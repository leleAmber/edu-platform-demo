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4082B">
      <w:pPr>
        <w:spacing w:before="38"/>
        <w:ind w:left="0" w:right="282" w:firstLine="0"/>
        <w:jc w:val="right"/>
        <w:rPr>
          <w:rFonts w:hint="eastAsia" w:ascii="宋体" w:eastAsia="宋体"/>
          <w:sz w:val="28"/>
        </w:rPr>
      </w:pPr>
      <w:bookmarkStart w:id="0" w:name="_GoBack"/>
      <w:bookmarkEnd w:id="0"/>
      <w:r>
        <w:rPr>
          <w:rFonts w:hint="eastAsia" w:ascii="宋体" w:eastAsia="宋体"/>
          <w:color w:val="231F20"/>
          <w:spacing w:val="-21"/>
          <w:sz w:val="28"/>
        </w:rPr>
        <w:t>普 通 高 中 教 科 书</w:t>
      </w:r>
    </w:p>
    <w:p w14:paraId="49D795A7">
      <w:pPr>
        <w:pStyle w:val="11"/>
        <w:rPr>
          <w:rFonts w:ascii="宋体"/>
          <w:sz w:val="20"/>
        </w:rPr>
      </w:pPr>
    </w:p>
    <w:p w14:paraId="0C6167E8">
      <w:pPr>
        <w:pStyle w:val="11"/>
        <w:rPr>
          <w:rFonts w:ascii="宋体"/>
          <w:sz w:val="20"/>
        </w:rPr>
      </w:pPr>
    </w:p>
    <w:p w14:paraId="683F7699">
      <w:pPr>
        <w:pStyle w:val="11"/>
        <w:spacing w:before="6"/>
        <w:rPr>
          <w:rFonts w:ascii="宋体"/>
          <w:sz w:val="20"/>
        </w:rPr>
      </w:pPr>
      <w:r>
        <mc:AlternateContent>
          <mc:Choice Requires="wpg">
            <w:drawing>
              <wp:anchor distT="0" distB="0" distL="0" distR="0" simplePos="0" relativeHeight="251880448" behindDoc="1" locked="0" layoutInCell="1" allowOverlap="1">
                <wp:simplePos x="0" y="0"/>
                <wp:positionH relativeFrom="page">
                  <wp:posOffset>4607560</wp:posOffset>
                </wp:positionH>
                <wp:positionV relativeFrom="paragraph">
                  <wp:posOffset>181610</wp:posOffset>
                </wp:positionV>
                <wp:extent cx="2313305" cy="3420110"/>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21" name="Textbox 21"/>
                        <wps:cNvSpPr txBox="1"/>
                        <wps:spPr>
                          <a:xfrm>
                            <a:off x="0" y="2519997"/>
                            <a:ext cx="2313305" cy="900430"/>
                          </a:xfrm>
                          <a:prstGeom prst="rect">
                            <a:avLst/>
                          </a:prstGeom>
                          <a:solidFill>
                            <a:srgbClr val="B19579"/>
                          </a:solidFill>
                        </wps:spPr>
                        <wps:txbx>
                          <w:txbxContent>
                            <w:p w14:paraId="692339CA">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第三册</w:t>
                              </w:r>
                            </w:p>
                          </w:txbxContent>
                        </wps:txbx>
                        <wps:bodyPr wrap="square" lIns="0" tIns="0" rIns="0" bIns="0" rtlCol="0">
                          <a:noAutofit/>
                        </wps:bodyPr>
                      </wps:wsp>
                      <wps:wsp>
                        <wps:cNvPr id="22" name="Textbox 22"/>
                        <wps:cNvSpPr txBox="1"/>
                        <wps:spPr>
                          <a:xfrm>
                            <a:off x="0" y="0"/>
                            <a:ext cx="2313305" cy="2520315"/>
                          </a:xfrm>
                          <a:prstGeom prst="rect">
                            <a:avLst/>
                          </a:prstGeom>
                        </wps:spPr>
                        <wps:txbx>
                          <w:txbxContent>
                            <w:p w14:paraId="0C0AA638">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4895B0E6">
                              <w:pPr>
                                <w:spacing w:before="744"/>
                                <w:ind w:left="106" w:right="106" w:firstLine="0"/>
                                <w:jc w:val="center"/>
                                <w:rPr>
                                  <w:rFonts w:hint="eastAsia" w:ascii="宋体" w:eastAsia="宋体"/>
                                  <w:sz w:val="36"/>
                                </w:rPr>
                              </w:pPr>
                              <w:r>
                                <w:rPr>
                                  <w:rFonts w:hint="eastAsia" w:ascii="宋体" w:eastAsia="宋体"/>
                                  <w:color w:val="6D6E71"/>
                                  <w:spacing w:val="2"/>
                                  <w:sz w:val="36"/>
                                </w:rPr>
                                <w:t>必 修</w:t>
                              </w:r>
                            </w:p>
                          </w:txbxContent>
                        </wps:txbx>
                        <wps:bodyPr wrap="square" lIns="0" tIns="0" rIns="0" bIns="0" rtlCol="0">
                          <a:noAutofit/>
                        </wps:bodyPr>
                      </wps:wsp>
                    </wpg:wgp>
                  </a:graphicData>
                </a:graphic>
              </wp:anchor>
            </w:drawing>
          </mc:Choice>
          <mc:Fallback>
            <w:pict>
              <v:group id="Group 20" o:spid="_x0000_s1026" o:spt="203" style="position:absolute;left:0pt;margin-left:362.8pt;margin-top:14.3pt;height:269.3pt;width:182.15pt;mso-position-horizontal-relative:page;mso-wrap-distance-bottom:0pt;mso-wrap-distance-top:0pt;z-index:-251436032;mso-width-relative:page;mso-height-relative:page;" coordsize="2313305,3420110" o:gfxdata="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xHUf2wAAAAsB&#10;AAAPAAAAAAAAAAEAIAAAACIAAABkcnMvZG93bnJldi54bWxQSwECFAAUAAAACACHTuJAxeICJ1EC&#10;AAB7BgAADgAAAAAAAAABACAAAAAqAQAAZHJzL2Uyb0RvYy54bWxQSwUGAAAAAAYABgBZAQAA7QUA&#10;AAAA&#10;">
                <o:lock v:ext="edit" aspectratio="f"/>
                <v:shape id="Textbox 21" o:spid="_x0000_s1026" o:spt="202" type="#_x0000_t202" style="position:absolute;left:0;top:2519997;height:900430;width:2313305;" fillcolor="#B19579" filled="t" stroked="f" coordsize="21600,21600" o:gfxdata="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Uzn7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692339CA">
                        <w:pPr>
                          <w:spacing w:before="371"/>
                          <w:ind w:left="1041" w:right="0" w:firstLine="0"/>
                          <w:jc w:val="left"/>
                          <w:rPr>
                            <w:rFonts w:hint="eastAsia" w:ascii="宋体" w:eastAsia="宋体"/>
                            <w:color w:val="000000"/>
                            <w:sz w:val="52"/>
                          </w:rPr>
                        </w:pPr>
                        <w:r>
                          <w:rPr>
                            <w:rFonts w:hint="eastAsia" w:ascii="宋体" w:eastAsia="宋体"/>
                            <w:color w:val="231F20"/>
                            <w:spacing w:val="-4"/>
                            <w:sz w:val="52"/>
                          </w:rPr>
                          <w:t>第三册</w:t>
                        </w:r>
                      </w:p>
                    </w:txbxContent>
                  </v:textbox>
                </v:shape>
                <v:shape id="Textbox 22" o:spid="_x0000_s1026" o:spt="202" type="#_x0000_t202" style="position:absolute;left:0;top:0;height:2520315;width:231330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0AA638">
                        <w:pPr>
                          <w:spacing w:before="360"/>
                          <w:ind w:left="106" w:right="106" w:firstLine="0"/>
                          <w:jc w:val="center"/>
                          <w:rPr>
                            <w:rFonts w:hint="eastAsia" w:ascii="宋体" w:eastAsia="宋体"/>
                            <w:sz w:val="170"/>
                          </w:rPr>
                        </w:pPr>
                        <w:r>
                          <w:rPr>
                            <w:rFonts w:hint="eastAsia" w:ascii="宋体" w:eastAsia="宋体"/>
                            <w:color w:val="231F20"/>
                            <w:spacing w:val="-5"/>
                            <w:sz w:val="170"/>
                          </w:rPr>
                          <w:t>英语</w:t>
                        </w:r>
                      </w:p>
                      <w:p w14:paraId="4895B0E6">
                        <w:pPr>
                          <w:spacing w:before="744"/>
                          <w:ind w:left="106" w:right="106" w:firstLine="0"/>
                          <w:jc w:val="center"/>
                          <w:rPr>
                            <w:rFonts w:hint="eastAsia" w:ascii="宋体" w:eastAsia="宋体"/>
                            <w:sz w:val="36"/>
                          </w:rPr>
                        </w:pPr>
                        <w:r>
                          <w:rPr>
                            <w:rFonts w:hint="eastAsia" w:ascii="宋体" w:eastAsia="宋体"/>
                            <w:color w:val="6D6E71"/>
                            <w:spacing w:val="2"/>
                            <w:sz w:val="36"/>
                          </w:rPr>
                          <w:t>必 修</w:t>
                        </w:r>
                      </w:p>
                    </w:txbxContent>
                  </v:textbox>
                </v:shape>
                <w10:wrap type="topAndBottom"/>
              </v:group>
            </w:pict>
          </mc:Fallback>
        </mc:AlternateContent>
      </w:r>
    </w:p>
    <w:p w14:paraId="1D280616">
      <w:pPr>
        <w:spacing w:after="0"/>
        <w:rPr>
          <w:rFonts w:ascii="宋体"/>
          <w:sz w:val="20"/>
        </w:rPr>
        <w:sectPr>
          <w:type w:val="continuous"/>
          <w:pgSz w:w="11910" w:h="16840"/>
          <w:pgMar w:top="1340" w:right="900" w:bottom="280" w:left="1680" w:header="720" w:footer="720" w:gutter="0"/>
          <w:cols w:space="720" w:num="1"/>
        </w:sectPr>
      </w:pPr>
    </w:p>
    <w:p w14:paraId="0335B3AA">
      <w:pPr>
        <w:pStyle w:val="11"/>
        <w:rPr>
          <w:rFonts w:ascii="宋体"/>
          <w:sz w:val="20"/>
        </w:rPr>
      </w:pPr>
    </w:p>
    <w:p w14:paraId="1B79F112">
      <w:pPr>
        <w:pStyle w:val="11"/>
        <w:rPr>
          <w:rFonts w:ascii="宋体"/>
          <w:sz w:val="20"/>
        </w:rPr>
      </w:pPr>
    </w:p>
    <w:p w14:paraId="5B4034F9">
      <w:pPr>
        <w:pStyle w:val="11"/>
        <w:rPr>
          <w:rFonts w:ascii="宋体"/>
          <w:sz w:val="20"/>
        </w:rPr>
      </w:pPr>
    </w:p>
    <w:p w14:paraId="5CB3DC97">
      <w:pPr>
        <w:pStyle w:val="11"/>
        <w:rPr>
          <w:rFonts w:ascii="宋体"/>
          <w:sz w:val="20"/>
        </w:rPr>
      </w:pPr>
    </w:p>
    <w:p w14:paraId="19F6D2DB">
      <w:pPr>
        <w:pStyle w:val="11"/>
        <w:rPr>
          <w:rFonts w:ascii="宋体"/>
          <w:sz w:val="20"/>
        </w:rPr>
      </w:pPr>
    </w:p>
    <w:p w14:paraId="695FC490">
      <w:pPr>
        <w:pStyle w:val="11"/>
        <w:rPr>
          <w:rFonts w:ascii="宋体"/>
          <w:sz w:val="20"/>
        </w:rPr>
      </w:pPr>
    </w:p>
    <w:p w14:paraId="5661355F">
      <w:pPr>
        <w:pStyle w:val="11"/>
        <w:rPr>
          <w:rFonts w:ascii="宋体"/>
          <w:sz w:val="20"/>
        </w:rPr>
      </w:pPr>
    </w:p>
    <w:p w14:paraId="35D95CE8">
      <w:pPr>
        <w:pStyle w:val="11"/>
        <w:rPr>
          <w:rFonts w:ascii="宋体"/>
          <w:sz w:val="20"/>
        </w:rPr>
      </w:pPr>
    </w:p>
    <w:p w14:paraId="4F62DC59">
      <w:pPr>
        <w:pStyle w:val="11"/>
        <w:spacing w:before="3"/>
        <w:rPr>
          <w:rFonts w:ascii="宋体"/>
        </w:rPr>
      </w:pPr>
    </w:p>
    <w:p w14:paraId="13B55DBA">
      <w:pPr>
        <w:tabs>
          <w:tab w:val="left" w:pos="5442"/>
        </w:tabs>
        <w:spacing w:before="0" w:line="1899" w:lineRule="exact"/>
        <w:ind w:left="652" w:right="0" w:firstLine="0"/>
        <w:jc w:val="center"/>
        <w:rPr>
          <w:rFonts w:hint="eastAsia" w:ascii="宋体" w:eastAsia="宋体"/>
          <w:sz w:val="156"/>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r>
        <w:rPr>
          <w:rFonts w:hint="eastAsia" w:ascii="宋体" w:eastAsia="宋体"/>
          <w:color w:val="231F20"/>
          <w:sz w:val="24"/>
        </w:rPr>
        <w:tab/>
      </w:r>
      <w:r>
        <w:rPr>
          <w:rFonts w:hint="eastAsia" w:ascii="宋体" w:eastAsia="宋体"/>
          <w:color w:val="231F20"/>
          <w:position w:val="-49"/>
          <w:sz w:val="156"/>
        </w:rPr>
        <w:t>英</w:t>
      </w:r>
      <w:r>
        <w:rPr>
          <w:rFonts w:hint="eastAsia" w:ascii="宋体" w:eastAsia="宋体"/>
          <w:color w:val="231F20"/>
          <w:spacing w:val="-10"/>
          <w:position w:val="-49"/>
          <w:sz w:val="156"/>
        </w:rPr>
        <w:t>语</w:t>
      </w:r>
    </w:p>
    <w:p w14:paraId="0D192407">
      <w:pPr>
        <w:spacing w:before="0" w:line="353" w:lineRule="exact"/>
        <w:ind w:left="0" w:right="2491" w:firstLine="0"/>
        <w:jc w:val="right"/>
        <w:rPr>
          <w:rFonts w:ascii="Tahoma"/>
          <w:b/>
          <w:sz w:val="30"/>
        </w:rPr>
      </w:pPr>
      <w:r>
        <w:rPr>
          <w:rFonts w:ascii="Tahoma"/>
          <w:b/>
          <w:color w:val="231F20"/>
          <w:spacing w:val="23"/>
          <w:sz w:val="30"/>
        </w:rPr>
        <w:t xml:space="preserve">ENGLISH </w:t>
      </w:r>
    </w:p>
    <w:p w14:paraId="09C8590B">
      <w:pPr>
        <w:pStyle w:val="11"/>
        <w:rPr>
          <w:rFonts w:ascii="Tahoma"/>
          <w:b/>
          <w:sz w:val="20"/>
        </w:rPr>
      </w:pPr>
    </w:p>
    <w:p w14:paraId="37610532">
      <w:pPr>
        <w:spacing w:before="218"/>
        <w:ind w:left="0" w:right="2804" w:firstLine="0"/>
        <w:jc w:val="right"/>
        <w:rPr>
          <w:rFonts w:hint="eastAsia" w:ascii="宋体" w:eastAsia="宋体"/>
          <w:sz w:val="34"/>
        </w:rPr>
      </w:pPr>
      <w:r>
        <w:rPr>
          <w:rFonts w:hint="eastAsia" w:ascii="宋体" w:eastAsia="宋体"/>
          <w:color w:val="6D6E71"/>
          <w:spacing w:val="-4"/>
          <w:sz w:val="34"/>
        </w:rPr>
        <w:t>必 修</w:t>
      </w:r>
    </w:p>
    <w:p w14:paraId="424B3FF8">
      <w:pPr>
        <w:pStyle w:val="11"/>
        <w:rPr>
          <w:rFonts w:ascii="宋体"/>
          <w:sz w:val="20"/>
        </w:rPr>
      </w:pPr>
    </w:p>
    <w:p w14:paraId="41837832">
      <w:pPr>
        <w:pStyle w:val="11"/>
        <w:spacing w:before="2"/>
        <w:rPr>
          <w:rFonts w:ascii="宋体"/>
          <w:sz w:val="17"/>
        </w:rPr>
      </w:pPr>
    </w:p>
    <w:p w14:paraId="1068E568">
      <w:pPr>
        <w:spacing w:before="50"/>
        <w:ind w:left="0" w:right="2629" w:firstLine="0"/>
        <w:jc w:val="right"/>
        <w:rPr>
          <w:rFonts w:hint="eastAsia" w:ascii="宋体" w:eastAsia="宋体"/>
          <w:sz w:val="40"/>
        </w:rPr>
      </w:pPr>
      <w:r>
        <w:rPr>
          <w:rFonts w:hint="eastAsia" w:ascii="宋体" w:eastAsia="宋体"/>
          <w:color w:val="231F20"/>
          <w:spacing w:val="-4"/>
          <w:sz w:val="40"/>
        </w:rPr>
        <w:t>第三册</w:t>
      </w:r>
    </w:p>
    <w:p w14:paraId="66074EBB">
      <w:pPr>
        <w:pStyle w:val="11"/>
        <w:rPr>
          <w:rFonts w:ascii="宋体"/>
          <w:sz w:val="20"/>
        </w:rPr>
      </w:pPr>
    </w:p>
    <w:p w14:paraId="1EE8CF4D">
      <w:pPr>
        <w:pStyle w:val="11"/>
        <w:rPr>
          <w:rFonts w:ascii="宋体"/>
          <w:sz w:val="20"/>
        </w:rPr>
      </w:pPr>
    </w:p>
    <w:p w14:paraId="0C20AEC7">
      <w:pPr>
        <w:pStyle w:val="11"/>
        <w:rPr>
          <w:rFonts w:ascii="宋体"/>
          <w:sz w:val="20"/>
        </w:rPr>
      </w:pPr>
    </w:p>
    <w:p w14:paraId="1470136A">
      <w:pPr>
        <w:pStyle w:val="11"/>
        <w:rPr>
          <w:rFonts w:ascii="宋体"/>
          <w:sz w:val="20"/>
        </w:rPr>
      </w:pPr>
    </w:p>
    <w:p w14:paraId="6FEB61B5">
      <w:pPr>
        <w:tabs>
          <w:tab w:val="left" w:pos="7086"/>
        </w:tabs>
        <w:spacing w:before="0" w:line="235" w:lineRule="exact"/>
        <w:ind w:left="540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73A3A2A7">
      <w:pPr>
        <w:spacing w:before="0" w:line="200" w:lineRule="exact"/>
        <w:ind w:left="142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22D403E0">
      <w:pPr>
        <w:spacing w:before="0" w:line="234" w:lineRule="exact"/>
        <w:ind w:left="606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0C958221">
      <w:pPr>
        <w:tabs>
          <w:tab w:val="left" w:pos="5999"/>
          <w:tab w:val="left" w:pos="6588"/>
          <w:tab w:val="left" w:pos="7176"/>
          <w:tab w:val="left" w:pos="7765"/>
          <w:tab w:val="left" w:pos="8354"/>
        </w:tabs>
        <w:spacing w:before="131"/>
        <w:ind w:left="457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7984FB76">
      <w:pPr>
        <w:pStyle w:val="11"/>
        <w:rPr>
          <w:rFonts w:ascii="宋体"/>
          <w:sz w:val="20"/>
        </w:rPr>
      </w:pPr>
    </w:p>
    <w:p w14:paraId="07F4B6A3">
      <w:pPr>
        <w:pStyle w:val="11"/>
        <w:rPr>
          <w:rFonts w:ascii="宋体"/>
          <w:sz w:val="20"/>
        </w:rPr>
      </w:pPr>
    </w:p>
    <w:p w14:paraId="773BFC39">
      <w:pPr>
        <w:pStyle w:val="11"/>
        <w:rPr>
          <w:rFonts w:ascii="宋体"/>
          <w:sz w:val="20"/>
        </w:rPr>
      </w:pPr>
    </w:p>
    <w:p w14:paraId="4BAA9116">
      <w:pPr>
        <w:pStyle w:val="11"/>
        <w:rPr>
          <w:rFonts w:ascii="宋体"/>
          <w:sz w:val="20"/>
        </w:rPr>
      </w:pPr>
    </w:p>
    <w:p w14:paraId="2232CA07">
      <w:pPr>
        <w:pStyle w:val="11"/>
        <w:rPr>
          <w:rFonts w:ascii="宋体"/>
          <w:sz w:val="20"/>
        </w:rPr>
      </w:pPr>
    </w:p>
    <w:p w14:paraId="6DAE979C">
      <w:pPr>
        <w:pStyle w:val="11"/>
        <w:rPr>
          <w:rFonts w:ascii="宋体"/>
          <w:sz w:val="20"/>
        </w:rPr>
      </w:pPr>
    </w:p>
    <w:p w14:paraId="20736AEE">
      <w:pPr>
        <w:pStyle w:val="11"/>
        <w:rPr>
          <w:rFonts w:ascii="宋体"/>
          <w:sz w:val="20"/>
        </w:rPr>
      </w:pPr>
    </w:p>
    <w:p w14:paraId="2D8D1DAF">
      <w:pPr>
        <w:pStyle w:val="11"/>
        <w:rPr>
          <w:rFonts w:ascii="宋体"/>
          <w:sz w:val="20"/>
        </w:rPr>
      </w:pPr>
    </w:p>
    <w:p w14:paraId="59A2BBBA">
      <w:pPr>
        <w:pStyle w:val="11"/>
        <w:rPr>
          <w:rFonts w:ascii="宋体"/>
          <w:sz w:val="20"/>
        </w:rPr>
      </w:pPr>
    </w:p>
    <w:p w14:paraId="381A2FFF">
      <w:pPr>
        <w:pStyle w:val="11"/>
        <w:rPr>
          <w:rFonts w:ascii="宋体"/>
          <w:sz w:val="20"/>
        </w:rPr>
      </w:pPr>
    </w:p>
    <w:p w14:paraId="13D969E7">
      <w:pPr>
        <w:pStyle w:val="11"/>
        <w:rPr>
          <w:rFonts w:ascii="宋体"/>
          <w:sz w:val="20"/>
        </w:rPr>
      </w:pPr>
    </w:p>
    <w:p w14:paraId="7D1B2639">
      <w:pPr>
        <w:pStyle w:val="11"/>
        <w:rPr>
          <w:rFonts w:ascii="宋体"/>
          <w:sz w:val="20"/>
        </w:rPr>
      </w:pPr>
    </w:p>
    <w:p w14:paraId="77A5CA16">
      <w:pPr>
        <w:pStyle w:val="11"/>
        <w:rPr>
          <w:rFonts w:ascii="宋体"/>
          <w:sz w:val="20"/>
        </w:rPr>
      </w:pPr>
    </w:p>
    <w:p w14:paraId="2765BDB1">
      <w:pPr>
        <w:pStyle w:val="11"/>
        <w:rPr>
          <w:rFonts w:ascii="宋体"/>
          <w:sz w:val="20"/>
        </w:rPr>
      </w:pPr>
    </w:p>
    <w:p w14:paraId="0B1C9F9C">
      <w:pPr>
        <w:pStyle w:val="11"/>
        <w:rPr>
          <w:rFonts w:ascii="宋体"/>
          <w:sz w:val="20"/>
        </w:rPr>
      </w:pPr>
    </w:p>
    <w:p w14:paraId="4586D24E">
      <w:pPr>
        <w:pStyle w:val="11"/>
        <w:rPr>
          <w:rFonts w:ascii="宋体"/>
          <w:sz w:val="20"/>
        </w:rPr>
      </w:pPr>
    </w:p>
    <w:p w14:paraId="4AA9597E">
      <w:pPr>
        <w:pStyle w:val="11"/>
        <w:rPr>
          <w:rFonts w:ascii="宋体"/>
          <w:sz w:val="20"/>
        </w:rPr>
      </w:pPr>
    </w:p>
    <w:p w14:paraId="2D4F33E4">
      <w:pPr>
        <w:pStyle w:val="11"/>
        <w:rPr>
          <w:rFonts w:ascii="宋体"/>
          <w:sz w:val="20"/>
        </w:rPr>
      </w:pPr>
    </w:p>
    <w:p w14:paraId="34C73C34">
      <w:pPr>
        <w:pStyle w:val="11"/>
        <w:rPr>
          <w:rFonts w:ascii="宋体"/>
          <w:sz w:val="20"/>
        </w:rPr>
      </w:pPr>
    </w:p>
    <w:p w14:paraId="5994789F">
      <w:pPr>
        <w:pStyle w:val="11"/>
        <w:rPr>
          <w:rFonts w:ascii="宋体"/>
          <w:sz w:val="20"/>
        </w:rPr>
      </w:pPr>
    </w:p>
    <w:p w14:paraId="7B9057F9">
      <w:pPr>
        <w:pStyle w:val="11"/>
        <w:rPr>
          <w:rFonts w:ascii="宋体"/>
          <w:sz w:val="20"/>
        </w:rPr>
      </w:pPr>
    </w:p>
    <w:p w14:paraId="37F28CB9">
      <w:pPr>
        <w:pStyle w:val="11"/>
        <w:rPr>
          <w:rFonts w:ascii="宋体"/>
          <w:sz w:val="20"/>
        </w:rPr>
      </w:pPr>
    </w:p>
    <w:p w14:paraId="1D351A5A">
      <w:pPr>
        <w:pStyle w:val="11"/>
        <w:rPr>
          <w:rFonts w:ascii="宋体"/>
          <w:sz w:val="20"/>
        </w:rPr>
      </w:pPr>
    </w:p>
    <w:p w14:paraId="335907A3">
      <w:pPr>
        <w:pStyle w:val="11"/>
        <w:spacing w:before="3"/>
        <w:rPr>
          <w:rFonts w:ascii="宋体"/>
          <w:sz w:val="15"/>
        </w:rPr>
      </w:pPr>
    </w:p>
    <w:p w14:paraId="253C7DA2">
      <w:pPr>
        <w:spacing w:before="126"/>
        <w:ind w:left="368" w:right="0" w:firstLine="0"/>
        <w:jc w:val="center"/>
        <w:rPr>
          <w:rFonts w:hint="eastAsia" w:ascii="宋体" w:hAnsi="宋体" w:eastAsia="宋体"/>
          <w:sz w:val="24"/>
        </w:rPr>
      </w:pPr>
      <w:r>
        <w:rPr>
          <w:rFonts w:hint="eastAsia" w:ascii="宋体" w:hAnsi="宋体" w:eastAsia="宋体"/>
          <w:color w:val="231F20"/>
          <w:sz w:val="24"/>
        </w:rPr>
        <w:t>·北京</w:t>
      </w:r>
      <w:r>
        <w:rPr>
          <w:rFonts w:hint="eastAsia" w:ascii="宋体" w:hAnsi="宋体" w:eastAsia="宋体"/>
          <w:color w:val="231F20"/>
          <w:spacing w:val="-10"/>
          <w:sz w:val="24"/>
        </w:rPr>
        <w:t>·</w:t>
      </w:r>
    </w:p>
    <w:p w14:paraId="60239036">
      <w:pPr>
        <w:pStyle w:val="11"/>
        <w:rPr>
          <w:rFonts w:ascii="宋体"/>
          <w:sz w:val="20"/>
        </w:rPr>
      </w:pPr>
    </w:p>
    <w:p w14:paraId="71605B81">
      <w:pPr>
        <w:pStyle w:val="11"/>
        <w:rPr>
          <w:rFonts w:ascii="宋体"/>
          <w:sz w:val="20"/>
        </w:rPr>
      </w:pPr>
    </w:p>
    <w:p w14:paraId="6050284F">
      <w:pPr>
        <w:pStyle w:val="11"/>
        <w:spacing w:before="12"/>
        <w:rPr>
          <w:rFonts w:ascii="宋体"/>
          <w:sz w:val="14"/>
        </w:rPr>
      </w:pPr>
    </w:p>
    <w:p w14:paraId="6BDCB878">
      <w:pPr>
        <w:spacing w:after="0"/>
        <w:rPr>
          <w:rFonts w:ascii="宋体"/>
          <w:sz w:val="14"/>
        </w:rPr>
        <w:sectPr>
          <w:pgSz w:w="11910" w:h="16840"/>
          <w:pgMar w:top="0" w:right="0" w:bottom="0" w:left="0" w:header="720" w:footer="720" w:gutter="0"/>
          <w:cols w:space="720" w:num="1"/>
        </w:sectPr>
      </w:pPr>
    </w:p>
    <w:p w14:paraId="3E471A49">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34511E2F">
      <w:pPr>
        <w:pStyle w:val="11"/>
        <w:rPr>
          <w:rFonts w:ascii="宋体"/>
          <w:sz w:val="20"/>
        </w:rPr>
      </w:pPr>
    </w:p>
    <w:p w14:paraId="478657E2">
      <w:pPr>
        <w:pStyle w:val="11"/>
        <w:rPr>
          <w:rFonts w:ascii="宋体"/>
          <w:sz w:val="20"/>
        </w:rPr>
      </w:pPr>
    </w:p>
    <w:p w14:paraId="02976FBD">
      <w:pPr>
        <w:pStyle w:val="11"/>
        <w:spacing w:before="3"/>
        <w:rPr>
          <w:rFonts w:ascii="宋体"/>
          <w:sz w:val="18"/>
        </w:rPr>
      </w:pPr>
    </w:p>
    <w:p w14:paraId="2392DB90">
      <w:pPr>
        <w:tabs>
          <w:tab w:val="left" w:pos="2080"/>
          <w:tab w:val="left" w:pos="3070"/>
          <w:tab w:val="left" w:pos="3550"/>
        </w:tabs>
        <w:spacing w:before="74" w:line="297" w:lineRule="auto"/>
        <w:ind w:left="1360" w:right="763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6891FE70">
      <w:pPr>
        <w:pStyle w:val="11"/>
        <w:spacing w:before="6"/>
        <w:rPr>
          <w:rFonts w:ascii="宋体"/>
          <w:sz w:val="29"/>
        </w:rPr>
      </w:pPr>
    </w:p>
    <w:p w14:paraId="00536A99">
      <w:pPr>
        <w:tabs>
          <w:tab w:val="left" w:pos="4332"/>
          <w:tab w:val="left" w:pos="6072"/>
          <w:tab w:val="left" w:pos="7705"/>
        </w:tabs>
        <w:spacing w:before="0"/>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Patrick</w:t>
      </w:r>
      <w:r>
        <w:rPr>
          <w:rFonts w:ascii="Times New Roman" w:eastAsia="Times New Roman"/>
          <w:color w:val="231F20"/>
          <w:spacing w:val="-5"/>
          <w:sz w:val="24"/>
        </w:rPr>
        <w:t xml:space="preserve"> </w:t>
      </w:r>
      <w:r>
        <w:rPr>
          <w:rFonts w:ascii="Times New Roman" w:eastAsia="Times New Roman"/>
          <w:color w:val="231F20"/>
          <w:spacing w:val="-2"/>
          <w:sz w:val="24"/>
        </w:rPr>
        <w:t>Wallace</w:t>
      </w:r>
      <w:r>
        <w:rPr>
          <w:rFonts w:ascii="Times New Roman" w:eastAsia="Times New Roman"/>
          <w:color w:val="231F20"/>
          <w:sz w:val="24"/>
        </w:rPr>
        <w:tab/>
      </w:r>
      <w:r>
        <w:rPr>
          <w:rFonts w:ascii="Times New Roman" w:eastAsia="Times New Roman"/>
          <w:color w:val="231F20"/>
          <w:sz w:val="24"/>
        </w:rPr>
        <w:t xml:space="preserve">Sarah H. </w:t>
      </w:r>
      <w:r>
        <w:rPr>
          <w:rFonts w:ascii="Times New Roman" w:eastAsia="Times New Roman"/>
          <w:color w:val="231F20"/>
          <w:spacing w:val="-2"/>
          <w:sz w:val="24"/>
        </w:rPr>
        <w:t>Miller</w:t>
      </w:r>
      <w:r>
        <w:rPr>
          <w:rFonts w:ascii="Times New Roman" w:eastAsia="Times New Roman"/>
          <w:color w:val="231F20"/>
          <w:sz w:val="24"/>
        </w:rPr>
        <w:tab/>
      </w:r>
      <w:r>
        <w:rPr>
          <w:rFonts w:ascii="Times New Roman" w:eastAsia="Times New Roman"/>
          <w:color w:val="231F20"/>
          <w:sz w:val="24"/>
        </w:rPr>
        <w:t xml:space="preserve">Simon </w:t>
      </w:r>
      <w:r>
        <w:rPr>
          <w:rFonts w:ascii="Times New Roman" w:eastAsia="Times New Roman"/>
          <w:color w:val="231F20"/>
          <w:spacing w:val="-2"/>
          <w:sz w:val="24"/>
        </w:rPr>
        <w:t>McCue</w:t>
      </w:r>
      <w:r>
        <w:rPr>
          <w:rFonts w:ascii="Times New Roman" w:eastAsia="Times New Roman"/>
          <w:color w:val="231F20"/>
          <w:sz w:val="24"/>
        </w:rPr>
        <w:tab/>
      </w:r>
      <w:r>
        <w:rPr>
          <w:rFonts w:ascii="Times New Roman" w:eastAsia="Times New Roman"/>
          <w:color w:val="231F20"/>
          <w:sz w:val="24"/>
        </w:rPr>
        <w:t>Edward</w:t>
      </w:r>
      <w:r>
        <w:rPr>
          <w:rFonts w:ascii="Times New Roman" w:eastAsia="Times New Roman"/>
          <w:color w:val="231F20"/>
          <w:spacing w:val="-9"/>
          <w:sz w:val="24"/>
        </w:rPr>
        <w:t xml:space="preserve"> </w:t>
      </w:r>
      <w:r>
        <w:rPr>
          <w:rFonts w:ascii="Times New Roman" w:eastAsia="Times New Roman"/>
          <w:color w:val="231F20"/>
          <w:spacing w:val="-2"/>
          <w:sz w:val="24"/>
        </w:rPr>
        <w:t>Yoshioka</w:t>
      </w:r>
    </w:p>
    <w:p w14:paraId="3EFBFD87">
      <w:pPr>
        <w:tabs>
          <w:tab w:val="left" w:pos="3070"/>
          <w:tab w:val="left" w:pos="3550"/>
          <w:tab w:val="left" w:pos="4510"/>
          <w:tab w:val="left" w:pos="4990"/>
          <w:tab w:val="left" w:pos="5470"/>
          <w:tab w:val="left" w:pos="5950"/>
        </w:tabs>
        <w:spacing w:before="73"/>
        <w:ind w:left="2590" w:right="0" w:firstLine="0"/>
        <w:jc w:val="left"/>
        <w:rPr>
          <w:rFonts w:hint="eastAsia" w:ascii="宋体" w:eastAsia="宋体"/>
          <w:sz w:val="24"/>
        </w:rPr>
      </w:pPr>
      <w:r>
        <w:rPr>
          <w:rFonts w:hint="eastAsia" w:ascii="宋体" w:eastAsia="宋体"/>
          <w:color w:val="231F20"/>
          <w:spacing w:val="-10"/>
          <w:sz w:val="24"/>
        </w:rPr>
        <w:t>肖</w:t>
      </w:r>
      <w:r>
        <w:rPr>
          <w:rFonts w:hint="eastAsia" w:ascii="宋体" w:eastAsia="宋体"/>
          <w:color w:val="231F20"/>
          <w:sz w:val="24"/>
        </w:rPr>
        <w:tab/>
      </w:r>
      <w:r>
        <w:rPr>
          <w:rFonts w:hint="eastAsia" w:ascii="宋体" w:eastAsia="宋体"/>
          <w:color w:val="231F20"/>
          <w:spacing w:val="-10"/>
          <w:sz w:val="24"/>
        </w:rPr>
        <w:t>菲</w:t>
      </w:r>
      <w:r>
        <w:rPr>
          <w:rFonts w:hint="eastAsia" w:ascii="宋体" w:eastAsia="宋体"/>
          <w:color w:val="231F20"/>
          <w:sz w:val="24"/>
        </w:rPr>
        <w:tab/>
      </w:r>
      <w:r>
        <w:rPr>
          <w:rFonts w:hint="eastAsia" w:ascii="宋体" w:eastAsia="宋体"/>
          <w:color w:val="231F20"/>
          <w:sz w:val="24"/>
        </w:rPr>
        <w:t>张琳</w:t>
      </w:r>
      <w:r>
        <w:rPr>
          <w:rFonts w:hint="eastAsia" w:ascii="宋体" w:eastAsia="宋体"/>
          <w:color w:val="231F20"/>
          <w:spacing w:val="-10"/>
          <w:sz w:val="24"/>
        </w:rPr>
        <w:t>琳</w:t>
      </w:r>
      <w:r>
        <w:rPr>
          <w:rFonts w:hint="eastAsia" w:ascii="宋体" w:eastAsia="宋体"/>
          <w:color w:val="231F20"/>
          <w:sz w:val="24"/>
        </w:rPr>
        <w:tab/>
      </w:r>
      <w:r>
        <w:rPr>
          <w:rFonts w:hint="eastAsia" w:ascii="宋体" w:eastAsia="宋体"/>
          <w:color w:val="231F20"/>
          <w:spacing w:val="-10"/>
          <w:sz w:val="24"/>
        </w:rPr>
        <w:t>徐</w:t>
      </w:r>
      <w:r>
        <w:rPr>
          <w:rFonts w:hint="eastAsia" w:ascii="宋体" w:eastAsia="宋体"/>
          <w:color w:val="231F20"/>
          <w:sz w:val="24"/>
        </w:rPr>
        <w:tab/>
      </w:r>
      <w:r>
        <w:rPr>
          <w:rFonts w:hint="eastAsia" w:ascii="宋体" w:eastAsia="宋体"/>
          <w:color w:val="231F20"/>
          <w:spacing w:val="-10"/>
          <w:sz w:val="24"/>
        </w:rPr>
        <w:t>卓</w:t>
      </w:r>
      <w:r>
        <w:rPr>
          <w:rFonts w:hint="eastAsia" w:ascii="宋体" w:eastAsia="宋体"/>
          <w:color w:val="231F20"/>
          <w:sz w:val="24"/>
        </w:rPr>
        <w:tab/>
      </w:r>
      <w:r>
        <w:rPr>
          <w:rFonts w:hint="eastAsia" w:ascii="宋体" w:eastAsia="宋体"/>
          <w:color w:val="231F20"/>
          <w:spacing w:val="-10"/>
          <w:sz w:val="24"/>
        </w:rPr>
        <w:t>庄</w:t>
      </w:r>
      <w:r>
        <w:rPr>
          <w:rFonts w:hint="eastAsia" w:ascii="宋体" w:eastAsia="宋体"/>
          <w:color w:val="231F20"/>
          <w:sz w:val="24"/>
        </w:rPr>
        <w:tab/>
      </w:r>
      <w:r>
        <w:rPr>
          <w:rFonts w:hint="eastAsia" w:ascii="宋体" w:eastAsia="宋体"/>
          <w:color w:val="231F20"/>
          <w:spacing w:val="-10"/>
          <w:sz w:val="24"/>
        </w:rPr>
        <w:t>力</w:t>
      </w:r>
    </w:p>
    <w:p w14:paraId="5AF9FECF">
      <w:pPr>
        <w:pStyle w:val="11"/>
        <w:spacing w:before="3"/>
        <w:rPr>
          <w:rFonts w:ascii="宋体"/>
          <w:sz w:val="35"/>
        </w:rPr>
      </w:pPr>
    </w:p>
    <w:p w14:paraId="29872350">
      <w:pPr>
        <w:tabs>
          <w:tab w:val="left" w:pos="3070"/>
          <w:tab w:val="left" w:pos="3550"/>
        </w:tabs>
        <w:spacing w:before="1" w:line="297" w:lineRule="auto"/>
        <w:ind w:left="1360" w:right="763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：肖</w:t>
      </w:r>
      <w:r>
        <w:rPr>
          <w:rFonts w:hint="eastAsia" w:ascii="宋体" w:eastAsia="宋体"/>
          <w:color w:val="231F20"/>
          <w:sz w:val="24"/>
        </w:rPr>
        <w:tab/>
      </w:r>
      <w:r>
        <w:rPr>
          <w:rFonts w:hint="eastAsia" w:ascii="宋体" w:eastAsia="宋体"/>
          <w:color w:val="231F20"/>
          <w:spacing w:val="-10"/>
          <w:sz w:val="24"/>
        </w:rPr>
        <w:t>菲</w:t>
      </w:r>
      <w:r>
        <w:rPr>
          <w:rFonts w:hint="eastAsia" w:ascii="宋体" w:eastAsia="宋体"/>
          <w:color w:val="231F20"/>
          <w:sz w:val="24"/>
        </w:rPr>
        <w:tab/>
      </w:r>
      <w:r>
        <w:rPr>
          <w:rFonts w:hint="eastAsia" w:ascii="宋体" w:eastAsia="宋体"/>
          <w:color w:val="231F20"/>
          <w:spacing w:val="-4"/>
          <w:sz w:val="24"/>
        </w:rPr>
        <w:t>张琳琳</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4DB0E294">
      <w:pPr>
        <w:pStyle w:val="11"/>
        <w:rPr>
          <w:rFonts w:ascii="宋体"/>
          <w:sz w:val="20"/>
        </w:rPr>
      </w:pPr>
    </w:p>
    <w:p w14:paraId="16A94024">
      <w:pPr>
        <w:pStyle w:val="11"/>
        <w:rPr>
          <w:rFonts w:ascii="宋体"/>
          <w:sz w:val="20"/>
        </w:rPr>
      </w:pPr>
    </w:p>
    <w:p w14:paraId="456B072D">
      <w:pPr>
        <w:pStyle w:val="11"/>
        <w:rPr>
          <w:rFonts w:ascii="宋体"/>
          <w:sz w:val="20"/>
        </w:rPr>
      </w:pPr>
    </w:p>
    <w:p w14:paraId="6D04B8B4">
      <w:pPr>
        <w:pStyle w:val="11"/>
        <w:rPr>
          <w:rFonts w:ascii="宋体"/>
          <w:sz w:val="20"/>
        </w:rPr>
      </w:pPr>
    </w:p>
    <w:p w14:paraId="635E3B26">
      <w:pPr>
        <w:pStyle w:val="11"/>
        <w:rPr>
          <w:rFonts w:ascii="宋体"/>
          <w:sz w:val="20"/>
        </w:rPr>
      </w:pPr>
    </w:p>
    <w:p w14:paraId="165B4D76">
      <w:pPr>
        <w:pStyle w:val="11"/>
        <w:rPr>
          <w:rFonts w:ascii="宋体"/>
          <w:sz w:val="20"/>
        </w:rPr>
      </w:pPr>
    </w:p>
    <w:p w14:paraId="51302359">
      <w:pPr>
        <w:pStyle w:val="11"/>
        <w:rPr>
          <w:rFonts w:ascii="宋体"/>
          <w:sz w:val="20"/>
        </w:rPr>
      </w:pPr>
    </w:p>
    <w:p w14:paraId="0968419E">
      <w:pPr>
        <w:pStyle w:val="11"/>
        <w:rPr>
          <w:rFonts w:ascii="宋体"/>
          <w:sz w:val="20"/>
        </w:rPr>
      </w:pPr>
    </w:p>
    <w:p w14:paraId="15030649">
      <w:pPr>
        <w:pStyle w:val="11"/>
        <w:rPr>
          <w:rFonts w:ascii="宋体"/>
          <w:sz w:val="20"/>
        </w:rPr>
      </w:pPr>
    </w:p>
    <w:p w14:paraId="691A7C68">
      <w:pPr>
        <w:pStyle w:val="11"/>
        <w:rPr>
          <w:rFonts w:ascii="宋体"/>
          <w:sz w:val="20"/>
        </w:rPr>
      </w:pPr>
    </w:p>
    <w:p w14:paraId="32150603">
      <w:pPr>
        <w:pStyle w:val="11"/>
        <w:rPr>
          <w:rFonts w:ascii="宋体"/>
          <w:sz w:val="20"/>
        </w:rPr>
      </w:pPr>
    </w:p>
    <w:p w14:paraId="4993062D">
      <w:pPr>
        <w:pStyle w:val="11"/>
        <w:rPr>
          <w:rFonts w:ascii="宋体"/>
          <w:sz w:val="20"/>
        </w:rPr>
      </w:pPr>
    </w:p>
    <w:p w14:paraId="2403EB02">
      <w:pPr>
        <w:pStyle w:val="11"/>
        <w:spacing w:before="12"/>
        <w:rPr>
          <w:rFonts w:ascii="宋体"/>
          <w:sz w:val="17"/>
        </w:rPr>
      </w:pPr>
    </w:p>
    <w:p w14:paraId="4500A5C5">
      <w:pPr>
        <w:spacing w:before="0"/>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必修</w:t>
      </w:r>
      <w:r>
        <w:rPr>
          <w:rFonts w:hint="eastAsia" w:ascii="宋体" w:eastAsia="宋体"/>
          <w:color w:val="231F20"/>
          <w:spacing w:val="45"/>
          <w:w w:val="150"/>
          <w:sz w:val="18"/>
        </w:rPr>
        <w:t xml:space="preserve"> </w:t>
      </w:r>
      <w:r>
        <w:rPr>
          <w:rFonts w:hint="eastAsia" w:ascii="宋体" w:eastAsia="宋体"/>
          <w:color w:val="231F20"/>
          <w:spacing w:val="-4"/>
          <w:sz w:val="18"/>
        </w:rPr>
        <w:t>第三册</w:t>
      </w:r>
    </w:p>
    <w:p w14:paraId="30231681">
      <w:pPr>
        <w:spacing w:before="70" w:line="195" w:lineRule="exact"/>
        <w:ind w:left="208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19D25B77">
      <w:pPr>
        <w:spacing w:before="0" w:line="150" w:lineRule="exact"/>
        <w:ind w:left="136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732EF289">
      <w:pPr>
        <w:spacing w:before="0" w:line="185" w:lineRule="exact"/>
        <w:ind w:left="2080" w:right="0" w:firstLine="0"/>
        <w:jc w:val="left"/>
        <w:rPr>
          <w:rFonts w:hint="eastAsia" w:ascii="宋体" w:eastAsia="宋体"/>
          <w:sz w:val="18"/>
        </w:rPr>
      </w:pPr>
      <w:r>
        <w:rPr>
          <w:rFonts w:hint="eastAsia" w:ascii="宋体" w:eastAsia="宋体"/>
          <w:color w:val="231F20"/>
          <w:spacing w:val="43"/>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49F8F07A">
      <w:pPr>
        <w:tabs>
          <w:tab w:val="left" w:pos="2584"/>
          <w:tab w:val="left" w:pos="3088"/>
          <w:tab w:val="left" w:pos="3592"/>
          <w:tab w:val="left" w:pos="4096"/>
          <w:tab w:val="left" w:pos="4600"/>
        </w:tabs>
        <w:spacing w:before="69"/>
        <w:ind w:left="136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53D011C8">
      <w:pPr>
        <w:pStyle w:val="11"/>
        <w:spacing w:before="2"/>
        <w:rPr>
          <w:rFonts w:ascii="宋体"/>
          <w:sz w:val="13"/>
        </w:rPr>
      </w:pPr>
      <w:r>
        <mc:AlternateContent>
          <mc:Choice Requires="wps">
            <w:drawing>
              <wp:anchor distT="0" distB="0" distL="0" distR="0" simplePos="0" relativeHeight="251881472" behindDoc="1" locked="0" layoutInCell="1" allowOverlap="1">
                <wp:simplePos x="0" y="0"/>
                <wp:positionH relativeFrom="page">
                  <wp:posOffset>863600</wp:posOffset>
                </wp:positionH>
                <wp:positionV relativeFrom="paragraph">
                  <wp:posOffset>121920</wp:posOffset>
                </wp:positionV>
                <wp:extent cx="5069840" cy="127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1" o:spid="_x0000_s1026" o:spt="100" style="position:absolute;left:0pt;margin-left:68pt;margin-top:9.6pt;height:0.1pt;width:399.2pt;mso-position-horizontal-relative:page;mso-wrap-distance-bottom:0pt;mso-wrap-distance-top:0pt;z-index:-251435008;mso-width-relative:page;mso-height-relative:page;" filled="f" stroked="t" coordsize="5069840,1" o:gfxdata="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ZnA1gAAAAkBAAAPAAAA&#10;AAAAAAEAIAAAACIAAABkcnMvZG93bnJldi54bWxQSwECFAAUAAAACACHTuJAgyuGWx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56C1C7A1">
      <w:pPr>
        <w:pStyle w:val="11"/>
        <w:spacing w:before="11"/>
        <w:rPr>
          <w:rFonts w:ascii="宋体"/>
          <w:sz w:val="7"/>
        </w:rPr>
      </w:pPr>
    </w:p>
    <w:p w14:paraId="15AF0221">
      <w:pPr>
        <w:tabs>
          <w:tab w:val="left" w:pos="1900"/>
        </w:tabs>
        <w:spacing w:before="80"/>
        <w:ind w:left="1360" w:right="0" w:firstLine="0"/>
        <w:jc w:val="left"/>
        <w:rPr>
          <w:rFonts w:hint="eastAsia" w:ascii="宋体" w:eastAsia="宋体"/>
          <w:sz w:val="18"/>
        </w:rPr>
      </w:pPr>
      <w:r>
        <w:rPr>
          <w:rFonts w:hint="eastAsia" w:ascii="宋体" w:eastAsia="宋体"/>
          <w:color w:val="231F20"/>
          <w:spacing w:val="-10"/>
          <w:sz w:val="18"/>
        </w:rPr>
        <w:t>出</w:t>
      </w:r>
      <w:r>
        <w:rPr>
          <w:rFonts w:hint="eastAsia" w:ascii="宋体" w:eastAsia="宋体"/>
          <w:color w:val="231F20"/>
          <w:sz w:val="18"/>
        </w:rPr>
        <w:tab/>
      </w:r>
      <w:r>
        <w:rPr>
          <w:rFonts w:hint="eastAsia" w:ascii="宋体" w:eastAsia="宋体"/>
          <w:color w:val="231F20"/>
          <w:sz w:val="18"/>
        </w:rPr>
        <w:t>版</w:t>
      </w:r>
      <w:r>
        <w:rPr>
          <w:rFonts w:hint="eastAsia" w:ascii="宋体" w:eastAsia="宋体"/>
          <w:color w:val="231F20"/>
          <w:spacing w:val="40"/>
          <w:sz w:val="18"/>
        </w:rPr>
        <w:t xml:space="preserve"> </w:t>
      </w:r>
    </w:p>
    <w:p w14:paraId="57890688">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3136D7AC">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51B29485">
      <w:pPr>
        <w:pStyle w:val="11"/>
        <w:rPr>
          <w:rFonts w:ascii="宋体"/>
          <w:sz w:val="20"/>
        </w:rPr>
      </w:pPr>
    </w:p>
    <w:p w14:paraId="53964AED">
      <w:pPr>
        <w:pStyle w:val="11"/>
        <w:rPr>
          <w:rFonts w:ascii="宋体"/>
          <w:sz w:val="20"/>
        </w:rPr>
      </w:pPr>
    </w:p>
    <w:p w14:paraId="1066F76A">
      <w:pPr>
        <w:pStyle w:val="11"/>
        <w:rPr>
          <w:rFonts w:ascii="宋体"/>
          <w:sz w:val="20"/>
        </w:rPr>
      </w:pPr>
    </w:p>
    <w:p w14:paraId="19ADAA4B">
      <w:pPr>
        <w:pStyle w:val="11"/>
        <w:rPr>
          <w:rFonts w:ascii="宋体"/>
          <w:sz w:val="20"/>
        </w:rPr>
      </w:pPr>
    </w:p>
    <w:p w14:paraId="0121F4EC">
      <w:pPr>
        <w:pStyle w:val="11"/>
        <w:rPr>
          <w:rFonts w:ascii="宋体"/>
          <w:sz w:val="20"/>
        </w:rPr>
      </w:pPr>
    </w:p>
    <w:p w14:paraId="68556BED">
      <w:pPr>
        <w:pStyle w:val="11"/>
        <w:rPr>
          <w:rFonts w:ascii="宋体"/>
          <w:sz w:val="20"/>
        </w:rPr>
      </w:pPr>
    </w:p>
    <w:p w14:paraId="5481B2B7">
      <w:pPr>
        <w:pStyle w:val="11"/>
        <w:rPr>
          <w:rFonts w:ascii="宋体"/>
          <w:sz w:val="20"/>
        </w:rPr>
      </w:pPr>
    </w:p>
    <w:p w14:paraId="15B7F99D">
      <w:pPr>
        <w:pStyle w:val="11"/>
        <w:rPr>
          <w:rFonts w:ascii="宋体"/>
          <w:sz w:val="20"/>
        </w:rPr>
      </w:pPr>
    </w:p>
    <w:p w14:paraId="09B867F3">
      <w:pPr>
        <w:pStyle w:val="11"/>
        <w:rPr>
          <w:rFonts w:ascii="宋体"/>
          <w:sz w:val="20"/>
        </w:rPr>
      </w:pPr>
    </w:p>
    <w:p w14:paraId="675B2203">
      <w:pPr>
        <w:pStyle w:val="11"/>
        <w:rPr>
          <w:rFonts w:ascii="宋体"/>
          <w:sz w:val="20"/>
        </w:rPr>
      </w:pPr>
    </w:p>
    <w:p w14:paraId="1C98C211">
      <w:pPr>
        <w:pStyle w:val="11"/>
        <w:rPr>
          <w:rFonts w:ascii="宋体"/>
          <w:sz w:val="20"/>
        </w:rPr>
      </w:pPr>
    </w:p>
    <w:p w14:paraId="037C30AF">
      <w:pPr>
        <w:pStyle w:val="11"/>
        <w:rPr>
          <w:rFonts w:ascii="宋体"/>
          <w:sz w:val="20"/>
        </w:rPr>
      </w:pPr>
    </w:p>
    <w:p w14:paraId="53E64F96">
      <w:pPr>
        <w:pStyle w:val="11"/>
        <w:rPr>
          <w:rFonts w:ascii="宋体"/>
          <w:sz w:val="20"/>
        </w:rPr>
      </w:pPr>
    </w:p>
    <w:p w14:paraId="3566F9E3">
      <w:pPr>
        <w:pStyle w:val="11"/>
        <w:rPr>
          <w:rFonts w:ascii="宋体"/>
          <w:sz w:val="20"/>
        </w:rPr>
      </w:pPr>
    </w:p>
    <w:p w14:paraId="1213E958">
      <w:pPr>
        <w:pStyle w:val="11"/>
        <w:rPr>
          <w:rFonts w:ascii="宋体"/>
          <w:sz w:val="20"/>
        </w:rPr>
      </w:pPr>
    </w:p>
    <w:p w14:paraId="598BC2CA">
      <w:pPr>
        <w:pStyle w:val="11"/>
        <w:spacing w:before="7"/>
        <w:rPr>
          <w:rFonts w:ascii="宋体"/>
          <w:sz w:val="17"/>
        </w:rPr>
      </w:pPr>
      <w:r>
        <mc:AlternateContent>
          <mc:Choice Requires="wps">
            <w:drawing>
              <wp:anchor distT="0" distB="0" distL="0" distR="0" simplePos="0" relativeHeight="251881472" behindDoc="1" locked="0" layoutInCell="1" allowOverlap="1">
                <wp:simplePos x="0" y="0"/>
                <wp:positionH relativeFrom="page">
                  <wp:posOffset>863600</wp:posOffset>
                </wp:positionH>
                <wp:positionV relativeFrom="paragraph">
                  <wp:posOffset>158115</wp:posOffset>
                </wp:positionV>
                <wp:extent cx="5069840" cy="127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63" o:spid="_x0000_s1026" o:spt="100" style="position:absolute;left:0pt;margin-left:68pt;margin-top:12.45pt;height:0.1pt;width:399.2pt;mso-position-horizontal-relative:page;mso-wrap-distance-bottom:0pt;mso-wrap-distance-top:0pt;z-index:-251435008;mso-width-relative:page;mso-height-relative:page;" filled="f" stroked="t" coordsize="5069840,1" o:gfxdata="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emWPdcAAAAJAQAADwAA&#10;AAAAAAABACAAAAAiAAAAZHJzL2Rvd25yZXYueG1sUEsBAhQAFAAAAAgAh07iQPV3DJgXAgAAfAQA&#10;AA4AAAAAAAAAAQAgAAAAJgEAAGRycy9lMm9Eb2MueG1sUEsFBgAAAAAGAAYAWQEAAK8FAAAAAA==&#10;" path="m0,0l5069713,0e">
                <v:fill on="f" focussize="0,0"/>
                <v:stroke weight="0.25pt" color="#231F20" joinstyle="round"/>
                <v:imagedata o:title=""/>
                <o:lock v:ext="edit" aspectratio="f"/>
                <v:textbox inset="0mm,0mm,0mm,0mm"/>
                <w10:wrap type="topAndBottom"/>
              </v:shape>
            </w:pict>
          </mc:Fallback>
        </mc:AlternateContent>
      </w:r>
    </w:p>
    <w:p w14:paraId="53970914">
      <w:pPr>
        <w:pStyle w:val="11"/>
        <w:spacing w:before="4"/>
        <w:rPr>
          <w:rFonts w:ascii="宋体"/>
          <w:sz w:val="7"/>
        </w:rPr>
      </w:pPr>
    </w:p>
    <w:p w14:paraId="5B8B5497">
      <w:pPr>
        <w:spacing w:before="81" w:line="312" w:lineRule="auto"/>
        <w:ind w:left="1360" w:right="406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29C0BD8B">
      <w:pPr>
        <w:pStyle w:val="11"/>
        <w:rPr>
          <w:rFonts w:ascii="宋体"/>
          <w:sz w:val="20"/>
        </w:rPr>
      </w:pPr>
    </w:p>
    <w:p w14:paraId="08EC5914">
      <w:pPr>
        <w:pStyle w:val="11"/>
        <w:rPr>
          <w:rFonts w:ascii="宋体"/>
          <w:sz w:val="20"/>
        </w:rPr>
      </w:pPr>
    </w:p>
    <w:p w14:paraId="360B92DF">
      <w:pPr>
        <w:pStyle w:val="11"/>
        <w:rPr>
          <w:rFonts w:ascii="宋体"/>
          <w:sz w:val="20"/>
        </w:rPr>
      </w:pPr>
    </w:p>
    <w:p w14:paraId="3B1FC0A7">
      <w:pPr>
        <w:pStyle w:val="11"/>
        <w:rPr>
          <w:rFonts w:ascii="宋体"/>
          <w:sz w:val="20"/>
        </w:rPr>
      </w:pPr>
    </w:p>
    <w:p w14:paraId="0ED595A4">
      <w:pPr>
        <w:pStyle w:val="11"/>
        <w:spacing w:before="5"/>
        <w:rPr>
          <w:rFonts w:ascii="宋体"/>
          <w:sz w:val="23"/>
        </w:rPr>
      </w:pPr>
    </w:p>
    <w:p w14:paraId="5C5CED31">
      <w:pPr>
        <w:spacing w:after="0"/>
        <w:rPr>
          <w:rFonts w:ascii="宋体"/>
          <w:sz w:val="23"/>
        </w:rPr>
        <w:sectPr>
          <w:pgSz w:w="11910" w:h="16840"/>
          <w:pgMar w:top="80" w:right="0" w:bottom="0" w:left="0" w:header="720" w:footer="720" w:gutter="0"/>
          <w:cols w:space="720" w:num="1"/>
        </w:sectPr>
      </w:pPr>
    </w:p>
    <w:p w14:paraId="44CC1453">
      <w:pPr>
        <w:spacing w:before="39"/>
        <w:ind w:left="1624" w:right="0" w:firstLine="0"/>
        <w:jc w:val="left"/>
        <w:rPr>
          <w:rFonts w:hint="eastAsia" w:ascii="宋体" w:eastAsia="宋体"/>
          <w:sz w:val="41"/>
        </w:rPr>
      </w:pPr>
      <w:r>
        <mc:AlternateContent>
          <mc:Choice Requires="wps">
            <w:drawing>
              <wp:anchor distT="0" distB="0" distL="0" distR="0" simplePos="0" relativeHeight="251840512" behindDoc="1" locked="0" layoutInCell="1" allowOverlap="1">
                <wp:simplePos x="0" y="0"/>
                <wp:positionH relativeFrom="page">
                  <wp:posOffset>0</wp:posOffset>
                </wp:positionH>
                <wp:positionV relativeFrom="page">
                  <wp:posOffset>0</wp:posOffset>
                </wp:positionV>
                <wp:extent cx="7560310" cy="10692130"/>
                <wp:effectExtent l="0" t="0" r="0" b="0"/>
                <wp:wrapNone/>
                <wp:docPr id="73" name="Graphic 73"/>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73" o:spid="_x0000_s1026" o:spt="100" style="position:absolute;left:0pt;margin-left:0pt;margin-top:0pt;height:841.9pt;width:595.3pt;mso-position-horizontal-relative:page;mso-position-vertical-relative:page;z-index:-251475968;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ePhiNcAAAAHAQAADwAAAAAAAAABACAAAAAiAAAAZHJzL2Rvd25y&#10;ZXYueG1sUEsBAhQAFAAAAAgAh07iQNZFApk4AgAACQUAAA4AAAAAAAAAAQAgAAAAJgEAAGRycy9l&#10;Mm9Eb2MueG1sUEsFBgAAAAAGAAYAWQEAANAFA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4880ED6C">
      <w:pPr>
        <w:pStyle w:val="11"/>
        <w:rPr>
          <w:rFonts w:ascii="宋体"/>
          <w:sz w:val="20"/>
        </w:rPr>
      </w:pPr>
    </w:p>
    <w:p w14:paraId="73A30D25">
      <w:pPr>
        <w:pStyle w:val="11"/>
        <w:rPr>
          <w:rFonts w:ascii="宋体"/>
          <w:sz w:val="20"/>
        </w:rPr>
      </w:pPr>
    </w:p>
    <w:p w14:paraId="0AFA74BF">
      <w:pPr>
        <w:pStyle w:val="11"/>
        <w:spacing w:before="11"/>
        <w:rPr>
          <w:rFonts w:ascii="宋体"/>
          <w:sz w:val="26"/>
        </w:rPr>
      </w:pPr>
    </w:p>
    <w:p w14:paraId="25C14BD6">
      <w:pPr>
        <w:spacing w:before="79" w:line="357" w:lineRule="auto"/>
        <w:ind w:left="1946" w:right="139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1A00DC23">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3D089F0E">
      <w:pPr>
        <w:spacing w:before="133" w:line="355" w:lineRule="auto"/>
        <w:ind w:left="1946" w:right="139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6D2EBE14">
      <w:pPr>
        <w:spacing w:before="6" w:line="355" w:lineRule="auto"/>
        <w:ind w:left="1946" w:right="139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特色社会主义新成就，将先进的教育思想和理念融入教材之中，同时紧密结合学生的学习和</w:t>
      </w:r>
      <w:r>
        <w:rPr>
          <w:rFonts w:hint="eastAsia" w:ascii="宋体" w:eastAsia="宋体"/>
          <w:color w:val="231F20"/>
          <w:sz w:val="21"/>
        </w:rPr>
        <w:t>生活实际，关注信息化环境下学生的发展需求。</w:t>
      </w:r>
    </w:p>
    <w:p w14:paraId="24DE700A">
      <w:pPr>
        <w:spacing w:before="5" w:line="355" w:lineRule="auto"/>
        <w:ind w:left="1946" w:right="139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4BFE8E0E">
      <w:pPr>
        <w:spacing w:before="6" w:line="355" w:lineRule="auto"/>
        <w:ind w:left="1946" w:right="129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6CC6ACB6">
      <w:pPr>
        <w:spacing w:before="5" w:line="355" w:lineRule="auto"/>
        <w:ind w:left="1946" w:right="139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3E984AE2">
      <w:pPr>
        <w:spacing w:before="6" w:line="355" w:lineRule="auto"/>
        <w:ind w:left="1946" w:right="1394" w:firstLine="396"/>
        <w:jc w:val="both"/>
        <w:rPr>
          <w:rFonts w:hint="eastAsia" w:ascii="宋体" w:eastAsia="宋体"/>
          <w:sz w:val="21"/>
        </w:rPr>
      </w:pPr>
      <w:r>
        <w:rPr>
          <w:rFonts w:hint="eastAsia" w:ascii="宋体" w:eastAsia="宋体"/>
          <w:color w:val="231F20"/>
          <w:spacing w:val="1"/>
          <w:sz w:val="21"/>
        </w:rPr>
        <w:t>满足不同需求  教材编排内容和活动设计既充分考虑学生的共同基础，又兼顾学生不同的能力水平和学习需求，提供了拓展性的教学内容，为教师灵活使用教材进行教学提供了便</w:t>
      </w:r>
      <w:r>
        <w:rPr>
          <w:rFonts w:hint="eastAsia" w:ascii="宋体" w:eastAsia="宋体"/>
          <w:color w:val="231F20"/>
          <w:spacing w:val="2"/>
          <w:sz w:val="21"/>
        </w:rPr>
        <w:t>利，也切实促进学生的个性发展。</w:t>
      </w:r>
    </w:p>
    <w:p w14:paraId="11A8DA51">
      <w:pPr>
        <w:spacing w:before="3" w:line="357" w:lineRule="auto"/>
        <w:ind w:left="1946" w:right="139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语言基础，提高英语水平，获得全面发展；同时希望老师们能够充分利用教材，在实践中不断完善教学，取得良好的教学效果。</w:t>
      </w:r>
    </w:p>
    <w:p w14:paraId="15BABD23">
      <w:pPr>
        <w:pStyle w:val="11"/>
        <w:rPr>
          <w:rFonts w:ascii="宋体"/>
          <w:sz w:val="20"/>
        </w:rPr>
      </w:pPr>
    </w:p>
    <w:p w14:paraId="4CD1DF0E">
      <w:pPr>
        <w:pStyle w:val="11"/>
        <w:rPr>
          <w:rFonts w:ascii="宋体"/>
          <w:sz w:val="20"/>
        </w:rPr>
      </w:pPr>
    </w:p>
    <w:p w14:paraId="3FF31AB7">
      <w:pPr>
        <w:pStyle w:val="11"/>
        <w:rPr>
          <w:rFonts w:ascii="宋体"/>
          <w:sz w:val="20"/>
        </w:rPr>
      </w:pPr>
    </w:p>
    <w:p w14:paraId="18C7BAFD">
      <w:pPr>
        <w:pStyle w:val="11"/>
        <w:rPr>
          <w:rFonts w:ascii="宋体"/>
          <w:sz w:val="20"/>
        </w:rPr>
      </w:pPr>
    </w:p>
    <w:p w14:paraId="7C799363">
      <w:pPr>
        <w:pStyle w:val="11"/>
        <w:rPr>
          <w:rFonts w:ascii="宋体"/>
          <w:sz w:val="20"/>
        </w:rPr>
      </w:pPr>
    </w:p>
    <w:p w14:paraId="70457923">
      <w:pPr>
        <w:pStyle w:val="11"/>
        <w:rPr>
          <w:rFonts w:ascii="宋体"/>
          <w:sz w:val="20"/>
        </w:rPr>
      </w:pPr>
    </w:p>
    <w:p w14:paraId="5EE37595">
      <w:pPr>
        <w:pStyle w:val="11"/>
        <w:rPr>
          <w:rFonts w:ascii="宋体"/>
          <w:sz w:val="20"/>
        </w:rPr>
      </w:pPr>
    </w:p>
    <w:p w14:paraId="258E83F7">
      <w:pPr>
        <w:pStyle w:val="11"/>
        <w:rPr>
          <w:rFonts w:ascii="宋体"/>
          <w:sz w:val="20"/>
        </w:rPr>
      </w:pPr>
    </w:p>
    <w:p w14:paraId="32BD1945">
      <w:pPr>
        <w:pStyle w:val="11"/>
        <w:spacing w:before="4"/>
        <w:rPr>
          <w:rFonts w:ascii="宋体"/>
          <w:sz w:val="18"/>
        </w:rPr>
      </w:pPr>
    </w:p>
    <w:p w14:paraId="43AA5F9F">
      <w:pPr>
        <w:spacing w:after="0"/>
        <w:rPr>
          <w:rFonts w:ascii="宋体"/>
          <w:sz w:val="18"/>
        </w:rPr>
        <w:sectPr>
          <w:pgSz w:w="11910" w:h="16840"/>
          <w:pgMar w:top="860" w:right="0" w:bottom="0" w:left="0" w:header="720" w:footer="720" w:gutter="0"/>
          <w:cols w:space="720" w:num="1"/>
        </w:sectPr>
      </w:pPr>
    </w:p>
    <w:p w14:paraId="327FA263">
      <w:pPr>
        <w:pStyle w:val="11"/>
        <w:spacing w:before="4"/>
        <w:rPr>
          <w:rFonts w:ascii="宋体"/>
          <w:sz w:val="9"/>
        </w:rPr>
      </w:pPr>
    </w:p>
    <w:p w14:paraId="1FF3004F">
      <w:pPr>
        <w:spacing w:before="111"/>
        <w:ind w:left="1091" w:right="0" w:firstLine="0"/>
        <w:jc w:val="left"/>
        <w:rPr>
          <w:rFonts w:ascii="Tahoma"/>
          <w:b/>
          <w:sz w:val="77"/>
        </w:rPr>
      </w:pPr>
      <w:r>
        <mc:AlternateContent>
          <mc:Choice Requires="wps">
            <w:drawing>
              <wp:anchor distT="0" distB="0" distL="0" distR="0" simplePos="0" relativeHeight="251659264" behindDoc="0" locked="0" layoutInCell="1" allowOverlap="1">
                <wp:simplePos x="0" y="0"/>
                <wp:positionH relativeFrom="page">
                  <wp:posOffset>2755900</wp:posOffset>
                </wp:positionH>
                <wp:positionV relativeFrom="paragraph">
                  <wp:posOffset>-51435</wp:posOffset>
                </wp:positionV>
                <wp:extent cx="283210" cy="257175"/>
                <wp:effectExtent l="0" t="0" r="0" b="0"/>
                <wp:wrapNone/>
                <wp:docPr id="101" name="Graphic 10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01" o:spid="_x0000_s1026" o:spt="100" style="position:absolute;left:0pt;margin-left:217pt;margin-top:-4.05pt;height:20.25pt;width:22.3pt;mso-position-horizontal-relative:page;z-index:251659264;mso-width-relative:page;mso-height-relative:page;" fillcolor="#2B7150" filled="t" stroked="f" coordsize="283210,257175" o:gfxdata="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CWjJhe2AAAAAkBAAAPAAAAAAAAAAEAIAAAACIAAABkcnMv&#10;ZG93bnJldi54bWxQSwECFAAUAAAACACHTuJAEOx2N1kDAACACQAADgAAAAAAAAABACAAAAAn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b/>
          <w:color w:val="231F20"/>
          <w:spacing w:val="-19"/>
          <w:sz w:val="77"/>
        </w:rPr>
        <w:t>CONTENTS</w:t>
      </w:r>
    </w:p>
    <w:p w14:paraId="283349E0">
      <w:pPr>
        <w:pStyle w:val="11"/>
        <w:spacing w:before="5"/>
        <w:rPr>
          <w:rFonts w:ascii="Tahoma"/>
          <w:b/>
          <w:sz w:val="5"/>
        </w:rPr>
      </w:pPr>
    </w:p>
    <w:tbl>
      <w:tblPr>
        <w:tblStyle w:val="12"/>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6"/>
        <w:gridCol w:w="3320"/>
        <w:gridCol w:w="2443"/>
        <w:gridCol w:w="2025"/>
        <w:gridCol w:w="3187"/>
      </w:tblGrid>
      <w:tr w14:paraId="72781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1" w:hRule="atLeast"/>
          <w:jc w:val="right"/>
        </w:trPr>
        <w:tc>
          <w:tcPr>
            <w:tcW w:w="3456" w:type="dxa"/>
            <w:gridSpan w:val="2"/>
            <w:tcBorders>
              <w:bottom w:val="single" w:color="FFFFFF" w:sz="18" w:space="0"/>
            </w:tcBorders>
          </w:tcPr>
          <w:p w14:paraId="75702959">
            <w:pPr>
              <w:pStyle w:val="16"/>
              <w:spacing w:before="223"/>
              <w:ind w:left="991"/>
              <w:rPr>
                <w:rFonts w:ascii="Tahoma"/>
                <w:b/>
                <w:sz w:val="36"/>
              </w:rPr>
            </w:pPr>
            <w:r>
              <mc:AlternateContent>
                <mc:Choice Requires="wpg">
                  <w:drawing>
                    <wp:anchor distT="0" distB="0" distL="0" distR="0" simplePos="0" relativeHeight="251841536" behindDoc="1" locked="0" layoutInCell="1" allowOverlap="1">
                      <wp:simplePos x="0" y="0"/>
                      <wp:positionH relativeFrom="column">
                        <wp:posOffset>-89535</wp:posOffset>
                      </wp:positionH>
                      <wp:positionV relativeFrom="paragraph">
                        <wp:posOffset>0</wp:posOffset>
                      </wp:positionV>
                      <wp:extent cx="7144385" cy="9435465"/>
                      <wp:effectExtent l="0" t="0" r="0" b="0"/>
                      <wp:wrapNone/>
                      <wp:docPr id="102" name="Group 102"/>
                      <wp:cNvGraphicFramePr/>
                      <a:graphic xmlns:a="http://schemas.openxmlformats.org/drawingml/2006/main">
                        <a:graphicData uri="http://schemas.microsoft.com/office/word/2010/wordprocessingGroup">
                          <wpg:wgp>
                            <wpg:cNvGrpSpPr/>
                            <wpg:grpSpPr>
                              <a:xfrm>
                                <a:off x="0" y="0"/>
                                <a:ext cx="7144384" cy="9435465"/>
                                <a:chOff x="0" y="0"/>
                                <a:chExt cx="7144384" cy="9435465"/>
                              </a:xfrm>
                            </wpg:grpSpPr>
                            <wps:wsp>
                              <wps:cNvPr id="103" name="Graphic 103"/>
                              <wps:cNvSpPr/>
                              <wps:spPr>
                                <a:xfrm>
                                  <a:off x="88379" y="0"/>
                                  <a:ext cx="7056120" cy="9435465"/>
                                </a:xfrm>
                                <a:custGeom>
                                  <a:avLst/>
                                  <a:gdLst/>
                                  <a:ahLst/>
                                  <a:cxnLst/>
                                  <a:rect l="l" t="t" r="r" b="b"/>
                                  <a:pathLst>
                                    <a:path w="7056120" h="9435465">
                                      <a:moveTo>
                                        <a:pt x="7055802" y="0"/>
                                      </a:moveTo>
                                      <a:lnTo>
                                        <a:pt x="107823" y="0"/>
                                      </a:lnTo>
                                      <a:lnTo>
                                        <a:pt x="45478" y="1689"/>
                                      </a:lnTo>
                                      <a:lnTo>
                                        <a:pt x="13474" y="13487"/>
                                      </a:lnTo>
                                      <a:lnTo>
                                        <a:pt x="1676" y="45491"/>
                                      </a:lnTo>
                                      <a:lnTo>
                                        <a:pt x="0" y="107823"/>
                                      </a:lnTo>
                                      <a:lnTo>
                                        <a:pt x="0" y="926833"/>
                                      </a:lnTo>
                                      <a:lnTo>
                                        <a:pt x="0" y="7859903"/>
                                      </a:lnTo>
                                      <a:lnTo>
                                        <a:pt x="0" y="9435071"/>
                                      </a:lnTo>
                                      <a:lnTo>
                                        <a:pt x="7055802" y="9435071"/>
                                      </a:lnTo>
                                      <a:lnTo>
                                        <a:pt x="7055802" y="7859903"/>
                                      </a:lnTo>
                                      <a:lnTo>
                                        <a:pt x="7055802" y="819010"/>
                                      </a:lnTo>
                                      <a:lnTo>
                                        <a:pt x="7055802" y="0"/>
                                      </a:lnTo>
                                      <a:close/>
                                    </a:path>
                                  </a:pathLst>
                                </a:custGeom>
                                <a:solidFill>
                                  <a:srgbClr val="ECECEB"/>
                                </a:solidFill>
                              </wps:spPr>
                              <wps:bodyPr wrap="square" lIns="0" tIns="0" rIns="0" bIns="0" rtlCol="0">
                                <a:noAutofit/>
                              </wps:bodyPr>
                            </wps:wsp>
                            <wps:wsp>
                              <wps:cNvPr id="104" name="Graphic 104"/>
                              <wps:cNvSpPr/>
                              <wps:spPr>
                                <a:xfrm>
                                  <a:off x="0" y="485304"/>
                                  <a:ext cx="7144384" cy="7517130"/>
                                </a:xfrm>
                                <a:custGeom>
                                  <a:avLst/>
                                  <a:gdLst/>
                                  <a:ahLst/>
                                  <a:cxnLst/>
                                  <a:rect l="l" t="t" r="r" b="b"/>
                                  <a:pathLst>
                                    <a:path w="7144384" h="7517130">
                                      <a:moveTo>
                                        <a:pt x="7144182" y="7491704"/>
                                      </a:moveTo>
                                      <a:lnTo>
                                        <a:pt x="0" y="7491704"/>
                                      </a:lnTo>
                                      <a:lnTo>
                                        <a:pt x="0" y="7517104"/>
                                      </a:lnTo>
                                      <a:lnTo>
                                        <a:pt x="7144182" y="7517104"/>
                                      </a:lnTo>
                                      <a:lnTo>
                                        <a:pt x="7144182" y="7491704"/>
                                      </a:lnTo>
                                      <a:close/>
                                    </a:path>
                                    <a:path w="7144384" h="7517130">
                                      <a:moveTo>
                                        <a:pt x="7144182" y="5913132"/>
                                      </a:moveTo>
                                      <a:lnTo>
                                        <a:pt x="0" y="5913132"/>
                                      </a:lnTo>
                                      <a:lnTo>
                                        <a:pt x="0" y="5938532"/>
                                      </a:lnTo>
                                      <a:lnTo>
                                        <a:pt x="7144182" y="5938532"/>
                                      </a:lnTo>
                                      <a:lnTo>
                                        <a:pt x="7144182" y="5913132"/>
                                      </a:lnTo>
                                      <a:close/>
                                    </a:path>
                                    <a:path w="7144384" h="7517130">
                                      <a:moveTo>
                                        <a:pt x="7144182" y="4514545"/>
                                      </a:moveTo>
                                      <a:lnTo>
                                        <a:pt x="0" y="4514545"/>
                                      </a:lnTo>
                                      <a:lnTo>
                                        <a:pt x="0" y="4539945"/>
                                      </a:lnTo>
                                      <a:lnTo>
                                        <a:pt x="7144182" y="4539945"/>
                                      </a:lnTo>
                                      <a:lnTo>
                                        <a:pt x="7144182" y="4514545"/>
                                      </a:lnTo>
                                      <a:close/>
                                    </a:path>
                                    <a:path w="7144384" h="7517130">
                                      <a:moveTo>
                                        <a:pt x="7144182" y="3013151"/>
                                      </a:moveTo>
                                      <a:lnTo>
                                        <a:pt x="0" y="3013151"/>
                                      </a:lnTo>
                                      <a:lnTo>
                                        <a:pt x="0" y="3038551"/>
                                      </a:lnTo>
                                      <a:lnTo>
                                        <a:pt x="7144182" y="3038551"/>
                                      </a:lnTo>
                                      <a:lnTo>
                                        <a:pt x="7144182" y="3013151"/>
                                      </a:lnTo>
                                      <a:close/>
                                    </a:path>
                                    <a:path w="7144384" h="7517130">
                                      <a:moveTo>
                                        <a:pt x="7144182" y="1506575"/>
                                      </a:moveTo>
                                      <a:lnTo>
                                        <a:pt x="0" y="1506575"/>
                                      </a:lnTo>
                                      <a:lnTo>
                                        <a:pt x="0" y="1531975"/>
                                      </a:lnTo>
                                      <a:lnTo>
                                        <a:pt x="7144182" y="1531975"/>
                                      </a:lnTo>
                                      <a:lnTo>
                                        <a:pt x="7144182" y="1506575"/>
                                      </a:lnTo>
                                      <a:close/>
                                    </a:path>
                                    <a:path w="7144384" h="7517130">
                                      <a:moveTo>
                                        <a:pt x="7144182" y="0"/>
                                      </a:moveTo>
                                      <a:lnTo>
                                        <a:pt x="0" y="0"/>
                                      </a:lnTo>
                                      <a:lnTo>
                                        <a:pt x="0" y="25400"/>
                                      </a:lnTo>
                                      <a:lnTo>
                                        <a:pt x="7144182" y="25400"/>
                                      </a:lnTo>
                                      <a:lnTo>
                                        <a:pt x="7144182" y="0"/>
                                      </a:lnTo>
                                      <a:close/>
                                    </a:path>
                                  </a:pathLst>
                                </a:custGeom>
                                <a:solidFill>
                                  <a:srgbClr val="FFFFFF"/>
                                </a:solidFill>
                              </wps:spPr>
                              <wps:bodyPr wrap="square" lIns="0" tIns="0" rIns="0" bIns="0" rtlCol="0">
                                <a:noAutofit/>
                              </wps:bodyPr>
                            </wps:wsp>
                          </wpg:wgp>
                        </a:graphicData>
                      </a:graphic>
                    </wp:anchor>
                  </w:drawing>
                </mc:Choice>
                <mc:Fallback>
                  <w:pict>
                    <v:group id="Group 102" o:spid="_x0000_s1026" o:spt="203" style="position:absolute;left:0pt;margin-left:-7.05pt;margin-top:0pt;height:742.95pt;width:562.55pt;z-index:-251474944;mso-width-relative:page;mso-height-relative:page;" coordsize="7144384,9435465" o:gfxdata="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DbkmLH1wAAAAoBAAAPAAAAAAAAAAEAIAAAACIAAABkcnMvZG93bnJl&#10;di54bWxQSwECFAAUAAAACACHTuJAuccvDv8DAAAcEAAADgAAAAAAAAABACAAAAAmAQAAZHJzL2Uy&#10;b0RvYy54bWxQSwUGAAAAAAYABgBZAQAAlwcAAAAA&#10;">
                      <o:lock v:ext="edit" aspectratio="f"/>
                      <v:shape id="Graphic 103" o:spid="_x0000_s1026" o:spt="100" style="position:absolute;left:88379;top:0;height:9435465;width:7056120;" fillcolor="#ECECEB" filled="t" stroked="f" coordsize="7056120,9435465" o:gfxdata="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e7vy/&#10;AAAA3AAAAA8AAAAAAAAAAQAgAAAAIgAAAGRycy9kb3ducmV2LnhtbFBLAQIUABQAAAAIAIdO4kAz&#10;LwWeOwAAADkAAAAQAAAAAAAAAAEAIAAAAA4BAABkcnMvc2hhcGV4bWwueG1sUEsFBgAAAAAGAAYA&#10;WwEAALgDAAAAAA==&#10;" path="m7055802,0l107823,0,45478,1689,13474,13487,1676,45491,0,107823,0,926833,0,7859903,0,9435071,7055802,9435071,7055802,7859903,7055802,819010,7055802,0xe">
                        <v:fill on="t" focussize="0,0"/>
                        <v:stroke on="f"/>
                        <v:imagedata o:title=""/>
                        <o:lock v:ext="edit" aspectratio="f"/>
                        <v:textbox inset="0mm,0mm,0mm,0mm"/>
                      </v:shape>
                      <v:shape id="Graphic 104" o:spid="_x0000_s1026" o:spt="100" style="position:absolute;left:0;top:485304;height:7517130;width:7144384;" fillcolor="#FFFFFF" filled="t" stroked="f" coordsize="7144384,7517130" o:gfxdata="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rkm7sAAADc&#10;AAAADwAAAAAAAAABACAAAAAiAAAAZHJzL2Rvd25yZXYueG1sUEsBAhQAFAAAAAgAh07iQDMvBZ47&#10;AAAAOQAAABAAAAAAAAAAAQAgAAAACgEAAGRycy9zaGFwZXhtbC54bWxQSwUGAAAAAAYABgBbAQAA&#10;tAMAAAAA&#10;" path="m7144182,7491704l0,7491704,0,7517104,7144182,7517104,7144182,7491704xem7144182,5913132l0,5913132,0,5938532,7144182,5938532,7144182,5913132xem7144182,4514545l0,4514545,0,4539945,7144182,4539945,7144182,4514545xem7144182,3013151l0,3013151,0,3038551,7144182,3038551,7144182,3013151xem7144182,1506575l0,1506575,0,1531975,7144182,1531975,7144182,1506575xem7144182,0l0,0,0,25400,7144182,25400,7144182,0xe">
                        <v:fill on="t" focussize="0,0"/>
                        <v:stroke on="f"/>
                        <v:imagedata o:title=""/>
                        <o:lock v:ext="edit" aspectratio="f"/>
                        <v:textbox inset="0mm,0mm,0mm,0mm"/>
                      </v:shape>
                    </v:group>
                  </w:pict>
                </mc:Fallback>
              </mc:AlternateContent>
            </w:r>
            <w:r>
              <w:rPr>
                <w:rFonts w:ascii="Tahoma"/>
                <w:b/>
                <w:color w:val="231F20"/>
                <w:spacing w:val="-2"/>
                <w:sz w:val="36"/>
              </w:rPr>
              <w:t>Theme</w:t>
            </w:r>
          </w:p>
        </w:tc>
        <w:tc>
          <w:tcPr>
            <w:tcW w:w="2443" w:type="dxa"/>
            <w:tcBorders>
              <w:bottom w:val="single" w:color="FFFFFF" w:sz="18" w:space="0"/>
            </w:tcBorders>
            <w:shd w:val="clear" w:color="auto" w:fill="D0D1CF"/>
          </w:tcPr>
          <w:p w14:paraId="5ECFA19E">
            <w:pPr>
              <w:pStyle w:val="16"/>
              <w:spacing w:before="223"/>
              <w:ind w:left="462"/>
              <w:rPr>
                <w:rFonts w:ascii="Tahoma"/>
                <w:b/>
                <w:sz w:val="36"/>
              </w:rPr>
            </w:pPr>
            <w:r>
              <w:rPr>
                <w:rFonts w:ascii="Tahoma"/>
                <w:b/>
                <w:color w:val="231F20"/>
                <w:spacing w:val="-2"/>
                <w:sz w:val="36"/>
              </w:rPr>
              <w:t>Listening</w:t>
            </w:r>
          </w:p>
        </w:tc>
        <w:tc>
          <w:tcPr>
            <w:tcW w:w="2025" w:type="dxa"/>
            <w:tcBorders>
              <w:bottom w:val="single" w:color="FFFFFF" w:sz="18" w:space="0"/>
            </w:tcBorders>
          </w:tcPr>
          <w:p w14:paraId="3386178F">
            <w:pPr>
              <w:pStyle w:val="16"/>
              <w:spacing w:before="223"/>
              <w:ind w:left="288"/>
              <w:rPr>
                <w:rFonts w:ascii="Tahoma"/>
                <w:b/>
                <w:sz w:val="36"/>
              </w:rPr>
            </w:pPr>
            <w:r>
              <w:rPr>
                <w:rFonts w:ascii="Tahoma"/>
                <w:b/>
                <w:color w:val="231F20"/>
                <w:spacing w:val="-6"/>
                <w:sz w:val="36"/>
              </w:rPr>
              <w:t>Speaking</w:t>
            </w:r>
          </w:p>
        </w:tc>
        <w:tc>
          <w:tcPr>
            <w:tcW w:w="3187" w:type="dxa"/>
            <w:tcBorders>
              <w:bottom w:val="single" w:color="FFFFFF" w:sz="18" w:space="0"/>
            </w:tcBorders>
            <w:shd w:val="clear" w:color="auto" w:fill="D0D1CF"/>
          </w:tcPr>
          <w:p w14:paraId="295648D1">
            <w:pPr>
              <w:pStyle w:val="16"/>
              <w:spacing w:before="223"/>
              <w:ind w:left="926"/>
              <w:rPr>
                <w:rFonts w:ascii="Tahoma"/>
                <w:b/>
                <w:sz w:val="36"/>
              </w:rPr>
            </w:pPr>
            <w:r>
              <w:rPr>
                <w:rFonts w:ascii="Tahoma"/>
                <w:b/>
                <w:color w:val="231F20"/>
                <w:spacing w:val="-2"/>
                <w:sz w:val="36"/>
              </w:rPr>
              <w:t>Reading</w:t>
            </w:r>
          </w:p>
        </w:tc>
      </w:tr>
      <w:tr w14:paraId="5D615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27" w:hRule="atLeast"/>
          <w:jc w:val="right"/>
        </w:trPr>
        <w:tc>
          <w:tcPr>
            <w:tcW w:w="136" w:type="dxa"/>
            <w:tcBorders>
              <w:top w:val="single" w:color="FFFFFF" w:sz="18" w:space="0"/>
              <w:bottom w:val="single" w:color="FFFFFF" w:sz="18" w:space="0"/>
            </w:tcBorders>
            <w:shd w:val="clear" w:color="auto" w:fill="D26277"/>
          </w:tcPr>
          <w:p w14:paraId="7739A866">
            <w:pPr>
              <w:pStyle w:val="16"/>
              <w:rPr>
                <w:rFonts w:ascii="Times New Roman"/>
                <w:sz w:val="20"/>
              </w:rPr>
            </w:pPr>
          </w:p>
        </w:tc>
        <w:tc>
          <w:tcPr>
            <w:tcW w:w="3320" w:type="dxa"/>
            <w:tcBorders>
              <w:top w:val="single" w:color="FFFFFF" w:sz="18" w:space="0"/>
              <w:bottom w:val="single" w:color="FFFFFF" w:sz="18" w:space="0"/>
            </w:tcBorders>
            <w:shd w:val="clear" w:color="auto" w:fill="F5DEDE"/>
          </w:tcPr>
          <w:p w14:paraId="38309650">
            <w:pPr>
              <w:pStyle w:val="16"/>
              <w:spacing w:before="4"/>
              <w:rPr>
                <w:rFonts w:ascii="Tahoma"/>
                <w:b/>
                <w:sz w:val="22"/>
              </w:rPr>
            </w:pPr>
          </w:p>
          <w:p w14:paraId="64BAABF1">
            <w:pPr>
              <w:pStyle w:val="16"/>
              <w:ind w:left="767"/>
              <w:rPr>
                <w:sz w:val="22"/>
              </w:rPr>
            </w:pPr>
            <w:r>
              <w:rPr>
                <w:color w:val="231F20"/>
                <w:w w:val="90"/>
                <w:sz w:val="22"/>
              </w:rPr>
              <w:t>UNIT</w:t>
            </w:r>
            <w:r>
              <w:rPr>
                <w:color w:val="231F20"/>
                <w:spacing w:val="10"/>
                <w:sz w:val="22"/>
              </w:rPr>
              <w:t xml:space="preserve"> </w:t>
            </w:r>
            <w:r>
              <w:rPr>
                <w:color w:val="231F20"/>
                <w:spacing w:val="-10"/>
                <w:sz w:val="22"/>
              </w:rPr>
              <w:t>1</w:t>
            </w:r>
          </w:p>
          <w:p w14:paraId="6B89BB8F">
            <w:pPr>
              <w:pStyle w:val="16"/>
              <w:spacing w:before="59" w:line="387" w:lineRule="exact"/>
              <w:ind w:left="767"/>
              <w:rPr>
                <w:rFonts w:ascii="Tahoma"/>
                <w:b/>
                <w:sz w:val="34"/>
              </w:rPr>
            </w:pPr>
            <w:r>
              <w:rPr>
                <w:rFonts w:ascii="Tahoma"/>
                <w:b/>
                <w:color w:val="231F20"/>
                <w:spacing w:val="-2"/>
                <w:sz w:val="34"/>
              </w:rPr>
              <w:t>FESTIVALS</w:t>
            </w:r>
          </w:p>
          <w:p w14:paraId="3F26AECF">
            <w:pPr>
              <w:pStyle w:val="16"/>
              <w:tabs>
                <w:tab w:val="left" w:pos="767"/>
              </w:tabs>
              <w:spacing w:before="11" w:line="211" w:lineRule="auto"/>
              <w:ind w:left="767" w:right="92" w:hanging="637"/>
              <w:rPr>
                <w:rFonts w:ascii="Tahoma"/>
                <w:b/>
                <w:sz w:val="34"/>
              </w:rPr>
            </w:pPr>
            <w:r>
              <w:rPr>
                <w:color w:val="231F20"/>
                <w:sz w:val="20"/>
              </w:rPr>
              <w:t>p. 1</w:t>
            </w:r>
            <w:r>
              <w:rPr>
                <w:color w:val="231F20"/>
                <w:sz w:val="20"/>
              </w:rPr>
              <w:tab/>
            </w:r>
            <w:r>
              <w:rPr>
                <w:rFonts w:ascii="Tahoma"/>
                <w:b/>
                <w:color w:val="231F20"/>
                <w:spacing w:val="-4"/>
                <w:position w:val="-4"/>
                <w:sz w:val="34"/>
              </w:rPr>
              <w:t xml:space="preserve">AND </w:t>
            </w:r>
            <w:r>
              <w:rPr>
                <w:rFonts w:ascii="Tahoma"/>
                <w:b/>
                <w:color w:val="231F20"/>
                <w:spacing w:val="-2"/>
                <w:w w:val="90"/>
                <w:sz w:val="34"/>
              </w:rPr>
              <w:t>CELEBRATIONS</w:t>
            </w:r>
          </w:p>
        </w:tc>
        <w:tc>
          <w:tcPr>
            <w:tcW w:w="2443" w:type="dxa"/>
            <w:tcBorders>
              <w:top w:val="single" w:color="FFFFFF" w:sz="18" w:space="0"/>
              <w:bottom w:val="single" w:color="FFFFFF" w:sz="18" w:space="0"/>
            </w:tcBorders>
            <w:shd w:val="clear" w:color="auto" w:fill="F5DEDE"/>
          </w:tcPr>
          <w:p w14:paraId="4EFB28E8">
            <w:pPr>
              <w:pStyle w:val="16"/>
              <w:spacing w:before="5"/>
              <w:rPr>
                <w:rFonts w:ascii="Tahoma"/>
                <w:b/>
                <w:sz w:val="22"/>
              </w:rPr>
            </w:pPr>
          </w:p>
          <w:p w14:paraId="0CF78524">
            <w:pPr>
              <w:pStyle w:val="16"/>
              <w:ind w:left="196"/>
              <w:rPr>
                <w:sz w:val="20"/>
              </w:rPr>
            </w:pPr>
            <w:r>
              <w:rPr>
                <w:color w:val="231F20"/>
                <w:w w:val="90"/>
                <w:sz w:val="20"/>
              </w:rPr>
              <w:t>Festival</w:t>
            </w:r>
            <w:r>
              <w:rPr>
                <w:color w:val="231F20"/>
                <w:spacing w:val="13"/>
                <w:sz w:val="20"/>
              </w:rPr>
              <w:t xml:space="preserve"> </w:t>
            </w:r>
            <w:r>
              <w:rPr>
                <w:color w:val="231F20"/>
                <w:spacing w:val="-2"/>
                <w:sz w:val="20"/>
              </w:rPr>
              <w:t>activities</w:t>
            </w:r>
          </w:p>
          <w:p w14:paraId="7FFA4B8E">
            <w:pPr>
              <w:pStyle w:val="16"/>
              <w:spacing w:before="192"/>
              <w:ind w:left="416"/>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relationships</w:t>
            </w:r>
          </w:p>
          <w:p w14:paraId="284C6A8D">
            <w:pPr>
              <w:pStyle w:val="16"/>
              <w:spacing w:before="6"/>
              <w:rPr>
                <w:rFonts w:ascii="Tahoma"/>
                <w:b/>
                <w:sz w:val="19"/>
              </w:rPr>
            </w:pPr>
          </w:p>
          <w:p w14:paraId="28748E04">
            <w:pPr>
              <w:pStyle w:val="16"/>
              <w:spacing w:line="208" w:lineRule="auto"/>
              <w:ind w:left="196" w:right="884"/>
              <w:rPr>
                <w:sz w:val="20"/>
              </w:rPr>
            </w:pPr>
            <w:r>
              <w:rPr>
                <w:color w:val="231F20"/>
                <w:spacing w:val="-4"/>
                <w:sz w:val="20"/>
              </w:rPr>
              <w:t>A</w:t>
            </w:r>
            <w:r>
              <w:rPr>
                <w:color w:val="231F20"/>
                <w:spacing w:val="-10"/>
                <w:sz w:val="20"/>
              </w:rPr>
              <w:t xml:space="preserve"> </w:t>
            </w:r>
            <w:r>
              <w:rPr>
                <w:color w:val="231F20"/>
                <w:spacing w:val="-4"/>
                <w:sz w:val="20"/>
              </w:rPr>
              <w:t>recent</w:t>
            </w:r>
            <w:r>
              <w:rPr>
                <w:color w:val="231F20"/>
                <w:spacing w:val="-10"/>
                <w:sz w:val="20"/>
              </w:rPr>
              <w:t xml:space="preserve"> </w:t>
            </w:r>
            <w:r>
              <w:rPr>
                <w:color w:val="231F20"/>
                <w:spacing w:val="-4"/>
                <w:sz w:val="20"/>
              </w:rPr>
              <w:t xml:space="preserve">festival </w:t>
            </w:r>
            <w:r>
              <w:rPr>
                <w:color w:val="231F20"/>
                <w:spacing w:val="-2"/>
                <w:sz w:val="20"/>
              </w:rPr>
              <w:t>experience</w:t>
            </w:r>
          </w:p>
        </w:tc>
        <w:tc>
          <w:tcPr>
            <w:tcW w:w="2025" w:type="dxa"/>
            <w:tcBorders>
              <w:top w:val="single" w:color="FFFFFF" w:sz="18" w:space="0"/>
              <w:bottom w:val="single" w:color="FFFFFF" w:sz="18" w:space="0"/>
            </w:tcBorders>
            <w:shd w:val="clear" w:color="auto" w:fill="F5DEDE"/>
          </w:tcPr>
          <w:p w14:paraId="22A27D08">
            <w:pPr>
              <w:pStyle w:val="16"/>
              <w:spacing w:before="5"/>
              <w:rPr>
                <w:rFonts w:ascii="Tahoma"/>
                <w:b/>
                <w:sz w:val="24"/>
              </w:rPr>
            </w:pPr>
          </w:p>
          <w:p w14:paraId="657CAC2B">
            <w:pPr>
              <w:pStyle w:val="16"/>
              <w:spacing w:before="1" w:line="208" w:lineRule="auto"/>
              <w:ind w:left="189"/>
              <w:rPr>
                <w:sz w:val="20"/>
              </w:rPr>
            </w:pPr>
            <w:r>
              <w:rPr>
                <w:color w:val="231F20"/>
                <w:spacing w:val="-6"/>
                <w:sz w:val="20"/>
              </w:rPr>
              <w:t>Expressing</w:t>
            </w:r>
            <w:r>
              <w:rPr>
                <w:color w:val="231F20"/>
                <w:spacing w:val="-8"/>
                <w:sz w:val="20"/>
              </w:rPr>
              <w:t xml:space="preserve"> </w:t>
            </w:r>
            <w:r>
              <w:rPr>
                <w:color w:val="231F20"/>
                <w:spacing w:val="-6"/>
                <w:sz w:val="20"/>
              </w:rPr>
              <w:t xml:space="preserve">feelings </w:t>
            </w:r>
            <w:r>
              <w:rPr>
                <w:color w:val="231F20"/>
                <w:sz w:val="20"/>
              </w:rPr>
              <w:t>and emotions</w:t>
            </w:r>
          </w:p>
        </w:tc>
        <w:tc>
          <w:tcPr>
            <w:tcW w:w="3187" w:type="dxa"/>
            <w:tcBorders>
              <w:top w:val="single" w:color="FFFFFF" w:sz="18" w:space="0"/>
              <w:bottom w:val="single" w:color="FFFFFF" w:sz="18" w:space="0"/>
            </w:tcBorders>
            <w:shd w:val="clear" w:color="auto" w:fill="F5DEDE"/>
          </w:tcPr>
          <w:p w14:paraId="743B762F">
            <w:pPr>
              <w:pStyle w:val="16"/>
              <w:spacing w:before="5"/>
              <w:rPr>
                <w:rFonts w:ascii="Tahoma"/>
                <w:b/>
                <w:sz w:val="22"/>
              </w:rPr>
            </w:pPr>
          </w:p>
          <w:p w14:paraId="312C0562">
            <w:pPr>
              <w:pStyle w:val="16"/>
              <w:spacing w:before="1"/>
              <w:ind w:left="202"/>
              <w:rPr>
                <w:sz w:val="20"/>
              </w:rPr>
            </w:pPr>
            <w:r>
              <w:rPr>
                <w:color w:val="231F20"/>
                <w:spacing w:val="-6"/>
                <w:sz w:val="20"/>
              </w:rPr>
              <w:t>Why</w:t>
            </w:r>
            <w:r>
              <w:rPr>
                <w:color w:val="231F20"/>
                <w:spacing w:val="-4"/>
                <w:sz w:val="20"/>
              </w:rPr>
              <w:t xml:space="preserve"> </w:t>
            </w:r>
            <w:r>
              <w:rPr>
                <w:color w:val="231F20"/>
                <w:spacing w:val="-6"/>
                <w:sz w:val="20"/>
              </w:rPr>
              <w:t>Do</w:t>
            </w:r>
            <w:r>
              <w:rPr>
                <w:color w:val="231F20"/>
                <w:spacing w:val="-3"/>
                <w:sz w:val="20"/>
              </w:rPr>
              <w:t xml:space="preserve"> </w:t>
            </w:r>
            <w:r>
              <w:rPr>
                <w:color w:val="231F20"/>
                <w:spacing w:val="-6"/>
                <w:sz w:val="20"/>
              </w:rPr>
              <w:t>We</w:t>
            </w:r>
            <w:r>
              <w:rPr>
                <w:color w:val="231F20"/>
                <w:spacing w:val="-4"/>
                <w:sz w:val="20"/>
              </w:rPr>
              <w:t xml:space="preserve"> </w:t>
            </w:r>
            <w:r>
              <w:rPr>
                <w:color w:val="231F20"/>
                <w:spacing w:val="-6"/>
                <w:sz w:val="20"/>
              </w:rPr>
              <w:t>Celebrate</w:t>
            </w:r>
            <w:r>
              <w:rPr>
                <w:color w:val="231F20"/>
                <w:spacing w:val="-3"/>
                <w:sz w:val="20"/>
              </w:rPr>
              <w:t xml:space="preserve"> </w:t>
            </w:r>
            <w:r>
              <w:rPr>
                <w:color w:val="231F20"/>
                <w:spacing w:val="-6"/>
                <w:sz w:val="20"/>
              </w:rPr>
              <w:t>Festivals?</w:t>
            </w:r>
          </w:p>
          <w:p w14:paraId="29EB2ED0">
            <w:pPr>
              <w:pStyle w:val="16"/>
              <w:spacing w:before="176" w:line="232" w:lineRule="auto"/>
              <w:ind w:left="423" w:right="779"/>
              <w:rPr>
                <w:i/>
                <w:sz w:val="18"/>
              </w:rPr>
            </w:pPr>
            <w:r>
              <w:rPr>
                <w:i/>
                <w:color w:val="231F20"/>
                <w:spacing w:val="-2"/>
                <w:sz w:val="18"/>
              </w:rPr>
              <w:t>Identify</w:t>
            </w:r>
            <w:r>
              <w:rPr>
                <w:i/>
                <w:color w:val="231F20"/>
                <w:spacing w:val="-11"/>
                <w:sz w:val="18"/>
              </w:rPr>
              <w:t xml:space="preserve"> </w:t>
            </w:r>
            <w:r>
              <w:rPr>
                <w:i/>
                <w:color w:val="231F20"/>
                <w:spacing w:val="-2"/>
                <w:sz w:val="18"/>
              </w:rPr>
              <w:t>the</w:t>
            </w:r>
            <w:r>
              <w:rPr>
                <w:i/>
                <w:color w:val="231F20"/>
                <w:spacing w:val="-10"/>
                <w:sz w:val="18"/>
              </w:rPr>
              <w:t xml:space="preserve"> </w:t>
            </w:r>
            <w:r>
              <w:rPr>
                <w:i/>
                <w:color w:val="231F20"/>
                <w:spacing w:val="-2"/>
                <w:sz w:val="18"/>
              </w:rPr>
              <w:t>main</w:t>
            </w:r>
            <w:r>
              <w:rPr>
                <w:i/>
                <w:color w:val="231F20"/>
                <w:spacing w:val="-11"/>
                <w:sz w:val="18"/>
              </w:rPr>
              <w:t xml:space="preserve"> </w:t>
            </w:r>
            <w:r>
              <w:rPr>
                <w:i/>
                <w:color w:val="231F20"/>
                <w:spacing w:val="-2"/>
                <w:sz w:val="18"/>
              </w:rPr>
              <w:t>idea</w:t>
            </w:r>
            <w:r>
              <w:rPr>
                <w:i/>
                <w:color w:val="231F20"/>
                <w:spacing w:val="-10"/>
                <w:sz w:val="18"/>
              </w:rPr>
              <w:t xml:space="preserve"> </w:t>
            </w:r>
            <w:r>
              <w:rPr>
                <w:i/>
                <w:color w:val="231F20"/>
                <w:spacing w:val="-2"/>
                <w:sz w:val="18"/>
              </w:rPr>
              <w:t>of</w:t>
            </w:r>
            <w:r>
              <w:rPr>
                <w:i/>
                <w:color w:val="231F20"/>
                <w:spacing w:val="-11"/>
                <w:sz w:val="18"/>
              </w:rPr>
              <w:t xml:space="preserve"> </w:t>
            </w:r>
            <w:r>
              <w:rPr>
                <w:i/>
                <w:color w:val="231F20"/>
                <w:spacing w:val="-2"/>
                <w:sz w:val="18"/>
              </w:rPr>
              <w:t>a paragraph</w:t>
            </w:r>
          </w:p>
          <w:p w14:paraId="28A2E1C5">
            <w:pPr>
              <w:pStyle w:val="16"/>
              <w:spacing w:before="11"/>
              <w:rPr>
                <w:rFonts w:ascii="Tahoma"/>
                <w:b/>
                <w:sz w:val="17"/>
              </w:rPr>
            </w:pPr>
          </w:p>
          <w:p w14:paraId="75F8AC4F">
            <w:pPr>
              <w:pStyle w:val="16"/>
              <w:spacing w:line="208" w:lineRule="auto"/>
              <w:ind w:left="203" w:right="1132"/>
              <w:rPr>
                <w:sz w:val="20"/>
              </w:rPr>
            </w:pPr>
            <w:r>
              <w:rPr>
                <w:color w:val="231F20"/>
                <w:spacing w:val="-4"/>
                <w:sz w:val="20"/>
              </w:rPr>
              <w:t>My</w:t>
            </w:r>
            <w:r>
              <w:rPr>
                <w:color w:val="231F20"/>
                <w:spacing w:val="-10"/>
                <w:sz w:val="20"/>
              </w:rPr>
              <w:t xml:space="preserve"> </w:t>
            </w:r>
            <w:r>
              <w:rPr>
                <w:color w:val="231F20"/>
                <w:spacing w:val="-4"/>
                <w:sz w:val="20"/>
              </w:rPr>
              <w:t>Amazing</w:t>
            </w:r>
            <w:r>
              <w:rPr>
                <w:color w:val="231F20"/>
                <w:spacing w:val="-10"/>
                <w:sz w:val="20"/>
              </w:rPr>
              <w:t xml:space="preserve"> </w:t>
            </w:r>
            <w:r>
              <w:rPr>
                <w:color w:val="231F20"/>
                <w:spacing w:val="-4"/>
                <w:sz w:val="20"/>
              </w:rPr>
              <w:t xml:space="preserve">Naadam </w:t>
            </w:r>
            <w:r>
              <w:rPr>
                <w:color w:val="231F20"/>
                <w:spacing w:val="-2"/>
                <w:sz w:val="20"/>
              </w:rPr>
              <w:t>Experience</w:t>
            </w:r>
          </w:p>
          <w:p w14:paraId="1ED81E53">
            <w:pPr>
              <w:pStyle w:val="16"/>
              <w:spacing w:before="175"/>
              <w:ind w:left="203"/>
              <w:rPr>
                <w:sz w:val="20"/>
              </w:rPr>
            </w:pPr>
            <w:r>
              <w:rPr>
                <w:color w:val="231F20"/>
                <w:spacing w:val="-4"/>
                <w:sz w:val="20"/>
              </w:rPr>
              <w:t>The</w:t>
            </w:r>
            <w:r>
              <w:rPr>
                <w:color w:val="231F20"/>
                <w:spacing w:val="-10"/>
                <w:sz w:val="20"/>
              </w:rPr>
              <w:t xml:space="preserve"> </w:t>
            </w:r>
            <w:r>
              <w:rPr>
                <w:color w:val="231F20"/>
                <w:spacing w:val="-4"/>
                <w:sz w:val="20"/>
              </w:rPr>
              <w:t>Chinese</w:t>
            </w:r>
            <w:r>
              <w:rPr>
                <w:color w:val="231F20"/>
                <w:spacing w:val="-9"/>
                <w:sz w:val="20"/>
              </w:rPr>
              <w:t xml:space="preserve"> </w:t>
            </w:r>
            <w:r>
              <w:rPr>
                <w:color w:val="231F20"/>
                <w:spacing w:val="-4"/>
                <w:sz w:val="20"/>
              </w:rPr>
              <w:t>Spring</w:t>
            </w:r>
            <w:r>
              <w:rPr>
                <w:color w:val="231F20"/>
                <w:spacing w:val="-9"/>
                <w:sz w:val="20"/>
              </w:rPr>
              <w:t xml:space="preserve"> </w:t>
            </w:r>
            <w:r>
              <w:rPr>
                <w:color w:val="231F20"/>
                <w:spacing w:val="-4"/>
                <w:sz w:val="20"/>
              </w:rPr>
              <w:t>Festival</w:t>
            </w:r>
          </w:p>
        </w:tc>
      </w:tr>
      <w:tr w14:paraId="27BA4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27" w:hRule="atLeast"/>
          <w:jc w:val="right"/>
        </w:trPr>
        <w:tc>
          <w:tcPr>
            <w:tcW w:w="136" w:type="dxa"/>
            <w:tcBorders>
              <w:top w:val="single" w:color="FFFFFF" w:sz="18" w:space="0"/>
              <w:bottom w:val="single" w:color="FFFFFF" w:sz="18" w:space="0"/>
            </w:tcBorders>
            <w:shd w:val="clear" w:color="auto" w:fill="54BC7F"/>
          </w:tcPr>
          <w:p w14:paraId="41283DF4">
            <w:pPr>
              <w:pStyle w:val="16"/>
              <w:rPr>
                <w:rFonts w:ascii="Times New Roman"/>
                <w:sz w:val="20"/>
              </w:rPr>
            </w:pPr>
          </w:p>
        </w:tc>
        <w:tc>
          <w:tcPr>
            <w:tcW w:w="3320" w:type="dxa"/>
            <w:tcBorders>
              <w:top w:val="single" w:color="FFFFFF" w:sz="18" w:space="0"/>
              <w:bottom w:val="single" w:color="FFFFFF" w:sz="18" w:space="0"/>
            </w:tcBorders>
            <w:shd w:val="clear" w:color="auto" w:fill="E5F3E8"/>
          </w:tcPr>
          <w:p w14:paraId="10B95C6C">
            <w:pPr>
              <w:pStyle w:val="16"/>
              <w:spacing w:before="3"/>
              <w:rPr>
                <w:rFonts w:ascii="Tahoma"/>
                <w:b/>
                <w:sz w:val="23"/>
              </w:rPr>
            </w:pPr>
          </w:p>
          <w:p w14:paraId="376A660D">
            <w:pPr>
              <w:pStyle w:val="16"/>
              <w:ind w:left="767"/>
              <w:rPr>
                <w:sz w:val="22"/>
              </w:rPr>
            </w:pPr>
            <w:r>
              <w:rPr>
                <w:color w:val="231F20"/>
                <w:w w:val="90"/>
                <w:sz w:val="22"/>
              </w:rPr>
              <w:t>UNIT</w:t>
            </w:r>
            <w:r>
              <w:rPr>
                <w:color w:val="231F20"/>
                <w:spacing w:val="10"/>
                <w:sz w:val="22"/>
              </w:rPr>
              <w:t xml:space="preserve"> </w:t>
            </w:r>
            <w:r>
              <w:rPr>
                <w:color w:val="231F20"/>
                <w:spacing w:val="-10"/>
                <w:sz w:val="22"/>
              </w:rPr>
              <w:t>2</w:t>
            </w:r>
          </w:p>
          <w:p w14:paraId="75F4F8C5">
            <w:pPr>
              <w:pStyle w:val="16"/>
              <w:spacing w:before="59" w:line="386" w:lineRule="exact"/>
              <w:ind w:left="767"/>
              <w:rPr>
                <w:rFonts w:ascii="Tahoma"/>
                <w:b/>
                <w:sz w:val="34"/>
              </w:rPr>
            </w:pPr>
            <w:r>
              <w:rPr>
                <w:rFonts w:ascii="Tahoma"/>
                <w:b/>
                <w:color w:val="231F20"/>
                <w:spacing w:val="-2"/>
                <w:sz w:val="34"/>
              </w:rPr>
              <w:t>MORALS</w:t>
            </w:r>
          </w:p>
          <w:p w14:paraId="042A68C7">
            <w:pPr>
              <w:pStyle w:val="16"/>
              <w:tabs>
                <w:tab w:val="left" w:pos="767"/>
              </w:tabs>
              <w:spacing w:line="360" w:lineRule="exact"/>
              <w:ind w:left="116"/>
              <w:rPr>
                <w:rFonts w:ascii="Tahoma"/>
                <w:b/>
                <w:sz w:val="34"/>
              </w:rPr>
            </w:pPr>
            <w:r>
              <w:rPr>
                <w:color w:val="231F20"/>
                <w:sz w:val="20"/>
              </w:rPr>
              <w:t>p</w:t>
            </w:r>
            <w:r>
              <w:rPr>
                <w:rFonts w:ascii="Calibri Light"/>
                <w:color w:val="231F20"/>
                <w:sz w:val="20"/>
              </w:rPr>
              <w:t>.</w:t>
            </w:r>
            <w:r>
              <w:rPr>
                <w:rFonts w:ascii="Calibri Light"/>
                <w:color w:val="231F20"/>
                <w:spacing w:val="-3"/>
                <w:sz w:val="20"/>
              </w:rPr>
              <w:t xml:space="preserve"> </w:t>
            </w:r>
            <w:r>
              <w:rPr>
                <w:color w:val="231F20"/>
                <w:spacing w:val="-5"/>
                <w:sz w:val="20"/>
              </w:rPr>
              <w:t>13</w:t>
            </w:r>
            <w:r>
              <w:rPr>
                <w:color w:val="231F20"/>
                <w:sz w:val="20"/>
              </w:rPr>
              <w:tab/>
            </w:r>
            <w:r>
              <w:rPr>
                <w:rFonts w:ascii="Tahoma"/>
                <w:b/>
                <w:color w:val="231F20"/>
                <w:spacing w:val="-5"/>
                <w:position w:val="-5"/>
                <w:sz w:val="34"/>
              </w:rPr>
              <w:t>AND</w:t>
            </w:r>
          </w:p>
          <w:p w14:paraId="45067D6F">
            <w:pPr>
              <w:pStyle w:val="16"/>
              <w:spacing w:line="384" w:lineRule="exact"/>
              <w:ind w:left="767"/>
              <w:rPr>
                <w:rFonts w:ascii="Tahoma"/>
                <w:b/>
                <w:sz w:val="34"/>
              </w:rPr>
            </w:pPr>
            <w:r>
              <w:rPr>
                <w:rFonts w:ascii="Tahoma"/>
                <w:b/>
                <w:color w:val="231F20"/>
                <w:spacing w:val="-2"/>
                <w:sz w:val="34"/>
              </w:rPr>
              <w:t>VIRTUES</w:t>
            </w:r>
          </w:p>
        </w:tc>
        <w:tc>
          <w:tcPr>
            <w:tcW w:w="2443" w:type="dxa"/>
            <w:tcBorders>
              <w:top w:val="single" w:color="FFFFFF" w:sz="18" w:space="0"/>
              <w:bottom w:val="single" w:color="FFFFFF" w:sz="18" w:space="0"/>
            </w:tcBorders>
            <w:shd w:val="clear" w:color="auto" w:fill="E5F3E8"/>
          </w:tcPr>
          <w:p w14:paraId="62366ABC">
            <w:pPr>
              <w:pStyle w:val="16"/>
              <w:spacing w:before="4"/>
              <w:rPr>
                <w:rFonts w:ascii="Tahoma"/>
                <w:b/>
                <w:sz w:val="23"/>
              </w:rPr>
            </w:pPr>
          </w:p>
          <w:p w14:paraId="7A3ABCF7">
            <w:pPr>
              <w:pStyle w:val="16"/>
              <w:spacing w:before="1"/>
              <w:ind w:left="196"/>
              <w:rPr>
                <w:sz w:val="20"/>
              </w:rPr>
            </w:pPr>
            <w:r>
              <w:rPr>
                <w:color w:val="231F20"/>
                <w:spacing w:val="-2"/>
                <w:sz w:val="20"/>
              </w:rPr>
              <w:t>A</w:t>
            </w:r>
            <w:r>
              <w:rPr>
                <w:color w:val="231F20"/>
                <w:spacing w:val="-10"/>
                <w:sz w:val="20"/>
              </w:rPr>
              <w:t xml:space="preserve"> </w:t>
            </w:r>
            <w:r>
              <w:rPr>
                <w:color w:val="231F20"/>
                <w:spacing w:val="-2"/>
                <w:sz w:val="20"/>
              </w:rPr>
              <w:t>moral</w:t>
            </w:r>
            <w:r>
              <w:rPr>
                <w:color w:val="231F20"/>
                <w:spacing w:val="-8"/>
                <w:sz w:val="20"/>
              </w:rPr>
              <w:t xml:space="preserve"> </w:t>
            </w:r>
            <w:r>
              <w:rPr>
                <w:color w:val="231F20"/>
                <w:spacing w:val="-2"/>
                <w:sz w:val="20"/>
              </w:rPr>
              <w:t>dilemma</w:t>
            </w:r>
          </w:p>
          <w:p w14:paraId="4947439F">
            <w:pPr>
              <w:pStyle w:val="16"/>
              <w:spacing w:before="191"/>
              <w:ind w:left="416"/>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attitudes</w:t>
            </w:r>
          </w:p>
          <w:p w14:paraId="27E0651E">
            <w:pPr>
              <w:pStyle w:val="16"/>
              <w:spacing w:before="6"/>
              <w:rPr>
                <w:rFonts w:ascii="Tahoma"/>
                <w:b/>
                <w:sz w:val="17"/>
              </w:rPr>
            </w:pPr>
          </w:p>
          <w:p w14:paraId="058223CB">
            <w:pPr>
              <w:pStyle w:val="16"/>
              <w:ind w:left="196"/>
              <w:rPr>
                <w:sz w:val="20"/>
              </w:rPr>
            </w:pPr>
            <w:r>
              <w:rPr>
                <w:color w:val="231F20"/>
                <w:spacing w:val="-2"/>
                <w:sz w:val="20"/>
              </w:rPr>
              <w:t>Chain</w:t>
            </w:r>
            <w:r>
              <w:rPr>
                <w:color w:val="231F20"/>
                <w:spacing w:val="-12"/>
                <w:sz w:val="20"/>
              </w:rPr>
              <w:t xml:space="preserve"> </w:t>
            </w:r>
            <w:r>
              <w:rPr>
                <w:color w:val="231F20"/>
                <w:spacing w:val="-2"/>
                <w:sz w:val="20"/>
              </w:rPr>
              <w:t>of</w:t>
            </w:r>
            <w:r>
              <w:rPr>
                <w:color w:val="231F20"/>
                <w:spacing w:val="-11"/>
                <w:sz w:val="20"/>
              </w:rPr>
              <w:t xml:space="preserve"> </w:t>
            </w:r>
            <w:r>
              <w:rPr>
                <w:color w:val="231F20"/>
                <w:spacing w:val="-4"/>
                <w:sz w:val="20"/>
              </w:rPr>
              <w:t>love</w:t>
            </w:r>
          </w:p>
        </w:tc>
        <w:tc>
          <w:tcPr>
            <w:tcW w:w="2025" w:type="dxa"/>
            <w:tcBorders>
              <w:top w:val="single" w:color="FFFFFF" w:sz="18" w:space="0"/>
              <w:bottom w:val="single" w:color="FFFFFF" w:sz="18" w:space="0"/>
            </w:tcBorders>
            <w:shd w:val="clear" w:color="auto" w:fill="E5F3E8"/>
          </w:tcPr>
          <w:p w14:paraId="7BD7ABD3">
            <w:pPr>
              <w:pStyle w:val="16"/>
              <w:spacing w:before="4"/>
              <w:rPr>
                <w:rFonts w:ascii="Tahoma"/>
                <w:b/>
                <w:sz w:val="23"/>
              </w:rPr>
            </w:pPr>
          </w:p>
          <w:p w14:paraId="4E84E7EA">
            <w:pPr>
              <w:pStyle w:val="16"/>
              <w:spacing w:before="1"/>
              <w:ind w:left="321"/>
              <w:rPr>
                <w:sz w:val="20"/>
              </w:rPr>
            </w:pPr>
            <w:r>
              <w:rPr>
                <w:color w:val="231F20"/>
                <w:spacing w:val="-10"/>
                <w:sz w:val="20"/>
              </w:rPr>
              <w:t>Telling</w:t>
            </w:r>
            <w:r>
              <w:rPr>
                <w:color w:val="231F20"/>
                <w:sz w:val="20"/>
              </w:rPr>
              <w:t xml:space="preserve"> </w:t>
            </w:r>
            <w:r>
              <w:rPr>
                <w:color w:val="231F20"/>
                <w:spacing w:val="-10"/>
                <w:sz w:val="20"/>
              </w:rPr>
              <w:t>a</w:t>
            </w:r>
            <w:r>
              <w:rPr>
                <w:color w:val="231F20"/>
                <w:sz w:val="20"/>
              </w:rPr>
              <w:t xml:space="preserve"> </w:t>
            </w:r>
            <w:r>
              <w:rPr>
                <w:color w:val="231F20"/>
                <w:spacing w:val="-10"/>
                <w:sz w:val="20"/>
              </w:rPr>
              <w:t>story</w:t>
            </w:r>
          </w:p>
        </w:tc>
        <w:tc>
          <w:tcPr>
            <w:tcW w:w="3187" w:type="dxa"/>
            <w:tcBorders>
              <w:top w:val="single" w:color="FFFFFF" w:sz="18" w:space="0"/>
              <w:bottom w:val="single" w:color="FFFFFF" w:sz="18" w:space="0"/>
            </w:tcBorders>
            <w:shd w:val="clear" w:color="auto" w:fill="E5F3E8"/>
          </w:tcPr>
          <w:p w14:paraId="02459F5A">
            <w:pPr>
              <w:pStyle w:val="16"/>
              <w:spacing w:before="4"/>
              <w:rPr>
                <w:rFonts w:ascii="Tahoma"/>
                <w:b/>
                <w:sz w:val="23"/>
              </w:rPr>
            </w:pPr>
          </w:p>
          <w:p w14:paraId="46ACA36B">
            <w:pPr>
              <w:pStyle w:val="16"/>
              <w:spacing w:before="1"/>
              <w:ind w:left="254"/>
              <w:rPr>
                <w:sz w:val="20"/>
              </w:rPr>
            </w:pPr>
            <w:r>
              <w:rPr>
                <w:color w:val="231F20"/>
                <w:spacing w:val="-8"/>
                <w:sz w:val="20"/>
              </w:rPr>
              <w:t>Mother</w:t>
            </w:r>
            <w:r>
              <w:rPr>
                <w:color w:val="231F20"/>
                <w:spacing w:val="-5"/>
                <w:sz w:val="20"/>
              </w:rPr>
              <w:t xml:space="preserve"> </w:t>
            </w:r>
            <w:r>
              <w:rPr>
                <w:color w:val="231F20"/>
                <w:spacing w:val="-8"/>
                <w:sz w:val="20"/>
              </w:rPr>
              <w:t>of</w:t>
            </w:r>
            <w:r>
              <w:rPr>
                <w:color w:val="231F20"/>
                <w:spacing w:val="-5"/>
                <w:sz w:val="20"/>
              </w:rPr>
              <w:t xml:space="preserve"> </w:t>
            </w:r>
            <w:r>
              <w:rPr>
                <w:color w:val="231F20"/>
                <w:spacing w:val="-8"/>
                <w:sz w:val="20"/>
              </w:rPr>
              <w:t>Ten</w:t>
            </w:r>
            <w:r>
              <w:rPr>
                <w:color w:val="231F20"/>
                <w:spacing w:val="-4"/>
                <w:sz w:val="20"/>
              </w:rPr>
              <w:t xml:space="preserve"> </w:t>
            </w:r>
            <w:r>
              <w:rPr>
                <w:color w:val="231F20"/>
                <w:spacing w:val="-8"/>
                <w:sz w:val="20"/>
              </w:rPr>
              <w:t>Thousand</w:t>
            </w:r>
            <w:r>
              <w:rPr>
                <w:color w:val="231F20"/>
                <w:spacing w:val="-5"/>
                <w:sz w:val="20"/>
              </w:rPr>
              <w:t xml:space="preserve"> </w:t>
            </w:r>
            <w:r>
              <w:rPr>
                <w:color w:val="231F20"/>
                <w:spacing w:val="-8"/>
                <w:sz w:val="20"/>
              </w:rPr>
              <w:t>Babies</w:t>
            </w:r>
          </w:p>
          <w:p w14:paraId="291C69A9">
            <w:pPr>
              <w:pStyle w:val="16"/>
              <w:spacing w:before="191"/>
              <w:ind w:left="474"/>
              <w:rPr>
                <w:i/>
                <w:sz w:val="18"/>
              </w:rPr>
            </w:pPr>
            <w:r>
              <w:rPr>
                <w:i/>
                <w:color w:val="231F20"/>
                <w:spacing w:val="-2"/>
                <w:sz w:val="18"/>
              </w:rPr>
              <w:t>Draw</w:t>
            </w:r>
            <w:r>
              <w:rPr>
                <w:i/>
                <w:color w:val="231F20"/>
                <w:spacing w:val="-9"/>
                <w:sz w:val="18"/>
              </w:rPr>
              <w:t xml:space="preserve"> </w:t>
            </w:r>
            <w:r>
              <w:rPr>
                <w:i/>
                <w:color w:val="231F20"/>
                <w:spacing w:val="-2"/>
                <w:sz w:val="18"/>
              </w:rPr>
              <w:t>conclusions</w:t>
            </w:r>
          </w:p>
          <w:p w14:paraId="38363AB6">
            <w:pPr>
              <w:pStyle w:val="16"/>
              <w:spacing w:before="6"/>
              <w:rPr>
                <w:rFonts w:ascii="Tahoma"/>
                <w:b/>
                <w:sz w:val="17"/>
              </w:rPr>
            </w:pPr>
          </w:p>
          <w:p w14:paraId="16A88784">
            <w:pPr>
              <w:pStyle w:val="16"/>
              <w:ind w:left="254"/>
              <w:rPr>
                <w:sz w:val="20"/>
              </w:rPr>
            </w:pPr>
            <w:r>
              <w:rPr>
                <w:color w:val="231F20"/>
                <w:spacing w:val="-2"/>
                <w:sz w:val="20"/>
              </w:rPr>
              <w:t>The</w:t>
            </w:r>
            <w:r>
              <w:rPr>
                <w:color w:val="231F20"/>
                <w:spacing w:val="-9"/>
                <w:sz w:val="20"/>
              </w:rPr>
              <w:t xml:space="preserve"> </w:t>
            </w:r>
            <w:r>
              <w:rPr>
                <w:color w:val="231F20"/>
                <w:spacing w:val="-2"/>
                <w:sz w:val="20"/>
              </w:rPr>
              <w:t>Stone</w:t>
            </w:r>
            <w:r>
              <w:rPr>
                <w:color w:val="231F20"/>
                <w:spacing w:val="-9"/>
                <w:sz w:val="20"/>
              </w:rPr>
              <w:t xml:space="preserve"> </w:t>
            </w:r>
            <w:r>
              <w:rPr>
                <w:color w:val="231F20"/>
                <w:spacing w:val="-2"/>
                <w:sz w:val="20"/>
              </w:rPr>
              <w:t>in</w:t>
            </w:r>
            <w:r>
              <w:rPr>
                <w:color w:val="231F20"/>
                <w:spacing w:val="-8"/>
                <w:sz w:val="20"/>
              </w:rPr>
              <w:t xml:space="preserve"> </w:t>
            </w:r>
            <w:r>
              <w:rPr>
                <w:color w:val="231F20"/>
                <w:spacing w:val="-2"/>
                <w:sz w:val="20"/>
              </w:rPr>
              <w:t>the</w:t>
            </w:r>
            <w:r>
              <w:rPr>
                <w:color w:val="231F20"/>
                <w:spacing w:val="-9"/>
                <w:sz w:val="20"/>
              </w:rPr>
              <w:t xml:space="preserve"> </w:t>
            </w:r>
            <w:r>
              <w:rPr>
                <w:color w:val="231F20"/>
                <w:spacing w:val="-4"/>
                <w:sz w:val="20"/>
              </w:rPr>
              <w:t>Road</w:t>
            </w:r>
          </w:p>
          <w:p w14:paraId="10F99555">
            <w:pPr>
              <w:pStyle w:val="16"/>
              <w:spacing w:before="170"/>
              <w:ind w:left="254"/>
              <w:rPr>
                <w:sz w:val="20"/>
              </w:rPr>
            </w:pPr>
            <w:r>
              <w:rPr>
                <w:color w:val="231F20"/>
                <w:spacing w:val="-6"/>
                <w:sz w:val="20"/>
              </w:rPr>
              <w:t>The</w:t>
            </w:r>
            <w:r>
              <w:rPr>
                <w:color w:val="231F20"/>
                <w:spacing w:val="-7"/>
                <w:sz w:val="20"/>
              </w:rPr>
              <w:t xml:space="preserve"> </w:t>
            </w:r>
            <w:r>
              <w:rPr>
                <w:color w:val="231F20"/>
                <w:spacing w:val="-6"/>
                <w:sz w:val="20"/>
              </w:rPr>
              <w:t>Taxi Ride I’ll Never Forget</w:t>
            </w:r>
          </w:p>
        </w:tc>
      </w:tr>
      <w:tr w14:paraId="7B1E7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19" w:hRule="atLeast"/>
          <w:jc w:val="right"/>
        </w:trPr>
        <w:tc>
          <w:tcPr>
            <w:tcW w:w="136" w:type="dxa"/>
            <w:tcBorders>
              <w:top w:val="single" w:color="FFFFFF" w:sz="18" w:space="0"/>
              <w:bottom w:val="single" w:color="FFFFFF" w:sz="18" w:space="0"/>
            </w:tcBorders>
            <w:shd w:val="clear" w:color="auto" w:fill="0089CF"/>
          </w:tcPr>
          <w:p w14:paraId="4E21F21F">
            <w:pPr>
              <w:pStyle w:val="16"/>
              <w:rPr>
                <w:rFonts w:ascii="Times New Roman"/>
                <w:sz w:val="20"/>
              </w:rPr>
            </w:pPr>
          </w:p>
        </w:tc>
        <w:tc>
          <w:tcPr>
            <w:tcW w:w="3320" w:type="dxa"/>
            <w:tcBorders>
              <w:top w:val="single" w:color="FFFFFF" w:sz="18" w:space="0"/>
              <w:bottom w:val="single" w:color="FFFFFF" w:sz="18" w:space="0"/>
            </w:tcBorders>
            <w:shd w:val="clear" w:color="auto" w:fill="CEE2F4"/>
          </w:tcPr>
          <w:p w14:paraId="098F1AB8">
            <w:pPr>
              <w:pStyle w:val="16"/>
              <w:spacing w:before="9"/>
              <w:rPr>
                <w:rFonts w:ascii="Tahoma"/>
                <w:b/>
                <w:sz w:val="21"/>
              </w:rPr>
            </w:pPr>
          </w:p>
          <w:p w14:paraId="060B7605">
            <w:pPr>
              <w:pStyle w:val="16"/>
              <w:ind w:left="767"/>
              <w:rPr>
                <w:sz w:val="22"/>
              </w:rPr>
            </w:pPr>
            <w:r>
              <w:rPr>
                <w:color w:val="231F20"/>
                <w:w w:val="90"/>
                <w:sz w:val="22"/>
              </w:rPr>
              <w:t>UNIT</w:t>
            </w:r>
            <w:r>
              <w:rPr>
                <w:color w:val="231F20"/>
                <w:spacing w:val="10"/>
                <w:sz w:val="22"/>
              </w:rPr>
              <w:t xml:space="preserve"> </w:t>
            </w:r>
            <w:r>
              <w:rPr>
                <w:color w:val="231F20"/>
                <w:spacing w:val="-10"/>
                <w:sz w:val="22"/>
              </w:rPr>
              <w:t>3</w:t>
            </w:r>
          </w:p>
          <w:p w14:paraId="53CBB027">
            <w:pPr>
              <w:pStyle w:val="16"/>
              <w:spacing w:before="78" w:line="385" w:lineRule="exact"/>
              <w:ind w:left="767"/>
              <w:rPr>
                <w:rFonts w:ascii="Tahoma"/>
                <w:b/>
                <w:sz w:val="34"/>
              </w:rPr>
            </w:pPr>
            <w:r>
              <w:rPr>
                <w:rFonts w:ascii="Tahoma"/>
                <w:b/>
                <w:color w:val="231F20"/>
                <w:spacing w:val="-2"/>
                <w:sz w:val="34"/>
              </w:rPr>
              <w:t>DIVERSE</w:t>
            </w:r>
          </w:p>
          <w:p w14:paraId="51B7C275">
            <w:pPr>
              <w:pStyle w:val="16"/>
              <w:tabs>
                <w:tab w:val="left" w:pos="767"/>
              </w:tabs>
              <w:spacing w:line="385" w:lineRule="exact"/>
              <w:ind w:left="116"/>
              <w:rPr>
                <w:rFonts w:ascii="Tahoma"/>
                <w:b/>
                <w:sz w:val="34"/>
              </w:rPr>
            </w:pPr>
            <w:r>
              <w:rPr>
                <w:color w:val="231F20"/>
                <w:position w:val="6"/>
                <w:sz w:val="20"/>
              </w:rPr>
              <w:t>p.</w:t>
            </w:r>
            <w:r>
              <w:rPr>
                <w:color w:val="231F20"/>
                <w:spacing w:val="3"/>
                <w:position w:val="6"/>
                <w:sz w:val="20"/>
              </w:rPr>
              <w:t xml:space="preserve"> </w:t>
            </w:r>
            <w:r>
              <w:rPr>
                <w:color w:val="231F20"/>
                <w:spacing w:val="-5"/>
                <w:position w:val="6"/>
                <w:sz w:val="20"/>
              </w:rPr>
              <w:t>25</w:t>
            </w:r>
            <w:r>
              <w:rPr>
                <w:color w:val="231F20"/>
                <w:position w:val="6"/>
                <w:sz w:val="20"/>
              </w:rPr>
              <w:tab/>
            </w:r>
            <w:r>
              <w:rPr>
                <w:rFonts w:ascii="Tahoma"/>
                <w:b/>
                <w:color w:val="231F20"/>
                <w:spacing w:val="-2"/>
                <w:sz w:val="34"/>
              </w:rPr>
              <w:t>CULTURES</w:t>
            </w:r>
          </w:p>
        </w:tc>
        <w:tc>
          <w:tcPr>
            <w:tcW w:w="2443" w:type="dxa"/>
            <w:tcBorders>
              <w:top w:val="single" w:color="FFFFFF" w:sz="18" w:space="0"/>
              <w:bottom w:val="single" w:color="FFFFFF" w:sz="18" w:space="0"/>
            </w:tcBorders>
            <w:shd w:val="clear" w:color="auto" w:fill="CEE2F4"/>
          </w:tcPr>
          <w:p w14:paraId="6355E457">
            <w:pPr>
              <w:pStyle w:val="16"/>
              <w:spacing w:before="11"/>
              <w:rPr>
                <w:rFonts w:ascii="Tahoma"/>
                <w:b/>
                <w:sz w:val="23"/>
              </w:rPr>
            </w:pPr>
          </w:p>
          <w:p w14:paraId="120FFECA">
            <w:pPr>
              <w:pStyle w:val="16"/>
              <w:spacing w:line="208" w:lineRule="auto"/>
              <w:ind w:left="196"/>
              <w:rPr>
                <w:sz w:val="20"/>
              </w:rPr>
            </w:pPr>
            <w:r>
              <w:rPr>
                <w:color w:val="231F20"/>
                <w:spacing w:val="-4"/>
                <w:sz w:val="20"/>
              </w:rPr>
              <w:t>The</w:t>
            </w:r>
            <w:r>
              <w:rPr>
                <w:color w:val="231F20"/>
                <w:spacing w:val="-10"/>
                <w:sz w:val="20"/>
              </w:rPr>
              <w:t xml:space="preserve"> </w:t>
            </w:r>
            <w:r>
              <w:rPr>
                <w:color w:val="231F20"/>
                <w:spacing w:val="-4"/>
                <w:sz w:val="20"/>
              </w:rPr>
              <w:t>origins</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American food</w:t>
            </w:r>
          </w:p>
          <w:p w14:paraId="059F9F37">
            <w:pPr>
              <w:pStyle w:val="16"/>
              <w:spacing w:before="197"/>
              <w:ind w:left="416"/>
              <w:rPr>
                <w:i/>
                <w:sz w:val="18"/>
              </w:rPr>
            </w:pPr>
            <w:r>
              <w:rPr>
                <w:i/>
                <w:color w:val="231F20"/>
                <w:w w:val="90"/>
                <w:sz w:val="18"/>
              </w:rPr>
              <w:t>Take</w:t>
            </w:r>
            <w:r>
              <w:rPr>
                <w:i/>
                <w:color w:val="231F20"/>
                <w:spacing w:val="-6"/>
                <w:w w:val="90"/>
                <w:sz w:val="18"/>
              </w:rPr>
              <w:t xml:space="preserve"> </w:t>
            </w:r>
            <w:r>
              <w:rPr>
                <w:i/>
                <w:color w:val="231F20"/>
                <w:spacing w:val="-2"/>
                <w:sz w:val="18"/>
              </w:rPr>
              <w:t>notes</w:t>
            </w:r>
          </w:p>
          <w:p w14:paraId="0D8822C1">
            <w:pPr>
              <w:pStyle w:val="16"/>
              <w:spacing w:before="7"/>
              <w:rPr>
                <w:rFonts w:ascii="Tahoma"/>
                <w:b/>
                <w:sz w:val="19"/>
              </w:rPr>
            </w:pPr>
          </w:p>
          <w:p w14:paraId="1BE61F21">
            <w:pPr>
              <w:pStyle w:val="16"/>
              <w:spacing w:line="208" w:lineRule="auto"/>
              <w:ind w:left="196" w:right="151"/>
              <w:rPr>
                <w:sz w:val="20"/>
              </w:rPr>
            </w:pPr>
            <w:r>
              <w:rPr>
                <w:color w:val="231F20"/>
                <w:spacing w:val="-4"/>
                <w:sz w:val="20"/>
              </w:rPr>
              <w:t>Ethnic</w:t>
            </w:r>
            <w:r>
              <w:rPr>
                <w:color w:val="231F20"/>
                <w:spacing w:val="-10"/>
                <w:sz w:val="20"/>
              </w:rPr>
              <w:t xml:space="preserve"> </w:t>
            </w:r>
            <w:r>
              <w:rPr>
                <w:color w:val="231F20"/>
                <w:spacing w:val="-4"/>
                <w:sz w:val="20"/>
              </w:rPr>
              <w:t>minority</w:t>
            </w:r>
            <w:r>
              <w:rPr>
                <w:color w:val="231F20"/>
                <w:spacing w:val="-10"/>
                <w:sz w:val="20"/>
              </w:rPr>
              <w:t xml:space="preserve"> </w:t>
            </w:r>
            <w:r>
              <w:rPr>
                <w:color w:val="231F20"/>
                <w:spacing w:val="-4"/>
                <w:sz w:val="20"/>
              </w:rPr>
              <w:t xml:space="preserve">cultures </w:t>
            </w:r>
            <w:r>
              <w:rPr>
                <w:color w:val="231F20"/>
                <w:sz w:val="20"/>
              </w:rPr>
              <w:t>in China</w:t>
            </w:r>
          </w:p>
        </w:tc>
        <w:tc>
          <w:tcPr>
            <w:tcW w:w="2025" w:type="dxa"/>
            <w:tcBorders>
              <w:top w:val="single" w:color="FFFFFF" w:sz="18" w:space="0"/>
              <w:bottom w:val="single" w:color="FFFFFF" w:sz="18" w:space="0"/>
            </w:tcBorders>
            <w:shd w:val="clear" w:color="auto" w:fill="CEE2F4"/>
          </w:tcPr>
          <w:p w14:paraId="1E36A322">
            <w:pPr>
              <w:pStyle w:val="16"/>
              <w:spacing w:before="11"/>
              <w:rPr>
                <w:rFonts w:ascii="Tahoma"/>
                <w:b/>
                <w:sz w:val="23"/>
              </w:rPr>
            </w:pPr>
          </w:p>
          <w:p w14:paraId="2E565CFF">
            <w:pPr>
              <w:pStyle w:val="16"/>
              <w:spacing w:line="208" w:lineRule="auto"/>
              <w:ind w:left="247"/>
              <w:rPr>
                <w:sz w:val="20"/>
              </w:rPr>
            </w:pPr>
            <w:r>
              <w:rPr>
                <w:color w:val="231F20"/>
                <w:spacing w:val="-4"/>
                <w:sz w:val="20"/>
              </w:rPr>
              <w:t>Showing</w:t>
            </w:r>
            <w:r>
              <w:rPr>
                <w:color w:val="231F20"/>
                <w:spacing w:val="-10"/>
                <w:sz w:val="20"/>
              </w:rPr>
              <w:t xml:space="preserve"> </w:t>
            </w:r>
            <w:r>
              <w:rPr>
                <w:color w:val="231F20"/>
                <w:spacing w:val="-4"/>
                <w:sz w:val="20"/>
              </w:rPr>
              <w:t>you</w:t>
            </w:r>
            <w:r>
              <w:rPr>
                <w:color w:val="231F20"/>
                <w:spacing w:val="-10"/>
                <w:sz w:val="20"/>
              </w:rPr>
              <w:t xml:space="preserve"> </w:t>
            </w:r>
            <w:r>
              <w:rPr>
                <w:color w:val="231F20"/>
                <w:spacing w:val="-4"/>
                <w:sz w:val="20"/>
              </w:rPr>
              <w:t xml:space="preserve">are </w:t>
            </w:r>
            <w:r>
              <w:rPr>
                <w:color w:val="231F20"/>
                <w:spacing w:val="-2"/>
                <w:sz w:val="20"/>
              </w:rPr>
              <w:t>listening</w:t>
            </w:r>
          </w:p>
        </w:tc>
        <w:tc>
          <w:tcPr>
            <w:tcW w:w="3187" w:type="dxa"/>
            <w:tcBorders>
              <w:top w:val="single" w:color="FFFFFF" w:sz="18" w:space="0"/>
              <w:bottom w:val="single" w:color="FFFFFF" w:sz="18" w:space="0"/>
            </w:tcBorders>
            <w:shd w:val="clear" w:color="auto" w:fill="CEE2F4"/>
          </w:tcPr>
          <w:p w14:paraId="66F1B5B8">
            <w:pPr>
              <w:pStyle w:val="16"/>
              <w:spacing w:before="11"/>
              <w:rPr>
                <w:rFonts w:ascii="Tahoma"/>
                <w:b/>
                <w:sz w:val="23"/>
              </w:rPr>
            </w:pPr>
          </w:p>
          <w:p w14:paraId="14D59DBE">
            <w:pPr>
              <w:pStyle w:val="16"/>
              <w:spacing w:line="208" w:lineRule="auto"/>
              <w:ind w:left="254" w:right="595"/>
              <w:rPr>
                <w:sz w:val="20"/>
              </w:rPr>
            </w:pPr>
            <w:r>
              <w:rPr>
                <w:color w:val="231F20"/>
                <w:spacing w:val="-4"/>
                <w:sz w:val="20"/>
              </w:rPr>
              <w:t>A</w:t>
            </w:r>
            <w:r>
              <w:rPr>
                <w:color w:val="231F20"/>
                <w:spacing w:val="-10"/>
                <w:sz w:val="20"/>
              </w:rPr>
              <w:t xml:space="preserve"> </w:t>
            </w:r>
            <w:r>
              <w:rPr>
                <w:color w:val="231F20"/>
                <w:spacing w:val="-4"/>
                <w:sz w:val="20"/>
              </w:rPr>
              <w:t>Travel</w:t>
            </w:r>
            <w:r>
              <w:rPr>
                <w:color w:val="231F20"/>
                <w:spacing w:val="-10"/>
                <w:sz w:val="20"/>
              </w:rPr>
              <w:t xml:space="preserve"> </w:t>
            </w:r>
            <w:r>
              <w:rPr>
                <w:color w:val="231F20"/>
                <w:spacing w:val="-4"/>
                <w:sz w:val="20"/>
              </w:rPr>
              <w:t>Journal</w:t>
            </w:r>
            <w:r>
              <w:rPr>
                <w:color w:val="231F20"/>
                <w:spacing w:val="-10"/>
                <w:sz w:val="20"/>
              </w:rPr>
              <w:t xml:space="preserve"> </w:t>
            </w:r>
            <w:r>
              <w:rPr>
                <w:color w:val="231F20"/>
                <w:spacing w:val="-4"/>
                <w:sz w:val="20"/>
              </w:rPr>
              <w:t>About</w:t>
            </w:r>
            <w:r>
              <w:rPr>
                <w:color w:val="231F20"/>
                <w:spacing w:val="-10"/>
                <w:sz w:val="20"/>
              </w:rPr>
              <w:t xml:space="preserve"> </w:t>
            </w:r>
            <w:r>
              <w:rPr>
                <w:color w:val="231F20"/>
                <w:spacing w:val="-4"/>
                <w:sz w:val="20"/>
              </w:rPr>
              <w:t xml:space="preserve">San </w:t>
            </w:r>
            <w:r>
              <w:rPr>
                <w:color w:val="231F20"/>
                <w:spacing w:val="-2"/>
                <w:sz w:val="20"/>
              </w:rPr>
              <w:t>Francisco</w:t>
            </w:r>
          </w:p>
          <w:p w14:paraId="470A4424">
            <w:pPr>
              <w:pStyle w:val="16"/>
              <w:spacing w:before="182" w:line="232" w:lineRule="auto"/>
              <w:ind w:left="474" w:right="779"/>
              <w:rPr>
                <w:i/>
                <w:sz w:val="18"/>
              </w:rPr>
            </w:pPr>
            <w:r>
              <w:rPr>
                <w:i/>
                <w:color w:val="231F20"/>
                <w:spacing w:val="-4"/>
                <w:sz w:val="18"/>
              </w:rPr>
              <w:t>Classify</w:t>
            </w:r>
            <w:r>
              <w:rPr>
                <w:i/>
                <w:color w:val="231F20"/>
                <w:spacing w:val="-11"/>
                <w:sz w:val="18"/>
              </w:rPr>
              <w:t xml:space="preserve"> </w:t>
            </w:r>
            <w:r>
              <w:rPr>
                <w:i/>
                <w:color w:val="231F20"/>
                <w:spacing w:val="-4"/>
                <w:sz w:val="18"/>
              </w:rPr>
              <w:t>and</w:t>
            </w:r>
            <w:r>
              <w:rPr>
                <w:i/>
                <w:color w:val="231F20"/>
                <w:spacing w:val="-8"/>
                <w:sz w:val="18"/>
              </w:rPr>
              <w:t xml:space="preserve"> </w:t>
            </w:r>
            <w:r>
              <w:rPr>
                <w:i/>
                <w:color w:val="231F20"/>
                <w:spacing w:val="-4"/>
                <w:sz w:val="18"/>
              </w:rPr>
              <w:t xml:space="preserve">organise </w:t>
            </w:r>
            <w:r>
              <w:rPr>
                <w:i/>
                <w:color w:val="231F20"/>
                <w:spacing w:val="-2"/>
                <w:sz w:val="18"/>
              </w:rPr>
              <w:t>information</w:t>
            </w:r>
          </w:p>
          <w:p w14:paraId="021F887C">
            <w:pPr>
              <w:pStyle w:val="16"/>
              <w:spacing w:before="11"/>
              <w:rPr>
                <w:rFonts w:ascii="Tahoma"/>
                <w:b/>
                <w:sz w:val="15"/>
              </w:rPr>
            </w:pPr>
          </w:p>
          <w:p w14:paraId="6EAC3C66">
            <w:pPr>
              <w:pStyle w:val="16"/>
              <w:spacing w:line="417" w:lineRule="auto"/>
              <w:ind w:left="254" w:right="146"/>
              <w:rPr>
                <w:sz w:val="20"/>
              </w:rPr>
            </w:pPr>
            <w:r>
              <w:rPr>
                <w:color w:val="231F20"/>
                <w:sz w:val="20"/>
              </w:rPr>
              <w:t xml:space="preserve">Welcome to Chinatown! </w:t>
            </w:r>
            <w:r>
              <w:rPr>
                <w:color w:val="231F20"/>
                <w:spacing w:val="-4"/>
                <w:sz w:val="20"/>
              </w:rPr>
              <w:t>Symbols</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American</w:t>
            </w:r>
            <w:r>
              <w:rPr>
                <w:color w:val="231F20"/>
                <w:spacing w:val="-10"/>
                <w:sz w:val="20"/>
              </w:rPr>
              <w:t xml:space="preserve"> </w:t>
            </w:r>
            <w:r>
              <w:rPr>
                <w:color w:val="231F20"/>
                <w:spacing w:val="-4"/>
                <w:sz w:val="20"/>
              </w:rPr>
              <w:t>Culture</w:t>
            </w:r>
          </w:p>
        </w:tc>
      </w:tr>
      <w:tr w14:paraId="743A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57" w:hRule="atLeast"/>
          <w:jc w:val="right"/>
        </w:trPr>
        <w:tc>
          <w:tcPr>
            <w:tcW w:w="136" w:type="dxa"/>
            <w:tcBorders>
              <w:top w:val="single" w:color="FFFFFF" w:sz="18" w:space="0"/>
              <w:bottom w:val="single" w:color="FFFFFF" w:sz="18" w:space="0"/>
            </w:tcBorders>
            <w:shd w:val="clear" w:color="auto" w:fill="2FBEBE"/>
          </w:tcPr>
          <w:p w14:paraId="6BF758B8">
            <w:pPr>
              <w:pStyle w:val="16"/>
              <w:rPr>
                <w:rFonts w:ascii="Times New Roman"/>
                <w:sz w:val="20"/>
              </w:rPr>
            </w:pPr>
          </w:p>
        </w:tc>
        <w:tc>
          <w:tcPr>
            <w:tcW w:w="3320" w:type="dxa"/>
            <w:tcBorders>
              <w:top w:val="single" w:color="FFFFFF" w:sz="18" w:space="0"/>
              <w:bottom w:val="single" w:color="FFFFFF" w:sz="18" w:space="0"/>
            </w:tcBorders>
            <w:shd w:val="clear" w:color="auto" w:fill="E5F4F3"/>
          </w:tcPr>
          <w:p w14:paraId="2DCA1029">
            <w:pPr>
              <w:pStyle w:val="16"/>
              <w:spacing w:before="5"/>
              <w:rPr>
                <w:rFonts w:ascii="Tahoma"/>
                <w:b/>
                <w:sz w:val="22"/>
              </w:rPr>
            </w:pPr>
          </w:p>
          <w:p w14:paraId="653888FE">
            <w:pPr>
              <w:pStyle w:val="16"/>
              <w:ind w:left="767"/>
              <w:rPr>
                <w:sz w:val="22"/>
              </w:rPr>
            </w:pPr>
            <w:r>
              <w:rPr>
                <w:color w:val="231F20"/>
                <w:w w:val="90"/>
                <w:sz w:val="22"/>
              </w:rPr>
              <w:t>UNIT</w:t>
            </w:r>
            <w:r>
              <w:rPr>
                <w:color w:val="231F20"/>
                <w:spacing w:val="10"/>
                <w:sz w:val="22"/>
              </w:rPr>
              <w:t xml:space="preserve"> </w:t>
            </w:r>
            <w:r>
              <w:rPr>
                <w:color w:val="231F20"/>
                <w:spacing w:val="-10"/>
                <w:sz w:val="22"/>
              </w:rPr>
              <w:t>4</w:t>
            </w:r>
          </w:p>
          <w:p w14:paraId="13043028">
            <w:pPr>
              <w:pStyle w:val="16"/>
              <w:spacing w:before="50" w:line="385" w:lineRule="exact"/>
              <w:ind w:left="766"/>
              <w:rPr>
                <w:rFonts w:ascii="Tahoma"/>
                <w:b/>
                <w:sz w:val="34"/>
              </w:rPr>
            </w:pPr>
            <w:r>
              <w:rPr>
                <w:rFonts w:ascii="Tahoma"/>
                <w:b/>
                <w:color w:val="231F20"/>
                <w:spacing w:val="-2"/>
                <w:sz w:val="34"/>
              </w:rPr>
              <w:t>SPACE</w:t>
            </w:r>
          </w:p>
          <w:p w14:paraId="03C09221">
            <w:pPr>
              <w:pStyle w:val="16"/>
              <w:tabs>
                <w:tab w:val="left" w:pos="766"/>
              </w:tabs>
              <w:spacing w:line="385" w:lineRule="exact"/>
              <w:ind w:left="116"/>
              <w:rPr>
                <w:rFonts w:ascii="Tahoma"/>
                <w:b/>
                <w:sz w:val="34"/>
              </w:rPr>
            </w:pPr>
            <w:r>
              <w:rPr>
                <w:color w:val="231F20"/>
                <w:position w:val="3"/>
                <w:sz w:val="20"/>
              </w:rPr>
              <w:t>p.</w:t>
            </w:r>
            <w:r>
              <w:rPr>
                <w:color w:val="231F20"/>
                <w:spacing w:val="3"/>
                <w:position w:val="3"/>
                <w:sz w:val="20"/>
              </w:rPr>
              <w:t xml:space="preserve"> </w:t>
            </w:r>
            <w:r>
              <w:rPr>
                <w:color w:val="231F20"/>
                <w:spacing w:val="-5"/>
                <w:position w:val="3"/>
                <w:sz w:val="20"/>
              </w:rPr>
              <w:t>37</w:t>
            </w:r>
            <w:r>
              <w:rPr>
                <w:color w:val="231F20"/>
                <w:position w:val="3"/>
                <w:sz w:val="20"/>
              </w:rPr>
              <w:tab/>
            </w:r>
            <w:r>
              <w:rPr>
                <w:rFonts w:ascii="Tahoma"/>
                <w:b/>
                <w:color w:val="231F20"/>
                <w:spacing w:val="-7"/>
                <w:sz w:val="34"/>
              </w:rPr>
              <w:t>EXPLORATION</w:t>
            </w:r>
          </w:p>
        </w:tc>
        <w:tc>
          <w:tcPr>
            <w:tcW w:w="2443" w:type="dxa"/>
            <w:tcBorders>
              <w:top w:val="single" w:color="FFFFFF" w:sz="18" w:space="0"/>
              <w:bottom w:val="single" w:color="FFFFFF" w:sz="18" w:space="0"/>
            </w:tcBorders>
            <w:shd w:val="clear" w:color="auto" w:fill="E5F4F3"/>
          </w:tcPr>
          <w:p w14:paraId="6C00534E">
            <w:pPr>
              <w:pStyle w:val="16"/>
              <w:spacing w:before="7"/>
              <w:rPr>
                <w:rFonts w:ascii="Tahoma"/>
                <w:b/>
                <w:sz w:val="24"/>
              </w:rPr>
            </w:pPr>
          </w:p>
          <w:p w14:paraId="4778CA3F">
            <w:pPr>
              <w:pStyle w:val="16"/>
              <w:spacing w:line="208" w:lineRule="auto"/>
              <w:ind w:left="196"/>
              <w:rPr>
                <w:sz w:val="20"/>
              </w:rPr>
            </w:pPr>
            <w:r>
              <w:rPr>
                <w:color w:val="231F20"/>
                <w:sz w:val="20"/>
              </w:rPr>
              <w:t>How</w:t>
            </w:r>
            <w:r>
              <w:rPr>
                <w:color w:val="231F20"/>
                <w:spacing w:val="-14"/>
                <w:sz w:val="20"/>
              </w:rPr>
              <w:t xml:space="preserve"> </w:t>
            </w:r>
            <w:r>
              <w:rPr>
                <w:color w:val="231F20"/>
                <w:sz w:val="20"/>
              </w:rPr>
              <w:t>to</w:t>
            </w:r>
            <w:r>
              <w:rPr>
                <w:color w:val="231F20"/>
                <w:spacing w:val="-14"/>
                <w:sz w:val="20"/>
              </w:rPr>
              <w:t xml:space="preserve"> </w:t>
            </w:r>
            <w:r>
              <w:rPr>
                <w:color w:val="231F20"/>
                <w:sz w:val="20"/>
              </w:rPr>
              <w:t>become</w:t>
            </w:r>
            <w:r>
              <w:rPr>
                <w:color w:val="231F20"/>
                <w:spacing w:val="-14"/>
                <w:sz w:val="20"/>
              </w:rPr>
              <w:t xml:space="preserve"> </w:t>
            </w:r>
            <w:r>
              <w:rPr>
                <w:color w:val="231F20"/>
                <w:sz w:val="20"/>
              </w:rPr>
              <w:t xml:space="preserve">an </w:t>
            </w:r>
            <w:r>
              <w:rPr>
                <w:color w:val="231F20"/>
                <w:spacing w:val="-2"/>
                <w:sz w:val="20"/>
              </w:rPr>
              <w:t>astronaut</w:t>
            </w:r>
          </w:p>
          <w:p w14:paraId="3D9795B7">
            <w:pPr>
              <w:pStyle w:val="16"/>
              <w:spacing w:before="197"/>
              <w:ind w:left="416"/>
              <w:rPr>
                <w:i/>
                <w:sz w:val="18"/>
              </w:rPr>
            </w:pPr>
            <w:r>
              <w:rPr>
                <w:i/>
                <w:color w:val="231F20"/>
                <w:spacing w:val="-2"/>
                <w:sz w:val="18"/>
              </w:rPr>
              <w:t>Listen</w:t>
            </w:r>
            <w:r>
              <w:rPr>
                <w:i/>
                <w:color w:val="231F20"/>
                <w:spacing w:val="-8"/>
                <w:sz w:val="18"/>
              </w:rPr>
              <w:t xml:space="preserve"> </w:t>
            </w:r>
            <w:r>
              <w:rPr>
                <w:i/>
                <w:color w:val="231F20"/>
                <w:spacing w:val="-2"/>
                <w:sz w:val="18"/>
              </w:rPr>
              <w:t>for</w:t>
            </w:r>
            <w:r>
              <w:rPr>
                <w:i/>
                <w:color w:val="231F20"/>
                <w:spacing w:val="-7"/>
                <w:sz w:val="18"/>
              </w:rPr>
              <w:t xml:space="preserve"> </w:t>
            </w:r>
            <w:r>
              <w:rPr>
                <w:i/>
                <w:color w:val="231F20"/>
                <w:spacing w:val="-2"/>
                <w:sz w:val="18"/>
              </w:rPr>
              <w:t>numbers</w:t>
            </w:r>
          </w:p>
          <w:p w14:paraId="5AE74DD1">
            <w:pPr>
              <w:pStyle w:val="16"/>
              <w:spacing w:before="6"/>
              <w:rPr>
                <w:rFonts w:ascii="Tahoma"/>
                <w:b/>
                <w:sz w:val="17"/>
              </w:rPr>
            </w:pPr>
          </w:p>
          <w:p w14:paraId="4FB38A58">
            <w:pPr>
              <w:pStyle w:val="16"/>
              <w:spacing w:before="1"/>
              <w:ind w:left="196"/>
              <w:rPr>
                <w:sz w:val="20"/>
              </w:rPr>
            </w:pPr>
            <w:r>
              <w:rPr>
                <w:color w:val="231F20"/>
                <w:spacing w:val="-2"/>
                <w:sz w:val="20"/>
              </w:rPr>
              <w:t>Life</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4"/>
                <w:sz w:val="20"/>
              </w:rPr>
              <w:t>space</w:t>
            </w:r>
          </w:p>
        </w:tc>
        <w:tc>
          <w:tcPr>
            <w:tcW w:w="2025" w:type="dxa"/>
            <w:tcBorders>
              <w:top w:val="single" w:color="FFFFFF" w:sz="18" w:space="0"/>
              <w:bottom w:val="single" w:color="FFFFFF" w:sz="18" w:space="0"/>
            </w:tcBorders>
            <w:shd w:val="clear" w:color="auto" w:fill="E5F4F3"/>
          </w:tcPr>
          <w:p w14:paraId="074377CF">
            <w:pPr>
              <w:pStyle w:val="16"/>
              <w:spacing w:before="7"/>
              <w:rPr>
                <w:rFonts w:ascii="Tahoma"/>
                <w:b/>
                <w:sz w:val="24"/>
              </w:rPr>
            </w:pPr>
          </w:p>
          <w:p w14:paraId="5333EB45">
            <w:pPr>
              <w:pStyle w:val="16"/>
              <w:spacing w:line="208" w:lineRule="auto"/>
              <w:ind w:left="248" w:right="827"/>
              <w:rPr>
                <w:sz w:val="20"/>
              </w:rPr>
            </w:pPr>
            <w:r>
              <w:rPr>
                <w:color w:val="231F20"/>
                <w:spacing w:val="-6"/>
                <w:sz w:val="20"/>
              </w:rPr>
              <w:t xml:space="preserve">Expressing </w:t>
            </w:r>
            <w:r>
              <w:rPr>
                <w:color w:val="231F20"/>
                <w:spacing w:val="-2"/>
                <w:sz w:val="20"/>
              </w:rPr>
              <w:t>curiosity</w:t>
            </w:r>
          </w:p>
        </w:tc>
        <w:tc>
          <w:tcPr>
            <w:tcW w:w="3187" w:type="dxa"/>
            <w:tcBorders>
              <w:top w:val="single" w:color="FFFFFF" w:sz="18" w:space="0"/>
              <w:bottom w:val="single" w:color="FFFFFF" w:sz="18" w:space="0"/>
            </w:tcBorders>
            <w:shd w:val="clear" w:color="auto" w:fill="E5F4F3"/>
          </w:tcPr>
          <w:p w14:paraId="668D2A77">
            <w:pPr>
              <w:pStyle w:val="16"/>
              <w:spacing w:before="7"/>
              <w:rPr>
                <w:rFonts w:ascii="Tahoma"/>
                <w:b/>
                <w:sz w:val="22"/>
              </w:rPr>
            </w:pPr>
          </w:p>
          <w:p w14:paraId="46425624">
            <w:pPr>
              <w:pStyle w:val="16"/>
              <w:ind w:right="794"/>
              <w:jc w:val="right"/>
              <w:rPr>
                <w:sz w:val="20"/>
              </w:rPr>
            </w:pPr>
            <w:r>
              <w:rPr>
                <w:color w:val="231F20"/>
                <w:spacing w:val="-6"/>
                <w:sz w:val="20"/>
              </w:rPr>
              <w:t>Space:</w:t>
            </w:r>
            <w:r>
              <w:rPr>
                <w:color w:val="231F20"/>
                <w:spacing w:val="-1"/>
                <w:sz w:val="20"/>
              </w:rPr>
              <w:t xml:space="preserve"> </w:t>
            </w:r>
            <w:r>
              <w:rPr>
                <w:color w:val="231F20"/>
                <w:spacing w:val="-6"/>
                <w:sz w:val="20"/>
              </w:rPr>
              <w:t>The</w:t>
            </w:r>
            <w:r>
              <w:rPr>
                <w:color w:val="231F20"/>
                <w:spacing w:val="-1"/>
                <w:sz w:val="20"/>
              </w:rPr>
              <w:t xml:space="preserve"> </w:t>
            </w:r>
            <w:r>
              <w:rPr>
                <w:color w:val="231F20"/>
                <w:spacing w:val="-6"/>
                <w:sz w:val="20"/>
              </w:rPr>
              <w:t>Final</w:t>
            </w:r>
            <w:r>
              <w:rPr>
                <w:color w:val="231F20"/>
                <w:spacing w:val="-1"/>
                <w:sz w:val="20"/>
              </w:rPr>
              <w:t xml:space="preserve"> </w:t>
            </w:r>
            <w:r>
              <w:rPr>
                <w:color w:val="231F20"/>
                <w:spacing w:val="-6"/>
                <w:sz w:val="20"/>
              </w:rPr>
              <w:t>Frontier</w:t>
            </w:r>
          </w:p>
          <w:p w14:paraId="0C1B94C9">
            <w:pPr>
              <w:pStyle w:val="16"/>
              <w:spacing w:before="172"/>
              <w:ind w:right="747"/>
              <w:jc w:val="right"/>
              <w:rPr>
                <w:i/>
                <w:sz w:val="18"/>
              </w:rPr>
            </w:pPr>
            <w:r>
              <w:rPr>
                <w:i/>
                <w:color w:val="231F20"/>
                <w:spacing w:val="-4"/>
                <w:sz w:val="18"/>
              </w:rPr>
              <w:t>Summarise</w:t>
            </w:r>
            <w:r>
              <w:rPr>
                <w:i/>
                <w:color w:val="231F20"/>
                <w:spacing w:val="-3"/>
                <w:sz w:val="18"/>
              </w:rPr>
              <w:t xml:space="preserve"> </w:t>
            </w:r>
            <w:r>
              <w:rPr>
                <w:i/>
                <w:color w:val="231F20"/>
                <w:spacing w:val="-4"/>
                <w:sz w:val="18"/>
              </w:rPr>
              <w:t>the</w:t>
            </w:r>
            <w:r>
              <w:rPr>
                <w:i/>
                <w:color w:val="231F20"/>
                <w:spacing w:val="-3"/>
                <w:sz w:val="18"/>
              </w:rPr>
              <w:t xml:space="preserve"> </w:t>
            </w:r>
            <w:r>
              <w:rPr>
                <w:i/>
                <w:color w:val="231F20"/>
                <w:spacing w:val="-4"/>
                <w:sz w:val="18"/>
              </w:rPr>
              <w:t>main</w:t>
            </w:r>
            <w:r>
              <w:rPr>
                <w:i/>
                <w:color w:val="231F20"/>
                <w:spacing w:val="-3"/>
                <w:sz w:val="18"/>
              </w:rPr>
              <w:t xml:space="preserve"> </w:t>
            </w:r>
            <w:r>
              <w:rPr>
                <w:i/>
                <w:color w:val="231F20"/>
                <w:spacing w:val="-4"/>
                <w:sz w:val="18"/>
              </w:rPr>
              <w:t>idea</w:t>
            </w:r>
          </w:p>
          <w:p w14:paraId="5E5D6340">
            <w:pPr>
              <w:pStyle w:val="16"/>
              <w:spacing w:before="3"/>
              <w:rPr>
                <w:rFonts w:ascii="Tahoma"/>
                <w:b/>
                <w:sz w:val="17"/>
              </w:rPr>
            </w:pPr>
          </w:p>
          <w:p w14:paraId="73B4BAC2">
            <w:pPr>
              <w:pStyle w:val="16"/>
              <w:spacing w:line="218" w:lineRule="auto"/>
              <w:ind w:left="254"/>
              <w:rPr>
                <w:sz w:val="20"/>
              </w:rPr>
            </w:pPr>
            <w:r>
              <w:rPr>
                <w:color w:val="231F20"/>
                <w:spacing w:val="-4"/>
                <w:sz w:val="20"/>
              </w:rPr>
              <w:t>Is</w:t>
            </w:r>
            <w:r>
              <w:rPr>
                <w:color w:val="231F20"/>
                <w:spacing w:val="-10"/>
                <w:sz w:val="20"/>
              </w:rPr>
              <w:t xml:space="preserve"> </w:t>
            </w:r>
            <w:r>
              <w:rPr>
                <w:color w:val="231F20"/>
                <w:spacing w:val="-4"/>
                <w:sz w:val="20"/>
              </w:rPr>
              <w:t>Exploring</w:t>
            </w:r>
            <w:r>
              <w:rPr>
                <w:color w:val="231F20"/>
                <w:spacing w:val="-10"/>
                <w:sz w:val="20"/>
              </w:rPr>
              <w:t xml:space="preserve"> </w:t>
            </w:r>
            <w:r>
              <w:rPr>
                <w:color w:val="231F20"/>
                <w:spacing w:val="-4"/>
                <w:sz w:val="20"/>
              </w:rPr>
              <w:t>Space</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Waste</w:t>
            </w:r>
            <w:r>
              <w:rPr>
                <w:color w:val="231F20"/>
                <w:spacing w:val="-10"/>
                <w:sz w:val="20"/>
              </w:rPr>
              <w:t xml:space="preserve"> </w:t>
            </w:r>
            <w:r>
              <w:rPr>
                <w:color w:val="231F20"/>
                <w:spacing w:val="-4"/>
                <w:sz w:val="20"/>
              </w:rPr>
              <w:t xml:space="preserve">of </w:t>
            </w:r>
            <w:r>
              <w:rPr>
                <w:color w:val="231F20"/>
                <w:sz w:val="20"/>
              </w:rPr>
              <w:t>Time and Money?</w:t>
            </w:r>
          </w:p>
          <w:p w14:paraId="7FD6E8AC">
            <w:pPr>
              <w:pStyle w:val="16"/>
              <w:spacing w:before="204"/>
              <w:ind w:left="254"/>
              <w:rPr>
                <w:sz w:val="20"/>
              </w:rPr>
            </w:pPr>
            <w:r>
              <w:rPr>
                <w:color w:val="231F20"/>
                <w:sz w:val="20"/>
              </w:rPr>
              <w:t>Homes</w:t>
            </w:r>
            <w:r>
              <w:rPr>
                <w:color w:val="231F20"/>
                <w:spacing w:val="-12"/>
                <w:sz w:val="20"/>
              </w:rPr>
              <w:t xml:space="preserve"> </w:t>
            </w:r>
            <w:r>
              <w:rPr>
                <w:color w:val="231F20"/>
                <w:sz w:val="20"/>
              </w:rPr>
              <w:t>on</w:t>
            </w:r>
            <w:r>
              <w:rPr>
                <w:color w:val="231F20"/>
                <w:spacing w:val="-12"/>
                <w:sz w:val="20"/>
              </w:rPr>
              <w:t xml:space="preserve"> </w:t>
            </w:r>
            <w:r>
              <w:rPr>
                <w:color w:val="231F20"/>
                <w:spacing w:val="-2"/>
                <w:sz w:val="20"/>
              </w:rPr>
              <w:t>Mars?</w:t>
            </w:r>
          </w:p>
        </w:tc>
      </w:tr>
      <w:tr w14:paraId="7FB2C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0" w:hRule="atLeast"/>
          <w:jc w:val="right"/>
        </w:trPr>
        <w:tc>
          <w:tcPr>
            <w:tcW w:w="136" w:type="dxa"/>
            <w:tcBorders>
              <w:top w:val="single" w:color="FFFFFF" w:sz="18" w:space="0"/>
              <w:bottom w:val="single" w:color="FFFFFF" w:sz="18" w:space="0"/>
            </w:tcBorders>
            <w:shd w:val="clear" w:color="auto" w:fill="D4936B"/>
          </w:tcPr>
          <w:p w14:paraId="0C4BA7E6">
            <w:pPr>
              <w:pStyle w:val="16"/>
              <w:rPr>
                <w:rFonts w:ascii="Times New Roman"/>
                <w:sz w:val="20"/>
              </w:rPr>
            </w:pPr>
          </w:p>
        </w:tc>
        <w:tc>
          <w:tcPr>
            <w:tcW w:w="3320" w:type="dxa"/>
            <w:tcBorders>
              <w:top w:val="single" w:color="FFFFFF" w:sz="18" w:space="0"/>
              <w:bottom w:val="single" w:color="FFFFFF" w:sz="18" w:space="0"/>
            </w:tcBorders>
            <w:shd w:val="clear" w:color="auto" w:fill="F5E7DC"/>
          </w:tcPr>
          <w:p w14:paraId="43D3D95D">
            <w:pPr>
              <w:pStyle w:val="16"/>
              <w:spacing w:before="182"/>
              <w:ind w:left="767"/>
              <w:rPr>
                <w:sz w:val="22"/>
              </w:rPr>
            </w:pPr>
            <w:r>
              <w:rPr>
                <w:color w:val="231F20"/>
                <w:w w:val="90"/>
                <w:sz w:val="22"/>
              </w:rPr>
              <w:t>UNIT</w:t>
            </w:r>
            <w:r>
              <w:rPr>
                <w:color w:val="231F20"/>
                <w:spacing w:val="10"/>
                <w:sz w:val="22"/>
              </w:rPr>
              <w:t xml:space="preserve"> </w:t>
            </w:r>
            <w:r>
              <w:rPr>
                <w:color w:val="231F20"/>
                <w:spacing w:val="-10"/>
                <w:sz w:val="22"/>
              </w:rPr>
              <w:t>5</w:t>
            </w:r>
          </w:p>
          <w:p w14:paraId="6E053758">
            <w:pPr>
              <w:pStyle w:val="16"/>
              <w:spacing w:before="61" w:line="385" w:lineRule="exact"/>
              <w:ind w:right="787"/>
              <w:jc w:val="right"/>
              <w:rPr>
                <w:rFonts w:ascii="Tahoma"/>
                <w:b/>
                <w:sz w:val="34"/>
              </w:rPr>
            </w:pPr>
            <w:r>
              <w:rPr>
                <w:rFonts w:ascii="Tahoma"/>
                <w:b/>
                <w:color w:val="231F20"/>
                <w:w w:val="90"/>
                <w:sz w:val="34"/>
              </w:rPr>
              <w:t>THE</w:t>
            </w:r>
            <w:r>
              <w:rPr>
                <w:rFonts w:ascii="Tahoma"/>
                <w:b/>
                <w:color w:val="231F20"/>
                <w:spacing w:val="7"/>
                <w:sz w:val="34"/>
              </w:rPr>
              <w:t xml:space="preserve"> </w:t>
            </w:r>
            <w:r>
              <w:rPr>
                <w:rFonts w:ascii="Tahoma"/>
                <w:b/>
                <w:color w:val="231F20"/>
                <w:spacing w:val="-4"/>
                <w:w w:val="95"/>
                <w:sz w:val="34"/>
              </w:rPr>
              <w:t>VALUE</w:t>
            </w:r>
          </w:p>
          <w:p w14:paraId="4F4A42C0">
            <w:pPr>
              <w:pStyle w:val="16"/>
              <w:spacing w:line="387" w:lineRule="exact"/>
              <w:ind w:right="892"/>
              <w:jc w:val="right"/>
              <w:rPr>
                <w:rFonts w:ascii="Tahoma"/>
                <w:b/>
                <w:sz w:val="34"/>
              </w:rPr>
            </w:pPr>
            <w:r>
              <w:rPr>
                <w:color w:val="231F20"/>
                <w:spacing w:val="-2"/>
                <w:sz w:val="34"/>
                <w:vertAlign w:val="subscript"/>
              </w:rPr>
              <w:t>p.</w:t>
            </w:r>
            <w:r>
              <w:rPr>
                <w:color w:val="231F20"/>
                <w:spacing w:val="-39"/>
                <w:sz w:val="34"/>
                <w:vertAlign w:val="baseline"/>
              </w:rPr>
              <w:t xml:space="preserve"> </w:t>
            </w:r>
            <w:r>
              <w:rPr>
                <w:color w:val="231F20"/>
                <w:spacing w:val="-2"/>
                <w:sz w:val="34"/>
                <w:vertAlign w:val="subscript"/>
              </w:rPr>
              <w:t>49</w:t>
            </w:r>
            <w:r>
              <w:rPr>
                <w:color w:val="231F20"/>
                <w:spacing w:val="43"/>
                <w:sz w:val="34"/>
                <w:vertAlign w:val="baseline"/>
              </w:rPr>
              <w:t xml:space="preserve"> </w:t>
            </w:r>
            <w:r>
              <w:rPr>
                <w:rFonts w:ascii="Tahoma"/>
                <w:b/>
                <w:color w:val="231F20"/>
                <w:spacing w:val="-2"/>
                <w:sz w:val="34"/>
                <w:vertAlign w:val="baseline"/>
              </w:rPr>
              <w:t>OF</w:t>
            </w:r>
            <w:r>
              <w:rPr>
                <w:rFonts w:ascii="Tahoma"/>
                <w:b/>
                <w:color w:val="231F20"/>
                <w:spacing w:val="-23"/>
                <w:sz w:val="34"/>
                <w:vertAlign w:val="baseline"/>
              </w:rPr>
              <w:t xml:space="preserve"> </w:t>
            </w:r>
            <w:r>
              <w:rPr>
                <w:rFonts w:ascii="Tahoma"/>
                <w:b/>
                <w:color w:val="231F20"/>
                <w:spacing w:val="-4"/>
                <w:sz w:val="34"/>
                <w:vertAlign w:val="baseline"/>
              </w:rPr>
              <w:t>MONEY</w:t>
            </w:r>
          </w:p>
        </w:tc>
        <w:tc>
          <w:tcPr>
            <w:tcW w:w="2443" w:type="dxa"/>
            <w:tcBorders>
              <w:top w:val="single" w:color="FFFFFF" w:sz="18" w:space="0"/>
              <w:bottom w:val="single" w:color="FFFFFF" w:sz="18" w:space="0"/>
            </w:tcBorders>
            <w:shd w:val="clear" w:color="auto" w:fill="F5E7DC"/>
          </w:tcPr>
          <w:p w14:paraId="59A05F08">
            <w:pPr>
              <w:pStyle w:val="16"/>
              <w:spacing w:before="184"/>
              <w:ind w:right="692"/>
              <w:jc w:val="right"/>
              <w:rPr>
                <w:sz w:val="20"/>
              </w:rPr>
            </w:pPr>
            <w:r>
              <w:rPr>
                <w:color w:val="231F20"/>
                <w:spacing w:val="-2"/>
                <w:sz w:val="20"/>
              </w:rPr>
              <w:t>An</w:t>
            </w:r>
            <w:r>
              <w:rPr>
                <w:color w:val="231F20"/>
                <w:spacing w:val="-8"/>
                <w:sz w:val="20"/>
              </w:rPr>
              <w:t xml:space="preserve"> </w:t>
            </w:r>
            <w:r>
              <w:rPr>
                <w:color w:val="231F20"/>
                <w:spacing w:val="-2"/>
                <w:sz w:val="20"/>
              </w:rPr>
              <w:t>honest</w:t>
            </w:r>
            <w:r>
              <w:rPr>
                <w:color w:val="231F20"/>
                <w:spacing w:val="-7"/>
                <w:sz w:val="20"/>
              </w:rPr>
              <w:t xml:space="preserve"> </w:t>
            </w:r>
            <w:r>
              <w:rPr>
                <w:color w:val="231F20"/>
                <w:spacing w:val="-2"/>
                <w:sz w:val="20"/>
              </w:rPr>
              <w:t>cleaner</w:t>
            </w:r>
          </w:p>
          <w:p w14:paraId="13D9CAE5">
            <w:pPr>
              <w:pStyle w:val="16"/>
              <w:spacing w:before="192"/>
              <w:ind w:right="764"/>
              <w:jc w:val="right"/>
              <w:rPr>
                <w:i/>
                <w:sz w:val="18"/>
              </w:rPr>
            </w:pPr>
            <w:r>
              <w:rPr>
                <w:i/>
                <w:color w:val="231F20"/>
                <w:spacing w:val="-2"/>
                <w:sz w:val="18"/>
              </w:rPr>
              <w:t>Make</w:t>
            </w:r>
            <w:r>
              <w:rPr>
                <w:i/>
                <w:color w:val="231F20"/>
                <w:spacing w:val="-10"/>
                <w:sz w:val="18"/>
              </w:rPr>
              <w:t xml:space="preserve"> </w:t>
            </w:r>
            <w:r>
              <w:rPr>
                <w:i/>
                <w:color w:val="231F20"/>
                <w:spacing w:val="-2"/>
                <w:sz w:val="18"/>
              </w:rPr>
              <w:t>inferences</w:t>
            </w:r>
          </w:p>
          <w:p w14:paraId="11BC97F9">
            <w:pPr>
              <w:pStyle w:val="16"/>
              <w:spacing w:before="6"/>
              <w:rPr>
                <w:rFonts w:ascii="Tahoma"/>
                <w:b/>
                <w:sz w:val="17"/>
              </w:rPr>
            </w:pPr>
          </w:p>
          <w:p w14:paraId="33827752">
            <w:pPr>
              <w:pStyle w:val="16"/>
              <w:ind w:left="196"/>
              <w:rPr>
                <w:sz w:val="20"/>
              </w:rPr>
            </w:pPr>
            <w:r>
              <w:rPr>
                <w:color w:val="231F20"/>
                <w:sz w:val="20"/>
              </w:rPr>
              <w:t>At</w:t>
            </w:r>
            <w:r>
              <w:rPr>
                <w:color w:val="231F20"/>
                <w:spacing w:val="-7"/>
                <w:sz w:val="20"/>
              </w:rPr>
              <w:t xml:space="preserve"> </w:t>
            </w:r>
            <w:r>
              <w:rPr>
                <w:color w:val="231F20"/>
                <w:sz w:val="20"/>
              </w:rPr>
              <w:t>the</w:t>
            </w:r>
            <w:r>
              <w:rPr>
                <w:color w:val="231F20"/>
                <w:spacing w:val="-6"/>
                <w:sz w:val="20"/>
              </w:rPr>
              <w:t xml:space="preserve"> </w:t>
            </w:r>
            <w:r>
              <w:rPr>
                <w:color w:val="231F20"/>
                <w:spacing w:val="-2"/>
                <w:sz w:val="20"/>
              </w:rPr>
              <w:t>restaurant</w:t>
            </w:r>
          </w:p>
        </w:tc>
        <w:tc>
          <w:tcPr>
            <w:tcW w:w="2025" w:type="dxa"/>
            <w:tcBorders>
              <w:top w:val="single" w:color="FFFFFF" w:sz="18" w:space="0"/>
              <w:bottom w:val="single" w:color="FFFFFF" w:sz="18" w:space="0"/>
            </w:tcBorders>
            <w:shd w:val="clear" w:color="auto" w:fill="F5E7DC"/>
          </w:tcPr>
          <w:p w14:paraId="784E78AC">
            <w:pPr>
              <w:pStyle w:val="16"/>
              <w:spacing w:before="184"/>
              <w:ind w:left="248"/>
              <w:rPr>
                <w:sz w:val="20"/>
              </w:rPr>
            </w:pPr>
            <w:r>
              <w:rPr>
                <w:color w:val="231F20"/>
                <w:spacing w:val="-6"/>
                <w:sz w:val="20"/>
              </w:rPr>
              <w:t>Retelling</w:t>
            </w:r>
            <w:r>
              <w:rPr>
                <w:color w:val="231F20"/>
                <w:spacing w:val="-2"/>
                <w:sz w:val="20"/>
              </w:rPr>
              <w:t xml:space="preserve"> </w:t>
            </w:r>
            <w:r>
              <w:rPr>
                <w:color w:val="231F20"/>
                <w:spacing w:val="-6"/>
                <w:sz w:val="20"/>
              </w:rPr>
              <w:t>a</w:t>
            </w:r>
            <w:r>
              <w:rPr>
                <w:color w:val="231F20"/>
                <w:spacing w:val="-1"/>
                <w:sz w:val="20"/>
              </w:rPr>
              <w:t xml:space="preserve"> </w:t>
            </w:r>
            <w:r>
              <w:rPr>
                <w:color w:val="231F20"/>
                <w:spacing w:val="-6"/>
                <w:sz w:val="20"/>
              </w:rPr>
              <w:t>story</w:t>
            </w:r>
          </w:p>
        </w:tc>
        <w:tc>
          <w:tcPr>
            <w:tcW w:w="3187" w:type="dxa"/>
            <w:tcBorders>
              <w:top w:val="single" w:color="FFFFFF" w:sz="18" w:space="0"/>
              <w:bottom w:val="single" w:color="FFFFFF" w:sz="18" w:space="0"/>
            </w:tcBorders>
            <w:shd w:val="clear" w:color="auto" w:fill="F5E7DC"/>
          </w:tcPr>
          <w:p w14:paraId="6FA66C1A">
            <w:pPr>
              <w:pStyle w:val="16"/>
              <w:spacing w:before="208" w:line="208" w:lineRule="auto"/>
              <w:ind w:left="254" w:right="146"/>
              <w:rPr>
                <w:sz w:val="20"/>
              </w:rPr>
            </w:pPr>
            <w:r>
              <w:rPr>
                <w:color w:val="231F20"/>
                <w:spacing w:val="-4"/>
                <w:sz w:val="20"/>
              </w:rPr>
              <w:t>The</w:t>
            </w:r>
            <w:r>
              <w:rPr>
                <w:color w:val="231F20"/>
                <w:spacing w:val="-8"/>
                <w:sz w:val="20"/>
              </w:rPr>
              <w:t xml:space="preserve"> </w:t>
            </w:r>
            <w:r>
              <w:rPr>
                <w:color w:val="231F20"/>
                <w:spacing w:val="-4"/>
                <w:sz w:val="20"/>
              </w:rPr>
              <w:t>Million</w:t>
            </w:r>
            <w:r>
              <w:rPr>
                <w:color w:val="231F20"/>
                <w:spacing w:val="-8"/>
                <w:sz w:val="20"/>
              </w:rPr>
              <w:t xml:space="preserve"> </w:t>
            </w:r>
            <w:r>
              <w:rPr>
                <w:color w:val="231F20"/>
                <w:spacing w:val="-4"/>
                <w:sz w:val="20"/>
              </w:rPr>
              <w:t>Pound</w:t>
            </w:r>
            <w:r>
              <w:rPr>
                <w:color w:val="231F20"/>
                <w:spacing w:val="-8"/>
                <w:sz w:val="20"/>
              </w:rPr>
              <w:t xml:space="preserve"> </w:t>
            </w:r>
            <w:r>
              <w:rPr>
                <w:color w:val="231F20"/>
                <w:spacing w:val="-4"/>
                <w:sz w:val="20"/>
              </w:rPr>
              <w:t>Bank</w:t>
            </w:r>
            <w:r>
              <w:rPr>
                <w:color w:val="231F20"/>
                <w:spacing w:val="-8"/>
                <w:sz w:val="20"/>
              </w:rPr>
              <w:t xml:space="preserve"> </w:t>
            </w:r>
            <w:r>
              <w:rPr>
                <w:color w:val="231F20"/>
                <w:spacing w:val="-4"/>
                <w:sz w:val="20"/>
              </w:rPr>
              <w:t xml:space="preserve">Note, </w:t>
            </w:r>
            <w:r>
              <w:rPr>
                <w:color w:val="231F20"/>
                <w:sz w:val="20"/>
              </w:rPr>
              <w:t>Act 1, Scene 3</w:t>
            </w:r>
          </w:p>
          <w:p w14:paraId="1EF2A830">
            <w:pPr>
              <w:pStyle w:val="16"/>
              <w:spacing w:before="197"/>
              <w:ind w:left="254" w:firstLine="220"/>
              <w:rPr>
                <w:i/>
                <w:sz w:val="18"/>
              </w:rPr>
            </w:pPr>
            <w:r>
              <w:rPr>
                <w:i/>
                <w:color w:val="231F20"/>
                <w:spacing w:val="-2"/>
                <w:sz w:val="18"/>
              </w:rPr>
              <w:t>Understand</w:t>
            </w:r>
            <w:r>
              <w:rPr>
                <w:i/>
                <w:color w:val="231F20"/>
                <w:spacing w:val="-9"/>
                <w:sz w:val="18"/>
              </w:rPr>
              <w:t xml:space="preserve"> </w:t>
            </w:r>
            <w:r>
              <w:rPr>
                <w:i/>
                <w:color w:val="231F20"/>
                <w:spacing w:val="-2"/>
                <w:sz w:val="18"/>
              </w:rPr>
              <w:t>implied</w:t>
            </w:r>
            <w:r>
              <w:rPr>
                <w:i/>
                <w:color w:val="231F20"/>
                <w:spacing w:val="-8"/>
                <w:sz w:val="18"/>
              </w:rPr>
              <w:t xml:space="preserve"> </w:t>
            </w:r>
            <w:r>
              <w:rPr>
                <w:i/>
                <w:color w:val="231F20"/>
                <w:spacing w:val="-2"/>
                <w:sz w:val="18"/>
              </w:rPr>
              <w:t>meaning</w:t>
            </w:r>
          </w:p>
          <w:p w14:paraId="5BEC7D68">
            <w:pPr>
              <w:pStyle w:val="16"/>
              <w:spacing w:before="7"/>
              <w:rPr>
                <w:rFonts w:ascii="Tahoma"/>
                <w:b/>
                <w:sz w:val="19"/>
              </w:rPr>
            </w:pPr>
          </w:p>
          <w:p w14:paraId="29048C0B">
            <w:pPr>
              <w:pStyle w:val="16"/>
              <w:spacing w:line="208" w:lineRule="auto"/>
              <w:ind w:left="254" w:right="146"/>
              <w:rPr>
                <w:sz w:val="20"/>
              </w:rPr>
            </w:pPr>
            <w:r>
              <w:rPr>
                <w:color w:val="231F20"/>
                <w:spacing w:val="-4"/>
                <w:sz w:val="20"/>
              </w:rPr>
              <w:t>The</w:t>
            </w:r>
            <w:r>
              <w:rPr>
                <w:color w:val="231F20"/>
                <w:spacing w:val="-8"/>
                <w:sz w:val="20"/>
              </w:rPr>
              <w:t xml:space="preserve"> </w:t>
            </w:r>
            <w:r>
              <w:rPr>
                <w:color w:val="231F20"/>
                <w:spacing w:val="-4"/>
                <w:sz w:val="20"/>
              </w:rPr>
              <w:t>Million</w:t>
            </w:r>
            <w:r>
              <w:rPr>
                <w:color w:val="231F20"/>
                <w:spacing w:val="-8"/>
                <w:sz w:val="20"/>
              </w:rPr>
              <w:t xml:space="preserve"> </w:t>
            </w:r>
            <w:r>
              <w:rPr>
                <w:color w:val="231F20"/>
                <w:spacing w:val="-4"/>
                <w:sz w:val="20"/>
              </w:rPr>
              <w:t>Pound</w:t>
            </w:r>
            <w:r>
              <w:rPr>
                <w:color w:val="231F20"/>
                <w:spacing w:val="-8"/>
                <w:sz w:val="20"/>
              </w:rPr>
              <w:t xml:space="preserve"> </w:t>
            </w:r>
            <w:r>
              <w:rPr>
                <w:color w:val="231F20"/>
                <w:spacing w:val="-4"/>
                <w:sz w:val="20"/>
              </w:rPr>
              <w:t>Bank</w:t>
            </w:r>
            <w:r>
              <w:rPr>
                <w:color w:val="231F20"/>
                <w:spacing w:val="-8"/>
                <w:sz w:val="20"/>
              </w:rPr>
              <w:t xml:space="preserve"> </w:t>
            </w:r>
            <w:r>
              <w:rPr>
                <w:color w:val="231F20"/>
                <w:spacing w:val="-4"/>
                <w:sz w:val="20"/>
              </w:rPr>
              <w:t xml:space="preserve">Note, </w:t>
            </w:r>
            <w:r>
              <w:rPr>
                <w:color w:val="231F20"/>
                <w:sz w:val="20"/>
              </w:rPr>
              <w:t>Act 2, Scene 1</w:t>
            </w:r>
          </w:p>
          <w:p w14:paraId="128D4E1C">
            <w:pPr>
              <w:pStyle w:val="16"/>
              <w:spacing w:before="200" w:line="208" w:lineRule="auto"/>
              <w:ind w:left="254" w:right="146"/>
              <w:rPr>
                <w:sz w:val="20"/>
              </w:rPr>
            </w:pPr>
            <w:r>
              <w:rPr>
                <w:color w:val="231F20"/>
                <w:spacing w:val="-4"/>
                <w:sz w:val="20"/>
              </w:rPr>
              <w:t>The</w:t>
            </w:r>
            <w:r>
              <w:rPr>
                <w:color w:val="231F20"/>
                <w:spacing w:val="-8"/>
                <w:sz w:val="20"/>
              </w:rPr>
              <w:t xml:space="preserve"> </w:t>
            </w:r>
            <w:r>
              <w:rPr>
                <w:color w:val="231F20"/>
                <w:spacing w:val="-4"/>
                <w:sz w:val="20"/>
              </w:rPr>
              <w:t>Million</w:t>
            </w:r>
            <w:r>
              <w:rPr>
                <w:color w:val="231F20"/>
                <w:spacing w:val="-8"/>
                <w:sz w:val="20"/>
              </w:rPr>
              <w:t xml:space="preserve"> </w:t>
            </w:r>
            <w:r>
              <w:rPr>
                <w:color w:val="231F20"/>
                <w:spacing w:val="-4"/>
                <w:sz w:val="20"/>
              </w:rPr>
              <w:t>Pound</w:t>
            </w:r>
            <w:r>
              <w:rPr>
                <w:color w:val="231F20"/>
                <w:spacing w:val="-8"/>
                <w:sz w:val="20"/>
              </w:rPr>
              <w:t xml:space="preserve"> </w:t>
            </w:r>
            <w:r>
              <w:rPr>
                <w:color w:val="231F20"/>
                <w:spacing w:val="-4"/>
                <w:sz w:val="20"/>
              </w:rPr>
              <w:t>Bank</w:t>
            </w:r>
            <w:r>
              <w:rPr>
                <w:color w:val="231F20"/>
                <w:spacing w:val="-8"/>
                <w:sz w:val="20"/>
              </w:rPr>
              <w:t xml:space="preserve"> </w:t>
            </w:r>
            <w:r>
              <w:rPr>
                <w:color w:val="231F20"/>
                <w:spacing w:val="-4"/>
                <w:sz w:val="20"/>
              </w:rPr>
              <w:t xml:space="preserve">Note, </w:t>
            </w:r>
            <w:r>
              <w:rPr>
                <w:color w:val="231F20"/>
                <w:sz w:val="20"/>
              </w:rPr>
              <w:t>Act 2, Scene 3</w:t>
            </w:r>
          </w:p>
        </w:tc>
      </w:tr>
      <w:tr w14:paraId="2FC3F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63" w:hRule="atLeast"/>
          <w:jc w:val="right"/>
        </w:trPr>
        <w:tc>
          <w:tcPr>
            <w:tcW w:w="136" w:type="dxa"/>
            <w:tcBorders>
              <w:top w:val="single" w:color="FFFFFF" w:sz="18" w:space="0"/>
            </w:tcBorders>
            <w:shd w:val="clear" w:color="auto" w:fill="ACADAC"/>
          </w:tcPr>
          <w:p w14:paraId="31178C6E">
            <w:pPr>
              <w:pStyle w:val="16"/>
              <w:rPr>
                <w:rFonts w:ascii="Times New Roman"/>
                <w:sz w:val="20"/>
              </w:rPr>
            </w:pPr>
          </w:p>
        </w:tc>
        <w:tc>
          <w:tcPr>
            <w:tcW w:w="10975" w:type="dxa"/>
            <w:gridSpan w:val="4"/>
            <w:tcBorders>
              <w:top w:val="single" w:color="FFFFFF" w:sz="18" w:space="0"/>
            </w:tcBorders>
          </w:tcPr>
          <w:p w14:paraId="2173BDED">
            <w:pPr>
              <w:pStyle w:val="16"/>
              <w:tabs>
                <w:tab w:val="left" w:pos="3662"/>
                <w:tab w:val="left" w:pos="4516"/>
              </w:tabs>
              <w:spacing w:before="359" w:line="365" w:lineRule="exact"/>
              <w:ind w:left="776"/>
              <w:rPr>
                <w:sz w:val="18"/>
              </w:rPr>
            </w:pPr>
            <w:r>
              <w:rPr>
                <w:rFonts w:ascii="Tahoma"/>
                <w:b/>
                <w:color w:val="231F20"/>
                <w:spacing w:val="-2"/>
                <w:sz w:val="34"/>
              </w:rPr>
              <w:t>WORKBOOK</w:t>
            </w:r>
            <w:r>
              <w:rPr>
                <w:rFonts w:ascii="Tahoma"/>
                <w:b/>
                <w:color w:val="231F20"/>
                <w:sz w:val="34"/>
              </w:rPr>
              <w:tab/>
            </w:r>
            <w:r>
              <w:rPr>
                <w:rFonts w:ascii="Tahoma"/>
                <w:color w:val="231F20"/>
                <w:spacing w:val="-7"/>
                <w:position w:val="7"/>
                <w:sz w:val="26"/>
              </w:rPr>
              <w:t>Unit</w:t>
            </w:r>
            <w:r>
              <w:rPr>
                <w:rFonts w:ascii="Tahoma"/>
                <w:color w:val="231F20"/>
                <w:spacing w:val="-38"/>
                <w:position w:val="7"/>
                <w:sz w:val="26"/>
              </w:rPr>
              <w:t xml:space="preserve"> </w:t>
            </w:r>
            <w:r>
              <w:rPr>
                <w:rFonts w:ascii="Tahoma"/>
                <w:color w:val="231F20"/>
                <w:spacing w:val="-10"/>
                <w:position w:val="7"/>
                <w:sz w:val="26"/>
              </w:rPr>
              <w:t>1</w:t>
            </w:r>
            <w:r>
              <w:rPr>
                <w:rFonts w:ascii="Tahoma"/>
                <w:color w:val="231F20"/>
                <w:position w:val="7"/>
                <w:sz w:val="26"/>
              </w:rPr>
              <w:tab/>
            </w:r>
            <w:r>
              <w:rPr>
                <w:color w:val="231F20"/>
                <w:position w:val="10"/>
                <w:sz w:val="18"/>
              </w:rPr>
              <w:t>p.</w:t>
            </w:r>
            <w:r>
              <w:rPr>
                <w:color w:val="231F20"/>
                <w:spacing w:val="6"/>
                <w:position w:val="10"/>
                <w:sz w:val="18"/>
              </w:rPr>
              <w:t xml:space="preserve"> </w:t>
            </w:r>
            <w:r>
              <w:rPr>
                <w:color w:val="231F20"/>
                <w:spacing w:val="-5"/>
                <w:position w:val="10"/>
                <w:sz w:val="18"/>
              </w:rPr>
              <w:t>61</w:t>
            </w:r>
          </w:p>
          <w:p w14:paraId="67CE578D">
            <w:pPr>
              <w:pStyle w:val="16"/>
              <w:tabs>
                <w:tab w:val="left" w:pos="853"/>
              </w:tabs>
              <w:spacing w:line="267" w:lineRule="exact"/>
              <w:ind w:right="2386"/>
              <w:jc w:val="center"/>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67</w:t>
            </w:r>
          </w:p>
          <w:p w14:paraId="48DF4636">
            <w:pPr>
              <w:pStyle w:val="16"/>
              <w:tabs>
                <w:tab w:val="left" w:pos="853"/>
              </w:tabs>
              <w:spacing w:line="312" w:lineRule="exact"/>
              <w:ind w:right="2386"/>
              <w:jc w:val="center"/>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73</w:t>
            </w:r>
          </w:p>
          <w:p w14:paraId="3580E949">
            <w:pPr>
              <w:pStyle w:val="16"/>
              <w:tabs>
                <w:tab w:val="left" w:pos="853"/>
              </w:tabs>
              <w:spacing w:line="312" w:lineRule="exact"/>
              <w:ind w:right="2386"/>
              <w:jc w:val="center"/>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79</w:t>
            </w:r>
          </w:p>
          <w:p w14:paraId="071D135E">
            <w:pPr>
              <w:pStyle w:val="16"/>
              <w:tabs>
                <w:tab w:val="left" w:pos="853"/>
              </w:tabs>
              <w:spacing w:line="313" w:lineRule="exact"/>
              <w:ind w:right="2386"/>
              <w:jc w:val="center"/>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85</w:t>
            </w:r>
          </w:p>
        </w:tc>
      </w:tr>
    </w:tbl>
    <w:p w14:paraId="3E0C0020">
      <w:pPr>
        <w:pStyle w:val="11"/>
        <w:spacing w:before="7"/>
        <w:rPr>
          <w:rFonts w:ascii="Tahoma"/>
          <w:b/>
          <w:sz w:val="6"/>
        </w:rPr>
      </w:pPr>
    </w:p>
    <w:p w14:paraId="562A11ED">
      <w:pPr>
        <w:spacing w:after="0"/>
        <w:rPr>
          <w:rFonts w:ascii="Tahoma"/>
          <w:sz w:val="6"/>
        </w:rPr>
        <w:sectPr>
          <w:pgSz w:w="11910" w:h="16840"/>
          <w:pgMar w:top="80" w:right="0" w:bottom="0" w:left="0" w:header="720" w:footer="720" w:gutter="0"/>
          <w:cols w:space="720" w:num="1"/>
        </w:sectPr>
      </w:pPr>
    </w:p>
    <w:p w14:paraId="34CC2F04">
      <w:pPr>
        <w:spacing w:line="240" w:lineRule="auto"/>
        <w:ind w:left="4340" w:right="0" w:firstLine="0"/>
        <w:jc w:val="left"/>
        <w:rPr>
          <w:rFonts w:ascii="Tahoma"/>
          <w:sz w:val="20"/>
        </w:rPr>
      </w:pPr>
      <w:r>
        <mc:AlternateContent>
          <mc:Choice Requires="wps">
            <w:drawing>
              <wp:anchor distT="0" distB="0" distL="0" distR="0" simplePos="0" relativeHeight="251842560" behindDoc="1" locked="0" layoutInCell="1" allowOverlap="1">
                <wp:simplePos x="0" y="0"/>
                <wp:positionH relativeFrom="page">
                  <wp:posOffset>0</wp:posOffset>
                </wp:positionH>
                <wp:positionV relativeFrom="page">
                  <wp:posOffset>833755</wp:posOffset>
                </wp:positionV>
                <wp:extent cx="7180580" cy="9435465"/>
                <wp:effectExtent l="0" t="0" r="0" b="0"/>
                <wp:wrapNone/>
                <wp:docPr id="114" name="Graphic 114"/>
                <wp:cNvGraphicFramePr/>
                <a:graphic xmlns:a="http://schemas.openxmlformats.org/drawingml/2006/main">
                  <a:graphicData uri="http://schemas.microsoft.com/office/word/2010/wordprocessingShape">
                    <wps:wsp>
                      <wps:cNvSpPr/>
                      <wps:spPr>
                        <a:xfrm>
                          <a:off x="0" y="0"/>
                          <a:ext cx="7180580" cy="9435465"/>
                        </a:xfrm>
                        <a:custGeom>
                          <a:avLst/>
                          <a:gdLst/>
                          <a:ahLst/>
                          <a:cxnLst/>
                          <a:rect l="l" t="t" r="r" b="b"/>
                          <a:pathLst>
                            <a:path w="7180580" h="9435465">
                              <a:moveTo>
                                <a:pt x="7180250" y="107823"/>
                              </a:moveTo>
                              <a:lnTo>
                                <a:pt x="7178561" y="45491"/>
                              </a:lnTo>
                              <a:lnTo>
                                <a:pt x="7166737" y="13487"/>
                              </a:lnTo>
                              <a:lnTo>
                                <a:pt x="7134644" y="1689"/>
                              </a:lnTo>
                              <a:lnTo>
                                <a:pt x="7072173" y="0"/>
                              </a:lnTo>
                              <a:lnTo>
                                <a:pt x="0" y="0"/>
                              </a:lnTo>
                              <a:lnTo>
                                <a:pt x="0" y="819010"/>
                              </a:lnTo>
                              <a:lnTo>
                                <a:pt x="0" y="7859903"/>
                              </a:lnTo>
                              <a:lnTo>
                                <a:pt x="0" y="9435071"/>
                              </a:lnTo>
                              <a:lnTo>
                                <a:pt x="7180250" y="9435071"/>
                              </a:lnTo>
                              <a:lnTo>
                                <a:pt x="7180250" y="7859903"/>
                              </a:lnTo>
                              <a:lnTo>
                                <a:pt x="7180250" y="926833"/>
                              </a:lnTo>
                              <a:lnTo>
                                <a:pt x="7180250" y="107823"/>
                              </a:lnTo>
                              <a:close/>
                            </a:path>
                          </a:pathLst>
                        </a:custGeom>
                        <a:solidFill>
                          <a:srgbClr val="ECECEB"/>
                        </a:solidFill>
                      </wps:spPr>
                      <wps:bodyPr wrap="square" lIns="0" tIns="0" rIns="0" bIns="0" rtlCol="0">
                        <a:noAutofit/>
                      </wps:bodyPr>
                    </wps:wsp>
                  </a:graphicData>
                </a:graphic>
              </wp:anchor>
            </w:drawing>
          </mc:Choice>
          <mc:Fallback>
            <w:pict>
              <v:shape id="Graphic 114" o:spid="_x0000_s1026" o:spt="100" style="position:absolute;left:0pt;margin-left:0pt;margin-top:65.65pt;height:742.95pt;width:565.4pt;mso-position-horizontal-relative:page;mso-position-vertical-relative:page;z-index:-251473920;mso-width-relative:page;mso-height-relative:page;" fillcolor="#ECECEB" filled="t" stroked="f" coordsize="7180580,9435465" o:gfxdata="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k098LtYAAAAKAQAADwAAAAAAAAAB&#10;ACAAAAAiAAAAZHJzL2Rvd25yZXYueG1sUEsBAhQAFAAAAAgAh07iQD5PMBaEAgAAWwYAAA4AAAAA&#10;AAAAAQAgAAAAJQEAAGRycy9lMm9Eb2MueG1sUEsFBgAAAAAGAAYAWQEAABsGAAAAAA==&#10;" path="m7180250,107823l7178561,45491,7166737,13487,7134644,1689,7072173,0,0,0,0,819010,0,7859903,0,9435071,7180250,9435071,7180250,7859903,7180250,926833,7180250,107823xe">
                <v:fill on="t" focussize="0,0"/>
                <v:stroke on="f"/>
                <v:imagedata o:title=""/>
                <o:lock v:ext="edit" aspectratio="f"/>
                <v:textbox inset="0mm,0mm,0mm,0mm"/>
              </v:shape>
            </w:pict>
          </mc:Fallback>
        </mc:AlternateContent>
      </w: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73E5B5FC">
      <w:pPr>
        <w:pStyle w:val="11"/>
        <w:rPr>
          <w:rFonts w:ascii="Tahoma"/>
          <w:b/>
          <w:sz w:val="20"/>
        </w:rPr>
      </w:pPr>
    </w:p>
    <w:p w14:paraId="7FF2E426">
      <w:pPr>
        <w:pStyle w:val="11"/>
        <w:rPr>
          <w:rFonts w:ascii="Tahoma"/>
          <w:b/>
          <w:sz w:val="20"/>
        </w:rPr>
      </w:pPr>
    </w:p>
    <w:p w14:paraId="1691E3EF">
      <w:pPr>
        <w:pStyle w:val="11"/>
        <w:spacing w:before="6"/>
        <w:rPr>
          <w:rFonts w:ascii="Tahoma"/>
          <w:b/>
          <w:sz w:val="20"/>
        </w:rPr>
      </w:pP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09"/>
        <w:gridCol w:w="2443"/>
        <w:gridCol w:w="2132"/>
        <w:gridCol w:w="2049"/>
        <w:gridCol w:w="2173"/>
      </w:tblGrid>
      <w:tr w14:paraId="79BF8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1" w:hRule="atLeast"/>
        </w:trPr>
        <w:tc>
          <w:tcPr>
            <w:tcW w:w="2509" w:type="dxa"/>
            <w:tcBorders>
              <w:bottom w:val="single" w:color="FFFFFF" w:sz="18" w:space="0"/>
            </w:tcBorders>
          </w:tcPr>
          <w:p w14:paraId="7C3A3B0D">
            <w:pPr>
              <w:pStyle w:val="16"/>
              <w:spacing w:before="223"/>
              <w:ind w:left="765"/>
              <w:rPr>
                <w:rFonts w:ascii="Tahoma"/>
                <w:b/>
                <w:sz w:val="36"/>
              </w:rPr>
            </w:pPr>
            <w:r>
              <w:rPr>
                <w:rFonts w:ascii="Tahoma"/>
                <w:b/>
                <w:color w:val="231F20"/>
                <w:spacing w:val="-2"/>
                <w:sz w:val="36"/>
              </w:rPr>
              <w:t>Writing</w:t>
            </w:r>
          </w:p>
        </w:tc>
        <w:tc>
          <w:tcPr>
            <w:tcW w:w="2443" w:type="dxa"/>
            <w:tcBorders>
              <w:bottom w:val="single" w:color="FFFFFF" w:sz="18" w:space="0"/>
            </w:tcBorders>
            <w:shd w:val="clear" w:color="auto" w:fill="D0D1CF"/>
          </w:tcPr>
          <w:p w14:paraId="4C1BA6D4">
            <w:pPr>
              <w:pStyle w:val="16"/>
              <w:spacing w:before="223"/>
              <w:ind w:left="132"/>
              <w:rPr>
                <w:rFonts w:ascii="Tahoma"/>
                <w:b/>
                <w:sz w:val="36"/>
              </w:rPr>
            </w:pPr>
            <w:r>
              <w:rPr>
                <w:rFonts w:ascii="Tahoma"/>
                <w:b/>
                <w:color w:val="231F20"/>
                <w:spacing w:val="-19"/>
                <w:sz w:val="36"/>
              </w:rPr>
              <w:t>Pronunciation</w:t>
            </w:r>
          </w:p>
        </w:tc>
        <w:tc>
          <w:tcPr>
            <w:tcW w:w="2132" w:type="dxa"/>
            <w:tcBorders>
              <w:bottom w:val="single" w:color="FFFFFF" w:sz="18" w:space="0"/>
            </w:tcBorders>
          </w:tcPr>
          <w:p w14:paraId="1C696FAC">
            <w:pPr>
              <w:pStyle w:val="16"/>
              <w:spacing w:before="223"/>
              <w:ind w:left="258"/>
              <w:rPr>
                <w:rFonts w:ascii="Tahoma"/>
                <w:b/>
                <w:sz w:val="36"/>
              </w:rPr>
            </w:pPr>
            <w:r>
              <w:rPr>
                <w:rFonts w:ascii="Tahoma"/>
                <w:b/>
                <w:color w:val="231F20"/>
                <w:spacing w:val="-2"/>
                <w:sz w:val="36"/>
              </w:rPr>
              <w:t>Structure</w:t>
            </w:r>
          </w:p>
        </w:tc>
        <w:tc>
          <w:tcPr>
            <w:tcW w:w="2049" w:type="dxa"/>
            <w:tcBorders>
              <w:bottom w:val="single" w:color="FFFFFF" w:sz="18" w:space="0"/>
            </w:tcBorders>
            <w:shd w:val="clear" w:color="auto" w:fill="D0D1CF"/>
          </w:tcPr>
          <w:p w14:paraId="2CDD4273">
            <w:pPr>
              <w:pStyle w:val="16"/>
              <w:spacing w:before="223"/>
              <w:ind w:left="351"/>
              <w:rPr>
                <w:rFonts w:ascii="Tahoma"/>
                <w:b/>
                <w:sz w:val="36"/>
              </w:rPr>
            </w:pPr>
            <w:r>
              <w:rPr>
                <w:rFonts w:ascii="Tahoma"/>
                <w:b/>
                <w:color w:val="231F20"/>
                <w:spacing w:val="-2"/>
                <w:sz w:val="36"/>
              </w:rPr>
              <w:t>*Project</w:t>
            </w:r>
          </w:p>
        </w:tc>
        <w:tc>
          <w:tcPr>
            <w:tcW w:w="2173" w:type="dxa"/>
            <w:tcBorders>
              <w:bottom w:val="single" w:color="FFFFFF" w:sz="18" w:space="0"/>
            </w:tcBorders>
          </w:tcPr>
          <w:p w14:paraId="5778AA79">
            <w:pPr>
              <w:pStyle w:val="16"/>
              <w:spacing w:before="223"/>
              <w:ind w:left="95"/>
              <w:rPr>
                <w:rFonts w:ascii="Tahoma"/>
                <w:b/>
                <w:sz w:val="36"/>
              </w:rPr>
            </w:pPr>
            <w:r>
              <w:rPr>
                <w:rFonts w:ascii="Tahoma"/>
                <w:b/>
                <w:color w:val="231F20"/>
                <w:w w:val="85"/>
                <w:sz w:val="36"/>
              </w:rPr>
              <w:t>*Video</w:t>
            </w:r>
            <w:r>
              <w:rPr>
                <w:rFonts w:ascii="Tahoma"/>
                <w:b/>
                <w:color w:val="231F20"/>
                <w:spacing w:val="-5"/>
                <w:w w:val="95"/>
                <w:sz w:val="36"/>
              </w:rPr>
              <w:t xml:space="preserve"> </w:t>
            </w:r>
            <w:r>
              <w:rPr>
                <w:rFonts w:ascii="Tahoma"/>
                <w:b/>
                <w:color w:val="231F20"/>
                <w:spacing w:val="-4"/>
                <w:w w:val="95"/>
                <w:sz w:val="36"/>
              </w:rPr>
              <w:t>Time</w:t>
            </w:r>
          </w:p>
        </w:tc>
      </w:tr>
      <w:tr w14:paraId="7FDE2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27" w:hRule="atLeast"/>
        </w:trPr>
        <w:tc>
          <w:tcPr>
            <w:tcW w:w="2509" w:type="dxa"/>
            <w:tcBorders>
              <w:top w:val="single" w:color="FFFFFF" w:sz="18" w:space="0"/>
              <w:bottom w:val="single" w:color="FFFFFF" w:sz="18" w:space="0"/>
            </w:tcBorders>
            <w:shd w:val="clear" w:color="auto" w:fill="F5DEDE"/>
          </w:tcPr>
          <w:p w14:paraId="03CC551C">
            <w:pPr>
              <w:pStyle w:val="16"/>
              <w:spacing w:before="5"/>
              <w:rPr>
                <w:rFonts w:ascii="Tahoma"/>
                <w:b/>
                <w:sz w:val="24"/>
              </w:rPr>
            </w:pPr>
          </w:p>
          <w:p w14:paraId="23A27327">
            <w:pPr>
              <w:pStyle w:val="16"/>
              <w:spacing w:before="1" w:line="208" w:lineRule="auto"/>
              <w:ind w:left="648" w:right="401"/>
              <w:rPr>
                <w:sz w:val="20"/>
              </w:rPr>
            </w:pPr>
            <w:r>
              <w:rPr>
                <w:color w:val="231F20"/>
                <w:spacing w:val="-6"/>
                <w:sz w:val="20"/>
              </w:rPr>
              <w:t>A</w:t>
            </w:r>
            <w:r>
              <w:rPr>
                <w:color w:val="231F20"/>
                <w:spacing w:val="-8"/>
                <w:sz w:val="20"/>
              </w:rPr>
              <w:t xml:space="preserve"> </w:t>
            </w:r>
            <w:r>
              <w:rPr>
                <w:color w:val="231F20"/>
                <w:spacing w:val="-6"/>
                <w:sz w:val="20"/>
              </w:rPr>
              <w:t>narrative</w:t>
            </w:r>
            <w:r>
              <w:rPr>
                <w:color w:val="231F20"/>
                <w:spacing w:val="-8"/>
                <w:sz w:val="20"/>
              </w:rPr>
              <w:t xml:space="preserve"> </w:t>
            </w:r>
            <w:r>
              <w:rPr>
                <w:color w:val="231F20"/>
                <w:spacing w:val="-6"/>
                <w:sz w:val="20"/>
              </w:rPr>
              <w:t xml:space="preserve">essay </w:t>
            </w:r>
            <w:r>
              <w:rPr>
                <w:color w:val="231F20"/>
                <w:sz w:val="20"/>
              </w:rPr>
              <w:t xml:space="preserve">about a festival or celebration </w:t>
            </w:r>
            <w:r>
              <w:rPr>
                <w:color w:val="231F20"/>
                <w:spacing w:val="-2"/>
                <w:sz w:val="20"/>
              </w:rPr>
              <w:t>experience</w:t>
            </w:r>
          </w:p>
        </w:tc>
        <w:tc>
          <w:tcPr>
            <w:tcW w:w="2443" w:type="dxa"/>
            <w:tcBorders>
              <w:top w:val="single" w:color="FFFFFF" w:sz="18" w:space="0"/>
              <w:bottom w:val="single" w:color="FFFFFF" w:sz="18" w:space="0"/>
            </w:tcBorders>
            <w:shd w:val="clear" w:color="auto" w:fill="F5DEDE"/>
          </w:tcPr>
          <w:p w14:paraId="33859080">
            <w:pPr>
              <w:pStyle w:val="16"/>
              <w:spacing w:before="5"/>
              <w:rPr>
                <w:rFonts w:ascii="Tahoma"/>
                <w:b/>
                <w:sz w:val="22"/>
              </w:rPr>
            </w:pPr>
          </w:p>
          <w:p w14:paraId="28F05FFC">
            <w:pPr>
              <w:pStyle w:val="16"/>
              <w:spacing w:before="1"/>
              <w:ind w:left="190"/>
              <w:rPr>
                <w:sz w:val="20"/>
              </w:rPr>
            </w:pPr>
            <w:r>
              <w:rPr>
                <w:color w:val="231F20"/>
                <w:spacing w:val="-2"/>
                <w:sz w:val="20"/>
              </w:rPr>
              <w:t>Assimilation</w:t>
            </w:r>
          </w:p>
        </w:tc>
        <w:tc>
          <w:tcPr>
            <w:tcW w:w="2132" w:type="dxa"/>
            <w:tcBorders>
              <w:top w:val="single" w:color="FFFFFF" w:sz="18" w:space="0"/>
              <w:bottom w:val="single" w:color="FFFFFF" w:sz="18" w:space="0"/>
            </w:tcBorders>
            <w:shd w:val="clear" w:color="auto" w:fill="F5DEDE"/>
          </w:tcPr>
          <w:p w14:paraId="58C24011">
            <w:pPr>
              <w:pStyle w:val="16"/>
              <w:spacing w:before="6"/>
              <w:rPr>
                <w:rFonts w:ascii="Tahoma"/>
                <w:b/>
                <w:sz w:val="24"/>
              </w:rPr>
            </w:pPr>
          </w:p>
          <w:p w14:paraId="0F1AED40">
            <w:pPr>
              <w:pStyle w:val="16"/>
              <w:spacing w:line="208" w:lineRule="auto"/>
              <w:ind w:left="196"/>
              <w:rPr>
                <w:sz w:val="20"/>
              </w:rPr>
            </w:pPr>
            <w:r>
              <w:rPr>
                <w:color w:val="231F20"/>
                <w:sz w:val="20"/>
              </w:rPr>
              <w:t>The</w:t>
            </w:r>
            <w:r>
              <w:rPr>
                <w:color w:val="231F20"/>
                <w:spacing w:val="-14"/>
                <w:sz w:val="20"/>
              </w:rPr>
              <w:t xml:space="preserve"> </w:t>
            </w:r>
            <w:r>
              <w:rPr>
                <w:i/>
                <w:color w:val="231F20"/>
                <w:sz w:val="20"/>
              </w:rPr>
              <w:t>-ing</w:t>
            </w:r>
            <w:r>
              <w:rPr>
                <w:i/>
                <w:color w:val="231F20"/>
                <w:spacing w:val="-13"/>
                <w:sz w:val="20"/>
              </w:rPr>
              <w:t xml:space="preserve"> </w:t>
            </w:r>
            <w:r>
              <w:rPr>
                <w:color w:val="231F20"/>
                <w:sz w:val="20"/>
              </w:rPr>
              <w:t>form</w:t>
            </w:r>
            <w:r>
              <w:rPr>
                <w:color w:val="231F20"/>
                <w:spacing w:val="-14"/>
                <w:sz w:val="20"/>
              </w:rPr>
              <w:t xml:space="preserve"> </w:t>
            </w:r>
            <w:r>
              <w:rPr>
                <w:color w:val="231F20"/>
                <w:sz w:val="20"/>
              </w:rPr>
              <w:t>(1)</w:t>
            </w:r>
            <w:r>
              <w:rPr>
                <w:color w:val="231F20"/>
                <w:spacing w:val="-13"/>
                <w:sz w:val="20"/>
              </w:rPr>
              <w:t xml:space="preserve"> </w:t>
            </w:r>
            <w:r>
              <w:rPr>
                <w:color w:val="231F20"/>
                <w:sz w:val="20"/>
              </w:rPr>
              <w:t xml:space="preserve">as </w:t>
            </w:r>
            <w:r>
              <w:rPr>
                <w:color w:val="231F20"/>
                <w:spacing w:val="-2"/>
                <w:sz w:val="20"/>
              </w:rPr>
              <w:t>the</w:t>
            </w:r>
            <w:r>
              <w:rPr>
                <w:color w:val="231F20"/>
                <w:spacing w:val="-12"/>
                <w:sz w:val="20"/>
              </w:rPr>
              <w:t xml:space="preserve"> </w:t>
            </w:r>
            <w:r>
              <w:rPr>
                <w:color w:val="231F20"/>
                <w:spacing w:val="-2"/>
                <w:sz w:val="20"/>
              </w:rPr>
              <w:t>attribute</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the predicative</w:t>
            </w:r>
          </w:p>
        </w:tc>
        <w:tc>
          <w:tcPr>
            <w:tcW w:w="2049" w:type="dxa"/>
            <w:tcBorders>
              <w:top w:val="single" w:color="FFFFFF" w:sz="18" w:space="0"/>
              <w:bottom w:val="single" w:color="FFFFFF" w:sz="18" w:space="0"/>
            </w:tcBorders>
            <w:shd w:val="clear" w:color="auto" w:fill="F5DEDE"/>
          </w:tcPr>
          <w:p w14:paraId="3A4236A0">
            <w:pPr>
              <w:pStyle w:val="16"/>
              <w:spacing w:before="3"/>
              <w:rPr>
                <w:rFonts w:ascii="Tahoma"/>
                <w:b/>
                <w:sz w:val="21"/>
              </w:rPr>
            </w:pPr>
          </w:p>
          <w:p w14:paraId="74AF7BAA">
            <w:pPr>
              <w:pStyle w:val="16"/>
              <w:spacing w:line="208" w:lineRule="auto"/>
              <w:ind w:left="174" w:right="208"/>
              <w:rPr>
                <w:sz w:val="20"/>
              </w:rPr>
            </w:pPr>
            <w:r>
              <w:rPr>
                <w:color w:val="231F20"/>
                <w:spacing w:val="-4"/>
                <w:sz w:val="20"/>
              </w:rPr>
              <w:t>Give</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 xml:space="preserve">presentation </w:t>
            </w:r>
            <w:r>
              <w:rPr>
                <w:color w:val="231F20"/>
                <w:sz w:val="20"/>
              </w:rPr>
              <w:t xml:space="preserve">about a festival in </w:t>
            </w:r>
            <w:r>
              <w:rPr>
                <w:color w:val="231F20"/>
                <w:spacing w:val="-2"/>
                <w:sz w:val="20"/>
              </w:rPr>
              <w:t>China</w:t>
            </w:r>
          </w:p>
          <w:p w14:paraId="48F37FBD">
            <w:pPr>
              <w:pStyle w:val="16"/>
              <w:spacing w:before="200" w:line="208" w:lineRule="auto"/>
              <w:ind w:left="174" w:right="289"/>
              <w:rPr>
                <w:sz w:val="20"/>
              </w:rPr>
            </w:pPr>
            <w:r>
              <w:rPr>
                <w:color w:val="231F20"/>
                <w:sz w:val="20"/>
              </w:rPr>
              <w:t xml:space="preserve">Make a poster </w:t>
            </w:r>
            <w:r>
              <w:rPr>
                <w:color w:val="231F20"/>
                <w:spacing w:val="-2"/>
                <w:sz w:val="20"/>
              </w:rPr>
              <w:t>about</w:t>
            </w:r>
            <w:r>
              <w:rPr>
                <w:color w:val="231F20"/>
                <w:spacing w:val="-12"/>
                <w:sz w:val="20"/>
              </w:rPr>
              <w:t xml:space="preserve"> </w:t>
            </w:r>
            <w:r>
              <w:rPr>
                <w:color w:val="231F20"/>
                <w:spacing w:val="-2"/>
                <w:sz w:val="20"/>
              </w:rPr>
              <w:t>festival</w:t>
            </w:r>
            <w:r>
              <w:rPr>
                <w:color w:val="231F20"/>
                <w:spacing w:val="-12"/>
                <w:sz w:val="20"/>
              </w:rPr>
              <w:t xml:space="preserve"> </w:t>
            </w:r>
            <w:r>
              <w:rPr>
                <w:color w:val="231F20"/>
                <w:spacing w:val="-2"/>
                <w:sz w:val="20"/>
              </w:rPr>
              <w:t>food recipes</w:t>
            </w:r>
          </w:p>
        </w:tc>
        <w:tc>
          <w:tcPr>
            <w:tcW w:w="2173" w:type="dxa"/>
            <w:tcBorders>
              <w:top w:val="single" w:color="FFFFFF" w:sz="18" w:space="0"/>
              <w:bottom w:val="single" w:color="FFFFFF" w:sz="18" w:space="0"/>
            </w:tcBorders>
            <w:shd w:val="clear" w:color="auto" w:fill="F5DEDE"/>
          </w:tcPr>
          <w:p w14:paraId="712607F7">
            <w:pPr>
              <w:pStyle w:val="16"/>
              <w:spacing w:before="5"/>
              <w:rPr>
                <w:rFonts w:ascii="Tahoma"/>
                <w:b/>
                <w:sz w:val="24"/>
              </w:rPr>
            </w:pPr>
          </w:p>
          <w:p w14:paraId="04FCB1F2">
            <w:pPr>
              <w:pStyle w:val="16"/>
              <w:spacing w:before="1" w:line="208" w:lineRule="auto"/>
              <w:ind w:left="272" w:right="237"/>
              <w:rPr>
                <w:sz w:val="20"/>
              </w:rPr>
            </w:pPr>
            <w:r>
              <w:rPr>
                <w:color w:val="231F20"/>
                <w:spacing w:val="-6"/>
                <w:sz w:val="20"/>
              </w:rPr>
              <w:t>The</w:t>
            </w:r>
            <w:r>
              <w:rPr>
                <w:color w:val="231F20"/>
                <w:spacing w:val="-8"/>
                <w:sz w:val="20"/>
              </w:rPr>
              <w:t xml:space="preserve"> </w:t>
            </w:r>
            <w:r>
              <w:rPr>
                <w:color w:val="231F20"/>
                <w:spacing w:val="-6"/>
                <w:sz w:val="20"/>
              </w:rPr>
              <w:t xml:space="preserve">Lantern </w:t>
            </w:r>
            <w:r>
              <w:rPr>
                <w:color w:val="231F20"/>
                <w:spacing w:val="-2"/>
                <w:sz w:val="20"/>
              </w:rPr>
              <w:t>Festival</w:t>
            </w:r>
          </w:p>
        </w:tc>
      </w:tr>
      <w:tr w14:paraId="69F19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27" w:hRule="atLeast"/>
        </w:trPr>
        <w:tc>
          <w:tcPr>
            <w:tcW w:w="2509" w:type="dxa"/>
            <w:tcBorders>
              <w:top w:val="single" w:color="FFFFFF" w:sz="18" w:space="0"/>
              <w:bottom w:val="single" w:color="FFFFFF" w:sz="18" w:space="0"/>
            </w:tcBorders>
            <w:shd w:val="clear" w:color="auto" w:fill="E5F3E8"/>
          </w:tcPr>
          <w:p w14:paraId="4C883A9C">
            <w:pPr>
              <w:pStyle w:val="16"/>
              <w:spacing w:before="5"/>
              <w:rPr>
                <w:rFonts w:ascii="Tahoma"/>
                <w:b/>
                <w:sz w:val="25"/>
              </w:rPr>
            </w:pPr>
          </w:p>
          <w:p w14:paraId="76CDC054">
            <w:pPr>
              <w:pStyle w:val="16"/>
              <w:spacing w:line="208" w:lineRule="auto"/>
              <w:ind w:left="648" w:right="401"/>
              <w:rPr>
                <w:sz w:val="20"/>
              </w:rPr>
            </w:pPr>
            <w:r>
              <w:rPr>
                <w:color w:val="231F20"/>
                <w:spacing w:val="-4"/>
                <w:sz w:val="20"/>
              </w:rPr>
              <w:t>A</w:t>
            </w:r>
            <w:r>
              <w:rPr>
                <w:color w:val="231F20"/>
                <w:spacing w:val="-10"/>
                <w:sz w:val="20"/>
              </w:rPr>
              <w:t xml:space="preserve"> </w:t>
            </w:r>
            <w:r>
              <w:rPr>
                <w:color w:val="231F20"/>
                <w:spacing w:val="-4"/>
                <w:sz w:val="20"/>
              </w:rPr>
              <w:t>review</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a </w:t>
            </w:r>
            <w:r>
              <w:rPr>
                <w:color w:val="231F20"/>
                <w:sz w:val="20"/>
              </w:rPr>
              <w:t>moral fable</w:t>
            </w:r>
          </w:p>
        </w:tc>
        <w:tc>
          <w:tcPr>
            <w:tcW w:w="2443" w:type="dxa"/>
            <w:tcBorders>
              <w:top w:val="single" w:color="FFFFFF" w:sz="18" w:space="0"/>
              <w:bottom w:val="single" w:color="FFFFFF" w:sz="18" w:space="0"/>
            </w:tcBorders>
            <w:shd w:val="clear" w:color="auto" w:fill="E5F3E8"/>
          </w:tcPr>
          <w:p w14:paraId="11D7DE28">
            <w:pPr>
              <w:pStyle w:val="16"/>
              <w:spacing w:before="5"/>
              <w:rPr>
                <w:rFonts w:ascii="Tahoma"/>
                <w:b/>
                <w:sz w:val="23"/>
              </w:rPr>
            </w:pPr>
          </w:p>
          <w:p w14:paraId="3E76B213">
            <w:pPr>
              <w:pStyle w:val="16"/>
              <w:ind w:left="190"/>
              <w:rPr>
                <w:sz w:val="20"/>
              </w:rPr>
            </w:pPr>
            <w:r>
              <w:rPr>
                <w:color w:val="231F20"/>
                <w:spacing w:val="-4"/>
                <w:sz w:val="20"/>
              </w:rPr>
              <w:t>The</w:t>
            </w:r>
            <w:r>
              <w:rPr>
                <w:color w:val="231F20"/>
                <w:spacing w:val="-9"/>
                <w:sz w:val="20"/>
              </w:rPr>
              <w:t xml:space="preserve"> </w:t>
            </w:r>
            <w:r>
              <w:rPr>
                <w:color w:val="231F20"/>
                <w:spacing w:val="-4"/>
                <w:sz w:val="20"/>
              </w:rPr>
              <w:t>rising</w:t>
            </w:r>
            <w:r>
              <w:rPr>
                <w:color w:val="231F20"/>
                <w:spacing w:val="-8"/>
                <w:sz w:val="20"/>
              </w:rPr>
              <w:t xml:space="preserve"> </w:t>
            </w:r>
            <w:r>
              <w:rPr>
                <w:color w:val="231F20"/>
                <w:spacing w:val="-4"/>
                <w:sz w:val="20"/>
              </w:rPr>
              <w:t>intonation</w:t>
            </w:r>
          </w:p>
        </w:tc>
        <w:tc>
          <w:tcPr>
            <w:tcW w:w="2132" w:type="dxa"/>
            <w:tcBorders>
              <w:top w:val="single" w:color="FFFFFF" w:sz="18" w:space="0"/>
              <w:bottom w:val="single" w:color="FFFFFF" w:sz="18" w:space="0"/>
            </w:tcBorders>
            <w:shd w:val="clear" w:color="auto" w:fill="E5F3E8"/>
          </w:tcPr>
          <w:p w14:paraId="6188E9E7">
            <w:pPr>
              <w:pStyle w:val="16"/>
              <w:spacing w:before="5"/>
              <w:rPr>
                <w:rFonts w:ascii="Tahoma"/>
                <w:b/>
                <w:sz w:val="25"/>
              </w:rPr>
            </w:pPr>
          </w:p>
          <w:p w14:paraId="5ADE89CD">
            <w:pPr>
              <w:pStyle w:val="16"/>
              <w:spacing w:line="208" w:lineRule="auto"/>
              <w:ind w:left="196" w:right="468"/>
              <w:rPr>
                <w:sz w:val="20"/>
              </w:rPr>
            </w:pPr>
            <w:r>
              <w:rPr>
                <w:color w:val="231F20"/>
                <w:sz w:val="20"/>
              </w:rPr>
              <w:t>The</w:t>
            </w:r>
            <w:r>
              <w:rPr>
                <w:color w:val="231F20"/>
                <w:spacing w:val="-14"/>
                <w:sz w:val="20"/>
              </w:rPr>
              <w:t xml:space="preserve"> </w:t>
            </w:r>
            <w:r>
              <w:rPr>
                <w:i/>
                <w:color w:val="231F20"/>
                <w:sz w:val="20"/>
              </w:rPr>
              <w:t>-ing</w:t>
            </w:r>
            <w:r>
              <w:rPr>
                <w:i/>
                <w:color w:val="231F20"/>
                <w:spacing w:val="-14"/>
                <w:sz w:val="20"/>
              </w:rPr>
              <w:t xml:space="preserve"> </w:t>
            </w:r>
            <w:r>
              <w:rPr>
                <w:color w:val="231F20"/>
                <w:sz w:val="20"/>
              </w:rPr>
              <w:t>form</w:t>
            </w:r>
            <w:r>
              <w:rPr>
                <w:color w:val="231F20"/>
                <w:spacing w:val="-14"/>
                <w:sz w:val="20"/>
              </w:rPr>
              <w:t xml:space="preserve"> </w:t>
            </w:r>
            <w:r>
              <w:rPr>
                <w:color w:val="231F20"/>
                <w:sz w:val="20"/>
              </w:rPr>
              <w:t xml:space="preserve">(2) as the object </w:t>
            </w:r>
            <w:r>
              <w:rPr>
                <w:color w:val="231F20"/>
                <w:spacing w:val="-2"/>
                <w:sz w:val="20"/>
              </w:rPr>
              <w:t>complement</w:t>
            </w:r>
            <w:r>
              <w:rPr>
                <w:color w:val="231F20"/>
                <w:spacing w:val="-12"/>
                <w:sz w:val="20"/>
              </w:rPr>
              <w:t xml:space="preserve"> </w:t>
            </w:r>
            <w:r>
              <w:rPr>
                <w:color w:val="231F20"/>
                <w:spacing w:val="-2"/>
                <w:sz w:val="20"/>
              </w:rPr>
              <w:t xml:space="preserve">and </w:t>
            </w:r>
            <w:r>
              <w:rPr>
                <w:color w:val="231F20"/>
                <w:sz w:val="20"/>
              </w:rPr>
              <w:t>the adverbial</w:t>
            </w:r>
          </w:p>
        </w:tc>
        <w:tc>
          <w:tcPr>
            <w:tcW w:w="2049" w:type="dxa"/>
            <w:tcBorders>
              <w:top w:val="single" w:color="FFFFFF" w:sz="18" w:space="0"/>
              <w:bottom w:val="single" w:color="FFFFFF" w:sz="18" w:space="0"/>
            </w:tcBorders>
            <w:shd w:val="clear" w:color="auto" w:fill="E5F3E8"/>
          </w:tcPr>
          <w:p w14:paraId="4F60C8C4">
            <w:pPr>
              <w:pStyle w:val="16"/>
              <w:spacing w:before="4"/>
              <w:rPr>
                <w:rFonts w:ascii="Tahoma"/>
                <w:b/>
                <w:sz w:val="25"/>
              </w:rPr>
            </w:pPr>
          </w:p>
          <w:p w14:paraId="12EB898E">
            <w:pPr>
              <w:pStyle w:val="16"/>
              <w:spacing w:before="1" w:line="208" w:lineRule="auto"/>
              <w:ind w:left="174" w:right="345"/>
              <w:rPr>
                <w:sz w:val="20"/>
              </w:rPr>
            </w:pPr>
            <w:r>
              <w:rPr>
                <w:color w:val="231F20"/>
                <w:sz w:val="20"/>
              </w:rPr>
              <w:t>Make</w:t>
            </w:r>
            <w:r>
              <w:rPr>
                <w:color w:val="231F20"/>
                <w:spacing w:val="-3"/>
                <w:sz w:val="20"/>
              </w:rPr>
              <w:t xml:space="preserve"> </w:t>
            </w:r>
            <w:r>
              <w:rPr>
                <w:color w:val="231F20"/>
                <w:sz w:val="20"/>
              </w:rPr>
              <w:t>a</w:t>
            </w:r>
            <w:r>
              <w:rPr>
                <w:color w:val="231F20"/>
                <w:spacing w:val="-3"/>
                <w:sz w:val="20"/>
              </w:rPr>
              <w:t xml:space="preserve"> </w:t>
            </w:r>
            <w:r>
              <w:rPr>
                <w:color w:val="231F20"/>
                <w:sz w:val="20"/>
              </w:rPr>
              <w:t>poster</w:t>
            </w:r>
            <w:r>
              <w:rPr>
                <w:color w:val="231F20"/>
                <w:spacing w:val="-3"/>
                <w:sz w:val="20"/>
              </w:rPr>
              <w:t xml:space="preserve"> </w:t>
            </w:r>
            <w:r>
              <w:rPr>
                <w:color w:val="231F20"/>
                <w:sz w:val="20"/>
              </w:rPr>
              <w:t xml:space="preserve">to motivate others </w:t>
            </w:r>
            <w:r>
              <w:rPr>
                <w:color w:val="231F20"/>
                <w:spacing w:val="-2"/>
                <w:sz w:val="20"/>
              </w:rPr>
              <w:t>to</w:t>
            </w:r>
            <w:r>
              <w:rPr>
                <w:color w:val="231F20"/>
                <w:spacing w:val="-12"/>
                <w:sz w:val="20"/>
              </w:rPr>
              <w:t xml:space="preserve"> </w:t>
            </w:r>
            <w:r>
              <w:rPr>
                <w:color w:val="231F20"/>
                <w:spacing w:val="-2"/>
                <w:sz w:val="20"/>
              </w:rPr>
              <w:t>practise</w:t>
            </w:r>
            <w:r>
              <w:rPr>
                <w:color w:val="231F20"/>
                <w:spacing w:val="-12"/>
                <w:sz w:val="20"/>
              </w:rPr>
              <w:t xml:space="preserve"> </w:t>
            </w:r>
            <w:r>
              <w:rPr>
                <w:color w:val="231F20"/>
                <w:spacing w:val="-2"/>
                <w:sz w:val="20"/>
              </w:rPr>
              <w:t>virtues</w:t>
            </w:r>
          </w:p>
        </w:tc>
        <w:tc>
          <w:tcPr>
            <w:tcW w:w="2173" w:type="dxa"/>
            <w:tcBorders>
              <w:top w:val="single" w:color="FFFFFF" w:sz="18" w:space="0"/>
              <w:bottom w:val="single" w:color="FFFFFF" w:sz="18" w:space="0"/>
            </w:tcBorders>
            <w:shd w:val="clear" w:color="auto" w:fill="E5F3E8"/>
          </w:tcPr>
          <w:p w14:paraId="22E0A167">
            <w:pPr>
              <w:pStyle w:val="16"/>
              <w:spacing w:before="7"/>
              <w:rPr>
                <w:rFonts w:ascii="Tahoma"/>
                <w:b/>
                <w:sz w:val="22"/>
              </w:rPr>
            </w:pPr>
          </w:p>
          <w:p w14:paraId="3F80445F">
            <w:pPr>
              <w:pStyle w:val="16"/>
              <w:spacing w:before="1" w:line="215" w:lineRule="exact"/>
              <w:ind w:left="272"/>
              <w:rPr>
                <w:sz w:val="20"/>
              </w:rPr>
            </w:pPr>
            <w:r>
              <w:rPr>
                <w:color w:val="231F20"/>
                <w:spacing w:val="-2"/>
                <w:sz w:val="20"/>
              </w:rPr>
              <w:t>Confucius</w:t>
            </w:r>
            <w:r>
              <w:rPr>
                <w:color w:val="231F20"/>
                <w:spacing w:val="-9"/>
                <w:sz w:val="20"/>
              </w:rPr>
              <w:t xml:space="preserve"> </w:t>
            </w:r>
            <w:r>
              <w:rPr>
                <w:color w:val="231F20"/>
                <w:spacing w:val="-5"/>
                <w:sz w:val="20"/>
              </w:rPr>
              <w:t>and</w:t>
            </w:r>
          </w:p>
          <w:p w14:paraId="5988C52C">
            <w:pPr>
              <w:pStyle w:val="16"/>
              <w:spacing w:line="215" w:lineRule="exact"/>
              <w:ind w:left="272"/>
              <w:rPr>
                <w:i/>
                <w:sz w:val="20"/>
              </w:rPr>
            </w:pPr>
            <w:r>
              <w:rPr>
                <w:i/>
                <w:color w:val="231F20"/>
                <w:spacing w:val="-5"/>
                <w:sz w:val="20"/>
              </w:rPr>
              <w:t>Ren</w:t>
            </w:r>
          </w:p>
        </w:tc>
      </w:tr>
      <w:tr w14:paraId="0EFA4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19" w:hRule="atLeast"/>
        </w:trPr>
        <w:tc>
          <w:tcPr>
            <w:tcW w:w="2509" w:type="dxa"/>
            <w:tcBorders>
              <w:top w:val="single" w:color="FFFFFF" w:sz="18" w:space="0"/>
              <w:bottom w:val="single" w:color="FFFFFF" w:sz="18" w:space="0"/>
            </w:tcBorders>
            <w:shd w:val="clear" w:color="auto" w:fill="CEE2F4"/>
          </w:tcPr>
          <w:p w14:paraId="3ACF0C6F">
            <w:pPr>
              <w:pStyle w:val="16"/>
              <w:spacing w:before="11"/>
              <w:rPr>
                <w:rFonts w:ascii="Tahoma"/>
                <w:b/>
                <w:sz w:val="23"/>
              </w:rPr>
            </w:pPr>
          </w:p>
          <w:p w14:paraId="7BC43874">
            <w:pPr>
              <w:pStyle w:val="16"/>
              <w:spacing w:line="208" w:lineRule="auto"/>
              <w:ind w:left="648" w:right="546"/>
              <w:rPr>
                <w:sz w:val="20"/>
              </w:rPr>
            </w:pPr>
            <w:r>
              <w:rPr>
                <w:color w:val="231F20"/>
                <w:spacing w:val="-2"/>
                <w:sz w:val="20"/>
              </w:rPr>
              <w:t>An</w:t>
            </w:r>
            <w:r>
              <w:rPr>
                <w:color w:val="231F20"/>
                <w:spacing w:val="-12"/>
                <w:sz w:val="20"/>
              </w:rPr>
              <w:t xml:space="preserve"> </w:t>
            </w:r>
            <w:r>
              <w:rPr>
                <w:color w:val="231F20"/>
                <w:spacing w:val="-2"/>
                <w:sz w:val="20"/>
              </w:rPr>
              <w:t xml:space="preserve">introduction </w:t>
            </w:r>
            <w:r>
              <w:rPr>
                <w:color w:val="231F20"/>
                <w:sz w:val="20"/>
              </w:rPr>
              <w:t xml:space="preserve">to your city or </w:t>
            </w:r>
            <w:r>
              <w:rPr>
                <w:color w:val="231F20"/>
                <w:spacing w:val="-4"/>
                <w:sz w:val="20"/>
              </w:rPr>
              <w:t>town</w:t>
            </w:r>
          </w:p>
        </w:tc>
        <w:tc>
          <w:tcPr>
            <w:tcW w:w="2443" w:type="dxa"/>
            <w:tcBorders>
              <w:top w:val="single" w:color="FFFFFF" w:sz="18" w:space="0"/>
              <w:bottom w:val="single" w:color="FFFFFF" w:sz="18" w:space="0"/>
            </w:tcBorders>
            <w:shd w:val="clear" w:color="auto" w:fill="CEE2F4"/>
          </w:tcPr>
          <w:p w14:paraId="2C2A687C">
            <w:pPr>
              <w:pStyle w:val="16"/>
              <w:spacing w:before="11"/>
              <w:rPr>
                <w:rFonts w:ascii="Tahoma"/>
                <w:b/>
                <w:sz w:val="21"/>
              </w:rPr>
            </w:pPr>
          </w:p>
          <w:p w14:paraId="795B93F0">
            <w:pPr>
              <w:pStyle w:val="16"/>
              <w:ind w:left="190"/>
              <w:rPr>
                <w:sz w:val="20"/>
              </w:rPr>
            </w:pPr>
            <w:r>
              <w:rPr>
                <w:color w:val="231F20"/>
                <w:spacing w:val="-2"/>
                <w:sz w:val="20"/>
              </w:rPr>
              <w:t>Pauses</w:t>
            </w:r>
          </w:p>
        </w:tc>
        <w:tc>
          <w:tcPr>
            <w:tcW w:w="2132" w:type="dxa"/>
            <w:tcBorders>
              <w:top w:val="single" w:color="FFFFFF" w:sz="18" w:space="0"/>
              <w:bottom w:val="single" w:color="FFFFFF" w:sz="18" w:space="0"/>
            </w:tcBorders>
            <w:shd w:val="clear" w:color="auto" w:fill="CEE2F4"/>
          </w:tcPr>
          <w:p w14:paraId="074B9E5A">
            <w:pPr>
              <w:pStyle w:val="16"/>
              <w:spacing w:before="11"/>
              <w:rPr>
                <w:rFonts w:ascii="Tahoma"/>
                <w:b/>
                <w:sz w:val="21"/>
              </w:rPr>
            </w:pPr>
          </w:p>
          <w:p w14:paraId="5A1AF606">
            <w:pPr>
              <w:pStyle w:val="16"/>
              <w:ind w:left="196"/>
              <w:rPr>
                <w:sz w:val="20"/>
              </w:rPr>
            </w:pPr>
            <w:r>
              <w:rPr>
                <w:color w:val="231F20"/>
                <w:spacing w:val="-2"/>
                <w:sz w:val="20"/>
              </w:rPr>
              <w:t>Ellipsis</w:t>
            </w:r>
          </w:p>
        </w:tc>
        <w:tc>
          <w:tcPr>
            <w:tcW w:w="2049" w:type="dxa"/>
            <w:tcBorders>
              <w:top w:val="single" w:color="FFFFFF" w:sz="18" w:space="0"/>
              <w:bottom w:val="single" w:color="FFFFFF" w:sz="18" w:space="0"/>
            </w:tcBorders>
            <w:shd w:val="clear" w:color="auto" w:fill="CEE2F4"/>
          </w:tcPr>
          <w:p w14:paraId="4C4B09CE">
            <w:pPr>
              <w:pStyle w:val="16"/>
              <w:spacing w:before="11"/>
              <w:rPr>
                <w:rFonts w:ascii="Tahoma"/>
                <w:b/>
                <w:sz w:val="23"/>
              </w:rPr>
            </w:pPr>
          </w:p>
          <w:p w14:paraId="29339F59">
            <w:pPr>
              <w:pStyle w:val="16"/>
              <w:spacing w:line="208" w:lineRule="auto"/>
              <w:ind w:left="174"/>
              <w:rPr>
                <w:sz w:val="20"/>
              </w:rPr>
            </w:pPr>
            <w:r>
              <w:rPr>
                <w:color w:val="231F20"/>
                <w:spacing w:val="-6"/>
                <w:sz w:val="20"/>
              </w:rPr>
              <w:t>Create</w:t>
            </w:r>
            <w:r>
              <w:rPr>
                <w:color w:val="231F20"/>
                <w:spacing w:val="-8"/>
                <w:sz w:val="20"/>
              </w:rPr>
              <w:t xml:space="preserve"> </w:t>
            </w:r>
            <w:r>
              <w:rPr>
                <w:color w:val="231F20"/>
                <w:spacing w:val="-6"/>
                <w:sz w:val="20"/>
              </w:rPr>
              <w:t>a</w:t>
            </w:r>
            <w:r>
              <w:rPr>
                <w:color w:val="231F20"/>
                <w:spacing w:val="-8"/>
                <w:sz w:val="20"/>
              </w:rPr>
              <w:t xml:space="preserve"> </w:t>
            </w:r>
            <w:r>
              <w:rPr>
                <w:color w:val="231F20"/>
                <w:spacing w:val="-6"/>
                <w:sz w:val="20"/>
              </w:rPr>
              <w:t xml:space="preserve">travel </w:t>
            </w:r>
            <w:r>
              <w:rPr>
                <w:color w:val="231F20"/>
                <w:spacing w:val="-2"/>
                <w:sz w:val="20"/>
              </w:rPr>
              <w:t>brochure</w:t>
            </w:r>
          </w:p>
        </w:tc>
        <w:tc>
          <w:tcPr>
            <w:tcW w:w="2173" w:type="dxa"/>
            <w:tcBorders>
              <w:top w:val="single" w:color="FFFFFF" w:sz="18" w:space="0"/>
              <w:bottom w:val="single" w:color="FFFFFF" w:sz="18" w:space="0"/>
            </w:tcBorders>
            <w:shd w:val="clear" w:color="auto" w:fill="CEE2F4"/>
          </w:tcPr>
          <w:p w14:paraId="1EB0A8DA">
            <w:pPr>
              <w:pStyle w:val="16"/>
              <w:spacing w:before="2"/>
              <w:rPr>
                <w:rFonts w:ascii="Tahoma"/>
                <w:b/>
                <w:sz w:val="23"/>
              </w:rPr>
            </w:pPr>
          </w:p>
          <w:p w14:paraId="537402A0">
            <w:pPr>
              <w:pStyle w:val="16"/>
              <w:spacing w:line="208" w:lineRule="auto"/>
              <w:ind w:left="272"/>
              <w:rPr>
                <w:sz w:val="20"/>
              </w:rPr>
            </w:pPr>
            <w:r>
              <w:rPr>
                <w:color w:val="231F20"/>
                <w:spacing w:val="-4"/>
                <w:sz w:val="20"/>
              </w:rPr>
              <w:t>World’s</w:t>
            </w:r>
            <w:r>
              <w:rPr>
                <w:color w:val="231F20"/>
                <w:spacing w:val="-10"/>
                <w:sz w:val="20"/>
              </w:rPr>
              <w:t xml:space="preserve"> </w:t>
            </w:r>
            <w:r>
              <w:rPr>
                <w:color w:val="231F20"/>
                <w:spacing w:val="-4"/>
                <w:sz w:val="20"/>
              </w:rPr>
              <w:t xml:space="preserve">Biggest </w:t>
            </w:r>
            <w:r>
              <w:rPr>
                <w:color w:val="231F20"/>
                <w:sz w:val="20"/>
              </w:rPr>
              <w:t>Melting Pot</w:t>
            </w:r>
          </w:p>
        </w:tc>
      </w:tr>
      <w:tr w14:paraId="10F42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57" w:hRule="atLeast"/>
        </w:trPr>
        <w:tc>
          <w:tcPr>
            <w:tcW w:w="2509" w:type="dxa"/>
            <w:tcBorders>
              <w:top w:val="single" w:color="FFFFFF" w:sz="18" w:space="0"/>
              <w:bottom w:val="single" w:color="FFFFFF" w:sz="18" w:space="0"/>
            </w:tcBorders>
            <w:shd w:val="clear" w:color="auto" w:fill="E5F4F3"/>
          </w:tcPr>
          <w:p w14:paraId="23C7DD51">
            <w:pPr>
              <w:pStyle w:val="16"/>
              <w:spacing w:before="7"/>
              <w:rPr>
                <w:rFonts w:ascii="Tahoma"/>
                <w:b/>
                <w:sz w:val="24"/>
              </w:rPr>
            </w:pPr>
          </w:p>
          <w:p w14:paraId="4976951C">
            <w:pPr>
              <w:pStyle w:val="16"/>
              <w:spacing w:line="208" w:lineRule="auto"/>
              <w:ind w:left="648" w:right="288"/>
              <w:rPr>
                <w:sz w:val="20"/>
              </w:rPr>
            </w:pPr>
            <w:r>
              <w:rPr>
                <w:color w:val="231F20"/>
                <w:spacing w:val="-4"/>
                <w:sz w:val="20"/>
              </w:rPr>
              <w:t>An</w:t>
            </w:r>
            <w:r>
              <w:rPr>
                <w:color w:val="231F20"/>
                <w:spacing w:val="-10"/>
                <w:sz w:val="20"/>
              </w:rPr>
              <w:t xml:space="preserve"> </w:t>
            </w:r>
            <w:r>
              <w:rPr>
                <w:color w:val="231F20"/>
                <w:spacing w:val="-4"/>
                <w:sz w:val="20"/>
              </w:rPr>
              <w:t xml:space="preserve">argumentative </w:t>
            </w:r>
            <w:r>
              <w:rPr>
                <w:color w:val="231F20"/>
                <w:sz w:val="20"/>
              </w:rPr>
              <w:t xml:space="preserve">essay about </w:t>
            </w:r>
            <w:r>
              <w:rPr>
                <w:color w:val="231F20"/>
                <w:spacing w:val="-4"/>
                <w:sz w:val="20"/>
              </w:rPr>
              <w:t>space</w:t>
            </w:r>
            <w:r>
              <w:rPr>
                <w:color w:val="231F20"/>
                <w:spacing w:val="-10"/>
                <w:sz w:val="20"/>
              </w:rPr>
              <w:t xml:space="preserve"> </w:t>
            </w:r>
            <w:r>
              <w:rPr>
                <w:color w:val="231F20"/>
                <w:spacing w:val="-4"/>
                <w:sz w:val="20"/>
              </w:rPr>
              <w:t>exploration</w:t>
            </w:r>
          </w:p>
        </w:tc>
        <w:tc>
          <w:tcPr>
            <w:tcW w:w="2443" w:type="dxa"/>
            <w:tcBorders>
              <w:top w:val="single" w:color="FFFFFF" w:sz="18" w:space="0"/>
              <w:bottom w:val="single" w:color="FFFFFF" w:sz="18" w:space="0"/>
            </w:tcBorders>
            <w:shd w:val="clear" w:color="auto" w:fill="E5F4F3"/>
          </w:tcPr>
          <w:p w14:paraId="5E325BAC">
            <w:pPr>
              <w:pStyle w:val="16"/>
              <w:spacing w:before="7"/>
              <w:rPr>
                <w:rFonts w:ascii="Tahoma"/>
                <w:b/>
                <w:sz w:val="22"/>
              </w:rPr>
            </w:pPr>
          </w:p>
          <w:p w14:paraId="273C3FF8">
            <w:pPr>
              <w:pStyle w:val="16"/>
              <w:ind w:left="190"/>
              <w:rPr>
                <w:sz w:val="20"/>
              </w:rPr>
            </w:pPr>
            <w:r>
              <w:rPr>
                <w:color w:val="231F20"/>
                <w:spacing w:val="-2"/>
                <w:sz w:val="20"/>
              </w:rPr>
              <w:t>Stress</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rhythm</w:t>
            </w:r>
          </w:p>
        </w:tc>
        <w:tc>
          <w:tcPr>
            <w:tcW w:w="2132" w:type="dxa"/>
            <w:tcBorders>
              <w:top w:val="single" w:color="FFFFFF" w:sz="18" w:space="0"/>
              <w:bottom w:val="single" w:color="FFFFFF" w:sz="18" w:space="0"/>
            </w:tcBorders>
            <w:shd w:val="clear" w:color="auto" w:fill="E5F4F3"/>
          </w:tcPr>
          <w:p w14:paraId="36684063">
            <w:pPr>
              <w:pStyle w:val="16"/>
              <w:spacing w:before="8"/>
              <w:rPr>
                <w:rFonts w:ascii="Tahoma"/>
                <w:b/>
                <w:sz w:val="23"/>
              </w:rPr>
            </w:pPr>
          </w:p>
          <w:p w14:paraId="73A985D4">
            <w:pPr>
              <w:pStyle w:val="16"/>
              <w:spacing w:before="1" w:line="208" w:lineRule="auto"/>
              <w:ind w:left="196"/>
              <w:rPr>
                <w:sz w:val="20"/>
              </w:rPr>
            </w:pPr>
            <w:r>
              <w:rPr>
                <w:rFonts w:ascii="Tahoma"/>
                <w:color w:val="231F20"/>
                <w:w w:val="90"/>
                <w:sz w:val="20"/>
              </w:rPr>
              <w:t>Infinitives</w:t>
            </w:r>
            <w:r>
              <w:rPr>
                <w:rFonts w:ascii="Tahoma"/>
                <w:color w:val="231F20"/>
                <w:spacing w:val="-10"/>
                <w:w w:val="90"/>
                <w:sz w:val="20"/>
              </w:rPr>
              <w:t xml:space="preserve"> </w:t>
            </w:r>
            <w:r>
              <w:rPr>
                <w:rFonts w:ascii="Tahoma"/>
                <w:color w:val="231F20"/>
                <w:w w:val="90"/>
                <w:sz w:val="20"/>
              </w:rPr>
              <w:t>(1)</w:t>
            </w:r>
            <w:r>
              <w:rPr>
                <w:rFonts w:ascii="Tahoma"/>
                <w:color w:val="231F20"/>
                <w:spacing w:val="-9"/>
                <w:w w:val="90"/>
                <w:sz w:val="20"/>
              </w:rPr>
              <w:t xml:space="preserve"> </w:t>
            </w:r>
            <w:r>
              <w:rPr>
                <w:rFonts w:ascii="Tahoma"/>
                <w:color w:val="231F20"/>
                <w:w w:val="90"/>
                <w:sz w:val="20"/>
              </w:rPr>
              <w:t>as</w:t>
            </w:r>
            <w:r>
              <w:rPr>
                <w:rFonts w:ascii="Tahoma"/>
                <w:color w:val="231F20"/>
                <w:spacing w:val="-9"/>
                <w:w w:val="90"/>
                <w:sz w:val="20"/>
              </w:rPr>
              <w:t xml:space="preserve"> </w:t>
            </w:r>
            <w:r>
              <w:rPr>
                <w:rFonts w:ascii="Tahoma"/>
                <w:color w:val="231F20"/>
                <w:w w:val="90"/>
                <w:sz w:val="20"/>
              </w:rPr>
              <w:t xml:space="preserve">the </w:t>
            </w:r>
            <w:r>
              <w:rPr>
                <w:color w:val="231F20"/>
                <w:sz w:val="20"/>
              </w:rPr>
              <w:t xml:space="preserve">attribute and the </w:t>
            </w:r>
            <w:r>
              <w:rPr>
                <w:color w:val="231F20"/>
                <w:spacing w:val="-2"/>
                <w:sz w:val="20"/>
              </w:rPr>
              <w:t>adverbial</w:t>
            </w:r>
          </w:p>
        </w:tc>
        <w:tc>
          <w:tcPr>
            <w:tcW w:w="2049" w:type="dxa"/>
            <w:tcBorders>
              <w:top w:val="single" w:color="FFFFFF" w:sz="18" w:space="0"/>
              <w:bottom w:val="single" w:color="FFFFFF" w:sz="18" w:space="0"/>
            </w:tcBorders>
            <w:shd w:val="clear" w:color="auto" w:fill="E5F4F3"/>
          </w:tcPr>
          <w:p w14:paraId="64FC1C00">
            <w:pPr>
              <w:pStyle w:val="16"/>
              <w:spacing w:before="7"/>
              <w:rPr>
                <w:rFonts w:ascii="Tahoma"/>
                <w:b/>
                <w:sz w:val="24"/>
              </w:rPr>
            </w:pPr>
          </w:p>
          <w:p w14:paraId="357BA4AA">
            <w:pPr>
              <w:pStyle w:val="16"/>
              <w:spacing w:line="208" w:lineRule="auto"/>
              <w:ind w:left="174" w:right="208"/>
              <w:rPr>
                <w:sz w:val="20"/>
              </w:rPr>
            </w:pPr>
            <w:r>
              <w:rPr>
                <w:color w:val="231F20"/>
                <w:spacing w:val="-4"/>
                <w:sz w:val="20"/>
              </w:rPr>
              <w:t>Give</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 xml:space="preserve">presentation </w:t>
            </w:r>
            <w:r>
              <w:rPr>
                <w:color w:val="231F20"/>
                <w:sz w:val="20"/>
              </w:rPr>
              <w:t xml:space="preserve">on China’s space </w:t>
            </w:r>
            <w:r>
              <w:rPr>
                <w:color w:val="231F20"/>
                <w:spacing w:val="-2"/>
                <w:sz w:val="20"/>
              </w:rPr>
              <w:t>exploration</w:t>
            </w:r>
          </w:p>
        </w:tc>
        <w:tc>
          <w:tcPr>
            <w:tcW w:w="2173" w:type="dxa"/>
            <w:tcBorders>
              <w:top w:val="single" w:color="FFFFFF" w:sz="18" w:space="0"/>
              <w:bottom w:val="single" w:color="FFFFFF" w:sz="18" w:space="0"/>
            </w:tcBorders>
            <w:shd w:val="clear" w:color="auto" w:fill="E5F4F3"/>
          </w:tcPr>
          <w:p w14:paraId="4AB17B4B">
            <w:pPr>
              <w:pStyle w:val="16"/>
              <w:spacing w:before="10"/>
              <w:rPr>
                <w:rFonts w:ascii="Tahoma"/>
                <w:b/>
                <w:sz w:val="21"/>
              </w:rPr>
            </w:pPr>
          </w:p>
          <w:p w14:paraId="000BABF5">
            <w:pPr>
              <w:pStyle w:val="16"/>
              <w:ind w:left="272"/>
              <w:rPr>
                <w:sz w:val="20"/>
              </w:rPr>
            </w:pPr>
            <w:r>
              <w:rPr>
                <w:color w:val="231F20"/>
                <w:spacing w:val="-5"/>
                <w:sz w:val="20"/>
              </w:rPr>
              <w:t>Exploring</w:t>
            </w:r>
            <w:r>
              <w:rPr>
                <w:color w:val="231F20"/>
                <w:spacing w:val="3"/>
                <w:sz w:val="20"/>
              </w:rPr>
              <w:t xml:space="preserve"> </w:t>
            </w:r>
            <w:r>
              <w:rPr>
                <w:color w:val="231F20"/>
                <w:spacing w:val="-4"/>
                <w:sz w:val="20"/>
              </w:rPr>
              <w:t>Mars</w:t>
            </w:r>
          </w:p>
        </w:tc>
      </w:tr>
      <w:tr w14:paraId="3E7D1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40" w:hRule="atLeast"/>
        </w:trPr>
        <w:tc>
          <w:tcPr>
            <w:tcW w:w="2509" w:type="dxa"/>
            <w:tcBorders>
              <w:top w:val="single" w:color="FFFFFF" w:sz="18" w:space="0"/>
              <w:bottom w:val="single" w:color="FFFFFF" w:sz="18" w:space="0"/>
            </w:tcBorders>
            <w:shd w:val="clear" w:color="auto" w:fill="F5E7DC"/>
          </w:tcPr>
          <w:p w14:paraId="4F3B6CD6">
            <w:pPr>
              <w:pStyle w:val="16"/>
              <w:spacing w:before="3"/>
              <w:rPr>
                <w:rFonts w:ascii="Tahoma"/>
                <w:b/>
                <w:sz w:val="17"/>
              </w:rPr>
            </w:pPr>
          </w:p>
          <w:p w14:paraId="68A7450B">
            <w:pPr>
              <w:pStyle w:val="16"/>
              <w:spacing w:line="208" w:lineRule="auto"/>
              <w:ind w:left="648" w:right="418"/>
              <w:rPr>
                <w:i/>
                <w:sz w:val="20"/>
              </w:rPr>
            </w:pPr>
            <w:r>
              <w:rPr>
                <w:color w:val="231F20"/>
                <w:sz w:val="20"/>
              </w:rPr>
              <w:t>A</w:t>
            </w:r>
            <w:r>
              <w:rPr>
                <w:color w:val="231F20"/>
                <w:spacing w:val="-14"/>
                <w:sz w:val="20"/>
              </w:rPr>
              <w:t xml:space="preserve"> </w:t>
            </w:r>
            <w:r>
              <w:rPr>
                <w:color w:val="231F20"/>
                <w:sz w:val="20"/>
              </w:rPr>
              <w:t>play</w:t>
            </w:r>
            <w:r>
              <w:rPr>
                <w:color w:val="231F20"/>
                <w:spacing w:val="-14"/>
                <w:sz w:val="20"/>
              </w:rPr>
              <w:t xml:space="preserve"> </w:t>
            </w:r>
            <w:r>
              <w:rPr>
                <w:color w:val="231F20"/>
                <w:sz w:val="20"/>
              </w:rPr>
              <w:t>script</w:t>
            </w:r>
            <w:r>
              <w:rPr>
                <w:color w:val="231F20"/>
                <w:spacing w:val="-14"/>
                <w:sz w:val="20"/>
              </w:rPr>
              <w:t xml:space="preserve"> </w:t>
            </w:r>
            <w:r>
              <w:rPr>
                <w:color w:val="231F20"/>
                <w:sz w:val="20"/>
              </w:rPr>
              <w:t>of</w:t>
            </w:r>
            <w:r>
              <w:rPr>
                <w:color w:val="231F20"/>
                <w:spacing w:val="-14"/>
                <w:sz w:val="20"/>
              </w:rPr>
              <w:t xml:space="preserve"> </w:t>
            </w:r>
            <w:r>
              <w:rPr>
                <w:color w:val="231F20"/>
                <w:sz w:val="20"/>
              </w:rPr>
              <w:t xml:space="preserve">a scene from </w:t>
            </w:r>
            <w:r>
              <w:rPr>
                <w:i/>
                <w:color w:val="231F20"/>
                <w:sz w:val="20"/>
              </w:rPr>
              <w:t>The Million Pound Bank Note</w:t>
            </w:r>
          </w:p>
        </w:tc>
        <w:tc>
          <w:tcPr>
            <w:tcW w:w="2443" w:type="dxa"/>
            <w:tcBorders>
              <w:top w:val="single" w:color="FFFFFF" w:sz="18" w:space="0"/>
              <w:bottom w:val="single" w:color="FFFFFF" w:sz="18" w:space="0"/>
            </w:tcBorders>
            <w:shd w:val="clear" w:color="auto" w:fill="F5E7DC"/>
          </w:tcPr>
          <w:p w14:paraId="00041D12">
            <w:pPr>
              <w:pStyle w:val="16"/>
              <w:spacing w:before="184"/>
              <w:ind w:left="190"/>
              <w:rPr>
                <w:sz w:val="20"/>
              </w:rPr>
            </w:pPr>
            <w:r>
              <w:rPr>
                <w:color w:val="231F20"/>
                <w:spacing w:val="-2"/>
                <w:sz w:val="20"/>
              </w:rPr>
              <w:t>Rhythm</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intonation</w:t>
            </w:r>
          </w:p>
        </w:tc>
        <w:tc>
          <w:tcPr>
            <w:tcW w:w="2132" w:type="dxa"/>
            <w:tcBorders>
              <w:top w:val="single" w:color="FFFFFF" w:sz="18" w:space="0"/>
              <w:bottom w:val="single" w:color="FFFFFF" w:sz="18" w:space="0"/>
            </w:tcBorders>
            <w:shd w:val="clear" w:color="auto" w:fill="F5E7DC"/>
          </w:tcPr>
          <w:p w14:paraId="22E26500">
            <w:pPr>
              <w:pStyle w:val="16"/>
              <w:spacing w:before="208" w:line="208" w:lineRule="auto"/>
              <w:ind w:left="196" w:right="468"/>
              <w:rPr>
                <w:sz w:val="20"/>
              </w:rPr>
            </w:pPr>
            <w:r>
              <w:rPr>
                <w:color w:val="231F20"/>
                <w:spacing w:val="-4"/>
                <w:sz w:val="20"/>
              </w:rPr>
              <w:t>Review</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 xml:space="preserve">modal </w:t>
            </w:r>
            <w:r>
              <w:rPr>
                <w:color w:val="231F20"/>
                <w:spacing w:val="-2"/>
                <w:sz w:val="20"/>
              </w:rPr>
              <w:t>verbs</w:t>
            </w:r>
          </w:p>
          <w:p w14:paraId="1D11F70B">
            <w:pPr>
              <w:pStyle w:val="16"/>
              <w:spacing w:before="200" w:line="208" w:lineRule="auto"/>
              <w:ind w:left="196" w:right="468"/>
              <w:rPr>
                <w:sz w:val="20"/>
              </w:rPr>
            </w:pPr>
            <w:r>
              <w:rPr>
                <w:color w:val="231F20"/>
                <w:spacing w:val="-4"/>
                <w:sz w:val="20"/>
              </w:rPr>
              <w:t>The</w:t>
            </w:r>
            <w:r>
              <w:rPr>
                <w:color w:val="231F20"/>
                <w:spacing w:val="-10"/>
                <w:sz w:val="20"/>
              </w:rPr>
              <w:t xml:space="preserve"> </w:t>
            </w:r>
            <w:r>
              <w:rPr>
                <w:color w:val="231F20"/>
                <w:spacing w:val="-4"/>
                <w:sz w:val="20"/>
              </w:rPr>
              <w:t>past</w:t>
            </w:r>
            <w:r>
              <w:rPr>
                <w:color w:val="231F20"/>
                <w:spacing w:val="-10"/>
                <w:sz w:val="20"/>
              </w:rPr>
              <w:t xml:space="preserve"> </w:t>
            </w:r>
            <w:r>
              <w:rPr>
                <w:color w:val="231F20"/>
                <w:spacing w:val="-4"/>
                <w:sz w:val="20"/>
              </w:rPr>
              <w:t xml:space="preserve">future </w:t>
            </w:r>
            <w:r>
              <w:rPr>
                <w:color w:val="231F20"/>
                <w:spacing w:val="-2"/>
                <w:sz w:val="20"/>
              </w:rPr>
              <w:t>tense</w:t>
            </w:r>
          </w:p>
        </w:tc>
        <w:tc>
          <w:tcPr>
            <w:tcW w:w="2049" w:type="dxa"/>
            <w:tcBorders>
              <w:top w:val="single" w:color="FFFFFF" w:sz="18" w:space="0"/>
              <w:bottom w:val="single" w:color="FFFFFF" w:sz="18" w:space="0"/>
            </w:tcBorders>
            <w:shd w:val="clear" w:color="auto" w:fill="F5E7DC"/>
          </w:tcPr>
          <w:p w14:paraId="267EE389">
            <w:pPr>
              <w:pStyle w:val="16"/>
              <w:spacing w:before="3"/>
              <w:rPr>
                <w:rFonts w:ascii="Tahoma"/>
                <w:b/>
                <w:sz w:val="17"/>
              </w:rPr>
            </w:pPr>
          </w:p>
          <w:p w14:paraId="6FCB0B8F">
            <w:pPr>
              <w:pStyle w:val="16"/>
              <w:spacing w:line="208" w:lineRule="auto"/>
              <w:ind w:left="174" w:right="210"/>
              <w:rPr>
                <w:i/>
                <w:sz w:val="20"/>
              </w:rPr>
            </w:pPr>
            <w:r>
              <w:rPr>
                <w:color w:val="231F20"/>
                <w:spacing w:val="-6"/>
                <w:sz w:val="20"/>
              </w:rPr>
              <w:t>Give</w:t>
            </w:r>
            <w:r>
              <w:rPr>
                <w:color w:val="231F20"/>
                <w:spacing w:val="-8"/>
                <w:sz w:val="20"/>
              </w:rPr>
              <w:t xml:space="preserve"> </w:t>
            </w:r>
            <w:r>
              <w:rPr>
                <w:color w:val="231F20"/>
                <w:spacing w:val="-6"/>
                <w:sz w:val="20"/>
              </w:rPr>
              <w:t>a</w:t>
            </w:r>
            <w:r>
              <w:rPr>
                <w:color w:val="231F20"/>
                <w:spacing w:val="-8"/>
                <w:sz w:val="20"/>
              </w:rPr>
              <w:t xml:space="preserve"> </w:t>
            </w:r>
            <w:r>
              <w:rPr>
                <w:color w:val="231F20"/>
                <w:spacing w:val="-6"/>
                <w:sz w:val="20"/>
              </w:rPr>
              <w:t xml:space="preserve">performance </w:t>
            </w:r>
            <w:r>
              <w:rPr>
                <w:color w:val="231F20"/>
                <w:sz w:val="20"/>
              </w:rPr>
              <w:t xml:space="preserve">of a scene from </w:t>
            </w:r>
            <w:r>
              <w:rPr>
                <w:i/>
                <w:color w:val="231F20"/>
                <w:sz w:val="20"/>
              </w:rPr>
              <w:t>The Million Pound Bank Note</w:t>
            </w:r>
          </w:p>
        </w:tc>
        <w:tc>
          <w:tcPr>
            <w:tcW w:w="2173" w:type="dxa"/>
            <w:tcBorders>
              <w:top w:val="single" w:color="FFFFFF" w:sz="18" w:space="0"/>
              <w:bottom w:val="single" w:color="FFFFFF" w:sz="18" w:space="0"/>
            </w:tcBorders>
            <w:shd w:val="clear" w:color="auto" w:fill="F5E7DC"/>
          </w:tcPr>
          <w:p w14:paraId="0EE67000">
            <w:pPr>
              <w:pStyle w:val="16"/>
              <w:spacing w:before="184"/>
              <w:ind w:left="272"/>
              <w:rPr>
                <w:sz w:val="20"/>
              </w:rPr>
            </w:pPr>
            <w:r>
              <w:rPr>
                <w:color w:val="231F20"/>
                <w:sz w:val="20"/>
              </w:rPr>
              <w:t>At</w:t>
            </w:r>
            <w:r>
              <w:rPr>
                <w:color w:val="231F20"/>
                <w:spacing w:val="-7"/>
                <w:sz w:val="20"/>
              </w:rPr>
              <w:t xml:space="preserve"> </w:t>
            </w:r>
            <w:r>
              <w:rPr>
                <w:color w:val="231F20"/>
                <w:sz w:val="20"/>
              </w:rPr>
              <w:t>the</w:t>
            </w:r>
            <w:r>
              <w:rPr>
                <w:color w:val="231F20"/>
                <w:spacing w:val="-6"/>
                <w:sz w:val="20"/>
              </w:rPr>
              <w:t xml:space="preserve"> </w:t>
            </w:r>
            <w:r>
              <w:rPr>
                <w:color w:val="231F20"/>
                <w:spacing w:val="-2"/>
                <w:sz w:val="20"/>
              </w:rPr>
              <w:t>Hotel</w:t>
            </w:r>
          </w:p>
        </w:tc>
      </w:tr>
    </w:tbl>
    <w:p w14:paraId="782FD94C">
      <w:pPr>
        <w:pStyle w:val="11"/>
        <w:spacing w:before="9"/>
        <w:rPr>
          <w:rFonts w:ascii="Tahoma"/>
          <w:b/>
          <w:sz w:val="21"/>
        </w:rPr>
      </w:pPr>
    </w:p>
    <w:p w14:paraId="3050BF8C">
      <w:pPr>
        <w:tabs>
          <w:tab w:val="left" w:pos="5130"/>
          <w:tab w:val="left" w:pos="9610"/>
        </w:tabs>
        <w:spacing w:before="106" w:line="365" w:lineRule="exact"/>
        <w:ind w:left="1247" w:right="0" w:firstLine="0"/>
        <w:jc w:val="left"/>
        <w:rPr>
          <w:sz w:val="18"/>
        </w:rPr>
      </w:pPr>
      <w:r>
        <w:rPr>
          <w:rFonts w:ascii="Tahoma"/>
          <w:color w:val="231F20"/>
          <w:spacing w:val="-2"/>
          <w:w w:val="105"/>
          <w:sz w:val="34"/>
        </w:rPr>
        <w:t>APPENDICES</w:t>
      </w:r>
      <w:r>
        <w:rPr>
          <w:rFonts w:ascii="Tahoma"/>
          <w:color w:val="231F20"/>
          <w:sz w:val="34"/>
        </w:rPr>
        <w:tab/>
      </w:r>
      <w:r>
        <w:rPr>
          <w:rFonts w:ascii="Tahoma"/>
          <w:color w:val="231F20"/>
          <w:spacing w:val="-2"/>
          <w:w w:val="105"/>
          <w:position w:val="7"/>
          <w:sz w:val="26"/>
        </w:rPr>
        <w:t>Notes</w:t>
      </w:r>
      <w:r>
        <w:rPr>
          <w:rFonts w:ascii="Tahoma"/>
          <w:color w:val="231F20"/>
          <w:position w:val="7"/>
          <w:sz w:val="26"/>
        </w:rPr>
        <w:tab/>
      </w:r>
      <w:r>
        <w:rPr>
          <w:color w:val="231F20"/>
          <w:w w:val="105"/>
          <w:position w:val="10"/>
          <w:sz w:val="18"/>
        </w:rPr>
        <w:t>p.</w:t>
      </w:r>
      <w:r>
        <w:rPr>
          <w:color w:val="231F20"/>
          <w:spacing w:val="-6"/>
          <w:w w:val="105"/>
          <w:position w:val="10"/>
          <w:sz w:val="18"/>
        </w:rPr>
        <w:t xml:space="preserve"> </w:t>
      </w:r>
      <w:r>
        <w:rPr>
          <w:color w:val="231F20"/>
          <w:spacing w:val="-5"/>
          <w:w w:val="105"/>
          <w:position w:val="10"/>
          <w:sz w:val="18"/>
        </w:rPr>
        <w:t>91</w:t>
      </w:r>
    </w:p>
    <w:p w14:paraId="2F91EE84">
      <w:pPr>
        <w:tabs>
          <w:tab w:val="left" w:pos="9610"/>
        </w:tabs>
        <w:spacing w:before="0" w:line="267" w:lineRule="exact"/>
        <w:ind w:left="5130" w:right="0" w:firstLine="0"/>
        <w:jc w:val="left"/>
        <w:rPr>
          <w:sz w:val="18"/>
        </w:rPr>
      </w:pPr>
      <w:r>
        <w:rPr>
          <w:rFonts w:ascii="Tahoma"/>
          <w:color w:val="231F20"/>
          <w:spacing w:val="-2"/>
          <w:w w:val="105"/>
          <w:sz w:val="26"/>
        </w:rPr>
        <w:t>Grammar</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98</w:t>
      </w:r>
    </w:p>
    <w:p w14:paraId="61AB241F">
      <w:pPr>
        <w:tabs>
          <w:tab w:val="left" w:pos="9610"/>
        </w:tabs>
        <w:spacing w:before="0" w:line="312" w:lineRule="exact"/>
        <w:ind w:left="5130" w:right="0" w:firstLine="0"/>
        <w:jc w:val="left"/>
        <w:rPr>
          <w:sz w:val="18"/>
        </w:rPr>
      </w:pPr>
      <w:r>
        <w:rPr>
          <w:rFonts w:ascii="Tahoma"/>
          <w:color w:val="231F20"/>
          <w:sz w:val="26"/>
        </w:rPr>
        <w:t>Words and</w:t>
      </w:r>
      <w:r>
        <w:rPr>
          <w:rFonts w:ascii="Tahoma"/>
          <w:color w:val="231F20"/>
          <w:spacing w:val="1"/>
          <w:sz w:val="26"/>
        </w:rPr>
        <w:t xml:space="preserve"> </w:t>
      </w:r>
      <w:r>
        <w:rPr>
          <w:rFonts w:ascii="Tahoma"/>
          <w:color w:val="231F20"/>
          <w:sz w:val="26"/>
        </w:rPr>
        <w:t>Expressions in</w:t>
      </w:r>
      <w:r>
        <w:rPr>
          <w:rFonts w:ascii="Tahoma"/>
          <w:color w:val="231F20"/>
          <w:spacing w:val="1"/>
          <w:sz w:val="26"/>
        </w:rPr>
        <w:t xml:space="preserve"> </w:t>
      </w:r>
      <w:r>
        <w:rPr>
          <w:rFonts w:ascii="Tahoma"/>
          <w:color w:val="231F20"/>
          <w:sz w:val="26"/>
        </w:rPr>
        <w:t xml:space="preserve">Each </w:t>
      </w:r>
      <w:r>
        <w:rPr>
          <w:rFonts w:ascii="Tahoma"/>
          <w:color w:val="231F20"/>
          <w:spacing w:val="-4"/>
          <w:sz w:val="26"/>
        </w:rPr>
        <w:t>Unit</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102</w:t>
      </w:r>
    </w:p>
    <w:p w14:paraId="10002BFC">
      <w:pPr>
        <w:tabs>
          <w:tab w:val="left" w:pos="9610"/>
        </w:tabs>
        <w:spacing w:before="0" w:line="312" w:lineRule="exact"/>
        <w:ind w:left="513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109</w:t>
      </w:r>
    </w:p>
    <w:p w14:paraId="36AE71EE">
      <w:pPr>
        <w:tabs>
          <w:tab w:val="left" w:pos="9610"/>
        </w:tabs>
        <w:spacing w:before="0" w:line="313" w:lineRule="exact"/>
        <w:ind w:left="513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117</w:t>
      </w:r>
    </w:p>
    <w:p w14:paraId="1A2DAB3A">
      <w:pPr>
        <w:pStyle w:val="11"/>
        <w:rPr>
          <w:sz w:val="20"/>
        </w:rPr>
      </w:pPr>
    </w:p>
    <w:p w14:paraId="0E113DE8">
      <w:pPr>
        <w:pStyle w:val="11"/>
        <w:spacing w:before="10"/>
        <w:rPr>
          <w:sz w:val="16"/>
        </w:rPr>
      </w:pPr>
    </w:p>
    <w:p w14:paraId="79929947">
      <w:pPr>
        <w:spacing w:after="0"/>
        <w:rPr>
          <w:sz w:val="16"/>
        </w:rPr>
        <w:sectPr>
          <w:pgSz w:w="11910" w:h="16840"/>
          <w:pgMar w:top="80" w:right="0" w:bottom="0" w:left="0" w:header="720" w:footer="720" w:gutter="0"/>
          <w:cols w:space="720" w:num="1"/>
        </w:sectPr>
      </w:pPr>
    </w:p>
    <w:p w14:paraId="45ECC522">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C846223">
      <w:pPr>
        <w:pStyle w:val="11"/>
        <w:rPr>
          <w:sz w:val="20"/>
        </w:rPr>
      </w:pPr>
    </w:p>
    <w:p w14:paraId="39339CA5">
      <w:pPr>
        <w:pStyle w:val="11"/>
        <w:rPr>
          <w:sz w:val="20"/>
        </w:rPr>
      </w:pPr>
    </w:p>
    <w:p w14:paraId="3F4DBF06">
      <w:pPr>
        <w:pStyle w:val="11"/>
        <w:rPr>
          <w:sz w:val="20"/>
        </w:rPr>
      </w:pPr>
    </w:p>
    <w:p w14:paraId="7892020B">
      <w:pPr>
        <w:pStyle w:val="11"/>
        <w:rPr>
          <w:sz w:val="20"/>
        </w:rPr>
      </w:pPr>
    </w:p>
    <w:p w14:paraId="029A0B67">
      <w:pPr>
        <w:pStyle w:val="11"/>
        <w:rPr>
          <w:sz w:val="20"/>
        </w:rPr>
      </w:pPr>
    </w:p>
    <w:p w14:paraId="6D3E9E30">
      <w:pPr>
        <w:pStyle w:val="11"/>
        <w:rPr>
          <w:sz w:val="20"/>
        </w:rPr>
      </w:pPr>
    </w:p>
    <w:p w14:paraId="595208FC">
      <w:pPr>
        <w:pStyle w:val="11"/>
        <w:rPr>
          <w:sz w:val="20"/>
        </w:rPr>
      </w:pPr>
    </w:p>
    <w:p w14:paraId="2092464F">
      <w:pPr>
        <w:pStyle w:val="11"/>
        <w:rPr>
          <w:sz w:val="20"/>
        </w:rPr>
      </w:pPr>
    </w:p>
    <w:p w14:paraId="2917DB45">
      <w:pPr>
        <w:pStyle w:val="11"/>
        <w:rPr>
          <w:sz w:val="20"/>
        </w:rPr>
      </w:pPr>
    </w:p>
    <w:p w14:paraId="40643DDC">
      <w:pPr>
        <w:pStyle w:val="11"/>
        <w:rPr>
          <w:sz w:val="20"/>
        </w:rPr>
      </w:pPr>
    </w:p>
    <w:p w14:paraId="047863A8">
      <w:pPr>
        <w:pStyle w:val="11"/>
        <w:rPr>
          <w:sz w:val="20"/>
        </w:rPr>
      </w:pPr>
    </w:p>
    <w:p w14:paraId="687A1E28">
      <w:pPr>
        <w:pStyle w:val="11"/>
        <w:rPr>
          <w:sz w:val="20"/>
        </w:rPr>
      </w:pPr>
    </w:p>
    <w:p w14:paraId="2BE1E2EE">
      <w:pPr>
        <w:pStyle w:val="11"/>
        <w:rPr>
          <w:sz w:val="20"/>
        </w:rPr>
      </w:pPr>
    </w:p>
    <w:p w14:paraId="31942D0C">
      <w:pPr>
        <w:pStyle w:val="11"/>
        <w:rPr>
          <w:sz w:val="20"/>
        </w:rPr>
      </w:pPr>
    </w:p>
    <w:p w14:paraId="6B1D22B9">
      <w:pPr>
        <w:pStyle w:val="11"/>
        <w:rPr>
          <w:sz w:val="20"/>
        </w:rPr>
      </w:pPr>
    </w:p>
    <w:p w14:paraId="710061B2">
      <w:pPr>
        <w:pStyle w:val="11"/>
        <w:rPr>
          <w:sz w:val="20"/>
        </w:rPr>
      </w:pPr>
    </w:p>
    <w:p w14:paraId="7FE96AB9">
      <w:pPr>
        <w:pStyle w:val="11"/>
        <w:rPr>
          <w:sz w:val="20"/>
        </w:rPr>
      </w:pPr>
    </w:p>
    <w:p w14:paraId="01D9AB6E">
      <w:pPr>
        <w:pStyle w:val="11"/>
        <w:rPr>
          <w:sz w:val="20"/>
        </w:rPr>
      </w:pPr>
    </w:p>
    <w:p w14:paraId="1C025D2A">
      <w:pPr>
        <w:pStyle w:val="11"/>
        <w:rPr>
          <w:sz w:val="20"/>
        </w:rPr>
      </w:pPr>
    </w:p>
    <w:p w14:paraId="11ED86E1">
      <w:pPr>
        <w:pStyle w:val="11"/>
        <w:rPr>
          <w:sz w:val="20"/>
        </w:rPr>
      </w:pPr>
    </w:p>
    <w:p w14:paraId="71E5CBFE">
      <w:pPr>
        <w:pStyle w:val="11"/>
        <w:rPr>
          <w:sz w:val="20"/>
        </w:rPr>
      </w:pPr>
    </w:p>
    <w:p w14:paraId="4BDF8F5F">
      <w:pPr>
        <w:pStyle w:val="11"/>
        <w:rPr>
          <w:sz w:val="20"/>
        </w:rPr>
      </w:pPr>
    </w:p>
    <w:p w14:paraId="7FF90AA8">
      <w:pPr>
        <w:pStyle w:val="11"/>
        <w:rPr>
          <w:sz w:val="20"/>
        </w:rPr>
      </w:pPr>
    </w:p>
    <w:p w14:paraId="2887EA7F">
      <w:pPr>
        <w:pStyle w:val="11"/>
        <w:rPr>
          <w:sz w:val="20"/>
        </w:rPr>
      </w:pPr>
    </w:p>
    <w:p w14:paraId="44FD8A6D">
      <w:pPr>
        <w:pStyle w:val="11"/>
        <w:rPr>
          <w:sz w:val="20"/>
        </w:rPr>
      </w:pPr>
    </w:p>
    <w:p w14:paraId="481E82F0">
      <w:pPr>
        <w:pStyle w:val="11"/>
        <w:rPr>
          <w:sz w:val="20"/>
        </w:rPr>
      </w:pPr>
    </w:p>
    <w:p w14:paraId="1487C948">
      <w:pPr>
        <w:pStyle w:val="11"/>
        <w:rPr>
          <w:sz w:val="20"/>
        </w:rPr>
      </w:pPr>
    </w:p>
    <w:p w14:paraId="2BE503BE">
      <w:pPr>
        <w:pStyle w:val="11"/>
        <w:rPr>
          <w:sz w:val="20"/>
        </w:rPr>
      </w:pPr>
    </w:p>
    <w:p w14:paraId="08750594">
      <w:pPr>
        <w:pStyle w:val="11"/>
        <w:rPr>
          <w:sz w:val="20"/>
        </w:rPr>
      </w:pPr>
    </w:p>
    <w:p w14:paraId="3690DF27">
      <w:pPr>
        <w:pStyle w:val="11"/>
        <w:rPr>
          <w:sz w:val="20"/>
        </w:rPr>
      </w:pPr>
    </w:p>
    <w:p w14:paraId="6337D359">
      <w:pPr>
        <w:pStyle w:val="11"/>
        <w:rPr>
          <w:sz w:val="20"/>
        </w:rPr>
      </w:pPr>
    </w:p>
    <w:p w14:paraId="5687A694">
      <w:pPr>
        <w:pStyle w:val="11"/>
        <w:rPr>
          <w:sz w:val="20"/>
        </w:rPr>
      </w:pPr>
    </w:p>
    <w:p w14:paraId="28BF1CE1">
      <w:pPr>
        <w:pStyle w:val="11"/>
        <w:rPr>
          <w:sz w:val="20"/>
        </w:rPr>
      </w:pPr>
    </w:p>
    <w:p w14:paraId="70C07F88">
      <w:pPr>
        <w:pStyle w:val="11"/>
        <w:rPr>
          <w:sz w:val="20"/>
        </w:rPr>
      </w:pPr>
    </w:p>
    <w:p w14:paraId="3B8EAF02">
      <w:pPr>
        <w:pStyle w:val="11"/>
        <w:rPr>
          <w:sz w:val="20"/>
        </w:rPr>
      </w:pPr>
    </w:p>
    <w:p w14:paraId="3365336F">
      <w:pPr>
        <w:pStyle w:val="11"/>
        <w:rPr>
          <w:sz w:val="20"/>
        </w:rPr>
      </w:pPr>
    </w:p>
    <w:p w14:paraId="3968AE61">
      <w:pPr>
        <w:pStyle w:val="11"/>
        <w:rPr>
          <w:sz w:val="20"/>
        </w:rPr>
      </w:pPr>
    </w:p>
    <w:p w14:paraId="224FD2E7">
      <w:pPr>
        <w:pStyle w:val="11"/>
        <w:rPr>
          <w:sz w:val="20"/>
        </w:rPr>
      </w:pPr>
    </w:p>
    <w:p w14:paraId="0A186CF7">
      <w:pPr>
        <w:pStyle w:val="11"/>
        <w:rPr>
          <w:sz w:val="20"/>
        </w:rPr>
      </w:pPr>
    </w:p>
    <w:p w14:paraId="44F42085">
      <w:pPr>
        <w:pStyle w:val="11"/>
        <w:rPr>
          <w:sz w:val="20"/>
        </w:rPr>
      </w:pPr>
    </w:p>
    <w:p w14:paraId="0668519A">
      <w:pPr>
        <w:pStyle w:val="11"/>
        <w:rPr>
          <w:sz w:val="20"/>
        </w:rPr>
      </w:pPr>
    </w:p>
    <w:p w14:paraId="5E51CA8B">
      <w:pPr>
        <w:pStyle w:val="11"/>
        <w:rPr>
          <w:sz w:val="20"/>
        </w:rPr>
      </w:pPr>
    </w:p>
    <w:p w14:paraId="3A299B7C">
      <w:pPr>
        <w:pStyle w:val="11"/>
        <w:rPr>
          <w:sz w:val="20"/>
        </w:rPr>
      </w:pPr>
    </w:p>
    <w:p w14:paraId="5C5525F3">
      <w:pPr>
        <w:pStyle w:val="11"/>
        <w:rPr>
          <w:sz w:val="20"/>
        </w:rPr>
      </w:pPr>
    </w:p>
    <w:p w14:paraId="12AAD565">
      <w:pPr>
        <w:pStyle w:val="11"/>
        <w:rPr>
          <w:sz w:val="20"/>
        </w:rPr>
      </w:pPr>
    </w:p>
    <w:p w14:paraId="407CC41B">
      <w:pPr>
        <w:pStyle w:val="11"/>
        <w:rPr>
          <w:sz w:val="20"/>
        </w:rPr>
      </w:pPr>
    </w:p>
    <w:p w14:paraId="4C7BD567">
      <w:pPr>
        <w:pStyle w:val="11"/>
        <w:rPr>
          <w:sz w:val="20"/>
        </w:rPr>
      </w:pPr>
    </w:p>
    <w:p w14:paraId="29CF2284">
      <w:pPr>
        <w:pStyle w:val="11"/>
        <w:rPr>
          <w:sz w:val="20"/>
        </w:rPr>
      </w:pPr>
    </w:p>
    <w:p w14:paraId="4A2346FA">
      <w:pPr>
        <w:pStyle w:val="11"/>
        <w:rPr>
          <w:sz w:val="20"/>
        </w:rPr>
      </w:pPr>
    </w:p>
    <w:p w14:paraId="0F3F0DC0">
      <w:pPr>
        <w:pStyle w:val="11"/>
        <w:rPr>
          <w:sz w:val="20"/>
        </w:rPr>
      </w:pPr>
    </w:p>
    <w:p w14:paraId="6EAF4A1F">
      <w:pPr>
        <w:pStyle w:val="11"/>
        <w:rPr>
          <w:sz w:val="20"/>
        </w:rPr>
      </w:pPr>
    </w:p>
    <w:p w14:paraId="16C6DF89">
      <w:pPr>
        <w:pStyle w:val="11"/>
        <w:rPr>
          <w:sz w:val="20"/>
        </w:rPr>
      </w:pPr>
    </w:p>
    <w:p w14:paraId="1929F2A1">
      <w:pPr>
        <w:pStyle w:val="11"/>
        <w:rPr>
          <w:sz w:val="20"/>
        </w:rPr>
      </w:pPr>
    </w:p>
    <w:p w14:paraId="2450D753">
      <w:pPr>
        <w:pStyle w:val="11"/>
        <w:rPr>
          <w:sz w:val="20"/>
        </w:rPr>
      </w:pPr>
    </w:p>
    <w:p w14:paraId="309DF404">
      <w:pPr>
        <w:pStyle w:val="11"/>
        <w:rPr>
          <w:sz w:val="20"/>
        </w:rPr>
      </w:pPr>
    </w:p>
    <w:p w14:paraId="6B2E5DB9">
      <w:pPr>
        <w:pStyle w:val="11"/>
        <w:rPr>
          <w:sz w:val="20"/>
        </w:rPr>
      </w:pPr>
    </w:p>
    <w:p w14:paraId="7662CFF5">
      <w:pPr>
        <w:pStyle w:val="11"/>
        <w:rPr>
          <w:sz w:val="20"/>
        </w:rPr>
      </w:pPr>
    </w:p>
    <w:p w14:paraId="47E3AEFF">
      <w:pPr>
        <w:pStyle w:val="11"/>
        <w:rPr>
          <w:sz w:val="20"/>
        </w:rPr>
      </w:pPr>
    </w:p>
    <w:p w14:paraId="4E77D02A">
      <w:pPr>
        <w:pStyle w:val="11"/>
        <w:rPr>
          <w:sz w:val="20"/>
        </w:rPr>
      </w:pPr>
    </w:p>
    <w:p w14:paraId="4246131F">
      <w:pPr>
        <w:pStyle w:val="11"/>
        <w:rPr>
          <w:sz w:val="20"/>
        </w:rPr>
      </w:pPr>
    </w:p>
    <w:p w14:paraId="6267B08F">
      <w:pPr>
        <w:pStyle w:val="11"/>
        <w:rPr>
          <w:sz w:val="20"/>
        </w:rPr>
      </w:pPr>
    </w:p>
    <w:p w14:paraId="6E30EBF2">
      <w:pPr>
        <w:pStyle w:val="11"/>
        <w:rPr>
          <w:sz w:val="20"/>
        </w:rPr>
      </w:pPr>
    </w:p>
    <w:p w14:paraId="7DF53B0A">
      <w:pPr>
        <w:pStyle w:val="11"/>
        <w:rPr>
          <w:sz w:val="20"/>
        </w:rPr>
      </w:pPr>
    </w:p>
    <w:p w14:paraId="669E5E54">
      <w:pPr>
        <w:pStyle w:val="11"/>
        <w:rPr>
          <w:sz w:val="20"/>
        </w:rPr>
      </w:pPr>
    </w:p>
    <w:p w14:paraId="676563E4">
      <w:pPr>
        <w:pStyle w:val="11"/>
        <w:rPr>
          <w:sz w:val="20"/>
        </w:rPr>
      </w:pPr>
    </w:p>
    <w:p w14:paraId="37261C24">
      <w:pPr>
        <w:pStyle w:val="11"/>
        <w:rPr>
          <w:sz w:val="20"/>
        </w:rPr>
      </w:pPr>
    </w:p>
    <w:p w14:paraId="08611360">
      <w:pPr>
        <w:pStyle w:val="11"/>
        <w:rPr>
          <w:sz w:val="20"/>
        </w:rPr>
      </w:pPr>
    </w:p>
    <w:p w14:paraId="5DD02B1C">
      <w:pPr>
        <w:pStyle w:val="11"/>
        <w:spacing w:before="8"/>
        <w:rPr>
          <w:sz w:val="24"/>
        </w:rPr>
      </w:pPr>
    </w:p>
    <w:p w14:paraId="1E61BF5D">
      <w:pPr>
        <w:spacing w:after="0"/>
        <w:rPr>
          <w:sz w:val="24"/>
        </w:rPr>
        <w:sectPr>
          <w:pgSz w:w="11910" w:h="16840"/>
          <w:pgMar w:top="80" w:right="0" w:bottom="0" w:left="0" w:header="720" w:footer="720" w:gutter="0"/>
          <w:cols w:space="720" w:num="1"/>
        </w:sectPr>
      </w:pPr>
    </w:p>
    <w:p w14:paraId="799E7886">
      <w:pPr>
        <w:spacing w:before="226"/>
        <w:ind w:left="1015" w:right="0" w:firstLine="0"/>
        <w:jc w:val="left"/>
        <w:rPr>
          <w:sz w:val="231"/>
        </w:rPr>
      </w:pPr>
      <w:r>
        <w:rPr>
          <w:rFonts w:ascii="Tahoma"/>
          <w:color w:val="FFFFFF"/>
          <w:spacing w:val="-5"/>
          <w:sz w:val="64"/>
        </w:rPr>
        <w:t>UNIT</w:t>
      </w:r>
      <w:r>
        <w:rPr>
          <w:rFonts w:ascii="Tahoma"/>
          <w:color w:val="FFFFFF"/>
          <w:spacing w:val="-77"/>
          <w:sz w:val="64"/>
        </w:rPr>
        <w:t xml:space="preserve"> </w:t>
      </w:r>
      <w:r>
        <w:rPr>
          <w:color w:val="FFFFFF"/>
          <w:spacing w:val="-10"/>
          <w:position w:val="-5"/>
          <w:sz w:val="231"/>
        </w:rPr>
        <w:t>1</w:t>
      </w:r>
    </w:p>
    <w:p w14:paraId="20BC0C93">
      <w:pPr>
        <w:spacing w:before="644" w:line="194" w:lineRule="auto"/>
        <w:ind w:left="321" w:right="0" w:firstLine="0"/>
        <w:jc w:val="left"/>
        <w:rPr>
          <w:rFonts w:ascii="Tahoma"/>
          <w:sz w:val="102"/>
        </w:rPr>
      </w:pPr>
      <w:r>
        <w:br w:type="column"/>
      </w:r>
      <w:r>
        <w:rPr>
          <w:rFonts w:ascii="Tahoma"/>
          <w:color w:val="FFFFFF"/>
          <w:sz w:val="102"/>
        </w:rPr>
        <w:t>FESTIVALS</w:t>
      </w:r>
      <w:r>
        <w:rPr>
          <w:rFonts w:ascii="Tahoma"/>
          <w:color w:val="FFFFFF"/>
          <w:spacing w:val="-15"/>
          <w:sz w:val="102"/>
        </w:rPr>
        <w:t xml:space="preserve"> </w:t>
      </w:r>
      <w:r>
        <w:rPr>
          <w:rFonts w:ascii="Tahoma"/>
          <w:color w:val="FFFFFF"/>
          <w:sz w:val="102"/>
        </w:rPr>
        <w:t xml:space="preserve">AND </w:t>
      </w:r>
      <w:r>
        <w:rPr>
          <w:rFonts w:ascii="Tahoma"/>
          <w:color w:val="FFFFFF"/>
          <w:spacing w:val="-2"/>
          <w:sz w:val="102"/>
        </w:rPr>
        <w:t>CELEBRATIONS</w:t>
      </w:r>
    </w:p>
    <w:p w14:paraId="4A2B2729">
      <w:pPr>
        <w:spacing w:after="0" w:line="194" w:lineRule="auto"/>
        <w:jc w:val="left"/>
        <w:rPr>
          <w:rFonts w:ascii="Tahoma"/>
          <w:sz w:val="102"/>
        </w:rPr>
        <w:sectPr>
          <w:pgSz w:w="11910" w:h="16840"/>
          <w:pgMar w:top="700" w:right="0" w:bottom="280" w:left="0" w:header="720" w:footer="720" w:gutter="0"/>
          <w:cols w:equalWidth="0" w:num="2">
            <w:col w:w="3879" w:space="40"/>
            <w:col w:w="7991"/>
          </w:cols>
        </w:sectPr>
      </w:pPr>
    </w:p>
    <w:p w14:paraId="2E6A308C">
      <w:pPr>
        <w:pStyle w:val="11"/>
        <w:rPr>
          <w:rFonts w:ascii="Tahoma"/>
          <w:sz w:val="20"/>
        </w:rPr>
      </w:pPr>
    </w:p>
    <w:p w14:paraId="4836D884">
      <w:pPr>
        <w:pStyle w:val="11"/>
        <w:spacing w:before="9" w:after="1"/>
        <w:rPr>
          <w:rFonts w:ascii="Tahoma"/>
          <w:sz w:val="29"/>
        </w:rPr>
      </w:pPr>
    </w:p>
    <w:p w14:paraId="445874C2">
      <w:pPr>
        <w:pStyle w:val="11"/>
        <w:ind w:left="931"/>
        <w:rPr>
          <w:rFonts w:ascii="Tahoma"/>
          <w:sz w:val="20"/>
        </w:rPr>
      </w:pPr>
      <w:r>
        <w:rPr>
          <w:rFonts w:ascii="Tahoma"/>
          <w:sz w:val="20"/>
        </w:rPr>
        <mc:AlternateContent>
          <mc:Choice Requires="wps">
            <w:drawing>
              <wp:inline distT="0" distB="0" distL="0" distR="0">
                <wp:extent cx="2528570" cy="1344295"/>
                <wp:effectExtent l="0" t="0" r="0" b="0"/>
                <wp:docPr id="151" name="Textbox 151"/>
                <wp:cNvGraphicFramePr/>
                <a:graphic xmlns:a="http://schemas.openxmlformats.org/drawingml/2006/main">
                  <a:graphicData uri="http://schemas.microsoft.com/office/word/2010/wordprocessingShape">
                    <wps:wsp>
                      <wps:cNvSpPr txBox="1"/>
                      <wps:spPr>
                        <a:xfrm>
                          <a:off x="0" y="0"/>
                          <a:ext cx="2528570" cy="1344295"/>
                        </a:xfrm>
                        <a:prstGeom prst="rect">
                          <a:avLst/>
                        </a:prstGeom>
                        <a:solidFill>
                          <a:srgbClr val="231F20">
                            <a:alpha val="73999"/>
                          </a:srgbClr>
                        </a:solidFill>
                      </wps:spPr>
                      <wps:txbx>
                        <w:txbxContent>
                          <w:p w14:paraId="72A408CE">
                            <w:pPr>
                              <w:spacing w:before="6"/>
                              <w:ind w:left="74" w:right="0" w:firstLine="0"/>
                              <w:jc w:val="left"/>
                              <w:rPr>
                                <w:rFonts w:ascii="Verdana"/>
                                <w:color w:val="000000"/>
                                <w:sz w:val="28"/>
                              </w:rPr>
                            </w:pPr>
                            <w:r>
                              <w:rPr>
                                <w:rFonts w:ascii="Verdana"/>
                                <w:color w:val="FFFFFF"/>
                                <w:sz w:val="28"/>
                              </w:rPr>
                              <w:t>Phoenix</w:t>
                            </w:r>
                            <w:r>
                              <w:rPr>
                                <w:rFonts w:ascii="Verdana"/>
                                <w:color w:val="FFFFFF"/>
                                <w:spacing w:val="-25"/>
                                <w:sz w:val="28"/>
                              </w:rPr>
                              <w:t xml:space="preserve"> </w:t>
                            </w:r>
                            <w:r>
                              <w:rPr>
                                <w:rFonts w:ascii="Verdana"/>
                                <w:color w:val="FFFFFF"/>
                                <w:sz w:val="28"/>
                              </w:rPr>
                              <w:t>flutes</w:t>
                            </w:r>
                            <w:r>
                              <w:rPr>
                                <w:rFonts w:ascii="Verdana"/>
                                <w:color w:val="FFFFFF"/>
                                <w:spacing w:val="-25"/>
                                <w:sz w:val="28"/>
                              </w:rPr>
                              <w:t xml:space="preserve"> </w:t>
                            </w:r>
                            <w:r>
                              <w:rPr>
                                <w:rFonts w:ascii="Verdana"/>
                                <w:color w:val="FFFFFF"/>
                                <w:sz w:val="28"/>
                              </w:rPr>
                              <w:t>make</w:t>
                            </w:r>
                            <w:r>
                              <w:rPr>
                                <w:rFonts w:ascii="Verdana"/>
                                <w:color w:val="FFFFFF"/>
                                <w:spacing w:val="-25"/>
                                <w:sz w:val="28"/>
                              </w:rPr>
                              <w:t xml:space="preserve"> </w:t>
                            </w:r>
                            <w:r>
                              <w:rPr>
                                <w:rFonts w:ascii="Verdana"/>
                                <w:color w:val="FFFFFF"/>
                                <w:sz w:val="28"/>
                              </w:rPr>
                              <w:t>music, The moonlight flashes,</w:t>
                            </w:r>
                          </w:p>
                          <w:p w14:paraId="28AC9F3D">
                            <w:pPr>
                              <w:spacing w:before="1"/>
                              <w:ind w:left="74" w:right="0" w:firstLine="0"/>
                              <w:jc w:val="left"/>
                              <w:rPr>
                                <w:rFonts w:ascii="Verdana"/>
                                <w:color w:val="000000"/>
                                <w:sz w:val="28"/>
                              </w:rPr>
                            </w:pPr>
                            <w:r>
                              <w:rPr>
                                <w:rFonts w:ascii="Verdana"/>
                                <w:color w:val="FFFFFF"/>
                                <w:sz w:val="28"/>
                              </w:rPr>
                              <w:t>Fish and dragon lanterns whirl</w:t>
                            </w:r>
                            <w:r>
                              <w:rPr>
                                <w:rFonts w:ascii="Verdana"/>
                                <w:color w:val="FFFFFF"/>
                                <w:spacing w:val="-22"/>
                                <w:sz w:val="28"/>
                              </w:rPr>
                              <w:t xml:space="preserve"> </w:t>
                            </w:r>
                            <w:r>
                              <w:rPr>
                                <w:rFonts w:ascii="Verdana"/>
                                <w:color w:val="FFFFFF"/>
                                <w:sz w:val="28"/>
                              </w:rPr>
                              <w:t>the</w:t>
                            </w:r>
                            <w:r>
                              <w:rPr>
                                <w:rFonts w:ascii="Verdana"/>
                                <w:color w:val="FFFFFF"/>
                                <w:spacing w:val="-21"/>
                                <w:sz w:val="28"/>
                              </w:rPr>
                              <w:t xml:space="preserve"> </w:t>
                            </w:r>
                            <w:r>
                              <w:rPr>
                                <w:rFonts w:ascii="Verdana"/>
                                <w:color w:val="FFFFFF"/>
                                <w:sz w:val="28"/>
                              </w:rPr>
                              <w:t>whole</w:t>
                            </w:r>
                            <w:r>
                              <w:rPr>
                                <w:rFonts w:ascii="Verdana"/>
                                <w:color w:val="FFFFFF"/>
                                <w:spacing w:val="-21"/>
                                <w:sz w:val="28"/>
                              </w:rPr>
                              <w:t xml:space="preserve"> </w:t>
                            </w:r>
                            <w:r>
                              <w:rPr>
                                <w:rFonts w:ascii="Verdana"/>
                                <w:color w:val="FFFFFF"/>
                                <w:sz w:val="28"/>
                              </w:rPr>
                              <w:t>night</w:t>
                            </w:r>
                            <w:r>
                              <w:rPr>
                                <w:rFonts w:ascii="Verdana"/>
                                <w:color w:val="FFFFFF"/>
                                <w:spacing w:val="-21"/>
                                <w:sz w:val="28"/>
                              </w:rPr>
                              <w:t xml:space="preserve"> </w:t>
                            </w:r>
                            <w:r>
                              <w:rPr>
                                <w:rFonts w:ascii="Verdana"/>
                                <w:color w:val="FFFFFF"/>
                                <w:sz w:val="28"/>
                              </w:rPr>
                              <w:t>long.</w:t>
                            </w:r>
                          </w:p>
                          <w:p w14:paraId="5D48ED53">
                            <w:pPr>
                              <w:pStyle w:val="11"/>
                              <w:spacing w:before="4"/>
                              <w:rPr>
                                <w:rFonts w:ascii="Verdana"/>
                                <w:color w:val="000000"/>
                                <w:sz w:val="28"/>
                              </w:rPr>
                            </w:pPr>
                          </w:p>
                          <w:p w14:paraId="432F5B5A">
                            <w:pPr>
                              <w:spacing w:before="0"/>
                              <w:ind w:left="74" w:right="0" w:firstLine="0"/>
                              <w:jc w:val="left"/>
                              <w:rPr>
                                <w:rFonts w:ascii="Verdana" w:hAnsi="Verdana"/>
                                <w:color w:val="000000"/>
                                <w:sz w:val="24"/>
                              </w:rPr>
                            </w:pPr>
                            <w:r>
                              <w:rPr>
                                <w:rFonts w:ascii="Verdana" w:hAnsi="Verdana"/>
                                <w:color w:val="FFFFFF"/>
                                <w:spacing w:val="-8"/>
                                <w:sz w:val="24"/>
                              </w:rPr>
                              <w:t>—Xin</w:t>
                            </w:r>
                            <w:r>
                              <w:rPr>
                                <w:rFonts w:ascii="Verdana" w:hAnsi="Verdana"/>
                                <w:color w:val="FFFFFF"/>
                                <w:spacing w:val="-9"/>
                                <w:sz w:val="24"/>
                              </w:rPr>
                              <w:t xml:space="preserve"> </w:t>
                            </w:r>
                            <w:r>
                              <w:rPr>
                                <w:rFonts w:ascii="Verdana" w:hAnsi="Verdana"/>
                                <w:color w:val="FFFFFF"/>
                                <w:spacing w:val="-8"/>
                                <w:sz w:val="24"/>
                              </w:rPr>
                              <w:t>Qiji</w:t>
                            </w:r>
                          </w:p>
                        </w:txbxContent>
                      </wps:txbx>
                      <wps:bodyPr wrap="square" lIns="0" tIns="0" rIns="0" bIns="0" rtlCol="0">
                        <a:noAutofit/>
                      </wps:bodyPr>
                    </wps:wsp>
                  </a:graphicData>
                </a:graphic>
              </wp:inline>
            </w:drawing>
          </mc:Choice>
          <mc:Fallback>
            <w:pict>
              <v:shape id="Textbox 151" o:spid="_x0000_s1026" o:spt="202" type="#_x0000_t202" style="height:105.85pt;width:199.1pt;" fillcolor="#231F20" filled="t" stroked="f" coordsize="21600,21600" o:gfxdata="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NMsn0vWAAAABQEAAA8A&#10;AAAAAAAAAQAgAAAAIgAAAGRycy9kb3ducmV2LnhtbFBLAQIUABQAAAAIAIdO4kDFWtlp4AEAAM4D&#10;AAAOAAAAAAAAAAEAIAAAACUBAABkcnMvZTJvRG9jLnhtbFBLBQYAAAAABgAGAFkBAAB3BQAAAAA=&#10;">
                <v:fill on="t" opacity="48495f" focussize="0,0"/>
                <v:stroke on="f"/>
                <v:imagedata o:title=""/>
                <o:lock v:ext="edit" aspectratio="f"/>
                <v:textbox inset="0mm,0mm,0mm,0mm">
                  <w:txbxContent>
                    <w:p w14:paraId="72A408CE">
                      <w:pPr>
                        <w:spacing w:before="6"/>
                        <w:ind w:left="74" w:right="0" w:firstLine="0"/>
                        <w:jc w:val="left"/>
                        <w:rPr>
                          <w:rFonts w:ascii="Verdana"/>
                          <w:color w:val="000000"/>
                          <w:sz w:val="28"/>
                        </w:rPr>
                      </w:pPr>
                      <w:r>
                        <w:rPr>
                          <w:rFonts w:ascii="Verdana"/>
                          <w:color w:val="FFFFFF"/>
                          <w:sz w:val="28"/>
                        </w:rPr>
                        <w:t>Phoenix</w:t>
                      </w:r>
                      <w:r>
                        <w:rPr>
                          <w:rFonts w:ascii="Verdana"/>
                          <w:color w:val="FFFFFF"/>
                          <w:spacing w:val="-25"/>
                          <w:sz w:val="28"/>
                        </w:rPr>
                        <w:t xml:space="preserve"> </w:t>
                      </w:r>
                      <w:r>
                        <w:rPr>
                          <w:rFonts w:ascii="Verdana"/>
                          <w:color w:val="FFFFFF"/>
                          <w:sz w:val="28"/>
                        </w:rPr>
                        <w:t>flutes</w:t>
                      </w:r>
                      <w:r>
                        <w:rPr>
                          <w:rFonts w:ascii="Verdana"/>
                          <w:color w:val="FFFFFF"/>
                          <w:spacing w:val="-25"/>
                          <w:sz w:val="28"/>
                        </w:rPr>
                        <w:t xml:space="preserve"> </w:t>
                      </w:r>
                      <w:r>
                        <w:rPr>
                          <w:rFonts w:ascii="Verdana"/>
                          <w:color w:val="FFFFFF"/>
                          <w:sz w:val="28"/>
                        </w:rPr>
                        <w:t>make</w:t>
                      </w:r>
                      <w:r>
                        <w:rPr>
                          <w:rFonts w:ascii="Verdana"/>
                          <w:color w:val="FFFFFF"/>
                          <w:spacing w:val="-25"/>
                          <w:sz w:val="28"/>
                        </w:rPr>
                        <w:t xml:space="preserve"> </w:t>
                      </w:r>
                      <w:r>
                        <w:rPr>
                          <w:rFonts w:ascii="Verdana"/>
                          <w:color w:val="FFFFFF"/>
                          <w:sz w:val="28"/>
                        </w:rPr>
                        <w:t>music, The moonlight flashes,</w:t>
                      </w:r>
                    </w:p>
                    <w:p w14:paraId="28AC9F3D">
                      <w:pPr>
                        <w:spacing w:before="1"/>
                        <w:ind w:left="74" w:right="0" w:firstLine="0"/>
                        <w:jc w:val="left"/>
                        <w:rPr>
                          <w:rFonts w:ascii="Verdana"/>
                          <w:color w:val="000000"/>
                          <w:sz w:val="28"/>
                        </w:rPr>
                      </w:pPr>
                      <w:r>
                        <w:rPr>
                          <w:rFonts w:ascii="Verdana"/>
                          <w:color w:val="FFFFFF"/>
                          <w:sz w:val="28"/>
                        </w:rPr>
                        <w:t>Fish and dragon lanterns whirl</w:t>
                      </w:r>
                      <w:r>
                        <w:rPr>
                          <w:rFonts w:ascii="Verdana"/>
                          <w:color w:val="FFFFFF"/>
                          <w:spacing w:val="-22"/>
                          <w:sz w:val="28"/>
                        </w:rPr>
                        <w:t xml:space="preserve"> </w:t>
                      </w:r>
                      <w:r>
                        <w:rPr>
                          <w:rFonts w:ascii="Verdana"/>
                          <w:color w:val="FFFFFF"/>
                          <w:sz w:val="28"/>
                        </w:rPr>
                        <w:t>the</w:t>
                      </w:r>
                      <w:r>
                        <w:rPr>
                          <w:rFonts w:ascii="Verdana"/>
                          <w:color w:val="FFFFFF"/>
                          <w:spacing w:val="-21"/>
                          <w:sz w:val="28"/>
                        </w:rPr>
                        <w:t xml:space="preserve"> </w:t>
                      </w:r>
                      <w:r>
                        <w:rPr>
                          <w:rFonts w:ascii="Verdana"/>
                          <w:color w:val="FFFFFF"/>
                          <w:sz w:val="28"/>
                        </w:rPr>
                        <w:t>whole</w:t>
                      </w:r>
                      <w:r>
                        <w:rPr>
                          <w:rFonts w:ascii="Verdana"/>
                          <w:color w:val="FFFFFF"/>
                          <w:spacing w:val="-21"/>
                          <w:sz w:val="28"/>
                        </w:rPr>
                        <w:t xml:space="preserve"> </w:t>
                      </w:r>
                      <w:r>
                        <w:rPr>
                          <w:rFonts w:ascii="Verdana"/>
                          <w:color w:val="FFFFFF"/>
                          <w:sz w:val="28"/>
                        </w:rPr>
                        <w:t>night</w:t>
                      </w:r>
                      <w:r>
                        <w:rPr>
                          <w:rFonts w:ascii="Verdana"/>
                          <w:color w:val="FFFFFF"/>
                          <w:spacing w:val="-21"/>
                          <w:sz w:val="28"/>
                        </w:rPr>
                        <w:t xml:space="preserve"> </w:t>
                      </w:r>
                      <w:r>
                        <w:rPr>
                          <w:rFonts w:ascii="Verdana"/>
                          <w:color w:val="FFFFFF"/>
                          <w:sz w:val="28"/>
                        </w:rPr>
                        <w:t>long.</w:t>
                      </w:r>
                    </w:p>
                    <w:p w14:paraId="5D48ED53">
                      <w:pPr>
                        <w:pStyle w:val="11"/>
                        <w:spacing w:before="4"/>
                        <w:rPr>
                          <w:rFonts w:ascii="Verdana"/>
                          <w:color w:val="000000"/>
                          <w:sz w:val="28"/>
                        </w:rPr>
                      </w:pPr>
                    </w:p>
                    <w:p w14:paraId="432F5B5A">
                      <w:pPr>
                        <w:spacing w:before="0"/>
                        <w:ind w:left="74" w:right="0" w:firstLine="0"/>
                        <w:jc w:val="left"/>
                        <w:rPr>
                          <w:rFonts w:ascii="Verdana" w:hAnsi="Verdana"/>
                          <w:color w:val="000000"/>
                          <w:sz w:val="24"/>
                        </w:rPr>
                      </w:pPr>
                      <w:r>
                        <w:rPr>
                          <w:rFonts w:ascii="Verdana" w:hAnsi="Verdana"/>
                          <w:color w:val="FFFFFF"/>
                          <w:spacing w:val="-8"/>
                          <w:sz w:val="24"/>
                        </w:rPr>
                        <w:t>—Xin</w:t>
                      </w:r>
                      <w:r>
                        <w:rPr>
                          <w:rFonts w:ascii="Verdana" w:hAnsi="Verdana"/>
                          <w:color w:val="FFFFFF"/>
                          <w:spacing w:val="-9"/>
                          <w:sz w:val="24"/>
                        </w:rPr>
                        <w:t xml:space="preserve"> </w:t>
                      </w:r>
                      <w:r>
                        <w:rPr>
                          <w:rFonts w:ascii="Verdana" w:hAnsi="Verdana"/>
                          <w:color w:val="FFFFFF"/>
                          <w:spacing w:val="-8"/>
                          <w:sz w:val="24"/>
                        </w:rPr>
                        <w:t>Qiji</w:t>
                      </w:r>
                    </w:p>
                  </w:txbxContent>
                </v:textbox>
                <w10:wrap type="none"/>
                <w10:anchorlock/>
              </v:shape>
            </w:pict>
          </mc:Fallback>
        </mc:AlternateContent>
      </w:r>
    </w:p>
    <w:p w14:paraId="6262C8B6">
      <w:pPr>
        <w:pStyle w:val="11"/>
        <w:rPr>
          <w:rFonts w:ascii="Tahoma"/>
          <w:sz w:val="20"/>
        </w:rPr>
      </w:pPr>
    </w:p>
    <w:p w14:paraId="3A8B3841">
      <w:pPr>
        <w:pStyle w:val="11"/>
        <w:rPr>
          <w:rFonts w:ascii="Tahoma"/>
          <w:sz w:val="20"/>
        </w:rPr>
      </w:pPr>
    </w:p>
    <w:p w14:paraId="777C14DC">
      <w:pPr>
        <w:pStyle w:val="11"/>
        <w:rPr>
          <w:rFonts w:ascii="Tahoma"/>
          <w:sz w:val="20"/>
        </w:rPr>
      </w:pPr>
    </w:p>
    <w:p w14:paraId="4285AF0F">
      <w:pPr>
        <w:pStyle w:val="11"/>
        <w:rPr>
          <w:rFonts w:ascii="Tahoma"/>
          <w:sz w:val="20"/>
        </w:rPr>
      </w:pPr>
    </w:p>
    <w:p w14:paraId="35665A78">
      <w:pPr>
        <w:pStyle w:val="11"/>
        <w:rPr>
          <w:rFonts w:ascii="Tahoma"/>
          <w:sz w:val="20"/>
        </w:rPr>
      </w:pPr>
    </w:p>
    <w:p w14:paraId="359EDE0A">
      <w:pPr>
        <w:pStyle w:val="11"/>
        <w:rPr>
          <w:rFonts w:ascii="Tahoma"/>
          <w:sz w:val="20"/>
        </w:rPr>
      </w:pPr>
    </w:p>
    <w:p w14:paraId="2525FA04">
      <w:pPr>
        <w:pStyle w:val="11"/>
        <w:rPr>
          <w:rFonts w:ascii="Tahoma"/>
          <w:sz w:val="20"/>
        </w:rPr>
      </w:pPr>
    </w:p>
    <w:p w14:paraId="4632C7F7">
      <w:pPr>
        <w:pStyle w:val="11"/>
        <w:rPr>
          <w:rFonts w:ascii="Tahoma"/>
          <w:sz w:val="20"/>
        </w:rPr>
      </w:pPr>
    </w:p>
    <w:p w14:paraId="1B67283C">
      <w:pPr>
        <w:pStyle w:val="11"/>
        <w:rPr>
          <w:rFonts w:ascii="Tahoma"/>
          <w:sz w:val="20"/>
        </w:rPr>
      </w:pPr>
    </w:p>
    <w:p w14:paraId="2FD3F5E4">
      <w:pPr>
        <w:pStyle w:val="11"/>
        <w:rPr>
          <w:rFonts w:ascii="Tahoma"/>
          <w:sz w:val="20"/>
        </w:rPr>
      </w:pPr>
    </w:p>
    <w:p w14:paraId="7AF17EDC">
      <w:pPr>
        <w:pStyle w:val="11"/>
        <w:rPr>
          <w:rFonts w:ascii="Tahoma"/>
          <w:sz w:val="20"/>
        </w:rPr>
      </w:pPr>
    </w:p>
    <w:p w14:paraId="6F615A4B">
      <w:pPr>
        <w:pStyle w:val="11"/>
        <w:rPr>
          <w:rFonts w:ascii="Tahoma"/>
          <w:sz w:val="20"/>
        </w:rPr>
      </w:pPr>
    </w:p>
    <w:p w14:paraId="7894988C">
      <w:pPr>
        <w:pStyle w:val="11"/>
        <w:rPr>
          <w:rFonts w:ascii="Tahoma"/>
          <w:sz w:val="20"/>
        </w:rPr>
      </w:pPr>
    </w:p>
    <w:p w14:paraId="6BC5B555">
      <w:pPr>
        <w:pStyle w:val="11"/>
        <w:rPr>
          <w:rFonts w:ascii="Tahoma"/>
          <w:sz w:val="20"/>
        </w:rPr>
      </w:pPr>
    </w:p>
    <w:p w14:paraId="7C55BA32">
      <w:pPr>
        <w:pStyle w:val="11"/>
        <w:rPr>
          <w:rFonts w:ascii="Tahoma"/>
          <w:sz w:val="20"/>
        </w:rPr>
      </w:pPr>
    </w:p>
    <w:p w14:paraId="072CA03A">
      <w:pPr>
        <w:pStyle w:val="11"/>
        <w:rPr>
          <w:rFonts w:ascii="Tahoma"/>
          <w:sz w:val="20"/>
        </w:rPr>
      </w:pPr>
    </w:p>
    <w:p w14:paraId="4158058E">
      <w:pPr>
        <w:pStyle w:val="11"/>
        <w:rPr>
          <w:rFonts w:ascii="Tahoma"/>
          <w:sz w:val="20"/>
        </w:rPr>
      </w:pPr>
    </w:p>
    <w:p w14:paraId="132881E4">
      <w:pPr>
        <w:pStyle w:val="11"/>
        <w:rPr>
          <w:rFonts w:ascii="Tahoma"/>
          <w:sz w:val="20"/>
        </w:rPr>
      </w:pPr>
    </w:p>
    <w:p w14:paraId="5254FBE8">
      <w:pPr>
        <w:pStyle w:val="11"/>
        <w:rPr>
          <w:rFonts w:ascii="Tahoma"/>
          <w:sz w:val="20"/>
        </w:rPr>
      </w:pPr>
    </w:p>
    <w:p w14:paraId="1C812AA0">
      <w:pPr>
        <w:pStyle w:val="11"/>
        <w:rPr>
          <w:rFonts w:ascii="Tahoma"/>
          <w:sz w:val="20"/>
        </w:rPr>
      </w:pPr>
    </w:p>
    <w:p w14:paraId="464BE563">
      <w:pPr>
        <w:pStyle w:val="11"/>
        <w:rPr>
          <w:rFonts w:ascii="Tahoma"/>
          <w:sz w:val="20"/>
        </w:rPr>
      </w:pPr>
    </w:p>
    <w:p w14:paraId="568B396D">
      <w:pPr>
        <w:pStyle w:val="11"/>
        <w:rPr>
          <w:rFonts w:ascii="Tahoma"/>
          <w:sz w:val="20"/>
        </w:rPr>
      </w:pPr>
    </w:p>
    <w:p w14:paraId="7ED325CB">
      <w:pPr>
        <w:pStyle w:val="11"/>
        <w:rPr>
          <w:rFonts w:ascii="Tahoma"/>
          <w:sz w:val="20"/>
        </w:rPr>
      </w:pPr>
    </w:p>
    <w:p w14:paraId="7F42278E">
      <w:pPr>
        <w:pStyle w:val="11"/>
        <w:rPr>
          <w:rFonts w:ascii="Tahoma"/>
          <w:sz w:val="20"/>
        </w:rPr>
      </w:pPr>
    </w:p>
    <w:p w14:paraId="67F25C31">
      <w:pPr>
        <w:pStyle w:val="11"/>
        <w:rPr>
          <w:rFonts w:ascii="Tahoma"/>
          <w:sz w:val="20"/>
        </w:rPr>
      </w:pPr>
    </w:p>
    <w:p w14:paraId="552B08E4">
      <w:pPr>
        <w:pStyle w:val="11"/>
        <w:rPr>
          <w:rFonts w:ascii="Tahoma"/>
          <w:sz w:val="20"/>
        </w:rPr>
      </w:pPr>
    </w:p>
    <w:p w14:paraId="36ABA866">
      <w:pPr>
        <w:pStyle w:val="11"/>
        <w:rPr>
          <w:rFonts w:ascii="Tahoma"/>
          <w:sz w:val="20"/>
        </w:rPr>
      </w:pPr>
    </w:p>
    <w:p w14:paraId="3215C13B">
      <w:pPr>
        <w:pStyle w:val="11"/>
        <w:rPr>
          <w:rFonts w:ascii="Tahoma"/>
          <w:sz w:val="20"/>
        </w:rPr>
      </w:pPr>
    </w:p>
    <w:p w14:paraId="5E3FB7A6">
      <w:pPr>
        <w:pStyle w:val="11"/>
        <w:rPr>
          <w:rFonts w:ascii="Tahoma"/>
          <w:sz w:val="20"/>
        </w:rPr>
      </w:pPr>
    </w:p>
    <w:p w14:paraId="182C7873">
      <w:pPr>
        <w:pStyle w:val="11"/>
        <w:rPr>
          <w:rFonts w:ascii="Tahoma"/>
          <w:sz w:val="20"/>
        </w:rPr>
      </w:pPr>
    </w:p>
    <w:p w14:paraId="4C3BD9B8">
      <w:pPr>
        <w:pStyle w:val="11"/>
        <w:spacing w:before="7"/>
        <w:rPr>
          <w:rFonts w:ascii="Tahoma"/>
          <w:sz w:val="16"/>
        </w:rPr>
      </w:pPr>
    </w:p>
    <w:p w14:paraId="74B1B44E">
      <w:pPr>
        <w:spacing w:after="0"/>
        <w:rPr>
          <w:rFonts w:ascii="Tahoma"/>
          <w:sz w:val="16"/>
        </w:rPr>
        <w:sectPr>
          <w:type w:val="continuous"/>
          <w:pgSz w:w="11910" w:h="16840"/>
          <w:pgMar w:top="1340" w:right="0" w:bottom="280" w:left="0" w:header="720" w:footer="720" w:gutter="0"/>
          <w:cols w:space="720" w:num="1"/>
        </w:sectPr>
      </w:pPr>
    </w:p>
    <w:p w14:paraId="138AA56B">
      <w:pPr>
        <w:spacing w:before="124"/>
        <w:ind w:left="1533"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1F0C3C09">
      <w:pPr>
        <w:pStyle w:val="15"/>
        <w:numPr>
          <w:ilvl w:val="0"/>
          <w:numId w:val="1"/>
        </w:numPr>
        <w:tabs>
          <w:tab w:val="left" w:pos="1515"/>
        </w:tabs>
        <w:spacing w:before="52" w:after="0" w:line="240" w:lineRule="auto"/>
        <w:ind w:left="1515" w:right="0" w:hanging="224"/>
        <w:jc w:val="left"/>
        <w:rPr>
          <w:rFonts w:ascii="Tahoma"/>
          <w:sz w:val="22"/>
        </w:rPr>
      </w:pPr>
      <w:r>
        <w:rPr>
          <w:rFonts w:ascii="Tahoma"/>
          <w:color w:val="FFFFFF"/>
          <w:sz w:val="22"/>
        </w:rPr>
        <w:t xml:space="preserve">read about festivals and celebrations around the </w:t>
      </w:r>
      <w:r>
        <w:rPr>
          <w:rFonts w:ascii="Tahoma"/>
          <w:color w:val="FFFFFF"/>
          <w:spacing w:val="-2"/>
          <w:sz w:val="22"/>
        </w:rPr>
        <w:t>world.</w:t>
      </w:r>
    </w:p>
    <w:p w14:paraId="165DC5EB">
      <w:pPr>
        <w:pStyle w:val="15"/>
        <w:numPr>
          <w:ilvl w:val="0"/>
          <w:numId w:val="1"/>
        </w:numPr>
        <w:tabs>
          <w:tab w:val="left" w:pos="1515"/>
          <w:tab w:val="left" w:pos="1533"/>
        </w:tabs>
        <w:spacing w:before="14" w:after="0" w:line="252" w:lineRule="auto"/>
        <w:ind w:left="1533" w:right="261" w:hanging="242"/>
        <w:jc w:val="left"/>
        <w:rPr>
          <w:rFonts w:ascii="Tahoma"/>
          <w:sz w:val="22"/>
        </w:rPr>
      </w:pPr>
      <w:r>
        <w:rPr>
          <w:rFonts w:ascii="Tahoma"/>
          <w:color w:val="FFFFFF"/>
          <w:spacing w:val="-2"/>
          <w:w w:val="105"/>
          <w:sz w:val="22"/>
        </w:rPr>
        <w:t>listen</w:t>
      </w:r>
      <w:r>
        <w:rPr>
          <w:rFonts w:ascii="Tahoma"/>
          <w:color w:val="FFFFFF"/>
          <w:spacing w:val="-17"/>
          <w:w w:val="105"/>
          <w:sz w:val="22"/>
        </w:rPr>
        <w:t xml:space="preserve"> </w:t>
      </w:r>
      <w:r>
        <w:rPr>
          <w:rFonts w:ascii="Tahoma"/>
          <w:color w:val="FFFFFF"/>
          <w:spacing w:val="-2"/>
          <w:w w:val="105"/>
          <w:sz w:val="22"/>
        </w:rPr>
        <w:t>to</w:t>
      </w:r>
      <w:r>
        <w:rPr>
          <w:rFonts w:ascii="Tahoma"/>
          <w:color w:val="FFFFFF"/>
          <w:spacing w:val="-17"/>
          <w:w w:val="105"/>
          <w:sz w:val="22"/>
        </w:rPr>
        <w:t xml:space="preserve"> </w:t>
      </w:r>
      <w:r>
        <w:rPr>
          <w:rFonts w:ascii="Tahoma"/>
          <w:color w:val="FFFFFF"/>
          <w:spacing w:val="-2"/>
          <w:w w:val="105"/>
          <w:sz w:val="22"/>
        </w:rPr>
        <w:t>different</w:t>
      </w:r>
      <w:r>
        <w:rPr>
          <w:rFonts w:ascii="Tahoma"/>
          <w:color w:val="FFFFFF"/>
          <w:spacing w:val="-17"/>
          <w:w w:val="105"/>
          <w:sz w:val="22"/>
        </w:rPr>
        <w:t xml:space="preserve"> </w:t>
      </w:r>
      <w:r>
        <w:rPr>
          <w:rFonts w:ascii="Tahoma"/>
          <w:color w:val="FFFFFF"/>
          <w:spacing w:val="-2"/>
          <w:w w:val="105"/>
          <w:sz w:val="22"/>
        </w:rPr>
        <w:t>festival</w:t>
      </w:r>
      <w:r>
        <w:rPr>
          <w:rFonts w:ascii="Tahoma"/>
          <w:color w:val="FFFFFF"/>
          <w:spacing w:val="-17"/>
          <w:w w:val="105"/>
          <w:sz w:val="22"/>
        </w:rPr>
        <w:t xml:space="preserve"> </w:t>
      </w:r>
      <w:r>
        <w:rPr>
          <w:rFonts w:ascii="Tahoma"/>
          <w:color w:val="FFFFFF"/>
          <w:spacing w:val="-2"/>
          <w:w w:val="105"/>
          <w:sz w:val="22"/>
        </w:rPr>
        <w:t>experiences</w:t>
      </w:r>
      <w:r>
        <w:rPr>
          <w:rFonts w:ascii="Tahoma"/>
          <w:color w:val="FFFFFF"/>
          <w:spacing w:val="-17"/>
          <w:w w:val="105"/>
          <w:sz w:val="22"/>
        </w:rPr>
        <w:t xml:space="preserve"> </w:t>
      </w:r>
      <w:r>
        <w:rPr>
          <w:rFonts w:ascii="Tahoma"/>
          <w:color w:val="FFFFFF"/>
          <w:spacing w:val="-2"/>
          <w:w w:val="105"/>
          <w:sz w:val="22"/>
        </w:rPr>
        <w:t>and</w:t>
      </w:r>
      <w:r>
        <w:rPr>
          <w:rFonts w:ascii="Tahoma"/>
          <w:color w:val="FFFFFF"/>
          <w:spacing w:val="-17"/>
          <w:w w:val="105"/>
          <w:sz w:val="22"/>
        </w:rPr>
        <w:t xml:space="preserve"> </w:t>
      </w:r>
      <w:r>
        <w:rPr>
          <w:rFonts w:ascii="Tahoma"/>
          <w:color w:val="FFFFFF"/>
          <w:spacing w:val="-2"/>
          <w:w w:val="105"/>
          <w:sz w:val="22"/>
        </w:rPr>
        <w:t>talk</w:t>
      </w:r>
      <w:r>
        <w:rPr>
          <w:rFonts w:ascii="Tahoma"/>
          <w:color w:val="FFFFFF"/>
          <w:spacing w:val="-17"/>
          <w:w w:val="105"/>
          <w:sz w:val="22"/>
        </w:rPr>
        <w:t xml:space="preserve"> </w:t>
      </w:r>
      <w:r>
        <w:rPr>
          <w:rFonts w:ascii="Tahoma"/>
          <w:color w:val="FFFFFF"/>
          <w:spacing w:val="-2"/>
          <w:w w:val="105"/>
          <w:sz w:val="22"/>
        </w:rPr>
        <w:t xml:space="preserve">about </w:t>
      </w:r>
      <w:r>
        <w:rPr>
          <w:rFonts w:ascii="Tahoma"/>
          <w:color w:val="FFFFFF"/>
          <w:w w:val="105"/>
          <w:sz w:val="22"/>
        </w:rPr>
        <w:t>your</w:t>
      </w:r>
      <w:r>
        <w:rPr>
          <w:rFonts w:ascii="Tahoma"/>
          <w:color w:val="FFFFFF"/>
          <w:spacing w:val="-7"/>
          <w:w w:val="105"/>
          <w:sz w:val="22"/>
        </w:rPr>
        <w:t xml:space="preserve"> </w:t>
      </w:r>
      <w:r>
        <w:rPr>
          <w:rFonts w:ascii="Tahoma"/>
          <w:color w:val="FFFFFF"/>
          <w:w w:val="105"/>
          <w:sz w:val="22"/>
        </w:rPr>
        <w:t>own.</w:t>
      </w:r>
    </w:p>
    <w:p w14:paraId="3E561638">
      <w:pPr>
        <w:pStyle w:val="15"/>
        <w:numPr>
          <w:ilvl w:val="0"/>
          <w:numId w:val="1"/>
        </w:numPr>
        <w:tabs>
          <w:tab w:val="left" w:pos="1503"/>
          <w:tab w:val="left" w:pos="1515"/>
        </w:tabs>
        <w:spacing w:before="3" w:after="0" w:line="252" w:lineRule="auto"/>
        <w:ind w:left="1503" w:right="343" w:hanging="212"/>
        <w:jc w:val="left"/>
        <w:rPr>
          <w:rFonts w:ascii="Tahoma"/>
          <w:sz w:val="22"/>
        </w:rPr>
      </w:pPr>
      <w:r>
        <w:rPr>
          <w:rFonts w:ascii="Times New Roman"/>
          <w:b/>
          <w:color w:val="FFFFFF"/>
          <w:sz w:val="22"/>
        </w:rPr>
        <w:tab/>
      </w:r>
      <w:r>
        <w:rPr>
          <w:rFonts w:ascii="Tahoma"/>
          <w:color w:val="FFFFFF"/>
          <w:sz w:val="22"/>
        </w:rPr>
        <w:t>write</w:t>
      </w:r>
      <w:r>
        <w:rPr>
          <w:rFonts w:ascii="Tahoma"/>
          <w:color w:val="FFFFFF"/>
          <w:spacing w:val="-4"/>
          <w:sz w:val="22"/>
        </w:rPr>
        <w:t xml:space="preserve"> </w:t>
      </w:r>
      <w:r>
        <w:rPr>
          <w:rFonts w:ascii="Tahoma"/>
          <w:color w:val="FFFFFF"/>
          <w:sz w:val="22"/>
        </w:rPr>
        <w:t>a</w:t>
      </w:r>
      <w:r>
        <w:rPr>
          <w:rFonts w:ascii="Tahoma"/>
          <w:color w:val="FFFFFF"/>
          <w:spacing w:val="-4"/>
          <w:sz w:val="22"/>
        </w:rPr>
        <w:t xml:space="preserve"> </w:t>
      </w:r>
      <w:r>
        <w:rPr>
          <w:rFonts w:ascii="Tahoma"/>
          <w:color w:val="FFFFFF"/>
          <w:sz w:val="22"/>
        </w:rPr>
        <w:t>passage</w:t>
      </w:r>
      <w:r>
        <w:rPr>
          <w:rFonts w:ascii="Tahoma"/>
          <w:color w:val="FFFFFF"/>
          <w:spacing w:val="-4"/>
          <w:sz w:val="22"/>
        </w:rPr>
        <w:t xml:space="preserve"> </w:t>
      </w:r>
      <w:r>
        <w:rPr>
          <w:rFonts w:ascii="Tahoma"/>
          <w:color w:val="FFFFFF"/>
          <w:sz w:val="22"/>
        </w:rPr>
        <w:t>about</w:t>
      </w:r>
      <w:r>
        <w:rPr>
          <w:rFonts w:ascii="Tahoma"/>
          <w:color w:val="FFFFFF"/>
          <w:spacing w:val="-4"/>
          <w:sz w:val="22"/>
        </w:rPr>
        <w:t xml:space="preserve"> </w:t>
      </w:r>
      <w:r>
        <w:rPr>
          <w:rFonts w:ascii="Tahoma"/>
          <w:color w:val="FFFFFF"/>
          <w:sz w:val="22"/>
        </w:rPr>
        <w:t>a</w:t>
      </w:r>
      <w:r>
        <w:rPr>
          <w:rFonts w:ascii="Tahoma"/>
          <w:color w:val="FFFFFF"/>
          <w:spacing w:val="-4"/>
          <w:sz w:val="22"/>
        </w:rPr>
        <w:t xml:space="preserve"> </w:t>
      </w:r>
      <w:r>
        <w:rPr>
          <w:rFonts w:ascii="Tahoma"/>
          <w:color w:val="FFFFFF"/>
          <w:sz w:val="22"/>
        </w:rPr>
        <w:t>festival</w:t>
      </w:r>
      <w:r>
        <w:rPr>
          <w:rFonts w:ascii="Tahoma"/>
          <w:color w:val="FFFFFF"/>
          <w:spacing w:val="-4"/>
          <w:sz w:val="22"/>
        </w:rPr>
        <w:t xml:space="preserve"> </w:t>
      </w:r>
      <w:r>
        <w:rPr>
          <w:rFonts w:ascii="Tahoma"/>
          <w:color w:val="FFFFFF"/>
          <w:sz w:val="22"/>
        </w:rPr>
        <w:t>or</w:t>
      </w:r>
      <w:r>
        <w:rPr>
          <w:rFonts w:ascii="Tahoma"/>
          <w:color w:val="FFFFFF"/>
          <w:spacing w:val="-4"/>
          <w:sz w:val="22"/>
        </w:rPr>
        <w:t xml:space="preserve"> </w:t>
      </w:r>
      <w:r>
        <w:rPr>
          <w:rFonts w:ascii="Tahoma"/>
          <w:color w:val="FFFFFF"/>
          <w:sz w:val="22"/>
        </w:rPr>
        <w:t>a</w:t>
      </w:r>
      <w:r>
        <w:rPr>
          <w:rFonts w:ascii="Tahoma"/>
          <w:color w:val="FFFFFF"/>
          <w:spacing w:val="-4"/>
          <w:sz w:val="22"/>
        </w:rPr>
        <w:t xml:space="preserve"> </w:t>
      </w:r>
      <w:r>
        <w:rPr>
          <w:rFonts w:ascii="Tahoma"/>
          <w:color w:val="FFFFFF"/>
          <w:sz w:val="22"/>
        </w:rPr>
        <w:t>celebration</w:t>
      </w:r>
      <w:r>
        <w:rPr>
          <w:rFonts w:ascii="Tahoma"/>
          <w:color w:val="FFFFFF"/>
          <w:spacing w:val="-4"/>
          <w:sz w:val="22"/>
        </w:rPr>
        <w:t xml:space="preserve"> </w:t>
      </w:r>
      <w:r>
        <w:rPr>
          <w:rFonts w:ascii="Tahoma"/>
          <w:color w:val="FFFFFF"/>
          <w:sz w:val="22"/>
        </w:rPr>
        <w:t>you have</w:t>
      </w:r>
      <w:r>
        <w:rPr>
          <w:rFonts w:ascii="Tahoma"/>
          <w:color w:val="FFFFFF"/>
          <w:spacing w:val="-4"/>
          <w:sz w:val="22"/>
        </w:rPr>
        <w:t xml:space="preserve"> </w:t>
      </w:r>
      <w:r>
        <w:rPr>
          <w:rFonts w:ascii="Tahoma"/>
          <w:color w:val="FFFFFF"/>
          <w:sz w:val="22"/>
        </w:rPr>
        <w:t>experienced.</w:t>
      </w:r>
    </w:p>
    <w:p w14:paraId="2984A8D9">
      <w:pPr>
        <w:pStyle w:val="15"/>
        <w:numPr>
          <w:ilvl w:val="0"/>
          <w:numId w:val="1"/>
        </w:numPr>
        <w:tabs>
          <w:tab w:val="left" w:pos="1503"/>
          <w:tab w:val="left" w:pos="1515"/>
        </w:tabs>
        <w:spacing w:before="2" w:after="0" w:line="252" w:lineRule="auto"/>
        <w:ind w:left="1503" w:right="0" w:hanging="212"/>
        <w:jc w:val="left"/>
        <w:rPr>
          <w:rFonts w:ascii="Tahoma"/>
          <w:sz w:val="22"/>
        </w:rPr>
      </w:pPr>
      <w:r>
        <w:rPr>
          <w:rFonts w:ascii="Times New Roman"/>
          <w:b/>
          <w:color w:val="FFFFFF"/>
          <w:sz w:val="22"/>
        </w:rPr>
        <w:tab/>
      </w:r>
      <w:r>
        <w:rPr>
          <w:rFonts w:ascii="Tahoma"/>
          <w:color w:val="FFFFFF"/>
          <w:sz w:val="22"/>
        </w:rPr>
        <w:t xml:space="preserve">explore the origins, customs, and meanings of different </w:t>
      </w:r>
      <w:r>
        <w:rPr>
          <w:rFonts w:ascii="Tahoma"/>
          <w:color w:val="FFFFFF"/>
          <w:spacing w:val="-2"/>
          <w:w w:val="105"/>
          <w:sz w:val="22"/>
        </w:rPr>
        <w:t>festivals.</w:t>
      </w:r>
    </w:p>
    <w:p w14:paraId="0EC23EA0">
      <w:pPr>
        <w:spacing w:before="104"/>
        <w:ind w:left="562"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7EAA207F">
      <w:pPr>
        <w:pStyle w:val="15"/>
        <w:numPr>
          <w:ilvl w:val="0"/>
          <w:numId w:val="2"/>
        </w:numPr>
        <w:tabs>
          <w:tab w:val="left" w:pos="544"/>
        </w:tabs>
        <w:spacing w:before="72" w:after="0" w:line="240" w:lineRule="auto"/>
        <w:ind w:left="544" w:right="0" w:hanging="224"/>
        <w:jc w:val="left"/>
        <w:rPr>
          <w:rFonts w:ascii="Tahoma"/>
          <w:sz w:val="22"/>
        </w:rPr>
      </w:pPr>
      <w:r>
        <w:rPr>
          <w:rFonts w:ascii="Tahoma"/>
          <w:color w:val="FFFFFF"/>
          <w:sz w:val="22"/>
        </w:rPr>
        <w:t>What</w:t>
      </w:r>
      <w:r>
        <w:rPr>
          <w:rFonts w:ascii="Tahoma"/>
          <w:color w:val="FFFFFF"/>
          <w:spacing w:val="-13"/>
          <w:sz w:val="22"/>
        </w:rPr>
        <w:t xml:space="preserve"> </w:t>
      </w:r>
      <w:r>
        <w:rPr>
          <w:rFonts w:ascii="Tahoma"/>
          <w:color w:val="FFFFFF"/>
          <w:sz w:val="22"/>
        </w:rPr>
        <w:t>can</w:t>
      </w:r>
      <w:r>
        <w:rPr>
          <w:rFonts w:ascii="Tahoma"/>
          <w:color w:val="FFFFFF"/>
          <w:spacing w:val="-12"/>
          <w:sz w:val="22"/>
        </w:rPr>
        <w:t xml:space="preserve"> </w:t>
      </w:r>
      <w:r>
        <w:rPr>
          <w:rFonts w:ascii="Tahoma"/>
          <w:color w:val="FFFFFF"/>
          <w:sz w:val="22"/>
        </w:rPr>
        <w:t>you</w:t>
      </w:r>
      <w:r>
        <w:rPr>
          <w:rFonts w:ascii="Tahoma"/>
          <w:color w:val="FFFFFF"/>
          <w:spacing w:val="-13"/>
          <w:sz w:val="22"/>
        </w:rPr>
        <w:t xml:space="preserve"> </w:t>
      </w:r>
      <w:r>
        <w:rPr>
          <w:rFonts w:ascii="Tahoma"/>
          <w:color w:val="FFFFFF"/>
          <w:sz w:val="22"/>
        </w:rPr>
        <w:t>see</w:t>
      </w:r>
      <w:r>
        <w:rPr>
          <w:rFonts w:ascii="Tahoma"/>
          <w:color w:val="FFFFFF"/>
          <w:spacing w:val="-12"/>
          <w:sz w:val="22"/>
        </w:rPr>
        <w:t xml:space="preserve"> </w:t>
      </w:r>
      <w:r>
        <w:rPr>
          <w:rFonts w:ascii="Tahoma"/>
          <w:color w:val="FFFFFF"/>
          <w:sz w:val="22"/>
        </w:rPr>
        <w:t>in</w:t>
      </w:r>
      <w:r>
        <w:rPr>
          <w:rFonts w:ascii="Tahoma"/>
          <w:color w:val="FFFFFF"/>
          <w:spacing w:val="-13"/>
          <w:sz w:val="22"/>
        </w:rPr>
        <w:t xml:space="preserve"> </w:t>
      </w:r>
      <w:r>
        <w:rPr>
          <w:rFonts w:ascii="Tahoma"/>
          <w:color w:val="FFFFFF"/>
          <w:sz w:val="22"/>
        </w:rPr>
        <w:t>the</w:t>
      </w:r>
      <w:r>
        <w:rPr>
          <w:rFonts w:ascii="Tahoma"/>
          <w:color w:val="FFFFFF"/>
          <w:spacing w:val="-12"/>
          <w:sz w:val="22"/>
        </w:rPr>
        <w:t xml:space="preserve"> </w:t>
      </w:r>
      <w:r>
        <w:rPr>
          <w:rFonts w:ascii="Tahoma"/>
          <w:color w:val="FFFFFF"/>
          <w:spacing w:val="-2"/>
          <w:sz w:val="22"/>
        </w:rPr>
        <w:t>photo?</w:t>
      </w:r>
    </w:p>
    <w:p w14:paraId="26B8E09F">
      <w:pPr>
        <w:pStyle w:val="15"/>
        <w:numPr>
          <w:ilvl w:val="0"/>
          <w:numId w:val="2"/>
        </w:numPr>
        <w:tabs>
          <w:tab w:val="left" w:pos="531"/>
          <w:tab w:val="left" w:pos="543"/>
        </w:tabs>
        <w:spacing w:before="14" w:after="0" w:line="252" w:lineRule="auto"/>
        <w:ind w:left="531" w:right="356" w:hanging="212"/>
        <w:jc w:val="left"/>
        <w:rPr>
          <w:rFonts w:ascii="Tahoma"/>
          <w:sz w:val="22"/>
        </w:rPr>
      </w:pPr>
      <w:r>
        <w:rPr>
          <w:rFonts w:ascii="Times New Roman"/>
          <w:b/>
          <w:color w:val="FFFFFF"/>
          <w:sz w:val="22"/>
        </w:rPr>
        <w:tab/>
      </w:r>
      <w:r>
        <w:rPr>
          <w:rFonts w:ascii="Tahoma"/>
          <w:color w:val="FFFFFF"/>
          <w:sz w:val="22"/>
        </w:rPr>
        <w:t>What</w:t>
      </w:r>
      <w:r>
        <w:rPr>
          <w:rFonts w:ascii="Tahoma"/>
          <w:color w:val="FFFFFF"/>
          <w:spacing w:val="-8"/>
          <w:sz w:val="22"/>
        </w:rPr>
        <w:t xml:space="preserve"> </w:t>
      </w:r>
      <w:r>
        <w:rPr>
          <w:rFonts w:ascii="Tahoma"/>
          <w:color w:val="FFFFFF"/>
          <w:sz w:val="22"/>
        </w:rPr>
        <w:t>is</w:t>
      </w:r>
      <w:r>
        <w:rPr>
          <w:rFonts w:ascii="Tahoma"/>
          <w:color w:val="FFFFFF"/>
          <w:spacing w:val="-8"/>
          <w:sz w:val="22"/>
        </w:rPr>
        <w:t xml:space="preserve"> </w:t>
      </w:r>
      <w:r>
        <w:rPr>
          <w:rFonts w:ascii="Tahoma"/>
          <w:color w:val="FFFFFF"/>
          <w:sz w:val="22"/>
        </w:rPr>
        <w:t>the</w:t>
      </w:r>
      <w:r>
        <w:rPr>
          <w:rFonts w:ascii="Tahoma"/>
          <w:color w:val="FFFFFF"/>
          <w:spacing w:val="-8"/>
          <w:sz w:val="22"/>
        </w:rPr>
        <w:t xml:space="preserve"> </w:t>
      </w:r>
      <w:r>
        <w:rPr>
          <w:rFonts w:ascii="Tahoma"/>
          <w:color w:val="FFFFFF"/>
          <w:sz w:val="22"/>
        </w:rPr>
        <w:t>name</w:t>
      </w:r>
      <w:r>
        <w:rPr>
          <w:rFonts w:ascii="Tahoma"/>
          <w:color w:val="FFFFFF"/>
          <w:spacing w:val="-8"/>
          <w:sz w:val="22"/>
        </w:rPr>
        <w:t xml:space="preserve"> </w:t>
      </w:r>
      <w:r>
        <w:rPr>
          <w:rFonts w:ascii="Tahoma"/>
          <w:color w:val="FFFFFF"/>
          <w:sz w:val="22"/>
        </w:rPr>
        <w:t>of</w:t>
      </w:r>
      <w:r>
        <w:rPr>
          <w:rFonts w:ascii="Tahoma"/>
          <w:color w:val="FFFFFF"/>
          <w:spacing w:val="-8"/>
          <w:sz w:val="22"/>
        </w:rPr>
        <w:t xml:space="preserve"> </w:t>
      </w:r>
      <w:r>
        <w:rPr>
          <w:rFonts w:ascii="Tahoma"/>
          <w:color w:val="FFFFFF"/>
          <w:sz w:val="22"/>
        </w:rPr>
        <w:t>this</w:t>
      </w:r>
      <w:r>
        <w:rPr>
          <w:rFonts w:ascii="Tahoma"/>
          <w:color w:val="FFFFFF"/>
          <w:spacing w:val="-8"/>
          <w:sz w:val="22"/>
        </w:rPr>
        <w:t xml:space="preserve"> </w:t>
      </w:r>
      <w:r>
        <w:rPr>
          <w:rFonts w:ascii="Tahoma"/>
          <w:color w:val="FFFFFF"/>
          <w:sz w:val="22"/>
        </w:rPr>
        <w:t>festival</w:t>
      </w:r>
      <w:r>
        <w:rPr>
          <w:rFonts w:ascii="Tahoma"/>
          <w:color w:val="FFFFFF"/>
          <w:spacing w:val="-8"/>
          <w:sz w:val="22"/>
        </w:rPr>
        <w:t xml:space="preserve"> </w:t>
      </w:r>
      <w:r>
        <w:rPr>
          <w:rFonts w:ascii="Tahoma"/>
          <w:color w:val="FFFFFF"/>
          <w:sz w:val="22"/>
        </w:rPr>
        <w:t>and</w:t>
      </w:r>
      <w:r>
        <w:rPr>
          <w:rFonts w:ascii="Tahoma"/>
          <w:color w:val="FFFFFF"/>
          <w:spacing w:val="-8"/>
          <w:sz w:val="22"/>
        </w:rPr>
        <w:t xml:space="preserve"> </w:t>
      </w:r>
      <w:r>
        <w:rPr>
          <w:rFonts w:ascii="Tahoma"/>
          <w:color w:val="FFFFFF"/>
          <w:sz w:val="22"/>
        </w:rPr>
        <w:t xml:space="preserve">how </w:t>
      </w:r>
      <w:r>
        <w:rPr>
          <w:rFonts w:ascii="Tahoma"/>
          <w:color w:val="FFFFFF"/>
          <w:w w:val="105"/>
          <w:sz w:val="22"/>
        </w:rPr>
        <w:t>do you celebrate it?</w:t>
      </w:r>
    </w:p>
    <w:p w14:paraId="59047071">
      <w:pPr>
        <w:pStyle w:val="11"/>
        <w:rPr>
          <w:rFonts w:ascii="Tahoma"/>
          <w:sz w:val="26"/>
        </w:rPr>
      </w:pPr>
    </w:p>
    <w:p w14:paraId="630C9BDD">
      <w:pPr>
        <w:pStyle w:val="11"/>
        <w:rPr>
          <w:rFonts w:ascii="Tahoma"/>
          <w:sz w:val="26"/>
        </w:rPr>
      </w:pPr>
    </w:p>
    <w:p w14:paraId="730E392A">
      <w:pPr>
        <w:pStyle w:val="11"/>
        <w:spacing w:before="6"/>
        <w:rPr>
          <w:rFonts w:ascii="Tahoma"/>
          <w:sz w:val="31"/>
        </w:rPr>
      </w:pPr>
    </w:p>
    <w:p w14:paraId="38C7422D">
      <w:pPr>
        <w:spacing w:before="0"/>
        <w:ind w:left="0" w:right="669" w:firstLine="0"/>
        <w:jc w:val="right"/>
        <w:rPr>
          <w:rFonts w:ascii="Tahoma"/>
          <w:sz w:val="20"/>
        </w:rPr>
      </w:pPr>
      <w:r>
        <mc:AlternateContent>
          <mc:Choice Requires="wps">
            <w:drawing>
              <wp:anchor distT="0" distB="0" distL="0" distR="0" simplePos="0" relativeHeight="251843584" behindDoc="1" locked="0" layoutInCell="1" allowOverlap="1">
                <wp:simplePos x="0" y="0"/>
                <wp:positionH relativeFrom="page">
                  <wp:posOffset>4674870</wp:posOffset>
                </wp:positionH>
                <wp:positionV relativeFrom="paragraph">
                  <wp:posOffset>13335</wp:posOffset>
                </wp:positionV>
                <wp:extent cx="2151380" cy="136525"/>
                <wp:effectExtent l="0" t="0" r="0" b="0"/>
                <wp:wrapNone/>
                <wp:docPr id="172" name="Textbox 172"/>
                <wp:cNvGraphicFramePr/>
                <a:graphic xmlns:a="http://schemas.openxmlformats.org/drawingml/2006/main">
                  <a:graphicData uri="http://schemas.microsoft.com/office/word/2010/wordprocessingShape">
                    <wps:wsp>
                      <wps:cNvSpPr txBox="1"/>
                      <wps:spPr>
                        <a:xfrm>
                          <a:off x="0" y="0"/>
                          <a:ext cx="2151380" cy="136525"/>
                        </a:xfrm>
                        <a:prstGeom prst="rect">
                          <a:avLst/>
                        </a:prstGeom>
                      </wps:spPr>
                      <wps:txbx>
                        <w:txbxContent>
                          <w:p w14:paraId="2EA4F041">
                            <w:pPr>
                              <w:spacing w:before="6"/>
                              <w:ind w:left="0" w:right="0" w:firstLine="0"/>
                              <w:jc w:val="left"/>
                              <w:rPr>
                                <w:sz w:val="18"/>
                              </w:rPr>
                            </w:pPr>
                            <w:r>
                              <w:rPr>
                                <w:color w:val="231F20"/>
                                <w:spacing w:val="-2"/>
                                <w:sz w:val="18"/>
                              </w:rPr>
                              <w:t>FESTIVALS</w:t>
                            </w:r>
                            <w:r>
                              <w:rPr>
                                <w:color w:val="231F20"/>
                                <w:spacing w:val="-9"/>
                                <w:sz w:val="18"/>
                              </w:rPr>
                              <w:t xml:space="preserve"> </w:t>
                            </w:r>
                            <w:r>
                              <w:rPr>
                                <w:color w:val="231F20"/>
                                <w:spacing w:val="-2"/>
                                <w:sz w:val="18"/>
                              </w:rPr>
                              <w:t>AND</w:t>
                            </w:r>
                            <w:r>
                              <w:rPr>
                                <w:color w:val="231F20"/>
                                <w:spacing w:val="-8"/>
                                <w:sz w:val="18"/>
                              </w:rPr>
                              <w:t xml:space="preserve"> </w:t>
                            </w:r>
                            <w:r>
                              <w:rPr>
                                <w:color w:val="231F20"/>
                                <w:spacing w:val="-2"/>
                                <w:sz w:val="18"/>
                              </w:rPr>
                              <w:t>CELEBRATIONS</w:t>
                            </w:r>
                            <w:r>
                              <w:rPr>
                                <w:color w:val="231F20"/>
                                <w:spacing w:val="-8"/>
                                <w:sz w:val="18"/>
                              </w:rPr>
                              <w:t xml:space="preserve"> </w:t>
                            </w:r>
                            <w:r>
                              <w:rPr>
                                <w:color w:val="231F20"/>
                                <w:spacing w:val="-2"/>
                                <w:sz w:val="18"/>
                              </w:rPr>
                              <w:t>UNIT</w:t>
                            </w:r>
                            <w:r>
                              <w:rPr>
                                <w:color w:val="231F20"/>
                                <w:spacing w:val="-9"/>
                                <w:sz w:val="18"/>
                              </w:rPr>
                              <w:t xml:space="preserve"> </w:t>
                            </w:r>
                            <w:r>
                              <w:rPr>
                                <w:color w:val="231F20"/>
                                <w:spacing w:val="-10"/>
                                <w:sz w:val="18"/>
                              </w:rPr>
                              <w:t>1</w:t>
                            </w:r>
                          </w:p>
                        </w:txbxContent>
                      </wps:txbx>
                      <wps:bodyPr wrap="square" lIns="0" tIns="0" rIns="0" bIns="0" rtlCol="0">
                        <a:noAutofit/>
                      </wps:bodyPr>
                    </wps:wsp>
                  </a:graphicData>
                </a:graphic>
              </wp:anchor>
            </w:drawing>
          </mc:Choice>
          <mc:Fallback>
            <w:pict>
              <v:shape id="Textbox 172" o:spid="_x0000_s1026" o:spt="202" type="#_x0000_t202" style="position:absolute;left:0pt;margin-left:368.1pt;margin-top:1.05pt;height:10.75pt;width:169.4pt;mso-position-horizontal-relative:page;z-index:-251472896;mso-width-relative:page;mso-height-relative:page;" filled="f" stroked="f" coordsize="21600,21600" o:gfxdata="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q4XnXYAAAACQEAAA8AAAAAAAAAAQAgAAAAIgAAAGRycy9kb3ducmV2LnhtbFBLAQIUABQAAAAI&#10;AIdO4kADJO69tAEAAHgDAAAOAAAAAAAAAAEAIAAAACcBAABkcnMvZTJvRG9jLnhtbFBLBQYAAAAA&#10;BgAGAFkBAABNBQAAAAA=&#10;">
                <v:fill on="f" focussize="0,0"/>
                <v:stroke on="f"/>
                <v:imagedata o:title=""/>
                <o:lock v:ext="edit" aspectratio="f"/>
                <v:textbox inset="0mm,0mm,0mm,0mm">
                  <w:txbxContent>
                    <w:p w14:paraId="2EA4F041">
                      <w:pPr>
                        <w:spacing w:before="6"/>
                        <w:ind w:left="0" w:right="0" w:firstLine="0"/>
                        <w:jc w:val="left"/>
                        <w:rPr>
                          <w:sz w:val="18"/>
                        </w:rPr>
                      </w:pPr>
                      <w:r>
                        <w:rPr>
                          <w:color w:val="231F20"/>
                          <w:spacing w:val="-2"/>
                          <w:sz w:val="18"/>
                        </w:rPr>
                        <w:t>FESTIVALS</w:t>
                      </w:r>
                      <w:r>
                        <w:rPr>
                          <w:color w:val="231F20"/>
                          <w:spacing w:val="-9"/>
                          <w:sz w:val="18"/>
                        </w:rPr>
                        <w:t xml:space="preserve"> </w:t>
                      </w:r>
                      <w:r>
                        <w:rPr>
                          <w:color w:val="231F20"/>
                          <w:spacing w:val="-2"/>
                          <w:sz w:val="18"/>
                        </w:rPr>
                        <w:t>AND</w:t>
                      </w:r>
                      <w:r>
                        <w:rPr>
                          <w:color w:val="231F20"/>
                          <w:spacing w:val="-8"/>
                          <w:sz w:val="18"/>
                        </w:rPr>
                        <w:t xml:space="preserve"> </w:t>
                      </w:r>
                      <w:r>
                        <w:rPr>
                          <w:color w:val="231F20"/>
                          <w:spacing w:val="-2"/>
                          <w:sz w:val="18"/>
                        </w:rPr>
                        <w:t>CELEBRATIONS</w:t>
                      </w:r>
                      <w:r>
                        <w:rPr>
                          <w:color w:val="231F20"/>
                          <w:spacing w:val="-8"/>
                          <w:sz w:val="18"/>
                        </w:rPr>
                        <w:t xml:space="preserve"> </w:t>
                      </w:r>
                      <w:r>
                        <w:rPr>
                          <w:color w:val="231F20"/>
                          <w:spacing w:val="-2"/>
                          <w:sz w:val="18"/>
                        </w:rPr>
                        <w:t>UNIT</w:t>
                      </w:r>
                      <w:r>
                        <w:rPr>
                          <w:color w:val="231F20"/>
                          <w:spacing w:val="-9"/>
                          <w:sz w:val="18"/>
                        </w:rPr>
                        <w:t xml:space="preserve"> </w:t>
                      </w:r>
                      <w:r>
                        <w:rPr>
                          <w:color w:val="231F20"/>
                          <w:spacing w:val="-10"/>
                          <w:sz w:val="18"/>
                        </w:rPr>
                        <w:t>1</w:t>
                      </w:r>
                    </w:p>
                  </w:txbxContent>
                </v:textbox>
              </v:shape>
            </w:pict>
          </mc:Fallback>
        </mc:AlternateContent>
      </w:r>
      <w:r>
        <w:rPr>
          <w:rFonts w:ascii="Tahoma"/>
          <w:color w:val="231F20"/>
          <w:w w:val="95"/>
          <w:sz w:val="20"/>
        </w:rPr>
        <w:t>1</w:t>
      </w:r>
    </w:p>
    <w:p w14:paraId="03E760DF">
      <w:pPr>
        <w:spacing w:after="0"/>
        <w:jc w:val="right"/>
        <w:rPr>
          <w:rFonts w:ascii="Tahoma"/>
          <w:sz w:val="20"/>
        </w:rPr>
        <w:sectPr>
          <w:type w:val="continuous"/>
          <w:pgSz w:w="11910" w:h="16840"/>
          <w:pgMar w:top="1340" w:right="0" w:bottom="280" w:left="0" w:header="720" w:footer="720" w:gutter="0"/>
          <w:cols w:equalWidth="0" w:num="2">
            <w:col w:w="6952" w:space="40"/>
            <w:col w:w="4918"/>
          </w:cols>
        </w:sectPr>
      </w:pPr>
    </w:p>
    <w:p w14:paraId="67069B9F">
      <w:pPr>
        <w:pStyle w:val="11"/>
        <w:rPr>
          <w:rFonts w:ascii="Tahoma"/>
          <w:sz w:val="20"/>
        </w:rPr>
      </w:pPr>
    </w:p>
    <w:p w14:paraId="2E769271">
      <w:pPr>
        <w:pStyle w:val="11"/>
        <w:rPr>
          <w:rFonts w:ascii="Tahoma"/>
          <w:sz w:val="20"/>
        </w:rPr>
      </w:pPr>
    </w:p>
    <w:p w14:paraId="3C372033">
      <w:pPr>
        <w:pStyle w:val="11"/>
        <w:rPr>
          <w:rFonts w:ascii="Tahoma"/>
          <w:sz w:val="20"/>
        </w:rPr>
      </w:pPr>
    </w:p>
    <w:p w14:paraId="688436E0">
      <w:pPr>
        <w:pStyle w:val="11"/>
        <w:rPr>
          <w:rFonts w:ascii="Tahoma"/>
          <w:sz w:val="20"/>
        </w:rPr>
      </w:pPr>
    </w:p>
    <w:p w14:paraId="4CB0CF27">
      <w:pPr>
        <w:pStyle w:val="11"/>
        <w:spacing w:before="9"/>
        <w:rPr>
          <w:rFonts w:ascii="Tahoma"/>
          <w:sz w:val="15"/>
        </w:rPr>
      </w:pPr>
    </w:p>
    <w:p w14:paraId="3CFCF64F">
      <w:pPr>
        <w:pStyle w:val="9"/>
      </w:pPr>
      <w:r>
        <w:rPr>
          <w:color w:val="231F20"/>
        </w:rPr>
        <w:t>Talk</w:t>
      </w:r>
      <w:r>
        <w:rPr>
          <w:color w:val="231F20"/>
          <w:spacing w:val="-2"/>
        </w:rPr>
        <w:t xml:space="preserve"> </w:t>
      </w:r>
      <w:r>
        <w:rPr>
          <w:color w:val="231F20"/>
        </w:rPr>
        <w:t>about</w:t>
      </w:r>
      <w:r>
        <w:rPr>
          <w:color w:val="231F20"/>
          <w:spacing w:val="-2"/>
        </w:rPr>
        <w:t xml:space="preserve"> </w:t>
      </w:r>
      <w:r>
        <w:rPr>
          <w:color w:val="231F20"/>
        </w:rPr>
        <w:t>festival</w:t>
      </w:r>
      <w:r>
        <w:rPr>
          <w:color w:val="231F20"/>
          <w:spacing w:val="-2"/>
        </w:rPr>
        <w:t xml:space="preserve"> activities</w:t>
      </w:r>
    </w:p>
    <w:p w14:paraId="113CDE95">
      <w:pPr>
        <w:spacing w:before="288" w:line="213" w:lineRule="auto"/>
        <w:ind w:left="1582" w:right="1294" w:firstLine="0"/>
        <w:jc w:val="left"/>
        <w:rPr>
          <w:rFonts w:ascii="Tahoma"/>
          <w:sz w:val="26"/>
        </w:rPr>
      </w:pPr>
      <w:r>
        <w:rPr>
          <w:rFonts w:ascii="Tahoma"/>
          <w:color w:val="8E3F4F"/>
          <w:sz w:val="26"/>
        </w:rPr>
        <w:t>Before</w:t>
      </w:r>
      <w:r>
        <w:rPr>
          <w:rFonts w:ascii="Tahoma"/>
          <w:color w:val="8E3F4F"/>
          <w:spacing w:val="-1"/>
          <w:sz w:val="26"/>
        </w:rPr>
        <w:t xml:space="preserve"> </w:t>
      </w:r>
      <w:r>
        <w:rPr>
          <w:rFonts w:ascii="Tahoma"/>
          <w:color w:val="8E3F4F"/>
          <w:sz w:val="26"/>
        </w:rPr>
        <w:t>you</w:t>
      </w:r>
      <w:r>
        <w:rPr>
          <w:rFonts w:ascii="Tahoma"/>
          <w:color w:val="8E3F4F"/>
          <w:spacing w:val="-1"/>
          <w:sz w:val="26"/>
        </w:rPr>
        <w:t xml:space="preserve"> </w:t>
      </w:r>
      <w:r>
        <w:rPr>
          <w:rFonts w:ascii="Tahoma"/>
          <w:color w:val="8E3F4F"/>
          <w:sz w:val="26"/>
        </w:rPr>
        <w:t>listen,</w:t>
      </w:r>
      <w:r>
        <w:rPr>
          <w:rFonts w:ascii="Tahoma"/>
          <w:color w:val="8E3F4F"/>
          <w:spacing w:val="-1"/>
          <w:sz w:val="26"/>
        </w:rPr>
        <w:t xml:space="preserve"> </w:t>
      </w:r>
      <w:r>
        <w:rPr>
          <w:rFonts w:ascii="Tahoma"/>
          <w:color w:val="8E3F4F"/>
          <w:sz w:val="26"/>
        </w:rPr>
        <w:t>look</w:t>
      </w:r>
      <w:r>
        <w:rPr>
          <w:rFonts w:ascii="Tahoma"/>
          <w:color w:val="8E3F4F"/>
          <w:spacing w:val="-1"/>
          <w:sz w:val="26"/>
        </w:rPr>
        <w:t xml:space="preserve"> </w:t>
      </w:r>
      <w:r>
        <w:rPr>
          <w:rFonts w:ascii="Tahoma"/>
          <w:color w:val="8E3F4F"/>
          <w:sz w:val="26"/>
        </w:rPr>
        <w:t>at</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photos</w:t>
      </w:r>
      <w:r>
        <w:rPr>
          <w:rFonts w:ascii="Tahoma"/>
          <w:color w:val="8E3F4F"/>
          <w:spacing w:val="-1"/>
          <w:sz w:val="26"/>
        </w:rPr>
        <w:t xml:space="preserve"> </w:t>
      </w:r>
      <w:r>
        <w:rPr>
          <w:rFonts w:ascii="Tahoma"/>
          <w:color w:val="8E3F4F"/>
          <w:sz w:val="26"/>
        </w:rPr>
        <w:t>below.</w:t>
      </w:r>
      <w:r>
        <w:rPr>
          <w:rFonts w:ascii="Tahoma"/>
          <w:color w:val="8E3F4F"/>
          <w:spacing w:val="-1"/>
          <w:sz w:val="26"/>
        </w:rPr>
        <w:t xml:space="preserve"> </w:t>
      </w:r>
      <w:r>
        <w:rPr>
          <w:rFonts w:ascii="Tahoma"/>
          <w:color w:val="8E3F4F"/>
          <w:sz w:val="26"/>
        </w:rPr>
        <w:t>Choose</w:t>
      </w:r>
      <w:r>
        <w:rPr>
          <w:rFonts w:ascii="Tahoma"/>
          <w:color w:val="8E3F4F"/>
          <w:spacing w:val="-1"/>
          <w:sz w:val="26"/>
        </w:rPr>
        <w:t xml:space="preserve"> </w:t>
      </w:r>
      <w:r>
        <w:rPr>
          <w:rFonts w:ascii="Tahoma"/>
          <w:color w:val="8E3F4F"/>
          <w:sz w:val="26"/>
        </w:rPr>
        <w:t>some</w:t>
      </w:r>
      <w:r>
        <w:rPr>
          <w:rFonts w:ascii="Tahoma"/>
          <w:color w:val="8E3F4F"/>
          <w:spacing w:val="-1"/>
          <w:sz w:val="26"/>
        </w:rPr>
        <w:t xml:space="preserve"> </w:t>
      </w:r>
      <w:r>
        <w:rPr>
          <w:rFonts w:ascii="Tahoma"/>
          <w:color w:val="8E3F4F"/>
          <w:sz w:val="26"/>
        </w:rPr>
        <w:t>words</w:t>
      </w:r>
      <w:r>
        <w:rPr>
          <w:rFonts w:ascii="Tahoma"/>
          <w:color w:val="8E3F4F"/>
          <w:spacing w:val="-1"/>
          <w:sz w:val="26"/>
        </w:rPr>
        <w:t xml:space="preserve"> </w:t>
      </w:r>
      <w:r>
        <w:rPr>
          <w:rFonts w:ascii="Tahoma"/>
          <w:color w:val="8E3F4F"/>
          <w:sz w:val="26"/>
        </w:rPr>
        <w:t>or</w:t>
      </w:r>
      <w:r>
        <w:rPr>
          <w:rFonts w:ascii="Tahoma"/>
          <w:color w:val="8E3F4F"/>
          <w:spacing w:val="-1"/>
          <w:sz w:val="26"/>
        </w:rPr>
        <w:t xml:space="preserve"> </w:t>
      </w:r>
      <w:r>
        <w:rPr>
          <w:rFonts w:ascii="Tahoma"/>
          <w:color w:val="8E3F4F"/>
          <w:sz w:val="26"/>
        </w:rPr>
        <w:t xml:space="preserve">phrases </w:t>
      </w:r>
      <w:r>
        <w:rPr>
          <w:rFonts w:ascii="Tahoma"/>
          <w:color w:val="8E3F4F"/>
          <w:w w:val="105"/>
          <w:sz w:val="26"/>
        </w:rPr>
        <w:t>from</w:t>
      </w:r>
      <w:r>
        <w:rPr>
          <w:rFonts w:ascii="Tahoma"/>
          <w:color w:val="8E3F4F"/>
          <w:spacing w:val="-9"/>
          <w:w w:val="105"/>
          <w:sz w:val="26"/>
        </w:rPr>
        <w:t xml:space="preserve"> </w:t>
      </w:r>
      <w:r>
        <w:rPr>
          <w:rFonts w:ascii="Tahoma"/>
          <w:color w:val="8E3F4F"/>
          <w:w w:val="105"/>
          <w:sz w:val="26"/>
        </w:rPr>
        <w:t>the</w:t>
      </w:r>
      <w:r>
        <w:rPr>
          <w:rFonts w:ascii="Tahoma"/>
          <w:color w:val="8E3F4F"/>
          <w:spacing w:val="-10"/>
          <w:w w:val="105"/>
          <w:sz w:val="26"/>
        </w:rPr>
        <w:t xml:space="preserve"> </w:t>
      </w:r>
      <w:r>
        <w:rPr>
          <w:rFonts w:ascii="Tahoma"/>
          <w:color w:val="8E3F4F"/>
          <w:w w:val="105"/>
          <w:sz w:val="26"/>
        </w:rPr>
        <w:t>box</w:t>
      </w:r>
      <w:r>
        <w:rPr>
          <w:rFonts w:ascii="Tahoma"/>
          <w:color w:val="8E3F4F"/>
          <w:spacing w:val="-9"/>
          <w:w w:val="105"/>
          <w:sz w:val="26"/>
        </w:rPr>
        <w:t xml:space="preserve"> </w:t>
      </w:r>
      <w:r>
        <w:rPr>
          <w:rFonts w:ascii="Tahoma"/>
          <w:color w:val="8E3F4F"/>
          <w:w w:val="105"/>
          <w:sz w:val="26"/>
        </w:rPr>
        <w:t>to</w:t>
      </w:r>
      <w:r>
        <w:rPr>
          <w:rFonts w:ascii="Tahoma"/>
          <w:color w:val="8E3F4F"/>
          <w:spacing w:val="-10"/>
          <w:w w:val="105"/>
          <w:sz w:val="26"/>
        </w:rPr>
        <w:t xml:space="preserve"> </w:t>
      </w:r>
      <w:r>
        <w:rPr>
          <w:rFonts w:ascii="Tahoma"/>
          <w:color w:val="8E3F4F"/>
          <w:w w:val="105"/>
          <w:sz w:val="26"/>
        </w:rPr>
        <w:t>describe</w:t>
      </w:r>
      <w:r>
        <w:rPr>
          <w:rFonts w:ascii="Tahoma"/>
          <w:color w:val="8E3F4F"/>
          <w:spacing w:val="-9"/>
          <w:w w:val="105"/>
          <w:sz w:val="26"/>
        </w:rPr>
        <w:t xml:space="preserve"> </w:t>
      </w:r>
      <w:r>
        <w:rPr>
          <w:rFonts w:ascii="Tahoma"/>
          <w:color w:val="8E3F4F"/>
          <w:w w:val="105"/>
          <w:sz w:val="26"/>
        </w:rPr>
        <w:t>each</w:t>
      </w:r>
      <w:r>
        <w:rPr>
          <w:rFonts w:ascii="Tahoma"/>
          <w:color w:val="8E3F4F"/>
          <w:spacing w:val="-10"/>
          <w:w w:val="105"/>
          <w:sz w:val="26"/>
        </w:rPr>
        <w:t xml:space="preserve"> </w:t>
      </w:r>
      <w:r>
        <w:rPr>
          <w:rFonts w:ascii="Tahoma"/>
          <w:color w:val="8E3F4F"/>
          <w:w w:val="105"/>
          <w:sz w:val="26"/>
        </w:rPr>
        <w:t>festival.</w:t>
      </w:r>
    </w:p>
    <w:p w14:paraId="6B7E6901">
      <w:pPr>
        <w:pStyle w:val="11"/>
        <w:rPr>
          <w:rFonts w:ascii="Tahoma"/>
          <w:sz w:val="20"/>
        </w:rPr>
      </w:pPr>
    </w:p>
    <w:p w14:paraId="2BAF2CBA">
      <w:pPr>
        <w:pStyle w:val="11"/>
        <w:rPr>
          <w:rFonts w:ascii="Tahoma"/>
          <w:sz w:val="20"/>
        </w:rPr>
      </w:pPr>
    </w:p>
    <w:p w14:paraId="375FFBA3">
      <w:pPr>
        <w:pStyle w:val="11"/>
        <w:spacing w:before="10"/>
        <w:rPr>
          <w:rFonts w:ascii="Tahoma"/>
          <w:sz w:val="19"/>
        </w:rPr>
      </w:pPr>
    </w:p>
    <w:p w14:paraId="25F7C2D5">
      <w:pPr>
        <w:pStyle w:val="11"/>
        <w:ind w:left="6354"/>
        <w:rPr>
          <w:rFonts w:ascii="Tahoma"/>
        </w:rPr>
      </w:pPr>
      <w:r>
        <w:rPr>
          <w:rFonts w:ascii="Tahoma"/>
          <w:color w:val="231F20"/>
          <w:spacing w:val="2"/>
        </w:rPr>
        <w:t>Coming-of-Age</w:t>
      </w:r>
      <w:r>
        <w:rPr>
          <w:rFonts w:ascii="Tahoma"/>
          <w:color w:val="231F20"/>
          <w:spacing w:val="15"/>
        </w:rPr>
        <w:t xml:space="preserve"> </w:t>
      </w:r>
      <w:r>
        <w:rPr>
          <w:rFonts w:ascii="Tahoma"/>
          <w:color w:val="231F20"/>
          <w:spacing w:val="-5"/>
        </w:rPr>
        <w:t>Day</w:t>
      </w:r>
    </w:p>
    <w:p w14:paraId="47460ED9">
      <w:pPr>
        <w:pStyle w:val="11"/>
        <w:rPr>
          <w:rFonts w:ascii="Tahoma"/>
          <w:sz w:val="20"/>
        </w:rPr>
      </w:pPr>
    </w:p>
    <w:p w14:paraId="61228C8B">
      <w:pPr>
        <w:pStyle w:val="11"/>
        <w:rPr>
          <w:rFonts w:ascii="Tahoma"/>
          <w:sz w:val="20"/>
        </w:rPr>
      </w:pPr>
    </w:p>
    <w:p w14:paraId="6287232D">
      <w:pPr>
        <w:pStyle w:val="11"/>
        <w:spacing w:before="11"/>
        <w:rPr>
          <w:rFonts w:ascii="Tahoma"/>
          <w:sz w:val="19"/>
        </w:rPr>
      </w:pPr>
    </w:p>
    <w:p w14:paraId="7A662B94">
      <w:pPr>
        <w:pStyle w:val="11"/>
        <w:tabs>
          <w:tab w:val="left" w:pos="7252"/>
        </w:tabs>
        <w:spacing w:before="100"/>
        <w:ind w:left="2425"/>
        <w:rPr>
          <w:rFonts w:ascii="Tahoma"/>
        </w:rPr>
      </w:pPr>
      <w:r>
        <w:rPr>
          <w:rFonts w:ascii="Tahoma"/>
          <w:color w:val="FFFFFF"/>
          <w:spacing w:val="-10"/>
          <w:w w:val="110"/>
          <w:position w:val="-12"/>
        </w:rPr>
        <w:t>A</w:t>
      </w:r>
      <w:r>
        <w:rPr>
          <w:rFonts w:ascii="Tahoma"/>
          <w:color w:val="FFFFFF"/>
          <w:position w:val="-12"/>
        </w:rPr>
        <w:tab/>
      </w:r>
      <w:r>
        <w:rPr>
          <w:rFonts w:ascii="Tahoma"/>
          <w:color w:val="FFFFFF"/>
          <w:spacing w:val="-10"/>
          <w:w w:val="110"/>
        </w:rPr>
        <w:t>B</w:t>
      </w:r>
    </w:p>
    <w:p w14:paraId="230FED3A">
      <w:pPr>
        <w:pStyle w:val="11"/>
        <w:rPr>
          <w:rFonts w:ascii="Tahoma"/>
          <w:sz w:val="20"/>
        </w:rPr>
      </w:pPr>
    </w:p>
    <w:p w14:paraId="218C674F">
      <w:pPr>
        <w:pStyle w:val="11"/>
        <w:rPr>
          <w:rFonts w:ascii="Tahoma"/>
          <w:sz w:val="20"/>
        </w:rPr>
      </w:pPr>
    </w:p>
    <w:p w14:paraId="2C792173">
      <w:pPr>
        <w:pStyle w:val="11"/>
        <w:rPr>
          <w:rFonts w:ascii="Tahoma"/>
          <w:sz w:val="20"/>
        </w:rPr>
      </w:pPr>
    </w:p>
    <w:p w14:paraId="1431026D">
      <w:pPr>
        <w:pStyle w:val="11"/>
        <w:rPr>
          <w:rFonts w:ascii="Tahoma"/>
          <w:sz w:val="20"/>
        </w:rPr>
      </w:pPr>
    </w:p>
    <w:p w14:paraId="063C2B26">
      <w:pPr>
        <w:pStyle w:val="11"/>
        <w:rPr>
          <w:rFonts w:ascii="Tahoma"/>
          <w:sz w:val="20"/>
        </w:rPr>
      </w:pPr>
    </w:p>
    <w:p w14:paraId="486A85B0">
      <w:pPr>
        <w:pStyle w:val="11"/>
        <w:rPr>
          <w:rFonts w:ascii="Tahoma"/>
          <w:sz w:val="20"/>
        </w:rPr>
      </w:pPr>
    </w:p>
    <w:p w14:paraId="4866FEC6">
      <w:pPr>
        <w:pStyle w:val="11"/>
        <w:rPr>
          <w:rFonts w:ascii="Tahoma"/>
          <w:sz w:val="20"/>
        </w:rPr>
      </w:pPr>
    </w:p>
    <w:p w14:paraId="69022E8B">
      <w:pPr>
        <w:pStyle w:val="11"/>
        <w:rPr>
          <w:rFonts w:ascii="Tahoma"/>
          <w:sz w:val="20"/>
        </w:rPr>
      </w:pPr>
    </w:p>
    <w:p w14:paraId="78B78DD1">
      <w:pPr>
        <w:pStyle w:val="11"/>
        <w:rPr>
          <w:rFonts w:ascii="Tahoma"/>
          <w:sz w:val="20"/>
        </w:rPr>
      </w:pPr>
    </w:p>
    <w:p w14:paraId="37182528">
      <w:pPr>
        <w:pStyle w:val="11"/>
        <w:rPr>
          <w:rFonts w:ascii="Tahoma"/>
          <w:sz w:val="20"/>
        </w:rPr>
      </w:pPr>
    </w:p>
    <w:p w14:paraId="7C93E4D2">
      <w:pPr>
        <w:pStyle w:val="11"/>
        <w:rPr>
          <w:rFonts w:ascii="Tahoma"/>
          <w:sz w:val="20"/>
        </w:rPr>
      </w:pPr>
    </w:p>
    <w:p w14:paraId="78322B31">
      <w:pPr>
        <w:pStyle w:val="11"/>
        <w:rPr>
          <w:rFonts w:ascii="Tahoma"/>
          <w:sz w:val="20"/>
        </w:rPr>
      </w:pPr>
    </w:p>
    <w:p w14:paraId="421111A3">
      <w:pPr>
        <w:pStyle w:val="11"/>
        <w:rPr>
          <w:rFonts w:ascii="Tahoma"/>
          <w:sz w:val="20"/>
        </w:rPr>
      </w:pPr>
    </w:p>
    <w:p w14:paraId="7AF2E70A">
      <w:pPr>
        <w:pStyle w:val="11"/>
        <w:rPr>
          <w:rFonts w:ascii="Tahoma"/>
          <w:sz w:val="20"/>
        </w:rPr>
      </w:pPr>
    </w:p>
    <w:p w14:paraId="72628A64">
      <w:pPr>
        <w:pStyle w:val="11"/>
        <w:rPr>
          <w:rFonts w:ascii="Tahoma"/>
          <w:sz w:val="20"/>
        </w:rPr>
      </w:pPr>
    </w:p>
    <w:p w14:paraId="4714E168">
      <w:pPr>
        <w:pStyle w:val="11"/>
        <w:rPr>
          <w:rFonts w:ascii="Tahoma"/>
          <w:sz w:val="20"/>
        </w:rPr>
      </w:pPr>
    </w:p>
    <w:p w14:paraId="52C322F9">
      <w:pPr>
        <w:pStyle w:val="11"/>
        <w:spacing w:before="8"/>
        <w:rPr>
          <w:rFonts w:ascii="Tahoma"/>
          <w:sz w:val="24"/>
        </w:rPr>
      </w:pPr>
    </w:p>
    <w:p w14:paraId="10E43A26">
      <w:pPr>
        <w:pStyle w:val="11"/>
        <w:spacing w:before="100"/>
        <w:ind w:right="2079"/>
        <w:jc w:val="right"/>
        <w:rPr>
          <w:rFonts w:ascii="Tahoma"/>
        </w:rPr>
      </w:pPr>
      <w:r>
        <w:rPr>
          <w:rFonts w:ascii="Tahoma"/>
          <w:color w:val="FFFFFF"/>
          <w:w w:val="104"/>
        </w:rPr>
        <w:t>C</w:t>
      </w:r>
    </w:p>
    <w:p w14:paraId="12C8DC2F">
      <w:pPr>
        <w:pStyle w:val="11"/>
        <w:rPr>
          <w:rFonts w:ascii="Tahoma"/>
          <w:sz w:val="20"/>
        </w:rPr>
      </w:pPr>
    </w:p>
    <w:p w14:paraId="5881B958">
      <w:pPr>
        <w:pStyle w:val="11"/>
        <w:spacing w:before="1"/>
        <w:rPr>
          <w:rFonts w:ascii="Tahoma"/>
          <w:sz w:val="19"/>
        </w:rPr>
      </w:pPr>
    </w:p>
    <w:p w14:paraId="3A3DFD94">
      <w:pPr>
        <w:pStyle w:val="11"/>
        <w:spacing w:before="100"/>
        <w:ind w:left="7529"/>
        <w:rPr>
          <w:rFonts w:ascii="Tahoma"/>
        </w:rPr>
      </w:pPr>
      <w:r>
        <w:rPr>
          <w:rFonts w:ascii="Tahoma"/>
          <w:color w:val="231F20"/>
        </w:rPr>
        <w:t>Rio</w:t>
      </w:r>
      <w:r>
        <w:rPr>
          <w:rFonts w:ascii="Tahoma"/>
          <w:color w:val="231F20"/>
          <w:spacing w:val="-4"/>
        </w:rPr>
        <w:t xml:space="preserve"> </w:t>
      </w:r>
      <w:r>
        <w:rPr>
          <w:rFonts w:ascii="Tahoma"/>
          <w:color w:val="231F20"/>
          <w:spacing w:val="-2"/>
        </w:rPr>
        <w:t>Carnival</w:t>
      </w:r>
    </w:p>
    <w:p w14:paraId="4BC74E2E">
      <w:pPr>
        <w:spacing w:before="79"/>
        <w:ind w:left="2758" w:right="0" w:firstLine="0"/>
        <w:jc w:val="left"/>
        <w:rPr>
          <w:rFonts w:ascii="Tahoma"/>
          <w:sz w:val="22"/>
        </w:rPr>
      </w:pPr>
      <w:r>
        <w:rPr>
          <w:rFonts w:ascii="Times New Roman"/>
          <w:spacing w:val="80"/>
          <w:sz w:val="20"/>
        </w:rPr>
        <w:t xml:space="preserve"> </w:t>
      </w:r>
      <w:r>
        <w:rPr>
          <w:rFonts w:ascii="Tahoma"/>
          <w:color w:val="231F20"/>
          <w:spacing w:val="-4"/>
          <w:sz w:val="22"/>
        </w:rPr>
        <w:t xml:space="preserve">Chinese </w:t>
      </w:r>
      <w:r>
        <w:rPr>
          <w:rFonts w:ascii="Tahoma"/>
          <w:b/>
          <w:color w:val="231F20"/>
          <w:spacing w:val="-4"/>
          <w:sz w:val="22"/>
        </w:rPr>
        <w:t xml:space="preserve">Lantern </w:t>
      </w:r>
      <w:r>
        <w:rPr>
          <w:rFonts w:ascii="Tahoma"/>
          <w:color w:val="231F20"/>
          <w:spacing w:val="-4"/>
          <w:sz w:val="22"/>
        </w:rPr>
        <w:t>Festival</w:t>
      </w:r>
    </w:p>
    <w:p w14:paraId="72F9F7C2">
      <w:pPr>
        <w:pStyle w:val="11"/>
        <w:rPr>
          <w:rFonts w:ascii="Tahoma"/>
          <w:sz w:val="20"/>
        </w:rPr>
      </w:pPr>
    </w:p>
    <w:p w14:paraId="130589D7">
      <w:pPr>
        <w:pStyle w:val="11"/>
        <w:spacing w:before="9"/>
        <w:rPr>
          <w:rFonts w:ascii="Tahoma"/>
          <w:sz w:val="17"/>
        </w:rPr>
      </w:pPr>
    </w:p>
    <w:tbl>
      <w:tblPr>
        <w:tblStyle w:val="12"/>
        <w:tblW w:w="0" w:type="auto"/>
        <w:tblInd w:w="187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820"/>
        <w:gridCol w:w="3479"/>
        <w:gridCol w:w="2062"/>
      </w:tblGrid>
      <w:tr w14:paraId="37E2D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820" w:type="dxa"/>
          </w:tcPr>
          <w:p w14:paraId="2A3884D7">
            <w:pPr>
              <w:pStyle w:val="16"/>
              <w:ind w:left="50"/>
              <w:rPr>
                <w:rFonts w:ascii="Tahoma"/>
                <w:sz w:val="22"/>
              </w:rPr>
            </w:pPr>
            <w:r>
              <w:rPr>
                <w:rFonts w:ascii="Tahoma"/>
                <w:color w:val="231F20"/>
                <w:sz w:val="22"/>
              </w:rPr>
              <w:t>wear</w:t>
            </w:r>
            <w:r>
              <w:rPr>
                <w:rFonts w:ascii="Tahoma"/>
                <w:color w:val="231F20"/>
                <w:spacing w:val="-7"/>
                <w:sz w:val="22"/>
              </w:rPr>
              <w:t xml:space="preserve"> </w:t>
            </w:r>
            <w:r>
              <w:rPr>
                <w:rFonts w:ascii="Tahoma"/>
                <w:color w:val="231F20"/>
                <w:sz w:val="22"/>
              </w:rPr>
              <w:t>traditional</w:t>
            </w:r>
            <w:r>
              <w:rPr>
                <w:rFonts w:ascii="Tahoma"/>
                <w:color w:val="231F20"/>
                <w:spacing w:val="-8"/>
                <w:sz w:val="22"/>
              </w:rPr>
              <w:t xml:space="preserve"> </w:t>
            </w:r>
            <w:r>
              <w:rPr>
                <w:rFonts w:ascii="Tahoma"/>
                <w:color w:val="231F20"/>
                <w:spacing w:val="-2"/>
                <w:sz w:val="22"/>
              </w:rPr>
              <w:t>costumes</w:t>
            </w:r>
          </w:p>
        </w:tc>
        <w:tc>
          <w:tcPr>
            <w:tcW w:w="3479" w:type="dxa"/>
          </w:tcPr>
          <w:p w14:paraId="4C0591CF">
            <w:pPr>
              <w:pStyle w:val="16"/>
              <w:ind w:left="241"/>
              <w:rPr>
                <w:rFonts w:ascii="Tahoma"/>
                <w:sz w:val="22"/>
              </w:rPr>
            </w:pPr>
            <w:r>
              <w:rPr>
                <w:rFonts w:ascii="Tahoma"/>
                <w:color w:val="231F20"/>
                <w:sz w:val="22"/>
              </w:rPr>
              <w:t>dress</w:t>
            </w:r>
            <w:r>
              <w:rPr>
                <w:rFonts w:ascii="Tahoma"/>
                <w:color w:val="231F20"/>
                <w:spacing w:val="-10"/>
                <w:sz w:val="22"/>
              </w:rPr>
              <w:t xml:space="preserve"> </w:t>
            </w:r>
            <w:r>
              <w:rPr>
                <w:rFonts w:ascii="Tahoma"/>
                <w:color w:val="231F20"/>
                <w:sz w:val="22"/>
              </w:rPr>
              <w:t>up</w:t>
            </w:r>
            <w:r>
              <w:rPr>
                <w:rFonts w:ascii="Tahoma"/>
                <w:color w:val="231F20"/>
                <w:spacing w:val="-9"/>
                <w:sz w:val="22"/>
              </w:rPr>
              <w:t xml:space="preserve"> </w:t>
            </w:r>
            <w:r>
              <w:rPr>
                <w:rFonts w:ascii="Tahoma"/>
                <w:color w:val="231F20"/>
                <w:sz w:val="22"/>
              </w:rPr>
              <w:t>in</w:t>
            </w:r>
            <w:r>
              <w:rPr>
                <w:rFonts w:ascii="Tahoma"/>
                <w:color w:val="231F20"/>
                <w:spacing w:val="-9"/>
                <w:sz w:val="22"/>
              </w:rPr>
              <w:t xml:space="preserve"> </w:t>
            </w:r>
            <w:r>
              <w:rPr>
                <w:rFonts w:ascii="Tahoma"/>
                <w:color w:val="231F20"/>
                <w:sz w:val="22"/>
              </w:rPr>
              <w:t>carnival</w:t>
            </w:r>
            <w:r>
              <w:rPr>
                <w:rFonts w:ascii="Tahoma"/>
                <w:color w:val="231F20"/>
                <w:spacing w:val="-9"/>
                <w:sz w:val="22"/>
              </w:rPr>
              <w:t xml:space="preserve"> </w:t>
            </w:r>
            <w:r>
              <w:rPr>
                <w:rFonts w:ascii="Tahoma"/>
                <w:color w:val="231F20"/>
                <w:spacing w:val="-2"/>
                <w:sz w:val="22"/>
              </w:rPr>
              <w:t>costumes</w:t>
            </w:r>
          </w:p>
        </w:tc>
        <w:tc>
          <w:tcPr>
            <w:tcW w:w="2062" w:type="dxa"/>
          </w:tcPr>
          <w:p w14:paraId="761A6838">
            <w:pPr>
              <w:pStyle w:val="16"/>
              <w:ind w:left="222"/>
              <w:rPr>
                <w:rFonts w:ascii="Tahoma"/>
                <w:sz w:val="22"/>
              </w:rPr>
            </w:pPr>
            <w:r>
              <w:rPr>
                <w:rFonts w:ascii="Tahoma"/>
                <w:color w:val="231F20"/>
                <w:sz w:val="22"/>
              </w:rPr>
              <w:t>visit</w:t>
            </w:r>
            <w:r>
              <w:rPr>
                <w:rFonts w:ascii="Tahoma"/>
                <w:color w:val="231F20"/>
                <w:spacing w:val="-8"/>
                <w:sz w:val="22"/>
              </w:rPr>
              <w:t xml:space="preserve"> </w:t>
            </w:r>
            <w:r>
              <w:rPr>
                <w:rFonts w:ascii="Tahoma"/>
                <w:color w:val="231F20"/>
                <w:sz w:val="22"/>
              </w:rPr>
              <w:t>a</w:t>
            </w:r>
            <w:r>
              <w:rPr>
                <w:rFonts w:ascii="Tahoma"/>
                <w:color w:val="231F20"/>
                <w:spacing w:val="-8"/>
                <w:sz w:val="22"/>
              </w:rPr>
              <w:t xml:space="preserve"> </w:t>
            </w:r>
            <w:r>
              <w:rPr>
                <w:rFonts w:ascii="Tahoma"/>
                <w:color w:val="231F20"/>
                <w:sz w:val="22"/>
              </w:rPr>
              <w:t>lantern</w:t>
            </w:r>
            <w:r>
              <w:rPr>
                <w:rFonts w:ascii="Tahoma"/>
                <w:color w:val="231F20"/>
                <w:spacing w:val="-7"/>
                <w:sz w:val="22"/>
              </w:rPr>
              <w:t xml:space="preserve"> </w:t>
            </w:r>
            <w:r>
              <w:rPr>
                <w:rFonts w:ascii="Tahoma"/>
                <w:color w:val="231F20"/>
                <w:spacing w:val="-4"/>
                <w:sz w:val="22"/>
              </w:rPr>
              <w:t>fair</w:t>
            </w:r>
          </w:p>
        </w:tc>
      </w:tr>
      <w:tr w14:paraId="3767A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2" w:hRule="atLeast"/>
        </w:trPr>
        <w:tc>
          <w:tcPr>
            <w:tcW w:w="2820" w:type="dxa"/>
          </w:tcPr>
          <w:p w14:paraId="63EEC34A">
            <w:pPr>
              <w:pStyle w:val="16"/>
              <w:spacing w:before="44"/>
              <w:ind w:left="50"/>
              <w:rPr>
                <w:rFonts w:ascii="Tahoma"/>
                <w:sz w:val="22"/>
              </w:rPr>
            </w:pPr>
            <w:r>
              <w:rPr>
                <w:rFonts w:ascii="Tahoma"/>
                <w:color w:val="231F20"/>
                <w:sz w:val="22"/>
              </w:rPr>
              <w:t>march</w:t>
            </w:r>
            <w:r>
              <w:rPr>
                <w:rFonts w:ascii="Tahoma"/>
                <w:color w:val="231F20"/>
                <w:spacing w:val="-6"/>
                <w:sz w:val="22"/>
              </w:rPr>
              <w:t xml:space="preserve"> </w:t>
            </w:r>
            <w:r>
              <w:rPr>
                <w:rFonts w:ascii="Tahoma"/>
                <w:color w:val="231F20"/>
                <w:sz w:val="22"/>
              </w:rPr>
              <w:t>along</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pacing w:val="-2"/>
                <w:sz w:val="22"/>
              </w:rPr>
              <w:t>streets</w:t>
            </w:r>
          </w:p>
        </w:tc>
        <w:tc>
          <w:tcPr>
            <w:tcW w:w="3479" w:type="dxa"/>
          </w:tcPr>
          <w:p w14:paraId="02EF875F">
            <w:pPr>
              <w:pStyle w:val="16"/>
              <w:spacing w:before="44"/>
              <w:ind w:left="241"/>
              <w:rPr>
                <w:rFonts w:ascii="Tahoma" w:hAnsi="Tahoma"/>
                <w:sz w:val="22"/>
              </w:rPr>
            </w:pPr>
            <w:r>
              <w:rPr>
                <w:rFonts w:ascii="Tahoma" w:hAnsi="Tahoma"/>
                <w:color w:val="231F20"/>
                <w:sz w:val="22"/>
              </w:rPr>
              <w:t>receive</w:t>
            </w:r>
            <w:r>
              <w:rPr>
                <w:rFonts w:ascii="Tahoma" w:hAnsi="Tahoma"/>
                <w:color w:val="231F20"/>
                <w:spacing w:val="-1"/>
                <w:sz w:val="22"/>
              </w:rPr>
              <w:t xml:space="preserve"> </w:t>
            </w:r>
            <w:r>
              <w:rPr>
                <w:rFonts w:ascii="Tahoma" w:hAnsi="Tahoma"/>
                <w:color w:val="231F20"/>
                <w:sz w:val="22"/>
              </w:rPr>
              <w:t>congratulations</w:t>
            </w:r>
            <w:r>
              <w:rPr>
                <w:rFonts w:ascii="Tahoma" w:hAnsi="Tahoma"/>
                <w:color w:val="231F20"/>
                <w:spacing w:val="-1"/>
                <w:sz w:val="22"/>
              </w:rPr>
              <w:t xml:space="preserve"> </w:t>
            </w:r>
            <w:r>
              <w:rPr>
                <w:rFonts w:ascii="Tahoma" w:hAnsi="Tahoma"/>
                <w:color w:val="231F20"/>
                <w:sz w:val="22"/>
              </w:rPr>
              <w:t>from</w:t>
            </w:r>
            <w:r>
              <w:rPr>
                <w:rFonts w:ascii="Tahoma" w:hAnsi="Tahoma"/>
                <w:color w:val="231F20"/>
                <w:spacing w:val="-1"/>
                <w:sz w:val="22"/>
              </w:rPr>
              <w:t xml:space="preserve"> </w:t>
            </w:r>
            <w:r>
              <w:rPr>
                <w:rFonts w:ascii="Tahoma" w:hAnsi="Tahoma"/>
                <w:color w:val="231F20"/>
                <w:spacing w:val="-10"/>
                <w:sz w:val="22"/>
              </w:rPr>
              <w:t>…</w:t>
            </w:r>
          </w:p>
        </w:tc>
        <w:tc>
          <w:tcPr>
            <w:tcW w:w="2062" w:type="dxa"/>
          </w:tcPr>
          <w:p w14:paraId="0E74EAC3">
            <w:pPr>
              <w:pStyle w:val="16"/>
              <w:spacing w:before="44"/>
              <w:ind w:left="222"/>
              <w:rPr>
                <w:rFonts w:ascii="Tahoma"/>
                <w:sz w:val="22"/>
              </w:rPr>
            </w:pPr>
            <w:r>
              <w:rPr>
                <w:rFonts w:ascii="Tahoma"/>
                <w:color w:val="231F20"/>
                <w:sz w:val="22"/>
              </w:rPr>
              <w:t>guess</w:t>
            </w:r>
            <w:r>
              <w:rPr>
                <w:rFonts w:ascii="Tahoma"/>
                <w:color w:val="231F20"/>
                <w:spacing w:val="-4"/>
                <w:sz w:val="22"/>
              </w:rPr>
              <w:t xml:space="preserve"> </w:t>
            </w:r>
            <w:r>
              <w:rPr>
                <w:rFonts w:ascii="Tahoma"/>
                <w:color w:val="231F20"/>
                <w:spacing w:val="-2"/>
                <w:sz w:val="22"/>
              </w:rPr>
              <w:t>riddles</w:t>
            </w:r>
          </w:p>
        </w:tc>
      </w:tr>
      <w:tr w14:paraId="0B196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3" w:hRule="atLeast"/>
        </w:trPr>
        <w:tc>
          <w:tcPr>
            <w:tcW w:w="2820" w:type="dxa"/>
          </w:tcPr>
          <w:p w14:paraId="1B70983D">
            <w:pPr>
              <w:pStyle w:val="16"/>
              <w:spacing w:before="41" w:line="252" w:lineRule="exact"/>
              <w:ind w:left="50"/>
              <w:rPr>
                <w:rFonts w:ascii="Tahoma"/>
                <w:sz w:val="22"/>
              </w:rPr>
            </w:pPr>
            <w:r>
              <w:rPr>
                <w:rFonts w:ascii="Tahoma"/>
                <w:color w:val="231F20"/>
                <w:spacing w:val="-2"/>
                <w:sz w:val="22"/>
              </w:rPr>
              <w:t>attend</w:t>
            </w:r>
            <w:r>
              <w:rPr>
                <w:rFonts w:ascii="Tahoma"/>
                <w:color w:val="231F20"/>
                <w:spacing w:val="-12"/>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ceremony</w:t>
            </w:r>
          </w:p>
        </w:tc>
        <w:tc>
          <w:tcPr>
            <w:tcW w:w="3479" w:type="dxa"/>
          </w:tcPr>
          <w:p w14:paraId="44B4EF95">
            <w:pPr>
              <w:pStyle w:val="16"/>
              <w:spacing w:before="41" w:line="252" w:lineRule="exact"/>
              <w:ind w:left="241"/>
              <w:rPr>
                <w:rFonts w:ascii="Tahoma"/>
                <w:sz w:val="22"/>
              </w:rPr>
            </w:pPr>
            <w:r>
              <w:rPr>
                <w:rFonts w:ascii="Tahoma"/>
                <w:color w:val="231F20"/>
                <w:sz w:val="22"/>
              </w:rPr>
              <w:t>watch</w:t>
            </w:r>
            <w:r>
              <w:rPr>
                <w:rFonts w:ascii="Tahoma"/>
                <w:color w:val="231F20"/>
                <w:spacing w:val="-11"/>
                <w:sz w:val="22"/>
              </w:rPr>
              <w:t xml:space="preserve"> </w:t>
            </w:r>
            <w:r>
              <w:rPr>
                <w:rFonts w:ascii="Tahoma"/>
                <w:color w:val="231F20"/>
                <w:sz w:val="22"/>
              </w:rPr>
              <w:t>samba</w:t>
            </w:r>
            <w:r>
              <w:rPr>
                <w:rFonts w:ascii="Tahoma"/>
                <w:color w:val="231F20"/>
                <w:spacing w:val="-10"/>
                <w:sz w:val="22"/>
              </w:rPr>
              <w:t xml:space="preserve"> </w:t>
            </w:r>
            <w:r>
              <w:rPr>
                <w:rFonts w:ascii="Tahoma"/>
                <w:color w:val="231F20"/>
                <w:spacing w:val="-4"/>
                <w:sz w:val="22"/>
              </w:rPr>
              <w:t>dance</w:t>
            </w:r>
          </w:p>
        </w:tc>
        <w:tc>
          <w:tcPr>
            <w:tcW w:w="2062" w:type="dxa"/>
          </w:tcPr>
          <w:p w14:paraId="4705D91E">
            <w:pPr>
              <w:pStyle w:val="16"/>
              <w:spacing w:before="41" w:line="252" w:lineRule="exact"/>
              <w:ind w:left="222"/>
              <w:rPr>
                <w:rFonts w:ascii="Tahoma"/>
                <w:sz w:val="22"/>
              </w:rPr>
            </w:pPr>
            <w:r>
              <w:rPr>
                <w:rFonts w:ascii="Tahoma"/>
                <w:color w:val="231F20"/>
                <w:spacing w:val="-6"/>
                <w:sz w:val="22"/>
              </w:rPr>
              <w:t>give</w:t>
            </w:r>
            <w:r>
              <w:rPr>
                <w:rFonts w:ascii="Tahoma"/>
                <w:color w:val="231F20"/>
                <w:spacing w:val="-11"/>
                <w:sz w:val="22"/>
              </w:rPr>
              <w:t xml:space="preserve"> </w:t>
            </w:r>
            <w:r>
              <w:rPr>
                <w:rFonts w:ascii="Tahoma"/>
                <w:color w:val="231F20"/>
                <w:spacing w:val="-2"/>
                <w:sz w:val="22"/>
              </w:rPr>
              <w:t>performances</w:t>
            </w:r>
          </w:p>
        </w:tc>
      </w:tr>
    </w:tbl>
    <w:p w14:paraId="4C9E6D51">
      <w:pPr>
        <w:pStyle w:val="11"/>
        <w:rPr>
          <w:rFonts w:ascii="Tahoma"/>
          <w:sz w:val="20"/>
        </w:rPr>
      </w:pPr>
    </w:p>
    <w:p w14:paraId="1FD15156">
      <w:pPr>
        <w:pStyle w:val="11"/>
        <w:spacing w:before="11"/>
        <w:rPr>
          <w:rFonts w:ascii="Tahoma"/>
          <w:sz w:val="20"/>
        </w:rPr>
      </w:pPr>
    </w:p>
    <w:p w14:paraId="6AB6BFB2">
      <w:pPr>
        <w:spacing w:before="129" w:line="213" w:lineRule="auto"/>
        <w:ind w:left="1596" w:right="785" w:hanging="924"/>
        <w:jc w:val="left"/>
        <w:rPr>
          <w:rFonts w:ascii="Tahoma"/>
          <w:sz w:val="26"/>
        </w:rPr>
      </w:pPr>
      <w:r>
        <w:rPr>
          <w:rFonts w:ascii="Times New Roman"/>
          <w:spacing w:val="67"/>
          <w:w w:val="105"/>
          <w:sz w:val="20"/>
        </w:rPr>
        <w:t xml:space="preserve">    </w:t>
      </w:r>
      <w:r>
        <w:rPr>
          <w:rFonts w:ascii="Tahoma"/>
          <w:color w:val="8E3F4F"/>
          <w:spacing w:val="-4"/>
          <w:w w:val="105"/>
          <w:sz w:val="26"/>
        </w:rPr>
        <w:t>Listen</w:t>
      </w:r>
      <w:r>
        <w:rPr>
          <w:rFonts w:ascii="Tahoma"/>
          <w:color w:val="8E3F4F"/>
          <w:spacing w:val="-39"/>
          <w:w w:val="105"/>
          <w:sz w:val="26"/>
        </w:rPr>
        <w:t xml:space="preserve"> </w:t>
      </w:r>
      <w:r>
        <w:rPr>
          <w:rFonts w:ascii="Tahoma"/>
          <w:color w:val="8E3F4F"/>
          <w:spacing w:val="-4"/>
          <w:w w:val="105"/>
          <w:sz w:val="26"/>
        </w:rPr>
        <w:t>and</w:t>
      </w:r>
      <w:r>
        <w:rPr>
          <w:rFonts w:ascii="Tahoma"/>
          <w:color w:val="8E3F4F"/>
          <w:spacing w:val="-39"/>
          <w:w w:val="105"/>
          <w:sz w:val="26"/>
        </w:rPr>
        <w:t xml:space="preserve"> </w:t>
      </w:r>
      <w:r>
        <w:rPr>
          <w:rFonts w:ascii="Tahoma"/>
          <w:color w:val="8E3F4F"/>
          <w:spacing w:val="-4"/>
          <w:w w:val="105"/>
          <w:sz w:val="26"/>
        </w:rPr>
        <w:t>write</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order</w:t>
      </w:r>
      <w:r>
        <w:rPr>
          <w:rFonts w:ascii="Tahoma"/>
          <w:color w:val="8E3F4F"/>
          <w:spacing w:val="-39"/>
          <w:w w:val="105"/>
          <w:sz w:val="26"/>
        </w:rPr>
        <w:t xml:space="preserve"> </w:t>
      </w:r>
      <w:r>
        <w:rPr>
          <w:rFonts w:ascii="Tahoma"/>
          <w:color w:val="8E3F4F"/>
          <w:spacing w:val="-4"/>
          <w:w w:val="105"/>
          <w:sz w:val="26"/>
        </w:rPr>
        <w:t>of</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conversations</w:t>
      </w:r>
      <w:r>
        <w:rPr>
          <w:rFonts w:ascii="Tahoma"/>
          <w:color w:val="8E3F4F"/>
          <w:spacing w:val="-39"/>
          <w:w w:val="105"/>
          <w:sz w:val="26"/>
        </w:rPr>
        <w:t xml:space="preserve"> </w:t>
      </w:r>
      <w:r>
        <w:rPr>
          <w:rFonts w:ascii="Tahoma"/>
          <w:color w:val="8E3F4F"/>
          <w:spacing w:val="-4"/>
          <w:w w:val="105"/>
          <w:sz w:val="26"/>
        </w:rPr>
        <w:t>next</w:t>
      </w:r>
      <w:r>
        <w:rPr>
          <w:rFonts w:ascii="Tahoma"/>
          <w:color w:val="8E3F4F"/>
          <w:spacing w:val="-39"/>
          <w:w w:val="105"/>
          <w:sz w:val="26"/>
        </w:rPr>
        <w:t xml:space="preserve"> </w:t>
      </w:r>
      <w:r>
        <w:rPr>
          <w:rFonts w:ascii="Tahoma"/>
          <w:color w:val="8E3F4F"/>
          <w:spacing w:val="-4"/>
          <w:w w:val="105"/>
          <w:sz w:val="26"/>
        </w:rPr>
        <w:t>to</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40"/>
          <w:w w:val="105"/>
          <w:sz w:val="26"/>
        </w:rPr>
        <w:t xml:space="preserve"> </w:t>
      </w:r>
      <w:r>
        <w:rPr>
          <w:rFonts w:ascii="Tahoma"/>
          <w:color w:val="8E3F4F"/>
          <w:spacing w:val="-4"/>
          <w:w w:val="105"/>
          <w:sz w:val="26"/>
        </w:rPr>
        <w:t>names</w:t>
      </w:r>
      <w:r>
        <w:rPr>
          <w:rFonts w:ascii="Tahoma"/>
          <w:color w:val="8E3F4F"/>
          <w:spacing w:val="-39"/>
          <w:w w:val="105"/>
          <w:sz w:val="26"/>
        </w:rPr>
        <w:t xml:space="preserve"> </w:t>
      </w:r>
      <w:r>
        <w:rPr>
          <w:rFonts w:ascii="Tahoma"/>
          <w:color w:val="8E3F4F"/>
          <w:spacing w:val="-4"/>
          <w:w w:val="105"/>
          <w:sz w:val="26"/>
        </w:rPr>
        <w:t>of</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 xml:space="preserve">festivals </w:t>
      </w:r>
      <w:r>
        <w:rPr>
          <w:rFonts w:ascii="Tahoma"/>
          <w:color w:val="8E3F4F"/>
          <w:spacing w:val="-4"/>
          <w:sz w:val="26"/>
        </w:rPr>
        <w:t>above.</w:t>
      </w:r>
      <w:r>
        <w:rPr>
          <w:rFonts w:ascii="Tahoma"/>
          <w:color w:val="8E3F4F"/>
          <w:spacing w:val="-31"/>
          <w:sz w:val="26"/>
        </w:rPr>
        <w:t xml:space="preserve"> </w:t>
      </w:r>
      <w:r>
        <w:rPr>
          <w:rFonts w:ascii="Tahoma"/>
          <w:color w:val="8E3F4F"/>
          <w:spacing w:val="-4"/>
          <w:sz w:val="26"/>
        </w:rPr>
        <w:t>Then</w:t>
      </w:r>
      <w:r>
        <w:rPr>
          <w:rFonts w:ascii="Tahoma"/>
          <w:color w:val="8E3F4F"/>
          <w:spacing w:val="-31"/>
          <w:sz w:val="26"/>
        </w:rPr>
        <w:t xml:space="preserve"> </w:t>
      </w:r>
      <w:r>
        <w:rPr>
          <w:rFonts w:ascii="Tahoma"/>
          <w:color w:val="8E3F4F"/>
          <w:spacing w:val="-4"/>
          <w:sz w:val="26"/>
        </w:rPr>
        <w:t>match</w:t>
      </w:r>
      <w:r>
        <w:rPr>
          <w:rFonts w:ascii="Tahoma"/>
          <w:color w:val="8E3F4F"/>
          <w:spacing w:val="-31"/>
          <w:sz w:val="26"/>
        </w:rPr>
        <w:t xml:space="preserve"> </w:t>
      </w:r>
      <w:r>
        <w:rPr>
          <w:rFonts w:ascii="Tahoma"/>
          <w:color w:val="8E3F4F"/>
          <w:spacing w:val="-4"/>
          <w:sz w:val="26"/>
        </w:rPr>
        <w:t>each</w:t>
      </w:r>
      <w:r>
        <w:rPr>
          <w:rFonts w:ascii="Tahoma"/>
          <w:color w:val="8E3F4F"/>
          <w:spacing w:val="-31"/>
          <w:sz w:val="26"/>
        </w:rPr>
        <w:t xml:space="preserve"> </w:t>
      </w:r>
      <w:r>
        <w:rPr>
          <w:rFonts w:ascii="Tahoma"/>
          <w:color w:val="8E3F4F"/>
          <w:spacing w:val="-4"/>
          <w:sz w:val="26"/>
        </w:rPr>
        <w:t>conversation</w:t>
      </w:r>
      <w:r>
        <w:rPr>
          <w:rFonts w:ascii="Tahoma"/>
          <w:color w:val="8E3F4F"/>
          <w:spacing w:val="-31"/>
          <w:sz w:val="26"/>
        </w:rPr>
        <w:t xml:space="preserve"> </w:t>
      </w:r>
      <w:r>
        <w:rPr>
          <w:rFonts w:ascii="Tahoma"/>
          <w:color w:val="8E3F4F"/>
          <w:spacing w:val="-4"/>
          <w:sz w:val="26"/>
        </w:rPr>
        <w:t>with</w:t>
      </w:r>
      <w:r>
        <w:rPr>
          <w:rFonts w:ascii="Tahoma"/>
          <w:color w:val="8E3F4F"/>
          <w:spacing w:val="-31"/>
          <w:sz w:val="26"/>
        </w:rPr>
        <w:t xml:space="preserve"> </w:t>
      </w:r>
      <w:r>
        <w:rPr>
          <w:rFonts w:ascii="Tahoma"/>
          <w:color w:val="8E3F4F"/>
          <w:spacing w:val="-4"/>
          <w:sz w:val="26"/>
        </w:rPr>
        <w:t>the</w:t>
      </w:r>
      <w:r>
        <w:rPr>
          <w:rFonts w:ascii="Tahoma"/>
          <w:color w:val="8E3F4F"/>
          <w:spacing w:val="-31"/>
          <w:sz w:val="26"/>
        </w:rPr>
        <w:t xml:space="preserve"> </w:t>
      </w:r>
      <w:r>
        <w:rPr>
          <w:rFonts w:ascii="Tahoma"/>
          <w:color w:val="8E3F4F"/>
          <w:spacing w:val="-4"/>
          <w:sz w:val="26"/>
        </w:rPr>
        <w:t>relationship</w:t>
      </w:r>
      <w:r>
        <w:rPr>
          <w:rFonts w:ascii="Tahoma"/>
          <w:color w:val="8E3F4F"/>
          <w:spacing w:val="-31"/>
          <w:sz w:val="26"/>
        </w:rPr>
        <w:t xml:space="preserve"> </w:t>
      </w:r>
      <w:r>
        <w:rPr>
          <w:rFonts w:ascii="Tahoma"/>
          <w:color w:val="8E3F4F"/>
          <w:spacing w:val="-4"/>
          <w:sz w:val="26"/>
        </w:rPr>
        <w:t>between</w:t>
      </w:r>
      <w:r>
        <w:rPr>
          <w:rFonts w:ascii="Tahoma"/>
          <w:color w:val="8E3F4F"/>
          <w:spacing w:val="-31"/>
          <w:sz w:val="26"/>
        </w:rPr>
        <w:t xml:space="preserve"> </w:t>
      </w:r>
      <w:r>
        <w:rPr>
          <w:rFonts w:ascii="Tahoma"/>
          <w:color w:val="8E3F4F"/>
          <w:spacing w:val="-4"/>
          <w:sz w:val="26"/>
        </w:rPr>
        <w:t>the</w:t>
      </w:r>
      <w:r>
        <w:rPr>
          <w:rFonts w:ascii="Tahoma"/>
          <w:color w:val="8E3F4F"/>
          <w:spacing w:val="-31"/>
          <w:sz w:val="26"/>
        </w:rPr>
        <w:t xml:space="preserve"> </w:t>
      </w:r>
      <w:r>
        <w:rPr>
          <w:rFonts w:ascii="Tahoma"/>
          <w:color w:val="8E3F4F"/>
          <w:spacing w:val="-4"/>
          <w:sz w:val="26"/>
        </w:rPr>
        <w:t xml:space="preserve">speakers </w:t>
      </w:r>
      <w:r>
        <w:rPr>
          <w:rFonts w:ascii="Tahoma"/>
          <w:color w:val="8E3F4F"/>
          <w:spacing w:val="-2"/>
          <w:w w:val="105"/>
          <w:sz w:val="26"/>
        </w:rPr>
        <w:t>below.</w:t>
      </w:r>
    </w:p>
    <w:p w14:paraId="416F144F">
      <w:pPr>
        <w:pStyle w:val="11"/>
        <w:rPr>
          <w:rFonts w:ascii="Tahoma"/>
          <w:sz w:val="20"/>
        </w:rPr>
      </w:pPr>
    </w:p>
    <w:p w14:paraId="10AE4C46">
      <w:pPr>
        <w:pStyle w:val="11"/>
        <w:spacing w:before="6"/>
        <w:rPr>
          <w:rFonts w:ascii="Tahoma"/>
          <w:sz w:val="19"/>
        </w:rPr>
      </w:pPr>
    </w:p>
    <w:p w14:paraId="4298FDE6">
      <w:pPr>
        <w:pStyle w:val="11"/>
        <w:tabs>
          <w:tab w:val="left" w:pos="1899"/>
        </w:tabs>
        <w:ind w:left="1559"/>
      </w:pPr>
      <w:r>
        <w:rPr>
          <w:color w:val="231F20"/>
          <w:u w:val="single" w:color="231F20"/>
        </w:rPr>
        <w:tab/>
      </w:r>
      <w:r>
        <w:rPr>
          <w:color w:val="231F20"/>
          <w:spacing w:val="40"/>
        </w:rPr>
        <w:t xml:space="preserve"> </w:t>
      </w:r>
      <w:r>
        <w:rPr>
          <w:color w:val="231F20"/>
        </w:rPr>
        <w:t>a</w:t>
      </w:r>
      <w:r>
        <w:rPr>
          <w:color w:val="231F20"/>
          <w:spacing w:val="-2"/>
        </w:rPr>
        <w:t xml:space="preserve"> </w:t>
      </w:r>
      <w:r>
        <w:rPr>
          <w:color w:val="231F20"/>
        </w:rPr>
        <w:t>tour</w:t>
      </w:r>
      <w:r>
        <w:rPr>
          <w:color w:val="231F20"/>
          <w:spacing w:val="-2"/>
        </w:rPr>
        <w:t xml:space="preserve"> </w:t>
      </w:r>
      <w:r>
        <w:rPr>
          <w:color w:val="231F20"/>
        </w:rPr>
        <w:t>guide</w:t>
      </w:r>
      <w:r>
        <w:rPr>
          <w:color w:val="231F20"/>
          <w:spacing w:val="-2"/>
        </w:rPr>
        <w:t xml:space="preserve"> </w:t>
      </w:r>
      <w:r>
        <w:rPr>
          <w:color w:val="231F20"/>
        </w:rPr>
        <w:t>and</w:t>
      </w:r>
      <w:r>
        <w:rPr>
          <w:color w:val="231F20"/>
          <w:spacing w:val="-2"/>
        </w:rPr>
        <w:t xml:space="preserve"> </w:t>
      </w:r>
      <w:r>
        <w:rPr>
          <w:color w:val="231F20"/>
        </w:rPr>
        <w:t>members</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tour</w:t>
      </w:r>
      <w:r>
        <w:rPr>
          <w:color w:val="231F20"/>
          <w:spacing w:val="-2"/>
        </w:rPr>
        <w:t xml:space="preserve"> </w:t>
      </w:r>
      <w:r>
        <w:rPr>
          <w:color w:val="231F20"/>
        </w:rPr>
        <w:t>group</w:t>
      </w:r>
    </w:p>
    <w:p w14:paraId="16439A26">
      <w:pPr>
        <w:pStyle w:val="11"/>
        <w:tabs>
          <w:tab w:val="left" w:pos="1899"/>
        </w:tabs>
        <w:spacing w:before="96"/>
        <w:ind w:left="1559"/>
      </w:pPr>
      <w:r>
        <w:rPr>
          <w:color w:val="231F20"/>
          <w:u w:val="single" w:color="231F20"/>
        </w:rPr>
        <w:tab/>
      </w:r>
      <w:r>
        <w:rPr>
          <w:color w:val="231F20"/>
          <w:spacing w:val="40"/>
        </w:rPr>
        <w:t xml:space="preserve"> </w:t>
      </w:r>
      <w:r>
        <w:rPr>
          <w:color w:val="231F20"/>
          <w:spacing w:val="-4"/>
        </w:rPr>
        <w:t>an interviewer and an interviewee</w:t>
      </w:r>
    </w:p>
    <w:p w14:paraId="07621EEB">
      <w:pPr>
        <w:pStyle w:val="11"/>
        <w:tabs>
          <w:tab w:val="left" w:pos="1899"/>
        </w:tabs>
        <w:spacing w:before="96"/>
        <w:ind w:left="1559"/>
      </w:pPr>
      <w:r>
        <w:rPr>
          <w:color w:val="231F20"/>
          <w:u w:val="single" w:color="231F20"/>
        </w:rPr>
        <w:tab/>
      </w:r>
      <w:r>
        <w:rPr>
          <w:color w:val="231F20"/>
          <w:spacing w:val="40"/>
        </w:rPr>
        <w:t xml:space="preserve"> </w:t>
      </w:r>
      <w:r>
        <w:rPr>
          <w:color w:val="231F20"/>
        </w:rPr>
        <w:t>a reporter and a tourist</w:t>
      </w:r>
    </w:p>
    <w:p w14:paraId="584CEE7F">
      <w:pPr>
        <w:pStyle w:val="11"/>
        <w:tabs>
          <w:tab w:val="left" w:pos="1899"/>
        </w:tabs>
        <w:spacing w:before="96"/>
        <w:ind w:left="1559"/>
      </w:pPr>
      <w:r>
        <w:rPr>
          <w:color w:val="231F20"/>
          <w:u w:val="single" w:color="231F20"/>
        </w:rPr>
        <w:tab/>
      </w:r>
      <w:r>
        <w:rPr>
          <w:color w:val="231F20"/>
          <w:spacing w:val="40"/>
        </w:rPr>
        <w:t xml:space="preserve"> </w:t>
      </w:r>
      <w:r>
        <w:rPr>
          <w:color w:val="231F20"/>
        </w:rPr>
        <w:t>two friends</w:t>
      </w:r>
    </w:p>
    <w:p w14:paraId="5F4EA2FD">
      <w:pPr>
        <w:pStyle w:val="11"/>
        <w:rPr>
          <w:sz w:val="20"/>
        </w:rPr>
      </w:pPr>
    </w:p>
    <w:p w14:paraId="02BC5103">
      <w:pPr>
        <w:pStyle w:val="11"/>
        <w:rPr>
          <w:sz w:val="20"/>
        </w:rPr>
      </w:pPr>
    </w:p>
    <w:p w14:paraId="6762C50B">
      <w:pPr>
        <w:pStyle w:val="11"/>
        <w:rPr>
          <w:sz w:val="20"/>
        </w:rPr>
      </w:pPr>
    </w:p>
    <w:p w14:paraId="1BA3F922">
      <w:pPr>
        <w:pStyle w:val="11"/>
        <w:spacing w:before="1"/>
        <w:rPr>
          <w:sz w:val="17"/>
        </w:rPr>
      </w:pPr>
    </w:p>
    <w:p w14:paraId="4949C1F3">
      <w:pPr>
        <w:tabs>
          <w:tab w:val="left" w:pos="1155"/>
        </w:tabs>
        <w:spacing w:before="97"/>
        <w:ind w:left="671" w:right="0" w:firstLine="0"/>
        <w:jc w:val="left"/>
        <w:rPr>
          <w:sz w:val="18"/>
        </w:rPr>
      </w:pPr>
      <w:r>
        <w:rPr>
          <w:rFonts w:ascii="Tahoma"/>
          <w:color w:val="231F20"/>
          <w:spacing w:val="-10"/>
          <w:sz w:val="20"/>
        </w:rPr>
        <w:t>2</w:t>
      </w:r>
      <w:r>
        <w:rPr>
          <w:rFonts w:ascii="Tahoma"/>
          <w:color w:val="231F20"/>
          <w:sz w:val="20"/>
        </w:rPr>
        <w:tab/>
      </w: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p>
    <w:p w14:paraId="702FDD5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25EB7C0">
      <w:pPr>
        <w:spacing w:after="0" w:line="240" w:lineRule="auto"/>
        <w:jc w:val="left"/>
        <w:rPr>
          <w:sz w:val="20"/>
        </w:rPr>
        <w:sectPr>
          <w:pgSz w:w="11910" w:h="16840"/>
          <w:pgMar w:top="0" w:right="0" w:bottom="0" w:left="0" w:header="720" w:footer="720" w:gutter="0"/>
          <w:cols w:space="720" w:num="1"/>
        </w:sectPr>
      </w:pPr>
    </w:p>
    <w:p w14:paraId="2C0C2619">
      <w:pPr>
        <w:pStyle w:val="11"/>
        <w:rPr>
          <w:sz w:val="20"/>
        </w:rPr>
      </w:pPr>
    </w:p>
    <w:p w14:paraId="476445A0">
      <w:pPr>
        <w:pStyle w:val="11"/>
        <w:rPr>
          <w:sz w:val="20"/>
        </w:rPr>
      </w:pPr>
    </w:p>
    <w:p w14:paraId="226B51BA">
      <w:pPr>
        <w:pStyle w:val="11"/>
        <w:rPr>
          <w:sz w:val="20"/>
        </w:rPr>
      </w:pPr>
    </w:p>
    <w:p w14:paraId="5B28E355">
      <w:pPr>
        <w:pStyle w:val="11"/>
        <w:rPr>
          <w:sz w:val="20"/>
        </w:rPr>
      </w:pPr>
    </w:p>
    <w:p w14:paraId="41C53E03">
      <w:pPr>
        <w:pStyle w:val="11"/>
        <w:spacing w:before="8"/>
        <w:rPr>
          <w:sz w:val="20"/>
        </w:rPr>
      </w:pPr>
    </w:p>
    <w:p w14:paraId="714E33AA">
      <w:pPr>
        <w:spacing w:before="100"/>
        <w:ind w:left="843" w:right="0" w:firstLine="0"/>
        <w:jc w:val="left"/>
        <w:rPr>
          <w:rFonts w:ascii="Tahoma"/>
          <w:sz w:val="26"/>
        </w:rPr>
      </w:pPr>
      <w:r>
        <w:rPr>
          <w:rFonts w:ascii="Times New Roman"/>
          <w:spacing w:val="80"/>
          <w:sz w:val="20"/>
        </w:rPr>
        <w:t xml:space="preserve">     </w:t>
      </w:r>
      <w:r>
        <w:rPr>
          <w:rFonts w:ascii="Tahoma"/>
          <w:color w:val="8E3F4F"/>
          <w:sz w:val="26"/>
        </w:rPr>
        <w:t>Listen again and complete the sentences with the correct words.</w:t>
      </w:r>
    </w:p>
    <w:p w14:paraId="0A3C072F">
      <w:pPr>
        <w:pStyle w:val="15"/>
        <w:numPr>
          <w:ilvl w:val="1"/>
          <w:numId w:val="2"/>
        </w:numPr>
        <w:tabs>
          <w:tab w:val="left" w:pos="2037"/>
          <w:tab w:val="left" w:pos="2039"/>
          <w:tab w:val="left" w:pos="6360"/>
          <w:tab w:val="left" w:pos="7143"/>
          <w:tab w:val="left" w:pos="9992"/>
        </w:tabs>
        <w:spacing w:before="158" w:after="0" w:line="304" w:lineRule="auto"/>
        <w:ind w:left="2039" w:right="1187" w:hanging="284"/>
        <w:jc w:val="left"/>
        <w:rPr>
          <w:b/>
          <w:color w:val="231F20"/>
          <w:sz w:val="22"/>
        </w:rPr>
      </w:pPr>
      <w:r>
        <w:rPr>
          <w:color w:val="231F20"/>
          <w:sz w:val="22"/>
        </w:rPr>
        <w:t xml:space="preserve">In Conversation 1, the woman is wearing </w:t>
      </w:r>
      <w:r>
        <w:rPr>
          <w:color w:val="231F20"/>
          <w:sz w:val="22"/>
          <w:u w:val="single" w:color="231F20"/>
        </w:rPr>
        <w:tab/>
      </w:r>
      <w:r>
        <w:rPr>
          <w:color w:val="231F20"/>
          <w:sz w:val="22"/>
          <w:u w:val="single" w:color="231F20"/>
        </w:rPr>
        <w:tab/>
      </w:r>
      <w:r>
        <w:rPr>
          <w:color w:val="231F20"/>
          <w:spacing w:val="-3"/>
          <w:sz w:val="22"/>
        </w:rPr>
        <w:t xml:space="preserve"> </w:t>
      </w:r>
      <w:r>
        <w:rPr>
          <w:color w:val="231F20"/>
          <w:sz w:val="22"/>
        </w:rPr>
        <w:t>colours.</w:t>
      </w:r>
      <w:r>
        <w:rPr>
          <w:color w:val="231F20"/>
          <w:spacing w:val="-3"/>
          <w:sz w:val="22"/>
        </w:rPr>
        <w:t xml:space="preserve"> </w:t>
      </w:r>
      <w:r>
        <w:rPr>
          <w:color w:val="231F20"/>
          <w:sz w:val="22"/>
        </w:rPr>
        <w:t>It</w:t>
      </w:r>
      <w:r>
        <w:rPr>
          <w:color w:val="231F20"/>
          <w:spacing w:val="-3"/>
          <w:sz w:val="22"/>
        </w:rPr>
        <w:t xml:space="preserve"> </w:t>
      </w:r>
      <w:r>
        <w:rPr>
          <w:color w:val="231F20"/>
          <w:sz w:val="22"/>
        </w:rPr>
        <w:t>took</w:t>
      </w:r>
      <w:r>
        <w:rPr>
          <w:color w:val="231F20"/>
          <w:spacing w:val="-3"/>
          <w:sz w:val="22"/>
        </w:rPr>
        <w:t xml:space="preserve"> </w:t>
      </w:r>
      <w:r>
        <w:rPr>
          <w:color w:val="231F20"/>
          <w:sz w:val="22"/>
        </w:rPr>
        <w:t>her</w:t>
      </w:r>
      <w:r>
        <w:rPr>
          <w:color w:val="231F20"/>
          <w:spacing w:val="-3"/>
          <w:sz w:val="22"/>
        </w:rPr>
        <w:t xml:space="preserve"> </w:t>
      </w:r>
      <w:r>
        <w:rPr>
          <w:color w:val="231F20"/>
          <w:sz w:val="22"/>
        </w:rPr>
        <w:t>a</w:t>
      </w:r>
      <w:r>
        <w:rPr>
          <w:color w:val="231F20"/>
          <w:spacing w:val="-3"/>
          <w:sz w:val="22"/>
        </w:rPr>
        <w:t xml:space="preserve"> </w:t>
      </w:r>
      <w:r>
        <w:rPr>
          <w:color w:val="231F20"/>
          <w:sz w:val="22"/>
        </w:rPr>
        <w:t>long</w:t>
      </w:r>
      <w:r>
        <w:rPr>
          <w:color w:val="231F20"/>
          <w:spacing w:val="-3"/>
          <w:sz w:val="22"/>
        </w:rPr>
        <w:t xml:space="preserve"> </w:t>
      </w:r>
      <w:r>
        <w:rPr>
          <w:color w:val="231F20"/>
          <w:sz w:val="22"/>
        </w:rPr>
        <w:t>time</w:t>
      </w:r>
      <w:r>
        <w:rPr>
          <w:color w:val="231F20"/>
          <w:spacing w:val="-3"/>
          <w:sz w:val="22"/>
        </w:rPr>
        <w:t xml:space="preserve"> </w:t>
      </w:r>
      <w:r>
        <w:rPr>
          <w:color w:val="231F20"/>
          <w:sz w:val="22"/>
        </w:rPr>
        <w:t>to</w:t>
      </w:r>
      <w:r>
        <w:rPr>
          <w:color w:val="231F20"/>
          <w:spacing w:val="-3"/>
          <w:sz w:val="22"/>
        </w:rPr>
        <w:t xml:space="preserve"> </w:t>
      </w:r>
      <w:r>
        <w:rPr>
          <w:color w:val="231F20"/>
          <w:sz w:val="22"/>
        </w:rPr>
        <w:t xml:space="preserve">do her hair and make-up, and to get </w:t>
      </w:r>
      <w:r>
        <w:rPr>
          <w:color w:val="231F20"/>
          <w:sz w:val="22"/>
          <w:u w:val="single" w:color="231F20"/>
        </w:rPr>
        <w:tab/>
      </w:r>
      <w:r>
        <w:rPr>
          <w:color w:val="231F20"/>
          <w:sz w:val="22"/>
        </w:rPr>
        <w:t xml:space="preserve">. She is going to meet her </w:t>
      </w:r>
      <w:r>
        <w:rPr>
          <w:color w:val="231F20"/>
          <w:sz w:val="22"/>
          <w:u w:val="single" w:color="231F20"/>
        </w:rPr>
        <w:tab/>
      </w:r>
      <w:r>
        <w:rPr>
          <w:color w:val="231F20"/>
          <w:sz w:val="22"/>
        </w:rPr>
        <w:t xml:space="preserve"> soon.</w:t>
      </w:r>
    </w:p>
    <w:p w14:paraId="1C420C55">
      <w:pPr>
        <w:pStyle w:val="15"/>
        <w:numPr>
          <w:ilvl w:val="1"/>
          <w:numId w:val="2"/>
        </w:numPr>
        <w:tabs>
          <w:tab w:val="left" w:pos="2037"/>
          <w:tab w:val="left" w:pos="2039"/>
          <w:tab w:val="left" w:pos="4200"/>
          <w:tab w:val="left" w:pos="8628"/>
        </w:tabs>
        <w:spacing w:before="99" w:after="0" w:line="304" w:lineRule="auto"/>
        <w:ind w:left="2039" w:right="1186" w:hanging="284"/>
        <w:jc w:val="left"/>
        <w:rPr>
          <w:b/>
          <w:color w:val="231F20"/>
          <w:sz w:val="22"/>
        </w:rPr>
      </w:pPr>
      <w:r>
        <w:rPr>
          <w:color w:val="231F20"/>
          <w:sz w:val="22"/>
        </w:rPr>
        <w:t xml:space="preserve">In Conversation 2, Carla advises Li Mei to change her </w:t>
      </w:r>
      <w:r>
        <w:rPr>
          <w:color w:val="231F20"/>
          <w:sz w:val="22"/>
          <w:u w:val="single" w:color="231F20"/>
        </w:rPr>
        <w:tab/>
      </w:r>
      <w:r>
        <w:rPr>
          <w:color w:val="231F20"/>
          <w:sz w:val="22"/>
        </w:rPr>
        <w:t xml:space="preserve">. This is because the weather is </w:t>
      </w:r>
      <w:r>
        <w:rPr>
          <w:color w:val="231F20"/>
          <w:sz w:val="22"/>
          <w:u w:val="single" w:color="231F20"/>
        </w:rPr>
        <w:tab/>
      </w:r>
      <w:r>
        <w:rPr>
          <w:color w:val="231F20"/>
          <w:sz w:val="22"/>
        </w:rPr>
        <w:t xml:space="preserve"> and they will be outside for a long time.</w:t>
      </w:r>
    </w:p>
    <w:p w14:paraId="149D380D">
      <w:pPr>
        <w:pStyle w:val="15"/>
        <w:numPr>
          <w:ilvl w:val="1"/>
          <w:numId w:val="2"/>
        </w:numPr>
        <w:tabs>
          <w:tab w:val="left" w:pos="2038"/>
          <w:tab w:val="left" w:pos="7570"/>
        </w:tabs>
        <w:spacing w:before="100" w:after="0" w:line="240" w:lineRule="auto"/>
        <w:ind w:left="2038" w:right="0" w:hanging="282"/>
        <w:jc w:val="left"/>
        <w:rPr>
          <w:b/>
          <w:color w:val="231F20"/>
          <w:sz w:val="22"/>
        </w:rPr>
      </w:pPr>
      <w:r>
        <w:rPr>
          <w:color w:val="231F20"/>
          <w:spacing w:val="-4"/>
          <w:sz w:val="22"/>
        </w:rPr>
        <w:t xml:space="preserve">In Conversation 3, the people are enjoying the </w:t>
      </w:r>
      <w:r>
        <w:rPr>
          <w:color w:val="231F20"/>
          <w:sz w:val="22"/>
          <w:u w:val="single" w:color="231F20"/>
        </w:rPr>
        <w:tab/>
      </w:r>
      <w:r>
        <w:rPr>
          <w:color w:val="231F20"/>
          <w:sz w:val="22"/>
        </w:rPr>
        <w:t xml:space="preserve"> show.</w:t>
      </w:r>
    </w:p>
    <w:p w14:paraId="07FCBE76">
      <w:pPr>
        <w:pStyle w:val="11"/>
        <w:spacing w:before="9"/>
        <w:rPr>
          <w:sz w:val="28"/>
        </w:rPr>
      </w:pPr>
    </w:p>
    <w:p w14:paraId="356F226D">
      <w:pPr>
        <w:spacing w:before="100"/>
        <w:ind w:left="843" w:right="0" w:firstLine="0"/>
        <w:jc w:val="left"/>
        <w:rPr>
          <w:rFonts w:ascii="Tahoma" w:hAnsi="Tahoma"/>
          <w:sz w:val="26"/>
        </w:rPr>
      </w:pPr>
      <w:r>
        <w:rPr>
          <w:rFonts w:ascii="Times New Roman" w:hAnsi="Times New Roman"/>
          <w:spacing w:val="80"/>
          <w:sz w:val="20"/>
        </w:rPr>
        <w:t xml:space="preserve">     </w:t>
      </w:r>
      <w:r>
        <w:rPr>
          <w:rFonts w:ascii="Tahoma" w:hAnsi="Tahoma"/>
          <w:color w:val="8E3F4F"/>
          <w:sz w:val="26"/>
        </w:rPr>
        <w:t>Listen again and make a list of each festival’s activities.</w:t>
      </w:r>
    </w:p>
    <w:p w14:paraId="59C6D275">
      <w:pPr>
        <w:pStyle w:val="11"/>
        <w:tabs>
          <w:tab w:val="left" w:pos="10518"/>
          <w:tab w:val="left" w:pos="10584"/>
        </w:tabs>
        <w:spacing w:before="275" w:line="448" w:lineRule="auto"/>
        <w:ind w:left="1952" w:right="1290"/>
      </w:pPr>
      <w:r>
        <mc:AlternateContent>
          <mc:Choice Requires="wps">
            <w:drawing>
              <wp:anchor distT="0" distB="0" distL="0" distR="0" simplePos="0" relativeHeight="251660288" behindDoc="0" locked="0" layoutInCell="1" allowOverlap="1">
                <wp:simplePos x="0" y="0"/>
                <wp:positionH relativeFrom="page">
                  <wp:posOffset>1115060</wp:posOffset>
                </wp:positionH>
                <wp:positionV relativeFrom="paragraph">
                  <wp:posOffset>233680</wp:posOffset>
                </wp:positionV>
                <wp:extent cx="46990" cy="46990"/>
                <wp:effectExtent l="0" t="0" r="0" b="0"/>
                <wp:wrapNone/>
                <wp:docPr id="215" name="Graphic 215"/>
                <wp:cNvGraphicFramePr/>
                <a:graphic xmlns:a="http://schemas.openxmlformats.org/drawingml/2006/main">
                  <a:graphicData uri="http://schemas.microsoft.com/office/word/2010/wordprocessingShape">
                    <wps:wsp>
                      <wps:cNvSpPr/>
                      <wps:spPr>
                        <a:xfrm>
                          <a:off x="0" y="0"/>
                          <a:ext cx="46990" cy="46990"/>
                        </a:xfrm>
                        <a:custGeom>
                          <a:avLst/>
                          <a:gdLst/>
                          <a:ahLst/>
                          <a:cxnLst/>
                          <a:rect l="l" t="t" r="r" b="b"/>
                          <a:pathLst>
                            <a:path w="46990" h="46990">
                              <a:moveTo>
                                <a:pt x="23368" y="0"/>
                              </a:moveTo>
                              <a:lnTo>
                                <a:pt x="14251" y="1849"/>
                              </a:lnTo>
                              <a:lnTo>
                                <a:pt x="6826" y="6889"/>
                              </a:lnTo>
                              <a:lnTo>
                                <a:pt x="1829" y="14358"/>
                              </a:lnTo>
                              <a:lnTo>
                                <a:pt x="0" y="23495"/>
                              </a:lnTo>
                              <a:lnTo>
                                <a:pt x="1829" y="32557"/>
                              </a:lnTo>
                              <a:lnTo>
                                <a:pt x="6826" y="39989"/>
                              </a:lnTo>
                              <a:lnTo>
                                <a:pt x="14251" y="45015"/>
                              </a:lnTo>
                              <a:lnTo>
                                <a:pt x="23368" y="46863"/>
                              </a:lnTo>
                              <a:lnTo>
                                <a:pt x="32484" y="45015"/>
                              </a:lnTo>
                              <a:lnTo>
                                <a:pt x="39909" y="39989"/>
                              </a:lnTo>
                              <a:lnTo>
                                <a:pt x="44906" y="32557"/>
                              </a:lnTo>
                              <a:lnTo>
                                <a:pt x="46736" y="23495"/>
                              </a:lnTo>
                              <a:lnTo>
                                <a:pt x="44906" y="14358"/>
                              </a:lnTo>
                              <a:lnTo>
                                <a:pt x="39909" y="6889"/>
                              </a:lnTo>
                              <a:lnTo>
                                <a:pt x="32484" y="1849"/>
                              </a:lnTo>
                              <a:lnTo>
                                <a:pt x="23368" y="0"/>
                              </a:lnTo>
                              <a:close/>
                            </a:path>
                          </a:pathLst>
                        </a:custGeom>
                        <a:solidFill>
                          <a:srgbClr val="D26277"/>
                        </a:solidFill>
                      </wps:spPr>
                      <wps:bodyPr wrap="square" lIns="0" tIns="0" rIns="0" bIns="0" rtlCol="0">
                        <a:noAutofit/>
                      </wps:bodyPr>
                    </wps:wsp>
                  </a:graphicData>
                </a:graphic>
              </wp:anchor>
            </w:drawing>
          </mc:Choice>
          <mc:Fallback>
            <w:pict>
              <v:shape id="Graphic 215" o:spid="_x0000_s1026" o:spt="100" style="position:absolute;left:0pt;margin-left:87.8pt;margin-top:18.4pt;height:3.7pt;width:3.7pt;mso-position-horizontal-relative:page;z-index:251660288;mso-width-relative:page;mso-height-relative:page;" fillcolor="#D26277" filled="t" stroked="f" coordsize="46990,46990" o:gfxdata="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eqOq/1wAAAAkB&#10;AAAPAAAAAAAAAAEAIAAAACIAAABkcnMvZG93bnJldi54bWxQSwECFAAUAAAACACHTuJAGE0XwI4C&#10;AADqBgAADgAAAAAAAAABACAAAAAmAQAAZHJzL2Uyb0RvYy54bWxQSwUGAAAAAAYABgBZAQAAJgYA&#10;AAAA&#10;" path="m23368,0l14251,1849,6826,6889,1829,14358,0,23495,1829,32557,6826,39989,14251,45015,23368,46863,32484,45015,39909,39989,44906,32557,46736,23495,44906,14358,39909,6889,32484,1849,23368,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0" locked="0" layoutInCell="1" allowOverlap="1">
                <wp:simplePos x="0" y="0"/>
                <wp:positionH relativeFrom="page">
                  <wp:posOffset>1115060</wp:posOffset>
                </wp:positionH>
                <wp:positionV relativeFrom="paragraph">
                  <wp:posOffset>534035</wp:posOffset>
                </wp:positionV>
                <wp:extent cx="46990" cy="46990"/>
                <wp:effectExtent l="0" t="0" r="0" b="0"/>
                <wp:wrapNone/>
                <wp:docPr id="216" name="Graphic 216"/>
                <wp:cNvGraphicFramePr/>
                <a:graphic xmlns:a="http://schemas.openxmlformats.org/drawingml/2006/main">
                  <a:graphicData uri="http://schemas.microsoft.com/office/word/2010/wordprocessingShape">
                    <wps:wsp>
                      <wps:cNvSpPr/>
                      <wps:spPr>
                        <a:xfrm>
                          <a:off x="0" y="0"/>
                          <a:ext cx="46990" cy="46990"/>
                        </a:xfrm>
                        <a:custGeom>
                          <a:avLst/>
                          <a:gdLst/>
                          <a:ahLst/>
                          <a:cxnLst/>
                          <a:rect l="l" t="t" r="r" b="b"/>
                          <a:pathLst>
                            <a:path w="46990" h="46990">
                              <a:moveTo>
                                <a:pt x="23368" y="0"/>
                              </a:moveTo>
                              <a:lnTo>
                                <a:pt x="14251" y="1849"/>
                              </a:lnTo>
                              <a:lnTo>
                                <a:pt x="6826" y="6889"/>
                              </a:lnTo>
                              <a:lnTo>
                                <a:pt x="1829" y="14358"/>
                              </a:lnTo>
                              <a:lnTo>
                                <a:pt x="0" y="23495"/>
                              </a:lnTo>
                              <a:lnTo>
                                <a:pt x="1829" y="32557"/>
                              </a:lnTo>
                              <a:lnTo>
                                <a:pt x="6826" y="39989"/>
                              </a:lnTo>
                              <a:lnTo>
                                <a:pt x="14251" y="45015"/>
                              </a:lnTo>
                              <a:lnTo>
                                <a:pt x="23368" y="46863"/>
                              </a:lnTo>
                              <a:lnTo>
                                <a:pt x="32484" y="45015"/>
                              </a:lnTo>
                              <a:lnTo>
                                <a:pt x="39909" y="39989"/>
                              </a:lnTo>
                              <a:lnTo>
                                <a:pt x="44906" y="32557"/>
                              </a:lnTo>
                              <a:lnTo>
                                <a:pt x="46736" y="23495"/>
                              </a:lnTo>
                              <a:lnTo>
                                <a:pt x="44906" y="14358"/>
                              </a:lnTo>
                              <a:lnTo>
                                <a:pt x="39909" y="6889"/>
                              </a:lnTo>
                              <a:lnTo>
                                <a:pt x="32484" y="1849"/>
                              </a:lnTo>
                              <a:lnTo>
                                <a:pt x="23368" y="0"/>
                              </a:lnTo>
                              <a:close/>
                            </a:path>
                          </a:pathLst>
                        </a:custGeom>
                        <a:solidFill>
                          <a:srgbClr val="D26277"/>
                        </a:solidFill>
                      </wps:spPr>
                      <wps:bodyPr wrap="square" lIns="0" tIns="0" rIns="0" bIns="0" rtlCol="0">
                        <a:noAutofit/>
                      </wps:bodyPr>
                    </wps:wsp>
                  </a:graphicData>
                </a:graphic>
              </wp:anchor>
            </w:drawing>
          </mc:Choice>
          <mc:Fallback>
            <w:pict>
              <v:shape id="Graphic 216" o:spid="_x0000_s1026" o:spt="100" style="position:absolute;left:0pt;margin-left:87.8pt;margin-top:42.05pt;height:3.7pt;width:3.7pt;mso-position-horizontal-relative:page;z-index:251660288;mso-width-relative:page;mso-height-relative:page;" fillcolor="#D26277" filled="t" stroked="f" coordsize="46990,46990" o:gfxdata="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zKR7PWAAAACQEAAA8A&#10;AAAAAAAAAQAgAAAAIgAAAGRycy9kb3ducmV2LnhtbFBLAQIUABQAAAAIAIdO4kBTM0b+iwIAAOoG&#10;AAAOAAAAAAAAAAEAIAAAACUBAABkcnMvZTJvRG9jLnhtbFBLBQYAAAAABgAGAFkBAAAiBgAAAAA=&#10;" path="m23368,0l14251,1849,6826,6889,1829,14358,0,23495,1829,32557,6826,39989,14251,45015,23368,46863,32484,45015,39909,39989,44906,32557,46736,23495,44906,14358,39909,6889,32484,1849,23368,0xe">
                <v:fill on="t" focussize="0,0"/>
                <v:stroke on="f"/>
                <v:imagedata o:title=""/>
                <o:lock v:ext="edit" aspectratio="f"/>
                <v:textbox inset="0mm,0mm,0mm,0mm"/>
              </v:shape>
            </w:pict>
          </mc:Fallback>
        </mc:AlternateContent>
      </w:r>
      <w:r>
        <mc:AlternateContent>
          <mc:Choice Requires="wps">
            <w:drawing>
              <wp:anchor distT="0" distB="0" distL="0" distR="0" simplePos="0" relativeHeight="251661312" behindDoc="0" locked="0" layoutInCell="1" allowOverlap="1">
                <wp:simplePos x="0" y="0"/>
                <wp:positionH relativeFrom="page">
                  <wp:posOffset>1115060</wp:posOffset>
                </wp:positionH>
                <wp:positionV relativeFrom="paragraph">
                  <wp:posOffset>834390</wp:posOffset>
                </wp:positionV>
                <wp:extent cx="46990" cy="46990"/>
                <wp:effectExtent l="0" t="0" r="0" b="0"/>
                <wp:wrapNone/>
                <wp:docPr id="217" name="Graphic 217"/>
                <wp:cNvGraphicFramePr/>
                <a:graphic xmlns:a="http://schemas.openxmlformats.org/drawingml/2006/main">
                  <a:graphicData uri="http://schemas.microsoft.com/office/word/2010/wordprocessingShape">
                    <wps:wsp>
                      <wps:cNvSpPr/>
                      <wps:spPr>
                        <a:xfrm>
                          <a:off x="0" y="0"/>
                          <a:ext cx="46990" cy="46990"/>
                        </a:xfrm>
                        <a:custGeom>
                          <a:avLst/>
                          <a:gdLst/>
                          <a:ahLst/>
                          <a:cxnLst/>
                          <a:rect l="l" t="t" r="r" b="b"/>
                          <a:pathLst>
                            <a:path w="46990" h="46990">
                              <a:moveTo>
                                <a:pt x="23368" y="0"/>
                              </a:moveTo>
                              <a:lnTo>
                                <a:pt x="14251" y="1849"/>
                              </a:lnTo>
                              <a:lnTo>
                                <a:pt x="6826" y="6889"/>
                              </a:lnTo>
                              <a:lnTo>
                                <a:pt x="1829" y="14358"/>
                              </a:lnTo>
                              <a:lnTo>
                                <a:pt x="0" y="23495"/>
                              </a:lnTo>
                              <a:lnTo>
                                <a:pt x="1829" y="32557"/>
                              </a:lnTo>
                              <a:lnTo>
                                <a:pt x="6826" y="39989"/>
                              </a:lnTo>
                              <a:lnTo>
                                <a:pt x="14251" y="45015"/>
                              </a:lnTo>
                              <a:lnTo>
                                <a:pt x="23368" y="46863"/>
                              </a:lnTo>
                              <a:lnTo>
                                <a:pt x="32484" y="45015"/>
                              </a:lnTo>
                              <a:lnTo>
                                <a:pt x="39909" y="39989"/>
                              </a:lnTo>
                              <a:lnTo>
                                <a:pt x="44906" y="32557"/>
                              </a:lnTo>
                              <a:lnTo>
                                <a:pt x="46736" y="23495"/>
                              </a:lnTo>
                              <a:lnTo>
                                <a:pt x="44906" y="14358"/>
                              </a:lnTo>
                              <a:lnTo>
                                <a:pt x="39909" y="6889"/>
                              </a:lnTo>
                              <a:lnTo>
                                <a:pt x="32484" y="1849"/>
                              </a:lnTo>
                              <a:lnTo>
                                <a:pt x="23368" y="0"/>
                              </a:lnTo>
                              <a:close/>
                            </a:path>
                          </a:pathLst>
                        </a:custGeom>
                        <a:solidFill>
                          <a:srgbClr val="D26277"/>
                        </a:solidFill>
                      </wps:spPr>
                      <wps:bodyPr wrap="square" lIns="0" tIns="0" rIns="0" bIns="0" rtlCol="0">
                        <a:noAutofit/>
                      </wps:bodyPr>
                    </wps:wsp>
                  </a:graphicData>
                </a:graphic>
              </wp:anchor>
            </w:drawing>
          </mc:Choice>
          <mc:Fallback>
            <w:pict>
              <v:shape id="Graphic 217" o:spid="_x0000_s1026" o:spt="100" style="position:absolute;left:0pt;margin-left:87.8pt;margin-top:65.7pt;height:3.7pt;width:3.7pt;mso-position-horizontal-relative:page;z-index:251661312;mso-width-relative:page;mso-height-relative:page;" fillcolor="#D26277" filled="t" stroked="f" coordsize="46990,46990" o:gfxdata="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upf/bXAAAACwEAAA8A&#10;AAAAAAAAAQAgAAAAIgAAAGRycy9kb3ducmV2LnhtbFBLAQIUABQAAAAIAIdO4kBqGYnrigIAAOoG&#10;AAAOAAAAAAAAAAEAIAAAACYBAABkcnMvZTJvRG9jLnhtbFBLBQYAAAAABgAGAFkBAAAiBgAAAAA=&#10;" path="m23368,0l14251,1849,6826,6889,1829,14358,0,23495,1829,32557,6826,39989,14251,45015,23368,46863,32484,45015,39909,39989,44906,32557,46736,23495,44906,14358,39909,6889,32484,1849,23368,0xe">
                <v:fill on="t" focussize="0,0"/>
                <v:stroke on="f"/>
                <v:imagedata o:title=""/>
                <o:lock v:ext="edit" aspectratio="f"/>
                <v:textbox inset="0mm,0mm,0mm,0mm"/>
              </v:shape>
            </w:pict>
          </mc:Fallback>
        </mc:AlternateContent>
      </w:r>
      <w:r>
        <w:rPr>
          <w:color w:val="231F20"/>
        </w:rPr>
        <w:t xml:space="preserve">Chinese Lantern Festival: </w:t>
      </w:r>
      <w:r>
        <w:rPr>
          <w:color w:val="231F20"/>
          <w:u w:val="single" w:color="231F20"/>
        </w:rPr>
        <w:tab/>
      </w:r>
      <w:r>
        <w:rPr>
          <w:color w:val="231F20"/>
        </w:rPr>
        <w:t xml:space="preserve"> Coming-of-Age Day: </w:t>
      </w:r>
      <w:r>
        <w:rPr>
          <w:color w:val="231F20"/>
          <w:u w:val="single" w:color="231F20"/>
        </w:rPr>
        <w:tab/>
      </w:r>
      <w:r>
        <w:rPr>
          <w:color w:val="231F20"/>
          <w:u w:val="single" w:color="231F20"/>
        </w:rPr>
        <w:tab/>
      </w:r>
      <w:r>
        <w:rPr>
          <w:color w:val="231F20"/>
        </w:rPr>
        <w:t xml:space="preserve"> </w:t>
      </w:r>
      <w:r>
        <w:rPr>
          <w:color w:val="231F20"/>
          <w:spacing w:val="-4"/>
        </w:rPr>
        <w:t xml:space="preserve">Rio </w:t>
      </w:r>
      <w:r>
        <w:rPr>
          <w:color w:val="231F20"/>
        </w:rPr>
        <w:t xml:space="preserve">Carnival: </w:t>
      </w:r>
      <w:r>
        <w:rPr>
          <w:color w:val="231F20"/>
          <w:u w:val="single" w:color="231F20"/>
        </w:rPr>
        <w:tab/>
      </w:r>
      <w:r>
        <w:rPr>
          <w:color w:val="231F20"/>
          <w:u w:val="single" w:color="231F20"/>
        </w:rPr>
        <w:tab/>
      </w:r>
      <w:r>
        <w:rPr>
          <w:color w:val="231F20"/>
          <w:u w:val="single" w:color="231F20"/>
        </w:rPr>
        <w:t xml:space="preserve"> </w:t>
      </w:r>
    </w:p>
    <w:p w14:paraId="2CE24D49">
      <w:pPr>
        <w:pStyle w:val="11"/>
        <w:spacing w:before="5"/>
        <w:rPr>
          <w:sz w:val="15"/>
        </w:rPr>
      </w:pPr>
    </w:p>
    <w:p w14:paraId="24583D3F">
      <w:pPr>
        <w:spacing w:before="100"/>
        <w:ind w:left="1759" w:right="0" w:firstLine="0"/>
        <w:jc w:val="left"/>
        <w:rPr>
          <w:rFonts w:ascii="Tahoma"/>
          <w:sz w:val="26"/>
        </w:rPr>
      </w:pPr>
      <w:r>
        <w:rPr>
          <w:rFonts w:ascii="Tahoma"/>
          <w:color w:val="8E3F4F"/>
          <w:sz w:val="26"/>
        </w:rPr>
        <w:t>In</w:t>
      </w:r>
      <w:r>
        <w:rPr>
          <w:rFonts w:ascii="Tahoma"/>
          <w:color w:val="8E3F4F"/>
          <w:spacing w:val="-3"/>
          <w:sz w:val="26"/>
        </w:rPr>
        <w:t xml:space="preserve"> </w:t>
      </w:r>
      <w:r>
        <w:rPr>
          <w:rFonts w:ascii="Tahoma"/>
          <w:color w:val="8E3F4F"/>
          <w:sz w:val="26"/>
        </w:rPr>
        <w:t>pairs,</w:t>
      </w:r>
      <w:r>
        <w:rPr>
          <w:rFonts w:ascii="Tahoma"/>
          <w:color w:val="8E3F4F"/>
          <w:spacing w:val="-2"/>
          <w:sz w:val="26"/>
        </w:rPr>
        <w:t xml:space="preserve"> </w:t>
      </w:r>
      <w:r>
        <w:rPr>
          <w:rFonts w:ascii="Tahoma"/>
          <w:color w:val="8E3F4F"/>
          <w:sz w:val="26"/>
        </w:rPr>
        <w:t>discuss</w:t>
      </w:r>
      <w:r>
        <w:rPr>
          <w:rFonts w:ascii="Tahoma"/>
          <w:color w:val="8E3F4F"/>
          <w:spacing w:val="-2"/>
          <w:sz w:val="26"/>
        </w:rPr>
        <w:t xml:space="preserve"> </w:t>
      </w:r>
      <w:r>
        <w:rPr>
          <w:rFonts w:ascii="Tahoma"/>
          <w:color w:val="8E3F4F"/>
          <w:sz w:val="26"/>
        </w:rPr>
        <w:t>which</w:t>
      </w:r>
      <w:r>
        <w:rPr>
          <w:rFonts w:ascii="Tahoma"/>
          <w:color w:val="8E3F4F"/>
          <w:spacing w:val="-2"/>
          <w:sz w:val="26"/>
        </w:rPr>
        <w:t xml:space="preserve"> </w:t>
      </w:r>
      <w:r>
        <w:rPr>
          <w:rFonts w:ascii="Tahoma"/>
          <w:color w:val="8E3F4F"/>
          <w:sz w:val="26"/>
        </w:rPr>
        <w:t>of</w:t>
      </w:r>
      <w:r>
        <w:rPr>
          <w:rFonts w:ascii="Tahoma"/>
          <w:color w:val="8E3F4F"/>
          <w:spacing w:val="-2"/>
          <w:sz w:val="26"/>
        </w:rPr>
        <w:t xml:space="preserve"> </w:t>
      </w:r>
      <w:r>
        <w:rPr>
          <w:rFonts w:ascii="Tahoma"/>
          <w:color w:val="8E3F4F"/>
          <w:sz w:val="26"/>
        </w:rPr>
        <w:t>these</w:t>
      </w:r>
      <w:r>
        <w:rPr>
          <w:rFonts w:ascii="Tahoma"/>
          <w:color w:val="8E3F4F"/>
          <w:spacing w:val="-2"/>
          <w:sz w:val="26"/>
        </w:rPr>
        <w:t xml:space="preserve"> </w:t>
      </w:r>
      <w:r>
        <w:rPr>
          <w:rFonts w:ascii="Tahoma"/>
          <w:color w:val="8E3F4F"/>
          <w:sz w:val="26"/>
        </w:rPr>
        <w:t>festivals</w:t>
      </w:r>
      <w:r>
        <w:rPr>
          <w:rFonts w:ascii="Tahoma"/>
          <w:color w:val="8E3F4F"/>
          <w:spacing w:val="-2"/>
          <w:sz w:val="26"/>
        </w:rPr>
        <w:t xml:space="preserve"> </w:t>
      </w:r>
      <w:r>
        <w:rPr>
          <w:rFonts w:ascii="Tahoma"/>
          <w:color w:val="8E3F4F"/>
          <w:sz w:val="26"/>
        </w:rPr>
        <w:t>attracts</w:t>
      </w:r>
      <w:r>
        <w:rPr>
          <w:rFonts w:ascii="Tahoma"/>
          <w:color w:val="8E3F4F"/>
          <w:spacing w:val="-2"/>
          <w:sz w:val="26"/>
        </w:rPr>
        <w:t xml:space="preserve"> </w:t>
      </w:r>
      <w:r>
        <w:rPr>
          <w:rFonts w:ascii="Tahoma"/>
          <w:color w:val="8E3F4F"/>
          <w:sz w:val="26"/>
        </w:rPr>
        <w:t>you</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most</w:t>
      </w:r>
      <w:r>
        <w:rPr>
          <w:rFonts w:ascii="Tahoma"/>
          <w:color w:val="8E3F4F"/>
          <w:spacing w:val="-2"/>
          <w:sz w:val="26"/>
        </w:rPr>
        <w:t xml:space="preserve"> </w:t>
      </w:r>
      <w:r>
        <w:rPr>
          <w:rFonts w:ascii="Tahoma"/>
          <w:color w:val="8E3F4F"/>
          <w:sz w:val="26"/>
        </w:rPr>
        <w:t>and</w:t>
      </w:r>
      <w:r>
        <w:rPr>
          <w:rFonts w:ascii="Tahoma"/>
          <w:color w:val="8E3F4F"/>
          <w:spacing w:val="-2"/>
          <w:sz w:val="26"/>
        </w:rPr>
        <w:t xml:space="preserve"> </w:t>
      </w:r>
      <w:r>
        <w:rPr>
          <w:rFonts w:ascii="Tahoma"/>
          <w:color w:val="8E3F4F"/>
          <w:spacing w:val="-4"/>
          <w:sz w:val="26"/>
        </w:rPr>
        <w:t>why.</w:t>
      </w:r>
    </w:p>
    <w:p w14:paraId="69B89C40">
      <w:pPr>
        <w:pStyle w:val="11"/>
        <w:spacing w:before="249"/>
        <w:ind w:left="1756"/>
      </w:pPr>
      <w:r>
        <w:rPr>
          <w:color w:val="231F20"/>
          <w:spacing w:val="-2"/>
        </w:rPr>
        <w:t>EXAMPLE</w:t>
      </w:r>
    </w:p>
    <w:p w14:paraId="71B10451">
      <w:pPr>
        <w:pStyle w:val="11"/>
        <w:spacing w:before="204"/>
        <w:ind w:left="1756"/>
        <w:rPr>
          <w:rFonts w:ascii="Tahoma"/>
        </w:rPr>
      </w:pPr>
      <w:r>
        <w:rPr>
          <w:b/>
          <w:color w:val="231F20"/>
        </w:rPr>
        <w:t>A:</w:t>
      </w:r>
      <w:r>
        <w:rPr>
          <w:b/>
          <w:color w:val="231F20"/>
          <w:spacing w:val="72"/>
        </w:rPr>
        <w:t xml:space="preserve"> </w:t>
      </w:r>
      <w:r>
        <w:rPr>
          <w:rFonts w:ascii="Tahoma"/>
          <w:color w:val="231F20"/>
          <w:position w:val="1"/>
        </w:rPr>
        <w:t>I</w:t>
      </w:r>
      <w:r>
        <w:rPr>
          <w:rFonts w:ascii="Tahoma"/>
          <w:color w:val="231F20"/>
          <w:spacing w:val="-12"/>
          <w:position w:val="1"/>
        </w:rPr>
        <w:t xml:space="preserve"> </w:t>
      </w:r>
      <w:r>
        <w:rPr>
          <w:rFonts w:ascii="Tahoma"/>
          <w:color w:val="231F20"/>
          <w:position w:val="1"/>
        </w:rPr>
        <w:t>think</w:t>
      </w:r>
      <w:r>
        <w:rPr>
          <w:rFonts w:ascii="Tahoma"/>
          <w:color w:val="231F20"/>
          <w:spacing w:val="-11"/>
          <w:position w:val="1"/>
        </w:rPr>
        <w:t xml:space="preserve"> </w:t>
      </w:r>
      <w:r>
        <w:rPr>
          <w:rFonts w:ascii="Tahoma"/>
          <w:color w:val="231F20"/>
          <w:position w:val="1"/>
        </w:rPr>
        <w:t>the</w:t>
      </w:r>
      <w:r>
        <w:rPr>
          <w:rFonts w:ascii="Tahoma"/>
          <w:color w:val="231F20"/>
          <w:spacing w:val="-11"/>
          <w:position w:val="1"/>
        </w:rPr>
        <w:t xml:space="preserve"> </w:t>
      </w:r>
      <w:r>
        <w:rPr>
          <w:rFonts w:ascii="Tahoma"/>
          <w:color w:val="231F20"/>
          <w:position w:val="1"/>
        </w:rPr>
        <w:t>Rio</w:t>
      </w:r>
      <w:r>
        <w:rPr>
          <w:rFonts w:ascii="Tahoma"/>
          <w:color w:val="231F20"/>
          <w:spacing w:val="-11"/>
          <w:position w:val="1"/>
        </w:rPr>
        <w:t xml:space="preserve"> </w:t>
      </w:r>
      <w:r>
        <w:rPr>
          <w:rFonts w:ascii="Tahoma"/>
          <w:color w:val="231F20"/>
          <w:position w:val="1"/>
        </w:rPr>
        <w:t>Carnival</w:t>
      </w:r>
      <w:r>
        <w:rPr>
          <w:rFonts w:ascii="Tahoma"/>
          <w:color w:val="231F20"/>
          <w:spacing w:val="-12"/>
          <w:position w:val="1"/>
        </w:rPr>
        <w:t xml:space="preserve"> </w:t>
      </w:r>
      <w:r>
        <w:rPr>
          <w:rFonts w:ascii="Tahoma"/>
          <w:color w:val="231F20"/>
          <w:position w:val="1"/>
        </w:rPr>
        <w:t>would</w:t>
      </w:r>
      <w:r>
        <w:rPr>
          <w:rFonts w:ascii="Tahoma"/>
          <w:color w:val="231F20"/>
          <w:spacing w:val="-11"/>
          <w:position w:val="1"/>
        </w:rPr>
        <w:t xml:space="preserve"> </w:t>
      </w:r>
      <w:r>
        <w:rPr>
          <w:rFonts w:ascii="Tahoma"/>
          <w:color w:val="231F20"/>
          <w:position w:val="1"/>
        </w:rPr>
        <w:t>be</w:t>
      </w:r>
      <w:r>
        <w:rPr>
          <w:rFonts w:ascii="Tahoma"/>
          <w:color w:val="231F20"/>
          <w:spacing w:val="-11"/>
          <w:position w:val="1"/>
        </w:rPr>
        <w:t xml:space="preserve"> </w:t>
      </w:r>
      <w:r>
        <w:rPr>
          <w:rFonts w:ascii="Tahoma"/>
          <w:color w:val="231F20"/>
          <w:position w:val="1"/>
        </w:rPr>
        <w:t>the</w:t>
      </w:r>
      <w:r>
        <w:rPr>
          <w:rFonts w:ascii="Tahoma"/>
          <w:color w:val="231F20"/>
          <w:spacing w:val="-11"/>
          <w:position w:val="1"/>
        </w:rPr>
        <w:t xml:space="preserve"> </w:t>
      </w:r>
      <w:r>
        <w:rPr>
          <w:rFonts w:ascii="Tahoma"/>
          <w:color w:val="231F20"/>
          <w:position w:val="1"/>
        </w:rPr>
        <w:t>most</w:t>
      </w:r>
      <w:r>
        <w:rPr>
          <w:rFonts w:ascii="Tahoma"/>
          <w:color w:val="231F20"/>
          <w:spacing w:val="-11"/>
          <w:position w:val="1"/>
        </w:rPr>
        <w:t xml:space="preserve"> </w:t>
      </w:r>
      <w:r>
        <w:rPr>
          <w:rFonts w:ascii="Tahoma"/>
          <w:color w:val="231F20"/>
          <w:position w:val="1"/>
        </w:rPr>
        <w:t>exciting.</w:t>
      </w:r>
      <w:r>
        <w:rPr>
          <w:rFonts w:ascii="Tahoma"/>
          <w:color w:val="231F20"/>
          <w:spacing w:val="-12"/>
          <w:position w:val="1"/>
        </w:rPr>
        <w:t xml:space="preserve"> </w:t>
      </w:r>
      <w:r>
        <w:rPr>
          <w:rFonts w:ascii="Tahoma"/>
          <w:color w:val="231F20"/>
          <w:position w:val="1"/>
        </w:rPr>
        <w:t>After</w:t>
      </w:r>
      <w:r>
        <w:rPr>
          <w:rFonts w:ascii="Tahoma"/>
          <w:color w:val="231F20"/>
          <w:spacing w:val="-11"/>
          <w:position w:val="1"/>
        </w:rPr>
        <w:t xml:space="preserve"> </w:t>
      </w:r>
      <w:r>
        <w:rPr>
          <w:rFonts w:ascii="Tahoma"/>
          <w:color w:val="231F20"/>
          <w:position w:val="1"/>
        </w:rPr>
        <w:t>all,</w:t>
      </w:r>
      <w:r>
        <w:rPr>
          <w:rFonts w:ascii="Tahoma"/>
          <w:color w:val="231F20"/>
          <w:spacing w:val="-11"/>
          <w:position w:val="1"/>
        </w:rPr>
        <w:t xml:space="preserve"> </w:t>
      </w:r>
      <w:r>
        <w:rPr>
          <w:rFonts w:ascii="Tahoma"/>
          <w:color w:val="231F20"/>
          <w:position w:val="1"/>
        </w:rPr>
        <w:t>as</w:t>
      </w:r>
      <w:r>
        <w:rPr>
          <w:rFonts w:ascii="Tahoma"/>
          <w:color w:val="231F20"/>
          <w:spacing w:val="-11"/>
          <w:position w:val="1"/>
        </w:rPr>
        <w:t xml:space="preserve"> </w:t>
      </w:r>
      <w:r>
        <w:rPr>
          <w:rFonts w:ascii="Tahoma"/>
          <w:color w:val="231F20"/>
          <w:position w:val="1"/>
        </w:rPr>
        <w:t>you</w:t>
      </w:r>
      <w:r>
        <w:rPr>
          <w:rFonts w:ascii="Tahoma"/>
          <w:color w:val="231F20"/>
          <w:spacing w:val="-12"/>
          <w:position w:val="1"/>
        </w:rPr>
        <w:t xml:space="preserve"> </w:t>
      </w:r>
      <w:r>
        <w:rPr>
          <w:rFonts w:ascii="Tahoma"/>
          <w:color w:val="231F20"/>
          <w:position w:val="1"/>
        </w:rPr>
        <w:t>know,</w:t>
      </w:r>
      <w:r>
        <w:rPr>
          <w:rFonts w:ascii="Tahoma"/>
          <w:color w:val="231F20"/>
          <w:spacing w:val="-11"/>
          <w:position w:val="1"/>
        </w:rPr>
        <w:t xml:space="preserve"> </w:t>
      </w:r>
      <w:r>
        <w:rPr>
          <w:rFonts w:ascii="Tahoma"/>
          <w:color w:val="231F20"/>
          <w:position w:val="1"/>
        </w:rPr>
        <w:t>I</w:t>
      </w:r>
      <w:r>
        <w:rPr>
          <w:rFonts w:ascii="Tahoma"/>
          <w:color w:val="231F20"/>
          <w:spacing w:val="-11"/>
          <w:position w:val="1"/>
        </w:rPr>
        <w:t xml:space="preserve"> </w:t>
      </w:r>
      <w:r>
        <w:rPr>
          <w:rFonts w:ascii="Tahoma"/>
          <w:color w:val="231F20"/>
          <w:position w:val="1"/>
        </w:rPr>
        <w:t>love</w:t>
      </w:r>
      <w:r>
        <w:rPr>
          <w:rFonts w:ascii="Tahoma"/>
          <w:color w:val="231F20"/>
          <w:spacing w:val="-11"/>
          <w:position w:val="1"/>
        </w:rPr>
        <w:t xml:space="preserve"> </w:t>
      </w:r>
      <w:r>
        <w:rPr>
          <w:rFonts w:ascii="Tahoma"/>
          <w:color w:val="231F20"/>
          <w:position w:val="1"/>
        </w:rPr>
        <w:t>to</w:t>
      </w:r>
      <w:r>
        <w:rPr>
          <w:rFonts w:ascii="Tahoma"/>
          <w:color w:val="231F20"/>
          <w:spacing w:val="-12"/>
          <w:position w:val="1"/>
        </w:rPr>
        <w:t xml:space="preserve"> </w:t>
      </w:r>
      <w:r>
        <w:rPr>
          <w:rFonts w:ascii="Tahoma"/>
          <w:color w:val="231F20"/>
          <w:spacing w:val="-2"/>
          <w:position w:val="1"/>
        </w:rPr>
        <w:t>dance!</w:t>
      </w:r>
    </w:p>
    <w:p w14:paraId="1358B40D">
      <w:pPr>
        <w:pStyle w:val="11"/>
        <w:spacing w:before="65"/>
        <w:ind w:left="1756"/>
        <w:rPr>
          <w:rFonts w:ascii="Tahoma" w:hAnsi="Tahoma"/>
        </w:rPr>
      </w:pPr>
      <w:r>
        <w:rPr>
          <w:b/>
          <w:color w:val="231F20"/>
        </w:rPr>
        <w:t>B:</w:t>
      </w:r>
      <w:r>
        <w:rPr>
          <w:b/>
          <w:color w:val="231F20"/>
          <w:spacing w:val="68"/>
        </w:rPr>
        <w:t xml:space="preserve"> </w:t>
      </w:r>
      <w:r>
        <w:rPr>
          <w:rFonts w:ascii="Tahoma" w:hAnsi="Tahoma"/>
          <w:color w:val="231F20"/>
          <w:position w:val="1"/>
        </w:rPr>
        <w:t>I</w:t>
      </w:r>
      <w:r>
        <w:rPr>
          <w:rFonts w:ascii="Tahoma" w:hAnsi="Tahoma"/>
          <w:color w:val="231F20"/>
          <w:spacing w:val="-10"/>
          <w:position w:val="1"/>
        </w:rPr>
        <w:t xml:space="preserve"> </w:t>
      </w:r>
      <w:r>
        <w:rPr>
          <w:rFonts w:ascii="Tahoma" w:hAnsi="Tahoma"/>
          <w:color w:val="231F20"/>
          <w:position w:val="1"/>
        </w:rPr>
        <w:t>love</w:t>
      </w:r>
      <w:r>
        <w:rPr>
          <w:rFonts w:ascii="Tahoma" w:hAnsi="Tahoma"/>
          <w:color w:val="231F20"/>
          <w:spacing w:val="-10"/>
          <w:position w:val="1"/>
        </w:rPr>
        <w:t xml:space="preserve"> </w:t>
      </w:r>
      <w:r>
        <w:rPr>
          <w:rFonts w:ascii="Tahoma" w:hAnsi="Tahoma"/>
          <w:color w:val="231F20"/>
          <w:position w:val="1"/>
        </w:rPr>
        <w:t>dancing,</w:t>
      </w:r>
      <w:r>
        <w:rPr>
          <w:rFonts w:ascii="Tahoma" w:hAnsi="Tahoma"/>
          <w:color w:val="231F20"/>
          <w:spacing w:val="-11"/>
          <w:position w:val="1"/>
        </w:rPr>
        <w:t xml:space="preserve"> </w:t>
      </w:r>
      <w:r>
        <w:rPr>
          <w:rFonts w:ascii="Tahoma" w:hAnsi="Tahoma"/>
          <w:color w:val="231F20"/>
          <w:position w:val="1"/>
        </w:rPr>
        <w:t>too,</w:t>
      </w:r>
      <w:r>
        <w:rPr>
          <w:rFonts w:ascii="Tahoma" w:hAnsi="Tahoma"/>
          <w:color w:val="231F20"/>
          <w:spacing w:val="-10"/>
          <w:position w:val="1"/>
        </w:rPr>
        <w:t xml:space="preserve"> </w:t>
      </w:r>
      <w:r>
        <w:rPr>
          <w:rFonts w:ascii="Tahoma" w:hAnsi="Tahoma"/>
          <w:color w:val="231F20"/>
          <w:position w:val="1"/>
        </w:rPr>
        <w:t>but</w:t>
      </w:r>
      <w:r>
        <w:rPr>
          <w:rFonts w:ascii="Tahoma" w:hAnsi="Tahoma"/>
          <w:color w:val="231F20"/>
          <w:spacing w:val="-11"/>
          <w:position w:val="1"/>
        </w:rPr>
        <w:t xml:space="preserve"> </w:t>
      </w:r>
      <w:r>
        <w:rPr>
          <w:rFonts w:ascii="Tahoma" w:hAnsi="Tahoma"/>
          <w:color w:val="231F20"/>
          <w:position w:val="1"/>
        </w:rPr>
        <w:t>I’m</w:t>
      </w:r>
      <w:r>
        <w:rPr>
          <w:rFonts w:ascii="Tahoma" w:hAnsi="Tahoma"/>
          <w:color w:val="231F20"/>
          <w:spacing w:val="-10"/>
          <w:position w:val="1"/>
        </w:rPr>
        <w:t xml:space="preserve"> </w:t>
      </w:r>
      <w:r>
        <w:rPr>
          <w:rFonts w:ascii="Tahoma" w:hAnsi="Tahoma"/>
          <w:color w:val="231F20"/>
          <w:position w:val="1"/>
        </w:rPr>
        <w:t>not</w:t>
      </w:r>
      <w:r>
        <w:rPr>
          <w:rFonts w:ascii="Tahoma" w:hAnsi="Tahoma"/>
          <w:color w:val="231F20"/>
          <w:spacing w:val="-11"/>
          <w:position w:val="1"/>
        </w:rPr>
        <w:t xml:space="preserve"> </w:t>
      </w:r>
      <w:r>
        <w:rPr>
          <w:rFonts w:ascii="Tahoma" w:hAnsi="Tahoma"/>
          <w:color w:val="231F20"/>
          <w:position w:val="1"/>
        </w:rPr>
        <w:t>sure</w:t>
      </w:r>
      <w:r>
        <w:rPr>
          <w:rFonts w:ascii="Tahoma" w:hAnsi="Tahoma"/>
          <w:color w:val="231F20"/>
          <w:spacing w:val="-10"/>
          <w:position w:val="1"/>
        </w:rPr>
        <w:t xml:space="preserve"> </w:t>
      </w:r>
      <w:r>
        <w:rPr>
          <w:rFonts w:ascii="Tahoma" w:hAnsi="Tahoma"/>
          <w:color w:val="231F20"/>
          <w:position w:val="1"/>
        </w:rPr>
        <w:t>I’d</w:t>
      </w:r>
      <w:r>
        <w:rPr>
          <w:rFonts w:ascii="Tahoma" w:hAnsi="Tahoma"/>
          <w:color w:val="231F20"/>
          <w:spacing w:val="-11"/>
          <w:position w:val="1"/>
        </w:rPr>
        <w:t xml:space="preserve"> </w:t>
      </w:r>
      <w:r>
        <w:rPr>
          <w:rFonts w:ascii="Tahoma" w:hAnsi="Tahoma"/>
          <w:color w:val="231F20"/>
          <w:position w:val="1"/>
        </w:rPr>
        <w:t>enjoy</w:t>
      </w:r>
      <w:r>
        <w:rPr>
          <w:rFonts w:ascii="Tahoma" w:hAnsi="Tahoma"/>
          <w:color w:val="231F20"/>
          <w:spacing w:val="-10"/>
          <w:position w:val="1"/>
        </w:rPr>
        <w:t xml:space="preserve"> </w:t>
      </w:r>
      <w:r>
        <w:rPr>
          <w:rFonts w:ascii="Tahoma" w:hAnsi="Tahoma"/>
          <w:color w:val="231F20"/>
          <w:position w:val="1"/>
        </w:rPr>
        <w:t>it</w:t>
      </w:r>
      <w:r>
        <w:rPr>
          <w:rFonts w:ascii="Tahoma" w:hAnsi="Tahoma"/>
          <w:color w:val="231F20"/>
          <w:spacing w:val="-11"/>
          <w:position w:val="1"/>
        </w:rPr>
        <w:t xml:space="preserve"> </w:t>
      </w:r>
      <w:r>
        <w:rPr>
          <w:rFonts w:ascii="Tahoma" w:hAnsi="Tahoma"/>
          <w:color w:val="231F20"/>
          <w:position w:val="1"/>
        </w:rPr>
        <w:t>in</w:t>
      </w:r>
      <w:r>
        <w:rPr>
          <w:rFonts w:ascii="Tahoma" w:hAnsi="Tahoma"/>
          <w:color w:val="231F20"/>
          <w:spacing w:val="-10"/>
          <w:position w:val="1"/>
        </w:rPr>
        <w:t xml:space="preserve"> </w:t>
      </w:r>
      <w:r>
        <w:rPr>
          <w:rFonts w:ascii="Tahoma" w:hAnsi="Tahoma"/>
          <w:color w:val="231F20"/>
          <w:position w:val="1"/>
        </w:rPr>
        <w:t>such</w:t>
      </w:r>
      <w:r>
        <w:rPr>
          <w:rFonts w:ascii="Tahoma" w:hAnsi="Tahoma"/>
          <w:color w:val="231F20"/>
          <w:spacing w:val="-11"/>
          <w:position w:val="1"/>
        </w:rPr>
        <w:t xml:space="preserve"> </w:t>
      </w:r>
      <w:r>
        <w:rPr>
          <w:rFonts w:ascii="Tahoma" w:hAnsi="Tahoma"/>
          <w:color w:val="231F20"/>
          <w:position w:val="1"/>
        </w:rPr>
        <w:t>hot</w:t>
      </w:r>
      <w:r>
        <w:rPr>
          <w:rFonts w:ascii="Tahoma" w:hAnsi="Tahoma"/>
          <w:color w:val="231F20"/>
          <w:spacing w:val="-10"/>
          <w:position w:val="1"/>
        </w:rPr>
        <w:t xml:space="preserve"> </w:t>
      </w:r>
      <w:r>
        <w:rPr>
          <w:rFonts w:ascii="Tahoma" w:hAnsi="Tahoma"/>
          <w:color w:val="231F20"/>
          <w:spacing w:val="-2"/>
          <w:position w:val="1"/>
        </w:rPr>
        <w:t>weather.</w:t>
      </w:r>
    </w:p>
    <w:p w14:paraId="7024E4EF">
      <w:pPr>
        <w:pStyle w:val="11"/>
        <w:spacing w:before="65"/>
        <w:ind w:left="1756"/>
        <w:rPr>
          <w:rFonts w:ascii="Tahoma"/>
        </w:rPr>
      </w:pPr>
      <w:r>
        <w:rPr>
          <w:b/>
          <w:color w:val="231F20"/>
        </w:rPr>
        <w:t>A:</w:t>
      </w:r>
      <w:r>
        <w:rPr>
          <w:b/>
          <w:color w:val="231F20"/>
          <w:spacing w:val="77"/>
        </w:rPr>
        <w:t xml:space="preserve"> </w:t>
      </w:r>
      <w:r>
        <w:rPr>
          <w:rFonts w:ascii="Tahoma"/>
          <w:color w:val="231F20"/>
          <w:position w:val="1"/>
        </w:rPr>
        <w:t>So</w:t>
      </w:r>
      <w:r>
        <w:rPr>
          <w:rFonts w:ascii="Tahoma"/>
          <w:color w:val="231F20"/>
          <w:spacing w:val="-7"/>
          <w:position w:val="1"/>
        </w:rPr>
        <w:t xml:space="preserve"> </w:t>
      </w:r>
      <w:r>
        <w:rPr>
          <w:rFonts w:ascii="Tahoma"/>
          <w:color w:val="231F20"/>
          <w:position w:val="1"/>
        </w:rPr>
        <w:t>which</w:t>
      </w:r>
      <w:r>
        <w:rPr>
          <w:rFonts w:ascii="Tahoma"/>
          <w:color w:val="231F20"/>
          <w:spacing w:val="-7"/>
          <w:position w:val="1"/>
        </w:rPr>
        <w:t xml:space="preserve"> </w:t>
      </w:r>
      <w:r>
        <w:rPr>
          <w:rFonts w:ascii="Tahoma"/>
          <w:color w:val="231F20"/>
          <w:position w:val="1"/>
        </w:rPr>
        <w:t>festival</w:t>
      </w:r>
      <w:r>
        <w:rPr>
          <w:rFonts w:ascii="Tahoma"/>
          <w:color w:val="231F20"/>
          <w:spacing w:val="-6"/>
          <w:position w:val="1"/>
        </w:rPr>
        <w:t xml:space="preserve"> </w:t>
      </w:r>
      <w:r>
        <w:rPr>
          <w:rFonts w:ascii="Tahoma"/>
          <w:color w:val="231F20"/>
          <w:position w:val="1"/>
        </w:rPr>
        <w:t>do</w:t>
      </w:r>
      <w:r>
        <w:rPr>
          <w:rFonts w:ascii="Tahoma"/>
          <w:color w:val="231F20"/>
          <w:spacing w:val="-7"/>
          <w:position w:val="1"/>
        </w:rPr>
        <w:t xml:space="preserve"> </w:t>
      </w:r>
      <w:r>
        <w:rPr>
          <w:rFonts w:ascii="Tahoma"/>
          <w:color w:val="231F20"/>
          <w:position w:val="1"/>
        </w:rPr>
        <w:t>you</w:t>
      </w:r>
      <w:r>
        <w:rPr>
          <w:rFonts w:ascii="Tahoma"/>
          <w:color w:val="231F20"/>
          <w:spacing w:val="-7"/>
          <w:position w:val="1"/>
        </w:rPr>
        <w:t xml:space="preserve"> </w:t>
      </w:r>
      <w:r>
        <w:rPr>
          <w:rFonts w:ascii="Tahoma"/>
          <w:color w:val="231F20"/>
          <w:position w:val="1"/>
        </w:rPr>
        <w:t>like</w:t>
      </w:r>
      <w:r>
        <w:rPr>
          <w:rFonts w:ascii="Tahoma"/>
          <w:color w:val="231F20"/>
          <w:spacing w:val="-6"/>
          <w:position w:val="1"/>
        </w:rPr>
        <w:t xml:space="preserve"> </w:t>
      </w:r>
      <w:r>
        <w:rPr>
          <w:rFonts w:ascii="Tahoma"/>
          <w:color w:val="231F20"/>
          <w:spacing w:val="-2"/>
          <w:position w:val="1"/>
        </w:rPr>
        <w:t>best?</w:t>
      </w:r>
    </w:p>
    <w:p w14:paraId="24395B64">
      <w:pPr>
        <w:spacing w:before="66"/>
        <w:ind w:left="1756" w:right="0" w:firstLine="0"/>
        <w:jc w:val="left"/>
        <w:rPr>
          <w:rFonts w:ascii="Tahoma" w:hAnsi="Tahoma"/>
          <w:sz w:val="22"/>
        </w:rPr>
      </w:pPr>
      <w:r>
        <mc:AlternateContent>
          <mc:Choice Requires="wps">
            <w:drawing>
              <wp:anchor distT="0" distB="0" distL="0" distR="0" simplePos="0" relativeHeight="251662336" behindDoc="0" locked="0" layoutInCell="1" allowOverlap="1">
                <wp:simplePos x="0" y="0"/>
                <wp:positionH relativeFrom="page">
                  <wp:posOffset>1530985</wp:posOffset>
                </wp:positionH>
                <wp:positionV relativeFrom="paragraph">
                  <wp:posOffset>620395</wp:posOffset>
                </wp:positionV>
                <wp:extent cx="1038225" cy="165100"/>
                <wp:effectExtent l="0" t="0" r="0" b="0"/>
                <wp:wrapNone/>
                <wp:docPr id="229" name="Textbox 229"/>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36E59B58">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29" o:spid="_x0000_s1026" o:spt="202" type="#_x0000_t202" style="position:absolute;left:0pt;margin-left:120.55pt;margin-top:48.85pt;height:13pt;width:81.75pt;mso-position-horizontal-relative:page;rotation:-196608f;z-index:251662336;mso-width-relative:page;mso-height-relative:page;" filled="f" stroked="f" coordsize="21600,21600" o:gfxdata="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vTOjs2gAAAAoBAAAPAAAAAAAAAAEAIAAAACIAAABkcnMvZG93bnJldi54&#10;bWxQSwECFAAUAAAACACHTuJAb7ooor8BAACHAwAADgAAAAAAAAABACAAAAApAQAAZHJzL2Uyb0Rv&#10;Yy54bWxQSwUGAAAAAAYABgBZAQAAWgUAAAAA&#10;">
                <v:fill on="f" focussize="0,0"/>
                <v:stroke on="f"/>
                <v:imagedata o:title=""/>
                <o:lock v:ext="edit" aspectratio="f"/>
                <v:textbox inset="0mm,0mm,0mm,0mm">
                  <w:txbxContent>
                    <w:p w14:paraId="36E59B58">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b/>
          <w:color w:val="231F20"/>
          <w:sz w:val="22"/>
        </w:rPr>
        <w:t>B:</w:t>
      </w:r>
      <w:r>
        <w:rPr>
          <w:b/>
          <w:color w:val="231F20"/>
          <w:spacing w:val="46"/>
          <w:sz w:val="22"/>
        </w:rPr>
        <w:t xml:space="preserve"> </w:t>
      </w:r>
      <w:r>
        <w:rPr>
          <w:rFonts w:ascii="Tahoma" w:hAnsi="Tahoma"/>
          <w:color w:val="231F20"/>
          <w:position w:val="1"/>
          <w:sz w:val="22"/>
        </w:rPr>
        <w:t>I</w:t>
      </w:r>
      <w:r>
        <w:rPr>
          <w:rFonts w:ascii="Tahoma" w:hAnsi="Tahoma"/>
          <w:color w:val="231F20"/>
          <w:spacing w:val="-17"/>
          <w:position w:val="1"/>
          <w:sz w:val="22"/>
        </w:rPr>
        <w:t xml:space="preserve"> </w:t>
      </w:r>
      <w:r>
        <w:rPr>
          <w:rFonts w:ascii="Tahoma" w:hAnsi="Tahoma"/>
          <w:color w:val="231F20"/>
          <w:position w:val="1"/>
          <w:sz w:val="22"/>
        </w:rPr>
        <w:t>like</w:t>
      </w:r>
      <w:r>
        <w:rPr>
          <w:rFonts w:ascii="Tahoma" w:hAnsi="Tahoma"/>
          <w:color w:val="231F20"/>
          <w:spacing w:val="-17"/>
          <w:position w:val="1"/>
          <w:sz w:val="22"/>
        </w:rPr>
        <w:t xml:space="preserve"> </w:t>
      </w:r>
      <w:r>
        <w:rPr>
          <w:rFonts w:ascii="Tahoma" w:hAnsi="Tahoma"/>
          <w:color w:val="231F20"/>
          <w:spacing w:val="-10"/>
          <w:position w:val="1"/>
          <w:sz w:val="22"/>
        </w:rPr>
        <w:t>…</w:t>
      </w:r>
    </w:p>
    <w:p w14:paraId="213A5A3A">
      <w:pPr>
        <w:pStyle w:val="11"/>
        <w:rPr>
          <w:rFonts w:ascii="Tahoma"/>
          <w:sz w:val="20"/>
        </w:rPr>
      </w:pPr>
    </w:p>
    <w:p w14:paraId="0563A15B">
      <w:pPr>
        <w:pStyle w:val="11"/>
        <w:rPr>
          <w:rFonts w:ascii="Tahoma"/>
          <w:sz w:val="20"/>
        </w:rPr>
      </w:pPr>
    </w:p>
    <w:p w14:paraId="6FD38180">
      <w:pPr>
        <w:pStyle w:val="11"/>
        <w:rPr>
          <w:rFonts w:ascii="Tahoma"/>
          <w:sz w:val="20"/>
        </w:rPr>
      </w:pPr>
    </w:p>
    <w:p w14:paraId="319B7176">
      <w:pPr>
        <w:pStyle w:val="11"/>
        <w:rPr>
          <w:rFonts w:ascii="Tahoma"/>
          <w:sz w:val="20"/>
        </w:rPr>
      </w:pPr>
    </w:p>
    <w:p w14:paraId="364B9DD1">
      <w:pPr>
        <w:pStyle w:val="11"/>
        <w:rPr>
          <w:rFonts w:ascii="Tahoma"/>
          <w:sz w:val="20"/>
        </w:rPr>
      </w:pPr>
    </w:p>
    <w:p w14:paraId="0AA90748">
      <w:pPr>
        <w:pStyle w:val="11"/>
        <w:rPr>
          <w:rFonts w:ascii="Tahoma"/>
          <w:sz w:val="20"/>
        </w:rPr>
      </w:pPr>
    </w:p>
    <w:p w14:paraId="2A96F20E">
      <w:pPr>
        <w:pStyle w:val="11"/>
        <w:rPr>
          <w:rFonts w:ascii="Tahoma"/>
          <w:sz w:val="20"/>
        </w:rPr>
      </w:pPr>
    </w:p>
    <w:p w14:paraId="40CE1227">
      <w:pPr>
        <w:pStyle w:val="11"/>
        <w:rPr>
          <w:rFonts w:ascii="Tahoma"/>
          <w:sz w:val="20"/>
        </w:rPr>
      </w:pPr>
    </w:p>
    <w:p w14:paraId="29EB591A">
      <w:pPr>
        <w:pStyle w:val="11"/>
        <w:spacing w:before="1"/>
        <w:rPr>
          <w:rFonts w:ascii="Tahoma"/>
          <w:sz w:val="20"/>
        </w:rPr>
      </w:pPr>
    </w:p>
    <w:tbl>
      <w:tblPr>
        <w:tblStyle w:val="12"/>
        <w:tblW w:w="0" w:type="auto"/>
        <w:tblInd w:w="21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90"/>
        <w:gridCol w:w="1847"/>
        <w:gridCol w:w="2418"/>
        <w:gridCol w:w="1554"/>
      </w:tblGrid>
      <w:tr w14:paraId="64B80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rPr>
        <w:tc>
          <w:tcPr>
            <w:tcW w:w="1990" w:type="dxa"/>
          </w:tcPr>
          <w:p w14:paraId="7F3BA7EB">
            <w:pPr>
              <w:pStyle w:val="16"/>
              <w:spacing w:before="58" w:line="223" w:lineRule="exact"/>
              <w:ind w:left="50"/>
              <w:rPr>
                <w:sz w:val="22"/>
              </w:rPr>
            </w:pPr>
            <w:r>
              <w:rPr>
                <w:color w:val="231F20"/>
                <w:sz w:val="22"/>
              </w:rPr>
              <w:t>1</w:t>
            </w:r>
            <w:r>
              <w:rPr>
                <w:color w:val="231F20"/>
                <w:spacing w:val="39"/>
                <w:sz w:val="22"/>
              </w:rPr>
              <w:t xml:space="preserve"> </w:t>
            </w:r>
            <w:r>
              <w:rPr>
                <w:b/>
                <w:color w:val="231F20"/>
                <w:sz w:val="22"/>
              </w:rPr>
              <w:t>d</w:t>
            </w:r>
            <w:r>
              <w:rPr>
                <w:color w:val="231F20"/>
                <w:sz w:val="22"/>
              </w:rPr>
              <w:t>uty,</w:t>
            </w:r>
            <w:r>
              <w:rPr>
                <w:color w:val="231F20"/>
                <w:spacing w:val="-11"/>
                <w:sz w:val="22"/>
              </w:rPr>
              <w:t xml:space="preserve"> </w:t>
            </w:r>
            <w:r>
              <w:rPr>
                <w:color w:val="231F20"/>
                <w:spacing w:val="-2"/>
                <w:sz w:val="22"/>
              </w:rPr>
              <w:t>e</w:t>
            </w:r>
            <w:r>
              <w:rPr>
                <w:b/>
                <w:color w:val="231F20"/>
                <w:spacing w:val="-2"/>
                <w:sz w:val="22"/>
              </w:rPr>
              <w:t>d</w:t>
            </w:r>
            <w:r>
              <w:rPr>
                <w:color w:val="231F20"/>
                <w:spacing w:val="-2"/>
                <w:sz w:val="22"/>
              </w:rPr>
              <w:t>ucation</w:t>
            </w:r>
          </w:p>
        </w:tc>
        <w:tc>
          <w:tcPr>
            <w:tcW w:w="1847" w:type="dxa"/>
          </w:tcPr>
          <w:p w14:paraId="6D40AB4D">
            <w:pPr>
              <w:pStyle w:val="16"/>
              <w:spacing w:before="58" w:line="223" w:lineRule="exact"/>
              <w:ind w:left="231"/>
              <w:rPr>
                <w:sz w:val="22"/>
              </w:rPr>
            </w:pPr>
            <w:r>
              <w:rPr>
                <w:color w:val="231F20"/>
                <w:sz w:val="22"/>
              </w:rPr>
              <w:t>2</w:t>
            </w:r>
            <w:r>
              <w:rPr>
                <w:color w:val="231F20"/>
                <w:spacing w:val="47"/>
                <w:sz w:val="22"/>
              </w:rPr>
              <w:t xml:space="preserve"> </w:t>
            </w:r>
            <w:r>
              <w:rPr>
                <w:color w:val="231F20"/>
                <w:sz w:val="22"/>
              </w:rPr>
              <w:t>u</w:t>
            </w:r>
            <w:r>
              <w:rPr>
                <w:b/>
                <w:color w:val="231F20"/>
                <w:sz w:val="22"/>
              </w:rPr>
              <w:t>s</w:t>
            </w:r>
            <w:r>
              <w:rPr>
                <w:color w:val="231F20"/>
                <w:sz w:val="22"/>
              </w:rPr>
              <w:t>e,</w:t>
            </w:r>
            <w:r>
              <w:rPr>
                <w:color w:val="231F20"/>
                <w:spacing w:val="-7"/>
                <w:sz w:val="22"/>
              </w:rPr>
              <w:t xml:space="preserve"> </w:t>
            </w:r>
            <w:r>
              <w:rPr>
                <w:color w:val="231F20"/>
                <w:spacing w:val="-2"/>
                <w:sz w:val="22"/>
              </w:rPr>
              <w:t>u</w:t>
            </w:r>
            <w:r>
              <w:rPr>
                <w:b/>
                <w:color w:val="231F20"/>
                <w:spacing w:val="-2"/>
                <w:sz w:val="22"/>
              </w:rPr>
              <w:t>s</w:t>
            </w:r>
            <w:r>
              <w:rPr>
                <w:color w:val="231F20"/>
                <w:spacing w:val="-2"/>
                <w:sz w:val="22"/>
              </w:rPr>
              <w:t>ually</w:t>
            </w:r>
          </w:p>
        </w:tc>
        <w:tc>
          <w:tcPr>
            <w:tcW w:w="2418" w:type="dxa"/>
          </w:tcPr>
          <w:p w14:paraId="08A19911">
            <w:pPr>
              <w:pStyle w:val="16"/>
              <w:spacing w:before="58" w:line="223" w:lineRule="exact"/>
              <w:ind w:left="244"/>
              <w:rPr>
                <w:sz w:val="22"/>
              </w:rPr>
            </w:pPr>
            <w:r>
              <w:rPr>
                <w:color w:val="231F20"/>
                <w:sz w:val="22"/>
              </w:rPr>
              <w:t>3</w:t>
            </w:r>
            <w:r>
              <w:rPr>
                <w:color w:val="231F20"/>
                <w:spacing w:val="48"/>
                <w:sz w:val="22"/>
              </w:rPr>
              <w:t xml:space="preserve"> </w:t>
            </w:r>
            <w:r>
              <w:rPr>
                <w:color w:val="231F20"/>
                <w:sz w:val="22"/>
              </w:rPr>
              <w:t>new</w:t>
            </w:r>
            <w:r>
              <w:rPr>
                <w:b/>
                <w:color w:val="231F20"/>
                <w:sz w:val="22"/>
              </w:rPr>
              <w:t>s</w:t>
            </w:r>
            <w:r>
              <w:rPr>
                <w:color w:val="231F20"/>
                <w:sz w:val="22"/>
              </w:rPr>
              <w:t>,</w:t>
            </w:r>
            <w:r>
              <w:rPr>
                <w:color w:val="231F20"/>
                <w:spacing w:val="-6"/>
                <w:sz w:val="22"/>
              </w:rPr>
              <w:t xml:space="preserve"> </w:t>
            </w:r>
            <w:r>
              <w:rPr>
                <w:color w:val="231F20"/>
                <w:spacing w:val="-2"/>
                <w:sz w:val="22"/>
              </w:rPr>
              <w:t>new</w:t>
            </w:r>
            <w:r>
              <w:rPr>
                <w:b/>
                <w:color w:val="231F20"/>
                <w:spacing w:val="-2"/>
                <w:sz w:val="22"/>
              </w:rPr>
              <w:t>s</w:t>
            </w:r>
            <w:r>
              <w:rPr>
                <w:color w:val="231F20"/>
                <w:spacing w:val="-2"/>
                <w:sz w:val="22"/>
              </w:rPr>
              <w:t>paper</w:t>
            </w:r>
          </w:p>
        </w:tc>
        <w:tc>
          <w:tcPr>
            <w:tcW w:w="1554" w:type="dxa"/>
          </w:tcPr>
          <w:p w14:paraId="12BDE7A7">
            <w:pPr>
              <w:pStyle w:val="16"/>
              <w:spacing w:before="58" w:line="223" w:lineRule="exact"/>
              <w:ind w:left="226"/>
              <w:rPr>
                <w:sz w:val="22"/>
              </w:rPr>
            </w:pPr>
            <w:r>
              <w:rPr>
                <w:color w:val="231F20"/>
                <w:sz w:val="22"/>
              </w:rPr>
              <w:t>4</w:t>
            </w:r>
            <w:r>
              <w:rPr>
                <w:color w:val="231F20"/>
                <w:spacing w:val="51"/>
                <w:sz w:val="22"/>
              </w:rPr>
              <w:t xml:space="preserve"> </w:t>
            </w:r>
            <w:r>
              <w:rPr>
                <w:color w:val="231F20"/>
                <w:sz w:val="22"/>
              </w:rPr>
              <w:t>i</w:t>
            </w:r>
            <w:r>
              <w:rPr>
                <w:b/>
                <w:color w:val="231F20"/>
                <w:sz w:val="22"/>
              </w:rPr>
              <w:t>s</w:t>
            </w:r>
            <w:r>
              <w:rPr>
                <w:color w:val="231F20"/>
                <w:sz w:val="22"/>
              </w:rPr>
              <w:t>,</w:t>
            </w:r>
            <w:r>
              <w:rPr>
                <w:color w:val="231F20"/>
                <w:spacing w:val="-5"/>
                <w:sz w:val="22"/>
              </w:rPr>
              <w:t xml:space="preserve"> </w:t>
            </w:r>
            <w:r>
              <w:rPr>
                <w:color w:val="231F20"/>
                <w:spacing w:val="-2"/>
                <w:sz w:val="22"/>
              </w:rPr>
              <w:t>i</w:t>
            </w:r>
            <w:r>
              <w:rPr>
                <w:b/>
                <w:color w:val="231F20"/>
                <w:spacing w:val="-2"/>
                <w:sz w:val="22"/>
              </w:rPr>
              <w:t>ss</w:t>
            </w:r>
            <w:r>
              <w:rPr>
                <w:color w:val="231F20"/>
                <w:spacing w:val="-2"/>
                <w:sz w:val="22"/>
              </w:rPr>
              <w:t>ue</w:t>
            </w:r>
          </w:p>
        </w:tc>
      </w:tr>
      <w:tr w14:paraId="6D107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rPr>
        <w:tc>
          <w:tcPr>
            <w:tcW w:w="1990" w:type="dxa"/>
          </w:tcPr>
          <w:p w14:paraId="244B8B1B">
            <w:pPr>
              <w:pStyle w:val="16"/>
              <w:spacing w:line="250" w:lineRule="exact"/>
              <w:ind w:left="50"/>
              <w:rPr>
                <w:sz w:val="22"/>
              </w:rPr>
            </w:pPr>
            <w:r>
              <w:rPr>
                <w:color w:val="231F20"/>
                <w:sz w:val="22"/>
              </w:rPr>
              <w:t>5</w:t>
            </w:r>
            <w:r>
              <w:rPr>
                <w:color w:val="231F20"/>
                <w:spacing w:val="47"/>
                <w:sz w:val="22"/>
              </w:rPr>
              <w:t xml:space="preserve"> </w:t>
            </w:r>
            <w:r>
              <w:rPr>
                <w:color w:val="231F20"/>
                <w:sz w:val="22"/>
              </w:rPr>
              <w:t>las</w:t>
            </w:r>
            <w:r>
              <w:rPr>
                <w:b/>
                <w:color w:val="231F20"/>
                <w:sz w:val="22"/>
              </w:rPr>
              <w:t>t</w:t>
            </w:r>
            <w:r>
              <w:rPr>
                <w:b/>
                <w:color w:val="231F20"/>
                <w:spacing w:val="-6"/>
                <w:sz w:val="22"/>
              </w:rPr>
              <w:t xml:space="preserve"> </w:t>
            </w:r>
            <w:r>
              <w:rPr>
                <w:color w:val="231F20"/>
                <w:spacing w:val="-4"/>
                <w:sz w:val="22"/>
              </w:rPr>
              <w:t>year</w:t>
            </w:r>
          </w:p>
        </w:tc>
        <w:tc>
          <w:tcPr>
            <w:tcW w:w="1847" w:type="dxa"/>
          </w:tcPr>
          <w:p w14:paraId="316CD2CD">
            <w:pPr>
              <w:pStyle w:val="16"/>
              <w:spacing w:line="250" w:lineRule="exact"/>
              <w:ind w:left="231"/>
              <w:rPr>
                <w:sz w:val="22"/>
              </w:rPr>
            </w:pPr>
            <w:r>
              <w:rPr>
                <w:color w:val="231F20"/>
                <w:sz w:val="22"/>
              </w:rPr>
              <w:t>6</w:t>
            </w:r>
            <w:r>
              <w:rPr>
                <w:color w:val="231F20"/>
                <w:spacing w:val="52"/>
                <w:sz w:val="22"/>
              </w:rPr>
              <w:t xml:space="preserve"> </w:t>
            </w:r>
            <w:r>
              <w:rPr>
                <w:color w:val="231F20"/>
                <w:sz w:val="22"/>
              </w:rPr>
              <w:t>i</w:t>
            </w:r>
            <w:r>
              <w:rPr>
                <w:b/>
                <w:color w:val="231F20"/>
                <w:sz w:val="22"/>
              </w:rPr>
              <w:t>n</w:t>
            </w:r>
            <w:r>
              <w:rPr>
                <w:b/>
                <w:color w:val="231F20"/>
                <w:spacing w:val="-5"/>
                <w:sz w:val="22"/>
              </w:rPr>
              <w:t xml:space="preserve"> </w:t>
            </w:r>
            <w:r>
              <w:rPr>
                <w:color w:val="231F20"/>
                <w:spacing w:val="-5"/>
                <w:sz w:val="22"/>
              </w:rPr>
              <w:t>bed</w:t>
            </w:r>
          </w:p>
        </w:tc>
        <w:tc>
          <w:tcPr>
            <w:tcW w:w="2418" w:type="dxa"/>
          </w:tcPr>
          <w:p w14:paraId="122C76F7">
            <w:pPr>
              <w:pStyle w:val="16"/>
              <w:spacing w:line="250" w:lineRule="exact"/>
              <w:ind w:left="244"/>
              <w:rPr>
                <w:sz w:val="22"/>
              </w:rPr>
            </w:pPr>
            <w:r>
              <w:rPr>
                <w:color w:val="231F20"/>
                <w:sz w:val="22"/>
              </w:rPr>
              <w:t>7</w:t>
            </w:r>
            <w:r>
              <w:rPr>
                <w:color w:val="231F20"/>
                <w:spacing w:val="49"/>
                <w:sz w:val="22"/>
              </w:rPr>
              <w:t xml:space="preserve"> </w:t>
            </w:r>
            <w:r>
              <w:rPr>
                <w:color w:val="231F20"/>
                <w:sz w:val="22"/>
              </w:rPr>
              <w:t>tho</w:t>
            </w:r>
            <w:r>
              <w:rPr>
                <w:b/>
                <w:color w:val="231F20"/>
                <w:sz w:val="22"/>
              </w:rPr>
              <w:t>s</w:t>
            </w:r>
            <w:r>
              <w:rPr>
                <w:color w:val="231F20"/>
                <w:sz w:val="22"/>
              </w:rPr>
              <w:t>e</w:t>
            </w:r>
            <w:r>
              <w:rPr>
                <w:color w:val="231F20"/>
                <w:spacing w:val="-6"/>
                <w:sz w:val="22"/>
              </w:rPr>
              <w:t xml:space="preserve"> </w:t>
            </w:r>
            <w:r>
              <w:rPr>
                <w:color w:val="231F20"/>
                <w:spacing w:val="-2"/>
                <w:sz w:val="22"/>
              </w:rPr>
              <w:t>shirts</w:t>
            </w:r>
          </w:p>
        </w:tc>
        <w:tc>
          <w:tcPr>
            <w:tcW w:w="1554" w:type="dxa"/>
          </w:tcPr>
          <w:p w14:paraId="1F5174E4">
            <w:pPr>
              <w:pStyle w:val="16"/>
              <w:spacing w:line="250" w:lineRule="exact"/>
              <w:ind w:left="226"/>
              <w:rPr>
                <w:sz w:val="22"/>
              </w:rPr>
            </w:pPr>
            <w:r>
              <w:rPr>
                <w:color w:val="231F20"/>
                <w:sz w:val="22"/>
              </w:rPr>
              <w:t>8</w:t>
            </w:r>
            <w:r>
              <w:rPr>
                <w:color w:val="231F20"/>
                <w:spacing w:val="46"/>
                <w:sz w:val="22"/>
              </w:rPr>
              <w:t xml:space="preserve"> </w:t>
            </w:r>
            <w:r>
              <w:rPr>
                <w:color w:val="231F20"/>
                <w:sz w:val="22"/>
              </w:rPr>
              <w:t>a</w:t>
            </w:r>
            <w:r>
              <w:rPr>
                <w:b/>
                <w:color w:val="231F20"/>
                <w:sz w:val="22"/>
              </w:rPr>
              <w:t>s</w:t>
            </w:r>
            <w:r>
              <w:rPr>
                <w:b/>
                <w:color w:val="231F20"/>
                <w:spacing w:val="-7"/>
                <w:sz w:val="22"/>
              </w:rPr>
              <w:t xml:space="preserve"> </w:t>
            </w:r>
            <w:r>
              <w:rPr>
                <w:color w:val="231F20"/>
                <w:sz w:val="22"/>
              </w:rPr>
              <w:t>you</w:t>
            </w:r>
            <w:r>
              <w:rPr>
                <w:color w:val="231F20"/>
                <w:spacing w:val="-7"/>
                <w:sz w:val="22"/>
              </w:rPr>
              <w:t xml:space="preserve"> </w:t>
            </w:r>
            <w:r>
              <w:rPr>
                <w:color w:val="231F20"/>
                <w:spacing w:val="-5"/>
                <w:sz w:val="22"/>
              </w:rPr>
              <w:t>see</w:t>
            </w:r>
          </w:p>
        </w:tc>
      </w:tr>
    </w:tbl>
    <w:p w14:paraId="4A9355A5">
      <w:pPr>
        <w:pStyle w:val="11"/>
        <w:rPr>
          <w:rFonts w:ascii="Tahoma"/>
          <w:sz w:val="20"/>
        </w:rPr>
      </w:pPr>
    </w:p>
    <w:p w14:paraId="1D810CCA">
      <w:pPr>
        <w:pStyle w:val="11"/>
        <w:rPr>
          <w:rFonts w:ascii="Tahoma"/>
          <w:sz w:val="20"/>
        </w:rPr>
      </w:pPr>
    </w:p>
    <w:p w14:paraId="523200C9">
      <w:pPr>
        <w:pStyle w:val="11"/>
        <w:rPr>
          <w:rFonts w:ascii="Tahoma"/>
          <w:sz w:val="20"/>
        </w:rPr>
      </w:pPr>
    </w:p>
    <w:p w14:paraId="1CEB5F3F">
      <w:pPr>
        <w:pStyle w:val="11"/>
        <w:rPr>
          <w:rFonts w:ascii="Tahoma"/>
          <w:sz w:val="20"/>
        </w:rPr>
      </w:pPr>
    </w:p>
    <w:p w14:paraId="35990D5A">
      <w:pPr>
        <w:pStyle w:val="11"/>
        <w:rPr>
          <w:rFonts w:ascii="Tahoma"/>
          <w:sz w:val="20"/>
        </w:rPr>
      </w:pPr>
    </w:p>
    <w:p w14:paraId="1D68209E">
      <w:pPr>
        <w:pStyle w:val="11"/>
        <w:rPr>
          <w:rFonts w:ascii="Tahoma"/>
          <w:sz w:val="20"/>
        </w:rPr>
      </w:pPr>
    </w:p>
    <w:p w14:paraId="05F0626A">
      <w:pPr>
        <w:pStyle w:val="11"/>
        <w:rPr>
          <w:rFonts w:ascii="Tahoma"/>
          <w:sz w:val="20"/>
        </w:rPr>
      </w:pPr>
    </w:p>
    <w:p w14:paraId="3E0695B9">
      <w:pPr>
        <w:pStyle w:val="11"/>
        <w:rPr>
          <w:rFonts w:ascii="Tahoma"/>
          <w:sz w:val="20"/>
        </w:rPr>
      </w:pPr>
    </w:p>
    <w:p w14:paraId="778E5C51">
      <w:pPr>
        <w:pStyle w:val="11"/>
        <w:rPr>
          <w:rFonts w:ascii="Tahoma"/>
          <w:sz w:val="20"/>
        </w:rPr>
      </w:pPr>
    </w:p>
    <w:p w14:paraId="12C43BA1">
      <w:pPr>
        <w:pStyle w:val="11"/>
        <w:rPr>
          <w:rFonts w:ascii="Tahoma"/>
          <w:sz w:val="20"/>
        </w:rPr>
      </w:pPr>
    </w:p>
    <w:p w14:paraId="08AF6371">
      <w:pPr>
        <w:pStyle w:val="11"/>
        <w:rPr>
          <w:rFonts w:ascii="Tahoma"/>
          <w:sz w:val="20"/>
        </w:rPr>
      </w:pPr>
    </w:p>
    <w:p w14:paraId="4696D436">
      <w:pPr>
        <w:pStyle w:val="11"/>
        <w:rPr>
          <w:rFonts w:ascii="Tahoma"/>
          <w:sz w:val="20"/>
        </w:rPr>
      </w:pPr>
    </w:p>
    <w:p w14:paraId="5CBE53DC">
      <w:pPr>
        <w:pStyle w:val="11"/>
        <w:rPr>
          <w:rFonts w:ascii="Tahoma"/>
          <w:sz w:val="20"/>
        </w:rPr>
      </w:pPr>
    </w:p>
    <w:p w14:paraId="312102A9">
      <w:pPr>
        <w:pStyle w:val="11"/>
        <w:rPr>
          <w:rFonts w:ascii="Tahoma"/>
          <w:sz w:val="20"/>
        </w:rPr>
      </w:pPr>
    </w:p>
    <w:p w14:paraId="7FC341EE">
      <w:pPr>
        <w:pStyle w:val="11"/>
        <w:rPr>
          <w:rFonts w:ascii="Tahoma"/>
          <w:sz w:val="20"/>
        </w:rPr>
      </w:pPr>
    </w:p>
    <w:p w14:paraId="1B26233C">
      <w:pPr>
        <w:pStyle w:val="11"/>
        <w:rPr>
          <w:rFonts w:ascii="Tahoma"/>
          <w:sz w:val="20"/>
        </w:rPr>
      </w:pPr>
    </w:p>
    <w:p w14:paraId="1F94B669">
      <w:pPr>
        <w:pStyle w:val="11"/>
        <w:rPr>
          <w:rFonts w:ascii="Tahoma"/>
          <w:sz w:val="20"/>
        </w:rPr>
      </w:pPr>
    </w:p>
    <w:p w14:paraId="0D4E1CAA">
      <w:pPr>
        <w:pStyle w:val="11"/>
        <w:rPr>
          <w:rFonts w:ascii="Tahoma"/>
          <w:sz w:val="20"/>
        </w:rPr>
      </w:pPr>
    </w:p>
    <w:p w14:paraId="1AF63005">
      <w:pPr>
        <w:pStyle w:val="11"/>
        <w:rPr>
          <w:rFonts w:ascii="Tahoma"/>
          <w:sz w:val="20"/>
        </w:rPr>
      </w:pPr>
    </w:p>
    <w:p w14:paraId="57D22503">
      <w:pPr>
        <w:tabs>
          <w:tab w:val="right" w:pos="11234"/>
        </w:tabs>
        <w:spacing w:before="233"/>
        <w:ind w:left="7362" w:right="0" w:firstLine="0"/>
        <w:jc w:val="left"/>
        <w:rPr>
          <w:rFonts w:ascii="Tahoma"/>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r>
        <w:rPr>
          <w:color w:val="231F20"/>
          <w:sz w:val="18"/>
        </w:rPr>
        <w:tab/>
      </w:r>
      <w:r>
        <w:rPr>
          <w:rFonts w:ascii="Tahoma"/>
          <w:color w:val="231F20"/>
          <w:spacing w:val="-10"/>
          <w:sz w:val="20"/>
        </w:rPr>
        <w:t>3</w:t>
      </w:r>
    </w:p>
    <w:p w14:paraId="246D7BA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E29FA8">
      <w:pPr>
        <w:spacing w:after="0" w:line="240" w:lineRule="auto"/>
        <w:jc w:val="left"/>
        <w:rPr>
          <w:rFonts w:ascii="Tahoma"/>
          <w:sz w:val="20"/>
        </w:rPr>
        <w:sectPr>
          <w:pgSz w:w="11910" w:h="16840"/>
          <w:pgMar w:top="0" w:right="0" w:bottom="0" w:left="0" w:header="720" w:footer="720" w:gutter="0"/>
          <w:cols w:space="720" w:num="1"/>
        </w:sectPr>
      </w:pPr>
    </w:p>
    <w:p w14:paraId="7529A3BD">
      <w:pPr>
        <w:pStyle w:val="11"/>
        <w:rPr>
          <w:rFonts w:ascii="Tahoma"/>
          <w:sz w:val="20"/>
        </w:rPr>
      </w:pPr>
    </w:p>
    <w:p w14:paraId="6C3D626C">
      <w:pPr>
        <w:pStyle w:val="11"/>
        <w:rPr>
          <w:rFonts w:ascii="Tahoma"/>
          <w:sz w:val="20"/>
        </w:rPr>
      </w:pPr>
    </w:p>
    <w:p w14:paraId="6FA86EE2">
      <w:pPr>
        <w:pStyle w:val="11"/>
        <w:rPr>
          <w:rFonts w:ascii="Tahoma"/>
          <w:sz w:val="20"/>
        </w:rPr>
      </w:pPr>
    </w:p>
    <w:p w14:paraId="46DCD7D7">
      <w:pPr>
        <w:pStyle w:val="11"/>
        <w:rPr>
          <w:rFonts w:ascii="Tahoma"/>
          <w:sz w:val="20"/>
        </w:rPr>
      </w:pPr>
    </w:p>
    <w:p w14:paraId="593350E7">
      <w:pPr>
        <w:pStyle w:val="9"/>
        <w:spacing w:before="281"/>
        <w:ind w:left="1190"/>
      </w:pPr>
      <w:r>
        <mc:AlternateContent>
          <mc:Choice Requires="wps">
            <w:drawing>
              <wp:anchor distT="0" distB="0" distL="0" distR="0" simplePos="0" relativeHeight="25166336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49" name="Graphic 24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9" o:spid="_x0000_s1026" o:spt="100" style="position:absolute;left:0pt;margin-left:217pt;margin-top:-42.35pt;height:20.25pt;width:22.3pt;mso-position-horizontal-relative:page;z-index:25166336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Ja8xpPZAAAACwEAAA8AAAAAAAAAAQAgAAAAIgAAAGRycy9k&#10;b3ducmV2LnhtbFBLAQIUABQAAAAIAIdO4kBx/WakVwMAAIAJAAAOAAAAAAAAAAEAIAAAACgBAABk&#10;cnMvZTJvRG9jLnhtbFBLBQYAAAAABgAGAFkBAADx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Discover</w:t>
      </w:r>
      <w:r>
        <w:rPr>
          <w:color w:val="231F20"/>
          <w:spacing w:val="7"/>
        </w:rPr>
        <w:t xml:space="preserve"> </w:t>
      </w:r>
      <w:r>
        <w:rPr>
          <w:color w:val="231F20"/>
        </w:rPr>
        <w:t>the</w:t>
      </w:r>
      <w:r>
        <w:rPr>
          <w:color w:val="231F20"/>
          <w:spacing w:val="7"/>
        </w:rPr>
        <w:t xml:space="preserve"> </w:t>
      </w:r>
      <w:r>
        <w:rPr>
          <w:color w:val="231F20"/>
        </w:rPr>
        <w:t>reasons</w:t>
      </w:r>
      <w:r>
        <w:rPr>
          <w:color w:val="231F20"/>
          <w:spacing w:val="8"/>
        </w:rPr>
        <w:t xml:space="preserve"> </w:t>
      </w:r>
      <w:r>
        <w:rPr>
          <w:color w:val="231F20"/>
        </w:rPr>
        <w:t>for</w:t>
      </w:r>
      <w:r>
        <w:rPr>
          <w:color w:val="231F20"/>
          <w:spacing w:val="7"/>
        </w:rPr>
        <w:t xml:space="preserve"> </w:t>
      </w:r>
      <w:r>
        <w:rPr>
          <w:color w:val="231F20"/>
        </w:rPr>
        <w:t>festivals</w:t>
      </w:r>
      <w:r>
        <w:rPr>
          <w:color w:val="231F20"/>
          <w:spacing w:val="7"/>
        </w:rPr>
        <w:t xml:space="preserve"> </w:t>
      </w:r>
      <w:r>
        <w:rPr>
          <w:color w:val="231F20"/>
        </w:rPr>
        <w:t>and</w:t>
      </w:r>
      <w:r>
        <w:rPr>
          <w:color w:val="231F20"/>
          <w:spacing w:val="8"/>
        </w:rPr>
        <w:t xml:space="preserve"> </w:t>
      </w:r>
      <w:r>
        <w:rPr>
          <w:color w:val="231F20"/>
          <w:spacing w:val="-2"/>
        </w:rPr>
        <w:t>celebrations</w:t>
      </w:r>
    </w:p>
    <w:p w14:paraId="1D41438D">
      <w:pPr>
        <w:spacing w:before="269"/>
        <w:ind w:left="1587" w:right="0" w:firstLine="0"/>
        <w:jc w:val="left"/>
        <w:rPr>
          <w:rFonts w:ascii="Tahoma"/>
          <w:sz w:val="26"/>
        </w:rPr>
      </w:pPr>
      <w:r>
        <w:rPr>
          <w:rFonts w:ascii="Tahoma"/>
          <w:color w:val="8E3F4F"/>
          <w:sz w:val="26"/>
        </w:rPr>
        <w:t>Before</w:t>
      </w:r>
      <w:r>
        <w:rPr>
          <w:rFonts w:ascii="Tahoma"/>
          <w:color w:val="8E3F4F"/>
          <w:spacing w:val="-4"/>
          <w:sz w:val="26"/>
        </w:rPr>
        <w:t xml:space="preserve"> </w:t>
      </w:r>
      <w:r>
        <w:rPr>
          <w:rFonts w:ascii="Tahoma"/>
          <w:color w:val="8E3F4F"/>
          <w:sz w:val="26"/>
        </w:rPr>
        <w:t>you</w:t>
      </w:r>
      <w:r>
        <w:rPr>
          <w:rFonts w:ascii="Tahoma"/>
          <w:color w:val="8E3F4F"/>
          <w:spacing w:val="-4"/>
          <w:sz w:val="26"/>
        </w:rPr>
        <w:t xml:space="preserve"> </w:t>
      </w:r>
      <w:r>
        <w:rPr>
          <w:rFonts w:ascii="Tahoma"/>
          <w:color w:val="8E3F4F"/>
          <w:sz w:val="26"/>
        </w:rPr>
        <w:t>read,</w:t>
      </w:r>
      <w:r>
        <w:rPr>
          <w:rFonts w:ascii="Tahoma"/>
          <w:color w:val="8E3F4F"/>
          <w:spacing w:val="-3"/>
          <w:sz w:val="26"/>
        </w:rPr>
        <w:t xml:space="preserve"> </w:t>
      </w:r>
      <w:r>
        <w:rPr>
          <w:rFonts w:ascii="Tahoma"/>
          <w:color w:val="8E3F4F"/>
          <w:sz w:val="26"/>
        </w:rPr>
        <w:t>discuss</w:t>
      </w:r>
      <w:r>
        <w:rPr>
          <w:rFonts w:ascii="Tahoma"/>
          <w:color w:val="8E3F4F"/>
          <w:spacing w:val="-4"/>
          <w:sz w:val="26"/>
        </w:rPr>
        <w:t xml:space="preserve"> </w:t>
      </w:r>
      <w:r>
        <w:rPr>
          <w:rFonts w:ascii="Tahoma"/>
          <w:color w:val="8E3F4F"/>
          <w:sz w:val="26"/>
        </w:rPr>
        <w:t>these</w:t>
      </w:r>
      <w:r>
        <w:rPr>
          <w:rFonts w:ascii="Tahoma"/>
          <w:color w:val="8E3F4F"/>
          <w:spacing w:val="-3"/>
          <w:sz w:val="26"/>
        </w:rPr>
        <w:t xml:space="preserve"> </w:t>
      </w:r>
      <w:r>
        <w:rPr>
          <w:rFonts w:ascii="Tahoma"/>
          <w:color w:val="8E3F4F"/>
          <w:sz w:val="26"/>
        </w:rPr>
        <w:t>questions</w:t>
      </w:r>
      <w:r>
        <w:rPr>
          <w:rFonts w:ascii="Tahoma"/>
          <w:color w:val="8E3F4F"/>
          <w:spacing w:val="-4"/>
          <w:sz w:val="26"/>
        </w:rPr>
        <w:t xml:space="preserve"> </w:t>
      </w:r>
      <w:r>
        <w:rPr>
          <w:rFonts w:ascii="Tahoma"/>
          <w:color w:val="8E3F4F"/>
          <w:sz w:val="26"/>
        </w:rPr>
        <w:t>in</w:t>
      </w:r>
      <w:r>
        <w:rPr>
          <w:rFonts w:ascii="Tahoma"/>
          <w:color w:val="8E3F4F"/>
          <w:spacing w:val="-3"/>
          <w:sz w:val="26"/>
        </w:rPr>
        <w:t xml:space="preserve"> </w:t>
      </w:r>
      <w:r>
        <w:rPr>
          <w:rFonts w:ascii="Tahoma"/>
          <w:color w:val="8E3F4F"/>
          <w:spacing w:val="-2"/>
          <w:sz w:val="26"/>
        </w:rPr>
        <w:t>groups.</w:t>
      </w:r>
    </w:p>
    <w:p w14:paraId="2D812C4A">
      <w:pPr>
        <w:pStyle w:val="15"/>
        <w:numPr>
          <w:ilvl w:val="0"/>
          <w:numId w:val="3"/>
        </w:numPr>
        <w:tabs>
          <w:tab w:val="left" w:pos="1831"/>
        </w:tabs>
        <w:spacing w:before="144" w:after="0" w:line="240" w:lineRule="auto"/>
        <w:ind w:left="1831" w:right="0" w:hanging="244"/>
        <w:jc w:val="left"/>
        <w:rPr>
          <w:sz w:val="22"/>
        </w:rPr>
      </w:pPr>
      <w:r>
        <w:rPr>
          <w:color w:val="231F20"/>
          <w:spacing w:val="-2"/>
          <w:sz w:val="22"/>
        </w:rPr>
        <w:t>What</w:t>
      </w:r>
      <w:r>
        <w:rPr>
          <w:color w:val="231F20"/>
          <w:spacing w:val="-14"/>
          <w:sz w:val="22"/>
        </w:rPr>
        <w:t xml:space="preserve"> </w:t>
      </w:r>
      <w:r>
        <w:rPr>
          <w:color w:val="231F20"/>
          <w:spacing w:val="-2"/>
          <w:sz w:val="22"/>
        </w:rPr>
        <w:t>festivals</w:t>
      </w:r>
      <w:r>
        <w:rPr>
          <w:color w:val="231F20"/>
          <w:spacing w:val="-13"/>
          <w:sz w:val="22"/>
        </w:rPr>
        <w:t xml:space="preserve"> </w:t>
      </w:r>
      <w:r>
        <w:rPr>
          <w:color w:val="231F20"/>
          <w:spacing w:val="-2"/>
          <w:sz w:val="22"/>
        </w:rPr>
        <w:t>do</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celebrate</w:t>
      </w:r>
      <w:r>
        <w:rPr>
          <w:color w:val="231F20"/>
          <w:spacing w:val="-13"/>
          <w:sz w:val="22"/>
        </w:rPr>
        <w:t xml:space="preserve"> </w:t>
      </w:r>
      <w:r>
        <w:rPr>
          <w:color w:val="231F20"/>
          <w:spacing w:val="-2"/>
          <w:sz w:val="22"/>
        </w:rPr>
        <w:t>with</w:t>
      </w:r>
      <w:r>
        <w:rPr>
          <w:color w:val="231F20"/>
          <w:spacing w:val="-13"/>
          <w:sz w:val="22"/>
        </w:rPr>
        <w:t xml:space="preserve"> </w:t>
      </w:r>
      <w:r>
        <w:rPr>
          <w:color w:val="231F20"/>
          <w:spacing w:val="-2"/>
          <w:sz w:val="22"/>
        </w:rPr>
        <w:t>your</w:t>
      </w:r>
      <w:r>
        <w:rPr>
          <w:color w:val="231F20"/>
          <w:spacing w:val="-14"/>
          <w:sz w:val="22"/>
        </w:rPr>
        <w:t xml:space="preserve"> </w:t>
      </w:r>
      <w:r>
        <w:rPr>
          <w:color w:val="231F20"/>
          <w:spacing w:val="-2"/>
          <w:sz w:val="22"/>
        </w:rPr>
        <w:t>family</w:t>
      </w:r>
      <w:r>
        <w:rPr>
          <w:color w:val="231F20"/>
          <w:spacing w:val="-13"/>
          <w:sz w:val="22"/>
        </w:rPr>
        <w:t xml:space="preserve"> </w:t>
      </w:r>
      <w:r>
        <w:rPr>
          <w:color w:val="231F20"/>
          <w:spacing w:val="-2"/>
          <w:sz w:val="22"/>
        </w:rPr>
        <w:t>each</w:t>
      </w:r>
      <w:r>
        <w:rPr>
          <w:color w:val="231F20"/>
          <w:spacing w:val="-13"/>
          <w:sz w:val="22"/>
        </w:rPr>
        <w:t xml:space="preserve"> </w:t>
      </w:r>
      <w:r>
        <w:rPr>
          <w:color w:val="231F20"/>
          <w:spacing w:val="-2"/>
          <w:sz w:val="22"/>
        </w:rPr>
        <w:t>year?</w:t>
      </w:r>
    </w:p>
    <w:p w14:paraId="151849E7">
      <w:pPr>
        <w:pStyle w:val="15"/>
        <w:numPr>
          <w:ilvl w:val="0"/>
          <w:numId w:val="3"/>
        </w:numPr>
        <w:tabs>
          <w:tab w:val="left" w:pos="1831"/>
        </w:tabs>
        <w:spacing w:before="75" w:after="0" w:line="240" w:lineRule="auto"/>
        <w:ind w:left="1831" w:right="0" w:hanging="244"/>
        <w:jc w:val="left"/>
        <w:rPr>
          <w:rFonts w:ascii="Tahoma"/>
          <w:sz w:val="22"/>
        </w:rPr>
      </w:pPr>
      <w:r>
        <w:rPr>
          <w:rFonts w:ascii="Tahoma"/>
          <w:color w:val="231F20"/>
          <w:spacing w:val="-4"/>
          <w:sz w:val="22"/>
        </w:rPr>
        <w:t>Why</w:t>
      </w:r>
      <w:r>
        <w:rPr>
          <w:rFonts w:ascii="Tahoma"/>
          <w:color w:val="231F20"/>
          <w:spacing w:val="-7"/>
          <w:sz w:val="22"/>
        </w:rPr>
        <w:t xml:space="preserve"> </w:t>
      </w:r>
      <w:r>
        <w:rPr>
          <w:rFonts w:ascii="Tahoma"/>
          <w:color w:val="231F20"/>
          <w:spacing w:val="-4"/>
          <w:sz w:val="22"/>
        </w:rPr>
        <w:t>do</w:t>
      </w:r>
      <w:r>
        <w:rPr>
          <w:rFonts w:ascii="Tahoma"/>
          <w:color w:val="231F20"/>
          <w:spacing w:val="-7"/>
          <w:sz w:val="22"/>
        </w:rPr>
        <w:t xml:space="preserve"> </w:t>
      </w:r>
      <w:r>
        <w:rPr>
          <w:rFonts w:ascii="Tahoma"/>
          <w:color w:val="231F20"/>
          <w:spacing w:val="-4"/>
          <w:sz w:val="22"/>
        </w:rPr>
        <w:t>you</w:t>
      </w:r>
      <w:r>
        <w:rPr>
          <w:rFonts w:ascii="Tahoma"/>
          <w:color w:val="231F20"/>
          <w:spacing w:val="-7"/>
          <w:sz w:val="22"/>
        </w:rPr>
        <w:t xml:space="preserve"> </w:t>
      </w:r>
      <w:r>
        <w:rPr>
          <w:rFonts w:ascii="Tahoma"/>
          <w:color w:val="231F20"/>
          <w:spacing w:val="-4"/>
          <w:sz w:val="22"/>
        </w:rPr>
        <w:t>think</w:t>
      </w:r>
      <w:r>
        <w:rPr>
          <w:rFonts w:ascii="Tahoma"/>
          <w:color w:val="231F20"/>
          <w:spacing w:val="-7"/>
          <w:sz w:val="22"/>
        </w:rPr>
        <w:t xml:space="preserve"> </w:t>
      </w:r>
      <w:r>
        <w:rPr>
          <w:rFonts w:ascii="Tahoma"/>
          <w:color w:val="231F20"/>
          <w:spacing w:val="-4"/>
          <w:sz w:val="22"/>
        </w:rPr>
        <w:t>people</w:t>
      </w:r>
      <w:r>
        <w:rPr>
          <w:rFonts w:ascii="Tahoma"/>
          <w:color w:val="231F20"/>
          <w:spacing w:val="-6"/>
          <w:sz w:val="22"/>
        </w:rPr>
        <w:t xml:space="preserve"> </w:t>
      </w:r>
      <w:r>
        <w:rPr>
          <w:rFonts w:ascii="Tahoma"/>
          <w:color w:val="231F20"/>
          <w:spacing w:val="-4"/>
          <w:sz w:val="22"/>
        </w:rPr>
        <w:t>celebrate</w:t>
      </w:r>
      <w:r>
        <w:rPr>
          <w:rFonts w:ascii="Tahoma"/>
          <w:color w:val="231F20"/>
          <w:spacing w:val="-7"/>
          <w:sz w:val="22"/>
        </w:rPr>
        <w:t xml:space="preserve"> </w:t>
      </w:r>
      <w:r>
        <w:rPr>
          <w:rFonts w:ascii="Tahoma"/>
          <w:color w:val="231F20"/>
          <w:spacing w:val="-4"/>
          <w:sz w:val="22"/>
        </w:rPr>
        <w:t>different</w:t>
      </w:r>
      <w:r>
        <w:rPr>
          <w:rFonts w:ascii="Tahoma"/>
          <w:color w:val="231F20"/>
          <w:spacing w:val="-7"/>
          <w:sz w:val="22"/>
        </w:rPr>
        <w:t xml:space="preserve"> </w:t>
      </w:r>
      <w:r>
        <w:rPr>
          <w:rFonts w:ascii="Tahoma"/>
          <w:color w:val="231F20"/>
          <w:spacing w:val="-4"/>
          <w:sz w:val="22"/>
        </w:rPr>
        <w:t>festivals?</w:t>
      </w:r>
    </w:p>
    <w:p w14:paraId="69ED221D">
      <w:pPr>
        <w:pStyle w:val="11"/>
        <w:spacing w:before="6"/>
        <w:rPr>
          <w:rFonts w:ascii="Tahoma"/>
          <w:sz w:val="25"/>
        </w:rPr>
      </w:pPr>
    </w:p>
    <w:p w14:paraId="6FEA2B0A">
      <w:pPr>
        <w:spacing w:after="0"/>
        <w:rPr>
          <w:rFonts w:ascii="Tahoma"/>
          <w:sz w:val="25"/>
        </w:rPr>
        <w:sectPr>
          <w:pgSz w:w="11910" w:h="16840"/>
          <w:pgMar w:top="0" w:right="0" w:bottom="0" w:left="0" w:header="720" w:footer="720" w:gutter="0"/>
          <w:cols w:space="720" w:num="1"/>
        </w:sectPr>
      </w:pPr>
    </w:p>
    <w:p w14:paraId="4ACD83C6">
      <w:pPr>
        <w:pStyle w:val="11"/>
        <w:spacing w:before="10"/>
        <w:rPr>
          <w:rFonts w:ascii="Tahoma"/>
          <w:sz w:val="11"/>
        </w:rPr>
      </w:pPr>
    </w:p>
    <w:p w14:paraId="39A3228E">
      <w:pPr>
        <w:pStyle w:val="11"/>
        <w:spacing w:line="240" w:lineRule="exact"/>
        <w:ind w:left="736" w:right="-44"/>
        <w:rPr>
          <w:rFonts w:ascii="Tahoma"/>
          <w:sz w:val="20"/>
        </w:rPr>
      </w:pPr>
    </w:p>
    <w:p w14:paraId="03CF3974">
      <w:pPr>
        <w:spacing w:before="100"/>
        <w:ind w:left="493" w:right="0" w:firstLine="0"/>
        <w:jc w:val="left"/>
        <w:rPr>
          <w:rFonts w:ascii="Tahoma"/>
          <w:sz w:val="26"/>
        </w:rPr>
      </w:pPr>
      <w:r>
        <w:br w:type="column"/>
      </w:r>
      <w:r>
        <w:rPr>
          <w:rFonts w:ascii="Tahoma"/>
          <w:color w:val="8E3F4F"/>
          <w:sz w:val="26"/>
        </w:rPr>
        <w:t>Read</w:t>
      </w:r>
      <w:r>
        <w:rPr>
          <w:rFonts w:ascii="Tahoma"/>
          <w:color w:val="8E3F4F"/>
          <w:spacing w:val="-10"/>
          <w:sz w:val="26"/>
        </w:rPr>
        <w:t xml:space="preserve"> </w:t>
      </w:r>
      <w:r>
        <w:rPr>
          <w:rFonts w:ascii="Tahoma"/>
          <w:color w:val="8E3F4F"/>
          <w:sz w:val="26"/>
        </w:rPr>
        <w:t>the</w:t>
      </w:r>
      <w:r>
        <w:rPr>
          <w:rFonts w:ascii="Tahoma"/>
          <w:color w:val="8E3F4F"/>
          <w:spacing w:val="-10"/>
          <w:sz w:val="26"/>
        </w:rPr>
        <w:t xml:space="preserve"> </w:t>
      </w:r>
      <w:r>
        <w:rPr>
          <w:rFonts w:ascii="Tahoma"/>
          <w:color w:val="8E3F4F"/>
          <w:sz w:val="26"/>
        </w:rPr>
        <w:t>text</w:t>
      </w:r>
      <w:r>
        <w:rPr>
          <w:rFonts w:ascii="Tahoma"/>
          <w:color w:val="8E3F4F"/>
          <w:spacing w:val="-9"/>
          <w:sz w:val="26"/>
        </w:rPr>
        <w:t xml:space="preserve"> </w:t>
      </w:r>
      <w:r>
        <w:rPr>
          <w:rFonts w:ascii="Tahoma"/>
          <w:color w:val="8E3F4F"/>
          <w:sz w:val="26"/>
        </w:rPr>
        <w:t>and</w:t>
      </w:r>
      <w:r>
        <w:rPr>
          <w:rFonts w:ascii="Tahoma"/>
          <w:color w:val="8E3F4F"/>
          <w:spacing w:val="-10"/>
          <w:sz w:val="26"/>
        </w:rPr>
        <w:t xml:space="preserve"> </w:t>
      </w:r>
      <w:r>
        <w:rPr>
          <w:rFonts w:ascii="Tahoma"/>
          <w:color w:val="8E3F4F"/>
          <w:sz w:val="26"/>
        </w:rPr>
        <w:t>find</w:t>
      </w:r>
      <w:r>
        <w:rPr>
          <w:rFonts w:ascii="Tahoma"/>
          <w:color w:val="8E3F4F"/>
          <w:spacing w:val="-9"/>
          <w:sz w:val="26"/>
        </w:rPr>
        <w:t xml:space="preserve"> </w:t>
      </w:r>
      <w:r>
        <w:rPr>
          <w:rFonts w:ascii="Tahoma"/>
          <w:color w:val="8E3F4F"/>
          <w:sz w:val="26"/>
        </w:rPr>
        <w:t>out</w:t>
      </w:r>
      <w:r>
        <w:rPr>
          <w:rFonts w:ascii="Tahoma"/>
          <w:color w:val="8E3F4F"/>
          <w:spacing w:val="-10"/>
          <w:sz w:val="26"/>
        </w:rPr>
        <w:t xml:space="preserve"> </w:t>
      </w:r>
      <w:r>
        <w:rPr>
          <w:rFonts w:ascii="Tahoma"/>
          <w:color w:val="8E3F4F"/>
          <w:sz w:val="26"/>
        </w:rPr>
        <w:t>the</w:t>
      </w:r>
      <w:r>
        <w:rPr>
          <w:rFonts w:ascii="Tahoma"/>
          <w:color w:val="8E3F4F"/>
          <w:spacing w:val="-9"/>
          <w:sz w:val="26"/>
        </w:rPr>
        <w:t xml:space="preserve"> </w:t>
      </w:r>
      <w:r>
        <w:rPr>
          <w:rFonts w:ascii="Tahoma"/>
          <w:color w:val="8E3F4F"/>
          <w:sz w:val="26"/>
        </w:rPr>
        <w:t>answer</w:t>
      </w:r>
      <w:r>
        <w:rPr>
          <w:rFonts w:ascii="Tahoma"/>
          <w:color w:val="8E3F4F"/>
          <w:spacing w:val="-10"/>
          <w:sz w:val="26"/>
        </w:rPr>
        <w:t xml:space="preserve"> </w:t>
      </w:r>
      <w:r>
        <w:rPr>
          <w:rFonts w:ascii="Tahoma"/>
          <w:color w:val="8E3F4F"/>
          <w:sz w:val="26"/>
        </w:rPr>
        <w:t>to</w:t>
      </w:r>
      <w:r>
        <w:rPr>
          <w:rFonts w:ascii="Tahoma"/>
          <w:color w:val="8E3F4F"/>
          <w:spacing w:val="-9"/>
          <w:sz w:val="26"/>
        </w:rPr>
        <w:t xml:space="preserve"> </w:t>
      </w:r>
      <w:r>
        <w:rPr>
          <w:rFonts w:ascii="Tahoma"/>
          <w:color w:val="8E3F4F"/>
          <w:sz w:val="26"/>
        </w:rPr>
        <w:t>the</w:t>
      </w:r>
      <w:r>
        <w:rPr>
          <w:rFonts w:ascii="Tahoma"/>
          <w:color w:val="8E3F4F"/>
          <w:spacing w:val="-10"/>
          <w:sz w:val="26"/>
        </w:rPr>
        <w:t xml:space="preserve"> </w:t>
      </w:r>
      <w:r>
        <w:rPr>
          <w:rFonts w:ascii="Tahoma"/>
          <w:color w:val="8E3F4F"/>
          <w:sz w:val="26"/>
        </w:rPr>
        <w:t>question</w:t>
      </w:r>
      <w:r>
        <w:rPr>
          <w:rFonts w:ascii="Tahoma"/>
          <w:color w:val="8E3F4F"/>
          <w:spacing w:val="-9"/>
          <w:sz w:val="26"/>
        </w:rPr>
        <w:t xml:space="preserve"> </w:t>
      </w:r>
      <w:r>
        <w:rPr>
          <w:rFonts w:ascii="Tahoma"/>
          <w:color w:val="8E3F4F"/>
          <w:sz w:val="26"/>
        </w:rPr>
        <w:t>in</w:t>
      </w:r>
      <w:r>
        <w:rPr>
          <w:rFonts w:ascii="Tahoma"/>
          <w:color w:val="8E3F4F"/>
          <w:spacing w:val="-10"/>
          <w:sz w:val="26"/>
        </w:rPr>
        <w:t xml:space="preserve"> </w:t>
      </w:r>
      <w:r>
        <w:rPr>
          <w:rFonts w:ascii="Tahoma"/>
          <w:color w:val="8E3F4F"/>
          <w:sz w:val="26"/>
        </w:rPr>
        <w:t>the</w:t>
      </w:r>
      <w:r>
        <w:rPr>
          <w:rFonts w:ascii="Tahoma"/>
          <w:color w:val="8E3F4F"/>
          <w:spacing w:val="-9"/>
          <w:sz w:val="26"/>
        </w:rPr>
        <w:t xml:space="preserve"> </w:t>
      </w:r>
      <w:r>
        <w:rPr>
          <w:rFonts w:ascii="Tahoma"/>
          <w:color w:val="8E3F4F"/>
          <w:spacing w:val="-2"/>
          <w:sz w:val="26"/>
        </w:rPr>
        <w:t>title.</w:t>
      </w:r>
    </w:p>
    <w:p w14:paraId="11AFCB62">
      <w:pPr>
        <w:spacing w:after="0"/>
        <w:jc w:val="left"/>
        <w:rPr>
          <w:rFonts w:ascii="Tahoma"/>
          <w:sz w:val="26"/>
        </w:rPr>
        <w:sectPr>
          <w:type w:val="continuous"/>
          <w:pgSz w:w="11910" w:h="16840"/>
          <w:pgMar w:top="1340" w:right="0" w:bottom="280" w:left="0" w:header="720" w:footer="720" w:gutter="0"/>
          <w:cols w:equalWidth="0" w:num="2">
            <w:col w:w="1046" w:space="40"/>
            <w:col w:w="10824"/>
          </w:cols>
        </w:sectPr>
      </w:pPr>
    </w:p>
    <w:p w14:paraId="4EE690BB">
      <w:pPr>
        <w:pStyle w:val="11"/>
        <w:rPr>
          <w:rFonts w:ascii="Tahoma"/>
          <w:sz w:val="20"/>
        </w:rPr>
      </w:pPr>
    </w:p>
    <w:p w14:paraId="4B535A14">
      <w:pPr>
        <w:pStyle w:val="11"/>
        <w:spacing w:before="3"/>
        <w:rPr>
          <w:rFonts w:ascii="Tahoma"/>
        </w:rPr>
      </w:pPr>
    </w:p>
    <w:p w14:paraId="63959E89">
      <w:pPr>
        <w:pStyle w:val="4"/>
        <w:ind w:right="817"/>
      </w:pPr>
      <w:r>
        <w:rPr>
          <w:color w:val="FFFFFF"/>
          <w:spacing w:val="-2"/>
          <w:w w:val="90"/>
        </w:rPr>
        <w:t>WHY</w:t>
      </w:r>
      <w:r>
        <w:rPr>
          <w:color w:val="FFFFFF"/>
          <w:spacing w:val="-25"/>
          <w:w w:val="90"/>
        </w:rPr>
        <w:t xml:space="preserve"> </w:t>
      </w:r>
      <w:r>
        <w:rPr>
          <w:color w:val="FFFFFF"/>
          <w:spacing w:val="-2"/>
          <w:w w:val="90"/>
        </w:rPr>
        <w:t>DO</w:t>
      </w:r>
      <w:r>
        <w:rPr>
          <w:color w:val="FFFFFF"/>
          <w:spacing w:val="-30"/>
          <w:w w:val="90"/>
        </w:rPr>
        <w:t xml:space="preserve"> </w:t>
      </w:r>
      <w:r>
        <w:rPr>
          <w:color w:val="FFFFFF"/>
          <w:spacing w:val="-2"/>
          <w:w w:val="90"/>
        </w:rPr>
        <w:t>WE</w:t>
      </w:r>
      <w:r>
        <w:rPr>
          <w:color w:val="FFFFFF"/>
          <w:spacing w:val="-25"/>
          <w:w w:val="90"/>
        </w:rPr>
        <w:t xml:space="preserve"> </w:t>
      </w:r>
      <w:r>
        <w:rPr>
          <w:color w:val="FFFFFF"/>
          <w:spacing w:val="-2"/>
          <w:w w:val="90"/>
        </w:rPr>
        <w:t>CELEBRATE</w:t>
      </w:r>
      <w:r>
        <w:rPr>
          <w:color w:val="FFFFFF"/>
          <w:spacing w:val="-25"/>
          <w:w w:val="90"/>
        </w:rPr>
        <w:t xml:space="preserve"> </w:t>
      </w:r>
      <w:r>
        <w:rPr>
          <w:color w:val="FFFFFF"/>
          <w:spacing w:val="-2"/>
          <w:w w:val="90"/>
        </w:rPr>
        <w:t>FESTIVALS?</w:t>
      </w:r>
    </w:p>
    <w:p w14:paraId="00B8F625">
      <w:pPr>
        <w:pStyle w:val="11"/>
        <w:rPr>
          <w:rFonts w:ascii="Tahoma"/>
          <w:sz w:val="20"/>
        </w:rPr>
      </w:pPr>
    </w:p>
    <w:p w14:paraId="2D567D7F">
      <w:pPr>
        <w:pStyle w:val="11"/>
        <w:rPr>
          <w:rFonts w:ascii="Tahoma"/>
          <w:sz w:val="20"/>
        </w:rPr>
      </w:pPr>
    </w:p>
    <w:p w14:paraId="3BFB0B06">
      <w:pPr>
        <w:pStyle w:val="11"/>
        <w:spacing w:before="12"/>
        <w:rPr>
          <w:rFonts w:ascii="Tahoma"/>
          <w:sz w:val="28"/>
        </w:rPr>
      </w:pPr>
    </w:p>
    <w:p w14:paraId="668A3816">
      <w:pPr>
        <w:spacing w:before="89" w:line="283" w:lineRule="auto"/>
        <w:ind w:left="5048" w:right="1635" w:firstLine="0"/>
        <w:jc w:val="both"/>
        <w:rPr>
          <w:rFonts w:ascii="Times New Roman"/>
          <w:sz w:val="25"/>
        </w:rPr>
      </w:pPr>
      <w:r>
        <w:rPr>
          <w:rFonts w:ascii="Times New Roman"/>
          <w:color w:val="231F20"/>
          <w:sz w:val="25"/>
        </w:rPr>
        <w:t xml:space="preserve">Festivals are celebrated all around the world. They have a wide </w:t>
      </w:r>
      <w:r>
        <w:rPr>
          <w:rFonts w:ascii="Times New Roman"/>
          <w:b/>
          <w:color w:val="231F20"/>
          <w:sz w:val="25"/>
        </w:rPr>
        <w:t xml:space="preserve">range </w:t>
      </w:r>
      <w:r>
        <w:rPr>
          <w:rFonts w:ascii="Times New Roman"/>
          <w:color w:val="231F20"/>
          <w:sz w:val="25"/>
        </w:rPr>
        <w:t xml:space="preserve">of </w:t>
      </w:r>
      <w:r>
        <w:rPr>
          <w:rFonts w:ascii="Times New Roman"/>
          <w:b/>
          <w:color w:val="231F20"/>
          <w:sz w:val="25"/>
        </w:rPr>
        <w:t>origins</w:t>
      </w:r>
      <w:r>
        <w:rPr>
          <w:rFonts w:ascii="Times New Roman"/>
          <w:color w:val="231F20"/>
          <w:sz w:val="25"/>
        </w:rPr>
        <w:t>, such as the seasons</w:t>
      </w:r>
      <w:r>
        <w:rPr>
          <w:rFonts w:ascii="Times New Roman"/>
          <w:color w:val="231F20"/>
          <w:spacing w:val="40"/>
          <w:sz w:val="25"/>
        </w:rPr>
        <w:t xml:space="preserve"> </w:t>
      </w:r>
      <w:r>
        <w:rPr>
          <w:rFonts w:ascii="Times New Roman"/>
          <w:color w:val="231F20"/>
          <w:sz w:val="25"/>
        </w:rPr>
        <w:t>of</w:t>
      </w:r>
      <w:r>
        <w:rPr>
          <w:rFonts w:ascii="Times New Roman"/>
          <w:color w:val="231F20"/>
          <w:spacing w:val="-9"/>
          <w:sz w:val="25"/>
        </w:rPr>
        <w:t xml:space="preserve"> </w:t>
      </w:r>
      <w:r>
        <w:rPr>
          <w:rFonts w:ascii="Times New Roman"/>
          <w:color w:val="231F20"/>
          <w:sz w:val="25"/>
        </w:rPr>
        <w:t>the</w:t>
      </w:r>
      <w:r>
        <w:rPr>
          <w:rFonts w:ascii="Times New Roman"/>
          <w:color w:val="231F20"/>
          <w:spacing w:val="-9"/>
          <w:sz w:val="25"/>
        </w:rPr>
        <w:t xml:space="preserve"> </w:t>
      </w:r>
      <w:r>
        <w:rPr>
          <w:rFonts w:ascii="Times New Roman"/>
          <w:color w:val="231F20"/>
          <w:sz w:val="25"/>
        </w:rPr>
        <w:t>year,</w:t>
      </w:r>
      <w:r>
        <w:rPr>
          <w:rFonts w:ascii="Times New Roman"/>
          <w:color w:val="231F20"/>
          <w:spacing w:val="-9"/>
          <w:sz w:val="25"/>
        </w:rPr>
        <w:t xml:space="preserve"> </w:t>
      </w:r>
      <w:r>
        <w:rPr>
          <w:rFonts w:ascii="Times New Roman"/>
          <w:color w:val="231F20"/>
          <w:sz w:val="25"/>
        </w:rPr>
        <w:t>religions,</w:t>
      </w:r>
      <w:r>
        <w:rPr>
          <w:rFonts w:ascii="Times New Roman"/>
          <w:color w:val="231F20"/>
          <w:spacing w:val="-9"/>
          <w:sz w:val="25"/>
        </w:rPr>
        <w:t xml:space="preserve"> </w:t>
      </w:r>
      <w:r>
        <w:rPr>
          <w:rFonts w:ascii="Times New Roman"/>
          <w:color w:val="231F20"/>
          <w:sz w:val="25"/>
        </w:rPr>
        <w:t>famous</w:t>
      </w:r>
      <w:r>
        <w:rPr>
          <w:rFonts w:ascii="Times New Roman"/>
          <w:color w:val="231F20"/>
          <w:spacing w:val="-9"/>
          <w:sz w:val="25"/>
        </w:rPr>
        <w:t xml:space="preserve"> </w:t>
      </w:r>
      <w:r>
        <w:rPr>
          <w:rFonts w:ascii="Times New Roman"/>
          <w:b/>
          <w:color w:val="231F20"/>
          <w:sz w:val="25"/>
        </w:rPr>
        <w:t>figures</w:t>
      </w:r>
      <w:r>
        <w:rPr>
          <w:rFonts w:ascii="Times New Roman"/>
          <w:color w:val="231F20"/>
          <w:sz w:val="25"/>
        </w:rPr>
        <w:t>,</w:t>
      </w:r>
      <w:r>
        <w:rPr>
          <w:rFonts w:ascii="Times New Roman"/>
          <w:color w:val="231F20"/>
          <w:spacing w:val="-9"/>
          <w:sz w:val="25"/>
        </w:rPr>
        <w:t xml:space="preserve"> </w:t>
      </w:r>
      <w:r>
        <w:rPr>
          <w:rFonts w:ascii="Times New Roman"/>
          <w:color w:val="231F20"/>
          <w:sz w:val="25"/>
        </w:rPr>
        <w:t>and</w:t>
      </w:r>
      <w:r>
        <w:rPr>
          <w:rFonts w:ascii="Times New Roman"/>
          <w:color w:val="231F20"/>
          <w:spacing w:val="-9"/>
          <w:sz w:val="25"/>
        </w:rPr>
        <w:t xml:space="preserve"> </w:t>
      </w:r>
      <w:r>
        <w:rPr>
          <w:rFonts w:ascii="Times New Roman"/>
          <w:color w:val="231F20"/>
          <w:sz w:val="25"/>
        </w:rPr>
        <w:t xml:space="preserve">important events. Every festival has its different customs and unique charms. However, no matter how different they may seem, all over the world, the spirit of sharing </w:t>
      </w:r>
      <w:r>
        <w:rPr>
          <w:rFonts w:ascii="Times New Roman"/>
          <w:b/>
          <w:color w:val="231F20"/>
          <w:sz w:val="25"/>
        </w:rPr>
        <w:t>joy</w:t>
      </w:r>
      <w:r>
        <w:rPr>
          <w:rFonts w:ascii="Times New Roman"/>
          <w:color w:val="231F20"/>
          <w:sz w:val="25"/>
        </w:rPr>
        <w:t>, gratitude, love, or peace is common in all festivals.</w:t>
      </w:r>
    </w:p>
    <w:p w14:paraId="158A33E7">
      <w:pPr>
        <w:spacing w:before="120" w:line="283" w:lineRule="auto"/>
        <w:ind w:left="5048" w:right="1632" w:firstLine="0"/>
        <w:jc w:val="both"/>
        <w:rPr>
          <w:rFonts w:ascii="Times New Roman" w:hAnsi="Times New Roman"/>
          <w:sz w:val="25"/>
        </w:rPr>
      </w:pPr>
      <w:r>
        <w:rPr>
          <w:rFonts w:ascii="Times New Roman" w:hAnsi="Times New Roman"/>
          <w:color w:val="231F20"/>
          <w:sz w:val="25"/>
        </w:rPr>
        <w:t xml:space="preserve">Of all the traditional festivals, the </w:t>
      </w:r>
      <w:r>
        <w:rPr>
          <w:rFonts w:ascii="Times New Roman" w:hAnsi="Times New Roman"/>
          <w:b/>
          <w:color w:val="231F20"/>
          <w:sz w:val="25"/>
        </w:rPr>
        <w:t xml:space="preserve">harvest </w:t>
      </w:r>
      <w:r>
        <w:rPr>
          <w:rFonts w:ascii="Times New Roman" w:hAnsi="Times New Roman"/>
          <w:color w:val="231F20"/>
          <w:sz w:val="25"/>
        </w:rPr>
        <w:t>festival can</w:t>
      </w:r>
      <w:r>
        <w:rPr>
          <w:rFonts w:ascii="Times New Roman" w:hAnsi="Times New Roman"/>
          <w:color w:val="231F20"/>
          <w:spacing w:val="-8"/>
          <w:sz w:val="25"/>
        </w:rPr>
        <w:t xml:space="preserve"> </w:t>
      </w:r>
      <w:r>
        <w:rPr>
          <w:rFonts w:ascii="Times New Roman" w:hAnsi="Times New Roman"/>
          <w:color w:val="231F20"/>
          <w:sz w:val="25"/>
        </w:rPr>
        <w:t>be</w:t>
      </w:r>
      <w:r>
        <w:rPr>
          <w:rFonts w:ascii="Times New Roman" w:hAnsi="Times New Roman"/>
          <w:color w:val="231F20"/>
          <w:spacing w:val="-8"/>
          <w:sz w:val="25"/>
        </w:rPr>
        <w:t xml:space="preserve"> </w:t>
      </w:r>
      <w:r>
        <w:rPr>
          <w:rFonts w:ascii="Times New Roman" w:hAnsi="Times New Roman"/>
          <w:color w:val="231F20"/>
          <w:sz w:val="25"/>
        </w:rPr>
        <w:t>found</w:t>
      </w:r>
      <w:r>
        <w:rPr>
          <w:rFonts w:ascii="Times New Roman" w:hAnsi="Times New Roman"/>
          <w:color w:val="231F20"/>
          <w:spacing w:val="-8"/>
          <w:sz w:val="25"/>
        </w:rPr>
        <w:t xml:space="preserve"> </w:t>
      </w:r>
      <w:r>
        <w:rPr>
          <w:rFonts w:ascii="Times New Roman" w:hAnsi="Times New Roman"/>
          <w:color w:val="231F20"/>
          <w:sz w:val="25"/>
        </w:rPr>
        <w:t>in</w:t>
      </w:r>
      <w:r>
        <w:rPr>
          <w:rFonts w:ascii="Times New Roman" w:hAnsi="Times New Roman"/>
          <w:color w:val="231F20"/>
          <w:spacing w:val="-8"/>
          <w:sz w:val="25"/>
        </w:rPr>
        <w:t xml:space="preserve"> </w:t>
      </w:r>
      <w:r>
        <w:rPr>
          <w:rFonts w:ascii="Times New Roman" w:hAnsi="Times New Roman"/>
          <w:color w:val="231F20"/>
          <w:sz w:val="25"/>
        </w:rPr>
        <w:t>almost</w:t>
      </w:r>
      <w:r>
        <w:rPr>
          <w:rFonts w:ascii="Times New Roman" w:hAnsi="Times New Roman"/>
          <w:color w:val="231F20"/>
          <w:spacing w:val="-8"/>
          <w:sz w:val="25"/>
        </w:rPr>
        <w:t xml:space="preserve"> </w:t>
      </w:r>
      <w:r>
        <w:rPr>
          <w:rFonts w:ascii="Times New Roman" w:hAnsi="Times New Roman"/>
          <w:color w:val="231F20"/>
          <w:sz w:val="25"/>
        </w:rPr>
        <w:t>every</w:t>
      </w:r>
      <w:r>
        <w:rPr>
          <w:rFonts w:ascii="Times New Roman" w:hAnsi="Times New Roman"/>
          <w:color w:val="231F20"/>
          <w:spacing w:val="-8"/>
          <w:sz w:val="25"/>
        </w:rPr>
        <w:t xml:space="preserve"> </w:t>
      </w:r>
      <w:r>
        <w:rPr>
          <w:rFonts w:ascii="Times New Roman" w:hAnsi="Times New Roman"/>
          <w:color w:val="231F20"/>
          <w:sz w:val="25"/>
        </w:rPr>
        <w:t>culture.</w:t>
      </w:r>
      <w:r>
        <w:rPr>
          <w:rFonts w:ascii="Times New Roman" w:hAnsi="Times New Roman"/>
          <w:color w:val="231F20"/>
          <w:spacing w:val="-12"/>
          <w:sz w:val="25"/>
        </w:rPr>
        <w:t xml:space="preserve"> </w:t>
      </w:r>
      <w:r>
        <w:rPr>
          <w:rFonts w:ascii="Times New Roman" w:hAnsi="Times New Roman"/>
          <w:color w:val="231F20"/>
          <w:sz w:val="25"/>
        </w:rPr>
        <w:t>This</w:t>
      </w:r>
      <w:r>
        <w:rPr>
          <w:rFonts w:ascii="Times New Roman" w:hAnsi="Times New Roman"/>
          <w:color w:val="231F20"/>
          <w:spacing w:val="-8"/>
          <w:sz w:val="25"/>
        </w:rPr>
        <w:t xml:space="preserve"> </w:t>
      </w:r>
      <w:r>
        <w:rPr>
          <w:rFonts w:ascii="Times New Roman" w:hAnsi="Times New Roman"/>
          <w:color w:val="231F20"/>
          <w:sz w:val="25"/>
        </w:rPr>
        <w:t xml:space="preserve">important agricultural festival takes place after all the </w:t>
      </w:r>
      <w:r>
        <w:rPr>
          <w:rFonts w:ascii="Times New Roman" w:hAnsi="Times New Roman"/>
          <w:b/>
          <w:color w:val="231F20"/>
          <w:sz w:val="25"/>
        </w:rPr>
        <w:t xml:space="preserve">crops </w:t>
      </w:r>
      <w:r>
        <w:rPr>
          <w:rFonts w:ascii="Times New Roman" w:hAnsi="Times New Roman"/>
          <w:color w:val="231F20"/>
          <w:sz w:val="25"/>
        </w:rPr>
        <w:t xml:space="preserve">have been </w:t>
      </w:r>
      <w:r>
        <w:rPr>
          <w:rFonts w:ascii="Times New Roman" w:hAnsi="Times New Roman"/>
          <w:b/>
          <w:color w:val="231F20"/>
          <w:sz w:val="25"/>
        </w:rPr>
        <w:t xml:space="preserve">gathered </w:t>
      </w:r>
      <w:r>
        <w:rPr>
          <w:rFonts w:ascii="Times New Roman" w:hAnsi="Times New Roman"/>
          <w:color w:val="231F20"/>
          <w:sz w:val="25"/>
        </w:rPr>
        <w:t xml:space="preserve">in. People celebrate to show that they are </w:t>
      </w:r>
      <w:r>
        <w:rPr>
          <w:rFonts w:ascii="Times New Roman" w:hAnsi="Times New Roman"/>
          <w:b/>
          <w:color w:val="231F20"/>
          <w:sz w:val="25"/>
        </w:rPr>
        <w:t xml:space="preserve">grateful </w:t>
      </w:r>
      <w:r>
        <w:rPr>
          <w:rFonts w:ascii="Times New Roman" w:hAnsi="Times New Roman"/>
          <w:color w:val="231F20"/>
          <w:sz w:val="25"/>
        </w:rPr>
        <w:t>for the year’s supply of food. In</w:t>
      </w:r>
      <w:r>
        <w:rPr>
          <w:rFonts w:ascii="Times New Roman" w:hAnsi="Times New Roman"/>
          <w:color w:val="231F20"/>
          <w:spacing w:val="-3"/>
          <w:sz w:val="25"/>
        </w:rPr>
        <w:t xml:space="preserve"> </w:t>
      </w:r>
      <w:r>
        <w:rPr>
          <w:rFonts w:ascii="Times New Roman" w:hAnsi="Times New Roman"/>
          <w:color w:val="231F20"/>
          <w:sz w:val="25"/>
        </w:rPr>
        <w:t>ancient</w:t>
      </w:r>
      <w:r>
        <w:rPr>
          <w:rFonts w:ascii="Times New Roman" w:hAnsi="Times New Roman"/>
          <w:color w:val="231F20"/>
          <w:spacing w:val="-3"/>
          <w:sz w:val="25"/>
        </w:rPr>
        <w:t xml:space="preserve"> </w:t>
      </w:r>
      <w:r>
        <w:rPr>
          <w:rFonts w:ascii="Times New Roman" w:hAnsi="Times New Roman"/>
          <w:color w:val="231F20"/>
          <w:sz w:val="25"/>
        </w:rPr>
        <w:t>Egypt,</w:t>
      </w:r>
      <w:r>
        <w:rPr>
          <w:rFonts w:ascii="Times New Roman" w:hAnsi="Times New Roman"/>
          <w:color w:val="231F20"/>
          <w:spacing w:val="-3"/>
          <w:sz w:val="25"/>
        </w:rPr>
        <w:t xml:space="preserve"> </w:t>
      </w:r>
      <w:r>
        <w:rPr>
          <w:rFonts w:ascii="Times New Roman" w:hAnsi="Times New Roman"/>
          <w:color w:val="231F20"/>
          <w:sz w:val="25"/>
        </w:rPr>
        <w:t>the</w:t>
      </w:r>
      <w:r>
        <w:rPr>
          <w:rFonts w:ascii="Times New Roman" w:hAnsi="Times New Roman"/>
          <w:color w:val="231F20"/>
          <w:spacing w:val="-3"/>
          <w:sz w:val="25"/>
        </w:rPr>
        <w:t xml:space="preserve"> </w:t>
      </w:r>
      <w:r>
        <w:rPr>
          <w:rFonts w:ascii="Times New Roman" w:hAnsi="Times New Roman"/>
          <w:color w:val="231F20"/>
          <w:sz w:val="25"/>
        </w:rPr>
        <w:t>harvest</w:t>
      </w:r>
      <w:r>
        <w:rPr>
          <w:rFonts w:ascii="Times New Roman" w:hAnsi="Times New Roman"/>
          <w:color w:val="231F20"/>
          <w:spacing w:val="-3"/>
          <w:sz w:val="25"/>
        </w:rPr>
        <w:t xml:space="preserve"> </w:t>
      </w:r>
      <w:r>
        <w:rPr>
          <w:rFonts w:ascii="Times New Roman" w:hAnsi="Times New Roman"/>
          <w:color w:val="231F20"/>
          <w:sz w:val="25"/>
        </w:rPr>
        <w:t>festival</w:t>
      </w:r>
      <w:r>
        <w:rPr>
          <w:rFonts w:ascii="Times New Roman" w:hAnsi="Times New Roman"/>
          <w:color w:val="231F20"/>
          <w:spacing w:val="-4"/>
          <w:sz w:val="25"/>
        </w:rPr>
        <w:t xml:space="preserve"> </w:t>
      </w:r>
      <w:r>
        <w:rPr>
          <w:rFonts w:ascii="Times New Roman" w:hAnsi="Times New Roman"/>
          <w:color w:val="231F20"/>
          <w:sz w:val="25"/>
        </w:rPr>
        <w:t>was</w:t>
      </w:r>
      <w:r>
        <w:rPr>
          <w:rFonts w:ascii="Times New Roman" w:hAnsi="Times New Roman"/>
          <w:color w:val="231F20"/>
          <w:spacing w:val="-4"/>
          <w:sz w:val="25"/>
        </w:rPr>
        <w:t xml:space="preserve"> </w:t>
      </w:r>
      <w:r>
        <w:rPr>
          <w:rFonts w:ascii="Times New Roman" w:hAnsi="Times New Roman"/>
          <w:color w:val="231F20"/>
          <w:sz w:val="25"/>
        </w:rPr>
        <w:t>celebrated during</w:t>
      </w:r>
      <w:r>
        <w:rPr>
          <w:rFonts w:ascii="Times New Roman" w:hAnsi="Times New Roman"/>
          <w:color w:val="231F20"/>
          <w:spacing w:val="-12"/>
          <w:sz w:val="25"/>
        </w:rPr>
        <w:t xml:space="preserve"> </w:t>
      </w:r>
      <w:r>
        <w:rPr>
          <w:rFonts w:ascii="Times New Roman" w:hAnsi="Times New Roman"/>
          <w:color w:val="231F20"/>
          <w:sz w:val="25"/>
        </w:rPr>
        <w:t>the</w:t>
      </w:r>
      <w:r>
        <w:rPr>
          <w:rFonts w:ascii="Times New Roman" w:hAnsi="Times New Roman"/>
          <w:color w:val="231F20"/>
          <w:spacing w:val="-12"/>
          <w:sz w:val="25"/>
        </w:rPr>
        <w:t xml:space="preserve"> </w:t>
      </w:r>
      <w:r>
        <w:rPr>
          <w:rFonts w:ascii="Times New Roman" w:hAnsi="Times New Roman"/>
          <w:color w:val="231F20"/>
          <w:sz w:val="25"/>
        </w:rPr>
        <w:t>springtime—the</w:t>
      </w:r>
      <w:r>
        <w:rPr>
          <w:rFonts w:ascii="Times New Roman" w:hAnsi="Times New Roman"/>
          <w:color w:val="231F20"/>
          <w:spacing w:val="-12"/>
          <w:sz w:val="25"/>
        </w:rPr>
        <w:t xml:space="preserve"> </w:t>
      </w:r>
      <w:r>
        <w:rPr>
          <w:rFonts w:ascii="Times New Roman" w:hAnsi="Times New Roman"/>
          <w:color w:val="231F20"/>
          <w:sz w:val="25"/>
        </w:rPr>
        <w:t>Egyptian</w:t>
      </w:r>
      <w:r>
        <w:rPr>
          <w:rFonts w:ascii="Times New Roman" w:hAnsi="Times New Roman"/>
          <w:color w:val="231F20"/>
          <w:spacing w:val="-12"/>
          <w:sz w:val="25"/>
        </w:rPr>
        <w:t xml:space="preserve"> </w:t>
      </w:r>
      <w:r>
        <w:rPr>
          <w:rFonts w:ascii="Times New Roman" w:hAnsi="Times New Roman"/>
          <w:color w:val="231F20"/>
          <w:sz w:val="25"/>
        </w:rPr>
        <w:t>harvest</w:t>
      </w:r>
      <w:r>
        <w:rPr>
          <w:rFonts w:ascii="Times New Roman" w:hAnsi="Times New Roman"/>
          <w:color w:val="231F20"/>
          <w:spacing w:val="-12"/>
          <w:sz w:val="25"/>
        </w:rPr>
        <w:t xml:space="preserve"> </w:t>
      </w:r>
      <w:r>
        <w:rPr>
          <w:rFonts w:ascii="Times New Roman" w:hAnsi="Times New Roman"/>
          <w:color w:val="231F20"/>
          <w:sz w:val="25"/>
        </w:rPr>
        <w:t xml:space="preserve">season. It </w:t>
      </w:r>
      <w:r>
        <w:rPr>
          <w:rFonts w:ascii="Times New Roman" w:hAnsi="Times New Roman"/>
          <w:b/>
          <w:color w:val="231F20"/>
          <w:sz w:val="25"/>
        </w:rPr>
        <w:t xml:space="preserve">featured </w:t>
      </w:r>
      <w:r>
        <w:rPr>
          <w:rFonts w:ascii="Times New Roman" w:hAnsi="Times New Roman"/>
          <w:color w:val="231F20"/>
          <w:sz w:val="25"/>
        </w:rPr>
        <w:t xml:space="preserve">a parade and a great feast with music, </w:t>
      </w:r>
      <w:r>
        <w:rPr>
          <w:rFonts w:ascii="Times New Roman" w:hAnsi="Times New Roman"/>
          <w:color w:val="231F20"/>
          <w:spacing w:val="9"/>
          <w:sz w:val="25"/>
        </w:rPr>
        <w:t xml:space="preserve">dancing, </w:t>
      </w:r>
      <w:r>
        <w:rPr>
          <w:rFonts w:ascii="Times New Roman" w:hAnsi="Times New Roman"/>
          <w:color w:val="231F20"/>
          <w:sz w:val="25"/>
        </w:rPr>
        <w:t xml:space="preserve">and </w:t>
      </w:r>
      <w:r>
        <w:rPr>
          <w:rFonts w:ascii="Times New Roman" w:hAnsi="Times New Roman"/>
          <w:color w:val="231F20"/>
          <w:spacing w:val="9"/>
          <w:sz w:val="25"/>
        </w:rPr>
        <w:t xml:space="preserve">sports. </w:t>
      </w:r>
      <w:r>
        <w:rPr>
          <w:rFonts w:ascii="Times New Roman" w:hAnsi="Times New Roman"/>
          <w:color w:val="231F20"/>
          <w:sz w:val="25"/>
        </w:rPr>
        <w:t xml:space="preserve">Today, in some </w:t>
      </w:r>
      <w:r>
        <w:rPr>
          <w:rFonts w:ascii="Times New Roman" w:hAnsi="Times New Roman"/>
          <w:color w:val="231F20"/>
          <w:spacing w:val="11"/>
          <w:sz w:val="25"/>
        </w:rPr>
        <w:t xml:space="preserve">European </w:t>
      </w:r>
      <w:r>
        <w:rPr>
          <w:rFonts w:ascii="Times New Roman" w:hAnsi="Times New Roman"/>
          <w:color w:val="231F20"/>
          <w:sz w:val="25"/>
        </w:rPr>
        <w:t>countries,</w:t>
      </w:r>
      <w:r>
        <w:rPr>
          <w:rFonts w:ascii="Times New Roman" w:hAnsi="Times New Roman"/>
          <w:color w:val="231F20"/>
          <w:spacing w:val="60"/>
          <w:w w:val="150"/>
          <w:sz w:val="25"/>
        </w:rPr>
        <w:t xml:space="preserve"> </w:t>
      </w:r>
      <w:r>
        <w:rPr>
          <w:rFonts w:ascii="Times New Roman" w:hAnsi="Times New Roman"/>
          <w:color w:val="231F20"/>
          <w:sz w:val="25"/>
        </w:rPr>
        <w:t>people</w:t>
      </w:r>
      <w:r>
        <w:rPr>
          <w:rFonts w:ascii="Times New Roman" w:hAnsi="Times New Roman"/>
          <w:color w:val="231F20"/>
          <w:spacing w:val="61"/>
          <w:w w:val="150"/>
          <w:sz w:val="25"/>
        </w:rPr>
        <w:t xml:space="preserve"> </w:t>
      </w:r>
      <w:r>
        <w:rPr>
          <w:rFonts w:ascii="Times New Roman" w:hAnsi="Times New Roman"/>
          <w:b/>
          <w:color w:val="231F20"/>
          <w:sz w:val="25"/>
        </w:rPr>
        <w:t>decorate</w:t>
      </w:r>
      <w:r>
        <w:rPr>
          <w:rFonts w:ascii="Times New Roman" w:hAnsi="Times New Roman"/>
          <w:b/>
          <w:color w:val="231F20"/>
          <w:spacing w:val="63"/>
          <w:w w:val="150"/>
          <w:sz w:val="25"/>
        </w:rPr>
        <w:t xml:space="preserve"> </w:t>
      </w:r>
      <w:r>
        <w:rPr>
          <w:rFonts w:ascii="Times New Roman" w:hAnsi="Times New Roman"/>
          <w:b/>
          <w:color w:val="231F20"/>
          <w:sz w:val="25"/>
        </w:rPr>
        <w:t>churches</w:t>
      </w:r>
      <w:r>
        <w:rPr>
          <w:rFonts w:ascii="Times New Roman" w:hAnsi="Times New Roman"/>
          <w:b/>
          <w:color w:val="231F20"/>
          <w:spacing w:val="60"/>
          <w:w w:val="150"/>
          <w:sz w:val="25"/>
        </w:rPr>
        <w:t xml:space="preserve"> </w:t>
      </w:r>
      <w:r>
        <w:rPr>
          <w:rFonts w:ascii="Times New Roman" w:hAnsi="Times New Roman"/>
          <w:color w:val="231F20"/>
          <w:sz w:val="25"/>
        </w:rPr>
        <w:t>and</w:t>
      </w:r>
      <w:r>
        <w:rPr>
          <w:rFonts w:ascii="Times New Roman" w:hAnsi="Times New Roman"/>
          <w:color w:val="231F20"/>
          <w:spacing w:val="61"/>
          <w:w w:val="150"/>
          <w:sz w:val="25"/>
        </w:rPr>
        <w:t xml:space="preserve"> </w:t>
      </w:r>
      <w:r>
        <w:rPr>
          <w:rFonts w:ascii="Times New Roman" w:hAnsi="Times New Roman"/>
          <w:color w:val="231F20"/>
          <w:spacing w:val="-4"/>
          <w:sz w:val="25"/>
        </w:rPr>
        <w:t>town</w:t>
      </w:r>
    </w:p>
    <w:p w14:paraId="5BE57B56">
      <w:pPr>
        <w:spacing w:before="8" w:line="283" w:lineRule="auto"/>
        <w:ind w:left="1505" w:right="1639" w:firstLine="0"/>
        <w:jc w:val="both"/>
        <w:rPr>
          <w:rFonts w:ascii="Times New Roman"/>
          <w:sz w:val="25"/>
        </w:rPr>
      </w:pPr>
      <w:r>
        <w:rPr>
          <w:rFonts w:ascii="Times New Roman"/>
          <w:color w:val="231F20"/>
          <w:sz w:val="25"/>
        </w:rPr>
        <w:t>halls</w:t>
      </w:r>
      <w:r>
        <w:rPr>
          <w:rFonts w:ascii="Times New Roman"/>
          <w:color w:val="231F20"/>
          <w:spacing w:val="40"/>
          <w:sz w:val="25"/>
        </w:rPr>
        <w:t xml:space="preserve"> </w:t>
      </w:r>
      <w:r>
        <w:rPr>
          <w:rFonts w:ascii="Times New Roman"/>
          <w:color w:val="231F20"/>
          <w:sz w:val="25"/>
        </w:rPr>
        <w:t>with</w:t>
      </w:r>
      <w:r>
        <w:rPr>
          <w:rFonts w:ascii="Times New Roman"/>
          <w:color w:val="231F20"/>
          <w:spacing w:val="40"/>
          <w:sz w:val="25"/>
        </w:rPr>
        <w:t xml:space="preserve"> </w:t>
      </w:r>
      <w:r>
        <w:rPr>
          <w:rFonts w:ascii="Times New Roman"/>
          <w:color w:val="231F20"/>
          <w:sz w:val="25"/>
        </w:rPr>
        <w:t>flowers</w:t>
      </w:r>
      <w:r>
        <w:rPr>
          <w:rFonts w:ascii="Times New Roman"/>
          <w:color w:val="231F20"/>
          <w:spacing w:val="40"/>
          <w:sz w:val="25"/>
        </w:rPr>
        <w:t xml:space="preserve"> </w:t>
      </w:r>
      <w:r>
        <w:rPr>
          <w:rFonts w:ascii="Times New Roman"/>
          <w:color w:val="231F20"/>
          <w:sz w:val="25"/>
        </w:rPr>
        <w:t>and</w:t>
      </w:r>
      <w:r>
        <w:rPr>
          <w:rFonts w:ascii="Times New Roman"/>
          <w:color w:val="231F20"/>
          <w:spacing w:val="40"/>
          <w:sz w:val="25"/>
        </w:rPr>
        <w:t xml:space="preserve"> </w:t>
      </w:r>
      <w:r>
        <w:rPr>
          <w:rFonts w:ascii="Times New Roman"/>
          <w:color w:val="231F20"/>
          <w:sz w:val="25"/>
        </w:rPr>
        <w:t>fruit,</w:t>
      </w:r>
      <w:r>
        <w:rPr>
          <w:rFonts w:ascii="Times New Roman"/>
          <w:color w:val="231F20"/>
          <w:spacing w:val="40"/>
          <w:sz w:val="25"/>
        </w:rPr>
        <w:t xml:space="preserve"> </w:t>
      </w:r>
      <w:r>
        <w:rPr>
          <w:rFonts w:ascii="Times New Roman"/>
          <w:color w:val="231F20"/>
          <w:sz w:val="25"/>
        </w:rPr>
        <w:t>and</w:t>
      </w:r>
      <w:r>
        <w:rPr>
          <w:rFonts w:ascii="Times New Roman"/>
          <w:color w:val="231F20"/>
          <w:spacing w:val="40"/>
          <w:sz w:val="25"/>
        </w:rPr>
        <w:t xml:space="preserve"> </w:t>
      </w:r>
      <w:r>
        <w:rPr>
          <w:rFonts w:ascii="Times New Roman"/>
          <w:color w:val="231F20"/>
          <w:sz w:val="25"/>
        </w:rPr>
        <w:t>get</w:t>
      </w:r>
      <w:r>
        <w:rPr>
          <w:rFonts w:ascii="Times New Roman"/>
          <w:color w:val="231F20"/>
          <w:spacing w:val="40"/>
          <w:sz w:val="25"/>
        </w:rPr>
        <w:t xml:space="preserve"> </w:t>
      </w:r>
      <w:r>
        <w:rPr>
          <w:rFonts w:ascii="Times New Roman"/>
          <w:color w:val="231F20"/>
          <w:sz w:val="25"/>
        </w:rPr>
        <w:t>together</w:t>
      </w:r>
      <w:r>
        <w:rPr>
          <w:rFonts w:ascii="Times New Roman"/>
          <w:color w:val="231F20"/>
          <w:spacing w:val="40"/>
          <w:sz w:val="25"/>
        </w:rPr>
        <w:t xml:space="preserve"> </w:t>
      </w:r>
      <w:r>
        <w:rPr>
          <w:rFonts w:ascii="Times New Roman"/>
          <w:color w:val="231F20"/>
          <w:sz w:val="25"/>
        </w:rPr>
        <w:t>to</w:t>
      </w:r>
      <w:r>
        <w:rPr>
          <w:rFonts w:ascii="Times New Roman"/>
          <w:color w:val="231F20"/>
          <w:spacing w:val="40"/>
          <w:sz w:val="25"/>
        </w:rPr>
        <w:t xml:space="preserve"> </w:t>
      </w:r>
      <w:r>
        <w:rPr>
          <w:rFonts w:ascii="Times New Roman"/>
          <w:color w:val="231F20"/>
          <w:sz w:val="25"/>
        </w:rPr>
        <w:t>celebrate</w:t>
      </w:r>
      <w:r>
        <w:rPr>
          <w:rFonts w:ascii="Times New Roman"/>
          <w:color w:val="231F20"/>
          <w:spacing w:val="40"/>
          <w:sz w:val="25"/>
        </w:rPr>
        <w:t xml:space="preserve"> </w:t>
      </w:r>
      <w:r>
        <w:rPr>
          <w:rFonts w:ascii="Times New Roman"/>
          <w:color w:val="231F20"/>
          <w:sz w:val="25"/>
        </w:rPr>
        <w:t>over</w:t>
      </w:r>
      <w:r>
        <w:rPr>
          <w:rFonts w:ascii="Times New Roman"/>
          <w:color w:val="231F20"/>
          <w:spacing w:val="40"/>
          <w:sz w:val="25"/>
        </w:rPr>
        <w:t xml:space="preserve"> </w:t>
      </w:r>
      <w:r>
        <w:rPr>
          <w:rFonts w:ascii="Times New Roman"/>
          <w:color w:val="231F20"/>
          <w:sz w:val="25"/>
        </w:rPr>
        <w:t>a</w:t>
      </w:r>
      <w:r>
        <w:rPr>
          <w:rFonts w:ascii="Times New Roman"/>
          <w:color w:val="231F20"/>
          <w:spacing w:val="40"/>
          <w:sz w:val="25"/>
        </w:rPr>
        <w:t xml:space="preserve"> </w:t>
      </w:r>
      <w:r>
        <w:rPr>
          <w:rFonts w:ascii="Times New Roman"/>
          <w:color w:val="231F20"/>
          <w:sz w:val="25"/>
        </w:rPr>
        <w:t>meal.</w:t>
      </w:r>
      <w:r>
        <w:rPr>
          <w:rFonts w:ascii="Times New Roman"/>
          <w:color w:val="231F20"/>
          <w:spacing w:val="40"/>
          <w:sz w:val="25"/>
        </w:rPr>
        <w:t xml:space="preserve"> </w:t>
      </w:r>
      <w:r>
        <w:rPr>
          <w:rFonts w:ascii="Times New Roman"/>
          <w:color w:val="231F20"/>
          <w:sz w:val="25"/>
        </w:rPr>
        <w:t>During</w:t>
      </w:r>
      <w:r>
        <w:rPr>
          <w:rFonts w:ascii="Times New Roman"/>
          <w:color w:val="231F20"/>
          <w:spacing w:val="40"/>
          <w:sz w:val="25"/>
        </w:rPr>
        <w:t xml:space="preserve"> </w:t>
      </w:r>
      <w:r>
        <w:rPr>
          <w:rFonts w:ascii="Times New Roman"/>
          <w:color w:val="231F20"/>
          <w:sz w:val="25"/>
        </w:rPr>
        <w:t>the Mid-Autumn Festival in China, families gather to admire the shining moon and enjoy delicious mooncakes.</w:t>
      </w:r>
    </w:p>
    <w:p w14:paraId="703232F9">
      <w:pPr>
        <w:spacing w:before="116" w:line="283" w:lineRule="auto"/>
        <w:ind w:left="1505" w:right="1634" w:firstLine="0"/>
        <w:jc w:val="both"/>
        <w:rPr>
          <w:rFonts w:ascii="Times New Roman"/>
          <w:sz w:val="25"/>
        </w:rPr>
      </w:pPr>
      <w:r>
        <w:rPr>
          <w:rFonts w:ascii="Times New Roman"/>
          <w:color w:val="231F20"/>
          <w:sz w:val="25"/>
        </w:rPr>
        <w:t xml:space="preserve">Customs play a </w:t>
      </w:r>
      <w:r>
        <w:rPr>
          <w:rFonts w:ascii="Times New Roman"/>
          <w:b/>
          <w:color w:val="231F20"/>
          <w:sz w:val="25"/>
        </w:rPr>
        <w:t xml:space="preserve">significant </w:t>
      </w:r>
      <w:r>
        <w:rPr>
          <w:rFonts w:ascii="Times New Roman"/>
          <w:color w:val="231F20"/>
          <w:sz w:val="25"/>
        </w:rPr>
        <w:t xml:space="preserve">role in festivals, but sometimes they can change over time. With the development of modern society and the spread of new ideas, some traditions may fade away and others may be established. One example is the </w:t>
      </w:r>
      <w:r>
        <w:rPr>
          <w:rFonts w:ascii="Times New Roman"/>
          <w:b/>
          <w:color w:val="231F20"/>
          <w:sz w:val="25"/>
        </w:rPr>
        <w:t xml:space="preserve">typical </w:t>
      </w:r>
      <w:r>
        <w:rPr>
          <w:rFonts w:ascii="Times New Roman"/>
          <w:color w:val="231F20"/>
          <w:sz w:val="25"/>
        </w:rPr>
        <w:t>Chinese Spring Festival custom of lighting firecrackers to drive away the evil spirits and celebrate the new year. Nowadays, many big cities have given up this custom in order to</w:t>
      </w:r>
      <w:r>
        <w:rPr>
          <w:rFonts w:ascii="Times New Roman"/>
          <w:color w:val="231F20"/>
          <w:spacing w:val="-6"/>
          <w:sz w:val="25"/>
        </w:rPr>
        <w:t xml:space="preserve"> </w:t>
      </w:r>
      <w:r>
        <w:rPr>
          <w:rFonts w:ascii="Times New Roman"/>
          <w:color w:val="231F20"/>
          <w:sz w:val="25"/>
        </w:rPr>
        <w:t>avoid</w:t>
      </w:r>
      <w:r>
        <w:rPr>
          <w:rFonts w:ascii="Times New Roman"/>
          <w:color w:val="231F20"/>
          <w:spacing w:val="-4"/>
          <w:sz w:val="25"/>
        </w:rPr>
        <w:t xml:space="preserve"> </w:t>
      </w:r>
      <w:r>
        <w:rPr>
          <w:rFonts w:ascii="Times New Roman"/>
          <w:color w:val="231F20"/>
          <w:sz w:val="25"/>
        </w:rPr>
        <w:t>air</w:t>
      </w:r>
      <w:r>
        <w:rPr>
          <w:rFonts w:ascii="Times New Roman"/>
          <w:color w:val="231F20"/>
          <w:spacing w:val="-4"/>
          <w:sz w:val="25"/>
        </w:rPr>
        <w:t xml:space="preserve"> </w:t>
      </w:r>
      <w:r>
        <w:rPr>
          <w:rFonts w:ascii="Times New Roman"/>
          <w:color w:val="231F20"/>
          <w:sz w:val="25"/>
        </w:rPr>
        <w:t>pollution.</w:t>
      </w:r>
      <w:r>
        <w:rPr>
          <w:rFonts w:ascii="Times New Roman"/>
          <w:color w:val="231F20"/>
          <w:spacing w:val="-16"/>
          <w:sz w:val="25"/>
        </w:rPr>
        <w:t xml:space="preserve"> </w:t>
      </w:r>
      <w:r>
        <w:rPr>
          <w:rFonts w:ascii="Times New Roman"/>
          <w:color w:val="231F20"/>
          <w:sz w:val="25"/>
        </w:rPr>
        <w:t>Another</w:t>
      </w:r>
      <w:r>
        <w:rPr>
          <w:rFonts w:ascii="Times New Roman"/>
          <w:color w:val="231F20"/>
          <w:spacing w:val="-4"/>
          <w:sz w:val="25"/>
        </w:rPr>
        <w:t xml:space="preserve"> </w:t>
      </w:r>
      <w:r>
        <w:rPr>
          <w:rFonts w:ascii="Times New Roman"/>
          <w:color w:val="231F20"/>
          <w:sz w:val="25"/>
        </w:rPr>
        <w:t>example</w:t>
      </w:r>
      <w:r>
        <w:rPr>
          <w:rFonts w:ascii="Times New Roman"/>
          <w:color w:val="231F20"/>
          <w:spacing w:val="-4"/>
          <w:sz w:val="25"/>
        </w:rPr>
        <w:t xml:space="preserve"> </w:t>
      </w:r>
      <w:r>
        <w:rPr>
          <w:rFonts w:ascii="Times New Roman"/>
          <w:color w:val="231F20"/>
          <w:sz w:val="25"/>
        </w:rPr>
        <w:t>is</w:t>
      </w:r>
      <w:r>
        <w:rPr>
          <w:rFonts w:ascii="Times New Roman"/>
          <w:color w:val="231F20"/>
          <w:spacing w:val="-4"/>
          <w:sz w:val="25"/>
        </w:rPr>
        <w:t xml:space="preserve"> </w:t>
      </w:r>
      <w:r>
        <w:rPr>
          <w:rFonts w:ascii="Times New Roman"/>
          <w:color w:val="231F20"/>
          <w:sz w:val="25"/>
        </w:rPr>
        <w:t>Halloween,</w:t>
      </w:r>
      <w:r>
        <w:rPr>
          <w:rFonts w:ascii="Times New Roman"/>
          <w:color w:val="231F20"/>
          <w:spacing w:val="-4"/>
          <w:sz w:val="25"/>
        </w:rPr>
        <w:t xml:space="preserve"> </w:t>
      </w:r>
      <w:r>
        <w:rPr>
          <w:rFonts w:ascii="Times New Roman"/>
          <w:color w:val="231F20"/>
          <w:sz w:val="25"/>
        </w:rPr>
        <w:t>which</w:t>
      </w:r>
      <w:r>
        <w:rPr>
          <w:rFonts w:ascii="Times New Roman"/>
          <w:color w:val="231F20"/>
          <w:spacing w:val="-4"/>
          <w:sz w:val="25"/>
        </w:rPr>
        <w:t xml:space="preserve"> </w:t>
      </w:r>
      <w:r>
        <w:rPr>
          <w:rFonts w:ascii="Times New Roman"/>
          <w:color w:val="231F20"/>
          <w:sz w:val="25"/>
        </w:rPr>
        <w:t>slowly</w:t>
      </w:r>
      <w:r>
        <w:rPr>
          <w:rFonts w:ascii="Times New Roman"/>
          <w:color w:val="231F20"/>
          <w:spacing w:val="-4"/>
          <w:sz w:val="25"/>
        </w:rPr>
        <w:t xml:space="preserve"> </w:t>
      </w:r>
      <w:r>
        <w:rPr>
          <w:rFonts w:ascii="Times New Roman"/>
          <w:color w:val="231F20"/>
          <w:sz w:val="25"/>
        </w:rPr>
        <w:t>became</w:t>
      </w:r>
      <w:r>
        <w:rPr>
          <w:rFonts w:ascii="Times New Roman"/>
          <w:color w:val="231F20"/>
          <w:spacing w:val="-4"/>
          <w:sz w:val="25"/>
        </w:rPr>
        <w:t xml:space="preserve"> </w:t>
      </w:r>
      <w:r>
        <w:rPr>
          <w:rFonts w:ascii="Times New Roman"/>
          <w:color w:val="231F20"/>
          <w:sz w:val="25"/>
        </w:rPr>
        <w:t>an</w:t>
      </w:r>
      <w:r>
        <w:rPr>
          <w:rFonts w:ascii="Times New Roman"/>
          <w:color w:val="231F20"/>
          <w:spacing w:val="-4"/>
          <w:sz w:val="25"/>
        </w:rPr>
        <w:t xml:space="preserve"> </w:t>
      </w:r>
      <w:r>
        <w:rPr>
          <w:rFonts w:ascii="Times New Roman"/>
          <w:color w:val="231F20"/>
          <w:sz w:val="25"/>
        </w:rPr>
        <w:t>exciting festival for children, in spite of its religious origins.</w:t>
      </w:r>
    </w:p>
    <w:p w14:paraId="44361190">
      <w:pPr>
        <w:pStyle w:val="11"/>
        <w:rPr>
          <w:rFonts w:ascii="Times New Roman"/>
          <w:sz w:val="20"/>
        </w:rPr>
      </w:pPr>
    </w:p>
    <w:p w14:paraId="365E7654">
      <w:pPr>
        <w:pStyle w:val="11"/>
        <w:spacing w:before="7"/>
        <w:rPr>
          <w:rFonts w:ascii="Times New Roman"/>
          <w:sz w:val="26"/>
        </w:rPr>
      </w:pPr>
    </w:p>
    <w:p w14:paraId="6CB96A2E">
      <w:pPr>
        <w:pStyle w:val="15"/>
        <w:numPr>
          <w:ilvl w:val="1"/>
          <w:numId w:val="2"/>
        </w:numPr>
        <w:tabs>
          <w:tab w:val="left" w:pos="1155"/>
        </w:tabs>
        <w:spacing w:before="97" w:after="0" w:line="240" w:lineRule="auto"/>
        <w:ind w:left="1155" w:right="0" w:hanging="484"/>
        <w:jc w:val="left"/>
        <w:rPr>
          <w:rFonts w:ascii="Tahoma"/>
          <w:color w:val="231F20"/>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p>
    <w:p w14:paraId="702A103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77FDD5F">
      <w:pPr>
        <w:spacing w:after="0" w:line="240" w:lineRule="auto"/>
        <w:jc w:val="left"/>
        <w:rPr>
          <w:sz w:val="20"/>
        </w:rPr>
        <w:sectPr>
          <w:type w:val="continuous"/>
          <w:pgSz w:w="11910" w:h="16840"/>
          <w:pgMar w:top="1340" w:right="0" w:bottom="280" w:left="0" w:header="720" w:footer="720" w:gutter="0"/>
          <w:cols w:space="720" w:num="1"/>
        </w:sectPr>
      </w:pPr>
    </w:p>
    <w:p w14:paraId="2A594754">
      <w:pPr>
        <w:pStyle w:val="11"/>
        <w:rPr>
          <w:sz w:val="20"/>
        </w:rPr>
      </w:pPr>
    </w:p>
    <w:p w14:paraId="3107CE25">
      <w:pPr>
        <w:pStyle w:val="11"/>
        <w:rPr>
          <w:sz w:val="20"/>
        </w:rPr>
      </w:pPr>
    </w:p>
    <w:p w14:paraId="2BC345E2">
      <w:pPr>
        <w:pStyle w:val="11"/>
        <w:rPr>
          <w:sz w:val="20"/>
        </w:rPr>
      </w:pPr>
    </w:p>
    <w:p w14:paraId="12ACBAAE">
      <w:pPr>
        <w:pStyle w:val="11"/>
        <w:rPr>
          <w:sz w:val="20"/>
        </w:rPr>
      </w:pPr>
    </w:p>
    <w:p w14:paraId="49A3F652">
      <w:pPr>
        <w:pStyle w:val="11"/>
        <w:rPr>
          <w:sz w:val="20"/>
        </w:rPr>
      </w:pPr>
    </w:p>
    <w:p w14:paraId="41461C99">
      <w:pPr>
        <w:pStyle w:val="11"/>
        <w:rPr>
          <w:sz w:val="20"/>
        </w:rPr>
      </w:pPr>
    </w:p>
    <w:p w14:paraId="448B2385">
      <w:pPr>
        <w:pStyle w:val="11"/>
        <w:spacing w:before="1"/>
        <w:rPr>
          <w:sz w:val="24"/>
        </w:rPr>
      </w:pPr>
    </w:p>
    <w:p w14:paraId="3EBE0945">
      <w:pPr>
        <w:spacing w:before="90" w:line="283" w:lineRule="auto"/>
        <w:ind w:left="1672" w:right="6312" w:firstLine="0"/>
        <w:jc w:val="both"/>
        <w:rPr>
          <w:rFonts w:ascii="Times New Roman"/>
          <w:sz w:val="25"/>
        </w:rPr>
      </w:pPr>
      <w:r>
        <w:rPr>
          <w:rFonts w:ascii="Times New Roman"/>
          <w:color w:val="231F20"/>
          <w:sz w:val="25"/>
        </w:rPr>
        <w:t xml:space="preserve">Festivals are becoming more and more </w:t>
      </w:r>
      <w:r>
        <w:rPr>
          <w:rFonts w:ascii="Times New Roman"/>
          <w:b/>
          <w:color w:val="231F20"/>
          <w:sz w:val="25"/>
        </w:rPr>
        <w:t>commercial</w:t>
      </w:r>
      <w:r>
        <w:rPr>
          <w:rFonts w:ascii="Times New Roman"/>
          <w:color w:val="231F20"/>
          <w:sz w:val="25"/>
        </w:rPr>
        <w:t xml:space="preserve">, with businesses taking advantage of the celebrations. Online shopping websites and social </w:t>
      </w:r>
      <w:r>
        <w:rPr>
          <w:rFonts w:ascii="Times New Roman"/>
          <w:b/>
          <w:color w:val="231F20"/>
          <w:sz w:val="25"/>
        </w:rPr>
        <w:t xml:space="preserve">media </w:t>
      </w:r>
      <w:r>
        <w:rPr>
          <w:rFonts w:ascii="Times New Roman"/>
          <w:color w:val="231F20"/>
          <w:sz w:val="25"/>
        </w:rPr>
        <w:t>apps have made it much easier for the public to spend more on gifts for their loved ones. Although some believe festivals</w:t>
      </w:r>
      <w:r>
        <w:rPr>
          <w:rFonts w:ascii="Times New Roman"/>
          <w:color w:val="231F20"/>
          <w:spacing w:val="-16"/>
          <w:sz w:val="25"/>
        </w:rPr>
        <w:t xml:space="preserve"> </w:t>
      </w:r>
      <w:r>
        <w:rPr>
          <w:rFonts w:ascii="Times New Roman"/>
          <w:color w:val="231F20"/>
          <w:sz w:val="25"/>
        </w:rPr>
        <w:t>should</w:t>
      </w:r>
      <w:r>
        <w:rPr>
          <w:rFonts w:ascii="Times New Roman"/>
          <w:color w:val="231F20"/>
          <w:spacing w:val="-16"/>
          <w:sz w:val="25"/>
        </w:rPr>
        <w:t xml:space="preserve"> </w:t>
      </w:r>
      <w:r>
        <w:rPr>
          <w:rFonts w:ascii="Times New Roman"/>
          <w:color w:val="231F20"/>
          <w:sz w:val="25"/>
        </w:rPr>
        <w:t>not</w:t>
      </w:r>
      <w:r>
        <w:rPr>
          <w:rFonts w:ascii="Times New Roman"/>
          <w:color w:val="231F20"/>
          <w:spacing w:val="-15"/>
          <w:sz w:val="25"/>
        </w:rPr>
        <w:t xml:space="preserve"> </w:t>
      </w:r>
      <w:r>
        <w:rPr>
          <w:rFonts w:ascii="Times New Roman"/>
          <w:color w:val="231F20"/>
          <w:sz w:val="25"/>
        </w:rPr>
        <w:t>be</w:t>
      </w:r>
      <w:r>
        <w:rPr>
          <w:rFonts w:ascii="Times New Roman"/>
          <w:color w:val="231F20"/>
          <w:spacing w:val="-16"/>
          <w:sz w:val="25"/>
        </w:rPr>
        <w:t xml:space="preserve"> </w:t>
      </w:r>
      <w:r>
        <w:rPr>
          <w:rFonts w:ascii="Times New Roman"/>
          <w:color w:val="231F20"/>
          <w:sz w:val="25"/>
        </w:rPr>
        <w:t>commercialised, others</w:t>
      </w:r>
      <w:r>
        <w:rPr>
          <w:rFonts w:ascii="Times New Roman"/>
          <w:color w:val="231F20"/>
          <w:spacing w:val="5"/>
          <w:sz w:val="25"/>
        </w:rPr>
        <w:t xml:space="preserve"> </w:t>
      </w:r>
      <w:r>
        <w:rPr>
          <w:rFonts w:ascii="Times New Roman"/>
          <w:color w:val="231F20"/>
          <w:sz w:val="25"/>
        </w:rPr>
        <w:t>believe</w:t>
      </w:r>
      <w:r>
        <w:rPr>
          <w:rFonts w:ascii="Times New Roman"/>
          <w:color w:val="231F20"/>
          <w:spacing w:val="7"/>
          <w:sz w:val="25"/>
        </w:rPr>
        <w:t xml:space="preserve"> </w:t>
      </w:r>
      <w:r>
        <w:rPr>
          <w:rFonts w:ascii="Times New Roman"/>
          <w:color w:val="231F20"/>
          <w:sz w:val="25"/>
        </w:rPr>
        <w:t>the</w:t>
      </w:r>
      <w:r>
        <w:rPr>
          <w:rFonts w:ascii="Times New Roman"/>
          <w:color w:val="231F20"/>
          <w:spacing w:val="7"/>
          <w:sz w:val="25"/>
        </w:rPr>
        <w:t xml:space="preserve"> </w:t>
      </w:r>
      <w:r>
        <w:rPr>
          <w:rFonts w:ascii="Times New Roman"/>
          <w:color w:val="231F20"/>
          <w:sz w:val="25"/>
        </w:rPr>
        <w:t>increase</w:t>
      </w:r>
      <w:r>
        <w:rPr>
          <w:rFonts w:ascii="Times New Roman"/>
          <w:color w:val="231F20"/>
          <w:spacing w:val="7"/>
          <w:sz w:val="25"/>
        </w:rPr>
        <w:t xml:space="preserve"> </w:t>
      </w:r>
      <w:r>
        <w:rPr>
          <w:rFonts w:ascii="Times New Roman"/>
          <w:color w:val="231F20"/>
          <w:sz w:val="25"/>
        </w:rPr>
        <w:t>in</w:t>
      </w:r>
      <w:r>
        <w:rPr>
          <w:rFonts w:ascii="Times New Roman"/>
          <w:color w:val="231F20"/>
          <w:spacing w:val="7"/>
          <w:sz w:val="25"/>
        </w:rPr>
        <w:t xml:space="preserve"> </w:t>
      </w:r>
      <w:r>
        <w:rPr>
          <w:rFonts w:ascii="Times New Roman"/>
          <w:color w:val="231F20"/>
          <w:spacing w:val="-2"/>
          <w:sz w:val="25"/>
        </w:rPr>
        <w:t>spending</w:t>
      </w:r>
    </w:p>
    <w:p w14:paraId="40E43156">
      <w:pPr>
        <w:spacing w:before="7"/>
        <w:ind w:left="1672" w:right="0" w:firstLine="0"/>
        <w:jc w:val="both"/>
        <w:rPr>
          <w:rFonts w:ascii="Times New Roman"/>
          <w:sz w:val="25"/>
        </w:rPr>
      </w:pPr>
      <w:r>
        <w:rPr>
          <w:rFonts w:ascii="Times New Roman"/>
          <w:color w:val="231F20"/>
          <w:sz w:val="25"/>
        </w:rPr>
        <w:t>is</w:t>
      </w:r>
      <w:r>
        <w:rPr>
          <w:rFonts w:ascii="Times New Roman"/>
          <w:color w:val="231F20"/>
          <w:spacing w:val="-2"/>
          <w:sz w:val="25"/>
        </w:rPr>
        <w:t xml:space="preserve"> </w:t>
      </w:r>
      <w:r>
        <w:rPr>
          <w:rFonts w:ascii="Times New Roman"/>
          <w:color w:val="231F20"/>
          <w:sz w:val="25"/>
        </w:rPr>
        <w:t xml:space="preserve">good for the economy and public </w:t>
      </w:r>
      <w:r>
        <w:rPr>
          <w:rFonts w:ascii="Times New Roman"/>
          <w:color w:val="231F20"/>
          <w:spacing w:val="-2"/>
          <w:sz w:val="25"/>
        </w:rPr>
        <w:t>happiness.</w:t>
      </w:r>
    </w:p>
    <w:p w14:paraId="6873710F">
      <w:pPr>
        <w:spacing w:before="166" w:line="283" w:lineRule="auto"/>
        <w:ind w:left="1672" w:right="1474" w:firstLine="0"/>
        <w:jc w:val="both"/>
        <w:rPr>
          <w:rFonts w:ascii="Times New Roman" w:hAnsi="Times New Roman"/>
          <w:sz w:val="25"/>
        </w:rPr>
      </w:pPr>
      <w:r>
        <w:rPr>
          <w:rFonts w:ascii="Times New Roman" w:hAnsi="Times New Roman"/>
          <w:color w:val="231F20"/>
          <w:sz w:val="25"/>
        </w:rPr>
        <w:t>Festivals are an important part of society.</w:t>
      </w:r>
      <w:r>
        <w:rPr>
          <w:rFonts w:ascii="Times New Roman" w:hAnsi="Times New Roman"/>
          <w:color w:val="231F20"/>
          <w:spacing w:val="-2"/>
          <w:sz w:val="25"/>
        </w:rPr>
        <w:t xml:space="preserve"> </w:t>
      </w:r>
      <w:r>
        <w:rPr>
          <w:rFonts w:ascii="Times New Roman" w:hAnsi="Times New Roman"/>
          <w:color w:val="231F20"/>
          <w:sz w:val="25"/>
        </w:rPr>
        <w:t xml:space="preserve">They </w:t>
      </w:r>
      <w:r>
        <w:rPr>
          <w:rFonts w:ascii="Times New Roman" w:hAnsi="Times New Roman"/>
          <w:b/>
          <w:color w:val="231F20"/>
          <w:sz w:val="25"/>
        </w:rPr>
        <w:t xml:space="preserve">reflect </w:t>
      </w:r>
      <w:r>
        <w:rPr>
          <w:rFonts w:ascii="Times New Roman" w:hAnsi="Times New Roman"/>
          <w:color w:val="231F20"/>
          <w:sz w:val="25"/>
        </w:rPr>
        <w:t xml:space="preserve">people’s wishes, </w:t>
      </w:r>
      <w:r>
        <w:rPr>
          <w:rFonts w:ascii="Times New Roman" w:hAnsi="Times New Roman"/>
          <w:b/>
          <w:color w:val="231F20"/>
          <w:sz w:val="25"/>
        </w:rPr>
        <w:t>beliefs</w:t>
      </w:r>
      <w:r>
        <w:rPr>
          <w:rFonts w:ascii="Times New Roman" w:hAnsi="Times New Roman"/>
          <w:color w:val="231F20"/>
          <w:sz w:val="25"/>
        </w:rPr>
        <w:t xml:space="preserve">, </w:t>
      </w:r>
      <w:r>
        <w:rPr>
          <w:rFonts w:ascii="Times New Roman" w:hAnsi="Times New Roman"/>
          <w:b/>
          <w:color w:val="231F20"/>
          <w:sz w:val="25"/>
        </w:rPr>
        <w:t>faiths</w:t>
      </w:r>
      <w:r>
        <w:rPr>
          <w:rFonts w:ascii="Times New Roman" w:hAnsi="Times New Roman"/>
          <w:color w:val="231F20"/>
          <w:sz w:val="25"/>
        </w:rPr>
        <w:t>, and attitudes towards life.</w:t>
      </w:r>
      <w:r>
        <w:rPr>
          <w:rFonts w:ascii="Times New Roman" w:hAnsi="Times New Roman"/>
          <w:color w:val="231F20"/>
          <w:spacing w:val="-1"/>
          <w:sz w:val="25"/>
        </w:rPr>
        <w:t xml:space="preserve"> </w:t>
      </w:r>
      <w:r>
        <w:rPr>
          <w:rFonts w:ascii="Times New Roman" w:hAnsi="Times New Roman"/>
          <w:color w:val="231F20"/>
          <w:sz w:val="25"/>
        </w:rPr>
        <w:t xml:space="preserve">They are </w:t>
      </w:r>
      <w:r>
        <w:rPr>
          <w:rFonts w:ascii="Times New Roman" w:hAnsi="Times New Roman"/>
          <w:b/>
          <w:color w:val="231F20"/>
          <w:sz w:val="25"/>
        </w:rPr>
        <w:t xml:space="preserve">occasions </w:t>
      </w:r>
      <w:r>
        <w:rPr>
          <w:rFonts w:ascii="Times New Roman" w:hAnsi="Times New Roman"/>
          <w:color w:val="231F20"/>
          <w:sz w:val="25"/>
        </w:rPr>
        <w:t>that allow us to relax and enjoy life, and forget about our work for a little while.</w:t>
      </w:r>
      <w:r>
        <w:rPr>
          <w:rFonts w:ascii="Times New Roman" w:hAnsi="Times New Roman"/>
          <w:color w:val="231F20"/>
          <w:spacing w:val="-1"/>
          <w:sz w:val="25"/>
        </w:rPr>
        <w:t xml:space="preserve"> </w:t>
      </w:r>
      <w:r>
        <w:rPr>
          <w:rFonts w:ascii="Times New Roman" w:hAnsi="Times New Roman"/>
          <w:color w:val="231F20"/>
          <w:sz w:val="25"/>
        </w:rPr>
        <w:t>They help us understand where we came from, who we are, and what to appreciate. And if you study festivals carefully, you may be surprised to find that different cultures actually have a lot in common after all.</w:t>
      </w:r>
    </w:p>
    <w:p w14:paraId="2B82484A">
      <w:pPr>
        <w:pStyle w:val="11"/>
        <w:rPr>
          <w:rFonts w:ascii="Times New Roman"/>
          <w:sz w:val="24"/>
        </w:rPr>
      </w:pPr>
    </w:p>
    <w:p w14:paraId="30167D96">
      <w:pPr>
        <w:spacing w:after="0"/>
        <w:rPr>
          <w:rFonts w:ascii="Times New Roman"/>
          <w:sz w:val="24"/>
        </w:rPr>
        <w:sectPr>
          <w:pgSz w:w="11910" w:h="16840"/>
          <w:pgMar w:top="0" w:right="0" w:bottom="0" w:left="0" w:header="720" w:footer="720" w:gutter="0"/>
          <w:cols w:space="720" w:num="1"/>
        </w:sectPr>
      </w:pPr>
    </w:p>
    <w:p w14:paraId="111B6A30">
      <w:pPr>
        <w:pStyle w:val="11"/>
        <w:rPr>
          <w:rFonts w:ascii="Times New Roman"/>
          <w:sz w:val="30"/>
        </w:rPr>
      </w:pPr>
    </w:p>
    <w:p w14:paraId="3C3CC5C2">
      <w:pPr>
        <w:pStyle w:val="11"/>
        <w:rPr>
          <w:rFonts w:ascii="Times New Roman"/>
          <w:sz w:val="30"/>
        </w:rPr>
      </w:pPr>
    </w:p>
    <w:p w14:paraId="19581F45">
      <w:pPr>
        <w:pStyle w:val="11"/>
        <w:rPr>
          <w:rFonts w:ascii="Times New Roman"/>
          <w:sz w:val="30"/>
        </w:rPr>
      </w:pPr>
    </w:p>
    <w:p w14:paraId="3B521DE6">
      <w:pPr>
        <w:spacing w:before="222" w:line="213" w:lineRule="auto"/>
        <w:ind w:left="1757" w:right="278" w:hanging="9"/>
        <w:jc w:val="both"/>
        <w:rPr>
          <w:rFonts w:ascii="Tahoma"/>
          <w:sz w:val="26"/>
        </w:rPr>
      </w:pPr>
      <w:r>
        <w:rPr>
          <w:rFonts w:ascii="Tahoma"/>
          <w:color w:val="8E3F4F"/>
          <w:sz w:val="26"/>
        </w:rPr>
        <w:t>Read the text again and underline the topic</w:t>
      </w:r>
      <w:r>
        <w:rPr>
          <w:rFonts w:ascii="Tahoma"/>
          <w:color w:val="8E3F4F"/>
          <w:spacing w:val="-5"/>
          <w:sz w:val="26"/>
        </w:rPr>
        <w:t xml:space="preserve"> </w:t>
      </w:r>
      <w:r>
        <w:rPr>
          <w:rFonts w:ascii="Tahoma"/>
          <w:color w:val="8E3F4F"/>
          <w:sz w:val="26"/>
        </w:rPr>
        <w:t>sentence</w:t>
      </w:r>
      <w:r>
        <w:rPr>
          <w:rFonts w:ascii="Tahoma"/>
          <w:color w:val="8E3F4F"/>
          <w:spacing w:val="-5"/>
          <w:sz w:val="26"/>
        </w:rPr>
        <w:t xml:space="preserve"> </w:t>
      </w:r>
      <w:r>
        <w:rPr>
          <w:rFonts w:ascii="Tahoma"/>
          <w:color w:val="8E3F4F"/>
          <w:sz w:val="26"/>
        </w:rPr>
        <w:t>of</w:t>
      </w:r>
      <w:r>
        <w:rPr>
          <w:rFonts w:ascii="Tahoma"/>
          <w:color w:val="8E3F4F"/>
          <w:spacing w:val="-5"/>
          <w:sz w:val="26"/>
        </w:rPr>
        <w:t xml:space="preserve"> </w:t>
      </w:r>
      <w:r>
        <w:rPr>
          <w:rFonts w:ascii="Tahoma"/>
          <w:color w:val="8E3F4F"/>
          <w:sz w:val="26"/>
        </w:rPr>
        <w:t>each</w:t>
      </w:r>
      <w:r>
        <w:rPr>
          <w:rFonts w:ascii="Tahoma"/>
          <w:color w:val="8E3F4F"/>
          <w:spacing w:val="-5"/>
          <w:sz w:val="26"/>
        </w:rPr>
        <w:t xml:space="preserve"> </w:t>
      </w:r>
      <w:r>
        <w:rPr>
          <w:rFonts w:ascii="Tahoma"/>
          <w:color w:val="8E3F4F"/>
          <w:sz w:val="26"/>
        </w:rPr>
        <w:t>paragraph</w:t>
      </w:r>
      <w:r>
        <w:rPr>
          <w:rFonts w:ascii="Tahoma"/>
          <w:color w:val="8E3F4F"/>
          <w:spacing w:val="-5"/>
          <w:sz w:val="26"/>
        </w:rPr>
        <w:t xml:space="preserve"> </w:t>
      </w:r>
      <w:r>
        <w:rPr>
          <w:rFonts w:ascii="Tahoma"/>
          <w:color w:val="8E3F4F"/>
          <w:sz w:val="26"/>
        </w:rPr>
        <w:t>that gives the main idea.</w:t>
      </w:r>
    </w:p>
    <w:p w14:paraId="51BAD382">
      <w:pPr>
        <w:pStyle w:val="11"/>
        <w:spacing w:before="7"/>
        <w:rPr>
          <w:rFonts w:ascii="Tahoma"/>
          <w:sz w:val="33"/>
        </w:rPr>
      </w:pPr>
    </w:p>
    <w:p w14:paraId="0E4CA58E">
      <w:pPr>
        <w:spacing w:before="0"/>
        <w:ind w:left="1757" w:right="0" w:firstLine="0"/>
        <w:jc w:val="left"/>
        <w:rPr>
          <w:rFonts w:ascii="Tahoma"/>
          <w:sz w:val="26"/>
        </w:rPr>
      </w:pPr>
      <w:r>
        <w:rPr>
          <w:rFonts w:ascii="Tahoma"/>
          <w:color w:val="8E3F4F"/>
          <w:sz w:val="26"/>
        </w:rPr>
        <w:t>In</w:t>
      </w:r>
      <w:r>
        <w:rPr>
          <w:rFonts w:ascii="Tahoma"/>
          <w:color w:val="8E3F4F"/>
          <w:spacing w:val="-9"/>
          <w:sz w:val="26"/>
        </w:rPr>
        <w:t xml:space="preserve"> </w:t>
      </w:r>
      <w:r>
        <w:rPr>
          <w:rFonts w:ascii="Tahoma"/>
          <w:color w:val="8E3F4F"/>
          <w:sz w:val="26"/>
        </w:rPr>
        <w:t>pairs,</w:t>
      </w:r>
      <w:r>
        <w:rPr>
          <w:rFonts w:ascii="Tahoma"/>
          <w:color w:val="8E3F4F"/>
          <w:spacing w:val="-8"/>
          <w:sz w:val="26"/>
        </w:rPr>
        <w:t xml:space="preserve"> </w:t>
      </w:r>
      <w:r>
        <w:rPr>
          <w:rFonts w:ascii="Tahoma"/>
          <w:color w:val="8E3F4F"/>
          <w:sz w:val="26"/>
        </w:rPr>
        <w:t>discuss</w:t>
      </w:r>
      <w:r>
        <w:rPr>
          <w:rFonts w:ascii="Tahoma"/>
          <w:color w:val="8E3F4F"/>
          <w:spacing w:val="-9"/>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following</w:t>
      </w:r>
      <w:r>
        <w:rPr>
          <w:rFonts w:ascii="Tahoma"/>
          <w:color w:val="8E3F4F"/>
          <w:spacing w:val="-9"/>
          <w:sz w:val="26"/>
        </w:rPr>
        <w:t xml:space="preserve"> </w:t>
      </w:r>
      <w:r>
        <w:rPr>
          <w:rFonts w:ascii="Tahoma"/>
          <w:color w:val="8E3F4F"/>
          <w:spacing w:val="-2"/>
          <w:sz w:val="26"/>
        </w:rPr>
        <w:t>questions.</w:t>
      </w:r>
    </w:p>
    <w:p w14:paraId="06413341">
      <w:pPr>
        <w:spacing w:before="100"/>
        <w:ind w:left="661" w:right="1650" w:firstLine="0"/>
        <w:jc w:val="left"/>
        <w:rPr>
          <w:rFonts w:ascii="Tahoma"/>
          <w:sz w:val="20"/>
        </w:rPr>
      </w:pPr>
      <w:r>
        <w:br w:type="column"/>
      </w:r>
      <w:r>
        <w:rPr>
          <w:rFonts w:ascii="Tahoma"/>
          <w:color w:val="231F20"/>
          <w:sz w:val="20"/>
        </w:rPr>
        <w:t>Identify</w:t>
      </w:r>
      <w:r>
        <w:rPr>
          <w:rFonts w:ascii="Tahoma"/>
          <w:color w:val="231F20"/>
          <w:spacing w:val="-16"/>
          <w:sz w:val="20"/>
        </w:rPr>
        <w:t xml:space="preserve"> </w:t>
      </w:r>
      <w:r>
        <w:rPr>
          <w:rFonts w:ascii="Tahoma"/>
          <w:color w:val="231F20"/>
          <w:sz w:val="20"/>
        </w:rPr>
        <w:t>the</w:t>
      </w:r>
      <w:r>
        <w:rPr>
          <w:rFonts w:ascii="Tahoma"/>
          <w:color w:val="231F20"/>
          <w:spacing w:val="-15"/>
          <w:sz w:val="20"/>
        </w:rPr>
        <w:t xml:space="preserve"> </w:t>
      </w:r>
      <w:r>
        <w:rPr>
          <w:rFonts w:ascii="Tahoma"/>
          <w:color w:val="231F20"/>
          <w:sz w:val="20"/>
        </w:rPr>
        <w:t>main</w:t>
      </w:r>
      <w:r>
        <w:rPr>
          <w:rFonts w:ascii="Tahoma"/>
          <w:color w:val="231F20"/>
          <w:spacing w:val="-16"/>
          <w:sz w:val="20"/>
        </w:rPr>
        <w:t xml:space="preserve"> </w:t>
      </w:r>
      <w:r>
        <w:rPr>
          <w:rFonts w:ascii="Tahoma"/>
          <w:color w:val="231F20"/>
          <w:sz w:val="20"/>
        </w:rPr>
        <w:t>idea</w:t>
      </w:r>
      <w:r>
        <w:rPr>
          <w:rFonts w:ascii="Tahoma"/>
          <w:color w:val="231F20"/>
          <w:spacing w:val="-15"/>
          <w:sz w:val="20"/>
        </w:rPr>
        <w:t xml:space="preserve"> </w:t>
      </w:r>
      <w:r>
        <w:rPr>
          <w:rFonts w:ascii="Tahoma"/>
          <w:color w:val="231F20"/>
          <w:sz w:val="20"/>
        </w:rPr>
        <w:t>of</w:t>
      </w:r>
      <w:r>
        <w:rPr>
          <w:rFonts w:ascii="Tahoma"/>
          <w:color w:val="231F20"/>
          <w:spacing w:val="-16"/>
          <w:sz w:val="20"/>
        </w:rPr>
        <w:t xml:space="preserve"> </w:t>
      </w:r>
      <w:r>
        <w:rPr>
          <w:rFonts w:ascii="Tahoma"/>
          <w:color w:val="231F20"/>
          <w:sz w:val="20"/>
        </w:rPr>
        <w:t xml:space="preserve">a </w:t>
      </w:r>
      <w:r>
        <w:rPr>
          <w:rFonts w:ascii="Tahoma"/>
          <w:color w:val="231F20"/>
          <w:spacing w:val="-2"/>
          <w:sz w:val="20"/>
        </w:rPr>
        <w:t>paragraph</w:t>
      </w:r>
    </w:p>
    <w:p w14:paraId="4E741BC6">
      <w:pPr>
        <w:spacing w:before="190"/>
        <w:ind w:left="673" w:right="1650" w:firstLine="0"/>
        <w:jc w:val="left"/>
        <w:rPr>
          <w:rFonts w:ascii="Tahoma"/>
          <w:sz w:val="18"/>
        </w:rPr>
      </w:pPr>
      <w:r>
        <w:rPr>
          <w:rFonts w:ascii="Tahoma"/>
          <w:color w:val="231F20"/>
          <w:spacing w:val="-4"/>
          <w:sz w:val="18"/>
        </w:rPr>
        <w:t>Identifying</w:t>
      </w:r>
      <w:r>
        <w:rPr>
          <w:rFonts w:ascii="Tahoma"/>
          <w:color w:val="231F20"/>
          <w:spacing w:val="-11"/>
          <w:sz w:val="18"/>
        </w:rPr>
        <w:t xml:space="preserve"> </w:t>
      </w:r>
      <w:r>
        <w:rPr>
          <w:rFonts w:ascii="Tahoma"/>
          <w:color w:val="231F20"/>
          <w:spacing w:val="-4"/>
          <w:sz w:val="18"/>
        </w:rPr>
        <w:t>the</w:t>
      </w:r>
      <w:r>
        <w:rPr>
          <w:rFonts w:ascii="Tahoma"/>
          <w:color w:val="231F20"/>
          <w:spacing w:val="-11"/>
          <w:sz w:val="18"/>
        </w:rPr>
        <w:t xml:space="preserve"> </w:t>
      </w:r>
      <w:r>
        <w:rPr>
          <w:rFonts w:ascii="Tahoma"/>
          <w:color w:val="231F20"/>
          <w:spacing w:val="-4"/>
          <w:sz w:val="18"/>
        </w:rPr>
        <w:t>main</w:t>
      </w:r>
      <w:r>
        <w:rPr>
          <w:rFonts w:ascii="Tahoma"/>
          <w:color w:val="231F20"/>
          <w:spacing w:val="-11"/>
          <w:sz w:val="18"/>
        </w:rPr>
        <w:t xml:space="preserve"> </w:t>
      </w:r>
      <w:r>
        <w:rPr>
          <w:rFonts w:ascii="Tahoma"/>
          <w:color w:val="231F20"/>
          <w:spacing w:val="-4"/>
          <w:sz w:val="18"/>
        </w:rPr>
        <w:t>ideas</w:t>
      </w:r>
      <w:r>
        <w:rPr>
          <w:rFonts w:ascii="Tahoma"/>
          <w:color w:val="231F20"/>
          <w:spacing w:val="-11"/>
          <w:sz w:val="18"/>
        </w:rPr>
        <w:t xml:space="preserve"> </w:t>
      </w:r>
      <w:r>
        <w:rPr>
          <w:rFonts w:ascii="Tahoma"/>
          <w:color w:val="231F20"/>
          <w:spacing w:val="-4"/>
          <w:sz w:val="18"/>
        </w:rPr>
        <w:t>of</w:t>
      </w:r>
      <w:r>
        <w:rPr>
          <w:rFonts w:ascii="Tahoma"/>
          <w:color w:val="231F20"/>
          <w:spacing w:val="-11"/>
          <w:sz w:val="18"/>
        </w:rPr>
        <w:t xml:space="preserve"> </w:t>
      </w:r>
      <w:r>
        <w:rPr>
          <w:rFonts w:ascii="Tahoma"/>
          <w:color w:val="231F20"/>
          <w:spacing w:val="-4"/>
          <w:sz w:val="18"/>
        </w:rPr>
        <w:t xml:space="preserve">paragraphs </w:t>
      </w:r>
      <w:r>
        <w:rPr>
          <w:rFonts w:ascii="Tahoma"/>
          <w:color w:val="231F20"/>
          <w:sz w:val="18"/>
        </w:rPr>
        <w:t>is necessary</w:t>
      </w:r>
      <w:r>
        <w:rPr>
          <w:rFonts w:ascii="Tahoma"/>
          <w:color w:val="231F20"/>
          <w:spacing w:val="-1"/>
          <w:sz w:val="18"/>
        </w:rPr>
        <w:t xml:space="preserve"> </w:t>
      </w:r>
      <w:r>
        <w:rPr>
          <w:rFonts w:ascii="Tahoma"/>
          <w:color w:val="231F20"/>
          <w:sz w:val="18"/>
        </w:rPr>
        <w:t>when analysing a text.</w:t>
      </w:r>
    </w:p>
    <w:p w14:paraId="36C9B035">
      <w:pPr>
        <w:spacing w:before="0" w:line="237" w:lineRule="auto"/>
        <w:ind w:left="673" w:right="1650" w:firstLine="0"/>
        <w:jc w:val="left"/>
        <w:rPr>
          <w:rFonts w:ascii="Tahoma" w:hAnsi="Tahoma"/>
          <w:sz w:val="18"/>
        </w:rPr>
      </w:pPr>
      <w:r>
        <w:rPr>
          <w:rFonts w:ascii="Tahoma" w:hAnsi="Tahoma"/>
          <w:color w:val="231F20"/>
          <w:sz w:val="18"/>
        </w:rPr>
        <w:t>Most paragraphs will have a</w:t>
      </w:r>
      <w:r>
        <w:rPr>
          <w:rFonts w:ascii="Tahoma" w:hAnsi="Tahoma"/>
          <w:color w:val="231F20"/>
          <w:spacing w:val="-3"/>
          <w:sz w:val="18"/>
        </w:rPr>
        <w:t xml:space="preserve"> </w:t>
      </w:r>
      <w:r>
        <w:rPr>
          <w:rFonts w:ascii="Tahoma" w:hAnsi="Tahoma"/>
          <w:color w:val="231F20"/>
          <w:sz w:val="18"/>
        </w:rPr>
        <w:t xml:space="preserve">“topic </w:t>
      </w:r>
      <w:r>
        <w:rPr>
          <w:rFonts w:ascii="Tahoma" w:hAnsi="Tahoma"/>
          <w:color w:val="231F20"/>
          <w:spacing w:val="-4"/>
          <w:sz w:val="18"/>
        </w:rPr>
        <w:t>sentence”</w:t>
      </w:r>
      <w:r>
        <w:rPr>
          <w:rFonts w:ascii="Tahoma" w:hAnsi="Tahoma"/>
          <w:color w:val="231F20"/>
          <w:spacing w:val="-22"/>
          <w:sz w:val="18"/>
        </w:rPr>
        <w:t xml:space="preserve"> </w:t>
      </w:r>
      <w:r>
        <w:rPr>
          <w:rFonts w:ascii="Tahoma" w:hAnsi="Tahoma"/>
          <w:color w:val="231F20"/>
          <w:spacing w:val="-4"/>
          <w:sz w:val="18"/>
        </w:rPr>
        <w:t>that</w:t>
      </w:r>
      <w:r>
        <w:rPr>
          <w:rFonts w:ascii="Tahoma" w:hAnsi="Tahoma"/>
          <w:color w:val="231F20"/>
          <w:spacing w:val="-7"/>
          <w:sz w:val="18"/>
        </w:rPr>
        <w:t xml:space="preserve"> </w:t>
      </w:r>
      <w:r>
        <w:rPr>
          <w:rFonts w:ascii="Tahoma" w:hAnsi="Tahoma"/>
          <w:color w:val="231F20"/>
          <w:spacing w:val="-4"/>
          <w:sz w:val="18"/>
        </w:rPr>
        <w:t>tells</w:t>
      </w:r>
      <w:r>
        <w:rPr>
          <w:rFonts w:ascii="Tahoma" w:hAnsi="Tahoma"/>
          <w:color w:val="231F20"/>
          <w:spacing w:val="-9"/>
          <w:sz w:val="18"/>
        </w:rPr>
        <w:t xml:space="preserve"> </w:t>
      </w:r>
      <w:r>
        <w:rPr>
          <w:rFonts w:ascii="Tahoma" w:hAnsi="Tahoma"/>
          <w:color w:val="231F20"/>
          <w:spacing w:val="-4"/>
          <w:sz w:val="18"/>
        </w:rPr>
        <w:t>you</w:t>
      </w:r>
      <w:r>
        <w:rPr>
          <w:rFonts w:ascii="Tahoma" w:hAnsi="Tahoma"/>
          <w:color w:val="231F20"/>
          <w:spacing w:val="-7"/>
          <w:sz w:val="18"/>
        </w:rPr>
        <w:t xml:space="preserve"> </w:t>
      </w:r>
      <w:r>
        <w:rPr>
          <w:rFonts w:ascii="Tahoma" w:hAnsi="Tahoma"/>
          <w:color w:val="231F20"/>
          <w:spacing w:val="-4"/>
          <w:sz w:val="18"/>
        </w:rPr>
        <w:t>the</w:t>
      </w:r>
      <w:r>
        <w:rPr>
          <w:rFonts w:ascii="Tahoma" w:hAnsi="Tahoma"/>
          <w:color w:val="231F20"/>
          <w:spacing w:val="-7"/>
          <w:sz w:val="18"/>
        </w:rPr>
        <w:t xml:space="preserve"> </w:t>
      </w:r>
      <w:r>
        <w:rPr>
          <w:rFonts w:ascii="Tahoma" w:hAnsi="Tahoma"/>
          <w:color w:val="231F20"/>
          <w:spacing w:val="-4"/>
          <w:sz w:val="18"/>
        </w:rPr>
        <w:t xml:space="preserve">paragraph’s </w:t>
      </w:r>
      <w:r>
        <w:rPr>
          <w:rFonts w:ascii="Tahoma" w:hAnsi="Tahoma"/>
          <w:color w:val="231F20"/>
          <w:spacing w:val="-2"/>
          <w:sz w:val="18"/>
        </w:rPr>
        <w:t>main</w:t>
      </w:r>
      <w:r>
        <w:rPr>
          <w:rFonts w:ascii="Tahoma" w:hAnsi="Tahoma"/>
          <w:color w:val="231F20"/>
          <w:spacing w:val="-13"/>
          <w:sz w:val="18"/>
        </w:rPr>
        <w:t xml:space="preserve"> </w:t>
      </w:r>
      <w:r>
        <w:rPr>
          <w:rFonts w:ascii="Tahoma" w:hAnsi="Tahoma"/>
          <w:color w:val="231F20"/>
          <w:spacing w:val="-2"/>
          <w:sz w:val="18"/>
        </w:rPr>
        <w:t>idea.</w:t>
      </w:r>
      <w:r>
        <w:rPr>
          <w:rFonts w:ascii="Tahoma" w:hAnsi="Tahoma"/>
          <w:color w:val="231F20"/>
          <w:spacing w:val="-23"/>
          <w:sz w:val="18"/>
        </w:rPr>
        <w:t xml:space="preserve"> </w:t>
      </w:r>
      <w:r>
        <w:rPr>
          <w:rFonts w:ascii="Tahoma" w:hAnsi="Tahoma"/>
          <w:color w:val="231F20"/>
          <w:spacing w:val="-2"/>
          <w:sz w:val="18"/>
        </w:rPr>
        <w:t>It</w:t>
      </w:r>
      <w:r>
        <w:rPr>
          <w:rFonts w:ascii="Tahoma" w:hAnsi="Tahoma"/>
          <w:color w:val="231F20"/>
          <w:spacing w:val="-12"/>
          <w:sz w:val="18"/>
        </w:rPr>
        <w:t xml:space="preserve"> </w:t>
      </w:r>
      <w:r>
        <w:rPr>
          <w:rFonts w:ascii="Tahoma" w:hAnsi="Tahoma"/>
          <w:color w:val="231F20"/>
          <w:spacing w:val="-2"/>
          <w:sz w:val="18"/>
        </w:rPr>
        <w:t>is</w:t>
      </w:r>
      <w:r>
        <w:rPr>
          <w:rFonts w:ascii="Tahoma" w:hAnsi="Tahoma"/>
          <w:color w:val="231F20"/>
          <w:spacing w:val="-12"/>
          <w:sz w:val="18"/>
        </w:rPr>
        <w:t xml:space="preserve"> </w:t>
      </w:r>
      <w:r>
        <w:rPr>
          <w:rFonts w:ascii="Tahoma" w:hAnsi="Tahoma"/>
          <w:color w:val="231F20"/>
          <w:spacing w:val="-2"/>
          <w:sz w:val="18"/>
        </w:rPr>
        <w:t>often</w:t>
      </w:r>
      <w:r>
        <w:rPr>
          <w:rFonts w:ascii="Tahoma" w:hAnsi="Tahoma"/>
          <w:color w:val="231F20"/>
          <w:spacing w:val="-12"/>
          <w:sz w:val="18"/>
        </w:rPr>
        <w:t xml:space="preserve"> </w:t>
      </w:r>
      <w:r>
        <w:rPr>
          <w:rFonts w:ascii="Tahoma" w:hAnsi="Tahoma"/>
          <w:color w:val="231F20"/>
          <w:spacing w:val="-2"/>
          <w:sz w:val="18"/>
        </w:rPr>
        <w:t>the</w:t>
      </w:r>
      <w:r>
        <w:rPr>
          <w:rFonts w:ascii="Tahoma" w:hAnsi="Tahoma"/>
          <w:color w:val="231F20"/>
          <w:spacing w:val="-12"/>
          <w:sz w:val="18"/>
        </w:rPr>
        <w:t xml:space="preserve"> </w:t>
      </w:r>
      <w:r>
        <w:rPr>
          <w:rFonts w:ascii="Tahoma" w:hAnsi="Tahoma"/>
          <w:color w:val="231F20"/>
          <w:spacing w:val="-2"/>
          <w:sz w:val="18"/>
        </w:rPr>
        <w:t>first</w:t>
      </w:r>
      <w:r>
        <w:rPr>
          <w:rFonts w:ascii="Tahoma" w:hAnsi="Tahoma"/>
          <w:color w:val="231F20"/>
          <w:spacing w:val="-12"/>
          <w:sz w:val="18"/>
        </w:rPr>
        <w:t xml:space="preserve"> </w:t>
      </w:r>
      <w:r>
        <w:rPr>
          <w:rFonts w:ascii="Tahoma" w:hAnsi="Tahoma"/>
          <w:color w:val="231F20"/>
          <w:spacing w:val="-2"/>
          <w:sz w:val="18"/>
        </w:rPr>
        <w:t xml:space="preserve">sentence, </w:t>
      </w:r>
      <w:r>
        <w:rPr>
          <w:rFonts w:ascii="Tahoma" w:hAnsi="Tahoma"/>
          <w:color w:val="231F20"/>
          <w:sz w:val="18"/>
        </w:rPr>
        <w:t>but</w:t>
      </w:r>
      <w:r>
        <w:rPr>
          <w:rFonts w:ascii="Tahoma" w:hAnsi="Tahoma"/>
          <w:color w:val="231F20"/>
          <w:spacing w:val="-15"/>
          <w:sz w:val="18"/>
        </w:rPr>
        <w:t xml:space="preserve"> </w:t>
      </w:r>
      <w:r>
        <w:rPr>
          <w:rFonts w:ascii="Tahoma" w:hAnsi="Tahoma"/>
          <w:color w:val="231F20"/>
          <w:sz w:val="18"/>
        </w:rPr>
        <w:t>sometimes</w:t>
      </w:r>
      <w:r>
        <w:rPr>
          <w:rFonts w:ascii="Tahoma" w:hAnsi="Tahoma"/>
          <w:color w:val="231F20"/>
          <w:spacing w:val="-14"/>
          <w:sz w:val="18"/>
        </w:rPr>
        <w:t xml:space="preserve"> </w:t>
      </w:r>
      <w:r>
        <w:rPr>
          <w:rFonts w:ascii="Tahoma" w:hAnsi="Tahoma"/>
          <w:color w:val="231F20"/>
          <w:sz w:val="18"/>
        </w:rPr>
        <w:t>it</w:t>
      </w:r>
      <w:r>
        <w:rPr>
          <w:rFonts w:ascii="Tahoma" w:hAnsi="Tahoma"/>
          <w:color w:val="231F20"/>
          <w:spacing w:val="-14"/>
          <w:sz w:val="18"/>
        </w:rPr>
        <w:t xml:space="preserve"> </w:t>
      </w:r>
      <w:r>
        <w:rPr>
          <w:rFonts w:ascii="Tahoma" w:hAnsi="Tahoma"/>
          <w:color w:val="231F20"/>
          <w:sz w:val="18"/>
        </w:rPr>
        <w:t>is</w:t>
      </w:r>
      <w:r>
        <w:rPr>
          <w:rFonts w:ascii="Tahoma" w:hAnsi="Tahoma"/>
          <w:color w:val="231F20"/>
          <w:spacing w:val="-14"/>
          <w:sz w:val="18"/>
        </w:rPr>
        <w:t xml:space="preserve"> </w:t>
      </w:r>
      <w:r>
        <w:rPr>
          <w:rFonts w:ascii="Tahoma" w:hAnsi="Tahoma"/>
          <w:color w:val="231F20"/>
          <w:sz w:val="18"/>
        </w:rPr>
        <w:t>found</w:t>
      </w:r>
      <w:r>
        <w:rPr>
          <w:rFonts w:ascii="Tahoma" w:hAnsi="Tahoma"/>
          <w:color w:val="231F20"/>
          <w:spacing w:val="-14"/>
          <w:sz w:val="18"/>
        </w:rPr>
        <w:t xml:space="preserve"> </w:t>
      </w:r>
      <w:r>
        <w:rPr>
          <w:rFonts w:ascii="Tahoma" w:hAnsi="Tahoma"/>
          <w:color w:val="231F20"/>
          <w:sz w:val="18"/>
        </w:rPr>
        <w:t>elsewhere</w:t>
      </w:r>
      <w:r>
        <w:rPr>
          <w:rFonts w:ascii="Tahoma" w:hAnsi="Tahoma"/>
          <w:color w:val="231F20"/>
          <w:spacing w:val="-14"/>
          <w:sz w:val="18"/>
        </w:rPr>
        <w:t xml:space="preserve"> </w:t>
      </w:r>
      <w:r>
        <w:rPr>
          <w:rFonts w:ascii="Tahoma" w:hAnsi="Tahoma"/>
          <w:color w:val="231F20"/>
          <w:sz w:val="18"/>
        </w:rPr>
        <w:t>in the</w:t>
      </w:r>
      <w:r>
        <w:rPr>
          <w:rFonts w:ascii="Tahoma" w:hAnsi="Tahoma"/>
          <w:color w:val="231F20"/>
          <w:spacing w:val="-2"/>
          <w:sz w:val="18"/>
        </w:rPr>
        <w:t xml:space="preserve"> </w:t>
      </w:r>
      <w:r>
        <w:rPr>
          <w:rFonts w:ascii="Tahoma" w:hAnsi="Tahoma"/>
          <w:color w:val="231F20"/>
          <w:sz w:val="18"/>
        </w:rPr>
        <w:t>paragraph.</w:t>
      </w:r>
    </w:p>
    <w:p w14:paraId="476FC83C">
      <w:pPr>
        <w:spacing w:after="0" w:line="237" w:lineRule="auto"/>
        <w:jc w:val="left"/>
        <w:rPr>
          <w:rFonts w:ascii="Tahoma" w:hAnsi="Tahoma"/>
          <w:sz w:val="18"/>
        </w:rPr>
        <w:sectPr>
          <w:type w:val="continuous"/>
          <w:pgSz w:w="11910" w:h="16840"/>
          <w:pgMar w:top="1340" w:right="0" w:bottom="280" w:left="0" w:header="720" w:footer="720" w:gutter="0"/>
          <w:cols w:equalWidth="0" w:num="2">
            <w:col w:w="6424" w:space="40"/>
            <w:col w:w="5446"/>
          </w:cols>
        </w:sectPr>
      </w:pPr>
    </w:p>
    <w:p w14:paraId="45CD3F9E">
      <w:pPr>
        <w:pStyle w:val="15"/>
        <w:numPr>
          <w:ilvl w:val="2"/>
          <w:numId w:val="2"/>
        </w:numPr>
        <w:tabs>
          <w:tab w:val="left" w:pos="2039"/>
        </w:tabs>
        <w:spacing w:before="180" w:after="0" w:line="240" w:lineRule="exact"/>
        <w:ind w:left="2039" w:right="0" w:hanging="282"/>
        <w:jc w:val="left"/>
        <w:rPr>
          <w:b/>
          <w:color w:val="231F20"/>
          <w:sz w:val="22"/>
        </w:rPr>
      </w:pPr>
      <w:r>
        <w:rPr>
          <w:color w:val="231F20"/>
          <w:spacing w:val="-2"/>
          <w:sz w:val="22"/>
        </w:rPr>
        <w:t>What</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most</w:t>
      </w:r>
      <w:r>
        <w:rPr>
          <w:color w:val="231F20"/>
          <w:spacing w:val="-8"/>
          <w:sz w:val="22"/>
        </w:rPr>
        <w:t xml:space="preserve"> </w:t>
      </w:r>
      <w:r>
        <w:rPr>
          <w:color w:val="231F20"/>
          <w:spacing w:val="-2"/>
          <w:sz w:val="22"/>
        </w:rPr>
        <w:t>festivals</w:t>
      </w:r>
      <w:r>
        <w:rPr>
          <w:color w:val="231F20"/>
          <w:spacing w:val="-8"/>
          <w:sz w:val="22"/>
        </w:rPr>
        <w:t xml:space="preserve"> </w:t>
      </w:r>
      <w:r>
        <w:rPr>
          <w:color w:val="231F20"/>
          <w:spacing w:val="-2"/>
          <w:sz w:val="22"/>
        </w:rPr>
        <w:t>seem</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have</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common?</w:t>
      </w:r>
      <w:r>
        <w:rPr>
          <w:color w:val="231F20"/>
          <w:spacing w:val="-8"/>
          <w:sz w:val="22"/>
        </w:rPr>
        <w:t xml:space="preserve"> </w:t>
      </w:r>
      <w:r>
        <w:rPr>
          <w:color w:val="231F20"/>
          <w:spacing w:val="-2"/>
          <w:sz w:val="22"/>
        </w:rPr>
        <w:t>Why</w:t>
      </w:r>
      <w:r>
        <w:rPr>
          <w:color w:val="231F20"/>
          <w:spacing w:val="-8"/>
          <w:sz w:val="22"/>
        </w:rPr>
        <w:t xml:space="preserve"> </w:t>
      </w:r>
      <w:r>
        <w:rPr>
          <w:color w:val="231F20"/>
          <w:spacing w:val="-2"/>
          <w:sz w:val="22"/>
        </w:rPr>
        <w:t>do</w:t>
      </w:r>
      <w:r>
        <w:rPr>
          <w:color w:val="231F20"/>
          <w:spacing w:val="-7"/>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around</w:t>
      </w:r>
      <w:r>
        <w:rPr>
          <w:color w:val="231F20"/>
          <w:spacing w:val="-8"/>
          <w:sz w:val="22"/>
        </w:rPr>
        <w:t xml:space="preserve"> </w:t>
      </w:r>
      <w:r>
        <w:rPr>
          <w:color w:val="231F20"/>
          <w:spacing w:val="-5"/>
          <w:sz w:val="22"/>
        </w:rPr>
        <w:t>the</w:t>
      </w:r>
    </w:p>
    <w:p w14:paraId="63CD9B5D">
      <w:pPr>
        <w:pStyle w:val="11"/>
        <w:spacing w:line="252" w:lineRule="exact"/>
        <w:ind w:left="2040"/>
        <w:rPr>
          <w:rFonts w:ascii="Tahoma"/>
        </w:rPr>
      </w:pPr>
      <w:r>
        <w:rPr>
          <w:rFonts w:ascii="Tahoma"/>
          <w:color w:val="231F20"/>
          <w:spacing w:val="-4"/>
        </w:rPr>
        <w:t>world</w:t>
      </w:r>
      <w:r>
        <w:rPr>
          <w:rFonts w:ascii="Tahoma"/>
          <w:color w:val="231F20"/>
          <w:spacing w:val="-7"/>
        </w:rPr>
        <w:t xml:space="preserve"> </w:t>
      </w:r>
      <w:r>
        <w:rPr>
          <w:rFonts w:ascii="Tahoma"/>
          <w:color w:val="231F20"/>
          <w:spacing w:val="-4"/>
        </w:rPr>
        <w:t>find</w:t>
      </w:r>
      <w:r>
        <w:rPr>
          <w:rFonts w:ascii="Tahoma"/>
          <w:color w:val="231F20"/>
          <w:spacing w:val="-7"/>
        </w:rPr>
        <w:t xml:space="preserve"> </w:t>
      </w:r>
      <w:r>
        <w:rPr>
          <w:rFonts w:ascii="Tahoma"/>
          <w:color w:val="231F20"/>
          <w:spacing w:val="-4"/>
        </w:rPr>
        <w:t>these</w:t>
      </w:r>
      <w:r>
        <w:rPr>
          <w:rFonts w:ascii="Tahoma"/>
          <w:color w:val="231F20"/>
          <w:spacing w:val="-7"/>
        </w:rPr>
        <w:t xml:space="preserve"> </w:t>
      </w:r>
      <w:r>
        <w:rPr>
          <w:rFonts w:ascii="Tahoma"/>
          <w:color w:val="231F20"/>
          <w:spacing w:val="-4"/>
        </w:rPr>
        <w:t>things</w:t>
      </w:r>
      <w:r>
        <w:rPr>
          <w:rFonts w:ascii="Tahoma"/>
          <w:color w:val="231F20"/>
          <w:spacing w:val="-7"/>
        </w:rPr>
        <w:t xml:space="preserve"> </w:t>
      </w:r>
      <w:r>
        <w:rPr>
          <w:rFonts w:ascii="Tahoma"/>
          <w:color w:val="231F20"/>
          <w:spacing w:val="-4"/>
        </w:rPr>
        <w:t>important?</w:t>
      </w:r>
    </w:p>
    <w:p w14:paraId="73044861">
      <w:pPr>
        <w:pStyle w:val="15"/>
        <w:numPr>
          <w:ilvl w:val="2"/>
          <w:numId w:val="2"/>
        </w:numPr>
        <w:tabs>
          <w:tab w:val="left" w:pos="2039"/>
        </w:tabs>
        <w:spacing w:before="90" w:after="0" w:line="240" w:lineRule="auto"/>
        <w:ind w:left="2039" w:right="0" w:hanging="282"/>
        <w:jc w:val="left"/>
        <w:rPr>
          <w:b/>
          <w:color w:val="231F20"/>
          <w:sz w:val="22"/>
        </w:rPr>
      </w:pPr>
      <w:r>
        <w:rPr>
          <w:color w:val="231F20"/>
          <w:spacing w:val="-2"/>
          <w:sz w:val="22"/>
        </w:rPr>
        <w:t>How</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feel</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festival</w:t>
      </w:r>
      <w:r>
        <w:rPr>
          <w:color w:val="231F20"/>
          <w:spacing w:val="-10"/>
          <w:sz w:val="22"/>
        </w:rPr>
        <w:t xml:space="preserve"> </w:t>
      </w:r>
      <w:r>
        <w:rPr>
          <w:color w:val="231F20"/>
          <w:spacing w:val="-2"/>
          <w:sz w:val="22"/>
        </w:rPr>
        <w:t>customs</w:t>
      </w:r>
      <w:r>
        <w:rPr>
          <w:color w:val="231F20"/>
          <w:spacing w:val="-9"/>
          <w:sz w:val="22"/>
        </w:rPr>
        <w:t xml:space="preserve"> </w:t>
      </w:r>
      <w:r>
        <w:rPr>
          <w:color w:val="231F20"/>
          <w:spacing w:val="-2"/>
          <w:sz w:val="22"/>
        </w:rPr>
        <w:t>that</w:t>
      </w:r>
      <w:r>
        <w:rPr>
          <w:color w:val="231F20"/>
          <w:spacing w:val="-10"/>
          <w:sz w:val="22"/>
        </w:rPr>
        <w:t xml:space="preserve"> </w:t>
      </w:r>
      <w:r>
        <w:rPr>
          <w:color w:val="231F20"/>
          <w:spacing w:val="-2"/>
          <w:sz w:val="22"/>
        </w:rPr>
        <w:t>have</w:t>
      </w:r>
      <w:r>
        <w:rPr>
          <w:color w:val="231F20"/>
          <w:spacing w:val="-10"/>
          <w:sz w:val="22"/>
        </w:rPr>
        <w:t xml:space="preserve"> </w:t>
      </w:r>
      <w:r>
        <w:rPr>
          <w:color w:val="231F20"/>
          <w:spacing w:val="-2"/>
          <w:sz w:val="22"/>
        </w:rPr>
        <w:t>already</w:t>
      </w:r>
      <w:r>
        <w:rPr>
          <w:color w:val="231F20"/>
          <w:spacing w:val="-10"/>
          <w:sz w:val="22"/>
        </w:rPr>
        <w:t xml:space="preserve"> </w:t>
      </w:r>
      <w:r>
        <w:rPr>
          <w:color w:val="231F20"/>
          <w:spacing w:val="-2"/>
          <w:sz w:val="22"/>
        </w:rPr>
        <w:t>faded</w:t>
      </w:r>
      <w:r>
        <w:rPr>
          <w:color w:val="231F20"/>
          <w:spacing w:val="-10"/>
          <w:sz w:val="22"/>
        </w:rPr>
        <w:t xml:space="preserve"> </w:t>
      </w:r>
      <w:r>
        <w:rPr>
          <w:color w:val="231F20"/>
          <w:spacing w:val="-2"/>
          <w:sz w:val="22"/>
        </w:rPr>
        <w:t>away?</w:t>
      </w:r>
    </w:p>
    <w:p w14:paraId="7C66E8CE">
      <w:pPr>
        <w:pStyle w:val="15"/>
        <w:numPr>
          <w:ilvl w:val="2"/>
          <w:numId w:val="2"/>
        </w:numPr>
        <w:tabs>
          <w:tab w:val="left" w:pos="2039"/>
        </w:tabs>
        <w:spacing w:before="89" w:after="0" w:line="240" w:lineRule="auto"/>
        <w:ind w:left="2039" w:right="0" w:hanging="282"/>
        <w:jc w:val="left"/>
        <w:rPr>
          <w:b/>
          <w:color w:val="231F20"/>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writer’s</w:t>
      </w:r>
      <w:r>
        <w:rPr>
          <w:color w:val="231F20"/>
          <w:spacing w:val="-10"/>
          <w:sz w:val="22"/>
        </w:rPr>
        <w:t xml:space="preserve"> </w:t>
      </w:r>
      <w:r>
        <w:rPr>
          <w:color w:val="231F20"/>
          <w:spacing w:val="-2"/>
          <w:sz w:val="22"/>
        </w:rPr>
        <w:t>attitude</w:t>
      </w:r>
      <w:r>
        <w:rPr>
          <w:color w:val="231F20"/>
          <w:spacing w:val="-9"/>
          <w:sz w:val="22"/>
        </w:rPr>
        <w:t xml:space="preserve"> </w:t>
      </w:r>
      <w:r>
        <w:rPr>
          <w:color w:val="231F20"/>
          <w:spacing w:val="-2"/>
          <w:sz w:val="22"/>
        </w:rPr>
        <w:t>towards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commercialisation</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festivals?</w:t>
      </w:r>
    </w:p>
    <w:p w14:paraId="5B1C5B74">
      <w:pPr>
        <w:pStyle w:val="11"/>
        <w:spacing w:before="7"/>
        <w:rPr>
          <w:sz w:val="24"/>
        </w:rPr>
      </w:pPr>
    </w:p>
    <w:p w14:paraId="310297CC">
      <w:pPr>
        <w:spacing w:before="1" w:line="213" w:lineRule="auto"/>
        <w:ind w:left="1757" w:right="1294" w:firstLine="0"/>
        <w:jc w:val="left"/>
        <w:rPr>
          <w:rFonts w:ascii="Tahoma"/>
          <w:sz w:val="26"/>
        </w:rPr>
      </w:pPr>
      <w:r>
        <w:rPr>
          <w:rFonts w:ascii="Tahoma"/>
          <w:color w:val="8E3F4F"/>
          <w:sz w:val="26"/>
        </w:rPr>
        <w:t xml:space="preserve">Complete the following passage using suitable words from the text. Be sure </w:t>
      </w:r>
      <w:r>
        <w:rPr>
          <w:rFonts w:ascii="Tahoma"/>
          <w:color w:val="8E3F4F"/>
          <w:w w:val="105"/>
          <w:sz w:val="26"/>
        </w:rPr>
        <w:t>to use the correct forms.</w:t>
      </w:r>
    </w:p>
    <w:p w14:paraId="236B12E0">
      <w:pPr>
        <w:pStyle w:val="11"/>
        <w:spacing w:before="6"/>
        <w:rPr>
          <w:rFonts w:ascii="Tahoma"/>
          <w:sz w:val="15"/>
        </w:rPr>
      </w:pPr>
    </w:p>
    <w:p w14:paraId="51F26502">
      <w:pPr>
        <w:pStyle w:val="11"/>
        <w:tabs>
          <w:tab w:val="left" w:pos="5554"/>
        </w:tabs>
        <w:spacing w:before="107"/>
        <w:ind w:left="1771"/>
      </w:pPr>
      <w:r>
        <w:rPr>
          <w:color w:val="231F20"/>
          <w:spacing w:val="-8"/>
        </w:rPr>
        <w:t>Today’s</w:t>
      </w:r>
      <w:r>
        <w:rPr>
          <w:color w:val="231F20"/>
        </w:rPr>
        <w:t xml:space="preserve"> </w:t>
      </w:r>
      <w:r>
        <w:rPr>
          <w:color w:val="231F20"/>
          <w:spacing w:val="-8"/>
        </w:rPr>
        <w:t>festivals</w:t>
      </w:r>
      <w:r>
        <w:rPr>
          <w:color w:val="231F20"/>
        </w:rPr>
        <w:t xml:space="preserve"> </w:t>
      </w:r>
      <w:r>
        <w:rPr>
          <w:color w:val="231F20"/>
          <w:spacing w:val="-8"/>
        </w:rPr>
        <w:t>have</w:t>
      </w:r>
      <w:r>
        <w:rPr>
          <w:color w:val="231F20"/>
        </w:rPr>
        <w:t xml:space="preserve"> </w:t>
      </w:r>
      <w:r>
        <w:rPr>
          <w:color w:val="231F20"/>
          <w:spacing w:val="-8"/>
        </w:rPr>
        <w:t>a</w:t>
      </w:r>
      <w:r>
        <w:rPr>
          <w:color w:val="231F20"/>
        </w:rPr>
        <w:t xml:space="preserve"> </w:t>
      </w:r>
      <w:r>
        <w:rPr>
          <w:color w:val="231F20"/>
          <w:spacing w:val="-8"/>
        </w:rPr>
        <w:t>wide</w:t>
      </w:r>
      <w:r>
        <w:rPr>
          <w:color w:val="231F20"/>
        </w:rPr>
        <w:t xml:space="preserve"> </w:t>
      </w:r>
      <w:r>
        <w:rPr>
          <w:color w:val="231F20"/>
          <w:u w:val="single" w:color="231F20"/>
        </w:rPr>
        <w:tab/>
      </w:r>
      <w:r>
        <w:rPr>
          <w:color w:val="231F20"/>
          <w:spacing w:val="-2"/>
        </w:rPr>
        <w:t xml:space="preserve"> </w:t>
      </w:r>
      <w:r>
        <w:rPr>
          <w:color w:val="231F20"/>
          <w:spacing w:val="-4"/>
        </w:rPr>
        <w:t>of origins, including the seasons of the year, famous</w:t>
      </w:r>
    </w:p>
    <w:p w14:paraId="689582D3">
      <w:pPr>
        <w:pStyle w:val="11"/>
        <w:tabs>
          <w:tab w:val="left" w:pos="2791"/>
          <w:tab w:val="left" w:pos="3338"/>
          <w:tab w:val="left" w:pos="7370"/>
          <w:tab w:val="left" w:pos="8272"/>
          <w:tab w:val="left" w:pos="8484"/>
          <w:tab w:val="left" w:pos="9496"/>
        </w:tabs>
        <w:spacing w:before="107" w:line="338" w:lineRule="auto"/>
        <w:ind w:left="1771" w:right="1179"/>
      </w:pPr>
      <w:r>
        <w:rPr>
          <w:color w:val="231F20"/>
          <w:u w:val="single" w:color="231F20"/>
        </w:rPr>
        <w:tab/>
      </w:r>
      <w:r>
        <w:rPr>
          <w:color w:val="231F20"/>
        </w:rPr>
        <w:t xml:space="preserve">, important events, and religions. The </w:t>
      </w:r>
      <w:r>
        <w:rPr>
          <w:color w:val="231F20"/>
          <w:u w:val="single" w:color="231F20"/>
        </w:rPr>
        <w:tab/>
      </w:r>
      <w:r>
        <w:rPr>
          <w:color w:val="231F20"/>
          <w:spacing w:val="-3"/>
        </w:rPr>
        <w:t xml:space="preserve"> </w:t>
      </w:r>
      <w:r>
        <w:rPr>
          <w:color w:val="231F20"/>
        </w:rPr>
        <w:t>festival</w:t>
      </w:r>
      <w:r>
        <w:rPr>
          <w:color w:val="231F20"/>
          <w:spacing w:val="-3"/>
        </w:rPr>
        <w:t xml:space="preserve"> </w:t>
      </w:r>
      <w:r>
        <w:rPr>
          <w:color w:val="231F20"/>
        </w:rPr>
        <w:t>is</w:t>
      </w:r>
      <w:r>
        <w:rPr>
          <w:color w:val="231F20"/>
          <w:spacing w:val="-3"/>
        </w:rPr>
        <w:t xml:space="preserve"> </w:t>
      </w:r>
      <w:r>
        <w:rPr>
          <w:color w:val="231F20"/>
        </w:rPr>
        <w:t>one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most</w:t>
      </w:r>
      <w:r>
        <w:rPr>
          <w:color w:val="231F20"/>
          <w:spacing w:val="-3"/>
        </w:rPr>
        <w:t xml:space="preserve"> </w:t>
      </w:r>
      <w:r>
        <w:rPr>
          <w:color w:val="231F20"/>
        </w:rPr>
        <w:t xml:space="preserve">popular festivals and is celebrated in many cultures. Customs play a </w:t>
      </w:r>
      <w:r>
        <w:rPr>
          <w:color w:val="231F20"/>
          <w:u w:val="single" w:color="231F20"/>
        </w:rPr>
        <w:tab/>
      </w:r>
      <w:r>
        <w:rPr>
          <w:color w:val="231F20"/>
          <w:u w:val="single" w:color="231F20"/>
        </w:rPr>
        <w:tab/>
      </w:r>
      <w:r>
        <w:rPr>
          <w:color w:val="231F20"/>
        </w:rPr>
        <w:t xml:space="preserve"> role in festivals, but </w:t>
      </w:r>
      <w:r>
        <w:rPr>
          <w:rFonts w:ascii="Tahoma" w:hAnsi="Tahoma"/>
          <w:color w:val="231F20"/>
        </w:rPr>
        <w:t>they</w:t>
      </w:r>
      <w:r>
        <w:rPr>
          <w:rFonts w:ascii="Tahoma" w:hAnsi="Tahoma"/>
          <w:color w:val="231F20"/>
          <w:spacing w:val="-7"/>
        </w:rPr>
        <w:t xml:space="preserve"> </w:t>
      </w:r>
      <w:r>
        <w:rPr>
          <w:rFonts w:ascii="Tahoma" w:hAnsi="Tahoma"/>
          <w:color w:val="231F20"/>
        </w:rPr>
        <w:t>can</w:t>
      </w:r>
      <w:r>
        <w:rPr>
          <w:rFonts w:ascii="Tahoma" w:hAnsi="Tahoma"/>
          <w:color w:val="231F20"/>
          <w:spacing w:val="-7"/>
        </w:rPr>
        <w:t xml:space="preserve"> </w:t>
      </w:r>
      <w:r>
        <w:rPr>
          <w:rFonts w:ascii="Tahoma" w:hAnsi="Tahoma"/>
          <w:color w:val="231F20"/>
        </w:rPr>
        <w:t>change</w:t>
      </w:r>
      <w:r>
        <w:rPr>
          <w:rFonts w:ascii="Tahoma" w:hAnsi="Tahoma"/>
          <w:color w:val="231F20"/>
          <w:spacing w:val="-7"/>
        </w:rPr>
        <w:t xml:space="preserve"> </w:t>
      </w:r>
      <w:r>
        <w:rPr>
          <w:rFonts w:ascii="Tahoma" w:hAnsi="Tahoma"/>
          <w:color w:val="231F20"/>
        </w:rPr>
        <w:t>over</w:t>
      </w:r>
      <w:r>
        <w:rPr>
          <w:rFonts w:ascii="Tahoma" w:hAnsi="Tahoma"/>
          <w:color w:val="231F20"/>
          <w:spacing w:val="-7"/>
        </w:rPr>
        <w:t xml:space="preserve"> </w:t>
      </w:r>
      <w:r>
        <w:rPr>
          <w:rFonts w:ascii="Tahoma" w:hAnsi="Tahoma"/>
          <w:color w:val="231F20"/>
        </w:rPr>
        <w:t>time.</w:t>
      </w:r>
      <w:r>
        <w:rPr>
          <w:rFonts w:ascii="Tahoma" w:hAnsi="Tahoma"/>
          <w:color w:val="231F20"/>
          <w:spacing w:val="-7"/>
        </w:rPr>
        <w:t xml:space="preserve"> </w:t>
      </w:r>
      <w:r>
        <w:rPr>
          <w:rFonts w:ascii="Tahoma" w:hAnsi="Tahoma"/>
          <w:color w:val="231F20"/>
        </w:rPr>
        <w:t>For</w:t>
      </w:r>
      <w:r>
        <w:rPr>
          <w:rFonts w:ascii="Tahoma" w:hAnsi="Tahoma"/>
          <w:color w:val="231F20"/>
          <w:spacing w:val="-7"/>
        </w:rPr>
        <w:t xml:space="preserve"> </w:t>
      </w:r>
      <w:r>
        <w:rPr>
          <w:rFonts w:ascii="Tahoma" w:hAnsi="Tahoma"/>
          <w:color w:val="231F20"/>
        </w:rPr>
        <w:t>example,</w:t>
      </w:r>
      <w:r>
        <w:rPr>
          <w:rFonts w:ascii="Tahoma" w:hAnsi="Tahoma"/>
          <w:color w:val="231F20"/>
          <w:spacing w:val="-7"/>
        </w:rPr>
        <w:t xml:space="preserve"> </w:t>
      </w:r>
      <w:r>
        <w:rPr>
          <w:rFonts w:ascii="Tahoma" w:hAnsi="Tahoma"/>
          <w:color w:val="231F20"/>
        </w:rPr>
        <w:t>some</w:t>
      </w:r>
      <w:r>
        <w:rPr>
          <w:rFonts w:ascii="Tahoma" w:hAnsi="Tahoma"/>
          <w:color w:val="231F20"/>
          <w:spacing w:val="-7"/>
        </w:rPr>
        <w:t xml:space="preserve"> </w:t>
      </w:r>
      <w:r>
        <w:rPr>
          <w:rFonts w:ascii="Tahoma" w:hAnsi="Tahoma"/>
          <w:color w:val="231F20"/>
        </w:rPr>
        <w:t>Chinese</w:t>
      </w:r>
      <w:r>
        <w:rPr>
          <w:rFonts w:ascii="Tahoma" w:hAnsi="Tahoma"/>
          <w:color w:val="231F20"/>
          <w:spacing w:val="-7"/>
        </w:rPr>
        <w:t xml:space="preserve"> </w:t>
      </w:r>
      <w:r>
        <w:rPr>
          <w:rFonts w:ascii="Tahoma" w:hAnsi="Tahoma"/>
          <w:color w:val="231F20"/>
        </w:rPr>
        <w:t>cities</w:t>
      </w:r>
      <w:r>
        <w:rPr>
          <w:rFonts w:ascii="Tahoma" w:hAnsi="Tahoma"/>
          <w:color w:val="231F20"/>
          <w:spacing w:val="-7"/>
        </w:rPr>
        <w:t xml:space="preserve"> </w:t>
      </w:r>
      <w:r>
        <w:rPr>
          <w:rFonts w:ascii="Tahoma" w:hAnsi="Tahoma"/>
          <w:color w:val="231F20"/>
        </w:rPr>
        <w:t>no</w:t>
      </w:r>
      <w:r>
        <w:rPr>
          <w:rFonts w:ascii="Tahoma" w:hAnsi="Tahoma"/>
          <w:color w:val="231F20"/>
          <w:spacing w:val="-7"/>
        </w:rPr>
        <w:t xml:space="preserve"> </w:t>
      </w:r>
      <w:r>
        <w:rPr>
          <w:rFonts w:ascii="Tahoma" w:hAnsi="Tahoma"/>
          <w:color w:val="231F20"/>
        </w:rPr>
        <w:t>longer</w:t>
      </w:r>
      <w:r>
        <w:rPr>
          <w:rFonts w:ascii="Tahoma" w:hAnsi="Tahoma"/>
          <w:color w:val="231F20"/>
          <w:spacing w:val="-7"/>
        </w:rPr>
        <w:t xml:space="preserve"> </w:t>
      </w:r>
      <w:r>
        <w:rPr>
          <w:rFonts w:ascii="Tahoma" w:hAnsi="Tahoma"/>
          <w:color w:val="231F20"/>
        </w:rPr>
        <w:t>allow</w:t>
      </w:r>
      <w:r>
        <w:rPr>
          <w:rFonts w:ascii="Tahoma" w:hAnsi="Tahoma"/>
          <w:color w:val="231F20"/>
          <w:spacing w:val="-7"/>
        </w:rPr>
        <w:t xml:space="preserve"> </w:t>
      </w:r>
      <w:r>
        <w:rPr>
          <w:rFonts w:ascii="Tahoma" w:hAnsi="Tahoma"/>
          <w:color w:val="231F20"/>
        </w:rPr>
        <w:t xml:space="preserve">firecrackers </w:t>
      </w:r>
      <w:r>
        <w:rPr>
          <w:color w:val="231F20"/>
          <w:spacing w:val="-4"/>
        </w:rPr>
        <w:t>during</w:t>
      </w:r>
      <w:r>
        <w:rPr>
          <w:color w:val="231F20"/>
          <w:spacing w:val="-10"/>
        </w:rPr>
        <w:t xml:space="preserve"> </w:t>
      </w:r>
      <w:r>
        <w:rPr>
          <w:color w:val="231F20"/>
          <w:spacing w:val="-4"/>
        </w:rPr>
        <w:t>the</w:t>
      </w:r>
      <w:r>
        <w:rPr>
          <w:color w:val="231F20"/>
          <w:spacing w:val="-10"/>
        </w:rPr>
        <w:t xml:space="preserve"> </w:t>
      </w:r>
      <w:r>
        <w:rPr>
          <w:color w:val="231F20"/>
          <w:spacing w:val="-4"/>
        </w:rPr>
        <w:t>Spring</w:t>
      </w:r>
      <w:r>
        <w:rPr>
          <w:color w:val="231F20"/>
          <w:spacing w:val="-10"/>
        </w:rPr>
        <w:t xml:space="preserve"> </w:t>
      </w:r>
      <w:r>
        <w:rPr>
          <w:color w:val="231F20"/>
          <w:spacing w:val="-4"/>
        </w:rPr>
        <w:t>Festival,</w:t>
      </w:r>
      <w:r>
        <w:rPr>
          <w:color w:val="231F20"/>
          <w:spacing w:val="-10"/>
        </w:rPr>
        <w:t xml:space="preserve"> </w:t>
      </w:r>
      <w:r>
        <w:rPr>
          <w:color w:val="231F20"/>
          <w:spacing w:val="-4"/>
        </w:rPr>
        <w:t>as</w:t>
      </w:r>
      <w:r>
        <w:rPr>
          <w:color w:val="231F20"/>
          <w:spacing w:val="-10"/>
        </w:rPr>
        <w:t xml:space="preserve"> </w:t>
      </w:r>
      <w:r>
        <w:rPr>
          <w:color w:val="231F20"/>
          <w:spacing w:val="-4"/>
        </w:rPr>
        <w:t>they</w:t>
      </w:r>
      <w:r>
        <w:rPr>
          <w:color w:val="231F20"/>
          <w:spacing w:val="-10"/>
        </w:rPr>
        <w:t xml:space="preserve"> </w:t>
      </w:r>
      <w:r>
        <w:rPr>
          <w:color w:val="231F20"/>
          <w:spacing w:val="-4"/>
        </w:rPr>
        <w:t>can</w:t>
      </w:r>
      <w:r>
        <w:rPr>
          <w:color w:val="231F20"/>
          <w:spacing w:val="-10"/>
        </w:rPr>
        <w:t xml:space="preserve"> </w:t>
      </w:r>
      <w:r>
        <w:rPr>
          <w:color w:val="231F20"/>
          <w:spacing w:val="-4"/>
        </w:rPr>
        <w:t>increase</w:t>
      </w:r>
      <w:r>
        <w:rPr>
          <w:color w:val="231F20"/>
          <w:spacing w:val="-10"/>
        </w:rPr>
        <w:t xml:space="preserve"> </w:t>
      </w:r>
      <w:r>
        <w:rPr>
          <w:color w:val="231F20"/>
          <w:spacing w:val="-4"/>
        </w:rPr>
        <w:t>air</w:t>
      </w:r>
      <w:r>
        <w:rPr>
          <w:color w:val="231F20"/>
          <w:spacing w:val="-10"/>
        </w:rPr>
        <w:t xml:space="preserve"> </w:t>
      </w:r>
      <w:r>
        <w:rPr>
          <w:color w:val="231F20"/>
          <w:spacing w:val="-4"/>
        </w:rPr>
        <w:t>pollution.</w:t>
      </w:r>
      <w:r>
        <w:rPr>
          <w:color w:val="231F20"/>
          <w:spacing w:val="-10"/>
        </w:rPr>
        <w:t xml:space="preserve"> </w:t>
      </w:r>
      <w:r>
        <w:rPr>
          <w:color w:val="231F20"/>
          <w:spacing w:val="-4"/>
        </w:rPr>
        <w:t>These</w:t>
      </w:r>
      <w:r>
        <w:rPr>
          <w:color w:val="231F20"/>
          <w:spacing w:val="-10"/>
        </w:rPr>
        <w:t xml:space="preserve"> </w:t>
      </w:r>
      <w:r>
        <w:rPr>
          <w:color w:val="231F20"/>
          <w:spacing w:val="-4"/>
        </w:rPr>
        <w:t>days,</w:t>
      </w:r>
      <w:r>
        <w:rPr>
          <w:color w:val="231F20"/>
          <w:spacing w:val="-10"/>
        </w:rPr>
        <w:t xml:space="preserve"> </w:t>
      </w:r>
      <w:r>
        <w:rPr>
          <w:color w:val="231F20"/>
          <w:spacing w:val="-4"/>
        </w:rPr>
        <w:t>festivals</w:t>
      </w:r>
      <w:r>
        <w:rPr>
          <w:color w:val="231F20"/>
          <w:spacing w:val="-10"/>
        </w:rPr>
        <w:t xml:space="preserve"> </w:t>
      </w:r>
      <w:r>
        <w:rPr>
          <w:color w:val="231F20"/>
          <w:spacing w:val="-4"/>
        </w:rPr>
        <w:t>are</w:t>
      </w:r>
      <w:r>
        <w:rPr>
          <w:color w:val="231F20"/>
          <w:spacing w:val="-10"/>
        </w:rPr>
        <w:t xml:space="preserve"> </w:t>
      </w:r>
      <w:r>
        <w:rPr>
          <w:color w:val="231F20"/>
          <w:spacing w:val="-4"/>
        </w:rPr>
        <w:t xml:space="preserve">becoming </w:t>
      </w:r>
      <w:r>
        <w:rPr>
          <w:color w:val="231F20"/>
        </w:rPr>
        <w:t xml:space="preserve">more </w:t>
      </w:r>
      <w:r>
        <w:rPr>
          <w:color w:val="231F20"/>
          <w:u w:val="single" w:color="231F20"/>
        </w:rPr>
        <w:tab/>
      </w:r>
      <w:r>
        <w:rPr>
          <w:color w:val="231F20"/>
          <w:u w:val="single" w:color="231F20"/>
        </w:rPr>
        <w:tab/>
      </w:r>
      <w:r>
        <w:rPr>
          <w:color w:val="231F20"/>
        </w:rPr>
        <w:t xml:space="preserve">, with people spending more money on gifts. Festivals </w:t>
      </w:r>
      <w:r>
        <w:rPr>
          <w:color w:val="231F20"/>
          <w:u w:val="single" w:color="231F20"/>
        </w:rPr>
        <w:tab/>
      </w:r>
      <w:r>
        <w:rPr>
          <w:color w:val="231F20"/>
        </w:rPr>
        <w:t xml:space="preserve"> people’s wishes, beliefs, faiths, and attitudes towards life. They are </w:t>
      </w:r>
      <w:r>
        <w:rPr>
          <w:color w:val="231F20"/>
          <w:u w:val="single" w:color="231F20"/>
        </w:rPr>
        <w:tab/>
      </w:r>
      <w:r>
        <w:rPr>
          <w:color w:val="231F20"/>
          <w:spacing w:val="-15"/>
        </w:rPr>
        <w:t xml:space="preserve"> </w:t>
      </w:r>
      <w:r>
        <w:rPr>
          <w:color w:val="231F20"/>
          <w:spacing w:val="-2"/>
        </w:rPr>
        <w:t>to</w:t>
      </w:r>
      <w:r>
        <w:rPr>
          <w:color w:val="231F20"/>
          <w:spacing w:val="-13"/>
        </w:rPr>
        <w:t xml:space="preserve"> </w:t>
      </w:r>
      <w:r>
        <w:rPr>
          <w:color w:val="231F20"/>
          <w:spacing w:val="-2"/>
        </w:rPr>
        <w:t>spend</w:t>
      </w:r>
      <w:r>
        <w:rPr>
          <w:color w:val="231F20"/>
          <w:spacing w:val="-13"/>
        </w:rPr>
        <w:t xml:space="preserve"> </w:t>
      </w:r>
      <w:r>
        <w:rPr>
          <w:color w:val="231F20"/>
          <w:spacing w:val="-2"/>
        </w:rPr>
        <w:t>time</w:t>
      </w:r>
      <w:r>
        <w:rPr>
          <w:color w:val="231F20"/>
          <w:spacing w:val="-13"/>
        </w:rPr>
        <w:t xml:space="preserve"> </w:t>
      </w:r>
      <w:r>
        <w:rPr>
          <w:color w:val="231F20"/>
          <w:spacing w:val="-2"/>
        </w:rPr>
        <w:t>with</w:t>
      </w:r>
      <w:r>
        <w:rPr>
          <w:color w:val="231F20"/>
          <w:spacing w:val="-14"/>
        </w:rPr>
        <w:t xml:space="preserve"> </w:t>
      </w:r>
      <w:r>
        <w:rPr>
          <w:color w:val="231F20"/>
          <w:spacing w:val="-2"/>
        </w:rPr>
        <w:t xml:space="preserve">family, </w:t>
      </w:r>
      <w:r>
        <w:rPr>
          <w:color w:val="231F20"/>
        </w:rPr>
        <w:t>and to relax and enjoy life.</w:t>
      </w:r>
    </w:p>
    <w:p w14:paraId="0FC99544">
      <w:pPr>
        <w:pStyle w:val="11"/>
        <w:rPr>
          <w:sz w:val="20"/>
        </w:rPr>
      </w:pPr>
    </w:p>
    <w:p w14:paraId="0536C67A">
      <w:pPr>
        <w:pStyle w:val="11"/>
        <w:rPr>
          <w:sz w:val="20"/>
        </w:rPr>
      </w:pPr>
    </w:p>
    <w:p w14:paraId="56514BDC">
      <w:pPr>
        <w:tabs>
          <w:tab w:val="right" w:pos="11234"/>
        </w:tabs>
        <w:spacing w:before="232"/>
        <w:ind w:left="7362" w:right="0" w:firstLine="0"/>
        <w:jc w:val="left"/>
        <w:rPr>
          <w:rFonts w:ascii="Tahoma"/>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r>
        <w:rPr>
          <w:color w:val="231F20"/>
          <w:sz w:val="18"/>
        </w:rPr>
        <w:tab/>
      </w:r>
      <w:r>
        <w:rPr>
          <w:rFonts w:ascii="Tahoma"/>
          <w:color w:val="231F20"/>
          <w:spacing w:val="-10"/>
          <w:sz w:val="20"/>
        </w:rPr>
        <w:t>5</w:t>
      </w:r>
    </w:p>
    <w:p w14:paraId="458DFC1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4F6C456">
      <w:pPr>
        <w:spacing w:after="0" w:line="240" w:lineRule="auto"/>
        <w:jc w:val="left"/>
        <w:rPr>
          <w:rFonts w:ascii="Tahoma"/>
          <w:sz w:val="20"/>
        </w:rPr>
        <w:sectPr>
          <w:type w:val="continuous"/>
          <w:pgSz w:w="11910" w:h="16840"/>
          <w:pgMar w:top="1340" w:right="0" w:bottom="280" w:left="0" w:header="720" w:footer="720" w:gutter="0"/>
          <w:cols w:space="720" w:num="1"/>
        </w:sectPr>
      </w:pPr>
    </w:p>
    <w:p w14:paraId="2893DA39">
      <w:pPr>
        <w:pStyle w:val="11"/>
        <w:rPr>
          <w:rFonts w:ascii="Tahoma"/>
          <w:sz w:val="20"/>
        </w:rPr>
      </w:pPr>
    </w:p>
    <w:p w14:paraId="06F1A12C">
      <w:pPr>
        <w:pStyle w:val="11"/>
        <w:rPr>
          <w:rFonts w:ascii="Tahoma"/>
          <w:sz w:val="20"/>
        </w:rPr>
      </w:pPr>
    </w:p>
    <w:p w14:paraId="4D0FA582">
      <w:pPr>
        <w:pStyle w:val="11"/>
        <w:rPr>
          <w:rFonts w:ascii="Tahoma"/>
          <w:sz w:val="20"/>
        </w:rPr>
      </w:pPr>
    </w:p>
    <w:p w14:paraId="562B230F">
      <w:pPr>
        <w:pStyle w:val="11"/>
        <w:rPr>
          <w:rFonts w:ascii="Tahoma"/>
          <w:sz w:val="20"/>
        </w:rPr>
      </w:pPr>
    </w:p>
    <w:p w14:paraId="2AAB8FF4">
      <w:pPr>
        <w:pStyle w:val="11"/>
        <w:spacing w:before="9"/>
        <w:rPr>
          <w:rFonts w:ascii="Tahoma"/>
          <w:sz w:val="15"/>
        </w:rPr>
      </w:pPr>
    </w:p>
    <w:p w14:paraId="03FF8D22">
      <w:pPr>
        <w:pStyle w:val="9"/>
        <w:ind w:left="1209"/>
      </w:pPr>
      <w:r>
        <mc:AlternateContent>
          <mc:Choice Requires="wps">
            <w:drawing>
              <wp:anchor distT="0" distB="0" distL="0" distR="0" simplePos="0" relativeHeight="251666432"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314" name="Graphic 31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14" o:spid="_x0000_s1026" o:spt="100" style="position:absolute;left:0pt;margin-left:217pt;margin-top:-51.85pt;height:20.25pt;width:22.3pt;mso-position-horizontal-relative:page;z-index:251666432;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57fWotoAAAAMAQAADwAAAAAAAAABACAAAAAiAAAAZHJz&#10;L2Rvd25yZXYueG1sUEsBAhQAFAAAAAgAh07iQFJCupt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spacing w:val="-2"/>
          <w:w w:val="105"/>
        </w:rPr>
        <w:t>Describe</w:t>
      </w:r>
      <w:r>
        <w:rPr>
          <w:color w:val="231F20"/>
          <w:spacing w:val="-19"/>
          <w:w w:val="105"/>
        </w:rPr>
        <w:t xml:space="preserve"> </w:t>
      </w:r>
      <w:r>
        <w:rPr>
          <w:color w:val="231F20"/>
          <w:spacing w:val="-2"/>
          <w:w w:val="105"/>
        </w:rPr>
        <w:t>festival</w:t>
      </w:r>
      <w:r>
        <w:rPr>
          <w:color w:val="231F20"/>
          <w:spacing w:val="-18"/>
          <w:w w:val="105"/>
        </w:rPr>
        <w:t xml:space="preserve"> </w:t>
      </w:r>
      <w:r>
        <w:rPr>
          <w:color w:val="231F20"/>
          <w:spacing w:val="-2"/>
          <w:w w:val="105"/>
        </w:rPr>
        <w:t>activities</w:t>
      </w:r>
    </w:p>
    <w:p w14:paraId="6AFFC369">
      <w:pPr>
        <w:spacing w:before="324" w:line="206" w:lineRule="auto"/>
        <w:ind w:left="1587" w:right="1294" w:firstLine="0"/>
        <w:jc w:val="left"/>
        <w:rPr>
          <w:rFonts w:ascii="Tahoma"/>
          <w:sz w:val="26"/>
        </w:rPr>
      </w:pPr>
      <w:r>
        <w:rPr>
          <w:rFonts w:ascii="Tahoma"/>
          <w:color w:val="8E3F4F"/>
          <w:sz w:val="26"/>
        </w:rPr>
        <w:t xml:space="preserve">Read the sentences below and discuss the functions and meanings of the </w:t>
      </w:r>
      <w:r>
        <w:rPr>
          <w:rFonts w:ascii="Tahoma"/>
          <w:color w:val="8E3F4F"/>
          <w:w w:val="105"/>
          <w:sz w:val="26"/>
        </w:rPr>
        <w:t>italicised</w:t>
      </w:r>
      <w:r>
        <w:rPr>
          <w:rFonts w:ascii="Tahoma"/>
          <w:color w:val="8E3F4F"/>
          <w:spacing w:val="-18"/>
          <w:w w:val="105"/>
          <w:sz w:val="26"/>
        </w:rPr>
        <w:t xml:space="preserve"> </w:t>
      </w:r>
      <w:r>
        <w:rPr>
          <w:rFonts w:ascii="Tahoma"/>
          <w:color w:val="8E3F4F"/>
          <w:w w:val="105"/>
          <w:sz w:val="26"/>
        </w:rPr>
        <w:t>-</w:t>
      </w:r>
      <w:r>
        <w:rPr>
          <w:rFonts w:ascii="Verdana"/>
          <w:i/>
          <w:color w:val="8E3F4F"/>
          <w:w w:val="105"/>
          <w:sz w:val="27"/>
        </w:rPr>
        <w:t>ing</w:t>
      </w:r>
      <w:r>
        <w:rPr>
          <w:rFonts w:ascii="Verdana"/>
          <w:i/>
          <w:color w:val="8E3F4F"/>
          <w:spacing w:val="-6"/>
          <w:w w:val="105"/>
          <w:sz w:val="27"/>
        </w:rPr>
        <w:t xml:space="preserve"> </w:t>
      </w:r>
      <w:r>
        <w:rPr>
          <w:rFonts w:ascii="Tahoma"/>
          <w:color w:val="8E3F4F"/>
          <w:w w:val="105"/>
          <w:sz w:val="26"/>
        </w:rPr>
        <w:t>form.</w:t>
      </w:r>
      <w:r>
        <w:rPr>
          <w:rFonts w:ascii="Tahoma"/>
          <w:color w:val="8E3F4F"/>
          <w:spacing w:val="-18"/>
          <w:w w:val="105"/>
          <w:sz w:val="26"/>
        </w:rPr>
        <w:t xml:space="preserve"> </w:t>
      </w:r>
      <w:r>
        <w:rPr>
          <w:rFonts w:ascii="Tahoma"/>
          <w:color w:val="8E3F4F"/>
          <w:w w:val="105"/>
          <w:sz w:val="26"/>
        </w:rPr>
        <w:t>Find</w:t>
      </w:r>
      <w:r>
        <w:rPr>
          <w:rFonts w:ascii="Tahoma"/>
          <w:color w:val="8E3F4F"/>
          <w:spacing w:val="-18"/>
          <w:w w:val="105"/>
          <w:sz w:val="26"/>
        </w:rPr>
        <w:t xml:space="preserve"> </w:t>
      </w:r>
      <w:r>
        <w:rPr>
          <w:rFonts w:ascii="Tahoma"/>
          <w:color w:val="8E3F4F"/>
          <w:w w:val="105"/>
          <w:sz w:val="26"/>
        </w:rPr>
        <w:t>more</w:t>
      </w:r>
      <w:r>
        <w:rPr>
          <w:rFonts w:ascii="Tahoma"/>
          <w:color w:val="8E3F4F"/>
          <w:spacing w:val="-18"/>
          <w:w w:val="105"/>
          <w:sz w:val="26"/>
        </w:rPr>
        <w:t xml:space="preserve"> </w:t>
      </w:r>
      <w:r>
        <w:rPr>
          <w:rFonts w:ascii="Tahoma"/>
          <w:color w:val="8E3F4F"/>
          <w:w w:val="105"/>
          <w:sz w:val="26"/>
        </w:rPr>
        <w:t>examples</w:t>
      </w:r>
      <w:r>
        <w:rPr>
          <w:rFonts w:ascii="Tahoma"/>
          <w:color w:val="8E3F4F"/>
          <w:spacing w:val="-18"/>
          <w:w w:val="105"/>
          <w:sz w:val="26"/>
        </w:rPr>
        <w:t xml:space="preserve"> </w:t>
      </w:r>
      <w:r>
        <w:rPr>
          <w:rFonts w:ascii="Tahoma"/>
          <w:color w:val="8E3F4F"/>
          <w:w w:val="105"/>
          <w:sz w:val="26"/>
        </w:rPr>
        <w:t>from</w:t>
      </w:r>
      <w:r>
        <w:rPr>
          <w:rFonts w:ascii="Tahoma"/>
          <w:color w:val="8E3F4F"/>
          <w:spacing w:val="-18"/>
          <w:w w:val="105"/>
          <w:sz w:val="26"/>
        </w:rPr>
        <w:t xml:space="preserve"> </w:t>
      </w:r>
      <w:r>
        <w:rPr>
          <w:rFonts w:ascii="Tahoma"/>
          <w:color w:val="8E3F4F"/>
          <w:w w:val="105"/>
          <w:sz w:val="26"/>
        </w:rPr>
        <w:t>the</w:t>
      </w:r>
      <w:r>
        <w:rPr>
          <w:rFonts w:ascii="Tahoma"/>
          <w:color w:val="8E3F4F"/>
          <w:spacing w:val="-18"/>
          <w:w w:val="105"/>
          <w:sz w:val="26"/>
        </w:rPr>
        <w:t xml:space="preserve"> </w:t>
      </w:r>
      <w:r>
        <w:rPr>
          <w:rFonts w:ascii="Tahoma"/>
          <w:color w:val="8E3F4F"/>
          <w:w w:val="105"/>
          <w:sz w:val="26"/>
        </w:rPr>
        <w:t>unit.</w:t>
      </w:r>
    </w:p>
    <w:p w14:paraId="6566D3D2">
      <w:pPr>
        <w:spacing w:before="189"/>
        <w:ind w:left="1785" w:right="0" w:firstLine="0"/>
        <w:jc w:val="left"/>
        <w:rPr>
          <w:sz w:val="22"/>
        </w:rPr>
      </w:pPr>
      <w:r>
        <mc:AlternateContent>
          <mc:Choice Requires="wps">
            <w:drawing>
              <wp:anchor distT="0" distB="0" distL="0" distR="0" simplePos="0" relativeHeight="251664384" behindDoc="0" locked="0" layoutInCell="1" allowOverlap="1">
                <wp:simplePos x="0" y="0"/>
                <wp:positionH relativeFrom="page">
                  <wp:posOffset>971550</wp:posOffset>
                </wp:positionH>
                <wp:positionV relativeFrom="paragraph">
                  <wp:posOffset>179070</wp:posOffset>
                </wp:positionV>
                <wp:extent cx="46990" cy="46990"/>
                <wp:effectExtent l="0" t="0" r="0" b="0"/>
                <wp:wrapNone/>
                <wp:docPr id="318" name="Graphic 318"/>
                <wp:cNvGraphicFramePr/>
                <a:graphic xmlns:a="http://schemas.openxmlformats.org/drawingml/2006/main">
                  <a:graphicData uri="http://schemas.microsoft.com/office/word/2010/wordprocessingShape">
                    <wps:wsp>
                      <wps:cNvSpPr/>
                      <wps:spPr>
                        <a:xfrm>
                          <a:off x="0" y="0"/>
                          <a:ext cx="46990" cy="46990"/>
                        </a:xfrm>
                        <a:custGeom>
                          <a:avLst/>
                          <a:gdLst/>
                          <a:ahLst/>
                          <a:cxnLst/>
                          <a:rect l="l" t="t" r="r" b="b"/>
                          <a:pathLst>
                            <a:path w="46990" h="46990">
                              <a:moveTo>
                                <a:pt x="23368" y="0"/>
                              </a:moveTo>
                              <a:lnTo>
                                <a:pt x="14251" y="1849"/>
                              </a:lnTo>
                              <a:lnTo>
                                <a:pt x="6826" y="6889"/>
                              </a:lnTo>
                              <a:lnTo>
                                <a:pt x="1829" y="14358"/>
                              </a:lnTo>
                              <a:lnTo>
                                <a:pt x="0" y="23495"/>
                              </a:lnTo>
                              <a:lnTo>
                                <a:pt x="1829" y="32557"/>
                              </a:lnTo>
                              <a:lnTo>
                                <a:pt x="6826" y="39989"/>
                              </a:lnTo>
                              <a:lnTo>
                                <a:pt x="14251" y="45015"/>
                              </a:lnTo>
                              <a:lnTo>
                                <a:pt x="23368" y="46863"/>
                              </a:lnTo>
                              <a:lnTo>
                                <a:pt x="32484" y="45015"/>
                              </a:lnTo>
                              <a:lnTo>
                                <a:pt x="39909" y="39989"/>
                              </a:lnTo>
                              <a:lnTo>
                                <a:pt x="44906" y="32557"/>
                              </a:lnTo>
                              <a:lnTo>
                                <a:pt x="46736" y="23495"/>
                              </a:lnTo>
                              <a:lnTo>
                                <a:pt x="44906" y="14358"/>
                              </a:lnTo>
                              <a:lnTo>
                                <a:pt x="39909" y="6889"/>
                              </a:lnTo>
                              <a:lnTo>
                                <a:pt x="32484" y="1849"/>
                              </a:lnTo>
                              <a:lnTo>
                                <a:pt x="23368" y="0"/>
                              </a:lnTo>
                              <a:close/>
                            </a:path>
                          </a:pathLst>
                        </a:custGeom>
                        <a:solidFill>
                          <a:srgbClr val="D26277"/>
                        </a:solidFill>
                      </wps:spPr>
                      <wps:bodyPr wrap="square" lIns="0" tIns="0" rIns="0" bIns="0" rtlCol="0">
                        <a:noAutofit/>
                      </wps:bodyPr>
                    </wps:wsp>
                  </a:graphicData>
                </a:graphic>
              </wp:anchor>
            </w:drawing>
          </mc:Choice>
          <mc:Fallback>
            <w:pict>
              <v:shape id="Graphic 318" o:spid="_x0000_s1026" o:spt="100" style="position:absolute;left:0pt;margin-left:76.5pt;margin-top:14.1pt;height:3.7pt;width:3.7pt;mso-position-horizontal-relative:page;z-index:251664384;mso-width-relative:page;mso-height-relative:page;" fillcolor="#D26277" filled="t" stroked="f" coordsize="46990,46990" o:gfxdata="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iCgke1gAAAAkBAAAP&#10;AAAAAAAAAAEAIAAAACIAAABkcnMvZG93bnJldi54bWxQSwECFAAUAAAACACHTuJArs+i+YwCAADq&#10;BgAADgAAAAAAAAABACAAAAAlAQAAZHJzL2Uyb0RvYy54bWxQSwUGAAAAAAYABgBZAQAAIwYAAAAA&#10;" path="m23368,0l14251,1849,6826,6889,1829,14358,0,23495,1829,32557,6826,39989,14251,45015,23368,46863,32484,45015,39909,39989,44906,32557,46736,23495,44906,14358,39909,6889,32484,1849,23368,0xe">
                <v:fill on="t" focussize="0,0"/>
                <v:stroke on="f"/>
                <v:imagedata o:title=""/>
                <o:lock v:ext="edit" aspectratio="f"/>
                <v:textbox inset="0mm,0mm,0mm,0mm"/>
              </v:shape>
            </w:pict>
          </mc:Fallback>
        </mc:AlternateContent>
      </w:r>
      <w:r>
        <w:rPr>
          <w:color w:val="231F20"/>
          <w:spacing w:val="-6"/>
          <w:sz w:val="22"/>
        </w:rPr>
        <w:t>These</w:t>
      </w:r>
      <w:r>
        <w:rPr>
          <w:color w:val="231F20"/>
          <w:spacing w:val="-5"/>
          <w:sz w:val="22"/>
        </w:rPr>
        <w:t xml:space="preserve"> </w:t>
      </w:r>
      <w:r>
        <w:rPr>
          <w:color w:val="231F20"/>
          <w:spacing w:val="-6"/>
          <w:sz w:val="22"/>
        </w:rPr>
        <w:t>lanterns</w:t>
      </w:r>
      <w:r>
        <w:rPr>
          <w:color w:val="231F20"/>
          <w:spacing w:val="-4"/>
          <w:sz w:val="22"/>
        </w:rPr>
        <w:t xml:space="preserve"> </w:t>
      </w:r>
      <w:r>
        <w:rPr>
          <w:color w:val="231F20"/>
          <w:spacing w:val="-6"/>
          <w:sz w:val="22"/>
        </w:rPr>
        <w:t>are</w:t>
      </w:r>
      <w:r>
        <w:rPr>
          <w:color w:val="231F20"/>
          <w:spacing w:val="-4"/>
          <w:sz w:val="22"/>
        </w:rPr>
        <w:t xml:space="preserve"> </w:t>
      </w:r>
      <w:r>
        <w:rPr>
          <w:i/>
          <w:color w:val="8E3F4F"/>
          <w:spacing w:val="-6"/>
          <w:sz w:val="22"/>
        </w:rPr>
        <w:t>amazing</w:t>
      </w:r>
      <w:r>
        <w:rPr>
          <w:color w:val="231F20"/>
          <w:spacing w:val="-6"/>
          <w:sz w:val="22"/>
        </w:rPr>
        <w:t>.</w:t>
      </w:r>
    </w:p>
    <w:p w14:paraId="41A4082E">
      <w:pPr>
        <w:pStyle w:val="11"/>
        <w:spacing w:before="129" w:line="266" w:lineRule="auto"/>
        <w:ind w:left="1785" w:right="1294"/>
      </w:pPr>
      <w:r>
        <mc:AlternateContent>
          <mc:Choice Requires="wps">
            <w:drawing>
              <wp:anchor distT="0" distB="0" distL="0" distR="0" simplePos="0" relativeHeight="251664384" behindDoc="0" locked="0" layoutInCell="1" allowOverlap="1">
                <wp:simplePos x="0" y="0"/>
                <wp:positionH relativeFrom="page">
                  <wp:posOffset>971550</wp:posOffset>
                </wp:positionH>
                <wp:positionV relativeFrom="paragraph">
                  <wp:posOffset>140970</wp:posOffset>
                </wp:positionV>
                <wp:extent cx="46990" cy="46990"/>
                <wp:effectExtent l="0" t="0" r="0" b="0"/>
                <wp:wrapNone/>
                <wp:docPr id="319" name="Graphic 319"/>
                <wp:cNvGraphicFramePr/>
                <a:graphic xmlns:a="http://schemas.openxmlformats.org/drawingml/2006/main">
                  <a:graphicData uri="http://schemas.microsoft.com/office/word/2010/wordprocessingShape">
                    <wps:wsp>
                      <wps:cNvSpPr/>
                      <wps:spPr>
                        <a:xfrm>
                          <a:off x="0" y="0"/>
                          <a:ext cx="46990" cy="46990"/>
                        </a:xfrm>
                        <a:custGeom>
                          <a:avLst/>
                          <a:gdLst/>
                          <a:ahLst/>
                          <a:cxnLst/>
                          <a:rect l="l" t="t" r="r" b="b"/>
                          <a:pathLst>
                            <a:path w="46990" h="46990">
                              <a:moveTo>
                                <a:pt x="23368" y="0"/>
                              </a:moveTo>
                              <a:lnTo>
                                <a:pt x="14251" y="1849"/>
                              </a:lnTo>
                              <a:lnTo>
                                <a:pt x="6826" y="6889"/>
                              </a:lnTo>
                              <a:lnTo>
                                <a:pt x="1829" y="14358"/>
                              </a:lnTo>
                              <a:lnTo>
                                <a:pt x="0" y="23495"/>
                              </a:lnTo>
                              <a:lnTo>
                                <a:pt x="1829" y="32557"/>
                              </a:lnTo>
                              <a:lnTo>
                                <a:pt x="6826" y="39989"/>
                              </a:lnTo>
                              <a:lnTo>
                                <a:pt x="14251" y="45015"/>
                              </a:lnTo>
                              <a:lnTo>
                                <a:pt x="23368" y="46863"/>
                              </a:lnTo>
                              <a:lnTo>
                                <a:pt x="32484" y="45015"/>
                              </a:lnTo>
                              <a:lnTo>
                                <a:pt x="39909" y="39989"/>
                              </a:lnTo>
                              <a:lnTo>
                                <a:pt x="44906" y="32557"/>
                              </a:lnTo>
                              <a:lnTo>
                                <a:pt x="46736" y="23495"/>
                              </a:lnTo>
                              <a:lnTo>
                                <a:pt x="44906" y="14358"/>
                              </a:lnTo>
                              <a:lnTo>
                                <a:pt x="39909" y="6889"/>
                              </a:lnTo>
                              <a:lnTo>
                                <a:pt x="32484" y="1849"/>
                              </a:lnTo>
                              <a:lnTo>
                                <a:pt x="23368" y="0"/>
                              </a:lnTo>
                              <a:close/>
                            </a:path>
                          </a:pathLst>
                        </a:custGeom>
                        <a:solidFill>
                          <a:srgbClr val="D26277"/>
                        </a:solidFill>
                      </wps:spPr>
                      <wps:bodyPr wrap="square" lIns="0" tIns="0" rIns="0" bIns="0" rtlCol="0">
                        <a:noAutofit/>
                      </wps:bodyPr>
                    </wps:wsp>
                  </a:graphicData>
                </a:graphic>
              </wp:anchor>
            </w:drawing>
          </mc:Choice>
          <mc:Fallback>
            <w:pict>
              <v:shape id="Graphic 319" o:spid="_x0000_s1026" o:spt="100" style="position:absolute;left:0pt;margin-left:76.5pt;margin-top:11.1pt;height:3.7pt;width:3.7pt;mso-position-horizontal-relative:page;z-index:251664384;mso-width-relative:page;mso-height-relative:page;" fillcolor="#D26277" filled="t" stroked="f" coordsize="46990,46990" o:gfxdata="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jHSVNYAAAAJAQAA&#10;DwAAAAAAAAABACAAAAAiAAAAZHJzL2Rvd25yZXYueG1sUEsBAhQAFAAAAAgAh07iQJflbeyNAgAA&#10;6gYAAA4AAAAAAAAAAQAgAAAAJQEAAGRycy9lMm9Eb2MueG1sUEsFBgAAAAAGAAYAWQEAACQGAAAA&#10;AA==&#10;" path="m23368,0l14251,1849,6826,6889,1829,14358,0,23495,1829,32557,6826,39989,14251,45015,23368,46863,32484,45015,39909,39989,44906,32557,46736,23495,44906,14358,39909,6889,32484,1849,23368,0xe">
                <v:fill on="t" focussize="0,0"/>
                <v:stroke on="f"/>
                <v:imagedata o:title=""/>
                <o:lock v:ext="edit" aspectratio="f"/>
                <v:textbox inset="0mm,0mm,0mm,0mm"/>
              </v:shape>
            </w:pict>
          </mc:Fallback>
        </mc:AlternateContent>
      </w:r>
      <w:r>
        <w:rPr>
          <w:color w:val="231F20"/>
        </w:rPr>
        <w:t xml:space="preserve">During the Mid-Autumn Festival in China, families gather to admire the </w:t>
      </w:r>
      <w:r>
        <w:rPr>
          <w:i/>
          <w:color w:val="8E3F4F"/>
        </w:rPr>
        <w:t xml:space="preserve">shining </w:t>
      </w:r>
      <w:r>
        <w:rPr>
          <w:color w:val="231F20"/>
        </w:rPr>
        <w:t>moon and enjoy delicious mooncakes.</w:t>
      </w:r>
    </w:p>
    <w:p w14:paraId="41F77019">
      <w:pPr>
        <w:spacing w:before="100" w:line="266" w:lineRule="auto"/>
        <w:ind w:left="1785" w:right="1294" w:firstLine="0"/>
        <w:jc w:val="left"/>
        <w:rPr>
          <w:sz w:val="22"/>
        </w:rPr>
      </w:pPr>
      <w:r>
        <mc:AlternateContent>
          <mc:Choice Requires="wps">
            <w:drawing>
              <wp:anchor distT="0" distB="0" distL="0" distR="0" simplePos="0" relativeHeight="251665408" behindDoc="0" locked="0" layoutInCell="1" allowOverlap="1">
                <wp:simplePos x="0" y="0"/>
                <wp:positionH relativeFrom="page">
                  <wp:posOffset>971550</wp:posOffset>
                </wp:positionH>
                <wp:positionV relativeFrom="paragraph">
                  <wp:posOffset>122555</wp:posOffset>
                </wp:positionV>
                <wp:extent cx="46990" cy="46990"/>
                <wp:effectExtent l="0" t="0" r="0" b="0"/>
                <wp:wrapNone/>
                <wp:docPr id="320" name="Graphic 320"/>
                <wp:cNvGraphicFramePr/>
                <a:graphic xmlns:a="http://schemas.openxmlformats.org/drawingml/2006/main">
                  <a:graphicData uri="http://schemas.microsoft.com/office/word/2010/wordprocessingShape">
                    <wps:wsp>
                      <wps:cNvSpPr/>
                      <wps:spPr>
                        <a:xfrm>
                          <a:off x="0" y="0"/>
                          <a:ext cx="46990" cy="46990"/>
                        </a:xfrm>
                        <a:custGeom>
                          <a:avLst/>
                          <a:gdLst/>
                          <a:ahLst/>
                          <a:cxnLst/>
                          <a:rect l="l" t="t" r="r" b="b"/>
                          <a:pathLst>
                            <a:path w="46990" h="46990">
                              <a:moveTo>
                                <a:pt x="23368" y="0"/>
                              </a:moveTo>
                              <a:lnTo>
                                <a:pt x="14251" y="1849"/>
                              </a:lnTo>
                              <a:lnTo>
                                <a:pt x="6826" y="6889"/>
                              </a:lnTo>
                              <a:lnTo>
                                <a:pt x="1829" y="14358"/>
                              </a:lnTo>
                              <a:lnTo>
                                <a:pt x="0" y="23495"/>
                              </a:lnTo>
                              <a:lnTo>
                                <a:pt x="1829" y="32557"/>
                              </a:lnTo>
                              <a:lnTo>
                                <a:pt x="6826" y="39989"/>
                              </a:lnTo>
                              <a:lnTo>
                                <a:pt x="14251" y="45015"/>
                              </a:lnTo>
                              <a:lnTo>
                                <a:pt x="23368" y="46863"/>
                              </a:lnTo>
                              <a:lnTo>
                                <a:pt x="32484" y="45015"/>
                              </a:lnTo>
                              <a:lnTo>
                                <a:pt x="39909" y="39989"/>
                              </a:lnTo>
                              <a:lnTo>
                                <a:pt x="44906" y="32557"/>
                              </a:lnTo>
                              <a:lnTo>
                                <a:pt x="46736" y="23495"/>
                              </a:lnTo>
                              <a:lnTo>
                                <a:pt x="44906" y="14358"/>
                              </a:lnTo>
                              <a:lnTo>
                                <a:pt x="39909" y="6889"/>
                              </a:lnTo>
                              <a:lnTo>
                                <a:pt x="32484" y="1849"/>
                              </a:lnTo>
                              <a:lnTo>
                                <a:pt x="23368" y="0"/>
                              </a:lnTo>
                              <a:close/>
                            </a:path>
                          </a:pathLst>
                        </a:custGeom>
                        <a:solidFill>
                          <a:srgbClr val="D26277"/>
                        </a:solidFill>
                      </wps:spPr>
                      <wps:bodyPr wrap="square" lIns="0" tIns="0" rIns="0" bIns="0" rtlCol="0">
                        <a:noAutofit/>
                      </wps:bodyPr>
                    </wps:wsp>
                  </a:graphicData>
                </a:graphic>
              </wp:anchor>
            </w:drawing>
          </mc:Choice>
          <mc:Fallback>
            <w:pict>
              <v:shape id="Graphic 320" o:spid="_x0000_s1026" o:spt="100" style="position:absolute;left:0pt;margin-left:76.5pt;margin-top:9.65pt;height:3.7pt;width:3.7pt;mso-position-horizontal-relative:page;z-index:251665408;mso-width-relative:page;mso-height-relative:page;" fillcolor="#D26277" filled="t" stroked="f" coordsize="46990,46990" o:gfxdata="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Dh/Ch1wAAAAkBAAAP&#10;AAAAAAAAAAEAIAAAACIAAABkcnMvZG93bnJldi54bWxQSwECFAAUAAAACACHTuJAAFfrtosCAADq&#10;BgAADgAAAAAAAAABACAAAAAmAQAAZHJzL2Uyb0RvYy54bWxQSwUGAAAAAAYABgBZAQAAIwYAAAAA&#10;" path="m23368,0l14251,1849,6826,6889,1829,14358,0,23495,1829,32557,6826,39989,14251,45015,23368,46863,32484,45015,39909,39989,44906,32557,46736,23495,44906,14358,39909,6889,32484,1849,23368,0xe">
                <v:fill on="t" focussize="0,0"/>
                <v:stroke on="f"/>
                <v:imagedata o:title=""/>
                <o:lock v:ext="edit" aspectratio="f"/>
                <v:textbox inset="0mm,0mm,0mm,0mm"/>
              </v:shape>
            </w:pict>
          </mc:Fallback>
        </mc:AlternateContent>
      </w:r>
      <w:r>
        <w:rPr>
          <w:color w:val="231F20"/>
          <w:sz w:val="22"/>
        </w:rPr>
        <w:t>Families</w:t>
      </w:r>
      <w:r>
        <w:rPr>
          <w:color w:val="231F20"/>
          <w:spacing w:val="-15"/>
          <w:sz w:val="22"/>
        </w:rPr>
        <w:t xml:space="preserve"> </w:t>
      </w:r>
      <w:r>
        <w:rPr>
          <w:i/>
          <w:color w:val="8E3F4F"/>
          <w:sz w:val="22"/>
        </w:rPr>
        <w:t>celebrating</w:t>
      </w:r>
      <w:r>
        <w:rPr>
          <w:i/>
          <w:color w:val="8E3F4F"/>
          <w:spacing w:val="-15"/>
          <w:sz w:val="22"/>
        </w:rPr>
        <w:t xml:space="preserve"> </w:t>
      </w:r>
      <w:r>
        <w:rPr>
          <w:i/>
          <w:color w:val="8E3F4F"/>
          <w:sz w:val="22"/>
        </w:rPr>
        <w:t>the</w:t>
      </w:r>
      <w:r>
        <w:rPr>
          <w:i/>
          <w:color w:val="8E3F4F"/>
          <w:spacing w:val="-15"/>
          <w:sz w:val="22"/>
        </w:rPr>
        <w:t xml:space="preserve"> </w:t>
      </w:r>
      <w:r>
        <w:rPr>
          <w:i/>
          <w:color w:val="8E3F4F"/>
          <w:sz w:val="22"/>
        </w:rPr>
        <w:t>Chinese</w:t>
      </w:r>
      <w:r>
        <w:rPr>
          <w:i/>
          <w:color w:val="8E3F4F"/>
          <w:spacing w:val="-15"/>
          <w:sz w:val="22"/>
        </w:rPr>
        <w:t xml:space="preserve"> </w:t>
      </w:r>
      <w:r>
        <w:rPr>
          <w:i/>
          <w:color w:val="8E3F4F"/>
          <w:sz w:val="22"/>
        </w:rPr>
        <w:t>New</w:t>
      </w:r>
      <w:r>
        <w:rPr>
          <w:i/>
          <w:color w:val="8E3F4F"/>
          <w:spacing w:val="-15"/>
          <w:sz w:val="22"/>
        </w:rPr>
        <w:t xml:space="preserve"> </w:t>
      </w:r>
      <w:r>
        <w:rPr>
          <w:i/>
          <w:color w:val="8E3F4F"/>
          <w:sz w:val="22"/>
        </w:rPr>
        <w:t>Year</w:t>
      </w:r>
      <w:r>
        <w:rPr>
          <w:i/>
          <w:color w:val="8E3F4F"/>
          <w:spacing w:val="-15"/>
          <w:sz w:val="22"/>
        </w:rPr>
        <w:t xml:space="preserve"> </w:t>
      </w:r>
      <w:r>
        <w:rPr>
          <w:color w:val="231F20"/>
          <w:sz w:val="22"/>
        </w:rPr>
        <w:t>can</w:t>
      </w:r>
      <w:r>
        <w:rPr>
          <w:color w:val="231F20"/>
          <w:spacing w:val="-15"/>
          <w:sz w:val="22"/>
        </w:rPr>
        <w:t xml:space="preserve"> </w:t>
      </w:r>
      <w:r>
        <w:rPr>
          <w:color w:val="231F20"/>
          <w:sz w:val="22"/>
        </w:rPr>
        <w:t>enjoy</w:t>
      </w:r>
      <w:r>
        <w:rPr>
          <w:color w:val="231F20"/>
          <w:spacing w:val="-15"/>
          <w:sz w:val="22"/>
        </w:rPr>
        <w:t xml:space="preserve"> </w:t>
      </w:r>
      <w:r>
        <w:rPr>
          <w:i/>
          <w:color w:val="8E3F4F"/>
          <w:sz w:val="22"/>
        </w:rPr>
        <w:t>exciting</w:t>
      </w:r>
      <w:r>
        <w:rPr>
          <w:i/>
          <w:color w:val="8E3F4F"/>
          <w:spacing w:val="-15"/>
          <w:sz w:val="22"/>
        </w:rPr>
        <w:t xml:space="preserve"> </w:t>
      </w:r>
      <w:r>
        <w:rPr>
          <w:color w:val="231F20"/>
          <w:sz w:val="22"/>
        </w:rPr>
        <w:t>dragon</w:t>
      </w:r>
      <w:r>
        <w:rPr>
          <w:color w:val="231F20"/>
          <w:spacing w:val="-15"/>
          <w:sz w:val="22"/>
        </w:rPr>
        <w:t xml:space="preserve"> </w:t>
      </w:r>
      <w:r>
        <w:rPr>
          <w:color w:val="231F20"/>
          <w:sz w:val="22"/>
        </w:rPr>
        <w:t>dances</w:t>
      </w:r>
      <w:r>
        <w:rPr>
          <w:color w:val="231F20"/>
          <w:spacing w:val="-15"/>
          <w:sz w:val="22"/>
        </w:rPr>
        <w:t xml:space="preserve"> </w:t>
      </w:r>
      <w:r>
        <w:rPr>
          <w:color w:val="231F20"/>
          <w:sz w:val="22"/>
        </w:rPr>
        <w:t>and</w:t>
      </w:r>
      <w:r>
        <w:rPr>
          <w:color w:val="231F20"/>
          <w:spacing w:val="-15"/>
          <w:sz w:val="22"/>
        </w:rPr>
        <w:t xml:space="preserve"> </w:t>
      </w:r>
      <w:r>
        <w:rPr>
          <w:color w:val="231F20"/>
          <w:sz w:val="22"/>
        </w:rPr>
        <w:t xml:space="preserve">carnivals </w:t>
      </w:r>
      <w:r>
        <w:rPr>
          <w:color w:val="231F20"/>
          <w:spacing w:val="-2"/>
          <w:sz w:val="22"/>
        </w:rPr>
        <w:t>together.</w:t>
      </w:r>
    </w:p>
    <w:p w14:paraId="1DF5D135">
      <w:pPr>
        <w:spacing w:before="214" w:line="206" w:lineRule="auto"/>
        <w:ind w:left="1582" w:right="1294" w:firstLine="0"/>
        <w:jc w:val="left"/>
        <w:rPr>
          <w:rFonts w:ascii="Tahoma"/>
          <w:sz w:val="26"/>
        </w:rPr>
      </w:pPr>
      <w:r>
        <w:rPr>
          <w:rFonts w:ascii="Tahoma"/>
          <w:color w:val="8E3F4F"/>
          <w:sz w:val="26"/>
        </w:rPr>
        <w:t>Read</w:t>
      </w:r>
      <w:r>
        <w:rPr>
          <w:rFonts w:ascii="Tahoma"/>
          <w:color w:val="8E3F4F"/>
          <w:spacing w:val="-26"/>
          <w:sz w:val="26"/>
        </w:rPr>
        <w:t xml:space="preserve"> </w:t>
      </w:r>
      <w:r>
        <w:rPr>
          <w:rFonts w:ascii="Tahoma"/>
          <w:color w:val="8E3F4F"/>
          <w:sz w:val="26"/>
        </w:rPr>
        <w:t>the</w:t>
      </w:r>
      <w:r>
        <w:rPr>
          <w:rFonts w:ascii="Tahoma"/>
          <w:color w:val="8E3F4F"/>
          <w:spacing w:val="-26"/>
          <w:sz w:val="26"/>
        </w:rPr>
        <w:t xml:space="preserve"> </w:t>
      </w:r>
      <w:r>
        <w:rPr>
          <w:rFonts w:ascii="Tahoma"/>
          <w:color w:val="8E3F4F"/>
          <w:sz w:val="26"/>
        </w:rPr>
        <w:t>following</w:t>
      </w:r>
      <w:r>
        <w:rPr>
          <w:rFonts w:ascii="Tahoma"/>
          <w:color w:val="8E3F4F"/>
          <w:spacing w:val="-26"/>
          <w:sz w:val="26"/>
        </w:rPr>
        <w:t xml:space="preserve"> </w:t>
      </w:r>
      <w:r>
        <w:rPr>
          <w:rFonts w:ascii="Tahoma"/>
          <w:color w:val="8E3F4F"/>
          <w:sz w:val="26"/>
        </w:rPr>
        <w:t>messages</w:t>
      </w:r>
      <w:r>
        <w:rPr>
          <w:rFonts w:ascii="Tahoma"/>
          <w:color w:val="8E3F4F"/>
          <w:spacing w:val="-26"/>
          <w:sz w:val="26"/>
        </w:rPr>
        <w:t xml:space="preserve"> </w:t>
      </w:r>
      <w:r>
        <w:rPr>
          <w:rFonts w:ascii="Tahoma"/>
          <w:color w:val="8E3F4F"/>
          <w:sz w:val="26"/>
        </w:rPr>
        <w:t>posted</w:t>
      </w:r>
      <w:r>
        <w:rPr>
          <w:rFonts w:ascii="Tahoma"/>
          <w:color w:val="8E3F4F"/>
          <w:spacing w:val="-26"/>
          <w:sz w:val="26"/>
        </w:rPr>
        <w:t xml:space="preserve"> </w:t>
      </w:r>
      <w:r>
        <w:rPr>
          <w:rFonts w:ascii="Tahoma"/>
          <w:color w:val="8E3F4F"/>
          <w:sz w:val="26"/>
        </w:rPr>
        <w:t>by</w:t>
      </w:r>
      <w:r>
        <w:rPr>
          <w:rFonts w:ascii="Tahoma"/>
          <w:color w:val="8E3F4F"/>
          <w:spacing w:val="-26"/>
          <w:sz w:val="26"/>
        </w:rPr>
        <w:t xml:space="preserve"> </w:t>
      </w:r>
      <w:r>
        <w:rPr>
          <w:rFonts w:ascii="Tahoma"/>
          <w:color w:val="8E3F4F"/>
          <w:sz w:val="26"/>
        </w:rPr>
        <w:t>some</w:t>
      </w:r>
      <w:r>
        <w:rPr>
          <w:rFonts w:ascii="Tahoma"/>
          <w:color w:val="8E3F4F"/>
          <w:spacing w:val="-26"/>
          <w:sz w:val="26"/>
        </w:rPr>
        <w:t xml:space="preserve"> </w:t>
      </w:r>
      <w:r>
        <w:rPr>
          <w:rFonts w:ascii="Tahoma"/>
          <w:color w:val="8E3F4F"/>
          <w:sz w:val="26"/>
        </w:rPr>
        <w:t>exchange</w:t>
      </w:r>
      <w:r>
        <w:rPr>
          <w:rFonts w:ascii="Tahoma"/>
          <w:color w:val="8E3F4F"/>
          <w:spacing w:val="-26"/>
          <w:sz w:val="26"/>
        </w:rPr>
        <w:t xml:space="preserve"> </w:t>
      </w:r>
      <w:r>
        <w:rPr>
          <w:rFonts w:ascii="Tahoma"/>
          <w:color w:val="8E3F4F"/>
          <w:sz w:val="26"/>
        </w:rPr>
        <w:t>students</w:t>
      </w:r>
      <w:r>
        <w:rPr>
          <w:rFonts w:ascii="Tahoma"/>
          <w:color w:val="8E3F4F"/>
          <w:spacing w:val="-26"/>
          <w:sz w:val="26"/>
        </w:rPr>
        <w:t xml:space="preserve"> </w:t>
      </w:r>
      <w:r>
        <w:rPr>
          <w:rFonts w:ascii="Tahoma"/>
          <w:color w:val="8E3F4F"/>
          <w:sz w:val="26"/>
        </w:rPr>
        <w:t>on</w:t>
      </w:r>
      <w:r>
        <w:rPr>
          <w:rFonts w:ascii="Tahoma"/>
          <w:color w:val="8E3F4F"/>
          <w:spacing w:val="-26"/>
          <w:sz w:val="26"/>
        </w:rPr>
        <w:t xml:space="preserve"> </w:t>
      </w:r>
      <w:r>
        <w:rPr>
          <w:rFonts w:ascii="Tahoma"/>
          <w:color w:val="8E3F4F"/>
          <w:sz w:val="26"/>
        </w:rPr>
        <w:t>an</w:t>
      </w:r>
      <w:r>
        <w:rPr>
          <w:rFonts w:ascii="Tahoma"/>
          <w:color w:val="8E3F4F"/>
          <w:spacing w:val="-26"/>
          <w:sz w:val="26"/>
        </w:rPr>
        <w:t xml:space="preserve"> </w:t>
      </w:r>
      <w:r>
        <w:rPr>
          <w:rFonts w:ascii="Tahoma"/>
          <w:color w:val="8E3F4F"/>
          <w:sz w:val="26"/>
        </w:rPr>
        <w:t xml:space="preserve">Internet </w:t>
      </w:r>
      <w:r>
        <w:rPr>
          <w:rFonts w:ascii="Tahoma"/>
          <w:color w:val="8E3F4F"/>
          <w:spacing w:val="-2"/>
          <w:w w:val="105"/>
          <w:sz w:val="26"/>
        </w:rPr>
        <w:t>forum.</w:t>
      </w:r>
      <w:r>
        <w:rPr>
          <w:rFonts w:ascii="Tahoma"/>
          <w:color w:val="8E3F4F"/>
          <w:spacing w:val="-30"/>
          <w:w w:val="105"/>
          <w:sz w:val="26"/>
        </w:rPr>
        <w:t xml:space="preserve"> </w:t>
      </w:r>
      <w:r>
        <w:rPr>
          <w:rFonts w:ascii="Tahoma"/>
          <w:color w:val="8E3F4F"/>
          <w:spacing w:val="-2"/>
          <w:w w:val="105"/>
          <w:sz w:val="26"/>
        </w:rPr>
        <w:t>Underline</w:t>
      </w:r>
      <w:r>
        <w:rPr>
          <w:rFonts w:ascii="Tahoma"/>
          <w:color w:val="8E3F4F"/>
          <w:spacing w:val="-29"/>
          <w:w w:val="105"/>
          <w:sz w:val="26"/>
        </w:rPr>
        <w:t xml:space="preserve"> </w:t>
      </w:r>
      <w:r>
        <w:rPr>
          <w:rFonts w:ascii="Tahoma"/>
          <w:color w:val="8E3F4F"/>
          <w:spacing w:val="-2"/>
          <w:w w:val="105"/>
          <w:sz w:val="26"/>
        </w:rPr>
        <w:t>the</w:t>
      </w:r>
      <w:r>
        <w:rPr>
          <w:rFonts w:ascii="Tahoma"/>
          <w:color w:val="8E3F4F"/>
          <w:spacing w:val="-29"/>
          <w:w w:val="105"/>
          <w:sz w:val="26"/>
        </w:rPr>
        <w:t xml:space="preserve"> </w:t>
      </w:r>
      <w:r>
        <w:rPr>
          <w:rFonts w:ascii="Tahoma"/>
          <w:color w:val="8E3F4F"/>
          <w:spacing w:val="-2"/>
          <w:w w:val="105"/>
          <w:sz w:val="26"/>
        </w:rPr>
        <w:t>-</w:t>
      </w:r>
      <w:r>
        <w:rPr>
          <w:rFonts w:ascii="Verdana"/>
          <w:i/>
          <w:color w:val="8E3F4F"/>
          <w:spacing w:val="-2"/>
          <w:w w:val="105"/>
          <w:sz w:val="27"/>
        </w:rPr>
        <w:t>ing</w:t>
      </w:r>
      <w:r>
        <w:rPr>
          <w:rFonts w:ascii="Verdana"/>
          <w:i/>
          <w:color w:val="8E3F4F"/>
          <w:spacing w:val="-23"/>
          <w:w w:val="105"/>
          <w:sz w:val="27"/>
        </w:rPr>
        <w:t xml:space="preserve"> </w:t>
      </w:r>
      <w:r>
        <w:rPr>
          <w:rFonts w:ascii="Tahoma"/>
          <w:color w:val="8E3F4F"/>
          <w:spacing w:val="-2"/>
          <w:w w:val="105"/>
          <w:sz w:val="26"/>
        </w:rPr>
        <w:t>form</w:t>
      </w:r>
      <w:r>
        <w:rPr>
          <w:rFonts w:ascii="Tahoma"/>
          <w:color w:val="8E3F4F"/>
          <w:spacing w:val="-29"/>
          <w:w w:val="105"/>
          <w:sz w:val="26"/>
        </w:rPr>
        <w:t xml:space="preserve"> </w:t>
      </w:r>
      <w:r>
        <w:rPr>
          <w:rFonts w:ascii="Tahoma"/>
          <w:color w:val="8E3F4F"/>
          <w:spacing w:val="-2"/>
          <w:w w:val="105"/>
          <w:sz w:val="26"/>
        </w:rPr>
        <w:t>used</w:t>
      </w:r>
      <w:r>
        <w:rPr>
          <w:rFonts w:ascii="Tahoma"/>
          <w:color w:val="8E3F4F"/>
          <w:spacing w:val="-29"/>
          <w:w w:val="105"/>
          <w:sz w:val="26"/>
        </w:rPr>
        <w:t xml:space="preserve"> </w:t>
      </w:r>
      <w:r>
        <w:rPr>
          <w:rFonts w:ascii="Tahoma"/>
          <w:color w:val="8E3F4F"/>
          <w:spacing w:val="-2"/>
          <w:w w:val="105"/>
          <w:sz w:val="26"/>
        </w:rPr>
        <w:t>as</w:t>
      </w:r>
      <w:r>
        <w:rPr>
          <w:rFonts w:ascii="Tahoma"/>
          <w:color w:val="8E3F4F"/>
          <w:spacing w:val="-29"/>
          <w:w w:val="105"/>
          <w:sz w:val="26"/>
        </w:rPr>
        <w:t xml:space="preserve"> </w:t>
      </w:r>
      <w:r>
        <w:rPr>
          <w:rFonts w:ascii="Tahoma"/>
          <w:color w:val="8E3F4F"/>
          <w:spacing w:val="-2"/>
          <w:w w:val="105"/>
          <w:sz w:val="26"/>
        </w:rPr>
        <w:t>the</w:t>
      </w:r>
      <w:r>
        <w:rPr>
          <w:rFonts w:ascii="Tahoma"/>
          <w:color w:val="8E3F4F"/>
          <w:spacing w:val="-29"/>
          <w:w w:val="105"/>
          <w:sz w:val="26"/>
        </w:rPr>
        <w:t xml:space="preserve"> </w:t>
      </w:r>
      <w:r>
        <w:rPr>
          <w:rFonts w:ascii="Tahoma"/>
          <w:color w:val="8E3F4F"/>
          <w:spacing w:val="-2"/>
          <w:w w:val="105"/>
          <w:sz w:val="26"/>
        </w:rPr>
        <w:t>attribute</w:t>
      </w:r>
      <w:r>
        <w:rPr>
          <w:rFonts w:ascii="Tahoma"/>
          <w:color w:val="8E3F4F"/>
          <w:spacing w:val="-29"/>
          <w:w w:val="105"/>
          <w:sz w:val="26"/>
        </w:rPr>
        <w:t xml:space="preserve"> </w:t>
      </w:r>
      <w:r>
        <w:rPr>
          <w:rFonts w:ascii="Tahoma"/>
          <w:color w:val="8E3F4F"/>
          <w:spacing w:val="-2"/>
          <w:w w:val="105"/>
          <w:sz w:val="26"/>
        </w:rPr>
        <w:t>or</w:t>
      </w:r>
      <w:r>
        <w:rPr>
          <w:rFonts w:ascii="Tahoma"/>
          <w:color w:val="8E3F4F"/>
          <w:spacing w:val="-29"/>
          <w:w w:val="105"/>
          <w:sz w:val="26"/>
        </w:rPr>
        <w:t xml:space="preserve"> </w:t>
      </w:r>
      <w:r>
        <w:rPr>
          <w:rFonts w:ascii="Tahoma"/>
          <w:color w:val="8E3F4F"/>
          <w:spacing w:val="-2"/>
          <w:w w:val="105"/>
          <w:sz w:val="26"/>
        </w:rPr>
        <w:t>the</w:t>
      </w:r>
      <w:r>
        <w:rPr>
          <w:rFonts w:ascii="Tahoma"/>
          <w:color w:val="8E3F4F"/>
          <w:spacing w:val="-29"/>
          <w:w w:val="105"/>
          <w:sz w:val="26"/>
        </w:rPr>
        <w:t xml:space="preserve"> </w:t>
      </w:r>
      <w:r>
        <w:rPr>
          <w:rFonts w:ascii="Tahoma"/>
          <w:color w:val="8E3F4F"/>
          <w:spacing w:val="-2"/>
          <w:w w:val="105"/>
          <w:sz w:val="26"/>
        </w:rPr>
        <w:t>predicative.</w:t>
      </w:r>
    </w:p>
    <w:p w14:paraId="047721E3">
      <w:pPr>
        <w:pStyle w:val="11"/>
        <w:spacing w:before="11"/>
        <w:rPr>
          <w:rFonts w:ascii="Tahoma"/>
          <w:sz w:val="26"/>
        </w:rPr>
      </w:pPr>
    </w:p>
    <w:tbl>
      <w:tblPr>
        <w:tblStyle w:val="12"/>
        <w:tblW w:w="0" w:type="auto"/>
        <w:tblInd w:w="1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88"/>
        <w:gridCol w:w="7271"/>
      </w:tblGrid>
      <w:tr w14:paraId="1D5C4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08" w:hRule="atLeast"/>
        </w:trPr>
        <w:tc>
          <w:tcPr>
            <w:tcW w:w="1788" w:type="dxa"/>
            <w:tcBorders>
              <w:left w:val="single" w:color="EAEBEA" w:sz="6" w:space="0"/>
              <w:bottom w:val="single" w:color="FFFFFF" w:sz="18" w:space="0"/>
            </w:tcBorders>
            <w:shd w:val="clear" w:color="auto" w:fill="D8D9D8"/>
          </w:tcPr>
          <w:p w14:paraId="035BDB13">
            <w:pPr>
              <w:pStyle w:val="16"/>
              <w:rPr>
                <w:rFonts w:ascii="Tahoma"/>
                <w:sz w:val="18"/>
              </w:rPr>
            </w:pPr>
          </w:p>
          <w:p w14:paraId="09984416">
            <w:pPr>
              <w:pStyle w:val="16"/>
              <w:spacing w:before="7"/>
              <w:rPr>
                <w:rFonts w:ascii="Tahoma"/>
                <w:sz w:val="13"/>
              </w:rPr>
            </w:pPr>
          </w:p>
          <w:p w14:paraId="4D44F736">
            <w:pPr>
              <w:pStyle w:val="16"/>
              <w:ind w:left="181"/>
              <w:rPr>
                <w:sz w:val="16"/>
              </w:rPr>
            </w:pPr>
            <w:r>
              <w:rPr>
                <w:color w:val="231F20"/>
                <w:spacing w:val="-2"/>
                <w:sz w:val="16"/>
              </w:rPr>
              <w:t>Today</w:t>
            </w:r>
            <w:r>
              <w:rPr>
                <w:color w:val="231F20"/>
                <w:spacing w:val="-4"/>
                <w:sz w:val="16"/>
              </w:rPr>
              <w:t xml:space="preserve"> </w:t>
            </w:r>
            <w:r>
              <w:rPr>
                <w:color w:val="231F20"/>
                <w:spacing w:val="-2"/>
                <w:sz w:val="16"/>
              </w:rPr>
              <w:t>9:05</w:t>
            </w:r>
            <w:r>
              <w:rPr>
                <w:color w:val="231F20"/>
                <w:spacing w:val="-3"/>
                <w:sz w:val="16"/>
              </w:rPr>
              <w:t xml:space="preserve"> </w:t>
            </w:r>
            <w:r>
              <w:rPr>
                <w:color w:val="231F20"/>
                <w:spacing w:val="-5"/>
                <w:sz w:val="16"/>
              </w:rPr>
              <w:t>am</w:t>
            </w:r>
          </w:p>
          <w:p w14:paraId="4FDA971C">
            <w:pPr>
              <w:pStyle w:val="16"/>
              <w:spacing w:before="12"/>
              <w:rPr>
                <w:rFonts w:ascii="Tahoma"/>
                <w:sz w:val="13"/>
              </w:rPr>
            </w:pPr>
          </w:p>
          <w:p w14:paraId="6E8C0257">
            <w:pPr>
              <w:pStyle w:val="16"/>
              <w:ind w:left="181"/>
              <w:rPr>
                <w:sz w:val="22"/>
              </w:rPr>
            </w:pPr>
            <w:r>
              <w:rPr>
                <w:color w:val="231F20"/>
                <w:spacing w:val="-2"/>
                <w:sz w:val="22"/>
              </w:rPr>
              <w:t>Sunnyli</w:t>
            </w:r>
          </w:p>
        </w:tc>
        <w:tc>
          <w:tcPr>
            <w:tcW w:w="7271" w:type="dxa"/>
            <w:tcBorders>
              <w:bottom w:val="single" w:color="FFFFFF" w:sz="18" w:space="0"/>
            </w:tcBorders>
            <w:shd w:val="clear" w:color="auto" w:fill="EAEBEA"/>
          </w:tcPr>
          <w:p w14:paraId="754C0C2C">
            <w:pPr>
              <w:pStyle w:val="16"/>
              <w:spacing w:before="136"/>
              <w:ind w:left="293"/>
              <w:jc w:val="both"/>
              <w:rPr>
                <w:rFonts w:ascii="Tahoma"/>
                <w:sz w:val="22"/>
              </w:rPr>
            </w:pPr>
            <w:r>
              <w:rPr>
                <w:rFonts w:ascii="Tahoma"/>
                <w:color w:val="231F20"/>
                <w:sz w:val="22"/>
              </w:rPr>
              <w:t>Discussion:</w:t>
            </w:r>
            <w:r>
              <w:rPr>
                <w:rFonts w:ascii="Tahoma"/>
                <w:color w:val="231F20"/>
                <w:spacing w:val="1"/>
                <w:sz w:val="22"/>
              </w:rPr>
              <w:t xml:space="preserve"> </w:t>
            </w:r>
            <w:r>
              <w:rPr>
                <w:rFonts w:ascii="Tahoma"/>
                <w:color w:val="231F20"/>
                <w:sz w:val="22"/>
              </w:rPr>
              <w:t>Which</w:t>
            </w:r>
            <w:r>
              <w:rPr>
                <w:rFonts w:ascii="Tahoma"/>
                <w:color w:val="231F20"/>
                <w:spacing w:val="2"/>
                <w:sz w:val="22"/>
              </w:rPr>
              <w:t xml:space="preserve"> </w:t>
            </w:r>
            <w:r>
              <w:rPr>
                <w:rFonts w:ascii="Tahoma"/>
                <w:color w:val="231F20"/>
                <w:sz w:val="22"/>
              </w:rPr>
              <w:t>festival</w:t>
            </w:r>
            <w:r>
              <w:rPr>
                <w:rFonts w:ascii="Tahoma"/>
                <w:color w:val="231F20"/>
                <w:spacing w:val="2"/>
                <w:sz w:val="22"/>
              </w:rPr>
              <w:t xml:space="preserve"> </w:t>
            </w:r>
            <w:r>
              <w:rPr>
                <w:rFonts w:ascii="Tahoma"/>
                <w:color w:val="231F20"/>
                <w:sz w:val="22"/>
              </w:rPr>
              <w:t>is</w:t>
            </w:r>
            <w:r>
              <w:rPr>
                <w:rFonts w:ascii="Tahoma"/>
                <w:color w:val="231F20"/>
                <w:spacing w:val="2"/>
                <w:sz w:val="22"/>
              </w:rPr>
              <w:t xml:space="preserve"> </w:t>
            </w:r>
            <w:r>
              <w:rPr>
                <w:rFonts w:ascii="Tahoma"/>
                <w:color w:val="231F20"/>
                <w:sz w:val="22"/>
              </w:rPr>
              <w:t>your</w:t>
            </w:r>
            <w:r>
              <w:rPr>
                <w:rFonts w:ascii="Tahoma"/>
                <w:color w:val="231F20"/>
                <w:spacing w:val="1"/>
                <w:sz w:val="22"/>
              </w:rPr>
              <w:t xml:space="preserve"> </w:t>
            </w:r>
            <w:r>
              <w:rPr>
                <w:rFonts w:ascii="Tahoma"/>
                <w:color w:val="231F20"/>
                <w:spacing w:val="-2"/>
                <w:sz w:val="22"/>
              </w:rPr>
              <w:t>favourite?</w:t>
            </w:r>
          </w:p>
          <w:p w14:paraId="45922CB5">
            <w:pPr>
              <w:pStyle w:val="16"/>
              <w:spacing w:before="163" w:line="266" w:lineRule="auto"/>
              <w:ind w:left="293" w:right="247"/>
              <w:jc w:val="both"/>
              <w:rPr>
                <w:sz w:val="22"/>
              </w:rPr>
            </w:pPr>
            <w:r>
              <w:rPr>
                <w:color w:val="231F20"/>
                <w:sz w:val="22"/>
              </w:rPr>
              <w:t>Rio</w:t>
            </w:r>
            <w:r>
              <w:rPr>
                <w:color w:val="231F20"/>
                <w:spacing w:val="-14"/>
                <w:sz w:val="22"/>
              </w:rPr>
              <w:t xml:space="preserve"> </w:t>
            </w:r>
            <w:r>
              <w:rPr>
                <w:color w:val="231F20"/>
                <w:sz w:val="22"/>
              </w:rPr>
              <w:t>Carnival!</w:t>
            </w:r>
            <w:r>
              <w:rPr>
                <w:color w:val="231F20"/>
                <w:spacing w:val="-14"/>
                <w:sz w:val="22"/>
              </w:rPr>
              <w:t xml:space="preserve"> </w:t>
            </w:r>
            <w:r>
              <w:rPr>
                <w:color w:val="231F20"/>
                <w:sz w:val="22"/>
              </w:rPr>
              <w:t>I</w:t>
            </w:r>
            <w:r>
              <w:rPr>
                <w:color w:val="231F20"/>
                <w:spacing w:val="-14"/>
                <w:sz w:val="22"/>
              </w:rPr>
              <w:t xml:space="preserve"> </w:t>
            </w:r>
            <w:r>
              <w:rPr>
                <w:color w:val="231F20"/>
                <w:sz w:val="22"/>
              </w:rPr>
              <w:t>spent</w:t>
            </w:r>
            <w:r>
              <w:rPr>
                <w:color w:val="231F20"/>
                <w:spacing w:val="-14"/>
                <w:sz w:val="22"/>
              </w:rPr>
              <w:t xml:space="preserve"> </w:t>
            </w:r>
            <w:r>
              <w:rPr>
                <w:color w:val="231F20"/>
                <w:sz w:val="22"/>
              </w:rPr>
              <w:t>a</w:t>
            </w:r>
            <w:r>
              <w:rPr>
                <w:color w:val="231F20"/>
                <w:spacing w:val="-14"/>
                <w:sz w:val="22"/>
              </w:rPr>
              <w:t xml:space="preserve"> </w:t>
            </w:r>
            <w:r>
              <w:rPr>
                <w:color w:val="231F20"/>
                <w:sz w:val="22"/>
              </w:rPr>
              <w:t>really</w:t>
            </w:r>
            <w:r>
              <w:rPr>
                <w:color w:val="231F20"/>
                <w:spacing w:val="-14"/>
                <w:sz w:val="22"/>
              </w:rPr>
              <w:t xml:space="preserve"> </w:t>
            </w:r>
            <w:r>
              <w:rPr>
                <w:color w:val="231F20"/>
                <w:sz w:val="22"/>
              </w:rPr>
              <w:t>fun</w:t>
            </w:r>
            <w:r>
              <w:rPr>
                <w:color w:val="231F20"/>
                <w:spacing w:val="-14"/>
                <w:sz w:val="22"/>
              </w:rPr>
              <w:t xml:space="preserve"> </w:t>
            </w:r>
            <w:r>
              <w:rPr>
                <w:color w:val="231F20"/>
                <w:sz w:val="22"/>
              </w:rPr>
              <w:t>day</w:t>
            </w:r>
            <w:r>
              <w:rPr>
                <w:color w:val="231F20"/>
                <w:spacing w:val="-14"/>
                <w:sz w:val="22"/>
              </w:rPr>
              <w:t xml:space="preserve"> </w:t>
            </w:r>
            <w:r>
              <w:rPr>
                <w:color w:val="231F20"/>
                <w:sz w:val="22"/>
              </w:rPr>
              <w:t>there</w:t>
            </w:r>
            <w:r>
              <w:rPr>
                <w:color w:val="231F20"/>
                <w:spacing w:val="-14"/>
                <w:sz w:val="22"/>
              </w:rPr>
              <w:t xml:space="preserve"> </w:t>
            </w:r>
            <w:r>
              <w:rPr>
                <w:color w:val="231F20"/>
                <w:sz w:val="22"/>
              </w:rPr>
              <w:t>with</w:t>
            </w:r>
            <w:r>
              <w:rPr>
                <w:color w:val="231F20"/>
                <w:spacing w:val="-14"/>
                <w:sz w:val="22"/>
              </w:rPr>
              <w:t xml:space="preserve"> </w:t>
            </w:r>
            <w:r>
              <w:rPr>
                <w:color w:val="231F20"/>
                <w:sz w:val="22"/>
              </w:rPr>
              <w:t>my</w:t>
            </w:r>
            <w:r>
              <w:rPr>
                <w:color w:val="231F20"/>
                <w:spacing w:val="-14"/>
                <w:sz w:val="22"/>
              </w:rPr>
              <w:t xml:space="preserve"> </w:t>
            </w:r>
            <w:r>
              <w:rPr>
                <w:color w:val="231F20"/>
                <w:sz w:val="22"/>
              </w:rPr>
              <w:t>friends.</w:t>
            </w:r>
            <w:r>
              <w:rPr>
                <w:color w:val="231F20"/>
                <w:spacing w:val="-14"/>
                <w:sz w:val="22"/>
              </w:rPr>
              <w:t xml:space="preserve"> </w:t>
            </w:r>
            <w:r>
              <w:rPr>
                <w:color w:val="231F20"/>
                <w:sz w:val="22"/>
              </w:rPr>
              <w:t>It</w:t>
            </w:r>
            <w:r>
              <w:rPr>
                <w:color w:val="231F20"/>
                <w:spacing w:val="-14"/>
                <w:sz w:val="22"/>
              </w:rPr>
              <w:t xml:space="preserve"> </w:t>
            </w:r>
            <w:r>
              <w:rPr>
                <w:color w:val="231F20"/>
                <w:sz w:val="22"/>
              </w:rPr>
              <w:t>was</w:t>
            </w:r>
            <w:r>
              <w:rPr>
                <w:color w:val="231F20"/>
                <w:spacing w:val="-14"/>
                <w:sz w:val="22"/>
              </w:rPr>
              <w:t xml:space="preserve"> </w:t>
            </w:r>
            <w:r>
              <w:rPr>
                <w:color w:val="231F20"/>
                <w:sz w:val="22"/>
              </w:rPr>
              <w:t>great fun walking along the streets, enjoying the relaxing atmosphere! The performances were just amazing.</w:t>
            </w:r>
          </w:p>
        </w:tc>
      </w:tr>
      <w:tr w14:paraId="76120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5" w:hRule="atLeast"/>
        </w:trPr>
        <w:tc>
          <w:tcPr>
            <w:tcW w:w="1788" w:type="dxa"/>
            <w:tcBorders>
              <w:top w:val="single" w:color="FFFFFF" w:sz="18" w:space="0"/>
              <w:left w:val="single" w:color="EAEBEA" w:sz="6" w:space="0"/>
              <w:bottom w:val="single" w:color="FFFFFF" w:sz="18" w:space="0"/>
            </w:tcBorders>
            <w:shd w:val="clear" w:color="auto" w:fill="D8D9D8"/>
          </w:tcPr>
          <w:p w14:paraId="66DDF6A6">
            <w:pPr>
              <w:pStyle w:val="16"/>
              <w:spacing w:before="1"/>
              <w:rPr>
                <w:rFonts w:ascii="Tahoma"/>
                <w:sz w:val="26"/>
              </w:rPr>
            </w:pPr>
          </w:p>
          <w:p w14:paraId="4E6D8592">
            <w:pPr>
              <w:pStyle w:val="16"/>
              <w:spacing w:before="1"/>
              <w:ind w:left="181"/>
              <w:rPr>
                <w:sz w:val="16"/>
              </w:rPr>
            </w:pPr>
            <w:r>
              <mc:AlternateContent>
                <mc:Choice Requires="wpg">
                  <w:drawing>
                    <wp:anchor distT="0" distB="0" distL="0" distR="0" simplePos="0" relativeHeight="251844608" behindDoc="1" locked="0" layoutInCell="1" allowOverlap="1">
                      <wp:simplePos x="0" y="0"/>
                      <wp:positionH relativeFrom="column">
                        <wp:posOffset>-76200</wp:posOffset>
                      </wp:positionH>
                      <wp:positionV relativeFrom="paragraph">
                        <wp:posOffset>-226695</wp:posOffset>
                      </wp:positionV>
                      <wp:extent cx="5901055" cy="25400"/>
                      <wp:effectExtent l="0" t="0" r="0" b="0"/>
                      <wp:wrapNone/>
                      <wp:docPr id="324" name="Group 324"/>
                      <wp:cNvGraphicFramePr/>
                      <a:graphic xmlns:a="http://schemas.openxmlformats.org/drawingml/2006/main">
                        <a:graphicData uri="http://schemas.microsoft.com/office/word/2010/wordprocessingGroup">
                          <wpg:wgp>
                            <wpg:cNvGrpSpPr/>
                            <wpg:grpSpPr>
                              <a:xfrm>
                                <a:off x="0" y="0"/>
                                <a:ext cx="5901055" cy="25400"/>
                                <a:chOff x="0" y="0"/>
                                <a:chExt cx="5901055" cy="25400"/>
                              </a:xfrm>
                            </wpg:grpSpPr>
                            <wps:wsp>
                              <wps:cNvPr id="325" name="Graphic 325"/>
                              <wps:cNvSpPr/>
                              <wps:spPr>
                                <a:xfrm>
                                  <a:off x="0" y="12700"/>
                                  <a:ext cx="5901055" cy="1270"/>
                                </a:xfrm>
                                <a:custGeom>
                                  <a:avLst/>
                                  <a:gdLst/>
                                  <a:ahLst/>
                                  <a:cxnLst/>
                                  <a:rect l="l" t="t" r="r" b="b"/>
                                  <a:pathLst>
                                    <a:path w="5901055">
                                      <a:moveTo>
                                        <a:pt x="5900928" y="0"/>
                                      </a:moveTo>
                                      <a:lnTo>
                                        <a:pt x="0" y="0"/>
                                      </a:lnTo>
                                    </a:path>
                                  </a:pathLst>
                                </a:custGeom>
                                <a:ln w="25400">
                                  <a:solidFill>
                                    <a:srgbClr val="FFFFFF"/>
                                  </a:solidFill>
                                  <a:prstDash val="solid"/>
                                </a:ln>
                              </wps:spPr>
                              <wps:bodyPr wrap="square" lIns="0" tIns="0" rIns="0" bIns="0" rtlCol="0">
                                <a:noAutofit/>
                              </wps:bodyPr>
                            </wps:wsp>
                          </wpg:wgp>
                        </a:graphicData>
                      </a:graphic>
                    </wp:anchor>
                  </w:drawing>
                </mc:Choice>
                <mc:Fallback>
                  <w:pict>
                    <v:group id="Group 324" o:spid="_x0000_s1026" o:spt="203" style="position:absolute;left:0pt;margin-left:-6pt;margin-top:-17.85pt;height:2pt;width:464.65pt;z-index:-251471872;mso-width-relative:page;mso-height-relative:page;" coordsize="5901055,25400" o:gfxdata="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52TNxtsAAAALAQAADwAAAAAAAAABACAAAAAiAAAAZHJzL2Rvd25yZXYueG1s&#10;UEsBAhQAFAAAAAgAh07iQAP13SBnAgAAswUAAA4AAAAAAAAAAQAgAAAAKgEAAGRycy9lMm9Eb2Mu&#10;eG1sUEsFBgAAAAAGAAYAWQEAAAMGAAAAAA==&#10;">
                      <o:lock v:ext="edit" aspectratio="f"/>
                      <v:shape id="Graphic 325" o:spid="_x0000_s1026" o:spt="100" style="position:absolute;left:0;top:12700;height:1270;width:5901055;" filled="f" stroked="t" coordsize="5901055,1" o:gfxdata="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7dWvQAA&#10;ANwAAAAPAAAAAAAAAAEAIAAAACIAAABkcnMvZG93bnJldi54bWxQSwECFAAUAAAACACHTuJAMy8F&#10;njsAAAA5AAAAEAAAAAAAAAABACAAAAAMAQAAZHJzL3NoYXBleG1sLnhtbFBLBQYAAAAABgAGAFsB&#10;AAC2AwAAAAA=&#10;" path="m5900928,0l0,0e">
                        <v:fill on="f" focussize="0,0"/>
                        <v:stroke weight="2pt" color="#FFFFFF" joinstyle="round"/>
                        <v:imagedata o:title=""/>
                        <o:lock v:ext="edit" aspectratio="f"/>
                        <v:textbox inset="0mm,0mm,0mm,0mm"/>
                      </v:shape>
                    </v:group>
                  </w:pict>
                </mc:Fallback>
              </mc:AlternateContent>
            </w:r>
            <w:r>
              <w:rPr>
                <w:color w:val="231F20"/>
                <w:spacing w:val="-2"/>
                <w:sz w:val="16"/>
              </w:rPr>
              <w:t>Today</w:t>
            </w:r>
            <w:r>
              <w:rPr>
                <w:color w:val="231F20"/>
                <w:spacing w:val="-4"/>
                <w:sz w:val="16"/>
              </w:rPr>
              <w:t xml:space="preserve"> </w:t>
            </w:r>
            <w:r>
              <w:rPr>
                <w:color w:val="231F20"/>
                <w:spacing w:val="-2"/>
                <w:sz w:val="16"/>
              </w:rPr>
              <w:t>9:11</w:t>
            </w:r>
            <w:r>
              <w:rPr>
                <w:color w:val="231F20"/>
                <w:spacing w:val="-3"/>
                <w:sz w:val="16"/>
              </w:rPr>
              <w:t xml:space="preserve"> </w:t>
            </w:r>
            <w:r>
              <w:rPr>
                <w:color w:val="231F20"/>
                <w:spacing w:val="-5"/>
                <w:sz w:val="16"/>
              </w:rPr>
              <w:t>am</w:t>
            </w:r>
          </w:p>
          <w:p w14:paraId="29E3E55D">
            <w:pPr>
              <w:pStyle w:val="16"/>
              <w:spacing w:before="2"/>
              <w:rPr>
                <w:rFonts w:ascii="Tahoma"/>
                <w:sz w:val="15"/>
              </w:rPr>
            </w:pPr>
          </w:p>
          <w:p w14:paraId="2B893053">
            <w:pPr>
              <w:pStyle w:val="16"/>
              <w:ind w:left="181"/>
              <w:rPr>
                <w:sz w:val="22"/>
              </w:rPr>
            </w:pPr>
            <w:r>
              <w:rPr>
                <w:color w:val="231F20"/>
                <w:spacing w:val="-2"/>
                <w:sz w:val="22"/>
              </w:rPr>
              <w:t>Vincent1119</w:t>
            </w:r>
          </w:p>
        </w:tc>
        <w:tc>
          <w:tcPr>
            <w:tcW w:w="7271" w:type="dxa"/>
            <w:tcBorders>
              <w:top w:val="single" w:color="FFFFFF" w:sz="18" w:space="0"/>
              <w:bottom w:val="single" w:color="FFFFFF" w:sz="18" w:space="0"/>
            </w:tcBorders>
            <w:shd w:val="clear" w:color="auto" w:fill="EAEBEA"/>
          </w:tcPr>
          <w:p w14:paraId="06E35EA8">
            <w:pPr>
              <w:pStyle w:val="16"/>
              <w:spacing w:before="146" w:line="266" w:lineRule="auto"/>
              <w:ind w:left="293" w:right="247"/>
              <w:jc w:val="both"/>
              <w:rPr>
                <w:sz w:val="22"/>
              </w:rPr>
            </w:pPr>
            <w:r>
              <w:rPr>
                <w:color w:val="231F20"/>
                <w:spacing w:val="-2"/>
                <w:sz w:val="22"/>
              </w:rPr>
              <w:t>The</w:t>
            </w:r>
            <w:r>
              <w:rPr>
                <w:color w:val="231F20"/>
                <w:spacing w:val="-12"/>
                <w:sz w:val="22"/>
              </w:rPr>
              <w:t xml:space="preserve"> </w:t>
            </w:r>
            <w:r>
              <w:rPr>
                <w:color w:val="231F20"/>
                <w:spacing w:val="-2"/>
                <w:sz w:val="22"/>
              </w:rPr>
              <w:t>Spring</w:t>
            </w:r>
            <w:r>
              <w:rPr>
                <w:color w:val="231F20"/>
                <w:spacing w:val="-12"/>
                <w:sz w:val="22"/>
              </w:rPr>
              <w:t xml:space="preserve"> </w:t>
            </w:r>
            <w:r>
              <w:rPr>
                <w:color w:val="231F20"/>
                <w:spacing w:val="-2"/>
                <w:sz w:val="22"/>
              </w:rPr>
              <w:t>Festival</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China,</w:t>
            </w:r>
            <w:r>
              <w:rPr>
                <w:color w:val="231F20"/>
                <w:spacing w:val="-12"/>
                <w:sz w:val="22"/>
              </w:rPr>
              <w:t xml:space="preserve"> </w:t>
            </w:r>
            <w:r>
              <w:rPr>
                <w:color w:val="231F20"/>
                <w:spacing w:val="-2"/>
                <w:sz w:val="22"/>
              </w:rPr>
              <w:t>especially</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dinner</w:t>
            </w:r>
            <w:r>
              <w:rPr>
                <w:color w:val="231F20"/>
                <w:spacing w:val="-12"/>
                <w:sz w:val="22"/>
              </w:rPr>
              <w:t xml:space="preserve"> </w:t>
            </w:r>
            <w:r>
              <w:rPr>
                <w:color w:val="231F20"/>
                <w:spacing w:val="-2"/>
                <w:sz w:val="22"/>
              </w:rPr>
              <w:t>on</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Chinese</w:t>
            </w:r>
            <w:r>
              <w:rPr>
                <w:color w:val="231F20"/>
                <w:spacing w:val="-12"/>
                <w:sz w:val="22"/>
              </w:rPr>
              <w:t xml:space="preserve"> </w:t>
            </w:r>
            <w:r>
              <w:rPr>
                <w:color w:val="231F20"/>
                <w:spacing w:val="-2"/>
                <w:sz w:val="22"/>
              </w:rPr>
              <w:t xml:space="preserve">New </w:t>
            </w:r>
            <w:r>
              <w:rPr>
                <w:color w:val="231F20"/>
                <w:sz w:val="22"/>
              </w:rPr>
              <w:t>Year’s</w:t>
            </w:r>
            <w:r>
              <w:rPr>
                <w:color w:val="231F20"/>
                <w:spacing w:val="-9"/>
                <w:sz w:val="22"/>
              </w:rPr>
              <w:t xml:space="preserve"> </w:t>
            </w:r>
            <w:r>
              <w:rPr>
                <w:color w:val="231F20"/>
                <w:sz w:val="22"/>
              </w:rPr>
              <w:t>Eve!</w:t>
            </w:r>
            <w:r>
              <w:rPr>
                <w:color w:val="231F20"/>
                <w:spacing w:val="-9"/>
                <w:sz w:val="22"/>
              </w:rPr>
              <w:t xml:space="preserve"> </w:t>
            </w:r>
            <w:r>
              <w:rPr>
                <w:color w:val="231F20"/>
                <w:sz w:val="22"/>
              </w:rPr>
              <w:t>All</w:t>
            </w:r>
            <w:r>
              <w:rPr>
                <w:color w:val="231F20"/>
                <w:spacing w:val="-9"/>
                <w:sz w:val="22"/>
              </w:rPr>
              <w:t xml:space="preserve"> </w:t>
            </w:r>
            <w:r>
              <w:rPr>
                <w:color w:val="231F20"/>
                <w:sz w:val="22"/>
              </w:rPr>
              <w:t>family</w:t>
            </w:r>
            <w:r>
              <w:rPr>
                <w:color w:val="231F20"/>
                <w:spacing w:val="-9"/>
                <w:sz w:val="22"/>
              </w:rPr>
              <w:t xml:space="preserve"> </w:t>
            </w:r>
            <w:r>
              <w:rPr>
                <w:color w:val="231F20"/>
                <w:sz w:val="22"/>
              </w:rPr>
              <w:t>members</w:t>
            </w:r>
            <w:r>
              <w:rPr>
                <w:color w:val="231F20"/>
                <w:spacing w:val="-9"/>
                <w:sz w:val="22"/>
              </w:rPr>
              <w:t xml:space="preserve"> </w:t>
            </w:r>
            <w:r>
              <w:rPr>
                <w:color w:val="231F20"/>
                <w:sz w:val="22"/>
              </w:rPr>
              <w:t>get</w:t>
            </w:r>
            <w:r>
              <w:rPr>
                <w:color w:val="231F20"/>
                <w:spacing w:val="-9"/>
                <w:sz w:val="22"/>
              </w:rPr>
              <w:t xml:space="preserve"> </w:t>
            </w:r>
            <w:r>
              <w:rPr>
                <w:color w:val="231F20"/>
                <w:sz w:val="22"/>
              </w:rPr>
              <w:t>together.</w:t>
            </w:r>
            <w:r>
              <w:rPr>
                <w:color w:val="231F20"/>
                <w:spacing w:val="-9"/>
                <w:sz w:val="22"/>
              </w:rPr>
              <w:t xml:space="preserve"> </w:t>
            </w:r>
            <w:r>
              <w:rPr>
                <w:color w:val="231F20"/>
                <w:sz w:val="22"/>
              </w:rPr>
              <w:t>And</w:t>
            </w:r>
            <w:r>
              <w:rPr>
                <w:color w:val="231F20"/>
                <w:spacing w:val="-9"/>
                <w:sz w:val="22"/>
              </w:rPr>
              <w:t xml:space="preserve"> </w:t>
            </w:r>
            <w:r>
              <w:rPr>
                <w:color w:val="231F20"/>
                <w:sz w:val="22"/>
              </w:rPr>
              <w:t>I</w:t>
            </w:r>
            <w:r>
              <w:rPr>
                <w:color w:val="231F20"/>
                <w:spacing w:val="-9"/>
                <w:sz w:val="22"/>
              </w:rPr>
              <w:t xml:space="preserve"> </w:t>
            </w:r>
            <w:r>
              <w:rPr>
                <w:color w:val="231F20"/>
                <w:sz w:val="22"/>
              </w:rPr>
              <w:t>get</w:t>
            </w:r>
            <w:r>
              <w:rPr>
                <w:color w:val="231F20"/>
                <w:spacing w:val="-9"/>
                <w:sz w:val="22"/>
              </w:rPr>
              <w:t xml:space="preserve"> </w:t>
            </w:r>
            <w:r>
              <w:rPr>
                <w:color w:val="231F20"/>
                <w:sz w:val="22"/>
              </w:rPr>
              <w:t>lucky</w:t>
            </w:r>
            <w:r>
              <w:rPr>
                <w:color w:val="231F20"/>
                <w:spacing w:val="-9"/>
                <w:sz w:val="22"/>
              </w:rPr>
              <w:t xml:space="preserve"> </w:t>
            </w:r>
            <w:r>
              <w:rPr>
                <w:color w:val="231F20"/>
                <w:sz w:val="22"/>
              </w:rPr>
              <w:t>money</w:t>
            </w:r>
            <w:r>
              <w:rPr>
                <w:color w:val="231F20"/>
                <w:spacing w:val="-9"/>
                <w:sz w:val="22"/>
              </w:rPr>
              <w:t xml:space="preserve"> </w:t>
            </w:r>
            <w:r>
              <w:rPr>
                <w:color w:val="231F20"/>
                <w:sz w:val="22"/>
              </w:rPr>
              <w:t>in red</w:t>
            </w:r>
            <w:r>
              <w:rPr>
                <w:color w:val="231F20"/>
                <w:spacing w:val="-16"/>
                <w:sz w:val="22"/>
              </w:rPr>
              <w:t xml:space="preserve"> </w:t>
            </w:r>
            <w:r>
              <w:rPr>
                <w:color w:val="231F20"/>
                <w:sz w:val="22"/>
              </w:rPr>
              <w:t>envelopes</w:t>
            </w:r>
            <w:r>
              <w:rPr>
                <w:color w:val="231F20"/>
                <w:spacing w:val="-15"/>
                <w:sz w:val="22"/>
              </w:rPr>
              <w:t xml:space="preserve"> </w:t>
            </w:r>
            <w:r>
              <w:rPr>
                <w:color w:val="231F20"/>
                <w:sz w:val="22"/>
              </w:rPr>
              <w:t>from</w:t>
            </w:r>
            <w:r>
              <w:rPr>
                <w:color w:val="231F20"/>
                <w:spacing w:val="-15"/>
                <w:sz w:val="22"/>
              </w:rPr>
              <w:t xml:space="preserve"> </w:t>
            </w:r>
            <w:r>
              <w:rPr>
                <w:color w:val="231F20"/>
                <w:sz w:val="22"/>
              </w:rPr>
              <w:t>my</w:t>
            </w:r>
            <w:r>
              <w:rPr>
                <w:color w:val="231F20"/>
                <w:spacing w:val="-16"/>
                <w:sz w:val="22"/>
              </w:rPr>
              <w:t xml:space="preserve"> </w:t>
            </w:r>
            <w:r>
              <w:rPr>
                <w:color w:val="231F20"/>
                <w:sz w:val="22"/>
              </w:rPr>
              <w:t>parents</w:t>
            </w:r>
            <w:r>
              <w:rPr>
                <w:color w:val="231F20"/>
                <w:spacing w:val="-15"/>
                <w:sz w:val="22"/>
              </w:rPr>
              <w:t xml:space="preserve"> </w:t>
            </w:r>
            <w:r>
              <w:rPr>
                <w:color w:val="231F20"/>
                <w:sz w:val="22"/>
              </w:rPr>
              <w:t>and</w:t>
            </w:r>
            <w:r>
              <w:rPr>
                <w:color w:val="231F20"/>
                <w:spacing w:val="-15"/>
                <w:sz w:val="22"/>
              </w:rPr>
              <w:t xml:space="preserve"> </w:t>
            </w:r>
            <w:r>
              <w:rPr>
                <w:color w:val="231F20"/>
                <w:sz w:val="22"/>
              </w:rPr>
              <w:t>relatives,</w:t>
            </w:r>
            <w:r>
              <w:rPr>
                <w:color w:val="231F20"/>
                <w:spacing w:val="-15"/>
                <w:sz w:val="22"/>
              </w:rPr>
              <w:t xml:space="preserve"> </w:t>
            </w:r>
            <w:r>
              <w:rPr>
                <w:color w:val="231F20"/>
                <w:sz w:val="22"/>
              </w:rPr>
              <w:t>so</w:t>
            </w:r>
            <w:r>
              <w:rPr>
                <w:color w:val="231F20"/>
                <w:spacing w:val="-16"/>
                <w:sz w:val="22"/>
              </w:rPr>
              <w:t xml:space="preserve"> </w:t>
            </w:r>
            <w:r>
              <w:rPr>
                <w:color w:val="231F20"/>
                <w:sz w:val="22"/>
              </w:rPr>
              <w:t>it’s</w:t>
            </w:r>
            <w:r>
              <w:rPr>
                <w:color w:val="231F20"/>
                <w:spacing w:val="-15"/>
                <w:sz w:val="22"/>
              </w:rPr>
              <w:t xml:space="preserve"> </w:t>
            </w:r>
            <w:r>
              <w:rPr>
                <w:color w:val="231F20"/>
                <w:sz w:val="22"/>
              </w:rPr>
              <w:t>always</w:t>
            </w:r>
            <w:r>
              <w:rPr>
                <w:color w:val="231F20"/>
                <w:spacing w:val="-15"/>
                <w:sz w:val="22"/>
              </w:rPr>
              <w:t xml:space="preserve"> </w:t>
            </w:r>
            <w:r>
              <w:rPr>
                <w:color w:val="231F20"/>
                <w:sz w:val="22"/>
              </w:rPr>
              <w:t>an</w:t>
            </w:r>
            <w:r>
              <w:rPr>
                <w:color w:val="231F20"/>
                <w:spacing w:val="-16"/>
                <w:sz w:val="22"/>
              </w:rPr>
              <w:t xml:space="preserve"> </w:t>
            </w:r>
            <w:r>
              <w:rPr>
                <w:color w:val="231F20"/>
                <w:sz w:val="22"/>
              </w:rPr>
              <w:t>exciting time for me.</w:t>
            </w:r>
          </w:p>
        </w:tc>
      </w:tr>
      <w:tr w14:paraId="31AC8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36" w:hRule="atLeast"/>
        </w:trPr>
        <w:tc>
          <w:tcPr>
            <w:tcW w:w="1788" w:type="dxa"/>
            <w:tcBorders>
              <w:top w:val="single" w:color="FFFFFF" w:sz="18" w:space="0"/>
              <w:left w:val="single" w:color="EAEBEA" w:sz="6" w:space="0"/>
              <w:bottom w:val="single" w:color="FFFFFF" w:sz="18" w:space="0"/>
            </w:tcBorders>
            <w:shd w:val="clear" w:color="auto" w:fill="D8D9D8"/>
          </w:tcPr>
          <w:p w14:paraId="2E4BF3CB">
            <w:pPr>
              <w:pStyle w:val="16"/>
              <w:rPr>
                <w:rFonts w:ascii="Tahoma"/>
                <w:sz w:val="18"/>
              </w:rPr>
            </w:pPr>
          </w:p>
          <w:p w14:paraId="54ED14FC">
            <w:pPr>
              <w:pStyle w:val="16"/>
              <w:spacing w:before="6"/>
              <w:rPr>
                <w:rFonts w:ascii="Tahoma"/>
                <w:sz w:val="14"/>
              </w:rPr>
            </w:pPr>
          </w:p>
          <w:p w14:paraId="55618045">
            <w:pPr>
              <w:pStyle w:val="16"/>
              <w:ind w:left="181"/>
              <w:rPr>
                <w:sz w:val="16"/>
              </w:rPr>
            </w:pPr>
            <w:r>
              <mc:AlternateContent>
                <mc:Choice Requires="wpg">
                  <w:drawing>
                    <wp:anchor distT="0" distB="0" distL="0" distR="0" simplePos="0" relativeHeight="251844608" behindDoc="1" locked="0" layoutInCell="1" allowOverlap="1">
                      <wp:simplePos x="0" y="0"/>
                      <wp:positionH relativeFrom="column">
                        <wp:posOffset>-76200</wp:posOffset>
                      </wp:positionH>
                      <wp:positionV relativeFrom="paragraph">
                        <wp:posOffset>-275590</wp:posOffset>
                      </wp:positionV>
                      <wp:extent cx="5901055" cy="25400"/>
                      <wp:effectExtent l="0" t="0" r="0" b="0"/>
                      <wp:wrapNone/>
                      <wp:docPr id="326" name="Group 326"/>
                      <wp:cNvGraphicFramePr/>
                      <a:graphic xmlns:a="http://schemas.openxmlformats.org/drawingml/2006/main">
                        <a:graphicData uri="http://schemas.microsoft.com/office/word/2010/wordprocessingGroup">
                          <wpg:wgp>
                            <wpg:cNvGrpSpPr/>
                            <wpg:grpSpPr>
                              <a:xfrm>
                                <a:off x="0" y="0"/>
                                <a:ext cx="5901055" cy="25400"/>
                                <a:chOff x="0" y="0"/>
                                <a:chExt cx="5901055" cy="25400"/>
                              </a:xfrm>
                            </wpg:grpSpPr>
                            <wps:wsp>
                              <wps:cNvPr id="327" name="Graphic 327"/>
                              <wps:cNvSpPr/>
                              <wps:spPr>
                                <a:xfrm>
                                  <a:off x="0" y="12700"/>
                                  <a:ext cx="5901055" cy="1270"/>
                                </a:xfrm>
                                <a:custGeom>
                                  <a:avLst/>
                                  <a:gdLst/>
                                  <a:ahLst/>
                                  <a:cxnLst/>
                                  <a:rect l="l" t="t" r="r" b="b"/>
                                  <a:pathLst>
                                    <a:path w="5901055">
                                      <a:moveTo>
                                        <a:pt x="5900928" y="0"/>
                                      </a:moveTo>
                                      <a:lnTo>
                                        <a:pt x="0" y="0"/>
                                      </a:lnTo>
                                    </a:path>
                                  </a:pathLst>
                                </a:custGeom>
                                <a:ln w="25400">
                                  <a:solidFill>
                                    <a:srgbClr val="FFFFFF"/>
                                  </a:solidFill>
                                  <a:prstDash val="solid"/>
                                </a:ln>
                              </wps:spPr>
                              <wps:bodyPr wrap="square" lIns="0" tIns="0" rIns="0" bIns="0" rtlCol="0">
                                <a:noAutofit/>
                              </wps:bodyPr>
                            </wps:wsp>
                          </wpg:wgp>
                        </a:graphicData>
                      </a:graphic>
                    </wp:anchor>
                  </w:drawing>
                </mc:Choice>
                <mc:Fallback>
                  <w:pict>
                    <v:group id="Group 326" o:spid="_x0000_s1026" o:spt="203" style="position:absolute;left:0pt;margin-left:-6pt;margin-top:-21.7pt;height:2pt;width:464.65pt;z-index:-251471872;mso-width-relative:page;mso-height-relative:page;" coordsize="5901055,25400" o:gfxdata="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D8/C9wAAAALAQAADwAAAAAAAAABACAAAAAiAAAAZHJzL2Rvd25yZXYueG1s&#10;UEsBAhQAFAAAAAgAh07iQN3Lq6dmAgAAswUAAA4AAAAAAAAAAQAgAAAAKwEAAGRycy9lMm9Eb2Mu&#10;eG1sUEsFBgAAAAAGAAYAWQEAAAMGAAAAAA==&#10;">
                      <o:lock v:ext="edit" aspectratio="f"/>
                      <v:shape id="Graphic 327" o:spid="_x0000_s1026" o:spt="100" style="position:absolute;left:0;top:12700;height:1270;width:5901055;" filled="f" stroked="t" coordsize="5901055,1" o:gfxdata="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VjLq8AAAA&#10;3AAAAA8AAAAAAAAAAQAgAAAAIgAAAGRycy9kb3ducmV2LnhtbFBLAQIUABQAAAAIAIdO4kAzLwWe&#10;OwAAADkAAAAQAAAAAAAAAAEAIAAAAAsBAABkcnMvc2hhcGV4bWwueG1sUEsFBgAAAAAGAAYAWwEA&#10;ALUDAAAAAA==&#10;" path="m5900928,0l0,0e">
                        <v:fill on="f" focussize="0,0"/>
                        <v:stroke weight="2pt" color="#FFFFFF" joinstyle="round"/>
                        <v:imagedata o:title=""/>
                        <o:lock v:ext="edit" aspectratio="f"/>
                        <v:textbox inset="0mm,0mm,0mm,0mm"/>
                      </v:shape>
                    </v:group>
                  </w:pict>
                </mc:Fallback>
              </mc:AlternateContent>
            </w:r>
            <w:r>
              <w:rPr>
                <w:color w:val="231F20"/>
                <w:spacing w:val="-2"/>
                <w:sz w:val="16"/>
              </w:rPr>
              <w:t>Today</w:t>
            </w:r>
            <w:r>
              <w:rPr>
                <w:color w:val="231F20"/>
                <w:spacing w:val="-3"/>
                <w:sz w:val="16"/>
              </w:rPr>
              <w:t xml:space="preserve"> </w:t>
            </w:r>
            <w:r>
              <w:rPr>
                <w:color w:val="231F20"/>
                <w:spacing w:val="-2"/>
                <w:sz w:val="16"/>
              </w:rPr>
              <w:t>10:11</w:t>
            </w:r>
            <w:r>
              <w:rPr>
                <w:color w:val="231F20"/>
                <w:spacing w:val="-3"/>
                <w:sz w:val="16"/>
              </w:rPr>
              <w:t xml:space="preserve"> </w:t>
            </w:r>
            <w:r>
              <w:rPr>
                <w:color w:val="231F20"/>
                <w:spacing w:val="-5"/>
                <w:sz w:val="16"/>
              </w:rPr>
              <w:t>am</w:t>
            </w:r>
          </w:p>
          <w:p w14:paraId="1291BB4A">
            <w:pPr>
              <w:pStyle w:val="16"/>
              <w:spacing w:before="4"/>
              <w:rPr>
                <w:rFonts w:ascii="Tahoma"/>
                <w:sz w:val="15"/>
              </w:rPr>
            </w:pPr>
          </w:p>
          <w:p w14:paraId="4715031F">
            <w:pPr>
              <w:pStyle w:val="16"/>
              <w:ind w:left="181"/>
              <w:rPr>
                <w:sz w:val="22"/>
              </w:rPr>
            </w:pPr>
            <w:r>
              <w:rPr>
                <w:color w:val="231F20"/>
                <w:spacing w:val="-2"/>
                <w:sz w:val="22"/>
              </w:rPr>
              <w:t>Wizard_Oz</w:t>
            </w:r>
          </w:p>
        </w:tc>
        <w:tc>
          <w:tcPr>
            <w:tcW w:w="7271" w:type="dxa"/>
            <w:tcBorders>
              <w:top w:val="single" w:color="FFFFFF" w:sz="18" w:space="0"/>
              <w:bottom w:val="single" w:color="FFFFFF" w:sz="18" w:space="0"/>
            </w:tcBorders>
            <w:shd w:val="clear" w:color="auto" w:fill="EAEBEA"/>
          </w:tcPr>
          <w:p w14:paraId="7EE62B1D">
            <w:pPr>
              <w:pStyle w:val="16"/>
              <w:spacing w:before="171" w:line="266" w:lineRule="auto"/>
              <w:ind w:left="293" w:right="243"/>
              <w:jc w:val="both"/>
              <w:rPr>
                <w:sz w:val="22"/>
              </w:rPr>
            </w:pPr>
            <w:r>
              <w:rPr>
                <w:color w:val="231F20"/>
                <w:spacing w:val="-2"/>
                <w:sz w:val="22"/>
              </w:rPr>
              <w:t>Perhaps</w:t>
            </w:r>
            <w:r>
              <w:rPr>
                <w:color w:val="231F20"/>
                <w:spacing w:val="-14"/>
                <w:sz w:val="22"/>
              </w:rPr>
              <w:t xml:space="preserve"> </w:t>
            </w:r>
            <w:r>
              <w:rPr>
                <w:color w:val="231F20"/>
                <w:spacing w:val="-2"/>
                <w:sz w:val="22"/>
              </w:rPr>
              <w:t>Thanksgiving.</w:t>
            </w:r>
            <w:r>
              <w:rPr>
                <w:color w:val="231F20"/>
                <w:spacing w:val="-13"/>
                <w:sz w:val="22"/>
              </w:rPr>
              <w:t xml:space="preserve"> </w:t>
            </w:r>
            <w:r>
              <w:rPr>
                <w:color w:val="231F20"/>
                <w:spacing w:val="-2"/>
                <w:sz w:val="22"/>
              </w:rPr>
              <w:t>What</w:t>
            </w:r>
            <w:r>
              <w:rPr>
                <w:color w:val="231F20"/>
                <w:spacing w:val="-13"/>
                <w:sz w:val="22"/>
              </w:rPr>
              <w:t xml:space="preserve"> </w:t>
            </w:r>
            <w:r>
              <w:rPr>
                <w:color w:val="231F20"/>
                <w:spacing w:val="-2"/>
                <w:sz w:val="22"/>
              </w:rPr>
              <w:t>could</w:t>
            </w:r>
            <w:r>
              <w:rPr>
                <w:color w:val="231F20"/>
                <w:spacing w:val="-13"/>
                <w:sz w:val="22"/>
              </w:rPr>
              <w:t xml:space="preserve"> </w:t>
            </w:r>
            <w:r>
              <w:rPr>
                <w:color w:val="231F20"/>
                <w:spacing w:val="-2"/>
                <w:sz w:val="22"/>
              </w:rPr>
              <w:t>be</w:t>
            </w:r>
            <w:r>
              <w:rPr>
                <w:color w:val="231F20"/>
                <w:spacing w:val="-14"/>
                <w:sz w:val="22"/>
              </w:rPr>
              <w:t xml:space="preserve"> </w:t>
            </w:r>
            <w:r>
              <w:rPr>
                <w:color w:val="231F20"/>
                <w:spacing w:val="-2"/>
                <w:sz w:val="22"/>
              </w:rPr>
              <w:t>better?</w:t>
            </w:r>
            <w:r>
              <w:rPr>
                <w:color w:val="231F20"/>
                <w:spacing w:val="-13"/>
                <w:sz w:val="22"/>
              </w:rPr>
              <w:t xml:space="preserve"> </w:t>
            </w:r>
            <w:r>
              <w:rPr>
                <w:color w:val="231F20"/>
                <w:spacing w:val="-2"/>
                <w:sz w:val="22"/>
              </w:rPr>
              <w:t>Families</w:t>
            </w:r>
            <w:r>
              <w:rPr>
                <w:color w:val="231F20"/>
                <w:spacing w:val="-13"/>
                <w:sz w:val="22"/>
              </w:rPr>
              <w:t xml:space="preserve"> </w:t>
            </w:r>
            <w:r>
              <w:rPr>
                <w:color w:val="231F20"/>
                <w:spacing w:val="-2"/>
                <w:sz w:val="22"/>
              </w:rPr>
              <w:t>getting</w:t>
            </w:r>
            <w:r>
              <w:rPr>
                <w:color w:val="231F20"/>
                <w:spacing w:val="-13"/>
                <w:sz w:val="22"/>
              </w:rPr>
              <w:t xml:space="preserve"> </w:t>
            </w:r>
            <w:r>
              <w:rPr>
                <w:color w:val="231F20"/>
                <w:spacing w:val="-2"/>
                <w:sz w:val="22"/>
              </w:rPr>
              <w:t>together and</w:t>
            </w:r>
            <w:r>
              <w:rPr>
                <w:color w:val="231F20"/>
                <w:spacing w:val="-14"/>
                <w:sz w:val="22"/>
              </w:rPr>
              <w:t xml:space="preserve"> </w:t>
            </w:r>
            <w:r>
              <w:rPr>
                <w:color w:val="231F20"/>
                <w:spacing w:val="-2"/>
                <w:sz w:val="22"/>
              </w:rPr>
              <w:t>eating</w:t>
            </w:r>
            <w:r>
              <w:rPr>
                <w:color w:val="231F20"/>
                <w:spacing w:val="-13"/>
                <w:sz w:val="22"/>
              </w:rPr>
              <w:t xml:space="preserve"> </w:t>
            </w:r>
            <w:r>
              <w:rPr>
                <w:color w:val="231F20"/>
                <w:spacing w:val="-2"/>
                <w:sz w:val="22"/>
              </w:rPr>
              <w:t>delicious</w:t>
            </w:r>
            <w:r>
              <w:rPr>
                <w:color w:val="231F20"/>
                <w:spacing w:val="-13"/>
                <w:sz w:val="22"/>
              </w:rPr>
              <w:t xml:space="preserve"> </w:t>
            </w:r>
            <w:r>
              <w:rPr>
                <w:color w:val="231F20"/>
                <w:spacing w:val="-2"/>
                <w:sz w:val="22"/>
              </w:rPr>
              <w:t>food,</w:t>
            </w:r>
            <w:r>
              <w:rPr>
                <w:color w:val="231F20"/>
                <w:spacing w:val="-14"/>
                <w:sz w:val="22"/>
              </w:rPr>
              <w:t xml:space="preserve"> </w:t>
            </w:r>
            <w:r>
              <w:rPr>
                <w:color w:val="231F20"/>
                <w:spacing w:val="-2"/>
                <w:sz w:val="22"/>
              </w:rPr>
              <w:t>people</w:t>
            </w:r>
            <w:r>
              <w:rPr>
                <w:color w:val="231F20"/>
                <w:spacing w:val="-13"/>
                <w:sz w:val="22"/>
              </w:rPr>
              <w:t xml:space="preserve"> </w:t>
            </w:r>
            <w:r>
              <w:rPr>
                <w:color w:val="231F20"/>
                <w:spacing w:val="-2"/>
                <w:sz w:val="22"/>
              </w:rPr>
              <w:t>watching</w:t>
            </w:r>
            <w:r>
              <w:rPr>
                <w:color w:val="231F20"/>
                <w:spacing w:val="-13"/>
                <w:sz w:val="22"/>
              </w:rPr>
              <w:t xml:space="preserve"> </w:t>
            </w:r>
            <w:r>
              <w:rPr>
                <w:color w:val="231F20"/>
                <w:spacing w:val="-2"/>
                <w:sz w:val="22"/>
              </w:rPr>
              <w:t>sports</w:t>
            </w:r>
            <w:r>
              <w:rPr>
                <w:color w:val="231F20"/>
                <w:spacing w:val="-13"/>
                <w:sz w:val="22"/>
              </w:rPr>
              <w:t xml:space="preserve"> </w:t>
            </w:r>
            <w:r>
              <w:rPr>
                <w:color w:val="231F20"/>
                <w:spacing w:val="-2"/>
                <w:sz w:val="22"/>
              </w:rPr>
              <w:t>games</w:t>
            </w:r>
            <w:r>
              <w:rPr>
                <w:color w:val="231F20"/>
                <w:spacing w:val="-14"/>
                <w:sz w:val="22"/>
              </w:rPr>
              <w:t xml:space="preserve"> </w:t>
            </w:r>
            <w:r>
              <w:rPr>
                <w:color w:val="231F20"/>
                <w:spacing w:val="-2"/>
                <w:sz w:val="22"/>
              </w:rPr>
              <w:t>on</w:t>
            </w:r>
            <w:r>
              <w:rPr>
                <w:color w:val="231F20"/>
                <w:spacing w:val="-13"/>
                <w:sz w:val="22"/>
              </w:rPr>
              <w:t xml:space="preserve"> </w:t>
            </w:r>
            <w:r>
              <w:rPr>
                <w:color w:val="231F20"/>
                <w:spacing w:val="-2"/>
                <w:sz w:val="22"/>
              </w:rPr>
              <w:t>TV,</w:t>
            </w:r>
            <w:r>
              <w:rPr>
                <w:color w:val="231F20"/>
                <w:spacing w:val="-13"/>
                <w:sz w:val="22"/>
              </w:rPr>
              <w:t xml:space="preserve"> </w:t>
            </w:r>
            <w:r>
              <w:rPr>
                <w:color w:val="231F20"/>
                <w:spacing w:val="-2"/>
                <w:sz w:val="22"/>
              </w:rPr>
              <w:t xml:space="preserve">friends </w:t>
            </w:r>
            <w:r>
              <w:rPr>
                <w:color w:val="231F20"/>
                <w:sz w:val="22"/>
              </w:rPr>
              <w:t>laughing</w:t>
            </w:r>
            <w:r>
              <w:rPr>
                <w:color w:val="231F20"/>
                <w:spacing w:val="-11"/>
                <w:sz w:val="22"/>
              </w:rPr>
              <w:t xml:space="preserve"> </w:t>
            </w:r>
            <w:r>
              <w:rPr>
                <w:color w:val="231F20"/>
                <w:sz w:val="22"/>
              </w:rPr>
              <w:t>and</w:t>
            </w:r>
            <w:r>
              <w:rPr>
                <w:color w:val="231F20"/>
                <w:spacing w:val="-11"/>
                <w:sz w:val="22"/>
              </w:rPr>
              <w:t xml:space="preserve"> </w:t>
            </w:r>
            <w:r>
              <w:rPr>
                <w:color w:val="231F20"/>
                <w:sz w:val="22"/>
              </w:rPr>
              <w:t>talking,</w:t>
            </w:r>
            <w:r>
              <w:rPr>
                <w:color w:val="231F20"/>
                <w:spacing w:val="-11"/>
                <w:sz w:val="22"/>
              </w:rPr>
              <w:t xml:space="preserve"> </w:t>
            </w:r>
            <w:r>
              <w:rPr>
                <w:color w:val="231F20"/>
                <w:sz w:val="22"/>
              </w:rPr>
              <w:t>etc.</w:t>
            </w:r>
            <w:r>
              <w:rPr>
                <w:color w:val="231F20"/>
                <w:spacing w:val="-11"/>
                <w:sz w:val="22"/>
              </w:rPr>
              <w:t xml:space="preserve"> </w:t>
            </w:r>
            <w:r>
              <w:rPr>
                <w:color w:val="231F20"/>
                <w:sz w:val="22"/>
              </w:rPr>
              <w:t>Plus</w:t>
            </w:r>
            <w:r>
              <w:rPr>
                <w:color w:val="231F20"/>
                <w:spacing w:val="-11"/>
                <w:sz w:val="22"/>
              </w:rPr>
              <w:t xml:space="preserve"> </w:t>
            </w:r>
            <w:r>
              <w:rPr>
                <w:color w:val="231F20"/>
                <w:sz w:val="22"/>
              </w:rPr>
              <w:t>there’s</w:t>
            </w:r>
            <w:r>
              <w:rPr>
                <w:color w:val="231F20"/>
                <w:spacing w:val="-11"/>
                <w:sz w:val="22"/>
              </w:rPr>
              <w:t xml:space="preserve"> </w:t>
            </w:r>
            <w:r>
              <w:rPr>
                <w:color w:val="231F20"/>
                <w:sz w:val="22"/>
              </w:rPr>
              <w:t>Black</w:t>
            </w:r>
            <w:r>
              <w:rPr>
                <w:color w:val="231F20"/>
                <w:spacing w:val="-11"/>
                <w:sz w:val="22"/>
              </w:rPr>
              <w:t xml:space="preserve"> </w:t>
            </w:r>
            <w:r>
              <w:rPr>
                <w:color w:val="231F20"/>
                <w:sz w:val="22"/>
              </w:rPr>
              <w:t>Friday,</w:t>
            </w:r>
            <w:r>
              <w:rPr>
                <w:color w:val="231F20"/>
                <w:spacing w:val="-11"/>
                <w:sz w:val="22"/>
              </w:rPr>
              <w:t xml:space="preserve"> </w:t>
            </w:r>
            <w:r>
              <w:rPr>
                <w:color w:val="231F20"/>
                <w:sz w:val="22"/>
              </w:rPr>
              <w:t>if</w:t>
            </w:r>
            <w:r>
              <w:rPr>
                <w:color w:val="231F20"/>
                <w:spacing w:val="-11"/>
                <w:sz w:val="22"/>
              </w:rPr>
              <w:t xml:space="preserve"> </w:t>
            </w:r>
            <w:r>
              <w:rPr>
                <w:color w:val="231F20"/>
                <w:sz w:val="22"/>
              </w:rPr>
              <w:t>shopping</w:t>
            </w:r>
            <w:r>
              <w:rPr>
                <w:color w:val="231F20"/>
                <w:spacing w:val="-11"/>
                <w:sz w:val="22"/>
              </w:rPr>
              <w:t xml:space="preserve"> </w:t>
            </w:r>
            <w:r>
              <w:rPr>
                <w:color w:val="231F20"/>
                <w:sz w:val="22"/>
              </w:rPr>
              <w:t>is</w:t>
            </w:r>
            <w:r>
              <w:rPr>
                <w:color w:val="231F20"/>
                <w:spacing w:val="-11"/>
                <w:sz w:val="22"/>
              </w:rPr>
              <w:t xml:space="preserve"> </w:t>
            </w:r>
            <w:r>
              <w:rPr>
                <w:color w:val="231F20"/>
                <w:sz w:val="22"/>
              </w:rPr>
              <w:t xml:space="preserve">your </w:t>
            </w:r>
            <w:r>
              <w:rPr>
                <w:color w:val="231F20"/>
                <w:spacing w:val="-2"/>
                <w:sz w:val="22"/>
              </w:rPr>
              <w:t>thing.</w:t>
            </w:r>
          </w:p>
        </w:tc>
      </w:tr>
      <w:tr w14:paraId="2DF546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79" w:hRule="atLeast"/>
        </w:trPr>
        <w:tc>
          <w:tcPr>
            <w:tcW w:w="1788" w:type="dxa"/>
            <w:tcBorders>
              <w:top w:val="single" w:color="FFFFFF" w:sz="18" w:space="0"/>
              <w:left w:val="single" w:color="EAEBEA" w:sz="6" w:space="0"/>
            </w:tcBorders>
            <w:shd w:val="clear" w:color="auto" w:fill="D8D9D8"/>
          </w:tcPr>
          <w:p w14:paraId="3B466686">
            <w:pPr>
              <w:pStyle w:val="16"/>
              <w:rPr>
                <w:rFonts w:ascii="Tahoma"/>
                <w:sz w:val="18"/>
              </w:rPr>
            </w:pPr>
          </w:p>
          <w:p w14:paraId="7062DE24">
            <w:pPr>
              <w:pStyle w:val="16"/>
              <w:spacing w:before="110"/>
              <w:ind w:left="181"/>
              <w:rPr>
                <w:sz w:val="16"/>
              </w:rPr>
            </w:pPr>
            <w:r>
              <mc:AlternateContent>
                <mc:Choice Requires="wpg">
                  <w:drawing>
                    <wp:anchor distT="0" distB="0" distL="0" distR="0" simplePos="0" relativeHeight="251845632" behindDoc="1" locked="0" layoutInCell="1" allowOverlap="1">
                      <wp:simplePos x="0" y="0"/>
                      <wp:positionH relativeFrom="column">
                        <wp:posOffset>-76200</wp:posOffset>
                      </wp:positionH>
                      <wp:positionV relativeFrom="paragraph">
                        <wp:posOffset>-164465</wp:posOffset>
                      </wp:positionV>
                      <wp:extent cx="5901055" cy="25400"/>
                      <wp:effectExtent l="0" t="0" r="0" b="0"/>
                      <wp:wrapNone/>
                      <wp:docPr id="328" name="Group 328"/>
                      <wp:cNvGraphicFramePr/>
                      <a:graphic xmlns:a="http://schemas.openxmlformats.org/drawingml/2006/main">
                        <a:graphicData uri="http://schemas.microsoft.com/office/word/2010/wordprocessingGroup">
                          <wpg:wgp>
                            <wpg:cNvGrpSpPr/>
                            <wpg:grpSpPr>
                              <a:xfrm>
                                <a:off x="0" y="0"/>
                                <a:ext cx="5901055" cy="25400"/>
                                <a:chOff x="0" y="0"/>
                                <a:chExt cx="5901055" cy="25400"/>
                              </a:xfrm>
                            </wpg:grpSpPr>
                            <wps:wsp>
                              <wps:cNvPr id="329" name="Graphic 329"/>
                              <wps:cNvSpPr/>
                              <wps:spPr>
                                <a:xfrm>
                                  <a:off x="0" y="12700"/>
                                  <a:ext cx="5901055" cy="1270"/>
                                </a:xfrm>
                                <a:custGeom>
                                  <a:avLst/>
                                  <a:gdLst/>
                                  <a:ahLst/>
                                  <a:cxnLst/>
                                  <a:rect l="l" t="t" r="r" b="b"/>
                                  <a:pathLst>
                                    <a:path w="5901055">
                                      <a:moveTo>
                                        <a:pt x="5900928" y="0"/>
                                      </a:moveTo>
                                      <a:lnTo>
                                        <a:pt x="0" y="0"/>
                                      </a:lnTo>
                                    </a:path>
                                  </a:pathLst>
                                </a:custGeom>
                                <a:ln w="25400">
                                  <a:solidFill>
                                    <a:srgbClr val="FFFFFF"/>
                                  </a:solidFill>
                                  <a:prstDash val="solid"/>
                                </a:ln>
                              </wps:spPr>
                              <wps:bodyPr wrap="square" lIns="0" tIns="0" rIns="0" bIns="0" rtlCol="0">
                                <a:noAutofit/>
                              </wps:bodyPr>
                            </wps:wsp>
                          </wpg:wgp>
                        </a:graphicData>
                      </a:graphic>
                    </wp:anchor>
                  </w:drawing>
                </mc:Choice>
                <mc:Fallback>
                  <w:pict>
                    <v:group id="Group 328" o:spid="_x0000_s1026" o:spt="203" style="position:absolute;left:0pt;margin-left:-6pt;margin-top:-12.95pt;height:2pt;width:464.65pt;z-index:-251470848;mso-width-relative:page;mso-height-relative:page;" coordsize="5901055,25400" o:gfxdata="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Pgph+vbAAAACwEAAA8AAAAAAAAAAQAgAAAAIgAAAGRycy9kb3ducmV2LnhtbFBL&#10;AQIUABQAAAAIAIdO4kBFfwuFZQIAALMFAAAOAAAAAAAAAAEAIAAAACoBAABkcnMvZTJvRG9jLnht&#10;bFBLBQYAAAAABgAGAFkBAAABBgAAAAA=&#10;">
                      <o:lock v:ext="edit" aspectratio="f"/>
                      <v:shape id="Graphic 329" o:spid="_x0000_s1026" o:spt="100" style="position:absolute;left:0;top:12700;height:1270;width:5901055;" filled="f" stroked="t" coordsize="5901055,1" o:gfxdata="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Br1TvQAA&#10;ANwAAAAPAAAAAAAAAAEAIAAAACIAAABkcnMvZG93bnJldi54bWxQSwECFAAUAAAACACHTuJAMy8F&#10;njsAAAA5AAAAEAAAAAAAAAABACAAAAAMAQAAZHJzL3NoYXBleG1sLnhtbFBLBQYAAAAABgAGAFsB&#10;AAC2AwAAAAA=&#10;" path="m5900928,0l0,0e">
                        <v:fill on="f" focussize="0,0"/>
                        <v:stroke weight="2pt" color="#FFFFFF" joinstyle="round"/>
                        <v:imagedata o:title=""/>
                        <o:lock v:ext="edit" aspectratio="f"/>
                        <v:textbox inset="0mm,0mm,0mm,0mm"/>
                      </v:shape>
                    </v:group>
                  </w:pict>
                </mc:Fallback>
              </mc:AlternateContent>
            </w:r>
            <w:r>
              <w:rPr>
                <w:color w:val="231F20"/>
                <w:spacing w:val="-2"/>
                <w:sz w:val="16"/>
              </w:rPr>
              <w:t>Today</w:t>
            </w:r>
            <w:r>
              <w:rPr>
                <w:color w:val="231F20"/>
                <w:spacing w:val="-3"/>
                <w:sz w:val="16"/>
              </w:rPr>
              <w:t xml:space="preserve"> </w:t>
            </w:r>
            <w:r>
              <w:rPr>
                <w:color w:val="231F20"/>
                <w:spacing w:val="-2"/>
                <w:sz w:val="16"/>
              </w:rPr>
              <w:t>10:24</w:t>
            </w:r>
            <w:r>
              <w:rPr>
                <w:color w:val="231F20"/>
                <w:spacing w:val="-3"/>
                <w:sz w:val="16"/>
              </w:rPr>
              <w:t xml:space="preserve"> </w:t>
            </w:r>
            <w:r>
              <w:rPr>
                <w:color w:val="231F20"/>
                <w:spacing w:val="-5"/>
                <w:sz w:val="16"/>
              </w:rPr>
              <w:t>am</w:t>
            </w:r>
          </w:p>
          <w:p w14:paraId="2C96A70D">
            <w:pPr>
              <w:pStyle w:val="16"/>
              <w:spacing w:before="3"/>
              <w:rPr>
                <w:rFonts w:ascii="Tahoma"/>
                <w:sz w:val="15"/>
              </w:rPr>
            </w:pPr>
          </w:p>
          <w:p w14:paraId="5BF86426">
            <w:pPr>
              <w:pStyle w:val="16"/>
              <w:ind w:left="181"/>
              <w:rPr>
                <w:sz w:val="22"/>
              </w:rPr>
            </w:pPr>
            <w:r>
              <w:rPr>
                <w:color w:val="231F20"/>
                <w:spacing w:val="-2"/>
                <w:sz w:val="22"/>
              </w:rPr>
              <w:t>Cooper_08</w:t>
            </w:r>
          </w:p>
        </w:tc>
        <w:tc>
          <w:tcPr>
            <w:tcW w:w="7271" w:type="dxa"/>
            <w:tcBorders>
              <w:top w:val="single" w:color="FFFFFF" w:sz="18" w:space="0"/>
            </w:tcBorders>
            <w:shd w:val="clear" w:color="auto" w:fill="EAEBEA"/>
          </w:tcPr>
          <w:p w14:paraId="3ADF41E6">
            <w:pPr>
              <w:pStyle w:val="16"/>
              <w:spacing w:before="217" w:line="266" w:lineRule="auto"/>
              <w:ind w:left="293" w:right="246"/>
              <w:jc w:val="both"/>
              <w:rPr>
                <w:sz w:val="22"/>
              </w:rPr>
            </w:pPr>
            <w:r>
              <w:rPr>
                <w:color w:val="231F20"/>
                <w:sz w:val="22"/>
              </w:rPr>
              <w:t>I think it’s Christmas. I just can’t take my eyes off the shining lights</w:t>
            </w:r>
            <w:r>
              <w:rPr>
                <w:color w:val="231F20"/>
                <w:spacing w:val="40"/>
                <w:sz w:val="22"/>
              </w:rPr>
              <w:t xml:space="preserve"> </w:t>
            </w:r>
            <w:r>
              <w:rPr>
                <w:color w:val="231F20"/>
                <w:sz w:val="22"/>
              </w:rPr>
              <w:t>on</w:t>
            </w:r>
            <w:r>
              <w:rPr>
                <w:color w:val="231F20"/>
                <w:spacing w:val="-5"/>
                <w:sz w:val="22"/>
              </w:rPr>
              <w:t xml:space="preserve"> </w:t>
            </w:r>
            <w:r>
              <w:rPr>
                <w:color w:val="231F20"/>
                <w:sz w:val="22"/>
              </w:rPr>
              <w:t>the</w:t>
            </w:r>
            <w:r>
              <w:rPr>
                <w:color w:val="231F20"/>
                <w:spacing w:val="-5"/>
                <w:sz w:val="22"/>
              </w:rPr>
              <w:t xml:space="preserve"> </w:t>
            </w:r>
            <w:r>
              <w:rPr>
                <w:color w:val="231F20"/>
                <w:sz w:val="22"/>
              </w:rPr>
              <w:t>Christmas</w:t>
            </w:r>
            <w:r>
              <w:rPr>
                <w:color w:val="231F20"/>
                <w:spacing w:val="-5"/>
                <w:sz w:val="22"/>
              </w:rPr>
              <w:t xml:space="preserve"> </w:t>
            </w:r>
            <w:r>
              <w:rPr>
                <w:color w:val="231F20"/>
                <w:sz w:val="22"/>
              </w:rPr>
              <w:t>trees</w:t>
            </w:r>
            <w:r>
              <w:rPr>
                <w:color w:val="231F20"/>
                <w:spacing w:val="-5"/>
                <w:sz w:val="22"/>
              </w:rPr>
              <w:t xml:space="preserve"> </w:t>
            </w:r>
            <w:r>
              <w:rPr>
                <w:color w:val="231F20"/>
                <w:sz w:val="22"/>
              </w:rPr>
              <w:t>everywhere.</w:t>
            </w:r>
            <w:r>
              <w:rPr>
                <w:color w:val="231F20"/>
                <w:spacing w:val="-5"/>
                <w:sz w:val="22"/>
              </w:rPr>
              <w:t xml:space="preserve"> </w:t>
            </w:r>
            <w:r>
              <w:rPr>
                <w:color w:val="231F20"/>
                <w:sz w:val="22"/>
              </w:rPr>
              <w:t>Lots</w:t>
            </w:r>
            <w:r>
              <w:rPr>
                <w:color w:val="231F20"/>
                <w:spacing w:val="-5"/>
                <w:sz w:val="22"/>
              </w:rPr>
              <w:t xml:space="preserve"> </w:t>
            </w:r>
            <w:r>
              <w:rPr>
                <w:color w:val="231F20"/>
                <w:sz w:val="22"/>
              </w:rPr>
              <w:t>of</w:t>
            </w:r>
            <w:r>
              <w:rPr>
                <w:color w:val="231F20"/>
                <w:spacing w:val="-5"/>
                <w:sz w:val="22"/>
              </w:rPr>
              <w:t xml:space="preserve"> </w:t>
            </w:r>
            <w:r>
              <w:rPr>
                <w:color w:val="231F20"/>
                <w:sz w:val="22"/>
              </w:rPr>
              <w:t>smiling</w:t>
            </w:r>
            <w:r>
              <w:rPr>
                <w:color w:val="231F20"/>
                <w:spacing w:val="-5"/>
                <w:sz w:val="22"/>
              </w:rPr>
              <w:t xml:space="preserve"> </w:t>
            </w:r>
            <w:r>
              <w:rPr>
                <w:color w:val="231F20"/>
                <w:sz w:val="22"/>
              </w:rPr>
              <w:t>faces,</w:t>
            </w:r>
            <w:r>
              <w:rPr>
                <w:color w:val="231F20"/>
                <w:spacing w:val="-5"/>
                <w:sz w:val="22"/>
              </w:rPr>
              <w:t xml:space="preserve"> </w:t>
            </w:r>
            <w:r>
              <w:rPr>
                <w:color w:val="231F20"/>
                <w:sz w:val="22"/>
              </w:rPr>
              <w:t>and</w:t>
            </w:r>
            <w:r>
              <w:rPr>
                <w:color w:val="231F20"/>
                <w:spacing w:val="-5"/>
                <w:sz w:val="22"/>
              </w:rPr>
              <w:t xml:space="preserve"> </w:t>
            </w:r>
            <w:r>
              <w:rPr>
                <w:color w:val="231F20"/>
                <w:sz w:val="22"/>
              </w:rPr>
              <w:t>people singing Christmas carols and wishing each other “Merry Christmas!”</w:t>
            </w:r>
          </w:p>
        </w:tc>
      </w:tr>
    </w:tbl>
    <w:p w14:paraId="76EF5E92">
      <w:pPr>
        <w:pStyle w:val="11"/>
        <w:spacing w:before="1"/>
        <w:rPr>
          <w:rFonts w:ascii="Tahoma"/>
          <w:sz w:val="26"/>
        </w:rPr>
      </w:pPr>
    </w:p>
    <w:p w14:paraId="67A51EBF">
      <w:pPr>
        <w:spacing w:before="0"/>
        <w:ind w:left="1582" w:right="0" w:firstLine="0"/>
        <w:jc w:val="left"/>
        <w:rPr>
          <w:rFonts w:ascii="Tahoma"/>
          <w:sz w:val="26"/>
        </w:rPr>
      </w:pPr>
      <w:r>
        <w:rPr>
          <w:rFonts w:ascii="Tahoma"/>
          <w:color w:val="8E3F4F"/>
          <w:sz w:val="26"/>
        </w:rPr>
        <w:t>Complete</w:t>
      </w:r>
      <w:r>
        <w:rPr>
          <w:rFonts w:ascii="Tahoma"/>
          <w:color w:val="8E3F4F"/>
          <w:spacing w:val="-12"/>
          <w:sz w:val="26"/>
        </w:rPr>
        <w:t xml:space="preserve"> </w:t>
      </w:r>
      <w:r>
        <w:rPr>
          <w:rFonts w:ascii="Tahoma"/>
          <w:color w:val="8E3F4F"/>
          <w:sz w:val="26"/>
        </w:rPr>
        <w:t>the</w:t>
      </w:r>
      <w:r>
        <w:rPr>
          <w:rFonts w:ascii="Tahoma"/>
          <w:color w:val="8E3F4F"/>
          <w:spacing w:val="-11"/>
          <w:sz w:val="26"/>
        </w:rPr>
        <w:t xml:space="preserve"> </w:t>
      </w:r>
      <w:r>
        <w:rPr>
          <w:rFonts w:ascii="Tahoma"/>
          <w:color w:val="8E3F4F"/>
          <w:sz w:val="26"/>
        </w:rPr>
        <w:t>passage</w:t>
      </w:r>
      <w:r>
        <w:rPr>
          <w:rFonts w:ascii="Tahoma"/>
          <w:color w:val="8E3F4F"/>
          <w:spacing w:val="-12"/>
          <w:sz w:val="26"/>
        </w:rPr>
        <w:t xml:space="preserve"> </w:t>
      </w:r>
      <w:r>
        <w:rPr>
          <w:rFonts w:ascii="Tahoma"/>
          <w:color w:val="8E3F4F"/>
          <w:sz w:val="26"/>
        </w:rPr>
        <w:t>with</w:t>
      </w:r>
      <w:r>
        <w:rPr>
          <w:rFonts w:ascii="Tahoma"/>
          <w:color w:val="8E3F4F"/>
          <w:spacing w:val="-11"/>
          <w:sz w:val="26"/>
        </w:rPr>
        <w:t xml:space="preserve"> </w:t>
      </w:r>
      <w:r>
        <w:rPr>
          <w:rFonts w:ascii="Tahoma"/>
          <w:color w:val="8E3F4F"/>
          <w:sz w:val="26"/>
        </w:rPr>
        <w:t>the</w:t>
      </w:r>
      <w:r>
        <w:rPr>
          <w:rFonts w:ascii="Tahoma"/>
          <w:color w:val="8E3F4F"/>
          <w:spacing w:val="-12"/>
          <w:sz w:val="26"/>
        </w:rPr>
        <w:t xml:space="preserve"> </w:t>
      </w:r>
      <w:r>
        <w:rPr>
          <w:rFonts w:ascii="Tahoma"/>
          <w:color w:val="8E3F4F"/>
          <w:sz w:val="26"/>
        </w:rPr>
        <w:t>appropriate</w:t>
      </w:r>
      <w:r>
        <w:rPr>
          <w:rFonts w:ascii="Tahoma"/>
          <w:color w:val="8E3F4F"/>
          <w:spacing w:val="-39"/>
          <w:sz w:val="26"/>
        </w:rPr>
        <w:t xml:space="preserve"> </w:t>
      </w:r>
      <w:r>
        <w:rPr>
          <w:rFonts w:ascii="Verdana"/>
          <w:i/>
          <w:color w:val="8E3F4F"/>
          <w:sz w:val="27"/>
        </w:rPr>
        <w:t>-ing</w:t>
      </w:r>
      <w:r>
        <w:rPr>
          <w:rFonts w:ascii="Verdana"/>
          <w:i/>
          <w:color w:val="8E3F4F"/>
          <w:spacing w:val="2"/>
          <w:sz w:val="27"/>
        </w:rPr>
        <w:t xml:space="preserve"> </w:t>
      </w:r>
      <w:r>
        <w:rPr>
          <w:rFonts w:ascii="Tahoma"/>
          <w:color w:val="8E3F4F"/>
          <w:spacing w:val="-2"/>
          <w:sz w:val="26"/>
        </w:rPr>
        <w:t>form.</w:t>
      </w:r>
    </w:p>
    <w:p w14:paraId="11B71953">
      <w:pPr>
        <w:pStyle w:val="11"/>
        <w:spacing w:before="9"/>
        <w:rPr>
          <w:rFonts w:ascii="Tahoma"/>
          <w:sz w:val="20"/>
        </w:rPr>
      </w:pPr>
    </w:p>
    <w:p w14:paraId="7D7E88FF">
      <w:pPr>
        <w:pStyle w:val="11"/>
        <w:spacing w:before="11"/>
        <w:rPr>
          <w:rFonts w:ascii="Tahoma"/>
          <w:sz w:val="18"/>
        </w:rPr>
      </w:pPr>
    </w:p>
    <w:p w14:paraId="3A68EAC5">
      <w:pPr>
        <w:tabs>
          <w:tab w:val="left" w:pos="1155"/>
        </w:tabs>
        <w:spacing w:before="97"/>
        <w:ind w:left="671" w:right="0" w:firstLine="0"/>
        <w:jc w:val="left"/>
        <w:rPr>
          <w:sz w:val="18"/>
        </w:rPr>
      </w:pPr>
      <w:r>
        <w:rPr>
          <w:rFonts w:ascii="Tahoma"/>
          <w:color w:val="231F20"/>
          <w:spacing w:val="-10"/>
          <w:sz w:val="20"/>
        </w:rPr>
        <w:t>6</w:t>
      </w:r>
      <w:r>
        <w:rPr>
          <w:rFonts w:ascii="Tahoma"/>
          <w:color w:val="231F20"/>
          <w:sz w:val="20"/>
        </w:rPr>
        <w:tab/>
      </w: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p>
    <w:p w14:paraId="0610A56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1FAA1B">
      <w:pPr>
        <w:spacing w:after="0" w:line="240" w:lineRule="auto"/>
        <w:jc w:val="left"/>
        <w:rPr>
          <w:sz w:val="20"/>
        </w:rPr>
        <w:sectPr>
          <w:pgSz w:w="11910" w:h="16840"/>
          <w:pgMar w:top="0" w:right="0" w:bottom="0" w:left="0" w:header="720" w:footer="720" w:gutter="0"/>
          <w:cols w:space="720" w:num="1"/>
        </w:sectPr>
      </w:pPr>
    </w:p>
    <w:p w14:paraId="62EA4301">
      <w:pPr>
        <w:pStyle w:val="11"/>
        <w:rPr>
          <w:sz w:val="20"/>
        </w:rPr>
      </w:pPr>
    </w:p>
    <w:p w14:paraId="16716953">
      <w:pPr>
        <w:pStyle w:val="11"/>
        <w:rPr>
          <w:sz w:val="20"/>
        </w:rPr>
      </w:pPr>
    </w:p>
    <w:p w14:paraId="2CC4DCE5">
      <w:pPr>
        <w:pStyle w:val="11"/>
        <w:rPr>
          <w:sz w:val="20"/>
        </w:rPr>
      </w:pPr>
    </w:p>
    <w:p w14:paraId="41EB5FC1">
      <w:pPr>
        <w:pStyle w:val="11"/>
        <w:rPr>
          <w:sz w:val="20"/>
        </w:rPr>
      </w:pPr>
    </w:p>
    <w:p w14:paraId="3DB80770">
      <w:pPr>
        <w:pStyle w:val="11"/>
        <w:spacing w:before="7"/>
        <w:rPr>
          <w:sz w:val="19"/>
        </w:rPr>
      </w:pPr>
    </w:p>
    <w:p w14:paraId="5F3A690E">
      <w:pPr>
        <w:pStyle w:val="9"/>
        <w:ind w:left="1360"/>
      </w:pPr>
      <w:r>
        <mc:AlternateContent>
          <mc:Choice Requires="wps">
            <w:drawing>
              <wp:anchor distT="0" distB="0" distL="0" distR="0" simplePos="0" relativeHeight="25166745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356" name="Graphic 35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356" o:spid="_x0000_s1026" o:spt="100" style="position:absolute;left:0pt;margin-left:217pt;margin-top:-51.35pt;height:20.25pt;width:22.3pt;mso-position-horizontal-relative:page;z-index:25166745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NxOUraAAAADAEAAA8AAAAAAAAAAQAgAAAAIgAAAGRy&#10;cy9kb3ducmV2LnhtbFBLAQIUABQAAAAIAIdO4kAhaJZK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2"/>
        </w:rPr>
        <w:t xml:space="preserve"> </w:t>
      </w:r>
      <w:r>
        <w:rPr>
          <w:color w:val="231F20"/>
        </w:rPr>
        <w:t>about</w:t>
      </w:r>
      <w:r>
        <w:rPr>
          <w:color w:val="231F20"/>
          <w:spacing w:val="-2"/>
        </w:rPr>
        <w:t xml:space="preserve"> </w:t>
      </w:r>
      <w:r>
        <w:rPr>
          <w:color w:val="231F20"/>
        </w:rPr>
        <w:t>festival</w:t>
      </w:r>
      <w:r>
        <w:rPr>
          <w:color w:val="231F20"/>
          <w:spacing w:val="-2"/>
        </w:rPr>
        <w:t xml:space="preserve"> experiences</w:t>
      </w:r>
    </w:p>
    <w:p w14:paraId="74C59CB2">
      <w:pPr>
        <w:pStyle w:val="11"/>
        <w:spacing w:before="1"/>
        <w:rPr>
          <w:rFonts w:ascii="Tahoma"/>
          <w:sz w:val="21"/>
        </w:rPr>
      </w:pPr>
    </w:p>
    <w:p w14:paraId="296F81FD">
      <w:pPr>
        <w:spacing w:before="129" w:line="213" w:lineRule="auto"/>
        <w:ind w:left="1757" w:right="1294" w:hanging="915"/>
        <w:jc w:val="left"/>
        <w:rPr>
          <w:rFonts w:ascii="Tahoma"/>
          <w:sz w:val="26"/>
        </w:rPr>
      </w:pPr>
      <w:r>
        <w:rPr>
          <w:rFonts w:ascii="Times New Roman"/>
          <w:spacing w:val="66"/>
          <w:w w:val="105"/>
          <w:sz w:val="20"/>
        </w:rPr>
        <w:t xml:space="preserve">    </w:t>
      </w:r>
      <w:r>
        <w:rPr>
          <w:rFonts w:ascii="Tahoma"/>
          <w:color w:val="8E3F4F"/>
          <w:spacing w:val="-8"/>
          <w:w w:val="105"/>
          <w:sz w:val="26"/>
        </w:rPr>
        <w:t>Song</w:t>
      </w:r>
      <w:r>
        <w:rPr>
          <w:rFonts w:ascii="Tahoma"/>
          <w:color w:val="8E3F4F"/>
          <w:spacing w:val="-41"/>
          <w:w w:val="105"/>
          <w:sz w:val="26"/>
        </w:rPr>
        <w:t xml:space="preserve"> </w:t>
      </w:r>
      <w:r>
        <w:rPr>
          <w:rFonts w:ascii="Tahoma"/>
          <w:color w:val="8E3F4F"/>
          <w:spacing w:val="-8"/>
          <w:w w:val="105"/>
          <w:sz w:val="26"/>
        </w:rPr>
        <w:t>Lin</w:t>
      </w:r>
      <w:r>
        <w:rPr>
          <w:rFonts w:ascii="Tahoma"/>
          <w:color w:val="8E3F4F"/>
          <w:spacing w:val="-44"/>
          <w:w w:val="105"/>
          <w:sz w:val="26"/>
        </w:rPr>
        <w:t xml:space="preserve"> </w:t>
      </w:r>
      <w:r>
        <w:rPr>
          <w:rFonts w:ascii="Tahoma"/>
          <w:color w:val="8E3F4F"/>
          <w:spacing w:val="-8"/>
          <w:w w:val="105"/>
          <w:sz w:val="26"/>
        </w:rPr>
        <w:t>and</w:t>
      </w:r>
      <w:r>
        <w:rPr>
          <w:rFonts w:ascii="Tahoma"/>
          <w:color w:val="8E3F4F"/>
          <w:spacing w:val="-44"/>
          <w:w w:val="105"/>
          <w:sz w:val="26"/>
        </w:rPr>
        <w:t xml:space="preserve"> </w:t>
      </w:r>
      <w:r>
        <w:rPr>
          <w:rFonts w:ascii="Tahoma"/>
          <w:color w:val="8E3F4F"/>
          <w:spacing w:val="-8"/>
          <w:w w:val="105"/>
          <w:sz w:val="26"/>
        </w:rPr>
        <w:t>Max</w:t>
      </w:r>
      <w:r>
        <w:rPr>
          <w:rFonts w:ascii="Tahoma"/>
          <w:color w:val="8E3F4F"/>
          <w:spacing w:val="-44"/>
          <w:w w:val="105"/>
          <w:sz w:val="26"/>
        </w:rPr>
        <w:t xml:space="preserve"> </w:t>
      </w:r>
      <w:r>
        <w:rPr>
          <w:rFonts w:ascii="Tahoma"/>
          <w:color w:val="8E3F4F"/>
          <w:spacing w:val="-8"/>
          <w:w w:val="105"/>
          <w:sz w:val="26"/>
        </w:rPr>
        <w:t>are</w:t>
      </w:r>
      <w:r>
        <w:rPr>
          <w:rFonts w:ascii="Tahoma"/>
          <w:color w:val="8E3F4F"/>
          <w:spacing w:val="-44"/>
          <w:w w:val="105"/>
          <w:sz w:val="26"/>
        </w:rPr>
        <w:t xml:space="preserve"> </w:t>
      </w:r>
      <w:r>
        <w:rPr>
          <w:rFonts w:ascii="Tahoma"/>
          <w:color w:val="8E3F4F"/>
          <w:spacing w:val="-8"/>
          <w:w w:val="105"/>
          <w:sz w:val="26"/>
        </w:rPr>
        <w:t>talking</w:t>
      </w:r>
      <w:r>
        <w:rPr>
          <w:rFonts w:ascii="Tahoma"/>
          <w:color w:val="8E3F4F"/>
          <w:spacing w:val="-44"/>
          <w:w w:val="105"/>
          <w:sz w:val="26"/>
        </w:rPr>
        <w:t xml:space="preserve"> </w:t>
      </w:r>
      <w:r>
        <w:rPr>
          <w:rFonts w:ascii="Tahoma"/>
          <w:color w:val="8E3F4F"/>
          <w:spacing w:val="-8"/>
          <w:w w:val="105"/>
          <w:sz w:val="26"/>
        </w:rPr>
        <w:t>about</w:t>
      </w:r>
      <w:r>
        <w:rPr>
          <w:rFonts w:ascii="Tahoma"/>
          <w:color w:val="8E3F4F"/>
          <w:spacing w:val="-44"/>
          <w:w w:val="105"/>
          <w:sz w:val="26"/>
        </w:rPr>
        <w:t xml:space="preserve"> </w:t>
      </w:r>
      <w:r>
        <w:rPr>
          <w:rFonts w:ascii="Tahoma"/>
          <w:color w:val="8E3F4F"/>
          <w:spacing w:val="-8"/>
          <w:w w:val="105"/>
          <w:sz w:val="26"/>
        </w:rPr>
        <w:t>a</w:t>
      </w:r>
      <w:r>
        <w:rPr>
          <w:rFonts w:ascii="Tahoma"/>
          <w:color w:val="8E3F4F"/>
          <w:spacing w:val="-44"/>
          <w:w w:val="105"/>
          <w:sz w:val="26"/>
        </w:rPr>
        <w:t xml:space="preserve"> </w:t>
      </w:r>
      <w:r>
        <w:rPr>
          <w:rFonts w:ascii="Tahoma"/>
          <w:color w:val="8E3F4F"/>
          <w:spacing w:val="-8"/>
          <w:w w:val="105"/>
          <w:sz w:val="26"/>
        </w:rPr>
        <w:t>recent</w:t>
      </w:r>
      <w:r>
        <w:rPr>
          <w:rFonts w:ascii="Tahoma"/>
          <w:color w:val="8E3F4F"/>
          <w:spacing w:val="-44"/>
          <w:w w:val="105"/>
          <w:sz w:val="26"/>
        </w:rPr>
        <w:t xml:space="preserve"> </w:t>
      </w:r>
      <w:r>
        <w:rPr>
          <w:rFonts w:ascii="Tahoma"/>
          <w:color w:val="8E3F4F"/>
          <w:spacing w:val="-8"/>
          <w:w w:val="105"/>
          <w:sz w:val="26"/>
        </w:rPr>
        <w:t>festival</w:t>
      </w:r>
      <w:r>
        <w:rPr>
          <w:rFonts w:ascii="Tahoma"/>
          <w:color w:val="8E3F4F"/>
          <w:spacing w:val="-44"/>
          <w:w w:val="105"/>
          <w:sz w:val="26"/>
        </w:rPr>
        <w:t xml:space="preserve"> </w:t>
      </w:r>
      <w:r>
        <w:rPr>
          <w:rFonts w:ascii="Tahoma"/>
          <w:color w:val="8E3F4F"/>
          <w:spacing w:val="-8"/>
          <w:w w:val="105"/>
          <w:sz w:val="26"/>
        </w:rPr>
        <w:t>experience.</w:t>
      </w:r>
      <w:r>
        <w:rPr>
          <w:rFonts w:ascii="Tahoma"/>
          <w:color w:val="8E3F4F"/>
          <w:spacing w:val="-44"/>
          <w:w w:val="105"/>
          <w:sz w:val="26"/>
        </w:rPr>
        <w:t xml:space="preserve"> </w:t>
      </w:r>
      <w:r>
        <w:rPr>
          <w:rFonts w:ascii="Tahoma"/>
          <w:color w:val="8E3F4F"/>
          <w:spacing w:val="-8"/>
          <w:w w:val="105"/>
          <w:sz w:val="26"/>
        </w:rPr>
        <w:t>Listen</w:t>
      </w:r>
      <w:r>
        <w:rPr>
          <w:rFonts w:ascii="Tahoma"/>
          <w:color w:val="8E3F4F"/>
          <w:spacing w:val="-45"/>
          <w:w w:val="105"/>
          <w:sz w:val="26"/>
        </w:rPr>
        <w:t xml:space="preserve"> </w:t>
      </w:r>
      <w:r>
        <w:rPr>
          <w:rFonts w:ascii="Tahoma"/>
          <w:color w:val="8E3F4F"/>
          <w:spacing w:val="-8"/>
          <w:w w:val="105"/>
          <w:sz w:val="26"/>
        </w:rPr>
        <w:t>to</w:t>
      </w:r>
      <w:r>
        <w:rPr>
          <w:rFonts w:ascii="Tahoma"/>
          <w:color w:val="8E3F4F"/>
          <w:spacing w:val="-44"/>
          <w:w w:val="105"/>
          <w:sz w:val="26"/>
        </w:rPr>
        <w:t xml:space="preserve"> </w:t>
      </w:r>
      <w:r>
        <w:rPr>
          <w:rFonts w:ascii="Tahoma"/>
          <w:color w:val="8E3F4F"/>
          <w:spacing w:val="-8"/>
          <w:w w:val="105"/>
          <w:sz w:val="26"/>
        </w:rPr>
        <w:t>their conversation</w:t>
      </w:r>
      <w:r>
        <w:rPr>
          <w:rFonts w:ascii="Tahoma"/>
          <w:color w:val="8E3F4F"/>
          <w:spacing w:val="-39"/>
          <w:w w:val="105"/>
          <w:sz w:val="26"/>
        </w:rPr>
        <w:t xml:space="preserve"> </w:t>
      </w:r>
      <w:r>
        <w:rPr>
          <w:rFonts w:ascii="Tahoma"/>
          <w:color w:val="8E3F4F"/>
          <w:spacing w:val="-8"/>
          <w:w w:val="105"/>
          <w:sz w:val="26"/>
        </w:rPr>
        <w:t>and</w:t>
      </w:r>
      <w:r>
        <w:rPr>
          <w:rFonts w:ascii="Tahoma"/>
          <w:color w:val="8E3F4F"/>
          <w:spacing w:val="-39"/>
          <w:w w:val="105"/>
          <w:sz w:val="26"/>
        </w:rPr>
        <w:t xml:space="preserve"> </w:t>
      </w:r>
      <w:r>
        <w:rPr>
          <w:rFonts w:ascii="Tahoma"/>
          <w:color w:val="8E3F4F"/>
          <w:spacing w:val="-8"/>
          <w:w w:val="105"/>
          <w:sz w:val="26"/>
        </w:rPr>
        <w:t>answer</w:t>
      </w:r>
      <w:r>
        <w:rPr>
          <w:rFonts w:ascii="Tahoma"/>
          <w:color w:val="8E3F4F"/>
          <w:spacing w:val="-39"/>
          <w:w w:val="105"/>
          <w:sz w:val="26"/>
        </w:rPr>
        <w:t xml:space="preserve"> </w:t>
      </w:r>
      <w:r>
        <w:rPr>
          <w:rFonts w:ascii="Tahoma"/>
          <w:color w:val="8E3F4F"/>
          <w:spacing w:val="-8"/>
          <w:w w:val="105"/>
          <w:sz w:val="26"/>
        </w:rPr>
        <w:t>the</w:t>
      </w:r>
      <w:r>
        <w:rPr>
          <w:rFonts w:ascii="Tahoma"/>
          <w:color w:val="8E3F4F"/>
          <w:spacing w:val="-39"/>
          <w:w w:val="105"/>
          <w:sz w:val="26"/>
        </w:rPr>
        <w:t xml:space="preserve"> </w:t>
      </w:r>
      <w:r>
        <w:rPr>
          <w:rFonts w:ascii="Tahoma"/>
          <w:color w:val="8E3F4F"/>
          <w:spacing w:val="-8"/>
          <w:w w:val="105"/>
          <w:sz w:val="26"/>
        </w:rPr>
        <w:t>questions.</w:t>
      </w:r>
    </w:p>
    <w:p w14:paraId="69D1689D">
      <w:pPr>
        <w:pStyle w:val="11"/>
        <w:spacing w:before="2"/>
        <w:rPr>
          <w:rFonts w:ascii="Tahoma"/>
          <w:sz w:val="17"/>
        </w:rPr>
      </w:pPr>
    </w:p>
    <w:p w14:paraId="3F1D7C2F">
      <w:pPr>
        <w:pStyle w:val="11"/>
        <w:rPr>
          <w:rFonts w:ascii="Tahoma"/>
          <w:sz w:val="15"/>
        </w:rPr>
      </w:pPr>
    </w:p>
    <w:p w14:paraId="3BAD577C">
      <w:pPr>
        <w:spacing w:before="100"/>
        <w:ind w:left="652" w:right="3164" w:firstLine="0"/>
        <w:jc w:val="center"/>
        <w:rPr>
          <w:rFonts w:ascii="Tahoma"/>
          <w:sz w:val="26"/>
        </w:rPr>
      </w:pPr>
      <w:r>
        <w:rPr>
          <w:rFonts w:ascii="Times New Roman"/>
          <w:spacing w:val="80"/>
          <w:w w:val="150"/>
          <w:sz w:val="20"/>
        </w:rPr>
        <w:t xml:space="preserve">    </w:t>
      </w:r>
      <w:r>
        <w:rPr>
          <w:rFonts w:ascii="Tahoma"/>
          <w:color w:val="8E3F4F"/>
          <w:sz w:val="26"/>
        </w:rPr>
        <w:t>Listen</w:t>
      </w:r>
      <w:r>
        <w:rPr>
          <w:rFonts w:ascii="Tahoma"/>
          <w:color w:val="8E3F4F"/>
          <w:spacing w:val="-14"/>
          <w:sz w:val="26"/>
        </w:rPr>
        <w:t xml:space="preserve"> </w:t>
      </w:r>
      <w:r>
        <w:rPr>
          <w:rFonts w:ascii="Tahoma"/>
          <w:color w:val="8E3F4F"/>
          <w:sz w:val="26"/>
        </w:rPr>
        <w:t>again</w:t>
      </w:r>
      <w:r>
        <w:rPr>
          <w:rFonts w:ascii="Tahoma"/>
          <w:color w:val="8E3F4F"/>
          <w:spacing w:val="-14"/>
          <w:sz w:val="26"/>
        </w:rPr>
        <w:t xml:space="preserve"> </w:t>
      </w:r>
      <w:r>
        <w:rPr>
          <w:rFonts w:ascii="Tahoma"/>
          <w:color w:val="8E3F4F"/>
          <w:sz w:val="26"/>
        </w:rPr>
        <w:t>and</w:t>
      </w:r>
      <w:r>
        <w:rPr>
          <w:rFonts w:ascii="Tahoma"/>
          <w:color w:val="8E3F4F"/>
          <w:spacing w:val="-14"/>
          <w:sz w:val="26"/>
        </w:rPr>
        <w:t xml:space="preserve"> </w:t>
      </w:r>
      <w:r>
        <w:rPr>
          <w:rFonts w:ascii="Tahoma"/>
          <w:color w:val="8E3F4F"/>
          <w:sz w:val="26"/>
        </w:rPr>
        <w:t>tick</w:t>
      </w:r>
      <w:r>
        <w:rPr>
          <w:rFonts w:ascii="Tahoma"/>
          <w:color w:val="8E3F4F"/>
          <w:spacing w:val="-14"/>
          <w:sz w:val="26"/>
        </w:rPr>
        <w:t xml:space="preserve"> </w:t>
      </w:r>
      <w:r>
        <w:rPr>
          <w:rFonts w:ascii="Tahoma"/>
          <w:color w:val="8E3F4F"/>
          <w:sz w:val="26"/>
        </w:rPr>
        <w:t>the</w:t>
      </w:r>
      <w:r>
        <w:rPr>
          <w:rFonts w:ascii="Tahoma"/>
          <w:color w:val="8E3F4F"/>
          <w:spacing w:val="-14"/>
          <w:sz w:val="26"/>
        </w:rPr>
        <w:t xml:space="preserve"> </w:t>
      </w:r>
      <w:r>
        <w:rPr>
          <w:rFonts w:ascii="Tahoma"/>
          <w:color w:val="8E3F4F"/>
          <w:sz w:val="26"/>
        </w:rPr>
        <w:t>phrases</w:t>
      </w:r>
      <w:r>
        <w:rPr>
          <w:rFonts w:ascii="Tahoma"/>
          <w:color w:val="8E3F4F"/>
          <w:spacing w:val="-14"/>
          <w:sz w:val="26"/>
        </w:rPr>
        <w:t xml:space="preserve"> </w:t>
      </w:r>
      <w:r>
        <w:rPr>
          <w:rFonts w:ascii="Tahoma"/>
          <w:color w:val="8E3F4F"/>
          <w:sz w:val="26"/>
        </w:rPr>
        <w:t>that</w:t>
      </w:r>
      <w:r>
        <w:rPr>
          <w:rFonts w:ascii="Tahoma"/>
          <w:color w:val="8E3F4F"/>
          <w:spacing w:val="-14"/>
          <w:sz w:val="26"/>
        </w:rPr>
        <w:t xml:space="preserve"> </w:t>
      </w:r>
      <w:r>
        <w:rPr>
          <w:rFonts w:ascii="Tahoma"/>
          <w:color w:val="8E3F4F"/>
          <w:sz w:val="26"/>
        </w:rPr>
        <w:t>Max</w:t>
      </w:r>
      <w:r>
        <w:rPr>
          <w:rFonts w:ascii="Tahoma"/>
          <w:color w:val="8E3F4F"/>
          <w:spacing w:val="-14"/>
          <w:sz w:val="26"/>
        </w:rPr>
        <w:t xml:space="preserve"> </w:t>
      </w:r>
      <w:r>
        <w:rPr>
          <w:rFonts w:ascii="Tahoma"/>
          <w:color w:val="8E3F4F"/>
          <w:sz w:val="26"/>
        </w:rPr>
        <w:t>or</w:t>
      </w:r>
      <w:r>
        <w:rPr>
          <w:rFonts w:ascii="Tahoma"/>
          <w:color w:val="8E3F4F"/>
          <w:spacing w:val="-14"/>
          <w:sz w:val="26"/>
        </w:rPr>
        <w:t xml:space="preserve"> </w:t>
      </w:r>
      <w:r>
        <w:rPr>
          <w:rFonts w:ascii="Tahoma"/>
          <w:color w:val="8E3F4F"/>
          <w:sz w:val="26"/>
        </w:rPr>
        <w:t>Song</w:t>
      </w:r>
      <w:r>
        <w:rPr>
          <w:rFonts w:ascii="Tahoma"/>
          <w:color w:val="8E3F4F"/>
          <w:spacing w:val="-14"/>
          <w:sz w:val="26"/>
        </w:rPr>
        <w:t xml:space="preserve"> </w:t>
      </w:r>
      <w:r>
        <w:rPr>
          <w:rFonts w:ascii="Tahoma"/>
          <w:color w:val="8E3F4F"/>
          <w:sz w:val="26"/>
        </w:rPr>
        <w:t>Lin</w:t>
      </w:r>
      <w:r>
        <w:rPr>
          <w:rFonts w:ascii="Tahoma"/>
          <w:color w:val="8E3F4F"/>
          <w:spacing w:val="-14"/>
          <w:sz w:val="26"/>
        </w:rPr>
        <w:t xml:space="preserve"> </w:t>
      </w:r>
      <w:r>
        <w:rPr>
          <w:rFonts w:ascii="Tahoma"/>
          <w:color w:val="8E3F4F"/>
          <w:sz w:val="26"/>
        </w:rPr>
        <w:t>uses.</w:t>
      </w:r>
    </w:p>
    <w:p w14:paraId="6EB94D0B">
      <w:pPr>
        <w:spacing w:before="128"/>
        <w:ind w:left="170" w:right="0" w:firstLine="0"/>
        <w:jc w:val="center"/>
        <w:rPr>
          <w:rFonts w:ascii="Tahoma"/>
          <w:b/>
          <w:sz w:val="22"/>
        </w:rPr>
      </w:pPr>
      <w:r>
        <w:rPr>
          <w:rFonts w:ascii="Tahoma"/>
          <w:b/>
          <w:color w:val="8E3F4F"/>
          <w:w w:val="90"/>
          <w:sz w:val="22"/>
        </w:rPr>
        <w:t>Expressing</w:t>
      </w:r>
      <w:r>
        <w:rPr>
          <w:rFonts w:ascii="Tahoma"/>
          <w:b/>
          <w:color w:val="8E3F4F"/>
          <w:spacing w:val="-1"/>
          <w:sz w:val="22"/>
        </w:rPr>
        <w:t xml:space="preserve"> </w:t>
      </w:r>
      <w:r>
        <w:rPr>
          <w:rFonts w:ascii="Tahoma"/>
          <w:b/>
          <w:color w:val="8E3F4F"/>
          <w:w w:val="90"/>
          <w:sz w:val="22"/>
        </w:rPr>
        <w:t>feelings</w:t>
      </w:r>
      <w:r>
        <w:rPr>
          <w:rFonts w:ascii="Tahoma"/>
          <w:b/>
          <w:color w:val="8E3F4F"/>
          <w:spacing w:val="-1"/>
          <w:sz w:val="22"/>
        </w:rPr>
        <w:t xml:space="preserve"> </w:t>
      </w:r>
      <w:r>
        <w:rPr>
          <w:rFonts w:ascii="Tahoma"/>
          <w:b/>
          <w:color w:val="8E3F4F"/>
          <w:w w:val="90"/>
          <w:sz w:val="22"/>
        </w:rPr>
        <w:t>and</w:t>
      </w:r>
      <w:r>
        <w:rPr>
          <w:rFonts w:ascii="Tahoma"/>
          <w:b/>
          <w:color w:val="8E3F4F"/>
          <w:sz w:val="22"/>
        </w:rPr>
        <w:t xml:space="preserve"> </w:t>
      </w:r>
      <w:r>
        <w:rPr>
          <w:rFonts w:ascii="Tahoma"/>
          <w:b/>
          <w:color w:val="8E3F4F"/>
          <w:spacing w:val="-2"/>
          <w:w w:val="90"/>
          <w:sz w:val="22"/>
        </w:rPr>
        <w:t>emotions</w:t>
      </w:r>
    </w:p>
    <w:p w14:paraId="70C39C92">
      <w:pPr>
        <w:pStyle w:val="11"/>
        <w:spacing w:before="11"/>
        <w:rPr>
          <w:rFonts w:ascii="Tahoma"/>
          <w:b/>
          <w:sz w:val="10"/>
        </w:rPr>
      </w:pPr>
    </w:p>
    <w:tbl>
      <w:tblPr>
        <w:tblStyle w:val="12"/>
        <w:tblW w:w="0" w:type="auto"/>
        <w:tblInd w:w="19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41"/>
        <w:gridCol w:w="3213"/>
        <w:gridCol w:w="2107"/>
      </w:tblGrid>
      <w:tr w14:paraId="7C9C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2241" w:type="dxa"/>
          </w:tcPr>
          <w:p w14:paraId="60B2F370">
            <w:pPr>
              <w:pStyle w:val="16"/>
              <w:spacing w:before="6"/>
              <w:ind w:left="50"/>
              <w:rPr>
                <w:sz w:val="22"/>
              </w:rPr>
            </w:pPr>
            <w:r>
              <w:rPr>
                <w:color w:val="231F20"/>
                <w:sz w:val="22"/>
              </w:rPr>
              <w:t>It</w:t>
            </w:r>
            <w:r>
              <w:rPr>
                <w:color w:val="231F20"/>
                <w:spacing w:val="-11"/>
                <w:sz w:val="22"/>
              </w:rPr>
              <w:t xml:space="preserve"> </w:t>
            </w:r>
            <w:r>
              <w:rPr>
                <w:color w:val="231F20"/>
                <w:sz w:val="22"/>
              </w:rPr>
              <w:t>was</w:t>
            </w:r>
            <w:r>
              <w:rPr>
                <w:color w:val="231F20"/>
                <w:spacing w:val="-10"/>
                <w:sz w:val="22"/>
              </w:rPr>
              <w:t xml:space="preserve"> </w:t>
            </w:r>
            <w:r>
              <w:rPr>
                <w:color w:val="231F20"/>
                <w:spacing w:val="-2"/>
                <w:sz w:val="22"/>
              </w:rPr>
              <w:t>fantastic!</w:t>
            </w:r>
          </w:p>
        </w:tc>
        <w:tc>
          <w:tcPr>
            <w:tcW w:w="3213" w:type="dxa"/>
          </w:tcPr>
          <w:p w14:paraId="08F16704">
            <w:pPr>
              <w:pStyle w:val="16"/>
              <w:spacing w:before="3"/>
              <w:ind w:left="307"/>
              <w:rPr>
                <w:sz w:val="22"/>
              </w:rPr>
            </w:pPr>
            <w:r>
              <w:rPr>
                <w:rFonts w:ascii="Times New Roman"/>
                <w:spacing w:val="21"/>
                <w:position w:val="2"/>
                <w:sz w:val="20"/>
              </w:rPr>
              <w:t xml:space="preserve"> </w:t>
            </w:r>
            <w:r>
              <w:rPr>
                <w:color w:val="231F20"/>
                <w:position w:val="2"/>
                <w:sz w:val="22"/>
              </w:rPr>
              <w:t>How wonderful!</w:t>
            </w:r>
          </w:p>
        </w:tc>
        <w:tc>
          <w:tcPr>
            <w:tcW w:w="2107" w:type="dxa"/>
          </w:tcPr>
          <w:p w14:paraId="13400B68">
            <w:pPr>
              <w:pStyle w:val="16"/>
              <w:spacing w:before="3"/>
              <w:ind w:left="214"/>
              <w:rPr>
                <w:sz w:val="22"/>
              </w:rPr>
            </w:pPr>
            <w:r>
              <w:rPr>
                <w:rFonts w:ascii="Times New Roman"/>
                <w:spacing w:val="21"/>
                <w:position w:val="2"/>
                <w:sz w:val="20"/>
              </w:rPr>
              <w:t xml:space="preserve"> </w:t>
            </w:r>
            <w:r>
              <w:rPr>
                <w:color w:val="231F20"/>
                <w:position w:val="2"/>
                <w:sz w:val="22"/>
              </w:rPr>
              <w:t>How exciting!</w:t>
            </w:r>
          </w:p>
        </w:tc>
      </w:tr>
      <w:tr w14:paraId="44D71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2" w:hRule="atLeast"/>
        </w:trPr>
        <w:tc>
          <w:tcPr>
            <w:tcW w:w="2241" w:type="dxa"/>
          </w:tcPr>
          <w:p w14:paraId="2A9A5ECA">
            <w:pPr>
              <w:pStyle w:val="16"/>
              <w:spacing w:before="47"/>
              <w:ind w:left="50"/>
              <w:rPr>
                <w:sz w:val="22"/>
              </w:rPr>
            </w:pPr>
            <w:r>
              <w:rPr>
                <w:color w:val="231F20"/>
                <w:spacing w:val="-5"/>
                <w:sz w:val="22"/>
              </w:rPr>
              <w:t>That’s</w:t>
            </w:r>
            <w:r>
              <w:rPr>
                <w:color w:val="231F20"/>
                <w:spacing w:val="-10"/>
                <w:sz w:val="22"/>
              </w:rPr>
              <w:t xml:space="preserve"> </w:t>
            </w:r>
            <w:r>
              <w:rPr>
                <w:color w:val="231F20"/>
                <w:spacing w:val="-2"/>
                <w:sz w:val="22"/>
              </w:rPr>
              <w:t>amazing.</w:t>
            </w:r>
          </w:p>
        </w:tc>
        <w:tc>
          <w:tcPr>
            <w:tcW w:w="3213" w:type="dxa"/>
          </w:tcPr>
          <w:p w14:paraId="189A70C5">
            <w:pPr>
              <w:pStyle w:val="16"/>
              <w:spacing w:before="45"/>
              <w:ind w:left="307"/>
              <w:rPr>
                <w:sz w:val="22"/>
              </w:rPr>
            </w:pPr>
            <w:r>
              <w:rPr>
                <w:rFonts w:ascii="Times New Roman"/>
                <w:position w:val="2"/>
                <w:sz w:val="20"/>
              </w:rPr>
              <w:t xml:space="preserve"> </w:t>
            </w:r>
            <w:r>
              <w:rPr>
                <w:color w:val="231F20"/>
                <w:position w:val="2"/>
                <w:sz w:val="22"/>
              </w:rPr>
              <w:t>It</w:t>
            </w:r>
            <w:r>
              <w:rPr>
                <w:color w:val="231F20"/>
                <w:spacing w:val="-7"/>
                <w:position w:val="2"/>
                <w:sz w:val="22"/>
              </w:rPr>
              <w:t xml:space="preserve"> </w:t>
            </w:r>
            <w:r>
              <w:rPr>
                <w:color w:val="231F20"/>
                <w:position w:val="2"/>
                <w:sz w:val="22"/>
              </w:rPr>
              <w:t>was</w:t>
            </w:r>
            <w:r>
              <w:rPr>
                <w:color w:val="231F20"/>
                <w:spacing w:val="-7"/>
                <w:position w:val="2"/>
                <w:sz w:val="22"/>
              </w:rPr>
              <w:t xml:space="preserve"> </w:t>
            </w:r>
            <w:r>
              <w:rPr>
                <w:color w:val="231F20"/>
                <w:position w:val="2"/>
                <w:sz w:val="22"/>
              </w:rPr>
              <w:t>great</w:t>
            </w:r>
            <w:r>
              <w:rPr>
                <w:color w:val="231F20"/>
                <w:spacing w:val="-7"/>
                <w:position w:val="2"/>
                <w:sz w:val="22"/>
              </w:rPr>
              <w:t xml:space="preserve"> </w:t>
            </w:r>
            <w:r>
              <w:rPr>
                <w:color w:val="231F20"/>
                <w:position w:val="2"/>
                <w:sz w:val="22"/>
              </w:rPr>
              <w:t>fun!</w:t>
            </w:r>
          </w:p>
        </w:tc>
        <w:tc>
          <w:tcPr>
            <w:tcW w:w="2107" w:type="dxa"/>
          </w:tcPr>
          <w:p w14:paraId="648A5BBF">
            <w:pPr>
              <w:pStyle w:val="16"/>
              <w:spacing w:before="45"/>
              <w:ind w:left="214"/>
              <w:rPr>
                <w:sz w:val="22"/>
              </w:rPr>
            </w:pPr>
            <w:r>
              <w:rPr>
                <w:rFonts w:ascii="Times New Roman" w:hAnsi="Times New Roman"/>
                <w:spacing w:val="15"/>
                <w:position w:val="2"/>
                <w:sz w:val="20"/>
              </w:rPr>
              <w:t xml:space="preserve"> </w:t>
            </w:r>
            <w:r>
              <w:rPr>
                <w:color w:val="231F20"/>
                <w:spacing w:val="-6"/>
                <w:position w:val="2"/>
                <w:sz w:val="22"/>
              </w:rPr>
              <w:t>It’s very exciting.</w:t>
            </w:r>
          </w:p>
        </w:tc>
      </w:tr>
      <w:tr w14:paraId="292F7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2241" w:type="dxa"/>
          </w:tcPr>
          <w:p w14:paraId="5E310099">
            <w:pPr>
              <w:pStyle w:val="16"/>
              <w:spacing w:before="47" w:line="233" w:lineRule="exact"/>
              <w:ind w:left="50"/>
              <w:rPr>
                <w:sz w:val="22"/>
              </w:rPr>
            </w:pPr>
            <w:r>
              <w:rPr>
                <w:color w:val="231F20"/>
                <w:sz w:val="22"/>
              </w:rPr>
              <w:t>It</w:t>
            </w:r>
            <w:r>
              <w:rPr>
                <w:color w:val="231F20"/>
                <w:spacing w:val="-11"/>
                <w:sz w:val="22"/>
              </w:rPr>
              <w:t xml:space="preserve"> </w:t>
            </w:r>
            <w:r>
              <w:rPr>
                <w:color w:val="231F20"/>
                <w:sz w:val="22"/>
              </w:rPr>
              <w:t>was</w:t>
            </w:r>
            <w:r>
              <w:rPr>
                <w:color w:val="231F20"/>
                <w:spacing w:val="-10"/>
                <w:sz w:val="22"/>
              </w:rPr>
              <w:t xml:space="preserve"> </w:t>
            </w:r>
            <w:r>
              <w:rPr>
                <w:color w:val="231F20"/>
                <w:sz w:val="22"/>
              </w:rPr>
              <w:t>great</w:t>
            </w:r>
            <w:r>
              <w:rPr>
                <w:color w:val="231F20"/>
                <w:spacing w:val="-11"/>
                <w:sz w:val="22"/>
              </w:rPr>
              <w:t xml:space="preserve"> </w:t>
            </w:r>
            <w:r>
              <w:rPr>
                <w:color w:val="231F20"/>
                <w:sz w:val="22"/>
              </w:rPr>
              <w:t>to</w:t>
            </w:r>
            <w:r>
              <w:rPr>
                <w:color w:val="231F20"/>
                <w:spacing w:val="-10"/>
                <w:sz w:val="22"/>
              </w:rPr>
              <w:t xml:space="preserve"> …</w:t>
            </w:r>
          </w:p>
        </w:tc>
        <w:tc>
          <w:tcPr>
            <w:tcW w:w="3213" w:type="dxa"/>
          </w:tcPr>
          <w:p w14:paraId="5C569A3F">
            <w:pPr>
              <w:pStyle w:val="16"/>
              <w:spacing w:before="45" w:line="236" w:lineRule="exact"/>
              <w:ind w:left="307"/>
              <w:rPr>
                <w:sz w:val="22"/>
              </w:rPr>
            </w:pPr>
            <w:r>
              <w:rPr>
                <w:rFonts w:ascii="Times New Roman" w:hAnsi="Times New Roman"/>
                <w:position w:val="2"/>
                <w:sz w:val="20"/>
              </w:rPr>
              <w:t xml:space="preserve"> </w:t>
            </w:r>
            <w:r>
              <w:rPr>
                <w:color w:val="231F20"/>
                <w:spacing w:val="-2"/>
                <w:position w:val="2"/>
                <w:sz w:val="22"/>
              </w:rPr>
              <w:t>I’m</w:t>
            </w:r>
            <w:r>
              <w:rPr>
                <w:color w:val="231F20"/>
                <w:spacing w:val="-6"/>
                <w:position w:val="2"/>
                <w:sz w:val="22"/>
              </w:rPr>
              <w:t xml:space="preserve"> </w:t>
            </w:r>
            <w:r>
              <w:rPr>
                <w:color w:val="231F20"/>
                <w:spacing w:val="-2"/>
                <w:position w:val="2"/>
                <w:sz w:val="22"/>
              </w:rPr>
              <w:t>really</w:t>
            </w:r>
            <w:r>
              <w:rPr>
                <w:color w:val="231F20"/>
                <w:spacing w:val="-6"/>
                <w:position w:val="2"/>
                <w:sz w:val="22"/>
              </w:rPr>
              <w:t xml:space="preserve"> </w:t>
            </w:r>
            <w:r>
              <w:rPr>
                <w:color w:val="231F20"/>
                <w:spacing w:val="-2"/>
                <w:position w:val="2"/>
                <w:sz w:val="22"/>
              </w:rPr>
              <w:t>happy</w:t>
            </w:r>
            <w:r>
              <w:rPr>
                <w:color w:val="231F20"/>
                <w:spacing w:val="-6"/>
                <w:position w:val="2"/>
                <w:sz w:val="22"/>
              </w:rPr>
              <w:t xml:space="preserve"> </w:t>
            </w:r>
            <w:r>
              <w:rPr>
                <w:color w:val="231F20"/>
                <w:spacing w:val="-2"/>
                <w:position w:val="2"/>
                <w:sz w:val="22"/>
              </w:rPr>
              <w:t>that</w:t>
            </w:r>
            <w:r>
              <w:rPr>
                <w:color w:val="231F20"/>
                <w:spacing w:val="-6"/>
                <w:position w:val="2"/>
                <w:sz w:val="22"/>
              </w:rPr>
              <w:t xml:space="preserve"> </w:t>
            </w:r>
            <w:r>
              <w:rPr>
                <w:color w:val="231F20"/>
                <w:spacing w:val="-2"/>
                <w:position w:val="2"/>
                <w:sz w:val="22"/>
              </w:rPr>
              <w:t>…</w:t>
            </w:r>
          </w:p>
        </w:tc>
        <w:tc>
          <w:tcPr>
            <w:tcW w:w="2107" w:type="dxa"/>
          </w:tcPr>
          <w:p w14:paraId="6CBBCB83">
            <w:pPr>
              <w:pStyle w:val="16"/>
              <w:spacing w:before="45" w:line="236" w:lineRule="exact"/>
              <w:ind w:left="214"/>
              <w:rPr>
                <w:sz w:val="22"/>
              </w:rPr>
            </w:pPr>
            <w:r>
              <w:rPr>
                <w:rFonts w:ascii="Times New Roman" w:hAnsi="Times New Roman"/>
                <w:position w:val="2"/>
                <w:sz w:val="20"/>
              </w:rPr>
              <w:t xml:space="preserve"> </w:t>
            </w:r>
            <w:r>
              <w:rPr>
                <w:color w:val="231F20"/>
                <w:position w:val="2"/>
                <w:sz w:val="22"/>
              </w:rPr>
              <w:t>I’m</w:t>
            </w:r>
            <w:r>
              <w:rPr>
                <w:color w:val="231F20"/>
                <w:spacing w:val="-5"/>
                <w:position w:val="2"/>
                <w:sz w:val="22"/>
              </w:rPr>
              <w:t xml:space="preserve"> </w:t>
            </w:r>
            <w:r>
              <w:rPr>
                <w:color w:val="231F20"/>
                <w:position w:val="2"/>
                <w:sz w:val="22"/>
              </w:rPr>
              <w:t>pleased</w:t>
            </w:r>
            <w:r>
              <w:rPr>
                <w:color w:val="231F20"/>
                <w:spacing w:val="-4"/>
                <w:position w:val="2"/>
                <w:sz w:val="22"/>
              </w:rPr>
              <w:t xml:space="preserve"> </w:t>
            </w:r>
            <w:r>
              <w:rPr>
                <w:color w:val="231F20"/>
                <w:position w:val="2"/>
                <w:sz w:val="22"/>
              </w:rPr>
              <w:t>to</w:t>
            </w:r>
            <w:r>
              <w:rPr>
                <w:color w:val="231F20"/>
                <w:spacing w:val="-4"/>
                <w:position w:val="2"/>
                <w:sz w:val="22"/>
              </w:rPr>
              <w:t xml:space="preserve"> </w:t>
            </w:r>
            <w:r>
              <w:rPr>
                <w:color w:val="231F20"/>
                <w:position w:val="2"/>
                <w:sz w:val="22"/>
              </w:rPr>
              <w:t>...</w:t>
            </w:r>
          </w:p>
        </w:tc>
      </w:tr>
    </w:tbl>
    <w:p w14:paraId="47C0F183">
      <w:pPr>
        <w:pStyle w:val="11"/>
        <w:spacing w:before="9"/>
        <w:rPr>
          <w:rFonts w:ascii="Tahoma"/>
          <w:b/>
        </w:rPr>
      </w:pPr>
    </w:p>
    <w:p w14:paraId="24F0B910">
      <w:pPr>
        <w:spacing w:before="1" w:line="213" w:lineRule="auto"/>
        <w:ind w:left="1756" w:right="1179" w:firstLine="0"/>
        <w:jc w:val="left"/>
        <w:rPr>
          <w:rFonts w:ascii="Tahoma"/>
          <w:sz w:val="26"/>
        </w:rPr>
      </w:pPr>
      <w:r>
        <w:rPr>
          <w:rFonts w:ascii="Tahoma"/>
          <w:color w:val="8E3F4F"/>
          <w:sz w:val="26"/>
        </w:rPr>
        <w:t xml:space="preserve">Read the conversation below and underline the phrases that express feelings </w:t>
      </w:r>
      <w:r>
        <w:rPr>
          <w:rFonts w:ascii="Tahoma"/>
          <w:color w:val="8E3F4F"/>
          <w:w w:val="105"/>
          <w:sz w:val="26"/>
        </w:rPr>
        <w:t>about</w:t>
      </w:r>
      <w:r>
        <w:rPr>
          <w:rFonts w:ascii="Tahoma"/>
          <w:color w:val="8E3F4F"/>
          <w:spacing w:val="-20"/>
          <w:w w:val="105"/>
          <w:sz w:val="26"/>
        </w:rPr>
        <w:t xml:space="preserve"> </w:t>
      </w:r>
      <w:r>
        <w:rPr>
          <w:rFonts w:ascii="Tahoma"/>
          <w:color w:val="8E3F4F"/>
          <w:w w:val="105"/>
          <w:sz w:val="26"/>
        </w:rPr>
        <w:t>festivals.</w:t>
      </w:r>
      <w:r>
        <w:rPr>
          <w:rFonts w:ascii="Tahoma"/>
          <w:color w:val="8E3F4F"/>
          <w:spacing w:val="-20"/>
          <w:w w:val="105"/>
          <w:sz w:val="26"/>
        </w:rPr>
        <w:t xml:space="preserve"> </w:t>
      </w:r>
      <w:r>
        <w:rPr>
          <w:rFonts w:ascii="Tahoma"/>
          <w:color w:val="8E3F4F"/>
          <w:w w:val="105"/>
          <w:sz w:val="26"/>
        </w:rPr>
        <w:t>Role-play</w:t>
      </w:r>
      <w:r>
        <w:rPr>
          <w:rFonts w:ascii="Tahoma"/>
          <w:color w:val="8E3F4F"/>
          <w:spacing w:val="-20"/>
          <w:w w:val="105"/>
          <w:sz w:val="26"/>
        </w:rPr>
        <w:t xml:space="preserve"> </w:t>
      </w:r>
      <w:r>
        <w:rPr>
          <w:rFonts w:ascii="Tahoma"/>
          <w:color w:val="8E3F4F"/>
          <w:w w:val="105"/>
          <w:sz w:val="26"/>
        </w:rPr>
        <w:t>the</w:t>
      </w:r>
      <w:r>
        <w:rPr>
          <w:rFonts w:ascii="Tahoma"/>
          <w:color w:val="8E3F4F"/>
          <w:spacing w:val="-20"/>
          <w:w w:val="105"/>
          <w:sz w:val="26"/>
        </w:rPr>
        <w:t xml:space="preserve"> </w:t>
      </w:r>
      <w:r>
        <w:rPr>
          <w:rFonts w:ascii="Tahoma"/>
          <w:color w:val="8E3F4F"/>
          <w:w w:val="105"/>
          <w:sz w:val="26"/>
        </w:rPr>
        <w:t>conversation</w:t>
      </w:r>
      <w:r>
        <w:rPr>
          <w:rFonts w:ascii="Tahoma"/>
          <w:color w:val="8E3F4F"/>
          <w:spacing w:val="-20"/>
          <w:w w:val="105"/>
          <w:sz w:val="26"/>
        </w:rPr>
        <w:t xml:space="preserve"> </w:t>
      </w:r>
      <w:r>
        <w:rPr>
          <w:rFonts w:ascii="Tahoma"/>
          <w:color w:val="8E3F4F"/>
          <w:w w:val="105"/>
          <w:sz w:val="26"/>
        </w:rPr>
        <w:t>with</w:t>
      </w:r>
      <w:r>
        <w:rPr>
          <w:rFonts w:ascii="Tahoma"/>
          <w:color w:val="8E3F4F"/>
          <w:spacing w:val="-20"/>
          <w:w w:val="105"/>
          <w:sz w:val="26"/>
        </w:rPr>
        <w:t xml:space="preserve"> </w:t>
      </w:r>
      <w:r>
        <w:rPr>
          <w:rFonts w:ascii="Tahoma"/>
          <w:color w:val="8E3F4F"/>
          <w:w w:val="105"/>
          <w:sz w:val="26"/>
        </w:rPr>
        <w:t>your</w:t>
      </w:r>
      <w:r>
        <w:rPr>
          <w:rFonts w:ascii="Tahoma"/>
          <w:color w:val="8E3F4F"/>
          <w:spacing w:val="-20"/>
          <w:w w:val="105"/>
          <w:sz w:val="26"/>
        </w:rPr>
        <w:t xml:space="preserve"> </w:t>
      </w:r>
      <w:r>
        <w:rPr>
          <w:rFonts w:ascii="Tahoma"/>
          <w:color w:val="8E3F4F"/>
          <w:w w:val="105"/>
          <w:sz w:val="26"/>
        </w:rPr>
        <w:t>partner.</w:t>
      </w:r>
    </w:p>
    <w:p w14:paraId="5D3599D2">
      <w:pPr>
        <w:pStyle w:val="11"/>
        <w:spacing w:before="208"/>
        <w:ind w:left="1699"/>
        <w:jc w:val="both"/>
        <w:rPr>
          <w:rFonts w:ascii="Tahoma"/>
        </w:rPr>
      </w:pPr>
      <w:r>
        <w:rPr>
          <w:b/>
          <w:color w:val="231F20"/>
          <w:w w:val="105"/>
        </w:rPr>
        <w:t>Joe:</w:t>
      </w:r>
      <w:r>
        <w:rPr>
          <w:b/>
          <w:color w:val="231F20"/>
          <w:spacing w:val="69"/>
          <w:w w:val="105"/>
        </w:rPr>
        <w:t xml:space="preserve">    </w:t>
      </w:r>
      <w:r>
        <w:rPr>
          <w:rFonts w:ascii="Tahoma"/>
          <w:color w:val="231F20"/>
          <w:w w:val="105"/>
          <w:position w:val="1"/>
        </w:rPr>
        <w:t>Did</w:t>
      </w:r>
      <w:r>
        <w:rPr>
          <w:rFonts w:ascii="Tahoma"/>
          <w:color w:val="231F20"/>
          <w:spacing w:val="-15"/>
          <w:w w:val="105"/>
          <w:position w:val="1"/>
        </w:rPr>
        <w:t xml:space="preserve"> </w:t>
      </w:r>
      <w:r>
        <w:rPr>
          <w:rFonts w:ascii="Tahoma"/>
          <w:color w:val="231F20"/>
          <w:w w:val="105"/>
          <w:position w:val="1"/>
        </w:rPr>
        <w:t>you</w:t>
      </w:r>
      <w:r>
        <w:rPr>
          <w:rFonts w:ascii="Tahoma"/>
          <w:color w:val="231F20"/>
          <w:spacing w:val="-18"/>
          <w:w w:val="105"/>
          <w:position w:val="1"/>
        </w:rPr>
        <w:t xml:space="preserve"> </w:t>
      </w:r>
      <w:r>
        <w:rPr>
          <w:rFonts w:ascii="Tahoma"/>
          <w:color w:val="231F20"/>
          <w:w w:val="105"/>
          <w:position w:val="1"/>
        </w:rPr>
        <w:t>enjoy</w:t>
      </w:r>
      <w:r>
        <w:rPr>
          <w:rFonts w:ascii="Tahoma"/>
          <w:color w:val="231F20"/>
          <w:spacing w:val="-18"/>
          <w:w w:val="105"/>
          <w:position w:val="1"/>
        </w:rPr>
        <w:t xml:space="preserve"> </w:t>
      </w:r>
      <w:r>
        <w:rPr>
          <w:rFonts w:ascii="Tahoma"/>
          <w:color w:val="231F20"/>
          <w:w w:val="105"/>
          <w:position w:val="1"/>
        </w:rPr>
        <w:t>the</w:t>
      </w:r>
      <w:r>
        <w:rPr>
          <w:rFonts w:ascii="Tahoma"/>
          <w:color w:val="231F20"/>
          <w:spacing w:val="-18"/>
          <w:w w:val="105"/>
          <w:position w:val="1"/>
        </w:rPr>
        <w:t xml:space="preserve"> </w:t>
      </w:r>
      <w:r>
        <w:rPr>
          <w:rFonts w:ascii="Tahoma"/>
          <w:color w:val="231F20"/>
          <w:w w:val="105"/>
          <w:position w:val="1"/>
        </w:rPr>
        <w:t>holiday,</w:t>
      </w:r>
      <w:r>
        <w:rPr>
          <w:rFonts w:ascii="Tahoma"/>
          <w:color w:val="231F20"/>
          <w:spacing w:val="-18"/>
          <w:w w:val="105"/>
          <w:position w:val="1"/>
        </w:rPr>
        <w:t xml:space="preserve"> </w:t>
      </w:r>
      <w:r>
        <w:rPr>
          <w:rFonts w:ascii="Tahoma"/>
          <w:color w:val="231F20"/>
          <w:w w:val="105"/>
          <w:position w:val="1"/>
        </w:rPr>
        <w:t>Song</w:t>
      </w:r>
      <w:r>
        <w:rPr>
          <w:rFonts w:ascii="Tahoma"/>
          <w:color w:val="231F20"/>
          <w:spacing w:val="-18"/>
          <w:w w:val="105"/>
          <w:position w:val="1"/>
        </w:rPr>
        <w:t xml:space="preserve"> </w:t>
      </w:r>
      <w:r>
        <w:rPr>
          <w:rFonts w:ascii="Tahoma"/>
          <w:color w:val="231F20"/>
          <w:spacing w:val="-4"/>
          <w:w w:val="105"/>
          <w:position w:val="1"/>
        </w:rPr>
        <w:t>Lin?</w:t>
      </w:r>
    </w:p>
    <w:p w14:paraId="4BB34244">
      <w:pPr>
        <w:pStyle w:val="11"/>
        <w:spacing w:before="116" w:line="247" w:lineRule="auto"/>
        <w:ind w:left="2776" w:right="1188" w:hanging="1078"/>
        <w:jc w:val="both"/>
      </w:pPr>
      <w:r>
        <w:rPr>
          <w:b/>
          <w:color w:val="231F20"/>
          <w:w w:val="90"/>
        </w:rPr>
        <w:t>Song</w:t>
      </w:r>
      <w:r>
        <w:rPr>
          <w:b/>
          <w:color w:val="231F20"/>
          <w:spacing w:val="-10"/>
          <w:w w:val="90"/>
        </w:rPr>
        <w:t xml:space="preserve"> </w:t>
      </w:r>
      <w:r>
        <w:rPr>
          <w:b/>
          <w:color w:val="231F20"/>
          <w:w w:val="90"/>
        </w:rPr>
        <w:t>Lin:</w:t>
      </w:r>
      <w:r>
        <w:rPr>
          <w:b/>
          <w:color w:val="231F20"/>
          <w:spacing w:val="-5"/>
        </w:rPr>
        <w:t xml:space="preserve"> </w:t>
      </w:r>
      <w:r>
        <w:rPr>
          <w:rFonts w:ascii="Verdana" w:hAnsi="Verdana"/>
          <w:color w:val="231F20"/>
          <w:w w:val="90"/>
          <w:position w:val="1"/>
        </w:rPr>
        <w:t>Oh</w:t>
      </w:r>
      <w:r>
        <w:rPr>
          <w:rFonts w:ascii="Verdana" w:hAnsi="Verdana"/>
          <w:color w:val="231F20"/>
          <w:spacing w:val="-11"/>
          <w:w w:val="90"/>
          <w:position w:val="1"/>
        </w:rPr>
        <w:t xml:space="preserve"> </w:t>
      </w:r>
      <w:r>
        <w:rPr>
          <w:rFonts w:ascii="Verdana" w:hAnsi="Verdana"/>
          <w:color w:val="231F20"/>
          <w:w w:val="90"/>
          <w:position w:val="1"/>
        </w:rPr>
        <w:t>yes,</w:t>
      </w:r>
      <w:r>
        <w:rPr>
          <w:rFonts w:ascii="Verdana" w:hAnsi="Verdana"/>
          <w:color w:val="231F20"/>
          <w:spacing w:val="-12"/>
          <w:w w:val="90"/>
          <w:position w:val="1"/>
        </w:rPr>
        <w:t xml:space="preserve"> </w:t>
      </w:r>
      <w:r>
        <w:rPr>
          <w:rFonts w:ascii="Verdana" w:hAnsi="Verdana"/>
          <w:color w:val="231F20"/>
          <w:w w:val="90"/>
          <w:position w:val="1"/>
        </w:rPr>
        <w:t>it</w:t>
      </w:r>
      <w:r>
        <w:rPr>
          <w:rFonts w:ascii="Verdana" w:hAnsi="Verdana"/>
          <w:color w:val="231F20"/>
          <w:spacing w:val="-11"/>
          <w:w w:val="90"/>
          <w:position w:val="1"/>
        </w:rPr>
        <w:t xml:space="preserve"> </w:t>
      </w:r>
      <w:r>
        <w:rPr>
          <w:rFonts w:ascii="Verdana" w:hAnsi="Verdana"/>
          <w:color w:val="231F20"/>
          <w:w w:val="90"/>
          <w:position w:val="1"/>
        </w:rPr>
        <w:t>was</w:t>
      </w:r>
      <w:r>
        <w:rPr>
          <w:rFonts w:ascii="Verdana" w:hAnsi="Verdana"/>
          <w:color w:val="231F20"/>
          <w:spacing w:val="-12"/>
          <w:w w:val="90"/>
          <w:position w:val="1"/>
        </w:rPr>
        <w:t xml:space="preserve"> </w:t>
      </w:r>
      <w:r>
        <w:rPr>
          <w:rFonts w:ascii="Verdana" w:hAnsi="Verdana"/>
          <w:color w:val="231F20"/>
          <w:w w:val="90"/>
          <w:position w:val="1"/>
        </w:rPr>
        <w:t>great,</w:t>
      </w:r>
      <w:r>
        <w:rPr>
          <w:rFonts w:ascii="Verdana" w:hAnsi="Verdana"/>
          <w:color w:val="231F20"/>
          <w:spacing w:val="-12"/>
          <w:w w:val="90"/>
          <w:position w:val="1"/>
        </w:rPr>
        <w:t xml:space="preserve"> </w:t>
      </w:r>
      <w:r>
        <w:rPr>
          <w:rFonts w:ascii="Verdana" w:hAnsi="Verdana"/>
          <w:color w:val="231F20"/>
          <w:w w:val="90"/>
          <w:position w:val="1"/>
        </w:rPr>
        <w:t>thanks!</w:t>
      </w:r>
      <w:r>
        <w:rPr>
          <w:rFonts w:ascii="Verdana" w:hAnsi="Verdana"/>
          <w:color w:val="231F20"/>
          <w:spacing w:val="-11"/>
          <w:w w:val="90"/>
          <w:position w:val="1"/>
        </w:rPr>
        <w:t xml:space="preserve"> </w:t>
      </w:r>
      <w:r>
        <w:rPr>
          <w:rFonts w:ascii="Verdana" w:hAnsi="Verdana"/>
          <w:color w:val="231F20"/>
          <w:w w:val="90"/>
          <w:position w:val="1"/>
        </w:rPr>
        <w:t>The</w:t>
      </w:r>
      <w:r>
        <w:rPr>
          <w:rFonts w:ascii="Verdana" w:hAnsi="Verdana"/>
          <w:color w:val="231F20"/>
          <w:spacing w:val="-12"/>
          <w:w w:val="90"/>
          <w:position w:val="1"/>
        </w:rPr>
        <w:t xml:space="preserve"> </w:t>
      </w:r>
      <w:r>
        <w:rPr>
          <w:rFonts w:ascii="Verdana" w:hAnsi="Verdana"/>
          <w:color w:val="231F20"/>
          <w:w w:val="90"/>
          <w:position w:val="1"/>
        </w:rPr>
        <w:t>food,</w:t>
      </w:r>
      <w:r>
        <w:rPr>
          <w:rFonts w:ascii="Verdana" w:hAnsi="Verdana"/>
          <w:color w:val="231F20"/>
          <w:spacing w:val="-11"/>
          <w:w w:val="90"/>
          <w:position w:val="1"/>
        </w:rPr>
        <w:t xml:space="preserve"> </w:t>
      </w:r>
      <w:r>
        <w:rPr>
          <w:rFonts w:ascii="Verdana" w:hAnsi="Verdana"/>
          <w:color w:val="231F20"/>
          <w:w w:val="90"/>
          <w:position w:val="1"/>
        </w:rPr>
        <w:t>the</w:t>
      </w:r>
      <w:r>
        <w:rPr>
          <w:rFonts w:ascii="Verdana" w:hAnsi="Verdana"/>
          <w:color w:val="231F20"/>
          <w:spacing w:val="-12"/>
          <w:w w:val="90"/>
          <w:position w:val="1"/>
        </w:rPr>
        <w:t xml:space="preserve"> </w:t>
      </w:r>
      <w:r>
        <w:rPr>
          <w:rFonts w:ascii="Verdana" w:hAnsi="Verdana"/>
          <w:color w:val="231F20"/>
          <w:w w:val="90"/>
          <w:position w:val="1"/>
        </w:rPr>
        <w:t>parades,</w:t>
      </w:r>
      <w:r>
        <w:rPr>
          <w:rFonts w:ascii="Verdana" w:hAnsi="Verdana"/>
          <w:color w:val="231F20"/>
          <w:spacing w:val="-12"/>
          <w:w w:val="90"/>
          <w:position w:val="1"/>
        </w:rPr>
        <w:t xml:space="preserve"> </w:t>
      </w:r>
      <w:r>
        <w:rPr>
          <w:rFonts w:ascii="Verdana" w:hAnsi="Verdana"/>
          <w:color w:val="231F20"/>
          <w:w w:val="90"/>
          <w:position w:val="1"/>
        </w:rPr>
        <w:t>and</w:t>
      </w:r>
      <w:r>
        <w:rPr>
          <w:rFonts w:ascii="Verdana" w:hAnsi="Verdana"/>
          <w:color w:val="231F20"/>
          <w:spacing w:val="-11"/>
          <w:w w:val="90"/>
          <w:position w:val="1"/>
        </w:rPr>
        <w:t xml:space="preserve"> </w:t>
      </w:r>
      <w:r>
        <w:rPr>
          <w:rFonts w:ascii="Verdana" w:hAnsi="Verdana"/>
          <w:color w:val="231F20"/>
          <w:w w:val="90"/>
          <w:position w:val="1"/>
        </w:rPr>
        <w:t>the</w:t>
      </w:r>
      <w:r>
        <w:rPr>
          <w:rFonts w:ascii="Verdana" w:hAnsi="Verdana"/>
          <w:color w:val="231F20"/>
          <w:spacing w:val="-12"/>
          <w:w w:val="90"/>
          <w:position w:val="1"/>
        </w:rPr>
        <w:t xml:space="preserve"> </w:t>
      </w:r>
      <w:r>
        <w:rPr>
          <w:rFonts w:ascii="Verdana" w:hAnsi="Verdana"/>
          <w:color w:val="231F20"/>
          <w:w w:val="90"/>
          <w:position w:val="1"/>
        </w:rPr>
        <w:t>beautiful</w:t>
      </w:r>
      <w:r>
        <w:rPr>
          <w:rFonts w:ascii="Verdana" w:hAnsi="Verdana"/>
          <w:color w:val="231F20"/>
          <w:spacing w:val="-11"/>
          <w:w w:val="90"/>
          <w:position w:val="1"/>
        </w:rPr>
        <w:t xml:space="preserve"> </w:t>
      </w:r>
      <w:r>
        <w:rPr>
          <w:rFonts w:ascii="Verdana" w:hAnsi="Verdana"/>
          <w:color w:val="231F20"/>
          <w:w w:val="90"/>
          <w:position w:val="1"/>
        </w:rPr>
        <w:t xml:space="preserve">fireworks— </w:t>
      </w:r>
      <w:r>
        <w:rPr>
          <w:rFonts w:ascii="Tahoma" w:hAnsi="Tahoma"/>
          <w:color w:val="231F20"/>
        </w:rPr>
        <w:t xml:space="preserve">it’s always exciting for me. It’s good to spend time with my family, too, although </w:t>
      </w:r>
      <w:r>
        <w:rPr>
          <w:rFonts w:ascii="Tahoma" w:hAnsi="Tahoma"/>
          <w:color w:val="231F20"/>
          <w:position w:val="1"/>
        </w:rPr>
        <w:t>it can get a bit boring in my hometown after a while. How about you</w:t>
      </w:r>
      <w:r>
        <w:rPr>
          <w:color w:val="231F20"/>
        </w:rPr>
        <w:t>?</w:t>
      </w:r>
    </w:p>
    <w:p w14:paraId="6A1A8928">
      <w:pPr>
        <w:pStyle w:val="11"/>
        <w:spacing w:before="111" w:line="244" w:lineRule="auto"/>
        <w:ind w:left="2776" w:right="1186" w:hanging="1078"/>
        <w:jc w:val="both"/>
        <w:rPr>
          <w:rFonts w:ascii="Verdana"/>
        </w:rPr>
      </w:pPr>
      <w:r>
        <w:rPr>
          <w:b/>
          <w:color w:val="231F20"/>
        </w:rPr>
        <w:t>Joe:</w:t>
      </w:r>
      <w:r>
        <w:rPr>
          <w:b/>
          <w:color w:val="231F20"/>
          <w:spacing w:val="80"/>
          <w:w w:val="150"/>
        </w:rPr>
        <w:t xml:space="preserve">  </w:t>
      </w:r>
      <w:r>
        <w:rPr>
          <w:rFonts w:ascii="Tahoma"/>
          <w:color w:val="231F20"/>
          <w:position w:val="1"/>
        </w:rPr>
        <w:t xml:space="preserve">Well, this was my first Chinese New Year. I loved watching the traditional performances, and I was invited to lots of delicious meals. But, to be </w:t>
      </w:r>
      <w:r>
        <w:rPr>
          <w:rFonts w:ascii="Tahoma"/>
          <w:b/>
          <w:color w:val="231F20"/>
        </w:rPr>
        <w:t>frank</w:t>
      </w:r>
      <w:r>
        <w:rPr>
          <w:rFonts w:ascii="Tahoma"/>
          <w:color w:val="231F20"/>
          <w:position w:val="1"/>
        </w:rPr>
        <w:t xml:space="preserve">, the </w:t>
      </w:r>
      <w:r>
        <w:rPr>
          <w:rFonts w:ascii="Verdana"/>
          <w:color w:val="231F20"/>
          <w:w w:val="90"/>
        </w:rPr>
        <w:t>fireworks going off throughout the night were really annoying.</w:t>
      </w:r>
    </w:p>
    <w:p w14:paraId="01CF2A17">
      <w:pPr>
        <w:pStyle w:val="11"/>
        <w:spacing w:before="117" w:line="247" w:lineRule="auto"/>
        <w:ind w:left="2777" w:right="1181" w:hanging="1078"/>
        <w:jc w:val="both"/>
        <w:rPr>
          <w:rFonts w:ascii="Tahoma" w:hAnsi="Tahoma"/>
        </w:rPr>
      </w:pPr>
      <w:r>
        <w:rPr>
          <w:b/>
          <w:color w:val="231F20"/>
          <w:w w:val="105"/>
        </w:rPr>
        <w:t xml:space="preserve">Song Lin: </w:t>
      </w:r>
      <w:r>
        <w:rPr>
          <w:rFonts w:ascii="Tahoma" w:hAnsi="Tahoma"/>
          <w:color w:val="231F20"/>
          <w:w w:val="105"/>
          <w:position w:val="1"/>
        </w:rPr>
        <w:t xml:space="preserve">Oh, well, yes, I can see your point there! But it’s all part of the tradition to </w:t>
      </w:r>
      <w:r>
        <w:rPr>
          <w:rFonts w:ascii="Tahoma" w:hAnsi="Tahoma"/>
          <w:color w:val="231F20"/>
          <w:w w:val="105"/>
        </w:rPr>
        <w:t>frighten away the evil spirits.</w:t>
      </w:r>
    </w:p>
    <w:p w14:paraId="5E3A414D">
      <w:pPr>
        <w:pStyle w:val="11"/>
        <w:spacing w:before="116" w:line="244" w:lineRule="auto"/>
        <w:ind w:left="2776" w:right="1188" w:hanging="1077"/>
        <w:jc w:val="both"/>
        <w:rPr>
          <w:rFonts w:ascii="Verdana" w:hAnsi="Verdana"/>
        </w:rPr>
      </w:pPr>
      <w:r>
        <w:rPr>
          <w:b/>
          <w:color w:val="231F20"/>
        </w:rPr>
        <w:t>Joe:</w:t>
      </w:r>
      <w:r>
        <w:rPr>
          <w:b/>
          <w:color w:val="231F20"/>
          <w:spacing w:val="80"/>
          <w:w w:val="150"/>
        </w:rPr>
        <w:t xml:space="preserve">  </w:t>
      </w:r>
      <w:r>
        <w:rPr>
          <w:rFonts w:ascii="Tahoma" w:hAnsi="Tahoma"/>
          <w:color w:val="231F20"/>
          <w:position w:val="1"/>
        </w:rPr>
        <w:t>Yes,</w:t>
      </w:r>
      <w:r>
        <w:rPr>
          <w:rFonts w:ascii="Tahoma" w:hAnsi="Tahoma"/>
          <w:color w:val="231F20"/>
          <w:spacing w:val="-1"/>
          <w:position w:val="1"/>
        </w:rPr>
        <w:t xml:space="preserve"> </w:t>
      </w:r>
      <w:r>
        <w:rPr>
          <w:rFonts w:ascii="Tahoma" w:hAnsi="Tahoma"/>
          <w:color w:val="231F20"/>
          <w:position w:val="1"/>
        </w:rPr>
        <w:t>well,</w:t>
      </w:r>
      <w:r>
        <w:rPr>
          <w:rFonts w:ascii="Tahoma" w:hAnsi="Tahoma"/>
          <w:color w:val="231F20"/>
          <w:spacing w:val="-2"/>
          <w:position w:val="1"/>
        </w:rPr>
        <w:t xml:space="preserve"> </w:t>
      </w:r>
      <w:r>
        <w:rPr>
          <w:rFonts w:ascii="Tahoma" w:hAnsi="Tahoma"/>
          <w:color w:val="231F20"/>
          <w:position w:val="1"/>
        </w:rPr>
        <w:t>there</w:t>
      </w:r>
      <w:r>
        <w:rPr>
          <w:rFonts w:ascii="Tahoma" w:hAnsi="Tahoma"/>
          <w:color w:val="231F20"/>
          <w:spacing w:val="-1"/>
          <w:position w:val="1"/>
        </w:rPr>
        <w:t xml:space="preserve"> </w:t>
      </w:r>
      <w:r>
        <w:rPr>
          <w:rFonts w:ascii="Tahoma" w:hAnsi="Tahoma"/>
          <w:color w:val="231F20"/>
          <w:position w:val="1"/>
        </w:rPr>
        <w:t>seemed</w:t>
      </w:r>
      <w:r>
        <w:rPr>
          <w:rFonts w:ascii="Tahoma" w:hAnsi="Tahoma"/>
          <w:color w:val="231F20"/>
          <w:spacing w:val="-1"/>
          <w:position w:val="1"/>
        </w:rPr>
        <w:t xml:space="preserve"> </w:t>
      </w:r>
      <w:r>
        <w:rPr>
          <w:rFonts w:ascii="Tahoma" w:hAnsi="Tahoma"/>
          <w:color w:val="231F20"/>
          <w:position w:val="1"/>
        </w:rPr>
        <w:t>to</w:t>
      </w:r>
      <w:r>
        <w:rPr>
          <w:rFonts w:ascii="Tahoma" w:hAnsi="Tahoma"/>
          <w:color w:val="231F20"/>
          <w:spacing w:val="-1"/>
          <w:position w:val="1"/>
        </w:rPr>
        <w:t xml:space="preserve"> </w:t>
      </w:r>
      <w:r>
        <w:rPr>
          <w:rFonts w:ascii="Tahoma" w:hAnsi="Tahoma"/>
          <w:color w:val="231F20"/>
          <w:position w:val="1"/>
        </w:rPr>
        <w:t>be</w:t>
      </w:r>
      <w:r>
        <w:rPr>
          <w:rFonts w:ascii="Tahoma" w:hAnsi="Tahoma"/>
          <w:color w:val="231F20"/>
          <w:spacing w:val="-1"/>
          <w:position w:val="1"/>
        </w:rPr>
        <w:t xml:space="preserve"> </w:t>
      </w:r>
      <w:r>
        <w:rPr>
          <w:rFonts w:ascii="Tahoma" w:hAnsi="Tahoma"/>
          <w:color w:val="231F20"/>
          <w:position w:val="1"/>
        </w:rPr>
        <w:t>a</w:t>
      </w:r>
      <w:r>
        <w:rPr>
          <w:rFonts w:ascii="Tahoma" w:hAnsi="Tahoma"/>
          <w:color w:val="231F20"/>
          <w:spacing w:val="-1"/>
          <w:position w:val="1"/>
        </w:rPr>
        <w:t xml:space="preserve"> </w:t>
      </w:r>
      <w:r>
        <w:rPr>
          <w:rFonts w:ascii="Tahoma" w:hAnsi="Tahoma"/>
          <w:color w:val="231F20"/>
          <w:position w:val="1"/>
        </w:rPr>
        <w:t>lot</w:t>
      </w:r>
      <w:r>
        <w:rPr>
          <w:rFonts w:ascii="Tahoma" w:hAnsi="Tahoma"/>
          <w:color w:val="231F20"/>
          <w:spacing w:val="-1"/>
          <w:position w:val="1"/>
        </w:rPr>
        <w:t xml:space="preserve"> </w:t>
      </w:r>
      <w:r>
        <w:rPr>
          <w:rFonts w:ascii="Tahoma" w:hAnsi="Tahoma"/>
          <w:color w:val="231F20"/>
          <w:position w:val="1"/>
        </w:rPr>
        <w:t>of</w:t>
      </w:r>
      <w:r>
        <w:rPr>
          <w:rFonts w:ascii="Tahoma" w:hAnsi="Tahoma"/>
          <w:color w:val="231F20"/>
          <w:spacing w:val="-1"/>
          <w:position w:val="1"/>
        </w:rPr>
        <w:t xml:space="preserve"> </w:t>
      </w:r>
      <w:r>
        <w:rPr>
          <w:rFonts w:ascii="Tahoma" w:hAnsi="Tahoma"/>
          <w:color w:val="231F20"/>
          <w:position w:val="1"/>
        </w:rPr>
        <w:t>them</w:t>
      </w:r>
      <w:r>
        <w:rPr>
          <w:rFonts w:ascii="Tahoma" w:hAnsi="Tahoma"/>
          <w:color w:val="231F20"/>
          <w:spacing w:val="-1"/>
          <w:position w:val="1"/>
        </w:rPr>
        <w:t xml:space="preserve"> </w:t>
      </w:r>
      <w:r>
        <w:rPr>
          <w:rFonts w:ascii="Tahoma" w:hAnsi="Tahoma"/>
          <w:color w:val="231F20"/>
          <w:position w:val="1"/>
        </w:rPr>
        <w:t>in</w:t>
      </w:r>
      <w:r>
        <w:rPr>
          <w:rFonts w:ascii="Tahoma" w:hAnsi="Tahoma"/>
          <w:color w:val="231F20"/>
          <w:spacing w:val="-1"/>
          <w:position w:val="1"/>
        </w:rPr>
        <w:t xml:space="preserve"> </w:t>
      </w:r>
      <w:r>
        <w:rPr>
          <w:rFonts w:ascii="Tahoma" w:hAnsi="Tahoma"/>
          <w:color w:val="231F20"/>
          <w:position w:val="1"/>
        </w:rPr>
        <w:t>my</w:t>
      </w:r>
      <w:r>
        <w:rPr>
          <w:rFonts w:ascii="Tahoma" w:hAnsi="Tahoma"/>
          <w:color w:val="231F20"/>
          <w:spacing w:val="-1"/>
          <w:position w:val="1"/>
        </w:rPr>
        <w:t xml:space="preserve"> </w:t>
      </w:r>
      <w:r>
        <w:rPr>
          <w:rFonts w:ascii="Tahoma" w:hAnsi="Tahoma"/>
          <w:color w:val="231F20"/>
          <w:position w:val="1"/>
        </w:rPr>
        <w:t>area!</w:t>
      </w:r>
      <w:r>
        <w:rPr>
          <w:rFonts w:ascii="Tahoma" w:hAnsi="Tahoma"/>
          <w:color w:val="231F20"/>
          <w:spacing w:val="-2"/>
          <w:position w:val="1"/>
        </w:rPr>
        <w:t xml:space="preserve"> </w:t>
      </w:r>
      <w:r>
        <w:rPr>
          <w:rFonts w:ascii="Tahoma" w:hAnsi="Tahoma"/>
          <w:color w:val="231F20"/>
          <w:position w:val="1"/>
        </w:rPr>
        <w:t>Anyway,</w:t>
      </w:r>
      <w:r>
        <w:rPr>
          <w:rFonts w:ascii="Tahoma" w:hAnsi="Tahoma"/>
          <w:color w:val="231F20"/>
          <w:spacing w:val="-1"/>
          <w:position w:val="1"/>
        </w:rPr>
        <w:t xml:space="preserve"> </w:t>
      </w:r>
      <w:r>
        <w:rPr>
          <w:rFonts w:ascii="Tahoma" w:hAnsi="Tahoma"/>
          <w:color w:val="231F20"/>
          <w:position w:val="1"/>
        </w:rPr>
        <w:t>except</w:t>
      </w:r>
      <w:r>
        <w:rPr>
          <w:rFonts w:ascii="Tahoma" w:hAnsi="Tahoma"/>
          <w:color w:val="231F20"/>
          <w:spacing w:val="-1"/>
          <w:position w:val="1"/>
        </w:rPr>
        <w:t xml:space="preserve"> </w:t>
      </w:r>
      <w:r>
        <w:rPr>
          <w:rFonts w:ascii="Tahoma" w:hAnsi="Tahoma"/>
          <w:color w:val="231F20"/>
          <w:position w:val="1"/>
        </w:rPr>
        <w:t>for</w:t>
      </w:r>
      <w:r>
        <w:rPr>
          <w:rFonts w:ascii="Tahoma" w:hAnsi="Tahoma"/>
          <w:color w:val="231F20"/>
          <w:spacing w:val="-1"/>
          <w:position w:val="1"/>
        </w:rPr>
        <w:t xml:space="preserve"> </w:t>
      </w:r>
      <w:r>
        <w:rPr>
          <w:rFonts w:ascii="Tahoma" w:hAnsi="Tahoma"/>
          <w:color w:val="231F20"/>
          <w:position w:val="1"/>
        </w:rPr>
        <w:t xml:space="preserve">that, </w:t>
      </w:r>
      <w:r>
        <w:rPr>
          <w:rFonts w:ascii="Verdana" w:hAnsi="Verdana"/>
          <w:color w:val="231F20"/>
          <w:w w:val="90"/>
        </w:rPr>
        <w:t>everything was fine. I’m really looking forward to the next festival.</w:t>
      </w:r>
    </w:p>
    <w:p w14:paraId="70D39F06">
      <w:pPr>
        <w:pStyle w:val="11"/>
        <w:spacing w:before="4"/>
        <w:rPr>
          <w:rFonts w:ascii="Verdana"/>
          <w:sz w:val="23"/>
        </w:rPr>
      </w:pPr>
    </w:p>
    <w:p w14:paraId="37E95EE6">
      <w:pPr>
        <w:spacing w:before="0" w:line="213" w:lineRule="auto"/>
        <w:ind w:left="1757" w:right="1294" w:firstLine="0"/>
        <w:jc w:val="left"/>
        <w:rPr>
          <w:rFonts w:ascii="Tahoma"/>
          <w:sz w:val="26"/>
        </w:rPr>
      </w:pPr>
      <w:r>
        <w:rPr>
          <w:rFonts w:ascii="Tahoma"/>
          <w:color w:val="8E3F4F"/>
          <w:spacing w:val="-2"/>
          <w:w w:val="105"/>
          <w:sz w:val="26"/>
        </w:rPr>
        <w:t>Share</w:t>
      </w:r>
      <w:r>
        <w:rPr>
          <w:rFonts w:ascii="Tahoma"/>
          <w:color w:val="8E3F4F"/>
          <w:spacing w:val="-21"/>
          <w:w w:val="105"/>
          <w:sz w:val="26"/>
        </w:rPr>
        <w:t xml:space="preserve"> </w:t>
      </w:r>
      <w:r>
        <w:rPr>
          <w:rFonts w:ascii="Tahoma"/>
          <w:color w:val="8E3F4F"/>
          <w:spacing w:val="-2"/>
          <w:w w:val="105"/>
          <w:sz w:val="26"/>
        </w:rPr>
        <w:t>a</w:t>
      </w:r>
      <w:r>
        <w:rPr>
          <w:rFonts w:ascii="Tahoma"/>
          <w:color w:val="8E3F4F"/>
          <w:spacing w:val="-21"/>
          <w:w w:val="105"/>
          <w:sz w:val="26"/>
        </w:rPr>
        <w:t xml:space="preserve"> </w:t>
      </w:r>
      <w:r>
        <w:rPr>
          <w:rFonts w:ascii="Tahoma"/>
          <w:color w:val="8E3F4F"/>
          <w:spacing w:val="-2"/>
          <w:w w:val="105"/>
          <w:sz w:val="26"/>
        </w:rPr>
        <w:t>recent</w:t>
      </w:r>
      <w:r>
        <w:rPr>
          <w:rFonts w:ascii="Tahoma"/>
          <w:color w:val="8E3F4F"/>
          <w:spacing w:val="-21"/>
          <w:w w:val="105"/>
          <w:sz w:val="26"/>
        </w:rPr>
        <w:t xml:space="preserve"> </w:t>
      </w:r>
      <w:r>
        <w:rPr>
          <w:rFonts w:ascii="Tahoma"/>
          <w:color w:val="8E3F4F"/>
          <w:spacing w:val="-2"/>
          <w:w w:val="105"/>
          <w:sz w:val="26"/>
        </w:rPr>
        <w:t>festival</w:t>
      </w:r>
      <w:r>
        <w:rPr>
          <w:rFonts w:ascii="Tahoma"/>
          <w:color w:val="8E3F4F"/>
          <w:spacing w:val="-21"/>
          <w:w w:val="105"/>
          <w:sz w:val="26"/>
        </w:rPr>
        <w:t xml:space="preserve"> </w:t>
      </w:r>
      <w:r>
        <w:rPr>
          <w:rFonts w:ascii="Tahoma"/>
          <w:color w:val="8E3F4F"/>
          <w:spacing w:val="-2"/>
          <w:w w:val="105"/>
          <w:sz w:val="26"/>
        </w:rPr>
        <w:t>experience</w:t>
      </w:r>
      <w:r>
        <w:rPr>
          <w:rFonts w:ascii="Tahoma"/>
          <w:color w:val="8E3F4F"/>
          <w:spacing w:val="-21"/>
          <w:w w:val="105"/>
          <w:sz w:val="26"/>
        </w:rPr>
        <w:t xml:space="preserve"> </w:t>
      </w:r>
      <w:r>
        <w:rPr>
          <w:rFonts w:ascii="Tahoma"/>
          <w:color w:val="8E3F4F"/>
          <w:spacing w:val="-2"/>
          <w:w w:val="105"/>
          <w:sz w:val="26"/>
        </w:rPr>
        <w:t>with</w:t>
      </w:r>
      <w:r>
        <w:rPr>
          <w:rFonts w:ascii="Tahoma"/>
          <w:color w:val="8E3F4F"/>
          <w:spacing w:val="-21"/>
          <w:w w:val="105"/>
          <w:sz w:val="26"/>
        </w:rPr>
        <w:t xml:space="preserve"> </w:t>
      </w:r>
      <w:r>
        <w:rPr>
          <w:rFonts w:ascii="Tahoma"/>
          <w:color w:val="8E3F4F"/>
          <w:spacing w:val="-2"/>
          <w:w w:val="105"/>
          <w:sz w:val="26"/>
        </w:rPr>
        <w:t>your</w:t>
      </w:r>
      <w:r>
        <w:rPr>
          <w:rFonts w:ascii="Tahoma"/>
          <w:color w:val="8E3F4F"/>
          <w:spacing w:val="-21"/>
          <w:w w:val="105"/>
          <w:sz w:val="26"/>
        </w:rPr>
        <w:t xml:space="preserve"> </w:t>
      </w:r>
      <w:r>
        <w:rPr>
          <w:rFonts w:ascii="Tahoma"/>
          <w:color w:val="8E3F4F"/>
          <w:spacing w:val="-2"/>
          <w:w w:val="105"/>
          <w:sz w:val="26"/>
        </w:rPr>
        <w:t>partner</w:t>
      </w:r>
      <w:r>
        <w:rPr>
          <w:rFonts w:ascii="Tahoma"/>
          <w:color w:val="8E3F4F"/>
          <w:spacing w:val="-21"/>
          <w:w w:val="105"/>
          <w:sz w:val="26"/>
        </w:rPr>
        <w:t xml:space="preserve"> </w:t>
      </w:r>
      <w:r>
        <w:rPr>
          <w:rFonts w:ascii="Tahoma"/>
          <w:color w:val="8E3F4F"/>
          <w:spacing w:val="-2"/>
          <w:w w:val="105"/>
          <w:sz w:val="26"/>
        </w:rPr>
        <w:t>and</w:t>
      </w:r>
      <w:r>
        <w:rPr>
          <w:rFonts w:ascii="Tahoma"/>
          <w:color w:val="8E3F4F"/>
          <w:spacing w:val="-21"/>
          <w:w w:val="105"/>
          <w:sz w:val="26"/>
        </w:rPr>
        <w:t xml:space="preserve"> </w:t>
      </w:r>
      <w:r>
        <w:rPr>
          <w:rFonts w:ascii="Tahoma"/>
          <w:color w:val="8E3F4F"/>
          <w:spacing w:val="-2"/>
          <w:w w:val="105"/>
          <w:sz w:val="26"/>
        </w:rPr>
        <w:t>tell</w:t>
      </w:r>
      <w:r>
        <w:rPr>
          <w:rFonts w:ascii="Tahoma"/>
          <w:color w:val="8E3F4F"/>
          <w:spacing w:val="-21"/>
          <w:w w:val="105"/>
          <w:sz w:val="26"/>
        </w:rPr>
        <w:t xml:space="preserve"> </w:t>
      </w:r>
      <w:r>
        <w:rPr>
          <w:rFonts w:ascii="Tahoma"/>
          <w:color w:val="8E3F4F"/>
          <w:spacing w:val="-2"/>
          <w:w w:val="105"/>
          <w:sz w:val="26"/>
        </w:rPr>
        <w:t>him/her</w:t>
      </w:r>
      <w:r>
        <w:rPr>
          <w:rFonts w:ascii="Tahoma"/>
          <w:color w:val="8E3F4F"/>
          <w:spacing w:val="-21"/>
          <w:w w:val="105"/>
          <w:sz w:val="26"/>
        </w:rPr>
        <w:t xml:space="preserve"> </w:t>
      </w:r>
      <w:r>
        <w:rPr>
          <w:rFonts w:ascii="Tahoma"/>
          <w:color w:val="8E3F4F"/>
          <w:spacing w:val="-2"/>
          <w:w w:val="105"/>
          <w:sz w:val="26"/>
        </w:rPr>
        <w:t xml:space="preserve">how </w:t>
      </w:r>
      <w:r>
        <w:rPr>
          <w:rFonts w:ascii="Tahoma"/>
          <w:color w:val="8E3F4F"/>
          <w:w w:val="105"/>
          <w:sz w:val="26"/>
        </w:rPr>
        <w:t>you</w:t>
      </w:r>
      <w:r>
        <w:rPr>
          <w:rFonts w:ascii="Tahoma"/>
          <w:color w:val="8E3F4F"/>
          <w:spacing w:val="-21"/>
          <w:w w:val="105"/>
          <w:sz w:val="26"/>
        </w:rPr>
        <w:t xml:space="preserve"> </w:t>
      </w:r>
      <w:r>
        <w:rPr>
          <w:rFonts w:ascii="Tahoma"/>
          <w:color w:val="8E3F4F"/>
          <w:w w:val="105"/>
          <w:sz w:val="26"/>
        </w:rPr>
        <w:t>felt</w:t>
      </w:r>
      <w:r>
        <w:rPr>
          <w:rFonts w:ascii="Tahoma"/>
          <w:color w:val="8E3F4F"/>
          <w:spacing w:val="-21"/>
          <w:w w:val="105"/>
          <w:sz w:val="26"/>
        </w:rPr>
        <w:t xml:space="preserve"> </w:t>
      </w:r>
      <w:r>
        <w:rPr>
          <w:rFonts w:ascii="Tahoma"/>
          <w:color w:val="8E3F4F"/>
          <w:w w:val="105"/>
          <w:sz w:val="26"/>
        </w:rPr>
        <w:t>about</w:t>
      </w:r>
      <w:r>
        <w:rPr>
          <w:rFonts w:ascii="Tahoma"/>
          <w:color w:val="8E3F4F"/>
          <w:spacing w:val="-21"/>
          <w:w w:val="105"/>
          <w:sz w:val="26"/>
        </w:rPr>
        <w:t xml:space="preserve"> </w:t>
      </w:r>
      <w:r>
        <w:rPr>
          <w:rFonts w:ascii="Tahoma"/>
          <w:color w:val="8E3F4F"/>
          <w:w w:val="105"/>
          <w:sz w:val="26"/>
        </w:rPr>
        <w:t>the</w:t>
      </w:r>
      <w:r>
        <w:rPr>
          <w:rFonts w:ascii="Tahoma"/>
          <w:color w:val="8E3F4F"/>
          <w:spacing w:val="-21"/>
          <w:w w:val="105"/>
          <w:sz w:val="26"/>
        </w:rPr>
        <w:t xml:space="preserve"> </w:t>
      </w:r>
      <w:r>
        <w:rPr>
          <w:rFonts w:ascii="Tahoma"/>
          <w:color w:val="8E3F4F"/>
          <w:w w:val="105"/>
          <w:sz w:val="26"/>
        </w:rPr>
        <w:t>festival</w:t>
      </w:r>
      <w:r>
        <w:rPr>
          <w:rFonts w:ascii="Tahoma"/>
          <w:color w:val="8E3F4F"/>
          <w:spacing w:val="-21"/>
          <w:w w:val="105"/>
          <w:sz w:val="26"/>
        </w:rPr>
        <w:t xml:space="preserve"> </w:t>
      </w:r>
      <w:r>
        <w:rPr>
          <w:rFonts w:ascii="Tahoma"/>
          <w:color w:val="8E3F4F"/>
          <w:w w:val="105"/>
          <w:sz w:val="26"/>
        </w:rPr>
        <w:t>and</w:t>
      </w:r>
      <w:r>
        <w:rPr>
          <w:rFonts w:ascii="Tahoma"/>
          <w:color w:val="8E3F4F"/>
          <w:spacing w:val="-21"/>
          <w:w w:val="105"/>
          <w:sz w:val="26"/>
        </w:rPr>
        <w:t xml:space="preserve"> </w:t>
      </w:r>
      <w:r>
        <w:rPr>
          <w:rFonts w:ascii="Tahoma"/>
          <w:color w:val="8E3F4F"/>
          <w:w w:val="105"/>
          <w:sz w:val="26"/>
        </w:rPr>
        <w:t>why.</w:t>
      </w:r>
    </w:p>
    <w:p w14:paraId="30F3E339">
      <w:pPr>
        <w:pStyle w:val="11"/>
        <w:spacing w:before="10"/>
        <w:rPr>
          <w:rFonts w:ascii="Tahoma"/>
          <w:sz w:val="15"/>
        </w:rPr>
      </w:pPr>
    </w:p>
    <w:p w14:paraId="3B0BF095">
      <w:pPr>
        <w:tabs>
          <w:tab w:val="right" w:pos="11234"/>
        </w:tabs>
        <w:spacing w:before="97"/>
        <w:ind w:left="7362" w:right="0" w:firstLine="0"/>
        <w:jc w:val="left"/>
        <w:rPr>
          <w:rFonts w:ascii="Tahoma"/>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r>
        <w:rPr>
          <w:color w:val="231F20"/>
          <w:sz w:val="18"/>
        </w:rPr>
        <w:tab/>
      </w:r>
      <w:r>
        <w:rPr>
          <w:rFonts w:ascii="Tahoma"/>
          <w:color w:val="231F20"/>
          <w:spacing w:val="-10"/>
          <w:sz w:val="20"/>
        </w:rPr>
        <w:t>7</w:t>
      </w:r>
    </w:p>
    <w:p w14:paraId="3385A8C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F183842">
      <w:pPr>
        <w:spacing w:after="0" w:line="240" w:lineRule="auto"/>
        <w:jc w:val="left"/>
        <w:rPr>
          <w:rFonts w:ascii="Tahoma"/>
          <w:sz w:val="20"/>
        </w:rPr>
        <w:sectPr>
          <w:pgSz w:w="11910" w:h="16840"/>
          <w:pgMar w:top="0" w:right="0" w:bottom="0" w:left="0" w:header="720" w:footer="720" w:gutter="0"/>
          <w:cols w:space="720" w:num="1"/>
        </w:sectPr>
      </w:pPr>
    </w:p>
    <w:p w14:paraId="37B9BA8F">
      <w:pPr>
        <w:pStyle w:val="11"/>
        <w:rPr>
          <w:rFonts w:ascii="Tahoma"/>
          <w:sz w:val="20"/>
        </w:rPr>
      </w:pPr>
    </w:p>
    <w:p w14:paraId="2F6EC08E">
      <w:pPr>
        <w:pStyle w:val="11"/>
        <w:rPr>
          <w:rFonts w:ascii="Tahoma"/>
          <w:sz w:val="20"/>
        </w:rPr>
      </w:pPr>
    </w:p>
    <w:p w14:paraId="1CD68229">
      <w:pPr>
        <w:pStyle w:val="11"/>
        <w:rPr>
          <w:rFonts w:ascii="Tahoma"/>
          <w:sz w:val="20"/>
        </w:rPr>
      </w:pPr>
    </w:p>
    <w:p w14:paraId="719F3187">
      <w:pPr>
        <w:pStyle w:val="11"/>
        <w:rPr>
          <w:rFonts w:ascii="Tahoma"/>
          <w:sz w:val="20"/>
        </w:rPr>
      </w:pPr>
    </w:p>
    <w:p w14:paraId="3AF536EC">
      <w:pPr>
        <w:pStyle w:val="11"/>
        <w:spacing w:before="9"/>
        <w:rPr>
          <w:rFonts w:ascii="Tahoma"/>
          <w:sz w:val="15"/>
        </w:rPr>
      </w:pPr>
    </w:p>
    <w:p w14:paraId="3FA4C170">
      <w:pPr>
        <w:pStyle w:val="9"/>
      </w:pPr>
      <w:r>
        <mc:AlternateContent>
          <mc:Choice Requires="wps">
            <w:drawing>
              <wp:anchor distT="0" distB="0" distL="0" distR="0" simplePos="0" relativeHeight="251668480"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413" name="Graphic 41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13" o:spid="_x0000_s1026" o:spt="100" style="position:absolute;left:0pt;margin-left:217pt;margin-top:-51.85pt;height:20.25pt;width:22.3pt;mso-position-horizontal-relative:page;z-index:251668480;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C7h1PnWg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Dnt9ai2gAAAAwBAAAPAAAAAAAAAAEAIAAAACIAAABk&#10;cnMvZG93bnJldi54bWxQSwECFAAUAAAACACHTuJAu4dT51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Write about</w:t>
      </w:r>
      <w:r>
        <w:rPr>
          <w:color w:val="231F20"/>
          <w:spacing w:val="1"/>
        </w:rPr>
        <w:t xml:space="preserve"> </w:t>
      </w:r>
      <w:r>
        <w:rPr>
          <w:color w:val="231F20"/>
        </w:rPr>
        <w:t>your</w:t>
      </w:r>
      <w:r>
        <w:rPr>
          <w:color w:val="231F20"/>
          <w:spacing w:val="1"/>
        </w:rPr>
        <w:t xml:space="preserve"> </w:t>
      </w:r>
      <w:r>
        <w:rPr>
          <w:color w:val="231F20"/>
        </w:rPr>
        <w:t>festival</w:t>
      </w:r>
      <w:r>
        <w:rPr>
          <w:color w:val="231F20"/>
          <w:spacing w:val="1"/>
        </w:rPr>
        <w:t xml:space="preserve"> </w:t>
      </w:r>
      <w:r>
        <w:rPr>
          <w:color w:val="231F20"/>
          <w:spacing w:val="-2"/>
        </w:rPr>
        <w:t>experience</w:t>
      </w:r>
    </w:p>
    <w:p w14:paraId="7591D009">
      <w:pPr>
        <w:spacing w:before="198"/>
        <w:ind w:left="745" w:right="0" w:firstLine="0"/>
        <w:jc w:val="left"/>
        <w:rPr>
          <w:rFonts w:ascii="Tahoma"/>
          <w:sz w:val="26"/>
        </w:rPr>
      </w:pPr>
      <w:r>
        <w:rPr>
          <w:rFonts w:ascii="Times New Roman"/>
          <w:spacing w:val="80"/>
          <w:position w:val="2"/>
          <w:sz w:val="20"/>
        </w:rPr>
        <w:t xml:space="preserve">    </w:t>
      </w:r>
      <w:r>
        <w:rPr>
          <w:rFonts w:ascii="Tahoma"/>
          <w:color w:val="8E3F4F"/>
          <w:position w:val="2"/>
          <w:sz w:val="26"/>
        </w:rPr>
        <w:t>Read the diary entry and answer the questions.</w:t>
      </w:r>
    </w:p>
    <w:p w14:paraId="3ABFFC04">
      <w:pPr>
        <w:pStyle w:val="11"/>
        <w:rPr>
          <w:rFonts w:ascii="Tahoma"/>
          <w:sz w:val="20"/>
        </w:rPr>
      </w:pPr>
    </w:p>
    <w:p w14:paraId="3AAAB1D6">
      <w:pPr>
        <w:pStyle w:val="11"/>
        <w:spacing w:before="1"/>
        <w:rPr>
          <w:rFonts w:ascii="Tahoma"/>
          <w:sz w:val="25"/>
        </w:rPr>
      </w:pPr>
    </w:p>
    <w:p w14:paraId="7A4A2FE4">
      <w:pPr>
        <w:spacing w:before="104"/>
        <w:ind w:left="2350" w:right="0" w:firstLine="0"/>
        <w:jc w:val="left"/>
        <w:rPr>
          <w:rFonts w:ascii="Tahoma"/>
          <w:sz w:val="30"/>
        </w:rPr>
      </w:pPr>
      <w:r>
        <w:rPr>
          <w:rFonts w:ascii="Tahoma"/>
          <w:color w:val="663125"/>
          <w:sz w:val="30"/>
        </w:rPr>
        <w:t>MY</w:t>
      </w:r>
      <w:r>
        <w:rPr>
          <w:rFonts w:ascii="Tahoma"/>
          <w:color w:val="663125"/>
          <w:spacing w:val="9"/>
          <w:sz w:val="30"/>
        </w:rPr>
        <w:t xml:space="preserve"> </w:t>
      </w:r>
      <w:r>
        <w:rPr>
          <w:rFonts w:ascii="Tahoma"/>
          <w:color w:val="663125"/>
          <w:sz w:val="30"/>
        </w:rPr>
        <w:t>AMAZING</w:t>
      </w:r>
      <w:r>
        <w:rPr>
          <w:rFonts w:ascii="Tahoma"/>
          <w:color w:val="663125"/>
          <w:spacing w:val="10"/>
          <w:sz w:val="30"/>
        </w:rPr>
        <w:t xml:space="preserve"> </w:t>
      </w:r>
      <w:r>
        <w:rPr>
          <w:rFonts w:ascii="Tahoma"/>
          <w:color w:val="663125"/>
          <w:sz w:val="30"/>
        </w:rPr>
        <w:t>NAADAM</w:t>
      </w:r>
      <w:r>
        <w:rPr>
          <w:rFonts w:ascii="Tahoma"/>
          <w:color w:val="663125"/>
          <w:spacing w:val="10"/>
          <w:sz w:val="30"/>
        </w:rPr>
        <w:t xml:space="preserve"> </w:t>
      </w:r>
      <w:r>
        <w:rPr>
          <w:rFonts w:ascii="Tahoma"/>
          <w:color w:val="663125"/>
          <w:spacing w:val="-2"/>
          <w:sz w:val="30"/>
        </w:rPr>
        <w:t>EXPERIENCE</w:t>
      </w:r>
    </w:p>
    <w:p w14:paraId="0142451E">
      <w:pPr>
        <w:pStyle w:val="11"/>
        <w:rPr>
          <w:rFonts w:ascii="Tahoma"/>
          <w:sz w:val="20"/>
        </w:rPr>
      </w:pPr>
    </w:p>
    <w:p w14:paraId="1DBA32B9">
      <w:pPr>
        <w:spacing w:after="0"/>
        <w:rPr>
          <w:rFonts w:ascii="Tahoma"/>
          <w:sz w:val="20"/>
        </w:rPr>
        <w:sectPr>
          <w:pgSz w:w="11910" w:h="16840"/>
          <w:pgMar w:top="0" w:right="0" w:bottom="280" w:left="0" w:header="720" w:footer="720" w:gutter="0"/>
          <w:cols w:space="720" w:num="1"/>
        </w:sectPr>
      </w:pPr>
    </w:p>
    <w:p w14:paraId="7B61A036">
      <w:pPr>
        <w:pStyle w:val="11"/>
        <w:rPr>
          <w:rFonts w:ascii="Tahoma"/>
          <w:sz w:val="20"/>
        </w:rPr>
      </w:pPr>
    </w:p>
    <w:p w14:paraId="3C50AB08">
      <w:pPr>
        <w:pStyle w:val="11"/>
        <w:rPr>
          <w:rFonts w:ascii="Tahoma"/>
          <w:sz w:val="17"/>
        </w:rPr>
      </w:pPr>
    </w:p>
    <w:p w14:paraId="4B7CF97C">
      <w:pPr>
        <w:spacing w:before="0" w:line="278" w:lineRule="auto"/>
        <w:ind w:left="1735" w:right="220" w:firstLine="0"/>
        <w:jc w:val="left"/>
        <w:rPr>
          <w:b/>
          <w:sz w:val="21"/>
        </w:rPr>
      </w:pPr>
      <w:r>
        <w:rPr>
          <w:color w:val="231F20"/>
          <w:sz w:val="21"/>
        </w:rPr>
        <w:t>I</w:t>
      </w:r>
      <w:r>
        <w:rPr>
          <w:color w:val="231F20"/>
          <w:spacing w:val="-2"/>
          <w:sz w:val="21"/>
        </w:rPr>
        <w:t xml:space="preserve"> </w:t>
      </w:r>
      <w:r>
        <w:rPr>
          <w:color w:val="231F20"/>
          <w:sz w:val="21"/>
        </w:rPr>
        <w:t>experienced</w:t>
      </w:r>
      <w:r>
        <w:rPr>
          <w:color w:val="231F20"/>
          <w:spacing w:val="-2"/>
          <w:sz w:val="21"/>
        </w:rPr>
        <w:t xml:space="preserve"> </w:t>
      </w:r>
      <w:r>
        <w:rPr>
          <w:color w:val="231F20"/>
          <w:sz w:val="21"/>
        </w:rPr>
        <w:t>the</w:t>
      </w:r>
      <w:r>
        <w:rPr>
          <w:color w:val="231F20"/>
          <w:spacing w:val="-2"/>
          <w:sz w:val="21"/>
        </w:rPr>
        <w:t xml:space="preserve"> </w:t>
      </w:r>
      <w:r>
        <w:rPr>
          <w:color w:val="231F20"/>
          <w:sz w:val="21"/>
        </w:rPr>
        <w:t>Naadam</w:t>
      </w:r>
      <w:r>
        <w:rPr>
          <w:color w:val="231F20"/>
          <w:spacing w:val="-2"/>
          <w:sz w:val="21"/>
        </w:rPr>
        <w:t xml:space="preserve"> </w:t>
      </w:r>
      <w:r>
        <w:rPr>
          <w:color w:val="231F20"/>
          <w:sz w:val="21"/>
        </w:rPr>
        <w:t>Festival</w:t>
      </w:r>
      <w:r>
        <w:rPr>
          <w:color w:val="231F20"/>
          <w:spacing w:val="-2"/>
          <w:sz w:val="21"/>
        </w:rPr>
        <w:t xml:space="preserve"> </w:t>
      </w:r>
      <w:r>
        <w:rPr>
          <w:color w:val="231F20"/>
          <w:sz w:val="21"/>
        </w:rPr>
        <w:t>in</w:t>
      </w:r>
      <w:r>
        <w:rPr>
          <w:color w:val="231F20"/>
          <w:spacing w:val="-2"/>
          <w:sz w:val="21"/>
        </w:rPr>
        <w:t xml:space="preserve"> </w:t>
      </w:r>
      <w:r>
        <w:rPr>
          <w:color w:val="231F20"/>
          <w:sz w:val="21"/>
        </w:rPr>
        <w:t>China’s</w:t>
      </w:r>
      <w:r>
        <w:rPr>
          <w:color w:val="231F20"/>
          <w:spacing w:val="-2"/>
          <w:sz w:val="21"/>
        </w:rPr>
        <w:t xml:space="preserve"> </w:t>
      </w:r>
      <w:r>
        <w:rPr>
          <w:b/>
          <w:color w:val="231F20"/>
          <w:sz w:val="21"/>
        </w:rPr>
        <w:t>Inner</w:t>
      </w:r>
      <w:r>
        <w:rPr>
          <w:b/>
          <w:color w:val="231F20"/>
          <w:spacing w:val="-8"/>
          <w:sz w:val="21"/>
        </w:rPr>
        <w:t xml:space="preserve"> </w:t>
      </w:r>
      <w:r>
        <w:rPr>
          <w:color w:val="231F20"/>
          <w:sz w:val="21"/>
        </w:rPr>
        <w:t xml:space="preserve">Mongolia </w:t>
      </w:r>
      <w:r>
        <w:rPr>
          <w:b/>
          <w:color w:val="231F20"/>
          <w:sz w:val="21"/>
        </w:rPr>
        <w:t xml:space="preserve">Autonomous Region </w:t>
      </w:r>
      <w:r>
        <w:rPr>
          <w:color w:val="231F20"/>
          <w:sz w:val="21"/>
        </w:rPr>
        <w:t>for the first time this year. The festival falls</w:t>
      </w:r>
      <w:r>
        <w:rPr>
          <w:color w:val="231F20"/>
          <w:spacing w:val="-2"/>
          <w:sz w:val="21"/>
        </w:rPr>
        <w:t xml:space="preserve"> </w:t>
      </w:r>
      <w:r>
        <w:rPr>
          <w:color w:val="231F20"/>
          <w:sz w:val="21"/>
        </w:rPr>
        <w:t>on</w:t>
      </w:r>
      <w:r>
        <w:rPr>
          <w:color w:val="231F20"/>
          <w:spacing w:val="-2"/>
          <w:sz w:val="21"/>
        </w:rPr>
        <w:t xml:space="preserve"> </w:t>
      </w:r>
      <w:r>
        <w:rPr>
          <w:color w:val="231F20"/>
          <w:sz w:val="21"/>
        </w:rPr>
        <w:t>the</w:t>
      </w:r>
      <w:r>
        <w:rPr>
          <w:color w:val="231F20"/>
          <w:spacing w:val="-2"/>
          <w:sz w:val="21"/>
        </w:rPr>
        <w:t xml:space="preserve"> </w:t>
      </w:r>
      <w:r>
        <w:rPr>
          <w:color w:val="231F20"/>
          <w:sz w:val="21"/>
        </w:rPr>
        <w:t>fourth</w:t>
      </w:r>
      <w:r>
        <w:rPr>
          <w:color w:val="231F20"/>
          <w:spacing w:val="-2"/>
          <w:sz w:val="21"/>
        </w:rPr>
        <w:t xml:space="preserve"> </w:t>
      </w:r>
      <w:r>
        <w:rPr>
          <w:color w:val="231F20"/>
          <w:sz w:val="21"/>
        </w:rPr>
        <w:t>day</w:t>
      </w:r>
      <w:r>
        <w:rPr>
          <w:color w:val="231F20"/>
          <w:spacing w:val="-2"/>
          <w:sz w:val="21"/>
        </w:rPr>
        <w:t xml:space="preserve"> </w:t>
      </w:r>
      <w:r>
        <w:rPr>
          <w:color w:val="231F20"/>
          <w:sz w:val="21"/>
        </w:rPr>
        <w:t>of</w:t>
      </w:r>
      <w:r>
        <w:rPr>
          <w:color w:val="231F20"/>
          <w:spacing w:val="-2"/>
          <w:sz w:val="21"/>
        </w:rPr>
        <w:t xml:space="preserve"> </w:t>
      </w:r>
      <w:r>
        <w:rPr>
          <w:color w:val="231F20"/>
          <w:sz w:val="21"/>
        </w:rPr>
        <w:t>the</w:t>
      </w:r>
      <w:r>
        <w:rPr>
          <w:color w:val="231F20"/>
          <w:spacing w:val="-2"/>
          <w:sz w:val="21"/>
        </w:rPr>
        <w:t xml:space="preserve"> </w:t>
      </w:r>
      <w:r>
        <w:rPr>
          <w:color w:val="231F20"/>
          <w:sz w:val="21"/>
        </w:rPr>
        <w:t>sixth</w:t>
      </w:r>
      <w:r>
        <w:rPr>
          <w:color w:val="231F20"/>
          <w:spacing w:val="-2"/>
          <w:sz w:val="21"/>
        </w:rPr>
        <w:t xml:space="preserve"> </w:t>
      </w:r>
      <w:r>
        <w:rPr>
          <w:color w:val="231F20"/>
          <w:sz w:val="21"/>
        </w:rPr>
        <w:t>month</w:t>
      </w:r>
      <w:r>
        <w:rPr>
          <w:color w:val="231F20"/>
          <w:spacing w:val="-2"/>
          <w:sz w:val="21"/>
        </w:rPr>
        <w:t xml:space="preserve"> </w:t>
      </w:r>
      <w:r>
        <w:rPr>
          <w:color w:val="231F20"/>
          <w:sz w:val="21"/>
        </w:rPr>
        <w:t>of</w:t>
      </w:r>
      <w:r>
        <w:rPr>
          <w:color w:val="231F20"/>
          <w:spacing w:val="-2"/>
          <w:sz w:val="21"/>
        </w:rPr>
        <w:t xml:space="preserve"> </w:t>
      </w:r>
      <w:r>
        <w:rPr>
          <w:color w:val="231F20"/>
          <w:sz w:val="21"/>
        </w:rPr>
        <w:t>the</w:t>
      </w:r>
      <w:r>
        <w:rPr>
          <w:color w:val="231F20"/>
          <w:spacing w:val="-2"/>
          <w:sz w:val="21"/>
        </w:rPr>
        <w:t xml:space="preserve"> </w:t>
      </w:r>
      <w:r>
        <w:rPr>
          <w:color w:val="231F20"/>
          <w:sz w:val="21"/>
        </w:rPr>
        <w:t>Chinese</w:t>
      </w:r>
      <w:r>
        <w:rPr>
          <w:color w:val="231F20"/>
          <w:spacing w:val="-2"/>
          <w:sz w:val="21"/>
        </w:rPr>
        <w:t xml:space="preserve"> </w:t>
      </w:r>
      <w:r>
        <w:rPr>
          <w:b/>
          <w:color w:val="231F20"/>
          <w:sz w:val="21"/>
        </w:rPr>
        <w:t>lunar</w:t>
      </w:r>
    </w:p>
    <w:p w14:paraId="2D61B967">
      <w:pPr>
        <w:spacing w:before="0" w:line="278" w:lineRule="auto"/>
        <w:ind w:left="1735" w:right="67" w:firstLine="0"/>
        <w:jc w:val="both"/>
        <w:rPr>
          <w:sz w:val="21"/>
        </w:rPr>
      </w:pPr>
      <w:r>
        <w:rPr>
          <w:color w:val="231F20"/>
          <w:sz w:val="21"/>
        </w:rPr>
        <w:t>calendar, usually lasting for three days. Naadam means “games” in</w:t>
      </w:r>
      <w:r>
        <w:rPr>
          <w:color w:val="231F20"/>
          <w:spacing w:val="-4"/>
          <w:sz w:val="21"/>
        </w:rPr>
        <w:t xml:space="preserve"> </w:t>
      </w:r>
      <w:r>
        <w:rPr>
          <w:color w:val="231F20"/>
          <w:sz w:val="21"/>
        </w:rPr>
        <w:t>Mongolian,</w:t>
      </w:r>
      <w:r>
        <w:rPr>
          <w:color w:val="231F20"/>
          <w:spacing w:val="-4"/>
          <w:sz w:val="21"/>
        </w:rPr>
        <w:t xml:space="preserve"> </w:t>
      </w:r>
      <w:r>
        <w:rPr>
          <w:color w:val="231F20"/>
          <w:sz w:val="21"/>
        </w:rPr>
        <w:t>and</w:t>
      </w:r>
      <w:r>
        <w:rPr>
          <w:color w:val="231F20"/>
          <w:spacing w:val="-4"/>
          <w:sz w:val="21"/>
        </w:rPr>
        <w:t xml:space="preserve"> </w:t>
      </w:r>
      <w:r>
        <w:rPr>
          <w:color w:val="231F20"/>
          <w:sz w:val="21"/>
        </w:rPr>
        <w:t>it</w:t>
      </w:r>
      <w:r>
        <w:rPr>
          <w:color w:val="231F20"/>
          <w:spacing w:val="-4"/>
          <w:sz w:val="21"/>
        </w:rPr>
        <w:t xml:space="preserve"> </w:t>
      </w:r>
      <w:r>
        <w:rPr>
          <w:color w:val="231F20"/>
          <w:sz w:val="21"/>
        </w:rPr>
        <w:t>is</w:t>
      </w:r>
      <w:r>
        <w:rPr>
          <w:color w:val="231F20"/>
          <w:spacing w:val="-4"/>
          <w:sz w:val="21"/>
        </w:rPr>
        <w:t xml:space="preserve"> </w:t>
      </w:r>
      <w:r>
        <w:rPr>
          <w:b/>
          <w:color w:val="231F20"/>
          <w:sz w:val="21"/>
        </w:rPr>
        <w:t>represented</w:t>
      </w:r>
      <w:r>
        <w:rPr>
          <w:b/>
          <w:color w:val="231F20"/>
          <w:spacing w:val="-9"/>
          <w:sz w:val="21"/>
        </w:rPr>
        <w:t xml:space="preserve"> </w:t>
      </w:r>
      <w:r>
        <w:rPr>
          <w:color w:val="231F20"/>
          <w:sz w:val="21"/>
        </w:rPr>
        <w:t>by</w:t>
      </w:r>
      <w:r>
        <w:rPr>
          <w:color w:val="231F20"/>
          <w:spacing w:val="-4"/>
          <w:sz w:val="21"/>
        </w:rPr>
        <w:t xml:space="preserve"> </w:t>
      </w:r>
      <w:r>
        <w:rPr>
          <w:color w:val="231F20"/>
          <w:sz w:val="21"/>
        </w:rPr>
        <w:t>three</w:t>
      </w:r>
      <w:r>
        <w:rPr>
          <w:color w:val="231F20"/>
          <w:spacing w:val="-4"/>
          <w:sz w:val="21"/>
        </w:rPr>
        <w:t xml:space="preserve"> </w:t>
      </w:r>
      <w:r>
        <w:rPr>
          <w:color w:val="231F20"/>
          <w:sz w:val="21"/>
        </w:rPr>
        <w:t>events:</w:t>
      </w:r>
      <w:r>
        <w:rPr>
          <w:color w:val="231F20"/>
          <w:spacing w:val="-4"/>
          <w:sz w:val="21"/>
        </w:rPr>
        <w:t xml:space="preserve"> </w:t>
      </w:r>
      <w:r>
        <w:rPr>
          <w:color w:val="231F20"/>
          <w:sz w:val="21"/>
        </w:rPr>
        <w:t>horse</w:t>
      </w:r>
      <w:r>
        <w:rPr>
          <w:color w:val="231F20"/>
          <w:spacing w:val="-4"/>
          <w:sz w:val="21"/>
        </w:rPr>
        <w:t xml:space="preserve"> </w:t>
      </w:r>
      <w:r>
        <w:rPr>
          <w:color w:val="231F20"/>
          <w:sz w:val="21"/>
        </w:rPr>
        <w:t>racing, wrestling, and archery, which are all so exciting to watch!</w:t>
      </w:r>
    </w:p>
    <w:p w14:paraId="2D2DF084">
      <w:pPr>
        <w:pStyle w:val="11"/>
        <w:spacing w:before="3"/>
        <w:rPr>
          <w:sz w:val="24"/>
        </w:rPr>
      </w:pPr>
    </w:p>
    <w:p w14:paraId="4CB3B52C">
      <w:pPr>
        <w:spacing w:before="0" w:line="278" w:lineRule="auto"/>
        <w:ind w:left="1735" w:right="185" w:firstLine="0"/>
        <w:jc w:val="left"/>
        <w:rPr>
          <w:sz w:val="21"/>
        </w:rPr>
      </w:pPr>
      <w:r>
        <w:rPr>
          <w:color w:val="231F20"/>
          <w:sz w:val="21"/>
        </w:rPr>
        <w:t>On</w:t>
      </w:r>
      <w:r>
        <w:rPr>
          <w:color w:val="231F20"/>
          <w:spacing w:val="-1"/>
          <w:sz w:val="21"/>
        </w:rPr>
        <w:t xml:space="preserve"> </w:t>
      </w:r>
      <w:r>
        <w:rPr>
          <w:color w:val="231F20"/>
          <w:sz w:val="21"/>
        </w:rPr>
        <w:t>the</w:t>
      </w:r>
      <w:r>
        <w:rPr>
          <w:color w:val="231F20"/>
          <w:spacing w:val="-1"/>
          <w:sz w:val="21"/>
        </w:rPr>
        <w:t xml:space="preserve"> </w:t>
      </w:r>
      <w:r>
        <w:rPr>
          <w:color w:val="231F20"/>
          <w:sz w:val="21"/>
        </w:rPr>
        <w:t>first</w:t>
      </w:r>
      <w:r>
        <w:rPr>
          <w:color w:val="231F20"/>
          <w:spacing w:val="-1"/>
          <w:sz w:val="21"/>
        </w:rPr>
        <w:t xml:space="preserve"> </w:t>
      </w:r>
      <w:r>
        <w:rPr>
          <w:color w:val="231F20"/>
          <w:sz w:val="21"/>
        </w:rPr>
        <w:t>day,</w:t>
      </w:r>
      <w:r>
        <w:rPr>
          <w:color w:val="231F20"/>
          <w:spacing w:val="-1"/>
          <w:sz w:val="21"/>
        </w:rPr>
        <w:t xml:space="preserve"> </w:t>
      </w:r>
      <w:r>
        <w:rPr>
          <w:color w:val="231F20"/>
          <w:sz w:val="21"/>
        </w:rPr>
        <w:t>I</w:t>
      </w:r>
      <w:r>
        <w:rPr>
          <w:color w:val="231F20"/>
          <w:spacing w:val="-1"/>
          <w:sz w:val="21"/>
        </w:rPr>
        <w:t xml:space="preserve"> </w:t>
      </w:r>
      <w:r>
        <w:rPr>
          <w:color w:val="231F20"/>
          <w:sz w:val="21"/>
        </w:rPr>
        <w:t>set</w:t>
      </w:r>
      <w:r>
        <w:rPr>
          <w:color w:val="231F20"/>
          <w:spacing w:val="-1"/>
          <w:sz w:val="21"/>
        </w:rPr>
        <w:t xml:space="preserve"> </w:t>
      </w:r>
      <w:r>
        <w:rPr>
          <w:color w:val="231F20"/>
          <w:sz w:val="21"/>
        </w:rPr>
        <w:t>off</w:t>
      </w:r>
      <w:r>
        <w:rPr>
          <w:color w:val="231F20"/>
          <w:spacing w:val="-1"/>
          <w:sz w:val="21"/>
        </w:rPr>
        <w:t xml:space="preserve"> </w:t>
      </w:r>
      <w:r>
        <w:rPr>
          <w:color w:val="231F20"/>
          <w:sz w:val="21"/>
        </w:rPr>
        <w:t>to</w:t>
      </w:r>
      <w:r>
        <w:rPr>
          <w:color w:val="231F20"/>
          <w:spacing w:val="-1"/>
          <w:sz w:val="21"/>
        </w:rPr>
        <w:t xml:space="preserve"> </w:t>
      </w:r>
      <w:r>
        <w:rPr>
          <w:color w:val="231F20"/>
          <w:sz w:val="21"/>
        </w:rPr>
        <w:t>the</w:t>
      </w:r>
      <w:r>
        <w:rPr>
          <w:color w:val="231F20"/>
          <w:spacing w:val="-1"/>
          <w:sz w:val="21"/>
        </w:rPr>
        <w:t xml:space="preserve"> </w:t>
      </w:r>
      <w:r>
        <w:rPr>
          <w:color w:val="231F20"/>
          <w:sz w:val="21"/>
        </w:rPr>
        <w:t>games</w:t>
      </w:r>
      <w:r>
        <w:rPr>
          <w:color w:val="231F20"/>
          <w:spacing w:val="-1"/>
          <w:sz w:val="21"/>
        </w:rPr>
        <w:t xml:space="preserve"> </w:t>
      </w:r>
      <w:r>
        <w:rPr>
          <w:color w:val="231F20"/>
          <w:sz w:val="21"/>
        </w:rPr>
        <w:t>early</w:t>
      </w:r>
      <w:r>
        <w:rPr>
          <w:color w:val="231F20"/>
          <w:spacing w:val="-1"/>
          <w:sz w:val="21"/>
        </w:rPr>
        <w:t xml:space="preserve"> </w:t>
      </w:r>
      <w:r>
        <w:rPr>
          <w:color w:val="231F20"/>
          <w:sz w:val="21"/>
        </w:rPr>
        <w:t>with</w:t>
      </w:r>
      <w:r>
        <w:rPr>
          <w:color w:val="231F20"/>
          <w:spacing w:val="-1"/>
          <w:sz w:val="21"/>
        </w:rPr>
        <w:t xml:space="preserve"> </w:t>
      </w:r>
      <w:r>
        <w:rPr>
          <w:color w:val="231F20"/>
          <w:sz w:val="21"/>
        </w:rPr>
        <w:t>my</w:t>
      </w:r>
      <w:r>
        <w:rPr>
          <w:color w:val="231F20"/>
          <w:spacing w:val="-1"/>
          <w:sz w:val="21"/>
        </w:rPr>
        <w:t xml:space="preserve"> </w:t>
      </w:r>
      <w:r>
        <w:rPr>
          <w:color w:val="231F20"/>
          <w:sz w:val="21"/>
        </w:rPr>
        <w:t>friend</w:t>
      </w:r>
      <w:r>
        <w:rPr>
          <w:color w:val="231F20"/>
          <w:spacing w:val="-1"/>
          <w:sz w:val="21"/>
        </w:rPr>
        <w:t xml:space="preserve"> </w:t>
      </w:r>
      <w:r>
        <w:rPr>
          <w:color w:val="231F20"/>
          <w:sz w:val="21"/>
        </w:rPr>
        <w:t xml:space="preserve">Burin. I saw a lot of people wearing </w:t>
      </w:r>
      <w:r>
        <w:rPr>
          <w:b/>
          <w:color w:val="231F20"/>
          <w:sz w:val="21"/>
        </w:rPr>
        <w:t xml:space="preserve">fancy </w:t>
      </w:r>
      <w:r>
        <w:rPr>
          <w:color w:val="231F20"/>
          <w:sz w:val="21"/>
        </w:rPr>
        <w:t>Mongolian robes. Some were feeding their horses, some were practising archery, and others were chatting or taking photographs. Burin told me that Mongolians travel every year from near and far to attend the festival, just as their ancestors had done for centuries.</w:t>
      </w:r>
    </w:p>
    <w:p w14:paraId="0FCD7146">
      <w:pPr>
        <w:pStyle w:val="11"/>
        <w:spacing w:before="3"/>
        <w:rPr>
          <w:sz w:val="24"/>
        </w:rPr>
      </w:pPr>
    </w:p>
    <w:p w14:paraId="5AFE6B7D">
      <w:pPr>
        <w:spacing w:before="0" w:line="278" w:lineRule="auto"/>
        <w:ind w:left="1735" w:right="76" w:firstLine="0"/>
        <w:jc w:val="left"/>
        <w:rPr>
          <w:sz w:val="21"/>
        </w:rPr>
      </w:pPr>
      <w:r>
        <w:rPr>
          <w:color w:val="231F20"/>
          <w:sz w:val="21"/>
        </w:rPr>
        <w:t>After the opening ceremony and some amazing performances,</w:t>
      </w:r>
      <w:r>
        <w:rPr>
          <w:color w:val="231F20"/>
          <w:spacing w:val="80"/>
          <w:sz w:val="21"/>
        </w:rPr>
        <w:t xml:space="preserve"> </w:t>
      </w:r>
      <w:r>
        <w:rPr>
          <w:color w:val="231F20"/>
          <w:sz w:val="21"/>
        </w:rPr>
        <w:t xml:space="preserve">the wrestling competition began. Mongolian wrestling is different from the wrestling in the Olympic Games. There are no rounds, and wrestlers are not separated by weight. The wrestler loses if any part of his body above his knee touches the ground. After singing some songs, the competitors danced onto the green field, waving their arms in the air as if they were </w:t>
      </w:r>
      <w:r>
        <w:rPr>
          <w:b/>
          <w:color w:val="231F20"/>
          <w:sz w:val="21"/>
        </w:rPr>
        <w:t>eagles</w:t>
      </w:r>
      <w:r>
        <w:rPr>
          <w:color w:val="231F20"/>
          <w:sz w:val="21"/>
        </w:rPr>
        <w:t>. I was quite moved by their show of strength and grace.</w:t>
      </w:r>
    </w:p>
    <w:p w14:paraId="2DD6CD38">
      <w:pPr>
        <w:pStyle w:val="11"/>
        <w:spacing w:before="3"/>
        <w:rPr>
          <w:sz w:val="24"/>
        </w:rPr>
      </w:pPr>
    </w:p>
    <w:p w14:paraId="7B176E00">
      <w:pPr>
        <w:spacing w:before="0" w:line="278" w:lineRule="auto"/>
        <w:ind w:left="1735" w:right="24" w:firstLine="0"/>
        <w:jc w:val="left"/>
        <w:rPr>
          <w:sz w:val="21"/>
        </w:rPr>
      </w:pPr>
      <w:r>
        <w:rPr>
          <w:color w:val="231F20"/>
          <w:sz w:val="21"/>
        </w:rPr>
        <w:t xml:space="preserve">I </w:t>
      </w:r>
      <w:r>
        <w:rPr>
          <w:b/>
          <w:color w:val="231F20"/>
          <w:sz w:val="21"/>
        </w:rPr>
        <w:t xml:space="preserve">absolutely </w:t>
      </w:r>
      <w:r>
        <w:rPr>
          <w:color w:val="231F20"/>
          <w:sz w:val="21"/>
        </w:rPr>
        <w:t>enjoyed the archery, too, but the horse races were my favourite part. However, I was surprised to see that the riders were boys and girls! I heard it is because children are lighter and the horses can run faster and farther. At first, I was a little worried about the children’s safety, but Burin said, “Don’t worry. They’ve been</w:t>
      </w:r>
      <w:r>
        <w:rPr>
          <w:color w:val="231F20"/>
          <w:spacing w:val="-1"/>
          <w:sz w:val="21"/>
        </w:rPr>
        <w:t xml:space="preserve"> </w:t>
      </w:r>
      <w:r>
        <w:rPr>
          <w:color w:val="231F20"/>
          <w:sz w:val="21"/>
        </w:rPr>
        <w:t>riding</w:t>
      </w:r>
      <w:r>
        <w:rPr>
          <w:color w:val="231F20"/>
          <w:spacing w:val="-1"/>
          <w:sz w:val="21"/>
        </w:rPr>
        <w:t xml:space="preserve"> </w:t>
      </w:r>
      <w:r>
        <w:rPr>
          <w:color w:val="231F20"/>
          <w:sz w:val="21"/>
        </w:rPr>
        <w:t>horses</w:t>
      </w:r>
      <w:r>
        <w:rPr>
          <w:color w:val="231F20"/>
          <w:spacing w:val="-1"/>
          <w:sz w:val="21"/>
        </w:rPr>
        <w:t xml:space="preserve"> </w:t>
      </w:r>
      <w:r>
        <w:rPr>
          <w:color w:val="231F20"/>
          <w:sz w:val="21"/>
        </w:rPr>
        <w:t>all</w:t>
      </w:r>
      <w:r>
        <w:rPr>
          <w:color w:val="231F20"/>
          <w:spacing w:val="-1"/>
          <w:sz w:val="21"/>
        </w:rPr>
        <w:t xml:space="preserve"> </w:t>
      </w:r>
      <w:r>
        <w:rPr>
          <w:color w:val="231F20"/>
          <w:sz w:val="21"/>
        </w:rPr>
        <w:t>their</w:t>
      </w:r>
      <w:r>
        <w:rPr>
          <w:color w:val="231F20"/>
          <w:spacing w:val="-1"/>
          <w:sz w:val="21"/>
        </w:rPr>
        <w:t xml:space="preserve"> </w:t>
      </w:r>
      <w:r>
        <w:rPr>
          <w:color w:val="231F20"/>
          <w:sz w:val="21"/>
        </w:rPr>
        <w:t>lives.</w:t>
      </w:r>
      <w:r>
        <w:rPr>
          <w:color w:val="231F20"/>
          <w:spacing w:val="-1"/>
          <w:sz w:val="21"/>
        </w:rPr>
        <w:t xml:space="preserve"> </w:t>
      </w:r>
      <w:r>
        <w:rPr>
          <w:color w:val="231F20"/>
          <w:sz w:val="21"/>
        </w:rPr>
        <w:t>They’ll</w:t>
      </w:r>
      <w:r>
        <w:rPr>
          <w:color w:val="231F20"/>
          <w:spacing w:val="-1"/>
          <w:sz w:val="21"/>
        </w:rPr>
        <w:t xml:space="preserve"> </w:t>
      </w:r>
      <w:r>
        <w:rPr>
          <w:color w:val="231F20"/>
          <w:sz w:val="21"/>
        </w:rPr>
        <w:t>be</w:t>
      </w:r>
      <w:r>
        <w:rPr>
          <w:color w:val="231F20"/>
          <w:spacing w:val="-1"/>
          <w:sz w:val="21"/>
        </w:rPr>
        <w:t xml:space="preserve"> </w:t>
      </w:r>
      <w:r>
        <w:rPr>
          <w:color w:val="231F20"/>
          <w:sz w:val="21"/>
        </w:rPr>
        <w:t>just</w:t>
      </w:r>
      <w:r>
        <w:rPr>
          <w:color w:val="231F20"/>
          <w:spacing w:val="-1"/>
          <w:sz w:val="21"/>
        </w:rPr>
        <w:t xml:space="preserve"> </w:t>
      </w:r>
      <w:r>
        <w:rPr>
          <w:color w:val="231F20"/>
          <w:sz w:val="21"/>
        </w:rPr>
        <w:t>fine.”</w:t>
      </w:r>
      <w:r>
        <w:rPr>
          <w:color w:val="231F20"/>
          <w:spacing w:val="-1"/>
          <w:sz w:val="21"/>
        </w:rPr>
        <w:t xml:space="preserve"> </w:t>
      </w:r>
      <w:r>
        <w:rPr>
          <w:color w:val="231F20"/>
          <w:sz w:val="21"/>
        </w:rPr>
        <w:t>That</w:t>
      </w:r>
      <w:r>
        <w:rPr>
          <w:color w:val="231F20"/>
          <w:spacing w:val="-1"/>
          <w:sz w:val="21"/>
        </w:rPr>
        <w:t xml:space="preserve"> </w:t>
      </w:r>
      <w:r>
        <w:rPr>
          <w:color w:val="231F20"/>
          <w:sz w:val="21"/>
        </w:rPr>
        <w:t>was</w:t>
      </w:r>
      <w:r>
        <w:rPr>
          <w:color w:val="231F20"/>
          <w:spacing w:val="-1"/>
          <w:sz w:val="21"/>
        </w:rPr>
        <w:t xml:space="preserve"> </w:t>
      </w:r>
      <w:r>
        <w:rPr>
          <w:color w:val="231F20"/>
          <w:sz w:val="21"/>
        </w:rPr>
        <w:t xml:space="preserve">the </w:t>
      </w:r>
      <w:r>
        <w:rPr>
          <w:b/>
          <w:color w:val="231F20"/>
          <w:sz w:val="21"/>
        </w:rPr>
        <w:t xml:space="preserve">moment </w:t>
      </w:r>
      <w:r>
        <w:rPr>
          <w:color w:val="231F20"/>
          <w:sz w:val="21"/>
        </w:rPr>
        <w:t>I started to understand why people say “Horses are at the heart of Mongolian culture”. ...</w:t>
      </w:r>
    </w:p>
    <w:p w14:paraId="20D95663">
      <w:pPr>
        <w:pStyle w:val="11"/>
        <w:spacing w:before="2"/>
        <w:rPr>
          <w:sz w:val="24"/>
        </w:rPr>
      </w:pPr>
    </w:p>
    <w:p w14:paraId="45505E9E">
      <w:pPr>
        <w:spacing w:before="0" w:line="278" w:lineRule="auto"/>
        <w:ind w:left="1735" w:right="0" w:firstLine="0"/>
        <w:jc w:val="left"/>
        <w:rPr>
          <w:sz w:val="21"/>
        </w:rPr>
      </w:pPr>
      <w:r>
        <w:rPr>
          <w:color w:val="231F20"/>
          <w:sz w:val="21"/>
        </w:rPr>
        <w:t xml:space="preserve">I’m finally back home now, feeling really tired, but celebrating Naadam with my friend was totally worth it. He invited me back for the winter to stay in a traditional Mongolian tent and eat hot </w:t>
      </w:r>
      <w:r>
        <w:rPr>
          <w:b/>
          <w:color w:val="231F20"/>
          <w:sz w:val="21"/>
        </w:rPr>
        <w:t>pot</w:t>
      </w:r>
      <w:r>
        <w:rPr>
          <w:color w:val="231F20"/>
          <w:sz w:val="21"/>
        </w:rPr>
        <w:t>. I can’t wait!</w:t>
      </w:r>
    </w:p>
    <w:p w14:paraId="70554AB4">
      <w:pPr>
        <w:spacing w:before="5" w:line="240" w:lineRule="auto"/>
        <w:rPr>
          <w:sz w:val="19"/>
        </w:rPr>
      </w:pPr>
      <w:r>
        <w:br w:type="column"/>
      </w:r>
    </w:p>
    <w:p w14:paraId="16C4A2DA">
      <w:pPr>
        <w:spacing w:before="0"/>
        <w:ind w:left="839" w:right="0" w:firstLine="0"/>
        <w:jc w:val="left"/>
        <w:rPr>
          <w:rFonts w:ascii="Tahoma"/>
          <w:sz w:val="18"/>
        </w:rPr>
      </w:pPr>
      <w:r>
        <w:rPr>
          <w:rFonts w:ascii="Tahoma"/>
          <w:color w:val="231F20"/>
          <w:sz w:val="18"/>
        </w:rPr>
        <w:t>Opening</w:t>
      </w:r>
      <w:r>
        <w:rPr>
          <w:rFonts w:ascii="Tahoma"/>
          <w:color w:val="231F20"/>
          <w:spacing w:val="-14"/>
          <w:sz w:val="18"/>
        </w:rPr>
        <w:t xml:space="preserve"> </w:t>
      </w:r>
      <w:r>
        <w:rPr>
          <w:rFonts w:ascii="Tahoma"/>
          <w:color w:val="231F20"/>
          <w:spacing w:val="-2"/>
          <w:sz w:val="18"/>
        </w:rPr>
        <w:t>Paragraph:</w:t>
      </w:r>
    </w:p>
    <w:p w14:paraId="230F15B1">
      <w:pPr>
        <w:spacing w:before="135" w:line="249" w:lineRule="auto"/>
        <w:ind w:left="839" w:right="1471" w:firstLine="0"/>
        <w:jc w:val="left"/>
        <w:rPr>
          <w:sz w:val="20"/>
        </w:rPr>
      </w:pPr>
      <w:r>
        <w:rPr>
          <w:color w:val="231F20"/>
          <w:sz w:val="20"/>
        </w:rPr>
        <w:t xml:space="preserve">State the topic </w:t>
      </w:r>
      <w:r>
        <w:rPr>
          <w:color w:val="231F20"/>
          <w:spacing w:val="-4"/>
          <w:sz w:val="20"/>
        </w:rPr>
        <w:t>(e.g.,</w:t>
      </w:r>
      <w:r>
        <w:rPr>
          <w:color w:val="231F20"/>
          <w:spacing w:val="-10"/>
          <w:sz w:val="20"/>
        </w:rPr>
        <w:t xml:space="preserve"> </w:t>
      </w:r>
      <w:r>
        <w:rPr>
          <w:color w:val="231F20"/>
          <w:spacing w:val="-4"/>
          <w:sz w:val="20"/>
        </w:rPr>
        <w:t>where,</w:t>
      </w:r>
      <w:r>
        <w:rPr>
          <w:color w:val="231F20"/>
          <w:spacing w:val="-10"/>
          <w:sz w:val="20"/>
        </w:rPr>
        <w:t xml:space="preserve"> </w:t>
      </w:r>
      <w:r>
        <w:rPr>
          <w:color w:val="231F20"/>
          <w:spacing w:val="-4"/>
          <w:sz w:val="20"/>
        </w:rPr>
        <w:t xml:space="preserve">when, </w:t>
      </w:r>
      <w:r>
        <w:rPr>
          <w:color w:val="231F20"/>
          <w:sz w:val="20"/>
        </w:rPr>
        <w:t>and with whom you</w:t>
      </w:r>
      <w:r>
        <w:rPr>
          <w:color w:val="231F20"/>
          <w:spacing w:val="-14"/>
          <w:sz w:val="20"/>
        </w:rPr>
        <w:t xml:space="preserve"> </w:t>
      </w:r>
      <w:r>
        <w:rPr>
          <w:color w:val="231F20"/>
          <w:sz w:val="20"/>
        </w:rPr>
        <w:t>celebrated</w:t>
      </w:r>
      <w:r>
        <w:rPr>
          <w:color w:val="231F20"/>
          <w:spacing w:val="-14"/>
          <w:sz w:val="20"/>
        </w:rPr>
        <w:t xml:space="preserve"> </w:t>
      </w:r>
      <w:r>
        <w:rPr>
          <w:color w:val="231F20"/>
          <w:sz w:val="20"/>
        </w:rPr>
        <w:t>the festival, and also your</w:t>
      </w:r>
      <w:r>
        <w:rPr>
          <w:color w:val="231F20"/>
          <w:spacing w:val="-14"/>
          <w:sz w:val="20"/>
        </w:rPr>
        <w:t xml:space="preserve"> </w:t>
      </w:r>
      <w:r>
        <w:rPr>
          <w:color w:val="231F20"/>
          <w:sz w:val="20"/>
        </w:rPr>
        <w:t>main</w:t>
      </w:r>
      <w:r>
        <w:rPr>
          <w:color w:val="231F20"/>
          <w:spacing w:val="-14"/>
          <w:sz w:val="20"/>
        </w:rPr>
        <w:t xml:space="preserve"> </w:t>
      </w:r>
      <w:r>
        <w:rPr>
          <w:color w:val="231F20"/>
          <w:sz w:val="20"/>
        </w:rPr>
        <w:t>feeling).</w:t>
      </w:r>
    </w:p>
    <w:p w14:paraId="4B9CE1D7">
      <w:pPr>
        <w:pStyle w:val="11"/>
        <w:rPr>
          <w:sz w:val="24"/>
        </w:rPr>
      </w:pPr>
    </w:p>
    <w:p w14:paraId="0EFB8CCE">
      <w:pPr>
        <w:pStyle w:val="11"/>
        <w:spacing w:before="11"/>
        <w:rPr>
          <w:sz w:val="27"/>
        </w:rPr>
      </w:pPr>
    </w:p>
    <w:p w14:paraId="11851EB5">
      <w:pPr>
        <w:spacing w:before="0" w:line="264" w:lineRule="auto"/>
        <w:ind w:left="839" w:right="2189" w:firstLine="0"/>
        <w:jc w:val="left"/>
        <w:rPr>
          <w:rFonts w:ascii="Tahoma"/>
          <w:sz w:val="18"/>
        </w:rPr>
      </w:pPr>
      <w:r>
        <w:rPr>
          <w:rFonts w:ascii="Tahoma"/>
          <w:color w:val="231F20"/>
          <w:w w:val="105"/>
          <w:sz w:val="18"/>
        </w:rPr>
        <w:t>First</w:t>
      </w:r>
      <w:r>
        <w:rPr>
          <w:rFonts w:ascii="Tahoma"/>
          <w:color w:val="231F20"/>
          <w:spacing w:val="-15"/>
          <w:w w:val="105"/>
          <w:sz w:val="18"/>
        </w:rPr>
        <w:t xml:space="preserve"> </w:t>
      </w:r>
      <w:r>
        <w:rPr>
          <w:rFonts w:ascii="Tahoma"/>
          <w:color w:val="231F20"/>
          <w:w w:val="105"/>
          <w:sz w:val="18"/>
        </w:rPr>
        <w:t xml:space="preserve">Body </w:t>
      </w:r>
      <w:r>
        <w:rPr>
          <w:rFonts w:ascii="Tahoma"/>
          <w:color w:val="231F20"/>
          <w:spacing w:val="-2"/>
          <w:w w:val="105"/>
          <w:sz w:val="18"/>
        </w:rPr>
        <w:t>Paragraph:</w:t>
      </w:r>
    </w:p>
    <w:p w14:paraId="50FB3969">
      <w:pPr>
        <w:spacing w:before="114" w:line="249" w:lineRule="auto"/>
        <w:ind w:left="839" w:right="1579" w:firstLine="0"/>
        <w:jc w:val="both"/>
        <w:rPr>
          <w:sz w:val="20"/>
        </w:rPr>
      </w:pPr>
      <w:r>
        <w:rPr>
          <w:color w:val="231F20"/>
          <w:spacing w:val="-2"/>
          <w:sz w:val="20"/>
        </w:rPr>
        <w:t>Describe</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start of</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festival</w:t>
      </w:r>
      <w:r>
        <w:rPr>
          <w:color w:val="231F20"/>
          <w:spacing w:val="-12"/>
          <w:sz w:val="20"/>
        </w:rPr>
        <w:t xml:space="preserve"> </w:t>
      </w:r>
      <w:r>
        <w:rPr>
          <w:color w:val="231F20"/>
          <w:spacing w:val="-2"/>
          <w:sz w:val="20"/>
        </w:rPr>
        <w:t xml:space="preserve">and </w:t>
      </w:r>
      <w:r>
        <w:rPr>
          <w:color w:val="231F20"/>
          <w:sz w:val="20"/>
        </w:rPr>
        <w:t>the</w:t>
      </w:r>
      <w:r>
        <w:rPr>
          <w:color w:val="231F20"/>
          <w:spacing w:val="-9"/>
          <w:sz w:val="20"/>
        </w:rPr>
        <w:t xml:space="preserve"> </w:t>
      </w:r>
      <w:r>
        <w:rPr>
          <w:color w:val="231F20"/>
          <w:spacing w:val="-2"/>
          <w:sz w:val="20"/>
        </w:rPr>
        <w:t>surroundings.</w:t>
      </w:r>
    </w:p>
    <w:p w14:paraId="1AD66DBA">
      <w:pPr>
        <w:pStyle w:val="11"/>
        <w:rPr>
          <w:sz w:val="24"/>
        </w:rPr>
      </w:pPr>
    </w:p>
    <w:p w14:paraId="37B77A70">
      <w:pPr>
        <w:pStyle w:val="11"/>
        <w:rPr>
          <w:sz w:val="24"/>
        </w:rPr>
      </w:pPr>
    </w:p>
    <w:p w14:paraId="1B2F8CD7">
      <w:pPr>
        <w:pStyle w:val="11"/>
        <w:rPr>
          <w:sz w:val="24"/>
        </w:rPr>
      </w:pPr>
    </w:p>
    <w:p w14:paraId="07E5C60D">
      <w:pPr>
        <w:spacing w:before="138" w:line="264" w:lineRule="auto"/>
        <w:ind w:left="839" w:right="1674" w:firstLine="0"/>
        <w:jc w:val="left"/>
        <w:rPr>
          <w:rFonts w:ascii="Tahoma"/>
          <w:sz w:val="18"/>
        </w:rPr>
      </w:pPr>
      <w:r>
        <w:rPr>
          <w:rFonts w:ascii="Tahoma"/>
          <w:color w:val="231F20"/>
          <w:sz w:val="18"/>
        </w:rPr>
        <w:t>Second</w:t>
      </w:r>
      <w:r>
        <w:rPr>
          <w:rFonts w:ascii="Tahoma"/>
          <w:color w:val="231F20"/>
          <w:spacing w:val="-15"/>
          <w:sz w:val="18"/>
        </w:rPr>
        <w:t xml:space="preserve"> </w:t>
      </w:r>
      <w:r>
        <w:rPr>
          <w:rFonts w:ascii="Tahoma"/>
          <w:color w:val="231F20"/>
          <w:sz w:val="18"/>
        </w:rPr>
        <w:t xml:space="preserve">Body </w:t>
      </w:r>
      <w:r>
        <w:rPr>
          <w:rFonts w:ascii="Tahoma"/>
          <w:color w:val="231F20"/>
          <w:spacing w:val="-2"/>
          <w:sz w:val="18"/>
        </w:rPr>
        <w:t>Paragraph:</w:t>
      </w:r>
    </w:p>
    <w:p w14:paraId="08A18BEC">
      <w:pPr>
        <w:spacing w:before="114" w:line="249" w:lineRule="auto"/>
        <w:ind w:left="839" w:right="1674" w:firstLine="0"/>
        <w:jc w:val="left"/>
        <w:rPr>
          <w:sz w:val="20"/>
        </w:rPr>
      </w:pPr>
      <w:r>
        <w:rPr>
          <w:color w:val="231F20"/>
          <w:sz w:val="20"/>
        </w:rPr>
        <w:t xml:space="preserve">Describe in </w:t>
      </w:r>
      <w:r>
        <w:rPr>
          <w:color w:val="231F20"/>
          <w:spacing w:val="-4"/>
          <w:sz w:val="20"/>
        </w:rPr>
        <w:t>detail</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 xml:space="preserve">festival </w:t>
      </w:r>
      <w:r>
        <w:rPr>
          <w:color w:val="231F20"/>
          <w:spacing w:val="-2"/>
          <w:sz w:val="20"/>
        </w:rPr>
        <w:t>activities.</w:t>
      </w:r>
    </w:p>
    <w:p w14:paraId="55005FBA">
      <w:pPr>
        <w:pStyle w:val="11"/>
        <w:rPr>
          <w:sz w:val="24"/>
        </w:rPr>
      </w:pPr>
    </w:p>
    <w:p w14:paraId="0FFF2C86">
      <w:pPr>
        <w:pStyle w:val="11"/>
        <w:rPr>
          <w:sz w:val="24"/>
        </w:rPr>
      </w:pPr>
    </w:p>
    <w:p w14:paraId="6E03CDE4">
      <w:pPr>
        <w:pStyle w:val="11"/>
        <w:rPr>
          <w:sz w:val="24"/>
        </w:rPr>
      </w:pPr>
    </w:p>
    <w:p w14:paraId="7EFB634F">
      <w:pPr>
        <w:pStyle w:val="11"/>
        <w:spacing w:before="2"/>
        <w:rPr>
          <w:sz w:val="34"/>
        </w:rPr>
      </w:pPr>
    </w:p>
    <w:p w14:paraId="56EFD4D7">
      <w:pPr>
        <w:spacing w:before="0" w:line="264" w:lineRule="auto"/>
        <w:ind w:left="839" w:right="2189" w:firstLine="0"/>
        <w:jc w:val="left"/>
        <w:rPr>
          <w:rFonts w:ascii="Tahoma"/>
          <w:sz w:val="18"/>
        </w:rPr>
      </w:pPr>
      <w:r>
        <w:rPr>
          <w:rFonts w:ascii="Tahoma"/>
          <w:color w:val="231F20"/>
          <w:w w:val="105"/>
          <w:sz w:val="18"/>
        </w:rPr>
        <w:t>Third</w:t>
      </w:r>
      <w:r>
        <w:rPr>
          <w:rFonts w:ascii="Tahoma"/>
          <w:color w:val="231F20"/>
          <w:spacing w:val="-17"/>
          <w:w w:val="105"/>
          <w:sz w:val="18"/>
        </w:rPr>
        <w:t xml:space="preserve"> </w:t>
      </w:r>
      <w:r>
        <w:rPr>
          <w:rFonts w:ascii="Tahoma"/>
          <w:color w:val="231F20"/>
          <w:w w:val="105"/>
          <w:sz w:val="18"/>
        </w:rPr>
        <w:t xml:space="preserve">Body </w:t>
      </w:r>
      <w:r>
        <w:rPr>
          <w:rFonts w:ascii="Tahoma"/>
          <w:color w:val="231F20"/>
          <w:spacing w:val="-2"/>
          <w:w w:val="105"/>
          <w:sz w:val="18"/>
        </w:rPr>
        <w:t>Paragraph:</w:t>
      </w:r>
    </w:p>
    <w:p w14:paraId="4DF342CE">
      <w:pPr>
        <w:spacing w:before="114" w:line="249" w:lineRule="auto"/>
        <w:ind w:left="839" w:right="1362" w:firstLine="0"/>
        <w:jc w:val="left"/>
        <w:rPr>
          <w:sz w:val="20"/>
        </w:rPr>
      </w:pPr>
      <w:r>
        <w:rPr>
          <w:color w:val="231F20"/>
          <w:sz w:val="20"/>
        </w:rPr>
        <w:t xml:space="preserve">Describe in detail </w:t>
      </w:r>
      <w:r>
        <w:rPr>
          <w:color w:val="231F20"/>
          <w:spacing w:val="-4"/>
          <w:sz w:val="20"/>
        </w:rPr>
        <w:t>the</w:t>
      </w:r>
      <w:r>
        <w:rPr>
          <w:color w:val="231F20"/>
          <w:spacing w:val="-10"/>
          <w:sz w:val="20"/>
        </w:rPr>
        <w:t xml:space="preserve"> </w:t>
      </w:r>
      <w:r>
        <w:rPr>
          <w:color w:val="231F20"/>
          <w:spacing w:val="-4"/>
          <w:sz w:val="20"/>
        </w:rPr>
        <w:t>festival</w:t>
      </w:r>
      <w:r>
        <w:rPr>
          <w:color w:val="231F20"/>
          <w:spacing w:val="-10"/>
          <w:sz w:val="20"/>
        </w:rPr>
        <w:t xml:space="preserve"> </w:t>
      </w:r>
      <w:r>
        <w:rPr>
          <w:color w:val="231F20"/>
          <w:spacing w:val="-4"/>
          <w:sz w:val="20"/>
        </w:rPr>
        <w:t>activities.</w:t>
      </w:r>
    </w:p>
    <w:p w14:paraId="4DFCEC20">
      <w:pPr>
        <w:pStyle w:val="11"/>
        <w:rPr>
          <w:sz w:val="24"/>
        </w:rPr>
      </w:pPr>
    </w:p>
    <w:p w14:paraId="1E059CED">
      <w:pPr>
        <w:pStyle w:val="11"/>
        <w:rPr>
          <w:sz w:val="24"/>
        </w:rPr>
      </w:pPr>
    </w:p>
    <w:p w14:paraId="5378AF65">
      <w:pPr>
        <w:pStyle w:val="11"/>
        <w:rPr>
          <w:sz w:val="24"/>
        </w:rPr>
      </w:pPr>
    </w:p>
    <w:p w14:paraId="7DB8EA69">
      <w:pPr>
        <w:spacing w:before="184"/>
        <w:ind w:left="839" w:right="0" w:firstLine="0"/>
        <w:jc w:val="left"/>
        <w:rPr>
          <w:rFonts w:ascii="Tahoma"/>
          <w:sz w:val="18"/>
        </w:rPr>
      </w:pPr>
      <w:r>
        <w:rPr>
          <w:rFonts w:ascii="Tahoma"/>
          <w:color w:val="231F20"/>
          <w:spacing w:val="-2"/>
          <w:w w:val="105"/>
          <w:sz w:val="18"/>
        </w:rPr>
        <w:t>Closing</w:t>
      </w:r>
      <w:r>
        <w:rPr>
          <w:rFonts w:ascii="Tahoma"/>
          <w:color w:val="231F20"/>
          <w:spacing w:val="-4"/>
          <w:w w:val="105"/>
          <w:sz w:val="18"/>
        </w:rPr>
        <w:t xml:space="preserve"> </w:t>
      </w:r>
      <w:r>
        <w:rPr>
          <w:rFonts w:ascii="Tahoma"/>
          <w:color w:val="231F20"/>
          <w:spacing w:val="-2"/>
          <w:w w:val="105"/>
          <w:sz w:val="18"/>
        </w:rPr>
        <w:t>Paragraph:</w:t>
      </w:r>
    </w:p>
    <w:p w14:paraId="0FF2F5B4">
      <w:pPr>
        <w:spacing w:before="134" w:line="249" w:lineRule="auto"/>
        <w:ind w:left="839" w:right="1758" w:firstLine="0"/>
        <w:jc w:val="left"/>
        <w:rPr>
          <w:sz w:val="20"/>
        </w:rPr>
      </w:pPr>
      <w:r>
        <w:rPr>
          <w:color w:val="231F20"/>
          <w:sz w:val="20"/>
        </w:rPr>
        <w:t xml:space="preserve">Give a brief </w:t>
      </w:r>
      <w:r>
        <w:rPr>
          <w:color w:val="231F20"/>
          <w:spacing w:val="-2"/>
          <w:sz w:val="20"/>
        </w:rPr>
        <w:t>summary</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the experience.</w:t>
      </w:r>
    </w:p>
    <w:p w14:paraId="3733CE3F">
      <w:pPr>
        <w:spacing w:after="0" w:line="249" w:lineRule="auto"/>
        <w:jc w:val="left"/>
        <w:rPr>
          <w:sz w:val="20"/>
        </w:rPr>
        <w:sectPr>
          <w:type w:val="continuous"/>
          <w:pgSz w:w="11910" w:h="16840"/>
          <w:pgMar w:top="1340" w:right="0" w:bottom="280" w:left="0" w:header="720" w:footer="720" w:gutter="0"/>
          <w:cols w:equalWidth="0" w:num="2">
            <w:col w:w="7922" w:space="40"/>
            <w:col w:w="3948"/>
          </w:cols>
        </w:sectPr>
      </w:pPr>
    </w:p>
    <w:p w14:paraId="329BA4A2">
      <w:pPr>
        <w:pStyle w:val="11"/>
        <w:rPr>
          <w:sz w:val="20"/>
        </w:rPr>
      </w:pPr>
    </w:p>
    <w:p w14:paraId="24ED31B7">
      <w:pPr>
        <w:pStyle w:val="11"/>
        <w:rPr>
          <w:sz w:val="20"/>
        </w:rPr>
      </w:pPr>
    </w:p>
    <w:p w14:paraId="3E8B2133">
      <w:pPr>
        <w:pStyle w:val="11"/>
        <w:rPr>
          <w:sz w:val="20"/>
        </w:rPr>
      </w:pPr>
    </w:p>
    <w:p w14:paraId="594CB977">
      <w:pPr>
        <w:pStyle w:val="11"/>
        <w:rPr>
          <w:sz w:val="20"/>
        </w:rPr>
      </w:pPr>
    </w:p>
    <w:p w14:paraId="6564202F">
      <w:pPr>
        <w:pStyle w:val="11"/>
        <w:rPr>
          <w:sz w:val="20"/>
        </w:rPr>
      </w:pPr>
    </w:p>
    <w:p w14:paraId="4147BEAF">
      <w:pPr>
        <w:pStyle w:val="11"/>
        <w:rPr>
          <w:sz w:val="20"/>
        </w:rPr>
      </w:pPr>
    </w:p>
    <w:p w14:paraId="734501D6">
      <w:pPr>
        <w:pStyle w:val="11"/>
        <w:rPr>
          <w:sz w:val="20"/>
        </w:rPr>
      </w:pPr>
    </w:p>
    <w:p w14:paraId="0C9D831B">
      <w:pPr>
        <w:pStyle w:val="11"/>
        <w:rPr>
          <w:sz w:val="20"/>
        </w:rPr>
      </w:pPr>
    </w:p>
    <w:p w14:paraId="3AF77BD1">
      <w:pPr>
        <w:pStyle w:val="11"/>
        <w:spacing w:before="5"/>
      </w:pPr>
    </w:p>
    <w:p w14:paraId="28F6CA2E">
      <w:pPr>
        <w:spacing w:before="1"/>
        <w:ind w:left="671" w:right="0" w:firstLine="0"/>
        <w:jc w:val="left"/>
        <w:rPr>
          <w:rFonts w:ascii="Tahoma"/>
          <w:sz w:val="20"/>
        </w:rPr>
      </w:pPr>
      <w:r>
        <w:rPr>
          <w:rFonts w:ascii="Tahoma"/>
          <w:color w:val="231F20"/>
          <w:w w:val="95"/>
          <w:sz w:val="20"/>
        </w:rPr>
        <w:t>8</w:t>
      </w:r>
    </w:p>
    <w:p w14:paraId="036C8BDC">
      <w:pPr>
        <w:spacing w:after="0"/>
        <w:jc w:val="left"/>
        <w:rPr>
          <w:rFonts w:ascii="Tahoma"/>
          <w:sz w:val="20"/>
        </w:rPr>
        <w:sectPr>
          <w:type w:val="continuous"/>
          <w:pgSz w:w="11910" w:h="16840"/>
          <w:pgMar w:top="1340" w:right="0" w:bottom="280" w:left="0" w:header="720" w:footer="720" w:gutter="0"/>
          <w:cols w:space="720" w:num="1"/>
        </w:sectPr>
      </w:pPr>
    </w:p>
    <w:p w14:paraId="27D17F0D">
      <w:pPr>
        <w:pStyle w:val="11"/>
        <w:rPr>
          <w:rFonts w:ascii="Tahoma"/>
          <w:sz w:val="20"/>
        </w:rPr>
      </w:pPr>
    </w:p>
    <w:p w14:paraId="576A15D2">
      <w:pPr>
        <w:pStyle w:val="11"/>
        <w:rPr>
          <w:rFonts w:ascii="Tahoma"/>
          <w:sz w:val="20"/>
        </w:rPr>
      </w:pPr>
    </w:p>
    <w:p w14:paraId="7458747E">
      <w:pPr>
        <w:pStyle w:val="11"/>
        <w:rPr>
          <w:rFonts w:ascii="Tahoma"/>
          <w:sz w:val="20"/>
        </w:rPr>
      </w:pPr>
    </w:p>
    <w:p w14:paraId="52335E3C">
      <w:pPr>
        <w:pStyle w:val="11"/>
        <w:rPr>
          <w:rFonts w:ascii="Tahoma"/>
          <w:sz w:val="20"/>
        </w:rPr>
      </w:pPr>
    </w:p>
    <w:p w14:paraId="16EFE657">
      <w:pPr>
        <w:pStyle w:val="11"/>
        <w:spacing w:before="11"/>
        <w:rPr>
          <w:rFonts w:ascii="Tahoma"/>
          <w:sz w:val="16"/>
        </w:rPr>
      </w:pPr>
    </w:p>
    <w:p w14:paraId="16C2F490">
      <w:pPr>
        <w:pStyle w:val="15"/>
        <w:numPr>
          <w:ilvl w:val="0"/>
          <w:numId w:val="4"/>
        </w:numPr>
        <w:tabs>
          <w:tab w:val="left" w:pos="2062"/>
        </w:tabs>
        <w:spacing w:before="108" w:after="0" w:line="240" w:lineRule="auto"/>
        <w:ind w:left="2062" w:right="0" w:hanging="305"/>
        <w:jc w:val="left"/>
        <w:rPr>
          <w:sz w:val="22"/>
        </w:rPr>
      </w:pPr>
      <w:r>
        <w:rPr>
          <w:color w:val="231F20"/>
          <w:spacing w:val="-2"/>
          <w:sz w:val="22"/>
        </w:rPr>
        <w:t>What</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“Naadam”</w:t>
      </w:r>
      <w:r>
        <w:rPr>
          <w:color w:val="231F20"/>
          <w:spacing w:val="-8"/>
          <w:sz w:val="22"/>
        </w:rPr>
        <w:t xml:space="preserve"> </w:t>
      </w:r>
      <w:r>
        <w:rPr>
          <w:color w:val="231F20"/>
          <w:spacing w:val="-2"/>
          <w:sz w:val="22"/>
        </w:rPr>
        <w:t>mean?</w:t>
      </w:r>
      <w:r>
        <w:rPr>
          <w:color w:val="231F20"/>
          <w:spacing w:val="-7"/>
          <w:sz w:val="22"/>
        </w:rPr>
        <w:t xml:space="preserve"> </w:t>
      </w:r>
      <w:r>
        <w:rPr>
          <w:color w:val="231F20"/>
          <w:spacing w:val="-2"/>
          <w:sz w:val="22"/>
        </w:rPr>
        <w:t>Which</w:t>
      </w:r>
      <w:r>
        <w:rPr>
          <w:color w:val="231F20"/>
          <w:spacing w:val="-8"/>
          <w:sz w:val="22"/>
        </w:rPr>
        <w:t xml:space="preserve"> </w:t>
      </w:r>
      <w:r>
        <w:rPr>
          <w:color w:val="231F20"/>
          <w:spacing w:val="-2"/>
          <w:sz w:val="22"/>
        </w:rPr>
        <w:t>events</w:t>
      </w:r>
      <w:r>
        <w:rPr>
          <w:color w:val="231F20"/>
          <w:spacing w:val="-8"/>
          <w:sz w:val="22"/>
        </w:rPr>
        <w:t xml:space="preserve"> </w:t>
      </w:r>
      <w:r>
        <w:rPr>
          <w:color w:val="231F20"/>
          <w:spacing w:val="-2"/>
          <w:sz w:val="22"/>
        </w:rPr>
        <w:t>does</w:t>
      </w:r>
      <w:r>
        <w:rPr>
          <w:color w:val="231F20"/>
          <w:spacing w:val="-7"/>
          <w:sz w:val="22"/>
        </w:rPr>
        <w:t xml:space="preserve"> </w:t>
      </w:r>
      <w:r>
        <w:rPr>
          <w:color w:val="231F20"/>
          <w:spacing w:val="-2"/>
          <w:sz w:val="22"/>
        </w:rPr>
        <w:t>it</w:t>
      </w:r>
      <w:r>
        <w:rPr>
          <w:color w:val="231F20"/>
          <w:spacing w:val="-8"/>
          <w:sz w:val="22"/>
        </w:rPr>
        <w:t xml:space="preserve"> </w:t>
      </w:r>
      <w:r>
        <w:rPr>
          <w:color w:val="231F20"/>
          <w:spacing w:val="-2"/>
          <w:sz w:val="22"/>
        </w:rPr>
        <w:t>include?</w:t>
      </w:r>
    </w:p>
    <w:p w14:paraId="4DD7D234">
      <w:pPr>
        <w:pStyle w:val="15"/>
        <w:numPr>
          <w:ilvl w:val="0"/>
          <w:numId w:val="4"/>
        </w:numPr>
        <w:tabs>
          <w:tab w:val="left" w:pos="2062"/>
        </w:tabs>
        <w:spacing w:before="89" w:after="0" w:line="240" w:lineRule="auto"/>
        <w:ind w:left="2062" w:right="0" w:hanging="305"/>
        <w:jc w:val="left"/>
        <w:rPr>
          <w:sz w:val="22"/>
        </w:rPr>
      </w:pPr>
      <w:r>
        <w:rPr>
          <w:color w:val="231F20"/>
          <w:spacing w:val="-2"/>
          <w:sz w:val="22"/>
        </w:rPr>
        <w:t>What</w:t>
      </w:r>
      <w:r>
        <w:rPr>
          <w:color w:val="231F20"/>
          <w:spacing w:val="-13"/>
          <w:sz w:val="22"/>
        </w:rPr>
        <w:t xml:space="preserve"> </w:t>
      </w:r>
      <w:r>
        <w:rPr>
          <w:color w:val="231F20"/>
          <w:spacing w:val="-2"/>
          <w:sz w:val="22"/>
        </w:rPr>
        <w:t>Naadam</w:t>
      </w:r>
      <w:r>
        <w:rPr>
          <w:color w:val="231F20"/>
          <w:spacing w:val="-13"/>
          <w:sz w:val="22"/>
        </w:rPr>
        <w:t xml:space="preserve"> </w:t>
      </w:r>
      <w:r>
        <w:rPr>
          <w:color w:val="231F20"/>
          <w:spacing w:val="-2"/>
          <w:sz w:val="22"/>
        </w:rPr>
        <w:t>Festival</w:t>
      </w:r>
      <w:r>
        <w:rPr>
          <w:color w:val="231F20"/>
          <w:spacing w:val="-13"/>
          <w:sz w:val="22"/>
        </w:rPr>
        <w:t xml:space="preserve"> </w:t>
      </w:r>
      <w:r>
        <w:rPr>
          <w:color w:val="231F20"/>
          <w:spacing w:val="-2"/>
          <w:sz w:val="22"/>
        </w:rPr>
        <w:t>customs</w:t>
      </w:r>
      <w:r>
        <w:rPr>
          <w:color w:val="231F20"/>
          <w:spacing w:val="-13"/>
          <w:sz w:val="22"/>
        </w:rPr>
        <w:t xml:space="preserve"> </w:t>
      </w:r>
      <w:r>
        <w:rPr>
          <w:color w:val="231F20"/>
          <w:spacing w:val="-2"/>
          <w:sz w:val="22"/>
        </w:rPr>
        <w:t>did</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learn</w:t>
      </w:r>
      <w:r>
        <w:rPr>
          <w:color w:val="231F20"/>
          <w:spacing w:val="-13"/>
          <w:sz w:val="22"/>
        </w:rPr>
        <w:t xml:space="preserve"> </w:t>
      </w:r>
      <w:r>
        <w:rPr>
          <w:color w:val="231F20"/>
          <w:spacing w:val="-2"/>
          <w:sz w:val="22"/>
        </w:rPr>
        <w:t>about?</w:t>
      </w:r>
    </w:p>
    <w:p w14:paraId="149B7BE1">
      <w:pPr>
        <w:pStyle w:val="15"/>
        <w:numPr>
          <w:ilvl w:val="0"/>
          <w:numId w:val="4"/>
        </w:numPr>
        <w:tabs>
          <w:tab w:val="left" w:pos="2062"/>
        </w:tabs>
        <w:spacing w:before="89" w:after="0" w:line="240" w:lineRule="auto"/>
        <w:ind w:left="2062" w:right="0" w:hanging="305"/>
        <w:jc w:val="left"/>
        <w:rPr>
          <w:sz w:val="22"/>
        </w:rPr>
      </w:pPr>
      <w:r>
        <w:rPr>
          <w:color w:val="231F20"/>
          <w:spacing w:val="-2"/>
          <w:sz w:val="22"/>
        </w:rPr>
        <w:t>What</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opinion</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most</w:t>
      </w:r>
      <w:r>
        <w:rPr>
          <w:color w:val="231F20"/>
          <w:spacing w:val="-8"/>
          <w:sz w:val="22"/>
        </w:rPr>
        <w:t xml:space="preserve"> </w:t>
      </w:r>
      <w:r>
        <w:rPr>
          <w:color w:val="231F20"/>
          <w:spacing w:val="-2"/>
          <w:sz w:val="22"/>
        </w:rPr>
        <w:t>impressive</w:t>
      </w:r>
      <w:r>
        <w:rPr>
          <w:color w:val="231F20"/>
          <w:spacing w:val="-7"/>
          <w:sz w:val="22"/>
        </w:rPr>
        <w:t xml:space="preserve"> </w:t>
      </w:r>
      <w:r>
        <w:rPr>
          <w:color w:val="231F20"/>
          <w:spacing w:val="-2"/>
          <w:sz w:val="22"/>
        </w:rPr>
        <w:t>thing</w:t>
      </w:r>
      <w:r>
        <w:rPr>
          <w:color w:val="231F20"/>
          <w:spacing w:val="-8"/>
          <w:sz w:val="22"/>
        </w:rPr>
        <w:t xml:space="preserve"> </w:t>
      </w:r>
      <w:r>
        <w:rPr>
          <w:color w:val="231F20"/>
          <w:spacing w:val="-2"/>
          <w:sz w:val="22"/>
        </w:rPr>
        <w:t>about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festival?</w:t>
      </w:r>
    </w:p>
    <w:p w14:paraId="0599061C">
      <w:pPr>
        <w:pStyle w:val="15"/>
        <w:numPr>
          <w:ilvl w:val="0"/>
          <w:numId w:val="4"/>
        </w:numPr>
        <w:tabs>
          <w:tab w:val="left" w:pos="2062"/>
        </w:tabs>
        <w:spacing w:before="90" w:after="0" w:line="240" w:lineRule="auto"/>
        <w:ind w:left="2062" w:right="0" w:hanging="305"/>
        <w:jc w:val="left"/>
        <w:rPr>
          <w:sz w:val="22"/>
        </w:rPr>
      </w:pPr>
      <w:r>
        <w:rPr>
          <w:color w:val="231F20"/>
          <w:spacing w:val="-2"/>
          <w:sz w:val="22"/>
        </w:rPr>
        <w:t>What</w:t>
      </w:r>
      <w:r>
        <w:rPr>
          <w:color w:val="231F20"/>
          <w:spacing w:val="-9"/>
          <w:sz w:val="22"/>
        </w:rPr>
        <w:t xml:space="preserve"> </w:t>
      </w:r>
      <w:r>
        <w:rPr>
          <w:color w:val="231F20"/>
          <w:spacing w:val="-2"/>
          <w:sz w:val="22"/>
        </w:rPr>
        <w:t>else</w:t>
      </w:r>
      <w:r>
        <w:rPr>
          <w:color w:val="231F20"/>
          <w:spacing w:val="-8"/>
          <w:sz w:val="22"/>
        </w:rPr>
        <w:t xml:space="preserve"> </w:t>
      </w:r>
      <w:r>
        <w:rPr>
          <w:color w:val="231F20"/>
          <w:spacing w:val="-2"/>
          <w:sz w:val="22"/>
        </w:rPr>
        <w:t>would</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like</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know</w:t>
      </w:r>
      <w:r>
        <w:rPr>
          <w:color w:val="231F20"/>
          <w:spacing w:val="-8"/>
          <w:sz w:val="22"/>
        </w:rPr>
        <w:t xml:space="preserve"> </w:t>
      </w:r>
      <w:r>
        <w:rPr>
          <w:color w:val="231F20"/>
          <w:spacing w:val="-2"/>
          <w:sz w:val="22"/>
        </w:rPr>
        <w:t>about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festival</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writer’s</w:t>
      </w:r>
      <w:r>
        <w:rPr>
          <w:color w:val="231F20"/>
          <w:spacing w:val="-8"/>
          <w:sz w:val="22"/>
        </w:rPr>
        <w:t xml:space="preserve"> </w:t>
      </w:r>
      <w:r>
        <w:rPr>
          <w:color w:val="231F20"/>
          <w:spacing w:val="-2"/>
          <w:sz w:val="22"/>
        </w:rPr>
        <w:t>experience?</w:t>
      </w:r>
    </w:p>
    <w:p w14:paraId="66736EF8">
      <w:pPr>
        <w:spacing w:before="196"/>
        <w:ind w:left="1757" w:right="0" w:firstLine="0"/>
        <w:jc w:val="left"/>
        <w:rPr>
          <w:rFonts w:ascii="Tahoma"/>
          <w:sz w:val="26"/>
        </w:rPr>
      </w:pPr>
      <w:r>
        <w:rPr>
          <w:rFonts w:ascii="Tahoma"/>
          <w:color w:val="8E3F4F"/>
          <w:sz w:val="26"/>
        </w:rPr>
        <w:t>Study</w:t>
      </w:r>
      <w:r>
        <w:rPr>
          <w:rFonts w:ascii="Tahoma"/>
          <w:color w:val="8E3F4F"/>
          <w:spacing w:val="-17"/>
          <w:sz w:val="26"/>
        </w:rPr>
        <w:t xml:space="preserve"> </w:t>
      </w:r>
      <w:r>
        <w:rPr>
          <w:rFonts w:ascii="Tahoma"/>
          <w:color w:val="8E3F4F"/>
          <w:sz w:val="26"/>
        </w:rPr>
        <w:t>the</w:t>
      </w:r>
      <w:r>
        <w:rPr>
          <w:rFonts w:ascii="Tahoma"/>
          <w:color w:val="8E3F4F"/>
          <w:spacing w:val="-17"/>
          <w:sz w:val="26"/>
        </w:rPr>
        <w:t xml:space="preserve"> </w:t>
      </w:r>
      <w:r>
        <w:rPr>
          <w:rFonts w:ascii="Tahoma"/>
          <w:color w:val="8E3F4F"/>
          <w:sz w:val="26"/>
        </w:rPr>
        <w:t>organisation</w:t>
      </w:r>
      <w:r>
        <w:rPr>
          <w:rFonts w:ascii="Tahoma"/>
          <w:color w:val="8E3F4F"/>
          <w:spacing w:val="-16"/>
          <w:sz w:val="26"/>
        </w:rPr>
        <w:t xml:space="preserve"> </w:t>
      </w:r>
      <w:r>
        <w:rPr>
          <w:rFonts w:ascii="Tahoma"/>
          <w:color w:val="8E3F4F"/>
          <w:sz w:val="26"/>
        </w:rPr>
        <w:t>and</w:t>
      </w:r>
      <w:r>
        <w:rPr>
          <w:rFonts w:ascii="Tahoma"/>
          <w:color w:val="8E3F4F"/>
          <w:spacing w:val="-17"/>
          <w:sz w:val="26"/>
        </w:rPr>
        <w:t xml:space="preserve"> </w:t>
      </w:r>
      <w:r>
        <w:rPr>
          <w:rFonts w:ascii="Tahoma"/>
          <w:color w:val="8E3F4F"/>
          <w:sz w:val="26"/>
        </w:rPr>
        <w:t>language</w:t>
      </w:r>
      <w:r>
        <w:rPr>
          <w:rFonts w:ascii="Tahoma"/>
          <w:color w:val="8E3F4F"/>
          <w:spacing w:val="-16"/>
          <w:sz w:val="26"/>
        </w:rPr>
        <w:t xml:space="preserve"> </w:t>
      </w:r>
      <w:r>
        <w:rPr>
          <w:rFonts w:ascii="Tahoma"/>
          <w:color w:val="8E3F4F"/>
          <w:spacing w:val="-2"/>
          <w:sz w:val="26"/>
        </w:rPr>
        <w:t>features.</w:t>
      </w:r>
    </w:p>
    <w:p w14:paraId="3BC34461">
      <w:pPr>
        <w:pStyle w:val="15"/>
        <w:numPr>
          <w:ilvl w:val="0"/>
          <w:numId w:val="5"/>
        </w:numPr>
        <w:tabs>
          <w:tab w:val="left" w:pos="2000"/>
        </w:tabs>
        <w:spacing w:before="122" w:after="0" w:line="240" w:lineRule="auto"/>
        <w:ind w:left="2000" w:right="0" w:hanging="243"/>
        <w:jc w:val="left"/>
        <w:rPr>
          <w:sz w:val="22"/>
        </w:rPr>
      </w:pPr>
      <w:r>
        <w:rPr>
          <w:color w:val="231F20"/>
          <w:spacing w:val="-2"/>
          <w:sz w:val="22"/>
        </w:rPr>
        <w:t>Read</w:t>
      </w:r>
      <w:r>
        <w:rPr>
          <w:color w:val="231F20"/>
          <w:spacing w:val="-13"/>
          <w:sz w:val="22"/>
        </w:rPr>
        <w:t xml:space="preserve"> </w:t>
      </w:r>
      <w:r>
        <w:rPr>
          <w:color w:val="231F20"/>
          <w:spacing w:val="-2"/>
          <w:sz w:val="22"/>
        </w:rPr>
        <w:t>the</w:t>
      </w:r>
      <w:r>
        <w:rPr>
          <w:color w:val="231F20"/>
          <w:spacing w:val="-12"/>
          <w:sz w:val="22"/>
        </w:rPr>
        <w:t xml:space="preserve"> </w:t>
      </w:r>
      <w:r>
        <w:rPr>
          <w:color w:val="231F20"/>
          <w:spacing w:val="-2"/>
          <w:sz w:val="22"/>
        </w:rPr>
        <w:t>sentence</w:t>
      </w:r>
      <w:r>
        <w:rPr>
          <w:color w:val="231F20"/>
          <w:spacing w:val="-12"/>
          <w:sz w:val="22"/>
        </w:rPr>
        <w:t xml:space="preserve"> </w:t>
      </w:r>
      <w:r>
        <w:rPr>
          <w:color w:val="231F20"/>
          <w:spacing w:val="-2"/>
          <w:sz w:val="22"/>
        </w:rPr>
        <w:t>patterns</w:t>
      </w:r>
      <w:r>
        <w:rPr>
          <w:color w:val="231F20"/>
          <w:spacing w:val="-12"/>
          <w:sz w:val="22"/>
        </w:rPr>
        <w:t xml:space="preserve"> </w:t>
      </w:r>
      <w:r>
        <w:rPr>
          <w:color w:val="231F20"/>
          <w:spacing w:val="-2"/>
          <w:sz w:val="22"/>
        </w:rPr>
        <w:t>below</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use</w:t>
      </w:r>
      <w:r>
        <w:rPr>
          <w:color w:val="231F20"/>
          <w:spacing w:val="-12"/>
          <w:sz w:val="22"/>
        </w:rPr>
        <w:t xml:space="preserve"> </w:t>
      </w:r>
      <w:r>
        <w:rPr>
          <w:color w:val="231F20"/>
          <w:spacing w:val="-2"/>
          <w:sz w:val="22"/>
        </w:rPr>
        <w:t>them</w:t>
      </w:r>
      <w:r>
        <w:rPr>
          <w:color w:val="231F20"/>
          <w:spacing w:val="-12"/>
          <w:sz w:val="22"/>
        </w:rPr>
        <w:t xml:space="preserve"> </w:t>
      </w:r>
      <w:r>
        <w:rPr>
          <w:color w:val="231F20"/>
          <w:spacing w:val="-2"/>
          <w:sz w:val="22"/>
        </w:rPr>
        <w:t>to</w:t>
      </w:r>
      <w:r>
        <w:rPr>
          <w:color w:val="231F20"/>
          <w:spacing w:val="-13"/>
          <w:sz w:val="22"/>
        </w:rPr>
        <w:t xml:space="preserve"> </w:t>
      </w:r>
      <w:r>
        <w:rPr>
          <w:color w:val="231F20"/>
          <w:spacing w:val="-2"/>
          <w:sz w:val="22"/>
        </w:rPr>
        <w:t>rewrite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opening</w:t>
      </w:r>
      <w:r>
        <w:rPr>
          <w:color w:val="231F20"/>
          <w:spacing w:val="-12"/>
          <w:sz w:val="22"/>
        </w:rPr>
        <w:t xml:space="preserve"> </w:t>
      </w:r>
      <w:r>
        <w:rPr>
          <w:color w:val="231F20"/>
          <w:spacing w:val="-2"/>
          <w:sz w:val="22"/>
        </w:rPr>
        <w:t>sentence</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article.</w:t>
      </w:r>
    </w:p>
    <w:p w14:paraId="10CBCD38">
      <w:pPr>
        <w:pStyle w:val="11"/>
        <w:spacing w:before="4"/>
        <w:rPr>
          <w:sz w:val="14"/>
        </w:rPr>
      </w:pPr>
    </w:p>
    <w:p w14:paraId="2A4B9AA7">
      <w:pPr>
        <w:pStyle w:val="15"/>
        <w:numPr>
          <w:ilvl w:val="0"/>
          <w:numId w:val="5"/>
        </w:numPr>
        <w:tabs>
          <w:tab w:val="left" w:pos="1999"/>
        </w:tabs>
        <w:spacing w:before="187" w:after="0" w:line="240" w:lineRule="auto"/>
        <w:ind w:left="1999" w:right="0" w:hanging="242"/>
        <w:jc w:val="left"/>
        <w:rPr>
          <w:sz w:val="22"/>
        </w:rPr>
      </w:pPr>
      <w:r>
        <w:rPr>
          <w:color w:val="231F20"/>
          <w:spacing w:val="-4"/>
          <w:sz w:val="22"/>
        </w:rPr>
        <w:t>Underline</w:t>
      </w:r>
      <w:r>
        <w:rPr>
          <w:color w:val="231F20"/>
          <w:spacing w:val="-8"/>
          <w:sz w:val="22"/>
        </w:rPr>
        <w:t xml:space="preserve"> </w:t>
      </w:r>
      <w:r>
        <w:rPr>
          <w:color w:val="231F20"/>
          <w:spacing w:val="-4"/>
          <w:sz w:val="22"/>
        </w:rPr>
        <w:t>the</w:t>
      </w:r>
      <w:r>
        <w:rPr>
          <w:color w:val="231F20"/>
          <w:spacing w:val="-8"/>
          <w:sz w:val="22"/>
        </w:rPr>
        <w:t xml:space="preserve"> </w:t>
      </w:r>
      <w:r>
        <w:rPr>
          <w:color w:val="231F20"/>
          <w:spacing w:val="-4"/>
          <w:sz w:val="22"/>
        </w:rPr>
        <w:t>sentences</w:t>
      </w:r>
      <w:r>
        <w:rPr>
          <w:color w:val="231F20"/>
          <w:spacing w:val="-8"/>
          <w:sz w:val="22"/>
        </w:rPr>
        <w:t xml:space="preserve"> </w:t>
      </w:r>
      <w:r>
        <w:rPr>
          <w:color w:val="231F20"/>
          <w:spacing w:val="-4"/>
          <w:sz w:val="22"/>
        </w:rPr>
        <w:t>that</w:t>
      </w:r>
      <w:r>
        <w:rPr>
          <w:color w:val="231F20"/>
          <w:spacing w:val="-8"/>
          <w:sz w:val="22"/>
        </w:rPr>
        <w:t xml:space="preserve"> </w:t>
      </w:r>
      <w:r>
        <w:rPr>
          <w:color w:val="231F20"/>
          <w:spacing w:val="-4"/>
          <w:sz w:val="22"/>
        </w:rPr>
        <w:t>describe</w:t>
      </w:r>
      <w:r>
        <w:rPr>
          <w:color w:val="231F20"/>
          <w:spacing w:val="-8"/>
          <w:sz w:val="22"/>
        </w:rPr>
        <w:t xml:space="preserve"> </w:t>
      </w:r>
      <w:r>
        <w:rPr>
          <w:color w:val="231F20"/>
          <w:spacing w:val="-4"/>
          <w:sz w:val="22"/>
        </w:rPr>
        <w:t>the</w:t>
      </w:r>
      <w:r>
        <w:rPr>
          <w:color w:val="231F20"/>
          <w:spacing w:val="-8"/>
          <w:sz w:val="22"/>
        </w:rPr>
        <w:t xml:space="preserve"> </w:t>
      </w:r>
      <w:r>
        <w:rPr>
          <w:color w:val="231F20"/>
          <w:spacing w:val="-4"/>
          <w:sz w:val="22"/>
        </w:rPr>
        <w:t>writer’s</w:t>
      </w:r>
      <w:r>
        <w:rPr>
          <w:color w:val="231F20"/>
          <w:spacing w:val="-8"/>
          <w:sz w:val="22"/>
        </w:rPr>
        <w:t xml:space="preserve"> </w:t>
      </w:r>
      <w:r>
        <w:rPr>
          <w:color w:val="231F20"/>
          <w:spacing w:val="-4"/>
          <w:sz w:val="22"/>
        </w:rPr>
        <w:t>feelings</w:t>
      </w:r>
      <w:r>
        <w:rPr>
          <w:color w:val="231F20"/>
          <w:spacing w:val="-8"/>
          <w:sz w:val="22"/>
        </w:rPr>
        <w:t xml:space="preserve"> </w:t>
      </w:r>
      <w:r>
        <w:rPr>
          <w:color w:val="231F20"/>
          <w:spacing w:val="-4"/>
          <w:sz w:val="22"/>
        </w:rPr>
        <w:t>and</w:t>
      </w:r>
      <w:r>
        <w:rPr>
          <w:color w:val="231F20"/>
          <w:spacing w:val="-8"/>
          <w:sz w:val="22"/>
        </w:rPr>
        <w:t xml:space="preserve"> </w:t>
      </w:r>
      <w:r>
        <w:rPr>
          <w:color w:val="231F20"/>
          <w:spacing w:val="-4"/>
          <w:sz w:val="22"/>
        </w:rPr>
        <w:t>emotions.</w:t>
      </w:r>
    </w:p>
    <w:p w14:paraId="285FDDE4">
      <w:pPr>
        <w:pStyle w:val="11"/>
        <w:spacing w:before="11"/>
        <w:rPr>
          <w:sz w:val="20"/>
        </w:rPr>
      </w:pPr>
    </w:p>
    <w:p w14:paraId="4A0A5BE6">
      <w:pPr>
        <w:spacing w:before="0" w:line="213" w:lineRule="auto"/>
        <w:ind w:left="1757" w:right="1294" w:firstLine="0"/>
        <w:jc w:val="left"/>
        <w:rPr>
          <w:rFonts w:ascii="Tahoma"/>
          <w:sz w:val="26"/>
        </w:rPr>
      </w:pPr>
      <w:r>
        <w:rPr>
          <w:rFonts w:ascii="Tahoma"/>
          <w:color w:val="8E3F4F"/>
          <w:sz w:val="26"/>
        </w:rPr>
        <w:t>Use</w:t>
      </w:r>
      <w:r>
        <w:rPr>
          <w:rFonts w:ascii="Tahoma"/>
          <w:color w:val="8E3F4F"/>
          <w:spacing w:val="-7"/>
          <w:sz w:val="26"/>
        </w:rPr>
        <w:t xml:space="preserve"> </w:t>
      </w:r>
      <w:r>
        <w:rPr>
          <w:rFonts w:ascii="Tahoma"/>
          <w:color w:val="8E3F4F"/>
          <w:sz w:val="26"/>
        </w:rPr>
        <w:t>what</w:t>
      </w:r>
      <w:r>
        <w:rPr>
          <w:rFonts w:ascii="Tahoma"/>
          <w:color w:val="8E3F4F"/>
          <w:spacing w:val="-7"/>
          <w:sz w:val="26"/>
        </w:rPr>
        <w:t xml:space="preserve"> </w:t>
      </w:r>
      <w:r>
        <w:rPr>
          <w:rFonts w:ascii="Tahoma"/>
          <w:color w:val="8E3F4F"/>
          <w:sz w:val="26"/>
        </w:rPr>
        <w:t>you</w:t>
      </w:r>
      <w:r>
        <w:rPr>
          <w:rFonts w:ascii="Tahoma"/>
          <w:color w:val="8E3F4F"/>
          <w:spacing w:val="-7"/>
          <w:sz w:val="26"/>
        </w:rPr>
        <w:t xml:space="preserve"> </w:t>
      </w:r>
      <w:r>
        <w:rPr>
          <w:rFonts w:ascii="Tahoma"/>
          <w:color w:val="8E3F4F"/>
          <w:sz w:val="26"/>
        </w:rPr>
        <w:t>have</w:t>
      </w:r>
      <w:r>
        <w:rPr>
          <w:rFonts w:ascii="Tahoma"/>
          <w:color w:val="8E3F4F"/>
          <w:spacing w:val="-7"/>
          <w:sz w:val="26"/>
        </w:rPr>
        <w:t xml:space="preserve"> </w:t>
      </w:r>
      <w:r>
        <w:rPr>
          <w:rFonts w:ascii="Tahoma"/>
          <w:color w:val="8E3F4F"/>
          <w:sz w:val="26"/>
        </w:rPr>
        <w:t>learnt</w:t>
      </w:r>
      <w:r>
        <w:rPr>
          <w:rFonts w:ascii="Tahoma"/>
          <w:color w:val="8E3F4F"/>
          <w:spacing w:val="-7"/>
          <w:sz w:val="26"/>
        </w:rPr>
        <w:t xml:space="preserve"> </w:t>
      </w:r>
      <w:r>
        <w:rPr>
          <w:rFonts w:ascii="Tahoma"/>
          <w:color w:val="8E3F4F"/>
          <w:sz w:val="26"/>
        </w:rPr>
        <w:t>to</w:t>
      </w:r>
      <w:r>
        <w:rPr>
          <w:rFonts w:ascii="Tahoma"/>
          <w:color w:val="8E3F4F"/>
          <w:spacing w:val="-7"/>
          <w:sz w:val="26"/>
        </w:rPr>
        <w:t xml:space="preserve"> </w:t>
      </w:r>
      <w:r>
        <w:rPr>
          <w:rFonts w:ascii="Tahoma"/>
          <w:color w:val="8E3F4F"/>
          <w:sz w:val="26"/>
        </w:rPr>
        <w:t>write</w:t>
      </w:r>
      <w:r>
        <w:rPr>
          <w:rFonts w:ascii="Tahoma"/>
          <w:color w:val="8E3F4F"/>
          <w:spacing w:val="-7"/>
          <w:sz w:val="26"/>
        </w:rPr>
        <w:t xml:space="preserve"> </w:t>
      </w:r>
      <w:r>
        <w:rPr>
          <w:rFonts w:ascii="Tahoma"/>
          <w:color w:val="8E3F4F"/>
          <w:sz w:val="26"/>
        </w:rPr>
        <w:t>about</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festival</w:t>
      </w:r>
      <w:r>
        <w:rPr>
          <w:rFonts w:ascii="Tahoma"/>
          <w:color w:val="8E3F4F"/>
          <w:spacing w:val="-7"/>
          <w:sz w:val="26"/>
        </w:rPr>
        <w:t xml:space="preserve"> </w:t>
      </w:r>
      <w:r>
        <w:rPr>
          <w:rFonts w:ascii="Tahoma"/>
          <w:color w:val="8E3F4F"/>
          <w:sz w:val="26"/>
        </w:rPr>
        <w:t>or</w:t>
      </w:r>
      <w:r>
        <w:rPr>
          <w:rFonts w:ascii="Tahoma"/>
          <w:color w:val="8E3F4F"/>
          <w:spacing w:val="-7"/>
          <w:sz w:val="26"/>
        </w:rPr>
        <w:t xml:space="preserve"> </w:t>
      </w:r>
      <w:r>
        <w:rPr>
          <w:rFonts w:ascii="Tahoma"/>
          <w:color w:val="8E3F4F"/>
          <w:sz w:val="26"/>
        </w:rPr>
        <w:t>a</w:t>
      </w:r>
      <w:r>
        <w:rPr>
          <w:rFonts w:ascii="Tahoma"/>
          <w:color w:val="8E3F4F"/>
          <w:spacing w:val="-7"/>
          <w:sz w:val="26"/>
        </w:rPr>
        <w:t xml:space="preserve"> </w:t>
      </w:r>
      <w:r>
        <w:rPr>
          <w:rFonts w:ascii="Tahoma"/>
          <w:color w:val="8E3F4F"/>
          <w:sz w:val="26"/>
        </w:rPr>
        <w:t>celebration</w:t>
      </w:r>
      <w:r>
        <w:rPr>
          <w:rFonts w:ascii="Tahoma"/>
          <w:color w:val="8E3F4F"/>
          <w:spacing w:val="-7"/>
          <w:sz w:val="26"/>
        </w:rPr>
        <w:t xml:space="preserve"> </w:t>
      </w:r>
      <w:r>
        <w:rPr>
          <w:rFonts w:ascii="Tahoma"/>
          <w:color w:val="8E3F4F"/>
          <w:sz w:val="26"/>
        </w:rPr>
        <w:t>you</w:t>
      </w:r>
      <w:r>
        <w:rPr>
          <w:rFonts w:ascii="Tahoma"/>
          <w:color w:val="8E3F4F"/>
          <w:spacing w:val="-7"/>
          <w:sz w:val="26"/>
        </w:rPr>
        <w:t xml:space="preserve"> </w:t>
      </w:r>
      <w:r>
        <w:rPr>
          <w:rFonts w:ascii="Tahoma"/>
          <w:color w:val="8E3F4F"/>
          <w:sz w:val="26"/>
        </w:rPr>
        <w:t xml:space="preserve">have </w:t>
      </w:r>
      <w:r>
        <w:rPr>
          <w:rFonts w:ascii="Tahoma"/>
          <w:color w:val="8E3F4F"/>
          <w:w w:val="105"/>
          <w:sz w:val="26"/>
        </w:rPr>
        <w:t>experienced</w:t>
      </w:r>
      <w:r>
        <w:rPr>
          <w:rFonts w:ascii="Tahoma"/>
          <w:color w:val="8E3F4F"/>
          <w:spacing w:val="-2"/>
          <w:w w:val="105"/>
          <w:sz w:val="26"/>
        </w:rPr>
        <w:t xml:space="preserve"> </w:t>
      </w:r>
      <w:r>
        <w:rPr>
          <w:rFonts w:ascii="Tahoma"/>
          <w:color w:val="8E3F4F"/>
          <w:w w:val="105"/>
          <w:sz w:val="26"/>
        </w:rPr>
        <w:t>recently.</w:t>
      </w:r>
    </w:p>
    <w:p w14:paraId="098BEFDB">
      <w:pPr>
        <w:pStyle w:val="15"/>
        <w:numPr>
          <w:ilvl w:val="0"/>
          <w:numId w:val="6"/>
        </w:numPr>
        <w:tabs>
          <w:tab w:val="left" w:pos="2001"/>
        </w:tabs>
        <w:spacing w:before="199" w:after="0" w:line="240" w:lineRule="auto"/>
        <w:ind w:left="2001" w:right="0" w:hanging="244"/>
        <w:jc w:val="left"/>
        <w:rPr>
          <w:sz w:val="22"/>
        </w:rPr>
      </w:pPr>
      <w:r>
        <mc:AlternateContent>
          <mc:Choice Requires="wpg">
            <w:drawing>
              <wp:anchor distT="0" distB="0" distL="0" distR="0" simplePos="0" relativeHeight="251846656" behindDoc="1" locked="0" layoutInCell="1" allowOverlap="1">
                <wp:simplePos x="0" y="0"/>
                <wp:positionH relativeFrom="page">
                  <wp:posOffset>1083310</wp:posOffset>
                </wp:positionH>
                <wp:positionV relativeFrom="paragraph">
                  <wp:posOffset>384810</wp:posOffset>
                </wp:positionV>
                <wp:extent cx="5735320" cy="3095625"/>
                <wp:effectExtent l="0" t="0" r="0" b="0"/>
                <wp:wrapNone/>
                <wp:docPr id="455" name="Group 455"/>
                <wp:cNvGraphicFramePr/>
                <a:graphic xmlns:a="http://schemas.openxmlformats.org/drawingml/2006/main">
                  <a:graphicData uri="http://schemas.microsoft.com/office/word/2010/wordprocessingGroup">
                    <wpg:wgp>
                      <wpg:cNvGrpSpPr/>
                      <wpg:grpSpPr>
                        <a:xfrm>
                          <a:off x="0" y="0"/>
                          <a:ext cx="5735320" cy="3095625"/>
                          <a:chOff x="0" y="0"/>
                          <a:chExt cx="5735320" cy="3095625"/>
                        </a:xfrm>
                      </wpg:grpSpPr>
                      <wps:wsp>
                        <wps:cNvPr id="456" name="Graphic 456"/>
                        <wps:cNvSpPr/>
                        <wps:spPr>
                          <a:xfrm>
                            <a:off x="12585" y="0"/>
                            <a:ext cx="5708015" cy="3095625"/>
                          </a:xfrm>
                          <a:custGeom>
                            <a:avLst/>
                            <a:gdLst/>
                            <a:ahLst/>
                            <a:cxnLst/>
                            <a:rect l="l" t="t" r="r" b="b"/>
                            <a:pathLst>
                              <a:path w="5708015" h="3095625">
                                <a:moveTo>
                                  <a:pt x="5635752" y="0"/>
                                </a:moveTo>
                                <a:lnTo>
                                  <a:pt x="72009" y="0"/>
                                </a:lnTo>
                                <a:lnTo>
                                  <a:pt x="30378" y="1125"/>
                                </a:lnTo>
                                <a:lnTo>
                                  <a:pt x="9001" y="9001"/>
                                </a:lnTo>
                                <a:lnTo>
                                  <a:pt x="1125" y="30378"/>
                                </a:lnTo>
                                <a:lnTo>
                                  <a:pt x="0" y="72009"/>
                                </a:lnTo>
                                <a:lnTo>
                                  <a:pt x="0" y="3023489"/>
                                </a:lnTo>
                                <a:lnTo>
                                  <a:pt x="1125" y="3065119"/>
                                </a:lnTo>
                                <a:lnTo>
                                  <a:pt x="9001" y="3086496"/>
                                </a:lnTo>
                                <a:lnTo>
                                  <a:pt x="30378" y="3094372"/>
                                </a:lnTo>
                                <a:lnTo>
                                  <a:pt x="72009" y="3095498"/>
                                </a:lnTo>
                                <a:lnTo>
                                  <a:pt x="5635752" y="3095498"/>
                                </a:lnTo>
                                <a:lnTo>
                                  <a:pt x="5677382" y="3094372"/>
                                </a:lnTo>
                                <a:lnTo>
                                  <a:pt x="5698759" y="3086496"/>
                                </a:lnTo>
                                <a:lnTo>
                                  <a:pt x="5706635" y="3065119"/>
                                </a:lnTo>
                                <a:lnTo>
                                  <a:pt x="5707761" y="3023489"/>
                                </a:lnTo>
                                <a:lnTo>
                                  <a:pt x="5707761" y="72009"/>
                                </a:lnTo>
                                <a:lnTo>
                                  <a:pt x="5706635" y="30378"/>
                                </a:lnTo>
                                <a:lnTo>
                                  <a:pt x="5698759" y="9001"/>
                                </a:lnTo>
                                <a:lnTo>
                                  <a:pt x="5677382" y="1125"/>
                                </a:lnTo>
                                <a:lnTo>
                                  <a:pt x="5635752" y="0"/>
                                </a:lnTo>
                                <a:close/>
                              </a:path>
                            </a:pathLst>
                          </a:custGeom>
                          <a:solidFill>
                            <a:srgbClr val="F8E9E8"/>
                          </a:solidFill>
                        </wps:spPr>
                        <wps:bodyPr wrap="square" lIns="0" tIns="0" rIns="0" bIns="0" rtlCol="0">
                          <a:noAutofit/>
                        </wps:bodyPr>
                      </wps:wsp>
                      <wps:wsp>
                        <wps:cNvPr id="457" name="Graphic 457"/>
                        <wps:cNvSpPr/>
                        <wps:spPr>
                          <a:xfrm>
                            <a:off x="0" y="317677"/>
                            <a:ext cx="5735320" cy="1270"/>
                          </a:xfrm>
                          <a:custGeom>
                            <a:avLst/>
                            <a:gdLst/>
                            <a:ahLst/>
                            <a:cxnLst/>
                            <a:rect l="l" t="t" r="r" b="b"/>
                            <a:pathLst>
                              <a:path w="5735320">
                                <a:moveTo>
                                  <a:pt x="0" y="0"/>
                                </a:moveTo>
                                <a:lnTo>
                                  <a:pt x="5734812" y="0"/>
                                </a:lnTo>
                              </a:path>
                            </a:pathLst>
                          </a:custGeom>
                          <a:ln w="25400">
                            <a:solidFill>
                              <a:srgbClr val="FFFFFF"/>
                            </a:solidFill>
                            <a:prstDash val="solid"/>
                          </a:ln>
                        </wps:spPr>
                        <wps:bodyPr wrap="square" lIns="0" tIns="0" rIns="0" bIns="0" rtlCol="0">
                          <a:noAutofit/>
                        </wps:bodyPr>
                      </wps:wsp>
                      <wps:wsp>
                        <wps:cNvPr id="458" name="Textbox 458"/>
                        <wps:cNvSpPr txBox="1"/>
                        <wps:spPr>
                          <a:xfrm>
                            <a:off x="0" y="0"/>
                            <a:ext cx="5735320" cy="3095625"/>
                          </a:xfrm>
                          <a:prstGeom prst="rect">
                            <a:avLst/>
                          </a:prstGeom>
                        </wps:spPr>
                        <wps:txbx>
                          <w:txbxContent>
                            <w:p w14:paraId="274D4AD2">
                              <w:pPr>
                                <w:spacing w:before="101"/>
                                <w:ind w:left="0" w:right="33" w:firstLine="0"/>
                                <w:jc w:val="center"/>
                                <w:rPr>
                                  <w:b/>
                                  <w:sz w:val="22"/>
                                </w:rPr>
                              </w:pPr>
                              <w:r>
                                <w:rPr>
                                  <w:b/>
                                  <w:color w:val="231F20"/>
                                  <w:spacing w:val="-2"/>
                                  <w:w w:val="90"/>
                                  <w:sz w:val="22"/>
                                </w:rPr>
                                <w:t>Outline</w:t>
                              </w:r>
                            </w:p>
                            <w:p w14:paraId="74946C08">
                              <w:pPr>
                                <w:spacing w:before="7" w:line="240" w:lineRule="auto"/>
                                <w:rPr>
                                  <w:b/>
                                  <w:sz w:val="24"/>
                                </w:rPr>
                              </w:pPr>
                            </w:p>
                            <w:p w14:paraId="59ED0EF2">
                              <w:pPr>
                                <w:tabs>
                                  <w:tab w:val="left" w:pos="5747"/>
                                </w:tabs>
                                <w:spacing w:before="0"/>
                                <w:ind w:left="0" w:right="32" w:firstLine="0"/>
                                <w:jc w:val="center"/>
                                <w:rPr>
                                  <w:sz w:val="22"/>
                                </w:rPr>
                              </w:pPr>
                              <w:r>
                                <w:rPr>
                                  <w:color w:val="231F20"/>
                                  <w:spacing w:val="-2"/>
                                  <w:sz w:val="22"/>
                                </w:rPr>
                                <w:t>The</w:t>
                              </w:r>
                              <w:r>
                                <w:rPr>
                                  <w:color w:val="231F20"/>
                                  <w:spacing w:val="-4"/>
                                  <w:sz w:val="22"/>
                                </w:rPr>
                                <w:t xml:space="preserve"> </w:t>
                              </w:r>
                              <w:r>
                                <w:rPr>
                                  <w:color w:val="231F20"/>
                                  <w:spacing w:val="-2"/>
                                  <w:sz w:val="22"/>
                                </w:rPr>
                                <w:t>name</w:t>
                              </w:r>
                              <w:r>
                                <w:rPr>
                                  <w:color w:val="231F20"/>
                                  <w:spacing w:val="-4"/>
                                  <w:sz w:val="22"/>
                                </w:rPr>
                                <w:t xml:space="preserve"> </w:t>
                              </w:r>
                              <w:r>
                                <w:rPr>
                                  <w:color w:val="231F20"/>
                                  <w:spacing w:val="-2"/>
                                  <w:sz w:val="22"/>
                                </w:rPr>
                                <w:t>of</w:t>
                              </w:r>
                              <w:r>
                                <w:rPr>
                                  <w:color w:val="231F20"/>
                                  <w:spacing w:val="-4"/>
                                  <w:sz w:val="22"/>
                                </w:rPr>
                                <w:t xml:space="preserve"> </w:t>
                              </w:r>
                              <w:r>
                                <w:rPr>
                                  <w:color w:val="231F20"/>
                                  <w:spacing w:val="-2"/>
                                  <w:sz w:val="22"/>
                                </w:rPr>
                                <w:t>the</w:t>
                              </w:r>
                              <w:r>
                                <w:rPr>
                                  <w:color w:val="231F20"/>
                                  <w:spacing w:val="-4"/>
                                  <w:sz w:val="22"/>
                                </w:rPr>
                                <w:t xml:space="preserve"> </w:t>
                              </w:r>
                              <w:r>
                                <w:rPr>
                                  <w:color w:val="231F20"/>
                                  <w:spacing w:val="-2"/>
                                  <w:sz w:val="22"/>
                                </w:rPr>
                                <w:t>festival/celebration:</w:t>
                              </w:r>
                              <w:r>
                                <w:rPr>
                                  <w:color w:val="231F20"/>
                                  <w:spacing w:val="-4"/>
                                  <w:sz w:val="22"/>
                                </w:rPr>
                                <w:t xml:space="preserve"> </w:t>
                              </w:r>
                              <w:r>
                                <w:rPr>
                                  <w:color w:val="231F20"/>
                                  <w:sz w:val="22"/>
                                  <w:u w:val="single" w:color="231F20"/>
                                </w:rPr>
                                <w:tab/>
                              </w:r>
                            </w:p>
                          </w:txbxContent>
                        </wps:txbx>
                        <wps:bodyPr wrap="square" lIns="0" tIns="0" rIns="0" bIns="0" rtlCol="0">
                          <a:noAutofit/>
                        </wps:bodyPr>
                      </wps:wsp>
                    </wpg:wgp>
                  </a:graphicData>
                </a:graphic>
              </wp:anchor>
            </w:drawing>
          </mc:Choice>
          <mc:Fallback>
            <w:pict>
              <v:group id="Group 455" o:spid="_x0000_s1026" o:spt="203" style="position:absolute;left:0pt;margin-left:85.3pt;margin-top:30.3pt;height:243.75pt;width:451.6pt;mso-position-horizontal-relative:page;z-index:-251469824;mso-width-relative:page;mso-height-relative:page;" coordsize="5735320,3095625" o:gfxdata="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">
                <o:lock v:ext="edit" aspectratio="f"/>
                <v:shape id="Graphic 456" o:spid="_x0000_s1026" o:spt="100" style="position:absolute;left:12585;top:0;height:3095625;width:5708015;" fillcolor="#F8E9E8" filled="t" stroked="f" coordsize="5708015,3095625" o:gfxdata="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AhfrsAAADc&#10;AAAADwAAAAAAAAABACAAAAAiAAAAZHJzL2Rvd25yZXYueG1sUEsBAhQAFAAAAAgAh07iQDMvBZ47&#10;AAAAOQAAABAAAAAAAAAAAQAgAAAACgEAAGRycy9zaGFwZXhtbC54bWxQSwUGAAAAAAYABgBbAQAA&#10;tAMAAAAA&#10;" path="m5635752,0l72009,0,30378,1125,9001,9001,1125,30378,0,72009,0,3023489,1125,3065119,9001,3086496,30378,3094372,72009,3095498,5635752,3095498,5677382,3094372,5698759,3086496,5706635,3065119,5707761,3023489,5707761,72009,5706635,30378,5698759,9001,5677382,1125,5635752,0xe">
                  <v:fill on="t" focussize="0,0"/>
                  <v:stroke on="f"/>
                  <v:imagedata o:title=""/>
                  <o:lock v:ext="edit" aspectratio="f"/>
                  <v:textbox inset="0mm,0mm,0mm,0mm"/>
                </v:shape>
                <v:shape id="Graphic 457" o:spid="_x0000_s1026" o:spt="100" style="position:absolute;left:0;top:317677;height:1270;width:5735320;" filled="f" stroked="t" coordsize="5735320,1" o:gfxdata="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g6I74A&#10;AADcAAAADwAAAAAAAAABACAAAAAiAAAAZHJzL2Rvd25yZXYueG1sUEsBAhQAFAAAAAgAh07iQDMv&#10;BZ47AAAAOQAAABAAAAAAAAAAAQAgAAAADQEAAGRycy9zaGFwZXhtbC54bWxQSwUGAAAAAAYABgBb&#10;AQAAtwMAAAAA&#10;" path="m0,0l5734812,0e">
                  <v:fill on="f" focussize="0,0"/>
                  <v:stroke weight="2pt" color="#FFFFFF" joinstyle="round"/>
                  <v:imagedata o:title=""/>
                  <o:lock v:ext="edit" aspectratio="f"/>
                  <v:textbox inset="0mm,0mm,0mm,0mm"/>
                </v:shape>
                <v:shape id="Textbox 458" o:spid="_x0000_s1026" o:spt="202" type="#_x0000_t202" style="position:absolute;left:0;top:0;height:3095625;width:5735320;" filled="f" stroked="f" coordsize="21600,21600" o:gfxdata="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r1v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74D4AD2">
                        <w:pPr>
                          <w:spacing w:before="101"/>
                          <w:ind w:left="0" w:right="33" w:firstLine="0"/>
                          <w:jc w:val="center"/>
                          <w:rPr>
                            <w:b/>
                            <w:sz w:val="22"/>
                          </w:rPr>
                        </w:pPr>
                        <w:r>
                          <w:rPr>
                            <w:b/>
                            <w:color w:val="231F20"/>
                            <w:spacing w:val="-2"/>
                            <w:w w:val="90"/>
                            <w:sz w:val="22"/>
                          </w:rPr>
                          <w:t>Outline</w:t>
                        </w:r>
                      </w:p>
                      <w:p w14:paraId="74946C08">
                        <w:pPr>
                          <w:spacing w:before="7" w:line="240" w:lineRule="auto"/>
                          <w:rPr>
                            <w:b/>
                            <w:sz w:val="24"/>
                          </w:rPr>
                        </w:pPr>
                      </w:p>
                      <w:p w14:paraId="59ED0EF2">
                        <w:pPr>
                          <w:tabs>
                            <w:tab w:val="left" w:pos="5747"/>
                          </w:tabs>
                          <w:spacing w:before="0"/>
                          <w:ind w:left="0" w:right="32" w:firstLine="0"/>
                          <w:jc w:val="center"/>
                          <w:rPr>
                            <w:sz w:val="22"/>
                          </w:rPr>
                        </w:pPr>
                        <w:r>
                          <w:rPr>
                            <w:color w:val="231F20"/>
                            <w:spacing w:val="-2"/>
                            <w:sz w:val="22"/>
                          </w:rPr>
                          <w:t>The</w:t>
                        </w:r>
                        <w:r>
                          <w:rPr>
                            <w:color w:val="231F20"/>
                            <w:spacing w:val="-4"/>
                            <w:sz w:val="22"/>
                          </w:rPr>
                          <w:t xml:space="preserve"> </w:t>
                        </w:r>
                        <w:r>
                          <w:rPr>
                            <w:color w:val="231F20"/>
                            <w:spacing w:val="-2"/>
                            <w:sz w:val="22"/>
                          </w:rPr>
                          <w:t>name</w:t>
                        </w:r>
                        <w:r>
                          <w:rPr>
                            <w:color w:val="231F20"/>
                            <w:spacing w:val="-4"/>
                            <w:sz w:val="22"/>
                          </w:rPr>
                          <w:t xml:space="preserve"> </w:t>
                        </w:r>
                        <w:r>
                          <w:rPr>
                            <w:color w:val="231F20"/>
                            <w:spacing w:val="-2"/>
                            <w:sz w:val="22"/>
                          </w:rPr>
                          <w:t>of</w:t>
                        </w:r>
                        <w:r>
                          <w:rPr>
                            <w:color w:val="231F20"/>
                            <w:spacing w:val="-4"/>
                            <w:sz w:val="22"/>
                          </w:rPr>
                          <w:t xml:space="preserve"> </w:t>
                        </w:r>
                        <w:r>
                          <w:rPr>
                            <w:color w:val="231F20"/>
                            <w:spacing w:val="-2"/>
                            <w:sz w:val="22"/>
                          </w:rPr>
                          <w:t>the</w:t>
                        </w:r>
                        <w:r>
                          <w:rPr>
                            <w:color w:val="231F20"/>
                            <w:spacing w:val="-4"/>
                            <w:sz w:val="22"/>
                          </w:rPr>
                          <w:t xml:space="preserve"> </w:t>
                        </w:r>
                        <w:r>
                          <w:rPr>
                            <w:color w:val="231F20"/>
                            <w:spacing w:val="-2"/>
                            <w:sz w:val="22"/>
                          </w:rPr>
                          <w:t>festival/celebration:</w:t>
                        </w:r>
                        <w:r>
                          <w:rPr>
                            <w:color w:val="231F20"/>
                            <w:spacing w:val="-4"/>
                            <w:sz w:val="22"/>
                          </w:rPr>
                          <w:t xml:space="preserve"> </w:t>
                        </w:r>
                        <w:r>
                          <w:rPr>
                            <w:color w:val="231F20"/>
                            <w:sz w:val="22"/>
                            <w:u w:val="single" w:color="231F20"/>
                          </w:rPr>
                          <w:tab/>
                        </w:r>
                      </w:p>
                    </w:txbxContent>
                  </v:textbox>
                </v:shape>
              </v:group>
            </w:pict>
          </mc:Fallback>
        </mc:AlternateContent>
      </w:r>
      <w:r>
        <w:rPr>
          <w:color w:val="231F20"/>
          <w:spacing w:val="-2"/>
          <w:sz w:val="22"/>
        </w:rPr>
        <w:t>Make</w:t>
      </w:r>
      <w:r>
        <w:rPr>
          <w:color w:val="231F20"/>
          <w:spacing w:val="-8"/>
          <w:sz w:val="22"/>
        </w:rPr>
        <w:t xml:space="preserve"> </w:t>
      </w:r>
      <w:r>
        <w:rPr>
          <w:color w:val="231F20"/>
          <w:spacing w:val="-2"/>
          <w:sz w:val="22"/>
        </w:rPr>
        <w:t>notes</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rPr>
        <w:t>your</w:t>
      </w:r>
      <w:r>
        <w:rPr>
          <w:color w:val="231F20"/>
          <w:spacing w:val="-8"/>
          <w:sz w:val="22"/>
        </w:rPr>
        <w:t xml:space="preserve"> </w:t>
      </w:r>
      <w:r>
        <w:rPr>
          <w:color w:val="231F20"/>
          <w:spacing w:val="-2"/>
          <w:sz w:val="22"/>
        </w:rPr>
        <w:t>ideas</w:t>
      </w:r>
      <w:r>
        <w:rPr>
          <w:color w:val="231F20"/>
          <w:spacing w:val="-8"/>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table</w:t>
      </w:r>
      <w:r>
        <w:rPr>
          <w:color w:val="231F20"/>
          <w:spacing w:val="-7"/>
          <w:sz w:val="22"/>
        </w:rPr>
        <w:t xml:space="preserve"> </w:t>
      </w:r>
      <w:r>
        <w:rPr>
          <w:color w:val="231F20"/>
          <w:spacing w:val="-2"/>
          <w:sz w:val="22"/>
        </w:rPr>
        <w:t>and</w:t>
      </w:r>
      <w:r>
        <w:rPr>
          <w:color w:val="231F20"/>
          <w:spacing w:val="-8"/>
          <w:sz w:val="22"/>
        </w:rPr>
        <w:t xml:space="preserve"> </w:t>
      </w:r>
      <w:r>
        <w:rPr>
          <w:color w:val="231F20"/>
          <w:spacing w:val="-2"/>
          <w:sz w:val="22"/>
        </w:rPr>
        <w:t>then</w:t>
      </w:r>
      <w:r>
        <w:rPr>
          <w:color w:val="231F20"/>
          <w:spacing w:val="-8"/>
          <w:sz w:val="22"/>
        </w:rPr>
        <w:t xml:space="preserve"> </w:t>
      </w:r>
      <w:r>
        <w:rPr>
          <w:color w:val="231F20"/>
          <w:spacing w:val="-2"/>
          <w:sz w:val="22"/>
        </w:rPr>
        <w:t>write</w:t>
      </w:r>
      <w:r>
        <w:rPr>
          <w:color w:val="231F20"/>
          <w:spacing w:val="-7"/>
          <w:sz w:val="22"/>
        </w:rPr>
        <w:t xml:space="preserve"> </w:t>
      </w:r>
      <w:r>
        <w:rPr>
          <w:color w:val="231F20"/>
          <w:spacing w:val="-2"/>
          <w:sz w:val="22"/>
        </w:rPr>
        <w:t>your</w:t>
      </w:r>
      <w:r>
        <w:rPr>
          <w:color w:val="231F20"/>
          <w:spacing w:val="-8"/>
          <w:sz w:val="22"/>
        </w:rPr>
        <w:t xml:space="preserve"> </w:t>
      </w:r>
      <w:r>
        <w:rPr>
          <w:color w:val="231F20"/>
          <w:spacing w:val="-2"/>
          <w:sz w:val="22"/>
        </w:rPr>
        <w:t>draft.</w:t>
      </w:r>
    </w:p>
    <w:p w14:paraId="3897A60C">
      <w:pPr>
        <w:pStyle w:val="11"/>
        <w:rPr>
          <w:sz w:val="20"/>
        </w:rPr>
      </w:pPr>
    </w:p>
    <w:p w14:paraId="30B32725">
      <w:pPr>
        <w:pStyle w:val="11"/>
        <w:rPr>
          <w:sz w:val="20"/>
        </w:rPr>
      </w:pPr>
    </w:p>
    <w:p w14:paraId="0A3253E9">
      <w:pPr>
        <w:pStyle w:val="11"/>
        <w:rPr>
          <w:sz w:val="20"/>
        </w:rPr>
      </w:pPr>
    </w:p>
    <w:p w14:paraId="2C1E182F">
      <w:pPr>
        <w:pStyle w:val="11"/>
        <w:rPr>
          <w:sz w:val="20"/>
        </w:rPr>
      </w:pPr>
    </w:p>
    <w:p w14:paraId="31DB4212">
      <w:pPr>
        <w:pStyle w:val="11"/>
        <w:spacing w:before="1"/>
        <w:rPr>
          <w:sz w:val="19"/>
        </w:rPr>
      </w:pPr>
    </w:p>
    <w:tbl>
      <w:tblPr>
        <w:tblStyle w:val="12"/>
        <w:tblW w:w="0" w:type="auto"/>
        <w:tblInd w:w="171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447"/>
        <w:gridCol w:w="2863"/>
        <w:gridCol w:w="3549"/>
        <w:gridCol w:w="2172"/>
      </w:tblGrid>
      <w:tr w14:paraId="28ED8DEA">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490" w:hRule="atLeast"/>
        </w:trPr>
        <w:tc>
          <w:tcPr>
            <w:tcW w:w="3310" w:type="dxa"/>
            <w:gridSpan w:val="2"/>
            <w:tcBorders>
              <w:left w:val="nil"/>
            </w:tcBorders>
          </w:tcPr>
          <w:p w14:paraId="51F4E88F">
            <w:pPr>
              <w:pStyle w:val="16"/>
              <w:spacing w:before="120"/>
              <w:ind w:left="426"/>
              <w:rPr>
                <w:b/>
                <w:sz w:val="22"/>
              </w:rPr>
            </w:pPr>
            <w:r>
              <w:rPr>
                <w:b/>
                <w:color w:val="231F20"/>
                <w:w w:val="80"/>
                <w:sz w:val="22"/>
              </w:rPr>
              <w:t>Main</w:t>
            </w:r>
            <w:r>
              <w:rPr>
                <w:b/>
                <w:color w:val="231F20"/>
                <w:spacing w:val="-6"/>
                <w:sz w:val="22"/>
              </w:rPr>
              <w:t xml:space="preserve"> </w:t>
            </w:r>
            <w:r>
              <w:rPr>
                <w:b/>
                <w:color w:val="231F20"/>
                <w:w w:val="80"/>
                <w:sz w:val="22"/>
              </w:rPr>
              <w:t>idea</w:t>
            </w:r>
            <w:r>
              <w:rPr>
                <w:b/>
                <w:color w:val="231F20"/>
                <w:spacing w:val="-5"/>
                <w:sz w:val="22"/>
              </w:rPr>
              <w:t xml:space="preserve"> </w:t>
            </w:r>
            <w:r>
              <w:rPr>
                <w:b/>
                <w:color w:val="231F20"/>
                <w:w w:val="80"/>
                <w:sz w:val="22"/>
              </w:rPr>
              <w:t>of</w:t>
            </w:r>
            <w:r>
              <w:rPr>
                <w:b/>
                <w:color w:val="231F20"/>
                <w:spacing w:val="-5"/>
                <w:sz w:val="22"/>
              </w:rPr>
              <w:t xml:space="preserve"> </w:t>
            </w:r>
            <w:r>
              <w:rPr>
                <w:b/>
                <w:color w:val="231F20"/>
                <w:w w:val="80"/>
                <w:sz w:val="22"/>
              </w:rPr>
              <w:t>each</w:t>
            </w:r>
            <w:r>
              <w:rPr>
                <w:b/>
                <w:color w:val="231F20"/>
                <w:spacing w:val="-6"/>
                <w:sz w:val="22"/>
              </w:rPr>
              <w:t xml:space="preserve"> </w:t>
            </w:r>
            <w:r>
              <w:rPr>
                <w:b/>
                <w:color w:val="231F20"/>
                <w:spacing w:val="-2"/>
                <w:w w:val="80"/>
                <w:sz w:val="22"/>
              </w:rPr>
              <w:t>paragraph</w:t>
            </w:r>
          </w:p>
        </w:tc>
        <w:tc>
          <w:tcPr>
            <w:tcW w:w="3549" w:type="dxa"/>
          </w:tcPr>
          <w:p w14:paraId="7BEF8565">
            <w:pPr>
              <w:pStyle w:val="16"/>
              <w:spacing w:before="120"/>
              <w:ind w:left="1414" w:right="1414"/>
              <w:jc w:val="center"/>
              <w:rPr>
                <w:b/>
                <w:sz w:val="22"/>
              </w:rPr>
            </w:pPr>
            <w:r>
              <w:rPr>
                <w:b/>
                <w:color w:val="231F20"/>
                <w:spacing w:val="-2"/>
                <w:w w:val="90"/>
                <w:sz w:val="22"/>
              </w:rPr>
              <w:t>Details</w:t>
            </w:r>
          </w:p>
        </w:tc>
        <w:tc>
          <w:tcPr>
            <w:tcW w:w="2172" w:type="dxa"/>
            <w:tcBorders>
              <w:right w:val="nil"/>
            </w:tcBorders>
          </w:tcPr>
          <w:p w14:paraId="2AEF232F">
            <w:pPr>
              <w:pStyle w:val="16"/>
              <w:spacing w:before="120"/>
              <w:ind w:left="691"/>
              <w:rPr>
                <w:b/>
                <w:sz w:val="22"/>
              </w:rPr>
            </w:pPr>
            <w:r>
              <w:rPr>
                <w:b/>
                <w:color w:val="231F20"/>
                <w:spacing w:val="-2"/>
                <w:w w:val="95"/>
                <w:sz w:val="22"/>
              </w:rPr>
              <w:t>Feelings</w:t>
            </w:r>
          </w:p>
        </w:tc>
      </w:tr>
      <w:tr w14:paraId="6EBFD486">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788" w:hRule="atLeast"/>
        </w:trPr>
        <w:tc>
          <w:tcPr>
            <w:tcW w:w="447" w:type="dxa"/>
            <w:tcBorders>
              <w:left w:val="nil"/>
            </w:tcBorders>
          </w:tcPr>
          <w:p w14:paraId="0E66DD93">
            <w:pPr>
              <w:pStyle w:val="16"/>
              <w:spacing w:before="6"/>
              <w:rPr>
                <w:sz w:val="22"/>
              </w:rPr>
            </w:pPr>
          </w:p>
          <w:p w14:paraId="11A94F08">
            <w:pPr>
              <w:pStyle w:val="16"/>
              <w:ind w:right="121"/>
              <w:jc w:val="right"/>
              <w:rPr>
                <w:sz w:val="22"/>
              </w:rPr>
            </w:pPr>
            <w:r>
              <w:rPr>
                <w:color w:val="231F20"/>
                <w:w w:val="99"/>
                <w:sz w:val="22"/>
              </w:rPr>
              <w:t>1</w:t>
            </w:r>
          </w:p>
        </w:tc>
        <w:tc>
          <w:tcPr>
            <w:tcW w:w="2863" w:type="dxa"/>
          </w:tcPr>
          <w:p w14:paraId="667B7492">
            <w:pPr>
              <w:pStyle w:val="16"/>
              <w:spacing w:before="6"/>
              <w:rPr>
                <w:sz w:val="22"/>
              </w:rPr>
            </w:pPr>
          </w:p>
          <w:p w14:paraId="13073919">
            <w:pPr>
              <w:pStyle w:val="16"/>
              <w:ind w:left="87"/>
              <w:rPr>
                <w:sz w:val="22"/>
              </w:rPr>
            </w:pPr>
            <w:r>
              <w:rPr>
                <w:color w:val="231F20"/>
                <w:spacing w:val="-8"/>
                <w:sz w:val="22"/>
              </w:rPr>
              <w:t>The</w:t>
            </w:r>
            <w:r>
              <w:rPr>
                <w:color w:val="231F20"/>
                <w:spacing w:val="-11"/>
                <w:sz w:val="22"/>
              </w:rPr>
              <w:t xml:space="preserve"> </w:t>
            </w:r>
            <w:r>
              <w:rPr>
                <w:color w:val="231F20"/>
                <w:spacing w:val="-8"/>
                <w:sz w:val="22"/>
              </w:rPr>
              <w:t>topic</w:t>
            </w:r>
            <w:r>
              <w:rPr>
                <w:color w:val="231F20"/>
                <w:spacing w:val="-10"/>
                <w:sz w:val="22"/>
              </w:rPr>
              <w:t xml:space="preserve"> </w:t>
            </w:r>
            <w:r>
              <w:rPr>
                <w:color w:val="231F20"/>
                <w:spacing w:val="-8"/>
                <w:sz w:val="22"/>
              </w:rPr>
              <w:t>and</w:t>
            </w:r>
            <w:r>
              <w:rPr>
                <w:color w:val="231F20"/>
                <w:spacing w:val="-10"/>
                <w:sz w:val="22"/>
              </w:rPr>
              <w:t xml:space="preserve"> </w:t>
            </w:r>
            <w:r>
              <w:rPr>
                <w:color w:val="231F20"/>
                <w:spacing w:val="-8"/>
                <w:sz w:val="22"/>
              </w:rPr>
              <w:t>my</w:t>
            </w:r>
            <w:r>
              <w:rPr>
                <w:color w:val="231F20"/>
                <w:spacing w:val="-10"/>
                <w:sz w:val="22"/>
              </w:rPr>
              <w:t xml:space="preserve"> </w:t>
            </w:r>
            <w:r>
              <w:rPr>
                <w:color w:val="231F20"/>
                <w:spacing w:val="-8"/>
                <w:sz w:val="22"/>
              </w:rPr>
              <w:t>feeling</w:t>
            </w:r>
          </w:p>
        </w:tc>
        <w:tc>
          <w:tcPr>
            <w:tcW w:w="3549" w:type="dxa"/>
          </w:tcPr>
          <w:p w14:paraId="3D93ACD7">
            <w:pPr>
              <w:pStyle w:val="16"/>
              <w:rPr>
                <w:rFonts w:ascii="Times New Roman"/>
                <w:sz w:val="22"/>
              </w:rPr>
            </w:pPr>
          </w:p>
        </w:tc>
        <w:tc>
          <w:tcPr>
            <w:tcW w:w="2172" w:type="dxa"/>
            <w:tcBorders>
              <w:right w:val="nil"/>
            </w:tcBorders>
          </w:tcPr>
          <w:p w14:paraId="56B9DDD2">
            <w:pPr>
              <w:pStyle w:val="16"/>
              <w:rPr>
                <w:rFonts w:ascii="Times New Roman"/>
                <w:sz w:val="22"/>
              </w:rPr>
            </w:pPr>
          </w:p>
        </w:tc>
      </w:tr>
      <w:tr w14:paraId="2FE4344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788" w:hRule="atLeast"/>
        </w:trPr>
        <w:tc>
          <w:tcPr>
            <w:tcW w:w="447" w:type="dxa"/>
            <w:tcBorders>
              <w:left w:val="nil"/>
            </w:tcBorders>
          </w:tcPr>
          <w:p w14:paraId="34809053">
            <w:pPr>
              <w:pStyle w:val="16"/>
              <w:spacing w:before="7"/>
              <w:rPr>
                <w:sz w:val="23"/>
              </w:rPr>
            </w:pPr>
          </w:p>
          <w:p w14:paraId="6B032C00">
            <w:pPr>
              <w:pStyle w:val="16"/>
              <w:spacing w:before="1"/>
              <w:ind w:right="121"/>
              <w:jc w:val="right"/>
              <w:rPr>
                <w:sz w:val="22"/>
              </w:rPr>
            </w:pPr>
            <w:r>
              <w:rPr>
                <w:color w:val="231F20"/>
                <w:w w:val="99"/>
                <w:sz w:val="22"/>
              </w:rPr>
              <w:t>2</w:t>
            </w:r>
          </w:p>
        </w:tc>
        <w:tc>
          <w:tcPr>
            <w:tcW w:w="2863" w:type="dxa"/>
          </w:tcPr>
          <w:p w14:paraId="7786E593">
            <w:pPr>
              <w:pStyle w:val="16"/>
              <w:spacing w:before="162" w:line="228" w:lineRule="auto"/>
              <w:ind w:left="87"/>
              <w:rPr>
                <w:sz w:val="22"/>
              </w:rPr>
            </w:pPr>
            <w:r>
              <w:rPr>
                <w:color w:val="231F20"/>
                <w:spacing w:val="-2"/>
                <w:sz w:val="22"/>
              </w:rPr>
              <w:t>How</w:t>
            </w:r>
            <w:r>
              <w:rPr>
                <w:color w:val="231F20"/>
                <w:spacing w:val="-14"/>
                <w:sz w:val="22"/>
              </w:rPr>
              <w:t xml:space="preserve"> </w:t>
            </w:r>
            <w:r>
              <w:rPr>
                <w:color w:val="231F20"/>
                <w:spacing w:val="-2"/>
                <w:sz w:val="22"/>
              </w:rPr>
              <w:t>I</w:t>
            </w:r>
            <w:r>
              <w:rPr>
                <w:color w:val="231F20"/>
                <w:spacing w:val="-13"/>
                <w:sz w:val="22"/>
              </w:rPr>
              <w:t xml:space="preserve"> </w:t>
            </w:r>
            <w:r>
              <w:rPr>
                <w:color w:val="231F20"/>
                <w:spacing w:val="-2"/>
                <w:sz w:val="22"/>
              </w:rPr>
              <w:t>prepared</w:t>
            </w:r>
            <w:r>
              <w:rPr>
                <w:color w:val="231F20"/>
                <w:spacing w:val="-13"/>
                <w:sz w:val="22"/>
              </w:rPr>
              <w:t xml:space="preserve"> </w:t>
            </w:r>
            <w:r>
              <w:rPr>
                <w:color w:val="231F20"/>
                <w:spacing w:val="-2"/>
                <w:sz w:val="22"/>
              </w:rPr>
              <w:t>for</w:t>
            </w:r>
            <w:r>
              <w:rPr>
                <w:color w:val="231F20"/>
                <w:spacing w:val="-14"/>
                <w:sz w:val="22"/>
              </w:rPr>
              <w:t xml:space="preserve"> </w:t>
            </w:r>
            <w:r>
              <w:rPr>
                <w:color w:val="231F20"/>
                <w:spacing w:val="-2"/>
                <w:sz w:val="22"/>
              </w:rPr>
              <w:t>the festival/celebration</w:t>
            </w:r>
          </w:p>
        </w:tc>
        <w:tc>
          <w:tcPr>
            <w:tcW w:w="3549" w:type="dxa"/>
          </w:tcPr>
          <w:p w14:paraId="27A2EB53">
            <w:pPr>
              <w:pStyle w:val="16"/>
              <w:rPr>
                <w:rFonts w:ascii="Times New Roman"/>
                <w:sz w:val="22"/>
              </w:rPr>
            </w:pPr>
          </w:p>
        </w:tc>
        <w:tc>
          <w:tcPr>
            <w:tcW w:w="2172" w:type="dxa"/>
            <w:tcBorders>
              <w:right w:val="nil"/>
            </w:tcBorders>
          </w:tcPr>
          <w:p w14:paraId="2B9A2842">
            <w:pPr>
              <w:pStyle w:val="16"/>
              <w:rPr>
                <w:rFonts w:ascii="Times New Roman"/>
                <w:sz w:val="22"/>
              </w:rPr>
            </w:pPr>
          </w:p>
        </w:tc>
      </w:tr>
      <w:tr w14:paraId="27D97F2A">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788" w:hRule="atLeast"/>
        </w:trPr>
        <w:tc>
          <w:tcPr>
            <w:tcW w:w="447" w:type="dxa"/>
            <w:tcBorders>
              <w:left w:val="nil"/>
            </w:tcBorders>
          </w:tcPr>
          <w:p w14:paraId="0B072819">
            <w:pPr>
              <w:pStyle w:val="16"/>
              <w:spacing w:before="5"/>
              <w:rPr>
                <w:sz w:val="24"/>
              </w:rPr>
            </w:pPr>
          </w:p>
          <w:p w14:paraId="6D1681F8">
            <w:pPr>
              <w:pStyle w:val="16"/>
              <w:ind w:right="121"/>
              <w:jc w:val="right"/>
              <w:rPr>
                <w:sz w:val="22"/>
              </w:rPr>
            </w:pPr>
            <w:r>
              <w:rPr>
                <w:color w:val="231F20"/>
                <w:w w:val="99"/>
                <w:sz w:val="22"/>
              </w:rPr>
              <w:t>3</w:t>
            </w:r>
          </w:p>
        </w:tc>
        <w:tc>
          <w:tcPr>
            <w:tcW w:w="2863" w:type="dxa"/>
          </w:tcPr>
          <w:p w14:paraId="08985899">
            <w:pPr>
              <w:pStyle w:val="16"/>
              <w:spacing w:before="171" w:line="228" w:lineRule="auto"/>
              <w:ind w:left="87"/>
              <w:rPr>
                <w:sz w:val="22"/>
              </w:rPr>
            </w:pPr>
            <w:r>
              <w:rPr>
                <w:color w:val="231F20"/>
                <w:sz w:val="22"/>
              </w:rPr>
              <w:t>The</w:t>
            </w:r>
            <w:r>
              <w:rPr>
                <w:color w:val="231F20"/>
                <w:spacing w:val="40"/>
                <w:sz w:val="22"/>
              </w:rPr>
              <w:t xml:space="preserve"> </w:t>
            </w:r>
            <w:r>
              <w:rPr>
                <w:color w:val="231F20"/>
                <w:sz w:val="22"/>
              </w:rPr>
              <w:t xml:space="preserve">festival/celebration </w:t>
            </w:r>
            <w:r>
              <w:rPr>
                <w:color w:val="231F20"/>
                <w:spacing w:val="-2"/>
                <w:sz w:val="22"/>
              </w:rPr>
              <w:t>activities</w:t>
            </w:r>
          </w:p>
        </w:tc>
        <w:tc>
          <w:tcPr>
            <w:tcW w:w="3549" w:type="dxa"/>
          </w:tcPr>
          <w:p w14:paraId="711534AF">
            <w:pPr>
              <w:pStyle w:val="16"/>
              <w:rPr>
                <w:rFonts w:ascii="Times New Roman"/>
                <w:sz w:val="22"/>
              </w:rPr>
            </w:pPr>
          </w:p>
        </w:tc>
        <w:tc>
          <w:tcPr>
            <w:tcW w:w="2172" w:type="dxa"/>
            <w:tcBorders>
              <w:right w:val="nil"/>
            </w:tcBorders>
          </w:tcPr>
          <w:p w14:paraId="3EA048E0">
            <w:pPr>
              <w:pStyle w:val="16"/>
              <w:rPr>
                <w:rFonts w:ascii="Times New Roman"/>
                <w:sz w:val="22"/>
              </w:rPr>
            </w:pPr>
          </w:p>
        </w:tc>
      </w:tr>
      <w:tr w14:paraId="7C5A8BDB">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55" w:hRule="atLeast"/>
        </w:trPr>
        <w:tc>
          <w:tcPr>
            <w:tcW w:w="447" w:type="dxa"/>
            <w:tcBorders>
              <w:left w:val="nil"/>
              <w:bottom w:val="nil"/>
            </w:tcBorders>
          </w:tcPr>
          <w:p w14:paraId="1D1F467C">
            <w:pPr>
              <w:pStyle w:val="16"/>
              <w:spacing w:before="10"/>
              <w:rPr>
                <w:sz w:val="24"/>
              </w:rPr>
            </w:pPr>
          </w:p>
          <w:p w14:paraId="5D1C3161">
            <w:pPr>
              <w:pStyle w:val="16"/>
              <w:ind w:right="121"/>
              <w:jc w:val="right"/>
              <w:rPr>
                <w:sz w:val="22"/>
              </w:rPr>
            </w:pPr>
            <w:r>
              <w:rPr>
                <w:color w:val="231F20"/>
                <w:w w:val="99"/>
                <w:sz w:val="22"/>
              </w:rPr>
              <w:t>4</w:t>
            </w:r>
          </w:p>
        </w:tc>
        <w:tc>
          <w:tcPr>
            <w:tcW w:w="2863" w:type="dxa"/>
            <w:tcBorders>
              <w:bottom w:val="nil"/>
            </w:tcBorders>
          </w:tcPr>
          <w:p w14:paraId="4B817C15">
            <w:pPr>
              <w:pStyle w:val="16"/>
              <w:spacing w:before="177" w:line="228" w:lineRule="auto"/>
              <w:ind w:left="87" w:right="288"/>
              <w:rPr>
                <w:sz w:val="22"/>
              </w:rPr>
            </w:pPr>
            <w:r>
              <w:rPr>
                <w:color w:val="231F20"/>
                <w:spacing w:val="-2"/>
                <w:sz w:val="22"/>
              </w:rPr>
              <w:t>A</w:t>
            </w:r>
            <w:r>
              <w:rPr>
                <w:color w:val="231F20"/>
                <w:spacing w:val="-14"/>
                <w:sz w:val="22"/>
              </w:rPr>
              <w:t xml:space="preserve"> </w:t>
            </w:r>
            <w:r>
              <w:rPr>
                <w:color w:val="231F20"/>
                <w:spacing w:val="-2"/>
                <w:sz w:val="22"/>
              </w:rPr>
              <w:t>summary</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my</w:t>
            </w:r>
            <w:r>
              <w:rPr>
                <w:color w:val="231F20"/>
                <w:spacing w:val="-14"/>
                <w:sz w:val="22"/>
              </w:rPr>
              <w:t xml:space="preserve"> </w:t>
            </w:r>
            <w:r>
              <w:rPr>
                <w:color w:val="231F20"/>
                <w:spacing w:val="-2"/>
                <w:sz w:val="22"/>
              </w:rPr>
              <w:t xml:space="preserve">festival/ </w:t>
            </w:r>
            <w:r>
              <w:rPr>
                <w:color w:val="231F20"/>
                <w:sz w:val="22"/>
              </w:rPr>
              <w:t>celebration experience</w:t>
            </w:r>
          </w:p>
        </w:tc>
        <w:tc>
          <w:tcPr>
            <w:tcW w:w="3549" w:type="dxa"/>
            <w:tcBorders>
              <w:bottom w:val="nil"/>
            </w:tcBorders>
          </w:tcPr>
          <w:p w14:paraId="5EBC0AD6">
            <w:pPr>
              <w:pStyle w:val="16"/>
              <w:rPr>
                <w:rFonts w:ascii="Times New Roman"/>
                <w:sz w:val="22"/>
              </w:rPr>
            </w:pPr>
          </w:p>
        </w:tc>
        <w:tc>
          <w:tcPr>
            <w:tcW w:w="2172" w:type="dxa"/>
            <w:tcBorders>
              <w:bottom w:val="nil"/>
              <w:right w:val="nil"/>
            </w:tcBorders>
          </w:tcPr>
          <w:p w14:paraId="0539F065">
            <w:pPr>
              <w:pStyle w:val="16"/>
              <w:rPr>
                <w:rFonts w:ascii="Times New Roman"/>
                <w:sz w:val="22"/>
              </w:rPr>
            </w:pPr>
          </w:p>
        </w:tc>
      </w:tr>
    </w:tbl>
    <w:p w14:paraId="309B4C60">
      <w:pPr>
        <w:pStyle w:val="11"/>
        <w:spacing w:before="9"/>
        <w:rPr>
          <w:sz w:val="8"/>
        </w:rPr>
      </w:pPr>
    </w:p>
    <w:p w14:paraId="02EE62ED">
      <w:pPr>
        <w:pStyle w:val="15"/>
        <w:numPr>
          <w:ilvl w:val="0"/>
          <w:numId w:val="6"/>
        </w:numPr>
        <w:tabs>
          <w:tab w:val="left" w:pos="1999"/>
        </w:tabs>
        <w:spacing w:before="108" w:after="0" w:line="240" w:lineRule="auto"/>
        <w:ind w:left="1999" w:right="0" w:hanging="244"/>
        <w:jc w:val="left"/>
        <w:rPr>
          <w:sz w:val="22"/>
        </w:rPr>
      </w:pPr>
      <w:r>
        <w:rPr>
          <w:color w:val="231F20"/>
          <w:spacing w:val="-2"/>
          <w:sz w:val="22"/>
        </w:rPr>
        <w:t>Exchange</w:t>
      </w:r>
      <w:r>
        <w:rPr>
          <w:color w:val="231F20"/>
          <w:spacing w:val="-11"/>
          <w:sz w:val="22"/>
        </w:rPr>
        <w:t xml:space="preserve"> </w:t>
      </w:r>
      <w:r>
        <w:rPr>
          <w:color w:val="231F20"/>
          <w:spacing w:val="-2"/>
          <w:sz w:val="22"/>
        </w:rPr>
        <w:t>drafts</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partner.</w:t>
      </w:r>
      <w:r>
        <w:rPr>
          <w:color w:val="231F20"/>
          <w:spacing w:val="-10"/>
          <w:sz w:val="22"/>
        </w:rPr>
        <w:t xml:space="preserve"> </w:t>
      </w:r>
      <w:r>
        <w:rPr>
          <w:color w:val="231F20"/>
          <w:spacing w:val="-2"/>
          <w:sz w:val="22"/>
        </w:rPr>
        <w:t>Use</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checklist</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give</w:t>
      </w:r>
      <w:r>
        <w:rPr>
          <w:color w:val="231F20"/>
          <w:spacing w:val="-11"/>
          <w:sz w:val="22"/>
        </w:rPr>
        <w:t xml:space="preserve"> </w:t>
      </w:r>
      <w:r>
        <w:rPr>
          <w:color w:val="231F20"/>
          <w:spacing w:val="-2"/>
          <w:sz w:val="22"/>
        </w:rPr>
        <w:t>feedback</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your</w:t>
      </w:r>
      <w:r>
        <w:rPr>
          <w:color w:val="231F20"/>
          <w:spacing w:val="-11"/>
          <w:sz w:val="22"/>
        </w:rPr>
        <w:t xml:space="preserve"> </w:t>
      </w:r>
      <w:r>
        <w:rPr>
          <w:color w:val="231F20"/>
          <w:spacing w:val="-2"/>
          <w:sz w:val="22"/>
        </w:rPr>
        <w:t>partner’s</w:t>
      </w:r>
      <w:r>
        <w:rPr>
          <w:color w:val="231F20"/>
          <w:spacing w:val="-10"/>
          <w:sz w:val="22"/>
        </w:rPr>
        <w:t xml:space="preserve"> </w:t>
      </w:r>
      <w:r>
        <w:rPr>
          <w:color w:val="231F20"/>
          <w:spacing w:val="-2"/>
          <w:sz w:val="22"/>
        </w:rPr>
        <w:t>draft.</w:t>
      </w:r>
    </w:p>
    <w:p w14:paraId="2F2DC978">
      <w:pPr>
        <w:pStyle w:val="11"/>
        <w:spacing w:before="123"/>
        <w:ind w:left="2325"/>
        <w:rPr>
          <w:rFonts w:ascii="Tahoma"/>
        </w:rPr>
      </w:pPr>
      <w:r>
        <mc:AlternateContent>
          <mc:Choice Requires="wps">
            <w:drawing>
              <wp:anchor distT="0" distB="0" distL="0" distR="0" simplePos="0" relativeHeight="251669504" behindDoc="0" locked="0" layoutInCell="1" allowOverlap="1">
                <wp:simplePos x="0" y="0"/>
                <wp:positionH relativeFrom="page">
                  <wp:posOffset>1277620</wp:posOffset>
                </wp:positionH>
                <wp:positionV relativeFrom="paragraph">
                  <wp:posOffset>104775</wp:posOffset>
                </wp:positionV>
                <wp:extent cx="123190" cy="106045"/>
                <wp:effectExtent l="0" t="0" r="0" b="0"/>
                <wp:wrapNone/>
                <wp:docPr id="459" name="Graphic 45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459" o:spid="_x0000_s1026" o:spt="100" style="position:absolute;left:0pt;margin-left:100.6pt;margin-top:8.25pt;height:8.35pt;width:9.7pt;mso-position-horizontal-relative:page;z-index:251669504;mso-width-relative:page;mso-height-relative:page;" fillcolor="#D26277" filled="t" stroked="f" coordsize="123189,106045" o:gfxdata="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BvW0nVAAAACQEAAA8AAAAAAAAAAQAgAAAAIgAAAGRycy9kb3du&#10;cmV2LnhtbFBLAQIUABQAAAAIAIdO4kDM6mD/OwIAAOkEAAAOAAAAAAAAAAEAIAAAACQBAABkcnMv&#10;ZTJvRG9jLnhtbFBLBQYAAAAABgAGAFkBAADRBQAAAAA=&#10;" path="m122936,0l42291,75310,0,61467,44958,105663,122936,0xe">
                <v:fill on="t" focussize="0,0"/>
                <v:stroke on="f"/>
                <v:imagedata o:title=""/>
                <o:lock v:ext="edit" aspectratio="f"/>
                <v:textbox inset="0mm,0mm,0mm,0mm"/>
              </v:shape>
            </w:pict>
          </mc:Fallback>
        </mc:AlternateContent>
      </w:r>
      <w:r>
        <w:rPr>
          <w:rFonts w:ascii="Tahoma"/>
          <w:color w:val="231F20"/>
        </w:rPr>
        <w:t>Is</w:t>
      </w:r>
      <w:r>
        <w:rPr>
          <w:rFonts w:ascii="Tahoma"/>
          <w:color w:val="231F20"/>
          <w:spacing w:val="24"/>
        </w:rPr>
        <w:t xml:space="preserve"> </w:t>
      </w:r>
      <w:r>
        <w:rPr>
          <w:rFonts w:ascii="Tahoma"/>
          <w:color w:val="231F20"/>
        </w:rPr>
        <w:t>the</w:t>
      </w:r>
      <w:r>
        <w:rPr>
          <w:rFonts w:ascii="Tahoma"/>
          <w:color w:val="231F20"/>
          <w:spacing w:val="25"/>
        </w:rPr>
        <w:t xml:space="preserve"> </w:t>
      </w:r>
      <w:r>
        <w:rPr>
          <w:rFonts w:ascii="Tahoma"/>
          <w:color w:val="231F20"/>
        </w:rPr>
        <w:t>writing</w:t>
      </w:r>
      <w:r>
        <w:rPr>
          <w:rFonts w:ascii="Tahoma"/>
          <w:color w:val="231F20"/>
          <w:spacing w:val="25"/>
        </w:rPr>
        <w:t xml:space="preserve"> </w:t>
      </w:r>
      <w:r>
        <w:rPr>
          <w:rFonts w:ascii="Tahoma"/>
          <w:color w:val="231F20"/>
        </w:rPr>
        <w:t>well-</w:t>
      </w:r>
      <w:r>
        <w:rPr>
          <w:rFonts w:ascii="Tahoma"/>
          <w:color w:val="231F20"/>
          <w:spacing w:val="-2"/>
        </w:rPr>
        <w:t>organised?</w:t>
      </w:r>
    </w:p>
    <w:p w14:paraId="40333432">
      <w:pPr>
        <w:pStyle w:val="11"/>
        <w:spacing w:before="95" w:line="326" w:lineRule="auto"/>
        <w:ind w:left="2325" w:right="3821"/>
        <w:rPr>
          <w:rFonts w:ascii="Tahoma"/>
        </w:rPr>
      </w:pPr>
      <w:r>
        <mc:AlternateContent>
          <mc:Choice Requires="wps">
            <w:drawing>
              <wp:anchor distT="0" distB="0" distL="0" distR="0" simplePos="0" relativeHeight="251670528" behindDoc="0" locked="0" layoutInCell="1" allowOverlap="1">
                <wp:simplePos x="0" y="0"/>
                <wp:positionH relativeFrom="page">
                  <wp:posOffset>1277620</wp:posOffset>
                </wp:positionH>
                <wp:positionV relativeFrom="paragraph">
                  <wp:posOffset>86995</wp:posOffset>
                </wp:positionV>
                <wp:extent cx="123190" cy="106045"/>
                <wp:effectExtent l="0" t="0" r="0" b="0"/>
                <wp:wrapNone/>
                <wp:docPr id="460" name="Graphic 46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BBC5"/>
                        </a:solidFill>
                      </wps:spPr>
                      <wps:bodyPr wrap="square" lIns="0" tIns="0" rIns="0" bIns="0" rtlCol="0">
                        <a:noAutofit/>
                      </wps:bodyPr>
                    </wps:wsp>
                  </a:graphicData>
                </a:graphic>
              </wp:anchor>
            </w:drawing>
          </mc:Choice>
          <mc:Fallback>
            <w:pict>
              <v:shape id="Graphic 460" o:spid="_x0000_s1026" o:spt="100" style="position:absolute;left:0pt;margin-left:100.6pt;margin-top:6.85pt;height:8.35pt;width:9.7pt;mso-position-horizontal-relative:page;z-index:251670528;mso-width-relative:page;mso-height-relative:page;" fillcolor="#00BBC5" filled="t" stroked="f" coordsize="123189,106045" o:gfxdata="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o7rkNcAAAAJAQAADwAAAAAAAAABACAAAAAiAAAAZHJzL2Rv&#10;d25yZXYueG1sUEsBAhQAFAAAAAgAh07iQGE7DCE7AgAA6QQAAA4AAAAAAAAAAQAgAAAAJgEAAGRy&#10;cy9lMm9Eb2MueG1sUEsFBgAAAAAGAAYAWQEAANM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1277620</wp:posOffset>
                </wp:positionH>
                <wp:positionV relativeFrom="paragraph">
                  <wp:posOffset>315595</wp:posOffset>
                </wp:positionV>
                <wp:extent cx="123190" cy="106045"/>
                <wp:effectExtent l="0" t="0" r="0" b="0"/>
                <wp:wrapNone/>
                <wp:docPr id="461" name="Graphic 46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461" o:spid="_x0000_s1026" o:spt="100" style="position:absolute;left:0pt;margin-left:100.6pt;margin-top:24.85pt;height:8.35pt;width:9.7pt;mso-position-horizontal-relative:page;z-index:251670528;mso-width-relative:page;mso-height-relative:page;" fillcolor="#F8951D" filled="t" stroked="f" coordsize="123189,106045" o:gfxdata="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SretjWAAAACQEAAA8AAAAAAAAAAQAgAAAAIgAAAGRycy9k&#10;b3ducmV2LnhtbFBLAQIUABQAAAAIAIdO4kDhdov7PQIAAOkEAAAOAAAAAAAAAAEAIAAAACUBAABk&#10;cnMvZTJvRG9jLnhtbFBLBQYAAAAABgAGAFkBAADUBQ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1277620</wp:posOffset>
                </wp:positionH>
                <wp:positionV relativeFrom="paragraph">
                  <wp:posOffset>544195</wp:posOffset>
                </wp:positionV>
                <wp:extent cx="123190" cy="106045"/>
                <wp:effectExtent l="0" t="0" r="0" b="0"/>
                <wp:wrapNone/>
                <wp:docPr id="462" name="Graphic 46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54BC7F"/>
                        </a:solidFill>
                      </wps:spPr>
                      <wps:bodyPr wrap="square" lIns="0" tIns="0" rIns="0" bIns="0" rtlCol="0">
                        <a:noAutofit/>
                      </wps:bodyPr>
                    </wps:wsp>
                  </a:graphicData>
                </a:graphic>
              </wp:anchor>
            </w:drawing>
          </mc:Choice>
          <mc:Fallback>
            <w:pict>
              <v:shape id="Graphic 462" o:spid="_x0000_s1026" o:spt="100" style="position:absolute;left:0pt;margin-left:100.6pt;margin-top:42.85pt;height:8.35pt;width:9.7pt;mso-position-horizontal-relative:page;z-index:251671552;mso-width-relative:page;mso-height-relative:page;" fillcolor="#54BC7F" filled="t" stroked="f" coordsize="123189,106045" o:gfxdata="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AyvtdgAAAAKAQAADwAAAAAAAAABACAAAAAiAAAAZHJz&#10;L2Rvd25yZXYueG1sUEsBAhQAFAAAAAgAh07iQEGIaQQ9AgAA6QQAAA4AAAAAAAAAAQAgAAAAJwEA&#10;AGRycy9lMm9Eb2MueG1sUEsFBgAAAAAGAAYAWQEAANYFAAAAAA==&#10;" path="m122936,0l42291,75310,0,61467,44958,105663,122936,0xe">
                <v:fill on="t" focussize="0,0"/>
                <v:stroke on="f"/>
                <v:imagedata o:title=""/>
                <o:lock v:ext="edit" aspectratio="f"/>
                <v:textbox inset="0mm,0mm,0mm,0mm"/>
              </v:shape>
            </w:pict>
          </mc:Fallback>
        </mc:AlternateContent>
      </w:r>
      <w:r>
        <w:rPr>
          <w:rFonts w:ascii="Tahoma"/>
          <w:color w:val="231F20"/>
          <w:w w:val="105"/>
        </w:rPr>
        <w:t>Is there an opening sentence in the first paragraph? Does each paragraph include the necessary details? Does the writer describe his/her feelings and emotions?</w:t>
      </w:r>
    </w:p>
    <w:p w14:paraId="41B0233A">
      <w:pPr>
        <w:pStyle w:val="11"/>
        <w:spacing w:line="324" w:lineRule="auto"/>
        <w:ind w:left="2325" w:right="3550"/>
        <w:rPr>
          <w:rFonts w:ascii="Tahoma"/>
        </w:rPr>
      </w:pPr>
      <w:r>
        <mc:AlternateContent>
          <mc:Choice Requires="wps">
            <w:drawing>
              <wp:anchor distT="0" distB="0" distL="0" distR="0" simplePos="0" relativeHeight="251671552" behindDoc="0" locked="0" layoutInCell="1" allowOverlap="1">
                <wp:simplePos x="0" y="0"/>
                <wp:positionH relativeFrom="page">
                  <wp:posOffset>1277620</wp:posOffset>
                </wp:positionH>
                <wp:positionV relativeFrom="paragraph">
                  <wp:posOffset>27305</wp:posOffset>
                </wp:positionV>
                <wp:extent cx="123190" cy="106045"/>
                <wp:effectExtent l="0" t="0" r="0" b="0"/>
                <wp:wrapNone/>
                <wp:docPr id="463" name="Graphic 46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463" o:spid="_x0000_s1026" o:spt="100" style="position:absolute;left:0pt;margin-left:100.6pt;margin-top:2.15pt;height:8.35pt;width:9.7pt;mso-position-horizontal-relative:page;z-index:251671552;mso-width-relative:page;mso-height-relative:page;" fillcolor="#0089CF" filled="t" stroked="f" coordsize="123189,106045" o:gfxdata="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xGF0p2AAAAAgBAAAPAAAAAAAAAAEAIAAAACIAAABkcnMv&#10;ZG93bnJldi54bWxQSwECFAAUAAAACACHTuJAvlYNzTwCAADpBAAADgAAAAAAAAABACAAAAAnAQAA&#10;ZHJzL2Uyb0RvYy54bWxQSwUGAAAAAAYABgBZAQAA1Q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72576" behindDoc="0" locked="0" layoutInCell="1" allowOverlap="1">
                <wp:simplePos x="0" y="0"/>
                <wp:positionH relativeFrom="page">
                  <wp:posOffset>1277620</wp:posOffset>
                </wp:positionH>
                <wp:positionV relativeFrom="paragraph">
                  <wp:posOffset>255905</wp:posOffset>
                </wp:positionV>
                <wp:extent cx="123190" cy="106045"/>
                <wp:effectExtent l="0" t="0" r="0" b="0"/>
                <wp:wrapNone/>
                <wp:docPr id="464" name="Graphic 46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464" o:spid="_x0000_s1026" o:spt="100" style="position:absolute;left:0pt;margin-left:100.6pt;margin-top:20.15pt;height:8.35pt;width:9.7pt;mso-position-horizontal-relative:page;z-index:251672576;mso-width-relative:page;mso-height-relative:page;" fillcolor="#D26277" filled="t" stroked="f" coordsize="123189,106045" o:gfxdata="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w4FLtcAAAAJAQAADwAAAAAAAAABACAAAAAiAAAAZHJzL2Rv&#10;d25yZXYueG1sUEsBAhQAFAAAAAgAh07iQH5WBHA7AgAA6QQAAA4AAAAAAAAAAQAgAAAAJgEAAGRy&#10;cy9lMm9Eb2MueG1sUEsFBgAAAAAGAAYAWQEAANMFA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0"/>
          <w:w w:val="105"/>
        </w:rPr>
        <w:t xml:space="preserve"> </w:t>
      </w:r>
      <w:r>
        <w:rPr>
          <w:rFonts w:ascii="Tahoma"/>
          <w:color w:val="231F20"/>
          <w:w w:val="105"/>
        </w:rPr>
        <w:t>the</w:t>
      </w:r>
      <w:r>
        <w:rPr>
          <w:rFonts w:ascii="Tahoma"/>
          <w:color w:val="231F20"/>
          <w:spacing w:val="-10"/>
          <w:w w:val="105"/>
        </w:rPr>
        <w:t xml:space="preserve"> </w:t>
      </w:r>
      <w:r>
        <w:rPr>
          <w:rFonts w:ascii="Tahoma"/>
          <w:color w:val="231F20"/>
          <w:w w:val="105"/>
        </w:rPr>
        <w:t>writer</w:t>
      </w:r>
      <w:r>
        <w:rPr>
          <w:rFonts w:ascii="Tahoma"/>
          <w:color w:val="231F20"/>
          <w:spacing w:val="-10"/>
          <w:w w:val="105"/>
        </w:rPr>
        <w:t xml:space="preserve"> </w:t>
      </w:r>
      <w:r>
        <w:rPr>
          <w:rFonts w:ascii="Tahoma"/>
          <w:color w:val="231F20"/>
          <w:w w:val="105"/>
        </w:rPr>
        <w:t>use</w:t>
      </w:r>
      <w:r>
        <w:rPr>
          <w:rFonts w:ascii="Tahoma"/>
          <w:color w:val="231F20"/>
          <w:spacing w:val="-10"/>
          <w:w w:val="105"/>
        </w:rPr>
        <w:t xml:space="preserve"> </w:t>
      </w:r>
      <w:r>
        <w:rPr>
          <w:rFonts w:ascii="Tahoma"/>
          <w:color w:val="231F20"/>
          <w:w w:val="105"/>
        </w:rPr>
        <w:t>the</w:t>
      </w:r>
      <w:r>
        <w:rPr>
          <w:rFonts w:ascii="Tahoma"/>
          <w:color w:val="231F20"/>
          <w:spacing w:val="-33"/>
          <w:w w:val="105"/>
        </w:rPr>
        <w:t xml:space="preserve"> </w:t>
      </w:r>
      <w:r>
        <w:rPr>
          <w:rFonts w:ascii="Verdana"/>
          <w:i/>
          <w:color w:val="231F20"/>
          <w:w w:val="105"/>
        </w:rPr>
        <w:t xml:space="preserve">-ing </w:t>
      </w:r>
      <w:r>
        <w:rPr>
          <w:rFonts w:ascii="Tahoma"/>
          <w:color w:val="231F20"/>
          <w:w w:val="105"/>
        </w:rPr>
        <w:t>form</w:t>
      </w:r>
      <w:r>
        <w:rPr>
          <w:rFonts w:ascii="Tahoma"/>
          <w:color w:val="231F20"/>
          <w:spacing w:val="-10"/>
          <w:w w:val="105"/>
        </w:rPr>
        <w:t xml:space="preserve"> </w:t>
      </w:r>
      <w:r>
        <w:rPr>
          <w:rFonts w:ascii="Tahoma"/>
          <w:color w:val="231F20"/>
          <w:w w:val="105"/>
        </w:rPr>
        <w:t>correctly</w:t>
      </w:r>
      <w:r>
        <w:rPr>
          <w:rFonts w:ascii="Tahoma"/>
          <w:color w:val="231F20"/>
          <w:spacing w:val="-10"/>
          <w:w w:val="105"/>
        </w:rPr>
        <w:t xml:space="preserve"> </w:t>
      </w:r>
      <w:r>
        <w:rPr>
          <w:rFonts w:ascii="Tahoma"/>
          <w:color w:val="231F20"/>
          <w:w w:val="105"/>
        </w:rPr>
        <w:t>in</w:t>
      </w:r>
      <w:r>
        <w:rPr>
          <w:rFonts w:ascii="Tahoma"/>
          <w:color w:val="231F20"/>
          <w:spacing w:val="-10"/>
          <w:w w:val="105"/>
        </w:rPr>
        <w:t xml:space="preserve"> </w:t>
      </w:r>
      <w:r>
        <w:rPr>
          <w:rFonts w:ascii="Tahoma"/>
          <w:color w:val="231F20"/>
          <w:w w:val="105"/>
        </w:rPr>
        <w:t>the</w:t>
      </w:r>
      <w:r>
        <w:rPr>
          <w:rFonts w:ascii="Tahoma"/>
          <w:color w:val="231F20"/>
          <w:spacing w:val="-10"/>
          <w:w w:val="105"/>
        </w:rPr>
        <w:t xml:space="preserve"> </w:t>
      </w:r>
      <w:r>
        <w:rPr>
          <w:rFonts w:ascii="Tahoma"/>
          <w:color w:val="231F20"/>
          <w:w w:val="105"/>
        </w:rPr>
        <w:t>writing? Are there any grammar, spelling, or punctuation errors?</w:t>
      </w:r>
    </w:p>
    <w:p w14:paraId="2E4B1961">
      <w:pPr>
        <w:pStyle w:val="15"/>
        <w:numPr>
          <w:ilvl w:val="0"/>
          <w:numId w:val="6"/>
        </w:numPr>
        <w:tabs>
          <w:tab w:val="left" w:pos="2006"/>
        </w:tabs>
        <w:spacing w:before="98" w:after="0" w:line="240" w:lineRule="auto"/>
        <w:ind w:left="2006" w:right="0" w:hanging="244"/>
        <w:jc w:val="left"/>
        <w:rPr>
          <w:sz w:val="22"/>
        </w:rPr>
      </w:pPr>
      <w:r>
        <w:rPr>
          <w:color w:val="231F20"/>
          <w:spacing w:val="-2"/>
          <w:sz w:val="22"/>
        </w:rPr>
        <w:t>Get</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draft</w:t>
      </w:r>
      <w:r>
        <w:rPr>
          <w:color w:val="231F20"/>
          <w:spacing w:val="-9"/>
          <w:sz w:val="22"/>
        </w:rPr>
        <w:t xml:space="preserve"> </w:t>
      </w:r>
      <w:r>
        <w:rPr>
          <w:color w:val="231F20"/>
          <w:spacing w:val="-2"/>
          <w:sz w:val="22"/>
        </w:rPr>
        <w:t>back</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revise</w:t>
      </w:r>
      <w:r>
        <w:rPr>
          <w:color w:val="231F20"/>
          <w:spacing w:val="-9"/>
          <w:sz w:val="22"/>
        </w:rPr>
        <w:t xml:space="preserve"> </w:t>
      </w:r>
      <w:r>
        <w:rPr>
          <w:color w:val="231F20"/>
          <w:spacing w:val="-5"/>
          <w:sz w:val="22"/>
        </w:rPr>
        <w:t>it.</w:t>
      </w:r>
    </w:p>
    <w:p w14:paraId="21B48942">
      <w:pPr>
        <w:pStyle w:val="11"/>
        <w:spacing w:before="10"/>
        <w:rPr>
          <w:sz w:val="20"/>
        </w:rPr>
      </w:pPr>
    </w:p>
    <w:p w14:paraId="6A7F488A">
      <w:pPr>
        <w:spacing w:before="100"/>
        <w:ind w:left="1757" w:right="0" w:firstLine="0"/>
        <w:jc w:val="left"/>
        <w:rPr>
          <w:rFonts w:ascii="Tahoma"/>
          <w:sz w:val="26"/>
        </w:rPr>
      </w:pPr>
      <w:r>
        <w:rPr>
          <w:rFonts w:ascii="Tahoma"/>
          <w:color w:val="8E3F4F"/>
          <w:sz w:val="26"/>
        </w:rPr>
        <w:t>Put</w:t>
      </w:r>
      <w:r>
        <w:rPr>
          <w:rFonts w:ascii="Tahoma"/>
          <w:color w:val="8E3F4F"/>
          <w:spacing w:val="-6"/>
          <w:sz w:val="26"/>
        </w:rPr>
        <w:t xml:space="preserve"> </w:t>
      </w:r>
      <w:r>
        <w:rPr>
          <w:rFonts w:ascii="Tahoma"/>
          <w:color w:val="8E3F4F"/>
          <w:sz w:val="26"/>
        </w:rPr>
        <w:t>up</w:t>
      </w:r>
      <w:r>
        <w:rPr>
          <w:rFonts w:ascii="Tahoma"/>
          <w:color w:val="8E3F4F"/>
          <w:spacing w:val="-6"/>
          <w:sz w:val="26"/>
        </w:rPr>
        <w:t xml:space="preserve"> </w:t>
      </w:r>
      <w:r>
        <w:rPr>
          <w:rFonts w:ascii="Tahoma"/>
          <w:color w:val="8E3F4F"/>
          <w:sz w:val="26"/>
        </w:rPr>
        <w:t>your</w:t>
      </w:r>
      <w:r>
        <w:rPr>
          <w:rFonts w:ascii="Tahoma"/>
          <w:color w:val="8E3F4F"/>
          <w:spacing w:val="-6"/>
          <w:sz w:val="26"/>
        </w:rPr>
        <w:t xml:space="preserve"> </w:t>
      </w:r>
      <w:r>
        <w:rPr>
          <w:rFonts w:ascii="Tahoma"/>
          <w:color w:val="8E3F4F"/>
          <w:sz w:val="26"/>
        </w:rPr>
        <w:t>writing</w:t>
      </w:r>
      <w:r>
        <w:rPr>
          <w:rFonts w:ascii="Tahoma"/>
          <w:color w:val="8E3F4F"/>
          <w:spacing w:val="-6"/>
          <w:sz w:val="26"/>
        </w:rPr>
        <w:t xml:space="preserve"> </w:t>
      </w:r>
      <w:r>
        <w:rPr>
          <w:rFonts w:ascii="Tahoma"/>
          <w:color w:val="8E3F4F"/>
          <w:sz w:val="26"/>
        </w:rPr>
        <w:t>in</w:t>
      </w:r>
      <w:r>
        <w:rPr>
          <w:rFonts w:ascii="Tahoma"/>
          <w:color w:val="8E3F4F"/>
          <w:spacing w:val="-6"/>
          <w:sz w:val="26"/>
        </w:rPr>
        <w:t xml:space="preserve"> </w:t>
      </w:r>
      <w:r>
        <w:rPr>
          <w:rFonts w:ascii="Tahoma"/>
          <w:color w:val="8E3F4F"/>
          <w:sz w:val="26"/>
        </w:rPr>
        <w:t>your</w:t>
      </w:r>
      <w:r>
        <w:rPr>
          <w:rFonts w:ascii="Tahoma"/>
          <w:color w:val="8E3F4F"/>
          <w:spacing w:val="-5"/>
          <w:sz w:val="26"/>
        </w:rPr>
        <w:t xml:space="preserve"> </w:t>
      </w:r>
      <w:r>
        <w:rPr>
          <w:rFonts w:ascii="Tahoma"/>
          <w:color w:val="8E3F4F"/>
          <w:sz w:val="26"/>
        </w:rPr>
        <w:t>classroom</w:t>
      </w:r>
      <w:r>
        <w:rPr>
          <w:rFonts w:ascii="Tahoma"/>
          <w:color w:val="8E3F4F"/>
          <w:spacing w:val="-6"/>
          <w:sz w:val="26"/>
        </w:rPr>
        <w:t xml:space="preserve"> </w:t>
      </w:r>
      <w:r>
        <w:rPr>
          <w:rFonts w:ascii="Tahoma"/>
          <w:color w:val="8E3F4F"/>
          <w:sz w:val="26"/>
        </w:rPr>
        <w:t>or</w:t>
      </w:r>
      <w:r>
        <w:rPr>
          <w:rFonts w:ascii="Tahoma"/>
          <w:color w:val="8E3F4F"/>
          <w:spacing w:val="-6"/>
          <w:sz w:val="26"/>
        </w:rPr>
        <w:t xml:space="preserve"> </w:t>
      </w:r>
      <w:r>
        <w:rPr>
          <w:rFonts w:ascii="Tahoma"/>
          <w:color w:val="8E3F4F"/>
          <w:sz w:val="26"/>
        </w:rPr>
        <w:t>read</w:t>
      </w:r>
      <w:r>
        <w:rPr>
          <w:rFonts w:ascii="Tahoma"/>
          <w:color w:val="8E3F4F"/>
          <w:spacing w:val="-6"/>
          <w:sz w:val="26"/>
        </w:rPr>
        <w:t xml:space="preserve"> </w:t>
      </w:r>
      <w:r>
        <w:rPr>
          <w:rFonts w:ascii="Tahoma"/>
          <w:color w:val="8E3F4F"/>
          <w:sz w:val="26"/>
        </w:rPr>
        <w:t>it</w:t>
      </w:r>
      <w:r>
        <w:rPr>
          <w:rFonts w:ascii="Tahoma"/>
          <w:color w:val="8E3F4F"/>
          <w:spacing w:val="-6"/>
          <w:sz w:val="26"/>
        </w:rPr>
        <w:t xml:space="preserve"> </w:t>
      </w:r>
      <w:r>
        <w:rPr>
          <w:rFonts w:ascii="Tahoma"/>
          <w:color w:val="8E3F4F"/>
          <w:sz w:val="26"/>
        </w:rPr>
        <w:t>to</w:t>
      </w:r>
      <w:r>
        <w:rPr>
          <w:rFonts w:ascii="Tahoma"/>
          <w:color w:val="8E3F4F"/>
          <w:spacing w:val="-5"/>
          <w:sz w:val="26"/>
        </w:rPr>
        <w:t xml:space="preserve"> </w:t>
      </w:r>
      <w:r>
        <w:rPr>
          <w:rFonts w:ascii="Tahoma"/>
          <w:color w:val="8E3F4F"/>
          <w:sz w:val="26"/>
        </w:rPr>
        <w:t>the</w:t>
      </w:r>
      <w:r>
        <w:rPr>
          <w:rFonts w:ascii="Tahoma"/>
          <w:color w:val="8E3F4F"/>
          <w:spacing w:val="-6"/>
          <w:sz w:val="26"/>
        </w:rPr>
        <w:t xml:space="preserve"> </w:t>
      </w:r>
      <w:r>
        <w:rPr>
          <w:rFonts w:ascii="Tahoma"/>
          <w:color w:val="8E3F4F"/>
          <w:spacing w:val="-2"/>
          <w:sz w:val="26"/>
        </w:rPr>
        <w:t>class.</w:t>
      </w:r>
    </w:p>
    <w:p w14:paraId="313E2CDE">
      <w:pPr>
        <w:pStyle w:val="11"/>
        <w:spacing w:before="7"/>
        <w:rPr>
          <w:rFonts w:ascii="Tahoma"/>
          <w:sz w:val="29"/>
        </w:rPr>
      </w:pPr>
    </w:p>
    <w:p w14:paraId="4980E27B">
      <w:pPr>
        <w:tabs>
          <w:tab w:val="right" w:pos="11234"/>
        </w:tabs>
        <w:spacing w:before="97"/>
        <w:ind w:left="7362" w:right="0" w:firstLine="0"/>
        <w:jc w:val="left"/>
        <w:rPr>
          <w:rFonts w:ascii="Tahoma"/>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r>
        <w:rPr>
          <w:color w:val="231F20"/>
          <w:sz w:val="18"/>
        </w:rPr>
        <w:tab/>
      </w:r>
      <w:r>
        <w:rPr>
          <w:rFonts w:ascii="Tahoma"/>
          <w:color w:val="231F20"/>
          <w:spacing w:val="-10"/>
          <w:sz w:val="20"/>
        </w:rPr>
        <w:t>9</w:t>
      </w:r>
    </w:p>
    <w:p w14:paraId="79006EF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3D384B0">
      <w:pPr>
        <w:spacing w:after="0" w:line="240" w:lineRule="auto"/>
        <w:jc w:val="left"/>
        <w:rPr>
          <w:rFonts w:ascii="Tahoma"/>
          <w:sz w:val="20"/>
        </w:rPr>
        <w:sectPr>
          <w:pgSz w:w="11910" w:h="16840"/>
          <w:pgMar w:top="0" w:right="0" w:bottom="0" w:left="0" w:header="720" w:footer="720" w:gutter="0"/>
          <w:cols w:space="720" w:num="1"/>
        </w:sectPr>
      </w:pPr>
    </w:p>
    <w:p w14:paraId="4867DF23">
      <w:pPr>
        <w:pStyle w:val="11"/>
        <w:rPr>
          <w:rFonts w:ascii="Tahoma"/>
          <w:sz w:val="20"/>
        </w:rPr>
      </w:pPr>
    </w:p>
    <w:p w14:paraId="417EE99B">
      <w:pPr>
        <w:pStyle w:val="11"/>
        <w:rPr>
          <w:rFonts w:ascii="Tahoma"/>
          <w:sz w:val="20"/>
        </w:rPr>
      </w:pPr>
    </w:p>
    <w:p w14:paraId="5D97846B">
      <w:pPr>
        <w:pStyle w:val="11"/>
        <w:rPr>
          <w:rFonts w:ascii="Tahoma"/>
          <w:sz w:val="20"/>
        </w:rPr>
      </w:pPr>
    </w:p>
    <w:p w14:paraId="5D47149A">
      <w:pPr>
        <w:pStyle w:val="11"/>
        <w:rPr>
          <w:rFonts w:ascii="Tahoma"/>
          <w:sz w:val="20"/>
        </w:rPr>
      </w:pPr>
    </w:p>
    <w:p w14:paraId="666DABEE">
      <w:pPr>
        <w:pStyle w:val="11"/>
        <w:spacing w:before="11"/>
        <w:rPr>
          <w:rFonts w:ascii="Tahoma"/>
          <w:sz w:val="15"/>
        </w:rPr>
      </w:pPr>
    </w:p>
    <w:p w14:paraId="6FFF5448">
      <w:pPr>
        <w:spacing w:before="101"/>
        <w:ind w:left="1582" w:right="0" w:firstLine="0"/>
        <w:jc w:val="left"/>
        <w:rPr>
          <w:rFonts w:ascii="Tahoma"/>
          <w:sz w:val="26"/>
        </w:rPr>
      </w:pPr>
      <w:r>
        <mc:AlternateContent>
          <mc:Choice Requires="wps">
            <w:drawing>
              <wp:anchor distT="0" distB="0" distL="0" distR="0" simplePos="0" relativeHeight="251847680" behindDoc="1" locked="0" layoutInCell="1" allowOverlap="1">
                <wp:simplePos x="0" y="0"/>
                <wp:positionH relativeFrom="page">
                  <wp:posOffset>959485</wp:posOffset>
                </wp:positionH>
                <wp:positionV relativeFrom="paragraph">
                  <wp:posOffset>461010</wp:posOffset>
                </wp:positionV>
                <wp:extent cx="5551805" cy="575945"/>
                <wp:effectExtent l="0" t="0" r="0" b="0"/>
                <wp:wrapNone/>
                <wp:docPr id="480" name="Graphic 480"/>
                <wp:cNvGraphicFramePr/>
                <a:graphic xmlns:a="http://schemas.openxmlformats.org/drawingml/2006/main">
                  <a:graphicData uri="http://schemas.microsoft.com/office/word/2010/wordprocessingShape">
                    <wps:wsp>
                      <wps:cNvSpPr/>
                      <wps:spPr>
                        <a:xfrm>
                          <a:off x="0" y="0"/>
                          <a:ext cx="5551805" cy="575945"/>
                        </a:xfrm>
                        <a:custGeom>
                          <a:avLst/>
                          <a:gdLst/>
                          <a:ahLst/>
                          <a:cxnLst/>
                          <a:rect l="l" t="t" r="r" b="b"/>
                          <a:pathLst>
                            <a:path w="5551805" h="575945">
                              <a:moveTo>
                                <a:pt x="5407787" y="0"/>
                              </a:moveTo>
                              <a:lnTo>
                                <a:pt x="144018" y="0"/>
                              </a:lnTo>
                              <a:lnTo>
                                <a:pt x="60757" y="2250"/>
                              </a:lnTo>
                              <a:lnTo>
                                <a:pt x="18002" y="18002"/>
                              </a:lnTo>
                              <a:lnTo>
                                <a:pt x="2250" y="60757"/>
                              </a:lnTo>
                              <a:lnTo>
                                <a:pt x="0" y="144018"/>
                              </a:lnTo>
                              <a:lnTo>
                                <a:pt x="0" y="432054"/>
                              </a:lnTo>
                              <a:lnTo>
                                <a:pt x="2250" y="515240"/>
                              </a:lnTo>
                              <a:lnTo>
                                <a:pt x="18002" y="557958"/>
                              </a:lnTo>
                              <a:lnTo>
                                <a:pt x="60757" y="573696"/>
                              </a:lnTo>
                              <a:lnTo>
                                <a:pt x="144018" y="575945"/>
                              </a:lnTo>
                              <a:lnTo>
                                <a:pt x="5407787" y="575945"/>
                              </a:lnTo>
                              <a:lnTo>
                                <a:pt x="5491047" y="573696"/>
                              </a:lnTo>
                              <a:lnTo>
                                <a:pt x="5533802" y="557958"/>
                              </a:lnTo>
                              <a:lnTo>
                                <a:pt x="5549554" y="515240"/>
                              </a:lnTo>
                              <a:lnTo>
                                <a:pt x="5551805" y="432054"/>
                              </a:lnTo>
                              <a:lnTo>
                                <a:pt x="5551805" y="144018"/>
                              </a:lnTo>
                              <a:lnTo>
                                <a:pt x="5549554" y="60757"/>
                              </a:lnTo>
                              <a:lnTo>
                                <a:pt x="5533802" y="18002"/>
                              </a:lnTo>
                              <a:lnTo>
                                <a:pt x="5491047" y="2250"/>
                              </a:lnTo>
                              <a:lnTo>
                                <a:pt x="5407787" y="0"/>
                              </a:lnTo>
                              <a:close/>
                            </a:path>
                          </a:pathLst>
                        </a:custGeom>
                        <a:solidFill>
                          <a:srgbClr val="ECECEB"/>
                        </a:solidFill>
                      </wps:spPr>
                      <wps:bodyPr wrap="square" lIns="0" tIns="0" rIns="0" bIns="0" rtlCol="0">
                        <a:noAutofit/>
                      </wps:bodyPr>
                    </wps:wsp>
                  </a:graphicData>
                </a:graphic>
              </wp:anchor>
            </w:drawing>
          </mc:Choice>
          <mc:Fallback>
            <w:pict>
              <v:shape id="Graphic 480" o:spid="_x0000_s1026" o:spt="100" style="position:absolute;left:0pt;margin-left:75.55pt;margin-top:36.3pt;height:45.35pt;width:437.15pt;mso-position-horizontal-relative:page;z-index:-251468800;mso-width-relative:page;mso-height-relative:page;" fillcolor="#ECECEB" filled="t" stroked="f" coordsize="5551805,575945" o:gfxdata="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nU9mtkAAAALAQAADwAAAAAAAAABACAA&#10;AAAiAAAAZHJzL2Rvd25yZXYueG1sUEsBAhQAFAAAAAgAh07iQEuAxgq3AgAAwAcAAA4AAAAAAAAA&#10;AQAgAAAAKAEAAGRycy9lMm9Eb2MueG1sUEsFBgAAAAAGAAYAWQEAAFEGAAAAAA==&#10;" path="m5407787,0l144018,0,60757,2250,18002,18002,2250,60757,0,144018,0,432054,2250,515240,18002,557958,60757,573696,144018,575945,5407787,575945,5491047,573696,5533802,557958,5549554,515240,5551805,432054,5551805,144018,5549554,60757,5533802,18002,5491047,2250,5407787,0xe">
                <v:fill on="t" focussize="0,0"/>
                <v:stroke on="f"/>
                <v:imagedata o:title=""/>
                <o:lock v:ext="edit" aspectratio="f"/>
                <v:textbox inset="0mm,0mm,0mm,0mm"/>
              </v:shape>
            </w:pict>
          </mc:Fallback>
        </mc:AlternateContent>
      </w:r>
      <w:r>
        <mc:AlternateContent>
          <mc:Choice Requires="wps">
            <w:drawing>
              <wp:anchor distT="0" distB="0" distL="0" distR="0" simplePos="0" relativeHeight="251673600"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491" name="Graphic 49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91" o:spid="_x0000_s1026" o:spt="100" style="position:absolute;left:0pt;margin-left:217pt;margin-top:-51.95pt;height:20.25pt;width:22.3pt;mso-position-horizontal-relative:page;z-index:251673600;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EpvblfaAAAADAEAAA8AAAAAAAAAAQAgAAAAIgAAAGRy&#10;cy9kb3ducmV2LnhtbFBLAQIUABQAAAAIAIdO4kA752mn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E3F4F"/>
          <w:spacing w:val="-2"/>
          <w:w w:val="105"/>
          <w:sz w:val="26"/>
        </w:rPr>
        <w:t>Fill</w:t>
      </w:r>
      <w:r>
        <w:rPr>
          <w:rFonts w:ascii="Tahoma"/>
          <w:color w:val="8E3F4F"/>
          <w:spacing w:val="-17"/>
          <w:w w:val="105"/>
          <w:sz w:val="26"/>
        </w:rPr>
        <w:t xml:space="preserve"> </w:t>
      </w:r>
      <w:r>
        <w:rPr>
          <w:rFonts w:ascii="Tahoma"/>
          <w:color w:val="8E3F4F"/>
          <w:spacing w:val="-2"/>
          <w:w w:val="105"/>
          <w:sz w:val="26"/>
        </w:rPr>
        <w:t>in</w:t>
      </w:r>
      <w:r>
        <w:rPr>
          <w:rFonts w:ascii="Tahoma"/>
          <w:color w:val="8E3F4F"/>
          <w:spacing w:val="-17"/>
          <w:w w:val="105"/>
          <w:sz w:val="26"/>
        </w:rPr>
        <w:t xml:space="preserve"> </w:t>
      </w:r>
      <w:r>
        <w:rPr>
          <w:rFonts w:ascii="Tahoma"/>
          <w:color w:val="8E3F4F"/>
          <w:spacing w:val="-2"/>
          <w:w w:val="105"/>
          <w:sz w:val="26"/>
        </w:rPr>
        <w:t>the</w:t>
      </w:r>
      <w:r>
        <w:rPr>
          <w:rFonts w:ascii="Tahoma"/>
          <w:color w:val="8E3F4F"/>
          <w:spacing w:val="-17"/>
          <w:w w:val="105"/>
          <w:sz w:val="26"/>
        </w:rPr>
        <w:t xml:space="preserve"> </w:t>
      </w:r>
      <w:r>
        <w:rPr>
          <w:rFonts w:ascii="Tahoma"/>
          <w:color w:val="8E3F4F"/>
          <w:spacing w:val="-2"/>
          <w:w w:val="105"/>
          <w:sz w:val="26"/>
        </w:rPr>
        <w:t>blanks</w:t>
      </w:r>
      <w:r>
        <w:rPr>
          <w:rFonts w:ascii="Tahoma"/>
          <w:color w:val="8E3F4F"/>
          <w:spacing w:val="-16"/>
          <w:w w:val="105"/>
          <w:sz w:val="26"/>
        </w:rPr>
        <w:t xml:space="preserve"> </w:t>
      </w:r>
      <w:r>
        <w:rPr>
          <w:rFonts w:ascii="Tahoma"/>
          <w:color w:val="8E3F4F"/>
          <w:spacing w:val="-2"/>
          <w:w w:val="105"/>
          <w:sz w:val="26"/>
        </w:rPr>
        <w:t>with</w:t>
      </w:r>
      <w:r>
        <w:rPr>
          <w:rFonts w:ascii="Tahoma"/>
          <w:color w:val="8E3F4F"/>
          <w:spacing w:val="-17"/>
          <w:w w:val="105"/>
          <w:sz w:val="26"/>
        </w:rPr>
        <w:t xml:space="preserve"> </w:t>
      </w:r>
      <w:r>
        <w:rPr>
          <w:rFonts w:ascii="Tahoma"/>
          <w:color w:val="8E3F4F"/>
          <w:spacing w:val="-2"/>
          <w:w w:val="105"/>
          <w:sz w:val="26"/>
        </w:rPr>
        <w:t>the</w:t>
      </w:r>
      <w:r>
        <w:rPr>
          <w:rFonts w:ascii="Tahoma"/>
          <w:color w:val="8E3F4F"/>
          <w:spacing w:val="-17"/>
          <w:w w:val="105"/>
          <w:sz w:val="26"/>
        </w:rPr>
        <w:t xml:space="preserve"> </w:t>
      </w:r>
      <w:r>
        <w:rPr>
          <w:rFonts w:ascii="Tahoma"/>
          <w:color w:val="8E3F4F"/>
          <w:spacing w:val="-2"/>
          <w:w w:val="105"/>
          <w:sz w:val="26"/>
        </w:rPr>
        <w:t>correct</w:t>
      </w:r>
      <w:r>
        <w:rPr>
          <w:rFonts w:ascii="Tahoma"/>
          <w:color w:val="8E3F4F"/>
          <w:spacing w:val="-16"/>
          <w:w w:val="105"/>
          <w:sz w:val="26"/>
        </w:rPr>
        <w:t xml:space="preserve"> </w:t>
      </w:r>
      <w:r>
        <w:rPr>
          <w:rFonts w:ascii="Tahoma"/>
          <w:color w:val="8E3F4F"/>
          <w:spacing w:val="-2"/>
          <w:w w:val="105"/>
          <w:sz w:val="26"/>
        </w:rPr>
        <w:t>forms</w:t>
      </w:r>
      <w:r>
        <w:rPr>
          <w:rFonts w:ascii="Tahoma"/>
          <w:color w:val="8E3F4F"/>
          <w:spacing w:val="-17"/>
          <w:w w:val="105"/>
          <w:sz w:val="26"/>
        </w:rPr>
        <w:t xml:space="preserve"> </w:t>
      </w:r>
      <w:r>
        <w:rPr>
          <w:rFonts w:ascii="Tahoma"/>
          <w:color w:val="8E3F4F"/>
          <w:spacing w:val="-2"/>
          <w:w w:val="105"/>
          <w:sz w:val="26"/>
        </w:rPr>
        <w:t>of</w:t>
      </w:r>
      <w:r>
        <w:rPr>
          <w:rFonts w:ascii="Tahoma"/>
          <w:color w:val="8E3F4F"/>
          <w:spacing w:val="-17"/>
          <w:w w:val="105"/>
          <w:sz w:val="26"/>
        </w:rPr>
        <w:t xml:space="preserve"> </w:t>
      </w:r>
      <w:r>
        <w:rPr>
          <w:rFonts w:ascii="Tahoma"/>
          <w:color w:val="8E3F4F"/>
          <w:spacing w:val="-2"/>
          <w:w w:val="105"/>
          <w:sz w:val="26"/>
        </w:rPr>
        <w:t>the</w:t>
      </w:r>
      <w:r>
        <w:rPr>
          <w:rFonts w:ascii="Tahoma"/>
          <w:color w:val="8E3F4F"/>
          <w:spacing w:val="-16"/>
          <w:w w:val="105"/>
          <w:sz w:val="26"/>
        </w:rPr>
        <w:t xml:space="preserve"> </w:t>
      </w:r>
      <w:r>
        <w:rPr>
          <w:rFonts w:ascii="Tahoma"/>
          <w:color w:val="8E3F4F"/>
          <w:spacing w:val="-2"/>
          <w:w w:val="105"/>
          <w:sz w:val="26"/>
        </w:rPr>
        <w:t>words</w:t>
      </w:r>
      <w:r>
        <w:rPr>
          <w:rFonts w:ascii="Tahoma"/>
          <w:color w:val="8E3F4F"/>
          <w:spacing w:val="-17"/>
          <w:w w:val="105"/>
          <w:sz w:val="26"/>
        </w:rPr>
        <w:t xml:space="preserve"> </w:t>
      </w:r>
      <w:r>
        <w:rPr>
          <w:rFonts w:ascii="Tahoma"/>
          <w:color w:val="8E3F4F"/>
          <w:spacing w:val="-2"/>
          <w:w w:val="105"/>
          <w:sz w:val="26"/>
        </w:rPr>
        <w:t>in</w:t>
      </w:r>
      <w:r>
        <w:rPr>
          <w:rFonts w:ascii="Tahoma"/>
          <w:color w:val="8E3F4F"/>
          <w:spacing w:val="-17"/>
          <w:w w:val="105"/>
          <w:sz w:val="26"/>
        </w:rPr>
        <w:t xml:space="preserve"> </w:t>
      </w:r>
      <w:r>
        <w:rPr>
          <w:rFonts w:ascii="Tahoma"/>
          <w:color w:val="8E3F4F"/>
          <w:spacing w:val="-2"/>
          <w:w w:val="105"/>
          <w:sz w:val="26"/>
        </w:rPr>
        <w:t>the</w:t>
      </w:r>
      <w:r>
        <w:rPr>
          <w:rFonts w:ascii="Tahoma"/>
          <w:color w:val="8E3F4F"/>
          <w:spacing w:val="-17"/>
          <w:w w:val="105"/>
          <w:sz w:val="26"/>
        </w:rPr>
        <w:t xml:space="preserve"> </w:t>
      </w:r>
      <w:r>
        <w:rPr>
          <w:rFonts w:ascii="Tahoma"/>
          <w:color w:val="8E3F4F"/>
          <w:spacing w:val="-4"/>
          <w:w w:val="105"/>
          <w:sz w:val="26"/>
        </w:rPr>
        <w:t>box.</w:t>
      </w:r>
    </w:p>
    <w:p w14:paraId="5D8DA838">
      <w:pPr>
        <w:pStyle w:val="11"/>
        <w:rPr>
          <w:rFonts w:ascii="Tahoma"/>
          <w:sz w:val="20"/>
        </w:rPr>
      </w:pPr>
    </w:p>
    <w:p w14:paraId="376EF17B">
      <w:pPr>
        <w:pStyle w:val="11"/>
        <w:spacing w:before="2" w:after="1"/>
        <w:rPr>
          <w:rFonts w:ascii="Tahoma"/>
          <w:sz w:val="19"/>
        </w:rPr>
      </w:pPr>
    </w:p>
    <w:tbl>
      <w:tblPr>
        <w:tblStyle w:val="12"/>
        <w:tblW w:w="0" w:type="auto"/>
        <w:tblInd w:w="18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67"/>
        <w:gridCol w:w="1288"/>
        <w:gridCol w:w="1460"/>
        <w:gridCol w:w="2365"/>
        <w:gridCol w:w="1533"/>
      </w:tblGrid>
      <w:tr w14:paraId="2CFC5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1267" w:type="dxa"/>
          </w:tcPr>
          <w:p w14:paraId="220762DF">
            <w:pPr>
              <w:pStyle w:val="16"/>
              <w:spacing w:line="263" w:lineRule="exact"/>
              <w:ind w:left="50"/>
              <w:rPr>
                <w:rFonts w:ascii="Tahoma"/>
                <w:sz w:val="22"/>
              </w:rPr>
            </w:pPr>
            <w:r>
              <w:rPr>
                <w:rFonts w:ascii="Tahoma"/>
                <w:color w:val="231F20"/>
                <w:spacing w:val="-2"/>
                <w:w w:val="105"/>
                <w:sz w:val="22"/>
              </w:rPr>
              <w:t>march</w:t>
            </w:r>
          </w:p>
        </w:tc>
        <w:tc>
          <w:tcPr>
            <w:tcW w:w="1288" w:type="dxa"/>
          </w:tcPr>
          <w:p w14:paraId="4D258E2B">
            <w:pPr>
              <w:pStyle w:val="16"/>
              <w:spacing w:line="263" w:lineRule="exact"/>
              <w:ind w:left="340" w:right="369"/>
              <w:jc w:val="center"/>
              <w:rPr>
                <w:rFonts w:ascii="Tahoma"/>
                <w:sz w:val="22"/>
              </w:rPr>
            </w:pPr>
            <w:r>
              <w:rPr>
                <w:rFonts w:ascii="Tahoma"/>
                <w:color w:val="231F20"/>
                <w:spacing w:val="-2"/>
                <w:w w:val="105"/>
                <w:sz w:val="22"/>
              </w:rPr>
              <w:t>brief</w:t>
            </w:r>
          </w:p>
        </w:tc>
        <w:tc>
          <w:tcPr>
            <w:tcW w:w="1460" w:type="dxa"/>
          </w:tcPr>
          <w:p w14:paraId="54BC4434">
            <w:pPr>
              <w:pStyle w:val="16"/>
              <w:spacing w:line="263" w:lineRule="exact"/>
              <w:ind w:left="386"/>
              <w:rPr>
                <w:rFonts w:ascii="Tahoma"/>
                <w:sz w:val="22"/>
              </w:rPr>
            </w:pPr>
            <w:r>
              <w:rPr>
                <w:rFonts w:ascii="Tahoma"/>
                <w:color w:val="231F20"/>
                <w:spacing w:val="-4"/>
                <w:w w:val="105"/>
                <w:sz w:val="22"/>
              </w:rPr>
              <w:t>media</w:t>
            </w:r>
          </w:p>
        </w:tc>
        <w:tc>
          <w:tcPr>
            <w:tcW w:w="2365" w:type="dxa"/>
          </w:tcPr>
          <w:p w14:paraId="4DCA20EB">
            <w:pPr>
              <w:pStyle w:val="16"/>
              <w:spacing w:line="263" w:lineRule="exact"/>
              <w:ind w:left="466"/>
              <w:rPr>
                <w:rFonts w:ascii="Tahoma"/>
                <w:sz w:val="22"/>
              </w:rPr>
            </w:pPr>
            <w:r>
              <w:rPr>
                <w:rFonts w:ascii="Tahoma"/>
                <w:color w:val="231F20"/>
                <w:spacing w:val="-2"/>
                <w:w w:val="105"/>
                <w:sz w:val="22"/>
              </w:rPr>
              <w:t>congratulation</w:t>
            </w:r>
          </w:p>
        </w:tc>
        <w:tc>
          <w:tcPr>
            <w:tcW w:w="1533" w:type="dxa"/>
          </w:tcPr>
          <w:p w14:paraId="77D6AE5B">
            <w:pPr>
              <w:pStyle w:val="16"/>
              <w:spacing w:line="263" w:lineRule="exact"/>
              <w:ind w:left="461"/>
              <w:rPr>
                <w:rFonts w:ascii="Tahoma"/>
                <w:sz w:val="22"/>
              </w:rPr>
            </w:pPr>
            <w:r>
              <w:rPr>
                <w:rFonts w:ascii="Tahoma"/>
                <w:color w:val="231F20"/>
                <w:spacing w:val="-2"/>
                <w:w w:val="105"/>
                <w:sz w:val="22"/>
              </w:rPr>
              <w:t>significant</w:t>
            </w:r>
          </w:p>
        </w:tc>
      </w:tr>
      <w:tr w14:paraId="1E3FF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1267" w:type="dxa"/>
          </w:tcPr>
          <w:p w14:paraId="2BEBCAAC">
            <w:pPr>
              <w:pStyle w:val="16"/>
              <w:spacing w:before="16" w:line="247" w:lineRule="exact"/>
              <w:ind w:left="50"/>
              <w:rPr>
                <w:rFonts w:ascii="Tahoma"/>
                <w:sz w:val="22"/>
              </w:rPr>
            </w:pPr>
            <w:r>
              <w:rPr>
                <w:rFonts w:ascii="Tahoma"/>
                <w:color w:val="231F20"/>
                <w:spacing w:val="-2"/>
                <w:sz w:val="22"/>
              </w:rPr>
              <w:t>moment</w:t>
            </w:r>
          </w:p>
        </w:tc>
        <w:tc>
          <w:tcPr>
            <w:tcW w:w="1288" w:type="dxa"/>
          </w:tcPr>
          <w:p w14:paraId="2FCB27E9">
            <w:pPr>
              <w:pStyle w:val="16"/>
              <w:spacing w:before="16" w:line="247" w:lineRule="exact"/>
              <w:ind w:left="377" w:right="369"/>
              <w:jc w:val="center"/>
              <w:rPr>
                <w:rFonts w:ascii="Tahoma"/>
                <w:sz w:val="22"/>
              </w:rPr>
            </w:pPr>
            <w:r>
              <w:rPr>
                <w:rFonts w:ascii="Tahoma"/>
                <w:color w:val="231F20"/>
                <w:spacing w:val="-2"/>
                <w:w w:val="105"/>
                <w:sz w:val="22"/>
              </w:rPr>
              <w:t>roast</w:t>
            </w:r>
          </w:p>
        </w:tc>
        <w:tc>
          <w:tcPr>
            <w:tcW w:w="1460" w:type="dxa"/>
          </w:tcPr>
          <w:p w14:paraId="4C453F01">
            <w:pPr>
              <w:pStyle w:val="16"/>
              <w:spacing w:before="16" w:line="247" w:lineRule="exact"/>
              <w:ind w:left="386"/>
              <w:rPr>
                <w:rFonts w:ascii="Tahoma"/>
                <w:sz w:val="22"/>
              </w:rPr>
            </w:pPr>
            <w:r>
              <w:rPr>
                <w:rFonts w:ascii="Tahoma"/>
                <w:color w:val="231F20"/>
                <w:spacing w:val="-2"/>
                <w:w w:val="110"/>
                <w:sz w:val="22"/>
              </w:rPr>
              <w:t>lunar</w:t>
            </w:r>
          </w:p>
        </w:tc>
        <w:tc>
          <w:tcPr>
            <w:tcW w:w="2365" w:type="dxa"/>
          </w:tcPr>
          <w:p w14:paraId="4FEB53C4">
            <w:pPr>
              <w:pStyle w:val="16"/>
              <w:spacing w:before="16" w:line="247" w:lineRule="exact"/>
              <w:ind w:left="466"/>
              <w:rPr>
                <w:rFonts w:ascii="Tahoma"/>
                <w:sz w:val="22"/>
              </w:rPr>
            </w:pPr>
            <w:r>
              <w:rPr>
                <w:rFonts w:ascii="Tahoma"/>
                <w:color w:val="231F20"/>
                <w:spacing w:val="-2"/>
                <w:w w:val="105"/>
                <w:sz w:val="22"/>
              </w:rPr>
              <w:t>represent</w:t>
            </w:r>
          </w:p>
        </w:tc>
        <w:tc>
          <w:tcPr>
            <w:tcW w:w="1533" w:type="dxa"/>
          </w:tcPr>
          <w:p w14:paraId="57FA34C8">
            <w:pPr>
              <w:pStyle w:val="16"/>
              <w:spacing w:before="16" w:line="247" w:lineRule="exact"/>
              <w:ind w:left="461"/>
              <w:rPr>
                <w:rFonts w:ascii="Tahoma"/>
                <w:sz w:val="22"/>
              </w:rPr>
            </w:pPr>
            <w:r>
              <w:rPr>
                <w:rFonts w:ascii="Tahoma"/>
                <w:color w:val="231F20"/>
                <w:spacing w:val="-2"/>
                <w:sz w:val="22"/>
              </w:rPr>
              <w:t>fancy</w:t>
            </w:r>
          </w:p>
        </w:tc>
      </w:tr>
    </w:tbl>
    <w:p w14:paraId="1D2B1A25">
      <w:pPr>
        <w:pStyle w:val="11"/>
        <w:spacing w:before="5"/>
        <w:rPr>
          <w:rFonts w:ascii="Tahoma"/>
          <w:sz w:val="39"/>
        </w:rPr>
      </w:pPr>
    </w:p>
    <w:p w14:paraId="082F97DD">
      <w:pPr>
        <w:pStyle w:val="15"/>
        <w:numPr>
          <w:ilvl w:val="0"/>
          <w:numId w:val="7"/>
        </w:numPr>
        <w:tabs>
          <w:tab w:val="left" w:pos="1833"/>
          <w:tab w:val="left" w:pos="7945"/>
        </w:tabs>
        <w:spacing w:before="0" w:after="0" w:line="240" w:lineRule="auto"/>
        <w:ind w:left="1833" w:right="0" w:hanging="243"/>
        <w:jc w:val="left"/>
        <w:rPr>
          <w:b/>
          <w:color w:val="231F20"/>
          <w:sz w:val="22"/>
        </w:rPr>
      </w:pPr>
      <w:r>
        <w:rPr>
          <w:rFonts w:ascii="Tahoma"/>
          <w:color w:val="231F20"/>
          <w:spacing w:val="-4"/>
          <w:sz w:val="22"/>
        </w:rPr>
        <w:t>The</w:t>
      </w:r>
      <w:r>
        <w:rPr>
          <w:rFonts w:ascii="Tahoma"/>
          <w:color w:val="231F20"/>
          <w:spacing w:val="-6"/>
          <w:sz w:val="22"/>
        </w:rPr>
        <w:t xml:space="preserve"> </w:t>
      </w:r>
      <w:r>
        <w:rPr>
          <w:rFonts w:ascii="Tahoma"/>
          <w:color w:val="231F20"/>
          <w:spacing w:val="-4"/>
          <w:sz w:val="22"/>
        </w:rPr>
        <w:t>beautiful</w:t>
      </w:r>
      <w:r>
        <w:rPr>
          <w:rFonts w:ascii="Tahoma"/>
          <w:color w:val="231F20"/>
          <w:spacing w:val="-6"/>
          <w:sz w:val="22"/>
        </w:rPr>
        <w:t xml:space="preserve"> </w:t>
      </w:r>
      <w:r>
        <w:rPr>
          <w:rFonts w:ascii="Tahoma"/>
          <w:color w:val="231F20"/>
          <w:spacing w:val="-4"/>
          <w:sz w:val="22"/>
        </w:rPr>
        <w:t>flowers</w:t>
      </w:r>
      <w:r>
        <w:rPr>
          <w:rFonts w:ascii="Tahoma"/>
          <w:color w:val="231F20"/>
          <w:spacing w:val="-6"/>
          <w:sz w:val="22"/>
        </w:rPr>
        <w:t xml:space="preserve"> </w:t>
      </w:r>
      <w:r>
        <w:rPr>
          <w:rFonts w:ascii="Tahoma"/>
          <w:color w:val="231F20"/>
          <w:spacing w:val="-4"/>
          <w:sz w:val="22"/>
        </w:rPr>
        <w:t>on</w:t>
      </w:r>
      <w:r>
        <w:rPr>
          <w:rFonts w:ascii="Tahoma"/>
          <w:color w:val="231F20"/>
          <w:spacing w:val="-6"/>
          <w:sz w:val="22"/>
        </w:rPr>
        <w:t xml:space="preserve"> </w:t>
      </w:r>
      <w:r>
        <w:rPr>
          <w:rFonts w:ascii="Tahoma"/>
          <w:color w:val="231F20"/>
          <w:spacing w:val="-4"/>
          <w:sz w:val="22"/>
        </w:rPr>
        <w:t>cherry</w:t>
      </w:r>
      <w:r>
        <w:rPr>
          <w:rFonts w:ascii="Tahoma"/>
          <w:color w:val="231F20"/>
          <w:spacing w:val="-6"/>
          <w:sz w:val="22"/>
        </w:rPr>
        <w:t xml:space="preserve"> </w:t>
      </w:r>
      <w:r>
        <w:rPr>
          <w:color w:val="231F20"/>
          <w:spacing w:val="-4"/>
          <w:sz w:val="22"/>
        </w:rPr>
        <w:t>branches</w:t>
      </w:r>
      <w:r>
        <w:rPr>
          <w:color w:val="231F20"/>
          <w:sz w:val="22"/>
        </w:rPr>
        <w:t xml:space="preserve"> </w:t>
      </w:r>
      <w:r>
        <w:rPr>
          <w:color w:val="231F20"/>
          <w:spacing w:val="-4"/>
          <w:sz w:val="22"/>
        </w:rPr>
        <w:t>are</w:t>
      </w:r>
      <w:r>
        <w:rPr>
          <w:color w:val="231F20"/>
          <w:sz w:val="22"/>
        </w:rPr>
        <w:t xml:space="preserve"> </w:t>
      </w:r>
      <w:r>
        <w:rPr>
          <w:color w:val="231F20"/>
          <w:spacing w:val="-4"/>
          <w:sz w:val="22"/>
        </w:rPr>
        <w:t>the</w:t>
      </w:r>
      <w:r>
        <w:rPr>
          <w:color w:val="231F20"/>
          <w:sz w:val="22"/>
        </w:rPr>
        <w:t xml:space="preserve"> </w:t>
      </w:r>
      <w:r>
        <w:rPr>
          <w:color w:val="231F20"/>
          <w:spacing w:val="-4"/>
          <w:sz w:val="22"/>
        </w:rPr>
        <w:t>most</w:t>
      </w:r>
      <w:r>
        <w:rPr>
          <w:color w:val="231F20"/>
          <w:spacing w:val="2"/>
          <w:sz w:val="22"/>
        </w:rPr>
        <w:t xml:space="preserve"> </w:t>
      </w:r>
      <w:r>
        <w:rPr>
          <w:color w:val="231F20"/>
          <w:sz w:val="22"/>
          <w:u w:val="single" w:color="231F20"/>
        </w:rPr>
        <w:tab/>
      </w:r>
      <w:r>
        <w:rPr>
          <w:color w:val="231F20"/>
          <w:spacing w:val="-4"/>
          <w:sz w:val="22"/>
        </w:rPr>
        <w:t xml:space="preserve"> sign of the arrival of spring.</w:t>
      </w:r>
    </w:p>
    <w:p w14:paraId="1B3A0C23">
      <w:pPr>
        <w:pStyle w:val="15"/>
        <w:numPr>
          <w:ilvl w:val="0"/>
          <w:numId w:val="7"/>
        </w:numPr>
        <w:tabs>
          <w:tab w:val="left" w:pos="1834"/>
          <w:tab w:val="left" w:pos="6190"/>
        </w:tabs>
        <w:spacing w:before="160" w:after="0" w:line="240" w:lineRule="auto"/>
        <w:ind w:left="1834" w:right="0" w:hanging="244"/>
        <w:jc w:val="left"/>
        <w:rPr>
          <w:b/>
          <w:color w:val="231F20"/>
          <w:sz w:val="22"/>
        </w:rPr>
      </w:pPr>
      <w:r>
        <w:rPr>
          <w:color w:val="231F20"/>
          <w:spacing w:val="-4"/>
          <w:sz w:val="22"/>
        </w:rPr>
        <w:t xml:space="preserve">In December, many companies have </w:t>
      </w:r>
      <w:r>
        <w:rPr>
          <w:color w:val="231F20"/>
          <w:sz w:val="22"/>
          <w:u w:val="single" w:color="231F20"/>
        </w:rPr>
        <w:tab/>
      </w:r>
      <w:r>
        <w:rPr>
          <w:color w:val="231F20"/>
          <w:spacing w:val="-11"/>
          <w:sz w:val="22"/>
        </w:rPr>
        <w:t xml:space="preserve"> </w:t>
      </w:r>
      <w:r>
        <w:rPr>
          <w:color w:val="231F20"/>
          <w:sz w:val="22"/>
        </w:rPr>
        <w:t>dress</w:t>
      </w:r>
      <w:r>
        <w:rPr>
          <w:color w:val="231F20"/>
          <w:spacing w:val="-11"/>
          <w:sz w:val="22"/>
        </w:rPr>
        <w:t xml:space="preserve"> </w:t>
      </w:r>
      <w:r>
        <w:rPr>
          <w:color w:val="231F20"/>
          <w:sz w:val="22"/>
        </w:rPr>
        <w:t>parties</w:t>
      </w:r>
      <w:r>
        <w:rPr>
          <w:color w:val="231F20"/>
          <w:spacing w:val="-11"/>
          <w:sz w:val="22"/>
        </w:rPr>
        <w:t xml:space="preserve"> </w:t>
      </w:r>
      <w:r>
        <w:rPr>
          <w:color w:val="231F20"/>
          <w:sz w:val="22"/>
        </w:rPr>
        <w:t>to</w:t>
      </w:r>
      <w:r>
        <w:rPr>
          <w:color w:val="231F20"/>
          <w:spacing w:val="-11"/>
          <w:sz w:val="22"/>
        </w:rPr>
        <w:t xml:space="preserve"> </w:t>
      </w:r>
      <w:r>
        <w:rPr>
          <w:color w:val="231F20"/>
          <w:sz w:val="22"/>
        </w:rPr>
        <w:t>celebrate</w:t>
      </w:r>
      <w:r>
        <w:rPr>
          <w:color w:val="231F20"/>
          <w:spacing w:val="-11"/>
          <w:sz w:val="22"/>
        </w:rPr>
        <w:t xml:space="preserve"> </w:t>
      </w:r>
      <w:r>
        <w:rPr>
          <w:color w:val="231F20"/>
          <w:sz w:val="22"/>
        </w:rPr>
        <w:t>the</w:t>
      </w:r>
      <w:r>
        <w:rPr>
          <w:color w:val="231F20"/>
          <w:spacing w:val="-11"/>
          <w:sz w:val="22"/>
        </w:rPr>
        <w:t xml:space="preserve"> </w:t>
      </w:r>
      <w:r>
        <w:rPr>
          <w:color w:val="231F20"/>
          <w:sz w:val="22"/>
        </w:rPr>
        <w:t>end</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rPr>
        <w:t>year.</w:t>
      </w:r>
    </w:p>
    <w:p w14:paraId="1F6A85D2">
      <w:pPr>
        <w:pStyle w:val="15"/>
        <w:numPr>
          <w:ilvl w:val="0"/>
          <w:numId w:val="7"/>
        </w:numPr>
        <w:tabs>
          <w:tab w:val="left" w:pos="1833"/>
          <w:tab w:val="left" w:pos="1845"/>
          <w:tab w:val="left" w:pos="5963"/>
          <w:tab w:val="left" w:pos="6519"/>
        </w:tabs>
        <w:spacing w:before="161" w:after="0" w:line="285" w:lineRule="auto"/>
        <w:ind w:left="1845" w:right="2204" w:hanging="256"/>
        <w:jc w:val="left"/>
        <w:rPr>
          <w:b/>
          <w:color w:val="231F20"/>
          <w:sz w:val="22"/>
        </w:rPr>
      </w:pPr>
      <w:r>
        <w:rPr>
          <w:color w:val="231F20"/>
          <w:sz w:val="22"/>
        </w:rPr>
        <w:t xml:space="preserve">The female soldiers forming the biggest </w:t>
      </w:r>
      <w:r>
        <w:rPr>
          <w:color w:val="231F20"/>
          <w:sz w:val="22"/>
          <w:u w:val="single" w:color="231F20"/>
        </w:rPr>
        <w:tab/>
      </w:r>
      <w:r>
        <w:rPr>
          <w:color w:val="231F20"/>
          <w:sz w:val="22"/>
          <w:u w:val="single" w:color="231F20"/>
        </w:rPr>
        <w:tab/>
      </w:r>
      <w:r>
        <w:rPr>
          <w:color w:val="231F20"/>
          <w:spacing w:val="-16"/>
          <w:sz w:val="22"/>
        </w:rPr>
        <w:t xml:space="preserve"> </w:t>
      </w:r>
      <w:r>
        <w:rPr>
          <w:color w:val="231F20"/>
          <w:spacing w:val="-2"/>
          <w:sz w:val="22"/>
        </w:rPr>
        <w:t>group</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National</w:t>
      </w:r>
      <w:r>
        <w:rPr>
          <w:color w:val="231F20"/>
          <w:spacing w:val="-13"/>
          <w:sz w:val="22"/>
        </w:rPr>
        <w:t xml:space="preserve"> </w:t>
      </w:r>
      <w:r>
        <w:rPr>
          <w:color w:val="231F20"/>
          <w:spacing w:val="-2"/>
          <w:sz w:val="22"/>
        </w:rPr>
        <w:t>Day</w:t>
      </w:r>
      <w:r>
        <w:rPr>
          <w:color w:val="231F20"/>
          <w:spacing w:val="-13"/>
          <w:sz w:val="22"/>
        </w:rPr>
        <w:t xml:space="preserve"> </w:t>
      </w:r>
      <w:r>
        <w:rPr>
          <w:color w:val="231F20"/>
          <w:spacing w:val="-2"/>
          <w:sz w:val="22"/>
        </w:rPr>
        <w:t xml:space="preserve">parade </w:t>
      </w:r>
      <w:r>
        <w:rPr>
          <w:color w:val="231F20"/>
          <w:sz w:val="22"/>
        </w:rPr>
        <w:t xml:space="preserve">attracted a lot of interest from the </w:t>
      </w:r>
      <w:r>
        <w:rPr>
          <w:color w:val="231F20"/>
          <w:sz w:val="22"/>
          <w:u w:val="single" w:color="231F20"/>
        </w:rPr>
        <w:tab/>
      </w:r>
      <w:r>
        <w:rPr>
          <w:color w:val="231F20"/>
          <w:spacing w:val="-10"/>
          <w:sz w:val="22"/>
        </w:rPr>
        <w:t>.</w:t>
      </w:r>
    </w:p>
    <w:p w14:paraId="7631C3FA">
      <w:pPr>
        <w:pStyle w:val="15"/>
        <w:numPr>
          <w:ilvl w:val="0"/>
          <w:numId w:val="7"/>
        </w:numPr>
        <w:tabs>
          <w:tab w:val="left" w:pos="1833"/>
          <w:tab w:val="left" w:pos="1845"/>
          <w:tab w:val="left" w:pos="10139"/>
        </w:tabs>
        <w:spacing w:before="111" w:after="0" w:line="285" w:lineRule="auto"/>
        <w:ind w:left="1845" w:right="1388" w:hanging="256"/>
        <w:jc w:val="left"/>
        <w:rPr>
          <w:b/>
          <w:color w:val="231F20"/>
          <w:sz w:val="22"/>
        </w:rPr>
      </w:pPr>
      <w:r>
        <w:rPr>
          <w:color w:val="231F20"/>
          <w:sz w:val="22"/>
        </w:rPr>
        <w:t xml:space="preserve">The most common colour you see during the Spring Festival is red because red </w:t>
      </w:r>
      <w:r>
        <w:rPr>
          <w:color w:val="231F20"/>
          <w:sz w:val="22"/>
          <w:u w:val="single" w:color="231F20"/>
        </w:rPr>
        <w:tab/>
      </w:r>
      <w:r>
        <w:rPr>
          <w:color w:val="231F20"/>
          <w:spacing w:val="-16"/>
          <w:sz w:val="22"/>
        </w:rPr>
        <w:t xml:space="preserve"> </w:t>
      </w:r>
      <w:r>
        <w:rPr>
          <w:color w:val="231F20"/>
          <w:spacing w:val="-4"/>
          <w:sz w:val="22"/>
        </w:rPr>
        <w:t xml:space="preserve">life, </w:t>
      </w:r>
      <w:r>
        <w:rPr>
          <w:color w:val="231F20"/>
          <w:sz w:val="22"/>
        </w:rPr>
        <w:t>wealth, and good luck in Chinese culture.</w:t>
      </w:r>
    </w:p>
    <w:p w14:paraId="74017194">
      <w:pPr>
        <w:pStyle w:val="15"/>
        <w:numPr>
          <w:ilvl w:val="0"/>
          <w:numId w:val="7"/>
        </w:numPr>
        <w:tabs>
          <w:tab w:val="left" w:pos="1834"/>
          <w:tab w:val="left" w:pos="7950"/>
        </w:tabs>
        <w:spacing w:before="111" w:after="0" w:line="240" w:lineRule="auto"/>
        <w:ind w:left="1834" w:right="0" w:hanging="244"/>
        <w:jc w:val="left"/>
        <w:rPr>
          <w:b/>
          <w:color w:val="231F20"/>
          <w:sz w:val="22"/>
        </w:rPr>
      </w:pPr>
      <w:r>
        <w:rPr>
          <w:color w:val="231F20"/>
          <w:spacing w:val="-4"/>
          <w:sz w:val="22"/>
        </w:rPr>
        <w:t>The</w:t>
      </w:r>
      <w:r>
        <w:rPr>
          <w:color w:val="231F20"/>
          <w:spacing w:val="-1"/>
          <w:sz w:val="22"/>
        </w:rPr>
        <w:t xml:space="preserve"> </w:t>
      </w:r>
      <w:r>
        <w:rPr>
          <w:color w:val="231F20"/>
          <w:spacing w:val="-4"/>
          <w:sz w:val="22"/>
        </w:rPr>
        <w:t>newly</w:t>
      </w:r>
      <w:r>
        <w:rPr>
          <w:color w:val="231F20"/>
          <w:spacing w:val="-1"/>
          <w:sz w:val="22"/>
        </w:rPr>
        <w:t xml:space="preserve"> </w:t>
      </w:r>
      <w:r>
        <w:rPr>
          <w:color w:val="231F20"/>
          <w:spacing w:val="-4"/>
          <w:sz w:val="22"/>
        </w:rPr>
        <w:t>married</w:t>
      </w:r>
      <w:r>
        <w:rPr>
          <w:color w:val="231F20"/>
          <w:spacing w:val="-1"/>
          <w:sz w:val="22"/>
        </w:rPr>
        <w:t xml:space="preserve"> </w:t>
      </w:r>
      <w:r>
        <w:rPr>
          <w:color w:val="231F20"/>
          <w:spacing w:val="-4"/>
          <w:sz w:val="22"/>
        </w:rPr>
        <w:t>couple</w:t>
      </w:r>
      <w:r>
        <w:rPr>
          <w:color w:val="231F20"/>
          <w:spacing w:val="-1"/>
          <w:sz w:val="22"/>
        </w:rPr>
        <w:t xml:space="preserve"> </w:t>
      </w:r>
      <w:r>
        <w:rPr>
          <w:color w:val="231F20"/>
          <w:spacing w:val="-4"/>
          <w:sz w:val="22"/>
        </w:rPr>
        <w:t>received</w:t>
      </w:r>
      <w:r>
        <w:rPr>
          <w:color w:val="231F20"/>
          <w:spacing w:val="-1"/>
          <w:sz w:val="22"/>
        </w:rPr>
        <w:t xml:space="preserve"> </w:t>
      </w:r>
      <w:r>
        <w:rPr>
          <w:color w:val="231F20"/>
          <w:spacing w:val="-4"/>
          <w:sz w:val="22"/>
        </w:rPr>
        <w:t>dozens</w:t>
      </w:r>
      <w:r>
        <w:rPr>
          <w:color w:val="231F20"/>
          <w:spacing w:val="-1"/>
          <w:sz w:val="22"/>
        </w:rPr>
        <w:t xml:space="preserve"> </w:t>
      </w:r>
      <w:r>
        <w:rPr>
          <w:color w:val="231F20"/>
          <w:spacing w:val="-4"/>
          <w:sz w:val="22"/>
        </w:rPr>
        <w:t>of</w:t>
      </w:r>
      <w:r>
        <w:rPr>
          <w:color w:val="231F20"/>
          <w:spacing w:val="-1"/>
          <w:sz w:val="22"/>
        </w:rPr>
        <w:t xml:space="preserve"> </w:t>
      </w:r>
      <w:r>
        <w:rPr>
          <w:color w:val="231F20"/>
          <w:spacing w:val="-4"/>
          <w:sz w:val="22"/>
        </w:rPr>
        <w:t>letters</w:t>
      </w:r>
      <w:r>
        <w:rPr>
          <w:color w:val="231F20"/>
          <w:spacing w:val="-1"/>
          <w:sz w:val="22"/>
        </w:rPr>
        <w:t xml:space="preserve"> </w:t>
      </w:r>
      <w:r>
        <w:rPr>
          <w:color w:val="231F20"/>
          <w:spacing w:val="-4"/>
          <w:sz w:val="22"/>
        </w:rPr>
        <w:t>of</w:t>
      </w:r>
      <w:r>
        <w:rPr>
          <w:color w:val="231F20"/>
          <w:spacing w:val="-1"/>
          <w:sz w:val="22"/>
        </w:rPr>
        <w:t xml:space="preserve"> </w:t>
      </w:r>
      <w:r>
        <w:rPr>
          <w:color w:val="231F20"/>
          <w:sz w:val="22"/>
          <w:u w:val="single" w:color="231F20"/>
        </w:rPr>
        <w:tab/>
      </w:r>
      <w:r>
        <w:rPr>
          <w:color w:val="231F20"/>
          <w:sz w:val="22"/>
        </w:rPr>
        <w:t xml:space="preserve"> </w:t>
      </w:r>
      <w:r>
        <w:rPr>
          <w:color w:val="231F20"/>
          <w:spacing w:val="-2"/>
          <w:sz w:val="22"/>
        </w:rPr>
        <w:t>from their friends.</w:t>
      </w:r>
    </w:p>
    <w:p w14:paraId="010A91D8">
      <w:pPr>
        <w:pStyle w:val="15"/>
        <w:numPr>
          <w:ilvl w:val="0"/>
          <w:numId w:val="7"/>
        </w:numPr>
        <w:tabs>
          <w:tab w:val="left" w:pos="1834"/>
          <w:tab w:val="left" w:pos="10325"/>
        </w:tabs>
        <w:spacing w:before="146" w:after="0" w:line="240" w:lineRule="auto"/>
        <w:ind w:left="1834" w:right="0" w:hanging="244"/>
        <w:jc w:val="left"/>
        <w:rPr>
          <w:b/>
          <w:color w:val="231F20"/>
          <w:sz w:val="22"/>
        </w:rPr>
      </w:pPr>
      <w:r>
        <w:rPr>
          <w:color w:val="231F20"/>
          <w:sz w:val="22"/>
        </w:rPr>
        <w:t>If</w:t>
      </w:r>
      <w:r>
        <w:rPr>
          <w:color w:val="231F20"/>
          <w:spacing w:val="-14"/>
          <w:sz w:val="22"/>
        </w:rPr>
        <w:t xml:space="preserve"> </w:t>
      </w:r>
      <w:r>
        <w:rPr>
          <w:color w:val="231F20"/>
          <w:sz w:val="22"/>
        </w:rPr>
        <w:t>you</w:t>
      </w:r>
      <w:r>
        <w:rPr>
          <w:color w:val="231F20"/>
          <w:spacing w:val="-14"/>
          <w:sz w:val="22"/>
        </w:rPr>
        <w:t xml:space="preserve"> </w:t>
      </w:r>
      <w:r>
        <w:rPr>
          <w:color w:val="231F20"/>
          <w:sz w:val="22"/>
        </w:rPr>
        <w:t>are</w:t>
      </w:r>
      <w:r>
        <w:rPr>
          <w:color w:val="231F20"/>
          <w:spacing w:val="-14"/>
          <w:sz w:val="22"/>
        </w:rPr>
        <w:t xml:space="preserve"> </w:t>
      </w:r>
      <w:r>
        <w:rPr>
          <w:color w:val="231F20"/>
          <w:sz w:val="22"/>
        </w:rPr>
        <w:t>the</w:t>
      </w:r>
      <w:r>
        <w:rPr>
          <w:color w:val="231F20"/>
          <w:spacing w:val="-14"/>
          <w:sz w:val="22"/>
        </w:rPr>
        <w:t xml:space="preserve"> </w:t>
      </w:r>
      <w:r>
        <w:rPr>
          <w:color w:val="231F20"/>
          <w:sz w:val="22"/>
        </w:rPr>
        <w:t>best</w:t>
      </w:r>
      <w:r>
        <w:rPr>
          <w:color w:val="231F20"/>
          <w:spacing w:val="-14"/>
          <w:sz w:val="22"/>
        </w:rPr>
        <w:t xml:space="preserve"> </w:t>
      </w:r>
      <w:r>
        <w:rPr>
          <w:color w:val="231F20"/>
          <w:sz w:val="22"/>
        </w:rPr>
        <w:t>man</w:t>
      </w:r>
      <w:r>
        <w:rPr>
          <w:color w:val="231F20"/>
          <w:spacing w:val="-14"/>
          <w:sz w:val="22"/>
        </w:rPr>
        <w:t xml:space="preserve"> </w:t>
      </w:r>
      <w:r>
        <w:rPr>
          <w:color w:val="231F20"/>
          <w:sz w:val="22"/>
        </w:rPr>
        <w:t>at</w:t>
      </w:r>
      <w:r>
        <w:rPr>
          <w:color w:val="231F20"/>
          <w:spacing w:val="-14"/>
          <w:sz w:val="22"/>
        </w:rPr>
        <w:t xml:space="preserve"> </w:t>
      </w:r>
      <w:r>
        <w:rPr>
          <w:color w:val="231F20"/>
          <w:sz w:val="22"/>
        </w:rPr>
        <w:t>a</w:t>
      </w:r>
      <w:r>
        <w:rPr>
          <w:color w:val="231F20"/>
          <w:spacing w:val="-14"/>
          <w:sz w:val="22"/>
        </w:rPr>
        <w:t xml:space="preserve"> </w:t>
      </w:r>
      <w:r>
        <w:rPr>
          <w:rFonts w:ascii="Verdana"/>
          <w:color w:val="231F20"/>
          <w:sz w:val="22"/>
        </w:rPr>
        <w:t>wedding</w:t>
      </w:r>
      <w:r>
        <w:rPr>
          <w:color w:val="231F20"/>
          <w:sz w:val="22"/>
        </w:rPr>
        <w:t>,</w:t>
      </w:r>
      <w:r>
        <w:rPr>
          <w:color w:val="231F20"/>
          <w:spacing w:val="-14"/>
          <w:sz w:val="22"/>
        </w:rPr>
        <w:t xml:space="preserve"> </w:t>
      </w:r>
      <w:r>
        <w:rPr>
          <w:color w:val="231F20"/>
          <w:sz w:val="22"/>
        </w:rPr>
        <w:t>it</w:t>
      </w:r>
      <w:r>
        <w:rPr>
          <w:color w:val="231F20"/>
          <w:spacing w:val="-14"/>
          <w:sz w:val="22"/>
        </w:rPr>
        <w:t xml:space="preserve"> </w:t>
      </w:r>
      <w:r>
        <w:rPr>
          <w:color w:val="231F20"/>
          <w:sz w:val="22"/>
        </w:rPr>
        <w:t>is</w:t>
      </w:r>
      <w:r>
        <w:rPr>
          <w:color w:val="231F20"/>
          <w:spacing w:val="-14"/>
          <w:sz w:val="22"/>
        </w:rPr>
        <w:t xml:space="preserve"> </w:t>
      </w:r>
      <w:r>
        <w:rPr>
          <w:color w:val="231F20"/>
          <w:sz w:val="22"/>
        </w:rPr>
        <w:t>best</w:t>
      </w:r>
      <w:r>
        <w:rPr>
          <w:color w:val="231F20"/>
          <w:spacing w:val="-14"/>
          <w:sz w:val="22"/>
        </w:rPr>
        <w:t xml:space="preserve"> </w:t>
      </w:r>
      <w:r>
        <w:rPr>
          <w:color w:val="231F20"/>
          <w:sz w:val="22"/>
        </w:rPr>
        <w:t>to</w:t>
      </w:r>
      <w:r>
        <w:rPr>
          <w:color w:val="231F20"/>
          <w:spacing w:val="-14"/>
          <w:sz w:val="22"/>
        </w:rPr>
        <w:t xml:space="preserve"> </w:t>
      </w:r>
      <w:r>
        <w:rPr>
          <w:color w:val="231F20"/>
          <w:sz w:val="22"/>
        </w:rPr>
        <w:t>keep</w:t>
      </w:r>
      <w:r>
        <w:rPr>
          <w:color w:val="231F20"/>
          <w:spacing w:val="-14"/>
          <w:sz w:val="22"/>
        </w:rPr>
        <w:t xml:space="preserve"> </w:t>
      </w:r>
      <w:r>
        <w:rPr>
          <w:color w:val="231F20"/>
          <w:sz w:val="22"/>
        </w:rPr>
        <w:t>your</w:t>
      </w:r>
      <w:r>
        <w:rPr>
          <w:color w:val="231F20"/>
          <w:spacing w:val="-14"/>
          <w:sz w:val="22"/>
        </w:rPr>
        <w:t xml:space="preserve"> </w:t>
      </w:r>
      <w:r>
        <w:rPr>
          <w:color w:val="231F20"/>
          <w:sz w:val="22"/>
        </w:rPr>
        <w:t>speech</w:t>
      </w:r>
      <w:r>
        <w:rPr>
          <w:color w:val="231F20"/>
          <w:spacing w:val="-14"/>
          <w:sz w:val="22"/>
        </w:rPr>
        <w:t xml:space="preserve"> </w:t>
      </w:r>
      <w:r>
        <w:rPr>
          <w:color w:val="231F20"/>
          <w:sz w:val="22"/>
        </w:rPr>
        <w:t>simple</w:t>
      </w:r>
      <w:r>
        <w:rPr>
          <w:color w:val="231F20"/>
          <w:spacing w:val="-14"/>
          <w:sz w:val="22"/>
        </w:rPr>
        <w:t xml:space="preserve"> </w:t>
      </w:r>
      <w:r>
        <w:rPr>
          <w:color w:val="231F20"/>
          <w:sz w:val="22"/>
        </w:rPr>
        <w:t>and</w:t>
      </w:r>
      <w:r>
        <w:rPr>
          <w:color w:val="231F20"/>
          <w:spacing w:val="-14"/>
          <w:sz w:val="22"/>
        </w:rPr>
        <w:t xml:space="preserve"> </w:t>
      </w:r>
      <w:r>
        <w:rPr>
          <w:color w:val="231F20"/>
          <w:sz w:val="22"/>
          <w:u w:val="single" w:color="231F20"/>
        </w:rPr>
        <w:tab/>
      </w:r>
      <w:r>
        <w:rPr>
          <w:color w:val="231F20"/>
          <w:spacing w:val="-10"/>
          <w:sz w:val="22"/>
        </w:rPr>
        <w:t>.</w:t>
      </w:r>
    </w:p>
    <w:p w14:paraId="4CAFFCD1">
      <w:pPr>
        <w:pStyle w:val="15"/>
        <w:numPr>
          <w:ilvl w:val="0"/>
          <w:numId w:val="7"/>
        </w:numPr>
        <w:tabs>
          <w:tab w:val="left" w:pos="1833"/>
          <w:tab w:val="left" w:pos="1845"/>
          <w:tab w:val="left" w:pos="5069"/>
        </w:tabs>
        <w:spacing w:before="160" w:after="0" w:line="285" w:lineRule="auto"/>
        <w:ind w:left="1845" w:right="1409" w:hanging="256"/>
        <w:jc w:val="left"/>
        <w:rPr>
          <w:b/>
          <w:color w:val="231F20"/>
          <w:sz w:val="22"/>
        </w:rPr>
      </w:pPr>
      <w:r>
        <w:rPr>
          <w:color w:val="231F20"/>
          <w:sz w:val="22"/>
        </w:rPr>
        <w:t xml:space="preserve">She will never forget the </w:t>
      </w:r>
      <w:r>
        <w:rPr>
          <w:color w:val="231F20"/>
          <w:sz w:val="22"/>
          <w:u w:val="single" w:color="231F20"/>
        </w:rPr>
        <w:tab/>
      </w:r>
      <w:r>
        <w:rPr>
          <w:color w:val="231F20"/>
          <w:spacing w:val="-13"/>
          <w:sz w:val="22"/>
        </w:rPr>
        <w:t xml:space="preserve"> </w:t>
      </w:r>
      <w:r>
        <w:rPr>
          <w:color w:val="231F20"/>
          <w:sz w:val="22"/>
        </w:rPr>
        <w:t>when</w:t>
      </w:r>
      <w:r>
        <w:rPr>
          <w:color w:val="231F20"/>
          <w:spacing w:val="-13"/>
          <w:sz w:val="22"/>
        </w:rPr>
        <w:t xml:space="preserve"> </w:t>
      </w:r>
      <w:r>
        <w:rPr>
          <w:color w:val="231F20"/>
          <w:sz w:val="22"/>
        </w:rPr>
        <w:t>she</w:t>
      </w:r>
      <w:r>
        <w:rPr>
          <w:color w:val="231F20"/>
          <w:spacing w:val="-13"/>
          <w:sz w:val="22"/>
        </w:rPr>
        <w:t xml:space="preserve"> </w:t>
      </w:r>
      <w:r>
        <w:rPr>
          <w:color w:val="231F20"/>
          <w:sz w:val="22"/>
        </w:rPr>
        <w:t>saw</w:t>
      </w:r>
      <w:r>
        <w:rPr>
          <w:color w:val="231F20"/>
          <w:spacing w:val="-13"/>
          <w:sz w:val="22"/>
        </w:rPr>
        <w:t xml:space="preserve"> </w:t>
      </w:r>
      <w:r>
        <w:rPr>
          <w:color w:val="231F20"/>
          <w:sz w:val="22"/>
        </w:rPr>
        <w:t>all</w:t>
      </w:r>
      <w:r>
        <w:rPr>
          <w:color w:val="231F20"/>
          <w:spacing w:val="-13"/>
          <w:sz w:val="22"/>
        </w:rPr>
        <w:t xml:space="preserve"> </w:t>
      </w:r>
      <w:r>
        <w:rPr>
          <w:color w:val="231F20"/>
          <w:sz w:val="22"/>
        </w:rPr>
        <w:t>the</w:t>
      </w:r>
      <w:r>
        <w:rPr>
          <w:color w:val="231F20"/>
          <w:spacing w:val="-13"/>
          <w:sz w:val="22"/>
        </w:rPr>
        <w:t xml:space="preserve"> </w:t>
      </w:r>
      <w:r>
        <w:rPr>
          <w:color w:val="231F20"/>
          <w:sz w:val="22"/>
        </w:rPr>
        <w:t>audience</w:t>
      </w:r>
      <w:r>
        <w:rPr>
          <w:color w:val="231F20"/>
          <w:spacing w:val="-13"/>
          <w:sz w:val="22"/>
        </w:rPr>
        <w:t xml:space="preserve"> </w:t>
      </w:r>
      <w:r>
        <w:rPr>
          <w:color w:val="231F20"/>
          <w:sz w:val="22"/>
        </w:rPr>
        <w:t>clapping</w:t>
      </w:r>
      <w:r>
        <w:rPr>
          <w:color w:val="231F20"/>
          <w:spacing w:val="-13"/>
          <w:sz w:val="22"/>
        </w:rPr>
        <w:t xml:space="preserve"> </w:t>
      </w:r>
      <w:r>
        <w:rPr>
          <w:color w:val="231F20"/>
          <w:sz w:val="22"/>
        </w:rPr>
        <w:t>their</w:t>
      </w:r>
      <w:r>
        <w:rPr>
          <w:color w:val="231F20"/>
          <w:spacing w:val="-13"/>
          <w:sz w:val="22"/>
        </w:rPr>
        <w:t xml:space="preserve"> </w:t>
      </w:r>
      <w:r>
        <w:rPr>
          <w:color w:val="231F20"/>
          <w:sz w:val="22"/>
        </w:rPr>
        <w:t>hands</w:t>
      </w:r>
      <w:r>
        <w:rPr>
          <w:color w:val="231F20"/>
          <w:spacing w:val="-13"/>
          <w:sz w:val="22"/>
        </w:rPr>
        <w:t xml:space="preserve"> </w:t>
      </w:r>
      <w:r>
        <w:rPr>
          <w:color w:val="231F20"/>
          <w:sz w:val="22"/>
        </w:rPr>
        <w:t>and cheering after her performance.</w:t>
      </w:r>
    </w:p>
    <w:p w14:paraId="0FF17AB5">
      <w:pPr>
        <w:pStyle w:val="15"/>
        <w:numPr>
          <w:ilvl w:val="0"/>
          <w:numId w:val="7"/>
        </w:numPr>
        <w:tabs>
          <w:tab w:val="left" w:pos="1833"/>
          <w:tab w:val="left" w:pos="1845"/>
          <w:tab w:val="left" w:pos="5794"/>
        </w:tabs>
        <w:spacing w:before="112" w:after="0" w:line="285" w:lineRule="auto"/>
        <w:ind w:left="1845" w:right="1483" w:hanging="256"/>
        <w:jc w:val="left"/>
        <w:rPr>
          <w:b/>
          <w:color w:val="231F20"/>
          <w:sz w:val="22"/>
        </w:rPr>
      </w:pPr>
      <w:r>
        <w:rPr>
          <w:color w:val="231F20"/>
          <w:sz w:val="22"/>
        </w:rPr>
        <w:t xml:space="preserve">Falling on the 9th day of the 9th </w:t>
      </w:r>
      <w:r>
        <w:rPr>
          <w:color w:val="231F20"/>
          <w:sz w:val="22"/>
          <w:u w:val="single" w:color="231F20"/>
        </w:rPr>
        <w:tab/>
      </w:r>
      <w:r>
        <w:rPr>
          <w:color w:val="231F20"/>
          <w:spacing w:val="-16"/>
          <w:sz w:val="22"/>
        </w:rPr>
        <w:t xml:space="preserve"> </w:t>
      </w:r>
      <w:r>
        <w:rPr>
          <w:color w:val="231F20"/>
          <w:spacing w:val="-2"/>
          <w:sz w:val="22"/>
        </w:rPr>
        <w:t>month,</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Chongyang</w:t>
      </w:r>
      <w:r>
        <w:rPr>
          <w:color w:val="231F20"/>
          <w:spacing w:val="-14"/>
          <w:sz w:val="22"/>
        </w:rPr>
        <w:t xml:space="preserve"> </w:t>
      </w:r>
      <w:r>
        <w:rPr>
          <w:color w:val="231F20"/>
          <w:spacing w:val="-2"/>
          <w:sz w:val="22"/>
        </w:rPr>
        <w:t>Festival</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also</w:t>
      </w:r>
      <w:r>
        <w:rPr>
          <w:color w:val="231F20"/>
          <w:spacing w:val="-13"/>
          <w:sz w:val="22"/>
        </w:rPr>
        <w:t xml:space="preserve"> </w:t>
      </w:r>
      <w:r>
        <w:rPr>
          <w:color w:val="231F20"/>
          <w:spacing w:val="-2"/>
          <w:sz w:val="22"/>
        </w:rPr>
        <w:t>called</w:t>
      </w:r>
      <w:r>
        <w:rPr>
          <w:color w:val="231F20"/>
          <w:spacing w:val="-14"/>
          <w:sz w:val="22"/>
        </w:rPr>
        <w:t xml:space="preserve"> </w:t>
      </w:r>
      <w:r>
        <w:rPr>
          <w:color w:val="231F20"/>
          <w:spacing w:val="-2"/>
          <w:sz w:val="22"/>
        </w:rPr>
        <w:t xml:space="preserve">the </w:t>
      </w:r>
      <w:r>
        <w:rPr>
          <w:color w:val="231F20"/>
          <w:sz w:val="22"/>
        </w:rPr>
        <w:t>Double</w:t>
      </w:r>
      <w:r>
        <w:rPr>
          <w:color w:val="231F20"/>
          <w:spacing w:val="-3"/>
          <w:sz w:val="22"/>
        </w:rPr>
        <w:t xml:space="preserve"> </w:t>
      </w:r>
      <w:r>
        <w:rPr>
          <w:color w:val="231F20"/>
          <w:sz w:val="22"/>
        </w:rPr>
        <w:t>Ninth</w:t>
      </w:r>
      <w:r>
        <w:rPr>
          <w:color w:val="231F20"/>
          <w:spacing w:val="-3"/>
          <w:sz w:val="22"/>
        </w:rPr>
        <w:t xml:space="preserve"> </w:t>
      </w:r>
      <w:r>
        <w:rPr>
          <w:color w:val="231F20"/>
          <w:sz w:val="22"/>
        </w:rPr>
        <w:t>Festival.</w:t>
      </w:r>
      <w:r>
        <w:rPr>
          <w:color w:val="231F20"/>
          <w:spacing w:val="-3"/>
          <w:sz w:val="22"/>
        </w:rPr>
        <w:t xml:space="preserve"> </w:t>
      </w:r>
      <w:r>
        <w:rPr>
          <w:color w:val="231F20"/>
          <w:sz w:val="22"/>
        </w:rPr>
        <w:t>It</w:t>
      </w:r>
      <w:r>
        <w:rPr>
          <w:color w:val="231F20"/>
          <w:spacing w:val="-3"/>
          <w:sz w:val="22"/>
        </w:rPr>
        <w:t xml:space="preserve"> </w:t>
      </w:r>
      <w:r>
        <w:rPr>
          <w:color w:val="231F20"/>
          <w:sz w:val="22"/>
        </w:rPr>
        <w:t>is</w:t>
      </w:r>
      <w:r>
        <w:rPr>
          <w:color w:val="231F20"/>
          <w:spacing w:val="-3"/>
          <w:sz w:val="22"/>
        </w:rPr>
        <w:t xml:space="preserve"> </w:t>
      </w:r>
      <w:r>
        <w:rPr>
          <w:color w:val="231F20"/>
          <w:sz w:val="22"/>
        </w:rPr>
        <w:t>a</w:t>
      </w:r>
      <w:r>
        <w:rPr>
          <w:color w:val="231F20"/>
          <w:spacing w:val="-3"/>
          <w:sz w:val="22"/>
        </w:rPr>
        <w:t xml:space="preserve"> </w:t>
      </w:r>
      <w:r>
        <w:rPr>
          <w:color w:val="231F20"/>
          <w:sz w:val="22"/>
        </w:rPr>
        <w:t>day</w:t>
      </w:r>
      <w:r>
        <w:rPr>
          <w:color w:val="231F20"/>
          <w:spacing w:val="-3"/>
          <w:sz w:val="22"/>
        </w:rPr>
        <w:t xml:space="preserve"> </w:t>
      </w:r>
      <w:r>
        <w:rPr>
          <w:color w:val="231F20"/>
          <w:sz w:val="22"/>
        </w:rPr>
        <w:t>for</w:t>
      </w:r>
      <w:r>
        <w:rPr>
          <w:color w:val="231F20"/>
          <w:spacing w:val="-3"/>
          <w:sz w:val="22"/>
        </w:rPr>
        <w:t xml:space="preserve"> </w:t>
      </w:r>
      <w:r>
        <w:rPr>
          <w:color w:val="231F20"/>
          <w:sz w:val="22"/>
        </w:rPr>
        <w:t>people</w:t>
      </w:r>
      <w:r>
        <w:rPr>
          <w:color w:val="231F20"/>
          <w:spacing w:val="-3"/>
          <w:sz w:val="22"/>
        </w:rPr>
        <w:t xml:space="preserve"> </w:t>
      </w:r>
      <w:r>
        <w:rPr>
          <w:color w:val="231F20"/>
          <w:sz w:val="22"/>
        </w:rPr>
        <w:t>in</w:t>
      </w:r>
      <w:r>
        <w:rPr>
          <w:color w:val="231F20"/>
          <w:spacing w:val="-3"/>
          <w:sz w:val="22"/>
        </w:rPr>
        <w:t xml:space="preserve"> </w:t>
      </w:r>
      <w:r>
        <w:rPr>
          <w:color w:val="231F20"/>
          <w:sz w:val="22"/>
        </w:rPr>
        <w:t>China</w:t>
      </w:r>
      <w:r>
        <w:rPr>
          <w:color w:val="231F20"/>
          <w:spacing w:val="-3"/>
          <w:sz w:val="22"/>
        </w:rPr>
        <w:t xml:space="preserve"> </w:t>
      </w:r>
      <w:r>
        <w:rPr>
          <w:color w:val="231F20"/>
          <w:sz w:val="22"/>
        </w:rPr>
        <w:t>to</w:t>
      </w:r>
      <w:r>
        <w:rPr>
          <w:color w:val="231F20"/>
          <w:spacing w:val="-3"/>
          <w:sz w:val="22"/>
        </w:rPr>
        <w:t xml:space="preserve"> </w:t>
      </w:r>
      <w:r>
        <w:rPr>
          <w:color w:val="231F20"/>
          <w:sz w:val="22"/>
        </w:rPr>
        <w:t>show</w:t>
      </w:r>
      <w:r>
        <w:rPr>
          <w:color w:val="231F20"/>
          <w:spacing w:val="-3"/>
          <w:sz w:val="22"/>
        </w:rPr>
        <w:t xml:space="preserve"> </w:t>
      </w:r>
      <w:r>
        <w:rPr>
          <w:color w:val="231F20"/>
          <w:sz w:val="22"/>
        </w:rPr>
        <w:t>respect</w:t>
      </w:r>
      <w:r>
        <w:rPr>
          <w:color w:val="231F20"/>
          <w:spacing w:val="-3"/>
          <w:sz w:val="22"/>
        </w:rPr>
        <w:t xml:space="preserve"> </w:t>
      </w:r>
      <w:r>
        <w:rPr>
          <w:color w:val="231F20"/>
          <w:sz w:val="22"/>
        </w:rPr>
        <w:t>to</w:t>
      </w:r>
      <w:r>
        <w:rPr>
          <w:color w:val="231F20"/>
          <w:spacing w:val="-3"/>
          <w:sz w:val="22"/>
        </w:rPr>
        <w:t xml:space="preserve"> </w:t>
      </w:r>
      <w:r>
        <w:rPr>
          <w:color w:val="231F20"/>
          <w:sz w:val="22"/>
        </w:rPr>
        <w:t>seniors.</w:t>
      </w:r>
    </w:p>
    <w:p w14:paraId="2F934730">
      <w:pPr>
        <w:pStyle w:val="15"/>
        <w:numPr>
          <w:ilvl w:val="0"/>
          <w:numId w:val="7"/>
        </w:numPr>
        <w:tabs>
          <w:tab w:val="left" w:pos="1834"/>
          <w:tab w:val="left" w:pos="4307"/>
        </w:tabs>
        <w:spacing w:before="111" w:after="0" w:line="240" w:lineRule="auto"/>
        <w:ind w:left="1834" w:right="0" w:hanging="244"/>
        <w:jc w:val="left"/>
        <w:rPr>
          <w:b/>
          <w:color w:val="231F20"/>
          <w:sz w:val="22"/>
        </w:rPr>
      </w:pPr>
      <w:r>
        <w:rPr>
          <w:color w:val="231F20"/>
          <w:spacing w:val="-4"/>
          <w:sz w:val="22"/>
        </w:rPr>
        <w:t xml:space="preserve">To be frank, this </w:t>
      </w:r>
      <w:r>
        <w:rPr>
          <w:color w:val="231F20"/>
          <w:sz w:val="22"/>
          <w:u w:val="single" w:color="231F20"/>
        </w:rPr>
        <w:tab/>
      </w:r>
      <w:r>
        <w:rPr>
          <w:color w:val="231F20"/>
          <w:sz w:val="22"/>
        </w:rPr>
        <w:t xml:space="preserve"> </w:t>
      </w:r>
      <w:r>
        <w:rPr>
          <w:color w:val="231F20"/>
          <w:spacing w:val="-2"/>
          <w:sz w:val="22"/>
        </w:rPr>
        <w:t xml:space="preserve">chicken tastes </w:t>
      </w:r>
      <w:r>
        <w:rPr>
          <w:b/>
          <w:color w:val="231F20"/>
          <w:spacing w:val="-2"/>
          <w:sz w:val="22"/>
        </w:rPr>
        <w:t>horrible</w:t>
      </w:r>
      <w:r>
        <w:rPr>
          <w:color w:val="231F20"/>
          <w:spacing w:val="-2"/>
          <w:sz w:val="22"/>
        </w:rPr>
        <w:t>.</w:t>
      </w:r>
    </w:p>
    <w:p w14:paraId="78DC7340">
      <w:pPr>
        <w:pStyle w:val="11"/>
        <w:rPr>
          <w:sz w:val="20"/>
        </w:rPr>
      </w:pPr>
    </w:p>
    <w:p w14:paraId="4691A81C">
      <w:pPr>
        <w:pStyle w:val="11"/>
        <w:spacing w:before="6"/>
        <w:rPr>
          <w:sz w:val="16"/>
        </w:rPr>
      </w:pPr>
    </w:p>
    <w:p w14:paraId="514A50BA">
      <w:pPr>
        <w:spacing w:before="100"/>
        <w:ind w:left="1584" w:right="0" w:firstLine="0"/>
        <w:jc w:val="left"/>
        <w:rPr>
          <w:rFonts w:ascii="Tahoma"/>
          <w:sz w:val="26"/>
        </w:rPr>
      </w:pPr>
      <w:r>
        <w:rPr>
          <w:rFonts w:ascii="Tahoma"/>
          <w:color w:val="8E3F4F"/>
          <w:spacing w:val="-2"/>
          <w:w w:val="105"/>
          <w:sz w:val="26"/>
        </w:rPr>
        <w:t>Circle</w:t>
      </w:r>
      <w:r>
        <w:rPr>
          <w:rFonts w:ascii="Tahoma"/>
          <w:color w:val="8E3F4F"/>
          <w:spacing w:val="-20"/>
          <w:w w:val="105"/>
          <w:sz w:val="26"/>
        </w:rPr>
        <w:t xml:space="preserve"> </w:t>
      </w:r>
      <w:r>
        <w:rPr>
          <w:rFonts w:ascii="Tahoma"/>
          <w:color w:val="8E3F4F"/>
          <w:spacing w:val="-2"/>
          <w:w w:val="105"/>
          <w:sz w:val="26"/>
        </w:rPr>
        <w:t>the</w:t>
      </w:r>
      <w:r>
        <w:rPr>
          <w:rFonts w:ascii="Tahoma"/>
          <w:color w:val="8E3F4F"/>
          <w:spacing w:val="-20"/>
          <w:w w:val="105"/>
          <w:sz w:val="26"/>
        </w:rPr>
        <w:t xml:space="preserve"> </w:t>
      </w:r>
      <w:r>
        <w:rPr>
          <w:rFonts w:ascii="Tahoma"/>
          <w:color w:val="8E3F4F"/>
          <w:spacing w:val="-2"/>
          <w:w w:val="105"/>
          <w:sz w:val="26"/>
        </w:rPr>
        <w:t>correct</w:t>
      </w:r>
      <w:r>
        <w:rPr>
          <w:rFonts w:ascii="Tahoma"/>
          <w:color w:val="8E3F4F"/>
          <w:spacing w:val="-20"/>
          <w:w w:val="105"/>
          <w:sz w:val="26"/>
        </w:rPr>
        <w:t xml:space="preserve"> </w:t>
      </w:r>
      <w:r>
        <w:rPr>
          <w:rFonts w:ascii="Tahoma"/>
          <w:color w:val="8E3F4F"/>
          <w:spacing w:val="-2"/>
          <w:w w:val="105"/>
          <w:sz w:val="26"/>
        </w:rPr>
        <w:t>word</w:t>
      </w:r>
      <w:r>
        <w:rPr>
          <w:rFonts w:ascii="Tahoma"/>
          <w:color w:val="8E3F4F"/>
          <w:spacing w:val="-20"/>
          <w:w w:val="105"/>
          <w:sz w:val="26"/>
        </w:rPr>
        <w:t xml:space="preserve"> </w:t>
      </w:r>
      <w:r>
        <w:rPr>
          <w:rFonts w:ascii="Tahoma"/>
          <w:color w:val="8E3F4F"/>
          <w:spacing w:val="-2"/>
          <w:w w:val="105"/>
          <w:sz w:val="26"/>
        </w:rPr>
        <w:t>in</w:t>
      </w:r>
      <w:r>
        <w:rPr>
          <w:rFonts w:ascii="Tahoma"/>
          <w:color w:val="8E3F4F"/>
          <w:spacing w:val="-20"/>
          <w:w w:val="105"/>
          <w:sz w:val="26"/>
        </w:rPr>
        <w:t xml:space="preserve"> </w:t>
      </w:r>
      <w:r>
        <w:rPr>
          <w:rFonts w:ascii="Tahoma"/>
          <w:color w:val="8E3F4F"/>
          <w:spacing w:val="-2"/>
          <w:w w:val="105"/>
          <w:sz w:val="26"/>
        </w:rPr>
        <w:t>each</w:t>
      </w:r>
      <w:r>
        <w:rPr>
          <w:rFonts w:ascii="Tahoma"/>
          <w:color w:val="8E3F4F"/>
          <w:spacing w:val="-20"/>
          <w:w w:val="105"/>
          <w:sz w:val="26"/>
        </w:rPr>
        <w:t xml:space="preserve"> </w:t>
      </w:r>
      <w:r>
        <w:rPr>
          <w:rFonts w:ascii="Tahoma"/>
          <w:color w:val="8E3F4F"/>
          <w:spacing w:val="-2"/>
          <w:w w:val="105"/>
          <w:sz w:val="26"/>
        </w:rPr>
        <w:t>sentence.</w:t>
      </w:r>
    </w:p>
    <w:p w14:paraId="629B22BD">
      <w:pPr>
        <w:pStyle w:val="15"/>
        <w:numPr>
          <w:ilvl w:val="0"/>
          <w:numId w:val="8"/>
        </w:numPr>
        <w:tabs>
          <w:tab w:val="left" w:pos="1842"/>
        </w:tabs>
        <w:spacing w:before="248" w:after="0" w:line="240" w:lineRule="auto"/>
        <w:ind w:left="1842" w:right="0" w:hanging="254"/>
        <w:jc w:val="left"/>
        <w:rPr>
          <w:sz w:val="22"/>
        </w:rPr>
      </w:pPr>
      <w:r>
        <w:rPr>
          <w:color w:val="231F20"/>
          <w:spacing w:val="-6"/>
          <w:sz w:val="22"/>
        </w:rPr>
        <w:t>Taking</w:t>
      </w:r>
      <w:r>
        <w:rPr>
          <w:color w:val="231F20"/>
          <w:spacing w:val="-1"/>
          <w:sz w:val="22"/>
        </w:rPr>
        <w:t xml:space="preserve"> </w:t>
      </w:r>
      <w:r>
        <w:rPr>
          <w:color w:val="231F20"/>
          <w:spacing w:val="-6"/>
          <w:sz w:val="22"/>
        </w:rPr>
        <w:t>part</w:t>
      </w:r>
      <w:r>
        <w:rPr>
          <w:color w:val="231F20"/>
          <w:sz w:val="22"/>
        </w:rPr>
        <w:t xml:space="preserve"> </w:t>
      </w:r>
      <w:r>
        <w:rPr>
          <w:color w:val="231F20"/>
          <w:spacing w:val="-6"/>
          <w:sz w:val="22"/>
        </w:rPr>
        <w:t>in</w:t>
      </w:r>
      <w:r>
        <w:rPr>
          <w:color w:val="231F20"/>
          <w:spacing w:val="-1"/>
          <w:sz w:val="22"/>
        </w:rPr>
        <w:t xml:space="preserve"> </w:t>
      </w:r>
      <w:r>
        <w:rPr>
          <w:color w:val="231F20"/>
          <w:spacing w:val="-6"/>
          <w:sz w:val="22"/>
        </w:rPr>
        <w:t>the</w:t>
      </w:r>
      <w:r>
        <w:rPr>
          <w:color w:val="231F20"/>
          <w:sz w:val="22"/>
        </w:rPr>
        <w:t xml:space="preserve"> </w:t>
      </w:r>
      <w:r>
        <w:rPr>
          <w:color w:val="231F20"/>
          <w:spacing w:val="-6"/>
          <w:sz w:val="22"/>
        </w:rPr>
        <w:t>celebration</w:t>
      </w:r>
      <w:r>
        <w:rPr>
          <w:color w:val="231F20"/>
          <w:spacing w:val="-1"/>
          <w:sz w:val="22"/>
        </w:rPr>
        <w:t xml:space="preserve"> </w:t>
      </w:r>
      <w:r>
        <w:rPr>
          <w:color w:val="231F20"/>
          <w:spacing w:val="-6"/>
          <w:sz w:val="22"/>
        </w:rPr>
        <w:t>was</w:t>
      </w:r>
      <w:r>
        <w:rPr>
          <w:color w:val="231F20"/>
          <w:sz w:val="22"/>
        </w:rPr>
        <w:t xml:space="preserve"> </w:t>
      </w:r>
      <w:r>
        <w:rPr>
          <w:color w:val="231F20"/>
          <w:spacing w:val="-6"/>
          <w:sz w:val="22"/>
        </w:rPr>
        <w:t>a</w:t>
      </w:r>
      <w:r>
        <w:rPr>
          <w:color w:val="231F20"/>
          <w:sz w:val="22"/>
        </w:rPr>
        <w:t xml:space="preserve"> </w:t>
      </w:r>
      <w:r>
        <w:rPr>
          <w:rFonts w:ascii="Verdana"/>
          <w:color w:val="8E3F4F"/>
          <w:spacing w:val="-6"/>
          <w:sz w:val="22"/>
        </w:rPr>
        <w:t>satisfying/satisfied</w:t>
      </w:r>
      <w:r>
        <w:rPr>
          <w:rFonts w:ascii="Verdana"/>
          <w:color w:val="8E3F4F"/>
          <w:spacing w:val="-17"/>
          <w:sz w:val="22"/>
        </w:rPr>
        <w:t xml:space="preserve"> </w:t>
      </w:r>
      <w:r>
        <w:rPr>
          <w:color w:val="231F20"/>
          <w:spacing w:val="-6"/>
          <w:sz w:val="22"/>
        </w:rPr>
        <w:t>experience</w:t>
      </w:r>
      <w:r>
        <w:rPr>
          <w:color w:val="231F20"/>
          <w:spacing w:val="-1"/>
          <w:sz w:val="22"/>
        </w:rPr>
        <w:t xml:space="preserve"> </w:t>
      </w:r>
      <w:r>
        <w:rPr>
          <w:color w:val="231F20"/>
          <w:spacing w:val="-6"/>
          <w:sz w:val="22"/>
        </w:rPr>
        <w:t>for</w:t>
      </w:r>
      <w:r>
        <w:rPr>
          <w:color w:val="231F20"/>
          <w:sz w:val="22"/>
        </w:rPr>
        <w:t xml:space="preserve"> </w:t>
      </w:r>
      <w:r>
        <w:rPr>
          <w:color w:val="231F20"/>
          <w:spacing w:val="-6"/>
          <w:sz w:val="22"/>
        </w:rPr>
        <w:t>us.</w:t>
      </w:r>
    </w:p>
    <w:p w14:paraId="2433465A">
      <w:pPr>
        <w:pStyle w:val="15"/>
        <w:numPr>
          <w:ilvl w:val="0"/>
          <w:numId w:val="8"/>
        </w:numPr>
        <w:tabs>
          <w:tab w:val="left" w:pos="1841"/>
          <w:tab w:val="left" w:pos="1843"/>
        </w:tabs>
        <w:spacing w:before="125" w:after="0" w:line="264" w:lineRule="auto"/>
        <w:ind w:left="1843" w:right="1699" w:hanging="256"/>
        <w:jc w:val="left"/>
        <w:rPr>
          <w:sz w:val="22"/>
        </w:rPr>
      </w:pPr>
      <w:r>
        <w:rPr>
          <w:color w:val="231F20"/>
          <w:sz w:val="22"/>
        </w:rPr>
        <w:t xml:space="preserve">Most of the people were </w:t>
      </w:r>
      <w:r>
        <w:rPr>
          <w:rFonts w:ascii="Verdana"/>
          <w:color w:val="8E3F4F"/>
          <w:sz w:val="22"/>
        </w:rPr>
        <w:t>amazing/amazed</w:t>
      </w:r>
      <w:r>
        <w:rPr>
          <w:rFonts w:ascii="Verdana"/>
          <w:color w:val="8E3F4F"/>
          <w:spacing w:val="-1"/>
          <w:sz w:val="22"/>
        </w:rPr>
        <w:t xml:space="preserve"> </w:t>
      </w:r>
      <w:r>
        <w:rPr>
          <w:color w:val="231F20"/>
          <w:sz w:val="22"/>
        </w:rPr>
        <w:t xml:space="preserve">by the lion dances during the new year </w:t>
      </w:r>
      <w:r>
        <w:rPr>
          <w:color w:val="231F20"/>
          <w:spacing w:val="-2"/>
          <w:sz w:val="22"/>
        </w:rPr>
        <w:t>celebrations.</w:t>
      </w:r>
    </w:p>
    <w:p w14:paraId="6B09AA42">
      <w:pPr>
        <w:pStyle w:val="15"/>
        <w:numPr>
          <w:ilvl w:val="0"/>
          <w:numId w:val="8"/>
        </w:numPr>
        <w:tabs>
          <w:tab w:val="left" w:pos="1842"/>
        </w:tabs>
        <w:spacing w:before="101" w:after="0" w:line="240" w:lineRule="auto"/>
        <w:ind w:left="1842" w:right="0" w:hanging="254"/>
        <w:jc w:val="left"/>
        <w:rPr>
          <w:sz w:val="22"/>
        </w:rPr>
      </w:pPr>
      <w:r>
        <w:rPr>
          <w:color w:val="231F20"/>
          <w:spacing w:val="-6"/>
          <w:sz w:val="22"/>
        </w:rPr>
        <w:t>The</w:t>
      </w:r>
      <w:r>
        <w:rPr>
          <w:color w:val="231F20"/>
          <w:spacing w:val="-8"/>
          <w:sz w:val="22"/>
        </w:rPr>
        <w:t xml:space="preserve"> </w:t>
      </w:r>
      <w:r>
        <w:rPr>
          <w:color w:val="231F20"/>
          <w:spacing w:val="-6"/>
          <w:sz w:val="22"/>
        </w:rPr>
        <w:t>child</w:t>
      </w:r>
      <w:r>
        <w:rPr>
          <w:color w:val="231F20"/>
          <w:spacing w:val="-4"/>
          <w:sz w:val="22"/>
        </w:rPr>
        <w:t xml:space="preserve"> </w:t>
      </w:r>
      <w:r>
        <w:rPr>
          <w:color w:val="231F20"/>
          <w:spacing w:val="-6"/>
          <w:sz w:val="22"/>
        </w:rPr>
        <w:t>seemed</w:t>
      </w:r>
      <w:r>
        <w:rPr>
          <w:color w:val="231F20"/>
          <w:spacing w:val="-4"/>
          <w:sz w:val="22"/>
        </w:rPr>
        <w:t xml:space="preserve"> </w:t>
      </w:r>
      <w:r>
        <w:rPr>
          <w:rFonts w:ascii="Verdana"/>
          <w:color w:val="8E3F4F"/>
          <w:spacing w:val="-6"/>
          <w:sz w:val="22"/>
        </w:rPr>
        <w:t>annoying/annoyed</w:t>
      </w:r>
      <w:r>
        <w:rPr>
          <w:rFonts w:ascii="Verdana"/>
          <w:color w:val="8E3F4F"/>
          <w:spacing w:val="-17"/>
          <w:sz w:val="22"/>
        </w:rPr>
        <w:t xml:space="preserve"> </w:t>
      </w:r>
      <w:r>
        <w:rPr>
          <w:color w:val="231F20"/>
          <w:spacing w:val="-6"/>
          <w:sz w:val="22"/>
        </w:rPr>
        <w:t>when</w:t>
      </w:r>
      <w:r>
        <w:rPr>
          <w:color w:val="231F20"/>
          <w:spacing w:val="-4"/>
          <w:sz w:val="22"/>
        </w:rPr>
        <w:t xml:space="preserve"> </w:t>
      </w:r>
      <w:r>
        <w:rPr>
          <w:color w:val="231F20"/>
          <w:spacing w:val="-6"/>
          <w:sz w:val="22"/>
        </w:rPr>
        <w:t>he</w:t>
      </w:r>
      <w:r>
        <w:rPr>
          <w:color w:val="231F20"/>
          <w:spacing w:val="-4"/>
          <w:sz w:val="22"/>
        </w:rPr>
        <w:t xml:space="preserve"> </w:t>
      </w:r>
      <w:r>
        <w:rPr>
          <w:color w:val="231F20"/>
          <w:spacing w:val="-6"/>
          <w:sz w:val="22"/>
        </w:rPr>
        <w:t>found</w:t>
      </w:r>
      <w:r>
        <w:rPr>
          <w:color w:val="231F20"/>
          <w:spacing w:val="-4"/>
          <w:sz w:val="22"/>
        </w:rPr>
        <w:t xml:space="preserve"> </w:t>
      </w:r>
      <w:r>
        <w:rPr>
          <w:color w:val="231F20"/>
          <w:spacing w:val="-6"/>
          <w:sz w:val="22"/>
        </w:rPr>
        <w:t>his</w:t>
      </w:r>
      <w:r>
        <w:rPr>
          <w:color w:val="231F20"/>
          <w:spacing w:val="-4"/>
          <w:sz w:val="22"/>
        </w:rPr>
        <w:t xml:space="preserve"> </w:t>
      </w:r>
      <w:r>
        <w:rPr>
          <w:color w:val="231F20"/>
          <w:spacing w:val="-6"/>
          <w:sz w:val="22"/>
        </w:rPr>
        <w:t>gift</w:t>
      </w:r>
      <w:r>
        <w:rPr>
          <w:color w:val="231F20"/>
          <w:spacing w:val="-4"/>
          <w:sz w:val="22"/>
        </w:rPr>
        <w:t xml:space="preserve"> </w:t>
      </w:r>
      <w:r>
        <w:rPr>
          <w:color w:val="231F20"/>
          <w:spacing w:val="-6"/>
          <w:sz w:val="22"/>
        </w:rPr>
        <w:t>broken.</w:t>
      </w:r>
    </w:p>
    <w:p w14:paraId="43DE381C">
      <w:pPr>
        <w:pStyle w:val="15"/>
        <w:numPr>
          <w:ilvl w:val="0"/>
          <w:numId w:val="8"/>
        </w:numPr>
        <w:tabs>
          <w:tab w:val="left" w:pos="1842"/>
        </w:tabs>
        <w:spacing w:before="126" w:after="0" w:line="240" w:lineRule="auto"/>
        <w:ind w:left="1842" w:right="0" w:hanging="254"/>
        <w:jc w:val="left"/>
        <w:rPr>
          <w:sz w:val="22"/>
        </w:rPr>
      </w:pPr>
      <w:r>
        <w:rPr>
          <w:color w:val="231F20"/>
          <w:spacing w:val="-4"/>
          <w:sz w:val="22"/>
        </w:rPr>
        <w:t>The</w:t>
      </w:r>
      <w:r>
        <w:rPr>
          <w:color w:val="231F20"/>
          <w:spacing w:val="-12"/>
          <w:sz w:val="22"/>
        </w:rPr>
        <w:t xml:space="preserve"> </w:t>
      </w:r>
      <w:r>
        <w:rPr>
          <w:color w:val="231F20"/>
          <w:spacing w:val="-4"/>
          <w:sz w:val="22"/>
        </w:rPr>
        <w:t>man</w:t>
      </w:r>
      <w:r>
        <w:rPr>
          <w:color w:val="231F20"/>
          <w:spacing w:val="-9"/>
          <w:sz w:val="22"/>
        </w:rPr>
        <w:t xml:space="preserve"> </w:t>
      </w:r>
      <w:r>
        <w:rPr>
          <w:rFonts w:ascii="Verdana"/>
          <w:color w:val="8E3F4F"/>
          <w:spacing w:val="-4"/>
          <w:sz w:val="22"/>
        </w:rPr>
        <w:t>dressing/dressed</w:t>
      </w:r>
      <w:r>
        <w:rPr>
          <w:rFonts w:ascii="Verdana"/>
          <w:color w:val="8E3F4F"/>
          <w:spacing w:val="-17"/>
          <w:sz w:val="22"/>
        </w:rPr>
        <w:t xml:space="preserve"> </w:t>
      </w:r>
      <w:r>
        <w:rPr>
          <w:color w:val="231F20"/>
          <w:spacing w:val="-4"/>
          <w:sz w:val="22"/>
        </w:rPr>
        <w:t>in</w:t>
      </w:r>
      <w:r>
        <w:rPr>
          <w:color w:val="231F20"/>
          <w:spacing w:val="-7"/>
          <w:sz w:val="22"/>
        </w:rPr>
        <w:t xml:space="preserve"> </w:t>
      </w:r>
      <w:r>
        <w:rPr>
          <w:color w:val="231F20"/>
          <w:spacing w:val="-4"/>
          <w:sz w:val="22"/>
        </w:rPr>
        <w:t>a</w:t>
      </w:r>
      <w:r>
        <w:rPr>
          <w:color w:val="231F20"/>
          <w:spacing w:val="-7"/>
          <w:sz w:val="22"/>
        </w:rPr>
        <w:t xml:space="preserve"> </w:t>
      </w:r>
      <w:r>
        <w:rPr>
          <w:color w:val="231F20"/>
          <w:spacing w:val="-4"/>
          <w:sz w:val="22"/>
        </w:rPr>
        <w:t>ghost</w:t>
      </w:r>
      <w:r>
        <w:rPr>
          <w:color w:val="231F20"/>
          <w:spacing w:val="-6"/>
          <w:sz w:val="22"/>
        </w:rPr>
        <w:t xml:space="preserve"> </w:t>
      </w:r>
      <w:r>
        <w:rPr>
          <w:color w:val="231F20"/>
          <w:spacing w:val="-4"/>
          <w:sz w:val="22"/>
        </w:rPr>
        <w:t>costume</w:t>
      </w:r>
      <w:r>
        <w:rPr>
          <w:color w:val="231F20"/>
          <w:spacing w:val="-7"/>
          <w:sz w:val="22"/>
        </w:rPr>
        <w:t xml:space="preserve"> </w:t>
      </w:r>
      <w:r>
        <w:rPr>
          <w:color w:val="231F20"/>
          <w:spacing w:val="-4"/>
          <w:sz w:val="22"/>
        </w:rPr>
        <w:t>looks</w:t>
      </w:r>
      <w:r>
        <w:rPr>
          <w:color w:val="231F20"/>
          <w:spacing w:val="-7"/>
          <w:sz w:val="22"/>
        </w:rPr>
        <w:t xml:space="preserve"> </w:t>
      </w:r>
      <w:r>
        <w:rPr>
          <w:color w:val="231F20"/>
          <w:spacing w:val="-4"/>
          <w:sz w:val="22"/>
        </w:rPr>
        <w:t>quite</w:t>
      </w:r>
      <w:r>
        <w:rPr>
          <w:color w:val="231F20"/>
          <w:spacing w:val="-7"/>
          <w:sz w:val="22"/>
        </w:rPr>
        <w:t xml:space="preserve"> </w:t>
      </w:r>
      <w:r>
        <w:rPr>
          <w:rFonts w:ascii="Verdana"/>
          <w:color w:val="8E3F4F"/>
          <w:spacing w:val="-4"/>
          <w:sz w:val="22"/>
        </w:rPr>
        <w:t>frightening/frightened</w:t>
      </w:r>
      <w:r>
        <w:rPr>
          <w:color w:val="231F20"/>
          <w:spacing w:val="-4"/>
          <w:sz w:val="22"/>
        </w:rPr>
        <w:t>.</w:t>
      </w:r>
    </w:p>
    <w:p w14:paraId="15AA093A">
      <w:pPr>
        <w:pStyle w:val="15"/>
        <w:numPr>
          <w:ilvl w:val="0"/>
          <w:numId w:val="8"/>
        </w:numPr>
        <w:tabs>
          <w:tab w:val="left" w:pos="1841"/>
          <w:tab w:val="left" w:pos="1843"/>
        </w:tabs>
        <w:spacing w:before="125" w:after="0" w:line="264" w:lineRule="auto"/>
        <w:ind w:left="1843" w:right="1706" w:hanging="256"/>
        <w:jc w:val="left"/>
        <w:rPr>
          <w:sz w:val="22"/>
        </w:rPr>
      </w:pPr>
      <w:r>
        <w:rPr>
          <w:color w:val="231F20"/>
          <w:spacing w:val="-2"/>
          <w:sz w:val="22"/>
        </w:rPr>
        <w:t>Kate</w:t>
      </w:r>
      <w:r>
        <w:rPr>
          <w:color w:val="231F20"/>
          <w:spacing w:val="-9"/>
          <w:sz w:val="22"/>
        </w:rPr>
        <w:t xml:space="preserve"> </w:t>
      </w:r>
      <w:r>
        <w:rPr>
          <w:color w:val="231F20"/>
          <w:spacing w:val="-2"/>
          <w:sz w:val="22"/>
        </w:rPr>
        <w:t>was</w:t>
      </w:r>
      <w:r>
        <w:rPr>
          <w:color w:val="231F20"/>
          <w:spacing w:val="-8"/>
          <w:sz w:val="22"/>
        </w:rPr>
        <w:t xml:space="preserve"> </w:t>
      </w:r>
      <w:r>
        <w:rPr>
          <w:rFonts w:ascii="Verdana"/>
          <w:color w:val="8E3F4F"/>
          <w:spacing w:val="-2"/>
          <w:sz w:val="22"/>
        </w:rPr>
        <w:t>surprising/surprised</w:t>
      </w:r>
      <w:r>
        <w:rPr>
          <w:rFonts w:ascii="Verdana"/>
          <w:color w:val="8E3F4F"/>
          <w:spacing w:val="-18"/>
          <w:sz w:val="22"/>
        </w:rPr>
        <w:t xml:space="preserve"> </w:t>
      </w:r>
      <w:r>
        <w:rPr>
          <w:color w:val="231F20"/>
          <w:spacing w:val="-2"/>
          <w:sz w:val="22"/>
        </w:rPr>
        <w:t>by</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sight</w:t>
      </w:r>
      <w:r>
        <w:rPr>
          <w:color w:val="231F20"/>
          <w:spacing w:val="-8"/>
          <w:sz w:val="22"/>
        </w:rPr>
        <w:t xml:space="preserve"> </w:t>
      </w:r>
      <w:r>
        <w:rPr>
          <w:color w:val="231F20"/>
          <w:spacing w:val="-2"/>
          <w:sz w:val="22"/>
        </w:rPr>
        <w:t>of</w:t>
      </w:r>
      <w:r>
        <w:rPr>
          <w:color w:val="231F20"/>
          <w:spacing w:val="-5"/>
          <w:sz w:val="22"/>
        </w:rPr>
        <w:t xml:space="preserve"> </w:t>
      </w:r>
      <w:r>
        <w:rPr>
          <w:color w:val="231F20"/>
          <w:spacing w:val="-2"/>
          <w:sz w:val="22"/>
        </w:rPr>
        <w:t>the</w:t>
      </w:r>
      <w:r>
        <w:rPr>
          <w:color w:val="231F20"/>
          <w:spacing w:val="-6"/>
          <w:sz w:val="22"/>
        </w:rPr>
        <w:t xml:space="preserve"> </w:t>
      </w:r>
      <w:r>
        <w:rPr>
          <w:color w:val="231F20"/>
          <w:spacing w:val="-2"/>
          <w:sz w:val="22"/>
        </w:rPr>
        <w:t>Kongming</w:t>
      </w:r>
      <w:r>
        <w:rPr>
          <w:color w:val="231F20"/>
          <w:spacing w:val="-6"/>
          <w:sz w:val="22"/>
        </w:rPr>
        <w:t xml:space="preserve"> </w:t>
      </w:r>
      <w:r>
        <w:rPr>
          <w:color w:val="231F20"/>
          <w:spacing w:val="-2"/>
          <w:sz w:val="22"/>
        </w:rPr>
        <w:t>lanterns</w:t>
      </w:r>
      <w:r>
        <w:rPr>
          <w:color w:val="231F20"/>
          <w:spacing w:val="-6"/>
          <w:sz w:val="22"/>
        </w:rPr>
        <w:t xml:space="preserve"> </w:t>
      </w:r>
      <w:r>
        <w:rPr>
          <w:rFonts w:ascii="Verdana"/>
          <w:color w:val="8E3F4F"/>
          <w:spacing w:val="-2"/>
          <w:sz w:val="22"/>
        </w:rPr>
        <w:t>flying/flown</w:t>
      </w:r>
      <w:r>
        <w:rPr>
          <w:rFonts w:ascii="Verdana"/>
          <w:color w:val="8E3F4F"/>
          <w:spacing w:val="-18"/>
          <w:sz w:val="22"/>
        </w:rPr>
        <w:t xml:space="preserve"> </w:t>
      </w:r>
      <w:r>
        <w:rPr>
          <w:color w:val="231F20"/>
          <w:spacing w:val="-2"/>
          <w:sz w:val="22"/>
        </w:rPr>
        <w:t xml:space="preserve">up </w:t>
      </w:r>
      <w:r>
        <w:rPr>
          <w:color w:val="231F20"/>
          <w:sz w:val="22"/>
        </w:rPr>
        <w:t>into the sky.</w:t>
      </w:r>
    </w:p>
    <w:p w14:paraId="70E68F7E">
      <w:pPr>
        <w:pStyle w:val="11"/>
        <w:rPr>
          <w:sz w:val="20"/>
        </w:rPr>
      </w:pPr>
    </w:p>
    <w:p w14:paraId="59344D9A">
      <w:pPr>
        <w:pStyle w:val="11"/>
        <w:rPr>
          <w:sz w:val="20"/>
        </w:rPr>
      </w:pPr>
    </w:p>
    <w:p w14:paraId="5F9BA6C5">
      <w:pPr>
        <w:pStyle w:val="11"/>
        <w:spacing w:before="2"/>
        <w:rPr>
          <w:sz w:val="24"/>
        </w:rPr>
      </w:pPr>
    </w:p>
    <w:p w14:paraId="5218FFA1">
      <w:pPr>
        <w:pStyle w:val="11"/>
        <w:rPr>
          <w:sz w:val="20"/>
        </w:rPr>
      </w:pPr>
    </w:p>
    <w:p w14:paraId="44D71D0A">
      <w:pPr>
        <w:pStyle w:val="11"/>
        <w:rPr>
          <w:sz w:val="20"/>
        </w:rPr>
      </w:pPr>
    </w:p>
    <w:p w14:paraId="68E0D6E5">
      <w:pPr>
        <w:pStyle w:val="11"/>
        <w:spacing w:before="11"/>
        <w:rPr>
          <w:sz w:val="28"/>
        </w:rPr>
      </w:pPr>
    </w:p>
    <w:p w14:paraId="395CACE5">
      <w:pPr>
        <w:pStyle w:val="15"/>
        <w:numPr>
          <w:ilvl w:val="0"/>
          <w:numId w:val="7"/>
        </w:numPr>
        <w:tabs>
          <w:tab w:val="left" w:pos="1155"/>
        </w:tabs>
        <w:spacing w:before="97" w:after="0" w:line="240" w:lineRule="auto"/>
        <w:ind w:left="1155" w:right="0" w:hanging="536"/>
        <w:jc w:val="left"/>
        <w:rPr>
          <w:rFonts w:ascii="Tahoma"/>
          <w:color w:val="231F20"/>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p>
    <w:p w14:paraId="3335C02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3302BF">
      <w:pPr>
        <w:spacing w:after="0" w:line="240" w:lineRule="auto"/>
        <w:jc w:val="left"/>
        <w:rPr>
          <w:sz w:val="20"/>
        </w:rPr>
        <w:sectPr>
          <w:pgSz w:w="11910" w:h="16840"/>
          <w:pgMar w:top="0" w:right="0" w:bottom="0" w:left="0" w:header="720" w:footer="720" w:gutter="0"/>
          <w:cols w:space="720" w:num="1"/>
        </w:sectPr>
      </w:pPr>
    </w:p>
    <w:p w14:paraId="701756EF">
      <w:pPr>
        <w:pStyle w:val="11"/>
        <w:rPr>
          <w:sz w:val="20"/>
        </w:rPr>
      </w:pPr>
    </w:p>
    <w:p w14:paraId="28DB781E">
      <w:pPr>
        <w:pStyle w:val="11"/>
        <w:rPr>
          <w:sz w:val="20"/>
        </w:rPr>
      </w:pPr>
    </w:p>
    <w:p w14:paraId="5207C1C1">
      <w:pPr>
        <w:pStyle w:val="11"/>
        <w:rPr>
          <w:sz w:val="20"/>
        </w:rPr>
      </w:pPr>
    </w:p>
    <w:p w14:paraId="68148E39">
      <w:pPr>
        <w:pStyle w:val="11"/>
        <w:rPr>
          <w:sz w:val="20"/>
        </w:rPr>
      </w:pPr>
    </w:p>
    <w:p w14:paraId="6E73661E">
      <w:pPr>
        <w:pStyle w:val="11"/>
        <w:spacing w:before="7"/>
        <w:rPr>
          <w:sz w:val="19"/>
        </w:rPr>
      </w:pPr>
    </w:p>
    <w:p w14:paraId="44E5415A">
      <w:pPr>
        <w:pStyle w:val="9"/>
        <w:spacing w:before="100"/>
        <w:ind w:left="1360"/>
      </w:pPr>
      <w:r>
        <w:rPr>
          <w:color w:val="D26277"/>
          <w:spacing w:val="-2"/>
        </w:rPr>
        <w:t>*Project</w:t>
      </w:r>
      <w:r>
        <w:rPr>
          <w:color w:val="D26277"/>
          <w:spacing w:val="-25"/>
        </w:rPr>
        <w:t xml:space="preserve"> </w:t>
      </w:r>
      <w:r>
        <w:rPr>
          <w:color w:val="D26277"/>
          <w:spacing w:val="-2"/>
        </w:rPr>
        <w:t>1:</w:t>
      </w:r>
      <w:r>
        <w:rPr>
          <w:color w:val="D26277"/>
          <w:spacing w:val="-24"/>
        </w:rPr>
        <w:t xml:space="preserve"> </w:t>
      </w:r>
      <w:r>
        <w:rPr>
          <w:color w:val="D26277"/>
          <w:spacing w:val="-2"/>
        </w:rPr>
        <w:t>Give</w:t>
      </w:r>
      <w:r>
        <w:rPr>
          <w:color w:val="D26277"/>
          <w:spacing w:val="-39"/>
        </w:rPr>
        <w:t xml:space="preserve"> </w:t>
      </w:r>
      <w:r>
        <w:rPr>
          <w:color w:val="D26277"/>
          <w:spacing w:val="-2"/>
        </w:rPr>
        <w:t>a</w:t>
      </w:r>
      <w:r>
        <w:rPr>
          <w:color w:val="D26277"/>
          <w:spacing w:val="-38"/>
        </w:rPr>
        <w:t xml:space="preserve"> </w:t>
      </w:r>
      <w:r>
        <w:rPr>
          <w:color w:val="D26277"/>
          <w:spacing w:val="-2"/>
        </w:rPr>
        <w:t>presentation</w:t>
      </w:r>
      <w:r>
        <w:rPr>
          <w:color w:val="D26277"/>
          <w:spacing w:val="-39"/>
        </w:rPr>
        <w:t xml:space="preserve"> </w:t>
      </w:r>
      <w:r>
        <w:rPr>
          <w:color w:val="D26277"/>
          <w:spacing w:val="-2"/>
        </w:rPr>
        <w:t>about</w:t>
      </w:r>
      <w:r>
        <w:rPr>
          <w:color w:val="D26277"/>
          <w:spacing w:val="-39"/>
        </w:rPr>
        <w:t xml:space="preserve"> </w:t>
      </w:r>
      <w:r>
        <w:rPr>
          <w:color w:val="D26277"/>
          <w:spacing w:val="-2"/>
        </w:rPr>
        <w:t>a</w:t>
      </w:r>
      <w:r>
        <w:rPr>
          <w:color w:val="D26277"/>
          <w:spacing w:val="-38"/>
        </w:rPr>
        <w:t xml:space="preserve"> </w:t>
      </w:r>
      <w:r>
        <w:rPr>
          <w:color w:val="D26277"/>
          <w:spacing w:val="-2"/>
        </w:rPr>
        <w:t>festival</w:t>
      </w:r>
      <w:r>
        <w:rPr>
          <w:color w:val="D26277"/>
          <w:spacing w:val="-39"/>
        </w:rPr>
        <w:t xml:space="preserve"> </w:t>
      </w:r>
      <w:r>
        <w:rPr>
          <w:color w:val="D26277"/>
          <w:spacing w:val="-2"/>
        </w:rPr>
        <w:t>in</w:t>
      </w:r>
      <w:r>
        <w:rPr>
          <w:color w:val="D26277"/>
          <w:spacing w:val="-38"/>
        </w:rPr>
        <w:t xml:space="preserve"> </w:t>
      </w:r>
      <w:r>
        <w:rPr>
          <w:color w:val="D26277"/>
          <w:spacing w:val="-2"/>
        </w:rPr>
        <w:t>China</w:t>
      </w:r>
    </w:p>
    <w:p w14:paraId="49B2F64E">
      <w:pPr>
        <w:spacing w:before="200" w:line="213" w:lineRule="auto"/>
        <w:ind w:left="1360" w:right="1179" w:firstLine="0"/>
        <w:jc w:val="left"/>
        <w:rPr>
          <w:rFonts w:ascii="Tahoma"/>
          <w:sz w:val="26"/>
        </w:rPr>
      </w:pPr>
      <w:r>
        <w:rPr>
          <w:rFonts w:ascii="Tahoma"/>
          <w:color w:val="8E3F4F"/>
          <w:sz w:val="26"/>
        </w:rPr>
        <w:t>In</w:t>
      </w:r>
      <w:r>
        <w:rPr>
          <w:rFonts w:ascii="Tahoma"/>
          <w:color w:val="8E3F4F"/>
          <w:spacing w:val="-5"/>
          <w:sz w:val="26"/>
        </w:rPr>
        <w:t xml:space="preserve"> </w:t>
      </w:r>
      <w:r>
        <w:rPr>
          <w:rFonts w:ascii="Tahoma"/>
          <w:color w:val="8E3F4F"/>
          <w:sz w:val="26"/>
        </w:rPr>
        <w:t>groups,</w:t>
      </w:r>
      <w:r>
        <w:rPr>
          <w:rFonts w:ascii="Tahoma"/>
          <w:color w:val="8E3F4F"/>
          <w:spacing w:val="-5"/>
          <w:sz w:val="26"/>
        </w:rPr>
        <w:t xml:space="preserve"> </w:t>
      </w:r>
      <w:r>
        <w:rPr>
          <w:rFonts w:ascii="Tahoma"/>
          <w:color w:val="8E3F4F"/>
          <w:sz w:val="26"/>
        </w:rPr>
        <w:t>choose</w:t>
      </w:r>
      <w:r>
        <w:rPr>
          <w:rFonts w:ascii="Tahoma"/>
          <w:color w:val="8E3F4F"/>
          <w:spacing w:val="-5"/>
          <w:sz w:val="26"/>
        </w:rPr>
        <w:t xml:space="preserve"> </w:t>
      </w:r>
      <w:r>
        <w:rPr>
          <w:rFonts w:ascii="Tahoma"/>
          <w:color w:val="8E3F4F"/>
          <w:sz w:val="26"/>
        </w:rPr>
        <w:t>one</w:t>
      </w:r>
      <w:r>
        <w:rPr>
          <w:rFonts w:ascii="Tahoma"/>
          <w:color w:val="8E3F4F"/>
          <w:spacing w:val="-5"/>
          <w:sz w:val="26"/>
        </w:rPr>
        <w:t xml:space="preserve"> </w:t>
      </w:r>
      <w:r>
        <w:rPr>
          <w:rFonts w:ascii="Tahoma"/>
          <w:color w:val="8E3F4F"/>
          <w:sz w:val="26"/>
        </w:rPr>
        <w:t>festival</w:t>
      </w:r>
      <w:r>
        <w:rPr>
          <w:rFonts w:ascii="Tahoma"/>
          <w:color w:val="8E3F4F"/>
          <w:spacing w:val="-5"/>
          <w:sz w:val="26"/>
        </w:rPr>
        <w:t xml:space="preserve"> </w:t>
      </w:r>
      <w:r>
        <w:rPr>
          <w:rFonts w:ascii="Tahoma"/>
          <w:color w:val="8E3F4F"/>
          <w:sz w:val="26"/>
        </w:rPr>
        <w:t>in</w:t>
      </w:r>
      <w:r>
        <w:rPr>
          <w:rFonts w:ascii="Tahoma"/>
          <w:color w:val="8E3F4F"/>
          <w:spacing w:val="-5"/>
          <w:sz w:val="26"/>
        </w:rPr>
        <w:t xml:space="preserve"> </w:t>
      </w:r>
      <w:r>
        <w:rPr>
          <w:rFonts w:ascii="Tahoma"/>
          <w:color w:val="8E3F4F"/>
          <w:sz w:val="26"/>
        </w:rPr>
        <w:t>China,</w:t>
      </w:r>
      <w:r>
        <w:rPr>
          <w:rFonts w:ascii="Tahoma"/>
          <w:color w:val="8E3F4F"/>
          <w:spacing w:val="-5"/>
          <w:sz w:val="26"/>
        </w:rPr>
        <w:t xml:space="preserve"> </w:t>
      </w:r>
      <w:r>
        <w:rPr>
          <w:rFonts w:ascii="Tahoma"/>
          <w:color w:val="8E3F4F"/>
          <w:sz w:val="26"/>
        </w:rPr>
        <w:t>research</w:t>
      </w:r>
      <w:r>
        <w:rPr>
          <w:rFonts w:ascii="Tahoma"/>
          <w:color w:val="8E3F4F"/>
          <w:spacing w:val="-5"/>
          <w:sz w:val="26"/>
        </w:rPr>
        <w:t xml:space="preserve"> </w:t>
      </w:r>
      <w:r>
        <w:rPr>
          <w:rFonts w:ascii="Tahoma"/>
          <w:color w:val="8E3F4F"/>
          <w:sz w:val="26"/>
        </w:rPr>
        <w:t>it,</w:t>
      </w:r>
      <w:r>
        <w:rPr>
          <w:rFonts w:ascii="Tahoma"/>
          <w:color w:val="8E3F4F"/>
          <w:spacing w:val="-5"/>
          <w:sz w:val="26"/>
        </w:rPr>
        <w:t xml:space="preserve"> </w:t>
      </w:r>
      <w:r>
        <w:rPr>
          <w:rFonts w:ascii="Tahoma"/>
          <w:color w:val="8E3F4F"/>
          <w:sz w:val="26"/>
        </w:rPr>
        <w:t>and</w:t>
      </w:r>
      <w:r>
        <w:rPr>
          <w:rFonts w:ascii="Tahoma"/>
          <w:color w:val="8E3F4F"/>
          <w:spacing w:val="-5"/>
          <w:sz w:val="26"/>
        </w:rPr>
        <w:t xml:space="preserve"> </w:t>
      </w:r>
      <w:r>
        <w:rPr>
          <w:rFonts w:ascii="Tahoma"/>
          <w:color w:val="8E3F4F"/>
          <w:sz w:val="26"/>
        </w:rPr>
        <w:t>then</w:t>
      </w:r>
      <w:r>
        <w:rPr>
          <w:rFonts w:ascii="Tahoma"/>
          <w:color w:val="8E3F4F"/>
          <w:spacing w:val="-5"/>
          <w:sz w:val="26"/>
        </w:rPr>
        <w:t xml:space="preserve"> </w:t>
      </w:r>
      <w:r>
        <w:rPr>
          <w:rFonts w:ascii="Tahoma"/>
          <w:color w:val="8E3F4F"/>
          <w:sz w:val="26"/>
        </w:rPr>
        <w:t>give</w:t>
      </w:r>
      <w:r>
        <w:rPr>
          <w:rFonts w:ascii="Tahoma"/>
          <w:color w:val="8E3F4F"/>
          <w:spacing w:val="-5"/>
          <w:sz w:val="26"/>
        </w:rPr>
        <w:t xml:space="preserve"> </w:t>
      </w:r>
      <w:r>
        <w:rPr>
          <w:rFonts w:ascii="Tahoma"/>
          <w:color w:val="8E3F4F"/>
          <w:sz w:val="26"/>
        </w:rPr>
        <w:t>a</w:t>
      </w:r>
      <w:r>
        <w:rPr>
          <w:rFonts w:ascii="Tahoma"/>
          <w:color w:val="8E3F4F"/>
          <w:spacing w:val="-5"/>
          <w:sz w:val="26"/>
        </w:rPr>
        <w:t xml:space="preserve"> </w:t>
      </w:r>
      <w:r>
        <w:rPr>
          <w:rFonts w:ascii="Tahoma"/>
          <w:color w:val="8E3F4F"/>
          <w:sz w:val="26"/>
        </w:rPr>
        <w:t xml:space="preserve">presentation </w:t>
      </w:r>
      <w:r>
        <w:rPr>
          <w:rFonts w:ascii="Tahoma"/>
          <w:color w:val="8E3F4F"/>
          <w:w w:val="105"/>
          <w:sz w:val="26"/>
        </w:rPr>
        <w:t>to</w:t>
      </w:r>
      <w:r>
        <w:rPr>
          <w:rFonts w:ascii="Tahoma"/>
          <w:color w:val="8E3F4F"/>
          <w:spacing w:val="-18"/>
          <w:w w:val="105"/>
          <w:sz w:val="26"/>
        </w:rPr>
        <w:t xml:space="preserve"> </w:t>
      </w:r>
      <w:r>
        <w:rPr>
          <w:rFonts w:ascii="Tahoma"/>
          <w:color w:val="8E3F4F"/>
          <w:w w:val="105"/>
          <w:sz w:val="26"/>
        </w:rPr>
        <w:t>the</w:t>
      </w:r>
      <w:r>
        <w:rPr>
          <w:rFonts w:ascii="Tahoma"/>
          <w:color w:val="8E3F4F"/>
          <w:spacing w:val="-18"/>
          <w:w w:val="105"/>
          <w:sz w:val="26"/>
        </w:rPr>
        <w:t xml:space="preserve"> </w:t>
      </w:r>
      <w:r>
        <w:rPr>
          <w:rFonts w:ascii="Tahoma"/>
          <w:color w:val="8E3F4F"/>
          <w:w w:val="105"/>
          <w:sz w:val="26"/>
        </w:rPr>
        <w:t>class.</w:t>
      </w:r>
      <w:r>
        <w:rPr>
          <w:rFonts w:ascii="Tahoma"/>
          <w:color w:val="8E3F4F"/>
          <w:spacing w:val="-18"/>
          <w:w w:val="105"/>
          <w:sz w:val="26"/>
        </w:rPr>
        <w:t xml:space="preserve"> </w:t>
      </w:r>
      <w:r>
        <w:rPr>
          <w:rFonts w:ascii="Tahoma"/>
          <w:color w:val="8E3F4F"/>
          <w:w w:val="105"/>
          <w:sz w:val="26"/>
        </w:rPr>
        <w:t>Use</w:t>
      </w:r>
      <w:r>
        <w:rPr>
          <w:rFonts w:ascii="Tahoma"/>
          <w:color w:val="8E3F4F"/>
          <w:spacing w:val="-18"/>
          <w:w w:val="105"/>
          <w:sz w:val="26"/>
        </w:rPr>
        <w:t xml:space="preserve"> </w:t>
      </w:r>
      <w:r>
        <w:rPr>
          <w:rFonts w:ascii="Tahoma"/>
          <w:color w:val="8E3F4F"/>
          <w:w w:val="105"/>
          <w:sz w:val="26"/>
        </w:rPr>
        <w:t>the</w:t>
      </w:r>
      <w:r>
        <w:rPr>
          <w:rFonts w:ascii="Tahoma"/>
          <w:color w:val="8E3F4F"/>
          <w:spacing w:val="-18"/>
          <w:w w:val="105"/>
          <w:sz w:val="26"/>
        </w:rPr>
        <w:t xml:space="preserve"> </w:t>
      </w:r>
      <w:r>
        <w:rPr>
          <w:rFonts w:ascii="Tahoma"/>
          <w:color w:val="8E3F4F"/>
          <w:w w:val="105"/>
          <w:sz w:val="26"/>
        </w:rPr>
        <w:t>example</w:t>
      </w:r>
      <w:r>
        <w:rPr>
          <w:rFonts w:ascii="Tahoma"/>
          <w:color w:val="8E3F4F"/>
          <w:spacing w:val="-18"/>
          <w:w w:val="105"/>
          <w:sz w:val="26"/>
        </w:rPr>
        <w:t xml:space="preserve"> </w:t>
      </w:r>
      <w:r>
        <w:rPr>
          <w:rFonts w:ascii="Tahoma"/>
          <w:color w:val="8E3F4F"/>
          <w:w w:val="105"/>
          <w:sz w:val="26"/>
        </w:rPr>
        <w:t>outline</w:t>
      </w:r>
      <w:r>
        <w:rPr>
          <w:rFonts w:ascii="Tahoma"/>
          <w:color w:val="8E3F4F"/>
          <w:spacing w:val="-18"/>
          <w:w w:val="105"/>
          <w:sz w:val="26"/>
        </w:rPr>
        <w:t xml:space="preserve"> </w:t>
      </w:r>
      <w:r>
        <w:rPr>
          <w:rFonts w:ascii="Tahoma"/>
          <w:color w:val="8E3F4F"/>
          <w:w w:val="105"/>
          <w:sz w:val="26"/>
        </w:rPr>
        <w:t>below</w:t>
      </w:r>
      <w:r>
        <w:rPr>
          <w:rFonts w:ascii="Tahoma"/>
          <w:color w:val="8E3F4F"/>
          <w:spacing w:val="-18"/>
          <w:w w:val="105"/>
          <w:sz w:val="26"/>
        </w:rPr>
        <w:t xml:space="preserve"> </w:t>
      </w:r>
      <w:r>
        <w:rPr>
          <w:rFonts w:ascii="Tahoma"/>
          <w:color w:val="8E3F4F"/>
          <w:w w:val="105"/>
          <w:sz w:val="26"/>
        </w:rPr>
        <w:t>to</w:t>
      </w:r>
      <w:r>
        <w:rPr>
          <w:rFonts w:ascii="Tahoma"/>
          <w:color w:val="8E3F4F"/>
          <w:spacing w:val="-18"/>
          <w:w w:val="105"/>
          <w:sz w:val="26"/>
        </w:rPr>
        <w:t xml:space="preserve"> </w:t>
      </w:r>
      <w:r>
        <w:rPr>
          <w:rFonts w:ascii="Tahoma"/>
          <w:color w:val="8E3F4F"/>
          <w:w w:val="105"/>
          <w:sz w:val="26"/>
        </w:rPr>
        <w:t>help</w:t>
      </w:r>
      <w:r>
        <w:rPr>
          <w:rFonts w:ascii="Tahoma"/>
          <w:color w:val="8E3F4F"/>
          <w:spacing w:val="-18"/>
          <w:w w:val="105"/>
          <w:sz w:val="26"/>
        </w:rPr>
        <w:t xml:space="preserve"> </w:t>
      </w:r>
      <w:r>
        <w:rPr>
          <w:rFonts w:ascii="Tahoma"/>
          <w:color w:val="8E3F4F"/>
          <w:w w:val="105"/>
          <w:sz w:val="26"/>
        </w:rPr>
        <w:t>you.</w:t>
      </w:r>
    </w:p>
    <w:p w14:paraId="1D8AA5C3">
      <w:pPr>
        <w:pStyle w:val="11"/>
        <w:spacing w:before="2"/>
        <w:rPr>
          <w:rFonts w:ascii="Tahoma"/>
          <w:sz w:val="28"/>
        </w:rPr>
      </w:pPr>
    </w:p>
    <w:p w14:paraId="2BC2B557">
      <w:pPr>
        <w:pStyle w:val="11"/>
        <w:rPr>
          <w:rFonts w:ascii="Tahoma"/>
          <w:sz w:val="20"/>
        </w:rPr>
      </w:pPr>
    </w:p>
    <w:p w14:paraId="070460DB">
      <w:pPr>
        <w:pStyle w:val="9"/>
        <w:spacing w:before="241"/>
        <w:ind w:left="1360"/>
        <w:jc w:val="both"/>
      </w:pPr>
      <w:r>
        <w:rPr>
          <w:color w:val="D26277"/>
        </w:rPr>
        <w:t>*Project</w:t>
      </w:r>
      <w:r>
        <w:rPr>
          <w:color w:val="D26277"/>
          <w:spacing w:val="-14"/>
        </w:rPr>
        <w:t xml:space="preserve"> </w:t>
      </w:r>
      <w:r>
        <w:rPr>
          <w:color w:val="D26277"/>
        </w:rPr>
        <w:t>2:</w:t>
      </w:r>
      <w:r>
        <w:rPr>
          <w:color w:val="D26277"/>
          <w:spacing w:val="-13"/>
        </w:rPr>
        <w:t xml:space="preserve"> </w:t>
      </w:r>
      <w:r>
        <w:rPr>
          <w:color w:val="D26277"/>
        </w:rPr>
        <w:t>Make</w:t>
      </w:r>
      <w:r>
        <w:rPr>
          <w:color w:val="D26277"/>
          <w:spacing w:val="-14"/>
        </w:rPr>
        <w:t xml:space="preserve"> </w:t>
      </w:r>
      <w:r>
        <w:rPr>
          <w:color w:val="D26277"/>
        </w:rPr>
        <w:t>a</w:t>
      </w:r>
      <w:r>
        <w:rPr>
          <w:color w:val="D26277"/>
          <w:spacing w:val="-13"/>
        </w:rPr>
        <w:t xml:space="preserve"> </w:t>
      </w:r>
      <w:r>
        <w:rPr>
          <w:color w:val="D26277"/>
        </w:rPr>
        <w:t>poster</w:t>
      </w:r>
      <w:r>
        <w:rPr>
          <w:color w:val="D26277"/>
          <w:spacing w:val="-13"/>
        </w:rPr>
        <w:t xml:space="preserve"> </w:t>
      </w:r>
      <w:r>
        <w:rPr>
          <w:color w:val="D26277"/>
        </w:rPr>
        <w:t>about</w:t>
      </w:r>
      <w:r>
        <w:rPr>
          <w:color w:val="D26277"/>
          <w:spacing w:val="-14"/>
        </w:rPr>
        <w:t xml:space="preserve"> </w:t>
      </w:r>
      <w:r>
        <w:rPr>
          <w:color w:val="D26277"/>
        </w:rPr>
        <w:t>festival</w:t>
      </w:r>
      <w:r>
        <w:rPr>
          <w:color w:val="D26277"/>
          <w:spacing w:val="-13"/>
        </w:rPr>
        <w:t xml:space="preserve"> </w:t>
      </w:r>
      <w:r>
        <w:rPr>
          <w:color w:val="D26277"/>
        </w:rPr>
        <w:t>food</w:t>
      </w:r>
      <w:r>
        <w:rPr>
          <w:color w:val="D26277"/>
          <w:spacing w:val="-13"/>
        </w:rPr>
        <w:t xml:space="preserve"> </w:t>
      </w:r>
      <w:r>
        <w:rPr>
          <w:color w:val="D26277"/>
          <w:spacing w:val="-2"/>
        </w:rPr>
        <w:t>recipes</w:t>
      </w:r>
    </w:p>
    <w:p w14:paraId="506858FC">
      <w:pPr>
        <w:spacing w:before="230" w:line="213" w:lineRule="auto"/>
        <w:ind w:left="1360" w:right="1187" w:firstLine="0"/>
        <w:jc w:val="both"/>
        <w:rPr>
          <w:rFonts w:ascii="Tahoma"/>
          <w:sz w:val="26"/>
        </w:rPr>
      </w:pPr>
      <w:r>
        <w:rPr>
          <w:rFonts w:ascii="Tahoma"/>
          <w:color w:val="8E3F4F"/>
          <w:sz w:val="26"/>
        </w:rPr>
        <w:t>In</w:t>
      </w:r>
      <w:r>
        <w:rPr>
          <w:rFonts w:ascii="Tahoma"/>
          <w:color w:val="8E3F4F"/>
          <w:spacing w:val="-5"/>
          <w:sz w:val="26"/>
        </w:rPr>
        <w:t xml:space="preserve"> </w:t>
      </w:r>
      <w:r>
        <w:rPr>
          <w:rFonts w:ascii="Tahoma"/>
          <w:color w:val="8E3F4F"/>
          <w:sz w:val="26"/>
        </w:rPr>
        <w:t>groups,</w:t>
      </w:r>
      <w:r>
        <w:rPr>
          <w:rFonts w:ascii="Tahoma"/>
          <w:color w:val="8E3F4F"/>
          <w:spacing w:val="-5"/>
          <w:sz w:val="26"/>
        </w:rPr>
        <w:t xml:space="preserve"> </w:t>
      </w:r>
      <w:r>
        <w:rPr>
          <w:rFonts w:ascii="Tahoma"/>
          <w:color w:val="8E3F4F"/>
          <w:sz w:val="26"/>
        </w:rPr>
        <w:t>collect</w:t>
      </w:r>
      <w:r>
        <w:rPr>
          <w:rFonts w:ascii="Tahoma"/>
          <w:color w:val="8E3F4F"/>
          <w:spacing w:val="-5"/>
          <w:sz w:val="26"/>
        </w:rPr>
        <w:t xml:space="preserve"> </w:t>
      </w:r>
      <w:r>
        <w:rPr>
          <w:rFonts w:ascii="Tahoma"/>
          <w:color w:val="8E3F4F"/>
          <w:sz w:val="26"/>
        </w:rPr>
        <w:t>some</w:t>
      </w:r>
      <w:r>
        <w:rPr>
          <w:rFonts w:ascii="Tahoma"/>
          <w:color w:val="8E3F4F"/>
          <w:spacing w:val="-5"/>
          <w:sz w:val="26"/>
        </w:rPr>
        <w:t xml:space="preserve"> </w:t>
      </w:r>
      <w:r>
        <w:rPr>
          <w:rFonts w:ascii="Tahoma"/>
          <w:color w:val="8E3F4F"/>
          <w:sz w:val="26"/>
        </w:rPr>
        <w:t>festival</w:t>
      </w:r>
      <w:r>
        <w:rPr>
          <w:rFonts w:ascii="Tahoma"/>
          <w:color w:val="8E3F4F"/>
          <w:spacing w:val="-5"/>
          <w:sz w:val="26"/>
        </w:rPr>
        <w:t xml:space="preserve"> </w:t>
      </w:r>
      <w:r>
        <w:rPr>
          <w:rFonts w:ascii="Tahoma"/>
          <w:color w:val="8E3F4F"/>
          <w:sz w:val="26"/>
        </w:rPr>
        <w:t>food</w:t>
      </w:r>
      <w:r>
        <w:rPr>
          <w:rFonts w:ascii="Tahoma"/>
          <w:color w:val="8E3F4F"/>
          <w:spacing w:val="-5"/>
          <w:sz w:val="26"/>
        </w:rPr>
        <w:t xml:space="preserve"> </w:t>
      </w:r>
      <w:r>
        <w:rPr>
          <w:rFonts w:ascii="Tahoma"/>
          <w:color w:val="8E3F4F"/>
          <w:sz w:val="26"/>
        </w:rPr>
        <w:t>recipes.</w:t>
      </w:r>
      <w:r>
        <w:rPr>
          <w:rFonts w:ascii="Tahoma"/>
          <w:color w:val="8E3F4F"/>
          <w:spacing w:val="-5"/>
          <w:sz w:val="26"/>
        </w:rPr>
        <w:t xml:space="preserve"> </w:t>
      </w:r>
      <w:r>
        <w:rPr>
          <w:rFonts w:ascii="Tahoma"/>
          <w:color w:val="8E3F4F"/>
          <w:sz w:val="26"/>
        </w:rPr>
        <w:t>If</w:t>
      </w:r>
      <w:r>
        <w:rPr>
          <w:rFonts w:ascii="Tahoma"/>
          <w:color w:val="8E3F4F"/>
          <w:spacing w:val="-5"/>
          <w:sz w:val="26"/>
        </w:rPr>
        <w:t xml:space="preserve"> </w:t>
      </w:r>
      <w:r>
        <w:rPr>
          <w:rFonts w:ascii="Tahoma"/>
          <w:color w:val="8E3F4F"/>
          <w:sz w:val="26"/>
        </w:rPr>
        <w:t>possible,</w:t>
      </w:r>
      <w:r>
        <w:rPr>
          <w:rFonts w:ascii="Tahoma"/>
          <w:color w:val="8E3F4F"/>
          <w:spacing w:val="-5"/>
          <w:sz w:val="26"/>
        </w:rPr>
        <w:t xml:space="preserve"> </w:t>
      </w:r>
      <w:r>
        <w:rPr>
          <w:rFonts w:ascii="Tahoma"/>
          <w:color w:val="8E3F4F"/>
          <w:sz w:val="26"/>
        </w:rPr>
        <w:t>learn</w:t>
      </w:r>
      <w:r>
        <w:rPr>
          <w:rFonts w:ascii="Tahoma"/>
          <w:color w:val="8E3F4F"/>
          <w:spacing w:val="-5"/>
          <w:sz w:val="26"/>
        </w:rPr>
        <w:t xml:space="preserve"> </w:t>
      </w:r>
      <w:r>
        <w:rPr>
          <w:rFonts w:ascii="Tahoma"/>
          <w:color w:val="8E3F4F"/>
          <w:sz w:val="26"/>
        </w:rPr>
        <w:t>to</w:t>
      </w:r>
      <w:r>
        <w:rPr>
          <w:rFonts w:ascii="Tahoma"/>
          <w:color w:val="8E3F4F"/>
          <w:spacing w:val="-5"/>
          <w:sz w:val="26"/>
        </w:rPr>
        <w:t xml:space="preserve"> </w:t>
      </w:r>
      <w:r>
        <w:rPr>
          <w:rFonts w:ascii="Tahoma"/>
          <w:color w:val="8E3F4F"/>
          <w:sz w:val="26"/>
        </w:rPr>
        <w:t>cook</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food</w:t>
      </w:r>
      <w:r>
        <w:rPr>
          <w:rFonts w:ascii="Tahoma"/>
          <w:color w:val="8E3F4F"/>
          <w:spacing w:val="-5"/>
          <w:sz w:val="26"/>
        </w:rPr>
        <w:t xml:space="preserve"> </w:t>
      </w:r>
      <w:r>
        <w:rPr>
          <w:rFonts w:ascii="Tahoma"/>
          <w:color w:val="8E3F4F"/>
          <w:sz w:val="26"/>
        </w:rPr>
        <w:t xml:space="preserve">at home and then make a poster with pictures for the class. Use the example below </w:t>
      </w:r>
      <w:r>
        <w:rPr>
          <w:rFonts w:ascii="Tahoma"/>
          <w:color w:val="8E3F4F"/>
          <w:w w:val="105"/>
          <w:sz w:val="26"/>
        </w:rPr>
        <w:t>to help you.</w:t>
      </w:r>
    </w:p>
    <w:p w14:paraId="22318B4C">
      <w:pPr>
        <w:pStyle w:val="11"/>
        <w:rPr>
          <w:rFonts w:ascii="Tahoma"/>
          <w:sz w:val="20"/>
        </w:rPr>
      </w:pPr>
    </w:p>
    <w:p w14:paraId="044D7681">
      <w:pPr>
        <w:pStyle w:val="11"/>
        <w:rPr>
          <w:rFonts w:ascii="Tahoma"/>
          <w:sz w:val="20"/>
        </w:rPr>
      </w:pPr>
    </w:p>
    <w:p w14:paraId="4E14A2D3">
      <w:pPr>
        <w:pStyle w:val="11"/>
        <w:rPr>
          <w:rFonts w:ascii="Tahoma"/>
          <w:sz w:val="20"/>
        </w:rPr>
      </w:pPr>
    </w:p>
    <w:p w14:paraId="1C6F1AEF">
      <w:pPr>
        <w:pStyle w:val="11"/>
        <w:rPr>
          <w:rFonts w:ascii="Tahoma"/>
          <w:sz w:val="20"/>
        </w:rPr>
      </w:pPr>
    </w:p>
    <w:p w14:paraId="43116A54">
      <w:pPr>
        <w:pStyle w:val="11"/>
        <w:spacing w:before="9"/>
        <w:rPr>
          <w:rFonts w:ascii="Tahoma"/>
          <w:sz w:val="18"/>
        </w:rPr>
      </w:pPr>
    </w:p>
    <w:p w14:paraId="2769737B">
      <w:pPr>
        <w:pStyle w:val="11"/>
        <w:spacing w:before="115" w:line="216" w:lineRule="auto"/>
        <w:ind w:left="1835" w:right="1294" w:hanging="1"/>
        <w:rPr>
          <w:rFonts w:ascii="Tahoma" w:hAnsi="Tahoma"/>
        </w:rPr>
      </w:pPr>
      <w:r>
        <w:rPr>
          <w:rFonts w:ascii="Tahoma" w:hAnsi="Tahoma"/>
          <w:color w:val="231F20"/>
        </w:rPr>
        <w:t>The Laba Festival usually occurs about a month before the Chinese Spring Festival. The festival’s traditional food is Laba porridge.</w:t>
      </w:r>
    </w:p>
    <w:p w14:paraId="57724488">
      <w:pPr>
        <w:spacing w:before="153"/>
        <w:ind w:left="1819" w:right="0" w:firstLine="0"/>
        <w:jc w:val="left"/>
        <w:rPr>
          <w:rFonts w:ascii="Tahoma"/>
          <w:sz w:val="25"/>
        </w:rPr>
      </w:pPr>
      <w:r>
        <w:rPr>
          <w:rFonts w:ascii="Tahoma"/>
          <w:color w:val="231F20"/>
          <w:w w:val="105"/>
          <w:sz w:val="25"/>
        </w:rPr>
        <w:t>Possible</w:t>
      </w:r>
      <w:r>
        <w:rPr>
          <w:rFonts w:ascii="Tahoma"/>
          <w:color w:val="231F20"/>
          <w:spacing w:val="-6"/>
          <w:w w:val="105"/>
          <w:sz w:val="25"/>
        </w:rPr>
        <w:t xml:space="preserve"> </w:t>
      </w:r>
      <w:r>
        <w:rPr>
          <w:rFonts w:ascii="Tahoma"/>
          <w:color w:val="231F20"/>
          <w:w w:val="105"/>
          <w:sz w:val="25"/>
        </w:rPr>
        <w:t>ingredients</w:t>
      </w:r>
      <w:r>
        <w:rPr>
          <w:rFonts w:ascii="Tahoma"/>
          <w:color w:val="231F20"/>
          <w:spacing w:val="-5"/>
          <w:w w:val="105"/>
          <w:sz w:val="25"/>
        </w:rPr>
        <w:t xml:space="preserve"> </w:t>
      </w:r>
      <w:r>
        <w:rPr>
          <w:rFonts w:ascii="Tahoma"/>
          <w:color w:val="231F20"/>
          <w:w w:val="105"/>
          <w:sz w:val="25"/>
        </w:rPr>
        <w:t>and</w:t>
      </w:r>
      <w:r>
        <w:rPr>
          <w:rFonts w:ascii="Tahoma"/>
          <w:color w:val="231F20"/>
          <w:spacing w:val="-6"/>
          <w:w w:val="105"/>
          <w:sz w:val="25"/>
        </w:rPr>
        <w:t xml:space="preserve"> </w:t>
      </w:r>
      <w:r>
        <w:rPr>
          <w:rFonts w:ascii="Tahoma"/>
          <w:color w:val="231F20"/>
          <w:spacing w:val="-2"/>
          <w:w w:val="105"/>
          <w:sz w:val="25"/>
        </w:rPr>
        <w:t>steps:</w:t>
      </w:r>
    </w:p>
    <w:p w14:paraId="082CB711">
      <w:pPr>
        <w:pStyle w:val="11"/>
        <w:rPr>
          <w:rFonts w:ascii="Tahoma"/>
          <w:sz w:val="20"/>
        </w:rPr>
      </w:pPr>
    </w:p>
    <w:p w14:paraId="3DE7F8FC">
      <w:pPr>
        <w:pStyle w:val="11"/>
        <w:rPr>
          <w:rFonts w:ascii="Tahoma"/>
          <w:sz w:val="20"/>
        </w:rPr>
      </w:pPr>
    </w:p>
    <w:p w14:paraId="49EDA7E9">
      <w:pPr>
        <w:pStyle w:val="11"/>
        <w:rPr>
          <w:rFonts w:ascii="Tahoma"/>
          <w:sz w:val="20"/>
        </w:rPr>
      </w:pPr>
    </w:p>
    <w:p w14:paraId="66647959">
      <w:pPr>
        <w:pStyle w:val="11"/>
        <w:rPr>
          <w:rFonts w:ascii="Tahoma"/>
          <w:sz w:val="20"/>
        </w:rPr>
      </w:pPr>
    </w:p>
    <w:p w14:paraId="46300C96">
      <w:pPr>
        <w:pStyle w:val="11"/>
        <w:rPr>
          <w:rFonts w:ascii="Tahoma"/>
          <w:sz w:val="20"/>
        </w:rPr>
      </w:pPr>
    </w:p>
    <w:p w14:paraId="3DB27A5B">
      <w:pPr>
        <w:pStyle w:val="11"/>
        <w:rPr>
          <w:rFonts w:ascii="Tahoma"/>
          <w:sz w:val="20"/>
        </w:rPr>
      </w:pPr>
    </w:p>
    <w:p w14:paraId="213F124E">
      <w:pPr>
        <w:pStyle w:val="11"/>
        <w:rPr>
          <w:rFonts w:ascii="Tahoma"/>
          <w:sz w:val="20"/>
        </w:rPr>
      </w:pPr>
    </w:p>
    <w:p w14:paraId="79B07721">
      <w:pPr>
        <w:pStyle w:val="11"/>
        <w:rPr>
          <w:rFonts w:ascii="Tahoma"/>
          <w:sz w:val="20"/>
        </w:rPr>
      </w:pPr>
    </w:p>
    <w:p w14:paraId="36FA1E32">
      <w:pPr>
        <w:pStyle w:val="11"/>
        <w:spacing w:before="1"/>
        <w:rPr>
          <w:rFonts w:ascii="Tahoma"/>
          <w:sz w:val="19"/>
        </w:rPr>
      </w:pPr>
    </w:p>
    <w:p w14:paraId="6F418A30">
      <w:pPr>
        <w:tabs>
          <w:tab w:val="left" w:pos="4938"/>
          <w:tab w:val="left" w:pos="7626"/>
          <w:tab w:val="left" w:pos="9815"/>
        </w:tabs>
        <w:spacing w:before="100"/>
        <w:ind w:left="2474" w:right="0" w:firstLine="0"/>
        <w:jc w:val="left"/>
        <w:rPr>
          <w:rFonts w:ascii="Tahoma"/>
          <w:sz w:val="20"/>
        </w:rPr>
      </w:pPr>
      <w:r>
        <w:rPr>
          <w:rFonts w:ascii="Tahoma"/>
          <w:color w:val="FFFFFF"/>
          <w:spacing w:val="-10"/>
          <w:sz w:val="20"/>
        </w:rPr>
        <w:t>1</w:t>
      </w:r>
      <w:r>
        <w:rPr>
          <w:rFonts w:ascii="Tahoma"/>
          <w:color w:val="FFFFFF"/>
          <w:sz w:val="20"/>
        </w:rPr>
        <w:tab/>
      </w:r>
      <w:r>
        <w:rPr>
          <w:rFonts w:ascii="Tahoma"/>
          <w:color w:val="FFFFFF"/>
          <w:spacing w:val="-10"/>
          <w:sz w:val="20"/>
        </w:rPr>
        <w:t>2</w:t>
      </w:r>
      <w:r>
        <w:rPr>
          <w:rFonts w:ascii="Tahoma"/>
          <w:color w:val="FFFFFF"/>
          <w:sz w:val="20"/>
        </w:rPr>
        <w:tab/>
      </w:r>
      <w:r>
        <w:rPr>
          <w:rFonts w:ascii="Tahoma"/>
          <w:color w:val="FFFFFF"/>
          <w:spacing w:val="-10"/>
          <w:sz w:val="20"/>
        </w:rPr>
        <w:t>3</w:t>
      </w:r>
      <w:r>
        <w:rPr>
          <w:rFonts w:ascii="Tahoma"/>
          <w:color w:val="FFFFFF"/>
          <w:sz w:val="20"/>
        </w:rPr>
        <w:tab/>
      </w:r>
      <w:r>
        <w:rPr>
          <w:rFonts w:ascii="Tahoma"/>
          <w:color w:val="FFFFFF"/>
          <w:spacing w:val="-10"/>
          <w:sz w:val="20"/>
        </w:rPr>
        <w:t>4</w:t>
      </w:r>
    </w:p>
    <w:p w14:paraId="3B6ADC22">
      <w:pPr>
        <w:spacing w:after="0"/>
        <w:jc w:val="left"/>
        <w:rPr>
          <w:rFonts w:ascii="Tahoma"/>
          <w:sz w:val="20"/>
        </w:rPr>
        <w:sectPr>
          <w:pgSz w:w="11910" w:h="16840"/>
          <w:pgMar w:top="0" w:right="0" w:bottom="0" w:left="0" w:header="720" w:footer="720" w:gutter="0"/>
          <w:cols w:space="720" w:num="1"/>
        </w:sectPr>
      </w:pPr>
    </w:p>
    <w:p w14:paraId="2682DA11">
      <w:pPr>
        <w:spacing w:before="165" w:line="244" w:lineRule="auto"/>
        <w:ind w:left="1729" w:right="0" w:firstLine="0"/>
        <w:jc w:val="left"/>
        <w:rPr>
          <w:rFonts w:ascii="Tahoma"/>
          <w:sz w:val="20"/>
        </w:rPr>
      </w:pPr>
      <w:r>
        <w:rPr>
          <w:color w:val="231F20"/>
          <w:sz w:val="20"/>
        </w:rPr>
        <w:t xml:space="preserve">Wash the rice, </w:t>
      </w:r>
      <w:r>
        <w:rPr>
          <w:color w:val="231F20"/>
          <w:spacing w:val="-4"/>
          <w:sz w:val="20"/>
        </w:rPr>
        <w:t>millet,</w:t>
      </w:r>
      <w:r>
        <w:rPr>
          <w:color w:val="231F20"/>
          <w:spacing w:val="-10"/>
          <w:sz w:val="20"/>
        </w:rPr>
        <w:t xml:space="preserve"> </w:t>
      </w:r>
      <w:r>
        <w:rPr>
          <w:color w:val="231F20"/>
          <w:spacing w:val="-4"/>
          <w:sz w:val="20"/>
        </w:rPr>
        <w:t>peanuts,</w:t>
      </w:r>
      <w:r>
        <w:rPr>
          <w:color w:val="231F20"/>
          <w:spacing w:val="-10"/>
          <w:sz w:val="20"/>
        </w:rPr>
        <w:t xml:space="preserve"> </w:t>
      </w:r>
      <w:r>
        <w:rPr>
          <w:color w:val="231F20"/>
          <w:spacing w:val="-4"/>
          <w:sz w:val="20"/>
        </w:rPr>
        <w:t xml:space="preserve">red </w:t>
      </w:r>
      <w:r>
        <w:rPr>
          <w:color w:val="231F20"/>
          <w:sz w:val="20"/>
        </w:rPr>
        <w:t xml:space="preserve">beans, and mung </w:t>
      </w:r>
      <w:r>
        <w:rPr>
          <w:rFonts w:ascii="Tahoma"/>
          <w:color w:val="231F20"/>
          <w:sz w:val="20"/>
        </w:rPr>
        <w:t xml:space="preserve">beans, and soak </w:t>
      </w:r>
      <w:r>
        <w:rPr>
          <w:color w:val="231F20"/>
          <w:sz w:val="20"/>
        </w:rPr>
        <w:t xml:space="preserve">them in 2 cups of </w:t>
      </w:r>
      <w:r>
        <w:rPr>
          <w:rFonts w:ascii="Tahoma"/>
          <w:color w:val="231F20"/>
          <w:sz w:val="20"/>
        </w:rPr>
        <w:t>water overnight.</w:t>
      </w:r>
    </w:p>
    <w:p w14:paraId="2B5A1EBF">
      <w:pPr>
        <w:spacing w:before="54" w:line="249" w:lineRule="auto"/>
        <w:ind w:left="546" w:right="31" w:firstLine="0"/>
        <w:jc w:val="left"/>
        <w:rPr>
          <w:sz w:val="20"/>
        </w:rPr>
      </w:pPr>
      <w:r>
        <w:br w:type="column"/>
      </w:r>
      <w:r>
        <w:rPr>
          <w:color w:val="231F20"/>
          <w:sz w:val="20"/>
        </w:rPr>
        <w:t>Put these ingredients and</w:t>
      </w:r>
      <w:r>
        <w:rPr>
          <w:color w:val="231F20"/>
          <w:spacing w:val="-14"/>
          <w:sz w:val="20"/>
        </w:rPr>
        <w:t xml:space="preserve"> </w:t>
      </w:r>
      <w:r>
        <w:rPr>
          <w:color w:val="231F20"/>
          <w:sz w:val="20"/>
        </w:rPr>
        <w:t>the</w:t>
      </w:r>
      <w:r>
        <w:rPr>
          <w:color w:val="231F20"/>
          <w:spacing w:val="-14"/>
          <w:sz w:val="20"/>
        </w:rPr>
        <w:t xml:space="preserve"> </w:t>
      </w:r>
      <w:r>
        <w:rPr>
          <w:color w:val="231F20"/>
          <w:sz w:val="20"/>
        </w:rPr>
        <w:t>dates</w:t>
      </w:r>
      <w:r>
        <w:rPr>
          <w:color w:val="231F20"/>
          <w:spacing w:val="-14"/>
          <w:sz w:val="20"/>
        </w:rPr>
        <w:t xml:space="preserve"> </w:t>
      </w:r>
      <w:r>
        <w:rPr>
          <w:color w:val="231F20"/>
          <w:sz w:val="20"/>
        </w:rPr>
        <w:t>into</w:t>
      </w:r>
      <w:r>
        <w:rPr>
          <w:color w:val="231F20"/>
          <w:spacing w:val="-14"/>
          <w:sz w:val="20"/>
        </w:rPr>
        <w:t xml:space="preserve"> </w:t>
      </w:r>
      <w:r>
        <w:rPr>
          <w:color w:val="231F20"/>
          <w:sz w:val="20"/>
        </w:rPr>
        <w:t>a</w:t>
      </w:r>
      <w:r>
        <w:rPr>
          <w:color w:val="231F20"/>
          <w:spacing w:val="-14"/>
          <w:sz w:val="20"/>
        </w:rPr>
        <w:t xml:space="preserve"> </w:t>
      </w:r>
      <w:r>
        <w:rPr>
          <w:color w:val="231F20"/>
          <w:sz w:val="20"/>
        </w:rPr>
        <w:t>pot. Pour</w:t>
      </w:r>
      <w:r>
        <w:rPr>
          <w:color w:val="231F20"/>
          <w:spacing w:val="-6"/>
          <w:sz w:val="20"/>
        </w:rPr>
        <w:t xml:space="preserve"> </w:t>
      </w:r>
      <w:r>
        <w:rPr>
          <w:color w:val="231F20"/>
          <w:sz w:val="20"/>
        </w:rPr>
        <w:t>in</w:t>
      </w:r>
      <w:r>
        <w:rPr>
          <w:color w:val="231F20"/>
          <w:spacing w:val="-6"/>
          <w:sz w:val="20"/>
        </w:rPr>
        <w:t xml:space="preserve"> </w:t>
      </w:r>
      <w:r>
        <w:rPr>
          <w:color w:val="231F20"/>
          <w:sz w:val="20"/>
        </w:rPr>
        <w:t>6</w:t>
      </w:r>
      <w:r>
        <w:rPr>
          <w:color w:val="231F20"/>
          <w:spacing w:val="-6"/>
          <w:sz w:val="20"/>
        </w:rPr>
        <w:t xml:space="preserve"> </w:t>
      </w:r>
      <w:r>
        <w:rPr>
          <w:color w:val="231F20"/>
          <w:sz w:val="20"/>
        </w:rPr>
        <w:t>cups</w:t>
      </w:r>
      <w:r>
        <w:rPr>
          <w:color w:val="231F20"/>
          <w:spacing w:val="-6"/>
          <w:sz w:val="20"/>
        </w:rPr>
        <w:t xml:space="preserve"> </w:t>
      </w:r>
      <w:r>
        <w:rPr>
          <w:color w:val="231F20"/>
          <w:sz w:val="20"/>
        </w:rPr>
        <w:t>of</w:t>
      </w:r>
      <w:r>
        <w:rPr>
          <w:color w:val="231F20"/>
          <w:spacing w:val="-6"/>
          <w:sz w:val="20"/>
        </w:rPr>
        <w:t xml:space="preserve"> </w:t>
      </w:r>
      <w:r>
        <w:rPr>
          <w:color w:val="231F20"/>
          <w:sz w:val="20"/>
        </w:rPr>
        <w:t>water,</w:t>
      </w:r>
    </w:p>
    <w:p w14:paraId="4325FDA6">
      <w:pPr>
        <w:spacing w:before="3" w:line="247" w:lineRule="auto"/>
        <w:ind w:left="546" w:right="0" w:firstLine="0"/>
        <w:jc w:val="left"/>
        <w:rPr>
          <w:sz w:val="20"/>
        </w:rPr>
      </w:pPr>
      <w:r>
        <w:rPr>
          <w:color w:val="231F20"/>
          <w:sz w:val="20"/>
        </w:rPr>
        <w:t>and</w:t>
      </w:r>
      <w:r>
        <w:rPr>
          <w:color w:val="231F20"/>
          <w:spacing w:val="-13"/>
          <w:sz w:val="20"/>
        </w:rPr>
        <w:t xml:space="preserve"> </w:t>
      </w:r>
      <w:r>
        <w:rPr>
          <w:color w:val="231F20"/>
          <w:sz w:val="20"/>
        </w:rPr>
        <w:t>bring</w:t>
      </w:r>
      <w:r>
        <w:rPr>
          <w:color w:val="231F20"/>
          <w:spacing w:val="-13"/>
          <w:sz w:val="20"/>
        </w:rPr>
        <w:t xml:space="preserve"> </w:t>
      </w:r>
      <w:r>
        <w:rPr>
          <w:color w:val="231F20"/>
          <w:sz w:val="20"/>
        </w:rPr>
        <w:t>the</w:t>
      </w:r>
      <w:r>
        <w:rPr>
          <w:color w:val="231F20"/>
          <w:spacing w:val="-13"/>
          <w:sz w:val="20"/>
        </w:rPr>
        <w:t xml:space="preserve"> </w:t>
      </w:r>
      <w:r>
        <w:rPr>
          <w:color w:val="231F20"/>
          <w:sz w:val="20"/>
        </w:rPr>
        <w:t>pot</w:t>
      </w:r>
      <w:r>
        <w:rPr>
          <w:color w:val="231F20"/>
          <w:spacing w:val="-13"/>
          <w:sz w:val="20"/>
        </w:rPr>
        <w:t xml:space="preserve"> </w:t>
      </w:r>
      <w:r>
        <w:rPr>
          <w:color w:val="231F20"/>
          <w:sz w:val="20"/>
        </w:rPr>
        <w:t>to</w:t>
      </w:r>
      <w:r>
        <w:rPr>
          <w:color w:val="231F20"/>
          <w:spacing w:val="-13"/>
          <w:sz w:val="20"/>
        </w:rPr>
        <w:t xml:space="preserve"> </w:t>
      </w:r>
      <w:r>
        <w:rPr>
          <w:color w:val="231F20"/>
          <w:sz w:val="20"/>
        </w:rPr>
        <w:t>a</w:t>
      </w:r>
      <w:r>
        <w:rPr>
          <w:color w:val="231F20"/>
          <w:spacing w:val="-13"/>
          <w:sz w:val="20"/>
        </w:rPr>
        <w:t xml:space="preserve"> </w:t>
      </w:r>
      <w:r>
        <w:rPr>
          <w:color w:val="231F20"/>
          <w:sz w:val="20"/>
        </w:rPr>
        <w:t>boil before</w:t>
      </w:r>
      <w:r>
        <w:rPr>
          <w:color w:val="231F20"/>
          <w:spacing w:val="-14"/>
          <w:sz w:val="20"/>
        </w:rPr>
        <w:t xml:space="preserve"> </w:t>
      </w:r>
      <w:r>
        <w:rPr>
          <w:color w:val="231F20"/>
          <w:sz w:val="20"/>
        </w:rPr>
        <w:t>simmering</w:t>
      </w:r>
      <w:r>
        <w:rPr>
          <w:color w:val="231F20"/>
          <w:spacing w:val="-14"/>
          <w:sz w:val="20"/>
        </w:rPr>
        <w:t xml:space="preserve"> </w:t>
      </w:r>
      <w:r>
        <w:rPr>
          <w:color w:val="231F20"/>
          <w:sz w:val="20"/>
        </w:rPr>
        <w:t>for</w:t>
      </w:r>
      <w:r>
        <w:rPr>
          <w:color w:val="231F20"/>
          <w:spacing w:val="-13"/>
          <w:sz w:val="20"/>
        </w:rPr>
        <w:t xml:space="preserve"> </w:t>
      </w:r>
      <w:r>
        <w:rPr>
          <w:color w:val="231F20"/>
          <w:sz w:val="20"/>
        </w:rPr>
        <w:t xml:space="preserve">one </w:t>
      </w:r>
      <w:r>
        <w:rPr>
          <w:rFonts w:ascii="Tahoma"/>
          <w:color w:val="231F20"/>
          <w:sz w:val="20"/>
        </w:rPr>
        <w:t>and</w:t>
      </w:r>
      <w:r>
        <w:rPr>
          <w:rFonts w:ascii="Tahoma"/>
          <w:color w:val="231F20"/>
          <w:spacing w:val="-14"/>
          <w:sz w:val="20"/>
        </w:rPr>
        <w:t xml:space="preserve"> </w:t>
      </w:r>
      <w:r>
        <w:rPr>
          <w:rFonts w:ascii="Tahoma"/>
          <w:color w:val="231F20"/>
          <w:sz w:val="20"/>
        </w:rPr>
        <w:t>a</w:t>
      </w:r>
      <w:r>
        <w:rPr>
          <w:rFonts w:ascii="Tahoma"/>
          <w:color w:val="231F20"/>
          <w:spacing w:val="-14"/>
          <w:sz w:val="20"/>
        </w:rPr>
        <w:t xml:space="preserve"> </w:t>
      </w:r>
      <w:r>
        <w:rPr>
          <w:rFonts w:ascii="Tahoma"/>
          <w:color w:val="231F20"/>
          <w:sz w:val="20"/>
        </w:rPr>
        <w:t>half</w:t>
      </w:r>
      <w:r>
        <w:rPr>
          <w:rFonts w:ascii="Tahoma"/>
          <w:color w:val="231F20"/>
          <w:spacing w:val="-14"/>
          <w:sz w:val="20"/>
        </w:rPr>
        <w:t xml:space="preserve"> </w:t>
      </w:r>
      <w:r>
        <w:rPr>
          <w:rFonts w:ascii="Tahoma"/>
          <w:color w:val="231F20"/>
          <w:sz w:val="20"/>
        </w:rPr>
        <w:t>hours</w:t>
      </w:r>
      <w:r>
        <w:rPr>
          <w:rFonts w:ascii="Tahoma"/>
          <w:color w:val="231F20"/>
          <w:spacing w:val="-14"/>
          <w:sz w:val="20"/>
        </w:rPr>
        <w:t xml:space="preserve"> </w:t>
      </w:r>
      <w:r>
        <w:rPr>
          <w:rFonts w:ascii="Tahoma"/>
          <w:color w:val="231F20"/>
          <w:sz w:val="20"/>
        </w:rPr>
        <w:t>over</w:t>
      </w:r>
      <w:r>
        <w:rPr>
          <w:rFonts w:ascii="Tahoma"/>
          <w:color w:val="231F20"/>
          <w:spacing w:val="-14"/>
          <w:sz w:val="20"/>
        </w:rPr>
        <w:t xml:space="preserve"> </w:t>
      </w:r>
      <w:r>
        <w:rPr>
          <w:rFonts w:ascii="Tahoma"/>
          <w:color w:val="231F20"/>
          <w:sz w:val="20"/>
        </w:rPr>
        <w:t xml:space="preserve">low </w:t>
      </w:r>
      <w:r>
        <w:rPr>
          <w:color w:val="231F20"/>
          <w:spacing w:val="-2"/>
          <w:sz w:val="20"/>
        </w:rPr>
        <w:t>heat.</w:t>
      </w:r>
    </w:p>
    <w:p w14:paraId="5AAAEE5D">
      <w:pPr>
        <w:spacing w:before="37" w:line="249" w:lineRule="auto"/>
        <w:ind w:left="603" w:right="0" w:firstLine="0"/>
        <w:jc w:val="left"/>
        <w:rPr>
          <w:sz w:val="20"/>
        </w:rPr>
      </w:pPr>
      <w:r>
        <w:br w:type="column"/>
      </w:r>
      <w:r>
        <w:rPr>
          <w:color w:val="231F20"/>
          <w:sz w:val="20"/>
        </w:rPr>
        <w:t>Wash the raisins, walnuts,</w:t>
      </w:r>
      <w:r>
        <w:rPr>
          <w:color w:val="231F20"/>
          <w:spacing w:val="-14"/>
          <w:sz w:val="20"/>
        </w:rPr>
        <w:t xml:space="preserve"> </w:t>
      </w:r>
      <w:r>
        <w:rPr>
          <w:color w:val="231F20"/>
          <w:sz w:val="20"/>
        </w:rPr>
        <w:t>and</w:t>
      </w:r>
      <w:r>
        <w:rPr>
          <w:color w:val="231F20"/>
          <w:spacing w:val="-14"/>
          <w:sz w:val="20"/>
        </w:rPr>
        <w:t xml:space="preserve"> </w:t>
      </w:r>
      <w:r>
        <w:rPr>
          <w:color w:val="231F20"/>
          <w:sz w:val="20"/>
        </w:rPr>
        <w:t xml:space="preserve">longan fruit, and then put them into the pot with some sugar </w:t>
      </w:r>
      <w:r>
        <w:rPr>
          <w:color w:val="231F20"/>
          <w:spacing w:val="-4"/>
          <w:sz w:val="20"/>
        </w:rPr>
        <w:t>before</w:t>
      </w:r>
      <w:r>
        <w:rPr>
          <w:color w:val="231F20"/>
          <w:spacing w:val="-10"/>
          <w:sz w:val="20"/>
        </w:rPr>
        <w:t xml:space="preserve"> </w:t>
      </w:r>
      <w:r>
        <w:rPr>
          <w:color w:val="231F20"/>
          <w:spacing w:val="-4"/>
          <w:sz w:val="20"/>
        </w:rPr>
        <w:t>simmering</w:t>
      </w:r>
      <w:r>
        <w:rPr>
          <w:color w:val="231F20"/>
          <w:spacing w:val="-10"/>
          <w:sz w:val="20"/>
        </w:rPr>
        <w:t xml:space="preserve"> </w:t>
      </w:r>
      <w:r>
        <w:rPr>
          <w:color w:val="231F20"/>
          <w:spacing w:val="-4"/>
          <w:sz w:val="20"/>
        </w:rPr>
        <w:t xml:space="preserve">for </w:t>
      </w:r>
      <w:r>
        <w:rPr>
          <w:color w:val="231F20"/>
          <w:spacing w:val="-2"/>
          <w:sz w:val="20"/>
        </w:rPr>
        <w:t>another</w:t>
      </w:r>
      <w:r>
        <w:rPr>
          <w:color w:val="231F20"/>
          <w:spacing w:val="-6"/>
          <w:sz w:val="20"/>
        </w:rPr>
        <w:t xml:space="preserve"> </w:t>
      </w:r>
      <w:r>
        <w:rPr>
          <w:color w:val="231F20"/>
          <w:spacing w:val="-2"/>
          <w:sz w:val="20"/>
        </w:rPr>
        <w:t>30</w:t>
      </w:r>
      <w:r>
        <w:rPr>
          <w:color w:val="231F20"/>
          <w:spacing w:val="-6"/>
          <w:sz w:val="20"/>
        </w:rPr>
        <w:t xml:space="preserve"> </w:t>
      </w:r>
      <w:r>
        <w:rPr>
          <w:color w:val="231F20"/>
          <w:spacing w:val="-2"/>
          <w:sz w:val="20"/>
        </w:rPr>
        <w:t>minutes.</w:t>
      </w:r>
    </w:p>
    <w:p w14:paraId="6D02B1C5">
      <w:pPr>
        <w:spacing w:before="118" w:line="247" w:lineRule="auto"/>
        <w:ind w:left="615" w:right="1241" w:firstLine="0"/>
        <w:jc w:val="left"/>
        <w:rPr>
          <w:sz w:val="20"/>
        </w:rPr>
      </w:pPr>
      <w:r>
        <w:br w:type="column"/>
      </w:r>
      <w:r>
        <w:rPr>
          <w:rFonts w:ascii="Tahoma"/>
          <w:color w:val="231F20"/>
          <w:sz w:val="20"/>
        </w:rPr>
        <w:t xml:space="preserve">Turn off the </w:t>
      </w:r>
      <w:r>
        <w:rPr>
          <w:color w:val="231F20"/>
          <w:sz w:val="20"/>
        </w:rPr>
        <w:t xml:space="preserve">heat and then wait for 10 </w:t>
      </w:r>
      <w:r>
        <w:rPr>
          <w:color w:val="231F20"/>
          <w:spacing w:val="-4"/>
          <w:sz w:val="20"/>
        </w:rPr>
        <w:t>minutes</w:t>
      </w:r>
      <w:r>
        <w:rPr>
          <w:color w:val="231F20"/>
          <w:spacing w:val="-10"/>
          <w:sz w:val="20"/>
        </w:rPr>
        <w:t xml:space="preserve"> </w:t>
      </w:r>
      <w:r>
        <w:rPr>
          <w:color w:val="231F20"/>
          <w:spacing w:val="-4"/>
          <w:sz w:val="20"/>
        </w:rPr>
        <w:t xml:space="preserve">before </w:t>
      </w:r>
      <w:r>
        <w:rPr>
          <w:rFonts w:ascii="Tahoma"/>
          <w:color w:val="231F20"/>
          <w:sz w:val="20"/>
        </w:rPr>
        <w:t xml:space="preserve">serving the </w:t>
      </w:r>
      <w:r>
        <w:rPr>
          <w:color w:val="231F20"/>
          <w:spacing w:val="-2"/>
          <w:sz w:val="20"/>
        </w:rPr>
        <w:t>porridge.</w:t>
      </w:r>
    </w:p>
    <w:p w14:paraId="0A800706">
      <w:pPr>
        <w:spacing w:after="0" w:line="247" w:lineRule="auto"/>
        <w:jc w:val="left"/>
        <w:rPr>
          <w:sz w:val="20"/>
        </w:rPr>
        <w:sectPr>
          <w:type w:val="continuous"/>
          <w:pgSz w:w="11910" w:h="16840"/>
          <w:pgMar w:top="1340" w:right="0" w:bottom="280" w:left="0" w:header="720" w:footer="720" w:gutter="0"/>
          <w:cols w:equalWidth="0" w:num="4">
            <w:col w:w="3364" w:space="40"/>
            <w:col w:w="2770" w:space="39"/>
            <w:col w:w="2375" w:space="40"/>
            <w:col w:w="3282"/>
          </w:cols>
        </w:sectPr>
      </w:pPr>
    </w:p>
    <w:p w14:paraId="5DDC50DF">
      <w:pPr>
        <w:pStyle w:val="11"/>
        <w:rPr>
          <w:sz w:val="20"/>
        </w:rPr>
      </w:pPr>
    </w:p>
    <w:p w14:paraId="6C2FC3B3">
      <w:pPr>
        <w:pStyle w:val="11"/>
        <w:rPr>
          <w:sz w:val="20"/>
        </w:rPr>
      </w:pPr>
    </w:p>
    <w:p w14:paraId="24186E55">
      <w:pPr>
        <w:pStyle w:val="11"/>
        <w:spacing w:before="1"/>
        <w:rPr>
          <w:sz w:val="27"/>
        </w:rPr>
      </w:pPr>
    </w:p>
    <w:p w14:paraId="6C347084">
      <w:pPr>
        <w:tabs>
          <w:tab w:val="left" w:pos="11077"/>
        </w:tabs>
        <w:spacing w:before="97"/>
        <w:ind w:left="7362" w:right="0" w:firstLine="0"/>
        <w:jc w:val="left"/>
        <w:rPr>
          <w:rFonts w:ascii="Tahoma"/>
          <w:sz w:val="20"/>
        </w:rPr>
      </w:pP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r>
        <w:rPr>
          <w:color w:val="231F20"/>
          <w:sz w:val="18"/>
        </w:rPr>
        <w:tab/>
      </w:r>
      <w:r>
        <w:rPr>
          <w:rFonts w:ascii="Tahoma"/>
          <w:color w:val="231F20"/>
          <w:spacing w:val="-5"/>
          <w:sz w:val="20"/>
        </w:rPr>
        <w:t>11</w:t>
      </w:r>
    </w:p>
    <w:p w14:paraId="18B5C1C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976BE2">
      <w:pPr>
        <w:spacing w:after="0" w:line="240" w:lineRule="auto"/>
        <w:jc w:val="left"/>
        <w:rPr>
          <w:rFonts w:ascii="Tahoma"/>
          <w:sz w:val="20"/>
        </w:rPr>
        <w:sectPr>
          <w:type w:val="continuous"/>
          <w:pgSz w:w="11910" w:h="16840"/>
          <w:pgMar w:top="1340" w:right="0" w:bottom="280" w:left="0" w:header="720" w:footer="720" w:gutter="0"/>
          <w:cols w:space="720" w:num="1"/>
        </w:sectPr>
      </w:pPr>
    </w:p>
    <w:p w14:paraId="3174B2F8">
      <w:pPr>
        <w:pStyle w:val="11"/>
        <w:rPr>
          <w:rFonts w:ascii="Tahoma"/>
          <w:sz w:val="20"/>
        </w:rPr>
      </w:pPr>
    </w:p>
    <w:p w14:paraId="51C349AF">
      <w:pPr>
        <w:pStyle w:val="11"/>
        <w:rPr>
          <w:rFonts w:ascii="Tahoma"/>
          <w:sz w:val="20"/>
        </w:rPr>
      </w:pPr>
    </w:p>
    <w:p w14:paraId="3C065219">
      <w:pPr>
        <w:pStyle w:val="11"/>
        <w:rPr>
          <w:rFonts w:ascii="Tahoma"/>
          <w:sz w:val="20"/>
        </w:rPr>
      </w:pPr>
    </w:p>
    <w:p w14:paraId="2113E7E4">
      <w:pPr>
        <w:pStyle w:val="11"/>
        <w:rPr>
          <w:rFonts w:ascii="Tahoma"/>
          <w:sz w:val="20"/>
        </w:rPr>
      </w:pPr>
    </w:p>
    <w:p w14:paraId="4B74C379">
      <w:pPr>
        <w:pStyle w:val="11"/>
        <w:spacing w:before="4"/>
        <w:rPr>
          <w:rFonts w:ascii="Tahoma"/>
          <w:sz w:val="27"/>
        </w:rPr>
      </w:pPr>
    </w:p>
    <w:p w14:paraId="0D5A29D3">
      <w:pPr>
        <w:pStyle w:val="11"/>
        <w:ind w:left="1193"/>
        <w:rPr>
          <w:rFonts w:ascii="Tahoma"/>
          <w:sz w:val="20"/>
        </w:rPr>
      </w:pPr>
    </w:p>
    <w:p w14:paraId="18A16DB6">
      <w:pPr>
        <w:pStyle w:val="11"/>
        <w:rPr>
          <w:rFonts w:ascii="Tahoma"/>
          <w:sz w:val="20"/>
        </w:rPr>
      </w:pPr>
    </w:p>
    <w:p w14:paraId="53EE492A">
      <w:pPr>
        <w:pStyle w:val="11"/>
        <w:spacing w:before="6"/>
        <w:rPr>
          <w:rFonts w:ascii="Tahoma"/>
          <w:sz w:val="21"/>
        </w:rPr>
      </w:pPr>
    </w:p>
    <w:p w14:paraId="44E2C393">
      <w:pPr>
        <w:pStyle w:val="10"/>
        <w:spacing w:before="105"/>
        <w:ind w:left="1487"/>
      </w:pPr>
      <w:r>
        <mc:AlternateContent>
          <mc:Choice Requires="wps">
            <w:drawing>
              <wp:anchor distT="0" distB="0" distL="0" distR="0" simplePos="0" relativeHeight="251674624" behindDoc="0" locked="0" layoutInCell="1" allowOverlap="1">
                <wp:simplePos x="0" y="0"/>
                <wp:positionH relativeFrom="page">
                  <wp:posOffset>742950</wp:posOffset>
                </wp:positionH>
                <wp:positionV relativeFrom="paragraph">
                  <wp:posOffset>115570</wp:posOffset>
                </wp:positionV>
                <wp:extent cx="52705" cy="612140"/>
                <wp:effectExtent l="0" t="0" r="0" b="0"/>
                <wp:wrapNone/>
                <wp:docPr id="576" name="Graphic 576"/>
                <wp:cNvGraphicFramePr/>
                <a:graphic xmlns:a="http://schemas.openxmlformats.org/drawingml/2006/main">
                  <a:graphicData uri="http://schemas.microsoft.com/office/word/2010/wordprocessingShape">
                    <wps:wsp>
                      <wps:cNvSpPr/>
                      <wps:spPr>
                        <a:xfrm>
                          <a:off x="0" y="0"/>
                          <a:ext cx="52705" cy="612140"/>
                        </a:xfrm>
                        <a:custGeom>
                          <a:avLst/>
                          <a:gdLst/>
                          <a:ahLst/>
                          <a:cxnLst/>
                          <a:rect l="l" t="t" r="r" b="b"/>
                          <a:pathLst>
                            <a:path w="52705" h="612140">
                              <a:moveTo>
                                <a:pt x="52197" y="0"/>
                              </a:moveTo>
                              <a:lnTo>
                                <a:pt x="0" y="0"/>
                              </a:lnTo>
                              <a:lnTo>
                                <a:pt x="0" y="612012"/>
                              </a:lnTo>
                              <a:lnTo>
                                <a:pt x="52197" y="612012"/>
                              </a:lnTo>
                              <a:lnTo>
                                <a:pt x="52197" y="0"/>
                              </a:lnTo>
                              <a:close/>
                            </a:path>
                          </a:pathLst>
                        </a:custGeom>
                        <a:solidFill>
                          <a:srgbClr val="D26277"/>
                        </a:solidFill>
                      </wps:spPr>
                      <wps:bodyPr wrap="square" lIns="0" tIns="0" rIns="0" bIns="0" rtlCol="0">
                        <a:noAutofit/>
                      </wps:bodyPr>
                    </wps:wsp>
                  </a:graphicData>
                </a:graphic>
              </wp:anchor>
            </w:drawing>
          </mc:Choice>
          <mc:Fallback>
            <w:pict>
              <v:shape id="Graphic 576" o:spid="_x0000_s1026" o:spt="100" style="position:absolute;left:0pt;margin-left:58.5pt;margin-top:9.1pt;height:48.2pt;width:4.15pt;mso-position-horizontal-relative:page;z-index:251674624;mso-width-relative:page;mso-height-relative:page;" fillcolor="#D26277" filled="t" stroked="f" coordsize="52705,612140" o:gfxdata="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h&#10;B6ob1gAAAAoBAAAPAAAAAAAAAAEAIAAAACIAAABkcnMvZG93bnJldi54bWxQSwECFAAUAAAACACH&#10;TuJAHI/fICYCAADeBAAADgAAAAAAAAABACAAAAAlAQAAZHJzL2Uyb0RvYy54bWxQSwUGAAAAAAYA&#10;BgBZAQAAvQUAAAAA&#10;" path="m52197,0l0,0,0,612012,52197,612012,52197,0xe">
                <v:fill on="t" focussize="0,0"/>
                <v:stroke on="f"/>
                <v:imagedata o:title=""/>
                <o:lock v:ext="edit" aspectratio="f"/>
                <v:textbox inset="0mm,0mm,0mm,0mm"/>
              </v:shape>
            </w:pict>
          </mc:Fallback>
        </mc:AlternateContent>
      </w:r>
      <w:r>
        <w:rPr>
          <w:color w:val="D26277"/>
          <w:w w:val="90"/>
        </w:rPr>
        <w:t>BEFORE</w:t>
      </w:r>
      <w:r>
        <w:rPr>
          <w:color w:val="D26277"/>
          <w:spacing w:val="-17"/>
          <w:w w:val="90"/>
        </w:rPr>
        <w:t xml:space="preserve"> </w:t>
      </w:r>
      <w:r>
        <w:rPr>
          <w:color w:val="E4A1A8"/>
          <w:w w:val="90"/>
        </w:rPr>
        <w:t>YOU</w:t>
      </w:r>
      <w:r>
        <w:rPr>
          <w:color w:val="E4A1A8"/>
          <w:spacing w:val="-7"/>
          <w:w w:val="90"/>
        </w:rPr>
        <w:t xml:space="preserve"> </w:t>
      </w:r>
      <w:r>
        <w:rPr>
          <w:color w:val="E4A1A8"/>
          <w:spacing w:val="-4"/>
          <w:w w:val="90"/>
        </w:rPr>
        <w:t>WATCH</w:t>
      </w:r>
    </w:p>
    <w:p w14:paraId="25D0122C">
      <w:pPr>
        <w:spacing w:before="131" w:line="213" w:lineRule="auto"/>
        <w:ind w:left="1515" w:right="1294" w:firstLine="0"/>
        <w:jc w:val="left"/>
        <w:rPr>
          <w:rFonts w:ascii="Tahoma"/>
          <w:sz w:val="26"/>
        </w:rPr>
      </w:pPr>
      <w:r>
        <w:rPr>
          <w:rFonts w:ascii="Tahoma"/>
          <w:color w:val="231F20"/>
          <w:w w:val="105"/>
          <w:sz w:val="26"/>
        </w:rPr>
        <w:t>How</w:t>
      </w:r>
      <w:r>
        <w:rPr>
          <w:rFonts w:ascii="Tahoma"/>
          <w:color w:val="231F20"/>
          <w:spacing w:val="-15"/>
          <w:w w:val="105"/>
          <w:sz w:val="26"/>
        </w:rPr>
        <w:t xml:space="preserve"> </w:t>
      </w:r>
      <w:r>
        <w:rPr>
          <w:rFonts w:ascii="Tahoma"/>
          <w:color w:val="231F20"/>
          <w:w w:val="105"/>
          <w:sz w:val="26"/>
        </w:rPr>
        <w:t>much</w:t>
      </w:r>
      <w:r>
        <w:rPr>
          <w:rFonts w:ascii="Tahoma"/>
          <w:color w:val="231F20"/>
          <w:spacing w:val="-15"/>
          <w:w w:val="105"/>
          <w:sz w:val="26"/>
        </w:rPr>
        <w:t xml:space="preserve"> </w:t>
      </w:r>
      <w:r>
        <w:rPr>
          <w:rFonts w:ascii="Tahoma"/>
          <w:color w:val="231F20"/>
          <w:w w:val="105"/>
          <w:sz w:val="26"/>
        </w:rPr>
        <w:t>do</w:t>
      </w:r>
      <w:r>
        <w:rPr>
          <w:rFonts w:ascii="Tahoma"/>
          <w:color w:val="231F20"/>
          <w:spacing w:val="-15"/>
          <w:w w:val="105"/>
          <w:sz w:val="26"/>
        </w:rPr>
        <w:t xml:space="preserve"> </w:t>
      </w:r>
      <w:r>
        <w:rPr>
          <w:rFonts w:ascii="Tahoma"/>
          <w:color w:val="231F20"/>
          <w:w w:val="105"/>
          <w:sz w:val="26"/>
        </w:rPr>
        <w:t>you</w:t>
      </w:r>
      <w:r>
        <w:rPr>
          <w:rFonts w:ascii="Tahoma"/>
          <w:color w:val="231F20"/>
          <w:spacing w:val="-15"/>
          <w:w w:val="105"/>
          <w:sz w:val="26"/>
        </w:rPr>
        <w:t xml:space="preserve"> </w:t>
      </w:r>
      <w:r>
        <w:rPr>
          <w:rFonts w:ascii="Tahoma"/>
          <w:color w:val="231F20"/>
          <w:w w:val="105"/>
          <w:sz w:val="26"/>
        </w:rPr>
        <w:t>know</w:t>
      </w:r>
      <w:r>
        <w:rPr>
          <w:rFonts w:ascii="Tahoma"/>
          <w:color w:val="231F20"/>
          <w:spacing w:val="-15"/>
          <w:w w:val="105"/>
          <w:sz w:val="26"/>
        </w:rPr>
        <w:t xml:space="preserve"> </w:t>
      </w:r>
      <w:r>
        <w:rPr>
          <w:rFonts w:ascii="Tahoma"/>
          <w:color w:val="231F20"/>
          <w:w w:val="105"/>
          <w:sz w:val="26"/>
        </w:rPr>
        <w:t>about</w:t>
      </w:r>
      <w:r>
        <w:rPr>
          <w:rFonts w:ascii="Tahoma"/>
          <w:color w:val="231F20"/>
          <w:spacing w:val="-15"/>
          <w:w w:val="105"/>
          <w:sz w:val="26"/>
        </w:rPr>
        <w:t xml:space="preserve"> </w:t>
      </w:r>
      <w:r>
        <w:rPr>
          <w:rFonts w:ascii="Tahoma"/>
          <w:color w:val="231F20"/>
          <w:w w:val="105"/>
          <w:sz w:val="26"/>
        </w:rPr>
        <w:t>the</w:t>
      </w:r>
      <w:r>
        <w:rPr>
          <w:rFonts w:ascii="Tahoma"/>
          <w:color w:val="231F20"/>
          <w:spacing w:val="-15"/>
          <w:w w:val="105"/>
          <w:sz w:val="26"/>
        </w:rPr>
        <w:t xml:space="preserve"> </w:t>
      </w:r>
      <w:r>
        <w:rPr>
          <w:rFonts w:ascii="Tahoma"/>
          <w:color w:val="231F20"/>
          <w:w w:val="105"/>
          <w:sz w:val="26"/>
        </w:rPr>
        <w:t>Lantern</w:t>
      </w:r>
      <w:r>
        <w:rPr>
          <w:rFonts w:ascii="Tahoma"/>
          <w:color w:val="231F20"/>
          <w:spacing w:val="-15"/>
          <w:w w:val="105"/>
          <w:sz w:val="26"/>
        </w:rPr>
        <w:t xml:space="preserve"> </w:t>
      </w:r>
      <w:r>
        <w:rPr>
          <w:rFonts w:ascii="Tahoma"/>
          <w:color w:val="231F20"/>
          <w:w w:val="105"/>
          <w:sz w:val="26"/>
        </w:rPr>
        <w:t>Festival?</w:t>
      </w:r>
      <w:r>
        <w:rPr>
          <w:rFonts w:ascii="Tahoma"/>
          <w:color w:val="231F20"/>
          <w:spacing w:val="-15"/>
          <w:w w:val="105"/>
          <w:sz w:val="26"/>
        </w:rPr>
        <w:t xml:space="preserve"> </w:t>
      </w:r>
      <w:r>
        <w:rPr>
          <w:rFonts w:ascii="Tahoma"/>
          <w:color w:val="231F20"/>
          <w:w w:val="105"/>
          <w:sz w:val="26"/>
        </w:rPr>
        <w:t>Look</w:t>
      </w:r>
      <w:r>
        <w:rPr>
          <w:rFonts w:ascii="Tahoma"/>
          <w:color w:val="231F20"/>
          <w:spacing w:val="-15"/>
          <w:w w:val="105"/>
          <w:sz w:val="26"/>
        </w:rPr>
        <w:t xml:space="preserve"> </w:t>
      </w:r>
      <w:r>
        <w:rPr>
          <w:rFonts w:ascii="Tahoma"/>
          <w:color w:val="231F20"/>
          <w:w w:val="105"/>
          <w:sz w:val="26"/>
        </w:rPr>
        <w:t>at</w:t>
      </w:r>
      <w:r>
        <w:rPr>
          <w:rFonts w:ascii="Tahoma"/>
          <w:color w:val="231F20"/>
          <w:spacing w:val="-15"/>
          <w:w w:val="105"/>
          <w:sz w:val="26"/>
        </w:rPr>
        <w:t xml:space="preserve"> </w:t>
      </w:r>
      <w:r>
        <w:rPr>
          <w:rFonts w:ascii="Tahoma"/>
          <w:color w:val="231F20"/>
          <w:w w:val="105"/>
          <w:sz w:val="26"/>
        </w:rPr>
        <w:t>the</w:t>
      </w:r>
      <w:r>
        <w:rPr>
          <w:rFonts w:ascii="Tahoma"/>
          <w:color w:val="231F20"/>
          <w:spacing w:val="-15"/>
          <w:w w:val="105"/>
          <w:sz w:val="26"/>
        </w:rPr>
        <w:t xml:space="preserve"> </w:t>
      </w:r>
      <w:r>
        <w:rPr>
          <w:rFonts w:ascii="Tahoma"/>
          <w:color w:val="231F20"/>
          <w:w w:val="105"/>
          <w:sz w:val="26"/>
        </w:rPr>
        <w:t>table</w:t>
      </w:r>
      <w:r>
        <w:rPr>
          <w:rFonts w:ascii="Tahoma"/>
          <w:color w:val="231F20"/>
          <w:spacing w:val="-15"/>
          <w:w w:val="105"/>
          <w:sz w:val="26"/>
        </w:rPr>
        <w:t xml:space="preserve"> </w:t>
      </w:r>
      <w:r>
        <w:rPr>
          <w:rFonts w:ascii="Tahoma"/>
          <w:color w:val="231F20"/>
          <w:w w:val="105"/>
          <w:sz w:val="26"/>
        </w:rPr>
        <w:t>below and try to fill in the blanks.</w:t>
      </w:r>
    </w:p>
    <w:p w14:paraId="5C1E29BB">
      <w:pPr>
        <w:pStyle w:val="11"/>
        <w:spacing w:before="7"/>
        <w:rPr>
          <w:rFonts w:ascii="Tahoma"/>
          <w:sz w:val="23"/>
        </w:rPr>
      </w:pPr>
    </w:p>
    <w:p w14:paraId="726387E8">
      <w:pPr>
        <w:pStyle w:val="10"/>
        <w:ind w:left="1511"/>
      </w:pPr>
      <w:r>
        <mc:AlternateContent>
          <mc:Choice Requires="wps">
            <w:drawing>
              <wp:anchor distT="0" distB="0" distL="0" distR="0" simplePos="0" relativeHeight="251675648" behindDoc="0" locked="0" layoutInCell="1" allowOverlap="1">
                <wp:simplePos x="0" y="0"/>
                <wp:positionH relativeFrom="page">
                  <wp:posOffset>742950</wp:posOffset>
                </wp:positionH>
                <wp:positionV relativeFrom="paragraph">
                  <wp:posOffset>48895</wp:posOffset>
                </wp:positionV>
                <wp:extent cx="52705" cy="4676775"/>
                <wp:effectExtent l="0" t="0" r="0" b="0"/>
                <wp:wrapNone/>
                <wp:docPr id="577" name="Graphic 577"/>
                <wp:cNvGraphicFramePr/>
                <a:graphic xmlns:a="http://schemas.openxmlformats.org/drawingml/2006/main">
                  <a:graphicData uri="http://schemas.microsoft.com/office/word/2010/wordprocessingShape">
                    <wps:wsp>
                      <wps:cNvSpPr/>
                      <wps:spPr>
                        <a:xfrm>
                          <a:off x="0" y="0"/>
                          <a:ext cx="52705" cy="4676775"/>
                        </a:xfrm>
                        <a:custGeom>
                          <a:avLst/>
                          <a:gdLst/>
                          <a:ahLst/>
                          <a:cxnLst/>
                          <a:rect l="l" t="t" r="r" b="b"/>
                          <a:pathLst>
                            <a:path w="52705" h="4676775">
                              <a:moveTo>
                                <a:pt x="52197" y="0"/>
                              </a:moveTo>
                              <a:lnTo>
                                <a:pt x="0" y="0"/>
                              </a:lnTo>
                              <a:lnTo>
                                <a:pt x="0" y="4676648"/>
                              </a:lnTo>
                              <a:lnTo>
                                <a:pt x="52197" y="4676648"/>
                              </a:lnTo>
                              <a:lnTo>
                                <a:pt x="52197" y="0"/>
                              </a:lnTo>
                              <a:close/>
                            </a:path>
                          </a:pathLst>
                        </a:custGeom>
                        <a:solidFill>
                          <a:srgbClr val="AE95BD"/>
                        </a:solidFill>
                      </wps:spPr>
                      <wps:bodyPr wrap="square" lIns="0" tIns="0" rIns="0" bIns="0" rtlCol="0">
                        <a:noAutofit/>
                      </wps:bodyPr>
                    </wps:wsp>
                  </a:graphicData>
                </a:graphic>
              </wp:anchor>
            </w:drawing>
          </mc:Choice>
          <mc:Fallback>
            <w:pict>
              <v:shape id="Graphic 577" o:spid="_x0000_s1026" o:spt="100" style="position:absolute;left:0pt;margin-left:58.5pt;margin-top:3.85pt;height:368.25pt;width:4.15pt;mso-position-horizontal-relative:page;z-index:251675648;mso-width-relative:page;mso-height-relative:page;" fillcolor="#AE95BD" filled="t" stroked="f" coordsize="52705,4676775" o:gfxdata="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F7JDdcAAAAJAQAADwAAAAAAAAABACAAAAAiAAAAZHJzL2Rvd25yZXYueG1sUEsBAhQAFAAA&#10;AAgAh07iQG+Yq1MpAgAA4gQAAA4AAAAAAAAAAQAgAAAAJgEAAGRycy9lMm9Eb2MueG1sUEsFBgAA&#10;AAAGAAYAWQEAAMEFAAAAAA==&#10;" path="m52197,0l0,0,0,4676648,52197,4676648,52197,0xe">
                <v:fill on="t" focussize="0,0"/>
                <v:stroke on="f"/>
                <v:imagedata o:title=""/>
                <o:lock v:ext="edit" aspectratio="f"/>
                <v:textbox inset="0mm,0mm,0mm,0mm"/>
              </v:shape>
            </w:pict>
          </mc:Fallback>
        </mc:AlternateContent>
      </w:r>
      <w:r>
        <w:rPr>
          <w:color w:val="855C98"/>
          <w:w w:val="85"/>
        </w:rPr>
        <w:t>WHILE</w:t>
      </w:r>
      <w:r>
        <w:rPr>
          <w:color w:val="855C98"/>
          <w:spacing w:val="-14"/>
        </w:rPr>
        <w:t xml:space="preserve"> </w:t>
      </w:r>
      <w:r>
        <w:rPr>
          <w:color w:val="B098BF"/>
          <w:w w:val="85"/>
        </w:rPr>
        <w:t>YOU</w:t>
      </w:r>
      <w:r>
        <w:rPr>
          <w:color w:val="B098BF"/>
          <w:spacing w:val="-1"/>
        </w:rPr>
        <w:t xml:space="preserve"> </w:t>
      </w:r>
      <w:r>
        <w:rPr>
          <w:color w:val="B098BF"/>
          <w:spacing w:val="-4"/>
          <w:w w:val="85"/>
        </w:rPr>
        <w:t>WATCH</w:t>
      </w:r>
    </w:p>
    <w:p w14:paraId="1AC3E521">
      <w:pPr>
        <w:spacing w:before="102"/>
        <w:ind w:left="1539" w:right="0" w:firstLine="0"/>
        <w:jc w:val="left"/>
        <w:rPr>
          <w:rFonts w:ascii="Tahoma"/>
          <w:sz w:val="26"/>
        </w:rPr>
      </w:pPr>
      <w:r>
        <w:rPr>
          <w:rFonts w:ascii="Tahoma"/>
          <w:color w:val="231F20"/>
          <w:sz w:val="26"/>
        </w:rPr>
        <w:t>Complete</w:t>
      </w:r>
      <w:r>
        <w:rPr>
          <w:rFonts w:ascii="Tahoma"/>
          <w:color w:val="231F20"/>
          <w:spacing w:val="-1"/>
          <w:sz w:val="26"/>
        </w:rPr>
        <w:t xml:space="preserve"> </w:t>
      </w:r>
      <w:r>
        <w:rPr>
          <w:rFonts w:ascii="Tahoma"/>
          <w:color w:val="231F20"/>
          <w:sz w:val="26"/>
        </w:rPr>
        <w:t>the table with the correct</w:t>
      </w:r>
      <w:r>
        <w:rPr>
          <w:rFonts w:ascii="Tahoma"/>
          <w:color w:val="231F20"/>
          <w:spacing w:val="-1"/>
          <w:sz w:val="26"/>
        </w:rPr>
        <w:t xml:space="preserve"> </w:t>
      </w:r>
      <w:r>
        <w:rPr>
          <w:rFonts w:ascii="Tahoma"/>
          <w:color w:val="231F20"/>
          <w:spacing w:val="-2"/>
          <w:sz w:val="26"/>
        </w:rPr>
        <w:t>words.</w:t>
      </w:r>
    </w:p>
    <w:p w14:paraId="13D885CA">
      <w:pPr>
        <w:pStyle w:val="11"/>
        <w:spacing w:before="1"/>
        <w:rPr>
          <w:rFonts w:ascii="Tahoma"/>
          <w:sz w:val="9"/>
        </w:rPr>
      </w:pPr>
    </w:p>
    <w:tbl>
      <w:tblPr>
        <w:tblStyle w:val="12"/>
        <w:tblW w:w="0" w:type="auto"/>
        <w:tblInd w:w="1356"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523"/>
        <w:gridCol w:w="7699"/>
      </w:tblGrid>
      <w:tr w14:paraId="7C07A12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966" w:hRule="atLeast"/>
        </w:trPr>
        <w:tc>
          <w:tcPr>
            <w:tcW w:w="1523" w:type="dxa"/>
            <w:tcBorders>
              <w:top w:val="nil"/>
              <w:left w:val="nil"/>
            </w:tcBorders>
          </w:tcPr>
          <w:p w14:paraId="05B9C37E">
            <w:pPr>
              <w:pStyle w:val="16"/>
              <w:spacing w:before="160"/>
              <w:ind w:left="196"/>
              <w:rPr>
                <w:rFonts w:ascii="Tahoma"/>
                <w:sz w:val="24"/>
              </w:rPr>
            </w:pPr>
            <w:r>
              <mc:AlternateContent>
                <mc:Choice Requires="wpg">
                  <w:drawing>
                    <wp:anchor distT="0" distB="0" distL="0" distR="0" simplePos="0" relativeHeight="251848704" behindDoc="1" locked="0" layoutInCell="1" allowOverlap="1">
                      <wp:simplePos x="0" y="0"/>
                      <wp:positionH relativeFrom="column">
                        <wp:posOffset>15240</wp:posOffset>
                      </wp:positionH>
                      <wp:positionV relativeFrom="paragraph">
                        <wp:posOffset>20955</wp:posOffset>
                      </wp:positionV>
                      <wp:extent cx="5824220" cy="4104005"/>
                      <wp:effectExtent l="0" t="0" r="0" b="0"/>
                      <wp:wrapNone/>
                      <wp:docPr id="578" name="Group 578"/>
                      <wp:cNvGraphicFramePr/>
                      <a:graphic xmlns:a="http://schemas.openxmlformats.org/drawingml/2006/main">
                        <a:graphicData uri="http://schemas.microsoft.com/office/word/2010/wordprocessingGroup">
                          <wpg:wgp>
                            <wpg:cNvGrpSpPr/>
                            <wpg:grpSpPr>
                              <a:xfrm>
                                <a:off x="0" y="0"/>
                                <a:ext cx="5824220" cy="4104004"/>
                                <a:chOff x="0" y="0"/>
                                <a:chExt cx="5824220" cy="4104004"/>
                              </a:xfrm>
                            </wpg:grpSpPr>
                            <wps:wsp>
                              <wps:cNvPr id="579" name="Graphic 579"/>
                              <wps:cNvSpPr/>
                              <wps:spPr>
                                <a:xfrm>
                                  <a:off x="0" y="0"/>
                                  <a:ext cx="5824220" cy="4104004"/>
                                </a:xfrm>
                                <a:custGeom>
                                  <a:avLst/>
                                  <a:gdLst/>
                                  <a:ahLst/>
                                  <a:cxnLst/>
                                  <a:rect l="l" t="t" r="r" b="b"/>
                                  <a:pathLst>
                                    <a:path w="5824220" h="4104004">
                                      <a:moveTo>
                                        <a:pt x="5751957" y="0"/>
                                      </a:moveTo>
                                      <a:lnTo>
                                        <a:pt x="72009" y="0"/>
                                      </a:lnTo>
                                      <a:lnTo>
                                        <a:pt x="30378" y="1125"/>
                                      </a:lnTo>
                                      <a:lnTo>
                                        <a:pt x="9001" y="9001"/>
                                      </a:lnTo>
                                      <a:lnTo>
                                        <a:pt x="1125" y="30378"/>
                                      </a:lnTo>
                                      <a:lnTo>
                                        <a:pt x="0" y="72009"/>
                                      </a:lnTo>
                                      <a:lnTo>
                                        <a:pt x="0" y="4031996"/>
                                      </a:lnTo>
                                      <a:lnTo>
                                        <a:pt x="1125" y="4073626"/>
                                      </a:lnTo>
                                      <a:lnTo>
                                        <a:pt x="9001" y="4095003"/>
                                      </a:lnTo>
                                      <a:lnTo>
                                        <a:pt x="30378" y="4102879"/>
                                      </a:lnTo>
                                      <a:lnTo>
                                        <a:pt x="72009" y="4104004"/>
                                      </a:lnTo>
                                      <a:lnTo>
                                        <a:pt x="5751957" y="4104004"/>
                                      </a:lnTo>
                                      <a:lnTo>
                                        <a:pt x="5793587" y="4102879"/>
                                      </a:lnTo>
                                      <a:lnTo>
                                        <a:pt x="5814964" y="4095003"/>
                                      </a:lnTo>
                                      <a:lnTo>
                                        <a:pt x="5822840" y="4073626"/>
                                      </a:lnTo>
                                      <a:lnTo>
                                        <a:pt x="5823966" y="4031996"/>
                                      </a:lnTo>
                                      <a:lnTo>
                                        <a:pt x="5823966" y="72009"/>
                                      </a:lnTo>
                                      <a:lnTo>
                                        <a:pt x="5822840" y="30378"/>
                                      </a:lnTo>
                                      <a:lnTo>
                                        <a:pt x="5814964" y="9001"/>
                                      </a:lnTo>
                                      <a:lnTo>
                                        <a:pt x="5793587" y="1125"/>
                                      </a:lnTo>
                                      <a:lnTo>
                                        <a:pt x="5751957" y="0"/>
                                      </a:lnTo>
                                      <a:close/>
                                    </a:path>
                                  </a:pathLst>
                                </a:custGeom>
                                <a:solidFill>
                                  <a:srgbClr val="F8E9E8"/>
                                </a:solidFill>
                              </wps:spPr>
                              <wps:bodyPr wrap="square" lIns="0" tIns="0" rIns="0" bIns="0" rtlCol="0">
                                <a:noAutofit/>
                              </wps:bodyPr>
                            </wps:wsp>
                          </wpg:wgp>
                        </a:graphicData>
                      </a:graphic>
                    </wp:anchor>
                  </w:drawing>
                </mc:Choice>
                <mc:Fallback>
                  <w:pict>
                    <v:group id="Group 578" o:spid="_x0000_s1026" o:spt="203" style="position:absolute;left:0pt;margin-left:1.2pt;margin-top:1.65pt;height:323.15pt;width:458.6pt;z-index:-251467776;mso-width-relative:page;mso-height-relative:page;" coordsize="5824220,4104004" o:gfxdata="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">
                      <o:lock v:ext="edit" aspectratio="f"/>
                      <v:shape id="Graphic 579" o:spid="_x0000_s1026" o:spt="100" style="position:absolute;left:0;top:0;height:4104004;width:5824220;" fillcolor="#F8E9E8" filled="t" stroked="f" coordsize="5824220,4104004" o:gfxdata="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nMGj&#10;wAAAANwAAAAPAAAAAAAAAAEAIAAAACIAAABkcnMvZG93bnJldi54bWxQSwECFAAUAAAACACHTuJA&#10;My8FnjsAAAA5AAAAEAAAAAAAAAABACAAAAAPAQAAZHJzL3NoYXBleG1sLnhtbFBLBQYAAAAABgAG&#10;AFsBAAC5AwAAAAA=&#10;" path="m5751957,0l72009,0,30378,1125,9001,9001,1125,30378,0,72009,0,4031996,1125,4073626,9001,4095003,30378,4102879,72009,4104004,5751957,4104004,5793587,4102879,5814964,4095003,5822840,4073626,5823966,4031996,5823966,72009,5822840,30378,5814964,9001,5793587,1125,5751957,0xe">
                        <v:fill on="t" focussize="0,0"/>
                        <v:stroke on="f"/>
                        <v:imagedata o:title=""/>
                        <o:lock v:ext="edit" aspectratio="f"/>
                        <v:textbox inset="0mm,0mm,0mm,0mm"/>
                      </v:shape>
                    </v:group>
                  </w:pict>
                </mc:Fallback>
              </mc:AlternateContent>
            </w:r>
            <w:r>
              <w:rPr>
                <w:rFonts w:ascii="Tahoma"/>
                <w:color w:val="A082B1"/>
                <w:spacing w:val="-4"/>
                <w:sz w:val="24"/>
              </w:rPr>
              <w:t>Date</w:t>
            </w:r>
          </w:p>
        </w:tc>
        <w:tc>
          <w:tcPr>
            <w:tcW w:w="7699" w:type="dxa"/>
            <w:tcBorders>
              <w:top w:val="nil"/>
              <w:right w:val="nil"/>
            </w:tcBorders>
          </w:tcPr>
          <w:p w14:paraId="780481C1">
            <w:pPr>
              <w:pStyle w:val="16"/>
              <w:numPr>
                <w:ilvl w:val="0"/>
                <w:numId w:val="9"/>
              </w:numPr>
              <w:tabs>
                <w:tab w:val="left" w:pos="433"/>
                <w:tab w:val="left" w:pos="2268"/>
                <w:tab w:val="left" w:pos="4466"/>
              </w:tabs>
              <w:spacing w:before="163" w:after="0" w:line="240" w:lineRule="auto"/>
              <w:ind w:left="433" w:right="0" w:hanging="170"/>
              <w:jc w:val="left"/>
              <w:rPr>
                <w:sz w:val="22"/>
              </w:rPr>
            </w:pPr>
            <w:r>
              <w:rPr>
                <w:rFonts w:ascii="Tahoma" w:hAnsi="Tahoma"/>
                <w:color w:val="231F20"/>
                <w:sz w:val="22"/>
              </w:rPr>
              <w:t xml:space="preserve">On the </w:t>
            </w:r>
            <w:r>
              <w:rPr>
                <w:rFonts w:ascii="Times New Roman" w:hAnsi="Times New Roman"/>
                <w:color w:val="231F20"/>
                <w:sz w:val="22"/>
                <w:u w:val="single" w:color="231F20"/>
              </w:rPr>
              <w:tab/>
            </w:r>
            <w:r>
              <w:rPr>
                <w:rFonts w:ascii="Times New Roman" w:hAnsi="Times New Roman"/>
                <w:color w:val="231F20"/>
                <w:sz w:val="22"/>
              </w:rPr>
              <w:t xml:space="preserve"> </w:t>
            </w:r>
            <w:r>
              <w:rPr>
                <w:color w:val="231F20"/>
                <w:sz w:val="22"/>
              </w:rPr>
              <w:t xml:space="preserve">day of the </w:t>
            </w:r>
            <w:r>
              <w:rPr>
                <w:color w:val="231F20"/>
                <w:sz w:val="22"/>
                <w:u w:val="single" w:color="231F20"/>
              </w:rPr>
              <w:tab/>
            </w:r>
            <w:r>
              <w:rPr>
                <w:color w:val="231F20"/>
                <w:sz w:val="22"/>
              </w:rPr>
              <w:t xml:space="preserve"> </w:t>
            </w:r>
            <w:r>
              <w:rPr>
                <w:color w:val="231F20"/>
                <w:spacing w:val="-4"/>
                <w:sz w:val="22"/>
              </w:rPr>
              <w:t xml:space="preserve">lunar </w:t>
            </w:r>
            <w:r>
              <w:rPr>
                <w:color w:val="231F20"/>
                <w:sz w:val="22"/>
              </w:rPr>
              <w:t>month</w:t>
            </w:r>
          </w:p>
          <w:p w14:paraId="1CCF1864">
            <w:pPr>
              <w:pStyle w:val="16"/>
              <w:numPr>
                <w:ilvl w:val="0"/>
                <w:numId w:val="9"/>
              </w:numPr>
              <w:tabs>
                <w:tab w:val="left" w:pos="432"/>
                <w:tab w:val="left" w:pos="1983"/>
              </w:tabs>
              <w:spacing w:before="127" w:after="0" w:line="240" w:lineRule="auto"/>
              <w:ind w:left="432" w:right="0" w:hanging="170"/>
              <w:jc w:val="left"/>
              <w:rPr>
                <w:sz w:val="22"/>
              </w:rPr>
            </w:pPr>
            <w:r>
              <w:rPr>
                <w:rFonts w:ascii="Tahoma" w:hAnsi="Tahoma"/>
                <w:color w:val="231F20"/>
                <w:sz w:val="22"/>
              </w:rPr>
              <w:t xml:space="preserve">The </w:t>
            </w:r>
            <w:r>
              <w:rPr>
                <w:rFonts w:ascii="Times New Roman" w:hAnsi="Times New Roman"/>
                <w:color w:val="231F20"/>
                <w:sz w:val="22"/>
                <w:u w:val="single" w:color="231F20"/>
              </w:rPr>
              <w:tab/>
            </w:r>
            <w:r>
              <w:rPr>
                <w:rFonts w:ascii="Times New Roman" w:hAnsi="Times New Roman"/>
                <w:color w:val="231F20"/>
                <w:sz w:val="22"/>
              </w:rPr>
              <w:t xml:space="preserve"> </w:t>
            </w:r>
            <w:r>
              <w:rPr>
                <w:color w:val="231F20"/>
                <w:spacing w:val="-4"/>
                <w:sz w:val="22"/>
              </w:rPr>
              <w:t>day</w:t>
            </w:r>
            <w:r>
              <w:rPr>
                <w:color w:val="231F20"/>
                <w:spacing w:val="-5"/>
                <w:sz w:val="22"/>
              </w:rPr>
              <w:t xml:space="preserve"> </w:t>
            </w:r>
            <w:r>
              <w:rPr>
                <w:color w:val="231F20"/>
                <w:spacing w:val="-4"/>
                <w:sz w:val="22"/>
              </w:rPr>
              <w:t>of</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Chinese</w:t>
            </w:r>
            <w:r>
              <w:rPr>
                <w:color w:val="231F20"/>
                <w:spacing w:val="-5"/>
                <w:sz w:val="22"/>
              </w:rPr>
              <w:t xml:space="preserve"> </w:t>
            </w:r>
            <w:r>
              <w:rPr>
                <w:color w:val="231F20"/>
                <w:spacing w:val="-4"/>
                <w:sz w:val="22"/>
              </w:rPr>
              <w:t>New</w:t>
            </w:r>
            <w:r>
              <w:rPr>
                <w:color w:val="231F20"/>
                <w:spacing w:val="-5"/>
                <w:sz w:val="22"/>
              </w:rPr>
              <w:t xml:space="preserve"> </w:t>
            </w:r>
            <w:r>
              <w:rPr>
                <w:color w:val="231F20"/>
                <w:spacing w:val="-4"/>
                <w:sz w:val="22"/>
              </w:rPr>
              <w:t>Year</w:t>
            </w:r>
            <w:r>
              <w:rPr>
                <w:color w:val="231F20"/>
                <w:spacing w:val="-5"/>
                <w:sz w:val="22"/>
              </w:rPr>
              <w:t xml:space="preserve"> </w:t>
            </w:r>
            <w:r>
              <w:rPr>
                <w:color w:val="231F20"/>
                <w:spacing w:val="-4"/>
                <w:sz w:val="22"/>
              </w:rPr>
              <w:t>celebrations</w:t>
            </w:r>
          </w:p>
        </w:tc>
      </w:tr>
      <w:tr w14:paraId="4D6DE61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3205" w:hRule="atLeast"/>
        </w:trPr>
        <w:tc>
          <w:tcPr>
            <w:tcW w:w="1523" w:type="dxa"/>
            <w:tcBorders>
              <w:left w:val="nil"/>
            </w:tcBorders>
          </w:tcPr>
          <w:p w14:paraId="7A9E40A9">
            <w:pPr>
              <w:pStyle w:val="16"/>
              <w:spacing w:before="88" w:line="232" w:lineRule="auto"/>
              <w:ind w:left="172"/>
              <w:rPr>
                <w:rFonts w:ascii="Tahoma"/>
                <w:sz w:val="24"/>
              </w:rPr>
            </w:pPr>
            <w:r>
              <w:rPr>
                <w:rFonts w:ascii="Tahoma"/>
                <w:color w:val="A082B1"/>
                <w:spacing w:val="-2"/>
                <w:w w:val="105"/>
                <w:sz w:val="24"/>
              </w:rPr>
              <w:t>Festival activities</w:t>
            </w:r>
          </w:p>
        </w:tc>
        <w:tc>
          <w:tcPr>
            <w:tcW w:w="7699" w:type="dxa"/>
            <w:tcBorders>
              <w:right w:val="nil"/>
            </w:tcBorders>
          </w:tcPr>
          <w:p w14:paraId="28B71AF0">
            <w:pPr>
              <w:pStyle w:val="16"/>
              <w:numPr>
                <w:ilvl w:val="0"/>
                <w:numId w:val="10"/>
              </w:numPr>
              <w:tabs>
                <w:tab w:val="left" w:pos="498"/>
              </w:tabs>
              <w:spacing w:before="98" w:after="0" w:line="240" w:lineRule="auto"/>
              <w:ind w:left="498" w:right="0" w:hanging="343"/>
              <w:jc w:val="left"/>
              <w:rPr>
                <w:sz w:val="22"/>
              </w:rPr>
            </w:pPr>
            <w:r>
              <w:rPr>
                <w:color w:val="231F20"/>
                <w:w w:val="105"/>
                <w:sz w:val="22"/>
              </w:rPr>
              <w:t>Looking</w:t>
            </w:r>
            <w:r>
              <w:rPr>
                <w:color w:val="231F20"/>
                <w:spacing w:val="-3"/>
                <w:w w:val="105"/>
                <w:sz w:val="22"/>
              </w:rPr>
              <w:t xml:space="preserve"> </w:t>
            </w:r>
            <w:r>
              <w:rPr>
                <w:color w:val="231F20"/>
                <w:w w:val="105"/>
                <w:sz w:val="22"/>
              </w:rPr>
              <w:t>at</w:t>
            </w:r>
            <w:r>
              <w:rPr>
                <w:color w:val="231F20"/>
                <w:spacing w:val="-2"/>
                <w:w w:val="105"/>
                <w:sz w:val="22"/>
              </w:rPr>
              <w:t xml:space="preserve"> lanterns</w:t>
            </w:r>
          </w:p>
          <w:p w14:paraId="0FD98B9F">
            <w:pPr>
              <w:pStyle w:val="16"/>
              <w:numPr>
                <w:ilvl w:val="1"/>
                <w:numId w:val="10"/>
              </w:numPr>
              <w:tabs>
                <w:tab w:val="left" w:pos="631"/>
                <w:tab w:val="left" w:pos="6658"/>
              </w:tabs>
              <w:spacing w:before="127" w:after="0" w:line="240" w:lineRule="auto"/>
              <w:ind w:left="631" w:right="0" w:hanging="170"/>
              <w:jc w:val="left"/>
              <w:rPr>
                <w:rFonts w:ascii="Times New Roman" w:hAnsi="Times New Roman"/>
                <w:sz w:val="22"/>
              </w:rPr>
            </w:pPr>
            <w:r>
              <w:rPr>
                <w:rFonts w:ascii="Tahoma" w:hAnsi="Tahoma"/>
                <w:color w:val="231F20"/>
                <w:sz w:val="22"/>
              </w:rPr>
              <w:t>Places to see the lanterns:</w:t>
            </w:r>
            <w:r>
              <w:rPr>
                <w:rFonts w:ascii="Tahoma" w:hAnsi="Tahoma"/>
                <w:color w:val="231F20"/>
                <w:spacing w:val="52"/>
                <w:sz w:val="22"/>
              </w:rPr>
              <w:t xml:space="preserve"> </w:t>
            </w:r>
            <w:r>
              <w:rPr>
                <w:rFonts w:ascii="Times New Roman" w:hAnsi="Times New Roman"/>
                <w:color w:val="231F20"/>
                <w:sz w:val="22"/>
                <w:u w:val="single" w:color="231F20"/>
              </w:rPr>
              <w:tab/>
            </w:r>
          </w:p>
          <w:p w14:paraId="19C63CFB">
            <w:pPr>
              <w:pStyle w:val="16"/>
              <w:numPr>
                <w:ilvl w:val="1"/>
                <w:numId w:val="10"/>
              </w:numPr>
              <w:tabs>
                <w:tab w:val="left" w:pos="631"/>
                <w:tab w:val="left" w:pos="6658"/>
              </w:tabs>
              <w:spacing w:before="128" w:after="0" w:line="240" w:lineRule="auto"/>
              <w:ind w:left="631" w:right="0" w:hanging="170"/>
              <w:jc w:val="left"/>
              <w:rPr>
                <w:sz w:val="22"/>
              </w:rPr>
            </w:pPr>
            <w:r>
              <w:rPr>
                <w:rFonts w:ascii="Tahoma" w:hAnsi="Tahoma"/>
                <w:color w:val="231F20"/>
                <w:sz w:val="22"/>
              </w:rPr>
              <w:t>Most</w:t>
            </w:r>
            <w:r>
              <w:rPr>
                <w:rFonts w:ascii="Tahoma" w:hAnsi="Tahoma"/>
                <w:color w:val="231F20"/>
                <w:spacing w:val="-2"/>
                <w:sz w:val="22"/>
              </w:rPr>
              <w:t xml:space="preserve"> </w:t>
            </w:r>
            <w:r>
              <w:rPr>
                <w:rFonts w:ascii="Tahoma" w:hAnsi="Tahoma"/>
                <w:color w:val="231F20"/>
                <w:sz w:val="22"/>
              </w:rPr>
              <w:t>cities</w:t>
            </w:r>
            <w:r>
              <w:rPr>
                <w:rFonts w:ascii="Tahoma" w:hAnsi="Tahoma"/>
                <w:color w:val="231F20"/>
                <w:spacing w:val="-2"/>
                <w:sz w:val="22"/>
              </w:rPr>
              <w:t xml:space="preserve"> </w:t>
            </w:r>
            <w:r>
              <w:rPr>
                <w:rFonts w:ascii="Tahoma" w:hAnsi="Tahoma"/>
                <w:color w:val="231F20"/>
                <w:sz w:val="22"/>
              </w:rPr>
              <w:t>will</w:t>
            </w:r>
            <w:r>
              <w:rPr>
                <w:rFonts w:ascii="Tahoma" w:hAnsi="Tahoma"/>
                <w:color w:val="231F20"/>
                <w:spacing w:val="-2"/>
                <w:sz w:val="22"/>
              </w:rPr>
              <w:t xml:space="preserve"> </w:t>
            </w:r>
            <w:r>
              <w:rPr>
                <w:color w:val="231F20"/>
                <w:sz w:val="22"/>
                <w:u w:val="single" w:color="231F20"/>
              </w:rPr>
              <w:tab/>
            </w:r>
            <w:r>
              <w:rPr>
                <w:color w:val="231F20"/>
                <w:spacing w:val="-10"/>
                <w:sz w:val="22"/>
              </w:rPr>
              <w:t>.</w:t>
            </w:r>
          </w:p>
          <w:p w14:paraId="0D72B0D8">
            <w:pPr>
              <w:pStyle w:val="16"/>
              <w:numPr>
                <w:ilvl w:val="0"/>
                <w:numId w:val="10"/>
              </w:numPr>
              <w:tabs>
                <w:tab w:val="left" w:pos="498"/>
              </w:tabs>
              <w:spacing w:before="140" w:after="0" w:line="240" w:lineRule="auto"/>
              <w:ind w:left="498" w:right="0" w:hanging="343"/>
              <w:jc w:val="left"/>
              <w:rPr>
                <w:sz w:val="22"/>
              </w:rPr>
            </w:pPr>
            <w:r>
              <w:rPr>
                <w:color w:val="231F20"/>
                <w:sz w:val="22"/>
              </w:rPr>
              <w:t>Guessing</w:t>
            </w:r>
            <w:r>
              <w:rPr>
                <w:color w:val="231F20"/>
                <w:spacing w:val="18"/>
                <w:sz w:val="22"/>
              </w:rPr>
              <w:t xml:space="preserve"> </w:t>
            </w:r>
            <w:r>
              <w:rPr>
                <w:color w:val="231F20"/>
                <w:spacing w:val="-2"/>
                <w:sz w:val="22"/>
              </w:rPr>
              <w:t>riddles</w:t>
            </w:r>
          </w:p>
          <w:p w14:paraId="706A4304">
            <w:pPr>
              <w:pStyle w:val="16"/>
              <w:tabs>
                <w:tab w:val="left" w:pos="6664"/>
              </w:tabs>
              <w:spacing w:before="140"/>
              <w:ind w:left="496"/>
              <w:rPr>
                <w:sz w:val="22"/>
              </w:rPr>
            </w:pPr>
            <w:r>
              <w:rPr>
                <w:color w:val="231F20"/>
                <w:spacing w:val="-4"/>
                <w:sz w:val="22"/>
              </w:rPr>
              <w:t xml:space="preserve">Riddles are often written </w:t>
            </w:r>
            <w:r>
              <w:rPr>
                <w:color w:val="231F20"/>
                <w:sz w:val="22"/>
                <w:u w:val="single" w:color="231F20"/>
              </w:rPr>
              <w:tab/>
            </w:r>
            <w:r>
              <w:rPr>
                <w:color w:val="231F20"/>
                <w:spacing w:val="-10"/>
                <w:sz w:val="22"/>
              </w:rPr>
              <w:t>.</w:t>
            </w:r>
          </w:p>
          <w:p w14:paraId="16C1DA07">
            <w:pPr>
              <w:pStyle w:val="16"/>
              <w:numPr>
                <w:ilvl w:val="0"/>
                <w:numId w:val="10"/>
              </w:numPr>
              <w:tabs>
                <w:tab w:val="left" w:pos="498"/>
              </w:tabs>
              <w:spacing w:before="141" w:after="0" w:line="240" w:lineRule="auto"/>
              <w:ind w:left="498" w:right="0" w:hanging="342"/>
              <w:jc w:val="left"/>
              <w:rPr>
                <w:i/>
                <w:sz w:val="22"/>
              </w:rPr>
            </w:pPr>
            <w:r>
              <w:rPr>
                <w:color w:val="231F20"/>
                <w:w w:val="105"/>
                <w:sz w:val="22"/>
              </w:rPr>
              <w:t>Eating</w:t>
            </w:r>
            <w:r>
              <w:rPr>
                <w:color w:val="231F20"/>
                <w:spacing w:val="-16"/>
                <w:w w:val="105"/>
                <w:sz w:val="22"/>
              </w:rPr>
              <w:t xml:space="preserve"> </w:t>
            </w:r>
            <w:r>
              <w:rPr>
                <w:i/>
                <w:color w:val="231F20"/>
                <w:w w:val="105"/>
                <w:sz w:val="22"/>
              </w:rPr>
              <w:t>yuanxiao</w:t>
            </w:r>
            <w:r>
              <w:rPr>
                <w:i/>
                <w:color w:val="231F20"/>
                <w:spacing w:val="-15"/>
                <w:w w:val="105"/>
                <w:sz w:val="22"/>
              </w:rPr>
              <w:t xml:space="preserve"> </w:t>
            </w:r>
            <w:r>
              <w:rPr>
                <w:color w:val="231F20"/>
                <w:w w:val="105"/>
                <w:sz w:val="22"/>
              </w:rPr>
              <w:t>or</w:t>
            </w:r>
            <w:r>
              <w:rPr>
                <w:color w:val="231F20"/>
                <w:spacing w:val="-16"/>
                <w:w w:val="105"/>
                <w:sz w:val="22"/>
              </w:rPr>
              <w:t xml:space="preserve"> </w:t>
            </w:r>
            <w:r>
              <w:rPr>
                <w:i/>
                <w:color w:val="231F20"/>
                <w:spacing w:val="-2"/>
                <w:w w:val="105"/>
                <w:sz w:val="22"/>
              </w:rPr>
              <w:t>tangyuan</w:t>
            </w:r>
          </w:p>
          <w:p w14:paraId="68DD3E72">
            <w:pPr>
              <w:pStyle w:val="16"/>
              <w:numPr>
                <w:ilvl w:val="1"/>
                <w:numId w:val="10"/>
              </w:numPr>
              <w:tabs>
                <w:tab w:val="left" w:pos="631"/>
                <w:tab w:val="left" w:pos="6024"/>
              </w:tabs>
              <w:spacing w:before="126" w:after="0" w:line="240" w:lineRule="auto"/>
              <w:ind w:left="461" w:right="0" w:firstLine="0"/>
              <w:jc w:val="left"/>
              <w:rPr>
                <w:sz w:val="22"/>
              </w:rPr>
            </w:pPr>
            <w:r>
              <w:rPr>
                <w:rFonts w:ascii="Tahoma" w:hAnsi="Tahoma"/>
                <w:color w:val="231F20"/>
                <w:spacing w:val="-6"/>
                <w:sz w:val="22"/>
              </w:rPr>
              <w:t xml:space="preserve">Different fillings are stuffed into balls of sticky </w:t>
            </w:r>
            <w:r>
              <w:rPr>
                <w:rFonts w:ascii="Times New Roman" w:hAnsi="Times New Roman"/>
                <w:color w:val="231F20"/>
                <w:sz w:val="22"/>
                <w:u w:val="single" w:color="231F20"/>
              </w:rPr>
              <w:tab/>
            </w:r>
            <w:r>
              <w:rPr>
                <w:color w:val="231F20"/>
                <w:spacing w:val="-10"/>
                <w:sz w:val="22"/>
              </w:rPr>
              <w:t>.</w:t>
            </w:r>
          </w:p>
          <w:p w14:paraId="4A194EF9">
            <w:pPr>
              <w:pStyle w:val="16"/>
              <w:numPr>
                <w:ilvl w:val="1"/>
                <w:numId w:val="10"/>
              </w:numPr>
              <w:tabs>
                <w:tab w:val="left" w:pos="631"/>
                <w:tab w:val="left" w:pos="2182"/>
                <w:tab w:val="left" w:pos="6653"/>
              </w:tabs>
              <w:spacing w:before="127" w:after="0" w:line="240" w:lineRule="auto"/>
              <w:ind w:left="631" w:right="0" w:hanging="170"/>
              <w:jc w:val="left"/>
              <w:rPr>
                <w:sz w:val="22"/>
              </w:rPr>
            </w:pPr>
            <w:r>
              <w:rPr>
                <w:rFonts w:ascii="Tahoma" w:hAnsi="Tahoma"/>
                <w:color w:val="231F20"/>
                <w:sz w:val="22"/>
              </w:rPr>
              <w:t xml:space="preserve">The </w:t>
            </w:r>
            <w:r>
              <w:rPr>
                <w:rFonts w:ascii="Times New Roman" w:hAnsi="Times New Roman"/>
                <w:color w:val="231F20"/>
                <w:sz w:val="22"/>
                <w:u w:val="single" w:color="231F20"/>
              </w:rPr>
              <w:tab/>
            </w:r>
            <w:r>
              <w:rPr>
                <w:rFonts w:ascii="Times New Roman" w:hAnsi="Times New Roman"/>
                <w:color w:val="231F20"/>
                <w:spacing w:val="25"/>
                <w:sz w:val="22"/>
              </w:rPr>
              <w:t xml:space="preserve"> </w:t>
            </w:r>
            <w:r>
              <w:rPr>
                <w:color w:val="231F20"/>
                <w:spacing w:val="-6"/>
                <w:sz w:val="22"/>
              </w:rPr>
              <w:t>symbolises</w:t>
            </w:r>
            <w:r>
              <w:rPr>
                <w:color w:val="231F20"/>
                <w:sz w:val="22"/>
              </w:rPr>
              <w:t xml:space="preserve"> </w:t>
            </w:r>
            <w:r>
              <w:rPr>
                <w:color w:val="231F20"/>
                <w:spacing w:val="-6"/>
                <w:sz w:val="22"/>
              </w:rPr>
              <w:t>reunion,</w:t>
            </w:r>
            <w:r>
              <w:rPr>
                <w:color w:val="231F20"/>
                <w:sz w:val="22"/>
              </w:rPr>
              <w:t xml:space="preserve"> </w:t>
            </w:r>
            <w:r>
              <w:rPr>
                <w:color w:val="231F20"/>
                <w:spacing w:val="-6"/>
                <w:sz w:val="22"/>
              </w:rPr>
              <w:t>harmony,</w:t>
            </w:r>
            <w:r>
              <w:rPr>
                <w:color w:val="231F20"/>
                <w:sz w:val="22"/>
              </w:rPr>
              <w:t xml:space="preserve"> </w:t>
            </w:r>
            <w:r>
              <w:rPr>
                <w:color w:val="231F20"/>
                <w:spacing w:val="-6"/>
                <w:sz w:val="22"/>
              </w:rPr>
              <w:t>and</w:t>
            </w:r>
            <w:r>
              <w:rPr>
                <w:color w:val="231F20"/>
                <w:sz w:val="22"/>
              </w:rPr>
              <w:t xml:space="preserve"> </w:t>
            </w:r>
            <w:r>
              <w:rPr>
                <w:color w:val="231F20"/>
                <w:sz w:val="22"/>
                <w:u w:val="single" w:color="231F20"/>
              </w:rPr>
              <w:tab/>
            </w:r>
            <w:r>
              <w:rPr>
                <w:color w:val="231F20"/>
                <w:spacing w:val="-10"/>
                <w:sz w:val="22"/>
              </w:rPr>
              <w:t>.</w:t>
            </w:r>
          </w:p>
        </w:tc>
      </w:tr>
      <w:tr w14:paraId="00F41D36">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2267" w:hRule="atLeast"/>
        </w:trPr>
        <w:tc>
          <w:tcPr>
            <w:tcW w:w="1523" w:type="dxa"/>
            <w:tcBorders>
              <w:left w:val="nil"/>
              <w:bottom w:val="nil"/>
            </w:tcBorders>
          </w:tcPr>
          <w:p w14:paraId="24D1B433">
            <w:pPr>
              <w:pStyle w:val="16"/>
              <w:spacing w:before="145" w:line="232" w:lineRule="auto"/>
              <w:ind w:left="186"/>
              <w:rPr>
                <w:rFonts w:ascii="Tahoma"/>
                <w:sz w:val="24"/>
              </w:rPr>
            </w:pPr>
            <w:r>
              <w:rPr>
                <w:rFonts w:ascii="Tahoma"/>
                <w:color w:val="A082B1"/>
                <w:spacing w:val="-2"/>
                <w:sz w:val="24"/>
              </w:rPr>
              <w:t xml:space="preserve">Interesting </w:t>
            </w:r>
            <w:r>
              <w:rPr>
                <w:rFonts w:ascii="Tahoma"/>
                <w:color w:val="A082B1"/>
                <w:w w:val="105"/>
                <w:sz w:val="24"/>
              </w:rPr>
              <w:t>events</w:t>
            </w:r>
            <w:r>
              <w:rPr>
                <w:rFonts w:ascii="Tahoma"/>
                <w:color w:val="A082B1"/>
                <w:spacing w:val="-5"/>
                <w:w w:val="105"/>
                <w:sz w:val="24"/>
              </w:rPr>
              <w:t xml:space="preserve"> </w:t>
            </w:r>
            <w:r>
              <w:rPr>
                <w:rFonts w:ascii="Tahoma"/>
                <w:color w:val="A082B1"/>
                <w:w w:val="105"/>
                <w:sz w:val="24"/>
              </w:rPr>
              <w:t xml:space="preserve">in </w:t>
            </w:r>
            <w:r>
              <w:rPr>
                <w:rFonts w:ascii="Tahoma"/>
                <w:color w:val="A082B1"/>
                <w:spacing w:val="-2"/>
                <w:w w:val="105"/>
                <w:sz w:val="24"/>
              </w:rPr>
              <w:t>history</w:t>
            </w:r>
          </w:p>
        </w:tc>
        <w:tc>
          <w:tcPr>
            <w:tcW w:w="7699" w:type="dxa"/>
            <w:tcBorders>
              <w:bottom w:val="nil"/>
              <w:right w:val="nil"/>
            </w:tcBorders>
          </w:tcPr>
          <w:p w14:paraId="6A58BD03">
            <w:pPr>
              <w:pStyle w:val="16"/>
              <w:numPr>
                <w:ilvl w:val="0"/>
                <w:numId w:val="11"/>
              </w:numPr>
              <w:tabs>
                <w:tab w:val="left" w:pos="596"/>
                <w:tab w:val="left" w:pos="609"/>
                <w:tab w:val="left" w:pos="3123"/>
                <w:tab w:val="left" w:pos="5575"/>
              </w:tabs>
              <w:spacing w:before="141" w:after="0" w:line="252" w:lineRule="auto"/>
              <w:ind w:left="596" w:right="647" w:hanging="157"/>
              <w:jc w:val="left"/>
              <w:rPr>
                <w:sz w:val="22"/>
              </w:rPr>
            </w:pPr>
            <w:r>
              <w:rPr>
                <w:rFonts w:ascii="Times New Roman" w:hAnsi="Times New Roman"/>
                <w:color w:val="231F20"/>
                <w:sz w:val="22"/>
              </w:rPr>
              <w:tab/>
            </w:r>
            <w:r>
              <w:rPr>
                <w:rFonts w:ascii="Tahoma" w:hAnsi="Tahoma"/>
                <w:color w:val="231F20"/>
                <w:sz w:val="22"/>
              </w:rPr>
              <w:t xml:space="preserve">The fire dragon dance in Puzhai Town in </w:t>
            </w:r>
            <w:r>
              <w:rPr>
                <w:rFonts w:ascii="Times New Roman" w:hAnsi="Times New Roman"/>
                <w:color w:val="231F20"/>
                <w:sz w:val="22"/>
                <w:u w:val="single" w:color="231F20"/>
              </w:rPr>
              <w:tab/>
            </w:r>
            <w:r>
              <w:rPr>
                <w:rFonts w:ascii="Times New Roman" w:hAnsi="Times New Roman"/>
                <w:color w:val="231F20"/>
                <w:spacing w:val="-14"/>
                <w:sz w:val="22"/>
              </w:rPr>
              <w:t xml:space="preserve"> </w:t>
            </w:r>
            <w:r>
              <w:rPr>
                <w:rFonts w:ascii="Tahoma" w:hAnsi="Tahoma"/>
                <w:color w:val="231F20"/>
                <w:sz w:val="22"/>
              </w:rPr>
              <w:t>Province</w:t>
            </w:r>
            <w:r>
              <w:rPr>
                <w:rFonts w:ascii="Tahoma" w:hAnsi="Tahoma"/>
                <w:color w:val="231F20"/>
                <w:spacing w:val="-17"/>
                <w:sz w:val="22"/>
              </w:rPr>
              <w:t xml:space="preserve"> </w:t>
            </w:r>
            <w:r>
              <w:rPr>
                <w:rFonts w:ascii="Tahoma" w:hAnsi="Tahoma"/>
                <w:color w:val="231F20"/>
                <w:sz w:val="22"/>
              </w:rPr>
              <w:t>has</w:t>
            </w:r>
            <w:r>
              <w:rPr>
                <w:rFonts w:ascii="Tahoma" w:hAnsi="Tahoma"/>
                <w:color w:val="231F20"/>
                <w:spacing w:val="-18"/>
                <w:sz w:val="22"/>
              </w:rPr>
              <w:t xml:space="preserve"> </w:t>
            </w:r>
            <w:r>
              <w:rPr>
                <w:rFonts w:ascii="Tahoma" w:hAnsi="Tahoma"/>
                <w:color w:val="231F20"/>
                <w:sz w:val="22"/>
              </w:rPr>
              <w:t xml:space="preserve">a history of over </w:t>
            </w:r>
            <w:r>
              <w:rPr>
                <w:rFonts w:ascii="Times New Roman" w:hAnsi="Times New Roman"/>
                <w:color w:val="231F20"/>
                <w:sz w:val="22"/>
                <w:u w:val="single" w:color="231F20"/>
              </w:rPr>
              <w:tab/>
            </w:r>
            <w:r>
              <w:rPr>
                <w:rFonts w:ascii="Times New Roman" w:hAnsi="Times New Roman"/>
                <w:color w:val="231F20"/>
                <w:sz w:val="22"/>
              </w:rPr>
              <w:t xml:space="preserve"> </w:t>
            </w:r>
            <w:r>
              <w:rPr>
                <w:color w:val="231F20"/>
                <w:sz w:val="22"/>
              </w:rPr>
              <w:t>years.</w:t>
            </w:r>
          </w:p>
          <w:p w14:paraId="33B234D8">
            <w:pPr>
              <w:pStyle w:val="16"/>
              <w:numPr>
                <w:ilvl w:val="0"/>
                <w:numId w:val="11"/>
              </w:numPr>
              <w:tabs>
                <w:tab w:val="left" w:pos="596"/>
                <w:tab w:val="left" w:pos="609"/>
                <w:tab w:val="left" w:pos="6308"/>
                <w:tab w:val="left" w:pos="7008"/>
              </w:tabs>
              <w:spacing w:before="114" w:after="0" w:line="264" w:lineRule="auto"/>
              <w:ind w:left="596" w:right="359" w:hanging="157"/>
              <w:jc w:val="left"/>
              <w:rPr>
                <w:sz w:val="22"/>
              </w:rPr>
            </w:pPr>
            <w:r>
              <w:rPr>
                <w:rFonts w:ascii="Times New Roman" w:hAnsi="Times New Roman"/>
                <w:color w:val="231F20"/>
                <w:sz w:val="22"/>
              </w:rPr>
              <w:tab/>
            </w:r>
            <w:r>
              <w:rPr>
                <w:rFonts w:ascii="Tahoma" w:hAnsi="Tahoma"/>
                <w:color w:val="231F20"/>
                <w:sz w:val="22"/>
              </w:rPr>
              <w:t xml:space="preserve">The Lantern Festival was known as the Chinese </w:t>
            </w:r>
            <w:r>
              <w:rPr>
                <w:rFonts w:ascii="Times New Roman" w:hAnsi="Times New Roman"/>
                <w:color w:val="231F20"/>
                <w:sz w:val="22"/>
                <w:u w:val="single" w:color="231F20"/>
              </w:rPr>
              <w:tab/>
            </w:r>
            <w:r>
              <w:rPr>
                <w:rFonts w:ascii="Times New Roman" w:hAnsi="Times New Roman"/>
                <w:color w:val="231F20"/>
                <w:spacing w:val="-14"/>
                <w:sz w:val="22"/>
              </w:rPr>
              <w:t xml:space="preserve"> </w:t>
            </w:r>
            <w:r>
              <w:rPr>
                <w:color w:val="231F20"/>
                <w:spacing w:val="-2"/>
                <w:sz w:val="22"/>
              </w:rPr>
              <w:t>Day</w:t>
            </w:r>
            <w:r>
              <w:rPr>
                <w:color w:val="231F20"/>
                <w:spacing w:val="-14"/>
                <w:sz w:val="22"/>
              </w:rPr>
              <w:t xml:space="preserve"> </w:t>
            </w:r>
            <w:r>
              <w:rPr>
                <w:color w:val="231F20"/>
                <w:spacing w:val="-2"/>
                <w:sz w:val="22"/>
              </w:rPr>
              <w:t>in</w:t>
            </w:r>
            <w:r>
              <w:rPr>
                <w:color w:val="231F20"/>
                <w:spacing w:val="-13"/>
                <w:sz w:val="22"/>
              </w:rPr>
              <w:t xml:space="preserve"> </w:t>
            </w:r>
            <w:r>
              <w:rPr>
                <w:color w:val="231F20"/>
                <w:spacing w:val="-2"/>
                <w:sz w:val="22"/>
              </w:rPr>
              <w:t xml:space="preserve">the </w:t>
            </w:r>
            <w:r>
              <w:rPr>
                <w:color w:val="231F20"/>
                <w:sz w:val="22"/>
              </w:rPr>
              <w:t xml:space="preserve">past. It was a good day for </w:t>
            </w:r>
            <w:r>
              <w:rPr>
                <w:color w:val="231F20"/>
                <w:sz w:val="22"/>
                <w:u w:val="single" w:color="231F20"/>
              </w:rPr>
              <w:tab/>
            </w:r>
            <w:r>
              <w:rPr>
                <w:color w:val="231F20"/>
                <w:sz w:val="22"/>
                <w:u w:val="single" w:color="231F20"/>
              </w:rPr>
              <w:tab/>
            </w:r>
            <w:r>
              <w:rPr>
                <w:color w:val="231F20"/>
                <w:spacing w:val="-10"/>
                <w:sz w:val="22"/>
              </w:rPr>
              <w:t>.</w:t>
            </w:r>
          </w:p>
          <w:p w14:paraId="1151268B">
            <w:pPr>
              <w:pStyle w:val="16"/>
              <w:numPr>
                <w:ilvl w:val="0"/>
                <w:numId w:val="11"/>
              </w:numPr>
              <w:tabs>
                <w:tab w:val="left" w:pos="609"/>
              </w:tabs>
              <w:spacing w:before="102" w:after="0" w:line="240" w:lineRule="auto"/>
              <w:ind w:left="609" w:right="0" w:hanging="170"/>
              <w:jc w:val="left"/>
              <w:rPr>
                <w:rFonts w:ascii="Tahoma" w:hAnsi="Tahoma"/>
                <w:sz w:val="22"/>
              </w:rPr>
            </w:pPr>
            <w:r>
              <w:rPr>
                <w:rFonts w:ascii="Tahoma" w:hAnsi="Tahoma"/>
                <w:color w:val="231F20"/>
                <w:spacing w:val="-2"/>
                <w:sz w:val="22"/>
              </w:rPr>
              <w:t>Many</w:t>
            </w:r>
            <w:r>
              <w:rPr>
                <w:rFonts w:ascii="Tahoma" w:hAnsi="Tahoma"/>
                <w:color w:val="231F20"/>
                <w:spacing w:val="-13"/>
                <w:sz w:val="22"/>
              </w:rPr>
              <w:t xml:space="preserve"> </w:t>
            </w:r>
            <w:r>
              <w:rPr>
                <w:rFonts w:ascii="Tahoma" w:hAnsi="Tahoma"/>
                <w:color w:val="231F20"/>
                <w:spacing w:val="-2"/>
                <w:sz w:val="22"/>
              </w:rPr>
              <w:t>ancient</w:t>
            </w:r>
            <w:r>
              <w:rPr>
                <w:rFonts w:ascii="Tahoma" w:hAnsi="Tahoma"/>
                <w:color w:val="231F20"/>
                <w:spacing w:val="-12"/>
                <w:sz w:val="22"/>
              </w:rPr>
              <w:t xml:space="preserve"> </w:t>
            </w:r>
            <w:r>
              <w:rPr>
                <w:rFonts w:ascii="Tahoma" w:hAnsi="Tahoma"/>
                <w:color w:val="231F20"/>
                <w:spacing w:val="-2"/>
                <w:sz w:val="22"/>
              </w:rPr>
              <w:t>poets</w:t>
            </w:r>
            <w:r>
              <w:rPr>
                <w:rFonts w:ascii="Tahoma" w:hAnsi="Tahoma"/>
                <w:color w:val="231F20"/>
                <w:spacing w:val="-13"/>
                <w:sz w:val="22"/>
              </w:rPr>
              <w:t xml:space="preserve"> </w:t>
            </w:r>
            <w:r>
              <w:rPr>
                <w:rFonts w:ascii="Tahoma" w:hAnsi="Tahoma"/>
                <w:color w:val="231F20"/>
                <w:spacing w:val="-2"/>
                <w:sz w:val="22"/>
              </w:rPr>
              <w:t>wrote</w:t>
            </w:r>
            <w:r>
              <w:rPr>
                <w:rFonts w:ascii="Tahoma" w:hAnsi="Tahoma"/>
                <w:color w:val="231F20"/>
                <w:spacing w:val="-12"/>
                <w:sz w:val="22"/>
              </w:rPr>
              <w:t xml:space="preserve"> </w:t>
            </w:r>
            <w:r>
              <w:rPr>
                <w:rFonts w:ascii="Tahoma" w:hAnsi="Tahoma"/>
                <w:color w:val="231F20"/>
                <w:spacing w:val="-2"/>
                <w:sz w:val="22"/>
              </w:rPr>
              <w:t>poems</w:t>
            </w:r>
            <w:r>
              <w:rPr>
                <w:rFonts w:ascii="Tahoma" w:hAnsi="Tahoma"/>
                <w:color w:val="231F20"/>
                <w:spacing w:val="-12"/>
                <w:sz w:val="22"/>
              </w:rPr>
              <w:t xml:space="preserve"> </w:t>
            </w:r>
            <w:r>
              <w:rPr>
                <w:rFonts w:ascii="Tahoma" w:hAnsi="Tahoma"/>
                <w:color w:val="231F20"/>
                <w:spacing w:val="-2"/>
                <w:sz w:val="22"/>
              </w:rPr>
              <w:t>about</w:t>
            </w:r>
            <w:r>
              <w:rPr>
                <w:rFonts w:ascii="Tahoma" w:hAnsi="Tahoma"/>
                <w:color w:val="231F20"/>
                <w:spacing w:val="-13"/>
                <w:sz w:val="22"/>
              </w:rPr>
              <w:t xml:space="preserve"> </w:t>
            </w:r>
            <w:r>
              <w:rPr>
                <w:rFonts w:ascii="Tahoma" w:hAnsi="Tahoma"/>
                <w:color w:val="231F20"/>
                <w:spacing w:val="-2"/>
                <w:sz w:val="22"/>
              </w:rPr>
              <w:t>the</w:t>
            </w:r>
            <w:r>
              <w:rPr>
                <w:rFonts w:ascii="Tahoma" w:hAnsi="Tahoma"/>
                <w:color w:val="231F20"/>
                <w:spacing w:val="-12"/>
                <w:sz w:val="22"/>
              </w:rPr>
              <w:t xml:space="preserve"> </w:t>
            </w:r>
            <w:r>
              <w:rPr>
                <w:rFonts w:ascii="Tahoma" w:hAnsi="Tahoma"/>
                <w:color w:val="231F20"/>
                <w:spacing w:val="-2"/>
                <w:sz w:val="22"/>
              </w:rPr>
              <w:t>festival,</w:t>
            </w:r>
            <w:r>
              <w:rPr>
                <w:rFonts w:ascii="Tahoma" w:hAnsi="Tahoma"/>
                <w:color w:val="231F20"/>
                <w:spacing w:val="-13"/>
                <w:sz w:val="22"/>
              </w:rPr>
              <w:t xml:space="preserve"> </w:t>
            </w:r>
            <w:r>
              <w:rPr>
                <w:rFonts w:ascii="Tahoma" w:hAnsi="Tahoma"/>
                <w:color w:val="231F20"/>
                <w:spacing w:val="-2"/>
                <w:sz w:val="22"/>
              </w:rPr>
              <w:t>which</w:t>
            </w:r>
            <w:r>
              <w:rPr>
                <w:rFonts w:ascii="Tahoma" w:hAnsi="Tahoma"/>
                <w:color w:val="231F20"/>
                <w:spacing w:val="-12"/>
                <w:sz w:val="22"/>
              </w:rPr>
              <w:t xml:space="preserve"> </w:t>
            </w:r>
            <w:r>
              <w:rPr>
                <w:rFonts w:ascii="Tahoma" w:hAnsi="Tahoma"/>
                <w:color w:val="231F20"/>
                <w:spacing w:val="-2"/>
                <w:sz w:val="22"/>
              </w:rPr>
              <w:t>describe</w:t>
            </w:r>
          </w:p>
          <w:p w14:paraId="454F0E91">
            <w:pPr>
              <w:pStyle w:val="16"/>
              <w:tabs>
                <w:tab w:val="left" w:pos="2377"/>
                <w:tab w:val="left" w:pos="6363"/>
              </w:tabs>
              <w:spacing w:before="28"/>
              <w:ind w:left="596"/>
              <w:rPr>
                <w:sz w:val="22"/>
              </w:rPr>
            </w:pPr>
            <w:r>
              <w:rPr>
                <w:color w:val="231F20"/>
                <w:sz w:val="22"/>
              </w:rPr>
              <w:t xml:space="preserve">happy </w:t>
            </w:r>
            <w:r>
              <w:rPr>
                <w:color w:val="231F20"/>
                <w:sz w:val="22"/>
                <w:u w:val="single" w:color="231F20"/>
              </w:rPr>
              <w:tab/>
            </w:r>
            <w:r>
              <w:rPr>
                <w:color w:val="231F20"/>
                <w:sz w:val="22"/>
              </w:rPr>
              <w:t xml:space="preserve"> and also the stories of young </w:t>
            </w:r>
            <w:r>
              <w:rPr>
                <w:color w:val="231F20"/>
                <w:sz w:val="22"/>
                <w:u w:val="single" w:color="231F20"/>
              </w:rPr>
              <w:tab/>
            </w:r>
            <w:r>
              <w:rPr>
                <w:color w:val="231F20"/>
                <w:spacing w:val="-10"/>
                <w:sz w:val="22"/>
              </w:rPr>
              <w:t>.</w:t>
            </w:r>
          </w:p>
        </w:tc>
      </w:tr>
    </w:tbl>
    <w:p w14:paraId="587CA47A">
      <w:pPr>
        <w:pStyle w:val="11"/>
        <w:spacing w:before="6"/>
        <w:rPr>
          <w:rFonts w:ascii="Tahoma"/>
          <w:sz w:val="24"/>
        </w:rPr>
      </w:pPr>
    </w:p>
    <w:p w14:paraId="1F2228DB">
      <w:pPr>
        <w:pStyle w:val="10"/>
      </w:pPr>
      <w:r>
        <mc:AlternateContent>
          <mc:Choice Requires="wps">
            <w:drawing>
              <wp:anchor distT="0" distB="0" distL="0" distR="0" simplePos="0" relativeHeight="251675648" behindDoc="0" locked="0" layoutInCell="1" allowOverlap="1">
                <wp:simplePos x="0" y="0"/>
                <wp:positionH relativeFrom="page">
                  <wp:posOffset>742950</wp:posOffset>
                </wp:positionH>
                <wp:positionV relativeFrom="paragraph">
                  <wp:posOffset>44450</wp:posOffset>
                </wp:positionV>
                <wp:extent cx="52705" cy="617220"/>
                <wp:effectExtent l="0" t="0" r="0" b="0"/>
                <wp:wrapNone/>
                <wp:docPr id="580" name="Graphic 580"/>
                <wp:cNvGraphicFramePr/>
                <a:graphic xmlns:a="http://schemas.openxmlformats.org/drawingml/2006/main">
                  <a:graphicData uri="http://schemas.microsoft.com/office/word/2010/wordprocessingShape">
                    <wps:wsp>
                      <wps:cNvSpPr/>
                      <wps:spPr>
                        <a:xfrm>
                          <a:off x="0" y="0"/>
                          <a:ext cx="52705" cy="617220"/>
                        </a:xfrm>
                        <a:custGeom>
                          <a:avLst/>
                          <a:gdLst/>
                          <a:ahLst/>
                          <a:cxnLst/>
                          <a:rect l="l" t="t" r="r" b="b"/>
                          <a:pathLst>
                            <a:path w="52705" h="617220">
                              <a:moveTo>
                                <a:pt x="52197" y="0"/>
                              </a:moveTo>
                              <a:lnTo>
                                <a:pt x="0" y="0"/>
                              </a:lnTo>
                              <a:lnTo>
                                <a:pt x="0" y="617092"/>
                              </a:lnTo>
                              <a:lnTo>
                                <a:pt x="52197" y="617092"/>
                              </a:lnTo>
                              <a:lnTo>
                                <a:pt x="52197" y="0"/>
                              </a:lnTo>
                              <a:close/>
                            </a:path>
                          </a:pathLst>
                        </a:custGeom>
                        <a:solidFill>
                          <a:srgbClr val="D59F7E"/>
                        </a:solidFill>
                      </wps:spPr>
                      <wps:bodyPr wrap="square" lIns="0" tIns="0" rIns="0" bIns="0" rtlCol="0">
                        <a:noAutofit/>
                      </wps:bodyPr>
                    </wps:wsp>
                  </a:graphicData>
                </a:graphic>
              </wp:anchor>
            </w:drawing>
          </mc:Choice>
          <mc:Fallback>
            <w:pict>
              <v:shape id="Graphic 580" o:spid="_x0000_s1026" o:spt="100" style="position:absolute;left:0pt;margin-left:58.5pt;margin-top:3.5pt;height:48.6pt;width:4.15pt;mso-position-horizontal-relative:page;z-index:251675648;mso-width-relative:page;mso-height-relative:page;" fillcolor="#D59F7E" filled="t" stroked="f" coordsize="52705,617220" o:gfxdata="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0&#10;11bs1wAAAAkBAAAPAAAAAAAAAAEAIAAAACIAAABkcnMvZG93bnJldi54bWxQSwECFAAUAAAACACH&#10;TuJADDd4ziUCAADeBAAADgAAAAAAAAABACAAAAAmAQAAZHJzL2Uyb0RvYy54bWxQSwUGAAAAAAYA&#10;BgBZAQAAvQUAAAAA&#10;" path="m52197,0l0,0,0,617092,52197,617092,52197,0xe">
                <v:fill on="t" focussize="0,0"/>
                <v:stroke on="f"/>
                <v:imagedata o:title=""/>
                <o:lock v:ext="edit" aspectratio="f"/>
                <v:textbox inset="0mm,0mm,0mm,0mm"/>
              </v:shape>
            </w:pict>
          </mc:Fallback>
        </mc:AlternateContent>
      </w:r>
      <w:r>
        <w:rPr>
          <w:color w:val="D4936B"/>
          <w:w w:val="90"/>
        </w:rPr>
        <w:t>AFTER</w:t>
      </w:r>
      <w:r>
        <w:rPr>
          <w:color w:val="D4936B"/>
          <w:spacing w:val="-8"/>
          <w:w w:val="90"/>
        </w:rPr>
        <w:t xml:space="preserve"> </w:t>
      </w:r>
      <w:r>
        <w:rPr>
          <w:color w:val="E6BEA2"/>
          <w:w w:val="90"/>
        </w:rPr>
        <w:t>YOU</w:t>
      </w:r>
      <w:r>
        <w:rPr>
          <w:color w:val="E6BEA2"/>
          <w:spacing w:val="-7"/>
          <w:w w:val="90"/>
        </w:rPr>
        <w:t xml:space="preserve"> </w:t>
      </w:r>
      <w:r>
        <w:rPr>
          <w:color w:val="E6BEA2"/>
          <w:spacing w:val="-2"/>
          <w:w w:val="90"/>
        </w:rPr>
        <w:t>WATCH</w:t>
      </w:r>
    </w:p>
    <w:p w14:paraId="11C843AD">
      <w:pPr>
        <w:spacing w:before="131" w:line="213" w:lineRule="auto"/>
        <w:ind w:left="1585" w:right="1294" w:firstLine="0"/>
        <w:jc w:val="left"/>
        <w:rPr>
          <w:rFonts w:ascii="Tahoma"/>
          <w:sz w:val="26"/>
        </w:rPr>
      </w:pPr>
      <w:r>
        <w:rPr>
          <w:rFonts w:ascii="Tahoma"/>
          <w:color w:val="231F20"/>
          <w:sz w:val="26"/>
        </w:rPr>
        <w:t>Work</w:t>
      </w:r>
      <w:r>
        <w:rPr>
          <w:rFonts w:ascii="Tahoma"/>
          <w:color w:val="231F20"/>
          <w:spacing w:val="-9"/>
          <w:sz w:val="26"/>
        </w:rPr>
        <w:t xml:space="preserve"> </w:t>
      </w:r>
      <w:r>
        <w:rPr>
          <w:rFonts w:ascii="Tahoma"/>
          <w:color w:val="231F20"/>
          <w:sz w:val="26"/>
        </w:rPr>
        <w:t>with</w:t>
      </w:r>
      <w:r>
        <w:rPr>
          <w:rFonts w:ascii="Tahoma"/>
          <w:color w:val="231F20"/>
          <w:spacing w:val="-9"/>
          <w:sz w:val="26"/>
        </w:rPr>
        <w:t xml:space="preserve"> </w:t>
      </w:r>
      <w:r>
        <w:rPr>
          <w:rFonts w:ascii="Tahoma"/>
          <w:color w:val="231F20"/>
          <w:sz w:val="26"/>
        </w:rPr>
        <w:t>a</w:t>
      </w:r>
      <w:r>
        <w:rPr>
          <w:rFonts w:ascii="Tahoma"/>
          <w:color w:val="231F20"/>
          <w:spacing w:val="-9"/>
          <w:sz w:val="26"/>
        </w:rPr>
        <w:t xml:space="preserve"> </w:t>
      </w:r>
      <w:r>
        <w:rPr>
          <w:rFonts w:ascii="Tahoma"/>
          <w:color w:val="231F20"/>
          <w:sz w:val="26"/>
        </w:rPr>
        <w:t>partner.</w:t>
      </w:r>
      <w:r>
        <w:rPr>
          <w:rFonts w:ascii="Tahoma"/>
          <w:color w:val="231F20"/>
          <w:spacing w:val="-9"/>
          <w:sz w:val="26"/>
        </w:rPr>
        <w:t xml:space="preserve"> </w:t>
      </w:r>
      <w:r>
        <w:rPr>
          <w:rFonts w:ascii="Tahoma"/>
          <w:color w:val="231F20"/>
          <w:sz w:val="26"/>
        </w:rPr>
        <w:t>Use</w:t>
      </w:r>
      <w:r>
        <w:rPr>
          <w:rFonts w:ascii="Tahoma"/>
          <w:color w:val="231F20"/>
          <w:spacing w:val="-9"/>
          <w:sz w:val="26"/>
        </w:rPr>
        <w:t xml:space="preserve"> </w:t>
      </w:r>
      <w:r>
        <w:rPr>
          <w:rFonts w:ascii="Tahoma"/>
          <w:color w:val="231F20"/>
          <w:sz w:val="26"/>
        </w:rPr>
        <w:t>the</w:t>
      </w:r>
      <w:r>
        <w:rPr>
          <w:rFonts w:ascii="Tahoma"/>
          <w:color w:val="231F20"/>
          <w:spacing w:val="-9"/>
          <w:sz w:val="26"/>
        </w:rPr>
        <w:t xml:space="preserve"> </w:t>
      </w:r>
      <w:r>
        <w:rPr>
          <w:rFonts w:ascii="Tahoma"/>
          <w:color w:val="231F20"/>
          <w:sz w:val="26"/>
        </w:rPr>
        <w:t>notes</w:t>
      </w:r>
      <w:r>
        <w:rPr>
          <w:rFonts w:ascii="Tahoma"/>
          <w:color w:val="231F20"/>
          <w:spacing w:val="-9"/>
          <w:sz w:val="26"/>
        </w:rPr>
        <w:t xml:space="preserve"> </w:t>
      </w:r>
      <w:r>
        <w:rPr>
          <w:rFonts w:ascii="Tahoma"/>
          <w:color w:val="231F20"/>
          <w:sz w:val="26"/>
        </w:rPr>
        <w:t>above</w:t>
      </w:r>
      <w:r>
        <w:rPr>
          <w:rFonts w:ascii="Tahoma"/>
          <w:color w:val="231F20"/>
          <w:spacing w:val="-9"/>
          <w:sz w:val="26"/>
        </w:rPr>
        <w:t xml:space="preserve"> </w:t>
      </w:r>
      <w:r>
        <w:rPr>
          <w:rFonts w:ascii="Tahoma"/>
          <w:color w:val="231F20"/>
          <w:sz w:val="26"/>
        </w:rPr>
        <w:t>to</w:t>
      </w:r>
      <w:r>
        <w:rPr>
          <w:rFonts w:ascii="Tahoma"/>
          <w:color w:val="231F20"/>
          <w:spacing w:val="-9"/>
          <w:sz w:val="26"/>
        </w:rPr>
        <w:t xml:space="preserve"> </w:t>
      </w:r>
      <w:r>
        <w:rPr>
          <w:rFonts w:ascii="Tahoma"/>
          <w:color w:val="231F20"/>
          <w:sz w:val="26"/>
        </w:rPr>
        <w:t>help</w:t>
      </w:r>
      <w:r>
        <w:rPr>
          <w:rFonts w:ascii="Tahoma"/>
          <w:color w:val="231F20"/>
          <w:spacing w:val="-9"/>
          <w:sz w:val="26"/>
        </w:rPr>
        <w:t xml:space="preserve"> </w:t>
      </w:r>
      <w:r>
        <w:rPr>
          <w:rFonts w:ascii="Tahoma"/>
          <w:color w:val="231F20"/>
          <w:sz w:val="26"/>
        </w:rPr>
        <w:t>you</w:t>
      </w:r>
      <w:r>
        <w:rPr>
          <w:rFonts w:ascii="Tahoma"/>
          <w:color w:val="231F20"/>
          <w:spacing w:val="-9"/>
          <w:sz w:val="26"/>
        </w:rPr>
        <w:t xml:space="preserve"> </w:t>
      </w:r>
      <w:r>
        <w:rPr>
          <w:rFonts w:ascii="Tahoma"/>
          <w:color w:val="231F20"/>
          <w:sz w:val="26"/>
        </w:rPr>
        <w:t>give</w:t>
      </w:r>
      <w:r>
        <w:rPr>
          <w:rFonts w:ascii="Tahoma"/>
          <w:color w:val="231F20"/>
          <w:spacing w:val="-9"/>
          <w:sz w:val="26"/>
        </w:rPr>
        <w:t xml:space="preserve"> </w:t>
      </w:r>
      <w:r>
        <w:rPr>
          <w:rFonts w:ascii="Tahoma"/>
          <w:color w:val="231F20"/>
          <w:sz w:val="26"/>
        </w:rPr>
        <w:t>a</w:t>
      </w:r>
      <w:r>
        <w:rPr>
          <w:rFonts w:ascii="Tahoma"/>
          <w:color w:val="231F20"/>
          <w:spacing w:val="-9"/>
          <w:sz w:val="26"/>
        </w:rPr>
        <w:t xml:space="preserve"> </w:t>
      </w:r>
      <w:r>
        <w:rPr>
          <w:rFonts w:ascii="Tahoma"/>
          <w:color w:val="231F20"/>
          <w:sz w:val="26"/>
        </w:rPr>
        <w:t>brief</w:t>
      </w:r>
      <w:r>
        <w:rPr>
          <w:rFonts w:ascii="Tahoma"/>
          <w:color w:val="231F20"/>
          <w:spacing w:val="-9"/>
          <w:sz w:val="26"/>
        </w:rPr>
        <w:t xml:space="preserve"> </w:t>
      </w:r>
      <w:r>
        <w:rPr>
          <w:rFonts w:ascii="Tahoma"/>
          <w:color w:val="231F20"/>
          <w:sz w:val="26"/>
        </w:rPr>
        <w:t xml:space="preserve">introduction </w:t>
      </w:r>
      <w:r>
        <w:rPr>
          <w:rFonts w:ascii="Tahoma"/>
          <w:color w:val="231F20"/>
          <w:w w:val="105"/>
          <w:sz w:val="26"/>
        </w:rPr>
        <w:t>to the Lantern Festival.</w:t>
      </w:r>
    </w:p>
    <w:p w14:paraId="3863620C">
      <w:pPr>
        <w:pStyle w:val="11"/>
        <w:rPr>
          <w:rFonts w:ascii="Tahoma"/>
          <w:sz w:val="20"/>
        </w:rPr>
      </w:pPr>
    </w:p>
    <w:p w14:paraId="52C5E308">
      <w:pPr>
        <w:pStyle w:val="11"/>
        <w:spacing w:before="8"/>
        <w:rPr>
          <w:rFonts w:ascii="Tahoma"/>
          <w:sz w:val="15"/>
        </w:rPr>
      </w:pPr>
    </w:p>
    <w:p w14:paraId="2CD0C7A2">
      <w:pPr>
        <w:tabs>
          <w:tab w:val="left" w:pos="1155"/>
        </w:tabs>
        <w:spacing w:before="97"/>
        <w:ind w:left="619" w:right="0" w:firstLine="0"/>
        <w:jc w:val="left"/>
        <w:rPr>
          <w:sz w:val="18"/>
        </w:rPr>
      </w:pPr>
      <w:r>
        <w:rPr>
          <w:rFonts w:ascii="Tahoma"/>
          <w:color w:val="231F20"/>
          <w:spacing w:val="-5"/>
          <w:sz w:val="20"/>
        </w:rPr>
        <w:t>12</w:t>
      </w:r>
      <w:r>
        <w:rPr>
          <w:rFonts w:ascii="Tahoma"/>
          <w:color w:val="231F20"/>
          <w:sz w:val="20"/>
        </w:rPr>
        <w:tab/>
      </w:r>
      <w:r>
        <w:rPr>
          <w:color w:val="231F20"/>
          <w:spacing w:val="-2"/>
          <w:sz w:val="18"/>
        </w:rPr>
        <w:t>UNIT</w:t>
      </w:r>
      <w:r>
        <w:rPr>
          <w:color w:val="231F20"/>
          <w:spacing w:val="-5"/>
          <w:sz w:val="18"/>
        </w:rPr>
        <w:t xml:space="preserve"> </w:t>
      </w:r>
      <w:r>
        <w:rPr>
          <w:color w:val="231F20"/>
          <w:spacing w:val="-2"/>
          <w:sz w:val="18"/>
        </w:rPr>
        <w:t>1</w:t>
      </w:r>
      <w:r>
        <w:rPr>
          <w:color w:val="231F20"/>
          <w:spacing w:val="-5"/>
          <w:sz w:val="18"/>
        </w:rPr>
        <w:t xml:space="preserve"> </w:t>
      </w:r>
      <w:r>
        <w:rPr>
          <w:color w:val="231F20"/>
          <w:spacing w:val="-2"/>
          <w:sz w:val="18"/>
        </w:rPr>
        <w:t>FESTIVALS</w:t>
      </w:r>
      <w:r>
        <w:rPr>
          <w:color w:val="231F20"/>
          <w:spacing w:val="-5"/>
          <w:sz w:val="18"/>
        </w:rPr>
        <w:t xml:space="preserve"> </w:t>
      </w:r>
      <w:r>
        <w:rPr>
          <w:color w:val="231F20"/>
          <w:spacing w:val="-2"/>
          <w:sz w:val="18"/>
        </w:rPr>
        <w:t>AND</w:t>
      </w:r>
      <w:r>
        <w:rPr>
          <w:color w:val="231F20"/>
          <w:spacing w:val="-5"/>
          <w:sz w:val="18"/>
        </w:rPr>
        <w:t xml:space="preserve"> </w:t>
      </w:r>
      <w:r>
        <w:rPr>
          <w:color w:val="231F20"/>
          <w:spacing w:val="-2"/>
          <w:sz w:val="18"/>
        </w:rPr>
        <w:t>CELEBRATIONS</w:t>
      </w:r>
    </w:p>
    <w:p w14:paraId="4B560B1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0F7B7B">
      <w:pPr>
        <w:spacing w:after="0" w:line="240" w:lineRule="auto"/>
        <w:jc w:val="left"/>
        <w:rPr>
          <w:sz w:val="20"/>
        </w:rPr>
        <w:sectPr>
          <w:pgSz w:w="11910" w:h="16840"/>
          <w:pgMar w:top="0" w:right="0" w:bottom="0" w:left="0" w:header="720" w:footer="720" w:gutter="0"/>
          <w:cols w:space="720" w:num="1"/>
        </w:sectPr>
      </w:pPr>
    </w:p>
    <w:p w14:paraId="7DBA892F">
      <w:pPr>
        <w:spacing w:before="236" w:line="2512" w:lineRule="exact"/>
        <w:ind w:left="1020" w:right="0" w:firstLine="0"/>
        <w:jc w:val="left"/>
        <w:rPr>
          <w:sz w:val="231"/>
        </w:rPr>
      </w:pPr>
      <w:r>
        <w:rPr>
          <w:rFonts w:ascii="Tahoma"/>
          <w:color w:val="FFFFFF"/>
          <w:spacing w:val="-5"/>
          <w:sz w:val="64"/>
        </w:rPr>
        <w:t>UNIT</w:t>
      </w:r>
      <w:r>
        <w:rPr>
          <w:rFonts w:ascii="Tahoma"/>
          <w:color w:val="FFFFFF"/>
          <w:spacing w:val="-77"/>
          <w:sz w:val="64"/>
        </w:rPr>
        <w:t xml:space="preserve"> </w:t>
      </w:r>
      <w:r>
        <w:rPr>
          <w:color w:val="FFFFFF"/>
          <w:spacing w:val="-10"/>
          <w:position w:val="-6"/>
          <w:sz w:val="231"/>
        </w:rPr>
        <w:t>2</w:t>
      </w:r>
    </w:p>
    <w:p w14:paraId="0376C393">
      <w:pPr>
        <w:pStyle w:val="2"/>
        <w:spacing w:line="194" w:lineRule="auto"/>
        <w:ind w:left="214"/>
      </w:pPr>
      <w:r>
        <w:br w:type="column"/>
      </w:r>
      <w:r>
        <w:rPr>
          <w:color w:val="54BC7F"/>
        </w:rPr>
        <w:t xml:space="preserve">MORALS AND </w:t>
      </w:r>
      <w:r>
        <w:rPr>
          <w:color w:val="54BC7F"/>
          <w:spacing w:val="-2"/>
        </w:rPr>
        <w:t>VIRTUES</w:t>
      </w:r>
    </w:p>
    <w:p w14:paraId="6D75CE44">
      <w:pPr>
        <w:spacing w:after="0" w:line="194" w:lineRule="auto"/>
        <w:sectPr>
          <w:pgSz w:w="11910" w:h="16840"/>
          <w:pgMar w:top="700" w:right="0" w:bottom="280" w:left="0" w:header="720" w:footer="720" w:gutter="0"/>
          <w:cols w:equalWidth="0" w:num="2">
            <w:col w:w="3885" w:space="40"/>
            <w:col w:w="7985"/>
          </w:cols>
        </w:sectPr>
      </w:pPr>
    </w:p>
    <w:p w14:paraId="298FCB05">
      <w:pPr>
        <w:spacing w:before="5"/>
        <w:ind w:left="4152" w:right="1294" w:firstLine="0"/>
        <w:jc w:val="left"/>
        <w:rPr>
          <w:rFonts w:ascii="Verdana" w:hAnsi="Verdana"/>
          <w:sz w:val="28"/>
        </w:rPr>
      </w:pPr>
      <w:r>
        <w:rPr>
          <w:rFonts w:ascii="Verdana" w:hAnsi="Verdana"/>
          <w:color w:val="231F20"/>
          <w:sz w:val="28"/>
        </w:rPr>
        <w:t>The</w:t>
      </w:r>
      <w:r>
        <w:rPr>
          <w:rFonts w:ascii="Verdana" w:hAnsi="Verdana"/>
          <w:color w:val="231F20"/>
          <w:spacing w:val="-16"/>
          <w:sz w:val="28"/>
        </w:rPr>
        <w:t xml:space="preserve"> </w:t>
      </w:r>
      <w:r>
        <w:rPr>
          <w:rFonts w:ascii="Verdana" w:hAnsi="Verdana"/>
          <w:color w:val="231F20"/>
          <w:sz w:val="28"/>
        </w:rPr>
        <w:t>best</w:t>
      </w:r>
      <w:r>
        <w:rPr>
          <w:rFonts w:ascii="Verdana" w:hAnsi="Verdana"/>
          <w:color w:val="231F20"/>
          <w:spacing w:val="-16"/>
          <w:sz w:val="28"/>
        </w:rPr>
        <w:t xml:space="preserve"> </w:t>
      </w:r>
      <w:r>
        <w:rPr>
          <w:rFonts w:ascii="Verdana" w:hAnsi="Verdana"/>
          <w:color w:val="231F20"/>
          <w:sz w:val="28"/>
        </w:rPr>
        <w:t>portion</w:t>
      </w:r>
      <w:r>
        <w:rPr>
          <w:rFonts w:ascii="Verdana" w:hAnsi="Verdana"/>
          <w:color w:val="231F20"/>
          <w:spacing w:val="-16"/>
          <w:sz w:val="28"/>
        </w:rPr>
        <w:t xml:space="preserve"> </w:t>
      </w:r>
      <w:r>
        <w:rPr>
          <w:rFonts w:ascii="Verdana" w:hAnsi="Verdana"/>
          <w:color w:val="231F20"/>
          <w:sz w:val="28"/>
        </w:rPr>
        <w:t>of</w:t>
      </w:r>
      <w:r>
        <w:rPr>
          <w:rFonts w:ascii="Verdana" w:hAnsi="Verdana"/>
          <w:color w:val="231F20"/>
          <w:spacing w:val="-16"/>
          <w:sz w:val="28"/>
        </w:rPr>
        <w:t xml:space="preserve"> </w:t>
      </w:r>
      <w:r>
        <w:rPr>
          <w:rFonts w:ascii="Verdana" w:hAnsi="Verdana"/>
          <w:color w:val="231F20"/>
          <w:sz w:val="28"/>
        </w:rPr>
        <w:t>a</w:t>
      </w:r>
      <w:r>
        <w:rPr>
          <w:rFonts w:ascii="Verdana" w:hAnsi="Verdana"/>
          <w:color w:val="231F20"/>
          <w:spacing w:val="-16"/>
          <w:sz w:val="28"/>
        </w:rPr>
        <w:t xml:space="preserve"> </w:t>
      </w:r>
      <w:r>
        <w:rPr>
          <w:rFonts w:ascii="Verdana" w:hAnsi="Verdana"/>
          <w:color w:val="231F20"/>
          <w:sz w:val="28"/>
        </w:rPr>
        <w:t>good</w:t>
      </w:r>
      <w:r>
        <w:rPr>
          <w:rFonts w:ascii="Verdana" w:hAnsi="Verdana"/>
          <w:color w:val="231F20"/>
          <w:spacing w:val="-16"/>
          <w:sz w:val="28"/>
        </w:rPr>
        <w:t xml:space="preserve"> </w:t>
      </w:r>
      <w:r>
        <w:rPr>
          <w:rFonts w:ascii="Verdana" w:hAnsi="Verdana"/>
          <w:color w:val="231F20"/>
          <w:sz w:val="28"/>
        </w:rPr>
        <w:t>man’s</w:t>
      </w:r>
      <w:r>
        <w:rPr>
          <w:rFonts w:ascii="Verdana" w:hAnsi="Verdana"/>
          <w:color w:val="231F20"/>
          <w:spacing w:val="-16"/>
          <w:sz w:val="28"/>
        </w:rPr>
        <w:t xml:space="preserve"> </w:t>
      </w:r>
      <w:r>
        <w:rPr>
          <w:rFonts w:ascii="Verdana" w:hAnsi="Verdana"/>
          <w:color w:val="231F20"/>
          <w:sz w:val="28"/>
        </w:rPr>
        <w:t>life</w:t>
      </w:r>
      <w:r>
        <w:rPr>
          <w:rFonts w:ascii="Verdana" w:hAnsi="Verdana"/>
          <w:color w:val="231F20"/>
          <w:spacing w:val="-16"/>
          <w:sz w:val="28"/>
        </w:rPr>
        <w:t xml:space="preserve"> </w:t>
      </w:r>
      <w:r>
        <w:rPr>
          <w:rFonts w:ascii="Verdana" w:hAnsi="Verdana"/>
          <w:color w:val="231F20"/>
          <w:sz w:val="28"/>
        </w:rPr>
        <w:t>is</w:t>
      </w:r>
      <w:r>
        <w:rPr>
          <w:rFonts w:ascii="Verdana" w:hAnsi="Verdana"/>
          <w:color w:val="231F20"/>
          <w:spacing w:val="-16"/>
          <w:sz w:val="28"/>
        </w:rPr>
        <w:t xml:space="preserve"> </w:t>
      </w:r>
      <w:r>
        <w:rPr>
          <w:rFonts w:ascii="Verdana" w:hAnsi="Verdana"/>
          <w:color w:val="231F20"/>
          <w:sz w:val="28"/>
        </w:rPr>
        <w:t>his little, nameless, unremembered acts of kindness and of love.</w:t>
      </w:r>
    </w:p>
    <w:p w14:paraId="7C239B0C">
      <w:pPr>
        <w:pStyle w:val="11"/>
        <w:spacing w:before="4"/>
        <w:rPr>
          <w:rFonts w:ascii="Verdana"/>
          <w:sz w:val="28"/>
        </w:rPr>
      </w:pPr>
    </w:p>
    <w:p w14:paraId="2436E111">
      <w:pPr>
        <w:spacing w:before="0"/>
        <w:ind w:left="4152" w:right="0" w:firstLine="0"/>
        <w:jc w:val="left"/>
        <w:rPr>
          <w:rFonts w:ascii="Verdana" w:hAnsi="Verdana"/>
          <w:sz w:val="24"/>
        </w:rPr>
      </w:pPr>
      <w:r>
        <w:rPr>
          <w:rFonts w:ascii="Verdana" w:hAnsi="Verdana"/>
          <w:color w:val="231F20"/>
          <w:spacing w:val="-6"/>
          <w:sz w:val="24"/>
        </w:rPr>
        <w:t>—William</w:t>
      </w:r>
      <w:r>
        <w:rPr>
          <w:rFonts w:ascii="Verdana" w:hAnsi="Verdana"/>
          <w:color w:val="231F20"/>
          <w:spacing w:val="-2"/>
          <w:sz w:val="24"/>
        </w:rPr>
        <w:t xml:space="preserve"> </w:t>
      </w:r>
      <w:r>
        <w:rPr>
          <w:rFonts w:ascii="Verdana" w:hAnsi="Verdana"/>
          <w:color w:val="231F20"/>
          <w:spacing w:val="-6"/>
          <w:sz w:val="24"/>
        </w:rPr>
        <w:t>Wordsworth</w:t>
      </w:r>
    </w:p>
    <w:p w14:paraId="0A616078">
      <w:pPr>
        <w:pStyle w:val="11"/>
        <w:rPr>
          <w:rFonts w:ascii="Verdana"/>
          <w:sz w:val="20"/>
        </w:rPr>
      </w:pPr>
    </w:p>
    <w:p w14:paraId="73EF3215">
      <w:pPr>
        <w:pStyle w:val="11"/>
        <w:rPr>
          <w:rFonts w:ascii="Verdana"/>
          <w:sz w:val="20"/>
        </w:rPr>
      </w:pPr>
    </w:p>
    <w:p w14:paraId="72C0A6D6">
      <w:pPr>
        <w:pStyle w:val="11"/>
        <w:rPr>
          <w:rFonts w:ascii="Verdana"/>
          <w:sz w:val="20"/>
        </w:rPr>
      </w:pPr>
    </w:p>
    <w:p w14:paraId="0D18B7FC">
      <w:pPr>
        <w:pStyle w:val="11"/>
        <w:rPr>
          <w:rFonts w:ascii="Verdana"/>
          <w:sz w:val="20"/>
        </w:rPr>
      </w:pPr>
    </w:p>
    <w:p w14:paraId="07AB261A">
      <w:pPr>
        <w:pStyle w:val="11"/>
        <w:rPr>
          <w:rFonts w:ascii="Verdana"/>
          <w:sz w:val="20"/>
        </w:rPr>
      </w:pPr>
    </w:p>
    <w:p w14:paraId="3C5DFAD2">
      <w:pPr>
        <w:pStyle w:val="11"/>
        <w:rPr>
          <w:rFonts w:ascii="Verdana"/>
          <w:sz w:val="20"/>
        </w:rPr>
      </w:pPr>
    </w:p>
    <w:p w14:paraId="397731A3">
      <w:pPr>
        <w:pStyle w:val="11"/>
        <w:rPr>
          <w:rFonts w:ascii="Verdana"/>
          <w:sz w:val="20"/>
        </w:rPr>
      </w:pPr>
    </w:p>
    <w:p w14:paraId="768B7B47">
      <w:pPr>
        <w:pStyle w:val="11"/>
        <w:rPr>
          <w:rFonts w:ascii="Verdana"/>
          <w:sz w:val="20"/>
        </w:rPr>
      </w:pPr>
    </w:p>
    <w:p w14:paraId="7B9D00E0">
      <w:pPr>
        <w:pStyle w:val="11"/>
        <w:rPr>
          <w:rFonts w:ascii="Verdana"/>
          <w:sz w:val="20"/>
        </w:rPr>
      </w:pPr>
    </w:p>
    <w:p w14:paraId="15014FC3">
      <w:pPr>
        <w:pStyle w:val="11"/>
        <w:rPr>
          <w:rFonts w:ascii="Verdana"/>
          <w:sz w:val="20"/>
        </w:rPr>
      </w:pPr>
    </w:p>
    <w:p w14:paraId="6A44FE6C">
      <w:pPr>
        <w:pStyle w:val="11"/>
        <w:rPr>
          <w:rFonts w:ascii="Verdana"/>
          <w:sz w:val="20"/>
        </w:rPr>
      </w:pPr>
    </w:p>
    <w:p w14:paraId="089DAB71">
      <w:pPr>
        <w:pStyle w:val="11"/>
        <w:rPr>
          <w:rFonts w:ascii="Verdana"/>
          <w:sz w:val="20"/>
        </w:rPr>
      </w:pPr>
    </w:p>
    <w:p w14:paraId="576779F2">
      <w:pPr>
        <w:pStyle w:val="11"/>
        <w:rPr>
          <w:rFonts w:ascii="Verdana"/>
          <w:sz w:val="20"/>
        </w:rPr>
      </w:pPr>
    </w:p>
    <w:p w14:paraId="0B98E0BB">
      <w:pPr>
        <w:pStyle w:val="11"/>
        <w:rPr>
          <w:rFonts w:ascii="Verdana"/>
          <w:sz w:val="20"/>
        </w:rPr>
      </w:pPr>
    </w:p>
    <w:p w14:paraId="786B2FBB">
      <w:pPr>
        <w:pStyle w:val="11"/>
        <w:rPr>
          <w:rFonts w:ascii="Verdana"/>
          <w:sz w:val="20"/>
        </w:rPr>
      </w:pPr>
    </w:p>
    <w:p w14:paraId="65826A68">
      <w:pPr>
        <w:pStyle w:val="11"/>
        <w:rPr>
          <w:rFonts w:ascii="Verdana"/>
          <w:sz w:val="20"/>
        </w:rPr>
      </w:pPr>
    </w:p>
    <w:p w14:paraId="3411D5FF">
      <w:pPr>
        <w:pStyle w:val="11"/>
        <w:rPr>
          <w:rFonts w:ascii="Verdana"/>
          <w:sz w:val="20"/>
        </w:rPr>
      </w:pPr>
    </w:p>
    <w:p w14:paraId="621BCC70">
      <w:pPr>
        <w:pStyle w:val="11"/>
        <w:rPr>
          <w:rFonts w:ascii="Verdana"/>
          <w:sz w:val="20"/>
        </w:rPr>
      </w:pPr>
    </w:p>
    <w:p w14:paraId="1B6476D6">
      <w:pPr>
        <w:pStyle w:val="11"/>
        <w:rPr>
          <w:rFonts w:ascii="Verdana"/>
          <w:sz w:val="20"/>
        </w:rPr>
      </w:pPr>
    </w:p>
    <w:p w14:paraId="38C1050F">
      <w:pPr>
        <w:pStyle w:val="11"/>
        <w:rPr>
          <w:rFonts w:ascii="Verdana"/>
          <w:sz w:val="20"/>
        </w:rPr>
      </w:pPr>
    </w:p>
    <w:p w14:paraId="70B8F116">
      <w:pPr>
        <w:pStyle w:val="11"/>
        <w:rPr>
          <w:rFonts w:ascii="Verdana"/>
          <w:sz w:val="20"/>
        </w:rPr>
      </w:pPr>
    </w:p>
    <w:p w14:paraId="676AC686">
      <w:pPr>
        <w:pStyle w:val="11"/>
        <w:rPr>
          <w:rFonts w:ascii="Verdana"/>
          <w:sz w:val="20"/>
        </w:rPr>
      </w:pPr>
    </w:p>
    <w:p w14:paraId="3B20EAD6">
      <w:pPr>
        <w:pStyle w:val="11"/>
        <w:rPr>
          <w:rFonts w:ascii="Verdana"/>
          <w:sz w:val="20"/>
        </w:rPr>
      </w:pPr>
    </w:p>
    <w:p w14:paraId="64D89F84">
      <w:pPr>
        <w:pStyle w:val="11"/>
        <w:rPr>
          <w:rFonts w:ascii="Verdana"/>
          <w:sz w:val="20"/>
        </w:rPr>
      </w:pPr>
    </w:p>
    <w:p w14:paraId="29008135">
      <w:pPr>
        <w:pStyle w:val="11"/>
        <w:rPr>
          <w:rFonts w:ascii="Verdana"/>
          <w:sz w:val="20"/>
        </w:rPr>
      </w:pPr>
    </w:p>
    <w:p w14:paraId="1B088B86">
      <w:pPr>
        <w:pStyle w:val="11"/>
        <w:rPr>
          <w:rFonts w:ascii="Verdana"/>
          <w:sz w:val="20"/>
        </w:rPr>
      </w:pPr>
    </w:p>
    <w:p w14:paraId="5BF32B48">
      <w:pPr>
        <w:pStyle w:val="11"/>
        <w:rPr>
          <w:rFonts w:ascii="Verdana"/>
          <w:sz w:val="20"/>
        </w:rPr>
      </w:pPr>
    </w:p>
    <w:p w14:paraId="4A055D43">
      <w:pPr>
        <w:pStyle w:val="11"/>
        <w:rPr>
          <w:rFonts w:ascii="Verdana"/>
          <w:sz w:val="20"/>
        </w:rPr>
      </w:pPr>
    </w:p>
    <w:p w14:paraId="5E700B80">
      <w:pPr>
        <w:pStyle w:val="11"/>
        <w:rPr>
          <w:rFonts w:ascii="Verdana"/>
          <w:sz w:val="20"/>
        </w:rPr>
      </w:pPr>
    </w:p>
    <w:p w14:paraId="551E6D5D">
      <w:pPr>
        <w:pStyle w:val="11"/>
        <w:rPr>
          <w:rFonts w:ascii="Verdana"/>
          <w:sz w:val="20"/>
        </w:rPr>
      </w:pPr>
    </w:p>
    <w:p w14:paraId="66C9F060">
      <w:pPr>
        <w:pStyle w:val="11"/>
        <w:rPr>
          <w:rFonts w:ascii="Verdana"/>
          <w:sz w:val="20"/>
        </w:rPr>
      </w:pPr>
    </w:p>
    <w:p w14:paraId="7474D4C3">
      <w:pPr>
        <w:pStyle w:val="11"/>
        <w:rPr>
          <w:rFonts w:ascii="Verdana"/>
          <w:sz w:val="20"/>
        </w:rPr>
      </w:pPr>
    </w:p>
    <w:p w14:paraId="0796A106">
      <w:pPr>
        <w:pStyle w:val="11"/>
        <w:rPr>
          <w:rFonts w:ascii="Verdana"/>
          <w:sz w:val="20"/>
        </w:rPr>
      </w:pPr>
    </w:p>
    <w:p w14:paraId="510BB716">
      <w:pPr>
        <w:pStyle w:val="11"/>
        <w:rPr>
          <w:rFonts w:ascii="Verdana"/>
          <w:sz w:val="20"/>
        </w:rPr>
      </w:pPr>
    </w:p>
    <w:p w14:paraId="26E01BAE">
      <w:pPr>
        <w:pStyle w:val="11"/>
        <w:rPr>
          <w:rFonts w:ascii="Verdana"/>
          <w:sz w:val="20"/>
        </w:rPr>
      </w:pPr>
    </w:p>
    <w:p w14:paraId="7A2BD902">
      <w:pPr>
        <w:pStyle w:val="11"/>
        <w:rPr>
          <w:rFonts w:ascii="Verdana"/>
          <w:sz w:val="20"/>
        </w:rPr>
      </w:pPr>
    </w:p>
    <w:p w14:paraId="3F540EAB">
      <w:pPr>
        <w:pStyle w:val="11"/>
        <w:spacing w:before="9"/>
        <w:rPr>
          <w:rFonts w:ascii="Verdana"/>
          <w:sz w:val="16"/>
        </w:rPr>
      </w:pPr>
    </w:p>
    <w:p w14:paraId="54B56E2C">
      <w:pPr>
        <w:spacing w:after="0"/>
        <w:rPr>
          <w:rFonts w:ascii="Verdana"/>
          <w:sz w:val="16"/>
        </w:rPr>
        <w:sectPr>
          <w:type w:val="continuous"/>
          <w:pgSz w:w="11910" w:h="16840"/>
          <w:pgMar w:top="1340" w:right="0" w:bottom="280" w:left="0" w:header="720" w:footer="720" w:gutter="0"/>
          <w:cols w:space="720" w:num="1"/>
        </w:sectPr>
      </w:pPr>
    </w:p>
    <w:p w14:paraId="4ADB6734">
      <w:pPr>
        <w:spacing w:before="104"/>
        <w:ind w:left="1650" w:right="0" w:firstLine="0"/>
        <w:jc w:val="both"/>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60A6E5D2">
      <w:pPr>
        <w:pStyle w:val="15"/>
        <w:numPr>
          <w:ilvl w:val="0"/>
          <w:numId w:val="12"/>
        </w:numPr>
        <w:tabs>
          <w:tab w:val="left" w:pos="1632"/>
        </w:tabs>
        <w:spacing w:before="72" w:after="0" w:line="240" w:lineRule="auto"/>
        <w:ind w:left="1632" w:right="0" w:hanging="224"/>
        <w:jc w:val="both"/>
        <w:rPr>
          <w:rFonts w:ascii="Tahoma"/>
          <w:sz w:val="22"/>
        </w:rPr>
      </w:pPr>
      <w:r>
        <w:rPr>
          <w:rFonts w:ascii="Tahoma"/>
          <w:color w:val="FFFFFF"/>
          <w:sz w:val="22"/>
        </w:rPr>
        <w:t>read</w:t>
      </w:r>
      <w:r>
        <w:rPr>
          <w:rFonts w:ascii="Tahoma"/>
          <w:color w:val="FFFFFF"/>
          <w:spacing w:val="-3"/>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a</w:t>
      </w:r>
      <w:r>
        <w:rPr>
          <w:rFonts w:ascii="Tahoma"/>
          <w:color w:val="FFFFFF"/>
          <w:spacing w:val="-2"/>
          <w:sz w:val="22"/>
        </w:rPr>
        <w:t xml:space="preserve"> </w:t>
      </w:r>
      <w:r>
        <w:rPr>
          <w:rFonts w:ascii="Tahoma"/>
          <w:color w:val="FFFFFF"/>
          <w:sz w:val="22"/>
        </w:rPr>
        <w:t>compassionate</w:t>
      </w:r>
      <w:r>
        <w:rPr>
          <w:rFonts w:ascii="Tahoma"/>
          <w:color w:val="FFFFFF"/>
          <w:spacing w:val="-2"/>
          <w:sz w:val="22"/>
        </w:rPr>
        <w:t xml:space="preserve"> </w:t>
      </w:r>
      <w:r>
        <w:rPr>
          <w:rFonts w:ascii="Tahoma"/>
          <w:color w:val="FFFFFF"/>
          <w:sz w:val="22"/>
        </w:rPr>
        <w:t>doctor,</w:t>
      </w:r>
      <w:r>
        <w:rPr>
          <w:rFonts w:ascii="Tahoma"/>
          <w:color w:val="FFFFFF"/>
          <w:spacing w:val="-3"/>
          <w:sz w:val="22"/>
        </w:rPr>
        <w:t xml:space="preserve"> </w:t>
      </w:r>
      <w:r>
        <w:rPr>
          <w:rFonts w:ascii="Tahoma"/>
          <w:color w:val="FFFFFF"/>
          <w:sz w:val="22"/>
        </w:rPr>
        <w:t>Lin</w:t>
      </w:r>
      <w:r>
        <w:rPr>
          <w:rFonts w:ascii="Tahoma"/>
          <w:color w:val="FFFFFF"/>
          <w:spacing w:val="-2"/>
          <w:sz w:val="22"/>
        </w:rPr>
        <w:t xml:space="preserve"> Qiaozhi.</w:t>
      </w:r>
    </w:p>
    <w:p w14:paraId="4636D5A3">
      <w:pPr>
        <w:pStyle w:val="15"/>
        <w:numPr>
          <w:ilvl w:val="0"/>
          <w:numId w:val="12"/>
        </w:numPr>
        <w:tabs>
          <w:tab w:val="left" w:pos="1620"/>
          <w:tab w:val="left" w:pos="1632"/>
        </w:tabs>
        <w:spacing w:before="14" w:after="0" w:line="252" w:lineRule="auto"/>
        <w:ind w:left="1620" w:right="357" w:hanging="212"/>
        <w:jc w:val="both"/>
        <w:rPr>
          <w:rFonts w:ascii="Tahoma"/>
          <w:sz w:val="22"/>
        </w:rPr>
      </w:pPr>
      <w:r>
        <w:rPr>
          <w:rFonts w:ascii="Times New Roman"/>
          <w:b/>
          <w:color w:val="FFFFFF"/>
          <w:sz w:val="22"/>
        </w:rPr>
        <w:tab/>
      </w:r>
      <w:r>
        <w:rPr>
          <w:rFonts w:ascii="Tahoma"/>
          <w:color w:val="FFFFFF"/>
          <w:w w:val="105"/>
          <w:sz w:val="22"/>
        </w:rPr>
        <w:t>listen</w:t>
      </w:r>
      <w:r>
        <w:rPr>
          <w:rFonts w:ascii="Tahoma"/>
          <w:color w:val="FFFFFF"/>
          <w:spacing w:val="-19"/>
          <w:w w:val="105"/>
          <w:sz w:val="22"/>
        </w:rPr>
        <w:t xml:space="preserve"> </w:t>
      </w:r>
      <w:r>
        <w:rPr>
          <w:rFonts w:ascii="Tahoma"/>
          <w:color w:val="FFFFFF"/>
          <w:w w:val="105"/>
          <w:sz w:val="22"/>
        </w:rPr>
        <w:t>to</w:t>
      </w:r>
      <w:r>
        <w:rPr>
          <w:rFonts w:ascii="Tahoma"/>
          <w:color w:val="FFFFFF"/>
          <w:spacing w:val="-18"/>
          <w:w w:val="105"/>
          <w:sz w:val="22"/>
        </w:rPr>
        <w:t xml:space="preserve"> </w:t>
      </w:r>
      <w:r>
        <w:rPr>
          <w:rFonts w:ascii="Tahoma"/>
          <w:color w:val="FFFFFF"/>
          <w:w w:val="105"/>
          <w:sz w:val="22"/>
        </w:rPr>
        <w:t>discussions</w:t>
      </w:r>
      <w:r>
        <w:rPr>
          <w:rFonts w:ascii="Tahoma"/>
          <w:color w:val="FFFFFF"/>
          <w:spacing w:val="-18"/>
          <w:w w:val="105"/>
          <w:sz w:val="22"/>
        </w:rPr>
        <w:t xml:space="preserve"> </w:t>
      </w:r>
      <w:r>
        <w:rPr>
          <w:rFonts w:ascii="Tahoma"/>
          <w:color w:val="FFFFFF"/>
          <w:w w:val="105"/>
          <w:sz w:val="22"/>
        </w:rPr>
        <w:t>about</w:t>
      </w:r>
      <w:r>
        <w:rPr>
          <w:rFonts w:ascii="Tahoma"/>
          <w:color w:val="FFFFFF"/>
          <w:spacing w:val="-18"/>
          <w:w w:val="105"/>
          <w:sz w:val="22"/>
        </w:rPr>
        <w:t xml:space="preserve"> </w:t>
      </w:r>
      <w:r>
        <w:rPr>
          <w:rFonts w:ascii="Tahoma"/>
          <w:color w:val="FFFFFF"/>
          <w:w w:val="105"/>
          <w:sz w:val="22"/>
        </w:rPr>
        <w:t>moral</w:t>
      </w:r>
      <w:r>
        <w:rPr>
          <w:rFonts w:ascii="Tahoma"/>
          <w:color w:val="FFFFFF"/>
          <w:spacing w:val="-18"/>
          <w:w w:val="105"/>
          <w:sz w:val="22"/>
        </w:rPr>
        <w:t xml:space="preserve"> </w:t>
      </w:r>
      <w:r>
        <w:rPr>
          <w:rFonts w:ascii="Tahoma"/>
          <w:color w:val="FFFFFF"/>
          <w:w w:val="105"/>
          <w:sz w:val="22"/>
        </w:rPr>
        <w:t>dilemmas</w:t>
      </w:r>
      <w:r>
        <w:rPr>
          <w:rFonts w:ascii="Tahoma"/>
          <w:color w:val="FFFFFF"/>
          <w:spacing w:val="-18"/>
          <w:w w:val="105"/>
          <w:sz w:val="22"/>
        </w:rPr>
        <w:t xml:space="preserve"> </w:t>
      </w:r>
      <w:r>
        <w:rPr>
          <w:rFonts w:ascii="Tahoma"/>
          <w:color w:val="FFFFFF"/>
          <w:w w:val="105"/>
          <w:sz w:val="22"/>
        </w:rPr>
        <w:t xml:space="preserve">and </w:t>
      </w:r>
      <w:r>
        <w:rPr>
          <w:rFonts w:ascii="Tahoma"/>
          <w:color w:val="FFFFFF"/>
          <w:sz w:val="22"/>
        </w:rPr>
        <w:t>the</w:t>
      </w:r>
      <w:r>
        <w:rPr>
          <w:rFonts w:ascii="Tahoma"/>
          <w:color w:val="FFFFFF"/>
          <w:spacing w:val="-2"/>
          <w:sz w:val="22"/>
        </w:rPr>
        <w:t xml:space="preserve"> </w:t>
      </w:r>
      <w:r>
        <w:rPr>
          <w:rFonts w:ascii="Tahoma"/>
          <w:color w:val="FFFFFF"/>
          <w:sz w:val="22"/>
        </w:rPr>
        <w:t>power</w:t>
      </w:r>
      <w:r>
        <w:rPr>
          <w:rFonts w:ascii="Tahoma"/>
          <w:color w:val="FFFFFF"/>
          <w:spacing w:val="-2"/>
          <w:sz w:val="22"/>
        </w:rPr>
        <w:t xml:space="preserve"> </w:t>
      </w:r>
      <w:r>
        <w:rPr>
          <w:rFonts w:ascii="Tahoma"/>
          <w:color w:val="FFFFFF"/>
          <w:sz w:val="22"/>
        </w:rPr>
        <w:t>of</w:t>
      </w:r>
      <w:r>
        <w:rPr>
          <w:rFonts w:ascii="Tahoma"/>
          <w:color w:val="FFFFFF"/>
          <w:spacing w:val="-2"/>
          <w:sz w:val="22"/>
        </w:rPr>
        <w:t xml:space="preserve"> </w:t>
      </w:r>
      <w:r>
        <w:rPr>
          <w:rFonts w:ascii="Tahoma"/>
          <w:color w:val="FFFFFF"/>
          <w:sz w:val="22"/>
        </w:rPr>
        <w:t>kindness</w:t>
      </w:r>
      <w:r>
        <w:rPr>
          <w:rFonts w:ascii="Tahoma"/>
          <w:color w:val="FFFFFF"/>
          <w:spacing w:val="-2"/>
          <w:sz w:val="22"/>
        </w:rPr>
        <w:t xml:space="preserve"> </w:t>
      </w:r>
      <w:r>
        <w:rPr>
          <w:rFonts w:ascii="Tahoma"/>
          <w:color w:val="FFFFFF"/>
          <w:sz w:val="22"/>
        </w:rPr>
        <w:t>and</w:t>
      </w:r>
      <w:r>
        <w:rPr>
          <w:rFonts w:ascii="Tahoma"/>
          <w:color w:val="FFFFFF"/>
          <w:spacing w:val="-2"/>
          <w:sz w:val="22"/>
        </w:rPr>
        <w:t xml:space="preserve"> </w:t>
      </w:r>
      <w:r>
        <w:rPr>
          <w:rFonts w:ascii="Tahoma"/>
          <w:color w:val="FFFFFF"/>
          <w:sz w:val="22"/>
        </w:rPr>
        <w:t>talk</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the</w:t>
      </w:r>
      <w:r>
        <w:rPr>
          <w:rFonts w:ascii="Tahoma"/>
          <w:color w:val="FFFFFF"/>
          <w:spacing w:val="-2"/>
          <w:sz w:val="22"/>
        </w:rPr>
        <w:t xml:space="preserve"> </w:t>
      </w:r>
      <w:r>
        <w:rPr>
          <w:rFonts w:ascii="Tahoma"/>
          <w:color w:val="FFFFFF"/>
          <w:sz w:val="22"/>
        </w:rPr>
        <w:t xml:space="preserve">virtues </w:t>
      </w:r>
      <w:r>
        <w:rPr>
          <w:rFonts w:ascii="Tahoma"/>
          <w:color w:val="FFFFFF"/>
          <w:w w:val="105"/>
          <w:sz w:val="22"/>
        </w:rPr>
        <w:t>that we cherish.</w:t>
      </w:r>
    </w:p>
    <w:p w14:paraId="61AA1B00">
      <w:pPr>
        <w:pStyle w:val="15"/>
        <w:numPr>
          <w:ilvl w:val="0"/>
          <w:numId w:val="12"/>
        </w:numPr>
        <w:tabs>
          <w:tab w:val="left" w:pos="1632"/>
        </w:tabs>
        <w:spacing w:before="4" w:after="0" w:line="240" w:lineRule="auto"/>
        <w:ind w:left="1632" w:right="0" w:hanging="224"/>
        <w:jc w:val="both"/>
        <w:rPr>
          <w:rFonts w:ascii="Tahoma"/>
          <w:sz w:val="22"/>
        </w:rPr>
      </w:pPr>
      <w:r>
        <w:rPr>
          <w:rFonts w:ascii="Tahoma"/>
          <w:color w:val="FFFFFF"/>
          <w:spacing w:val="-2"/>
          <w:sz w:val="22"/>
        </w:rPr>
        <w:t>write</w:t>
      </w:r>
      <w:r>
        <w:rPr>
          <w:rFonts w:ascii="Tahoma"/>
          <w:color w:val="FFFFFF"/>
          <w:spacing w:val="-22"/>
          <w:sz w:val="22"/>
        </w:rPr>
        <w:t xml:space="preserve"> </w:t>
      </w:r>
      <w:r>
        <w:rPr>
          <w:rFonts w:ascii="Tahoma"/>
          <w:color w:val="FFFFFF"/>
          <w:spacing w:val="-2"/>
          <w:sz w:val="22"/>
        </w:rPr>
        <w:t>a</w:t>
      </w:r>
      <w:r>
        <w:rPr>
          <w:rFonts w:ascii="Tahoma"/>
          <w:color w:val="FFFFFF"/>
          <w:spacing w:val="-22"/>
          <w:sz w:val="22"/>
        </w:rPr>
        <w:t xml:space="preserve"> </w:t>
      </w:r>
      <w:r>
        <w:rPr>
          <w:rFonts w:ascii="Tahoma"/>
          <w:color w:val="FFFFFF"/>
          <w:spacing w:val="-2"/>
          <w:sz w:val="22"/>
        </w:rPr>
        <w:t>review</w:t>
      </w:r>
      <w:r>
        <w:rPr>
          <w:rFonts w:ascii="Tahoma"/>
          <w:color w:val="FFFFFF"/>
          <w:spacing w:val="-21"/>
          <w:sz w:val="22"/>
        </w:rPr>
        <w:t xml:space="preserve"> </w:t>
      </w:r>
      <w:r>
        <w:rPr>
          <w:rFonts w:ascii="Tahoma"/>
          <w:color w:val="FFFFFF"/>
          <w:spacing w:val="-2"/>
          <w:sz w:val="22"/>
        </w:rPr>
        <w:t>of</w:t>
      </w:r>
      <w:r>
        <w:rPr>
          <w:rFonts w:ascii="Tahoma"/>
          <w:color w:val="FFFFFF"/>
          <w:spacing w:val="-22"/>
          <w:sz w:val="22"/>
        </w:rPr>
        <w:t xml:space="preserve"> </w:t>
      </w:r>
      <w:r>
        <w:rPr>
          <w:rFonts w:ascii="Tahoma"/>
          <w:color w:val="FFFFFF"/>
          <w:spacing w:val="-2"/>
          <w:sz w:val="22"/>
        </w:rPr>
        <w:t>a</w:t>
      </w:r>
      <w:r>
        <w:rPr>
          <w:rFonts w:ascii="Tahoma"/>
          <w:color w:val="FFFFFF"/>
          <w:spacing w:val="-21"/>
          <w:sz w:val="22"/>
        </w:rPr>
        <w:t xml:space="preserve"> </w:t>
      </w:r>
      <w:r>
        <w:rPr>
          <w:rFonts w:ascii="Tahoma"/>
          <w:color w:val="FFFFFF"/>
          <w:spacing w:val="-2"/>
          <w:sz w:val="22"/>
        </w:rPr>
        <w:t>moral</w:t>
      </w:r>
      <w:r>
        <w:rPr>
          <w:rFonts w:ascii="Tahoma"/>
          <w:color w:val="FFFFFF"/>
          <w:spacing w:val="-22"/>
          <w:sz w:val="22"/>
        </w:rPr>
        <w:t xml:space="preserve"> </w:t>
      </w:r>
      <w:r>
        <w:rPr>
          <w:rFonts w:ascii="Tahoma"/>
          <w:color w:val="FFFFFF"/>
          <w:spacing w:val="-2"/>
          <w:sz w:val="22"/>
        </w:rPr>
        <w:t>fable.</w:t>
      </w:r>
    </w:p>
    <w:p w14:paraId="2DEE1F49">
      <w:pPr>
        <w:pStyle w:val="15"/>
        <w:numPr>
          <w:ilvl w:val="0"/>
          <w:numId w:val="12"/>
        </w:numPr>
        <w:tabs>
          <w:tab w:val="left" w:pos="1632"/>
        </w:tabs>
        <w:spacing w:before="15" w:after="0" w:line="240" w:lineRule="auto"/>
        <w:ind w:left="1632" w:right="0" w:hanging="224"/>
        <w:jc w:val="both"/>
        <w:rPr>
          <w:rFonts w:ascii="Tahoma"/>
          <w:sz w:val="22"/>
        </w:rPr>
      </w:pPr>
      <w:r>
        <w:rPr>
          <w:rFonts w:ascii="Tahoma"/>
          <w:color w:val="FFFFFF"/>
          <w:sz w:val="22"/>
        </w:rPr>
        <w:t>explore</w:t>
      </w:r>
      <w:r>
        <w:rPr>
          <w:rFonts w:ascii="Tahoma"/>
          <w:color w:val="FFFFFF"/>
          <w:spacing w:val="2"/>
          <w:sz w:val="22"/>
        </w:rPr>
        <w:t xml:space="preserve"> </w:t>
      </w:r>
      <w:r>
        <w:rPr>
          <w:rFonts w:ascii="Tahoma"/>
          <w:color w:val="FFFFFF"/>
          <w:sz w:val="22"/>
        </w:rPr>
        <w:t>the</w:t>
      </w:r>
      <w:r>
        <w:rPr>
          <w:rFonts w:ascii="Tahoma"/>
          <w:color w:val="FFFFFF"/>
          <w:spacing w:val="2"/>
          <w:sz w:val="22"/>
        </w:rPr>
        <w:t xml:space="preserve"> </w:t>
      </w:r>
      <w:r>
        <w:rPr>
          <w:rFonts w:ascii="Tahoma"/>
          <w:color w:val="FFFFFF"/>
          <w:sz w:val="22"/>
        </w:rPr>
        <w:t>importance</w:t>
      </w:r>
      <w:r>
        <w:rPr>
          <w:rFonts w:ascii="Tahoma"/>
          <w:color w:val="FFFFFF"/>
          <w:spacing w:val="3"/>
          <w:sz w:val="22"/>
        </w:rPr>
        <w:t xml:space="preserve"> </w:t>
      </w:r>
      <w:r>
        <w:rPr>
          <w:rFonts w:ascii="Tahoma"/>
          <w:color w:val="FFFFFF"/>
          <w:sz w:val="22"/>
        </w:rPr>
        <w:t>of</w:t>
      </w:r>
      <w:r>
        <w:rPr>
          <w:rFonts w:ascii="Tahoma"/>
          <w:color w:val="FFFFFF"/>
          <w:spacing w:val="2"/>
          <w:sz w:val="22"/>
        </w:rPr>
        <w:t xml:space="preserve"> </w:t>
      </w:r>
      <w:r>
        <w:rPr>
          <w:rFonts w:ascii="Tahoma"/>
          <w:color w:val="FFFFFF"/>
          <w:sz w:val="22"/>
        </w:rPr>
        <w:t>moral</w:t>
      </w:r>
      <w:r>
        <w:rPr>
          <w:rFonts w:ascii="Tahoma"/>
          <w:color w:val="FFFFFF"/>
          <w:spacing w:val="3"/>
          <w:sz w:val="22"/>
        </w:rPr>
        <w:t xml:space="preserve"> </w:t>
      </w:r>
      <w:r>
        <w:rPr>
          <w:rFonts w:ascii="Tahoma"/>
          <w:color w:val="FFFFFF"/>
          <w:sz w:val="22"/>
        </w:rPr>
        <w:t>values</w:t>
      </w:r>
      <w:r>
        <w:rPr>
          <w:rFonts w:ascii="Tahoma"/>
          <w:color w:val="FFFFFF"/>
          <w:spacing w:val="2"/>
          <w:sz w:val="22"/>
        </w:rPr>
        <w:t xml:space="preserve"> </w:t>
      </w:r>
      <w:r>
        <w:rPr>
          <w:rFonts w:ascii="Tahoma"/>
          <w:color w:val="FFFFFF"/>
          <w:sz w:val="22"/>
        </w:rPr>
        <w:t>and</w:t>
      </w:r>
      <w:r>
        <w:rPr>
          <w:rFonts w:ascii="Tahoma"/>
          <w:color w:val="FFFFFF"/>
          <w:spacing w:val="2"/>
          <w:sz w:val="22"/>
        </w:rPr>
        <w:t xml:space="preserve"> </w:t>
      </w:r>
      <w:r>
        <w:rPr>
          <w:rFonts w:ascii="Tahoma"/>
          <w:color w:val="FFFFFF"/>
          <w:spacing w:val="-2"/>
          <w:sz w:val="22"/>
        </w:rPr>
        <w:t>virtues.</w:t>
      </w:r>
    </w:p>
    <w:p w14:paraId="07254502">
      <w:pPr>
        <w:spacing w:before="118"/>
        <w:ind w:left="31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5569D7DF">
      <w:pPr>
        <w:pStyle w:val="15"/>
        <w:numPr>
          <w:ilvl w:val="0"/>
          <w:numId w:val="13"/>
        </w:numPr>
        <w:tabs>
          <w:tab w:val="left" w:pos="298"/>
        </w:tabs>
        <w:spacing w:before="72" w:after="0" w:line="240" w:lineRule="auto"/>
        <w:ind w:left="298" w:right="0" w:hanging="224"/>
        <w:jc w:val="left"/>
        <w:rPr>
          <w:rFonts w:ascii="Tahoma"/>
          <w:sz w:val="22"/>
        </w:rPr>
      </w:pPr>
      <w:r>
        <w:rPr>
          <w:rFonts w:ascii="Tahoma"/>
          <w:color w:val="FFFFFF"/>
          <w:sz w:val="22"/>
        </w:rPr>
        <w:t>What</w:t>
      </w:r>
      <w:r>
        <w:rPr>
          <w:rFonts w:ascii="Tahoma"/>
          <w:color w:val="FFFFFF"/>
          <w:spacing w:val="-12"/>
          <w:sz w:val="22"/>
        </w:rPr>
        <w:t xml:space="preserve"> </w:t>
      </w:r>
      <w:r>
        <w:rPr>
          <w:rFonts w:ascii="Tahoma"/>
          <w:color w:val="FFFFFF"/>
          <w:sz w:val="22"/>
        </w:rPr>
        <w:t>do</w:t>
      </w:r>
      <w:r>
        <w:rPr>
          <w:rFonts w:ascii="Tahoma"/>
          <w:color w:val="FFFFFF"/>
          <w:spacing w:val="-12"/>
          <w:sz w:val="22"/>
        </w:rPr>
        <w:t xml:space="preserve"> </w:t>
      </w:r>
      <w:r>
        <w:rPr>
          <w:rFonts w:ascii="Tahoma"/>
          <w:color w:val="FFFFFF"/>
          <w:sz w:val="22"/>
        </w:rPr>
        <w:t>you</w:t>
      </w:r>
      <w:r>
        <w:rPr>
          <w:rFonts w:ascii="Tahoma"/>
          <w:color w:val="FFFFFF"/>
          <w:spacing w:val="-12"/>
          <w:sz w:val="22"/>
        </w:rPr>
        <w:t xml:space="preserve"> </w:t>
      </w:r>
      <w:r>
        <w:rPr>
          <w:rFonts w:ascii="Tahoma"/>
          <w:color w:val="FFFFFF"/>
          <w:sz w:val="22"/>
        </w:rPr>
        <w:t>think</w:t>
      </w:r>
      <w:r>
        <w:rPr>
          <w:rFonts w:ascii="Tahoma"/>
          <w:color w:val="FFFFFF"/>
          <w:spacing w:val="-12"/>
          <w:sz w:val="22"/>
        </w:rPr>
        <w:t xml:space="preserve"> </w:t>
      </w:r>
      <w:r>
        <w:rPr>
          <w:rFonts w:ascii="Tahoma"/>
          <w:color w:val="FFFFFF"/>
          <w:sz w:val="22"/>
        </w:rPr>
        <w:t>the</w:t>
      </w:r>
      <w:r>
        <w:rPr>
          <w:rFonts w:ascii="Tahoma"/>
          <w:color w:val="FFFFFF"/>
          <w:spacing w:val="-11"/>
          <w:sz w:val="22"/>
        </w:rPr>
        <w:t xml:space="preserve"> </w:t>
      </w:r>
      <w:r>
        <w:rPr>
          <w:rFonts w:ascii="Tahoma"/>
          <w:color w:val="FFFFFF"/>
          <w:sz w:val="22"/>
        </w:rPr>
        <w:t>teenagers</w:t>
      </w:r>
      <w:r>
        <w:rPr>
          <w:rFonts w:ascii="Tahoma"/>
          <w:color w:val="FFFFFF"/>
          <w:spacing w:val="-12"/>
          <w:sz w:val="22"/>
        </w:rPr>
        <w:t xml:space="preserve"> </w:t>
      </w:r>
      <w:r>
        <w:rPr>
          <w:rFonts w:ascii="Tahoma"/>
          <w:color w:val="FFFFFF"/>
          <w:sz w:val="22"/>
        </w:rPr>
        <w:t>are</w:t>
      </w:r>
      <w:r>
        <w:rPr>
          <w:rFonts w:ascii="Tahoma"/>
          <w:color w:val="FFFFFF"/>
          <w:spacing w:val="-12"/>
          <w:sz w:val="22"/>
        </w:rPr>
        <w:t xml:space="preserve"> </w:t>
      </w:r>
      <w:r>
        <w:rPr>
          <w:rFonts w:ascii="Tahoma"/>
          <w:color w:val="FFFFFF"/>
          <w:spacing w:val="-2"/>
          <w:sz w:val="22"/>
        </w:rPr>
        <w:t>doing?</w:t>
      </w:r>
    </w:p>
    <w:p w14:paraId="0A13766F">
      <w:pPr>
        <w:pStyle w:val="15"/>
        <w:numPr>
          <w:ilvl w:val="0"/>
          <w:numId w:val="13"/>
        </w:numPr>
        <w:tabs>
          <w:tab w:val="left" w:pos="285"/>
          <w:tab w:val="left" w:pos="297"/>
        </w:tabs>
        <w:spacing w:before="14" w:after="0" w:line="252" w:lineRule="auto"/>
        <w:ind w:left="285" w:right="682" w:hanging="212"/>
        <w:jc w:val="left"/>
        <w:rPr>
          <w:rFonts w:ascii="Tahoma"/>
          <w:sz w:val="22"/>
        </w:rPr>
      </w:pPr>
      <w:r>
        <w:rPr>
          <w:rFonts w:ascii="Times New Roman"/>
          <w:b/>
          <w:color w:val="FFFFFF"/>
          <w:sz w:val="22"/>
        </w:rPr>
        <w:tab/>
      </w:r>
      <w:r>
        <w:rPr>
          <w:rFonts w:ascii="Tahoma"/>
          <w:color w:val="FFFFFF"/>
          <w:spacing w:val="-2"/>
          <w:w w:val="105"/>
          <w:sz w:val="22"/>
        </w:rPr>
        <w:t>Can</w:t>
      </w:r>
      <w:r>
        <w:rPr>
          <w:rFonts w:ascii="Tahoma"/>
          <w:color w:val="FFFFFF"/>
          <w:spacing w:val="-19"/>
          <w:w w:val="105"/>
          <w:sz w:val="22"/>
        </w:rPr>
        <w:t xml:space="preserve"> </w:t>
      </w:r>
      <w:r>
        <w:rPr>
          <w:rFonts w:ascii="Tahoma"/>
          <w:color w:val="FFFFFF"/>
          <w:spacing w:val="-2"/>
          <w:w w:val="105"/>
          <w:sz w:val="22"/>
        </w:rPr>
        <w:t>you</w:t>
      </w:r>
      <w:r>
        <w:rPr>
          <w:rFonts w:ascii="Tahoma"/>
          <w:color w:val="FFFFFF"/>
          <w:spacing w:val="-19"/>
          <w:w w:val="105"/>
          <w:sz w:val="22"/>
        </w:rPr>
        <w:t xml:space="preserve"> </w:t>
      </w:r>
      <w:r>
        <w:rPr>
          <w:rFonts w:ascii="Tahoma"/>
          <w:color w:val="FFFFFF"/>
          <w:spacing w:val="-2"/>
          <w:w w:val="105"/>
          <w:sz w:val="22"/>
        </w:rPr>
        <w:t>list</w:t>
      </w:r>
      <w:r>
        <w:rPr>
          <w:rFonts w:ascii="Tahoma"/>
          <w:color w:val="FFFFFF"/>
          <w:spacing w:val="-19"/>
          <w:w w:val="105"/>
          <w:sz w:val="22"/>
        </w:rPr>
        <w:t xml:space="preserve"> </w:t>
      </w:r>
      <w:r>
        <w:rPr>
          <w:rFonts w:ascii="Tahoma"/>
          <w:color w:val="FFFFFF"/>
          <w:spacing w:val="-2"/>
          <w:w w:val="105"/>
          <w:sz w:val="22"/>
        </w:rPr>
        <w:t>some</w:t>
      </w:r>
      <w:r>
        <w:rPr>
          <w:rFonts w:ascii="Tahoma"/>
          <w:color w:val="FFFFFF"/>
          <w:spacing w:val="-19"/>
          <w:w w:val="105"/>
          <w:sz w:val="22"/>
        </w:rPr>
        <w:t xml:space="preserve"> </w:t>
      </w:r>
      <w:r>
        <w:rPr>
          <w:rFonts w:ascii="Tahoma"/>
          <w:color w:val="FFFFFF"/>
          <w:spacing w:val="-2"/>
          <w:w w:val="105"/>
          <w:sz w:val="22"/>
        </w:rPr>
        <w:t>virtues</w:t>
      </w:r>
      <w:r>
        <w:rPr>
          <w:rFonts w:ascii="Tahoma"/>
          <w:color w:val="FFFFFF"/>
          <w:spacing w:val="-19"/>
          <w:w w:val="105"/>
          <w:sz w:val="22"/>
        </w:rPr>
        <w:t xml:space="preserve"> </w:t>
      </w:r>
      <w:r>
        <w:rPr>
          <w:rFonts w:ascii="Tahoma"/>
          <w:color w:val="FFFFFF"/>
          <w:spacing w:val="-2"/>
          <w:w w:val="105"/>
          <w:sz w:val="22"/>
        </w:rPr>
        <w:t>that</w:t>
      </w:r>
      <w:r>
        <w:rPr>
          <w:rFonts w:ascii="Tahoma"/>
          <w:color w:val="FFFFFF"/>
          <w:spacing w:val="-19"/>
          <w:w w:val="105"/>
          <w:sz w:val="22"/>
        </w:rPr>
        <w:t xml:space="preserve"> </w:t>
      </w:r>
      <w:r>
        <w:rPr>
          <w:rFonts w:ascii="Tahoma"/>
          <w:color w:val="FFFFFF"/>
          <w:spacing w:val="-2"/>
          <w:w w:val="105"/>
          <w:sz w:val="22"/>
        </w:rPr>
        <w:t>are</w:t>
      </w:r>
      <w:r>
        <w:rPr>
          <w:rFonts w:ascii="Tahoma"/>
          <w:color w:val="FFFFFF"/>
          <w:spacing w:val="-19"/>
          <w:w w:val="105"/>
          <w:sz w:val="22"/>
        </w:rPr>
        <w:t xml:space="preserve"> </w:t>
      </w:r>
      <w:r>
        <w:rPr>
          <w:rFonts w:ascii="Tahoma"/>
          <w:color w:val="FFFFFF"/>
          <w:spacing w:val="-2"/>
          <w:w w:val="105"/>
          <w:sz w:val="22"/>
        </w:rPr>
        <w:t xml:space="preserve">admired </w:t>
      </w:r>
      <w:r>
        <w:rPr>
          <w:rFonts w:ascii="Tahoma"/>
          <w:color w:val="FFFFFF"/>
          <w:w w:val="105"/>
          <w:sz w:val="22"/>
        </w:rPr>
        <w:t>in every culture?</w:t>
      </w:r>
    </w:p>
    <w:p w14:paraId="502F731E">
      <w:pPr>
        <w:pStyle w:val="11"/>
        <w:rPr>
          <w:rFonts w:ascii="Tahoma"/>
          <w:sz w:val="26"/>
        </w:rPr>
      </w:pPr>
    </w:p>
    <w:p w14:paraId="27B11C3C">
      <w:pPr>
        <w:pStyle w:val="11"/>
        <w:spacing w:before="1"/>
        <w:rPr>
          <w:rFonts w:ascii="Tahoma"/>
          <w:sz w:val="32"/>
        </w:rPr>
      </w:pPr>
    </w:p>
    <w:p w14:paraId="5F97E655">
      <w:pPr>
        <w:spacing w:before="0"/>
        <w:ind w:left="0" w:right="617" w:firstLine="0"/>
        <w:jc w:val="right"/>
        <w:rPr>
          <w:rFonts w:ascii="Tahoma"/>
          <w:sz w:val="20"/>
        </w:rPr>
      </w:pPr>
      <w:r>
        <mc:AlternateContent>
          <mc:Choice Requires="wps">
            <w:drawing>
              <wp:anchor distT="0" distB="0" distL="0" distR="0" simplePos="0" relativeHeight="251849728" behindDoc="1" locked="0" layoutInCell="1" allowOverlap="1">
                <wp:simplePos x="0" y="0"/>
                <wp:positionH relativeFrom="page">
                  <wp:posOffset>5168265</wp:posOffset>
                </wp:positionH>
                <wp:positionV relativeFrom="paragraph">
                  <wp:posOffset>13335</wp:posOffset>
                </wp:positionV>
                <wp:extent cx="1657985" cy="136525"/>
                <wp:effectExtent l="0" t="0" r="0" b="0"/>
                <wp:wrapNone/>
                <wp:docPr id="629" name="Textbox 629"/>
                <wp:cNvGraphicFramePr/>
                <a:graphic xmlns:a="http://schemas.openxmlformats.org/drawingml/2006/main">
                  <a:graphicData uri="http://schemas.microsoft.com/office/word/2010/wordprocessingShape">
                    <wps:wsp>
                      <wps:cNvSpPr txBox="1"/>
                      <wps:spPr>
                        <a:xfrm>
                          <a:off x="0" y="0"/>
                          <a:ext cx="1657985" cy="136525"/>
                        </a:xfrm>
                        <a:prstGeom prst="rect">
                          <a:avLst/>
                        </a:prstGeom>
                      </wps:spPr>
                      <wps:txbx>
                        <w:txbxContent>
                          <w:p w14:paraId="0061558A">
                            <w:pPr>
                              <w:spacing w:before="6"/>
                              <w:ind w:left="0" w:right="0" w:firstLine="0"/>
                              <w:jc w:val="left"/>
                              <w:rPr>
                                <w:sz w:val="18"/>
                              </w:rPr>
                            </w:pPr>
                            <w:r>
                              <w:rPr>
                                <w:color w:val="231F20"/>
                                <w:sz w:val="18"/>
                              </w:rPr>
                              <w:t>MORALS</w:t>
                            </w:r>
                            <w:r>
                              <w:rPr>
                                <w:color w:val="231F20"/>
                                <w:spacing w:val="-11"/>
                                <w:sz w:val="18"/>
                              </w:rPr>
                              <w:t xml:space="preserve"> </w:t>
                            </w:r>
                            <w:r>
                              <w:rPr>
                                <w:color w:val="231F20"/>
                                <w:sz w:val="18"/>
                              </w:rPr>
                              <w:t>AND</w:t>
                            </w:r>
                            <w:r>
                              <w:rPr>
                                <w:color w:val="231F20"/>
                                <w:spacing w:val="-10"/>
                                <w:sz w:val="18"/>
                              </w:rPr>
                              <w:t xml:space="preserve"> </w:t>
                            </w:r>
                            <w:r>
                              <w:rPr>
                                <w:color w:val="231F20"/>
                                <w:sz w:val="18"/>
                              </w:rPr>
                              <w:t>VIRTUES</w:t>
                            </w:r>
                            <w:r>
                              <w:rPr>
                                <w:color w:val="231F20"/>
                                <w:spacing w:val="-11"/>
                                <w:sz w:val="18"/>
                              </w:rPr>
                              <w:t xml:space="preserve"> </w:t>
                            </w:r>
                            <w:r>
                              <w:rPr>
                                <w:color w:val="231F20"/>
                                <w:sz w:val="18"/>
                              </w:rPr>
                              <w:t>UNIT</w:t>
                            </w:r>
                            <w:r>
                              <w:rPr>
                                <w:color w:val="231F20"/>
                                <w:spacing w:val="-10"/>
                                <w:sz w:val="18"/>
                              </w:rPr>
                              <w:t xml:space="preserve"> 2</w:t>
                            </w:r>
                          </w:p>
                        </w:txbxContent>
                      </wps:txbx>
                      <wps:bodyPr wrap="square" lIns="0" tIns="0" rIns="0" bIns="0" rtlCol="0">
                        <a:noAutofit/>
                      </wps:bodyPr>
                    </wps:wsp>
                  </a:graphicData>
                </a:graphic>
              </wp:anchor>
            </w:drawing>
          </mc:Choice>
          <mc:Fallback>
            <w:pict>
              <v:shape id="Textbox 629" o:spid="_x0000_s1026" o:spt="202" type="#_x0000_t202" style="position:absolute;left:0pt;margin-left:406.95pt;margin-top:1.05pt;height:10.75pt;width:130.55pt;mso-position-horizontal-relative:page;z-index:-251466752;mso-width-relative:page;mso-height-relative:page;" filled="f" stroked="f" coordsize="21600,21600" o:gfxdata="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k4OwG2AAAAAkBAAAPAAAAAAAAAAEAIAAAACIAAABkcnMvZG93bnJldi54bWxQSwECFAAUAAAA&#10;CACHTuJAOp8srbUBAAB4AwAADgAAAAAAAAABACAAAAAnAQAAZHJzL2Uyb0RvYy54bWxQSwUGAAAA&#10;AAYABgBZAQAATgUAAAAA&#10;">
                <v:fill on="f" focussize="0,0"/>
                <v:stroke on="f"/>
                <v:imagedata o:title=""/>
                <o:lock v:ext="edit" aspectratio="f"/>
                <v:textbox inset="0mm,0mm,0mm,0mm">
                  <w:txbxContent>
                    <w:p w14:paraId="0061558A">
                      <w:pPr>
                        <w:spacing w:before="6"/>
                        <w:ind w:left="0" w:right="0" w:firstLine="0"/>
                        <w:jc w:val="left"/>
                        <w:rPr>
                          <w:sz w:val="18"/>
                        </w:rPr>
                      </w:pPr>
                      <w:r>
                        <w:rPr>
                          <w:color w:val="231F20"/>
                          <w:sz w:val="18"/>
                        </w:rPr>
                        <w:t>MORALS</w:t>
                      </w:r>
                      <w:r>
                        <w:rPr>
                          <w:color w:val="231F20"/>
                          <w:spacing w:val="-11"/>
                          <w:sz w:val="18"/>
                        </w:rPr>
                        <w:t xml:space="preserve"> </w:t>
                      </w:r>
                      <w:r>
                        <w:rPr>
                          <w:color w:val="231F20"/>
                          <w:sz w:val="18"/>
                        </w:rPr>
                        <w:t>AND</w:t>
                      </w:r>
                      <w:r>
                        <w:rPr>
                          <w:color w:val="231F20"/>
                          <w:spacing w:val="-10"/>
                          <w:sz w:val="18"/>
                        </w:rPr>
                        <w:t xml:space="preserve"> </w:t>
                      </w:r>
                      <w:r>
                        <w:rPr>
                          <w:color w:val="231F20"/>
                          <w:sz w:val="18"/>
                        </w:rPr>
                        <w:t>VIRTUES</w:t>
                      </w:r>
                      <w:r>
                        <w:rPr>
                          <w:color w:val="231F20"/>
                          <w:spacing w:val="-11"/>
                          <w:sz w:val="18"/>
                        </w:rPr>
                        <w:t xml:space="preserve"> </w:t>
                      </w:r>
                      <w:r>
                        <w:rPr>
                          <w:color w:val="231F20"/>
                          <w:sz w:val="18"/>
                        </w:rPr>
                        <w:t>UNIT</w:t>
                      </w:r>
                      <w:r>
                        <w:rPr>
                          <w:color w:val="231F20"/>
                          <w:spacing w:val="-10"/>
                          <w:sz w:val="18"/>
                        </w:rPr>
                        <w:t xml:space="preserve"> 2</w:t>
                      </w:r>
                    </w:p>
                  </w:txbxContent>
                </v:textbox>
              </v:shape>
            </w:pict>
          </mc:Fallback>
        </mc:AlternateContent>
      </w:r>
      <w:r>
        <w:rPr>
          <w:rFonts w:ascii="Tahoma"/>
          <w:color w:val="231F20"/>
          <w:spacing w:val="-5"/>
          <w:sz w:val="20"/>
        </w:rPr>
        <w:t>13</w:t>
      </w:r>
    </w:p>
    <w:p w14:paraId="5DB4029A">
      <w:pPr>
        <w:spacing w:after="0"/>
        <w:jc w:val="right"/>
        <w:rPr>
          <w:rFonts w:ascii="Tahoma"/>
          <w:sz w:val="20"/>
        </w:rPr>
        <w:sectPr>
          <w:type w:val="continuous"/>
          <w:pgSz w:w="11910" w:h="16840"/>
          <w:pgMar w:top="1340" w:right="0" w:bottom="280" w:left="0" w:header="720" w:footer="720" w:gutter="0"/>
          <w:cols w:equalWidth="0" w:num="2">
            <w:col w:w="6718" w:space="40"/>
            <w:col w:w="5152"/>
          </w:cols>
        </w:sectPr>
      </w:pPr>
    </w:p>
    <w:p w14:paraId="12295104">
      <w:pPr>
        <w:pStyle w:val="11"/>
        <w:rPr>
          <w:rFonts w:ascii="Tahoma"/>
          <w:sz w:val="20"/>
        </w:rPr>
      </w:pPr>
    </w:p>
    <w:p w14:paraId="6BE7A89C">
      <w:pPr>
        <w:pStyle w:val="11"/>
        <w:rPr>
          <w:rFonts w:ascii="Tahoma"/>
          <w:sz w:val="20"/>
        </w:rPr>
      </w:pPr>
    </w:p>
    <w:p w14:paraId="02FF685D">
      <w:pPr>
        <w:pStyle w:val="11"/>
        <w:rPr>
          <w:rFonts w:ascii="Tahoma"/>
          <w:sz w:val="20"/>
        </w:rPr>
      </w:pPr>
    </w:p>
    <w:p w14:paraId="08AE3258">
      <w:pPr>
        <w:pStyle w:val="11"/>
        <w:rPr>
          <w:rFonts w:ascii="Tahoma"/>
          <w:sz w:val="20"/>
        </w:rPr>
      </w:pPr>
    </w:p>
    <w:p w14:paraId="2353917C">
      <w:pPr>
        <w:pStyle w:val="9"/>
        <w:spacing w:before="277"/>
        <w:ind w:left="1190"/>
      </w:pPr>
      <w:r>
        <mc:AlternateContent>
          <mc:Choice Requires="wps">
            <w:drawing>
              <wp:anchor distT="0" distB="0" distL="0" distR="0" simplePos="0" relativeHeight="251681792"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640" name="Graphic 64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640" o:spid="_x0000_s1026" o:spt="100" style="position:absolute;left:0pt;margin-left:217pt;margin-top:-42.35pt;height:20.25pt;width:22.3pt;mso-position-horizontal-relative:page;z-index:251681792;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lrzGk9kAAAALAQAADwAAAAAAAAABACAAAAAiAAAAZHJzL2Rvd25y&#10;ZXYueG1sUEsBAhQAFAAAAAgAh07iQLDfrrRTAwAAgAkAAA4AAAAAAAAAAQAgAAAAKA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3"/>
        </w:rPr>
        <w:t xml:space="preserve"> </w:t>
      </w:r>
      <w:r>
        <w:rPr>
          <w:color w:val="231F20"/>
        </w:rPr>
        <w:t>about</w:t>
      </w:r>
      <w:r>
        <w:rPr>
          <w:color w:val="231F20"/>
          <w:spacing w:val="-3"/>
        </w:rPr>
        <w:t xml:space="preserve"> </w:t>
      </w:r>
      <w:r>
        <w:rPr>
          <w:color w:val="231F20"/>
        </w:rPr>
        <w:t>moral</w:t>
      </w:r>
      <w:r>
        <w:rPr>
          <w:color w:val="231F20"/>
          <w:spacing w:val="-2"/>
        </w:rPr>
        <w:t xml:space="preserve"> dilemmas</w:t>
      </w:r>
    </w:p>
    <w:p w14:paraId="07FE3C0E">
      <w:pPr>
        <w:spacing w:before="302" w:line="213" w:lineRule="auto"/>
        <w:ind w:left="1587" w:right="1545" w:firstLine="0"/>
        <w:jc w:val="left"/>
        <w:rPr>
          <w:rFonts w:ascii="Tahoma"/>
          <w:sz w:val="26"/>
        </w:rPr>
      </w:pPr>
      <w:r>
        <w:rPr>
          <w:rFonts w:ascii="Tahoma"/>
          <w:color w:val="25704A"/>
          <w:sz w:val="26"/>
        </w:rPr>
        <w:t>Before</w:t>
      </w:r>
      <w:r>
        <w:rPr>
          <w:rFonts w:ascii="Tahoma"/>
          <w:color w:val="25704A"/>
          <w:spacing w:val="-2"/>
          <w:sz w:val="26"/>
        </w:rPr>
        <w:t xml:space="preserve"> </w:t>
      </w:r>
      <w:r>
        <w:rPr>
          <w:rFonts w:ascii="Tahoma"/>
          <w:color w:val="25704A"/>
          <w:sz w:val="26"/>
        </w:rPr>
        <w:t>you</w:t>
      </w:r>
      <w:r>
        <w:rPr>
          <w:rFonts w:ascii="Tahoma"/>
          <w:color w:val="25704A"/>
          <w:spacing w:val="-2"/>
          <w:sz w:val="26"/>
        </w:rPr>
        <w:t xml:space="preserve"> </w:t>
      </w:r>
      <w:r>
        <w:rPr>
          <w:rFonts w:ascii="Tahoma"/>
          <w:color w:val="25704A"/>
          <w:sz w:val="26"/>
        </w:rPr>
        <w:t>listen,</w:t>
      </w:r>
      <w:r>
        <w:rPr>
          <w:rFonts w:ascii="Tahoma"/>
          <w:color w:val="25704A"/>
          <w:spacing w:val="-2"/>
          <w:sz w:val="26"/>
        </w:rPr>
        <w:t xml:space="preserve"> </w:t>
      </w:r>
      <w:r>
        <w:rPr>
          <w:rFonts w:ascii="Tahoma"/>
          <w:color w:val="25704A"/>
          <w:sz w:val="26"/>
        </w:rPr>
        <w:t>look</w:t>
      </w:r>
      <w:r>
        <w:rPr>
          <w:rFonts w:ascii="Tahoma"/>
          <w:color w:val="25704A"/>
          <w:spacing w:val="-2"/>
          <w:sz w:val="26"/>
        </w:rPr>
        <w:t xml:space="preserve"> </w:t>
      </w:r>
      <w:r>
        <w:rPr>
          <w:rFonts w:ascii="Tahoma"/>
          <w:color w:val="25704A"/>
          <w:sz w:val="26"/>
        </w:rPr>
        <w:t>at</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definition</w:t>
      </w:r>
      <w:r>
        <w:rPr>
          <w:rFonts w:ascii="Tahoma"/>
          <w:color w:val="25704A"/>
          <w:spacing w:val="-2"/>
          <w:sz w:val="26"/>
        </w:rPr>
        <w:t xml:space="preserve"> </w:t>
      </w:r>
      <w:r>
        <w:rPr>
          <w:rFonts w:ascii="Tahoma"/>
          <w:color w:val="25704A"/>
          <w:sz w:val="26"/>
        </w:rPr>
        <w:t>and</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picture</w:t>
      </w:r>
      <w:r>
        <w:rPr>
          <w:rFonts w:ascii="Tahoma"/>
          <w:color w:val="25704A"/>
          <w:spacing w:val="-2"/>
          <w:sz w:val="26"/>
        </w:rPr>
        <w:t xml:space="preserve"> </w:t>
      </w:r>
      <w:r>
        <w:rPr>
          <w:rFonts w:ascii="Tahoma"/>
          <w:color w:val="25704A"/>
          <w:sz w:val="26"/>
        </w:rPr>
        <w:t>below.</w:t>
      </w:r>
      <w:r>
        <w:rPr>
          <w:rFonts w:ascii="Tahoma"/>
          <w:color w:val="25704A"/>
          <w:spacing w:val="-2"/>
          <w:sz w:val="26"/>
        </w:rPr>
        <w:t xml:space="preserve"> </w:t>
      </w:r>
      <w:r>
        <w:rPr>
          <w:rFonts w:ascii="Tahoma"/>
          <w:color w:val="25704A"/>
          <w:sz w:val="26"/>
        </w:rPr>
        <w:t>Then</w:t>
      </w:r>
      <w:r>
        <w:rPr>
          <w:rFonts w:ascii="Tahoma"/>
          <w:color w:val="25704A"/>
          <w:spacing w:val="-2"/>
          <w:sz w:val="26"/>
        </w:rPr>
        <w:t xml:space="preserve"> </w:t>
      </w:r>
      <w:r>
        <w:rPr>
          <w:rFonts w:ascii="Tahoma"/>
          <w:color w:val="25704A"/>
          <w:sz w:val="26"/>
        </w:rPr>
        <w:t xml:space="preserve">discuss </w:t>
      </w:r>
      <w:r>
        <w:rPr>
          <w:rFonts w:ascii="Tahoma"/>
          <w:color w:val="25704A"/>
          <w:w w:val="105"/>
          <w:sz w:val="26"/>
        </w:rPr>
        <w:t>the</w:t>
      </w:r>
      <w:r>
        <w:rPr>
          <w:rFonts w:ascii="Tahoma"/>
          <w:color w:val="25704A"/>
          <w:spacing w:val="-4"/>
          <w:w w:val="105"/>
          <w:sz w:val="26"/>
        </w:rPr>
        <w:t xml:space="preserve"> </w:t>
      </w:r>
      <w:r>
        <w:rPr>
          <w:rFonts w:ascii="Tahoma"/>
          <w:color w:val="25704A"/>
          <w:w w:val="105"/>
          <w:sz w:val="26"/>
        </w:rPr>
        <w:t>questions</w:t>
      </w:r>
      <w:r>
        <w:rPr>
          <w:rFonts w:ascii="Tahoma"/>
          <w:color w:val="25704A"/>
          <w:spacing w:val="-4"/>
          <w:w w:val="105"/>
          <w:sz w:val="26"/>
        </w:rPr>
        <w:t xml:space="preserve"> </w:t>
      </w:r>
      <w:r>
        <w:rPr>
          <w:rFonts w:ascii="Tahoma"/>
          <w:color w:val="25704A"/>
          <w:w w:val="105"/>
          <w:sz w:val="26"/>
        </w:rPr>
        <w:t>with</w:t>
      </w:r>
      <w:r>
        <w:rPr>
          <w:rFonts w:ascii="Tahoma"/>
          <w:color w:val="25704A"/>
          <w:spacing w:val="-4"/>
          <w:w w:val="105"/>
          <w:sz w:val="26"/>
        </w:rPr>
        <w:t xml:space="preserve"> </w:t>
      </w:r>
      <w:r>
        <w:rPr>
          <w:rFonts w:ascii="Tahoma"/>
          <w:color w:val="25704A"/>
          <w:w w:val="105"/>
          <w:sz w:val="26"/>
        </w:rPr>
        <w:t>your</w:t>
      </w:r>
      <w:r>
        <w:rPr>
          <w:rFonts w:ascii="Tahoma"/>
          <w:color w:val="25704A"/>
          <w:spacing w:val="-4"/>
          <w:w w:val="105"/>
          <w:sz w:val="26"/>
        </w:rPr>
        <w:t xml:space="preserve"> </w:t>
      </w:r>
      <w:r>
        <w:rPr>
          <w:rFonts w:ascii="Tahoma"/>
          <w:color w:val="25704A"/>
          <w:w w:val="105"/>
          <w:sz w:val="26"/>
        </w:rPr>
        <w:t>group.</w:t>
      </w:r>
    </w:p>
    <w:p w14:paraId="751A7BA9">
      <w:pPr>
        <w:pStyle w:val="11"/>
        <w:rPr>
          <w:rFonts w:ascii="Tahoma"/>
          <w:sz w:val="20"/>
        </w:rPr>
      </w:pPr>
    </w:p>
    <w:p w14:paraId="2A4DFD96">
      <w:pPr>
        <w:pStyle w:val="11"/>
        <w:rPr>
          <w:rFonts w:ascii="Tahoma"/>
          <w:sz w:val="20"/>
        </w:rPr>
      </w:pPr>
    </w:p>
    <w:p w14:paraId="280E431E">
      <w:pPr>
        <w:pStyle w:val="11"/>
        <w:spacing w:before="10"/>
        <w:rPr>
          <w:rFonts w:ascii="Tahoma"/>
          <w:sz w:val="12"/>
        </w:rPr>
      </w:pPr>
      <w:r>
        <mc:AlternateContent>
          <mc:Choice Requires="wpg">
            <w:drawing>
              <wp:anchor distT="0" distB="0" distL="0" distR="0" simplePos="0" relativeHeight="251882496" behindDoc="1" locked="0" layoutInCell="1" allowOverlap="1">
                <wp:simplePos x="0" y="0"/>
                <wp:positionH relativeFrom="page">
                  <wp:posOffset>755650</wp:posOffset>
                </wp:positionH>
                <wp:positionV relativeFrom="paragraph">
                  <wp:posOffset>113665</wp:posOffset>
                </wp:positionV>
                <wp:extent cx="1231900" cy="1681480"/>
                <wp:effectExtent l="0" t="0" r="0" b="0"/>
                <wp:wrapTopAndBottom/>
                <wp:docPr id="645" name="Group 645"/>
                <wp:cNvGraphicFramePr/>
                <a:graphic xmlns:a="http://schemas.openxmlformats.org/drawingml/2006/main">
                  <a:graphicData uri="http://schemas.microsoft.com/office/word/2010/wordprocessingGroup">
                    <wpg:wgp>
                      <wpg:cNvGrpSpPr/>
                      <wpg:grpSpPr>
                        <a:xfrm>
                          <a:off x="0" y="0"/>
                          <a:ext cx="1231900" cy="1681480"/>
                          <a:chOff x="0" y="0"/>
                          <a:chExt cx="1231900" cy="1681480"/>
                        </a:xfrm>
                      </wpg:grpSpPr>
                      <wps:wsp>
                        <wps:cNvPr id="646" name="Graphic 646"/>
                        <wps:cNvSpPr/>
                        <wps:spPr>
                          <a:xfrm>
                            <a:off x="0" y="0"/>
                            <a:ext cx="1231900" cy="1681480"/>
                          </a:xfrm>
                          <a:custGeom>
                            <a:avLst/>
                            <a:gdLst/>
                            <a:ahLst/>
                            <a:cxnLst/>
                            <a:rect l="l" t="t" r="r" b="b"/>
                            <a:pathLst>
                              <a:path w="1231900" h="1681480">
                                <a:moveTo>
                                  <a:pt x="1123569" y="0"/>
                                </a:moveTo>
                                <a:lnTo>
                                  <a:pt x="107822" y="0"/>
                                </a:lnTo>
                                <a:lnTo>
                                  <a:pt x="45487" y="1684"/>
                                </a:lnTo>
                                <a:lnTo>
                                  <a:pt x="13477" y="13477"/>
                                </a:lnTo>
                                <a:lnTo>
                                  <a:pt x="1684" y="45487"/>
                                </a:lnTo>
                                <a:lnTo>
                                  <a:pt x="0" y="107823"/>
                                </a:lnTo>
                                <a:lnTo>
                                  <a:pt x="0" y="1573403"/>
                                </a:lnTo>
                                <a:lnTo>
                                  <a:pt x="1684" y="1635811"/>
                                </a:lnTo>
                                <a:lnTo>
                                  <a:pt x="13477" y="1667859"/>
                                </a:lnTo>
                                <a:lnTo>
                                  <a:pt x="45487" y="1679666"/>
                                </a:lnTo>
                                <a:lnTo>
                                  <a:pt x="107822" y="1681352"/>
                                </a:lnTo>
                                <a:lnTo>
                                  <a:pt x="1123569" y="1681352"/>
                                </a:lnTo>
                                <a:lnTo>
                                  <a:pt x="1186051" y="1679666"/>
                                </a:lnTo>
                                <a:lnTo>
                                  <a:pt x="1218136" y="1667859"/>
                                </a:lnTo>
                                <a:lnTo>
                                  <a:pt x="1229957" y="1635811"/>
                                </a:lnTo>
                                <a:lnTo>
                                  <a:pt x="1231645" y="1573403"/>
                                </a:lnTo>
                                <a:lnTo>
                                  <a:pt x="1231645" y="107823"/>
                                </a:lnTo>
                                <a:lnTo>
                                  <a:pt x="1229957" y="45487"/>
                                </a:lnTo>
                                <a:lnTo>
                                  <a:pt x="1218136" y="13477"/>
                                </a:lnTo>
                                <a:lnTo>
                                  <a:pt x="1186051" y="1684"/>
                                </a:lnTo>
                                <a:lnTo>
                                  <a:pt x="1123569" y="0"/>
                                </a:lnTo>
                                <a:close/>
                              </a:path>
                            </a:pathLst>
                          </a:custGeom>
                          <a:solidFill>
                            <a:srgbClr val="D9E7F6"/>
                          </a:solidFill>
                        </wps:spPr>
                        <wps:bodyPr wrap="square" lIns="0" tIns="0" rIns="0" bIns="0" rtlCol="0">
                          <a:noAutofit/>
                        </wps:bodyPr>
                      </wps:wsp>
                      <wps:wsp>
                        <wps:cNvPr id="647" name="Textbox 647"/>
                        <wps:cNvSpPr txBox="1"/>
                        <wps:spPr>
                          <a:xfrm>
                            <a:off x="0" y="0"/>
                            <a:ext cx="1231900" cy="1681480"/>
                          </a:xfrm>
                          <a:prstGeom prst="rect">
                            <a:avLst/>
                          </a:prstGeom>
                        </wps:spPr>
                        <wps:txbx>
                          <w:txbxContent>
                            <w:p w14:paraId="779B5EB6">
                              <w:pPr>
                                <w:spacing w:before="139" w:line="237" w:lineRule="auto"/>
                                <w:ind w:left="222" w:right="207" w:firstLine="0"/>
                                <w:jc w:val="left"/>
                                <w:rPr>
                                  <w:rFonts w:ascii="Verdana"/>
                                  <w:sz w:val="18"/>
                                </w:rPr>
                              </w:pPr>
                              <w:r>
                                <w:rPr>
                                  <w:rFonts w:ascii="Verdana"/>
                                  <w:color w:val="231F20"/>
                                  <w:spacing w:val="-2"/>
                                  <w:sz w:val="18"/>
                                </w:rPr>
                                <w:t>A</w:t>
                              </w:r>
                              <w:r>
                                <w:rPr>
                                  <w:rFonts w:ascii="Verdana"/>
                                  <w:color w:val="231F20"/>
                                  <w:spacing w:val="-14"/>
                                  <w:sz w:val="18"/>
                                </w:rPr>
                                <w:t xml:space="preserve"> </w:t>
                              </w:r>
                              <w:r>
                                <w:rPr>
                                  <w:rFonts w:ascii="Verdana"/>
                                  <w:color w:val="231F20"/>
                                  <w:spacing w:val="-2"/>
                                  <w:sz w:val="18"/>
                                </w:rPr>
                                <w:t>moral</w:t>
                              </w:r>
                              <w:r>
                                <w:rPr>
                                  <w:rFonts w:ascii="Verdana"/>
                                  <w:color w:val="231F20"/>
                                  <w:spacing w:val="-14"/>
                                  <w:sz w:val="18"/>
                                </w:rPr>
                                <w:t xml:space="preserve"> </w:t>
                              </w:r>
                              <w:r>
                                <w:rPr>
                                  <w:rFonts w:ascii="Verdana"/>
                                  <w:color w:val="231F20"/>
                                  <w:spacing w:val="-2"/>
                                  <w:sz w:val="18"/>
                                </w:rPr>
                                <w:t xml:space="preserve">dilemma </w:t>
                              </w:r>
                              <w:r>
                                <w:rPr>
                                  <w:rFonts w:ascii="Verdana"/>
                                  <w:color w:val="231F20"/>
                                  <w:sz w:val="18"/>
                                </w:rPr>
                                <w:t>is a situation in which you have two or more difficult</w:t>
                              </w:r>
                              <w:r>
                                <w:rPr>
                                  <w:rFonts w:ascii="Verdana"/>
                                  <w:color w:val="231F20"/>
                                  <w:spacing w:val="-5"/>
                                  <w:sz w:val="18"/>
                                </w:rPr>
                                <w:t xml:space="preserve"> </w:t>
                              </w:r>
                              <w:r>
                                <w:rPr>
                                  <w:rFonts w:ascii="Verdana"/>
                                  <w:color w:val="231F20"/>
                                  <w:sz w:val="18"/>
                                </w:rPr>
                                <w:t>choices to make. If you choose</w:t>
                              </w:r>
                              <w:r>
                                <w:rPr>
                                  <w:rFonts w:ascii="Verdana"/>
                                  <w:color w:val="231F20"/>
                                  <w:spacing w:val="-5"/>
                                  <w:sz w:val="18"/>
                                </w:rPr>
                                <w:t xml:space="preserve"> </w:t>
                              </w:r>
                              <w:r>
                                <w:rPr>
                                  <w:rFonts w:ascii="Verdana"/>
                                  <w:color w:val="231F20"/>
                                  <w:sz w:val="18"/>
                                </w:rPr>
                                <w:t>one,</w:t>
                              </w:r>
                            </w:p>
                            <w:p w14:paraId="4363B597">
                              <w:pPr>
                                <w:spacing w:before="0" w:line="237" w:lineRule="auto"/>
                                <w:ind w:left="222" w:right="297" w:firstLine="0"/>
                                <w:jc w:val="left"/>
                                <w:rPr>
                                  <w:rFonts w:ascii="Verdana"/>
                                  <w:sz w:val="18"/>
                                </w:rPr>
                              </w:pPr>
                              <w:r>
                                <w:rPr>
                                  <w:rFonts w:ascii="Verdana"/>
                                  <w:color w:val="231F20"/>
                                  <w:spacing w:val="-4"/>
                                  <w:sz w:val="18"/>
                                </w:rPr>
                                <w:t>you</w:t>
                              </w:r>
                              <w:r>
                                <w:rPr>
                                  <w:rFonts w:ascii="Verdana"/>
                                  <w:color w:val="231F20"/>
                                  <w:spacing w:val="-14"/>
                                  <w:sz w:val="18"/>
                                </w:rPr>
                                <w:t xml:space="preserve"> </w:t>
                              </w:r>
                              <w:r>
                                <w:rPr>
                                  <w:rFonts w:ascii="Verdana"/>
                                  <w:color w:val="231F20"/>
                                  <w:spacing w:val="-4"/>
                                  <w:sz w:val="18"/>
                                </w:rPr>
                                <w:t>might</w:t>
                              </w:r>
                              <w:r>
                                <w:rPr>
                                  <w:rFonts w:ascii="Verdana"/>
                                  <w:color w:val="231F20"/>
                                  <w:spacing w:val="-14"/>
                                  <w:sz w:val="18"/>
                                </w:rPr>
                                <w:t xml:space="preserve"> </w:t>
                              </w:r>
                              <w:r>
                                <w:rPr>
                                  <w:rFonts w:ascii="Verdana"/>
                                  <w:color w:val="231F20"/>
                                  <w:spacing w:val="-4"/>
                                  <w:sz w:val="18"/>
                                </w:rPr>
                                <w:t>get</w:t>
                              </w:r>
                              <w:r>
                                <w:rPr>
                                  <w:rFonts w:ascii="Verdana"/>
                                  <w:color w:val="231F20"/>
                                  <w:spacing w:val="-14"/>
                                  <w:sz w:val="18"/>
                                </w:rPr>
                                <w:t xml:space="preserve"> </w:t>
                              </w:r>
                              <w:r>
                                <w:rPr>
                                  <w:rFonts w:ascii="Verdana"/>
                                  <w:color w:val="231F20"/>
                                  <w:spacing w:val="-4"/>
                                  <w:sz w:val="18"/>
                                </w:rPr>
                                <w:t xml:space="preserve">in </w:t>
                              </w:r>
                              <w:r>
                                <w:rPr>
                                  <w:rFonts w:ascii="Verdana"/>
                                  <w:color w:val="231F20"/>
                                  <w:sz w:val="18"/>
                                </w:rPr>
                                <w:t>trouble for not choosing</w:t>
                              </w:r>
                              <w:r>
                                <w:rPr>
                                  <w:rFonts w:ascii="Verdana"/>
                                  <w:color w:val="231F20"/>
                                  <w:spacing w:val="-5"/>
                                  <w:sz w:val="18"/>
                                </w:rPr>
                                <w:t xml:space="preserve"> </w:t>
                              </w:r>
                              <w:r>
                                <w:rPr>
                                  <w:rFonts w:ascii="Verdana"/>
                                  <w:color w:val="231F20"/>
                                  <w:sz w:val="18"/>
                                </w:rPr>
                                <w:t xml:space="preserve">the </w:t>
                              </w:r>
                              <w:r>
                                <w:rPr>
                                  <w:rFonts w:ascii="Verdana"/>
                                  <w:color w:val="231F20"/>
                                  <w:spacing w:val="-2"/>
                                  <w:sz w:val="18"/>
                                </w:rPr>
                                <w:t>other(s).</w:t>
                              </w:r>
                            </w:p>
                          </w:txbxContent>
                        </wps:txbx>
                        <wps:bodyPr wrap="square" lIns="0" tIns="0" rIns="0" bIns="0" rtlCol="0">
                          <a:noAutofit/>
                        </wps:bodyPr>
                      </wps:wsp>
                    </wpg:wgp>
                  </a:graphicData>
                </a:graphic>
              </wp:anchor>
            </w:drawing>
          </mc:Choice>
          <mc:Fallback>
            <w:pict>
              <v:group id="Group 645" o:spid="_x0000_s1026" o:spt="203" style="position:absolute;left:0pt;margin-left:59.5pt;margin-top:8.95pt;height:132.4pt;width:97pt;mso-position-horizontal-relative:page;mso-wrap-distance-bottom:0pt;mso-wrap-distance-top:0pt;z-index:-251433984;mso-width-relative:page;mso-height-relative:page;" coordsize="1231900,1681480" o:gfxdata="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">
                <o:lock v:ext="edit" aspectratio="f"/>
                <v:shape id="Graphic 646" o:spid="_x0000_s1026" o:spt="100" style="position:absolute;left:0;top:0;height:1681480;width:1231900;" fillcolor="#D9E7F6" filled="t" stroked="f" coordsize="1231900,1681480" o:gfxdata="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9APivQAA&#10;ANwAAAAPAAAAAAAAAAEAIAAAACIAAABkcnMvZG93bnJldi54bWxQSwECFAAUAAAACACHTuJAMy8F&#10;njsAAAA5AAAAEAAAAAAAAAABACAAAAAMAQAAZHJzL3NoYXBleG1sLnhtbFBLBQYAAAAABgAGAFsB&#10;AAC2AwAAAAA=&#10;" path="m1123569,0l107822,0,45487,1684,13477,13477,1684,45487,0,107823,0,1573403,1684,1635811,13477,1667859,45487,1679666,107822,1681352,1123569,1681352,1186051,1679666,1218136,1667859,1229957,1635811,1231645,1573403,1231645,107823,1229957,45487,1218136,13477,1186051,1684,1123569,0xe">
                  <v:fill on="t" focussize="0,0"/>
                  <v:stroke on="f"/>
                  <v:imagedata o:title=""/>
                  <o:lock v:ext="edit" aspectratio="f"/>
                  <v:textbox inset="0mm,0mm,0mm,0mm"/>
                </v:shape>
                <v:shape id="Textbox 647" o:spid="_x0000_s1026" o:spt="202" type="#_x0000_t202" style="position:absolute;left:0;top:0;height:1681480;width:1231900;" filled="f" stroked="f" coordsize="21600,21600" o:gfxdata="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pur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9B5EB6">
                        <w:pPr>
                          <w:spacing w:before="139" w:line="237" w:lineRule="auto"/>
                          <w:ind w:left="222" w:right="207" w:firstLine="0"/>
                          <w:jc w:val="left"/>
                          <w:rPr>
                            <w:rFonts w:ascii="Verdana"/>
                            <w:sz w:val="18"/>
                          </w:rPr>
                        </w:pPr>
                        <w:r>
                          <w:rPr>
                            <w:rFonts w:ascii="Verdana"/>
                            <w:color w:val="231F20"/>
                            <w:spacing w:val="-2"/>
                            <w:sz w:val="18"/>
                          </w:rPr>
                          <w:t>A</w:t>
                        </w:r>
                        <w:r>
                          <w:rPr>
                            <w:rFonts w:ascii="Verdana"/>
                            <w:color w:val="231F20"/>
                            <w:spacing w:val="-14"/>
                            <w:sz w:val="18"/>
                          </w:rPr>
                          <w:t xml:space="preserve"> </w:t>
                        </w:r>
                        <w:r>
                          <w:rPr>
                            <w:rFonts w:ascii="Verdana"/>
                            <w:color w:val="231F20"/>
                            <w:spacing w:val="-2"/>
                            <w:sz w:val="18"/>
                          </w:rPr>
                          <w:t>moral</w:t>
                        </w:r>
                        <w:r>
                          <w:rPr>
                            <w:rFonts w:ascii="Verdana"/>
                            <w:color w:val="231F20"/>
                            <w:spacing w:val="-14"/>
                            <w:sz w:val="18"/>
                          </w:rPr>
                          <w:t xml:space="preserve"> </w:t>
                        </w:r>
                        <w:r>
                          <w:rPr>
                            <w:rFonts w:ascii="Verdana"/>
                            <w:color w:val="231F20"/>
                            <w:spacing w:val="-2"/>
                            <w:sz w:val="18"/>
                          </w:rPr>
                          <w:t xml:space="preserve">dilemma </w:t>
                        </w:r>
                        <w:r>
                          <w:rPr>
                            <w:rFonts w:ascii="Verdana"/>
                            <w:color w:val="231F20"/>
                            <w:sz w:val="18"/>
                          </w:rPr>
                          <w:t>is a situation in which you have two or more difficult</w:t>
                        </w:r>
                        <w:r>
                          <w:rPr>
                            <w:rFonts w:ascii="Verdana"/>
                            <w:color w:val="231F20"/>
                            <w:spacing w:val="-5"/>
                            <w:sz w:val="18"/>
                          </w:rPr>
                          <w:t xml:space="preserve"> </w:t>
                        </w:r>
                        <w:r>
                          <w:rPr>
                            <w:rFonts w:ascii="Verdana"/>
                            <w:color w:val="231F20"/>
                            <w:sz w:val="18"/>
                          </w:rPr>
                          <w:t>choices to make. If you choose</w:t>
                        </w:r>
                        <w:r>
                          <w:rPr>
                            <w:rFonts w:ascii="Verdana"/>
                            <w:color w:val="231F20"/>
                            <w:spacing w:val="-5"/>
                            <w:sz w:val="18"/>
                          </w:rPr>
                          <w:t xml:space="preserve"> </w:t>
                        </w:r>
                        <w:r>
                          <w:rPr>
                            <w:rFonts w:ascii="Verdana"/>
                            <w:color w:val="231F20"/>
                            <w:sz w:val="18"/>
                          </w:rPr>
                          <w:t>one,</w:t>
                        </w:r>
                      </w:p>
                      <w:p w14:paraId="4363B597">
                        <w:pPr>
                          <w:spacing w:before="0" w:line="237" w:lineRule="auto"/>
                          <w:ind w:left="222" w:right="297" w:firstLine="0"/>
                          <w:jc w:val="left"/>
                          <w:rPr>
                            <w:rFonts w:ascii="Verdana"/>
                            <w:sz w:val="18"/>
                          </w:rPr>
                        </w:pPr>
                        <w:r>
                          <w:rPr>
                            <w:rFonts w:ascii="Verdana"/>
                            <w:color w:val="231F20"/>
                            <w:spacing w:val="-4"/>
                            <w:sz w:val="18"/>
                          </w:rPr>
                          <w:t>you</w:t>
                        </w:r>
                        <w:r>
                          <w:rPr>
                            <w:rFonts w:ascii="Verdana"/>
                            <w:color w:val="231F20"/>
                            <w:spacing w:val="-14"/>
                            <w:sz w:val="18"/>
                          </w:rPr>
                          <w:t xml:space="preserve"> </w:t>
                        </w:r>
                        <w:r>
                          <w:rPr>
                            <w:rFonts w:ascii="Verdana"/>
                            <w:color w:val="231F20"/>
                            <w:spacing w:val="-4"/>
                            <w:sz w:val="18"/>
                          </w:rPr>
                          <w:t>might</w:t>
                        </w:r>
                        <w:r>
                          <w:rPr>
                            <w:rFonts w:ascii="Verdana"/>
                            <w:color w:val="231F20"/>
                            <w:spacing w:val="-14"/>
                            <w:sz w:val="18"/>
                          </w:rPr>
                          <w:t xml:space="preserve"> </w:t>
                        </w:r>
                        <w:r>
                          <w:rPr>
                            <w:rFonts w:ascii="Verdana"/>
                            <w:color w:val="231F20"/>
                            <w:spacing w:val="-4"/>
                            <w:sz w:val="18"/>
                          </w:rPr>
                          <w:t>get</w:t>
                        </w:r>
                        <w:r>
                          <w:rPr>
                            <w:rFonts w:ascii="Verdana"/>
                            <w:color w:val="231F20"/>
                            <w:spacing w:val="-14"/>
                            <w:sz w:val="18"/>
                          </w:rPr>
                          <w:t xml:space="preserve"> </w:t>
                        </w:r>
                        <w:r>
                          <w:rPr>
                            <w:rFonts w:ascii="Verdana"/>
                            <w:color w:val="231F20"/>
                            <w:spacing w:val="-4"/>
                            <w:sz w:val="18"/>
                          </w:rPr>
                          <w:t xml:space="preserve">in </w:t>
                        </w:r>
                        <w:r>
                          <w:rPr>
                            <w:rFonts w:ascii="Verdana"/>
                            <w:color w:val="231F20"/>
                            <w:sz w:val="18"/>
                          </w:rPr>
                          <w:t>trouble for not choosing</w:t>
                        </w:r>
                        <w:r>
                          <w:rPr>
                            <w:rFonts w:ascii="Verdana"/>
                            <w:color w:val="231F20"/>
                            <w:spacing w:val="-5"/>
                            <w:sz w:val="18"/>
                          </w:rPr>
                          <w:t xml:space="preserve"> </w:t>
                        </w:r>
                        <w:r>
                          <w:rPr>
                            <w:rFonts w:ascii="Verdana"/>
                            <w:color w:val="231F20"/>
                            <w:sz w:val="18"/>
                          </w:rPr>
                          <w:t xml:space="preserve">the </w:t>
                        </w:r>
                        <w:r>
                          <w:rPr>
                            <w:rFonts w:ascii="Verdana"/>
                            <w:color w:val="231F20"/>
                            <w:spacing w:val="-2"/>
                            <w:sz w:val="18"/>
                          </w:rPr>
                          <w:t>other(s).</w:t>
                        </w:r>
                      </w:p>
                    </w:txbxContent>
                  </v:textbox>
                </v:shape>
                <w10:wrap type="topAndBottom"/>
              </v:group>
            </w:pict>
          </mc:Fallback>
        </mc:AlternateContent>
      </w:r>
    </w:p>
    <w:p w14:paraId="6527F237">
      <w:pPr>
        <w:pStyle w:val="11"/>
        <w:rPr>
          <w:rFonts w:ascii="Tahoma"/>
          <w:sz w:val="20"/>
        </w:rPr>
      </w:pPr>
    </w:p>
    <w:p w14:paraId="4FB72EF3">
      <w:pPr>
        <w:pStyle w:val="11"/>
        <w:spacing w:before="8"/>
        <w:rPr>
          <w:rFonts w:ascii="Tahoma"/>
          <w:sz w:val="19"/>
        </w:rPr>
      </w:pPr>
    </w:p>
    <w:p w14:paraId="3648407C">
      <w:pPr>
        <w:pStyle w:val="15"/>
        <w:numPr>
          <w:ilvl w:val="1"/>
          <w:numId w:val="13"/>
        </w:numPr>
        <w:tabs>
          <w:tab w:val="left" w:pos="1889"/>
        </w:tabs>
        <w:spacing w:before="108" w:after="0" w:line="240" w:lineRule="auto"/>
        <w:ind w:left="1889" w:right="0" w:hanging="305"/>
        <w:jc w:val="left"/>
        <w:rPr>
          <w:sz w:val="22"/>
        </w:rPr>
      </w:pPr>
      <w:r>
        <w:rPr>
          <w:color w:val="231F20"/>
          <w:spacing w:val="-2"/>
          <w:sz w:val="22"/>
        </w:rPr>
        <w:t>What</w:t>
      </w:r>
      <w:r>
        <w:rPr>
          <w:color w:val="231F20"/>
          <w:spacing w:val="-9"/>
          <w:sz w:val="22"/>
        </w:rPr>
        <w:t xml:space="preserve"> </w:t>
      </w:r>
      <w:r>
        <w:rPr>
          <w:color w:val="231F20"/>
          <w:spacing w:val="-2"/>
          <w:sz w:val="22"/>
        </w:rPr>
        <w:t>moral</w:t>
      </w:r>
      <w:r>
        <w:rPr>
          <w:color w:val="231F20"/>
          <w:spacing w:val="-8"/>
          <w:sz w:val="22"/>
        </w:rPr>
        <w:t xml:space="preserve"> </w:t>
      </w:r>
      <w:r>
        <w:rPr>
          <w:color w:val="231F20"/>
          <w:spacing w:val="-2"/>
          <w:sz w:val="22"/>
        </w:rPr>
        <w:t>dilemma</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boy</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picture</w:t>
      </w:r>
      <w:r>
        <w:rPr>
          <w:color w:val="231F20"/>
          <w:spacing w:val="-8"/>
          <w:sz w:val="22"/>
        </w:rPr>
        <w:t xml:space="preserve"> </w:t>
      </w:r>
      <w:r>
        <w:rPr>
          <w:color w:val="231F20"/>
          <w:spacing w:val="-2"/>
          <w:sz w:val="22"/>
        </w:rPr>
        <w:t>facing?</w:t>
      </w:r>
    </w:p>
    <w:p w14:paraId="2E26E77E">
      <w:pPr>
        <w:pStyle w:val="15"/>
        <w:numPr>
          <w:ilvl w:val="1"/>
          <w:numId w:val="13"/>
        </w:numPr>
        <w:tabs>
          <w:tab w:val="left" w:pos="1889"/>
        </w:tabs>
        <w:spacing w:before="100" w:after="0" w:line="240" w:lineRule="auto"/>
        <w:ind w:left="1889" w:right="0" w:hanging="305"/>
        <w:jc w:val="left"/>
        <w:rPr>
          <w:sz w:val="22"/>
        </w:rPr>
      </w:pPr>
      <w:r>
        <w:rPr>
          <w:color w:val="231F20"/>
          <w:spacing w:val="-2"/>
          <w:sz w:val="22"/>
        </w:rPr>
        <w:t>Have</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ever</w:t>
      </w:r>
      <w:r>
        <w:rPr>
          <w:color w:val="231F20"/>
          <w:spacing w:val="-10"/>
          <w:sz w:val="22"/>
        </w:rPr>
        <w:t xml:space="preserve"> </w:t>
      </w:r>
      <w:r>
        <w:rPr>
          <w:color w:val="231F20"/>
          <w:spacing w:val="-2"/>
          <w:sz w:val="22"/>
        </w:rPr>
        <w:t>faced</w:t>
      </w:r>
      <w:r>
        <w:rPr>
          <w:color w:val="231F20"/>
          <w:spacing w:val="-11"/>
          <w:sz w:val="22"/>
        </w:rPr>
        <w:t xml:space="preserve"> </w:t>
      </w:r>
      <w:r>
        <w:rPr>
          <w:color w:val="231F20"/>
          <w:spacing w:val="-2"/>
          <w:sz w:val="22"/>
        </w:rPr>
        <w:t>a</w:t>
      </w:r>
      <w:r>
        <w:rPr>
          <w:color w:val="231F20"/>
          <w:spacing w:val="-10"/>
          <w:sz w:val="22"/>
        </w:rPr>
        <w:t xml:space="preserve"> </w:t>
      </w:r>
      <w:r>
        <w:rPr>
          <w:color w:val="231F20"/>
          <w:spacing w:val="-2"/>
          <w:sz w:val="22"/>
        </w:rPr>
        <w:t>moral</w:t>
      </w:r>
      <w:r>
        <w:rPr>
          <w:color w:val="231F20"/>
          <w:spacing w:val="-11"/>
          <w:sz w:val="22"/>
        </w:rPr>
        <w:t xml:space="preserve"> </w:t>
      </w:r>
      <w:r>
        <w:rPr>
          <w:color w:val="231F20"/>
          <w:spacing w:val="-2"/>
          <w:sz w:val="22"/>
        </w:rPr>
        <w:t>dilemma</w:t>
      </w:r>
      <w:r>
        <w:rPr>
          <w:color w:val="231F20"/>
          <w:spacing w:val="-10"/>
          <w:sz w:val="22"/>
        </w:rPr>
        <w:t xml:space="preserve"> </w:t>
      </w:r>
      <w:r>
        <w:rPr>
          <w:color w:val="231F20"/>
          <w:spacing w:val="-2"/>
          <w:sz w:val="22"/>
        </w:rPr>
        <w:t>or</w:t>
      </w:r>
      <w:r>
        <w:rPr>
          <w:color w:val="231F20"/>
          <w:spacing w:val="-11"/>
          <w:sz w:val="22"/>
        </w:rPr>
        <w:t xml:space="preserve"> </w:t>
      </w:r>
      <w:r>
        <w:rPr>
          <w:color w:val="231F20"/>
          <w:spacing w:val="-2"/>
          <w:sz w:val="22"/>
        </w:rPr>
        <w:t>heard</w:t>
      </w:r>
      <w:r>
        <w:rPr>
          <w:color w:val="231F20"/>
          <w:spacing w:val="-10"/>
          <w:sz w:val="22"/>
        </w:rPr>
        <w:t xml:space="preserve"> </w:t>
      </w:r>
      <w:r>
        <w:rPr>
          <w:color w:val="231F20"/>
          <w:spacing w:val="-2"/>
          <w:sz w:val="22"/>
        </w:rPr>
        <w:t>of</w:t>
      </w:r>
      <w:r>
        <w:rPr>
          <w:color w:val="231F20"/>
          <w:spacing w:val="-11"/>
          <w:sz w:val="22"/>
        </w:rPr>
        <w:t xml:space="preserve"> </w:t>
      </w:r>
      <w:r>
        <w:rPr>
          <w:color w:val="231F20"/>
          <w:spacing w:val="-2"/>
          <w:sz w:val="22"/>
        </w:rPr>
        <w:t>someone</w:t>
      </w:r>
      <w:r>
        <w:rPr>
          <w:color w:val="231F20"/>
          <w:spacing w:val="-10"/>
          <w:sz w:val="22"/>
        </w:rPr>
        <w:t xml:space="preserve"> </w:t>
      </w:r>
      <w:r>
        <w:rPr>
          <w:color w:val="231F20"/>
          <w:spacing w:val="-2"/>
          <w:sz w:val="22"/>
        </w:rPr>
        <w:t>who</w:t>
      </w:r>
      <w:r>
        <w:rPr>
          <w:color w:val="231F20"/>
          <w:spacing w:val="-11"/>
          <w:sz w:val="22"/>
        </w:rPr>
        <w:t xml:space="preserve"> </w:t>
      </w:r>
      <w:r>
        <w:rPr>
          <w:color w:val="231F20"/>
          <w:spacing w:val="-2"/>
          <w:sz w:val="22"/>
        </w:rPr>
        <w:t>did?</w:t>
      </w:r>
      <w:r>
        <w:rPr>
          <w:color w:val="231F20"/>
          <w:spacing w:val="-10"/>
          <w:sz w:val="22"/>
        </w:rPr>
        <w:t xml:space="preserve"> </w:t>
      </w:r>
      <w:r>
        <w:rPr>
          <w:color w:val="231F20"/>
          <w:spacing w:val="-2"/>
          <w:sz w:val="22"/>
        </w:rPr>
        <w:t>Describe</w:t>
      </w:r>
      <w:r>
        <w:rPr>
          <w:color w:val="231F20"/>
          <w:spacing w:val="-11"/>
          <w:sz w:val="22"/>
        </w:rPr>
        <w:t xml:space="preserve"> </w:t>
      </w:r>
      <w:r>
        <w:rPr>
          <w:color w:val="231F20"/>
          <w:spacing w:val="-5"/>
          <w:sz w:val="22"/>
        </w:rPr>
        <w:t>it.</w:t>
      </w:r>
    </w:p>
    <w:p w14:paraId="58430DB7">
      <w:pPr>
        <w:pStyle w:val="11"/>
        <w:spacing w:before="5"/>
        <w:rPr>
          <w:sz w:val="26"/>
        </w:rPr>
      </w:pPr>
    </w:p>
    <w:p w14:paraId="0CE658C6">
      <w:pPr>
        <w:spacing w:before="0" w:line="208" w:lineRule="auto"/>
        <w:ind w:left="1587" w:right="1294" w:hanging="915"/>
        <w:jc w:val="left"/>
        <w:rPr>
          <w:rFonts w:ascii="Tahoma"/>
          <w:sz w:val="26"/>
        </w:rPr>
      </w:pPr>
      <w:r>
        <w:rPr>
          <w:rFonts w:ascii="Times New Roman"/>
          <w:spacing w:val="70"/>
          <w:w w:val="105"/>
          <w:sz w:val="20"/>
        </w:rPr>
        <w:t xml:space="preserve">    </w:t>
      </w:r>
      <w:r>
        <w:rPr>
          <w:rFonts w:ascii="Tahoma"/>
          <w:color w:val="25704A"/>
          <w:w w:val="105"/>
          <w:sz w:val="26"/>
        </w:rPr>
        <w:t>Listen</w:t>
      </w:r>
      <w:r>
        <w:rPr>
          <w:rFonts w:ascii="Tahoma"/>
          <w:color w:val="25704A"/>
          <w:spacing w:val="-23"/>
          <w:w w:val="105"/>
          <w:sz w:val="26"/>
        </w:rPr>
        <w:t xml:space="preserve"> </w:t>
      </w:r>
      <w:r>
        <w:rPr>
          <w:rFonts w:ascii="Tahoma"/>
          <w:color w:val="25704A"/>
          <w:w w:val="105"/>
          <w:sz w:val="26"/>
        </w:rPr>
        <w:t>to</w:t>
      </w:r>
      <w:r>
        <w:rPr>
          <w:rFonts w:ascii="Tahoma"/>
          <w:color w:val="25704A"/>
          <w:spacing w:val="-23"/>
          <w:w w:val="105"/>
          <w:sz w:val="26"/>
        </w:rPr>
        <w:t xml:space="preserve"> </w:t>
      </w:r>
      <w:r>
        <w:rPr>
          <w:rFonts w:ascii="Tahoma"/>
          <w:color w:val="25704A"/>
          <w:w w:val="105"/>
          <w:sz w:val="26"/>
        </w:rPr>
        <w:t>the</w:t>
      </w:r>
      <w:r>
        <w:rPr>
          <w:rFonts w:ascii="Tahoma"/>
          <w:color w:val="25704A"/>
          <w:spacing w:val="-23"/>
          <w:w w:val="105"/>
          <w:sz w:val="26"/>
        </w:rPr>
        <w:t xml:space="preserve"> </w:t>
      </w:r>
      <w:r>
        <w:rPr>
          <w:rFonts w:ascii="Tahoma"/>
          <w:color w:val="25704A"/>
          <w:w w:val="105"/>
          <w:sz w:val="26"/>
        </w:rPr>
        <w:t>conversation</w:t>
      </w:r>
      <w:r>
        <w:rPr>
          <w:rFonts w:ascii="Tahoma"/>
          <w:color w:val="25704A"/>
          <w:spacing w:val="-24"/>
          <w:w w:val="105"/>
          <w:sz w:val="26"/>
        </w:rPr>
        <w:t xml:space="preserve"> </w:t>
      </w:r>
      <w:r>
        <w:rPr>
          <w:rFonts w:ascii="Tahoma"/>
          <w:color w:val="25704A"/>
          <w:w w:val="105"/>
          <w:sz w:val="26"/>
        </w:rPr>
        <w:t>and</w:t>
      </w:r>
      <w:r>
        <w:rPr>
          <w:rFonts w:ascii="Tahoma"/>
          <w:color w:val="25704A"/>
          <w:spacing w:val="-23"/>
          <w:w w:val="105"/>
          <w:sz w:val="26"/>
        </w:rPr>
        <w:t xml:space="preserve"> </w:t>
      </w:r>
      <w:r>
        <w:rPr>
          <w:rFonts w:ascii="Tahoma"/>
          <w:color w:val="25704A"/>
          <w:w w:val="105"/>
          <w:sz w:val="26"/>
        </w:rPr>
        <w:t>complete</w:t>
      </w:r>
      <w:r>
        <w:rPr>
          <w:rFonts w:ascii="Tahoma"/>
          <w:color w:val="25704A"/>
          <w:spacing w:val="-23"/>
          <w:w w:val="105"/>
          <w:sz w:val="26"/>
        </w:rPr>
        <w:t xml:space="preserve"> </w:t>
      </w:r>
      <w:r>
        <w:rPr>
          <w:rFonts w:ascii="Tahoma"/>
          <w:color w:val="25704A"/>
          <w:w w:val="105"/>
          <w:sz w:val="26"/>
        </w:rPr>
        <w:t>the</w:t>
      </w:r>
      <w:r>
        <w:rPr>
          <w:rFonts w:ascii="Tahoma"/>
          <w:color w:val="25704A"/>
          <w:spacing w:val="-23"/>
          <w:w w:val="105"/>
          <w:sz w:val="26"/>
        </w:rPr>
        <w:t xml:space="preserve"> </w:t>
      </w:r>
      <w:r>
        <w:rPr>
          <w:rFonts w:ascii="Tahoma"/>
          <w:color w:val="25704A"/>
          <w:w w:val="105"/>
          <w:sz w:val="26"/>
        </w:rPr>
        <w:t>table</w:t>
      </w:r>
      <w:r>
        <w:rPr>
          <w:rFonts w:ascii="Tahoma"/>
          <w:color w:val="25704A"/>
          <w:spacing w:val="-23"/>
          <w:w w:val="105"/>
          <w:sz w:val="26"/>
        </w:rPr>
        <w:t xml:space="preserve"> </w:t>
      </w:r>
      <w:r>
        <w:rPr>
          <w:rFonts w:ascii="Tahoma"/>
          <w:color w:val="25704A"/>
          <w:w w:val="105"/>
          <w:sz w:val="26"/>
        </w:rPr>
        <w:t>to</w:t>
      </w:r>
      <w:r>
        <w:rPr>
          <w:rFonts w:ascii="Tahoma"/>
          <w:color w:val="25704A"/>
          <w:spacing w:val="-23"/>
          <w:w w:val="105"/>
          <w:sz w:val="26"/>
        </w:rPr>
        <w:t xml:space="preserve"> </w:t>
      </w:r>
      <w:r>
        <w:rPr>
          <w:rFonts w:ascii="Tahoma"/>
          <w:color w:val="25704A"/>
          <w:w w:val="105"/>
          <w:sz w:val="26"/>
        </w:rPr>
        <w:t>describe</w:t>
      </w:r>
      <w:r>
        <w:rPr>
          <w:rFonts w:ascii="Tahoma"/>
          <w:color w:val="25704A"/>
          <w:spacing w:val="-23"/>
          <w:w w:val="105"/>
          <w:sz w:val="26"/>
        </w:rPr>
        <w:t xml:space="preserve"> </w:t>
      </w:r>
      <w:r>
        <w:rPr>
          <w:rFonts w:ascii="Tahoma"/>
          <w:color w:val="25704A"/>
          <w:w w:val="105"/>
          <w:sz w:val="26"/>
        </w:rPr>
        <w:t>the</w:t>
      </w:r>
      <w:r>
        <w:rPr>
          <w:rFonts w:ascii="Tahoma"/>
          <w:color w:val="25704A"/>
          <w:spacing w:val="-23"/>
          <w:w w:val="105"/>
          <w:sz w:val="26"/>
        </w:rPr>
        <w:t xml:space="preserve"> </w:t>
      </w:r>
      <w:r>
        <w:rPr>
          <w:rFonts w:ascii="Tahoma"/>
          <w:color w:val="25704A"/>
          <w:w w:val="105"/>
          <w:sz w:val="26"/>
        </w:rPr>
        <w:t>moral dilemma that Jane is talking about.</w:t>
      </w:r>
    </w:p>
    <w:p w14:paraId="2DB143E6">
      <w:pPr>
        <w:pStyle w:val="11"/>
        <w:spacing w:before="2" w:after="1"/>
        <w:rPr>
          <w:rFonts w:ascii="Tahoma"/>
          <w:sz w:val="19"/>
        </w:rPr>
      </w:pPr>
    </w:p>
    <w:tbl>
      <w:tblPr>
        <w:tblStyle w:val="12"/>
        <w:tblW w:w="0" w:type="auto"/>
        <w:tblInd w:w="1478"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514"/>
        <w:gridCol w:w="3583"/>
        <w:gridCol w:w="443"/>
        <w:gridCol w:w="3646"/>
      </w:tblGrid>
      <w:tr w14:paraId="39BC4315">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151" w:hRule="atLeast"/>
        </w:trPr>
        <w:tc>
          <w:tcPr>
            <w:tcW w:w="1514" w:type="dxa"/>
            <w:tcBorders>
              <w:top w:val="nil"/>
              <w:left w:val="nil"/>
            </w:tcBorders>
          </w:tcPr>
          <w:p w14:paraId="2CBA31D4">
            <w:pPr>
              <w:pStyle w:val="16"/>
              <w:rPr>
                <w:rFonts w:ascii="Tahoma"/>
                <w:sz w:val="26"/>
              </w:rPr>
            </w:pPr>
          </w:p>
          <w:p w14:paraId="157D9091">
            <w:pPr>
              <w:pStyle w:val="16"/>
              <w:spacing w:before="172"/>
              <w:ind w:left="368"/>
              <w:rPr>
                <w:rFonts w:ascii="Tahoma"/>
                <w:sz w:val="22"/>
              </w:rPr>
            </w:pPr>
            <w:r>
              <mc:AlternateContent>
                <mc:Choice Requires="wpg">
                  <w:drawing>
                    <wp:anchor distT="0" distB="0" distL="0" distR="0" simplePos="0" relativeHeight="251850752" behindDoc="1" locked="0" layoutInCell="1" allowOverlap="1">
                      <wp:simplePos x="0" y="0"/>
                      <wp:positionH relativeFrom="column">
                        <wp:posOffset>64770</wp:posOffset>
                      </wp:positionH>
                      <wp:positionV relativeFrom="paragraph">
                        <wp:posOffset>-180975</wp:posOffset>
                      </wp:positionV>
                      <wp:extent cx="5688965" cy="2058035"/>
                      <wp:effectExtent l="0" t="0" r="0" b="0"/>
                      <wp:wrapNone/>
                      <wp:docPr id="652" name="Group 652"/>
                      <wp:cNvGraphicFramePr/>
                      <a:graphic xmlns:a="http://schemas.openxmlformats.org/drawingml/2006/main">
                        <a:graphicData uri="http://schemas.microsoft.com/office/word/2010/wordprocessingGroup">
                          <wpg:wgp>
                            <wpg:cNvGrpSpPr/>
                            <wpg:grpSpPr>
                              <a:xfrm>
                                <a:off x="0" y="0"/>
                                <a:ext cx="5688965" cy="2058035"/>
                                <a:chOff x="0" y="0"/>
                                <a:chExt cx="5688965" cy="2058035"/>
                              </a:xfrm>
                            </wpg:grpSpPr>
                            <wps:wsp>
                              <wps:cNvPr id="653" name="Graphic 653"/>
                              <wps:cNvSpPr/>
                              <wps:spPr>
                                <a:xfrm>
                                  <a:off x="0" y="0"/>
                                  <a:ext cx="5688965" cy="2058035"/>
                                </a:xfrm>
                                <a:custGeom>
                                  <a:avLst/>
                                  <a:gdLst/>
                                  <a:ahLst/>
                                  <a:cxnLst/>
                                  <a:rect l="l" t="t" r="r" b="b"/>
                                  <a:pathLst>
                                    <a:path w="5688965" h="2058035">
                                      <a:moveTo>
                                        <a:pt x="5580380" y="0"/>
                                      </a:moveTo>
                                      <a:lnTo>
                                        <a:pt x="107822" y="0"/>
                                      </a:lnTo>
                                      <a:lnTo>
                                        <a:pt x="45487" y="1684"/>
                                      </a:lnTo>
                                      <a:lnTo>
                                        <a:pt x="13477" y="13477"/>
                                      </a:lnTo>
                                      <a:lnTo>
                                        <a:pt x="1684" y="45487"/>
                                      </a:lnTo>
                                      <a:lnTo>
                                        <a:pt x="0" y="107823"/>
                                      </a:lnTo>
                                      <a:lnTo>
                                        <a:pt x="0" y="1949577"/>
                                      </a:lnTo>
                                      <a:lnTo>
                                        <a:pt x="1684" y="2012059"/>
                                      </a:lnTo>
                                      <a:lnTo>
                                        <a:pt x="13477" y="2044144"/>
                                      </a:lnTo>
                                      <a:lnTo>
                                        <a:pt x="45487" y="2055965"/>
                                      </a:lnTo>
                                      <a:lnTo>
                                        <a:pt x="107822" y="2057654"/>
                                      </a:lnTo>
                                      <a:lnTo>
                                        <a:pt x="5580380" y="2057654"/>
                                      </a:lnTo>
                                      <a:lnTo>
                                        <a:pt x="5642862" y="2055965"/>
                                      </a:lnTo>
                                      <a:lnTo>
                                        <a:pt x="5674947" y="2044144"/>
                                      </a:lnTo>
                                      <a:lnTo>
                                        <a:pt x="5686768" y="2012059"/>
                                      </a:lnTo>
                                      <a:lnTo>
                                        <a:pt x="5688457" y="1949577"/>
                                      </a:lnTo>
                                      <a:lnTo>
                                        <a:pt x="5688457" y="107823"/>
                                      </a:lnTo>
                                      <a:lnTo>
                                        <a:pt x="5686768" y="45487"/>
                                      </a:lnTo>
                                      <a:lnTo>
                                        <a:pt x="5674947" y="13477"/>
                                      </a:lnTo>
                                      <a:lnTo>
                                        <a:pt x="5642862" y="1684"/>
                                      </a:lnTo>
                                      <a:lnTo>
                                        <a:pt x="5580380" y="0"/>
                                      </a:lnTo>
                                      <a:close/>
                                    </a:path>
                                  </a:pathLst>
                                </a:custGeom>
                                <a:solidFill>
                                  <a:srgbClr val="D4EBD9"/>
                                </a:solidFill>
                              </wps:spPr>
                              <wps:bodyPr wrap="square" lIns="0" tIns="0" rIns="0" bIns="0" rtlCol="0">
                                <a:noAutofit/>
                              </wps:bodyPr>
                            </wps:wsp>
                          </wpg:wgp>
                        </a:graphicData>
                      </a:graphic>
                    </wp:anchor>
                  </w:drawing>
                </mc:Choice>
                <mc:Fallback>
                  <w:pict>
                    <v:group id="Group 652" o:spid="_x0000_s1026" o:spt="203" style="position:absolute;left:0pt;margin-left:5.1pt;margin-top:-14.25pt;height:162.05pt;width:447.95pt;z-index:-251465728;mso-width-relative:page;mso-height-relative:page;" coordsize="5688965,2058035" o:gfxdata="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EqL&#10;+lzaAAAACgEAAA8AAAAAAAAAAQAgAAAAIgAAAGRycy9kb3ducmV2LnhtbFBLAQIUABQAAAAIAIdO&#10;4kAvuUGXBQMAAAAJAAAOAAAAAAAAAAEAIAAAACkBAABkcnMvZTJvRG9jLnhtbFBLBQYAAAAABgAG&#10;AFkBAACgBgAAAAA=&#10;">
                      <o:lock v:ext="edit" aspectratio="f"/>
                      <v:shape id="Graphic 653" o:spid="_x0000_s1026" o:spt="100" style="position:absolute;left:0;top:0;height:2058035;width:5688965;" fillcolor="#D4EBD9" filled="t" stroked="f" coordsize="5688965,2058035" o:gfxdata="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srzz&#10;wAAAANwAAAAPAAAAAAAAAAEAIAAAACIAAABkcnMvZG93bnJldi54bWxQSwECFAAUAAAACACHTuJA&#10;My8FnjsAAAA5AAAAEAAAAAAAAAABACAAAAAPAQAAZHJzL3NoYXBleG1sLnhtbFBLBQYAAAAABgAG&#10;AFsBAAC5AwAAAAA=&#10;" path="m5580380,0l107822,0,45487,1684,13477,13477,1684,45487,0,107823,0,1949577,1684,2012059,13477,2044144,45487,2055965,107822,2057654,5580380,2057654,5642862,2055965,5674947,2044144,5686768,2012059,5688457,1949577,5688457,107823,5686768,45487,5674947,13477,5642862,1684,5580380,0xe">
                        <v:fill on="t" focussize="0,0"/>
                        <v:stroke on="f"/>
                        <v:imagedata o:title=""/>
                        <o:lock v:ext="edit" aspectratio="f"/>
                        <v:textbox inset="0mm,0mm,0mm,0mm"/>
                      </v:shape>
                    </v:group>
                  </w:pict>
                </mc:Fallback>
              </mc:AlternateContent>
            </w:r>
            <w:r>
              <w:rPr>
                <w:rFonts w:ascii="Tahoma"/>
                <w:color w:val="25704A"/>
                <w:spacing w:val="-2"/>
                <w:w w:val="105"/>
                <w:sz w:val="22"/>
              </w:rPr>
              <w:t>Situation</w:t>
            </w:r>
          </w:p>
        </w:tc>
        <w:tc>
          <w:tcPr>
            <w:tcW w:w="7672" w:type="dxa"/>
            <w:gridSpan w:val="3"/>
            <w:tcBorders>
              <w:top w:val="nil"/>
              <w:right w:val="nil"/>
            </w:tcBorders>
          </w:tcPr>
          <w:p w14:paraId="1DA8ED71">
            <w:pPr>
              <w:pStyle w:val="16"/>
              <w:spacing w:before="1"/>
              <w:rPr>
                <w:rFonts w:ascii="Tahoma"/>
                <w:sz w:val="28"/>
              </w:rPr>
            </w:pPr>
          </w:p>
          <w:p w14:paraId="492EA1C3">
            <w:pPr>
              <w:pStyle w:val="16"/>
              <w:tabs>
                <w:tab w:val="left" w:pos="6712"/>
              </w:tabs>
              <w:spacing w:before="1" w:line="304" w:lineRule="auto"/>
              <w:ind w:left="231" w:right="677" w:hanging="1"/>
              <w:rPr>
                <w:sz w:val="22"/>
              </w:rPr>
            </w:pPr>
            <w:r>
              <w:rPr>
                <w:color w:val="231F20"/>
                <w:sz w:val="22"/>
              </w:rPr>
              <w:t xml:space="preserve">The girl is taking the entrance examination for </w:t>
            </w:r>
            <w:r>
              <w:rPr>
                <w:color w:val="231F20"/>
                <w:sz w:val="22"/>
                <w:u w:val="single" w:color="231F20"/>
              </w:rPr>
              <w:tab/>
            </w:r>
            <w:r>
              <w:rPr>
                <w:color w:val="231F20"/>
                <w:spacing w:val="-2"/>
                <w:sz w:val="22"/>
              </w:rPr>
              <w:t xml:space="preserve"> </w:t>
            </w:r>
            <w:r>
              <w:rPr>
                <w:color w:val="231F20"/>
                <w:sz w:val="22"/>
              </w:rPr>
              <w:t>in Beijing.</w:t>
            </w:r>
            <w:r>
              <w:rPr>
                <w:color w:val="231F20"/>
                <w:spacing w:val="-1"/>
                <w:sz w:val="22"/>
              </w:rPr>
              <w:t xml:space="preserve"> </w:t>
            </w:r>
            <w:r>
              <w:rPr>
                <w:color w:val="231F20"/>
                <w:sz w:val="22"/>
              </w:rPr>
              <w:t>During</w:t>
            </w:r>
            <w:r>
              <w:rPr>
                <w:color w:val="231F20"/>
                <w:spacing w:val="-1"/>
                <w:sz w:val="22"/>
              </w:rPr>
              <w:t xml:space="preserve"> </w:t>
            </w:r>
            <w:r>
              <w:rPr>
                <w:color w:val="231F20"/>
                <w:sz w:val="22"/>
              </w:rPr>
              <w:t>the</w:t>
            </w:r>
            <w:r>
              <w:rPr>
                <w:color w:val="231F20"/>
                <w:spacing w:val="-1"/>
                <w:sz w:val="22"/>
              </w:rPr>
              <w:t xml:space="preserve"> </w:t>
            </w:r>
            <w:r>
              <w:rPr>
                <w:color w:val="231F20"/>
                <w:sz w:val="22"/>
              </w:rPr>
              <w:t>exam,</w:t>
            </w:r>
            <w:r>
              <w:rPr>
                <w:color w:val="231F20"/>
                <w:spacing w:val="-1"/>
                <w:sz w:val="22"/>
              </w:rPr>
              <w:t xml:space="preserve"> </w:t>
            </w:r>
            <w:r>
              <w:rPr>
                <w:color w:val="231F20"/>
                <w:sz w:val="22"/>
              </w:rPr>
              <w:t>the</w:t>
            </w:r>
            <w:r>
              <w:rPr>
                <w:color w:val="231F20"/>
                <w:spacing w:val="-1"/>
                <w:sz w:val="22"/>
              </w:rPr>
              <w:t xml:space="preserve"> </w:t>
            </w:r>
            <w:r>
              <w:rPr>
                <w:color w:val="231F20"/>
                <w:sz w:val="22"/>
              </w:rPr>
              <w:t>student</w:t>
            </w:r>
            <w:r>
              <w:rPr>
                <w:color w:val="231F20"/>
                <w:spacing w:val="-1"/>
                <w:sz w:val="22"/>
              </w:rPr>
              <w:t xml:space="preserve"> </w:t>
            </w:r>
            <w:r>
              <w:rPr>
                <w:color w:val="231F20"/>
                <w:sz w:val="22"/>
              </w:rPr>
              <w:t>next</w:t>
            </w:r>
            <w:r>
              <w:rPr>
                <w:color w:val="231F20"/>
                <w:spacing w:val="-1"/>
                <w:sz w:val="22"/>
              </w:rPr>
              <w:t xml:space="preserve"> </w:t>
            </w:r>
            <w:r>
              <w:rPr>
                <w:color w:val="231F20"/>
                <w:sz w:val="22"/>
              </w:rPr>
              <w:t>to</w:t>
            </w:r>
            <w:r>
              <w:rPr>
                <w:color w:val="231F20"/>
                <w:spacing w:val="-1"/>
                <w:sz w:val="22"/>
              </w:rPr>
              <w:t xml:space="preserve"> </w:t>
            </w:r>
            <w:r>
              <w:rPr>
                <w:color w:val="231F20"/>
                <w:sz w:val="22"/>
              </w:rPr>
              <w:t>her</w:t>
            </w:r>
            <w:r>
              <w:rPr>
                <w:color w:val="231F20"/>
                <w:spacing w:val="-1"/>
                <w:sz w:val="22"/>
              </w:rPr>
              <w:t xml:space="preserve"> </w:t>
            </w:r>
            <w:r>
              <w:rPr>
                <w:color w:val="231F20"/>
                <w:sz w:val="22"/>
              </w:rPr>
              <w:t>fainted.</w:t>
            </w:r>
          </w:p>
        </w:tc>
      </w:tr>
      <w:tr w14:paraId="60706BD7">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041" w:hRule="atLeast"/>
        </w:trPr>
        <w:tc>
          <w:tcPr>
            <w:tcW w:w="1514" w:type="dxa"/>
            <w:tcBorders>
              <w:left w:val="nil"/>
            </w:tcBorders>
          </w:tcPr>
          <w:p w14:paraId="7240A5D3">
            <w:pPr>
              <w:pStyle w:val="16"/>
              <w:spacing w:before="3"/>
              <w:rPr>
                <w:rFonts w:ascii="Tahoma"/>
                <w:sz w:val="23"/>
              </w:rPr>
            </w:pPr>
          </w:p>
          <w:p w14:paraId="0145F156">
            <w:pPr>
              <w:pStyle w:val="16"/>
              <w:spacing w:line="216" w:lineRule="auto"/>
              <w:ind w:left="368"/>
              <w:rPr>
                <w:rFonts w:ascii="Tahoma" w:hAnsi="Tahoma"/>
                <w:sz w:val="22"/>
              </w:rPr>
            </w:pPr>
            <w:r>
              <w:rPr>
                <w:rFonts w:ascii="Tahoma" w:hAnsi="Tahoma"/>
                <w:color w:val="25704A"/>
                <w:spacing w:val="-4"/>
                <w:w w:val="105"/>
                <w:sz w:val="22"/>
              </w:rPr>
              <w:t>The</w:t>
            </w:r>
            <w:r>
              <w:rPr>
                <w:rFonts w:ascii="Tahoma" w:hAnsi="Tahoma"/>
                <w:color w:val="25704A"/>
                <w:spacing w:val="-24"/>
                <w:w w:val="105"/>
                <w:sz w:val="22"/>
              </w:rPr>
              <w:t xml:space="preserve"> </w:t>
            </w:r>
            <w:r>
              <w:rPr>
                <w:rFonts w:ascii="Tahoma" w:hAnsi="Tahoma"/>
                <w:color w:val="25704A"/>
                <w:spacing w:val="-4"/>
                <w:w w:val="105"/>
                <w:sz w:val="22"/>
              </w:rPr>
              <w:t xml:space="preserve">girl’s </w:t>
            </w:r>
            <w:r>
              <w:rPr>
                <w:rFonts w:ascii="Tahoma" w:hAnsi="Tahoma"/>
                <w:color w:val="25704A"/>
                <w:spacing w:val="-2"/>
                <w:w w:val="105"/>
                <w:sz w:val="22"/>
              </w:rPr>
              <w:t>choices</w:t>
            </w:r>
          </w:p>
        </w:tc>
        <w:tc>
          <w:tcPr>
            <w:tcW w:w="3583" w:type="dxa"/>
          </w:tcPr>
          <w:p w14:paraId="5A71BF9B">
            <w:pPr>
              <w:pStyle w:val="16"/>
              <w:spacing w:before="7"/>
              <w:rPr>
                <w:rFonts w:ascii="Tahoma"/>
                <w:sz w:val="32"/>
              </w:rPr>
            </w:pPr>
          </w:p>
          <w:p w14:paraId="0F807FC8">
            <w:pPr>
              <w:pStyle w:val="16"/>
              <w:tabs>
                <w:tab w:val="left" w:pos="3294"/>
              </w:tabs>
              <w:ind w:left="186"/>
              <w:rPr>
                <w:sz w:val="22"/>
              </w:rPr>
            </w:pPr>
            <w:r>
              <w:rPr>
                <w:color w:val="231F20"/>
                <w:spacing w:val="-6"/>
                <w:sz w:val="22"/>
              </w:rPr>
              <w:t xml:space="preserve">She </w:t>
            </w:r>
            <w:r>
              <w:rPr>
                <w:color w:val="231F20"/>
                <w:sz w:val="22"/>
              </w:rPr>
              <w:t xml:space="preserve">can </w:t>
            </w:r>
            <w:r>
              <w:rPr>
                <w:color w:val="231F20"/>
                <w:sz w:val="22"/>
                <w:u w:val="single" w:color="231F20"/>
              </w:rPr>
              <w:tab/>
            </w:r>
            <w:r>
              <w:rPr>
                <w:color w:val="231F20"/>
                <w:spacing w:val="-10"/>
                <w:sz w:val="22"/>
              </w:rPr>
              <w:t>.</w:t>
            </w:r>
          </w:p>
        </w:tc>
        <w:tc>
          <w:tcPr>
            <w:tcW w:w="443" w:type="dxa"/>
            <w:vMerge w:val="restart"/>
            <w:tcBorders>
              <w:bottom w:val="nil"/>
            </w:tcBorders>
          </w:tcPr>
          <w:p w14:paraId="7CEB6B7F">
            <w:pPr>
              <w:pStyle w:val="16"/>
              <w:rPr>
                <w:rFonts w:ascii="Tahoma"/>
                <w:sz w:val="26"/>
              </w:rPr>
            </w:pPr>
          </w:p>
          <w:p w14:paraId="1F0D2135">
            <w:pPr>
              <w:pStyle w:val="16"/>
              <w:rPr>
                <w:rFonts w:ascii="Tahoma"/>
                <w:sz w:val="26"/>
              </w:rPr>
            </w:pPr>
          </w:p>
          <w:p w14:paraId="3E8801C8">
            <w:pPr>
              <w:pStyle w:val="16"/>
              <w:spacing w:before="185"/>
              <w:ind w:left="90"/>
              <w:rPr>
                <w:rFonts w:ascii="Tahoma"/>
                <w:sz w:val="22"/>
              </w:rPr>
            </w:pPr>
            <w:r>
              <w:rPr>
                <w:rFonts w:ascii="Tahoma"/>
                <w:color w:val="25704A"/>
                <w:spacing w:val="-5"/>
                <w:w w:val="110"/>
                <w:sz w:val="22"/>
              </w:rPr>
              <w:t>or</w:t>
            </w:r>
          </w:p>
        </w:tc>
        <w:tc>
          <w:tcPr>
            <w:tcW w:w="3646" w:type="dxa"/>
            <w:tcBorders>
              <w:right w:val="nil"/>
            </w:tcBorders>
          </w:tcPr>
          <w:p w14:paraId="2A206EC2">
            <w:pPr>
              <w:pStyle w:val="16"/>
              <w:spacing w:before="6"/>
              <w:rPr>
                <w:rFonts w:ascii="Tahoma"/>
                <w:sz w:val="32"/>
              </w:rPr>
            </w:pPr>
          </w:p>
          <w:p w14:paraId="25BB18D8">
            <w:pPr>
              <w:pStyle w:val="16"/>
              <w:tabs>
                <w:tab w:val="left" w:pos="3318"/>
              </w:tabs>
              <w:spacing w:before="1"/>
              <w:ind w:left="211"/>
              <w:rPr>
                <w:sz w:val="22"/>
              </w:rPr>
            </w:pPr>
            <w:r>
              <w:rPr>
                <w:color w:val="231F20"/>
                <w:spacing w:val="-6"/>
                <w:sz w:val="22"/>
              </w:rPr>
              <w:t xml:space="preserve">She </w:t>
            </w:r>
            <w:r>
              <w:rPr>
                <w:color w:val="231F20"/>
                <w:sz w:val="22"/>
              </w:rPr>
              <w:t xml:space="preserve">can </w:t>
            </w:r>
            <w:r>
              <w:rPr>
                <w:color w:val="231F20"/>
                <w:sz w:val="22"/>
                <w:u w:val="single" w:color="231F20"/>
              </w:rPr>
              <w:tab/>
            </w:r>
            <w:r>
              <w:rPr>
                <w:color w:val="231F20"/>
                <w:spacing w:val="-10"/>
                <w:sz w:val="22"/>
              </w:rPr>
              <w:t>.</w:t>
            </w:r>
          </w:p>
        </w:tc>
      </w:tr>
      <w:tr w14:paraId="5E0BCE8A">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985" w:hRule="atLeast"/>
        </w:trPr>
        <w:tc>
          <w:tcPr>
            <w:tcW w:w="1514" w:type="dxa"/>
            <w:tcBorders>
              <w:left w:val="nil"/>
              <w:bottom w:val="nil"/>
            </w:tcBorders>
          </w:tcPr>
          <w:p w14:paraId="3C7F4874">
            <w:pPr>
              <w:pStyle w:val="16"/>
              <w:spacing w:before="5"/>
              <w:rPr>
                <w:rFonts w:ascii="Tahoma"/>
                <w:sz w:val="21"/>
              </w:rPr>
            </w:pPr>
          </w:p>
          <w:p w14:paraId="66646231">
            <w:pPr>
              <w:pStyle w:val="16"/>
              <w:spacing w:line="216" w:lineRule="auto"/>
              <w:ind w:left="368"/>
              <w:rPr>
                <w:rFonts w:ascii="Tahoma"/>
                <w:sz w:val="22"/>
              </w:rPr>
            </w:pPr>
            <w:r>
              <w:rPr>
                <w:rFonts w:ascii="Tahoma"/>
                <w:color w:val="25704A"/>
                <w:spacing w:val="-2"/>
                <w:sz w:val="22"/>
              </w:rPr>
              <w:t xml:space="preserve">Possible </w:t>
            </w:r>
            <w:r>
              <w:rPr>
                <w:rFonts w:ascii="Tahoma"/>
                <w:color w:val="25704A"/>
                <w:spacing w:val="-2"/>
                <w:w w:val="110"/>
                <w:sz w:val="22"/>
              </w:rPr>
              <w:t>results</w:t>
            </w:r>
          </w:p>
        </w:tc>
        <w:tc>
          <w:tcPr>
            <w:tcW w:w="3583" w:type="dxa"/>
            <w:tcBorders>
              <w:bottom w:val="nil"/>
            </w:tcBorders>
          </w:tcPr>
          <w:p w14:paraId="465CDA7C">
            <w:pPr>
              <w:pStyle w:val="16"/>
              <w:tabs>
                <w:tab w:val="left" w:pos="2908"/>
              </w:tabs>
              <w:spacing w:before="211"/>
              <w:ind w:left="186"/>
              <w:rPr>
                <w:sz w:val="22"/>
              </w:rPr>
            </w:pPr>
            <w:r>
              <w:rPr>
                <w:color w:val="231F20"/>
                <w:sz w:val="22"/>
                <w:u w:val="single" w:color="231F20"/>
              </w:rPr>
              <w:tab/>
            </w:r>
            <w:r>
              <w:rPr>
                <w:color w:val="231F20"/>
                <w:sz w:val="22"/>
              </w:rPr>
              <w:t xml:space="preserve">, </w:t>
            </w:r>
            <w:r>
              <w:rPr>
                <w:color w:val="231F20"/>
                <w:spacing w:val="-5"/>
                <w:sz w:val="22"/>
              </w:rPr>
              <w:t>but</w:t>
            </w:r>
          </w:p>
          <w:p w14:paraId="6EBE0B31">
            <w:pPr>
              <w:pStyle w:val="16"/>
              <w:tabs>
                <w:tab w:val="left" w:pos="3248"/>
              </w:tabs>
              <w:spacing w:before="67"/>
              <w:ind w:left="186"/>
              <w:rPr>
                <w:sz w:val="22"/>
              </w:rPr>
            </w:pPr>
            <w:r>
              <w:rPr>
                <w:color w:val="231F20"/>
                <w:sz w:val="22"/>
                <w:u w:val="single" w:color="231F20"/>
              </w:rPr>
              <w:tab/>
            </w:r>
            <w:r>
              <w:rPr>
                <w:color w:val="231F20"/>
                <w:spacing w:val="-10"/>
                <w:sz w:val="22"/>
              </w:rPr>
              <w:t>.</w:t>
            </w:r>
          </w:p>
        </w:tc>
        <w:tc>
          <w:tcPr>
            <w:tcW w:w="443" w:type="dxa"/>
            <w:vMerge w:val="continue"/>
            <w:tcBorders>
              <w:top w:val="nil"/>
              <w:bottom w:val="nil"/>
            </w:tcBorders>
          </w:tcPr>
          <w:p w14:paraId="584B69FE">
            <w:pPr>
              <w:rPr>
                <w:sz w:val="2"/>
                <w:szCs w:val="2"/>
              </w:rPr>
            </w:pPr>
          </w:p>
        </w:tc>
        <w:tc>
          <w:tcPr>
            <w:tcW w:w="3646" w:type="dxa"/>
            <w:tcBorders>
              <w:bottom w:val="nil"/>
              <w:right w:val="nil"/>
            </w:tcBorders>
          </w:tcPr>
          <w:p w14:paraId="0E888B29">
            <w:pPr>
              <w:pStyle w:val="16"/>
              <w:tabs>
                <w:tab w:val="left" w:pos="2932"/>
              </w:tabs>
              <w:spacing w:before="211"/>
              <w:ind w:left="211"/>
              <w:rPr>
                <w:sz w:val="22"/>
              </w:rPr>
            </w:pPr>
            <w:r>
              <w:rPr>
                <w:color w:val="231F20"/>
                <w:sz w:val="22"/>
                <w:u w:val="single" w:color="231F20"/>
              </w:rPr>
              <w:tab/>
            </w:r>
            <w:r>
              <w:rPr>
                <w:color w:val="231F20"/>
                <w:sz w:val="22"/>
              </w:rPr>
              <w:t xml:space="preserve">, </w:t>
            </w:r>
            <w:r>
              <w:rPr>
                <w:color w:val="231F20"/>
                <w:spacing w:val="-5"/>
                <w:sz w:val="22"/>
              </w:rPr>
              <w:t>but</w:t>
            </w:r>
          </w:p>
          <w:p w14:paraId="32190BDF">
            <w:pPr>
              <w:pStyle w:val="16"/>
              <w:tabs>
                <w:tab w:val="left" w:pos="3272"/>
              </w:tabs>
              <w:spacing w:before="67"/>
              <w:ind w:left="211"/>
              <w:rPr>
                <w:sz w:val="22"/>
              </w:rPr>
            </w:pPr>
            <w:r>
              <w:rPr>
                <w:color w:val="231F20"/>
                <w:sz w:val="22"/>
                <w:u w:val="single" w:color="231F20"/>
              </w:rPr>
              <w:tab/>
            </w:r>
            <w:r>
              <w:rPr>
                <w:color w:val="231F20"/>
                <w:spacing w:val="-10"/>
                <w:sz w:val="22"/>
              </w:rPr>
              <w:t>.</w:t>
            </w:r>
          </w:p>
        </w:tc>
      </w:tr>
    </w:tbl>
    <w:p w14:paraId="73E6B38E">
      <w:pPr>
        <w:pStyle w:val="11"/>
        <w:spacing w:before="2"/>
        <w:rPr>
          <w:rFonts w:ascii="Tahoma"/>
          <w:sz w:val="27"/>
        </w:rPr>
      </w:pPr>
    </w:p>
    <w:p w14:paraId="7E38A5AA">
      <w:pPr>
        <w:spacing w:before="0"/>
        <w:ind w:left="1587" w:right="4467" w:hanging="915"/>
        <w:jc w:val="left"/>
        <w:rPr>
          <w:rFonts w:ascii="Tahoma"/>
          <w:sz w:val="26"/>
        </w:rPr>
      </w:pPr>
      <w:r>
        <w:rPr>
          <w:rFonts w:ascii="Times New Roman"/>
          <w:spacing w:val="74"/>
          <w:w w:val="105"/>
          <w:sz w:val="20"/>
        </w:rPr>
        <w:t xml:space="preserve">    </w:t>
      </w:r>
      <w:r>
        <w:rPr>
          <w:rFonts w:ascii="Tahoma"/>
          <w:color w:val="25704A"/>
          <w:w w:val="105"/>
          <w:sz w:val="26"/>
        </w:rPr>
        <w:t>Listen</w:t>
      </w:r>
      <w:r>
        <w:rPr>
          <w:rFonts w:ascii="Tahoma"/>
          <w:color w:val="25704A"/>
          <w:spacing w:val="-24"/>
          <w:w w:val="105"/>
          <w:sz w:val="26"/>
        </w:rPr>
        <w:t xml:space="preserve"> </w:t>
      </w:r>
      <w:r>
        <w:rPr>
          <w:rFonts w:ascii="Tahoma"/>
          <w:color w:val="25704A"/>
          <w:w w:val="105"/>
          <w:sz w:val="26"/>
        </w:rPr>
        <w:t>again</w:t>
      </w:r>
      <w:r>
        <w:rPr>
          <w:rFonts w:ascii="Tahoma"/>
          <w:color w:val="25704A"/>
          <w:spacing w:val="-23"/>
          <w:w w:val="105"/>
          <w:sz w:val="26"/>
        </w:rPr>
        <w:t xml:space="preserve"> </w:t>
      </w:r>
      <w:r>
        <w:rPr>
          <w:rFonts w:ascii="Tahoma"/>
          <w:color w:val="25704A"/>
          <w:w w:val="105"/>
          <w:sz w:val="26"/>
        </w:rPr>
        <w:t>and</w:t>
      </w:r>
      <w:r>
        <w:rPr>
          <w:rFonts w:ascii="Tahoma"/>
          <w:color w:val="25704A"/>
          <w:spacing w:val="-23"/>
          <w:w w:val="105"/>
          <w:sz w:val="26"/>
        </w:rPr>
        <w:t xml:space="preserve"> </w:t>
      </w:r>
      <w:r>
        <w:rPr>
          <w:rFonts w:ascii="Tahoma"/>
          <w:color w:val="25704A"/>
          <w:w w:val="105"/>
          <w:sz w:val="26"/>
        </w:rPr>
        <w:t>decide</w:t>
      </w:r>
      <w:r>
        <w:rPr>
          <w:rFonts w:ascii="Tahoma"/>
          <w:color w:val="25704A"/>
          <w:spacing w:val="-23"/>
          <w:w w:val="105"/>
          <w:sz w:val="26"/>
        </w:rPr>
        <w:t xml:space="preserve"> </w:t>
      </w:r>
      <w:r>
        <w:rPr>
          <w:rFonts w:ascii="Tahoma"/>
          <w:color w:val="25704A"/>
          <w:w w:val="105"/>
          <w:sz w:val="26"/>
        </w:rPr>
        <w:t>whether</w:t>
      </w:r>
      <w:r>
        <w:rPr>
          <w:rFonts w:ascii="Tahoma"/>
          <w:color w:val="25704A"/>
          <w:spacing w:val="-23"/>
          <w:w w:val="105"/>
          <w:sz w:val="26"/>
        </w:rPr>
        <w:t xml:space="preserve"> </w:t>
      </w:r>
      <w:r>
        <w:rPr>
          <w:rFonts w:ascii="Tahoma"/>
          <w:color w:val="25704A"/>
          <w:w w:val="105"/>
          <w:sz w:val="26"/>
        </w:rPr>
        <w:t>the</w:t>
      </w:r>
      <w:r>
        <w:rPr>
          <w:rFonts w:ascii="Tahoma"/>
          <w:color w:val="25704A"/>
          <w:spacing w:val="-23"/>
          <w:w w:val="105"/>
          <w:sz w:val="26"/>
        </w:rPr>
        <w:t xml:space="preserve"> </w:t>
      </w:r>
      <w:r>
        <w:rPr>
          <w:rFonts w:ascii="Tahoma"/>
          <w:color w:val="25704A"/>
          <w:w w:val="105"/>
          <w:sz w:val="26"/>
        </w:rPr>
        <w:t>statements are</w:t>
      </w:r>
      <w:r>
        <w:rPr>
          <w:rFonts w:ascii="Tahoma"/>
          <w:color w:val="25704A"/>
          <w:spacing w:val="-8"/>
          <w:w w:val="105"/>
          <w:sz w:val="26"/>
        </w:rPr>
        <w:t xml:space="preserve"> </w:t>
      </w:r>
      <w:r>
        <w:rPr>
          <w:rFonts w:ascii="Tahoma"/>
          <w:color w:val="25704A"/>
          <w:w w:val="105"/>
          <w:sz w:val="26"/>
        </w:rPr>
        <w:t>true</w:t>
      </w:r>
      <w:r>
        <w:rPr>
          <w:rFonts w:ascii="Tahoma"/>
          <w:color w:val="25704A"/>
          <w:spacing w:val="-8"/>
          <w:w w:val="105"/>
          <w:sz w:val="26"/>
        </w:rPr>
        <w:t xml:space="preserve"> </w:t>
      </w:r>
      <w:r>
        <w:rPr>
          <w:rFonts w:ascii="Tahoma"/>
          <w:color w:val="25704A"/>
          <w:w w:val="105"/>
          <w:sz w:val="26"/>
        </w:rPr>
        <w:t>(T)</w:t>
      </w:r>
      <w:r>
        <w:rPr>
          <w:rFonts w:ascii="Tahoma"/>
          <w:color w:val="25704A"/>
          <w:spacing w:val="-8"/>
          <w:w w:val="105"/>
          <w:sz w:val="26"/>
        </w:rPr>
        <w:t xml:space="preserve"> </w:t>
      </w:r>
      <w:r>
        <w:rPr>
          <w:rFonts w:ascii="Tahoma"/>
          <w:color w:val="25704A"/>
          <w:w w:val="105"/>
          <w:sz w:val="26"/>
        </w:rPr>
        <w:t>or</w:t>
      </w:r>
      <w:r>
        <w:rPr>
          <w:rFonts w:ascii="Tahoma"/>
          <w:color w:val="25704A"/>
          <w:spacing w:val="-8"/>
          <w:w w:val="105"/>
          <w:sz w:val="26"/>
        </w:rPr>
        <w:t xml:space="preserve"> </w:t>
      </w:r>
      <w:r>
        <w:rPr>
          <w:rFonts w:ascii="Tahoma"/>
          <w:color w:val="25704A"/>
          <w:w w:val="105"/>
          <w:sz w:val="26"/>
        </w:rPr>
        <w:t>false</w:t>
      </w:r>
      <w:r>
        <w:rPr>
          <w:rFonts w:ascii="Tahoma"/>
          <w:color w:val="25704A"/>
          <w:spacing w:val="-8"/>
          <w:w w:val="105"/>
          <w:sz w:val="26"/>
        </w:rPr>
        <w:t xml:space="preserve"> </w:t>
      </w:r>
      <w:r>
        <w:rPr>
          <w:rFonts w:ascii="Tahoma"/>
          <w:color w:val="25704A"/>
          <w:w w:val="105"/>
          <w:sz w:val="26"/>
        </w:rPr>
        <w:t>(F).</w:t>
      </w:r>
    </w:p>
    <w:p w14:paraId="1B624470">
      <w:pPr>
        <w:pStyle w:val="15"/>
        <w:numPr>
          <w:ilvl w:val="0"/>
          <w:numId w:val="14"/>
        </w:numPr>
        <w:tabs>
          <w:tab w:val="left" w:pos="1864"/>
        </w:tabs>
        <w:spacing w:before="160" w:after="0" w:line="266" w:lineRule="auto"/>
        <w:ind w:left="1864" w:right="6003" w:hanging="306"/>
        <w:jc w:val="left"/>
        <w:rPr>
          <w:sz w:val="22"/>
        </w:rPr>
      </w:pPr>
      <w:r>
        <mc:AlternateContent>
          <mc:Choice Requires="wpg">
            <w:drawing>
              <wp:anchor distT="0" distB="0" distL="0" distR="0" simplePos="0" relativeHeight="251676672" behindDoc="0" locked="0" layoutInCell="1" allowOverlap="1">
                <wp:simplePos x="0" y="0"/>
                <wp:positionH relativeFrom="page">
                  <wp:posOffset>4010025</wp:posOffset>
                </wp:positionH>
                <wp:positionV relativeFrom="paragraph">
                  <wp:posOffset>300355</wp:posOffset>
                </wp:positionV>
                <wp:extent cx="278130" cy="135255"/>
                <wp:effectExtent l="0" t="0" r="0" b="0"/>
                <wp:wrapNone/>
                <wp:docPr id="663" name="Group 66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64" name="Graphic 66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665" name="Graphic 665"/>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66" name="Textbox 666"/>
                        <wps:cNvSpPr txBox="1"/>
                        <wps:spPr>
                          <a:xfrm>
                            <a:off x="0" y="0"/>
                            <a:ext cx="278130" cy="135255"/>
                          </a:xfrm>
                          <a:prstGeom prst="rect">
                            <a:avLst/>
                          </a:prstGeom>
                        </wps:spPr>
                        <wps:txbx>
                          <w:txbxContent>
                            <w:p w14:paraId="0039150D">
                              <w:pPr>
                                <w:spacing w:before="9"/>
                                <w:ind w:left="65" w:right="0" w:firstLine="0"/>
                                <w:jc w:val="left"/>
                                <w:rPr>
                                  <w:rFonts w:ascii="Tahoma"/>
                                  <w:sz w:val="16"/>
                                </w:rPr>
                              </w:pPr>
                              <w:r>
                                <w:rPr>
                                  <w:rFonts w:ascii="Tahoma"/>
                                  <w:color w:val="25704A"/>
                                  <w:w w:val="98"/>
                                  <w:sz w:val="16"/>
                                </w:rPr>
                                <w:t>T</w:t>
                              </w:r>
                            </w:p>
                          </w:txbxContent>
                        </wps:txbx>
                        <wps:bodyPr wrap="square" lIns="0" tIns="0" rIns="0" bIns="0" rtlCol="0">
                          <a:noAutofit/>
                        </wps:bodyPr>
                      </wps:wsp>
                    </wpg:wgp>
                  </a:graphicData>
                </a:graphic>
              </wp:anchor>
            </w:drawing>
          </mc:Choice>
          <mc:Fallback>
            <w:pict>
              <v:group id="Group 663" o:spid="_x0000_s1026" o:spt="203" style="position:absolute;left:0pt;margin-left:315.75pt;margin-top:23.65pt;height:10.65pt;width:21.9pt;mso-position-horizontal-relative:page;z-index:251676672;mso-width-relative:page;mso-height-relative:page;" coordsize="278130,135255" o:gfxdata="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IwDDBDZAAAACQEAAA8AAAAAAAAAAQAgAAAAIgAAAGRycy9kb3ducmV2LnhtbFBLAQIUABQA&#10;AAAIAIdO4kDphHnSfgMAAD8MAAAOAAAAAAAAAAEAIAAAACgBAABkcnMvZTJvRG9jLnhtbFBLBQYA&#10;AAAABgAGAFkBAAAYBwAAAAA=&#10;">
                <o:lock v:ext="edit" aspectratio="f"/>
                <v:shape id="Graphic 664" o:spid="_x0000_s1026" o:spt="100" style="position:absolute;left:0;top:0;height:135255;width:139700;" fillcolor="#D6ECDB" filled="t" stroked="f" coordsize="139700,135255" o:gfxdata="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pd9+/&#10;AAAA3A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665" o:spid="_x0000_s1026" o:spt="100" style="position:absolute;left:141389;top:2717;height:130810;width:135255;" filled="f" stroked="t" coordsize="135255,130810" o:gfxdata="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eXb6/&#10;AAAA3A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54BC7F" joinstyle="round"/>
                  <v:imagedata o:title=""/>
                  <o:lock v:ext="edit" aspectratio="f"/>
                  <v:textbox inset="0mm,0mm,0mm,0mm"/>
                </v:shape>
                <v:shape id="Textbox 666" o:spid="_x0000_s1026" o:spt="202" type="#_x0000_t202" style="position:absolute;left:0;top:0;height:135255;width:278130;" filled="f" stroked="f" coordsize="21600,21600" o:gfxdata="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BDS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039150D">
                        <w:pPr>
                          <w:spacing w:before="9"/>
                          <w:ind w:left="65" w:right="0" w:firstLine="0"/>
                          <w:jc w:val="left"/>
                          <w:rPr>
                            <w:rFonts w:ascii="Tahoma"/>
                            <w:sz w:val="16"/>
                          </w:rPr>
                        </w:pPr>
                        <w:r>
                          <w:rPr>
                            <w:rFonts w:ascii="Tahoma"/>
                            <w:color w:val="25704A"/>
                            <w:w w:val="98"/>
                            <w:sz w:val="16"/>
                          </w:rPr>
                          <w:t>T</w:t>
                        </w:r>
                      </w:p>
                    </w:txbxContent>
                  </v:textbox>
                </v:shape>
              </v:group>
            </w:pict>
          </mc:Fallback>
        </mc:AlternateContent>
      </w:r>
      <w:r>
        <mc:AlternateContent>
          <mc:Choice Requires="wpg">
            <w:drawing>
              <wp:anchor distT="0" distB="0" distL="0" distR="0" simplePos="0" relativeHeight="251676672" behindDoc="0" locked="0" layoutInCell="1" allowOverlap="1">
                <wp:simplePos x="0" y="0"/>
                <wp:positionH relativeFrom="page">
                  <wp:posOffset>4448810</wp:posOffset>
                </wp:positionH>
                <wp:positionV relativeFrom="paragraph">
                  <wp:posOffset>300355</wp:posOffset>
                </wp:positionV>
                <wp:extent cx="278130" cy="135255"/>
                <wp:effectExtent l="0" t="0" r="0" b="0"/>
                <wp:wrapNone/>
                <wp:docPr id="667" name="Group 66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68" name="Graphic 66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669" name="Graphic 669"/>
                        <wps:cNvSpPr/>
                        <wps:spPr>
                          <a:xfrm>
                            <a:off x="141223"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70" name="Textbox 670"/>
                        <wps:cNvSpPr txBox="1"/>
                        <wps:spPr>
                          <a:xfrm>
                            <a:off x="0" y="0"/>
                            <a:ext cx="278130" cy="135255"/>
                          </a:xfrm>
                          <a:prstGeom prst="rect">
                            <a:avLst/>
                          </a:prstGeom>
                        </wps:spPr>
                        <wps:txbx>
                          <w:txbxContent>
                            <w:p w14:paraId="55F9AA06">
                              <w:pPr>
                                <w:spacing w:before="9"/>
                                <w:ind w:left="63" w:right="0" w:firstLine="0"/>
                                <w:jc w:val="left"/>
                                <w:rPr>
                                  <w:rFonts w:ascii="Tahoma"/>
                                  <w:sz w:val="16"/>
                                </w:rPr>
                              </w:pPr>
                              <w:r>
                                <w:rPr>
                                  <w:rFonts w:ascii="Tahoma"/>
                                  <w:color w:val="25704A"/>
                                  <w:w w:val="115"/>
                                  <w:sz w:val="16"/>
                                </w:rPr>
                                <w:t>F</w:t>
                              </w:r>
                            </w:p>
                          </w:txbxContent>
                        </wps:txbx>
                        <wps:bodyPr wrap="square" lIns="0" tIns="0" rIns="0" bIns="0" rtlCol="0">
                          <a:noAutofit/>
                        </wps:bodyPr>
                      </wps:wsp>
                    </wpg:wgp>
                  </a:graphicData>
                </a:graphic>
              </wp:anchor>
            </w:drawing>
          </mc:Choice>
          <mc:Fallback>
            <w:pict>
              <v:group id="Group 667" o:spid="_x0000_s1026" o:spt="203" style="position:absolute;left:0pt;margin-left:350.3pt;margin-top:23.65pt;height:10.65pt;width:21.9pt;mso-position-horizontal-relative:page;z-index:251676672;mso-width-relative:page;mso-height-relative:page;" coordsize="278130,135255" o:gfxdata="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En3yW7YAAAACQEAAA8AAAAAAAAAAQAgAAAAIgAAAGRycy9kb3ducmV2LnhtbFBLAQIUABQAAAAI&#10;AIdO4kCnI0T+fAMAAD8MAAAOAAAAAAAAAAEAIAAAACcBAABkcnMvZTJvRG9jLnhtbFBLBQYAAAAA&#10;BgAGAFkBAAAVBwAAAAA=&#10;">
                <o:lock v:ext="edit" aspectratio="f"/>
                <v:shape id="Graphic 668" o:spid="_x0000_s1026" o:spt="100" style="position:absolute;left:0;top:0;height:135255;width:139700;" fillcolor="#D6ECDB" filled="t" stroked="f" coordsize="139700,135255" o:gfxdata="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pH3avQAA&#10;ANw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669" o:spid="_x0000_s1026" o:spt="100" style="position:absolute;left:141223;top:2717;height:130810;width:135255;" filled="f" stroked="t" coordsize="135255,130810" o:gfxdata="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E1e7vQAA&#10;ANwAAAAPAAAAAAAAAAEAIAAAACIAAABkcnMvZG93bnJldi54bWxQSwECFAAUAAAACACHTuJAMy8F&#10;njsAAAA5AAAAEAAAAAAAAAABACAAAAAMAQAAZHJzL3NoYXBleG1sLnhtbFBLBQYAAAAABgAGAFsB&#10;AAC2AwAAAAA=&#10;" path="m10033,0l0,0,0,10033,0,120523,0,130555,10033,130555,125222,130555,135128,130555,135128,120523,135128,10033,135128,0,125222,0,10033,0xe">
                  <v:fill on="f" focussize="0,0"/>
                  <v:stroke weight="0.25pt" color="#54BC7F" joinstyle="round"/>
                  <v:imagedata o:title=""/>
                  <o:lock v:ext="edit" aspectratio="f"/>
                  <v:textbox inset="0mm,0mm,0mm,0mm"/>
                </v:shape>
                <v:shape id="Textbox 670" o:spid="_x0000_s1026" o:spt="202" type="#_x0000_t202" style="position:absolute;left:0;top:0;height:135255;width:278130;" filled="f" stroked="f" coordsize="21600,21600" o:gfxdata="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yzoe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5F9AA06">
                        <w:pPr>
                          <w:spacing w:before="9"/>
                          <w:ind w:left="63" w:right="0" w:firstLine="0"/>
                          <w:jc w:val="left"/>
                          <w:rPr>
                            <w:rFonts w:ascii="Tahoma"/>
                            <w:sz w:val="16"/>
                          </w:rPr>
                        </w:pPr>
                        <w:r>
                          <w:rPr>
                            <w:rFonts w:ascii="Tahoma"/>
                            <w:color w:val="25704A"/>
                            <w:w w:val="115"/>
                            <w:sz w:val="16"/>
                          </w:rPr>
                          <w:t>F</w:t>
                        </w:r>
                      </w:p>
                    </w:txbxContent>
                  </v:textbox>
                </v:shape>
              </v:group>
            </w:pict>
          </mc:Fallback>
        </mc:AlternateContent>
      </w:r>
      <w:r>
        <w:rPr>
          <w:color w:val="231F20"/>
          <w:spacing w:val="-4"/>
          <w:sz w:val="22"/>
        </w:rPr>
        <w:t>Jane</w:t>
      </w:r>
      <w:r>
        <w:rPr>
          <w:color w:val="231F20"/>
          <w:spacing w:val="-9"/>
          <w:sz w:val="22"/>
        </w:rPr>
        <w:t xml:space="preserve"> </w:t>
      </w:r>
      <w:r>
        <w:rPr>
          <w:color w:val="231F20"/>
          <w:spacing w:val="-4"/>
          <w:sz w:val="22"/>
        </w:rPr>
        <w:t>is</w:t>
      </w:r>
      <w:r>
        <w:rPr>
          <w:color w:val="231F20"/>
          <w:spacing w:val="-9"/>
          <w:sz w:val="22"/>
        </w:rPr>
        <w:t xml:space="preserve"> </w:t>
      </w:r>
      <w:r>
        <w:rPr>
          <w:color w:val="231F20"/>
          <w:spacing w:val="-4"/>
          <w:sz w:val="22"/>
        </w:rPr>
        <w:t>eager</w:t>
      </w:r>
      <w:r>
        <w:rPr>
          <w:color w:val="231F20"/>
          <w:spacing w:val="-9"/>
          <w:sz w:val="22"/>
        </w:rPr>
        <w:t xml:space="preserve"> </w:t>
      </w:r>
      <w:r>
        <w:rPr>
          <w:color w:val="231F20"/>
          <w:spacing w:val="-4"/>
          <w:sz w:val="22"/>
        </w:rPr>
        <w:t>to</w:t>
      </w:r>
      <w:r>
        <w:rPr>
          <w:color w:val="231F20"/>
          <w:spacing w:val="-9"/>
          <w:sz w:val="22"/>
        </w:rPr>
        <w:t xml:space="preserve"> </w:t>
      </w:r>
      <w:r>
        <w:rPr>
          <w:color w:val="231F20"/>
          <w:spacing w:val="-4"/>
          <w:sz w:val="22"/>
        </w:rPr>
        <w:t>share</w:t>
      </w:r>
      <w:r>
        <w:rPr>
          <w:color w:val="231F20"/>
          <w:spacing w:val="-9"/>
          <w:sz w:val="22"/>
        </w:rPr>
        <w:t xml:space="preserve"> </w:t>
      </w:r>
      <w:r>
        <w:rPr>
          <w:color w:val="231F20"/>
          <w:spacing w:val="-4"/>
          <w:sz w:val="22"/>
        </w:rPr>
        <w:t>the</w:t>
      </w:r>
      <w:r>
        <w:rPr>
          <w:color w:val="231F20"/>
          <w:spacing w:val="-9"/>
          <w:sz w:val="22"/>
        </w:rPr>
        <w:t xml:space="preserve"> </w:t>
      </w:r>
      <w:r>
        <w:rPr>
          <w:color w:val="231F20"/>
          <w:spacing w:val="-4"/>
          <w:sz w:val="22"/>
        </w:rPr>
        <w:t>magazine</w:t>
      </w:r>
      <w:r>
        <w:rPr>
          <w:color w:val="231F20"/>
          <w:spacing w:val="-9"/>
          <w:sz w:val="22"/>
        </w:rPr>
        <w:t xml:space="preserve"> </w:t>
      </w:r>
      <w:r>
        <w:rPr>
          <w:color w:val="231F20"/>
          <w:spacing w:val="-4"/>
          <w:sz w:val="22"/>
        </w:rPr>
        <w:t xml:space="preserve">article </w:t>
      </w:r>
      <w:r>
        <w:rPr>
          <w:color w:val="231F20"/>
          <w:sz w:val="22"/>
        </w:rPr>
        <w:t>with Luke.</w:t>
      </w:r>
    </w:p>
    <w:p w14:paraId="072A2521">
      <w:pPr>
        <w:pStyle w:val="15"/>
        <w:numPr>
          <w:ilvl w:val="0"/>
          <w:numId w:val="14"/>
        </w:numPr>
        <w:tabs>
          <w:tab w:val="left" w:pos="1864"/>
        </w:tabs>
        <w:spacing w:before="112" w:after="0" w:line="266" w:lineRule="auto"/>
        <w:ind w:left="1864" w:right="6028" w:hanging="306"/>
        <w:jc w:val="left"/>
        <w:rPr>
          <w:sz w:val="22"/>
        </w:rPr>
      </w:pPr>
      <w:r>
        <mc:AlternateContent>
          <mc:Choice Requires="wpg">
            <w:drawing>
              <wp:anchor distT="0" distB="0" distL="0" distR="0" simplePos="0" relativeHeight="251677696" behindDoc="0" locked="0" layoutInCell="1" allowOverlap="1">
                <wp:simplePos x="0" y="0"/>
                <wp:positionH relativeFrom="page">
                  <wp:posOffset>4010025</wp:posOffset>
                </wp:positionH>
                <wp:positionV relativeFrom="paragraph">
                  <wp:posOffset>268605</wp:posOffset>
                </wp:positionV>
                <wp:extent cx="278130" cy="135255"/>
                <wp:effectExtent l="0" t="0" r="0" b="0"/>
                <wp:wrapNone/>
                <wp:docPr id="671" name="Group 67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72" name="Graphic 672"/>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673" name="Graphic 673"/>
                        <wps:cNvSpPr/>
                        <wps:spPr>
                          <a:xfrm>
                            <a:off x="141389" y="2730"/>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74" name="Textbox 674"/>
                        <wps:cNvSpPr txBox="1"/>
                        <wps:spPr>
                          <a:xfrm>
                            <a:off x="0" y="0"/>
                            <a:ext cx="278130" cy="135255"/>
                          </a:xfrm>
                          <a:prstGeom prst="rect">
                            <a:avLst/>
                          </a:prstGeom>
                        </wps:spPr>
                        <wps:txbx>
                          <w:txbxContent>
                            <w:p w14:paraId="200BC36E">
                              <w:pPr>
                                <w:spacing w:before="9"/>
                                <w:ind w:left="65" w:right="0" w:firstLine="0"/>
                                <w:jc w:val="left"/>
                                <w:rPr>
                                  <w:rFonts w:ascii="Tahoma"/>
                                  <w:sz w:val="16"/>
                                </w:rPr>
                              </w:pPr>
                              <w:r>
                                <w:rPr>
                                  <w:rFonts w:ascii="Tahoma"/>
                                  <w:color w:val="25704A"/>
                                  <w:w w:val="98"/>
                                  <w:sz w:val="16"/>
                                </w:rPr>
                                <w:t>T</w:t>
                              </w:r>
                            </w:p>
                          </w:txbxContent>
                        </wps:txbx>
                        <wps:bodyPr wrap="square" lIns="0" tIns="0" rIns="0" bIns="0" rtlCol="0">
                          <a:noAutofit/>
                        </wps:bodyPr>
                      </wps:wsp>
                    </wpg:wgp>
                  </a:graphicData>
                </a:graphic>
              </wp:anchor>
            </w:drawing>
          </mc:Choice>
          <mc:Fallback>
            <w:pict>
              <v:group id="Group 671" o:spid="_x0000_s1026" o:spt="203" style="position:absolute;left:0pt;margin-left:315.75pt;margin-top:21.15pt;height:10.65pt;width:21.9pt;mso-position-horizontal-relative:page;z-index:251677696;mso-width-relative:page;mso-height-relative:page;" coordsize="278130,135255" o:gfxdata="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FTZ3czZAAAACQEAAA8AAAAAAAAAAQAgAAAAIgAAAGRycy9kb3ducmV2LnhtbFBLAQIUABQA&#10;AAAIAIdO4kCqf+R/fgMAAD8MAAAOAAAAAAAAAAEAIAAAACgBAABkcnMvZTJvRG9jLnhtbFBLBQYA&#10;AAAABgAGAFkBAAAYBwAAAAA=&#10;">
                <o:lock v:ext="edit" aspectratio="f"/>
                <v:shape id="Graphic 672" o:spid="_x0000_s1026" o:spt="100" style="position:absolute;left:0;top:0;height:135255;width:139700;" fillcolor="#D6ECDB" filled="t" stroked="f" coordsize="139700,135255" o:gfxdata="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V3O2/&#10;AAAA3AAAAA8AAAAAAAAAAQAgAAAAIgAAAGRycy9kb3ducmV2LnhtbFBLAQIUABQAAAAIAIdO4kAz&#10;LwWeOwAAADkAAAAQAAAAAAAAAAEAIAAAAA4BAABkcnMvc2hhcGV4bWwueG1sUEsFBgAAAAAGAAYA&#10;WwEAALgDAAAAAA==&#10;" path="m139700,0l0,0,0,135000,139700,135000,139700,0xe">
                  <v:fill on="t" focussize="0,0"/>
                  <v:stroke on="f"/>
                  <v:imagedata o:title=""/>
                  <o:lock v:ext="edit" aspectratio="f"/>
                  <v:textbox inset="0mm,0mm,0mm,0mm"/>
                </v:shape>
                <v:shape id="Graphic 673" o:spid="_x0000_s1026" o:spt="100" style="position:absolute;left:141389;top:2730;height:130810;width:135255;" filled="f" stroked="t" coordsize="135255,130810" o:gfxdata="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L2jL4A&#10;AADcAAAADwAAAAAAAAABACAAAAAiAAAAZHJzL2Rvd25yZXYueG1sUEsBAhQAFAAAAAgAh07iQDMv&#10;BZ47AAAAOQAAABAAAAAAAAAAAQAgAAAADQEAAGRycy9zaGFwZXhtbC54bWxQSwUGAAAAAAYABgBb&#10;AQAAtwMAAAAA&#10;" path="m10033,0l0,0,0,10033,0,120523,0,130556,10033,130556,125222,130556,135128,130556,135128,120523,135128,10033,135128,0,125222,0,10033,0xe">
                  <v:fill on="f" focussize="0,0"/>
                  <v:stroke weight="0.25pt" color="#54BC7F" joinstyle="round"/>
                  <v:imagedata o:title=""/>
                  <o:lock v:ext="edit" aspectratio="f"/>
                  <v:textbox inset="0mm,0mm,0mm,0mm"/>
                </v:shape>
                <v:shape id="Textbox 674" o:spid="_x0000_s1026" o:spt="202" type="#_x0000_t202" style="position:absolute;left:0;top:0;height:135255;width:278130;" filled="f" stroked="f" coordsize="21600,21600" o:gfxdata="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X7n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0BC36E">
                        <w:pPr>
                          <w:spacing w:before="9"/>
                          <w:ind w:left="65" w:right="0" w:firstLine="0"/>
                          <w:jc w:val="left"/>
                          <w:rPr>
                            <w:rFonts w:ascii="Tahoma"/>
                            <w:sz w:val="16"/>
                          </w:rPr>
                        </w:pPr>
                        <w:r>
                          <w:rPr>
                            <w:rFonts w:ascii="Tahoma"/>
                            <w:color w:val="25704A"/>
                            <w:w w:val="98"/>
                            <w:sz w:val="16"/>
                          </w:rPr>
                          <w:t>T</w:t>
                        </w:r>
                      </w:p>
                    </w:txbxContent>
                  </v:textbox>
                </v:shape>
              </v:group>
            </w:pict>
          </mc:Fallback>
        </mc:AlternateContent>
      </w:r>
      <w:r>
        <mc:AlternateContent>
          <mc:Choice Requires="wpg">
            <w:drawing>
              <wp:anchor distT="0" distB="0" distL="0" distR="0" simplePos="0" relativeHeight="251677696" behindDoc="0" locked="0" layoutInCell="1" allowOverlap="1">
                <wp:simplePos x="0" y="0"/>
                <wp:positionH relativeFrom="page">
                  <wp:posOffset>4448810</wp:posOffset>
                </wp:positionH>
                <wp:positionV relativeFrom="paragraph">
                  <wp:posOffset>268605</wp:posOffset>
                </wp:positionV>
                <wp:extent cx="278130" cy="135255"/>
                <wp:effectExtent l="0" t="0" r="0" b="0"/>
                <wp:wrapNone/>
                <wp:docPr id="675" name="Group 67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76" name="Graphic 676"/>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677" name="Graphic 677"/>
                        <wps:cNvSpPr/>
                        <wps:spPr>
                          <a:xfrm>
                            <a:off x="141223" y="2730"/>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78" name="Textbox 678"/>
                        <wps:cNvSpPr txBox="1"/>
                        <wps:spPr>
                          <a:xfrm>
                            <a:off x="0" y="0"/>
                            <a:ext cx="278130" cy="135255"/>
                          </a:xfrm>
                          <a:prstGeom prst="rect">
                            <a:avLst/>
                          </a:prstGeom>
                        </wps:spPr>
                        <wps:txbx>
                          <w:txbxContent>
                            <w:p w14:paraId="6E9D3BE8">
                              <w:pPr>
                                <w:spacing w:before="9"/>
                                <w:ind w:left="63" w:right="0" w:firstLine="0"/>
                                <w:jc w:val="left"/>
                                <w:rPr>
                                  <w:rFonts w:ascii="Tahoma"/>
                                  <w:sz w:val="16"/>
                                </w:rPr>
                              </w:pPr>
                              <w:r>
                                <w:rPr>
                                  <w:rFonts w:ascii="Tahoma"/>
                                  <w:color w:val="25704A"/>
                                  <w:w w:val="115"/>
                                  <w:sz w:val="16"/>
                                </w:rPr>
                                <w:t>F</w:t>
                              </w:r>
                            </w:p>
                          </w:txbxContent>
                        </wps:txbx>
                        <wps:bodyPr wrap="square" lIns="0" tIns="0" rIns="0" bIns="0" rtlCol="0">
                          <a:noAutofit/>
                        </wps:bodyPr>
                      </wps:wsp>
                    </wpg:wgp>
                  </a:graphicData>
                </a:graphic>
              </wp:anchor>
            </w:drawing>
          </mc:Choice>
          <mc:Fallback>
            <w:pict>
              <v:group id="Group 675" o:spid="_x0000_s1026" o:spt="203" style="position:absolute;left:0pt;margin-left:350.3pt;margin-top:21.15pt;height:10.65pt;width:21.9pt;mso-position-horizontal-relative:page;z-index:251677696;mso-width-relative:page;mso-height-relative:page;" coordsize="278130,135255" o:gfxdata="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JEtGLLYAAAACQEAAA8AAAAAAAAAAQAgAAAAIgAAAGRycy9kb3ducmV2LnhtbFBLAQIUABQA&#10;AAAIAIdO4kAYi4UCfwMAAD8MAAAOAAAAAAAAAAEAIAAAACcBAABkcnMvZTJvRG9jLnhtbFBLBQYA&#10;AAAABgAGAFkBAAAYBwAAAAA=&#10;">
                <o:lock v:ext="edit" aspectratio="f"/>
                <v:shape id="Graphic 676" o:spid="_x0000_s1026" o:spt="100" style="position:absolute;left:0;top:0;height:135255;width:139700;" fillcolor="#D6ECDB" filled="t" stroked="f" coordsize="139700,135255" o:gfxdata="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u2u6/&#10;AAAA3AAAAA8AAAAAAAAAAQAgAAAAIgAAAGRycy9kb3ducmV2LnhtbFBLAQIUABQAAAAIAIdO4kAz&#10;LwWeOwAAADkAAAAQAAAAAAAAAAEAIAAAAA4BAABkcnMvc2hhcGV4bWwueG1sUEsFBgAAAAAGAAYA&#10;WwEAALgDAAAAAA==&#10;" path="m139700,0l0,0,0,135000,139700,135000,139700,0xe">
                  <v:fill on="t" focussize="0,0"/>
                  <v:stroke on="f"/>
                  <v:imagedata o:title=""/>
                  <o:lock v:ext="edit" aspectratio="f"/>
                  <v:textbox inset="0mm,0mm,0mm,0mm"/>
                </v:shape>
                <v:shape id="Graphic 677" o:spid="_x0000_s1026" o:spt="100" style="position:absolute;left:141223;top:2730;height:130810;width:135255;" filled="f" stroked="t" coordsize="135255,130810" o:gfxdata="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Z8I+/&#10;AAAA3AAAAA8AAAAAAAAAAQAgAAAAIgAAAGRycy9kb3ducmV2LnhtbFBLAQIUABQAAAAIAIdO4kAz&#10;LwWeOwAAADkAAAAQAAAAAAAAAAEAIAAAAA4BAABkcnMvc2hhcGV4bWwueG1sUEsFBgAAAAAGAAYA&#10;WwEAALgDAAAAAA==&#10;" path="m10033,0l0,0,0,10033,0,120523,0,130556,10033,130556,125222,130556,135128,130556,135128,120523,135128,10033,135128,0,125222,0,10033,0xe">
                  <v:fill on="f" focussize="0,0"/>
                  <v:stroke weight="0.25pt" color="#54BC7F" joinstyle="round"/>
                  <v:imagedata o:title=""/>
                  <o:lock v:ext="edit" aspectratio="f"/>
                  <v:textbox inset="0mm,0mm,0mm,0mm"/>
                </v:shape>
                <v:shape id="Textbox 678" o:spid="_x0000_s1026" o:spt="202" type="#_x0000_t202" style="position:absolute;left:0;top:0;height:135255;width:278130;" filled="f" stroked="f" coordsize="21600,21600" o:gfxdata="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rkf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E9D3BE8">
                        <w:pPr>
                          <w:spacing w:before="9"/>
                          <w:ind w:left="63" w:right="0" w:firstLine="0"/>
                          <w:jc w:val="left"/>
                          <w:rPr>
                            <w:rFonts w:ascii="Tahoma"/>
                            <w:sz w:val="16"/>
                          </w:rPr>
                        </w:pPr>
                        <w:r>
                          <w:rPr>
                            <w:rFonts w:ascii="Tahoma"/>
                            <w:color w:val="25704A"/>
                            <w:w w:val="115"/>
                            <w:sz w:val="16"/>
                          </w:rPr>
                          <w:t>F</w:t>
                        </w:r>
                      </w:p>
                    </w:txbxContent>
                  </v:textbox>
                </v:shape>
              </v:group>
            </w:pict>
          </mc:Fallback>
        </mc:AlternateContent>
      </w:r>
      <w:r>
        <w:rPr>
          <w:color w:val="231F20"/>
          <w:sz w:val="22"/>
        </w:rPr>
        <w:t>Luke</w:t>
      </w:r>
      <w:r>
        <w:rPr>
          <w:color w:val="231F20"/>
          <w:spacing w:val="-16"/>
          <w:sz w:val="22"/>
        </w:rPr>
        <w:t xml:space="preserve"> </w:t>
      </w:r>
      <w:r>
        <w:rPr>
          <w:color w:val="231F20"/>
          <w:sz w:val="22"/>
        </w:rPr>
        <w:t>doubts</w:t>
      </w:r>
      <w:r>
        <w:rPr>
          <w:color w:val="231F20"/>
          <w:spacing w:val="-15"/>
          <w:sz w:val="22"/>
        </w:rPr>
        <w:t xml:space="preserve"> </w:t>
      </w:r>
      <w:r>
        <w:rPr>
          <w:color w:val="231F20"/>
          <w:sz w:val="22"/>
        </w:rPr>
        <w:t>that</w:t>
      </w:r>
      <w:r>
        <w:rPr>
          <w:color w:val="231F20"/>
          <w:spacing w:val="-15"/>
          <w:sz w:val="22"/>
        </w:rPr>
        <w:t xml:space="preserve"> </w:t>
      </w:r>
      <w:r>
        <w:rPr>
          <w:color w:val="231F20"/>
          <w:sz w:val="22"/>
        </w:rPr>
        <w:t>young</w:t>
      </w:r>
      <w:r>
        <w:rPr>
          <w:color w:val="231F20"/>
          <w:spacing w:val="-16"/>
          <w:sz w:val="22"/>
        </w:rPr>
        <w:t xml:space="preserve"> </w:t>
      </w:r>
      <w:r>
        <w:rPr>
          <w:color w:val="231F20"/>
          <w:sz w:val="22"/>
        </w:rPr>
        <w:t>people</w:t>
      </w:r>
      <w:r>
        <w:rPr>
          <w:color w:val="231F20"/>
          <w:spacing w:val="-15"/>
          <w:sz w:val="22"/>
        </w:rPr>
        <w:t xml:space="preserve"> </w:t>
      </w:r>
      <w:r>
        <w:rPr>
          <w:color w:val="231F20"/>
          <w:sz w:val="22"/>
        </w:rPr>
        <w:t>face</w:t>
      </w:r>
      <w:r>
        <w:rPr>
          <w:color w:val="231F20"/>
          <w:spacing w:val="-15"/>
          <w:sz w:val="22"/>
        </w:rPr>
        <w:t xml:space="preserve"> </w:t>
      </w:r>
      <w:r>
        <w:rPr>
          <w:color w:val="231F20"/>
          <w:sz w:val="22"/>
        </w:rPr>
        <w:t>moral dilemmas all the time.</w:t>
      </w:r>
    </w:p>
    <w:p w14:paraId="01E858B6">
      <w:pPr>
        <w:pStyle w:val="15"/>
        <w:numPr>
          <w:ilvl w:val="0"/>
          <w:numId w:val="14"/>
        </w:numPr>
        <w:tabs>
          <w:tab w:val="left" w:pos="1864"/>
        </w:tabs>
        <w:spacing w:before="112" w:after="0" w:line="240" w:lineRule="auto"/>
        <w:ind w:left="1864" w:right="0" w:hanging="305"/>
        <w:jc w:val="left"/>
        <w:rPr>
          <w:sz w:val="22"/>
        </w:rPr>
      </w:pPr>
      <w:r>
        <mc:AlternateContent>
          <mc:Choice Requires="wpg">
            <w:drawing>
              <wp:anchor distT="0" distB="0" distL="0" distR="0" simplePos="0" relativeHeight="251678720" behindDoc="0" locked="0" layoutInCell="1" allowOverlap="1">
                <wp:simplePos x="0" y="0"/>
                <wp:positionH relativeFrom="page">
                  <wp:posOffset>4010025</wp:posOffset>
                </wp:positionH>
                <wp:positionV relativeFrom="paragraph">
                  <wp:posOffset>93345</wp:posOffset>
                </wp:positionV>
                <wp:extent cx="278130" cy="135255"/>
                <wp:effectExtent l="0" t="0" r="0" b="0"/>
                <wp:wrapNone/>
                <wp:docPr id="679" name="Group 67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80" name="Graphic 68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681" name="Graphic 681"/>
                        <wps:cNvSpPr/>
                        <wps:spPr>
                          <a:xfrm>
                            <a:off x="141389"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82" name="Textbox 682"/>
                        <wps:cNvSpPr txBox="1"/>
                        <wps:spPr>
                          <a:xfrm>
                            <a:off x="0" y="0"/>
                            <a:ext cx="278130" cy="135255"/>
                          </a:xfrm>
                          <a:prstGeom prst="rect">
                            <a:avLst/>
                          </a:prstGeom>
                        </wps:spPr>
                        <wps:txbx>
                          <w:txbxContent>
                            <w:p w14:paraId="6643DFAA">
                              <w:pPr>
                                <w:spacing w:before="9"/>
                                <w:ind w:left="65" w:right="0" w:firstLine="0"/>
                                <w:jc w:val="left"/>
                                <w:rPr>
                                  <w:rFonts w:ascii="Tahoma"/>
                                  <w:sz w:val="16"/>
                                </w:rPr>
                              </w:pPr>
                              <w:r>
                                <w:rPr>
                                  <w:rFonts w:ascii="Tahoma"/>
                                  <w:color w:val="25704A"/>
                                  <w:w w:val="98"/>
                                  <w:sz w:val="16"/>
                                </w:rPr>
                                <w:t>T</w:t>
                              </w:r>
                            </w:p>
                          </w:txbxContent>
                        </wps:txbx>
                        <wps:bodyPr wrap="square" lIns="0" tIns="0" rIns="0" bIns="0" rtlCol="0">
                          <a:noAutofit/>
                        </wps:bodyPr>
                      </wps:wsp>
                    </wpg:wgp>
                  </a:graphicData>
                </a:graphic>
              </wp:anchor>
            </w:drawing>
          </mc:Choice>
          <mc:Fallback>
            <w:pict>
              <v:group id="Group 679" o:spid="_x0000_s1026" o:spt="203" style="position:absolute;left:0pt;margin-left:315.75pt;margin-top:7.35pt;height:10.65pt;width:21.9pt;mso-position-horizontal-relative:page;z-index:251678720;mso-width-relative:page;mso-height-relative:page;" coordsize="278130,135255" o:gfxdata="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CDowKt2QAAAAkBAAAPAAAAAAAAAAEAIAAAACIAAABkcnMvZG93bnJldi54bWxQSwECFAAUAAAA&#10;CACHTuJA88+seXwDAAA/DAAADgAAAAAAAAABACAAAAAoAQAAZHJzL2Uyb0RvYy54bWxQSwUGAAAA&#10;AAYABgBZAQAAFgcAAAAA&#10;">
                <o:lock v:ext="edit" aspectratio="f"/>
                <v:shape id="Graphic 680" o:spid="_x0000_s1026" o:spt="100" style="position:absolute;left:0;top:0;height:135255;width:139700;" fillcolor="#D6ECDB" filled="t" stroked="f" coordsize="139700,135255" o:gfxdata="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3pcmvQAA&#10;ANw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681" o:spid="_x0000_s1026" o:spt="100" style="position:absolute;left:141389;top:2717;height:130810;width:135255;" filled="f" stroked="t" coordsize="135255,130810" o:gfxdata="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b1HvQAA&#10;ANwAAAAPAAAAAAAAAAEAIAAAACIAAABkcnMvZG93bnJldi54bWxQSwECFAAUAAAACACHTuJAMy8F&#10;njsAAAA5AAAAEAAAAAAAAAABACAAAAAMAQAAZHJzL3NoYXBleG1sLnhtbFBLBQYAAAAABgAGAFsB&#10;AAC2AwAAAAA=&#10;" path="m10033,0l0,0,0,10032,0,120522,0,130555,10033,130555,125222,130555,135128,130555,135128,120522,135128,10032,135128,0,125222,0,10033,0xe">
                  <v:fill on="f" focussize="0,0"/>
                  <v:stroke weight="0.25pt" color="#54BC7F" joinstyle="round"/>
                  <v:imagedata o:title=""/>
                  <o:lock v:ext="edit" aspectratio="f"/>
                  <v:textbox inset="0mm,0mm,0mm,0mm"/>
                </v:shape>
                <v:shape id="Textbox 682" o:spid="_x0000_s1026" o:spt="202" type="#_x0000_t202" style="position:absolute;left:0;top:0;height:135255;width:278130;" filled="f" stroked="f" coordsize="21600,21600" o:gfxdata="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ej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43DFAA">
                        <w:pPr>
                          <w:spacing w:before="9"/>
                          <w:ind w:left="65" w:right="0" w:firstLine="0"/>
                          <w:jc w:val="left"/>
                          <w:rPr>
                            <w:rFonts w:ascii="Tahoma"/>
                            <w:sz w:val="16"/>
                          </w:rPr>
                        </w:pPr>
                        <w:r>
                          <w:rPr>
                            <w:rFonts w:ascii="Tahoma"/>
                            <w:color w:val="25704A"/>
                            <w:w w:val="98"/>
                            <w:sz w:val="16"/>
                          </w:rPr>
                          <w:t>T</w:t>
                        </w:r>
                      </w:p>
                    </w:txbxContent>
                  </v:textbox>
                </v:shape>
              </v:group>
            </w:pict>
          </mc:Fallback>
        </mc:AlternateContent>
      </w:r>
      <w:r>
        <mc:AlternateContent>
          <mc:Choice Requires="wpg">
            <w:drawing>
              <wp:anchor distT="0" distB="0" distL="0" distR="0" simplePos="0" relativeHeight="251678720" behindDoc="0" locked="0" layoutInCell="1" allowOverlap="1">
                <wp:simplePos x="0" y="0"/>
                <wp:positionH relativeFrom="page">
                  <wp:posOffset>4448810</wp:posOffset>
                </wp:positionH>
                <wp:positionV relativeFrom="paragraph">
                  <wp:posOffset>93345</wp:posOffset>
                </wp:positionV>
                <wp:extent cx="278130" cy="135255"/>
                <wp:effectExtent l="0" t="0" r="0" b="0"/>
                <wp:wrapNone/>
                <wp:docPr id="683" name="Group 68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84" name="Graphic 68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685" name="Graphic 685"/>
                        <wps:cNvSpPr/>
                        <wps:spPr>
                          <a:xfrm>
                            <a:off x="141223"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86" name="Textbox 686"/>
                        <wps:cNvSpPr txBox="1"/>
                        <wps:spPr>
                          <a:xfrm>
                            <a:off x="0" y="0"/>
                            <a:ext cx="278130" cy="135255"/>
                          </a:xfrm>
                          <a:prstGeom prst="rect">
                            <a:avLst/>
                          </a:prstGeom>
                        </wps:spPr>
                        <wps:txbx>
                          <w:txbxContent>
                            <w:p w14:paraId="0E9B08C5">
                              <w:pPr>
                                <w:spacing w:before="9"/>
                                <w:ind w:left="63" w:right="0" w:firstLine="0"/>
                                <w:jc w:val="left"/>
                                <w:rPr>
                                  <w:rFonts w:ascii="Tahoma"/>
                                  <w:sz w:val="16"/>
                                </w:rPr>
                              </w:pPr>
                              <w:r>
                                <w:rPr>
                                  <w:rFonts w:ascii="Tahoma"/>
                                  <w:color w:val="25704A"/>
                                  <w:w w:val="115"/>
                                  <w:sz w:val="16"/>
                                </w:rPr>
                                <w:t>F</w:t>
                              </w:r>
                            </w:p>
                          </w:txbxContent>
                        </wps:txbx>
                        <wps:bodyPr wrap="square" lIns="0" tIns="0" rIns="0" bIns="0" rtlCol="0">
                          <a:noAutofit/>
                        </wps:bodyPr>
                      </wps:wsp>
                    </wpg:wgp>
                  </a:graphicData>
                </a:graphic>
              </wp:anchor>
            </w:drawing>
          </mc:Choice>
          <mc:Fallback>
            <w:pict>
              <v:group id="Group 683" o:spid="_x0000_s1026" o:spt="203" style="position:absolute;left:0pt;margin-left:350.3pt;margin-top:7.35pt;height:10.65pt;width:21.9pt;mso-position-horizontal-relative:page;z-index:251678720;mso-width-relative:page;mso-height-relative:page;" coordsize="278130,135255" o:gfxdata="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RlfH&#10;09gAAAAJAQAADwAAAAAAAAABACAAAAAiAAAAZHJzL2Rvd25yZXYueG1sUEsBAhQAFAAAAAgAh07i&#10;QEBDASN4AwAAPwwAAA4AAAAAAAAAAQAgAAAAJwEAAGRycy9lMm9Eb2MueG1sUEsFBgAAAAAGAAYA&#10;WQEAABEHAAAAAA==&#10;">
                <o:lock v:ext="edit" aspectratio="f"/>
                <v:shape id="Graphic 684" o:spid="_x0000_s1026" o:spt="100" style="position:absolute;left:0;top:0;height:135255;width:139700;" fillcolor="#D6ECDB" filled="t" stroked="f" coordsize="139700,135255" o:gfxdata="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RJb4A&#10;AADc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685" o:spid="_x0000_s1026" o:spt="100" style="position:absolute;left:141223;top:2717;height:130810;width:135255;" filled="f" stroked="t" coordsize="135255,130810" o:gfxdata="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Su0S/&#10;AAAA3AAAAA8AAAAAAAAAAQAgAAAAIgAAAGRycy9kb3ducmV2LnhtbFBLAQIUABQAAAAIAIdO4kAz&#10;LwWeOwAAADkAAAAQAAAAAAAAAAEAIAAAAA4BAABkcnMvc2hhcGV4bWwueG1sUEsFBgAAAAAGAAYA&#10;WwEAALgDAAAAAA==&#10;" path="m10033,0l0,0,0,10032,0,120522,0,130555,10033,130555,125222,130555,135128,130555,135128,120522,135128,10032,135128,0,125222,0,10033,0xe">
                  <v:fill on="f" focussize="0,0"/>
                  <v:stroke weight="0.25pt" color="#54BC7F" joinstyle="round"/>
                  <v:imagedata o:title=""/>
                  <o:lock v:ext="edit" aspectratio="f"/>
                  <v:textbox inset="0mm,0mm,0mm,0mm"/>
                </v:shape>
                <v:shape id="Textbox 686" o:spid="_x0000_s1026" o:spt="202" type="#_x0000_t202" style="position:absolute;left:0;top:0;height:135255;width:278130;" filled="f" stroked="f" coordsize="21600,21600" o:gfxdata="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lyls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9B08C5">
                        <w:pPr>
                          <w:spacing w:before="9"/>
                          <w:ind w:left="63" w:right="0" w:firstLine="0"/>
                          <w:jc w:val="left"/>
                          <w:rPr>
                            <w:rFonts w:ascii="Tahoma"/>
                            <w:sz w:val="16"/>
                          </w:rPr>
                        </w:pPr>
                        <w:r>
                          <w:rPr>
                            <w:rFonts w:ascii="Tahoma"/>
                            <w:color w:val="25704A"/>
                            <w:w w:val="115"/>
                            <w:sz w:val="16"/>
                          </w:rPr>
                          <w:t>F</w:t>
                        </w:r>
                      </w:p>
                    </w:txbxContent>
                  </v:textbox>
                </v:shape>
              </v:group>
            </w:pict>
          </mc:Fallback>
        </mc:AlternateContent>
      </w:r>
      <w:r>
        <w:rPr>
          <w:color w:val="231F20"/>
          <w:spacing w:val="-2"/>
          <w:sz w:val="22"/>
        </w:rPr>
        <w:t>Jane</w:t>
      </w:r>
      <w:r>
        <w:rPr>
          <w:color w:val="231F20"/>
          <w:spacing w:val="-9"/>
          <w:sz w:val="22"/>
        </w:rPr>
        <w:t xml:space="preserve"> </w:t>
      </w:r>
      <w:r>
        <w:rPr>
          <w:color w:val="231F20"/>
          <w:spacing w:val="-2"/>
          <w:sz w:val="22"/>
        </w:rPr>
        <w:t>admires</w:t>
      </w:r>
      <w:r>
        <w:rPr>
          <w:color w:val="231F20"/>
          <w:spacing w:val="-8"/>
          <w:sz w:val="22"/>
        </w:rPr>
        <w:t xml:space="preserve"> </w:t>
      </w:r>
      <w:r>
        <w:rPr>
          <w:color w:val="231F20"/>
          <w:spacing w:val="-2"/>
          <w:sz w:val="22"/>
        </w:rPr>
        <w:t>what</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girl</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story</w:t>
      </w:r>
      <w:r>
        <w:rPr>
          <w:color w:val="231F20"/>
          <w:spacing w:val="-8"/>
          <w:sz w:val="22"/>
        </w:rPr>
        <w:t xml:space="preserve"> </w:t>
      </w:r>
      <w:r>
        <w:rPr>
          <w:color w:val="231F20"/>
          <w:spacing w:val="-4"/>
          <w:sz w:val="22"/>
        </w:rPr>
        <w:t>did.</w:t>
      </w:r>
    </w:p>
    <w:p w14:paraId="702A33E3">
      <w:pPr>
        <w:pStyle w:val="15"/>
        <w:numPr>
          <w:ilvl w:val="0"/>
          <w:numId w:val="14"/>
        </w:numPr>
        <w:tabs>
          <w:tab w:val="left" w:pos="1864"/>
        </w:tabs>
        <w:spacing w:before="140" w:after="0" w:line="266" w:lineRule="auto"/>
        <w:ind w:left="1864" w:right="5759" w:hanging="306"/>
        <w:jc w:val="left"/>
        <w:rPr>
          <w:sz w:val="22"/>
        </w:rPr>
      </w:pPr>
      <w:r>
        <mc:AlternateContent>
          <mc:Choice Requires="wpg">
            <w:drawing>
              <wp:anchor distT="0" distB="0" distL="0" distR="0" simplePos="0" relativeHeight="251679744" behindDoc="0" locked="0" layoutInCell="1" allowOverlap="1">
                <wp:simplePos x="0" y="0"/>
                <wp:positionH relativeFrom="page">
                  <wp:posOffset>4010025</wp:posOffset>
                </wp:positionH>
                <wp:positionV relativeFrom="paragraph">
                  <wp:posOffset>274320</wp:posOffset>
                </wp:positionV>
                <wp:extent cx="278130" cy="135255"/>
                <wp:effectExtent l="0" t="0" r="0" b="0"/>
                <wp:wrapNone/>
                <wp:docPr id="687" name="Group 68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88" name="Graphic 688"/>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689" name="Graphic 689"/>
                        <wps:cNvSpPr/>
                        <wps:spPr>
                          <a:xfrm>
                            <a:off x="141389" y="2730"/>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90" name="Textbox 690"/>
                        <wps:cNvSpPr txBox="1"/>
                        <wps:spPr>
                          <a:xfrm>
                            <a:off x="0" y="0"/>
                            <a:ext cx="278130" cy="135255"/>
                          </a:xfrm>
                          <a:prstGeom prst="rect">
                            <a:avLst/>
                          </a:prstGeom>
                        </wps:spPr>
                        <wps:txbx>
                          <w:txbxContent>
                            <w:p w14:paraId="305285F9">
                              <w:pPr>
                                <w:spacing w:before="9"/>
                                <w:ind w:left="65" w:right="0" w:firstLine="0"/>
                                <w:jc w:val="left"/>
                                <w:rPr>
                                  <w:rFonts w:ascii="Tahoma"/>
                                  <w:sz w:val="16"/>
                                </w:rPr>
                              </w:pPr>
                              <w:r>
                                <w:rPr>
                                  <w:rFonts w:ascii="Tahoma"/>
                                  <w:color w:val="25704A"/>
                                  <w:w w:val="98"/>
                                  <w:sz w:val="16"/>
                                </w:rPr>
                                <w:t>T</w:t>
                              </w:r>
                            </w:p>
                          </w:txbxContent>
                        </wps:txbx>
                        <wps:bodyPr wrap="square" lIns="0" tIns="0" rIns="0" bIns="0" rtlCol="0">
                          <a:noAutofit/>
                        </wps:bodyPr>
                      </wps:wsp>
                    </wpg:wgp>
                  </a:graphicData>
                </a:graphic>
              </wp:anchor>
            </w:drawing>
          </mc:Choice>
          <mc:Fallback>
            <w:pict>
              <v:group id="Group 687" o:spid="_x0000_s1026" o:spt="203" style="position:absolute;left:0pt;margin-left:315.75pt;margin-top:21.6pt;height:10.65pt;width:21.9pt;mso-position-horizontal-relative:page;z-index:251679744;mso-width-relative:page;mso-height-relative:page;" coordsize="278130,135255" o:gfxdata="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DkOk+b2gAAAAkBAAAPAAAAAAAAAAEAIAAAACIAAABkcnMvZG93bnJldi54bWxQSwEC&#10;FAAUAAAACACHTuJA9VRA2oEDAAA/DAAADgAAAAAAAAABACAAAAApAQAAZHJzL2Uyb0RvYy54bWxQ&#10;SwUGAAAAAAYABgBZAQAAHAcAAAAA&#10;">
                <o:lock v:ext="edit" aspectratio="f"/>
                <v:shape id="Graphic 688" o:spid="_x0000_s1026" o:spt="100" style="position:absolute;left:0;top:0;height:135255;width:139700;" fillcolor="#D6ECDB" filled="t" stroked="f" coordsize="139700,135255" o:gfxdata="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qJsgvQAA&#10;ANwAAAAPAAAAAAAAAAEAIAAAACIAAABkcnMvZG93bnJldi54bWxQSwECFAAUAAAACACHTuJAMy8F&#10;njsAAAA5AAAAEAAAAAAAAAABACAAAAAMAQAAZHJzL3NoYXBleG1sLnhtbFBLBQYAAAAABgAGAFsB&#10;AAC2AwAAAAA=&#10;" path="m139700,0l0,0,0,135000,139700,135000,139700,0xe">
                  <v:fill on="t" focussize="0,0"/>
                  <v:stroke on="f"/>
                  <v:imagedata o:title=""/>
                  <o:lock v:ext="edit" aspectratio="f"/>
                  <v:textbox inset="0mm,0mm,0mm,0mm"/>
                </v:shape>
                <v:shape id="Graphic 689" o:spid="_x0000_s1026" o:spt="100" style="position:absolute;left:141389;top:2730;height:130810;width:135255;" filled="f" stroked="t" coordsize="135255,130810" o:gfxdata="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fsUG/&#10;AAAA3AAAAA8AAAAAAAAAAQAgAAAAIgAAAGRycy9kb3ducmV2LnhtbFBLAQIUABQAAAAIAIdO4kAz&#10;LwWeOwAAADkAAAAQAAAAAAAAAAEAIAAAAA4BAABkcnMvc2hhcGV4bWwueG1sUEsFBgAAAAAGAAYA&#10;WwEAALgDAAAAAA==&#10;" path="m10033,0l0,0,0,10032,0,120522,0,130555,10033,130555,125222,130555,135128,130555,135128,120522,135128,10032,135128,0,125222,0,10033,0xe">
                  <v:fill on="f" focussize="0,0"/>
                  <v:stroke weight="0.25pt" color="#54BC7F" joinstyle="round"/>
                  <v:imagedata o:title=""/>
                  <o:lock v:ext="edit" aspectratio="f"/>
                  <v:textbox inset="0mm,0mm,0mm,0mm"/>
                </v:shape>
                <v:shape id="Textbox 690" o:spid="_x0000_s1026" o:spt="202" type="#_x0000_t202" style="position:absolute;left:0;top:0;height:135255;width:278130;" filled="f" stroked="f" coordsize="21600,21600" o:gfxdata="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gDo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05285F9">
                        <w:pPr>
                          <w:spacing w:before="9"/>
                          <w:ind w:left="65" w:right="0" w:firstLine="0"/>
                          <w:jc w:val="left"/>
                          <w:rPr>
                            <w:rFonts w:ascii="Tahoma"/>
                            <w:sz w:val="16"/>
                          </w:rPr>
                        </w:pPr>
                        <w:r>
                          <w:rPr>
                            <w:rFonts w:ascii="Tahoma"/>
                            <w:color w:val="25704A"/>
                            <w:w w:val="98"/>
                            <w:sz w:val="16"/>
                          </w:rPr>
                          <w:t>T</w:t>
                        </w:r>
                      </w:p>
                    </w:txbxContent>
                  </v:textbox>
                </v:shape>
              </v:group>
            </w:pict>
          </mc:Fallback>
        </mc:AlternateContent>
      </w:r>
      <w:r>
        <mc:AlternateContent>
          <mc:Choice Requires="wpg">
            <w:drawing>
              <wp:anchor distT="0" distB="0" distL="0" distR="0" simplePos="0" relativeHeight="251679744" behindDoc="0" locked="0" layoutInCell="1" allowOverlap="1">
                <wp:simplePos x="0" y="0"/>
                <wp:positionH relativeFrom="page">
                  <wp:posOffset>4448810</wp:posOffset>
                </wp:positionH>
                <wp:positionV relativeFrom="paragraph">
                  <wp:posOffset>274320</wp:posOffset>
                </wp:positionV>
                <wp:extent cx="278130" cy="135255"/>
                <wp:effectExtent l="0" t="0" r="0" b="0"/>
                <wp:wrapNone/>
                <wp:docPr id="691" name="Group 69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92" name="Graphic 692"/>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693" name="Graphic 693"/>
                        <wps:cNvSpPr/>
                        <wps:spPr>
                          <a:xfrm>
                            <a:off x="141223" y="2730"/>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94" name="Textbox 694"/>
                        <wps:cNvSpPr txBox="1"/>
                        <wps:spPr>
                          <a:xfrm>
                            <a:off x="0" y="0"/>
                            <a:ext cx="278130" cy="135255"/>
                          </a:xfrm>
                          <a:prstGeom prst="rect">
                            <a:avLst/>
                          </a:prstGeom>
                        </wps:spPr>
                        <wps:txbx>
                          <w:txbxContent>
                            <w:p w14:paraId="00E4E64C">
                              <w:pPr>
                                <w:spacing w:before="9"/>
                                <w:ind w:left="63" w:right="0" w:firstLine="0"/>
                                <w:jc w:val="left"/>
                                <w:rPr>
                                  <w:rFonts w:ascii="Tahoma"/>
                                  <w:sz w:val="16"/>
                                </w:rPr>
                              </w:pPr>
                              <w:r>
                                <w:rPr>
                                  <w:rFonts w:ascii="Tahoma"/>
                                  <w:color w:val="25704A"/>
                                  <w:w w:val="115"/>
                                  <w:sz w:val="16"/>
                                </w:rPr>
                                <w:t>F</w:t>
                              </w:r>
                            </w:p>
                          </w:txbxContent>
                        </wps:txbx>
                        <wps:bodyPr wrap="square" lIns="0" tIns="0" rIns="0" bIns="0" rtlCol="0">
                          <a:noAutofit/>
                        </wps:bodyPr>
                      </wps:wsp>
                    </wpg:wgp>
                  </a:graphicData>
                </a:graphic>
              </wp:anchor>
            </w:drawing>
          </mc:Choice>
          <mc:Fallback>
            <w:pict>
              <v:group id="Group 691" o:spid="_x0000_s1026" o:spt="203" style="position:absolute;left:0pt;margin-left:350.3pt;margin-top:21.6pt;height:10.65pt;width:21.9pt;mso-position-horizontal-relative:page;z-index:251679744;mso-width-relative:page;mso-height-relative:page;" coordsize="278130,135255" o:gfxdata="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hzorl&#10;2QAAAAkBAAAPAAAAAAAAAAEAIAAAACIAAABkcnMvZG93bnJldi54bWxQSwECFAAUAAAACACHTuJA&#10;sGpD4HYDAAA/DAAADgAAAAAAAAABACAAAAAoAQAAZHJzL2Uyb0RvYy54bWxQSwUGAAAAAAYABgBZ&#10;AQAAEAcAAAAA&#10;">
                <o:lock v:ext="edit" aspectratio="f"/>
                <v:shape id="Graphic 692" o:spid="_x0000_s1026" o:spt="100" style="position:absolute;left:0;top:0;height:135255;width:139700;" fillcolor="#D6ECDB" filled="t" stroked="f" coordsize="139700,135255" o:gfxdata="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k6F74A&#10;AADcAAAADwAAAAAAAAABACAAAAAiAAAAZHJzL2Rvd25yZXYueG1sUEsBAhQAFAAAAAgAh07iQDMv&#10;BZ47AAAAOQAAABAAAAAAAAAAAQAgAAAADQEAAGRycy9zaGFwZXhtbC54bWxQSwUGAAAAAAYABgBb&#10;AQAAtwMAAAAA&#10;" path="m139700,0l0,0,0,135000,139700,135000,139700,0xe">
                  <v:fill on="t" focussize="0,0"/>
                  <v:stroke on="f"/>
                  <v:imagedata o:title=""/>
                  <o:lock v:ext="edit" aspectratio="f"/>
                  <v:textbox inset="0mm,0mm,0mm,0mm"/>
                </v:shape>
                <v:shape id="Graphic 693" o:spid="_x0000_s1026" o:spt="100" style="position:absolute;left:141223;top:2730;height:130810;width:135255;" filled="f" stroked="t" coordsize="135255,130810" o:gfxdata="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4Qdr4A&#10;AADcAAAADwAAAAAAAAABACAAAAAiAAAAZHJzL2Rvd25yZXYueG1sUEsBAhQAFAAAAAgAh07iQDMv&#10;BZ47AAAAOQAAABAAAAAAAAAAAQAgAAAADQEAAGRycy9zaGFwZXhtbC54bWxQSwUGAAAAAAYABgBb&#10;AQAAtwMAAAAA&#10;" path="m10033,0l0,0,0,10032,0,120522,0,130555,10033,130555,125222,130555,135128,130555,135128,120522,135128,10032,135128,0,125222,0,10033,0xe">
                  <v:fill on="f" focussize="0,0"/>
                  <v:stroke weight="0.25pt" color="#54BC7F" joinstyle="round"/>
                  <v:imagedata o:title=""/>
                  <o:lock v:ext="edit" aspectratio="f"/>
                  <v:textbox inset="0mm,0mm,0mm,0mm"/>
                </v:shape>
                <v:shape id="Textbox 694" o:spid="_x0000_s1026" o:spt="202" type="#_x0000_t202" style="position:absolute;left:0;top:0;height:135255;width:278130;" filled="f" stroked="f" coordsize="21600,21600" o:gfxdata="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CI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E4E64C">
                        <w:pPr>
                          <w:spacing w:before="9"/>
                          <w:ind w:left="63" w:right="0" w:firstLine="0"/>
                          <w:jc w:val="left"/>
                          <w:rPr>
                            <w:rFonts w:ascii="Tahoma"/>
                            <w:sz w:val="16"/>
                          </w:rPr>
                        </w:pPr>
                        <w:r>
                          <w:rPr>
                            <w:rFonts w:ascii="Tahoma"/>
                            <w:color w:val="25704A"/>
                            <w:w w:val="115"/>
                            <w:sz w:val="16"/>
                          </w:rPr>
                          <w:t>F</w:t>
                        </w:r>
                      </w:p>
                    </w:txbxContent>
                  </v:textbox>
                </v:shape>
              </v:group>
            </w:pict>
          </mc:Fallback>
        </mc:AlternateContent>
      </w:r>
      <w:r>
        <w:rPr>
          <w:color w:val="231F20"/>
          <w:sz w:val="22"/>
        </w:rPr>
        <w:t>Luke</w:t>
      </w:r>
      <w:r>
        <w:rPr>
          <w:color w:val="231F20"/>
          <w:spacing w:val="-16"/>
          <w:sz w:val="22"/>
        </w:rPr>
        <w:t xml:space="preserve"> </w:t>
      </w:r>
      <w:r>
        <w:rPr>
          <w:color w:val="231F20"/>
          <w:sz w:val="22"/>
        </w:rPr>
        <w:t>doesn’t</w:t>
      </w:r>
      <w:r>
        <w:rPr>
          <w:color w:val="231F20"/>
          <w:spacing w:val="-15"/>
          <w:sz w:val="22"/>
        </w:rPr>
        <w:t xml:space="preserve"> </w:t>
      </w:r>
      <w:r>
        <w:rPr>
          <w:color w:val="231F20"/>
          <w:sz w:val="22"/>
        </w:rPr>
        <w:t>believe</w:t>
      </w:r>
      <w:r>
        <w:rPr>
          <w:color w:val="231F20"/>
          <w:spacing w:val="-15"/>
          <w:sz w:val="22"/>
        </w:rPr>
        <w:t xml:space="preserve"> </w:t>
      </w:r>
      <w:r>
        <w:rPr>
          <w:color w:val="231F20"/>
          <w:sz w:val="22"/>
        </w:rPr>
        <w:t>anybody</w:t>
      </w:r>
      <w:r>
        <w:rPr>
          <w:color w:val="231F20"/>
          <w:spacing w:val="-16"/>
          <w:sz w:val="22"/>
        </w:rPr>
        <w:t xml:space="preserve"> </w:t>
      </w:r>
      <w:r>
        <w:rPr>
          <w:color w:val="231F20"/>
          <w:sz w:val="22"/>
        </w:rPr>
        <w:t>would</w:t>
      </w:r>
      <w:r>
        <w:rPr>
          <w:color w:val="231F20"/>
          <w:spacing w:val="-15"/>
          <w:sz w:val="22"/>
        </w:rPr>
        <w:t xml:space="preserve"> </w:t>
      </w:r>
      <w:r>
        <w:rPr>
          <w:color w:val="231F20"/>
          <w:sz w:val="22"/>
        </w:rPr>
        <w:t>do</w:t>
      </w:r>
      <w:r>
        <w:rPr>
          <w:color w:val="231F20"/>
          <w:spacing w:val="-15"/>
          <w:sz w:val="22"/>
        </w:rPr>
        <w:t xml:space="preserve"> </w:t>
      </w:r>
      <w:r>
        <w:rPr>
          <w:color w:val="231F20"/>
          <w:sz w:val="22"/>
        </w:rPr>
        <w:t>what the girl in the story did.</w:t>
      </w:r>
    </w:p>
    <w:p w14:paraId="69C2F867">
      <w:pPr>
        <w:pStyle w:val="15"/>
        <w:numPr>
          <w:ilvl w:val="0"/>
          <w:numId w:val="14"/>
        </w:numPr>
        <w:tabs>
          <w:tab w:val="left" w:pos="1864"/>
        </w:tabs>
        <w:spacing w:before="112" w:after="0" w:line="266" w:lineRule="auto"/>
        <w:ind w:left="1864" w:right="5861" w:hanging="306"/>
        <w:jc w:val="left"/>
        <w:rPr>
          <w:sz w:val="22"/>
        </w:rPr>
      </w:pPr>
      <w:r>
        <mc:AlternateContent>
          <mc:Choice Requires="wpg">
            <w:drawing>
              <wp:anchor distT="0" distB="0" distL="0" distR="0" simplePos="0" relativeHeight="251680768" behindDoc="0" locked="0" layoutInCell="1" allowOverlap="1">
                <wp:simplePos x="0" y="0"/>
                <wp:positionH relativeFrom="page">
                  <wp:posOffset>4010025</wp:posOffset>
                </wp:positionH>
                <wp:positionV relativeFrom="paragraph">
                  <wp:posOffset>306070</wp:posOffset>
                </wp:positionV>
                <wp:extent cx="278130" cy="135255"/>
                <wp:effectExtent l="0" t="0" r="0" b="0"/>
                <wp:wrapNone/>
                <wp:docPr id="695" name="Group 69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96" name="Graphic 696"/>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697" name="Graphic 697"/>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698" name="Textbox 698"/>
                        <wps:cNvSpPr txBox="1"/>
                        <wps:spPr>
                          <a:xfrm>
                            <a:off x="0" y="0"/>
                            <a:ext cx="278130" cy="135255"/>
                          </a:xfrm>
                          <a:prstGeom prst="rect">
                            <a:avLst/>
                          </a:prstGeom>
                        </wps:spPr>
                        <wps:txbx>
                          <w:txbxContent>
                            <w:p w14:paraId="10591A6F">
                              <w:pPr>
                                <w:spacing w:before="9"/>
                                <w:ind w:left="65" w:right="0" w:firstLine="0"/>
                                <w:jc w:val="left"/>
                                <w:rPr>
                                  <w:rFonts w:ascii="Tahoma"/>
                                  <w:sz w:val="16"/>
                                </w:rPr>
                              </w:pPr>
                              <w:r>
                                <w:rPr>
                                  <w:rFonts w:ascii="Tahoma"/>
                                  <w:color w:val="25704A"/>
                                  <w:w w:val="98"/>
                                  <w:sz w:val="16"/>
                                </w:rPr>
                                <w:t>T</w:t>
                              </w:r>
                            </w:p>
                          </w:txbxContent>
                        </wps:txbx>
                        <wps:bodyPr wrap="square" lIns="0" tIns="0" rIns="0" bIns="0" rtlCol="0">
                          <a:noAutofit/>
                        </wps:bodyPr>
                      </wps:wsp>
                    </wpg:wgp>
                  </a:graphicData>
                </a:graphic>
              </wp:anchor>
            </w:drawing>
          </mc:Choice>
          <mc:Fallback>
            <w:pict>
              <v:group id="Group 695" o:spid="_x0000_s1026" o:spt="203" style="position:absolute;left:0pt;margin-left:315.75pt;margin-top:24.1pt;height:10.65pt;width:21.9pt;mso-position-horizontal-relative:page;z-index:251680768;mso-width-relative:page;mso-height-relative:page;" coordsize="278130,135255" o:gfxdata="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V67Zq9oA&#10;AAAJAQAADwAAAAAAAAABACAAAAAiAAAAZHJzL2Rvd25yZXYueG1sUEsBAhQAFAAAAAgAh07iQDo5&#10;RfZzAwAAPwwAAA4AAAAAAAAAAQAgAAAAKQEAAGRycy9lMm9Eb2MueG1sUEsFBgAAAAAGAAYAWQEA&#10;AA4HAAAAAA==&#10;">
                <o:lock v:ext="edit" aspectratio="f"/>
                <v:shape id="Graphic 696" o:spid="_x0000_s1026" o:spt="100" style="position:absolute;left:0;top:0;height:135255;width:139700;" fillcolor="#D6ECDB" filled="t" stroked="f" coordsize="139700,135255" o:gfxdata="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iPBS/&#10;AAAA3AAAAA8AAAAAAAAAAQAgAAAAIgAAAGRycy9kb3ducmV2LnhtbFBLAQIUABQAAAAIAIdO4kAz&#10;LwWeOwAAADkAAAAQAAAAAAAAAAEAIAAAAA4BAABkcnMvc2hhcGV4bWwueG1sUEsFBgAAAAAGAAYA&#10;WwEAALgDAAAAAA==&#10;" path="m139700,0l0,0,0,135000,139700,135000,139700,0xe">
                  <v:fill on="t" focussize="0,0"/>
                  <v:stroke on="f"/>
                  <v:imagedata o:title=""/>
                  <o:lock v:ext="edit" aspectratio="f"/>
                  <v:textbox inset="0mm,0mm,0mm,0mm"/>
                </v:shape>
                <v:shape id="Graphic 697" o:spid="_x0000_s1026" o:spt="100" style="position:absolute;left:141389;top:2717;height:130810;width:135255;" filled="f" stroked="t" coordsize="135255,130810" o:gfxdata="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UWdb4A&#10;AADcAAAADwAAAAAAAAABACAAAAAiAAAAZHJzL2Rvd25yZXYueG1sUEsBAhQAFAAAAAgAh07iQDMv&#10;BZ47AAAAOQAAABAAAAAAAAAAAQAgAAAADQEAAGRycy9zaGFwZXhtbC54bWxQSwUGAAAAAAYABgBb&#10;AQAAtwMAAAAA&#10;" path="m10033,0l0,0,0,10033,0,120523,0,130556,10033,130556,125222,130556,135128,130556,135128,120523,135128,10033,135128,0,125222,0,10033,0xe">
                  <v:fill on="f" focussize="0,0"/>
                  <v:stroke weight="0.25pt" color="#54BC7F" joinstyle="round"/>
                  <v:imagedata o:title=""/>
                  <o:lock v:ext="edit" aspectratio="f"/>
                  <v:textbox inset="0mm,0mm,0mm,0mm"/>
                </v:shape>
                <v:shape id="Textbox 698" o:spid="_x0000_s1026" o:spt="202" type="#_x0000_t202" style="position:absolute;left:0;top:0;height:135255;width:278130;" filled="f" stroked="f" coordsize="21600,21600" o:gfxdata="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WAo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0591A6F">
                        <w:pPr>
                          <w:spacing w:before="9"/>
                          <w:ind w:left="65" w:right="0" w:firstLine="0"/>
                          <w:jc w:val="left"/>
                          <w:rPr>
                            <w:rFonts w:ascii="Tahoma"/>
                            <w:sz w:val="16"/>
                          </w:rPr>
                        </w:pPr>
                        <w:r>
                          <w:rPr>
                            <w:rFonts w:ascii="Tahoma"/>
                            <w:color w:val="25704A"/>
                            <w:w w:val="98"/>
                            <w:sz w:val="16"/>
                          </w:rPr>
                          <w:t>T</w:t>
                        </w:r>
                      </w:p>
                    </w:txbxContent>
                  </v:textbox>
                </v:shape>
              </v:group>
            </w:pict>
          </mc:Fallback>
        </mc:AlternateContent>
      </w:r>
      <w:r>
        <mc:AlternateContent>
          <mc:Choice Requires="wpg">
            <w:drawing>
              <wp:anchor distT="0" distB="0" distL="0" distR="0" simplePos="0" relativeHeight="251680768" behindDoc="0" locked="0" layoutInCell="1" allowOverlap="1">
                <wp:simplePos x="0" y="0"/>
                <wp:positionH relativeFrom="page">
                  <wp:posOffset>4448810</wp:posOffset>
                </wp:positionH>
                <wp:positionV relativeFrom="paragraph">
                  <wp:posOffset>306070</wp:posOffset>
                </wp:positionV>
                <wp:extent cx="278130" cy="135255"/>
                <wp:effectExtent l="0" t="0" r="0" b="0"/>
                <wp:wrapNone/>
                <wp:docPr id="699" name="Group 69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00" name="Graphic 700"/>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701" name="Graphic 701"/>
                        <wps:cNvSpPr/>
                        <wps:spPr>
                          <a:xfrm>
                            <a:off x="141223"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54BC7F"/>
                            </a:solidFill>
                            <a:prstDash val="solid"/>
                          </a:ln>
                        </wps:spPr>
                        <wps:bodyPr wrap="square" lIns="0" tIns="0" rIns="0" bIns="0" rtlCol="0">
                          <a:noAutofit/>
                        </wps:bodyPr>
                      </wps:wsp>
                      <wps:wsp>
                        <wps:cNvPr id="702" name="Textbox 702"/>
                        <wps:cNvSpPr txBox="1"/>
                        <wps:spPr>
                          <a:xfrm>
                            <a:off x="0" y="0"/>
                            <a:ext cx="278130" cy="135255"/>
                          </a:xfrm>
                          <a:prstGeom prst="rect">
                            <a:avLst/>
                          </a:prstGeom>
                        </wps:spPr>
                        <wps:txbx>
                          <w:txbxContent>
                            <w:p w14:paraId="2B1A04A6">
                              <w:pPr>
                                <w:spacing w:before="9"/>
                                <w:ind w:left="63" w:right="0" w:firstLine="0"/>
                                <w:jc w:val="left"/>
                                <w:rPr>
                                  <w:rFonts w:ascii="Tahoma"/>
                                  <w:sz w:val="16"/>
                                </w:rPr>
                              </w:pPr>
                              <w:r>
                                <w:rPr>
                                  <w:rFonts w:ascii="Tahoma"/>
                                  <w:color w:val="25704A"/>
                                  <w:w w:val="115"/>
                                  <w:sz w:val="16"/>
                                </w:rPr>
                                <w:t>F</w:t>
                              </w:r>
                            </w:p>
                          </w:txbxContent>
                        </wps:txbx>
                        <wps:bodyPr wrap="square" lIns="0" tIns="0" rIns="0" bIns="0" rtlCol="0">
                          <a:noAutofit/>
                        </wps:bodyPr>
                      </wps:wsp>
                    </wpg:wgp>
                  </a:graphicData>
                </a:graphic>
              </wp:anchor>
            </w:drawing>
          </mc:Choice>
          <mc:Fallback>
            <w:pict>
              <v:group id="Group 699" o:spid="_x0000_s1026" o:spt="203" style="position:absolute;left:0pt;margin-left:350.3pt;margin-top:24.1pt;height:10.65pt;width:21.9pt;mso-position-horizontal-relative:page;z-index:251680768;mso-width-relative:page;mso-height-relative:page;" coordsize="278130,135255" o:gfxdata="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kloc1dkAAAAJAQAADwAAAAAAAAABACAAAAAiAAAAZHJzL2Rvd25yZXYueG1sUEsBAhQAFAAA&#10;AAgAh07iQAlXnyZ9AwAAPwwAAA4AAAAAAAAAAQAgAAAAKAEAAGRycy9lMm9Eb2MueG1sUEsFBgAA&#10;AAAGAAYAWQEAABcHAAAAAA==&#10;">
                <o:lock v:ext="edit" aspectratio="f"/>
                <v:shape id="Graphic 700" o:spid="_x0000_s1026" o:spt="100" style="position:absolute;left:0;top:0;height:135255;width:139700;" fillcolor="#D6ECDB" filled="t" stroked="f" coordsize="139700,135255" o:gfxdata="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m+G8AAAA&#10;3AAAAA8AAAAAAAAAAQAgAAAAIgAAAGRycy9kb3ducmV2LnhtbFBLAQIUABQAAAAIAIdO4kAzLwWe&#10;OwAAADkAAAAQAAAAAAAAAAEAIAAAAAsBAABkcnMvc2hhcGV4bWwueG1sUEsFBgAAAAAGAAYAWwEA&#10;ALUDAAAAAA==&#10;" path="m139700,0l0,0,0,135000,139700,135000,139700,0xe">
                  <v:fill on="t" focussize="0,0"/>
                  <v:stroke on="f"/>
                  <v:imagedata o:title=""/>
                  <o:lock v:ext="edit" aspectratio="f"/>
                  <v:textbox inset="0mm,0mm,0mm,0mm"/>
                </v:shape>
                <v:shape id="Graphic 701" o:spid="_x0000_s1026" o:spt="100" style="position:absolute;left:141223;top:2717;height:130810;width:135255;" filled="f" stroked="t" coordsize="135255,130810" o:gfxdata="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VuxgL4A&#10;AADcAAAADwAAAAAAAAABACAAAAAiAAAAZHJzL2Rvd25yZXYueG1sUEsBAhQAFAAAAAgAh07iQDMv&#10;BZ47AAAAOQAAABAAAAAAAAAAAQAgAAAADQEAAGRycy9zaGFwZXhtbC54bWxQSwUGAAAAAAYABgBb&#10;AQAAtwMAAAAA&#10;" path="m10033,0l0,0,0,10033,0,120523,0,130556,10033,130556,125222,130556,135128,130556,135128,120523,135128,10033,135128,0,125222,0,10033,0xe">
                  <v:fill on="f" focussize="0,0"/>
                  <v:stroke weight="0.25pt" color="#54BC7F" joinstyle="round"/>
                  <v:imagedata o:title=""/>
                  <o:lock v:ext="edit" aspectratio="f"/>
                  <v:textbox inset="0mm,0mm,0mm,0mm"/>
                </v:shape>
                <v:shape id="Textbox 702" o:spid="_x0000_s1026" o:spt="202" type="#_x0000_t202" style="position:absolute;left:0;top:0;height:135255;width:278130;" filled="f" stroked="f" coordsize="21600,21600" o:gfxdata="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Vr3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1A04A6">
                        <w:pPr>
                          <w:spacing w:before="9"/>
                          <w:ind w:left="63" w:right="0" w:firstLine="0"/>
                          <w:jc w:val="left"/>
                          <w:rPr>
                            <w:rFonts w:ascii="Tahoma"/>
                            <w:sz w:val="16"/>
                          </w:rPr>
                        </w:pPr>
                        <w:r>
                          <w:rPr>
                            <w:rFonts w:ascii="Tahoma"/>
                            <w:color w:val="25704A"/>
                            <w:w w:val="115"/>
                            <w:sz w:val="16"/>
                          </w:rPr>
                          <w:t>F</w:t>
                        </w:r>
                      </w:p>
                    </w:txbxContent>
                  </v:textbox>
                </v:shape>
              </v:group>
            </w:pict>
          </mc:Fallback>
        </mc:AlternateContent>
      </w:r>
      <w:r>
        <w:rPr>
          <w:color w:val="231F20"/>
          <w:sz w:val="22"/>
        </w:rPr>
        <w:t>Jane</w:t>
      </w:r>
      <w:r>
        <w:rPr>
          <w:color w:val="231F20"/>
          <w:spacing w:val="-16"/>
          <w:sz w:val="22"/>
        </w:rPr>
        <w:t xml:space="preserve"> </w:t>
      </w:r>
      <w:r>
        <w:rPr>
          <w:color w:val="231F20"/>
          <w:sz w:val="22"/>
        </w:rPr>
        <w:t>wonders</w:t>
      </w:r>
      <w:r>
        <w:rPr>
          <w:color w:val="231F20"/>
          <w:spacing w:val="-15"/>
          <w:sz w:val="22"/>
        </w:rPr>
        <w:t xml:space="preserve"> </w:t>
      </w:r>
      <w:r>
        <w:rPr>
          <w:color w:val="231F20"/>
          <w:sz w:val="22"/>
        </w:rPr>
        <w:t>how</w:t>
      </w:r>
      <w:r>
        <w:rPr>
          <w:color w:val="231F20"/>
          <w:spacing w:val="-15"/>
          <w:sz w:val="22"/>
        </w:rPr>
        <w:t xml:space="preserve"> </w:t>
      </w:r>
      <w:r>
        <w:rPr>
          <w:color w:val="231F20"/>
          <w:sz w:val="22"/>
        </w:rPr>
        <w:t>the</w:t>
      </w:r>
      <w:r>
        <w:rPr>
          <w:color w:val="231F20"/>
          <w:spacing w:val="-16"/>
          <w:sz w:val="22"/>
        </w:rPr>
        <w:t xml:space="preserve"> </w:t>
      </w:r>
      <w:r>
        <w:rPr>
          <w:color w:val="231F20"/>
          <w:sz w:val="22"/>
        </w:rPr>
        <w:t>girl</w:t>
      </w:r>
      <w:r>
        <w:rPr>
          <w:color w:val="231F20"/>
          <w:spacing w:val="-15"/>
          <w:sz w:val="22"/>
        </w:rPr>
        <w:t xml:space="preserve"> </w:t>
      </w:r>
      <w:r>
        <w:rPr>
          <w:color w:val="231F20"/>
          <w:sz w:val="22"/>
        </w:rPr>
        <w:t>became</w:t>
      </w:r>
      <w:r>
        <w:rPr>
          <w:color w:val="231F20"/>
          <w:spacing w:val="-15"/>
          <w:sz w:val="22"/>
        </w:rPr>
        <w:t xml:space="preserve"> </w:t>
      </w:r>
      <w:r>
        <w:rPr>
          <w:color w:val="231F20"/>
          <w:sz w:val="22"/>
        </w:rPr>
        <w:t>a</w:t>
      </w:r>
      <w:r>
        <w:rPr>
          <w:color w:val="231F20"/>
          <w:spacing w:val="-15"/>
          <w:sz w:val="22"/>
        </w:rPr>
        <w:t xml:space="preserve"> </w:t>
      </w:r>
      <w:r>
        <w:rPr>
          <w:color w:val="231F20"/>
          <w:sz w:val="22"/>
        </w:rPr>
        <w:t xml:space="preserve">doctor </w:t>
      </w:r>
      <w:r>
        <w:rPr>
          <w:color w:val="231F20"/>
          <w:spacing w:val="-2"/>
          <w:sz w:val="22"/>
        </w:rPr>
        <w:t>later.</w:t>
      </w:r>
    </w:p>
    <w:p w14:paraId="29D305F4">
      <w:pPr>
        <w:pStyle w:val="11"/>
        <w:rPr>
          <w:sz w:val="20"/>
        </w:rPr>
      </w:pPr>
    </w:p>
    <w:p w14:paraId="657C69A1">
      <w:pPr>
        <w:pStyle w:val="11"/>
        <w:spacing w:before="2"/>
        <w:rPr>
          <w:sz w:val="26"/>
        </w:rPr>
      </w:pPr>
    </w:p>
    <w:p w14:paraId="1EE2E73C">
      <w:pPr>
        <w:tabs>
          <w:tab w:val="left" w:pos="1155"/>
        </w:tabs>
        <w:spacing w:before="97"/>
        <w:ind w:left="619" w:right="0" w:firstLine="0"/>
        <w:jc w:val="left"/>
        <w:rPr>
          <w:sz w:val="18"/>
        </w:rPr>
      </w:pPr>
      <w:r>
        <w:rPr>
          <w:rFonts w:ascii="Tahoma"/>
          <w:color w:val="231F20"/>
          <w:spacing w:val="-5"/>
          <w:sz w:val="20"/>
        </w:rPr>
        <w:t>14</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p>
    <w:p w14:paraId="10D9B50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C07357">
      <w:pPr>
        <w:spacing w:after="0" w:line="240" w:lineRule="auto"/>
        <w:jc w:val="left"/>
        <w:rPr>
          <w:sz w:val="20"/>
        </w:rPr>
        <w:sectPr>
          <w:pgSz w:w="11910" w:h="16840"/>
          <w:pgMar w:top="0" w:right="0" w:bottom="0" w:left="0" w:header="720" w:footer="720" w:gutter="0"/>
          <w:cols w:space="720" w:num="1"/>
        </w:sectPr>
      </w:pPr>
    </w:p>
    <w:p w14:paraId="7776C4B1">
      <w:pPr>
        <w:pStyle w:val="11"/>
        <w:rPr>
          <w:sz w:val="20"/>
        </w:rPr>
      </w:pPr>
    </w:p>
    <w:p w14:paraId="6A6C43A8">
      <w:pPr>
        <w:pStyle w:val="11"/>
        <w:rPr>
          <w:sz w:val="20"/>
        </w:rPr>
      </w:pPr>
    </w:p>
    <w:p w14:paraId="6AD23E2F">
      <w:pPr>
        <w:pStyle w:val="11"/>
        <w:rPr>
          <w:sz w:val="20"/>
        </w:rPr>
      </w:pPr>
    </w:p>
    <w:p w14:paraId="133C005C">
      <w:pPr>
        <w:pStyle w:val="11"/>
        <w:rPr>
          <w:sz w:val="20"/>
        </w:rPr>
      </w:pPr>
    </w:p>
    <w:p w14:paraId="64AB5411">
      <w:pPr>
        <w:pStyle w:val="11"/>
        <w:spacing w:before="3"/>
        <w:rPr>
          <w:sz w:val="19"/>
        </w:rPr>
      </w:pPr>
    </w:p>
    <w:p w14:paraId="326BE0CE">
      <w:pPr>
        <w:spacing w:before="100"/>
        <w:ind w:left="843" w:right="0" w:firstLine="0"/>
        <w:jc w:val="left"/>
        <w:rPr>
          <w:rFonts w:ascii="Tahoma"/>
          <w:sz w:val="26"/>
        </w:rPr>
      </w:pPr>
      <w:r>
        <w:rPr>
          <w:rFonts w:ascii="Times New Roman"/>
          <w:spacing w:val="80"/>
          <w:w w:val="150"/>
          <w:sz w:val="20"/>
        </w:rPr>
        <w:t xml:space="preserve">    </w:t>
      </w:r>
      <w:r>
        <w:rPr>
          <w:rFonts w:ascii="Tahoma"/>
          <w:color w:val="25704A"/>
          <w:sz w:val="26"/>
        </w:rPr>
        <w:t>Listen</w:t>
      </w:r>
      <w:r>
        <w:rPr>
          <w:rFonts w:ascii="Tahoma"/>
          <w:color w:val="25704A"/>
          <w:spacing w:val="-2"/>
          <w:sz w:val="26"/>
        </w:rPr>
        <w:t xml:space="preserve"> </w:t>
      </w:r>
      <w:r>
        <w:rPr>
          <w:rFonts w:ascii="Tahoma"/>
          <w:color w:val="25704A"/>
          <w:sz w:val="26"/>
        </w:rPr>
        <w:t>to</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conversation</w:t>
      </w:r>
      <w:r>
        <w:rPr>
          <w:rFonts w:ascii="Tahoma"/>
          <w:color w:val="25704A"/>
          <w:spacing w:val="-2"/>
          <w:sz w:val="26"/>
        </w:rPr>
        <w:t xml:space="preserve"> </w:t>
      </w:r>
      <w:r>
        <w:rPr>
          <w:rFonts w:ascii="Tahoma"/>
          <w:color w:val="25704A"/>
          <w:sz w:val="26"/>
        </w:rPr>
        <w:t>carefully</w:t>
      </w:r>
      <w:r>
        <w:rPr>
          <w:rFonts w:ascii="Tahoma"/>
          <w:color w:val="25704A"/>
          <w:spacing w:val="-2"/>
          <w:sz w:val="26"/>
        </w:rPr>
        <w:t xml:space="preserve"> </w:t>
      </w:r>
      <w:r>
        <w:rPr>
          <w:rFonts w:ascii="Tahoma"/>
          <w:color w:val="25704A"/>
          <w:sz w:val="26"/>
        </w:rPr>
        <w:t>and</w:t>
      </w:r>
      <w:r>
        <w:rPr>
          <w:rFonts w:ascii="Tahoma"/>
          <w:color w:val="25704A"/>
          <w:spacing w:val="-2"/>
          <w:sz w:val="26"/>
        </w:rPr>
        <w:t xml:space="preserve"> </w:t>
      </w:r>
      <w:r>
        <w:rPr>
          <w:rFonts w:ascii="Tahoma"/>
          <w:color w:val="25704A"/>
          <w:sz w:val="26"/>
        </w:rPr>
        <w:t>answer</w:t>
      </w:r>
      <w:r>
        <w:rPr>
          <w:rFonts w:ascii="Tahoma"/>
          <w:color w:val="25704A"/>
          <w:spacing w:val="-2"/>
          <w:sz w:val="26"/>
        </w:rPr>
        <w:t xml:space="preserve"> </w:t>
      </w:r>
      <w:r>
        <w:rPr>
          <w:rFonts w:ascii="Tahoma"/>
          <w:color w:val="25704A"/>
          <w:sz w:val="26"/>
        </w:rPr>
        <w:t>the</w:t>
      </w:r>
      <w:r>
        <w:rPr>
          <w:rFonts w:ascii="Tahoma"/>
          <w:color w:val="25704A"/>
          <w:spacing w:val="-2"/>
          <w:sz w:val="26"/>
        </w:rPr>
        <w:t xml:space="preserve"> </w:t>
      </w:r>
      <w:r>
        <w:rPr>
          <w:rFonts w:ascii="Tahoma"/>
          <w:color w:val="25704A"/>
          <w:sz w:val="26"/>
        </w:rPr>
        <w:t>questions.</w:t>
      </w:r>
    </w:p>
    <w:p w14:paraId="7E2B9450">
      <w:pPr>
        <w:pStyle w:val="15"/>
        <w:numPr>
          <w:ilvl w:val="0"/>
          <w:numId w:val="15"/>
        </w:numPr>
        <w:tabs>
          <w:tab w:val="left" w:pos="2053"/>
        </w:tabs>
        <w:spacing w:before="196" w:after="0" w:line="240" w:lineRule="auto"/>
        <w:ind w:left="2053" w:right="0" w:hanging="305"/>
        <w:jc w:val="left"/>
        <w:rPr>
          <w:sz w:val="22"/>
        </w:rPr>
      </w:pPr>
      <w:r>
        <w:rPr>
          <w:color w:val="231F20"/>
          <w:sz w:val="22"/>
        </w:rPr>
        <w:t>What</w:t>
      </w:r>
      <w:r>
        <w:rPr>
          <w:color w:val="231F20"/>
          <w:spacing w:val="-10"/>
          <w:sz w:val="22"/>
        </w:rPr>
        <w:t xml:space="preserve"> </w:t>
      </w:r>
      <w:r>
        <w:rPr>
          <w:color w:val="231F20"/>
          <w:sz w:val="22"/>
        </w:rPr>
        <w:t>did</w:t>
      </w:r>
      <w:r>
        <w:rPr>
          <w:color w:val="231F20"/>
          <w:spacing w:val="-9"/>
          <w:sz w:val="22"/>
        </w:rPr>
        <w:t xml:space="preserve"> </w:t>
      </w:r>
      <w:r>
        <w:rPr>
          <w:color w:val="231F20"/>
          <w:sz w:val="22"/>
        </w:rPr>
        <w:t>the</w:t>
      </w:r>
      <w:r>
        <w:rPr>
          <w:color w:val="231F20"/>
          <w:spacing w:val="-9"/>
          <w:sz w:val="22"/>
        </w:rPr>
        <w:t xml:space="preserve"> </w:t>
      </w:r>
      <w:r>
        <w:rPr>
          <w:color w:val="231F20"/>
          <w:sz w:val="22"/>
        </w:rPr>
        <w:t>girl</w:t>
      </w:r>
      <w:r>
        <w:rPr>
          <w:color w:val="231F20"/>
          <w:spacing w:val="-9"/>
          <w:sz w:val="22"/>
        </w:rPr>
        <w:t xml:space="preserve"> </w:t>
      </w:r>
      <w:r>
        <w:rPr>
          <w:color w:val="231F20"/>
          <w:sz w:val="22"/>
        </w:rPr>
        <w:t>do</w:t>
      </w:r>
      <w:r>
        <w:rPr>
          <w:color w:val="231F20"/>
          <w:spacing w:val="-9"/>
          <w:sz w:val="22"/>
        </w:rPr>
        <w:t xml:space="preserve"> </w:t>
      </w:r>
      <w:r>
        <w:rPr>
          <w:color w:val="231F20"/>
          <w:sz w:val="22"/>
        </w:rPr>
        <w:t>to</w:t>
      </w:r>
      <w:r>
        <w:rPr>
          <w:color w:val="231F20"/>
          <w:spacing w:val="-9"/>
          <w:sz w:val="22"/>
        </w:rPr>
        <w:t xml:space="preserve"> </w:t>
      </w:r>
      <w:r>
        <w:rPr>
          <w:color w:val="231F20"/>
          <w:sz w:val="22"/>
        </w:rPr>
        <w:t>help</w:t>
      </w:r>
      <w:r>
        <w:rPr>
          <w:color w:val="231F20"/>
          <w:spacing w:val="-9"/>
          <w:sz w:val="22"/>
        </w:rPr>
        <w:t xml:space="preserve"> </w:t>
      </w:r>
      <w:r>
        <w:rPr>
          <w:color w:val="231F20"/>
          <w:sz w:val="22"/>
        </w:rPr>
        <w:t>the</w:t>
      </w:r>
      <w:r>
        <w:rPr>
          <w:color w:val="231F20"/>
          <w:spacing w:val="-9"/>
          <w:sz w:val="22"/>
        </w:rPr>
        <w:t xml:space="preserve"> </w:t>
      </w:r>
      <w:r>
        <w:rPr>
          <w:color w:val="231F20"/>
          <w:spacing w:val="-2"/>
          <w:sz w:val="22"/>
        </w:rPr>
        <w:t>student?</w:t>
      </w:r>
    </w:p>
    <w:p w14:paraId="5482EC24">
      <w:pPr>
        <w:pStyle w:val="15"/>
        <w:numPr>
          <w:ilvl w:val="0"/>
          <w:numId w:val="15"/>
        </w:numPr>
        <w:tabs>
          <w:tab w:val="left" w:pos="2053"/>
        </w:tabs>
        <w:spacing w:before="83" w:after="0" w:line="240" w:lineRule="auto"/>
        <w:ind w:left="2053" w:right="0" w:hanging="305"/>
        <w:jc w:val="left"/>
        <w:rPr>
          <w:sz w:val="22"/>
        </w:rPr>
      </w:pPr>
      <w:r>
        <w:rPr>
          <w:color w:val="231F20"/>
          <w:spacing w:val="-2"/>
          <w:sz w:val="22"/>
        </w:rPr>
        <w:t>What</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girl’s</w:t>
      </w:r>
      <w:r>
        <w:rPr>
          <w:color w:val="231F20"/>
          <w:spacing w:val="-12"/>
          <w:sz w:val="22"/>
        </w:rPr>
        <w:t xml:space="preserve"> </w:t>
      </w:r>
      <w:r>
        <w:rPr>
          <w:color w:val="231F20"/>
          <w:spacing w:val="-2"/>
          <w:sz w:val="22"/>
        </w:rPr>
        <w:t>name?</w:t>
      </w:r>
      <w:r>
        <w:rPr>
          <w:color w:val="231F20"/>
          <w:spacing w:val="-11"/>
          <w:sz w:val="22"/>
        </w:rPr>
        <w:t xml:space="preserve"> </w:t>
      </w:r>
      <w:r>
        <w:rPr>
          <w:color w:val="231F20"/>
          <w:spacing w:val="-2"/>
          <w:sz w:val="22"/>
        </w:rPr>
        <w:t>What</w:t>
      </w:r>
      <w:r>
        <w:rPr>
          <w:color w:val="231F20"/>
          <w:spacing w:val="-12"/>
          <w:sz w:val="22"/>
        </w:rPr>
        <w:t xml:space="preserve"> </w:t>
      </w:r>
      <w:r>
        <w:rPr>
          <w:color w:val="231F20"/>
          <w:spacing w:val="-2"/>
          <w:sz w:val="22"/>
        </w:rPr>
        <w:t>was</w:t>
      </w:r>
      <w:r>
        <w:rPr>
          <w:color w:val="231F20"/>
          <w:spacing w:val="-11"/>
          <w:sz w:val="22"/>
        </w:rPr>
        <w:t xml:space="preserve"> </w:t>
      </w:r>
      <w:r>
        <w:rPr>
          <w:color w:val="231F20"/>
          <w:spacing w:val="-2"/>
          <w:sz w:val="22"/>
        </w:rPr>
        <w:t>she</w:t>
      </w:r>
      <w:r>
        <w:rPr>
          <w:color w:val="231F20"/>
          <w:spacing w:val="-12"/>
          <w:sz w:val="22"/>
        </w:rPr>
        <w:t xml:space="preserve"> </w:t>
      </w:r>
      <w:r>
        <w:rPr>
          <w:color w:val="231F20"/>
          <w:spacing w:val="-2"/>
          <w:sz w:val="22"/>
        </w:rPr>
        <w:t>famous</w:t>
      </w:r>
      <w:r>
        <w:rPr>
          <w:color w:val="231F20"/>
          <w:spacing w:val="-11"/>
          <w:sz w:val="22"/>
        </w:rPr>
        <w:t xml:space="preserve"> </w:t>
      </w:r>
      <w:r>
        <w:rPr>
          <w:color w:val="231F20"/>
          <w:spacing w:val="-4"/>
          <w:sz w:val="22"/>
        </w:rPr>
        <w:t>for?</w:t>
      </w:r>
    </w:p>
    <w:p w14:paraId="4A01D16E">
      <w:pPr>
        <w:pStyle w:val="15"/>
        <w:numPr>
          <w:ilvl w:val="0"/>
          <w:numId w:val="15"/>
        </w:numPr>
        <w:tabs>
          <w:tab w:val="left" w:pos="2053"/>
        </w:tabs>
        <w:spacing w:before="84" w:after="0" w:line="240" w:lineRule="auto"/>
        <w:ind w:left="2053" w:right="0" w:hanging="305"/>
        <w:jc w:val="left"/>
        <w:rPr>
          <w:sz w:val="22"/>
        </w:rPr>
      </w:pPr>
      <w:r>
        <w:rPr>
          <w:color w:val="231F20"/>
          <w:spacing w:val="-2"/>
          <w:sz w:val="22"/>
        </w:rPr>
        <w:t>What</w:t>
      </w:r>
      <w:r>
        <w:rPr>
          <w:color w:val="231F20"/>
          <w:spacing w:val="-10"/>
          <w:sz w:val="22"/>
        </w:rPr>
        <w:t xml:space="preserve"> </w:t>
      </w:r>
      <w:r>
        <w:rPr>
          <w:color w:val="231F20"/>
          <w:spacing w:val="-2"/>
          <w:sz w:val="22"/>
        </w:rPr>
        <w:t>did</w:t>
      </w:r>
      <w:r>
        <w:rPr>
          <w:color w:val="231F20"/>
          <w:spacing w:val="-9"/>
          <w:sz w:val="22"/>
        </w:rPr>
        <w:t xml:space="preserve"> </w:t>
      </w:r>
      <w:r>
        <w:rPr>
          <w:color w:val="231F20"/>
          <w:spacing w:val="-2"/>
          <w:sz w:val="22"/>
        </w:rPr>
        <w:t>Jane</w:t>
      </w:r>
      <w:r>
        <w:rPr>
          <w:color w:val="231F20"/>
          <w:spacing w:val="-9"/>
          <w:sz w:val="22"/>
        </w:rPr>
        <w:t xml:space="preserve"> </w:t>
      </w:r>
      <w:r>
        <w:rPr>
          <w:color w:val="231F20"/>
          <w:spacing w:val="-2"/>
          <w:sz w:val="22"/>
        </w:rPr>
        <w:t>say</w:t>
      </w:r>
      <w:r>
        <w:rPr>
          <w:color w:val="231F20"/>
          <w:spacing w:val="-9"/>
          <w:sz w:val="22"/>
        </w:rPr>
        <w:t xml:space="preserve"> </w:t>
      </w:r>
      <w:r>
        <w:rPr>
          <w:color w:val="231F20"/>
          <w:spacing w:val="-2"/>
          <w:sz w:val="22"/>
        </w:rPr>
        <w:t>about</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girl’s</w:t>
      </w:r>
      <w:r>
        <w:rPr>
          <w:color w:val="231F20"/>
          <w:spacing w:val="-9"/>
          <w:sz w:val="22"/>
        </w:rPr>
        <w:t xml:space="preserve"> </w:t>
      </w:r>
      <w:r>
        <w:rPr>
          <w:color w:val="231F20"/>
          <w:spacing w:val="-2"/>
          <w:sz w:val="22"/>
        </w:rPr>
        <w:t>life?</w:t>
      </w:r>
    </w:p>
    <w:p w14:paraId="0C43C247">
      <w:pPr>
        <w:pStyle w:val="11"/>
        <w:spacing w:before="1"/>
        <w:rPr>
          <w:sz w:val="27"/>
        </w:rPr>
      </w:pPr>
    </w:p>
    <w:p w14:paraId="29861342">
      <w:pPr>
        <w:spacing w:before="129" w:line="213" w:lineRule="auto"/>
        <w:ind w:left="1738" w:right="1089" w:firstLine="0"/>
        <w:jc w:val="left"/>
        <w:rPr>
          <w:rFonts w:ascii="Tahoma"/>
          <w:sz w:val="26"/>
        </w:rPr>
      </w:pPr>
      <w:r>
        <w:rPr>
          <w:rFonts w:ascii="Tahoma"/>
          <w:color w:val="25704A"/>
          <w:sz w:val="26"/>
        </w:rPr>
        <w:t>Think</w:t>
      </w:r>
      <w:r>
        <w:rPr>
          <w:rFonts w:ascii="Tahoma"/>
          <w:color w:val="25704A"/>
          <w:spacing w:val="-1"/>
          <w:sz w:val="26"/>
        </w:rPr>
        <w:t xml:space="preserve"> </w:t>
      </w:r>
      <w:r>
        <w:rPr>
          <w:rFonts w:ascii="Tahoma"/>
          <w:color w:val="25704A"/>
          <w:sz w:val="26"/>
        </w:rPr>
        <w:t>about</w:t>
      </w:r>
      <w:r>
        <w:rPr>
          <w:rFonts w:ascii="Tahoma"/>
          <w:color w:val="25704A"/>
          <w:spacing w:val="-1"/>
          <w:sz w:val="26"/>
        </w:rPr>
        <w:t xml:space="preserve"> </w:t>
      </w:r>
      <w:r>
        <w:rPr>
          <w:rFonts w:ascii="Tahoma"/>
          <w:color w:val="25704A"/>
          <w:sz w:val="26"/>
        </w:rPr>
        <w:t>what</w:t>
      </w:r>
      <w:r>
        <w:rPr>
          <w:rFonts w:ascii="Tahoma"/>
          <w:color w:val="25704A"/>
          <w:spacing w:val="-1"/>
          <w:sz w:val="26"/>
        </w:rPr>
        <w:t xml:space="preserve"> </w:t>
      </w:r>
      <w:r>
        <w:rPr>
          <w:rFonts w:ascii="Tahoma"/>
          <w:color w:val="25704A"/>
          <w:sz w:val="26"/>
        </w:rPr>
        <w:t>you</w:t>
      </w:r>
      <w:r>
        <w:rPr>
          <w:rFonts w:ascii="Tahoma"/>
          <w:color w:val="25704A"/>
          <w:spacing w:val="-1"/>
          <w:sz w:val="26"/>
        </w:rPr>
        <w:t xml:space="preserve"> </w:t>
      </w:r>
      <w:r>
        <w:rPr>
          <w:rFonts w:ascii="Tahoma"/>
          <w:color w:val="25704A"/>
          <w:sz w:val="26"/>
        </w:rPr>
        <w:t>would</w:t>
      </w:r>
      <w:r>
        <w:rPr>
          <w:rFonts w:ascii="Tahoma"/>
          <w:color w:val="25704A"/>
          <w:spacing w:val="-1"/>
          <w:sz w:val="26"/>
        </w:rPr>
        <w:t xml:space="preserve"> </w:t>
      </w:r>
      <w:r>
        <w:rPr>
          <w:rFonts w:ascii="Tahoma"/>
          <w:color w:val="25704A"/>
          <w:sz w:val="26"/>
        </w:rPr>
        <w:t>do</w:t>
      </w:r>
      <w:r>
        <w:rPr>
          <w:rFonts w:ascii="Tahoma"/>
          <w:color w:val="25704A"/>
          <w:spacing w:val="-1"/>
          <w:sz w:val="26"/>
        </w:rPr>
        <w:t xml:space="preserve"> </w:t>
      </w:r>
      <w:r>
        <w:rPr>
          <w:rFonts w:ascii="Tahoma"/>
          <w:color w:val="25704A"/>
          <w:sz w:val="26"/>
        </w:rPr>
        <w:t>if</w:t>
      </w:r>
      <w:r>
        <w:rPr>
          <w:rFonts w:ascii="Tahoma"/>
          <w:color w:val="25704A"/>
          <w:spacing w:val="-1"/>
          <w:sz w:val="26"/>
        </w:rPr>
        <w:t xml:space="preserve"> </w:t>
      </w:r>
      <w:r>
        <w:rPr>
          <w:rFonts w:ascii="Tahoma"/>
          <w:color w:val="25704A"/>
          <w:sz w:val="26"/>
        </w:rPr>
        <w:t>you</w:t>
      </w:r>
      <w:r>
        <w:rPr>
          <w:rFonts w:ascii="Tahoma"/>
          <w:color w:val="25704A"/>
          <w:spacing w:val="-1"/>
          <w:sz w:val="26"/>
        </w:rPr>
        <w:t xml:space="preserve"> </w:t>
      </w:r>
      <w:r>
        <w:rPr>
          <w:rFonts w:ascii="Tahoma"/>
          <w:color w:val="25704A"/>
          <w:sz w:val="26"/>
        </w:rPr>
        <w:t>were</w:t>
      </w:r>
      <w:r>
        <w:rPr>
          <w:rFonts w:ascii="Tahoma"/>
          <w:color w:val="25704A"/>
          <w:spacing w:val="-1"/>
          <w:sz w:val="26"/>
        </w:rPr>
        <w:t xml:space="preserve"> </w:t>
      </w:r>
      <w:r>
        <w:rPr>
          <w:rFonts w:ascii="Tahoma"/>
          <w:color w:val="25704A"/>
          <w:sz w:val="26"/>
        </w:rPr>
        <w:t>ever</w:t>
      </w:r>
      <w:r>
        <w:rPr>
          <w:rFonts w:ascii="Tahoma"/>
          <w:color w:val="25704A"/>
          <w:spacing w:val="-1"/>
          <w:sz w:val="26"/>
        </w:rPr>
        <w:t xml:space="preserve"> </w:t>
      </w:r>
      <w:r>
        <w:rPr>
          <w:rFonts w:ascii="Tahoma"/>
          <w:color w:val="25704A"/>
          <w:sz w:val="26"/>
        </w:rPr>
        <w:t>faced</w:t>
      </w:r>
      <w:r>
        <w:rPr>
          <w:rFonts w:ascii="Tahoma"/>
          <w:color w:val="25704A"/>
          <w:spacing w:val="-1"/>
          <w:sz w:val="26"/>
        </w:rPr>
        <w:t xml:space="preserve"> </w:t>
      </w:r>
      <w:r>
        <w:rPr>
          <w:rFonts w:ascii="Tahoma"/>
          <w:color w:val="25704A"/>
          <w:sz w:val="26"/>
        </w:rPr>
        <w:t>with</w:t>
      </w:r>
      <w:r>
        <w:rPr>
          <w:rFonts w:ascii="Tahoma"/>
          <w:color w:val="25704A"/>
          <w:spacing w:val="-1"/>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same</w:t>
      </w:r>
      <w:r>
        <w:rPr>
          <w:rFonts w:ascii="Tahoma"/>
          <w:color w:val="25704A"/>
          <w:spacing w:val="-1"/>
          <w:sz w:val="26"/>
        </w:rPr>
        <w:t xml:space="preserve"> </w:t>
      </w:r>
      <w:r>
        <w:rPr>
          <w:rFonts w:ascii="Tahoma"/>
          <w:color w:val="25704A"/>
          <w:sz w:val="26"/>
        </w:rPr>
        <w:t>situation as</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girl.</w:t>
      </w:r>
      <w:r>
        <w:rPr>
          <w:rFonts w:ascii="Tahoma"/>
          <w:color w:val="25704A"/>
          <w:spacing w:val="-3"/>
          <w:sz w:val="26"/>
        </w:rPr>
        <w:t xml:space="preserve"> </w:t>
      </w:r>
      <w:r>
        <w:rPr>
          <w:rFonts w:ascii="Tahoma"/>
          <w:color w:val="25704A"/>
          <w:sz w:val="26"/>
        </w:rPr>
        <w:t>Then</w:t>
      </w:r>
      <w:r>
        <w:rPr>
          <w:rFonts w:ascii="Tahoma"/>
          <w:color w:val="25704A"/>
          <w:spacing w:val="-3"/>
          <w:sz w:val="26"/>
        </w:rPr>
        <w:t xml:space="preserve"> </w:t>
      </w:r>
      <w:r>
        <w:rPr>
          <w:rFonts w:ascii="Tahoma"/>
          <w:color w:val="25704A"/>
          <w:sz w:val="26"/>
        </w:rPr>
        <w:t>share</w:t>
      </w:r>
      <w:r>
        <w:rPr>
          <w:rFonts w:ascii="Tahoma"/>
          <w:color w:val="25704A"/>
          <w:spacing w:val="-3"/>
          <w:sz w:val="26"/>
        </w:rPr>
        <w:t xml:space="preserve"> </w:t>
      </w:r>
      <w:r>
        <w:rPr>
          <w:rFonts w:ascii="Tahoma"/>
          <w:color w:val="25704A"/>
          <w:sz w:val="26"/>
        </w:rPr>
        <w:t>your</w:t>
      </w:r>
      <w:r>
        <w:rPr>
          <w:rFonts w:ascii="Tahoma"/>
          <w:color w:val="25704A"/>
          <w:spacing w:val="-3"/>
          <w:sz w:val="26"/>
        </w:rPr>
        <w:t xml:space="preserve"> </w:t>
      </w:r>
      <w:r>
        <w:rPr>
          <w:rFonts w:ascii="Tahoma"/>
          <w:color w:val="25704A"/>
          <w:sz w:val="26"/>
        </w:rPr>
        <w:t>thoughts</w:t>
      </w:r>
      <w:r>
        <w:rPr>
          <w:rFonts w:ascii="Tahoma"/>
          <w:color w:val="25704A"/>
          <w:spacing w:val="-3"/>
          <w:sz w:val="26"/>
        </w:rPr>
        <w:t xml:space="preserve"> </w:t>
      </w:r>
      <w:r>
        <w:rPr>
          <w:rFonts w:ascii="Tahoma"/>
          <w:color w:val="25704A"/>
          <w:sz w:val="26"/>
        </w:rPr>
        <w:t>with</w:t>
      </w:r>
      <w:r>
        <w:rPr>
          <w:rFonts w:ascii="Tahoma"/>
          <w:color w:val="25704A"/>
          <w:spacing w:val="-3"/>
          <w:sz w:val="26"/>
        </w:rPr>
        <w:t xml:space="preserve"> </w:t>
      </w:r>
      <w:r>
        <w:rPr>
          <w:rFonts w:ascii="Tahoma"/>
          <w:color w:val="25704A"/>
          <w:sz w:val="26"/>
        </w:rPr>
        <w:t>your</w:t>
      </w:r>
      <w:r>
        <w:rPr>
          <w:rFonts w:ascii="Tahoma"/>
          <w:color w:val="25704A"/>
          <w:spacing w:val="-3"/>
          <w:sz w:val="26"/>
        </w:rPr>
        <w:t xml:space="preserve"> </w:t>
      </w:r>
      <w:r>
        <w:rPr>
          <w:rFonts w:ascii="Tahoma"/>
          <w:color w:val="25704A"/>
          <w:sz w:val="26"/>
        </w:rPr>
        <w:t>group,</w:t>
      </w:r>
      <w:r>
        <w:rPr>
          <w:rFonts w:ascii="Tahoma"/>
          <w:color w:val="25704A"/>
          <w:spacing w:val="-3"/>
          <w:sz w:val="26"/>
        </w:rPr>
        <w:t xml:space="preserve"> </w:t>
      </w:r>
      <w:r>
        <w:rPr>
          <w:rFonts w:ascii="Tahoma"/>
          <w:color w:val="25704A"/>
          <w:sz w:val="26"/>
        </w:rPr>
        <w:t>and</w:t>
      </w:r>
      <w:r>
        <w:rPr>
          <w:rFonts w:ascii="Tahoma"/>
          <w:color w:val="25704A"/>
          <w:spacing w:val="-3"/>
          <w:sz w:val="26"/>
        </w:rPr>
        <w:t xml:space="preserve"> </w:t>
      </w:r>
      <w:r>
        <w:rPr>
          <w:rFonts w:ascii="Tahoma"/>
          <w:color w:val="25704A"/>
          <w:sz w:val="26"/>
        </w:rPr>
        <w:t>explain</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 xml:space="preserve">reasons </w:t>
      </w:r>
      <w:r>
        <w:rPr>
          <w:rFonts w:ascii="Tahoma"/>
          <w:color w:val="25704A"/>
          <w:w w:val="105"/>
          <w:sz w:val="26"/>
        </w:rPr>
        <w:t>for your choice.</w:t>
      </w:r>
    </w:p>
    <w:p w14:paraId="121B8244">
      <w:pPr>
        <w:pStyle w:val="11"/>
        <w:spacing w:before="231"/>
        <w:ind w:left="1748"/>
        <w:rPr>
          <w:rFonts w:ascii="Tahoma"/>
        </w:rPr>
      </w:pPr>
      <w:r>
        <w:rPr>
          <w:rFonts w:ascii="Tahoma"/>
          <w:color w:val="231F20"/>
          <w:spacing w:val="-2"/>
          <w:w w:val="105"/>
        </w:rPr>
        <w:t>EXAMPLE</w:t>
      </w:r>
    </w:p>
    <w:p w14:paraId="16D4CC50">
      <w:pPr>
        <w:pStyle w:val="11"/>
        <w:spacing w:before="118"/>
        <w:ind w:left="1748"/>
        <w:rPr>
          <w:rFonts w:ascii="Tahoma" w:hAnsi="Tahoma"/>
        </w:rPr>
      </w:pPr>
      <w:r>
        <w:rPr>
          <w:color w:val="231F20"/>
        </w:rPr>
        <w:t>A:</w:t>
      </w:r>
      <w:r>
        <w:rPr>
          <w:color w:val="231F20"/>
          <w:spacing w:val="54"/>
          <w:w w:val="150"/>
        </w:rPr>
        <w:t xml:space="preserve"> </w:t>
      </w:r>
      <w:r>
        <w:rPr>
          <w:rFonts w:ascii="Tahoma" w:hAnsi="Tahoma"/>
          <w:color w:val="231F20"/>
          <w:position w:val="1"/>
        </w:rPr>
        <w:t>If</w:t>
      </w:r>
      <w:r>
        <w:rPr>
          <w:rFonts w:ascii="Tahoma" w:hAnsi="Tahoma"/>
          <w:color w:val="231F20"/>
          <w:spacing w:val="-8"/>
          <w:position w:val="1"/>
        </w:rPr>
        <w:t xml:space="preserve"> </w:t>
      </w:r>
      <w:r>
        <w:rPr>
          <w:rFonts w:ascii="Tahoma" w:hAnsi="Tahoma"/>
          <w:color w:val="231F20"/>
          <w:position w:val="1"/>
        </w:rPr>
        <w:t>I</w:t>
      </w:r>
      <w:r>
        <w:rPr>
          <w:rFonts w:ascii="Tahoma" w:hAnsi="Tahoma"/>
          <w:color w:val="231F20"/>
          <w:spacing w:val="-8"/>
          <w:position w:val="1"/>
        </w:rPr>
        <w:t xml:space="preserve"> </w:t>
      </w:r>
      <w:r>
        <w:rPr>
          <w:rFonts w:ascii="Tahoma" w:hAnsi="Tahoma"/>
          <w:color w:val="231F20"/>
          <w:position w:val="1"/>
        </w:rPr>
        <w:t>were</w:t>
      </w:r>
      <w:r>
        <w:rPr>
          <w:rFonts w:ascii="Tahoma" w:hAnsi="Tahoma"/>
          <w:color w:val="231F20"/>
          <w:spacing w:val="-7"/>
          <w:position w:val="1"/>
        </w:rPr>
        <w:t xml:space="preserve"> </w:t>
      </w:r>
      <w:r>
        <w:rPr>
          <w:rFonts w:ascii="Tahoma" w:hAnsi="Tahoma"/>
          <w:color w:val="231F20"/>
          <w:position w:val="1"/>
        </w:rPr>
        <w:t>ever</w:t>
      </w:r>
      <w:r>
        <w:rPr>
          <w:rFonts w:ascii="Tahoma" w:hAnsi="Tahoma"/>
          <w:color w:val="231F20"/>
          <w:spacing w:val="-8"/>
          <w:position w:val="1"/>
        </w:rPr>
        <w:t xml:space="preserve"> </w:t>
      </w:r>
      <w:r>
        <w:rPr>
          <w:rFonts w:ascii="Tahoma" w:hAnsi="Tahoma"/>
          <w:color w:val="231F20"/>
          <w:position w:val="1"/>
        </w:rPr>
        <w:t>in</w:t>
      </w:r>
      <w:r>
        <w:rPr>
          <w:rFonts w:ascii="Tahoma" w:hAnsi="Tahoma"/>
          <w:color w:val="231F20"/>
          <w:spacing w:val="-8"/>
          <w:position w:val="1"/>
        </w:rPr>
        <w:t xml:space="preserve"> </w:t>
      </w:r>
      <w:r>
        <w:rPr>
          <w:rFonts w:ascii="Tahoma" w:hAnsi="Tahoma"/>
          <w:color w:val="231F20"/>
          <w:position w:val="1"/>
        </w:rPr>
        <w:t>a</w:t>
      </w:r>
      <w:r>
        <w:rPr>
          <w:rFonts w:ascii="Tahoma" w:hAnsi="Tahoma"/>
          <w:color w:val="231F20"/>
          <w:spacing w:val="-8"/>
          <w:position w:val="1"/>
        </w:rPr>
        <w:t xml:space="preserve"> </w:t>
      </w:r>
      <w:r>
        <w:rPr>
          <w:rFonts w:ascii="Tahoma" w:hAnsi="Tahoma"/>
          <w:color w:val="231F20"/>
          <w:position w:val="1"/>
        </w:rPr>
        <w:t>situation</w:t>
      </w:r>
      <w:r>
        <w:rPr>
          <w:rFonts w:ascii="Tahoma" w:hAnsi="Tahoma"/>
          <w:color w:val="231F20"/>
          <w:spacing w:val="-7"/>
          <w:position w:val="1"/>
        </w:rPr>
        <w:t xml:space="preserve"> </w:t>
      </w:r>
      <w:r>
        <w:rPr>
          <w:rFonts w:ascii="Tahoma" w:hAnsi="Tahoma"/>
          <w:color w:val="231F20"/>
          <w:position w:val="1"/>
        </w:rPr>
        <w:t>like</w:t>
      </w:r>
      <w:r>
        <w:rPr>
          <w:rFonts w:ascii="Tahoma" w:hAnsi="Tahoma"/>
          <w:color w:val="231F20"/>
          <w:spacing w:val="-8"/>
          <w:position w:val="1"/>
        </w:rPr>
        <w:t xml:space="preserve"> </w:t>
      </w:r>
      <w:r>
        <w:rPr>
          <w:rFonts w:ascii="Tahoma" w:hAnsi="Tahoma"/>
          <w:color w:val="231F20"/>
          <w:position w:val="1"/>
        </w:rPr>
        <w:t>the</w:t>
      </w:r>
      <w:r>
        <w:rPr>
          <w:rFonts w:ascii="Tahoma" w:hAnsi="Tahoma"/>
          <w:color w:val="231F20"/>
          <w:spacing w:val="-8"/>
          <w:position w:val="1"/>
        </w:rPr>
        <w:t xml:space="preserve"> </w:t>
      </w:r>
      <w:r>
        <w:rPr>
          <w:rFonts w:ascii="Tahoma" w:hAnsi="Tahoma"/>
          <w:color w:val="231F20"/>
          <w:position w:val="1"/>
        </w:rPr>
        <w:t>girl</w:t>
      </w:r>
      <w:r>
        <w:rPr>
          <w:rFonts w:ascii="Tahoma" w:hAnsi="Tahoma"/>
          <w:color w:val="231F20"/>
          <w:spacing w:val="-8"/>
          <w:position w:val="1"/>
        </w:rPr>
        <w:t xml:space="preserve"> </w:t>
      </w:r>
      <w:r>
        <w:rPr>
          <w:rFonts w:ascii="Tahoma" w:hAnsi="Tahoma"/>
          <w:color w:val="231F20"/>
          <w:position w:val="1"/>
        </w:rPr>
        <w:t>faced,</w:t>
      </w:r>
      <w:r>
        <w:rPr>
          <w:rFonts w:ascii="Tahoma" w:hAnsi="Tahoma"/>
          <w:color w:val="231F20"/>
          <w:spacing w:val="-7"/>
          <w:position w:val="1"/>
        </w:rPr>
        <w:t xml:space="preserve"> </w:t>
      </w:r>
      <w:r>
        <w:rPr>
          <w:rFonts w:ascii="Tahoma" w:hAnsi="Tahoma"/>
          <w:color w:val="231F20"/>
          <w:position w:val="1"/>
        </w:rPr>
        <w:t>I</w:t>
      </w:r>
      <w:r>
        <w:rPr>
          <w:rFonts w:ascii="Tahoma" w:hAnsi="Tahoma"/>
          <w:color w:val="231F20"/>
          <w:spacing w:val="-8"/>
          <w:position w:val="1"/>
        </w:rPr>
        <w:t xml:space="preserve"> </w:t>
      </w:r>
      <w:r>
        <w:rPr>
          <w:rFonts w:ascii="Tahoma" w:hAnsi="Tahoma"/>
          <w:color w:val="231F20"/>
          <w:position w:val="1"/>
        </w:rPr>
        <w:t>think</w:t>
      </w:r>
      <w:r>
        <w:rPr>
          <w:rFonts w:ascii="Tahoma" w:hAnsi="Tahoma"/>
          <w:color w:val="231F20"/>
          <w:spacing w:val="-8"/>
          <w:position w:val="1"/>
        </w:rPr>
        <w:t xml:space="preserve"> </w:t>
      </w:r>
      <w:r>
        <w:rPr>
          <w:rFonts w:ascii="Tahoma" w:hAnsi="Tahoma"/>
          <w:color w:val="231F20"/>
          <w:position w:val="1"/>
        </w:rPr>
        <w:t>I</w:t>
      </w:r>
      <w:r>
        <w:rPr>
          <w:rFonts w:ascii="Tahoma" w:hAnsi="Tahoma"/>
          <w:color w:val="231F20"/>
          <w:spacing w:val="-8"/>
          <w:position w:val="1"/>
        </w:rPr>
        <w:t xml:space="preserve"> </w:t>
      </w:r>
      <w:r>
        <w:rPr>
          <w:rFonts w:ascii="Tahoma" w:hAnsi="Tahoma"/>
          <w:color w:val="231F20"/>
          <w:position w:val="1"/>
        </w:rPr>
        <w:t>would</w:t>
      </w:r>
      <w:r>
        <w:rPr>
          <w:rFonts w:ascii="Tahoma" w:hAnsi="Tahoma"/>
          <w:color w:val="231F20"/>
          <w:spacing w:val="-8"/>
          <w:position w:val="1"/>
        </w:rPr>
        <w:t xml:space="preserve"> </w:t>
      </w:r>
      <w:r>
        <w:rPr>
          <w:rFonts w:ascii="Tahoma" w:hAnsi="Tahoma"/>
          <w:color w:val="231F20"/>
          <w:position w:val="1"/>
        </w:rPr>
        <w:t>choose</w:t>
      </w:r>
      <w:r>
        <w:rPr>
          <w:rFonts w:ascii="Tahoma" w:hAnsi="Tahoma"/>
          <w:color w:val="231F20"/>
          <w:spacing w:val="-7"/>
          <w:position w:val="1"/>
        </w:rPr>
        <w:t xml:space="preserve"> </w:t>
      </w:r>
      <w:r>
        <w:rPr>
          <w:rFonts w:ascii="Tahoma" w:hAnsi="Tahoma"/>
          <w:color w:val="231F20"/>
          <w:position w:val="1"/>
        </w:rPr>
        <w:t>to</w:t>
      </w:r>
      <w:r>
        <w:rPr>
          <w:rFonts w:ascii="Tahoma" w:hAnsi="Tahoma"/>
          <w:color w:val="231F20"/>
          <w:spacing w:val="-8"/>
          <w:position w:val="1"/>
        </w:rPr>
        <w:t xml:space="preserve"> </w:t>
      </w:r>
      <w:r>
        <w:rPr>
          <w:rFonts w:ascii="Tahoma" w:hAnsi="Tahoma"/>
          <w:color w:val="231F20"/>
          <w:spacing w:val="-10"/>
          <w:position w:val="1"/>
        </w:rPr>
        <w:t>…</w:t>
      </w:r>
    </w:p>
    <w:p w14:paraId="3BA4F1BC">
      <w:pPr>
        <w:pStyle w:val="11"/>
        <w:spacing w:before="65"/>
        <w:ind w:left="1748"/>
        <w:rPr>
          <w:rFonts w:ascii="Tahoma"/>
        </w:rPr>
      </w:pPr>
      <w:r>
        <w:rPr>
          <w:color w:val="231F20"/>
          <w:w w:val="105"/>
        </w:rPr>
        <w:t>B:</w:t>
      </w:r>
      <w:r>
        <w:rPr>
          <w:color w:val="231F20"/>
          <w:spacing w:val="67"/>
          <w:w w:val="105"/>
        </w:rPr>
        <w:t xml:space="preserve"> </w:t>
      </w:r>
      <w:r>
        <w:rPr>
          <w:rFonts w:ascii="Tahoma"/>
          <w:color w:val="231F20"/>
          <w:w w:val="105"/>
          <w:position w:val="1"/>
        </w:rPr>
        <w:t>Why?</w:t>
      </w:r>
      <w:r>
        <w:rPr>
          <w:rFonts w:ascii="Tahoma"/>
          <w:color w:val="231F20"/>
          <w:spacing w:val="-14"/>
          <w:w w:val="105"/>
          <w:position w:val="1"/>
        </w:rPr>
        <w:t xml:space="preserve"> </w:t>
      </w:r>
      <w:r>
        <w:rPr>
          <w:rFonts w:ascii="Tahoma"/>
          <w:color w:val="231F20"/>
          <w:w w:val="105"/>
          <w:position w:val="1"/>
        </w:rPr>
        <w:t>Are</w:t>
      </w:r>
      <w:r>
        <w:rPr>
          <w:rFonts w:ascii="Tahoma"/>
          <w:color w:val="231F20"/>
          <w:spacing w:val="-14"/>
          <w:w w:val="105"/>
          <w:position w:val="1"/>
        </w:rPr>
        <w:t xml:space="preserve"> </w:t>
      </w:r>
      <w:r>
        <w:rPr>
          <w:rFonts w:ascii="Tahoma"/>
          <w:color w:val="231F20"/>
          <w:w w:val="105"/>
          <w:position w:val="1"/>
        </w:rPr>
        <w:t>you</w:t>
      </w:r>
      <w:r>
        <w:rPr>
          <w:rFonts w:ascii="Tahoma"/>
          <w:color w:val="231F20"/>
          <w:spacing w:val="-13"/>
          <w:w w:val="105"/>
          <w:position w:val="1"/>
        </w:rPr>
        <w:t xml:space="preserve"> </w:t>
      </w:r>
      <w:r>
        <w:rPr>
          <w:rFonts w:ascii="Tahoma"/>
          <w:color w:val="231F20"/>
          <w:spacing w:val="-4"/>
          <w:w w:val="105"/>
          <w:position w:val="1"/>
        </w:rPr>
        <w:t>sure?</w:t>
      </w:r>
    </w:p>
    <w:p w14:paraId="1FF86461">
      <w:pPr>
        <w:pStyle w:val="11"/>
        <w:spacing w:before="66"/>
        <w:ind w:left="1748"/>
        <w:rPr>
          <w:rFonts w:ascii="Tahoma" w:hAnsi="Tahoma"/>
        </w:rPr>
      </w:pPr>
      <w:r>
        <w:rPr>
          <w:color w:val="231F20"/>
          <w:spacing w:val="-2"/>
          <w:w w:val="105"/>
        </w:rPr>
        <w:t>A:</w:t>
      </w:r>
      <w:r>
        <w:rPr>
          <w:color w:val="231F20"/>
          <w:spacing w:val="72"/>
          <w:w w:val="105"/>
        </w:rPr>
        <w:t xml:space="preserve"> </w:t>
      </w:r>
      <w:r>
        <w:rPr>
          <w:rFonts w:ascii="Tahoma" w:hAnsi="Tahoma"/>
          <w:color w:val="231F20"/>
          <w:spacing w:val="-2"/>
          <w:w w:val="105"/>
          <w:position w:val="1"/>
        </w:rPr>
        <w:t>Because</w:t>
      </w:r>
      <w:r>
        <w:rPr>
          <w:rFonts w:ascii="Tahoma" w:hAnsi="Tahoma"/>
          <w:color w:val="231F20"/>
          <w:spacing w:val="-15"/>
          <w:w w:val="105"/>
          <w:position w:val="1"/>
        </w:rPr>
        <w:t xml:space="preserve"> </w:t>
      </w:r>
      <w:r>
        <w:rPr>
          <w:rFonts w:ascii="Tahoma" w:hAnsi="Tahoma"/>
          <w:color w:val="231F20"/>
          <w:spacing w:val="-2"/>
          <w:w w:val="105"/>
          <w:position w:val="1"/>
        </w:rPr>
        <w:t>I</w:t>
      </w:r>
      <w:r>
        <w:rPr>
          <w:rFonts w:ascii="Tahoma" w:hAnsi="Tahoma"/>
          <w:color w:val="231F20"/>
          <w:spacing w:val="-15"/>
          <w:w w:val="105"/>
          <w:position w:val="1"/>
        </w:rPr>
        <w:t xml:space="preserve"> </w:t>
      </w:r>
      <w:r>
        <w:rPr>
          <w:rFonts w:ascii="Tahoma" w:hAnsi="Tahoma"/>
          <w:color w:val="231F20"/>
          <w:spacing w:val="-2"/>
          <w:w w:val="105"/>
          <w:position w:val="1"/>
        </w:rPr>
        <w:t>think</w:t>
      </w:r>
      <w:r>
        <w:rPr>
          <w:rFonts w:ascii="Tahoma" w:hAnsi="Tahoma"/>
          <w:color w:val="231F20"/>
          <w:spacing w:val="-15"/>
          <w:w w:val="105"/>
          <w:position w:val="1"/>
        </w:rPr>
        <w:t xml:space="preserve"> </w:t>
      </w:r>
      <w:r>
        <w:rPr>
          <w:rFonts w:ascii="Tahoma" w:hAnsi="Tahoma"/>
          <w:color w:val="231F20"/>
          <w:spacing w:val="-2"/>
          <w:w w:val="105"/>
          <w:position w:val="1"/>
        </w:rPr>
        <w:t>that</w:t>
      </w:r>
      <w:r>
        <w:rPr>
          <w:rFonts w:ascii="Tahoma" w:hAnsi="Tahoma"/>
          <w:color w:val="231F20"/>
          <w:spacing w:val="-15"/>
          <w:w w:val="105"/>
          <w:position w:val="1"/>
        </w:rPr>
        <w:t xml:space="preserve"> </w:t>
      </w:r>
      <w:r>
        <w:rPr>
          <w:rFonts w:ascii="Tahoma" w:hAnsi="Tahoma"/>
          <w:color w:val="231F20"/>
          <w:spacing w:val="-2"/>
          <w:w w:val="105"/>
          <w:position w:val="1"/>
        </w:rPr>
        <w:t>…</w:t>
      </w:r>
      <w:r>
        <w:rPr>
          <w:rFonts w:ascii="Tahoma" w:hAnsi="Tahoma"/>
          <w:color w:val="231F20"/>
          <w:spacing w:val="-15"/>
          <w:w w:val="105"/>
          <w:position w:val="1"/>
        </w:rPr>
        <w:t xml:space="preserve"> </w:t>
      </w:r>
      <w:r>
        <w:rPr>
          <w:rFonts w:ascii="Tahoma" w:hAnsi="Tahoma"/>
          <w:color w:val="231F20"/>
          <w:spacing w:val="-2"/>
          <w:w w:val="105"/>
          <w:position w:val="1"/>
        </w:rPr>
        <w:t>is</w:t>
      </w:r>
      <w:r>
        <w:rPr>
          <w:rFonts w:ascii="Tahoma" w:hAnsi="Tahoma"/>
          <w:color w:val="231F20"/>
          <w:spacing w:val="-15"/>
          <w:w w:val="105"/>
          <w:position w:val="1"/>
        </w:rPr>
        <w:t xml:space="preserve"> </w:t>
      </w:r>
      <w:r>
        <w:rPr>
          <w:rFonts w:ascii="Tahoma" w:hAnsi="Tahoma"/>
          <w:color w:val="231F20"/>
          <w:spacing w:val="-2"/>
          <w:w w:val="105"/>
          <w:position w:val="1"/>
        </w:rPr>
        <w:t>most</w:t>
      </w:r>
      <w:r>
        <w:rPr>
          <w:rFonts w:ascii="Tahoma" w:hAnsi="Tahoma"/>
          <w:color w:val="231F20"/>
          <w:spacing w:val="-15"/>
          <w:w w:val="105"/>
          <w:position w:val="1"/>
        </w:rPr>
        <w:t xml:space="preserve"> </w:t>
      </w:r>
      <w:r>
        <w:rPr>
          <w:rFonts w:ascii="Tahoma" w:hAnsi="Tahoma"/>
          <w:color w:val="231F20"/>
          <w:spacing w:val="-2"/>
          <w:w w:val="105"/>
          <w:position w:val="1"/>
        </w:rPr>
        <w:t>important.</w:t>
      </w:r>
      <w:r>
        <w:rPr>
          <w:rFonts w:ascii="Tahoma" w:hAnsi="Tahoma"/>
          <w:color w:val="231F20"/>
          <w:spacing w:val="-15"/>
          <w:w w:val="105"/>
          <w:position w:val="1"/>
        </w:rPr>
        <w:t xml:space="preserve"> </w:t>
      </w:r>
      <w:r>
        <w:rPr>
          <w:rFonts w:ascii="Tahoma" w:hAnsi="Tahoma"/>
          <w:color w:val="231F20"/>
          <w:spacing w:val="-2"/>
          <w:w w:val="105"/>
          <w:position w:val="1"/>
        </w:rPr>
        <w:t>What</w:t>
      </w:r>
      <w:r>
        <w:rPr>
          <w:rFonts w:ascii="Tahoma" w:hAnsi="Tahoma"/>
          <w:color w:val="231F20"/>
          <w:spacing w:val="-16"/>
          <w:w w:val="105"/>
          <w:position w:val="1"/>
        </w:rPr>
        <w:t xml:space="preserve"> </w:t>
      </w:r>
      <w:r>
        <w:rPr>
          <w:rFonts w:ascii="Tahoma" w:hAnsi="Tahoma"/>
          <w:color w:val="231F20"/>
          <w:spacing w:val="-2"/>
          <w:w w:val="105"/>
          <w:position w:val="1"/>
        </w:rPr>
        <w:t>about</w:t>
      </w:r>
      <w:r>
        <w:rPr>
          <w:rFonts w:ascii="Tahoma" w:hAnsi="Tahoma"/>
          <w:color w:val="231F20"/>
          <w:spacing w:val="-15"/>
          <w:w w:val="105"/>
          <w:position w:val="1"/>
        </w:rPr>
        <w:t xml:space="preserve"> </w:t>
      </w:r>
      <w:r>
        <w:rPr>
          <w:rFonts w:ascii="Tahoma" w:hAnsi="Tahoma"/>
          <w:color w:val="231F20"/>
          <w:spacing w:val="-4"/>
          <w:w w:val="105"/>
          <w:position w:val="1"/>
        </w:rPr>
        <w:t>you?</w:t>
      </w:r>
    </w:p>
    <w:p w14:paraId="179A591B">
      <w:pPr>
        <w:pStyle w:val="11"/>
        <w:spacing w:before="65"/>
        <w:ind w:left="1748"/>
        <w:rPr>
          <w:rFonts w:ascii="Tahoma" w:hAnsi="Tahoma"/>
        </w:rPr>
      </w:pPr>
      <w:r>
        <w:rPr>
          <w:color w:val="231F20"/>
        </w:rPr>
        <w:t>B:</w:t>
      </w:r>
      <w:r>
        <w:rPr>
          <w:color w:val="231F20"/>
          <w:spacing w:val="75"/>
        </w:rPr>
        <w:t xml:space="preserve"> </w:t>
      </w:r>
      <w:r>
        <w:rPr>
          <w:rFonts w:ascii="Tahoma" w:hAnsi="Tahoma"/>
          <w:color w:val="231F20"/>
          <w:position w:val="1"/>
        </w:rPr>
        <w:t>I</w:t>
      </w:r>
      <w:r>
        <w:rPr>
          <w:rFonts w:ascii="Tahoma" w:hAnsi="Tahoma"/>
          <w:color w:val="231F20"/>
          <w:spacing w:val="-8"/>
          <w:position w:val="1"/>
        </w:rPr>
        <w:t xml:space="preserve"> </w:t>
      </w:r>
      <w:r>
        <w:rPr>
          <w:rFonts w:ascii="Tahoma" w:hAnsi="Tahoma"/>
          <w:color w:val="231F20"/>
          <w:position w:val="1"/>
        </w:rPr>
        <w:t>think</w:t>
      </w:r>
      <w:r>
        <w:rPr>
          <w:rFonts w:ascii="Tahoma" w:hAnsi="Tahoma"/>
          <w:color w:val="231F20"/>
          <w:spacing w:val="-9"/>
          <w:position w:val="1"/>
        </w:rPr>
        <w:t xml:space="preserve"> </w:t>
      </w:r>
      <w:r>
        <w:rPr>
          <w:rFonts w:ascii="Tahoma" w:hAnsi="Tahoma"/>
          <w:color w:val="231F20"/>
          <w:position w:val="1"/>
        </w:rPr>
        <w:t>I</w:t>
      </w:r>
      <w:r>
        <w:rPr>
          <w:rFonts w:ascii="Tahoma" w:hAnsi="Tahoma"/>
          <w:color w:val="231F20"/>
          <w:spacing w:val="-8"/>
          <w:position w:val="1"/>
        </w:rPr>
        <w:t xml:space="preserve"> </w:t>
      </w:r>
      <w:r>
        <w:rPr>
          <w:rFonts w:ascii="Tahoma" w:hAnsi="Tahoma"/>
          <w:color w:val="231F20"/>
          <w:position w:val="1"/>
        </w:rPr>
        <w:t>would</w:t>
      </w:r>
      <w:r>
        <w:rPr>
          <w:rFonts w:ascii="Tahoma" w:hAnsi="Tahoma"/>
          <w:color w:val="231F20"/>
          <w:spacing w:val="-8"/>
          <w:position w:val="1"/>
        </w:rPr>
        <w:t xml:space="preserve"> </w:t>
      </w:r>
      <w:r>
        <w:rPr>
          <w:rFonts w:ascii="Tahoma" w:hAnsi="Tahoma"/>
          <w:color w:val="231F20"/>
          <w:spacing w:val="-10"/>
          <w:position w:val="1"/>
        </w:rPr>
        <w:t>…</w:t>
      </w:r>
    </w:p>
    <w:p w14:paraId="47B9CB24">
      <w:pPr>
        <w:pStyle w:val="11"/>
        <w:rPr>
          <w:rFonts w:ascii="Tahoma"/>
          <w:sz w:val="20"/>
        </w:rPr>
      </w:pPr>
    </w:p>
    <w:p w14:paraId="61FE55CC">
      <w:pPr>
        <w:pStyle w:val="11"/>
        <w:rPr>
          <w:rFonts w:ascii="Tahoma"/>
          <w:sz w:val="20"/>
        </w:rPr>
      </w:pPr>
    </w:p>
    <w:p w14:paraId="797CBDC9">
      <w:pPr>
        <w:pStyle w:val="11"/>
        <w:rPr>
          <w:rFonts w:ascii="Tahoma"/>
          <w:sz w:val="20"/>
        </w:rPr>
      </w:pPr>
    </w:p>
    <w:p w14:paraId="09D590A1">
      <w:pPr>
        <w:pStyle w:val="11"/>
        <w:rPr>
          <w:rFonts w:ascii="Tahoma"/>
          <w:sz w:val="20"/>
        </w:rPr>
      </w:pPr>
    </w:p>
    <w:p w14:paraId="1EF77ECE">
      <w:pPr>
        <w:pStyle w:val="11"/>
        <w:spacing w:before="3"/>
        <w:rPr>
          <w:rFonts w:ascii="Tahoma"/>
          <w:sz w:val="28"/>
        </w:rPr>
      </w:pPr>
    </w:p>
    <w:p w14:paraId="44AECF6E">
      <w:pPr>
        <w:pStyle w:val="15"/>
        <w:numPr>
          <w:ilvl w:val="1"/>
          <w:numId w:val="15"/>
        </w:numPr>
        <w:tabs>
          <w:tab w:val="left" w:pos="2324"/>
        </w:tabs>
        <w:spacing w:before="129" w:after="0" w:line="213" w:lineRule="auto"/>
        <w:ind w:left="2324" w:right="1670" w:hanging="397"/>
        <w:jc w:val="left"/>
        <w:rPr>
          <w:rFonts w:ascii="Tahoma"/>
          <w:sz w:val="26"/>
        </w:rPr>
      </w:pPr>
      <w:r>
        <mc:AlternateContent>
          <mc:Choice Requires="wps">
            <w:drawing>
              <wp:anchor distT="0" distB="0" distL="0" distR="0" simplePos="0" relativeHeight="251682816" behindDoc="0" locked="0" layoutInCell="1" allowOverlap="1">
                <wp:simplePos x="0" y="0"/>
                <wp:positionH relativeFrom="page">
                  <wp:posOffset>1570990</wp:posOffset>
                </wp:positionH>
                <wp:positionV relativeFrom="paragraph">
                  <wp:posOffset>-451485</wp:posOffset>
                </wp:positionV>
                <wp:extent cx="1038225" cy="165100"/>
                <wp:effectExtent l="0" t="0" r="0" b="0"/>
                <wp:wrapNone/>
                <wp:docPr id="740" name="Textbox 740"/>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712876E4">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740" o:spid="_x0000_s1026" o:spt="202" type="#_x0000_t202" style="position:absolute;left:0pt;margin-left:123.7pt;margin-top:-35.55pt;height:13pt;width:81.75pt;mso-position-horizontal-relative:page;rotation:-196608f;z-index:251682816;mso-width-relative:page;mso-height-relative:page;" filled="f" stroked="f" coordsize="21600,21600" o:gfxdata="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p8kzU9sAAAALAQAADwAAAAAAAAABACAAAAAiAAAAZHJzL2Rvd25yZXYu&#10;eG1sUEsBAhQAFAAAAAgAh07iQP+ulK2/AQAAhwMAAA4AAAAAAAAAAQAgAAAAKgEAAGRycy9lMm9E&#10;b2MueG1sUEsFBgAAAAAGAAYAWQEAAFsFAAAAAA==&#10;">
                <v:fill on="f" focussize="0,0"/>
                <v:stroke on="f"/>
                <v:imagedata o:title=""/>
                <o:lock v:ext="edit" aspectratio="f"/>
                <v:textbox inset="0mm,0mm,0mm,0mm">
                  <w:txbxContent>
                    <w:p w14:paraId="712876E4">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25704A"/>
          <w:sz w:val="26"/>
        </w:rPr>
        <w:t xml:space="preserve">Listen to the conversations and match each rising intonation with its </w:t>
      </w:r>
      <w:r>
        <w:rPr>
          <w:rFonts w:ascii="Tahoma"/>
          <w:color w:val="25704A"/>
          <w:spacing w:val="-2"/>
          <w:w w:val="105"/>
          <w:sz w:val="26"/>
        </w:rPr>
        <w:t>meaning.</w:t>
      </w:r>
    </w:p>
    <w:p w14:paraId="6DB2DD7E">
      <w:pPr>
        <w:spacing w:after="0" w:line="213" w:lineRule="auto"/>
        <w:jc w:val="left"/>
        <w:rPr>
          <w:rFonts w:ascii="Tahoma"/>
          <w:sz w:val="26"/>
        </w:rPr>
        <w:sectPr>
          <w:pgSz w:w="11910" w:h="16840"/>
          <w:pgMar w:top="0" w:right="0" w:bottom="0" w:left="0" w:header="720" w:footer="720" w:gutter="0"/>
          <w:cols w:space="720" w:num="1"/>
        </w:sectPr>
      </w:pPr>
    </w:p>
    <w:p w14:paraId="51B16F8F">
      <w:pPr>
        <w:pStyle w:val="15"/>
        <w:numPr>
          <w:ilvl w:val="2"/>
          <w:numId w:val="15"/>
        </w:numPr>
        <w:tabs>
          <w:tab w:val="left" w:pos="2647"/>
        </w:tabs>
        <w:spacing w:before="94" w:after="0" w:line="240" w:lineRule="auto"/>
        <w:ind w:left="2647" w:right="0" w:hanging="323"/>
        <w:jc w:val="left"/>
        <w:rPr>
          <w:sz w:val="22"/>
        </w:rPr>
      </w:pPr>
      <w:r>
        <w:rPr>
          <w:color w:val="231F20"/>
          <w:sz w:val="22"/>
        </w:rPr>
        <w:t>A:</w:t>
      </w:r>
      <w:r>
        <w:rPr>
          <w:color w:val="231F20"/>
          <w:spacing w:val="-15"/>
          <w:sz w:val="22"/>
        </w:rPr>
        <w:t xml:space="preserve"> </w:t>
      </w:r>
      <w:r>
        <w:rPr>
          <w:color w:val="231F20"/>
          <w:sz w:val="22"/>
        </w:rPr>
        <w:t>You</w:t>
      </w:r>
      <w:r>
        <w:rPr>
          <w:color w:val="231F20"/>
          <w:spacing w:val="-15"/>
          <w:sz w:val="22"/>
        </w:rPr>
        <w:t xml:space="preserve"> </w:t>
      </w:r>
      <w:r>
        <w:rPr>
          <w:color w:val="231F20"/>
          <w:sz w:val="22"/>
        </w:rPr>
        <w:t>know</w:t>
      </w:r>
      <w:r>
        <w:rPr>
          <w:color w:val="231F20"/>
          <w:spacing w:val="-15"/>
          <w:sz w:val="22"/>
        </w:rPr>
        <w:t xml:space="preserve"> </w:t>
      </w:r>
      <w:r>
        <w:rPr>
          <w:color w:val="231F20"/>
          <w:spacing w:val="-2"/>
          <w:sz w:val="22"/>
        </w:rPr>
        <w:t>Angela?</w:t>
      </w:r>
    </w:p>
    <w:p w14:paraId="6141DFBC">
      <w:pPr>
        <w:pStyle w:val="11"/>
        <w:tabs>
          <w:tab w:val="left" w:pos="3156"/>
        </w:tabs>
        <w:spacing w:before="89"/>
        <w:ind w:left="2647"/>
      </w:pPr>
      <w:r>
        <w:rPr>
          <w:color w:val="231F20"/>
          <w:spacing w:val="-5"/>
        </w:rPr>
        <w:t>B:</w:t>
      </w:r>
      <w:r>
        <w:rPr>
          <w:color w:val="231F20"/>
        </w:rPr>
        <w:tab/>
      </w:r>
      <w:r>
        <w:rPr>
          <w:color w:val="231F20"/>
          <w:spacing w:val="-4"/>
        </w:rPr>
        <w:t>Yes.</w:t>
      </w:r>
    </w:p>
    <w:p w14:paraId="7EEF3D07">
      <w:pPr>
        <w:pStyle w:val="15"/>
        <w:numPr>
          <w:ilvl w:val="2"/>
          <w:numId w:val="15"/>
        </w:numPr>
        <w:tabs>
          <w:tab w:val="left" w:pos="2647"/>
          <w:tab w:val="left" w:pos="3160"/>
        </w:tabs>
        <w:spacing w:before="99" w:after="0" w:line="228" w:lineRule="auto"/>
        <w:ind w:left="3160" w:right="0" w:hanging="836"/>
        <w:jc w:val="left"/>
        <w:rPr>
          <w:sz w:val="22"/>
        </w:rPr>
      </w:pPr>
      <w:r>
        <w:rPr>
          <w:color w:val="231F20"/>
          <w:spacing w:val="-4"/>
          <w:sz w:val="22"/>
        </w:rPr>
        <w:t>A:</w:t>
      </w:r>
      <w:r>
        <w:rPr>
          <w:color w:val="231F20"/>
          <w:spacing w:val="-12"/>
          <w:sz w:val="22"/>
        </w:rPr>
        <w:t xml:space="preserve"> </w:t>
      </w:r>
      <w:r>
        <w:rPr>
          <w:color w:val="231F20"/>
          <w:spacing w:val="-4"/>
          <w:sz w:val="22"/>
        </w:rPr>
        <w:t>You</w:t>
      </w:r>
      <w:r>
        <w:rPr>
          <w:color w:val="231F20"/>
          <w:spacing w:val="-11"/>
          <w:sz w:val="22"/>
        </w:rPr>
        <w:t xml:space="preserve"> </w:t>
      </w:r>
      <w:r>
        <w:rPr>
          <w:color w:val="231F20"/>
          <w:spacing w:val="-4"/>
          <w:sz w:val="22"/>
        </w:rPr>
        <w:t>volunteer</w:t>
      </w:r>
      <w:r>
        <w:rPr>
          <w:color w:val="231F20"/>
          <w:spacing w:val="-11"/>
          <w:sz w:val="22"/>
        </w:rPr>
        <w:t xml:space="preserve"> </w:t>
      </w:r>
      <w:r>
        <w:rPr>
          <w:color w:val="231F20"/>
          <w:spacing w:val="-4"/>
          <w:sz w:val="22"/>
        </w:rPr>
        <w:t>at</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local</w:t>
      </w:r>
      <w:r>
        <w:rPr>
          <w:color w:val="231F20"/>
          <w:spacing w:val="-11"/>
          <w:sz w:val="22"/>
        </w:rPr>
        <w:t xml:space="preserve"> </w:t>
      </w:r>
      <w:r>
        <w:rPr>
          <w:color w:val="231F20"/>
          <w:spacing w:val="-4"/>
          <w:sz w:val="22"/>
        </w:rPr>
        <w:t xml:space="preserve">shelter, </w:t>
      </w:r>
      <w:r>
        <w:rPr>
          <w:color w:val="231F20"/>
          <w:sz w:val="22"/>
        </w:rPr>
        <w:t>don’t you?</w:t>
      </w:r>
    </w:p>
    <w:p w14:paraId="55062FE4">
      <w:pPr>
        <w:pStyle w:val="11"/>
        <w:spacing w:before="91"/>
        <w:ind w:left="2647"/>
      </w:pPr>
      <w:r>
        <w:rPr>
          <w:color w:val="231F20"/>
          <w:spacing w:val="-4"/>
        </w:rPr>
        <w:t>B:</w:t>
      </w:r>
      <w:r>
        <w:rPr>
          <w:color w:val="231F20"/>
          <w:spacing w:val="-8"/>
        </w:rPr>
        <w:t xml:space="preserve"> </w:t>
      </w:r>
      <w:r>
        <w:rPr>
          <w:color w:val="231F20"/>
          <w:spacing w:val="-4"/>
        </w:rPr>
        <w:t>Yes.</w:t>
      </w:r>
      <w:r>
        <w:rPr>
          <w:color w:val="231F20"/>
          <w:spacing w:val="-8"/>
        </w:rPr>
        <w:t xml:space="preserve"> </w:t>
      </w:r>
      <w:r>
        <w:rPr>
          <w:color w:val="231F20"/>
          <w:spacing w:val="-4"/>
        </w:rPr>
        <w:t>It’s</w:t>
      </w:r>
      <w:r>
        <w:rPr>
          <w:color w:val="231F20"/>
          <w:spacing w:val="-7"/>
        </w:rPr>
        <w:t xml:space="preserve"> </w:t>
      </w:r>
      <w:r>
        <w:rPr>
          <w:color w:val="231F20"/>
          <w:spacing w:val="-4"/>
        </w:rPr>
        <w:t>a</w:t>
      </w:r>
      <w:r>
        <w:rPr>
          <w:color w:val="231F20"/>
          <w:spacing w:val="-8"/>
        </w:rPr>
        <w:t xml:space="preserve"> </w:t>
      </w:r>
      <w:r>
        <w:rPr>
          <w:color w:val="231F20"/>
          <w:spacing w:val="-4"/>
        </w:rPr>
        <w:t>great</w:t>
      </w:r>
      <w:r>
        <w:rPr>
          <w:color w:val="231F20"/>
          <w:spacing w:val="-8"/>
        </w:rPr>
        <w:t xml:space="preserve"> </w:t>
      </w:r>
      <w:r>
        <w:rPr>
          <w:color w:val="231F20"/>
          <w:spacing w:val="-4"/>
        </w:rPr>
        <w:t>experience.</w:t>
      </w:r>
    </w:p>
    <w:p w14:paraId="4F1C9DC0">
      <w:pPr>
        <w:pStyle w:val="15"/>
        <w:numPr>
          <w:ilvl w:val="0"/>
          <w:numId w:val="16"/>
        </w:numPr>
        <w:tabs>
          <w:tab w:val="left" w:pos="841"/>
        </w:tabs>
        <w:spacing w:before="158" w:after="0" w:line="240" w:lineRule="auto"/>
        <w:ind w:left="841" w:right="0" w:hanging="323"/>
        <w:jc w:val="left"/>
        <w:rPr>
          <w:sz w:val="22"/>
        </w:rPr>
      </w:pPr>
      <w:r>
        <w:br w:type="column"/>
      </w:r>
      <w:r>
        <w:rPr>
          <w:color w:val="231F20"/>
          <w:spacing w:val="-2"/>
          <w:sz w:val="22"/>
        </w:rPr>
        <w:t>Having</w:t>
      </w:r>
      <w:r>
        <w:rPr>
          <w:color w:val="231F20"/>
          <w:spacing w:val="-9"/>
          <w:sz w:val="22"/>
        </w:rPr>
        <w:t xml:space="preserve"> </w:t>
      </w:r>
      <w:r>
        <w:rPr>
          <w:color w:val="231F20"/>
          <w:spacing w:val="-2"/>
          <w:sz w:val="22"/>
        </w:rPr>
        <w:t>more</w:t>
      </w:r>
      <w:r>
        <w:rPr>
          <w:color w:val="231F20"/>
          <w:spacing w:val="-9"/>
          <w:sz w:val="22"/>
        </w:rPr>
        <w:t xml:space="preserve"> </w:t>
      </w:r>
      <w:r>
        <w:rPr>
          <w:color w:val="231F20"/>
          <w:spacing w:val="-2"/>
          <w:sz w:val="22"/>
        </w:rPr>
        <w:t>to</w:t>
      </w:r>
      <w:r>
        <w:rPr>
          <w:color w:val="231F20"/>
          <w:spacing w:val="-9"/>
          <w:sz w:val="22"/>
        </w:rPr>
        <w:t xml:space="preserve"> </w:t>
      </w:r>
      <w:r>
        <w:rPr>
          <w:color w:val="231F20"/>
          <w:spacing w:val="-4"/>
          <w:sz w:val="22"/>
        </w:rPr>
        <w:t>say.</w:t>
      </w:r>
    </w:p>
    <w:p w14:paraId="1C9A95A1">
      <w:pPr>
        <w:pStyle w:val="15"/>
        <w:numPr>
          <w:ilvl w:val="0"/>
          <w:numId w:val="16"/>
        </w:numPr>
        <w:tabs>
          <w:tab w:val="left" w:pos="839"/>
          <w:tab w:val="left" w:pos="841"/>
        </w:tabs>
        <w:spacing w:before="100" w:after="0" w:line="228" w:lineRule="auto"/>
        <w:ind w:left="841" w:right="2348" w:hanging="324"/>
        <w:jc w:val="left"/>
        <w:rPr>
          <w:sz w:val="22"/>
        </w:rPr>
      </w:pPr>
      <w:r>
        <w:rPr>
          <w:color w:val="231F20"/>
          <w:spacing w:val="-2"/>
          <w:sz w:val="22"/>
        </w:rPr>
        <w:t>Hoping</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other</w:t>
      </w:r>
      <w:r>
        <w:rPr>
          <w:color w:val="231F20"/>
          <w:spacing w:val="-13"/>
          <w:sz w:val="22"/>
        </w:rPr>
        <w:t xml:space="preserve"> </w:t>
      </w:r>
      <w:r>
        <w:rPr>
          <w:color w:val="231F20"/>
          <w:spacing w:val="-2"/>
          <w:sz w:val="22"/>
        </w:rPr>
        <w:t>person</w:t>
      </w:r>
      <w:r>
        <w:rPr>
          <w:color w:val="231F20"/>
          <w:spacing w:val="-14"/>
          <w:sz w:val="22"/>
        </w:rPr>
        <w:t xml:space="preserve"> </w:t>
      </w:r>
      <w:r>
        <w:rPr>
          <w:color w:val="231F20"/>
          <w:spacing w:val="-2"/>
          <w:sz w:val="22"/>
        </w:rPr>
        <w:t xml:space="preserve">will </w:t>
      </w:r>
      <w:r>
        <w:rPr>
          <w:color w:val="231F20"/>
          <w:sz w:val="22"/>
        </w:rPr>
        <w:t>continue to talk.</w:t>
      </w:r>
    </w:p>
    <w:p w14:paraId="0249CB9A">
      <w:pPr>
        <w:pStyle w:val="15"/>
        <w:numPr>
          <w:ilvl w:val="0"/>
          <w:numId w:val="16"/>
        </w:numPr>
        <w:tabs>
          <w:tab w:val="left" w:pos="840"/>
        </w:tabs>
        <w:spacing w:before="77" w:after="0" w:line="240" w:lineRule="auto"/>
        <w:ind w:left="840" w:right="0" w:hanging="322"/>
        <w:jc w:val="left"/>
        <w:rPr>
          <w:rFonts w:ascii="Tahoma"/>
          <w:sz w:val="22"/>
        </w:rPr>
      </w:pPr>
      <w:r>
        <w:rPr>
          <w:rFonts w:ascii="Tahoma"/>
          <w:color w:val="231F20"/>
          <w:spacing w:val="-2"/>
          <w:sz w:val="22"/>
        </w:rPr>
        <w:t>Asking</w:t>
      </w:r>
      <w:r>
        <w:rPr>
          <w:rFonts w:ascii="Tahoma"/>
          <w:color w:val="231F20"/>
          <w:spacing w:val="-10"/>
          <w:sz w:val="22"/>
        </w:rPr>
        <w:t xml:space="preserve"> </w:t>
      </w:r>
      <w:r>
        <w:rPr>
          <w:rFonts w:ascii="Tahoma"/>
          <w:color w:val="231F20"/>
          <w:spacing w:val="-2"/>
          <w:sz w:val="22"/>
        </w:rPr>
        <w:t>for</w:t>
      </w:r>
      <w:r>
        <w:rPr>
          <w:rFonts w:ascii="Tahoma"/>
          <w:color w:val="231F20"/>
          <w:spacing w:val="-10"/>
          <w:sz w:val="22"/>
        </w:rPr>
        <w:t xml:space="preserve"> </w:t>
      </w:r>
      <w:r>
        <w:rPr>
          <w:rFonts w:ascii="Tahoma"/>
          <w:color w:val="231F20"/>
          <w:spacing w:val="-2"/>
          <w:sz w:val="22"/>
        </w:rPr>
        <w:t>confirmation.</w:t>
      </w:r>
    </w:p>
    <w:p w14:paraId="6C4FE6B4">
      <w:pPr>
        <w:spacing w:after="0" w:line="240" w:lineRule="auto"/>
        <w:jc w:val="left"/>
        <w:rPr>
          <w:rFonts w:ascii="Tahoma"/>
          <w:sz w:val="22"/>
        </w:rPr>
        <w:sectPr>
          <w:type w:val="continuous"/>
          <w:pgSz w:w="11910" w:h="16840"/>
          <w:pgMar w:top="1340" w:right="0" w:bottom="280" w:left="0" w:header="720" w:footer="720" w:gutter="0"/>
          <w:cols w:equalWidth="0" w:num="2">
            <w:col w:w="6019" w:space="40"/>
            <w:col w:w="5851"/>
          </w:cols>
        </w:sectPr>
      </w:pPr>
    </w:p>
    <w:p w14:paraId="702E110C">
      <w:pPr>
        <w:pStyle w:val="15"/>
        <w:numPr>
          <w:ilvl w:val="2"/>
          <w:numId w:val="15"/>
        </w:numPr>
        <w:tabs>
          <w:tab w:val="left" w:pos="2647"/>
          <w:tab w:val="left" w:pos="2928"/>
        </w:tabs>
        <w:spacing w:before="100" w:after="0" w:line="228" w:lineRule="auto"/>
        <w:ind w:left="2928" w:right="1806" w:hanging="605"/>
        <w:jc w:val="left"/>
        <w:rPr>
          <w:sz w:val="22"/>
        </w:rPr>
      </w:pPr>
      <w:r>
        <w:rPr>
          <w:color w:val="231F20"/>
          <w:sz w:val="22"/>
        </w:rPr>
        <w:t>A:</w:t>
      </w:r>
      <w:r>
        <w:rPr>
          <w:color w:val="231F20"/>
          <w:spacing w:val="-16"/>
          <w:sz w:val="22"/>
        </w:rPr>
        <w:t xml:space="preserve"> </w:t>
      </w:r>
      <w:r>
        <w:rPr>
          <w:color w:val="231F20"/>
          <w:sz w:val="22"/>
        </w:rPr>
        <w:t>Did</w:t>
      </w:r>
      <w:r>
        <w:rPr>
          <w:color w:val="231F20"/>
          <w:spacing w:val="-15"/>
          <w:sz w:val="22"/>
        </w:rPr>
        <w:t xml:space="preserve"> </w:t>
      </w:r>
      <w:r>
        <w:rPr>
          <w:color w:val="231F20"/>
          <w:sz w:val="22"/>
        </w:rPr>
        <w:t>you</w:t>
      </w:r>
      <w:r>
        <w:rPr>
          <w:color w:val="231F20"/>
          <w:spacing w:val="-15"/>
          <w:sz w:val="22"/>
        </w:rPr>
        <w:t xml:space="preserve"> </w:t>
      </w:r>
      <w:r>
        <w:rPr>
          <w:color w:val="231F20"/>
          <w:sz w:val="22"/>
        </w:rPr>
        <w:t>hear</w:t>
      </w:r>
      <w:r>
        <w:rPr>
          <w:color w:val="231F20"/>
          <w:spacing w:val="-16"/>
          <w:sz w:val="22"/>
        </w:rPr>
        <w:t xml:space="preserve"> </w:t>
      </w:r>
      <w:r>
        <w:rPr>
          <w:color w:val="231F20"/>
          <w:sz w:val="22"/>
        </w:rPr>
        <w:t>that</w:t>
      </w:r>
      <w:r>
        <w:rPr>
          <w:color w:val="231F20"/>
          <w:spacing w:val="-15"/>
          <w:sz w:val="22"/>
        </w:rPr>
        <w:t xml:space="preserve"> </w:t>
      </w:r>
      <w:r>
        <w:rPr>
          <w:color w:val="231F20"/>
          <w:sz w:val="22"/>
        </w:rPr>
        <w:t>James</w:t>
      </w:r>
      <w:r>
        <w:rPr>
          <w:color w:val="231F20"/>
          <w:spacing w:val="-15"/>
          <w:sz w:val="22"/>
        </w:rPr>
        <w:t xml:space="preserve"> </w:t>
      </w:r>
      <w:r>
        <w:rPr>
          <w:color w:val="231F20"/>
          <w:sz w:val="22"/>
        </w:rPr>
        <w:t>helped</w:t>
      </w:r>
      <w:r>
        <w:rPr>
          <w:color w:val="231F20"/>
          <w:spacing w:val="-15"/>
          <w:sz w:val="22"/>
        </w:rPr>
        <w:t xml:space="preserve"> </w:t>
      </w:r>
      <w:r>
        <w:rPr>
          <w:color w:val="231F20"/>
          <w:sz w:val="22"/>
        </w:rPr>
        <w:t>an</w:t>
      </w:r>
      <w:r>
        <w:rPr>
          <w:color w:val="231F20"/>
          <w:spacing w:val="-16"/>
          <w:sz w:val="22"/>
        </w:rPr>
        <w:t xml:space="preserve"> </w:t>
      </w:r>
      <w:r>
        <w:rPr>
          <w:color w:val="231F20"/>
          <w:sz w:val="22"/>
        </w:rPr>
        <w:t>old</w:t>
      </w:r>
      <w:r>
        <w:rPr>
          <w:color w:val="231F20"/>
          <w:spacing w:val="-15"/>
          <w:sz w:val="22"/>
        </w:rPr>
        <w:t xml:space="preserve"> </w:t>
      </w:r>
      <w:r>
        <w:rPr>
          <w:color w:val="231F20"/>
          <w:sz w:val="22"/>
        </w:rPr>
        <w:t>woman</w:t>
      </w:r>
      <w:r>
        <w:rPr>
          <w:color w:val="231F20"/>
          <w:spacing w:val="-15"/>
          <w:sz w:val="22"/>
        </w:rPr>
        <w:t xml:space="preserve"> </w:t>
      </w:r>
      <w:r>
        <w:rPr>
          <w:color w:val="231F20"/>
          <w:sz w:val="22"/>
        </w:rPr>
        <w:t>who</w:t>
      </w:r>
      <w:r>
        <w:rPr>
          <w:color w:val="231F20"/>
          <w:spacing w:val="-16"/>
          <w:sz w:val="22"/>
        </w:rPr>
        <w:t xml:space="preserve"> </w:t>
      </w:r>
      <w:r>
        <w:rPr>
          <w:color w:val="231F20"/>
          <w:sz w:val="22"/>
        </w:rPr>
        <w:t>fell</w:t>
      </w:r>
      <w:r>
        <w:rPr>
          <w:color w:val="231F20"/>
          <w:spacing w:val="-15"/>
          <w:sz w:val="22"/>
        </w:rPr>
        <w:t xml:space="preserve"> </w:t>
      </w:r>
      <w:r>
        <w:rPr>
          <w:color w:val="231F20"/>
          <w:sz w:val="22"/>
        </w:rPr>
        <w:t>down</w:t>
      </w:r>
      <w:r>
        <w:rPr>
          <w:color w:val="231F20"/>
          <w:spacing w:val="-15"/>
          <w:sz w:val="22"/>
        </w:rPr>
        <w:t xml:space="preserve"> </w:t>
      </w:r>
      <w:r>
        <w:rPr>
          <w:color w:val="231F20"/>
          <w:sz w:val="22"/>
        </w:rPr>
        <w:t>while</w:t>
      </w:r>
      <w:r>
        <w:rPr>
          <w:color w:val="231F20"/>
          <w:spacing w:val="-15"/>
          <w:sz w:val="22"/>
        </w:rPr>
        <w:t xml:space="preserve"> </w:t>
      </w:r>
      <w:r>
        <w:rPr>
          <w:color w:val="231F20"/>
          <w:sz w:val="22"/>
        </w:rPr>
        <w:t>crossing the street?</w:t>
      </w:r>
    </w:p>
    <w:p w14:paraId="7E58503B">
      <w:pPr>
        <w:pStyle w:val="11"/>
        <w:tabs>
          <w:tab w:val="left" w:pos="4700"/>
        </w:tabs>
        <w:spacing w:before="91"/>
        <w:ind w:left="2647"/>
      </w:pPr>
      <w:r>
        <w:rPr>
          <w:color w:val="231F20"/>
        </w:rPr>
        <w:t>B:</w:t>
      </w:r>
      <w:r>
        <w:rPr>
          <w:color w:val="231F20"/>
          <w:spacing w:val="-15"/>
        </w:rPr>
        <w:t xml:space="preserve"> </w:t>
      </w:r>
      <w:r>
        <w:rPr>
          <w:color w:val="231F20"/>
        </w:rPr>
        <w:t>Yes.</w:t>
      </w:r>
      <w:r>
        <w:rPr>
          <w:color w:val="231F20"/>
          <w:spacing w:val="-14"/>
        </w:rPr>
        <w:t xml:space="preserve"> </w:t>
      </w:r>
      <w:r>
        <w:rPr>
          <w:color w:val="231F20"/>
        </w:rPr>
        <w:t>It</w:t>
      </w:r>
      <w:r>
        <w:rPr>
          <w:color w:val="231F20"/>
          <w:spacing w:val="-14"/>
        </w:rPr>
        <w:t xml:space="preserve"> </w:t>
      </w:r>
      <w:r>
        <w:rPr>
          <w:color w:val="231F20"/>
        </w:rPr>
        <w:t>was</w:t>
      </w:r>
      <w:r>
        <w:rPr>
          <w:color w:val="231F20"/>
          <w:spacing w:val="-15"/>
        </w:rPr>
        <w:t xml:space="preserve"> </w:t>
      </w:r>
      <w:r>
        <w:rPr>
          <w:color w:val="231F20"/>
        </w:rPr>
        <w:t>a</w:t>
      </w:r>
      <w:r>
        <w:rPr>
          <w:color w:val="231F20"/>
          <w:spacing w:val="-14"/>
        </w:rPr>
        <w:t xml:space="preserve"> </w:t>
      </w:r>
      <w:r>
        <w:rPr>
          <w:color w:val="231F20"/>
          <w:spacing w:val="-5"/>
        </w:rPr>
        <w:t>bit</w:t>
      </w:r>
      <w:r>
        <w:rPr>
          <w:color w:val="231F20"/>
        </w:rPr>
        <w:tab/>
      </w:r>
      <w:r>
        <w:rPr>
          <w:color w:val="231F20"/>
        </w:rPr>
        <w:t>dangerous,</w:t>
      </w:r>
      <w:r>
        <w:rPr>
          <w:color w:val="231F20"/>
          <w:spacing w:val="-13"/>
        </w:rPr>
        <w:t xml:space="preserve"> </w:t>
      </w:r>
      <w:r>
        <w:rPr>
          <w:color w:val="231F20"/>
        </w:rPr>
        <w:t>but</w:t>
      </w:r>
      <w:r>
        <w:rPr>
          <w:color w:val="231F20"/>
          <w:spacing w:val="-12"/>
        </w:rPr>
        <w:t xml:space="preserve"> </w:t>
      </w:r>
      <w:r>
        <w:rPr>
          <w:color w:val="231F20"/>
        </w:rPr>
        <w:t>he</w:t>
      </w:r>
      <w:r>
        <w:rPr>
          <w:color w:val="231F20"/>
          <w:spacing w:val="-12"/>
        </w:rPr>
        <w:t xml:space="preserve"> </w:t>
      </w:r>
      <w:r>
        <w:rPr>
          <w:color w:val="231F20"/>
        </w:rPr>
        <w:t>got</w:t>
      </w:r>
      <w:r>
        <w:rPr>
          <w:color w:val="231F20"/>
          <w:spacing w:val="-12"/>
        </w:rPr>
        <w:t xml:space="preserve"> </w:t>
      </w:r>
      <w:r>
        <w:rPr>
          <w:color w:val="231F20"/>
        </w:rPr>
        <w:t>all</w:t>
      </w:r>
      <w:r>
        <w:rPr>
          <w:color w:val="231F20"/>
          <w:spacing w:val="-12"/>
        </w:rPr>
        <w:t xml:space="preserve"> </w:t>
      </w:r>
      <w:r>
        <w:rPr>
          <w:color w:val="231F20"/>
        </w:rPr>
        <w:t>the</w:t>
      </w:r>
      <w:r>
        <w:rPr>
          <w:color w:val="231F20"/>
          <w:spacing w:val="-12"/>
        </w:rPr>
        <w:t xml:space="preserve"> </w:t>
      </w:r>
      <w:r>
        <w:rPr>
          <w:color w:val="231F20"/>
        </w:rPr>
        <w:t>cars</w:t>
      </w:r>
      <w:r>
        <w:rPr>
          <w:color w:val="231F20"/>
          <w:spacing w:val="-12"/>
        </w:rPr>
        <w:t xml:space="preserve"> </w:t>
      </w:r>
      <w:r>
        <w:rPr>
          <w:color w:val="231F20"/>
        </w:rPr>
        <w:t>to</w:t>
      </w:r>
      <w:r>
        <w:rPr>
          <w:color w:val="231F20"/>
          <w:spacing w:val="-12"/>
        </w:rPr>
        <w:t xml:space="preserve"> </w:t>
      </w:r>
      <w:r>
        <w:rPr>
          <w:color w:val="231F20"/>
          <w:spacing w:val="-2"/>
        </w:rPr>
        <w:t>stop.</w:t>
      </w:r>
    </w:p>
    <w:p w14:paraId="5E468B33">
      <w:pPr>
        <w:pStyle w:val="11"/>
        <w:spacing w:before="5"/>
        <w:rPr>
          <w:sz w:val="36"/>
        </w:rPr>
      </w:pPr>
    </w:p>
    <w:p w14:paraId="6331ECBF">
      <w:pPr>
        <w:pStyle w:val="15"/>
        <w:numPr>
          <w:ilvl w:val="1"/>
          <w:numId w:val="15"/>
        </w:numPr>
        <w:tabs>
          <w:tab w:val="left" w:pos="2338"/>
          <w:tab w:val="left" w:pos="6233"/>
        </w:tabs>
        <w:spacing w:before="0" w:after="0" w:line="213" w:lineRule="auto"/>
        <w:ind w:left="2338" w:right="1767" w:hanging="397"/>
        <w:jc w:val="left"/>
        <w:rPr>
          <w:rFonts w:ascii="Tahoma"/>
          <w:sz w:val="26"/>
        </w:rPr>
      </w:pPr>
      <w:r>
        <w:rPr>
          <w:rFonts w:ascii="Tahoma"/>
          <w:color w:val="25704A"/>
          <w:w w:val="105"/>
          <w:sz w:val="26"/>
        </w:rPr>
        <w:t>Read</w:t>
      </w:r>
      <w:r>
        <w:rPr>
          <w:rFonts w:ascii="Tahoma"/>
          <w:color w:val="25704A"/>
          <w:spacing w:val="-15"/>
          <w:w w:val="105"/>
          <w:sz w:val="26"/>
        </w:rPr>
        <w:t xml:space="preserve"> </w:t>
      </w:r>
      <w:r>
        <w:rPr>
          <w:rFonts w:ascii="Tahoma"/>
          <w:color w:val="25704A"/>
          <w:w w:val="105"/>
          <w:sz w:val="26"/>
        </w:rPr>
        <w:t>the</w:t>
      </w:r>
      <w:r>
        <w:rPr>
          <w:rFonts w:ascii="Tahoma"/>
          <w:color w:val="25704A"/>
          <w:spacing w:val="-15"/>
          <w:w w:val="105"/>
          <w:sz w:val="26"/>
        </w:rPr>
        <w:t xml:space="preserve"> </w:t>
      </w:r>
      <w:r>
        <w:rPr>
          <w:rFonts w:ascii="Tahoma"/>
          <w:color w:val="25704A"/>
          <w:w w:val="105"/>
          <w:sz w:val="26"/>
        </w:rPr>
        <w:t>conversation</w:t>
      </w:r>
      <w:r>
        <w:rPr>
          <w:rFonts w:ascii="Tahoma"/>
          <w:color w:val="25704A"/>
          <w:spacing w:val="-15"/>
          <w:w w:val="105"/>
          <w:sz w:val="26"/>
        </w:rPr>
        <w:t xml:space="preserve"> </w:t>
      </w:r>
      <w:r>
        <w:rPr>
          <w:rFonts w:ascii="Tahoma"/>
          <w:color w:val="25704A"/>
          <w:w w:val="105"/>
          <w:sz w:val="26"/>
        </w:rPr>
        <w:t>and</w:t>
      </w:r>
      <w:r>
        <w:rPr>
          <w:rFonts w:ascii="Tahoma"/>
          <w:color w:val="25704A"/>
          <w:spacing w:val="-15"/>
          <w:w w:val="105"/>
          <w:sz w:val="26"/>
        </w:rPr>
        <w:t xml:space="preserve"> </w:t>
      </w:r>
      <w:r>
        <w:rPr>
          <w:rFonts w:ascii="Tahoma"/>
          <w:color w:val="25704A"/>
          <w:w w:val="105"/>
          <w:sz w:val="26"/>
        </w:rPr>
        <w:t>mark</w:t>
      </w:r>
      <w:r>
        <w:rPr>
          <w:rFonts w:ascii="Tahoma"/>
          <w:color w:val="25704A"/>
          <w:sz w:val="26"/>
        </w:rPr>
        <w:tab/>
      </w:r>
      <w:r>
        <w:rPr>
          <w:rFonts w:ascii="Tahoma"/>
          <w:color w:val="25704A"/>
          <w:spacing w:val="-6"/>
          <w:w w:val="105"/>
          <w:sz w:val="26"/>
        </w:rPr>
        <w:t>in</w:t>
      </w:r>
      <w:r>
        <w:rPr>
          <w:rFonts w:ascii="Tahoma"/>
          <w:color w:val="25704A"/>
          <w:spacing w:val="-34"/>
          <w:w w:val="105"/>
          <w:sz w:val="26"/>
        </w:rPr>
        <w:t xml:space="preserve"> </w:t>
      </w:r>
      <w:r>
        <w:rPr>
          <w:rFonts w:ascii="Tahoma"/>
          <w:color w:val="25704A"/>
          <w:spacing w:val="-6"/>
          <w:w w:val="105"/>
          <w:sz w:val="26"/>
        </w:rPr>
        <w:t>the</w:t>
      </w:r>
      <w:r>
        <w:rPr>
          <w:rFonts w:ascii="Tahoma"/>
          <w:color w:val="25704A"/>
          <w:spacing w:val="-34"/>
          <w:w w:val="105"/>
          <w:sz w:val="26"/>
        </w:rPr>
        <w:t xml:space="preserve"> </w:t>
      </w:r>
      <w:r>
        <w:rPr>
          <w:rFonts w:ascii="Tahoma"/>
          <w:color w:val="25704A"/>
          <w:spacing w:val="-6"/>
          <w:w w:val="105"/>
          <w:sz w:val="26"/>
        </w:rPr>
        <w:t>correct</w:t>
      </w:r>
      <w:r>
        <w:rPr>
          <w:rFonts w:ascii="Tahoma"/>
          <w:color w:val="25704A"/>
          <w:spacing w:val="-34"/>
          <w:w w:val="105"/>
          <w:sz w:val="26"/>
        </w:rPr>
        <w:t xml:space="preserve"> </w:t>
      </w:r>
      <w:r>
        <w:rPr>
          <w:rFonts w:ascii="Tahoma"/>
          <w:color w:val="25704A"/>
          <w:spacing w:val="-6"/>
          <w:w w:val="105"/>
          <w:sz w:val="26"/>
        </w:rPr>
        <w:t>places.</w:t>
      </w:r>
      <w:r>
        <w:rPr>
          <w:rFonts w:ascii="Tahoma"/>
          <w:color w:val="25704A"/>
          <w:spacing w:val="-34"/>
          <w:w w:val="105"/>
          <w:sz w:val="26"/>
        </w:rPr>
        <w:t xml:space="preserve"> </w:t>
      </w:r>
      <w:r>
        <w:rPr>
          <w:rFonts w:ascii="Tahoma"/>
          <w:color w:val="25704A"/>
          <w:spacing w:val="-6"/>
          <w:w w:val="105"/>
          <w:sz w:val="26"/>
        </w:rPr>
        <w:t>Then</w:t>
      </w:r>
      <w:r>
        <w:rPr>
          <w:rFonts w:ascii="Tahoma"/>
          <w:color w:val="25704A"/>
          <w:spacing w:val="-34"/>
          <w:w w:val="105"/>
          <w:sz w:val="26"/>
        </w:rPr>
        <w:t xml:space="preserve"> </w:t>
      </w:r>
      <w:r>
        <w:rPr>
          <w:rFonts w:ascii="Tahoma"/>
          <w:color w:val="25704A"/>
          <w:spacing w:val="-6"/>
          <w:w w:val="105"/>
          <w:sz w:val="26"/>
        </w:rPr>
        <w:t>listen</w:t>
      </w:r>
      <w:r>
        <w:rPr>
          <w:rFonts w:ascii="Tahoma"/>
          <w:color w:val="25704A"/>
          <w:spacing w:val="-34"/>
          <w:w w:val="105"/>
          <w:sz w:val="26"/>
        </w:rPr>
        <w:t xml:space="preserve"> </w:t>
      </w:r>
      <w:r>
        <w:rPr>
          <w:rFonts w:ascii="Tahoma"/>
          <w:color w:val="25704A"/>
          <w:spacing w:val="-6"/>
          <w:w w:val="105"/>
          <w:sz w:val="26"/>
        </w:rPr>
        <w:t xml:space="preserve">to </w:t>
      </w:r>
      <w:r>
        <w:rPr>
          <w:rFonts w:ascii="Tahoma"/>
          <w:color w:val="25704A"/>
          <w:spacing w:val="-4"/>
          <w:w w:val="105"/>
          <w:sz w:val="26"/>
        </w:rPr>
        <w:t>the</w:t>
      </w:r>
      <w:r>
        <w:rPr>
          <w:rFonts w:ascii="Tahoma"/>
          <w:color w:val="25704A"/>
          <w:spacing w:val="-35"/>
          <w:w w:val="105"/>
          <w:sz w:val="26"/>
        </w:rPr>
        <w:t xml:space="preserve"> </w:t>
      </w:r>
      <w:r>
        <w:rPr>
          <w:rFonts w:ascii="Tahoma"/>
          <w:color w:val="25704A"/>
          <w:spacing w:val="-4"/>
          <w:w w:val="105"/>
          <w:sz w:val="26"/>
        </w:rPr>
        <w:t>recording</w:t>
      </w:r>
      <w:r>
        <w:rPr>
          <w:rFonts w:ascii="Tahoma"/>
          <w:color w:val="25704A"/>
          <w:spacing w:val="-34"/>
          <w:w w:val="105"/>
          <w:sz w:val="26"/>
        </w:rPr>
        <w:t xml:space="preserve"> </w:t>
      </w:r>
      <w:r>
        <w:rPr>
          <w:rFonts w:ascii="Tahoma"/>
          <w:color w:val="25704A"/>
          <w:spacing w:val="-4"/>
          <w:w w:val="105"/>
          <w:sz w:val="26"/>
        </w:rPr>
        <w:t>to</w:t>
      </w:r>
      <w:r>
        <w:rPr>
          <w:rFonts w:ascii="Tahoma"/>
          <w:color w:val="25704A"/>
          <w:spacing w:val="-34"/>
          <w:w w:val="105"/>
          <w:sz w:val="26"/>
        </w:rPr>
        <w:t xml:space="preserve"> </w:t>
      </w:r>
      <w:r>
        <w:rPr>
          <w:rFonts w:ascii="Tahoma"/>
          <w:color w:val="25704A"/>
          <w:spacing w:val="-4"/>
          <w:w w:val="105"/>
          <w:sz w:val="26"/>
        </w:rPr>
        <w:t>check.</w:t>
      </w:r>
      <w:r>
        <w:rPr>
          <w:rFonts w:ascii="Tahoma"/>
          <w:color w:val="25704A"/>
          <w:spacing w:val="-34"/>
          <w:w w:val="105"/>
          <w:sz w:val="26"/>
        </w:rPr>
        <w:t xml:space="preserve"> </w:t>
      </w:r>
      <w:r>
        <w:rPr>
          <w:rFonts w:ascii="Tahoma"/>
          <w:color w:val="25704A"/>
          <w:spacing w:val="-4"/>
          <w:w w:val="105"/>
          <w:sz w:val="26"/>
        </w:rPr>
        <w:t>Notice</w:t>
      </w:r>
      <w:r>
        <w:rPr>
          <w:rFonts w:ascii="Tahoma"/>
          <w:color w:val="25704A"/>
          <w:spacing w:val="-34"/>
          <w:w w:val="105"/>
          <w:sz w:val="26"/>
        </w:rPr>
        <w:t xml:space="preserve"> </w:t>
      </w:r>
      <w:r>
        <w:rPr>
          <w:rFonts w:ascii="Tahoma"/>
          <w:color w:val="25704A"/>
          <w:spacing w:val="-4"/>
          <w:w w:val="105"/>
          <w:sz w:val="26"/>
        </w:rPr>
        <w:t>the</w:t>
      </w:r>
      <w:r>
        <w:rPr>
          <w:rFonts w:ascii="Tahoma"/>
          <w:color w:val="25704A"/>
          <w:spacing w:val="-34"/>
          <w:w w:val="105"/>
          <w:sz w:val="26"/>
        </w:rPr>
        <w:t xml:space="preserve"> </w:t>
      </w:r>
      <w:r>
        <w:rPr>
          <w:rFonts w:ascii="Tahoma"/>
          <w:color w:val="25704A"/>
          <w:spacing w:val="-4"/>
          <w:w w:val="105"/>
          <w:sz w:val="26"/>
        </w:rPr>
        <w:t>meaning</w:t>
      </w:r>
      <w:r>
        <w:rPr>
          <w:rFonts w:ascii="Tahoma"/>
          <w:color w:val="25704A"/>
          <w:spacing w:val="-34"/>
          <w:w w:val="105"/>
          <w:sz w:val="26"/>
        </w:rPr>
        <w:t xml:space="preserve"> </w:t>
      </w:r>
      <w:r>
        <w:rPr>
          <w:rFonts w:ascii="Tahoma"/>
          <w:color w:val="25704A"/>
          <w:spacing w:val="-4"/>
          <w:w w:val="105"/>
          <w:sz w:val="26"/>
        </w:rPr>
        <w:t>of</w:t>
      </w:r>
      <w:r>
        <w:rPr>
          <w:rFonts w:ascii="Tahoma"/>
          <w:color w:val="25704A"/>
          <w:spacing w:val="-34"/>
          <w:w w:val="105"/>
          <w:sz w:val="26"/>
        </w:rPr>
        <w:t xml:space="preserve"> </w:t>
      </w:r>
      <w:r>
        <w:rPr>
          <w:rFonts w:ascii="Tahoma"/>
          <w:color w:val="25704A"/>
          <w:spacing w:val="-4"/>
          <w:w w:val="105"/>
          <w:sz w:val="26"/>
        </w:rPr>
        <w:t>each</w:t>
      </w:r>
      <w:r>
        <w:rPr>
          <w:rFonts w:ascii="Tahoma"/>
          <w:color w:val="25704A"/>
          <w:spacing w:val="-34"/>
          <w:w w:val="105"/>
          <w:sz w:val="26"/>
        </w:rPr>
        <w:t xml:space="preserve"> </w:t>
      </w:r>
      <w:r>
        <w:rPr>
          <w:rFonts w:ascii="Tahoma"/>
          <w:color w:val="25704A"/>
          <w:spacing w:val="-4"/>
          <w:w w:val="105"/>
          <w:sz w:val="26"/>
        </w:rPr>
        <w:t>rising</w:t>
      </w:r>
      <w:r>
        <w:rPr>
          <w:rFonts w:ascii="Tahoma"/>
          <w:color w:val="25704A"/>
          <w:spacing w:val="-34"/>
          <w:w w:val="105"/>
          <w:sz w:val="26"/>
        </w:rPr>
        <w:t xml:space="preserve"> </w:t>
      </w:r>
      <w:r>
        <w:rPr>
          <w:rFonts w:ascii="Tahoma"/>
          <w:color w:val="25704A"/>
          <w:spacing w:val="-4"/>
          <w:w w:val="105"/>
          <w:sz w:val="26"/>
        </w:rPr>
        <w:t>intonation.</w:t>
      </w:r>
    </w:p>
    <w:p w14:paraId="0AF5744E">
      <w:pPr>
        <w:pStyle w:val="11"/>
        <w:tabs>
          <w:tab w:val="left" w:pos="3181"/>
        </w:tabs>
        <w:spacing w:before="155"/>
        <w:ind w:left="2338"/>
      </w:pPr>
      <w:r>
        <w:rPr>
          <w:color w:val="231F20"/>
          <w:spacing w:val="-2"/>
        </w:rPr>
        <w:t>Peter:</w:t>
      </w:r>
      <w:r>
        <w:rPr>
          <w:color w:val="231F20"/>
        </w:rPr>
        <w:tab/>
      </w:r>
      <w:r>
        <w:rPr>
          <w:color w:val="231F20"/>
          <w:spacing w:val="-2"/>
        </w:rPr>
        <w:t>It’s</w:t>
      </w:r>
      <w:r>
        <w:rPr>
          <w:color w:val="231F20"/>
          <w:spacing w:val="-13"/>
        </w:rPr>
        <w:t xml:space="preserve"> </w:t>
      </w:r>
      <w:r>
        <w:rPr>
          <w:color w:val="231F20"/>
          <w:spacing w:val="-2"/>
        </w:rPr>
        <w:t>a</w:t>
      </w:r>
      <w:r>
        <w:rPr>
          <w:color w:val="231F20"/>
          <w:spacing w:val="-12"/>
        </w:rPr>
        <w:t xml:space="preserve"> </w:t>
      </w:r>
      <w:r>
        <w:rPr>
          <w:color w:val="231F20"/>
          <w:spacing w:val="-2"/>
        </w:rPr>
        <w:t>nice</w:t>
      </w:r>
      <w:r>
        <w:rPr>
          <w:color w:val="231F20"/>
          <w:spacing w:val="-12"/>
        </w:rPr>
        <w:t xml:space="preserve"> </w:t>
      </w:r>
      <w:r>
        <w:rPr>
          <w:color w:val="231F20"/>
          <w:spacing w:val="-2"/>
        </w:rPr>
        <w:t>day,</w:t>
      </w:r>
      <w:r>
        <w:rPr>
          <w:color w:val="231F20"/>
          <w:spacing w:val="-12"/>
        </w:rPr>
        <w:t xml:space="preserve"> </w:t>
      </w:r>
      <w:r>
        <w:rPr>
          <w:color w:val="231F20"/>
          <w:spacing w:val="-2"/>
        </w:rPr>
        <w:t>isn’t</w:t>
      </w:r>
      <w:r>
        <w:rPr>
          <w:color w:val="231F20"/>
          <w:spacing w:val="-12"/>
        </w:rPr>
        <w:t xml:space="preserve"> </w:t>
      </w:r>
      <w:r>
        <w:rPr>
          <w:color w:val="231F20"/>
          <w:spacing w:val="-5"/>
        </w:rPr>
        <w:t>it?</w:t>
      </w:r>
    </w:p>
    <w:p w14:paraId="2F307C18">
      <w:pPr>
        <w:pStyle w:val="11"/>
        <w:tabs>
          <w:tab w:val="left" w:pos="3181"/>
        </w:tabs>
        <w:spacing w:before="89"/>
        <w:ind w:left="2338"/>
      </w:pPr>
      <w:r>
        <w:rPr>
          <w:color w:val="231F20"/>
          <w:spacing w:val="-2"/>
        </w:rPr>
        <w:t>Nick:</w:t>
      </w:r>
      <w:r>
        <w:rPr>
          <w:color w:val="231F20"/>
        </w:rPr>
        <w:tab/>
      </w:r>
      <w:r>
        <w:rPr>
          <w:color w:val="231F20"/>
        </w:rPr>
        <w:t>Yes,</w:t>
      </w:r>
      <w:r>
        <w:rPr>
          <w:color w:val="231F20"/>
          <w:spacing w:val="-14"/>
        </w:rPr>
        <w:t xml:space="preserve"> </w:t>
      </w:r>
      <w:r>
        <w:rPr>
          <w:color w:val="231F20"/>
        </w:rPr>
        <w:t>but</w:t>
      </w:r>
      <w:r>
        <w:rPr>
          <w:color w:val="231F20"/>
          <w:spacing w:val="-14"/>
        </w:rPr>
        <w:t xml:space="preserve"> </w:t>
      </w:r>
      <w:r>
        <w:rPr>
          <w:color w:val="231F20"/>
        </w:rPr>
        <w:t>it</w:t>
      </w:r>
      <w:r>
        <w:rPr>
          <w:color w:val="231F20"/>
          <w:spacing w:val="-14"/>
        </w:rPr>
        <w:t xml:space="preserve"> </w:t>
      </w:r>
      <w:r>
        <w:rPr>
          <w:color w:val="231F20"/>
        </w:rPr>
        <w:t>looks</w:t>
      </w:r>
      <w:r>
        <w:rPr>
          <w:color w:val="231F20"/>
          <w:spacing w:val="-14"/>
        </w:rPr>
        <w:t xml:space="preserve"> </w:t>
      </w:r>
      <w:r>
        <w:rPr>
          <w:color w:val="231F20"/>
        </w:rPr>
        <w:t>gloomy</w:t>
      </w:r>
      <w:r>
        <w:rPr>
          <w:color w:val="231F20"/>
          <w:spacing w:val="-14"/>
        </w:rPr>
        <w:t xml:space="preserve"> </w:t>
      </w:r>
      <w:r>
        <w:rPr>
          <w:color w:val="231F20"/>
        </w:rPr>
        <w:t>to</w:t>
      </w:r>
      <w:r>
        <w:rPr>
          <w:color w:val="231F20"/>
          <w:spacing w:val="-14"/>
        </w:rPr>
        <w:t xml:space="preserve"> </w:t>
      </w:r>
      <w:r>
        <w:rPr>
          <w:color w:val="231F20"/>
          <w:spacing w:val="-5"/>
        </w:rPr>
        <w:t>me.</w:t>
      </w:r>
    </w:p>
    <w:p w14:paraId="1C01725D">
      <w:pPr>
        <w:pStyle w:val="11"/>
        <w:tabs>
          <w:tab w:val="left" w:pos="3181"/>
        </w:tabs>
        <w:spacing w:before="89"/>
        <w:ind w:left="2338"/>
      </w:pPr>
      <w:r>
        <w:rPr>
          <w:color w:val="231F20"/>
          <w:spacing w:val="-2"/>
        </w:rPr>
        <w:t>Peter:</w:t>
      </w:r>
      <w:r>
        <w:rPr>
          <w:color w:val="231F20"/>
        </w:rPr>
        <w:tab/>
      </w:r>
      <w:r>
        <w:rPr>
          <w:color w:val="231F20"/>
          <w:spacing w:val="-4"/>
        </w:rPr>
        <w:t>Why?</w:t>
      </w:r>
      <w:r>
        <w:rPr>
          <w:color w:val="231F20"/>
          <w:spacing w:val="-9"/>
        </w:rPr>
        <w:t xml:space="preserve"> </w:t>
      </w:r>
      <w:r>
        <w:rPr>
          <w:color w:val="231F20"/>
          <w:spacing w:val="-4"/>
        </w:rPr>
        <w:t>What</w:t>
      </w:r>
      <w:r>
        <w:rPr>
          <w:color w:val="231F20"/>
          <w:spacing w:val="-8"/>
        </w:rPr>
        <w:t xml:space="preserve"> </w:t>
      </w:r>
      <w:r>
        <w:rPr>
          <w:color w:val="231F20"/>
          <w:spacing w:val="-4"/>
        </w:rPr>
        <w:t>happened?</w:t>
      </w:r>
    </w:p>
    <w:p w14:paraId="4D1381AB">
      <w:pPr>
        <w:pStyle w:val="11"/>
        <w:tabs>
          <w:tab w:val="left" w:pos="3181"/>
        </w:tabs>
        <w:spacing w:before="90"/>
        <w:ind w:left="2338"/>
      </w:pPr>
      <w:r>
        <w:rPr>
          <w:color w:val="231F20"/>
          <w:spacing w:val="-2"/>
        </w:rPr>
        <w:t>Nick:</w:t>
      </w:r>
      <w:r>
        <w:rPr>
          <w:color w:val="231F20"/>
        </w:rPr>
        <w:tab/>
      </w:r>
      <w:r>
        <w:rPr>
          <w:color w:val="231F20"/>
          <w:spacing w:val="-4"/>
        </w:rPr>
        <w:t>You</w:t>
      </w:r>
      <w:r>
        <w:rPr>
          <w:color w:val="231F20"/>
          <w:spacing w:val="-9"/>
        </w:rPr>
        <w:t xml:space="preserve"> </w:t>
      </w:r>
      <w:r>
        <w:rPr>
          <w:color w:val="231F20"/>
          <w:spacing w:val="-4"/>
        </w:rPr>
        <w:t>know</w:t>
      </w:r>
      <w:r>
        <w:rPr>
          <w:color w:val="231F20"/>
          <w:spacing w:val="-8"/>
        </w:rPr>
        <w:t xml:space="preserve"> </w:t>
      </w:r>
      <w:r>
        <w:rPr>
          <w:color w:val="231F20"/>
          <w:spacing w:val="-4"/>
        </w:rPr>
        <w:t>Tony?</w:t>
      </w:r>
    </w:p>
    <w:p w14:paraId="05816D54">
      <w:pPr>
        <w:pStyle w:val="11"/>
        <w:tabs>
          <w:tab w:val="left" w:pos="3181"/>
        </w:tabs>
        <w:spacing w:before="89"/>
        <w:ind w:left="2338"/>
      </w:pPr>
      <w:r>
        <w:rPr>
          <w:color w:val="231F20"/>
          <w:spacing w:val="-2"/>
        </w:rPr>
        <w:t>Peter:</w:t>
      </w:r>
      <w:r>
        <w:rPr>
          <w:color w:val="231F20"/>
        </w:rPr>
        <w:tab/>
      </w:r>
      <w:r>
        <w:rPr>
          <w:color w:val="231F20"/>
          <w:spacing w:val="-4"/>
        </w:rPr>
        <w:t>Yes.</w:t>
      </w:r>
    </w:p>
    <w:p w14:paraId="3E398F66">
      <w:pPr>
        <w:pStyle w:val="11"/>
        <w:tabs>
          <w:tab w:val="left" w:pos="3181"/>
        </w:tabs>
        <w:spacing w:before="99" w:line="228" w:lineRule="auto"/>
        <w:ind w:left="3181" w:right="1545" w:hanging="844"/>
      </w:pPr>
      <w:r>
        <w:rPr>
          <w:color w:val="231F20"/>
          <w:spacing w:val="-2"/>
        </w:rPr>
        <w:t>Nick:</w:t>
      </w:r>
      <w:r>
        <w:rPr>
          <w:color w:val="231F20"/>
        </w:rPr>
        <w:tab/>
      </w:r>
      <w:r>
        <w:rPr>
          <w:color w:val="231F20"/>
        </w:rPr>
        <w:t>He</w:t>
      </w:r>
      <w:r>
        <w:rPr>
          <w:color w:val="231F20"/>
          <w:spacing w:val="-13"/>
        </w:rPr>
        <w:t xml:space="preserve"> </w:t>
      </w:r>
      <w:r>
        <w:rPr>
          <w:color w:val="231F20"/>
        </w:rPr>
        <w:t>asked</w:t>
      </w:r>
      <w:r>
        <w:rPr>
          <w:color w:val="231F20"/>
          <w:spacing w:val="-13"/>
        </w:rPr>
        <w:t xml:space="preserve"> </w:t>
      </w:r>
      <w:r>
        <w:rPr>
          <w:color w:val="231F20"/>
        </w:rPr>
        <w:t>me</w:t>
      </w:r>
      <w:r>
        <w:rPr>
          <w:color w:val="231F20"/>
          <w:spacing w:val="-13"/>
        </w:rPr>
        <w:t xml:space="preserve"> </w:t>
      </w:r>
      <w:r>
        <w:rPr>
          <w:color w:val="231F20"/>
        </w:rPr>
        <w:t>to</w:t>
      </w:r>
      <w:r>
        <w:rPr>
          <w:color w:val="231F20"/>
          <w:spacing w:val="-13"/>
        </w:rPr>
        <w:t xml:space="preserve"> </w:t>
      </w:r>
      <w:r>
        <w:rPr>
          <w:color w:val="231F20"/>
        </w:rPr>
        <w:t>write</w:t>
      </w:r>
      <w:r>
        <w:rPr>
          <w:color w:val="231F20"/>
          <w:spacing w:val="-13"/>
        </w:rPr>
        <w:t xml:space="preserve"> </w:t>
      </w:r>
      <w:r>
        <w:rPr>
          <w:color w:val="231F20"/>
        </w:rPr>
        <w:t>an</w:t>
      </w:r>
      <w:r>
        <w:rPr>
          <w:color w:val="231F20"/>
          <w:spacing w:val="-13"/>
        </w:rPr>
        <w:t xml:space="preserve"> </w:t>
      </w:r>
      <w:r>
        <w:rPr>
          <w:color w:val="231F20"/>
        </w:rPr>
        <w:t>essay</w:t>
      </w:r>
      <w:r>
        <w:rPr>
          <w:color w:val="231F20"/>
          <w:spacing w:val="-13"/>
        </w:rPr>
        <w:t xml:space="preserve"> </w:t>
      </w:r>
      <w:r>
        <w:rPr>
          <w:color w:val="231F20"/>
        </w:rPr>
        <w:t>for</w:t>
      </w:r>
      <w:r>
        <w:rPr>
          <w:color w:val="231F20"/>
          <w:spacing w:val="-13"/>
        </w:rPr>
        <w:t xml:space="preserve"> </w:t>
      </w:r>
      <w:r>
        <w:rPr>
          <w:color w:val="231F20"/>
        </w:rPr>
        <w:t>him.</w:t>
      </w:r>
      <w:r>
        <w:rPr>
          <w:color w:val="231F20"/>
          <w:spacing w:val="-13"/>
        </w:rPr>
        <w:t xml:space="preserve"> </w:t>
      </w:r>
      <w:r>
        <w:rPr>
          <w:color w:val="231F20"/>
        </w:rPr>
        <w:t>But</w:t>
      </w:r>
      <w:r>
        <w:rPr>
          <w:color w:val="231F20"/>
          <w:spacing w:val="-13"/>
        </w:rPr>
        <w:t xml:space="preserve"> </w:t>
      </w:r>
      <w:r>
        <w:rPr>
          <w:color w:val="231F20"/>
        </w:rPr>
        <w:t>I</w:t>
      </w:r>
      <w:r>
        <w:rPr>
          <w:color w:val="231F20"/>
          <w:spacing w:val="-13"/>
        </w:rPr>
        <w:t xml:space="preserve"> </w:t>
      </w:r>
      <w:r>
        <w:rPr>
          <w:color w:val="231F20"/>
        </w:rPr>
        <w:t>don’t</w:t>
      </w:r>
      <w:r>
        <w:rPr>
          <w:color w:val="231F20"/>
          <w:spacing w:val="-13"/>
        </w:rPr>
        <w:t xml:space="preserve"> </w:t>
      </w:r>
      <w:r>
        <w:rPr>
          <w:color w:val="231F20"/>
        </w:rPr>
        <w:t>think</w:t>
      </w:r>
      <w:r>
        <w:rPr>
          <w:color w:val="231F20"/>
          <w:spacing w:val="-13"/>
        </w:rPr>
        <w:t xml:space="preserve"> </w:t>
      </w:r>
      <w:r>
        <w:rPr>
          <w:color w:val="231F20"/>
        </w:rPr>
        <w:t>it’s</w:t>
      </w:r>
      <w:r>
        <w:rPr>
          <w:color w:val="231F20"/>
          <w:spacing w:val="-13"/>
        </w:rPr>
        <w:t xml:space="preserve"> </w:t>
      </w:r>
      <w:r>
        <w:rPr>
          <w:color w:val="231F20"/>
        </w:rPr>
        <w:t>the</w:t>
      </w:r>
      <w:r>
        <w:rPr>
          <w:color w:val="231F20"/>
          <w:spacing w:val="-13"/>
        </w:rPr>
        <w:t xml:space="preserve"> </w:t>
      </w:r>
      <w:r>
        <w:rPr>
          <w:color w:val="231F20"/>
        </w:rPr>
        <w:t>right</w:t>
      </w:r>
      <w:r>
        <w:rPr>
          <w:color w:val="231F20"/>
          <w:spacing w:val="-13"/>
        </w:rPr>
        <w:t xml:space="preserve"> </w:t>
      </w:r>
      <w:r>
        <w:rPr>
          <w:color w:val="231F20"/>
        </w:rPr>
        <w:t>thing</w:t>
      </w:r>
      <w:r>
        <w:rPr>
          <w:color w:val="231F20"/>
          <w:spacing w:val="-13"/>
        </w:rPr>
        <w:t xml:space="preserve"> </w:t>
      </w:r>
      <w:r>
        <w:rPr>
          <w:color w:val="231F20"/>
        </w:rPr>
        <w:t>to do. Do you?</w:t>
      </w:r>
    </w:p>
    <w:p w14:paraId="3694F309">
      <w:pPr>
        <w:pStyle w:val="11"/>
        <w:tabs>
          <w:tab w:val="left" w:pos="3181"/>
        </w:tabs>
        <w:spacing w:before="91"/>
        <w:ind w:left="2338"/>
      </w:pPr>
      <w:r>
        <w:rPr>
          <w:color w:val="231F20"/>
          <w:spacing w:val="-2"/>
        </w:rPr>
        <w:t>Peter:</w:t>
      </w:r>
      <w:r>
        <w:rPr>
          <w:color w:val="231F20"/>
        </w:rPr>
        <w:tab/>
      </w:r>
      <w:r>
        <w:rPr>
          <w:color w:val="231F20"/>
        </w:rPr>
        <w:t>No,</w:t>
      </w:r>
      <w:r>
        <w:rPr>
          <w:color w:val="231F20"/>
          <w:spacing w:val="-15"/>
        </w:rPr>
        <w:t xml:space="preserve"> </w:t>
      </w:r>
      <w:r>
        <w:rPr>
          <w:color w:val="231F20"/>
        </w:rPr>
        <w:t>it’s</w:t>
      </w:r>
      <w:r>
        <w:rPr>
          <w:color w:val="231F20"/>
          <w:spacing w:val="-14"/>
        </w:rPr>
        <w:t xml:space="preserve"> </w:t>
      </w:r>
      <w:r>
        <w:rPr>
          <w:color w:val="231F20"/>
          <w:spacing w:val="-4"/>
        </w:rPr>
        <w:t>not.</w:t>
      </w:r>
    </w:p>
    <w:p w14:paraId="7D3DF22C">
      <w:pPr>
        <w:pStyle w:val="11"/>
        <w:tabs>
          <w:tab w:val="left" w:pos="3181"/>
        </w:tabs>
        <w:spacing w:before="89"/>
        <w:ind w:left="2338"/>
      </w:pPr>
      <w:r>
        <w:rPr>
          <w:color w:val="231F20"/>
          <w:spacing w:val="-2"/>
        </w:rPr>
        <w:t>Nick:</w:t>
      </w:r>
      <w:r>
        <w:rPr>
          <w:color w:val="231F20"/>
        </w:rPr>
        <w:tab/>
      </w:r>
      <w:r>
        <w:rPr>
          <w:color w:val="231F20"/>
        </w:rPr>
        <w:t>But</w:t>
      </w:r>
      <w:r>
        <w:rPr>
          <w:color w:val="231F20"/>
          <w:spacing w:val="-12"/>
        </w:rPr>
        <w:t xml:space="preserve"> </w:t>
      </w:r>
      <w:r>
        <w:rPr>
          <w:color w:val="231F20"/>
        </w:rPr>
        <w:t>I’m</w:t>
      </w:r>
      <w:r>
        <w:rPr>
          <w:color w:val="231F20"/>
          <w:spacing w:val="-12"/>
        </w:rPr>
        <w:t xml:space="preserve"> </w:t>
      </w:r>
      <w:r>
        <w:rPr>
          <w:color w:val="231F20"/>
        </w:rPr>
        <w:t>afraid</w:t>
      </w:r>
      <w:r>
        <w:rPr>
          <w:color w:val="231F20"/>
          <w:spacing w:val="-12"/>
        </w:rPr>
        <w:t xml:space="preserve"> </w:t>
      </w:r>
      <w:r>
        <w:rPr>
          <w:color w:val="231F20"/>
        </w:rPr>
        <w:t>to</w:t>
      </w:r>
      <w:r>
        <w:rPr>
          <w:color w:val="231F20"/>
          <w:spacing w:val="-11"/>
        </w:rPr>
        <w:t xml:space="preserve"> </w:t>
      </w:r>
      <w:r>
        <w:rPr>
          <w:color w:val="231F20"/>
        </w:rPr>
        <w:t>lose</w:t>
      </w:r>
      <w:r>
        <w:rPr>
          <w:color w:val="231F20"/>
          <w:spacing w:val="-12"/>
        </w:rPr>
        <w:t xml:space="preserve"> </w:t>
      </w:r>
      <w:r>
        <w:rPr>
          <w:color w:val="231F20"/>
        </w:rPr>
        <w:t>him</w:t>
      </w:r>
      <w:r>
        <w:rPr>
          <w:color w:val="231F20"/>
          <w:spacing w:val="-12"/>
        </w:rPr>
        <w:t xml:space="preserve"> </w:t>
      </w:r>
      <w:r>
        <w:rPr>
          <w:color w:val="231F20"/>
        </w:rPr>
        <w:t>as</w:t>
      </w:r>
      <w:r>
        <w:rPr>
          <w:color w:val="231F20"/>
          <w:spacing w:val="-11"/>
        </w:rPr>
        <w:t xml:space="preserve"> </w:t>
      </w:r>
      <w:r>
        <w:rPr>
          <w:color w:val="231F20"/>
        </w:rPr>
        <w:t>a</w:t>
      </w:r>
      <w:r>
        <w:rPr>
          <w:color w:val="231F20"/>
          <w:spacing w:val="-12"/>
        </w:rPr>
        <w:t xml:space="preserve"> </w:t>
      </w:r>
      <w:r>
        <w:rPr>
          <w:color w:val="231F20"/>
          <w:spacing w:val="-2"/>
        </w:rPr>
        <w:t>friend.</w:t>
      </w:r>
    </w:p>
    <w:p w14:paraId="54F9CDA5">
      <w:pPr>
        <w:pStyle w:val="11"/>
        <w:tabs>
          <w:tab w:val="left" w:pos="3181"/>
        </w:tabs>
        <w:spacing w:before="100" w:line="228" w:lineRule="auto"/>
        <w:ind w:left="3181" w:right="1741" w:hanging="844"/>
      </w:pPr>
      <w:r>
        <w:rPr>
          <w:color w:val="231F20"/>
          <w:spacing w:val="-2"/>
        </w:rPr>
        <w:t>Peter:</w:t>
      </w:r>
      <w:r>
        <w:rPr>
          <w:color w:val="231F20"/>
        </w:rPr>
        <w:tab/>
      </w:r>
      <w:r>
        <w:rPr>
          <w:color w:val="231F20"/>
          <w:spacing w:val="-2"/>
        </w:rPr>
        <w:t>Well,</w:t>
      </w:r>
      <w:r>
        <w:rPr>
          <w:color w:val="231F20"/>
          <w:spacing w:val="-10"/>
        </w:rPr>
        <w:t xml:space="preserve"> </w:t>
      </w:r>
      <w:r>
        <w:rPr>
          <w:color w:val="231F20"/>
          <w:spacing w:val="-2"/>
        </w:rPr>
        <w:t>good</w:t>
      </w:r>
      <w:r>
        <w:rPr>
          <w:color w:val="231F20"/>
          <w:spacing w:val="-10"/>
        </w:rPr>
        <w:t xml:space="preserve"> </w:t>
      </w:r>
      <w:r>
        <w:rPr>
          <w:color w:val="231F20"/>
          <w:spacing w:val="-2"/>
        </w:rPr>
        <w:t>friends</w:t>
      </w:r>
      <w:r>
        <w:rPr>
          <w:color w:val="231F20"/>
          <w:spacing w:val="-10"/>
        </w:rPr>
        <w:t xml:space="preserve"> </w:t>
      </w:r>
      <w:r>
        <w:rPr>
          <w:color w:val="231F20"/>
          <w:spacing w:val="-2"/>
        </w:rPr>
        <w:t>should</w:t>
      </w:r>
      <w:r>
        <w:rPr>
          <w:color w:val="231F20"/>
          <w:spacing w:val="-10"/>
        </w:rPr>
        <w:t xml:space="preserve"> </w:t>
      </w:r>
      <w:r>
        <w:rPr>
          <w:color w:val="231F20"/>
          <w:spacing w:val="-2"/>
        </w:rPr>
        <w:t>help</w:t>
      </w:r>
      <w:r>
        <w:rPr>
          <w:color w:val="231F20"/>
          <w:spacing w:val="-10"/>
        </w:rPr>
        <w:t xml:space="preserve"> </w:t>
      </w:r>
      <w:r>
        <w:rPr>
          <w:color w:val="231F20"/>
          <w:spacing w:val="-2"/>
        </w:rPr>
        <w:t>each</w:t>
      </w:r>
      <w:r>
        <w:rPr>
          <w:color w:val="231F20"/>
          <w:spacing w:val="-10"/>
        </w:rPr>
        <w:t xml:space="preserve"> </w:t>
      </w:r>
      <w:r>
        <w:rPr>
          <w:color w:val="231F20"/>
          <w:spacing w:val="-2"/>
        </w:rPr>
        <w:t>other.</w:t>
      </w:r>
      <w:r>
        <w:rPr>
          <w:color w:val="231F20"/>
          <w:spacing w:val="-10"/>
        </w:rPr>
        <w:t xml:space="preserve"> </w:t>
      </w:r>
      <w:r>
        <w:rPr>
          <w:color w:val="231F20"/>
          <w:spacing w:val="-2"/>
        </w:rPr>
        <w:t>But</w:t>
      </w:r>
      <w:r>
        <w:rPr>
          <w:color w:val="231F20"/>
          <w:spacing w:val="-10"/>
        </w:rPr>
        <w:t xml:space="preserve"> </w:t>
      </w:r>
      <w:r>
        <w:rPr>
          <w:color w:val="231F20"/>
          <w:spacing w:val="-2"/>
        </w:rPr>
        <w:t>it</w:t>
      </w:r>
      <w:r>
        <w:rPr>
          <w:color w:val="231F20"/>
          <w:spacing w:val="-10"/>
        </w:rPr>
        <w:t xml:space="preserve"> </w:t>
      </w:r>
      <w:r>
        <w:rPr>
          <w:color w:val="231F20"/>
          <w:spacing w:val="-2"/>
        </w:rPr>
        <w:t>doesn’t</w:t>
      </w:r>
      <w:r>
        <w:rPr>
          <w:color w:val="231F20"/>
          <w:spacing w:val="-10"/>
        </w:rPr>
        <w:t xml:space="preserve"> </w:t>
      </w:r>
      <w:r>
        <w:rPr>
          <w:color w:val="231F20"/>
          <w:spacing w:val="-2"/>
        </w:rPr>
        <w:t>mean</w:t>
      </w:r>
      <w:r>
        <w:rPr>
          <w:color w:val="231F20"/>
          <w:spacing w:val="-10"/>
        </w:rPr>
        <w:t xml:space="preserve"> </w:t>
      </w:r>
      <w:r>
        <w:rPr>
          <w:color w:val="231F20"/>
          <w:spacing w:val="-2"/>
        </w:rPr>
        <w:t>you</w:t>
      </w:r>
      <w:r>
        <w:rPr>
          <w:color w:val="231F20"/>
          <w:spacing w:val="-10"/>
        </w:rPr>
        <w:t xml:space="preserve"> </w:t>
      </w:r>
      <w:r>
        <w:rPr>
          <w:color w:val="231F20"/>
          <w:spacing w:val="-2"/>
        </w:rPr>
        <w:t xml:space="preserve">should </w:t>
      </w:r>
      <w:r>
        <w:rPr>
          <w:color w:val="231F20"/>
        </w:rPr>
        <w:t>help him cheat! Why not help him with his schoolwork?</w:t>
      </w:r>
    </w:p>
    <w:p w14:paraId="4E492BA7">
      <w:pPr>
        <w:pStyle w:val="11"/>
        <w:tabs>
          <w:tab w:val="left" w:pos="3181"/>
        </w:tabs>
        <w:spacing w:before="91"/>
        <w:ind w:left="2338"/>
      </w:pPr>
      <w:r>
        <w:rPr>
          <w:color w:val="231F20"/>
          <w:spacing w:val="-2"/>
        </w:rPr>
        <w:t>Nick:</w:t>
      </w:r>
      <w:r>
        <w:rPr>
          <w:color w:val="231F20"/>
        </w:rPr>
        <w:tab/>
      </w:r>
      <w:r>
        <w:rPr>
          <w:color w:val="231F20"/>
        </w:rPr>
        <w:t>Good</w:t>
      </w:r>
      <w:r>
        <w:rPr>
          <w:color w:val="231F20"/>
          <w:spacing w:val="-6"/>
        </w:rPr>
        <w:t xml:space="preserve"> </w:t>
      </w:r>
      <w:r>
        <w:rPr>
          <w:color w:val="231F20"/>
          <w:spacing w:val="-2"/>
        </w:rPr>
        <w:t>idea!</w:t>
      </w:r>
    </w:p>
    <w:p w14:paraId="2C62DADB">
      <w:pPr>
        <w:pStyle w:val="11"/>
        <w:rPr>
          <w:sz w:val="20"/>
        </w:rPr>
      </w:pPr>
    </w:p>
    <w:p w14:paraId="7D4742B7">
      <w:pPr>
        <w:pStyle w:val="11"/>
        <w:rPr>
          <w:sz w:val="20"/>
        </w:rPr>
      </w:pPr>
    </w:p>
    <w:p w14:paraId="4EBAA90E">
      <w:pPr>
        <w:pStyle w:val="11"/>
        <w:spacing w:before="5"/>
        <w:rPr>
          <w:sz w:val="17"/>
        </w:rPr>
      </w:pPr>
    </w:p>
    <w:p w14:paraId="056CA702">
      <w:pPr>
        <w:tabs>
          <w:tab w:val="left" w:pos="293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r>
        <w:rPr>
          <w:color w:val="231F20"/>
          <w:sz w:val="18"/>
        </w:rPr>
        <w:tab/>
      </w:r>
      <w:r>
        <w:rPr>
          <w:rFonts w:ascii="Tahoma"/>
          <w:color w:val="231F20"/>
          <w:spacing w:val="-5"/>
          <w:sz w:val="20"/>
        </w:rPr>
        <w:t>15</w:t>
      </w:r>
    </w:p>
    <w:p w14:paraId="2A58C10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22A347E">
      <w:pPr>
        <w:spacing w:after="0" w:line="240" w:lineRule="auto"/>
        <w:jc w:val="left"/>
        <w:rPr>
          <w:rFonts w:ascii="Tahoma"/>
          <w:sz w:val="20"/>
        </w:rPr>
        <w:sectPr>
          <w:type w:val="continuous"/>
          <w:pgSz w:w="11910" w:h="16840"/>
          <w:pgMar w:top="1340" w:right="0" w:bottom="280" w:left="0" w:header="720" w:footer="720" w:gutter="0"/>
          <w:cols w:space="720" w:num="1"/>
        </w:sectPr>
      </w:pPr>
    </w:p>
    <w:p w14:paraId="5C7F94B4">
      <w:pPr>
        <w:pStyle w:val="11"/>
        <w:rPr>
          <w:rFonts w:ascii="Tahoma"/>
          <w:sz w:val="20"/>
        </w:rPr>
      </w:pPr>
    </w:p>
    <w:p w14:paraId="4CDD3115">
      <w:pPr>
        <w:pStyle w:val="11"/>
        <w:rPr>
          <w:rFonts w:ascii="Tahoma"/>
          <w:sz w:val="20"/>
        </w:rPr>
      </w:pPr>
    </w:p>
    <w:p w14:paraId="433A790A">
      <w:pPr>
        <w:pStyle w:val="11"/>
        <w:rPr>
          <w:rFonts w:ascii="Tahoma"/>
          <w:sz w:val="20"/>
        </w:rPr>
      </w:pPr>
    </w:p>
    <w:p w14:paraId="08A1DC5F">
      <w:pPr>
        <w:pStyle w:val="11"/>
        <w:rPr>
          <w:rFonts w:ascii="Tahoma"/>
          <w:sz w:val="20"/>
        </w:rPr>
      </w:pPr>
    </w:p>
    <w:p w14:paraId="52BCEDDC">
      <w:pPr>
        <w:pStyle w:val="9"/>
        <w:spacing w:before="277"/>
        <w:ind w:left="1190"/>
      </w:pPr>
      <w:r>
        <mc:AlternateContent>
          <mc:Choice Requires="wps">
            <w:drawing>
              <wp:anchor distT="0" distB="0" distL="0" distR="0" simplePos="0" relativeHeight="25168384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760" name="Graphic 76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60" o:spid="_x0000_s1026" o:spt="100" style="position:absolute;left:0pt;margin-left:217pt;margin-top:-42.35pt;height:20.25pt;width:22.3pt;mso-position-horizontal-relative:page;z-index:25168384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JFkaGZQAwAAgA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lrzGk9kAAAALAQAADwAAAAAAAAABACAAAAAiAAAAZHJzL2Rvd25yZXYu&#10;eG1sUEsBAhQAFAAAAAgAh07iQJFkaGZQAwAAgAkAAA4AAAAAAAAAAQAgAAAAKAEAAGRycy9lMm9E&#10;b2MueG1sUEsFBgAAAAAGAAYAWQEAAOo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 to</w:t>
      </w:r>
      <w:r>
        <w:rPr>
          <w:color w:val="231F20"/>
          <w:spacing w:val="1"/>
        </w:rPr>
        <w:t xml:space="preserve"> </w:t>
      </w:r>
      <w:r>
        <w:rPr>
          <w:color w:val="231F20"/>
        </w:rPr>
        <w:t>make</w:t>
      </w:r>
      <w:r>
        <w:rPr>
          <w:color w:val="231F20"/>
          <w:spacing w:val="1"/>
        </w:rPr>
        <w:t xml:space="preserve"> </w:t>
      </w:r>
      <w:r>
        <w:rPr>
          <w:color w:val="231F20"/>
        </w:rPr>
        <w:t>choices in</w:t>
      </w:r>
      <w:r>
        <w:rPr>
          <w:color w:val="231F20"/>
          <w:spacing w:val="1"/>
        </w:rPr>
        <w:t xml:space="preserve"> </w:t>
      </w:r>
      <w:r>
        <w:rPr>
          <w:color w:val="231F20"/>
          <w:spacing w:val="-4"/>
        </w:rPr>
        <w:t>life</w:t>
      </w:r>
    </w:p>
    <w:p w14:paraId="2DF6278D">
      <w:pPr>
        <w:spacing w:before="309" w:line="213" w:lineRule="auto"/>
        <w:ind w:left="1587" w:right="1294" w:firstLine="0"/>
        <w:jc w:val="left"/>
        <w:rPr>
          <w:rFonts w:ascii="Tahoma"/>
          <w:sz w:val="26"/>
        </w:rPr>
      </w:pPr>
      <w:r>
        <w:rPr>
          <w:rFonts w:ascii="Tahoma"/>
          <w:color w:val="25704A"/>
          <w:sz w:val="26"/>
        </w:rPr>
        <w:t>Before</w:t>
      </w:r>
      <w:r>
        <w:rPr>
          <w:rFonts w:ascii="Tahoma"/>
          <w:color w:val="25704A"/>
          <w:spacing w:val="-3"/>
          <w:sz w:val="26"/>
        </w:rPr>
        <w:t xml:space="preserve"> </w:t>
      </w:r>
      <w:r>
        <w:rPr>
          <w:rFonts w:ascii="Tahoma"/>
          <w:color w:val="25704A"/>
          <w:sz w:val="26"/>
        </w:rPr>
        <w:t>you</w:t>
      </w:r>
      <w:r>
        <w:rPr>
          <w:rFonts w:ascii="Tahoma"/>
          <w:color w:val="25704A"/>
          <w:spacing w:val="-3"/>
          <w:sz w:val="26"/>
        </w:rPr>
        <w:t xml:space="preserve"> </w:t>
      </w:r>
      <w:r>
        <w:rPr>
          <w:rFonts w:ascii="Tahoma"/>
          <w:color w:val="25704A"/>
          <w:sz w:val="26"/>
        </w:rPr>
        <w:t>read,</w:t>
      </w:r>
      <w:r>
        <w:rPr>
          <w:rFonts w:ascii="Tahoma"/>
          <w:color w:val="25704A"/>
          <w:spacing w:val="-3"/>
          <w:sz w:val="26"/>
        </w:rPr>
        <w:t xml:space="preserve"> </w:t>
      </w:r>
      <w:r>
        <w:rPr>
          <w:rFonts w:ascii="Tahoma"/>
          <w:color w:val="25704A"/>
          <w:sz w:val="26"/>
        </w:rPr>
        <w:t>think</w:t>
      </w:r>
      <w:r>
        <w:rPr>
          <w:rFonts w:ascii="Tahoma"/>
          <w:color w:val="25704A"/>
          <w:spacing w:val="-3"/>
          <w:sz w:val="26"/>
        </w:rPr>
        <w:t xml:space="preserve"> </w:t>
      </w:r>
      <w:r>
        <w:rPr>
          <w:rFonts w:ascii="Tahoma"/>
          <w:color w:val="25704A"/>
          <w:sz w:val="26"/>
        </w:rPr>
        <w:t>about</w:t>
      </w:r>
      <w:r>
        <w:rPr>
          <w:rFonts w:ascii="Tahoma"/>
          <w:color w:val="25704A"/>
          <w:spacing w:val="-3"/>
          <w:sz w:val="26"/>
        </w:rPr>
        <w:t xml:space="preserve"> </w:t>
      </w:r>
      <w:r>
        <w:rPr>
          <w:rFonts w:ascii="Tahoma"/>
          <w:color w:val="25704A"/>
          <w:sz w:val="26"/>
        </w:rPr>
        <w:t>this</w:t>
      </w:r>
      <w:r>
        <w:rPr>
          <w:rFonts w:ascii="Tahoma"/>
          <w:color w:val="25704A"/>
          <w:spacing w:val="-3"/>
          <w:sz w:val="26"/>
        </w:rPr>
        <w:t xml:space="preserve"> </w:t>
      </w:r>
      <w:r>
        <w:rPr>
          <w:rFonts w:ascii="Tahoma"/>
          <w:color w:val="25704A"/>
          <w:sz w:val="26"/>
        </w:rPr>
        <w:t>question</w:t>
      </w:r>
      <w:r>
        <w:rPr>
          <w:rFonts w:ascii="Tahoma"/>
          <w:color w:val="25704A"/>
          <w:spacing w:val="-3"/>
          <w:sz w:val="26"/>
        </w:rPr>
        <w:t xml:space="preserve"> </w:t>
      </w:r>
      <w:r>
        <w:rPr>
          <w:rFonts w:ascii="Tahoma"/>
          <w:color w:val="25704A"/>
          <w:sz w:val="26"/>
        </w:rPr>
        <w:t>and</w:t>
      </w:r>
      <w:r>
        <w:rPr>
          <w:rFonts w:ascii="Tahoma"/>
          <w:color w:val="25704A"/>
          <w:spacing w:val="-3"/>
          <w:sz w:val="26"/>
        </w:rPr>
        <w:t xml:space="preserve"> </w:t>
      </w:r>
      <w:r>
        <w:rPr>
          <w:rFonts w:ascii="Tahoma"/>
          <w:color w:val="25704A"/>
          <w:sz w:val="26"/>
        </w:rPr>
        <w:t>share</w:t>
      </w:r>
      <w:r>
        <w:rPr>
          <w:rFonts w:ascii="Tahoma"/>
          <w:color w:val="25704A"/>
          <w:spacing w:val="-3"/>
          <w:sz w:val="26"/>
        </w:rPr>
        <w:t xml:space="preserve"> </w:t>
      </w:r>
      <w:r>
        <w:rPr>
          <w:rFonts w:ascii="Tahoma"/>
          <w:color w:val="25704A"/>
          <w:sz w:val="26"/>
        </w:rPr>
        <w:t>your</w:t>
      </w:r>
      <w:r>
        <w:rPr>
          <w:rFonts w:ascii="Tahoma"/>
          <w:color w:val="25704A"/>
          <w:spacing w:val="-3"/>
          <w:sz w:val="26"/>
        </w:rPr>
        <w:t xml:space="preserve"> </w:t>
      </w:r>
      <w:r>
        <w:rPr>
          <w:rFonts w:ascii="Tahoma"/>
          <w:color w:val="25704A"/>
          <w:sz w:val="26"/>
        </w:rPr>
        <w:t>ideas</w:t>
      </w:r>
      <w:r>
        <w:rPr>
          <w:rFonts w:ascii="Tahoma"/>
          <w:color w:val="25704A"/>
          <w:spacing w:val="-3"/>
          <w:sz w:val="26"/>
        </w:rPr>
        <w:t xml:space="preserve"> </w:t>
      </w:r>
      <w:r>
        <w:rPr>
          <w:rFonts w:ascii="Tahoma"/>
          <w:color w:val="25704A"/>
          <w:sz w:val="26"/>
        </w:rPr>
        <w:t>with</w:t>
      </w:r>
      <w:r>
        <w:rPr>
          <w:rFonts w:ascii="Tahoma"/>
          <w:color w:val="25704A"/>
          <w:spacing w:val="-3"/>
          <w:sz w:val="26"/>
        </w:rPr>
        <w:t xml:space="preserve"> </w:t>
      </w:r>
      <w:r>
        <w:rPr>
          <w:rFonts w:ascii="Tahoma"/>
          <w:color w:val="25704A"/>
          <w:sz w:val="26"/>
        </w:rPr>
        <w:t xml:space="preserve">your </w:t>
      </w:r>
      <w:r>
        <w:rPr>
          <w:rFonts w:ascii="Tahoma"/>
          <w:color w:val="25704A"/>
          <w:w w:val="105"/>
          <w:sz w:val="26"/>
        </w:rPr>
        <w:t>partner:</w:t>
      </w:r>
      <w:r>
        <w:rPr>
          <w:rFonts w:ascii="Tahoma"/>
          <w:color w:val="25704A"/>
          <w:spacing w:val="-5"/>
          <w:w w:val="105"/>
          <w:sz w:val="26"/>
        </w:rPr>
        <w:t xml:space="preserve"> </w:t>
      </w:r>
      <w:r>
        <w:rPr>
          <w:rFonts w:ascii="Tahoma"/>
          <w:color w:val="25704A"/>
          <w:w w:val="105"/>
          <w:sz w:val="26"/>
        </w:rPr>
        <w:t>What</w:t>
      </w:r>
      <w:r>
        <w:rPr>
          <w:rFonts w:ascii="Tahoma"/>
          <w:color w:val="25704A"/>
          <w:spacing w:val="-5"/>
          <w:w w:val="105"/>
          <w:sz w:val="26"/>
        </w:rPr>
        <w:t xml:space="preserve"> </w:t>
      </w:r>
      <w:r>
        <w:rPr>
          <w:rFonts w:ascii="Tahoma"/>
          <w:color w:val="25704A"/>
          <w:w w:val="105"/>
          <w:sz w:val="26"/>
        </w:rPr>
        <w:t>are</w:t>
      </w:r>
      <w:r>
        <w:rPr>
          <w:rFonts w:ascii="Tahoma"/>
          <w:color w:val="25704A"/>
          <w:spacing w:val="-5"/>
          <w:w w:val="105"/>
          <w:sz w:val="26"/>
        </w:rPr>
        <w:t xml:space="preserve"> </w:t>
      </w:r>
      <w:r>
        <w:rPr>
          <w:rFonts w:ascii="Tahoma"/>
          <w:color w:val="25704A"/>
          <w:w w:val="105"/>
          <w:sz w:val="26"/>
        </w:rPr>
        <w:t>some</w:t>
      </w:r>
      <w:r>
        <w:rPr>
          <w:rFonts w:ascii="Tahoma"/>
          <w:color w:val="25704A"/>
          <w:spacing w:val="-5"/>
          <w:w w:val="105"/>
          <w:sz w:val="26"/>
        </w:rPr>
        <w:t xml:space="preserve"> </w:t>
      </w:r>
      <w:r>
        <w:rPr>
          <w:rFonts w:ascii="Tahoma"/>
          <w:color w:val="25704A"/>
          <w:w w:val="105"/>
          <w:sz w:val="26"/>
        </w:rPr>
        <w:t>important</w:t>
      </w:r>
      <w:r>
        <w:rPr>
          <w:rFonts w:ascii="Tahoma"/>
          <w:color w:val="25704A"/>
          <w:spacing w:val="-5"/>
          <w:w w:val="105"/>
          <w:sz w:val="26"/>
        </w:rPr>
        <w:t xml:space="preserve"> </w:t>
      </w:r>
      <w:r>
        <w:rPr>
          <w:rFonts w:ascii="Tahoma"/>
          <w:color w:val="25704A"/>
          <w:w w:val="105"/>
          <w:sz w:val="26"/>
        </w:rPr>
        <w:t>life</w:t>
      </w:r>
      <w:r>
        <w:rPr>
          <w:rFonts w:ascii="Tahoma"/>
          <w:color w:val="25704A"/>
          <w:spacing w:val="-5"/>
          <w:w w:val="105"/>
          <w:sz w:val="26"/>
        </w:rPr>
        <w:t xml:space="preserve"> </w:t>
      </w:r>
      <w:r>
        <w:rPr>
          <w:rFonts w:ascii="Tahoma"/>
          <w:color w:val="25704A"/>
          <w:w w:val="105"/>
          <w:sz w:val="26"/>
        </w:rPr>
        <w:t>choices?</w:t>
      </w:r>
    </w:p>
    <w:p w14:paraId="2D418449">
      <w:pPr>
        <w:pStyle w:val="11"/>
        <w:spacing w:before="1"/>
        <w:rPr>
          <w:rFonts w:ascii="Tahoma"/>
          <w:sz w:val="23"/>
        </w:rPr>
      </w:pPr>
    </w:p>
    <w:p w14:paraId="1B614142">
      <w:pPr>
        <w:spacing w:before="100"/>
        <w:ind w:left="736" w:right="0" w:firstLine="0"/>
        <w:jc w:val="left"/>
        <w:rPr>
          <w:rFonts w:ascii="Tahoma"/>
          <w:sz w:val="26"/>
        </w:rPr>
      </w:pPr>
      <w:r>
        <w:rPr>
          <w:rFonts w:ascii="Times New Roman"/>
          <w:spacing w:val="80"/>
          <w:w w:val="150"/>
          <w:sz w:val="20"/>
        </w:rPr>
        <w:t xml:space="preserve">    </w:t>
      </w:r>
      <w:r>
        <w:rPr>
          <w:rFonts w:ascii="Tahoma"/>
          <w:color w:val="25704A"/>
          <w:sz w:val="26"/>
        </w:rPr>
        <w:t>Read</w:t>
      </w:r>
      <w:r>
        <w:rPr>
          <w:rFonts w:ascii="Tahoma"/>
          <w:color w:val="25704A"/>
          <w:spacing w:val="-5"/>
          <w:sz w:val="26"/>
        </w:rPr>
        <w:t xml:space="preserve"> </w:t>
      </w:r>
      <w:r>
        <w:rPr>
          <w:rFonts w:ascii="Tahoma"/>
          <w:color w:val="25704A"/>
          <w:sz w:val="26"/>
        </w:rPr>
        <w:t>the</w:t>
      </w:r>
      <w:r>
        <w:rPr>
          <w:rFonts w:ascii="Tahoma"/>
          <w:color w:val="25704A"/>
          <w:spacing w:val="-5"/>
          <w:sz w:val="26"/>
        </w:rPr>
        <w:t xml:space="preserve"> </w:t>
      </w:r>
      <w:r>
        <w:rPr>
          <w:rFonts w:ascii="Tahoma"/>
          <w:color w:val="25704A"/>
          <w:sz w:val="26"/>
        </w:rPr>
        <w:t>text</w:t>
      </w:r>
      <w:r>
        <w:rPr>
          <w:rFonts w:ascii="Tahoma"/>
          <w:color w:val="25704A"/>
          <w:spacing w:val="-5"/>
          <w:sz w:val="26"/>
        </w:rPr>
        <w:t xml:space="preserve"> </w:t>
      </w:r>
      <w:r>
        <w:rPr>
          <w:rFonts w:ascii="Tahoma"/>
          <w:color w:val="25704A"/>
          <w:sz w:val="26"/>
        </w:rPr>
        <w:t>about</w:t>
      </w:r>
      <w:r>
        <w:rPr>
          <w:rFonts w:ascii="Tahoma"/>
          <w:color w:val="25704A"/>
          <w:spacing w:val="-5"/>
          <w:sz w:val="26"/>
        </w:rPr>
        <w:t xml:space="preserve"> </w:t>
      </w:r>
      <w:r>
        <w:rPr>
          <w:rFonts w:ascii="Tahoma"/>
          <w:color w:val="25704A"/>
          <w:sz w:val="26"/>
        </w:rPr>
        <w:t>Lin</w:t>
      </w:r>
      <w:r>
        <w:rPr>
          <w:rFonts w:ascii="Tahoma"/>
          <w:color w:val="25704A"/>
          <w:spacing w:val="-5"/>
          <w:sz w:val="26"/>
        </w:rPr>
        <w:t xml:space="preserve"> </w:t>
      </w:r>
      <w:r>
        <w:rPr>
          <w:rFonts w:ascii="Tahoma"/>
          <w:color w:val="25704A"/>
          <w:sz w:val="26"/>
        </w:rPr>
        <w:t>Qiaozhi</w:t>
      </w:r>
      <w:r>
        <w:rPr>
          <w:rFonts w:ascii="Tahoma"/>
          <w:color w:val="25704A"/>
          <w:spacing w:val="-5"/>
          <w:sz w:val="26"/>
        </w:rPr>
        <w:t xml:space="preserve"> </w:t>
      </w:r>
      <w:r>
        <w:rPr>
          <w:rFonts w:ascii="Tahoma"/>
          <w:color w:val="25704A"/>
          <w:sz w:val="26"/>
        </w:rPr>
        <w:t>and</w:t>
      </w:r>
      <w:r>
        <w:rPr>
          <w:rFonts w:ascii="Tahoma"/>
          <w:color w:val="25704A"/>
          <w:spacing w:val="-5"/>
          <w:sz w:val="26"/>
        </w:rPr>
        <w:t xml:space="preserve"> </w:t>
      </w:r>
      <w:r>
        <w:rPr>
          <w:rFonts w:ascii="Tahoma"/>
          <w:color w:val="25704A"/>
          <w:sz w:val="26"/>
        </w:rPr>
        <w:t>then</w:t>
      </w:r>
      <w:r>
        <w:rPr>
          <w:rFonts w:ascii="Tahoma"/>
          <w:color w:val="25704A"/>
          <w:spacing w:val="-5"/>
          <w:sz w:val="26"/>
        </w:rPr>
        <w:t xml:space="preserve"> </w:t>
      </w:r>
      <w:r>
        <w:rPr>
          <w:rFonts w:ascii="Tahoma"/>
          <w:color w:val="25704A"/>
          <w:sz w:val="26"/>
        </w:rPr>
        <w:t>answer</w:t>
      </w:r>
      <w:r>
        <w:rPr>
          <w:rFonts w:ascii="Tahoma"/>
          <w:color w:val="25704A"/>
          <w:spacing w:val="-5"/>
          <w:sz w:val="26"/>
        </w:rPr>
        <w:t xml:space="preserve"> </w:t>
      </w:r>
      <w:r>
        <w:rPr>
          <w:rFonts w:ascii="Tahoma"/>
          <w:color w:val="25704A"/>
          <w:sz w:val="26"/>
        </w:rPr>
        <w:t>the</w:t>
      </w:r>
      <w:r>
        <w:rPr>
          <w:rFonts w:ascii="Tahoma"/>
          <w:color w:val="25704A"/>
          <w:spacing w:val="-5"/>
          <w:sz w:val="26"/>
        </w:rPr>
        <w:t xml:space="preserve"> </w:t>
      </w:r>
      <w:r>
        <w:rPr>
          <w:rFonts w:ascii="Tahoma"/>
          <w:color w:val="25704A"/>
          <w:sz w:val="26"/>
        </w:rPr>
        <w:t>following</w:t>
      </w:r>
      <w:r>
        <w:rPr>
          <w:rFonts w:ascii="Tahoma"/>
          <w:color w:val="25704A"/>
          <w:spacing w:val="-5"/>
          <w:sz w:val="26"/>
        </w:rPr>
        <w:t xml:space="preserve"> </w:t>
      </w:r>
      <w:r>
        <w:rPr>
          <w:rFonts w:ascii="Tahoma"/>
          <w:color w:val="25704A"/>
          <w:sz w:val="26"/>
        </w:rPr>
        <w:t>questions.</w:t>
      </w:r>
    </w:p>
    <w:p w14:paraId="47B2785B">
      <w:pPr>
        <w:pStyle w:val="15"/>
        <w:numPr>
          <w:ilvl w:val="1"/>
          <w:numId w:val="16"/>
        </w:numPr>
        <w:tabs>
          <w:tab w:val="left" w:pos="1840"/>
          <w:tab w:val="left" w:pos="1842"/>
        </w:tabs>
        <w:spacing w:before="207" w:after="0" w:line="266" w:lineRule="auto"/>
        <w:ind w:left="1842" w:right="1348" w:hanging="284"/>
        <w:jc w:val="left"/>
        <w:rPr>
          <w:color w:val="231F20"/>
          <w:sz w:val="22"/>
        </w:rPr>
      </w:pPr>
      <w:r>
        <w:rPr>
          <w:color w:val="231F20"/>
          <w:spacing w:val="-2"/>
          <w:sz w:val="22"/>
        </w:rPr>
        <w:t>What</w:t>
      </w:r>
      <w:r>
        <w:rPr>
          <w:color w:val="231F20"/>
          <w:spacing w:val="-11"/>
          <w:sz w:val="22"/>
        </w:rPr>
        <w:t xml:space="preserve"> </w:t>
      </w:r>
      <w:r>
        <w:rPr>
          <w:color w:val="231F20"/>
          <w:spacing w:val="-2"/>
          <w:sz w:val="22"/>
        </w:rPr>
        <w:t>hard</w:t>
      </w:r>
      <w:r>
        <w:rPr>
          <w:color w:val="231F20"/>
          <w:spacing w:val="-11"/>
          <w:sz w:val="22"/>
        </w:rPr>
        <w:t xml:space="preserve"> </w:t>
      </w:r>
      <w:r>
        <w:rPr>
          <w:color w:val="231F20"/>
          <w:spacing w:val="-2"/>
          <w:sz w:val="22"/>
        </w:rPr>
        <w:t>choices</w:t>
      </w:r>
      <w:r>
        <w:rPr>
          <w:color w:val="231F20"/>
          <w:spacing w:val="-11"/>
          <w:sz w:val="22"/>
        </w:rPr>
        <w:t xml:space="preserve"> </w:t>
      </w:r>
      <w:r>
        <w:rPr>
          <w:color w:val="231F20"/>
          <w:spacing w:val="-2"/>
          <w:sz w:val="22"/>
        </w:rPr>
        <w:t>was</w:t>
      </w:r>
      <w:r>
        <w:rPr>
          <w:color w:val="231F20"/>
          <w:spacing w:val="-11"/>
          <w:sz w:val="22"/>
        </w:rPr>
        <w:t xml:space="preserve"> </w:t>
      </w:r>
      <w:r>
        <w:rPr>
          <w:color w:val="231F20"/>
          <w:spacing w:val="-2"/>
          <w:sz w:val="22"/>
        </w:rPr>
        <w:t>Dr</w:t>
      </w:r>
      <w:r>
        <w:rPr>
          <w:color w:val="231F20"/>
          <w:spacing w:val="-11"/>
          <w:sz w:val="22"/>
        </w:rPr>
        <w:t xml:space="preserve"> </w:t>
      </w:r>
      <w:r>
        <w:rPr>
          <w:color w:val="231F20"/>
          <w:spacing w:val="-2"/>
          <w:sz w:val="22"/>
        </w:rPr>
        <w:t>Lin</w:t>
      </w:r>
      <w:r>
        <w:rPr>
          <w:color w:val="231F20"/>
          <w:spacing w:val="-11"/>
          <w:sz w:val="22"/>
        </w:rPr>
        <w:t xml:space="preserve"> </w:t>
      </w:r>
      <w:r>
        <w:rPr>
          <w:color w:val="231F20"/>
          <w:spacing w:val="-2"/>
          <w:sz w:val="22"/>
        </w:rPr>
        <w:t>faced</w:t>
      </w:r>
      <w:r>
        <w:rPr>
          <w:color w:val="231F20"/>
          <w:spacing w:val="-11"/>
          <w:sz w:val="22"/>
        </w:rPr>
        <w:t xml:space="preserve"> </w:t>
      </w:r>
      <w:r>
        <w:rPr>
          <w:color w:val="231F20"/>
          <w:spacing w:val="-2"/>
          <w:sz w:val="22"/>
        </w:rPr>
        <w:t>with</w:t>
      </w:r>
      <w:r>
        <w:rPr>
          <w:color w:val="231F20"/>
          <w:spacing w:val="-11"/>
          <w:sz w:val="22"/>
        </w:rPr>
        <w:t xml:space="preserve"> </w:t>
      </w:r>
      <w:r>
        <w:rPr>
          <w:color w:val="231F20"/>
          <w:spacing w:val="-2"/>
          <w:sz w:val="22"/>
        </w:rPr>
        <w:t>throughout</w:t>
      </w:r>
      <w:r>
        <w:rPr>
          <w:color w:val="231F20"/>
          <w:spacing w:val="-11"/>
          <w:sz w:val="22"/>
        </w:rPr>
        <w:t xml:space="preserve"> </w:t>
      </w:r>
      <w:r>
        <w:rPr>
          <w:color w:val="231F20"/>
          <w:spacing w:val="-2"/>
          <w:sz w:val="22"/>
        </w:rPr>
        <w:t>her</w:t>
      </w:r>
      <w:r>
        <w:rPr>
          <w:color w:val="231F20"/>
          <w:spacing w:val="-11"/>
          <w:sz w:val="22"/>
        </w:rPr>
        <w:t xml:space="preserve"> </w:t>
      </w:r>
      <w:r>
        <w:rPr>
          <w:color w:val="231F20"/>
          <w:spacing w:val="-2"/>
          <w:sz w:val="22"/>
        </w:rPr>
        <w:t>life?</w:t>
      </w:r>
      <w:r>
        <w:rPr>
          <w:color w:val="231F20"/>
          <w:spacing w:val="-11"/>
          <w:sz w:val="22"/>
        </w:rPr>
        <w:t xml:space="preserve"> </w:t>
      </w:r>
      <w:r>
        <w:rPr>
          <w:color w:val="231F20"/>
          <w:spacing w:val="-2"/>
          <w:sz w:val="22"/>
        </w:rPr>
        <w:t>Underline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sentences</w:t>
      </w:r>
      <w:r>
        <w:rPr>
          <w:color w:val="231F20"/>
          <w:spacing w:val="-11"/>
          <w:sz w:val="22"/>
        </w:rPr>
        <w:t xml:space="preserve"> </w:t>
      </w:r>
      <w:r>
        <w:rPr>
          <w:color w:val="231F20"/>
          <w:spacing w:val="-2"/>
          <w:sz w:val="22"/>
        </w:rPr>
        <w:t xml:space="preserve">about </w:t>
      </w:r>
      <w:r>
        <w:rPr>
          <w:color w:val="231F20"/>
          <w:sz w:val="22"/>
        </w:rPr>
        <w:t>these choices.</w:t>
      </w:r>
    </w:p>
    <w:p w14:paraId="53C5F9D1">
      <w:pPr>
        <w:pStyle w:val="15"/>
        <w:numPr>
          <w:ilvl w:val="1"/>
          <w:numId w:val="16"/>
        </w:numPr>
        <w:tabs>
          <w:tab w:val="left" w:pos="1840"/>
        </w:tabs>
        <w:spacing w:before="112" w:after="0" w:line="240" w:lineRule="auto"/>
        <w:ind w:left="1840" w:right="0" w:hanging="282"/>
        <w:jc w:val="left"/>
        <w:rPr>
          <w:color w:val="231F20"/>
          <w:sz w:val="22"/>
        </w:rPr>
      </w:pPr>
      <w:r>
        <w:rPr>
          <w:color w:val="231F20"/>
          <w:spacing w:val="-2"/>
          <w:sz w:val="22"/>
        </w:rPr>
        <w:t>What</w:t>
      </w:r>
      <w:r>
        <w:rPr>
          <w:color w:val="231F20"/>
          <w:spacing w:val="-12"/>
          <w:sz w:val="22"/>
        </w:rPr>
        <w:t xml:space="preserve"> </w:t>
      </w:r>
      <w:r>
        <w:rPr>
          <w:color w:val="231F20"/>
          <w:spacing w:val="-2"/>
          <w:sz w:val="22"/>
        </w:rPr>
        <w:t>were</w:t>
      </w:r>
      <w:r>
        <w:rPr>
          <w:color w:val="231F20"/>
          <w:spacing w:val="-11"/>
          <w:sz w:val="22"/>
        </w:rPr>
        <w:t xml:space="preserve"> </w:t>
      </w:r>
      <w:r>
        <w:rPr>
          <w:color w:val="231F20"/>
          <w:spacing w:val="-2"/>
          <w:sz w:val="22"/>
        </w:rPr>
        <w:t>the</w:t>
      </w:r>
      <w:r>
        <w:rPr>
          <w:color w:val="231F20"/>
          <w:spacing w:val="-12"/>
          <w:sz w:val="22"/>
        </w:rPr>
        <w:t xml:space="preserve"> </w:t>
      </w:r>
      <w:r>
        <w:rPr>
          <w:color w:val="231F20"/>
          <w:spacing w:val="-2"/>
          <w:sz w:val="22"/>
        </w:rPr>
        <w:t>results</w:t>
      </w:r>
      <w:r>
        <w:rPr>
          <w:color w:val="231F20"/>
          <w:spacing w:val="-11"/>
          <w:sz w:val="22"/>
        </w:rPr>
        <w:t xml:space="preserve"> </w:t>
      </w:r>
      <w:r>
        <w:rPr>
          <w:color w:val="231F20"/>
          <w:spacing w:val="-2"/>
          <w:sz w:val="22"/>
        </w:rPr>
        <w:t>of</w:t>
      </w:r>
      <w:r>
        <w:rPr>
          <w:color w:val="231F20"/>
          <w:spacing w:val="-12"/>
          <w:sz w:val="22"/>
        </w:rPr>
        <w:t xml:space="preserve"> </w:t>
      </w:r>
      <w:r>
        <w:rPr>
          <w:color w:val="231F20"/>
          <w:spacing w:val="-2"/>
          <w:sz w:val="22"/>
        </w:rPr>
        <w:t>her</w:t>
      </w:r>
      <w:r>
        <w:rPr>
          <w:color w:val="231F20"/>
          <w:spacing w:val="-11"/>
          <w:sz w:val="22"/>
        </w:rPr>
        <w:t xml:space="preserve"> </w:t>
      </w:r>
      <w:r>
        <w:rPr>
          <w:color w:val="231F20"/>
          <w:spacing w:val="-2"/>
          <w:sz w:val="22"/>
        </w:rPr>
        <w:t>choices?</w:t>
      </w:r>
    </w:p>
    <w:p w14:paraId="6089197E">
      <w:pPr>
        <w:pStyle w:val="15"/>
        <w:numPr>
          <w:ilvl w:val="1"/>
          <w:numId w:val="16"/>
        </w:numPr>
        <w:tabs>
          <w:tab w:val="left" w:pos="1840"/>
        </w:tabs>
        <w:spacing w:before="140" w:after="0" w:line="240" w:lineRule="auto"/>
        <w:ind w:left="1840" w:right="0" w:hanging="282"/>
        <w:jc w:val="left"/>
        <w:rPr>
          <w:color w:val="231F20"/>
          <w:sz w:val="22"/>
        </w:rPr>
      </w:pPr>
      <w:r>
        <w:rPr>
          <w:color w:val="231F20"/>
          <w:sz w:val="22"/>
        </w:rPr>
        <w:t>What</w:t>
      </w:r>
      <w:r>
        <w:rPr>
          <w:color w:val="231F20"/>
          <w:spacing w:val="-13"/>
          <w:sz w:val="22"/>
        </w:rPr>
        <w:t xml:space="preserve"> </w:t>
      </w:r>
      <w:r>
        <w:rPr>
          <w:color w:val="231F20"/>
          <w:sz w:val="22"/>
        </w:rPr>
        <w:t>does</w:t>
      </w:r>
      <w:r>
        <w:rPr>
          <w:color w:val="231F20"/>
          <w:spacing w:val="-12"/>
          <w:sz w:val="22"/>
        </w:rPr>
        <w:t xml:space="preserve"> </w:t>
      </w:r>
      <w:r>
        <w:rPr>
          <w:color w:val="231F20"/>
          <w:sz w:val="22"/>
        </w:rPr>
        <w:t>the</w:t>
      </w:r>
      <w:r>
        <w:rPr>
          <w:color w:val="231F20"/>
          <w:spacing w:val="-12"/>
          <w:sz w:val="22"/>
        </w:rPr>
        <w:t xml:space="preserve"> </w:t>
      </w:r>
      <w:r>
        <w:rPr>
          <w:color w:val="231F20"/>
          <w:sz w:val="22"/>
        </w:rPr>
        <w:t>author</w:t>
      </w:r>
      <w:r>
        <w:rPr>
          <w:color w:val="231F20"/>
          <w:spacing w:val="-12"/>
          <w:sz w:val="22"/>
        </w:rPr>
        <w:t xml:space="preserve"> </w:t>
      </w:r>
      <w:r>
        <w:rPr>
          <w:color w:val="231F20"/>
          <w:sz w:val="22"/>
        </w:rPr>
        <w:t>want</w:t>
      </w:r>
      <w:r>
        <w:rPr>
          <w:color w:val="231F20"/>
          <w:spacing w:val="-12"/>
          <w:sz w:val="22"/>
        </w:rPr>
        <w:t xml:space="preserve"> </w:t>
      </w:r>
      <w:r>
        <w:rPr>
          <w:color w:val="231F20"/>
          <w:sz w:val="22"/>
        </w:rPr>
        <w:t>to</w:t>
      </w:r>
      <w:r>
        <w:rPr>
          <w:color w:val="231F20"/>
          <w:spacing w:val="-12"/>
          <w:sz w:val="22"/>
        </w:rPr>
        <w:t xml:space="preserve"> </w:t>
      </w:r>
      <w:r>
        <w:rPr>
          <w:color w:val="231F20"/>
          <w:sz w:val="22"/>
        </w:rPr>
        <w:t>illustrate</w:t>
      </w:r>
      <w:r>
        <w:rPr>
          <w:color w:val="231F20"/>
          <w:spacing w:val="-12"/>
          <w:sz w:val="22"/>
        </w:rPr>
        <w:t xml:space="preserve"> </w:t>
      </w:r>
      <w:r>
        <w:rPr>
          <w:color w:val="231F20"/>
          <w:sz w:val="22"/>
        </w:rPr>
        <w:t>by</w:t>
      </w:r>
      <w:r>
        <w:rPr>
          <w:color w:val="231F20"/>
          <w:spacing w:val="-12"/>
          <w:sz w:val="22"/>
        </w:rPr>
        <w:t xml:space="preserve"> </w:t>
      </w:r>
      <w:r>
        <w:rPr>
          <w:color w:val="231F20"/>
          <w:sz w:val="22"/>
        </w:rPr>
        <w:t>mentioning</w:t>
      </w:r>
      <w:r>
        <w:rPr>
          <w:color w:val="231F20"/>
          <w:spacing w:val="-12"/>
          <w:sz w:val="22"/>
        </w:rPr>
        <w:t xml:space="preserve"> </w:t>
      </w:r>
      <w:r>
        <w:rPr>
          <w:color w:val="231F20"/>
          <w:sz w:val="22"/>
        </w:rPr>
        <w:t>Dr</w:t>
      </w:r>
      <w:r>
        <w:rPr>
          <w:color w:val="231F20"/>
          <w:spacing w:val="-13"/>
          <w:sz w:val="22"/>
        </w:rPr>
        <w:t xml:space="preserve"> </w:t>
      </w:r>
      <w:r>
        <w:rPr>
          <w:color w:val="231F20"/>
          <w:sz w:val="22"/>
        </w:rPr>
        <w:t>Lin’s</w:t>
      </w:r>
      <w:r>
        <w:rPr>
          <w:color w:val="231F20"/>
          <w:spacing w:val="-12"/>
          <w:sz w:val="22"/>
        </w:rPr>
        <w:t xml:space="preserve"> </w:t>
      </w:r>
      <w:r>
        <w:rPr>
          <w:color w:val="231F20"/>
          <w:sz w:val="22"/>
        </w:rPr>
        <w:t>life</w:t>
      </w:r>
      <w:r>
        <w:rPr>
          <w:color w:val="231F20"/>
          <w:spacing w:val="-12"/>
          <w:sz w:val="22"/>
        </w:rPr>
        <w:t xml:space="preserve"> </w:t>
      </w:r>
      <w:r>
        <w:rPr>
          <w:color w:val="231F20"/>
          <w:spacing w:val="-2"/>
          <w:sz w:val="22"/>
        </w:rPr>
        <w:t>choices?</w:t>
      </w:r>
    </w:p>
    <w:p w14:paraId="0AEC9B8E">
      <w:pPr>
        <w:pStyle w:val="11"/>
        <w:rPr>
          <w:sz w:val="20"/>
        </w:rPr>
      </w:pPr>
    </w:p>
    <w:p w14:paraId="52F51D68">
      <w:pPr>
        <w:pStyle w:val="11"/>
        <w:rPr>
          <w:sz w:val="20"/>
        </w:rPr>
      </w:pPr>
    </w:p>
    <w:p w14:paraId="69B90F9E">
      <w:pPr>
        <w:pStyle w:val="11"/>
        <w:rPr>
          <w:sz w:val="20"/>
        </w:rPr>
      </w:pPr>
    </w:p>
    <w:p w14:paraId="1D2B9609">
      <w:pPr>
        <w:pStyle w:val="11"/>
        <w:rPr>
          <w:sz w:val="20"/>
        </w:rPr>
      </w:pPr>
    </w:p>
    <w:p w14:paraId="26D8ECE3">
      <w:pPr>
        <w:pStyle w:val="11"/>
        <w:rPr>
          <w:sz w:val="20"/>
        </w:rPr>
      </w:pPr>
    </w:p>
    <w:p w14:paraId="1D6133C2">
      <w:pPr>
        <w:pStyle w:val="11"/>
        <w:spacing w:before="10"/>
        <w:rPr>
          <w:sz w:val="26"/>
        </w:rPr>
      </w:pPr>
    </w:p>
    <w:p w14:paraId="78E9B241">
      <w:pPr>
        <w:spacing w:after="0"/>
        <w:rPr>
          <w:sz w:val="26"/>
        </w:rPr>
        <w:sectPr>
          <w:pgSz w:w="11910" w:h="16840"/>
          <w:pgMar w:top="0" w:right="0" w:bottom="0" w:left="0" w:header="720" w:footer="720" w:gutter="0"/>
          <w:cols w:space="720" w:num="1"/>
        </w:sectPr>
      </w:pPr>
    </w:p>
    <w:p w14:paraId="0A2918D1">
      <w:pPr>
        <w:pStyle w:val="11"/>
        <w:rPr>
          <w:sz w:val="20"/>
        </w:rPr>
      </w:pPr>
    </w:p>
    <w:p w14:paraId="16637A55">
      <w:pPr>
        <w:pStyle w:val="11"/>
        <w:rPr>
          <w:sz w:val="20"/>
        </w:rPr>
      </w:pPr>
    </w:p>
    <w:p w14:paraId="47948855">
      <w:pPr>
        <w:pStyle w:val="11"/>
        <w:rPr>
          <w:sz w:val="20"/>
        </w:rPr>
      </w:pPr>
    </w:p>
    <w:p w14:paraId="7A0CA38E">
      <w:pPr>
        <w:pStyle w:val="11"/>
        <w:rPr>
          <w:sz w:val="20"/>
        </w:rPr>
      </w:pPr>
    </w:p>
    <w:p w14:paraId="2E6D53AF">
      <w:pPr>
        <w:pStyle w:val="11"/>
        <w:rPr>
          <w:sz w:val="20"/>
        </w:rPr>
      </w:pPr>
    </w:p>
    <w:p w14:paraId="6E252752">
      <w:pPr>
        <w:pStyle w:val="11"/>
        <w:rPr>
          <w:sz w:val="20"/>
        </w:rPr>
      </w:pPr>
    </w:p>
    <w:p w14:paraId="742F2B76">
      <w:pPr>
        <w:pStyle w:val="11"/>
        <w:rPr>
          <w:sz w:val="20"/>
        </w:rPr>
      </w:pPr>
    </w:p>
    <w:p w14:paraId="133C229A">
      <w:pPr>
        <w:pStyle w:val="11"/>
        <w:rPr>
          <w:sz w:val="20"/>
        </w:rPr>
      </w:pPr>
    </w:p>
    <w:p w14:paraId="3EDFB1EB">
      <w:pPr>
        <w:pStyle w:val="11"/>
        <w:rPr>
          <w:sz w:val="20"/>
        </w:rPr>
      </w:pPr>
    </w:p>
    <w:p w14:paraId="29D1AE71">
      <w:pPr>
        <w:pStyle w:val="11"/>
        <w:rPr>
          <w:sz w:val="20"/>
        </w:rPr>
      </w:pPr>
    </w:p>
    <w:p w14:paraId="352C0B6E">
      <w:pPr>
        <w:pStyle w:val="11"/>
        <w:rPr>
          <w:sz w:val="20"/>
        </w:rPr>
      </w:pPr>
    </w:p>
    <w:p w14:paraId="4D40AF35">
      <w:pPr>
        <w:pStyle w:val="11"/>
        <w:rPr>
          <w:sz w:val="20"/>
        </w:rPr>
      </w:pPr>
    </w:p>
    <w:p w14:paraId="6BE77287">
      <w:pPr>
        <w:pStyle w:val="11"/>
        <w:rPr>
          <w:sz w:val="20"/>
        </w:rPr>
      </w:pPr>
    </w:p>
    <w:p w14:paraId="138F6241">
      <w:pPr>
        <w:pStyle w:val="11"/>
        <w:rPr>
          <w:sz w:val="20"/>
        </w:rPr>
      </w:pPr>
    </w:p>
    <w:p w14:paraId="033E642D">
      <w:pPr>
        <w:pStyle w:val="11"/>
        <w:rPr>
          <w:sz w:val="20"/>
        </w:rPr>
      </w:pPr>
    </w:p>
    <w:p w14:paraId="455093FD">
      <w:pPr>
        <w:pStyle w:val="11"/>
        <w:rPr>
          <w:sz w:val="20"/>
        </w:rPr>
      </w:pPr>
    </w:p>
    <w:p w14:paraId="3DC30F0D">
      <w:pPr>
        <w:pStyle w:val="11"/>
        <w:rPr>
          <w:sz w:val="20"/>
        </w:rPr>
      </w:pPr>
    </w:p>
    <w:p w14:paraId="4C9F2ACC">
      <w:pPr>
        <w:pStyle w:val="11"/>
        <w:rPr>
          <w:sz w:val="20"/>
        </w:rPr>
      </w:pPr>
    </w:p>
    <w:p w14:paraId="7929B271">
      <w:pPr>
        <w:pStyle w:val="11"/>
        <w:rPr>
          <w:sz w:val="20"/>
        </w:rPr>
      </w:pPr>
    </w:p>
    <w:p w14:paraId="09A6D57D">
      <w:pPr>
        <w:pStyle w:val="11"/>
        <w:rPr>
          <w:sz w:val="20"/>
        </w:rPr>
      </w:pPr>
    </w:p>
    <w:p w14:paraId="46F71582">
      <w:pPr>
        <w:pStyle w:val="11"/>
        <w:rPr>
          <w:sz w:val="20"/>
        </w:rPr>
      </w:pPr>
    </w:p>
    <w:p w14:paraId="699328B4">
      <w:pPr>
        <w:pStyle w:val="11"/>
        <w:rPr>
          <w:sz w:val="20"/>
        </w:rPr>
      </w:pPr>
    </w:p>
    <w:p w14:paraId="49FA5F4A">
      <w:pPr>
        <w:pStyle w:val="11"/>
        <w:spacing w:before="6"/>
        <w:rPr>
          <w:sz w:val="18"/>
        </w:rPr>
      </w:pPr>
    </w:p>
    <w:p w14:paraId="4B18A283">
      <w:pPr>
        <w:spacing w:before="0"/>
        <w:ind w:left="2110" w:right="0" w:firstLine="0"/>
        <w:jc w:val="left"/>
        <w:rPr>
          <w:sz w:val="18"/>
        </w:rPr>
      </w:pPr>
      <w:r>
        <w:rPr>
          <w:color w:val="231F20"/>
          <w:sz w:val="18"/>
        </w:rPr>
        <w:t>Lin</w:t>
      </w:r>
      <w:r>
        <w:rPr>
          <w:color w:val="231F20"/>
          <w:spacing w:val="-2"/>
          <w:sz w:val="18"/>
        </w:rPr>
        <w:t xml:space="preserve"> </w:t>
      </w:r>
      <w:r>
        <w:rPr>
          <w:color w:val="231F20"/>
          <w:sz w:val="18"/>
        </w:rPr>
        <w:t>Qiaozhi</w:t>
      </w:r>
      <w:r>
        <w:rPr>
          <w:color w:val="231F20"/>
          <w:spacing w:val="-1"/>
          <w:sz w:val="18"/>
        </w:rPr>
        <w:t xml:space="preserve"> </w:t>
      </w:r>
      <w:r>
        <w:rPr>
          <w:color w:val="231F20"/>
          <w:sz w:val="18"/>
        </w:rPr>
        <w:t>(1901—</w:t>
      </w:r>
      <w:r>
        <w:rPr>
          <w:color w:val="231F20"/>
          <w:spacing w:val="-2"/>
          <w:sz w:val="18"/>
        </w:rPr>
        <w:t>1983)</w:t>
      </w:r>
    </w:p>
    <w:p w14:paraId="495F8954">
      <w:pPr>
        <w:pStyle w:val="11"/>
        <w:spacing w:before="103" w:line="307" w:lineRule="auto"/>
        <w:ind w:left="1050" w:right="1348"/>
        <w:jc w:val="both"/>
        <w:rPr>
          <w:rFonts w:ascii="Georgia" w:hAnsi="Georgia"/>
        </w:rPr>
      </w:pPr>
      <w:r>
        <w:br w:type="column"/>
      </w:r>
      <w:r>
        <w:rPr>
          <w:rFonts w:ascii="Georgia" w:hAnsi="Georgia"/>
          <w:color w:val="231F20"/>
        </w:rPr>
        <w:t xml:space="preserve">“Life is </w:t>
      </w:r>
      <w:r>
        <w:rPr>
          <w:rFonts w:ascii="Georgia" w:hAnsi="Georgia"/>
          <w:b/>
          <w:color w:val="231F20"/>
        </w:rPr>
        <w:t>precious</w:t>
      </w:r>
      <w:r>
        <w:rPr>
          <w:rFonts w:ascii="Georgia" w:hAnsi="Georgia"/>
          <w:color w:val="231F20"/>
        </w:rPr>
        <w:t xml:space="preserve">. … To a person nothing is more </w:t>
      </w:r>
      <w:r>
        <w:rPr>
          <w:rFonts w:ascii="Georgia" w:hAnsi="Georgia"/>
          <w:color w:val="231F20"/>
          <w:spacing w:val="9"/>
        </w:rPr>
        <w:t>precious</w:t>
      </w:r>
      <w:r>
        <w:rPr>
          <w:rFonts w:ascii="Georgia" w:hAnsi="Georgia"/>
          <w:color w:val="231F20"/>
          <w:spacing w:val="40"/>
        </w:rPr>
        <w:t xml:space="preserve"> </w:t>
      </w:r>
      <w:r>
        <w:rPr>
          <w:rFonts w:ascii="Georgia" w:hAnsi="Georgia"/>
          <w:color w:val="231F20"/>
        </w:rPr>
        <w:t>than</w:t>
      </w:r>
      <w:r>
        <w:rPr>
          <w:rFonts w:ascii="Georgia" w:hAnsi="Georgia"/>
          <w:color w:val="231F20"/>
          <w:spacing w:val="40"/>
        </w:rPr>
        <w:t xml:space="preserve"> </w:t>
      </w:r>
      <w:r>
        <w:rPr>
          <w:rFonts w:ascii="Georgia" w:hAnsi="Georgia"/>
          <w:color w:val="231F20"/>
        </w:rPr>
        <w:t>their</w:t>
      </w:r>
      <w:r>
        <w:rPr>
          <w:rFonts w:ascii="Georgia" w:hAnsi="Georgia"/>
          <w:color w:val="231F20"/>
          <w:spacing w:val="40"/>
        </w:rPr>
        <w:t xml:space="preserve"> </w:t>
      </w:r>
      <w:r>
        <w:rPr>
          <w:rFonts w:ascii="Georgia" w:hAnsi="Georgia"/>
          <w:color w:val="231F20"/>
        </w:rPr>
        <w:t>life,</w:t>
      </w:r>
      <w:r>
        <w:rPr>
          <w:rFonts w:ascii="Georgia" w:hAnsi="Georgia"/>
          <w:color w:val="231F20"/>
          <w:spacing w:val="40"/>
        </w:rPr>
        <w:t xml:space="preserve"> </w:t>
      </w:r>
      <w:r>
        <w:rPr>
          <w:rFonts w:ascii="Georgia" w:hAnsi="Georgia"/>
          <w:color w:val="231F20"/>
        </w:rPr>
        <w:t>and</w:t>
      </w:r>
      <w:r>
        <w:rPr>
          <w:rFonts w:ascii="Georgia" w:hAnsi="Georgia"/>
          <w:color w:val="231F20"/>
          <w:spacing w:val="40"/>
        </w:rPr>
        <w:t xml:space="preserve"> </w:t>
      </w:r>
      <w:r>
        <w:rPr>
          <w:rFonts w:ascii="Georgia" w:hAnsi="Georgia"/>
          <w:color w:val="231F20"/>
        </w:rPr>
        <w:t>if</w:t>
      </w:r>
      <w:r>
        <w:rPr>
          <w:rFonts w:ascii="Georgia" w:hAnsi="Georgia"/>
          <w:color w:val="231F20"/>
          <w:spacing w:val="40"/>
        </w:rPr>
        <w:t xml:space="preserve"> </w:t>
      </w:r>
      <w:r>
        <w:rPr>
          <w:rFonts w:ascii="Georgia" w:hAnsi="Georgia"/>
          <w:color w:val="231F20"/>
        </w:rPr>
        <w:t>they</w:t>
      </w:r>
      <w:r>
        <w:rPr>
          <w:rFonts w:ascii="Georgia" w:hAnsi="Georgia"/>
          <w:color w:val="231F20"/>
          <w:spacing w:val="40"/>
        </w:rPr>
        <w:t xml:space="preserve"> </w:t>
      </w:r>
      <w:r>
        <w:rPr>
          <w:rFonts w:ascii="Georgia" w:hAnsi="Georgia"/>
          <w:color w:val="231F20"/>
          <w:spacing w:val="9"/>
        </w:rPr>
        <w:t>entrust</w:t>
      </w:r>
      <w:r>
        <w:rPr>
          <w:rFonts w:ascii="Georgia" w:hAnsi="Georgia"/>
          <w:color w:val="231F20"/>
          <w:spacing w:val="40"/>
        </w:rPr>
        <w:t xml:space="preserve"> </w:t>
      </w:r>
      <w:r>
        <w:rPr>
          <w:rFonts w:ascii="Georgia" w:hAnsi="Georgia"/>
          <w:color w:val="231F20"/>
          <w:spacing w:val="11"/>
        </w:rPr>
        <w:t xml:space="preserve">me </w:t>
      </w:r>
      <w:r>
        <w:rPr>
          <w:rFonts w:ascii="Georgia" w:hAnsi="Georgia"/>
          <w:color w:val="231F20"/>
        </w:rPr>
        <w:t>with</w:t>
      </w:r>
      <w:r>
        <w:rPr>
          <w:rFonts w:ascii="Georgia" w:hAnsi="Georgia"/>
          <w:color w:val="231F20"/>
          <w:spacing w:val="40"/>
        </w:rPr>
        <w:t xml:space="preserve"> </w:t>
      </w:r>
      <w:r>
        <w:rPr>
          <w:rFonts w:ascii="Georgia" w:hAnsi="Georgia"/>
          <w:color w:val="231F20"/>
        </w:rPr>
        <w:t>that</w:t>
      </w:r>
      <w:r>
        <w:rPr>
          <w:rFonts w:ascii="Georgia" w:hAnsi="Georgia"/>
          <w:color w:val="231F20"/>
          <w:spacing w:val="40"/>
        </w:rPr>
        <w:t xml:space="preserve"> </w:t>
      </w:r>
      <w:r>
        <w:rPr>
          <w:rFonts w:ascii="Georgia" w:hAnsi="Georgia"/>
          <w:color w:val="231F20"/>
        </w:rPr>
        <w:t>life,</w:t>
      </w:r>
      <w:r>
        <w:rPr>
          <w:rFonts w:ascii="Georgia" w:hAnsi="Georgia"/>
          <w:color w:val="231F20"/>
          <w:spacing w:val="40"/>
        </w:rPr>
        <w:t xml:space="preserve"> </w:t>
      </w:r>
      <w:r>
        <w:rPr>
          <w:rFonts w:ascii="Georgia" w:hAnsi="Georgia"/>
          <w:color w:val="231F20"/>
        </w:rPr>
        <w:t>how</w:t>
      </w:r>
      <w:r>
        <w:rPr>
          <w:rFonts w:ascii="Georgia" w:hAnsi="Georgia"/>
          <w:color w:val="231F20"/>
          <w:spacing w:val="40"/>
        </w:rPr>
        <w:t xml:space="preserve"> </w:t>
      </w:r>
      <w:r>
        <w:rPr>
          <w:rFonts w:ascii="Georgia" w:hAnsi="Georgia"/>
          <w:color w:val="231F20"/>
        </w:rPr>
        <w:t>could</w:t>
      </w:r>
      <w:r>
        <w:rPr>
          <w:rFonts w:ascii="Georgia" w:hAnsi="Georgia"/>
          <w:color w:val="231F20"/>
          <w:spacing w:val="40"/>
        </w:rPr>
        <w:t xml:space="preserve"> </w:t>
      </w:r>
      <w:r>
        <w:rPr>
          <w:rFonts w:ascii="Georgia" w:hAnsi="Georgia"/>
          <w:color w:val="231F20"/>
        </w:rPr>
        <w:t>I</w:t>
      </w:r>
      <w:r>
        <w:rPr>
          <w:rFonts w:ascii="Georgia" w:hAnsi="Georgia"/>
          <w:color w:val="231F20"/>
          <w:spacing w:val="40"/>
        </w:rPr>
        <w:t xml:space="preserve"> </w:t>
      </w:r>
      <w:r>
        <w:rPr>
          <w:rFonts w:ascii="Georgia" w:hAnsi="Georgia"/>
          <w:color w:val="231F20"/>
        </w:rPr>
        <w:t>refuse</w:t>
      </w:r>
      <w:r>
        <w:rPr>
          <w:rFonts w:ascii="Georgia" w:hAnsi="Georgia"/>
          <w:color w:val="231F20"/>
          <w:spacing w:val="40"/>
        </w:rPr>
        <w:t xml:space="preserve"> </w:t>
      </w:r>
      <w:r>
        <w:rPr>
          <w:rFonts w:ascii="Georgia" w:hAnsi="Georgia"/>
          <w:color w:val="231F20"/>
        </w:rPr>
        <w:t>that</w:t>
      </w:r>
      <w:r>
        <w:rPr>
          <w:rFonts w:ascii="Georgia" w:hAnsi="Georgia"/>
          <w:color w:val="231F20"/>
          <w:spacing w:val="40"/>
        </w:rPr>
        <w:t xml:space="preserve"> </w:t>
      </w:r>
      <w:r>
        <w:rPr>
          <w:rFonts w:ascii="Georgia" w:hAnsi="Georgia"/>
          <w:color w:val="231F20"/>
        </w:rPr>
        <w:t>trust,</w:t>
      </w:r>
      <w:r>
        <w:rPr>
          <w:rFonts w:ascii="Georgia" w:hAnsi="Georgia"/>
          <w:color w:val="231F20"/>
          <w:spacing w:val="40"/>
        </w:rPr>
        <w:t xml:space="preserve"> </w:t>
      </w:r>
      <w:r>
        <w:rPr>
          <w:rFonts w:ascii="Georgia" w:hAnsi="Georgia"/>
          <w:color w:val="231F20"/>
        </w:rPr>
        <w:t xml:space="preserve">saying I’m cold, hungry, or tired?” These words of Dr Lin Qiaozhi give us a look into the heart of this amazing woman, and what carried her through a life of hard </w:t>
      </w:r>
      <w:r>
        <w:rPr>
          <w:rFonts w:ascii="Georgia" w:hAnsi="Georgia"/>
          <w:color w:val="231F20"/>
          <w:spacing w:val="-2"/>
        </w:rPr>
        <w:t>choices.</w:t>
      </w:r>
    </w:p>
    <w:p w14:paraId="1B289556">
      <w:pPr>
        <w:pStyle w:val="11"/>
        <w:spacing w:before="103" w:line="307" w:lineRule="auto"/>
        <w:ind w:left="1050" w:right="1342"/>
        <w:jc w:val="both"/>
        <w:rPr>
          <w:rFonts w:ascii="Georgia" w:hAnsi="Georgia"/>
        </w:rPr>
      </w:pPr>
      <w:r>
        <w:rPr>
          <w:rFonts w:ascii="Georgia" w:hAnsi="Georgia"/>
          <w:color w:val="231F20"/>
        </w:rPr>
        <w:t xml:space="preserve">As a </w:t>
      </w:r>
      <w:r>
        <w:rPr>
          <w:rFonts w:ascii="Georgia" w:hAnsi="Georgia"/>
          <w:color w:val="231F20"/>
          <w:spacing w:val="13"/>
        </w:rPr>
        <w:t>five-year-</w:t>
      </w:r>
      <w:r>
        <w:rPr>
          <w:rFonts w:ascii="Georgia" w:hAnsi="Georgia"/>
          <w:color w:val="231F20"/>
        </w:rPr>
        <w:t xml:space="preserve">old </w:t>
      </w:r>
      <w:r>
        <w:rPr>
          <w:rFonts w:ascii="Georgia" w:hAnsi="Georgia"/>
          <w:color w:val="231F20"/>
          <w:spacing w:val="10"/>
        </w:rPr>
        <w:t xml:space="preserve">girl, </w:t>
      </w:r>
      <w:r>
        <w:rPr>
          <w:rFonts w:ascii="Georgia" w:hAnsi="Georgia"/>
          <w:color w:val="231F20"/>
        </w:rPr>
        <w:t xml:space="preserve">Lin </w:t>
      </w:r>
      <w:r>
        <w:rPr>
          <w:rFonts w:ascii="Georgia" w:hAnsi="Georgia"/>
          <w:color w:val="231F20"/>
          <w:spacing w:val="11"/>
        </w:rPr>
        <w:t xml:space="preserve">Qiaozhi </w:t>
      </w:r>
      <w:r>
        <w:rPr>
          <w:rFonts w:ascii="Georgia" w:hAnsi="Georgia"/>
          <w:color w:val="231F20"/>
        </w:rPr>
        <w:t xml:space="preserve">was </w:t>
      </w:r>
      <w:r>
        <w:rPr>
          <w:rFonts w:ascii="Georgia" w:hAnsi="Georgia"/>
          <w:color w:val="231F20"/>
          <w:spacing w:val="13"/>
        </w:rPr>
        <w:t xml:space="preserve">deeply </w:t>
      </w:r>
      <w:r>
        <w:rPr>
          <w:rFonts w:ascii="Georgia" w:hAnsi="Georgia"/>
          <w:color w:val="231F20"/>
        </w:rPr>
        <w:t>affected</w:t>
      </w:r>
      <w:r>
        <w:rPr>
          <w:rFonts w:ascii="Georgia" w:hAnsi="Georgia"/>
          <w:color w:val="231F20"/>
          <w:spacing w:val="40"/>
        </w:rPr>
        <w:t xml:space="preserve"> </w:t>
      </w:r>
      <w:r>
        <w:rPr>
          <w:rFonts w:ascii="Georgia" w:hAnsi="Georgia"/>
          <w:color w:val="231F20"/>
        </w:rPr>
        <w:t>by</w:t>
      </w:r>
      <w:r>
        <w:rPr>
          <w:rFonts w:ascii="Georgia" w:hAnsi="Georgia"/>
          <w:color w:val="231F20"/>
          <w:spacing w:val="40"/>
        </w:rPr>
        <w:t xml:space="preserve"> </w:t>
      </w:r>
      <w:r>
        <w:rPr>
          <w:rFonts w:ascii="Georgia" w:hAnsi="Georgia"/>
          <w:color w:val="231F20"/>
        </w:rPr>
        <w:t>her</w:t>
      </w:r>
      <w:r>
        <w:rPr>
          <w:rFonts w:ascii="Georgia" w:hAnsi="Georgia"/>
          <w:color w:val="231F20"/>
          <w:spacing w:val="40"/>
        </w:rPr>
        <w:t xml:space="preserve"> </w:t>
      </w:r>
      <w:r>
        <w:rPr>
          <w:rFonts w:ascii="Georgia" w:hAnsi="Georgia"/>
          <w:color w:val="231F20"/>
        </w:rPr>
        <w:t>mother’s</w:t>
      </w:r>
      <w:r>
        <w:rPr>
          <w:rFonts w:ascii="Georgia" w:hAnsi="Georgia"/>
          <w:color w:val="231F20"/>
          <w:spacing w:val="40"/>
        </w:rPr>
        <w:t xml:space="preserve"> </w:t>
      </w:r>
      <w:r>
        <w:rPr>
          <w:rFonts w:ascii="Georgia" w:hAnsi="Georgia"/>
          <w:color w:val="231F20"/>
        </w:rPr>
        <w:t>death.</w:t>
      </w:r>
      <w:r>
        <w:rPr>
          <w:rFonts w:ascii="Georgia" w:hAnsi="Georgia"/>
          <w:color w:val="231F20"/>
          <w:spacing w:val="40"/>
        </w:rPr>
        <w:t xml:space="preserve"> </w:t>
      </w:r>
      <w:r>
        <w:rPr>
          <w:rFonts w:ascii="Georgia" w:hAnsi="Georgia"/>
          <w:color w:val="231F20"/>
        </w:rPr>
        <w:t>At</w:t>
      </w:r>
      <w:r>
        <w:rPr>
          <w:rFonts w:ascii="Georgia" w:hAnsi="Georgia"/>
          <w:color w:val="231F20"/>
          <w:spacing w:val="40"/>
        </w:rPr>
        <w:t xml:space="preserve"> </w:t>
      </w:r>
      <w:r>
        <w:rPr>
          <w:rFonts w:ascii="Georgia" w:hAnsi="Georgia"/>
          <w:color w:val="231F20"/>
        </w:rPr>
        <w:t>age</w:t>
      </w:r>
      <w:r>
        <w:rPr>
          <w:rFonts w:ascii="Georgia" w:hAnsi="Georgia"/>
          <w:color w:val="231F20"/>
          <w:spacing w:val="40"/>
        </w:rPr>
        <w:t xml:space="preserve"> </w:t>
      </w:r>
      <w:r>
        <w:rPr>
          <w:rFonts w:ascii="Georgia" w:hAnsi="Georgia"/>
          <w:color w:val="231F20"/>
        </w:rPr>
        <w:t>18,</w:t>
      </w:r>
      <w:r>
        <w:rPr>
          <w:rFonts w:ascii="Georgia" w:hAnsi="Georgia"/>
          <w:color w:val="231F20"/>
          <w:spacing w:val="40"/>
        </w:rPr>
        <w:t xml:space="preserve"> </w:t>
      </w:r>
      <w:r>
        <w:rPr>
          <w:rFonts w:ascii="Georgia" w:hAnsi="Georgia"/>
          <w:color w:val="231F20"/>
        </w:rPr>
        <w:t>instead</w:t>
      </w:r>
      <w:r>
        <w:rPr>
          <w:rFonts w:ascii="Georgia" w:hAnsi="Georgia"/>
          <w:color w:val="231F20"/>
          <w:spacing w:val="40"/>
        </w:rPr>
        <w:t xml:space="preserve"> </w:t>
      </w:r>
      <w:r>
        <w:rPr>
          <w:rFonts w:ascii="Georgia" w:hAnsi="Georgia"/>
          <w:color w:val="231F20"/>
        </w:rPr>
        <w:t xml:space="preserve">of following the traditional path of </w:t>
      </w:r>
      <w:r>
        <w:rPr>
          <w:rFonts w:ascii="Georgia" w:hAnsi="Georgia"/>
          <w:b/>
          <w:color w:val="231F20"/>
        </w:rPr>
        <w:t xml:space="preserve">marriage </w:t>
      </w:r>
      <w:r>
        <w:rPr>
          <w:rFonts w:ascii="Georgia" w:hAnsi="Georgia"/>
          <w:color w:val="231F20"/>
        </w:rPr>
        <w:t xml:space="preserve">like the </w:t>
      </w:r>
      <w:r>
        <w:rPr>
          <w:rFonts w:ascii="Georgia" w:hAnsi="Georgia"/>
          <w:b/>
          <w:color w:val="231F20"/>
        </w:rPr>
        <w:t xml:space="preserve">majority </w:t>
      </w:r>
      <w:r>
        <w:rPr>
          <w:rFonts w:ascii="Georgia" w:hAnsi="Georgia"/>
          <w:color w:val="231F20"/>
        </w:rPr>
        <w:t xml:space="preserve">of girls, she chose to work and study. “Why should girls learn so much? Finding a good husband should be their final goal!” her brother </w:t>
      </w:r>
      <w:r>
        <w:rPr>
          <w:rFonts w:ascii="Georgia" w:hAnsi="Georgia"/>
          <w:b/>
          <w:color w:val="231F20"/>
        </w:rPr>
        <w:t>complained</w:t>
      </w:r>
      <w:r>
        <w:rPr>
          <w:rFonts w:ascii="Georgia" w:hAnsi="Georgia"/>
          <w:color w:val="231F20"/>
        </w:rPr>
        <w:t xml:space="preserve">, thinking of the high tuition </w:t>
      </w:r>
      <w:r>
        <w:rPr>
          <w:rFonts w:ascii="Georgia" w:hAnsi="Georgia"/>
          <w:b/>
          <w:color w:val="231F20"/>
        </w:rPr>
        <w:t>fees</w:t>
      </w:r>
      <w:r>
        <w:rPr>
          <w:rFonts w:ascii="Georgia" w:hAnsi="Georgia"/>
          <w:color w:val="231F20"/>
        </w:rPr>
        <w:t xml:space="preserve">. She </w:t>
      </w:r>
      <w:r>
        <w:rPr>
          <w:rFonts w:ascii="Georgia" w:hAnsi="Georgia"/>
          <w:b/>
          <w:color w:val="231F20"/>
        </w:rPr>
        <w:t>responded</w:t>
      </w:r>
      <w:r>
        <w:rPr>
          <w:rFonts w:ascii="Georgia" w:hAnsi="Georgia"/>
          <w:color w:val="231F20"/>
        </w:rPr>
        <w:t>,</w:t>
      </w:r>
      <w:r>
        <w:rPr>
          <w:rFonts w:ascii="Georgia" w:hAnsi="Georgia"/>
          <w:color w:val="231F20"/>
          <w:spacing w:val="40"/>
        </w:rPr>
        <w:t xml:space="preserve"> </w:t>
      </w:r>
      <w:r>
        <w:rPr>
          <w:rFonts w:ascii="Georgia" w:hAnsi="Georgia"/>
          <w:color w:val="231F20"/>
        </w:rPr>
        <w:t>“I’d rather stay single to study all my life!” Later, she went on to study medicine as she had wished.</w:t>
      </w:r>
    </w:p>
    <w:p w14:paraId="36EFCA4B">
      <w:pPr>
        <w:pStyle w:val="11"/>
        <w:spacing w:before="103"/>
        <w:ind w:left="1050"/>
        <w:jc w:val="both"/>
        <w:rPr>
          <w:rFonts w:ascii="Georgia"/>
        </w:rPr>
      </w:pPr>
      <w:r>
        <w:rPr>
          <w:rFonts w:ascii="Georgia"/>
          <w:color w:val="231F20"/>
        </w:rPr>
        <w:t>In</w:t>
      </w:r>
      <w:r>
        <w:rPr>
          <w:rFonts w:ascii="Georgia"/>
          <w:color w:val="231F20"/>
          <w:spacing w:val="43"/>
        </w:rPr>
        <w:t xml:space="preserve"> </w:t>
      </w:r>
      <w:r>
        <w:rPr>
          <w:rFonts w:ascii="Georgia"/>
          <w:color w:val="231F20"/>
        </w:rPr>
        <w:t>1929,</w:t>
      </w:r>
      <w:r>
        <w:rPr>
          <w:rFonts w:ascii="Georgia"/>
          <w:color w:val="231F20"/>
          <w:spacing w:val="44"/>
        </w:rPr>
        <w:t xml:space="preserve"> </w:t>
      </w:r>
      <w:r>
        <w:rPr>
          <w:rFonts w:ascii="Georgia"/>
          <w:color w:val="231F20"/>
        </w:rPr>
        <w:t>Lin</w:t>
      </w:r>
      <w:r>
        <w:rPr>
          <w:rFonts w:ascii="Georgia"/>
          <w:color w:val="231F20"/>
          <w:spacing w:val="43"/>
        </w:rPr>
        <w:t xml:space="preserve"> </w:t>
      </w:r>
      <w:r>
        <w:rPr>
          <w:rFonts w:ascii="Georgia"/>
          <w:color w:val="231F20"/>
        </w:rPr>
        <w:t>graduated</w:t>
      </w:r>
      <w:r>
        <w:rPr>
          <w:rFonts w:ascii="Georgia"/>
          <w:color w:val="231F20"/>
          <w:spacing w:val="44"/>
        </w:rPr>
        <w:t xml:space="preserve"> </w:t>
      </w:r>
      <w:r>
        <w:rPr>
          <w:rFonts w:ascii="Georgia"/>
          <w:color w:val="231F20"/>
        </w:rPr>
        <w:t>from</w:t>
      </w:r>
      <w:r>
        <w:rPr>
          <w:rFonts w:ascii="Georgia"/>
          <w:color w:val="231F20"/>
          <w:spacing w:val="43"/>
        </w:rPr>
        <w:t xml:space="preserve"> </w:t>
      </w:r>
      <w:r>
        <w:rPr>
          <w:rFonts w:ascii="Georgia"/>
          <w:color w:val="231F20"/>
        </w:rPr>
        <w:t>Peking</w:t>
      </w:r>
      <w:r>
        <w:rPr>
          <w:rFonts w:ascii="Georgia"/>
          <w:color w:val="231F20"/>
          <w:spacing w:val="44"/>
        </w:rPr>
        <w:t xml:space="preserve"> </w:t>
      </w:r>
      <w:r>
        <w:rPr>
          <w:rFonts w:ascii="Georgia"/>
          <w:color w:val="231F20"/>
        </w:rPr>
        <w:t>Union</w:t>
      </w:r>
      <w:r>
        <w:rPr>
          <w:rFonts w:ascii="Georgia"/>
          <w:color w:val="231F20"/>
          <w:spacing w:val="44"/>
        </w:rPr>
        <w:t xml:space="preserve"> </w:t>
      </w:r>
      <w:r>
        <w:rPr>
          <w:rFonts w:ascii="Georgia"/>
          <w:color w:val="231F20"/>
          <w:spacing w:val="-2"/>
        </w:rPr>
        <w:t>Medical</w:t>
      </w:r>
    </w:p>
    <w:p w14:paraId="53A84BAB">
      <w:pPr>
        <w:spacing w:after="0"/>
        <w:jc w:val="both"/>
        <w:rPr>
          <w:rFonts w:ascii="Georgia"/>
        </w:rPr>
        <w:sectPr>
          <w:type w:val="continuous"/>
          <w:pgSz w:w="11910" w:h="16840"/>
          <w:pgMar w:top="1340" w:right="0" w:bottom="280" w:left="0" w:header="720" w:footer="720" w:gutter="0"/>
          <w:cols w:equalWidth="0" w:num="2">
            <w:col w:w="4166" w:space="40"/>
            <w:col w:w="7704"/>
          </w:cols>
        </w:sectPr>
      </w:pPr>
    </w:p>
    <w:p w14:paraId="134E9370">
      <w:pPr>
        <w:pStyle w:val="11"/>
        <w:spacing w:before="70" w:line="307" w:lineRule="auto"/>
        <w:ind w:left="1190" w:right="1351"/>
        <w:jc w:val="both"/>
        <w:rPr>
          <w:rFonts w:ascii="Georgia"/>
        </w:rPr>
      </w:pPr>
      <w:r>
        <w:rPr>
          <w:rFonts w:ascii="Georgia"/>
          <w:color w:val="231F20"/>
        </w:rPr>
        <w:t xml:space="preserve">College (PUMC) with the Wenhai </w:t>
      </w:r>
      <w:r>
        <w:rPr>
          <w:rFonts w:ascii="Georgia"/>
          <w:b/>
          <w:color w:val="231F20"/>
        </w:rPr>
        <w:t>Scholarship</w:t>
      </w:r>
      <w:r>
        <w:rPr>
          <w:rFonts w:ascii="Georgia"/>
          <w:color w:val="231F20"/>
        </w:rPr>
        <w:t>, the highest prize given to graduates. She immediately</w:t>
      </w:r>
      <w:r>
        <w:rPr>
          <w:rFonts w:ascii="Georgia"/>
          <w:color w:val="231F20"/>
          <w:spacing w:val="40"/>
        </w:rPr>
        <w:t xml:space="preserve"> </w:t>
      </w:r>
      <w:r>
        <w:rPr>
          <w:rFonts w:ascii="Georgia"/>
          <w:color w:val="231F20"/>
        </w:rPr>
        <w:t>became</w:t>
      </w:r>
      <w:r>
        <w:rPr>
          <w:rFonts w:ascii="Georgia"/>
          <w:color w:val="231F20"/>
          <w:spacing w:val="40"/>
        </w:rPr>
        <w:t xml:space="preserve"> </w:t>
      </w:r>
      <w:r>
        <w:rPr>
          <w:rFonts w:ascii="Georgia"/>
          <w:color w:val="231F20"/>
        </w:rPr>
        <w:t>the</w:t>
      </w:r>
      <w:r>
        <w:rPr>
          <w:rFonts w:ascii="Georgia"/>
          <w:color w:val="231F20"/>
          <w:spacing w:val="40"/>
        </w:rPr>
        <w:t xml:space="preserve"> </w:t>
      </w:r>
      <w:r>
        <w:rPr>
          <w:rFonts w:ascii="Georgia"/>
          <w:color w:val="231F20"/>
        </w:rPr>
        <w:t>first</w:t>
      </w:r>
      <w:r>
        <w:rPr>
          <w:rFonts w:ascii="Georgia"/>
          <w:color w:val="231F20"/>
          <w:spacing w:val="40"/>
        </w:rPr>
        <w:t xml:space="preserve"> </w:t>
      </w:r>
      <w:r>
        <w:rPr>
          <w:rFonts w:ascii="Georgia"/>
          <w:color w:val="231F20"/>
        </w:rPr>
        <w:t>woman</w:t>
      </w:r>
      <w:r>
        <w:rPr>
          <w:rFonts w:ascii="Georgia"/>
          <w:color w:val="231F20"/>
          <w:spacing w:val="40"/>
        </w:rPr>
        <w:t xml:space="preserve"> </w:t>
      </w:r>
      <w:r>
        <w:rPr>
          <w:rFonts w:ascii="Georgia"/>
          <w:color w:val="231F20"/>
        </w:rPr>
        <w:t>ever</w:t>
      </w:r>
      <w:r>
        <w:rPr>
          <w:rFonts w:ascii="Georgia"/>
          <w:color w:val="231F20"/>
          <w:spacing w:val="40"/>
        </w:rPr>
        <w:t xml:space="preserve"> </w:t>
      </w:r>
      <w:r>
        <w:rPr>
          <w:rFonts w:ascii="Georgia"/>
          <w:color w:val="231F20"/>
        </w:rPr>
        <w:t>to</w:t>
      </w:r>
      <w:r>
        <w:rPr>
          <w:rFonts w:ascii="Georgia"/>
          <w:color w:val="231F20"/>
          <w:spacing w:val="40"/>
        </w:rPr>
        <w:t xml:space="preserve"> </w:t>
      </w:r>
      <w:r>
        <w:rPr>
          <w:rFonts w:ascii="Georgia"/>
          <w:color w:val="231F20"/>
        </w:rPr>
        <w:t>be</w:t>
      </w:r>
      <w:r>
        <w:rPr>
          <w:rFonts w:ascii="Georgia"/>
          <w:color w:val="231F20"/>
          <w:spacing w:val="40"/>
        </w:rPr>
        <w:t xml:space="preserve"> </w:t>
      </w:r>
      <w:r>
        <w:rPr>
          <w:rFonts w:ascii="Georgia"/>
          <w:b/>
          <w:color w:val="231F20"/>
        </w:rPr>
        <w:t>hired</w:t>
      </w:r>
      <w:r>
        <w:rPr>
          <w:rFonts w:ascii="Georgia"/>
          <w:b/>
          <w:color w:val="231F20"/>
          <w:spacing w:val="38"/>
        </w:rPr>
        <w:t xml:space="preserve"> </w:t>
      </w:r>
      <w:r>
        <w:rPr>
          <w:rFonts w:ascii="Georgia"/>
          <w:color w:val="231F20"/>
        </w:rPr>
        <w:t>as</w:t>
      </w:r>
      <w:r>
        <w:rPr>
          <w:rFonts w:ascii="Georgia"/>
          <w:color w:val="231F20"/>
          <w:spacing w:val="40"/>
        </w:rPr>
        <w:t xml:space="preserve"> </w:t>
      </w:r>
      <w:r>
        <w:rPr>
          <w:rFonts w:ascii="Georgia"/>
          <w:color w:val="231F20"/>
        </w:rPr>
        <w:t>a</w:t>
      </w:r>
      <w:r>
        <w:rPr>
          <w:rFonts w:ascii="Georgia"/>
          <w:color w:val="231F20"/>
          <w:spacing w:val="40"/>
        </w:rPr>
        <w:t xml:space="preserve"> </w:t>
      </w:r>
      <w:r>
        <w:rPr>
          <w:rFonts w:ascii="Georgia"/>
          <w:color w:val="231F20"/>
        </w:rPr>
        <w:t>resident</w:t>
      </w:r>
      <w:r>
        <w:rPr>
          <w:rFonts w:ascii="Georgia"/>
          <w:color w:val="231F20"/>
          <w:spacing w:val="37"/>
        </w:rPr>
        <w:t xml:space="preserve"> </w:t>
      </w:r>
      <w:r>
        <w:rPr>
          <w:rFonts w:ascii="Georgia"/>
          <w:b/>
          <w:color w:val="231F20"/>
        </w:rPr>
        <w:t>physician</w:t>
      </w:r>
      <w:r>
        <w:rPr>
          <w:rFonts w:ascii="Georgia"/>
          <w:b/>
          <w:color w:val="231F20"/>
          <w:spacing w:val="38"/>
        </w:rPr>
        <w:t xml:space="preserve"> </w:t>
      </w:r>
      <w:r>
        <w:rPr>
          <w:rFonts w:ascii="Georgia"/>
          <w:color w:val="231F20"/>
        </w:rPr>
        <w:t>in</w:t>
      </w:r>
      <w:r>
        <w:rPr>
          <w:rFonts w:ascii="Georgia"/>
          <w:color w:val="231F20"/>
          <w:spacing w:val="40"/>
        </w:rPr>
        <w:t xml:space="preserve"> </w:t>
      </w:r>
      <w:r>
        <w:rPr>
          <w:rFonts w:ascii="Georgia"/>
          <w:color w:val="231F20"/>
        </w:rPr>
        <w:t>the</w:t>
      </w:r>
      <w:r>
        <w:rPr>
          <w:rFonts w:ascii="Georgia"/>
          <w:color w:val="231F20"/>
          <w:spacing w:val="40"/>
        </w:rPr>
        <w:t xml:space="preserve"> </w:t>
      </w:r>
      <w:r>
        <w:rPr>
          <w:rFonts w:ascii="Georgia"/>
          <w:color w:val="231F20"/>
        </w:rPr>
        <w:t>OB-GYN department of the PUMC Hospital. Within six months, she was named a chief resident physician,</w:t>
      </w:r>
      <w:r>
        <w:rPr>
          <w:rFonts w:ascii="Georgia"/>
          <w:color w:val="231F20"/>
          <w:spacing w:val="40"/>
        </w:rPr>
        <w:t xml:space="preserve"> </w:t>
      </w:r>
      <w:r>
        <w:rPr>
          <w:rFonts w:ascii="Georgia"/>
          <w:color w:val="231F20"/>
        </w:rPr>
        <w:t>a</w:t>
      </w:r>
      <w:r>
        <w:rPr>
          <w:rFonts w:ascii="Georgia"/>
          <w:color w:val="231F20"/>
          <w:spacing w:val="40"/>
        </w:rPr>
        <w:t xml:space="preserve"> </w:t>
      </w:r>
      <w:r>
        <w:rPr>
          <w:rFonts w:ascii="Georgia"/>
          <w:color w:val="231F20"/>
        </w:rPr>
        <w:t>position</w:t>
      </w:r>
      <w:r>
        <w:rPr>
          <w:rFonts w:ascii="Georgia"/>
          <w:color w:val="231F20"/>
          <w:spacing w:val="40"/>
        </w:rPr>
        <w:t xml:space="preserve"> </w:t>
      </w:r>
      <w:r>
        <w:rPr>
          <w:rFonts w:ascii="Georgia"/>
          <w:color w:val="231F20"/>
        </w:rPr>
        <w:t>that</w:t>
      </w:r>
      <w:r>
        <w:rPr>
          <w:rFonts w:ascii="Georgia"/>
          <w:color w:val="231F20"/>
          <w:spacing w:val="40"/>
        </w:rPr>
        <w:t xml:space="preserve"> </w:t>
      </w:r>
      <w:r>
        <w:rPr>
          <w:rFonts w:ascii="Georgia"/>
          <w:color w:val="231F20"/>
        </w:rPr>
        <w:t>usually</w:t>
      </w:r>
      <w:r>
        <w:rPr>
          <w:rFonts w:ascii="Georgia"/>
          <w:color w:val="231F20"/>
          <w:spacing w:val="40"/>
        </w:rPr>
        <w:t xml:space="preserve"> </w:t>
      </w:r>
      <w:r>
        <w:rPr>
          <w:rFonts w:ascii="Georgia"/>
          <w:color w:val="231F20"/>
        </w:rPr>
        <w:t>took</w:t>
      </w:r>
      <w:r>
        <w:rPr>
          <w:rFonts w:ascii="Georgia"/>
          <w:color w:val="231F20"/>
          <w:spacing w:val="40"/>
        </w:rPr>
        <w:t xml:space="preserve"> </w:t>
      </w:r>
      <w:r>
        <w:rPr>
          <w:rFonts w:ascii="Georgia"/>
          <w:color w:val="231F20"/>
        </w:rPr>
        <w:t>four</w:t>
      </w:r>
      <w:r>
        <w:rPr>
          <w:rFonts w:ascii="Georgia"/>
          <w:color w:val="231F20"/>
          <w:spacing w:val="40"/>
        </w:rPr>
        <w:t xml:space="preserve"> </w:t>
      </w:r>
      <w:r>
        <w:rPr>
          <w:rFonts w:ascii="Georgia"/>
          <w:color w:val="231F20"/>
        </w:rPr>
        <w:t>years</w:t>
      </w:r>
      <w:r>
        <w:rPr>
          <w:rFonts w:ascii="Georgia"/>
          <w:color w:val="231F20"/>
          <w:spacing w:val="40"/>
        </w:rPr>
        <w:t xml:space="preserve"> </w:t>
      </w:r>
      <w:r>
        <w:rPr>
          <w:rFonts w:ascii="Georgia"/>
          <w:color w:val="231F20"/>
        </w:rPr>
        <w:t>to</w:t>
      </w:r>
      <w:r>
        <w:rPr>
          <w:rFonts w:ascii="Georgia"/>
          <w:color w:val="231F20"/>
          <w:spacing w:val="40"/>
        </w:rPr>
        <w:t xml:space="preserve"> </w:t>
      </w:r>
      <w:r>
        <w:rPr>
          <w:rFonts w:ascii="Georgia"/>
          <w:color w:val="231F20"/>
        </w:rPr>
        <w:t>achieve.</w:t>
      </w:r>
      <w:r>
        <w:rPr>
          <w:rFonts w:ascii="Georgia"/>
          <w:color w:val="231F20"/>
          <w:spacing w:val="40"/>
        </w:rPr>
        <w:t xml:space="preserve"> </w:t>
      </w:r>
      <w:r>
        <w:rPr>
          <w:rFonts w:ascii="Georgia"/>
          <w:color w:val="231F20"/>
        </w:rPr>
        <w:t>After</w:t>
      </w:r>
      <w:r>
        <w:rPr>
          <w:rFonts w:ascii="Georgia"/>
          <w:color w:val="231F20"/>
          <w:spacing w:val="40"/>
        </w:rPr>
        <w:t xml:space="preserve"> </w:t>
      </w:r>
      <w:r>
        <w:rPr>
          <w:rFonts w:ascii="Georgia"/>
          <w:color w:val="231F20"/>
        </w:rPr>
        <w:t>working</w:t>
      </w:r>
      <w:r>
        <w:rPr>
          <w:rFonts w:ascii="Georgia"/>
          <w:color w:val="231F20"/>
          <w:spacing w:val="40"/>
        </w:rPr>
        <w:t xml:space="preserve"> </w:t>
      </w:r>
      <w:r>
        <w:rPr>
          <w:rFonts w:ascii="Georgia"/>
          <w:color w:val="231F20"/>
        </w:rPr>
        <w:t>for</w:t>
      </w:r>
      <w:r>
        <w:rPr>
          <w:rFonts w:ascii="Georgia"/>
          <w:color w:val="231F20"/>
          <w:spacing w:val="40"/>
        </w:rPr>
        <w:t xml:space="preserve"> </w:t>
      </w:r>
      <w:r>
        <w:rPr>
          <w:rFonts w:ascii="Georgia"/>
          <w:color w:val="231F20"/>
        </w:rPr>
        <w:t>a</w:t>
      </w:r>
      <w:r>
        <w:rPr>
          <w:rFonts w:ascii="Georgia"/>
          <w:color w:val="231F20"/>
          <w:spacing w:val="40"/>
        </w:rPr>
        <w:t xml:space="preserve"> </w:t>
      </w:r>
      <w:r>
        <w:rPr>
          <w:rFonts w:ascii="Georgia"/>
          <w:color w:val="231F20"/>
        </w:rPr>
        <w:t>few</w:t>
      </w:r>
      <w:r>
        <w:rPr>
          <w:rFonts w:ascii="Georgia"/>
          <w:color w:val="231F20"/>
          <w:spacing w:val="40"/>
        </w:rPr>
        <w:t xml:space="preserve"> </w:t>
      </w:r>
      <w:r>
        <w:rPr>
          <w:rFonts w:ascii="Georgia"/>
          <w:color w:val="231F20"/>
        </w:rPr>
        <w:t xml:space="preserve">years, she was sent to study in Europe and then, in 1939, in the US. She greatly impressed her American colleagues, who invited her to stay. Dr Lin, however, </w:t>
      </w:r>
      <w:r>
        <w:rPr>
          <w:rFonts w:ascii="Georgia"/>
          <w:b/>
          <w:color w:val="231F20"/>
        </w:rPr>
        <w:t xml:space="preserve">rejected </w:t>
      </w:r>
      <w:r>
        <w:rPr>
          <w:rFonts w:ascii="Georgia"/>
          <w:color w:val="231F20"/>
        </w:rPr>
        <w:t>the offer. She wanted</w:t>
      </w:r>
      <w:r>
        <w:rPr>
          <w:rFonts w:ascii="Georgia"/>
          <w:color w:val="231F20"/>
          <w:spacing w:val="40"/>
        </w:rPr>
        <w:t xml:space="preserve"> </w:t>
      </w:r>
      <w:r>
        <w:rPr>
          <w:rFonts w:ascii="Georgia"/>
          <w:color w:val="231F20"/>
        </w:rPr>
        <w:t>to serve the women and children at home.</w:t>
      </w:r>
    </w:p>
    <w:p w14:paraId="4D71710E">
      <w:pPr>
        <w:pStyle w:val="11"/>
        <w:spacing w:before="103" w:line="307" w:lineRule="auto"/>
        <w:ind w:left="1190" w:right="1358"/>
        <w:jc w:val="both"/>
        <w:rPr>
          <w:rFonts w:ascii="Georgia"/>
        </w:rPr>
      </w:pPr>
      <w:r>
        <w:rPr>
          <w:rFonts w:ascii="Georgia"/>
          <w:color w:val="231F20"/>
        </w:rPr>
        <w:t xml:space="preserve">In 1941, Dr Lin became the first Chinese woman ever to be appointed director of the OB-GYN department of the PUMC Hospital, but just a few months later, the department was closed because of the war. Thinking of all the people still in need of help, Dr Lin opened a private </w:t>
      </w:r>
      <w:r>
        <w:rPr>
          <w:rFonts w:ascii="Georgia"/>
          <w:b/>
          <w:color w:val="231F20"/>
        </w:rPr>
        <w:t>clinic</w:t>
      </w:r>
      <w:r>
        <w:rPr>
          <w:rFonts w:ascii="Georgia"/>
          <w:color w:val="231F20"/>
        </w:rPr>
        <w:t>.</w:t>
      </w:r>
      <w:r>
        <w:rPr>
          <w:rFonts w:ascii="Georgia"/>
          <w:color w:val="231F20"/>
          <w:spacing w:val="28"/>
        </w:rPr>
        <w:t xml:space="preserve"> </w:t>
      </w:r>
      <w:r>
        <w:rPr>
          <w:rFonts w:ascii="Georgia"/>
          <w:color w:val="231F20"/>
        </w:rPr>
        <w:t>She</w:t>
      </w:r>
      <w:r>
        <w:rPr>
          <w:rFonts w:ascii="Georgia"/>
          <w:color w:val="231F20"/>
          <w:spacing w:val="28"/>
        </w:rPr>
        <w:t xml:space="preserve"> </w:t>
      </w:r>
      <w:r>
        <w:rPr>
          <w:rFonts w:ascii="Georgia"/>
          <w:color w:val="231F20"/>
        </w:rPr>
        <w:t>charged</w:t>
      </w:r>
      <w:r>
        <w:rPr>
          <w:rFonts w:ascii="Georgia"/>
          <w:color w:val="231F20"/>
          <w:spacing w:val="28"/>
        </w:rPr>
        <w:t xml:space="preserve"> </w:t>
      </w:r>
      <w:r>
        <w:rPr>
          <w:rFonts w:ascii="Georgia"/>
          <w:color w:val="231F20"/>
        </w:rPr>
        <w:t>very</w:t>
      </w:r>
      <w:r>
        <w:rPr>
          <w:rFonts w:ascii="Georgia"/>
          <w:color w:val="231F20"/>
          <w:spacing w:val="28"/>
        </w:rPr>
        <w:t xml:space="preserve"> </w:t>
      </w:r>
      <w:r>
        <w:rPr>
          <w:rFonts w:ascii="Georgia"/>
          <w:color w:val="231F20"/>
        </w:rPr>
        <w:t>low</w:t>
      </w:r>
      <w:r>
        <w:rPr>
          <w:rFonts w:ascii="Georgia"/>
          <w:color w:val="231F20"/>
          <w:spacing w:val="28"/>
        </w:rPr>
        <w:t xml:space="preserve"> </w:t>
      </w:r>
      <w:r>
        <w:rPr>
          <w:rFonts w:ascii="Georgia"/>
          <w:color w:val="231F20"/>
        </w:rPr>
        <w:t>fees</w:t>
      </w:r>
      <w:r>
        <w:rPr>
          <w:rFonts w:ascii="Georgia"/>
          <w:color w:val="231F20"/>
          <w:spacing w:val="28"/>
        </w:rPr>
        <w:t xml:space="preserve"> </w:t>
      </w:r>
      <w:r>
        <w:rPr>
          <w:rFonts w:ascii="Georgia"/>
          <w:color w:val="231F20"/>
        </w:rPr>
        <w:t>to</w:t>
      </w:r>
      <w:r>
        <w:rPr>
          <w:rFonts w:ascii="Georgia"/>
          <w:color w:val="231F20"/>
          <w:spacing w:val="28"/>
        </w:rPr>
        <w:t xml:space="preserve"> </w:t>
      </w:r>
      <w:r>
        <w:rPr>
          <w:rFonts w:ascii="Georgia"/>
          <w:color w:val="231F20"/>
        </w:rPr>
        <w:t>treat</w:t>
      </w:r>
      <w:r>
        <w:rPr>
          <w:rFonts w:ascii="Georgia"/>
          <w:color w:val="231F20"/>
          <w:spacing w:val="28"/>
        </w:rPr>
        <w:t xml:space="preserve"> </w:t>
      </w:r>
      <w:r>
        <w:rPr>
          <w:rFonts w:ascii="Georgia"/>
          <w:color w:val="231F20"/>
        </w:rPr>
        <w:t>patients</w:t>
      </w:r>
      <w:r>
        <w:rPr>
          <w:rFonts w:ascii="Georgia"/>
          <w:color w:val="231F20"/>
          <w:spacing w:val="28"/>
        </w:rPr>
        <w:t xml:space="preserve"> </w:t>
      </w:r>
      <w:r>
        <w:rPr>
          <w:rFonts w:ascii="Georgia"/>
          <w:color w:val="231F20"/>
        </w:rPr>
        <w:t>and</w:t>
      </w:r>
      <w:r>
        <w:rPr>
          <w:rFonts w:ascii="Georgia"/>
          <w:color w:val="231F20"/>
          <w:spacing w:val="28"/>
        </w:rPr>
        <w:t xml:space="preserve"> </w:t>
      </w:r>
      <w:r>
        <w:rPr>
          <w:rFonts w:ascii="Georgia"/>
          <w:color w:val="231F20"/>
        </w:rPr>
        <w:t>often</w:t>
      </w:r>
      <w:r>
        <w:rPr>
          <w:rFonts w:ascii="Georgia"/>
          <w:color w:val="231F20"/>
          <w:spacing w:val="28"/>
        </w:rPr>
        <w:t xml:space="preserve"> </w:t>
      </w:r>
      <w:r>
        <w:rPr>
          <w:rFonts w:ascii="Georgia"/>
          <w:color w:val="231F20"/>
        </w:rPr>
        <w:t>reduced</w:t>
      </w:r>
      <w:r>
        <w:rPr>
          <w:rFonts w:ascii="Georgia"/>
          <w:color w:val="231F20"/>
          <w:spacing w:val="28"/>
        </w:rPr>
        <w:t xml:space="preserve"> </w:t>
      </w:r>
      <w:r>
        <w:rPr>
          <w:rFonts w:ascii="Georgia"/>
          <w:color w:val="231F20"/>
        </w:rPr>
        <w:t>costs</w:t>
      </w:r>
      <w:r>
        <w:rPr>
          <w:rFonts w:ascii="Georgia"/>
          <w:color w:val="231F20"/>
          <w:spacing w:val="28"/>
        </w:rPr>
        <w:t xml:space="preserve"> </w:t>
      </w:r>
      <w:r>
        <w:rPr>
          <w:rFonts w:ascii="Georgia"/>
          <w:color w:val="231F20"/>
        </w:rPr>
        <w:t>for</w:t>
      </w:r>
      <w:r>
        <w:rPr>
          <w:rFonts w:ascii="Georgia"/>
          <w:color w:val="231F20"/>
          <w:spacing w:val="28"/>
        </w:rPr>
        <w:t xml:space="preserve"> </w:t>
      </w:r>
      <w:r>
        <w:rPr>
          <w:rFonts w:ascii="Georgia"/>
          <w:color w:val="231F20"/>
        </w:rPr>
        <w:t>poor</w:t>
      </w:r>
      <w:r>
        <w:rPr>
          <w:rFonts w:ascii="Georgia"/>
          <w:color w:val="231F20"/>
          <w:spacing w:val="28"/>
        </w:rPr>
        <w:t xml:space="preserve"> </w:t>
      </w:r>
      <w:r>
        <w:rPr>
          <w:rFonts w:ascii="Georgia"/>
          <w:color w:val="231F20"/>
        </w:rPr>
        <w:t>patients. At</w:t>
      </w:r>
      <w:r>
        <w:rPr>
          <w:rFonts w:ascii="Georgia"/>
          <w:color w:val="231F20"/>
          <w:spacing w:val="24"/>
        </w:rPr>
        <w:t xml:space="preserve"> </w:t>
      </w:r>
      <w:r>
        <w:rPr>
          <w:rFonts w:ascii="Georgia"/>
          <w:color w:val="231F20"/>
        </w:rPr>
        <w:t>times</w:t>
      </w:r>
      <w:r>
        <w:rPr>
          <w:rFonts w:ascii="Georgia"/>
          <w:color w:val="231F20"/>
          <w:spacing w:val="24"/>
        </w:rPr>
        <w:t xml:space="preserve"> </w:t>
      </w:r>
      <w:r>
        <w:rPr>
          <w:rFonts w:ascii="Georgia"/>
          <w:color w:val="231F20"/>
        </w:rPr>
        <w:t>she</w:t>
      </w:r>
      <w:r>
        <w:rPr>
          <w:rFonts w:ascii="Georgia"/>
          <w:color w:val="231F20"/>
          <w:spacing w:val="24"/>
        </w:rPr>
        <w:t xml:space="preserve"> </w:t>
      </w:r>
      <w:r>
        <w:rPr>
          <w:rFonts w:ascii="Georgia"/>
          <w:color w:val="231F20"/>
        </w:rPr>
        <w:t>was</w:t>
      </w:r>
      <w:r>
        <w:rPr>
          <w:rFonts w:ascii="Georgia"/>
          <w:color w:val="231F20"/>
          <w:spacing w:val="24"/>
        </w:rPr>
        <w:t xml:space="preserve"> </w:t>
      </w:r>
      <w:r>
        <w:rPr>
          <w:rFonts w:ascii="Georgia"/>
          <w:color w:val="231F20"/>
        </w:rPr>
        <w:t>even</w:t>
      </w:r>
      <w:r>
        <w:rPr>
          <w:rFonts w:ascii="Georgia"/>
          <w:color w:val="231F20"/>
          <w:spacing w:val="24"/>
        </w:rPr>
        <w:t xml:space="preserve"> </w:t>
      </w:r>
      <w:r>
        <w:rPr>
          <w:rFonts w:ascii="Georgia"/>
          <w:color w:val="231F20"/>
        </w:rPr>
        <w:t>seen</w:t>
      </w:r>
      <w:r>
        <w:rPr>
          <w:rFonts w:ascii="Georgia"/>
          <w:color w:val="231F20"/>
          <w:spacing w:val="24"/>
        </w:rPr>
        <w:t xml:space="preserve"> </w:t>
      </w:r>
      <w:r>
        <w:rPr>
          <w:rFonts w:ascii="Georgia"/>
          <w:color w:val="231F20"/>
        </w:rPr>
        <w:t>riding</w:t>
      </w:r>
      <w:r>
        <w:rPr>
          <w:rFonts w:ascii="Georgia"/>
          <w:color w:val="231F20"/>
          <w:spacing w:val="24"/>
        </w:rPr>
        <w:t xml:space="preserve"> </w:t>
      </w:r>
      <w:r>
        <w:rPr>
          <w:rFonts w:ascii="Georgia"/>
          <w:color w:val="231F20"/>
        </w:rPr>
        <w:t>a</w:t>
      </w:r>
      <w:r>
        <w:rPr>
          <w:rFonts w:ascii="Georgia"/>
          <w:color w:val="231F20"/>
          <w:spacing w:val="24"/>
        </w:rPr>
        <w:t xml:space="preserve"> </w:t>
      </w:r>
      <w:r>
        <w:rPr>
          <w:rFonts w:ascii="Georgia"/>
          <w:color w:val="231F20"/>
        </w:rPr>
        <w:t>donkey</w:t>
      </w:r>
      <w:r>
        <w:rPr>
          <w:rFonts w:ascii="Georgia"/>
          <w:color w:val="231F20"/>
          <w:spacing w:val="24"/>
        </w:rPr>
        <w:t xml:space="preserve"> </w:t>
      </w:r>
      <w:r>
        <w:rPr>
          <w:rFonts w:ascii="Georgia"/>
          <w:color w:val="231F20"/>
        </w:rPr>
        <w:t>to</w:t>
      </w:r>
      <w:r>
        <w:rPr>
          <w:rFonts w:ascii="Georgia"/>
          <w:color w:val="231F20"/>
          <w:spacing w:val="24"/>
        </w:rPr>
        <w:t xml:space="preserve"> </w:t>
      </w:r>
      <w:r>
        <w:rPr>
          <w:rFonts w:ascii="Georgia"/>
          <w:color w:val="231F20"/>
        </w:rPr>
        <w:t>faraway</w:t>
      </w:r>
      <w:r>
        <w:rPr>
          <w:rFonts w:ascii="Georgia"/>
          <w:color w:val="231F20"/>
          <w:spacing w:val="24"/>
        </w:rPr>
        <w:t xml:space="preserve"> </w:t>
      </w:r>
      <w:r>
        <w:rPr>
          <w:rFonts w:ascii="Georgia"/>
          <w:color w:val="231F20"/>
        </w:rPr>
        <w:t>villages</w:t>
      </w:r>
      <w:r>
        <w:rPr>
          <w:rFonts w:ascii="Georgia"/>
          <w:color w:val="231F20"/>
          <w:spacing w:val="24"/>
        </w:rPr>
        <w:t xml:space="preserve"> </w:t>
      </w:r>
      <w:r>
        <w:rPr>
          <w:rFonts w:ascii="Georgia"/>
          <w:color w:val="231F20"/>
        </w:rPr>
        <w:t>to</w:t>
      </w:r>
      <w:r>
        <w:rPr>
          <w:rFonts w:ascii="Georgia"/>
          <w:color w:val="231F20"/>
          <w:spacing w:val="24"/>
        </w:rPr>
        <w:t xml:space="preserve"> </w:t>
      </w:r>
      <w:r>
        <w:rPr>
          <w:rFonts w:ascii="Georgia"/>
          <w:color w:val="231F20"/>
        </w:rPr>
        <w:t>provide</w:t>
      </w:r>
      <w:r>
        <w:rPr>
          <w:rFonts w:ascii="Georgia"/>
          <w:color w:val="231F20"/>
          <w:spacing w:val="24"/>
        </w:rPr>
        <w:t xml:space="preserve"> </w:t>
      </w:r>
      <w:r>
        <w:rPr>
          <w:rFonts w:ascii="Georgia"/>
          <w:color w:val="231F20"/>
        </w:rPr>
        <w:t>medical</w:t>
      </w:r>
      <w:r>
        <w:rPr>
          <w:rFonts w:ascii="Georgia"/>
          <w:color w:val="231F20"/>
          <w:spacing w:val="24"/>
        </w:rPr>
        <w:t xml:space="preserve"> </w:t>
      </w:r>
      <w:r>
        <w:rPr>
          <w:rFonts w:ascii="Georgia"/>
          <w:color w:val="231F20"/>
        </w:rPr>
        <w:t>care.</w:t>
      </w:r>
    </w:p>
    <w:p w14:paraId="35F526DD">
      <w:pPr>
        <w:pStyle w:val="11"/>
        <w:spacing w:before="5"/>
        <w:rPr>
          <w:rFonts w:ascii="Georgia"/>
          <w:sz w:val="9"/>
        </w:rPr>
      </w:pPr>
    </w:p>
    <w:p w14:paraId="2DAE940E">
      <w:pPr>
        <w:tabs>
          <w:tab w:val="left" w:pos="1155"/>
        </w:tabs>
        <w:spacing w:before="97"/>
        <w:ind w:left="619" w:right="0" w:firstLine="0"/>
        <w:jc w:val="left"/>
        <w:rPr>
          <w:sz w:val="18"/>
        </w:rPr>
      </w:pPr>
      <w:r>
        <w:rPr>
          <w:rFonts w:ascii="Tahoma"/>
          <w:color w:val="231F20"/>
          <w:spacing w:val="-5"/>
          <w:sz w:val="20"/>
        </w:rPr>
        <w:t>16</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p>
    <w:p w14:paraId="0436B6F1">
      <w:pPr>
        <w:spacing w:after="0"/>
        <w:jc w:val="left"/>
        <w:rPr>
          <w:sz w:val="18"/>
        </w:rPr>
        <w:sectPr>
          <w:type w:val="continuous"/>
          <w:pgSz w:w="11910" w:h="16840"/>
          <w:pgMar w:top="1340" w:right="0" w:bottom="280" w:left="0" w:header="720" w:footer="720" w:gutter="0"/>
          <w:cols w:space="720" w:num="1"/>
        </w:sectPr>
      </w:pPr>
    </w:p>
    <w:p w14:paraId="690A52F6">
      <w:pPr>
        <w:pStyle w:val="11"/>
        <w:spacing w:before="77" w:line="307" w:lineRule="auto"/>
        <w:ind w:left="1353" w:right="1186"/>
        <w:jc w:val="both"/>
        <w:rPr>
          <w:rFonts w:ascii="Georgia" w:hAnsi="Georgia"/>
        </w:rPr>
      </w:pPr>
      <w:r>
        <w:rPr>
          <w:rFonts w:ascii="Georgia" w:hAnsi="Georgia"/>
          <w:color w:val="231F20"/>
        </w:rPr>
        <w:t xml:space="preserve">The new People’s Republic of China saw Dr Lin Qiaozhi playing a key role. In 1954, she was elected to the first National People’s Congress and, over the next several </w:t>
      </w:r>
      <w:r>
        <w:rPr>
          <w:rFonts w:ascii="Georgia" w:hAnsi="Georgia"/>
          <w:b/>
          <w:color w:val="231F20"/>
        </w:rPr>
        <w:t>decades</w:t>
      </w:r>
      <w:r>
        <w:rPr>
          <w:rFonts w:ascii="Georgia" w:hAnsi="Georgia"/>
          <w:color w:val="231F20"/>
        </w:rPr>
        <w:t xml:space="preserve">, she held many important positions. Her heart, however, was </w:t>
      </w:r>
      <w:r>
        <w:rPr>
          <w:rFonts w:ascii="Georgia" w:hAnsi="Georgia"/>
          <w:b/>
          <w:color w:val="231F20"/>
        </w:rPr>
        <w:t>elsewhere</w:t>
      </w:r>
      <w:r>
        <w:rPr>
          <w:rFonts w:ascii="Georgia" w:hAnsi="Georgia"/>
          <w:color w:val="231F20"/>
        </w:rPr>
        <w:t xml:space="preserve">. She was more interested in </w:t>
      </w:r>
      <w:r>
        <w:rPr>
          <w:rFonts w:ascii="Georgia" w:hAnsi="Georgia"/>
          <w:b/>
          <w:color w:val="231F20"/>
        </w:rPr>
        <w:t xml:space="preserve">tending </w:t>
      </w:r>
      <w:r>
        <w:rPr>
          <w:rFonts w:ascii="Georgia" w:hAnsi="Georgia"/>
          <w:color w:val="231F20"/>
        </w:rPr>
        <w:t xml:space="preserve">patients, </w:t>
      </w:r>
      <w:r>
        <w:rPr>
          <w:rFonts w:ascii="Georgia" w:hAnsi="Georgia"/>
          <w:b/>
          <w:color w:val="231F20"/>
        </w:rPr>
        <w:t xml:space="preserve">publishing </w:t>
      </w:r>
      <w:r>
        <w:rPr>
          <w:rFonts w:ascii="Georgia" w:hAnsi="Georgia"/>
          <w:color w:val="231F20"/>
        </w:rPr>
        <w:t>medical research on care for women and children, and training the next generation of doctors. “The OB-GYN department cares for two lives,” she told new</w:t>
      </w:r>
      <w:r>
        <w:rPr>
          <w:rFonts w:ascii="Georgia" w:hAnsi="Georgia"/>
          <w:color w:val="231F20"/>
          <w:spacing w:val="80"/>
        </w:rPr>
        <w:t xml:space="preserve"> </w:t>
      </w:r>
      <w:r>
        <w:rPr>
          <w:rFonts w:ascii="Georgia" w:hAnsi="Georgia"/>
          <w:b/>
          <w:color w:val="231F20"/>
        </w:rPr>
        <w:t>staff</w:t>
      </w:r>
      <w:r>
        <w:rPr>
          <w:rFonts w:ascii="Georgia" w:hAnsi="Georgia"/>
          <w:b/>
          <w:color w:val="231F20"/>
          <w:spacing w:val="40"/>
        </w:rPr>
        <w:t xml:space="preserve"> </w:t>
      </w:r>
      <w:r>
        <w:rPr>
          <w:rFonts w:ascii="Georgia" w:hAnsi="Georgia"/>
          <w:color w:val="231F20"/>
        </w:rPr>
        <w:t>in</w:t>
      </w:r>
      <w:r>
        <w:rPr>
          <w:rFonts w:ascii="Georgia" w:hAnsi="Georgia"/>
          <w:color w:val="231F20"/>
          <w:spacing w:val="40"/>
        </w:rPr>
        <w:t xml:space="preserve"> </w:t>
      </w:r>
      <w:r>
        <w:rPr>
          <w:rFonts w:ascii="Georgia" w:hAnsi="Georgia"/>
          <w:color w:val="231F20"/>
        </w:rPr>
        <w:t>her</w:t>
      </w:r>
      <w:r>
        <w:rPr>
          <w:rFonts w:ascii="Georgia" w:hAnsi="Georgia"/>
          <w:color w:val="231F20"/>
          <w:spacing w:val="40"/>
        </w:rPr>
        <w:t xml:space="preserve"> </w:t>
      </w:r>
      <w:r>
        <w:rPr>
          <w:rFonts w:ascii="Georgia" w:hAnsi="Georgia"/>
          <w:color w:val="231F20"/>
        </w:rPr>
        <w:t>department.</w:t>
      </w:r>
      <w:r>
        <w:rPr>
          <w:rFonts w:ascii="Georgia" w:hAnsi="Georgia"/>
          <w:color w:val="231F20"/>
          <w:spacing w:val="40"/>
        </w:rPr>
        <w:t xml:space="preserve"> </w:t>
      </w:r>
      <w:r>
        <w:rPr>
          <w:rFonts w:ascii="Georgia" w:hAnsi="Georgia"/>
          <w:color w:val="231F20"/>
        </w:rPr>
        <w:t>“As</w:t>
      </w:r>
      <w:r>
        <w:rPr>
          <w:rFonts w:ascii="Georgia" w:hAnsi="Georgia"/>
          <w:color w:val="231F20"/>
          <w:spacing w:val="40"/>
        </w:rPr>
        <w:t xml:space="preserve"> </w:t>
      </w:r>
      <w:r>
        <w:rPr>
          <w:rFonts w:ascii="Georgia" w:hAnsi="Georgia"/>
          <w:color w:val="231F20"/>
        </w:rPr>
        <w:t>doctors,</w:t>
      </w:r>
      <w:r>
        <w:rPr>
          <w:rFonts w:ascii="Georgia" w:hAnsi="Georgia"/>
          <w:color w:val="231F20"/>
          <w:spacing w:val="40"/>
        </w:rPr>
        <w:t xml:space="preserve"> </w:t>
      </w:r>
      <w:r>
        <w:rPr>
          <w:rFonts w:ascii="Georgia" w:hAnsi="Georgia"/>
          <w:color w:val="231F20"/>
        </w:rPr>
        <w:t>we</w:t>
      </w:r>
      <w:r>
        <w:rPr>
          <w:rFonts w:ascii="Georgia" w:hAnsi="Georgia"/>
          <w:color w:val="231F20"/>
          <w:spacing w:val="40"/>
        </w:rPr>
        <w:t xml:space="preserve"> </w:t>
      </w:r>
      <w:r>
        <w:rPr>
          <w:rFonts w:ascii="Georgia" w:hAnsi="Georgia"/>
          <w:color w:val="231F20"/>
        </w:rPr>
        <w:t>should</w:t>
      </w:r>
    </w:p>
    <w:p w14:paraId="5A9EC242">
      <w:pPr>
        <w:pStyle w:val="11"/>
        <w:spacing w:before="1" w:line="307" w:lineRule="auto"/>
        <w:ind w:left="1353" w:right="5548"/>
        <w:jc w:val="both"/>
        <w:rPr>
          <w:rFonts w:ascii="Georgia" w:hAnsi="Georgia"/>
        </w:rPr>
      </w:pPr>
      <w:r>
        <w:rPr>
          <w:rFonts w:ascii="Georgia" w:hAnsi="Georgia"/>
          <w:color w:val="231F20"/>
        </w:rPr>
        <w:t>be responsible for the patients and treat them as our sisters.”</w:t>
      </w:r>
    </w:p>
    <w:p w14:paraId="66C56CA7">
      <w:pPr>
        <w:pStyle w:val="11"/>
        <w:spacing w:before="102" w:line="307" w:lineRule="auto"/>
        <w:ind w:left="1353" w:right="5543"/>
        <w:jc w:val="both"/>
        <w:rPr>
          <w:rFonts w:ascii="Georgia" w:hAnsi="Georgia"/>
        </w:rPr>
      </w:pPr>
      <w:r>
        <w:rPr>
          <w:rFonts w:ascii="Georgia" w:hAnsi="Georgia"/>
          <w:color w:val="231F20"/>
        </w:rPr>
        <w:t>Though Lin Qiaozhi never married, she was known as the “mother of ten thousand babies”, having delivered over 50,000 babies in her lifetime. Dr</w:t>
      </w:r>
      <w:r>
        <w:rPr>
          <w:rFonts w:ascii="Georgia" w:hAnsi="Georgia"/>
          <w:color w:val="231F20"/>
          <w:spacing w:val="80"/>
        </w:rPr>
        <w:t xml:space="preserve"> </w:t>
      </w:r>
      <w:r>
        <w:rPr>
          <w:rFonts w:ascii="Georgia" w:hAnsi="Georgia"/>
          <w:color w:val="231F20"/>
        </w:rPr>
        <w:t xml:space="preserve">Lin did not </w:t>
      </w:r>
      <w:r>
        <w:rPr>
          <w:rFonts w:ascii="Georgia" w:hAnsi="Georgia"/>
          <w:b/>
          <w:color w:val="231F20"/>
        </w:rPr>
        <w:t xml:space="preserve">retire </w:t>
      </w:r>
      <w:r>
        <w:rPr>
          <w:rFonts w:ascii="Georgia" w:hAnsi="Georgia"/>
          <w:color w:val="231F20"/>
        </w:rPr>
        <w:t>until the day she died, 22 April 1983. Since she had no children of her own, she</w:t>
      </w:r>
      <w:r>
        <w:rPr>
          <w:rFonts w:ascii="Georgia" w:hAnsi="Georgia"/>
          <w:color w:val="231F20"/>
          <w:spacing w:val="80"/>
          <w:w w:val="150"/>
        </w:rPr>
        <w:t xml:space="preserve"> </w:t>
      </w:r>
      <w:r>
        <w:rPr>
          <w:rFonts w:ascii="Georgia" w:hAnsi="Georgia"/>
          <w:color w:val="231F20"/>
        </w:rPr>
        <w:t xml:space="preserve">left her </w:t>
      </w:r>
      <w:r>
        <w:rPr>
          <w:rFonts w:ascii="Georgia" w:hAnsi="Georgia"/>
          <w:b/>
          <w:color w:val="231F20"/>
        </w:rPr>
        <w:t>savings</w:t>
      </w:r>
      <w:r>
        <w:rPr>
          <w:rFonts w:ascii="Georgia" w:hAnsi="Georgia"/>
          <w:b/>
          <w:color w:val="231F20"/>
          <w:spacing w:val="-3"/>
        </w:rPr>
        <w:t xml:space="preserve"> </w:t>
      </w:r>
      <w:r>
        <w:rPr>
          <w:rFonts w:ascii="Georgia" w:hAnsi="Georgia"/>
          <w:color w:val="231F20"/>
        </w:rPr>
        <w:t xml:space="preserve">to a </w:t>
      </w:r>
      <w:r>
        <w:rPr>
          <w:rFonts w:ascii="Georgia" w:hAnsi="Georgia"/>
          <w:b/>
          <w:color w:val="231F20"/>
        </w:rPr>
        <w:t>kindergarten</w:t>
      </w:r>
      <w:r>
        <w:rPr>
          <w:rFonts w:ascii="Georgia" w:hAnsi="Georgia"/>
          <w:b/>
          <w:color w:val="231F20"/>
          <w:spacing w:val="-3"/>
        </w:rPr>
        <w:t xml:space="preserve"> </w:t>
      </w:r>
      <w:r>
        <w:rPr>
          <w:rFonts w:ascii="Georgia" w:hAnsi="Georgia"/>
          <w:color w:val="231F20"/>
        </w:rPr>
        <w:t>and a fund for new doctors. And even as she lay dying, her final thoughts were for others. “I’m ready to go,” she said. “Don’t try to rescue me any more. Don’t</w:t>
      </w:r>
      <w:r>
        <w:rPr>
          <w:rFonts w:ascii="Georgia" w:hAnsi="Georgia"/>
          <w:color w:val="231F20"/>
          <w:spacing w:val="80"/>
          <w:w w:val="150"/>
        </w:rPr>
        <w:t xml:space="preserve"> </w:t>
      </w:r>
      <w:r>
        <w:rPr>
          <w:rFonts w:ascii="Georgia" w:hAnsi="Georgia"/>
          <w:color w:val="231F20"/>
        </w:rPr>
        <w:t>waste the medicine any more.”</w:t>
      </w:r>
    </w:p>
    <w:p w14:paraId="4B9D1508">
      <w:pPr>
        <w:pStyle w:val="11"/>
        <w:rPr>
          <w:rFonts w:ascii="Georgia"/>
          <w:sz w:val="20"/>
        </w:rPr>
      </w:pPr>
    </w:p>
    <w:p w14:paraId="5DC4A65A">
      <w:pPr>
        <w:pStyle w:val="11"/>
        <w:rPr>
          <w:rFonts w:ascii="Georgia"/>
          <w:sz w:val="20"/>
        </w:rPr>
      </w:pPr>
    </w:p>
    <w:p w14:paraId="309A3E4C">
      <w:pPr>
        <w:pStyle w:val="11"/>
        <w:rPr>
          <w:rFonts w:ascii="Georgia"/>
          <w:sz w:val="20"/>
        </w:rPr>
      </w:pPr>
    </w:p>
    <w:p w14:paraId="34127AD6">
      <w:pPr>
        <w:pStyle w:val="11"/>
        <w:rPr>
          <w:rFonts w:ascii="Georgia"/>
          <w:sz w:val="20"/>
        </w:rPr>
      </w:pPr>
    </w:p>
    <w:p w14:paraId="601507FA">
      <w:pPr>
        <w:pStyle w:val="11"/>
        <w:rPr>
          <w:rFonts w:ascii="Georgia"/>
          <w:sz w:val="20"/>
        </w:rPr>
      </w:pPr>
    </w:p>
    <w:p w14:paraId="0EF71086">
      <w:pPr>
        <w:pStyle w:val="11"/>
        <w:spacing w:before="9"/>
        <w:rPr>
          <w:rFonts w:ascii="Georgia"/>
          <w:sz w:val="23"/>
        </w:rPr>
      </w:pPr>
    </w:p>
    <w:p w14:paraId="2E56A52D">
      <w:pPr>
        <w:spacing w:before="0" w:line="213" w:lineRule="auto"/>
        <w:ind w:left="1751" w:right="4467" w:firstLine="0"/>
        <w:jc w:val="left"/>
        <w:rPr>
          <w:rFonts w:ascii="Tahoma"/>
          <w:sz w:val="26"/>
        </w:rPr>
      </w:pPr>
      <w:r>
        <w:rPr>
          <w:rFonts w:ascii="Tahoma"/>
          <w:color w:val="25704A"/>
          <w:w w:val="105"/>
          <w:sz w:val="26"/>
        </w:rPr>
        <w:t>Read</w:t>
      </w:r>
      <w:r>
        <w:rPr>
          <w:rFonts w:ascii="Tahoma"/>
          <w:color w:val="25704A"/>
          <w:spacing w:val="-17"/>
          <w:w w:val="105"/>
          <w:sz w:val="26"/>
        </w:rPr>
        <w:t xml:space="preserve"> </w:t>
      </w:r>
      <w:r>
        <w:rPr>
          <w:rFonts w:ascii="Tahoma"/>
          <w:color w:val="25704A"/>
          <w:w w:val="105"/>
          <w:sz w:val="26"/>
        </w:rPr>
        <w:t>the</w:t>
      </w:r>
      <w:r>
        <w:rPr>
          <w:rFonts w:ascii="Tahoma"/>
          <w:color w:val="25704A"/>
          <w:spacing w:val="-17"/>
          <w:w w:val="105"/>
          <w:sz w:val="26"/>
        </w:rPr>
        <w:t xml:space="preserve"> </w:t>
      </w:r>
      <w:r>
        <w:rPr>
          <w:rFonts w:ascii="Tahoma"/>
          <w:color w:val="25704A"/>
          <w:w w:val="105"/>
          <w:sz w:val="26"/>
        </w:rPr>
        <w:t>text</w:t>
      </w:r>
      <w:r>
        <w:rPr>
          <w:rFonts w:ascii="Tahoma"/>
          <w:color w:val="25704A"/>
          <w:spacing w:val="-17"/>
          <w:w w:val="105"/>
          <w:sz w:val="26"/>
        </w:rPr>
        <w:t xml:space="preserve"> </w:t>
      </w:r>
      <w:r>
        <w:rPr>
          <w:rFonts w:ascii="Tahoma"/>
          <w:color w:val="25704A"/>
          <w:w w:val="105"/>
          <w:sz w:val="26"/>
        </w:rPr>
        <w:t>again</w:t>
      </w:r>
      <w:r>
        <w:rPr>
          <w:rFonts w:ascii="Tahoma"/>
          <w:color w:val="25704A"/>
          <w:spacing w:val="-17"/>
          <w:w w:val="105"/>
          <w:sz w:val="26"/>
        </w:rPr>
        <w:t xml:space="preserve"> </w:t>
      </w:r>
      <w:r>
        <w:rPr>
          <w:rFonts w:ascii="Tahoma"/>
          <w:color w:val="25704A"/>
          <w:w w:val="105"/>
          <w:sz w:val="26"/>
        </w:rPr>
        <w:t>and</w:t>
      </w:r>
      <w:r>
        <w:rPr>
          <w:rFonts w:ascii="Tahoma"/>
          <w:color w:val="25704A"/>
          <w:spacing w:val="-17"/>
          <w:w w:val="105"/>
          <w:sz w:val="26"/>
        </w:rPr>
        <w:t xml:space="preserve"> </w:t>
      </w:r>
      <w:r>
        <w:rPr>
          <w:rFonts w:ascii="Tahoma"/>
          <w:color w:val="25704A"/>
          <w:w w:val="105"/>
          <w:sz w:val="26"/>
        </w:rPr>
        <w:t>answer</w:t>
      </w:r>
      <w:r>
        <w:rPr>
          <w:rFonts w:ascii="Tahoma"/>
          <w:color w:val="25704A"/>
          <w:spacing w:val="-17"/>
          <w:w w:val="105"/>
          <w:sz w:val="26"/>
        </w:rPr>
        <w:t xml:space="preserve"> </w:t>
      </w:r>
      <w:r>
        <w:rPr>
          <w:rFonts w:ascii="Tahoma"/>
          <w:color w:val="25704A"/>
          <w:w w:val="105"/>
          <w:sz w:val="26"/>
        </w:rPr>
        <w:t>the</w:t>
      </w:r>
      <w:r>
        <w:rPr>
          <w:rFonts w:ascii="Tahoma"/>
          <w:color w:val="25704A"/>
          <w:spacing w:val="-17"/>
          <w:w w:val="105"/>
          <w:sz w:val="26"/>
        </w:rPr>
        <w:t xml:space="preserve"> </w:t>
      </w:r>
      <w:r>
        <w:rPr>
          <w:rFonts w:ascii="Tahoma"/>
          <w:color w:val="25704A"/>
          <w:w w:val="105"/>
          <w:sz w:val="26"/>
        </w:rPr>
        <w:t xml:space="preserve">questions. </w:t>
      </w:r>
      <w:r>
        <w:rPr>
          <w:rFonts w:ascii="Tahoma"/>
          <w:color w:val="25704A"/>
          <w:sz w:val="26"/>
        </w:rPr>
        <w:t>Use</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facts</w:t>
      </w:r>
      <w:r>
        <w:rPr>
          <w:rFonts w:ascii="Tahoma"/>
          <w:color w:val="25704A"/>
          <w:spacing w:val="-3"/>
          <w:sz w:val="26"/>
        </w:rPr>
        <w:t xml:space="preserve"> </w:t>
      </w:r>
      <w:r>
        <w:rPr>
          <w:rFonts w:ascii="Tahoma"/>
          <w:color w:val="25704A"/>
          <w:sz w:val="26"/>
        </w:rPr>
        <w:t>and</w:t>
      </w:r>
      <w:r>
        <w:rPr>
          <w:rFonts w:ascii="Tahoma"/>
          <w:color w:val="25704A"/>
          <w:spacing w:val="-3"/>
          <w:sz w:val="26"/>
        </w:rPr>
        <w:t xml:space="preserve"> </w:t>
      </w:r>
      <w:r>
        <w:rPr>
          <w:rFonts w:ascii="Tahoma"/>
          <w:color w:val="25704A"/>
          <w:sz w:val="26"/>
        </w:rPr>
        <w:t>details</w:t>
      </w:r>
      <w:r>
        <w:rPr>
          <w:rFonts w:ascii="Tahoma"/>
          <w:color w:val="25704A"/>
          <w:spacing w:val="-3"/>
          <w:sz w:val="26"/>
        </w:rPr>
        <w:t xml:space="preserve"> </w:t>
      </w:r>
      <w:r>
        <w:rPr>
          <w:rFonts w:ascii="Tahoma"/>
          <w:color w:val="25704A"/>
          <w:sz w:val="26"/>
        </w:rPr>
        <w:t>from</w:t>
      </w:r>
      <w:r>
        <w:rPr>
          <w:rFonts w:ascii="Tahoma"/>
          <w:color w:val="25704A"/>
          <w:spacing w:val="-3"/>
          <w:sz w:val="26"/>
        </w:rPr>
        <w:t xml:space="preserve"> </w:t>
      </w:r>
      <w:r>
        <w:rPr>
          <w:rFonts w:ascii="Tahoma"/>
          <w:color w:val="25704A"/>
          <w:sz w:val="26"/>
        </w:rPr>
        <w:t>the</w:t>
      </w:r>
      <w:r>
        <w:rPr>
          <w:rFonts w:ascii="Tahoma"/>
          <w:color w:val="25704A"/>
          <w:spacing w:val="-3"/>
          <w:sz w:val="26"/>
        </w:rPr>
        <w:t xml:space="preserve"> </w:t>
      </w:r>
      <w:r>
        <w:rPr>
          <w:rFonts w:ascii="Tahoma"/>
          <w:color w:val="25704A"/>
          <w:sz w:val="26"/>
        </w:rPr>
        <w:t>text</w:t>
      </w:r>
      <w:r>
        <w:rPr>
          <w:rFonts w:ascii="Tahoma"/>
          <w:color w:val="25704A"/>
          <w:spacing w:val="-3"/>
          <w:sz w:val="26"/>
        </w:rPr>
        <w:t xml:space="preserve"> </w:t>
      </w:r>
      <w:r>
        <w:rPr>
          <w:rFonts w:ascii="Tahoma"/>
          <w:color w:val="25704A"/>
          <w:sz w:val="26"/>
        </w:rPr>
        <w:t>to</w:t>
      </w:r>
      <w:r>
        <w:rPr>
          <w:rFonts w:ascii="Tahoma"/>
          <w:color w:val="25704A"/>
          <w:spacing w:val="-3"/>
          <w:sz w:val="26"/>
        </w:rPr>
        <w:t xml:space="preserve"> </w:t>
      </w:r>
      <w:r>
        <w:rPr>
          <w:rFonts w:ascii="Tahoma"/>
          <w:color w:val="25704A"/>
          <w:sz w:val="26"/>
        </w:rPr>
        <w:t xml:space="preserve">support </w:t>
      </w:r>
      <w:r>
        <w:rPr>
          <w:rFonts w:ascii="Tahoma"/>
          <w:color w:val="25704A"/>
          <w:w w:val="105"/>
          <w:sz w:val="26"/>
        </w:rPr>
        <w:t>your</w:t>
      </w:r>
      <w:r>
        <w:rPr>
          <w:rFonts w:ascii="Tahoma"/>
          <w:color w:val="25704A"/>
          <w:spacing w:val="-2"/>
          <w:w w:val="105"/>
          <w:sz w:val="26"/>
        </w:rPr>
        <w:t xml:space="preserve"> </w:t>
      </w:r>
      <w:r>
        <w:rPr>
          <w:rFonts w:ascii="Tahoma"/>
          <w:color w:val="25704A"/>
          <w:w w:val="105"/>
          <w:sz w:val="26"/>
        </w:rPr>
        <w:t>conclusions.</w:t>
      </w:r>
    </w:p>
    <w:p w14:paraId="246673BC">
      <w:pPr>
        <w:pStyle w:val="15"/>
        <w:numPr>
          <w:ilvl w:val="0"/>
          <w:numId w:val="17"/>
        </w:numPr>
        <w:tabs>
          <w:tab w:val="left" w:pos="2069"/>
        </w:tabs>
        <w:spacing w:before="193" w:after="0" w:line="266" w:lineRule="auto"/>
        <w:ind w:left="2069" w:right="4129" w:hanging="341"/>
        <w:jc w:val="left"/>
        <w:rPr>
          <w:sz w:val="22"/>
        </w:rPr>
      </w:pPr>
      <w:r>
        <w:rPr>
          <w:color w:val="231F20"/>
          <w:sz w:val="22"/>
        </w:rPr>
        <w:t>What</w:t>
      </w:r>
      <w:r>
        <w:rPr>
          <w:color w:val="231F20"/>
          <w:spacing w:val="36"/>
          <w:sz w:val="22"/>
        </w:rPr>
        <w:t xml:space="preserve"> </w:t>
      </w:r>
      <w:r>
        <w:rPr>
          <w:color w:val="231F20"/>
          <w:sz w:val="22"/>
        </w:rPr>
        <w:t>was</w:t>
      </w:r>
      <w:r>
        <w:rPr>
          <w:color w:val="231F20"/>
          <w:spacing w:val="36"/>
          <w:sz w:val="22"/>
        </w:rPr>
        <w:t xml:space="preserve"> </w:t>
      </w:r>
      <w:r>
        <w:rPr>
          <w:color w:val="231F20"/>
          <w:sz w:val="22"/>
        </w:rPr>
        <w:t>the</w:t>
      </w:r>
      <w:r>
        <w:rPr>
          <w:color w:val="231F20"/>
          <w:spacing w:val="36"/>
          <w:sz w:val="22"/>
        </w:rPr>
        <w:t xml:space="preserve"> </w:t>
      </w:r>
      <w:r>
        <w:rPr>
          <w:color w:val="231F20"/>
          <w:sz w:val="22"/>
        </w:rPr>
        <w:t>main</w:t>
      </w:r>
      <w:r>
        <w:rPr>
          <w:color w:val="231F20"/>
          <w:spacing w:val="36"/>
          <w:sz w:val="22"/>
        </w:rPr>
        <w:t xml:space="preserve"> </w:t>
      </w:r>
      <w:r>
        <w:rPr>
          <w:color w:val="231F20"/>
          <w:sz w:val="22"/>
        </w:rPr>
        <w:t>principle</w:t>
      </w:r>
      <w:r>
        <w:rPr>
          <w:color w:val="231F20"/>
          <w:spacing w:val="36"/>
          <w:sz w:val="22"/>
        </w:rPr>
        <w:t xml:space="preserve"> </w:t>
      </w:r>
      <w:r>
        <w:rPr>
          <w:color w:val="231F20"/>
          <w:sz w:val="22"/>
        </w:rPr>
        <w:t>guiding</w:t>
      </w:r>
      <w:r>
        <w:rPr>
          <w:color w:val="231F20"/>
          <w:spacing w:val="36"/>
          <w:sz w:val="22"/>
        </w:rPr>
        <w:t xml:space="preserve"> </w:t>
      </w:r>
      <w:r>
        <w:rPr>
          <w:color w:val="231F20"/>
          <w:sz w:val="22"/>
        </w:rPr>
        <w:t>Dr</w:t>
      </w:r>
      <w:r>
        <w:rPr>
          <w:color w:val="231F20"/>
          <w:spacing w:val="36"/>
          <w:sz w:val="22"/>
        </w:rPr>
        <w:t xml:space="preserve"> </w:t>
      </w:r>
      <w:r>
        <w:rPr>
          <w:color w:val="231F20"/>
          <w:sz w:val="22"/>
        </w:rPr>
        <w:t>Lin</w:t>
      </w:r>
      <w:r>
        <w:rPr>
          <w:color w:val="231F20"/>
          <w:spacing w:val="36"/>
          <w:sz w:val="22"/>
        </w:rPr>
        <w:t xml:space="preserve"> </w:t>
      </w:r>
      <w:r>
        <w:rPr>
          <w:color w:val="231F20"/>
          <w:sz w:val="22"/>
        </w:rPr>
        <w:t>through</w:t>
      </w:r>
      <w:r>
        <w:rPr>
          <w:color w:val="231F20"/>
          <w:spacing w:val="36"/>
          <w:sz w:val="22"/>
        </w:rPr>
        <w:t xml:space="preserve"> </w:t>
      </w:r>
      <w:r>
        <w:rPr>
          <w:color w:val="231F20"/>
          <w:sz w:val="22"/>
        </w:rPr>
        <w:t>the choices in her life?</w:t>
      </w:r>
    </w:p>
    <w:p w14:paraId="0712F458">
      <w:pPr>
        <w:pStyle w:val="15"/>
        <w:numPr>
          <w:ilvl w:val="0"/>
          <w:numId w:val="17"/>
        </w:numPr>
        <w:tabs>
          <w:tab w:val="left" w:pos="2069"/>
        </w:tabs>
        <w:spacing w:before="111" w:after="0" w:line="240" w:lineRule="auto"/>
        <w:ind w:left="2069" w:right="0" w:hanging="340"/>
        <w:jc w:val="left"/>
        <w:rPr>
          <w:sz w:val="22"/>
        </w:rPr>
      </w:pPr>
      <w:r>
        <w:rPr>
          <w:color w:val="231F20"/>
          <w:sz w:val="22"/>
        </w:rPr>
        <w:t>What</w:t>
      </w:r>
      <w:r>
        <w:rPr>
          <w:color w:val="231F20"/>
          <w:spacing w:val="-13"/>
          <w:sz w:val="22"/>
        </w:rPr>
        <w:t xml:space="preserve"> </w:t>
      </w:r>
      <w:r>
        <w:rPr>
          <w:color w:val="231F20"/>
          <w:sz w:val="22"/>
        </w:rPr>
        <w:t>kind</w:t>
      </w:r>
      <w:r>
        <w:rPr>
          <w:color w:val="231F20"/>
          <w:spacing w:val="-13"/>
          <w:sz w:val="22"/>
        </w:rPr>
        <w:t xml:space="preserve"> </w:t>
      </w:r>
      <w:r>
        <w:rPr>
          <w:color w:val="231F20"/>
          <w:sz w:val="22"/>
        </w:rPr>
        <w:t>of</w:t>
      </w:r>
      <w:r>
        <w:rPr>
          <w:color w:val="231F20"/>
          <w:spacing w:val="-13"/>
          <w:sz w:val="22"/>
        </w:rPr>
        <w:t xml:space="preserve"> </w:t>
      </w:r>
      <w:r>
        <w:rPr>
          <w:color w:val="231F20"/>
          <w:sz w:val="22"/>
        </w:rPr>
        <w:t>person</w:t>
      </w:r>
      <w:r>
        <w:rPr>
          <w:color w:val="231F20"/>
          <w:spacing w:val="-13"/>
          <w:sz w:val="22"/>
        </w:rPr>
        <w:t xml:space="preserve"> </w:t>
      </w:r>
      <w:r>
        <w:rPr>
          <w:color w:val="231F20"/>
          <w:sz w:val="22"/>
        </w:rPr>
        <w:t>do</w:t>
      </w:r>
      <w:r>
        <w:rPr>
          <w:color w:val="231F20"/>
          <w:spacing w:val="-13"/>
          <w:sz w:val="22"/>
        </w:rPr>
        <w:t xml:space="preserve"> </w:t>
      </w:r>
      <w:r>
        <w:rPr>
          <w:color w:val="231F20"/>
          <w:sz w:val="22"/>
        </w:rPr>
        <w:t>you</w:t>
      </w:r>
      <w:r>
        <w:rPr>
          <w:color w:val="231F20"/>
          <w:spacing w:val="-13"/>
          <w:sz w:val="22"/>
        </w:rPr>
        <w:t xml:space="preserve"> </w:t>
      </w:r>
      <w:r>
        <w:rPr>
          <w:color w:val="231F20"/>
          <w:sz w:val="22"/>
        </w:rPr>
        <w:t>think</w:t>
      </w:r>
      <w:r>
        <w:rPr>
          <w:color w:val="231F20"/>
          <w:spacing w:val="-12"/>
          <w:sz w:val="22"/>
        </w:rPr>
        <w:t xml:space="preserve"> </w:t>
      </w:r>
      <w:r>
        <w:rPr>
          <w:color w:val="231F20"/>
          <w:sz w:val="22"/>
        </w:rPr>
        <w:t>Dr</w:t>
      </w:r>
      <w:r>
        <w:rPr>
          <w:color w:val="231F20"/>
          <w:spacing w:val="-13"/>
          <w:sz w:val="22"/>
        </w:rPr>
        <w:t xml:space="preserve"> </w:t>
      </w:r>
      <w:r>
        <w:rPr>
          <w:color w:val="231F20"/>
          <w:sz w:val="22"/>
        </w:rPr>
        <w:t>Lin</w:t>
      </w:r>
      <w:r>
        <w:rPr>
          <w:color w:val="231F20"/>
          <w:spacing w:val="-13"/>
          <w:sz w:val="22"/>
        </w:rPr>
        <w:t xml:space="preserve"> </w:t>
      </w:r>
      <w:r>
        <w:rPr>
          <w:color w:val="231F20"/>
          <w:spacing w:val="-4"/>
          <w:sz w:val="22"/>
        </w:rPr>
        <w:t>was?</w:t>
      </w:r>
    </w:p>
    <w:p w14:paraId="3472B4C2">
      <w:pPr>
        <w:pStyle w:val="11"/>
        <w:rPr>
          <w:sz w:val="20"/>
        </w:rPr>
      </w:pPr>
    </w:p>
    <w:p w14:paraId="01B5E12E">
      <w:pPr>
        <w:pStyle w:val="11"/>
        <w:spacing w:before="7"/>
        <w:rPr>
          <w:sz w:val="15"/>
        </w:rPr>
      </w:pPr>
    </w:p>
    <w:p w14:paraId="5EB686FA">
      <w:pPr>
        <w:pStyle w:val="15"/>
        <w:numPr>
          <w:ilvl w:val="1"/>
          <w:numId w:val="16"/>
        </w:numPr>
        <w:tabs>
          <w:tab w:val="left" w:pos="1751"/>
        </w:tabs>
        <w:spacing w:before="129" w:after="0" w:line="213" w:lineRule="auto"/>
        <w:ind w:left="1751" w:right="1218" w:hanging="397"/>
        <w:jc w:val="left"/>
        <w:rPr>
          <w:rFonts w:ascii="Tahoma"/>
          <w:color w:val="25704A"/>
          <w:sz w:val="26"/>
        </w:rPr>
      </w:pPr>
      <w:r>
        <w:rPr>
          <w:rFonts w:ascii="Tahoma"/>
          <w:color w:val="25704A"/>
          <w:sz w:val="26"/>
        </w:rPr>
        <w:t xml:space="preserve">Complete the following sentences using suitable verbs from the text. Be sure </w:t>
      </w:r>
      <w:r>
        <w:rPr>
          <w:rFonts w:ascii="Tahoma"/>
          <w:color w:val="25704A"/>
          <w:w w:val="105"/>
          <w:sz w:val="26"/>
        </w:rPr>
        <w:t>to use the correct forms.</w:t>
      </w:r>
    </w:p>
    <w:p w14:paraId="4E775379">
      <w:pPr>
        <w:pStyle w:val="15"/>
        <w:numPr>
          <w:ilvl w:val="2"/>
          <w:numId w:val="16"/>
        </w:numPr>
        <w:tabs>
          <w:tab w:val="left" w:pos="2073"/>
          <w:tab w:val="left" w:pos="9754"/>
        </w:tabs>
        <w:spacing w:before="224" w:after="0" w:line="266" w:lineRule="auto"/>
        <w:ind w:left="2073" w:right="1859" w:hanging="324"/>
        <w:jc w:val="left"/>
        <w:rPr>
          <w:sz w:val="22"/>
        </w:rPr>
      </w:pPr>
      <w:r>
        <w:rPr>
          <w:color w:val="231F20"/>
          <w:sz w:val="22"/>
        </w:rPr>
        <w:t xml:space="preserve">Many studies have shown that shy, passive children tend to be socially </w:t>
      </w:r>
      <w:r>
        <w:rPr>
          <w:color w:val="231F20"/>
          <w:sz w:val="22"/>
          <w:u w:val="single" w:color="231F20"/>
        </w:rPr>
        <w:tab/>
      </w:r>
      <w:r>
        <w:rPr>
          <w:color w:val="231F20"/>
          <w:spacing w:val="-16"/>
          <w:sz w:val="22"/>
        </w:rPr>
        <w:t xml:space="preserve"> </w:t>
      </w:r>
      <w:r>
        <w:rPr>
          <w:color w:val="231F20"/>
          <w:sz w:val="22"/>
        </w:rPr>
        <w:t>by their classmates.</w:t>
      </w:r>
    </w:p>
    <w:p w14:paraId="178A7BCB">
      <w:pPr>
        <w:pStyle w:val="15"/>
        <w:numPr>
          <w:ilvl w:val="2"/>
          <w:numId w:val="16"/>
        </w:numPr>
        <w:tabs>
          <w:tab w:val="left" w:pos="2072"/>
        </w:tabs>
        <w:spacing w:before="111" w:after="0" w:line="240" w:lineRule="auto"/>
        <w:ind w:left="2072" w:right="0" w:hanging="323"/>
        <w:jc w:val="left"/>
        <w:rPr>
          <w:sz w:val="22"/>
        </w:rPr>
      </w:pPr>
      <w:r>
        <w:rPr>
          <w:color w:val="231F20"/>
          <w:spacing w:val="-2"/>
          <w:sz w:val="22"/>
        </w:rPr>
        <w:t>She</w:t>
      </w:r>
      <w:r>
        <w:rPr>
          <w:color w:val="231F20"/>
          <w:spacing w:val="-8"/>
          <w:sz w:val="22"/>
        </w:rPr>
        <w:t xml:space="preserve"> </w:t>
      </w:r>
      <w:r>
        <w:rPr>
          <w:color w:val="231F20"/>
          <w:spacing w:val="-2"/>
          <w:sz w:val="22"/>
        </w:rPr>
        <w:t>was</w:t>
      </w:r>
      <w:r>
        <w:rPr>
          <w:color w:val="231F20"/>
          <w:spacing w:val="-7"/>
          <w:sz w:val="22"/>
        </w:rPr>
        <w:t xml:space="preserve"> </w:t>
      </w:r>
      <w:r>
        <w:rPr>
          <w:color w:val="231F20"/>
          <w:spacing w:val="-2"/>
          <w:sz w:val="22"/>
        </w:rPr>
        <w:t>so</w:t>
      </w:r>
      <w:r>
        <w:rPr>
          <w:color w:val="231F20"/>
          <w:spacing w:val="-7"/>
          <w:sz w:val="22"/>
        </w:rPr>
        <w:t xml:space="preserve"> </w:t>
      </w:r>
      <w:r>
        <w:rPr>
          <w:color w:val="231F20"/>
          <w:spacing w:val="-2"/>
          <w:sz w:val="22"/>
        </w:rPr>
        <w:t>scared</w:t>
      </w:r>
      <w:r>
        <w:rPr>
          <w:color w:val="231F20"/>
          <w:spacing w:val="-7"/>
          <w:sz w:val="22"/>
        </w:rPr>
        <w:t xml:space="preserve"> </w:t>
      </w:r>
      <w:r>
        <w:rPr>
          <w:color w:val="231F20"/>
          <w:spacing w:val="-2"/>
          <w:sz w:val="22"/>
        </w:rPr>
        <w:t>during</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interview</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she</w:t>
      </w:r>
      <w:r>
        <w:rPr>
          <w:color w:val="231F20"/>
          <w:spacing w:val="-8"/>
          <w:sz w:val="22"/>
        </w:rPr>
        <w:t xml:space="preserve"> </w:t>
      </w:r>
      <w:r>
        <w:rPr>
          <w:color w:val="231F20"/>
          <w:spacing w:val="-2"/>
          <w:sz w:val="22"/>
        </w:rPr>
        <w:t>completely</w:t>
      </w:r>
      <w:r>
        <w:rPr>
          <w:color w:val="231F20"/>
          <w:spacing w:val="-7"/>
          <w:sz w:val="22"/>
        </w:rPr>
        <w:t xml:space="preserve"> </w:t>
      </w:r>
      <w:r>
        <w:rPr>
          <w:color w:val="231F20"/>
          <w:spacing w:val="-2"/>
          <w:sz w:val="22"/>
        </w:rPr>
        <w:t>forgot</w:t>
      </w:r>
      <w:r>
        <w:rPr>
          <w:color w:val="231F20"/>
          <w:spacing w:val="-7"/>
          <w:sz w:val="22"/>
        </w:rPr>
        <w:t xml:space="preserve"> </w:t>
      </w:r>
      <w:r>
        <w:rPr>
          <w:color w:val="231F20"/>
          <w:spacing w:val="-2"/>
          <w:sz w:val="22"/>
        </w:rPr>
        <w:t>how</w:t>
      </w:r>
      <w:r>
        <w:rPr>
          <w:color w:val="231F20"/>
          <w:spacing w:val="-7"/>
          <w:sz w:val="22"/>
        </w:rPr>
        <w:t xml:space="preserve"> </w:t>
      </w:r>
      <w:r>
        <w:rPr>
          <w:color w:val="231F20"/>
          <w:spacing w:val="-2"/>
          <w:sz w:val="22"/>
        </w:rPr>
        <w:t>she</w:t>
      </w:r>
      <w:r>
        <w:rPr>
          <w:color w:val="231F20"/>
          <w:spacing w:val="-8"/>
          <w:sz w:val="22"/>
        </w:rPr>
        <w:t xml:space="preserve"> </w:t>
      </w:r>
      <w:r>
        <w:rPr>
          <w:color w:val="231F20"/>
          <w:spacing w:val="-2"/>
          <w:sz w:val="22"/>
        </w:rPr>
        <w:t>should</w:t>
      </w:r>
    </w:p>
    <w:p w14:paraId="3CACF0DF">
      <w:pPr>
        <w:pStyle w:val="11"/>
        <w:tabs>
          <w:tab w:val="left" w:pos="2979"/>
        </w:tabs>
        <w:spacing w:before="27"/>
        <w:ind w:left="2073"/>
      </w:pPr>
      <w:r>
        <w:rPr>
          <w:color w:val="231F20"/>
          <w:u w:val="single" w:color="231F20"/>
        </w:rPr>
        <w:tab/>
      </w:r>
      <w:r>
        <w:rPr>
          <w:color w:val="231F20"/>
        </w:rPr>
        <w:t xml:space="preserve"> to the questions.</w:t>
      </w:r>
    </w:p>
    <w:p w14:paraId="5919C3FB">
      <w:pPr>
        <w:pStyle w:val="15"/>
        <w:numPr>
          <w:ilvl w:val="2"/>
          <w:numId w:val="16"/>
        </w:numPr>
        <w:tabs>
          <w:tab w:val="left" w:pos="2073"/>
          <w:tab w:val="left" w:pos="4615"/>
        </w:tabs>
        <w:spacing w:before="141" w:after="0" w:line="266" w:lineRule="auto"/>
        <w:ind w:left="2073" w:right="2030" w:hanging="324"/>
        <w:jc w:val="left"/>
        <w:rPr>
          <w:sz w:val="22"/>
        </w:rPr>
      </w:pPr>
      <w:r>
        <w:rPr>
          <w:color w:val="231F20"/>
          <w:sz w:val="22"/>
        </w:rPr>
        <w:t xml:space="preserve">Many Americans </w:t>
      </w:r>
      <w:r>
        <w:rPr>
          <w:color w:val="231F20"/>
          <w:sz w:val="22"/>
          <w:u w:val="single" w:color="231F20"/>
        </w:rPr>
        <w:tab/>
      </w:r>
      <w:r>
        <w:rPr>
          <w:color w:val="231F20"/>
          <w:spacing w:val="-14"/>
          <w:sz w:val="22"/>
        </w:rPr>
        <w:t xml:space="preserve"> </w:t>
      </w:r>
      <w:r>
        <w:rPr>
          <w:color w:val="231F20"/>
          <w:sz w:val="22"/>
        </w:rPr>
        <w:t>about</w:t>
      </w:r>
      <w:r>
        <w:rPr>
          <w:color w:val="231F20"/>
          <w:spacing w:val="-14"/>
          <w:sz w:val="22"/>
        </w:rPr>
        <w:t xml:space="preserve"> </w:t>
      </w:r>
      <w:r>
        <w:rPr>
          <w:color w:val="231F20"/>
          <w:sz w:val="22"/>
        </w:rPr>
        <w:t>the</w:t>
      </w:r>
      <w:r>
        <w:rPr>
          <w:color w:val="231F20"/>
          <w:spacing w:val="-14"/>
          <w:sz w:val="22"/>
        </w:rPr>
        <w:t xml:space="preserve"> </w:t>
      </w:r>
      <w:r>
        <w:rPr>
          <w:color w:val="231F20"/>
          <w:sz w:val="22"/>
        </w:rPr>
        <w:t>sharp</w:t>
      </w:r>
      <w:r>
        <w:rPr>
          <w:color w:val="231F20"/>
          <w:spacing w:val="-14"/>
          <w:sz w:val="22"/>
        </w:rPr>
        <w:t xml:space="preserve"> </w:t>
      </w:r>
      <w:r>
        <w:rPr>
          <w:color w:val="231F20"/>
          <w:sz w:val="22"/>
        </w:rPr>
        <w:t>increase</w:t>
      </w:r>
      <w:r>
        <w:rPr>
          <w:color w:val="231F20"/>
          <w:spacing w:val="-14"/>
          <w:sz w:val="22"/>
        </w:rPr>
        <w:t xml:space="preserve"> </w:t>
      </w:r>
      <w:r>
        <w:rPr>
          <w:color w:val="231F20"/>
          <w:sz w:val="22"/>
        </w:rPr>
        <w:t>in</w:t>
      </w:r>
      <w:r>
        <w:rPr>
          <w:color w:val="231F20"/>
          <w:spacing w:val="-14"/>
          <w:sz w:val="22"/>
        </w:rPr>
        <w:t xml:space="preserve"> </w:t>
      </w:r>
      <w:r>
        <w:rPr>
          <w:color w:val="231F20"/>
          <w:sz w:val="22"/>
        </w:rPr>
        <w:t>the</w:t>
      </w:r>
      <w:r>
        <w:rPr>
          <w:color w:val="231F20"/>
          <w:spacing w:val="-14"/>
          <w:sz w:val="22"/>
        </w:rPr>
        <w:t xml:space="preserve"> </w:t>
      </w:r>
      <w:r>
        <w:rPr>
          <w:color w:val="231F20"/>
          <w:sz w:val="22"/>
        </w:rPr>
        <w:t>cost</w:t>
      </w:r>
      <w:r>
        <w:rPr>
          <w:color w:val="231F20"/>
          <w:spacing w:val="-14"/>
          <w:sz w:val="22"/>
        </w:rPr>
        <w:t xml:space="preserve"> </w:t>
      </w:r>
      <w:r>
        <w:rPr>
          <w:color w:val="231F20"/>
          <w:sz w:val="22"/>
        </w:rPr>
        <w:t>of</w:t>
      </w:r>
      <w:r>
        <w:rPr>
          <w:color w:val="231F20"/>
          <w:spacing w:val="-14"/>
          <w:sz w:val="22"/>
        </w:rPr>
        <w:t xml:space="preserve"> </w:t>
      </w:r>
      <w:r>
        <w:rPr>
          <w:color w:val="231F20"/>
          <w:sz w:val="22"/>
        </w:rPr>
        <w:t>health</w:t>
      </w:r>
      <w:r>
        <w:rPr>
          <w:color w:val="231F20"/>
          <w:spacing w:val="-14"/>
          <w:sz w:val="22"/>
        </w:rPr>
        <w:t xml:space="preserve"> </w:t>
      </w:r>
      <w:r>
        <w:rPr>
          <w:color w:val="231F20"/>
          <w:sz w:val="22"/>
        </w:rPr>
        <w:t>care</w:t>
      </w:r>
      <w:r>
        <w:rPr>
          <w:color w:val="231F20"/>
          <w:spacing w:val="-14"/>
          <w:sz w:val="22"/>
        </w:rPr>
        <w:t xml:space="preserve"> </w:t>
      </w:r>
      <w:r>
        <w:rPr>
          <w:color w:val="231F20"/>
          <w:sz w:val="22"/>
        </w:rPr>
        <w:t>and health insurance recently.</w:t>
      </w:r>
    </w:p>
    <w:p w14:paraId="54E67D95">
      <w:pPr>
        <w:pStyle w:val="15"/>
        <w:numPr>
          <w:ilvl w:val="2"/>
          <w:numId w:val="16"/>
        </w:numPr>
        <w:tabs>
          <w:tab w:val="left" w:pos="2054"/>
          <w:tab w:val="left" w:pos="5416"/>
        </w:tabs>
        <w:spacing w:before="112" w:after="0" w:line="240" w:lineRule="auto"/>
        <w:ind w:left="2054" w:right="0" w:hanging="305"/>
        <w:jc w:val="left"/>
        <w:rPr>
          <w:sz w:val="22"/>
        </w:rPr>
      </w:pPr>
      <w:r>
        <w:rPr>
          <w:color w:val="231F20"/>
          <w:spacing w:val="-2"/>
          <w:sz w:val="22"/>
        </w:rPr>
        <w:t>One</w:t>
      </w:r>
      <w:r>
        <w:rPr>
          <w:color w:val="231F20"/>
          <w:spacing w:val="-5"/>
          <w:sz w:val="22"/>
        </w:rPr>
        <w:t xml:space="preserve"> </w:t>
      </w:r>
      <w:r>
        <w:rPr>
          <w:color w:val="231F20"/>
          <w:spacing w:val="-2"/>
          <w:sz w:val="22"/>
        </w:rPr>
        <w:t>of</w:t>
      </w:r>
      <w:r>
        <w:rPr>
          <w:color w:val="231F20"/>
          <w:spacing w:val="-5"/>
          <w:sz w:val="22"/>
        </w:rPr>
        <w:t xml:space="preserve"> </w:t>
      </w:r>
      <w:r>
        <w:rPr>
          <w:color w:val="231F20"/>
          <w:spacing w:val="-2"/>
          <w:sz w:val="22"/>
        </w:rPr>
        <w:t>the</w:t>
      </w:r>
      <w:r>
        <w:rPr>
          <w:color w:val="231F20"/>
          <w:spacing w:val="-5"/>
          <w:sz w:val="22"/>
        </w:rPr>
        <w:t xml:space="preserve"> </w:t>
      </w:r>
      <w:r>
        <w:rPr>
          <w:color w:val="231F20"/>
          <w:spacing w:val="-2"/>
          <w:sz w:val="22"/>
        </w:rPr>
        <w:t>advantages</w:t>
      </w:r>
      <w:r>
        <w:rPr>
          <w:color w:val="231F20"/>
          <w:spacing w:val="-5"/>
          <w:sz w:val="22"/>
        </w:rPr>
        <w:t xml:space="preserve"> </w:t>
      </w:r>
      <w:r>
        <w:rPr>
          <w:color w:val="231F20"/>
          <w:spacing w:val="-2"/>
          <w:sz w:val="22"/>
        </w:rPr>
        <w:t>of</w:t>
      </w:r>
      <w:r>
        <w:rPr>
          <w:color w:val="231F20"/>
          <w:spacing w:val="-5"/>
          <w:sz w:val="22"/>
        </w:rPr>
        <w:t xml:space="preserve"> </w:t>
      </w:r>
      <w:r>
        <w:rPr>
          <w:color w:val="231F20"/>
          <w:sz w:val="22"/>
          <w:u w:val="single" w:color="231F20"/>
        </w:rPr>
        <w:tab/>
      </w:r>
      <w:r>
        <w:rPr>
          <w:color w:val="231F20"/>
          <w:spacing w:val="-6"/>
          <w:sz w:val="22"/>
        </w:rPr>
        <w:t xml:space="preserve"> </w:t>
      </w:r>
      <w:r>
        <w:rPr>
          <w:color w:val="231F20"/>
          <w:sz w:val="22"/>
        </w:rPr>
        <w:t>energetic</w:t>
      </w:r>
      <w:r>
        <w:rPr>
          <w:color w:val="231F20"/>
          <w:spacing w:val="-6"/>
          <w:sz w:val="22"/>
        </w:rPr>
        <w:t xml:space="preserve"> </w:t>
      </w:r>
      <w:r>
        <w:rPr>
          <w:color w:val="231F20"/>
          <w:sz w:val="22"/>
        </w:rPr>
        <w:t>and</w:t>
      </w:r>
      <w:r>
        <w:rPr>
          <w:color w:val="231F20"/>
          <w:spacing w:val="-6"/>
          <w:sz w:val="22"/>
        </w:rPr>
        <w:t xml:space="preserve"> </w:t>
      </w:r>
      <w:r>
        <w:rPr>
          <w:color w:val="231F20"/>
          <w:sz w:val="22"/>
        </w:rPr>
        <w:t>positive</w:t>
      </w:r>
      <w:r>
        <w:rPr>
          <w:color w:val="231F20"/>
          <w:spacing w:val="-6"/>
          <w:sz w:val="22"/>
        </w:rPr>
        <w:t xml:space="preserve"> </w:t>
      </w:r>
      <w:r>
        <w:rPr>
          <w:color w:val="231F20"/>
          <w:sz w:val="22"/>
        </w:rPr>
        <w:t>young</w:t>
      </w:r>
      <w:r>
        <w:rPr>
          <w:color w:val="231F20"/>
          <w:spacing w:val="-6"/>
          <w:sz w:val="22"/>
        </w:rPr>
        <w:t xml:space="preserve"> </w:t>
      </w:r>
      <w:r>
        <w:rPr>
          <w:color w:val="231F20"/>
          <w:sz w:val="22"/>
        </w:rPr>
        <w:t>people</w:t>
      </w:r>
      <w:r>
        <w:rPr>
          <w:color w:val="231F20"/>
          <w:spacing w:val="-6"/>
          <w:sz w:val="22"/>
        </w:rPr>
        <w:t xml:space="preserve"> </w:t>
      </w:r>
      <w:r>
        <w:rPr>
          <w:color w:val="231F20"/>
          <w:sz w:val="22"/>
        </w:rPr>
        <w:t>is</w:t>
      </w:r>
      <w:r>
        <w:rPr>
          <w:color w:val="231F20"/>
          <w:spacing w:val="-6"/>
          <w:sz w:val="22"/>
        </w:rPr>
        <w:t xml:space="preserve"> </w:t>
      </w:r>
      <w:r>
        <w:rPr>
          <w:color w:val="231F20"/>
          <w:sz w:val="22"/>
        </w:rPr>
        <w:t>that</w:t>
      </w:r>
      <w:r>
        <w:rPr>
          <w:color w:val="231F20"/>
          <w:spacing w:val="-6"/>
          <w:sz w:val="22"/>
        </w:rPr>
        <w:t xml:space="preserve"> </w:t>
      </w:r>
      <w:r>
        <w:rPr>
          <w:color w:val="231F20"/>
          <w:sz w:val="22"/>
        </w:rPr>
        <w:t>they</w:t>
      </w:r>
    </w:p>
    <w:p w14:paraId="2E756475">
      <w:pPr>
        <w:pStyle w:val="11"/>
        <w:tabs>
          <w:tab w:val="left" w:pos="2979"/>
        </w:tabs>
        <w:spacing w:before="27"/>
        <w:ind w:left="2073"/>
      </w:pPr>
      <w:r>
        <w:rPr>
          <w:color w:val="231F20"/>
          <w:u w:val="single" w:color="231F20"/>
        </w:rPr>
        <w:tab/>
      </w:r>
      <w:r>
        <w:rPr>
          <w:color w:val="231F20"/>
          <w:spacing w:val="-12"/>
        </w:rPr>
        <w:t xml:space="preserve"> </w:t>
      </w:r>
      <w:r>
        <w:rPr>
          <w:color w:val="231F20"/>
        </w:rPr>
        <w:t>to</w:t>
      </w:r>
      <w:r>
        <w:rPr>
          <w:color w:val="231F20"/>
          <w:spacing w:val="-12"/>
        </w:rPr>
        <w:t xml:space="preserve"> </w:t>
      </w:r>
      <w:r>
        <w:rPr>
          <w:color w:val="231F20"/>
        </w:rPr>
        <w:t>show</w:t>
      </w:r>
      <w:r>
        <w:rPr>
          <w:color w:val="231F20"/>
          <w:spacing w:val="-12"/>
        </w:rPr>
        <w:t xml:space="preserve"> </w:t>
      </w:r>
      <w:r>
        <w:rPr>
          <w:color w:val="231F20"/>
        </w:rPr>
        <w:t>interest</w:t>
      </w:r>
      <w:r>
        <w:rPr>
          <w:color w:val="231F20"/>
          <w:spacing w:val="-12"/>
        </w:rPr>
        <w:t xml:space="preserve"> </w:t>
      </w:r>
      <w:r>
        <w:rPr>
          <w:color w:val="231F20"/>
        </w:rPr>
        <w:t>in</w:t>
      </w:r>
      <w:r>
        <w:rPr>
          <w:color w:val="231F20"/>
          <w:spacing w:val="-12"/>
        </w:rPr>
        <w:t xml:space="preserve"> </w:t>
      </w:r>
      <w:r>
        <w:rPr>
          <w:color w:val="231F20"/>
        </w:rPr>
        <w:t>their</w:t>
      </w:r>
      <w:r>
        <w:rPr>
          <w:color w:val="231F20"/>
          <w:spacing w:val="-12"/>
        </w:rPr>
        <w:t xml:space="preserve"> </w:t>
      </w:r>
      <w:r>
        <w:rPr>
          <w:color w:val="231F20"/>
        </w:rPr>
        <w:t>work</w:t>
      </w:r>
      <w:r>
        <w:rPr>
          <w:color w:val="231F20"/>
          <w:spacing w:val="-12"/>
        </w:rPr>
        <w:t xml:space="preserve"> </w:t>
      </w:r>
      <w:r>
        <w:rPr>
          <w:color w:val="231F20"/>
        </w:rPr>
        <w:t>and</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eager</w:t>
      </w:r>
      <w:r>
        <w:rPr>
          <w:color w:val="231F20"/>
          <w:spacing w:val="-12"/>
        </w:rPr>
        <w:t xml:space="preserve"> </w:t>
      </w:r>
      <w:r>
        <w:rPr>
          <w:color w:val="231F20"/>
        </w:rPr>
        <w:t>to</w:t>
      </w:r>
      <w:r>
        <w:rPr>
          <w:color w:val="231F20"/>
          <w:spacing w:val="-12"/>
        </w:rPr>
        <w:t xml:space="preserve"> </w:t>
      </w:r>
      <w:r>
        <w:rPr>
          <w:color w:val="231F20"/>
        </w:rPr>
        <w:t>learn.</w:t>
      </w:r>
    </w:p>
    <w:p w14:paraId="7676310E">
      <w:pPr>
        <w:pStyle w:val="15"/>
        <w:numPr>
          <w:ilvl w:val="2"/>
          <w:numId w:val="16"/>
        </w:numPr>
        <w:tabs>
          <w:tab w:val="left" w:pos="2073"/>
          <w:tab w:val="left" w:pos="8550"/>
        </w:tabs>
        <w:spacing w:before="140" w:after="0" w:line="240" w:lineRule="auto"/>
        <w:ind w:left="2073" w:right="0" w:hanging="324"/>
        <w:jc w:val="left"/>
        <w:rPr>
          <w:sz w:val="22"/>
        </w:rPr>
      </w:pPr>
      <w:r>
        <w:rPr>
          <w:color w:val="231F20"/>
          <w:spacing w:val="-2"/>
          <w:sz w:val="22"/>
        </w:rPr>
        <w:t>The</w:t>
      </w:r>
      <w:r>
        <w:rPr>
          <w:color w:val="231F20"/>
          <w:spacing w:val="-10"/>
          <w:sz w:val="22"/>
        </w:rPr>
        <w:t xml:space="preserve"> </w:t>
      </w:r>
      <w:r>
        <w:rPr>
          <w:color w:val="231F20"/>
          <w:spacing w:val="-2"/>
          <w:sz w:val="22"/>
        </w:rPr>
        <w:t>student</w:t>
      </w:r>
      <w:r>
        <w:rPr>
          <w:color w:val="231F20"/>
          <w:spacing w:val="-10"/>
          <w:sz w:val="22"/>
        </w:rPr>
        <w:t xml:space="preserve"> </w:t>
      </w:r>
      <w:r>
        <w:rPr>
          <w:color w:val="231F20"/>
          <w:spacing w:val="-2"/>
          <w:sz w:val="22"/>
        </w:rPr>
        <w:t>union</w:t>
      </w:r>
      <w:r>
        <w:rPr>
          <w:color w:val="231F20"/>
          <w:spacing w:val="-10"/>
          <w:sz w:val="22"/>
        </w:rPr>
        <w:t xml:space="preserve"> </w:t>
      </w:r>
      <w:r>
        <w:rPr>
          <w:color w:val="231F20"/>
          <w:spacing w:val="-2"/>
          <w:sz w:val="22"/>
        </w:rPr>
        <w:t>will</w:t>
      </w:r>
      <w:r>
        <w:rPr>
          <w:color w:val="231F20"/>
          <w:spacing w:val="-10"/>
          <w:sz w:val="22"/>
        </w:rPr>
        <w:t xml:space="preserve"> </w:t>
      </w:r>
      <w:r>
        <w:rPr>
          <w:color w:val="231F20"/>
          <w:spacing w:val="-2"/>
          <w:sz w:val="22"/>
        </w:rPr>
        <w:t>hold</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special</w:t>
      </w:r>
      <w:r>
        <w:rPr>
          <w:color w:val="231F20"/>
          <w:spacing w:val="-10"/>
          <w:sz w:val="22"/>
        </w:rPr>
        <w:t xml:space="preserve"> </w:t>
      </w:r>
      <w:r>
        <w:rPr>
          <w:color w:val="231F20"/>
          <w:spacing w:val="-2"/>
          <w:sz w:val="22"/>
        </w:rPr>
        <w:t>meeting</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January</w:t>
      </w:r>
      <w:r>
        <w:rPr>
          <w:color w:val="231F20"/>
          <w:spacing w:val="-10"/>
          <w:sz w:val="22"/>
        </w:rPr>
        <w:t xml:space="preserve"> </w:t>
      </w:r>
      <w:r>
        <w:rPr>
          <w:color w:val="231F20"/>
          <w:spacing w:val="-2"/>
          <w:sz w:val="22"/>
        </w:rPr>
        <w:t>to</w:t>
      </w:r>
      <w:r>
        <w:rPr>
          <w:color w:val="231F20"/>
          <w:spacing w:val="-11"/>
          <w:sz w:val="22"/>
        </w:rPr>
        <w:t xml:space="preserve"> </w:t>
      </w:r>
      <w:r>
        <w:rPr>
          <w:color w:val="231F20"/>
          <w:sz w:val="22"/>
          <w:u w:val="single" w:color="231F20"/>
        </w:rPr>
        <w:tab/>
      </w:r>
      <w:r>
        <w:rPr>
          <w:color w:val="231F20"/>
          <w:sz w:val="22"/>
        </w:rPr>
        <w:t xml:space="preserve"> </w:t>
      </w:r>
      <w:r>
        <w:rPr>
          <w:color w:val="231F20"/>
          <w:spacing w:val="-2"/>
          <w:sz w:val="22"/>
        </w:rPr>
        <w:t xml:space="preserve">someone </w:t>
      </w:r>
      <w:r>
        <w:rPr>
          <w:color w:val="231F20"/>
          <w:sz w:val="22"/>
        </w:rPr>
        <w:t>to</w:t>
      </w:r>
    </w:p>
    <w:p w14:paraId="4B8A65BF">
      <w:pPr>
        <w:pStyle w:val="11"/>
        <w:spacing w:before="27"/>
        <w:ind w:left="2073"/>
      </w:pPr>
      <w:r>
        <w:rPr>
          <w:color w:val="231F20"/>
        </w:rPr>
        <w:t>replace</w:t>
      </w:r>
      <w:r>
        <w:rPr>
          <w:color w:val="231F20"/>
          <w:spacing w:val="8"/>
        </w:rPr>
        <w:t xml:space="preserve"> </w:t>
      </w:r>
      <w:r>
        <w:rPr>
          <w:color w:val="231F20"/>
        </w:rPr>
        <w:t>the</w:t>
      </w:r>
      <w:r>
        <w:rPr>
          <w:color w:val="231F20"/>
          <w:spacing w:val="8"/>
        </w:rPr>
        <w:t xml:space="preserve"> </w:t>
      </w:r>
      <w:r>
        <w:rPr>
          <w:color w:val="231F20"/>
          <w:spacing w:val="-2"/>
        </w:rPr>
        <w:t>secretary.</w:t>
      </w:r>
    </w:p>
    <w:p w14:paraId="3CEF49D4">
      <w:pPr>
        <w:pStyle w:val="11"/>
        <w:rPr>
          <w:sz w:val="20"/>
        </w:rPr>
      </w:pPr>
    </w:p>
    <w:p w14:paraId="3006418D">
      <w:pPr>
        <w:pStyle w:val="11"/>
        <w:rPr>
          <w:sz w:val="20"/>
        </w:rPr>
      </w:pPr>
    </w:p>
    <w:p w14:paraId="4E386E3F">
      <w:pPr>
        <w:pStyle w:val="11"/>
        <w:rPr>
          <w:sz w:val="20"/>
        </w:rPr>
      </w:pPr>
    </w:p>
    <w:p w14:paraId="4C4721C9">
      <w:pPr>
        <w:pStyle w:val="11"/>
        <w:spacing w:before="5"/>
        <w:rPr>
          <w:sz w:val="23"/>
        </w:rPr>
      </w:pPr>
    </w:p>
    <w:p w14:paraId="07455FCC">
      <w:pPr>
        <w:tabs>
          <w:tab w:val="left" w:pos="293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r>
        <w:rPr>
          <w:color w:val="231F20"/>
          <w:sz w:val="18"/>
        </w:rPr>
        <w:tab/>
      </w:r>
      <w:r>
        <w:rPr>
          <w:rFonts w:ascii="Tahoma"/>
          <w:color w:val="231F20"/>
          <w:spacing w:val="-5"/>
          <w:sz w:val="20"/>
        </w:rPr>
        <w:t>17</w:t>
      </w:r>
    </w:p>
    <w:p w14:paraId="54C4179B">
      <w:pPr>
        <w:spacing w:after="0"/>
        <w:jc w:val="right"/>
        <w:rPr>
          <w:rFonts w:ascii="Tahoma"/>
          <w:sz w:val="20"/>
        </w:rPr>
        <w:sectPr>
          <w:pgSz w:w="11910" w:h="16840"/>
          <w:pgMar w:top="1200" w:right="0" w:bottom="280" w:left="0" w:header="720" w:footer="720" w:gutter="0"/>
          <w:cols w:space="720" w:num="1"/>
        </w:sectPr>
      </w:pPr>
    </w:p>
    <w:p w14:paraId="2C40BC95">
      <w:pPr>
        <w:pStyle w:val="11"/>
        <w:rPr>
          <w:rFonts w:ascii="Tahoma"/>
          <w:sz w:val="20"/>
        </w:rPr>
      </w:pPr>
    </w:p>
    <w:p w14:paraId="0173BE25">
      <w:pPr>
        <w:pStyle w:val="11"/>
        <w:rPr>
          <w:rFonts w:ascii="Tahoma"/>
          <w:sz w:val="20"/>
        </w:rPr>
      </w:pPr>
    </w:p>
    <w:p w14:paraId="10DB19F3">
      <w:pPr>
        <w:pStyle w:val="11"/>
        <w:rPr>
          <w:rFonts w:ascii="Tahoma"/>
          <w:sz w:val="20"/>
        </w:rPr>
      </w:pPr>
    </w:p>
    <w:p w14:paraId="2716A977">
      <w:pPr>
        <w:pStyle w:val="11"/>
        <w:rPr>
          <w:rFonts w:ascii="Tahoma"/>
          <w:sz w:val="20"/>
        </w:rPr>
      </w:pPr>
    </w:p>
    <w:p w14:paraId="5D470B99">
      <w:pPr>
        <w:pStyle w:val="11"/>
        <w:spacing w:before="11"/>
        <w:rPr>
          <w:rFonts w:ascii="Tahoma"/>
          <w:sz w:val="14"/>
        </w:rPr>
      </w:pPr>
    </w:p>
    <w:p w14:paraId="66DC950B">
      <w:pPr>
        <w:pStyle w:val="9"/>
        <w:spacing w:before="100"/>
      </w:pPr>
      <w:r>
        <mc:AlternateContent>
          <mc:Choice Requires="wps">
            <w:drawing>
              <wp:anchor distT="0" distB="0" distL="0" distR="0" simplePos="0" relativeHeight="25168486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20" name="Graphic 82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20" o:spid="_x0000_s1026" o:spt="100" style="position:absolute;left:0pt;margin-left:217pt;margin-top:-51.35pt;height:20.25pt;width:22.3pt;mso-position-horizontal-relative:page;z-index:25168486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oeGaNUAMAAIA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BoeGaNUAMAAIA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spacing w:val="-2"/>
          <w:w w:val="105"/>
        </w:rPr>
        <w:t>Describe</w:t>
      </w:r>
      <w:r>
        <w:rPr>
          <w:color w:val="231F20"/>
          <w:spacing w:val="-30"/>
          <w:w w:val="105"/>
        </w:rPr>
        <w:t xml:space="preserve"> </w:t>
      </w:r>
      <w:r>
        <w:rPr>
          <w:color w:val="231F20"/>
          <w:spacing w:val="-2"/>
          <w:w w:val="105"/>
        </w:rPr>
        <w:t>people’s</w:t>
      </w:r>
      <w:r>
        <w:rPr>
          <w:color w:val="231F20"/>
          <w:spacing w:val="-29"/>
          <w:w w:val="105"/>
        </w:rPr>
        <w:t xml:space="preserve"> </w:t>
      </w:r>
      <w:r>
        <w:rPr>
          <w:color w:val="231F20"/>
          <w:spacing w:val="-2"/>
          <w:w w:val="105"/>
        </w:rPr>
        <w:t>actions</w:t>
      </w:r>
    </w:p>
    <w:p w14:paraId="5E121187">
      <w:pPr>
        <w:spacing w:before="259" w:line="310" w:lineRule="exact"/>
        <w:ind w:left="1587" w:right="0" w:firstLine="0"/>
        <w:jc w:val="left"/>
        <w:rPr>
          <w:rFonts w:ascii="Verdana"/>
          <w:i/>
          <w:sz w:val="27"/>
        </w:rPr>
      </w:pPr>
      <w:r>
        <w:rPr>
          <w:rFonts w:ascii="Tahoma"/>
          <w:color w:val="25704A"/>
          <w:spacing w:val="-4"/>
          <w:sz w:val="26"/>
        </w:rPr>
        <w:t>Read</w:t>
      </w:r>
      <w:r>
        <w:rPr>
          <w:rFonts w:ascii="Tahoma"/>
          <w:color w:val="25704A"/>
          <w:spacing w:val="-31"/>
          <w:sz w:val="26"/>
        </w:rPr>
        <w:t xml:space="preserve"> </w:t>
      </w:r>
      <w:r>
        <w:rPr>
          <w:rFonts w:ascii="Tahoma"/>
          <w:color w:val="25704A"/>
          <w:spacing w:val="-4"/>
          <w:sz w:val="26"/>
        </w:rPr>
        <w:t>the</w:t>
      </w:r>
      <w:r>
        <w:rPr>
          <w:rFonts w:ascii="Tahoma"/>
          <w:color w:val="25704A"/>
          <w:spacing w:val="-31"/>
          <w:sz w:val="26"/>
        </w:rPr>
        <w:t xml:space="preserve"> </w:t>
      </w:r>
      <w:r>
        <w:rPr>
          <w:rFonts w:ascii="Tahoma"/>
          <w:color w:val="25704A"/>
          <w:spacing w:val="-4"/>
          <w:sz w:val="26"/>
        </w:rPr>
        <w:t>sentences</w:t>
      </w:r>
      <w:r>
        <w:rPr>
          <w:rFonts w:ascii="Tahoma"/>
          <w:color w:val="25704A"/>
          <w:spacing w:val="-31"/>
          <w:sz w:val="26"/>
        </w:rPr>
        <w:t xml:space="preserve"> </w:t>
      </w:r>
      <w:r>
        <w:rPr>
          <w:rFonts w:ascii="Tahoma"/>
          <w:color w:val="25704A"/>
          <w:spacing w:val="-4"/>
          <w:sz w:val="26"/>
        </w:rPr>
        <w:t>below</w:t>
      </w:r>
      <w:r>
        <w:rPr>
          <w:rFonts w:ascii="Tahoma"/>
          <w:color w:val="25704A"/>
          <w:spacing w:val="-31"/>
          <w:sz w:val="26"/>
        </w:rPr>
        <w:t xml:space="preserve"> </w:t>
      </w:r>
      <w:r>
        <w:rPr>
          <w:rFonts w:ascii="Tahoma"/>
          <w:color w:val="25704A"/>
          <w:spacing w:val="-4"/>
          <w:sz w:val="26"/>
        </w:rPr>
        <w:t>and</w:t>
      </w:r>
      <w:r>
        <w:rPr>
          <w:rFonts w:ascii="Tahoma"/>
          <w:color w:val="25704A"/>
          <w:spacing w:val="-29"/>
          <w:sz w:val="26"/>
        </w:rPr>
        <w:t xml:space="preserve"> </w:t>
      </w:r>
      <w:r>
        <w:rPr>
          <w:rFonts w:ascii="Tahoma"/>
          <w:color w:val="25704A"/>
          <w:spacing w:val="-4"/>
          <w:sz w:val="26"/>
        </w:rPr>
        <w:t>discuss</w:t>
      </w:r>
      <w:r>
        <w:rPr>
          <w:rFonts w:ascii="Tahoma"/>
          <w:color w:val="25704A"/>
          <w:spacing w:val="-28"/>
          <w:sz w:val="26"/>
        </w:rPr>
        <w:t xml:space="preserve"> </w:t>
      </w:r>
      <w:r>
        <w:rPr>
          <w:rFonts w:ascii="Tahoma"/>
          <w:color w:val="25704A"/>
          <w:spacing w:val="-4"/>
          <w:sz w:val="26"/>
        </w:rPr>
        <w:t>the</w:t>
      </w:r>
      <w:r>
        <w:rPr>
          <w:rFonts w:ascii="Tahoma"/>
          <w:color w:val="25704A"/>
          <w:spacing w:val="-28"/>
          <w:sz w:val="26"/>
        </w:rPr>
        <w:t xml:space="preserve"> </w:t>
      </w:r>
      <w:r>
        <w:rPr>
          <w:rFonts w:ascii="Tahoma"/>
          <w:color w:val="25704A"/>
          <w:spacing w:val="-4"/>
          <w:sz w:val="26"/>
        </w:rPr>
        <w:t>function</w:t>
      </w:r>
      <w:r>
        <w:rPr>
          <w:rFonts w:ascii="Tahoma"/>
          <w:color w:val="25704A"/>
          <w:spacing w:val="-27"/>
          <w:sz w:val="26"/>
        </w:rPr>
        <w:t xml:space="preserve"> </w:t>
      </w:r>
      <w:r>
        <w:rPr>
          <w:rFonts w:ascii="Tahoma"/>
          <w:color w:val="25704A"/>
          <w:spacing w:val="-4"/>
          <w:sz w:val="26"/>
        </w:rPr>
        <w:t>and</w:t>
      </w:r>
      <w:r>
        <w:rPr>
          <w:rFonts w:ascii="Tahoma"/>
          <w:color w:val="25704A"/>
          <w:spacing w:val="-28"/>
          <w:sz w:val="26"/>
        </w:rPr>
        <w:t xml:space="preserve"> </w:t>
      </w:r>
      <w:r>
        <w:rPr>
          <w:rFonts w:ascii="Tahoma"/>
          <w:color w:val="25704A"/>
          <w:spacing w:val="-4"/>
          <w:sz w:val="26"/>
        </w:rPr>
        <w:t>meaning</w:t>
      </w:r>
      <w:r>
        <w:rPr>
          <w:rFonts w:ascii="Tahoma"/>
          <w:color w:val="25704A"/>
          <w:spacing w:val="-27"/>
          <w:sz w:val="26"/>
        </w:rPr>
        <w:t xml:space="preserve"> </w:t>
      </w:r>
      <w:r>
        <w:rPr>
          <w:rFonts w:ascii="Tahoma"/>
          <w:color w:val="25704A"/>
          <w:spacing w:val="-4"/>
          <w:sz w:val="26"/>
        </w:rPr>
        <w:t>of</w:t>
      </w:r>
      <w:r>
        <w:rPr>
          <w:rFonts w:ascii="Tahoma"/>
          <w:color w:val="25704A"/>
          <w:spacing w:val="-28"/>
          <w:sz w:val="26"/>
        </w:rPr>
        <w:t xml:space="preserve"> </w:t>
      </w:r>
      <w:r>
        <w:rPr>
          <w:rFonts w:ascii="Tahoma"/>
          <w:color w:val="25704A"/>
          <w:spacing w:val="-4"/>
          <w:sz w:val="26"/>
        </w:rPr>
        <w:t>each</w:t>
      </w:r>
      <w:r>
        <w:rPr>
          <w:rFonts w:ascii="Tahoma"/>
          <w:color w:val="25704A"/>
          <w:spacing w:val="-54"/>
          <w:sz w:val="26"/>
        </w:rPr>
        <w:t xml:space="preserve"> </w:t>
      </w:r>
      <w:r>
        <w:rPr>
          <w:rFonts w:ascii="Verdana"/>
          <w:i/>
          <w:color w:val="25704A"/>
          <w:spacing w:val="-4"/>
          <w:sz w:val="27"/>
        </w:rPr>
        <w:t>-</w:t>
      </w:r>
      <w:r>
        <w:rPr>
          <w:rFonts w:ascii="Verdana"/>
          <w:i/>
          <w:color w:val="25704A"/>
          <w:spacing w:val="-5"/>
          <w:sz w:val="27"/>
        </w:rPr>
        <w:t>ing</w:t>
      </w:r>
    </w:p>
    <w:p w14:paraId="14179078">
      <w:pPr>
        <w:spacing w:before="0" w:line="295" w:lineRule="exact"/>
        <w:ind w:left="1587" w:right="0" w:firstLine="0"/>
        <w:jc w:val="left"/>
        <w:rPr>
          <w:rFonts w:ascii="Tahoma"/>
          <w:sz w:val="26"/>
        </w:rPr>
      </w:pPr>
      <w:r>
        <w:rPr>
          <w:rFonts w:ascii="Tahoma"/>
          <w:color w:val="25704A"/>
          <w:spacing w:val="-2"/>
          <w:sz w:val="26"/>
        </w:rPr>
        <w:t>form.</w:t>
      </w:r>
      <w:r>
        <w:rPr>
          <w:rFonts w:ascii="Tahoma"/>
          <w:color w:val="25704A"/>
          <w:spacing w:val="-31"/>
          <w:sz w:val="26"/>
        </w:rPr>
        <w:t xml:space="preserve"> </w:t>
      </w:r>
      <w:r>
        <w:rPr>
          <w:rFonts w:ascii="Tahoma"/>
          <w:color w:val="25704A"/>
          <w:spacing w:val="-2"/>
          <w:sz w:val="26"/>
        </w:rPr>
        <w:t>Then</w:t>
      </w:r>
      <w:r>
        <w:rPr>
          <w:rFonts w:ascii="Tahoma"/>
          <w:color w:val="25704A"/>
          <w:spacing w:val="-34"/>
          <w:sz w:val="26"/>
        </w:rPr>
        <w:t xml:space="preserve"> </w:t>
      </w:r>
      <w:r>
        <w:rPr>
          <w:rFonts w:ascii="Tahoma"/>
          <w:color w:val="25704A"/>
          <w:spacing w:val="-2"/>
          <w:sz w:val="26"/>
        </w:rPr>
        <w:t>find</w:t>
      </w:r>
      <w:r>
        <w:rPr>
          <w:rFonts w:ascii="Tahoma"/>
          <w:color w:val="25704A"/>
          <w:spacing w:val="-33"/>
          <w:sz w:val="26"/>
        </w:rPr>
        <w:t xml:space="preserve"> </w:t>
      </w:r>
      <w:r>
        <w:rPr>
          <w:rFonts w:ascii="Tahoma"/>
          <w:color w:val="25704A"/>
          <w:spacing w:val="-2"/>
          <w:sz w:val="26"/>
        </w:rPr>
        <w:t>more</w:t>
      </w:r>
      <w:r>
        <w:rPr>
          <w:rFonts w:ascii="Tahoma"/>
          <w:color w:val="25704A"/>
          <w:spacing w:val="-31"/>
          <w:sz w:val="26"/>
        </w:rPr>
        <w:t xml:space="preserve"> </w:t>
      </w:r>
      <w:r>
        <w:rPr>
          <w:rFonts w:ascii="Tahoma"/>
          <w:color w:val="25704A"/>
          <w:spacing w:val="-2"/>
          <w:sz w:val="26"/>
        </w:rPr>
        <w:t>examples</w:t>
      </w:r>
      <w:r>
        <w:rPr>
          <w:rFonts w:ascii="Tahoma"/>
          <w:color w:val="25704A"/>
          <w:spacing w:val="-31"/>
          <w:sz w:val="26"/>
        </w:rPr>
        <w:t xml:space="preserve"> </w:t>
      </w:r>
      <w:r>
        <w:rPr>
          <w:rFonts w:ascii="Tahoma"/>
          <w:color w:val="25704A"/>
          <w:spacing w:val="-2"/>
          <w:sz w:val="26"/>
        </w:rPr>
        <w:t>from</w:t>
      </w:r>
      <w:r>
        <w:rPr>
          <w:rFonts w:ascii="Tahoma"/>
          <w:color w:val="25704A"/>
          <w:spacing w:val="-31"/>
          <w:sz w:val="26"/>
        </w:rPr>
        <w:t xml:space="preserve"> </w:t>
      </w:r>
      <w:r>
        <w:rPr>
          <w:rFonts w:ascii="Tahoma"/>
          <w:color w:val="25704A"/>
          <w:spacing w:val="-2"/>
          <w:sz w:val="26"/>
        </w:rPr>
        <w:t>the</w:t>
      </w:r>
      <w:r>
        <w:rPr>
          <w:rFonts w:ascii="Tahoma"/>
          <w:color w:val="25704A"/>
          <w:spacing w:val="-31"/>
          <w:sz w:val="26"/>
        </w:rPr>
        <w:t xml:space="preserve"> </w:t>
      </w:r>
      <w:r>
        <w:rPr>
          <w:rFonts w:ascii="Tahoma"/>
          <w:color w:val="25704A"/>
          <w:spacing w:val="-2"/>
          <w:sz w:val="26"/>
        </w:rPr>
        <w:t>unit.</w:t>
      </w:r>
    </w:p>
    <w:p w14:paraId="3FF325BE">
      <w:pPr>
        <w:pStyle w:val="15"/>
        <w:numPr>
          <w:ilvl w:val="0"/>
          <w:numId w:val="18"/>
        </w:numPr>
        <w:tabs>
          <w:tab w:val="left" w:pos="1892"/>
        </w:tabs>
        <w:spacing w:before="213" w:after="0" w:line="240" w:lineRule="auto"/>
        <w:ind w:left="1892" w:right="0" w:hanging="305"/>
        <w:jc w:val="left"/>
        <w:rPr>
          <w:sz w:val="22"/>
        </w:rPr>
      </w:pPr>
      <w:r>
        <w:rPr>
          <w:color w:val="231F20"/>
          <w:sz w:val="22"/>
        </w:rPr>
        <w:t>…</w:t>
      </w:r>
      <w:r>
        <w:rPr>
          <w:color w:val="231F20"/>
          <w:spacing w:val="-13"/>
          <w:sz w:val="22"/>
        </w:rPr>
        <w:t xml:space="preserve"> </w:t>
      </w:r>
      <w:r>
        <w:rPr>
          <w:color w:val="231F20"/>
          <w:sz w:val="22"/>
        </w:rPr>
        <w:t>her</w:t>
      </w:r>
      <w:r>
        <w:rPr>
          <w:color w:val="231F20"/>
          <w:spacing w:val="-13"/>
          <w:sz w:val="22"/>
        </w:rPr>
        <w:t xml:space="preserve"> </w:t>
      </w:r>
      <w:r>
        <w:rPr>
          <w:color w:val="231F20"/>
          <w:sz w:val="22"/>
        </w:rPr>
        <w:t>brother</w:t>
      </w:r>
      <w:r>
        <w:rPr>
          <w:color w:val="231F20"/>
          <w:spacing w:val="-13"/>
          <w:sz w:val="22"/>
        </w:rPr>
        <w:t xml:space="preserve"> </w:t>
      </w:r>
      <w:r>
        <w:rPr>
          <w:color w:val="231F20"/>
          <w:sz w:val="22"/>
        </w:rPr>
        <w:t>complained,</w:t>
      </w:r>
      <w:r>
        <w:rPr>
          <w:color w:val="231F20"/>
          <w:spacing w:val="-13"/>
          <w:sz w:val="22"/>
        </w:rPr>
        <w:t xml:space="preserve"> </w:t>
      </w:r>
      <w:r>
        <w:rPr>
          <w:i/>
          <w:color w:val="25704A"/>
          <w:sz w:val="22"/>
        </w:rPr>
        <w:t>thinking</w:t>
      </w:r>
      <w:r>
        <w:rPr>
          <w:i/>
          <w:color w:val="25704A"/>
          <w:spacing w:val="-13"/>
          <w:sz w:val="22"/>
        </w:rPr>
        <w:t xml:space="preserve"> </w:t>
      </w:r>
      <w:r>
        <w:rPr>
          <w:color w:val="231F20"/>
          <w:sz w:val="22"/>
        </w:rPr>
        <w:t>of</w:t>
      </w:r>
      <w:r>
        <w:rPr>
          <w:color w:val="231F20"/>
          <w:spacing w:val="-13"/>
          <w:sz w:val="22"/>
        </w:rPr>
        <w:t xml:space="preserve"> </w:t>
      </w:r>
      <w:r>
        <w:rPr>
          <w:color w:val="231F20"/>
          <w:sz w:val="22"/>
        </w:rPr>
        <w:t>the</w:t>
      </w:r>
      <w:r>
        <w:rPr>
          <w:color w:val="231F20"/>
          <w:spacing w:val="-13"/>
          <w:sz w:val="22"/>
        </w:rPr>
        <w:t xml:space="preserve"> </w:t>
      </w:r>
      <w:r>
        <w:rPr>
          <w:color w:val="231F20"/>
          <w:sz w:val="22"/>
        </w:rPr>
        <w:t>high</w:t>
      </w:r>
      <w:r>
        <w:rPr>
          <w:color w:val="231F20"/>
          <w:spacing w:val="-13"/>
          <w:sz w:val="22"/>
        </w:rPr>
        <w:t xml:space="preserve"> </w:t>
      </w:r>
      <w:r>
        <w:rPr>
          <w:color w:val="231F20"/>
          <w:sz w:val="22"/>
        </w:rPr>
        <w:t>tuition</w:t>
      </w:r>
      <w:r>
        <w:rPr>
          <w:color w:val="231F20"/>
          <w:spacing w:val="-14"/>
          <w:sz w:val="22"/>
        </w:rPr>
        <w:t xml:space="preserve"> </w:t>
      </w:r>
      <w:r>
        <w:rPr>
          <w:color w:val="231F20"/>
          <w:spacing w:val="-2"/>
          <w:sz w:val="22"/>
        </w:rPr>
        <w:t>fees.</w:t>
      </w:r>
    </w:p>
    <w:p w14:paraId="586E0315">
      <w:pPr>
        <w:pStyle w:val="15"/>
        <w:numPr>
          <w:ilvl w:val="0"/>
          <w:numId w:val="18"/>
        </w:numPr>
        <w:tabs>
          <w:tab w:val="left" w:pos="1892"/>
        </w:tabs>
        <w:spacing w:before="129" w:after="0" w:line="240" w:lineRule="auto"/>
        <w:ind w:left="1892" w:right="0" w:hanging="305"/>
        <w:jc w:val="left"/>
        <w:rPr>
          <w:sz w:val="22"/>
        </w:rPr>
      </w:pPr>
      <w:r>
        <w:rPr>
          <w:i/>
          <w:color w:val="25704A"/>
          <w:spacing w:val="-2"/>
          <w:sz w:val="22"/>
        </w:rPr>
        <w:t>Thinking</w:t>
      </w:r>
      <w:r>
        <w:rPr>
          <w:i/>
          <w:color w:val="25704A"/>
          <w:spacing w:val="-9"/>
          <w:sz w:val="22"/>
        </w:rPr>
        <w:t xml:space="preserve"> </w:t>
      </w:r>
      <w:r>
        <w:rPr>
          <w:color w:val="231F20"/>
          <w:spacing w:val="-2"/>
          <w:sz w:val="22"/>
        </w:rPr>
        <w:t>of</w:t>
      </w:r>
      <w:r>
        <w:rPr>
          <w:color w:val="231F20"/>
          <w:spacing w:val="-9"/>
          <w:sz w:val="22"/>
        </w:rPr>
        <w:t xml:space="preserve"> </w:t>
      </w:r>
      <w:r>
        <w:rPr>
          <w:color w:val="231F20"/>
          <w:spacing w:val="-2"/>
          <w:sz w:val="22"/>
        </w:rPr>
        <w:t>all</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people</w:t>
      </w:r>
      <w:r>
        <w:rPr>
          <w:color w:val="231F20"/>
          <w:spacing w:val="-9"/>
          <w:sz w:val="22"/>
        </w:rPr>
        <w:t xml:space="preserve"> </w:t>
      </w:r>
      <w:r>
        <w:rPr>
          <w:color w:val="231F20"/>
          <w:spacing w:val="-2"/>
          <w:sz w:val="22"/>
        </w:rPr>
        <w:t>still</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need</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help,</w:t>
      </w:r>
      <w:r>
        <w:rPr>
          <w:color w:val="231F20"/>
          <w:spacing w:val="-9"/>
          <w:sz w:val="22"/>
        </w:rPr>
        <w:t xml:space="preserve"> </w:t>
      </w:r>
      <w:r>
        <w:rPr>
          <w:color w:val="231F20"/>
          <w:spacing w:val="-2"/>
          <w:sz w:val="22"/>
        </w:rPr>
        <w:t>Dr</w:t>
      </w:r>
      <w:r>
        <w:rPr>
          <w:color w:val="231F20"/>
          <w:spacing w:val="-8"/>
          <w:sz w:val="22"/>
        </w:rPr>
        <w:t xml:space="preserve"> </w:t>
      </w:r>
      <w:r>
        <w:rPr>
          <w:color w:val="231F20"/>
          <w:spacing w:val="-2"/>
          <w:sz w:val="22"/>
        </w:rPr>
        <w:t>Lin</w:t>
      </w:r>
      <w:r>
        <w:rPr>
          <w:color w:val="231F20"/>
          <w:spacing w:val="-9"/>
          <w:sz w:val="22"/>
        </w:rPr>
        <w:t xml:space="preserve"> </w:t>
      </w:r>
      <w:r>
        <w:rPr>
          <w:color w:val="231F20"/>
          <w:spacing w:val="-2"/>
          <w:sz w:val="22"/>
        </w:rPr>
        <w:t>opened</w:t>
      </w:r>
      <w:r>
        <w:rPr>
          <w:color w:val="231F20"/>
          <w:spacing w:val="-9"/>
          <w:sz w:val="22"/>
        </w:rPr>
        <w:t xml:space="preserve"> </w:t>
      </w:r>
      <w:r>
        <w:rPr>
          <w:color w:val="231F20"/>
          <w:spacing w:val="-2"/>
          <w:sz w:val="22"/>
        </w:rPr>
        <w:t>a</w:t>
      </w:r>
      <w:r>
        <w:rPr>
          <w:color w:val="231F20"/>
          <w:spacing w:val="-8"/>
          <w:sz w:val="22"/>
        </w:rPr>
        <w:t xml:space="preserve"> </w:t>
      </w:r>
      <w:r>
        <w:rPr>
          <w:color w:val="231F20"/>
          <w:spacing w:val="-2"/>
          <w:sz w:val="22"/>
        </w:rPr>
        <w:t>private</w:t>
      </w:r>
      <w:r>
        <w:rPr>
          <w:color w:val="231F20"/>
          <w:spacing w:val="-9"/>
          <w:sz w:val="22"/>
        </w:rPr>
        <w:t xml:space="preserve"> </w:t>
      </w:r>
      <w:r>
        <w:rPr>
          <w:color w:val="231F20"/>
          <w:spacing w:val="-2"/>
          <w:sz w:val="22"/>
        </w:rPr>
        <w:t>clinic.</w:t>
      </w:r>
    </w:p>
    <w:p w14:paraId="59E82B91">
      <w:pPr>
        <w:pStyle w:val="15"/>
        <w:numPr>
          <w:ilvl w:val="0"/>
          <w:numId w:val="18"/>
        </w:numPr>
        <w:tabs>
          <w:tab w:val="left" w:pos="1892"/>
        </w:tabs>
        <w:spacing w:before="129" w:after="0" w:line="240" w:lineRule="auto"/>
        <w:ind w:left="1892" w:right="0" w:hanging="305"/>
        <w:jc w:val="left"/>
        <w:rPr>
          <w:sz w:val="22"/>
        </w:rPr>
      </w:pPr>
      <w:r>
        <w:rPr>
          <w:color w:val="231F20"/>
          <w:spacing w:val="-4"/>
          <w:sz w:val="22"/>
        </w:rPr>
        <w:t>The</w:t>
      </w:r>
      <w:r>
        <w:rPr>
          <w:color w:val="231F20"/>
          <w:spacing w:val="-6"/>
          <w:sz w:val="22"/>
        </w:rPr>
        <w:t xml:space="preserve"> </w:t>
      </w:r>
      <w:r>
        <w:rPr>
          <w:color w:val="231F20"/>
          <w:spacing w:val="-4"/>
          <w:sz w:val="22"/>
        </w:rPr>
        <w:t>new</w:t>
      </w:r>
      <w:r>
        <w:rPr>
          <w:color w:val="231F20"/>
          <w:spacing w:val="-6"/>
          <w:sz w:val="22"/>
        </w:rPr>
        <w:t xml:space="preserve"> </w:t>
      </w:r>
      <w:r>
        <w:rPr>
          <w:color w:val="231F20"/>
          <w:spacing w:val="-4"/>
          <w:sz w:val="22"/>
        </w:rPr>
        <w:t>People’s</w:t>
      </w:r>
      <w:r>
        <w:rPr>
          <w:color w:val="231F20"/>
          <w:spacing w:val="-5"/>
          <w:sz w:val="22"/>
        </w:rPr>
        <w:t xml:space="preserve"> </w:t>
      </w:r>
      <w:r>
        <w:rPr>
          <w:color w:val="231F20"/>
          <w:spacing w:val="-4"/>
          <w:sz w:val="22"/>
        </w:rPr>
        <w:t>Republic</w:t>
      </w:r>
      <w:r>
        <w:rPr>
          <w:color w:val="231F20"/>
          <w:spacing w:val="-6"/>
          <w:sz w:val="22"/>
        </w:rPr>
        <w:t xml:space="preserve"> </w:t>
      </w:r>
      <w:r>
        <w:rPr>
          <w:color w:val="231F20"/>
          <w:spacing w:val="-4"/>
          <w:sz w:val="22"/>
        </w:rPr>
        <w:t>of</w:t>
      </w:r>
      <w:r>
        <w:rPr>
          <w:color w:val="231F20"/>
          <w:spacing w:val="-5"/>
          <w:sz w:val="22"/>
        </w:rPr>
        <w:t xml:space="preserve"> </w:t>
      </w:r>
      <w:r>
        <w:rPr>
          <w:color w:val="231F20"/>
          <w:spacing w:val="-4"/>
          <w:sz w:val="22"/>
        </w:rPr>
        <w:t>China</w:t>
      </w:r>
      <w:r>
        <w:rPr>
          <w:color w:val="231F20"/>
          <w:spacing w:val="-6"/>
          <w:sz w:val="22"/>
        </w:rPr>
        <w:t xml:space="preserve"> </w:t>
      </w:r>
      <w:r>
        <w:rPr>
          <w:color w:val="231F20"/>
          <w:spacing w:val="-4"/>
          <w:sz w:val="22"/>
        </w:rPr>
        <w:t>saw</w:t>
      </w:r>
      <w:r>
        <w:rPr>
          <w:color w:val="231F20"/>
          <w:spacing w:val="-6"/>
          <w:sz w:val="22"/>
        </w:rPr>
        <w:t xml:space="preserve"> </w:t>
      </w:r>
      <w:r>
        <w:rPr>
          <w:color w:val="231F20"/>
          <w:spacing w:val="-4"/>
          <w:sz w:val="22"/>
        </w:rPr>
        <w:t>Dr</w:t>
      </w:r>
      <w:r>
        <w:rPr>
          <w:color w:val="231F20"/>
          <w:spacing w:val="-5"/>
          <w:sz w:val="22"/>
        </w:rPr>
        <w:t xml:space="preserve"> </w:t>
      </w:r>
      <w:r>
        <w:rPr>
          <w:color w:val="231F20"/>
          <w:spacing w:val="-4"/>
          <w:sz w:val="22"/>
        </w:rPr>
        <w:t>Lin</w:t>
      </w:r>
      <w:r>
        <w:rPr>
          <w:color w:val="231F20"/>
          <w:spacing w:val="-6"/>
          <w:sz w:val="22"/>
        </w:rPr>
        <w:t xml:space="preserve"> </w:t>
      </w:r>
      <w:r>
        <w:rPr>
          <w:color w:val="231F20"/>
          <w:spacing w:val="-4"/>
          <w:sz w:val="22"/>
        </w:rPr>
        <w:t>Qiaozhi</w:t>
      </w:r>
      <w:r>
        <w:rPr>
          <w:color w:val="231F20"/>
          <w:spacing w:val="-5"/>
          <w:sz w:val="22"/>
        </w:rPr>
        <w:t xml:space="preserve"> </w:t>
      </w:r>
      <w:r>
        <w:rPr>
          <w:i/>
          <w:color w:val="25704A"/>
          <w:spacing w:val="-4"/>
          <w:sz w:val="22"/>
        </w:rPr>
        <w:t>playing</w:t>
      </w:r>
      <w:r>
        <w:rPr>
          <w:i/>
          <w:color w:val="25704A"/>
          <w:spacing w:val="-6"/>
          <w:sz w:val="22"/>
        </w:rPr>
        <w:t xml:space="preserve"> </w:t>
      </w:r>
      <w:r>
        <w:rPr>
          <w:color w:val="231F20"/>
          <w:spacing w:val="-4"/>
          <w:sz w:val="22"/>
        </w:rPr>
        <w:t>a</w:t>
      </w:r>
      <w:r>
        <w:rPr>
          <w:color w:val="231F20"/>
          <w:spacing w:val="-5"/>
          <w:sz w:val="22"/>
        </w:rPr>
        <w:t xml:space="preserve"> </w:t>
      </w:r>
      <w:r>
        <w:rPr>
          <w:color w:val="231F20"/>
          <w:spacing w:val="-4"/>
          <w:sz w:val="22"/>
        </w:rPr>
        <w:t>key</w:t>
      </w:r>
      <w:r>
        <w:rPr>
          <w:color w:val="231F20"/>
          <w:spacing w:val="-6"/>
          <w:sz w:val="22"/>
        </w:rPr>
        <w:t xml:space="preserve"> </w:t>
      </w:r>
      <w:r>
        <w:rPr>
          <w:color w:val="231F20"/>
          <w:spacing w:val="-4"/>
          <w:sz w:val="22"/>
        </w:rPr>
        <w:t>role.</w:t>
      </w:r>
    </w:p>
    <w:p w14:paraId="12FE8B27">
      <w:pPr>
        <w:pStyle w:val="11"/>
        <w:spacing w:before="2"/>
        <w:rPr>
          <w:sz w:val="25"/>
        </w:rPr>
      </w:pPr>
    </w:p>
    <w:p w14:paraId="34D6CE07">
      <w:pPr>
        <w:spacing w:before="100"/>
        <w:ind w:left="1573" w:right="0" w:firstLine="0"/>
        <w:jc w:val="left"/>
        <w:rPr>
          <w:rFonts w:ascii="Tahoma"/>
          <w:sz w:val="26"/>
        </w:rPr>
      </w:pPr>
      <w:r>
        <w:rPr>
          <w:rFonts w:ascii="Tahoma"/>
          <w:color w:val="25704A"/>
          <w:spacing w:val="-2"/>
          <w:sz w:val="26"/>
        </w:rPr>
        <w:t>Complete</w:t>
      </w:r>
      <w:r>
        <w:rPr>
          <w:rFonts w:ascii="Tahoma"/>
          <w:color w:val="25704A"/>
          <w:spacing w:val="-30"/>
          <w:sz w:val="26"/>
        </w:rPr>
        <w:t xml:space="preserve"> </w:t>
      </w:r>
      <w:r>
        <w:rPr>
          <w:rFonts w:ascii="Tahoma"/>
          <w:color w:val="25704A"/>
          <w:spacing w:val="-2"/>
          <w:sz w:val="26"/>
        </w:rPr>
        <w:t>the</w:t>
      </w:r>
      <w:r>
        <w:rPr>
          <w:rFonts w:ascii="Tahoma"/>
          <w:color w:val="25704A"/>
          <w:spacing w:val="-30"/>
          <w:sz w:val="26"/>
        </w:rPr>
        <w:t xml:space="preserve"> </w:t>
      </w:r>
      <w:r>
        <w:rPr>
          <w:rFonts w:ascii="Tahoma"/>
          <w:color w:val="25704A"/>
          <w:spacing w:val="-2"/>
          <w:sz w:val="26"/>
        </w:rPr>
        <w:t>sentences</w:t>
      </w:r>
      <w:r>
        <w:rPr>
          <w:rFonts w:ascii="Tahoma"/>
          <w:color w:val="25704A"/>
          <w:spacing w:val="-30"/>
          <w:sz w:val="26"/>
        </w:rPr>
        <w:t xml:space="preserve"> </w:t>
      </w:r>
      <w:r>
        <w:rPr>
          <w:rFonts w:ascii="Tahoma"/>
          <w:color w:val="25704A"/>
          <w:spacing w:val="-2"/>
          <w:sz w:val="26"/>
        </w:rPr>
        <w:t>with</w:t>
      </w:r>
      <w:r>
        <w:rPr>
          <w:rFonts w:ascii="Tahoma"/>
          <w:color w:val="25704A"/>
          <w:spacing w:val="-30"/>
          <w:sz w:val="26"/>
        </w:rPr>
        <w:t xml:space="preserve"> </w:t>
      </w:r>
      <w:r>
        <w:rPr>
          <w:rFonts w:ascii="Tahoma"/>
          <w:color w:val="25704A"/>
          <w:spacing w:val="-2"/>
          <w:sz w:val="26"/>
        </w:rPr>
        <w:t>the</w:t>
      </w:r>
      <w:r>
        <w:rPr>
          <w:rFonts w:ascii="Tahoma"/>
          <w:color w:val="25704A"/>
          <w:spacing w:val="-30"/>
          <w:sz w:val="26"/>
        </w:rPr>
        <w:t xml:space="preserve"> </w:t>
      </w:r>
      <w:r>
        <w:rPr>
          <w:rFonts w:ascii="Tahoma"/>
          <w:color w:val="25704A"/>
          <w:spacing w:val="-2"/>
          <w:sz w:val="26"/>
        </w:rPr>
        <w:t>correct</w:t>
      </w:r>
      <w:r>
        <w:rPr>
          <w:rFonts w:ascii="Tahoma"/>
          <w:color w:val="25704A"/>
          <w:spacing w:val="-30"/>
          <w:sz w:val="26"/>
        </w:rPr>
        <w:t xml:space="preserve"> </w:t>
      </w:r>
      <w:r>
        <w:rPr>
          <w:rFonts w:ascii="Tahoma"/>
          <w:color w:val="25704A"/>
          <w:spacing w:val="-2"/>
          <w:sz w:val="26"/>
        </w:rPr>
        <w:t>forms</w:t>
      </w:r>
      <w:r>
        <w:rPr>
          <w:rFonts w:ascii="Tahoma"/>
          <w:color w:val="25704A"/>
          <w:spacing w:val="-30"/>
          <w:sz w:val="26"/>
        </w:rPr>
        <w:t xml:space="preserve"> </w:t>
      </w:r>
      <w:r>
        <w:rPr>
          <w:rFonts w:ascii="Tahoma"/>
          <w:color w:val="25704A"/>
          <w:spacing w:val="-2"/>
          <w:sz w:val="26"/>
        </w:rPr>
        <w:t>of</w:t>
      </w:r>
      <w:r>
        <w:rPr>
          <w:rFonts w:ascii="Tahoma"/>
          <w:color w:val="25704A"/>
          <w:spacing w:val="-30"/>
          <w:sz w:val="26"/>
        </w:rPr>
        <w:t xml:space="preserve"> </w:t>
      </w:r>
      <w:r>
        <w:rPr>
          <w:rFonts w:ascii="Tahoma"/>
          <w:color w:val="25704A"/>
          <w:spacing w:val="-2"/>
          <w:sz w:val="26"/>
        </w:rPr>
        <w:t>the</w:t>
      </w:r>
      <w:r>
        <w:rPr>
          <w:rFonts w:ascii="Tahoma"/>
          <w:color w:val="25704A"/>
          <w:spacing w:val="-30"/>
          <w:sz w:val="26"/>
        </w:rPr>
        <w:t xml:space="preserve"> </w:t>
      </w:r>
      <w:r>
        <w:rPr>
          <w:rFonts w:ascii="Tahoma"/>
          <w:color w:val="25704A"/>
          <w:spacing w:val="-2"/>
          <w:sz w:val="26"/>
        </w:rPr>
        <w:t>verbs</w:t>
      </w:r>
      <w:r>
        <w:rPr>
          <w:rFonts w:ascii="Tahoma"/>
          <w:color w:val="25704A"/>
          <w:spacing w:val="-30"/>
          <w:sz w:val="26"/>
        </w:rPr>
        <w:t xml:space="preserve"> </w:t>
      </w:r>
      <w:r>
        <w:rPr>
          <w:rFonts w:ascii="Tahoma"/>
          <w:color w:val="25704A"/>
          <w:spacing w:val="-2"/>
          <w:sz w:val="26"/>
        </w:rPr>
        <w:t>in</w:t>
      </w:r>
      <w:r>
        <w:rPr>
          <w:rFonts w:ascii="Tahoma"/>
          <w:color w:val="25704A"/>
          <w:spacing w:val="-30"/>
          <w:sz w:val="26"/>
        </w:rPr>
        <w:t xml:space="preserve"> </w:t>
      </w:r>
      <w:r>
        <w:rPr>
          <w:rFonts w:ascii="Tahoma"/>
          <w:color w:val="25704A"/>
          <w:spacing w:val="-2"/>
          <w:sz w:val="26"/>
        </w:rPr>
        <w:t>the</w:t>
      </w:r>
      <w:r>
        <w:rPr>
          <w:rFonts w:ascii="Tahoma"/>
          <w:color w:val="25704A"/>
          <w:spacing w:val="-30"/>
          <w:sz w:val="26"/>
        </w:rPr>
        <w:t xml:space="preserve"> </w:t>
      </w:r>
      <w:r>
        <w:rPr>
          <w:rFonts w:ascii="Tahoma"/>
          <w:color w:val="25704A"/>
          <w:spacing w:val="-4"/>
          <w:sz w:val="26"/>
        </w:rPr>
        <w:t>box.</w:t>
      </w:r>
    </w:p>
    <w:p w14:paraId="0EC0DB24">
      <w:pPr>
        <w:pStyle w:val="11"/>
        <w:spacing w:before="4"/>
        <w:rPr>
          <w:rFonts w:ascii="Tahoma"/>
          <w:sz w:val="20"/>
        </w:rPr>
      </w:pPr>
      <w:r>
        <mc:AlternateContent>
          <mc:Choice Requires="wpg">
            <w:drawing>
              <wp:anchor distT="0" distB="0" distL="0" distR="0" simplePos="0" relativeHeight="251883520" behindDoc="1" locked="0" layoutInCell="1" allowOverlap="1">
                <wp:simplePos x="0" y="0"/>
                <wp:positionH relativeFrom="page">
                  <wp:posOffset>989965</wp:posOffset>
                </wp:positionH>
                <wp:positionV relativeFrom="paragraph">
                  <wp:posOffset>171450</wp:posOffset>
                </wp:positionV>
                <wp:extent cx="5715635" cy="360045"/>
                <wp:effectExtent l="0" t="0" r="0" b="0"/>
                <wp:wrapTopAndBottom/>
                <wp:docPr id="827" name="Group 827"/>
                <wp:cNvGraphicFramePr/>
                <a:graphic xmlns:a="http://schemas.openxmlformats.org/drawingml/2006/main">
                  <a:graphicData uri="http://schemas.microsoft.com/office/word/2010/wordprocessingGroup">
                    <wpg:wgp>
                      <wpg:cNvGrpSpPr/>
                      <wpg:grpSpPr>
                        <a:xfrm>
                          <a:off x="0" y="0"/>
                          <a:ext cx="5715635" cy="360045"/>
                          <a:chOff x="0" y="0"/>
                          <a:chExt cx="5715635" cy="360045"/>
                        </a:xfrm>
                      </wpg:grpSpPr>
                      <wps:wsp>
                        <wps:cNvPr id="828" name="Graphic 828"/>
                        <wps:cNvSpPr/>
                        <wps:spPr>
                          <a:xfrm>
                            <a:off x="0" y="0"/>
                            <a:ext cx="5715635" cy="360045"/>
                          </a:xfrm>
                          <a:custGeom>
                            <a:avLst/>
                            <a:gdLst/>
                            <a:ahLst/>
                            <a:cxnLst/>
                            <a:rect l="l" t="t" r="r" b="b"/>
                            <a:pathLst>
                              <a:path w="5715635" h="360045">
                                <a:moveTo>
                                  <a:pt x="5607431" y="0"/>
                                </a:moveTo>
                                <a:lnTo>
                                  <a:pt x="107822" y="0"/>
                                </a:lnTo>
                                <a:lnTo>
                                  <a:pt x="45487" y="1684"/>
                                </a:lnTo>
                                <a:lnTo>
                                  <a:pt x="13477" y="13477"/>
                                </a:lnTo>
                                <a:lnTo>
                                  <a:pt x="1684" y="45487"/>
                                </a:lnTo>
                                <a:lnTo>
                                  <a:pt x="0" y="107823"/>
                                </a:lnTo>
                                <a:lnTo>
                                  <a:pt x="0" y="251968"/>
                                </a:lnTo>
                                <a:lnTo>
                                  <a:pt x="1684" y="314450"/>
                                </a:lnTo>
                                <a:lnTo>
                                  <a:pt x="13477" y="346535"/>
                                </a:lnTo>
                                <a:lnTo>
                                  <a:pt x="45487" y="358356"/>
                                </a:lnTo>
                                <a:lnTo>
                                  <a:pt x="107822" y="360045"/>
                                </a:lnTo>
                                <a:lnTo>
                                  <a:pt x="5607431" y="360045"/>
                                </a:lnTo>
                                <a:lnTo>
                                  <a:pt x="5669839" y="358356"/>
                                </a:lnTo>
                                <a:lnTo>
                                  <a:pt x="5701887" y="346535"/>
                                </a:lnTo>
                                <a:lnTo>
                                  <a:pt x="5713694" y="314450"/>
                                </a:lnTo>
                                <a:lnTo>
                                  <a:pt x="5715381" y="251968"/>
                                </a:lnTo>
                                <a:lnTo>
                                  <a:pt x="5715381" y="107823"/>
                                </a:lnTo>
                                <a:lnTo>
                                  <a:pt x="5713694" y="45487"/>
                                </a:lnTo>
                                <a:lnTo>
                                  <a:pt x="5701887" y="13477"/>
                                </a:lnTo>
                                <a:lnTo>
                                  <a:pt x="5669839" y="1684"/>
                                </a:lnTo>
                                <a:lnTo>
                                  <a:pt x="5607431" y="0"/>
                                </a:lnTo>
                                <a:close/>
                              </a:path>
                            </a:pathLst>
                          </a:custGeom>
                          <a:solidFill>
                            <a:srgbClr val="DCEEE0"/>
                          </a:solidFill>
                        </wps:spPr>
                        <wps:bodyPr wrap="square" lIns="0" tIns="0" rIns="0" bIns="0" rtlCol="0">
                          <a:noAutofit/>
                        </wps:bodyPr>
                      </wps:wsp>
                      <wps:wsp>
                        <wps:cNvPr id="829" name="Textbox 829"/>
                        <wps:cNvSpPr txBox="1"/>
                        <wps:spPr>
                          <a:xfrm>
                            <a:off x="624827" y="93675"/>
                            <a:ext cx="245110" cy="167005"/>
                          </a:xfrm>
                          <a:prstGeom prst="rect">
                            <a:avLst/>
                          </a:prstGeom>
                        </wps:spPr>
                        <wps:txbx>
                          <w:txbxContent>
                            <w:p w14:paraId="52D54464">
                              <w:pPr>
                                <w:spacing w:before="8"/>
                                <w:ind w:left="0" w:right="0" w:firstLine="0"/>
                                <w:jc w:val="left"/>
                                <w:rPr>
                                  <w:sz w:val="22"/>
                                </w:rPr>
                              </w:pPr>
                              <w:r>
                                <w:rPr>
                                  <w:color w:val="25704A"/>
                                  <w:spacing w:val="-4"/>
                                  <w:w w:val="105"/>
                                  <w:sz w:val="22"/>
                                </w:rPr>
                                <w:t>feel</w:t>
                              </w:r>
                            </w:p>
                          </w:txbxContent>
                        </wps:txbx>
                        <wps:bodyPr wrap="square" lIns="0" tIns="0" rIns="0" bIns="0" rtlCol="0">
                          <a:noAutofit/>
                        </wps:bodyPr>
                      </wps:wsp>
                      <wps:wsp>
                        <wps:cNvPr id="830" name="Textbox 830"/>
                        <wps:cNvSpPr txBox="1"/>
                        <wps:spPr>
                          <a:xfrm>
                            <a:off x="1126629" y="93675"/>
                            <a:ext cx="325120" cy="167005"/>
                          </a:xfrm>
                          <a:prstGeom prst="rect">
                            <a:avLst/>
                          </a:prstGeom>
                        </wps:spPr>
                        <wps:txbx>
                          <w:txbxContent>
                            <w:p w14:paraId="37064935">
                              <w:pPr>
                                <w:spacing w:before="8"/>
                                <w:ind w:left="0" w:right="0" w:firstLine="0"/>
                                <w:jc w:val="left"/>
                                <w:rPr>
                                  <w:sz w:val="22"/>
                                </w:rPr>
                              </w:pPr>
                              <w:r>
                                <w:rPr>
                                  <w:color w:val="25704A"/>
                                  <w:spacing w:val="-4"/>
                                  <w:w w:val="105"/>
                                  <w:sz w:val="22"/>
                                </w:rPr>
                                <w:t>want</w:t>
                              </w:r>
                            </w:p>
                          </w:txbxContent>
                        </wps:txbx>
                        <wps:bodyPr wrap="square" lIns="0" tIns="0" rIns="0" bIns="0" rtlCol="0">
                          <a:noAutofit/>
                        </wps:bodyPr>
                      </wps:wsp>
                      <wps:wsp>
                        <wps:cNvPr id="831" name="Textbox 831"/>
                        <wps:cNvSpPr txBox="1"/>
                        <wps:spPr>
                          <a:xfrm>
                            <a:off x="1708480" y="93675"/>
                            <a:ext cx="288925" cy="167005"/>
                          </a:xfrm>
                          <a:prstGeom prst="rect">
                            <a:avLst/>
                          </a:prstGeom>
                        </wps:spPr>
                        <wps:txbx>
                          <w:txbxContent>
                            <w:p w14:paraId="3EB1E50D">
                              <w:pPr>
                                <w:spacing w:before="8"/>
                                <w:ind w:left="0" w:right="0" w:firstLine="0"/>
                                <w:jc w:val="left"/>
                                <w:rPr>
                                  <w:sz w:val="22"/>
                                </w:rPr>
                              </w:pPr>
                              <w:r>
                                <w:rPr>
                                  <w:color w:val="25704A"/>
                                  <w:spacing w:val="-4"/>
                                  <w:w w:val="105"/>
                                  <w:sz w:val="22"/>
                                </w:rPr>
                                <w:t>face</w:t>
                              </w:r>
                            </w:p>
                          </w:txbxContent>
                        </wps:txbx>
                        <wps:bodyPr wrap="square" lIns="0" tIns="0" rIns="0" bIns="0" rtlCol="0">
                          <a:noAutofit/>
                        </wps:bodyPr>
                      </wps:wsp>
                      <wps:wsp>
                        <wps:cNvPr id="832" name="Textbox 832"/>
                        <wps:cNvSpPr txBox="1"/>
                        <wps:spPr>
                          <a:xfrm>
                            <a:off x="2254288" y="93675"/>
                            <a:ext cx="350520" cy="167005"/>
                          </a:xfrm>
                          <a:prstGeom prst="rect">
                            <a:avLst/>
                          </a:prstGeom>
                        </wps:spPr>
                        <wps:txbx>
                          <w:txbxContent>
                            <w:p w14:paraId="7BADCF8B">
                              <w:pPr>
                                <w:spacing w:before="8"/>
                                <w:ind w:left="0" w:right="0" w:firstLine="0"/>
                                <w:jc w:val="left"/>
                                <w:rPr>
                                  <w:sz w:val="22"/>
                                </w:rPr>
                              </w:pPr>
                              <w:r>
                                <w:rPr>
                                  <w:color w:val="25704A"/>
                                  <w:spacing w:val="-2"/>
                                  <w:w w:val="105"/>
                                  <w:sz w:val="22"/>
                                </w:rPr>
                                <w:t>smile</w:t>
                              </w:r>
                            </w:p>
                          </w:txbxContent>
                        </wps:txbx>
                        <wps:bodyPr wrap="square" lIns="0" tIns="0" rIns="0" bIns="0" rtlCol="0">
                          <a:noAutofit/>
                        </wps:bodyPr>
                      </wps:wsp>
                      <wps:wsp>
                        <wps:cNvPr id="833" name="Textbox 833"/>
                        <wps:cNvSpPr txBox="1"/>
                        <wps:spPr>
                          <a:xfrm>
                            <a:off x="2861843" y="93675"/>
                            <a:ext cx="394335" cy="167005"/>
                          </a:xfrm>
                          <a:prstGeom prst="rect">
                            <a:avLst/>
                          </a:prstGeom>
                        </wps:spPr>
                        <wps:txbx>
                          <w:txbxContent>
                            <w:p w14:paraId="07A8A2AC">
                              <w:pPr>
                                <w:spacing w:before="8"/>
                                <w:ind w:left="0" w:right="0" w:firstLine="0"/>
                                <w:jc w:val="left"/>
                                <w:rPr>
                                  <w:sz w:val="22"/>
                                </w:rPr>
                              </w:pPr>
                              <w:r>
                                <w:rPr>
                                  <w:color w:val="25704A"/>
                                  <w:spacing w:val="-2"/>
                                  <w:w w:val="105"/>
                                  <w:sz w:val="22"/>
                                </w:rPr>
                                <w:t>return</w:t>
                              </w:r>
                            </w:p>
                          </w:txbxContent>
                        </wps:txbx>
                        <wps:bodyPr wrap="square" lIns="0" tIns="0" rIns="0" bIns="0" rtlCol="0">
                          <a:noAutofit/>
                        </wps:bodyPr>
                      </wps:wsp>
                      <wps:wsp>
                        <wps:cNvPr id="834" name="Textbox 834"/>
                        <wps:cNvSpPr txBox="1"/>
                        <wps:spPr>
                          <a:xfrm>
                            <a:off x="3512957" y="93675"/>
                            <a:ext cx="374015" cy="167005"/>
                          </a:xfrm>
                          <a:prstGeom prst="rect">
                            <a:avLst/>
                          </a:prstGeom>
                        </wps:spPr>
                        <wps:txbx>
                          <w:txbxContent>
                            <w:p w14:paraId="24F38B93">
                              <w:pPr>
                                <w:spacing w:before="8"/>
                                <w:ind w:left="0" w:right="0" w:firstLine="0"/>
                                <w:jc w:val="left"/>
                                <w:rPr>
                                  <w:sz w:val="22"/>
                                </w:rPr>
                              </w:pPr>
                              <w:r>
                                <w:rPr>
                                  <w:color w:val="25704A"/>
                                  <w:spacing w:val="-4"/>
                                  <w:w w:val="105"/>
                                  <w:sz w:val="22"/>
                                </w:rPr>
                                <w:t>worry</w:t>
                              </w:r>
                            </w:p>
                          </w:txbxContent>
                        </wps:txbx>
                        <wps:bodyPr wrap="square" lIns="0" tIns="0" rIns="0" bIns="0" rtlCol="0">
                          <a:noAutofit/>
                        </wps:bodyPr>
                      </wps:wsp>
                      <wps:wsp>
                        <wps:cNvPr id="835" name="Textbox 835"/>
                        <wps:cNvSpPr txBox="1"/>
                        <wps:spPr>
                          <a:xfrm>
                            <a:off x="4143842" y="93675"/>
                            <a:ext cx="296545" cy="167005"/>
                          </a:xfrm>
                          <a:prstGeom prst="rect">
                            <a:avLst/>
                          </a:prstGeom>
                        </wps:spPr>
                        <wps:txbx>
                          <w:txbxContent>
                            <w:p w14:paraId="7862993C">
                              <w:pPr>
                                <w:spacing w:before="8"/>
                                <w:ind w:left="0" w:right="0" w:firstLine="0"/>
                                <w:jc w:val="left"/>
                                <w:rPr>
                                  <w:sz w:val="22"/>
                                </w:rPr>
                              </w:pPr>
                              <w:r>
                                <w:rPr>
                                  <w:color w:val="25704A"/>
                                  <w:spacing w:val="-4"/>
                                  <w:sz w:val="22"/>
                                </w:rPr>
                                <w:t>hear</w:t>
                              </w:r>
                            </w:p>
                          </w:txbxContent>
                        </wps:txbx>
                        <wps:bodyPr wrap="square" lIns="0" tIns="0" rIns="0" bIns="0" rtlCol="0">
                          <a:noAutofit/>
                        </wps:bodyPr>
                      </wps:wsp>
                      <wps:wsp>
                        <wps:cNvPr id="836" name="Textbox 836"/>
                        <wps:cNvSpPr txBox="1"/>
                        <wps:spPr>
                          <a:xfrm>
                            <a:off x="4697333" y="93675"/>
                            <a:ext cx="402590" cy="167005"/>
                          </a:xfrm>
                          <a:prstGeom prst="rect">
                            <a:avLst/>
                          </a:prstGeom>
                        </wps:spPr>
                        <wps:txbx>
                          <w:txbxContent>
                            <w:p w14:paraId="58469540">
                              <w:pPr>
                                <w:spacing w:before="8"/>
                                <w:ind w:left="0" w:right="0" w:firstLine="0"/>
                                <w:jc w:val="left"/>
                                <w:rPr>
                                  <w:sz w:val="22"/>
                                </w:rPr>
                              </w:pPr>
                              <w:r>
                                <w:rPr>
                                  <w:color w:val="25704A"/>
                                  <w:spacing w:val="-4"/>
                                  <w:w w:val="105"/>
                                  <w:sz w:val="22"/>
                                </w:rPr>
                                <w:t>knock</w:t>
                              </w:r>
                            </w:p>
                          </w:txbxContent>
                        </wps:txbx>
                        <wps:bodyPr wrap="square" lIns="0" tIns="0" rIns="0" bIns="0" rtlCol="0">
                          <a:noAutofit/>
                        </wps:bodyPr>
                      </wps:wsp>
                    </wpg:wgp>
                  </a:graphicData>
                </a:graphic>
              </wp:anchor>
            </w:drawing>
          </mc:Choice>
          <mc:Fallback>
            <w:pict>
              <v:group id="Group 827" o:spid="_x0000_s1026" o:spt="203" style="position:absolute;left:0pt;margin-left:77.95pt;margin-top:13.5pt;height:28.35pt;width:450.05pt;mso-position-horizontal-relative:page;mso-wrap-distance-bottom:0pt;mso-wrap-distance-top:0pt;z-index:-251432960;mso-width-relative:page;mso-height-relative:page;" coordsize="5715635,360045" o:gfxdata="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DlGMdj2QAAAAoBAAAPAAAAAAAAAAEAIAAAACIA&#10;AABkcnMvZG93bnJldi54bWxQSwECFAAUAAAACACHTuJAQe4XsEIEAAAJFgAADgAAAAAAAAABACAA&#10;AAAoAQAAZHJzL2Uyb0RvYy54bWxQSwUGAAAAAAYABgBZAQAA3AcAAAAA&#10;">
                <o:lock v:ext="edit" aspectratio="f"/>
                <v:shape id="Graphic 828" o:spid="_x0000_s1026" o:spt="100" style="position:absolute;left:0;top:0;height:360045;width:5715635;" fillcolor="#DCEEE0" filled="t" stroked="f" coordsize="5715635,360045" o:gfxdata="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Eb5ErUAAADcAAAADwAA&#10;AAAAAAABACAAAAAiAAAAZHJzL2Rvd25yZXYueG1sUEsBAhQAFAAAAAgAh07iQDMvBZ47AAAAOQAA&#10;ABAAAAAAAAAAAQAgAAAABAEAAGRycy9zaGFwZXhtbC54bWxQSwUGAAAAAAYABgBbAQAArgMAAAAA&#10;" path="m5607431,0l107822,0,45487,1684,13477,13477,1684,45487,0,107823,0,251968,1684,314450,13477,346535,45487,358356,107822,360045,5607431,360045,5669839,358356,5701887,346535,5713694,314450,5715381,251968,5715381,107823,5713694,45487,5701887,13477,5669839,1684,5607431,0xe">
                  <v:fill on="t" focussize="0,0"/>
                  <v:stroke on="f"/>
                  <v:imagedata o:title=""/>
                  <o:lock v:ext="edit" aspectratio="f"/>
                  <v:textbox inset="0mm,0mm,0mm,0mm"/>
                </v:shape>
                <v:shape id="Textbox 829" o:spid="_x0000_s1026" o:spt="202" type="#_x0000_t202" style="position:absolute;left:624827;top:93675;height:167005;width:245110;" filled="f" stroked="f" coordsize="21600,21600" o:gfxdata="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D1M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D54464">
                        <w:pPr>
                          <w:spacing w:before="8"/>
                          <w:ind w:left="0" w:right="0" w:firstLine="0"/>
                          <w:jc w:val="left"/>
                          <w:rPr>
                            <w:sz w:val="22"/>
                          </w:rPr>
                        </w:pPr>
                        <w:r>
                          <w:rPr>
                            <w:color w:val="25704A"/>
                            <w:spacing w:val="-4"/>
                            <w:w w:val="105"/>
                            <w:sz w:val="22"/>
                          </w:rPr>
                          <w:t>feel</w:t>
                        </w:r>
                      </w:p>
                    </w:txbxContent>
                  </v:textbox>
                </v:shape>
                <v:shape id="Textbox 830" o:spid="_x0000_s1026" o:spt="202" type="#_x0000_t202" style="position:absolute;left:1126629;top:93675;height:167005;width:325120;" filled="f" stroked="f" coordsize="21600,21600" o:gfxdata="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Tyn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064935">
                        <w:pPr>
                          <w:spacing w:before="8"/>
                          <w:ind w:left="0" w:right="0" w:firstLine="0"/>
                          <w:jc w:val="left"/>
                          <w:rPr>
                            <w:sz w:val="22"/>
                          </w:rPr>
                        </w:pPr>
                        <w:r>
                          <w:rPr>
                            <w:color w:val="25704A"/>
                            <w:spacing w:val="-4"/>
                            <w:w w:val="105"/>
                            <w:sz w:val="22"/>
                          </w:rPr>
                          <w:t>want</w:t>
                        </w:r>
                      </w:p>
                    </w:txbxContent>
                  </v:textbox>
                </v:shape>
                <v:shape id="Textbox 831" o:spid="_x0000_s1026" o:spt="202" type="#_x0000_t202" style="position:absolute;left:1708480;top:93675;height:167005;width:288925;" filled="f" stroked="f" coordsize="21600,21600" o:gfxdata="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9v6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EB1E50D">
                        <w:pPr>
                          <w:spacing w:before="8"/>
                          <w:ind w:left="0" w:right="0" w:firstLine="0"/>
                          <w:jc w:val="left"/>
                          <w:rPr>
                            <w:sz w:val="22"/>
                          </w:rPr>
                        </w:pPr>
                        <w:r>
                          <w:rPr>
                            <w:color w:val="25704A"/>
                            <w:spacing w:val="-4"/>
                            <w:w w:val="105"/>
                            <w:sz w:val="22"/>
                          </w:rPr>
                          <w:t>face</w:t>
                        </w:r>
                      </w:p>
                    </w:txbxContent>
                  </v:textbox>
                </v:shape>
                <v:shape id="Textbox 832" o:spid="_x0000_s1026" o:spt="202" type="#_x0000_t202" style="position:absolute;left:2254288;top:93675;height:167005;width:350520;" filled="f" stroked="f" coordsize="21600,21600" o:gfxdata="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3x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BADCF8B">
                        <w:pPr>
                          <w:spacing w:before="8"/>
                          <w:ind w:left="0" w:right="0" w:firstLine="0"/>
                          <w:jc w:val="left"/>
                          <w:rPr>
                            <w:sz w:val="22"/>
                          </w:rPr>
                        </w:pPr>
                        <w:r>
                          <w:rPr>
                            <w:color w:val="25704A"/>
                            <w:spacing w:val="-2"/>
                            <w:w w:val="105"/>
                            <w:sz w:val="22"/>
                          </w:rPr>
                          <w:t>smile</w:t>
                        </w:r>
                      </w:p>
                    </w:txbxContent>
                  </v:textbox>
                </v:shape>
                <v:shape id="Textbox 833" o:spid="_x0000_s1026" o:spt="202" type="#_x0000_t202" style="position:absolute;left:2861843;top:93675;height:167005;width:394335;" filled="f" stroked="f" coordsize="21600,21600" o:gfxdata="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cFUB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7A8A2AC">
                        <w:pPr>
                          <w:spacing w:before="8"/>
                          <w:ind w:left="0" w:right="0" w:firstLine="0"/>
                          <w:jc w:val="left"/>
                          <w:rPr>
                            <w:sz w:val="22"/>
                          </w:rPr>
                        </w:pPr>
                        <w:r>
                          <w:rPr>
                            <w:color w:val="25704A"/>
                            <w:spacing w:val="-2"/>
                            <w:w w:val="105"/>
                            <w:sz w:val="22"/>
                          </w:rPr>
                          <w:t>return</w:t>
                        </w:r>
                      </w:p>
                    </w:txbxContent>
                  </v:textbox>
                </v:shape>
                <v:shape id="Textbox 834" o:spid="_x0000_s1026" o:spt="202" type="#_x0000_t202" style="position:absolute;left:3512957;top:93675;height:167005;width:374015;" filled="f" stroked="f" coordsize="21600,21600" o:gfxdata="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ozH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F38B93">
                        <w:pPr>
                          <w:spacing w:before="8"/>
                          <w:ind w:left="0" w:right="0" w:firstLine="0"/>
                          <w:jc w:val="left"/>
                          <w:rPr>
                            <w:sz w:val="22"/>
                          </w:rPr>
                        </w:pPr>
                        <w:r>
                          <w:rPr>
                            <w:color w:val="25704A"/>
                            <w:spacing w:val="-4"/>
                            <w:w w:val="105"/>
                            <w:sz w:val="22"/>
                          </w:rPr>
                          <w:t>worry</w:t>
                        </w:r>
                      </w:p>
                    </w:txbxContent>
                  </v:textbox>
                </v:shape>
                <v:shape id="Textbox 835" o:spid="_x0000_s1026" o:spt="202" type="#_x0000_t202" style="position:absolute;left:4143842;top:93675;height:167005;width:296545;" filled="f" stroked="f" coordsize="21600,21600" o:gfxdata="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kae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62993C">
                        <w:pPr>
                          <w:spacing w:before="8"/>
                          <w:ind w:left="0" w:right="0" w:firstLine="0"/>
                          <w:jc w:val="left"/>
                          <w:rPr>
                            <w:sz w:val="22"/>
                          </w:rPr>
                        </w:pPr>
                        <w:r>
                          <w:rPr>
                            <w:color w:val="25704A"/>
                            <w:spacing w:val="-4"/>
                            <w:sz w:val="22"/>
                          </w:rPr>
                          <w:t>hear</w:t>
                        </w:r>
                      </w:p>
                    </w:txbxContent>
                  </v:textbox>
                </v:shape>
                <v:shape id="Textbox 836" o:spid="_x0000_s1026" o:spt="202" type="#_x0000_t202" style="position:absolute;left:4697333;top:93675;height:167005;width:402590;" filled="f" stroked="f" coordsize="21600,21600" o:gfxdata="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b3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8469540">
                        <w:pPr>
                          <w:spacing w:before="8"/>
                          <w:ind w:left="0" w:right="0" w:firstLine="0"/>
                          <w:jc w:val="left"/>
                          <w:rPr>
                            <w:sz w:val="22"/>
                          </w:rPr>
                        </w:pPr>
                        <w:r>
                          <w:rPr>
                            <w:color w:val="25704A"/>
                            <w:spacing w:val="-4"/>
                            <w:w w:val="105"/>
                            <w:sz w:val="22"/>
                          </w:rPr>
                          <w:t>knock</w:t>
                        </w:r>
                      </w:p>
                    </w:txbxContent>
                  </v:textbox>
                </v:shape>
                <w10:wrap type="topAndBottom"/>
              </v:group>
            </w:pict>
          </mc:Fallback>
        </mc:AlternateContent>
      </w:r>
    </w:p>
    <w:p w14:paraId="23119918">
      <w:pPr>
        <w:pStyle w:val="11"/>
        <w:spacing w:before="2"/>
        <w:rPr>
          <w:rFonts w:ascii="Tahoma"/>
          <w:sz w:val="18"/>
        </w:rPr>
      </w:pPr>
    </w:p>
    <w:p w14:paraId="2C4A4A66">
      <w:pPr>
        <w:pStyle w:val="15"/>
        <w:numPr>
          <w:ilvl w:val="0"/>
          <w:numId w:val="19"/>
        </w:numPr>
        <w:tabs>
          <w:tab w:val="left" w:pos="1892"/>
          <w:tab w:val="left" w:pos="2800"/>
        </w:tabs>
        <w:spacing w:before="108" w:after="0" w:line="240" w:lineRule="auto"/>
        <w:ind w:left="1892" w:right="0" w:hanging="305"/>
        <w:jc w:val="left"/>
        <w:rPr>
          <w:sz w:val="22"/>
        </w:rPr>
      </w:pPr>
      <w:r>
        <w:rPr>
          <w:color w:val="231F20"/>
          <w:sz w:val="22"/>
          <w:u w:val="single" w:color="231F20"/>
        </w:rPr>
        <w:tab/>
      </w:r>
      <w:r>
        <w:rPr>
          <w:color w:val="231F20"/>
          <w:spacing w:val="-10"/>
          <w:sz w:val="22"/>
        </w:rPr>
        <w:t xml:space="preserve"> </w:t>
      </w:r>
      <w:r>
        <w:rPr>
          <w:color w:val="231F20"/>
          <w:sz w:val="22"/>
        </w:rPr>
        <w:t>that</w:t>
      </w:r>
      <w:r>
        <w:rPr>
          <w:color w:val="231F20"/>
          <w:spacing w:val="-10"/>
          <w:sz w:val="22"/>
        </w:rPr>
        <w:t xml:space="preserve"> </w:t>
      </w:r>
      <w:r>
        <w:rPr>
          <w:color w:val="231F20"/>
          <w:sz w:val="22"/>
        </w:rPr>
        <w:t>his</w:t>
      </w:r>
      <w:r>
        <w:rPr>
          <w:color w:val="231F20"/>
          <w:spacing w:val="-10"/>
          <w:sz w:val="22"/>
        </w:rPr>
        <w:t xml:space="preserve"> </w:t>
      </w:r>
      <w:r>
        <w:rPr>
          <w:color w:val="231F20"/>
          <w:sz w:val="22"/>
        </w:rPr>
        <w:t>wife</w:t>
      </w:r>
      <w:r>
        <w:rPr>
          <w:color w:val="231F20"/>
          <w:spacing w:val="-10"/>
          <w:sz w:val="22"/>
        </w:rPr>
        <w:t xml:space="preserve"> </w:t>
      </w:r>
      <w:r>
        <w:rPr>
          <w:color w:val="231F20"/>
          <w:sz w:val="22"/>
        </w:rPr>
        <w:t>had</w:t>
      </w:r>
      <w:r>
        <w:rPr>
          <w:color w:val="231F20"/>
          <w:spacing w:val="-10"/>
          <w:sz w:val="22"/>
        </w:rPr>
        <w:t xml:space="preserve"> </w:t>
      </w:r>
      <w:r>
        <w:rPr>
          <w:color w:val="231F20"/>
          <w:sz w:val="22"/>
        </w:rPr>
        <w:t>been</w:t>
      </w:r>
      <w:r>
        <w:rPr>
          <w:color w:val="231F20"/>
          <w:spacing w:val="-10"/>
          <w:sz w:val="22"/>
        </w:rPr>
        <w:t xml:space="preserve"> </w:t>
      </w:r>
      <w:r>
        <w:rPr>
          <w:color w:val="231F20"/>
          <w:sz w:val="22"/>
        </w:rPr>
        <w:t>injured</w:t>
      </w:r>
      <w:r>
        <w:rPr>
          <w:color w:val="231F20"/>
          <w:spacing w:val="-10"/>
          <w:sz w:val="22"/>
        </w:rPr>
        <w:t xml:space="preserve"> </w:t>
      </w:r>
      <w:r>
        <w:rPr>
          <w:color w:val="231F20"/>
          <w:sz w:val="22"/>
        </w:rPr>
        <w:t>in</w:t>
      </w:r>
      <w:r>
        <w:rPr>
          <w:color w:val="231F20"/>
          <w:spacing w:val="-10"/>
          <w:sz w:val="22"/>
        </w:rPr>
        <w:t xml:space="preserve"> </w:t>
      </w:r>
      <w:r>
        <w:rPr>
          <w:color w:val="231F20"/>
          <w:sz w:val="22"/>
        </w:rPr>
        <w:t>an</w:t>
      </w:r>
      <w:r>
        <w:rPr>
          <w:color w:val="231F20"/>
          <w:spacing w:val="-10"/>
          <w:sz w:val="22"/>
        </w:rPr>
        <w:t xml:space="preserve"> </w:t>
      </w:r>
      <w:r>
        <w:rPr>
          <w:color w:val="231F20"/>
          <w:sz w:val="22"/>
        </w:rPr>
        <w:t>accident,</w:t>
      </w:r>
      <w:r>
        <w:rPr>
          <w:color w:val="231F20"/>
          <w:spacing w:val="-10"/>
          <w:sz w:val="22"/>
        </w:rPr>
        <w:t xml:space="preserve"> </w:t>
      </w:r>
      <w:r>
        <w:rPr>
          <w:color w:val="231F20"/>
          <w:sz w:val="22"/>
        </w:rPr>
        <w:t>Mr</w:t>
      </w:r>
      <w:r>
        <w:rPr>
          <w:color w:val="231F20"/>
          <w:spacing w:val="-10"/>
          <w:sz w:val="22"/>
        </w:rPr>
        <w:t xml:space="preserve"> </w:t>
      </w:r>
      <w:r>
        <w:rPr>
          <w:color w:val="231F20"/>
          <w:sz w:val="22"/>
        </w:rPr>
        <w:t>Johnson</w:t>
      </w:r>
      <w:r>
        <w:rPr>
          <w:color w:val="231F20"/>
          <w:spacing w:val="-10"/>
          <w:sz w:val="22"/>
        </w:rPr>
        <w:t xml:space="preserve"> </w:t>
      </w:r>
      <w:r>
        <w:rPr>
          <w:color w:val="231F20"/>
          <w:sz w:val="22"/>
        </w:rPr>
        <w:t>hurried</w:t>
      </w:r>
      <w:r>
        <w:rPr>
          <w:color w:val="231F20"/>
          <w:spacing w:val="-10"/>
          <w:sz w:val="22"/>
        </w:rPr>
        <w:t xml:space="preserve"> </w:t>
      </w:r>
      <w:r>
        <w:rPr>
          <w:color w:val="231F20"/>
          <w:sz w:val="22"/>
        </w:rPr>
        <w:t>to</w:t>
      </w:r>
      <w:r>
        <w:rPr>
          <w:color w:val="231F20"/>
          <w:spacing w:val="-10"/>
          <w:sz w:val="22"/>
        </w:rPr>
        <w:t xml:space="preserve"> </w:t>
      </w:r>
      <w:r>
        <w:rPr>
          <w:color w:val="231F20"/>
          <w:sz w:val="22"/>
        </w:rPr>
        <w:t>the</w:t>
      </w:r>
      <w:r>
        <w:rPr>
          <w:color w:val="231F20"/>
          <w:spacing w:val="-10"/>
          <w:sz w:val="22"/>
        </w:rPr>
        <w:t xml:space="preserve"> </w:t>
      </w:r>
      <w:r>
        <w:rPr>
          <w:color w:val="231F20"/>
          <w:sz w:val="22"/>
        </w:rPr>
        <w:t>hospital.</w:t>
      </w:r>
    </w:p>
    <w:p w14:paraId="39AFDE05">
      <w:pPr>
        <w:pStyle w:val="15"/>
        <w:numPr>
          <w:ilvl w:val="0"/>
          <w:numId w:val="19"/>
        </w:numPr>
        <w:tabs>
          <w:tab w:val="left" w:pos="1892"/>
          <w:tab w:val="left" w:pos="9096"/>
        </w:tabs>
        <w:spacing w:before="130" w:after="0" w:line="240" w:lineRule="auto"/>
        <w:ind w:left="1892" w:right="0" w:hanging="305"/>
        <w:jc w:val="left"/>
        <w:rPr>
          <w:sz w:val="22"/>
        </w:rPr>
      </w:pPr>
      <w:r>
        <w:rPr>
          <w:color w:val="231F20"/>
          <w:sz w:val="22"/>
        </w:rPr>
        <w:t>During</w:t>
      </w:r>
      <w:r>
        <w:rPr>
          <w:color w:val="231F20"/>
          <w:spacing w:val="-9"/>
          <w:sz w:val="22"/>
        </w:rPr>
        <w:t xml:space="preserve"> </w:t>
      </w:r>
      <w:r>
        <w:rPr>
          <w:color w:val="231F20"/>
          <w:sz w:val="22"/>
        </w:rPr>
        <w:t>the</w:t>
      </w:r>
      <w:r>
        <w:rPr>
          <w:color w:val="231F20"/>
          <w:spacing w:val="-9"/>
          <w:sz w:val="22"/>
        </w:rPr>
        <w:t xml:space="preserve"> </w:t>
      </w:r>
      <w:r>
        <w:rPr>
          <w:color w:val="231F20"/>
          <w:sz w:val="22"/>
        </w:rPr>
        <w:t>operation,</w:t>
      </w:r>
      <w:r>
        <w:rPr>
          <w:color w:val="231F20"/>
          <w:spacing w:val="-9"/>
          <w:sz w:val="22"/>
        </w:rPr>
        <w:t xml:space="preserve"> </w:t>
      </w:r>
      <w:r>
        <w:rPr>
          <w:color w:val="231F20"/>
          <w:sz w:val="22"/>
        </w:rPr>
        <w:t>she</w:t>
      </w:r>
      <w:r>
        <w:rPr>
          <w:color w:val="231F20"/>
          <w:spacing w:val="-9"/>
          <w:sz w:val="22"/>
        </w:rPr>
        <w:t xml:space="preserve"> </w:t>
      </w:r>
      <w:r>
        <w:rPr>
          <w:color w:val="231F20"/>
          <w:sz w:val="22"/>
        </w:rPr>
        <w:t>sat</w:t>
      </w:r>
      <w:r>
        <w:rPr>
          <w:color w:val="231F20"/>
          <w:spacing w:val="-9"/>
          <w:sz w:val="22"/>
        </w:rPr>
        <w:t xml:space="preserve"> </w:t>
      </w:r>
      <w:r>
        <w:rPr>
          <w:color w:val="231F20"/>
          <w:sz w:val="22"/>
        </w:rPr>
        <w:t>in</w:t>
      </w:r>
      <w:r>
        <w:rPr>
          <w:color w:val="231F20"/>
          <w:spacing w:val="-9"/>
          <w:sz w:val="22"/>
        </w:rPr>
        <w:t xml:space="preserve"> </w:t>
      </w:r>
      <w:r>
        <w:rPr>
          <w:color w:val="231F20"/>
          <w:sz w:val="22"/>
        </w:rPr>
        <w:t>the</w:t>
      </w:r>
      <w:r>
        <w:rPr>
          <w:color w:val="231F20"/>
          <w:spacing w:val="-9"/>
          <w:sz w:val="22"/>
        </w:rPr>
        <w:t xml:space="preserve"> </w:t>
      </w:r>
      <w:r>
        <w:rPr>
          <w:color w:val="231F20"/>
          <w:sz w:val="22"/>
        </w:rPr>
        <w:t>waiting</w:t>
      </w:r>
      <w:r>
        <w:rPr>
          <w:color w:val="231F20"/>
          <w:spacing w:val="-9"/>
          <w:sz w:val="22"/>
        </w:rPr>
        <w:t xml:space="preserve"> </w:t>
      </w:r>
      <w:r>
        <w:rPr>
          <w:color w:val="231F20"/>
          <w:sz w:val="22"/>
        </w:rPr>
        <w:t>room</w:t>
      </w:r>
      <w:r>
        <w:rPr>
          <w:color w:val="231F20"/>
          <w:spacing w:val="-9"/>
          <w:sz w:val="22"/>
        </w:rPr>
        <w:t xml:space="preserve"> </w:t>
      </w:r>
      <w:r>
        <w:rPr>
          <w:color w:val="231F20"/>
          <w:sz w:val="22"/>
        </w:rPr>
        <w:t>for</w:t>
      </w:r>
      <w:r>
        <w:rPr>
          <w:color w:val="231F20"/>
          <w:spacing w:val="-9"/>
          <w:sz w:val="22"/>
        </w:rPr>
        <w:t xml:space="preserve"> </w:t>
      </w:r>
      <w:r>
        <w:rPr>
          <w:color w:val="231F20"/>
          <w:sz w:val="22"/>
        </w:rPr>
        <w:t>over</w:t>
      </w:r>
      <w:r>
        <w:rPr>
          <w:color w:val="231F20"/>
          <w:spacing w:val="-9"/>
          <w:sz w:val="22"/>
        </w:rPr>
        <w:t xml:space="preserve"> </w:t>
      </w:r>
      <w:r>
        <w:rPr>
          <w:color w:val="231F20"/>
          <w:sz w:val="22"/>
        </w:rPr>
        <w:t>an</w:t>
      </w:r>
      <w:r>
        <w:rPr>
          <w:color w:val="231F20"/>
          <w:spacing w:val="-9"/>
          <w:sz w:val="22"/>
        </w:rPr>
        <w:t xml:space="preserve"> </w:t>
      </w:r>
      <w:r>
        <w:rPr>
          <w:color w:val="231F20"/>
          <w:sz w:val="22"/>
        </w:rPr>
        <w:t>hour</w:t>
      </w:r>
      <w:r>
        <w:rPr>
          <w:color w:val="231F20"/>
          <w:spacing w:val="-10"/>
          <w:sz w:val="22"/>
        </w:rPr>
        <w:t xml:space="preserve"> </w:t>
      </w:r>
      <w:r>
        <w:rPr>
          <w:color w:val="231F20"/>
          <w:sz w:val="22"/>
          <w:u w:val="single" w:color="231F20"/>
        </w:rPr>
        <w:tab/>
      </w:r>
      <w:r>
        <w:rPr>
          <w:color w:val="231F20"/>
          <w:sz w:val="22"/>
        </w:rPr>
        <w:t xml:space="preserve"> about him.</w:t>
      </w:r>
    </w:p>
    <w:p w14:paraId="5B36DDDB">
      <w:pPr>
        <w:pStyle w:val="15"/>
        <w:numPr>
          <w:ilvl w:val="0"/>
          <w:numId w:val="19"/>
        </w:numPr>
        <w:tabs>
          <w:tab w:val="left" w:pos="1892"/>
          <w:tab w:val="left" w:pos="8378"/>
        </w:tabs>
        <w:spacing w:before="129" w:after="0" w:line="240" w:lineRule="auto"/>
        <w:ind w:left="1892" w:right="0" w:hanging="305"/>
        <w:jc w:val="left"/>
        <w:rPr>
          <w:sz w:val="22"/>
        </w:rPr>
      </w:pPr>
      <w:r>
        <w:rPr>
          <w:color w:val="231F20"/>
          <w:sz w:val="22"/>
        </w:rPr>
        <w:t>I</w:t>
      </w:r>
      <w:r>
        <w:rPr>
          <w:color w:val="231F20"/>
          <w:spacing w:val="-12"/>
          <w:sz w:val="22"/>
        </w:rPr>
        <w:t xml:space="preserve"> </w:t>
      </w:r>
      <w:r>
        <w:rPr>
          <w:color w:val="231F20"/>
          <w:sz w:val="22"/>
        </w:rPr>
        <w:t>saw</w:t>
      </w:r>
      <w:r>
        <w:rPr>
          <w:color w:val="231F20"/>
          <w:spacing w:val="-12"/>
          <w:sz w:val="22"/>
        </w:rPr>
        <w:t xml:space="preserve"> </w:t>
      </w:r>
      <w:r>
        <w:rPr>
          <w:color w:val="231F20"/>
          <w:sz w:val="22"/>
        </w:rPr>
        <w:t>her</w:t>
      </w:r>
      <w:r>
        <w:rPr>
          <w:color w:val="231F20"/>
          <w:spacing w:val="-12"/>
          <w:sz w:val="22"/>
        </w:rPr>
        <w:t xml:space="preserve"> </w:t>
      </w:r>
      <w:r>
        <w:rPr>
          <w:color w:val="231F20"/>
          <w:sz w:val="22"/>
        </w:rPr>
        <w:t>whispering</w:t>
      </w:r>
      <w:r>
        <w:rPr>
          <w:color w:val="231F20"/>
          <w:spacing w:val="-12"/>
          <w:sz w:val="22"/>
        </w:rPr>
        <w:t xml:space="preserve"> </w:t>
      </w:r>
      <w:r>
        <w:rPr>
          <w:color w:val="231F20"/>
          <w:sz w:val="22"/>
        </w:rPr>
        <w:t>something</w:t>
      </w:r>
      <w:r>
        <w:rPr>
          <w:color w:val="231F20"/>
          <w:spacing w:val="-12"/>
          <w:sz w:val="22"/>
        </w:rPr>
        <w:t xml:space="preserve"> </w:t>
      </w:r>
      <w:r>
        <w:rPr>
          <w:color w:val="231F20"/>
          <w:sz w:val="22"/>
        </w:rPr>
        <w:t>into</w:t>
      </w:r>
      <w:r>
        <w:rPr>
          <w:color w:val="231F20"/>
          <w:spacing w:val="-12"/>
          <w:sz w:val="22"/>
        </w:rPr>
        <w:t xml:space="preserve"> </w:t>
      </w:r>
      <w:r>
        <w:rPr>
          <w:color w:val="231F20"/>
          <w:sz w:val="22"/>
        </w:rPr>
        <w:t>his</w:t>
      </w:r>
      <w:r>
        <w:rPr>
          <w:color w:val="231F20"/>
          <w:spacing w:val="-12"/>
          <w:sz w:val="22"/>
        </w:rPr>
        <w:t xml:space="preserve"> </w:t>
      </w:r>
      <w:r>
        <w:rPr>
          <w:color w:val="231F20"/>
          <w:sz w:val="22"/>
        </w:rPr>
        <w:t>ear,</w:t>
      </w:r>
      <w:r>
        <w:rPr>
          <w:color w:val="231F20"/>
          <w:spacing w:val="-12"/>
          <w:sz w:val="22"/>
        </w:rPr>
        <w:t xml:space="preserve"> </w:t>
      </w:r>
      <w:r>
        <w:rPr>
          <w:color w:val="231F20"/>
          <w:sz w:val="22"/>
        </w:rPr>
        <w:t>obviously</w:t>
      </w:r>
      <w:r>
        <w:rPr>
          <w:color w:val="231F20"/>
          <w:spacing w:val="-12"/>
          <w:sz w:val="22"/>
        </w:rPr>
        <w:t xml:space="preserve"> </w:t>
      </w:r>
      <w:r>
        <w:rPr>
          <w:color w:val="231F20"/>
          <w:sz w:val="22"/>
        </w:rPr>
        <w:t>not</w:t>
      </w:r>
      <w:r>
        <w:rPr>
          <w:color w:val="231F20"/>
          <w:spacing w:val="-12"/>
          <w:sz w:val="22"/>
        </w:rPr>
        <w:t xml:space="preserve"> </w:t>
      </w:r>
      <w:r>
        <w:rPr>
          <w:color w:val="231F20"/>
          <w:sz w:val="22"/>
          <w:u w:val="single" w:color="231F20"/>
        </w:rPr>
        <w:tab/>
      </w:r>
      <w:r>
        <w:rPr>
          <w:color w:val="231F20"/>
          <w:sz w:val="22"/>
        </w:rPr>
        <w:t xml:space="preserve"> to be heard.</w:t>
      </w:r>
    </w:p>
    <w:p w14:paraId="12105034">
      <w:pPr>
        <w:pStyle w:val="15"/>
        <w:numPr>
          <w:ilvl w:val="0"/>
          <w:numId w:val="19"/>
        </w:numPr>
        <w:tabs>
          <w:tab w:val="left" w:pos="1892"/>
          <w:tab w:val="left" w:pos="8517"/>
        </w:tabs>
        <w:spacing w:before="129" w:after="0" w:line="240" w:lineRule="auto"/>
        <w:ind w:left="1892" w:right="0" w:hanging="305"/>
        <w:jc w:val="left"/>
        <w:rPr>
          <w:sz w:val="22"/>
        </w:rPr>
      </w:pPr>
      <w:r>
        <w:rPr>
          <w:color w:val="231F20"/>
          <w:sz w:val="22"/>
        </w:rPr>
        <w:t>He</w:t>
      </w:r>
      <w:r>
        <w:rPr>
          <w:color w:val="231F20"/>
          <w:spacing w:val="-5"/>
          <w:sz w:val="22"/>
        </w:rPr>
        <w:t xml:space="preserve"> </w:t>
      </w:r>
      <w:r>
        <w:rPr>
          <w:color w:val="231F20"/>
          <w:sz w:val="22"/>
        </w:rPr>
        <w:t>suddenly</w:t>
      </w:r>
      <w:r>
        <w:rPr>
          <w:color w:val="231F20"/>
          <w:spacing w:val="-5"/>
          <w:sz w:val="22"/>
        </w:rPr>
        <w:t xml:space="preserve"> </w:t>
      </w:r>
      <w:r>
        <w:rPr>
          <w:color w:val="231F20"/>
          <w:sz w:val="22"/>
        </w:rPr>
        <w:t>woke</w:t>
      </w:r>
      <w:r>
        <w:rPr>
          <w:color w:val="231F20"/>
          <w:spacing w:val="-5"/>
          <w:sz w:val="22"/>
        </w:rPr>
        <w:t xml:space="preserve"> </w:t>
      </w:r>
      <w:r>
        <w:rPr>
          <w:color w:val="231F20"/>
          <w:sz w:val="22"/>
        </w:rPr>
        <w:t>up</w:t>
      </w:r>
      <w:r>
        <w:rPr>
          <w:color w:val="231F20"/>
          <w:spacing w:val="-5"/>
          <w:sz w:val="22"/>
        </w:rPr>
        <w:t xml:space="preserve"> </w:t>
      </w:r>
      <w:r>
        <w:rPr>
          <w:color w:val="231F20"/>
          <w:sz w:val="22"/>
        </w:rPr>
        <w:t>at</w:t>
      </w:r>
      <w:r>
        <w:rPr>
          <w:color w:val="231F20"/>
          <w:spacing w:val="-5"/>
          <w:sz w:val="22"/>
        </w:rPr>
        <w:t xml:space="preserve"> </w:t>
      </w:r>
      <w:r>
        <w:rPr>
          <w:color w:val="231F20"/>
          <w:sz w:val="22"/>
        </w:rPr>
        <w:t>midnight</w:t>
      </w:r>
      <w:r>
        <w:rPr>
          <w:color w:val="231F20"/>
          <w:spacing w:val="-5"/>
          <w:sz w:val="22"/>
        </w:rPr>
        <w:t xml:space="preserve"> </w:t>
      </w:r>
      <w:r>
        <w:rPr>
          <w:color w:val="231F20"/>
          <w:sz w:val="22"/>
        </w:rPr>
        <w:t>when</w:t>
      </w:r>
      <w:r>
        <w:rPr>
          <w:color w:val="231F20"/>
          <w:spacing w:val="-5"/>
          <w:sz w:val="22"/>
        </w:rPr>
        <w:t xml:space="preserve"> </w:t>
      </w:r>
      <w:r>
        <w:rPr>
          <w:color w:val="231F20"/>
          <w:sz w:val="22"/>
        </w:rPr>
        <w:t>he</w:t>
      </w:r>
      <w:r>
        <w:rPr>
          <w:color w:val="231F20"/>
          <w:spacing w:val="-5"/>
          <w:sz w:val="22"/>
        </w:rPr>
        <w:t xml:space="preserve"> </w:t>
      </w:r>
      <w:r>
        <w:rPr>
          <w:color w:val="231F20"/>
          <w:sz w:val="22"/>
        </w:rPr>
        <w:t>heard</w:t>
      </w:r>
      <w:r>
        <w:rPr>
          <w:color w:val="231F20"/>
          <w:spacing w:val="-5"/>
          <w:sz w:val="22"/>
        </w:rPr>
        <w:t xml:space="preserve"> </w:t>
      </w:r>
      <w:r>
        <w:rPr>
          <w:color w:val="231F20"/>
          <w:sz w:val="22"/>
        </w:rPr>
        <w:t>someone</w:t>
      </w:r>
      <w:r>
        <w:rPr>
          <w:color w:val="231F20"/>
          <w:spacing w:val="-5"/>
          <w:sz w:val="22"/>
        </w:rPr>
        <w:t xml:space="preserve"> </w:t>
      </w:r>
      <w:r>
        <w:rPr>
          <w:color w:val="231F20"/>
          <w:sz w:val="22"/>
          <w:u w:val="single" w:color="231F20"/>
        </w:rPr>
        <w:tab/>
      </w:r>
      <w:r>
        <w:rPr>
          <w:color w:val="231F20"/>
          <w:spacing w:val="-1"/>
          <w:sz w:val="22"/>
        </w:rPr>
        <w:t xml:space="preserve"> </w:t>
      </w:r>
      <w:r>
        <w:rPr>
          <w:color w:val="231F20"/>
          <w:sz w:val="22"/>
        </w:rPr>
        <w:t>at</w:t>
      </w:r>
      <w:r>
        <w:rPr>
          <w:color w:val="231F20"/>
          <w:spacing w:val="-1"/>
          <w:sz w:val="22"/>
        </w:rPr>
        <w:t xml:space="preserve"> </w:t>
      </w:r>
      <w:r>
        <w:rPr>
          <w:color w:val="231F20"/>
          <w:sz w:val="22"/>
        </w:rPr>
        <w:t>his</w:t>
      </w:r>
      <w:r>
        <w:rPr>
          <w:color w:val="231F20"/>
          <w:spacing w:val="-1"/>
          <w:sz w:val="22"/>
        </w:rPr>
        <w:t xml:space="preserve"> </w:t>
      </w:r>
      <w:r>
        <w:rPr>
          <w:color w:val="231F20"/>
          <w:sz w:val="22"/>
        </w:rPr>
        <w:t>door.</w:t>
      </w:r>
    </w:p>
    <w:p w14:paraId="1E44914D">
      <w:pPr>
        <w:pStyle w:val="15"/>
        <w:numPr>
          <w:ilvl w:val="0"/>
          <w:numId w:val="19"/>
        </w:numPr>
        <w:tabs>
          <w:tab w:val="left" w:pos="1892"/>
          <w:tab w:val="left" w:pos="2800"/>
        </w:tabs>
        <w:spacing w:before="129" w:after="0" w:line="240" w:lineRule="auto"/>
        <w:ind w:left="1892" w:right="0" w:hanging="305"/>
        <w:jc w:val="left"/>
        <w:rPr>
          <w:sz w:val="22"/>
        </w:rPr>
      </w:pPr>
      <w:r>
        <w:rPr>
          <w:color w:val="231F20"/>
          <w:sz w:val="22"/>
          <w:u w:val="single" w:color="231F20"/>
        </w:rPr>
        <w:tab/>
      </w:r>
      <w:r>
        <w:rPr>
          <w:color w:val="231F20"/>
          <w:spacing w:val="-3"/>
          <w:sz w:val="22"/>
        </w:rPr>
        <w:t xml:space="preserve"> </w:t>
      </w:r>
      <w:r>
        <w:rPr>
          <w:color w:val="231F20"/>
          <w:sz w:val="22"/>
        </w:rPr>
        <w:t>higher</w:t>
      </w:r>
      <w:r>
        <w:rPr>
          <w:color w:val="231F20"/>
          <w:spacing w:val="-3"/>
          <w:sz w:val="22"/>
        </w:rPr>
        <w:t xml:space="preserve"> </w:t>
      </w:r>
      <w:r>
        <w:rPr>
          <w:color w:val="231F20"/>
          <w:sz w:val="22"/>
        </w:rPr>
        <w:t>import</w:t>
      </w:r>
      <w:r>
        <w:rPr>
          <w:color w:val="231F20"/>
          <w:spacing w:val="-3"/>
          <w:sz w:val="22"/>
        </w:rPr>
        <w:t xml:space="preserve"> </w:t>
      </w:r>
      <w:r>
        <w:rPr>
          <w:color w:val="231F20"/>
          <w:sz w:val="22"/>
        </w:rPr>
        <w:t>and</w:t>
      </w:r>
      <w:r>
        <w:rPr>
          <w:color w:val="231F20"/>
          <w:spacing w:val="-3"/>
          <w:sz w:val="22"/>
        </w:rPr>
        <w:t xml:space="preserve"> </w:t>
      </w:r>
      <w:r>
        <w:rPr>
          <w:color w:val="231F20"/>
          <w:sz w:val="22"/>
        </w:rPr>
        <w:t>export</w:t>
      </w:r>
      <w:r>
        <w:rPr>
          <w:color w:val="231F20"/>
          <w:spacing w:val="-3"/>
          <w:sz w:val="22"/>
        </w:rPr>
        <w:t xml:space="preserve"> </w:t>
      </w:r>
      <w:r>
        <w:rPr>
          <w:color w:val="231F20"/>
          <w:sz w:val="22"/>
        </w:rPr>
        <w:t>costs,</w:t>
      </w:r>
      <w:r>
        <w:rPr>
          <w:color w:val="231F20"/>
          <w:spacing w:val="-3"/>
          <w:sz w:val="22"/>
        </w:rPr>
        <w:t xml:space="preserve"> </w:t>
      </w:r>
      <w:r>
        <w:rPr>
          <w:color w:val="231F20"/>
          <w:sz w:val="22"/>
        </w:rPr>
        <w:t>the</w:t>
      </w:r>
      <w:r>
        <w:rPr>
          <w:color w:val="231F20"/>
          <w:spacing w:val="-3"/>
          <w:sz w:val="22"/>
        </w:rPr>
        <w:t xml:space="preserve"> </w:t>
      </w:r>
      <w:r>
        <w:rPr>
          <w:color w:val="231F20"/>
          <w:sz w:val="22"/>
        </w:rPr>
        <w:t>company</w:t>
      </w:r>
      <w:r>
        <w:rPr>
          <w:color w:val="231F20"/>
          <w:spacing w:val="-3"/>
          <w:sz w:val="22"/>
        </w:rPr>
        <w:t xml:space="preserve"> </w:t>
      </w:r>
      <w:r>
        <w:rPr>
          <w:color w:val="231F20"/>
          <w:sz w:val="22"/>
        </w:rPr>
        <w:t>is</w:t>
      </w:r>
      <w:r>
        <w:rPr>
          <w:color w:val="231F20"/>
          <w:spacing w:val="-3"/>
          <w:sz w:val="22"/>
        </w:rPr>
        <w:t xml:space="preserve"> </w:t>
      </w:r>
      <w:r>
        <w:rPr>
          <w:color w:val="231F20"/>
          <w:sz w:val="22"/>
        </w:rPr>
        <w:t>looking</w:t>
      </w:r>
      <w:r>
        <w:rPr>
          <w:color w:val="231F20"/>
          <w:spacing w:val="-3"/>
          <w:sz w:val="22"/>
        </w:rPr>
        <w:t xml:space="preserve"> </w:t>
      </w:r>
      <w:r>
        <w:rPr>
          <w:color w:val="231F20"/>
          <w:sz w:val="22"/>
        </w:rPr>
        <w:t>for</w:t>
      </w:r>
      <w:r>
        <w:rPr>
          <w:color w:val="231F20"/>
          <w:spacing w:val="-3"/>
          <w:sz w:val="22"/>
        </w:rPr>
        <w:t xml:space="preserve"> </w:t>
      </w:r>
      <w:r>
        <w:rPr>
          <w:color w:val="231F20"/>
          <w:sz w:val="22"/>
        </w:rPr>
        <w:t>ways</w:t>
      </w:r>
      <w:r>
        <w:rPr>
          <w:color w:val="231F20"/>
          <w:spacing w:val="-3"/>
          <w:sz w:val="22"/>
        </w:rPr>
        <w:t xml:space="preserve"> </w:t>
      </w:r>
      <w:r>
        <w:rPr>
          <w:color w:val="231F20"/>
          <w:sz w:val="22"/>
        </w:rPr>
        <w:t>to</w:t>
      </w:r>
      <w:r>
        <w:rPr>
          <w:color w:val="231F20"/>
          <w:spacing w:val="-3"/>
          <w:sz w:val="22"/>
        </w:rPr>
        <w:t xml:space="preserve"> </w:t>
      </w:r>
      <w:r>
        <w:rPr>
          <w:color w:val="231F20"/>
          <w:sz w:val="22"/>
        </w:rPr>
        <w:t>survive.</w:t>
      </w:r>
    </w:p>
    <w:p w14:paraId="1051843D">
      <w:pPr>
        <w:pStyle w:val="15"/>
        <w:numPr>
          <w:ilvl w:val="0"/>
          <w:numId w:val="19"/>
        </w:numPr>
        <w:tabs>
          <w:tab w:val="left" w:pos="1893"/>
          <w:tab w:val="left" w:pos="2800"/>
        </w:tabs>
        <w:spacing w:before="129" w:after="0" w:line="266" w:lineRule="auto"/>
        <w:ind w:left="1893" w:right="1767" w:hanging="306"/>
        <w:jc w:val="left"/>
        <w:rPr>
          <w:sz w:val="22"/>
        </w:rPr>
      </w:pPr>
      <w:r>
        <w:rPr>
          <w:color w:val="231F20"/>
          <w:sz w:val="22"/>
          <w:u w:val="single" w:color="231F20"/>
        </w:rPr>
        <w:tab/>
      </w:r>
      <w:r>
        <w:rPr>
          <w:color w:val="231F20"/>
          <w:spacing w:val="-15"/>
          <w:sz w:val="22"/>
        </w:rPr>
        <w:t xml:space="preserve"> </w:t>
      </w:r>
      <w:r>
        <w:rPr>
          <w:color w:val="231F20"/>
          <w:sz w:val="22"/>
        </w:rPr>
        <w:t>from</w:t>
      </w:r>
      <w:r>
        <w:rPr>
          <w:color w:val="231F20"/>
          <w:spacing w:val="-15"/>
          <w:sz w:val="22"/>
        </w:rPr>
        <w:t xml:space="preserve"> </w:t>
      </w:r>
      <w:r>
        <w:rPr>
          <w:color w:val="231F20"/>
          <w:sz w:val="22"/>
        </w:rPr>
        <w:t>the</w:t>
      </w:r>
      <w:r>
        <w:rPr>
          <w:color w:val="231F20"/>
          <w:spacing w:val="-15"/>
          <w:sz w:val="22"/>
        </w:rPr>
        <w:t xml:space="preserve"> </w:t>
      </w:r>
      <w:r>
        <w:rPr>
          <w:color w:val="231F20"/>
          <w:sz w:val="22"/>
        </w:rPr>
        <w:t>North</w:t>
      </w:r>
      <w:r>
        <w:rPr>
          <w:color w:val="231F20"/>
          <w:spacing w:val="-15"/>
          <w:sz w:val="22"/>
        </w:rPr>
        <w:t xml:space="preserve"> </w:t>
      </w:r>
      <w:r>
        <w:rPr>
          <w:color w:val="231F20"/>
          <w:sz w:val="22"/>
        </w:rPr>
        <w:t>Pole,</w:t>
      </w:r>
      <w:r>
        <w:rPr>
          <w:color w:val="231F20"/>
          <w:spacing w:val="-15"/>
          <w:sz w:val="22"/>
        </w:rPr>
        <w:t xml:space="preserve"> </w:t>
      </w:r>
      <w:r>
        <w:rPr>
          <w:color w:val="231F20"/>
          <w:sz w:val="22"/>
        </w:rPr>
        <w:t>the</w:t>
      </w:r>
      <w:r>
        <w:rPr>
          <w:color w:val="231F20"/>
          <w:spacing w:val="-15"/>
          <w:sz w:val="22"/>
        </w:rPr>
        <w:t xml:space="preserve"> </w:t>
      </w:r>
      <w:r>
        <w:rPr>
          <w:color w:val="231F20"/>
          <w:sz w:val="22"/>
        </w:rPr>
        <w:t>traveller</w:t>
      </w:r>
      <w:r>
        <w:rPr>
          <w:color w:val="231F20"/>
          <w:spacing w:val="-15"/>
          <w:sz w:val="22"/>
        </w:rPr>
        <w:t xml:space="preserve"> </w:t>
      </w:r>
      <w:r>
        <w:rPr>
          <w:color w:val="231F20"/>
          <w:sz w:val="22"/>
        </w:rPr>
        <w:t>wrote</w:t>
      </w:r>
      <w:r>
        <w:rPr>
          <w:color w:val="231F20"/>
          <w:spacing w:val="-15"/>
          <w:sz w:val="22"/>
        </w:rPr>
        <w:t xml:space="preserve"> </w:t>
      </w:r>
      <w:r>
        <w:rPr>
          <w:color w:val="231F20"/>
          <w:sz w:val="22"/>
        </w:rPr>
        <w:t>a</w:t>
      </w:r>
      <w:r>
        <w:rPr>
          <w:color w:val="231F20"/>
          <w:spacing w:val="-15"/>
          <w:sz w:val="22"/>
        </w:rPr>
        <w:t xml:space="preserve"> </w:t>
      </w:r>
      <w:r>
        <w:rPr>
          <w:color w:val="231F20"/>
          <w:sz w:val="22"/>
        </w:rPr>
        <w:t>book</w:t>
      </w:r>
      <w:r>
        <w:rPr>
          <w:color w:val="231F20"/>
          <w:spacing w:val="-15"/>
          <w:sz w:val="22"/>
        </w:rPr>
        <w:t xml:space="preserve"> </w:t>
      </w:r>
      <w:r>
        <w:rPr>
          <w:color w:val="231F20"/>
          <w:sz w:val="22"/>
        </w:rPr>
        <w:t>about</w:t>
      </w:r>
      <w:r>
        <w:rPr>
          <w:color w:val="231F20"/>
          <w:spacing w:val="-15"/>
          <w:sz w:val="22"/>
        </w:rPr>
        <w:t xml:space="preserve"> </w:t>
      </w:r>
      <w:r>
        <w:rPr>
          <w:color w:val="231F20"/>
          <w:sz w:val="22"/>
        </w:rPr>
        <w:t>his</w:t>
      </w:r>
      <w:r>
        <w:rPr>
          <w:color w:val="231F20"/>
          <w:spacing w:val="-15"/>
          <w:sz w:val="22"/>
        </w:rPr>
        <w:t xml:space="preserve"> </w:t>
      </w:r>
      <w:r>
        <w:rPr>
          <w:color w:val="231F20"/>
          <w:sz w:val="22"/>
        </w:rPr>
        <w:t>experience</w:t>
      </w:r>
      <w:r>
        <w:rPr>
          <w:color w:val="231F20"/>
          <w:spacing w:val="-15"/>
          <w:sz w:val="22"/>
        </w:rPr>
        <w:t xml:space="preserve"> </w:t>
      </w:r>
      <w:r>
        <w:rPr>
          <w:color w:val="231F20"/>
          <w:sz w:val="22"/>
        </w:rPr>
        <w:t>and</w:t>
      </w:r>
      <w:r>
        <w:rPr>
          <w:color w:val="231F20"/>
          <w:spacing w:val="-15"/>
          <w:sz w:val="22"/>
        </w:rPr>
        <w:t xml:space="preserve"> </w:t>
      </w:r>
      <w:r>
        <w:rPr>
          <w:color w:val="231F20"/>
          <w:sz w:val="22"/>
        </w:rPr>
        <w:t>had it published the following year.</w:t>
      </w:r>
    </w:p>
    <w:p w14:paraId="57DA7FFA">
      <w:pPr>
        <w:pStyle w:val="15"/>
        <w:numPr>
          <w:ilvl w:val="0"/>
          <w:numId w:val="19"/>
        </w:numPr>
        <w:tabs>
          <w:tab w:val="left" w:pos="1892"/>
          <w:tab w:val="left" w:pos="6007"/>
        </w:tabs>
        <w:spacing w:before="112" w:after="0" w:line="240" w:lineRule="auto"/>
        <w:ind w:left="1892" w:right="0" w:hanging="305"/>
        <w:jc w:val="left"/>
        <w:rPr>
          <w:sz w:val="22"/>
        </w:rPr>
      </w:pPr>
      <w:r>
        <w:rPr>
          <w:color w:val="231F20"/>
          <w:spacing w:val="-2"/>
          <w:sz w:val="22"/>
        </w:rPr>
        <w:t>The</w:t>
      </w:r>
      <w:r>
        <w:rPr>
          <w:color w:val="231F20"/>
          <w:spacing w:val="-8"/>
          <w:sz w:val="22"/>
        </w:rPr>
        <w:t xml:space="preserve"> </w:t>
      </w:r>
      <w:r>
        <w:rPr>
          <w:color w:val="231F20"/>
          <w:spacing w:val="-2"/>
          <w:sz w:val="22"/>
        </w:rPr>
        <w:t>child</w:t>
      </w:r>
      <w:r>
        <w:rPr>
          <w:color w:val="231F20"/>
          <w:spacing w:val="-8"/>
          <w:sz w:val="22"/>
        </w:rPr>
        <w:t xml:space="preserve"> </w:t>
      </w:r>
      <w:r>
        <w:rPr>
          <w:color w:val="231F20"/>
          <w:spacing w:val="-2"/>
          <w:sz w:val="22"/>
        </w:rPr>
        <w:t>lay</w:t>
      </w:r>
      <w:r>
        <w:rPr>
          <w:color w:val="231F20"/>
          <w:spacing w:val="-8"/>
          <w:sz w:val="22"/>
        </w:rPr>
        <w:t xml:space="preserve"> </w:t>
      </w:r>
      <w:r>
        <w:rPr>
          <w:color w:val="231F20"/>
          <w:spacing w:val="-2"/>
          <w:sz w:val="22"/>
        </w:rPr>
        <w:t>on</w:t>
      </w:r>
      <w:r>
        <w:rPr>
          <w:color w:val="231F20"/>
          <w:spacing w:val="-8"/>
          <w:sz w:val="22"/>
        </w:rPr>
        <w:t xml:space="preserve"> </w:t>
      </w:r>
      <w:r>
        <w:rPr>
          <w:color w:val="231F20"/>
          <w:spacing w:val="-2"/>
          <w:sz w:val="22"/>
        </w:rPr>
        <w:t>her</w:t>
      </w:r>
      <w:r>
        <w:rPr>
          <w:color w:val="231F20"/>
          <w:spacing w:val="-8"/>
          <w:sz w:val="22"/>
        </w:rPr>
        <w:t xml:space="preserve"> </w:t>
      </w:r>
      <w:r>
        <w:rPr>
          <w:color w:val="231F20"/>
          <w:spacing w:val="-2"/>
          <w:sz w:val="22"/>
        </w:rPr>
        <w:t>mother’s</w:t>
      </w:r>
      <w:r>
        <w:rPr>
          <w:color w:val="231F20"/>
          <w:spacing w:val="-8"/>
          <w:sz w:val="22"/>
        </w:rPr>
        <w:t xml:space="preserve"> </w:t>
      </w:r>
      <w:r>
        <w:rPr>
          <w:color w:val="231F20"/>
          <w:spacing w:val="-2"/>
          <w:sz w:val="22"/>
        </w:rPr>
        <w:t>lap,</w:t>
      </w:r>
      <w:r>
        <w:rPr>
          <w:color w:val="231F20"/>
          <w:spacing w:val="-8"/>
          <w:sz w:val="22"/>
        </w:rPr>
        <w:t xml:space="preserve"> </w:t>
      </w:r>
      <w:r>
        <w:rPr>
          <w:color w:val="231F20"/>
          <w:sz w:val="22"/>
          <w:u w:val="single" w:color="231F20"/>
        </w:rPr>
        <w:tab/>
      </w:r>
      <w:r>
        <w:rPr>
          <w:color w:val="231F20"/>
          <w:sz w:val="22"/>
        </w:rPr>
        <w:t xml:space="preserve"> sweetly.</w:t>
      </w:r>
    </w:p>
    <w:p w14:paraId="6D4636D9">
      <w:pPr>
        <w:pStyle w:val="15"/>
        <w:numPr>
          <w:ilvl w:val="0"/>
          <w:numId w:val="19"/>
        </w:numPr>
        <w:tabs>
          <w:tab w:val="left" w:pos="1892"/>
          <w:tab w:val="left" w:pos="2800"/>
        </w:tabs>
        <w:spacing w:before="129" w:after="0" w:line="240" w:lineRule="auto"/>
        <w:ind w:left="1892" w:right="0" w:hanging="305"/>
        <w:jc w:val="left"/>
        <w:rPr>
          <w:sz w:val="22"/>
        </w:rPr>
      </w:pPr>
      <w:r>
        <w:rPr>
          <w:color w:val="231F20"/>
          <w:sz w:val="22"/>
          <w:u w:val="single" w:color="231F20"/>
        </w:rPr>
        <w:tab/>
      </w:r>
      <w:r>
        <w:rPr>
          <w:color w:val="231F20"/>
          <w:spacing w:val="-11"/>
          <w:sz w:val="22"/>
        </w:rPr>
        <w:t xml:space="preserve"> </w:t>
      </w:r>
      <w:r>
        <w:rPr>
          <w:color w:val="231F20"/>
          <w:sz w:val="22"/>
        </w:rPr>
        <w:t>hurt</w:t>
      </w:r>
      <w:r>
        <w:rPr>
          <w:color w:val="231F20"/>
          <w:spacing w:val="-11"/>
          <w:sz w:val="22"/>
        </w:rPr>
        <w:t xml:space="preserve"> </w:t>
      </w:r>
      <w:r>
        <w:rPr>
          <w:color w:val="231F20"/>
          <w:sz w:val="22"/>
        </w:rPr>
        <w:t>by</w:t>
      </w:r>
      <w:r>
        <w:rPr>
          <w:color w:val="231F20"/>
          <w:spacing w:val="-11"/>
          <w:sz w:val="22"/>
        </w:rPr>
        <w:t xml:space="preserve"> </w:t>
      </w:r>
      <w:r>
        <w:rPr>
          <w:color w:val="231F20"/>
          <w:sz w:val="22"/>
        </w:rPr>
        <w:t>the</w:t>
      </w:r>
      <w:r>
        <w:rPr>
          <w:color w:val="231F20"/>
          <w:spacing w:val="-11"/>
          <w:sz w:val="22"/>
        </w:rPr>
        <w:t xml:space="preserve"> </w:t>
      </w:r>
      <w:r>
        <w:rPr>
          <w:color w:val="231F20"/>
          <w:sz w:val="22"/>
        </w:rPr>
        <w:t>rejection,</w:t>
      </w:r>
      <w:r>
        <w:rPr>
          <w:color w:val="231F20"/>
          <w:spacing w:val="-11"/>
          <w:sz w:val="22"/>
        </w:rPr>
        <w:t xml:space="preserve"> </w:t>
      </w:r>
      <w:r>
        <w:rPr>
          <w:color w:val="231F20"/>
          <w:sz w:val="22"/>
        </w:rPr>
        <w:t>she</w:t>
      </w:r>
      <w:r>
        <w:rPr>
          <w:color w:val="231F20"/>
          <w:spacing w:val="-11"/>
          <w:sz w:val="22"/>
        </w:rPr>
        <w:t xml:space="preserve"> </w:t>
      </w:r>
      <w:r>
        <w:rPr>
          <w:color w:val="231F20"/>
          <w:sz w:val="22"/>
        </w:rPr>
        <w:t>bit</w:t>
      </w:r>
      <w:r>
        <w:rPr>
          <w:color w:val="231F20"/>
          <w:spacing w:val="-11"/>
          <w:sz w:val="22"/>
        </w:rPr>
        <w:t xml:space="preserve"> </w:t>
      </w:r>
      <w:r>
        <w:rPr>
          <w:color w:val="231F20"/>
          <w:sz w:val="22"/>
        </w:rPr>
        <w:t>her</w:t>
      </w:r>
      <w:r>
        <w:rPr>
          <w:color w:val="231F20"/>
          <w:spacing w:val="-11"/>
          <w:sz w:val="22"/>
        </w:rPr>
        <w:t xml:space="preserve"> </w:t>
      </w:r>
      <w:r>
        <w:rPr>
          <w:color w:val="231F20"/>
          <w:sz w:val="22"/>
        </w:rPr>
        <w:t>lip</w:t>
      </w:r>
      <w:r>
        <w:rPr>
          <w:color w:val="231F20"/>
          <w:spacing w:val="-11"/>
          <w:sz w:val="22"/>
        </w:rPr>
        <w:t xml:space="preserve"> </w:t>
      </w:r>
      <w:r>
        <w:rPr>
          <w:color w:val="231F20"/>
          <w:sz w:val="22"/>
        </w:rPr>
        <w:t>and</w:t>
      </w:r>
      <w:r>
        <w:rPr>
          <w:color w:val="231F20"/>
          <w:spacing w:val="-11"/>
          <w:sz w:val="22"/>
        </w:rPr>
        <w:t xml:space="preserve"> </w:t>
      </w:r>
      <w:r>
        <w:rPr>
          <w:color w:val="231F20"/>
          <w:sz w:val="22"/>
        </w:rPr>
        <w:t>quietly</w:t>
      </w:r>
      <w:r>
        <w:rPr>
          <w:color w:val="231F20"/>
          <w:spacing w:val="-11"/>
          <w:sz w:val="22"/>
        </w:rPr>
        <w:t xml:space="preserve"> </w:t>
      </w:r>
      <w:r>
        <w:rPr>
          <w:color w:val="231F20"/>
          <w:sz w:val="22"/>
        </w:rPr>
        <w:t>walked</w:t>
      </w:r>
      <w:r>
        <w:rPr>
          <w:color w:val="231F20"/>
          <w:spacing w:val="-11"/>
          <w:sz w:val="22"/>
        </w:rPr>
        <w:t xml:space="preserve"> </w:t>
      </w:r>
      <w:r>
        <w:rPr>
          <w:color w:val="231F20"/>
          <w:sz w:val="22"/>
        </w:rPr>
        <w:t>away.</w:t>
      </w:r>
    </w:p>
    <w:p w14:paraId="1E70E314">
      <w:pPr>
        <w:pStyle w:val="11"/>
        <w:spacing w:before="2"/>
        <w:rPr>
          <w:sz w:val="23"/>
        </w:rPr>
      </w:pPr>
    </w:p>
    <w:p w14:paraId="5710C46B">
      <w:pPr>
        <w:spacing w:before="98"/>
        <w:ind w:left="652" w:right="882" w:firstLine="0"/>
        <w:jc w:val="center"/>
        <w:rPr>
          <w:rFonts w:ascii="Tahoma"/>
          <w:sz w:val="26"/>
        </w:rPr>
      </w:pPr>
      <w:r>
        <w:rPr>
          <w:rFonts w:ascii="Tahoma"/>
          <w:color w:val="25704A"/>
          <w:spacing w:val="-4"/>
          <w:sz w:val="26"/>
        </w:rPr>
        <w:t>Read</w:t>
      </w:r>
      <w:r>
        <w:rPr>
          <w:rFonts w:ascii="Tahoma"/>
          <w:color w:val="25704A"/>
          <w:spacing w:val="-25"/>
          <w:sz w:val="26"/>
        </w:rPr>
        <w:t xml:space="preserve"> </w:t>
      </w:r>
      <w:r>
        <w:rPr>
          <w:rFonts w:ascii="Tahoma"/>
          <w:color w:val="25704A"/>
          <w:spacing w:val="-4"/>
          <w:sz w:val="26"/>
        </w:rPr>
        <w:t>the</w:t>
      </w:r>
      <w:r>
        <w:rPr>
          <w:rFonts w:ascii="Tahoma"/>
          <w:color w:val="25704A"/>
          <w:spacing w:val="-25"/>
          <w:sz w:val="26"/>
        </w:rPr>
        <w:t xml:space="preserve"> </w:t>
      </w:r>
      <w:r>
        <w:rPr>
          <w:rFonts w:ascii="Tahoma"/>
          <w:color w:val="25704A"/>
          <w:spacing w:val="-4"/>
          <w:sz w:val="26"/>
        </w:rPr>
        <w:t>following</w:t>
      </w:r>
      <w:r>
        <w:rPr>
          <w:rFonts w:ascii="Tahoma"/>
          <w:color w:val="25704A"/>
          <w:spacing w:val="-24"/>
          <w:sz w:val="26"/>
        </w:rPr>
        <w:t xml:space="preserve"> </w:t>
      </w:r>
      <w:r>
        <w:rPr>
          <w:rFonts w:ascii="Tahoma"/>
          <w:color w:val="25704A"/>
          <w:spacing w:val="-4"/>
          <w:sz w:val="26"/>
        </w:rPr>
        <w:t>story</w:t>
      </w:r>
      <w:r>
        <w:rPr>
          <w:rFonts w:ascii="Tahoma"/>
          <w:color w:val="25704A"/>
          <w:spacing w:val="-25"/>
          <w:sz w:val="26"/>
        </w:rPr>
        <w:t xml:space="preserve"> </w:t>
      </w:r>
      <w:r>
        <w:rPr>
          <w:rFonts w:ascii="Tahoma"/>
          <w:color w:val="25704A"/>
          <w:spacing w:val="-4"/>
          <w:sz w:val="26"/>
        </w:rPr>
        <w:t>and</w:t>
      </w:r>
      <w:r>
        <w:rPr>
          <w:rFonts w:ascii="Tahoma"/>
          <w:color w:val="25704A"/>
          <w:spacing w:val="-24"/>
          <w:sz w:val="26"/>
        </w:rPr>
        <w:t xml:space="preserve"> </w:t>
      </w:r>
      <w:r>
        <w:rPr>
          <w:rFonts w:ascii="Tahoma"/>
          <w:color w:val="25704A"/>
          <w:spacing w:val="-4"/>
          <w:sz w:val="26"/>
        </w:rPr>
        <w:t>rewrite</w:t>
      </w:r>
      <w:r>
        <w:rPr>
          <w:rFonts w:ascii="Tahoma"/>
          <w:color w:val="25704A"/>
          <w:spacing w:val="-25"/>
          <w:sz w:val="26"/>
        </w:rPr>
        <w:t xml:space="preserve"> </w:t>
      </w:r>
      <w:r>
        <w:rPr>
          <w:rFonts w:ascii="Tahoma"/>
          <w:color w:val="25704A"/>
          <w:spacing w:val="-4"/>
          <w:sz w:val="26"/>
        </w:rPr>
        <w:t>the</w:t>
      </w:r>
      <w:r>
        <w:rPr>
          <w:rFonts w:ascii="Tahoma"/>
          <w:color w:val="25704A"/>
          <w:spacing w:val="-25"/>
          <w:sz w:val="26"/>
        </w:rPr>
        <w:t xml:space="preserve"> </w:t>
      </w:r>
      <w:r>
        <w:rPr>
          <w:rFonts w:ascii="Tahoma"/>
          <w:color w:val="25704A"/>
          <w:spacing w:val="-4"/>
          <w:sz w:val="26"/>
        </w:rPr>
        <w:t>underlined</w:t>
      </w:r>
      <w:r>
        <w:rPr>
          <w:rFonts w:ascii="Tahoma"/>
          <w:color w:val="25704A"/>
          <w:spacing w:val="-24"/>
          <w:sz w:val="26"/>
        </w:rPr>
        <w:t xml:space="preserve"> </w:t>
      </w:r>
      <w:r>
        <w:rPr>
          <w:rFonts w:ascii="Tahoma"/>
          <w:color w:val="25704A"/>
          <w:spacing w:val="-4"/>
          <w:sz w:val="26"/>
        </w:rPr>
        <w:t>parts</w:t>
      </w:r>
      <w:r>
        <w:rPr>
          <w:rFonts w:ascii="Tahoma"/>
          <w:color w:val="25704A"/>
          <w:spacing w:val="-25"/>
          <w:sz w:val="26"/>
        </w:rPr>
        <w:t xml:space="preserve"> </w:t>
      </w:r>
      <w:r>
        <w:rPr>
          <w:rFonts w:ascii="Tahoma"/>
          <w:color w:val="25704A"/>
          <w:spacing w:val="-4"/>
          <w:sz w:val="26"/>
        </w:rPr>
        <w:t>using</w:t>
      </w:r>
      <w:r>
        <w:rPr>
          <w:rFonts w:ascii="Tahoma"/>
          <w:color w:val="25704A"/>
          <w:spacing w:val="-24"/>
          <w:sz w:val="26"/>
        </w:rPr>
        <w:t xml:space="preserve"> </w:t>
      </w:r>
      <w:r>
        <w:rPr>
          <w:rFonts w:ascii="Tahoma"/>
          <w:color w:val="25704A"/>
          <w:spacing w:val="-4"/>
          <w:sz w:val="26"/>
        </w:rPr>
        <w:t>the</w:t>
      </w:r>
      <w:r>
        <w:rPr>
          <w:rFonts w:ascii="Tahoma"/>
          <w:color w:val="25704A"/>
          <w:spacing w:val="-54"/>
          <w:sz w:val="26"/>
        </w:rPr>
        <w:t xml:space="preserve"> </w:t>
      </w:r>
      <w:r>
        <w:rPr>
          <w:rFonts w:ascii="Verdana"/>
          <w:i/>
          <w:color w:val="25704A"/>
          <w:spacing w:val="-4"/>
          <w:sz w:val="27"/>
        </w:rPr>
        <w:t>-ing</w:t>
      </w:r>
      <w:r>
        <w:rPr>
          <w:rFonts w:ascii="Verdana"/>
          <w:i/>
          <w:color w:val="25704A"/>
          <w:spacing w:val="-10"/>
          <w:sz w:val="27"/>
        </w:rPr>
        <w:t xml:space="preserve"> </w:t>
      </w:r>
      <w:r>
        <w:rPr>
          <w:rFonts w:ascii="Tahoma"/>
          <w:color w:val="25704A"/>
          <w:spacing w:val="-4"/>
          <w:sz w:val="26"/>
        </w:rPr>
        <w:t>form.</w:t>
      </w:r>
    </w:p>
    <w:p w14:paraId="610BA481">
      <w:pPr>
        <w:pStyle w:val="11"/>
        <w:spacing w:before="2"/>
        <w:rPr>
          <w:rFonts w:ascii="Tahoma"/>
          <w:sz w:val="18"/>
        </w:rPr>
      </w:pPr>
    </w:p>
    <w:p w14:paraId="53445603">
      <w:pPr>
        <w:pStyle w:val="11"/>
        <w:rPr>
          <w:rFonts w:ascii="Tahoma"/>
          <w:sz w:val="20"/>
        </w:rPr>
      </w:pPr>
    </w:p>
    <w:p w14:paraId="66F0E323">
      <w:pPr>
        <w:pStyle w:val="11"/>
        <w:spacing w:before="7"/>
        <w:rPr>
          <w:rFonts w:ascii="Tahoma"/>
          <w:sz w:val="19"/>
        </w:rPr>
      </w:pPr>
    </w:p>
    <w:p w14:paraId="23FCAE9D">
      <w:pPr>
        <w:tabs>
          <w:tab w:val="left" w:pos="1155"/>
        </w:tabs>
        <w:spacing w:before="97"/>
        <w:ind w:left="619" w:right="0" w:firstLine="0"/>
        <w:jc w:val="left"/>
        <w:rPr>
          <w:sz w:val="18"/>
        </w:rPr>
      </w:pPr>
      <w:r>
        <w:rPr>
          <w:rFonts w:ascii="Tahoma"/>
          <w:color w:val="231F20"/>
          <w:spacing w:val="-5"/>
          <w:sz w:val="20"/>
        </w:rPr>
        <w:t>18</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p>
    <w:p w14:paraId="7C7DE8A6">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C216E5">
      <w:pPr>
        <w:spacing w:after="0" w:line="240" w:lineRule="auto"/>
        <w:jc w:val="left"/>
        <w:rPr>
          <w:sz w:val="20"/>
        </w:rPr>
        <w:sectPr>
          <w:pgSz w:w="11910" w:h="16840"/>
          <w:pgMar w:top="0" w:right="0" w:bottom="0" w:left="0" w:header="720" w:footer="720" w:gutter="0"/>
          <w:cols w:space="720" w:num="1"/>
        </w:sectPr>
      </w:pPr>
    </w:p>
    <w:p w14:paraId="252007B1">
      <w:pPr>
        <w:pStyle w:val="11"/>
        <w:rPr>
          <w:sz w:val="20"/>
        </w:rPr>
      </w:pPr>
    </w:p>
    <w:p w14:paraId="04400618">
      <w:pPr>
        <w:pStyle w:val="11"/>
        <w:rPr>
          <w:sz w:val="20"/>
        </w:rPr>
      </w:pPr>
    </w:p>
    <w:p w14:paraId="2E077B63">
      <w:pPr>
        <w:pStyle w:val="11"/>
        <w:rPr>
          <w:sz w:val="20"/>
        </w:rPr>
      </w:pPr>
    </w:p>
    <w:p w14:paraId="71AFF3AD">
      <w:pPr>
        <w:pStyle w:val="11"/>
        <w:rPr>
          <w:sz w:val="20"/>
        </w:rPr>
      </w:pPr>
    </w:p>
    <w:p w14:paraId="47A75E81">
      <w:pPr>
        <w:pStyle w:val="11"/>
        <w:spacing w:before="7"/>
        <w:rPr>
          <w:sz w:val="19"/>
        </w:rPr>
      </w:pPr>
    </w:p>
    <w:p w14:paraId="09F4C8C1">
      <w:pPr>
        <w:pStyle w:val="9"/>
        <w:spacing w:before="100"/>
        <w:ind w:left="1360"/>
      </w:pPr>
      <w:r>
        <mc:AlternateContent>
          <mc:Choice Requires="wps">
            <w:drawing>
              <wp:anchor distT="0" distB="0" distL="0" distR="0" simplePos="0" relativeHeight="25168691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63" name="Graphic 863"/>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63" o:spid="_x0000_s1026" o:spt="100" style="position:absolute;left:0pt;margin-left:217pt;margin-top:-51.35pt;height:20.25pt;width:22.3pt;mso-position-horizontal-relative:page;z-index:25168691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1pnW6Wg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DcTlK2gAAAAwBAAAPAAAAAAAAAAEAIAAAACIAAABk&#10;cnMvZG93bnJldi54bWxQSwECFAAUAAAACACHTuJANaZ1ul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11"/>
        </w:rPr>
        <w:t xml:space="preserve"> </w:t>
      </w:r>
      <w:r>
        <w:rPr>
          <w:color w:val="231F20"/>
        </w:rPr>
        <w:t>about</w:t>
      </w:r>
      <w:r>
        <w:rPr>
          <w:color w:val="231F20"/>
          <w:spacing w:val="-11"/>
        </w:rPr>
        <w:t xml:space="preserve"> </w:t>
      </w:r>
      <w:r>
        <w:rPr>
          <w:color w:val="231F20"/>
        </w:rPr>
        <w:t>the</w:t>
      </w:r>
      <w:r>
        <w:rPr>
          <w:color w:val="231F20"/>
          <w:spacing w:val="-11"/>
        </w:rPr>
        <w:t xml:space="preserve"> </w:t>
      </w:r>
      <w:r>
        <w:rPr>
          <w:color w:val="231F20"/>
        </w:rPr>
        <w:t>importance</w:t>
      </w:r>
      <w:r>
        <w:rPr>
          <w:color w:val="231F20"/>
          <w:spacing w:val="-11"/>
        </w:rPr>
        <w:t xml:space="preserve"> </w:t>
      </w:r>
      <w:r>
        <w:rPr>
          <w:color w:val="231F20"/>
        </w:rPr>
        <w:t>of</w:t>
      </w:r>
      <w:r>
        <w:rPr>
          <w:color w:val="231F20"/>
          <w:spacing w:val="-11"/>
        </w:rPr>
        <w:t xml:space="preserve"> </w:t>
      </w:r>
      <w:r>
        <w:rPr>
          <w:color w:val="231F20"/>
          <w:spacing w:val="-2"/>
        </w:rPr>
        <w:t>kindness</w:t>
      </w:r>
    </w:p>
    <w:p w14:paraId="24E60083">
      <w:pPr>
        <w:spacing w:before="285"/>
        <w:ind w:left="826" w:right="0" w:firstLine="0"/>
        <w:jc w:val="left"/>
        <w:rPr>
          <w:rFonts w:ascii="Tahoma"/>
          <w:sz w:val="26"/>
        </w:rPr>
      </w:pPr>
      <w:r>
        <w:rPr>
          <w:rFonts w:ascii="Times New Roman"/>
          <w:spacing w:val="80"/>
          <w:sz w:val="20"/>
        </w:rPr>
        <w:t xml:space="preserve">    </w:t>
      </w:r>
      <w:r>
        <w:rPr>
          <w:rFonts w:ascii="Tahoma"/>
          <w:color w:val="25704A"/>
          <w:spacing w:val="-2"/>
          <w:sz w:val="26"/>
        </w:rPr>
        <w:t>Listen</w:t>
      </w:r>
      <w:r>
        <w:rPr>
          <w:rFonts w:ascii="Tahoma"/>
          <w:color w:val="25704A"/>
          <w:spacing w:val="-28"/>
          <w:sz w:val="26"/>
        </w:rPr>
        <w:t xml:space="preserve"> </w:t>
      </w:r>
      <w:r>
        <w:rPr>
          <w:rFonts w:ascii="Tahoma"/>
          <w:color w:val="25704A"/>
          <w:spacing w:val="-2"/>
          <w:sz w:val="26"/>
        </w:rPr>
        <w:t>to</w:t>
      </w:r>
      <w:r>
        <w:rPr>
          <w:rFonts w:ascii="Tahoma"/>
          <w:color w:val="25704A"/>
          <w:spacing w:val="-28"/>
          <w:sz w:val="26"/>
        </w:rPr>
        <w:t xml:space="preserve"> </w:t>
      </w:r>
      <w:r>
        <w:rPr>
          <w:rFonts w:ascii="Tahoma"/>
          <w:color w:val="25704A"/>
          <w:spacing w:val="-2"/>
          <w:sz w:val="26"/>
        </w:rPr>
        <w:t>a</w:t>
      </w:r>
      <w:r>
        <w:rPr>
          <w:rFonts w:ascii="Tahoma"/>
          <w:color w:val="25704A"/>
          <w:spacing w:val="-28"/>
          <w:sz w:val="26"/>
        </w:rPr>
        <w:t xml:space="preserve"> </w:t>
      </w:r>
      <w:r>
        <w:rPr>
          <w:rFonts w:ascii="Tahoma"/>
          <w:color w:val="25704A"/>
          <w:spacing w:val="-2"/>
          <w:sz w:val="26"/>
        </w:rPr>
        <w:t>radio</w:t>
      </w:r>
      <w:r>
        <w:rPr>
          <w:rFonts w:ascii="Tahoma"/>
          <w:color w:val="25704A"/>
          <w:spacing w:val="-28"/>
          <w:sz w:val="26"/>
        </w:rPr>
        <w:t xml:space="preserve"> </w:t>
      </w:r>
      <w:r>
        <w:rPr>
          <w:rFonts w:ascii="Tahoma"/>
          <w:color w:val="25704A"/>
          <w:spacing w:val="-2"/>
          <w:sz w:val="26"/>
        </w:rPr>
        <w:t>show</w:t>
      </w:r>
      <w:r>
        <w:rPr>
          <w:rFonts w:ascii="Tahoma"/>
          <w:color w:val="25704A"/>
          <w:spacing w:val="-28"/>
          <w:sz w:val="26"/>
        </w:rPr>
        <w:t xml:space="preserve"> </w:t>
      </w:r>
      <w:r>
        <w:rPr>
          <w:rFonts w:ascii="Tahoma"/>
          <w:color w:val="25704A"/>
          <w:spacing w:val="-2"/>
          <w:sz w:val="26"/>
        </w:rPr>
        <w:t>and</w:t>
      </w:r>
      <w:r>
        <w:rPr>
          <w:rFonts w:ascii="Tahoma"/>
          <w:color w:val="25704A"/>
          <w:spacing w:val="-28"/>
          <w:sz w:val="26"/>
        </w:rPr>
        <w:t xml:space="preserve"> </w:t>
      </w:r>
      <w:r>
        <w:rPr>
          <w:rFonts w:ascii="Tahoma"/>
          <w:color w:val="25704A"/>
          <w:spacing w:val="-2"/>
          <w:sz w:val="26"/>
        </w:rPr>
        <w:t>answer</w:t>
      </w:r>
      <w:r>
        <w:rPr>
          <w:rFonts w:ascii="Tahoma"/>
          <w:color w:val="25704A"/>
          <w:spacing w:val="-28"/>
          <w:sz w:val="26"/>
        </w:rPr>
        <w:t xml:space="preserve"> </w:t>
      </w:r>
      <w:r>
        <w:rPr>
          <w:rFonts w:ascii="Tahoma"/>
          <w:color w:val="25704A"/>
          <w:spacing w:val="-2"/>
          <w:sz w:val="26"/>
        </w:rPr>
        <w:t>these</w:t>
      </w:r>
      <w:r>
        <w:rPr>
          <w:rFonts w:ascii="Tahoma"/>
          <w:color w:val="25704A"/>
          <w:spacing w:val="-28"/>
          <w:sz w:val="26"/>
        </w:rPr>
        <w:t xml:space="preserve"> </w:t>
      </w:r>
      <w:r>
        <w:rPr>
          <w:rFonts w:ascii="Tahoma"/>
          <w:color w:val="25704A"/>
          <w:spacing w:val="-2"/>
          <w:sz w:val="26"/>
        </w:rPr>
        <w:t>questions.</w:t>
      </w:r>
    </w:p>
    <w:p w14:paraId="2BA79C8A">
      <w:pPr>
        <w:pStyle w:val="15"/>
        <w:numPr>
          <w:ilvl w:val="0"/>
          <w:numId w:val="20"/>
        </w:numPr>
        <w:tabs>
          <w:tab w:val="left" w:pos="2062"/>
        </w:tabs>
        <w:spacing w:before="213" w:after="0" w:line="240" w:lineRule="auto"/>
        <w:ind w:left="2062" w:right="0" w:hanging="305"/>
        <w:jc w:val="left"/>
        <w:rPr>
          <w:sz w:val="22"/>
        </w:rPr>
      </w:pPr>
      <w:r>
        <w:rPr>
          <w:color w:val="231F20"/>
          <w:sz w:val="22"/>
        </w:rPr>
        <w:t>What</w:t>
      </w:r>
      <w:r>
        <w:rPr>
          <w:color w:val="231F20"/>
          <w:spacing w:val="-15"/>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name</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z w:val="22"/>
        </w:rPr>
        <w:t>radio</w:t>
      </w:r>
      <w:r>
        <w:rPr>
          <w:color w:val="231F20"/>
          <w:spacing w:val="-14"/>
          <w:sz w:val="22"/>
        </w:rPr>
        <w:t xml:space="preserve"> </w:t>
      </w:r>
      <w:r>
        <w:rPr>
          <w:color w:val="231F20"/>
          <w:spacing w:val="-2"/>
          <w:sz w:val="22"/>
        </w:rPr>
        <w:t>show?</w:t>
      </w:r>
    </w:p>
    <w:p w14:paraId="4C793CCD">
      <w:pPr>
        <w:pStyle w:val="15"/>
        <w:numPr>
          <w:ilvl w:val="0"/>
          <w:numId w:val="20"/>
        </w:numPr>
        <w:tabs>
          <w:tab w:val="left" w:pos="2062"/>
        </w:tabs>
        <w:spacing w:before="129" w:after="0" w:line="240" w:lineRule="auto"/>
        <w:ind w:left="2062" w:right="0" w:hanging="305"/>
        <w:jc w:val="left"/>
        <w:rPr>
          <w:sz w:val="22"/>
        </w:rPr>
      </w:pPr>
      <w:r>
        <w:rPr>
          <w:color w:val="231F20"/>
          <w:sz w:val="22"/>
        </w:rPr>
        <w:t>What</w:t>
      </w:r>
      <w:r>
        <w:rPr>
          <w:color w:val="231F20"/>
          <w:spacing w:val="-14"/>
          <w:sz w:val="22"/>
        </w:rPr>
        <w:t xml:space="preserve"> </w:t>
      </w:r>
      <w:r>
        <w:rPr>
          <w:color w:val="231F20"/>
          <w:sz w:val="22"/>
        </w:rPr>
        <w:t>does</w:t>
      </w:r>
      <w:r>
        <w:rPr>
          <w:color w:val="231F20"/>
          <w:spacing w:val="-13"/>
          <w:sz w:val="22"/>
        </w:rPr>
        <w:t xml:space="preserve"> </w:t>
      </w:r>
      <w:r>
        <w:rPr>
          <w:color w:val="231F20"/>
          <w:sz w:val="22"/>
        </w:rPr>
        <w:t>“paying</w:t>
      </w:r>
      <w:r>
        <w:rPr>
          <w:color w:val="231F20"/>
          <w:spacing w:val="-14"/>
          <w:sz w:val="22"/>
        </w:rPr>
        <w:t xml:space="preserve"> </w:t>
      </w:r>
      <w:r>
        <w:rPr>
          <w:color w:val="231F20"/>
          <w:sz w:val="22"/>
        </w:rPr>
        <w:t>it</w:t>
      </w:r>
      <w:r>
        <w:rPr>
          <w:color w:val="231F20"/>
          <w:spacing w:val="-13"/>
          <w:sz w:val="22"/>
        </w:rPr>
        <w:t xml:space="preserve"> </w:t>
      </w:r>
      <w:r>
        <w:rPr>
          <w:color w:val="231F20"/>
          <w:sz w:val="22"/>
        </w:rPr>
        <w:t>forward”</w:t>
      </w:r>
      <w:r>
        <w:rPr>
          <w:color w:val="231F20"/>
          <w:spacing w:val="-13"/>
          <w:sz w:val="22"/>
        </w:rPr>
        <w:t xml:space="preserve"> </w:t>
      </w:r>
      <w:r>
        <w:rPr>
          <w:color w:val="231F20"/>
          <w:spacing w:val="-2"/>
          <w:sz w:val="22"/>
        </w:rPr>
        <w:t>mean?</w:t>
      </w:r>
    </w:p>
    <w:p w14:paraId="5828525D">
      <w:pPr>
        <w:pStyle w:val="15"/>
        <w:numPr>
          <w:ilvl w:val="0"/>
          <w:numId w:val="20"/>
        </w:numPr>
        <w:tabs>
          <w:tab w:val="left" w:pos="2062"/>
        </w:tabs>
        <w:spacing w:before="129" w:after="0" w:line="240" w:lineRule="auto"/>
        <w:ind w:left="2062" w:right="0" w:hanging="305"/>
        <w:jc w:val="left"/>
        <w:rPr>
          <w:sz w:val="22"/>
        </w:rPr>
      </w:pPr>
      <w:r>
        <w:rPr>
          <w:color w:val="231F20"/>
          <w:sz w:val="22"/>
        </w:rPr>
        <w:t>What</w:t>
      </w:r>
      <w:r>
        <w:rPr>
          <w:color w:val="231F20"/>
          <w:spacing w:val="-15"/>
          <w:sz w:val="22"/>
        </w:rPr>
        <w:t xml:space="preserve"> </w:t>
      </w:r>
      <w:r>
        <w:rPr>
          <w:color w:val="231F20"/>
          <w:sz w:val="22"/>
        </w:rPr>
        <w:t>does</w:t>
      </w:r>
      <w:r>
        <w:rPr>
          <w:color w:val="231F20"/>
          <w:spacing w:val="-14"/>
          <w:sz w:val="22"/>
        </w:rPr>
        <w:t xml:space="preserve"> </w:t>
      </w:r>
      <w:r>
        <w:rPr>
          <w:color w:val="231F20"/>
          <w:sz w:val="22"/>
        </w:rPr>
        <w:t>the</w:t>
      </w:r>
      <w:r>
        <w:rPr>
          <w:color w:val="231F20"/>
          <w:spacing w:val="-15"/>
          <w:sz w:val="22"/>
        </w:rPr>
        <w:t xml:space="preserve"> </w:t>
      </w:r>
      <w:r>
        <w:rPr>
          <w:color w:val="231F20"/>
          <w:sz w:val="22"/>
        </w:rPr>
        <w:t>guest</w:t>
      </w:r>
      <w:r>
        <w:rPr>
          <w:color w:val="231F20"/>
          <w:spacing w:val="-14"/>
          <w:sz w:val="22"/>
        </w:rPr>
        <w:t xml:space="preserve"> </w:t>
      </w:r>
      <w:r>
        <w:rPr>
          <w:color w:val="231F20"/>
          <w:sz w:val="22"/>
        </w:rPr>
        <w:t>want</w:t>
      </w:r>
      <w:r>
        <w:rPr>
          <w:color w:val="231F20"/>
          <w:spacing w:val="-14"/>
          <w:sz w:val="22"/>
        </w:rPr>
        <w:t xml:space="preserve"> </w:t>
      </w:r>
      <w:r>
        <w:rPr>
          <w:color w:val="231F20"/>
          <w:sz w:val="22"/>
        </w:rPr>
        <w:t>the</w:t>
      </w:r>
      <w:r>
        <w:rPr>
          <w:color w:val="231F20"/>
          <w:spacing w:val="-15"/>
          <w:sz w:val="22"/>
        </w:rPr>
        <w:t xml:space="preserve"> </w:t>
      </w:r>
      <w:r>
        <w:rPr>
          <w:color w:val="231F20"/>
          <w:sz w:val="22"/>
        </w:rPr>
        <w:t>listeners</w:t>
      </w:r>
      <w:r>
        <w:rPr>
          <w:color w:val="231F20"/>
          <w:spacing w:val="-14"/>
          <w:sz w:val="22"/>
        </w:rPr>
        <w:t xml:space="preserve"> </w:t>
      </w:r>
      <w:r>
        <w:rPr>
          <w:color w:val="231F20"/>
          <w:sz w:val="22"/>
        </w:rPr>
        <w:t>to</w:t>
      </w:r>
      <w:r>
        <w:rPr>
          <w:color w:val="231F20"/>
          <w:spacing w:val="-14"/>
          <w:sz w:val="22"/>
        </w:rPr>
        <w:t xml:space="preserve"> </w:t>
      </w:r>
      <w:r>
        <w:rPr>
          <w:color w:val="231F20"/>
          <w:spacing w:val="-5"/>
          <w:sz w:val="22"/>
        </w:rPr>
        <w:t>do?</w:t>
      </w:r>
    </w:p>
    <w:p w14:paraId="3D744B70">
      <w:pPr>
        <w:pStyle w:val="11"/>
        <w:spacing w:before="8"/>
        <w:rPr>
          <w:sz w:val="25"/>
        </w:rPr>
      </w:pPr>
    </w:p>
    <w:p w14:paraId="1EFCBFF1">
      <w:pPr>
        <w:spacing w:before="0"/>
        <w:ind w:left="826" w:right="0" w:firstLine="0"/>
        <w:jc w:val="left"/>
        <w:rPr>
          <w:rFonts w:ascii="Tahoma"/>
          <w:sz w:val="26"/>
        </w:rPr>
      </w:pPr>
      <w:r>
        <w:rPr>
          <w:rFonts w:ascii="Times New Roman"/>
          <w:spacing w:val="80"/>
          <w:w w:val="150"/>
          <w:sz w:val="20"/>
        </w:rPr>
        <w:t xml:space="preserve">    </w:t>
      </w:r>
      <w:r>
        <w:rPr>
          <w:rFonts w:ascii="Tahoma"/>
          <w:color w:val="25704A"/>
          <w:spacing w:val="-2"/>
          <w:sz w:val="26"/>
        </w:rPr>
        <w:t>Listen</w:t>
      </w:r>
      <w:r>
        <w:rPr>
          <w:rFonts w:ascii="Tahoma"/>
          <w:color w:val="25704A"/>
          <w:spacing w:val="-24"/>
          <w:sz w:val="26"/>
        </w:rPr>
        <w:t xml:space="preserve"> </w:t>
      </w:r>
      <w:r>
        <w:rPr>
          <w:rFonts w:ascii="Tahoma"/>
          <w:color w:val="25704A"/>
          <w:spacing w:val="-2"/>
          <w:sz w:val="26"/>
        </w:rPr>
        <w:t>to</w:t>
      </w:r>
      <w:r>
        <w:rPr>
          <w:rFonts w:ascii="Tahoma"/>
          <w:color w:val="25704A"/>
          <w:spacing w:val="-24"/>
          <w:sz w:val="26"/>
        </w:rPr>
        <w:t xml:space="preserve"> </w:t>
      </w:r>
      <w:r>
        <w:rPr>
          <w:rFonts w:ascii="Tahoma"/>
          <w:color w:val="25704A"/>
          <w:spacing w:val="-2"/>
          <w:sz w:val="26"/>
        </w:rPr>
        <w:t>the</w:t>
      </w:r>
      <w:r>
        <w:rPr>
          <w:rFonts w:ascii="Tahoma"/>
          <w:color w:val="25704A"/>
          <w:spacing w:val="-24"/>
          <w:sz w:val="26"/>
        </w:rPr>
        <w:t xml:space="preserve"> </w:t>
      </w:r>
      <w:r>
        <w:rPr>
          <w:rFonts w:ascii="Tahoma"/>
          <w:color w:val="25704A"/>
          <w:spacing w:val="-2"/>
          <w:sz w:val="26"/>
        </w:rPr>
        <w:t>radio</w:t>
      </w:r>
      <w:r>
        <w:rPr>
          <w:rFonts w:ascii="Tahoma"/>
          <w:color w:val="25704A"/>
          <w:spacing w:val="-24"/>
          <w:sz w:val="26"/>
        </w:rPr>
        <w:t xml:space="preserve"> </w:t>
      </w:r>
      <w:r>
        <w:rPr>
          <w:rFonts w:ascii="Tahoma"/>
          <w:color w:val="25704A"/>
          <w:spacing w:val="-2"/>
          <w:sz w:val="26"/>
        </w:rPr>
        <w:t>show</w:t>
      </w:r>
      <w:r>
        <w:rPr>
          <w:rFonts w:ascii="Tahoma"/>
          <w:color w:val="25704A"/>
          <w:spacing w:val="-24"/>
          <w:sz w:val="26"/>
        </w:rPr>
        <w:t xml:space="preserve"> </w:t>
      </w:r>
      <w:r>
        <w:rPr>
          <w:rFonts w:ascii="Tahoma"/>
          <w:color w:val="25704A"/>
          <w:spacing w:val="-2"/>
          <w:sz w:val="26"/>
        </w:rPr>
        <w:t>again</w:t>
      </w:r>
      <w:r>
        <w:rPr>
          <w:rFonts w:ascii="Tahoma"/>
          <w:color w:val="25704A"/>
          <w:spacing w:val="-24"/>
          <w:sz w:val="26"/>
        </w:rPr>
        <w:t xml:space="preserve"> </w:t>
      </w:r>
      <w:r>
        <w:rPr>
          <w:rFonts w:ascii="Tahoma"/>
          <w:color w:val="25704A"/>
          <w:spacing w:val="-2"/>
          <w:sz w:val="26"/>
        </w:rPr>
        <w:t>and</w:t>
      </w:r>
      <w:r>
        <w:rPr>
          <w:rFonts w:ascii="Tahoma"/>
          <w:color w:val="25704A"/>
          <w:spacing w:val="-24"/>
          <w:sz w:val="26"/>
        </w:rPr>
        <w:t xml:space="preserve"> </w:t>
      </w:r>
      <w:r>
        <w:rPr>
          <w:rFonts w:ascii="Tahoma"/>
          <w:color w:val="25704A"/>
          <w:spacing w:val="-2"/>
          <w:sz w:val="26"/>
        </w:rPr>
        <w:t>fill</w:t>
      </w:r>
      <w:r>
        <w:rPr>
          <w:rFonts w:ascii="Tahoma"/>
          <w:color w:val="25704A"/>
          <w:spacing w:val="-24"/>
          <w:sz w:val="26"/>
        </w:rPr>
        <w:t xml:space="preserve"> </w:t>
      </w:r>
      <w:r>
        <w:rPr>
          <w:rFonts w:ascii="Tahoma"/>
          <w:color w:val="25704A"/>
          <w:spacing w:val="-2"/>
          <w:sz w:val="26"/>
        </w:rPr>
        <w:t>in</w:t>
      </w:r>
      <w:r>
        <w:rPr>
          <w:rFonts w:ascii="Tahoma"/>
          <w:color w:val="25704A"/>
          <w:spacing w:val="-24"/>
          <w:sz w:val="26"/>
        </w:rPr>
        <w:t xml:space="preserve"> </w:t>
      </w:r>
      <w:r>
        <w:rPr>
          <w:rFonts w:ascii="Tahoma"/>
          <w:color w:val="25704A"/>
          <w:spacing w:val="-2"/>
          <w:sz w:val="26"/>
        </w:rPr>
        <w:t>the</w:t>
      </w:r>
      <w:r>
        <w:rPr>
          <w:rFonts w:ascii="Tahoma"/>
          <w:color w:val="25704A"/>
          <w:spacing w:val="-24"/>
          <w:sz w:val="26"/>
        </w:rPr>
        <w:t xml:space="preserve"> </w:t>
      </w:r>
      <w:r>
        <w:rPr>
          <w:rFonts w:ascii="Tahoma"/>
          <w:color w:val="25704A"/>
          <w:spacing w:val="-2"/>
          <w:sz w:val="26"/>
        </w:rPr>
        <w:t>blanks</w:t>
      </w:r>
      <w:r>
        <w:rPr>
          <w:rFonts w:ascii="Tahoma"/>
          <w:color w:val="25704A"/>
          <w:spacing w:val="-24"/>
          <w:sz w:val="26"/>
        </w:rPr>
        <w:t xml:space="preserve"> </w:t>
      </w:r>
      <w:r>
        <w:rPr>
          <w:rFonts w:ascii="Tahoma"/>
          <w:color w:val="25704A"/>
          <w:spacing w:val="-2"/>
          <w:sz w:val="26"/>
        </w:rPr>
        <w:t>to</w:t>
      </w:r>
      <w:r>
        <w:rPr>
          <w:rFonts w:ascii="Tahoma"/>
          <w:color w:val="25704A"/>
          <w:spacing w:val="-24"/>
          <w:sz w:val="26"/>
        </w:rPr>
        <w:t xml:space="preserve"> </w:t>
      </w:r>
      <w:r>
        <w:rPr>
          <w:rFonts w:ascii="Tahoma"/>
          <w:color w:val="25704A"/>
          <w:spacing w:val="-2"/>
          <w:sz w:val="26"/>
        </w:rPr>
        <w:t>complete</w:t>
      </w:r>
      <w:r>
        <w:rPr>
          <w:rFonts w:ascii="Tahoma"/>
          <w:color w:val="25704A"/>
          <w:spacing w:val="-24"/>
          <w:sz w:val="26"/>
        </w:rPr>
        <w:t xml:space="preserve"> </w:t>
      </w:r>
      <w:r>
        <w:rPr>
          <w:rFonts w:ascii="Tahoma"/>
          <w:color w:val="25704A"/>
          <w:spacing w:val="-2"/>
          <w:sz w:val="26"/>
        </w:rPr>
        <w:t>the</w:t>
      </w:r>
      <w:r>
        <w:rPr>
          <w:rFonts w:ascii="Tahoma"/>
          <w:color w:val="25704A"/>
          <w:spacing w:val="-24"/>
          <w:sz w:val="26"/>
        </w:rPr>
        <w:t xml:space="preserve"> </w:t>
      </w:r>
      <w:r>
        <w:rPr>
          <w:rFonts w:ascii="Tahoma"/>
          <w:color w:val="25704A"/>
          <w:spacing w:val="-2"/>
          <w:sz w:val="26"/>
        </w:rPr>
        <w:t>story.</w:t>
      </w:r>
    </w:p>
    <w:p w14:paraId="62FAB1E4">
      <w:pPr>
        <w:pStyle w:val="11"/>
        <w:tabs>
          <w:tab w:val="left" w:pos="6690"/>
          <w:tab w:val="left" w:pos="7790"/>
        </w:tabs>
        <w:spacing w:before="238" w:line="304" w:lineRule="auto"/>
        <w:ind w:left="1757" w:right="1296"/>
      </w:pPr>
      <w:r>
        <w:rPr>
          <w:color w:val="231F20"/>
        </w:rPr>
        <w:t>I’m</w:t>
      </w:r>
      <w:r>
        <w:rPr>
          <w:color w:val="231F20"/>
          <w:spacing w:val="-4"/>
        </w:rPr>
        <w:t xml:space="preserve"> </w:t>
      </w:r>
      <w:r>
        <w:rPr>
          <w:color w:val="231F20"/>
        </w:rPr>
        <w:t>sure</w:t>
      </w:r>
      <w:r>
        <w:rPr>
          <w:color w:val="231F20"/>
          <w:spacing w:val="-4"/>
        </w:rPr>
        <w:t xml:space="preserve"> </w:t>
      </w:r>
      <w:r>
        <w:rPr>
          <w:color w:val="231F20"/>
        </w:rPr>
        <w:t>you’ve</w:t>
      </w:r>
      <w:r>
        <w:rPr>
          <w:color w:val="231F20"/>
          <w:spacing w:val="-4"/>
        </w:rPr>
        <w:t xml:space="preserve"> </w:t>
      </w:r>
      <w:r>
        <w:rPr>
          <w:color w:val="231F20"/>
        </w:rPr>
        <w:t>heard</w:t>
      </w:r>
      <w:r>
        <w:rPr>
          <w:color w:val="231F20"/>
          <w:spacing w:val="-4"/>
        </w:rPr>
        <w:t xml:space="preserve"> </w:t>
      </w:r>
      <w:r>
        <w:rPr>
          <w:color w:val="231F20"/>
        </w:rPr>
        <w:t>the</w:t>
      </w:r>
      <w:r>
        <w:rPr>
          <w:color w:val="231F20"/>
          <w:spacing w:val="-4"/>
        </w:rPr>
        <w:t xml:space="preserve"> </w:t>
      </w:r>
      <w:r>
        <w:rPr>
          <w:color w:val="231F20"/>
        </w:rPr>
        <w:t>famous</w:t>
      </w:r>
      <w:r>
        <w:rPr>
          <w:color w:val="231F20"/>
          <w:spacing w:val="-4"/>
        </w:rPr>
        <w:t xml:space="preserve"> </w:t>
      </w:r>
      <w:r>
        <w:rPr>
          <w:color w:val="231F20"/>
        </w:rPr>
        <w:t>country</w:t>
      </w:r>
      <w:r>
        <w:rPr>
          <w:color w:val="231F20"/>
          <w:spacing w:val="-4"/>
        </w:rPr>
        <w:t xml:space="preserve"> </w:t>
      </w:r>
      <w:r>
        <w:rPr>
          <w:color w:val="231F20"/>
        </w:rPr>
        <w:t>music</w:t>
      </w:r>
      <w:r>
        <w:rPr>
          <w:color w:val="231F20"/>
          <w:spacing w:val="-4"/>
        </w:rPr>
        <w:t xml:space="preserve"> </w:t>
      </w:r>
      <w:r>
        <w:rPr>
          <w:color w:val="231F20"/>
        </w:rPr>
        <w:t>song</w:t>
      </w:r>
      <w:r>
        <w:rPr>
          <w:color w:val="231F20"/>
          <w:spacing w:val="-4"/>
        </w:rPr>
        <w:t xml:space="preserve"> </w:t>
      </w:r>
      <w:r>
        <w:rPr>
          <w:color w:val="231F20"/>
        </w:rPr>
        <w:t>“Chain</w:t>
      </w:r>
      <w:r>
        <w:rPr>
          <w:color w:val="231F20"/>
          <w:spacing w:val="-4"/>
        </w:rPr>
        <w:t xml:space="preserve"> </w:t>
      </w:r>
      <w:r>
        <w:rPr>
          <w:color w:val="231F20"/>
        </w:rPr>
        <w:t>of</w:t>
      </w:r>
      <w:r>
        <w:rPr>
          <w:color w:val="231F20"/>
          <w:spacing w:val="-4"/>
        </w:rPr>
        <w:t xml:space="preserve"> </w:t>
      </w:r>
      <w:r>
        <w:rPr>
          <w:color w:val="231F20"/>
        </w:rPr>
        <w:t>Love”.</w:t>
      </w:r>
      <w:r>
        <w:rPr>
          <w:color w:val="231F20"/>
          <w:spacing w:val="-4"/>
        </w:rPr>
        <w:t xml:space="preserve"> </w:t>
      </w:r>
      <w:r>
        <w:rPr>
          <w:color w:val="231F20"/>
        </w:rPr>
        <w:t>The</w:t>
      </w:r>
      <w:r>
        <w:rPr>
          <w:color w:val="231F20"/>
          <w:spacing w:val="-4"/>
        </w:rPr>
        <w:t xml:space="preserve"> </w:t>
      </w:r>
      <w:r>
        <w:rPr>
          <w:color w:val="231F20"/>
        </w:rPr>
        <w:t>song</w:t>
      </w:r>
      <w:r>
        <w:rPr>
          <w:color w:val="231F20"/>
          <w:spacing w:val="-4"/>
        </w:rPr>
        <w:t xml:space="preserve"> </w:t>
      </w:r>
      <w:r>
        <w:rPr>
          <w:color w:val="231F20"/>
        </w:rPr>
        <w:t>starts</w:t>
      </w:r>
      <w:r>
        <w:rPr>
          <w:color w:val="231F20"/>
          <w:spacing w:val="-4"/>
        </w:rPr>
        <w:t xml:space="preserve"> </w:t>
      </w:r>
      <w:r>
        <w:rPr>
          <w:color w:val="231F20"/>
        </w:rPr>
        <w:t xml:space="preserve">with a man who helps a lady whose car </w:t>
      </w:r>
      <w:r>
        <w:rPr>
          <w:color w:val="231F20"/>
          <w:u w:val="single" w:color="231F20"/>
        </w:rPr>
        <w:tab/>
      </w:r>
      <w:r>
        <w:rPr>
          <w:color w:val="231F20"/>
        </w:rPr>
        <w:t>.</w:t>
      </w:r>
      <w:r>
        <w:rPr>
          <w:color w:val="231F20"/>
          <w:spacing w:val="-12"/>
        </w:rPr>
        <w:t xml:space="preserve"> </w:t>
      </w:r>
      <w:r>
        <w:rPr>
          <w:color w:val="231F20"/>
        </w:rPr>
        <w:t>The</w:t>
      </w:r>
      <w:r>
        <w:rPr>
          <w:color w:val="231F20"/>
          <w:spacing w:val="-12"/>
        </w:rPr>
        <w:t xml:space="preserve"> </w:t>
      </w:r>
      <w:r>
        <w:rPr>
          <w:color w:val="231F20"/>
        </w:rPr>
        <w:t>lady</w:t>
      </w:r>
      <w:r>
        <w:rPr>
          <w:color w:val="231F20"/>
          <w:spacing w:val="-12"/>
        </w:rPr>
        <w:t xml:space="preserve"> </w:t>
      </w:r>
      <w:r>
        <w:rPr>
          <w:color w:val="231F20"/>
        </w:rPr>
        <w:t>wants</w:t>
      </w:r>
      <w:r>
        <w:rPr>
          <w:color w:val="231F20"/>
          <w:spacing w:val="-12"/>
        </w:rPr>
        <w:t xml:space="preserve"> </w:t>
      </w:r>
      <w:r>
        <w:rPr>
          <w:color w:val="231F20"/>
        </w:rPr>
        <w:t>to</w:t>
      </w:r>
      <w:r>
        <w:rPr>
          <w:color w:val="231F20"/>
          <w:spacing w:val="-12"/>
        </w:rPr>
        <w:t xml:space="preserve"> </w:t>
      </w:r>
      <w:r>
        <w:rPr>
          <w:color w:val="231F20"/>
        </w:rPr>
        <w:t>pay</w:t>
      </w:r>
      <w:r>
        <w:rPr>
          <w:color w:val="231F20"/>
          <w:spacing w:val="-12"/>
        </w:rPr>
        <w:t xml:space="preserve"> </w:t>
      </w:r>
      <w:r>
        <w:rPr>
          <w:color w:val="231F20"/>
        </w:rPr>
        <w:t>him,</w:t>
      </w:r>
      <w:r>
        <w:rPr>
          <w:color w:val="231F20"/>
          <w:spacing w:val="-12"/>
        </w:rPr>
        <w:t xml:space="preserve"> </w:t>
      </w:r>
      <w:r>
        <w:rPr>
          <w:color w:val="231F20"/>
        </w:rPr>
        <w:t>but</w:t>
      </w:r>
      <w:r>
        <w:rPr>
          <w:color w:val="231F20"/>
          <w:spacing w:val="-12"/>
        </w:rPr>
        <w:t xml:space="preserve"> </w:t>
      </w:r>
      <w:r>
        <w:rPr>
          <w:color w:val="231F20"/>
        </w:rPr>
        <w:t>he</w:t>
      </w:r>
      <w:r>
        <w:rPr>
          <w:color w:val="231F20"/>
          <w:spacing w:val="-12"/>
        </w:rPr>
        <w:t xml:space="preserve"> </w:t>
      </w:r>
      <w:r>
        <w:rPr>
          <w:color w:val="231F20"/>
        </w:rPr>
        <w:t xml:space="preserve">won’t accept payment, instead telling the lady to just </w:t>
      </w:r>
      <w:r>
        <w:rPr>
          <w:color w:val="231F20"/>
          <w:u w:val="single" w:color="231F20"/>
        </w:rPr>
        <w:tab/>
      </w:r>
      <w:r>
        <w:rPr>
          <w:color w:val="231F20"/>
          <w:u w:val="single" w:color="231F20"/>
        </w:rPr>
        <w:tab/>
      </w:r>
      <w:r>
        <w:rPr>
          <w:color w:val="231F20"/>
        </w:rPr>
        <w:t xml:space="preserve"> to another person. Later,</w:t>
      </w:r>
    </w:p>
    <w:p w14:paraId="1926171F">
      <w:pPr>
        <w:pStyle w:val="11"/>
        <w:tabs>
          <w:tab w:val="left" w:pos="3772"/>
          <w:tab w:val="left" w:pos="4555"/>
          <w:tab w:val="left" w:pos="6738"/>
          <w:tab w:val="left" w:pos="7863"/>
          <w:tab w:val="left" w:pos="8324"/>
          <w:tab w:val="left" w:pos="10040"/>
        </w:tabs>
        <w:spacing w:line="297" w:lineRule="auto"/>
        <w:ind w:left="1757" w:right="1190"/>
      </w:pPr>
      <w:r>
        <w:rPr>
          <w:color w:val="231F20"/>
        </w:rPr>
        <w:t xml:space="preserve">when the lady stops at a café, she notices her waitress is pregnant and </w:t>
      </w:r>
      <w:r>
        <w:rPr>
          <w:color w:val="231F20"/>
          <w:u w:val="single" w:color="231F20"/>
        </w:rPr>
        <w:tab/>
      </w:r>
      <w:r>
        <w:rPr>
          <w:color w:val="231F20"/>
          <w:spacing w:val="-4"/>
        </w:rPr>
        <w:t>.</w:t>
      </w:r>
      <w:r>
        <w:rPr>
          <w:color w:val="231F20"/>
          <w:spacing w:val="-12"/>
        </w:rPr>
        <w:t xml:space="preserve"> </w:t>
      </w:r>
      <w:r>
        <w:rPr>
          <w:color w:val="231F20"/>
          <w:spacing w:val="-4"/>
        </w:rPr>
        <w:t xml:space="preserve">When </w:t>
      </w:r>
      <w:r>
        <w:rPr>
          <w:rFonts w:ascii="Tahoma" w:hAnsi="Tahoma"/>
          <w:color w:val="231F20"/>
        </w:rPr>
        <w:t xml:space="preserve">the lady finishes eating, she pays for her meal with a </w:t>
      </w:r>
      <w:r>
        <w:rPr>
          <w:color w:val="231F20"/>
          <w:u w:val="single" w:color="231F20"/>
        </w:rPr>
        <w:tab/>
      </w:r>
      <w:r>
        <w:rPr>
          <w:color w:val="231F20"/>
          <w:u w:val="single" w:color="231F20"/>
        </w:rPr>
        <w:tab/>
      </w:r>
      <w:r>
        <w:rPr>
          <w:color w:val="231F20"/>
        </w:rPr>
        <w:t xml:space="preserve">. Then the lady walks out, </w:t>
      </w:r>
      <w:r>
        <w:rPr>
          <w:color w:val="231F20"/>
          <w:u w:val="single" w:color="231F20"/>
        </w:rPr>
        <w:tab/>
      </w:r>
      <w:r>
        <w:rPr>
          <w:color w:val="231F20"/>
          <w:spacing w:val="-3"/>
        </w:rPr>
        <w:t xml:space="preserve"> </w:t>
      </w:r>
      <w:r>
        <w:rPr>
          <w:color w:val="231F20"/>
        </w:rPr>
        <w:t>the</w:t>
      </w:r>
      <w:r>
        <w:rPr>
          <w:color w:val="231F20"/>
          <w:spacing w:val="-3"/>
        </w:rPr>
        <w:t xml:space="preserve"> </w:t>
      </w:r>
      <w:r>
        <w:rPr>
          <w:color w:val="231F20"/>
        </w:rPr>
        <w:t>change</w:t>
      </w:r>
      <w:r>
        <w:rPr>
          <w:color w:val="231F20"/>
          <w:spacing w:val="-3"/>
        </w:rPr>
        <w:t xml:space="preserve"> </w:t>
      </w:r>
      <w:r>
        <w:rPr>
          <w:color w:val="231F20"/>
        </w:rPr>
        <w:t>and</w:t>
      </w:r>
      <w:r>
        <w:rPr>
          <w:color w:val="231F20"/>
          <w:spacing w:val="-3"/>
        </w:rPr>
        <w:t xml:space="preserve"> </w:t>
      </w:r>
      <w:r>
        <w:rPr>
          <w:color w:val="231F20"/>
        </w:rPr>
        <w:t>a</w:t>
      </w:r>
      <w:r>
        <w:rPr>
          <w:color w:val="231F20"/>
          <w:spacing w:val="-3"/>
        </w:rPr>
        <w:t xml:space="preserve"> </w:t>
      </w:r>
      <w:r>
        <w:rPr>
          <w:color w:val="231F20"/>
        </w:rPr>
        <w:t>note</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waitress.</w:t>
      </w:r>
      <w:r>
        <w:rPr>
          <w:color w:val="231F20"/>
          <w:spacing w:val="-3"/>
        </w:rPr>
        <w:t xml:space="preserve"> </w:t>
      </w:r>
      <w:r>
        <w:rPr>
          <w:color w:val="231F20"/>
        </w:rPr>
        <w:t>Her</w:t>
      </w:r>
      <w:r>
        <w:rPr>
          <w:color w:val="231F20"/>
          <w:spacing w:val="-3"/>
        </w:rPr>
        <w:t xml:space="preserve"> </w:t>
      </w:r>
      <w:r>
        <w:rPr>
          <w:color w:val="231F20"/>
        </w:rPr>
        <w:t>note</w:t>
      </w:r>
      <w:r>
        <w:rPr>
          <w:color w:val="231F20"/>
          <w:spacing w:val="-3"/>
        </w:rPr>
        <w:t xml:space="preserve"> </w:t>
      </w:r>
      <w:r>
        <w:rPr>
          <w:color w:val="231F20"/>
        </w:rPr>
        <w:t>tells</w:t>
      </w:r>
      <w:r>
        <w:rPr>
          <w:color w:val="231F20"/>
          <w:spacing w:val="-3"/>
        </w:rPr>
        <w:t xml:space="preserve"> </w:t>
      </w:r>
      <w:r>
        <w:rPr>
          <w:color w:val="231F20"/>
        </w:rPr>
        <w:t>the</w:t>
      </w:r>
      <w:r>
        <w:rPr>
          <w:color w:val="231F20"/>
          <w:spacing w:val="-3"/>
        </w:rPr>
        <w:t xml:space="preserve"> </w:t>
      </w:r>
      <w:r>
        <w:rPr>
          <w:color w:val="231F20"/>
        </w:rPr>
        <w:t>waitress</w:t>
      </w:r>
      <w:r>
        <w:rPr>
          <w:color w:val="231F20"/>
          <w:spacing w:val="-3"/>
        </w:rPr>
        <w:t xml:space="preserve"> </w:t>
      </w:r>
      <w:r>
        <w:rPr>
          <w:color w:val="231F20"/>
        </w:rPr>
        <w:t xml:space="preserve">to continue the chain of kindness. The song has a </w:t>
      </w:r>
      <w:r>
        <w:rPr>
          <w:color w:val="231F20"/>
          <w:u w:val="single" w:color="231F20"/>
        </w:rPr>
        <w:tab/>
      </w:r>
      <w:r>
        <w:rPr>
          <w:color w:val="231F20"/>
          <w:u w:val="single" w:color="231F20"/>
        </w:rPr>
        <w:tab/>
      </w:r>
      <w:r>
        <w:rPr>
          <w:color w:val="231F20"/>
        </w:rPr>
        <w:t xml:space="preserve"> ending. The waitress goes home to her </w:t>
      </w:r>
      <w:r>
        <w:rPr>
          <w:color w:val="231F20"/>
          <w:u w:val="single" w:color="231F20"/>
        </w:rPr>
        <w:tab/>
      </w:r>
      <w:r>
        <w:rPr>
          <w:color w:val="231F20"/>
          <w:u w:val="single" w:color="231F20"/>
        </w:rPr>
        <w:tab/>
      </w:r>
      <w:r>
        <w:rPr>
          <w:color w:val="231F20"/>
        </w:rPr>
        <w:t>,</w:t>
      </w:r>
      <w:r>
        <w:rPr>
          <w:color w:val="231F20"/>
          <w:spacing w:val="-15"/>
        </w:rPr>
        <w:t xml:space="preserve"> </w:t>
      </w:r>
      <w:r>
        <w:rPr>
          <w:color w:val="231F20"/>
        </w:rPr>
        <w:t>happy</w:t>
      </w:r>
      <w:r>
        <w:rPr>
          <w:color w:val="231F20"/>
          <w:spacing w:val="-15"/>
        </w:rPr>
        <w:t xml:space="preserve"> </w:t>
      </w:r>
      <w:r>
        <w:rPr>
          <w:color w:val="231F20"/>
        </w:rPr>
        <w:t>because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kindness</w:t>
      </w:r>
      <w:r>
        <w:rPr>
          <w:color w:val="231F20"/>
          <w:spacing w:val="-15"/>
        </w:rPr>
        <w:t xml:space="preserve"> </w:t>
      </w:r>
      <w:r>
        <w:rPr>
          <w:color w:val="231F20"/>
        </w:rPr>
        <w:t>the</w:t>
      </w:r>
      <w:r>
        <w:rPr>
          <w:color w:val="231F20"/>
          <w:spacing w:val="-15"/>
        </w:rPr>
        <w:t xml:space="preserve"> </w:t>
      </w:r>
      <w:r>
        <w:rPr>
          <w:color w:val="231F20"/>
        </w:rPr>
        <w:t>lady</w:t>
      </w:r>
      <w:r>
        <w:rPr>
          <w:color w:val="231F20"/>
          <w:spacing w:val="-15"/>
        </w:rPr>
        <w:t xml:space="preserve"> </w:t>
      </w:r>
      <w:r>
        <w:rPr>
          <w:color w:val="231F20"/>
        </w:rPr>
        <w:t>showed</w:t>
      </w:r>
      <w:r>
        <w:rPr>
          <w:color w:val="231F20"/>
          <w:spacing w:val="-15"/>
        </w:rPr>
        <w:t xml:space="preserve"> </w:t>
      </w:r>
      <w:r>
        <w:rPr>
          <w:color w:val="231F20"/>
        </w:rPr>
        <w:t>her.</w:t>
      </w:r>
      <w:r>
        <w:rPr>
          <w:color w:val="231F20"/>
          <w:spacing w:val="-15"/>
        </w:rPr>
        <w:t xml:space="preserve"> </w:t>
      </w:r>
      <w:r>
        <w:rPr>
          <w:color w:val="231F20"/>
        </w:rPr>
        <w:t>Finally</w:t>
      </w:r>
      <w:r>
        <w:rPr>
          <w:color w:val="231F20"/>
          <w:spacing w:val="-15"/>
        </w:rPr>
        <w:t xml:space="preserve"> </w:t>
      </w:r>
      <w:r>
        <w:rPr>
          <w:color w:val="231F20"/>
        </w:rPr>
        <w:t xml:space="preserve">we </w:t>
      </w:r>
      <w:r>
        <w:rPr>
          <w:rFonts w:ascii="Tahoma" w:hAnsi="Tahoma"/>
          <w:color w:val="231F20"/>
        </w:rPr>
        <w:t xml:space="preserve">find out that he is the man who first </w:t>
      </w:r>
      <w:r>
        <w:rPr>
          <w:rFonts w:ascii="Times New Roman" w:hAnsi="Times New Roman"/>
          <w:color w:val="231F20"/>
          <w:u w:val="single" w:color="231F20"/>
        </w:rPr>
        <w:tab/>
      </w:r>
      <w:r>
        <w:rPr>
          <w:rFonts w:ascii="Times New Roman" w:hAnsi="Times New Roman"/>
          <w:color w:val="231F20"/>
        </w:rPr>
        <w:t xml:space="preserve"> </w:t>
      </w:r>
      <w:r>
        <w:rPr>
          <w:color w:val="231F20"/>
        </w:rPr>
        <w:t>the chain of kindness!</w:t>
      </w:r>
    </w:p>
    <w:p w14:paraId="3F549576">
      <w:pPr>
        <w:pStyle w:val="11"/>
        <w:spacing w:before="5"/>
        <w:rPr>
          <w:sz w:val="20"/>
        </w:rPr>
      </w:pPr>
    </w:p>
    <w:p w14:paraId="2C72DB1C">
      <w:pPr>
        <w:spacing w:before="0" w:line="213" w:lineRule="auto"/>
        <w:ind w:left="1757" w:right="1294" w:firstLine="0"/>
        <w:jc w:val="left"/>
        <w:rPr>
          <w:rFonts w:ascii="Tahoma"/>
          <w:sz w:val="26"/>
        </w:rPr>
      </w:pPr>
      <w:r>
        <w:rPr>
          <w:rFonts w:ascii="Tahoma"/>
          <w:color w:val="25704A"/>
          <w:spacing w:val="-6"/>
          <w:w w:val="105"/>
          <w:sz w:val="26"/>
        </w:rPr>
        <w:t>Think</w:t>
      </w:r>
      <w:r>
        <w:rPr>
          <w:rFonts w:ascii="Tahoma"/>
          <w:color w:val="25704A"/>
          <w:spacing w:val="-34"/>
          <w:w w:val="105"/>
          <w:sz w:val="26"/>
        </w:rPr>
        <w:t xml:space="preserve"> </w:t>
      </w:r>
      <w:r>
        <w:rPr>
          <w:rFonts w:ascii="Tahoma"/>
          <w:color w:val="25704A"/>
          <w:spacing w:val="-6"/>
          <w:w w:val="105"/>
          <w:sz w:val="26"/>
        </w:rPr>
        <w:t>of</w:t>
      </w:r>
      <w:r>
        <w:rPr>
          <w:rFonts w:ascii="Tahoma"/>
          <w:color w:val="25704A"/>
          <w:spacing w:val="-34"/>
          <w:w w:val="105"/>
          <w:sz w:val="26"/>
        </w:rPr>
        <w:t xml:space="preserve"> </w:t>
      </w:r>
      <w:r>
        <w:rPr>
          <w:rFonts w:ascii="Tahoma"/>
          <w:color w:val="25704A"/>
          <w:spacing w:val="-6"/>
          <w:w w:val="105"/>
          <w:sz w:val="26"/>
        </w:rPr>
        <w:t>a</w:t>
      </w:r>
      <w:r>
        <w:rPr>
          <w:rFonts w:ascii="Tahoma"/>
          <w:color w:val="25704A"/>
          <w:spacing w:val="-34"/>
          <w:w w:val="105"/>
          <w:sz w:val="26"/>
        </w:rPr>
        <w:t xml:space="preserve"> </w:t>
      </w:r>
      <w:r>
        <w:rPr>
          <w:rFonts w:ascii="Tahoma"/>
          <w:color w:val="25704A"/>
          <w:spacing w:val="-6"/>
          <w:w w:val="105"/>
          <w:sz w:val="26"/>
        </w:rPr>
        <w:t>story</w:t>
      </w:r>
      <w:r>
        <w:rPr>
          <w:rFonts w:ascii="Tahoma"/>
          <w:color w:val="25704A"/>
          <w:spacing w:val="-34"/>
          <w:w w:val="105"/>
          <w:sz w:val="26"/>
        </w:rPr>
        <w:t xml:space="preserve"> </w:t>
      </w:r>
      <w:r>
        <w:rPr>
          <w:rFonts w:ascii="Tahoma"/>
          <w:color w:val="25704A"/>
          <w:spacing w:val="-6"/>
          <w:w w:val="105"/>
          <w:sz w:val="26"/>
        </w:rPr>
        <w:t>of</w:t>
      </w:r>
      <w:r>
        <w:rPr>
          <w:rFonts w:ascii="Tahoma"/>
          <w:color w:val="25704A"/>
          <w:spacing w:val="-34"/>
          <w:w w:val="105"/>
          <w:sz w:val="26"/>
        </w:rPr>
        <w:t xml:space="preserve"> </w:t>
      </w:r>
      <w:r>
        <w:rPr>
          <w:rFonts w:ascii="Tahoma"/>
          <w:color w:val="25704A"/>
          <w:spacing w:val="-6"/>
          <w:w w:val="105"/>
          <w:sz w:val="26"/>
        </w:rPr>
        <w:t>showing</w:t>
      </w:r>
      <w:r>
        <w:rPr>
          <w:rFonts w:ascii="Tahoma"/>
          <w:color w:val="25704A"/>
          <w:spacing w:val="-34"/>
          <w:w w:val="105"/>
          <w:sz w:val="26"/>
        </w:rPr>
        <w:t xml:space="preserve"> </w:t>
      </w:r>
      <w:r>
        <w:rPr>
          <w:rFonts w:ascii="Tahoma"/>
          <w:color w:val="25704A"/>
          <w:spacing w:val="-6"/>
          <w:w w:val="105"/>
          <w:sz w:val="26"/>
        </w:rPr>
        <w:t>or</w:t>
      </w:r>
      <w:r>
        <w:rPr>
          <w:rFonts w:ascii="Tahoma"/>
          <w:color w:val="25704A"/>
          <w:spacing w:val="-34"/>
          <w:w w:val="105"/>
          <w:sz w:val="26"/>
        </w:rPr>
        <w:t xml:space="preserve"> </w:t>
      </w:r>
      <w:r>
        <w:rPr>
          <w:rFonts w:ascii="Tahoma"/>
          <w:color w:val="25704A"/>
          <w:spacing w:val="-6"/>
          <w:w w:val="105"/>
          <w:sz w:val="26"/>
        </w:rPr>
        <w:t>receiving</w:t>
      </w:r>
      <w:r>
        <w:rPr>
          <w:rFonts w:ascii="Tahoma"/>
          <w:color w:val="25704A"/>
          <w:spacing w:val="-34"/>
          <w:w w:val="105"/>
          <w:sz w:val="26"/>
        </w:rPr>
        <w:t xml:space="preserve"> </w:t>
      </w:r>
      <w:r>
        <w:rPr>
          <w:rFonts w:ascii="Tahoma"/>
          <w:color w:val="25704A"/>
          <w:spacing w:val="-6"/>
          <w:w w:val="105"/>
          <w:sz w:val="26"/>
        </w:rPr>
        <w:t>kindness,</w:t>
      </w:r>
      <w:r>
        <w:rPr>
          <w:rFonts w:ascii="Tahoma"/>
          <w:color w:val="25704A"/>
          <w:spacing w:val="-34"/>
          <w:w w:val="105"/>
          <w:sz w:val="26"/>
        </w:rPr>
        <w:t xml:space="preserve"> </w:t>
      </w:r>
      <w:r>
        <w:rPr>
          <w:rFonts w:ascii="Tahoma"/>
          <w:color w:val="25704A"/>
          <w:spacing w:val="-6"/>
          <w:w w:val="105"/>
          <w:sz w:val="26"/>
        </w:rPr>
        <w:t>either</w:t>
      </w:r>
      <w:r>
        <w:rPr>
          <w:rFonts w:ascii="Tahoma"/>
          <w:color w:val="25704A"/>
          <w:spacing w:val="-34"/>
          <w:w w:val="105"/>
          <w:sz w:val="26"/>
        </w:rPr>
        <w:t xml:space="preserve"> </w:t>
      </w:r>
      <w:r>
        <w:rPr>
          <w:rFonts w:ascii="Tahoma"/>
          <w:color w:val="25704A"/>
          <w:spacing w:val="-6"/>
          <w:w w:val="105"/>
          <w:sz w:val="26"/>
        </w:rPr>
        <w:t>your</w:t>
      </w:r>
      <w:r>
        <w:rPr>
          <w:rFonts w:ascii="Tahoma"/>
          <w:color w:val="25704A"/>
          <w:spacing w:val="-34"/>
          <w:w w:val="105"/>
          <w:sz w:val="26"/>
        </w:rPr>
        <w:t xml:space="preserve"> </w:t>
      </w:r>
      <w:r>
        <w:rPr>
          <w:rFonts w:ascii="Tahoma"/>
          <w:color w:val="25704A"/>
          <w:spacing w:val="-6"/>
          <w:w w:val="105"/>
          <w:sz w:val="26"/>
        </w:rPr>
        <w:t>own</w:t>
      </w:r>
      <w:r>
        <w:rPr>
          <w:rFonts w:ascii="Tahoma"/>
          <w:color w:val="25704A"/>
          <w:spacing w:val="-34"/>
          <w:w w:val="105"/>
          <w:sz w:val="26"/>
        </w:rPr>
        <w:t xml:space="preserve"> </w:t>
      </w:r>
      <w:r>
        <w:rPr>
          <w:rFonts w:ascii="Tahoma"/>
          <w:color w:val="25704A"/>
          <w:spacing w:val="-6"/>
          <w:w w:val="105"/>
          <w:sz w:val="26"/>
        </w:rPr>
        <w:t>story</w:t>
      </w:r>
      <w:r>
        <w:rPr>
          <w:rFonts w:ascii="Tahoma"/>
          <w:color w:val="25704A"/>
          <w:spacing w:val="-34"/>
          <w:w w:val="105"/>
          <w:sz w:val="26"/>
        </w:rPr>
        <w:t xml:space="preserve"> </w:t>
      </w:r>
      <w:r>
        <w:rPr>
          <w:rFonts w:ascii="Tahoma"/>
          <w:color w:val="25704A"/>
          <w:spacing w:val="-6"/>
          <w:w w:val="105"/>
          <w:sz w:val="26"/>
        </w:rPr>
        <w:t>or</w:t>
      </w:r>
      <w:r>
        <w:rPr>
          <w:rFonts w:ascii="Tahoma"/>
          <w:color w:val="25704A"/>
          <w:spacing w:val="-34"/>
          <w:w w:val="105"/>
          <w:sz w:val="26"/>
        </w:rPr>
        <w:t xml:space="preserve"> </w:t>
      </w:r>
      <w:r>
        <w:rPr>
          <w:rFonts w:ascii="Tahoma"/>
          <w:color w:val="25704A"/>
          <w:spacing w:val="-6"/>
          <w:w w:val="105"/>
          <w:sz w:val="26"/>
        </w:rPr>
        <w:t xml:space="preserve">one </w:t>
      </w:r>
      <w:r>
        <w:rPr>
          <w:rFonts w:ascii="Tahoma"/>
          <w:color w:val="25704A"/>
          <w:spacing w:val="-4"/>
          <w:sz w:val="26"/>
        </w:rPr>
        <w:t>that</w:t>
      </w:r>
      <w:r>
        <w:rPr>
          <w:rFonts w:ascii="Tahoma"/>
          <w:color w:val="25704A"/>
          <w:spacing w:val="-28"/>
          <w:sz w:val="26"/>
        </w:rPr>
        <w:t xml:space="preserve"> </w:t>
      </w:r>
      <w:r>
        <w:rPr>
          <w:rFonts w:ascii="Tahoma"/>
          <w:color w:val="25704A"/>
          <w:spacing w:val="-4"/>
          <w:sz w:val="26"/>
        </w:rPr>
        <w:t>you</w:t>
      </w:r>
      <w:r>
        <w:rPr>
          <w:rFonts w:ascii="Tahoma"/>
          <w:color w:val="25704A"/>
          <w:spacing w:val="-28"/>
          <w:sz w:val="26"/>
        </w:rPr>
        <w:t xml:space="preserve"> </w:t>
      </w:r>
      <w:r>
        <w:rPr>
          <w:rFonts w:ascii="Tahoma"/>
          <w:color w:val="25704A"/>
          <w:spacing w:val="-4"/>
          <w:sz w:val="26"/>
        </w:rPr>
        <w:t>have</w:t>
      </w:r>
      <w:r>
        <w:rPr>
          <w:rFonts w:ascii="Tahoma"/>
          <w:color w:val="25704A"/>
          <w:spacing w:val="-28"/>
          <w:sz w:val="26"/>
        </w:rPr>
        <w:t xml:space="preserve"> </w:t>
      </w:r>
      <w:r>
        <w:rPr>
          <w:rFonts w:ascii="Tahoma"/>
          <w:color w:val="25704A"/>
          <w:spacing w:val="-4"/>
          <w:sz w:val="26"/>
        </w:rPr>
        <w:t>heard</w:t>
      </w:r>
      <w:r>
        <w:rPr>
          <w:rFonts w:ascii="Tahoma"/>
          <w:color w:val="25704A"/>
          <w:spacing w:val="-28"/>
          <w:sz w:val="26"/>
        </w:rPr>
        <w:t xml:space="preserve"> </w:t>
      </w:r>
      <w:r>
        <w:rPr>
          <w:rFonts w:ascii="Tahoma"/>
          <w:color w:val="25704A"/>
          <w:spacing w:val="-4"/>
          <w:sz w:val="26"/>
        </w:rPr>
        <w:t>of.</w:t>
      </w:r>
      <w:r>
        <w:rPr>
          <w:rFonts w:ascii="Tahoma"/>
          <w:color w:val="25704A"/>
          <w:spacing w:val="-28"/>
          <w:sz w:val="26"/>
        </w:rPr>
        <w:t xml:space="preserve"> </w:t>
      </w:r>
      <w:r>
        <w:rPr>
          <w:rFonts w:ascii="Tahoma"/>
          <w:color w:val="25704A"/>
          <w:spacing w:val="-4"/>
          <w:sz w:val="26"/>
        </w:rPr>
        <w:t>Then</w:t>
      </w:r>
      <w:r>
        <w:rPr>
          <w:rFonts w:ascii="Tahoma"/>
          <w:color w:val="25704A"/>
          <w:spacing w:val="-28"/>
          <w:sz w:val="26"/>
        </w:rPr>
        <w:t xml:space="preserve"> </w:t>
      </w:r>
      <w:r>
        <w:rPr>
          <w:rFonts w:ascii="Tahoma"/>
          <w:color w:val="25704A"/>
          <w:spacing w:val="-4"/>
          <w:sz w:val="26"/>
        </w:rPr>
        <w:t>share</w:t>
      </w:r>
      <w:r>
        <w:rPr>
          <w:rFonts w:ascii="Tahoma"/>
          <w:color w:val="25704A"/>
          <w:spacing w:val="-28"/>
          <w:sz w:val="26"/>
        </w:rPr>
        <w:t xml:space="preserve"> </w:t>
      </w:r>
      <w:r>
        <w:rPr>
          <w:rFonts w:ascii="Tahoma"/>
          <w:color w:val="25704A"/>
          <w:spacing w:val="-4"/>
          <w:sz w:val="26"/>
        </w:rPr>
        <w:t>it</w:t>
      </w:r>
      <w:r>
        <w:rPr>
          <w:rFonts w:ascii="Tahoma"/>
          <w:color w:val="25704A"/>
          <w:spacing w:val="-28"/>
          <w:sz w:val="26"/>
        </w:rPr>
        <w:t xml:space="preserve"> </w:t>
      </w:r>
      <w:r>
        <w:rPr>
          <w:rFonts w:ascii="Tahoma"/>
          <w:color w:val="25704A"/>
          <w:spacing w:val="-4"/>
          <w:sz w:val="26"/>
        </w:rPr>
        <w:t>with</w:t>
      </w:r>
      <w:r>
        <w:rPr>
          <w:rFonts w:ascii="Tahoma"/>
          <w:color w:val="25704A"/>
          <w:spacing w:val="-28"/>
          <w:sz w:val="26"/>
        </w:rPr>
        <w:t xml:space="preserve"> </w:t>
      </w:r>
      <w:r>
        <w:rPr>
          <w:rFonts w:ascii="Tahoma"/>
          <w:color w:val="25704A"/>
          <w:spacing w:val="-4"/>
          <w:sz w:val="26"/>
        </w:rPr>
        <w:t>your</w:t>
      </w:r>
      <w:r>
        <w:rPr>
          <w:rFonts w:ascii="Tahoma"/>
          <w:color w:val="25704A"/>
          <w:spacing w:val="-28"/>
          <w:sz w:val="26"/>
        </w:rPr>
        <w:t xml:space="preserve"> </w:t>
      </w:r>
      <w:r>
        <w:rPr>
          <w:rFonts w:ascii="Tahoma"/>
          <w:color w:val="25704A"/>
          <w:spacing w:val="-4"/>
          <w:sz w:val="26"/>
        </w:rPr>
        <w:t>group.</w:t>
      </w:r>
      <w:r>
        <w:rPr>
          <w:rFonts w:ascii="Tahoma"/>
          <w:color w:val="25704A"/>
          <w:spacing w:val="-28"/>
          <w:sz w:val="26"/>
        </w:rPr>
        <w:t xml:space="preserve"> </w:t>
      </w:r>
      <w:r>
        <w:rPr>
          <w:rFonts w:ascii="Tahoma"/>
          <w:color w:val="25704A"/>
          <w:spacing w:val="-4"/>
          <w:sz w:val="26"/>
        </w:rPr>
        <w:t>Here</w:t>
      </w:r>
      <w:r>
        <w:rPr>
          <w:rFonts w:ascii="Tahoma"/>
          <w:color w:val="25704A"/>
          <w:spacing w:val="-28"/>
          <w:sz w:val="26"/>
        </w:rPr>
        <w:t xml:space="preserve"> </w:t>
      </w:r>
      <w:r>
        <w:rPr>
          <w:rFonts w:ascii="Tahoma"/>
          <w:color w:val="25704A"/>
          <w:spacing w:val="-4"/>
          <w:sz w:val="26"/>
        </w:rPr>
        <w:t>are</w:t>
      </w:r>
      <w:r>
        <w:rPr>
          <w:rFonts w:ascii="Tahoma"/>
          <w:color w:val="25704A"/>
          <w:spacing w:val="-28"/>
          <w:sz w:val="26"/>
        </w:rPr>
        <w:t xml:space="preserve"> </w:t>
      </w:r>
      <w:r>
        <w:rPr>
          <w:rFonts w:ascii="Tahoma"/>
          <w:color w:val="25704A"/>
          <w:spacing w:val="-4"/>
          <w:sz w:val="26"/>
        </w:rPr>
        <w:t>some</w:t>
      </w:r>
      <w:r>
        <w:rPr>
          <w:rFonts w:ascii="Tahoma"/>
          <w:color w:val="25704A"/>
          <w:spacing w:val="-28"/>
          <w:sz w:val="26"/>
        </w:rPr>
        <w:t xml:space="preserve"> </w:t>
      </w:r>
      <w:r>
        <w:rPr>
          <w:rFonts w:ascii="Tahoma"/>
          <w:color w:val="25704A"/>
          <w:spacing w:val="-4"/>
          <w:sz w:val="26"/>
        </w:rPr>
        <w:t>words</w:t>
      </w:r>
      <w:r>
        <w:rPr>
          <w:rFonts w:ascii="Tahoma"/>
          <w:color w:val="25704A"/>
          <w:spacing w:val="-28"/>
          <w:sz w:val="26"/>
        </w:rPr>
        <w:t xml:space="preserve"> </w:t>
      </w:r>
      <w:r>
        <w:rPr>
          <w:rFonts w:ascii="Tahoma"/>
          <w:color w:val="25704A"/>
          <w:spacing w:val="-4"/>
          <w:sz w:val="26"/>
        </w:rPr>
        <w:t xml:space="preserve">and </w:t>
      </w:r>
      <w:r>
        <w:rPr>
          <w:rFonts w:ascii="Tahoma"/>
          <w:color w:val="25704A"/>
          <w:spacing w:val="-2"/>
          <w:w w:val="105"/>
          <w:sz w:val="26"/>
        </w:rPr>
        <w:t>expressions</w:t>
      </w:r>
      <w:r>
        <w:rPr>
          <w:rFonts w:ascii="Tahoma"/>
          <w:color w:val="25704A"/>
          <w:spacing w:val="-37"/>
          <w:w w:val="105"/>
          <w:sz w:val="26"/>
        </w:rPr>
        <w:t xml:space="preserve"> </w:t>
      </w:r>
      <w:r>
        <w:rPr>
          <w:rFonts w:ascii="Tahoma"/>
          <w:color w:val="25704A"/>
          <w:spacing w:val="-2"/>
          <w:w w:val="105"/>
          <w:sz w:val="26"/>
        </w:rPr>
        <w:t>that</w:t>
      </w:r>
      <w:r>
        <w:rPr>
          <w:rFonts w:ascii="Tahoma"/>
          <w:color w:val="25704A"/>
          <w:spacing w:val="-36"/>
          <w:w w:val="105"/>
          <w:sz w:val="26"/>
        </w:rPr>
        <w:t xml:space="preserve"> </w:t>
      </w:r>
      <w:r>
        <w:rPr>
          <w:rFonts w:ascii="Tahoma"/>
          <w:color w:val="25704A"/>
          <w:spacing w:val="-2"/>
          <w:w w:val="105"/>
          <w:sz w:val="26"/>
        </w:rPr>
        <w:t>may</w:t>
      </w:r>
      <w:r>
        <w:rPr>
          <w:rFonts w:ascii="Tahoma"/>
          <w:color w:val="25704A"/>
          <w:spacing w:val="-36"/>
          <w:w w:val="105"/>
          <w:sz w:val="26"/>
        </w:rPr>
        <w:t xml:space="preserve"> </w:t>
      </w:r>
      <w:r>
        <w:rPr>
          <w:rFonts w:ascii="Tahoma"/>
          <w:color w:val="25704A"/>
          <w:spacing w:val="-2"/>
          <w:w w:val="105"/>
          <w:sz w:val="26"/>
        </w:rPr>
        <w:t>help</w:t>
      </w:r>
      <w:r>
        <w:rPr>
          <w:rFonts w:ascii="Tahoma"/>
          <w:color w:val="25704A"/>
          <w:spacing w:val="-36"/>
          <w:w w:val="105"/>
          <w:sz w:val="26"/>
        </w:rPr>
        <w:t xml:space="preserve"> </w:t>
      </w:r>
      <w:r>
        <w:rPr>
          <w:rFonts w:ascii="Tahoma"/>
          <w:color w:val="25704A"/>
          <w:spacing w:val="-2"/>
          <w:w w:val="105"/>
          <w:sz w:val="26"/>
        </w:rPr>
        <w:t>you.</w:t>
      </w:r>
    </w:p>
    <w:p w14:paraId="7B759FD8">
      <w:pPr>
        <w:spacing w:after="0" w:line="213" w:lineRule="auto"/>
        <w:jc w:val="left"/>
        <w:rPr>
          <w:rFonts w:ascii="Tahoma"/>
          <w:sz w:val="26"/>
        </w:rPr>
        <w:sectPr>
          <w:pgSz w:w="11910" w:h="16840"/>
          <w:pgMar w:top="0" w:right="0" w:bottom="0" w:left="0" w:header="720" w:footer="720" w:gutter="0"/>
          <w:cols w:space="720" w:num="1"/>
        </w:sectPr>
      </w:pPr>
    </w:p>
    <w:p w14:paraId="00CF774D">
      <w:pPr>
        <w:pStyle w:val="11"/>
        <w:rPr>
          <w:rFonts w:ascii="Tahoma"/>
          <w:sz w:val="30"/>
        </w:rPr>
      </w:pPr>
    </w:p>
    <w:p w14:paraId="16AF00FD">
      <w:pPr>
        <w:pStyle w:val="11"/>
        <w:rPr>
          <w:rFonts w:ascii="Tahoma"/>
          <w:sz w:val="30"/>
        </w:rPr>
      </w:pPr>
    </w:p>
    <w:p w14:paraId="04079981">
      <w:pPr>
        <w:pStyle w:val="11"/>
        <w:tabs>
          <w:tab w:val="left" w:pos="4113"/>
        </w:tabs>
        <w:spacing w:before="253"/>
        <w:ind w:left="2012"/>
        <w:rPr>
          <w:rFonts w:ascii="Tahoma"/>
        </w:rPr>
      </w:pPr>
      <w:r>
        <w:rPr>
          <w:rFonts w:ascii="Tahoma"/>
          <w:color w:val="231F20"/>
          <w:spacing w:val="-4"/>
        </w:rPr>
        <w:t>once</w:t>
      </w:r>
      <w:r>
        <w:rPr>
          <w:rFonts w:ascii="Tahoma"/>
          <w:color w:val="231F20"/>
          <w:spacing w:val="-10"/>
        </w:rPr>
        <w:t xml:space="preserve"> </w:t>
      </w:r>
      <w:r>
        <w:rPr>
          <w:rFonts w:ascii="Tahoma"/>
          <w:color w:val="231F20"/>
          <w:spacing w:val="-4"/>
        </w:rPr>
        <w:t>upon</w:t>
      </w:r>
      <w:r>
        <w:rPr>
          <w:rFonts w:ascii="Tahoma"/>
          <w:color w:val="231F20"/>
          <w:spacing w:val="-10"/>
        </w:rPr>
        <w:t xml:space="preserve"> </w:t>
      </w:r>
      <w:r>
        <w:rPr>
          <w:rFonts w:ascii="Tahoma"/>
          <w:color w:val="231F20"/>
          <w:spacing w:val="-4"/>
        </w:rPr>
        <w:t>a</w:t>
      </w:r>
      <w:r>
        <w:rPr>
          <w:rFonts w:ascii="Tahoma"/>
          <w:color w:val="231F20"/>
          <w:spacing w:val="-10"/>
        </w:rPr>
        <w:t xml:space="preserve"> </w:t>
      </w:r>
      <w:r>
        <w:rPr>
          <w:rFonts w:ascii="Tahoma"/>
          <w:color w:val="231F20"/>
          <w:spacing w:val="-4"/>
        </w:rPr>
        <w:t>time</w:t>
      </w:r>
      <w:r>
        <w:rPr>
          <w:rFonts w:ascii="Tahoma"/>
          <w:color w:val="231F20"/>
        </w:rPr>
        <w:tab/>
      </w:r>
      <w:r>
        <w:rPr>
          <w:rFonts w:ascii="Tahoma"/>
          <w:color w:val="231F20"/>
          <w:spacing w:val="-4"/>
        </w:rPr>
        <w:t>long</w:t>
      </w:r>
      <w:r>
        <w:rPr>
          <w:rFonts w:ascii="Tahoma"/>
          <w:color w:val="231F20"/>
          <w:spacing w:val="-12"/>
        </w:rPr>
        <w:t xml:space="preserve"> </w:t>
      </w:r>
      <w:r>
        <w:rPr>
          <w:rFonts w:ascii="Tahoma"/>
          <w:color w:val="231F20"/>
          <w:spacing w:val="-10"/>
        </w:rPr>
        <w:t>ago</w:t>
      </w:r>
    </w:p>
    <w:p w14:paraId="09A6F356">
      <w:pPr>
        <w:spacing w:before="180"/>
        <w:ind w:left="382" w:right="0" w:firstLine="0"/>
        <w:jc w:val="left"/>
        <w:rPr>
          <w:rFonts w:ascii="Tahoma"/>
          <w:b/>
          <w:sz w:val="22"/>
        </w:rPr>
      </w:pPr>
      <w:r>
        <w:br w:type="column"/>
      </w:r>
      <w:r>
        <w:rPr>
          <w:rFonts w:ascii="Tahoma"/>
          <w:b/>
          <w:color w:val="25704A"/>
          <w:w w:val="90"/>
          <w:sz w:val="22"/>
        </w:rPr>
        <w:t>Telling</w:t>
      </w:r>
      <w:r>
        <w:rPr>
          <w:rFonts w:ascii="Tahoma"/>
          <w:b/>
          <w:color w:val="25704A"/>
          <w:spacing w:val="-5"/>
          <w:w w:val="90"/>
          <w:sz w:val="22"/>
        </w:rPr>
        <w:t xml:space="preserve"> </w:t>
      </w:r>
      <w:r>
        <w:rPr>
          <w:rFonts w:ascii="Tahoma"/>
          <w:b/>
          <w:color w:val="25704A"/>
          <w:w w:val="90"/>
          <w:sz w:val="22"/>
        </w:rPr>
        <w:t>a</w:t>
      </w:r>
      <w:r>
        <w:rPr>
          <w:rFonts w:ascii="Tahoma"/>
          <w:b/>
          <w:color w:val="25704A"/>
          <w:spacing w:val="-5"/>
          <w:w w:val="90"/>
          <w:sz w:val="22"/>
        </w:rPr>
        <w:t xml:space="preserve"> </w:t>
      </w:r>
      <w:r>
        <w:rPr>
          <w:rFonts w:ascii="Tahoma"/>
          <w:b/>
          <w:color w:val="25704A"/>
          <w:spacing w:val="-4"/>
          <w:w w:val="90"/>
          <w:sz w:val="22"/>
        </w:rPr>
        <w:t>story</w:t>
      </w:r>
    </w:p>
    <w:p w14:paraId="08FEEB4F">
      <w:pPr>
        <w:pStyle w:val="11"/>
        <w:spacing w:before="8"/>
        <w:rPr>
          <w:rFonts w:ascii="Tahoma"/>
          <w:b/>
          <w:sz w:val="28"/>
        </w:rPr>
      </w:pPr>
    </w:p>
    <w:p w14:paraId="2EDA2244">
      <w:pPr>
        <w:pStyle w:val="11"/>
        <w:spacing w:line="333" w:lineRule="auto"/>
        <w:ind w:left="1400" w:right="1589"/>
        <w:rPr>
          <w:rFonts w:ascii="Tahoma" w:hAnsi="Tahoma"/>
        </w:rPr>
      </w:pPr>
      <w:r>
        <mc:AlternateContent>
          <mc:Choice Requires="wpg">
            <w:drawing>
              <wp:anchor distT="0" distB="0" distL="0" distR="0" simplePos="0" relativeHeight="251851776" behindDoc="1" locked="0" layoutInCell="1" allowOverlap="1">
                <wp:simplePos x="0" y="0"/>
                <wp:positionH relativeFrom="page">
                  <wp:posOffset>1106805</wp:posOffset>
                </wp:positionH>
                <wp:positionV relativeFrom="paragraph">
                  <wp:posOffset>-120015</wp:posOffset>
                </wp:positionV>
                <wp:extent cx="5701665" cy="1368425"/>
                <wp:effectExtent l="0" t="0" r="0" b="0"/>
                <wp:wrapNone/>
                <wp:docPr id="875" name="Group 875"/>
                <wp:cNvGraphicFramePr/>
                <a:graphic xmlns:a="http://schemas.openxmlformats.org/drawingml/2006/main">
                  <a:graphicData uri="http://schemas.microsoft.com/office/word/2010/wordprocessingGroup">
                    <wpg:wgp>
                      <wpg:cNvGrpSpPr/>
                      <wpg:grpSpPr>
                        <a:xfrm>
                          <a:off x="0" y="0"/>
                          <a:ext cx="5701665" cy="1368425"/>
                          <a:chOff x="0" y="0"/>
                          <a:chExt cx="5701665" cy="1368425"/>
                        </a:xfrm>
                      </wpg:grpSpPr>
                      <wps:wsp>
                        <wps:cNvPr id="876" name="Graphic 876"/>
                        <wps:cNvSpPr/>
                        <wps:spPr>
                          <a:xfrm>
                            <a:off x="0" y="0"/>
                            <a:ext cx="5701665" cy="1368425"/>
                          </a:xfrm>
                          <a:custGeom>
                            <a:avLst/>
                            <a:gdLst/>
                            <a:ahLst/>
                            <a:cxnLst/>
                            <a:rect l="l" t="t" r="r" b="b"/>
                            <a:pathLst>
                              <a:path w="5701665" h="1368425">
                                <a:moveTo>
                                  <a:pt x="5521452" y="0"/>
                                </a:moveTo>
                                <a:lnTo>
                                  <a:pt x="179959" y="0"/>
                                </a:lnTo>
                                <a:lnTo>
                                  <a:pt x="75920" y="2811"/>
                                </a:lnTo>
                                <a:lnTo>
                                  <a:pt x="22494" y="22494"/>
                                </a:lnTo>
                                <a:lnTo>
                                  <a:pt x="2811" y="75920"/>
                                </a:lnTo>
                                <a:lnTo>
                                  <a:pt x="0" y="179959"/>
                                </a:lnTo>
                                <a:lnTo>
                                  <a:pt x="0" y="1187958"/>
                                </a:lnTo>
                                <a:lnTo>
                                  <a:pt x="2811" y="1292070"/>
                                </a:lnTo>
                                <a:lnTo>
                                  <a:pt x="22494" y="1345533"/>
                                </a:lnTo>
                                <a:lnTo>
                                  <a:pt x="75920" y="1365230"/>
                                </a:lnTo>
                                <a:lnTo>
                                  <a:pt x="179959" y="1368044"/>
                                </a:lnTo>
                                <a:lnTo>
                                  <a:pt x="5521452" y="1368044"/>
                                </a:lnTo>
                                <a:lnTo>
                                  <a:pt x="5625490" y="1365230"/>
                                </a:lnTo>
                                <a:lnTo>
                                  <a:pt x="5678916" y="1345533"/>
                                </a:lnTo>
                                <a:lnTo>
                                  <a:pt x="5698599" y="1292070"/>
                                </a:lnTo>
                                <a:lnTo>
                                  <a:pt x="5701411" y="1187958"/>
                                </a:lnTo>
                                <a:lnTo>
                                  <a:pt x="5701411" y="179959"/>
                                </a:lnTo>
                                <a:lnTo>
                                  <a:pt x="5698599" y="75920"/>
                                </a:lnTo>
                                <a:lnTo>
                                  <a:pt x="5678916" y="22494"/>
                                </a:lnTo>
                                <a:lnTo>
                                  <a:pt x="5625490" y="2811"/>
                                </a:lnTo>
                                <a:lnTo>
                                  <a:pt x="5521452" y="0"/>
                                </a:lnTo>
                                <a:close/>
                              </a:path>
                            </a:pathLst>
                          </a:custGeom>
                          <a:solidFill>
                            <a:srgbClr val="E2F1E5"/>
                          </a:solidFill>
                        </wps:spPr>
                        <wps:bodyPr wrap="square" lIns="0" tIns="0" rIns="0" bIns="0" rtlCol="0">
                          <a:noAutofit/>
                        </wps:bodyPr>
                      </wps:wsp>
                      <wps:wsp>
                        <wps:cNvPr id="877" name="Graphic 877"/>
                        <wps:cNvSpPr/>
                        <wps:spPr>
                          <a:xfrm>
                            <a:off x="2816961" y="178396"/>
                            <a:ext cx="60960" cy="1000760"/>
                          </a:xfrm>
                          <a:custGeom>
                            <a:avLst/>
                            <a:gdLst/>
                            <a:ahLst/>
                            <a:cxnLst/>
                            <a:rect l="l" t="t" r="r" b="b"/>
                            <a:pathLst>
                              <a:path w="60960" h="1000760">
                                <a:moveTo>
                                  <a:pt x="60452" y="970229"/>
                                </a:moveTo>
                                <a:lnTo>
                                  <a:pt x="58064" y="958494"/>
                                </a:lnTo>
                                <a:lnTo>
                                  <a:pt x="51574" y="948880"/>
                                </a:lnTo>
                                <a:lnTo>
                                  <a:pt x="41960" y="942390"/>
                                </a:lnTo>
                                <a:lnTo>
                                  <a:pt x="30226" y="940003"/>
                                </a:lnTo>
                                <a:lnTo>
                                  <a:pt x="18478" y="942390"/>
                                </a:lnTo>
                                <a:lnTo>
                                  <a:pt x="8864" y="948880"/>
                                </a:lnTo>
                                <a:lnTo>
                                  <a:pt x="2374" y="958494"/>
                                </a:lnTo>
                                <a:lnTo>
                                  <a:pt x="0" y="970229"/>
                                </a:lnTo>
                                <a:lnTo>
                                  <a:pt x="2374" y="981976"/>
                                </a:lnTo>
                                <a:lnTo>
                                  <a:pt x="8864" y="991590"/>
                                </a:lnTo>
                                <a:lnTo>
                                  <a:pt x="18478" y="998080"/>
                                </a:lnTo>
                                <a:lnTo>
                                  <a:pt x="30226" y="1000455"/>
                                </a:lnTo>
                                <a:lnTo>
                                  <a:pt x="41960" y="998080"/>
                                </a:lnTo>
                                <a:lnTo>
                                  <a:pt x="51574" y="991590"/>
                                </a:lnTo>
                                <a:lnTo>
                                  <a:pt x="58064" y="981976"/>
                                </a:lnTo>
                                <a:lnTo>
                                  <a:pt x="60452" y="970229"/>
                                </a:lnTo>
                                <a:close/>
                              </a:path>
                              <a:path w="60960" h="1000760">
                                <a:moveTo>
                                  <a:pt x="60452" y="735228"/>
                                </a:moveTo>
                                <a:lnTo>
                                  <a:pt x="58064" y="723493"/>
                                </a:lnTo>
                                <a:lnTo>
                                  <a:pt x="51574" y="713879"/>
                                </a:lnTo>
                                <a:lnTo>
                                  <a:pt x="41960" y="707390"/>
                                </a:lnTo>
                                <a:lnTo>
                                  <a:pt x="30226" y="705002"/>
                                </a:lnTo>
                                <a:lnTo>
                                  <a:pt x="18478" y="707390"/>
                                </a:lnTo>
                                <a:lnTo>
                                  <a:pt x="8864" y="713879"/>
                                </a:lnTo>
                                <a:lnTo>
                                  <a:pt x="2374" y="723493"/>
                                </a:lnTo>
                                <a:lnTo>
                                  <a:pt x="0" y="735228"/>
                                </a:lnTo>
                                <a:lnTo>
                                  <a:pt x="2374" y="746975"/>
                                </a:lnTo>
                                <a:lnTo>
                                  <a:pt x="8864" y="756589"/>
                                </a:lnTo>
                                <a:lnTo>
                                  <a:pt x="18478" y="763079"/>
                                </a:lnTo>
                                <a:lnTo>
                                  <a:pt x="30226" y="765454"/>
                                </a:lnTo>
                                <a:lnTo>
                                  <a:pt x="41960" y="763079"/>
                                </a:lnTo>
                                <a:lnTo>
                                  <a:pt x="51574" y="756589"/>
                                </a:lnTo>
                                <a:lnTo>
                                  <a:pt x="58064" y="746975"/>
                                </a:lnTo>
                                <a:lnTo>
                                  <a:pt x="60452" y="735228"/>
                                </a:lnTo>
                                <a:close/>
                              </a:path>
                              <a:path w="60960" h="1000760">
                                <a:moveTo>
                                  <a:pt x="60452" y="500227"/>
                                </a:moveTo>
                                <a:lnTo>
                                  <a:pt x="58064" y="488492"/>
                                </a:lnTo>
                                <a:lnTo>
                                  <a:pt x="51574" y="478878"/>
                                </a:lnTo>
                                <a:lnTo>
                                  <a:pt x="41960" y="472389"/>
                                </a:lnTo>
                                <a:lnTo>
                                  <a:pt x="30226" y="470001"/>
                                </a:lnTo>
                                <a:lnTo>
                                  <a:pt x="18478" y="472389"/>
                                </a:lnTo>
                                <a:lnTo>
                                  <a:pt x="8864" y="478878"/>
                                </a:lnTo>
                                <a:lnTo>
                                  <a:pt x="2374" y="488492"/>
                                </a:lnTo>
                                <a:lnTo>
                                  <a:pt x="0" y="500227"/>
                                </a:lnTo>
                                <a:lnTo>
                                  <a:pt x="2374" y="511975"/>
                                </a:lnTo>
                                <a:lnTo>
                                  <a:pt x="8864" y="521589"/>
                                </a:lnTo>
                                <a:lnTo>
                                  <a:pt x="18478" y="528078"/>
                                </a:lnTo>
                                <a:lnTo>
                                  <a:pt x="30226" y="530453"/>
                                </a:lnTo>
                                <a:lnTo>
                                  <a:pt x="41960" y="528078"/>
                                </a:lnTo>
                                <a:lnTo>
                                  <a:pt x="51574" y="521589"/>
                                </a:lnTo>
                                <a:lnTo>
                                  <a:pt x="58064" y="511975"/>
                                </a:lnTo>
                                <a:lnTo>
                                  <a:pt x="60452" y="500227"/>
                                </a:lnTo>
                                <a:close/>
                              </a:path>
                              <a:path w="60960" h="1000760">
                                <a:moveTo>
                                  <a:pt x="60452" y="265226"/>
                                </a:moveTo>
                                <a:lnTo>
                                  <a:pt x="58064" y="253492"/>
                                </a:lnTo>
                                <a:lnTo>
                                  <a:pt x="51574" y="243878"/>
                                </a:lnTo>
                                <a:lnTo>
                                  <a:pt x="41960" y="237388"/>
                                </a:lnTo>
                                <a:lnTo>
                                  <a:pt x="30226" y="235000"/>
                                </a:lnTo>
                                <a:lnTo>
                                  <a:pt x="18478" y="237388"/>
                                </a:lnTo>
                                <a:lnTo>
                                  <a:pt x="8864" y="243878"/>
                                </a:lnTo>
                                <a:lnTo>
                                  <a:pt x="2374" y="253492"/>
                                </a:lnTo>
                                <a:lnTo>
                                  <a:pt x="0" y="265226"/>
                                </a:lnTo>
                                <a:lnTo>
                                  <a:pt x="2374" y="276974"/>
                                </a:lnTo>
                                <a:lnTo>
                                  <a:pt x="8864" y="286588"/>
                                </a:lnTo>
                                <a:lnTo>
                                  <a:pt x="18478" y="293077"/>
                                </a:lnTo>
                                <a:lnTo>
                                  <a:pt x="30226" y="295452"/>
                                </a:lnTo>
                                <a:lnTo>
                                  <a:pt x="41960" y="293077"/>
                                </a:lnTo>
                                <a:lnTo>
                                  <a:pt x="51574" y="286588"/>
                                </a:lnTo>
                                <a:lnTo>
                                  <a:pt x="58064" y="276974"/>
                                </a:lnTo>
                                <a:lnTo>
                                  <a:pt x="60452" y="265226"/>
                                </a:lnTo>
                                <a:close/>
                              </a:path>
                              <a:path w="60960" h="1000760">
                                <a:moveTo>
                                  <a:pt x="60452" y="30226"/>
                                </a:moveTo>
                                <a:lnTo>
                                  <a:pt x="58064" y="18491"/>
                                </a:lnTo>
                                <a:lnTo>
                                  <a:pt x="51574" y="8877"/>
                                </a:lnTo>
                                <a:lnTo>
                                  <a:pt x="41960" y="2387"/>
                                </a:lnTo>
                                <a:lnTo>
                                  <a:pt x="30226" y="0"/>
                                </a:lnTo>
                                <a:lnTo>
                                  <a:pt x="18478" y="2387"/>
                                </a:lnTo>
                                <a:lnTo>
                                  <a:pt x="8864" y="8877"/>
                                </a:lnTo>
                                <a:lnTo>
                                  <a:pt x="2374" y="18491"/>
                                </a:lnTo>
                                <a:lnTo>
                                  <a:pt x="0" y="30226"/>
                                </a:lnTo>
                                <a:lnTo>
                                  <a:pt x="2374" y="41973"/>
                                </a:lnTo>
                                <a:lnTo>
                                  <a:pt x="8864" y="51587"/>
                                </a:lnTo>
                                <a:lnTo>
                                  <a:pt x="18478" y="58077"/>
                                </a:lnTo>
                                <a:lnTo>
                                  <a:pt x="30226" y="60452"/>
                                </a:lnTo>
                                <a:lnTo>
                                  <a:pt x="41960" y="58077"/>
                                </a:lnTo>
                                <a:lnTo>
                                  <a:pt x="51574" y="51587"/>
                                </a:lnTo>
                                <a:lnTo>
                                  <a:pt x="58064" y="41973"/>
                                </a:lnTo>
                                <a:lnTo>
                                  <a:pt x="60452" y="30226"/>
                                </a:lnTo>
                                <a:close/>
                              </a:path>
                            </a:pathLst>
                          </a:custGeom>
                          <a:solidFill>
                            <a:srgbClr val="00BBC5"/>
                          </a:solidFill>
                        </wps:spPr>
                        <wps:bodyPr wrap="square" lIns="0" tIns="0" rIns="0" bIns="0" rtlCol="0">
                          <a:noAutofit/>
                        </wps:bodyPr>
                      </wps:wsp>
                    </wpg:wgp>
                  </a:graphicData>
                </a:graphic>
              </wp:anchor>
            </w:drawing>
          </mc:Choice>
          <mc:Fallback>
            <w:pict>
              <v:group id="Group 875" o:spid="_x0000_s1026" o:spt="203" style="position:absolute;left:0pt;margin-left:87.15pt;margin-top:-9.45pt;height:107.75pt;width:448.95pt;mso-position-horizontal-relative:page;z-index:-251464704;mso-width-relative:page;mso-height-relative:page;" coordsize="5701665,1368425" o:gfxdata="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">
                <o:lock v:ext="edit" aspectratio="f"/>
                <v:shape id="Graphic 876" o:spid="_x0000_s1026" o:spt="100" style="position:absolute;left:0;top:0;height:1368425;width:5701665;" fillcolor="#E2F1E5" filled="t" stroked="f" coordsize="5701665,1368425" o:gfxdata="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jQflvQAA&#10;ANwAAAAPAAAAAAAAAAEAIAAAACIAAABkcnMvZG93bnJldi54bWxQSwECFAAUAAAACACHTuJAMy8F&#10;njsAAAA5AAAAEAAAAAAAAAABACAAAAAMAQAAZHJzL3NoYXBleG1sLnhtbFBLBQYAAAAABgAGAFsB&#10;AAC2AwAAAAA=&#10;" path="m5521452,0l179959,0,75920,2811,22494,22494,2811,75920,0,179959,0,1187958,2811,1292070,22494,1345533,75920,1365230,179959,1368044,5521452,1368044,5625490,1365230,5678916,1345533,5698599,1292070,5701411,1187958,5701411,179959,5698599,75920,5678916,22494,5625490,2811,5521452,0xe">
                  <v:fill on="t" focussize="0,0"/>
                  <v:stroke on="f"/>
                  <v:imagedata o:title=""/>
                  <o:lock v:ext="edit" aspectratio="f"/>
                  <v:textbox inset="0mm,0mm,0mm,0mm"/>
                </v:shape>
                <v:shape id="Graphic 877" o:spid="_x0000_s1026" o:spt="100" style="position:absolute;left:2816961;top:178396;height:1000760;width:60960;" fillcolor="#00BBC5" filled="t" stroked="f" coordsize="60960,1000760" o:gfxdata="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MaE&#10;QcEAAADcAAAADwAAAAAAAAABACAAAAAiAAAAZHJzL2Rvd25yZXYueG1sUEsBAhQAFAAAAAgAh07i&#10;QDMvBZ47AAAAOQAAABAAAAAAAAAAAQAgAAAAEAEAAGRycy9zaGFwZXhtbC54bWxQSwUGAAAAAAYA&#10;BgBbAQAAugMAAAAA&#10;" path="m60452,970229l58064,958494,51574,948880,41960,942390,30226,940003,18478,942390,8864,948880,2374,958494,0,970229,2374,981976,8864,991590,18478,998080,30226,1000455,41960,998080,51574,991590,58064,981976,60452,970229xem60452,735228l58064,723493,51574,713879,41960,707390,30226,705002,18478,707390,8864,713879,2374,723493,0,735228,2374,746975,8864,756589,18478,763079,30226,765454,41960,763079,51574,756589,58064,746975,60452,735228xem60452,500227l58064,488492,51574,478878,41960,472389,30226,470001,18478,472389,8864,478878,2374,488492,0,500227,2374,511975,8864,521589,18478,528078,30226,530453,41960,528078,51574,521589,58064,511975,60452,500227xem60452,265226l58064,253492,51574,243878,41960,237388,30226,235000,18478,237388,8864,243878,2374,253492,0,265226,2374,276974,8864,286588,18478,293077,30226,295452,41960,293077,51574,286588,58064,276974,60452,265226xem60452,30226l58064,18491,51574,8877,41960,2387,30226,0,18478,2387,8864,8877,2374,18491,0,30226,2374,41973,8864,51587,18478,58077,30226,60452,41960,58077,51574,51587,58064,41973,60452,30226xe">
                  <v:fill on="t" focussize="0,0"/>
                  <v:stroke on="f"/>
                  <v:imagedata o:title=""/>
                  <o:lock v:ext="edit" aspectratio="f"/>
                  <v:textbox inset="0mm,0mm,0mm,0mm"/>
                </v:shape>
              </v:group>
            </w:pict>
          </mc:Fallback>
        </mc:AlternateContent>
      </w:r>
      <w:r>
        <mc:AlternateContent>
          <mc:Choice Requires="wps">
            <w:drawing>
              <wp:anchor distT="0" distB="0" distL="0" distR="0" simplePos="0" relativeHeight="251685888" behindDoc="0" locked="0" layoutInCell="1" allowOverlap="1">
                <wp:simplePos x="0" y="0"/>
                <wp:positionH relativeFrom="page">
                  <wp:posOffset>1207770</wp:posOffset>
                </wp:positionH>
                <wp:positionV relativeFrom="paragraph">
                  <wp:posOffset>334010</wp:posOffset>
                </wp:positionV>
                <wp:extent cx="2433320" cy="666750"/>
                <wp:effectExtent l="0" t="0" r="0" b="0"/>
                <wp:wrapNone/>
                <wp:docPr id="878" name="Textbox 878"/>
                <wp:cNvGraphicFramePr/>
                <a:graphic xmlns:a="http://schemas.openxmlformats.org/drawingml/2006/main">
                  <a:graphicData uri="http://schemas.microsoft.com/office/word/2010/wordprocessingShape">
                    <wps:wsp>
                      <wps:cNvSpPr txBox="1"/>
                      <wps:spPr>
                        <a:xfrm>
                          <a:off x="0" y="0"/>
                          <a:ext cx="2433320" cy="666750"/>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42"/>
                              <w:gridCol w:w="1244"/>
                              <w:gridCol w:w="1224"/>
                            </w:tblGrid>
                            <w:tr w14:paraId="331F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242" w:type="dxa"/>
                                </w:tcPr>
                                <w:p w14:paraId="56DE91E5">
                                  <w:pPr>
                                    <w:pStyle w:val="16"/>
                                    <w:spacing w:before="42"/>
                                    <w:ind w:left="50"/>
                                    <w:rPr>
                                      <w:rFonts w:ascii="Trebuchet MS"/>
                                      <w:sz w:val="22"/>
                                    </w:rPr>
                                  </w:pPr>
                                  <w:r>
                                    <w:rPr>
                                      <w:rFonts w:ascii="Trebuchet MS"/>
                                      <w:color w:val="231F20"/>
                                      <w:sz w:val="22"/>
                                    </w:rPr>
                                    <w:t>first</w:t>
                                  </w:r>
                                  <w:r>
                                    <w:rPr>
                                      <w:rFonts w:ascii="Trebuchet MS"/>
                                      <w:color w:val="231F20"/>
                                      <w:spacing w:val="-3"/>
                                      <w:sz w:val="22"/>
                                    </w:rPr>
                                    <w:t xml:space="preserve"> </w:t>
                                  </w:r>
                                  <w:r>
                                    <w:rPr>
                                      <w:rFonts w:ascii="Trebuchet MS"/>
                                      <w:color w:val="231F20"/>
                                      <w:sz w:val="22"/>
                                    </w:rPr>
                                    <w:t>of</w:t>
                                  </w:r>
                                  <w:r>
                                    <w:rPr>
                                      <w:rFonts w:ascii="Trebuchet MS"/>
                                      <w:color w:val="231F20"/>
                                      <w:spacing w:val="-2"/>
                                      <w:sz w:val="22"/>
                                    </w:rPr>
                                    <w:t xml:space="preserve"> </w:t>
                                  </w:r>
                                  <w:r>
                                    <w:rPr>
                                      <w:rFonts w:ascii="Trebuchet MS"/>
                                      <w:color w:val="231F20"/>
                                      <w:spacing w:val="-5"/>
                                      <w:sz w:val="22"/>
                                    </w:rPr>
                                    <w:t>all</w:t>
                                  </w:r>
                                </w:p>
                              </w:tc>
                              <w:tc>
                                <w:tcPr>
                                  <w:tcW w:w="1244" w:type="dxa"/>
                                </w:tcPr>
                                <w:p w14:paraId="77D6939B">
                                  <w:pPr>
                                    <w:pStyle w:val="16"/>
                                    <w:spacing w:before="42"/>
                                    <w:ind w:left="245"/>
                                    <w:rPr>
                                      <w:rFonts w:ascii="Trebuchet MS"/>
                                      <w:sz w:val="22"/>
                                    </w:rPr>
                                  </w:pPr>
                                  <w:r>
                                    <w:rPr>
                                      <w:rFonts w:ascii="Trebuchet MS"/>
                                      <w:color w:val="231F20"/>
                                      <w:spacing w:val="-4"/>
                                      <w:sz w:val="22"/>
                                    </w:rPr>
                                    <w:t>then</w:t>
                                  </w:r>
                                </w:p>
                              </w:tc>
                              <w:tc>
                                <w:tcPr>
                                  <w:tcW w:w="1224" w:type="dxa"/>
                                </w:tcPr>
                                <w:p w14:paraId="33A7F43B">
                                  <w:pPr>
                                    <w:pStyle w:val="16"/>
                                    <w:spacing w:before="42"/>
                                    <w:ind w:left="213"/>
                                    <w:rPr>
                                      <w:rFonts w:ascii="Trebuchet MS"/>
                                      <w:sz w:val="22"/>
                                    </w:rPr>
                                  </w:pPr>
                                  <w:r>
                                    <w:rPr>
                                      <w:rFonts w:ascii="Trebuchet MS"/>
                                      <w:color w:val="231F20"/>
                                      <w:spacing w:val="-5"/>
                                      <w:w w:val="105"/>
                                      <w:sz w:val="22"/>
                                    </w:rPr>
                                    <w:t>after</w:t>
                                  </w:r>
                                  <w:r>
                                    <w:rPr>
                                      <w:rFonts w:ascii="Trebuchet MS"/>
                                      <w:color w:val="231F20"/>
                                      <w:spacing w:val="-8"/>
                                      <w:w w:val="105"/>
                                      <w:sz w:val="22"/>
                                    </w:rPr>
                                    <w:t xml:space="preserve"> </w:t>
                                  </w:r>
                                  <w:r>
                                    <w:rPr>
                                      <w:rFonts w:ascii="Trebuchet MS"/>
                                      <w:color w:val="231F20"/>
                                      <w:spacing w:val="-4"/>
                                      <w:w w:val="105"/>
                                      <w:sz w:val="22"/>
                                    </w:rPr>
                                    <w:t>that</w:t>
                                  </w:r>
                                </w:p>
                              </w:tc>
                            </w:tr>
                            <w:tr w14:paraId="6932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242" w:type="dxa"/>
                                </w:tcPr>
                                <w:p w14:paraId="4091F0AC">
                                  <w:pPr>
                                    <w:pStyle w:val="16"/>
                                    <w:spacing w:before="71"/>
                                    <w:ind w:left="50"/>
                                    <w:rPr>
                                      <w:rFonts w:ascii="Trebuchet MS"/>
                                      <w:sz w:val="22"/>
                                    </w:rPr>
                                  </w:pPr>
                                  <w:r>
                                    <w:rPr>
                                      <w:rFonts w:ascii="Trebuchet MS"/>
                                      <w:color w:val="231F20"/>
                                      <w:spacing w:val="-4"/>
                                      <w:w w:val="105"/>
                                      <w:sz w:val="22"/>
                                    </w:rPr>
                                    <w:t>later</w:t>
                                  </w:r>
                                </w:p>
                              </w:tc>
                              <w:tc>
                                <w:tcPr>
                                  <w:tcW w:w="1244" w:type="dxa"/>
                                </w:tcPr>
                                <w:p w14:paraId="5EA28BF3">
                                  <w:pPr>
                                    <w:pStyle w:val="16"/>
                                    <w:spacing w:before="71"/>
                                    <w:ind w:left="251"/>
                                    <w:rPr>
                                      <w:rFonts w:ascii="Trebuchet MS"/>
                                      <w:sz w:val="22"/>
                                    </w:rPr>
                                  </w:pPr>
                                  <w:r>
                                    <w:rPr>
                                      <w:rFonts w:ascii="Trebuchet MS"/>
                                      <w:color w:val="231F20"/>
                                      <w:spacing w:val="-2"/>
                                      <w:sz w:val="22"/>
                                    </w:rPr>
                                    <w:t>finally</w:t>
                                  </w:r>
                                </w:p>
                              </w:tc>
                              <w:tc>
                                <w:tcPr>
                                  <w:tcW w:w="1224" w:type="dxa"/>
                                </w:tcPr>
                                <w:p w14:paraId="5D9DC3ED">
                                  <w:pPr>
                                    <w:pStyle w:val="16"/>
                                    <w:spacing w:before="71"/>
                                    <w:ind w:left="240"/>
                                    <w:rPr>
                                      <w:rFonts w:ascii="Trebuchet MS"/>
                                      <w:sz w:val="22"/>
                                    </w:rPr>
                                  </w:pPr>
                                  <w:r>
                                    <w:rPr>
                                      <w:rFonts w:ascii="Trebuchet MS"/>
                                      <w:color w:val="231F20"/>
                                      <w:spacing w:val="-5"/>
                                      <w:sz w:val="22"/>
                                    </w:rPr>
                                    <w:t>so</w:t>
                                  </w:r>
                                </w:p>
                              </w:tc>
                            </w:tr>
                            <w:tr w14:paraId="4B88E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242" w:type="dxa"/>
                                </w:tcPr>
                                <w:p w14:paraId="167519A9">
                                  <w:pPr>
                                    <w:pStyle w:val="16"/>
                                    <w:spacing w:before="58" w:line="262" w:lineRule="exact"/>
                                    <w:ind w:left="50"/>
                                    <w:rPr>
                                      <w:rFonts w:ascii="Tahoma"/>
                                      <w:sz w:val="22"/>
                                    </w:rPr>
                                  </w:pPr>
                                  <w:r>
                                    <w:rPr>
                                      <w:rFonts w:ascii="Tahoma"/>
                                      <w:color w:val="231F20"/>
                                      <w:spacing w:val="-2"/>
                                      <w:sz w:val="22"/>
                                    </w:rPr>
                                    <w:t>however</w:t>
                                  </w:r>
                                </w:p>
                              </w:tc>
                              <w:tc>
                                <w:tcPr>
                                  <w:tcW w:w="1244" w:type="dxa"/>
                                </w:tcPr>
                                <w:p w14:paraId="7C34B59F">
                                  <w:pPr>
                                    <w:pStyle w:val="16"/>
                                    <w:spacing w:before="58" w:line="262" w:lineRule="exact"/>
                                    <w:ind w:left="220"/>
                                    <w:rPr>
                                      <w:rFonts w:ascii="Tahoma"/>
                                      <w:sz w:val="22"/>
                                    </w:rPr>
                                  </w:pPr>
                                  <w:r>
                                    <w:rPr>
                                      <w:rFonts w:ascii="Tahoma"/>
                                      <w:color w:val="231F20"/>
                                      <w:spacing w:val="-2"/>
                                      <w:w w:val="105"/>
                                      <w:sz w:val="22"/>
                                    </w:rPr>
                                    <w:t>although</w:t>
                                  </w:r>
                                </w:p>
                              </w:tc>
                              <w:tc>
                                <w:tcPr>
                                  <w:tcW w:w="1224" w:type="dxa"/>
                                </w:tcPr>
                                <w:p w14:paraId="580F6F38">
                                  <w:pPr>
                                    <w:pStyle w:val="16"/>
                                    <w:spacing w:before="58" w:line="262" w:lineRule="exact"/>
                                    <w:ind w:left="254"/>
                                    <w:rPr>
                                      <w:rFonts w:ascii="Tahoma"/>
                                      <w:sz w:val="22"/>
                                    </w:rPr>
                                  </w:pPr>
                                  <w:r>
                                    <w:rPr>
                                      <w:rFonts w:ascii="Tahoma"/>
                                      <w:color w:val="231F20"/>
                                      <w:spacing w:val="-5"/>
                                      <w:w w:val="110"/>
                                      <w:sz w:val="22"/>
                                    </w:rPr>
                                    <w:t>but</w:t>
                                  </w:r>
                                </w:p>
                              </w:tc>
                            </w:tr>
                          </w:tbl>
                          <w:p w14:paraId="14ABDFDC">
                            <w:pPr>
                              <w:pStyle w:val="11"/>
                            </w:pPr>
                          </w:p>
                        </w:txbxContent>
                      </wps:txbx>
                      <wps:bodyPr wrap="square" lIns="0" tIns="0" rIns="0" bIns="0" rtlCol="0">
                        <a:noAutofit/>
                      </wps:bodyPr>
                    </wps:wsp>
                  </a:graphicData>
                </a:graphic>
              </wp:anchor>
            </w:drawing>
          </mc:Choice>
          <mc:Fallback>
            <w:pict>
              <v:shape id="Textbox 878" o:spid="_x0000_s1026" o:spt="202" type="#_x0000_t202" style="position:absolute;left:0pt;margin-left:95.1pt;margin-top:26.3pt;height:52.5pt;width:191.6pt;mso-position-horizontal-relative:page;z-index:251685888;mso-width-relative:page;mso-height-relative:page;" filled="f" stroked="f" coordsize="21600,21600" o:gfxdata="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09g/+2AAAAAoBAAAPAAAAAAAAAAEAIAAAACIAAABkcnMvZG93bnJldi54bWxQSwECFAAUAAAA&#10;CACHTuJAS8exKrUBAAB4AwAADgAAAAAAAAABACAAAAAnAQAAZHJzL2Uyb0RvYy54bWxQSwUGAAAA&#10;AAYABgBZAQAATgU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42"/>
                        <w:gridCol w:w="1244"/>
                        <w:gridCol w:w="1224"/>
                      </w:tblGrid>
                      <w:tr w14:paraId="331F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242" w:type="dxa"/>
                          </w:tcPr>
                          <w:p w14:paraId="56DE91E5">
                            <w:pPr>
                              <w:pStyle w:val="16"/>
                              <w:spacing w:before="42"/>
                              <w:ind w:left="50"/>
                              <w:rPr>
                                <w:rFonts w:ascii="Trebuchet MS"/>
                                <w:sz w:val="22"/>
                              </w:rPr>
                            </w:pPr>
                            <w:r>
                              <w:rPr>
                                <w:rFonts w:ascii="Trebuchet MS"/>
                                <w:color w:val="231F20"/>
                                <w:sz w:val="22"/>
                              </w:rPr>
                              <w:t>first</w:t>
                            </w:r>
                            <w:r>
                              <w:rPr>
                                <w:rFonts w:ascii="Trebuchet MS"/>
                                <w:color w:val="231F20"/>
                                <w:spacing w:val="-3"/>
                                <w:sz w:val="22"/>
                              </w:rPr>
                              <w:t xml:space="preserve"> </w:t>
                            </w:r>
                            <w:r>
                              <w:rPr>
                                <w:rFonts w:ascii="Trebuchet MS"/>
                                <w:color w:val="231F20"/>
                                <w:sz w:val="22"/>
                              </w:rPr>
                              <w:t>of</w:t>
                            </w:r>
                            <w:r>
                              <w:rPr>
                                <w:rFonts w:ascii="Trebuchet MS"/>
                                <w:color w:val="231F20"/>
                                <w:spacing w:val="-2"/>
                                <w:sz w:val="22"/>
                              </w:rPr>
                              <w:t xml:space="preserve"> </w:t>
                            </w:r>
                            <w:r>
                              <w:rPr>
                                <w:rFonts w:ascii="Trebuchet MS"/>
                                <w:color w:val="231F20"/>
                                <w:spacing w:val="-5"/>
                                <w:sz w:val="22"/>
                              </w:rPr>
                              <w:t>all</w:t>
                            </w:r>
                          </w:p>
                        </w:tc>
                        <w:tc>
                          <w:tcPr>
                            <w:tcW w:w="1244" w:type="dxa"/>
                          </w:tcPr>
                          <w:p w14:paraId="77D6939B">
                            <w:pPr>
                              <w:pStyle w:val="16"/>
                              <w:spacing w:before="42"/>
                              <w:ind w:left="245"/>
                              <w:rPr>
                                <w:rFonts w:ascii="Trebuchet MS"/>
                                <w:sz w:val="22"/>
                              </w:rPr>
                            </w:pPr>
                            <w:r>
                              <w:rPr>
                                <w:rFonts w:ascii="Trebuchet MS"/>
                                <w:color w:val="231F20"/>
                                <w:spacing w:val="-4"/>
                                <w:sz w:val="22"/>
                              </w:rPr>
                              <w:t>then</w:t>
                            </w:r>
                          </w:p>
                        </w:tc>
                        <w:tc>
                          <w:tcPr>
                            <w:tcW w:w="1224" w:type="dxa"/>
                          </w:tcPr>
                          <w:p w14:paraId="33A7F43B">
                            <w:pPr>
                              <w:pStyle w:val="16"/>
                              <w:spacing w:before="42"/>
                              <w:ind w:left="213"/>
                              <w:rPr>
                                <w:rFonts w:ascii="Trebuchet MS"/>
                                <w:sz w:val="22"/>
                              </w:rPr>
                            </w:pPr>
                            <w:r>
                              <w:rPr>
                                <w:rFonts w:ascii="Trebuchet MS"/>
                                <w:color w:val="231F20"/>
                                <w:spacing w:val="-5"/>
                                <w:w w:val="105"/>
                                <w:sz w:val="22"/>
                              </w:rPr>
                              <w:t>after</w:t>
                            </w:r>
                            <w:r>
                              <w:rPr>
                                <w:rFonts w:ascii="Trebuchet MS"/>
                                <w:color w:val="231F20"/>
                                <w:spacing w:val="-8"/>
                                <w:w w:val="105"/>
                                <w:sz w:val="22"/>
                              </w:rPr>
                              <w:t xml:space="preserve"> </w:t>
                            </w:r>
                            <w:r>
                              <w:rPr>
                                <w:rFonts w:ascii="Trebuchet MS"/>
                                <w:color w:val="231F20"/>
                                <w:spacing w:val="-4"/>
                                <w:w w:val="105"/>
                                <w:sz w:val="22"/>
                              </w:rPr>
                              <w:t>that</w:t>
                            </w:r>
                          </w:p>
                        </w:tc>
                      </w:tr>
                      <w:tr w14:paraId="6932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242" w:type="dxa"/>
                          </w:tcPr>
                          <w:p w14:paraId="4091F0AC">
                            <w:pPr>
                              <w:pStyle w:val="16"/>
                              <w:spacing w:before="71"/>
                              <w:ind w:left="50"/>
                              <w:rPr>
                                <w:rFonts w:ascii="Trebuchet MS"/>
                                <w:sz w:val="22"/>
                              </w:rPr>
                            </w:pPr>
                            <w:r>
                              <w:rPr>
                                <w:rFonts w:ascii="Trebuchet MS"/>
                                <w:color w:val="231F20"/>
                                <w:spacing w:val="-4"/>
                                <w:w w:val="105"/>
                                <w:sz w:val="22"/>
                              </w:rPr>
                              <w:t>later</w:t>
                            </w:r>
                          </w:p>
                        </w:tc>
                        <w:tc>
                          <w:tcPr>
                            <w:tcW w:w="1244" w:type="dxa"/>
                          </w:tcPr>
                          <w:p w14:paraId="5EA28BF3">
                            <w:pPr>
                              <w:pStyle w:val="16"/>
                              <w:spacing w:before="71"/>
                              <w:ind w:left="251"/>
                              <w:rPr>
                                <w:rFonts w:ascii="Trebuchet MS"/>
                                <w:sz w:val="22"/>
                              </w:rPr>
                            </w:pPr>
                            <w:r>
                              <w:rPr>
                                <w:rFonts w:ascii="Trebuchet MS"/>
                                <w:color w:val="231F20"/>
                                <w:spacing w:val="-2"/>
                                <w:sz w:val="22"/>
                              </w:rPr>
                              <w:t>finally</w:t>
                            </w:r>
                          </w:p>
                        </w:tc>
                        <w:tc>
                          <w:tcPr>
                            <w:tcW w:w="1224" w:type="dxa"/>
                          </w:tcPr>
                          <w:p w14:paraId="5D9DC3ED">
                            <w:pPr>
                              <w:pStyle w:val="16"/>
                              <w:spacing w:before="71"/>
                              <w:ind w:left="240"/>
                              <w:rPr>
                                <w:rFonts w:ascii="Trebuchet MS"/>
                                <w:sz w:val="22"/>
                              </w:rPr>
                            </w:pPr>
                            <w:r>
                              <w:rPr>
                                <w:rFonts w:ascii="Trebuchet MS"/>
                                <w:color w:val="231F20"/>
                                <w:spacing w:val="-5"/>
                                <w:sz w:val="22"/>
                              </w:rPr>
                              <w:t>so</w:t>
                            </w:r>
                          </w:p>
                        </w:tc>
                      </w:tr>
                      <w:tr w14:paraId="4B88E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242" w:type="dxa"/>
                          </w:tcPr>
                          <w:p w14:paraId="167519A9">
                            <w:pPr>
                              <w:pStyle w:val="16"/>
                              <w:spacing w:before="58" w:line="262" w:lineRule="exact"/>
                              <w:ind w:left="50"/>
                              <w:rPr>
                                <w:rFonts w:ascii="Tahoma"/>
                                <w:sz w:val="22"/>
                              </w:rPr>
                            </w:pPr>
                            <w:r>
                              <w:rPr>
                                <w:rFonts w:ascii="Tahoma"/>
                                <w:color w:val="231F20"/>
                                <w:spacing w:val="-2"/>
                                <w:sz w:val="22"/>
                              </w:rPr>
                              <w:t>however</w:t>
                            </w:r>
                          </w:p>
                        </w:tc>
                        <w:tc>
                          <w:tcPr>
                            <w:tcW w:w="1244" w:type="dxa"/>
                          </w:tcPr>
                          <w:p w14:paraId="7C34B59F">
                            <w:pPr>
                              <w:pStyle w:val="16"/>
                              <w:spacing w:before="58" w:line="262" w:lineRule="exact"/>
                              <w:ind w:left="220"/>
                              <w:rPr>
                                <w:rFonts w:ascii="Tahoma"/>
                                <w:sz w:val="22"/>
                              </w:rPr>
                            </w:pPr>
                            <w:r>
                              <w:rPr>
                                <w:rFonts w:ascii="Tahoma"/>
                                <w:color w:val="231F20"/>
                                <w:spacing w:val="-2"/>
                                <w:w w:val="105"/>
                                <w:sz w:val="22"/>
                              </w:rPr>
                              <w:t>although</w:t>
                            </w:r>
                          </w:p>
                        </w:tc>
                        <w:tc>
                          <w:tcPr>
                            <w:tcW w:w="1224" w:type="dxa"/>
                          </w:tcPr>
                          <w:p w14:paraId="580F6F38">
                            <w:pPr>
                              <w:pStyle w:val="16"/>
                              <w:spacing w:before="58" w:line="262" w:lineRule="exact"/>
                              <w:ind w:left="254"/>
                              <w:rPr>
                                <w:rFonts w:ascii="Tahoma"/>
                                <w:sz w:val="22"/>
                              </w:rPr>
                            </w:pPr>
                            <w:r>
                              <w:rPr>
                                <w:rFonts w:ascii="Tahoma"/>
                                <w:color w:val="231F20"/>
                                <w:spacing w:val="-5"/>
                                <w:w w:val="110"/>
                                <w:sz w:val="22"/>
                              </w:rPr>
                              <w:t>but</w:t>
                            </w:r>
                          </w:p>
                        </w:tc>
                      </w:tr>
                    </w:tbl>
                    <w:p w14:paraId="14ABDFDC">
                      <w:pPr>
                        <w:pStyle w:val="11"/>
                      </w:pPr>
                    </w:p>
                  </w:txbxContent>
                </v:textbox>
              </v:shape>
            </w:pict>
          </mc:Fallback>
        </mc:AlternateContent>
      </w:r>
      <w:r>
        <w:rPr>
          <w:rFonts w:ascii="Tahoma" w:hAnsi="Tahoma"/>
          <w:color w:val="231F20"/>
        </w:rPr>
        <w:t>I</w:t>
      </w:r>
      <w:r>
        <w:rPr>
          <w:rFonts w:ascii="Tahoma" w:hAnsi="Tahoma"/>
          <w:color w:val="231F20"/>
          <w:spacing w:val="-17"/>
        </w:rPr>
        <w:t xml:space="preserve"> </w:t>
      </w:r>
      <w:r>
        <w:rPr>
          <w:rFonts w:ascii="Tahoma" w:hAnsi="Tahoma"/>
          <w:color w:val="231F20"/>
        </w:rPr>
        <w:t>remember</w:t>
      </w:r>
      <w:r>
        <w:rPr>
          <w:rFonts w:ascii="Tahoma" w:hAnsi="Tahoma"/>
          <w:color w:val="231F20"/>
          <w:spacing w:val="-17"/>
        </w:rPr>
        <w:t xml:space="preserve"> </w:t>
      </w:r>
      <w:r>
        <w:rPr>
          <w:rFonts w:ascii="Tahoma" w:hAnsi="Tahoma"/>
          <w:color w:val="231F20"/>
        </w:rPr>
        <w:t>this</w:t>
      </w:r>
      <w:r>
        <w:rPr>
          <w:rFonts w:ascii="Tahoma" w:hAnsi="Tahoma"/>
          <w:color w:val="231F20"/>
          <w:spacing w:val="-17"/>
        </w:rPr>
        <w:t xml:space="preserve"> </w:t>
      </w:r>
      <w:r>
        <w:rPr>
          <w:rFonts w:ascii="Tahoma" w:hAnsi="Tahoma"/>
          <w:color w:val="231F20"/>
        </w:rPr>
        <w:t>happened</w:t>
      </w:r>
      <w:r>
        <w:rPr>
          <w:rFonts w:ascii="Tahoma" w:hAnsi="Tahoma"/>
          <w:color w:val="231F20"/>
          <w:spacing w:val="-17"/>
        </w:rPr>
        <w:t xml:space="preserve"> </w:t>
      </w:r>
      <w:r>
        <w:rPr>
          <w:rFonts w:ascii="Tahoma" w:hAnsi="Tahoma"/>
          <w:color w:val="231F20"/>
        </w:rPr>
        <w:t>when</w:t>
      </w:r>
      <w:r>
        <w:rPr>
          <w:rFonts w:ascii="Tahoma" w:hAnsi="Tahoma"/>
          <w:color w:val="231F20"/>
          <w:spacing w:val="-17"/>
        </w:rPr>
        <w:t xml:space="preserve"> </w:t>
      </w:r>
      <w:r>
        <w:rPr>
          <w:rFonts w:ascii="Tahoma" w:hAnsi="Tahoma"/>
          <w:color w:val="231F20"/>
        </w:rPr>
        <w:t>I</w:t>
      </w:r>
      <w:r>
        <w:rPr>
          <w:rFonts w:ascii="Tahoma" w:hAnsi="Tahoma"/>
          <w:color w:val="231F20"/>
          <w:spacing w:val="-17"/>
        </w:rPr>
        <w:t xml:space="preserve"> </w:t>
      </w:r>
      <w:r>
        <w:rPr>
          <w:rFonts w:ascii="Tahoma" w:hAnsi="Tahoma"/>
          <w:color w:val="231F20"/>
        </w:rPr>
        <w:t>was</w:t>
      </w:r>
      <w:r>
        <w:rPr>
          <w:rFonts w:ascii="Tahoma" w:hAnsi="Tahoma"/>
          <w:color w:val="231F20"/>
          <w:spacing w:val="-17"/>
        </w:rPr>
        <w:t xml:space="preserve"> </w:t>
      </w:r>
      <w:r>
        <w:rPr>
          <w:rFonts w:ascii="Tahoma" w:hAnsi="Tahoma"/>
          <w:color w:val="231F20"/>
        </w:rPr>
        <w:t xml:space="preserve">… </w:t>
      </w:r>
      <w:r>
        <w:rPr>
          <w:rFonts w:ascii="Tahoma" w:hAnsi="Tahoma"/>
          <w:color w:val="231F20"/>
          <w:w w:val="105"/>
        </w:rPr>
        <w:t>I was on my way to …</w:t>
      </w:r>
    </w:p>
    <w:p w14:paraId="0FB63AB0">
      <w:pPr>
        <w:pStyle w:val="11"/>
        <w:spacing w:before="2"/>
        <w:ind w:left="1400"/>
        <w:rPr>
          <w:rFonts w:ascii="Tahoma" w:hAnsi="Tahoma"/>
        </w:rPr>
      </w:pPr>
      <w:r>
        <w:rPr>
          <w:rFonts w:ascii="Tahoma" w:hAnsi="Tahoma"/>
          <w:color w:val="231F20"/>
          <w:spacing w:val="-6"/>
          <w:w w:val="105"/>
        </w:rPr>
        <w:t>I</w:t>
      </w:r>
      <w:r>
        <w:rPr>
          <w:rFonts w:ascii="Tahoma" w:hAnsi="Tahoma"/>
          <w:color w:val="231F20"/>
          <w:spacing w:val="-11"/>
          <w:w w:val="105"/>
        </w:rPr>
        <w:t xml:space="preserve"> </w:t>
      </w:r>
      <w:r>
        <w:rPr>
          <w:rFonts w:ascii="Tahoma" w:hAnsi="Tahoma"/>
          <w:color w:val="231F20"/>
          <w:spacing w:val="-6"/>
          <w:w w:val="105"/>
        </w:rPr>
        <w:t>was</w:t>
      </w:r>
      <w:r>
        <w:rPr>
          <w:rFonts w:ascii="Tahoma" w:hAnsi="Tahoma"/>
          <w:color w:val="231F20"/>
          <w:spacing w:val="-10"/>
          <w:w w:val="105"/>
        </w:rPr>
        <w:t xml:space="preserve"> </w:t>
      </w:r>
      <w:r>
        <w:rPr>
          <w:rFonts w:ascii="Tahoma" w:hAnsi="Tahoma"/>
          <w:color w:val="231F20"/>
          <w:spacing w:val="-6"/>
          <w:w w:val="105"/>
        </w:rPr>
        <w:t>sitting</w:t>
      </w:r>
      <w:r>
        <w:rPr>
          <w:rFonts w:ascii="Tahoma" w:hAnsi="Tahoma"/>
          <w:color w:val="231F20"/>
          <w:spacing w:val="-10"/>
          <w:w w:val="105"/>
        </w:rPr>
        <w:t xml:space="preserve"> </w:t>
      </w:r>
      <w:r>
        <w:rPr>
          <w:rFonts w:ascii="Tahoma" w:hAnsi="Tahoma"/>
          <w:color w:val="231F20"/>
          <w:spacing w:val="-6"/>
          <w:w w:val="105"/>
        </w:rPr>
        <w:t>…</w:t>
      </w:r>
      <w:r>
        <w:rPr>
          <w:rFonts w:ascii="Tahoma" w:hAnsi="Tahoma"/>
          <w:color w:val="231F20"/>
          <w:spacing w:val="-11"/>
          <w:w w:val="105"/>
        </w:rPr>
        <w:t xml:space="preserve"> </w:t>
      </w:r>
      <w:r>
        <w:rPr>
          <w:rFonts w:ascii="Tahoma" w:hAnsi="Tahoma"/>
          <w:color w:val="231F20"/>
          <w:spacing w:val="-6"/>
          <w:w w:val="105"/>
        </w:rPr>
        <w:t>when</w:t>
      </w:r>
      <w:r>
        <w:rPr>
          <w:rFonts w:ascii="Tahoma" w:hAnsi="Tahoma"/>
          <w:color w:val="231F20"/>
          <w:spacing w:val="-10"/>
          <w:w w:val="105"/>
        </w:rPr>
        <w:t xml:space="preserve"> …</w:t>
      </w:r>
    </w:p>
    <w:p w14:paraId="7C43CB80">
      <w:pPr>
        <w:pStyle w:val="11"/>
        <w:spacing w:before="105" w:line="333" w:lineRule="auto"/>
        <w:ind w:left="1382" w:right="2349" w:firstLine="18"/>
        <w:rPr>
          <w:rFonts w:ascii="Tahoma" w:hAnsi="Tahoma"/>
        </w:rPr>
      </w:pPr>
      <w:r>
        <w:rPr>
          <w:rFonts w:ascii="Tahoma" w:hAnsi="Tahoma"/>
          <w:color w:val="231F20"/>
          <w:w w:val="105"/>
        </w:rPr>
        <w:t>It</w:t>
      </w:r>
      <w:r>
        <w:rPr>
          <w:rFonts w:ascii="Tahoma" w:hAnsi="Tahoma"/>
          <w:color w:val="231F20"/>
          <w:spacing w:val="-10"/>
          <w:w w:val="105"/>
        </w:rPr>
        <w:t xml:space="preserve"> </w:t>
      </w:r>
      <w:r>
        <w:rPr>
          <w:rFonts w:ascii="Tahoma" w:hAnsi="Tahoma"/>
          <w:color w:val="231F20"/>
          <w:w w:val="105"/>
        </w:rPr>
        <w:t>was</w:t>
      </w:r>
      <w:r>
        <w:rPr>
          <w:rFonts w:ascii="Tahoma" w:hAnsi="Tahoma"/>
          <w:color w:val="231F20"/>
          <w:spacing w:val="-10"/>
          <w:w w:val="105"/>
        </w:rPr>
        <w:t xml:space="preserve"> </w:t>
      </w:r>
      <w:r>
        <w:rPr>
          <w:rFonts w:ascii="Tahoma" w:hAnsi="Tahoma"/>
          <w:color w:val="231F20"/>
          <w:w w:val="105"/>
        </w:rPr>
        <w:t>a</w:t>
      </w:r>
      <w:r>
        <w:rPr>
          <w:rFonts w:ascii="Tahoma" w:hAnsi="Tahoma"/>
          <w:color w:val="231F20"/>
          <w:spacing w:val="-10"/>
          <w:w w:val="105"/>
        </w:rPr>
        <w:t xml:space="preserve"> </w:t>
      </w:r>
      <w:r>
        <w:rPr>
          <w:rFonts w:ascii="Tahoma" w:hAnsi="Tahoma"/>
          <w:color w:val="231F20"/>
          <w:w w:val="105"/>
        </w:rPr>
        <w:t>…</w:t>
      </w:r>
      <w:r>
        <w:rPr>
          <w:rFonts w:ascii="Tahoma" w:hAnsi="Tahoma"/>
          <w:color w:val="231F20"/>
          <w:spacing w:val="-10"/>
          <w:w w:val="105"/>
        </w:rPr>
        <w:t xml:space="preserve"> </w:t>
      </w:r>
      <w:r>
        <w:rPr>
          <w:rFonts w:ascii="Tahoma" w:hAnsi="Tahoma"/>
          <w:color w:val="231F20"/>
          <w:w w:val="105"/>
        </w:rPr>
        <w:t>day/morning</w:t>
      </w:r>
      <w:r>
        <w:rPr>
          <w:rFonts w:ascii="Tahoma" w:hAnsi="Tahoma"/>
          <w:color w:val="231F20"/>
          <w:spacing w:val="-10"/>
          <w:w w:val="105"/>
        </w:rPr>
        <w:t xml:space="preserve"> </w:t>
      </w:r>
      <w:r>
        <w:rPr>
          <w:rFonts w:ascii="Tahoma" w:hAnsi="Tahoma"/>
          <w:color w:val="231F20"/>
          <w:w w:val="105"/>
        </w:rPr>
        <w:t xml:space="preserve">… </w:t>
      </w:r>
      <w:r>
        <w:rPr>
          <w:rFonts w:ascii="Tahoma" w:hAnsi="Tahoma"/>
          <w:color w:val="231F20"/>
          <w:spacing w:val="-4"/>
          <w:w w:val="105"/>
        </w:rPr>
        <w:t>There</w:t>
      </w:r>
      <w:r>
        <w:rPr>
          <w:rFonts w:ascii="Tahoma" w:hAnsi="Tahoma"/>
          <w:color w:val="231F20"/>
          <w:spacing w:val="-15"/>
          <w:w w:val="105"/>
        </w:rPr>
        <w:t xml:space="preserve"> </w:t>
      </w:r>
      <w:r>
        <w:rPr>
          <w:rFonts w:ascii="Tahoma" w:hAnsi="Tahoma"/>
          <w:color w:val="231F20"/>
          <w:spacing w:val="-4"/>
          <w:w w:val="105"/>
        </w:rPr>
        <w:t>were</w:t>
      </w:r>
      <w:r>
        <w:rPr>
          <w:rFonts w:ascii="Tahoma" w:hAnsi="Tahoma"/>
          <w:color w:val="231F20"/>
          <w:spacing w:val="-14"/>
          <w:w w:val="105"/>
        </w:rPr>
        <w:t xml:space="preserve"> </w:t>
      </w:r>
      <w:r>
        <w:rPr>
          <w:rFonts w:ascii="Tahoma" w:hAnsi="Tahoma"/>
          <w:color w:val="231F20"/>
          <w:spacing w:val="-4"/>
          <w:w w:val="105"/>
        </w:rPr>
        <w:t>…</w:t>
      </w:r>
      <w:r>
        <w:rPr>
          <w:rFonts w:ascii="Tahoma" w:hAnsi="Tahoma"/>
          <w:color w:val="231F20"/>
          <w:spacing w:val="-14"/>
          <w:w w:val="105"/>
        </w:rPr>
        <w:t xml:space="preserve"> </w:t>
      </w:r>
      <w:r>
        <w:rPr>
          <w:rFonts w:ascii="Tahoma" w:hAnsi="Tahoma"/>
          <w:color w:val="231F20"/>
          <w:spacing w:val="-4"/>
          <w:w w:val="105"/>
        </w:rPr>
        <w:t>on</w:t>
      </w:r>
      <w:r>
        <w:rPr>
          <w:rFonts w:ascii="Tahoma" w:hAnsi="Tahoma"/>
          <w:color w:val="231F20"/>
          <w:spacing w:val="-14"/>
          <w:w w:val="105"/>
        </w:rPr>
        <w:t xml:space="preserve"> </w:t>
      </w:r>
      <w:r>
        <w:rPr>
          <w:rFonts w:ascii="Tahoma" w:hAnsi="Tahoma"/>
          <w:color w:val="231F20"/>
          <w:spacing w:val="-4"/>
          <w:w w:val="105"/>
        </w:rPr>
        <w:t>the</w:t>
      </w:r>
      <w:r>
        <w:rPr>
          <w:rFonts w:ascii="Tahoma" w:hAnsi="Tahoma"/>
          <w:color w:val="231F20"/>
          <w:spacing w:val="-14"/>
          <w:w w:val="105"/>
        </w:rPr>
        <w:t xml:space="preserve"> </w:t>
      </w:r>
      <w:r>
        <w:rPr>
          <w:rFonts w:ascii="Tahoma" w:hAnsi="Tahoma"/>
          <w:color w:val="231F20"/>
          <w:spacing w:val="-4"/>
          <w:w w:val="105"/>
        </w:rPr>
        <w:t>street</w:t>
      </w:r>
      <w:r>
        <w:rPr>
          <w:rFonts w:ascii="Tahoma" w:hAnsi="Tahoma"/>
          <w:color w:val="231F20"/>
          <w:spacing w:val="-14"/>
          <w:w w:val="105"/>
        </w:rPr>
        <w:t xml:space="preserve"> </w:t>
      </w:r>
      <w:r>
        <w:rPr>
          <w:rFonts w:ascii="Tahoma" w:hAnsi="Tahoma"/>
          <w:color w:val="231F20"/>
          <w:spacing w:val="-4"/>
          <w:w w:val="105"/>
        </w:rPr>
        <w:t>…</w:t>
      </w:r>
    </w:p>
    <w:p w14:paraId="736C9A2E">
      <w:pPr>
        <w:spacing w:after="0" w:line="333" w:lineRule="auto"/>
        <w:rPr>
          <w:rFonts w:ascii="Tahoma" w:hAnsi="Tahoma"/>
        </w:rPr>
        <w:sectPr>
          <w:type w:val="continuous"/>
          <w:pgSz w:w="11910" w:h="16840"/>
          <w:pgMar w:top="1340" w:right="0" w:bottom="280" w:left="0" w:header="720" w:footer="720" w:gutter="0"/>
          <w:cols w:equalWidth="0" w:num="2">
            <w:col w:w="4908" w:space="40"/>
            <w:col w:w="6962"/>
          </w:cols>
        </w:sectPr>
      </w:pPr>
    </w:p>
    <w:p w14:paraId="18AD9485">
      <w:pPr>
        <w:pStyle w:val="11"/>
        <w:rPr>
          <w:rFonts w:ascii="Tahoma"/>
          <w:sz w:val="20"/>
        </w:rPr>
      </w:pPr>
    </w:p>
    <w:p w14:paraId="649CC56A">
      <w:pPr>
        <w:pStyle w:val="11"/>
        <w:spacing w:before="4"/>
        <w:rPr>
          <w:rFonts w:ascii="Tahoma"/>
          <w:sz w:val="13"/>
        </w:rPr>
      </w:pPr>
    </w:p>
    <w:p w14:paraId="6AE8F0BB">
      <w:pPr>
        <w:tabs>
          <w:tab w:val="left" w:pos="5896"/>
        </w:tabs>
        <w:spacing w:line="240" w:lineRule="auto"/>
        <w:ind w:left="1360" w:right="0" w:firstLine="0"/>
        <w:rPr>
          <w:rFonts w:ascii="Tahoma"/>
          <w:sz w:val="20"/>
        </w:rPr>
      </w:pPr>
      <w:r>
        <w:rPr>
          <w:rFonts w:ascii="Tahoma"/>
          <w:position w:val="71"/>
          <w:sz w:val="20"/>
        </w:rPr>
        <w:tab/>
      </w:r>
    </w:p>
    <w:p w14:paraId="2CB84966">
      <w:pPr>
        <w:pStyle w:val="11"/>
        <w:rPr>
          <w:rFonts w:ascii="Tahoma"/>
          <w:sz w:val="20"/>
        </w:rPr>
      </w:pPr>
    </w:p>
    <w:p w14:paraId="707EE060">
      <w:pPr>
        <w:pStyle w:val="11"/>
        <w:spacing w:before="4"/>
        <w:rPr>
          <w:rFonts w:ascii="Tahoma"/>
          <w:sz w:val="26"/>
        </w:rPr>
      </w:pPr>
    </w:p>
    <w:p w14:paraId="4C07AD20">
      <w:pPr>
        <w:tabs>
          <w:tab w:val="left" w:pos="293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r>
        <w:rPr>
          <w:color w:val="231F20"/>
          <w:sz w:val="18"/>
        </w:rPr>
        <w:tab/>
      </w:r>
      <w:r>
        <w:rPr>
          <w:rFonts w:ascii="Tahoma"/>
          <w:color w:val="231F20"/>
          <w:spacing w:val="-5"/>
          <w:sz w:val="20"/>
        </w:rPr>
        <w:t>19</w:t>
      </w:r>
    </w:p>
    <w:p w14:paraId="60E2ECC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C3541F">
      <w:pPr>
        <w:spacing w:after="0" w:line="240" w:lineRule="auto"/>
        <w:jc w:val="left"/>
        <w:rPr>
          <w:rFonts w:ascii="Tahoma"/>
          <w:sz w:val="20"/>
        </w:rPr>
        <w:sectPr>
          <w:type w:val="continuous"/>
          <w:pgSz w:w="11910" w:h="16840"/>
          <w:pgMar w:top="1340" w:right="0" w:bottom="280" w:left="0" w:header="720" w:footer="720" w:gutter="0"/>
          <w:cols w:space="720" w:num="1"/>
        </w:sectPr>
      </w:pPr>
    </w:p>
    <w:p w14:paraId="6CBA8470">
      <w:pPr>
        <w:pStyle w:val="11"/>
        <w:rPr>
          <w:rFonts w:ascii="Tahoma"/>
          <w:sz w:val="20"/>
        </w:rPr>
      </w:pPr>
    </w:p>
    <w:p w14:paraId="56F72998">
      <w:pPr>
        <w:pStyle w:val="11"/>
        <w:rPr>
          <w:rFonts w:ascii="Tahoma"/>
          <w:sz w:val="20"/>
        </w:rPr>
      </w:pPr>
    </w:p>
    <w:p w14:paraId="7171CD6A">
      <w:pPr>
        <w:pStyle w:val="11"/>
        <w:rPr>
          <w:rFonts w:ascii="Tahoma"/>
          <w:sz w:val="20"/>
        </w:rPr>
      </w:pPr>
    </w:p>
    <w:p w14:paraId="68CF41F1">
      <w:pPr>
        <w:pStyle w:val="11"/>
        <w:rPr>
          <w:rFonts w:ascii="Tahoma"/>
          <w:sz w:val="20"/>
        </w:rPr>
      </w:pPr>
    </w:p>
    <w:p w14:paraId="75935834">
      <w:pPr>
        <w:pStyle w:val="11"/>
        <w:spacing w:before="11"/>
        <w:rPr>
          <w:rFonts w:ascii="Tahoma"/>
          <w:sz w:val="14"/>
        </w:rPr>
      </w:pPr>
    </w:p>
    <w:p w14:paraId="01FA93AC">
      <w:pPr>
        <w:pStyle w:val="9"/>
        <w:spacing w:before="100"/>
      </w:pPr>
      <w:r>
        <mc:AlternateContent>
          <mc:Choice Requires="wps">
            <w:drawing>
              <wp:anchor distT="0" distB="0" distL="0" distR="0" simplePos="0" relativeHeight="25168793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904" name="Graphic 90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04" o:spid="_x0000_s1026" o:spt="100" style="position:absolute;left:0pt;margin-left:217pt;margin-top:-51.35pt;height:20.25pt;width:22.3pt;mso-position-horizontal-relative:page;z-index:25168793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Q3E5StoAAAAMAQAADwAAAAAAAAABACAAAAAiAAAAZHJz&#10;L2Rvd25yZXYueG1sUEsBAhQAFAAAAAgAh07iQHMfvXF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Share</w:t>
      </w:r>
      <w:r>
        <w:rPr>
          <w:color w:val="231F20"/>
          <w:spacing w:val="-3"/>
        </w:rPr>
        <w:t xml:space="preserve"> </w:t>
      </w:r>
      <w:r>
        <w:rPr>
          <w:color w:val="231F20"/>
        </w:rPr>
        <w:t>your</w:t>
      </w:r>
      <w:r>
        <w:rPr>
          <w:color w:val="231F20"/>
          <w:spacing w:val="-2"/>
        </w:rPr>
        <w:t xml:space="preserve"> </w:t>
      </w:r>
      <w:r>
        <w:rPr>
          <w:color w:val="231F20"/>
        </w:rPr>
        <w:t>opinions</w:t>
      </w:r>
      <w:r>
        <w:rPr>
          <w:color w:val="231F20"/>
          <w:spacing w:val="-2"/>
        </w:rPr>
        <w:t xml:space="preserve"> </w:t>
      </w:r>
      <w:r>
        <w:rPr>
          <w:color w:val="231F20"/>
        </w:rPr>
        <w:t>about</w:t>
      </w:r>
      <w:r>
        <w:rPr>
          <w:color w:val="231F20"/>
          <w:spacing w:val="-2"/>
        </w:rPr>
        <w:t xml:space="preserve"> </w:t>
      </w:r>
      <w:r>
        <w:rPr>
          <w:color w:val="231F20"/>
        </w:rPr>
        <w:t>a</w:t>
      </w:r>
      <w:r>
        <w:rPr>
          <w:color w:val="231F20"/>
          <w:spacing w:val="-2"/>
        </w:rPr>
        <w:t xml:space="preserve"> </w:t>
      </w:r>
      <w:r>
        <w:rPr>
          <w:color w:val="231F20"/>
        </w:rPr>
        <w:t>moral</w:t>
      </w:r>
      <w:r>
        <w:rPr>
          <w:color w:val="231F20"/>
          <w:spacing w:val="-2"/>
        </w:rPr>
        <w:t xml:space="preserve"> story</w:t>
      </w:r>
    </w:p>
    <w:p w14:paraId="22F403C8">
      <w:pPr>
        <w:spacing w:before="292"/>
        <w:ind w:left="736" w:right="0" w:firstLine="0"/>
        <w:jc w:val="left"/>
        <w:rPr>
          <w:rFonts w:ascii="Tahoma"/>
          <w:sz w:val="26"/>
        </w:rPr>
      </w:pPr>
      <w:r>
        <w:rPr>
          <w:rFonts w:ascii="Times New Roman"/>
          <w:spacing w:val="80"/>
          <w:w w:val="150"/>
          <w:sz w:val="20"/>
        </w:rPr>
        <w:t xml:space="preserve">   </w:t>
      </w:r>
      <w:r>
        <w:rPr>
          <w:rFonts w:ascii="Tahoma"/>
          <w:color w:val="25704A"/>
          <w:spacing w:val="-4"/>
          <w:sz w:val="26"/>
        </w:rPr>
        <w:t>Read</w:t>
      </w:r>
      <w:r>
        <w:rPr>
          <w:rFonts w:ascii="Tahoma"/>
          <w:color w:val="25704A"/>
          <w:spacing w:val="-19"/>
          <w:sz w:val="26"/>
        </w:rPr>
        <w:t xml:space="preserve"> </w:t>
      </w:r>
      <w:r>
        <w:rPr>
          <w:rFonts w:ascii="Tahoma"/>
          <w:color w:val="25704A"/>
          <w:spacing w:val="-4"/>
          <w:sz w:val="26"/>
        </w:rPr>
        <w:t>the</w:t>
      </w:r>
      <w:r>
        <w:rPr>
          <w:rFonts w:ascii="Tahoma"/>
          <w:color w:val="25704A"/>
          <w:spacing w:val="-19"/>
          <w:sz w:val="26"/>
        </w:rPr>
        <w:t xml:space="preserve"> </w:t>
      </w:r>
      <w:r>
        <w:rPr>
          <w:rFonts w:ascii="Tahoma"/>
          <w:color w:val="25704A"/>
          <w:spacing w:val="-4"/>
          <w:sz w:val="26"/>
        </w:rPr>
        <w:t>fable</w:t>
      </w:r>
      <w:r>
        <w:rPr>
          <w:rFonts w:ascii="Tahoma"/>
          <w:color w:val="25704A"/>
          <w:spacing w:val="-19"/>
          <w:sz w:val="26"/>
        </w:rPr>
        <w:t xml:space="preserve"> </w:t>
      </w:r>
      <w:r>
        <w:rPr>
          <w:rFonts w:ascii="Tahoma"/>
          <w:color w:val="25704A"/>
          <w:spacing w:val="-4"/>
          <w:sz w:val="26"/>
        </w:rPr>
        <w:t>below</w:t>
      </w:r>
      <w:r>
        <w:rPr>
          <w:rFonts w:ascii="Tahoma"/>
          <w:color w:val="25704A"/>
          <w:spacing w:val="-19"/>
          <w:sz w:val="26"/>
        </w:rPr>
        <w:t xml:space="preserve"> </w:t>
      </w:r>
      <w:r>
        <w:rPr>
          <w:rFonts w:ascii="Tahoma"/>
          <w:color w:val="25704A"/>
          <w:spacing w:val="-4"/>
          <w:sz w:val="26"/>
        </w:rPr>
        <w:t>and</w:t>
      </w:r>
      <w:r>
        <w:rPr>
          <w:rFonts w:ascii="Tahoma"/>
          <w:color w:val="25704A"/>
          <w:spacing w:val="-19"/>
          <w:sz w:val="26"/>
        </w:rPr>
        <w:t xml:space="preserve"> </w:t>
      </w:r>
      <w:r>
        <w:rPr>
          <w:rFonts w:ascii="Tahoma"/>
          <w:color w:val="25704A"/>
          <w:spacing w:val="-4"/>
          <w:sz w:val="26"/>
        </w:rPr>
        <w:t>answer</w:t>
      </w:r>
      <w:r>
        <w:rPr>
          <w:rFonts w:ascii="Tahoma"/>
          <w:color w:val="25704A"/>
          <w:spacing w:val="-19"/>
          <w:sz w:val="26"/>
        </w:rPr>
        <w:t xml:space="preserve"> </w:t>
      </w:r>
      <w:r>
        <w:rPr>
          <w:rFonts w:ascii="Tahoma"/>
          <w:color w:val="25704A"/>
          <w:spacing w:val="-4"/>
          <w:sz w:val="26"/>
        </w:rPr>
        <w:t>the</w:t>
      </w:r>
      <w:r>
        <w:rPr>
          <w:rFonts w:ascii="Tahoma"/>
          <w:color w:val="25704A"/>
          <w:spacing w:val="-19"/>
          <w:sz w:val="26"/>
        </w:rPr>
        <w:t xml:space="preserve"> </w:t>
      </w:r>
      <w:r>
        <w:rPr>
          <w:rFonts w:ascii="Tahoma"/>
          <w:color w:val="25704A"/>
          <w:spacing w:val="-4"/>
          <w:sz w:val="26"/>
        </w:rPr>
        <w:t>questions.</w:t>
      </w:r>
    </w:p>
    <w:p w14:paraId="33438A68">
      <w:pPr>
        <w:pStyle w:val="15"/>
        <w:numPr>
          <w:ilvl w:val="0"/>
          <w:numId w:val="21"/>
        </w:numPr>
        <w:tabs>
          <w:tab w:val="left" w:pos="1910"/>
        </w:tabs>
        <w:spacing w:before="259" w:after="0" w:line="240" w:lineRule="auto"/>
        <w:ind w:left="1910" w:right="0" w:hanging="323"/>
        <w:jc w:val="left"/>
        <w:rPr>
          <w:sz w:val="22"/>
        </w:rPr>
      </w:pPr>
      <w:r>
        <w:rPr>
          <w:color w:val="231F20"/>
          <w:spacing w:val="-2"/>
          <w:sz w:val="22"/>
        </w:rPr>
        <w:t>What</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king’s</w:t>
      </w:r>
      <w:r>
        <w:rPr>
          <w:color w:val="231F20"/>
          <w:spacing w:val="-9"/>
          <w:sz w:val="22"/>
        </w:rPr>
        <w:t xml:space="preserve"> </w:t>
      </w:r>
      <w:r>
        <w:rPr>
          <w:color w:val="231F20"/>
          <w:spacing w:val="-2"/>
          <w:sz w:val="22"/>
        </w:rPr>
        <w:t>idea</w:t>
      </w:r>
      <w:r>
        <w:rPr>
          <w:color w:val="231F20"/>
          <w:spacing w:val="-8"/>
          <w:sz w:val="22"/>
        </w:rPr>
        <w:t xml:space="preserve"> </w:t>
      </w:r>
      <w:r>
        <w:rPr>
          <w:color w:val="231F20"/>
          <w:spacing w:val="-2"/>
          <w:sz w:val="22"/>
        </w:rPr>
        <w:t>for</w:t>
      </w:r>
      <w:r>
        <w:rPr>
          <w:color w:val="231F20"/>
          <w:spacing w:val="-9"/>
          <w:sz w:val="22"/>
        </w:rPr>
        <w:t xml:space="preserve"> </w:t>
      </w:r>
      <w:r>
        <w:rPr>
          <w:color w:val="231F20"/>
          <w:spacing w:val="-2"/>
          <w:sz w:val="22"/>
        </w:rPr>
        <w:t>teaching</w:t>
      </w:r>
      <w:r>
        <w:rPr>
          <w:color w:val="231F20"/>
          <w:spacing w:val="-8"/>
          <w:sz w:val="22"/>
        </w:rPr>
        <w:t xml:space="preserve"> </w:t>
      </w:r>
      <w:r>
        <w:rPr>
          <w:color w:val="231F20"/>
          <w:spacing w:val="-2"/>
          <w:sz w:val="22"/>
        </w:rPr>
        <w:t>an</w:t>
      </w:r>
      <w:r>
        <w:rPr>
          <w:color w:val="231F20"/>
          <w:spacing w:val="-9"/>
          <w:sz w:val="22"/>
        </w:rPr>
        <w:t xml:space="preserve"> </w:t>
      </w:r>
      <w:r>
        <w:rPr>
          <w:color w:val="231F20"/>
          <w:spacing w:val="-2"/>
          <w:sz w:val="22"/>
        </w:rPr>
        <w:t>important</w:t>
      </w:r>
      <w:r>
        <w:rPr>
          <w:color w:val="231F20"/>
          <w:spacing w:val="-9"/>
          <w:sz w:val="22"/>
        </w:rPr>
        <w:t xml:space="preserve"> </w:t>
      </w:r>
      <w:r>
        <w:rPr>
          <w:color w:val="231F20"/>
          <w:spacing w:val="-2"/>
          <w:sz w:val="22"/>
        </w:rPr>
        <w:t>lesson</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his</w:t>
      </w:r>
      <w:r>
        <w:rPr>
          <w:color w:val="231F20"/>
          <w:spacing w:val="-8"/>
          <w:sz w:val="22"/>
        </w:rPr>
        <w:t xml:space="preserve"> </w:t>
      </w:r>
      <w:r>
        <w:rPr>
          <w:color w:val="231F20"/>
          <w:spacing w:val="-2"/>
          <w:sz w:val="22"/>
        </w:rPr>
        <w:t>people?</w:t>
      </w:r>
    </w:p>
    <w:p w14:paraId="1A25BAFC">
      <w:pPr>
        <w:pStyle w:val="15"/>
        <w:numPr>
          <w:ilvl w:val="0"/>
          <w:numId w:val="21"/>
        </w:numPr>
        <w:tabs>
          <w:tab w:val="left" w:pos="1910"/>
        </w:tabs>
        <w:spacing w:before="129" w:after="0" w:line="240" w:lineRule="auto"/>
        <w:ind w:left="1910" w:right="0" w:hanging="323"/>
        <w:jc w:val="left"/>
        <w:rPr>
          <w:sz w:val="22"/>
        </w:rPr>
      </w:pPr>
      <w:r>
        <w:rPr>
          <w:color w:val="231F20"/>
          <w:sz w:val="22"/>
        </w:rPr>
        <w:t>What</w:t>
      </w:r>
      <w:r>
        <w:rPr>
          <w:color w:val="231F20"/>
          <w:spacing w:val="-12"/>
          <w:sz w:val="22"/>
        </w:rPr>
        <w:t xml:space="preserve"> </w:t>
      </w:r>
      <w:r>
        <w:rPr>
          <w:color w:val="231F20"/>
          <w:sz w:val="22"/>
        </w:rPr>
        <w:t>was</w:t>
      </w:r>
      <w:r>
        <w:rPr>
          <w:color w:val="231F20"/>
          <w:spacing w:val="-11"/>
          <w:sz w:val="22"/>
        </w:rPr>
        <w:t xml:space="preserve"> </w:t>
      </w:r>
      <w:r>
        <w:rPr>
          <w:color w:val="231F20"/>
          <w:sz w:val="22"/>
        </w:rPr>
        <w:t>the</w:t>
      </w:r>
      <w:r>
        <w:rPr>
          <w:color w:val="231F20"/>
          <w:spacing w:val="-12"/>
          <w:sz w:val="22"/>
        </w:rPr>
        <w:t xml:space="preserve"> </w:t>
      </w:r>
      <w:r>
        <w:rPr>
          <w:b/>
          <w:color w:val="231F20"/>
          <w:sz w:val="22"/>
        </w:rPr>
        <w:t>response</w:t>
      </w:r>
      <w:r>
        <w:rPr>
          <w:b/>
          <w:color w:val="231F20"/>
          <w:spacing w:val="-11"/>
          <w:sz w:val="22"/>
        </w:rPr>
        <w:t xml:space="preserve"> </w:t>
      </w:r>
      <w:r>
        <w:rPr>
          <w:color w:val="231F20"/>
          <w:sz w:val="22"/>
        </w:rPr>
        <w:t>from</w:t>
      </w:r>
      <w:r>
        <w:rPr>
          <w:color w:val="231F20"/>
          <w:spacing w:val="-11"/>
          <w:sz w:val="22"/>
        </w:rPr>
        <w:t xml:space="preserve"> </w:t>
      </w:r>
      <w:r>
        <w:rPr>
          <w:color w:val="231F20"/>
          <w:sz w:val="22"/>
        </w:rPr>
        <w:t>most</w:t>
      </w:r>
      <w:r>
        <w:rPr>
          <w:color w:val="231F20"/>
          <w:spacing w:val="-12"/>
          <w:sz w:val="22"/>
        </w:rPr>
        <w:t xml:space="preserve"> </w:t>
      </w:r>
      <w:r>
        <w:rPr>
          <w:color w:val="231F20"/>
          <w:sz w:val="22"/>
        </w:rPr>
        <w:t>of</w:t>
      </w:r>
      <w:r>
        <w:rPr>
          <w:color w:val="231F20"/>
          <w:spacing w:val="-11"/>
          <w:sz w:val="22"/>
        </w:rPr>
        <w:t xml:space="preserve"> </w:t>
      </w:r>
      <w:r>
        <w:rPr>
          <w:color w:val="231F20"/>
          <w:sz w:val="22"/>
        </w:rPr>
        <w:t>the</w:t>
      </w:r>
      <w:r>
        <w:rPr>
          <w:color w:val="231F20"/>
          <w:spacing w:val="-12"/>
          <w:sz w:val="22"/>
        </w:rPr>
        <w:t xml:space="preserve"> </w:t>
      </w:r>
      <w:r>
        <w:rPr>
          <w:color w:val="231F20"/>
          <w:spacing w:val="-2"/>
          <w:sz w:val="22"/>
        </w:rPr>
        <w:t>people?</w:t>
      </w:r>
    </w:p>
    <w:p w14:paraId="17E8FA39">
      <w:pPr>
        <w:pStyle w:val="15"/>
        <w:numPr>
          <w:ilvl w:val="0"/>
          <w:numId w:val="21"/>
        </w:numPr>
        <w:tabs>
          <w:tab w:val="left" w:pos="1910"/>
        </w:tabs>
        <w:spacing w:before="130" w:after="0" w:line="240" w:lineRule="auto"/>
        <w:ind w:left="1910" w:right="0" w:hanging="323"/>
        <w:jc w:val="left"/>
        <w:rPr>
          <w:sz w:val="22"/>
        </w:rPr>
      </w:pPr>
      <w:r>
        <w:rPr>
          <w:color w:val="231F20"/>
          <w:sz w:val="22"/>
        </w:rPr>
        <w:t>What</w:t>
      </w:r>
      <w:r>
        <w:rPr>
          <w:color w:val="231F20"/>
          <w:spacing w:val="-13"/>
          <w:sz w:val="22"/>
        </w:rPr>
        <w:t xml:space="preserve"> </w:t>
      </w:r>
      <w:r>
        <w:rPr>
          <w:color w:val="231F20"/>
          <w:sz w:val="22"/>
        </w:rPr>
        <w:t>did</w:t>
      </w:r>
      <w:r>
        <w:rPr>
          <w:color w:val="231F20"/>
          <w:spacing w:val="-12"/>
          <w:sz w:val="22"/>
        </w:rPr>
        <w:t xml:space="preserve"> </w:t>
      </w:r>
      <w:r>
        <w:rPr>
          <w:color w:val="231F20"/>
          <w:sz w:val="22"/>
        </w:rPr>
        <w:t>the</w:t>
      </w:r>
      <w:r>
        <w:rPr>
          <w:color w:val="231F20"/>
          <w:spacing w:val="-13"/>
          <w:sz w:val="22"/>
        </w:rPr>
        <w:t xml:space="preserve"> </w:t>
      </w:r>
      <w:r>
        <w:rPr>
          <w:color w:val="231F20"/>
          <w:sz w:val="22"/>
        </w:rPr>
        <w:t>young</w:t>
      </w:r>
      <w:r>
        <w:rPr>
          <w:color w:val="231F20"/>
          <w:spacing w:val="-12"/>
          <w:sz w:val="22"/>
        </w:rPr>
        <w:t xml:space="preserve"> </w:t>
      </w:r>
      <w:r>
        <w:rPr>
          <w:color w:val="231F20"/>
          <w:sz w:val="22"/>
        </w:rPr>
        <w:t>girl</w:t>
      </w:r>
      <w:r>
        <w:rPr>
          <w:color w:val="231F20"/>
          <w:spacing w:val="-12"/>
          <w:sz w:val="22"/>
        </w:rPr>
        <w:t xml:space="preserve"> </w:t>
      </w:r>
      <w:r>
        <w:rPr>
          <w:color w:val="231F20"/>
          <w:sz w:val="22"/>
        </w:rPr>
        <w:t>think</w:t>
      </w:r>
      <w:r>
        <w:rPr>
          <w:color w:val="231F20"/>
          <w:spacing w:val="-13"/>
          <w:sz w:val="22"/>
        </w:rPr>
        <w:t xml:space="preserve"> </w:t>
      </w:r>
      <w:r>
        <w:rPr>
          <w:color w:val="231F20"/>
          <w:sz w:val="22"/>
        </w:rPr>
        <w:t>and</w:t>
      </w:r>
      <w:r>
        <w:rPr>
          <w:color w:val="231F20"/>
          <w:spacing w:val="-12"/>
          <w:sz w:val="22"/>
        </w:rPr>
        <w:t xml:space="preserve"> </w:t>
      </w:r>
      <w:r>
        <w:rPr>
          <w:color w:val="231F20"/>
          <w:sz w:val="22"/>
        </w:rPr>
        <w:t>do</w:t>
      </w:r>
      <w:r>
        <w:rPr>
          <w:color w:val="231F20"/>
          <w:spacing w:val="-12"/>
          <w:sz w:val="22"/>
        </w:rPr>
        <w:t xml:space="preserve"> </w:t>
      </w:r>
      <w:r>
        <w:rPr>
          <w:color w:val="231F20"/>
          <w:sz w:val="22"/>
        </w:rPr>
        <w:t>when</w:t>
      </w:r>
      <w:r>
        <w:rPr>
          <w:color w:val="231F20"/>
          <w:spacing w:val="-13"/>
          <w:sz w:val="22"/>
        </w:rPr>
        <w:t xml:space="preserve"> </w:t>
      </w:r>
      <w:r>
        <w:rPr>
          <w:color w:val="231F20"/>
          <w:sz w:val="22"/>
        </w:rPr>
        <w:t>she</w:t>
      </w:r>
      <w:r>
        <w:rPr>
          <w:color w:val="231F20"/>
          <w:spacing w:val="-12"/>
          <w:sz w:val="22"/>
        </w:rPr>
        <w:t xml:space="preserve"> </w:t>
      </w:r>
      <w:r>
        <w:rPr>
          <w:color w:val="231F20"/>
          <w:sz w:val="22"/>
        </w:rPr>
        <w:t>saw</w:t>
      </w:r>
      <w:r>
        <w:rPr>
          <w:color w:val="231F20"/>
          <w:spacing w:val="-12"/>
          <w:sz w:val="22"/>
        </w:rPr>
        <w:t xml:space="preserve"> </w:t>
      </w:r>
      <w:r>
        <w:rPr>
          <w:color w:val="231F20"/>
          <w:sz w:val="22"/>
        </w:rPr>
        <w:t>the</w:t>
      </w:r>
      <w:r>
        <w:rPr>
          <w:color w:val="231F20"/>
          <w:spacing w:val="-13"/>
          <w:sz w:val="22"/>
        </w:rPr>
        <w:t xml:space="preserve"> </w:t>
      </w:r>
      <w:r>
        <w:rPr>
          <w:color w:val="231F20"/>
          <w:spacing w:val="-2"/>
          <w:sz w:val="22"/>
        </w:rPr>
        <w:t>coins?</w:t>
      </w:r>
    </w:p>
    <w:p w14:paraId="6BD74505">
      <w:pPr>
        <w:pStyle w:val="11"/>
        <w:rPr>
          <w:sz w:val="20"/>
        </w:rPr>
      </w:pPr>
    </w:p>
    <w:p w14:paraId="16A38901">
      <w:pPr>
        <w:pStyle w:val="11"/>
        <w:rPr>
          <w:sz w:val="20"/>
        </w:rPr>
      </w:pPr>
    </w:p>
    <w:p w14:paraId="714D4CEF">
      <w:pPr>
        <w:pStyle w:val="11"/>
        <w:spacing w:before="5"/>
        <w:rPr>
          <w:sz w:val="23"/>
        </w:rPr>
      </w:pPr>
    </w:p>
    <w:p w14:paraId="1C49ED74">
      <w:pPr>
        <w:spacing w:before="110"/>
        <w:ind w:left="652" w:right="823" w:firstLine="0"/>
        <w:jc w:val="center"/>
        <w:rPr>
          <w:rFonts w:ascii="Georgia"/>
          <w:b/>
          <w:sz w:val="45"/>
        </w:rPr>
      </w:pPr>
      <w:r>
        <w:rPr>
          <w:rFonts w:ascii="Georgia"/>
          <w:b/>
          <w:color w:val="905A43"/>
          <w:spacing w:val="-2"/>
          <w:w w:val="105"/>
          <w:sz w:val="45"/>
        </w:rPr>
        <w:t>THE</w:t>
      </w:r>
      <w:r>
        <w:rPr>
          <w:rFonts w:ascii="Georgia"/>
          <w:b/>
          <w:color w:val="905A43"/>
          <w:spacing w:val="-27"/>
          <w:w w:val="105"/>
          <w:sz w:val="45"/>
        </w:rPr>
        <w:t xml:space="preserve"> </w:t>
      </w:r>
      <w:r>
        <w:rPr>
          <w:rFonts w:ascii="Georgia"/>
          <w:b/>
          <w:color w:val="905A43"/>
          <w:spacing w:val="-2"/>
          <w:w w:val="105"/>
          <w:sz w:val="45"/>
        </w:rPr>
        <w:t>STONE</w:t>
      </w:r>
      <w:r>
        <w:rPr>
          <w:rFonts w:ascii="Georgia"/>
          <w:b/>
          <w:color w:val="905A43"/>
          <w:spacing w:val="-26"/>
          <w:w w:val="105"/>
          <w:sz w:val="45"/>
        </w:rPr>
        <w:t xml:space="preserve"> </w:t>
      </w:r>
      <w:r>
        <w:rPr>
          <w:rFonts w:ascii="Georgia"/>
          <w:b/>
          <w:color w:val="905A43"/>
          <w:spacing w:val="-2"/>
          <w:w w:val="105"/>
          <w:sz w:val="45"/>
        </w:rPr>
        <w:t>IN</w:t>
      </w:r>
      <w:r>
        <w:rPr>
          <w:rFonts w:ascii="Georgia"/>
          <w:b/>
          <w:color w:val="905A43"/>
          <w:spacing w:val="-27"/>
          <w:w w:val="105"/>
          <w:sz w:val="45"/>
        </w:rPr>
        <w:t xml:space="preserve"> </w:t>
      </w:r>
      <w:r>
        <w:rPr>
          <w:rFonts w:ascii="Georgia"/>
          <w:b/>
          <w:color w:val="905A43"/>
          <w:spacing w:val="-2"/>
          <w:w w:val="105"/>
          <w:sz w:val="45"/>
        </w:rPr>
        <w:t>THE</w:t>
      </w:r>
      <w:r>
        <w:rPr>
          <w:rFonts w:ascii="Georgia"/>
          <w:b/>
          <w:color w:val="905A43"/>
          <w:spacing w:val="-26"/>
          <w:w w:val="105"/>
          <w:sz w:val="45"/>
        </w:rPr>
        <w:t xml:space="preserve"> </w:t>
      </w:r>
      <w:r>
        <w:rPr>
          <w:rFonts w:ascii="Georgia"/>
          <w:b/>
          <w:color w:val="905A43"/>
          <w:spacing w:val="-4"/>
          <w:w w:val="105"/>
          <w:sz w:val="45"/>
        </w:rPr>
        <w:t>ROAD</w:t>
      </w:r>
    </w:p>
    <w:p w14:paraId="03E0CEB8">
      <w:pPr>
        <w:pStyle w:val="11"/>
        <w:spacing w:before="183" w:line="249" w:lineRule="auto"/>
        <w:ind w:left="1559" w:right="1727"/>
        <w:jc w:val="both"/>
        <w:rPr>
          <w:rFonts w:ascii="Comic Sans MS" w:hAnsi="Comic Sans MS"/>
        </w:rPr>
      </w:pPr>
      <w:r>
        <w:rPr>
          <w:rFonts w:ascii="Comic Sans MS" w:hAnsi="Comic Sans MS"/>
          <w:color w:val="231F20"/>
        </w:rPr>
        <w:t>Once upon a time there was a king who often thought, “Nothing good can come to a nation whose people only complain and expect others to solve their problems.” One day, he had an idea.</w:t>
      </w:r>
    </w:p>
    <w:p w14:paraId="5A919EFE">
      <w:pPr>
        <w:pStyle w:val="11"/>
        <w:spacing w:before="117" w:line="249" w:lineRule="auto"/>
        <w:ind w:left="1559" w:right="1727"/>
        <w:jc w:val="both"/>
        <w:rPr>
          <w:rFonts w:ascii="Comic Sans MS"/>
        </w:rPr>
      </w:pPr>
      <w:r>
        <w:rPr>
          <w:rFonts w:ascii="Comic Sans MS"/>
          <w:color w:val="231F20"/>
        </w:rPr>
        <w:t>Early one morning, the king disguised himself and went to a local village. He placed</w:t>
      </w:r>
      <w:r>
        <w:rPr>
          <w:rFonts w:ascii="Comic Sans MS"/>
          <w:color w:val="231F20"/>
          <w:spacing w:val="80"/>
        </w:rPr>
        <w:t xml:space="preserve"> </w:t>
      </w:r>
      <w:r>
        <w:rPr>
          <w:rFonts w:ascii="Comic Sans MS"/>
          <w:color w:val="231F20"/>
        </w:rPr>
        <w:t>a large stone in the middle of the main street and hid gold coins under the stone. Then he hid behind a huge maple tree and watched.</w:t>
      </w:r>
    </w:p>
    <w:p w14:paraId="7FFAAC44">
      <w:pPr>
        <w:pStyle w:val="11"/>
        <w:spacing w:before="117" w:line="249" w:lineRule="auto"/>
        <w:ind w:left="1559" w:right="1728"/>
        <w:jc w:val="both"/>
        <w:rPr>
          <w:rFonts w:ascii="Comic Sans MS" w:hAnsi="Comic Sans MS"/>
        </w:rPr>
      </w:pPr>
      <w:r>
        <w:rPr>
          <w:rFonts w:ascii="Comic Sans MS" w:hAnsi="Comic Sans MS"/>
          <w:color w:val="231F20"/>
        </w:rPr>
        <w:t>The first person down the street was a milkman with his cart. He crashed into the stone,</w:t>
      </w:r>
      <w:r>
        <w:rPr>
          <w:rFonts w:ascii="Comic Sans MS" w:hAnsi="Comic Sans MS"/>
          <w:color w:val="231F20"/>
          <w:spacing w:val="-4"/>
        </w:rPr>
        <w:t xml:space="preserve"> </w:t>
      </w:r>
      <w:r>
        <w:rPr>
          <w:rFonts w:ascii="Comic Sans MS" w:hAnsi="Comic Sans MS"/>
          <w:color w:val="231F20"/>
        </w:rPr>
        <w:t>spilling</w:t>
      </w:r>
      <w:r>
        <w:rPr>
          <w:rFonts w:ascii="Comic Sans MS" w:hAnsi="Comic Sans MS"/>
          <w:color w:val="231F20"/>
          <w:spacing w:val="-4"/>
        </w:rPr>
        <w:t xml:space="preserve"> </w:t>
      </w:r>
      <w:r>
        <w:rPr>
          <w:rFonts w:ascii="Comic Sans MS" w:hAnsi="Comic Sans MS"/>
          <w:color w:val="231F20"/>
        </w:rPr>
        <w:t>the</w:t>
      </w:r>
      <w:r>
        <w:rPr>
          <w:rFonts w:ascii="Comic Sans MS" w:hAnsi="Comic Sans MS"/>
          <w:color w:val="231F20"/>
          <w:spacing w:val="-4"/>
        </w:rPr>
        <w:t xml:space="preserve"> </w:t>
      </w:r>
      <w:r>
        <w:rPr>
          <w:rFonts w:ascii="Comic Sans MS" w:hAnsi="Comic Sans MS"/>
          <w:color w:val="231F20"/>
        </w:rPr>
        <w:t>milk</w:t>
      </w:r>
      <w:r>
        <w:rPr>
          <w:rFonts w:ascii="Comic Sans MS" w:hAnsi="Comic Sans MS"/>
          <w:color w:val="231F20"/>
          <w:spacing w:val="-4"/>
        </w:rPr>
        <w:t xml:space="preserve"> </w:t>
      </w:r>
      <w:r>
        <w:rPr>
          <w:rFonts w:ascii="Comic Sans MS" w:hAnsi="Comic Sans MS"/>
          <w:color w:val="231F20"/>
        </w:rPr>
        <w:t>everywhere.</w:t>
      </w:r>
      <w:r>
        <w:rPr>
          <w:rFonts w:ascii="Comic Sans MS" w:hAnsi="Comic Sans MS"/>
          <w:color w:val="231F20"/>
          <w:spacing w:val="-4"/>
        </w:rPr>
        <w:t xml:space="preserve"> </w:t>
      </w:r>
      <w:r>
        <w:rPr>
          <w:rFonts w:ascii="Comic Sans MS" w:hAnsi="Comic Sans MS"/>
          <w:color w:val="231F20"/>
        </w:rPr>
        <w:t>“What</w:t>
      </w:r>
      <w:r>
        <w:rPr>
          <w:rFonts w:ascii="Comic Sans MS" w:hAnsi="Comic Sans MS"/>
          <w:color w:val="231F20"/>
          <w:spacing w:val="-4"/>
        </w:rPr>
        <w:t xml:space="preserve"> </w:t>
      </w:r>
      <w:r>
        <w:rPr>
          <w:rFonts w:ascii="Comic Sans MS" w:hAnsi="Comic Sans MS"/>
          <w:color w:val="231F20"/>
        </w:rPr>
        <w:t>fool</w:t>
      </w:r>
      <w:r>
        <w:rPr>
          <w:rFonts w:ascii="Comic Sans MS" w:hAnsi="Comic Sans MS"/>
          <w:color w:val="231F20"/>
          <w:spacing w:val="-4"/>
        </w:rPr>
        <w:t xml:space="preserve"> </w:t>
      </w:r>
      <w:r>
        <w:rPr>
          <w:rFonts w:ascii="Comic Sans MS" w:hAnsi="Comic Sans MS"/>
          <w:color w:val="231F20"/>
        </w:rPr>
        <w:t>put</w:t>
      </w:r>
      <w:r>
        <w:rPr>
          <w:rFonts w:ascii="Comic Sans MS" w:hAnsi="Comic Sans MS"/>
          <w:color w:val="231F20"/>
          <w:spacing w:val="-4"/>
        </w:rPr>
        <w:t xml:space="preserve"> </w:t>
      </w:r>
      <w:r>
        <w:rPr>
          <w:rFonts w:ascii="Comic Sans MS" w:hAnsi="Comic Sans MS"/>
          <w:color w:val="231F20"/>
        </w:rPr>
        <w:t>this</w:t>
      </w:r>
      <w:r>
        <w:rPr>
          <w:rFonts w:ascii="Comic Sans MS" w:hAnsi="Comic Sans MS"/>
          <w:color w:val="231F20"/>
          <w:spacing w:val="-4"/>
        </w:rPr>
        <w:t xml:space="preserve"> </w:t>
      </w:r>
      <w:r>
        <w:rPr>
          <w:rFonts w:ascii="Comic Sans MS" w:hAnsi="Comic Sans MS"/>
          <w:color w:val="231F20"/>
        </w:rPr>
        <w:t>stone</w:t>
      </w:r>
      <w:r>
        <w:rPr>
          <w:rFonts w:ascii="Comic Sans MS" w:hAnsi="Comic Sans MS"/>
          <w:color w:val="231F20"/>
          <w:spacing w:val="-4"/>
        </w:rPr>
        <w:t xml:space="preserve"> </w:t>
      </w:r>
      <w:r>
        <w:rPr>
          <w:rFonts w:ascii="Comic Sans MS" w:hAnsi="Comic Sans MS"/>
          <w:color w:val="231F20"/>
        </w:rPr>
        <w:t>here?”</w:t>
      </w:r>
      <w:r>
        <w:rPr>
          <w:rFonts w:ascii="Comic Sans MS" w:hAnsi="Comic Sans MS"/>
          <w:color w:val="231F20"/>
          <w:spacing w:val="-4"/>
        </w:rPr>
        <w:t xml:space="preserve"> </w:t>
      </w:r>
      <w:r>
        <w:rPr>
          <w:rFonts w:ascii="Comic Sans MS" w:hAnsi="Comic Sans MS"/>
          <w:color w:val="231F20"/>
        </w:rPr>
        <w:t>he</w:t>
      </w:r>
      <w:r>
        <w:rPr>
          <w:rFonts w:ascii="Comic Sans MS" w:hAnsi="Comic Sans MS"/>
          <w:color w:val="231F20"/>
          <w:spacing w:val="-4"/>
        </w:rPr>
        <w:t xml:space="preserve"> </w:t>
      </w:r>
      <w:r>
        <w:rPr>
          <w:rFonts w:ascii="Comic Sans MS" w:hAnsi="Comic Sans MS"/>
          <w:color w:val="231F20"/>
        </w:rPr>
        <w:t>shouted.</w:t>
      </w:r>
      <w:r>
        <w:rPr>
          <w:rFonts w:ascii="Comic Sans MS" w:hAnsi="Comic Sans MS"/>
          <w:color w:val="231F20"/>
          <w:spacing w:val="-4"/>
        </w:rPr>
        <w:t xml:space="preserve"> </w:t>
      </w:r>
      <w:r>
        <w:rPr>
          <w:rFonts w:ascii="Comic Sans MS" w:hAnsi="Comic Sans MS"/>
          <w:color w:val="231F20"/>
        </w:rPr>
        <w:t>He picked himself up and angrily went away.</w:t>
      </w:r>
    </w:p>
    <w:p w14:paraId="4481F289">
      <w:pPr>
        <w:pStyle w:val="11"/>
        <w:spacing w:before="117" w:line="249" w:lineRule="auto"/>
        <w:ind w:left="1559" w:right="1724"/>
        <w:jc w:val="both"/>
        <w:rPr>
          <w:rFonts w:ascii="Comic Sans MS"/>
        </w:rPr>
      </w:pPr>
      <w:r>
        <w:rPr>
          <w:rFonts w:ascii="Comic Sans MS"/>
          <w:color w:val="231F20"/>
        </w:rPr>
        <w:t>After a while, a group of women came along, each balancing a pot of water on her head. One woman tripped over the stone and her water pot went crashing to the ground.</w:t>
      </w:r>
      <w:r>
        <w:rPr>
          <w:rFonts w:ascii="Comic Sans MS"/>
          <w:color w:val="231F20"/>
          <w:spacing w:val="-4"/>
        </w:rPr>
        <w:t xml:space="preserve"> </w:t>
      </w:r>
      <w:r>
        <w:rPr>
          <w:rFonts w:ascii="Comic Sans MS"/>
          <w:color w:val="231F20"/>
        </w:rPr>
        <w:t>She</w:t>
      </w:r>
      <w:r>
        <w:rPr>
          <w:rFonts w:ascii="Comic Sans MS"/>
          <w:color w:val="231F20"/>
          <w:spacing w:val="-4"/>
        </w:rPr>
        <w:t xml:space="preserve"> </w:t>
      </w:r>
      <w:r>
        <w:rPr>
          <w:rFonts w:ascii="Comic Sans MS"/>
          <w:color w:val="231F20"/>
        </w:rPr>
        <w:t>picked</w:t>
      </w:r>
      <w:r>
        <w:rPr>
          <w:rFonts w:ascii="Comic Sans MS"/>
          <w:color w:val="231F20"/>
          <w:spacing w:val="-4"/>
        </w:rPr>
        <w:t xml:space="preserve"> </w:t>
      </w:r>
      <w:r>
        <w:rPr>
          <w:rFonts w:ascii="Comic Sans MS"/>
          <w:color w:val="231F20"/>
        </w:rPr>
        <w:t>herself</w:t>
      </w:r>
      <w:r>
        <w:rPr>
          <w:rFonts w:ascii="Comic Sans MS"/>
          <w:color w:val="231F20"/>
          <w:spacing w:val="-4"/>
        </w:rPr>
        <w:t xml:space="preserve"> </w:t>
      </w:r>
      <w:r>
        <w:rPr>
          <w:rFonts w:ascii="Comic Sans MS"/>
          <w:color w:val="231F20"/>
        </w:rPr>
        <w:t>up</w:t>
      </w:r>
      <w:r>
        <w:rPr>
          <w:rFonts w:ascii="Comic Sans MS"/>
          <w:color w:val="231F20"/>
          <w:spacing w:val="-4"/>
        </w:rPr>
        <w:t xml:space="preserve"> </w:t>
      </w:r>
      <w:r>
        <w:rPr>
          <w:rFonts w:ascii="Comic Sans MS"/>
          <w:color w:val="231F20"/>
        </w:rPr>
        <w:t>and</w:t>
      </w:r>
      <w:r>
        <w:rPr>
          <w:rFonts w:ascii="Comic Sans MS"/>
          <w:color w:val="231F20"/>
          <w:spacing w:val="-4"/>
        </w:rPr>
        <w:t xml:space="preserve"> </w:t>
      </w:r>
      <w:r>
        <w:rPr>
          <w:rFonts w:ascii="Comic Sans MS"/>
          <w:color w:val="231F20"/>
        </w:rPr>
        <w:t>limped</w:t>
      </w:r>
      <w:r>
        <w:rPr>
          <w:rFonts w:ascii="Comic Sans MS"/>
          <w:color w:val="231F20"/>
          <w:spacing w:val="-4"/>
        </w:rPr>
        <w:t xml:space="preserve"> </w:t>
      </w:r>
      <w:r>
        <w:rPr>
          <w:rFonts w:ascii="Comic Sans MS"/>
          <w:color w:val="231F20"/>
        </w:rPr>
        <w:t>away</w:t>
      </w:r>
      <w:r>
        <w:rPr>
          <w:rFonts w:ascii="Comic Sans MS"/>
          <w:color w:val="231F20"/>
          <w:spacing w:val="-4"/>
        </w:rPr>
        <w:t xml:space="preserve"> </w:t>
      </w:r>
      <w:r>
        <w:rPr>
          <w:rFonts w:ascii="Comic Sans MS"/>
          <w:color w:val="231F20"/>
        </w:rPr>
        <w:t>in</w:t>
      </w:r>
      <w:r>
        <w:rPr>
          <w:rFonts w:ascii="Comic Sans MS"/>
          <w:color w:val="231F20"/>
          <w:spacing w:val="-4"/>
        </w:rPr>
        <w:t xml:space="preserve"> </w:t>
      </w:r>
      <w:r>
        <w:rPr>
          <w:rFonts w:ascii="Comic Sans MS"/>
          <w:b/>
          <w:color w:val="231F20"/>
        </w:rPr>
        <w:t>tears</w:t>
      </w:r>
      <w:r>
        <w:rPr>
          <w:rFonts w:ascii="Comic Sans MS"/>
          <w:color w:val="231F20"/>
        </w:rPr>
        <w:t>.</w:t>
      </w:r>
      <w:r>
        <w:rPr>
          <w:rFonts w:ascii="Comic Sans MS"/>
          <w:color w:val="231F20"/>
          <w:spacing w:val="-4"/>
        </w:rPr>
        <w:t xml:space="preserve"> </w:t>
      </w:r>
      <w:r>
        <w:rPr>
          <w:rFonts w:ascii="Comic Sans MS"/>
          <w:color w:val="231F20"/>
        </w:rPr>
        <w:t>Neither</w:t>
      </w:r>
      <w:r>
        <w:rPr>
          <w:rFonts w:ascii="Comic Sans MS"/>
          <w:color w:val="231F20"/>
          <w:spacing w:val="-4"/>
        </w:rPr>
        <w:t xml:space="preserve"> </w:t>
      </w:r>
      <w:r>
        <w:rPr>
          <w:rFonts w:ascii="Comic Sans MS"/>
          <w:color w:val="231F20"/>
        </w:rPr>
        <w:t>she</w:t>
      </w:r>
      <w:r>
        <w:rPr>
          <w:rFonts w:ascii="Comic Sans MS"/>
          <w:color w:val="231F20"/>
          <w:spacing w:val="-4"/>
        </w:rPr>
        <w:t xml:space="preserve"> </w:t>
      </w:r>
      <w:r>
        <w:rPr>
          <w:rFonts w:ascii="Comic Sans MS"/>
          <w:color w:val="231F20"/>
        </w:rPr>
        <w:t>nor</w:t>
      </w:r>
      <w:r>
        <w:rPr>
          <w:rFonts w:ascii="Comic Sans MS"/>
          <w:color w:val="231F20"/>
          <w:spacing w:val="-4"/>
        </w:rPr>
        <w:t xml:space="preserve"> </w:t>
      </w:r>
      <w:r>
        <w:rPr>
          <w:rFonts w:ascii="Comic Sans MS"/>
          <w:color w:val="231F20"/>
        </w:rPr>
        <w:t>her</w:t>
      </w:r>
      <w:r>
        <w:rPr>
          <w:rFonts w:ascii="Comic Sans MS"/>
          <w:color w:val="231F20"/>
          <w:spacing w:val="-4"/>
        </w:rPr>
        <w:t xml:space="preserve"> </w:t>
      </w:r>
      <w:r>
        <w:rPr>
          <w:rFonts w:ascii="Comic Sans MS"/>
          <w:color w:val="231F20"/>
        </w:rPr>
        <w:t>friends thought about moving the stone out of the road.</w:t>
      </w:r>
    </w:p>
    <w:p w14:paraId="11F6CE51">
      <w:pPr>
        <w:pStyle w:val="11"/>
        <w:spacing w:before="119" w:line="249" w:lineRule="auto"/>
        <w:ind w:left="1559" w:right="1725"/>
        <w:jc w:val="both"/>
        <w:rPr>
          <w:rFonts w:ascii="Comic Sans MS" w:hAnsi="Comic Sans MS"/>
        </w:rPr>
      </w:pPr>
      <w:r>
        <w:rPr>
          <w:rFonts w:ascii="Comic Sans MS" w:hAnsi="Comic Sans MS"/>
          <w:color w:val="231F20"/>
        </w:rPr>
        <w:t xml:space="preserve">The king watched all day as many people complained about the stone, but he found nobody making an attempt to move it. The king was in despair. “Is there no one in this village who feels any responsibility to keep their neighbours from </w:t>
      </w:r>
      <w:r>
        <w:rPr>
          <w:rFonts w:ascii="Comic Sans MS" w:hAnsi="Comic Sans MS"/>
          <w:b/>
          <w:color w:val="231F20"/>
        </w:rPr>
        <w:t>harm</w:t>
      </w:r>
      <w:r>
        <w:rPr>
          <w:rFonts w:ascii="Comic Sans MS" w:hAnsi="Comic Sans MS"/>
          <w:color w:val="231F20"/>
        </w:rPr>
        <w:t>?”</w:t>
      </w:r>
    </w:p>
    <w:p w14:paraId="3B481505">
      <w:pPr>
        <w:pStyle w:val="11"/>
        <w:spacing w:before="117" w:line="249" w:lineRule="auto"/>
        <w:ind w:left="1559" w:right="1724"/>
        <w:jc w:val="both"/>
        <w:rPr>
          <w:rFonts w:ascii="Comic Sans MS" w:hAnsi="Comic Sans MS"/>
        </w:rPr>
      </w:pPr>
      <w:r>
        <w:rPr>
          <w:rFonts w:ascii="Comic Sans MS" w:hAnsi="Comic Sans MS"/>
          <w:color w:val="231F20"/>
        </w:rPr>
        <w:t>Just then, the king saw a young girl coming along. She was the daughter of a local farmer. She had been working all day and was very tired. But when she saw the stone, she said to herself, “This stone is a danger to anyone who comes down the street after dark. I’ll move it out of the way.”</w:t>
      </w:r>
    </w:p>
    <w:p w14:paraId="152D6F38">
      <w:pPr>
        <w:pStyle w:val="11"/>
        <w:spacing w:before="118" w:line="249" w:lineRule="auto"/>
        <w:ind w:left="1559" w:right="1726"/>
        <w:jc w:val="both"/>
        <w:rPr>
          <w:rFonts w:ascii="Comic Sans MS"/>
        </w:rPr>
      </w:pPr>
      <w:r>
        <w:rPr>
          <w:rFonts w:ascii="Comic Sans MS"/>
          <w:color w:val="231F20"/>
        </w:rPr>
        <w:t>The girl pushed the stone with all her might. After a great deal of effort, she finally succeeded in moving it to the side of the street. Imagine her surprise when she saw the gold coins where the stone had been!</w:t>
      </w:r>
    </w:p>
    <w:p w14:paraId="08A0E301">
      <w:pPr>
        <w:pStyle w:val="11"/>
        <w:spacing w:before="117" w:line="249" w:lineRule="auto"/>
        <w:ind w:left="1559" w:right="1725"/>
        <w:jc w:val="both"/>
        <w:rPr>
          <w:rFonts w:ascii="Comic Sans MS" w:hAnsi="Comic Sans MS"/>
        </w:rPr>
      </w:pPr>
      <w:r>
        <w:rPr>
          <w:rFonts w:ascii="Comic Sans MS" w:hAnsi="Comic Sans MS"/>
          <w:color w:val="231F20"/>
        </w:rPr>
        <w:t>Just then, the king stepped out from behind the tree. “Oh sir,” the girl said, “does this gold belong to you? If not, we surely must find the owner, for he will certainly miss it.”</w:t>
      </w:r>
    </w:p>
    <w:p w14:paraId="12B7CDC1">
      <w:pPr>
        <w:pStyle w:val="11"/>
        <w:spacing w:before="117" w:line="249" w:lineRule="auto"/>
        <w:ind w:left="1559" w:right="1727"/>
        <w:jc w:val="both"/>
        <w:rPr>
          <w:rFonts w:ascii="Comic Sans MS" w:hAnsi="Comic Sans MS"/>
        </w:rPr>
      </w:pPr>
      <w:r>
        <w:rPr>
          <w:rFonts w:ascii="Comic Sans MS" w:hAnsi="Comic Sans MS"/>
          <w:color w:val="231F20"/>
        </w:rPr>
        <w:t>The king said, “My dear, the gold is mine. I put it in the road and moved the stone over it. Now the gold is yours, because you are the only person who has learnt the lesson I wanted to teach my people.”</w:t>
      </w:r>
    </w:p>
    <w:p w14:paraId="0D38F2B4">
      <w:pPr>
        <w:pStyle w:val="11"/>
        <w:rPr>
          <w:rFonts w:ascii="Comic Sans MS"/>
          <w:sz w:val="20"/>
        </w:rPr>
      </w:pPr>
    </w:p>
    <w:p w14:paraId="62B2BD8F">
      <w:pPr>
        <w:pStyle w:val="11"/>
        <w:rPr>
          <w:rFonts w:ascii="Comic Sans MS"/>
          <w:sz w:val="20"/>
        </w:rPr>
      </w:pPr>
    </w:p>
    <w:p w14:paraId="3D821C18">
      <w:pPr>
        <w:pStyle w:val="11"/>
        <w:rPr>
          <w:rFonts w:ascii="Comic Sans MS"/>
          <w:sz w:val="13"/>
        </w:rPr>
      </w:pPr>
    </w:p>
    <w:p w14:paraId="41A5FD59">
      <w:pPr>
        <w:tabs>
          <w:tab w:val="left" w:pos="1155"/>
        </w:tabs>
        <w:spacing w:before="98"/>
        <w:ind w:left="619" w:right="0" w:firstLine="0"/>
        <w:jc w:val="left"/>
        <w:rPr>
          <w:sz w:val="18"/>
        </w:rPr>
      </w:pPr>
      <w:r>
        <w:rPr>
          <w:rFonts w:ascii="Tahoma"/>
          <w:color w:val="231F20"/>
          <w:spacing w:val="-5"/>
          <w:sz w:val="20"/>
        </w:rPr>
        <w:t>20</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p>
    <w:p w14:paraId="53A9788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3067B72">
      <w:pPr>
        <w:spacing w:after="0" w:line="240" w:lineRule="auto"/>
        <w:jc w:val="left"/>
        <w:rPr>
          <w:sz w:val="20"/>
        </w:rPr>
        <w:sectPr>
          <w:pgSz w:w="11910" w:h="16840"/>
          <w:pgMar w:top="0" w:right="0" w:bottom="0" w:left="0" w:header="720" w:footer="720" w:gutter="0"/>
          <w:cols w:space="720" w:num="1"/>
        </w:sectPr>
      </w:pPr>
    </w:p>
    <w:p w14:paraId="19ABD5B7">
      <w:pPr>
        <w:pStyle w:val="11"/>
        <w:rPr>
          <w:sz w:val="20"/>
        </w:rPr>
      </w:pPr>
    </w:p>
    <w:p w14:paraId="013CCB25">
      <w:pPr>
        <w:pStyle w:val="11"/>
        <w:rPr>
          <w:sz w:val="20"/>
        </w:rPr>
      </w:pPr>
    </w:p>
    <w:p w14:paraId="231DF82C">
      <w:pPr>
        <w:pStyle w:val="11"/>
        <w:rPr>
          <w:sz w:val="20"/>
        </w:rPr>
      </w:pPr>
    </w:p>
    <w:p w14:paraId="50B4E4FF">
      <w:pPr>
        <w:pStyle w:val="11"/>
        <w:rPr>
          <w:sz w:val="20"/>
        </w:rPr>
      </w:pPr>
    </w:p>
    <w:p w14:paraId="0A0FF241">
      <w:pPr>
        <w:pStyle w:val="11"/>
        <w:spacing w:before="8"/>
        <w:rPr>
          <w:sz w:val="20"/>
        </w:rPr>
      </w:pPr>
    </w:p>
    <w:p w14:paraId="61E85778">
      <w:pPr>
        <w:spacing w:before="129" w:line="213" w:lineRule="auto"/>
        <w:ind w:left="1757" w:right="1179" w:firstLine="0"/>
        <w:jc w:val="left"/>
        <w:rPr>
          <w:rFonts w:ascii="Tahoma" w:hAnsi="Tahoma"/>
          <w:sz w:val="26"/>
        </w:rPr>
      </w:pPr>
      <w:r>
        <w:rPr>
          <w:rFonts w:ascii="Tahoma" w:hAnsi="Tahoma"/>
          <w:color w:val="25704A"/>
          <w:spacing w:val="-2"/>
          <w:sz w:val="26"/>
        </w:rPr>
        <w:t>This</w:t>
      </w:r>
      <w:r>
        <w:rPr>
          <w:rFonts w:ascii="Tahoma" w:hAnsi="Tahoma"/>
          <w:color w:val="25704A"/>
          <w:spacing w:val="-19"/>
          <w:sz w:val="26"/>
        </w:rPr>
        <w:t xml:space="preserve"> </w:t>
      </w:r>
      <w:r>
        <w:rPr>
          <w:rFonts w:ascii="Tahoma" w:hAnsi="Tahoma"/>
          <w:color w:val="25704A"/>
          <w:spacing w:val="-2"/>
          <w:sz w:val="26"/>
        </w:rPr>
        <w:t>story</w:t>
      </w:r>
      <w:r>
        <w:rPr>
          <w:rFonts w:ascii="Tahoma" w:hAnsi="Tahoma"/>
          <w:color w:val="25704A"/>
          <w:spacing w:val="-19"/>
          <w:sz w:val="26"/>
        </w:rPr>
        <w:t xml:space="preserve"> </w:t>
      </w:r>
      <w:r>
        <w:rPr>
          <w:rFonts w:ascii="Tahoma" w:hAnsi="Tahoma"/>
          <w:color w:val="25704A"/>
          <w:spacing w:val="-2"/>
          <w:sz w:val="26"/>
        </w:rPr>
        <w:t>presented</w:t>
      </w:r>
      <w:r>
        <w:rPr>
          <w:rFonts w:ascii="Tahoma" w:hAnsi="Tahoma"/>
          <w:color w:val="25704A"/>
          <w:spacing w:val="-19"/>
          <w:sz w:val="26"/>
        </w:rPr>
        <w:t xml:space="preserve"> </w:t>
      </w:r>
      <w:r>
        <w:rPr>
          <w:rFonts w:ascii="Tahoma" w:hAnsi="Tahoma"/>
          <w:color w:val="25704A"/>
          <w:spacing w:val="-2"/>
          <w:sz w:val="26"/>
        </w:rPr>
        <w:t>different</w:t>
      </w:r>
      <w:r>
        <w:rPr>
          <w:rFonts w:ascii="Tahoma" w:hAnsi="Tahoma"/>
          <w:color w:val="25704A"/>
          <w:spacing w:val="-19"/>
          <w:sz w:val="26"/>
        </w:rPr>
        <w:t xml:space="preserve"> </w:t>
      </w:r>
      <w:r>
        <w:rPr>
          <w:rFonts w:ascii="Tahoma" w:hAnsi="Tahoma"/>
          <w:color w:val="25704A"/>
          <w:spacing w:val="-2"/>
          <w:sz w:val="26"/>
        </w:rPr>
        <w:t>people’s</w:t>
      </w:r>
      <w:r>
        <w:rPr>
          <w:rFonts w:ascii="Tahoma" w:hAnsi="Tahoma"/>
          <w:color w:val="25704A"/>
          <w:spacing w:val="-19"/>
          <w:sz w:val="26"/>
        </w:rPr>
        <w:t xml:space="preserve"> </w:t>
      </w:r>
      <w:r>
        <w:rPr>
          <w:rFonts w:ascii="Tahoma" w:hAnsi="Tahoma"/>
          <w:color w:val="25704A"/>
          <w:spacing w:val="-2"/>
          <w:sz w:val="26"/>
        </w:rPr>
        <w:t>emotions</w:t>
      </w:r>
      <w:r>
        <w:rPr>
          <w:rFonts w:ascii="Tahoma" w:hAnsi="Tahoma"/>
          <w:color w:val="25704A"/>
          <w:spacing w:val="-19"/>
          <w:sz w:val="26"/>
        </w:rPr>
        <w:t xml:space="preserve"> </w:t>
      </w:r>
      <w:r>
        <w:rPr>
          <w:rFonts w:ascii="Tahoma" w:hAnsi="Tahoma"/>
          <w:color w:val="25704A"/>
          <w:spacing w:val="-2"/>
          <w:sz w:val="26"/>
        </w:rPr>
        <w:t>and</w:t>
      </w:r>
      <w:r>
        <w:rPr>
          <w:rFonts w:ascii="Tahoma" w:hAnsi="Tahoma"/>
          <w:color w:val="25704A"/>
          <w:spacing w:val="-19"/>
          <w:sz w:val="26"/>
        </w:rPr>
        <w:t xml:space="preserve"> </w:t>
      </w:r>
      <w:r>
        <w:rPr>
          <w:rFonts w:ascii="Tahoma" w:hAnsi="Tahoma"/>
          <w:color w:val="25704A"/>
          <w:spacing w:val="-2"/>
          <w:sz w:val="26"/>
        </w:rPr>
        <w:t>responses</w:t>
      </w:r>
      <w:r>
        <w:rPr>
          <w:rFonts w:ascii="Tahoma" w:hAnsi="Tahoma"/>
          <w:color w:val="25704A"/>
          <w:spacing w:val="-19"/>
          <w:sz w:val="26"/>
        </w:rPr>
        <w:t xml:space="preserve"> </w:t>
      </w:r>
      <w:r>
        <w:rPr>
          <w:rFonts w:ascii="Tahoma" w:hAnsi="Tahoma"/>
          <w:color w:val="25704A"/>
          <w:spacing w:val="-2"/>
          <w:sz w:val="26"/>
        </w:rPr>
        <w:t>when</w:t>
      </w:r>
      <w:r>
        <w:rPr>
          <w:rFonts w:ascii="Tahoma" w:hAnsi="Tahoma"/>
          <w:color w:val="25704A"/>
          <w:spacing w:val="-19"/>
          <w:sz w:val="26"/>
        </w:rPr>
        <w:t xml:space="preserve"> </w:t>
      </w:r>
      <w:r>
        <w:rPr>
          <w:rFonts w:ascii="Tahoma" w:hAnsi="Tahoma"/>
          <w:color w:val="25704A"/>
          <w:spacing w:val="-2"/>
          <w:sz w:val="26"/>
        </w:rPr>
        <w:t>they</w:t>
      </w:r>
      <w:r>
        <w:rPr>
          <w:rFonts w:ascii="Tahoma" w:hAnsi="Tahoma"/>
          <w:color w:val="25704A"/>
          <w:spacing w:val="-19"/>
          <w:sz w:val="26"/>
        </w:rPr>
        <w:t xml:space="preserve"> </w:t>
      </w:r>
      <w:r>
        <w:rPr>
          <w:rFonts w:ascii="Tahoma" w:hAnsi="Tahoma"/>
          <w:color w:val="25704A"/>
          <w:spacing w:val="-2"/>
          <w:sz w:val="26"/>
        </w:rPr>
        <w:t xml:space="preserve">came </w:t>
      </w:r>
      <w:r>
        <w:rPr>
          <w:rFonts w:ascii="Tahoma" w:hAnsi="Tahoma"/>
          <w:color w:val="25704A"/>
          <w:spacing w:val="-6"/>
          <w:w w:val="105"/>
          <w:sz w:val="26"/>
        </w:rPr>
        <w:t>across</w:t>
      </w:r>
      <w:r>
        <w:rPr>
          <w:rFonts w:ascii="Tahoma" w:hAnsi="Tahoma"/>
          <w:color w:val="25704A"/>
          <w:spacing w:val="-33"/>
          <w:w w:val="105"/>
          <w:sz w:val="26"/>
        </w:rPr>
        <w:t xml:space="preserve"> </w:t>
      </w:r>
      <w:r>
        <w:rPr>
          <w:rFonts w:ascii="Tahoma" w:hAnsi="Tahoma"/>
          <w:color w:val="25704A"/>
          <w:spacing w:val="-6"/>
          <w:w w:val="105"/>
          <w:sz w:val="26"/>
        </w:rPr>
        <w:t>the</w:t>
      </w:r>
      <w:r>
        <w:rPr>
          <w:rFonts w:ascii="Tahoma" w:hAnsi="Tahoma"/>
          <w:color w:val="25704A"/>
          <w:spacing w:val="-33"/>
          <w:w w:val="105"/>
          <w:sz w:val="26"/>
        </w:rPr>
        <w:t xml:space="preserve"> </w:t>
      </w:r>
      <w:r>
        <w:rPr>
          <w:rFonts w:ascii="Tahoma" w:hAnsi="Tahoma"/>
          <w:color w:val="25704A"/>
          <w:spacing w:val="-6"/>
          <w:w w:val="105"/>
          <w:sz w:val="26"/>
        </w:rPr>
        <w:t>same</w:t>
      </w:r>
      <w:r>
        <w:rPr>
          <w:rFonts w:ascii="Tahoma" w:hAnsi="Tahoma"/>
          <w:color w:val="25704A"/>
          <w:spacing w:val="-33"/>
          <w:w w:val="105"/>
          <w:sz w:val="26"/>
        </w:rPr>
        <w:t xml:space="preserve"> </w:t>
      </w:r>
      <w:r>
        <w:rPr>
          <w:rFonts w:ascii="Tahoma" w:hAnsi="Tahoma"/>
          <w:color w:val="25704A"/>
          <w:spacing w:val="-6"/>
          <w:w w:val="105"/>
          <w:sz w:val="26"/>
        </w:rPr>
        <w:t>problem.</w:t>
      </w:r>
      <w:r>
        <w:rPr>
          <w:rFonts w:ascii="Tahoma" w:hAnsi="Tahoma"/>
          <w:color w:val="25704A"/>
          <w:spacing w:val="-33"/>
          <w:w w:val="105"/>
          <w:sz w:val="26"/>
        </w:rPr>
        <w:t xml:space="preserve"> </w:t>
      </w:r>
      <w:r>
        <w:rPr>
          <w:rFonts w:ascii="Tahoma" w:hAnsi="Tahoma"/>
          <w:color w:val="25704A"/>
          <w:spacing w:val="-6"/>
          <w:w w:val="105"/>
          <w:sz w:val="26"/>
        </w:rPr>
        <w:t>Complete</w:t>
      </w:r>
      <w:r>
        <w:rPr>
          <w:rFonts w:ascii="Tahoma" w:hAnsi="Tahoma"/>
          <w:color w:val="25704A"/>
          <w:spacing w:val="-33"/>
          <w:w w:val="105"/>
          <w:sz w:val="26"/>
        </w:rPr>
        <w:t xml:space="preserve"> </w:t>
      </w:r>
      <w:r>
        <w:rPr>
          <w:rFonts w:ascii="Tahoma" w:hAnsi="Tahoma"/>
          <w:color w:val="25704A"/>
          <w:spacing w:val="-6"/>
          <w:w w:val="105"/>
          <w:sz w:val="26"/>
        </w:rPr>
        <w:t>the</w:t>
      </w:r>
      <w:r>
        <w:rPr>
          <w:rFonts w:ascii="Tahoma" w:hAnsi="Tahoma"/>
          <w:color w:val="25704A"/>
          <w:spacing w:val="-33"/>
          <w:w w:val="105"/>
          <w:sz w:val="26"/>
        </w:rPr>
        <w:t xml:space="preserve"> </w:t>
      </w:r>
      <w:r>
        <w:rPr>
          <w:rFonts w:ascii="Tahoma" w:hAnsi="Tahoma"/>
          <w:color w:val="25704A"/>
          <w:spacing w:val="-6"/>
          <w:w w:val="105"/>
          <w:sz w:val="26"/>
        </w:rPr>
        <w:t>table</w:t>
      </w:r>
      <w:r>
        <w:rPr>
          <w:rFonts w:ascii="Tahoma" w:hAnsi="Tahoma"/>
          <w:color w:val="25704A"/>
          <w:spacing w:val="-33"/>
          <w:w w:val="105"/>
          <w:sz w:val="26"/>
        </w:rPr>
        <w:t xml:space="preserve"> </w:t>
      </w:r>
      <w:r>
        <w:rPr>
          <w:rFonts w:ascii="Tahoma" w:hAnsi="Tahoma"/>
          <w:color w:val="25704A"/>
          <w:spacing w:val="-6"/>
          <w:w w:val="105"/>
          <w:sz w:val="26"/>
        </w:rPr>
        <w:t>according</w:t>
      </w:r>
      <w:r>
        <w:rPr>
          <w:rFonts w:ascii="Tahoma" w:hAnsi="Tahoma"/>
          <w:color w:val="25704A"/>
          <w:spacing w:val="-33"/>
          <w:w w:val="105"/>
          <w:sz w:val="26"/>
        </w:rPr>
        <w:t xml:space="preserve"> </w:t>
      </w:r>
      <w:r>
        <w:rPr>
          <w:rFonts w:ascii="Tahoma" w:hAnsi="Tahoma"/>
          <w:color w:val="25704A"/>
          <w:spacing w:val="-6"/>
          <w:w w:val="105"/>
          <w:sz w:val="26"/>
        </w:rPr>
        <w:t>to</w:t>
      </w:r>
      <w:r>
        <w:rPr>
          <w:rFonts w:ascii="Tahoma" w:hAnsi="Tahoma"/>
          <w:color w:val="25704A"/>
          <w:spacing w:val="-33"/>
          <w:w w:val="105"/>
          <w:sz w:val="26"/>
        </w:rPr>
        <w:t xml:space="preserve"> </w:t>
      </w:r>
      <w:r>
        <w:rPr>
          <w:rFonts w:ascii="Tahoma" w:hAnsi="Tahoma"/>
          <w:color w:val="25704A"/>
          <w:spacing w:val="-6"/>
          <w:w w:val="105"/>
          <w:sz w:val="26"/>
        </w:rPr>
        <w:t>the</w:t>
      </w:r>
      <w:r>
        <w:rPr>
          <w:rFonts w:ascii="Tahoma" w:hAnsi="Tahoma"/>
          <w:color w:val="25704A"/>
          <w:spacing w:val="-33"/>
          <w:w w:val="105"/>
          <w:sz w:val="26"/>
        </w:rPr>
        <w:t xml:space="preserve"> </w:t>
      </w:r>
      <w:r>
        <w:rPr>
          <w:rFonts w:ascii="Tahoma" w:hAnsi="Tahoma"/>
          <w:color w:val="25704A"/>
          <w:spacing w:val="-6"/>
          <w:w w:val="105"/>
          <w:sz w:val="26"/>
        </w:rPr>
        <w:t>story.</w:t>
      </w:r>
    </w:p>
    <w:p w14:paraId="07A0C7A5">
      <w:pPr>
        <w:pStyle w:val="11"/>
        <w:spacing w:before="4" w:after="1"/>
        <w:rPr>
          <w:rFonts w:ascii="Tahoma"/>
          <w:sz w:val="15"/>
        </w:rPr>
      </w:pPr>
    </w:p>
    <w:tbl>
      <w:tblPr>
        <w:tblStyle w:val="12"/>
        <w:tblW w:w="0" w:type="auto"/>
        <w:tblInd w:w="1802"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2268"/>
        <w:gridCol w:w="2835"/>
        <w:gridCol w:w="1871"/>
        <w:gridCol w:w="1984"/>
      </w:tblGrid>
      <w:tr w14:paraId="6188E68E">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01" w:hRule="atLeast"/>
        </w:trPr>
        <w:tc>
          <w:tcPr>
            <w:tcW w:w="2268" w:type="dxa"/>
            <w:shd w:val="clear" w:color="auto" w:fill="D1E9D7"/>
          </w:tcPr>
          <w:p w14:paraId="5EBE17C7">
            <w:pPr>
              <w:pStyle w:val="16"/>
              <w:spacing w:before="96"/>
              <w:ind w:left="748"/>
              <w:rPr>
                <w:rFonts w:ascii="Tahoma"/>
                <w:sz w:val="24"/>
              </w:rPr>
            </w:pPr>
            <w:r>
              <w:rPr>
                <w:rFonts w:ascii="Tahoma"/>
                <w:color w:val="25704A"/>
                <w:spacing w:val="-2"/>
                <w:w w:val="105"/>
                <w:sz w:val="24"/>
              </w:rPr>
              <w:t>Person</w:t>
            </w:r>
          </w:p>
        </w:tc>
        <w:tc>
          <w:tcPr>
            <w:tcW w:w="2835" w:type="dxa"/>
            <w:shd w:val="clear" w:color="auto" w:fill="D1E9D7"/>
          </w:tcPr>
          <w:p w14:paraId="68D0A461">
            <w:pPr>
              <w:pStyle w:val="16"/>
              <w:spacing w:before="96"/>
              <w:ind w:left="306" w:right="267"/>
              <w:jc w:val="center"/>
              <w:rPr>
                <w:rFonts w:ascii="Tahoma"/>
                <w:sz w:val="24"/>
              </w:rPr>
            </w:pPr>
            <w:r>
              <w:rPr>
                <w:rFonts w:ascii="Tahoma"/>
                <w:color w:val="25704A"/>
                <w:spacing w:val="-2"/>
                <w:w w:val="105"/>
                <w:sz w:val="24"/>
              </w:rPr>
              <w:t>Experience</w:t>
            </w:r>
          </w:p>
        </w:tc>
        <w:tc>
          <w:tcPr>
            <w:tcW w:w="1871" w:type="dxa"/>
            <w:shd w:val="clear" w:color="auto" w:fill="D1E9D7"/>
          </w:tcPr>
          <w:p w14:paraId="4C33BB68">
            <w:pPr>
              <w:pStyle w:val="16"/>
              <w:spacing w:before="96"/>
              <w:ind w:left="485"/>
              <w:rPr>
                <w:rFonts w:ascii="Tahoma"/>
                <w:sz w:val="24"/>
              </w:rPr>
            </w:pPr>
            <w:r>
              <w:rPr>
                <w:rFonts w:ascii="Tahoma"/>
                <w:color w:val="25704A"/>
                <w:spacing w:val="-2"/>
                <w:w w:val="105"/>
                <w:sz w:val="24"/>
              </w:rPr>
              <w:t>Emotion</w:t>
            </w:r>
          </w:p>
        </w:tc>
        <w:tc>
          <w:tcPr>
            <w:tcW w:w="1984" w:type="dxa"/>
            <w:shd w:val="clear" w:color="auto" w:fill="D1E9D7"/>
          </w:tcPr>
          <w:p w14:paraId="54CD9138">
            <w:pPr>
              <w:pStyle w:val="16"/>
              <w:spacing w:before="96"/>
              <w:ind w:left="462"/>
              <w:rPr>
                <w:rFonts w:ascii="Tahoma"/>
                <w:sz w:val="24"/>
              </w:rPr>
            </w:pPr>
            <w:r>
              <w:rPr>
                <w:rFonts w:ascii="Tahoma"/>
                <w:color w:val="25704A"/>
                <w:spacing w:val="-2"/>
                <w:w w:val="105"/>
                <w:sz w:val="24"/>
              </w:rPr>
              <w:t>Response</w:t>
            </w:r>
          </w:p>
        </w:tc>
      </w:tr>
      <w:tr w14:paraId="798AFE97">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21" w:hRule="atLeast"/>
        </w:trPr>
        <w:tc>
          <w:tcPr>
            <w:tcW w:w="2268" w:type="dxa"/>
            <w:shd w:val="clear" w:color="auto" w:fill="E1F1E4"/>
          </w:tcPr>
          <w:p w14:paraId="5A0EB081">
            <w:pPr>
              <w:pStyle w:val="16"/>
              <w:spacing w:before="119"/>
              <w:ind w:left="195"/>
              <w:rPr>
                <w:rFonts w:ascii="Tahoma"/>
                <w:sz w:val="22"/>
              </w:rPr>
            </w:pPr>
            <w:r>
              <w:rPr>
                <w:rFonts w:ascii="Tahoma"/>
                <w:color w:val="231F20"/>
                <w:spacing w:val="-2"/>
                <w:w w:val="105"/>
                <w:sz w:val="22"/>
              </w:rPr>
              <w:t>milkman</w:t>
            </w:r>
          </w:p>
        </w:tc>
        <w:tc>
          <w:tcPr>
            <w:tcW w:w="2835" w:type="dxa"/>
            <w:shd w:val="clear" w:color="auto" w:fill="E1F1E4"/>
          </w:tcPr>
          <w:p w14:paraId="3A644A62">
            <w:pPr>
              <w:pStyle w:val="16"/>
              <w:spacing w:before="112"/>
              <w:ind w:left="306" w:right="299"/>
              <w:jc w:val="center"/>
              <w:rPr>
                <w:rFonts w:ascii="Tahoma"/>
                <w:sz w:val="22"/>
              </w:rPr>
            </w:pPr>
            <w:r>
              <w:rPr>
                <w:rFonts w:ascii="Tahoma"/>
                <w:color w:val="231F20"/>
                <w:sz w:val="22"/>
              </w:rPr>
              <w:t>crashed</w:t>
            </w:r>
            <w:r>
              <w:rPr>
                <w:rFonts w:ascii="Tahoma"/>
                <w:color w:val="231F20"/>
                <w:spacing w:val="-5"/>
                <w:sz w:val="22"/>
              </w:rPr>
              <w:t xml:space="preserve"> </w:t>
            </w:r>
            <w:r>
              <w:rPr>
                <w:rFonts w:ascii="Tahoma"/>
                <w:color w:val="231F20"/>
                <w:sz w:val="22"/>
              </w:rPr>
              <w:t>into</w:t>
            </w:r>
            <w:r>
              <w:rPr>
                <w:rFonts w:ascii="Tahoma"/>
                <w:color w:val="231F20"/>
                <w:spacing w:val="-5"/>
                <w:sz w:val="22"/>
              </w:rPr>
              <w:t xml:space="preserve"> </w:t>
            </w:r>
            <w:r>
              <w:rPr>
                <w:rFonts w:ascii="Tahoma"/>
                <w:color w:val="231F20"/>
                <w:sz w:val="22"/>
              </w:rPr>
              <w:t>the</w:t>
            </w:r>
            <w:r>
              <w:rPr>
                <w:rFonts w:ascii="Tahoma"/>
                <w:color w:val="231F20"/>
                <w:spacing w:val="-4"/>
                <w:sz w:val="22"/>
              </w:rPr>
              <w:t xml:space="preserve"> </w:t>
            </w:r>
            <w:r>
              <w:rPr>
                <w:rFonts w:ascii="Tahoma"/>
                <w:color w:val="231F20"/>
                <w:spacing w:val="-2"/>
                <w:sz w:val="22"/>
              </w:rPr>
              <w:t>stone</w:t>
            </w:r>
          </w:p>
        </w:tc>
        <w:tc>
          <w:tcPr>
            <w:tcW w:w="1871" w:type="dxa"/>
            <w:shd w:val="clear" w:color="auto" w:fill="E1F1E4"/>
          </w:tcPr>
          <w:p w14:paraId="27424D9A">
            <w:pPr>
              <w:pStyle w:val="16"/>
              <w:spacing w:before="112"/>
              <w:ind w:left="308"/>
              <w:rPr>
                <w:rFonts w:ascii="Tahoma"/>
                <w:sz w:val="22"/>
              </w:rPr>
            </w:pPr>
            <w:r>
              <w:rPr>
                <w:rFonts w:ascii="Tahoma"/>
                <w:color w:val="231F20"/>
                <w:spacing w:val="-2"/>
                <w:sz w:val="22"/>
              </w:rPr>
              <w:t>angry</w:t>
            </w:r>
          </w:p>
        </w:tc>
        <w:tc>
          <w:tcPr>
            <w:tcW w:w="1984" w:type="dxa"/>
            <w:shd w:val="clear" w:color="auto" w:fill="E1F1E4"/>
          </w:tcPr>
          <w:p w14:paraId="3F72657C">
            <w:pPr>
              <w:pStyle w:val="16"/>
              <w:spacing w:before="112"/>
              <w:ind w:left="308"/>
              <w:rPr>
                <w:rFonts w:ascii="Tahoma"/>
                <w:sz w:val="22"/>
              </w:rPr>
            </w:pPr>
            <w:r>
              <w:rPr>
                <w:rFonts w:ascii="Tahoma"/>
                <w:color w:val="231F20"/>
                <w:spacing w:val="-2"/>
                <w:w w:val="105"/>
                <w:sz w:val="22"/>
              </w:rPr>
              <w:t>went</w:t>
            </w:r>
            <w:r>
              <w:rPr>
                <w:rFonts w:ascii="Tahoma"/>
                <w:color w:val="231F20"/>
                <w:spacing w:val="-13"/>
                <w:w w:val="105"/>
                <w:sz w:val="22"/>
              </w:rPr>
              <w:t xml:space="preserve"> </w:t>
            </w:r>
            <w:r>
              <w:rPr>
                <w:rFonts w:ascii="Tahoma"/>
                <w:color w:val="231F20"/>
                <w:spacing w:val="-4"/>
                <w:w w:val="105"/>
                <w:sz w:val="22"/>
              </w:rPr>
              <w:t>away</w:t>
            </w:r>
          </w:p>
        </w:tc>
      </w:tr>
      <w:tr w14:paraId="0C19FA33">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21" w:hRule="atLeast"/>
        </w:trPr>
        <w:tc>
          <w:tcPr>
            <w:tcW w:w="2268" w:type="dxa"/>
            <w:shd w:val="clear" w:color="auto" w:fill="E1F1E4"/>
          </w:tcPr>
          <w:p w14:paraId="715915EF">
            <w:pPr>
              <w:pStyle w:val="16"/>
              <w:spacing w:before="119"/>
              <w:ind w:left="195"/>
              <w:rPr>
                <w:rFonts w:ascii="Tahoma"/>
                <w:sz w:val="22"/>
              </w:rPr>
            </w:pPr>
            <w:r>
              <w:rPr>
                <w:rFonts w:ascii="Tahoma"/>
                <w:color w:val="231F20"/>
                <w:sz w:val="22"/>
              </w:rPr>
              <w:t>woman</w:t>
            </w:r>
            <w:r>
              <w:rPr>
                <w:rFonts w:ascii="Tahoma"/>
                <w:color w:val="231F20"/>
                <w:spacing w:val="-11"/>
                <w:sz w:val="22"/>
              </w:rPr>
              <w:t xml:space="preserve"> </w:t>
            </w:r>
            <w:r>
              <w:rPr>
                <w:rFonts w:ascii="Tahoma"/>
                <w:color w:val="231F20"/>
                <w:sz w:val="22"/>
              </w:rPr>
              <w:t>with</w:t>
            </w:r>
            <w:r>
              <w:rPr>
                <w:rFonts w:ascii="Tahoma"/>
                <w:color w:val="231F20"/>
                <w:spacing w:val="-10"/>
                <w:sz w:val="22"/>
              </w:rPr>
              <w:t xml:space="preserve"> </w:t>
            </w:r>
            <w:r>
              <w:rPr>
                <w:rFonts w:ascii="Tahoma"/>
                <w:color w:val="231F20"/>
                <w:spacing w:val="-2"/>
                <w:sz w:val="22"/>
              </w:rPr>
              <w:t>water</w:t>
            </w:r>
          </w:p>
        </w:tc>
        <w:tc>
          <w:tcPr>
            <w:tcW w:w="2835" w:type="dxa"/>
            <w:shd w:val="clear" w:color="auto" w:fill="E1F1E4"/>
          </w:tcPr>
          <w:p w14:paraId="6BFF5274">
            <w:pPr>
              <w:pStyle w:val="16"/>
              <w:rPr>
                <w:rFonts w:ascii="Times New Roman"/>
                <w:sz w:val="22"/>
              </w:rPr>
            </w:pPr>
          </w:p>
        </w:tc>
        <w:tc>
          <w:tcPr>
            <w:tcW w:w="1871" w:type="dxa"/>
            <w:shd w:val="clear" w:color="auto" w:fill="E1F1E4"/>
          </w:tcPr>
          <w:p w14:paraId="3B5737FC">
            <w:pPr>
              <w:pStyle w:val="16"/>
              <w:rPr>
                <w:rFonts w:ascii="Times New Roman"/>
                <w:sz w:val="22"/>
              </w:rPr>
            </w:pPr>
          </w:p>
        </w:tc>
        <w:tc>
          <w:tcPr>
            <w:tcW w:w="1984" w:type="dxa"/>
            <w:shd w:val="clear" w:color="auto" w:fill="E1F1E4"/>
          </w:tcPr>
          <w:p w14:paraId="36B701C6">
            <w:pPr>
              <w:pStyle w:val="16"/>
              <w:rPr>
                <w:rFonts w:ascii="Times New Roman"/>
                <w:sz w:val="22"/>
              </w:rPr>
            </w:pPr>
          </w:p>
        </w:tc>
      </w:tr>
      <w:tr w14:paraId="55ED4542">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21" w:hRule="atLeast"/>
        </w:trPr>
        <w:tc>
          <w:tcPr>
            <w:tcW w:w="2268" w:type="dxa"/>
            <w:shd w:val="clear" w:color="auto" w:fill="E1F1E4"/>
          </w:tcPr>
          <w:p w14:paraId="7F0C9FCB">
            <w:pPr>
              <w:pStyle w:val="16"/>
              <w:spacing w:before="119"/>
              <w:ind w:left="195"/>
              <w:rPr>
                <w:rFonts w:ascii="Tahoma"/>
                <w:sz w:val="22"/>
              </w:rPr>
            </w:pPr>
            <w:r>
              <w:rPr>
                <w:rFonts w:ascii="Tahoma"/>
                <w:color w:val="231F20"/>
                <w:sz w:val="22"/>
              </w:rPr>
              <w:t>other</w:t>
            </w:r>
            <w:r>
              <w:rPr>
                <w:rFonts w:ascii="Tahoma"/>
                <w:color w:val="231F20"/>
                <w:spacing w:val="4"/>
                <w:sz w:val="22"/>
              </w:rPr>
              <w:t xml:space="preserve"> </w:t>
            </w:r>
            <w:r>
              <w:rPr>
                <w:rFonts w:ascii="Tahoma"/>
                <w:color w:val="231F20"/>
                <w:spacing w:val="-2"/>
                <w:sz w:val="22"/>
              </w:rPr>
              <w:t>villagers</w:t>
            </w:r>
          </w:p>
        </w:tc>
        <w:tc>
          <w:tcPr>
            <w:tcW w:w="2835" w:type="dxa"/>
            <w:shd w:val="clear" w:color="auto" w:fill="E1F1E4"/>
          </w:tcPr>
          <w:p w14:paraId="59C548E7">
            <w:pPr>
              <w:pStyle w:val="16"/>
              <w:rPr>
                <w:rFonts w:ascii="Times New Roman"/>
                <w:sz w:val="22"/>
              </w:rPr>
            </w:pPr>
          </w:p>
        </w:tc>
        <w:tc>
          <w:tcPr>
            <w:tcW w:w="1871" w:type="dxa"/>
            <w:shd w:val="clear" w:color="auto" w:fill="E1F1E4"/>
          </w:tcPr>
          <w:p w14:paraId="66E38E92">
            <w:pPr>
              <w:pStyle w:val="16"/>
              <w:rPr>
                <w:rFonts w:ascii="Times New Roman"/>
                <w:sz w:val="22"/>
              </w:rPr>
            </w:pPr>
          </w:p>
        </w:tc>
        <w:tc>
          <w:tcPr>
            <w:tcW w:w="1984" w:type="dxa"/>
            <w:shd w:val="clear" w:color="auto" w:fill="E1F1E4"/>
          </w:tcPr>
          <w:p w14:paraId="05C86109">
            <w:pPr>
              <w:pStyle w:val="16"/>
              <w:rPr>
                <w:rFonts w:ascii="Times New Roman"/>
                <w:sz w:val="22"/>
              </w:rPr>
            </w:pPr>
          </w:p>
        </w:tc>
      </w:tr>
      <w:tr w14:paraId="46CD436F">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21" w:hRule="atLeast"/>
        </w:trPr>
        <w:tc>
          <w:tcPr>
            <w:tcW w:w="2268" w:type="dxa"/>
            <w:shd w:val="clear" w:color="auto" w:fill="E1F1E4"/>
          </w:tcPr>
          <w:p w14:paraId="09686BF3">
            <w:pPr>
              <w:pStyle w:val="16"/>
              <w:spacing w:before="119"/>
              <w:ind w:left="195"/>
              <w:rPr>
                <w:rFonts w:ascii="Tahoma"/>
                <w:sz w:val="22"/>
              </w:rPr>
            </w:pPr>
            <w:r>
              <w:rPr>
                <w:rFonts w:ascii="Tahoma"/>
                <w:color w:val="231F20"/>
                <w:spacing w:val="-4"/>
                <w:sz w:val="22"/>
              </w:rPr>
              <w:t>young</w:t>
            </w:r>
            <w:r>
              <w:rPr>
                <w:rFonts w:ascii="Tahoma"/>
                <w:color w:val="231F20"/>
                <w:spacing w:val="-7"/>
                <w:sz w:val="22"/>
              </w:rPr>
              <w:t xml:space="preserve"> </w:t>
            </w:r>
            <w:r>
              <w:rPr>
                <w:rFonts w:ascii="Tahoma"/>
                <w:color w:val="231F20"/>
                <w:spacing w:val="-4"/>
                <w:sz w:val="22"/>
              </w:rPr>
              <w:t>girl</w:t>
            </w:r>
          </w:p>
        </w:tc>
        <w:tc>
          <w:tcPr>
            <w:tcW w:w="2835" w:type="dxa"/>
            <w:shd w:val="clear" w:color="auto" w:fill="E1F1E4"/>
          </w:tcPr>
          <w:p w14:paraId="2169A276">
            <w:pPr>
              <w:pStyle w:val="16"/>
              <w:rPr>
                <w:rFonts w:ascii="Times New Roman"/>
                <w:sz w:val="22"/>
              </w:rPr>
            </w:pPr>
          </w:p>
        </w:tc>
        <w:tc>
          <w:tcPr>
            <w:tcW w:w="1871" w:type="dxa"/>
            <w:shd w:val="clear" w:color="auto" w:fill="E1F1E4"/>
          </w:tcPr>
          <w:p w14:paraId="5E2AC5E7">
            <w:pPr>
              <w:pStyle w:val="16"/>
              <w:rPr>
                <w:rFonts w:ascii="Times New Roman"/>
                <w:sz w:val="22"/>
              </w:rPr>
            </w:pPr>
          </w:p>
        </w:tc>
        <w:tc>
          <w:tcPr>
            <w:tcW w:w="1984" w:type="dxa"/>
            <w:shd w:val="clear" w:color="auto" w:fill="E1F1E4"/>
          </w:tcPr>
          <w:p w14:paraId="3A64CDF3">
            <w:pPr>
              <w:pStyle w:val="16"/>
              <w:rPr>
                <w:rFonts w:ascii="Times New Roman"/>
                <w:sz w:val="22"/>
              </w:rPr>
            </w:pPr>
          </w:p>
        </w:tc>
      </w:tr>
    </w:tbl>
    <w:p w14:paraId="1FE7B184">
      <w:pPr>
        <w:pStyle w:val="11"/>
        <w:spacing w:before="1"/>
        <w:rPr>
          <w:rFonts w:ascii="Tahoma"/>
          <w:sz w:val="26"/>
        </w:rPr>
      </w:pPr>
    </w:p>
    <w:p w14:paraId="4E395F22">
      <w:pPr>
        <w:spacing w:before="0"/>
        <w:ind w:left="1757" w:right="0" w:firstLine="0"/>
        <w:jc w:val="left"/>
        <w:rPr>
          <w:rFonts w:ascii="Tahoma"/>
          <w:sz w:val="26"/>
        </w:rPr>
      </w:pPr>
      <w:r>
        <w:rPr>
          <w:rFonts w:ascii="Tahoma"/>
          <w:color w:val="25704A"/>
          <w:spacing w:val="-2"/>
          <w:sz w:val="26"/>
        </w:rPr>
        <w:t>Work</w:t>
      </w:r>
      <w:r>
        <w:rPr>
          <w:rFonts w:ascii="Tahoma"/>
          <w:color w:val="25704A"/>
          <w:spacing w:val="-32"/>
          <w:sz w:val="26"/>
        </w:rPr>
        <w:t xml:space="preserve"> </w:t>
      </w:r>
      <w:r>
        <w:rPr>
          <w:rFonts w:ascii="Tahoma"/>
          <w:color w:val="25704A"/>
          <w:spacing w:val="-2"/>
          <w:sz w:val="26"/>
        </w:rPr>
        <w:t>in</w:t>
      </w:r>
      <w:r>
        <w:rPr>
          <w:rFonts w:ascii="Tahoma"/>
          <w:color w:val="25704A"/>
          <w:spacing w:val="-31"/>
          <w:sz w:val="26"/>
        </w:rPr>
        <w:t xml:space="preserve"> </w:t>
      </w:r>
      <w:r>
        <w:rPr>
          <w:rFonts w:ascii="Tahoma"/>
          <w:color w:val="25704A"/>
          <w:spacing w:val="-2"/>
          <w:sz w:val="26"/>
        </w:rPr>
        <w:t>pairs.</w:t>
      </w:r>
      <w:r>
        <w:rPr>
          <w:rFonts w:ascii="Tahoma"/>
          <w:color w:val="25704A"/>
          <w:spacing w:val="-31"/>
          <w:sz w:val="26"/>
        </w:rPr>
        <w:t xml:space="preserve"> </w:t>
      </w:r>
      <w:r>
        <w:rPr>
          <w:rFonts w:ascii="Tahoma"/>
          <w:color w:val="25704A"/>
          <w:spacing w:val="-2"/>
          <w:sz w:val="26"/>
        </w:rPr>
        <w:t>Discuss</w:t>
      </w:r>
      <w:r>
        <w:rPr>
          <w:rFonts w:ascii="Tahoma"/>
          <w:color w:val="25704A"/>
          <w:spacing w:val="-31"/>
          <w:sz w:val="26"/>
        </w:rPr>
        <w:t xml:space="preserve"> </w:t>
      </w:r>
      <w:r>
        <w:rPr>
          <w:rFonts w:ascii="Tahoma"/>
          <w:color w:val="25704A"/>
          <w:spacing w:val="-2"/>
          <w:sz w:val="26"/>
        </w:rPr>
        <w:t>the</w:t>
      </w:r>
      <w:r>
        <w:rPr>
          <w:rFonts w:ascii="Tahoma"/>
          <w:color w:val="25704A"/>
          <w:spacing w:val="-31"/>
          <w:sz w:val="26"/>
        </w:rPr>
        <w:t xml:space="preserve"> </w:t>
      </w:r>
      <w:r>
        <w:rPr>
          <w:rFonts w:ascii="Tahoma"/>
          <w:color w:val="25704A"/>
          <w:spacing w:val="-2"/>
          <w:sz w:val="26"/>
        </w:rPr>
        <w:t>questions.</w:t>
      </w:r>
    </w:p>
    <w:p w14:paraId="6F699DA3">
      <w:pPr>
        <w:pStyle w:val="15"/>
        <w:numPr>
          <w:ilvl w:val="0"/>
          <w:numId w:val="22"/>
        </w:numPr>
        <w:tabs>
          <w:tab w:val="left" w:pos="2061"/>
          <w:tab w:val="left" w:pos="2080"/>
        </w:tabs>
        <w:spacing w:before="254" w:after="0" w:line="266" w:lineRule="auto"/>
        <w:ind w:left="2080" w:right="4714" w:hanging="324"/>
        <w:jc w:val="left"/>
        <w:rPr>
          <w:sz w:val="22"/>
        </w:rPr>
      </w:pPr>
      <w:r>
        <w:rPr>
          <w:color w:val="231F20"/>
          <w:sz w:val="22"/>
        </w:rPr>
        <w:t>What</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6"/>
          <w:sz w:val="22"/>
        </w:rPr>
        <w:t xml:space="preserve"> </w:t>
      </w:r>
      <w:r>
        <w:rPr>
          <w:color w:val="231F20"/>
          <w:sz w:val="22"/>
        </w:rPr>
        <w:t>this</w:t>
      </w:r>
      <w:r>
        <w:rPr>
          <w:color w:val="231F20"/>
          <w:spacing w:val="-15"/>
          <w:sz w:val="22"/>
        </w:rPr>
        <w:t xml:space="preserve"> </w:t>
      </w:r>
      <w:r>
        <w:rPr>
          <w:color w:val="231F20"/>
          <w:sz w:val="22"/>
        </w:rPr>
        <w:t>fable</w:t>
      </w:r>
      <w:r>
        <w:rPr>
          <w:color w:val="231F20"/>
          <w:spacing w:val="-15"/>
          <w:sz w:val="22"/>
        </w:rPr>
        <w:t xml:space="preserve"> </w:t>
      </w:r>
      <w:r>
        <w:rPr>
          <w:color w:val="231F20"/>
          <w:sz w:val="22"/>
        </w:rPr>
        <w:t>is</w:t>
      </w:r>
      <w:r>
        <w:rPr>
          <w:color w:val="231F20"/>
          <w:spacing w:val="-15"/>
          <w:sz w:val="22"/>
        </w:rPr>
        <w:t xml:space="preserve"> </w:t>
      </w:r>
      <w:r>
        <w:rPr>
          <w:color w:val="231F20"/>
          <w:sz w:val="22"/>
        </w:rPr>
        <w:t>trying</w:t>
      </w:r>
      <w:r>
        <w:rPr>
          <w:color w:val="231F20"/>
          <w:spacing w:val="-16"/>
          <w:sz w:val="22"/>
        </w:rPr>
        <w:t xml:space="preserve"> </w:t>
      </w:r>
      <w:r>
        <w:rPr>
          <w:color w:val="231F20"/>
          <w:sz w:val="22"/>
        </w:rPr>
        <w:t>to</w:t>
      </w:r>
      <w:r>
        <w:rPr>
          <w:color w:val="231F20"/>
          <w:spacing w:val="-15"/>
          <w:sz w:val="22"/>
        </w:rPr>
        <w:t xml:space="preserve"> </w:t>
      </w:r>
      <w:r>
        <w:rPr>
          <w:color w:val="231F20"/>
          <w:sz w:val="22"/>
        </w:rPr>
        <w:t>tell</w:t>
      </w:r>
      <w:r>
        <w:rPr>
          <w:color w:val="231F20"/>
          <w:spacing w:val="-15"/>
          <w:sz w:val="22"/>
        </w:rPr>
        <w:t xml:space="preserve"> </w:t>
      </w:r>
      <w:r>
        <w:rPr>
          <w:color w:val="231F20"/>
          <w:sz w:val="22"/>
        </w:rPr>
        <w:t>us?</w:t>
      </w:r>
      <w:r>
        <w:rPr>
          <w:color w:val="231F20"/>
          <w:spacing w:val="-16"/>
          <w:sz w:val="22"/>
        </w:rPr>
        <w:t xml:space="preserve"> </w:t>
      </w:r>
      <w:r>
        <w:rPr>
          <w:color w:val="231F20"/>
          <w:sz w:val="22"/>
        </w:rPr>
        <w:t>Do</w:t>
      </w:r>
      <w:r>
        <w:rPr>
          <w:color w:val="231F20"/>
          <w:spacing w:val="-15"/>
          <w:sz w:val="22"/>
        </w:rPr>
        <w:t xml:space="preserve"> </w:t>
      </w:r>
      <w:r>
        <w:rPr>
          <w:color w:val="231F20"/>
          <w:sz w:val="22"/>
        </w:rPr>
        <w:t>you think the king was wise? Why or why not?</w:t>
      </w:r>
    </w:p>
    <w:p w14:paraId="4D712867">
      <w:pPr>
        <w:pStyle w:val="15"/>
        <w:numPr>
          <w:ilvl w:val="0"/>
          <w:numId w:val="22"/>
        </w:numPr>
        <w:tabs>
          <w:tab w:val="left" w:pos="2063"/>
        </w:tabs>
        <w:spacing w:before="112" w:after="0" w:line="266" w:lineRule="auto"/>
        <w:ind w:left="2063" w:right="4938" w:hanging="306"/>
        <w:jc w:val="left"/>
        <w:rPr>
          <w:sz w:val="22"/>
        </w:rPr>
      </w:pPr>
      <w:r>
        <w:rPr>
          <w:color w:val="231F20"/>
          <w:sz w:val="22"/>
        </w:rPr>
        <w:t>Can</w:t>
      </w:r>
      <w:r>
        <w:rPr>
          <w:color w:val="231F20"/>
          <w:spacing w:val="-16"/>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of</w:t>
      </w:r>
      <w:r>
        <w:rPr>
          <w:color w:val="231F20"/>
          <w:spacing w:val="-16"/>
          <w:sz w:val="22"/>
        </w:rPr>
        <w:t xml:space="preserve"> </w:t>
      </w:r>
      <w:r>
        <w:rPr>
          <w:color w:val="231F20"/>
          <w:sz w:val="22"/>
        </w:rPr>
        <w:t>times</w:t>
      </w:r>
      <w:r>
        <w:rPr>
          <w:color w:val="231F20"/>
          <w:spacing w:val="-15"/>
          <w:sz w:val="22"/>
        </w:rPr>
        <w:t xml:space="preserve"> </w:t>
      </w:r>
      <w:r>
        <w:rPr>
          <w:color w:val="231F20"/>
          <w:sz w:val="22"/>
        </w:rPr>
        <w:t>in</w:t>
      </w:r>
      <w:r>
        <w:rPr>
          <w:color w:val="231F20"/>
          <w:spacing w:val="-15"/>
          <w:sz w:val="22"/>
        </w:rPr>
        <w:t xml:space="preserve"> </w:t>
      </w:r>
      <w:r>
        <w:rPr>
          <w:color w:val="231F20"/>
          <w:sz w:val="22"/>
        </w:rPr>
        <w:t>your</w:t>
      </w:r>
      <w:r>
        <w:rPr>
          <w:color w:val="231F20"/>
          <w:spacing w:val="-15"/>
          <w:sz w:val="22"/>
        </w:rPr>
        <w:t xml:space="preserve"> </w:t>
      </w:r>
      <w:r>
        <w:rPr>
          <w:color w:val="231F20"/>
          <w:sz w:val="22"/>
        </w:rPr>
        <w:t>own</w:t>
      </w:r>
      <w:r>
        <w:rPr>
          <w:color w:val="231F20"/>
          <w:spacing w:val="-16"/>
          <w:sz w:val="22"/>
        </w:rPr>
        <w:t xml:space="preserve"> </w:t>
      </w:r>
      <w:r>
        <w:rPr>
          <w:color w:val="231F20"/>
          <w:sz w:val="22"/>
        </w:rPr>
        <w:t>life</w:t>
      </w:r>
      <w:r>
        <w:rPr>
          <w:color w:val="231F20"/>
          <w:spacing w:val="-15"/>
          <w:sz w:val="22"/>
        </w:rPr>
        <w:t xml:space="preserve"> </w:t>
      </w:r>
      <w:r>
        <w:rPr>
          <w:color w:val="231F20"/>
          <w:sz w:val="22"/>
        </w:rPr>
        <w:t>when</w:t>
      </w:r>
      <w:r>
        <w:rPr>
          <w:color w:val="231F20"/>
          <w:spacing w:val="-15"/>
          <w:sz w:val="22"/>
        </w:rPr>
        <w:t xml:space="preserve"> </w:t>
      </w:r>
      <w:r>
        <w:rPr>
          <w:color w:val="231F20"/>
          <w:sz w:val="22"/>
        </w:rPr>
        <w:t>you</w:t>
      </w:r>
      <w:r>
        <w:rPr>
          <w:color w:val="231F20"/>
          <w:spacing w:val="-16"/>
          <w:sz w:val="22"/>
        </w:rPr>
        <w:t xml:space="preserve"> </w:t>
      </w:r>
      <w:r>
        <w:rPr>
          <w:color w:val="231F20"/>
          <w:sz w:val="22"/>
        </w:rPr>
        <w:t>felt and</w:t>
      </w:r>
      <w:r>
        <w:rPr>
          <w:color w:val="231F20"/>
          <w:spacing w:val="-10"/>
          <w:sz w:val="22"/>
        </w:rPr>
        <w:t xml:space="preserve"> </w:t>
      </w:r>
      <w:r>
        <w:rPr>
          <w:color w:val="231F20"/>
          <w:sz w:val="22"/>
        </w:rPr>
        <w:t>acted</w:t>
      </w:r>
      <w:r>
        <w:rPr>
          <w:color w:val="231F20"/>
          <w:spacing w:val="-10"/>
          <w:sz w:val="22"/>
        </w:rPr>
        <w:t xml:space="preserve"> </w:t>
      </w:r>
      <w:r>
        <w:rPr>
          <w:color w:val="231F20"/>
          <w:sz w:val="22"/>
        </w:rPr>
        <w:t>like</w:t>
      </w:r>
      <w:r>
        <w:rPr>
          <w:color w:val="231F20"/>
          <w:spacing w:val="-10"/>
          <w:sz w:val="22"/>
        </w:rPr>
        <w:t xml:space="preserve"> </w:t>
      </w:r>
      <w:r>
        <w:rPr>
          <w:color w:val="231F20"/>
          <w:sz w:val="22"/>
        </w:rPr>
        <w:t>the</w:t>
      </w:r>
      <w:r>
        <w:rPr>
          <w:color w:val="231F20"/>
          <w:spacing w:val="-10"/>
          <w:sz w:val="22"/>
        </w:rPr>
        <w:t xml:space="preserve"> </w:t>
      </w:r>
      <w:r>
        <w:rPr>
          <w:color w:val="231F20"/>
          <w:sz w:val="22"/>
        </w:rPr>
        <w:t>girl</w:t>
      </w:r>
      <w:r>
        <w:rPr>
          <w:color w:val="231F20"/>
          <w:spacing w:val="-10"/>
          <w:sz w:val="22"/>
        </w:rPr>
        <w:t xml:space="preserve"> </w:t>
      </w:r>
      <w:r>
        <w:rPr>
          <w:color w:val="231F20"/>
          <w:sz w:val="22"/>
        </w:rPr>
        <w:t>or</w:t>
      </w:r>
      <w:r>
        <w:rPr>
          <w:color w:val="231F20"/>
          <w:spacing w:val="-10"/>
          <w:sz w:val="22"/>
        </w:rPr>
        <w:t xml:space="preserve"> </w:t>
      </w:r>
      <w:r>
        <w:rPr>
          <w:color w:val="231F20"/>
          <w:sz w:val="22"/>
        </w:rPr>
        <w:t>like</w:t>
      </w:r>
      <w:r>
        <w:rPr>
          <w:color w:val="231F20"/>
          <w:spacing w:val="-10"/>
          <w:sz w:val="22"/>
        </w:rPr>
        <w:t xml:space="preserve"> </w:t>
      </w:r>
      <w:r>
        <w:rPr>
          <w:color w:val="231F20"/>
          <w:sz w:val="22"/>
        </w:rPr>
        <w:t>the</w:t>
      </w:r>
      <w:r>
        <w:rPr>
          <w:color w:val="231F20"/>
          <w:spacing w:val="-10"/>
          <w:sz w:val="22"/>
        </w:rPr>
        <w:t xml:space="preserve"> </w:t>
      </w:r>
      <w:r>
        <w:rPr>
          <w:color w:val="231F20"/>
          <w:sz w:val="22"/>
        </w:rPr>
        <w:t>other</w:t>
      </w:r>
      <w:r>
        <w:rPr>
          <w:color w:val="231F20"/>
          <w:spacing w:val="-10"/>
          <w:sz w:val="22"/>
        </w:rPr>
        <w:t xml:space="preserve"> </w:t>
      </w:r>
      <w:r>
        <w:rPr>
          <w:color w:val="231F20"/>
          <w:sz w:val="22"/>
        </w:rPr>
        <w:t>people</w:t>
      </w:r>
      <w:r>
        <w:rPr>
          <w:color w:val="231F20"/>
          <w:spacing w:val="-10"/>
          <w:sz w:val="22"/>
        </w:rPr>
        <w:t xml:space="preserve"> </w:t>
      </w:r>
      <w:r>
        <w:rPr>
          <w:color w:val="231F20"/>
          <w:sz w:val="22"/>
        </w:rPr>
        <w:t>in</w:t>
      </w:r>
      <w:r>
        <w:rPr>
          <w:color w:val="231F20"/>
          <w:spacing w:val="-10"/>
          <w:sz w:val="22"/>
        </w:rPr>
        <w:t xml:space="preserve"> </w:t>
      </w:r>
      <w:r>
        <w:rPr>
          <w:color w:val="231F20"/>
          <w:sz w:val="22"/>
        </w:rPr>
        <w:t>the story? Give examples.</w:t>
      </w:r>
    </w:p>
    <w:p w14:paraId="72FDD1C8">
      <w:pPr>
        <w:pStyle w:val="11"/>
        <w:spacing w:before="8"/>
        <w:rPr>
          <w:sz w:val="18"/>
        </w:rPr>
      </w:pPr>
    </w:p>
    <w:p w14:paraId="013ABA14">
      <w:pPr>
        <w:spacing w:before="100"/>
        <w:ind w:left="1746" w:right="0" w:firstLine="0"/>
        <w:jc w:val="left"/>
        <w:rPr>
          <w:rFonts w:ascii="Tahoma"/>
          <w:sz w:val="26"/>
        </w:rPr>
      </w:pPr>
      <w:r>
        <w:rPr>
          <w:rFonts w:ascii="Tahoma"/>
          <w:color w:val="25704A"/>
          <w:spacing w:val="-4"/>
          <w:sz w:val="26"/>
        </w:rPr>
        <w:t>Write</w:t>
      </w:r>
      <w:r>
        <w:rPr>
          <w:rFonts w:ascii="Tahoma"/>
          <w:color w:val="25704A"/>
          <w:spacing w:val="-26"/>
          <w:sz w:val="26"/>
        </w:rPr>
        <w:t xml:space="preserve"> </w:t>
      </w:r>
      <w:r>
        <w:rPr>
          <w:rFonts w:ascii="Tahoma"/>
          <w:color w:val="25704A"/>
          <w:spacing w:val="-4"/>
          <w:sz w:val="26"/>
        </w:rPr>
        <w:t>a</w:t>
      </w:r>
      <w:r>
        <w:rPr>
          <w:rFonts w:ascii="Tahoma"/>
          <w:color w:val="25704A"/>
          <w:spacing w:val="-25"/>
          <w:sz w:val="26"/>
        </w:rPr>
        <w:t xml:space="preserve"> </w:t>
      </w:r>
      <w:r>
        <w:rPr>
          <w:rFonts w:ascii="Tahoma"/>
          <w:color w:val="25704A"/>
          <w:spacing w:val="-4"/>
          <w:sz w:val="26"/>
        </w:rPr>
        <w:t>review</w:t>
      </w:r>
      <w:r>
        <w:rPr>
          <w:rFonts w:ascii="Tahoma"/>
          <w:color w:val="25704A"/>
          <w:spacing w:val="-25"/>
          <w:sz w:val="26"/>
        </w:rPr>
        <w:t xml:space="preserve"> </w:t>
      </w:r>
      <w:r>
        <w:rPr>
          <w:rFonts w:ascii="Tahoma"/>
          <w:color w:val="25704A"/>
          <w:spacing w:val="-4"/>
          <w:sz w:val="26"/>
        </w:rPr>
        <w:t>of</w:t>
      </w:r>
      <w:r>
        <w:rPr>
          <w:rFonts w:ascii="Tahoma"/>
          <w:color w:val="25704A"/>
          <w:spacing w:val="-25"/>
          <w:sz w:val="26"/>
        </w:rPr>
        <w:t xml:space="preserve"> </w:t>
      </w:r>
      <w:r>
        <w:rPr>
          <w:rFonts w:ascii="Tahoma"/>
          <w:color w:val="25704A"/>
          <w:spacing w:val="-4"/>
          <w:sz w:val="26"/>
        </w:rPr>
        <w:t>the</w:t>
      </w:r>
      <w:r>
        <w:rPr>
          <w:rFonts w:ascii="Tahoma"/>
          <w:color w:val="25704A"/>
          <w:spacing w:val="-25"/>
          <w:sz w:val="26"/>
        </w:rPr>
        <w:t xml:space="preserve"> </w:t>
      </w:r>
      <w:r>
        <w:rPr>
          <w:rFonts w:ascii="Tahoma"/>
          <w:color w:val="25704A"/>
          <w:spacing w:val="-4"/>
          <w:sz w:val="26"/>
        </w:rPr>
        <w:t>fable.</w:t>
      </w:r>
      <w:r>
        <w:rPr>
          <w:rFonts w:ascii="Tahoma"/>
          <w:color w:val="25704A"/>
          <w:spacing w:val="-26"/>
          <w:sz w:val="26"/>
        </w:rPr>
        <w:t xml:space="preserve"> </w:t>
      </w:r>
      <w:r>
        <w:rPr>
          <w:rFonts w:ascii="Tahoma"/>
          <w:color w:val="25704A"/>
          <w:spacing w:val="-4"/>
          <w:sz w:val="26"/>
        </w:rPr>
        <w:t>Use</w:t>
      </w:r>
      <w:r>
        <w:rPr>
          <w:rFonts w:ascii="Tahoma"/>
          <w:color w:val="25704A"/>
          <w:spacing w:val="-25"/>
          <w:sz w:val="26"/>
        </w:rPr>
        <w:t xml:space="preserve"> </w:t>
      </w:r>
      <w:r>
        <w:rPr>
          <w:rFonts w:ascii="Tahoma"/>
          <w:color w:val="25704A"/>
          <w:spacing w:val="-4"/>
          <w:sz w:val="26"/>
        </w:rPr>
        <w:t>the</w:t>
      </w:r>
      <w:r>
        <w:rPr>
          <w:rFonts w:ascii="Tahoma"/>
          <w:color w:val="25704A"/>
          <w:spacing w:val="-25"/>
          <w:sz w:val="26"/>
        </w:rPr>
        <w:t xml:space="preserve"> </w:t>
      </w:r>
      <w:r>
        <w:rPr>
          <w:rFonts w:ascii="Tahoma"/>
          <w:color w:val="25704A"/>
          <w:spacing w:val="-4"/>
          <w:sz w:val="26"/>
        </w:rPr>
        <w:t>outline</w:t>
      </w:r>
      <w:r>
        <w:rPr>
          <w:rFonts w:ascii="Tahoma"/>
          <w:color w:val="25704A"/>
          <w:spacing w:val="-25"/>
          <w:sz w:val="26"/>
        </w:rPr>
        <w:t xml:space="preserve"> </w:t>
      </w:r>
      <w:r>
        <w:rPr>
          <w:rFonts w:ascii="Tahoma"/>
          <w:color w:val="25704A"/>
          <w:spacing w:val="-4"/>
          <w:sz w:val="26"/>
        </w:rPr>
        <w:t>below</w:t>
      </w:r>
      <w:r>
        <w:rPr>
          <w:rFonts w:ascii="Tahoma"/>
          <w:color w:val="25704A"/>
          <w:spacing w:val="-25"/>
          <w:sz w:val="26"/>
        </w:rPr>
        <w:t xml:space="preserve"> </w:t>
      </w:r>
      <w:r>
        <w:rPr>
          <w:rFonts w:ascii="Tahoma"/>
          <w:color w:val="25704A"/>
          <w:spacing w:val="-4"/>
          <w:sz w:val="26"/>
        </w:rPr>
        <w:t>to</w:t>
      </w:r>
      <w:r>
        <w:rPr>
          <w:rFonts w:ascii="Tahoma"/>
          <w:color w:val="25704A"/>
          <w:spacing w:val="-26"/>
          <w:sz w:val="26"/>
        </w:rPr>
        <w:t xml:space="preserve"> </w:t>
      </w:r>
      <w:r>
        <w:rPr>
          <w:rFonts w:ascii="Tahoma"/>
          <w:color w:val="25704A"/>
          <w:spacing w:val="-4"/>
          <w:sz w:val="26"/>
        </w:rPr>
        <w:t>help</w:t>
      </w:r>
      <w:r>
        <w:rPr>
          <w:rFonts w:ascii="Tahoma"/>
          <w:color w:val="25704A"/>
          <w:spacing w:val="-25"/>
          <w:sz w:val="26"/>
        </w:rPr>
        <w:t xml:space="preserve"> </w:t>
      </w:r>
      <w:r>
        <w:rPr>
          <w:rFonts w:ascii="Tahoma"/>
          <w:color w:val="25704A"/>
          <w:spacing w:val="-4"/>
          <w:sz w:val="26"/>
        </w:rPr>
        <w:t>you.</w:t>
      </w:r>
    </w:p>
    <w:p w14:paraId="512EB486">
      <w:pPr>
        <w:pStyle w:val="11"/>
        <w:spacing w:before="6" w:after="1"/>
        <w:rPr>
          <w:rFonts w:ascii="Tahoma"/>
          <w:sz w:val="25"/>
        </w:rPr>
      </w:pPr>
    </w:p>
    <w:tbl>
      <w:tblPr>
        <w:tblStyle w:val="12"/>
        <w:tblW w:w="0" w:type="auto"/>
        <w:tblCellSpacing w:w="28" w:type="dxa"/>
        <w:tblInd w:w="16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33"/>
        <w:gridCol w:w="6582"/>
      </w:tblGrid>
      <w:tr w14:paraId="53D79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90" w:hRule="atLeast"/>
          <w:tblCellSpacing w:w="28" w:type="dxa"/>
        </w:trPr>
        <w:tc>
          <w:tcPr>
            <w:tcW w:w="2504" w:type="dxa"/>
            <w:tcBorders>
              <w:top w:val="nil"/>
              <w:left w:val="single" w:color="D4936B" w:sz="36" w:space="0"/>
            </w:tcBorders>
            <w:shd w:val="clear" w:color="auto" w:fill="FFEBD6"/>
          </w:tcPr>
          <w:p w14:paraId="2E5AFA25">
            <w:pPr>
              <w:pStyle w:val="16"/>
              <w:spacing w:before="101"/>
              <w:ind w:left="278"/>
              <w:rPr>
                <w:rFonts w:ascii="Tahoma"/>
                <w:sz w:val="24"/>
              </w:rPr>
            </w:pPr>
            <w:r>
              <w:rPr>
                <w:rFonts w:ascii="Tahoma"/>
                <w:color w:val="905A43"/>
                <w:sz w:val="24"/>
              </w:rPr>
              <w:t>Paragraph</w:t>
            </w:r>
            <w:r>
              <w:rPr>
                <w:rFonts w:ascii="Tahoma"/>
                <w:color w:val="905A43"/>
                <w:spacing w:val="27"/>
                <w:sz w:val="24"/>
              </w:rPr>
              <w:t xml:space="preserve"> </w:t>
            </w:r>
            <w:r>
              <w:rPr>
                <w:rFonts w:ascii="Tahoma"/>
                <w:color w:val="905A43"/>
                <w:spacing w:val="-5"/>
                <w:sz w:val="24"/>
              </w:rPr>
              <w:t>1:</w:t>
            </w:r>
          </w:p>
          <w:p w14:paraId="716BCEE9">
            <w:pPr>
              <w:pStyle w:val="16"/>
              <w:spacing w:before="101"/>
              <w:ind w:left="278"/>
              <w:rPr>
                <w:rFonts w:ascii="Tahoma"/>
                <w:sz w:val="24"/>
              </w:rPr>
            </w:pPr>
            <w:r>
              <w:rPr>
                <w:rFonts w:ascii="Tahoma"/>
                <w:color w:val="905A43"/>
                <w:spacing w:val="-2"/>
                <w:w w:val="105"/>
                <w:sz w:val="24"/>
              </w:rPr>
              <w:t>Basic</w:t>
            </w:r>
            <w:r>
              <w:rPr>
                <w:rFonts w:ascii="Tahoma"/>
                <w:color w:val="905A43"/>
                <w:spacing w:val="-20"/>
                <w:w w:val="105"/>
                <w:sz w:val="24"/>
              </w:rPr>
              <w:t xml:space="preserve"> </w:t>
            </w:r>
            <w:r>
              <w:rPr>
                <w:rFonts w:ascii="Tahoma"/>
                <w:color w:val="905A43"/>
                <w:spacing w:val="-2"/>
                <w:w w:val="105"/>
                <w:sz w:val="24"/>
              </w:rPr>
              <w:t xml:space="preserve">information </w:t>
            </w:r>
            <w:r>
              <w:rPr>
                <w:rFonts w:ascii="Tahoma"/>
                <w:color w:val="905A43"/>
                <w:w w:val="105"/>
                <w:sz w:val="24"/>
              </w:rPr>
              <w:t>about the story</w:t>
            </w:r>
          </w:p>
        </w:tc>
        <w:tc>
          <w:tcPr>
            <w:tcW w:w="6553" w:type="dxa"/>
            <w:tcBorders>
              <w:top w:val="nil"/>
              <w:right w:val="nil"/>
            </w:tcBorders>
          </w:tcPr>
          <w:p w14:paraId="3032E52C">
            <w:pPr>
              <w:pStyle w:val="16"/>
              <w:numPr>
                <w:ilvl w:val="0"/>
                <w:numId w:val="23"/>
              </w:numPr>
              <w:tabs>
                <w:tab w:val="left" w:pos="510"/>
              </w:tabs>
              <w:spacing w:before="131" w:after="0" w:line="240" w:lineRule="auto"/>
              <w:ind w:left="510" w:right="0" w:hanging="231"/>
              <w:jc w:val="left"/>
              <w:rPr>
                <w:rFonts w:ascii="Tahoma" w:hAnsi="Tahoma"/>
                <w:sz w:val="22"/>
              </w:rPr>
            </w:pPr>
            <w:r>
              <mc:AlternateContent>
                <mc:Choice Requires="wpg">
                  <w:drawing>
                    <wp:anchor distT="0" distB="0" distL="0" distR="0" simplePos="0" relativeHeight="251852800" behindDoc="1" locked="0" layoutInCell="1" allowOverlap="1">
                      <wp:simplePos x="0" y="0"/>
                      <wp:positionH relativeFrom="column">
                        <wp:posOffset>17780</wp:posOffset>
                      </wp:positionH>
                      <wp:positionV relativeFrom="paragraph">
                        <wp:posOffset>0</wp:posOffset>
                      </wp:positionV>
                      <wp:extent cx="4161790" cy="756285"/>
                      <wp:effectExtent l="0" t="0" r="0" b="0"/>
                      <wp:wrapNone/>
                      <wp:docPr id="943" name="Group 943"/>
                      <wp:cNvGraphicFramePr/>
                      <a:graphic xmlns:a="http://schemas.openxmlformats.org/drawingml/2006/main">
                        <a:graphicData uri="http://schemas.microsoft.com/office/word/2010/wordprocessingGroup">
                          <wpg:wgp>
                            <wpg:cNvGrpSpPr/>
                            <wpg:grpSpPr>
                              <a:xfrm>
                                <a:off x="0" y="0"/>
                                <a:ext cx="4161790" cy="756285"/>
                                <a:chOff x="0" y="0"/>
                                <a:chExt cx="4161790" cy="756285"/>
                              </a:xfrm>
                            </wpg:grpSpPr>
                            <wps:wsp>
                              <wps:cNvPr id="944" name="Graphic 944"/>
                              <wps:cNvSpPr/>
                              <wps:spPr>
                                <a:xfrm>
                                  <a:off x="0" y="0"/>
                                  <a:ext cx="4161790" cy="756285"/>
                                </a:xfrm>
                                <a:custGeom>
                                  <a:avLst/>
                                  <a:gdLst/>
                                  <a:ahLst/>
                                  <a:cxnLst/>
                                  <a:rect l="l" t="t" r="r" b="b"/>
                                  <a:pathLst>
                                    <a:path w="4161790" h="756285">
                                      <a:moveTo>
                                        <a:pt x="3805936" y="0"/>
                                      </a:moveTo>
                                      <a:lnTo>
                                        <a:pt x="0" y="0"/>
                                      </a:lnTo>
                                      <a:lnTo>
                                        <a:pt x="0" y="756031"/>
                                      </a:lnTo>
                                      <a:lnTo>
                                        <a:pt x="4161536" y="756031"/>
                                      </a:lnTo>
                                      <a:lnTo>
                                        <a:pt x="4161536" y="355600"/>
                                      </a:lnTo>
                                      <a:lnTo>
                                        <a:pt x="4155979" y="150018"/>
                                      </a:lnTo>
                                      <a:lnTo>
                                        <a:pt x="4117086" y="44450"/>
                                      </a:lnTo>
                                      <a:lnTo>
                                        <a:pt x="4011517" y="5556"/>
                                      </a:lnTo>
                                      <a:lnTo>
                                        <a:pt x="3805936" y="0"/>
                                      </a:lnTo>
                                      <a:close/>
                                    </a:path>
                                  </a:pathLst>
                                </a:custGeom>
                                <a:solidFill>
                                  <a:srgbClr val="FFEBD6"/>
                                </a:solidFill>
                              </wps:spPr>
                              <wps:bodyPr wrap="square" lIns="0" tIns="0" rIns="0" bIns="0" rtlCol="0">
                                <a:noAutofit/>
                              </wps:bodyPr>
                            </wps:wsp>
                          </wpg:wgp>
                        </a:graphicData>
                      </a:graphic>
                    </wp:anchor>
                  </w:drawing>
                </mc:Choice>
                <mc:Fallback>
                  <w:pict>
                    <v:group id="Group 943" o:spid="_x0000_s1026" o:spt="203" style="position:absolute;left:0pt;margin-left:1.4pt;margin-top:0pt;height:59.55pt;width:327.7pt;z-index:-251463680;mso-width-relative:page;mso-height-relative:page;" coordsize="4161790,756285" o:gfxdata="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D/Ge7B1gAAAAYBAAAPAAAAAAAAAAEAIAAAACIAAABkcnMvZG93bnJldi54bWxQ&#10;SwECFAAUAAAACACHTuJA8idVf6QCAADTBgAADgAAAAAAAAABACAAAAAlAQAAZHJzL2Uyb0RvYy54&#10;bWxQSwUGAAAAAAYABgBZAQAAOwYAAAAA&#10;">
                      <o:lock v:ext="edit" aspectratio="f"/>
                      <v:shape id="Graphic 944" o:spid="_x0000_s1026" o:spt="100" style="position:absolute;left:0;top:0;height:756285;width:4161790;" fillcolor="#FFEBD6" filled="t" stroked="f" coordsize="4161790,756285" o:gfxdata="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eYnQ&#10;wAAAANwAAAAPAAAAAAAAAAEAIAAAACIAAABkcnMvZG93bnJldi54bWxQSwECFAAUAAAACACHTuJA&#10;My8FnjsAAAA5AAAAEAAAAAAAAAABACAAAAAPAQAAZHJzL3NoYXBleG1sLnhtbFBLBQYAAAAABgAG&#10;AFsBAAC5AwAAAAA=&#10;" path="m3805936,0l0,0,0,756031,4161536,756031,4161536,355600,4155979,150018,4117086,44450,4011517,5556,3805936,0xe">
                        <v:fill on="t" focussize="0,0"/>
                        <v:stroke on="f"/>
                        <v:imagedata o:title=""/>
                        <o:lock v:ext="edit" aspectratio="f"/>
                        <v:textbox inset="0mm,0mm,0mm,0mm"/>
                      </v:shape>
                    </v:group>
                  </w:pict>
                </mc:Fallback>
              </mc:AlternateContent>
            </w:r>
            <w:r>
              <w:rPr>
                <w:rFonts w:ascii="Tahoma" w:hAnsi="Tahoma"/>
                <w:color w:val="231F20"/>
                <w:spacing w:val="-4"/>
                <w:sz w:val="22"/>
              </w:rPr>
              <w:t>What</w:t>
            </w:r>
            <w:r>
              <w:rPr>
                <w:rFonts w:ascii="Tahoma" w:hAnsi="Tahoma"/>
                <w:color w:val="231F20"/>
                <w:spacing w:val="-13"/>
                <w:sz w:val="22"/>
              </w:rPr>
              <w:t xml:space="preserve"> </w:t>
            </w:r>
            <w:r>
              <w:rPr>
                <w:rFonts w:ascii="Tahoma" w:hAnsi="Tahoma"/>
                <w:color w:val="231F20"/>
                <w:spacing w:val="-4"/>
                <w:sz w:val="22"/>
              </w:rPr>
              <w:t>is</w:t>
            </w:r>
            <w:r>
              <w:rPr>
                <w:rFonts w:ascii="Tahoma" w:hAnsi="Tahoma"/>
                <w:color w:val="231F20"/>
                <w:spacing w:val="-12"/>
                <w:sz w:val="22"/>
              </w:rPr>
              <w:t xml:space="preserve"> </w:t>
            </w:r>
            <w:r>
              <w:rPr>
                <w:rFonts w:ascii="Tahoma" w:hAnsi="Tahoma"/>
                <w:color w:val="231F20"/>
                <w:spacing w:val="-4"/>
                <w:sz w:val="22"/>
              </w:rPr>
              <w:t>the</w:t>
            </w:r>
            <w:r>
              <w:rPr>
                <w:rFonts w:ascii="Tahoma" w:hAnsi="Tahoma"/>
                <w:color w:val="231F20"/>
                <w:spacing w:val="-12"/>
                <w:sz w:val="22"/>
              </w:rPr>
              <w:t xml:space="preserve"> </w:t>
            </w:r>
            <w:r>
              <w:rPr>
                <w:rFonts w:ascii="Tahoma" w:hAnsi="Tahoma"/>
                <w:color w:val="231F20"/>
                <w:spacing w:val="-4"/>
                <w:sz w:val="22"/>
              </w:rPr>
              <w:t>title</w:t>
            </w:r>
            <w:r>
              <w:rPr>
                <w:rFonts w:ascii="Tahoma" w:hAnsi="Tahoma"/>
                <w:color w:val="231F20"/>
                <w:spacing w:val="-12"/>
                <w:sz w:val="22"/>
              </w:rPr>
              <w:t xml:space="preserve"> </w:t>
            </w:r>
            <w:r>
              <w:rPr>
                <w:rFonts w:ascii="Tahoma" w:hAnsi="Tahoma"/>
                <w:color w:val="231F20"/>
                <w:spacing w:val="-4"/>
                <w:sz w:val="22"/>
              </w:rPr>
              <w:t>of</w:t>
            </w:r>
            <w:r>
              <w:rPr>
                <w:rFonts w:ascii="Tahoma" w:hAnsi="Tahoma"/>
                <w:color w:val="231F20"/>
                <w:spacing w:val="-12"/>
                <w:sz w:val="22"/>
              </w:rPr>
              <w:t xml:space="preserve"> </w:t>
            </w:r>
            <w:r>
              <w:rPr>
                <w:rFonts w:ascii="Tahoma" w:hAnsi="Tahoma"/>
                <w:color w:val="231F20"/>
                <w:spacing w:val="-4"/>
                <w:sz w:val="22"/>
              </w:rPr>
              <w:t>the</w:t>
            </w:r>
            <w:r>
              <w:rPr>
                <w:rFonts w:ascii="Tahoma" w:hAnsi="Tahoma"/>
                <w:color w:val="231F20"/>
                <w:spacing w:val="-12"/>
                <w:sz w:val="22"/>
              </w:rPr>
              <w:t xml:space="preserve"> </w:t>
            </w:r>
            <w:r>
              <w:rPr>
                <w:rFonts w:ascii="Tahoma" w:hAnsi="Tahoma"/>
                <w:color w:val="231F20"/>
                <w:spacing w:val="-4"/>
                <w:sz w:val="22"/>
              </w:rPr>
              <w:t>story?</w:t>
            </w:r>
          </w:p>
          <w:p w14:paraId="55CC4FCE">
            <w:pPr>
              <w:pStyle w:val="16"/>
              <w:numPr>
                <w:ilvl w:val="0"/>
                <w:numId w:val="23"/>
              </w:numPr>
              <w:tabs>
                <w:tab w:val="left" w:pos="510"/>
              </w:tabs>
              <w:spacing w:before="57" w:after="0" w:line="240" w:lineRule="auto"/>
              <w:ind w:left="510" w:right="0" w:hanging="231"/>
              <w:jc w:val="left"/>
              <w:rPr>
                <w:rFonts w:ascii="Tahoma" w:hAnsi="Tahoma"/>
                <w:sz w:val="22"/>
              </w:rPr>
            </w:pPr>
            <w:r>
              <w:rPr>
                <w:rFonts w:ascii="Tahoma" w:hAnsi="Tahoma"/>
                <w:color w:val="231F20"/>
                <w:spacing w:val="-2"/>
                <w:sz w:val="22"/>
              </w:rPr>
              <w:t>What</w:t>
            </w:r>
            <w:r>
              <w:rPr>
                <w:rFonts w:ascii="Tahoma" w:hAnsi="Tahoma"/>
                <w:color w:val="231F20"/>
                <w:spacing w:val="-14"/>
                <w:sz w:val="22"/>
              </w:rPr>
              <w:t xml:space="preserve"> </w:t>
            </w:r>
            <w:r>
              <w:rPr>
                <w:rFonts w:ascii="Tahoma" w:hAnsi="Tahoma"/>
                <w:color w:val="231F20"/>
                <w:spacing w:val="-2"/>
                <w:sz w:val="22"/>
              </w:rPr>
              <w:t>kind</w:t>
            </w:r>
            <w:r>
              <w:rPr>
                <w:rFonts w:ascii="Tahoma" w:hAnsi="Tahoma"/>
                <w:color w:val="231F20"/>
                <w:spacing w:val="-13"/>
                <w:sz w:val="22"/>
              </w:rPr>
              <w:t xml:space="preserve"> </w:t>
            </w:r>
            <w:r>
              <w:rPr>
                <w:rFonts w:ascii="Tahoma" w:hAnsi="Tahoma"/>
                <w:color w:val="231F20"/>
                <w:spacing w:val="-2"/>
                <w:sz w:val="22"/>
              </w:rPr>
              <w:t>of</w:t>
            </w:r>
            <w:r>
              <w:rPr>
                <w:rFonts w:ascii="Tahoma" w:hAnsi="Tahoma"/>
                <w:color w:val="231F20"/>
                <w:spacing w:val="-14"/>
                <w:sz w:val="22"/>
              </w:rPr>
              <w:t xml:space="preserve"> </w:t>
            </w:r>
            <w:r>
              <w:rPr>
                <w:rFonts w:ascii="Tahoma" w:hAnsi="Tahoma"/>
                <w:color w:val="231F20"/>
                <w:spacing w:val="-2"/>
                <w:sz w:val="22"/>
              </w:rPr>
              <w:t>story</w:t>
            </w:r>
            <w:r>
              <w:rPr>
                <w:rFonts w:ascii="Tahoma" w:hAnsi="Tahoma"/>
                <w:color w:val="231F20"/>
                <w:spacing w:val="-13"/>
                <w:sz w:val="22"/>
              </w:rPr>
              <w:t xml:space="preserve"> </w:t>
            </w:r>
            <w:r>
              <w:rPr>
                <w:rFonts w:ascii="Tahoma" w:hAnsi="Tahoma"/>
                <w:color w:val="231F20"/>
                <w:spacing w:val="-2"/>
                <w:sz w:val="22"/>
              </w:rPr>
              <w:t>is</w:t>
            </w:r>
            <w:r>
              <w:rPr>
                <w:rFonts w:ascii="Tahoma" w:hAnsi="Tahoma"/>
                <w:color w:val="231F20"/>
                <w:spacing w:val="-13"/>
                <w:sz w:val="22"/>
              </w:rPr>
              <w:t xml:space="preserve"> </w:t>
            </w:r>
            <w:r>
              <w:rPr>
                <w:rFonts w:ascii="Tahoma" w:hAnsi="Tahoma"/>
                <w:color w:val="231F20"/>
                <w:spacing w:val="-5"/>
                <w:sz w:val="22"/>
              </w:rPr>
              <w:t>it?</w:t>
            </w:r>
          </w:p>
          <w:p w14:paraId="13329D9E">
            <w:pPr>
              <w:pStyle w:val="16"/>
              <w:numPr>
                <w:ilvl w:val="0"/>
                <w:numId w:val="23"/>
              </w:numPr>
              <w:tabs>
                <w:tab w:val="left" w:pos="510"/>
              </w:tabs>
              <w:spacing w:before="56" w:after="0" w:line="240" w:lineRule="auto"/>
              <w:ind w:left="510" w:right="0" w:hanging="231"/>
              <w:jc w:val="left"/>
              <w:rPr>
                <w:rFonts w:ascii="Tahoma" w:hAnsi="Tahoma"/>
                <w:sz w:val="22"/>
              </w:rPr>
            </w:pPr>
            <w:r>
              <w:rPr>
                <w:rFonts w:ascii="Tahoma" w:hAnsi="Tahoma"/>
                <w:color w:val="231F20"/>
                <w:spacing w:val="-2"/>
                <w:sz w:val="22"/>
              </w:rPr>
              <w:t>What</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main</w:t>
            </w:r>
            <w:r>
              <w:rPr>
                <w:rFonts w:ascii="Tahoma" w:hAnsi="Tahoma"/>
                <w:color w:val="231F20"/>
                <w:spacing w:val="-15"/>
                <w:sz w:val="22"/>
              </w:rPr>
              <w:t xml:space="preserve"> </w:t>
            </w:r>
            <w:r>
              <w:rPr>
                <w:rFonts w:ascii="Tahoma" w:hAnsi="Tahoma"/>
                <w:color w:val="231F20"/>
                <w:spacing w:val="-2"/>
                <w:sz w:val="22"/>
              </w:rPr>
              <w:t>idea</w:t>
            </w:r>
            <w:r>
              <w:rPr>
                <w:rFonts w:ascii="Tahoma" w:hAnsi="Tahoma"/>
                <w:color w:val="231F20"/>
                <w:spacing w:val="-14"/>
                <w:sz w:val="22"/>
              </w:rPr>
              <w:t xml:space="preserve"> </w:t>
            </w:r>
            <w:r>
              <w:rPr>
                <w:rFonts w:ascii="Tahoma" w:hAnsi="Tahoma"/>
                <w:color w:val="231F20"/>
                <w:spacing w:val="-2"/>
                <w:sz w:val="22"/>
              </w:rPr>
              <w:t>of</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story?</w:t>
            </w:r>
          </w:p>
        </w:tc>
      </w:tr>
      <w:tr w14:paraId="583B5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89" w:hRule="atLeast"/>
          <w:tblCellSpacing w:w="28" w:type="dxa"/>
        </w:trPr>
        <w:tc>
          <w:tcPr>
            <w:tcW w:w="2504" w:type="dxa"/>
            <w:tcBorders>
              <w:left w:val="single" w:color="0089CF" w:sz="36" w:space="0"/>
            </w:tcBorders>
            <w:shd w:val="clear" w:color="auto" w:fill="D4E1F1"/>
          </w:tcPr>
          <w:p w14:paraId="6E9CBBE6">
            <w:pPr>
              <w:pStyle w:val="16"/>
              <w:spacing w:before="101"/>
              <w:ind w:left="278"/>
              <w:rPr>
                <w:rFonts w:ascii="Tahoma"/>
                <w:sz w:val="24"/>
              </w:rPr>
            </w:pPr>
            <w:r>
              <w:rPr>
                <w:rFonts w:ascii="Tahoma"/>
                <w:color w:val="00507D"/>
                <w:sz w:val="24"/>
              </w:rPr>
              <w:t>Paragraph</w:t>
            </w:r>
            <w:r>
              <w:rPr>
                <w:rFonts w:ascii="Tahoma"/>
                <w:color w:val="00507D"/>
                <w:spacing w:val="27"/>
                <w:sz w:val="24"/>
              </w:rPr>
              <w:t xml:space="preserve"> </w:t>
            </w:r>
            <w:r>
              <w:rPr>
                <w:rFonts w:ascii="Tahoma"/>
                <w:color w:val="00507D"/>
                <w:spacing w:val="-5"/>
                <w:sz w:val="24"/>
              </w:rPr>
              <w:t>2:</w:t>
            </w:r>
          </w:p>
          <w:p w14:paraId="5510C0AB">
            <w:pPr>
              <w:pStyle w:val="16"/>
              <w:spacing w:before="100"/>
              <w:ind w:left="278" w:right="140"/>
              <w:rPr>
                <w:rFonts w:ascii="Tahoma"/>
                <w:sz w:val="24"/>
              </w:rPr>
            </w:pPr>
            <w:r>
              <w:rPr>
                <w:rFonts w:ascii="Tahoma"/>
                <w:color w:val="00507D"/>
                <w:spacing w:val="-4"/>
                <w:w w:val="105"/>
                <w:sz w:val="24"/>
              </w:rPr>
              <w:t>Your</w:t>
            </w:r>
            <w:r>
              <w:rPr>
                <w:rFonts w:ascii="Tahoma"/>
                <w:color w:val="00507D"/>
                <w:spacing w:val="-22"/>
                <w:w w:val="105"/>
                <w:sz w:val="24"/>
              </w:rPr>
              <w:t xml:space="preserve"> </w:t>
            </w:r>
            <w:r>
              <w:rPr>
                <w:rFonts w:ascii="Tahoma"/>
                <w:color w:val="00507D"/>
                <w:spacing w:val="-4"/>
                <w:w w:val="105"/>
                <w:sz w:val="24"/>
              </w:rPr>
              <w:t>analysis</w:t>
            </w:r>
            <w:r>
              <w:rPr>
                <w:rFonts w:ascii="Tahoma"/>
                <w:color w:val="00507D"/>
                <w:spacing w:val="-22"/>
                <w:w w:val="105"/>
                <w:sz w:val="24"/>
              </w:rPr>
              <w:t xml:space="preserve"> </w:t>
            </w:r>
            <w:r>
              <w:rPr>
                <w:rFonts w:ascii="Tahoma"/>
                <w:color w:val="00507D"/>
                <w:spacing w:val="-4"/>
                <w:w w:val="105"/>
                <w:sz w:val="24"/>
              </w:rPr>
              <w:t xml:space="preserve">of </w:t>
            </w:r>
            <w:r>
              <w:rPr>
                <w:rFonts w:ascii="Tahoma"/>
                <w:color w:val="00507D"/>
                <w:w w:val="105"/>
                <w:sz w:val="24"/>
              </w:rPr>
              <w:t>the</w:t>
            </w:r>
            <w:r>
              <w:rPr>
                <w:rFonts w:ascii="Tahoma"/>
                <w:color w:val="00507D"/>
                <w:spacing w:val="-5"/>
                <w:w w:val="105"/>
                <w:sz w:val="24"/>
              </w:rPr>
              <w:t xml:space="preserve"> </w:t>
            </w:r>
            <w:r>
              <w:rPr>
                <w:rFonts w:ascii="Tahoma"/>
                <w:color w:val="00507D"/>
                <w:w w:val="105"/>
                <w:sz w:val="24"/>
              </w:rPr>
              <w:t>story</w:t>
            </w:r>
          </w:p>
        </w:tc>
        <w:tc>
          <w:tcPr>
            <w:tcW w:w="6553" w:type="dxa"/>
            <w:tcBorders>
              <w:right w:val="nil"/>
            </w:tcBorders>
            <w:shd w:val="clear" w:color="auto" w:fill="D4E1F1"/>
          </w:tcPr>
          <w:p w14:paraId="29E0021E">
            <w:pPr>
              <w:pStyle w:val="16"/>
              <w:numPr>
                <w:ilvl w:val="0"/>
                <w:numId w:val="24"/>
              </w:numPr>
              <w:tabs>
                <w:tab w:val="left" w:pos="510"/>
              </w:tabs>
              <w:spacing w:before="131" w:after="0" w:line="240" w:lineRule="auto"/>
              <w:ind w:left="510" w:right="0" w:hanging="231"/>
              <w:jc w:val="left"/>
              <w:rPr>
                <w:rFonts w:ascii="Tahoma" w:hAnsi="Tahoma"/>
                <w:sz w:val="22"/>
              </w:rPr>
            </w:pPr>
            <w:r>
              <w:rPr>
                <w:rFonts w:ascii="Tahoma" w:hAnsi="Tahoma"/>
                <w:color w:val="231F20"/>
                <w:spacing w:val="-4"/>
                <w:sz w:val="22"/>
              </w:rPr>
              <w:t>What</w:t>
            </w:r>
            <w:r>
              <w:rPr>
                <w:rFonts w:ascii="Tahoma" w:hAnsi="Tahoma"/>
                <w:color w:val="231F20"/>
                <w:spacing w:val="-9"/>
                <w:sz w:val="22"/>
              </w:rPr>
              <w:t xml:space="preserve"> </w:t>
            </w:r>
            <w:r>
              <w:rPr>
                <w:rFonts w:ascii="Tahoma" w:hAnsi="Tahoma"/>
                <w:color w:val="231F20"/>
                <w:spacing w:val="-4"/>
                <w:sz w:val="22"/>
              </w:rPr>
              <w:t>is</w:t>
            </w:r>
            <w:r>
              <w:rPr>
                <w:rFonts w:ascii="Tahoma" w:hAnsi="Tahoma"/>
                <w:color w:val="231F20"/>
                <w:spacing w:val="-8"/>
                <w:sz w:val="22"/>
              </w:rPr>
              <w:t xml:space="preserve"> </w:t>
            </w:r>
            <w:r>
              <w:rPr>
                <w:rFonts w:ascii="Tahoma" w:hAnsi="Tahoma"/>
                <w:color w:val="231F20"/>
                <w:spacing w:val="-4"/>
                <w:sz w:val="22"/>
              </w:rPr>
              <w:t>the</w:t>
            </w:r>
            <w:r>
              <w:rPr>
                <w:rFonts w:ascii="Tahoma" w:hAnsi="Tahoma"/>
                <w:color w:val="231F20"/>
                <w:spacing w:val="-8"/>
                <w:sz w:val="22"/>
              </w:rPr>
              <w:t xml:space="preserve"> </w:t>
            </w:r>
            <w:r>
              <w:rPr>
                <w:rFonts w:ascii="Tahoma" w:hAnsi="Tahoma"/>
                <w:color w:val="231F20"/>
                <w:spacing w:val="-4"/>
                <w:sz w:val="22"/>
              </w:rPr>
              <w:t>author’s</w:t>
            </w:r>
            <w:r>
              <w:rPr>
                <w:rFonts w:ascii="Tahoma" w:hAnsi="Tahoma"/>
                <w:color w:val="231F20"/>
                <w:spacing w:val="-9"/>
                <w:sz w:val="22"/>
              </w:rPr>
              <w:t xml:space="preserve"> </w:t>
            </w:r>
            <w:r>
              <w:rPr>
                <w:rFonts w:ascii="Tahoma" w:hAnsi="Tahoma"/>
                <w:color w:val="231F20"/>
                <w:spacing w:val="-4"/>
                <w:sz w:val="22"/>
              </w:rPr>
              <w:t>purpose?</w:t>
            </w:r>
          </w:p>
          <w:p w14:paraId="497C61F0">
            <w:pPr>
              <w:pStyle w:val="16"/>
              <w:numPr>
                <w:ilvl w:val="0"/>
                <w:numId w:val="24"/>
              </w:numPr>
              <w:tabs>
                <w:tab w:val="left" w:pos="510"/>
              </w:tabs>
              <w:spacing w:before="57" w:after="0" w:line="240" w:lineRule="auto"/>
              <w:ind w:left="510" w:right="0" w:hanging="231"/>
              <w:jc w:val="left"/>
              <w:rPr>
                <w:rFonts w:ascii="Tahoma" w:hAnsi="Tahoma"/>
                <w:sz w:val="22"/>
              </w:rPr>
            </w:pPr>
            <w:r>
              <w:rPr>
                <w:rFonts w:ascii="Tahoma" w:hAnsi="Tahoma"/>
                <w:color w:val="231F20"/>
                <w:spacing w:val="-4"/>
                <w:sz w:val="22"/>
              </w:rPr>
              <w:t>Were</w:t>
            </w:r>
            <w:r>
              <w:rPr>
                <w:rFonts w:ascii="Tahoma" w:hAnsi="Tahoma"/>
                <w:color w:val="231F20"/>
                <w:spacing w:val="-10"/>
                <w:sz w:val="22"/>
              </w:rPr>
              <w:t xml:space="preserve"> </w:t>
            </w:r>
            <w:r>
              <w:rPr>
                <w:rFonts w:ascii="Tahoma" w:hAnsi="Tahoma"/>
                <w:color w:val="231F20"/>
                <w:spacing w:val="-4"/>
                <w:sz w:val="22"/>
              </w:rPr>
              <w:t>the</w:t>
            </w:r>
            <w:r>
              <w:rPr>
                <w:rFonts w:ascii="Tahoma" w:hAnsi="Tahoma"/>
                <w:color w:val="231F20"/>
                <w:spacing w:val="-9"/>
                <w:sz w:val="22"/>
              </w:rPr>
              <w:t xml:space="preserve"> </w:t>
            </w:r>
            <w:r>
              <w:rPr>
                <w:rFonts w:ascii="Tahoma" w:hAnsi="Tahoma"/>
                <w:color w:val="231F20"/>
                <w:spacing w:val="-4"/>
                <w:sz w:val="22"/>
              </w:rPr>
              <w:t>details</w:t>
            </w:r>
            <w:r>
              <w:rPr>
                <w:rFonts w:ascii="Tahoma" w:hAnsi="Tahoma"/>
                <w:color w:val="231F20"/>
                <w:spacing w:val="-9"/>
                <w:sz w:val="22"/>
              </w:rPr>
              <w:t xml:space="preserve"> </w:t>
            </w:r>
            <w:r>
              <w:rPr>
                <w:rFonts w:ascii="Tahoma" w:hAnsi="Tahoma"/>
                <w:color w:val="231F20"/>
                <w:spacing w:val="-4"/>
                <w:sz w:val="22"/>
              </w:rPr>
              <w:t>of</w:t>
            </w:r>
            <w:r>
              <w:rPr>
                <w:rFonts w:ascii="Tahoma" w:hAnsi="Tahoma"/>
                <w:color w:val="231F20"/>
                <w:spacing w:val="-9"/>
                <w:sz w:val="22"/>
              </w:rPr>
              <w:t xml:space="preserve"> </w:t>
            </w:r>
            <w:r>
              <w:rPr>
                <w:rFonts w:ascii="Tahoma" w:hAnsi="Tahoma"/>
                <w:color w:val="231F20"/>
                <w:spacing w:val="-4"/>
                <w:sz w:val="22"/>
              </w:rPr>
              <w:t>the</w:t>
            </w:r>
            <w:r>
              <w:rPr>
                <w:rFonts w:ascii="Tahoma" w:hAnsi="Tahoma"/>
                <w:color w:val="231F20"/>
                <w:spacing w:val="-9"/>
                <w:sz w:val="22"/>
              </w:rPr>
              <w:t xml:space="preserve"> </w:t>
            </w:r>
            <w:r>
              <w:rPr>
                <w:rFonts w:ascii="Tahoma" w:hAnsi="Tahoma"/>
                <w:color w:val="231F20"/>
                <w:spacing w:val="-4"/>
                <w:sz w:val="22"/>
              </w:rPr>
              <w:t>story</w:t>
            </w:r>
            <w:r>
              <w:rPr>
                <w:rFonts w:ascii="Tahoma" w:hAnsi="Tahoma"/>
                <w:color w:val="231F20"/>
                <w:spacing w:val="-9"/>
                <w:sz w:val="22"/>
              </w:rPr>
              <w:t xml:space="preserve"> </w:t>
            </w:r>
            <w:r>
              <w:rPr>
                <w:rFonts w:ascii="Tahoma" w:hAnsi="Tahoma"/>
                <w:color w:val="231F20"/>
                <w:spacing w:val="-4"/>
                <w:sz w:val="22"/>
              </w:rPr>
              <w:t>clear?</w:t>
            </w:r>
          </w:p>
          <w:p w14:paraId="7D33F77C">
            <w:pPr>
              <w:pStyle w:val="16"/>
              <w:numPr>
                <w:ilvl w:val="0"/>
                <w:numId w:val="24"/>
              </w:numPr>
              <w:tabs>
                <w:tab w:val="left" w:pos="510"/>
              </w:tabs>
              <w:spacing w:before="56" w:after="0" w:line="240" w:lineRule="auto"/>
              <w:ind w:left="510" w:right="0" w:hanging="231"/>
              <w:jc w:val="left"/>
              <w:rPr>
                <w:rFonts w:ascii="Tahoma" w:hAnsi="Tahoma"/>
                <w:sz w:val="22"/>
              </w:rPr>
            </w:pPr>
            <w:r>
              <w:rPr>
                <w:rFonts w:ascii="Tahoma" w:hAnsi="Tahoma"/>
                <w:color w:val="231F20"/>
                <w:spacing w:val="-2"/>
                <w:sz w:val="22"/>
              </w:rPr>
              <w:t>Do</w:t>
            </w:r>
            <w:r>
              <w:rPr>
                <w:rFonts w:ascii="Tahoma" w:hAnsi="Tahoma"/>
                <w:color w:val="231F20"/>
                <w:spacing w:val="-14"/>
                <w:sz w:val="22"/>
              </w:rPr>
              <w:t xml:space="preserve"> </w:t>
            </w:r>
            <w:r>
              <w:rPr>
                <w:rFonts w:ascii="Tahoma" w:hAnsi="Tahoma"/>
                <w:color w:val="231F20"/>
                <w:spacing w:val="-2"/>
                <w:sz w:val="22"/>
              </w:rPr>
              <w:t>you</w:t>
            </w:r>
            <w:r>
              <w:rPr>
                <w:rFonts w:ascii="Tahoma" w:hAnsi="Tahoma"/>
                <w:color w:val="231F20"/>
                <w:spacing w:val="-14"/>
                <w:sz w:val="22"/>
              </w:rPr>
              <w:t xml:space="preserve"> </w:t>
            </w:r>
            <w:r>
              <w:rPr>
                <w:rFonts w:ascii="Tahoma" w:hAnsi="Tahoma"/>
                <w:color w:val="231F20"/>
                <w:spacing w:val="-2"/>
                <w:sz w:val="22"/>
              </w:rPr>
              <w:t>think</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story</w:t>
            </w:r>
            <w:r>
              <w:rPr>
                <w:rFonts w:ascii="Tahoma" w:hAnsi="Tahoma"/>
                <w:color w:val="231F20"/>
                <w:spacing w:val="-14"/>
                <w:sz w:val="22"/>
              </w:rPr>
              <w:t xml:space="preserve"> </w:t>
            </w:r>
            <w:r>
              <w:rPr>
                <w:rFonts w:ascii="Tahoma" w:hAnsi="Tahoma"/>
                <w:color w:val="231F20"/>
                <w:spacing w:val="-2"/>
                <w:sz w:val="22"/>
              </w:rPr>
              <w:t>achieved</w:t>
            </w:r>
            <w:r>
              <w:rPr>
                <w:rFonts w:ascii="Tahoma" w:hAnsi="Tahoma"/>
                <w:color w:val="231F20"/>
                <w:spacing w:val="-14"/>
                <w:sz w:val="22"/>
              </w:rPr>
              <w:t xml:space="preserve"> </w:t>
            </w:r>
            <w:r>
              <w:rPr>
                <w:rFonts w:ascii="Tahoma" w:hAnsi="Tahoma"/>
                <w:color w:val="231F20"/>
                <w:spacing w:val="-2"/>
                <w:sz w:val="22"/>
              </w:rPr>
              <w:t>its</w:t>
            </w:r>
            <w:r>
              <w:rPr>
                <w:rFonts w:ascii="Tahoma" w:hAnsi="Tahoma"/>
                <w:color w:val="231F20"/>
                <w:spacing w:val="-14"/>
                <w:sz w:val="22"/>
              </w:rPr>
              <w:t xml:space="preserve"> </w:t>
            </w:r>
            <w:r>
              <w:rPr>
                <w:rFonts w:ascii="Tahoma" w:hAnsi="Tahoma"/>
                <w:color w:val="231F20"/>
                <w:spacing w:val="-2"/>
                <w:sz w:val="22"/>
              </w:rPr>
              <w:t>purpose?</w:t>
            </w:r>
          </w:p>
        </w:tc>
      </w:tr>
      <w:tr w14:paraId="23052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90" w:hRule="atLeast"/>
          <w:tblCellSpacing w:w="28" w:type="dxa"/>
        </w:trPr>
        <w:tc>
          <w:tcPr>
            <w:tcW w:w="2504" w:type="dxa"/>
            <w:tcBorders>
              <w:left w:val="single" w:color="855C98" w:sz="36" w:space="0"/>
              <w:bottom w:val="nil"/>
            </w:tcBorders>
            <w:shd w:val="clear" w:color="auto" w:fill="E2DBE9"/>
          </w:tcPr>
          <w:p w14:paraId="26C59424">
            <w:pPr>
              <w:pStyle w:val="16"/>
              <w:spacing w:before="101"/>
              <w:ind w:left="278"/>
              <w:rPr>
                <w:rFonts w:ascii="Tahoma"/>
                <w:sz w:val="24"/>
              </w:rPr>
            </w:pPr>
            <w:r>
              <w:rPr>
                <w:rFonts w:ascii="Tahoma"/>
                <w:color w:val="855C98"/>
                <w:sz w:val="24"/>
              </w:rPr>
              <w:t>Paragraph</w:t>
            </w:r>
            <w:r>
              <w:rPr>
                <w:rFonts w:ascii="Tahoma"/>
                <w:color w:val="855C98"/>
                <w:spacing w:val="27"/>
                <w:sz w:val="24"/>
              </w:rPr>
              <w:t xml:space="preserve"> </w:t>
            </w:r>
            <w:r>
              <w:rPr>
                <w:rFonts w:ascii="Tahoma"/>
                <w:color w:val="855C98"/>
                <w:spacing w:val="-5"/>
                <w:sz w:val="24"/>
              </w:rPr>
              <w:t>3:</w:t>
            </w:r>
          </w:p>
          <w:p w14:paraId="12A2E52A">
            <w:pPr>
              <w:pStyle w:val="16"/>
              <w:spacing w:before="100"/>
              <w:ind w:left="278"/>
              <w:rPr>
                <w:rFonts w:ascii="Tahoma"/>
                <w:sz w:val="24"/>
              </w:rPr>
            </w:pPr>
            <w:r>
              <w:rPr>
                <w:rFonts w:ascii="Tahoma"/>
                <w:color w:val="855C98"/>
                <w:spacing w:val="-2"/>
                <w:sz w:val="24"/>
              </w:rPr>
              <w:t>Your</w:t>
            </w:r>
            <w:r>
              <w:rPr>
                <w:rFonts w:ascii="Tahoma"/>
                <w:color w:val="855C98"/>
                <w:spacing w:val="-20"/>
                <w:sz w:val="24"/>
              </w:rPr>
              <w:t xml:space="preserve"> </w:t>
            </w:r>
            <w:r>
              <w:rPr>
                <w:rFonts w:ascii="Tahoma"/>
                <w:color w:val="855C98"/>
                <w:spacing w:val="-2"/>
                <w:sz w:val="24"/>
              </w:rPr>
              <w:t>opinion</w:t>
            </w:r>
            <w:r>
              <w:rPr>
                <w:rFonts w:ascii="Tahoma"/>
                <w:color w:val="855C98"/>
                <w:spacing w:val="-20"/>
                <w:sz w:val="24"/>
              </w:rPr>
              <w:t xml:space="preserve"> </w:t>
            </w:r>
            <w:r>
              <w:rPr>
                <w:rFonts w:ascii="Tahoma"/>
                <w:color w:val="855C98"/>
                <w:spacing w:val="-2"/>
                <w:sz w:val="24"/>
              </w:rPr>
              <w:t xml:space="preserve">about </w:t>
            </w:r>
            <w:r>
              <w:rPr>
                <w:rFonts w:ascii="Tahoma"/>
                <w:color w:val="855C98"/>
                <w:sz w:val="24"/>
              </w:rPr>
              <w:t>the</w:t>
            </w:r>
            <w:r>
              <w:rPr>
                <w:rFonts w:ascii="Tahoma"/>
                <w:color w:val="855C98"/>
                <w:spacing w:val="-2"/>
                <w:sz w:val="24"/>
              </w:rPr>
              <w:t xml:space="preserve"> </w:t>
            </w:r>
            <w:r>
              <w:rPr>
                <w:rFonts w:ascii="Tahoma"/>
                <w:color w:val="855C98"/>
                <w:sz w:val="24"/>
              </w:rPr>
              <w:t>story</w:t>
            </w:r>
          </w:p>
        </w:tc>
        <w:tc>
          <w:tcPr>
            <w:tcW w:w="6553" w:type="dxa"/>
            <w:tcBorders>
              <w:bottom w:val="nil"/>
              <w:right w:val="nil"/>
            </w:tcBorders>
          </w:tcPr>
          <w:p w14:paraId="5C10777C">
            <w:pPr>
              <w:pStyle w:val="16"/>
              <w:numPr>
                <w:ilvl w:val="0"/>
                <w:numId w:val="25"/>
              </w:numPr>
              <w:tabs>
                <w:tab w:val="left" w:pos="510"/>
              </w:tabs>
              <w:spacing w:before="131" w:after="0" w:line="240" w:lineRule="auto"/>
              <w:ind w:left="510" w:right="0" w:hanging="231"/>
              <w:jc w:val="left"/>
              <w:rPr>
                <w:rFonts w:ascii="Tahoma" w:hAnsi="Tahoma"/>
                <w:sz w:val="22"/>
              </w:rPr>
            </w:pPr>
            <w:r>
              <mc:AlternateContent>
                <mc:Choice Requires="wpg">
                  <w:drawing>
                    <wp:anchor distT="0" distB="0" distL="0" distR="0" simplePos="0" relativeHeight="251852800" behindDoc="1" locked="0" layoutInCell="1" allowOverlap="1">
                      <wp:simplePos x="0" y="0"/>
                      <wp:positionH relativeFrom="column">
                        <wp:posOffset>17780</wp:posOffset>
                      </wp:positionH>
                      <wp:positionV relativeFrom="paragraph">
                        <wp:posOffset>0</wp:posOffset>
                      </wp:positionV>
                      <wp:extent cx="4161790" cy="756285"/>
                      <wp:effectExtent l="0" t="0" r="0" b="0"/>
                      <wp:wrapNone/>
                      <wp:docPr id="945" name="Group 945"/>
                      <wp:cNvGraphicFramePr/>
                      <a:graphic xmlns:a="http://schemas.openxmlformats.org/drawingml/2006/main">
                        <a:graphicData uri="http://schemas.microsoft.com/office/word/2010/wordprocessingGroup">
                          <wpg:wgp>
                            <wpg:cNvGrpSpPr/>
                            <wpg:grpSpPr>
                              <a:xfrm>
                                <a:off x="0" y="0"/>
                                <a:ext cx="4161790" cy="756285"/>
                                <a:chOff x="0" y="0"/>
                                <a:chExt cx="4161790" cy="756285"/>
                              </a:xfrm>
                            </wpg:grpSpPr>
                            <wps:wsp>
                              <wps:cNvPr id="946" name="Graphic 946"/>
                              <wps:cNvSpPr/>
                              <wps:spPr>
                                <a:xfrm>
                                  <a:off x="0" y="0"/>
                                  <a:ext cx="4161790" cy="756285"/>
                                </a:xfrm>
                                <a:custGeom>
                                  <a:avLst/>
                                  <a:gdLst/>
                                  <a:ahLst/>
                                  <a:cxnLst/>
                                  <a:rect l="l" t="t" r="r" b="b"/>
                                  <a:pathLst>
                                    <a:path w="4161790" h="756285">
                                      <a:moveTo>
                                        <a:pt x="4161536" y="0"/>
                                      </a:moveTo>
                                      <a:lnTo>
                                        <a:pt x="0" y="0"/>
                                      </a:lnTo>
                                      <a:lnTo>
                                        <a:pt x="0" y="756030"/>
                                      </a:lnTo>
                                      <a:lnTo>
                                        <a:pt x="3805936" y="756030"/>
                                      </a:lnTo>
                                      <a:lnTo>
                                        <a:pt x="4011517" y="750474"/>
                                      </a:lnTo>
                                      <a:lnTo>
                                        <a:pt x="4117086" y="711580"/>
                                      </a:lnTo>
                                      <a:lnTo>
                                        <a:pt x="4155979" y="606012"/>
                                      </a:lnTo>
                                      <a:lnTo>
                                        <a:pt x="4161536" y="400430"/>
                                      </a:lnTo>
                                      <a:lnTo>
                                        <a:pt x="4161536" y="0"/>
                                      </a:lnTo>
                                      <a:close/>
                                    </a:path>
                                  </a:pathLst>
                                </a:custGeom>
                                <a:solidFill>
                                  <a:srgbClr val="E2DBE9"/>
                                </a:solidFill>
                              </wps:spPr>
                              <wps:bodyPr wrap="square" lIns="0" tIns="0" rIns="0" bIns="0" rtlCol="0">
                                <a:noAutofit/>
                              </wps:bodyPr>
                            </wps:wsp>
                          </wpg:wgp>
                        </a:graphicData>
                      </a:graphic>
                    </wp:anchor>
                  </w:drawing>
                </mc:Choice>
                <mc:Fallback>
                  <w:pict>
                    <v:group id="Group 945" o:spid="_x0000_s1026" o:spt="203" style="position:absolute;left:0pt;margin-left:1.4pt;margin-top:0pt;height:59.55pt;width:327.7pt;z-index:-251463680;mso-width-relative:page;mso-height-relative:page;" coordsize="4161790,756285" o:gfxdata="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D/Ge7B1gAAAAYBAAAPAAAAAAAAAAEAIAAAACIAAABkcnMvZG93&#10;bnJldi54bWxQSwECFAAUAAAACACHTuJAfnzLQK0CAADWBgAADgAAAAAAAAABACAAAAAlAQAAZHJz&#10;L2Uyb0RvYy54bWxQSwUGAAAAAAYABgBZAQAARAYAAAAA&#10;">
                      <o:lock v:ext="edit" aspectratio="f"/>
                      <v:shape id="Graphic 946" o:spid="_x0000_s1026" o:spt="100" style="position:absolute;left:0;top:0;height:756285;width:4161790;" fillcolor="#E2DBE9" filled="t" stroked="f" coordsize="4161790,756285" o:gfxdata="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KtFDvQAA&#10;ANwAAAAPAAAAAAAAAAEAIAAAACIAAABkcnMvZG93bnJldi54bWxQSwECFAAUAAAACACHTuJAMy8F&#10;njsAAAA5AAAAEAAAAAAAAAABACAAAAAMAQAAZHJzL3NoYXBleG1sLnhtbFBLBQYAAAAABgAGAFsB&#10;AAC2AwAAAAA=&#10;" path="m4161536,0l0,0,0,756030,3805936,756030,4011517,750474,4117086,711580,4155979,606012,4161536,400430,4161536,0xe">
                        <v:fill on="t" focussize="0,0"/>
                        <v:stroke on="f"/>
                        <v:imagedata o:title=""/>
                        <o:lock v:ext="edit" aspectratio="f"/>
                        <v:textbox inset="0mm,0mm,0mm,0mm"/>
                      </v:shape>
                    </v:group>
                  </w:pict>
                </mc:Fallback>
              </mc:AlternateContent>
            </w:r>
            <w:r>
              <w:rPr>
                <w:rFonts w:ascii="Tahoma" w:hAnsi="Tahoma"/>
                <w:color w:val="231F20"/>
                <w:spacing w:val="-2"/>
                <w:sz w:val="22"/>
              </w:rPr>
              <w:t>What</w:t>
            </w:r>
            <w:r>
              <w:rPr>
                <w:rFonts w:ascii="Tahoma" w:hAnsi="Tahoma"/>
                <w:color w:val="231F20"/>
                <w:spacing w:val="-14"/>
                <w:sz w:val="22"/>
              </w:rPr>
              <w:t xml:space="preserve"> </w:t>
            </w:r>
            <w:r>
              <w:rPr>
                <w:rFonts w:ascii="Tahoma" w:hAnsi="Tahoma"/>
                <w:color w:val="231F20"/>
                <w:spacing w:val="-2"/>
                <w:sz w:val="22"/>
              </w:rPr>
              <w:t>did</w:t>
            </w:r>
            <w:r>
              <w:rPr>
                <w:rFonts w:ascii="Tahoma" w:hAnsi="Tahoma"/>
                <w:color w:val="231F20"/>
                <w:spacing w:val="-14"/>
                <w:sz w:val="22"/>
              </w:rPr>
              <w:t xml:space="preserve"> </w:t>
            </w:r>
            <w:r>
              <w:rPr>
                <w:rFonts w:ascii="Tahoma" w:hAnsi="Tahoma"/>
                <w:color w:val="231F20"/>
                <w:spacing w:val="-2"/>
                <w:sz w:val="22"/>
              </w:rPr>
              <w:t>you</w:t>
            </w:r>
            <w:r>
              <w:rPr>
                <w:rFonts w:ascii="Tahoma" w:hAnsi="Tahoma"/>
                <w:color w:val="231F20"/>
                <w:spacing w:val="-14"/>
                <w:sz w:val="22"/>
              </w:rPr>
              <w:t xml:space="preserve"> </w:t>
            </w:r>
            <w:r>
              <w:rPr>
                <w:rFonts w:ascii="Tahoma" w:hAnsi="Tahoma"/>
                <w:color w:val="231F20"/>
                <w:spacing w:val="-2"/>
                <w:sz w:val="22"/>
              </w:rPr>
              <w:t>like</w:t>
            </w:r>
            <w:r>
              <w:rPr>
                <w:rFonts w:ascii="Tahoma" w:hAnsi="Tahoma"/>
                <w:color w:val="231F20"/>
                <w:spacing w:val="-13"/>
                <w:sz w:val="22"/>
              </w:rPr>
              <w:t xml:space="preserve"> </w:t>
            </w:r>
            <w:r>
              <w:rPr>
                <w:rFonts w:ascii="Tahoma" w:hAnsi="Tahoma"/>
                <w:color w:val="231F20"/>
                <w:spacing w:val="-2"/>
                <w:sz w:val="22"/>
              </w:rPr>
              <w:t>about</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story?</w:t>
            </w:r>
          </w:p>
          <w:p w14:paraId="68F551E2">
            <w:pPr>
              <w:pStyle w:val="16"/>
              <w:numPr>
                <w:ilvl w:val="0"/>
                <w:numId w:val="25"/>
              </w:numPr>
              <w:tabs>
                <w:tab w:val="left" w:pos="510"/>
              </w:tabs>
              <w:spacing w:before="57" w:after="0" w:line="240" w:lineRule="auto"/>
              <w:ind w:left="510" w:right="0" w:hanging="231"/>
              <w:jc w:val="left"/>
              <w:rPr>
                <w:rFonts w:ascii="Tahoma" w:hAnsi="Tahoma"/>
                <w:sz w:val="22"/>
              </w:rPr>
            </w:pPr>
            <w:r>
              <w:rPr>
                <w:rFonts w:ascii="Tahoma" w:hAnsi="Tahoma"/>
                <w:color w:val="231F20"/>
                <w:spacing w:val="-2"/>
                <w:sz w:val="22"/>
              </w:rPr>
              <w:t>What</w:t>
            </w:r>
            <w:r>
              <w:rPr>
                <w:rFonts w:ascii="Tahoma" w:hAnsi="Tahoma"/>
                <w:color w:val="231F20"/>
                <w:spacing w:val="-14"/>
                <w:sz w:val="22"/>
              </w:rPr>
              <w:t xml:space="preserve"> </w:t>
            </w:r>
            <w:r>
              <w:rPr>
                <w:rFonts w:ascii="Tahoma" w:hAnsi="Tahoma"/>
                <w:color w:val="231F20"/>
                <w:spacing w:val="-2"/>
                <w:sz w:val="22"/>
              </w:rPr>
              <w:t>did</w:t>
            </w:r>
            <w:r>
              <w:rPr>
                <w:rFonts w:ascii="Tahoma" w:hAnsi="Tahoma"/>
                <w:color w:val="231F20"/>
                <w:spacing w:val="-14"/>
                <w:sz w:val="22"/>
              </w:rPr>
              <w:t xml:space="preserve"> </w:t>
            </w:r>
            <w:r>
              <w:rPr>
                <w:rFonts w:ascii="Tahoma" w:hAnsi="Tahoma"/>
                <w:color w:val="231F20"/>
                <w:spacing w:val="-2"/>
                <w:sz w:val="22"/>
              </w:rPr>
              <w:t>you</w:t>
            </w:r>
            <w:r>
              <w:rPr>
                <w:rFonts w:ascii="Tahoma" w:hAnsi="Tahoma"/>
                <w:color w:val="231F20"/>
                <w:spacing w:val="-14"/>
                <w:sz w:val="22"/>
              </w:rPr>
              <w:t xml:space="preserve"> </w:t>
            </w:r>
            <w:r>
              <w:rPr>
                <w:rFonts w:ascii="Tahoma" w:hAnsi="Tahoma"/>
                <w:color w:val="231F20"/>
                <w:spacing w:val="-2"/>
                <w:sz w:val="22"/>
              </w:rPr>
              <w:t>not</w:t>
            </w:r>
            <w:r>
              <w:rPr>
                <w:rFonts w:ascii="Tahoma" w:hAnsi="Tahoma"/>
                <w:color w:val="231F20"/>
                <w:spacing w:val="-14"/>
                <w:sz w:val="22"/>
              </w:rPr>
              <w:t xml:space="preserve"> </w:t>
            </w:r>
            <w:r>
              <w:rPr>
                <w:rFonts w:ascii="Tahoma" w:hAnsi="Tahoma"/>
                <w:color w:val="231F20"/>
                <w:spacing w:val="-2"/>
                <w:sz w:val="22"/>
              </w:rPr>
              <w:t>like</w:t>
            </w:r>
            <w:r>
              <w:rPr>
                <w:rFonts w:ascii="Tahoma" w:hAnsi="Tahoma"/>
                <w:color w:val="231F20"/>
                <w:spacing w:val="-14"/>
                <w:sz w:val="22"/>
              </w:rPr>
              <w:t xml:space="preserve"> </w:t>
            </w:r>
            <w:r>
              <w:rPr>
                <w:rFonts w:ascii="Tahoma" w:hAnsi="Tahoma"/>
                <w:color w:val="231F20"/>
                <w:spacing w:val="-2"/>
                <w:sz w:val="22"/>
              </w:rPr>
              <w:t>about</w:t>
            </w:r>
            <w:r>
              <w:rPr>
                <w:rFonts w:ascii="Tahoma" w:hAnsi="Tahoma"/>
                <w:color w:val="231F20"/>
                <w:spacing w:val="-14"/>
                <w:sz w:val="22"/>
              </w:rPr>
              <w:t xml:space="preserve"> </w:t>
            </w:r>
            <w:r>
              <w:rPr>
                <w:rFonts w:ascii="Tahoma" w:hAnsi="Tahoma"/>
                <w:color w:val="231F20"/>
                <w:spacing w:val="-2"/>
                <w:sz w:val="22"/>
              </w:rPr>
              <w:t>the</w:t>
            </w:r>
            <w:r>
              <w:rPr>
                <w:rFonts w:ascii="Tahoma" w:hAnsi="Tahoma"/>
                <w:color w:val="231F20"/>
                <w:spacing w:val="-13"/>
                <w:sz w:val="22"/>
              </w:rPr>
              <w:t xml:space="preserve"> </w:t>
            </w:r>
            <w:r>
              <w:rPr>
                <w:rFonts w:ascii="Tahoma" w:hAnsi="Tahoma"/>
                <w:color w:val="231F20"/>
                <w:spacing w:val="-2"/>
                <w:sz w:val="22"/>
              </w:rPr>
              <w:t>story?</w:t>
            </w:r>
          </w:p>
          <w:p w14:paraId="237651AF">
            <w:pPr>
              <w:pStyle w:val="16"/>
              <w:numPr>
                <w:ilvl w:val="0"/>
                <w:numId w:val="25"/>
              </w:numPr>
              <w:tabs>
                <w:tab w:val="left" w:pos="510"/>
              </w:tabs>
              <w:spacing w:before="56" w:after="0" w:line="240" w:lineRule="auto"/>
              <w:ind w:left="510" w:right="0" w:hanging="231"/>
              <w:jc w:val="left"/>
              <w:rPr>
                <w:rFonts w:ascii="Tahoma" w:hAnsi="Tahoma"/>
                <w:sz w:val="22"/>
              </w:rPr>
            </w:pPr>
            <w:r>
              <w:rPr>
                <w:rFonts w:ascii="Tahoma" w:hAnsi="Tahoma"/>
                <w:color w:val="231F20"/>
                <w:spacing w:val="-2"/>
                <w:sz w:val="22"/>
              </w:rPr>
              <w:t>Would</w:t>
            </w:r>
            <w:r>
              <w:rPr>
                <w:rFonts w:ascii="Tahoma" w:hAnsi="Tahoma"/>
                <w:color w:val="231F20"/>
                <w:spacing w:val="-12"/>
                <w:sz w:val="22"/>
              </w:rPr>
              <w:t xml:space="preserve"> </w:t>
            </w:r>
            <w:r>
              <w:rPr>
                <w:rFonts w:ascii="Tahoma" w:hAnsi="Tahoma"/>
                <w:color w:val="231F20"/>
                <w:spacing w:val="-2"/>
                <w:sz w:val="22"/>
              </w:rPr>
              <w:t>you</w:t>
            </w:r>
            <w:r>
              <w:rPr>
                <w:rFonts w:ascii="Tahoma" w:hAnsi="Tahoma"/>
                <w:color w:val="231F20"/>
                <w:spacing w:val="-12"/>
                <w:sz w:val="22"/>
              </w:rPr>
              <w:t xml:space="preserve"> </w:t>
            </w:r>
            <w:r>
              <w:rPr>
                <w:rFonts w:ascii="Tahoma" w:hAnsi="Tahoma"/>
                <w:color w:val="231F20"/>
                <w:spacing w:val="-2"/>
                <w:sz w:val="22"/>
              </w:rPr>
              <w:t>recommend</w:t>
            </w:r>
            <w:r>
              <w:rPr>
                <w:rFonts w:ascii="Tahoma" w:hAnsi="Tahoma"/>
                <w:color w:val="231F20"/>
                <w:spacing w:val="-12"/>
                <w:sz w:val="22"/>
              </w:rPr>
              <w:t xml:space="preserve"> </w:t>
            </w:r>
            <w:r>
              <w:rPr>
                <w:rFonts w:ascii="Tahoma" w:hAnsi="Tahoma"/>
                <w:color w:val="231F20"/>
                <w:spacing w:val="-2"/>
                <w:sz w:val="22"/>
              </w:rPr>
              <w:t>this</w:t>
            </w:r>
            <w:r>
              <w:rPr>
                <w:rFonts w:ascii="Tahoma" w:hAnsi="Tahoma"/>
                <w:color w:val="231F20"/>
                <w:spacing w:val="-12"/>
                <w:sz w:val="22"/>
              </w:rPr>
              <w:t xml:space="preserve"> </w:t>
            </w:r>
            <w:r>
              <w:rPr>
                <w:rFonts w:ascii="Tahoma" w:hAnsi="Tahoma"/>
                <w:color w:val="231F20"/>
                <w:spacing w:val="-2"/>
                <w:sz w:val="22"/>
              </w:rPr>
              <w:t>story</w:t>
            </w:r>
            <w:r>
              <w:rPr>
                <w:rFonts w:ascii="Tahoma" w:hAnsi="Tahoma"/>
                <w:color w:val="231F20"/>
                <w:spacing w:val="-12"/>
                <w:sz w:val="22"/>
              </w:rPr>
              <w:t xml:space="preserve"> </w:t>
            </w:r>
            <w:r>
              <w:rPr>
                <w:rFonts w:ascii="Tahoma" w:hAnsi="Tahoma"/>
                <w:color w:val="231F20"/>
                <w:spacing w:val="-2"/>
                <w:sz w:val="22"/>
              </w:rPr>
              <w:t>to</w:t>
            </w:r>
            <w:r>
              <w:rPr>
                <w:rFonts w:ascii="Tahoma" w:hAnsi="Tahoma"/>
                <w:color w:val="231F20"/>
                <w:spacing w:val="-12"/>
                <w:sz w:val="22"/>
              </w:rPr>
              <w:t xml:space="preserve"> </w:t>
            </w:r>
            <w:r>
              <w:rPr>
                <w:rFonts w:ascii="Tahoma" w:hAnsi="Tahoma"/>
                <w:color w:val="231F20"/>
                <w:spacing w:val="-2"/>
                <w:sz w:val="22"/>
              </w:rPr>
              <w:t>others?</w:t>
            </w:r>
          </w:p>
        </w:tc>
      </w:tr>
    </w:tbl>
    <w:p w14:paraId="4E4CC7C5">
      <w:pPr>
        <w:pStyle w:val="11"/>
        <w:spacing w:before="4"/>
        <w:rPr>
          <w:rFonts w:ascii="Tahoma"/>
          <w:sz w:val="33"/>
        </w:rPr>
      </w:pPr>
    </w:p>
    <w:p w14:paraId="72559C51">
      <w:pPr>
        <w:spacing w:before="0"/>
        <w:ind w:left="1757" w:right="0" w:firstLine="0"/>
        <w:jc w:val="left"/>
        <w:rPr>
          <w:rFonts w:ascii="Tahoma" w:hAnsi="Tahoma"/>
          <w:sz w:val="26"/>
        </w:rPr>
      </w:pPr>
      <w:r>
        <w:rPr>
          <w:rFonts w:ascii="Tahoma" w:hAnsi="Tahoma"/>
          <w:color w:val="25704A"/>
          <w:spacing w:val="-2"/>
          <w:sz w:val="26"/>
        </w:rPr>
        <w:t>Exchange</w:t>
      </w:r>
      <w:r>
        <w:rPr>
          <w:rFonts w:ascii="Tahoma" w:hAnsi="Tahoma"/>
          <w:color w:val="25704A"/>
          <w:spacing w:val="-32"/>
          <w:sz w:val="26"/>
        </w:rPr>
        <w:t xml:space="preserve"> </w:t>
      </w:r>
      <w:r>
        <w:rPr>
          <w:rFonts w:ascii="Tahoma" w:hAnsi="Tahoma"/>
          <w:color w:val="25704A"/>
          <w:spacing w:val="-2"/>
          <w:sz w:val="26"/>
        </w:rPr>
        <w:t>drafts.</w:t>
      </w:r>
      <w:r>
        <w:rPr>
          <w:rFonts w:ascii="Tahoma" w:hAnsi="Tahoma"/>
          <w:color w:val="25704A"/>
          <w:spacing w:val="-32"/>
          <w:sz w:val="26"/>
        </w:rPr>
        <w:t xml:space="preserve"> </w:t>
      </w:r>
      <w:r>
        <w:rPr>
          <w:rFonts w:ascii="Tahoma" w:hAnsi="Tahoma"/>
          <w:color w:val="25704A"/>
          <w:spacing w:val="-2"/>
          <w:sz w:val="26"/>
        </w:rPr>
        <w:t>Use</w:t>
      </w:r>
      <w:r>
        <w:rPr>
          <w:rFonts w:ascii="Tahoma" w:hAnsi="Tahoma"/>
          <w:color w:val="25704A"/>
          <w:spacing w:val="-32"/>
          <w:sz w:val="26"/>
        </w:rPr>
        <w:t xml:space="preserve"> </w:t>
      </w:r>
      <w:r>
        <w:rPr>
          <w:rFonts w:ascii="Tahoma" w:hAnsi="Tahoma"/>
          <w:color w:val="25704A"/>
          <w:spacing w:val="-2"/>
          <w:sz w:val="26"/>
        </w:rPr>
        <w:t>the</w:t>
      </w:r>
      <w:r>
        <w:rPr>
          <w:rFonts w:ascii="Tahoma" w:hAnsi="Tahoma"/>
          <w:color w:val="25704A"/>
          <w:spacing w:val="-32"/>
          <w:sz w:val="26"/>
        </w:rPr>
        <w:t xml:space="preserve"> </w:t>
      </w:r>
      <w:r>
        <w:rPr>
          <w:rFonts w:ascii="Tahoma" w:hAnsi="Tahoma"/>
          <w:color w:val="25704A"/>
          <w:spacing w:val="-2"/>
          <w:sz w:val="26"/>
        </w:rPr>
        <w:t>checklist</w:t>
      </w:r>
      <w:r>
        <w:rPr>
          <w:rFonts w:ascii="Tahoma" w:hAnsi="Tahoma"/>
          <w:color w:val="25704A"/>
          <w:spacing w:val="-32"/>
          <w:sz w:val="26"/>
        </w:rPr>
        <w:t xml:space="preserve"> </w:t>
      </w:r>
      <w:r>
        <w:rPr>
          <w:rFonts w:ascii="Tahoma" w:hAnsi="Tahoma"/>
          <w:color w:val="25704A"/>
          <w:spacing w:val="-2"/>
          <w:sz w:val="26"/>
        </w:rPr>
        <w:t>to</w:t>
      </w:r>
      <w:r>
        <w:rPr>
          <w:rFonts w:ascii="Tahoma" w:hAnsi="Tahoma"/>
          <w:color w:val="25704A"/>
          <w:spacing w:val="-32"/>
          <w:sz w:val="26"/>
        </w:rPr>
        <w:t xml:space="preserve"> </w:t>
      </w:r>
      <w:r>
        <w:rPr>
          <w:rFonts w:ascii="Tahoma" w:hAnsi="Tahoma"/>
          <w:color w:val="25704A"/>
          <w:spacing w:val="-2"/>
          <w:sz w:val="26"/>
        </w:rPr>
        <w:t>give</w:t>
      </w:r>
      <w:r>
        <w:rPr>
          <w:rFonts w:ascii="Tahoma" w:hAnsi="Tahoma"/>
          <w:color w:val="25704A"/>
          <w:spacing w:val="-31"/>
          <w:sz w:val="26"/>
        </w:rPr>
        <w:t xml:space="preserve"> </w:t>
      </w:r>
      <w:r>
        <w:rPr>
          <w:rFonts w:ascii="Tahoma" w:hAnsi="Tahoma"/>
          <w:color w:val="25704A"/>
          <w:spacing w:val="-2"/>
          <w:sz w:val="26"/>
        </w:rPr>
        <w:t>feedback</w:t>
      </w:r>
      <w:r>
        <w:rPr>
          <w:rFonts w:ascii="Tahoma" w:hAnsi="Tahoma"/>
          <w:color w:val="25704A"/>
          <w:spacing w:val="-32"/>
          <w:sz w:val="26"/>
        </w:rPr>
        <w:t xml:space="preserve"> </w:t>
      </w:r>
      <w:r>
        <w:rPr>
          <w:rFonts w:ascii="Tahoma" w:hAnsi="Tahoma"/>
          <w:color w:val="25704A"/>
          <w:spacing w:val="-2"/>
          <w:sz w:val="26"/>
        </w:rPr>
        <w:t>on</w:t>
      </w:r>
      <w:r>
        <w:rPr>
          <w:rFonts w:ascii="Tahoma" w:hAnsi="Tahoma"/>
          <w:color w:val="25704A"/>
          <w:spacing w:val="-32"/>
          <w:sz w:val="26"/>
        </w:rPr>
        <w:t xml:space="preserve"> </w:t>
      </w:r>
      <w:r>
        <w:rPr>
          <w:rFonts w:ascii="Tahoma" w:hAnsi="Tahoma"/>
          <w:color w:val="25704A"/>
          <w:spacing w:val="-2"/>
          <w:sz w:val="26"/>
        </w:rPr>
        <w:t>your</w:t>
      </w:r>
      <w:r>
        <w:rPr>
          <w:rFonts w:ascii="Tahoma" w:hAnsi="Tahoma"/>
          <w:color w:val="25704A"/>
          <w:spacing w:val="-32"/>
          <w:sz w:val="26"/>
        </w:rPr>
        <w:t xml:space="preserve"> </w:t>
      </w:r>
      <w:r>
        <w:rPr>
          <w:rFonts w:ascii="Tahoma" w:hAnsi="Tahoma"/>
          <w:color w:val="25704A"/>
          <w:spacing w:val="-2"/>
          <w:sz w:val="26"/>
        </w:rPr>
        <w:t>partner’s</w:t>
      </w:r>
      <w:r>
        <w:rPr>
          <w:rFonts w:ascii="Tahoma" w:hAnsi="Tahoma"/>
          <w:color w:val="25704A"/>
          <w:spacing w:val="-32"/>
          <w:sz w:val="26"/>
        </w:rPr>
        <w:t xml:space="preserve"> </w:t>
      </w:r>
      <w:r>
        <w:rPr>
          <w:rFonts w:ascii="Tahoma" w:hAnsi="Tahoma"/>
          <w:color w:val="25704A"/>
          <w:spacing w:val="-2"/>
          <w:sz w:val="26"/>
        </w:rPr>
        <w:t>draft.</w:t>
      </w:r>
    </w:p>
    <w:p w14:paraId="5DA6EC93">
      <w:pPr>
        <w:pStyle w:val="11"/>
        <w:spacing w:before="199"/>
        <w:ind w:left="2070"/>
        <w:rPr>
          <w:rFonts w:ascii="Tahoma"/>
        </w:rPr>
      </w:pPr>
      <w:r>
        <mc:AlternateContent>
          <mc:Choice Requires="wps">
            <w:drawing>
              <wp:anchor distT="0" distB="0" distL="0" distR="0" simplePos="0" relativeHeight="251688960" behindDoc="0" locked="0" layoutInCell="1" allowOverlap="1">
                <wp:simplePos x="0" y="0"/>
                <wp:positionH relativeFrom="page">
                  <wp:posOffset>1115695</wp:posOffset>
                </wp:positionH>
                <wp:positionV relativeFrom="paragraph">
                  <wp:posOffset>153035</wp:posOffset>
                </wp:positionV>
                <wp:extent cx="123190" cy="106045"/>
                <wp:effectExtent l="0" t="0" r="0" b="0"/>
                <wp:wrapNone/>
                <wp:docPr id="950" name="Graphic 95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950" o:spid="_x0000_s1026" o:spt="100" style="position:absolute;left:0pt;margin-left:87.85pt;margin-top:12.05pt;height:8.35pt;width:9.7pt;mso-position-horizontal-relative:page;z-index:251688960;mso-width-relative:page;mso-height-relative:page;" fillcolor="#D26277" filled="t" stroked="f" coordsize="123189,106045" o:gfxdata="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6gLrnWAAAACQEAAA8AAAAAAAAAAQAgAAAAIgAAAGRycy9kb3du&#10;cmV2LnhtbFBLAQIUABQAAAAIAIdO4kCakgllOgIAAOkEAAAOAAAAAAAAAAEAIAAAACUBAABkcnMv&#10;ZTJvRG9jLnhtbFBLBQYAAAAABgAGAFkBAADRBQ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8"/>
          <w:w w:val="105"/>
        </w:rPr>
        <w:t xml:space="preserve"> </w:t>
      </w:r>
      <w:r>
        <w:rPr>
          <w:rFonts w:ascii="Tahoma"/>
          <w:color w:val="231F20"/>
          <w:w w:val="105"/>
        </w:rPr>
        <w:t>the</w:t>
      </w:r>
      <w:r>
        <w:rPr>
          <w:rFonts w:ascii="Tahoma"/>
          <w:color w:val="231F20"/>
          <w:spacing w:val="-7"/>
          <w:w w:val="105"/>
        </w:rPr>
        <w:t xml:space="preserve"> </w:t>
      </w:r>
      <w:r>
        <w:rPr>
          <w:rFonts w:ascii="Tahoma"/>
          <w:color w:val="231F20"/>
          <w:w w:val="105"/>
        </w:rPr>
        <w:t>writer</w:t>
      </w:r>
      <w:r>
        <w:rPr>
          <w:rFonts w:ascii="Tahoma"/>
          <w:color w:val="231F20"/>
          <w:spacing w:val="-8"/>
          <w:w w:val="105"/>
        </w:rPr>
        <w:t xml:space="preserve"> </w:t>
      </w:r>
      <w:r>
        <w:rPr>
          <w:rFonts w:ascii="Tahoma"/>
          <w:color w:val="231F20"/>
          <w:w w:val="105"/>
        </w:rPr>
        <w:t>give</w:t>
      </w:r>
      <w:r>
        <w:rPr>
          <w:rFonts w:ascii="Tahoma"/>
          <w:color w:val="231F20"/>
          <w:spacing w:val="-7"/>
          <w:w w:val="105"/>
        </w:rPr>
        <w:t xml:space="preserve"> </w:t>
      </w:r>
      <w:r>
        <w:rPr>
          <w:rFonts w:ascii="Tahoma"/>
          <w:color w:val="231F20"/>
          <w:w w:val="105"/>
        </w:rPr>
        <w:t>a</w:t>
      </w:r>
      <w:r>
        <w:rPr>
          <w:rFonts w:ascii="Tahoma"/>
          <w:color w:val="231F20"/>
          <w:spacing w:val="-8"/>
          <w:w w:val="105"/>
        </w:rPr>
        <w:t xml:space="preserve"> </w:t>
      </w:r>
      <w:r>
        <w:rPr>
          <w:rFonts w:ascii="Tahoma"/>
          <w:color w:val="231F20"/>
          <w:w w:val="105"/>
        </w:rPr>
        <w:t>short</w:t>
      </w:r>
      <w:r>
        <w:rPr>
          <w:rFonts w:ascii="Tahoma"/>
          <w:color w:val="231F20"/>
          <w:spacing w:val="-7"/>
          <w:w w:val="105"/>
        </w:rPr>
        <w:t xml:space="preserve"> </w:t>
      </w:r>
      <w:r>
        <w:rPr>
          <w:rFonts w:ascii="Tahoma"/>
          <w:color w:val="231F20"/>
          <w:w w:val="105"/>
        </w:rPr>
        <w:t>description</w:t>
      </w:r>
      <w:r>
        <w:rPr>
          <w:rFonts w:ascii="Tahoma"/>
          <w:color w:val="231F20"/>
          <w:spacing w:val="-7"/>
          <w:w w:val="105"/>
        </w:rPr>
        <w:t xml:space="preserve"> </w:t>
      </w:r>
      <w:r>
        <w:rPr>
          <w:rFonts w:ascii="Tahoma"/>
          <w:color w:val="231F20"/>
          <w:w w:val="105"/>
        </w:rPr>
        <w:t>of</w:t>
      </w:r>
      <w:r>
        <w:rPr>
          <w:rFonts w:ascii="Tahoma"/>
          <w:color w:val="231F20"/>
          <w:spacing w:val="-8"/>
          <w:w w:val="105"/>
        </w:rPr>
        <w:t xml:space="preserve"> </w:t>
      </w:r>
      <w:r>
        <w:rPr>
          <w:rFonts w:ascii="Tahoma"/>
          <w:color w:val="231F20"/>
          <w:w w:val="105"/>
        </w:rPr>
        <w:t>the</w:t>
      </w:r>
      <w:r>
        <w:rPr>
          <w:rFonts w:ascii="Tahoma"/>
          <w:color w:val="231F20"/>
          <w:spacing w:val="-7"/>
          <w:w w:val="105"/>
        </w:rPr>
        <w:t xml:space="preserve"> </w:t>
      </w:r>
      <w:r>
        <w:rPr>
          <w:rFonts w:ascii="Tahoma"/>
          <w:color w:val="231F20"/>
          <w:spacing w:val="-2"/>
          <w:w w:val="105"/>
        </w:rPr>
        <w:t>story?</w:t>
      </w:r>
    </w:p>
    <w:p w14:paraId="7EA91F5E">
      <w:pPr>
        <w:pStyle w:val="11"/>
        <w:spacing w:before="94" w:line="326" w:lineRule="auto"/>
        <w:ind w:left="2070" w:right="2220"/>
        <w:rPr>
          <w:rFonts w:ascii="Tahoma"/>
        </w:rPr>
      </w:pPr>
      <w:r>
        <mc:AlternateContent>
          <mc:Choice Requires="wps">
            <w:drawing>
              <wp:anchor distT="0" distB="0" distL="0" distR="0" simplePos="0" relativeHeight="251689984" behindDoc="0" locked="0" layoutInCell="1" allowOverlap="1">
                <wp:simplePos x="0" y="0"/>
                <wp:positionH relativeFrom="page">
                  <wp:posOffset>1115695</wp:posOffset>
                </wp:positionH>
                <wp:positionV relativeFrom="paragraph">
                  <wp:posOffset>86360</wp:posOffset>
                </wp:positionV>
                <wp:extent cx="123190" cy="106045"/>
                <wp:effectExtent l="0" t="0" r="0" b="0"/>
                <wp:wrapNone/>
                <wp:docPr id="951" name="Graphic 95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BBC5"/>
                        </a:solidFill>
                      </wps:spPr>
                      <wps:bodyPr wrap="square" lIns="0" tIns="0" rIns="0" bIns="0" rtlCol="0">
                        <a:noAutofit/>
                      </wps:bodyPr>
                    </wps:wsp>
                  </a:graphicData>
                </a:graphic>
              </wp:anchor>
            </w:drawing>
          </mc:Choice>
          <mc:Fallback>
            <w:pict>
              <v:shape id="Graphic 951" o:spid="_x0000_s1026" o:spt="100" style="position:absolute;left:0pt;margin-left:87.85pt;margin-top:6.8pt;height:8.35pt;width:9.7pt;mso-position-horizontal-relative:page;z-index:251689984;mso-width-relative:page;mso-height-relative:page;" fillcolor="#00BBC5" filled="t" stroked="f" coordsize="123189,106045" o:gfxdata="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76iq9gAAAAJAQAADwAAAAAAAAABACAAAAAiAAAAZHJz&#10;L2Rvd25yZXYueG1sUEsBAhQAFAAAAAgAh07iQBTMT9A9AgAA6QQAAA4AAAAAAAAAAQAgAAAAJwEA&#10;AGRycy9lMm9Eb2MueG1sUEsFBgAAAAAGAAYAWQEAANY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9984" behindDoc="0" locked="0" layoutInCell="1" allowOverlap="1">
                <wp:simplePos x="0" y="0"/>
                <wp:positionH relativeFrom="page">
                  <wp:posOffset>1115695</wp:posOffset>
                </wp:positionH>
                <wp:positionV relativeFrom="paragraph">
                  <wp:posOffset>314960</wp:posOffset>
                </wp:positionV>
                <wp:extent cx="123190" cy="106045"/>
                <wp:effectExtent l="0" t="0" r="0" b="0"/>
                <wp:wrapNone/>
                <wp:docPr id="952" name="Graphic 95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952" o:spid="_x0000_s1026" o:spt="100" style="position:absolute;left:0pt;margin-left:87.85pt;margin-top:24.8pt;height:8.35pt;width:9.7pt;mso-position-horizontal-relative:page;z-index:251689984;mso-width-relative:page;mso-height-relative:page;" fillcolor="#F8951D" filled="t" stroked="f" coordsize="123189,106045" o:gfxdata="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dmzPj1wAAAAkBAAAPAAAAAAAAAAEAIAAAACIAAABkcnMv&#10;ZG93bnJldi54bWxQSwECFAAUAAAACACHTuJAtDaEuT0CAADpBAAADgAAAAAAAAABACAAAAAmAQAA&#10;ZHJzL2Uyb0RvYy54bWxQSwUGAAAAAAYABgBZAQAA1Q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0" locked="0" layoutInCell="1" allowOverlap="1">
                <wp:simplePos x="0" y="0"/>
                <wp:positionH relativeFrom="page">
                  <wp:posOffset>1115695</wp:posOffset>
                </wp:positionH>
                <wp:positionV relativeFrom="paragraph">
                  <wp:posOffset>543560</wp:posOffset>
                </wp:positionV>
                <wp:extent cx="123190" cy="106045"/>
                <wp:effectExtent l="0" t="0" r="0" b="0"/>
                <wp:wrapNone/>
                <wp:docPr id="953" name="Graphic 95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54BC7F"/>
                        </a:solidFill>
                      </wps:spPr>
                      <wps:bodyPr wrap="square" lIns="0" tIns="0" rIns="0" bIns="0" rtlCol="0">
                        <a:noAutofit/>
                      </wps:bodyPr>
                    </wps:wsp>
                  </a:graphicData>
                </a:graphic>
              </wp:anchor>
            </w:drawing>
          </mc:Choice>
          <mc:Fallback>
            <w:pict>
              <v:shape id="Graphic 953" o:spid="_x0000_s1026" o:spt="100" style="position:absolute;left:0pt;margin-left:87.85pt;margin-top:42.8pt;height:8.35pt;width:9.7pt;mso-position-horizontal-relative:page;z-index:251691008;mso-width-relative:page;mso-height-relative:page;" fillcolor="#54BC7F" filled="t" stroked="f" coordsize="123189,106045" o:gfxdata="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IMjjH2QAAAAoBAAAPAAAAAAAAAAEAIAAAACIAAABk&#10;cnMvZG93bnJldi54bWxQSwECFAAUAAAACACHTuJANH8q9T4CAADpBAAADgAAAAAAAAABACAAAAAo&#10;AQAAZHJzL2Uyb0RvYy54bWxQSwUGAAAAAAYABgBZAQAA2AUAAAAA&#10;" path="m122936,0l42291,75310,0,61467,44958,105663,122936,0xe">
                <v:fill on="t" focussize="0,0"/>
                <v:stroke on="f"/>
                <v:imagedata o:title=""/>
                <o:lock v:ext="edit" aspectratio="f"/>
                <v:textbox inset="0mm,0mm,0mm,0mm"/>
              </v:shape>
            </w:pict>
          </mc:Fallback>
        </mc:AlternateContent>
      </w:r>
      <w:r>
        <w:rPr>
          <w:rFonts w:ascii="Tahoma"/>
          <w:color w:val="231F20"/>
          <w:w w:val="110"/>
        </w:rPr>
        <w:t>Does</w:t>
      </w:r>
      <w:r>
        <w:rPr>
          <w:rFonts w:ascii="Tahoma"/>
          <w:color w:val="231F20"/>
          <w:spacing w:val="-17"/>
          <w:w w:val="110"/>
        </w:rPr>
        <w:t xml:space="preserve"> </w:t>
      </w:r>
      <w:r>
        <w:rPr>
          <w:rFonts w:ascii="Tahoma"/>
          <w:color w:val="231F20"/>
          <w:w w:val="110"/>
        </w:rPr>
        <w:t>the</w:t>
      </w:r>
      <w:r>
        <w:rPr>
          <w:rFonts w:ascii="Tahoma"/>
          <w:color w:val="231F20"/>
          <w:spacing w:val="-17"/>
          <w:w w:val="110"/>
        </w:rPr>
        <w:t xml:space="preserve"> </w:t>
      </w:r>
      <w:r>
        <w:rPr>
          <w:rFonts w:ascii="Tahoma"/>
          <w:color w:val="231F20"/>
          <w:w w:val="110"/>
        </w:rPr>
        <w:t>description</w:t>
      </w:r>
      <w:r>
        <w:rPr>
          <w:rFonts w:ascii="Tahoma"/>
          <w:color w:val="231F20"/>
          <w:spacing w:val="-17"/>
          <w:w w:val="110"/>
        </w:rPr>
        <w:t xml:space="preserve"> </w:t>
      </w:r>
      <w:r>
        <w:rPr>
          <w:rFonts w:ascii="Tahoma"/>
          <w:color w:val="231F20"/>
          <w:w w:val="110"/>
        </w:rPr>
        <w:t>include</w:t>
      </w:r>
      <w:r>
        <w:rPr>
          <w:rFonts w:ascii="Tahoma"/>
          <w:color w:val="231F20"/>
          <w:spacing w:val="-17"/>
          <w:w w:val="110"/>
        </w:rPr>
        <w:t xml:space="preserve"> </w:t>
      </w:r>
      <w:r>
        <w:rPr>
          <w:rFonts w:ascii="Tahoma"/>
          <w:color w:val="231F20"/>
          <w:w w:val="110"/>
        </w:rPr>
        <w:t>the</w:t>
      </w:r>
      <w:r>
        <w:rPr>
          <w:rFonts w:ascii="Tahoma"/>
          <w:color w:val="231F20"/>
          <w:spacing w:val="-17"/>
          <w:w w:val="110"/>
        </w:rPr>
        <w:t xml:space="preserve"> </w:t>
      </w:r>
      <w:r>
        <w:rPr>
          <w:rFonts w:ascii="Tahoma"/>
          <w:color w:val="231F20"/>
          <w:w w:val="110"/>
        </w:rPr>
        <w:t>most</w:t>
      </w:r>
      <w:r>
        <w:rPr>
          <w:rFonts w:ascii="Tahoma"/>
          <w:color w:val="231F20"/>
          <w:spacing w:val="-17"/>
          <w:w w:val="110"/>
        </w:rPr>
        <w:t xml:space="preserve"> </w:t>
      </w:r>
      <w:r>
        <w:rPr>
          <w:rFonts w:ascii="Tahoma"/>
          <w:color w:val="231F20"/>
          <w:w w:val="110"/>
        </w:rPr>
        <w:t>important</w:t>
      </w:r>
      <w:r>
        <w:rPr>
          <w:rFonts w:ascii="Tahoma"/>
          <w:color w:val="231F20"/>
          <w:spacing w:val="-17"/>
          <w:w w:val="110"/>
        </w:rPr>
        <w:t xml:space="preserve"> </w:t>
      </w:r>
      <w:r>
        <w:rPr>
          <w:rFonts w:ascii="Tahoma"/>
          <w:color w:val="231F20"/>
          <w:w w:val="110"/>
        </w:rPr>
        <w:t>details</w:t>
      </w:r>
      <w:r>
        <w:rPr>
          <w:rFonts w:ascii="Tahoma"/>
          <w:color w:val="231F20"/>
          <w:spacing w:val="-17"/>
          <w:w w:val="110"/>
        </w:rPr>
        <w:t xml:space="preserve"> </w:t>
      </w:r>
      <w:r>
        <w:rPr>
          <w:rFonts w:ascii="Tahoma"/>
          <w:color w:val="231F20"/>
          <w:w w:val="110"/>
        </w:rPr>
        <w:t>of</w:t>
      </w:r>
      <w:r>
        <w:rPr>
          <w:rFonts w:ascii="Tahoma"/>
          <w:color w:val="231F20"/>
          <w:spacing w:val="-17"/>
          <w:w w:val="110"/>
        </w:rPr>
        <w:t xml:space="preserve"> </w:t>
      </w:r>
      <w:r>
        <w:rPr>
          <w:rFonts w:ascii="Tahoma"/>
          <w:color w:val="231F20"/>
          <w:w w:val="110"/>
        </w:rPr>
        <w:t>the</w:t>
      </w:r>
      <w:r>
        <w:rPr>
          <w:rFonts w:ascii="Tahoma"/>
          <w:color w:val="231F20"/>
          <w:spacing w:val="-17"/>
          <w:w w:val="110"/>
        </w:rPr>
        <w:t xml:space="preserve"> </w:t>
      </w:r>
      <w:r>
        <w:rPr>
          <w:rFonts w:ascii="Tahoma"/>
          <w:color w:val="231F20"/>
          <w:w w:val="110"/>
        </w:rPr>
        <w:t xml:space="preserve">story? </w:t>
      </w:r>
      <w:r>
        <w:rPr>
          <w:rFonts w:ascii="Tahoma"/>
          <w:color w:val="231F20"/>
        </w:rPr>
        <w:t>Does</w:t>
      </w:r>
      <w:r>
        <w:rPr>
          <w:rFonts w:ascii="Tahoma"/>
          <w:color w:val="231F20"/>
          <w:spacing w:val="30"/>
        </w:rPr>
        <w:t xml:space="preserve"> </w:t>
      </w:r>
      <w:r>
        <w:rPr>
          <w:rFonts w:ascii="Tahoma"/>
          <w:color w:val="231F20"/>
        </w:rPr>
        <w:t>the</w:t>
      </w:r>
      <w:r>
        <w:rPr>
          <w:rFonts w:ascii="Tahoma"/>
          <w:color w:val="231F20"/>
          <w:spacing w:val="30"/>
        </w:rPr>
        <w:t xml:space="preserve"> </w:t>
      </w:r>
      <w:r>
        <w:rPr>
          <w:rFonts w:ascii="Tahoma"/>
          <w:color w:val="231F20"/>
        </w:rPr>
        <w:t>writer</w:t>
      </w:r>
      <w:r>
        <w:rPr>
          <w:rFonts w:ascii="Tahoma"/>
          <w:color w:val="231F20"/>
          <w:spacing w:val="30"/>
        </w:rPr>
        <w:t xml:space="preserve"> </w:t>
      </w:r>
      <w:r>
        <w:rPr>
          <w:rFonts w:ascii="Tahoma"/>
          <w:color w:val="231F20"/>
        </w:rPr>
        <w:t>give</w:t>
      </w:r>
      <w:r>
        <w:rPr>
          <w:rFonts w:ascii="Tahoma"/>
          <w:color w:val="231F20"/>
          <w:spacing w:val="30"/>
        </w:rPr>
        <w:t xml:space="preserve"> </w:t>
      </w:r>
      <w:r>
        <w:rPr>
          <w:rFonts w:ascii="Tahoma"/>
          <w:color w:val="231F20"/>
        </w:rPr>
        <w:t>his/her</w:t>
      </w:r>
      <w:r>
        <w:rPr>
          <w:rFonts w:ascii="Tahoma"/>
          <w:color w:val="231F20"/>
          <w:spacing w:val="30"/>
        </w:rPr>
        <w:t xml:space="preserve"> </w:t>
      </w:r>
      <w:r>
        <w:rPr>
          <w:rFonts w:ascii="Tahoma"/>
          <w:color w:val="231F20"/>
        </w:rPr>
        <w:t>opinion</w:t>
      </w:r>
      <w:r>
        <w:rPr>
          <w:rFonts w:ascii="Tahoma"/>
          <w:color w:val="231F20"/>
          <w:spacing w:val="30"/>
        </w:rPr>
        <w:t xml:space="preserve"> </w:t>
      </w:r>
      <w:r>
        <w:rPr>
          <w:rFonts w:ascii="Tahoma"/>
          <w:color w:val="231F20"/>
        </w:rPr>
        <w:t>about</w:t>
      </w:r>
      <w:r>
        <w:rPr>
          <w:rFonts w:ascii="Tahoma"/>
          <w:color w:val="231F20"/>
          <w:spacing w:val="30"/>
        </w:rPr>
        <w:t xml:space="preserve"> </w:t>
      </w:r>
      <w:r>
        <w:rPr>
          <w:rFonts w:ascii="Tahoma"/>
          <w:color w:val="231F20"/>
        </w:rPr>
        <w:t>the</w:t>
      </w:r>
      <w:r>
        <w:rPr>
          <w:rFonts w:ascii="Tahoma"/>
          <w:color w:val="231F20"/>
          <w:spacing w:val="30"/>
        </w:rPr>
        <w:t xml:space="preserve"> </w:t>
      </w:r>
      <w:r>
        <w:rPr>
          <w:rFonts w:ascii="Tahoma"/>
          <w:color w:val="231F20"/>
        </w:rPr>
        <w:t>characters</w:t>
      </w:r>
      <w:r>
        <w:rPr>
          <w:rFonts w:ascii="Tahoma"/>
          <w:color w:val="231F20"/>
          <w:spacing w:val="30"/>
        </w:rPr>
        <w:t xml:space="preserve"> </w:t>
      </w:r>
      <w:r>
        <w:rPr>
          <w:rFonts w:ascii="Tahoma"/>
          <w:color w:val="231F20"/>
        </w:rPr>
        <w:t>or</w:t>
      </w:r>
      <w:r>
        <w:rPr>
          <w:rFonts w:ascii="Tahoma"/>
          <w:color w:val="231F20"/>
          <w:spacing w:val="30"/>
        </w:rPr>
        <w:t xml:space="preserve"> </w:t>
      </w:r>
      <w:r>
        <w:rPr>
          <w:rFonts w:ascii="Tahoma"/>
          <w:color w:val="231F20"/>
        </w:rPr>
        <w:t>their</w:t>
      </w:r>
      <w:r>
        <w:rPr>
          <w:rFonts w:ascii="Tahoma"/>
          <w:color w:val="231F20"/>
          <w:spacing w:val="30"/>
        </w:rPr>
        <w:t xml:space="preserve"> </w:t>
      </w:r>
      <w:r>
        <w:rPr>
          <w:rFonts w:ascii="Tahoma"/>
          <w:color w:val="231F20"/>
        </w:rPr>
        <w:t xml:space="preserve">actions? </w:t>
      </w:r>
      <w:r>
        <w:rPr>
          <w:rFonts w:ascii="Tahoma"/>
          <w:color w:val="231F20"/>
          <w:w w:val="110"/>
        </w:rPr>
        <w:t>Is the review well-organised?</w:t>
      </w:r>
    </w:p>
    <w:p w14:paraId="48723CF5">
      <w:pPr>
        <w:pStyle w:val="11"/>
        <w:spacing w:line="324" w:lineRule="auto"/>
        <w:ind w:left="2070" w:right="3006"/>
        <w:rPr>
          <w:rFonts w:ascii="Tahoma"/>
        </w:rPr>
      </w:pPr>
      <w:r>
        <mc:AlternateContent>
          <mc:Choice Requires="wps">
            <w:drawing>
              <wp:anchor distT="0" distB="0" distL="0" distR="0" simplePos="0" relativeHeight="251691008" behindDoc="0" locked="0" layoutInCell="1" allowOverlap="1">
                <wp:simplePos x="0" y="0"/>
                <wp:positionH relativeFrom="page">
                  <wp:posOffset>1115695</wp:posOffset>
                </wp:positionH>
                <wp:positionV relativeFrom="paragraph">
                  <wp:posOffset>27305</wp:posOffset>
                </wp:positionV>
                <wp:extent cx="123190" cy="106045"/>
                <wp:effectExtent l="0" t="0" r="0" b="0"/>
                <wp:wrapNone/>
                <wp:docPr id="954" name="Graphic 95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954" o:spid="_x0000_s1026" o:spt="100" style="position:absolute;left:0pt;margin-left:87.85pt;margin-top:2.15pt;height:8.35pt;width:9.7pt;mso-position-horizontal-relative:page;z-index:251691008;mso-width-relative:page;mso-height-relative:page;" fillcolor="#0089CF" filled="t" stroked="f" coordsize="123189,106045" o:gfxdata="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VvSMfXAAAACAEAAA8AAAAAAAAAAQAgAAAAIgAAAGRycy9k&#10;b3ducmV2LnhtbFBLAQIUABQAAAAIAIdO4kDqfuoyPAIAAOkEAAAOAAAAAAAAAAEAIAAAACYBAABk&#10;cnMvZTJvRG9jLnhtbFBLBQYAAAAABgAGAFkBAADUBQ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2032" behindDoc="0" locked="0" layoutInCell="1" allowOverlap="1">
                <wp:simplePos x="0" y="0"/>
                <wp:positionH relativeFrom="page">
                  <wp:posOffset>1115695</wp:posOffset>
                </wp:positionH>
                <wp:positionV relativeFrom="paragraph">
                  <wp:posOffset>255905</wp:posOffset>
                </wp:positionV>
                <wp:extent cx="123190" cy="106045"/>
                <wp:effectExtent l="0" t="0" r="0" b="0"/>
                <wp:wrapNone/>
                <wp:docPr id="955" name="Graphic 95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955" o:spid="_x0000_s1026" o:spt="100" style="position:absolute;left:0pt;margin-left:87.85pt;margin-top:20.15pt;height:8.35pt;width:9.7pt;mso-position-horizontal-relative:page;z-index:251692032;mso-width-relative:page;mso-height-relative:page;" fillcolor="#D26277" filled="t" stroked="f" coordsize="123189,106045" o:gfxdata="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MYQLK1gAAAAkBAAAPAAAAAAAAAAEAIAAAACIAAABkcnMvZG93bnJl&#10;di54bWxQSwECFAAUAAAACACHTuJAC6FHgTgCAADpBAAADgAAAAAAAAABACAAAAAlAQAAZHJzL2Uy&#10;b0RvYy54bWxQSwUGAAAAAAYABgBZAQAAzw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3"/>
          <w:w w:val="105"/>
        </w:rPr>
        <w:t xml:space="preserve"> </w:t>
      </w:r>
      <w:r>
        <w:rPr>
          <w:rFonts w:ascii="Tahoma"/>
          <w:color w:val="231F20"/>
          <w:w w:val="105"/>
        </w:rPr>
        <w:t>the</w:t>
      </w:r>
      <w:r>
        <w:rPr>
          <w:rFonts w:ascii="Tahoma"/>
          <w:color w:val="231F20"/>
          <w:spacing w:val="-13"/>
          <w:w w:val="105"/>
        </w:rPr>
        <w:t xml:space="preserve"> </w:t>
      </w:r>
      <w:r>
        <w:rPr>
          <w:rFonts w:ascii="Tahoma"/>
          <w:color w:val="231F20"/>
          <w:w w:val="105"/>
        </w:rPr>
        <w:t>writer</w:t>
      </w:r>
      <w:r>
        <w:rPr>
          <w:rFonts w:ascii="Tahoma"/>
          <w:color w:val="231F20"/>
          <w:spacing w:val="-13"/>
          <w:w w:val="105"/>
        </w:rPr>
        <w:t xml:space="preserve"> </w:t>
      </w:r>
      <w:r>
        <w:rPr>
          <w:rFonts w:ascii="Tahoma"/>
          <w:color w:val="231F20"/>
          <w:w w:val="105"/>
        </w:rPr>
        <w:t>use</w:t>
      </w:r>
      <w:r>
        <w:rPr>
          <w:rFonts w:ascii="Tahoma"/>
          <w:color w:val="231F20"/>
          <w:spacing w:val="-13"/>
          <w:w w:val="105"/>
        </w:rPr>
        <w:t xml:space="preserve"> </w:t>
      </w:r>
      <w:r>
        <w:rPr>
          <w:rFonts w:ascii="Tahoma"/>
          <w:color w:val="231F20"/>
          <w:w w:val="105"/>
        </w:rPr>
        <w:t>the</w:t>
      </w:r>
      <w:r>
        <w:rPr>
          <w:rFonts w:ascii="Tahoma"/>
          <w:color w:val="231F20"/>
          <w:spacing w:val="-34"/>
          <w:w w:val="105"/>
        </w:rPr>
        <w:t xml:space="preserve"> </w:t>
      </w:r>
      <w:r>
        <w:rPr>
          <w:rFonts w:ascii="Verdana"/>
          <w:i/>
          <w:color w:val="231F20"/>
          <w:w w:val="105"/>
        </w:rPr>
        <w:t xml:space="preserve">-ing </w:t>
      </w:r>
      <w:r>
        <w:rPr>
          <w:rFonts w:ascii="Tahoma"/>
          <w:color w:val="231F20"/>
          <w:w w:val="105"/>
        </w:rPr>
        <w:t>form</w:t>
      </w:r>
      <w:r>
        <w:rPr>
          <w:rFonts w:ascii="Tahoma"/>
          <w:color w:val="231F20"/>
          <w:spacing w:val="-13"/>
          <w:w w:val="105"/>
        </w:rPr>
        <w:t xml:space="preserve"> </w:t>
      </w:r>
      <w:r>
        <w:rPr>
          <w:rFonts w:ascii="Tahoma"/>
          <w:color w:val="231F20"/>
          <w:w w:val="105"/>
        </w:rPr>
        <w:t>as</w:t>
      </w:r>
      <w:r>
        <w:rPr>
          <w:rFonts w:ascii="Tahoma"/>
          <w:color w:val="231F20"/>
          <w:spacing w:val="-13"/>
          <w:w w:val="105"/>
        </w:rPr>
        <w:t xml:space="preserve"> </w:t>
      </w:r>
      <w:r>
        <w:rPr>
          <w:rFonts w:ascii="Tahoma"/>
          <w:color w:val="231F20"/>
          <w:w w:val="105"/>
        </w:rPr>
        <w:t>the</w:t>
      </w:r>
      <w:r>
        <w:rPr>
          <w:rFonts w:ascii="Tahoma"/>
          <w:color w:val="231F20"/>
          <w:spacing w:val="-13"/>
          <w:w w:val="105"/>
        </w:rPr>
        <w:t xml:space="preserve"> </w:t>
      </w:r>
      <w:r>
        <w:rPr>
          <w:rFonts w:ascii="Tahoma"/>
          <w:color w:val="231F20"/>
          <w:w w:val="105"/>
        </w:rPr>
        <w:t>adverbial</w:t>
      </w:r>
      <w:r>
        <w:rPr>
          <w:rFonts w:ascii="Tahoma"/>
          <w:color w:val="231F20"/>
          <w:spacing w:val="-13"/>
          <w:w w:val="105"/>
        </w:rPr>
        <w:t xml:space="preserve"> </w:t>
      </w:r>
      <w:r>
        <w:rPr>
          <w:rFonts w:ascii="Tahoma"/>
          <w:color w:val="231F20"/>
          <w:w w:val="105"/>
        </w:rPr>
        <w:t>in</w:t>
      </w:r>
      <w:r>
        <w:rPr>
          <w:rFonts w:ascii="Tahoma"/>
          <w:color w:val="231F20"/>
          <w:spacing w:val="-13"/>
          <w:w w:val="105"/>
        </w:rPr>
        <w:t xml:space="preserve"> </w:t>
      </w:r>
      <w:r>
        <w:rPr>
          <w:rFonts w:ascii="Tahoma"/>
          <w:color w:val="231F20"/>
          <w:w w:val="105"/>
        </w:rPr>
        <w:t>the</w:t>
      </w:r>
      <w:r>
        <w:rPr>
          <w:rFonts w:ascii="Tahoma"/>
          <w:color w:val="231F20"/>
          <w:spacing w:val="-13"/>
          <w:w w:val="105"/>
        </w:rPr>
        <w:t xml:space="preserve"> </w:t>
      </w:r>
      <w:r>
        <w:rPr>
          <w:rFonts w:ascii="Tahoma"/>
          <w:color w:val="231F20"/>
          <w:w w:val="105"/>
        </w:rPr>
        <w:t>review? Are there any grammar, spelling, or punctuation errors?</w:t>
      </w:r>
    </w:p>
    <w:p w14:paraId="40514336">
      <w:pPr>
        <w:spacing w:before="215"/>
        <w:ind w:left="1757" w:right="0" w:firstLine="0"/>
        <w:jc w:val="left"/>
        <w:rPr>
          <w:rFonts w:ascii="Tahoma"/>
          <w:sz w:val="26"/>
        </w:rPr>
      </w:pPr>
      <w:r>
        <w:rPr>
          <w:rFonts w:ascii="Tahoma"/>
          <w:color w:val="25704A"/>
          <w:spacing w:val="-4"/>
          <w:sz w:val="26"/>
        </w:rPr>
        <w:t>Get</w:t>
      </w:r>
      <w:r>
        <w:rPr>
          <w:rFonts w:ascii="Tahoma"/>
          <w:color w:val="25704A"/>
          <w:spacing w:val="-32"/>
          <w:sz w:val="26"/>
        </w:rPr>
        <w:t xml:space="preserve"> </w:t>
      </w:r>
      <w:r>
        <w:rPr>
          <w:rFonts w:ascii="Tahoma"/>
          <w:color w:val="25704A"/>
          <w:spacing w:val="-4"/>
          <w:sz w:val="26"/>
        </w:rPr>
        <w:t>your</w:t>
      </w:r>
      <w:r>
        <w:rPr>
          <w:rFonts w:ascii="Tahoma"/>
          <w:color w:val="25704A"/>
          <w:spacing w:val="-32"/>
          <w:sz w:val="26"/>
        </w:rPr>
        <w:t xml:space="preserve"> </w:t>
      </w:r>
      <w:r>
        <w:rPr>
          <w:rFonts w:ascii="Tahoma"/>
          <w:color w:val="25704A"/>
          <w:spacing w:val="-4"/>
          <w:sz w:val="26"/>
        </w:rPr>
        <w:t>draft</w:t>
      </w:r>
      <w:r>
        <w:rPr>
          <w:rFonts w:ascii="Tahoma"/>
          <w:color w:val="25704A"/>
          <w:spacing w:val="-32"/>
          <w:sz w:val="26"/>
        </w:rPr>
        <w:t xml:space="preserve"> </w:t>
      </w:r>
      <w:r>
        <w:rPr>
          <w:rFonts w:ascii="Tahoma"/>
          <w:color w:val="25704A"/>
          <w:spacing w:val="-4"/>
          <w:sz w:val="26"/>
        </w:rPr>
        <w:t>back</w:t>
      </w:r>
      <w:r>
        <w:rPr>
          <w:rFonts w:ascii="Tahoma"/>
          <w:color w:val="25704A"/>
          <w:spacing w:val="-32"/>
          <w:sz w:val="26"/>
        </w:rPr>
        <w:t xml:space="preserve"> </w:t>
      </w:r>
      <w:r>
        <w:rPr>
          <w:rFonts w:ascii="Tahoma"/>
          <w:color w:val="25704A"/>
          <w:spacing w:val="-4"/>
          <w:sz w:val="26"/>
        </w:rPr>
        <w:t>and</w:t>
      </w:r>
      <w:r>
        <w:rPr>
          <w:rFonts w:ascii="Tahoma"/>
          <w:color w:val="25704A"/>
          <w:spacing w:val="-32"/>
          <w:sz w:val="26"/>
        </w:rPr>
        <w:t xml:space="preserve"> </w:t>
      </w:r>
      <w:r>
        <w:rPr>
          <w:rFonts w:ascii="Tahoma"/>
          <w:color w:val="25704A"/>
          <w:spacing w:val="-4"/>
          <w:sz w:val="26"/>
        </w:rPr>
        <w:t>revise</w:t>
      </w:r>
      <w:r>
        <w:rPr>
          <w:rFonts w:ascii="Tahoma"/>
          <w:color w:val="25704A"/>
          <w:spacing w:val="-32"/>
          <w:sz w:val="26"/>
        </w:rPr>
        <w:t xml:space="preserve"> </w:t>
      </w:r>
      <w:r>
        <w:rPr>
          <w:rFonts w:ascii="Tahoma"/>
          <w:color w:val="25704A"/>
          <w:spacing w:val="-4"/>
          <w:sz w:val="26"/>
        </w:rPr>
        <w:t>it.</w:t>
      </w:r>
      <w:r>
        <w:rPr>
          <w:rFonts w:ascii="Tahoma"/>
          <w:color w:val="25704A"/>
          <w:spacing w:val="-32"/>
          <w:sz w:val="26"/>
        </w:rPr>
        <w:t xml:space="preserve"> </w:t>
      </w:r>
      <w:r>
        <w:rPr>
          <w:rFonts w:ascii="Tahoma"/>
          <w:color w:val="25704A"/>
          <w:spacing w:val="-4"/>
          <w:sz w:val="26"/>
        </w:rPr>
        <w:t>Then</w:t>
      </w:r>
      <w:r>
        <w:rPr>
          <w:rFonts w:ascii="Tahoma"/>
          <w:color w:val="25704A"/>
          <w:spacing w:val="-31"/>
          <w:sz w:val="26"/>
        </w:rPr>
        <w:t xml:space="preserve"> </w:t>
      </w:r>
      <w:r>
        <w:rPr>
          <w:rFonts w:ascii="Tahoma"/>
          <w:color w:val="25704A"/>
          <w:spacing w:val="-4"/>
          <w:sz w:val="26"/>
        </w:rPr>
        <w:t>put</w:t>
      </w:r>
      <w:r>
        <w:rPr>
          <w:rFonts w:ascii="Tahoma"/>
          <w:color w:val="25704A"/>
          <w:spacing w:val="-32"/>
          <w:sz w:val="26"/>
        </w:rPr>
        <w:t xml:space="preserve"> </w:t>
      </w:r>
      <w:r>
        <w:rPr>
          <w:rFonts w:ascii="Tahoma"/>
          <w:color w:val="25704A"/>
          <w:spacing w:val="-4"/>
          <w:sz w:val="26"/>
        </w:rPr>
        <w:t>your</w:t>
      </w:r>
      <w:r>
        <w:rPr>
          <w:rFonts w:ascii="Tahoma"/>
          <w:color w:val="25704A"/>
          <w:spacing w:val="-32"/>
          <w:sz w:val="26"/>
        </w:rPr>
        <w:t xml:space="preserve"> </w:t>
      </w:r>
      <w:r>
        <w:rPr>
          <w:rFonts w:ascii="Tahoma"/>
          <w:color w:val="25704A"/>
          <w:spacing w:val="-4"/>
          <w:sz w:val="26"/>
        </w:rPr>
        <w:t>review</w:t>
      </w:r>
      <w:r>
        <w:rPr>
          <w:rFonts w:ascii="Tahoma"/>
          <w:color w:val="25704A"/>
          <w:spacing w:val="-32"/>
          <w:sz w:val="26"/>
        </w:rPr>
        <w:t xml:space="preserve"> </w:t>
      </w:r>
      <w:r>
        <w:rPr>
          <w:rFonts w:ascii="Tahoma"/>
          <w:color w:val="25704A"/>
          <w:spacing w:val="-4"/>
          <w:sz w:val="26"/>
        </w:rPr>
        <w:t>up</w:t>
      </w:r>
      <w:r>
        <w:rPr>
          <w:rFonts w:ascii="Tahoma"/>
          <w:color w:val="25704A"/>
          <w:spacing w:val="-32"/>
          <w:sz w:val="26"/>
        </w:rPr>
        <w:t xml:space="preserve"> </w:t>
      </w:r>
      <w:r>
        <w:rPr>
          <w:rFonts w:ascii="Tahoma"/>
          <w:color w:val="25704A"/>
          <w:spacing w:val="-4"/>
          <w:sz w:val="26"/>
        </w:rPr>
        <w:t>in</w:t>
      </w:r>
      <w:r>
        <w:rPr>
          <w:rFonts w:ascii="Tahoma"/>
          <w:color w:val="25704A"/>
          <w:spacing w:val="-32"/>
          <w:sz w:val="26"/>
        </w:rPr>
        <w:t xml:space="preserve"> </w:t>
      </w:r>
      <w:r>
        <w:rPr>
          <w:rFonts w:ascii="Tahoma"/>
          <w:color w:val="25704A"/>
          <w:spacing w:val="-4"/>
          <w:sz w:val="26"/>
        </w:rPr>
        <w:t>the</w:t>
      </w:r>
      <w:r>
        <w:rPr>
          <w:rFonts w:ascii="Tahoma"/>
          <w:color w:val="25704A"/>
          <w:spacing w:val="-32"/>
          <w:sz w:val="26"/>
        </w:rPr>
        <w:t xml:space="preserve"> </w:t>
      </w:r>
      <w:r>
        <w:rPr>
          <w:rFonts w:ascii="Tahoma"/>
          <w:color w:val="25704A"/>
          <w:spacing w:val="-4"/>
          <w:sz w:val="26"/>
        </w:rPr>
        <w:t>classroom.</w:t>
      </w:r>
    </w:p>
    <w:p w14:paraId="62731F3D">
      <w:pPr>
        <w:pStyle w:val="11"/>
        <w:rPr>
          <w:rFonts w:ascii="Tahoma"/>
          <w:sz w:val="20"/>
        </w:rPr>
      </w:pPr>
    </w:p>
    <w:p w14:paraId="313BCBD3">
      <w:pPr>
        <w:pStyle w:val="11"/>
        <w:spacing w:before="8"/>
        <w:rPr>
          <w:rFonts w:ascii="Tahoma"/>
          <w:sz w:val="20"/>
        </w:rPr>
      </w:pPr>
    </w:p>
    <w:p w14:paraId="7F50B7ED">
      <w:pPr>
        <w:tabs>
          <w:tab w:val="left" w:pos="2937"/>
        </w:tabs>
        <w:spacing w:before="97"/>
        <w:ind w:left="0" w:right="617" w:firstLine="0"/>
        <w:jc w:val="right"/>
        <w:rPr>
          <w:rFonts w:ascii="Tahoma"/>
          <w:sz w:val="20"/>
        </w:rPr>
      </w:pP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r>
        <w:rPr>
          <w:color w:val="231F20"/>
          <w:sz w:val="18"/>
        </w:rPr>
        <w:tab/>
      </w:r>
      <w:r>
        <w:rPr>
          <w:rFonts w:ascii="Tahoma"/>
          <w:color w:val="231F20"/>
          <w:spacing w:val="-5"/>
          <w:sz w:val="20"/>
        </w:rPr>
        <w:t>21</w:t>
      </w:r>
    </w:p>
    <w:p w14:paraId="38CE561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C7C382E">
      <w:pPr>
        <w:spacing w:after="0" w:line="240" w:lineRule="auto"/>
        <w:jc w:val="left"/>
        <w:rPr>
          <w:rFonts w:ascii="Tahoma"/>
          <w:sz w:val="20"/>
        </w:rPr>
        <w:sectPr>
          <w:pgSz w:w="11910" w:h="16840"/>
          <w:pgMar w:top="0" w:right="0" w:bottom="0" w:left="0" w:header="720" w:footer="720" w:gutter="0"/>
          <w:cols w:space="720" w:num="1"/>
        </w:sectPr>
      </w:pPr>
    </w:p>
    <w:p w14:paraId="28D9A66B">
      <w:pPr>
        <w:pStyle w:val="11"/>
        <w:rPr>
          <w:rFonts w:ascii="Tahoma"/>
          <w:sz w:val="20"/>
        </w:rPr>
      </w:pPr>
    </w:p>
    <w:p w14:paraId="5BBA1CF6">
      <w:pPr>
        <w:pStyle w:val="11"/>
        <w:rPr>
          <w:rFonts w:ascii="Tahoma"/>
          <w:sz w:val="20"/>
        </w:rPr>
      </w:pPr>
    </w:p>
    <w:p w14:paraId="1F42435D">
      <w:pPr>
        <w:pStyle w:val="11"/>
        <w:rPr>
          <w:rFonts w:ascii="Tahoma"/>
          <w:sz w:val="20"/>
        </w:rPr>
      </w:pPr>
    </w:p>
    <w:p w14:paraId="2E1658A1">
      <w:pPr>
        <w:pStyle w:val="11"/>
        <w:rPr>
          <w:rFonts w:ascii="Tahoma"/>
          <w:sz w:val="20"/>
        </w:rPr>
      </w:pPr>
    </w:p>
    <w:p w14:paraId="4B722792">
      <w:pPr>
        <w:pStyle w:val="11"/>
        <w:spacing w:before="12"/>
        <w:rPr>
          <w:rFonts w:ascii="Tahoma"/>
          <w:sz w:val="15"/>
        </w:rPr>
      </w:pPr>
    </w:p>
    <w:p w14:paraId="1CA01E96">
      <w:pPr>
        <w:spacing w:before="100"/>
        <w:ind w:left="1586" w:right="0" w:firstLine="0"/>
        <w:jc w:val="left"/>
        <w:rPr>
          <w:rFonts w:ascii="Tahoma"/>
          <w:sz w:val="26"/>
        </w:rPr>
      </w:pPr>
      <w:r>
        <mc:AlternateContent>
          <mc:Choice Requires="wps">
            <w:drawing>
              <wp:anchor distT="0" distB="0" distL="0" distR="0" simplePos="0" relativeHeight="251693056" behindDoc="0" locked="0" layoutInCell="1" allowOverlap="1">
                <wp:simplePos x="0" y="0"/>
                <wp:positionH relativeFrom="page">
                  <wp:posOffset>2755900</wp:posOffset>
                </wp:positionH>
                <wp:positionV relativeFrom="paragraph">
                  <wp:posOffset>-660400</wp:posOffset>
                </wp:positionV>
                <wp:extent cx="283210" cy="257175"/>
                <wp:effectExtent l="0" t="0" r="0" b="0"/>
                <wp:wrapNone/>
                <wp:docPr id="981" name="Graphic 981"/>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81" o:spid="_x0000_s1026" o:spt="100" style="position:absolute;left:0pt;margin-left:217pt;margin-top:-52pt;height:20.25pt;width:22.3pt;mso-position-horizontal-relative:page;z-index:251693056;mso-width-relative:page;mso-height-relative:page;" fillcolor="#2B7150" filled="t" stroked="f" coordsize="283210,257175" o:gfxdata="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5704A"/>
          <w:spacing w:val="-2"/>
          <w:w w:val="105"/>
          <w:sz w:val="26"/>
        </w:rPr>
        <w:t>Circle</w:t>
      </w:r>
      <w:r>
        <w:rPr>
          <w:rFonts w:ascii="Tahoma"/>
          <w:color w:val="25704A"/>
          <w:spacing w:val="-20"/>
          <w:w w:val="105"/>
          <w:sz w:val="26"/>
        </w:rPr>
        <w:t xml:space="preserve"> </w:t>
      </w:r>
      <w:r>
        <w:rPr>
          <w:rFonts w:ascii="Tahoma"/>
          <w:color w:val="25704A"/>
          <w:spacing w:val="-2"/>
          <w:w w:val="105"/>
          <w:sz w:val="26"/>
        </w:rPr>
        <w:t>the</w:t>
      </w:r>
      <w:r>
        <w:rPr>
          <w:rFonts w:ascii="Tahoma"/>
          <w:color w:val="25704A"/>
          <w:spacing w:val="-20"/>
          <w:w w:val="105"/>
          <w:sz w:val="26"/>
        </w:rPr>
        <w:t xml:space="preserve"> </w:t>
      </w:r>
      <w:r>
        <w:rPr>
          <w:rFonts w:ascii="Tahoma"/>
          <w:color w:val="25704A"/>
          <w:spacing w:val="-2"/>
          <w:w w:val="105"/>
          <w:sz w:val="26"/>
        </w:rPr>
        <w:t>correct</w:t>
      </w:r>
      <w:r>
        <w:rPr>
          <w:rFonts w:ascii="Tahoma"/>
          <w:color w:val="25704A"/>
          <w:spacing w:val="-20"/>
          <w:w w:val="105"/>
          <w:sz w:val="26"/>
        </w:rPr>
        <w:t xml:space="preserve"> </w:t>
      </w:r>
      <w:r>
        <w:rPr>
          <w:rFonts w:ascii="Tahoma"/>
          <w:color w:val="25704A"/>
          <w:spacing w:val="-2"/>
          <w:w w:val="105"/>
          <w:sz w:val="26"/>
        </w:rPr>
        <w:t>word</w:t>
      </w:r>
      <w:r>
        <w:rPr>
          <w:rFonts w:ascii="Tahoma"/>
          <w:color w:val="25704A"/>
          <w:spacing w:val="-20"/>
          <w:w w:val="105"/>
          <w:sz w:val="26"/>
        </w:rPr>
        <w:t xml:space="preserve"> </w:t>
      </w:r>
      <w:r>
        <w:rPr>
          <w:rFonts w:ascii="Tahoma"/>
          <w:color w:val="25704A"/>
          <w:spacing w:val="-2"/>
          <w:w w:val="105"/>
          <w:sz w:val="26"/>
        </w:rPr>
        <w:t>in</w:t>
      </w:r>
      <w:r>
        <w:rPr>
          <w:rFonts w:ascii="Tahoma"/>
          <w:color w:val="25704A"/>
          <w:spacing w:val="-20"/>
          <w:w w:val="105"/>
          <w:sz w:val="26"/>
        </w:rPr>
        <w:t xml:space="preserve"> </w:t>
      </w:r>
      <w:r>
        <w:rPr>
          <w:rFonts w:ascii="Tahoma"/>
          <w:color w:val="25704A"/>
          <w:spacing w:val="-2"/>
          <w:w w:val="105"/>
          <w:sz w:val="26"/>
        </w:rPr>
        <w:t>each</w:t>
      </w:r>
      <w:r>
        <w:rPr>
          <w:rFonts w:ascii="Tahoma"/>
          <w:color w:val="25704A"/>
          <w:spacing w:val="-20"/>
          <w:w w:val="105"/>
          <w:sz w:val="26"/>
        </w:rPr>
        <w:t xml:space="preserve"> </w:t>
      </w:r>
      <w:r>
        <w:rPr>
          <w:rFonts w:ascii="Tahoma"/>
          <w:color w:val="25704A"/>
          <w:spacing w:val="-2"/>
          <w:w w:val="105"/>
          <w:sz w:val="26"/>
        </w:rPr>
        <w:t>sentence.</w:t>
      </w:r>
    </w:p>
    <w:p w14:paraId="19B3951E">
      <w:pPr>
        <w:pStyle w:val="15"/>
        <w:numPr>
          <w:ilvl w:val="0"/>
          <w:numId w:val="26"/>
        </w:numPr>
        <w:tabs>
          <w:tab w:val="left" w:pos="1927"/>
        </w:tabs>
        <w:spacing w:before="204" w:after="0" w:line="266" w:lineRule="auto"/>
        <w:ind w:left="1927" w:right="1356" w:hanging="341"/>
        <w:jc w:val="left"/>
        <w:rPr>
          <w:sz w:val="22"/>
        </w:rPr>
      </w:pPr>
      <w:r>
        <w:rPr>
          <w:color w:val="231F20"/>
          <w:sz w:val="22"/>
        </w:rPr>
        <w:t xml:space="preserve">Jack stood in front of the class, completely </w:t>
      </w:r>
      <w:r>
        <w:rPr>
          <w:color w:val="25704A"/>
          <w:sz w:val="22"/>
        </w:rPr>
        <w:t xml:space="preserve">forgetting/forgotten </w:t>
      </w:r>
      <w:r>
        <w:rPr>
          <w:color w:val="231F20"/>
          <w:sz w:val="22"/>
        </w:rPr>
        <w:t>every word that he had</w:t>
      </w:r>
      <w:r>
        <w:rPr>
          <w:color w:val="231F20"/>
          <w:spacing w:val="40"/>
          <w:sz w:val="22"/>
        </w:rPr>
        <w:t xml:space="preserve"> </w:t>
      </w:r>
      <w:r>
        <w:rPr>
          <w:color w:val="231F20"/>
          <w:sz w:val="22"/>
        </w:rPr>
        <w:t>prepared for his speech.</w:t>
      </w:r>
    </w:p>
    <w:p w14:paraId="44124BD3">
      <w:pPr>
        <w:pStyle w:val="15"/>
        <w:numPr>
          <w:ilvl w:val="0"/>
          <w:numId w:val="26"/>
        </w:numPr>
        <w:tabs>
          <w:tab w:val="left" w:pos="1927"/>
        </w:tabs>
        <w:spacing w:before="112" w:after="0" w:line="266" w:lineRule="auto"/>
        <w:ind w:left="1927" w:right="1358" w:hanging="341"/>
        <w:jc w:val="left"/>
        <w:rPr>
          <w:sz w:val="22"/>
        </w:rPr>
      </w:pPr>
      <w:r>
        <w:rPr>
          <w:color w:val="25704A"/>
          <w:sz w:val="22"/>
        </w:rPr>
        <w:t xml:space="preserve">Seeing/Seen </w:t>
      </w:r>
      <w:r>
        <w:rPr>
          <w:color w:val="231F20"/>
          <w:sz w:val="22"/>
        </w:rPr>
        <w:t>the tennis star leaving the court, the girl quickly picked up her camera and ran over to him.</w:t>
      </w:r>
    </w:p>
    <w:p w14:paraId="4877DD8C">
      <w:pPr>
        <w:pStyle w:val="15"/>
        <w:numPr>
          <w:ilvl w:val="0"/>
          <w:numId w:val="26"/>
        </w:numPr>
        <w:tabs>
          <w:tab w:val="left" w:pos="1927"/>
        </w:tabs>
        <w:spacing w:before="112" w:after="0" w:line="240" w:lineRule="auto"/>
        <w:ind w:left="1927" w:right="0" w:hanging="340"/>
        <w:jc w:val="left"/>
        <w:rPr>
          <w:sz w:val="22"/>
        </w:rPr>
      </w:pPr>
      <w:r>
        <w:rPr>
          <w:color w:val="231F20"/>
          <w:sz w:val="22"/>
        </w:rPr>
        <w:t>They</w:t>
      </w:r>
      <w:r>
        <w:rPr>
          <w:color w:val="231F20"/>
          <w:spacing w:val="-12"/>
          <w:sz w:val="22"/>
        </w:rPr>
        <w:t xml:space="preserve"> </w:t>
      </w:r>
      <w:r>
        <w:rPr>
          <w:color w:val="231F20"/>
          <w:sz w:val="22"/>
        </w:rPr>
        <w:t>were</w:t>
      </w:r>
      <w:r>
        <w:rPr>
          <w:color w:val="231F20"/>
          <w:spacing w:val="-11"/>
          <w:sz w:val="22"/>
        </w:rPr>
        <w:t xml:space="preserve"> </w:t>
      </w:r>
      <w:r>
        <w:rPr>
          <w:color w:val="231F20"/>
          <w:sz w:val="22"/>
        </w:rPr>
        <w:t>very</w:t>
      </w:r>
      <w:r>
        <w:rPr>
          <w:color w:val="231F20"/>
          <w:spacing w:val="-12"/>
          <w:sz w:val="22"/>
        </w:rPr>
        <w:t xml:space="preserve"> </w:t>
      </w:r>
      <w:r>
        <w:rPr>
          <w:color w:val="231F20"/>
          <w:sz w:val="22"/>
        </w:rPr>
        <w:t>proud</w:t>
      </w:r>
      <w:r>
        <w:rPr>
          <w:color w:val="231F20"/>
          <w:spacing w:val="-11"/>
          <w:sz w:val="22"/>
        </w:rPr>
        <w:t xml:space="preserve"> </w:t>
      </w:r>
      <w:r>
        <w:rPr>
          <w:color w:val="231F20"/>
          <w:sz w:val="22"/>
        </w:rPr>
        <w:t>to</w:t>
      </w:r>
      <w:r>
        <w:rPr>
          <w:color w:val="231F20"/>
          <w:spacing w:val="-11"/>
          <w:sz w:val="22"/>
        </w:rPr>
        <w:t xml:space="preserve"> </w:t>
      </w:r>
      <w:r>
        <w:rPr>
          <w:color w:val="231F20"/>
          <w:sz w:val="22"/>
        </w:rPr>
        <w:t>see</w:t>
      </w:r>
      <w:r>
        <w:rPr>
          <w:color w:val="231F20"/>
          <w:spacing w:val="-12"/>
          <w:sz w:val="22"/>
        </w:rPr>
        <w:t xml:space="preserve"> </w:t>
      </w:r>
      <w:r>
        <w:rPr>
          <w:color w:val="231F20"/>
          <w:sz w:val="22"/>
        </w:rPr>
        <w:t>their</w:t>
      </w:r>
      <w:r>
        <w:rPr>
          <w:color w:val="231F20"/>
          <w:spacing w:val="-11"/>
          <w:sz w:val="22"/>
        </w:rPr>
        <w:t xml:space="preserve"> </w:t>
      </w:r>
      <w:r>
        <w:rPr>
          <w:color w:val="231F20"/>
          <w:sz w:val="22"/>
        </w:rPr>
        <w:t>son</w:t>
      </w:r>
      <w:r>
        <w:rPr>
          <w:color w:val="231F20"/>
          <w:spacing w:val="-12"/>
          <w:sz w:val="22"/>
        </w:rPr>
        <w:t xml:space="preserve"> </w:t>
      </w:r>
      <w:r>
        <w:rPr>
          <w:color w:val="25704A"/>
          <w:sz w:val="22"/>
        </w:rPr>
        <w:t>awarded/awarding</w:t>
      </w:r>
      <w:r>
        <w:rPr>
          <w:color w:val="25704A"/>
          <w:spacing w:val="-11"/>
          <w:sz w:val="22"/>
        </w:rPr>
        <w:t xml:space="preserve"> </w:t>
      </w:r>
      <w:r>
        <w:rPr>
          <w:color w:val="231F20"/>
          <w:sz w:val="22"/>
        </w:rPr>
        <w:t>the</w:t>
      </w:r>
      <w:r>
        <w:rPr>
          <w:color w:val="231F20"/>
          <w:spacing w:val="-11"/>
          <w:sz w:val="22"/>
        </w:rPr>
        <w:t xml:space="preserve"> </w:t>
      </w:r>
      <w:r>
        <w:rPr>
          <w:color w:val="231F20"/>
          <w:sz w:val="22"/>
        </w:rPr>
        <w:t>university</w:t>
      </w:r>
      <w:r>
        <w:rPr>
          <w:color w:val="231F20"/>
          <w:spacing w:val="-12"/>
          <w:sz w:val="22"/>
        </w:rPr>
        <w:t xml:space="preserve"> </w:t>
      </w:r>
      <w:r>
        <w:rPr>
          <w:color w:val="231F20"/>
          <w:spacing w:val="-2"/>
          <w:sz w:val="22"/>
        </w:rPr>
        <w:t>scholarship.</w:t>
      </w:r>
    </w:p>
    <w:p w14:paraId="7D8A19CC">
      <w:pPr>
        <w:pStyle w:val="15"/>
        <w:numPr>
          <w:ilvl w:val="0"/>
          <w:numId w:val="26"/>
        </w:numPr>
        <w:tabs>
          <w:tab w:val="left" w:pos="1927"/>
        </w:tabs>
        <w:spacing w:before="140" w:after="0" w:line="240" w:lineRule="auto"/>
        <w:ind w:left="1927" w:right="0" w:hanging="340"/>
        <w:jc w:val="left"/>
        <w:rPr>
          <w:sz w:val="22"/>
        </w:rPr>
      </w:pPr>
      <w:r>
        <w:rPr>
          <w:color w:val="231F20"/>
          <w:sz w:val="22"/>
        </w:rPr>
        <w:t>When</w:t>
      </w:r>
      <w:r>
        <w:rPr>
          <w:color w:val="231F20"/>
          <w:spacing w:val="27"/>
          <w:sz w:val="22"/>
        </w:rPr>
        <w:t xml:space="preserve"> </w:t>
      </w:r>
      <w:r>
        <w:rPr>
          <w:color w:val="25704A"/>
          <w:sz w:val="22"/>
        </w:rPr>
        <w:t>asking/asked</w:t>
      </w:r>
      <w:r>
        <w:rPr>
          <w:color w:val="25704A"/>
          <w:spacing w:val="28"/>
          <w:sz w:val="22"/>
        </w:rPr>
        <w:t xml:space="preserve"> </w:t>
      </w:r>
      <w:r>
        <w:rPr>
          <w:color w:val="231F20"/>
          <w:sz w:val="22"/>
        </w:rPr>
        <w:t>about</w:t>
      </w:r>
      <w:r>
        <w:rPr>
          <w:color w:val="231F20"/>
          <w:spacing w:val="28"/>
          <w:sz w:val="22"/>
        </w:rPr>
        <w:t xml:space="preserve"> </w:t>
      </w:r>
      <w:r>
        <w:rPr>
          <w:color w:val="231F20"/>
          <w:sz w:val="22"/>
        </w:rPr>
        <w:t>their</w:t>
      </w:r>
      <w:r>
        <w:rPr>
          <w:color w:val="231F20"/>
          <w:spacing w:val="27"/>
          <w:sz w:val="22"/>
        </w:rPr>
        <w:t xml:space="preserve"> </w:t>
      </w:r>
      <w:r>
        <w:rPr>
          <w:color w:val="231F20"/>
          <w:sz w:val="22"/>
        </w:rPr>
        <w:t>work</w:t>
      </w:r>
      <w:r>
        <w:rPr>
          <w:color w:val="231F20"/>
          <w:spacing w:val="28"/>
          <w:sz w:val="22"/>
        </w:rPr>
        <w:t xml:space="preserve"> </w:t>
      </w:r>
      <w:r>
        <w:rPr>
          <w:color w:val="231F20"/>
          <w:sz w:val="22"/>
        </w:rPr>
        <w:t>schedules,</w:t>
      </w:r>
      <w:r>
        <w:rPr>
          <w:color w:val="231F20"/>
          <w:spacing w:val="28"/>
          <w:sz w:val="22"/>
        </w:rPr>
        <w:t xml:space="preserve"> </w:t>
      </w:r>
      <w:r>
        <w:rPr>
          <w:color w:val="231F20"/>
          <w:sz w:val="22"/>
        </w:rPr>
        <w:t>many</w:t>
      </w:r>
      <w:r>
        <w:rPr>
          <w:color w:val="231F20"/>
          <w:spacing w:val="28"/>
          <w:sz w:val="22"/>
        </w:rPr>
        <w:t xml:space="preserve"> </w:t>
      </w:r>
      <w:r>
        <w:rPr>
          <w:color w:val="231F20"/>
          <w:sz w:val="22"/>
        </w:rPr>
        <w:t>people</w:t>
      </w:r>
      <w:r>
        <w:rPr>
          <w:color w:val="231F20"/>
          <w:spacing w:val="27"/>
          <w:sz w:val="22"/>
        </w:rPr>
        <w:t xml:space="preserve"> </w:t>
      </w:r>
      <w:r>
        <w:rPr>
          <w:color w:val="231F20"/>
          <w:sz w:val="22"/>
        </w:rPr>
        <w:t>preferred</w:t>
      </w:r>
      <w:r>
        <w:rPr>
          <w:color w:val="231F20"/>
          <w:spacing w:val="28"/>
          <w:sz w:val="22"/>
        </w:rPr>
        <w:t xml:space="preserve"> </w:t>
      </w:r>
      <w:r>
        <w:rPr>
          <w:color w:val="231F20"/>
          <w:sz w:val="22"/>
        </w:rPr>
        <w:t>more</w:t>
      </w:r>
      <w:r>
        <w:rPr>
          <w:color w:val="231F20"/>
          <w:spacing w:val="28"/>
          <w:sz w:val="22"/>
        </w:rPr>
        <w:t xml:space="preserve"> </w:t>
      </w:r>
      <w:r>
        <w:rPr>
          <w:color w:val="231F20"/>
          <w:spacing w:val="-2"/>
          <w:sz w:val="22"/>
        </w:rPr>
        <w:t>flexible</w:t>
      </w:r>
    </w:p>
    <w:p w14:paraId="56BC7B93">
      <w:pPr>
        <w:pStyle w:val="11"/>
        <w:spacing w:before="27"/>
        <w:ind w:left="652" w:right="7579"/>
        <w:jc w:val="center"/>
      </w:pPr>
      <w:r>
        <w:rPr>
          <w:color w:val="231F20"/>
        </w:rPr>
        <w:t xml:space="preserve">work </w:t>
      </w:r>
      <w:r>
        <w:rPr>
          <w:color w:val="231F20"/>
          <w:spacing w:val="-2"/>
        </w:rPr>
        <w:t>hours.</w:t>
      </w:r>
    </w:p>
    <w:p w14:paraId="7494959D">
      <w:pPr>
        <w:pStyle w:val="15"/>
        <w:numPr>
          <w:ilvl w:val="0"/>
          <w:numId w:val="26"/>
        </w:numPr>
        <w:tabs>
          <w:tab w:val="left" w:pos="1927"/>
        </w:tabs>
        <w:spacing w:before="141" w:after="0" w:line="266" w:lineRule="auto"/>
        <w:ind w:left="1927" w:right="1356" w:hanging="341"/>
        <w:jc w:val="left"/>
        <w:rPr>
          <w:sz w:val="22"/>
        </w:rPr>
      </w:pPr>
      <w:r>
        <w:rPr>
          <w:color w:val="231F20"/>
          <w:sz w:val="22"/>
        </w:rPr>
        <w:t>John</w:t>
      </w:r>
      <w:r>
        <w:rPr>
          <w:color w:val="231F20"/>
          <w:spacing w:val="33"/>
          <w:sz w:val="22"/>
        </w:rPr>
        <w:t xml:space="preserve"> </w:t>
      </w:r>
      <w:r>
        <w:rPr>
          <w:color w:val="231F20"/>
          <w:sz w:val="22"/>
        </w:rPr>
        <w:t>watched</w:t>
      </w:r>
      <w:r>
        <w:rPr>
          <w:color w:val="231F20"/>
          <w:spacing w:val="33"/>
          <w:sz w:val="22"/>
        </w:rPr>
        <w:t xml:space="preserve"> </w:t>
      </w:r>
      <w:r>
        <w:rPr>
          <w:color w:val="231F20"/>
          <w:sz w:val="22"/>
        </w:rPr>
        <w:t>the</w:t>
      </w:r>
      <w:r>
        <w:rPr>
          <w:color w:val="231F20"/>
          <w:spacing w:val="33"/>
          <w:sz w:val="22"/>
        </w:rPr>
        <w:t xml:space="preserve"> </w:t>
      </w:r>
      <w:r>
        <w:rPr>
          <w:color w:val="231F20"/>
          <w:sz w:val="22"/>
        </w:rPr>
        <w:t>woman</w:t>
      </w:r>
      <w:r>
        <w:rPr>
          <w:color w:val="231F20"/>
          <w:spacing w:val="33"/>
          <w:sz w:val="22"/>
        </w:rPr>
        <w:t xml:space="preserve"> </w:t>
      </w:r>
      <w:r>
        <w:rPr>
          <w:color w:val="25704A"/>
          <w:sz w:val="22"/>
        </w:rPr>
        <w:t>talking/talked</w:t>
      </w:r>
      <w:r>
        <w:rPr>
          <w:color w:val="25704A"/>
          <w:spacing w:val="33"/>
          <w:sz w:val="22"/>
        </w:rPr>
        <w:t xml:space="preserve"> </w:t>
      </w:r>
      <w:r>
        <w:rPr>
          <w:color w:val="231F20"/>
          <w:sz w:val="22"/>
        </w:rPr>
        <w:t>to</w:t>
      </w:r>
      <w:r>
        <w:rPr>
          <w:color w:val="231F20"/>
          <w:spacing w:val="33"/>
          <w:sz w:val="22"/>
        </w:rPr>
        <w:t xml:space="preserve"> </w:t>
      </w:r>
      <w:r>
        <w:rPr>
          <w:color w:val="231F20"/>
          <w:sz w:val="22"/>
        </w:rPr>
        <w:t>the</w:t>
      </w:r>
      <w:r>
        <w:rPr>
          <w:color w:val="231F20"/>
          <w:spacing w:val="33"/>
          <w:sz w:val="22"/>
        </w:rPr>
        <w:t xml:space="preserve"> </w:t>
      </w:r>
      <w:r>
        <w:rPr>
          <w:color w:val="231F20"/>
          <w:sz w:val="22"/>
        </w:rPr>
        <w:t>air,</w:t>
      </w:r>
      <w:r>
        <w:rPr>
          <w:color w:val="231F20"/>
          <w:spacing w:val="33"/>
          <w:sz w:val="22"/>
        </w:rPr>
        <w:t xml:space="preserve"> </w:t>
      </w:r>
      <w:r>
        <w:rPr>
          <w:color w:val="25704A"/>
          <w:sz w:val="22"/>
        </w:rPr>
        <w:t>thinking/thought</w:t>
      </w:r>
      <w:r>
        <w:rPr>
          <w:color w:val="25704A"/>
          <w:spacing w:val="33"/>
          <w:sz w:val="22"/>
        </w:rPr>
        <w:t xml:space="preserve"> </w:t>
      </w:r>
      <w:r>
        <w:rPr>
          <w:color w:val="231F20"/>
          <w:sz w:val="22"/>
        </w:rPr>
        <w:t>that</w:t>
      </w:r>
      <w:r>
        <w:rPr>
          <w:color w:val="231F20"/>
          <w:spacing w:val="33"/>
          <w:sz w:val="22"/>
        </w:rPr>
        <w:t xml:space="preserve"> </w:t>
      </w:r>
      <w:r>
        <w:rPr>
          <w:color w:val="231F20"/>
          <w:sz w:val="22"/>
        </w:rPr>
        <w:t>she</w:t>
      </w:r>
      <w:r>
        <w:rPr>
          <w:color w:val="231F20"/>
          <w:spacing w:val="33"/>
          <w:sz w:val="22"/>
        </w:rPr>
        <w:t xml:space="preserve"> </w:t>
      </w:r>
      <w:r>
        <w:rPr>
          <w:color w:val="231F20"/>
          <w:sz w:val="22"/>
        </w:rPr>
        <w:t>might</w:t>
      </w:r>
      <w:r>
        <w:rPr>
          <w:color w:val="231F20"/>
          <w:spacing w:val="33"/>
          <w:sz w:val="22"/>
        </w:rPr>
        <w:t xml:space="preserve"> </w:t>
      </w:r>
      <w:r>
        <w:rPr>
          <w:color w:val="231F20"/>
          <w:sz w:val="22"/>
        </w:rPr>
        <w:t xml:space="preserve">be </w:t>
      </w:r>
      <w:r>
        <w:rPr>
          <w:color w:val="231F20"/>
          <w:spacing w:val="-2"/>
          <w:sz w:val="22"/>
        </w:rPr>
        <w:t>crazy.</w:t>
      </w:r>
    </w:p>
    <w:p w14:paraId="4FEDBDDA">
      <w:pPr>
        <w:pStyle w:val="15"/>
        <w:numPr>
          <w:ilvl w:val="0"/>
          <w:numId w:val="26"/>
        </w:numPr>
        <w:tabs>
          <w:tab w:val="left" w:pos="1927"/>
        </w:tabs>
        <w:spacing w:before="98" w:after="0" w:line="240" w:lineRule="auto"/>
        <w:ind w:left="1927" w:right="0" w:hanging="340"/>
        <w:jc w:val="left"/>
        <w:rPr>
          <w:rFonts w:ascii="Tahoma"/>
          <w:sz w:val="22"/>
        </w:rPr>
      </w:pPr>
      <w:r>
        <w:rPr>
          <w:color w:val="25704A"/>
          <w:spacing w:val="-2"/>
          <w:sz w:val="22"/>
        </w:rPr>
        <w:t>Impressed/Impressing</w:t>
      </w:r>
      <w:r>
        <w:rPr>
          <w:color w:val="25704A"/>
          <w:sz w:val="22"/>
        </w:rPr>
        <w:t xml:space="preserve"> </w:t>
      </w:r>
      <w:r>
        <w:rPr>
          <w:rFonts w:ascii="Tahoma"/>
          <w:color w:val="231F20"/>
          <w:spacing w:val="-2"/>
          <w:sz w:val="22"/>
        </w:rPr>
        <w:t>with</w:t>
      </w:r>
      <w:r>
        <w:rPr>
          <w:rFonts w:ascii="Tahoma"/>
          <w:color w:val="231F20"/>
          <w:spacing w:val="-8"/>
          <w:sz w:val="22"/>
        </w:rPr>
        <w:t xml:space="preserve"> </w:t>
      </w:r>
      <w:r>
        <w:rPr>
          <w:rFonts w:ascii="Tahoma"/>
          <w:color w:val="231F20"/>
          <w:spacing w:val="-2"/>
          <w:sz w:val="22"/>
        </w:rPr>
        <w:t>her</w:t>
      </w:r>
      <w:r>
        <w:rPr>
          <w:rFonts w:ascii="Tahoma"/>
          <w:color w:val="231F20"/>
          <w:spacing w:val="-8"/>
          <w:sz w:val="22"/>
        </w:rPr>
        <w:t xml:space="preserve"> </w:t>
      </w:r>
      <w:r>
        <w:rPr>
          <w:rFonts w:ascii="Tahoma"/>
          <w:color w:val="231F20"/>
          <w:spacing w:val="-2"/>
          <w:sz w:val="22"/>
        </w:rPr>
        <w:t>fluent</w:t>
      </w:r>
      <w:r>
        <w:rPr>
          <w:rFonts w:ascii="Tahoma"/>
          <w:color w:val="231F20"/>
          <w:spacing w:val="-8"/>
          <w:sz w:val="22"/>
        </w:rPr>
        <w:t xml:space="preserve"> </w:t>
      </w:r>
      <w:r>
        <w:rPr>
          <w:rFonts w:ascii="Tahoma"/>
          <w:color w:val="231F20"/>
          <w:spacing w:val="-2"/>
          <w:sz w:val="22"/>
        </w:rPr>
        <w:t>English,</w:t>
      </w:r>
      <w:r>
        <w:rPr>
          <w:rFonts w:ascii="Tahoma"/>
          <w:color w:val="231F20"/>
          <w:spacing w:val="-8"/>
          <w:sz w:val="22"/>
        </w:rPr>
        <w:t xml:space="preserve"> </w:t>
      </w:r>
      <w:r>
        <w:rPr>
          <w:rFonts w:ascii="Tahoma"/>
          <w:color w:val="231F20"/>
          <w:spacing w:val="-2"/>
          <w:sz w:val="22"/>
        </w:rPr>
        <w:t>the</w:t>
      </w:r>
      <w:r>
        <w:rPr>
          <w:rFonts w:ascii="Tahoma"/>
          <w:color w:val="231F20"/>
          <w:spacing w:val="-8"/>
          <w:sz w:val="22"/>
        </w:rPr>
        <w:t xml:space="preserve"> </w:t>
      </w:r>
      <w:r>
        <w:rPr>
          <w:rFonts w:ascii="Tahoma"/>
          <w:color w:val="231F20"/>
          <w:spacing w:val="-2"/>
          <w:sz w:val="22"/>
        </w:rPr>
        <w:t>manager</w:t>
      </w:r>
      <w:r>
        <w:rPr>
          <w:rFonts w:ascii="Tahoma"/>
          <w:color w:val="231F20"/>
          <w:spacing w:val="-8"/>
          <w:sz w:val="22"/>
        </w:rPr>
        <w:t xml:space="preserve"> </w:t>
      </w:r>
      <w:r>
        <w:rPr>
          <w:rFonts w:ascii="Tahoma"/>
          <w:color w:val="231F20"/>
          <w:spacing w:val="-2"/>
          <w:sz w:val="22"/>
        </w:rPr>
        <w:t>offered</w:t>
      </w:r>
      <w:r>
        <w:rPr>
          <w:rFonts w:ascii="Tahoma"/>
          <w:color w:val="231F20"/>
          <w:spacing w:val="-8"/>
          <w:sz w:val="22"/>
        </w:rPr>
        <w:t xml:space="preserve"> </w:t>
      </w:r>
      <w:r>
        <w:rPr>
          <w:rFonts w:ascii="Tahoma"/>
          <w:color w:val="231F20"/>
          <w:spacing w:val="-2"/>
          <w:sz w:val="22"/>
        </w:rPr>
        <w:t>Julie</w:t>
      </w:r>
      <w:r>
        <w:rPr>
          <w:rFonts w:ascii="Tahoma"/>
          <w:color w:val="231F20"/>
          <w:spacing w:val="-8"/>
          <w:sz w:val="22"/>
        </w:rPr>
        <w:t xml:space="preserve"> </w:t>
      </w:r>
      <w:r>
        <w:rPr>
          <w:rFonts w:ascii="Tahoma"/>
          <w:color w:val="231F20"/>
          <w:spacing w:val="-2"/>
          <w:sz w:val="22"/>
        </w:rPr>
        <w:t>a</w:t>
      </w:r>
      <w:r>
        <w:rPr>
          <w:rFonts w:ascii="Tahoma"/>
          <w:color w:val="231F20"/>
          <w:spacing w:val="-8"/>
          <w:sz w:val="22"/>
        </w:rPr>
        <w:t xml:space="preserve"> </w:t>
      </w:r>
      <w:r>
        <w:rPr>
          <w:rFonts w:ascii="Tahoma"/>
          <w:color w:val="231F20"/>
          <w:spacing w:val="-2"/>
          <w:sz w:val="22"/>
        </w:rPr>
        <w:t>job</w:t>
      </w:r>
      <w:r>
        <w:rPr>
          <w:rFonts w:ascii="Tahoma"/>
          <w:color w:val="231F20"/>
          <w:spacing w:val="-8"/>
          <w:sz w:val="22"/>
        </w:rPr>
        <w:t xml:space="preserve"> </w:t>
      </w:r>
      <w:r>
        <w:rPr>
          <w:rFonts w:ascii="Tahoma"/>
          <w:color w:val="231F20"/>
          <w:spacing w:val="-2"/>
          <w:sz w:val="22"/>
        </w:rPr>
        <w:t>interview.</w:t>
      </w:r>
    </w:p>
    <w:p w14:paraId="65967E9B">
      <w:pPr>
        <w:pStyle w:val="11"/>
        <w:rPr>
          <w:rFonts w:ascii="Tahoma"/>
          <w:sz w:val="20"/>
        </w:rPr>
      </w:pPr>
    </w:p>
    <w:p w14:paraId="0F7684FB">
      <w:pPr>
        <w:pStyle w:val="11"/>
        <w:rPr>
          <w:rFonts w:ascii="Tahoma"/>
          <w:sz w:val="23"/>
        </w:rPr>
      </w:pPr>
    </w:p>
    <w:p w14:paraId="167BC1EA">
      <w:pPr>
        <w:spacing w:before="0" w:line="213" w:lineRule="auto"/>
        <w:ind w:left="1586" w:right="1294" w:firstLine="0"/>
        <w:jc w:val="left"/>
        <w:rPr>
          <w:rFonts w:ascii="Tahoma" w:hAnsi="Tahoma"/>
          <w:sz w:val="26"/>
        </w:rPr>
      </w:pPr>
      <w:r>
        <w:rPr>
          <w:rFonts w:ascii="Tahoma" w:hAnsi="Tahoma"/>
          <w:color w:val="25704A"/>
          <w:spacing w:val="-2"/>
          <w:w w:val="105"/>
          <w:sz w:val="26"/>
        </w:rPr>
        <w:t>Complete</w:t>
      </w:r>
      <w:r>
        <w:rPr>
          <w:rFonts w:ascii="Tahoma" w:hAnsi="Tahoma"/>
          <w:color w:val="25704A"/>
          <w:spacing w:val="-19"/>
          <w:w w:val="105"/>
          <w:sz w:val="26"/>
        </w:rPr>
        <w:t xml:space="preserve"> </w:t>
      </w:r>
      <w:r>
        <w:rPr>
          <w:rFonts w:ascii="Tahoma" w:hAnsi="Tahoma"/>
          <w:color w:val="25704A"/>
          <w:spacing w:val="-2"/>
          <w:w w:val="105"/>
          <w:sz w:val="26"/>
        </w:rPr>
        <w:t>the</w:t>
      </w:r>
      <w:r>
        <w:rPr>
          <w:rFonts w:ascii="Tahoma" w:hAnsi="Tahoma"/>
          <w:color w:val="25704A"/>
          <w:spacing w:val="-19"/>
          <w:w w:val="105"/>
          <w:sz w:val="26"/>
        </w:rPr>
        <w:t xml:space="preserve"> </w:t>
      </w:r>
      <w:r>
        <w:rPr>
          <w:rFonts w:ascii="Tahoma" w:hAnsi="Tahoma"/>
          <w:color w:val="25704A"/>
          <w:spacing w:val="-2"/>
          <w:w w:val="105"/>
          <w:sz w:val="26"/>
        </w:rPr>
        <w:t>passage</w:t>
      </w:r>
      <w:r>
        <w:rPr>
          <w:rFonts w:ascii="Tahoma" w:hAnsi="Tahoma"/>
          <w:color w:val="25704A"/>
          <w:spacing w:val="-19"/>
          <w:w w:val="105"/>
          <w:sz w:val="26"/>
        </w:rPr>
        <w:t xml:space="preserve"> </w:t>
      </w:r>
      <w:r>
        <w:rPr>
          <w:rFonts w:ascii="Tahoma" w:hAnsi="Tahoma"/>
          <w:color w:val="25704A"/>
          <w:spacing w:val="-2"/>
          <w:w w:val="105"/>
          <w:sz w:val="26"/>
        </w:rPr>
        <w:t>with</w:t>
      </w:r>
      <w:r>
        <w:rPr>
          <w:rFonts w:ascii="Tahoma" w:hAnsi="Tahoma"/>
          <w:color w:val="25704A"/>
          <w:spacing w:val="-19"/>
          <w:w w:val="105"/>
          <w:sz w:val="26"/>
        </w:rPr>
        <w:t xml:space="preserve"> </w:t>
      </w:r>
      <w:r>
        <w:rPr>
          <w:rFonts w:ascii="Tahoma" w:hAnsi="Tahoma"/>
          <w:color w:val="25704A"/>
          <w:spacing w:val="-2"/>
          <w:w w:val="105"/>
          <w:sz w:val="26"/>
        </w:rPr>
        <w:t>the</w:t>
      </w:r>
      <w:r>
        <w:rPr>
          <w:rFonts w:ascii="Tahoma" w:hAnsi="Tahoma"/>
          <w:color w:val="25704A"/>
          <w:spacing w:val="-19"/>
          <w:w w:val="105"/>
          <w:sz w:val="26"/>
        </w:rPr>
        <w:t xml:space="preserve"> </w:t>
      </w:r>
      <w:r>
        <w:rPr>
          <w:rFonts w:ascii="Tahoma" w:hAnsi="Tahoma"/>
          <w:color w:val="25704A"/>
          <w:spacing w:val="-2"/>
          <w:w w:val="105"/>
          <w:sz w:val="26"/>
        </w:rPr>
        <w:t>correct</w:t>
      </w:r>
      <w:r>
        <w:rPr>
          <w:rFonts w:ascii="Tahoma" w:hAnsi="Tahoma"/>
          <w:color w:val="25704A"/>
          <w:spacing w:val="-19"/>
          <w:w w:val="105"/>
          <w:sz w:val="26"/>
        </w:rPr>
        <w:t xml:space="preserve"> </w:t>
      </w:r>
      <w:r>
        <w:rPr>
          <w:rFonts w:ascii="Tahoma" w:hAnsi="Tahoma"/>
          <w:color w:val="25704A"/>
          <w:spacing w:val="-2"/>
          <w:w w:val="105"/>
          <w:sz w:val="26"/>
        </w:rPr>
        <w:t>forms</w:t>
      </w:r>
      <w:r>
        <w:rPr>
          <w:rFonts w:ascii="Tahoma" w:hAnsi="Tahoma"/>
          <w:color w:val="25704A"/>
          <w:spacing w:val="-19"/>
          <w:w w:val="105"/>
          <w:sz w:val="26"/>
        </w:rPr>
        <w:t xml:space="preserve"> </w:t>
      </w:r>
      <w:r>
        <w:rPr>
          <w:rFonts w:ascii="Tahoma" w:hAnsi="Tahoma"/>
          <w:color w:val="25704A"/>
          <w:spacing w:val="-2"/>
          <w:w w:val="105"/>
          <w:sz w:val="26"/>
        </w:rPr>
        <w:t>of</w:t>
      </w:r>
      <w:r>
        <w:rPr>
          <w:rFonts w:ascii="Tahoma" w:hAnsi="Tahoma"/>
          <w:color w:val="25704A"/>
          <w:spacing w:val="-19"/>
          <w:w w:val="105"/>
          <w:sz w:val="26"/>
        </w:rPr>
        <w:t xml:space="preserve"> </w:t>
      </w:r>
      <w:r>
        <w:rPr>
          <w:rFonts w:ascii="Tahoma" w:hAnsi="Tahoma"/>
          <w:color w:val="25704A"/>
          <w:spacing w:val="-2"/>
          <w:w w:val="105"/>
          <w:sz w:val="26"/>
        </w:rPr>
        <w:t>the</w:t>
      </w:r>
      <w:r>
        <w:rPr>
          <w:rFonts w:ascii="Tahoma" w:hAnsi="Tahoma"/>
          <w:color w:val="25704A"/>
          <w:spacing w:val="-19"/>
          <w:w w:val="105"/>
          <w:sz w:val="26"/>
        </w:rPr>
        <w:t xml:space="preserve"> </w:t>
      </w:r>
      <w:r>
        <w:rPr>
          <w:rFonts w:ascii="Tahoma" w:hAnsi="Tahoma"/>
          <w:color w:val="25704A"/>
          <w:spacing w:val="-2"/>
          <w:w w:val="105"/>
          <w:sz w:val="26"/>
        </w:rPr>
        <w:t>words</w:t>
      </w:r>
      <w:r>
        <w:rPr>
          <w:rFonts w:ascii="Tahoma" w:hAnsi="Tahoma"/>
          <w:color w:val="25704A"/>
          <w:spacing w:val="-19"/>
          <w:w w:val="105"/>
          <w:sz w:val="26"/>
        </w:rPr>
        <w:t xml:space="preserve"> </w:t>
      </w:r>
      <w:r>
        <w:rPr>
          <w:rFonts w:ascii="Tahoma" w:hAnsi="Tahoma"/>
          <w:color w:val="25704A"/>
          <w:spacing w:val="-2"/>
          <w:w w:val="105"/>
          <w:sz w:val="26"/>
        </w:rPr>
        <w:t>below.</w:t>
      </w:r>
      <w:r>
        <w:rPr>
          <w:rFonts w:ascii="Tahoma" w:hAnsi="Tahoma"/>
          <w:color w:val="25704A"/>
          <w:spacing w:val="-19"/>
          <w:w w:val="105"/>
          <w:sz w:val="26"/>
        </w:rPr>
        <w:t xml:space="preserve"> </w:t>
      </w:r>
      <w:r>
        <w:rPr>
          <w:rFonts w:ascii="Tahoma" w:hAnsi="Tahoma"/>
          <w:color w:val="25704A"/>
          <w:spacing w:val="-2"/>
          <w:w w:val="105"/>
          <w:sz w:val="26"/>
        </w:rPr>
        <w:t xml:space="preserve">Then </w:t>
      </w:r>
      <w:r>
        <w:rPr>
          <w:rFonts w:ascii="Tahoma" w:hAnsi="Tahoma"/>
          <w:color w:val="25704A"/>
          <w:sz w:val="26"/>
        </w:rPr>
        <w:t>answer</w:t>
      </w:r>
      <w:r>
        <w:rPr>
          <w:rFonts w:ascii="Tahoma" w:hAnsi="Tahoma"/>
          <w:color w:val="25704A"/>
          <w:spacing w:val="-3"/>
          <w:sz w:val="26"/>
        </w:rPr>
        <w:t xml:space="preserve"> </w:t>
      </w:r>
      <w:r>
        <w:rPr>
          <w:rFonts w:ascii="Tahoma" w:hAnsi="Tahoma"/>
          <w:color w:val="25704A"/>
          <w:sz w:val="26"/>
        </w:rPr>
        <w:t>the</w:t>
      </w:r>
      <w:r>
        <w:rPr>
          <w:rFonts w:ascii="Tahoma" w:hAnsi="Tahoma"/>
          <w:color w:val="25704A"/>
          <w:spacing w:val="-3"/>
          <w:sz w:val="26"/>
        </w:rPr>
        <w:t xml:space="preserve"> </w:t>
      </w:r>
      <w:r>
        <w:rPr>
          <w:rFonts w:ascii="Tahoma" w:hAnsi="Tahoma"/>
          <w:color w:val="25704A"/>
          <w:sz w:val="26"/>
        </w:rPr>
        <w:t>question:</w:t>
      </w:r>
      <w:r>
        <w:rPr>
          <w:rFonts w:ascii="Tahoma" w:hAnsi="Tahoma"/>
          <w:color w:val="25704A"/>
          <w:spacing w:val="-3"/>
          <w:sz w:val="26"/>
        </w:rPr>
        <w:t xml:space="preserve"> </w:t>
      </w:r>
      <w:r>
        <w:rPr>
          <w:rFonts w:ascii="Tahoma" w:hAnsi="Tahoma"/>
          <w:color w:val="25704A"/>
          <w:sz w:val="26"/>
        </w:rPr>
        <w:t>What</w:t>
      </w:r>
      <w:r>
        <w:rPr>
          <w:rFonts w:ascii="Tahoma" w:hAnsi="Tahoma"/>
          <w:color w:val="25704A"/>
          <w:spacing w:val="-3"/>
          <w:sz w:val="26"/>
        </w:rPr>
        <w:t xml:space="preserve"> </w:t>
      </w:r>
      <w:r>
        <w:rPr>
          <w:rFonts w:ascii="Tahoma" w:hAnsi="Tahoma"/>
          <w:color w:val="25704A"/>
          <w:sz w:val="26"/>
        </w:rPr>
        <w:t>is</w:t>
      </w:r>
      <w:r>
        <w:rPr>
          <w:rFonts w:ascii="Tahoma" w:hAnsi="Tahoma"/>
          <w:color w:val="25704A"/>
          <w:spacing w:val="-3"/>
          <w:sz w:val="26"/>
        </w:rPr>
        <w:t xml:space="preserve"> </w:t>
      </w:r>
      <w:r>
        <w:rPr>
          <w:rFonts w:ascii="Tahoma" w:hAnsi="Tahoma"/>
          <w:color w:val="25704A"/>
          <w:sz w:val="26"/>
        </w:rPr>
        <w:t>the</w:t>
      </w:r>
      <w:r>
        <w:rPr>
          <w:rFonts w:ascii="Tahoma" w:hAnsi="Tahoma"/>
          <w:color w:val="25704A"/>
          <w:spacing w:val="-3"/>
          <w:sz w:val="26"/>
        </w:rPr>
        <w:t xml:space="preserve"> </w:t>
      </w:r>
      <w:r>
        <w:rPr>
          <w:rFonts w:ascii="Tahoma" w:hAnsi="Tahoma"/>
          <w:color w:val="25704A"/>
          <w:sz w:val="26"/>
        </w:rPr>
        <w:t>author’s</w:t>
      </w:r>
      <w:r>
        <w:rPr>
          <w:rFonts w:ascii="Tahoma" w:hAnsi="Tahoma"/>
          <w:color w:val="25704A"/>
          <w:spacing w:val="-3"/>
          <w:sz w:val="26"/>
        </w:rPr>
        <w:t xml:space="preserve"> </w:t>
      </w:r>
      <w:r>
        <w:rPr>
          <w:rFonts w:ascii="Tahoma" w:hAnsi="Tahoma"/>
          <w:color w:val="25704A"/>
          <w:sz w:val="26"/>
        </w:rPr>
        <w:t>attitude</w:t>
      </w:r>
      <w:r>
        <w:rPr>
          <w:rFonts w:ascii="Tahoma" w:hAnsi="Tahoma"/>
          <w:color w:val="25704A"/>
          <w:spacing w:val="-3"/>
          <w:sz w:val="26"/>
        </w:rPr>
        <w:t xml:space="preserve"> </w:t>
      </w:r>
      <w:r>
        <w:rPr>
          <w:rFonts w:ascii="Tahoma" w:hAnsi="Tahoma"/>
          <w:color w:val="25704A"/>
          <w:sz w:val="26"/>
        </w:rPr>
        <w:t>towards</w:t>
      </w:r>
      <w:r>
        <w:rPr>
          <w:rFonts w:ascii="Tahoma" w:hAnsi="Tahoma"/>
          <w:color w:val="25704A"/>
          <w:spacing w:val="-3"/>
          <w:sz w:val="26"/>
        </w:rPr>
        <w:t xml:space="preserve"> </w:t>
      </w:r>
      <w:r>
        <w:rPr>
          <w:rFonts w:ascii="Tahoma" w:hAnsi="Tahoma"/>
          <w:color w:val="25704A"/>
          <w:sz w:val="26"/>
        </w:rPr>
        <w:t>the</w:t>
      </w:r>
      <w:r>
        <w:rPr>
          <w:rFonts w:ascii="Tahoma" w:hAnsi="Tahoma"/>
          <w:color w:val="25704A"/>
          <w:spacing w:val="-3"/>
          <w:sz w:val="26"/>
        </w:rPr>
        <w:t xml:space="preserve"> </w:t>
      </w:r>
      <w:r>
        <w:rPr>
          <w:rFonts w:ascii="Tahoma" w:hAnsi="Tahoma"/>
          <w:color w:val="25704A"/>
          <w:spacing w:val="-2"/>
          <w:sz w:val="26"/>
        </w:rPr>
        <w:t>doctors?</w:t>
      </w:r>
    </w:p>
    <w:p w14:paraId="26E221B5">
      <w:pPr>
        <w:pStyle w:val="11"/>
        <w:spacing w:before="1"/>
        <w:rPr>
          <w:rFonts w:ascii="Tahoma"/>
          <w:sz w:val="23"/>
        </w:rPr>
      </w:pPr>
      <w:r>
        <mc:AlternateContent>
          <mc:Choice Requires="wpg">
            <w:drawing>
              <wp:anchor distT="0" distB="0" distL="0" distR="0" simplePos="0" relativeHeight="251884544" behindDoc="1" locked="0" layoutInCell="1" allowOverlap="1">
                <wp:simplePos x="0" y="0"/>
                <wp:positionH relativeFrom="page">
                  <wp:posOffset>1276350</wp:posOffset>
                </wp:positionH>
                <wp:positionV relativeFrom="paragraph">
                  <wp:posOffset>191770</wp:posOffset>
                </wp:positionV>
                <wp:extent cx="4899025" cy="457835"/>
                <wp:effectExtent l="0" t="0" r="0" b="0"/>
                <wp:wrapTopAndBottom/>
                <wp:docPr id="985" name="Group 985"/>
                <wp:cNvGraphicFramePr/>
                <a:graphic xmlns:a="http://schemas.openxmlformats.org/drawingml/2006/main">
                  <a:graphicData uri="http://schemas.microsoft.com/office/word/2010/wordprocessingGroup">
                    <wpg:wgp>
                      <wpg:cNvGrpSpPr/>
                      <wpg:grpSpPr>
                        <a:xfrm>
                          <a:off x="0" y="0"/>
                          <a:ext cx="4899025" cy="457834"/>
                          <a:chOff x="0" y="0"/>
                          <a:chExt cx="4899025" cy="457834"/>
                        </a:xfrm>
                      </wpg:grpSpPr>
                      <wps:wsp>
                        <wps:cNvPr id="986" name="Graphic 986"/>
                        <wps:cNvSpPr/>
                        <wps:spPr>
                          <a:xfrm>
                            <a:off x="0" y="0"/>
                            <a:ext cx="4899025" cy="457834"/>
                          </a:xfrm>
                          <a:custGeom>
                            <a:avLst/>
                            <a:gdLst/>
                            <a:ahLst/>
                            <a:cxnLst/>
                            <a:rect l="l" t="t" r="r" b="b"/>
                            <a:pathLst>
                              <a:path w="4899025" h="457834">
                                <a:moveTo>
                                  <a:pt x="4791075" y="0"/>
                                </a:moveTo>
                                <a:lnTo>
                                  <a:pt x="107822" y="0"/>
                                </a:lnTo>
                                <a:lnTo>
                                  <a:pt x="45487" y="1688"/>
                                </a:lnTo>
                                <a:lnTo>
                                  <a:pt x="13477" y="13509"/>
                                </a:lnTo>
                                <a:lnTo>
                                  <a:pt x="1684" y="45594"/>
                                </a:lnTo>
                                <a:lnTo>
                                  <a:pt x="0" y="108077"/>
                                </a:lnTo>
                                <a:lnTo>
                                  <a:pt x="0" y="349631"/>
                                </a:lnTo>
                                <a:lnTo>
                                  <a:pt x="1684" y="412113"/>
                                </a:lnTo>
                                <a:lnTo>
                                  <a:pt x="13477" y="444198"/>
                                </a:lnTo>
                                <a:lnTo>
                                  <a:pt x="45487" y="456019"/>
                                </a:lnTo>
                                <a:lnTo>
                                  <a:pt x="107822" y="457708"/>
                                </a:lnTo>
                                <a:lnTo>
                                  <a:pt x="4791075" y="457708"/>
                                </a:lnTo>
                                <a:lnTo>
                                  <a:pt x="4853483" y="456019"/>
                                </a:lnTo>
                                <a:lnTo>
                                  <a:pt x="4885531" y="444198"/>
                                </a:lnTo>
                                <a:lnTo>
                                  <a:pt x="4897338" y="412113"/>
                                </a:lnTo>
                                <a:lnTo>
                                  <a:pt x="4899025" y="349631"/>
                                </a:lnTo>
                                <a:lnTo>
                                  <a:pt x="4899025" y="108077"/>
                                </a:lnTo>
                                <a:lnTo>
                                  <a:pt x="4897338" y="45594"/>
                                </a:lnTo>
                                <a:lnTo>
                                  <a:pt x="4885531" y="13509"/>
                                </a:lnTo>
                                <a:lnTo>
                                  <a:pt x="4853483" y="1688"/>
                                </a:lnTo>
                                <a:lnTo>
                                  <a:pt x="4791075" y="0"/>
                                </a:lnTo>
                                <a:close/>
                              </a:path>
                            </a:pathLst>
                          </a:custGeom>
                          <a:solidFill>
                            <a:srgbClr val="E3E4E3"/>
                          </a:solidFill>
                        </wps:spPr>
                        <wps:bodyPr wrap="square" lIns="0" tIns="0" rIns="0" bIns="0" rtlCol="0">
                          <a:noAutofit/>
                        </wps:bodyPr>
                      </wps:wsp>
                      <wps:wsp>
                        <wps:cNvPr id="987" name="Textbox 987"/>
                        <wps:cNvSpPr txBox="1"/>
                        <wps:spPr>
                          <a:xfrm>
                            <a:off x="0" y="0"/>
                            <a:ext cx="4899025" cy="457834"/>
                          </a:xfrm>
                          <a:prstGeom prst="rect">
                            <a:avLst/>
                          </a:prstGeom>
                        </wps:spPr>
                        <wps:txbx>
                          <w:txbxContent>
                            <w:p w14:paraId="43FEFAC9">
                              <w:pPr>
                                <w:tabs>
                                  <w:tab w:val="left" w:pos="1331"/>
                                  <w:tab w:val="left" w:pos="2499"/>
                                  <w:tab w:val="left" w:pos="3582"/>
                                  <w:tab w:val="left" w:pos="4235"/>
                                  <w:tab w:val="left" w:pos="5358"/>
                                  <w:tab w:val="left" w:pos="6100"/>
                                </w:tabs>
                                <w:spacing w:before="234"/>
                                <w:ind w:left="544" w:right="0" w:firstLine="0"/>
                                <w:jc w:val="left"/>
                                <w:rPr>
                                  <w:rFonts w:ascii="Tahoma"/>
                                  <w:sz w:val="22"/>
                                </w:rPr>
                              </w:pPr>
                              <w:r>
                                <w:rPr>
                                  <w:rFonts w:ascii="Tahoma"/>
                                  <w:color w:val="231F20"/>
                                  <w:spacing w:val="-2"/>
                                  <w:w w:val="105"/>
                                  <w:sz w:val="22"/>
                                </w:rPr>
                                <w:t>clinic</w:t>
                              </w:r>
                              <w:r>
                                <w:rPr>
                                  <w:rFonts w:ascii="Tahoma"/>
                                  <w:color w:val="231F20"/>
                                  <w:sz w:val="22"/>
                                </w:rPr>
                                <w:tab/>
                              </w:r>
                              <w:r>
                                <w:rPr>
                                  <w:rFonts w:ascii="Tahoma"/>
                                  <w:color w:val="231F20"/>
                                  <w:spacing w:val="-2"/>
                                  <w:w w:val="105"/>
                                  <w:sz w:val="22"/>
                                </w:rPr>
                                <w:t>complain</w:t>
                              </w:r>
                              <w:r>
                                <w:rPr>
                                  <w:rFonts w:ascii="Tahoma"/>
                                  <w:color w:val="231F20"/>
                                  <w:sz w:val="22"/>
                                </w:rPr>
                                <w:tab/>
                              </w:r>
                              <w:r>
                                <w:rPr>
                                  <w:rFonts w:ascii="Tahoma"/>
                                  <w:color w:val="231F20"/>
                                  <w:spacing w:val="-2"/>
                                  <w:w w:val="105"/>
                                  <w:sz w:val="22"/>
                                </w:rPr>
                                <w:t>majority</w:t>
                              </w:r>
                              <w:r>
                                <w:rPr>
                                  <w:rFonts w:ascii="Tahoma"/>
                                  <w:color w:val="231F20"/>
                                  <w:sz w:val="22"/>
                                </w:rPr>
                                <w:tab/>
                              </w:r>
                              <w:r>
                                <w:rPr>
                                  <w:rFonts w:ascii="Tahoma"/>
                                  <w:color w:val="231F20"/>
                                  <w:spacing w:val="-2"/>
                                  <w:w w:val="105"/>
                                  <w:sz w:val="22"/>
                                </w:rPr>
                                <w:t>staff</w:t>
                              </w:r>
                              <w:r>
                                <w:rPr>
                                  <w:rFonts w:ascii="Tahoma"/>
                                  <w:color w:val="231F20"/>
                                  <w:sz w:val="22"/>
                                </w:rPr>
                                <w:tab/>
                              </w:r>
                              <w:r>
                                <w:rPr>
                                  <w:rFonts w:ascii="Tahoma"/>
                                  <w:color w:val="231F20"/>
                                  <w:spacing w:val="-2"/>
                                  <w:w w:val="105"/>
                                  <w:sz w:val="22"/>
                                </w:rPr>
                                <w:t>response</w:t>
                              </w:r>
                              <w:r>
                                <w:rPr>
                                  <w:rFonts w:ascii="Tahoma"/>
                                  <w:color w:val="231F20"/>
                                  <w:sz w:val="22"/>
                                </w:rPr>
                                <w:tab/>
                              </w:r>
                              <w:r>
                                <w:rPr>
                                  <w:rFonts w:ascii="Tahoma"/>
                                  <w:color w:val="231F20"/>
                                  <w:spacing w:val="-4"/>
                                  <w:w w:val="105"/>
                                  <w:sz w:val="22"/>
                                </w:rPr>
                                <w:t>harm</w:t>
                              </w:r>
                              <w:r>
                                <w:rPr>
                                  <w:rFonts w:ascii="Tahoma"/>
                                  <w:color w:val="231F20"/>
                                  <w:sz w:val="22"/>
                                </w:rPr>
                                <w:tab/>
                              </w:r>
                              <w:r>
                                <w:rPr>
                                  <w:rFonts w:ascii="Tahoma"/>
                                  <w:color w:val="231F20"/>
                                  <w:spacing w:val="-2"/>
                                  <w:w w:val="105"/>
                                  <w:sz w:val="22"/>
                                </w:rPr>
                                <w:t>physician</w:t>
                              </w:r>
                            </w:p>
                          </w:txbxContent>
                        </wps:txbx>
                        <wps:bodyPr wrap="square" lIns="0" tIns="0" rIns="0" bIns="0" rtlCol="0">
                          <a:noAutofit/>
                        </wps:bodyPr>
                      </wps:wsp>
                    </wpg:wgp>
                  </a:graphicData>
                </a:graphic>
              </wp:anchor>
            </w:drawing>
          </mc:Choice>
          <mc:Fallback>
            <w:pict>
              <v:group id="Group 985" o:spid="_x0000_s1026" o:spt="203" style="position:absolute;left:0pt;margin-left:100.5pt;margin-top:15.1pt;height:36.05pt;width:385.75pt;mso-position-horizontal-relative:page;mso-wrap-distance-bottom:0pt;mso-wrap-distance-top:0pt;z-index:-251431936;mso-width-relative:page;mso-height-relative:page;" coordsize="4899025,457834" o:gfxdata="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TUP0UNoAAAAKAQAADwAAAAAAAAABACAAAAAiAAAAZHJz&#10;L2Rvd25yZXYueG1sUEsBAhQAFAAAAAgAh07iQOGs5HBYAwAAjAoAAA4AAAAAAAAAAQAgAAAAKQEA&#10;AGRycy9lMm9Eb2MueG1sUEsFBgAAAAAGAAYAWQEAAPMGAAAAAA==&#10;">
                <o:lock v:ext="edit" aspectratio="f"/>
                <v:shape id="Graphic 986" o:spid="_x0000_s1026" o:spt="100" style="position:absolute;left:0;top:0;height:457834;width:4899025;" fillcolor="#E3E4E3" filled="t" stroked="f" coordsize="4899025,457834" o:gfxdata="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Gare/&#10;AAAA3AAAAA8AAAAAAAAAAQAgAAAAIgAAAGRycy9kb3ducmV2LnhtbFBLAQIUABQAAAAIAIdO4kAz&#10;LwWeOwAAADkAAAAQAAAAAAAAAAEAIAAAAA4BAABkcnMvc2hhcGV4bWwueG1sUEsFBgAAAAAGAAYA&#10;WwEAALgDAAAAAA==&#10;" path="m4791075,0l107822,0,45487,1688,13477,13509,1684,45594,0,108077,0,349631,1684,412113,13477,444198,45487,456019,107822,457708,4791075,457708,4853483,456019,4885531,444198,4897338,412113,4899025,349631,4899025,108077,4897338,45594,4885531,13509,4853483,1688,4791075,0xe">
                  <v:fill on="t" focussize="0,0"/>
                  <v:stroke on="f"/>
                  <v:imagedata o:title=""/>
                  <o:lock v:ext="edit" aspectratio="f"/>
                  <v:textbox inset="0mm,0mm,0mm,0mm"/>
                </v:shape>
                <v:shape id="Textbox 987" o:spid="_x0000_s1026" o:spt="202" type="#_x0000_t202" style="position:absolute;left:0;top:0;height:457834;width:4899025;" filled="f" stroked="f" coordsize="21600,21600" o:gfxdata="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klH+/&#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FEFAC9">
                        <w:pPr>
                          <w:tabs>
                            <w:tab w:val="left" w:pos="1331"/>
                            <w:tab w:val="left" w:pos="2499"/>
                            <w:tab w:val="left" w:pos="3582"/>
                            <w:tab w:val="left" w:pos="4235"/>
                            <w:tab w:val="left" w:pos="5358"/>
                            <w:tab w:val="left" w:pos="6100"/>
                          </w:tabs>
                          <w:spacing w:before="234"/>
                          <w:ind w:left="544" w:right="0" w:firstLine="0"/>
                          <w:jc w:val="left"/>
                          <w:rPr>
                            <w:rFonts w:ascii="Tahoma"/>
                            <w:sz w:val="22"/>
                          </w:rPr>
                        </w:pPr>
                        <w:r>
                          <w:rPr>
                            <w:rFonts w:ascii="Tahoma"/>
                            <w:color w:val="231F20"/>
                            <w:spacing w:val="-2"/>
                            <w:w w:val="105"/>
                            <w:sz w:val="22"/>
                          </w:rPr>
                          <w:t>clinic</w:t>
                        </w:r>
                        <w:r>
                          <w:rPr>
                            <w:rFonts w:ascii="Tahoma"/>
                            <w:color w:val="231F20"/>
                            <w:sz w:val="22"/>
                          </w:rPr>
                          <w:tab/>
                        </w:r>
                        <w:r>
                          <w:rPr>
                            <w:rFonts w:ascii="Tahoma"/>
                            <w:color w:val="231F20"/>
                            <w:spacing w:val="-2"/>
                            <w:w w:val="105"/>
                            <w:sz w:val="22"/>
                          </w:rPr>
                          <w:t>complain</w:t>
                        </w:r>
                        <w:r>
                          <w:rPr>
                            <w:rFonts w:ascii="Tahoma"/>
                            <w:color w:val="231F20"/>
                            <w:sz w:val="22"/>
                          </w:rPr>
                          <w:tab/>
                        </w:r>
                        <w:r>
                          <w:rPr>
                            <w:rFonts w:ascii="Tahoma"/>
                            <w:color w:val="231F20"/>
                            <w:spacing w:val="-2"/>
                            <w:w w:val="105"/>
                            <w:sz w:val="22"/>
                          </w:rPr>
                          <w:t>majority</w:t>
                        </w:r>
                        <w:r>
                          <w:rPr>
                            <w:rFonts w:ascii="Tahoma"/>
                            <w:color w:val="231F20"/>
                            <w:sz w:val="22"/>
                          </w:rPr>
                          <w:tab/>
                        </w:r>
                        <w:r>
                          <w:rPr>
                            <w:rFonts w:ascii="Tahoma"/>
                            <w:color w:val="231F20"/>
                            <w:spacing w:val="-2"/>
                            <w:w w:val="105"/>
                            <w:sz w:val="22"/>
                          </w:rPr>
                          <w:t>staff</w:t>
                        </w:r>
                        <w:r>
                          <w:rPr>
                            <w:rFonts w:ascii="Tahoma"/>
                            <w:color w:val="231F20"/>
                            <w:sz w:val="22"/>
                          </w:rPr>
                          <w:tab/>
                        </w:r>
                        <w:r>
                          <w:rPr>
                            <w:rFonts w:ascii="Tahoma"/>
                            <w:color w:val="231F20"/>
                            <w:spacing w:val="-2"/>
                            <w:w w:val="105"/>
                            <w:sz w:val="22"/>
                          </w:rPr>
                          <w:t>response</w:t>
                        </w:r>
                        <w:r>
                          <w:rPr>
                            <w:rFonts w:ascii="Tahoma"/>
                            <w:color w:val="231F20"/>
                            <w:sz w:val="22"/>
                          </w:rPr>
                          <w:tab/>
                        </w:r>
                        <w:r>
                          <w:rPr>
                            <w:rFonts w:ascii="Tahoma"/>
                            <w:color w:val="231F20"/>
                            <w:spacing w:val="-4"/>
                            <w:w w:val="105"/>
                            <w:sz w:val="22"/>
                          </w:rPr>
                          <w:t>harm</w:t>
                        </w:r>
                        <w:r>
                          <w:rPr>
                            <w:rFonts w:ascii="Tahoma"/>
                            <w:color w:val="231F20"/>
                            <w:sz w:val="22"/>
                          </w:rPr>
                          <w:tab/>
                        </w:r>
                        <w:r>
                          <w:rPr>
                            <w:rFonts w:ascii="Tahoma"/>
                            <w:color w:val="231F20"/>
                            <w:spacing w:val="-2"/>
                            <w:w w:val="105"/>
                            <w:sz w:val="22"/>
                          </w:rPr>
                          <w:t>physician</w:t>
                        </w:r>
                      </w:p>
                    </w:txbxContent>
                  </v:textbox>
                </v:shape>
                <w10:wrap type="topAndBottom"/>
              </v:group>
            </w:pict>
          </mc:Fallback>
        </mc:AlternateContent>
      </w:r>
    </w:p>
    <w:p w14:paraId="65BBCCC6">
      <w:pPr>
        <w:pStyle w:val="11"/>
        <w:spacing w:before="11"/>
        <w:rPr>
          <w:rFonts w:ascii="Tahoma"/>
          <w:sz w:val="18"/>
        </w:rPr>
      </w:pPr>
    </w:p>
    <w:p w14:paraId="66492106">
      <w:pPr>
        <w:pStyle w:val="11"/>
        <w:tabs>
          <w:tab w:val="left" w:pos="5770"/>
        </w:tabs>
        <w:spacing w:before="108" w:line="336" w:lineRule="auto"/>
        <w:ind w:left="1587" w:right="1352"/>
        <w:jc w:val="both"/>
        <w:rPr>
          <w:rFonts w:ascii="Tahoma"/>
        </w:rPr>
      </w:pPr>
      <w:r>
        <w:rPr>
          <w:color w:val="231F20"/>
        </w:rPr>
        <w:t xml:space="preserve">According to a recent survey, the </w:t>
      </w:r>
      <w:r>
        <w:rPr>
          <w:color w:val="231F20"/>
          <w:u w:val="single" w:color="231F20"/>
        </w:rPr>
        <w:tab/>
      </w:r>
      <w:r>
        <w:rPr>
          <w:color w:val="231F20"/>
        </w:rPr>
        <w:t xml:space="preserve"> of doctors believed their incomes did not match how hard they worked. The survey found that about 50 percent of the doctors were not </w:t>
      </w:r>
      <w:r>
        <w:rPr>
          <w:rFonts w:ascii="Tahoma"/>
          <w:color w:val="231F20"/>
        </w:rPr>
        <w:t>satisfied</w:t>
      </w:r>
      <w:r>
        <w:rPr>
          <w:rFonts w:ascii="Tahoma"/>
          <w:color w:val="231F20"/>
          <w:spacing w:val="-13"/>
        </w:rPr>
        <w:t xml:space="preserve"> </w:t>
      </w:r>
      <w:r>
        <w:rPr>
          <w:rFonts w:ascii="Tahoma"/>
          <w:color w:val="231F20"/>
        </w:rPr>
        <w:t>with</w:t>
      </w:r>
      <w:r>
        <w:rPr>
          <w:rFonts w:ascii="Tahoma"/>
          <w:color w:val="231F20"/>
          <w:spacing w:val="-13"/>
        </w:rPr>
        <w:t xml:space="preserve"> </w:t>
      </w:r>
      <w:r>
        <w:rPr>
          <w:rFonts w:ascii="Tahoma"/>
          <w:color w:val="231F20"/>
        </w:rPr>
        <w:t>their</w:t>
      </w:r>
      <w:r>
        <w:rPr>
          <w:rFonts w:ascii="Tahoma"/>
          <w:color w:val="231F20"/>
          <w:spacing w:val="-13"/>
        </w:rPr>
        <w:t xml:space="preserve"> </w:t>
      </w:r>
      <w:r>
        <w:rPr>
          <w:rFonts w:ascii="Tahoma"/>
          <w:color w:val="231F20"/>
        </w:rPr>
        <w:t>working</w:t>
      </w:r>
      <w:r>
        <w:rPr>
          <w:rFonts w:ascii="Tahoma"/>
          <w:color w:val="231F20"/>
          <w:spacing w:val="-13"/>
        </w:rPr>
        <w:t xml:space="preserve"> </w:t>
      </w:r>
      <w:r>
        <w:rPr>
          <w:rFonts w:ascii="Tahoma"/>
          <w:color w:val="231F20"/>
        </w:rPr>
        <w:t>conditions,</w:t>
      </w:r>
      <w:r>
        <w:rPr>
          <w:rFonts w:ascii="Tahoma"/>
          <w:color w:val="231F20"/>
          <w:spacing w:val="-13"/>
        </w:rPr>
        <w:t xml:space="preserve"> </w:t>
      </w:r>
      <w:r>
        <w:rPr>
          <w:rFonts w:ascii="Tahoma"/>
          <w:color w:val="231F20"/>
        </w:rPr>
        <w:t>especially</w:t>
      </w:r>
      <w:r>
        <w:rPr>
          <w:rFonts w:ascii="Tahoma"/>
          <w:color w:val="231F20"/>
          <w:spacing w:val="-13"/>
        </w:rPr>
        <w:t xml:space="preserve"> </w:t>
      </w:r>
      <w:r>
        <w:rPr>
          <w:rFonts w:ascii="Tahoma"/>
          <w:color w:val="231F20"/>
        </w:rPr>
        <w:t>those</w:t>
      </w:r>
      <w:r>
        <w:rPr>
          <w:rFonts w:ascii="Tahoma"/>
          <w:color w:val="231F20"/>
          <w:spacing w:val="-13"/>
        </w:rPr>
        <w:t xml:space="preserve"> </w:t>
      </w:r>
      <w:r>
        <w:rPr>
          <w:rFonts w:ascii="Tahoma"/>
          <w:color w:val="231F20"/>
        </w:rPr>
        <w:t>from</w:t>
      </w:r>
      <w:r>
        <w:rPr>
          <w:rFonts w:ascii="Tahoma"/>
          <w:color w:val="231F20"/>
          <w:spacing w:val="-13"/>
        </w:rPr>
        <w:t xml:space="preserve"> </w:t>
      </w:r>
      <w:r>
        <w:rPr>
          <w:rFonts w:ascii="Tahoma"/>
          <w:color w:val="231F20"/>
        </w:rPr>
        <w:t>hospitals</w:t>
      </w:r>
      <w:r>
        <w:rPr>
          <w:rFonts w:ascii="Tahoma"/>
          <w:color w:val="231F20"/>
          <w:spacing w:val="-13"/>
        </w:rPr>
        <w:t xml:space="preserve"> </w:t>
      </w:r>
      <w:r>
        <w:rPr>
          <w:rFonts w:ascii="Tahoma"/>
          <w:color w:val="231F20"/>
        </w:rPr>
        <w:t>in</w:t>
      </w:r>
      <w:r>
        <w:rPr>
          <w:rFonts w:ascii="Tahoma"/>
          <w:color w:val="231F20"/>
          <w:spacing w:val="-13"/>
        </w:rPr>
        <w:t xml:space="preserve"> </w:t>
      </w:r>
      <w:r>
        <w:rPr>
          <w:rFonts w:ascii="Tahoma"/>
          <w:color w:val="231F20"/>
        </w:rPr>
        <w:t>small</w:t>
      </w:r>
      <w:r>
        <w:rPr>
          <w:rFonts w:ascii="Tahoma"/>
          <w:color w:val="231F20"/>
          <w:spacing w:val="-13"/>
        </w:rPr>
        <w:t xml:space="preserve"> </w:t>
      </w:r>
      <w:r>
        <w:rPr>
          <w:rFonts w:ascii="Tahoma"/>
          <w:color w:val="231F20"/>
        </w:rPr>
        <w:t>towns.</w:t>
      </w:r>
    </w:p>
    <w:p w14:paraId="458A7535">
      <w:pPr>
        <w:pStyle w:val="11"/>
        <w:tabs>
          <w:tab w:val="left" w:pos="2721"/>
          <w:tab w:val="left" w:pos="9340"/>
          <w:tab w:val="left" w:pos="10012"/>
        </w:tabs>
        <w:spacing w:before="170" w:line="340" w:lineRule="auto"/>
        <w:ind w:left="1587" w:right="1352"/>
        <w:jc w:val="both"/>
      </w:pPr>
      <w:r>
        <w:rPr>
          <w:color w:val="231F20"/>
        </w:rPr>
        <w:t xml:space="preserve">A </w:t>
      </w:r>
      <w:r>
        <w:rPr>
          <w:color w:val="231F20"/>
          <w:u w:val="single" w:color="231F20"/>
        </w:rPr>
        <w:tab/>
      </w:r>
      <w:r>
        <w:rPr>
          <w:color w:val="231F20"/>
        </w:rPr>
        <w:t xml:space="preserve"> working in a large public hospital often has to see 100 patients per day. The researchers conducting the survey concluded that if hospitals and </w:t>
      </w:r>
      <w:r>
        <w:rPr>
          <w:color w:val="231F20"/>
          <w:u w:val="single" w:color="231F20"/>
        </w:rPr>
        <w:tab/>
      </w:r>
      <w:r>
        <w:rPr>
          <w:color w:val="231F20"/>
        </w:rPr>
        <w:t xml:space="preserve"> serving the general public received more support, it would help to keep their medical </w:t>
      </w:r>
      <w:r>
        <w:rPr>
          <w:color w:val="231F20"/>
          <w:u w:val="single" w:color="231F20"/>
        </w:rPr>
        <w:tab/>
      </w:r>
      <w:r>
        <w:rPr>
          <w:color w:val="231F20"/>
          <w:u w:val="single" w:color="231F20"/>
        </w:rPr>
        <w:tab/>
      </w:r>
      <w:r>
        <w:rPr>
          <w:color w:val="231F20"/>
        </w:rPr>
        <w:t xml:space="preserve"> from </w:t>
      </w:r>
      <w:r>
        <w:rPr>
          <w:color w:val="231F20"/>
          <w:spacing w:val="-2"/>
        </w:rPr>
        <w:t>leaving</w:t>
      </w:r>
      <w:r>
        <w:rPr>
          <w:color w:val="231F20"/>
          <w:spacing w:val="-13"/>
        </w:rPr>
        <w:t xml:space="preserve"> </w:t>
      </w:r>
      <w:r>
        <w:rPr>
          <w:color w:val="231F20"/>
          <w:spacing w:val="-2"/>
        </w:rPr>
        <w:t>the</w:t>
      </w:r>
      <w:r>
        <w:rPr>
          <w:color w:val="231F20"/>
          <w:spacing w:val="-13"/>
        </w:rPr>
        <w:t xml:space="preserve"> </w:t>
      </w:r>
      <w:r>
        <w:rPr>
          <w:color w:val="231F20"/>
          <w:spacing w:val="-2"/>
        </w:rPr>
        <w:t>profession,</w:t>
      </w:r>
      <w:r>
        <w:rPr>
          <w:color w:val="231F20"/>
          <w:spacing w:val="-13"/>
        </w:rPr>
        <w:t xml:space="preserve"> </w:t>
      </w:r>
      <w:r>
        <w:rPr>
          <w:color w:val="231F20"/>
          <w:spacing w:val="-2"/>
        </w:rPr>
        <w:t>and</w:t>
      </w:r>
      <w:r>
        <w:rPr>
          <w:color w:val="231F20"/>
          <w:spacing w:val="-13"/>
        </w:rPr>
        <w:t xml:space="preserve"> </w:t>
      </w:r>
      <w:r>
        <w:rPr>
          <w:color w:val="231F20"/>
          <w:spacing w:val="-2"/>
        </w:rPr>
        <w:t>therefore</w:t>
      </w:r>
      <w:r>
        <w:rPr>
          <w:color w:val="231F20"/>
          <w:spacing w:val="-13"/>
        </w:rPr>
        <w:t xml:space="preserve"> </w:t>
      </w:r>
      <w:r>
        <w:rPr>
          <w:color w:val="231F20"/>
          <w:spacing w:val="-2"/>
        </w:rPr>
        <w:t>the</w:t>
      </w:r>
      <w:r>
        <w:rPr>
          <w:color w:val="231F20"/>
          <w:spacing w:val="-13"/>
        </w:rPr>
        <w:t xml:space="preserve"> </w:t>
      </w:r>
      <w:r>
        <w:rPr>
          <w:color w:val="231F20"/>
          <w:spacing w:val="-2"/>
        </w:rPr>
        <w:t>public</w:t>
      </w:r>
      <w:r>
        <w:rPr>
          <w:color w:val="231F20"/>
          <w:spacing w:val="-13"/>
        </w:rPr>
        <w:t xml:space="preserve"> </w:t>
      </w:r>
      <w:r>
        <w:rPr>
          <w:color w:val="231F20"/>
          <w:spacing w:val="-2"/>
        </w:rPr>
        <w:t>would</w:t>
      </w:r>
      <w:r>
        <w:rPr>
          <w:color w:val="231F20"/>
          <w:spacing w:val="-13"/>
        </w:rPr>
        <w:t xml:space="preserve"> </w:t>
      </w:r>
      <w:r>
        <w:rPr>
          <w:color w:val="231F20"/>
          <w:spacing w:val="-2"/>
        </w:rPr>
        <w:t>continue</w:t>
      </w:r>
      <w:r>
        <w:rPr>
          <w:color w:val="231F20"/>
          <w:spacing w:val="-13"/>
        </w:rPr>
        <w:t xml:space="preserve"> </w:t>
      </w:r>
      <w:r>
        <w:rPr>
          <w:color w:val="231F20"/>
          <w:spacing w:val="-2"/>
        </w:rPr>
        <w:t>to</w:t>
      </w:r>
      <w:r>
        <w:rPr>
          <w:color w:val="231F20"/>
          <w:spacing w:val="-13"/>
        </w:rPr>
        <w:t xml:space="preserve"> </w:t>
      </w:r>
      <w:r>
        <w:rPr>
          <w:color w:val="231F20"/>
          <w:spacing w:val="-2"/>
        </w:rPr>
        <w:t>receive</w:t>
      </w:r>
      <w:r>
        <w:rPr>
          <w:color w:val="231F20"/>
          <w:spacing w:val="-13"/>
        </w:rPr>
        <w:t xml:space="preserve"> </w:t>
      </w:r>
      <w:r>
        <w:rPr>
          <w:color w:val="231F20"/>
          <w:spacing w:val="-2"/>
        </w:rPr>
        <w:t>good</w:t>
      </w:r>
      <w:r>
        <w:rPr>
          <w:color w:val="231F20"/>
          <w:spacing w:val="-13"/>
        </w:rPr>
        <w:t xml:space="preserve"> </w:t>
      </w:r>
      <w:r>
        <w:rPr>
          <w:color w:val="231F20"/>
          <w:spacing w:val="-2"/>
        </w:rPr>
        <w:t>health</w:t>
      </w:r>
      <w:r>
        <w:rPr>
          <w:color w:val="231F20"/>
          <w:spacing w:val="-13"/>
        </w:rPr>
        <w:t xml:space="preserve"> </w:t>
      </w:r>
      <w:r>
        <w:rPr>
          <w:color w:val="231F20"/>
          <w:spacing w:val="-2"/>
        </w:rPr>
        <w:t>services.</w:t>
      </w:r>
    </w:p>
    <w:p w14:paraId="49823B3A">
      <w:pPr>
        <w:pStyle w:val="11"/>
        <w:tabs>
          <w:tab w:val="left" w:pos="2740"/>
        </w:tabs>
        <w:spacing w:before="173"/>
        <w:ind w:left="1587"/>
        <w:jc w:val="both"/>
      </w:pPr>
      <w:r>
        <w:rPr>
          <w:color w:val="231F20"/>
        </w:rPr>
        <w:t xml:space="preserve">In </w:t>
      </w:r>
      <w:r>
        <w:rPr>
          <w:color w:val="231F20"/>
          <w:u w:val="single" w:color="231F20"/>
        </w:rPr>
        <w:tab/>
      </w:r>
      <w:r>
        <w:rPr>
          <w:color w:val="231F20"/>
          <w:spacing w:val="13"/>
        </w:rPr>
        <w:t xml:space="preserve"> </w:t>
      </w:r>
      <w:r>
        <w:rPr>
          <w:color w:val="231F20"/>
        </w:rPr>
        <w:t>to</w:t>
      </w:r>
      <w:r>
        <w:rPr>
          <w:color w:val="231F20"/>
          <w:spacing w:val="13"/>
        </w:rPr>
        <w:t xml:space="preserve"> </w:t>
      </w:r>
      <w:r>
        <w:rPr>
          <w:color w:val="231F20"/>
        </w:rPr>
        <w:t>a</w:t>
      </w:r>
      <w:r>
        <w:rPr>
          <w:color w:val="231F20"/>
          <w:spacing w:val="13"/>
        </w:rPr>
        <w:t xml:space="preserve"> </w:t>
      </w:r>
      <w:r>
        <w:rPr>
          <w:color w:val="231F20"/>
        </w:rPr>
        <w:t>question</w:t>
      </w:r>
      <w:r>
        <w:rPr>
          <w:color w:val="231F20"/>
          <w:spacing w:val="13"/>
        </w:rPr>
        <w:t xml:space="preserve"> </w:t>
      </w:r>
      <w:r>
        <w:rPr>
          <w:color w:val="231F20"/>
        </w:rPr>
        <w:t>about</w:t>
      </w:r>
      <w:r>
        <w:rPr>
          <w:color w:val="231F20"/>
          <w:spacing w:val="13"/>
        </w:rPr>
        <w:t xml:space="preserve"> </w:t>
      </w:r>
      <w:r>
        <w:rPr>
          <w:color w:val="231F20"/>
        </w:rPr>
        <w:t>tensions</w:t>
      </w:r>
      <w:r>
        <w:rPr>
          <w:color w:val="231F20"/>
          <w:spacing w:val="13"/>
        </w:rPr>
        <w:t xml:space="preserve"> </w:t>
      </w:r>
      <w:r>
        <w:rPr>
          <w:color w:val="231F20"/>
        </w:rPr>
        <w:t>between</w:t>
      </w:r>
      <w:r>
        <w:rPr>
          <w:color w:val="231F20"/>
          <w:spacing w:val="13"/>
        </w:rPr>
        <w:t xml:space="preserve"> </w:t>
      </w:r>
      <w:r>
        <w:rPr>
          <w:color w:val="231F20"/>
        </w:rPr>
        <w:t>doctors</w:t>
      </w:r>
      <w:r>
        <w:rPr>
          <w:color w:val="231F20"/>
          <w:spacing w:val="13"/>
        </w:rPr>
        <w:t xml:space="preserve"> </w:t>
      </w:r>
      <w:r>
        <w:rPr>
          <w:color w:val="231F20"/>
        </w:rPr>
        <w:t>and</w:t>
      </w:r>
      <w:r>
        <w:rPr>
          <w:color w:val="231F20"/>
          <w:spacing w:val="13"/>
        </w:rPr>
        <w:t xml:space="preserve"> </w:t>
      </w:r>
      <w:r>
        <w:rPr>
          <w:color w:val="231F20"/>
        </w:rPr>
        <w:t>patients,</w:t>
      </w:r>
      <w:r>
        <w:rPr>
          <w:color w:val="231F20"/>
          <w:spacing w:val="13"/>
        </w:rPr>
        <w:t xml:space="preserve"> </w:t>
      </w:r>
      <w:r>
        <w:rPr>
          <w:color w:val="231F20"/>
        </w:rPr>
        <w:t>some</w:t>
      </w:r>
      <w:r>
        <w:rPr>
          <w:color w:val="231F20"/>
          <w:spacing w:val="13"/>
        </w:rPr>
        <w:t xml:space="preserve"> </w:t>
      </w:r>
      <w:r>
        <w:rPr>
          <w:color w:val="231F20"/>
        </w:rPr>
        <w:t>respondents</w:t>
      </w:r>
    </w:p>
    <w:p w14:paraId="43267359">
      <w:pPr>
        <w:pStyle w:val="11"/>
        <w:tabs>
          <w:tab w:val="left" w:pos="2494"/>
          <w:tab w:val="left" w:pos="8970"/>
        </w:tabs>
        <w:spacing w:before="107" w:line="360" w:lineRule="auto"/>
        <w:ind w:left="1587" w:right="1358"/>
        <w:jc w:val="both"/>
      </w:pPr>
      <w:r>
        <w:rPr>
          <w:color w:val="231F20"/>
          <w:u w:val="single" w:color="231F20"/>
        </w:rPr>
        <w:tab/>
      </w:r>
      <w:r>
        <w:rPr>
          <w:color w:val="231F20"/>
        </w:rPr>
        <w:t xml:space="preserve"> that misleading media reports about doctors have greatly </w:t>
      </w:r>
      <w:r>
        <w:rPr>
          <w:color w:val="231F20"/>
          <w:u w:val="single" w:color="231F20"/>
        </w:rPr>
        <w:tab/>
      </w:r>
      <w:r>
        <w:rPr>
          <w:color w:val="231F20"/>
          <w:spacing w:val="-16"/>
        </w:rPr>
        <w:t xml:space="preserve"> </w:t>
      </w:r>
      <w:r>
        <w:rPr>
          <w:color w:val="231F20"/>
          <w:spacing w:val="-2"/>
        </w:rPr>
        <w:t>society,</w:t>
      </w:r>
      <w:r>
        <w:rPr>
          <w:color w:val="231F20"/>
          <w:spacing w:val="-13"/>
        </w:rPr>
        <w:t xml:space="preserve"> </w:t>
      </w:r>
      <w:r>
        <w:rPr>
          <w:color w:val="231F20"/>
          <w:spacing w:val="-2"/>
        </w:rPr>
        <w:t xml:space="preserve">causing </w:t>
      </w:r>
      <w:r>
        <w:rPr>
          <w:color w:val="231F20"/>
        </w:rPr>
        <w:t>the public to distrust medical workers.</w:t>
      </w:r>
    </w:p>
    <w:p w14:paraId="1E8B8350">
      <w:pPr>
        <w:pStyle w:val="11"/>
        <w:rPr>
          <w:sz w:val="20"/>
        </w:rPr>
      </w:pPr>
    </w:p>
    <w:p w14:paraId="2AF93139">
      <w:pPr>
        <w:pStyle w:val="11"/>
        <w:spacing w:before="5"/>
        <w:rPr>
          <w:sz w:val="19"/>
        </w:rPr>
      </w:pPr>
    </w:p>
    <w:p w14:paraId="6CDBC2F3">
      <w:pPr>
        <w:pStyle w:val="11"/>
        <w:rPr>
          <w:sz w:val="20"/>
        </w:rPr>
      </w:pPr>
    </w:p>
    <w:p w14:paraId="6DC838A3">
      <w:pPr>
        <w:pStyle w:val="11"/>
        <w:spacing w:before="5"/>
        <w:rPr>
          <w:sz w:val="28"/>
        </w:rPr>
      </w:pPr>
    </w:p>
    <w:p w14:paraId="7B94E82D">
      <w:pPr>
        <w:tabs>
          <w:tab w:val="left" w:pos="1155"/>
        </w:tabs>
        <w:spacing w:before="97"/>
        <w:ind w:left="619" w:right="0" w:firstLine="0"/>
        <w:jc w:val="left"/>
        <w:rPr>
          <w:sz w:val="18"/>
        </w:rPr>
      </w:pPr>
      <w:r>
        <w:rPr>
          <w:rFonts w:ascii="Tahoma"/>
          <w:color w:val="231F20"/>
          <w:spacing w:val="-5"/>
          <w:sz w:val="20"/>
        </w:rPr>
        <w:t>22</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p>
    <w:p w14:paraId="3EADB79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6DF4E1">
      <w:pPr>
        <w:spacing w:after="0" w:line="240" w:lineRule="auto"/>
        <w:jc w:val="left"/>
        <w:rPr>
          <w:sz w:val="20"/>
        </w:rPr>
        <w:sectPr>
          <w:pgSz w:w="11910" w:h="16840"/>
          <w:pgMar w:top="0" w:right="0" w:bottom="0" w:left="0" w:header="720" w:footer="720" w:gutter="0"/>
          <w:cols w:space="720" w:num="1"/>
        </w:sectPr>
      </w:pPr>
    </w:p>
    <w:p w14:paraId="679FA66D">
      <w:pPr>
        <w:pStyle w:val="11"/>
        <w:rPr>
          <w:sz w:val="20"/>
        </w:rPr>
      </w:pPr>
    </w:p>
    <w:p w14:paraId="40D7715A">
      <w:pPr>
        <w:pStyle w:val="11"/>
        <w:rPr>
          <w:sz w:val="20"/>
        </w:rPr>
      </w:pPr>
    </w:p>
    <w:p w14:paraId="414E79CE">
      <w:pPr>
        <w:pStyle w:val="11"/>
        <w:rPr>
          <w:sz w:val="20"/>
        </w:rPr>
      </w:pPr>
    </w:p>
    <w:p w14:paraId="456E7EB4">
      <w:pPr>
        <w:pStyle w:val="11"/>
        <w:rPr>
          <w:sz w:val="20"/>
        </w:rPr>
      </w:pPr>
    </w:p>
    <w:p w14:paraId="206299D1">
      <w:pPr>
        <w:pStyle w:val="11"/>
        <w:spacing w:before="7"/>
        <w:rPr>
          <w:sz w:val="19"/>
        </w:rPr>
      </w:pPr>
    </w:p>
    <w:p w14:paraId="242334F4">
      <w:pPr>
        <w:pStyle w:val="9"/>
        <w:ind w:left="1360"/>
      </w:pPr>
      <w:r>
        <w:rPr>
          <w:color w:val="25704A"/>
        </w:rPr>
        <w:t>*Project:</w:t>
      </w:r>
      <w:r>
        <w:rPr>
          <w:color w:val="25704A"/>
          <w:spacing w:val="-3"/>
        </w:rPr>
        <w:t xml:space="preserve"> </w:t>
      </w:r>
      <w:r>
        <w:rPr>
          <w:color w:val="25704A"/>
        </w:rPr>
        <w:t>Make</w:t>
      </w:r>
      <w:r>
        <w:rPr>
          <w:color w:val="25704A"/>
          <w:spacing w:val="-3"/>
        </w:rPr>
        <w:t xml:space="preserve"> </w:t>
      </w:r>
      <w:r>
        <w:rPr>
          <w:color w:val="25704A"/>
        </w:rPr>
        <w:t>a</w:t>
      </w:r>
      <w:r>
        <w:rPr>
          <w:color w:val="25704A"/>
          <w:spacing w:val="-3"/>
        </w:rPr>
        <w:t xml:space="preserve"> </w:t>
      </w:r>
      <w:r>
        <w:rPr>
          <w:color w:val="25704A"/>
        </w:rPr>
        <w:t>poster</w:t>
      </w:r>
      <w:r>
        <w:rPr>
          <w:color w:val="25704A"/>
          <w:spacing w:val="-3"/>
        </w:rPr>
        <w:t xml:space="preserve"> </w:t>
      </w:r>
      <w:r>
        <w:rPr>
          <w:color w:val="25704A"/>
        </w:rPr>
        <w:t>to</w:t>
      </w:r>
      <w:r>
        <w:rPr>
          <w:color w:val="25704A"/>
          <w:spacing w:val="-3"/>
        </w:rPr>
        <w:t xml:space="preserve"> </w:t>
      </w:r>
      <w:r>
        <w:rPr>
          <w:color w:val="25704A"/>
        </w:rPr>
        <w:t>motivate</w:t>
      </w:r>
      <w:r>
        <w:rPr>
          <w:color w:val="25704A"/>
          <w:spacing w:val="-3"/>
        </w:rPr>
        <w:t xml:space="preserve"> </w:t>
      </w:r>
      <w:r>
        <w:rPr>
          <w:color w:val="25704A"/>
        </w:rPr>
        <w:t>others</w:t>
      </w:r>
      <w:r>
        <w:rPr>
          <w:color w:val="25704A"/>
          <w:spacing w:val="-3"/>
        </w:rPr>
        <w:t xml:space="preserve"> </w:t>
      </w:r>
      <w:r>
        <w:rPr>
          <w:color w:val="25704A"/>
        </w:rPr>
        <w:t>to</w:t>
      </w:r>
      <w:r>
        <w:rPr>
          <w:color w:val="25704A"/>
          <w:spacing w:val="-3"/>
        </w:rPr>
        <w:t xml:space="preserve"> </w:t>
      </w:r>
      <w:r>
        <w:rPr>
          <w:color w:val="25704A"/>
        </w:rPr>
        <w:t>practise</w:t>
      </w:r>
      <w:r>
        <w:rPr>
          <w:color w:val="25704A"/>
          <w:spacing w:val="-3"/>
        </w:rPr>
        <w:t xml:space="preserve"> </w:t>
      </w:r>
      <w:r>
        <w:rPr>
          <w:color w:val="25704A"/>
          <w:spacing w:val="-2"/>
        </w:rPr>
        <w:t>virtues</w:t>
      </w:r>
    </w:p>
    <w:p w14:paraId="554EF80B">
      <w:pPr>
        <w:spacing w:before="305" w:line="213" w:lineRule="auto"/>
        <w:ind w:left="1757" w:right="1179" w:firstLine="0"/>
        <w:jc w:val="left"/>
        <w:rPr>
          <w:rFonts w:ascii="Tahoma"/>
          <w:sz w:val="26"/>
        </w:rPr>
      </w:pPr>
      <w:r>
        <w:rPr>
          <w:rFonts w:ascii="Tahoma"/>
          <w:color w:val="25704A"/>
          <w:spacing w:val="-2"/>
          <w:sz w:val="26"/>
        </w:rPr>
        <w:t>In</w:t>
      </w:r>
      <w:r>
        <w:rPr>
          <w:rFonts w:ascii="Tahoma"/>
          <w:color w:val="25704A"/>
          <w:spacing w:val="-31"/>
          <w:sz w:val="26"/>
        </w:rPr>
        <w:t xml:space="preserve"> </w:t>
      </w:r>
      <w:r>
        <w:rPr>
          <w:rFonts w:ascii="Tahoma"/>
          <w:color w:val="25704A"/>
          <w:spacing w:val="-2"/>
          <w:sz w:val="26"/>
        </w:rPr>
        <w:t>groups,</w:t>
      </w:r>
      <w:r>
        <w:rPr>
          <w:rFonts w:ascii="Tahoma"/>
          <w:color w:val="25704A"/>
          <w:spacing w:val="-31"/>
          <w:sz w:val="26"/>
        </w:rPr>
        <w:t xml:space="preserve"> </w:t>
      </w:r>
      <w:r>
        <w:rPr>
          <w:rFonts w:ascii="Tahoma"/>
          <w:color w:val="25704A"/>
          <w:spacing w:val="-2"/>
          <w:sz w:val="26"/>
        </w:rPr>
        <w:t>brainstorm</w:t>
      </w:r>
      <w:r>
        <w:rPr>
          <w:rFonts w:ascii="Tahoma"/>
          <w:color w:val="25704A"/>
          <w:spacing w:val="-31"/>
          <w:sz w:val="26"/>
        </w:rPr>
        <w:t xml:space="preserve"> </w:t>
      </w:r>
      <w:r>
        <w:rPr>
          <w:rFonts w:ascii="Tahoma"/>
          <w:color w:val="25704A"/>
          <w:spacing w:val="-2"/>
          <w:sz w:val="26"/>
        </w:rPr>
        <w:t>more</w:t>
      </w:r>
      <w:r>
        <w:rPr>
          <w:rFonts w:ascii="Tahoma"/>
          <w:color w:val="25704A"/>
          <w:spacing w:val="-31"/>
          <w:sz w:val="26"/>
        </w:rPr>
        <w:t xml:space="preserve"> </w:t>
      </w:r>
      <w:r>
        <w:rPr>
          <w:rFonts w:ascii="Tahoma"/>
          <w:color w:val="25704A"/>
          <w:spacing w:val="-2"/>
          <w:sz w:val="26"/>
        </w:rPr>
        <w:t>virtues</w:t>
      </w:r>
      <w:r>
        <w:rPr>
          <w:rFonts w:ascii="Tahoma"/>
          <w:color w:val="25704A"/>
          <w:spacing w:val="-31"/>
          <w:sz w:val="26"/>
        </w:rPr>
        <w:t xml:space="preserve"> </w:t>
      </w:r>
      <w:r>
        <w:rPr>
          <w:rFonts w:ascii="Tahoma"/>
          <w:color w:val="25704A"/>
          <w:spacing w:val="-2"/>
          <w:sz w:val="26"/>
        </w:rPr>
        <w:t>to</w:t>
      </w:r>
      <w:r>
        <w:rPr>
          <w:rFonts w:ascii="Tahoma"/>
          <w:color w:val="25704A"/>
          <w:spacing w:val="-31"/>
          <w:sz w:val="26"/>
        </w:rPr>
        <w:t xml:space="preserve"> </w:t>
      </w:r>
      <w:r>
        <w:rPr>
          <w:rFonts w:ascii="Tahoma"/>
          <w:color w:val="25704A"/>
          <w:spacing w:val="-2"/>
          <w:sz w:val="26"/>
        </w:rPr>
        <w:t>add</w:t>
      </w:r>
      <w:r>
        <w:rPr>
          <w:rFonts w:ascii="Tahoma"/>
          <w:color w:val="25704A"/>
          <w:spacing w:val="-31"/>
          <w:sz w:val="26"/>
        </w:rPr>
        <w:t xml:space="preserve"> </w:t>
      </w:r>
      <w:r>
        <w:rPr>
          <w:rFonts w:ascii="Tahoma"/>
          <w:color w:val="25704A"/>
          <w:spacing w:val="-2"/>
          <w:sz w:val="26"/>
        </w:rPr>
        <w:t>to</w:t>
      </w:r>
      <w:r>
        <w:rPr>
          <w:rFonts w:ascii="Tahoma"/>
          <w:color w:val="25704A"/>
          <w:spacing w:val="-31"/>
          <w:sz w:val="26"/>
        </w:rPr>
        <w:t xml:space="preserve"> </w:t>
      </w:r>
      <w:r>
        <w:rPr>
          <w:rFonts w:ascii="Tahoma"/>
          <w:color w:val="25704A"/>
          <w:spacing w:val="-2"/>
          <w:sz w:val="26"/>
        </w:rPr>
        <w:t>the</w:t>
      </w:r>
      <w:r>
        <w:rPr>
          <w:rFonts w:ascii="Tahoma"/>
          <w:color w:val="25704A"/>
          <w:spacing w:val="-31"/>
          <w:sz w:val="26"/>
        </w:rPr>
        <w:t xml:space="preserve"> </w:t>
      </w:r>
      <w:r>
        <w:rPr>
          <w:rFonts w:ascii="Tahoma"/>
          <w:color w:val="25704A"/>
          <w:spacing w:val="-2"/>
          <w:sz w:val="26"/>
        </w:rPr>
        <w:t>list</w:t>
      </w:r>
      <w:r>
        <w:rPr>
          <w:rFonts w:ascii="Tahoma"/>
          <w:color w:val="25704A"/>
          <w:spacing w:val="-31"/>
          <w:sz w:val="26"/>
        </w:rPr>
        <w:t xml:space="preserve"> </w:t>
      </w:r>
      <w:r>
        <w:rPr>
          <w:rFonts w:ascii="Tahoma"/>
          <w:color w:val="25704A"/>
          <w:spacing w:val="-2"/>
          <w:sz w:val="26"/>
        </w:rPr>
        <w:t>below.</w:t>
      </w:r>
      <w:r>
        <w:rPr>
          <w:rFonts w:ascii="Tahoma"/>
          <w:color w:val="25704A"/>
          <w:spacing w:val="-31"/>
          <w:sz w:val="26"/>
        </w:rPr>
        <w:t xml:space="preserve"> </w:t>
      </w:r>
      <w:r>
        <w:rPr>
          <w:rFonts w:ascii="Tahoma"/>
          <w:color w:val="25704A"/>
          <w:spacing w:val="-2"/>
          <w:sz w:val="26"/>
        </w:rPr>
        <w:t>Then</w:t>
      </w:r>
      <w:r>
        <w:rPr>
          <w:rFonts w:ascii="Tahoma"/>
          <w:color w:val="25704A"/>
          <w:spacing w:val="-31"/>
          <w:sz w:val="26"/>
        </w:rPr>
        <w:t xml:space="preserve"> </w:t>
      </w:r>
      <w:r>
        <w:rPr>
          <w:rFonts w:ascii="Tahoma"/>
          <w:color w:val="25704A"/>
          <w:spacing w:val="-2"/>
          <w:sz w:val="26"/>
        </w:rPr>
        <w:t>discuss</w:t>
      </w:r>
      <w:r>
        <w:rPr>
          <w:rFonts w:ascii="Tahoma"/>
          <w:color w:val="25704A"/>
          <w:spacing w:val="-31"/>
          <w:sz w:val="26"/>
        </w:rPr>
        <w:t xml:space="preserve"> </w:t>
      </w:r>
      <w:r>
        <w:rPr>
          <w:rFonts w:ascii="Tahoma"/>
          <w:color w:val="25704A"/>
          <w:spacing w:val="-2"/>
          <w:sz w:val="26"/>
        </w:rPr>
        <w:t>which</w:t>
      </w:r>
      <w:r>
        <w:rPr>
          <w:rFonts w:ascii="Tahoma"/>
          <w:color w:val="25704A"/>
          <w:spacing w:val="-31"/>
          <w:sz w:val="26"/>
        </w:rPr>
        <w:t xml:space="preserve"> </w:t>
      </w:r>
      <w:r>
        <w:rPr>
          <w:rFonts w:ascii="Tahoma"/>
          <w:color w:val="25704A"/>
          <w:spacing w:val="-2"/>
          <w:sz w:val="26"/>
        </w:rPr>
        <w:t xml:space="preserve">of </w:t>
      </w:r>
      <w:r>
        <w:rPr>
          <w:rFonts w:ascii="Tahoma"/>
          <w:color w:val="25704A"/>
          <w:spacing w:val="-4"/>
          <w:w w:val="105"/>
          <w:sz w:val="26"/>
        </w:rPr>
        <w:t>these</w:t>
      </w:r>
      <w:r>
        <w:rPr>
          <w:rFonts w:ascii="Tahoma"/>
          <w:color w:val="25704A"/>
          <w:spacing w:val="-37"/>
          <w:w w:val="105"/>
          <w:sz w:val="26"/>
        </w:rPr>
        <w:t xml:space="preserve"> </w:t>
      </w:r>
      <w:r>
        <w:rPr>
          <w:rFonts w:ascii="Tahoma"/>
          <w:color w:val="25704A"/>
          <w:spacing w:val="-4"/>
          <w:w w:val="105"/>
          <w:sz w:val="26"/>
        </w:rPr>
        <w:t>virtues</w:t>
      </w:r>
      <w:r>
        <w:rPr>
          <w:rFonts w:ascii="Tahoma"/>
          <w:color w:val="25704A"/>
          <w:spacing w:val="-36"/>
          <w:w w:val="105"/>
          <w:sz w:val="26"/>
        </w:rPr>
        <w:t xml:space="preserve"> </w:t>
      </w:r>
      <w:r>
        <w:rPr>
          <w:rFonts w:ascii="Tahoma"/>
          <w:color w:val="25704A"/>
          <w:spacing w:val="-4"/>
          <w:w w:val="105"/>
          <w:sz w:val="26"/>
        </w:rPr>
        <w:t>are</w:t>
      </w:r>
      <w:r>
        <w:rPr>
          <w:rFonts w:ascii="Tahoma"/>
          <w:color w:val="25704A"/>
          <w:spacing w:val="-36"/>
          <w:w w:val="105"/>
          <w:sz w:val="26"/>
        </w:rPr>
        <w:t xml:space="preserve"> </w:t>
      </w:r>
      <w:r>
        <w:rPr>
          <w:rFonts w:ascii="Tahoma"/>
          <w:color w:val="25704A"/>
          <w:spacing w:val="-4"/>
          <w:w w:val="105"/>
          <w:sz w:val="26"/>
        </w:rPr>
        <w:t>most</w:t>
      </w:r>
      <w:r>
        <w:rPr>
          <w:rFonts w:ascii="Tahoma"/>
          <w:color w:val="25704A"/>
          <w:spacing w:val="-36"/>
          <w:w w:val="105"/>
          <w:sz w:val="26"/>
        </w:rPr>
        <w:t xml:space="preserve"> </w:t>
      </w:r>
      <w:r>
        <w:rPr>
          <w:rFonts w:ascii="Tahoma"/>
          <w:color w:val="25704A"/>
          <w:spacing w:val="-4"/>
          <w:w w:val="105"/>
          <w:sz w:val="26"/>
        </w:rPr>
        <w:t>needed</w:t>
      </w:r>
      <w:r>
        <w:rPr>
          <w:rFonts w:ascii="Tahoma"/>
          <w:color w:val="25704A"/>
          <w:spacing w:val="-36"/>
          <w:w w:val="105"/>
          <w:sz w:val="26"/>
        </w:rPr>
        <w:t xml:space="preserve"> </w:t>
      </w:r>
      <w:r>
        <w:rPr>
          <w:rFonts w:ascii="Tahoma"/>
          <w:color w:val="25704A"/>
          <w:spacing w:val="-4"/>
          <w:w w:val="105"/>
          <w:sz w:val="26"/>
        </w:rPr>
        <w:t>in</w:t>
      </w:r>
      <w:r>
        <w:rPr>
          <w:rFonts w:ascii="Tahoma"/>
          <w:color w:val="25704A"/>
          <w:spacing w:val="-36"/>
          <w:w w:val="105"/>
          <w:sz w:val="26"/>
        </w:rPr>
        <w:t xml:space="preserve"> </w:t>
      </w:r>
      <w:r>
        <w:rPr>
          <w:rFonts w:ascii="Tahoma"/>
          <w:color w:val="25704A"/>
          <w:spacing w:val="-4"/>
          <w:w w:val="105"/>
          <w:sz w:val="26"/>
        </w:rPr>
        <w:t>our</w:t>
      </w:r>
      <w:r>
        <w:rPr>
          <w:rFonts w:ascii="Tahoma"/>
          <w:color w:val="25704A"/>
          <w:spacing w:val="-36"/>
          <w:w w:val="105"/>
          <w:sz w:val="26"/>
        </w:rPr>
        <w:t xml:space="preserve"> </w:t>
      </w:r>
      <w:r>
        <w:rPr>
          <w:rFonts w:ascii="Tahoma"/>
          <w:color w:val="25704A"/>
          <w:spacing w:val="-4"/>
          <w:w w:val="105"/>
          <w:sz w:val="26"/>
        </w:rPr>
        <w:t>society</w:t>
      </w:r>
      <w:r>
        <w:rPr>
          <w:rFonts w:ascii="Tahoma"/>
          <w:color w:val="25704A"/>
          <w:spacing w:val="-36"/>
          <w:w w:val="105"/>
          <w:sz w:val="26"/>
        </w:rPr>
        <w:t xml:space="preserve"> </w:t>
      </w:r>
      <w:r>
        <w:rPr>
          <w:rFonts w:ascii="Tahoma"/>
          <w:color w:val="25704A"/>
          <w:spacing w:val="-4"/>
          <w:w w:val="105"/>
          <w:sz w:val="26"/>
        </w:rPr>
        <w:t>today.</w:t>
      </w:r>
    </w:p>
    <w:p w14:paraId="142FBB07">
      <w:pPr>
        <w:pStyle w:val="11"/>
        <w:spacing w:before="7"/>
        <w:rPr>
          <w:rFonts w:ascii="Tahoma"/>
          <w:sz w:val="10"/>
        </w:rPr>
      </w:pPr>
    </w:p>
    <w:p w14:paraId="506D076D">
      <w:pPr>
        <w:spacing w:before="156" w:line="213" w:lineRule="auto"/>
        <w:ind w:left="1757" w:right="1294" w:firstLine="0"/>
        <w:jc w:val="left"/>
        <w:rPr>
          <w:rFonts w:ascii="Tahoma"/>
          <w:sz w:val="26"/>
        </w:rPr>
      </w:pPr>
      <w:r>
        <w:rPr>
          <w:rFonts w:ascii="Tahoma"/>
          <w:color w:val="25704A"/>
          <w:spacing w:val="-2"/>
          <w:sz w:val="26"/>
        </w:rPr>
        <w:t>Make</w:t>
      </w:r>
      <w:r>
        <w:rPr>
          <w:rFonts w:ascii="Tahoma"/>
          <w:color w:val="25704A"/>
          <w:spacing w:val="-30"/>
          <w:sz w:val="26"/>
        </w:rPr>
        <w:t xml:space="preserve"> </w:t>
      </w:r>
      <w:r>
        <w:rPr>
          <w:rFonts w:ascii="Tahoma"/>
          <w:color w:val="25704A"/>
          <w:spacing w:val="-2"/>
          <w:sz w:val="26"/>
        </w:rPr>
        <w:t>a</w:t>
      </w:r>
      <w:r>
        <w:rPr>
          <w:rFonts w:ascii="Tahoma"/>
          <w:color w:val="25704A"/>
          <w:spacing w:val="-30"/>
          <w:sz w:val="26"/>
        </w:rPr>
        <w:t xml:space="preserve"> </w:t>
      </w:r>
      <w:r>
        <w:rPr>
          <w:rFonts w:ascii="Tahoma"/>
          <w:color w:val="25704A"/>
          <w:spacing w:val="-2"/>
          <w:sz w:val="26"/>
        </w:rPr>
        <w:t>poster</w:t>
      </w:r>
      <w:r>
        <w:rPr>
          <w:rFonts w:ascii="Tahoma"/>
          <w:color w:val="25704A"/>
          <w:spacing w:val="-30"/>
          <w:sz w:val="26"/>
        </w:rPr>
        <w:t xml:space="preserve"> </w:t>
      </w:r>
      <w:r>
        <w:rPr>
          <w:rFonts w:ascii="Tahoma"/>
          <w:color w:val="25704A"/>
          <w:spacing w:val="-2"/>
          <w:sz w:val="26"/>
        </w:rPr>
        <w:t>to</w:t>
      </w:r>
      <w:r>
        <w:rPr>
          <w:rFonts w:ascii="Tahoma"/>
          <w:color w:val="25704A"/>
          <w:spacing w:val="-30"/>
          <w:sz w:val="26"/>
        </w:rPr>
        <w:t xml:space="preserve"> </w:t>
      </w:r>
      <w:r>
        <w:rPr>
          <w:rFonts w:ascii="Tahoma"/>
          <w:color w:val="25704A"/>
          <w:spacing w:val="-2"/>
          <w:sz w:val="26"/>
        </w:rPr>
        <w:t>explain</w:t>
      </w:r>
      <w:r>
        <w:rPr>
          <w:rFonts w:ascii="Tahoma"/>
          <w:color w:val="25704A"/>
          <w:spacing w:val="-30"/>
          <w:sz w:val="26"/>
        </w:rPr>
        <w:t xml:space="preserve"> </w:t>
      </w:r>
      <w:r>
        <w:rPr>
          <w:rFonts w:ascii="Tahoma"/>
          <w:color w:val="25704A"/>
          <w:spacing w:val="-2"/>
          <w:sz w:val="26"/>
        </w:rPr>
        <w:t>what</w:t>
      </w:r>
      <w:r>
        <w:rPr>
          <w:rFonts w:ascii="Tahoma"/>
          <w:color w:val="25704A"/>
          <w:spacing w:val="-30"/>
          <w:sz w:val="26"/>
        </w:rPr>
        <w:t xml:space="preserve"> </w:t>
      </w:r>
      <w:r>
        <w:rPr>
          <w:rFonts w:ascii="Tahoma"/>
          <w:color w:val="25704A"/>
          <w:spacing w:val="-2"/>
          <w:sz w:val="26"/>
        </w:rPr>
        <w:t>virtue</w:t>
      </w:r>
      <w:r>
        <w:rPr>
          <w:rFonts w:ascii="Tahoma"/>
          <w:color w:val="25704A"/>
          <w:spacing w:val="-30"/>
          <w:sz w:val="26"/>
        </w:rPr>
        <w:t xml:space="preserve"> </w:t>
      </w:r>
      <w:r>
        <w:rPr>
          <w:rFonts w:ascii="Tahoma"/>
          <w:color w:val="25704A"/>
          <w:spacing w:val="-2"/>
          <w:sz w:val="26"/>
        </w:rPr>
        <w:t>it</w:t>
      </w:r>
      <w:r>
        <w:rPr>
          <w:rFonts w:ascii="Tahoma"/>
          <w:color w:val="25704A"/>
          <w:spacing w:val="-30"/>
          <w:sz w:val="26"/>
        </w:rPr>
        <w:t xml:space="preserve"> </w:t>
      </w:r>
      <w:r>
        <w:rPr>
          <w:rFonts w:ascii="Tahoma"/>
          <w:color w:val="25704A"/>
          <w:spacing w:val="-2"/>
          <w:sz w:val="26"/>
        </w:rPr>
        <w:t>is</w:t>
      </w:r>
      <w:r>
        <w:rPr>
          <w:rFonts w:ascii="Tahoma"/>
          <w:color w:val="25704A"/>
          <w:spacing w:val="-30"/>
          <w:sz w:val="26"/>
        </w:rPr>
        <w:t xml:space="preserve"> </w:t>
      </w:r>
      <w:r>
        <w:rPr>
          <w:rFonts w:ascii="Tahoma"/>
          <w:color w:val="25704A"/>
          <w:spacing w:val="-2"/>
          <w:sz w:val="26"/>
        </w:rPr>
        <w:t>and</w:t>
      </w:r>
      <w:r>
        <w:rPr>
          <w:rFonts w:ascii="Tahoma"/>
          <w:color w:val="25704A"/>
          <w:spacing w:val="-30"/>
          <w:sz w:val="26"/>
        </w:rPr>
        <w:t xml:space="preserve"> </w:t>
      </w:r>
      <w:r>
        <w:rPr>
          <w:rFonts w:ascii="Tahoma"/>
          <w:color w:val="25704A"/>
          <w:spacing w:val="-2"/>
          <w:sz w:val="26"/>
        </w:rPr>
        <w:t>to</w:t>
      </w:r>
      <w:r>
        <w:rPr>
          <w:rFonts w:ascii="Tahoma"/>
          <w:color w:val="25704A"/>
          <w:spacing w:val="-30"/>
          <w:sz w:val="26"/>
        </w:rPr>
        <w:t xml:space="preserve"> </w:t>
      </w:r>
      <w:r>
        <w:rPr>
          <w:rFonts w:ascii="Tahoma"/>
          <w:color w:val="25704A"/>
          <w:spacing w:val="-2"/>
          <w:sz w:val="26"/>
        </w:rPr>
        <w:t>motivate</w:t>
      </w:r>
      <w:r>
        <w:rPr>
          <w:rFonts w:ascii="Tahoma"/>
          <w:color w:val="25704A"/>
          <w:spacing w:val="-30"/>
          <w:sz w:val="26"/>
        </w:rPr>
        <w:t xml:space="preserve"> </w:t>
      </w:r>
      <w:r>
        <w:rPr>
          <w:rFonts w:ascii="Tahoma"/>
          <w:color w:val="25704A"/>
          <w:spacing w:val="-2"/>
          <w:sz w:val="26"/>
        </w:rPr>
        <w:t>people</w:t>
      </w:r>
      <w:r>
        <w:rPr>
          <w:rFonts w:ascii="Tahoma"/>
          <w:color w:val="25704A"/>
          <w:spacing w:val="-30"/>
          <w:sz w:val="26"/>
        </w:rPr>
        <w:t xml:space="preserve"> </w:t>
      </w:r>
      <w:r>
        <w:rPr>
          <w:rFonts w:ascii="Tahoma"/>
          <w:color w:val="25704A"/>
          <w:spacing w:val="-2"/>
          <w:sz w:val="26"/>
        </w:rPr>
        <w:t>to</w:t>
      </w:r>
      <w:r>
        <w:rPr>
          <w:rFonts w:ascii="Tahoma"/>
          <w:color w:val="25704A"/>
          <w:spacing w:val="-30"/>
          <w:sz w:val="26"/>
        </w:rPr>
        <w:t xml:space="preserve"> </w:t>
      </w:r>
      <w:r>
        <w:rPr>
          <w:rFonts w:ascii="Tahoma"/>
          <w:color w:val="25704A"/>
          <w:spacing w:val="-2"/>
          <w:sz w:val="26"/>
        </w:rPr>
        <w:t>practise</w:t>
      </w:r>
      <w:r>
        <w:rPr>
          <w:rFonts w:ascii="Tahoma"/>
          <w:color w:val="25704A"/>
          <w:spacing w:val="-30"/>
          <w:sz w:val="26"/>
        </w:rPr>
        <w:t xml:space="preserve"> </w:t>
      </w:r>
      <w:r>
        <w:rPr>
          <w:rFonts w:ascii="Tahoma"/>
          <w:color w:val="25704A"/>
          <w:spacing w:val="-2"/>
          <w:sz w:val="26"/>
        </w:rPr>
        <w:t xml:space="preserve">it. </w:t>
      </w:r>
      <w:r>
        <w:rPr>
          <w:rFonts w:ascii="Tahoma"/>
          <w:color w:val="25704A"/>
          <w:spacing w:val="-4"/>
          <w:w w:val="105"/>
          <w:sz w:val="26"/>
        </w:rPr>
        <w:t>Divide</w:t>
      </w:r>
      <w:r>
        <w:rPr>
          <w:rFonts w:ascii="Tahoma"/>
          <w:color w:val="25704A"/>
          <w:spacing w:val="-37"/>
          <w:w w:val="105"/>
          <w:sz w:val="26"/>
        </w:rPr>
        <w:t xml:space="preserve"> </w:t>
      </w:r>
      <w:r>
        <w:rPr>
          <w:rFonts w:ascii="Tahoma"/>
          <w:color w:val="25704A"/>
          <w:spacing w:val="-4"/>
          <w:w w:val="105"/>
          <w:sz w:val="26"/>
        </w:rPr>
        <w:t>up</w:t>
      </w:r>
      <w:r>
        <w:rPr>
          <w:rFonts w:ascii="Tahoma"/>
          <w:color w:val="25704A"/>
          <w:spacing w:val="-36"/>
          <w:w w:val="105"/>
          <w:sz w:val="26"/>
        </w:rPr>
        <w:t xml:space="preserve"> </w:t>
      </w:r>
      <w:r>
        <w:rPr>
          <w:rFonts w:ascii="Tahoma"/>
          <w:color w:val="25704A"/>
          <w:spacing w:val="-4"/>
          <w:w w:val="105"/>
          <w:sz w:val="26"/>
        </w:rPr>
        <w:t>the</w:t>
      </w:r>
      <w:r>
        <w:rPr>
          <w:rFonts w:ascii="Tahoma"/>
          <w:color w:val="25704A"/>
          <w:spacing w:val="-36"/>
          <w:w w:val="105"/>
          <w:sz w:val="26"/>
        </w:rPr>
        <w:t xml:space="preserve"> </w:t>
      </w:r>
      <w:r>
        <w:rPr>
          <w:rFonts w:ascii="Tahoma"/>
          <w:color w:val="25704A"/>
          <w:spacing w:val="-4"/>
          <w:w w:val="105"/>
          <w:sz w:val="26"/>
        </w:rPr>
        <w:t>work</w:t>
      </w:r>
      <w:r>
        <w:rPr>
          <w:rFonts w:ascii="Tahoma"/>
          <w:color w:val="25704A"/>
          <w:spacing w:val="-36"/>
          <w:w w:val="105"/>
          <w:sz w:val="26"/>
        </w:rPr>
        <w:t xml:space="preserve"> </w:t>
      </w:r>
      <w:r>
        <w:rPr>
          <w:rFonts w:ascii="Tahoma"/>
          <w:color w:val="25704A"/>
          <w:spacing w:val="-4"/>
          <w:w w:val="105"/>
          <w:sz w:val="26"/>
        </w:rPr>
        <w:t>among</w:t>
      </w:r>
      <w:r>
        <w:rPr>
          <w:rFonts w:ascii="Tahoma"/>
          <w:color w:val="25704A"/>
          <w:spacing w:val="-36"/>
          <w:w w:val="105"/>
          <w:sz w:val="26"/>
        </w:rPr>
        <w:t xml:space="preserve"> </w:t>
      </w:r>
      <w:r>
        <w:rPr>
          <w:rFonts w:ascii="Tahoma"/>
          <w:color w:val="25704A"/>
          <w:spacing w:val="-4"/>
          <w:w w:val="105"/>
          <w:sz w:val="26"/>
        </w:rPr>
        <w:t>your</w:t>
      </w:r>
      <w:r>
        <w:rPr>
          <w:rFonts w:ascii="Tahoma"/>
          <w:color w:val="25704A"/>
          <w:spacing w:val="-36"/>
          <w:w w:val="105"/>
          <w:sz w:val="26"/>
        </w:rPr>
        <w:t xml:space="preserve"> </w:t>
      </w:r>
      <w:r>
        <w:rPr>
          <w:rFonts w:ascii="Tahoma"/>
          <w:color w:val="25704A"/>
          <w:spacing w:val="-4"/>
          <w:w w:val="105"/>
          <w:sz w:val="26"/>
        </w:rPr>
        <w:t>group</w:t>
      </w:r>
      <w:r>
        <w:rPr>
          <w:rFonts w:ascii="Tahoma"/>
          <w:color w:val="25704A"/>
          <w:spacing w:val="-36"/>
          <w:w w:val="105"/>
          <w:sz w:val="26"/>
        </w:rPr>
        <w:t xml:space="preserve"> </w:t>
      </w:r>
      <w:r>
        <w:rPr>
          <w:rFonts w:ascii="Tahoma"/>
          <w:color w:val="25704A"/>
          <w:spacing w:val="-4"/>
          <w:w w:val="105"/>
          <w:sz w:val="26"/>
        </w:rPr>
        <w:t>members.</w:t>
      </w:r>
    </w:p>
    <w:p w14:paraId="26DA59F3">
      <w:pPr>
        <w:pStyle w:val="15"/>
        <w:numPr>
          <w:ilvl w:val="0"/>
          <w:numId w:val="27"/>
        </w:numPr>
        <w:tabs>
          <w:tab w:val="left" w:pos="2080"/>
        </w:tabs>
        <w:spacing w:before="196" w:after="0" w:line="240" w:lineRule="auto"/>
        <w:ind w:left="2080" w:right="0" w:hanging="323"/>
        <w:jc w:val="left"/>
        <w:rPr>
          <w:sz w:val="22"/>
        </w:rPr>
      </w:pPr>
      <w:r>
        <w:rPr>
          <w:color w:val="231F20"/>
          <w:spacing w:val="-2"/>
          <w:sz w:val="22"/>
        </w:rPr>
        <w:t>Collect</w:t>
      </w:r>
      <w:r>
        <w:rPr>
          <w:color w:val="231F20"/>
          <w:spacing w:val="-7"/>
          <w:sz w:val="22"/>
        </w:rPr>
        <w:t xml:space="preserve"> </w:t>
      </w:r>
      <w:r>
        <w:rPr>
          <w:color w:val="231F20"/>
          <w:spacing w:val="-2"/>
          <w:sz w:val="22"/>
        </w:rPr>
        <w:t>sayings</w:t>
      </w:r>
      <w:r>
        <w:rPr>
          <w:color w:val="231F20"/>
          <w:spacing w:val="-6"/>
          <w:sz w:val="22"/>
        </w:rPr>
        <w:t xml:space="preserve"> </w:t>
      </w:r>
      <w:r>
        <w:rPr>
          <w:color w:val="231F20"/>
          <w:spacing w:val="-2"/>
          <w:sz w:val="22"/>
        </w:rPr>
        <w:t>or</w:t>
      </w:r>
      <w:r>
        <w:rPr>
          <w:color w:val="231F20"/>
          <w:spacing w:val="-6"/>
          <w:sz w:val="22"/>
        </w:rPr>
        <w:t xml:space="preserve"> </w:t>
      </w:r>
      <w:r>
        <w:rPr>
          <w:color w:val="231F20"/>
          <w:spacing w:val="-2"/>
          <w:sz w:val="22"/>
        </w:rPr>
        <w:t>quotations</w:t>
      </w:r>
      <w:r>
        <w:rPr>
          <w:color w:val="231F20"/>
          <w:spacing w:val="-6"/>
          <w:sz w:val="22"/>
        </w:rPr>
        <w:t xml:space="preserve"> </w:t>
      </w:r>
      <w:r>
        <w:rPr>
          <w:color w:val="231F20"/>
          <w:spacing w:val="-2"/>
          <w:sz w:val="22"/>
        </w:rPr>
        <w:t>about</w:t>
      </w:r>
      <w:r>
        <w:rPr>
          <w:color w:val="231F20"/>
          <w:spacing w:val="-6"/>
          <w:sz w:val="22"/>
        </w:rPr>
        <w:t xml:space="preserve"> </w:t>
      </w:r>
      <w:r>
        <w:rPr>
          <w:color w:val="231F20"/>
          <w:spacing w:val="-2"/>
          <w:sz w:val="22"/>
        </w:rPr>
        <w:t>the</w:t>
      </w:r>
      <w:r>
        <w:rPr>
          <w:color w:val="231F20"/>
          <w:spacing w:val="-7"/>
          <w:sz w:val="22"/>
        </w:rPr>
        <w:t xml:space="preserve"> </w:t>
      </w:r>
      <w:r>
        <w:rPr>
          <w:color w:val="231F20"/>
          <w:spacing w:val="-2"/>
          <w:sz w:val="22"/>
        </w:rPr>
        <w:t>virtue.</w:t>
      </w:r>
    </w:p>
    <w:p w14:paraId="6A9FB11E">
      <w:pPr>
        <w:pStyle w:val="15"/>
        <w:numPr>
          <w:ilvl w:val="0"/>
          <w:numId w:val="27"/>
        </w:numPr>
        <w:tabs>
          <w:tab w:val="left" w:pos="2080"/>
        </w:tabs>
        <w:spacing w:before="89" w:after="0" w:line="240" w:lineRule="auto"/>
        <w:ind w:left="2080" w:right="0" w:hanging="323"/>
        <w:jc w:val="left"/>
        <w:rPr>
          <w:sz w:val="22"/>
        </w:rPr>
      </w:pPr>
      <w:r>
        <w:rPr>
          <w:color w:val="231F20"/>
          <w:spacing w:val="-2"/>
          <w:sz w:val="22"/>
        </w:rPr>
        <w:t>Analyse</w:t>
      </w:r>
      <w:r>
        <w:rPr>
          <w:color w:val="231F20"/>
          <w:spacing w:val="-13"/>
          <w:sz w:val="22"/>
        </w:rPr>
        <w:t xml:space="preserve"> </w:t>
      </w:r>
      <w:r>
        <w:rPr>
          <w:color w:val="231F20"/>
          <w:spacing w:val="-2"/>
          <w:sz w:val="22"/>
        </w:rPr>
        <w:t>the</w:t>
      </w:r>
      <w:r>
        <w:rPr>
          <w:color w:val="231F20"/>
          <w:spacing w:val="-12"/>
          <w:sz w:val="22"/>
        </w:rPr>
        <w:t xml:space="preserve"> </w:t>
      </w:r>
      <w:r>
        <w:rPr>
          <w:color w:val="231F20"/>
          <w:spacing w:val="-2"/>
          <w:sz w:val="22"/>
        </w:rPr>
        <w:t>sayings</w:t>
      </w:r>
      <w:r>
        <w:rPr>
          <w:color w:val="231F20"/>
          <w:spacing w:val="-13"/>
          <w:sz w:val="22"/>
        </w:rPr>
        <w:t xml:space="preserve"> </w:t>
      </w:r>
      <w:r>
        <w:rPr>
          <w:color w:val="231F20"/>
          <w:spacing w:val="-2"/>
          <w:sz w:val="22"/>
        </w:rPr>
        <w:t>and</w:t>
      </w:r>
      <w:r>
        <w:rPr>
          <w:color w:val="231F20"/>
          <w:spacing w:val="-12"/>
          <w:sz w:val="22"/>
        </w:rPr>
        <w:t xml:space="preserve"> </w:t>
      </w:r>
      <w:r>
        <w:rPr>
          <w:color w:val="231F20"/>
          <w:spacing w:val="-2"/>
          <w:sz w:val="22"/>
        </w:rPr>
        <w:t>group</w:t>
      </w:r>
      <w:r>
        <w:rPr>
          <w:color w:val="231F20"/>
          <w:spacing w:val="-12"/>
          <w:sz w:val="22"/>
        </w:rPr>
        <w:t xml:space="preserve"> </w:t>
      </w:r>
      <w:r>
        <w:rPr>
          <w:color w:val="231F20"/>
          <w:spacing w:val="-2"/>
          <w:sz w:val="22"/>
        </w:rPr>
        <w:t>them</w:t>
      </w:r>
      <w:r>
        <w:rPr>
          <w:color w:val="231F20"/>
          <w:spacing w:val="-13"/>
          <w:sz w:val="22"/>
        </w:rPr>
        <w:t xml:space="preserve"> </w:t>
      </w:r>
      <w:r>
        <w:rPr>
          <w:color w:val="231F20"/>
          <w:spacing w:val="-2"/>
          <w:sz w:val="22"/>
        </w:rPr>
        <w:t>in</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logical</w:t>
      </w:r>
      <w:r>
        <w:rPr>
          <w:color w:val="231F20"/>
          <w:spacing w:val="-13"/>
          <w:sz w:val="22"/>
        </w:rPr>
        <w:t xml:space="preserve"> </w:t>
      </w:r>
      <w:r>
        <w:rPr>
          <w:color w:val="231F20"/>
          <w:spacing w:val="-4"/>
          <w:sz w:val="22"/>
        </w:rPr>
        <w:t>way.</w:t>
      </w:r>
    </w:p>
    <w:p w14:paraId="0138EACA">
      <w:pPr>
        <w:pStyle w:val="15"/>
        <w:numPr>
          <w:ilvl w:val="0"/>
          <w:numId w:val="27"/>
        </w:numPr>
        <w:tabs>
          <w:tab w:val="left" w:pos="2080"/>
        </w:tabs>
        <w:spacing w:before="90" w:after="0" w:line="240" w:lineRule="auto"/>
        <w:ind w:left="2080" w:right="0" w:hanging="323"/>
        <w:jc w:val="left"/>
        <w:rPr>
          <w:sz w:val="22"/>
        </w:rPr>
      </w:pPr>
      <w:r>
        <w:rPr>
          <w:color w:val="231F20"/>
          <w:sz w:val="22"/>
        </w:rPr>
        <w:t>Look</w:t>
      </w:r>
      <w:r>
        <w:rPr>
          <w:color w:val="231F20"/>
          <w:spacing w:val="-12"/>
          <w:sz w:val="22"/>
        </w:rPr>
        <w:t xml:space="preserve"> </w:t>
      </w:r>
      <w:r>
        <w:rPr>
          <w:color w:val="231F20"/>
          <w:sz w:val="22"/>
        </w:rPr>
        <w:t>for</w:t>
      </w:r>
      <w:r>
        <w:rPr>
          <w:color w:val="231F20"/>
          <w:spacing w:val="-12"/>
          <w:sz w:val="22"/>
        </w:rPr>
        <w:t xml:space="preserve"> </w:t>
      </w:r>
      <w:r>
        <w:rPr>
          <w:color w:val="231F20"/>
          <w:sz w:val="22"/>
        </w:rPr>
        <w:t>or</w:t>
      </w:r>
      <w:r>
        <w:rPr>
          <w:color w:val="231F20"/>
          <w:spacing w:val="-12"/>
          <w:sz w:val="22"/>
        </w:rPr>
        <w:t xml:space="preserve"> </w:t>
      </w:r>
      <w:r>
        <w:rPr>
          <w:color w:val="231F20"/>
          <w:sz w:val="22"/>
        </w:rPr>
        <w:t>draw</w:t>
      </w:r>
      <w:r>
        <w:rPr>
          <w:color w:val="231F20"/>
          <w:spacing w:val="-12"/>
          <w:sz w:val="22"/>
        </w:rPr>
        <w:t xml:space="preserve"> </w:t>
      </w:r>
      <w:r>
        <w:rPr>
          <w:color w:val="231F20"/>
          <w:sz w:val="22"/>
        </w:rPr>
        <w:t>a</w:t>
      </w:r>
      <w:r>
        <w:rPr>
          <w:color w:val="231F20"/>
          <w:spacing w:val="-12"/>
          <w:sz w:val="22"/>
        </w:rPr>
        <w:t xml:space="preserve"> </w:t>
      </w:r>
      <w:r>
        <w:rPr>
          <w:color w:val="231F20"/>
          <w:sz w:val="22"/>
        </w:rPr>
        <w:t>picture</w:t>
      </w:r>
      <w:r>
        <w:rPr>
          <w:color w:val="231F20"/>
          <w:spacing w:val="-12"/>
          <w:sz w:val="22"/>
        </w:rPr>
        <w:t xml:space="preserve"> </w:t>
      </w:r>
      <w:r>
        <w:rPr>
          <w:color w:val="231F20"/>
          <w:sz w:val="22"/>
        </w:rPr>
        <w:t>to</w:t>
      </w:r>
      <w:r>
        <w:rPr>
          <w:color w:val="231F20"/>
          <w:spacing w:val="-12"/>
          <w:sz w:val="22"/>
        </w:rPr>
        <w:t xml:space="preserve"> </w:t>
      </w:r>
      <w:r>
        <w:rPr>
          <w:color w:val="231F20"/>
          <w:sz w:val="22"/>
        </w:rPr>
        <w:t>illustrate</w:t>
      </w:r>
      <w:r>
        <w:rPr>
          <w:color w:val="231F20"/>
          <w:spacing w:val="-11"/>
          <w:sz w:val="22"/>
        </w:rPr>
        <w:t xml:space="preserve"> </w:t>
      </w:r>
      <w:r>
        <w:rPr>
          <w:color w:val="231F20"/>
          <w:sz w:val="22"/>
        </w:rPr>
        <w:t>the</w:t>
      </w:r>
      <w:r>
        <w:rPr>
          <w:color w:val="231F20"/>
          <w:spacing w:val="-12"/>
          <w:sz w:val="22"/>
        </w:rPr>
        <w:t xml:space="preserve"> </w:t>
      </w:r>
      <w:r>
        <w:rPr>
          <w:color w:val="231F20"/>
          <w:spacing w:val="-2"/>
          <w:sz w:val="22"/>
        </w:rPr>
        <w:t>virtue.</w:t>
      </w:r>
    </w:p>
    <w:p w14:paraId="64DE32F9">
      <w:pPr>
        <w:spacing w:after="0" w:line="240" w:lineRule="auto"/>
        <w:jc w:val="left"/>
        <w:rPr>
          <w:sz w:val="22"/>
        </w:rPr>
        <w:sectPr>
          <w:pgSz w:w="11910" w:h="16840"/>
          <w:pgMar w:top="0" w:right="0" w:bottom="0" w:left="0" w:header="720" w:footer="720" w:gutter="0"/>
          <w:cols w:space="720" w:num="1"/>
        </w:sectPr>
      </w:pPr>
    </w:p>
    <w:p w14:paraId="549DAA07">
      <w:pPr>
        <w:pStyle w:val="11"/>
        <w:rPr>
          <w:sz w:val="20"/>
        </w:rPr>
      </w:pPr>
    </w:p>
    <w:p w14:paraId="4297A467">
      <w:pPr>
        <w:pStyle w:val="11"/>
        <w:rPr>
          <w:sz w:val="20"/>
        </w:rPr>
      </w:pPr>
    </w:p>
    <w:p w14:paraId="4C5C37B8">
      <w:pPr>
        <w:pStyle w:val="11"/>
        <w:rPr>
          <w:sz w:val="20"/>
        </w:rPr>
      </w:pPr>
    </w:p>
    <w:p w14:paraId="768D5BE7">
      <w:pPr>
        <w:pStyle w:val="11"/>
        <w:rPr>
          <w:sz w:val="20"/>
        </w:rPr>
      </w:pPr>
    </w:p>
    <w:p w14:paraId="4A5F3E2F">
      <w:pPr>
        <w:pStyle w:val="11"/>
        <w:rPr>
          <w:sz w:val="20"/>
        </w:rPr>
      </w:pPr>
    </w:p>
    <w:p w14:paraId="7674240D">
      <w:pPr>
        <w:pStyle w:val="11"/>
        <w:spacing w:before="8"/>
        <w:rPr>
          <w:sz w:val="12"/>
        </w:rPr>
      </w:pPr>
    </w:p>
    <w:p w14:paraId="32068B82">
      <w:pPr>
        <w:pStyle w:val="11"/>
        <w:ind w:left="1224"/>
        <w:rPr>
          <w:sz w:val="20"/>
        </w:rPr>
      </w:pPr>
    </w:p>
    <w:p w14:paraId="3605A7C3">
      <w:pPr>
        <w:pStyle w:val="11"/>
        <w:spacing w:before="1"/>
        <w:rPr>
          <w:sz w:val="27"/>
        </w:rPr>
      </w:pPr>
    </w:p>
    <w:p w14:paraId="635EFE76">
      <w:pPr>
        <w:pStyle w:val="10"/>
        <w:spacing w:before="105"/>
        <w:ind w:left="1579"/>
      </w:pPr>
      <w:r>
        <mc:AlternateContent>
          <mc:Choice Requires="wps">
            <w:drawing>
              <wp:anchor distT="0" distB="0" distL="0" distR="0" simplePos="0" relativeHeight="251695104" behindDoc="0" locked="0" layoutInCell="1" allowOverlap="1">
                <wp:simplePos x="0" y="0"/>
                <wp:positionH relativeFrom="page">
                  <wp:posOffset>750570</wp:posOffset>
                </wp:positionH>
                <wp:positionV relativeFrom="paragraph">
                  <wp:posOffset>127000</wp:posOffset>
                </wp:positionV>
                <wp:extent cx="52705" cy="1957070"/>
                <wp:effectExtent l="0" t="0" r="0" b="0"/>
                <wp:wrapNone/>
                <wp:docPr id="1075" name="Graphic 1075"/>
                <wp:cNvGraphicFramePr/>
                <a:graphic xmlns:a="http://schemas.openxmlformats.org/drawingml/2006/main">
                  <a:graphicData uri="http://schemas.microsoft.com/office/word/2010/wordprocessingShape">
                    <wps:wsp>
                      <wps:cNvSpPr/>
                      <wps:spPr>
                        <a:xfrm>
                          <a:off x="0" y="0"/>
                          <a:ext cx="52705" cy="1957070"/>
                        </a:xfrm>
                        <a:custGeom>
                          <a:avLst/>
                          <a:gdLst/>
                          <a:ahLst/>
                          <a:cxnLst/>
                          <a:rect l="l" t="t" r="r" b="b"/>
                          <a:pathLst>
                            <a:path w="52705" h="1957070">
                              <a:moveTo>
                                <a:pt x="52197" y="0"/>
                              </a:moveTo>
                              <a:lnTo>
                                <a:pt x="0" y="0"/>
                              </a:lnTo>
                              <a:lnTo>
                                <a:pt x="0" y="1956562"/>
                              </a:lnTo>
                              <a:lnTo>
                                <a:pt x="52197" y="1956562"/>
                              </a:lnTo>
                              <a:lnTo>
                                <a:pt x="52197" y="0"/>
                              </a:lnTo>
                              <a:close/>
                            </a:path>
                          </a:pathLst>
                        </a:custGeom>
                        <a:solidFill>
                          <a:srgbClr val="00BBC5"/>
                        </a:solidFill>
                      </wps:spPr>
                      <wps:bodyPr wrap="square" lIns="0" tIns="0" rIns="0" bIns="0" rtlCol="0">
                        <a:noAutofit/>
                      </wps:bodyPr>
                    </wps:wsp>
                  </a:graphicData>
                </a:graphic>
              </wp:anchor>
            </w:drawing>
          </mc:Choice>
          <mc:Fallback>
            <w:pict>
              <v:shape id="Graphic 1075" o:spid="_x0000_s1026" o:spt="100" style="position:absolute;left:0pt;margin-left:59.1pt;margin-top:10pt;height:154.1pt;width:4.15pt;mso-position-horizontal-relative:page;z-index:251695104;mso-width-relative:page;mso-height-relative:page;" fillcolor="#00BBC5" filled="t" stroked="f" coordsize="52705,1957070" o:gfxdata="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2pJzodgAAAAKAQAADwAAAAAAAAABACAAAAAiAAAAZHJzL2Rvd25yZXYueG1sUEsBAhQAFAAA&#10;AAgAh07iQO2EbOEoAgAA5AQAAA4AAAAAAAAAAQAgAAAAJwEAAGRycy9lMm9Eb2MueG1sUEsFBgAA&#10;AAAGAAYAWQEAAMEFAAAAAA==&#10;" path="m52197,0l0,0,0,1956562,52197,1956562,52197,0xe">
                <v:fill on="t" focussize="0,0"/>
                <v:stroke on="f"/>
                <v:imagedata o:title=""/>
                <o:lock v:ext="edit" aspectratio="f"/>
                <v:textbox inset="0mm,0mm,0mm,0mm"/>
              </v:shape>
            </w:pict>
          </mc:Fallback>
        </mc:AlternateContent>
      </w:r>
      <w:r>
        <w:rPr>
          <w:color w:val="00BBC5"/>
          <w:w w:val="90"/>
        </w:rPr>
        <w:t>BEFORE</w:t>
      </w:r>
      <w:r>
        <w:rPr>
          <w:color w:val="00BBC5"/>
          <w:spacing w:val="-17"/>
          <w:w w:val="90"/>
        </w:rPr>
        <w:t xml:space="preserve"> </w:t>
      </w:r>
      <w:r>
        <w:rPr>
          <w:color w:val="93D6DB"/>
          <w:w w:val="90"/>
        </w:rPr>
        <w:t>YOU</w:t>
      </w:r>
      <w:r>
        <w:rPr>
          <w:color w:val="93D6DB"/>
          <w:spacing w:val="-7"/>
          <w:w w:val="90"/>
        </w:rPr>
        <w:t xml:space="preserve"> </w:t>
      </w:r>
      <w:r>
        <w:rPr>
          <w:color w:val="93D6DB"/>
          <w:spacing w:val="-4"/>
          <w:w w:val="90"/>
        </w:rPr>
        <w:t>WATCH</w:t>
      </w:r>
    </w:p>
    <w:p w14:paraId="14189F62">
      <w:pPr>
        <w:spacing w:before="103"/>
        <w:ind w:left="1579" w:right="0" w:firstLine="0"/>
        <w:jc w:val="left"/>
        <w:rPr>
          <w:rFonts w:ascii="Tahoma"/>
          <w:sz w:val="26"/>
        </w:rPr>
      </w:pPr>
      <w:r>
        <w:rPr>
          <w:rFonts w:ascii="Tahoma"/>
          <w:color w:val="231F20"/>
          <w:sz w:val="26"/>
        </w:rPr>
        <w:t>Complete</w:t>
      </w:r>
      <w:r>
        <w:rPr>
          <w:rFonts w:ascii="Tahoma"/>
          <w:color w:val="231F20"/>
          <w:spacing w:val="-2"/>
          <w:sz w:val="26"/>
        </w:rPr>
        <w:t xml:space="preserve"> </w:t>
      </w:r>
      <w:r>
        <w:rPr>
          <w:rFonts w:ascii="Tahoma"/>
          <w:color w:val="231F20"/>
          <w:sz w:val="26"/>
        </w:rPr>
        <w:t>each</w:t>
      </w:r>
      <w:r>
        <w:rPr>
          <w:rFonts w:ascii="Tahoma"/>
          <w:color w:val="231F20"/>
          <w:spacing w:val="-2"/>
          <w:sz w:val="26"/>
        </w:rPr>
        <w:t xml:space="preserve"> </w:t>
      </w:r>
      <w:r>
        <w:rPr>
          <w:rFonts w:ascii="Tahoma"/>
          <w:color w:val="231F20"/>
          <w:sz w:val="26"/>
        </w:rPr>
        <w:t>sentence</w:t>
      </w:r>
      <w:r>
        <w:rPr>
          <w:rFonts w:ascii="Tahoma"/>
          <w:color w:val="231F20"/>
          <w:spacing w:val="-2"/>
          <w:sz w:val="26"/>
        </w:rPr>
        <w:t xml:space="preserve"> </w:t>
      </w:r>
      <w:r>
        <w:rPr>
          <w:rFonts w:ascii="Tahoma"/>
          <w:color w:val="231F20"/>
          <w:sz w:val="26"/>
        </w:rPr>
        <w:t>with</w:t>
      </w:r>
      <w:r>
        <w:rPr>
          <w:rFonts w:ascii="Tahoma"/>
          <w:color w:val="231F20"/>
          <w:spacing w:val="-2"/>
          <w:sz w:val="26"/>
        </w:rPr>
        <w:t xml:space="preserve"> </w:t>
      </w:r>
      <w:r>
        <w:rPr>
          <w:rFonts w:ascii="Tahoma"/>
          <w:color w:val="231F20"/>
          <w:sz w:val="26"/>
        </w:rPr>
        <w:t>your</w:t>
      </w:r>
      <w:r>
        <w:rPr>
          <w:rFonts w:ascii="Tahoma"/>
          <w:color w:val="231F20"/>
          <w:spacing w:val="-1"/>
          <w:sz w:val="26"/>
        </w:rPr>
        <w:t xml:space="preserve"> </w:t>
      </w:r>
      <w:r>
        <w:rPr>
          <w:rFonts w:ascii="Tahoma"/>
          <w:color w:val="231F20"/>
          <w:sz w:val="26"/>
        </w:rPr>
        <w:t>best</w:t>
      </w:r>
      <w:r>
        <w:rPr>
          <w:rFonts w:ascii="Tahoma"/>
          <w:color w:val="231F20"/>
          <w:spacing w:val="-2"/>
          <w:sz w:val="26"/>
        </w:rPr>
        <w:t xml:space="preserve"> guess.</w:t>
      </w:r>
    </w:p>
    <w:p w14:paraId="41B2BF8E">
      <w:pPr>
        <w:pStyle w:val="11"/>
        <w:spacing w:before="4"/>
        <w:rPr>
          <w:rFonts w:ascii="Tahoma"/>
          <w:sz w:val="25"/>
        </w:rPr>
      </w:pPr>
    </w:p>
    <w:p w14:paraId="2B9FFCB0">
      <w:pPr>
        <w:pStyle w:val="15"/>
        <w:numPr>
          <w:ilvl w:val="0"/>
          <w:numId w:val="28"/>
        </w:numPr>
        <w:tabs>
          <w:tab w:val="left" w:pos="1919"/>
        </w:tabs>
        <w:spacing w:before="0" w:after="0" w:line="240" w:lineRule="auto"/>
        <w:ind w:left="1919" w:right="0" w:hanging="340"/>
        <w:jc w:val="left"/>
        <w:rPr>
          <w:sz w:val="22"/>
        </w:rPr>
      </w:pPr>
      <w:r>
        <w:rPr>
          <w:color w:val="231F20"/>
          <w:sz w:val="22"/>
        </w:rPr>
        <w:t>The</w:t>
      </w:r>
      <w:r>
        <w:rPr>
          <w:color w:val="231F20"/>
          <w:spacing w:val="-8"/>
          <w:sz w:val="22"/>
        </w:rPr>
        <w:t xml:space="preserve"> </w:t>
      </w:r>
      <w:r>
        <w:rPr>
          <w:color w:val="231F20"/>
          <w:sz w:val="22"/>
        </w:rPr>
        <w:t>teachings</w:t>
      </w:r>
      <w:r>
        <w:rPr>
          <w:color w:val="231F20"/>
          <w:spacing w:val="-8"/>
          <w:sz w:val="22"/>
        </w:rPr>
        <w:t xml:space="preserve"> </w:t>
      </w:r>
      <w:r>
        <w:rPr>
          <w:color w:val="231F20"/>
          <w:sz w:val="22"/>
        </w:rPr>
        <w:t>of</w:t>
      </w:r>
      <w:r>
        <w:rPr>
          <w:color w:val="231F20"/>
          <w:spacing w:val="-8"/>
          <w:sz w:val="22"/>
        </w:rPr>
        <w:t xml:space="preserve"> </w:t>
      </w:r>
      <w:r>
        <w:rPr>
          <w:color w:val="231F20"/>
          <w:sz w:val="22"/>
        </w:rPr>
        <w:t>Confucius</w:t>
      </w:r>
      <w:r>
        <w:rPr>
          <w:color w:val="231F20"/>
          <w:spacing w:val="-8"/>
          <w:sz w:val="22"/>
        </w:rPr>
        <w:t xml:space="preserve"> </w:t>
      </w:r>
      <w:r>
        <w:rPr>
          <w:color w:val="231F20"/>
          <w:sz w:val="22"/>
        </w:rPr>
        <w:t>have</w:t>
      </w:r>
      <w:r>
        <w:rPr>
          <w:color w:val="231F20"/>
          <w:spacing w:val="-8"/>
          <w:sz w:val="22"/>
        </w:rPr>
        <w:t xml:space="preserve"> </w:t>
      </w:r>
      <w:r>
        <w:rPr>
          <w:color w:val="231F20"/>
          <w:sz w:val="22"/>
        </w:rPr>
        <w:t>been</w:t>
      </w:r>
      <w:r>
        <w:rPr>
          <w:color w:val="231F20"/>
          <w:spacing w:val="-7"/>
          <w:sz w:val="22"/>
        </w:rPr>
        <w:t xml:space="preserve"> </w:t>
      </w:r>
      <w:r>
        <w:rPr>
          <w:color w:val="231F20"/>
          <w:sz w:val="22"/>
        </w:rPr>
        <w:t>an</w:t>
      </w:r>
      <w:r>
        <w:rPr>
          <w:color w:val="231F20"/>
          <w:spacing w:val="-8"/>
          <w:sz w:val="22"/>
        </w:rPr>
        <w:t xml:space="preserve"> </w:t>
      </w:r>
      <w:r>
        <w:rPr>
          <w:color w:val="231F20"/>
          <w:sz w:val="22"/>
        </w:rPr>
        <w:t>important</w:t>
      </w:r>
      <w:r>
        <w:rPr>
          <w:color w:val="231F20"/>
          <w:spacing w:val="-8"/>
          <w:sz w:val="22"/>
        </w:rPr>
        <w:t xml:space="preserve"> </w:t>
      </w:r>
      <w:r>
        <w:rPr>
          <w:color w:val="231F20"/>
          <w:sz w:val="22"/>
        </w:rPr>
        <w:t>part</w:t>
      </w:r>
      <w:r>
        <w:rPr>
          <w:color w:val="231F20"/>
          <w:spacing w:val="-8"/>
          <w:sz w:val="22"/>
        </w:rPr>
        <w:t xml:space="preserve"> </w:t>
      </w:r>
      <w:r>
        <w:rPr>
          <w:color w:val="231F20"/>
          <w:sz w:val="22"/>
        </w:rPr>
        <w:t>of</w:t>
      </w:r>
      <w:r>
        <w:rPr>
          <w:color w:val="231F20"/>
          <w:spacing w:val="-8"/>
          <w:sz w:val="22"/>
        </w:rPr>
        <w:t xml:space="preserve"> </w:t>
      </w:r>
      <w:r>
        <w:rPr>
          <w:color w:val="231F20"/>
          <w:sz w:val="22"/>
        </w:rPr>
        <w:t>Chinese</w:t>
      </w:r>
      <w:r>
        <w:rPr>
          <w:color w:val="231F20"/>
          <w:spacing w:val="-8"/>
          <w:sz w:val="22"/>
        </w:rPr>
        <w:t xml:space="preserve"> </w:t>
      </w:r>
      <w:r>
        <w:rPr>
          <w:color w:val="231F20"/>
          <w:sz w:val="22"/>
        </w:rPr>
        <w:t>culture</w:t>
      </w:r>
      <w:r>
        <w:rPr>
          <w:color w:val="231F20"/>
          <w:spacing w:val="-8"/>
          <w:sz w:val="22"/>
        </w:rPr>
        <w:t xml:space="preserve"> </w:t>
      </w:r>
      <w:r>
        <w:rPr>
          <w:color w:val="231F20"/>
          <w:sz w:val="22"/>
        </w:rPr>
        <w:t>for</w:t>
      </w:r>
      <w:r>
        <w:rPr>
          <w:color w:val="231F20"/>
          <w:spacing w:val="-7"/>
          <w:sz w:val="22"/>
        </w:rPr>
        <w:t xml:space="preserve"> </w:t>
      </w:r>
      <w:r>
        <w:rPr>
          <w:color w:val="231F20"/>
          <w:sz w:val="22"/>
        </w:rPr>
        <w:t>more</w:t>
      </w:r>
      <w:r>
        <w:rPr>
          <w:color w:val="231F20"/>
          <w:spacing w:val="-8"/>
          <w:sz w:val="22"/>
        </w:rPr>
        <w:t xml:space="preserve"> </w:t>
      </w:r>
      <w:r>
        <w:rPr>
          <w:color w:val="231F20"/>
          <w:spacing w:val="-4"/>
          <w:sz w:val="22"/>
        </w:rPr>
        <w:t>than</w:t>
      </w:r>
    </w:p>
    <w:p w14:paraId="60D6EBCB">
      <w:pPr>
        <w:pStyle w:val="11"/>
        <w:tabs>
          <w:tab w:val="left" w:pos="3903"/>
        </w:tabs>
        <w:spacing w:before="27"/>
        <w:ind w:left="1919"/>
      </w:pPr>
      <w:r>
        <w:rPr>
          <w:color w:val="231F20"/>
          <w:u w:val="single" w:color="231F20"/>
        </w:rPr>
        <w:tab/>
      </w:r>
      <w:r>
        <w:rPr>
          <w:color w:val="231F20"/>
        </w:rPr>
        <w:t xml:space="preserve"> years.</w:t>
      </w:r>
    </w:p>
    <w:p w14:paraId="063411C4">
      <w:pPr>
        <w:pStyle w:val="15"/>
        <w:numPr>
          <w:ilvl w:val="0"/>
          <w:numId w:val="28"/>
        </w:numPr>
        <w:tabs>
          <w:tab w:val="left" w:pos="1919"/>
          <w:tab w:val="left" w:pos="7917"/>
        </w:tabs>
        <w:spacing w:before="140" w:after="0" w:line="240" w:lineRule="auto"/>
        <w:ind w:left="1919" w:right="0" w:hanging="340"/>
        <w:jc w:val="left"/>
        <w:rPr>
          <w:sz w:val="22"/>
        </w:rPr>
      </w:pPr>
      <w:r>
        <w:rPr>
          <w:color w:val="231F20"/>
          <w:spacing w:val="-2"/>
          <w:sz w:val="22"/>
        </w:rPr>
        <w:t>His</w:t>
      </w:r>
      <w:r>
        <w:rPr>
          <w:color w:val="231F20"/>
          <w:spacing w:val="-6"/>
          <w:sz w:val="22"/>
        </w:rPr>
        <w:t xml:space="preserve"> </w:t>
      </w:r>
      <w:r>
        <w:rPr>
          <w:color w:val="231F20"/>
          <w:spacing w:val="-2"/>
          <w:sz w:val="22"/>
        </w:rPr>
        <w:t>teachings</w:t>
      </w:r>
      <w:r>
        <w:rPr>
          <w:color w:val="231F20"/>
          <w:spacing w:val="-6"/>
          <w:sz w:val="22"/>
        </w:rPr>
        <w:t xml:space="preserve"> </w:t>
      </w:r>
      <w:r>
        <w:rPr>
          <w:color w:val="231F20"/>
          <w:spacing w:val="-2"/>
          <w:sz w:val="22"/>
        </w:rPr>
        <w:t>are</w:t>
      </w:r>
      <w:r>
        <w:rPr>
          <w:color w:val="231F20"/>
          <w:spacing w:val="-6"/>
          <w:sz w:val="22"/>
        </w:rPr>
        <w:t xml:space="preserve"> </w:t>
      </w:r>
      <w:r>
        <w:rPr>
          <w:color w:val="231F20"/>
          <w:spacing w:val="-2"/>
          <w:sz w:val="22"/>
        </w:rPr>
        <w:t>all</w:t>
      </w:r>
      <w:r>
        <w:rPr>
          <w:color w:val="231F20"/>
          <w:spacing w:val="-6"/>
          <w:sz w:val="22"/>
        </w:rPr>
        <w:t xml:space="preserve"> </w:t>
      </w:r>
      <w:r>
        <w:rPr>
          <w:color w:val="231F20"/>
          <w:spacing w:val="-2"/>
          <w:sz w:val="22"/>
        </w:rPr>
        <w:t>about</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most</w:t>
      </w:r>
      <w:r>
        <w:rPr>
          <w:color w:val="231F20"/>
          <w:spacing w:val="-6"/>
          <w:sz w:val="22"/>
        </w:rPr>
        <w:t xml:space="preserve"> </w:t>
      </w:r>
      <w:r>
        <w:rPr>
          <w:color w:val="231F20"/>
          <w:spacing w:val="-2"/>
          <w:sz w:val="22"/>
        </w:rPr>
        <w:t>basic</w:t>
      </w:r>
      <w:r>
        <w:rPr>
          <w:color w:val="231F20"/>
          <w:spacing w:val="-6"/>
          <w:sz w:val="22"/>
        </w:rPr>
        <w:t xml:space="preserve"> </w:t>
      </w:r>
      <w:r>
        <w:rPr>
          <w:color w:val="231F20"/>
          <w:sz w:val="22"/>
          <w:u w:val="single" w:color="231F20"/>
        </w:rPr>
        <w:tab/>
      </w:r>
      <w:r>
        <w:rPr>
          <w:color w:val="231F20"/>
          <w:sz w:val="22"/>
        </w:rPr>
        <w:t xml:space="preserve"> of life.</w:t>
      </w:r>
    </w:p>
    <w:p w14:paraId="4DD11DF1">
      <w:pPr>
        <w:pStyle w:val="15"/>
        <w:numPr>
          <w:ilvl w:val="0"/>
          <w:numId w:val="28"/>
        </w:numPr>
        <w:tabs>
          <w:tab w:val="left" w:pos="1919"/>
          <w:tab w:val="left" w:pos="6128"/>
        </w:tabs>
        <w:spacing w:before="141" w:after="0" w:line="240" w:lineRule="auto"/>
        <w:ind w:left="1919" w:right="0" w:hanging="340"/>
        <w:jc w:val="left"/>
        <w:rPr>
          <w:sz w:val="22"/>
        </w:rPr>
      </w:pPr>
      <w:r>
        <w:rPr>
          <w:color w:val="231F20"/>
          <w:spacing w:val="-2"/>
          <w:sz w:val="22"/>
        </w:rPr>
        <w:t xml:space="preserve">Confucius thought that </w:t>
      </w:r>
      <w:r>
        <w:rPr>
          <w:color w:val="231F20"/>
          <w:sz w:val="22"/>
          <w:u w:val="single" w:color="231F20"/>
        </w:rPr>
        <w:tab/>
      </w:r>
      <w:r>
        <w:rPr>
          <w:color w:val="231F20"/>
          <w:spacing w:val="-8"/>
          <w:sz w:val="22"/>
        </w:rPr>
        <w:t xml:space="preserve"> </w:t>
      </w:r>
      <w:r>
        <w:rPr>
          <w:color w:val="231F20"/>
          <w:sz w:val="22"/>
        </w:rPr>
        <w:t>was</w:t>
      </w:r>
      <w:r>
        <w:rPr>
          <w:color w:val="231F20"/>
          <w:spacing w:val="-8"/>
          <w:sz w:val="22"/>
        </w:rPr>
        <w:t xml:space="preserve"> </w:t>
      </w:r>
      <w:r>
        <w:rPr>
          <w:color w:val="231F20"/>
          <w:sz w:val="22"/>
        </w:rPr>
        <w:t>the</w:t>
      </w:r>
      <w:r>
        <w:rPr>
          <w:color w:val="231F20"/>
          <w:spacing w:val="-8"/>
          <w:sz w:val="22"/>
        </w:rPr>
        <w:t xml:space="preserve"> </w:t>
      </w:r>
      <w:r>
        <w:rPr>
          <w:color w:val="231F20"/>
          <w:sz w:val="22"/>
        </w:rPr>
        <w:t>most</w:t>
      </w:r>
      <w:r>
        <w:rPr>
          <w:color w:val="231F20"/>
          <w:spacing w:val="-8"/>
          <w:sz w:val="22"/>
        </w:rPr>
        <w:t xml:space="preserve"> </w:t>
      </w:r>
      <w:r>
        <w:rPr>
          <w:color w:val="231F20"/>
          <w:sz w:val="22"/>
        </w:rPr>
        <w:t>important</w:t>
      </w:r>
      <w:r>
        <w:rPr>
          <w:color w:val="231F20"/>
          <w:spacing w:val="-8"/>
          <w:sz w:val="22"/>
        </w:rPr>
        <w:t xml:space="preserve"> </w:t>
      </w:r>
      <w:r>
        <w:rPr>
          <w:color w:val="231F20"/>
          <w:sz w:val="22"/>
        </w:rPr>
        <w:t>moral</w:t>
      </w:r>
      <w:r>
        <w:rPr>
          <w:color w:val="231F20"/>
          <w:spacing w:val="-8"/>
          <w:sz w:val="22"/>
        </w:rPr>
        <w:t xml:space="preserve"> </w:t>
      </w:r>
      <w:r>
        <w:rPr>
          <w:color w:val="231F20"/>
          <w:sz w:val="22"/>
        </w:rPr>
        <w:t>principle.</w:t>
      </w:r>
    </w:p>
    <w:p w14:paraId="3BED74B3">
      <w:pPr>
        <w:pStyle w:val="15"/>
        <w:numPr>
          <w:ilvl w:val="0"/>
          <w:numId w:val="28"/>
        </w:numPr>
        <w:tabs>
          <w:tab w:val="left" w:pos="1919"/>
          <w:tab w:val="left" w:pos="10122"/>
        </w:tabs>
        <w:spacing w:before="129" w:after="0" w:line="240" w:lineRule="auto"/>
        <w:ind w:left="1919" w:right="0" w:hanging="340"/>
        <w:jc w:val="left"/>
        <w:rPr>
          <w:sz w:val="22"/>
        </w:rPr>
      </w:pPr>
      <w:r>
        <w:rPr>
          <w:color w:val="231F20"/>
          <w:spacing w:val="-2"/>
          <w:sz w:val="22"/>
        </w:rPr>
        <w:t>According</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Confucius,</w:t>
      </w:r>
      <w:r>
        <w:rPr>
          <w:color w:val="231F20"/>
          <w:spacing w:val="-6"/>
          <w:sz w:val="22"/>
        </w:rPr>
        <w:t xml:space="preserve"> </w:t>
      </w:r>
      <w:r>
        <w:rPr>
          <w:color w:val="231F20"/>
          <w:spacing w:val="-2"/>
          <w:sz w:val="22"/>
        </w:rPr>
        <w:t>this</w:t>
      </w:r>
      <w:r>
        <w:rPr>
          <w:color w:val="231F20"/>
          <w:spacing w:val="-6"/>
          <w:sz w:val="22"/>
        </w:rPr>
        <w:t xml:space="preserve"> </w:t>
      </w:r>
      <w:r>
        <w:rPr>
          <w:color w:val="231F20"/>
          <w:spacing w:val="-2"/>
          <w:sz w:val="22"/>
        </w:rPr>
        <w:t>highest</w:t>
      </w:r>
      <w:r>
        <w:rPr>
          <w:color w:val="231F20"/>
          <w:spacing w:val="-6"/>
          <w:sz w:val="22"/>
        </w:rPr>
        <w:t xml:space="preserve"> </w:t>
      </w:r>
      <w:r>
        <w:rPr>
          <w:color w:val="231F20"/>
          <w:spacing w:val="-2"/>
          <w:sz w:val="22"/>
        </w:rPr>
        <w:t>principle</w:t>
      </w:r>
      <w:r>
        <w:rPr>
          <w:color w:val="231F20"/>
          <w:spacing w:val="-6"/>
          <w:sz w:val="22"/>
        </w:rPr>
        <w:t xml:space="preserve"> </w:t>
      </w:r>
      <w:r>
        <w:rPr>
          <w:color w:val="231F20"/>
          <w:spacing w:val="-2"/>
          <w:sz w:val="22"/>
        </w:rPr>
        <w:t>begins</w:t>
      </w:r>
      <w:r>
        <w:rPr>
          <w:color w:val="231F20"/>
          <w:spacing w:val="-6"/>
          <w:sz w:val="22"/>
        </w:rPr>
        <w:t xml:space="preserve"> </w:t>
      </w:r>
      <w:r>
        <w:rPr>
          <w:color w:val="231F20"/>
          <w:spacing w:val="-2"/>
          <w:sz w:val="22"/>
        </w:rPr>
        <w:t>with</w:t>
      </w:r>
      <w:r>
        <w:rPr>
          <w:color w:val="231F20"/>
          <w:spacing w:val="-6"/>
          <w:sz w:val="22"/>
        </w:rPr>
        <w:t xml:space="preserve"> </w:t>
      </w:r>
      <w:r>
        <w:rPr>
          <w:color w:val="231F20"/>
          <w:spacing w:val="-2"/>
          <w:sz w:val="22"/>
        </w:rPr>
        <w:t>love</w:t>
      </w:r>
      <w:r>
        <w:rPr>
          <w:color w:val="231F20"/>
          <w:spacing w:val="-6"/>
          <w:sz w:val="22"/>
        </w:rPr>
        <w:t xml:space="preserve"> </w:t>
      </w:r>
      <w:r>
        <w:rPr>
          <w:color w:val="231F20"/>
          <w:spacing w:val="-2"/>
          <w:sz w:val="22"/>
        </w:rPr>
        <w:t>for</w:t>
      </w:r>
      <w:r>
        <w:rPr>
          <w:color w:val="231F20"/>
          <w:spacing w:val="-7"/>
          <w:sz w:val="22"/>
        </w:rPr>
        <w:t xml:space="preserve"> </w:t>
      </w:r>
      <w:r>
        <w:rPr>
          <w:color w:val="231F20"/>
          <w:sz w:val="22"/>
          <w:u w:val="single" w:color="231F20"/>
        </w:rPr>
        <w:tab/>
      </w:r>
      <w:r>
        <w:rPr>
          <w:color w:val="231F20"/>
          <w:spacing w:val="-10"/>
          <w:sz w:val="22"/>
        </w:rPr>
        <w:t>.</w:t>
      </w:r>
    </w:p>
    <w:p w14:paraId="6675795C">
      <w:pPr>
        <w:pStyle w:val="15"/>
        <w:numPr>
          <w:ilvl w:val="0"/>
          <w:numId w:val="28"/>
        </w:numPr>
        <w:tabs>
          <w:tab w:val="left" w:pos="1919"/>
          <w:tab w:val="left" w:pos="9975"/>
        </w:tabs>
        <w:spacing w:before="129" w:after="0" w:line="240" w:lineRule="auto"/>
        <w:ind w:left="1919" w:right="0" w:hanging="340"/>
        <w:jc w:val="left"/>
        <w:rPr>
          <w:sz w:val="22"/>
        </w:rPr>
      </w:pPr>
      <w:r>
        <w:rPr>
          <w:color w:val="231F20"/>
          <w:spacing w:val="-2"/>
          <w:sz w:val="22"/>
        </w:rPr>
        <w:t>Confucius</w:t>
      </w:r>
      <w:r>
        <w:rPr>
          <w:color w:val="231F20"/>
          <w:spacing w:val="-5"/>
          <w:sz w:val="22"/>
        </w:rPr>
        <w:t xml:space="preserve"> </w:t>
      </w:r>
      <w:r>
        <w:rPr>
          <w:color w:val="231F20"/>
          <w:spacing w:val="-2"/>
          <w:sz w:val="22"/>
        </w:rPr>
        <w:t>said,</w:t>
      </w:r>
      <w:r>
        <w:rPr>
          <w:color w:val="231F20"/>
          <w:spacing w:val="-5"/>
          <w:sz w:val="22"/>
        </w:rPr>
        <w:t xml:space="preserve"> </w:t>
      </w:r>
      <w:r>
        <w:rPr>
          <w:color w:val="231F20"/>
          <w:spacing w:val="-2"/>
          <w:sz w:val="22"/>
        </w:rPr>
        <w:t>“Whatever</w:t>
      </w:r>
      <w:r>
        <w:rPr>
          <w:color w:val="231F20"/>
          <w:spacing w:val="-5"/>
          <w:sz w:val="22"/>
        </w:rPr>
        <w:t xml:space="preserve"> </w:t>
      </w:r>
      <w:r>
        <w:rPr>
          <w:color w:val="231F20"/>
          <w:spacing w:val="-2"/>
          <w:sz w:val="22"/>
        </w:rPr>
        <w:t>you</w:t>
      </w:r>
      <w:r>
        <w:rPr>
          <w:color w:val="231F20"/>
          <w:spacing w:val="-5"/>
          <w:sz w:val="22"/>
        </w:rPr>
        <w:t xml:space="preserve"> </w:t>
      </w:r>
      <w:r>
        <w:rPr>
          <w:color w:val="231F20"/>
          <w:spacing w:val="-2"/>
          <w:sz w:val="22"/>
        </w:rPr>
        <w:t>don’t</w:t>
      </w:r>
      <w:r>
        <w:rPr>
          <w:color w:val="231F20"/>
          <w:spacing w:val="-5"/>
          <w:sz w:val="22"/>
        </w:rPr>
        <w:t xml:space="preserve"> </w:t>
      </w:r>
      <w:r>
        <w:rPr>
          <w:color w:val="231F20"/>
          <w:spacing w:val="-2"/>
          <w:sz w:val="22"/>
        </w:rPr>
        <w:t>like</w:t>
      </w:r>
      <w:r>
        <w:rPr>
          <w:color w:val="231F20"/>
          <w:spacing w:val="-5"/>
          <w:sz w:val="22"/>
        </w:rPr>
        <w:t xml:space="preserve"> </w:t>
      </w:r>
      <w:r>
        <w:rPr>
          <w:color w:val="231F20"/>
          <w:spacing w:val="-2"/>
          <w:sz w:val="22"/>
        </w:rPr>
        <w:t>done</w:t>
      </w:r>
      <w:r>
        <w:rPr>
          <w:color w:val="231F20"/>
          <w:spacing w:val="-5"/>
          <w:sz w:val="22"/>
        </w:rPr>
        <w:t xml:space="preserve"> </w:t>
      </w:r>
      <w:r>
        <w:rPr>
          <w:color w:val="231F20"/>
          <w:spacing w:val="-2"/>
          <w:sz w:val="22"/>
        </w:rPr>
        <w:t>to</w:t>
      </w:r>
      <w:r>
        <w:rPr>
          <w:color w:val="231F20"/>
          <w:spacing w:val="-5"/>
          <w:sz w:val="22"/>
        </w:rPr>
        <w:t xml:space="preserve"> </w:t>
      </w:r>
      <w:r>
        <w:rPr>
          <w:color w:val="231F20"/>
          <w:spacing w:val="-2"/>
          <w:sz w:val="22"/>
        </w:rPr>
        <w:t>yourself,</w:t>
      </w:r>
      <w:r>
        <w:rPr>
          <w:color w:val="231F20"/>
          <w:spacing w:val="-5"/>
          <w:sz w:val="22"/>
        </w:rPr>
        <w:t xml:space="preserve"> </w:t>
      </w:r>
      <w:r>
        <w:rPr>
          <w:color w:val="231F20"/>
          <w:spacing w:val="-2"/>
          <w:sz w:val="22"/>
        </w:rPr>
        <w:t>don’t</w:t>
      </w:r>
      <w:r>
        <w:rPr>
          <w:color w:val="231F20"/>
          <w:spacing w:val="-6"/>
          <w:sz w:val="22"/>
        </w:rPr>
        <w:t xml:space="preserve"> </w:t>
      </w:r>
      <w:r>
        <w:rPr>
          <w:color w:val="231F20"/>
          <w:sz w:val="22"/>
          <w:u w:val="single" w:color="231F20"/>
        </w:rPr>
        <w:tab/>
      </w:r>
      <w:r>
        <w:rPr>
          <w:color w:val="231F20"/>
          <w:spacing w:val="-5"/>
          <w:sz w:val="22"/>
        </w:rPr>
        <w:t>.”</w:t>
      </w:r>
    </w:p>
    <w:p w14:paraId="625D8987">
      <w:pPr>
        <w:pStyle w:val="11"/>
        <w:rPr>
          <w:sz w:val="31"/>
        </w:rPr>
      </w:pPr>
    </w:p>
    <w:p w14:paraId="45640C7C">
      <w:pPr>
        <w:pStyle w:val="10"/>
        <w:ind w:left="1551"/>
      </w:pPr>
      <w:r>
        <mc:AlternateContent>
          <mc:Choice Requires="wps">
            <w:drawing>
              <wp:anchor distT="0" distB="0" distL="0" distR="0" simplePos="0" relativeHeight="251694080" behindDoc="0" locked="0" layoutInCell="1" allowOverlap="1">
                <wp:simplePos x="0" y="0"/>
                <wp:positionH relativeFrom="page">
                  <wp:posOffset>750570</wp:posOffset>
                </wp:positionH>
                <wp:positionV relativeFrom="paragraph">
                  <wp:posOffset>29210</wp:posOffset>
                </wp:positionV>
                <wp:extent cx="52705" cy="2713990"/>
                <wp:effectExtent l="0" t="0" r="0" b="0"/>
                <wp:wrapNone/>
                <wp:docPr id="1076" name="Graphic 1076"/>
                <wp:cNvGraphicFramePr/>
                <a:graphic xmlns:a="http://schemas.openxmlformats.org/drawingml/2006/main">
                  <a:graphicData uri="http://schemas.microsoft.com/office/word/2010/wordprocessingShape">
                    <wps:wsp>
                      <wps:cNvSpPr/>
                      <wps:spPr>
                        <a:xfrm>
                          <a:off x="0" y="0"/>
                          <a:ext cx="52705" cy="2713990"/>
                        </a:xfrm>
                        <a:custGeom>
                          <a:avLst/>
                          <a:gdLst/>
                          <a:ahLst/>
                          <a:cxnLst/>
                          <a:rect l="l" t="t" r="r" b="b"/>
                          <a:pathLst>
                            <a:path w="52705" h="2713990">
                              <a:moveTo>
                                <a:pt x="52197" y="0"/>
                              </a:moveTo>
                              <a:lnTo>
                                <a:pt x="0" y="0"/>
                              </a:lnTo>
                              <a:lnTo>
                                <a:pt x="0" y="2713736"/>
                              </a:lnTo>
                              <a:lnTo>
                                <a:pt x="52197" y="2713736"/>
                              </a:lnTo>
                              <a:lnTo>
                                <a:pt x="52197" y="0"/>
                              </a:lnTo>
                              <a:close/>
                            </a:path>
                          </a:pathLst>
                        </a:custGeom>
                        <a:solidFill>
                          <a:srgbClr val="0089CF"/>
                        </a:solidFill>
                      </wps:spPr>
                      <wps:bodyPr wrap="square" lIns="0" tIns="0" rIns="0" bIns="0" rtlCol="0">
                        <a:noAutofit/>
                      </wps:bodyPr>
                    </wps:wsp>
                  </a:graphicData>
                </a:graphic>
              </wp:anchor>
            </w:drawing>
          </mc:Choice>
          <mc:Fallback>
            <w:pict>
              <v:shape id="Graphic 1076" o:spid="_x0000_s1026" o:spt="100" style="position:absolute;left:0pt;margin-left:59.1pt;margin-top:2.3pt;height:213.7pt;width:4.15pt;mso-position-horizontal-relative:page;z-index:251694080;mso-width-relative:page;mso-height-relative:page;" fillcolor="#0089CF" filled="t" stroked="f" coordsize="52705,2713990" o:gfxdata="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JF1Pl1wAAAAkBAAAPAAAAAAAAAAEAIAAAACIAAABkcnMvZG93bnJldi54bWxQSwECFAAUAAAA&#10;CACHTuJAxvzKrSgCAADkBAAADgAAAAAAAAABACAAAAAmAQAAZHJzL2Uyb0RvYy54bWxQSwUGAAAA&#10;AAYABgBZAQAAwAUAAAAA&#10;" path="m52197,0l0,0,0,2713736,52197,2713736,52197,0xe">
                <v:fill on="t" focussize="0,0"/>
                <v:stroke on="f"/>
                <v:imagedata o:title=""/>
                <o:lock v:ext="edit" aspectratio="f"/>
                <v:textbox inset="0mm,0mm,0mm,0mm"/>
              </v:shape>
            </w:pict>
          </mc:Fallback>
        </mc:AlternateContent>
      </w:r>
      <w:r>
        <w:rPr>
          <w:color w:val="00AEEF"/>
          <w:w w:val="85"/>
        </w:rPr>
        <w:t>WHILE</w:t>
      </w:r>
      <w:r>
        <w:rPr>
          <w:color w:val="00AEEF"/>
          <w:spacing w:val="-14"/>
        </w:rPr>
        <w:t xml:space="preserve"> </w:t>
      </w:r>
      <w:r>
        <w:rPr>
          <w:color w:val="5BCBF5"/>
          <w:w w:val="85"/>
        </w:rPr>
        <w:t>YOU</w:t>
      </w:r>
      <w:r>
        <w:rPr>
          <w:color w:val="5BCBF5"/>
          <w:spacing w:val="-1"/>
        </w:rPr>
        <w:t xml:space="preserve"> </w:t>
      </w:r>
      <w:r>
        <w:rPr>
          <w:color w:val="5BCBF5"/>
          <w:spacing w:val="-4"/>
          <w:w w:val="85"/>
        </w:rPr>
        <w:t>WATCH</w:t>
      </w:r>
    </w:p>
    <w:p w14:paraId="0BEE0201">
      <w:pPr>
        <w:pStyle w:val="15"/>
        <w:numPr>
          <w:ilvl w:val="0"/>
          <w:numId w:val="29"/>
        </w:numPr>
        <w:tabs>
          <w:tab w:val="left" w:pos="1882"/>
        </w:tabs>
        <w:spacing w:before="103" w:after="0" w:line="240" w:lineRule="auto"/>
        <w:ind w:left="1882" w:right="0" w:hanging="325"/>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78E559A4">
      <w:pPr>
        <w:pStyle w:val="15"/>
        <w:numPr>
          <w:ilvl w:val="0"/>
          <w:numId w:val="29"/>
        </w:numPr>
        <w:tabs>
          <w:tab w:val="left" w:pos="1882"/>
        </w:tabs>
        <w:spacing w:before="246" w:after="0" w:line="240" w:lineRule="auto"/>
        <w:ind w:left="1882" w:right="0" w:hanging="325"/>
        <w:jc w:val="left"/>
        <w:rPr>
          <w:rFonts w:ascii="Tahoma"/>
          <w:sz w:val="26"/>
        </w:rPr>
      </w:pPr>
      <w:r>
        <w:rPr>
          <w:rFonts w:ascii="Tahoma"/>
          <w:color w:val="231F20"/>
          <w:sz w:val="26"/>
        </w:rPr>
        <w:t>Circle</w:t>
      </w:r>
      <w:r>
        <w:rPr>
          <w:rFonts w:ascii="Tahoma"/>
          <w:color w:val="231F20"/>
          <w:spacing w:val="4"/>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correct</w:t>
      </w:r>
      <w:r>
        <w:rPr>
          <w:rFonts w:ascii="Tahoma"/>
          <w:color w:val="231F20"/>
          <w:spacing w:val="4"/>
          <w:sz w:val="26"/>
        </w:rPr>
        <w:t xml:space="preserve"> </w:t>
      </w:r>
      <w:r>
        <w:rPr>
          <w:rFonts w:ascii="Tahoma"/>
          <w:color w:val="231F20"/>
          <w:sz w:val="26"/>
        </w:rPr>
        <w:t>words</w:t>
      </w:r>
      <w:r>
        <w:rPr>
          <w:rFonts w:ascii="Tahoma"/>
          <w:color w:val="231F20"/>
          <w:spacing w:val="4"/>
          <w:sz w:val="26"/>
        </w:rPr>
        <w:t xml:space="preserve"> </w:t>
      </w:r>
      <w:r>
        <w:rPr>
          <w:rFonts w:ascii="Tahoma"/>
          <w:color w:val="231F20"/>
          <w:sz w:val="26"/>
        </w:rPr>
        <w:t>to</w:t>
      </w:r>
      <w:r>
        <w:rPr>
          <w:rFonts w:ascii="Tahoma"/>
          <w:color w:val="231F20"/>
          <w:spacing w:val="4"/>
          <w:sz w:val="26"/>
        </w:rPr>
        <w:t xml:space="preserve"> </w:t>
      </w:r>
      <w:r>
        <w:rPr>
          <w:rFonts w:ascii="Tahoma"/>
          <w:color w:val="231F20"/>
          <w:sz w:val="26"/>
        </w:rPr>
        <w:t>complete</w:t>
      </w:r>
      <w:r>
        <w:rPr>
          <w:rFonts w:ascii="Tahoma"/>
          <w:color w:val="231F20"/>
          <w:spacing w:val="5"/>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sentences</w:t>
      </w:r>
      <w:r>
        <w:rPr>
          <w:rFonts w:ascii="Tahoma"/>
          <w:color w:val="231F20"/>
          <w:spacing w:val="4"/>
          <w:sz w:val="26"/>
        </w:rPr>
        <w:t xml:space="preserve"> </w:t>
      </w:r>
      <w:r>
        <w:rPr>
          <w:rFonts w:ascii="Tahoma"/>
          <w:color w:val="231F20"/>
          <w:spacing w:val="-2"/>
          <w:sz w:val="26"/>
        </w:rPr>
        <w:t>below.</w:t>
      </w:r>
    </w:p>
    <w:p w14:paraId="52FC9831">
      <w:pPr>
        <w:pStyle w:val="11"/>
        <w:spacing w:before="4"/>
        <w:rPr>
          <w:rFonts w:ascii="Tahoma"/>
          <w:sz w:val="25"/>
        </w:rPr>
      </w:pPr>
    </w:p>
    <w:p w14:paraId="06F5BC45">
      <w:pPr>
        <w:pStyle w:val="15"/>
        <w:numPr>
          <w:ilvl w:val="1"/>
          <w:numId w:val="29"/>
        </w:numPr>
        <w:tabs>
          <w:tab w:val="left" w:pos="2231"/>
        </w:tabs>
        <w:spacing w:before="0" w:after="0" w:line="240" w:lineRule="auto"/>
        <w:ind w:left="2231" w:right="0" w:hanging="340"/>
        <w:jc w:val="left"/>
        <w:rPr>
          <w:sz w:val="22"/>
        </w:rPr>
      </w:pPr>
      <w:r>
        <w:rPr>
          <w:color w:val="231F20"/>
          <w:spacing w:val="-8"/>
          <w:sz w:val="22"/>
        </w:rPr>
        <w:t xml:space="preserve">Confucian thought is still greatly valued in China and in </w:t>
      </w:r>
      <w:r>
        <w:rPr>
          <w:color w:val="25704A"/>
          <w:spacing w:val="-8"/>
          <w:sz w:val="22"/>
        </w:rPr>
        <w:t xml:space="preserve">other East/Southeast </w:t>
      </w:r>
      <w:r>
        <w:rPr>
          <w:color w:val="231F20"/>
          <w:spacing w:val="-8"/>
          <w:sz w:val="22"/>
        </w:rPr>
        <w:t>Asian countries.</w:t>
      </w:r>
    </w:p>
    <w:p w14:paraId="54754BCF">
      <w:pPr>
        <w:pStyle w:val="15"/>
        <w:numPr>
          <w:ilvl w:val="1"/>
          <w:numId w:val="29"/>
        </w:numPr>
        <w:tabs>
          <w:tab w:val="left" w:pos="2231"/>
        </w:tabs>
        <w:spacing w:before="141" w:after="0" w:line="240" w:lineRule="auto"/>
        <w:ind w:left="2231" w:right="0" w:hanging="340"/>
        <w:jc w:val="left"/>
        <w:rPr>
          <w:sz w:val="22"/>
        </w:rPr>
      </w:pPr>
      <w:r>
        <w:rPr>
          <w:color w:val="231F20"/>
          <w:spacing w:val="-2"/>
          <w:sz w:val="22"/>
        </w:rPr>
        <w:t>If</w:t>
      </w:r>
      <w:r>
        <w:rPr>
          <w:color w:val="231F20"/>
          <w:spacing w:val="-14"/>
          <w:sz w:val="22"/>
        </w:rPr>
        <w:t xml:space="preserve"> </w:t>
      </w:r>
      <w:r>
        <w:rPr>
          <w:color w:val="231F20"/>
          <w:spacing w:val="-2"/>
          <w:sz w:val="22"/>
        </w:rPr>
        <w:t>students</w:t>
      </w:r>
      <w:r>
        <w:rPr>
          <w:color w:val="231F20"/>
          <w:spacing w:val="-13"/>
          <w:sz w:val="22"/>
        </w:rPr>
        <w:t xml:space="preserve"> </w:t>
      </w:r>
      <w:r>
        <w:rPr>
          <w:color w:val="231F20"/>
          <w:spacing w:val="-2"/>
          <w:sz w:val="22"/>
        </w:rPr>
        <w:t>really</w:t>
      </w:r>
      <w:r>
        <w:rPr>
          <w:color w:val="231F20"/>
          <w:spacing w:val="-13"/>
          <w:sz w:val="22"/>
        </w:rPr>
        <w:t xml:space="preserve"> </w:t>
      </w:r>
      <w:r>
        <w:rPr>
          <w:color w:val="231F20"/>
          <w:spacing w:val="-2"/>
          <w:sz w:val="22"/>
        </w:rPr>
        <w:t>understood</w:t>
      </w:r>
      <w:r>
        <w:rPr>
          <w:color w:val="231F20"/>
          <w:spacing w:val="-11"/>
          <w:sz w:val="22"/>
        </w:rPr>
        <w:t xml:space="preserve"> </w:t>
      </w:r>
      <w:r>
        <w:rPr>
          <w:color w:val="231F20"/>
          <w:spacing w:val="-2"/>
          <w:sz w:val="22"/>
        </w:rPr>
        <w:t>Confucian</w:t>
      </w:r>
      <w:r>
        <w:rPr>
          <w:color w:val="231F20"/>
          <w:spacing w:val="-12"/>
          <w:sz w:val="22"/>
        </w:rPr>
        <w:t xml:space="preserve"> </w:t>
      </w:r>
      <w:r>
        <w:rPr>
          <w:color w:val="231F20"/>
          <w:spacing w:val="-2"/>
          <w:sz w:val="22"/>
        </w:rPr>
        <w:t>ideas,</w:t>
      </w:r>
      <w:r>
        <w:rPr>
          <w:color w:val="231F20"/>
          <w:spacing w:val="-11"/>
          <w:sz w:val="22"/>
        </w:rPr>
        <w:t xml:space="preserve"> </w:t>
      </w:r>
      <w:r>
        <w:rPr>
          <w:color w:val="231F20"/>
          <w:spacing w:val="-2"/>
          <w:sz w:val="22"/>
        </w:rPr>
        <w:t>it</w:t>
      </w:r>
      <w:r>
        <w:rPr>
          <w:color w:val="231F20"/>
          <w:spacing w:val="-12"/>
          <w:sz w:val="22"/>
        </w:rPr>
        <w:t xml:space="preserve"> </w:t>
      </w:r>
      <w:r>
        <w:rPr>
          <w:color w:val="231F20"/>
          <w:spacing w:val="-2"/>
          <w:sz w:val="22"/>
        </w:rPr>
        <w:t>could</w:t>
      </w:r>
      <w:r>
        <w:rPr>
          <w:color w:val="231F20"/>
          <w:spacing w:val="-11"/>
          <w:sz w:val="22"/>
        </w:rPr>
        <w:t xml:space="preserve"> </w:t>
      </w:r>
      <w:r>
        <w:rPr>
          <w:color w:val="231F20"/>
          <w:spacing w:val="-2"/>
          <w:sz w:val="22"/>
        </w:rPr>
        <w:t>change</w:t>
      </w:r>
      <w:r>
        <w:rPr>
          <w:color w:val="231F20"/>
          <w:spacing w:val="-11"/>
          <w:sz w:val="22"/>
        </w:rPr>
        <w:t xml:space="preserve"> </w:t>
      </w:r>
      <w:r>
        <w:rPr>
          <w:color w:val="25704A"/>
          <w:spacing w:val="-2"/>
          <w:sz w:val="22"/>
        </w:rPr>
        <w:t>society/their</w:t>
      </w:r>
      <w:r>
        <w:rPr>
          <w:color w:val="25704A"/>
          <w:spacing w:val="-14"/>
          <w:sz w:val="22"/>
        </w:rPr>
        <w:t xml:space="preserve"> </w:t>
      </w:r>
      <w:r>
        <w:rPr>
          <w:color w:val="25704A"/>
          <w:spacing w:val="-2"/>
          <w:sz w:val="22"/>
        </w:rPr>
        <w:t>lives</w:t>
      </w:r>
      <w:r>
        <w:rPr>
          <w:color w:val="231F20"/>
          <w:spacing w:val="-2"/>
          <w:sz w:val="22"/>
        </w:rPr>
        <w:t>.</w:t>
      </w:r>
    </w:p>
    <w:p w14:paraId="34EAF77E">
      <w:pPr>
        <w:pStyle w:val="15"/>
        <w:numPr>
          <w:ilvl w:val="1"/>
          <w:numId w:val="29"/>
        </w:numPr>
        <w:tabs>
          <w:tab w:val="left" w:pos="340"/>
        </w:tabs>
        <w:spacing w:before="126" w:after="0" w:line="240" w:lineRule="auto"/>
        <w:ind w:left="340" w:right="1392" w:hanging="340"/>
        <w:jc w:val="right"/>
        <w:rPr>
          <w:rFonts w:ascii="Tahoma" w:hAnsi="Tahoma"/>
          <w:sz w:val="22"/>
        </w:rPr>
      </w:pPr>
      <w:r>
        <w:rPr>
          <w:color w:val="231F20"/>
          <w:spacing w:val="-2"/>
          <w:sz w:val="22"/>
        </w:rPr>
        <w:t>In</w:t>
      </w:r>
      <w:r>
        <w:rPr>
          <w:color w:val="231F20"/>
          <w:spacing w:val="-6"/>
          <w:sz w:val="22"/>
        </w:rPr>
        <w:t xml:space="preserve"> </w:t>
      </w:r>
      <w:r>
        <w:rPr>
          <w:color w:val="231F20"/>
          <w:spacing w:val="-2"/>
          <w:sz w:val="22"/>
        </w:rPr>
        <w:t>English,</w:t>
      </w:r>
      <w:r>
        <w:rPr>
          <w:color w:val="231F20"/>
          <w:spacing w:val="-5"/>
          <w:sz w:val="22"/>
        </w:rPr>
        <w:t xml:space="preserve"> </w:t>
      </w:r>
      <w:r>
        <w:rPr>
          <w:color w:val="25704A"/>
          <w:spacing w:val="-2"/>
          <w:sz w:val="22"/>
        </w:rPr>
        <w:t>only</w:t>
      </w:r>
      <w:r>
        <w:rPr>
          <w:color w:val="25704A"/>
          <w:spacing w:val="-14"/>
          <w:sz w:val="22"/>
        </w:rPr>
        <w:t xml:space="preserve"> </w:t>
      </w:r>
      <w:r>
        <w:rPr>
          <w:color w:val="25704A"/>
          <w:spacing w:val="-2"/>
          <w:sz w:val="22"/>
        </w:rPr>
        <w:t>a</w:t>
      </w:r>
      <w:r>
        <w:rPr>
          <w:color w:val="25704A"/>
          <w:spacing w:val="-13"/>
          <w:sz w:val="22"/>
        </w:rPr>
        <w:t xml:space="preserve"> </w:t>
      </w:r>
      <w:r>
        <w:rPr>
          <w:color w:val="25704A"/>
          <w:spacing w:val="-2"/>
          <w:sz w:val="22"/>
        </w:rPr>
        <w:t>few/many</w:t>
      </w:r>
      <w:r>
        <w:rPr>
          <w:color w:val="25704A"/>
          <w:spacing w:val="-10"/>
          <w:sz w:val="22"/>
        </w:rPr>
        <w:t xml:space="preserve"> </w:t>
      </w:r>
      <w:r>
        <w:rPr>
          <w:rFonts w:ascii="Tahoma" w:hAnsi="Tahoma"/>
          <w:color w:val="231F20"/>
          <w:spacing w:val="-2"/>
          <w:sz w:val="22"/>
        </w:rPr>
        <w:t>different</w:t>
      </w:r>
      <w:r>
        <w:rPr>
          <w:rFonts w:ascii="Tahoma" w:hAnsi="Tahoma"/>
          <w:color w:val="231F20"/>
          <w:spacing w:val="-13"/>
          <w:sz w:val="22"/>
        </w:rPr>
        <w:t xml:space="preserve"> </w:t>
      </w:r>
      <w:r>
        <w:rPr>
          <w:rFonts w:ascii="Tahoma" w:hAnsi="Tahoma"/>
          <w:color w:val="231F20"/>
          <w:spacing w:val="-2"/>
          <w:sz w:val="22"/>
        </w:rPr>
        <w:t>words</w:t>
      </w:r>
      <w:r>
        <w:rPr>
          <w:rFonts w:ascii="Tahoma" w:hAnsi="Tahoma"/>
          <w:color w:val="231F20"/>
          <w:spacing w:val="-13"/>
          <w:sz w:val="22"/>
        </w:rPr>
        <w:t xml:space="preserve"> </w:t>
      </w:r>
      <w:r>
        <w:rPr>
          <w:rFonts w:ascii="Tahoma" w:hAnsi="Tahoma"/>
          <w:color w:val="231F20"/>
          <w:spacing w:val="-2"/>
          <w:sz w:val="22"/>
        </w:rPr>
        <w:t>can</w:t>
      </w:r>
      <w:r>
        <w:rPr>
          <w:rFonts w:ascii="Tahoma" w:hAnsi="Tahoma"/>
          <w:color w:val="231F20"/>
          <w:spacing w:val="-14"/>
          <w:sz w:val="22"/>
        </w:rPr>
        <w:t xml:space="preserve"> </w:t>
      </w:r>
      <w:r>
        <w:rPr>
          <w:rFonts w:ascii="Tahoma" w:hAnsi="Tahoma"/>
          <w:color w:val="231F20"/>
          <w:spacing w:val="-2"/>
          <w:sz w:val="22"/>
        </w:rPr>
        <w:t>be</w:t>
      </w:r>
      <w:r>
        <w:rPr>
          <w:rFonts w:ascii="Tahoma" w:hAnsi="Tahoma"/>
          <w:color w:val="231F20"/>
          <w:spacing w:val="-13"/>
          <w:sz w:val="22"/>
        </w:rPr>
        <w:t xml:space="preserve"> </w:t>
      </w:r>
      <w:r>
        <w:rPr>
          <w:rFonts w:ascii="Tahoma" w:hAnsi="Tahoma"/>
          <w:color w:val="231F20"/>
          <w:spacing w:val="-2"/>
          <w:sz w:val="22"/>
        </w:rPr>
        <w:t>used</w:t>
      </w:r>
      <w:r>
        <w:rPr>
          <w:rFonts w:ascii="Tahoma" w:hAnsi="Tahoma"/>
          <w:color w:val="231F20"/>
          <w:spacing w:val="-13"/>
          <w:sz w:val="22"/>
        </w:rPr>
        <w:t xml:space="preserve"> </w:t>
      </w:r>
      <w:r>
        <w:rPr>
          <w:rFonts w:ascii="Tahoma" w:hAnsi="Tahoma"/>
          <w:color w:val="231F20"/>
          <w:spacing w:val="-2"/>
          <w:sz w:val="22"/>
        </w:rPr>
        <w:t>to</w:t>
      </w:r>
      <w:r>
        <w:rPr>
          <w:rFonts w:ascii="Tahoma" w:hAnsi="Tahoma"/>
          <w:color w:val="231F20"/>
          <w:spacing w:val="-13"/>
          <w:sz w:val="22"/>
        </w:rPr>
        <w:t xml:space="preserve"> </w:t>
      </w:r>
      <w:r>
        <w:rPr>
          <w:rFonts w:ascii="Tahoma" w:hAnsi="Tahoma"/>
          <w:color w:val="231F20"/>
          <w:spacing w:val="-2"/>
          <w:sz w:val="22"/>
        </w:rPr>
        <w:t>translate</w:t>
      </w:r>
      <w:r>
        <w:rPr>
          <w:rFonts w:ascii="Tahoma" w:hAnsi="Tahoma"/>
          <w:color w:val="231F20"/>
          <w:spacing w:val="-14"/>
          <w:sz w:val="22"/>
        </w:rPr>
        <w:t xml:space="preserve"> </w:t>
      </w:r>
      <w:r>
        <w:rPr>
          <w:rFonts w:ascii="Tahoma" w:hAnsi="Tahoma"/>
          <w:color w:val="231F20"/>
          <w:spacing w:val="-2"/>
          <w:sz w:val="22"/>
        </w:rPr>
        <w:t>Confucius’s</w:t>
      </w:r>
      <w:r>
        <w:rPr>
          <w:rFonts w:ascii="Tahoma" w:hAnsi="Tahoma"/>
          <w:color w:val="231F20"/>
          <w:spacing w:val="-13"/>
          <w:sz w:val="22"/>
        </w:rPr>
        <w:t xml:space="preserve"> </w:t>
      </w:r>
      <w:r>
        <w:rPr>
          <w:rFonts w:ascii="Tahoma" w:hAnsi="Tahoma"/>
          <w:color w:val="231F20"/>
          <w:spacing w:val="-2"/>
          <w:sz w:val="22"/>
        </w:rPr>
        <w:t>highest</w:t>
      </w:r>
    </w:p>
    <w:p w14:paraId="697208E5">
      <w:pPr>
        <w:pStyle w:val="11"/>
        <w:spacing w:before="27"/>
        <w:ind w:left="2231"/>
      </w:pPr>
      <w:r>
        <w:rPr>
          <w:color w:val="231F20"/>
          <w:spacing w:val="-2"/>
        </w:rPr>
        <w:t>moral</w:t>
      </w:r>
      <w:r>
        <w:rPr>
          <w:color w:val="231F20"/>
          <w:spacing w:val="-14"/>
        </w:rPr>
        <w:t xml:space="preserve"> </w:t>
      </w:r>
      <w:r>
        <w:rPr>
          <w:color w:val="231F20"/>
          <w:spacing w:val="-2"/>
        </w:rPr>
        <w:t>principle.</w:t>
      </w:r>
    </w:p>
    <w:p w14:paraId="5AAB79C5">
      <w:pPr>
        <w:pStyle w:val="15"/>
        <w:numPr>
          <w:ilvl w:val="1"/>
          <w:numId w:val="29"/>
        </w:numPr>
        <w:tabs>
          <w:tab w:val="left" w:pos="2231"/>
        </w:tabs>
        <w:spacing w:before="140" w:after="0" w:line="264" w:lineRule="auto"/>
        <w:ind w:left="2231" w:right="1600" w:hanging="341"/>
        <w:jc w:val="left"/>
        <w:rPr>
          <w:sz w:val="22"/>
        </w:rPr>
      </w:pPr>
      <w:r>
        <w:rPr>
          <w:rFonts w:ascii="Trebuchet MS" w:hAnsi="Trebuchet MS"/>
          <w:color w:val="25704A"/>
          <w:spacing w:val="-2"/>
          <w:sz w:val="22"/>
        </w:rPr>
        <w:t>Mencius/Zigong</w:t>
      </w:r>
      <w:r>
        <w:rPr>
          <w:rFonts w:ascii="Trebuchet MS" w:hAnsi="Trebuchet MS"/>
          <w:color w:val="25704A"/>
          <w:spacing w:val="-15"/>
          <w:sz w:val="22"/>
        </w:rPr>
        <w:t xml:space="preserve"> </w:t>
      </w:r>
      <w:r>
        <w:rPr>
          <w:color w:val="231F20"/>
          <w:spacing w:val="-2"/>
          <w:sz w:val="22"/>
        </w:rPr>
        <w:t>explained</w:t>
      </w:r>
      <w:r>
        <w:rPr>
          <w:color w:val="231F20"/>
          <w:spacing w:val="-13"/>
          <w:sz w:val="22"/>
        </w:rPr>
        <w:t xml:space="preserve"> </w:t>
      </w:r>
      <w:r>
        <w:rPr>
          <w:color w:val="231F20"/>
          <w:spacing w:val="-2"/>
          <w:sz w:val="22"/>
        </w:rPr>
        <w:t>this</w:t>
      </w:r>
      <w:r>
        <w:rPr>
          <w:color w:val="231F20"/>
          <w:spacing w:val="-14"/>
          <w:sz w:val="22"/>
        </w:rPr>
        <w:t xml:space="preserve"> </w:t>
      </w:r>
      <w:r>
        <w:rPr>
          <w:color w:val="231F20"/>
          <w:spacing w:val="-2"/>
          <w:sz w:val="22"/>
        </w:rPr>
        <w:t>principle</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“loving</w:t>
      </w:r>
      <w:r>
        <w:rPr>
          <w:color w:val="231F20"/>
          <w:spacing w:val="-13"/>
          <w:sz w:val="22"/>
        </w:rPr>
        <w:t xml:space="preserve"> </w:t>
      </w:r>
      <w:r>
        <w:rPr>
          <w:color w:val="231F20"/>
          <w:spacing w:val="-2"/>
          <w:sz w:val="22"/>
        </w:rPr>
        <w:t>one’s</w:t>
      </w:r>
      <w:r>
        <w:rPr>
          <w:color w:val="231F20"/>
          <w:spacing w:val="-14"/>
          <w:sz w:val="22"/>
        </w:rPr>
        <w:t xml:space="preserve"> </w:t>
      </w:r>
      <w:r>
        <w:rPr>
          <w:color w:val="231F20"/>
          <w:spacing w:val="-2"/>
          <w:sz w:val="22"/>
        </w:rPr>
        <w:t>parents,</w:t>
      </w:r>
      <w:r>
        <w:rPr>
          <w:color w:val="231F20"/>
          <w:spacing w:val="-13"/>
          <w:sz w:val="22"/>
        </w:rPr>
        <w:t xml:space="preserve"> </w:t>
      </w:r>
      <w:r>
        <w:rPr>
          <w:color w:val="231F20"/>
          <w:spacing w:val="-2"/>
          <w:sz w:val="22"/>
        </w:rPr>
        <w:t>loving</w:t>
      </w:r>
      <w:r>
        <w:rPr>
          <w:color w:val="231F20"/>
          <w:spacing w:val="-13"/>
          <w:sz w:val="22"/>
        </w:rPr>
        <w:t xml:space="preserve"> </w:t>
      </w:r>
      <w:r>
        <w:rPr>
          <w:color w:val="231F20"/>
          <w:spacing w:val="-2"/>
          <w:sz w:val="22"/>
        </w:rPr>
        <w:t>people,</w:t>
      </w:r>
      <w:r>
        <w:rPr>
          <w:color w:val="231F20"/>
          <w:spacing w:val="-14"/>
          <w:sz w:val="22"/>
        </w:rPr>
        <w:t xml:space="preserve"> </w:t>
      </w:r>
      <w:r>
        <w:rPr>
          <w:color w:val="231F20"/>
          <w:spacing w:val="-2"/>
          <w:sz w:val="22"/>
        </w:rPr>
        <w:t xml:space="preserve">loving </w:t>
      </w:r>
      <w:r>
        <w:rPr>
          <w:color w:val="231F20"/>
          <w:sz w:val="22"/>
        </w:rPr>
        <w:t>everything in the world”.</w:t>
      </w:r>
    </w:p>
    <w:p w14:paraId="64DE846C">
      <w:pPr>
        <w:pStyle w:val="15"/>
        <w:numPr>
          <w:ilvl w:val="1"/>
          <w:numId w:val="29"/>
        </w:numPr>
        <w:tabs>
          <w:tab w:val="left" w:pos="2231"/>
        </w:tabs>
        <w:spacing w:before="115" w:after="0" w:line="266" w:lineRule="auto"/>
        <w:ind w:left="2231" w:right="1427" w:hanging="341"/>
        <w:jc w:val="left"/>
        <w:rPr>
          <w:sz w:val="22"/>
        </w:rPr>
      </w:pPr>
      <w:r>
        <w:rPr>
          <w:color w:val="231F20"/>
          <w:sz w:val="22"/>
        </w:rPr>
        <w:t>Confucius</w:t>
      </w:r>
      <w:r>
        <w:rPr>
          <w:color w:val="231F20"/>
          <w:spacing w:val="-16"/>
          <w:sz w:val="22"/>
        </w:rPr>
        <w:t xml:space="preserve"> </w:t>
      </w:r>
      <w:r>
        <w:rPr>
          <w:color w:val="231F20"/>
          <w:sz w:val="22"/>
        </w:rPr>
        <w:t>taught</w:t>
      </w:r>
      <w:r>
        <w:rPr>
          <w:color w:val="231F20"/>
          <w:spacing w:val="-15"/>
          <w:sz w:val="22"/>
        </w:rPr>
        <w:t xml:space="preserve"> </w:t>
      </w:r>
      <w:r>
        <w:rPr>
          <w:color w:val="231F20"/>
          <w:sz w:val="22"/>
        </w:rPr>
        <w:t>Zigong</w:t>
      </w:r>
      <w:r>
        <w:rPr>
          <w:color w:val="231F20"/>
          <w:spacing w:val="-15"/>
          <w:sz w:val="22"/>
        </w:rPr>
        <w:t xml:space="preserve"> </w:t>
      </w:r>
      <w:r>
        <w:rPr>
          <w:color w:val="231F20"/>
          <w:sz w:val="22"/>
        </w:rPr>
        <w:t>that</w:t>
      </w:r>
      <w:r>
        <w:rPr>
          <w:color w:val="231F20"/>
          <w:spacing w:val="-16"/>
          <w:sz w:val="22"/>
        </w:rPr>
        <w:t xml:space="preserve"> </w:t>
      </w:r>
      <w:r>
        <w:rPr>
          <w:color w:val="231F20"/>
          <w:sz w:val="22"/>
        </w:rPr>
        <w:t>the</w:t>
      </w:r>
      <w:r>
        <w:rPr>
          <w:color w:val="231F20"/>
          <w:spacing w:val="-15"/>
          <w:sz w:val="22"/>
        </w:rPr>
        <w:t xml:space="preserve"> </w:t>
      </w:r>
      <w:r>
        <w:rPr>
          <w:color w:val="231F20"/>
          <w:sz w:val="22"/>
        </w:rPr>
        <w:t>one</w:t>
      </w:r>
      <w:r>
        <w:rPr>
          <w:color w:val="231F20"/>
          <w:spacing w:val="-15"/>
          <w:sz w:val="22"/>
        </w:rPr>
        <w:t xml:space="preserve"> </w:t>
      </w:r>
      <w:r>
        <w:rPr>
          <w:color w:val="231F20"/>
          <w:sz w:val="22"/>
        </w:rPr>
        <w:t>single</w:t>
      </w:r>
      <w:r>
        <w:rPr>
          <w:color w:val="231F20"/>
          <w:spacing w:val="-15"/>
          <w:sz w:val="22"/>
        </w:rPr>
        <w:t xml:space="preserve"> </w:t>
      </w:r>
      <w:r>
        <w:rPr>
          <w:color w:val="231F20"/>
          <w:sz w:val="22"/>
        </w:rPr>
        <w:t>concept</w:t>
      </w:r>
      <w:r>
        <w:rPr>
          <w:color w:val="231F20"/>
          <w:spacing w:val="-16"/>
          <w:sz w:val="22"/>
        </w:rPr>
        <w:t xml:space="preserve"> </w:t>
      </w:r>
      <w:r>
        <w:rPr>
          <w:color w:val="231F20"/>
          <w:sz w:val="22"/>
        </w:rPr>
        <w:t>to</w:t>
      </w:r>
      <w:r>
        <w:rPr>
          <w:color w:val="231F20"/>
          <w:spacing w:val="-15"/>
          <w:sz w:val="22"/>
        </w:rPr>
        <w:t xml:space="preserve"> </w:t>
      </w:r>
      <w:r>
        <w:rPr>
          <w:color w:val="231F20"/>
          <w:sz w:val="22"/>
        </w:rPr>
        <w:t>take</w:t>
      </w:r>
      <w:r>
        <w:rPr>
          <w:color w:val="231F20"/>
          <w:spacing w:val="-15"/>
          <w:sz w:val="22"/>
        </w:rPr>
        <w:t xml:space="preserve"> </w:t>
      </w:r>
      <w:r>
        <w:rPr>
          <w:color w:val="231F20"/>
          <w:sz w:val="22"/>
        </w:rPr>
        <w:t>as</w:t>
      </w:r>
      <w:r>
        <w:rPr>
          <w:color w:val="231F20"/>
          <w:spacing w:val="-16"/>
          <w:sz w:val="22"/>
        </w:rPr>
        <w:t xml:space="preserve"> </w:t>
      </w:r>
      <w:r>
        <w:rPr>
          <w:color w:val="231F20"/>
          <w:sz w:val="22"/>
        </w:rPr>
        <w:t>a</w:t>
      </w:r>
      <w:r>
        <w:rPr>
          <w:color w:val="231F20"/>
          <w:spacing w:val="-15"/>
          <w:sz w:val="22"/>
        </w:rPr>
        <w:t xml:space="preserve"> </w:t>
      </w:r>
      <w:r>
        <w:rPr>
          <w:color w:val="231F20"/>
          <w:sz w:val="22"/>
        </w:rPr>
        <w:t>guide</w:t>
      </w:r>
      <w:r>
        <w:rPr>
          <w:color w:val="231F20"/>
          <w:spacing w:val="-15"/>
          <w:sz w:val="22"/>
        </w:rPr>
        <w:t xml:space="preserve"> </w:t>
      </w:r>
      <w:r>
        <w:rPr>
          <w:color w:val="231F20"/>
          <w:sz w:val="22"/>
        </w:rPr>
        <w:t>for</w:t>
      </w:r>
      <w:r>
        <w:rPr>
          <w:color w:val="231F20"/>
          <w:spacing w:val="-15"/>
          <w:sz w:val="22"/>
        </w:rPr>
        <w:t xml:space="preserve"> </w:t>
      </w:r>
      <w:r>
        <w:rPr>
          <w:color w:val="231F20"/>
          <w:sz w:val="22"/>
        </w:rPr>
        <w:t>all</w:t>
      </w:r>
      <w:r>
        <w:rPr>
          <w:color w:val="231F20"/>
          <w:spacing w:val="-16"/>
          <w:sz w:val="22"/>
        </w:rPr>
        <w:t xml:space="preserve"> </w:t>
      </w:r>
      <w:r>
        <w:rPr>
          <w:color w:val="231F20"/>
          <w:sz w:val="22"/>
        </w:rPr>
        <w:t>actions</w:t>
      </w:r>
      <w:r>
        <w:rPr>
          <w:color w:val="231F20"/>
          <w:spacing w:val="-15"/>
          <w:sz w:val="22"/>
        </w:rPr>
        <w:t xml:space="preserve"> </w:t>
      </w:r>
      <w:r>
        <w:rPr>
          <w:color w:val="231F20"/>
          <w:sz w:val="22"/>
        </w:rPr>
        <w:t xml:space="preserve">in life is </w:t>
      </w:r>
      <w:r>
        <w:rPr>
          <w:color w:val="25704A"/>
          <w:sz w:val="22"/>
        </w:rPr>
        <w:t>happiness/fairness</w:t>
      </w:r>
      <w:r>
        <w:rPr>
          <w:color w:val="231F20"/>
          <w:sz w:val="22"/>
        </w:rPr>
        <w:t>.</w:t>
      </w:r>
    </w:p>
    <w:p w14:paraId="3DD9E577">
      <w:pPr>
        <w:pStyle w:val="11"/>
        <w:spacing w:before="9"/>
        <w:rPr>
          <w:sz w:val="28"/>
        </w:rPr>
      </w:pPr>
    </w:p>
    <w:p w14:paraId="00D7D6B5">
      <w:pPr>
        <w:pStyle w:val="10"/>
        <w:spacing w:before="1"/>
        <w:ind w:left="1564"/>
      </w:pPr>
      <w:r>
        <mc:AlternateContent>
          <mc:Choice Requires="wps">
            <w:drawing>
              <wp:anchor distT="0" distB="0" distL="0" distR="0" simplePos="0" relativeHeight="251694080" behindDoc="0" locked="0" layoutInCell="1" allowOverlap="1">
                <wp:simplePos x="0" y="0"/>
                <wp:positionH relativeFrom="page">
                  <wp:posOffset>758825</wp:posOffset>
                </wp:positionH>
                <wp:positionV relativeFrom="paragraph">
                  <wp:posOffset>27940</wp:posOffset>
                </wp:positionV>
                <wp:extent cx="52705" cy="1426845"/>
                <wp:effectExtent l="0" t="0" r="0" b="0"/>
                <wp:wrapNone/>
                <wp:docPr id="1077" name="Graphic 1077"/>
                <wp:cNvGraphicFramePr/>
                <a:graphic xmlns:a="http://schemas.openxmlformats.org/drawingml/2006/main">
                  <a:graphicData uri="http://schemas.microsoft.com/office/word/2010/wordprocessingShape">
                    <wps:wsp>
                      <wps:cNvSpPr/>
                      <wps:spPr>
                        <a:xfrm>
                          <a:off x="0" y="0"/>
                          <a:ext cx="52705" cy="1426845"/>
                        </a:xfrm>
                        <a:custGeom>
                          <a:avLst/>
                          <a:gdLst/>
                          <a:ahLst/>
                          <a:cxnLst/>
                          <a:rect l="l" t="t" r="r" b="b"/>
                          <a:pathLst>
                            <a:path w="52705" h="1426845">
                              <a:moveTo>
                                <a:pt x="52197" y="0"/>
                              </a:moveTo>
                              <a:lnTo>
                                <a:pt x="0" y="0"/>
                              </a:lnTo>
                              <a:lnTo>
                                <a:pt x="0" y="1426717"/>
                              </a:lnTo>
                              <a:lnTo>
                                <a:pt x="52197" y="1426717"/>
                              </a:lnTo>
                              <a:lnTo>
                                <a:pt x="52197" y="0"/>
                              </a:lnTo>
                              <a:close/>
                            </a:path>
                          </a:pathLst>
                        </a:custGeom>
                        <a:solidFill>
                          <a:srgbClr val="54BC7F"/>
                        </a:solidFill>
                      </wps:spPr>
                      <wps:bodyPr wrap="square" lIns="0" tIns="0" rIns="0" bIns="0" rtlCol="0">
                        <a:noAutofit/>
                      </wps:bodyPr>
                    </wps:wsp>
                  </a:graphicData>
                </a:graphic>
              </wp:anchor>
            </w:drawing>
          </mc:Choice>
          <mc:Fallback>
            <w:pict>
              <v:shape id="Graphic 1077" o:spid="_x0000_s1026" o:spt="100" style="position:absolute;left:0pt;margin-left:59.75pt;margin-top:2.2pt;height:112.35pt;width:4.15pt;mso-position-horizontal-relative:page;z-index:251694080;mso-width-relative:page;mso-height-relative:page;" fillcolor="#54BC7F" filled="t" stroked="f" coordsize="52705,1426845" o:gfxdata="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EUytXYAAAACQEAAA8AAAAAAAAAAQAgAAAAIgAAAGRycy9kb3ducmV2LnhtbFBLAQIUABQA&#10;AAAIAIdO4kCS/1xwKQIAAOQEAAAOAAAAAAAAAAEAIAAAACcBAABkcnMvZTJvRG9jLnhtbFBLBQYA&#10;AAAABgAGAFkBAADCBQAAAAA=&#10;" path="m52197,0l0,0,0,1426717,52197,1426717,52197,0xe">
                <v:fill on="t" focussize="0,0"/>
                <v:stroke on="f"/>
                <v:imagedata o:title=""/>
                <o:lock v:ext="edit" aspectratio="f"/>
                <v:textbox inset="0mm,0mm,0mm,0mm"/>
              </v:shape>
            </w:pict>
          </mc:Fallback>
        </mc:AlternateContent>
      </w:r>
      <w:r>
        <w:rPr>
          <w:color w:val="54BC7F"/>
          <w:w w:val="90"/>
        </w:rPr>
        <w:t>AFTER</w:t>
      </w:r>
      <w:r>
        <w:rPr>
          <w:color w:val="54BC7F"/>
          <w:spacing w:val="-8"/>
          <w:w w:val="90"/>
        </w:rPr>
        <w:t xml:space="preserve"> </w:t>
      </w:r>
      <w:r>
        <w:rPr>
          <w:color w:val="A4D6B2"/>
          <w:w w:val="90"/>
        </w:rPr>
        <w:t>YOU</w:t>
      </w:r>
      <w:r>
        <w:rPr>
          <w:color w:val="A4D6B2"/>
          <w:spacing w:val="-7"/>
          <w:w w:val="90"/>
        </w:rPr>
        <w:t xml:space="preserve"> </w:t>
      </w:r>
      <w:r>
        <w:rPr>
          <w:color w:val="A4D6B2"/>
          <w:spacing w:val="-2"/>
          <w:w w:val="90"/>
        </w:rPr>
        <w:t>WATCH</w:t>
      </w:r>
    </w:p>
    <w:p w14:paraId="0601F05C">
      <w:pPr>
        <w:spacing w:before="102"/>
        <w:ind w:left="1570" w:right="0" w:firstLine="0"/>
        <w:jc w:val="left"/>
        <w:rPr>
          <w:rFonts w:ascii="Tahoma"/>
          <w:sz w:val="26"/>
        </w:rPr>
      </w:pPr>
      <w:r>
        <w:rPr>
          <w:rFonts w:ascii="Tahoma"/>
          <w:color w:val="231F20"/>
          <w:sz w:val="26"/>
        </w:rPr>
        <w:t>Work</w:t>
      </w:r>
      <w:r>
        <w:rPr>
          <w:rFonts w:ascii="Tahoma"/>
          <w:color w:val="231F20"/>
          <w:spacing w:val="-2"/>
          <w:sz w:val="26"/>
        </w:rPr>
        <w:t xml:space="preserve"> </w:t>
      </w:r>
      <w:r>
        <w:rPr>
          <w:rFonts w:ascii="Tahoma"/>
          <w:color w:val="231F20"/>
          <w:sz w:val="26"/>
        </w:rPr>
        <w:t>in</w:t>
      </w:r>
      <w:r>
        <w:rPr>
          <w:rFonts w:ascii="Tahoma"/>
          <w:color w:val="231F20"/>
          <w:spacing w:val="-1"/>
          <w:sz w:val="26"/>
        </w:rPr>
        <w:t xml:space="preserve"> </w:t>
      </w:r>
      <w:r>
        <w:rPr>
          <w:rFonts w:ascii="Tahoma"/>
          <w:color w:val="231F20"/>
          <w:sz w:val="26"/>
        </w:rPr>
        <w:t>groups.</w:t>
      </w:r>
      <w:r>
        <w:rPr>
          <w:rFonts w:ascii="Tahoma"/>
          <w:color w:val="231F20"/>
          <w:spacing w:val="-1"/>
          <w:sz w:val="26"/>
        </w:rPr>
        <w:t xml:space="preserve"> </w:t>
      </w:r>
      <w:r>
        <w:rPr>
          <w:rFonts w:ascii="Tahoma"/>
          <w:color w:val="231F20"/>
          <w:sz w:val="26"/>
        </w:rPr>
        <w:t>Discuss</w:t>
      </w:r>
      <w:r>
        <w:rPr>
          <w:rFonts w:ascii="Tahoma"/>
          <w:color w:val="231F20"/>
          <w:spacing w:val="-1"/>
          <w:sz w:val="26"/>
        </w:rPr>
        <w:t xml:space="preserve"> </w:t>
      </w:r>
      <w:r>
        <w:rPr>
          <w:rFonts w:ascii="Tahoma"/>
          <w:color w:val="231F20"/>
          <w:sz w:val="26"/>
        </w:rPr>
        <w:t>the</w:t>
      </w:r>
      <w:r>
        <w:rPr>
          <w:rFonts w:ascii="Tahoma"/>
          <w:color w:val="231F20"/>
          <w:spacing w:val="-1"/>
          <w:sz w:val="26"/>
        </w:rPr>
        <w:t xml:space="preserve"> </w:t>
      </w:r>
      <w:r>
        <w:rPr>
          <w:rFonts w:ascii="Tahoma"/>
          <w:color w:val="231F20"/>
          <w:spacing w:val="-2"/>
          <w:sz w:val="26"/>
        </w:rPr>
        <w:t>questions.</w:t>
      </w:r>
    </w:p>
    <w:p w14:paraId="20852B24">
      <w:pPr>
        <w:pStyle w:val="15"/>
        <w:numPr>
          <w:ilvl w:val="0"/>
          <w:numId w:val="30"/>
        </w:numPr>
        <w:tabs>
          <w:tab w:val="left" w:pos="340"/>
        </w:tabs>
        <w:spacing w:before="252" w:after="0" w:line="240" w:lineRule="auto"/>
        <w:ind w:left="340" w:right="1459" w:hanging="340"/>
        <w:jc w:val="right"/>
        <w:rPr>
          <w:rFonts w:ascii="Tahoma"/>
          <w:sz w:val="22"/>
        </w:rPr>
      </w:pPr>
      <w:r>
        <w:rPr>
          <w:rFonts w:ascii="Tahoma"/>
          <w:color w:val="231F20"/>
          <w:spacing w:val="-6"/>
          <w:sz w:val="22"/>
        </w:rPr>
        <w:t>In</w:t>
      </w:r>
      <w:r>
        <w:rPr>
          <w:rFonts w:ascii="Tahoma"/>
          <w:color w:val="231F20"/>
          <w:spacing w:val="-10"/>
          <w:sz w:val="22"/>
        </w:rPr>
        <w:t xml:space="preserve"> </w:t>
      </w:r>
      <w:r>
        <w:rPr>
          <w:rFonts w:ascii="Tahoma"/>
          <w:color w:val="231F20"/>
          <w:spacing w:val="-6"/>
          <w:sz w:val="22"/>
        </w:rPr>
        <w:t>what</w:t>
      </w:r>
      <w:r>
        <w:rPr>
          <w:rFonts w:ascii="Tahoma"/>
          <w:color w:val="231F20"/>
          <w:spacing w:val="-10"/>
          <w:sz w:val="22"/>
        </w:rPr>
        <w:t xml:space="preserve"> </w:t>
      </w:r>
      <w:r>
        <w:rPr>
          <w:rFonts w:ascii="Tahoma"/>
          <w:color w:val="231F20"/>
          <w:spacing w:val="-6"/>
          <w:sz w:val="22"/>
        </w:rPr>
        <w:t>ways</w:t>
      </w:r>
      <w:r>
        <w:rPr>
          <w:rFonts w:ascii="Tahoma"/>
          <w:color w:val="231F20"/>
          <w:spacing w:val="-10"/>
          <w:sz w:val="22"/>
        </w:rPr>
        <w:t xml:space="preserve"> </w:t>
      </w:r>
      <w:r>
        <w:rPr>
          <w:rFonts w:ascii="Tahoma"/>
          <w:color w:val="231F20"/>
          <w:spacing w:val="-6"/>
          <w:sz w:val="22"/>
        </w:rPr>
        <w:t>do</w:t>
      </w:r>
      <w:r>
        <w:rPr>
          <w:rFonts w:ascii="Tahoma"/>
          <w:color w:val="231F20"/>
          <w:spacing w:val="-10"/>
          <w:sz w:val="22"/>
        </w:rPr>
        <w:t xml:space="preserve"> </w:t>
      </w:r>
      <w:r>
        <w:rPr>
          <w:rFonts w:ascii="Tahoma"/>
          <w:color w:val="231F20"/>
          <w:spacing w:val="-6"/>
          <w:sz w:val="22"/>
        </w:rPr>
        <w:t>you</w:t>
      </w:r>
      <w:r>
        <w:rPr>
          <w:rFonts w:ascii="Tahoma"/>
          <w:color w:val="231F20"/>
          <w:spacing w:val="-10"/>
          <w:sz w:val="22"/>
        </w:rPr>
        <w:t xml:space="preserve"> </w:t>
      </w:r>
      <w:r>
        <w:rPr>
          <w:rFonts w:ascii="Tahoma"/>
          <w:color w:val="231F20"/>
          <w:spacing w:val="-6"/>
          <w:sz w:val="22"/>
        </w:rPr>
        <w:t>think</w:t>
      </w:r>
      <w:r>
        <w:rPr>
          <w:rFonts w:ascii="Tahoma"/>
          <w:color w:val="231F20"/>
          <w:spacing w:val="-9"/>
          <w:sz w:val="22"/>
        </w:rPr>
        <w:t xml:space="preserve"> </w:t>
      </w:r>
      <w:r>
        <w:rPr>
          <w:rFonts w:ascii="Tahoma"/>
          <w:color w:val="231F20"/>
          <w:spacing w:val="-6"/>
          <w:sz w:val="22"/>
        </w:rPr>
        <w:t>Confucian</w:t>
      </w:r>
      <w:r>
        <w:rPr>
          <w:rFonts w:ascii="Tahoma"/>
          <w:color w:val="231F20"/>
          <w:spacing w:val="-10"/>
          <w:sz w:val="22"/>
        </w:rPr>
        <w:t xml:space="preserve"> </w:t>
      </w:r>
      <w:r>
        <w:rPr>
          <w:rFonts w:ascii="Tahoma"/>
          <w:color w:val="231F20"/>
          <w:spacing w:val="-6"/>
          <w:sz w:val="22"/>
        </w:rPr>
        <w:t>thought</w:t>
      </w:r>
      <w:r>
        <w:rPr>
          <w:rFonts w:ascii="Tahoma"/>
          <w:color w:val="231F20"/>
          <w:spacing w:val="-10"/>
          <w:sz w:val="22"/>
        </w:rPr>
        <w:t xml:space="preserve"> </w:t>
      </w:r>
      <w:r>
        <w:rPr>
          <w:rFonts w:ascii="Tahoma"/>
          <w:color w:val="231F20"/>
          <w:spacing w:val="-6"/>
          <w:sz w:val="22"/>
        </w:rPr>
        <w:t>still</w:t>
      </w:r>
      <w:r>
        <w:rPr>
          <w:rFonts w:ascii="Tahoma"/>
          <w:color w:val="231F20"/>
          <w:spacing w:val="-10"/>
          <w:sz w:val="22"/>
        </w:rPr>
        <w:t xml:space="preserve"> </w:t>
      </w:r>
      <w:r>
        <w:rPr>
          <w:rFonts w:ascii="Tahoma"/>
          <w:color w:val="231F20"/>
          <w:spacing w:val="-6"/>
          <w:sz w:val="22"/>
        </w:rPr>
        <w:t>influences</w:t>
      </w:r>
      <w:r>
        <w:rPr>
          <w:rFonts w:ascii="Tahoma"/>
          <w:color w:val="231F20"/>
          <w:spacing w:val="-10"/>
          <w:sz w:val="22"/>
        </w:rPr>
        <w:t xml:space="preserve"> </w:t>
      </w:r>
      <w:r>
        <w:rPr>
          <w:rFonts w:ascii="Tahoma"/>
          <w:color w:val="231F20"/>
          <w:spacing w:val="-6"/>
          <w:sz w:val="22"/>
        </w:rPr>
        <w:t>education</w:t>
      </w:r>
      <w:r>
        <w:rPr>
          <w:rFonts w:ascii="Tahoma"/>
          <w:color w:val="231F20"/>
          <w:spacing w:val="-10"/>
          <w:sz w:val="22"/>
        </w:rPr>
        <w:t xml:space="preserve"> </w:t>
      </w:r>
      <w:r>
        <w:rPr>
          <w:rFonts w:ascii="Tahoma"/>
          <w:color w:val="231F20"/>
          <w:spacing w:val="-6"/>
          <w:sz w:val="22"/>
        </w:rPr>
        <w:t>and</w:t>
      </w:r>
      <w:r>
        <w:rPr>
          <w:rFonts w:ascii="Tahoma"/>
          <w:color w:val="231F20"/>
          <w:spacing w:val="-9"/>
          <w:sz w:val="22"/>
        </w:rPr>
        <w:t xml:space="preserve"> </w:t>
      </w:r>
      <w:r>
        <w:rPr>
          <w:rFonts w:ascii="Tahoma"/>
          <w:color w:val="231F20"/>
          <w:spacing w:val="-6"/>
          <w:sz w:val="22"/>
        </w:rPr>
        <w:t>society</w:t>
      </w:r>
      <w:r>
        <w:rPr>
          <w:rFonts w:ascii="Tahoma"/>
          <w:color w:val="231F20"/>
          <w:spacing w:val="-10"/>
          <w:sz w:val="22"/>
        </w:rPr>
        <w:t xml:space="preserve"> </w:t>
      </w:r>
      <w:r>
        <w:rPr>
          <w:rFonts w:ascii="Tahoma"/>
          <w:color w:val="231F20"/>
          <w:spacing w:val="-6"/>
          <w:sz w:val="22"/>
        </w:rPr>
        <w:t>in</w:t>
      </w:r>
      <w:r>
        <w:rPr>
          <w:rFonts w:ascii="Tahoma"/>
          <w:color w:val="231F20"/>
          <w:spacing w:val="-10"/>
          <w:sz w:val="22"/>
        </w:rPr>
        <w:t xml:space="preserve"> </w:t>
      </w:r>
      <w:r>
        <w:rPr>
          <w:rFonts w:ascii="Tahoma"/>
          <w:color w:val="231F20"/>
          <w:spacing w:val="-6"/>
          <w:sz w:val="22"/>
        </w:rPr>
        <w:t>China?</w:t>
      </w:r>
    </w:p>
    <w:p w14:paraId="25A14BD1">
      <w:pPr>
        <w:pStyle w:val="15"/>
        <w:numPr>
          <w:ilvl w:val="0"/>
          <w:numId w:val="30"/>
        </w:numPr>
        <w:tabs>
          <w:tab w:val="left" w:pos="1932"/>
        </w:tabs>
        <w:spacing w:before="101" w:after="0" w:line="240" w:lineRule="auto"/>
        <w:ind w:left="1932" w:right="0" w:hanging="340"/>
        <w:jc w:val="left"/>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that</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life</w:t>
      </w:r>
      <w:r>
        <w:rPr>
          <w:color w:val="231F20"/>
          <w:spacing w:val="-8"/>
          <w:sz w:val="22"/>
        </w:rPr>
        <w:t xml:space="preserve"> </w:t>
      </w:r>
      <w:r>
        <w:rPr>
          <w:color w:val="231F20"/>
          <w:spacing w:val="-2"/>
          <w:sz w:val="22"/>
        </w:rPr>
        <w:t>would</w:t>
      </w:r>
      <w:r>
        <w:rPr>
          <w:color w:val="231F20"/>
          <w:spacing w:val="-8"/>
          <w:sz w:val="22"/>
        </w:rPr>
        <w:t xml:space="preserve"> </w:t>
      </w:r>
      <w:r>
        <w:rPr>
          <w:color w:val="231F20"/>
          <w:spacing w:val="-2"/>
          <w:sz w:val="22"/>
        </w:rPr>
        <w:t>change</w:t>
      </w:r>
      <w:r>
        <w:rPr>
          <w:color w:val="231F20"/>
          <w:spacing w:val="-8"/>
          <w:sz w:val="22"/>
        </w:rPr>
        <w:t xml:space="preserve"> </w:t>
      </w:r>
      <w:r>
        <w:rPr>
          <w:color w:val="231F20"/>
          <w:spacing w:val="-2"/>
          <w:sz w:val="22"/>
        </w:rPr>
        <w:t>if</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understood</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practised</w:t>
      </w:r>
      <w:r>
        <w:rPr>
          <w:color w:val="231F20"/>
          <w:spacing w:val="-8"/>
          <w:sz w:val="22"/>
        </w:rPr>
        <w:t xml:space="preserve"> </w:t>
      </w:r>
      <w:r>
        <w:rPr>
          <w:i/>
          <w:color w:val="231F20"/>
          <w:spacing w:val="-2"/>
          <w:sz w:val="22"/>
        </w:rPr>
        <w:t>ren</w:t>
      </w:r>
      <w:r>
        <w:rPr>
          <w:i/>
          <w:color w:val="231F20"/>
          <w:spacing w:val="-8"/>
          <w:sz w:val="22"/>
        </w:rPr>
        <w:t xml:space="preserve"> </w:t>
      </w:r>
      <w:r>
        <w:rPr>
          <w:color w:val="231F20"/>
          <w:spacing w:val="-2"/>
          <w:sz w:val="22"/>
        </w:rPr>
        <w:t>every</w:t>
      </w:r>
      <w:r>
        <w:rPr>
          <w:color w:val="231F20"/>
          <w:spacing w:val="-8"/>
          <w:sz w:val="22"/>
        </w:rPr>
        <w:t xml:space="preserve"> </w:t>
      </w:r>
      <w:r>
        <w:rPr>
          <w:color w:val="231F20"/>
          <w:spacing w:val="-4"/>
          <w:sz w:val="22"/>
        </w:rPr>
        <w:t>day?</w:t>
      </w:r>
    </w:p>
    <w:p w14:paraId="0E199154">
      <w:pPr>
        <w:pStyle w:val="15"/>
        <w:numPr>
          <w:ilvl w:val="0"/>
          <w:numId w:val="30"/>
        </w:numPr>
        <w:tabs>
          <w:tab w:val="left" w:pos="1932"/>
        </w:tabs>
        <w:spacing w:before="100" w:after="0" w:line="266" w:lineRule="auto"/>
        <w:ind w:left="1932" w:right="1378" w:hanging="341"/>
        <w:jc w:val="left"/>
        <w:rPr>
          <w:sz w:val="22"/>
        </w:rPr>
      </w:pPr>
      <w:r>
        <w:rPr>
          <w:color w:val="231F20"/>
          <w:sz w:val="22"/>
        </w:rPr>
        <w:t>How</w:t>
      </w:r>
      <w:r>
        <w:rPr>
          <w:color w:val="231F20"/>
          <w:spacing w:val="-13"/>
          <w:sz w:val="22"/>
        </w:rPr>
        <w:t xml:space="preserve"> </w:t>
      </w:r>
      <w:r>
        <w:rPr>
          <w:color w:val="231F20"/>
          <w:sz w:val="22"/>
        </w:rPr>
        <w:t>would</w:t>
      </w:r>
      <w:r>
        <w:rPr>
          <w:color w:val="231F20"/>
          <w:spacing w:val="-13"/>
          <w:sz w:val="22"/>
        </w:rPr>
        <w:t xml:space="preserve"> </w:t>
      </w:r>
      <w:r>
        <w:rPr>
          <w:color w:val="231F20"/>
          <w:sz w:val="22"/>
        </w:rPr>
        <w:t>the</w:t>
      </w:r>
      <w:r>
        <w:rPr>
          <w:color w:val="231F20"/>
          <w:spacing w:val="-13"/>
          <w:sz w:val="22"/>
        </w:rPr>
        <w:t xml:space="preserve"> </w:t>
      </w:r>
      <w:r>
        <w:rPr>
          <w:color w:val="231F20"/>
          <w:sz w:val="22"/>
        </w:rPr>
        <w:t>Confucian</w:t>
      </w:r>
      <w:r>
        <w:rPr>
          <w:color w:val="231F20"/>
          <w:spacing w:val="-13"/>
          <w:sz w:val="22"/>
        </w:rPr>
        <w:t xml:space="preserve"> </w:t>
      </w:r>
      <w:r>
        <w:rPr>
          <w:color w:val="231F20"/>
          <w:sz w:val="22"/>
        </w:rPr>
        <w:t>idea</w:t>
      </w:r>
      <w:r>
        <w:rPr>
          <w:color w:val="231F20"/>
          <w:spacing w:val="-13"/>
          <w:sz w:val="22"/>
        </w:rPr>
        <w:t xml:space="preserve"> </w:t>
      </w:r>
      <w:r>
        <w:rPr>
          <w:color w:val="231F20"/>
          <w:sz w:val="22"/>
        </w:rPr>
        <w:t>of</w:t>
      </w:r>
      <w:r>
        <w:rPr>
          <w:color w:val="231F20"/>
          <w:spacing w:val="-13"/>
          <w:sz w:val="22"/>
        </w:rPr>
        <w:t xml:space="preserve"> </w:t>
      </w:r>
      <w:r>
        <w:rPr>
          <w:color w:val="231F20"/>
          <w:sz w:val="22"/>
        </w:rPr>
        <w:t>fairness</w:t>
      </w:r>
      <w:r>
        <w:rPr>
          <w:color w:val="231F20"/>
          <w:spacing w:val="-13"/>
          <w:sz w:val="22"/>
        </w:rPr>
        <w:t xml:space="preserve"> </w:t>
      </w:r>
      <w:r>
        <w:rPr>
          <w:color w:val="231F20"/>
          <w:sz w:val="22"/>
        </w:rPr>
        <w:t>change</w:t>
      </w:r>
      <w:r>
        <w:rPr>
          <w:color w:val="231F20"/>
          <w:spacing w:val="-13"/>
          <w:sz w:val="22"/>
        </w:rPr>
        <w:t xml:space="preserve"> </w:t>
      </w:r>
      <w:r>
        <w:rPr>
          <w:color w:val="231F20"/>
          <w:sz w:val="22"/>
        </w:rPr>
        <w:t>society</w:t>
      </w:r>
      <w:r>
        <w:rPr>
          <w:color w:val="231F20"/>
          <w:spacing w:val="-13"/>
          <w:sz w:val="22"/>
        </w:rPr>
        <w:t xml:space="preserve"> </w:t>
      </w:r>
      <w:r>
        <w:rPr>
          <w:color w:val="231F20"/>
          <w:sz w:val="22"/>
        </w:rPr>
        <w:t>around</w:t>
      </w:r>
      <w:r>
        <w:rPr>
          <w:color w:val="231F20"/>
          <w:spacing w:val="-13"/>
          <w:sz w:val="22"/>
        </w:rPr>
        <w:t xml:space="preserve"> </w:t>
      </w:r>
      <w:r>
        <w:rPr>
          <w:color w:val="231F20"/>
          <w:sz w:val="22"/>
        </w:rPr>
        <w:t>you</w:t>
      </w:r>
      <w:r>
        <w:rPr>
          <w:color w:val="231F20"/>
          <w:spacing w:val="-13"/>
          <w:sz w:val="22"/>
        </w:rPr>
        <w:t xml:space="preserve"> </w:t>
      </w:r>
      <w:r>
        <w:rPr>
          <w:color w:val="231F20"/>
          <w:sz w:val="22"/>
        </w:rPr>
        <w:t>if</w:t>
      </w:r>
      <w:r>
        <w:rPr>
          <w:color w:val="231F20"/>
          <w:spacing w:val="-13"/>
          <w:sz w:val="22"/>
        </w:rPr>
        <w:t xml:space="preserve"> </w:t>
      </w:r>
      <w:r>
        <w:rPr>
          <w:color w:val="231F20"/>
          <w:sz w:val="22"/>
        </w:rPr>
        <w:t>everybody</w:t>
      </w:r>
      <w:r>
        <w:rPr>
          <w:color w:val="231F20"/>
          <w:spacing w:val="-13"/>
          <w:sz w:val="22"/>
        </w:rPr>
        <w:t xml:space="preserve"> </w:t>
      </w:r>
      <w:r>
        <w:rPr>
          <w:color w:val="231F20"/>
          <w:sz w:val="22"/>
        </w:rPr>
        <w:t>started practising fairness in everything?</w:t>
      </w:r>
    </w:p>
    <w:p w14:paraId="2CBA0FE8">
      <w:pPr>
        <w:pStyle w:val="11"/>
        <w:rPr>
          <w:sz w:val="20"/>
        </w:rPr>
      </w:pPr>
    </w:p>
    <w:p w14:paraId="5D9B5F6B">
      <w:pPr>
        <w:pStyle w:val="11"/>
        <w:rPr>
          <w:sz w:val="20"/>
        </w:rPr>
      </w:pPr>
    </w:p>
    <w:p w14:paraId="0A99746B">
      <w:pPr>
        <w:pStyle w:val="11"/>
        <w:spacing w:before="7"/>
        <w:rPr>
          <w:sz w:val="20"/>
        </w:rPr>
      </w:pPr>
    </w:p>
    <w:p w14:paraId="0F70C381">
      <w:pPr>
        <w:tabs>
          <w:tab w:val="left" w:pos="1155"/>
        </w:tabs>
        <w:spacing w:before="0"/>
        <w:ind w:left="619" w:right="0" w:firstLine="0"/>
        <w:jc w:val="left"/>
        <w:rPr>
          <w:sz w:val="18"/>
        </w:rPr>
      </w:pPr>
      <w:r>
        <w:rPr>
          <w:rFonts w:ascii="Tahoma"/>
          <w:color w:val="231F20"/>
          <w:spacing w:val="-5"/>
          <w:sz w:val="20"/>
        </w:rPr>
        <w:t>24</w:t>
      </w:r>
      <w:r>
        <w:rPr>
          <w:rFonts w:ascii="Tahoma"/>
          <w:color w:val="231F20"/>
          <w:sz w:val="20"/>
        </w:rPr>
        <w:tab/>
      </w:r>
      <w:r>
        <w:rPr>
          <w:color w:val="231F20"/>
          <w:sz w:val="18"/>
        </w:rPr>
        <w:t>UNIT</w:t>
      </w:r>
      <w:r>
        <w:rPr>
          <w:color w:val="231F20"/>
          <w:spacing w:val="-5"/>
          <w:sz w:val="18"/>
        </w:rPr>
        <w:t xml:space="preserve"> </w:t>
      </w:r>
      <w:r>
        <w:rPr>
          <w:color w:val="231F20"/>
          <w:sz w:val="18"/>
        </w:rPr>
        <w:t>2</w:t>
      </w:r>
      <w:r>
        <w:rPr>
          <w:color w:val="231F20"/>
          <w:spacing w:val="-2"/>
          <w:sz w:val="18"/>
        </w:rPr>
        <w:t xml:space="preserve"> </w:t>
      </w:r>
      <w:r>
        <w:rPr>
          <w:color w:val="231F20"/>
          <w:sz w:val="18"/>
        </w:rPr>
        <w:t>MORALS</w:t>
      </w:r>
      <w:r>
        <w:rPr>
          <w:color w:val="231F20"/>
          <w:spacing w:val="-2"/>
          <w:sz w:val="18"/>
        </w:rPr>
        <w:t xml:space="preserve"> </w:t>
      </w:r>
      <w:r>
        <w:rPr>
          <w:color w:val="231F20"/>
          <w:sz w:val="18"/>
        </w:rPr>
        <w:t>AND</w:t>
      </w:r>
      <w:r>
        <w:rPr>
          <w:color w:val="231F20"/>
          <w:spacing w:val="-2"/>
          <w:sz w:val="18"/>
        </w:rPr>
        <w:t xml:space="preserve"> VIRTUES</w:t>
      </w:r>
    </w:p>
    <w:p w14:paraId="5B0A54D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9B0FA16">
      <w:pPr>
        <w:spacing w:after="0" w:line="240" w:lineRule="auto"/>
        <w:jc w:val="left"/>
        <w:rPr>
          <w:sz w:val="20"/>
        </w:rPr>
        <w:sectPr>
          <w:pgSz w:w="11910" w:h="16840"/>
          <w:pgMar w:top="0" w:right="0" w:bottom="0" w:left="0" w:header="720" w:footer="720" w:gutter="0"/>
          <w:cols w:space="720" w:num="1"/>
        </w:sectPr>
      </w:pPr>
    </w:p>
    <w:p w14:paraId="57B5CE88">
      <w:pPr>
        <w:spacing w:before="236"/>
        <w:ind w:left="1020" w:right="0" w:firstLine="0"/>
        <w:jc w:val="left"/>
        <w:rPr>
          <w:sz w:val="231"/>
        </w:rPr>
      </w:pPr>
      <w:r>
        <w:rPr>
          <w:rFonts w:ascii="Tahoma"/>
          <w:color w:val="FFFFFF"/>
          <w:spacing w:val="-5"/>
          <w:sz w:val="64"/>
        </w:rPr>
        <w:t>UNIT</w:t>
      </w:r>
      <w:r>
        <w:rPr>
          <w:rFonts w:ascii="Tahoma"/>
          <w:color w:val="FFFFFF"/>
          <w:spacing w:val="-77"/>
          <w:sz w:val="64"/>
        </w:rPr>
        <w:t xml:space="preserve"> </w:t>
      </w:r>
      <w:r>
        <w:rPr>
          <w:color w:val="FFFFFF"/>
          <w:spacing w:val="-10"/>
          <w:position w:val="-6"/>
          <w:sz w:val="231"/>
        </w:rPr>
        <w:t>3</w:t>
      </w:r>
    </w:p>
    <w:p w14:paraId="239C5A5D">
      <w:pPr>
        <w:pStyle w:val="2"/>
        <w:spacing w:before="655" w:line="194" w:lineRule="auto"/>
      </w:pPr>
      <w:r>
        <w:br w:type="column"/>
      </w:r>
      <w:r>
        <w:rPr>
          <w:color w:val="FFFFFF"/>
          <w:spacing w:val="-2"/>
          <w:w w:val="105"/>
        </w:rPr>
        <w:t xml:space="preserve">DIVERSE </w:t>
      </w:r>
      <w:r>
        <w:rPr>
          <w:color w:val="FFFFFF"/>
          <w:spacing w:val="-10"/>
          <w:w w:val="105"/>
        </w:rPr>
        <w:t>CULTURES</w:t>
      </w:r>
    </w:p>
    <w:p w14:paraId="4D0CBF1E">
      <w:pPr>
        <w:spacing w:after="0" w:line="194" w:lineRule="auto"/>
        <w:sectPr>
          <w:pgSz w:w="11910" w:h="16840"/>
          <w:pgMar w:top="700" w:right="0" w:bottom="280" w:left="0" w:header="720" w:footer="720" w:gutter="0"/>
          <w:cols w:equalWidth="0" w:num="2">
            <w:col w:w="3885" w:space="40"/>
            <w:col w:w="7985"/>
          </w:cols>
        </w:sectPr>
      </w:pPr>
    </w:p>
    <w:p w14:paraId="0E9CAD15">
      <w:pPr>
        <w:pStyle w:val="11"/>
        <w:rPr>
          <w:rFonts w:ascii="Tahoma"/>
          <w:sz w:val="20"/>
        </w:rPr>
      </w:pPr>
    </w:p>
    <w:p w14:paraId="41394F24">
      <w:pPr>
        <w:pStyle w:val="11"/>
        <w:rPr>
          <w:rFonts w:ascii="Tahoma"/>
          <w:sz w:val="20"/>
        </w:rPr>
      </w:pPr>
    </w:p>
    <w:p w14:paraId="307EF6A1">
      <w:pPr>
        <w:pStyle w:val="11"/>
        <w:rPr>
          <w:rFonts w:ascii="Tahoma"/>
          <w:sz w:val="20"/>
        </w:rPr>
      </w:pPr>
    </w:p>
    <w:p w14:paraId="7A5DBD11">
      <w:pPr>
        <w:pStyle w:val="11"/>
        <w:spacing w:before="4" w:after="1"/>
        <w:rPr>
          <w:rFonts w:ascii="Tahoma"/>
          <w:sz w:val="10"/>
        </w:rPr>
      </w:pPr>
    </w:p>
    <w:p w14:paraId="77F94D94">
      <w:pPr>
        <w:pStyle w:val="11"/>
        <w:ind w:left="1305"/>
        <w:rPr>
          <w:rFonts w:ascii="Tahoma"/>
          <w:sz w:val="20"/>
        </w:rPr>
      </w:pPr>
      <w:r>
        <w:rPr>
          <w:rFonts w:ascii="Tahoma"/>
          <w:sz w:val="20"/>
        </w:rPr>
        <mc:AlternateContent>
          <mc:Choice Requires="wps">
            <w:drawing>
              <wp:inline distT="0" distB="0" distL="0" distR="0">
                <wp:extent cx="2597150" cy="886460"/>
                <wp:effectExtent l="0" t="0" r="0" b="0"/>
                <wp:docPr id="1087" name="Textbox 1087"/>
                <wp:cNvGraphicFramePr/>
                <a:graphic xmlns:a="http://schemas.openxmlformats.org/drawingml/2006/main">
                  <a:graphicData uri="http://schemas.microsoft.com/office/word/2010/wordprocessingShape">
                    <wps:wsp>
                      <wps:cNvSpPr txBox="1"/>
                      <wps:spPr>
                        <a:xfrm>
                          <a:off x="0" y="0"/>
                          <a:ext cx="2597150" cy="887094"/>
                        </a:xfrm>
                        <a:prstGeom prst="rect">
                          <a:avLst/>
                        </a:prstGeom>
                        <a:solidFill>
                          <a:srgbClr val="231F20">
                            <a:alpha val="91000"/>
                          </a:srgbClr>
                        </a:solidFill>
                      </wps:spPr>
                      <wps:txbx>
                        <w:txbxContent>
                          <w:p w14:paraId="11B51466">
                            <w:pPr>
                              <w:spacing w:before="0" w:line="240" w:lineRule="auto"/>
                              <w:ind w:left="54" w:right="104" w:firstLine="0"/>
                              <w:jc w:val="left"/>
                              <w:rPr>
                                <w:rFonts w:ascii="Verdana"/>
                                <w:color w:val="000000"/>
                                <w:sz w:val="28"/>
                              </w:rPr>
                            </w:pPr>
                            <w:r>
                              <w:rPr>
                                <w:rFonts w:ascii="Verdana"/>
                                <w:color w:val="FFFFFF"/>
                                <w:sz w:val="28"/>
                              </w:rPr>
                              <w:t>The</w:t>
                            </w:r>
                            <w:r>
                              <w:rPr>
                                <w:rFonts w:ascii="Verdana"/>
                                <w:color w:val="FFFFFF"/>
                                <w:spacing w:val="-9"/>
                                <w:sz w:val="28"/>
                              </w:rPr>
                              <w:t xml:space="preserve"> </w:t>
                            </w:r>
                            <w:r>
                              <w:rPr>
                                <w:rFonts w:ascii="Verdana"/>
                                <w:color w:val="FFFFFF"/>
                                <w:sz w:val="28"/>
                              </w:rPr>
                              <w:t>beauty</w:t>
                            </w:r>
                            <w:r>
                              <w:rPr>
                                <w:rFonts w:ascii="Verdana"/>
                                <w:color w:val="FFFFFF"/>
                                <w:spacing w:val="-10"/>
                                <w:sz w:val="28"/>
                              </w:rPr>
                              <w:t xml:space="preserve"> </w:t>
                            </w:r>
                            <w:r>
                              <w:rPr>
                                <w:rFonts w:ascii="Verdana"/>
                                <w:color w:val="FFFFFF"/>
                                <w:sz w:val="28"/>
                              </w:rPr>
                              <w:t>of</w:t>
                            </w:r>
                            <w:r>
                              <w:rPr>
                                <w:rFonts w:ascii="Verdana"/>
                                <w:color w:val="FFFFFF"/>
                                <w:spacing w:val="-10"/>
                                <w:sz w:val="28"/>
                              </w:rPr>
                              <w:t xml:space="preserve"> </w:t>
                            </w:r>
                            <w:r>
                              <w:rPr>
                                <w:rFonts w:ascii="Verdana"/>
                                <w:color w:val="FFFFFF"/>
                                <w:sz w:val="28"/>
                              </w:rPr>
                              <w:t>the</w:t>
                            </w:r>
                            <w:r>
                              <w:rPr>
                                <w:rFonts w:ascii="Verdana"/>
                                <w:color w:val="FFFFFF"/>
                                <w:spacing w:val="-9"/>
                                <w:sz w:val="28"/>
                              </w:rPr>
                              <w:t xml:space="preserve"> </w:t>
                            </w:r>
                            <w:r>
                              <w:rPr>
                                <w:rFonts w:ascii="Verdana"/>
                                <w:color w:val="FFFFFF"/>
                                <w:sz w:val="28"/>
                              </w:rPr>
                              <w:t>world</w:t>
                            </w:r>
                            <w:r>
                              <w:rPr>
                                <w:rFonts w:ascii="Verdana"/>
                                <w:color w:val="FFFFFF"/>
                                <w:spacing w:val="-10"/>
                                <w:sz w:val="28"/>
                              </w:rPr>
                              <w:t xml:space="preserve"> </w:t>
                            </w:r>
                            <w:r>
                              <w:rPr>
                                <w:rFonts w:ascii="Verdana"/>
                                <w:color w:val="FFFFFF"/>
                                <w:sz w:val="28"/>
                              </w:rPr>
                              <w:t>lies in</w:t>
                            </w:r>
                            <w:r>
                              <w:rPr>
                                <w:rFonts w:ascii="Verdana"/>
                                <w:color w:val="FFFFFF"/>
                                <w:spacing w:val="-25"/>
                                <w:sz w:val="28"/>
                              </w:rPr>
                              <w:t xml:space="preserve"> </w:t>
                            </w:r>
                            <w:r>
                              <w:rPr>
                                <w:rFonts w:ascii="Verdana"/>
                                <w:color w:val="FFFFFF"/>
                                <w:sz w:val="28"/>
                              </w:rPr>
                              <w:t>the</w:t>
                            </w:r>
                            <w:r>
                              <w:rPr>
                                <w:rFonts w:ascii="Verdana"/>
                                <w:color w:val="FFFFFF"/>
                                <w:spacing w:val="-25"/>
                                <w:sz w:val="28"/>
                              </w:rPr>
                              <w:t xml:space="preserve"> </w:t>
                            </w:r>
                            <w:r>
                              <w:rPr>
                                <w:rFonts w:ascii="Verdana"/>
                                <w:color w:val="FFFFFF"/>
                                <w:sz w:val="28"/>
                              </w:rPr>
                              <w:t>diversity</w:t>
                            </w:r>
                            <w:r>
                              <w:rPr>
                                <w:rFonts w:ascii="Verdana"/>
                                <w:color w:val="FFFFFF"/>
                                <w:spacing w:val="-24"/>
                                <w:sz w:val="28"/>
                              </w:rPr>
                              <w:t xml:space="preserve"> </w:t>
                            </w:r>
                            <w:r>
                              <w:rPr>
                                <w:rFonts w:ascii="Verdana"/>
                                <w:color w:val="FFFFFF"/>
                                <w:sz w:val="28"/>
                              </w:rPr>
                              <w:t>of</w:t>
                            </w:r>
                            <w:r>
                              <w:rPr>
                                <w:rFonts w:ascii="Verdana"/>
                                <w:color w:val="FFFFFF"/>
                                <w:spacing w:val="-25"/>
                                <w:sz w:val="28"/>
                              </w:rPr>
                              <w:t xml:space="preserve"> </w:t>
                            </w:r>
                            <w:r>
                              <w:rPr>
                                <w:rFonts w:ascii="Verdana"/>
                                <w:color w:val="FFFFFF"/>
                                <w:sz w:val="28"/>
                              </w:rPr>
                              <w:t>its</w:t>
                            </w:r>
                            <w:r>
                              <w:rPr>
                                <w:rFonts w:ascii="Verdana"/>
                                <w:color w:val="FFFFFF"/>
                                <w:spacing w:val="-25"/>
                                <w:sz w:val="28"/>
                              </w:rPr>
                              <w:t xml:space="preserve"> </w:t>
                            </w:r>
                            <w:r>
                              <w:rPr>
                                <w:rFonts w:ascii="Verdana"/>
                                <w:color w:val="FFFFFF"/>
                                <w:sz w:val="28"/>
                              </w:rPr>
                              <w:t>people.</w:t>
                            </w:r>
                          </w:p>
                          <w:p w14:paraId="5380CFCB">
                            <w:pPr>
                              <w:pStyle w:val="11"/>
                              <w:spacing w:before="2"/>
                              <w:rPr>
                                <w:rFonts w:ascii="Verdana"/>
                                <w:color w:val="000000"/>
                                <w:sz w:val="27"/>
                              </w:rPr>
                            </w:pPr>
                          </w:p>
                          <w:p w14:paraId="4AC815CB">
                            <w:pPr>
                              <w:spacing w:before="0"/>
                              <w:ind w:left="54" w:right="0" w:firstLine="0"/>
                              <w:jc w:val="left"/>
                              <w:rPr>
                                <w:rFonts w:ascii="Verdana" w:hAnsi="Verdana"/>
                                <w:color w:val="000000"/>
                                <w:sz w:val="24"/>
                              </w:rPr>
                            </w:pPr>
                            <w:r>
                              <w:rPr>
                                <w:rFonts w:ascii="Verdana" w:hAnsi="Verdana"/>
                                <w:color w:val="FFFFFF"/>
                                <w:sz w:val="24"/>
                              </w:rPr>
                              <w:t>—</w:t>
                            </w:r>
                            <w:r>
                              <w:rPr>
                                <w:rFonts w:ascii="Verdana" w:hAnsi="Verdana"/>
                                <w:color w:val="FFFFFF"/>
                                <w:spacing w:val="-2"/>
                                <w:sz w:val="24"/>
                              </w:rPr>
                              <w:t>Unknown</w:t>
                            </w:r>
                          </w:p>
                        </w:txbxContent>
                      </wps:txbx>
                      <wps:bodyPr wrap="square" lIns="0" tIns="0" rIns="0" bIns="0" rtlCol="0">
                        <a:noAutofit/>
                      </wps:bodyPr>
                    </wps:wsp>
                  </a:graphicData>
                </a:graphic>
              </wp:inline>
            </w:drawing>
          </mc:Choice>
          <mc:Fallback>
            <w:pict>
              <v:shape id="Textbox 1087" o:spid="_x0000_s1026" o:spt="202" type="#_x0000_t202" style="height:69.8pt;width:204.5pt;" fillcolor="#231F20" filled="t" stroked="f" coordsize="21600,21600" o:gfxdata="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h6FAXWAAAABQEAAA8A&#10;AAAAAAAAAQAgAAAAIgAAAGRycy9kb3ducmV2LnhtbFBLAQIUABQAAAAIAIdO4kBs4U6e4AEAAM8D&#10;AAAOAAAAAAAAAAEAIAAAACUBAABkcnMvZTJvRG9jLnhtbFBLBQYAAAAABgAGAFkBAAB3BQAAAAA=&#10;">
                <v:fill on="t" opacity="59637f" focussize="0,0"/>
                <v:stroke on="f"/>
                <v:imagedata o:title=""/>
                <o:lock v:ext="edit" aspectratio="f"/>
                <v:textbox inset="0mm,0mm,0mm,0mm">
                  <w:txbxContent>
                    <w:p w14:paraId="11B51466">
                      <w:pPr>
                        <w:spacing w:before="0" w:line="240" w:lineRule="auto"/>
                        <w:ind w:left="54" w:right="104" w:firstLine="0"/>
                        <w:jc w:val="left"/>
                        <w:rPr>
                          <w:rFonts w:ascii="Verdana"/>
                          <w:color w:val="000000"/>
                          <w:sz w:val="28"/>
                        </w:rPr>
                      </w:pPr>
                      <w:r>
                        <w:rPr>
                          <w:rFonts w:ascii="Verdana"/>
                          <w:color w:val="FFFFFF"/>
                          <w:sz w:val="28"/>
                        </w:rPr>
                        <w:t>The</w:t>
                      </w:r>
                      <w:r>
                        <w:rPr>
                          <w:rFonts w:ascii="Verdana"/>
                          <w:color w:val="FFFFFF"/>
                          <w:spacing w:val="-9"/>
                          <w:sz w:val="28"/>
                        </w:rPr>
                        <w:t xml:space="preserve"> </w:t>
                      </w:r>
                      <w:r>
                        <w:rPr>
                          <w:rFonts w:ascii="Verdana"/>
                          <w:color w:val="FFFFFF"/>
                          <w:sz w:val="28"/>
                        </w:rPr>
                        <w:t>beauty</w:t>
                      </w:r>
                      <w:r>
                        <w:rPr>
                          <w:rFonts w:ascii="Verdana"/>
                          <w:color w:val="FFFFFF"/>
                          <w:spacing w:val="-10"/>
                          <w:sz w:val="28"/>
                        </w:rPr>
                        <w:t xml:space="preserve"> </w:t>
                      </w:r>
                      <w:r>
                        <w:rPr>
                          <w:rFonts w:ascii="Verdana"/>
                          <w:color w:val="FFFFFF"/>
                          <w:sz w:val="28"/>
                        </w:rPr>
                        <w:t>of</w:t>
                      </w:r>
                      <w:r>
                        <w:rPr>
                          <w:rFonts w:ascii="Verdana"/>
                          <w:color w:val="FFFFFF"/>
                          <w:spacing w:val="-10"/>
                          <w:sz w:val="28"/>
                        </w:rPr>
                        <w:t xml:space="preserve"> </w:t>
                      </w:r>
                      <w:r>
                        <w:rPr>
                          <w:rFonts w:ascii="Verdana"/>
                          <w:color w:val="FFFFFF"/>
                          <w:sz w:val="28"/>
                        </w:rPr>
                        <w:t>the</w:t>
                      </w:r>
                      <w:r>
                        <w:rPr>
                          <w:rFonts w:ascii="Verdana"/>
                          <w:color w:val="FFFFFF"/>
                          <w:spacing w:val="-9"/>
                          <w:sz w:val="28"/>
                        </w:rPr>
                        <w:t xml:space="preserve"> </w:t>
                      </w:r>
                      <w:r>
                        <w:rPr>
                          <w:rFonts w:ascii="Verdana"/>
                          <w:color w:val="FFFFFF"/>
                          <w:sz w:val="28"/>
                        </w:rPr>
                        <w:t>world</w:t>
                      </w:r>
                      <w:r>
                        <w:rPr>
                          <w:rFonts w:ascii="Verdana"/>
                          <w:color w:val="FFFFFF"/>
                          <w:spacing w:val="-10"/>
                          <w:sz w:val="28"/>
                        </w:rPr>
                        <w:t xml:space="preserve"> </w:t>
                      </w:r>
                      <w:r>
                        <w:rPr>
                          <w:rFonts w:ascii="Verdana"/>
                          <w:color w:val="FFFFFF"/>
                          <w:sz w:val="28"/>
                        </w:rPr>
                        <w:t>lies in</w:t>
                      </w:r>
                      <w:r>
                        <w:rPr>
                          <w:rFonts w:ascii="Verdana"/>
                          <w:color w:val="FFFFFF"/>
                          <w:spacing w:val="-25"/>
                          <w:sz w:val="28"/>
                        </w:rPr>
                        <w:t xml:space="preserve"> </w:t>
                      </w:r>
                      <w:r>
                        <w:rPr>
                          <w:rFonts w:ascii="Verdana"/>
                          <w:color w:val="FFFFFF"/>
                          <w:sz w:val="28"/>
                        </w:rPr>
                        <w:t>the</w:t>
                      </w:r>
                      <w:r>
                        <w:rPr>
                          <w:rFonts w:ascii="Verdana"/>
                          <w:color w:val="FFFFFF"/>
                          <w:spacing w:val="-25"/>
                          <w:sz w:val="28"/>
                        </w:rPr>
                        <w:t xml:space="preserve"> </w:t>
                      </w:r>
                      <w:r>
                        <w:rPr>
                          <w:rFonts w:ascii="Verdana"/>
                          <w:color w:val="FFFFFF"/>
                          <w:sz w:val="28"/>
                        </w:rPr>
                        <w:t>diversity</w:t>
                      </w:r>
                      <w:r>
                        <w:rPr>
                          <w:rFonts w:ascii="Verdana"/>
                          <w:color w:val="FFFFFF"/>
                          <w:spacing w:val="-24"/>
                          <w:sz w:val="28"/>
                        </w:rPr>
                        <w:t xml:space="preserve"> </w:t>
                      </w:r>
                      <w:r>
                        <w:rPr>
                          <w:rFonts w:ascii="Verdana"/>
                          <w:color w:val="FFFFFF"/>
                          <w:sz w:val="28"/>
                        </w:rPr>
                        <w:t>of</w:t>
                      </w:r>
                      <w:r>
                        <w:rPr>
                          <w:rFonts w:ascii="Verdana"/>
                          <w:color w:val="FFFFFF"/>
                          <w:spacing w:val="-25"/>
                          <w:sz w:val="28"/>
                        </w:rPr>
                        <w:t xml:space="preserve"> </w:t>
                      </w:r>
                      <w:r>
                        <w:rPr>
                          <w:rFonts w:ascii="Verdana"/>
                          <w:color w:val="FFFFFF"/>
                          <w:sz w:val="28"/>
                        </w:rPr>
                        <w:t>its</w:t>
                      </w:r>
                      <w:r>
                        <w:rPr>
                          <w:rFonts w:ascii="Verdana"/>
                          <w:color w:val="FFFFFF"/>
                          <w:spacing w:val="-25"/>
                          <w:sz w:val="28"/>
                        </w:rPr>
                        <w:t xml:space="preserve"> </w:t>
                      </w:r>
                      <w:r>
                        <w:rPr>
                          <w:rFonts w:ascii="Verdana"/>
                          <w:color w:val="FFFFFF"/>
                          <w:sz w:val="28"/>
                        </w:rPr>
                        <w:t>people.</w:t>
                      </w:r>
                    </w:p>
                    <w:p w14:paraId="5380CFCB">
                      <w:pPr>
                        <w:pStyle w:val="11"/>
                        <w:spacing w:before="2"/>
                        <w:rPr>
                          <w:rFonts w:ascii="Verdana"/>
                          <w:color w:val="000000"/>
                          <w:sz w:val="27"/>
                        </w:rPr>
                      </w:pPr>
                    </w:p>
                    <w:p w14:paraId="4AC815CB">
                      <w:pPr>
                        <w:spacing w:before="0"/>
                        <w:ind w:left="54" w:right="0" w:firstLine="0"/>
                        <w:jc w:val="left"/>
                        <w:rPr>
                          <w:rFonts w:ascii="Verdana" w:hAnsi="Verdana"/>
                          <w:color w:val="000000"/>
                          <w:sz w:val="24"/>
                        </w:rPr>
                      </w:pPr>
                      <w:r>
                        <w:rPr>
                          <w:rFonts w:ascii="Verdana" w:hAnsi="Verdana"/>
                          <w:color w:val="FFFFFF"/>
                          <w:sz w:val="24"/>
                        </w:rPr>
                        <w:t>—</w:t>
                      </w:r>
                      <w:r>
                        <w:rPr>
                          <w:rFonts w:ascii="Verdana" w:hAnsi="Verdana"/>
                          <w:color w:val="FFFFFF"/>
                          <w:spacing w:val="-2"/>
                          <w:sz w:val="24"/>
                        </w:rPr>
                        <w:t>Unknown</w:t>
                      </w:r>
                    </w:p>
                  </w:txbxContent>
                </v:textbox>
                <w10:wrap type="none"/>
                <w10:anchorlock/>
              </v:shape>
            </w:pict>
          </mc:Fallback>
        </mc:AlternateContent>
      </w:r>
    </w:p>
    <w:p w14:paraId="020FF6E8">
      <w:pPr>
        <w:pStyle w:val="11"/>
        <w:rPr>
          <w:rFonts w:ascii="Tahoma"/>
          <w:sz w:val="20"/>
        </w:rPr>
      </w:pPr>
    </w:p>
    <w:p w14:paraId="7D4E88B0">
      <w:pPr>
        <w:pStyle w:val="11"/>
        <w:rPr>
          <w:rFonts w:ascii="Tahoma"/>
          <w:sz w:val="20"/>
        </w:rPr>
      </w:pPr>
    </w:p>
    <w:p w14:paraId="0C00BC05">
      <w:pPr>
        <w:pStyle w:val="11"/>
        <w:rPr>
          <w:rFonts w:ascii="Tahoma"/>
          <w:sz w:val="20"/>
        </w:rPr>
      </w:pPr>
    </w:p>
    <w:p w14:paraId="3AACC78E">
      <w:pPr>
        <w:pStyle w:val="11"/>
        <w:rPr>
          <w:rFonts w:ascii="Tahoma"/>
          <w:sz w:val="20"/>
        </w:rPr>
      </w:pPr>
    </w:p>
    <w:p w14:paraId="2DABA68A">
      <w:pPr>
        <w:pStyle w:val="11"/>
        <w:rPr>
          <w:rFonts w:ascii="Tahoma"/>
          <w:sz w:val="20"/>
        </w:rPr>
      </w:pPr>
    </w:p>
    <w:p w14:paraId="585A1234">
      <w:pPr>
        <w:pStyle w:val="11"/>
        <w:rPr>
          <w:rFonts w:ascii="Tahoma"/>
          <w:sz w:val="20"/>
        </w:rPr>
      </w:pPr>
    </w:p>
    <w:p w14:paraId="2D143B3B">
      <w:pPr>
        <w:pStyle w:val="11"/>
        <w:rPr>
          <w:rFonts w:ascii="Tahoma"/>
          <w:sz w:val="20"/>
        </w:rPr>
      </w:pPr>
    </w:p>
    <w:p w14:paraId="0DF06062">
      <w:pPr>
        <w:pStyle w:val="11"/>
        <w:rPr>
          <w:rFonts w:ascii="Tahoma"/>
          <w:sz w:val="20"/>
        </w:rPr>
      </w:pPr>
    </w:p>
    <w:p w14:paraId="58BBA07A">
      <w:pPr>
        <w:pStyle w:val="11"/>
        <w:rPr>
          <w:rFonts w:ascii="Tahoma"/>
          <w:sz w:val="20"/>
        </w:rPr>
      </w:pPr>
    </w:p>
    <w:p w14:paraId="095E9E59">
      <w:pPr>
        <w:pStyle w:val="11"/>
        <w:rPr>
          <w:rFonts w:ascii="Tahoma"/>
          <w:sz w:val="20"/>
        </w:rPr>
      </w:pPr>
    </w:p>
    <w:p w14:paraId="46A7CB9D">
      <w:pPr>
        <w:pStyle w:val="11"/>
        <w:rPr>
          <w:rFonts w:ascii="Tahoma"/>
          <w:sz w:val="20"/>
        </w:rPr>
      </w:pPr>
    </w:p>
    <w:p w14:paraId="21539138">
      <w:pPr>
        <w:pStyle w:val="11"/>
        <w:rPr>
          <w:rFonts w:ascii="Tahoma"/>
          <w:sz w:val="20"/>
        </w:rPr>
      </w:pPr>
    </w:p>
    <w:p w14:paraId="089A23DD">
      <w:pPr>
        <w:pStyle w:val="11"/>
        <w:rPr>
          <w:rFonts w:ascii="Tahoma"/>
          <w:sz w:val="20"/>
        </w:rPr>
      </w:pPr>
    </w:p>
    <w:p w14:paraId="4E093D6B">
      <w:pPr>
        <w:pStyle w:val="11"/>
        <w:rPr>
          <w:rFonts w:ascii="Tahoma"/>
          <w:sz w:val="20"/>
        </w:rPr>
      </w:pPr>
    </w:p>
    <w:p w14:paraId="72C56FD9">
      <w:pPr>
        <w:pStyle w:val="11"/>
        <w:rPr>
          <w:rFonts w:ascii="Tahoma"/>
          <w:sz w:val="20"/>
        </w:rPr>
      </w:pPr>
    </w:p>
    <w:p w14:paraId="58D99DA0">
      <w:pPr>
        <w:pStyle w:val="11"/>
        <w:rPr>
          <w:rFonts w:ascii="Tahoma"/>
          <w:sz w:val="20"/>
        </w:rPr>
      </w:pPr>
    </w:p>
    <w:p w14:paraId="6DBE26C1">
      <w:pPr>
        <w:pStyle w:val="11"/>
        <w:rPr>
          <w:rFonts w:ascii="Tahoma"/>
          <w:sz w:val="20"/>
        </w:rPr>
      </w:pPr>
    </w:p>
    <w:p w14:paraId="786435CD">
      <w:pPr>
        <w:pStyle w:val="11"/>
        <w:rPr>
          <w:rFonts w:ascii="Tahoma"/>
          <w:sz w:val="20"/>
        </w:rPr>
      </w:pPr>
    </w:p>
    <w:p w14:paraId="4485E1B3">
      <w:pPr>
        <w:pStyle w:val="11"/>
        <w:rPr>
          <w:rFonts w:ascii="Tahoma"/>
          <w:sz w:val="20"/>
        </w:rPr>
      </w:pPr>
    </w:p>
    <w:p w14:paraId="47731FF7">
      <w:pPr>
        <w:pStyle w:val="11"/>
        <w:rPr>
          <w:rFonts w:ascii="Tahoma"/>
          <w:sz w:val="20"/>
        </w:rPr>
      </w:pPr>
    </w:p>
    <w:p w14:paraId="61B7DB1C">
      <w:pPr>
        <w:pStyle w:val="11"/>
        <w:rPr>
          <w:rFonts w:ascii="Tahoma"/>
          <w:sz w:val="20"/>
        </w:rPr>
      </w:pPr>
    </w:p>
    <w:p w14:paraId="0B34AFA2">
      <w:pPr>
        <w:pStyle w:val="11"/>
        <w:rPr>
          <w:rFonts w:ascii="Tahoma"/>
          <w:sz w:val="20"/>
        </w:rPr>
      </w:pPr>
    </w:p>
    <w:p w14:paraId="45209413">
      <w:pPr>
        <w:pStyle w:val="11"/>
        <w:rPr>
          <w:rFonts w:ascii="Tahoma"/>
          <w:sz w:val="20"/>
        </w:rPr>
      </w:pPr>
    </w:p>
    <w:p w14:paraId="12357F73">
      <w:pPr>
        <w:pStyle w:val="11"/>
        <w:rPr>
          <w:rFonts w:ascii="Tahoma"/>
          <w:sz w:val="20"/>
        </w:rPr>
      </w:pPr>
    </w:p>
    <w:p w14:paraId="74F4ED30">
      <w:pPr>
        <w:pStyle w:val="11"/>
        <w:rPr>
          <w:rFonts w:ascii="Tahoma"/>
          <w:sz w:val="20"/>
        </w:rPr>
      </w:pPr>
    </w:p>
    <w:p w14:paraId="1E6178A9">
      <w:pPr>
        <w:pStyle w:val="11"/>
        <w:rPr>
          <w:rFonts w:ascii="Tahoma"/>
          <w:sz w:val="20"/>
        </w:rPr>
      </w:pPr>
    </w:p>
    <w:p w14:paraId="1EFBDEB2">
      <w:pPr>
        <w:pStyle w:val="11"/>
        <w:rPr>
          <w:rFonts w:ascii="Tahoma"/>
          <w:sz w:val="20"/>
        </w:rPr>
      </w:pPr>
    </w:p>
    <w:p w14:paraId="404A7B6A">
      <w:pPr>
        <w:pStyle w:val="11"/>
        <w:rPr>
          <w:rFonts w:ascii="Tahoma"/>
          <w:sz w:val="20"/>
        </w:rPr>
      </w:pPr>
    </w:p>
    <w:p w14:paraId="6D1CCD6B">
      <w:pPr>
        <w:pStyle w:val="11"/>
        <w:rPr>
          <w:rFonts w:ascii="Tahoma"/>
          <w:sz w:val="20"/>
        </w:rPr>
      </w:pPr>
    </w:p>
    <w:p w14:paraId="7966177E">
      <w:pPr>
        <w:pStyle w:val="11"/>
        <w:rPr>
          <w:rFonts w:ascii="Tahoma"/>
          <w:sz w:val="20"/>
        </w:rPr>
      </w:pPr>
    </w:p>
    <w:p w14:paraId="61157006">
      <w:pPr>
        <w:pStyle w:val="11"/>
        <w:rPr>
          <w:rFonts w:ascii="Tahoma"/>
          <w:sz w:val="20"/>
        </w:rPr>
      </w:pPr>
    </w:p>
    <w:p w14:paraId="6532570C">
      <w:pPr>
        <w:pStyle w:val="11"/>
        <w:rPr>
          <w:rFonts w:ascii="Tahoma"/>
          <w:sz w:val="20"/>
        </w:rPr>
      </w:pPr>
    </w:p>
    <w:p w14:paraId="084C092C">
      <w:pPr>
        <w:pStyle w:val="11"/>
        <w:spacing w:before="7"/>
        <w:rPr>
          <w:rFonts w:ascii="Tahoma"/>
          <w:sz w:val="29"/>
        </w:rPr>
      </w:pPr>
    </w:p>
    <w:p w14:paraId="193CCDA2">
      <w:pPr>
        <w:spacing w:after="0"/>
        <w:rPr>
          <w:rFonts w:ascii="Tahoma"/>
          <w:sz w:val="29"/>
        </w:rPr>
        <w:sectPr>
          <w:type w:val="continuous"/>
          <w:pgSz w:w="11910" w:h="16840"/>
          <w:pgMar w:top="1340" w:right="0" w:bottom="280" w:left="0" w:header="720" w:footer="720" w:gutter="0"/>
          <w:cols w:space="720" w:num="1"/>
        </w:sectPr>
      </w:pPr>
    </w:p>
    <w:p w14:paraId="0A78D185">
      <w:pPr>
        <w:spacing w:before="104"/>
        <w:ind w:left="1488"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455168BE">
      <w:pPr>
        <w:pStyle w:val="15"/>
        <w:numPr>
          <w:ilvl w:val="0"/>
          <w:numId w:val="31"/>
        </w:numPr>
        <w:tabs>
          <w:tab w:val="left" w:pos="1495"/>
          <w:tab w:val="left" w:pos="1497"/>
        </w:tabs>
        <w:spacing w:before="72" w:after="0" w:line="252" w:lineRule="auto"/>
        <w:ind w:left="1495" w:right="294" w:hanging="227"/>
        <w:jc w:val="left"/>
        <w:rPr>
          <w:rFonts w:ascii="Tahoma"/>
          <w:sz w:val="22"/>
        </w:rPr>
      </w:pPr>
      <w:r>
        <w:rPr>
          <w:rFonts w:ascii="Times New Roman"/>
          <w:b/>
          <w:color w:val="FFFFFF"/>
          <w:sz w:val="22"/>
        </w:rPr>
        <w:tab/>
      </w:r>
      <w:r>
        <w:rPr>
          <w:rFonts w:ascii="Tahoma"/>
          <w:color w:val="FFFFFF"/>
          <w:spacing w:val="-2"/>
          <w:w w:val="105"/>
          <w:sz w:val="22"/>
        </w:rPr>
        <w:t>read</w:t>
      </w:r>
      <w:r>
        <w:rPr>
          <w:rFonts w:ascii="Tahoma"/>
          <w:color w:val="FFFFFF"/>
          <w:spacing w:val="-20"/>
          <w:w w:val="105"/>
          <w:sz w:val="22"/>
        </w:rPr>
        <w:t xml:space="preserve"> </w:t>
      </w:r>
      <w:r>
        <w:rPr>
          <w:rFonts w:ascii="Tahoma"/>
          <w:color w:val="FFFFFF"/>
          <w:spacing w:val="-2"/>
          <w:w w:val="105"/>
          <w:sz w:val="22"/>
        </w:rPr>
        <w:t>a</w:t>
      </w:r>
      <w:r>
        <w:rPr>
          <w:rFonts w:ascii="Tahoma"/>
          <w:color w:val="FFFFFF"/>
          <w:spacing w:val="-19"/>
          <w:w w:val="105"/>
          <w:sz w:val="22"/>
        </w:rPr>
        <w:t xml:space="preserve"> </w:t>
      </w:r>
      <w:r>
        <w:rPr>
          <w:rFonts w:ascii="Tahoma"/>
          <w:color w:val="FFFFFF"/>
          <w:spacing w:val="-2"/>
          <w:w w:val="105"/>
          <w:sz w:val="22"/>
        </w:rPr>
        <w:t>travel</w:t>
      </w:r>
      <w:r>
        <w:rPr>
          <w:rFonts w:ascii="Tahoma"/>
          <w:color w:val="FFFFFF"/>
          <w:spacing w:val="-20"/>
          <w:w w:val="105"/>
          <w:sz w:val="22"/>
        </w:rPr>
        <w:t xml:space="preserve"> </w:t>
      </w:r>
      <w:r>
        <w:rPr>
          <w:rFonts w:ascii="Tahoma"/>
          <w:color w:val="FFFFFF"/>
          <w:spacing w:val="-2"/>
          <w:w w:val="105"/>
          <w:sz w:val="22"/>
        </w:rPr>
        <w:t>journal</w:t>
      </w:r>
      <w:r>
        <w:rPr>
          <w:rFonts w:ascii="Tahoma"/>
          <w:color w:val="FFFFFF"/>
          <w:spacing w:val="-19"/>
          <w:w w:val="105"/>
          <w:sz w:val="22"/>
        </w:rPr>
        <w:t xml:space="preserve"> </w:t>
      </w:r>
      <w:r>
        <w:rPr>
          <w:rFonts w:ascii="Tahoma"/>
          <w:color w:val="FFFFFF"/>
          <w:spacing w:val="-2"/>
          <w:w w:val="105"/>
          <w:sz w:val="22"/>
        </w:rPr>
        <w:t>about</w:t>
      </w:r>
      <w:r>
        <w:rPr>
          <w:rFonts w:ascii="Tahoma"/>
          <w:color w:val="FFFFFF"/>
          <w:spacing w:val="-20"/>
          <w:w w:val="105"/>
          <w:sz w:val="22"/>
        </w:rPr>
        <w:t xml:space="preserve"> </w:t>
      </w:r>
      <w:r>
        <w:rPr>
          <w:rFonts w:ascii="Tahoma"/>
          <w:color w:val="FFFFFF"/>
          <w:spacing w:val="-2"/>
          <w:w w:val="105"/>
          <w:sz w:val="22"/>
        </w:rPr>
        <w:t>San</w:t>
      </w:r>
      <w:r>
        <w:rPr>
          <w:rFonts w:ascii="Tahoma"/>
          <w:color w:val="FFFFFF"/>
          <w:spacing w:val="-19"/>
          <w:w w:val="105"/>
          <w:sz w:val="22"/>
        </w:rPr>
        <w:t xml:space="preserve"> </w:t>
      </w:r>
      <w:r>
        <w:rPr>
          <w:rFonts w:ascii="Tahoma"/>
          <w:color w:val="FFFFFF"/>
          <w:spacing w:val="-2"/>
          <w:w w:val="105"/>
          <w:sz w:val="22"/>
        </w:rPr>
        <w:t>Francisco</w:t>
      </w:r>
      <w:r>
        <w:rPr>
          <w:rFonts w:ascii="Tahoma"/>
          <w:color w:val="FFFFFF"/>
          <w:spacing w:val="-20"/>
          <w:w w:val="105"/>
          <w:sz w:val="22"/>
        </w:rPr>
        <w:t xml:space="preserve"> </w:t>
      </w:r>
      <w:r>
        <w:rPr>
          <w:rFonts w:ascii="Tahoma"/>
          <w:color w:val="FFFFFF"/>
          <w:spacing w:val="-2"/>
          <w:w w:val="105"/>
          <w:sz w:val="22"/>
        </w:rPr>
        <w:t xml:space="preserve">and </w:t>
      </w:r>
      <w:r>
        <w:rPr>
          <w:rFonts w:ascii="Tahoma"/>
          <w:color w:val="FFFFFF"/>
          <w:w w:val="105"/>
          <w:sz w:val="22"/>
        </w:rPr>
        <w:t>discover its Chinatown.</w:t>
      </w:r>
    </w:p>
    <w:p w14:paraId="68B0613B">
      <w:pPr>
        <w:pStyle w:val="15"/>
        <w:numPr>
          <w:ilvl w:val="0"/>
          <w:numId w:val="31"/>
        </w:numPr>
        <w:tabs>
          <w:tab w:val="left" w:pos="1495"/>
          <w:tab w:val="left" w:pos="1497"/>
        </w:tabs>
        <w:spacing w:before="2" w:after="0" w:line="252" w:lineRule="auto"/>
        <w:ind w:left="1495" w:right="187" w:hanging="227"/>
        <w:jc w:val="left"/>
        <w:rPr>
          <w:rFonts w:ascii="Tahoma"/>
          <w:sz w:val="22"/>
        </w:rPr>
      </w:pPr>
      <w:r>
        <w:rPr>
          <w:rFonts w:ascii="Times New Roman"/>
          <w:b/>
          <w:color w:val="FFFFFF"/>
          <w:sz w:val="22"/>
        </w:rPr>
        <w:tab/>
      </w:r>
      <w:r>
        <w:rPr>
          <w:rFonts w:ascii="Tahoma"/>
          <w:color w:val="FFFFFF"/>
          <w:sz w:val="22"/>
        </w:rPr>
        <w:t>listen</w:t>
      </w:r>
      <w:r>
        <w:rPr>
          <w:rFonts w:ascii="Tahoma"/>
          <w:color w:val="FFFFFF"/>
          <w:spacing w:val="-3"/>
          <w:sz w:val="22"/>
        </w:rPr>
        <w:t xml:space="preserve"> </w:t>
      </w:r>
      <w:r>
        <w:rPr>
          <w:rFonts w:ascii="Tahoma"/>
          <w:color w:val="FFFFFF"/>
          <w:sz w:val="22"/>
        </w:rPr>
        <w:t>to</w:t>
      </w:r>
      <w:r>
        <w:rPr>
          <w:rFonts w:ascii="Tahoma"/>
          <w:color w:val="FFFFFF"/>
          <w:spacing w:val="-3"/>
          <w:sz w:val="22"/>
        </w:rPr>
        <w:t xml:space="preserve"> </w:t>
      </w:r>
      <w:r>
        <w:rPr>
          <w:rFonts w:ascii="Tahoma"/>
          <w:color w:val="FFFFFF"/>
          <w:sz w:val="22"/>
        </w:rPr>
        <w:t>an</w:t>
      </w:r>
      <w:r>
        <w:rPr>
          <w:rFonts w:ascii="Tahoma"/>
          <w:color w:val="FFFFFF"/>
          <w:spacing w:val="-3"/>
          <w:sz w:val="22"/>
        </w:rPr>
        <w:t xml:space="preserve"> </w:t>
      </w:r>
      <w:r>
        <w:rPr>
          <w:rFonts w:ascii="Tahoma"/>
          <w:color w:val="FFFFFF"/>
          <w:sz w:val="22"/>
        </w:rPr>
        <w:t>interview</w:t>
      </w:r>
      <w:r>
        <w:rPr>
          <w:rFonts w:ascii="Tahoma"/>
          <w:color w:val="FFFFFF"/>
          <w:spacing w:val="-3"/>
          <w:sz w:val="22"/>
        </w:rPr>
        <w:t xml:space="preserve"> </w:t>
      </w:r>
      <w:r>
        <w:rPr>
          <w:rFonts w:ascii="Tahoma"/>
          <w:color w:val="FFFFFF"/>
          <w:sz w:val="22"/>
        </w:rPr>
        <w:t>about</w:t>
      </w:r>
      <w:r>
        <w:rPr>
          <w:rFonts w:ascii="Tahoma"/>
          <w:color w:val="FFFFFF"/>
          <w:spacing w:val="-3"/>
          <w:sz w:val="22"/>
        </w:rPr>
        <w:t xml:space="preserve"> </w:t>
      </w:r>
      <w:r>
        <w:rPr>
          <w:rFonts w:ascii="Tahoma"/>
          <w:color w:val="FFFFFF"/>
          <w:sz w:val="22"/>
        </w:rPr>
        <w:t>American</w:t>
      </w:r>
      <w:r>
        <w:rPr>
          <w:rFonts w:ascii="Tahoma"/>
          <w:color w:val="FFFFFF"/>
          <w:spacing w:val="-3"/>
          <w:sz w:val="22"/>
        </w:rPr>
        <w:t xml:space="preserve"> </w:t>
      </w:r>
      <w:r>
        <w:rPr>
          <w:rFonts w:ascii="Tahoma"/>
          <w:color w:val="FFFFFF"/>
          <w:sz w:val="22"/>
        </w:rPr>
        <w:t>food</w:t>
      </w:r>
      <w:r>
        <w:rPr>
          <w:rFonts w:ascii="Tahoma"/>
          <w:color w:val="FFFFFF"/>
          <w:spacing w:val="-3"/>
          <w:sz w:val="22"/>
        </w:rPr>
        <w:t xml:space="preserve"> </w:t>
      </w:r>
      <w:r>
        <w:rPr>
          <w:rFonts w:ascii="Tahoma"/>
          <w:color w:val="FFFFFF"/>
          <w:sz w:val="22"/>
        </w:rPr>
        <w:t xml:space="preserve">and </w:t>
      </w:r>
      <w:r>
        <w:rPr>
          <w:rFonts w:ascii="Tahoma"/>
          <w:color w:val="FFFFFF"/>
          <w:w w:val="105"/>
          <w:sz w:val="22"/>
        </w:rPr>
        <w:t>talk about Chinese ethnic minority cultures.</w:t>
      </w:r>
    </w:p>
    <w:p w14:paraId="266648AB">
      <w:pPr>
        <w:pStyle w:val="15"/>
        <w:numPr>
          <w:ilvl w:val="0"/>
          <w:numId w:val="31"/>
        </w:numPr>
        <w:tabs>
          <w:tab w:val="left" w:pos="1497"/>
        </w:tabs>
        <w:spacing w:before="3" w:after="0" w:line="240" w:lineRule="auto"/>
        <w:ind w:left="1497" w:right="0" w:hanging="229"/>
        <w:jc w:val="left"/>
        <w:rPr>
          <w:rFonts w:ascii="Tahoma"/>
          <w:sz w:val="22"/>
        </w:rPr>
      </w:pPr>
      <w:r>
        <w:rPr>
          <w:rFonts w:ascii="Tahoma"/>
          <w:color w:val="FFFFFF"/>
          <w:sz w:val="22"/>
        </w:rPr>
        <w:t>write</w:t>
      </w:r>
      <w:r>
        <w:rPr>
          <w:rFonts w:ascii="Tahoma"/>
          <w:color w:val="FFFFFF"/>
          <w:spacing w:val="2"/>
          <w:sz w:val="22"/>
        </w:rPr>
        <w:t xml:space="preserve"> </w:t>
      </w:r>
      <w:r>
        <w:rPr>
          <w:rFonts w:ascii="Tahoma"/>
          <w:color w:val="FFFFFF"/>
          <w:sz w:val="22"/>
        </w:rPr>
        <w:t>a</w:t>
      </w:r>
      <w:r>
        <w:rPr>
          <w:rFonts w:ascii="Tahoma"/>
          <w:color w:val="FFFFFF"/>
          <w:spacing w:val="2"/>
          <w:sz w:val="22"/>
        </w:rPr>
        <w:t xml:space="preserve"> </w:t>
      </w:r>
      <w:r>
        <w:rPr>
          <w:rFonts w:ascii="Tahoma"/>
          <w:color w:val="FFFFFF"/>
          <w:sz w:val="22"/>
        </w:rPr>
        <w:t>cultural</w:t>
      </w:r>
      <w:r>
        <w:rPr>
          <w:rFonts w:ascii="Tahoma"/>
          <w:color w:val="FFFFFF"/>
          <w:spacing w:val="2"/>
          <w:sz w:val="22"/>
        </w:rPr>
        <w:t xml:space="preserve"> </w:t>
      </w:r>
      <w:r>
        <w:rPr>
          <w:rFonts w:ascii="Tahoma"/>
          <w:color w:val="FFFFFF"/>
          <w:sz w:val="22"/>
        </w:rPr>
        <w:t>introduction</w:t>
      </w:r>
      <w:r>
        <w:rPr>
          <w:rFonts w:ascii="Tahoma"/>
          <w:color w:val="FFFFFF"/>
          <w:spacing w:val="2"/>
          <w:sz w:val="22"/>
        </w:rPr>
        <w:t xml:space="preserve"> </w:t>
      </w:r>
      <w:r>
        <w:rPr>
          <w:rFonts w:ascii="Tahoma"/>
          <w:color w:val="FFFFFF"/>
          <w:sz w:val="22"/>
        </w:rPr>
        <w:t>to</w:t>
      </w:r>
      <w:r>
        <w:rPr>
          <w:rFonts w:ascii="Tahoma"/>
          <w:color w:val="FFFFFF"/>
          <w:spacing w:val="2"/>
          <w:sz w:val="22"/>
        </w:rPr>
        <w:t xml:space="preserve"> </w:t>
      </w:r>
      <w:r>
        <w:rPr>
          <w:rFonts w:ascii="Tahoma"/>
          <w:color w:val="FFFFFF"/>
          <w:sz w:val="22"/>
        </w:rPr>
        <w:t>your</w:t>
      </w:r>
      <w:r>
        <w:rPr>
          <w:rFonts w:ascii="Tahoma"/>
          <w:color w:val="FFFFFF"/>
          <w:spacing w:val="2"/>
          <w:sz w:val="22"/>
        </w:rPr>
        <w:t xml:space="preserve"> </w:t>
      </w:r>
      <w:r>
        <w:rPr>
          <w:rFonts w:ascii="Tahoma"/>
          <w:color w:val="FFFFFF"/>
          <w:sz w:val="22"/>
        </w:rPr>
        <w:t>city</w:t>
      </w:r>
      <w:r>
        <w:rPr>
          <w:rFonts w:ascii="Tahoma"/>
          <w:color w:val="FFFFFF"/>
          <w:spacing w:val="2"/>
          <w:sz w:val="22"/>
        </w:rPr>
        <w:t xml:space="preserve"> </w:t>
      </w:r>
      <w:r>
        <w:rPr>
          <w:rFonts w:ascii="Tahoma"/>
          <w:color w:val="FFFFFF"/>
          <w:sz w:val="22"/>
        </w:rPr>
        <w:t>or</w:t>
      </w:r>
      <w:r>
        <w:rPr>
          <w:rFonts w:ascii="Tahoma"/>
          <w:color w:val="FFFFFF"/>
          <w:spacing w:val="2"/>
          <w:sz w:val="22"/>
        </w:rPr>
        <w:t xml:space="preserve"> </w:t>
      </w:r>
      <w:r>
        <w:rPr>
          <w:rFonts w:ascii="Tahoma"/>
          <w:color w:val="FFFFFF"/>
          <w:spacing w:val="-4"/>
          <w:sz w:val="22"/>
        </w:rPr>
        <w:t>town.</w:t>
      </w:r>
    </w:p>
    <w:p w14:paraId="4FEC5F8A">
      <w:pPr>
        <w:pStyle w:val="15"/>
        <w:numPr>
          <w:ilvl w:val="0"/>
          <w:numId w:val="31"/>
        </w:numPr>
        <w:tabs>
          <w:tab w:val="left" w:pos="1497"/>
        </w:tabs>
        <w:spacing w:before="14" w:after="0" w:line="240" w:lineRule="auto"/>
        <w:ind w:left="1497" w:right="0" w:hanging="229"/>
        <w:jc w:val="left"/>
        <w:rPr>
          <w:rFonts w:ascii="Tahoma"/>
          <w:sz w:val="22"/>
        </w:rPr>
      </w:pPr>
      <w:r>
        <w:rPr>
          <w:rFonts w:ascii="Tahoma"/>
          <w:color w:val="FFFFFF"/>
          <w:sz w:val="22"/>
        </w:rPr>
        <w:t>explore</w:t>
      </w:r>
      <w:r>
        <w:rPr>
          <w:rFonts w:ascii="Tahoma"/>
          <w:color w:val="FFFFFF"/>
          <w:spacing w:val="2"/>
          <w:sz w:val="22"/>
        </w:rPr>
        <w:t xml:space="preserve"> </w:t>
      </w:r>
      <w:r>
        <w:rPr>
          <w:rFonts w:ascii="Tahoma"/>
          <w:color w:val="FFFFFF"/>
          <w:sz w:val="22"/>
        </w:rPr>
        <w:t>the</w:t>
      </w:r>
      <w:r>
        <w:rPr>
          <w:rFonts w:ascii="Tahoma"/>
          <w:color w:val="FFFFFF"/>
          <w:spacing w:val="3"/>
          <w:sz w:val="22"/>
        </w:rPr>
        <w:t xml:space="preserve"> </w:t>
      </w:r>
      <w:r>
        <w:rPr>
          <w:rFonts w:ascii="Tahoma"/>
          <w:color w:val="FFFFFF"/>
          <w:sz w:val="22"/>
        </w:rPr>
        <w:t>diverse</w:t>
      </w:r>
      <w:r>
        <w:rPr>
          <w:rFonts w:ascii="Tahoma"/>
          <w:color w:val="FFFFFF"/>
          <w:spacing w:val="2"/>
          <w:sz w:val="22"/>
        </w:rPr>
        <w:t xml:space="preserve"> </w:t>
      </w:r>
      <w:r>
        <w:rPr>
          <w:rFonts w:ascii="Tahoma"/>
          <w:color w:val="FFFFFF"/>
          <w:sz w:val="22"/>
        </w:rPr>
        <w:t>cultures</w:t>
      </w:r>
      <w:r>
        <w:rPr>
          <w:rFonts w:ascii="Tahoma"/>
          <w:color w:val="FFFFFF"/>
          <w:spacing w:val="3"/>
          <w:sz w:val="22"/>
        </w:rPr>
        <w:t xml:space="preserve"> </w:t>
      </w:r>
      <w:r>
        <w:rPr>
          <w:rFonts w:ascii="Tahoma"/>
          <w:color w:val="FFFFFF"/>
          <w:sz w:val="22"/>
        </w:rPr>
        <w:t>of</w:t>
      </w:r>
      <w:r>
        <w:rPr>
          <w:rFonts w:ascii="Tahoma"/>
          <w:color w:val="FFFFFF"/>
          <w:spacing w:val="3"/>
          <w:sz w:val="22"/>
        </w:rPr>
        <w:t xml:space="preserve"> </w:t>
      </w:r>
      <w:r>
        <w:rPr>
          <w:rFonts w:ascii="Tahoma"/>
          <w:color w:val="FFFFFF"/>
          <w:sz w:val="22"/>
        </w:rPr>
        <w:t>the</w:t>
      </w:r>
      <w:r>
        <w:rPr>
          <w:rFonts w:ascii="Tahoma"/>
          <w:color w:val="FFFFFF"/>
          <w:spacing w:val="2"/>
          <w:sz w:val="22"/>
        </w:rPr>
        <w:t xml:space="preserve"> </w:t>
      </w:r>
      <w:r>
        <w:rPr>
          <w:rFonts w:ascii="Tahoma"/>
          <w:color w:val="FFFFFF"/>
          <w:spacing w:val="-2"/>
          <w:sz w:val="22"/>
        </w:rPr>
        <w:t>world.</w:t>
      </w:r>
    </w:p>
    <w:p w14:paraId="4DFF053E">
      <w:pPr>
        <w:spacing w:before="118"/>
        <w:ind w:left="58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4383050B">
      <w:pPr>
        <w:pStyle w:val="15"/>
        <w:numPr>
          <w:ilvl w:val="0"/>
          <w:numId w:val="32"/>
        </w:numPr>
        <w:tabs>
          <w:tab w:val="left" w:pos="573"/>
        </w:tabs>
        <w:spacing w:before="72" w:after="0" w:line="240" w:lineRule="auto"/>
        <w:ind w:left="573" w:right="0" w:hanging="229"/>
        <w:jc w:val="left"/>
        <w:rPr>
          <w:rFonts w:ascii="Tahoma"/>
          <w:sz w:val="22"/>
        </w:rPr>
      </w:pPr>
      <w:r>
        <w:rPr>
          <w:rFonts w:ascii="Tahoma"/>
          <w:color w:val="FFFFFF"/>
          <w:sz w:val="22"/>
        </w:rPr>
        <w:t>Where</w:t>
      </w:r>
      <w:r>
        <w:rPr>
          <w:rFonts w:ascii="Tahoma"/>
          <w:color w:val="FFFFFF"/>
          <w:spacing w:val="-10"/>
          <w:sz w:val="22"/>
        </w:rPr>
        <w:t xml:space="preserve"> </w:t>
      </w:r>
      <w:r>
        <w:rPr>
          <w:rFonts w:ascii="Tahoma"/>
          <w:color w:val="FFFFFF"/>
          <w:sz w:val="22"/>
        </w:rPr>
        <w:t>do</w:t>
      </w:r>
      <w:r>
        <w:rPr>
          <w:rFonts w:ascii="Tahoma"/>
          <w:color w:val="FFFFFF"/>
          <w:spacing w:val="-10"/>
          <w:sz w:val="22"/>
        </w:rPr>
        <w:t xml:space="preserve"> </w:t>
      </w:r>
      <w:r>
        <w:rPr>
          <w:rFonts w:ascii="Tahoma"/>
          <w:color w:val="FFFFFF"/>
          <w:sz w:val="22"/>
        </w:rPr>
        <w:t>you</w:t>
      </w:r>
      <w:r>
        <w:rPr>
          <w:rFonts w:ascii="Tahoma"/>
          <w:color w:val="FFFFFF"/>
          <w:spacing w:val="-10"/>
          <w:sz w:val="22"/>
        </w:rPr>
        <w:t xml:space="preserve"> </w:t>
      </w:r>
      <w:r>
        <w:rPr>
          <w:rFonts w:ascii="Tahoma"/>
          <w:color w:val="FFFFFF"/>
          <w:sz w:val="22"/>
        </w:rPr>
        <w:t>think</w:t>
      </w:r>
      <w:r>
        <w:rPr>
          <w:rFonts w:ascii="Tahoma"/>
          <w:color w:val="FFFFFF"/>
          <w:spacing w:val="-10"/>
          <w:sz w:val="22"/>
        </w:rPr>
        <w:t xml:space="preserve"> </w:t>
      </w:r>
      <w:r>
        <w:rPr>
          <w:rFonts w:ascii="Tahoma"/>
          <w:color w:val="FFFFFF"/>
          <w:sz w:val="22"/>
        </w:rPr>
        <w:t>this</w:t>
      </w:r>
      <w:r>
        <w:rPr>
          <w:rFonts w:ascii="Tahoma"/>
          <w:color w:val="FFFFFF"/>
          <w:spacing w:val="-10"/>
          <w:sz w:val="22"/>
        </w:rPr>
        <w:t xml:space="preserve"> </w:t>
      </w:r>
      <w:r>
        <w:rPr>
          <w:rFonts w:ascii="Tahoma"/>
          <w:color w:val="FFFFFF"/>
          <w:sz w:val="22"/>
        </w:rPr>
        <w:t>photo</w:t>
      </w:r>
      <w:r>
        <w:rPr>
          <w:rFonts w:ascii="Tahoma"/>
          <w:color w:val="FFFFFF"/>
          <w:spacing w:val="-10"/>
          <w:sz w:val="22"/>
        </w:rPr>
        <w:t xml:space="preserve"> </w:t>
      </w:r>
      <w:r>
        <w:rPr>
          <w:rFonts w:ascii="Tahoma"/>
          <w:color w:val="FFFFFF"/>
          <w:sz w:val="22"/>
        </w:rPr>
        <w:t>was</w:t>
      </w:r>
      <w:r>
        <w:rPr>
          <w:rFonts w:ascii="Tahoma"/>
          <w:color w:val="FFFFFF"/>
          <w:spacing w:val="-9"/>
          <w:sz w:val="22"/>
        </w:rPr>
        <w:t xml:space="preserve"> </w:t>
      </w:r>
      <w:r>
        <w:rPr>
          <w:rFonts w:ascii="Tahoma"/>
          <w:color w:val="FFFFFF"/>
          <w:spacing w:val="-2"/>
          <w:sz w:val="22"/>
        </w:rPr>
        <w:t>taken?</w:t>
      </w:r>
    </w:p>
    <w:p w14:paraId="1826C349">
      <w:pPr>
        <w:pStyle w:val="15"/>
        <w:numPr>
          <w:ilvl w:val="0"/>
          <w:numId w:val="32"/>
        </w:numPr>
        <w:tabs>
          <w:tab w:val="left" w:pos="571"/>
          <w:tab w:val="left" w:pos="573"/>
        </w:tabs>
        <w:spacing w:before="15" w:after="0" w:line="252" w:lineRule="auto"/>
        <w:ind w:left="571" w:right="1517" w:hanging="227"/>
        <w:jc w:val="left"/>
        <w:rPr>
          <w:rFonts w:ascii="Tahoma"/>
          <w:sz w:val="22"/>
        </w:rPr>
      </w:pPr>
      <w:r>
        <w:rPr>
          <w:rFonts w:ascii="Times New Roman"/>
          <w:b/>
          <w:color w:val="FFFFFF"/>
          <w:sz w:val="22"/>
        </w:rPr>
        <w:tab/>
      </w:r>
      <w:r>
        <w:rPr>
          <w:rFonts w:ascii="Tahoma"/>
          <w:color w:val="FFFFFF"/>
          <w:sz w:val="22"/>
        </w:rPr>
        <w:t>What</w:t>
      </w:r>
      <w:r>
        <w:rPr>
          <w:rFonts w:ascii="Tahoma"/>
          <w:color w:val="FFFFFF"/>
          <w:spacing w:val="-15"/>
          <w:sz w:val="22"/>
        </w:rPr>
        <w:t xml:space="preserve"> </w:t>
      </w:r>
      <w:r>
        <w:rPr>
          <w:rFonts w:ascii="Tahoma"/>
          <w:color w:val="FFFFFF"/>
          <w:sz w:val="22"/>
        </w:rPr>
        <w:t>can</w:t>
      </w:r>
      <w:r>
        <w:rPr>
          <w:rFonts w:ascii="Tahoma"/>
          <w:color w:val="FFFFFF"/>
          <w:spacing w:val="-15"/>
          <w:sz w:val="22"/>
        </w:rPr>
        <w:t xml:space="preserve"> </w:t>
      </w:r>
      <w:r>
        <w:rPr>
          <w:rFonts w:ascii="Tahoma"/>
          <w:color w:val="FFFFFF"/>
          <w:sz w:val="22"/>
        </w:rPr>
        <w:t>you</w:t>
      </w:r>
      <w:r>
        <w:rPr>
          <w:rFonts w:ascii="Tahoma"/>
          <w:color w:val="FFFFFF"/>
          <w:spacing w:val="-16"/>
          <w:sz w:val="22"/>
        </w:rPr>
        <w:t xml:space="preserve"> </w:t>
      </w:r>
      <w:r>
        <w:rPr>
          <w:rFonts w:ascii="Tahoma"/>
          <w:color w:val="FFFFFF"/>
          <w:sz w:val="22"/>
        </w:rPr>
        <w:t>see</w:t>
      </w:r>
      <w:r>
        <w:rPr>
          <w:rFonts w:ascii="Tahoma"/>
          <w:color w:val="FFFFFF"/>
          <w:spacing w:val="-15"/>
          <w:sz w:val="22"/>
        </w:rPr>
        <w:t xml:space="preserve"> </w:t>
      </w:r>
      <w:r>
        <w:rPr>
          <w:rFonts w:ascii="Tahoma"/>
          <w:color w:val="FFFFFF"/>
          <w:sz w:val="22"/>
        </w:rPr>
        <w:t>in</w:t>
      </w:r>
      <w:r>
        <w:rPr>
          <w:rFonts w:ascii="Tahoma"/>
          <w:color w:val="FFFFFF"/>
          <w:spacing w:val="-15"/>
          <w:sz w:val="22"/>
        </w:rPr>
        <w:t xml:space="preserve"> </w:t>
      </w:r>
      <w:r>
        <w:rPr>
          <w:rFonts w:ascii="Tahoma"/>
          <w:color w:val="FFFFFF"/>
          <w:sz w:val="22"/>
        </w:rPr>
        <w:t>the</w:t>
      </w:r>
      <w:r>
        <w:rPr>
          <w:rFonts w:ascii="Tahoma"/>
          <w:color w:val="FFFFFF"/>
          <w:spacing w:val="-16"/>
          <w:sz w:val="22"/>
        </w:rPr>
        <w:t xml:space="preserve"> </w:t>
      </w:r>
      <w:r>
        <w:rPr>
          <w:rFonts w:ascii="Tahoma"/>
          <w:color w:val="FFFFFF"/>
          <w:sz w:val="22"/>
        </w:rPr>
        <w:t>photo?</w:t>
      </w:r>
      <w:r>
        <w:rPr>
          <w:rFonts w:ascii="Tahoma"/>
          <w:color w:val="FFFFFF"/>
          <w:spacing w:val="-15"/>
          <w:sz w:val="22"/>
        </w:rPr>
        <w:t xml:space="preserve"> </w:t>
      </w:r>
      <w:r>
        <w:rPr>
          <w:rFonts w:ascii="Tahoma"/>
          <w:color w:val="FFFFFF"/>
          <w:sz w:val="22"/>
        </w:rPr>
        <w:t xml:space="preserve">How </w:t>
      </w:r>
      <w:r>
        <w:rPr>
          <w:rFonts w:ascii="Tahoma"/>
          <w:color w:val="FFFFFF"/>
          <w:w w:val="105"/>
          <w:sz w:val="22"/>
        </w:rPr>
        <w:t>would you describe it?</w:t>
      </w:r>
    </w:p>
    <w:p w14:paraId="57306524">
      <w:pPr>
        <w:pStyle w:val="11"/>
        <w:rPr>
          <w:rFonts w:ascii="Tahoma"/>
          <w:sz w:val="26"/>
        </w:rPr>
      </w:pPr>
    </w:p>
    <w:p w14:paraId="62A541FB">
      <w:pPr>
        <w:pStyle w:val="11"/>
        <w:spacing w:before="11"/>
        <w:rPr>
          <w:rFonts w:ascii="Tahoma"/>
          <w:sz w:val="38"/>
        </w:rPr>
      </w:pPr>
    </w:p>
    <w:p w14:paraId="2457F73A">
      <w:pPr>
        <w:spacing w:before="1"/>
        <w:ind w:left="0" w:right="617" w:firstLine="0"/>
        <w:jc w:val="right"/>
        <w:rPr>
          <w:rFonts w:ascii="Tahoma"/>
          <w:sz w:val="20"/>
        </w:rPr>
      </w:pPr>
      <w:r>
        <mc:AlternateContent>
          <mc:Choice Requires="wps">
            <w:drawing>
              <wp:anchor distT="0" distB="0" distL="0" distR="0" simplePos="0" relativeHeight="251853824" behindDoc="1" locked="0" layoutInCell="1" allowOverlap="1">
                <wp:simplePos x="0" y="0"/>
                <wp:positionH relativeFrom="page">
                  <wp:posOffset>5323205</wp:posOffset>
                </wp:positionH>
                <wp:positionV relativeFrom="paragraph">
                  <wp:posOffset>13970</wp:posOffset>
                </wp:positionV>
                <wp:extent cx="1503680" cy="136525"/>
                <wp:effectExtent l="0" t="0" r="0" b="0"/>
                <wp:wrapNone/>
                <wp:docPr id="1109" name="Textbox 1109"/>
                <wp:cNvGraphicFramePr/>
                <a:graphic xmlns:a="http://schemas.openxmlformats.org/drawingml/2006/main">
                  <a:graphicData uri="http://schemas.microsoft.com/office/word/2010/wordprocessingShape">
                    <wps:wsp>
                      <wps:cNvSpPr txBox="1"/>
                      <wps:spPr>
                        <a:xfrm>
                          <a:off x="0" y="0"/>
                          <a:ext cx="1503680" cy="136525"/>
                        </a:xfrm>
                        <a:prstGeom prst="rect">
                          <a:avLst/>
                        </a:prstGeom>
                      </wps:spPr>
                      <wps:txbx>
                        <w:txbxContent>
                          <w:p w14:paraId="520DA655">
                            <w:pPr>
                              <w:spacing w:before="6"/>
                              <w:ind w:left="0" w:right="0" w:firstLine="0"/>
                              <w:jc w:val="left"/>
                              <w:rPr>
                                <w:sz w:val="18"/>
                              </w:rPr>
                            </w:pPr>
                            <w:r>
                              <w:rPr>
                                <w:color w:val="231F20"/>
                                <w:spacing w:val="-4"/>
                                <w:sz w:val="18"/>
                              </w:rPr>
                              <w:t>DIVERSE</w:t>
                            </w:r>
                            <w:r>
                              <w:rPr>
                                <w:color w:val="231F20"/>
                                <w:spacing w:val="1"/>
                                <w:sz w:val="18"/>
                              </w:rPr>
                              <w:t xml:space="preserve"> </w:t>
                            </w:r>
                            <w:r>
                              <w:rPr>
                                <w:color w:val="231F20"/>
                                <w:spacing w:val="-4"/>
                                <w:sz w:val="18"/>
                              </w:rPr>
                              <w:t>CULTURES</w:t>
                            </w:r>
                            <w:r>
                              <w:rPr>
                                <w:color w:val="231F20"/>
                                <w:spacing w:val="2"/>
                                <w:sz w:val="18"/>
                              </w:rPr>
                              <w:t xml:space="preserve"> </w:t>
                            </w:r>
                            <w:r>
                              <w:rPr>
                                <w:color w:val="231F20"/>
                                <w:spacing w:val="-4"/>
                                <w:sz w:val="18"/>
                              </w:rPr>
                              <w:t>UNIT</w:t>
                            </w:r>
                            <w:r>
                              <w:rPr>
                                <w:color w:val="231F20"/>
                                <w:spacing w:val="1"/>
                                <w:sz w:val="18"/>
                              </w:rPr>
                              <w:t xml:space="preserve"> </w:t>
                            </w:r>
                            <w:r>
                              <w:rPr>
                                <w:color w:val="231F20"/>
                                <w:spacing w:val="-10"/>
                                <w:sz w:val="18"/>
                              </w:rPr>
                              <w:t>3</w:t>
                            </w:r>
                          </w:p>
                        </w:txbxContent>
                      </wps:txbx>
                      <wps:bodyPr wrap="square" lIns="0" tIns="0" rIns="0" bIns="0" rtlCol="0">
                        <a:noAutofit/>
                      </wps:bodyPr>
                    </wps:wsp>
                  </a:graphicData>
                </a:graphic>
              </wp:anchor>
            </w:drawing>
          </mc:Choice>
          <mc:Fallback>
            <w:pict>
              <v:shape id="Textbox 1109" o:spid="_x0000_s1026" o:spt="202" type="#_x0000_t202" style="position:absolute;left:0pt;margin-left:419.15pt;margin-top:1.1pt;height:10.75pt;width:118.4pt;mso-position-horizontal-relative:page;z-index:-251462656;mso-width-relative:page;mso-height-relative:page;" filled="f" stroked="f" coordsize="21600,21600" o:gfxdata="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zpPefYAAAACQEAAA8AAAAAAAAAAQAgAAAAIgAAAGRycy9kb3ducmV2LnhtbFBLAQIUABQAAAAI&#10;AIdO4kAND2VntAEAAHoDAAAOAAAAAAAAAAEAIAAAACcBAABkcnMvZTJvRG9jLnhtbFBLBQYAAAAA&#10;BgAGAFkBAABNBQAAAAA=&#10;">
                <v:fill on="f" focussize="0,0"/>
                <v:stroke on="f"/>
                <v:imagedata o:title=""/>
                <o:lock v:ext="edit" aspectratio="f"/>
                <v:textbox inset="0mm,0mm,0mm,0mm">
                  <w:txbxContent>
                    <w:p w14:paraId="520DA655">
                      <w:pPr>
                        <w:spacing w:before="6"/>
                        <w:ind w:left="0" w:right="0" w:firstLine="0"/>
                        <w:jc w:val="left"/>
                        <w:rPr>
                          <w:sz w:val="18"/>
                        </w:rPr>
                      </w:pPr>
                      <w:r>
                        <w:rPr>
                          <w:color w:val="231F20"/>
                          <w:spacing w:val="-4"/>
                          <w:sz w:val="18"/>
                        </w:rPr>
                        <w:t>DIVERSE</w:t>
                      </w:r>
                      <w:r>
                        <w:rPr>
                          <w:color w:val="231F20"/>
                          <w:spacing w:val="1"/>
                          <w:sz w:val="18"/>
                        </w:rPr>
                        <w:t xml:space="preserve"> </w:t>
                      </w:r>
                      <w:r>
                        <w:rPr>
                          <w:color w:val="231F20"/>
                          <w:spacing w:val="-4"/>
                          <w:sz w:val="18"/>
                        </w:rPr>
                        <w:t>CULTURES</w:t>
                      </w:r>
                      <w:r>
                        <w:rPr>
                          <w:color w:val="231F20"/>
                          <w:spacing w:val="2"/>
                          <w:sz w:val="18"/>
                        </w:rPr>
                        <w:t xml:space="preserve"> </w:t>
                      </w:r>
                      <w:r>
                        <w:rPr>
                          <w:color w:val="231F20"/>
                          <w:spacing w:val="-4"/>
                          <w:sz w:val="18"/>
                        </w:rPr>
                        <w:t>UNIT</w:t>
                      </w:r>
                      <w:r>
                        <w:rPr>
                          <w:color w:val="231F20"/>
                          <w:spacing w:val="1"/>
                          <w:sz w:val="18"/>
                        </w:rPr>
                        <w:t xml:space="preserve"> </w:t>
                      </w:r>
                      <w:r>
                        <w:rPr>
                          <w:color w:val="231F20"/>
                          <w:spacing w:val="-10"/>
                          <w:sz w:val="18"/>
                        </w:rPr>
                        <w:t>3</w:t>
                      </w:r>
                    </w:p>
                  </w:txbxContent>
                </v:textbox>
              </v:shape>
            </w:pict>
          </mc:Fallback>
        </mc:AlternateContent>
      </w:r>
      <w:r>
        <w:rPr>
          <w:rFonts w:ascii="Tahoma"/>
          <w:color w:val="231F20"/>
          <w:spacing w:val="-5"/>
          <w:sz w:val="20"/>
        </w:rPr>
        <w:t>25</w:t>
      </w:r>
    </w:p>
    <w:p w14:paraId="077A7142">
      <w:pPr>
        <w:spacing w:after="0"/>
        <w:jc w:val="right"/>
        <w:rPr>
          <w:rFonts w:ascii="Tahoma"/>
          <w:sz w:val="20"/>
        </w:rPr>
        <w:sectPr>
          <w:type w:val="continuous"/>
          <w:pgSz w:w="11910" w:h="16840"/>
          <w:pgMar w:top="1340" w:right="0" w:bottom="280" w:left="0" w:header="720" w:footer="720" w:gutter="0"/>
          <w:cols w:equalWidth="0" w:num="2">
            <w:col w:w="6255" w:space="40"/>
            <w:col w:w="5615"/>
          </w:cols>
        </w:sectPr>
      </w:pPr>
    </w:p>
    <w:p w14:paraId="795DAE9F">
      <w:pPr>
        <w:pStyle w:val="11"/>
        <w:rPr>
          <w:rFonts w:ascii="Tahoma"/>
          <w:sz w:val="20"/>
        </w:rPr>
      </w:pPr>
    </w:p>
    <w:p w14:paraId="278394E7">
      <w:pPr>
        <w:pStyle w:val="11"/>
        <w:rPr>
          <w:rFonts w:ascii="Tahoma"/>
          <w:sz w:val="20"/>
        </w:rPr>
      </w:pPr>
    </w:p>
    <w:p w14:paraId="451B6BDE">
      <w:pPr>
        <w:pStyle w:val="11"/>
        <w:rPr>
          <w:rFonts w:ascii="Tahoma"/>
          <w:sz w:val="20"/>
        </w:rPr>
      </w:pPr>
    </w:p>
    <w:p w14:paraId="02545D5B">
      <w:pPr>
        <w:pStyle w:val="11"/>
        <w:rPr>
          <w:rFonts w:ascii="Tahoma"/>
          <w:sz w:val="20"/>
        </w:rPr>
      </w:pPr>
    </w:p>
    <w:p w14:paraId="4503EAF0">
      <w:pPr>
        <w:pStyle w:val="9"/>
        <w:spacing w:before="281"/>
      </w:pPr>
      <w:r>
        <mc:AlternateContent>
          <mc:Choice Requires="wps">
            <w:drawing>
              <wp:anchor distT="0" distB="0" distL="0" distR="0" simplePos="0" relativeHeight="251701248"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120" name="Graphic 112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120" o:spid="_x0000_s1026" o:spt="100" style="position:absolute;left:0pt;margin-left:217pt;margin-top:-42.35pt;height:20.25pt;width:22.3pt;mso-position-horizontal-relative:page;z-index:251701248;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MSjNzZ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DEozc2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3"/>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origins</w:t>
      </w:r>
      <w:r>
        <w:rPr>
          <w:color w:val="231F20"/>
          <w:spacing w:val="4"/>
        </w:rPr>
        <w:t xml:space="preserve"> </w:t>
      </w:r>
      <w:r>
        <w:rPr>
          <w:color w:val="231F20"/>
        </w:rPr>
        <w:t>of</w:t>
      </w:r>
      <w:r>
        <w:rPr>
          <w:color w:val="231F20"/>
          <w:spacing w:val="4"/>
        </w:rPr>
        <w:t xml:space="preserve"> </w:t>
      </w:r>
      <w:r>
        <w:rPr>
          <w:color w:val="231F20"/>
        </w:rPr>
        <w:t>American</w:t>
      </w:r>
      <w:r>
        <w:rPr>
          <w:color w:val="231F20"/>
          <w:spacing w:val="4"/>
        </w:rPr>
        <w:t xml:space="preserve"> </w:t>
      </w:r>
      <w:r>
        <w:rPr>
          <w:color w:val="231F20"/>
          <w:spacing w:val="-4"/>
        </w:rPr>
        <w:t>food</w:t>
      </w:r>
    </w:p>
    <w:p w14:paraId="2EB43361">
      <w:pPr>
        <w:spacing w:before="302" w:line="213" w:lineRule="auto"/>
        <w:ind w:left="1587" w:right="1294" w:firstLine="0"/>
        <w:jc w:val="left"/>
        <w:rPr>
          <w:rFonts w:ascii="Tahoma" w:hAnsi="Tahoma"/>
          <w:sz w:val="26"/>
        </w:rPr>
      </w:pPr>
      <w:r>
        <w:rPr>
          <w:rFonts w:ascii="Tahoma" w:hAnsi="Tahoma"/>
          <w:color w:val="00507D"/>
          <w:sz w:val="26"/>
        </w:rPr>
        <w:t xml:space="preserve">Look at the photos of American food and match them with their names. Then </w:t>
      </w:r>
      <w:r>
        <w:rPr>
          <w:rFonts w:ascii="Tahoma" w:hAnsi="Tahoma"/>
          <w:color w:val="00507D"/>
          <w:w w:val="105"/>
          <w:sz w:val="26"/>
        </w:rPr>
        <w:t>guess</w:t>
      </w:r>
      <w:r>
        <w:rPr>
          <w:rFonts w:ascii="Tahoma" w:hAnsi="Tahoma"/>
          <w:color w:val="00507D"/>
          <w:spacing w:val="-14"/>
          <w:w w:val="105"/>
          <w:sz w:val="26"/>
        </w:rPr>
        <w:t xml:space="preserve"> </w:t>
      </w:r>
      <w:r>
        <w:rPr>
          <w:rFonts w:ascii="Tahoma" w:hAnsi="Tahoma"/>
          <w:color w:val="00507D"/>
          <w:w w:val="105"/>
          <w:sz w:val="26"/>
        </w:rPr>
        <w:t>which</w:t>
      </w:r>
      <w:r>
        <w:rPr>
          <w:rFonts w:ascii="Tahoma" w:hAnsi="Tahoma"/>
          <w:color w:val="00507D"/>
          <w:spacing w:val="-14"/>
          <w:w w:val="105"/>
          <w:sz w:val="26"/>
        </w:rPr>
        <w:t xml:space="preserve"> </w:t>
      </w:r>
      <w:r>
        <w:rPr>
          <w:rFonts w:ascii="Tahoma" w:hAnsi="Tahoma"/>
          <w:color w:val="00507D"/>
          <w:w w:val="105"/>
          <w:sz w:val="26"/>
        </w:rPr>
        <w:t>countries’</w:t>
      </w:r>
      <w:r>
        <w:rPr>
          <w:rFonts w:ascii="Tahoma" w:hAnsi="Tahoma"/>
          <w:color w:val="00507D"/>
          <w:spacing w:val="-14"/>
          <w:w w:val="105"/>
          <w:sz w:val="26"/>
        </w:rPr>
        <w:t xml:space="preserve"> </w:t>
      </w:r>
      <w:r>
        <w:rPr>
          <w:rFonts w:ascii="Tahoma" w:hAnsi="Tahoma"/>
          <w:color w:val="00507D"/>
          <w:w w:val="105"/>
          <w:sz w:val="26"/>
        </w:rPr>
        <w:t>cuisine</w:t>
      </w:r>
      <w:r>
        <w:rPr>
          <w:rFonts w:ascii="Tahoma" w:hAnsi="Tahoma"/>
          <w:color w:val="00507D"/>
          <w:spacing w:val="-14"/>
          <w:w w:val="105"/>
          <w:sz w:val="26"/>
        </w:rPr>
        <w:t xml:space="preserve"> </w:t>
      </w:r>
      <w:r>
        <w:rPr>
          <w:rFonts w:ascii="Tahoma" w:hAnsi="Tahoma"/>
          <w:color w:val="00507D"/>
          <w:w w:val="105"/>
          <w:sz w:val="26"/>
        </w:rPr>
        <w:t>influenced</w:t>
      </w:r>
      <w:r>
        <w:rPr>
          <w:rFonts w:ascii="Tahoma" w:hAnsi="Tahoma"/>
          <w:color w:val="00507D"/>
          <w:spacing w:val="-14"/>
          <w:w w:val="105"/>
          <w:sz w:val="26"/>
        </w:rPr>
        <w:t xml:space="preserve"> </w:t>
      </w:r>
      <w:r>
        <w:rPr>
          <w:rFonts w:ascii="Tahoma" w:hAnsi="Tahoma"/>
          <w:color w:val="00507D"/>
          <w:w w:val="105"/>
          <w:sz w:val="26"/>
        </w:rPr>
        <w:t>the</w:t>
      </w:r>
      <w:r>
        <w:rPr>
          <w:rFonts w:ascii="Tahoma" w:hAnsi="Tahoma"/>
          <w:color w:val="00507D"/>
          <w:spacing w:val="-14"/>
          <w:w w:val="105"/>
          <w:sz w:val="26"/>
        </w:rPr>
        <w:t xml:space="preserve"> </w:t>
      </w:r>
      <w:r>
        <w:rPr>
          <w:rFonts w:ascii="Tahoma" w:hAnsi="Tahoma"/>
          <w:color w:val="00507D"/>
          <w:w w:val="105"/>
          <w:sz w:val="26"/>
        </w:rPr>
        <w:t>food’s</w:t>
      </w:r>
      <w:r>
        <w:rPr>
          <w:rFonts w:ascii="Tahoma" w:hAnsi="Tahoma"/>
          <w:color w:val="00507D"/>
          <w:spacing w:val="-14"/>
          <w:w w:val="105"/>
          <w:sz w:val="26"/>
        </w:rPr>
        <w:t xml:space="preserve"> </w:t>
      </w:r>
      <w:r>
        <w:rPr>
          <w:rFonts w:ascii="Tahoma" w:hAnsi="Tahoma"/>
          <w:color w:val="00507D"/>
          <w:w w:val="105"/>
          <w:sz w:val="26"/>
        </w:rPr>
        <w:t>invention.</w:t>
      </w:r>
    </w:p>
    <w:p w14:paraId="4FB877C6">
      <w:pPr>
        <w:pStyle w:val="11"/>
        <w:tabs>
          <w:tab w:val="left" w:pos="2154"/>
          <w:tab w:val="left" w:pos="3730"/>
          <w:tab w:val="left" w:pos="4297"/>
          <w:tab w:val="left" w:pos="6290"/>
          <w:tab w:val="left" w:pos="6857"/>
          <w:tab w:val="left" w:pos="8270"/>
          <w:tab w:val="left" w:pos="8837"/>
        </w:tabs>
        <w:spacing w:before="215"/>
        <w:ind w:left="1587"/>
      </w:pPr>
      <w:r>
        <w:rPr>
          <w:color w:val="231F20"/>
          <w:u w:val="single" w:color="231F20"/>
        </w:rPr>
        <w:tab/>
      </w:r>
      <w:r>
        <w:rPr>
          <w:color w:val="231F20"/>
        </w:rPr>
        <w:t xml:space="preserve"> hamburger</w:t>
      </w:r>
      <w:r>
        <w:rPr>
          <w:color w:val="231F20"/>
        </w:rPr>
        <w:tab/>
      </w:r>
      <w:r>
        <w:rPr>
          <w:color w:val="231F20"/>
          <w:u w:val="single" w:color="231F20"/>
        </w:rPr>
        <w:tab/>
      </w:r>
      <w:r>
        <w:rPr>
          <w:color w:val="231F20"/>
        </w:rPr>
        <w:t xml:space="preserve"> </w:t>
      </w:r>
      <w:r>
        <w:rPr>
          <w:color w:val="231F20"/>
          <w:spacing w:val="-4"/>
        </w:rPr>
        <w:t xml:space="preserve">fortune </w:t>
      </w:r>
      <w:r>
        <w:rPr>
          <w:color w:val="231F20"/>
        </w:rPr>
        <w:t>cookie</w:t>
      </w:r>
      <w:r>
        <w:rPr>
          <w:color w:val="231F20"/>
        </w:rPr>
        <w:tab/>
      </w:r>
      <w:r>
        <w:rPr>
          <w:color w:val="231F20"/>
          <w:u w:val="single" w:color="231F20"/>
        </w:rPr>
        <w:tab/>
      </w:r>
      <w:r>
        <w:rPr>
          <w:color w:val="231F20"/>
        </w:rPr>
        <w:t xml:space="preserve"> gumbo</w:t>
      </w:r>
      <w:r>
        <w:rPr>
          <w:color w:val="231F20"/>
        </w:rPr>
        <w:tab/>
      </w:r>
      <w:r>
        <w:rPr>
          <w:color w:val="231F20"/>
          <w:u w:val="single" w:color="231F20"/>
        </w:rPr>
        <w:tab/>
      </w:r>
      <w:r>
        <w:rPr>
          <w:color w:val="231F20"/>
        </w:rPr>
        <w:t xml:space="preserve"> nachos</w:t>
      </w:r>
    </w:p>
    <w:p w14:paraId="581D964B">
      <w:pPr>
        <w:pStyle w:val="11"/>
        <w:rPr>
          <w:sz w:val="20"/>
        </w:rPr>
      </w:pPr>
    </w:p>
    <w:p w14:paraId="2FF7EBF7">
      <w:pPr>
        <w:pStyle w:val="11"/>
        <w:spacing w:before="4"/>
        <w:rPr>
          <w:sz w:val="21"/>
        </w:rPr>
      </w:pPr>
    </w:p>
    <w:p w14:paraId="5A64D9EA">
      <w:pPr>
        <w:pStyle w:val="11"/>
        <w:rPr>
          <w:sz w:val="20"/>
        </w:rPr>
      </w:pPr>
    </w:p>
    <w:p w14:paraId="45CDDA2B">
      <w:pPr>
        <w:pStyle w:val="11"/>
        <w:spacing w:before="4"/>
        <w:rPr>
          <w:sz w:val="24"/>
        </w:rPr>
      </w:pPr>
    </w:p>
    <w:p w14:paraId="3163E788">
      <w:pPr>
        <w:spacing w:before="129" w:line="213" w:lineRule="auto"/>
        <w:ind w:left="1587" w:right="1294" w:hanging="875"/>
        <w:jc w:val="left"/>
        <w:rPr>
          <w:rFonts w:ascii="Tahoma"/>
          <w:sz w:val="26"/>
        </w:rPr>
      </w:pPr>
      <w:r>
        <w:rPr>
          <w:rFonts w:ascii="Times New Roman"/>
          <w:spacing w:val="67"/>
          <w:w w:val="150"/>
          <w:sz w:val="20"/>
        </w:rPr>
        <w:t xml:space="preserve">   </w:t>
      </w:r>
      <w:r>
        <w:rPr>
          <w:rFonts w:ascii="Tahoma"/>
          <w:color w:val="00507D"/>
          <w:w w:val="105"/>
          <w:sz w:val="26"/>
        </w:rPr>
        <w:t>Listen</w:t>
      </w:r>
      <w:r>
        <w:rPr>
          <w:rFonts w:ascii="Tahoma"/>
          <w:color w:val="00507D"/>
          <w:spacing w:val="-22"/>
          <w:w w:val="105"/>
          <w:sz w:val="26"/>
        </w:rPr>
        <w:t xml:space="preserve"> </w:t>
      </w:r>
      <w:r>
        <w:rPr>
          <w:rFonts w:ascii="Tahoma"/>
          <w:color w:val="00507D"/>
          <w:w w:val="105"/>
          <w:sz w:val="26"/>
        </w:rPr>
        <w:t>to</w:t>
      </w:r>
      <w:r>
        <w:rPr>
          <w:rFonts w:ascii="Tahoma"/>
          <w:color w:val="00507D"/>
          <w:spacing w:val="-23"/>
          <w:w w:val="105"/>
          <w:sz w:val="26"/>
        </w:rPr>
        <w:t xml:space="preserve"> </w:t>
      </w:r>
      <w:r>
        <w:rPr>
          <w:rFonts w:ascii="Tahoma"/>
          <w:color w:val="00507D"/>
          <w:w w:val="105"/>
          <w:sz w:val="26"/>
        </w:rPr>
        <w:t>a</w:t>
      </w:r>
      <w:r>
        <w:rPr>
          <w:rFonts w:ascii="Tahoma"/>
          <w:color w:val="00507D"/>
          <w:spacing w:val="-23"/>
          <w:w w:val="105"/>
          <w:sz w:val="26"/>
        </w:rPr>
        <w:t xml:space="preserve"> </w:t>
      </w:r>
      <w:r>
        <w:rPr>
          <w:rFonts w:ascii="Tahoma"/>
          <w:color w:val="00507D"/>
          <w:w w:val="105"/>
          <w:sz w:val="26"/>
        </w:rPr>
        <w:t>radio</w:t>
      </w:r>
      <w:r>
        <w:rPr>
          <w:rFonts w:ascii="Tahoma"/>
          <w:color w:val="00507D"/>
          <w:spacing w:val="-23"/>
          <w:w w:val="105"/>
          <w:sz w:val="26"/>
        </w:rPr>
        <w:t xml:space="preserve"> </w:t>
      </w:r>
      <w:r>
        <w:rPr>
          <w:rFonts w:ascii="Tahoma"/>
          <w:color w:val="00507D"/>
          <w:w w:val="105"/>
          <w:sz w:val="26"/>
        </w:rPr>
        <w:t>interview</w:t>
      </w:r>
      <w:r>
        <w:rPr>
          <w:rFonts w:ascii="Tahoma"/>
          <w:color w:val="00507D"/>
          <w:spacing w:val="-23"/>
          <w:w w:val="105"/>
          <w:sz w:val="26"/>
        </w:rPr>
        <w:t xml:space="preserve"> </w:t>
      </w:r>
      <w:r>
        <w:rPr>
          <w:rFonts w:ascii="Tahoma"/>
          <w:color w:val="00507D"/>
          <w:w w:val="105"/>
          <w:sz w:val="26"/>
        </w:rPr>
        <w:t>about</w:t>
      </w:r>
      <w:r>
        <w:rPr>
          <w:rFonts w:ascii="Tahoma"/>
          <w:color w:val="00507D"/>
          <w:spacing w:val="-23"/>
          <w:w w:val="105"/>
          <w:sz w:val="26"/>
        </w:rPr>
        <w:t xml:space="preserve"> </w:t>
      </w:r>
      <w:r>
        <w:rPr>
          <w:rFonts w:ascii="Tahoma"/>
          <w:color w:val="00507D"/>
          <w:w w:val="105"/>
          <w:sz w:val="26"/>
        </w:rPr>
        <w:t>American</w:t>
      </w:r>
      <w:r>
        <w:rPr>
          <w:rFonts w:ascii="Tahoma"/>
          <w:color w:val="00507D"/>
          <w:spacing w:val="-23"/>
          <w:w w:val="105"/>
          <w:sz w:val="26"/>
        </w:rPr>
        <w:t xml:space="preserve"> </w:t>
      </w:r>
      <w:r>
        <w:rPr>
          <w:rFonts w:ascii="Tahoma"/>
          <w:color w:val="00507D"/>
          <w:w w:val="105"/>
          <w:sz w:val="26"/>
        </w:rPr>
        <w:t>food</w:t>
      </w:r>
      <w:r>
        <w:rPr>
          <w:rFonts w:ascii="Tahoma"/>
          <w:color w:val="00507D"/>
          <w:spacing w:val="-24"/>
          <w:w w:val="105"/>
          <w:sz w:val="26"/>
        </w:rPr>
        <w:t xml:space="preserve"> </w:t>
      </w:r>
      <w:r>
        <w:rPr>
          <w:rFonts w:ascii="Tahoma"/>
          <w:color w:val="00507D"/>
          <w:w w:val="105"/>
          <w:sz w:val="26"/>
        </w:rPr>
        <w:t>and</w:t>
      </w:r>
      <w:r>
        <w:rPr>
          <w:rFonts w:ascii="Tahoma"/>
          <w:color w:val="00507D"/>
          <w:spacing w:val="-23"/>
          <w:w w:val="105"/>
          <w:sz w:val="26"/>
        </w:rPr>
        <w:t xml:space="preserve"> </w:t>
      </w:r>
      <w:r>
        <w:rPr>
          <w:rFonts w:ascii="Tahoma"/>
          <w:color w:val="00507D"/>
          <w:w w:val="105"/>
          <w:sz w:val="26"/>
        </w:rPr>
        <w:t>check</w:t>
      </w:r>
      <w:r>
        <w:rPr>
          <w:rFonts w:ascii="Tahoma"/>
          <w:color w:val="00507D"/>
          <w:spacing w:val="-23"/>
          <w:w w:val="105"/>
          <w:sz w:val="26"/>
        </w:rPr>
        <w:t xml:space="preserve"> </w:t>
      </w:r>
      <w:r>
        <w:rPr>
          <w:rFonts w:ascii="Tahoma"/>
          <w:color w:val="00507D"/>
          <w:w w:val="105"/>
          <w:sz w:val="26"/>
        </w:rPr>
        <w:t>whether</w:t>
      </w:r>
      <w:r>
        <w:rPr>
          <w:rFonts w:ascii="Tahoma"/>
          <w:color w:val="00507D"/>
          <w:spacing w:val="-23"/>
          <w:w w:val="105"/>
          <w:sz w:val="26"/>
        </w:rPr>
        <w:t xml:space="preserve"> </w:t>
      </w:r>
      <w:r>
        <w:rPr>
          <w:rFonts w:ascii="Tahoma"/>
          <w:color w:val="00507D"/>
          <w:w w:val="105"/>
          <w:sz w:val="26"/>
        </w:rPr>
        <w:t>your answers</w:t>
      </w:r>
      <w:r>
        <w:rPr>
          <w:rFonts w:ascii="Tahoma"/>
          <w:color w:val="00507D"/>
          <w:spacing w:val="-2"/>
          <w:w w:val="105"/>
          <w:sz w:val="26"/>
        </w:rPr>
        <w:t xml:space="preserve"> </w:t>
      </w:r>
      <w:r>
        <w:rPr>
          <w:rFonts w:ascii="Tahoma"/>
          <w:color w:val="00507D"/>
          <w:w w:val="105"/>
          <w:sz w:val="26"/>
        </w:rPr>
        <w:t>to</w:t>
      </w:r>
      <w:r>
        <w:rPr>
          <w:rFonts w:ascii="Tahoma"/>
          <w:color w:val="00507D"/>
          <w:spacing w:val="-2"/>
          <w:w w:val="105"/>
          <w:sz w:val="26"/>
        </w:rPr>
        <w:t xml:space="preserve"> </w:t>
      </w:r>
      <w:r>
        <w:rPr>
          <w:rFonts w:ascii="Tahoma"/>
          <w:color w:val="00507D"/>
          <w:w w:val="105"/>
          <w:sz w:val="26"/>
        </w:rPr>
        <w:t>Activity</w:t>
      </w:r>
      <w:r>
        <w:rPr>
          <w:rFonts w:ascii="Tahoma"/>
          <w:color w:val="00507D"/>
          <w:spacing w:val="-2"/>
          <w:w w:val="105"/>
          <w:sz w:val="26"/>
        </w:rPr>
        <w:t xml:space="preserve"> </w:t>
      </w:r>
      <w:r>
        <w:rPr>
          <w:rFonts w:ascii="Tahoma"/>
          <w:color w:val="00507D"/>
          <w:w w:val="105"/>
          <w:sz w:val="26"/>
        </w:rPr>
        <w:t>1</w:t>
      </w:r>
      <w:r>
        <w:rPr>
          <w:rFonts w:ascii="Tahoma"/>
          <w:color w:val="00507D"/>
          <w:spacing w:val="-2"/>
          <w:w w:val="105"/>
          <w:sz w:val="26"/>
        </w:rPr>
        <w:t xml:space="preserve"> </w:t>
      </w:r>
      <w:r>
        <w:rPr>
          <w:rFonts w:ascii="Tahoma"/>
          <w:color w:val="00507D"/>
          <w:w w:val="105"/>
          <w:sz w:val="26"/>
        </w:rPr>
        <w:t>are</w:t>
      </w:r>
      <w:r>
        <w:rPr>
          <w:rFonts w:ascii="Tahoma"/>
          <w:color w:val="00507D"/>
          <w:spacing w:val="-2"/>
          <w:w w:val="105"/>
          <w:sz w:val="26"/>
        </w:rPr>
        <w:t xml:space="preserve"> </w:t>
      </w:r>
      <w:r>
        <w:rPr>
          <w:rFonts w:ascii="Tahoma"/>
          <w:color w:val="00507D"/>
          <w:w w:val="105"/>
          <w:sz w:val="26"/>
        </w:rPr>
        <w:t>correct.</w:t>
      </w:r>
    </w:p>
    <w:p w14:paraId="6E6A2204">
      <w:pPr>
        <w:pStyle w:val="11"/>
        <w:spacing w:before="12"/>
        <w:rPr>
          <w:rFonts w:ascii="Tahoma"/>
          <w:sz w:val="26"/>
        </w:rPr>
      </w:pPr>
    </w:p>
    <w:p w14:paraId="104DF0F6">
      <w:pPr>
        <w:spacing w:before="128" w:line="213" w:lineRule="auto"/>
        <w:ind w:left="1592" w:right="1294" w:hanging="880"/>
        <w:jc w:val="left"/>
        <w:rPr>
          <w:rFonts w:ascii="Tahoma"/>
          <w:sz w:val="26"/>
        </w:rPr>
      </w:pPr>
      <w:r>
        <w:rPr>
          <w:rFonts w:ascii="Times New Roman"/>
          <w:spacing w:val="80"/>
          <w:w w:val="150"/>
          <w:sz w:val="20"/>
        </w:rPr>
        <w:t xml:space="preserve">   </w:t>
      </w:r>
      <w:r>
        <w:rPr>
          <w:rFonts w:ascii="Tahoma"/>
          <w:color w:val="00507D"/>
          <w:w w:val="105"/>
          <w:sz w:val="26"/>
        </w:rPr>
        <w:t>Listen</w:t>
      </w:r>
      <w:r>
        <w:rPr>
          <w:rFonts w:ascii="Tahoma"/>
          <w:color w:val="00507D"/>
          <w:spacing w:val="-22"/>
          <w:w w:val="105"/>
          <w:sz w:val="26"/>
        </w:rPr>
        <w:t xml:space="preserve"> </w:t>
      </w:r>
      <w:r>
        <w:rPr>
          <w:rFonts w:ascii="Tahoma"/>
          <w:color w:val="00507D"/>
          <w:w w:val="105"/>
          <w:sz w:val="26"/>
        </w:rPr>
        <w:t>to</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interview</w:t>
      </w:r>
      <w:r>
        <w:rPr>
          <w:rFonts w:ascii="Tahoma"/>
          <w:color w:val="00507D"/>
          <w:spacing w:val="-22"/>
          <w:w w:val="105"/>
          <w:sz w:val="26"/>
        </w:rPr>
        <w:t xml:space="preserve"> </w:t>
      </w:r>
      <w:r>
        <w:rPr>
          <w:rFonts w:ascii="Tahoma"/>
          <w:color w:val="00507D"/>
          <w:w w:val="105"/>
          <w:sz w:val="26"/>
        </w:rPr>
        <w:t>again</w:t>
      </w:r>
      <w:r>
        <w:rPr>
          <w:rFonts w:ascii="Tahoma"/>
          <w:color w:val="00507D"/>
          <w:spacing w:val="-21"/>
          <w:w w:val="105"/>
          <w:sz w:val="26"/>
        </w:rPr>
        <w:t xml:space="preserve"> </w:t>
      </w:r>
      <w:r>
        <w:rPr>
          <w:rFonts w:ascii="Tahoma"/>
          <w:color w:val="00507D"/>
          <w:w w:val="105"/>
          <w:sz w:val="26"/>
        </w:rPr>
        <w:t>and</w:t>
      </w:r>
      <w:r>
        <w:rPr>
          <w:rFonts w:ascii="Tahoma"/>
          <w:color w:val="00507D"/>
          <w:spacing w:val="-21"/>
          <w:w w:val="105"/>
          <w:sz w:val="26"/>
        </w:rPr>
        <w:t xml:space="preserve"> </w:t>
      </w:r>
      <w:r>
        <w:rPr>
          <w:rFonts w:ascii="Tahoma"/>
          <w:color w:val="00507D"/>
          <w:w w:val="105"/>
          <w:sz w:val="26"/>
        </w:rPr>
        <w:t>decide</w:t>
      </w:r>
      <w:r>
        <w:rPr>
          <w:rFonts w:ascii="Tahoma"/>
          <w:color w:val="00507D"/>
          <w:spacing w:val="-22"/>
          <w:w w:val="105"/>
          <w:sz w:val="26"/>
        </w:rPr>
        <w:t xml:space="preserve"> </w:t>
      </w:r>
      <w:r>
        <w:rPr>
          <w:rFonts w:ascii="Tahoma"/>
          <w:color w:val="00507D"/>
          <w:w w:val="105"/>
          <w:sz w:val="26"/>
        </w:rPr>
        <w:t>whether</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statements</w:t>
      </w:r>
      <w:r>
        <w:rPr>
          <w:rFonts w:ascii="Tahoma"/>
          <w:color w:val="00507D"/>
          <w:spacing w:val="-22"/>
          <w:w w:val="105"/>
          <w:sz w:val="26"/>
        </w:rPr>
        <w:t xml:space="preserve"> </w:t>
      </w:r>
      <w:r>
        <w:rPr>
          <w:rFonts w:ascii="Tahoma"/>
          <w:color w:val="00507D"/>
          <w:w w:val="105"/>
          <w:sz w:val="26"/>
        </w:rPr>
        <w:t>are</w:t>
      </w:r>
      <w:r>
        <w:rPr>
          <w:rFonts w:ascii="Tahoma"/>
          <w:color w:val="00507D"/>
          <w:spacing w:val="-21"/>
          <w:w w:val="105"/>
          <w:sz w:val="26"/>
        </w:rPr>
        <w:t xml:space="preserve"> </w:t>
      </w:r>
      <w:r>
        <w:rPr>
          <w:rFonts w:ascii="Tahoma"/>
          <w:color w:val="00507D"/>
          <w:w w:val="105"/>
          <w:sz w:val="26"/>
        </w:rPr>
        <w:t>true</w:t>
      </w:r>
      <w:r>
        <w:rPr>
          <w:rFonts w:ascii="Tahoma"/>
          <w:color w:val="00507D"/>
          <w:spacing w:val="-21"/>
          <w:w w:val="105"/>
          <w:sz w:val="26"/>
        </w:rPr>
        <w:t xml:space="preserve"> </w:t>
      </w:r>
      <w:r>
        <w:rPr>
          <w:rFonts w:ascii="Tahoma"/>
          <w:color w:val="00507D"/>
          <w:w w:val="105"/>
          <w:sz w:val="26"/>
        </w:rPr>
        <w:t>(T) or false (F).</w:t>
      </w:r>
    </w:p>
    <w:p w14:paraId="79CB30B5">
      <w:pPr>
        <w:pStyle w:val="15"/>
        <w:numPr>
          <w:ilvl w:val="1"/>
          <w:numId w:val="32"/>
        </w:numPr>
        <w:tabs>
          <w:tab w:val="left" w:pos="1910"/>
        </w:tabs>
        <w:spacing w:before="133" w:after="0" w:line="240" w:lineRule="auto"/>
        <w:ind w:left="1910" w:right="0" w:hanging="323"/>
        <w:jc w:val="left"/>
        <w:rPr>
          <w:sz w:val="22"/>
        </w:rPr>
      </w:pPr>
      <w:r>
        <mc:AlternateContent>
          <mc:Choice Requires="wpg">
            <w:drawing>
              <wp:anchor distT="0" distB="0" distL="0" distR="0" simplePos="0" relativeHeight="251696128" behindDoc="0" locked="0" layoutInCell="1" allowOverlap="1">
                <wp:simplePos x="0" y="0"/>
                <wp:positionH relativeFrom="page">
                  <wp:posOffset>5976620</wp:posOffset>
                </wp:positionH>
                <wp:positionV relativeFrom="paragraph">
                  <wp:posOffset>88900</wp:posOffset>
                </wp:positionV>
                <wp:extent cx="278130" cy="135255"/>
                <wp:effectExtent l="0" t="0" r="0" b="0"/>
                <wp:wrapNone/>
                <wp:docPr id="1145" name="Group 114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46" name="Graphic 114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47" name="Graphic 1147"/>
                        <wps:cNvSpPr/>
                        <wps:spPr>
                          <a:xfrm>
                            <a:off x="141376"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48" name="Textbox 1148"/>
                        <wps:cNvSpPr txBox="1"/>
                        <wps:spPr>
                          <a:xfrm>
                            <a:off x="0" y="0"/>
                            <a:ext cx="278130" cy="135255"/>
                          </a:xfrm>
                          <a:prstGeom prst="rect">
                            <a:avLst/>
                          </a:prstGeom>
                        </wps:spPr>
                        <wps:txbx>
                          <w:txbxContent>
                            <w:p w14:paraId="2712A904">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45" o:spid="_x0000_s1026" o:spt="203" style="position:absolute;left:0pt;margin-left:470.6pt;margin-top:7pt;height:10.65pt;width:21.9pt;mso-position-horizontal-relative:page;z-index:251696128;mso-width-relative:page;mso-height-relative:page;" coordsize="278130,135255" o:gfxdata="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CoR1tXZ&#10;AAAACQEAAA8AAAAAAAAAAQAgAAAAIgAAAGRycy9kb3ducmV2LnhtbFBLAQIUABQAAAAIAIdO4kA/&#10;30DDdQMAAEcMAAAOAAAAAAAAAAEAIAAAACgBAABkcnMvZTJvRG9jLnhtbFBLBQYAAAAABgAGAFkB&#10;AAAPBwAAAAA=&#10;">
                <o:lock v:ext="edit" aspectratio="f"/>
                <v:shape id="Graphic 1146" o:spid="_x0000_s1026" o:spt="100" style="position:absolute;left:0;top:0;height:135255;width:139700;" fillcolor="#BDD7F1" filled="t" stroked="f" coordsize="139700,135255" o:gfxdata="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uuo7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147" o:spid="_x0000_s1026" o:spt="100" style="position:absolute;left:141376;top:2717;height:130810;width:135255;" filled="f" stroked="t" coordsize="135255,130810" o:gfxdata="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KaEG8AAAA&#10;3QAAAA8AAAAAAAAAAQAgAAAAIgAAAGRycy9kb3ducmV2LnhtbFBLAQIUABQAAAAIAIdO4kAzLwWe&#10;OwAAADkAAAAQAAAAAAAAAAEAIAAAAAsBAABkcnMvc2hhcGV4bWwueG1sUEsFBgAAAAAGAAYAWwEA&#10;ALUDAAAAAA==&#10;" path="m10033,0l0,0,0,10032,0,120522,0,130555,10033,130555,125222,130555,135128,130555,135128,120522,135128,10032,135128,0,125222,0,10033,0xe">
                  <v:fill on="f" focussize="0,0"/>
                  <v:stroke weight="0.25pt" color="#0089CF" joinstyle="round"/>
                  <v:imagedata o:title=""/>
                  <o:lock v:ext="edit" aspectratio="f"/>
                  <v:textbox inset="0mm,0mm,0mm,0mm"/>
                </v:shape>
                <v:shape id="Textbox 1148" o:spid="_x0000_s1026" o:spt="202" type="#_x0000_t202" style="position:absolute;left:0;top:0;height:135255;width:278130;" filled="f" stroked="f" coordsize="21600,21600" o:gfxdata="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BVG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712A904">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96128" behindDoc="0" locked="0" layoutInCell="1" allowOverlap="1">
                <wp:simplePos x="0" y="0"/>
                <wp:positionH relativeFrom="page">
                  <wp:posOffset>6417945</wp:posOffset>
                </wp:positionH>
                <wp:positionV relativeFrom="paragraph">
                  <wp:posOffset>88900</wp:posOffset>
                </wp:positionV>
                <wp:extent cx="278130" cy="135255"/>
                <wp:effectExtent l="0" t="0" r="0" b="0"/>
                <wp:wrapNone/>
                <wp:docPr id="1149" name="Group 114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50" name="Graphic 1150"/>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51" name="Graphic 1151"/>
                        <wps:cNvSpPr/>
                        <wps:spPr>
                          <a:xfrm>
                            <a:off x="141236"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52" name="Textbox 1152"/>
                        <wps:cNvSpPr txBox="1"/>
                        <wps:spPr>
                          <a:xfrm>
                            <a:off x="0" y="0"/>
                            <a:ext cx="278130" cy="135255"/>
                          </a:xfrm>
                          <a:prstGeom prst="rect">
                            <a:avLst/>
                          </a:prstGeom>
                        </wps:spPr>
                        <wps:txbx>
                          <w:txbxContent>
                            <w:p w14:paraId="62CD259D">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49" o:spid="_x0000_s1026" o:spt="203" style="position:absolute;left:0pt;margin-left:505.35pt;margin-top:7pt;height:10.65pt;width:21.9pt;mso-position-horizontal-relative:page;z-index:251696128;mso-width-relative:page;mso-height-relative:page;" coordsize="278130,135255" o:gfxdata="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Kbsm+PZAAAACwEAAA8AAAAAAAAAAQAgAAAAIgAAAGRycy9kb3ducmV2LnhtbFBLAQIUABQA&#10;AAAIAIdO4kBkgrs9fgMAAEcMAAAOAAAAAAAAAAEAIAAAACgBAABkcnMvZTJvRG9jLnhtbFBLBQYA&#10;AAAABgAGAFkBAAAYBwAAAAA=&#10;">
                <o:lock v:ext="edit" aspectratio="f"/>
                <v:shape id="Graphic 1150" o:spid="_x0000_s1026" o:spt="100" style="position:absolute;left:0;top:0;height:135255;width:139700;" fillcolor="#BDD7F1" filled="t" stroked="f" coordsize="139700,135255" o:gfxdata="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bcF&#10;kcEAAADdAAAADwAAAAAAAAABACAAAAAiAAAAZHJzL2Rvd25yZXYueG1sUEsBAhQAFAAAAAgAh07i&#10;QDMvBZ47AAAAOQAAABAAAAAAAAAAAQAgAAAAEAEAAGRycy9zaGFwZXhtbC54bWxQSwUGAAAAAAYA&#10;BgBbAQAAugMAAAAA&#10;" path="m139699,0l0,0,0,135001,139699,135001,139699,0xe">
                  <v:fill on="t" focussize="0,0"/>
                  <v:stroke on="f"/>
                  <v:imagedata o:title=""/>
                  <o:lock v:ext="edit" aspectratio="f"/>
                  <v:textbox inset="0mm,0mm,0mm,0mm"/>
                </v:shape>
                <v:shape id="Graphic 1151" o:spid="_x0000_s1026" o:spt="100" style="position:absolute;left:141236;top:2717;height:130810;width:135255;" filled="f" stroked="t" coordsize="135255,130810" o:gfxdata="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2w3O8AAAA&#10;3QAAAA8AAAAAAAAAAQAgAAAAIgAAAGRycy9kb3ducmV2LnhtbFBLAQIUABQAAAAIAIdO4kAzLwWe&#10;OwAAADkAAAAQAAAAAAAAAAEAIAAAAAsBAABkcnMvc2hhcGV4bWwueG1sUEsFBgAAAAAGAAYAWwEA&#10;ALUDAAAAAA==&#10;" path="m10032,0l0,0,0,10032,0,120522,0,130555,10032,130555,125221,130555,135127,130555,135127,120522,135127,10032,135127,0,125221,0,10032,0xe">
                  <v:fill on="f" focussize="0,0"/>
                  <v:stroke weight="0.25pt" color="#0089CF" joinstyle="round"/>
                  <v:imagedata o:title=""/>
                  <o:lock v:ext="edit" aspectratio="f"/>
                  <v:textbox inset="0mm,0mm,0mm,0mm"/>
                </v:shape>
                <v:shape id="Textbox 1152" o:spid="_x0000_s1026" o:spt="202" type="#_x0000_t202" style="position:absolute;left:0;top:0;height:135255;width:278130;" filled="f" stroked="f" coordsize="21600,21600" o:gfxdata="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NPC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2CD259D">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2"/>
          <w:sz w:val="22"/>
        </w:rPr>
        <w:t>No</w:t>
      </w:r>
      <w:r>
        <w:rPr>
          <w:color w:val="231F20"/>
          <w:spacing w:val="-9"/>
          <w:sz w:val="22"/>
        </w:rPr>
        <w:t xml:space="preserve"> </w:t>
      </w:r>
      <w:r>
        <w:rPr>
          <w:color w:val="231F20"/>
          <w:spacing w:val="-2"/>
          <w:sz w:val="22"/>
        </w:rPr>
        <w:t>food</w:t>
      </w:r>
      <w:r>
        <w:rPr>
          <w:color w:val="231F20"/>
          <w:spacing w:val="-9"/>
          <w:sz w:val="22"/>
        </w:rPr>
        <w:t xml:space="preserve"> </w:t>
      </w:r>
      <w:r>
        <w:rPr>
          <w:color w:val="231F20"/>
          <w:spacing w:val="-2"/>
          <w:sz w:val="22"/>
        </w:rPr>
        <w:t>was</w:t>
      </w:r>
      <w:r>
        <w:rPr>
          <w:color w:val="231F20"/>
          <w:spacing w:val="-9"/>
          <w:sz w:val="22"/>
        </w:rPr>
        <w:t xml:space="preserve"> </w:t>
      </w:r>
      <w:r>
        <w:rPr>
          <w:color w:val="231F20"/>
          <w:spacing w:val="-2"/>
          <w:sz w:val="22"/>
        </w:rPr>
        <w:t>ever</w:t>
      </w:r>
      <w:r>
        <w:rPr>
          <w:color w:val="231F20"/>
          <w:spacing w:val="-9"/>
          <w:sz w:val="22"/>
        </w:rPr>
        <w:t xml:space="preserve"> </w:t>
      </w:r>
      <w:r>
        <w:rPr>
          <w:color w:val="231F20"/>
          <w:spacing w:val="-2"/>
          <w:sz w:val="22"/>
        </w:rPr>
        <w:t>invented</w:t>
      </w:r>
      <w:r>
        <w:rPr>
          <w:color w:val="231F20"/>
          <w:spacing w:val="-8"/>
          <w:sz w:val="22"/>
        </w:rPr>
        <w:t xml:space="preserve"> </w:t>
      </w:r>
      <w:r>
        <w:rPr>
          <w:color w:val="231F20"/>
          <w:spacing w:val="-2"/>
          <w:sz w:val="22"/>
        </w:rPr>
        <w:t>in</w:t>
      </w:r>
      <w:r>
        <w:rPr>
          <w:color w:val="231F20"/>
          <w:spacing w:val="-9"/>
          <w:sz w:val="22"/>
        </w:rPr>
        <w:t xml:space="preserve"> </w:t>
      </w:r>
      <w:r>
        <w:rPr>
          <w:color w:val="231F20"/>
          <w:spacing w:val="-2"/>
          <w:sz w:val="22"/>
        </w:rPr>
        <w:t>America.</w:t>
      </w:r>
    </w:p>
    <w:p w14:paraId="52BF37C2">
      <w:pPr>
        <w:pStyle w:val="15"/>
        <w:numPr>
          <w:ilvl w:val="1"/>
          <w:numId w:val="32"/>
        </w:numPr>
        <w:tabs>
          <w:tab w:val="left" w:pos="1910"/>
        </w:tabs>
        <w:spacing w:before="89" w:after="0" w:line="240" w:lineRule="auto"/>
        <w:ind w:left="1910" w:right="0" w:hanging="323"/>
        <w:jc w:val="left"/>
        <w:rPr>
          <w:sz w:val="22"/>
        </w:rPr>
      </w:pPr>
      <w:r>
        <mc:AlternateContent>
          <mc:Choice Requires="wpg">
            <w:drawing>
              <wp:anchor distT="0" distB="0" distL="0" distR="0" simplePos="0" relativeHeight="251697152" behindDoc="0" locked="0" layoutInCell="1" allowOverlap="1">
                <wp:simplePos x="0" y="0"/>
                <wp:positionH relativeFrom="page">
                  <wp:posOffset>5976620</wp:posOffset>
                </wp:positionH>
                <wp:positionV relativeFrom="paragraph">
                  <wp:posOffset>72390</wp:posOffset>
                </wp:positionV>
                <wp:extent cx="278130" cy="135255"/>
                <wp:effectExtent l="0" t="0" r="0" b="0"/>
                <wp:wrapNone/>
                <wp:docPr id="1153" name="Group 115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54" name="Graphic 1154"/>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BDD7F1"/>
                          </a:solidFill>
                        </wps:spPr>
                        <wps:bodyPr wrap="square" lIns="0" tIns="0" rIns="0" bIns="0" rtlCol="0">
                          <a:noAutofit/>
                        </wps:bodyPr>
                      </wps:wsp>
                      <wps:wsp>
                        <wps:cNvPr id="1155" name="Graphic 1155"/>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56" name="Textbox 1156"/>
                        <wps:cNvSpPr txBox="1"/>
                        <wps:spPr>
                          <a:xfrm>
                            <a:off x="0" y="0"/>
                            <a:ext cx="278130" cy="135255"/>
                          </a:xfrm>
                          <a:prstGeom prst="rect">
                            <a:avLst/>
                          </a:prstGeom>
                        </wps:spPr>
                        <wps:txbx>
                          <w:txbxContent>
                            <w:p w14:paraId="0361DBA7">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53" o:spid="_x0000_s1026" o:spt="203" style="position:absolute;left:0pt;margin-left:470.6pt;margin-top:5.7pt;height:10.65pt;width:21.9pt;mso-position-horizontal-relative:page;z-index:251697152;mso-width-relative:page;mso-height-relative:page;" coordsize="278130,135255" o:gfxdata="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Gyj&#10;CQvZAAAACQEAAA8AAAAAAAAAAQAgAAAAIgAAAGRycy9kb3ducmV2LnhtbFBLAQIUABQAAAAIAIdO&#10;4kDOStrHeAMAAEcMAAAOAAAAAAAAAAEAIAAAACgBAABkcnMvZTJvRG9jLnhtbFBLBQYAAAAABgAG&#10;AFkBAAASBwAAAAA=&#10;">
                <o:lock v:ext="edit" aspectratio="f"/>
                <v:shape id="Graphic 1154" o:spid="_x0000_s1026" o:spt="100" style="position:absolute;left:0;top:0;height:135255;width:139700;" fillcolor="#BDD7F1" filled="t" stroked="f" coordsize="139700,135255" o:gfxdata="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wDkr4A&#10;AADdAAAADwAAAAAAAAABACAAAAAiAAAAZHJzL2Rvd25yZXYueG1sUEsBAhQAFAAAAAgAh07iQDMv&#10;BZ47AAAAOQAAABAAAAAAAAAAAQAgAAAADQEAAGRycy9zaGFwZXhtbC54bWxQSwUGAAAAAAYABgBb&#10;AQAAtwMAAAAA&#10;" path="m139700,0l0,0,0,135000,139700,135000,139700,0xe">
                  <v:fill on="t" focussize="0,0"/>
                  <v:stroke on="f"/>
                  <v:imagedata o:title=""/>
                  <o:lock v:ext="edit" aspectratio="f"/>
                  <v:textbox inset="0mm,0mm,0mm,0mm"/>
                </v:shape>
                <v:shape id="Graphic 1155" o:spid="_x0000_s1026" o:spt="100" style="position:absolute;left:141376;top:2717;height:130810;width:135255;" filled="f" stroked="t" coordsize="135255,130810" o:gfxdata="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E3FcLsAAADd&#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0089CF" joinstyle="round"/>
                  <v:imagedata o:title=""/>
                  <o:lock v:ext="edit" aspectratio="f"/>
                  <v:textbox inset="0mm,0mm,0mm,0mm"/>
                </v:shape>
                <v:shape id="Textbox 1156" o:spid="_x0000_s1026" o:spt="202" type="#_x0000_t202" style="position:absolute;left:0;top:0;height:135255;width:278130;" filled="f" stroked="f" coordsize="21600,21600" o:gfxdata="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D/al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61DBA7">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97152" behindDoc="0" locked="0" layoutInCell="1" allowOverlap="1">
                <wp:simplePos x="0" y="0"/>
                <wp:positionH relativeFrom="page">
                  <wp:posOffset>6417945</wp:posOffset>
                </wp:positionH>
                <wp:positionV relativeFrom="paragraph">
                  <wp:posOffset>72390</wp:posOffset>
                </wp:positionV>
                <wp:extent cx="278130" cy="135255"/>
                <wp:effectExtent l="0" t="0" r="0" b="0"/>
                <wp:wrapNone/>
                <wp:docPr id="1157" name="Group 115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58" name="Graphic 1158"/>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BDD7F1"/>
                          </a:solidFill>
                        </wps:spPr>
                        <wps:bodyPr wrap="square" lIns="0" tIns="0" rIns="0" bIns="0" rtlCol="0">
                          <a:noAutofit/>
                        </wps:bodyPr>
                      </wps:wsp>
                      <wps:wsp>
                        <wps:cNvPr id="1159" name="Graphic 1159"/>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60" name="Textbox 1160"/>
                        <wps:cNvSpPr txBox="1"/>
                        <wps:spPr>
                          <a:xfrm>
                            <a:off x="0" y="0"/>
                            <a:ext cx="278130" cy="135255"/>
                          </a:xfrm>
                          <a:prstGeom prst="rect">
                            <a:avLst/>
                          </a:prstGeom>
                        </wps:spPr>
                        <wps:txbx>
                          <w:txbxContent>
                            <w:p w14:paraId="78C74BE6">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57" o:spid="_x0000_s1026" o:spt="203" style="position:absolute;left:0pt;margin-left:505.35pt;margin-top:5.7pt;height:10.65pt;width:21.9pt;mso-position-horizontal-relative:page;z-index:251697152;mso-width-relative:page;mso-height-relative:page;" coordsize="278130,135255" o:gfxdata="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DBEdxT2gAAAAsBAAAPAAAAAAAAAAEAIAAAACIAAABkcnMvZG93bnJldi54bWxQSwECFAAUAAAA&#10;CACHTuJAjIdsNnsDAABHDAAADgAAAAAAAAABACAAAAApAQAAZHJzL2Uyb0RvYy54bWxQSwUGAAAA&#10;AAYABgBZAQAAFgcAAAAA&#10;">
                <o:lock v:ext="edit" aspectratio="f"/>
                <v:shape id="Graphic 1158" o:spid="_x0000_s1026" o:spt="100" style="position:absolute;left:0;top:0;height:135255;width:139700;" fillcolor="#BDD7F1" filled="t" stroked="f" coordsize="139700,135255" o:gfxdata="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8EJ&#10;l8EAAADdAAAADwAAAAAAAAABACAAAAAiAAAAZHJzL2Rvd25yZXYueG1sUEsBAhQAFAAAAAgAh07i&#10;QDMvBZ47AAAAOQAAABAAAAAAAAAAAQAgAAAAEAEAAGRycy9zaGFwZXhtbC54bWxQSwUGAAAAAAYA&#10;BgBbAQAAugMAAAAA&#10;" path="m139699,0l0,0,0,135000,139699,135000,139699,0xe">
                  <v:fill on="t" focussize="0,0"/>
                  <v:stroke on="f"/>
                  <v:imagedata o:title=""/>
                  <o:lock v:ext="edit" aspectratio="f"/>
                  <v:textbox inset="0mm,0mm,0mm,0mm"/>
                </v:shape>
                <v:shape id="Graphic 1159" o:spid="_x0000_s1026" o:spt="100" style="position:absolute;left:141236;top:2717;height:130810;width:135255;" filled="f" stroked="t" coordsize="135255,130810" o:gfxdata="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Az3W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0089CF" joinstyle="round"/>
                  <v:imagedata o:title=""/>
                  <o:lock v:ext="edit" aspectratio="f"/>
                  <v:textbox inset="0mm,0mm,0mm,0mm"/>
                </v:shape>
                <v:shape id="Textbox 1160" o:spid="_x0000_s1026" o:spt="202" type="#_x0000_t202" style="position:absolute;left:0;top:0;height:135255;width:278130;" filled="f" stroked="f" coordsize="21600,21600" o:gfxdata="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xgH3&#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8C74BE6">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4"/>
          <w:sz w:val="22"/>
        </w:rPr>
        <w:t>Hamburgers</w:t>
      </w:r>
      <w:r>
        <w:rPr>
          <w:color w:val="231F20"/>
          <w:spacing w:val="-3"/>
          <w:sz w:val="22"/>
        </w:rPr>
        <w:t xml:space="preserve"> </w:t>
      </w:r>
      <w:r>
        <w:rPr>
          <w:color w:val="231F20"/>
          <w:spacing w:val="-4"/>
          <w:sz w:val="22"/>
        </w:rPr>
        <w:t>were</w:t>
      </w:r>
      <w:r>
        <w:rPr>
          <w:color w:val="231F20"/>
          <w:spacing w:val="-3"/>
          <w:sz w:val="22"/>
        </w:rPr>
        <w:t xml:space="preserve"> </w:t>
      </w:r>
      <w:r>
        <w:rPr>
          <w:color w:val="231F20"/>
          <w:spacing w:val="-4"/>
          <w:sz w:val="22"/>
        </w:rPr>
        <w:t>invented</w:t>
      </w:r>
      <w:r>
        <w:rPr>
          <w:color w:val="231F20"/>
          <w:spacing w:val="-2"/>
          <w:sz w:val="22"/>
        </w:rPr>
        <w:t xml:space="preserve"> </w:t>
      </w:r>
      <w:r>
        <w:rPr>
          <w:color w:val="231F20"/>
          <w:spacing w:val="-4"/>
          <w:sz w:val="22"/>
        </w:rPr>
        <w:t>in</w:t>
      </w:r>
      <w:r>
        <w:rPr>
          <w:color w:val="231F20"/>
          <w:spacing w:val="-3"/>
          <w:sz w:val="22"/>
        </w:rPr>
        <w:t xml:space="preserve"> </w:t>
      </w:r>
      <w:r>
        <w:rPr>
          <w:color w:val="231F20"/>
          <w:spacing w:val="-4"/>
          <w:sz w:val="22"/>
        </w:rPr>
        <w:t>Germany.</w:t>
      </w:r>
    </w:p>
    <w:p w14:paraId="3101E89E">
      <w:pPr>
        <w:pStyle w:val="15"/>
        <w:numPr>
          <w:ilvl w:val="1"/>
          <w:numId w:val="32"/>
        </w:numPr>
        <w:tabs>
          <w:tab w:val="left" w:pos="1910"/>
        </w:tabs>
        <w:spacing w:before="89" w:after="0" w:line="240" w:lineRule="auto"/>
        <w:ind w:left="1910" w:right="0" w:hanging="323"/>
        <w:jc w:val="left"/>
        <w:rPr>
          <w:sz w:val="22"/>
        </w:rPr>
      </w:pPr>
      <w:r>
        <mc:AlternateContent>
          <mc:Choice Requires="wpg">
            <w:drawing>
              <wp:anchor distT="0" distB="0" distL="0" distR="0" simplePos="0" relativeHeight="251698176" behindDoc="0" locked="0" layoutInCell="1" allowOverlap="1">
                <wp:simplePos x="0" y="0"/>
                <wp:positionH relativeFrom="page">
                  <wp:posOffset>5976620</wp:posOffset>
                </wp:positionH>
                <wp:positionV relativeFrom="paragraph">
                  <wp:posOffset>74295</wp:posOffset>
                </wp:positionV>
                <wp:extent cx="278130" cy="135255"/>
                <wp:effectExtent l="0" t="0" r="0" b="0"/>
                <wp:wrapNone/>
                <wp:docPr id="1161" name="Group 116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62" name="Graphic 1162"/>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BDD7F1"/>
                          </a:solidFill>
                        </wps:spPr>
                        <wps:bodyPr wrap="square" lIns="0" tIns="0" rIns="0" bIns="0" rtlCol="0">
                          <a:noAutofit/>
                        </wps:bodyPr>
                      </wps:wsp>
                      <wps:wsp>
                        <wps:cNvPr id="1163" name="Graphic 1163"/>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64" name="Textbox 1164"/>
                        <wps:cNvSpPr txBox="1"/>
                        <wps:spPr>
                          <a:xfrm>
                            <a:off x="0" y="0"/>
                            <a:ext cx="278130" cy="135255"/>
                          </a:xfrm>
                          <a:prstGeom prst="rect">
                            <a:avLst/>
                          </a:prstGeom>
                        </wps:spPr>
                        <wps:txbx>
                          <w:txbxContent>
                            <w:p w14:paraId="5FFF138E">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61" o:spid="_x0000_s1026" o:spt="203" style="position:absolute;left:0pt;margin-left:470.6pt;margin-top:5.85pt;height:10.65pt;width:21.9pt;mso-position-horizontal-relative:page;z-index:251698176;mso-width-relative:page;mso-height-relative:page;" coordsize="278130,135255" o:gfxdata="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">
                <o:lock v:ext="edit" aspectratio="f"/>
                <v:shape id="Graphic 1162" o:spid="_x0000_s1026" o:spt="100" style="position:absolute;left:0;top:0;height:135255;width:139700;" fillcolor="#BDD7F1" filled="t" stroked="f" coordsize="139700,135255" o:gfxdata="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X0wL4A&#10;AADdAAAADwAAAAAAAAABACAAAAAiAAAAZHJzL2Rvd25yZXYueG1sUEsBAhQAFAAAAAgAh07iQDMv&#10;BZ47AAAAOQAAABAAAAAAAAAAAQAgAAAADQEAAGRycy9zaGFwZXhtbC54bWxQSwUGAAAAAAYABgBb&#10;AQAAtwMAAAAA&#10;" path="m139700,0l0,0,0,135000,139700,135000,139700,0xe">
                  <v:fill on="t" focussize="0,0"/>
                  <v:stroke on="f"/>
                  <v:imagedata o:title=""/>
                  <o:lock v:ext="edit" aspectratio="f"/>
                  <v:textbox inset="0mm,0mm,0mm,0mm"/>
                </v:shape>
                <v:shape id="Graphic 1163" o:spid="_x0000_s1026" o:spt="100" style="position:absolute;left:141376;top:2717;height:130810;width:135255;" filled="f" stroked="t" coordsize="135255,130810" o:gfxdata="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oQyIrsAAADd&#10;AAAADwAAAAAAAAABACAAAAAiAAAAZHJzL2Rvd25yZXYueG1sUEsBAhQAFAAAAAgAh07iQDMvBZ47&#10;AAAAOQAAABAAAAAAAAAAAQAgAAAACgEAAGRycy9zaGFwZXhtbC54bWxQSwUGAAAAAAYABgBbAQAA&#10;tAMAAAAA&#10;" path="m10033,0l0,0,0,10033,0,120523,0,130556,10033,130556,125222,130556,135128,130556,135128,120523,135128,10033,135128,0,125222,0,10033,0xe">
                  <v:fill on="f" focussize="0,0"/>
                  <v:stroke weight="0.25pt" color="#0089CF" joinstyle="round"/>
                  <v:imagedata o:title=""/>
                  <o:lock v:ext="edit" aspectratio="f"/>
                  <v:textbox inset="0mm,0mm,0mm,0mm"/>
                </v:shape>
                <v:shape id="Textbox 1164" o:spid="_x0000_s1026" o:spt="202" type="#_x0000_t202" style="position:absolute;left:0;top:0;height:135255;width:278130;" filled="f" stroked="f" coordsize="21600,21600" o:gfxdata="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Qf0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FFF138E">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98176" behindDoc="0" locked="0" layoutInCell="1" allowOverlap="1">
                <wp:simplePos x="0" y="0"/>
                <wp:positionH relativeFrom="page">
                  <wp:posOffset>6417945</wp:posOffset>
                </wp:positionH>
                <wp:positionV relativeFrom="paragraph">
                  <wp:posOffset>74295</wp:posOffset>
                </wp:positionV>
                <wp:extent cx="278130" cy="135255"/>
                <wp:effectExtent l="0" t="0" r="0" b="0"/>
                <wp:wrapNone/>
                <wp:docPr id="1165" name="Group 116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66" name="Graphic 1166"/>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BDD7F1"/>
                          </a:solidFill>
                        </wps:spPr>
                        <wps:bodyPr wrap="square" lIns="0" tIns="0" rIns="0" bIns="0" rtlCol="0">
                          <a:noAutofit/>
                        </wps:bodyPr>
                      </wps:wsp>
                      <wps:wsp>
                        <wps:cNvPr id="1167" name="Graphic 1167"/>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68" name="Textbox 1168"/>
                        <wps:cNvSpPr txBox="1"/>
                        <wps:spPr>
                          <a:xfrm>
                            <a:off x="0" y="0"/>
                            <a:ext cx="278130" cy="135255"/>
                          </a:xfrm>
                          <a:prstGeom prst="rect">
                            <a:avLst/>
                          </a:prstGeom>
                        </wps:spPr>
                        <wps:txbx>
                          <w:txbxContent>
                            <w:p w14:paraId="4D821132">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65" o:spid="_x0000_s1026" o:spt="203" style="position:absolute;left:0pt;margin-left:505.35pt;margin-top:5.85pt;height:10.65pt;width:21.9pt;mso-position-horizontal-relative:page;z-index:251698176;mso-width-relative:page;mso-height-relative:page;" coordsize="278130,135255" o:gfxdata="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Kye&#10;5CbZAAAACwEAAA8AAAAAAAAAAQAgAAAAIgAAAGRycy9kb3ducmV2LnhtbFBLAQIUABQAAAAIAIdO&#10;4kCJ3VLceAMAAEcMAAAOAAAAAAAAAAEAIAAAACgBAABkcnMvZTJvRG9jLnhtbFBLBQYAAAAABgAG&#10;AFkBAAASBwAAAAA=&#10;">
                <o:lock v:ext="edit" aspectratio="f"/>
                <v:shape id="Graphic 1166" o:spid="_x0000_s1026" o:spt="100" style="position:absolute;left:0;top:0;height:135255;width:139700;" fillcolor="#BDD7F1" filled="t" stroked="f" coordsize="139700,135255" o:gfxdata="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7yw74A&#10;AADdAAAADwAAAAAAAAABACAAAAAiAAAAZHJzL2Rvd25yZXYueG1sUEsBAhQAFAAAAAgAh07iQDMv&#10;BZ47AAAAOQAAABAAAAAAAAAAAQAgAAAADQEAAGRycy9zaGFwZXhtbC54bWxQSwUGAAAAAAYABgBb&#10;AQAAtwMAAAAA&#10;" path="m139699,0l0,0,0,135000,139699,135000,139699,0xe">
                  <v:fill on="t" focussize="0,0"/>
                  <v:stroke on="f"/>
                  <v:imagedata o:title=""/>
                  <o:lock v:ext="edit" aspectratio="f"/>
                  <v:textbox inset="0mm,0mm,0mm,0mm"/>
                </v:shape>
                <v:shape id="Graphic 1167" o:spid="_x0000_s1026" o:spt="100" style="position:absolute;left:141236;top:2717;height:130810;width:135255;" filled="f" stroked="t" coordsize="135255,130810" o:gfxdata="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b80IbsAAADd&#10;AAAADwAAAAAAAAABACAAAAAiAAAAZHJzL2Rvd25yZXYueG1sUEsBAhQAFAAAAAgAh07iQDMvBZ47&#10;AAAAOQAAABAAAAAAAAAAAQAgAAAACgEAAGRycy9zaGFwZXhtbC54bWxQSwUGAAAAAAYABgBbAQAA&#10;tAMAAAAA&#10;" path="m10032,0l0,0,0,10033,0,120523,0,130556,10032,130556,125221,130556,135127,130556,135127,120523,135127,10033,135127,0,125221,0,10032,0xe">
                  <v:fill on="f" focussize="0,0"/>
                  <v:stroke weight="0.25pt" color="#0089CF" joinstyle="round"/>
                  <v:imagedata o:title=""/>
                  <o:lock v:ext="edit" aspectratio="f"/>
                  <v:textbox inset="0mm,0mm,0mm,0mm"/>
                </v:shape>
                <v:shape id="Textbox 1168" o:spid="_x0000_s1026" o:spt="202" type="#_x0000_t202" style="position:absolute;left:0;top:0;height:135255;width:278130;" filled="f" stroked="f" coordsize="21600,21600" o:gfxdata="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sA3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D821132">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2"/>
          <w:sz w:val="22"/>
        </w:rPr>
        <w:t>Nachos</w:t>
      </w:r>
      <w:r>
        <w:rPr>
          <w:color w:val="231F20"/>
          <w:spacing w:val="-12"/>
          <w:sz w:val="22"/>
        </w:rPr>
        <w:t xml:space="preserve"> </w:t>
      </w:r>
      <w:r>
        <w:rPr>
          <w:color w:val="231F20"/>
          <w:spacing w:val="-2"/>
          <w:sz w:val="22"/>
        </w:rPr>
        <w:t>were</w:t>
      </w:r>
      <w:r>
        <w:rPr>
          <w:color w:val="231F20"/>
          <w:spacing w:val="-11"/>
          <w:sz w:val="22"/>
        </w:rPr>
        <w:t xml:space="preserve"> </w:t>
      </w:r>
      <w:r>
        <w:rPr>
          <w:color w:val="231F20"/>
          <w:spacing w:val="-2"/>
          <w:sz w:val="22"/>
        </w:rPr>
        <w:t>invented</w:t>
      </w:r>
      <w:r>
        <w:rPr>
          <w:color w:val="231F20"/>
          <w:spacing w:val="-11"/>
          <w:sz w:val="22"/>
        </w:rPr>
        <w:t xml:space="preserve"> </w:t>
      </w:r>
      <w:r>
        <w:rPr>
          <w:color w:val="231F20"/>
          <w:spacing w:val="-2"/>
          <w:sz w:val="22"/>
        </w:rPr>
        <w:t>for</w:t>
      </w:r>
      <w:r>
        <w:rPr>
          <w:color w:val="231F20"/>
          <w:spacing w:val="-11"/>
          <w:sz w:val="22"/>
        </w:rPr>
        <w:t xml:space="preserve"> </w:t>
      </w:r>
      <w:r>
        <w:rPr>
          <w:color w:val="231F20"/>
          <w:spacing w:val="-2"/>
          <w:sz w:val="22"/>
        </w:rPr>
        <w:t>Americans</w:t>
      </w:r>
      <w:r>
        <w:rPr>
          <w:color w:val="231F20"/>
          <w:spacing w:val="-11"/>
          <w:sz w:val="22"/>
        </w:rPr>
        <w:t xml:space="preserve"> </w:t>
      </w:r>
      <w:r>
        <w:rPr>
          <w:color w:val="231F20"/>
          <w:spacing w:val="-2"/>
          <w:sz w:val="22"/>
        </w:rPr>
        <w:t>by</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foreigner.</w:t>
      </w:r>
    </w:p>
    <w:p w14:paraId="3DD85949">
      <w:pPr>
        <w:pStyle w:val="15"/>
        <w:numPr>
          <w:ilvl w:val="1"/>
          <w:numId w:val="32"/>
        </w:numPr>
        <w:tabs>
          <w:tab w:val="left" w:pos="1910"/>
        </w:tabs>
        <w:spacing w:before="89" w:after="0" w:line="240" w:lineRule="auto"/>
        <w:ind w:left="1910" w:right="0" w:hanging="323"/>
        <w:jc w:val="left"/>
        <w:rPr>
          <w:sz w:val="22"/>
        </w:rPr>
      </w:pPr>
      <w:r>
        <mc:AlternateContent>
          <mc:Choice Requires="wpg">
            <w:drawing>
              <wp:anchor distT="0" distB="0" distL="0" distR="0" simplePos="0" relativeHeight="251699200" behindDoc="0" locked="0" layoutInCell="1" allowOverlap="1">
                <wp:simplePos x="0" y="0"/>
                <wp:positionH relativeFrom="page">
                  <wp:posOffset>5976620</wp:posOffset>
                </wp:positionH>
                <wp:positionV relativeFrom="paragraph">
                  <wp:posOffset>80645</wp:posOffset>
                </wp:positionV>
                <wp:extent cx="278130" cy="135255"/>
                <wp:effectExtent l="0" t="0" r="0" b="0"/>
                <wp:wrapNone/>
                <wp:docPr id="1169" name="Group 116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70" name="Graphic 117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BDD7F1"/>
                          </a:solidFill>
                        </wps:spPr>
                        <wps:bodyPr wrap="square" lIns="0" tIns="0" rIns="0" bIns="0" rtlCol="0">
                          <a:noAutofit/>
                        </wps:bodyPr>
                      </wps:wsp>
                      <wps:wsp>
                        <wps:cNvPr id="1171" name="Graphic 1171"/>
                        <wps:cNvSpPr/>
                        <wps:spPr>
                          <a:xfrm>
                            <a:off x="141376"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72" name="Textbox 1172"/>
                        <wps:cNvSpPr txBox="1"/>
                        <wps:spPr>
                          <a:xfrm>
                            <a:off x="0" y="0"/>
                            <a:ext cx="278130" cy="135255"/>
                          </a:xfrm>
                          <a:prstGeom prst="rect">
                            <a:avLst/>
                          </a:prstGeom>
                        </wps:spPr>
                        <wps:txbx>
                          <w:txbxContent>
                            <w:p w14:paraId="3C463CF1">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69" o:spid="_x0000_s1026" o:spt="203" style="position:absolute;left:0pt;margin-left:470.6pt;margin-top:6.35pt;height:10.65pt;width:21.9pt;mso-position-horizontal-relative:page;z-index:251699200;mso-width-relative:page;mso-height-relative:page;" coordsize="278130,135255" o:gfxdata="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bPGV+9oAAAAJAQAADwAAAAAAAAABACAAAAAiAAAAZHJzL2Rvd25yZXYueG1sUEsBAhQAFAAA&#10;AAgAh07iQMoGid98AwAARwwAAA4AAAAAAAAAAQAgAAAAKQEAAGRycy9lMm9Eb2MueG1sUEsFBgAA&#10;AAAGAAYAWQEAABcHAAAAAA==&#10;">
                <o:lock v:ext="edit" aspectratio="f"/>
                <v:shape id="Graphic 1170" o:spid="_x0000_s1026" o:spt="100" style="position:absolute;left:0;top:0;height:135255;width:139700;" fillcolor="#BDD7F1" filled="t" stroked="f" coordsize="139700,135255" o:gfxdata="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gJZ&#10;8cEAAADdAAAADwAAAAAAAAABACAAAAAiAAAAZHJzL2Rvd25yZXYueG1sUEsBAhQAFAAAAAgAh07i&#10;QDMvBZ47AAAAOQAAABAAAAAAAAAAAQAgAAAAEAEAAGRycy9zaGFwZXhtbC54bWxQSwUGAAAAAAYA&#10;BgBbAQAAugMAAAAA&#10;" path="m139700,0l0,0,0,135001,139700,135001,139700,0xe">
                  <v:fill on="t" focussize="0,0"/>
                  <v:stroke on="f"/>
                  <v:imagedata o:title=""/>
                  <o:lock v:ext="edit" aspectratio="f"/>
                  <v:textbox inset="0mm,0mm,0mm,0mm"/>
                </v:shape>
                <v:shape id="Graphic 1171" o:spid="_x0000_s1026" o:spt="100" style="position:absolute;left:141376;top:2717;height:130810;width:135255;" filled="f" stroked="t" coordsize="135255,130810" o:gfxdata="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DnxO8AAAA&#10;3QAAAA8AAAAAAAAAAQAgAAAAIgAAAGRycy9kb3ducmV2LnhtbFBLAQIUABQAAAAIAIdO4kAzLwWe&#10;OwAAADkAAAAQAAAAAAAAAAEAIAAAAAsBAABkcnMvc2hhcGV4bWwueG1sUEsFBgAAAAAGAAYAWwEA&#10;ALUDAAAAAA==&#10;" path="m10033,0l0,0,0,10032,0,120522,0,130555,10033,130555,125222,130555,135128,130555,135128,120522,135128,10032,135128,0,125222,0,10033,0xe">
                  <v:fill on="f" focussize="0,0"/>
                  <v:stroke weight="0.25pt" color="#0089CF" joinstyle="round"/>
                  <v:imagedata o:title=""/>
                  <o:lock v:ext="edit" aspectratio="f"/>
                  <v:textbox inset="0mm,0mm,0mm,0mm"/>
                </v:shape>
                <v:shape id="Textbox 1172" o:spid="_x0000_s1026" o:spt="202" type="#_x0000_t202" style="position:absolute;left:0;top:0;height:135255;width:278130;" filled="f" stroked="f" coordsize="21600,21600" o:gfxdata="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gaz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463CF1">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699200" behindDoc="0" locked="0" layoutInCell="1" allowOverlap="1">
                <wp:simplePos x="0" y="0"/>
                <wp:positionH relativeFrom="page">
                  <wp:posOffset>6417945</wp:posOffset>
                </wp:positionH>
                <wp:positionV relativeFrom="paragraph">
                  <wp:posOffset>80645</wp:posOffset>
                </wp:positionV>
                <wp:extent cx="278130" cy="135255"/>
                <wp:effectExtent l="0" t="0" r="0" b="0"/>
                <wp:wrapNone/>
                <wp:docPr id="1173" name="Group 117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74" name="Graphic 1174"/>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BDD7F1"/>
                          </a:solidFill>
                        </wps:spPr>
                        <wps:bodyPr wrap="square" lIns="0" tIns="0" rIns="0" bIns="0" rtlCol="0">
                          <a:noAutofit/>
                        </wps:bodyPr>
                      </wps:wsp>
                      <wps:wsp>
                        <wps:cNvPr id="1175" name="Graphic 1175"/>
                        <wps:cNvSpPr/>
                        <wps:spPr>
                          <a:xfrm>
                            <a:off x="141236"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76" name="Textbox 1176"/>
                        <wps:cNvSpPr txBox="1"/>
                        <wps:spPr>
                          <a:xfrm>
                            <a:off x="0" y="0"/>
                            <a:ext cx="278130" cy="135255"/>
                          </a:xfrm>
                          <a:prstGeom prst="rect">
                            <a:avLst/>
                          </a:prstGeom>
                        </wps:spPr>
                        <wps:txbx>
                          <w:txbxContent>
                            <w:p w14:paraId="35D987FC">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73" o:spid="_x0000_s1026" o:spt="203" style="position:absolute;left:0pt;margin-left:505.35pt;margin-top:6.35pt;height:10.65pt;width:21.9pt;mso-position-horizontal-relative:page;z-index:251699200;mso-width-relative:page;mso-height-relative:page;" coordsize="278130,135255" o:gfxdata="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BY&#10;OEiK2gAAAAsBAAAPAAAAAAAAAAEAIAAAACIAAABkcnMvZG93bnJldi54bWxQSwECFAAUAAAACACH&#10;TuJAJGj9f3gDAABHDAAADgAAAAAAAAABACAAAAApAQAAZHJzL2Uyb0RvYy54bWxQSwUGAAAAAAYA&#10;BgBZAQAAEwcAAAAA&#10;">
                <o:lock v:ext="edit" aspectratio="f"/>
                <v:shape id="Graphic 1174" o:spid="_x0000_s1026" o:spt="100" style="position:absolute;left:0;top:0;height:135255;width:139700;" fillcolor="#BDD7F1" filled="t" stroked="f" coordsize="139700,135255" o:gfxdata="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lf8r4A&#10;AADdAAAADwAAAAAAAAABACAAAAAiAAAAZHJzL2Rvd25yZXYueG1sUEsBAhQAFAAAAAgAh07iQDMv&#10;BZ47AAAAOQAAABAAAAAAAAAAAQAgAAAADQEAAGRycy9zaGFwZXhtbC54bWxQSwUGAAAAAAYABgBb&#10;AQAAtwMAAAAA&#10;" path="m139699,0l0,0,0,135001,139699,135001,139699,0xe">
                  <v:fill on="t" focussize="0,0"/>
                  <v:stroke on="f"/>
                  <v:imagedata o:title=""/>
                  <o:lock v:ext="edit" aspectratio="f"/>
                  <v:textbox inset="0mm,0mm,0mm,0mm"/>
                </v:shape>
                <v:shape id="Graphic 1175" o:spid="_x0000_s1026" o:spt="100" style="position:absolute;left:141236;top:2717;height:130810;width:135255;" filled="f" stroked="t" coordsize="135255,130810" o:gfxdata="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4mRC8AAAA&#10;3QAAAA8AAAAAAAAAAQAgAAAAIgAAAGRycy9kb3ducmV2LnhtbFBLAQIUABQAAAAIAIdO4kAzLwWe&#10;OwAAADkAAAAQAAAAAAAAAAEAIAAAAAsBAABkcnMvc2hhcGV4bWwueG1sUEsFBgAAAAAGAAYAWwEA&#10;ALUDAAAAAA==&#10;" path="m10032,0l0,0,0,10032,0,120522,0,130555,10032,130555,125221,130555,135127,130555,135127,120522,135127,10032,135127,0,125221,0,10032,0xe">
                  <v:fill on="f" focussize="0,0"/>
                  <v:stroke weight="0.25pt" color="#0089CF" joinstyle="round"/>
                  <v:imagedata o:title=""/>
                  <o:lock v:ext="edit" aspectratio="f"/>
                  <v:textbox inset="0mm,0mm,0mm,0mm"/>
                </v:shape>
                <v:shape id="Textbox 1176" o:spid="_x0000_s1026" o:spt="202" type="#_x0000_t202" style="position:absolute;left:0;top:0;height:135255;width:278130;" filled="f" stroked="f" coordsize="21600,21600" o:gfxdata="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qqx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D987FC">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pacing w:val="-4"/>
          <w:sz w:val="22"/>
        </w:rPr>
        <w:t>Every</w:t>
      </w:r>
      <w:r>
        <w:rPr>
          <w:color w:val="231F20"/>
          <w:spacing w:val="-11"/>
          <w:sz w:val="22"/>
        </w:rPr>
        <w:t xml:space="preserve"> </w:t>
      </w:r>
      <w:r>
        <w:rPr>
          <w:color w:val="231F20"/>
          <w:spacing w:val="-4"/>
          <w:sz w:val="22"/>
        </w:rPr>
        <w:t>Chinese</w:t>
      </w:r>
      <w:r>
        <w:rPr>
          <w:color w:val="231F20"/>
          <w:spacing w:val="-11"/>
          <w:sz w:val="22"/>
        </w:rPr>
        <w:t xml:space="preserve"> </w:t>
      </w:r>
      <w:r>
        <w:rPr>
          <w:color w:val="231F20"/>
          <w:spacing w:val="-4"/>
          <w:sz w:val="22"/>
        </w:rPr>
        <w:t>restaurant</w:t>
      </w:r>
      <w:r>
        <w:rPr>
          <w:color w:val="231F20"/>
          <w:spacing w:val="-10"/>
          <w:sz w:val="22"/>
        </w:rPr>
        <w:t xml:space="preserve"> </w:t>
      </w:r>
      <w:r>
        <w:rPr>
          <w:color w:val="231F20"/>
          <w:spacing w:val="-4"/>
          <w:sz w:val="22"/>
        </w:rPr>
        <w:t>in</w:t>
      </w:r>
      <w:r>
        <w:rPr>
          <w:color w:val="231F20"/>
          <w:spacing w:val="-11"/>
          <w:sz w:val="22"/>
        </w:rPr>
        <w:t xml:space="preserve"> </w:t>
      </w:r>
      <w:r>
        <w:rPr>
          <w:color w:val="231F20"/>
          <w:spacing w:val="-4"/>
          <w:sz w:val="22"/>
        </w:rPr>
        <w:t>America</w:t>
      </w:r>
      <w:r>
        <w:rPr>
          <w:color w:val="231F20"/>
          <w:spacing w:val="-10"/>
          <w:sz w:val="22"/>
        </w:rPr>
        <w:t xml:space="preserve"> </w:t>
      </w:r>
      <w:r>
        <w:rPr>
          <w:color w:val="231F20"/>
          <w:spacing w:val="-4"/>
          <w:sz w:val="22"/>
        </w:rPr>
        <w:t>has</w:t>
      </w:r>
      <w:r>
        <w:rPr>
          <w:color w:val="231F20"/>
          <w:spacing w:val="-11"/>
          <w:sz w:val="22"/>
        </w:rPr>
        <w:t xml:space="preserve"> </w:t>
      </w:r>
      <w:r>
        <w:rPr>
          <w:color w:val="231F20"/>
          <w:spacing w:val="-4"/>
          <w:sz w:val="22"/>
        </w:rPr>
        <w:t>fortune</w:t>
      </w:r>
      <w:r>
        <w:rPr>
          <w:color w:val="231F20"/>
          <w:spacing w:val="-10"/>
          <w:sz w:val="22"/>
        </w:rPr>
        <w:t xml:space="preserve"> </w:t>
      </w:r>
      <w:r>
        <w:rPr>
          <w:color w:val="231F20"/>
          <w:spacing w:val="-4"/>
          <w:sz w:val="22"/>
        </w:rPr>
        <w:t>cookies.</w:t>
      </w:r>
    </w:p>
    <w:p w14:paraId="48A95A60">
      <w:pPr>
        <w:pStyle w:val="15"/>
        <w:numPr>
          <w:ilvl w:val="1"/>
          <w:numId w:val="32"/>
        </w:numPr>
        <w:tabs>
          <w:tab w:val="left" w:pos="1899"/>
        </w:tabs>
        <w:spacing w:before="99" w:after="0" w:line="228" w:lineRule="auto"/>
        <w:ind w:left="1899" w:right="3189" w:hanging="312"/>
        <w:jc w:val="left"/>
        <w:rPr>
          <w:sz w:val="22"/>
        </w:rPr>
      </w:pPr>
      <w:r>
        <mc:AlternateContent>
          <mc:Choice Requires="wpg">
            <w:drawing>
              <wp:anchor distT="0" distB="0" distL="0" distR="0" simplePos="0" relativeHeight="251700224" behindDoc="0" locked="0" layoutInCell="1" allowOverlap="1">
                <wp:simplePos x="0" y="0"/>
                <wp:positionH relativeFrom="page">
                  <wp:posOffset>5976620</wp:posOffset>
                </wp:positionH>
                <wp:positionV relativeFrom="paragraph">
                  <wp:posOffset>224155</wp:posOffset>
                </wp:positionV>
                <wp:extent cx="278130" cy="135255"/>
                <wp:effectExtent l="0" t="0" r="0" b="0"/>
                <wp:wrapNone/>
                <wp:docPr id="1177" name="Group 117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78" name="Graphic 1178"/>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BDD7F1"/>
                          </a:solidFill>
                        </wps:spPr>
                        <wps:bodyPr wrap="square" lIns="0" tIns="0" rIns="0" bIns="0" rtlCol="0">
                          <a:noAutofit/>
                        </wps:bodyPr>
                      </wps:wsp>
                      <wps:wsp>
                        <wps:cNvPr id="1179" name="Graphic 1179"/>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0089CF"/>
                            </a:solidFill>
                            <a:prstDash val="solid"/>
                          </a:ln>
                        </wps:spPr>
                        <wps:bodyPr wrap="square" lIns="0" tIns="0" rIns="0" bIns="0" rtlCol="0">
                          <a:noAutofit/>
                        </wps:bodyPr>
                      </wps:wsp>
                      <wps:wsp>
                        <wps:cNvPr id="1180" name="Textbox 1180"/>
                        <wps:cNvSpPr txBox="1"/>
                        <wps:spPr>
                          <a:xfrm>
                            <a:off x="0" y="0"/>
                            <a:ext cx="278130" cy="135255"/>
                          </a:xfrm>
                          <a:prstGeom prst="rect">
                            <a:avLst/>
                          </a:prstGeom>
                        </wps:spPr>
                        <wps:txbx>
                          <w:txbxContent>
                            <w:p w14:paraId="494FF262">
                              <w:pPr>
                                <w:spacing w:before="9"/>
                                <w:ind w:left="65" w:right="0" w:firstLine="0"/>
                                <w:jc w:val="left"/>
                                <w:rPr>
                                  <w:rFonts w:ascii="Tahoma"/>
                                  <w:sz w:val="16"/>
                                </w:rPr>
                              </w:pPr>
                              <w:r>
                                <w:rPr>
                                  <w:rFonts w:ascii="Tahoma"/>
                                  <w:color w:val="0089CF"/>
                                  <w:w w:val="98"/>
                                  <w:sz w:val="16"/>
                                </w:rPr>
                                <w:t>T</w:t>
                              </w:r>
                            </w:p>
                          </w:txbxContent>
                        </wps:txbx>
                        <wps:bodyPr wrap="square" lIns="0" tIns="0" rIns="0" bIns="0" rtlCol="0">
                          <a:noAutofit/>
                        </wps:bodyPr>
                      </wps:wsp>
                    </wpg:wgp>
                  </a:graphicData>
                </a:graphic>
              </wp:anchor>
            </w:drawing>
          </mc:Choice>
          <mc:Fallback>
            <w:pict>
              <v:group id="Group 1177" o:spid="_x0000_s1026" o:spt="203" style="position:absolute;left:0pt;margin-left:470.6pt;margin-top:17.65pt;height:10.65pt;width:21.9pt;mso-position-horizontal-relative:page;z-index:251700224;mso-width-relative:page;mso-height-relative:page;" coordsize="278130,135255" o:gfxdata="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PhFuJba&#10;AAAACQEAAA8AAAAAAAAAAQAgAAAAIgAAAGRycy9kb3ducmV2LnhtbFBLAQIUABQAAAAIAIdO4kBZ&#10;S3OwdAMAAEcMAAAOAAAAAAAAAAEAIAAAACkBAABkcnMvZTJvRG9jLnhtbFBLBQYAAAAABgAGAFkB&#10;AAAPBwAAAAA=&#10;">
                <o:lock v:ext="edit" aspectratio="f"/>
                <v:shape id="Graphic 1178" o:spid="_x0000_s1026" o:spt="100" style="position:absolute;left:0;top:0;height:135255;width:139700;" fillcolor="#BDD7F1" filled="t" stroked="f" coordsize="139700,135255" o:gfxdata="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RV&#10;98EAAADdAAAADwAAAAAAAAABACAAAAAiAAAAZHJzL2Rvd25yZXYueG1sUEsBAhQAFAAAAAgAh07i&#10;QDMvBZ47AAAAOQAAABAAAAAAAAAAAQAgAAAAEAEAAGRycy9zaGFwZXhtbC54bWxQSwUGAAAAAAYA&#10;BgBbAQAAugMAAAAA&#10;" path="m139700,0l0,0,0,135000,139700,135000,139700,0xe">
                  <v:fill on="t" focussize="0,0"/>
                  <v:stroke on="f"/>
                  <v:imagedata o:title=""/>
                  <o:lock v:ext="edit" aspectratio="f"/>
                  <v:textbox inset="0mm,0mm,0mm,0mm"/>
                </v:shape>
                <v:shape id="Graphic 1179" o:spid="_x0000_s1026" o:spt="100" style="position:absolute;left:141376;top:2717;height:130810;width:135255;" filled="f" stroked="t" coordsize="135255,130810" o:gfxdata="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1kxW8AAAA&#10;3QAAAA8AAAAAAAAAAQAgAAAAIgAAAGRycy9kb3ducmV2LnhtbFBLAQIUABQAAAAIAIdO4kAzLwWe&#10;OwAAADkAAAAQAAAAAAAAAAEAIAAAAAsBAABkcnMvc2hhcGV4bWwueG1sUEsFBgAAAAAGAAYAWwEA&#10;ALUDAAAAAA==&#10;" path="m10033,0l0,0,0,10033,0,120523,0,130556,10033,130556,125222,130556,135128,130556,135128,120523,135128,10033,135128,0,125222,0,10033,0xe">
                  <v:fill on="f" focussize="0,0"/>
                  <v:stroke weight="0.25pt" color="#0089CF" joinstyle="round"/>
                  <v:imagedata o:title=""/>
                  <o:lock v:ext="edit" aspectratio="f"/>
                  <v:textbox inset="0mm,0mm,0mm,0mm"/>
                </v:shape>
                <v:shape id="Textbox 1180" o:spid="_x0000_s1026" o:spt="202" type="#_x0000_t202" style="position:absolute;left:0;top:0;height:135255;width:278130;" filled="f" stroked="f" coordsize="21600,21600" o:gfxdata="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yuc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94FF262">
                        <w:pPr>
                          <w:spacing w:before="9"/>
                          <w:ind w:left="65" w:right="0" w:firstLine="0"/>
                          <w:jc w:val="left"/>
                          <w:rPr>
                            <w:rFonts w:ascii="Tahoma"/>
                            <w:sz w:val="16"/>
                          </w:rPr>
                        </w:pPr>
                        <w:r>
                          <w:rPr>
                            <w:rFonts w:ascii="Tahoma"/>
                            <w:color w:val="0089CF"/>
                            <w:w w:val="98"/>
                            <w:sz w:val="16"/>
                          </w:rPr>
                          <w:t>T</w:t>
                        </w:r>
                      </w:p>
                    </w:txbxContent>
                  </v:textbox>
                </v:shape>
              </v:group>
            </w:pict>
          </mc:Fallback>
        </mc:AlternateContent>
      </w:r>
      <w:r>
        <mc:AlternateContent>
          <mc:Choice Requires="wpg">
            <w:drawing>
              <wp:anchor distT="0" distB="0" distL="0" distR="0" simplePos="0" relativeHeight="251700224" behindDoc="0" locked="0" layoutInCell="1" allowOverlap="1">
                <wp:simplePos x="0" y="0"/>
                <wp:positionH relativeFrom="page">
                  <wp:posOffset>6417945</wp:posOffset>
                </wp:positionH>
                <wp:positionV relativeFrom="paragraph">
                  <wp:posOffset>224155</wp:posOffset>
                </wp:positionV>
                <wp:extent cx="278130" cy="135255"/>
                <wp:effectExtent l="0" t="0" r="0" b="0"/>
                <wp:wrapNone/>
                <wp:docPr id="1181" name="Group 118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182" name="Graphic 1182"/>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BDD7F1"/>
                          </a:solidFill>
                        </wps:spPr>
                        <wps:bodyPr wrap="square" lIns="0" tIns="0" rIns="0" bIns="0" rtlCol="0">
                          <a:noAutofit/>
                        </wps:bodyPr>
                      </wps:wsp>
                      <wps:wsp>
                        <wps:cNvPr id="1183" name="Graphic 1183"/>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0089CF"/>
                            </a:solidFill>
                            <a:prstDash val="solid"/>
                          </a:ln>
                        </wps:spPr>
                        <wps:bodyPr wrap="square" lIns="0" tIns="0" rIns="0" bIns="0" rtlCol="0">
                          <a:noAutofit/>
                        </wps:bodyPr>
                      </wps:wsp>
                      <wps:wsp>
                        <wps:cNvPr id="1184" name="Textbox 1184"/>
                        <wps:cNvSpPr txBox="1"/>
                        <wps:spPr>
                          <a:xfrm>
                            <a:off x="0" y="0"/>
                            <a:ext cx="278130" cy="135255"/>
                          </a:xfrm>
                          <a:prstGeom prst="rect">
                            <a:avLst/>
                          </a:prstGeom>
                        </wps:spPr>
                        <wps:txbx>
                          <w:txbxContent>
                            <w:p w14:paraId="39E648FE">
                              <w:pPr>
                                <w:spacing w:before="9"/>
                                <w:ind w:left="63" w:right="0" w:firstLine="0"/>
                                <w:jc w:val="left"/>
                                <w:rPr>
                                  <w:rFonts w:ascii="Tahoma"/>
                                  <w:sz w:val="16"/>
                                </w:rPr>
                              </w:pPr>
                              <w:r>
                                <w:rPr>
                                  <w:rFonts w:ascii="Tahoma"/>
                                  <w:color w:val="0089CF"/>
                                  <w:w w:val="115"/>
                                  <w:sz w:val="16"/>
                                </w:rPr>
                                <w:t>F</w:t>
                              </w:r>
                            </w:p>
                          </w:txbxContent>
                        </wps:txbx>
                        <wps:bodyPr wrap="square" lIns="0" tIns="0" rIns="0" bIns="0" rtlCol="0">
                          <a:noAutofit/>
                        </wps:bodyPr>
                      </wps:wsp>
                    </wpg:wgp>
                  </a:graphicData>
                </a:graphic>
              </wp:anchor>
            </w:drawing>
          </mc:Choice>
          <mc:Fallback>
            <w:pict>
              <v:group id="Group 1181" o:spid="_x0000_s1026" o:spt="203" style="position:absolute;left:0pt;margin-left:505.35pt;margin-top:17.65pt;height:10.65pt;width:21.9pt;mso-position-horizontal-relative:page;z-index:251700224;mso-width-relative:page;mso-height-relative:page;" coordsize="278130,135255" o:gfxdata="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wPx+ztkA&#10;AAALAQAADwAAAAAAAAABACAAAAAiAAAAZHJzL2Rvd25yZXYueG1sUEsBAhQAFAAAAAgAh07iQN/v&#10;38J0AwAARwwAAA4AAAAAAAAAAQAgAAAAKAEAAGRycy9lMm9Eb2MueG1sUEsFBgAAAAAGAAYAWQEA&#10;AA4HAAAAAA==&#10;">
                <o:lock v:ext="edit" aspectratio="f"/>
                <v:shape id="Graphic 1182" o:spid="_x0000_s1026" o:spt="100" style="position:absolute;left:0;top:0;height:135255;width:139700;" fillcolor="#BDD7F1" filled="t" stroked="f" coordsize="139700,135255" o:gfxdata="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kSOr4A&#10;AADdAAAADwAAAAAAAAABACAAAAAiAAAAZHJzL2Rvd25yZXYueG1sUEsBAhQAFAAAAAgAh07iQDMv&#10;BZ47AAAAOQAAABAAAAAAAAAAAQAgAAAADQEAAGRycy9zaGFwZXhtbC54bWxQSwUGAAAAAAYABgBb&#10;AQAAtwMAAAAA&#10;" path="m139699,0l0,0,0,135000,139699,135000,139699,0xe">
                  <v:fill on="t" focussize="0,0"/>
                  <v:stroke on="f"/>
                  <v:imagedata o:title=""/>
                  <o:lock v:ext="edit" aspectratio="f"/>
                  <v:textbox inset="0mm,0mm,0mm,0mm"/>
                </v:shape>
                <v:shape id="Graphic 1183" o:spid="_x0000_s1026" o:spt="100" style="position:absolute;left:141236;top:2717;height:130810;width:135255;" filled="f" stroked="t" coordsize="135255,130810" o:gfxdata="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I1Ni8AAAA&#10;3QAAAA8AAAAAAAAAAQAgAAAAIgAAAGRycy9kb3ducmV2LnhtbFBLAQIUABQAAAAIAIdO4kAzLwWe&#10;OwAAADkAAAAQAAAAAAAAAAEAIAAAAAsBAABkcnMvc2hhcGV4bWwueG1sUEsFBgAAAAAGAAYAWwEA&#10;ALUDAAAAAA==&#10;" path="m10032,0l0,0,0,10033,0,120523,0,130556,10032,130556,125221,130556,135127,130556,135127,120523,135127,10033,135127,0,125221,0,10032,0xe">
                  <v:fill on="f" focussize="0,0"/>
                  <v:stroke weight="0.25pt" color="#0089CF" joinstyle="round"/>
                  <v:imagedata o:title=""/>
                  <o:lock v:ext="edit" aspectratio="f"/>
                  <v:textbox inset="0mm,0mm,0mm,0mm"/>
                </v:shape>
                <v:shape id="Textbox 1184" o:spid="_x0000_s1026" o:spt="202" type="#_x0000_t202" style="position:absolute;left:0;top:0;height:135255;width:278130;" filled="f" stroked="f" coordsize="21600,21600" o:gfxdata="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8eE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9E648FE">
                        <w:pPr>
                          <w:spacing w:before="9"/>
                          <w:ind w:left="63" w:right="0" w:firstLine="0"/>
                          <w:jc w:val="left"/>
                          <w:rPr>
                            <w:rFonts w:ascii="Tahoma"/>
                            <w:sz w:val="16"/>
                          </w:rPr>
                        </w:pPr>
                        <w:r>
                          <w:rPr>
                            <w:rFonts w:ascii="Tahoma"/>
                            <w:color w:val="0089CF"/>
                            <w:w w:val="115"/>
                            <w:sz w:val="16"/>
                          </w:rPr>
                          <w:t>F</w:t>
                        </w:r>
                      </w:p>
                    </w:txbxContent>
                  </v:textbox>
                </v:shape>
              </v:group>
            </w:pict>
          </mc:Fallback>
        </mc:AlternateContent>
      </w:r>
      <w:r>
        <w:rPr>
          <w:color w:val="231F20"/>
          <w:sz w:val="22"/>
        </w:rPr>
        <w:t>American cooking often mixes things from around the world to make something completely new.</w:t>
      </w:r>
    </w:p>
    <w:p w14:paraId="5F6CF1CE">
      <w:pPr>
        <w:pStyle w:val="11"/>
        <w:rPr>
          <w:sz w:val="20"/>
        </w:rPr>
      </w:pPr>
    </w:p>
    <w:p w14:paraId="7BB8678F">
      <w:pPr>
        <w:pStyle w:val="11"/>
        <w:rPr>
          <w:sz w:val="20"/>
        </w:rPr>
      </w:pPr>
    </w:p>
    <w:p w14:paraId="6DE9B3CB">
      <w:pPr>
        <w:pStyle w:val="11"/>
        <w:rPr>
          <w:sz w:val="20"/>
        </w:rPr>
      </w:pPr>
    </w:p>
    <w:p w14:paraId="633FDB2F">
      <w:pPr>
        <w:pStyle w:val="11"/>
        <w:rPr>
          <w:sz w:val="20"/>
        </w:rPr>
      </w:pPr>
    </w:p>
    <w:p w14:paraId="64A6D6E7">
      <w:pPr>
        <w:pStyle w:val="11"/>
        <w:rPr>
          <w:sz w:val="20"/>
        </w:rPr>
      </w:pPr>
    </w:p>
    <w:p w14:paraId="70CD84A4">
      <w:pPr>
        <w:pStyle w:val="11"/>
        <w:rPr>
          <w:sz w:val="20"/>
        </w:rPr>
      </w:pPr>
    </w:p>
    <w:p w14:paraId="3003F182">
      <w:pPr>
        <w:pStyle w:val="11"/>
        <w:spacing w:before="9"/>
        <w:rPr>
          <w:sz w:val="18"/>
        </w:rPr>
      </w:pPr>
    </w:p>
    <w:p w14:paraId="685B318E">
      <w:pPr>
        <w:tabs>
          <w:tab w:val="left" w:pos="1155"/>
        </w:tabs>
        <w:spacing w:before="0"/>
        <w:ind w:left="619" w:right="0" w:firstLine="0"/>
        <w:jc w:val="left"/>
        <w:rPr>
          <w:sz w:val="18"/>
        </w:rPr>
      </w:pPr>
      <w:r>
        <w:rPr>
          <w:rFonts w:ascii="Tahoma"/>
          <w:color w:val="231F20"/>
          <w:spacing w:val="-5"/>
          <w:sz w:val="20"/>
        </w:rPr>
        <w:t>26</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p>
    <w:p w14:paraId="4AF159F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DAAB98">
      <w:pPr>
        <w:spacing w:after="0" w:line="240" w:lineRule="auto"/>
        <w:jc w:val="left"/>
        <w:rPr>
          <w:sz w:val="20"/>
        </w:rPr>
        <w:sectPr>
          <w:pgSz w:w="11910" w:h="16840"/>
          <w:pgMar w:top="0" w:right="0" w:bottom="0" w:left="0" w:header="720" w:footer="720" w:gutter="0"/>
          <w:cols w:space="720" w:num="1"/>
        </w:sectPr>
      </w:pPr>
    </w:p>
    <w:p w14:paraId="3BD58CDC">
      <w:pPr>
        <w:pStyle w:val="11"/>
        <w:rPr>
          <w:sz w:val="20"/>
        </w:rPr>
      </w:pPr>
    </w:p>
    <w:p w14:paraId="50E6DA50">
      <w:pPr>
        <w:pStyle w:val="11"/>
        <w:rPr>
          <w:sz w:val="20"/>
        </w:rPr>
      </w:pPr>
    </w:p>
    <w:p w14:paraId="27130C51">
      <w:pPr>
        <w:pStyle w:val="11"/>
        <w:rPr>
          <w:sz w:val="20"/>
        </w:rPr>
      </w:pPr>
    </w:p>
    <w:p w14:paraId="72AE7F1B">
      <w:pPr>
        <w:pStyle w:val="11"/>
        <w:rPr>
          <w:sz w:val="20"/>
        </w:rPr>
      </w:pPr>
    </w:p>
    <w:p w14:paraId="736CA88B">
      <w:pPr>
        <w:pStyle w:val="11"/>
        <w:spacing w:before="8"/>
        <w:rPr>
          <w:sz w:val="20"/>
        </w:rPr>
      </w:pPr>
    </w:p>
    <w:p w14:paraId="48834A82">
      <w:pPr>
        <w:spacing w:before="129" w:line="213" w:lineRule="auto"/>
        <w:ind w:left="1757" w:right="7329" w:hanging="931"/>
        <w:jc w:val="left"/>
        <w:rPr>
          <w:rFonts w:ascii="Tahoma"/>
          <w:sz w:val="26"/>
        </w:rPr>
      </w:pPr>
      <w:r>
        <w:rPr>
          <w:rFonts w:ascii="Times New Roman"/>
          <w:spacing w:val="80"/>
          <w:w w:val="150"/>
          <w:sz w:val="20"/>
        </w:rPr>
        <w:t xml:space="preserve">   </w:t>
      </w:r>
      <w:r>
        <w:rPr>
          <w:rFonts w:ascii="Tahoma"/>
          <w:color w:val="00507D"/>
          <w:w w:val="105"/>
          <w:sz w:val="26"/>
        </w:rPr>
        <w:t>Listen</w:t>
      </w:r>
      <w:r>
        <w:rPr>
          <w:rFonts w:ascii="Tahoma"/>
          <w:color w:val="00507D"/>
          <w:spacing w:val="-19"/>
          <w:w w:val="105"/>
          <w:sz w:val="26"/>
        </w:rPr>
        <w:t xml:space="preserve"> </w:t>
      </w:r>
      <w:r>
        <w:rPr>
          <w:rFonts w:ascii="Tahoma"/>
          <w:color w:val="00507D"/>
          <w:w w:val="105"/>
          <w:sz w:val="26"/>
        </w:rPr>
        <w:t>to</w:t>
      </w:r>
      <w:r>
        <w:rPr>
          <w:rFonts w:ascii="Tahoma"/>
          <w:color w:val="00507D"/>
          <w:spacing w:val="-19"/>
          <w:w w:val="105"/>
          <w:sz w:val="26"/>
        </w:rPr>
        <w:t xml:space="preserve"> </w:t>
      </w:r>
      <w:r>
        <w:rPr>
          <w:rFonts w:ascii="Tahoma"/>
          <w:color w:val="00507D"/>
          <w:w w:val="105"/>
          <w:sz w:val="26"/>
        </w:rPr>
        <w:t>the</w:t>
      </w:r>
      <w:r>
        <w:rPr>
          <w:rFonts w:ascii="Tahoma"/>
          <w:color w:val="00507D"/>
          <w:spacing w:val="-19"/>
          <w:w w:val="105"/>
          <w:sz w:val="26"/>
        </w:rPr>
        <w:t xml:space="preserve"> </w:t>
      </w:r>
      <w:r>
        <w:rPr>
          <w:rFonts w:ascii="Tahoma"/>
          <w:color w:val="00507D"/>
          <w:w w:val="105"/>
          <w:sz w:val="26"/>
        </w:rPr>
        <w:t xml:space="preserve">interview </w:t>
      </w:r>
      <w:r>
        <w:rPr>
          <w:rFonts w:ascii="Tahoma"/>
          <w:color w:val="00507D"/>
          <w:sz w:val="26"/>
        </w:rPr>
        <w:t>again</w:t>
      </w:r>
      <w:r>
        <w:rPr>
          <w:rFonts w:ascii="Tahoma"/>
          <w:color w:val="00507D"/>
          <w:spacing w:val="-11"/>
          <w:sz w:val="26"/>
        </w:rPr>
        <w:t xml:space="preserve"> </w:t>
      </w:r>
      <w:r>
        <w:rPr>
          <w:rFonts w:ascii="Tahoma"/>
          <w:color w:val="00507D"/>
          <w:sz w:val="26"/>
        </w:rPr>
        <w:t>and</w:t>
      </w:r>
      <w:r>
        <w:rPr>
          <w:rFonts w:ascii="Tahoma"/>
          <w:color w:val="00507D"/>
          <w:spacing w:val="-11"/>
          <w:sz w:val="26"/>
        </w:rPr>
        <w:t xml:space="preserve"> </w:t>
      </w:r>
      <w:r>
        <w:rPr>
          <w:rFonts w:ascii="Tahoma"/>
          <w:color w:val="00507D"/>
          <w:sz w:val="26"/>
        </w:rPr>
        <w:t>complete</w:t>
      </w:r>
      <w:r>
        <w:rPr>
          <w:rFonts w:ascii="Tahoma"/>
          <w:color w:val="00507D"/>
          <w:spacing w:val="-11"/>
          <w:sz w:val="26"/>
        </w:rPr>
        <w:t xml:space="preserve"> </w:t>
      </w:r>
      <w:r>
        <w:rPr>
          <w:rFonts w:ascii="Tahoma"/>
          <w:color w:val="00507D"/>
          <w:sz w:val="26"/>
        </w:rPr>
        <w:t xml:space="preserve">the </w:t>
      </w:r>
      <w:r>
        <w:rPr>
          <w:rFonts w:ascii="Tahoma"/>
          <w:color w:val="00507D"/>
          <w:w w:val="105"/>
          <w:sz w:val="26"/>
        </w:rPr>
        <w:t>notes</w:t>
      </w:r>
      <w:r>
        <w:rPr>
          <w:rFonts w:ascii="Tahoma"/>
          <w:color w:val="00507D"/>
          <w:spacing w:val="-2"/>
          <w:w w:val="105"/>
          <w:sz w:val="26"/>
        </w:rPr>
        <w:t xml:space="preserve"> </w:t>
      </w:r>
      <w:r>
        <w:rPr>
          <w:rFonts w:ascii="Tahoma"/>
          <w:color w:val="00507D"/>
          <w:w w:val="105"/>
          <w:sz w:val="26"/>
        </w:rPr>
        <w:t>below.</w:t>
      </w:r>
    </w:p>
    <w:p w14:paraId="636E1D3F">
      <w:pPr>
        <w:pStyle w:val="11"/>
        <w:rPr>
          <w:rFonts w:ascii="Tahoma"/>
          <w:sz w:val="20"/>
        </w:rPr>
      </w:pPr>
    </w:p>
    <w:p w14:paraId="7E2A45D5">
      <w:pPr>
        <w:pStyle w:val="11"/>
        <w:rPr>
          <w:rFonts w:ascii="Tahoma"/>
          <w:sz w:val="20"/>
        </w:rPr>
      </w:pPr>
    </w:p>
    <w:p w14:paraId="48416C36">
      <w:pPr>
        <w:pStyle w:val="11"/>
        <w:rPr>
          <w:rFonts w:ascii="Tahoma"/>
          <w:sz w:val="20"/>
        </w:rPr>
      </w:pPr>
    </w:p>
    <w:p w14:paraId="225067BA">
      <w:pPr>
        <w:pStyle w:val="11"/>
        <w:rPr>
          <w:rFonts w:ascii="Tahoma"/>
          <w:sz w:val="20"/>
        </w:rPr>
      </w:pPr>
    </w:p>
    <w:p w14:paraId="6092FD26">
      <w:pPr>
        <w:pStyle w:val="11"/>
        <w:rPr>
          <w:rFonts w:ascii="Tahoma"/>
          <w:sz w:val="20"/>
        </w:rPr>
      </w:pPr>
    </w:p>
    <w:p w14:paraId="7738AEAA">
      <w:pPr>
        <w:pStyle w:val="11"/>
        <w:spacing w:before="7"/>
        <w:rPr>
          <w:rFonts w:ascii="Tahoma"/>
          <w:sz w:val="16"/>
        </w:rPr>
      </w:pPr>
    </w:p>
    <w:tbl>
      <w:tblPr>
        <w:tblStyle w:val="12"/>
        <w:tblW w:w="0" w:type="auto"/>
        <w:tblInd w:w="1837"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849"/>
        <w:gridCol w:w="7070"/>
      </w:tblGrid>
      <w:tr w14:paraId="62CF7473">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768" w:hRule="atLeast"/>
        </w:trPr>
        <w:tc>
          <w:tcPr>
            <w:tcW w:w="1849" w:type="dxa"/>
            <w:tcBorders>
              <w:top w:val="nil"/>
              <w:left w:val="nil"/>
            </w:tcBorders>
            <w:shd w:val="clear" w:color="auto" w:fill="F1F1F1"/>
          </w:tcPr>
          <w:p w14:paraId="15AAD47D">
            <w:pPr>
              <w:pStyle w:val="16"/>
              <w:spacing w:before="232"/>
              <w:ind w:left="140"/>
              <w:rPr>
                <w:rFonts w:ascii="Tahoma"/>
                <w:b/>
                <w:sz w:val="24"/>
              </w:rPr>
            </w:pPr>
            <w:r>
              <w:rPr>
                <w:rFonts w:ascii="Tahoma"/>
                <w:b/>
                <w:color w:val="007CBD"/>
                <w:w w:val="90"/>
                <w:sz w:val="24"/>
              </w:rPr>
              <w:t>Names</w:t>
            </w:r>
            <w:r>
              <w:rPr>
                <w:rFonts w:ascii="Tahoma"/>
                <w:b/>
                <w:color w:val="007CBD"/>
                <w:spacing w:val="-3"/>
                <w:w w:val="90"/>
                <w:sz w:val="24"/>
              </w:rPr>
              <w:t xml:space="preserve"> </w:t>
            </w:r>
            <w:r>
              <w:rPr>
                <w:rFonts w:ascii="Tahoma"/>
                <w:b/>
                <w:color w:val="007CBD"/>
                <w:w w:val="90"/>
                <w:sz w:val="24"/>
              </w:rPr>
              <w:t>of</w:t>
            </w:r>
            <w:r>
              <w:rPr>
                <w:rFonts w:ascii="Tahoma"/>
                <w:b/>
                <w:color w:val="007CBD"/>
                <w:spacing w:val="-2"/>
                <w:w w:val="90"/>
                <w:sz w:val="24"/>
              </w:rPr>
              <w:t xml:space="preserve"> </w:t>
            </w:r>
            <w:r>
              <w:rPr>
                <w:rFonts w:ascii="Tahoma"/>
                <w:b/>
                <w:color w:val="007CBD"/>
                <w:spacing w:val="-4"/>
                <w:w w:val="90"/>
                <w:sz w:val="24"/>
              </w:rPr>
              <w:t>food</w:t>
            </w:r>
          </w:p>
        </w:tc>
        <w:tc>
          <w:tcPr>
            <w:tcW w:w="7070" w:type="dxa"/>
            <w:tcBorders>
              <w:top w:val="nil"/>
              <w:right w:val="nil"/>
            </w:tcBorders>
            <w:shd w:val="clear" w:color="auto" w:fill="F1F1F1"/>
          </w:tcPr>
          <w:p w14:paraId="2BE5BEC9">
            <w:pPr>
              <w:pStyle w:val="16"/>
              <w:spacing w:before="242"/>
              <w:ind w:left="3185" w:right="3132"/>
              <w:jc w:val="center"/>
              <w:rPr>
                <w:rFonts w:ascii="Tahoma"/>
                <w:b/>
                <w:sz w:val="24"/>
              </w:rPr>
            </w:pPr>
            <w:r>
              <w:rPr>
                <w:rFonts w:ascii="Tahoma"/>
                <w:b/>
                <w:color w:val="007CBD"/>
                <w:spacing w:val="-2"/>
                <w:sz w:val="24"/>
              </w:rPr>
              <w:t>Notes</w:t>
            </w:r>
          </w:p>
        </w:tc>
      </w:tr>
      <w:tr w14:paraId="63ABB80B">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36" w:hRule="atLeast"/>
        </w:trPr>
        <w:tc>
          <w:tcPr>
            <w:tcW w:w="1849" w:type="dxa"/>
            <w:tcBorders>
              <w:left w:val="single" w:color="D26277" w:sz="24" w:space="0"/>
            </w:tcBorders>
            <w:shd w:val="clear" w:color="auto" w:fill="F1F1F1"/>
          </w:tcPr>
          <w:p w14:paraId="48773116">
            <w:pPr>
              <w:pStyle w:val="16"/>
              <w:spacing w:before="117"/>
              <w:ind w:left="124"/>
              <w:rPr>
                <w:rFonts w:ascii="Tahoma"/>
                <w:sz w:val="22"/>
              </w:rPr>
            </w:pPr>
            <w:r>
              <w:rPr>
                <w:rFonts w:ascii="Tahoma"/>
                <w:color w:val="231F20"/>
                <w:spacing w:val="-2"/>
                <w:w w:val="105"/>
                <w:sz w:val="22"/>
              </w:rPr>
              <w:t>Hamburger</w:t>
            </w:r>
          </w:p>
        </w:tc>
        <w:tc>
          <w:tcPr>
            <w:tcW w:w="7070" w:type="dxa"/>
            <w:tcBorders>
              <w:right w:val="nil"/>
            </w:tcBorders>
            <w:shd w:val="clear" w:color="auto" w:fill="F1F1F1"/>
          </w:tcPr>
          <w:p w14:paraId="41974FC9">
            <w:pPr>
              <w:pStyle w:val="16"/>
              <w:numPr>
                <w:ilvl w:val="0"/>
                <w:numId w:val="33"/>
              </w:numPr>
              <w:tabs>
                <w:tab w:val="left" w:pos="428"/>
                <w:tab w:val="left" w:pos="2195"/>
                <w:tab w:val="left" w:pos="3583"/>
              </w:tabs>
              <w:spacing w:before="117" w:after="0" w:line="240" w:lineRule="auto"/>
              <w:ind w:left="428" w:right="0" w:hanging="231"/>
              <w:jc w:val="left"/>
              <w:rPr>
                <w:sz w:val="22"/>
              </w:rPr>
            </w:pPr>
            <w:r>
              <w:rPr>
                <w:rFonts w:ascii="Tahoma" w:hAnsi="Tahoma"/>
                <w:color w:val="231F20"/>
                <w:spacing w:val="-6"/>
                <w:sz w:val="22"/>
              </w:rPr>
              <w:t xml:space="preserve">mix </w:t>
            </w:r>
            <w:r>
              <w:rPr>
                <w:rFonts w:ascii="Tahoma" w:hAnsi="Tahoma"/>
                <w:color w:val="231F20"/>
                <w:sz w:val="22"/>
              </w:rPr>
              <w:t xml:space="preserve">of </w:t>
            </w:r>
            <w:r>
              <w:rPr>
                <w:rFonts w:ascii="Times New Roman" w:hAnsi="Times New Roman"/>
                <w:color w:val="231F20"/>
                <w:sz w:val="22"/>
                <w:u w:val="single" w:color="231F20"/>
              </w:rPr>
              <w:tab/>
            </w:r>
            <w:r>
              <w:rPr>
                <w:rFonts w:ascii="Times New Roman" w:hAnsi="Times New Roman"/>
                <w:color w:val="231F20"/>
                <w:sz w:val="22"/>
              </w:rPr>
              <w:t xml:space="preserve"> </w:t>
            </w:r>
            <w:r>
              <w:rPr>
                <w:color w:val="231F20"/>
                <w:sz w:val="22"/>
              </w:rPr>
              <w:t xml:space="preserve">+ </w:t>
            </w:r>
            <w:r>
              <w:rPr>
                <w:color w:val="231F20"/>
                <w:sz w:val="22"/>
                <w:u w:val="single" w:color="231F20"/>
              </w:rPr>
              <w:tab/>
            </w:r>
            <w:r>
              <w:rPr>
                <w:color w:val="231F20"/>
                <w:sz w:val="22"/>
              </w:rPr>
              <w:t xml:space="preserve"> cultures</w:t>
            </w:r>
          </w:p>
        </w:tc>
      </w:tr>
      <w:tr w14:paraId="2826A42B">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935" w:hRule="atLeast"/>
        </w:trPr>
        <w:tc>
          <w:tcPr>
            <w:tcW w:w="1849" w:type="dxa"/>
            <w:tcBorders>
              <w:left w:val="single" w:color="00BBC5" w:sz="24" w:space="0"/>
            </w:tcBorders>
            <w:shd w:val="clear" w:color="auto" w:fill="F1F1F1"/>
          </w:tcPr>
          <w:p w14:paraId="76E1888A">
            <w:pPr>
              <w:pStyle w:val="16"/>
              <w:spacing w:before="12"/>
              <w:rPr>
                <w:rFonts w:ascii="Tahoma"/>
                <w:sz w:val="26"/>
              </w:rPr>
            </w:pPr>
          </w:p>
          <w:p w14:paraId="0CE29DF4">
            <w:pPr>
              <w:pStyle w:val="16"/>
              <w:ind w:left="124"/>
              <w:rPr>
                <w:rFonts w:ascii="Tahoma"/>
                <w:sz w:val="22"/>
              </w:rPr>
            </w:pPr>
            <w:r>
              <w:rPr>
                <w:rFonts w:ascii="Tahoma"/>
                <w:color w:val="231F20"/>
                <w:spacing w:val="-2"/>
                <w:w w:val="105"/>
                <w:sz w:val="22"/>
              </w:rPr>
              <w:t>Nachos</w:t>
            </w:r>
          </w:p>
        </w:tc>
        <w:tc>
          <w:tcPr>
            <w:tcW w:w="7070" w:type="dxa"/>
            <w:tcBorders>
              <w:right w:val="nil"/>
            </w:tcBorders>
            <w:shd w:val="clear" w:color="auto" w:fill="F1F1F1"/>
          </w:tcPr>
          <w:p w14:paraId="2CA71179">
            <w:pPr>
              <w:pStyle w:val="16"/>
              <w:numPr>
                <w:ilvl w:val="0"/>
                <w:numId w:val="34"/>
              </w:numPr>
              <w:tabs>
                <w:tab w:val="left" w:pos="428"/>
                <w:tab w:val="left" w:pos="1563"/>
              </w:tabs>
              <w:spacing w:before="186" w:after="0" w:line="240" w:lineRule="auto"/>
              <w:ind w:left="428" w:right="0" w:hanging="231"/>
              <w:jc w:val="left"/>
              <w:rPr>
                <w:sz w:val="22"/>
              </w:rPr>
            </w:pPr>
            <w:r>
              <w:rPr>
                <w:rFonts w:ascii="Times New Roman" w:hAnsi="Times New Roman"/>
                <w:color w:val="231F20"/>
                <w:sz w:val="22"/>
                <w:u w:val="single" w:color="231F20"/>
              </w:rPr>
              <w:tab/>
            </w:r>
            <w:r>
              <w:rPr>
                <w:rFonts w:ascii="Times New Roman" w:hAnsi="Times New Roman"/>
                <w:color w:val="231F20"/>
                <w:sz w:val="22"/>
              </w:rPr>
              <w:t xml:space="preserve"> </w:t>
            </w:r>
            <w:r>
              <w:rPr>
                <w:color w:val="231F20"/>
                <w:spacing w:val="-2"/>
                <w:sz w:val="22"/>
              </w:rPr>
              <w:t>chips covered in cheese</w:t>
            </w:r>
          </w:p>
          <w:p w14:paraId="55AAADB6">
            <w:pPr>
              <w:pStyle w:val="16"/>
              <w:numPr>
                <w:ilvl w:val="0"/>
                <w:numId w:val="34"/>
              </w:numPr>
              <w:tabs>
                <w:tab w:val="left" w:pos="428"/>
                <w:tab w:val="left" w:pos="2452"/>
                <w:tab w:val="left" w:pos="4486"/>
              </w:tabs>
              <w:spacing w:before="13" w:after="0" w:line="240" w:lineRule="auto"/>
              <w:ind w:left="428" w:right="0" w:hanging="231"/>
              <w:jc w:val="left"/>
              <w:rPr>
                <w:sz w:val="22"/>
              </w:rPr>
            </w:pPr>
            <w:r>
              <w:rPr>
                <w:color w:val="231F20"/>
                <w:spacing w:val="-2"/>
                <w:sz w:val="22"/>
              </w:rPr>
              <w:t xml:space="preserve">made </w:t>
            </w:r>
            <w:r>
              <w:rPr>
                <w:color w:val="231F20"/>
                <w:sz w:val="22"/>
              </w:rPr>
              <w:t xml:space="preserve">by </w:t>
            </w:r>
            <w:r>
              <w:rPr>
                <w:color w:val="231F20"/>
                <w:sz w:val="22"/>
                <w:u w:val="single" w:color="231F20"/>
              </w:rPr>
              <w:tab/>
            </w:r>
            <w:r>
              <w:rPr>
                <w:color w:val="231F20"/>
                <w:sz w:val="22"/>
              </w:rPr>
              <w:t xml:space="preserve"> cook for </w:t>
            </w:r>
            <w:r>
              <w:rPr>
                <w:color w:val="231F20"/>
                <w:sz w:val="22"/>
                <w:u w:val="single" w:color="231F20"/>
              </w:rPr>
              <w:tab/>
            </w:r>
          </w:p>
        </w:tc>
      </w:tr>
      <w:tr w14:paraId="3A90363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949" w:hRule="atLeast"/>
        </w:trPr>
        <w:tc>
          <w:tcPr>
            <w:tcW w:w="1849" w:type="dxa"/>
            <w:tcBorders>
              <w:left w:val="single" w:color="0089CF" w:sz="24" w:space="0"/>
            </w:tcBorders>
            <w:shd w:val="clear" w:color="auto" w:fill="F1F1F1"/>
          </w:tcPr>
          <w:p w14:paraId="76979DAD">
            <w:pPr>
              <w:pStyle w:val="16"/>
              <w:spacing w:before="7"/>
              <w:rPr>
                <w:rFonts w:ascii="Tahoma"/>
                <w:sz w:val="27"/>
              </w:rPr>
            </w:pPr>
          </w:p>
          <w:p w14:paraId="6513CECF">
            <w:pPr>
              <w:pStyle w:val="16"/>
              <w:ind w:left="124"/>
              <w:rPr>
                <w:rFonts w:ascii="Tahoma"/>
                <w:sz w:val="22"/>
              </w:rPr>
            </w:pPr>
            <w:r>
              <w:rPr>
                <w:rFonts w:ascii="Tahoma"/>
                <w:color w:val="231F20"/>
                <w:sz w:val="22"/>
              </w:rPr>
              <w:t>Fortune</w:t>
            </w:r>
            <w:r>
              <w:rPr>
                <w:rFonts w:ascii="Tahoma"/>
                <w:color w:val="231F20"/>
                <w:spacing w:val="8"/>
                <w:sz w:val="22"/>
              </w:rPr>
              <w:t xml:space="preserve"> </w:t>
            </w:r>
            <w:r>
              <w:rPr>
                <w:rFonts w:ascii="Tahoma"/>
                <w:color w:val="231F20"/>
                <w:spacing w:val="-2"/>
                <w:sz w:val="22"/>
              </w:rPr>
              <w:t>cookie</w:t>
            </w:r>
          </w:p>
        </w:tc>
        <w:tc>
          <w:tcPr>
            <w:tcW w:w="7070" w:type="dxa"/>
            <w:tcBorders>
              <w:right w:val="nil"/>
            </w:tcBorders>
            <w:shd w:val="clear" w:color="auto" w:fill="F1F1F1"/>
          </w:tcPr>
          <w:p w14:paraId="72C913E0">
            <w:pPr>
              <w:pStyle w:val="16"/>
              <w:numPr>
                <w:ilvl w:val="0"/>
                <w:numId w:val="35"/>
              </w:numPr>
              <w:tabs>
                <w:tab w:val="left" w:pos="428"/>
                <w:tab w:val="left" w:pos="2643"/>
                <w:tab w:val="left" w:pos="4445"/>
              </w:tabs>
              <w:spacing w:before="193" w:after="0" w:line="240" w:lineRule="auto"/>
              <w:ind w:left="428" w:right="0" w:hanging="231"/>
              <w:jc w:val="left"/>
              <w:rPr>
                <w:sz w:val="22"/>
              </w:rPr>
            </w:pPr>
            <w:r>
              <w:rPr>
                <w:color w:val="231F20"/>
                <w:spacing w:val="-4"/>
                <w:sz w:val="22"/>
              </w:rPr>
              <w:t xml:space="preserve">invented </w:t>
            </w:r>
            <w:r>
              <w:rPr>
                <w:color w:val="231F20"/>
                <w:sz w:val="22"/>
              </w:rPr>
              <w:t xml:space="preserve">in </w:t>
            </w:r>
            <w:r>
              <w:rPr>
                <w:color w:val="231F20"/>
                <w:sz w:val="22"/>
                <w:u w:val="single" w:color="231F20"/>
              </w:rPr>
              <w:tab/>
            </w:r>
            <w:r>
              <w:rPr>
                <w:color w:val="231F20"/>
                <w:sz w:val="22"/>
              </w:rPr>
              <w:t xml:space="preserve"> about </w:t>
            </w:r>
            <w:r>
              <w:rPr>
                <w:color w:val="231F20"/>
                <w:sz w:val="22"/>
                <w:u w:val="single" w:color="231F20"/>
              </w:rPr>
              <w:tab/>
            </w:r>
            <w:r>
              <w:rPr>
                <w:color w:val="231F20"/>
                <w:sz w:val="22"/>
              </w:rPr>
              <w:t xml:space="preserve"> </w:t>
            </w:r>
            <w:r>
              <w:rPr>
                <w:color w:val="231F20"/>
                <w:spacing w:val="-2"/>
                <w:sz w:val="22"/>
              </w:rPr>
              <w:t xml:space="preserve">yrs </w:t>
            </w:r>
            <w:r>
              <w:rPr>
                <w:color w:val="231F20"/>
                <w:sz w:val="22"/>
              </w:rPr>
              <w:t>ago</w:t>
            </w:r>
          </w:p>
          <w:p w14:paraId="01AE823F">
            <w:pPr>
              <w:pStyle w:val="16"/>
              <w:numPr>
                <w:ilvl w:val="0"/>
                <w:numId w:val="35"/>
              </w:numPr>
              <w:tabs>
                <w:tab w:val="left" w:pos="428"/>
                <w:tab w:val="left" w:pos="2550"/>
                <w:tab w:val="left" w:pos="4193"/>
              </w:tabs>
              <w:spacing w:before="13" w:after="0" w:line="240" w:lineRule="auto"/>
              <w:ind w:left="428" w:right="0" w:hanging="231"/>
              <w:jc w:val="left"/>
              <w:rPr>
                <w:sz w:val="22"/>
              </w:rPr>
            </w:pPr>
            <w:r>
              <w:rPr>
                <w:color w:val="231F20"/>
                <w:sz w:val="22"/>
              </w:rPr>
              <w:t>a</w:t>
            </w:r>
            <w:r>
              <w:rPr>
                <w:color w:val="231F20"/>
                <w:spacing w:val="-3"/>
                <w:sz w:val="22"/>
              </w:rPr>
              <w:t xml:space="preserve"> </w:t>
            </w:r>
            <w:r>
              <w:rPr>
                <w:color w:val="231F20"/>
                <w:sz w:val="22"/>
              </w:rPr>
              <w:t>piece</w:t>
            </w:r>
            <w:r>
              <w:rPr>
                <w:color w:val="231F20"/>
                <w:spacing w:val="-3"/>
                <w:sz w:val="22"/>
              </w:rPr>
              <w:t xml:space="preserve"> </w:t>
            </w:r>
            <w:r>
              <w:rPr>
                <w:color w:val="231F20"/>
                <w:sz w:val="22"/>
              </w:rPr>
              <w:t>of</w:t>
            </w:r>
            <w:r>
              <w:rPr>
                <w:color w:val="231F20"/>
                <w:spacing w:val="-3"/>
                <w:sz w:val="22"/>
              </w:rPr>
              <w:t xml:space="preserve"> </w:t>
            </w:r>
            <w:r>
              <w:rPr>
                <w:color w:val="231F20"/>
                <w:sz w:val="22"/>
                <w:u w:val="single" w:color="231F20"/>
              </w:rPr>
              <w:tab/>
            </w:r>
            <w:r>
              <w:rPr>
                <w:color w:val="231F20"/>
                <w:sz w:val="22"/>
              </w:rPr>
              <w:t xml:space="preserve"> with </w:t>
            </w:r>
            <w:r>
              <w:rPr>
                <w:color w:val="231F20"/>
                <w:sz w:val="22"/>
                <w:u w:val="single" w:color="231F20"/>
              </w:rPr>
              <w:tab/>
            </w:r>
            <w:r>
              <w:rPr>
                <w:color w:val="231F20"/>
                <w:spacing w:val="-6"/>
                <w:sz w:val="22"/>
              </w:rPr>
              <w:t xml:space="preserve"> </w:t>
            </w:r>
            <w:r>
              <w:rPr>
                <w:color w:val="231F20"/>
                <w:sz w:val="22"/>
              </w:rPr>
              <w:t>on</w:t>
            </w:r>
            <w:r>
              <w:rPr>
                <w:color w:val="231F20"/>
                <w:spacing w:val="-6"/>
                <w:sz w:val="22"/>
              </w:rPr>
              <w:t xml:space="preserve"> </w:t>
            </w:r>
            <w:r>
              <w:rPr>
                <w:color w:val="231F20"/>
                <w:sz w:val="22"/>
              </w:rPr>
              <w:t>it</w:t>
            </w:r>
            <w:r>
              <w:rPr>
                <w:color w:val="231F20"/>
                <w:spacing w:val="-6"/>
                <w:sz w:val="22"/>
              </w:rPr>
              <w:t xml:space="preserve"> </w:t>
            </w:r>
            <w:r>
              <w:rPr>
                <w:color w:val="231F20"/>
                <w:sz w:val="22"/>
              </w:rPr>
              <w:t>inside</w:t>
            </w:r>
            <w:r>
              <w:rPr>
                <w:color w:val="231F20"/>
                <w:spacing w:val="-6"/>
                <w:sz w:val="22"/>
              </w:rPr>
              <w:t xml:space="preserve"> </w:t>
            </w:r>
            <w:r>
              <w:rPr>
                <w:color w:val="231F20"/>
                <w:sz w:val="22"/>
              </w:rPr>
              <w:t>cookie</w:t>
            </w:r>
          </w:p>
        </w:tc>
      </w:tr>
      <w:tr w14:paraId="698E16F7">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184" w:hRule="atLeast"/>
        </w:trPr>
        <w:tc>
          <w:tcPr>
            <w:tcW w:w="1849" w:type="dxa"/>
            <w:tcBorders>
              <w:left w:val="single" w:color="D4936B" w:sz="24" w:space="0"/>
              <w:bottom w:val="nil"/>
            </w:tcBorders>
            <w:shd w:val="clear" w:color="auto" w:fill="F1F1F1"/>
          </w:tcPr>
          <w:p w14:paraId="279B789E">
            <w:pPr>
              <w:pStyle w:val="16"/>
              <w:spacing w:before="4"/>
              <w:rPr>
                <w:rFonts w:ascii="Tahoma"/>
                <w:sz w:val="36"/>
              </w:rPr>
            </w:pPr>
          </w:p>
          <w:p w14:paraId="53E8FB29">
            <w:pPr>
              <w:pStyle w:val="16"/>
              <w:spacing w:before="1"/>
              <w:ind w:left="124"/>
              <w:rPr>
                <w:rFonts w:ascii="Tahoma"/>
                <w:sz w:val="22"/>
              </w:rPr>
            </w:pPr>
            <w:r>
              <w:rPr>
                <w:rFonts w:ascii="Tahoma"/>
                <w:color w:val="231F20"/>
                <w:spacing w:val="-2"/>
                <w:sz w:val="22"/>
              </w:rPr>
              <w:t>Gumbo</w:t>
            </w:r>
          </w:p>
        </w:tc>
        <w:tc>
          <w:tcPr>
            <w:tcW w:w="7070" w:type="dxa"/>
            <w:tcBorders>
              <w:bottom w:val="nil"/>
              <w:right w:val="nil"/>
            </w:tcBorders>
            <w:shd w:val="clear" w:color="auto" w:fill="F1F1F1"/>
          </w:tcPr>
          <w:p w14:paraId="691B22A2">
            <w:pPr>
              <w:pStyle w:val="16"/>
              <w:numPr>
                <w:ilvl w:val="0"/>
                <w:numId w:val="36"/>
              </w:numPr>
              <w:tabs>
                <w:tab w:val="left" w:pos="437"/>
              </w:tabs>
              <w:spacing w:before="159" w:after="0" w:line="240" w:lineRule="auto"/>
              <w:ind w:left="437" w:right="0" w:hanging="231"/>
              <w:jc w:val="left"/>
              <w:rPr>
                <w:sz w:val="22"/>
              </w:rPr>
            </w:pPr>
            <w:r>
              <w:rPr>
                <w:color w:val="231F20"/>
                <w:sz w:val="22"/>
              </w:rPr>
              <w:t>spicy</w:t>
            </w:r>
            <w:r>
              <w:rPr>
                <w:color w:val="231F20"/>
                <w:spacing w:val="-16"/>
                <w:sz w:val="22"/>
              </w:rPr>
              <w:t xml:space="preserve"> </w:t>
            </w:r>
            <w:r>
              <w:rPr>
                <w:color w:val="231F20"/>
                <w:spacing w:val="-4"/>
                <w:sz w:val="22"/>
              </w:rPr>
              <w:t>stew</w:t>
            </w:r>
          </w:p>
          <w:p w14:paraId="60DF195A">
            <w:pPr>
              <w:pStyle w:val="16"/>
              <w:numPr>
                <w:ilvl w:val="0"/>
                <w:numId w:val="36"/>
              </w:numPr>
              <w:tabs>
                <w:tab w:val="left" w:pos="437"/>
                <w:tab w:val="left" w:pos="3760"/>
              </w:tabs>
              <w:spacing w:before="14" w:after="0" w:line="240" w:lineRule="auto"/>
              <w:ind w:left="437" w:right="0" w:hanging="231"/>
              <w:jc w:val="left"/>
              <w:rPr>
                <w:sz w:val="22"/>
              </w:rPr>
            </w:pPr>
            <w:r>
              <w:rPr>
                <w:color w:val="231F20"/>
                <w:spacing w:val="-2"/>
                <w:sz w:val="22"/>
              </w:rPr>
              <w:t>invented</w:t>
            </w:r>
            <w:r>
              <w:rPr>
                <w:color w:val="231F20"/>
                <w:spacing w:val="-3"/>
                <w:sz w:val="22"/>
              </w:rPr>
              <w:t xml:space="preserve"> </w:t>
            </w:r>
            <w:r>
              <w:rPr>
                <w:color w:val="231F20"/>
                <w:spacing w:val="-2"/>
                <w:sz w:val="22"/>
              </w:rPr>
              <w:t>in</w:t>
            </w:r>
            <w:r>
              <w:rPr>
                <w:color w:val="231F20"/>
                <w:spacing w:val="-3"/>
                <w:sz w:val="22"/>
              </w:rPr>
              <w:t xml:space="preserve"> </w:t>
            </w:r>
            <w:r>
              <w:rPr>
                <w:color w:val="231F20"/>
                <w:spacing w:val="-2"/>
                <w:sz w:val="22"/>
              </w:rPr>
              <w:t>N.O.</w:t>
            </w:r>
            <w:r>
              <w:rPr>
                <w:color w:val="231F20"/>
                <w:spacing w:val="-3"/>
                <w:sz w:val="22"/>
              </w:rPr>
              <w:t xml:space="preserve"> </w:t>
            </w:r>
            <w:r>
              <w:rPr>
                <w:color w:val="231F20"/>
                <w:spacing w:val="-2"/>
                <w:sz w:val="22"/>
              </w:rPr>
              <w:t>about</w:t>
            </w:r>
            <w:r>
              <w:rPr>
                <w:color w:val="231F20"/>
                <w:spacing w:val="-3"/>
                <w:sz w:val="22"/>
              </w:rPr>
              <w:t xml:space="preserve"> </w:t>
            </w:r>
            <w:r>
              <w:rPr>
                <w:color w:val="231F20"/>
                <w:sz w:val="22"/>
                <w:u w:val="single" w:color="231F20"/>
              </w:rPr>
              <w:tab/>
            </w:r>
            <w:r>
              <w:rPr>
                <w:color w:val="231F20"/>
                <w:sz w:val="22"/>
              </w:rPr>
              <w:t xml:space="preserve"> </w:t>
            </w:r>
            <w:r>
              <w:rPr>
                <w:color w:val="231F20"/>
                <w:spacing w:val="-2"/>
                <w:sz w:val="22"/>
              </w:rPr>
              <w:t xml:space="preserve">yrs </w:t>
            </w:r>
            <w:r>
              <w:rPr>
                <w:color w:val="231F20"/>
                <w:sz w:val="22"/>
              </w:rPr>
              <w:t>ago</w:t>
            </w:r>
          </w:p>
          <w:p w14:paraId="5DE97F28">
            <w:pPr>
              <w:pStyle w:val="16"/>
              <w:numPr>
                <w:ilvl w:val="0"/>
                <w:numId w:val="36"/>
              </w:numPr>
              <w:tabs>
                <w:tab w:val="left" w:pos="437"/>
                <w:tab w:val="left" w:pos="2183"/>
                <w:tab w:val="left" w:pos="3439"/>
                <w:tab w:val="left" w:pos="4695"/>
              </w:tabs>
              <w:spacing w:before="13" w:after="0" w:line="240" w:lineRule="auto"/>
              <w:ind w:left="437" w:right="0" w:hanging="231"/>
              <w:jc w:val="left"/>
              <w:rPr>
                <w:sz w:val="22"/>
              </w:rPr>
            </w:pPr>
            <w:r>
              <w:rPr>
                <w:color w:val="231F20"/>
                <w:sz w:val="22"/>
              </w:rPr>
              <w:t xml:space="preserve">mixes </w:t>
            </w:r>
            <w:r>
              <w:rPr>
                <w:color w:val="231F20"/>
                <w:sz w:val="22"/>
                <w:u w:val="single" w:color="231F20"/>
              </w:rPr>
              <w:tab/>
            </w:r>
            <w:r>
              <w:rPr>
                <w:color w:val="231F20"/>
                <w:sz w:val="22"/>
              </w:rPr>
              <w:t xml:space="preserve">, </w:t>
            </w:r>
            <w:r>
              <w:rPr>
                <w:color w:val="231F20"/>
                <w:sz w:val="22"/>
                <w:u w:val="single" w:color="231F20"/>
              </w:rPr>
              <w:tab/>
            </w:r>
            <w:r>
              <w:rPr>
                <w:color w:val="231F20"/>
                <w:sz w:val="22"/>
              </w:rPr>
              <w:t xml:space="preserve">, </w:t>
            </w:r>
            <w:r>
              <w:rPr>
                <w:color w:val="231F20"/>
                <w:sz w:val="22"/>
                <w:u w:val="single" w:color="231F20"/>
              </w:rPr>
              <w:tab/>
            </w:r>
            <w:r>
              <w:rPr>
                <w:color w:val="231F20"/>
                <w:sz w:val="22"/>
              </w:rPr>
              <w:t>,</w:t>
            </w:r>
            <w:r>
              <w:rPr>
                <w:color w:val="231F20"/>
                <w:spacing w:val="-13"/>
                <w:sz w:val="22"/>
              </w:rPr>
              <w:t xml:space="preserve"> </w:t>
            </w:r>
            <w:r>
              <w:rPr>
                <w:color w:val="231F20"/>
                <w:sz w:val="22"/>
              </w:rPr>
              <w:t>+</w:t>
            </w:r>
            <w:r>
              <w:rPr>
                <w:color w:val="231F20"/>
                <w:spacing w:val="-12"/>
                <w:sz w:val="22"/>
              </w:rPr>
              <w:t xml:space="preserve"> </w:t>
            </w:r>
            <w:r>
              <w:rPr>
                <w:color w:val="231F20"/>
                <w:sz w:val="22"/>
              </w:rPr>
              <w:t>Spanish</w:t>
            </w:r>
            <w:r>
              <w:rPr>
                <w:color w:val="231F20"/>
                <w:spacing w:val="-13"/>
                <w:sz w:val="22"/>
              </w:rPr>
              <w:t xml:space="preserve"> </w:t>
            </w:r>
            <w:r>
              <w:rPr>
                <w:color w:val="231F20"/>
                <w:spacing w:val="-2"/>
                <w:sz w:val="22"/>
              </w:rPr>
              <w:t>cooking</w:t>
            </w:r>
          </w:p>
        </w:tc>
      </w:tr>
    </w:tbl>
    <w:p w14:paraId="107B3F24">
      <w:pPr>
        <w:pStyle w:val="11"/>
        <w:rPr>
          <w:rFonts w:ascii="Tahoma"/>
          <w:sz w:val="20"/>
        </w:rPr>
      </w:pPr>
    </w:p>
    <w:p w14:paraId="065A261E">
      <w:pPr>
        <w:pStyle w:val="11"/>
        <w:spacing w:before="8"/>
        <w:rPr>
          <w:rFonts w:ascii="Tahoma"/>
          <w:sz w:val="26"/>
        </w:rPr>
      </w:pPr>
    </w:p>
    <w:p w14:paraId="408439D2">
      <w:pPr>
        <w:spacing w:before="128" w:line="213" w:lineRule="auto"/>
        <w:ind w:left="1754" w:right="1436" w:firstLine="0"/>
        <w:jc w:val="both"/>
        <w:rPr>
          <w:rFonts w:ascii="Tahoma" w:hAnsi="Tahoma"/>
          <w:sz w:val="26"/>
        </w:rPr>
      </w:pPr>
      <w:r>
        <w:rPr>
          <w:rFonts w:ascii="Tahoma" w:hAnsi="Tahoma"/>
          <w:color w:val="00507D"/>
          <w:spacing w:val="-6"/>
          <w:sz w:val="26"/>
        </w:rPr>
        <w:t>Imagine</w:t>
      </w:r>
      <w:r>
        <w:rPr>
          <w:rFonts w:ascii="Tahoma" w:hAnsi="Tahoma"/>
          <w:color w:val="00507D"/>
          <w:spacing w:val="-11"/>
          <w:sz w:val="26"/>
        </w:rPr>
        <w:t xml:space="preserve"> </w:t>
      </w:r>
      <w:r>
        <w:rPr>
          <w:rFonts w:ascii="Tahoma" w:hAnsi="Tahoma"/>
          <w:color w:val="00507D"/>
          <w:spacing w:val="-6"/>
          <w:sz w:val="26"/>
        </w:rPr>
        <w:t>you</w:t>
      </w:r>
      <w:r>
        <w:rPr>
          <w:rFonts w:ascii="Tahoma" w:hAnsi="Tahoma"/>
          <w:color w:val="00507D"/>
          <w:spacing w:val="-11"/>
          <w:sz w:val="26"/>
        </w:rPr>
        <w:t xml:space="preserve"> </w:t>
      </w:r>
      <w:r>
        <w:rPr>
          <w:rFonts w:ascii="Tahoma" w:hAnsi="Tahoma"/>
          <w:color w:val="00507D"/>
          <w:spacing w:val="-6"/>
          <w:sz w:val="26"/>
        </w:rPr>
        <w:t>are</w:t>
      </w:r>
      <w:r>
        <w:rPr>
          <w:rFonts w:ascii="Tahoma" w:hAnsi="Tahoma"/>
          <w:color w:val="00507D"/>
          <w:spacing w:val="-11"/>
          <w:sz w:val="26"/>
        </w:rPr>
        <w:t xml:space="preserve"> </w:t>
      </w:r>
      <w:r>
        <w:rPr>
          <w:rFonts w:ascii="Tahoma" w:hAnsi="Tahoma"/>
          <w:color w:val="00507D"/>
          <w:spacing w:val="-6"/>
          <w:sz w:val="26"/>
        </w:rPr>
        <w:t>invited</w:t>
      </w:r>
      <w:r>
        <w:rPr>
          <w:rFonts w:ascii="Tahoma" w:hAnsi="Tahoma"/>
          <w:color w:val="00507D"/>
          <w:spacing w:val="-11"/>
          <w:sz w:val="26"/>
        </w:rPr>
        <w:t xml:space="preserve"> </w:t>
      </w:r>
      <w:r>
        <w:rPr>
          <w:rFonts w:ascii="Tahoma" w:hAnsi="Tahoma"/>
          <w:color w:val="00507D"/>
          <w:spacing w:val="-6"/>
          <w:sz w:val="26"/>
        </w:rPr>
        <w:t>to</w:t>
      </w:r>
      <w:r>
        <w:rPr>
          <w:rFonts w:ascii="Tahoma" w:hAnsi="Tahoma"/>
          <w:color w:val="00507D"/>
          <w:spacing w:val="-11"/>
          <w:sz w:val="26"/>
        </w:rPr>
        <w:t xml:space="preserve"> </w:t>
      </w:r>
      <w:r>
        <w:rPr>
          <w:rFonts w:ascii="Tahoma" w:hAnsi="Tahoma"/>
          <w:color w:val="00507D"/>
          <w:spacing w:val="-6"/>
          <w:sz w:val="26"/>
        </w:rPr>
        <w:t>a</w:t>
      </w:r>
      <w:r>
        <w:rPr>
          <w:rFonts w:ascii="Tahoma" w:hAnsi="Tahoma"/>
          <w:color w:val="00507D"/>
          <w:spacing w:val="-11"/>
          <w:sz w:val="26"/>
        </w:rPr>
        <w:t xml:space="preserve"> </w:t>
      </w:r>
      <w:r>
        <w:rPr>
          <w:rFonts w:ascii="Tahoma" w:hAnsi="Tahoma"/>
          <w:color w:val="00507D"/>
          <w:spacing w:val="-6"/>
          <w:sz w:val="26"/>
        </w:rPr>
        <w:t>potluck</w:t>
      </w:r>
      <w:r>
        <w:rPr>
          <w:rFonts w:ascii="Tahoma" w:hAnsi="Tahoma"/>
          <w:color w:val="00507D"/>
          <w:spacing w:val="-11"/>
          <w:sz w:val="26"/>
        </w:rPr>
        <w:t xml:space="preserve"> </w:t>
      </w:r>
      <w:r>
        <w:rPr>
          <w:rFonts w:ascii="Tahoma" w:hAnsi="Tahoma"/>
          <w:color w:val="00507D"/>
          <w:spacing w:val="-6"/>
          <w:sz w:val="26"/>
        </w:rPr>
        <w:t>dinner</w:t>
      </w:r>
      <w:r>
        <w:rPr>
          <w:rFonts w:ascii="Tahoma" w:hAnsi="Tahoma"/>
          <w:color w:val="00507D"/>
          <w:spacing w:val="-11"/>
          <w:sz w:val="26"/>
        </w:rPr>
        <w:t xml:space="preserve"> </w:t>
      </w:r>
      <w:r>
        <w:rPr>
          <w:rFonts w:ascii="Tahoma" w:hAnsi="Tahoma"/>
          <w:color w:val="00507D"/>
          <w:spacing w:val="-6"/>
          <w:sz w:val="26"/>
        </w:rPr>
        <w:t>at</w:t>
      </w:r>
      <w:r>
        <w:rPr>
          <w:rFonts w:ascii="Tahoma" w:hAnsi="Tahoma"/>
          <w:color w:val="00507D"/>
          <w:spacing w:val="-11"/>
          <w:sz w:val="26"/>
        </w:rPr>
        <w:t xml:space="preserve"> </w:t>
      </w:r>
      <w:r>
        <w:rPr>
          <w:rFonts w:ascii="Tahoma" w:hAnsi="Tahoma"/>
          <w:color w:val="00507D"/>
          <w:spacing w:val="-6"/>
          <w:sz w:val="26"/>
        </w:rPr>
        <w:t>an</w:t>
      </w:r>
      <w:r>
        <w:rPr>
          <w:rFonts w:ascii="Tahoma" w:hAnsi="Tahoma"/>
          <w:color w:val="00507D"/>
          <w:spacing w:val="-11"/>
          <w:sz w:val="26"/>
        </w:rPr>
        <w:t xml:space="preserve"> </w:t>
      </w:r>
      <w:r>
        <w:rPr>
          <w:rFonts w:ascii="Tahoma" w:hAnsi="Tahoma"/>
          <w:color w:val="00507D"/>
          <w:spacing w:val="-6"/>
          <w:sz w:val="26"/>
        </w:rPr>
        <w:t>American</w:t>
      </w:r>
      <w:r>
        <w:rPr>
          <w:rFonts w:ascii="Tahoma" w:hAnsi="Tahoma"/>
          <w:color w:val="00507D"/>
          <w:spacing w:val="-11"/>
          <w:sz w:val="26"/>
        </w:rPr>
        <w:t xml:space="preserve"> </w:t>
      </w:r>
      <w:r>
        <w:rPr>
          <w:rFonts w:ascii="Tahoma" w:hAnsi="Tahoma"/>
          <w:color w:val="00507D"/>
          <w:spacing w:val="-6"/>
          <w:sz w:val="26"/>
        </w:rPr>
        <w:t>friend’s</w:t>
      </w:r>
      <w:r>
        <w:rPr>
          <w:rFonts w:ascii="Tahoma" w:hAnsi="Tahoma"/>
          <w:color w:val="00507D"/>
          <w:spacing w:val="-11"/>
          <w:sz w:val="26"/>
        </w:rPr>
        <w:t xml:space="preserve"> </w:t>
      </w:r>
      <w:r>
        <w:rPr>
          <w:rFonts w:ascii="Tahoma" w:hAnsi="Tahoma"/>
          <w:color w:val="00507D"/>
          <w:spacing w:val="-6"/>
          <w:sz w:val="26"/>
        </w:rPr>
        <w:t>house.</w:t>
      </w:r>
      <w:r>
        <w:rPr>
          <w:rFonts w:ascii="Tahoma" w:hAnsi="Tahoma"/>
          <w:color w:val="00507D"/>
          <w:spacing w:val="-11"/>
          <w:sz w:val="26"/>
        </w:rPr>
        <w:t xml:space="preserve"> </w:t>
      </w:r>
      <w:r>
        <w:rPr>
          <w:rFonts w:ascii="Tahoma" w:hAnsi="Tahoma"/>
          <w:color w:val="00507D"/>
          <w:spacing w:val="-6"/>
          <w:sz w:val="26"/>
        </w:rPr>
        <w:t xml:space="preserve">Work </w:t>
      </w:r>
      <w:r>
        <w:rPr>
          <w:rFonts w:ascii="Tahoma" w:hAnsi="Tahoma"/>
          <w:color w:val="00507D"/>
          <w:spacing w:val="-4"/>
          <w:sz w:val="26"/>
        </w:rPr>
        <w:t>in</w:t>
      </w:r>
      <w:r>
        <w:rPr>
          <w:rFonts w:ascii="Tahoma" w:hAnsi="Tahoma"/>
          <w:color w:val="00507D"/>
          <w:spacing w:val="-14"/>
          <w:sz w:val="26"/>
        </w:rPr>
        <w:t xml:space="preserve"> </w:t>
      </w:r>
      <w:r>
        <w:rPr>
          <w:rFonts w:ascii="Tahoma" w:hAnsi="Tahoma"/>
          <w:color w:val="00507D"/>
          <w:spacing w:val="-4"/>
          <w:sz w:val="26"/>
        </w:rPr>
        <w:t>pairs</w:t>
      </w:r>
      <w:r>
        <w:rPr>
          <w:rFonts w:ascii="Tahoma" w:hAnsi="Tahoma"/>
          <w:color w:val="00507D"/>
          <w:spacing w:val="-14"/>
          <w:sz w:val="26"/>
        </w:rPr>
        <w:t xml:space="preserve"> </w:t>
      </w:r>
      <w:r>
        <w:rPr>
          <w:rFonts w:ascii="Tahoma" w:hAnsi="Tahoma"/>
          <w:color w:val="00507D"/>
          <w:spacing w:val="-4"/>
          <w:sz w:val="26"/>
        </w:rPr>
        <w:t>and</w:t>
      </w:r>
      <w:r>
        <w:rPr>
          <w:rFonts w:ascii="Tahoma" w:hAnsi="Tahoma"/>
          <w:color w:val="00507D"/>
          <w:spacing w:val="-14"/>
          <w:sz w:val="26"/>
        </w:rPr>
        <w:t xml:space="preserve"> </w:t>
      </w:r>
      <w:r>
        <w:rPr>
          <w:rFonts w:ascii="Tahoma" w:hAnsi="Tahoma"/>
          <w:color w:val="00507D"/>
          <w:spacing w:val="-4"/>
          <w:sz w:val="26"/>
        </w:rPr>
        <w:t>discuss</w:t>
      </w:r>
      <w:r>
        <w:rPr>
          <w:rFonts w:ascii="Tahoma" w:hAnsi="Tahoma"/>
          <w:color w:val="00507D"/>
          <w:spacing w:val="-14"/>
          <w:sz w:val="26"/>
        </w:rPr>
        <w:t xml:space="preserve"> </w:t>
      </w:r>
      <w:r>
        <w:rPr>
          <w:rFonts w:ascii="Tahoma" w:hAnsi="Tahoma"/>
          <w:color w:val="00507D"/>
          <w:spacing w:val="-4"/>
          <w:sz w:val="26"/>
        </w:rPr>
        <w:t>what</w:t>
      </w:r>
      <w:r>
        <w:rPr>
          <w:rFonts w:ascii="Tahoma" w:hAnsi="Tahoma"/>
          <w:color w:val="00507D"/>
          <w:spacing w:val="-14"/>
          <w:sz w:val="26"/>
        </w:rPr>
        <w:t xml:space="preserve"> </w:t>
      </w:r>
      <w:r>
        <w:rPr>
          <w:rFonts w:ascii="Tahoma" w:hAnsi="Tahoma"/>
          <w:color w:val="00507D"/>
          <w:spacing w:val="-4"/>
          <w:sz w:val="26"/>
        </w:rPr>
        <w:t>special</w:t>
      </w:r>
      <w:r>
        <w:rPr>
          <w:rFonts w:ascii="Tahoma" w:hAnsi="Tahoma"/>
          <w:color w:val="00507D"/>
          <w:spacing w:val="-14"/>
          <w:sz w:val="26"/>
        </w:rPr>
        <w:t xml:space="preserve"> </w:t>
      </w:r>
      <w:r>
        <w:rPr>
          <w:rFonts w:ascii="Tahoma" w:hAnsi="Tahoma"/>
          <w:color w:val="00507D"/>
          <w:spacing w:val="-4"/>
          <w:sz w:val="26"/>
        </w:rPr>
        <w:t>dish(es)</w:t>
      </w:r>
      <w:r>
        <w:rPr>
          <w:rFonts w:ascii="Tahoma" w:hAnsi="Tahoma"/>
          <w:color w:val="00507D"/>
          <w:spacing w:val="-14"/>
          <w:sz w:val="26"/>
        </w:rPr>
        <w:t xml:space="preserve"> </w:t>
      </w:r>
      <w:r>
        <w:rPr>
          <w:rFonts w:ascii="Tahoma" w:hAnsi="Tahoma"/>
          <w:color w:val="00507D"/>
          <w:spacing w:val="-4"/>
          <w:sz w:val="26"/>
        </w:rPr>
        <w:t>you</w:t>
      </w:r>
      <w:r>
        <w:rPr>
          <w:rFonts w:ascii="Tahoma" w:hAnsi="Tahoma"/>
          <w:color w:val="00507D"/>
          <w:spacing w:val="-14"/>
          <w:sz w:val="26"/>
        </w:rPr>
        <w:t xml:space="preserve"> </w:t>
      </w:r>
      <w:r>
        <w:rPr>
          <w:rFonts w:ascii="Tahoma" w:hAnsi="Tahoma"/>
          <w:color w:val="00507D"/>
          <w:spacing w:val="-4"/>
          <w:sz w:val="26"/>
        </w:rPr>
        <w:t>will</w:t>
      </w:r>
      <w:r>
        <w:rPr>
          <w:rFonts w:ascii="Tahoma" w:hAnsi="Tahoma"/>
          <w:color w:val="00507D"/>
          <w:spacing w:val="-14"/>
          <w:sz w:val="26"/>
        </w:rPr>
        <w:t xml:space="preserve"> </w:t>
      </w:r>
      <w:r>
        <w:rPr>
          <w:rFonts w:ascii="Tahoma" w:hAnsi="Tahoma"/>
          <w:color w:val="00507D"/>
          <w:spacing w:val="-4"/>
          <w:sz w:val="26"/>
        </w:rPr>
        <w:t>take.</w:t>
      </w:r>
      <w:r>
        <w:rPr>
          <w:rFonts w:ascii="Tahoma" w:hAnsi="Tahoma"/>
          <w:color w:val="00507D"/>
          <w:spacing w:val="-14"/>
          <w:sz w:val="26"/>
        </w:rPr>
        <w:t xml:space="preserve"> </w:t>
      </w:r>
      <w:r>
        <w:rPr>
          <w:rFonts w:ascii="Tahoma" w:hAnsi="Tahoma"/>
          <w:color w:val="00507D"/>
          <w:spacing w:val="-4"/>
          <w:sz w:val="26"/>
        </w:rPr>
        <w:t>The</w:t>
      </w:r>
      <w:r>
        <w:rPr>
          <w:rFonts w:ascii="Tahoma" w:hAnsi="Tahoma"/>
          <w:color w:val="00507D"/>
          <w:spacing w:val="-14"/>
          <w:sz w:val="26"/>
        </w:rPr>
        <w:t xml:space="preserve"> </w:t>
      </w:r>
      <w:r>
        <w:rPr>
          <w:rFonts w:ascii="Tahoma" w:hAnsi="Tahoma"/>
          <w:color w:val="00507D"/>
          <w:spacing w:val="-4"/>
          <w:sz w:val="26"/>
        </w:rPr>
        <w:t>following</w:t>
      </w:r>
      <w:r>
        <w:rPr>
          <w:rFonts w:ascii="Tahoma" w:hAnsi="Tahoma"/>
          <w:color w:val="00507D"/>
          <w:spacing w:val="-14"/>
          <w:sz w:val="26"/>
        </w:rPr>
        <w:t xml:space="preserve"> </w:t>
      </w:r>
      <w:r>
        <w:rPr>
          <w:rFonts w:ascii="Tahoma" w:hAnsi="Tahoma"/>
          <w:color w:val="00507D"/>
          <w:spacing w:val="-4"/>
          <w:sz w:val="26"/>
        </w:rPr>
        <w:t xml:space="preserve">questions </w:t>
      </w:r>
      <w:r>
        <w:rPr>
          <w:rFonts w:ascii="Tahoma" w:hAnsi="Tahoma"/>
          <w:color w:val="00507D"/>
          <w:w w:val="105"/>
          <w:sz w:val="26"/>
        </w:rPr>
        <w:t>may</w:t>
      </w:r>
      <w:r>
        <w:rPr>
          <w:rFonts w:ascii="Tahoma" w:hAnsi="Tahoma"/>
          <w:color w:val="00507D"/>
          <w:spacing w:val="-18"/>
          <w:w w:val="105"/>
          <w:sz w:val="26"/>
        </w:rPr>
        <w:t xml:space="preserve"> </w:t>
      </w:r>
      <w:r>
        <w:rPr>
          <w:rFonts w:ascii="Tahoma" w:hAnsi="Tahoma"/>
          <w:color w:val="00507D"/>
          <w:w w:val="105"/>
          <w:sz w:val="26"/>
        </w:rPr>
        <w:t>help</w:t>
      </w:r>
      <w:r>
        <w:rPr>
          <w:rFonts w:ascii="Tahoma" w:hAnsi="Tahoma"/>
          <w:color w:val="00507D"/>
          <w:spacing w:val="-18"/>
          <w:w w:val="105"/>
          <w:sz w:val="26"/>
        </w:rPr>
        <w:t xml:space="preserve"> </w:t>
      </w:r>
      <w:r>
        <w:rPr>
          <w:rFonts w:ascii="Tahoma" w:hAnsi="Tahoma"/>
          <w:color w:val="00507D"/>
          <w:w w:val="105"/>
          <w:sz w:val="26"/>
        </w:rPr>
        <w:t>you.</w:t>
      </w:r>
    </w:p>
    <w:p w14:paraId="57139A85">
      <w:pPr>
        <w:pStyle w:val="15"/>
        <w:numPr>
          <w:ilvl w:val="0"/>
          <w:numId w:val="37"/>
        </w:numPr>
        <w:tabs>
          <w:tab w:val="left" w:pos="2077"/>
        </w:tabs>
        <w:spacing w:before="133" w:after="0" w:line="240" w:lineRule="auto"/>
        <w:ind w:left="2077" w:right="0" w:hanging="323"/>
        <w:jc w:val="left"/>
        <w:rPr>
          <w:sz w:val="22"/>
        </w:rPr>
      </w:pPr>
      <w:r>
        <w:rPr>
          <w:color w:val="231F20"/>
          <w:spacing w:val="-2"/>
          <w:sz w:val="22"/>
        </w:rPr>
        <w:t>What</w:t>
      </w:r>
      <w:r>
        <w:rPr>
          <w:color w:val="231F20"/>
          <w:spacing w:val="-8"/>
          <w:sz w:val="22"/>
        </w:rPr>
        <w:t xml:space="preserve"> </w:t>
      </w:r>
      <w:r>
        <w:rPr>
          <w:color w:val="231F20"/>
          <w:spacing w:val="-2"/>
          <w:sz w:val="22"/>
        </w:rPr>
        <w:t>food/snack</w:t>
      </w:r>
      <w:r>
        <w:rPr>
          <w:color w:val="231F20"/>
          <w:spacing w:val="-8"/>
          <w:sz w:val="22"/>
        </w:rPr>
        <w:t xml:space="preserve"> </w:t>
      </w:r>
      <w:r>
        <w:rPr>
          <w:color w:val="231F20"/>
          <w:spacing w:val="-2"/>
          <w:sz w:val="22"/>
        </w:rPr>
        <w:t>from</w:t>
      </w:r>
      <w:r>
        <w:rPr>
          <w:color w:val="231F20"/>
          <w:spacing w:val="-7"/>
          <w:sz w:val="22"/>
        </w:rPr>
        <w:t xml:space="preserve"> </w:t>
      </w:r>
      <w:r>
        <w:rPr>
          <w:color w:val="231F20"/>
          <w:spacing w:val="-2"/>
          <w:sz w:val="22"/>
        </w:rPr>
        <w:t>which</w:t>
      </w:r>
      <w:r>
        <w:rPr>
          <w:color w:val="231F20"/>
          <w:spacing w:val="-8"/>
          <w:sz w:val="22"/>
        </w:rPr>
        <w:t xml:space="preserve"> </w:t>
      </w:r>
      <w:r>
        <w:rPr>
          <w:color w:val="231F20"/>
          <w:spacing w:val="-2"/>
          <w:sz w:val="22"/>
        </w:rPr>
        <w:t>area/ethnic</w:t>
      </w:r>
      <w:r>
        <w:rPr>
          <w:color w:val="231F20"/>
          <w:spacing w:val="-7"/>
          <w:sz w:val="22"/>
        </w:rPr>
        <w:t xml:space="preserve"> </w:t>
      </w:r>
      <w:r>
        <w:rPr>
          <w:color w:val="231F20"/>
          <w:spacing w:val="-2"/>
          <w:sz w:val="22"/>
        </w:rPr>
        <w:t>group</w:t>
      </w:r>
      <w:r>
        <w:rPr>
          <w:color w:val="231F20"/>
          <w:spacing w:val="-8"/>
          <w:sz w:val="22"/>
        </w:rPr>
        <w:t xml:space="preserve"> </w:t>
      </w:r>
      <w:r>
        <w:rPr>
          <w:color w:val="231F20"/>
          <w:spacing w:val="-2"/>
          <w:sz w:val="22"/>
        </w:rPr>
        <w:t>will</w:t>
      </w:r>
      <w:r>
        <w:rPr>
          <w:color w:val="231F20"/>
          <w:spacing w:val="-7"/>
          <w:sz w:val="22"/>
        </w:rPr>
        <w:t xml:space="preserve"> </w:t>
      </w:r>
      <w:r>
        <w:rPr>
          <w:color w:val="231F20"/>
          <w:spacing w:val="-2"/>
          <w:sz w:val="22"/>
        </w:rPr>
        <w:t>you</w:t>
      </w:r>
      <w:r>
        <w:rPr>
          <w:color w:val="231F20"/>
          <w:spacing w:val="-8"/>
          <w:sz w:val="22"/>
        </w:rPr>
        <w:t xml:space="preserve"> </w:t>
      </w:r>
      <w:r>
        <w:rPr>
          <w:color w:val="231F20"/>
          <w:spacing w:val="-2"/>
          <w:sz w:val="22"/>
        </w:rPr>
        <w:t>bring?</w:t>
      </w:r>
    </w:p>
    <w:p w14:paraId="19ECCBFB">
      <w:pPr>
        <w:pStyle w:val="15"/>
        <w:numPr>
          <w:ilvl w:val="0"/>
          <w:numId w:val="37"/>
        </w:numPr>
        <w:tabs>
          <w:tab w:val="left" w:pos="2077"/>
        </w:tabs>
        <w:spacing w:before="89" w:after="0" w:line="240" w:lineRule="auto"/>
        <w:ind w:left="2077" w:right="0" w:hanging="323"/>
        <w:jc w:val="left"/>
        <w:rPr>
          <w:sz w:val="22"/>
        </w:rPr>
      </w:pPr>
      <w:r>
        <w:rPr>
          <w:color w:val="231F20"/>
          <w:sz w:val="22"/>
        </w:rPr>
        <w:t>How</w:t>
      </w:r>
      <w:r>
        <w:rPr>
          <w:color w:val="231F20"/>
          <w:spacing w:val="-11"/>
          <w:sz w:val="22"/>
        </w:rPr>
        <w:t xml:space="preserve"> </w:t>
      </w:r>
      <w:r>
        <w:rPr>
          <w:color w:val="231F20"/>
          <w:sz w:val="22"/>
        </w:rPr>
        <w:t>is</w:t>
      </w:r>
      <w:r>
        <w:rPr>
          <w:color w:val="231F20"/>
          <w:spacing w:val="-11"/>
          <w:sz w:val="22"/>
        </w:rPr>
        <w:t xml:space="preserve"> </w:t>
      </w:r>
      <w:r>
        <w:rPr>
          <w:color w:val="231F20"/>
          <w:sz w:val="22"/>
        </w:rPr>
        <w:t>the</w:t>
      </w:r>
      <w:r>
        <w:rPr>
          <w:color w:val="231F20"/>
          <w:spacing w:val="-11"/>
          <w:sz w:val="22"/>
        </w:rPr>
        <w:t xml:space="preserve"> </w:t>
      </w:r>
      <w:r>
        <w:rPr>
          <w:color w:val="231F20"/>
          <w:sz w:val="22"/>
        </w:rPr>
        <w:t>food</w:t>
      </w:r>
      <w:r>
        <w:rPr>
          <w:color w:val="231F20"/>
          <w:spacing w:val="-11"/>
          <w:sz w:val="22"/>
        </w:rPr>
        <w:t xml:space="preserve"> </w:t>
      </w:r>
      <w:r>
        <w:rPr>
          <w:color w:val="231F20"/>
          <w:sz w:val="22"/>
        </w:rPr>
        <w:t>prepared</w:t>
      </w:r>
      <w:r>
        <w:rPr>
          <w:color w:val="231F20"/>
          <w:spacing w:val="-10"/>
          <w:sz w:val="22"/>
        </w:rPr>
        <w:t xml:space="preserve"> </w:t>
      </w:r>
      <w:r>
        <w:rPr>
          <w:color w:val="231F20"/>
          <w:sz w:val="22"/>
        </w:rPr>
        <w:t>and</w:t>
      </w:r>
      <w:r>
        <w:rPr>
          <w:color w:val="231F20"/>
          <w:spacing w:val="-11"/>
          <w:sz w:val="22"/>
        </w:rPr>
        <w:t xml:space="preserve"> </w:t>
      </w:r>
      <w:r>
        <w:rPr>
          <w:color w:val="231F20"/>
          <w:sz w:val="22"/>
        </w:rPr>
        <w:t>what</w:t>
      </w:r>
      <w:r>
        <w:rPr>
          <w:color w:val="231F20"/>
          <w:spacing w:val="-11"/>
          <w:sz w:val="22"/>
        </w:rPr>
        <w:t xml:space="preserve"> </w:t>
      </w:r>
      <w:r>
        <w:rPr>
          <w:color w:val="231F20"/>
          <w:sz w:val="22"/>
        </w:rPr>
        <w:t>is</w:t>
      </w:r>
      <w:r>
        <w:rPr>
          <w:color w:val="231F20"/>
          <w:spacing w:val="-11"/>
          <w:sz w:val="22"/>
        </w:rPr>
        <w:t xml:space="preserve"> </w:t>
      </w:r>
      <w:r>
        <w:rPr>
          <w:color w:val="231F20"/>
          <w:sz w:val="22"/>
        </w:rPr>
        <w:t>it</w:t>
      </w:r>
      <w:r>
        <w:rPr>
          <w:color w:val="231F20"/>
          <w:spacing w:val="-11"/>
          <w:sz w:val="22"/>
        </w:rPr>
        <w:t xml:space="preserve"> </w:t>
      </w:r>
      <w:r>
        <w:rPr>
          <w:color w:val="231F20"/>
          <w:sz w:val="22"/>
        </w:rPr>
        <w:t>made</w:t>
      </w:r>
      <w:r>
        <w:rPr>
          <w:color w:val="231F20"/>
          <w:spacing w:val="-10"/>
          <w:sz w:val="22"/>
        </w:rPr>
        <w:t xml:space="preserve"> </w:t>
      </w:r>
      <w:r>
        <w:rPr>
          <w:color w:val="231F20"/>
          <w:spacing w:val="-5"/>
          <w:sz w:val="22"/>
        </w:rPr>
        <w:t>of?</w:t>
      </w:r>
    </w:p>
    <w:p w14:paraId="3B7A6F5B">
      <w:pPr>
        <w:pStyle w:val="15"/>
        <w:numPr>
          <w:ilvl w:val="0"/>
          <w:numId w:val="37"/>
        </w:numPr>
        <w:tabs>
          <w:tab w:val="left" w:pos="2077"/>
        </w:tabs>
        <w:spacing w:before="89" w:after="0" w:line="240" w:lineRule="auto"/>
        <w:ind w:left="2077" w:right="0" w:hanging="323"/>
        <w:jc w:val="left"/>
        <w:rPr>
          <w:sz w:val="22"/>
        </w:rPr>
      </w:pPr>
      <w:r>
        <mc:AlternateContent>
          <mc:Choice Requires="wps">
            <w:drawing>
              <wp:anchor distT="0" distB="0" distL="0" distR="0" simplePos="0" relativeHeight="251702272" behindDoc="0" locked="0" layoutInCell="1" allowOverlap="1">
                <wp:simplePos x="0" y="0"/>
                <wp:positionH relativeFrom="page">
                  <wp:posOffset>1517015</wp:posOffset>
                </wp:positionH>
                <wp:positionV relativeFrom="paragraph">
                  <wp:posOffset>608330</wp:posOffset>
                </wp:positionV>
                <wp:extent cx="1038225" cy="165100"/>
                <wp:effectExtent l="0" t="0" r="0" b="0"/>
                <wp:wrapNone/>
                <wp:docPr id="1216" name="Textbox 1216"/>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45333F89">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1216" o:spid="_x0000_s1026" o:spt="202" type="#_x0000_t202" style="position:absolute;left:0pt;margin-left:119.45pt;margin-top:47.9pt;height:13pt;width:81.75pt;mso-position-horizontal-relative:page;rotation:-196608f;z-index:251702272;mso-width-relative:page;mso-height-relative:page;" filled="f" stroked="f" coordsize="21600,21600" o:gfxdata="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9gx2gAAAAoBAAAPAAAAAAAAAAEAIAAAACIAAABkcnMvZG93bnJldi54&#10;bWxQSwECFAAUAAAACACHTuJA+U7U478BAACJAwAADgAAAAAAAAABACAAAAApAQAAZHJzL2Uyb0Rv&#10;Yy54bWxQSwUGAAAAAAYABgBZAQAAWgUAAAAA&#10;">
                <v:fill on="f" focussize="0,0"/>
                <v:stroke on="f"/>
                <v:imagedata o:title=""/>
                <o:lock v:ext="edit" aspectratio="f"/>
                <v:textbox inset="0mm,0mm,0mm,0mm">
                  <w:txbxContent>
                    <w:p w14:paraId="45333F89">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color w:val="231F20"/>
          <w:sz w:val="22"/>
        </w:rPr>
        <w:t>How</w:t>
      </w:r>
      <w:r>
        <w:rPr>
          <w:color w:val="231F20"/>
          <w:spacing w:val="-8"/>
          <w:sz w:val="22"/>
        </w:rPr>
        <w:t xml:space="preserve"> </w:t>
      </w:r>
      <w:r>
        <w:rPr>
          <w:color w:val="231F20"/>
          <w:sz w:val="22"/>
        </w:rPr>
        <w:t>is</w:t>
      </w:r>
      <w:r>
        <w:rPr>
          <w:color w:val="231F20"/>
          <w:spacing w:val="-8"/>
          <w:sz w:val="22"/>
        </w:rPr>
        <w:t xml:space="preserve"> </w:t>
      </w:r>
      <w:r>
        <w:rPr>
          <w:color w:val="231F20"/>
          <w:sz w:val="22"/>
        </w:rPr>
        <w:t>this</w:t>
      </w:r>
      <w:r>
        <w:rPr>
          <w:color w:val="231F20"/>
          <w:spacing w:val="-8"/>
          <w:sz w:val="22"/>
        </w:rPr>
        <w:t xml:space="preserve"> </w:t>
      </w:r>
      <w:r>
        <w:rPr>
          <w:color w:val="231F20"/>
          <w:sz w:val="22"/>
        </w:rPr>
        <w:t>food</w:t>
      </w:r>
      <w:r>
        <w:rPr>
          <w:color w:val="231F20"/>
          <w:spacing w:val="-7"/>
          <w:sz w:val="22"/>
        </w:rPr>
        <w:t xml:space="preserve"> </w:t>
      </w:r>
      <w:r>
        <w:rPr>
          <w:color w:val="231F20"/>
          <w:spacing w:val="-2"/>
          <w:sz w:val="22"/>
        </w:rPr>
        <w:t>special?</w:t>
      </w:r>
    </w:p>
    <w:p w14:paraId="212B8134">
      <w:pPr>
        <w:pStyle w:val="11"/>
        <w:rPr>
          <w:sz w:val="20"/>
        </w:rPr>
      </w:pPr>
    </w:p>
    <w:p w14:paraId="51119E85">
      <w:pPr>
        <w:pStyle w:val="11"/>
        <w:rPr>
          <w:sz w:val="20"/>
        </w:rPr>
      </w:pPr>
    </w:p>
    <w:p w14:paraId="25314F52">
      <w:pPr>
        <w:pStyle w:val="11"/>
        <w:rPr>
          <w:sz w:val="20"/>
        </w:rPr>
      </w:pPr>
    </w:p>
    <w:p w14:paraId="75F69211">
      <w:pPr>
        <w:pStyle w:val="11"/>
        <w:rPr>
          <w:sz w:val="20"/>
        </w:rPr>
      </w:pPr>
    </w:p>
    <w:p w14:paraId="372AE580">
      <w:pPr>
        <w:pStyle w:val="11"/>
        <w:rPr>
          <w:sz w:val="20"/>
        </w:rPr>
      </w:pPr>
    </w:p>
    <w:p w14:paraId="4886D182">
      <w:pPr>
        <w:pStyle w:val="11"/>
        <w:rPr>
          <w:sz w:val="20"/>
        </w:rPr>
      </w:pPr>
    </w:p>
    <w:p w14:paraId="29725D9F">
      <w:pPr>
        <w:pStyle w:val="11"/>
        <w:rPr>
          <w:sz w:val="20"/>
        </w:rPr>
      </w:pPr>
    </w:p>
    <w:p w14:paraId="1BB587DE">
      <w:pPr>
        <w:pStyle w:val="11"/>
        <w:rPr>
          <w:sz w:val="20"/>
        </w:rPr>
      </w:pPr>
    </w:p>
    <w:p w14:paraId="3BFDB42D">
      <w:pPr>
        <w:pStyle w:val="11"/>
        <w:rPr>
          <w:sz w:val="20"/>
        </w:rPr>
      </w:pPr>
    </w:p>
    <w:p w14:paraId="745B525A">
      <w:pPr>
        <w:pStyle w:val="11"/>
        <w:rPr>
          <w:sz w:val="20"/>
        </w:rPr>
      </w:pPr>
    </w:p>
    <w:p w14:paraId="10AA32AB">
      <w:pPr>
        <w:pStyle w:val="11"/>
        <w:rPr>
          <w:sz w:val="20"/>
        </w:rPr>
      </w:pPr>
    </w:p>
    <w:p w14:paraId="382C4396">
      <w:pPr>
        <w:pStyle w:val="11"/>
        <w:rPr>
          <w:sz w:val="20"/>
        </w:rPr>
      </w:pPr>
    </w:p>
    <w:p w14:paraId="40BC20AF">
      <w:pPr>
        <w:pStyle w:val="11"/>
        <w:rPr>
          <w:sz w:val="20"/>
        </w:rPr>
      </w:pPr>
    </w:p>
    <w:p w14:paraId="13154D32">
      <w:pPr>
        <w:pStyle w:val="11"/>
        <w:rPr>
          <w:sz w:val="20"/>
        </w:rPr>
      </w:pPr>
    </w:p>
    <w:p w14:paraId="55C22435">
      <w:pPr>
        <w:pStyle w:val="11"/>
        <w:rPr>
          <w:sz w:val="20"/>
        </w:rPr>
      </w:pPr>
    </w:p>
    <w:p w14:paraId="4AFE3CF5">
      <w:pPr>
        <w:pStyle w:val="11"/>
        <w:rPr>
          <w:sz w:val="20"/>
        </w:rPr>
      </w:pPr>
    </w:p>
    <w:p w14:paraId="1A0208BC">
      <w:pPr>
        <w:pStyle w:val="11"/>
        <w:rPr>
          <w:sz w:val="20"/>
        </w:rPr>
      </w:pPr>
    </w:p>
    <w:p w14:paraId="3E7220A5">
      <w:pPr>
        <w:pStyle w:val="11"/>
        <w:rPr>
          <w:sz w:val="20"/>
        </w:rPr>
      </w:pPr>
    </w:p>
    <w:p w14:paraId="0D8A8213">
      <w:pPr>
        <w:pStyle w:val="11"/>
        <w:rPr>
          <w:sz w:val="20"/>
        </w:rPr>
      </w:pPr>
    </w:p>
    <w:p w14:paraId="039CC180">
      <w:pPr>
        <w:pStyle w:val="11"/>
        <w:rPr>
          <w:sz w:val="20"/>
        </w:rPr>
      </w:pPr>
    </w:p>
    <w:p w14:paraId="3F379E0B">
      <w:pPr>
        <w:pStyle w:val="11"/>
        <w:rPr>
          <w:sz w:val="20"/>
        </w:rPr>
      </w:pPr>
    </w:p>
    <w:p w14:paraId="660478FC">
      <w:pPr>
        <w:pStyle w:val="11"/>
        <w:rPr>
          <w:sz w:val="20"/>
        </w:rPr>
      </w:pPr>
    </w:p>
    <w:p w14:paraId="41BC12A2">
      <w:pPr>
        <w:pStyle w:val="11"/>
        <w:rPr>
          <w:sz w:val="23"/>
        </w:rPr>
      </w:pPr>
    </w:p>
    <w:p w14:paraId="5B211BBA">
      <w:pPr>
        <w:tabs>
          <w:tab w:val="left" w:pos="2694"/>
        </w:tabs>
        <w:spacing w:before="97"/>
        <w:ind w:left="0" w:right="61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r>
        <w:rPr>
          <w:color w:val="231F20"/>
          <w:sz w:val="18"/>
        </w:rPr>
        <w:tab/>
      </w:r>
      <w:r>
        <w:rPr>
          <w:rFonts w:ascii="Tahoma"/>
          <w:color w:val="231F20"/>
          <w:spacing w:val="-5"/>
          <w:sz w:val="20"/>
        </w:rPr>
        <w:t>27</w:t>
      </w:r>
    </w:p>
    <w:p w14:paraId="3E75496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99BAA88">
      <w:pPr>
        <w:spacing w:after="0" w:line="240" w:lineRule="auto"/>
        <w:jc w:val="left"/>
        <w:rPr>
          <w:rFonts w:ascii="Tahoma"/>
          <w:sz w:val="20"/>
        </w:rPr>
        <w:sectPr>
          <w:pgSz w:w="11910" w:h="16840"/>
          <w:pgMar w:top="0" w:right="0" w:bottom="0" w:left="0" w:header="720" w:footer="720" w:gutter="0"/>
          <w:cols w:space="720" w:num="1"/>
        </w:sectPr>
      </w:pPr>
    </w:p>
    <w:p w14:paraId="5F736633">
      <w:pPr>
        <w:pStyle w:val="11"/>
        <w:rPr>
          <w:rFonts w:ascii="Tahoma"/>
          <w:sz w:val="20"/>
        </w:rPr>
      </w:pPr>
    </w:p>
    <w:p w14:paraId="7258B796">
      <w:pPr>
        <w:pStyle w:val="11"/>
        <w:rPr>
          <w:rFonts w:ascii="Tahoma"/>
          <w:sz w:val="20"/>
        </w:rPr>
      </w:pPr>
    </w:p>
    <w:p w14:paraId="2E744D33">
      <w:pPr>
        <w:pStyle w:val="11"/>
        <w:rPr>
          <w:rFonts w:ascii="Tahoma"/>
          <w:sz w:val="20"/>
        </w:rPr>
      </w:pPr>
    </w:p>
    <w:p w14:paraId="29C718EB">
      <w:pPr>
        <w:pStyle w:val="11"/>
        <w:rPr>
          <w:rFonts w:ascii="Tahoma"/>
          <w:sz w:val="20"/>
        </w:rPr>
      </w:pPr>
    </w:p>
    <w:p w14:paraId="70D39223">
      <w:pPr>
        <w:pStyle w:val="11"/>
        <w:spacing w:before="9"/>
        <w:rPr>
          <w:rFonts w:ascii="Tahoma"/>
          <w:sz w:val="15"/>
        </w:rPr>
      </w:pPr>
    </w:p>
    <w:p w14:paraId="278AF062">
      <w:pPr>
        <w:pStyle w:val="9"/>
      </w:pPr>
      <w:r>
        <w:rPr>
          <w:color w:val="231F20"/>
        </w:rPr>
        <w:t>Learn</w:t>
      </w:r>
      <w:r>
        <w:rPr>
          <w:color w:val="231F20"/>
          <w:spacing w:val="-4"/>
        </w:rPr>
        <w:t xml:space="preserve"> </w:t>
      </w:r>
      <w:r>
        <w:rPr>
          <w:color w:val="231F20"/>
        </w:rPr>
        <w:t>about</w:t>
      </w:r>
      <w:r>
        <w:rPr>
          <w:color w:val="231F20"/>
          <w:spacing w:val="-3"/>
        </w:rPr>
        <w:t xml:space="preserve"> </w:t>
      </w:r>
      <w:r>
        <w:rPr>
          <w:color w:val="231F20"/>
        </w:rPr>
        <w:t>a</w:t>
      </w:r>
      <w:r>
        <w:rPr>
          <w:color w:val="231F20"/>
          <w:spacing w:val="-3"/>
        </w:rPr>
        <w:t xml:space="preserve"> </w:t>
      </w:r>
      <w:r>
        <w:rPr>
          <w:color w:val="231F20"/>
        </w:rPr>
        <w:t>city</w:t>
      </w:r>
      <w:r>
        <w:rPr>
          <w:color w:val="231F20"/>
          <w:spacing w:val="-3"/>
        </w:rPr>
        <w:t xml:space="preserve"> </w:t>
      </w:r>
      <w:r>
        <w:rPr>
          <w:color w:val="231F20"/>
        </w:rPr>
        <w:t>that</w:t>
      </w:r>
      <w:r>
        <w:rPr>
          <w:color w:val="231F20"/>
          <w:spacing w:val="-3"/>
        </w:rPr>
        <w:t xml:space="preserve"> </w:t>
      </w:r>
      <w:r>
        <w:rPr>
          <w:color w:val="231F20"/>
        </w:rPr>
        <w:t>has</w:t>
      </w:r>
      <w:r>
        <w:rPr>
          <w:color w:val="231F20"/>
          <w:spacing w:val="-3"/>
        </w:rPr>
        <w:t xml:space="preserve"> </w:t>
      </w:r>
      <w:r>
        <w:rPr>
          <w:color w:val="231F20"/>
        </w:rPr>
        <w:t>diverse</w:t>
      </w:r>
      <w:r>
        <w:rPr>
          <w:color w:val="231F20"/>
          <w:spacing w:val="-3"/>
        </w:rPr>
        <w:t xml:space="preserve"> </w:t>
      </w:r>
      <w:r>
        <w:rPr>
          <w:color w:val="231F20"/>
          <w:spacing w:val="-2"/>
        </w:rPr>
        <w:t>cultures</w:t>
      </w:r>
    </w:p>
    <w:p w14:paraId="5183E339">
      <w:pPr>
        <w:spacing w:before="295" w:line="213" w:lineRule="auto"/>
        <w:ind w:left="1587" w:right="7329" w:firstLine="0"/>
        <w:jc w:val="left"/>
        <w:rPr>
          <w:rFonts w:ascii="Tahoma"/>
          <w:sz w:val="26"/>
        </w:rPr>
      </w:pPr>
      <w:r>
        <w:rPr>
          <w:rFonts w:ascii="Tahoma"/>
          <w:color w:val="00507D"/>
          <w:w w:val="105"/>
          <w:sz w:val="26"/>
        </w:rPr>
        <w:t xml:space="preserve">Find San Francisco on </w:t>
      </w:r>
      <w:r>
        <w:rPr>
          <w:rFonts w:ascii="Tahoma"/>
          <w:color w:val="00507D"/>
          <w:spacing w:val="-2"/>
          <w:w w:val="105"/>
          <w:sz w:val="26"/>
        </w:rPr>
        <w:t>the</w:t>
      </w:r>
      <w:r>
        <w:rPr>
          <w:rFonts w:ascii="Tahoma"/>
          <w:color w:val="00507D"/>
          <w:spacing w:val="-21"/>
          <w:w w:val="105"/>
          <w:sz w:val="26"/>
        </w:rPr>
        <w:t xml:space="preserve"> </w:t>
      </w:r>
      <w:r>
        <w:rPr>
          <w:rFonts w:ascii="Tahoma"/>
          <w:color w:val="00507D"/>
          <w:spacing w:val="-2"/>
          <w:w w:val="105"/>
          <w:sz w:val="26"/>
        </w:rPr>
        <w:t>map</w:t>
      </w:r>
      <w:r>
        <w:rPr>
          <w:rFonts w:ascii="Tahoma"/>
          <w:color w:val="00507D"/>
          <w:spacing w:val="-21"/>
          <w:w w:val="105"/>
          <w:sz w:val="26"/>
        </w:rPr>
        <w:t xml:space="preserve"> </w:t>
      </w:r>
      <w:r>
        <w:rPr>
          <w:rFonts w:ascii="Tahoma"/>
          <w:color w:val="00507D"/>
          <w:spacing w:val="-2"/>
          <w:w w:val="105"/>
          <w:sz w:val="26"/>
        </w:rPr>
        <w:t>and</w:t>
      </w:r>
      <w:r>
        <w:rPr>
          <w:rFonts w:ascii="Tahoma"/>
          <w:color w:val="00507D"/>
          <w:spacing w:val="-21"/>
          <w:w w:val="105"/>
          <w:sz w:val="26"/>
        </w:rPr>
        <w:t xml:space="preserve"> </w:t>
      </w:r>
      <w:r>
        <w:rPr>
          <w:rFonts w:ascii="Tahoma"/>
          <w:color w:val="00507D"/>
          <w:spacing w:val="-2"/>
          <w:w w:val="105"/>
          <w:sz w:val="26"/>
        </w:rPr>
        <w:t>discuss</w:t>
      </w:r>
      <w:r>
        <w:rPr>
          <w:rFonts w:ascii="Tahoma"/>
          <w:color w:val="00507D"/>
          <w:spacing w:val="-21"/>
          <w:w w:val="105"/>
          <w:sz w:val="26"/>
        </w:rPr>
        <w:t xml:space="preserve"> </w:t>
      </w:r>
      <w:r>
        <w:rPr>
          <w:rFonts w:ascii="Tahoma"/>
          <w:color w:val="00507D"/>
          <w:spacing w:val="-2"/>
          <w:w w:val="105"/>
          <w:sz w:val="26"/>
        </w:rPr>
        <w:t xml:space="preserve">this </w:t>
      </w:r>
      <w:r>
        <w:rPr>
          <w:rFonts w:ascii="Tahoma"/>
          <w:color w:val="00507D"/>
          <w:sz w:val="26"/>
        </w:rPr>
        <w:t>question</w:t>
      </w:r>
      <w:r>
        <w:rPr>
          <w:rFonts w:ascii="Tahoma"/>
          <w:color w:val="00507D"/>
          <w:spacing w:val="-14"/>
          <w:sz w:val="26"/>
        </w:rPr>
        <w:t xml:space="preserve"> </w:t>
      </w:r>
      <w:r>
        <w:rPr>
          <w:rFonts w:ascii="Tahoma"/>
          <w:color w:val="00507D"/>
          <w:sz w:val="26"/>
        </w:rPr>
        <w:t>in</w:t>
      </w:r>
      <w:r>
        <w:rPr>
          <w:rFonts w:ascii="Tahoma"/>
          <w:color w:val="00507D"/>
          <w:spacing w:val="-14"/>
          <w:sz w:val="26"/>
        </w:rPr>
        <w:t xml:space="preserve"> </w:t>
      </w:r>
      <w:r>
        <w:rPr>
          <w:rFonts w:ascii="Tahoma"/>
          <w:color w:val="00507D"/>
          <w:sz w:val="26"/>
        </w:rPr>
        <w:t>groups:</w:t>
      </w:r>
      <w:r>
        <w:rPr>
          <w:rFonts w:ascii="Tahoma"/>
          <w:color w:val="00507D"/>
          <w:spacing w:val="-14"/>
          <w:sz w:val="26"/>
        </w:rPr>
        <w:t xml:space="preserve"> </w:t>
      </w:r>
      <w:r>
        <w:rPr>
          <w:rFonts w:ascii="Tahoma"/>
          <w:color w:val="00507D"/>
          <w:sz w:val="26"/>
        </w:rPr>
        <w:t>What do</w:t>
      </w:r>
      <w:r>
        <w:rPr>
          <w:rFonts w:ascii="Tahoma"/>
          <w:color w:val="00507D"/>
          <w:spacing w:val="-15"/>
          <w:sz w:val="26"/>
        </w:rPr>
        <w:t xml:space="preserve"> </w:t>
      </w:r>
      <w:r>
        <w:rPr>
          <w:rFonts w:ascii="Tahoma"/>
          <w:color w:val="00507D"/>
          <w:sz w:val="26"/>
        </w:rPr>
        <w:t>you</w:t>
      </w:r>
      <w:r>
        <w:rPr>
          <w:rFonts w:ascii="Tahoma"/>
          <w:color w:val="00507D"/>
          <w:spacing w:val="-15"/>
          <w:sz w:val="26"/>
        </w:rPr>
        <w:t xml:space="preserve"> </w:t>
      </w:r>
      <w:r>
        <w:rPr>
          <w:rFonts w:ascii="Tahoma"/>
          <w:color w:val="00507D"/>
          <w:sz w:val="26"/>
        </w:rPr>
        <w:t>know</w:t>
      </w:r>
      <w:r>
        <w:rPr>
          <w:rFonts w:ascii="Tahoma"/>
          <w:color w:val="00507D"/>
          <w:spacing w:val="-15"/>
          <w:sz w:val="26"/>
        </w:rPr>
        <w:t xml:space="preserve"> </w:t>
      </w:r>
      <w:r>
        <w:rPr>
          <w:rFonts w:ascii="Tahoma"/>
          <w:color w:val="00507D"/>
          <w:sz w:val="26"/>
        </w:rPr>
        <w:t>and</w:t>
      </w:r>
      <w:r>
        <w:rPr>
          <w:rFonts w:ascii="Tahoma"/>
          <w:color w:val="00507D"/>
          <w:spacing w:val="-15"/>
          <w:sz w:val="26"/>
        </w:rPr>
        <w:t xml:space="preserve"> </w:t>
      </w:r>
      <w:r>
        <w:rPr>
          <w:rFonts w:ascii="Tahoma"/>
          <w:color w:val="00507D"/>
          <w:sz w:val="26"/>
        </w:rPr>
        <w:t>want</w:t>
      </w:r>
      <w:r>
        <w:rPr>
          <w:rFonts w:ascii="Tahoma"/>
          <w:color w:val="00507D"/>
          <w:spacing w:val="-15"/>
          <w:sz w:val="26"/>
        </w:rPr>
        <w:t xml:space="preserve"> </w:t>
      </w:r>
      <w:r>
        <w:rPr>
          <w:rFonts w:ascii="Tahoma"/>
          <w:color w:val="00507D"/>
          <w:sz w:val="26"/>
        </w:rPr>
        <w:t xml:space="preserve">to </w:t>
      </w:r>
      <w:r>
        <w:rPr>
          <w:rFonts w:ascii="Tahoma"/>
          <w:color w:val="00507D"/>
          <w:w w:val="105"/>
          <w:sz w:val="26"/>
        </w:rPr>
        <w:t>know about the city?</w:t>
      </w:r>
    </w:p>
    <w:p w14:paraId="1B2FD4D8">
      <w:pPr>
        <w:pStyle w:val="11"/>
        <w:rPr>
          <w:rFonts w:ascii="Tahoma"/>
          <w:sz w:val="30"/>
        </w:rPr>
      </w:pPr>
    </w:p>
    <w:p w14:paraId="336DCC5F">
      <w:pPr>
        <w:spacing w:before="250" w:line="213" w:lineRule="auto"/>
        <w:ind w:left="1587" w:right="7442" w:hanging="907"/>
        <w:jc w:val="left"/>
        <w:rPr>
          <w:rFonts w:ascii="Tahoma" w:hAnsi="Tahoma"/>
          <w:sz w:val="26"/>
        </w:rPr>
      </w:pPr>
      <w:r>
        <w:rPr>
          <w:rFonts w:ascii="Times New Roman" w:hAnsi="Times New Roman"/>
          <w:spacing w:val="80"/>
          <w:w w:val="150"/>
          <w:sz w:val="20"/>
        </w:rPr>
        <w:t xml:space="preserve">   </w:t>
      </w:r>
      <w:r>
        <w:rPr>
          <w:rFonts w:ascii="Tahoma" w:hAnsi="Tahoma"/>
          <w:color w:val="00507D"/>
          <w:w w:val="105"/>
          <w:sz w:val="26"/>
        </w:rPr>
        <w:t>Scan</w:t>
      </w:r>
      <w:r>
        <w:rPr>
          <w:rFonts w:ascii="Tahoma" w:hAnsi="Tahoma"/>
          <w:color w:val="00507D"/>
          <w:spacing w:val="-9"/>
          <w:w w:val="105"/>
          <w:sz w:val="26"/>
        </w:rPr>
        <w:t xml:space="preserve"> </w:t>
      </w:r>
      <w:r>
        <w:rPr>
          <w:rFonts w:ascii="Tahoma" w:hAnsi="Tahoma"/>
          <w:color w:val="00507D"/>
          <w:w w:val="105"/>
          <w:sz w:val="26"/>
        </w:rPr>
        <w:t>Li</w:t>
      </w:r>
      <w:r>
        <w:rPr>
          <w:rFonts w:ascii="Tahoma" w:hAnsi="Tahoma"/>
          <w:color w:val="00507D"/>
          <w:spacing w:val="-9"/>
          <w:w w:val="105"/>
          <w:sz w:val="26"/>
        </w:rPr>
        <w:t xml:space="preserve"> </w:t>
      </w:r>
      <w:r>
        <w:rPr>
          <w:rFonts w:ascii="Tahoma" w:hAnsi="Tahoma"/>
          <w:color w:val="00507D"/>
          <w:w w:val="105"/>
          <w:sz w:val="26"/>
        </w:rPr>
        <w:t>Lan’s</w:t>
      </w:r>
      <w:r>
        <w:rPr>
          <w:rFonts w:ascii="Tahoma" w:hAnsi="Tahoma"/>
          <w:color w:val="00507D"/>
          <w:spacing w:val="-9"/>
          <w:w w:val="105"/>
          <w:sz w:val="26"/>
        </w:rPr>
        <w:t xml:space="preserve"> </w:t>
      </w:r>
      <w:r>
        <w:rPr>
          <w:rFonts w:ascii="Tahoma" w:hAnsi="Tahoma"/>
          <w:color w:val="00507D"/>
          <w:w w:val="105"/>
          <w:sz w:val="26"/>
        </w:rPr>
        <w:t>travel journal</w:t>
      </w:r>
      <w:r>
        <w:rPr>
          <w:rFonts w:ascii="Tahoma" w:hAnsi="Tahoma"/>
          <w:color w:val="00507D"/>
          <w:spacing w:val="-4"/>
          <w:w w:val="105"/>
          <w:sz w:val="26"/>
        </w:rPr>
        <w:t xml:space="preserve"> </w:t>
      </w:r>
      <w:r>
        <w:rPr>
          <w:rFonts w:ascii="Tahoma" w:hAnsi="Tahoma"/>
          <w:color w:val="00507D"/>
          <w:w w:val="105"/>
          <w:sz w:val="26"/>
        </w:rPr>
        <w:t>and</w:t>
      </w:r>
      <w:r>
        <w:rPr>
          <w:rFonts w:ascii="Tahoma" w:hAnsi="Tahoma"/>
          <w:color w:val="00507D"/>
          <w:spacing w:val="-4"/>
          <w:w w:val="105"/>
          <w:sz w:val="26"/>
        </w:rPr>
        <w:t xml:space="preserve"> </w:t>
      </w:r>
      <w:r>
        <w:rPr>
          <w:rFonts w:ascii="Tahoma" w:hAnsi="Tahoma"/>
          <w:color w:val="00507D"/>
          <w:w w:val="105"/>
          <w:sz w:val="26"/>
        </w:rPr>
        <w:t>find</w:t>
      </w:r>
      <w:r>
        <w:rPr>
          <w:rFonts w:ascii="Tahoma" w:hAnsi="Tahoma"/>
          <w:color w:val="00507D"/>
          <w:spacing w:val="-4"/>
          <w:w w:val="105"/>
          <w:sz w:val="26"/>
        </w:rPr>
        <w:t xml:space="preserve"> </w:t>
      </w:r>
      <w:r>
        <w:rPr>
          <w:rFonts w:ascii="Tahoma" w:hAnsi="Tahoma"/>
          <w:color w:val="00507D"/>
          <w:w w:val="105"/>
          <w:sz w:val="26"/>
        </w:rPr>
        <w:t>out</w:t>
      </w:r>
      <w:r>
        <w:rPr>
          <w:rFonts w:ascii="Tahoma" w:hAnsi="Tahoma"/>
          <w:color w:val="00507D"/>
          <w:spacing w:val="-4"/>
          <w:w w:val="105"/>
          <w:sz w:val="26"/>
        </w:rPr>
        <w:t xml:space="preserve"> </w:t>
      </w:r>
      <w:r>
        <w:rPr>
          <w:rFonts w:ascii="Tahoma" w:hAnsi="Tahoma"/>
          <w:color w:val="00507D"/>
          <w:w w:val="105"/>
          <w:sz w:val="26"/>
        </w:rPr>
        <w:t xml:space="preserve">the </w:t>
      </w:r>
      <w:r>
        <w:rPr>
          <w:rFonts w:ascii="Tahoma" w:hAnsi="Tahoma"/>
          <w:color w:val="00507D"/>
          <w:spacing w:val="-2"/>
          <w:w w:val="105"/>
          <w:sz w:val="26"/>
        </w:rPr>
        <w:t>places</w:t>
      </w:r>
      <w:r>
        <w:rPr>
          <w:rFonts w:ascii="Tahoma" w:hAnsi="Tahoma"/>
          <w:color w:val="00507D"/>
          <w:spacing w:val="-24"/>
          <w:w w:val="105"/>
          <w:sz w:val="26"/>
        </w:rPr>
        <w:t xml:space="preserve"> </w:t>
      </w:r>
      <w:r>
        <w:rPr>
          <w:rFonts w:ascii="Tahoma" w:hAnsi="Tahoma"/>
          <w:color w:val="00507D"/>
          <w:spacing w:val="-2"/>
          <w:w w:val="105"/>
          <w:sz w:val="26"/>
        </w:rPr>
        <w:t>that</w:t>
      </w:r>
      <w:r>
        <w:rPr>
          <w:rFonts w:ascii="Tahoma" w:hAnsi="Tahoma"/>
          <w:color w:val="00507D"/>
          <w:spacing w:val="-23"/>
          <w:w w:val="105"/>
          <w:sz w:val="26"/>
        </w:rPr>
        <w:t xml:space="preserve"> </w:t>
      </w:r>
      <w:r>
        <w:rPr>
          <w:rFonts w:ascii="Tahoma" w:hAnsi="Tahoma"/>
          <w:color w:val="00507D"/>
          <w:spacing w:val="-2"/>
          <w:w w:val="105"/>
          <w:sz w:val="26"/>
        </w:rPr>
        <w:t>she</w:t>
      </w:r>
      <w:r>
        <w:rPr>
          <w:rFonts w:ascii="Tahoma" w:hAnsi="Tahoma"/>
          <w:color w:val="00507D"/>
          <w:spacing w:val="-23"/>
          <w:w w:val="105"/>
          <w:sz w:val="26"/>
        </w:rPr>
        <w:t xml:space="preserve"> </w:t>
      </w:r>
      <w:r>
        <w:rPr>
          <w:rFonts w:ascii="Tahoma" w:hAnsi="Tahoma"/>
          <w:color w:val="00507D"/>
          <w:spacing w:val="-2"/>
          <w:w w:val="105"/>
          <w:sz w:val="26"/>
        </w:rPr>
        <w:t>has</w:t>
      </w:r>
      <w:r>
        <w:rPr>
          <w:rFonts w:ascii="Tahoma" w:hAnsi="Tahoma"/>
          <w:color w:val="00507D"/>
          <w:spacing w:val="-23"/>
          <w:w w:val="105"/>
          <w:sz w:val="26"/>
        </w:rPr>
        <w:t xml:space="preserve"> </w:t>
      </w:r>
      <w:r>
        <w:rPr>
          <w:rFonts w:ascii="Tahoma" w:hAnsi="Tahoma"/>
          <w:color w:val="00507D"/>
          <w:spacing w:val="-2"/>
          <w:w w:val="105"/>
          <w:sz w:val="26"/>
        </w:rPr>
        <w:t xml:space="preserve">been </w:t>
      </w:r>
      <w:r>
        <w:rPr>
          <w:rFonts w:ascii="Tahoma" w:hAnsi="Tahoma"/>
          <w:color w:val="00507D"/>
          <w:w w:val="105"/>
          <w:sz w:val="26"/>
        </w:rPr>
        <w:t>to or plans to visit.</w:t>
      </w:r>
    </w:p>
    <w:p w14:paraId="384C4364">
      <w:pPr>
        <w:pStyle w:val="11"/>
        <w:rPr>
          <w:rFonts w:ascii="Tahoma"/>
          <w:sz w:val="30"/>
        </w:rPr>
      </w:pPr>
    </w:p>
    <w:p w14:paraId="19648917">
      <w:pPr>
        <w:pStyle w:val="11"/>
        <w:rPr>
          <w:rFonts w:ascii="Tahoma"/>
          <w:sz w:val="30"/>
        </w:rPr>
      </w:pPr>
    </w:p>
    <w:p w14:paraId="57B498B1">
      <w:pPr>
        <w:pStyle w:val="11"/>
        <w:rPr>
          <w:rFonts w:ascii="Tahoma"/>
          <w:sz w:val="30"/>
        </w:rPr>
      </w:pPr>
    </w:p>
    <w:p w14:paraId="4E538B18">
      <w:pPr>
        <w:pStyle w:val="11"/>
        <w:rPr>
          <w:rFonts w:ascii="Tahoma"/>
          <w:sz w:val="30"/>
        </w:rPr>
      </w:pPr>
    </w:p>
    <w:p w14:paraId="5E41434E">
      <w:pPr>
        <w:spacing w:before="201"/>
        <w:ind w:left="0" w:right="1357" w:firstLine="0"/>
        <w:jc w:val="right"/>
        <w:rPr>
          <w:sz w:val="21"/>
        </w:rPr>
      </w:pPr>
      <w:r>
        <w:rPr>
          <w:color w:val="231F20"/>
          <w:sz w:val="21"/>
        </w:rPr>
        <w:t>Wednesday,</w:t>
      </w:r>
      <w:r>
        <w:rPr>
          <w:color w:val="231F20"/>
          <w:spacing w:val="-2"/>
          <w:sz w:val="21"/>
        </w:rPr>
        <w:t xml:space="preserve"> </w:t>
      </w:r>
      <w:r>
        <w:rPr>
          <w:color w:val="231F20"/>
          <w:sz w:val="21"/>
        </w:rPr>
        <w:t>21</w:t>
      </w:r>
      <w:r>
        <w:rPr>
          <w:color w:val="231F20"/>
          <w:spacing w:val="-1"/>
          <w:sz w:val="21"/>
        </w:rPr>
        <w:t xml:space="preserve"> </w:t>
      </w:r>
      <w:r>
        <w:rPr>
          <w:color w:val="231F20"/>
          <w:spacing w:val="-4"/>
          <w:sz w:val="21"/>
        </w:rPr>
        <w:t>June</w:t>
      </w:r>
    </w:p>
    <w:p w14:paraId="4C8046DC">
      <w:pPr>
        <w:pStyle w:val="11"/>
        <w:spacing w:before="1"/>
        <w:rPr>
          <w:sz w:val="21"/>
        </w:rPr>
      </w:pPr>
    </w:p>
    <w:p w14:paraId="30679610">
      <w:pPr>
        <w:spacing w:before="65" w:line="273" w:lineRule="auto"/>
        <w:ind w:left="1631" w:right="1350" w:firstLine="0"/>
        <w:jc w:val="both"/>
        <w:rPr>
          <w:sz w:val="21"/>
        </w:rPr>
      </w:pPr>
      <w:r>
        <w:rPr>
          <w:color w:val="231F20"/>
          <w:sz w:val="21"/>
        </w:rPr>
        <w:t>Today</w:t>
      </w:r>
      <w:r>
        <w:rPr>
          <w:color w:val="231F20"/>
          <w:spacing w:val="40"/>
          <w:sz w:val="21"/>
        </w:rPr>
        <w:t xml:space="preserve"> </w:t>
      </w:r>
      <w:r>
        <w:rPr>
          <w:color w:val="231F20"/>
          <w:sz w:val="21"/>
        </w:rPr>
        <w:t>was</w:t>
      </w:r>
      <w:r>
        <w:rPr>
          <w:color w:val="231F20"/>
          <w:spacing w:val="40"/>
          <w:sz w:val="21"/>
        </w:rPr>
        <w:t xml:space="preserve"> </w:t>
      </w:r>
      <w:r>
        <w:rPr>
          <w:color w:val="231F20"/>
          <w:sz w:val="21"/>
        </w:rPr>
        <w:t>my</w:t>
      </w:r>
      <w:r>
        <w:rPr>
          <w:color w:val="231F20"/>
          <w:spacing w:val="40"/>
          <w:sz w:val="21"/>
        </w:rPr>
        <w:t xml:space="preserve"> </w:t>
      </w:r>
      <w:r>
        <w:rPr>
          <w:color w:val="231F20"/>
          <w:sz w:val="21"/>
        </w:rPr>
        <w:t>first</w:t>
      </w:r>
      <w:r>
        <w:rPr>
          <w:color w:val="231F20"/>
          <w:spacing w:val="40"/>
          <w:sz w:val="21"/>
        </w:rPr>
        <w:t xml:space="preserve"> </w:t>
      </w:r>
      <w:r>
        <w:rPr>
          <w:color w:val="231F20"/>
          <w:sz w:val="21"/>
        </w:rPr>
        <w:t>day</w:t>
      </w:r>
      <w:r>
        <w:rPr>
          <w:color w:val="231F20"/>
          <w:spacing w:val="40"/>
          <w:sz w:val="21"/>
        </w:rPr>
        <w:t xml:space="preserve"> </w:t>
      </w:r>
      <w:r>
        <w:rPr>
          <w:color w:val="231F20"/>
          <w:sz w:val="21"/>
        </w:rPr>
        <w:t>back</w:t>
      </w:r>
      <w:r>
        <w:rPr>
          <w:color w:val="231F20"/>
          <w:spacing w:val="40"/>
          <w:sz w:val="21"/>
        </w:rPr>
        <w:t xml:space="preserve"> </w:t>
      </w:r>
      <w:r>
        <w:rPr>
          <w:color w:val="231F20"/>
          <w:sz w:val="21"/>
        </w:rPr>
        <w:t>in</w:t>
      </w:r>
      <w:r>
        <w:rPr>
          <w:color w:val="231F20"/>
          <w:spacing w:val="40"/>
          <w:sz w:val="21"/>
        </w:rPr>
        <w:t xml:space="preserve"> </w:t>
      </w:r>
      <w:r>
        <w:rPr>
          <w:color w:val="231F20"/>
          <w:sz w:val="21"/>
        </w:rPr>
        <w:t>San</w:t>
      </w:r>
      <w:r>
        <w:rPr>
          <w:color w:val="231F20"/>
          <w:spacing w:val="40"/>
          <w:sz w:val="21"/>
        </w:rPr>
        <w:t xml:space="preserve"> </w:t>
      </w:r>
      <w:r>
        <w:rPr>
          <w:color w:val="231F20"/>
          <w:sz w:val="21"/>
        </w:rPr>
        <w:t>Francisco</w:t>
      </w:r>
      <w:r>
        <w:rPr>
          <w:color w:val="231F20"/>
          <w:spacing w:val="40"/>
          <w:sz w:val="21"/>
        </w:rPr>
        <w:t xml:space="preserve"> </w:t>
      </w:r>
      <w:r>
        <w:rPr>
          <w:color w:val="231F20"/>
          <w:sz w:val="21"/>
        </w:rPr>
        <w:t>after</w:t>
      </w:r>
      <w:r>
        <w:rPr>
          <w:color w:val="231F20"/>
          <w:spacing w:val="40"/>
          <w:sz w:val="21"/>
        </w:rPr>
        <w:t xml:space="preserve"> </w:t>
      </w:r>
      <w:r>
        <w:rPr>
          <w:color w:val="231F20"/>
          <w:sz w:val="21"/>
        </w:rPr>
        <w:t>camping</w:t>
      </w:r>
      <w:r>
        <w:rPr>
          <w:color w:val="231F20"/>
          <w:spacing w:val="40"/>
          <w:sz w:val="21"/>
        </w:rPr>
        <w:t xml:space="preserve"> </w:t>
      </w:r>
      <w:r>
        <w:rPr>
          <w:color w:val="231F20"/>
          <w:sz w:val="21"/>
        </w:rPr>
        <w:t>in</w:t>
      </w:r>
      <w:r>
        <w:rPr>
          <w:color w:val="231F20"/>
          <w:spacing w:val="40"/>
          <w:sz w:val="21"/>
        </w:rPr>
        <w:t xml:space="preserve"> </w:t>
      </w:r>
      <w:r>
        <w:rPr>
          <w:color w:val="231F20"/>
          <w:sz w:val="21"/>
        </w:rPr>
        <w:t>the</w:t>
      </w:r>
      <w:r>
        <w:rPr>
          <w:color w:val="231F20"/>
          <w:spacing w:val="40"/>
          <w:sz w:val="21"/>
        </w:rPr>
        <w:t xml:space="preserve"> </w:t>
      </w:r>
      <w:r>
        <w:rPr>
          <w:color w:val="231F20"/>
          <w:sz w:val="21"/>
        </w:rPr>
        <w:t>Redwood</w:t>
      </w:r>
      <w:r>
        <w:rPr>
          <w:color w:val="231F20"/>
          <w:spacing w:val="40"/>
          <w:sz w:val="21"/>
        </w:rPr>
        <w:t xml:space="preserve"> </w:t>
      </w:r>
      <w:r>
        <w:rPr>
          <w:color w:val="231F20"/>
          <w:sz w:val="21"/>
        </w:rPr>
        <w:t>Forest</w:t>
      </w:r>
      <w:r>
        <w:rPr>
          <w:color w:val="231F20"/>
          <w:spacing w:val="40"/>
          <w:sz w:val="21"/>
        </w:rPr>
        <w:t xml:space="preserve"> </w:t>
      </w:r>
      <w:r>
        <w:rPr>
          <w:color w:val="231F20"/>
          <w:sz w:val="21"/>
        </w:rPr>
        <w:t>and visiting</w:t>
      </w:r>
      <w:r>
        <w:rPr>
          <w:color w:val="231F20"/>
          <w:spacing w:val="-7"/>
          <w:sz w:val="21"/>
        </w:rPr>
        <w:t xml:space="preserve"> </w:t>
      </w:r>
      <w:r>
        <w:rPr>
          <w:color w:val="231F20"/>
          <w:sz w:val="21"/>
        </w:rPr>
        <w:t>the</w:t>
      </w:r>
      <w:r>
        <w:rPr>
          <w:color w:val="231F20"/>
          <w:spacing w:val="-6"/>
          <w:sz w:val="21"/>
        </w:rPr>
        <w:t xml:space="preserve"> </w:t>
      </w:r>
      <w:r>
        <w:rPr>
          <w:color w:val="231F20"/>
          <w:sz w:val="21"/>
        </w:rPr>
        <w:t>wine</w:t>
      </w:r>
      <w:r>
        <w:rPr>
          <w:color w:val="231F20"/>
          <w:spacing w:val="-6"/>
          <w:sz w:val="21"/>
        </w:rPr>
        <w:t xml:space="preserve"> </w:t>
      </w:r>
      <w:r>
        <w:rPr>
          <w:color w:val="231F20"/>
          <w:sz w:val="21"/>
        </w:rPr>
        <w:t>country</w:t>
      </w:r>
      <w:r>
        <w:rPr>
          <w:color w:val="231F20"/>
          <w:spacing w:val="-6"/>
          <w:sz w:val="21"/>
        </w:rPr>
        <w:t xml:space="preserve"> </w:t>
      </w:r>
      <w:r>
        <w:rPr>
          <w:color w:val="231F20"/>
          <w:sz w:val="21"/>
        </w:rPr>
        <w:t>of</w:t>
      </w:r>
      <w:r>
        <w:rPr>
          <w:color w:val="231F20"/>
          <w:spacing w:val="-6"/>
          <w:sz w:val="21"/>
        </w:rPr>
        <w:t xml:space="preserve"> </w:t>
      </w:r>
      <w:r>
        <w:rPr>
          <w:color w:val="231F20"/>
          <w:sz w:val="21"/>
        </w:rPr>
        <w:t>Napa</w:t>
      </w:r>
      <w:r>
        <w:rPr>
          <w:color w:val="231F20"/>
          <w:spacing w:val="-6"/>
          <w:sz w:val="21"/>
        </w:rPr>
        <w:t xml:space="preserve"> </w:t>
      </w:r>
      <w:r>
        <w:rPr>
          <w:color w:val="231F20"/>
          <w:sz w:val="21"/>
        </w:rPr>
        <w:t>Valley.</w:t>
      </w:r>
      <w:r>
        <w:rPr>
          <w:color w:val="231F20"/>
          <w:spacing w:val="-6"/>
          <w:sz w:val="21"/>
        </w:rPr>
        <w:t xml:space="preserve"> </w:t>
      </w:r>
      <w:r>
        <w:rPr>
          <w:color w:val="231F20"/>
          <w:sz w:val="21"/>
        </w:rPr>
        <w:t>I</w:t>
      </w:r>
      <w:r>
        <w:rPr>
          <w:color w:val="231F20"/>
          <w:spacing w:val="-6"/>
          <w:sz w:val="21"/>
        </w:rPr>
        <w:t xml:space="preserve"> </w:t>
      </w:r>
      <w:r>
        <w:rPr>
          <w:color w:val="231F20"/>
          <w:sz w:val="21"/>
        </w:rPr>
        <w:t>have</w:t>
      </w:r>
      <w:r>
        <w:rPr>
          <w:color w:val="231F20"/>
          <w:spacing w:val="-6"/>
          <w:sz w:val="21"/>
        </w:rPr>
        <w:t xml:space="preserve"> </w:t>
      </w:r>
      <w:r>
        <w:rPr>
          <w:color w:val="231F20"/>
          <w:sz w:val="21"/>
        </w:rPr>
        <w:t>to</w:t>
      </w:r>
      <w:r>
        <w:rPr>
          <w:color w:val="231F20"/>
          <w:spacing w:val="-5"/>
          <w:sz w:val="21"/>
        </w:rPr>
        <w:t xml:space="preserve"> </w:t>
      </w:r>
      <w:r>
        <w:rPr>
          <w:b/>
          <w:color w:val="231F20"/>
          <w:sz w:val="21"/>
        </w:rPr>
        <w:t>admit</w:t>
      </w:r>
      <w:r>
        <w:rPr>
          <w:b/>
          <w:color w:val="231F20"/>
          <w:spacing w:val="-6"/>
          <w:sz w:val="21"/>
        </w:rPr>
        <w:t xml:space="preserve"> </w:t>
      </w:r>
      <w:r>
        <w:rPr>
          <w:color w:val="231F20"/>
          <w:sz w:val="21"/>
        </w:rPr>
        <w:t>that</w:t>
      </w:r>
      <w:r>
        <w:rPr>
          <w:color w:val="231F20"/>
          <w:spacing w:val="-6"/>
          <w:sz w:val="21"/>
        </w:rPr>
        <w:t xml:space="preserve"> </w:t>
      </w:r>
      <w:r>
        <w:rPr>
          <w:color w:val="231F20"/>
          <w:sz w:val="21"/>
        </w:rPr>
        <w:t>it</w:t>
      </w:r>
      <w:r>
        <w:rPr>
          <w:color w:val="231F20"/>
          <w:spacing w:val="-6"/>
          <w:sz w:val="21"/>
        </w:rPr>
        <w:t xml:space="preserve"> </w:t>
      </w:r>
      <w:r>
        <w:rPr>
          <w:rFonts w:ascii="Verdana" w:hAnsi="Verdana"/>
          <w:b/>
          <w:color w:val="231F20"/>
          <w:sz w:val="21"/>
        </w:rPr>
        <w:t>definitely</w:t>
      </w:r>
      <w:r>
        <w:rPr>
          <w:rFonts w:ascii="Verdana" w:hAnsi="Verdana"/>
          <w:b/>
          <w:color w:val="231F20"/>
          <w:spacing w:val="-18"/>
          <w:sz w:val="21"/>
        </w:rPr>
        <w:t xml:space="preserve"> </w:t>
      </w:r>
      <w:r>
        <w:rPr>
          <w:color w:val="231F20"/>
          <w:sz w:val="21"/>
        </w:rPr>
        <w:t>feels</w:t>
      </w:r>
      <w:r>
        <w:rPr>
          <w:color w:val="231F20"/>
          <w:spacing w:val="-6"/>
          <w:sz w:val="21"/>
        </w:rPr>
        <w:t xml:space="preserve"> </w:t>
      </w:r>
      <w:r>
        <w:rPr>
          <w:color w:val="231F20"/>
          <w:sz w:val="21"/>
        </w:rPr>
        <w:t>good</w:t>
      </w:r>
      <w:r>
        <w:rPr>
          <w:color w:val="231F20"/>
          <w:spacing w:val="-6"/>
          <w:sz w:val="21"/>
        </w:rPr>
        <w:t xml:space="preserve"> </w:t>
      </w:r>
      <w:r>
        <w:rPr>
          <w:color w:val="231F20"/>
          <w:sz w:val="21"/>
        </w:rPr>
        <w:t>to</w:t>
      </w:r>
      <w:r>
        <w:rPr>
          <w:color w:val="231F20"/>
          <w:spacing w:val="-6"/>
          <w:sz w:val="21"/>
        </w:rPr>
        <w:t xml:space="preserve"> </w:t>
      </w:r>
      <w:r>
        <w:rPr>
          <w:color w:val="231F20"/>
          <w:sz w:val="21"/>
        </w:rPr>
        <w:t>be</w:t>
      </w:r>
      <w:r>
        <w:rPr>
          <w:color w:val="231F20"/>
          <w:spacing w:val="-6"/>
          <w:sz w:val="21"/>
        </w:rPr>
        <w:t xml:space="preserve"> </w:t>
      </w:r>
      <w:r>
        <w:rPr>
          <w:color w:val="231F20"/>
          <w:sz w:val="21"/>
        </w:rPr>
        <w:t xml:space="preserve">back in the city again. And what a city—a city that was able to rebuild itself after the earthquake that </w:t>
      </w:r>
      <w:r>
        <w:rPr>
          <w:b/>
          <w:color w:val="231F20"/>
          <w:sz w:val="21"/>
        </w:rPr>
        <w:t xml:space="preserve">occurred </w:t>
      </w:r>
      <w:r>
        <w:rPr>
          <w:color w:val="231F20"/>
          <w:sz w:val="21"/>
        </w:rPr>
        <w:t>in 1906. There are so many beautiful old buildings—many sitting on top of big hills, offering great views of the city, the ocean, and the Golden Gate Bridge.</w:t>
      </w:r>
    </w:p>
    <w:p w14:paraId="060E46BB">
      <w:pPr>
        <w:pStyle w:val="11"/>
        <w:spacing w:before="8"/>
        <w:rPr>
          <w:sz w:val="23"/>
        </w:rPr>
      </w:pPr>
    </w:p>
    <w:p w14:paraId="2D09DFAF">
      <w:pPr>
        <w:spacing w:before="1" w:line="278" w:lineRule="auto"/>
        <w:ind w:left="5283" w:right="1347" w:hanging="1"/>
        <w:jc w:val="both"/>
        <w:rPr>
          <w:sz w:val="21"/>
        </w:rPr>
      </w:pPr>
      <w:r>
        <w:rPr>
          <w:color w:val="231F20"/>
          <w:w w:val="90"/>
          <w:sz w:val="21"/>
        </w:rPr>
        <w:t xml:space="preserve">My hotel is near </w:t>
      </w:r>
      <w:r>
        <w:rPr>
          <w:rFonts w:ascii="Verdana" w:hAnsi="Verdana"/>
          <w:b/>
          <w:color w:val="231F20"/>
          <w:w w:val="90"/>
          <w:sz w:val="21"/>
        </w:rPr>
        <w:t>downtown</w:t>
      </w:r>
      <w:r>
        <w:rPr>
          <w:color w:val="231F20"/>
          <w:w w:val="90"/>
          <w:sz w:val="21"/>
        </w:rPr>
        <w:t xml:space="preserve">, in the </w:t>
      </w:r>
      <w:r>
        <w:rPr>
          <w:rFonts w:ascii="Verdana" w:hAnsi="Verdana"/>
          <w:b/>
          <w:color w:val="231F20"/>
          <w:w w:val="90"/>
          <w:sz w:val="21"/>
        </w:rPr>
        <w:t>Mission</w:t>
      </w:r>
      <w:r>
        <w:rPr>
          <w:rFonts w:ascii="Verdana" w:hAnsi="Verdana"/>
          <w:b/>
          <w:color w:val="231F20"/>
          <w:spacing w:val="-4"/>
          <w:w w:val="90"/>
          <w:sz w:val="21"/>
        </w:rPr>
        <w:t xml:space="preserve"> </w:t>
      </w:r>
      <w:r>
        <w:rPr>
          <w:rFonts w:ascii="Verdana" w:hAnsi="Verdana"/>
          <w:b/>
          <w:color w:val="231F20"/>
          <w:w w:val="90"/>
          <w:sz w:val="21"/>
        </w:rPr>
        <w:t>District</w:t>
      </w:r>
      <w:r>
        <w:rPr>
          <w:color w:val="231F20"/>
          <w:w w:val="90"/>
          <w:sz w:val="21"/>
        </w:rPr>
        <w:t xml:space="preserve">, one </w:t>
      </w:r>
      <w:r>
        <w:rPr>
          <w:color w:val="231F20"/>
          <w:sz w:val="21"/>
        </w:rPr>
        <w:t>of the oldest parts of the city. Many of the people living here are from Mexico or Central America. This district used to be a poor area of town, but is now a centre for art,</w:t>
      </w:r>
      <w:r>
        <w:rPr>
          <w:color w:val="231F20"/>
          <w:spacing w:val="40"/>
          <w:sz w:val="21"/>
        </w:rPr>
        <w:t xml:space="preserve"> </w:t>
      </w:r>
      <w:r>
        <w:rPr>
          <w:color w:val="231F20"/>
          <w:sz w:val="21"/>
        </w:rPr>
        <w:t>music,</w:t>
      </w:r>
      <w:r>
        <w:rPr>
          <w:color w:val="231F20"/>
          <w:spacing w:val="40"/>
          <w:sz w:val="21"/>
        </w:rPr>
        <w:t xml:space="preserve"> </w:t>
      </w:r>
      <w:r>
        <w:rPr>
          <w:color w:val="231F20"/>
          <w:sz w:val="21"/>
        </w:rPr>
        <w:t>and</w:t>
      </w:r>
      <w:r>
        <w:rPr>
          <w:color w:val="231F20"/>
          <w:spacing w:val="40"/>
          <w:sz w:val="21"/>
        </w:rPr>
        <w:t xml:space="preserve"> </w:t>
      </w:r>
      <w:r>
        <w:rPr>
          <w:color w:val="231F20"/>
          <w:sz w:val="21"/>
        </w:rPr>
        <w:t>food.</w:t>
      </w:r>
      <w:r>
        <w:rPr>
          <w:color w:val="231F20"/>
          <w:spacing w:val="40"/>
          <w:sz w:val="21"/>
        </w:rPr>
        <w:t xml:space="preserve"> </w:t>
      </w:r>
      <w:r>
        <w:rPr>
          <w:color w:val="231F20"/>
          <w:sz w:val="21"/>
        </w:rPr>
        <w:t>In</w:t>
      </w:r>
      <w:r>
        <w:rPr>
          <w:color w:val="231F20"/>
          <w:spacing w:val="40"/>
          <w:sz w:val="21"/>
        </w:rPr>
        <w:t xml:space="preserve"> </w:t>
      </w:r>
      <w:r>
        <w:rPr>
          <w:color w:val="231F20"/>
          <w:sz w:val="21"/>
        </w:rPr>
        <w:t>fact,</w:t>
      </w:r>
      <w:r>
        <w:rPr>
          <w:color w:val="231F20"/>
          <w:spacing w:val="40"/>
          <w:sz w:val="21"/>
        </w:rPr>
        <w:t xml:space="preserve"> </w:t>
      </w:r>
      <w:r>
        <w:rPr>
          <w:color w:val="231F20"/>
          <w:sz w:val="21"/>
        </w:rPr>
        <w:t>an</w:t>
      </w:r>
      <w:r>
        <w:rPr>
          <w:color w:val="231F20"/>
          <w:spacing w:val="40"/>
          <w:sz w:val="21"/>
        </w:rPr>
        <w:t xml:space="preserve"> </w:t>
      </w:r>
      <w:r>
        <w:rPr>
          <w:color w:val="231F20"/>
          <w:sz w:val="21"/>
        </w:rPr>
        <w:t>art</w:t>
      </w:r>
      <w:r>
        <w:rPr>
          <w:color w:val="231F20"/>
          <w:spacing w:val="40"/>
          <w:sz w:val="21"/>
        </w:rPr>
        <w:t xml:space="preserve"> </w:t>
      </w:r>
      <w:r>
        <w:rPr>
          <w:color w:val="231F20"/>
          <w:sz w:val="21"/>
        </w:rPr>
        <w:t>movement</w:t>
      </w:r>
      <w:r>
        <w:rPr>
          <w:color w:val="231F20"/>
          <w:spacing w:val="40"/>
          <w:sz w:val="21"/>
        </w:rPr>
        <w:t xml:space="preserve"> </w:t>
      </w:r>
      <w:r>
        <w:rPr>
          <w:color w:val="231F20"/>
          <w:sz w:val="21"/>
        </w:rPr>
        <w:t xml:space="preserve">called the “Mission School” started here. It’s influenced by </w:t>
      </w:r>
      <w:r>
        <w:rPr>
          <w:rFonts w:ascii="Trebuchet MS" w:hAnsi="Trebuchet MS"/>
          <w:color w:val="231F20"/>
          <w:sz w:val="21"/>
        </w:rPr>
        <w:t>graffiti</w:t>
      </w:r>
      <w:r>
        <w:rPr>
          <w:rFonts w:ascii="Trebuchet MS" w:hAnsi="Trebuchet MS"/>
          <w:color w:val="231F20"/>
          <w:spacing w:val="-8"/>
          <w:sz w:val="21"/>
        </w:rPr>
        <w:t xml:space="preserve"> </w:t>
      </w:r>
      <w:r>
        <w:rPr>
          <w:rFonts w:ascii="Trebuchet MS" w:hAnsi="Trebuchet MS"/>
          <w:color w:val="231F20"/>
          <w:sz w:val="21"/>
        </w:rPr>
        <w:t>art</w:t>
      </w:r>
      <w:r>
        <w:rPr>
          <w:rFonts w:ascii="Trebuchet MS" w:hAnsi="Trebuchet MS"/>
          <w:color w:val="231F20"/>
          <w:spacing w:val="-8"/>
          <w:sz w:val="21"/>
        </w:rPr>
        <w:t xml:space="preserve"> </w:t>
      </w:r>
      <w:r>
        <w:rPr>
          <w:rFonts w:ascii="Trebuchet MS" w:hAnsi="Trebuchet MS"/>
          <w:color w:val="231F20"/>
          <w:sz w:val="21"/>
        </w:rPr>
        <w:t>and</w:t>
      </w:r>
      <w:r>
        <w:rPr>
          <w:rFonts w:ascii="Trebuchet MS" w:hAnsi="Trebuchet MS"/>
          <w:color w:val="231F20"/>
          <w:spacing w:val="-8"/>
          <w:sz w:val="21"/>
        </w:rPr>
        <w:t xml:space="preserve"> </w:t>
      </w:r>
      <w:r>
        <w:rPr>
          <w:b/>
          <w:color w:val="231F20"/>
          <w:sz w:val="21"/>
        </w:rPr>
        <w:t>comic</w:t>
      </w:r>
      <w:r>
        <w:rPr>
          <w:b/>
          <w:color w:val="231F20"/>
          <w:spacing w:val="-3"/>
          <w:sz w:val="21"/>
        </w:rPr>
        <w:t xml:space="preserve"> </w:t>
      </w:r>
      <w:r>
        <w:rPr>
          <w:color w:val="231F20"/>
          <w:sz w:val="21"/>
        </w:rPr>
        <w:t>art.</w:t>
      </w:r>
      <w:r>
        <w:rPr>
          <w:color w:val="231F20"/>
          <w:spacing w:val="-3"/>
          <w:sz w:val="21"/>
        </w:rPr>
        <w:t xml:space="preserve"> </w:t>
      </w:r>
      <w:r>
        <w:rPr>
          <w:color w:val="231F20"/>
          <w:sz w:val="21"/>
        </w:rPr>
        <w:t>I</w:t>
      </w:r>
      <w:r>
        <w:rPr>
          <w:color w:val="231F20"/>
          <w:spacing w:val="-3"/>
          <w:sz w:val="21"/>
        </w:rPr>
        <w:t xml:space="preserve"> </w:t>
      </w:r>
      <w:r>
        <w:rPr>
          <w:color w:val="231F20"/>
          <w:sz w:val="21"/>
        </w:rPr>
        <w:t>walked</w:t>
      </w:r>
      <w:r>
        <w:rPr>
          <w:color w:val="231F20"/>
          <w:spacing w:val="-3"/>
          <w:sz w:val="21"/>
        </w:rPr>
        <w:t xml:space="preserve"> </w:t>
      </w:r>
      <w:r>
        <w:rPr>
          <w:color w:val="231F20"/>
          <w:sz w:val="21"/>
        </w:rPr>
        <w:t>around</w:t>
      </w:r>
      <w:r>
        <w:rPr>
          <w:color w:val="231F20"/>
          <w:spacing w:val="-3"/>
          <w:sz w:val="21"/>
        </w:rPr>
        <w:t xml:space="preserve"> </w:t>
      </w:r>
      <w:r>
        <w:rPr>
          <w:color w:val="231F20"/>
          <w:sz w:val="21"/>
        </w:rPr>
        <w:t>looking</w:t>
      </w:r>
      <w:r>
        <w:rPr>
          <w:color w:val="231F20"/>
          <w:spacing w:val="-3"/>
          <w:sz w:val="21"/>
        </w:rPr>
        <w:t xml:space="preserve"> </w:t>
      </w:r>
      <w:r>
        <w:rPr>
          <w:color w:val="231F20"/>
          <w:sz w:val="21"/>
        </w:rPr>
        <w:t>at</w:t>
      </w:r>
      <w:r>
        <w:rPr>
          <w:color w:val="231F20"/>
          <w:spacing w:val="-3"/>
          <w:sz w:val="21"/>
        </w:rPr>
        <w:t xml:space="preserve"> </w:t>
      </w:r>
      <w:r>
        <w:rPr>
          <w:color w:val="231F20"/>
          <w:sz w:val="21"/>
        </w:rPr>
        <w:t xml:space="preserve">the street art for a few hours. It was quite modern and lively. </w:t>
      </w:r>
      <w:r>
        <w:rPr>
          <w:b/>
          <w:color w:val="231F20"/>
          <w:sz w:val="21"/>
        </w:rPr>
        <w:t>Afterwards</w:t>
      </w:r>
      <w:r>
        <w:rPr>
          <w:color w:val="231F20"/>
          <w:sz w:val="21"/>
        </w:rPr>
        <w:t>, I ate some delicious Mexican-Chinese noodles from a food truck. A real mix of cultures here!</w:t>
      </w:r>
    </w:p>
    <w:p w14:paraId="343A9E20">
      <w:pPr>
        <w:pStyle w:val="11"/>
        <w:spacing w:before="8"/>
        <w:rPr>
          <w:sz w:val="23"/>
        </w:rPr>
      </w:pPr>
    </w:p>
    <w:p w14:paraId="1FAA194A">
      <w:pPr>
        <w:spacing w:before="0" w:line="276" w:lineRule="auto"/>
        <w:ind w:left="1632" w:right="3955" w:firstLine="0"/>
        <w:jc w:val="both"/>
        <w:rPr>
          <w:sz w:val="21"/>
        </w:rPr>
      </w:pPr>
      <w:r>
        <w:rPr>
          <w:color w:val="231F20"/>
          <w:sz w:val="21"/>
        </w:rPr>
        <w:t>In the afternoon, I headed to a local museum that showed the historical changes in California. I learnt that America got California from</w:t>
      </w:r>
      <w:r>
        <w:rPr>
          <w:color w:val="231F20"/>
          <w:spacing w:val="40"/>
          <w:sz w:val="21"/>
        </w:rPr>
        <w:t xml:space="preserve"> </w:t>
      </w:r>
      <w:r>
        <w:rPr>
          <w:color w:val="231F20"/>
          <w:sz w:val="21"/>
        </w:rPr>
        <w:t>Mexico</w:t>
      </w:r>
      <w:r>
        <w:rPr>
          <w:color w:val="231F20"/>
          <w:spacing w:val="40"/>
          <w:sz w:val="21"/>
        </w:rPr>
        <w:t xml:space="preserve"> </w:t>
      </w:r>
      <w:r>
        <w:rPr>
          <w:color w:val="231F20"/>
          <w:sz w:val="21"/>
        </w:rPr>
        <w:t>in</w:t>
      </w:r>
      <w:r>
        <w:rPr>
          <w:color w:val="231F20"/>
          <w:spacing w:val="40"/>
          <w:sz w:val="21"/>
        </w:rPr>
        <w:t xml:space="preserve"> </w:t>
      </w:r>
      <w:r>
        <w:rPr>
          <w:color w:val="231F20"/>
          <w:sz w:val="21"/>
        </w:rPr>
        <w:t>1848.</w:t>
      </w:r>
      <w:r>
        <w:rPr>
          <w:color w:val="231F20"/>
          <w:spacing w:val="40"/>
          <w:sz w:val="21"/>
        </w:rPr>
        <w:t xml:space="preserve"> </w:t>
      </w:r>
      <w:r>
        <w:rPr>
          <w:color w:val="231F20"/>
          <w:sz w:val="21"/>
        </w:rPr>
        <w:t>In</w:t>
      </w:r>
      <w:r>
        <w:rPr>
          <w:color w:val="231F20"/>
          <w:spacing w:val="40"/>
          <w:sz w:val="21"/>
        </w:rPr>
        <w:t xml:space="preserve"> </w:t>
      </w:r>
      <w:r>
        <w:rPr>
          <w:color w:val="231F20"/>
          <w:sz w:val="21"/>
        </w:rPr>
        <w:t>the</w:t>
      </w:r>
      <w:r>
        <w:rPr>
          <w:color w:val="231F20"/>
          <w:spacing w:val="40"/>
          <w:sz w:val="21"/>
        </w:rPr>
        <w:t xml:space="preserve"> </w:t>
      </w:r>
      <w:r>
        <w:rPr>
          <w:color w:val="231F20"/>
          <w:sz w:val="21"/>
        </w:rPr>
        <w:t>same</w:t>
      </w:r>
      <w:r>
        <w:rPr>
          <w:color w:val="231F20"/>
          <w:spacing w:val="40"/>
          <w:sz w:val="21"/>
        </w:rPr>
        <w:t xml:space="preserve"> </w:t>
      </w:r>
      <w:r>
        <w:rPr>
          <w:color w:val="231F20"/>
          <w:sz w:val="21"/>
        </w:rPr>
        <w:t>year,</w:t>
      </w:r>
      <w:r>
        <w:rPr>
          <w:color w:val="231F20"/>
          <w:spacing w:val="40"/>
          <w:sz w:val="21"/>
        </w:rPr>
        <w:t xml:space="preserve"> </w:t>
      </w:r>
      <w:r>
        <w:rPr>
          <w:color w:val="231F20"/>
          <w:sz w:val="21"/>
        </w:rPr>
        <w:t>gold</w:t>
      </w:r>
      <w:r>
        <w:rPr>
          <w:color w:val="231F20"/>
          <w:spacing w:val="40"/>
          <w:sz w:val="21"/>
        </w:rPr>
        <w:t xml:space="preserve"> </w:t>
      </w:r>
      <w:r>
        <w:rPr>
          <w:color w:val="231F20"/>
          <w:sz w:val="21"/>
        </w:rPr>
        <w:t>was</w:t>
      </w:r>
      <w:r>
        <w:rPr>
          <w:color w:val="231F20"/>
          <w:spacing w:val="40"/>
          <w:sz w:val="21"/>
        </w:rPr>
        <w:t xml:space="preserve"> </w:t>
      </w:r>
      <w:r>
        <w:rPr>
          <w:color w:val="231F20"/>
          <w:sz w:val="21"/>
        </w:rPr>
        <w:t>discovered near San Francisco, which started a gold rush. Over 300,000</w:t>
      </w:r>
      <w:r>
        <w:rPr>
          <w:color w:val="231F20"/>
          <w:spacing w:val="40"/>
          <w:sz w:val="21"/>
        </w:rPr>
        <w:t xml:space="preserve"> </w:t>
      </w:r>
      <w:r>
        <w:rPr>
          <w:color w:val="231F20"/>
          <w:sz w:val="21"/>
        </w:rPr>
        <w:t>people</w:t>
      </w:r>
      <w:r>
        <w:rPr>
          <w:color w:val="231F20"/>
          <w:spacing w:val="40"/>
          <w:sz w:val="21"/>
        </w:rPr>
        <w:t xml:space="preserve"> </w:t>
      </w:r>
      <w:r>
        <w:rPr>
          <w:color w:val="231F20"/>
          <w:sz w:val="21"/>
        </w:rPr>
        <w:t>came</w:t>
      </w:r>
      <w:r>
        <w:rPr>
          <w:color w:val="231F20"/>
          <w:spacing w:val="40"/>
          <w:sz w:val="21"/>
        </w:rPr>
        <w:t xml:space="preserve"> </w:t>
      </w:r>
      <w:r>
        <w:rPr>
          <w:color w:val="231F20"/>
          <w:sz w:val="21"/>
        </w:rPr>
        <w:t>from</w:t>
      </w:r>
      <w:r>
        <w:rPr>
          <w:color w:val="231F20"/>
          <w:spacing w:val="40"/>
          <w:sz w:val="21"/>
        </w:rPr>
        <w:t xml:space="preserve"> </w:t>
      </w:r>
      <w:r>
        <w:rPr>
          <w:color w:val="231F20"/>
          <w:sz w:val="21"/>
        </w:rPr>
        <w:t>all</w:t>
      </w:r>
      <w:r>
        <w:rPr>
          <w:color w:val="231F20"/>
          <w:spacing w:val="40"/>
          <w:sz w:val="21"/>
        </w:rPr>
        <w:t xml:space="preserve"> </w:t>
      </w:r>
      <w:r>
        <w:rPr>
          <w:color w:val="231F20"/>
          <w:sz w:val="21"/>
        </w:rPr>
        <w:t>over</w:t>
      </w:r>
      <w:r>
        <w:rPr>
          <w:color w:val="231F20"/>
          <w:spacing w:val="40"/>
          <w:sz w:val="21"/>
        </w:rPr>
        <w:t xml:space="preserve"> </w:t>
      </w:r>
      <w:r>
        <w:rPr>
          <w:color w:val="231F20"/>
          <w:sz w:val="21"/>
        </w:rPr>
        <w:t>the</w:t>
      </w:r>
      <w:r>
        <w:rPr>
          <w:color w:val="231F20"/>
          <w:spacing w:val="40"/>
          <w:sz w:val="21"/>
        </w:rPr>
        <w:t xml:space="preserve"> </w:t>
      </w:r>
      <w:r>
        <w:rPr>
          <w:color w:val="231F20"/>
          <w:sz w:val="21"/>
        </w:rPr>
        <w:t>world</w:t>
      </w:r>
      <w:r>
        <w:rPr>
          <w:color w:val="231F20"/>
          <w:spacing w:val="40"/>
          <w:sz w:val="21"/>
        </w:rPr>
        <w:t xml:space="preserve"> </w:t>
      </w:r>
      <w:r>
        <w:rPr>
          <w:color w:val="231F20"/>
          <w:sz w:val="21"/>
        </w:rPr>
        <w:t>to</w:t>
      </w:r>
      <w:r>
        <w:rPr>
          <w:color w:val="231F20"/>
          <w:spacing w:val="40"/>
          <w:sz w:val="21"/>
        </w:rPr>
        <w:t xml:space="preserve"> </w:t>
      </w:r>
      <w:r>
        <w:rPr>
          <w:b/>
          <w:color w:val="231F20"/>
          <w:sz w:val="21"/>
        </w:rPr>
        <w:t>seek</w:t>
      </w:r>
      <w:r>
        <w:rPr>
          <w:b/>
          <w:color w:val="231F20"/>
          <w:spacing w:val="40"/>
          <w:sz w:val="21"/>
        </w:rPr>
        <w:t xml:space="preserve"> </w:t>
      </w:r>
      <w:r>
        <w:rPr>
          <w:color w:val="231F20"/>
          <w:sz w:val="21"/>
        </w:rPr>
        <w:t>their</w:t>
      </w:r>
      <w:r>
        <w:rPr>
          <w:color w:val="231F20"/>
          <w:spacing w:val="40"/>
          <w:sz w:val="21"/>
        </w:rPr>
        <w:t xml:space="preserve"> </w:t>
      </w:r>
      <w:r>
        <w:rPr>
          <w:color w:val="231F20"/>
          <w:sz w:val="21"/>
        </w:rPr>
        <w:t>fortune,</w:t>
      </w:r>
      <w:r>
        <w:rPr>
          <w:color w:val="231F20"/>
          <w:spacing w:val="40"/>
          <w:sz w:val="21"/>
        </w:rPr>
        <w:t xml:space="preserve"> </w:t>
      </w:r>
      <w:r>
        <w:rPr>
          <w:color w:val="231F20"/>
          <w:sz w:val="21"/>
        </w:rPr>
        <w:t xml:space="preserve">and San Francisco quickly became a big city. Many Chinese arrived during this period. To </w:t>
      </w:r>
      <w:r>
        <w:rPr>
          <w:rFonts w:ascii="Verdana"/>
          <w:b/>
          <w:color w:val="231F20"/>
          <w:sz w:val="21"/>
        </w:rPr>
        <w:t xml:space="preserve">earn </w:t>
      </w:r>
      <w:r>
        <w:rPr>
          <w:color w:val="231F20"/>
          <w:sz w:val="21"/>
        </w:rPr>
        <w:t>a living, some opened up shops and restaurants in Chinatown. Many others found jobs on farms, joined the gold rush, or went to build the railway that joined California to the</w:t>
      </w:r>
      <w:r>
        <w:rPr>
          <w:color w:val="231F20"/>
          <w:spacing w:val="24"/>
          <w:sz w:val="21"/>
        </w:rPr>
        <w:t xml:space="preserve"> </w:t>
      </w:r>
      <w:r>
        <w:rPr>
          <w:color w:val="231F20"/>
          <w:sz w:val="21"/>
        </w:rPr>
        <w:t>eastern</w:t>
      </w:r>
      <w:r>
        <w:rPr>
          <w:color w:val="231F20"/>
          <w:spacing w:val="24"/>
          <w:sz w:val="21"/>
        </w:rPr>
        <w:t xml:space="preserve"> </w:t>
      </w:r>
      <w:r>
        <w:rPr>
          <w:color w:val="231F20"/>
          <w:sz w:val="21"/>
        </w:rPr>
        <w:t>region</w:t>
      </w:r>
      <w:r>
        <w:rPr>
          <w:color w:val="231F20"/>
          <w:spacing w:val="25"/>
          <w:sz w:val="21"/>
        </w:rPr>
        <w:t xml:space="preserve"> </w:t>
      </w:r>
      <w:r>
        <w:rPr>
          <w:color w:val="231F20"/>
          <w:sz w:val="21"/>
        </w:rPr>
        <w:t>of</w:t>
      </w:r>
      <w:r>
        <w:rPr>
          <w:color w:val="231F20"/>
          <w:spacing w:val="24"/>
          <w:sz w:val="21"/>
        </w:rPr>
        <w:t xml:space="preserve"> </w:t>
      </w:r>
      <w:r>
        <w:rPr>
          <w:color w:val="231F20"/>
          <w:sz w:val="21"/>
        </w:rPr>
        <w:t>the</w:t>
      </w:r>
      <w:r>
        <w:rPr>
          <w:color w:val="231F20"/>
          <w:spacing w:val="24"/>
          <w:sz w:val="21"/>
        </w:rPr>
        <w:t xml:space="preserve"> </w:t>
      </w:r>
      <w:r>
        <w:rPr>
          <w:color w:val="231F20"/>
          <w:sz w:val="21"/>
        </w:rPr>
        <w:t>country.</w:t>
      </w:r>
      <w:r>
        <w:rPr>
          <w:color w:val="231F20"/>
          <w:spacing w:val="25"/>
          <w:sz w:val="21"/>
        </w:rPr>
        <w:t xml:space="preserve"> </w:t>
      </w:r>
      <w:r>
        <w:rPr>
          <w:color w:val="231F20"/>
          <w:sz w:val="21"/>
        </w:rPr>
        <w:t>The</w:t>
      </w:r>
      <w:r>
        <w:rPr>
          <w:color w:val="231F20"/>
          <w:spacing w:val="24"/>
          <w:sz w:val="21"/>
        </w:rPr>
        <w:t xml:space="preserve"> </w:t>
      </w:r>
      <w:r>
        <w:rPr>
          <w:color w:val="231F20"/>
          <w:sz w:val="21"/>
        </w:rPr>
        <w:t>museum</w:t>
      </w:r>
      <w:r>
        <w:rPr>
          <w:color w:val="231F20"/>
          <w:spacing w:val="24"/>
          <w:sz w:val="21"/>
        </w:rPr>
        <w:t xml:space="preserve"> </w:t>
      </w:r>
      <w:r>
        <w:rPr>
          <w:color w:val="231F20"/>
          <w:sz w:val="21"/>
        </w:rPr>
        <w:t>did</w:t>
      </w:r>
      <w:r>
        <w:rPr>
          <w:color w:val="231F20"/>
          <w:spacing w:val="25"/>
          <w:sz w:val="21"/>
        </w:rPr>
        <w:t xml:space="preserve"> </w:t>
      </w:r>
      <w:r>
        <w:rPr>
          <w:color w:val="231F20"/>
          <w:sz w:val="21"/>
        </w:rPr>
        <w:t>a</w:t>
      </w:r>
      <w:r>
        <w:rPr>
          <w:color w:val="231F20"/>
          <w:spacing w:val="24"/>
          <w:sz w:val="21"/>
        </w:rPr>
        <w:t xml:space="preserve"> </w:t>
      </w:r>
      <w:r>
        <w:rPr>
          <w:color w:val="231F20"/>
          <w:sz w:val="21"/>
        </w:rPr>
        <w:t>really</w:t>
      </w:r>
      <w:r>
        <w:rPr>
          <w:color w:val="231F20"/>
          <w:spacing w:val="25"/>
          <w:sz w:val="21"/>
        </w:rPr>
        <w:t xml:space="preserve"> </w:t>
      </w:r>
      <w:r>
        <w:rPr>
          <w:color w:val="231F20"/>
          <w:spacing w:val="-4"/>
          <w:sz w:val="21"/>
        </w:rPr>
        <w:t>good</w:t>
      </w:r>
    </w:p>
    <w:p w14:paraId="1324364F">
      <w:pPr>
        <w:spacing w:before="6" w:line="278" w:lineRule="auto"/>
        <w:ind w:left="1632" w:right="1357" w:firstLine="0"/>
        <w:jc w:val="both"/>
        <w:rPr>
          <w:sz w:val="21"/>
        </w:rPr>
      </w:pPr>
      <w:r>
        <w:rPr>
          <w:color w:val="231F20"/>
          <w:sz w:val="21"/>
        </w:rPr>
        <w:t>job of showing how America was built by immigrants from different countries and cultures.</w:t>
      </w:r>
      <w:r>
        <w:rPr>
          <w:color w:val="231F20"/>
          <w:spacing w:val="40"/>
          <w:sz w:val="21"/>
        </w:rPr>
        <w:t xml:space="preserve"> </w:t>
      </w:r>
      <w:r>
        <w:rPr>
          <w:color w:val="231F20"/>
          <w:sz w:val="21"/>
        </w:rPr>
        <w:t>When these immigrants left their countries, they carried a bit of home in their hearts, and built a new home here.</w:t>
      </w:r>
    </w:p>
    <w:p w14:paraId="307E44CE">
      <w:pPr>
        <w:pStyle w:val="11"/>
        <w:spacing w:before="2"/>
        <w:rPr>
          <w:sz w:val="27"/>
        </w:rPr>
      </w:pPr>
    </w:p>
    <w:p w14:paraId="1F4BC33A">
      <w:pPr>
        <w:tabs>
          <w:tab w:val="left" w:pos="1155"/>
        </w:tabs>
        <w:spacing w:before="97"/>
        <w:ind w:left="619" w:right="0" w:firstLine="0"/>
        <w:jc w:val="left"/>
        <w:rPr>
          <w:sz w:val="18"/>
        </w:rPr>
      </w:pPr>
      <w:r>
        <w:rPr>
          <w:rFonts w:ascii="Tahoma"/>
          <w:color w:val="231F20"/>
          <w:spacing w:val="-5"/>
          <w:sz w:val="20"/>
        </w:rPr>
        <w:t>28</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p>
    <w:p w14:paraId="03274546">
      <w:pPr>
        <w:tabs>
          <w:tab w:val="left" w:pos="6347"/>
        </w:tabs>
        <w:spacing w:line="240" w:lineRule="auto"/>
        <w:ind w:left="5051" w:right="0" w:firstLine="0"/>
        <w:jc w:val="left"/>
        <w:rPr>
          <w:sz w:val="20"/>
        </w:rPr>
      </w:pPr>
      <w:r>
        <w:rPr>
          <w:position w:val="1"/>
          <w:sz w:val="20"/>
        </w:rPr>
        <w:tab/>
      </w:r>
      <w:r>
        <w:rPr>
          <w:rFonts w:ascii="Times New Roman"/>
          <w:spacing w:val="56"/>
          <w:position w:val="2"/>
          <w:sz w:val="20"/>
        </w:rPr>
        <w:t xml:space="preserve"> </w:t>
      </w:r>
      <w:r>
        <w:rPr>
          <w:rFonts w:ascii="Times New Roman"/>
          <w:spacing w:val="97"/>
          <w:position w:val="1"/>
          <w:sz w:val="20"/>
        </w:rPr>
        <w:t xml:space="preserve"> </w:t>
      </w:r>
    </w:p>
    <w:p w14:paraId="215D80B6">
      <w:pPr>
        <w:spacing w:after="0" w:line="240" w:lineRule="auto"/>
        <w:jc w:val="left"/>
        <w:rPr>
          <w:sz w:val="20"/>
        </w:rPr>
        <w:sectPr>
          <w:pgSz w:w="11910" w:h="16840"/>
          <w:pgMar w:top="0" w:right="0" w:bottom="0" w:left="0" w:header="720" w:footer="720" w:gutter="0"/>
          <w:cols w:space="720" w:num="1"/>
        </w:sectPr>
      </w:pPr>
    </w:p>
    <w:p w14:paraId="69B9E621">
      <w:pPr>
        <w:pStyle w:val="11"/>
        <w:rPr>
          <w:sz w:val="20"/>
        </w:rPr>
      </w:pPr>
    </w:p>
    <w:p w14:paraId="3213F457">
      <w:pPr>
        <w:pStyle w:val="11"/>
        <w:rPr>
          <w:sz w:val="20"/>
        </w:rPr>
      </w:pPr>
    </w:p>
    <w:p w14:paraId="1E3CC2A9">
      <w:pPr>
        <w:pStyle w:val="11"/>
        <w:rPr>
          <w:sz w:val="20"/>
        </w:rPr>
      </w:pPr>
    </w:p>
    <w:p w14:paraId="5DB4AF6B">
      <w:pPr>
        <w:pStyle w:val="11"/>
        <w:rPr>
          <w:sz w:val="20"/>
        </w:rPr>
      </w:pPr>
    </w:p>
    <w:p w14:paraId="362DD83B">
      <w:pPr>
        <w:pStyle w:val="11"/>
        <w:rPr>
          <w:sz w:val="20"/>
        </w:rPr>
      </w:pPr>
    </w:p>
    <w:p w14:paraId="3061A4AA">
      <w:pPr>
        <w:pStyle w:val="11"/>
        <w:rPr>
          <w:sz w:val="20"/>
        </w:rPr>
      </w:pPr>
    </w:p>
    <w:p w14:paraId="148EC08E">
      <w:pPr>
        <w:pStyle w:val="11"/>
        <w:rPr>
          <w:sz w:val="20"/>
        </w:rPr>
      </w:pPr>
    </w:p>
    <w:p w14:paraId="69F7ABB8">
      <w:pPr>
        <w:pStyle w:val="11"/>
        <w:rPr>
          <w:sz w:val="20"/>
        </w:rPr>
      </w:pPr>
    </w:p>
    <w:p w14:paraId="079F20F2">
      <w:pPr>
        <w:pStyle w:val="11"/>
        <w:rPr>
          <w:sz w:val="20"/>
        </w:rPr>
      </w:pPr>
    </w:p>
    <w:p w14:paraId="7EE04DE5">
      <w:pPr>
        <w:pStyle w:val="11"/>
        <w:rPr>
          <w:sz w:val="20"/>
        </w:rPr>
      </w:pPr>
    </w:p>
    <w:p w14:paraId="59AB4B14">
      <w:pPr>
        <w:pStyle w:val="11"/>
        <w:rPr>
          <w:sz w:val="20"/>
        </w:rPr>
      </w:pPr>
    </w:p>
    <w:p w14:paraId="533BF26A">
      <w:pPr>
        <w:pStyle w:val="11"/>
        <w:rPr>
          <w:sz w:val="20"/>
        </w:rPr>
      </w:pPr>
    </w:p>
    <w:p w14:paraId="6CE46E3B">
      <w:pPr>
        <w:pStyle w:val="11"/>
        <w:rPr>
          <w:sz w:val="20"/>
        </w:rPr>
      </w:pPr>
    </w:p>
    <w:p w14:paraId="461576AC">
      <w:pPr>
        <w:pStyle w:val="11"/>
        <w:rPr>
          <w:sz w:val="20"/>
        </w:rPr>
      </w:pPr>
    </w:p>
    <w:p w14:paraId="4E4254DA">
      <w:pPr>
        <w:pStyle w:val="11"/>
        <w:spacing w:before="8"/>
        <w:rPr>
          <w:sz w:val="16"/>
        </w:rPr>
      </w:pPr>
    </w:p>
    <w:p w14:paraId="7586455D">
      <w:pPr>
        <w:spacing w:before="101"/>
        <w:ind w:left="652" w:right="763" w:firstLine="0"/>
        <w:jc w:val="center"/>
        <w:rPr>
          <w:rFonts w:ascii="Tahoma" w:hAnsi="Tahoma"/>
          <w:sz w:val="26"/>
        </w:rPr>
      </w:pPr>
      <w:r>
        <w:rPr>
          <w:rFonts w:ascii="Tahoma" w:hAnsi="Tahoma"/>
          <w:color w:val="00507D"/>
          <w:sz w:val="26"/>
        </w:rPr>
        <w:t>Read</w:t>
      </w:r>
      <w:r>
        <w:rPr>
          <w:rFonts w:ascii="Tahoma" w:hAnsi="Tahoma"/>
          <w:color w:val="00507D"/>
          <w:spacing w:val="3"/>
          <w:sz w:val="26"/>
        </w:rPr>
        <w:t xml:space="preserve"> </w:t>
      </w:r>
      <w:r>
        <w:rPr>
          <w:rFonts w:ascii="Tahoma" w:hAnsi="Tahoma"/>
          <w:color w:val="00507D"/>
          <w:sz w:val="26"/>
        </w:rPr>
        <w:t>the</w:t>
      </w:r>
      <w:r>
        <w:rPr>
          <w:rFonts w:ascii="Tahoma" w:hAnsi="Tahoma"/>
          <w:color w:val="00507D"/>
          <w:spacing w:val="3"/>
          <w:sz w:val="26"/>
        </w:rPr>
        <w:t xml:space="preserve"> </w:t>
      </w:r>
      <w:r>
        <w:rPr>
          <w:rFonts w:ascii="Tahoma" w:hAnsi="Tahoma"/>
          <w:color w:val="00507D"/>
          <w:sz w:val="26"/>
        </w:rPr>
        <w:t>travel</w:t>
      </w:r>
      <w:r>
        <w:rPr>
          <w:rFonts w:ascii="Tahoma" w:hAnsi="Tahoma"/>
          <w:color w:val="00507D"/>
          <w:spacing w:val="4"/>
          <w:sz w:val="26"/>
        </w:rPr>
        <w:t xml:space="preserve"> </w:t>
      </w:r>
      <w:r>
        <w:rPr>
          <w:rFonts w:ascii="Tahoma" w:hAnsi="Tahoma"/>
          <w:color w:val="00507D"/>
          <w:sz w:val="26"/>
        </w:rPr>
        <w:t>journal</w:t>
      </w:r>
      <w:r>
        <w:rPr>
          <w:rFonts w:ascii="Tahoma" w:hAnsi="Tahoma"/>
          <w:color w:val="00507D"/>
          <w:spacing w:val="3"/>
          <w:sz w:val="26"/>
        </w:rPr>
        <w:t xml:space="preserve"> </w:t>
      </w:r>
      <w:r>
        <w:rPr>
          <w:rFonts w:ascii="Tahoma" w:hAnsi="Tahoma"/>
          <w:color w:val="00507D"/>
          <w:sz w:val="26"/>
        </w:rPr>
        <w:t>again</w:t>
      </w:r>
      <w:r>
        <w:rPr>
          <w:rFonts w:ascii="Tahoma" w:hAnsi="Tahoma"/>
          <w:color w:val="00507D"/>
          <w:spacing w:val="4"/>
          <w:sz w:val="26"/>
        </w:rPr>
        <w:t xml:space="preserve"> </w:t>
      </w:r>
      <w:r>
        <w:rPr>
          <w:rFonts w:ascii="Tahoma" w:hAnsi="Tahoma"/>
          <w:color w:val="00507D"/>
          <w:sz w:val="26"/>
        </w:rPr>
        <w:t>and</w:t>
      </w:r>
      <w:r>
        <w:rPr>
          <w:rFonts w:ascii="Tahoma" w:hAnsi="Tahoma"/>
          <w:color w:val="00507D"/>
          <w:spacing w:val="3"/>
          <w:sz w:val="26"/>
        </w:rPr>
        <w:t xml:space="preserve"> </w:t>
      </w:r>
      <w:r>
        <w:rPr>
          <w:rFonts w:ascii="Tahoma" w:hAnsi="Tahoma"/>
          <w:color w:val="00507D"/>
          <w:sz w:val="26"/>
        </w:rPr>
        <w:t>complete</w:t>
      </w:r>
      <w:r>
        <w:rPr>
          <w:rFonts w:ascii="Tahoma" w:hAnsi="Tahoma"/>
          <w:color w:val="00507D"/>
          <w:spacing w:val="4"/>
          <w:sz w:val="26"/>
        </w:rPr>
        <w:t xml:space="preserve"> </w:t>
      </w:r>
      <w:r>
        <w:rPr>
          <w:rFonts w:ascii="Tahoma" w:hAnsi="Tahoma"/>
          <w:color w:val="00507D"/>
          <w:sz w:val="26"/>
        </w:rPr>
        <w:t>the</w:t>
      </w:r>
      <w:r>
        <w:rPr>
          <w:rFonts w:ascii="Tahoma" w:hAnsi="Tahoma"/>
          <w:color w:val="00507D"/>
          <w:spacing w:val="3"/>
          <w:sz w:val="26"/>
        </w:rPr>
        <w:t xml:space="preserve"> </w:t>
      </w:r>
      <w:r>
        <w:rPr>
          <w:rFonts w:ascii="Tahoma" w:hAnsi="Tahoma"/>
          <w:color w:val="00507D"/>
          <w:sz w:val="26"/>
        </w:rPr>
        <w:t>timeline</w:t>
      </w:r>
      <w:r>
        <w:rPr>
          <w:rFonts w:ascii="Tahoma" w:hAnsi="Tahoma"/>
          <w:color w:val="00507D"/>
          <w:spacing w:val="4"/>
          <w:sz w:val="26"/>
        </w:rPr>
        <w:t xml:space="preserve"> </w:t>
      </w:r>
      <w:r>
        <w:rPr>
          <w:rFonts w:ascii="Tahoma" w:hAnsi="Tahoma"/>
          <w:color w:val="00507D"/>
          <w:sz w:val="26"/>
        </w:rPr>
        <w:t>of</w:t>
      </w:r>
      <w:r>
        <w:rPr>
          <w:rFonts w:ascii="Tahoma" w:hAnsi="Tahoma"/>
          <w:color w:val="00507D"/>
          <w:spacing w:val="3"/>
          <w:sz w:val="26"/>
        </w:rPr>
        <w:t xml:space="preserve"> </w:t>
      </w:r>
      <w:r>
        <w:rPr>
          <w:rFonts w:ascii="Tahoma" w:hAnsi="Tahoma"/>
          <w:color w:val="00507D"/>
          <w:sz w:val="26"/>
        </w:rPr>
        <w:t>Li</w:t>
      </w:r>
      <w:r>
        <w:rPr>
          <w:rFonts w:ascii="Tahoma" w:hAnsi="Tahoma"/>
          <w:color w:val="00507D"/>
          <w:spacing w:val="4"/>
          <w:sz w:val="26"/>
        </w:rPr>
        <w:t xml:space="preserve"> </w:t>
      </w:r>
      <w:r>
        <w:rPr>
          <w:rFonts w:ascii="Tahoma" w:hAnsi="Tahoma"/>
          <w:color w:val="00507D"/>
          <w:sz w:val="26"/>
        </w:rPr>
        <w:t>Lanʼs</w:t>
      </w:r>
      <w:r>
        <w:rPr>
          <w:rFonts w:ascii="Tahoma" w:hAnsi="Tahoma"/>
          <w:color w:val="00507D"/>
          <w:spacing w:val="3"/>
          <w:sz w:val="26"/>
        </w:rPr>
        <w:t xml:space="preserve"> </w:t>
      </w:r>
      <w:r>
        <w:rPr>
          <w:rFonts w:ascii="Tahoma" w:hAnsi="Tahoma"/>
          <w:color w:val="00507D"/>
          <w:spacing w:val="-2"/>
          <w:sz w:val="26"/>
        </w:rPr>
        <w:t>trip.</w:t>
      </w:r>
    </w:p>
    <w:p w14:paraId="48ED0650">
      <w:pPr>
        <w:pStyle w:val="11"/>
        <w:spacing w:before="4"/>
        <w:rPr>
          <w:rFonts w:ascii="Tahoma"/>
          <w:sz w:val="20"/>
        </w:rPr>
      </w:pPr>
    </w:p>
    <w:p w14:paraId="63743ECB">
      <w:pPr>
        <w:pStyle w:val="11"/>
        <w:spacing w:before="9"/>
        <w:rPr>
          <w:rFonts w:ascii="Tahoma"/>
          <w:sz w:val="28"/>
        </w:rPr>
      </w:pPr>
    </w:p>
    <w:p w14:paraId="64C11749">
      <w:pPr>
        <w:pStyle w:val="11"/>
        <w:spacing w:before="3"/>
        <w:rPr>
          <w:rFonts w:ascii="Tahoma"/>
          <w:sz w:val="27"/>
        </w:rPr>
      </w:pPr>
    </w:p>
    <w:p w14:paraId="5A5E535D">
      <w:pPr>
        <w:spacing w:before="100"/>
        <w:ind w:left="1742" w:right="0" w:firstLine="0"/>
        <w:jc w:val="left"/>
        <w:rPr>
          <w:rFonts w:ascii="Tahoma"/>
          <w:sz w:val="26"/>
        </w:rPr>
      </w:pPr>
      <w:r>
        <w:rPr>
          <w:rFonts w:ascii="Tahoma"/>
          <w:color w:val="00507D"/>
          <w:sz w:val="26"/>
        </w:rPr>
        <w:t>Answer</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questions</w:t>
      </w:r>
      <w:r>
        <w:rPr>
          <w:rFonts w:ascii="Tahoma"/>
          <w:color w:val="00507D"/>
          <w:spacing w:val="2"/>
          <w:sz w:val="26"/>
        </w:rPr>
        <w:t xml:space="preserve"> </w:t>
      </w:r>
      <w:r>
        <w:rPr>
          <w:rFonts w:ascii="Tahoma"/>
          <w:color w:val="00507D"/>
          <w:sz w:val="26"/>
        </w:rPr>
        <w:t>using</w:t>
      </w:r>
      <w:r>
        <w:rPr>
          <w:rFonts w:ascii="Tahoma"/>
          <w:color w:val="00507D"/>
          <w:spacing w:val="3"/>
          <w:sz w:val="26"/>
        </w:rPr>
        <w:t xml:space="preserve"> </w:t>
      </w:r>
      <w:r>
        <w:rPr>
          <w:rFonts w:ascii="Tahoma"/>
          <w:color w:val="00507D"/>
          <w:sz w:val="26"/>
        </w:rPr>
        <w:t>information</w:t>
      </w:r>
      <w:r>
        <w:rPr>
          <w:rFonts w:ascii="Tahoma"/>
          <w:color w:val="00507D"/>
          <w:spacing w:val="2"/>
          <w:sz w:val="26"/>
        </w:rPr>
        <w:t xml:space="preserve"> </w:t>
      </w:r>
      <w:r>
        <w:rPr>
          <w:rFonts w:ascii="Tahoma"/>
          <w:color w:val="00507D"/>
          <w:sz w:val="26"/>
        </w:rPr>
        <w:t>from</w:t>
      </w:r>
      <w:r>
        <w:rPr>
          <w:rFonts w:ascii="Tahoma"/>
          <w:color w:val="00507D"/>
          <w:spacing w:val="2"/>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travel</w:t>
      </w:r>
      <w:r>
        <w:rPr>
          <w:rFonts w:ascii="Tahoma"/>
          <w:color w:val="00507D"/>
          <w:spacing w:val="2"/>
          <w:sz w:val="26"/>
        </w:rPr>
        <w:t xml:space="preserve"> </w:t>
      </w:r>
      <w:r>
        <w:rPr>
          <w:rFonts w:ascii="Tahoma"/>
          <w:color w:val="00507D"/>
          <w:spacing w:val="-2"/>
          <w:sz w:val="26"/>
        </w:rPr>
        <w:t>journal.</w:t>
      </w:r>
    </w:p>
    <w:p w14:paraId="525F9DC1">
      <w:pPr>
        <w:pStyle w:val="15"/>
        <w:numPr>
          <w:ilvl w:val="0"/>
          <w:numId w:val="38"/>
        </w:numPr>
        <w:tabs>
          <w:tab w:val="left" w:pos="2066"/>
        </w:tabs>
        <w:spacing w:before="144" w:after="0" w:line="240" w:lineRule="auto"/>
        <w:ind w:left="2066" w:right="0" w:hanging="323"/>
        <w:jc w:val="left"/>
        <w:rPr>
          <w:rFonts w:ascii="Tahoma"/>
          <w:sz w:val="22"/>
        </w:rPr>
      </w:pPr>
      <w:r>
        <w:rPr>
          <w:rFonts w:ascii="Tahoma"/>
          <w:color w:val="231F20"/>
          <w:spacing w:val="-4"/>
          <w:sz w:val="22"/>
        </w:rPr>
        <w:t>What</w:t>
      </w:r>
      <w:r>
        <w:rPr>
          <w:rFonts w:ascii="Tahoma"/>
          <w:color w:val="231F20"/>
          <w:spacing w:val="-6"/>
          <w:sz w:val="22"/>
        </w:rPr>
        <w:t xml:space="preserve"> </w:t>
      </w:r>
      <w:r>
        <w:rPr>
          <w:rFonts w:ascii="Tahoma"/>
          <w:color w:val="231F20"/>
          <w:spacing w:val="-4"/>
          <w:sz w:val="22"/>
        </w:rPr>
        <w:t>impressed</w:t>
      </w:r>
      <w:r>
        <w:rPr>
          <w:rFonts w:ascii="Tahoma"/>
          <w:color w:val="231F20"/>
          <w:spacing w:val="-5"/>
          <w:sz w:val="22"/>
        </w:rPr>
        <w:t xml:space="preserve"> </w:t>
      </w:r>
      <w:r>
        <w:rPr>
          <w:rFonts w:ascii="Tahoma"/>
          <w:color w:val="231F20"/>
          <w:spacing w:val="-4"/>
          <w:sz w:val="22"/>
        </w:rPr>
        <w:t>the</w:t>
      </w:r>
      <w:r>
        <w:rPr>
          <w:rFonts w:ascii="Tahoma"/>
          <w:color w:val="231F20"/>
          <w:spacing w:val="-6"/>
          <w:sz w:val="22"/>
        </w:rPr>
        <w:t xml:space="preserve"> </w:t>
      </w:r>
      <w:r>
        <w:rPr>
          <w:rFonts w:ascii="Tahoma"/>
          <w:color w:val="231F20"/>
          <w:spacing w:val="-4"/>
          <w:sz w:val="22"/>
        </w:rPr>
        <w:t>writer</w:t>
      </w:r>
      <w:r>
        <w:rPr>
          <w:rFonts w:ascii="Tahoma"/>
          <w:color w:val="231F20"/>
          <w:spacing w:val="-5"/>
          <w:sz w:val="22"/>
        </w:rPr>
        <w:t xml:space="preserve"> </w:t>
      </w:r>
      <w:r>
        <w:rPr>
          <w:rFonts w:ascii="Tahoma"/>
          <w:color w:val="231F20"/>
          <w:spacing w:val="-4"/>
          <w:sz w:val="22"/>
        </w:rPr>
        <w:t>first</w:t>
      </w:r>
      <w:r>
        <w:rPr>
          <w:rFonts w:ascii="Tahoma"/>
          <w:color w:val="231F20"/>
          <w:spacing w:val="-5"/>
          <w:sz w:val="22"/>
        </w:rPr>
        <w:t xml:space="preserve"> </w:t>
      </w:r>
      <w:r>
        <w:rPr>
          <w:rFonts w:ascii="Tahoma"/>
          <w:color w:val="231F20"/>
          <w:spacing w:val="-4"/>
          <w:sz w:val="22"/>
        </w:rPr>
        <w:t>about</w:t>
      </w:r>
      <w:r>
        <w:rPr>
          <w:rFonts w:ascii="Tahoma"/>
          <w:color w:val="231F20"/>
          <w:spacing w:val="-6"/>
          <w:sz w:val="22"/>
        </w:rPr>
        <w:t xml:space="preserve"> </w:t>
      </w:r>
      <w:r>
        <w:rPr>
          <w:rFonts w:ascii="Tahoma"/>
          <w:color w:val="231F20"/>
          <w:spacing w:val="-4"/>
          <w:sz w:val="22"/>
        </w:rPr>
        <w:t>San</w:t>
      </w:r>
      <w:r>
        <w:rPr>
          <w:rFonts w:ascii="Tahoma"/>
          <w:color w:val="231F20"/>
          <w:spacing w:val="-5"/>
          <w:sz w:val="22"/>
        </w:rPr>
        <w:t xml:space="preserve"> </w:t>
      </w:r>
      <w:r>
        <w:rPr>
          <w:rFonts w:ascii="Tahoma"/>
          <w:color w:val="231F20"/>
          <w:spacing w:val="-4"/>
          <w:sz w:val="22"/>
        </w:rPr>
        <w:t>Francisco?</w:t>
      </w:r>
    </w:p>
    <w:p w14:paraId="751FC555">
      <w:pPr>
        <w:pStyle w:val="15"/>
        <w:numPr>
          <w:ilvl w:val="0"/>
          <w:numId w:val="38"/>
        </w:numPr>
        <w:tabs>
          <w:tab w:val="left" w:pos="2066"/>
        </w:tabs>
        <w:spacing w:before="70" w:after="0" w:line="240" w:lineRule="auto"/>
        <w:ind w:left="2066" w:right="0" w:hanging="323"/>
        <w:jc w:val="left"/>
        <w:rPr>
          <w:rFonts w:ascii="Tahoma"/>
          <w:sz w:val="22"/>
        </w:rPr>
      </w:pPr>
      <w:r>
        <w:rPr>
          <w:rFonts w:ascii="Tahoma"/>
          <w:color w:val="231F20"/>
          <w:sz w:val="22"/>
        </w:rPr>
        <w:t>What</w:t>
      </w:r>
      <w:r>
        <w:rPr>
          <w:rFonts w:ascii="Tahoma"/>
          <w:color w:val="231F20"/>
          <w:spacing w:val="-14"/>
          <w:sz w:val="22"/>
        </w:rPr>
        <w:t xml:space="preserve"> </w:t>
      </w:r>
      <w:r>
        <w:rPr>
          <w:rFonts w:ascii="Tahoma"/>
          <w:color w:val="231F20"/>
          <w:sz w:val="22"/>
        </w:rPr>
        <w:t>is</w:t>
      </w:r>
      <w:r>
        <w:rPr>
          <w:rFonts w:ascii="Tahoma"/>
          <w:color w:val="231F20"/>
          <w:spacing w:val="-13"/>
          <w:sz w:val="22"/>
        </w:rPr>
        <w:t xml:space="preserve"> </w:t>
      </w:r>
      <w:r>
        <w:rPr>
          <w:rFonts w:ascii="Tahoma"/>
          <w:color w:val="231F20"/>
          <w:sz w:val="22"/>
        </w:rPr>
        <w:t>so</w:t>
      </w:r>
      <w:r>
        <w:rPr>
          <w:rFonts w:ascii="Tahoma"/>
          <w:color w:val="231F20"/>
          <w:spacing w:val="-13"/>
          <w:sz w:val="22"/>
        </w:rPr>
        <w:t xml:space="preserve"> </w:t>
      </w:r>
      <w:r>
        <w:rPr>
          <w:rFonts w:ascii="Tahoma"/>
          <w:color w:val="231F20"/>
          <w:sz w:val="22"/>
        </w:rPr>
        <w:t>special</w:t>
      </w:r>
      <w:r>
        <w:rPr>
          <w:rFonts w:ascii="Tahoma"/>
          <w:color w:val="231F20"/>
          <w:spacing w:val="-13"/>
          <w:sz w:val="22"/>
        </w:rPr>
        <w:t xml:space="preserve"> </w:t>
      </w:r>
      <w:r>
        <w:rPr>
          <w:rFonts w:ascii="Tahoma"/>
          <w:color w:val="231F20"/>
          <w:sz w:val="22"/>
        </w:rPr>
        <w:t>about</w:t>
      </w:r>
      <w:r>
        <w:rPr>
          <w:rFonts w:ascii="Tahoma"/>
          <w:color w:val="231F20"/>
          <w:spacing w:val="-13"/>
          <w:sz w:val="22"/>
        </w:rPr>
        <w:t xml:space="preserve"> </w:t>
      </w:r>
      <w:r>
        <w:rPr>
          <w:rFonts w:ascii="Tahoma"/>
          <w:color w:val="231F20"/>
          <w:sz w:val="22"/>
        </w:rPr>
        <w:t>the</w:t>
      </w:r>
      <w:r>
        <w:rPr>
          <w:rFonts w:ascii="Tahoma"/>
          <w:color w:val="231F20"/>
          <w:spacing w:val="-14"/>
          <w:sz w:val="22"/>
        </w:rPr>
        <w:t xml:space="preserve"> </w:t>
      </w:r>
      <w:r>
        <w:rPr>
          <w:rFonts w:ascii="Tahoma"/>
          <w:color w:val="231F20"/>
          <w:sz w:val="22"/>
        </w:rPr>
        <w:t>Mission</w:t>
      </w:r>
      <w:r>
        <w:rPr>
          <w:rFonts w:ascii="Tahoma"/>
          <w:color w:val="231F20"/>
          <w:spacing w:val="-13"/>
          <w:sz w:val="22"/>
        </w:rPr>
        <w:t xml:space="preserve"> </w:t>
      </w:r>
      <w:r>
        <w:rPr>
          <w:rFonts w:ascii="Tahoma"/>
          <w:color w:val="231F20"/>
          <w:spacing w:val="-2"/>
          <w:sz w:val="22"/>
        </w:rPr>
        <w:t>District?</w:t>
      </w:r>
    </w:p>
    <w:p w14:paraId="31F0F504">
      <w:pPr>
        <w:pStyle w:val="15"/>
        <w:numPr>
          <w:ilvl w:val="0"/>
          <w:numId w:val="38"/>
        </w:numPr>
        <w:tabs>
          <w:tab w:val="left" w:pos="2066"/>
        </w:tabs>
        <w:spacing w:before="70" w:after="0" w:line="240" w:lineRule="auto"/>
        <w:ind w:left="2066" w:right="0" w:hanging="323"/>
        <w:jc w:val="left"/>
        <w:rPr>
          <w:rFonts w:ascii="Tahoma"/>
          <w:sz w:val="22"/>
        </w:rPr>
      </w:pPr>
      <w:r>
        <w:rPr>
          <w:rFonts w:ascii="Tahoma"/>
          <w:color w:val="231F20"/>
          <w:sz w:val="22"/>
        </w:rPr>
        <w:t>Why</w:t>
      </w:r>
      <w:r>
        <w:rPr>
          <w:rFonts w:ascii="Tahoma"/>
          <w:color w:val="231F20"/>
          <w:spacing w:val="-15"/>
          <w:sz w:val="22"/>
        </w:rPr>
        <w:t xml:space="preserve"> </w:t>
      </w:r>
      <w:r>
        <w:rPr>
          <w:rFonts w:ascii="Tahoma"/>
          <w:color w:val="231F20"/>
          <w:sz w:val="22"/>
        </w:rPr>
        <w:t>did</w:t>
      </w:r>
      <w:r>
        <w:rPr>
          <w:rFonts w:ascii="Tahoma"/>
          <w:color w:val="231F20"/>
          <w:spacing w:val="-15"/>
          <w:sz w:val="22"/>
        </w:rPr>
        <w:t xml:space="preserve"> </w:t>
      </w:r>
      <w:r>
        <w:rPr>
          <w:rFonts w:ascii="Tahoma"/>
          <w:color w:val="231F20"/>
          <w:sz w:val="22"/>
        </w:rPr>
        <w:t>Chinese</w:t>
      </w:r>
      <w:r>
        <w:rPr>
          <w:rFonts w:ascii="Tahoma"/>
          <w:color w:val="231F20"/>
          <w:spacing w:val="-15"/>
          <w:sz w:val="22"/>
        </w:rPr>
        <w:t xml:space="preserve"> </w:t>
      </w:r>
      <w:r>
        <w:rPr>
          <w:rFonts w:ascii="Tahoma"/>
          <w:color w:val="231F20"/>
          <w:sz w:val="22"/>
        </w:rPr>
        <w:t>immigrants</w:t>
      </w:r>
      <w:r>
        <w:rPr>
          <w:rFonts w:ascii="Tahoma"/>
          <w:color w:val="231F20"/>
          <w:spacing w:val="-15"/>
          <w:sz w:val="22"/>
        </w:rPr>
        <w:t xml:space="preserve"> </w:t>
      </w:r>
      <w:r>
        <w:rPr>
          <w:rFonts w:ascii="Tahoma"/>
          <w:color w:val="231F20"/>
          <w:sz w:val="22"/>
        </w:rPr>
        <w:t>go</w:t>
      </w:r>
      <w:r>
        <w:rPr>
          <w:rFonts w:ascii="Tahoma"/>
          <w:color w:val="231F20"/>
          <w:spacing w:val="-15"/>
          <w:sz w:val="22"/>
        </w:rPr>
        <w:t xml:space="preserve"> </w:t>
      </w:r>
      <w:r>
        <w:rPr>
          <w:rFonts w:ascii="Tahoma"/>
          <w:color w:val="231F20"/>
          <w:sz w:val="22"/>
        </w:rPr>
        <w:t>to</w:t>
      </w:r>
      <w:r>
        <w:rPr>
          <w:rFonts w:ascii="Tahoma"/>
          <w:color w:val="231F20"/>
          <w:spacing w:val="-14"/>
          <w:sz w:val="22"/>
        </w:rPr>
        <w:t xml:space="preserve"> </w:t>
      </w:r>
      <w:r>
        <w:rPr>
          <w:rFonts w:ascii="Tahoma"/>
          <w:color w:val="231F20"/>
          <w:sz w:val="22"/>
        </w:rPr>
        <w:t>San</w:t>
      </w:r>
      <w:r>
        <w:rPr>
          <w:rFonts w:ascii="Tahoma"/>
          <w:color w:val="231F20"/>
          <w:spacing w:val="-15"/>
          <w:sz w:val="22"/>
        </w:rPr>
        <w:t xml:space="preserve"> </w:t>
      </w:r>
      <w:r>
        <w:rPr>
          <w:rFonts w:ascii="Tahoma"/>
          <w:color w:val="231F20"/>
          <w:spacing w:val="-2"/>
          <w:sz w:val="22"/>
        </w:rPr>
        <w:t>Francisco?</w:t>
      </w:r>
    </w:p>
    <w:p w14:paraId="7EBC7C95">
      <w:pPr>
        <w:pStyle w:val="15"/>
        <w:numPr>
          <w:ilvl w:val="0"/>
          <w:numId w:val="38"/>
        </w:numPr>
        <w:tabs>
          <w:tab w:val="left" w:pos="2066"/>
        </w:tabs>
        <w:spacing w:before="69" w:after="0" w:line="240" w:lineRule="auto"/>
        <w:ind w:left="2066" w:right="0" w:hanging="323"/>
        <w:jc w:val="left"/>
        <w:rPr>
          <w:rFonts w:ascii="Tahoma"/>
          <w:sz w:val="22"/>
        </w:rPr>
      </w:pPr>
      <w:r>
        <w:rPr>
          <w:rFonts w:ascii="Tahoma"/>
          <w:color w:val="231F20"/>
          <w:spacing w:val="-4"/>
          <w:sz w:val="22"/>
        </w:rPr>
        <w:t>What</w:t>
      </w:r>
      <w:r>
        <w:rPr>
          <w:rFonts w:ascii="Tahoma"/>
          <w:color w:val="231F20"/>
          <w:spacing w:val="-7"/>
          <w:sz w:val="22"/>
        </w:rPr>
        <w:t xml:space="preserve"> </w:t>
      </w:r>
      <w:r>
        <w:rPr>
          <w:rFonts w:ascii="Tahoma"/>
          <w:color w:val="231F20"/>
          <w:spacing w:val="-4"/>
          <w:sz w:val="22"/>
        </w:rPr>
        <w:t>examples</w:t>
      </w:r>
      <w:r>
        <w:rPr>
          <w:rFonts w:ascii="Tahoma"/>
          <w:color w:val="231F20"/>
          <w:spacing w:val="-7"/>
          <w:sz w:val="22"/>
        </w:rPr>
        <w:t xml:space="preserve"> </w:t>
      </w:r>
      <w:r>
        <w:rPr>
          <w:rFonts w:ascii="Tahoma"/>
          <w:color w:val="231F20"/>
          <w:spacing w:val="-4"/>
          <w:sz w:val="22"/>
        </w:rPr>
        <w:t>of</w:t>
      </w:r>
      <w:r>
        <w:rPr>
          <w:rFonts w:ascii="Tahoma"/>
          <w:color w:val="231F20"/>
          <w:spacing w:val="-6"/>
          <w:sz w:val="22"/>
        </w:rPr>
        <w:t xml:space="preserve"> </w:t>
      </w:r>
      <w:r>
        <w:rPr>
          <w:rFonts w:ascii="Tahoma"/>
          <w:color w:val="231F20"/>
          <w:spacing w:val="-4"/>
          <w:sz w:val="22"/>
        </w:rPr>
        <w:t>ethnic</w:t>
      </w:r>
      <w:r>
        <w:rPr>
          <w:rFonts w:ascii="Tahoma"/>
          <w:color w:val="231F20"/>
          <w:spacing w:val="-7"/>
          <w:sz w:val="22"/>
        </w:rPr>
        <w:t xml:space="preserve"> </w:t>
      </w:r>
      <w:r>
        <w:rPr>
          <w:rFonts w:ascii="Tahoma"/>
          <w:color w:val="231F20"/>
          <w:spacing w:val="-4"/>
          <w:sz w:val="22"/>
        </w:rPr>
        <w:t>diversity</w:t>
      </w:r>
      <w:r>
        <w:rPr>
          <w:rFonts w:ascii="Tahoma"/>
          <w:color w:val="231F20"/>
          <w:spacing w:val="-7"/>
          <w:sz w:val="22"/>
        </w:rPr>
        <w:t xml:space="preserve"> </w:t>
      </w:r>
      <w:r>
        <w:rPr>
          <w:rFonts w:ascii="Tahoma"/>
          <w:color w:val="231F20"/>
          <w:spacing w:val="-4"/>
          <w:sz w:val="22"/>
        </w:rPr>
        <w:t>can</w:t>
      </w:r>
      <w:r>
        <w:rPr>
          <w:rFonts w:ascii="Tahoma"/>
          <w:color w:val="231F20"/>
          <w:spacing w:val="-6"/>
          <w:sz w:val="22"/>
        </w:rPr>
        <w:t xml:space="preserve"> </w:t>
      </w:r>
      <w:r>
        <w:rPr>
          <w:rFonts w:ascii="Tahoma"/>
          <w:color w:val="231F20"/>
          <w:spacing w:val="-4"/>
          <w:sz w:val="22"/>
        </w:rPr>
        <w:t>you</w:t>
      </w:r>
      <w:r>
        <w:rPr>
          <w:rFonts w:ascii="Tahoma"/>
          <w:color w:val="231F20"/>
          <w:spacing w:val="-7"/>
          <w:sz w:val="22"/>
        </w:rPr>
        <w:t xml:space="preserve"> </w:t>
      </w:r>
      <w:r>
        <w:rPr>
          <w:rFonts w:ascii="Tahoma"/>
          <w:color w:val="231F20"/>
          <w:spacing w:val="-4"/>
          <w:sz w:val="22"/>
        </w:rPr>
        <w:t>find</w:t>
      </w:r>
      <w:r>
        <w:rPr>
          <w:rFonts w:ascii="Tahoma"/>
          <w:color w:val="231F20"/>
          <w:spacing w:val="-7"/>
          <w:sz w:val="22"/>
        </w:rPr>
        <w:t xml:space="preserve"> </w:t>
      </w:r>
      <w:r>
        <w:rPr>
          <w:rFonts w:ascii="Tahoma"/>
          <w:color w:val="231F20"/>
          <w:spacing w:val="-4"/>
          <w:sz w:val="22"/>
        </w:rPr>
        <w:t>in</w:t>
      </w:r>
      <w:r>
        <w:rPr>
          <w:rFonts w:ascii="Tahoma"/>
          <w:color w:val="231F20"/>
          <w:spacing w:val="-6"/>
          <w:sz w:val="22"/>
        </w:rPr>
        <w:t xml:space="preserve"> </w:t>
      </w:r>
      <w:r>
        <w:rPr>
          <w:rFonts w:ascii="Tahoma"/>
          <w:color w:val="231F20"/>
          <w:spacing w:val="-4"/>
          <w:sz w:val="22"/>
        </w:rPr>
        <w:t>the</w:t>
      </w:r>
      <w:r>
        <w:rPr>
          <w:rFonts w:ascii="Tahoma"/>
          <w:color w:val="231F20"/>
          <w:spacing w:val="-7"/>
          <w:sz w:val="22"/>
        </w:rPr>
        <w:t xml:space="preserve"> </w:t>
      </w:r>
      <w:r>
        <w:rPr>
          <w:color w:val="231F20"/>
          <w:spacing w:val="-4"/>
          <w:sz w:val="22"/>
        </w:rPr>
        <w:t>journal</w:t>
      </w:r>
      <w:r>
        <w:rPr>
          <w:rFonts w:ascii="Tahoma"/>
          <w:color w:val="231F20"/>
          <w:spacing w:val="-4"/>
          <w:sz w:val="22"/>
        </w:rPr>
        <w:t>?</w:t>
      </w:r>
    </w:p>
    <w:p w14:paraId="68965424">
      <w:pPr>
        <w:pStyle w:val="11"/>
        <w:spacing w:before="5"/>
        <w:rPr>
          <w:rFonts w:ascii="Tahoma"/>
          <w:sz w:val="26"/>
        </w:rPr>
      </w:pPr>
    </w:p>
    <w:p w14:paraId="74629CB6">
      <w:pPr>
        <w:spacing w:before="100"/>
        <w:ind w:left="1756" w:right="0" w:firstLine="0"/>
        <w:jc w:val="left"/>
        <w:rPr>
          <w:rFonts w:ascii="Tahoma"/>
          <w:sz w:val="26"/>
        </w:rPr>
      </w:pPr>
      <w:r>
        <w:rPr>
          <w:rFonts w:ascii="Tahoma"/>
          <w:color w:val="00507D"/>
          <w:sz w:val="26"/>
        </w:rPr>
        <w:t>Discuss</w:t>
      </w:r>
      <w:r>
        <w:rPr>
          <w:rFonts w:ascii="Tahoma"/>
          <w:color w:val="00507D"/>
          <w:spacing w:val="-4"/>
          <w:sz w:val="26"/>
        </w:rPr>
        <w:t xml:space="preserve"> </w:t>
      </w:r>
      <w:r>
        <w:rPr>
          <w:rFonts w:ascii="Tahoma"/>
          <w:color w:val="00507D"/>
          <w:sz w:val="26"/>
        </w:rPr>
        <w:t>these</w:t>
      </w:r>
      <w:r>
        <w:rPr>
          <w:rFonts w:ascii="Tahoma"/>
          <w:color w:val="00507D"/>
          <w:spacing w:val="-3"/>
          <w:sz w:val="26"/>
        </w:rPr>
        <w:t xml:space="preserve"> </w:t>
      </w:r>
      <w:r>
        <w:rPr>
          <w:rFonts w:ascii="Tahoma"/>
          <w:color w:val="00507D"/>
          <w:sz w:val="26"/>
        </w:rPr>
        <w:t>questions</w:t>
      </w:r>
      <w:r>
        <w:rPr>
          <w:rFonts w:ascii="Tahoma"/>
          <w:color w:val="00507D"/>
          <w:spacing w:val="-4"/>
          <w:sz w:val="26"/>
        </w:rPr>
        <w:t xml:space="preserve"> </w:t>
      </w:r>
      <w:r>
        <w:rPr>
          <w:rFonts w:ascii="Tahoma"/>
          <w:color w:val="00507D"/>
          <w:sz w:val="26"/>
        </w:rPr>
        <w:t>in</w:t>
      </w:r>
      <w:r>
        <w:rPr>
          <w:rFonts w:ascii="Tahoma"/>
          <w:color w:val="00507D"/>
          <w:spacing w:val="-3"/>
          <w:sz w:val="26"/>
        </w:rPr>
        <w:t xml:space="preserve"> </w:t>
      </w:r>
      <w:r>
        <w:rPr>
          <w:rFonts w:ascii="Tahoma"/>
          <w:color w:val="00507D"/>
          <w:spacing w:val="-2"/>
          <w:sz w:val="26"/>
        </w:rPr>
        <w:t>groups.</w:t>
      </w:r>
    </w:p>
    <w:p w14:paraId="2C28B83B">
      <w:pPr>
        <w:pStyle w:val="15"/>
        <w:numPr>
          <w:ilvl w:val="0"/>
          <w:numId w:val="39"/>
        </w:numPr>
        <w:tabs>
          <w:tab w:val="left" w:pos="2039"/>
          <w:tab w:val="left" w:pos="2042"/>
        </w:tabs>
        <w:spacing w:before="177" w:after="0" w:line="252" w:lineRule="auto"/>
        <w:ind w:left="2042" w:right="1187" w:hanging="285"/>
        <w:jc w:val="left"/>
        <w:rPr>
          <w:rFonts w:ascii="Tahoma"/>
          <w:sz w:val="22"/>
        </w:rPr>
      </w:pPr>
      <w:r>
        <w:rPr>
          <w:rFonts w:ascii="Tahoma"/>
          <w:color w:val="231F20"/>
          <w:sz w:val="22"/>
        </w:rPr>
        <w:t>Have</w:t>
      </w:r>
      <w:r>
        <w:rPr>
          <w:rFonts w:ascii="Tahoma"/>
          <w:color w:val="231F20"/>
          <w:spacing w:val="-16"/>
          <w:sz w:val="22"/>
        </w:rPr>
        <w:t xml:space="preserve"> </w:t>
      </w:r>
      <w:r>
        <w:rPr>
          <w:rFonts w:ascii="Tahoma"/>
          <w:color w:val="231F20"/>
          <w:sz w:val="22"/>
        </w:rPr>
        <w:t>you</w:t>
      </w:r>
      <w:r>
        <w:rPr>
          <w:rFonts w:ascii="Tahoma"/>
          <w:color w:val="231F20"/>
          <w:spacing w:val="-16"/>
          <w:sz w:val="22"/>
        </w:rPr>
        <w:t xml:space="preserve"> </w:t>
      </w:r>
      <w:r>
        <w:rPr>
          <w:rFonts w:ascii="Tahoma"/>
          <w:color w:val="231F20"/>
          <w:sz w:val="22"/>
        </w:rPr>
        <w:t>ever</w:t>
      </w:r>
      <w:r>
        <w:rPr>
          <w:rFonts w:ascii="Tahoma"/>
          <w:color w:val="231F20"/>
          <w:spacing w:val="-16"/>
          <w:sz w:val="22"/>
        </w:rPr>
        <w:t xml:space="preserve"> </w:t>
      </w:r>
      <w:r>
        <w:rPr>
          <w:rFonts w:ascii="Tahoma"/>
          <w:color w:val="231F20"/>
          <w:sz w:val="22"/>
        </w:rPr>
        <w:t>been</w:t>
      </w:r>
      <w:r>
        <w:rPr>
          <w:rFonts w:ascii="Tahoma"/>
          <w:color w:val="231F20"/>
          <w:spacing w:val="-16"/>
          <w:sz w:val="22"/>
        </w:rPr>
        <w:t xml:space="preserve"> </w:t>
      </w:r>
      <w:r>
        <w:rPr>
          <w:rFonts w:ascii="Tahoma"/>
          <w:color w:val="231F20"/>
          <w:sz w:val="22"/>
        </w:rPr>
        <w:t>to</w:t>
      </w:r>
      <w:r>
        <w:rPr>
          <w:rFonts w:ascii="Tahoma"/>
          <w:color w:val="231F20"/>
          <w:spacing w:val="-16"/>
          <w:sz w:val="22"/>
        </w:rPr>
        <w:t xml:space="preserve"> </w:t>
      </w:r>
      <w:r>
        <w:rPr>
          <w:rFonts w:ascii="Tahoma"/>
          <w:color w:val="231F20"/>
          <w:sz w:val="22"/>
        </w:rPr>
        <w:t>a</w:t>
      </w:r>
      <w:r>
        <w:rPr>
          <w:rFonts w:ascii="Tahoma"/>
          <w:color w:val="231F20"/>
          <w:spacing w:val="-16"/>
          <w:sz w:val="22"/>
        </w:rPr>
        <w:t xml:space="preserve"> </w:t>
      </w:r>
      <w:r>
        <w:rPr>
          <w:rFonts w:ascii="Tahoma"/>
          <w:color w:val="231F20"/>
          <w:sz w:val="22"/>
        </w:rPr>
        <w:t>place</w:t>
      </w:r>
      <w:r>
        <w:rPr>
          <w:rFonts w:ascii="Tahoma"/>
          <w:color w:val="231F20"/>
          <w:spacing w:val="-16"/>
          <w:sz w:val="22"/>
        </w:rPr>
        <w:t xml:space="preserve"> </w:t>
      </w:r>
      <w:r>
        <w:rPr>
          <w:rFonts w:ascii="Tahoma"/>
          <w:color w:val="231F20"/>
          <w:sz w:val="22"/>
        </w:rPr>
        <w:t>that</w:t>
      </w:r>
      <w:r>
        <w:rPr>
          <w:rFonts w:ascii="Tahoma"/>
          <w:color w:val="231F20"/>
          <w:spacing w:val="-16"/>
          <w:sz w:val="22"/>
        </w:rPr>
        <w:t xml:space="preserve"> </w:t>
      </w:r>
      <w:r>
        <w:rPr>
          <w:rFonts w:ascii="Tahoma"/>
          <w:color w:val="231F20"/>
          <w:sz w:val="22"/>
        </w:rPr>
        <w:t>has</w:t>
      </w:r>
      <w:r>
        <w:rPr>
          <w:rFonts w:ascii="Tahoma"/>
          <w:color w:val="231F20"/>
          <w:spacing w:val="-16"/>
          <w:sz w:val="22"/>
        </w:rPr>
        <w:t xml:space="preserve"> </w:t>
      </w:r>
      <w:r>
        <w:rPr>
          <w:rFonts w:ascii="Tahoma"/>
          <w:color w:val="231F20"/>
          <w:sz w:val="22"/>
        </w:rPr>
        <w:t>a</w:t>
      </w:r>
      <w:r>
        <w:rPr>
          <w:rFonts w:ascii="Tahoma"/>
          <w:color w:val="231F20"/>
          <w:spacing w:val="-16"/>
          <w:sz w:val="22"/>
        </w:rPr>
        <w:t xml:space="preserve"> </w:t>
      </w:r>
      <w:r>
        <w:rPr>
          <w:rFonts w:ascii="Tahoma"/>
          <w:color w:val="231F20"/>
          <w:sz w:val="22"/>
        </w:rPr>
        <w:t>diverse</w:t>
      </w:r>
      <w:r>
        <w:rPr>
          <w:rFonts w:ascii="Tahoma"/>
          <w:color w:val="231F20"/>
          <w:spacing w:val="-16"/>
          <w:sz w:val="22"/>
        </w:rPr>
        <w:t xml:space="preserve"> </w:t>
      </w:r>
      <w:r>
        <w:rPr>
          <w:rFonts w:ascii="Tahoma"/>
          <w:color w:val="231F20"/>
          <w:sz w:val="22"/>
        </w:rPr>
        <w:t>culture?</w:t>
      </w:r>
      <w:r>
        <w:rPr>
          <w:rFonts w:ascii="Tahoma"/>
          <w:color w:val="231F20"/>
          <w:spacing w:val="-16"/>
          <w:sz w:val="22"/>
        </w:rPr>
        <w:t xml:space="preserve"> </w:t>
      </w:r>
      <w:r>
        <w:rPr>
          <w:rFonts w:ascii="Tahoma"/>
          <w:color w:val="231F20"/>
          <w:sz w:val="22"/>
        </w:rPr>
        <w:t>What</w:t>
      </w:r>
      <w:r>
        <w:rPr>
          <w:rFonts w:ascii="Tahoma"/>
          <w:color w:val="231F20"/>
          <w:spacing w:val="-16"/>
          <w:sz w:val="22"/>
        </w:rPr>
        <w:t xml:space="preserve"> </w:t>
      </w:r>
      <w:r>
        <w:rPr>
          <w:rFonts w:ascii="Tahoma"/>
          <w:color w:val="231F20"/>
          <w:sz w:val="22"/>
        </w:rPr>
        <w:t>do</w:t>
      </w:r>
      <w:r>
        <w:rPr>
          <w:rFonts w:ascii="Tahoma"/>
          <w:color w:val="231F20"/>
          <w:spacing w:val="-16"/>
          <w:sz w:val="22"/>
        </w:rPr>
        <w:t xml:space="preserve"> </w:t>
      </w:r>
      <w:r>
        <w:rPr>
          <w:rFonts w:ascii="Tahoma"/>
          <w:color w:val="231F20"/>
          <w:sz w:val="22"/>
        </w:rPr>
        <w:t>you</w:t>
      </w:r>
      <w:r>
        <w:rPr>
          <w:rFonts w:ascii="Tahoma"/>
          <w:color w:val="231F20"/>
          <w:spacing w:val="-16"/>
          <w:sz w:val="22"/>
        </w:rPr>
        <w:t xml:space="preserve"> </w:t>
      </w:r>
      <w:r>
        <w:rPr>
          <w:rFonts w:ascii="Tahoma"/>
          <w:color w:val="231F20"/>
          <w:sz w:val="22"/>
        </w:rPr>
        <w:t>think</w:t>
      </w:r>
      <w:r>
        <w:rPr>
          <w:rFonts w:ascii="Tahoma"/>
          <w:color w:val="231F20"/>
          <w:spacing w:val="-16"/>
          <w:sz w:val="22"/>
        </w:rPr>
        <w:t xml:space="preserve"> </w:t>
      </w:r>
      <w:r>
        <w:rPr>
          <w:rFonts w:ascii="Tahoma"/>
          <w:color w:val="231F20"/>
          <w:sz w:val="22"/>
        </w:rPr>
        <w:t>brought</w:t>
      </w:r>
      <w:r>
        <w:rPr>
          <w:rFonts w:ascii="Tahoma"/>
          <w:color w:val="231F20"/>
          <w:spacing w:val="-16"/>
          <w:sz w:val="22"/>
        </w:rPr>
        <w:t xml:space="preserve"> </w:t>
      </w:r>
      <w:r>
        <w:rPr>
          <w:rFonts w:ascii="Tahoma"/>
          <w:color w:val="231F20"/>
          <w:sz w:val="22"/>
        </w:rPr>
        <w:t>about the cultural diversity?</w:t>
      </w:r>
    </w:p>
    <w:p w14:paraId="66D7E18D">
      <w:pPr>
        <w:pStyle w:val="15"/>
        <w:numPr>
          <w:ilvl w:val="0"/>
          <w:numId w:val="39"/>
        </w:numPr>
        <w:tabs>
          <w:tab w:val="left" w:pos="2040"/>
        </w:tabs>
        <w:spacing w:before="103" w:after="0" w:line="240" w:lineRule="auto"/>
        <w:ind w:left="2040" w:right="0" w:hanging="282"/>
        <w:jc w:val="left"/>
        <w:rPr>
          <w:rFonts w:ascii="Tahoma"/>
          <w:sz w:val="22"/>
        </w:rPr>
      </w:pPr>
      <w:r>
        <w:rPr>
          <w:rFonts w:ascii="Tahoma"/>
          <w:color w:val="231F20"/>
          <w:spacing w:val="-4"/>
          <w:sz w:val="22"/>
        </w:rPr>
        <w:t>What</w:t>
      </w:r>
      <w:r>
        <w:rPr>
          <w:rFonts w:ascii="Tahoma"/>
          <w:color w:val="231F20"/>
          <w:spacing w:val="-7"/>
          <w:sz w:val="22"/>
        </w:rPr>
        <w:t xml:space="preserve"> </w:t>
      </w:r>
      <w:r>
        <w:rPr>
          <w:rFonts w:ascii="Tahoma"/>
          <w:color w:val="231F20"/>
          <w:spacing w:val="-4"/>
          <w:sz w:val="22"/>
        </w:rPr>
        <w:t>are</w:t>
      </w:r>
      <w:r>
        <w:rPr>
          <w:rFonts w:ascii="Tahoma"/>
          <w:color w:val="231F20"/>
          <w:spacing w:val="-6"/>
          <w:sz w:val="22"/>
        </w:rPr>
        <w:t xml:space="preserve"> </w:t>
      </w:r>
      <w:r>
        <w:rPr>
          <w:rFonts w:ascii="Tahoma"/>
          <w:color w:val="231F20"/>
          <w:spacing w:val="-4"/>
          <w:sz w:val="22"/>
        </w:rPr>
        <w:t>the</w:t>
      </w:r>
      <w:r>
        <w:rPr>
          <w:rFonts w:ascii="Tahoma"/>
          <w:color w:val="231F20"/>
          <w:spacing w:val="-6"/>
          <w:sz w:val="22"/>
        </w:rPr>
        <w:t xml:space="preserve"> </w:t>
      </w:r>
      <w:r>
        <w:rPr>
          <w:rFonts w:ascii="Tahoma"/>
          <w:color w:val="231F20"/>
          <w:spacing w:val="-4"/>
          <w:sz w:val="22"/>
        </w:rPr>
        <w:t>benefits</w:t>
      </w:r>
      <w:r>
        <w:rPr>
          <w:rFonts w:ascii="Tahoma"/>
          <w:color w:val="231F20"/>
          <w:spacing w:val="-7"/>
          <w:sz w:val="22"/>
        </w:rPr>
        <w:t xml:space="preserve"> </w:t>
      </w:r>
      <w:r>
        <w:rPr>
          <w:rFonts w:ascii="Tahoma"/>
          <w:color w:val="231F20"/>
          <w:spacing w:val="-4"/>
          <w:sz w:val="22"/>
        </w:rPr>
        <w:t>and</w:t>
      </w:r>
      <w:r>
        <w:rPr>
          <w:rFonts w:ascii="Tahoma"/>
          <w:color w:val="231F20"/>
          <w:spacing w:val="-6"/>
          <w:sz w:val="22"/>
        </w:rPr>
        <w:t xml:space="preserve"> </w:t>
      </w:r>
      <w:r>
        <w:rPr>
          <w:rFonts w:ascii="Tahoma"/>
          <w:color w:val="231F20"/>
          <w:spacing w:val="-4"/>
          <w:sz w:val="22"/>
        </w:rPr>
        <w:t>challenges</w:t>
      </w:r>
      <w:r>
        <w:rPr>
          <w:rFonts w:ascii="Tahoma"/>
          <w:color w:val="231F20"/>
          <w:spacing w:val="-6"/>
          <w:sz w:val="22"/>
        </w:rPr>
        <w:t xml:space="preserve"> </w:t>
      </w:r>
      <w:r>
        <w:rPr>
          <w:rFonts w:ascii="Tahoma"/>
          <w:color w:val="231F20"/>
          <w:spacing w:val="-4"/>
          <w:sz w:val="22"/>
        </w:rPr>
        <w:t>of</w:t>
      </w:r>
      <w:r>
        <w:rPr>
          <w:rFonts w:ascii="Tahoma"/>
          <w:color w:val="231F20"/>
          <w:spacing w:val="-7"/>
          <w:sz w:val="22"/>
        </w:rPr>
        <w:t xml:space="preserve"> </w:t>
      </w:r>
      <w:r>
        <w:rPr>
          <w:rFonts w:ascii="Tahoma"/>
          <w:color w:val="231F20"/>
          <w:spacing w:val="-4"/>
          <w:sz w:val="22"/>
        </w:rPr>
        <w:t>cultural</w:t>
      </w:r>
      <w:r>
        <w:rPr>
          <w:rFonts w:ascii="Tahoma"/>
          <w:color w:val="231F20"/>
          <w:spacing w:val="-6"/>
          <w:sz w:val="22"/>
        </w:rPr>
        <w:t xml:space="preserve"> </w:t>
      </w:r>
      <w:r>
        <w:rPr>
          <w:rFonts w:ascii="Tahoma"/>
          <w:color w:val="231F20"/>
          <w:spacing w:val="-4"/>
          <w:sz w:val="22"/>
        </w:rPr>
        <w:t>diversity?</w:t>
      </w:r>
    </w:p>
    <w:p w14:paraId="1BE242B1">
      <w:pPr>
        <w:pStyle w:val="11"/>
        <w:spacing w:before="10"/>
        <w:rPr>
          <w:rFonts w:ascii="Tahoma"/>
          <w:sz w:val="29"/>
        </w:rPr>
      </w:pPr>
    </w:p>
    <w:p w14:paraId="1EDDEA18">
      <w:pPr>
        <w:spacing w:before="129" w:line="213" w:lineRule="auto"/>
        <w:ind w:left="1756" w:right="1179" w:firstLine="0"/>
        <w:jc w:val="left"/>
        <w:rPr>
          <w:rFonts w:ascii="Tahoma"/>
          <w:sz w:val="26"/>
        </w:rPr>
      </w:pPr>
      <w:r>
        <w:rPr>
          <w:rFonts w:ascii="Tahoma"/>
          <w:color w:val="00507D"/>
          <w:w w:val="105"/>
          <w:sz w:val="26"/>
        </w:rPr>
        <w:t>Complete the following sentences using words from the travel journal. Be sure to use the correct forms.</w:t>
      </w:r>
    </w:p>
    <w:p w14:paraId="785602D8">
      <w:pPr>
        <w:pStyle w:val="15"/>
        <w:numPr>
          <w:ilvl w:val="0"/>
          <w:numId w:val="40"/>
        </w:numPr>
        <w:tabs>
          <w:tab w:val="left" w:pos="2039"/>
          <w:tab w:val="left" w:pos="3533"/>
          <w:tab w:val="left" w:pos="4070"/>
          <w:tab w:val="left" w:pos="10043"/>
        </w:tabs>
        <w:spacing w:before="173" w:after="0" w:line="288" w:lineRule="auto"/>
        <w:ind w:left="2039" w:right="1188" w:hanging="283"/>
        <w:jc w:val="both"/>
        <w:rPr>
          <w:rFonts w:ascii="Tahoma"/>
          <w:sz w:val="22"/>
        </w:rPr>
      </w:pPr>
      <w:r>
        <w:rPr>
          <w:rFonts w:ascii="Tahoma"/>
          <w:color w:val="231F20"/>
          <w:sz w:val="22"/>
        </w:rPr>
        <w:t xml:space="preserve">Over 3,000 lives were </w:t>
      </w:r>
      <w:r>
        <w:rPr>
          <w:color w:val="231F20"/>
          <w:sz w:val="22"/>
        </w:rPr>
        <w:t xml:space="preserve">claimed </w:t>
      </w:r>
      <w:r>
        <w:rPr>
          <w:rFonts w:ascii="Tahoma"/>
          <w:color w:val="231F20"/>
          <w:sz w:val="22"/>
        </w:rPr>
        <w:t xml:space="preserve">in the 1906 San Francisco earthquake and the </w:t>
      </w:r>
      <w:r>
        <w:rPr>
          <w:color w:val="231F20"/>
          <w:sz w:val="22"/>
        </w:rPr>
        <w:t xml:space="preserve">series </w:t>
      </w:r>
      <w:r>
        <w:rPr>
          <w:rFonts w:ascii="Tahoma"/>
          <w:color w:val="231F20"/>
          <w:sz w:val="22"/>
        </w:rPr>
        <w:t xml:space="preserve">of fires that </w:t>
      </w:r>
      <w:r>
        <w:rPr>
          <w:rFonts w:ascii="Times New Roman"/>
          <w:color w:val="231F20"/>
          <w:sz w:val="22"/>
          <w:u w:val="single" w:color="231F20"/>
        </w:rPr>
        <w:tab/>
      </w:r>
      <w:r>
        <w:rPr>
          <w:rFonts w:ascii="Times New Roman"/>
          <w:color w:val="231F20"/>
          <w:sz w:val="22"/>
          <w:u w:val="single" w:color="231F20"/>
        </w:rPr>
        <w:tab/>
      </w:r>
      <w:r>
        <w:rPr>
          <w:rFonts w:ascii="Times New Roman"/>
          <w:color w:val="231F20"/>
          <w:sz w:val="22"/>
        </w:rPr>
        <w:t xml:space="preserve"> </w:t>
      </w:r>
      <w:r>
        <w:rPr>
          <w:rFonts w:ascii="Tahoma"/>
          <w:color w:val="231F20"/>
          <w:sz w:val="22"/>
        </w:rPr>
        <w:t>after</w:t>
      </w:r>
      <w:r>
        <w:rPr>
          <w:rFonts w:ascii="Tahoma"/>
          <w:color w:val="231F20"/>
          <w:spacing w:val="-10"/>
          <w:sz w:val="22"/>
        </w:rPr>
        <w:t xml:space="preserve"> </w:t>
      </w:r>
      <w:r>
        <w:rPr>
          <w:rFonts w:ascii="Tahoma"/>
          <w:color w:val="231F20"/>
          <w:sz w:val="22"/>
        </w:rPr>
        <w:t>it.</w:t>
      </w:r>
      <w:r>
        <w:rPr>
          <w:rFonts w:ascii="Tahoma"/>
          <w:color w:val="231F20"/>
          <w:spacing w:val="-10"/>
          <w:sz w:val="22"/>
        </w:rPr>
        <w:t xml:space="preserve"> </w:t>
      </w:r>
      <w:r>
        <w:rPr>
          <w:rFonts w:ascii="Tahoma"/>
          <w:color w:val="231F20"/>
          <w:sz w:val="22"/>
        </w:rPr>
        <w:t>More</w:t>
      </w:r>
      <w:r>
        <w:rPr>
          <w:rFonts w:ascii="Tahoma"/>
          <w:color w:val="231F20"/>
          <w:spacing w:val="-10"/>
          <w:sz w:val="22"/>
        </w:rPr>
        <w:t xml:space="preserve"> </w:t>
      </w:r>
      <w:r>
        <w:rPr>
          <w:rFonts w:ascii="Tahoma"/>
          <w:color w:val="231F20"/>
          <w:sz w:val="22"/>
        </w:rPr>
        <w:t>than</w:t>
      </w:r>
      <w:r>
        <w:rPr>
          <w:rFonts w:ascii="Tahoma"/>
          <w:color w:val="231F20"/>
          <w:spacing w:val="-10"/>
          <w:sz w:val="22"/>
        </w:rPr>
        <w:t xml:space="preserve"> </w:t>
      </w:r>
      <w:r>
        <w:rPr>
          <w:rFonts w:ascii="Tahoma"/>
          <w:color w:val="231F20"/>
          <w:sz w:val="22"/>
        </w:rPr>
        <w:t>80%</w:t>
      </w:r>
      <w:r>
        <w:rPr>
          <w:rFonts w:ascii="Tahoma"/>
          <w:color w:val="231F20"/>
          <w:spacing w:val="-10"/>
          <w:sz w:val="22"/>
        </w:rPr>
        <w:t xml:space="preserve"> </w:t>
      </w:r>
      <w:r>
        <w:rPr>
          <w:rFonts w:ascii="Tahoma"/>
          <w:color w:val="231F20"/>
          <w:sz w:val="22"/>
        </w:rPr>
        <w:t>of</w:t>
      </w:r>
      <w:r>
        <w:rPr>
          <w:rFonts w:ascii="Tahoma"/>
          <w:color w:val="231F20"/>
          <w:spacing w:val="-10"/>
          <w:sz w:val="22"/>
        </w:rPr>
        <w:t xml:space="preserve"> </w:t>
      </w:r>
      <w:r>
        <w:rPr>
          <w:rFonts w:ascii="Tahoma"/>
          <w:color w:val="231F20"/>
          <w:sz w:val="22"/>
        </w:rPr>
        <w:t>the</w:t>
      </w:r>
      <w:r>
        <w:rPr>
          <w:rFonts w:ascii="Tahoma"/>
          <w:color w:val="231F20"/>
          <w:spacing w:val="-10"/>
          <w:sz w:val="22"/>
        </w:rPr>
        <w:t xml:space="preserve"> </w:t>
      </w:r>
      <w:r>
        <w:rPr>
          <w:rFonts w:ascii="Tahoma"/>
          <w:color w:val="231F20"/>
          <w:sz w:val="22"/>
        </w:rPr>
        <w:t>city</w:t>
      </w:r>
      <w:r>
        <w:rPr>
          <w:rFonts w:ascii="Tahoma"/>
          <w:color w:val="231F20"/>
          <w:spacing w:val="-10"/>
          <w:sz w:val="22"/>
        </w:rPr>
        <w:t xml:space="preserve"> </w:t>
      </w:r>
      <w:r>
        <w:rPr>
          <w:rFonts w:ascii="Tahoma"/>
          <w:color w:val="231F20"/>
          <w:sz w:val="22"/>
        </w:rPr>
        <w:t>was</w:t>
      </w:r>
      <w:r>
        <w:rPr>
          <w:rFonts w:ascii="Tahoma"/>
          <w:color w:val="231F20"/>
          <w:spacing w:val="-10"/>
          <w:sz w:val="22"/>
        </w:rPr>
        <w:t xml:space="preserve"> </w:t>
      </w:r>
      <w:r>
        <w:rPr>
          <w:rFonts w:ascii="Tahoma"/>
          <w:color w:val="231F20"/>
          <w:sz w:val="22"/>
        </w:rPr>
        <w:t>destroyed,</w:t>
      </w:r>
      <w:r>
        <w:rPr>
          <w:rFonts w:ascii="Tahoma"/>
          <w:color w:val="231F20"/>
          <w:spacing w:val="-10"/>
          <w:sz w:val="22"/>
        </w:rPr>
        <w:t xml:space="preserve"> </w:t>
      </w:r>
      <w:r>
        <w:rPr>
          <w:rFonts w:ascii="Tahoma"/>
          <w:color w:val="231F20"/>
          <w:sz w:val="22"/>
        </w:rPr>
        <w:t>including</w:t>
      </w:r>
      <w:r>
        <w:rPr>
          <w:rFonts w:ascii="Tahoma"/>
          <w:color w:val="231F20"/>
          <w:spacing w:val="-10"/>
          <w:sz w:val="22"/>
        </w:rPr>
        <w:t xml:space="preserve"> </w:t>
      </w:r>
      <w:r>
        <w:rPr>
          <w:rFonts w:ascii="Tahoma"/>
          <w:color w:val="231F20"/>
          <w:sz w:val="22"/>
        </w:rPr>
        <w:t>much</w:t>
      </w:r>
      <w:r>
        <w:rPr>
          <w:rFonts w:ascii="Tahoma"/>
          <w:color w:val="231F20"/>
          <w:spacing w:val="-10"/>
          <w:sz w:val="22"/>
        </w:rPr>
        <w:t xml:space="preserve"> </w:t>
      </w:r>
      <w:r>
        <w:rPr>
          <w:rFonts w:ascii="Tahoma"/>
          <w:color w:val="231F20"/>
          <w:sz w:val="22"/>
        </w:rPr>
        <w:t xml:space="preserve">of </w:t>
      </w:r>
      <w:r>
        <w:rPr>
          <w:color w:val="231F20"/>
          <w:sz w:val="22"/>
        </w:rPr>
        <w:t xml:space="preserve">the </w:t>
      </w:r>
      <w:r>
        <w:rPr>
          <w:color w:val="231F20"/>
          <w:sz w:val="22"/>
          <w:u w:val="single" w:color="231F20"/>
        </w:rPr>
        <w:tab/>
      </w:r>
      <w:r>
        <w:rPr>
          <w:color w:val="231F20"/>
          <w:sz w:val="22"/>
        </w:rPr>
        <w:t xml:space="preserve"> </w:t>
      </w:r>
      <w:r>
        <w:rPr>
          <w:rFonts w:ascii="Tahoma"/>
          <w:color w:val="231F20"/>
          <w:sz w:val="22"/>
        </w:rPr>
        <w:t xml:space="preserve">area. One area that was hit the hardest was the Mission </w:t>
      </w:r>
      <w:r>
        <w:rPr>
          <w:rFonts w:ascii="Times New Roman"/>
          <w:color w:val="231F20"/>
          <w:sz w:val="22"/>
          <w:u w:val="single" w:color="231F20"/>
        </w:rPr>
        <w:tab/>
      </w:r>
      <w:r>
        <w:rPr>
          <w:rFonts w:ascii="Tahoma"/>
          <w:color w:val="231F20"/>
          <w:spacing w:val="-10"/>
          <w:sz w:val="22"/>
        </w:rPr>
        <w:t>.</w:t>
      </w:r>
    </w:p>
    <w:p w14:paraId="08372FA4">
      <w:pPr>
        <w:pStyle w:val="15"/>
        <w:numPr>
          <w:ilvl w:val="0"/>
          <w:numId w:val="40"/>
        </w:numPr>
        <w:tabs>
          <w:tab w:val="left" w:pos="2038"/>
          <w:tab w:val="left" w:pos="2040"/>
          <w:tab w:val="left" w:pos="5042"/>
          <w:tab w:val="left" w:pos="7582"/>
          <w:tab w:val="left" w:pos="10463"/>
        </w:tabs>
        <w:spacing w:before="103" w:after="0" w:line="288" w:lineRule="auto"/>
        <w:ind w:left="2040" w:right="1187" w:hanging="284"/>
        <w:jc w:val="both"/>
        <w:rPr>
          <w:rFonts w:ascii="Tahoma"/>
          <w:sz w:val="22"/>
        </w:rPr>
      </w:pPr>
      <w:r>
        <w:rPr>
          <w:rFonts w:ascii="Tahoma"/>
          <w:color w:val="231F20"/>
          <w:sz w:val="22"/>
        </w:rPr>
        <w:t xml:space="preserve">Yunnan Province is </w:t>
      </w:r>
      <w:r>
        <w:rPr>
          <w:rFonts w:ascii="Times New Roman"/>
          <w:color w:val="231F20"/>
          <w:sz w:val="22"/>
          <w:u w:val="single" w:color="231F20"/>
        </w:rPr>
        <w:tab/>
      </w:r>
      <w:r>
        <w:rPr>
          <w:rFonts w:ascii="Times New Roman"/>
          <w:color w:val="231F20"/>
          <w:spacing w:val="-13"/>
          <w:sz w:val="22"/>
        </w:rPr>
        <w:t xml:space="preserve"> </w:t>
      </w:r>
      <w:r>
        <w:rPr>
          <w:rFonts w:ascii="Tahoma"/>
          <w:color w:val="231F20"/>
          <w:sz w:val="22"/>
        </w:rPr>
        <w:t>one</w:t>
      </w:r>
      <w:r>
        <w:rPr>
          <w:rFonts w:ascii="Tahoma"/>
          <w:color w:val="231F20"/>
          <w:spacing w:val="-17"/>
          <w:sz w:val="22"/>
        </w:rPr>
        <w:t xml:space="preserve"> </w:t>
      </w:r>
      <w:r>
        <w:rPr>
          <w:rFonts w:ascii="Tahoma"/>
          <w:color w:val="231F20"/>
          <w:sz w:val="22"/>
        </w:rPr>
        <w:t>of</w:t>
      </w:r>
      <w:r>
        <w:rPr>
          <w:rFonts w:ascii="Tahoma"/>
          <w:color w:val="231F20"/>
          <w:spacing w:val="-17"/>
          <w:sz w:val="22"/>
        </w:rPr>
        <w:t xml:space="preserve"> </w:t>
      </w:r>
      <w:r>
        <w:rPr>
          <w:rFonts w:ascii="Tahoma"/>
          <w:color w:val="231F20"/>
          <w:sz w:val="22"/>
        </w:rPr>
        <w:t>the</w:t>
      </w:r>
      <w:r>
        <w:rPr>
          <w:rFonts w:ascii="Tahoma"/>
          <w:color w:val="231F20"/>
          <w:spacing w:val="-18"/>
          <w:sz w:val="22"/>
        </w:rPr>
        <w:t xml:space="preserve"> </w:t>
      </w:r>
      <w:r>
        <w:rPr>
          <w:rFonts w:ascii="Tahoma"/>
          <w:color w:val="231F20"/>
          <w:sz w:val="22"/>
        </w:rPr>
        <w:t>most</w:t>
      </w:r>
      <w:r>
        <w:rPr>
          <w:rFonts w:ascii="Tahoma"/>
          <w:color w:val="231F20"/>
          <w:spacing w:val="-17"/>
          <w:sz w:val="22"/>
        </w:rPr>
        <w:t xml:space="preserve"> </w:t>
      </w:r>
      <w:r>
        <w:rPr>
          <w:rFonts w:ascii="Tahoma"/>
          <w:color w:val="231F20"/>
          <w:sz w:val="22"/>
        </w:rPr>
        <w:t>diverse</w:t>
      </w:r>
      <w:r>
        <w:rPr>
          <w:rFonts w:ascii="Tahoma"/>
          <w:color w:val="231F20"/>
          <w:spacing w:val="-17"/>
          <w:sz w:val="22"/>
        </w:rPr>
        <w:t xml:space="preserve"> </w:t>
      </w:r>
      <w:r>
        <w:rPr>
          <w:rFonts w:ascii="Tahoma"/>
          <w:color w:val="231F20"/>
          <w:sz w:val="22"/>
        </w:rPr>
        <w:t>provinces</w:t>
      </w:r>
      <w:r>
        <w:rPr>
          <w:rFonts w:ascii="Tahoma"/>
          <w:color w:val="231F20"/>
          <w:spacing w:val="-17"/>
          <w:sz w:val="22"/>
        </w:rPr>
        <w:t xml:space="preserve"> </w:t>
      </w:r>
      <w:r>
        <w:rPr>
          <w:rFonts w:ascii="Tahoma"/>
          <w:color w:val="231F20"/>
          <w:sz w:val="22"/>
        </w:rPr>
        <w:t>that</w:t>
      </w:r>
      <w:r>
        <w:rPr>
          <w:rFonts w:ascii="Tahoma"/>
          <w:color w:val="231F20"/>
          <w:spacing w:val="-17"/>
          <w:sz w:val="22"/>
        </w:rPr>
        <w:t xml:space="preserve"> </w:t>
      </w:r>
      <w:r>
        <w:rPr>
          <w:rFonts w:ascii="Tahoma"/>
          <w:color w:val="231F20"/>
          <w:sz w:val="22"/>
        </w:rPr>
        <w:t>I</w:t>
      </w:r>
      <w:r>
        <w:rPr>
          <w:rFonts w:ascii="Tahoma"/>
          <w:color w:val="231F20"/>
          <w:spacing w:val="-18"/>
          <w:sz w:val="22"/>
        </w:rPr>
        <w:t xml:space="preserve"> </w:t>
      </w:r>
      <w:r>
        <w:rPr>
          <w:rFonts w:ascii="Tahoma"/>
          <w:color w:val="231F20"/>
          <w:sz w:val="22"/>
        </w:rPr>
        <w:t>have</w:t>
      </w:r>
      <w:r>
        <w:rPr>
          <w:rFonts w:ascii="Tahoma"/>
          <w:color w:val="231F20"/>
          <w:spacing w:val="-17"/>
          <w:sz w:val="22"/>
        </w:rPr>
        <w:t xml:space="preserve"> </w:t>
      </w:r>
      <w:r>
        <w:rPr>
          <w:rFonts w:ascii="Tahoma"/>
          <w:color w:val="231F20"/>
          <w:sz w:val="22"/>
        </w:rPr>
        <w:t>ever</w:t>
      </w:r>
      <w:r>
        <w:rPr>
          <w:rFonts w:ascii="Tahoma"/>
          <w:color w:val="231F20"/>
          <w:spacing w:val="-17"/>
          <w:sz w:val="22"/>
        </w:rPr>
        <w:t xml:space="preserve"> </w:t>
      </w:r>
      <w:r>
        <w:rPr>
          <w:rFonts w:ascii="Tahoma"/>
          <w:color w:val="231F20"/>
          <w:sz w:val="22"/>
        </w:rPr>
        <w:t>been</w:t>
      </w:r>
      <w:r>
        <w:rPr>
          <w:rFonts w:ascii="Tahoma"/>
          <w:color w:val="231F20"/>
          <w:spacing w:val="-17"/>
          <w:sz w:val="22"/>
        </w:rPr>
        <w:t xml:space="preserve"> </w:t>
      </w:r>
      <w:r>
        <w:rPr>
          <w:rFonts w:ascii="Tahoma"/>
          <w:color w:val="231F20"/>
          <w:sz w:val="22"/>
        </w:rPr>
        <w:t>to. Apart</w:t>
      </w:r>
      <w:r>
        <w:rPr>
          <w:rFonts w:ascii="Tahoma"/>
          <w:color w:val="231F20"/>
          <w:spacing w:val="-6"/>
          <w:sz w:val="22"/>
        </w:rPr>
        <w:t xml:space="preserve"> </w:t>
      </w:r>
      <w:r>
        <w:rPr>
          <w:rFonts w:ascii="Tahoma"/>
          <w:color w:val="231F20"/>
          <w:sz w:val="22"/>
        </w:rPr>
        <w:t>from</w:t>
      </w:r>
      <w:r>
        <w:rPr>
          <w:rFonts w:ascii="Tahoma"/>
          <w:color w:val="231F20"/>
          <w:spacing w:val="-6"/>
          <w:sz w:val="22"/>
        </w:rPr>
        <w:t xml:space="preserve"> </w:t>
      </w:r>
      <w:r>
        <w:rPr>
          <w:rFonts w:ascii="Tahoma"/>
          <w:color w:val="231F20"/>
          <w:sz w:val="22"/>
        </w:rPr>
        <w:t>being</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z w:val="22"/>
        </w:rPr>
        <w:t>kingdom</w:t>
      </w:r>
      <w:r>
        <w:rPr>
          <w:rFonts w:ascii="Tahoma"/>
          <w:color w:val="231F20"/>
          <w:spacing w:val="-6"/>
          <w:sz w:val="22"/>
        </w:rPr>
        <w:t xml:space="preserve"> </w:t>
      </w:r>
      <w:r>
        <w:rPr>
          <w:rFonts w:ascii="Tahoma"/>
          <w:color w:val="231F20"/>
          <w:sz w:val="22"/>
        </w:rPr>
        <w:t>of</w:t>
      </w:r>
      <w:r>
        <w:rPr>
          <w:rFonts w:ascii="Tahoma"/>
          <w:color w:val="231F20"/>
          <w:spacing w:val="-6"/>
          <w:sz w:val="22"/>
        </w:rPr>
        <w:t xml:space="preserve"> </w:t>
      </w:r>
      <w:r>
        <w:rPr>
          <w:rFonts w:ascii="Tahoma"/>
          <w:color w:val="231F20"/>
          <w:sz w:val="22"/>
        </w:rPr>
        <w:t>flowers,</w:t>
      </w:r>
      <w:r>
        <w:rPr>
          <w:rFonts w:ascii="Tahoma"/>
          <w:color w:val="231F20"/>
          <w:spacing w:val="-6"/>
          <w:sz w:val="22"/>
        </w:rPr>
        <w:t xml:space="preserve"> </w:t>
      </w:r>
      <w:r>
        <w:rPr>
          <w:rFonts w:ascii="Tahoma"/>
          <w:color w:val="231F20"/>
          <w:sz w:val="22"/>
        </w:rPr>
        <w:t>it</w:t>
      </w:r>
      <w:r>
        <w:rPr>
          <w:rFonts w:ascii="Tahoma"/>
          <w:color w:val="231F20"/>
          <w:spacing w:val="-6"/>
          <w:sz w:val="22"/>
        </w:rPr>
        <w:t xml:space="preserve"> </w:t>
      </w:r>
      <w:r>
        <w:rPr>
          <w:rFonts w:ascii="Tahoma"/>
          <w:color w:val="231F20"/>
          <w:sz w:val="22"/>
        </w:rPr>
        <w:t>is</w:t>
      </w:r>
      <w:r>
        <w:rPr>
          <w:rFonts w:ascii="Tahoma"/>
          <w:color w:val="231F20"/>
          <w:spacing w:val="-6"/>
          <w:sz w:val="22"/>
        </w:rPr>
        <w:t xml:space="preserve"> </w:t>
      </w:r>
      <w:r>
        <w:rPr>
          <w:rFonts w:ascii="Tahoma"/>
          <w:color w:val="231F20"/>
          <w:sz w:val="22"/>
        </w:rPr>
        <w:t>home</w:t>
      </w:r>
      <w:r>
        <w:rPr>
          <w:rFonts w:ascii="Tahoma"/>
          <w:color w:val="231F20"/>
          <w:spacing w:val="-6"/>
          <w:sz w:val="22"/>
        </w:rPr>
        <w:t xml:space="preserve"> </w:t>
      </w:r>
      <w:r>
        <w:rPr>
          <w:rFonts w:ascii="Tahoma"/>
          <w:color w:val="231F20"/>
          <w:sz w:val="22"/>
        </w:rPr>
        <w:t>to</w:t>
      </w:r>
      <w:r>
        <w:rPr>
          <w:rFonts w:ascii="Tahoma"/>
          <w:color w:val="231F20"/>
          <w:spacing w:val="-6"/>
          <w:sz w:val="22"/>
        </w:rPr>
        <w:t xml:space="preserve"> </w:t>
      </w:r>
      <w:r>
        <w:rPr>
          <w:rFonts w:ascii="Tahoma"/>
          <w:color w:val="231F20"/>
          <w:sz w:val="22"/>
        </w:rPr>
        <w:t>many</w:t>
      </w:r>
      <w:r>
        <w:rPr>
          <w:rFonts w:ascii="Tahoma"/>
          <w:color w:val="231F20"/>
          <w:spacing w:val="-6"/>
          <w:sz w:val="22"/>
        </w:rPr>
        <w:t xml:space="preserve"> </w:t>
      </w:r>
      <w:r>
        <w:rPr>
          <w:rFonts w:ascii="Tahoma"/>
          <w:color w:val="231F20"/>
          <w:sz w:val="22"/>
        </w:rPr>
        <w:t>ethnic</w:t>
      </w:r>
      <w:r>
        <w:rPr>
          <w:rFonts w:ascii="Tahoma"/>
          <w:color w:val="231F20"/>
          <w:spacing w:val="-6"/>
          <w:sz w:val="22"/>
        </w:rPr>
        <w:t xml:space="preserve"> </w:t>
      </w:r>
      <w:r>
        <w:rPr>
          <w:color w:val="231F20"/>
          <w:sz w:val="22"/>
        </w:rPr>
        <w:t xml:space="preserve">minority </w:t>
      </w:r>
      <w:r>
        <w:rPr>
          <w:rFonts w:ascii="Tahoma"/>
          <w:color w:val="231F20"/>
          <w:sz w:val="22"/>
        </w:rPr>
        <w:t>groups.</w:t>
      </w:r>
      <w:r>
        <w:rPr>
          <w:rFonts w:ascii="Tahoma"/>
          <w:color w:val="231F20"/>
          <w:spacing w:val="-6"/>
          <w:sz w:val="22"/>
        </w:rPr>
        <w:t xml:space="preserve"> </w:t>
      </w:r>
      <w:r>
        <w:rPr>
          <w:rFonts w:ascii="Tahoma"/>
          <w:color w:val="231F20"/>
          <w:sz w:val="22"/>
        </w:rPr>
        <w:t xml:space="preserve">After visiting the southern part of Yunnan, I have to </w:t>
      </w:r>
      <w:r>
        <w:rPr>
          <w:rFonts w:ascii="Times New Roman"/>
          <w:color w:val="231F20"/>
          <w:sz w:val="22"/>
          <w:u w:val="single" w:color="231F20"/>
        </w:rPr>
        <w:tab/>
      </w:r>
      <w:r>
        <w:rPr>
          <w:rFonts w:ascii="Times New Roman"/>
          <w:color w:val="231F20"/>
          <w:sz w:val="22"/>
        </w:rPr>
        <w:t xml:space="preserve"> </w:t>
      </w:r>
      <w:r>
        <w:rPr>
          <w:rFonts w:ascii="Tahoma"/>
          <w:color w:val="231F20"/>
          <w:sz w:val="22"/>
        </w:rPr>
        <w:t xml:space="preserve">that it is the best </w:t>
      </w:r>
      <w:r>
        <w:rPr>
          <w:rFonts w:ascii="Times New Roman"/>
          <w:color w:val="231F20"/>
          <w:sz w:val="22"/>
          <w:u w:val="single" w:color="231F20"/>
        </w:rPr>
        <w:tab/>
      </w:r>
      <w:r>
        <w:rPr>
          <w:rFonts w:ascii="Times New Roman"/>
          <w:color w:val="231F20"/>
          <w:spacing w:val="-14"/>
          <w:sz w:val="22"/>
        </w:rPr>
        <w:t xml:space="preserve"> </w:t>
      </w:r>
      <w:r>
        <w:rPr>
          <w:rFonts w:ascii="Tahoma"/>
          <w:color w:val="231F20"/>
          <w:sz w:val="22"/>
        </w:rPr>
        <w:t xml:space="preserve">of China to </w:t>
      </w:r>
      <w:r>
        <w:rPr>
          <w:color w:val="231F20"/>
          <w:sz w:val="22"/>
        </w:rPr>
        <w:t xml:space="preserve">escape </w:t>
      </w:r>
      <w:r>
        <w:rPr>
          <w:rFonts w:ascii="Tahoma"/>
          <w:color w:val="231F20"/>
          <w:sz w:val="22"/>
        </w:rPr>
        <w:t>the cold winter.</w:t>
      </w:r>
    </w:p>
    <w:p w14:paraId="12FB23AE">
      <w:pPr>
        <w:pStyle w:val="11"/>
        <w:spacing w:before="1"/>
        <w:rPr>
          <w:rFonts w:ascii="Tahoma"/>
          <w:sz w:val="11"/>
        </w:rPr>
      </w:pPr>
    </w:p>
    <w:p w14:paraId="0C4A5299">
      <w:pPr>
        <w:tabs>
          <w:tab w:val="left" w:pos="2694"/>
        </w:tabs>
        <w:spacing w:before="97"/>
        <w:ind w:left="0" w:right="61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r>
        <w:rPr>
          <w:color w:val="231F20"/>
          <w:sz w:val="18"/>
        </w:rPr>
        <w:tab/>
      </w:r>
      <w:r>
        <w:rPr>
          <w:rFonts w:ascii="Tahoma"/>
          <w:color w:val="231F20"/>
          <w:spacing w:val="-5"/>
          <w:sz w:val="20"/>
        </w:rPr>
        <w:t>29</w:t>
      </w:r>
    </w:p>
    <w:p w14:paraId="03BE7A4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A10EF0">
      <w:pPr>
        <w:spacing w:after="0" w:line="240" w:lineRule="auto"/>
        <w:jc w:val="left"/>
        <w:rPr>
          <w:rFonts w:ascii="Tahoma"/>
          <w:sz w:val="20"/>
        </w:rPr>
        <w:sectPr>
          <w:pgSz w:w="11910" w:h="16840"/>
          <w:pgMar w:top="0" w:right="0" w:bottom="0" w:left="0" w:header="720" w:footer="720" w:gutter="0"/>
          <w:cols w:space="720" w:num="1"/>
        </w:sectPr>
      </w:pPr>
    </w:p>
    <w:p w14:paraId="3A8549CC">
      <w:pPr>
        <w:pStyle w:val="11"/>
        <w:rPr>
          <w:rFonts w:ascii="Tahoma"/>
          <w:sz w:val="20"/>
        </w:rPr>
      </w:pPr>
      <w:r>
        <mc:AlternateContent>
          <mc:Choice Requires="wps">
            <w:drawing>
              <wp:anchor distT="0" distB="0" distL="0" distR="0" simplePos="0" relativeHeight="251854848" behindDoc="1" locked="0" layoutInCell="1" allowOverlap="1">
                <wp:simplePos x="0" y="0"/>
                <wp:positionH relativeFrom="page">
                  <wp:posOffset>393065</wp:posOffset>
                </wp:positionH>
                <wp:positionV relativeFrom="page">
                  <wp:posOffset>10234295</wp:posOffset>
                </wp:positionV>
                <wp:extent cx="1844040" cy="154305"/>
                <wp:effectExtent l="0" t="0" r="0" b="0"/>
                <wp:wrapNone/>
                <wp:docPr id="1321" name="Textbox 1321"/>
                <wp:cNvGraphicFramePr/>
                <a:graphic xmlns:a="http://schemas.openxmlformats.org/drawingml/2006/main">
                  <a:graphicData uri="http://schemas.microsoft.com/office/word/2010/wordprocessingShape">
                    <wps:wsp>
                      <wps:cNvSpPr txBox="1"/>
                      <wps:spPr>
                        <a:xfrm>
                          <a:off x="0" y="0"/>
                          <a:ext cx="1844039" cy="154305"/>
                        </a:xfrm>
                        <a:prstGeom prst="rect">
                          <a:avLst/>
                        </a:prstGeom>
                      </wps:spPr>
                      <wps:txbx>
                        <w:txbxContent>
                          <w:p w14:paraId="0FE421F3">
                            <w:pPr>
                              <w:tabs>
                                <w:tab w:val="left" w:pos="536"/>
                              </w:tabs>
                              <w:spacing w:before="0" w:line="238" w:lineRule="exact"/>
                              <w:ind w:left="0" w:right="0" w:firstLine="0"/>
                              <w:jc w:val="left"/>
                              <w:rPr>
                                <w:sz w:val="18"/>
                              </w:rPr>
                            </w:pPr>
                            <w:r>
                              <w:rPr>
                                <w:rFonts w:ascii="Tahoma"/>
                                <w:color w:val="231F20"/>
                                <w:spacing w:val="-5"/>
                                <w:sz w:val="20"/>
                              </w:rPr>
                              <w:t>30</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6"/>
                                <w:sz w:val="18"/>
                              </w:rPr>
                              <w:t>CULTURES</w:t>
                            </w:r>
                          </w:p>
                        </w:txbxContent>
                      </wps:txbx>
                      <wps:bodyPr wrap="square" lIns="0" tIns="0" rIns="0" bIns="0" rtlCol="0">
                        <a:noAutofit/>
                      </wps:bodyPr>
                    </wps:wsp>
                  </a:graphicData>
                </a:graphic>
              </wp:anchor>
            </w:drawing>
          </mc:Choice>
          <mc:Fallback>
            <w:pict>
              <v:shape id="Textbox 1321" o:spid="_x0000_s1026" o:spt="202" type="#_x0000_t202" style="position:absolute;left:0pt;margin-left:30.95pt;margin-top:805.85pt;height:12.15pt;width:145.2pt;mso-position-horizontal-relative:page;mso-position-vertical-relative:page;z-index:-251461632;mso-width-relative:page;mso-height-relative:page;" filled="f" stroked="f" coordsize="21600,21600" o:gfxdata="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4YUS9kAAAAMAQAADwAAAAAAAAABACAAAAAiAAAAZHJzL2Rvd25yZXYueG1sUEsBAhQAFAAA&#10;AAgAh07iQNPFQ4i1AQAAegMAAA4AAAAAAAAAAQAgAAAAKAEAAGRycy9lMm9Eb2MueG1sUEsFBgAA&#10;AAAGAAYAWQEAAE8FAAAAAA==&#10;">
                <v:fill on="f" focussize="0,0"/>
                <v:stroke on="f"/>
                <v:imagedata o:title=""/>
                <o:lock v:ext="edit" aspectratio="f"/>
                <v:textbox inset="0mm,0mm,0mm,0mm">
                  <w:txbxContent>
                    <w:p w14:paraId="0FE421F3">
                      <w:pPr>
                        <w:tabs>
                          <w:tab w:val="left" w:pos="536"/>
                        </w:tabs>
                        <w:spacing w:before="0" w:line="238" w:lineRule="exact"/>
                        <w:ind w:left="0" w:right="0" w:firstLine="0"/>
                        <w:jc w:val="left"/>
                        <w:rPr>
                          <w:sz w:val="18"/>
                        </w:rPr>
                      </w:pPr>
                      <w:r>
                        <w:rPr>
                          <w:rFonts w:ascii="Tahoma"/>
                          <w:color w:val="231F20"/>
                          <w:spacing w:val="-5"/>
                          <w:sz w:val="20"/>
                        </w:rPr>
                        <w:t>30</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6"/>
                          <w:sz w:val="18"/>
                        </w:rPr>
                        <w:t>CULTURES</w:t>
                      </w:r>
                    </w:p>
                  </w:txbxContent>
                </v:textbox>
              </v:shape>
            </w:pict>
          </mc:Fallback>
        </mc:AlternateContent>
      </w:r>
    </w:p>
    <w:p w14:paraId="4741EDD4">
      <w:pPr>
        <w:pStyle w:val="11"/>
        <w:rPr>
          <w:rFonts w:ascii="Tahoma"/>
          <w:sz w:val="20"/>
        </w:rPr>
      </w:pPr>
    </w:p>
    <w:p w14:paraId="3279D5BD">
      <w:pPr>
        <w:pStyle w:val="11"/>
        <w:rPr>
          <w:rFonts w:ascii="Tahoma"/>
          <w:sz w:val="20"/>
        </w:rPr>
      </w:pPr>
    </w:p>
    <w:p w14:paraId="31ADA739">
      <w:pPr>
        <w:pStyle w:val="11"/>
        <w:rPr>
          <w:rFonts w:ascii="Tahoma"/>
          <w:sz w:val="20"/>
        </w:rPr>
      </w:pPr>
    </w:p>
    <w:p w14:paraId="615DCB7B">
      <w:pPr>
        <w:pStyle w:val="9"/>
        <w:spacing w:before="281"/>
        <w:ind w:left="133" w:right="3347"/>
        <w:jc w:val="center"/>
      </w:pPr>
      <w:r>
        <mc:AlternateContent>
          <mc:Choice Requires="wps">
            <w:drawing>
              <wp:anchor distT="0" distB="0" distL="0" distR="0" simplePos="0" relativeHeight="251703296"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344" name="Graphic 134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44" o:spid="_x0000_s1026" o:spt="100" style="position:absolute;left:0pt;margin-left:217pt;margin-top:-42.35pt;height:20.25pt;width:22.3pt;mso-position-horizontal-relative:page;z-index:251703296;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BgS+axS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WvMaT2QAAAAsBAAAPAAAAAAAAAAEAIAAAACIAAABkcnMvZG93bnJl&#10;di54bWxQSwECFAAUAAAACACHTuJAGBL5rFIDAACCCQAADgAAAAAAAAABACAAAAAo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spacing w:val="-2"/>
          <w:w w:val="105"/>
        </w:rPr>
        <w:t>Understand</w:t>
      </w:r>
      <w:r>
        <w:rPr>
          <w:color w:val="231F20"/>
          <w:spacing w:val="-25"/>
          <w:w w:val="105"/>
        </w:rPr>
        <w:t xml:space="preserve"> </w:t>
      </w:r>
      <w:r>
        <w:rPr>
          <w:color w:val="231F20"/>
          <w:spacing w:val="-2"/>
          <w:w w:val="105"/>
        </w:rPr>
        <w:t>the</w:t>
      </w:r>
      <w:r>
        <w:rPr>
          <w:color w:val="231F20"/>
          <w:spacing w:val="-24"/>
          <w:w w:val="105"/>
        </w:rPr>
        <w:t xml:space="preserve"> </w:t>
      </w:r>
      <w:r>
        <w:rPr>
          <w:color w:val="231F20"/>
          <w:spacing w:val="-2"/>
          <w:w w:val="105"/>
        </w:rPr>
        <w:t>use</w:t>
      </w:r>
      <w:r>
        <w:rPr>
          <w:color w:val="231F20"/>
          <w:spacing w:val="-24"/>
          <w:w w:val="105"/>
        </w:rPr>
        <w:t xml:space="preserve"> </w:t>
      </w:r>
      <w:r>
        <w:rPr>
          <w:color w:val="231F20"/>
          <w:spacing w:val="-2"/>
          <w:w w:val="105"/>
        </w:rPr>
        <w:t>of</w:t>
      </w:r>
      <w:r>
        <w:rPr>
          <w:color w:val="231F20"/>
          <w:spacing w:val="-24"/>
          <w:w w:val="105"/>
        </w:rPr>
        <w:t xml:space="preserve"> </w:t>
      </w:r>
      <w:r>
        <w:rPr>
          <w:color w:val="231F20"/>
          <w:spacing w:val="-2"/>
          <w:w w:val="105"/>
        </w:rPr>
        <w:t>ellipsis</w:t>
      </w:r>
      <w:r>
        <w:rPr>
          <w:color w:val="231F20"/>
          <w:spacing w:val="-24"/>
          <w:w w:val="105"/>
        </w:rPr>
        <w:t xml:space="preserve"> </w:t>
      </w:r>
      <w:r>
        <w:rPr>
          <w:color w:val="231F20"/>
          <w:spacing w:val="-2"/>
          <w:w w:val="105"/>
        </w:rPr>
        <w:t>in</w:t>
      </w:r>
      <w:r>
        <w:rPr>
          <w:color w:val="231F20"/>
          <w:spacing w:val="-24"/>
          <w:w w:val="105"/>
        </w:rPr>
        <w:t xml:space="preserve"> </w:t>
      </w:r>
      <w:r>
        <w:rPr>
          <w:color w:val="231F20"/>
          <w:spacing w:val="-2"/>
          <w:w w:val="105"/>
        </w:rPr>
        <w:t>English</w:t>
      </w:r>
    </w:p>
    <w:p w14:paraId="1890E772">
      <w:pPr>
        <w:spacing w:before="305" w:line="213" w:lineRule="auto"/>
        <w:ind w:left="1587" w:right="1294" w:firstLine="0"/>
        <w:jc w:val="left"/>
        <w:rPr>
          <w:rFonts w:ascii="Tahoma"/>
          <w:sz w:val="26"/>
        </w:rPr>
      </w:pPr>
      <w:r>
        <w:rPr>
          <w:rFonts w:ascii="Tahoma"/>
          <w:color w:val="00507D"/>
          <w:sz w:val="26"/>
        </w:rPr>
        <w:t>Read</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following</w:t>
      </w:r>
      <w:r>
        <w:rPr>
          <w:rFonts w:ascii="Tahoma"/>
          <w:color w:val="00507D"/>
          <w:spacing w:val="-6"/>
          <w:sz w:val="26"/>
        </w:rPr>
        <w:t xml:space="preserve"> </w:t>
      </w:r>
      <w:r>
        <w:rPr>
          <w:rFonts w:ascii="Tahoma"/>
          <w:color w:val="00507D"/>
          <w:sz w:val="26"/>
        </w:rPr>
        <w:t>sentences</w:t>
      </w:r>
      <w:r>
        <w:rPr>
          <w:rFonts w:ascii="Tahoma"/>
          <w:color w:val="00507D"/>
          <w:spacing w:val="-6"/>
          <w:sz w:val="26"/>
        </w:rPr>
        <w:t xml:space="preserve"> </w:t>
      </w:r>
      <w:r>
        <w:rPr>
          <w:rFonts w:ascii="Tahoma"/>
          <w:color w:val="00507D"/>
          <w:sz w:val="26"/>
        </w:rPr>
        <w:t>and</w:t>
      </w:r>
      <w:r>
        <w:rPr>
          <w:rFonts w:ascii="Tahoma"/>
          <w:color w:val="00507D"/>
          <w:spacing w:val="-6"/>
          <w:sz w:val="26"/>
        </w:rPr>
        <w:t xml:space="preserve"> </w:t>
      </w:r>
      <w:r>
        <w:rPr>
          <w:rFonts w:ascii="Tahoma"/>
          <w:color w:val="00507D"/>
          <w:sz w:val="26"/>
        </w:rPr>
        <w:t>find</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words</w:t>
      </w:r>
      <w:r>
        <w:rPr>
          <w:rFonts w:ascii="Tahoma"/>
          <w:color w:val="00507D"/>
          <w:spacing w:val="-6"/>
          <w:sz w:val="26"/>
        </w:rPr>
        <w:t xml:space="preserve"> </w:t>
      </w:r>
      <w:r>
        <w:rPr>
          <w:rFonts w:ascii="Tahoma"/>
          <w:color w:val="00507D"/>
          <w:sz w:val="26"/>
        </w:rPr>
        <w:t>that</w:t>
      </w:r>
      <w:r>
        <w:rPr>
          <w:rFonts w:ascii="Tahoma"/>
          <w:color w:val="00507D"/>
          <w:spacing w:val="-6"/>
          <w:sz w:val="26"/>
        </w:rPr>
        <w:t xml:space="preserve"> </w:t>
      </w:r>
      <w:r>
        <w:rPr>
          <w:rFonts w:ascii="Tahoma"/>
          <w:color w:val="00507D"/>
          <w:sz w:val="26"/>
        </w:rPr>
        <w:t>have</w:t>
      </w:r>
      <w:r>
        <w:rPr>
          <w:rFonts w:ascii="Tahoma"/>
          <w:color w:val="00507D"/>
          <w:spacing w:val="-6"/>
          <w:sz w:val="26"/>
        </w:rPr>
        <w:t xml:space="preserve"> </w:t>
      </w:r>
      <w:r>
        <w:rPr>
          <w:rFonts w:ascii="Tahoma"/>
          <w:color w:val="00507D"/>
          <w:sz w:val="26"/>
        </w:rPr>
        <w:t>been</w:t>
      </w:r>
      <w:r>
        <w:rPr>
          <w:rFonts w:ascii="Tahoma"/>
          <w:color w:val="00507D"/>
          <w:spacing w:val="-6"/>
          <w:sz w:val="26"/>
        </w:rPr>
        <w:t xml:space="preserve"> </w:t>
      </w:r>
      <w:r>
        <w:rPr>
          <w:rFonts w:ascii="Tahoma"/>
          <w:color w:val="00507D"/>
          <w:sz w:val="26"/>
        </w:rPr>
        <w:t>omitted</w:t>
      </w:r>
      <w:r>
        <w:rPr>
          <w:rFonts w:ascii="Tahoma"/>
          <w:color w:val="00507D"/>
          <w:spacing w:val="-6"/>
          <w:sz w:val="26"/>
        </w:rPr>
        <w:t xml:space="preserve"> </w:t>
      </w:r>
      <w:r>
        <w:rPr>
          <w:rFonts w:ascii="Tahoma"/>
          <w:color w:val="00507D"/>
          <w:sz w:val="26"/>
        </w:rPr>
        <w:t>to avoid repetition.</w:t>
      </w:r>
    </w:p>
    <w:p w14:paraId="32DA1757">
      <w:pPr>
        <w:pStyle w:val="15"/>
        <w:numPr>
          <w:ilvl w:val="0"/>
          <w:numId w:val="41"/>
        </w:numPr>
        <w:tabs>
          <w:tab w:val="left" w:pos="1910"/>
        </w:tabs>
        <w:spacing w:before="209" w:after="0" w:line="240" w:lineRule="auto"/>
        <w:ind w:left="1910" w:right="0" w:hanging="323"/>
        <w:jc w:val="left"/>
        <w:rPr>
          <w:sz w:val="22"/>
        </w:rPr>
      </w:pPr>
      <w:r>
        <w:rPr>
          <w:color w:val="231F20"/>
          <w:spacing w:val="-2"/>
          <w:sz w:val="22"/>
        </w:rPr>
        <w:t>A:</w:t>
      </w:r>
      <w:r>
        <w:rPr>
          <w:color w:val="231F20"/>
          <w:spacing w:val="-9"/>
          <w:sz w:val="22"/>
        </w:rPr>
        <w:t xml:space="preserve"> </w:t>
      </w:r>
      <w:r>
        <w:rPr>
          <w:color w:val="231F20"/>
          <w:spacing w:val="-2"/>
          <w:sz w:val="22"/>
        </w:rPr>
        <w:t>Oh,</w:t>
      </w:r>
      <w:r>
        <w:rPr>
          <w:color w:val="231F20"/>
          <w:spacing w:val="-8"/>
          <w:sz w:val="22"/>
        </w:rPr>
        <w:t xml:space="preserve"> </w:t>
      </w:r>
      <w:r>
        <w:rPr>
          <w:color w:val="231F20"/>
          <w:spacing w:val="-2"/>
          <w:sz w:val="22"/>
        </w:rPr>
        <w:t>I</w:t>
      </w:r>
      <w:r>
        <w:rPr>
          <w:color w:val="231F20"/>
          <w:spacing w:val="-8"/>
          <w:sz w:val="22"/>
        </w:rPr>
        <w:t xml:space="preserve"> </w:t>
      </w:r>
      <w:r>
        <w:rPr>
          <w:color w:val="231F20"/>
          <w:spacing w:val="-2"/>
          <w:sz w:val="22"/>
        </w:rPr>
        <w:t>just</w:t>
      </w:r>
      <w:r>
        <w:rPr>
          <w:color w:val="231F20"/>
          <w:spacing w:val="-9"/>
          <w:sz w:val="22"/>
        </w:rPr>
        <w:t xml:space="preserve"> </w:t>
      </w:r>
      <w:r>
        <w:rPr>
          <w:color w:val="231F20"/>
          <w:spacing w:val="-2"/>
          <w:sz w:val="22"/>
        </w:rPr>
        <w:t>love</w:t>
      </w:r>
      <w:r>
        <w:rPr>
          <w:color w:val="231F20"/>
          <w:spacing w:val="-8"/>
          <w:sz w:val="22"/>
        </w:rPr>
        <w:t xml:space="preserve"> </w:t>
      </w:r>
      <w:r>
        <w:rPr>
          <w:color w:val="231F20"/>
          <w:spacing w:val="-2"/>
          <w:sz w:val="22"/>
        </w:rPr>
        <w:t>nachos!</w:t>
      </w:r>
      <w:r>
        <w:rPr>
          <w:color w:val="231F20"/>
          <w:spacing w:val="-8"/>
          <w:sz w:val="22"/>
        </w:rPr>
        <w:t xml:space="preserve"> </w:t>
      </w:r>
      <w:r>
        <w:rPr>
          <w:color w:val="231F20"/>
          <w:spacing w:val="-2"/>
          <w:sz w:val="22"/>
        </w:rPr>
        <w:t>Mexican</w:t>
      </w:r>
      <w:r>
        <w:rPr>
          <w:color w:val="231F20"/>
          <w:spacing w:val="-9"/>
          <w:sz w:val="22"/>
        </w:rPr>
        <w:t xml:space="preserve"> </w:t>
      </w:r>
      <w:r>
        <w:rPr>
          <w:color w:val="231F20"/>
          <w:spacing w:val="-2"/>
          <w:sz w:val="22"/>
        </w:rPr>
        <w:t>corn</w:t>
      </w:r>
      <w:r>
        <w:rPr>
          <w:color w:val="231F20"/>
          <w:spacing w:val="-8"/>
          <w:sz w:val="22"/>
        </w:rPr>
        <w:t xml:space="preserve"> </w:t>
      </w:r>
      <w:r>
        <w:rPr>
          <w:color w:val="231F20"/>
          <w:spacing w:val="-2"/>
          <w:sz w:val="22"/>
        </w:rPr>
        <w:t>chips</w:t>
      </w:r>
      <w:r>
        <w:rPr>
          <w:color w:val="231F20"/>
          <w:spacing w:val="-8"/>
          <w:sz w:val="22"/>
        </w:rPr>
        <w:t xml:space="preserve"> </w:t>
      </w:r>
      <w:r>
        <w:rPr>
          <w:color w:val="231F20"/>
          <w:spacing w:val="-2"/>
          <w:sz w:val="22"/>
        </w:rPr>
        <w:t>covered</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cheese!</w:t>
      </w:r>
    </w:p>
    <w:p w14:paraId="49123778">
      <w:pPr>
        <w:pStyle w:val="11"/>
        <w:spacing w:before="89"/>
        <w:ind w:left="1910"/>
      </w:pPr>
      <w:r>
        <w:rPr>
          <w:color w:val="231F20"/>
        </w:rPr>
        <w:t>B:</w:t>
      </w:r>
      <w:r>
        <w:rPr>
          <w:color w:val="231F20"/>
          <w:spacing w:val="-3"/>
        </w:rPr>
        <w:t xml:space="preserve"> </w:t>
      </w:r>
      <w:r>
        <w:rPr>
          <w:color w:val="231F20"/>
        </w:rPr>
        <w:t>Me,</w:t>
      </w:r>
      <w:r>
        <w:rPr>
          <w:color w:val="231F20"/>
          <w:spacing w:val="-2"/>
        </w:rPr>
        <w:t xml:space="preserve"> </w:t>
      </w:r>
      <w:r>
        <w:rPr>
          <w:color w:val="231F20"/>
          <w:spacing w:val="-4"/>
        </w:rPr>
        <w:t>too.</w:t>
      </w:r>
    </w:p>
    <w:p w14:paraId="4981E553">
      <w:pPr>
        <w:pStyle w:val="15"/>
        <w:numPr>
          <w:ilvl w:val="0"/>
          <w:numId w:val="41"/>
        </w:numPr>
        <w:tabs>
          <w:tab w:val="left" w:pos="1910"/>
        </w:tabs>
        <w:spacing w:before="75" w:after="0" w:line="240" w:lineRule="auto"/>
        <w:ind w:left="1910" w:right="0" w:hanging="323"/>
        <w:jc w:val="left"/>
        <w:rPr>
          <w:rFonts w:ascii="Tahoma" w:hAnsi="Tahoma"/>
          <w:sz w:val="22"/>
        </w:rPr>
      </w:pPr>
      <w:r>
        <w:rPr>
          <w:color w:val="231F20"/>
          <w:spacing w:val="-10"/>
          <w:sz w:val="22"/>
        </w:rPr>
        <w:t>A:</w:t>
      </w:r>
      <w:r>
        <w:rPr>
          <w:color w:val="231F20"/>
          <w:spacing w:val="8"/>
          <w:sz w:val="22"/>
        </w:rPr>
        <w:t xml:space="preserve"> </w:t>
      </w:r>
      <w:r>
        <w:rPr>
          <w:rFonts w:ascii="Tahoma" w:hAnsi="Tahoma"/>
          <w:color w:val="231F20"/>
          <w:spacing w:val="-10"/>
          <w:sz w:val="22"/>
        </w:rPr>
        <w:t>So</w:t>
      </w:r>
      <w:r>
        <w:rPr>
          <w:rFonts w:ascii="Tahoma" w:hAnsi="Tahoma"/>
          <w:color w:val="231F20"/>
          <w:spacing w:val="-13"/>
          <w:sz w:val="22"/>
        </w:rPr>
        <w:t xml:space="preserve"> </w:t>
      </w:r>
      <w:r>
        <w:rPr>
          <w:rFonts w:ascii="Tahoma" w:hAnsi="Tahoma"/>
          <w:color w:val="231F20"/>
          <w:spacing w:val="-10"/>
          <w:sz w:val="22"/>
        </w:rPr>
        <w:t>it’s</w:t>
      </w:r>
      <w:r>
        <w:rPr>
          <w:rFonts w:ascii="Tahoma" w:hAnsi="Tahoma"/>
          <w:color w:val="231F20"/>
          <w:spacing w:val="-12"/>
          <w:sz w:val="22"/>
        </w:rPr>
        <w:t xml:space="preserve"> </w:t>
      </w:r>
      <w:r>
        <w:rPr>
          <w:rFonts w:ascii="Tahoma" w:hAnsi="Tahoma"/>
          <w:color w:val="231F20"/>
          <w:spacing w:val="-10"/>
          <w:sz w:val="22"/>
        </w:rPr>
        <w:t>the</w:t>
      </w:r>
      <w:r>
        <w:rPr>
          <w:rFonts w:ascii="Tahoma" w:hAnsi="Tahoma"/>
          <w:color w:val="231F20"/>
          <w:spacing w:val="-13"/>
          <w:sz w:val="22"/>
        </w:rPr>
        <w:t xml:space="preserve"> </w:t>
      </w:r>
      <w:r>
        <w:rPr>
          <w:rFonts w:ascii="Tahoma" w:hAnsi="Tahoma"/>
          <w:color w:val="231F20"/>
          <w:spacing w:val="-10"/>
          <w:sz w:val="22"/>
        </w:rPr>
        <w:t>food</w:t>
      </w:r>
      <w:r>
        <w:rPr>
          <w:rFonts w:ascii="Tahoma" w:hAnsi="Tahoma"/>
          <w:color w:val="231F20"/>
          <w:spacing w:val="-12"/>
          <w:sz w:val="22"/>
        </w:rPr>
        <w:t xml:space="preserve"> </w:t>
      </w:r>
      <w:r>
        <w:rPr>
          <w:rFonts w:ascii="Tahoma" w:hAnsi="Tahoma"/>
          <w:color w:val="231F20"/>
          <w:spacing w:val="-10"/>
          <w:sz w:val="22"/>
        </w:rPr>
        <w:t>of</w:t>
      </w:r>
      <w:r>
        <w:rPr>
          <w:rFonts w:ascii="Tahoma" w:hAnsi="Tahoma"/>
          <w:color w:val="231F20"/>
          <w:spacing w:val="-12"/>
          <w:sz w:val="22"/>
        </w:rPr>
        <w:t xml:space="preserve"> </w:t>
      </w:r>
      <w:r>
        <w:rPr>
          <w:rFonts w:ascii="Tahoma" w:hAnsi="Tahoma"/>
          <w:color w:val="231F20"/>
          <w:spacing w:val="-10"/>
          <w:sz w:val="22"/>
        </w:rPr>
        <w:t>many</w:t>
      </w:r>
      <w:r>
        <w:rPr>
          <w:rFonts w:ascii="Tahoma" w:hAnsi="Tahoma"/>
          <w:color w:val="231F20"/>
          <w:spacing w:val="-13"/>
          <w:sz w:val="22"/>
        </w:rPr>
        <w:t xml:space="preserve"> </w:t>
      </w:r>
      <w:r>
        <w:rPr>
          <w:rFonts w:ascii="Tahoma" w:hAnsi="Tahoma"/>
          <w:color w:val="231F20"/>
          <w:spacing w:val="-10"/>
          <w:sz w:val="22"/>
        </w:rPr>
        <w:t>different</w:t>
      </w:r>
      <w:r>
        <w:rPr>
          <w:rFonts w:ascii="Tahoma" w:hAnsi="Tahoma"/>
          <w:color w:val="231F20"/>
          <w:spacing w:val="-12"/>
          <w:sz w:val="22"/>
        </w:rPr>
        <w:t xml:space="preserve"> </w:t>
      </w:r>
      <w:r>
        <w:rPr>
          <w:rFonts w:ascii="Tahoma" w:hAnsi="Tahoma"/>
          <w:color w:val="231F20"/>
          <w:spacing w:val="-10"/>
          <w:sz w:val="22"/>
        </w:rPr>
        <w:t>cultures,</w:t>
      </w:r>
      <w:r>
        <w:rPr>
          <w:rFonts w:ascii="Tahoma" w:hAnsi="Tahoma"/>
          <w:color w:val="231F20"/>
          <w:spacing w:val="-12"/>
          <w:sz w:val="22"/>
        </w:rPr>
        <w:t xml:space="preserve"> </w:t>
      </w:r>
      <w:r>
        <w:rPr>
          <w:rFonts w:ascii="Tahoma" w:hAnsi="Tahoma"/>
          <w:color w:val="231F20"/>
          <w:spacing w:val="-10"/>
          <w:sz w:val="22"/>
        </w:rPr>
        <w:t>all</w:t>
      </w:r>
      <w:r>
        <w:rPr>
          <w:rFonts w:ascii="Tahoma" w:hAnsi="Tahoma"/>
          <w:color w:val="231F20"/>
          <w:spacing w:val="-13"/>
          <w:sz w:val="22"/>
        </w:rPr>
        <w:t xml:space="preserve"> </w:t>
      </w:r>
      <w:r>
        <w:rPr>
          <w:rFonts w:ascii="Tahoma" w:hAnsi="Tahoma"/>
          <w:color w:val="231F20"/>
          <w:spacing w:val="-10"/>
          <w:sz w:val="22"/>
        </w:rPr>
        <w:t>in</w:t>
      </w:r>
      <w:r>
        <w:rPr>
          <w:rFonts w:ascii="Tahoma" w:hAnsi="Tahoma"/>
          <w:color w:val="231F20"/>
          <w:spacing w:val="-12"/>
          <w:sz w:val="22"/>
        </w:rPr>
        <w:t xml:space="preserve"> </w:t>
      </w:r>
      <w:r>
        <w:rPr>
          <w:rFonts w:ascii="Tahoma" w:hAnsi="Tahoma"/>
          <w:color w:val="231F20"/>
          <w:spacing w:val="-10"/>
          <w:sz w:val="22"/>
        </w:rPr>
        <w:t>one</w:t>
      </w:r>
      <w:r>
        <w:rPr>
          <w:rFonts w:ascii="Tahoma" w:hAnsi="Tahoma"/>
          <w:color w:val="231F20"/>
          <w:spacing w:val="-13"/>
          <w:sz w:val="22"/>
        </w:rPr>
        <w:t xml:space="preserve"> </w:t>
      </w:r>
      <w:r>
        <w:rPr>
          <w:rFonts w:ascii="Tahoma" w:hAnsi="Tahoma"/>
          <w:color w:val="231F20"/>
          <w:spacing w:val="-10"/>
          <w:sz w:val="22"/>
        </w:rPr>
        <w:t>dish?</w:t>
      </w:r>
    </w:p>
    <w:p w14:paraId="5E789CBE">
      <w:pPr>
        <w:pStyle w:val="11"/>
        <w:spacing w:before="89"/>
        <w:ind w:left="1910"/>
      </w:pPr>
      <w:r>
        <w:rPr>
          <w:color w:val="231F20"/>
        </w:rPr>
        <w:t>B:</w:t>
      </w:r>
      <w:r>
        <w:rPr>
          <w:color w:val="231F20"/>
          <w:spacing w:val="6"/>
        </w:rPr>
        <w:t xml:space="preserve"> </w:t>
      </w:r>
      <w:r>
        <w:rPr>
          <w:color w:val="231F20"/>
          <w:spacing w:val="-2"/>
        </w:rPr>
        <w:t>Exactly.</w:t>
      </w:r>
    </w:p>
    <w:p w14:paraId="6D2268F8">
      <w:pPr>
        <w:pStyle w:val="15"/>
        <w:numPr>
          <w:ilvl w:val="0"/>
          <w:numId w:val="41"/>
        </w:numPr>
        <w:tabs>
          <w:tab w:val="left" w:pos="1927"/>
        </w:tabs>
        <w:spacing w:before="90" w:after="0" w:line="240" w:lineRule="auto"/>
        <w:ind w:left="1927" w:right="0" w:hanging="340"/>
        <w:jc w:val="left"/>
        <w:rPr>
          <w:sz w:val="22"/>
        </w:rPr>
      </w:pPr>
      <w:r>
        <w:rPr>
          <w:color w:val="231F20"/>
          <w:spacing w:val="-2"/>
          <w:sz w:val="22"/>
        </w:rPr>
        <w:t>A</w:t>
      </w:r>
      <w:r>
        <w:rPr>
          <w:color w:val="231F20"/>
          <w:spacing w:val="-13"/>
          <w:sz w:val="22"/>
        </w:rPr>
        <w:t xml:space="preserve"> </w:t>
      </w:r>
      <w:r>
        <w:rPr>
          <w:color w:val="231F20"/>
          <w:spacing w:val="-2"/>
          <w:sz w:val="22"/>
        </w:rPr>
        <w:t>real</w:t>
      </w:r>
      <w:r>
        <w:rPr>
          <w:color w:val="231F20"/>
          <w:spacing w:val="-12"/>
          <w:sz w:val="22"/>
        </w:rPr>
        <w:t xml:space="preserve"> </w:t>
      </w:r>
      <w:r>
        <w:rPr>
          <w:color w:val="231F20"/>
          <w:spacing w:val="-2"/>
          <w:sz w:val="22"/>
        </w:rPr>
        <w:t>mix</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cultures</w:t>
      </w:r>
      <w:r>
        <w:rPr>
          <w:color w:val="231F20"/>
          <w:spacing w:val="-12"/>
          <w:sz w:val="22"/>
        </w:rPr>
        <w:t xml:space="preserve"> </w:t>
      </w:r>
      <w:r>
        <w:rPr>
          <w:color w:val="231F20"/>
          <w:spacing w:val="-2"/>
          <w:sz w:val="22"/>
        </w:rPr>
        <w:t>here!</w:t>
      </w:r>
    </w:p>
    <w:p w14:paraId="482AEA10">
      <w:pPr>
        <w:pStyle w:val="15"/>
        <w:numPr>
          <w:ilvl w:val="0"/>
          <w:numId w:val="41"/>
        </w:numPr>
        <w:tabs>
          <w:tab w:val="left" w:pos="1910"/>
        </w:tabs>
        <w:spacing w:before="89" w:after="0" w:line="240" w:lineRule="auto"/>
        <w:ind w:left="1910" w:right="0" w:hanging="323"/>
        <w:jc w:val="left"/>
        <w:rPr>
          <w:sz w:val="22"/>
        </w:rPr>
      </w:pPr>
      <w:r>
        <w:rPr>
          <w:color w:val="231F20"/>
          <w:sz w:val="22"/>
        </w:rPr>
        <w:t>Can’t</w:t>
      </w:r>
      <w:r>
        <w:rPr>
          <w:color w:val="231F20"/>
          <w:spacing w:val="-5"/>
          <w:sz w:val="22"/>
        </w:rPr>
        <w:t xml:space="preserve"> </w:t>
      </w:r>
      <w:r>
        <w:rPr>
          <w:color w:val="231F20"/>
          <w:spacing w:val="-2"/>
          <w:sz w:val="22"/>
        </w:rPr>
        <w:t>wait!</w:t>
      </w:r>
    </w:p>
    <w:p w14:paraId="5B8D518A">
      <w:pPr>
        <w:spacing w:before="224"/>
        <w:ind w:left="1587" w:right="0" w:firstLine="0"/>
        <w:jc w:val="left"/>
        <w:rPr>
          <w:rFonts w:ascii="Tahoma"/>
          <w:sz w:val="26"/>
        </w:rPr>
      </w:pPr>
      <w:r>
        <w:rPr>
          <w:rFonts w:ascii="Tahoma"/>
          <w:color w:val="00507D"/>
          <w:sz w:val="26"/>
        </w:rPr>
        <w:t>Rewrite the</w:t>
      </w:r>
      <w:r>
        <w:rPr>
          <w:rFonts w:ascii="Tahoma"/>
          <w:color w:val="00507D"/>
          <w:spacing w:val="1"/>
          <w:sz w:val="26"/>
        </w:rPr>
        <w:t xml:space="preserve"> </w:t>
      </w:r>
      <w:r>
        <w:rPr>
          <w:rFonts w:ascii="Tahoma"/>
          <w:color w:val="00507D"/>
          <w:sz w:val="26"/>
        </w:rPr>
        <w:t>sentences by</w:t>
      </w:r>
      <w:r>
        <w:rPr>
          <w:rFonts w:ascii="Tahoma"/>
          <w:color w:val="00507D"/>
          <w:spacing w:val="1"/>
          <w:sz w:val="26"/>
        </w:rPr>
        <w:t xml:space="preserve"> </w:t>
      </w:r>
      <w:r>
        <w:rPr>
          <w:rFonts w:ascii="Tahoma"/>
          <w:color w:val="00507D"/>
          <w:sz w:val="26"/>
        </w:rPr>
        <w:t>taking out</w:t>
      </w:r>
      <w:r>
        <w:rPr>
          <w:rFonts w:ascii="Tahoma"/>
          <w:color w:val="00507D"/>
          <w:spacing w:val="1"/>
          <w:sz w:val="26"/>
        </w:rPr>
        <w:t xml:space="preserve"> </w:t>
      </w:r>
      <w:r>
        <w:rPr>
          <w:rFonts w:ascii="Tahoma"/>
          <w:color w:val="00507D"/>
          <w:sz w:val="26"/>
        </w:rPr>
        <w:t>the unnecessary</w:t>
      </w:r>
      <w:r>
        <w:rPr>
          <w:rFonts w:ascii="Tahoma"/>
          <w:color w:val="00507D"/>
          <w:spacing w:val="1"/>
          <w:sz w:val="26"/>
        </w:rPr>
        <w:t xml:space="preserve"> </w:t>
      </w:r>
      <w:r>
        <w:rPr>
          <w:rFonts w:ascii="Tahoma"/>
          <w:color w:val="00507D"/>
          <w:spacing w:val="-2"/>
          <w:sz w:val="26"/>
        </w:rPr>
        <w:t>parts.</w:t>
      </w:r>
    </w:p>
    <w:p w14:paraId="45495A86">
      <w:pPr>
        <w:pStyle w:val="11"/>
        <w:spacing w:before="10"/>
        <w:rPr>
          <w:rFonts w:ascii="Tahoma"/>
        </w:rPr>
      </w:pPr>
    </w:p>
    <w:p w14:paraId="3F2FF229">
      <w:pPr>
        <w:pStyle w:val="15"/>
        <w:numPr>
          <w:ilvl w:val="0"/>
          <w:numId w:val="42"/>
        </w:numPr>
        <w:tabs>
          <w:tab w:val="left" w:pos="1927"/>
        </w:tabs>
        <w:spacing w:before="0" w:after="0" w:line="228" w:lineRule="auto"/>
        <w:ind w:left="1927" w:right="1637" w:hanging="341"/>
        <w:jc w:val="left"/>
        <w:rPr>
          <w:sz w:val="22"/>
        </w:rPr>
      </w:pPr>
      <w:r>
        <w:rPr>
          <w:color w:val="231F20"/>
          <w:sz w:val="22"/>
        </w:rPr>
        <w:t>You</w:t>
      </w:r>
      <w:r>
        <w:rPr>
          <w:color w:val="231F20"/>
          <w:spacing w:val="-15"/>
          <w:sz w:val="22"/>
        </w:rPr>
        <w:t xml:space="preserve"> </w:t>
      </w:r>
      <w:r>
        <w:rPr>
          <w:color w:val="231F20"/>
          <w:sz w:val="22"/>
        </w:rPr>
        <w:t>mean</w:t>
      </w:r>
      <w:r>
        <w:rPr>
          <w:color w:val="231F20"/>
          <w:spacing w:val="-15"/>
          <w:sz w:val="22"/>
        </w:rPr>
        <w:t xml:space="preserve"> </w:t>
      </w:r>
      <w:r>
        <w:rPr>
          <w:color w:val="231F20"/>
          <w:sz w:val="22"/>
        </w:rPr>
        <w:t>you</w:t>
      </w:r>
      <w:r>
        <w:rPr>
          <w:color w:val="231F20"/>
          <w:spacing w:val="-15"/>
          <w:sz w:val="22"/>
        </w:rPr>
        <w:t xml:space="preserve"> </w:t>
      </w:r>
      <w:r>
        <w:rPr>
          <w:color w:val="231F20"/>
          <w:sz w:val="22"/>
        </w:rPr>
        <w:t>are</w:t>
      </w:r>
      <w:r>
        <w:rPr>
          <w:color w:val="231F20"/>
          <w:spacing w:val="-15"/>
          <w:sz w:val="22"/>
        </w:rPr>
        <w:t xml:space="preserve"> </w:t>
      </w:r>
      <w:r>
        <w:rPr>
          <w:color w:val="231F20"/>
          <w:sz w:val="22"/>
        </w:rPr>
        <w:t>planning</w:t>
      </w:r>
      <w:r>
        <w:rPr>
          <w:color w:val="231F20"/>
          <w:spacing w:val="-15"/>
          <w:sz w:val="22"/>
        </w:rPr>
        <w:t xml:space="preserve"> </w:t>
      </w:r>
      <w:r>
        <w:rPr>
          <w:color w:val="231F20"/>
          <w:sz w:val="22"/>
        </w:rPr>
        <w:t>a</w:t>
      </w:r>
      <w:r>
        <w:rPr>
          <w:color w:val="231F20"/>
          <w:spacing w:val="-15"/>
          <w:sz w:val="22"/>
        </w:rPr>
        <w:t xml:space="preserve"> </w:t>
      </w:r>
      <w:r>
        <w:rPr>
          <w:color w:val="231F20"/>
          <w:sz w:val="22"/>
        </w:rPr>
        <w:t>trip</w:t>
      </w:r>
      <w:r>
        <w:rPr>
          <w:color w:val="231F20"/>
          <w:spacing w:val="-15"/>
          <w:sz w:val="22"/>
        </w:rPr>
        <w:t xml:space="preserve"> </w:t>
      </w:r>
      <w:r>
        <w:rPr>
          <w:color w:val="231F20"/>
          <w:sz w:val="22"/>
        </w:rPr>
        <w:t>across</w:t>
      </w:r>
      <w:r>
        <w:rPr>
          <w:color w:val="231F20"/>
          <w:spacing w:val="-15"/>
          <w:sz w:val="22"/>
        </w:rPr>
        <w:t xml:space="preserve"> </w:t>
      </w:r>
      <w:r>
        <w:rPr>
          <w:color w:val="231F20"/>
          <w:sz w:val="22"/>
        </w:rPr>
        <w:t>the</w:t>
      </w:r>
      <w:r>
        <w:rPr>
          <w:color w:val="231F20"/>
          <w:spacing w:val="-15"/>
          <w:sz w:val="22"/>
        </w:rPr>
        <w:t xml:space="preserve"> </w:t>
      </w:r>
      <w:r>
        <w:rPr>
          <w:color w:val="231F20"/>
          <w:sz w:val="22"/>
        </w:rPr>
        <w:t>Atlantic</w:t>
      </w:r>
      <w:r>
        <w:rPr>
          <w:color w:val="231F20"/>
          <w:spacing w:val="-15"/>
          <w:sz w:val="22"/>
        </w:rPr>
        <w:t xml:space="preserve"> </w:t>
      </w:r>
      <w:r>
        <w:rPr>
          <w:color w:val="231F20"/>
          <w:sz w:val="22"/>
        </w:rPr>
        <w:t>for</w:t>
      </w:r>
      <w:r>
        <w:rPr>
          <w:color w:val="231F20"/>
          <w:spacing w:val="-15"/>
          <w:sz w:val="22"/>
        </w:rPr>
        <w:t xml:space="preserve"> </w:t>
      </w:r>
      <w:r>
        <w:rPr>
          <w:color w:val="231F20"/>
          <w:sz w:val="22"/>
        </w:rPr>
        <w:t>a</w:t>
      </w:r>
      <w:r>
        <w:rPr>
          <w:color w:val="231F20"/>
          <w:spacing w:val="-15"/>
          <w:sz w:val="22"/>
        </w:rPr>
        <w:t xml:space="preserve"> </w:t>
      </w:r>
      <w:r>
        <w:rPr>
          <w:color w:val="231F20"/>
          <w:sz w:val="22"/>
        </w:rPr>
        <w:t>holiday?</w:t>
      </w:r>
      <w:r>
        <w:rPr>
          <w:color w:val="231F20"/>
          <w:spacing w:val="-15"/>
          <w:sz w:val="22"/>
        </w:rPr>
        <w:t xml:space="preserve"> </w:t>
      </w:r>
      <w:r>
        <w:rPr>
          <w:color w:val="231F20"/>
          <w:sz w:val="22"/>
        </w:rPr>
        <w:t>It</w:t>
      </w:r>
      <w:r>
        <w:rPr>
          <w:color w:val="231F20"/>
          <w:spacing w:val="-15"/>
          <w:sz w:val="22"/>
        </w:rPr>
        <w:t xml:space="preserve"> </w:t>
      </w:r>
      <w:r>
        <w:rPr>
          <w:color w:val="231F20"/>
          <w:sz w:val="22"/>
        </w:rPr>
        <w:t>sounds</w:t>
      </w:r>
      <w:r>
        <w:rPr>
          <w:color w:val="231F20"/>
          <w:spacing w:val="-15"/>
          <w:sz w:val="22"/>
        </w:rPr>
        <w:t xml:space="preserve"> </w:t>
      </w:r>
      <w:r>
        <w:rPr>
          <w:color w:val="231F20"/>
          <w:sz w:val="22"/>
        </w:rPr>
        <w:t>like</w:t>
      </w:r>
      <w:r>
        <w:rPr>
          <w:color w:val="231F20"/>
          <w:spacing w:val="-15"/>
          <w:sz w:val="22"/>
        </w:rPr>
        <w:t xml:space="preserve"> </w:t>
      </w:r>
      <w:r>
        <w:rPr>
          <w:color w:val="231F20"/>
          <w:sz w:val="22"/>
        </w:rPr>
        <w:t>a</w:t>
      </w:r>
      <w:r>
        <w:rPr>
          <w:color w:val="231F20"/>
          <w:spacing w:val="-15"/>
          <w:sz w:val="22"/>
        </w:rPr>
        <w:t xml:space="preserve"> </w:t>
      </w:r>
      <w:r>
        <w:rPr>
          <w:color w:val="231F20"/>
          <w:sz w:val="22"/>
        </w:rPr>
        <w:t xml:space="preserve">good </w:t>
      </w:r>
      <w:r>
        <w:rPr>
          <w:color w:val="231F20"/>
          <w:spacing w:val="-2"/>
          <w:sz w:val="22"/>
        </w:rPr>
        <w:t>idea.</w:t>
      </w:r>
    </w:p>
    <w:p w14:paraId="1E34F1BC">
      <w:pPr>
        <w:pStyle w:val="15"/>
        <w:numPr>
          <w:ilvl w:val="0"/>
          <w:numId w:val="42"/>
        </w:numPr>
        <w:tabs>
          <w:tab w:val="left" w:pos="1927"/>
        </w:tabs>
        <w:spacing w:before="77" w:after="0" w:line="240" w:lineRule="auto"/>
        <w:ind w:left="1927" w:right="0" w:hanging="340"/>
        <w:jc w:val="left"/>
        <w:rPr>
          <w:sz w:val="22"/>
        </w:rPr>
      </w:pPr>
      <w:r>
        <w:rPr>
          <w:color w:val="231F20"/>
          <w:spacing w:val="-2"/>
          <w:sz w:val="22"/>
        </w:rPr>
        <w:t>He</w:t>
      </w:r>
      <w:r>
        <w:rPr>
          <w:color w:val="231F20"/>
          <w:spacing w:val="-14"/>
          <w:sz w:val="22"/>
        </w:rPr>
        <w:t xml:space="preserve"> </w:t>
      </w:r>
      <w:r>
        <w:rPr>
          <w:color w:val="231F20"/>
          <w:spacing w:val="-2"/>
          <w:sz w:val="22"/>
        </w:rPr>
        <w:t>tried</w:t>
      </w:r>
      <w:r>
        <w:rPr>
          <w:color w:val="231F20"/>
          <w:spacing w:val="-13"/>
          <w:sz w:val="22"/>
        </w:rPr>
        <w:t xml:space="preserve"> </w:t>
      </w:r>
      <w:r>
        <w:rPr>
          <w:color w:val="231F20"/>
          <w:spacing w:val="-2"/>
          <w:sz w:val="22"/>
        </w:rPr>
        <w:t>to</w:t>
      </w:r>
      <w:r>
        <w:rPr>
          <w:color w:val="231F20"/>
          <w:spacing w:val="-11"/>
          <w:sz w:val="22"/>
        </w:rPr>
        <w:t xml:space="preserve"> </w:t>
      </w:r>
      <w:r>
        <w:rPr>
          <w:color w:val="231F20"/>
          <w:spacing w:val="-2"/>
          <w:sz w:val="22"/>
        </w:rPr>
        <w:t>solve</w:t>
      </w:r>
      <w:r>
        <w:rPr>
          <w:color w:val="231F20"/>
          <w:spacing w:val="-9"/>
          <w:sz w:val="22"/>
        </w:rPr>
        <w:t xml:space="preserve"> </w:t>
      </w:r>
      <w:r>
        <w:rPr>
          <w:color w:val="231F20"/>
          <w:spacing w:val="-2"/>
          <w:sz w:val="22"/>
        </w:rPr>
        <w:t>his</w:t>
      </w:r>
      <w:r>
        <w:rPr>
          <w:color w:val="231F20"/>
          <w:spacing w:val="-10"/>
          <w:sz w:val="22"/>
        </w:rPr>
        <w:t xml:space="preserve"> </w:t>
      </w:r>
      <w:r>
        <w:rPr>
          <w:rFonts w:ascii="Verdana" w:hAnsi="Verdana"/>
          <w:color w:val="231F20"/>
          <w:spacing w:val="-2"/>
          <w:sz w:val="22"/>
        </w:rPr>
        <w:t>financial</w:t>
      </w:r>
      <w:r>
        <w:rPr>
          <w:rFonts w:ascii="Verdana" w:hAnsi="Verdana"/>
          <w:color w:val="231F20"/>
          <w:spacing w:val="-17"/>
          <w:sz w:val="22"/>
        </w:rPr>
        <w:t xml:space="preserve"> </w:t>
      </w:r>
      <w:r>
        <w:rPr>
          <w:color w:val="231F20"/>
          <w:spacing w:val="-2"/>
          <w:sz w:val="22"/>
        </w:rPr>
        <w:t>problems,</w:t>
      </w:r>
      <w:r>
        <w:rPr>
          <w:color w:val="231F20"/>
          <w:spacing w:val="-9"/>
          <w:sz w:val="22"/>
        </w:rPr>
        <w:t xml:space="preserve"> </w:t>
      </w:r>
      <w:r>
        <w:rPr>
          <w:color w:val="231F20"/>
          <w:spacing w:val="-2"/>
          <w:sz w:val="22"/>
        </w:rPr>
        <w:t>but</w:t>
      </w:r>
      <w:r>
        <w:rPr>
          <w:color w:val="231F20"/>
          <w:spacing w:val="-10"/>
          <w:sz w:val="22"/>
        </w:rPr>
        <w:t xml:space="preserve"> </w:t>
      </w:r>
      <w:r>
        <w:rPr>
          <w:color w:val="231F20"/>
          <w:spacing w:val="-2"/>
          <w:sz w:val="22"/>
        </w:rPr>
        <w:t>he</w:t>
      </w:r>
      <w:r>
        <w:rPr>
          <w:color w:val="231F20"/>
          <w:spacing w:val="-9"/>
          <w:sz w:val="22"/>
        </w:rPr>
        <w:t xml:space="preserve"> </w:t>
      </w:r>
      <w:r>
        <w:rPr>
          <w:color w:val="231F20"/>
          <w:spacing w:val="-2"/>
          <w:sz w:val="22"/>
        </w:rPr>
        <w:t>couldn’t</w:t>
      </w:r>
      <w:r>
        <w:rPr>
          <w:color w:val="231F20"/>
          <w:spacing w:val="-10"/>
          <w:sz w:val="22"/>
        </w:rPr>
        <w:t xml:space="preserve"> </w:t>
      </w:r>
      <w:r>
        <w:rPr>
          <w:color w:val="231F20"/>
          <w:spacing w:val="-2"/>
          <w:sz w:val="22"/>
        </w:rPr>
        <w:t>solve</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problems.</w:t>
      </w:r>
    </w:p>
    <w:p w14:paraId="013F8C1E">
      <w:pPr>
        <w:pStyle w:val="15"/>
        <w:numPr>
          <w:ilvl w:val="0"/>
          <w:numId w:val="42"/>
        </w:numPr>
        <w:tabs>
          <w:tab w:val="left" w:pos="1927"/>
        </w:tabs>
        <w:spacing w:before="75" w:after="0" w:line="240" w:lineRule="auto"/>
        <w:ind w:left="1927" w:right="0" w:hanging="340"/>
        <w:jc w:val="left"/>
        <w:rPr>
          <w:sz w:val="22"/>
        </w:rPr>
      </w:pPr>
      <w:r>
        <w:rPr>
          <w:rFonts w:ascii="Tahoma" w:hAnsi="Tahoma"/>
          <w:color w:val="231F20"/>
          <w:spacing w:val="-2"/>
          <w:sz w:val="22"/>
        </w:rPr>
        <w:t>If</w:t>
      </w:r>
      <w:r>
        <w:rPr>
          <w:rFonts w:ascii="Tahoma" w:hAnsi="Tahoma"/>
          <w:color w:val="231F20"/>
          <w:spacing w:val="-16"/>
          <w:sz w:val="22"/>
        </w:rPr>
        <w:t xml:space="preserve"> </w:t>
      </w:r>
      <w:r>
        <w:rPr>
          <w:rFonts w:ascii="Tahoma" w:hAnsi="Tahoma"/>
          <w:color w:val="231F20"/>
          <w:spacing w:val="-2"/>
          <w:sz w:val="22"/>
        </w:rPr>
        <w:t>it</w:t>
      </w:r>
      <w:r>
        <w:rPr>
          <w:rFonts w:ascii="Tahoma" w:hAnsi="Tahoma"/>
          <w:color w:val="231F20"/>
          <w:spacing w:val="-15"/>
          <w:sz w:val="22"/>
        </w:rPr>
        <w:t xml:space="preserve"> </w:t>
      </w:r>
      <w:r>
        <w:rPr>
          <w:rFonts w:ascii="Tahoma" w:hAnsi="Tahoma"/>
          <w:color w:val="231F20"/>
          <w:spacing w:val="-2"/>
          <w:sz w:val="22"/>
        </w:rPr>
        <w:t>is</w:t>
      </w:r>
      <w:r>
        <w:rPr>
          <w:rFonts w:ascii="Tahoma" w:hAnsi="Tahoma"/>
          <w:color w:val="231F20"/>
          <w:spacing w:val="-15"/>
          <w:sz w:val="22"/>
        </w:rPr>
        <w:t xml:space="preserve"> </w:t>
      </w:r>
      <w:r>
        <w:rPr>
          <w:rFonts w:ascii="Tahoma" w:hAnsi="Tahoma"/>
          <w:color w:val="231F20"/>
          <w:spacing w:val="-2"/>
          <w:sz w:val="22"/>
        </w:rPr>
        <w:t>necessary,</w:t>
      </w:r>
      <w:r>
        <w:rPr>
          <w:rFonts w:ascii="Tahoma" w:hAnsi="Tahoma"/>
          <w:color w:val="231F20"/>
          <w:spacing w:val="-15"/>
          <w:sz w:val="22"/>
        </w:rPr>
        <w:t xml:space="preserve"> </w:t>
      </w:r>
      <w:r>
        <w:rPr>
          <w:rFonts w:ascii="Tahoma" w:hAnsi="Tahoma"/>
          <w:color w:val="231F20"/>
          <w:spacing w:val="-2"/>
          <w:sz w:val="22"/>
        </w:rPr>
        <w:t>I’ll</w:t>
      </w:r>
      <w:r>
        <w:rPr>
          <w:rFonts w:ascii="Tahoma" w:hAnsi="Tahoma"/>
          <w:color w:val="231F20"/>
          <w:spacing w:val="-15"/>
          <w:sz w:val="22"/>
        </w:rPr>
        <w:t xml:space="preserve"> </w:t>
      </w:r>
      <w:r>
        <w:rPr>
          <w:rFonts w:ascii="Tahoma" w:hAnsi="Tahoma"/>
          <w:color w:val="231F20"/>
          <w:spacing w:val="-2"/>
          <w:sz w:val="22"/>
        </w:rPr>
        <w:t>finish</w:t>
      </w:r>
      <w:r>
        <w:rPr>
          <w:rFonts w:ascii="Tahoma" w:hAnsi="Tahoma"/>
          <w:color w:val="231F20"/>
          <w:spacing w:val="-16"/>
          <w:sz w:val="22"/>
        </w:rPr>
        <w:t xml:space="preserve"> </w:t>
      </w:r>
      <w:r>
        <w:rPr>
          <w:rFonts w:ascii="Tahoma" w:hAnsi="Tahoma"/>
          <w:color w:val="231F20"/>
          <w:spacing w:val="-2"/>
          <w:sz w:val="22"/>
        </w:rPr>
        <w:t>my</w:t>
      </w:r>
      <w:r>
        <w:rPr>
          <w:rFonts w:ascii="Tahoma" w:hAnsi="Tahoma"/>
          <w:color w:val="231F20"/>
          <w:spacing w:val="-15"/>
          <w:sz w:val="22"/>
        </w:rPr>
        <w:t xml:space="preserve"> </w:t>
      </w:r>
      <w:r>
        <w:rPr>
          <w:rFonts w:ascii="Tahoma" w:hAnsi="Tahoma"/>
          <w:color w:val="231F20"/>
          <w:spacing w:val="-2"/>
          <w:sz w:val="22"/>
        </w:rPr>
        <w:t>report</w:t>
      </w:r>
      <w:r>
        <w:rPr>
          <w:rFonts w:ascii="Tahoma" w:hAnsi="Tahoma"/>
          <w:color w:val="231F20"/>
          <w:spacing w:val="-15"/>
          <w:sz w:val="22"/>
        </w:rPr>
        <w:t xml:space="preserve"> </w:t>
      </w:r>
      <w:r>
        <w:rPr>
          <w:rFonts w:ascii="Tahoma" w:hAnsi="Tahoma"/>
          <w:color w:val="231F20"/>
          <w:spacing w:val="-2"/>
          <w:sz w:val="22"/>
        </w:rPr>
        <w:t>on</w:t>
      </w:r>
      <w:r>
        <w:rPr>
          <w:rFonts w:ascii="Tahoma" w:hAnsi="Tahoma"/>
          <w:color w:val="231F20"/>
          <w:spacing w:val="-15"/>
          <w:sz w:val="22"/>
        </w:rPr>
        <w:t xml:space="preserve"> </w:t>
      </w:r>
      <w:r>
        <w:rPr>
          <w:rFonts w:ascii="Tahoma" w:hAnsi="Tahoma"/>
          <w:color w:val="231F20"/>
          <w:spacing w:val="-2"/>
          <w:sz w:val="22"/>
        </w:rPr>
        <w:t>American</w:t>
      </w:r>
      <w:r>
        <w:rPr>
          <w:rFonts w:ascii="Tahoma" w:hAnsi="Tahoma"/>
          <w:color w:val="231F20"/>
          <w:spacing w:val="-15"/>
          <w:sz w:val="22"/>
        </w:rPr>
        <w:t xml:space="preserve"> </w:t>
      </w:r>
      <w:r>
        <w:rPr>
          <w:color w:val="231F20"/>
          <w:spacing w:val="-2"/>
          <w:sz w:val="22"/>
        </w:rPr>
        <w:t>poetry</w:t>
      </w:r>
      <w:r>
        <w:rPr>
          <w:color w:val="231F20"/>
          <w:spacing w:val="-14"/>
          <w:sz w:val="22"/>
        </w:rPr>
        <w:t xml:space="preserve"> </w:t>
      </w:r>
      <w:r>
        <w:rPr>
          <w:color w:val="231F20"/>
          <w:spacing w:val="-2"/>
          <w:sz w:val="22"/>
        </w:rPr>
        <w:t>as</w:t>
      </w:r>
      <w:r>
        <w:rPr>
          <w:color w:val="231F20"/>
          <w:spacing w:val="-9"/>
          <w:sz w:val="22"/>
        </w:rPr>
        <w:t xml:space="preserve"> </w:t>
      </w:r>
      <w:r>
        <w:rPr>
          <w:color w:val="231F20"/>
          <w:spacing w:val="-2"/>
          <w:sz w:val="22"/>
        </w:rPr>
        <w:t>soon</w:t>
      </w:r>
      <w:r>
        <w:rPr>
          <w:color w:val="231F20"/>
          <w:spacing w:val="-8"/>
          <w:sz w:val="22"/>
        </w:rPr>
        <w:t xml:space="preserve"> </w:t>
      </w:r>
      <w:r>
        <w:rPr>
          <w:color w:val="231F20"/>
          <w:spacing w:val="-2"/>
          <w:sz w:val="22"/>
        </w:rPr>
        <w:t>as</w:t>
      </w:r>
      <w:r>
        <w:rPr>
          <w:color w:val="231F20"/>
          <w:spacing w:val="-8"/>
          <w:sz w:val="22"/>
        </w:rPr>
        <w:t xml:space="preserve"> </w:t>
      </w:r>
      <w:r>
        <w:rPr>
          <w:color w:val="231F20"/>
          <w:spacing w:val="-2"/>
          <w:sz w:val="22"/>
        </w:rPr>
        <w:t>it</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possible.</w:t>
      </w:r>
    </w:p>
    <w:p w14:paraId="1A828544">
      <w:pPr>
        <w:pStyle w:val="15"/>
        <w:numPr>
          <w:ilvl w:val="0"/>
          <w:numId w:val="42"/>
        </w:numPr>
        <w:tabs>
          <w:tab w:val="left" w:pos="1927"/>
        </w:tabs>
        <w:spacing w:before="89" w:after="0" w:line="246" w:lineRule="exact"/>
        <w:ind w:left="1927" w:right="0" w:hanging="340"/>
        <w:jc w:val="left"/>
        <w:rPr>
          <w:sz w:val="22"/>
        </w:rPr>
      </w:pPr>
      <w:r>
        <w:rPr>
          <w:color w:val="231F20"/>
          <w:spacing w:val="-2"/>
          <w:sz w:val="22"/>
        </w:rPr>
        <w:t>Are</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going</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dress</w:t>
      </w:r>
      <w:r>
        <w:rPr>
          <w:color w:val="231F20"/>
          <w:spacing w:val="-7"/>
          <w:sz w:val="22"/>
        </w:rPr>
        <w:t xml:space="preserve"> </w:t>
      </w:r>
      <w:r>
        <w:rPr>
          <w:color w:val="231F20"/>
          <w:spacing w:val="-2"/>
          <w:sz w:val="22"/>
        </w:rPr>
        <w:t>like</w:t>
      </w:r>
      <w:r>
        <w:rPr>
          <w:color w:val="231F20"/>
          <w:spacing w:val="-7"/>
          <w:sz w:val="22"/>
        </w:rPr>
        <w:t xml:space="preserve"> </w:t>
      </w:r>
      <w:r>
        <w:rPr>
          <w:color w:val="231F20"/>
          <w:spacing w:val="-2"/>
          <w:sz w:val="22"/>
        </w:rPr>
        <w:t>that?</w:t>
      </w:r>
      <w:r>
        <w:rPr>
          <w:color w:val="231F20"/>
          <w:spacing w:val="-8"/>
          <w:sz w:val="22"/>
        </w:rPr>
        <w:t xml:space="preserve"> </w:t>
      </w:r>
      <w:r>
        <w:rPr>
          <w:color w:val="231F20"/>
          <w:spacing w:val="-2"/>
          <w:sz w:val="22"/>
        </w:rPr>
        <w:t>Wearing</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dress</w:t>
      </w:r>
      <w:r>
        <w:rPr>
          <w:color w:val="231F20"/>
          <w:spacing w:val="-7"/>
          <w:sz w:val="22"/>
        </w:rPr>
        <w:t xml:space="preserve"> </w:t>
      </w:r>
      <w:r>
        <w:rPr>
          <w:color w:val="231F20"/>
          <w:spacing w:val="-2"/>
          <w:sz w:val="22"/>
        </w:rPr>
        <w:t>might</w:t>
      </w:r>
      <w:r>
        <w:rPr>
          <w:color w:val="231F20"/>
          <w:spacing w:val="-7"/>
          <w:sz w:val="22"/>
        </w:rPr>
        <w:t xml:space="preserve"> </w:t>
      </w:r>
      <w:r>
        <w:rPr>
          <w:color w:val="231F20"/>
          <w:spacing w:val="-2"/>
          <w:sz w:val="22"/>
        </w:rPr>
        <w:t>be</w:t>
      </w:r>
      <w:r>
        <w:rPr>
          <w:color w:val="231F20"/>
          <w:spacing w:val="-7"/>
          <w:sz w:val="22"/>
        </w:rPr>
        <w:t xml:space="preserve"> </w:t>
      </w:r>
      <w:r>
        <w:rPr>
          <w:color w:val="231F20"/>
          <w:spacing w:val="-2"/>
          <w:sz w:val="22"/>
        </w:rPr>
        <w:t>better</w:t>
      </w:r>
      <w:r>
        <w:rPr>
          <w:color w:val="231F20"/>
          <w:spacing w:val="-7"/>
          <w:sz w:val="22"/>
        </w:rPr>
        <w:t xml:space="preserve"> </w:t>
      </w:r>
      <w:r>
        <w:rPr>
          <w:color w:val="231F20"/>
          <w:spacing w:val="-2"/>
          <w:sz w:val="22"/>
        </w:rPr>
        <w:t>than</w:t>
      </w:r>
      <w:r>
        <w:rPr>
          <w:color w:val="231F20"/>
          <w:spacing w:val="-8"/>
          <w:sz w:val="22"/>
        </w:rPr>
        <w:t xml:space="preserve"> </w:t>
      </w:r>
      <w:r>
        <w:rPr>
          <w:color w:val="231F20"/>
          <w:spacing w:val="-2"/>
          <w:sz w:val="22"/>
        </w:rPr>
        <w:t>wearing</w:t>
      </w:r>
      <w:r>
        <w:rPr>
          <w:color w:val="231F20"/>
          <w:spacing w:val="-7"/>
          <w:sz w:val="22"/>
        </w:rPr>
        <w:t xml:space="preserve"> </w:t>
      </w:r>
      <w:r>
        <w:rPr>
          <w:color w:val="231F20"/>
          <w:spacing w:val="-2"/>
          <w:sz w:val="22"/>
        </w:rPr>
        <w:t>jeans</w:t>
      </w:r>
      <w:r>
        <w:rPr>
          <w:color w:val="231F20"/>
          <w:spacing w:val="-7"/>
          <w:sz w:val="22"/>
        </w:rPr>
        <w:t xml:space="preserve"> </w:t>
      </w:r>
      <w:r>
        <w:rPr>
          <w:color w:val="231F20"/>
          <w:spacing w:val="-5"/>
          <w:sz w:val="22"/>
        </w:rPr>
        <w:t>and</w:t>
      </w:r>
    </w:p>
    <w:p w14:paraId="1803BD12">
      <w:pPr>
        <w:pStyle w:val="11"/>
        <w:spacing w:line="246" w:lineRule="exact"/>
        <w:ind w:left="1927"/>
      </w:pPr>
      <w:r>
        <w:rPr>
          <w:color w:val="231F20"/>
          <w:spacing w:val="-2"/>
          <w:w w:val="105"/>
        </w:rPr>
        <w:t>boots.</w:t>
      </w:r>
    </w:p>
    <w:p w14:paraId="722F16EA">
      <w:pPr>
        <w:pStyle w:val="15"/>
        <w:numPr>
          <w:ilvl w:val="0"/>
          <w:numId w:val="42"/>
        </w:numPr>
        <w:tabs>
          <w:tab w:val="left" w:pos="1927"/>
        </w:tabs>
        <w:spacing w:before="89" w:after="0" w:line="240" w:lineRule="auto"/>
        <w:ind w:left="1927" w:right="0" w:hanging="340"/>
        <w:jc w:val="left"/>
        <w:rPr>
          <w:sz w:val="22"/>
        </w:rPr>
      </w:pPr>
      <w:r>
        <w:rPr>
          <w:color w:val="231F20"/>
          <w:sz w:val="22"/>
        </w:rPr>
        <w:t>Some</w:t>
      </w:r>
      <w:r>
        <w:rPr>
          <w:color w:val="231F20"/>
          <w:spacing w:val="-12"/>
          <w:sz w:val="22"/>
        </w:rPr>
        <w:t xml:space="preserve"> </w:t>
      </w:r>
      <w:r>
        <w:rPr>
          <w:color w:val="231F20"/>
          <w:sz w:val="22"/>
        </w:rPr>
        <w:t>wild</w:t>
      </w:r>
      <w:r>
        <w:rPr>
          <w:color w:val="231F20"/>
          <w:spacing w:val="-11"/>
          <w:sz w:val="22"/>
        </w:rPr>
        <w:t xml:space="preserve"> </w:t>
      </w:r>
      <w:r>
        <w:rPr>
          <w:color w:val="231F20"/>
          <w:sz w:val="22"/>
        </w:rPr>
        <w:t>mushrooms</w:t>
      </w:r>
      <w:r>
        <w:rPr>
          <w:color w:val="231F20"/>
          <w:spacing w:val="-11"/>
          <w:sz w:val="22"/>
        </w:rPr>
        <w:t xml:space="preserve"> </w:t>
      </w:r>
      <w:r>
        <w:rPr>
          <w:color w:val="231F20"/>
          <w:sz w:val="22"/>
        </w:rPr>
        <w:t>are</w:t>
      </w:r>
      <w:r>
        <w:rPr>
          <w:color w:val="231F20"/>
          <w:spacing w:val="-11"/>
          <w:sz w:val="22"/>
        </w:rPr>
        <w:t xml:space="preserve"> </w:t>
      </w:r>
      <w:r>
        <w:rPr>
          <w:color w:val="231F20"/>
          <w:sz w:val="22"/>
        </w:rPr>
        <w:t>poisonous</w:t>
      </w:r>
      <w:r>
        <w:rPr>
          <w:color w:val="231F20"/>
          <w:spacing w:val="-11"/>
          <w:sz w:val="22"/>
        </w:rPr>
        <w:t xml:space="preserve"> </w:t>
      </w:r>
      <w:r>
        <w:rPr>
          <w:color w:val="231F20"/>
          <w:sz w:val="22"/>
        </w:rPr>
        <w:t>and</w:t>
      </w:r>
      <w:r>
        <w:rPr>
          <w:color w:val="231F20"/>
          <w:spacing w:val="-11"/>
          <w:sz w:val="22"/>
        </w:rPr>
        <w:t xml:space="preserve"> </w:t>
      </w:r>
      <w:r>
        <w:rPr>
          <w:color w:val="231F20"/>
          <w:sz w:val="22"/>
        </w:rPr>
        <w:t>some</w:t>
      </w:r>
      <w:r>
        <w:rPr>
          <w:color w:val="231F20"/>
          <w:spacing w:val="-11"/>
          <w:sz w:val="22"/>
        </w:rPr>
        <w:t xml:space="preserve"> </w:t>
      </w:r>
      <w:r>
        <w:rPr>
          <w:color w:val="231F20"/>
          <w:sz w:val="22"/>
        </w:rPr>
        <w:t>are</w:t>
      </w:r>
      <w:r>
        <w:rPr>
          <w:color w:val="231F20"/>
          <w:spacing w:val="-12"/>
          <w:sz w:val="22"/>
        </w:rPr>
        <w:t xml:space="preserve"> </w:t>
      </w:r>
      <w:r>
        <w:rPr>
          <w:color w:val="231F20"/>
          <w:sz w:val="22"/>
        </w:rPr>
        <w:t>not</w:t>
      </w:r>
      <w:r>
        <w:rPr>
          <w:color w:val="231F20"/>
          <w:spacing w:val="-11"/>
          <w:sz w:val="22"/>
        </w:rPr>
        <w:t xml:space="preserve"> </w:t>
      </w:r>
      <w:r>
        <w:rPr>
          <w:color w:val="231F20"/>
          <w:spacing w:val="-2"/>
          <w:sz w:val="22"/>
        </w:rPr>
        <w:t>poisonous.</w:t>
      </w:r>
    </w:p>
    <w:p w14:paraId="18D9C0FE">
      <w:pPr>
        <w:pStyle w:val="15"/>
        <w:numPr>
          <w:ilvl w:val="0"/>
          <w:numId w:val="42"/>
        </w:numPr>
        <w:tabs>
          <w:tab w:val="left" w:pos="1927"/>
        </w:tabs>
        <w:spacing w:before="74" w:after="0" w:line="240" w:lineRule="auto"/>
        <w:ind w:left="1927" w:right="0" w:hanging="340"/>
        <w:jc w:val="left"/>
        <w:rPr>
          <w:sz w:val="22"/>
        </w:rPr>
      </w:pPr>
      <w:r>
        <w:rPr>
          <w:color w:val="231F20"/>
          <w:spacing w:val="-2"/>
          <w:sz w:val="22"/>
        </w:rPr>
        <w:t>I</w:t>
      </w:r>
      <w:r>
        <w:rPr>
          <w:color w:val="231F20"/>
          <w:spacing w:val="-14"/>
          <w:sz w:val="22"/>
        </w:rPr>
        <w:t xml:space="preserve"> </w:t>
      </w:r>
      <w:r>
        <w:rPr>
          <w:color w:val="231F20"/>
          <w:spacing w:val="-2"/>
          <w:sz w:val="22"/>
        </w:rPr>
        <w:t>really</w:t>
      </w:r>
      <w:r>
        <w:rPr>
          <w:color w:val="231F20"/>
          <w:spacing w:val="-13"/>
          <w:sz w:val="22"/>
        </w:rPr>
        <w:t xml:space="preserve"> </w:t>
      </w:r>
      <w:r>
        <w:rPr>
          <w:color w:val="231F20"/>
          <w:spacing w:val="-2"/>
          <w:sz w:val="22"/>
        </w:rPr>
        <w:t>like</w:t>
      </w:r>
      <w:r>
        <w:rPr>
          <w:color w:val="231F20"/>
          <w:spacing w:val="-13"/>
          <w:sz w:val="22"/>
        </w:rPr>
        <w:t xml:space="preserve"> </w:t>
      </w:r>
      <w:r>
        <w:rPr>
          <w:color w:val="231F20"/>
          <w:spacing w:val="-2"/>
          <w:sz w:val="22"/>
        </w:rPr>
        <w:t>that</w:t>
      </w:r>
      <w:r>
        <w:rPr>
          <w:color w:val="231F20"/>
          <w:spacing w:val="-10"/>
          <w:sz w:val="22"/>
        </w:rPr>
        <w:t xml:space="preserve"> </w:t>
      </w:r>
      <w:r>
        <w:rPr>
          <w:color w:val="231F20"/>
          <w:spacing w:val="-2"/>
          <w:sz w:val="22"/>
        </w:rPr>
        <w:t>paper</w:t>
      </w:r>
      <w:r>
        <w:rPr>
          <w:color w:val="231F20"/>
          <w:spacing w:val="-10"/>
          <w:sz w:val="22"/>
        </w:rPr>
        <w:t xml:space="preserve"> </w:t>
      </w:r>
      <w:r>
        <w:rPr>
          <w:rFonts w:ascii="Verdana"/>
          <w:color w:val="231F20"/>
          <w:spacing w:val="-2"/>
          <w:sz w:val="22"/>
        </w:rPr>
        <w:t>folding</w:t>
      </w:r>
      <w:r>
        <w:rPr>
          <w:rFonts w:ascii="Verdana"/>
          <w:color w:val="231F20"/>
          <w:spacing w:val="-17"/>
          <w:sz w:val="22"/>
        </w:rPr>
        <w:t xml:space="preserve"> </w:t>
      </w:r>
      <w:r>
        <w:rPr>
          <w:color w:val="231F20"/>
          <w:spacing w:val="-2"/>
          <w:sz w:val="22"/>
        </w:rPr>
        <w:t>book,</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my</w:t>
      </w:r>
      <w:r>
        <w:rPr>
          <w:color w:val="231F20"/>
          <w:spacing w:val="-10"/>
          <w:sz w:val="22"/>
        </w:rPr>
        <w:t xml:space="preserve"> </w:t>
      </w:r>
      <w:r>
        <w:rPr>
          <w:color w:val="231F20"/>
          <w:spacing w:val="-2"/>
          <w:sz w:val="22"/>
        </w:rPr>
        <w:t>son</w:t>
      </w:r>
      <w:r>
        <w:rPr>
          <w:color w:val="231F20"/>
          <w:spacing w:val="-10"/>
          <w:sz w:val="22"/>
        </w:rPr>
        <w:t xml:space="preserve"> </w:t>
      </w:r>
      <w:r>
        <w:rPr>
          <w:color w:val="231F20"/>
          <w:spacing w:val="-2"/>
          <w:sz w:val="22"/>
        </w:rPr>
        <w:t>likes</w:t>
      </w:r>
      <w:r>
        <w:rPr>
          <w:color w:val="231F20"/>
          <w:spacing w:val="-9"/>
          <w:sz w:val="22"/>
        </w:rPr>
        <w:t xml:space="preserve"> </w:t>
      </w:r>
      <w:r>
        <w:rPr>
          <w:color w:val="231F20"/>
          <w:spacing w:val="-2"/>
          <w:sz w:val="22"/>
        </w:rPr>
        <w:t>that</w:t>
      </w:r>
      <w:r>
        <w:rPr>
          <w:color w:val="231F20"/>
          <w:spacing w:val="-10"/>
          <w:sz w:val="22"/>
        </w:rPr>
        <w:t xml:space="preserve"> </w:t>
      </w:r>
      <w:r>
        <w:rPr>
          <w:color w:val="231F20"/>
          <w:spacing w:val="-2"/>
          <w:sz w:val="22"/>
        </w:rPr>
        <w:t>paper</w:t>
      </w:r>
      <w:r>
        <w:rPr>
          <w:color w:val="231F20"/>
          <w:spacing w:val="-10"/>
          <w:sz w:val="22"/>
        </w:rPr>
        <w:t xml:space="preserve"> </w:t>
      </w:r>
      <w:r>
        <w:rPr>
          <w:color w:val="231F20"/>
          <w:spacing w:val="-2"/>
          <w:sz w:val="22"/>
        </w:rPr>
        <w:t>folding</w:t>
      </w:r>
      <w:r>
        <w:rPr>
          <w:color w:val="231F20"/>
          <w:spacing w:val="-10"/>
          <w:sz w:val="22"/>
        </w:rPr>
        <w:t xml:space="preserve"> </w:t>
      </w:r>
      <w:r>
        <w:rPr>
          <w:color w:val="231F20"/>
          <w:spacing w:val="-2"/>
          <w:sz w:val="22"/>
        </w:rPr>
        <w:t>book,</w:t>
      </w:r>
      <w:r>
        <w:rPr>
          <w:color w:val="231F20"/>
          <w:spacing w:val="-10"/>
          <w:sz w:val="22"/>
        </w:rPr>
        <w:t xml:space="preserve"> </w:t>
      </w:r>
      <w:r>
        <w:rPr>
          <w:color w:val="231F20"/>
          <w:spacing w:val="-4"/>
          <w:sz w:val="22"/>
        </w:rPr>
        <w:t>too.</w:t>
      </w:r>
    </w:p>
    <w:p w14:paraId="4747C28A">
      <w:pPr>
        <w:spacing w:before="225"/>
        <w:ind w:left="1587" w:right="0" w:firstLine="0"/>
        <w:jc w:val="left"/>
        <w:rPr>
          <w:rFonts w:ascii="Tahoma"/>
          <w:sz w:val="26"/>
        </w:rPr>
      </w:pPr>
      <w:r>
        <w:rPr>
          <w:rFonts w:ascii="Tahoma"/>
          <w:color w:val="00507D"/>
          <w:sz w:val="26"/>
        </w:rPr>
        <w:t>Read</w:t>
      </w:r>
      <w:r>
        <w:rPr>
          <w:rFonts w:ascii="Tahoma"/>
          <w:color w:val="00507D"/>
          <w:spacing w:val="-6"/>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conversation.</w:t>
      </w:r>
      <w:r>
        <w:rPr>
          <w:rFonts w:ascii="Tahoma"/>
          <w:color w:val="00507D"/>
          <w:spacing w:val="-6"/>
          <w:sz w:val="26"/>
        </w:rPr>
        <w:t xml:space="preserve"> </w:t>
      </w:r>
      <w:r>
        <w:rPr>
          <w:rFonts w:ascii="Tahoma"/>
          <w:color w:val="00507D"/>
          <w:sz w:val="26"/>
        </w:rPr>
        <w:t>Find</w:t>
      </w:r>
      <w:r>
        <w:rPr>
          <w:rFonts w:ascii="Tahoma"/>
          <w:color w:val="00507D"/>
          <w:spacing w:val="-6"/>
          <w:sz w:val="26"/>
        </w:rPr>
        <w:t xml:space="preserve"> </w:t>
      </w:r>
      <w:r>
        <w:rPr>
          <w:rFonts w:ascii="Tahoma"/>
          <w:color w:val="00507D"/>
          <w:sz w:val="26"/>
        </w:rPr>
        <w:t>out</w:t>
      </w:r>
      <w:r>
        <w:rPr>
          <w:rFonts w:ascii="Tahoma"/>
          <w:color w:val="00507D"/>
          <w:spacing w:val="-6"/>
          <w:sz w:val="26"/>
        </w:rPr>
        <w:t xml:space="preserve"> </w:t>
      </w:r>
      <w:r>
        <w:rPr>
          <w:rFonts w:ascii="Tahoma"/>
          <w:color w:val="00507D"/>
          <w:sz w:val="26"/>
        </w:rPr>
        <w:t>which</w:t>
      </w:r>
      <w:r>
        <w:rPr>
          <w:rFonts w:ascii="Tahoma"/>
          <w:color w:val="00507D"/>
          <w:spacing w:val="-6"/>
          <w:sz w:val="26"/>
        </w:rPr>
        <w:t xml:space="preserve"> </w:t>
      </w:r>
      <w:r>
        <w:rPr>
          <w:rFonts w:ascii="Tahoma"/>
          <w:color w:val="00507D"/>
          <w:sz w:val="26"/>
        </w:rPr>
        <w:t>words</w:t>
      </w:r>
      <w:r>
        <w:rPr>
          <w:rFonts w:ascii="Tahoma"/>
          <w:color w:val="00507D"/>
          <w:spacing w:val="-6"/>
          <w:sz w:val="26"/>
        </w:rPr>
        <w:t xml:space="preserve"> </w:t>
      </w:r>
      <w:r>
        <w:rPr>
          <w:rFonts w:ascii="Tahoma"/>
          <w:color w:val="00507D"/>
          <w:sz w:val="26"/>
        </w:rPr>
        <w:t>have</w:t>
      </w:r>
      <w:r>
        <w:rPr>
          <w:rFonts w:ascii="Tahoma"/>
          <w:color w:val="00507D"/>
          <w:spacing w:val="-6"/>
          <w:sz w:val="26"/>
        </w:rPr>
        <w:t xml:space="preserve"> </w:t>
      </w:r>
      <w:r>
        <w:rPr>
          <w:rFonts w:ascii="Tahoma"/>
          <w:color w:val="00507D"/>
          <w:sz w:val="26"/>
        </w:rPr>
        <w:t>been</w:t>
      </w:r>
      <w:r>
        <w:rPr>
          <w:rFonts w:ascii="Tahoma"/>
          <w:color w:val="00507D"/>
          <w:spacing w:val="-6"/>
          <w:sz w:val="26"/>
        </w:rPr>
        <w:t xml:space="preserve"> </w:t>
      </w:r>
      <w:r>
        <w:rPr>
          <w:rFonts w:ascii="Tahoma"/>
          <w:color w:val="00507D"/>
          <w:sz w:val="26"/>
        </w:rPr>
        <w:t>left</w:t>
      </w:r>
      <w:r>
        <w:rPr>
          <w:rFonts w:ascii="Tahoma"/>
          <w:color w:val="00507D"/>
          <w:spacing w:val="-6"/>
          <w:sz w:val="26"/>
        </w:rPr>
        <w:t xml:space="preserve"> </w:t>
      </w:r>
      <w:r>
        <w:rPr>
          <w:rFonts w:ascii="Tahoma"/>
          <w:color w:val="00507D"/>
          <w:spacing w:val="-4"/>
          <w:sz w:val="26"/>
        </w:rPr>
        <w:t>out.</w:t>
      </w:r>
    </w:p>
    <w:p w14:paraId="0F05E1EC">
      <w:pPr>
        <w:pStyle w:val="11"/>
        <w:spacing w:before="250" w:line="266" w:lineRule="auto"/>
        <w:ind w:left="2437" w:right="1294" w:hanging="851"/>
      </w:pPr>
      <w:r>
        <w:rPr>
          <w:b/>
          <w:color w:val="0089CF"/>
        </w:rPr>
        <w:t>Justin:</w:t>
      </w:r>
      <w:r>
        <w:rPr>
          <w:b/>
          <w:color w:val="0089CF"/>
          <w:spacing w:val="43"/>
        </w:rPr>
        <w:t xml:space="preserve"> </w:t>
      </w:r>
      <w:r>
        <w:rPr>
          <w:color w:val="231F20"/>
        </w:rPr>
        <w:t>Linlin,</w:t>
      </w:r>
      <w:r>
        <w:rPr>
          <w:color w:val="231F20"/>
          <w:spacing w:val="-15"/>
        </w:rPr>
        <w:t xml:space="preserve"> </w:t>
      </w:r>
      <w:r>
        <w:rPr>
          <w:color w:val="231F20"/>
        </w:rPr>
        <w:t>I’m</w:t>
      </w:r>
      <w:r>
        <w:rPr>
          <w:color w:val="231F20"/>
          <w:spacing w:val="-15"/>
        </w:rPr>
        <w:t xml:space="preserve"> </w:t>
      </w:r>
      <w:r>
        <w:rPr>
          <w:color w:val="231F20"/>
        </w:rPr>
        <w:t>going</w:t>
      </w:r>
      <w:r>
        <w:rPr>
          <w:color w:val="231F20"/>
          <w:spacing w:val="-15"/>
        </w:rPr>
        <w:t xml:space="preserve"> </w:t>
      </w:r>
      <w:r>
        <w:rPr>
          <w:color w:val="231F20"/>
        </w:rPr>
        <w:t>to</w:t>
      </w:r>
      <w:r>
        <w:rPr>
          <w:color w:val="231F20"/>
          <w:spacing w:val="-16"/>
        </w:rPr>
        <w:t xml:space="preserve"> </w:t>
      </w:r>
      <w:r>
        <w:rPr>
          <w:color w:val="231F20"/>
        </w:rPr>
        <w:t>Guizhou</w:t>
      </w:r>
      <w:r>
        <w:rPr>
          <w:color w:val="231F20"/>
          <w:spacing w:val="-15"/>
        </w:rPr>
        <w:t xml:space="preserve"> </w:t>
      </w:r>
      <w:r>
        <w:rPr>
          <w:color w:val="231F20"/>
        </w:rPr>
        <w:t>Province</w:t>
      </w:r>
      <w:r>
        <w:rPr>
          <w:color w:val="231F20"/>
          <w:spacing w:val="-15"/>
        </w:rPr>
        <w:t xml:space="preserve"> </w:t>
      </w:r>
      <w:r>
        <w:rPr>
          <w:color w:val="231F20"/>
        </w:rPr>
        <w:t>next</w:t>
      </w:r>
      <w:r>
        <w:rPr>
          <w:color w:val="231F20"/>
          <w:spacing w:val="-16"/>
        </w:rPr>
        <w:t xml:space="preserve"> </w:t>
      </w:r>
      <w:r>
        <w:rPr>
          <w:color w:val="231F20"/>
        </w:rPr>
        <w:t>month.</w:t>
      </w:r>
      <w:r>
        <w:rPr>
          <w:color w:val="231F20"/>
          <w:spacing w:val="-15"/>
        </w:rPr>
        <w:t xml:space="preserve"> </w:t>
      </w:r>
      <w:r>
        <w:rPr>
          <w:color w:val="231F20"/>
        </w:rPr>
        <w:t>I’m</w:t>
      </w:r>
      <w:r>
        <w:rPr>
          <w:color w:val="231F20"/>
          <w:spacing w:val="-15"/>
        </w:rPr>
        <w:t xml:space="preserve"> </w:t>
      </w:r>
      <w:r>
        <w:rPr>
          <w:color w:val="231F20"/>
        </w:rPr>
        <w:t>super</w:t>
      </w:r>
      <w:r>
        <w:rPr>
          <w:color w:val="231F20"/>
          <w:spacing w:val="-15"/>
        </w:rPr>
        <w:t xml:space="preserve"> </w:t>
      </w:r>
      <w:r>
        <w:rPr>
          <w:color w:val="231F20"/>
        </w:rPr>
        <w:t>excited!</w:t>
      </w:r>
      <w:r>
        <w:rPr>
          <w:color w:val="231F20"/>
          <w:spacing w:val="-16"/>
        </w:rPr>
        <w:t xml:space="preserve"> </w:t>
      </w:r>
      <w:r>
        <w:rPr>
          <w:color w:val="231F20"/>
        </w:rPr>
        <w:t>Any recommendations for places to visit?</w:t>
      </w:r>
    </w:p>
    <w:p w14:paraId="3A8BC2B4">
      <w:pPr>
        <w:pStyle w:val="11"/>
        <w:tabs>
          <w:tab w:val="left" w:pos="2437"/>
        </w:tabs>
        <w:spacing w:before="101"/>
        <w:ind w:left="1587"/>
      </w:pPr>
      <w:r>
        <w:rPr>
          <w:b/>
          <w:color w:val="0089CF"/>
          <w:spacing w:val="-2"/>
        </w:rPr>
        <w:t>Linlin:</w:t>
      </w:r>
      <w:r>
        <w:rPr>
          <w:b/>
          <w:color w:val="0089CF"/>
        </w:rPr>
        <w:tab/>
      </w:r>
      <w:r>
        <w:rPr>
          <w:color w:val="231F20"/>
          <w:spacing w:val="-2"/>
        </w:rPr>
        <w:t>Wow,</w:t>
      </w:r>
      <w:r>
        <w:rPr>
          <w:color w:val="231F20"/>
          <w:spacing w:val="-11"/>
        </w:rPr>
        <w:t xml:space="preserve"> </w:t>
      </w:r>
      <w:r>
        <w:rPr>
          <w:color w:val="231F20"/>
          <w:spacing w:val="-2"/>
        </w:rPr>
        <w:t>cool!</w:t>
      </w:r>
      <w:r>
        <w:rPr>
          <w:color w:val="231F20"/>
          <w:spacing w:val="-11"/>
        </w:rPr>
        <w:t xml:space="preserve"> </w:t>
      </w:r>
      <w:r>
        <w:rPr>
          <w:color w:val="231F20"/>
          <w:spacing w:val="-2"/>
        </w:rPr>
        <w:t>Guizhou</w:t>
      </w:r>
      <w:r>
        <w:rPr>
          <w:color w:val="231F20"/>
          <w:spacing w:val="-11"/>
        </w:rPr>
        <w:t xml:space="preserve"> </w:t>
      </w:r>
      <w:r>
        <w:rPr>
          <w:color w:val="231F20"/>
          <w:spacing w:val="-2"/>
        </w:rPr>
        <w:t>is</w:t>
      </w:r>
      <w:r>
        <w:rPr>
          <w:color w:val="231F20"/>
          <w:spacing w:val="-11"/>
        </w:rPr>
        <w:t xml:space="preserve"> </w:t>
      </w:r>
      <w:r>
        <w:rPr>
          <w:color w:val="231F20"/>
          <w:spacing w:val="-2"/>
        </w:rPr>
        <w:t>a</w:t>
      </w:r>
      <w:r>
        <w:rPr>
          <w:color w:val="231F20"/>
          <w:spacing w:val="-11"/>
        </w:rPr>
        <w:t xml:space="preserve"> </w:t>
      </w:r>
      <w:r>
        <w:rPr>
          <w:color w:val="231F20"/>
          <w:spacing w:val="-2"/>
        </w:rPr>
        <w:t>province</w:t>
      </w:r>
      <w:r>
        <w:rPr>
          <w:color w:val="231F20"/>
          <w:spacing w:val="-11"/>
        </w:rPr>
        <w:t xml:space="preserve"> </w:t>
      </w:r>
      <w:r>
        <w:rPr>
          <w:color w:val="231F20"/>
          <w:spacing w:val="-2"/>
        </w:rPr>
        <w:t>with</w:t>
      </w:r>
      <w:r>
        <w:rPr>
          <w:color w:val="231F20"/>
          <w:spacing w:val="-11"/>
        </w:rPr>
        <w:t xml:space="preserve"> </w:t>
      </w:r>
      <w:r>
        <w:rPr>
          <w:color w:val="231F20"/>
          <w:spacing w:val="-2"/>
        </w:rPr>
        <w:t>a</w:t>
      </w:r>
      <w:r>
        <w:rPr>
          <w:color w:val="231F20"/>
          <w:spacing w:val="-11"/>
        </w:rPr>
        <w:t xml:space="preserve"> </w:t>
      </w:r>
      <w:r>
        <w:rPr>
          <w:color w:val="231F20"/>
          <w:spacing w:val="-2"/>
        </w:rPr>
        <w:t>lot</w:t>
      </w:r>
      <w:r>
        <w:rPr>
          <w:color w:val="231F20"/>
          <w:spacing w:val="-11"/>
        </w:rPr>
        <w:t xml:space="preserve"> </w:t>
      </w:r>
      <w:r>
        <w:rPr>
          <w:color w:val="231F20"/>
          <w:spacing w:val="-2"/>
        </w:rPr>
        <w:t>of</w:t>
      </w:r>
      <w:r>
        <w:rPr>
          <w:color w:val="231F20"/>
          <w:spacing w:val="-11"/>
        </w:rPr>
        <w:t xml:space="preserve"> </w:t>
      </w:r>
      <w:r>
        <w:rPr>
          <w:color w:val="231F20"/>
          <w:spacing w:val="-2"/>
        </w:rPr>
        <w:t>cultural</w:t>
      </w:r>
      <w:r>
        <w:rPr>
          <w:color w:val="231F20"/>
          <w:spacing w:val="-11"/>
        </w:rPr>
        <w:t xml:space="preserve"> </w:t>
      </w:r>
      <w:r>
        <w:rPr>
          <w:color w:val="231F20"/>
          <w:spacing w:val="-2"/>
        </w:rPr>
        <w:t>diversity.</w:t>
      </w:r>
      <w:r>
        <w:rPr>
          <w:color w:val="231F20"/>
          <w:spacing w:val="-10"/>
        </w:rPr>
        <w:t xml:space="preserve"> </w:t>
      </w:r>
      <w:r>
        <w:rPr>
          <w:color w:val="231F20"/>
          <w:spacing w:val="-2"/>
        </w:rPr>
        <w:t>Places</w:t>
      </w:r>
      <w:r>
        <w:rPr>
          <w:color w:val="231F20"/>
          <w:spacing w:val="-11"/>
        </w:rPr>
        <w:t xml:space="preserve"> </w:t>
      </w:r>
      <w:r>
        <w:rPr>
          <w:color w:val="231F20"/>
          <w:spacing w:val="-2"/>
        </w:rPr>
        <w:t>to</w:t>
      </w:r>
      <w:r>
        <w:rPr>
          <w:color w:val="231F20"/>
          <w:spacing w:val="-11"/>
        </w:rPr>
        <w:t xml:space="preserve"> </w:t>
      </w:r>
      <w:r>
        <w:rPr>
          <w:color w:val="231F20"/>
          <w:spacing w:val="-2"/>
        </w:rPr>
        <w:t>visit</w:t>
      </w:r>
      <w:r>
        <w:rPr>
          <w:color w:val="231F20"/>
          <w:spacing w:val="-11"/>
        </w:rPr>
        <w:t xml:space="preserve"> </w:t>
      </w:r>
      <w:r>
        <w:rPr>
          <w:color w:val="231F20"/>
          <w:spacing w:val="-2"/>
        </w:rPr>
        <w:t>…</w:t>
      </w:r>
      <w:r>
        <w:rPr>
          <w:color w:val="231F20"/>
          <w:spacing w:val="-11"/>
        </w:rPr>
        <w:t xml:space="preserve"> </w:t>
      </w:r>
      <w:r>
        <w:rPr>
          <w:color w:val="231F20"/>
          <w:spacing w:val="-2"/>
        </w:rPr>
        <w:t>well,</w:t>
      </w:r>
    </w:p>
    <w:p w14:paraId="31A497D7">
      <w:pPr>
        <w:pStyle w:val="11"/>
        <w:spacing w:before="13"/>
        <w:ind w:left="219" w:right="3347"/>
        <w:jc w:val="center"/>
        <w:rPr>
          <w:rFonts w:ascii="Tahoma"/>
        </w:rPr>
      </w:pPr>
      <w:r>
        <w:rPr>
          <w:rFonts w:ascii="Tahoma"/>
          <w:color w:val="231F20"/>
          <w:spacing w:val="-6"/>
        </w:rPr>
        <w:t>definitely</w:t>
      </w:r>
      <w:r>
        <w:rPr>
          <w:rFonts w:ascii="Tahoma"/>
          <w:color w:val="231F20"/>
          <w:spacing w:val="1"/>
        </w:rPr>
        <w:t xml:space="preserve"> </w:t>
      </w:r>
      <w:r>
        <w:rPr>
          <w:rFonts w:ascii="Tahoma"/>
          <w:color w:val="231F20"/>
          <w:spacing w:val="-6"/>
        </w:rPr>
        <w:t>the</w:t>
      </w:r>
      <w:r>
        <w:rPr>
          <w:rFonts w:ascii="Tahoma"/>
          <w:color w:val="231F20"/>
          <w:spacing w:val="2"/>
        </w:rPr>
        <w:t xml:space="preserve"> </w:t>
      </w:r>
      <w:r>
        <w:rPr>
          <w:rFonts w:ascii="Tahoma"/>
          <w:color w:val="231F20"/>
          <w:spacing w:val="-6"/>
        </w:rPr>
        <w:t>Huangguoshu</w:t>
      </w:r>
      <w:r>
        <w:rPr>
          <w:rFonts w:ascii="Tahoma"/>
          <w:color w:val="231F20"/>
          <w:spacing w:val="1"/>
        </w:rPr>
        <w:t xml:space="preserve"> </w:t>
      </w:r>
      <w:r>
        <w:rPr>
          <w:rFonts w:ascii="Tahoma"/>
          <w:color w:val="231F20"/>
          <w:spacing w:val="-6"/>
        </w:rPr>
        <w:t>Waterfall</w:t>
      </w:r>
      <w:r>
        <w:rPr>
          <w:rFonts w:ascii="Tahoma"/>
          <w:color w:val="231F20"/>
          <w:spacing w:val="2"/>
        </w:rPr>
        <w:t xml:space="preserve"> </w:t>
      </w:r>
      <w:r>
        <w:rPr>
          <w:rFonts w:ascii="Tahoma"/>
          <w:color w:val="231F20"/>
          <w:spacing w:val="-6"/>
        </w:rPr>
        <w:t>first.</w:t>
      </w:r>
    </w:p>
    <w:p w14:paraId="768C4AF7">
      <w:pPr>
        <w:pStyle w:val="11"/>
        <w:spacing w:before="130"/>
        <w:ind w:left="1587"/>
      </w:pPr>
      <w:r>
        <w:rPr>
          <w:b/>
          <w:color w:val="0089CF"/>
          <w:spacing w:val="-2"/>
        </w:rPr>
        <w:t>Justin:</w:t>
      </w:r>
      <w:r>
        <w:rPr>
          <w:b/>
          <w:color w:val="0089CF"/>
          <w:spacing w:val="69"/>
        </w:rPr>
        <w:t xml:space="preserve"> </w:t>
      </w:r>
      <w:r>
        <w:rPr>
          <w:color w:val="231F20"/>
          <w:spacing w:val="-2"/>
        </w:rPr>
        <w:t>What’s</w:t>
      </w:r>
      <w:r>
        <w:rPr>
          <w:color w:val="231F20"/>
          <w:spacing w:val="-10"/>
        </w:rPr>
        <w:t xml:space="preserve"> </w:t>
      </w:r>
      <w:r>
        <w:rPr>
          <w:color w:val="231F20"/>
          <w:spacing w:val="-2"/>
        </w:rPr>
        <w:t>special</w:t>
      </w:r>
      <w:r>
        <w:rPr>
          <w:color w:val="231F20"/>
          <w:spacing w:val="-9"/>
        </w:rPr>
        <w:t xml:space="preserve"> </w:t>
      </w:r>
      <w:r>
        <w:rPr>
          <w:color w:val="231F20"/>
          <w:spacing w:val="-2"/>
        </w:rPr>
        <w:t>about</w:t>
      </w:r>
      <w:r>
        <w:rPr>
          <w:color w:val="231F20"/>
          <w:spacing w:val="-9"/>
        </w:rPr>
        <w:t xml:space="preserve"> </w:t>
      </w:r>
      <w:r>
        <w:rPr>
          <w:color w:val="231F20"/>
          <w:spacing w:val="-2"/>
        </w:rPr>
        <w:t>the</w:t>
      </w:r>
      <w:r>
        <w:rPr>
          <w:color w:val="231F20"/>
          <w:spacing w:val="-9"/>
        </w:rPr>
        <w:t xml:space="preserve"> </w:t>
      </w:r>
      <w:r>
        <w:rPr>
          <w:color w:val="231F20"/>
          <w:spacing w:val="-2"/>
        </w:rPr>
        <w:t>waterfall?</w:t>
      </w:r>
    </w:p>
    <w:p w14:paraId="368C58F3">
      <w:pPr>
        <w:tabs>
          <w:tab w:val="left" w:pos="2437"/>
        </w:tabs>
        <w:spacing w:before="130"/>
        <w:ind w:left="1587" w:right="0" w:firstLine="0"/>
        <w:jc w:val="left"/>
        <w:rPr>
          <w:sz w:val="22"/>
        </w:rPr>
      </w:pPr>
      <w:r>
        <w:rPr>
          <w:b/>
          <w:color w:val="0089CF"/>
          <w:spacing w:val="-2"/>
          <w:sz w:val="22"/>
        </w:rPr>
        <w:t>Linlin:</w:t>
      </w:r>
      <w:r>
        <w:rPr>
          <w:b/>
          <w:color w:val="0089CF"/>
          <w:sz w:val="22"/>
        </w:rPr>
        <w:tab/>
      </w:r>
      <w:r>
        <w:rPr>
          <w:color w:val="231F20"/>
          <w:spacing w:val="-4"/>
          <w:sz w:val="22"/>
        </w:rPr>
        <w:t>Well,</w:t>
      </w:r>
      <w:r>
        <w:rPr>
          <w:color w:val="231F20"/>
          <w:spacing w:val="-6"/>
          <w:sz w:val="22"/>
        </w:rPr>
        <w:t xml:space="preserve"> </w:t>
      </w:r>
      <w:r>
        <w:rPr>
          <w:color w:val="231F20"/>
          <w:spacing w:val="-4"/>
          <w:sz w:val="22"/>
        </w:rPr>
        <w:t>have</w:t>
      </w:r>
      <w:r>
        <w:rPr>
          <w:color w:val="231F20"/>
          <w:spacing w:val="-6"/>
          <w:sz w:val="22"/>
        </w:rPr>
        <w:t xml:space="preserve"> </w:t>
      </w:r>
      <w:r>
        <w:rPr>
          <w:color w:val="231F20"/>
          <w:spacing w:val="-4"/>
          <w:sz w:val="22"/>
        </w:rPr>
        <w:t>you</w:t>
      </w:r>
      <w:r>
        <w:rPr>
          <w:color w:val="231F20"/>
          <w:spacing w:val="-6"/>
          <w:sz w:val="22"/>
        </w:rPr>
        <w:t xml:space="preserve"> </w:t>
      </w:r>
      <w:r>
        <w:rPr>
          <w:color w:val="231F20"/>
          <w:spacing w:val="-4"/>
          <w:sz w:val="22"/>
        </w:rPr>
        <w:t>ever</w:t>
      </w:r>
      <w:r>
        <w:rPr>
          <w:color w:val="231F20"/>
          <w:spacing w:val="-5"/>
          <w:sz w:val="22"/>
        </w:rPr>
        <w:t xml:space="preserve"> </w:t>
      </w:r>
      <w:r>
        <w:rPr>
          <w:color w:val="231F20"/>
          <w:spacing w:val="-4"/>
          <w:sz w:val="22"/>
        </w:rPr>
        <w:t>heard</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Chinese</w:t>
      </w:r>
      <w:r>
        <w:rPr>
          <w:color w:val="231F20"/>
          <w:spacing w:val="-5"/>
          <w:sz w:val="22"/>
        </w:rPr>
        <w:t xml:space="preserve"> </w:t>
      </w:r>
      <w:r>
        <w:rPr>
          <w:color w:val="231F20"/>
          <w:spacing w:val="-4"/>
          <w:sz w:val="22"/>
        </w:rPr>
        <w:t>novel</w:t>
      </w:r>
      <w:r>
        <w:rPr>
          <w:color w:val="231F20"/>
          <w:spacing w:val="-6"/>
          <w:sz w:val="22"/>
        </w:rPr>
        <w:t xml:space="preserve"> </w:t>
      </w:r>
      <w:r>
        <w:rPr>
          <w:i/>
          <w:color w:val="231F20"/>
          <w:spacing w:val="-4"/>
          <w:sz w:val="22"/>
        </w:rPr>
        <w:t>Journey</w:t>
      </w:r>
      <w:r>
        <w:rPr>
          <w:i/>
          <w:color w:val="231F20"/>
          <w:spacing w:val="-6"/>
          <w:sz w:val="22"/>
        </w:rPr>
        <w:t xml:space="preserve"> </w:t>
      </w:r>
      <w:r>
        <w:rPr>
          <w:i/>
          <w:color w:val="231F20"/>
          <w:spacing w:val="-4"/>
          <w:sz w:val="22"/>
        </w:rPr>
        <w:t>to</w:t>
      </w:r>
      <w:r>
        <w:rPr>
          <w:i/>
          <w:color w:val="231F20"/>
          <w:spacing w:val="-6"/>
          <w:sz w:val="22"/>
        </w:rPr>
        <w:t xml:space="preserve"> </w:t>
      </w:r>
      <w:r>
        <w:rPr>
          <w:i/>
          <w:color w:val="231F20"/>
          <w:spacing w:val="-4"/>
          <w:sz w:val="22"/>
        </w:rPr>
        <w:t>the</w:t>
      </w:r>
      <w:r>
        <w:rPr>
          <w:i/>
          <w:color w:val="231F20"/>
          <w:spacing w:val="-5"/>
          <w:sz w:val="22"/>
        </w:rPr>
        <w:t xml:space="preserve"> </w:t>
      </w:r>
      <w:r>
        <w:rPr>
          <w:i/>
          <w:color w:val="231F20"/>
          <w:spacing w:val="-4"/>
          <w:sz w:val="22"/>
        </w:rPr>
        <w:t>West</w:t>
      </w:r>
      <w:r>
        <w:rPr>
          <w:color w:val="231F20"/>
          <w:spacing w:val="-4"/>
          <w:sz w:val="22"/>
        </w:rPr>
        <w:t>?</w:t>
      </w:r>
    </w:p>
    <w:p w14:paraId="61D5BA20">
      <w:pPr>
        <w:spacing w:before="129"/>
        <w:ind w:left="1587" w:right="0" w:firstLine="0"/>
        <w:jc w:val="left"/>
        <w:rPr>
          <w:sz w:val="22"/>
        </w:rPr>
      </w:pPr>
      <w:r>
        <w:rPr>
          <w:b/>
          <w:color w:val="0089CF"/>
          <w:spacing w:val="-2"/>
          <w:sz w:val="22"/>
        </w:rPr>
        <w:t>Justin:</w:t>
      </w:r>
      <w:r>
        <w:rPr>
          <w:b/>
          <w:color w:val="0089CF"/>
          <w:spacing w:val="43"/>
          <w:sz w:val="22"/>
        </w:rPr>
        <w:t xml:space="preserve"> </w:t>
      </w:r>
      <w:r>
        <w:rPr>
          <w:color w:val="231F20"/>
          <w:spacing w:val="-2"/>
          <w:sz w:val="22"/>
        </w:rPr>
        <w:t>Yes,</w:t>
      </w:r>
      <w:r>
        <w:rPr>
          <w:color w:val="231F20"/>
          <w:spacing w:val="-14"/>
          <w:sz w:val="22"/>
        </w:rPr>
        <w:t xml:space="preserve"> </w:t>
      </w:r>
      <w:r>
        <w:rPr>
          <w:color w:val="231F20"/>
          <w:spacing w:val="-2"/>
          <w:sz w:val="22"/>
        </w:rPr>
        <w:t>I</w:t>
      </w:r>
      <w:r>
        <w:rPr>
          <w:color w:val="231F20"/>
          <w:spacing w:val="-13"/>
          <w:sz w:val="22"/>
        </w:rPr>
        <w:t xml:space="preserve"> </w:t>
      </w:r>
      <w:r>
        <w:rPr>
          <w:color w:val="231F20"/>
          <w:spacing w:val="-2"/>
          <w:sz w:val="22"/>
        </w:rPr>
        <w:t>have.</w:t>
      </w:r>
      <w:r>
        <w:rPr>
          <w:color w:val="231F20"/>
          <w:spacing w:val="-13"/>
          <w:sz w:val="22"/>
        </w:rPr>
        <w:t xml:space="preserve"> </w:t>
      </w:r>
      <w:r>
        <w:rPr>
          <w:color w:val="231F20"/>
          <w:spacing w:val="-4"/>
          <w:sz w:val="22"/>
        </w:rPr>
        <w:t>Why?</w:t>
      </w:r>
    </w:p>
    <w:p w14:paraId="25754577">
      <w:pPr>
        <w:pStyle w:val="11"/>
        <w:tabs>
          <w:tab w:val="left" w:pos="2437"/>
        </w:tabs>
        <w:spacing w:before="115"/>
        <w:ind w:left="1587"/>
        <w:rPr>
          <w:rFonts w:ascii="Tahoma"/>
        </w:rPr>
      </w:pPr>
      <w:r>
        <w:rPr>
          <w:b/>
          <w:color w:val="0089CF"/>
          <w:spacing w:val="-2"/>
        </w:rPr>
        <w:t>Linlin:</w:t>
      </w:r>
      <w:r>
        <w:rPr>
          <w:b/>
          <w:color w:val="0089CF"/>
        </w:rPr>
        <w:tab/>
      </w:r>
      <w:r>
        <w:rPr>
          <w:rFonts w:ascii="Tahoma"/>
          <w:color w:val="231F20"/>
          <w:spacing w:val="-4"/>
        </w:rPr>
        <w:t>In</w:t>
      </w:r>
      <w:r>
        <w:rPr>
          <w:rFonts w:ascii="Tahoma"/>
          <w:color w:val="231F20"/>
          <w:spacing w:val="-12"/>
        </w:rPr>
        <w:t xml:space="preserve"> </w:t>
      </w:r>
      <w:r>
        <w:rPr>
          <w:rFonts w:ascii="Tahoma"/>
          <w:color w:val="231F20"/>
          <w:spacing w:val="-4"/>
        </w:rPr>
        <w:t>the</w:t>
      </w:r>
      <w:r>
        <w:rPr>
          <w:rFonts w:ascii="Tahoma"/>
          <w:color w:val="231F20"/>
          <w:spacing w:val="-12"/>
        </w:rPr>
        <w:t xml:space="preserve"> </w:t>
      </w:r>
      <w:r>
        <w:rPr>
          <w:rFonts w:ascii="Tahoma"/>
          <w:color w:val="231F20"/>
          <w:spacing w:val="-4"/>
        </w:rPr>
        <w:t>back</w:t>
      </w:r>
      <w:r>
        <w:rPr>
          <w:rFonts w:ascii="Tahoma"/>
          <w:color w:val="231F20"/>
          <w:spacing w:val="-12"/>
        </w:rPr>
        <w:t xml:space="preserve"> </w:t>
      </w:r>
      <w:r>
        <w:rPr>
          <w:rFonts w:ascii="Tahoma"/>
          <w:color w:val="231F20"/>
          <w:spacing w:val="-4"/>
        </w:rPr>
        <w:t>of</w:t>
      </w:r>
      <w:r>
        <w:rPr>
          <w:rFonts w:ascii="Tahoma"/>
          <w:color w:val="231F20"/>
          <w:spacing w:val="-12"/>
        </w:rPr>
        <w:t xml:space="preserve"> </w:t>
      </w:r>
      <w:r>
        <w:rPr>
          <w:rFonts w:ascii="Tahoma"/>
          <w:color w:val="231F20"/>
          <w:spacing w:val="-4"/>
        </w:rPr>
        <w:t>the</w:t>
      </w:r>
      <w:r>
        <w:rPr>
          <w:rFonts w:ascii="Tahoma"/>
          <w:color w:val="231F20"/>
          <w:spacing w:val="-12"/>
        </w:rPr>
        <w:t xml:space="preserve"> </w:t>
      </w:r>
      <w:r>
        <w:rPr>
          <w:rFonts w:ascii="Tahoma"/>
          <w:color w:val="231F20"/>
          <w:spacing w:val="-4"/>
        </w:rPr>
        <w:t>waterfall,</w:t>
      </w:r>
      <w:r>
        <w:rPr>
          <w:rFonts w:ascii="Tahoma"/>
          <w:color w:val="231F20"/>
          <w:spacing w:val="-12"/>
        </w:rPr>
        <w:t xml:space="preserve"> </w:t>
      </w:r>
      <w:r>
        <w:rPr>
          <w:rFonts w:ascii="Tahoma"/>
          <w:color w:val="231F20"/>
          <w:spacing w:val="-4"/>
        </w:rPr>
        <w:t>you</w:t>
      </w:r>
      <w:r>
        <w:rPr>
          <w:rFonts w:ascii="Tahoma"/>
          <w:color w:val="231F20"/>
          <w:spacing w:val="-12"/>
        </w:rPr>
        <w:t xml:space="preserve"> </w:t>
      </w:r>
      <w:r>
        <w:rPr>
          <w:rFonts w:ascii="Tahoma"/>
          <w:color w:val="231F20"/>
          <w:spacing w:val="-4"/>
        </w:rPr>
        <w:t>will</w:t>
      </w:r>
      <w:r>
        <w:rPr>
          <w:rFonts w:ascii="Tahoma"/>
          <w:color w:val="231F20"/>
          <w:spacing w:val="-12"/>
        </w:rPr>
        <w:t xml:space="preserve"> </w:t>
      </w:r>
      <w:r>
        <w:rPr>
          <w:rFonts w:ascii="Tahoma"/>
          <w:color w:val="231F20"/>
          <w:spacing w:val="-4"/>
        </w:rPr>
        <w:t>find</w:t>
      </w:r>
      <w:r>
        <w:rPr>
          <w:rFonts w:ascii="Tahoma"/>
          <w:color w:val="231F20"/>
          <w:spacing w:val="-12"/>
        </w:rPr>
        <w:t xml:space="preserve"> </w:t>
      </w:r>
      <w:r>
        <w:rPr>
          <w:rFonts w:ascii="Tahoma"/>
          <w:color w:val="231F20"/>
          <w:spacing w:val="-4"/>
        </w:rPr>
        <w:t>a</w:t>
      </w:r>
      <w:r>
        <w:rPr>
          <w:rFonts w:ascii="Tahoma"/>
          <w:color w:val="231F20"/>
          <w:spacing w:val="-11"/>
        </w:rPr>
        <w:t xml:space="preserve"> </w:t>
      </w:r>
      <w:r>
        <w:rPr>
          <w:rFonts w:ascii="Tahoma"/>
          <w:color w:val="231F20"/>
          <w:spacing w:val="-4"/>
        </w:rPr>
        <w:t>cave,</w:t>
      </w:r>
      <w:r>
        <w:rPr>
          <w:rFonts w:ascii="Tahoma"/>
          <w:color w:val="231F20"/>
          <w:spacing w:val="-12"/>
        </w:rPr>
        <w:t xml:space="preserve"> </w:t>
      </w:r>
      <w:r>
        <w:rPr>
          <w:rFonts w:ascii="Tahoma"/>
          <w:color w:val="231F20"/>
          <w:spacing w:val="-4"/>
        </w:rPr>
        <w:t>which</w:t>
      </w:r>
      <w:r>
        <w:rPr>
          <w:rFonts w:ascii="Tahoma"/>
          <w:color w:val="231F20"/>
          <w:spacing w:val="-12"/>
        </w:rPr>
        <w:t xml:space="preserve"> </w:t>
      </w:r>
      <w:r>
        <w:rPr>
          <w:rFonts w:ascii="Tahoma"/>
          <w:color w:val="231F20"/>
          <w:spacing w:val="-4"/>
        </w:rPr>
        <w:t>is</w:t>
      </w:r>
      <w:r>
        <w:rPr>
          <w:rFonts w:ascii="Tahoma"/>
          <w:color w:val="231F20"/>
          <w:spacing w:val="-12"/>
        </w:rPr>
        <w:t xml:space="preserve"> </w:t>
      </w:r>
      <w:r>
        <w:rPr>
          <w:rFonts w:ascii="Tahoma"/>
          <w:color w:val="231F20"/>
          <w:spacing w:val="-4"/>
        </w:rPr>
        <w:t>the</w:t>
      </w:r>
      <w:r>
        <w:rPr>
          <w:rFonts w:ascii="Tahoma"/>
          <w:color w:val="231F20"/>
          <w:spacing w:val="-12"/>
        </w:rPr>
        <w:t xml:space="preserve"> </w:t>
      </w:r>
      <w:r>
        <w:rPr>
          <w:rFonts w:ascii="Tahoma"/>
          <w:color w:val="231F20"/>
          <w:spacing w:val="-4"/>
        </w:rPr>
        <w:t>home</w:t>
      </w:r>
      <w:r>
        <w:rPr>
          <w:rFonts w:ascii="Tahoma"/>
          <w:color w:val="231F20"/>
          <w:spacing w:val="-12"/>
        </w:rPr>
        <w:t xml:space="preserve"> </w:t>
      </w:r>
      <w:r>
        <w:rPr>
          <w:rFonts w:ascii="Tahoma"/>
          <w:color w:val="231F20"/>
          <w:spacing w:val="-4"/>
        </w:rPr>
        <w:t>of</w:t>
      </w:r>
      <w:r>
        <w:rPr>
          <w:rFonts w:ascii="Tahoma"/>
          <w:color w:val="231F20"/>
          <w:spacing w:val="-12"/>
        </w:rPr>
        <w:t xml:space="preserve"> </w:t>
      </w:r>
      <w:r>
        <w:rPr>
          <w:rFonts w:ascii="Tahoma"/>
          <w:color w:val="231F20"/>
          <w:spacing w:val="-4"/>
        </w:rPr>
        <w:t>the</w:t>
      </w:r>
      <w:r>
        <w:rPr>
          <w:rFonts w:ascii="Tahoma"/>
          <w:color w:val="231F20"/>
          <w:spacing w:val="-12"/>
        </w:rPr>
        <w:t xml:space="preserve"> </w:t>
      </w:r>
      <w:r>
        <w:rPr>
          <w:rFonts w:ascii="Tahoma"/>
          <w:color w:val="231F20"/>
          <w:spacing w:val="-4"/>
        </w:rPr>
        <w:t>Monkey</w:t>
      </w:r>
      <w:r>
        <w:rPr>
          <w:rFonts w:ascii="Tahoma"/>
          <w:color w:val="231F20"/>
          <w:spacing w:val="-12"/>
        </w:rPr>
        <w:t xml:space="preserve"> </w:t>
      </w:r>
      <w:r>
        <w:rPr>
          <w:rFonts w:ascii="Tahoma"/>
          <w:color w:val="231F20"/>
          <w:spacing w:val="-4"/>
        </w:rPr>
        <w:t>King.</w:t>
      </w:r>
    </w:p>
    <w:p w14:paraId="7B4AD5C2">
      <w:pPr>
        <w:pStyle w:val="11"/>
        <w:spacing w:before="116"/>
        <w:ind w:left="1587"/>
        <w:rPr>
          <w:rFonts w:ascii="Tahoma" w:hAnsi="Tahoma"/>
        </w:rPr>
      </w:pPr>
      <w:r>
        <w:rPr>
          <w:b/>
          <w:color w:val="0089CF"/>
          <w:spacing w:val="-2"/>
        </w:rPr>
        <w:t>Justin:</w:t>
      </w:r>
      <w:r>
        <w:rPr>
          <w:b/>
          <w:color w:val="0089CF"/>
          <w:spacing w:val="71"/>
        </w:rPr>
        <w:t xml:space="preserve"> </w:t>
      </w:r>
      <w:r>
        <w:rPr>
          <w:rFonts w:ascii="Tahoma" w:hAnsi="Tahoma"/>
          <w:color w:val="231F20"/>
          <w:spacing w:val="-2"/>
        </w:rPr>
        <w:t>Really?</w:t>
      </w:r>
      <w:r>
        <w:rPr>
          <w:rFonts w:ascii="Tahoma" w:hAnsi="Tahoma"/>
          <w:color w:val="231F20"/>
          <w:spacing w:val="-15"/>
        </w:rPr>
        <w:t xml:space="preserve"> </w:t>
      </w:r>
      <w:r>
        <w:rPr>
          <w:rFonts w:ascii="Tahoma" w:hAnsi="Tahoma"/>
          <w:color w:val="231F20"/>
          <w:spacing w:val="-2"/>
        </w:rPr>
        <w:t>Cool!</w:t>
      </w:r>
      <w:r>
        <w:rPr>
          <w:rFonts w:ascii="Tahoma" w:hAnsi="Tahoma"/>
          <w:color w:val="231F20"/>
          <w:spacing w:val="-15"/>
        </w:rPr>
        <w:t xml:space="preserve"> </w:t>
      </w:r>
      <w:r>
        <w:rPr>
          <w:rFonts w:ascii="Tahoma" w:hAnsi="Tahoma"/>
          <w:color w:val="231F20"/>
          <w:spacing w:val="-2"/>
        </w:rPr>
        <w:t>I’ll</w:t>
      </w:r>
      <w:r>
        <w:rPr>
          <w:rFonts w:ascii="Tahoma" w:hAnsi="Tahoma"/>
          <w:color w:val="231F20"/>
          <w:spacing w:val="-15"/>
        </w:rPr>
        <w:t xml:space="preserve"> </w:t>
      </w:r>
      <w:r>
        <w:rPr>
          <w:rFonts w:ascii="Tahoma" w:hAnsi="Tahoma"/>
          <w:color w:val="231F20"/>
          <w:spacing w:val="-2"/>
        </w:rPr>
        <w:t>definitely</w:t>
      </w:r>
      <w:r>
        <w:rPr>
          <w:rFonts w:ascii="Tahoma" w:hAnsi="Tahoma"/>
          <w:color w:val="231F20"/>
          <w:spacing w:val="-15"/>
        </w:rPr>
        <w:t xml:space="preserve"> </w:t>
      </w:r>
      <w:r>
        <w:rPr>
          <w:rFonts w:ascii="Tahoma" w:hAnsi="Tahoma"/>
          <w:color w:val="231F20"/>
          <w:spacing w:val="-2"/>
        </w:rPr>
        <w:t>check</w:t>
      </w:r>
      <w:r>
        <w:rPr>
          <w:rFonts w:ascii="Tahoma" w:hAnsi="Tahoma"/>
          <w:color w:val="231F20"/>
          <w:spacing w:val="-15"/>
        </w:rPr>
        <w:t xml:space="preserve"> </w:t>
      </w:r>
      <w:r>
        <w:rPr>
          <w:rFonts w:ascii="Tahoma" w:hAnsi="Tahoma"/>
          <w:color w:val="231F20"/>
          <w:spacing w:val="-2"/>
        </w:rPr>
        <w:t>it</w:t>
      </w:r>
      <w:r>
        <w:rPr>
          <w:rFonts w:ascii="Tahoma" w:hAnsi="Tahoma"/>
          <w:color w:val="231F20"/>
          <w:spacing w:val="-16"/>
        </w:rPr>
        <w:t xml:space="preserve"> </w:t>
      </w:r>
      <w:r>
        <w:rPr>
          <w:rFonts w:ascii="Tahoma" w:hAnsi="Tahoma"/>
          <w:color w:val="231F20"/>
          <w:spacing w:val="-4"/>
        </w:rPr>
        <w:t>out.</w:t>
      </w:r>
    </w:p>
    <w:p w14:paraId="002A0F12">
      <w:pPr>
        <w:pStyle w:val="11"/>
        <w:tabs>
          <w:tab w:val="left" w:pos="2437"/>
        </w:tabs>
        <w:spacing w:before="115"/>
        <w:ind w:left="1587"/>
        <w:rPr>
          <w:rFonts w:ascii="Tahoma" w:hAnsi="Tahoma"/>
        </w:rPr>
      </w:pPr>
      <w:r>
        <w:rPr>
          <w:b/>
          <w:color w:val="0089CF"/>
          <w:spacing w:val="-2"/>
        </w:rPr>
        <w:t>Linlin:</w:t>
      </w:r>
      <w:r>
        <w:rPr>
          <w:b/>
          <w:color w:val="0089CF"/>
        </w:rPr>
        <w:tab/>
      </w:r>
      <w:r>
        <w:rPr>
          <w:rFonts w:ascii="Tahoma" w:hAnsi="Tahoma"/>
          <w:color w:val="231F20"/>
          <w:spacing w:val="-4"/>
        </w:rPr>
        <w:t>And</w:t>
      </w:r>
      <w:r>
        <w:rPr>
          <w:rFonts w:ascii="Tahoma" w:hAnsi="Tahoma"/>
          <w:color w:val="231F20"/>
          <w:spacing w:val="-8"/>
        </w:rPr>
        <w:t xml:space="preserve"> </w:t>
      </w:r>
      <w:r>
        <w:rPr>
          <w:rFonts w:ascii="Tahoma" w:hAnsi="Tahoma"/>
          <w:color w:val="231F20"/>
          <w:spacing w:val="-4"/>
        </w:rPr>
        <w:t>I</w:t>
      </w:r>
      <w:r>
        <w:rPr>
          <w:rFonts w:ascii="Tahoma" w:hAnsi="Tahoma"/>
          <w:color w:val="231F20"/>
          <w:spacing w:val="-8"/>
        </w:rPr>
        <w:t xml:space="preserve"> </w:t>
      </w:r>
      <w:r>
        <w:rPr>
          <w:rFonts w:ascii="Tahoma" w:hAnsi="Tahoma"/>
          <w:color w:val="231F20"/>
          <w:spacing w:val="-4"/>
        </w:rPr>
        <w:t>strongly</w:t>
      </w:r>
      <w:r>
        <w:rPr>
          <w:rFonts w:ascii="Tahoma" w:hAnsi="Tahoma"/>
          <w:color w:val="231F20"/>
          <w:spacing w:val="-8"/>
        </w:rPr>
        <w:t xml:space="preserve"> </w:t>
      </w:r>
      <w:r>
        <w:rPr>
          <w:rFonts w:ascii="Tahoma" w:hAnsi="Tahoma"/>
          <w:color w:val="231F20"/>
          <w:spacing w:val="-4"/>
        </w:rPr>
        <w:t>recommend</w:t>
      </w:r>
      <w:r>
        <w:rPr>
          <w:rFonts w:ascii="Tahoma" w:hAnsi="Tahoma"/>
          <w:color w:val="231F20"/>
          <w:spacing w:val="-8"/>
        </w:rPr>
        <w:t xml:space="preserve"> </w:t>
      </w:r>
      <w:r>
        <w:rPr>
          <w:rFonts w:ascii="Tahoma" w:hAnsi="Tahoma"/>
          <w:color w:val="231F20"/>
          <w:spacing w:val="-4"/>
        </w:rPr>
        <w:t>the</w:t>
      </w:r>
      <w:r>
        <w:rPr>
          <w:rFonts w:ascii="Tahoma" w:hAnsi="Tahoma"/>
          <w:color w:val="231F20"/>
          <w:spacing w:val="-8"/>
        </w:rPr>
        <w:t xml:space="preserve"> </w:t>
      </w:r>
      <w:r>
        <w:rPr>
          <w:rFonts w:ascii="Tahoma" w:hAnsi="Tahoma"/>
          <w:color w:val="231F20"/>
          <w:spacing w:val="-4"/>
        </w:rPr>
        <w:t>ethnic</w:t>
      </w:r>
      <w:r>
        <w:rPr>
          <w:rFonts w:ascii="Tahoma" w:hAnsi="Tahoma"/>
          <w:color w:val="231F20"/>
          <w:spacing w:val="-7"/>
        </w:rPr>
        <w:t xml:space="preserve"> </w:t>
      </w:r>
      <w:r>
        <w:rPr>
          <w:rFonts w:ascii="Tahoma" w:hAnsi="Tahoma"/>
          <w:color w:val="231F20"/>
          <w:spacing w:val="-4"/>
        </w:rPr>
        <w:t>minority</w:t>
      </w:r>
      <w:r>
        <w:rPr>
          <w:rFonts w:ascii="Tahoma" w:hAnsi="Tahoma"/>
          <w:color w:val="231F20"/>
          <w:spacing w:val="-8"/>
        </w:rPr>
        <w:t xml:space="preserve"> </w:t>
      </w:r>
      <w:r>
        <w:rPr>
          <w:rFonts w:ascii="Tahoma" w:hAnsi="Tahoma"/>
          <w:color w:val="231F20"/>
          <w:spacing w:val="-4"/>
        </w:rPr>
        <w:t>villages.</w:t>
      </w:r>
      <w:r>
        <w:rPr>
          <w:rFonts w:ascii="Tahoma" w:hAnsi="Tahoma"/>
          <w:color w:val="231F20"/>
          <w:spacing w:val="-8"/>
        </w:rPr>
        <w:t xml:space="preserve"> </w:t>
      </w:r>
      <w:r>
        <w:rPr>
          <w:rFonts w:ascii="Tahoma" w:hAnsi="Tahoma"/>
          <w:color w:val="231F20"/>
          <w:spacing w:val="-4"/>
        </w:rPr>
        <w:t>You’ll</w:t>
      </w:r>
      <w:r>
        <w:rPr>
          <w:rFonts w:ascii="Tahoma" w:hAnsi="Tahoma"/>
          <w:color w:val="231F20"/>
          <w:spacing w:val="-8"/>
        </w:rPr>
        <w:t xml:space="preserve"> </w:t>
      </w:r>
      <w:r>
        <w:rPr>
          <w:rFonts w:ascii="Tahoma" w:hAnsi="Tahoma"/>
          <w:color w:val="231F20"/>
          <w:spacing w:val="-4"/>
        </w:rPr>
        <w:t>find</w:t>
      </w:r>
      <w:r>
        <w:rPr>
          <w:rFonts w:ascii="Tahoma" w:hAnsi="Tahoma"/>
          <w:color w:val="231F20"/>
          <w:spacing w:val="-8"/>
        </w:rPr>
        <w:t xml:space="preserve"> </w:t>
      </w:r>
      <w:r>
        <w:rPr>
          <w:rFonts w:ascii="Tahoma" w:hAnsi="Tahoma"/>
          <w:color w:val="231F20"/>
          <w:spacing w:val="-4"/>
        </w:rPr>
        <w:t>Chinese</w:t>
      </w:r>
      <w:r>
        <w:rPr>
          <w:rFonts w:ascii="Tahoma" w:hAnsi="Tahoma"/>
          <w:color w:val="231F20"/>
          <w:spacing w:val="-8"/>
        </w:rPr>
        <w:t xml:space="preserve"> </w:t>
      </w:r>
      <w:r>
        <w:rPr>
          <w:rFonts w:ascii="Tahoma" w:hAnsi="Tahoma"/>
          <w:color w:val="231F20"/>
          <w:spacing w:val="-4"/>
        </w:rPr>
        <w:t>culture</w:t>
      </w:r>
      <w:r>
        <w:rPr>
          <w:rFonts w:ascii="Tahoma" w:hAnsi="Tahoma"/>
          <w:color w:val="231F20"/>
          <w:spacing w:val="-8"/>
        </w:rPr>
        <w:t xml:space="preserve"> </w:t>
      </w:r>
      <w:r>
        <w:rPr>
          <w:rFonts w:ascii="Tahoma" w:hAnsi="Tahoma"/>
          <w:color w:val="231F20"/>
          <w:spacing w:val="-5"/>
        </w:rPr>
        <w:t>is</w:t>
      </w:r>
    </w:p>
    <w:p w14:paraId="30C2DAA4">
      <w:pPr>
        <w:spacing w:after="0"/>
        <w:rPr>
          <w:rFonts w:ascii="Tahoma" w:hAnsi="Tahoma"/>
        </w:rPr>
        <w:sectPr>
          <w:pgSz w:w="11910" w:h="16840"/>
          <w:pgMar w:top="0" w:right="0" w:bottom="0" w:left="0" w:header="720" w:footer="720" w:gutter="0"/>
          <w:cols w:space="720" w:num="1"/>
        </w:sectPr>
      </w:pPr>
    </w:p>
    <w:p w14:paraId="1786B41E">
      <w:pPr>
        <w:pStyle w:val="11"/>
        <w:rPr>
          <w:rFonts w:ascii="Tahoma"/>
          <w:sz w:val="20"/>
        </w:rPr>
      </w:pPr>
    </w:p>
    <w:p w14:paraId="1E5D083A">
      <w:pPr>
        <w:pStyle w:val="11"/>
        <w:rPr>
          <w:rFonts w:ascii="Tahoma"/>
          <w:sz w:val="20"/>
        </w:rPr>
      </w:pPr>
    </w:p>
    <w:p w14:paraId="4210AACE">
      <w:pPr>
        <w:pStyle w:val="11"/>
        <w:rPr>
          <w:rFonts w:ascii="Tahoma"/>
          <w:sz w:val="20"/>
        </w:rPr>
      </w:pPr>
    </w:p>
    <w:p w14:paraId="5C71B064">
      <w:pPr>
        <w:pStyle w:val="11"/>
        <w:rPr>
          <w:rFonts w:ascii="Tahoma"/>
          <w:sz w:val="20"/>
        </w:rPr>
      </w:pPr>
    </w:p>
    <w:p w14:paraId="7DD862C4">
      <w:pPr>
        <w:pStyle w:val="9"/>
        <w:spacing w:before="281"/>
        <w:ind w:left="1360"/>
      </w:pPr>
      <w:r>
        <mc:AlternateContent>
          <mc:Choice Requires="wps">
            <w:drawing>
              <wp:anchor distT="0" distB="0" distL="0" distR="0" simplePos="0" relativeHeight="25170432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364" name="Graphic 1364"/>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64" o:spid="_x0000_s1026" o:spt="100" style="position:absolute;left:0pt;margin-left:217pt;margin-top:-42.35pt;height:20.25pt;width:22.3pt;mso-position-horizontal-relative:page;z-index:25170432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B3bx3T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11"/>
        </w:rPr>
        <w:t xml:space="preserve"> </w:t>
      </w:r>
      <w:r>
        <w:rPr>
          <w:color w:val="231F20"/>
        </w:rPr>
        <w:t>about</w:t>
      </w:r>
      <w:r>
        <w:rPr>
          <w:color w:val="231F20"/>
          <w:spacing w:val="11"/>
        </w:rPr>
        <w:t xml:space="preserve"> </w:t>
      </w:r>
      <w:r>
        <w:rPr>
          <w:color w:val="231F20"/>
        </w:rPr>
        <w:t>ethnic</w:t>
      </w:r>
      <w:r>
        <w:rPr>
          <w:color w:val="231F20"/>
          <w:spacing w:val="11"/>
        </w:rPr>
        <w:t xml:space="preserve"> </w:t>
      </w:r>
      <w:r>
        <w:rPr>
          <w:color w:val="231F20"/>
        </w:rPr>
        <w:t>minority</w:t>
      </w:r>
      <w:r>
        <w:rPr>
          <w:color w:val="231F20"/>
          <w:spacing w:val="11"/>
        </w:rPr>
        <w:t xml:space="preserve"> </w:t>
      </w:r>
      <w:r>
        <w:rPr>
          <w:color w:val="231F20"/>
        </w:rPr>
        <w:t>cultures</w:t>
      </w:r>
      <w:r>
        <w:rPr>
          <w:color w:val="231F20"/>
          <w:spacing w:val="11"/>
        </w:rPr>
        <w:t xml:space="preserve"> </w:t>
      </w:r>
      <w:r>
        <w:rPr>
          <w:color w:val="231F20"/>
        </w:rPr>
        <w:t>in</w:t>
      </w:r>
      <w:r>
        <w:rPr>
          <w:color w:val="231F20"/>
          <w:spacing w:val="11"/>
        </w:rPr>
        <w:t xml:space="preserve"> </w:t>
      </w:r>
      <w:r>
        <w:rPr>
          <w:color w:val="231F20"/>
          <w:spacing w:val="-2"/>
        </w:rPr>
        <w:t>China</w:t>
      </w:r>
    </w:p>
    <w:p w14:paraId="2E60CE3A">
      <w:pPr>
        <w:spacing w:before="317" w:line="213" w:lineRule="auto"/>
        <w:ind w:left="1757" w:right="1184" w:firstLine="0"/>
        <w:jc w:val="both"/>
        <w:rPr>
          <w:rFonts w:ascii="Tahoma"/>
          <w:sz w:val="26"/>
        </w:rPr>
      </w:pPr>
      <w:r>
        <w:rPr>
          <w:rFonts w:ascii="Tahoma"/>
          <w:color w:val="00507D"/>
          <w:w w:val="105"/>
          <w:sz w:val="26"/>
        </w:rPr>
        <w:t>Look</w:t>
      </w:r>
      <w:r>
        <w:rPr>
          <w:rFonts w:ascii="Tahoma"/>
          <w:color w:val="00507D"/>
          <w:spacing w:val="-4"/>
          <w:w w:val="105"/>
          <w:sz w:val="26"/>
        </w:rPr>
        <w:t xml:space="preserve"> </w:t>
      </w:r>
      <w:r>
        <w:rPr>
          <w:rFonts w:ascii="Tahoma"/>
          <w:color w:val="00507D"/>
          <w:w w:val="105"/>
          <w:sz w:val="26"/>
        </w:rPr>
        <w:t>at</w:t>
      </w:r>
      <w:r>
        <w:rPr>
          <w:rFonts w:ascii="Tahoma"/>
          <w:color w:val="00507D"/>
          <w:spacing w:val="-4"/>
          <w:w w:val="105"/>
          <w:sz w:val="26"/>
        </w:rPr>
        <w:t xml:space="preserve"> </w:t>
      </w:r>
      <w:r>
        <w:rPr>
          <w:rFonts w:ascii="Tahoma"/>
          <w:color w:val="00507D"/>
          <w:w w:val="105"/>
          <w:sz w:val="26"/>
        </w:rPr>
        <w:t>the</w:t>
      </w:r>
      <w:r>
        <w:rPr>
          <w:rFonts w:ascii="Tahoma"/>
          <w:color w:val="00507D"/>
          <w:spacing w:val="-4"/>
          <w:w w:val="105"/>
          <w:sz w:val="26"/>
        </w:rPr>
        <w:t xml:space="preserve"> </w:t>
      </w:r>
      <w:r>
        <w:rPr>
          <w:rFonts w:ascii="Tahoma"/>
          <w:color w:val="00507D"/>
          <w:w w:val="105"/>
          <w:sz w:val="26"/>
        </w:rPr>
        <w:t>photos</w:t>
      </w:r>
      <w:r>
        <w:rPr>
          <w:rFonts w:ascii="Tahoma"/>
          <w:color w:val="00507D"/>
          <w:spacing w:val="-4"/>
          <w:w w:val="105"/>
          <w:sz w:val="26"/>
        </w:rPr>
        <w:t xml:space="preserve"> </w:t>
      </w:r>
      <w:r>
        <w:rPr>
          <w:rFonts w:ascii="Tahoma"/>
          <w:color w:val="00507D"/>
          <w:w w:val="105"/>
          <w:sz w:val="26"/>
        </w:rPr>
        <w:t>below</w:t>
      </w:r>
      <w:r>
        <w:rPr>
          <w:rFonts w:ascii="Tahoma"/>
          <w:color w:val="00507D"/>
          <w:spacing w:val="-4"/>
          <w:w w:val="105"/>
          <w:sz w:val="26"/>
        </w:rPr>
        <w:t xml:space="preserve"> </w:t>
      </w:r>
      <w:r>
        <w:rPr>
          <w:rFonts w:ascii="Tahoma"/>
          <w:color w:val="00507D"/>
          <w:w w:val="105"/>
          <w:sz w:val="26"/>
        </w:rPr>
        <w:t>and</w:t>
      </w:r>
      <w:r>
        <w:rPr>
          <w:rFonts w:ascii="Tahoma"/>
          <w:color w:val="00507D"/>
          <w:spacing w:val="-4"/>
          <w:w w:val="105"/>
          <w:sz w:val="26"/>
        </w:rPr>
        <w:t xml:space="preserve"> </w:t>
      </w:r>
      <w:r>
        <w:rPr>
          <w:rFonts w:ascii="Tahoma"/>
          <w:color w:val="00507D"/>
          <w:w w:val="105"/>
          <w:sz w:val="26"/>
        </w:rPr>
        <w:t>guess</w:t>
      </w:r>
      <w:r>
        <w:rPr>
          <w:rFonts w:ascii="Tahoma"/>
          <w:color w:val="00507D"/>
          <w:spacing w:val="-4"/>
          <w:w w:val="105"/>
          <w:sz w:val="26"/>
        </w:rPr>
        <w:t xml:space="preserve"> </w:t>
      </w:r>
      <w:r>
        <w:rPr>
          <w:rFonts w:ascii="Tahoma"/>
          <w:color w:val="00507D"/>
          <w:w w:val="105"/>
          <w:sz w:val="26"/>
        </w:rPr>
        <w:t>what</w:t>
      </w:r>
      <w:r>
        <w:rPr>
          <w:rFonts w:ascii="Tahoma"/>
          <w:color w:val="00507D"/>
          <w:spacing w:val="-4"/>
          <w:w w:val="105"/>
          <w:sz w:val="26"/>
        </w:rPr>
        <w:t xml:space="preserve"> </w:t>
      </w:r>
      <w:r>
        <w:rPr>
          <w:rFonts w:ascii="Tahoma"/>
          <w:color w:val="00507D"/>
          <w:w w:val="105"/>
          <w:sz w:val="26"/>
        </w:rPr>
        <w:t>ethnic</w:t>
      </w:r>
      <w:r>
        <w:rPr>
          <w:rFonts w:ascii="Tahoma"/>
          <w:color w:val="00507D"/>
          <w:spacing w:val="-4"/>
          <w:w w:val="105"/>
          <w:sz w:val="26"/>
        </w:rPr>
        <w:t xml:space="preserve"> </w:t>
      </w:r>
      <w:r>
        <w:rPr>
          <w:rFonts w:ascii="Tahoma"/>
          <w:color w:val="00507D"/>
          <w:w w:val="105"/>
          <w:sz w:val="26"/>
        </w:rPr>
        <w:t>minority</w:t>
      </w:r>
      <w:r>
        <w:rPr>
          <w:rFonts w:ascii="Tahoma"/>
          <w:color w:val="00507D"/>
          <w:spacing w:val="-4"/>
          <w:w w:val="105"/>
          <w:sz w:val="26"/>
        </w:rPr>
        <w:t xml:space="preserve"> </w:t>
      </w:r>
      <w:r>
        <w:rPr>
          <w:rFonts w:ascii="Tahoma"/>
          <w:color w:val="00507D"/>
          <w:w w:val="105"/>
          <w:sz w:val="26"/>
        </w:rPr>
        <w:t>groups</w:t>
      </w:r>
      <w:r>
        <w:rPr>
          <w:rFonts w:ascii="Tahoma"/>
          <w:color w:val="00507D"/>
          <w:spacing w:val="-4"/>
          <w:w w:val="105"/>
          <w:sz w:val="26"/>
        </w:rPr>
        <w:t xml:space="preserve"> </w:t>
      </w:r>
      <w:r>
        <w:rPr>
          <w:rFonts w:ascii="Tahoma"/>
          <w:color w:val="00507D"/>
          <w:w w:val="105"/>
          <w:sz w:val="26"/>
        </w:rPr>
        <w:t>might</w:t>
      </w:r>
      <w:r>
        <w:rPr>
          <w:rFonts w:ascii="Tahoma"/>
          <w:color w:val="00507D"/>
          <w:spacing w:val="-4"/>
          <w:w w:val="105"/>
          <w:sz w:val="26"/>
        </w:rPr>
        <w:t xml:space="preserve"> </w:t>
      </w:r>
      <w:r>
        <w:rPr>
          <w:rFonts w:ascii="Tahoma"/>
          <w:color w:val="00507D"/>
          <w:w w:val="105"/>
          <w:sz w:val="26"/>
        </w:rPr>
        <w:t>be talked</w:t>
      </w:r>
      <w:r>
        <w:rPr>
          <w:rFonts w:ascii="Tahoma"/>
          <w:color w:val="00507D"/>
          <w:spacing w:val="-2"/>
          <w:w w:val="105"/>
          <w:sz w:val="26"/>
        </w:rPr>
        <w:t xml:space="preserve"> </w:t>
      </w:r>
      <w:r>
        <w:rPr>
          <w:rFonts w:ascii="Tahoma"/>
          <w:color w:val="00507D"/>
          <w:w w:val="105"/>
          <w:sz w:val="26"/>
        </w:rPr>
        <w:t>about.</w:t>
      </w:r>
    </w:p>
    <w:p w14:paraId="732373EF">
      <w:pPr>
        <w:pStyle w:val="11"/>
        <w:spacing w:before="1"/>
        <w:rPr>
          <w:rFonts w:ascii="Tahoma"/>
          <w:sz w:val="26"/>
        </w:rPr>
      </w:pPr>
    </w:p>
    <w:p w14:paraId="776AEFCD">
      <w:pPr>
        <w:pStyle w:val="11"/>
        <w:spacing w:before="9"/>
        <w:rPr>
          <w:rFonts w:ascii="Tahoma"/>
          <w:sz w:val="37"/>
        </w:rPr>
      </w:pPr>
    </w:p>
    <w:p w14:paraId="7B34F8D0">
      <w:pPr>
        <w:spacing w:before="1" w:line="213" w:lineRule="auto"/>
        <w:ind w:left="1757" w:right="1192" w:firstLine="0"/>
        <w:jc w:val="both"/>
        <w:rPr>
          <w:rFonts w:ascii="Tahoma"/>
          <w:sz w:val="26"/>
        </w:rPr>
      </w:pPr>
      <w:r>
        <w:rPr>
          <w:rFonts w:ascii="Tahoma"/>
          <w:color w:val="00507D"/>
          <w:sz w:val="26"/>
        </w:rPr>
        <w:t>Justin</w:t>
      </w:r>
      <w:r>
        <w:rPr>
          <w:rFonts w:ascii="Tahoma"/>
          <w:color w:val="00507D"/>
          <w:spacing w:val="-14"/>
          <w:sz w:val="26"/>
        </w:rPr>
        <w:t xml:space="preserve"> </w:t>
      </w:r>
      <w:r>
        <w:rPr>
          <w:rFonts w:ascii="Tahoma"/>
          <w:color w:val="00507D"/>
          <w:sz w:val="26"/>
        </w:rPr>
        <w:t>met</w:t>
      </w:r>
      <w:r>
        <w:rPr>
          <w:rFonts w:ascii="Tahoma"/>
          <w:color w:val="00507D"/>
          <w:spacing w:val="-14"/>
          <w:sz w:val="26"/>
        </w:rPr>
        <w:t xml:space="preserve"> </w:t>
      </w:r>
      <w:r>
        <w:rPr>
          <w:rFonts w:ascii="Tahoma"/>
          <w:color w:val="00507D"/>
          <w:sz w:val="26"/>
        </w:rPr>
        <w:t>a</w:t>
      </w:r>
      <w:r>
        <w:rPr>
          <w:rFonts w:ascii="Tahoma"/>
          <w:color w:val="00507D"/>
          <w:spacing w:val="-14"/>
          <w:sz w:val="26"/>
        </w:rPr>
        <w:t xml:space="preserve"> </w:t>
      </w:r>
      <w:r>
        <w:rPr>
          <w:rFonts w:ascii="Tahoma"/>
          <w:color w:val="00507D"/>
          <w:sz w:val="26"/>
        </w:rPr>
        <w:t>new</w:t>
      </w:r>
      <w:r>
        <w:rPr>
          <w:rFonts w:ascii="Tahoma"/>
          <w:color w:val="00507D"/>
          <w:spacing w:val="-14"/>
          <w:sz w:val="26"/>
        </w:rPr>
        <w:t xml:space="preserve"> </w:t>
      </w:r>
      <w:r>
        <w:rPr>
          <w:rFonts w:ascii="Tahoma"/>
          <w:color w:val="00507D"/>
          <w:sz w:val="26"/>
        </w:rPr>
        <w:t>friend</w:t>
      </w:r>
      <w:r>
        <w:rPr>
          <w:rFonts w:ascii="Tahoma"/>
          <w:color w:val="00507D"/>
          <w:spacing w:val="-14"/>
          <w:sz w:val="26"/>
        </w:rPr>
        <w:t xml:space="preserve"> </w:t>
      </w:r>
      <w:r>
        <w:rPr>
          <w:rFonts w:ascii="Tahoma"/>
          <w:color w:val="00507D"/>
          <w:sz w:val="26"/>
        </w:rPr>
        <w:t>while</w:t>
      </w:r>
      <w:r>
        <w:rPr>
          <w:rFonts w:ascii="Tahoma"/>
          <w:color w:val="00507D"/>
          <w:spacing w:val="-14"/>
          <w:sz w:val="26"/>
        </w:rPr>
        <w:t xml:space="preserve"> </w:t>
      </w:r>
      <w:r>
        <w:rPr>
          <w:rFonts w:ascii="Tahoma"/>
          <w:color w:val="00507D"/>
          <w:sz w:val="26"/>
        </w:rPr>
        <w:t>travelling</w:t>
      </w:r>
      <w:r>
        <w:rPr>
          <w:rFonts w:ascii="Tahoma"/>
          <w:color w:val="00507D"/>
          <w:spacing w:val="-14"/>
          <w:sz w:val="26"/>
        </w:rPr>
        <w:t xml:space="preserve"> </w:t>
      </w:r>
      <w:r>
        <w:rPr>
          <w:rFonts w:ascii="Tahoma"/>
          <w:color w:val="00507D"/>
          <w:sz w:val="26"/>
        </w:rPr>
        <w:t>in</w:t>
      </w:r>
      <w:r>
        <w:rPr>
          <w:rFonts w:ascii="Tahoma"/>
          <w:color w:val="00507D"/>
          <w:spacing w:val="-14"/>
          <w:sz w:val="26"/>
        </w:rPr>
        <w:t xml:space="preserve"> </w:t>
      </w:r>
      <w:r>
        <w:rPr>
          <w:rFonts w:ascii="Tahoma"/>
          <w:color w:val="00507D"/>
          <w:sz w:val="26"/>
        </w:rPr>
        <w:t>Guizhou.</w:t>
      </w:r>
      <w:r>
        <w:rPr>
          <w:rFonts w:ascii="Tahoma"/>
          <w:color w:val="00507D"/>
          <w:spacing w:val="-14"/>
          <w:sz w:val="26"/>
        </w:rPr>
        <w:t xml:space="preserve"> </w:t>
      </w:r>
      <w:r>
        <w:rPr>
          <w:rFonts w:ascii="Tahoma"/>
          <w:color w:val="00507D"/>
          <w:sz w:val="26"/>
        </w:rPr>
        <w:t>Listen</w:t>
      </w:r>
      <w:r>
        <w:rPr>
          <w:rFonts w:ascii="Tahoma"/>
          <w:color w:val="00507D"/>
          <w:spacing w:val="-14"/>
          <w:sz w:val="26"/>
        </w:rPr>
        <w:t xml:space="preserve"> </w:t>
      </w:r>
      <w:r>
        <w:rPr>
          <w:rFonts w:ascii="Tahoma"/>
          <w:color w:val="00507D"/>
          <w:sz w:val="26"/>
        </w:rPr>
        <w:t>to</w:t>
      </w:r>
      <w:r>
        <w:rPr>
          <w:rFonts w:ascii="Tahoma"/>
          <w:color w:val="00507D"/>
          <w:spacing w:val="-14"/>
          <w:sz w:val="26"/>
        </w:rPr>
        <w:t xml:space="preserve"> </w:t>
      </w:r>
      <w:r>
        <w:rPr>
          <w:rFonts w:ascii="Tahoma"/>
          <w:color w:val="00507D"/>
          <w:sz w:val="26"/>
        </w:rPr>
        <w:t>their</w:t>
      </w:r>
      <w:r>
        <w:rPr>
          <w:rFonts w:ascii="Tahoma"/>
          <w:color w:val="00507D"/>
          <w:spacing w:val="-14"/>
          <w:sz w:val="26"/>
        </w:rPr>
        <w:t xml:space="preserve"> </w:t>
      </w:r>
      <w:r>
        <w:rPr>
          <w:rFonts w:ascii="Tahoma"/>
          <w:color w:val="00507D"/>
          <w:sz w:val="26"/>
        </w:rPr>
        <w:t xml:space="preserve">conversation </w:t>
      </w:r>
      <w:r>
        <w:rPr>
          <w:rFonts w:ascii="Tahoma"/>
          <w:color w:val="00507D"/>
          <w:w w:val="105"/>
          <w:sz w:val="26"/>
        </w:rPr>
        <w:t>and</w:t>
      </w:r>
      <w:r>
        <w:rPr>
          <w:rFonts w:ascii="Tahoma"/>
          <w:color w:val="00507D"/>
          <w:spacing w:val="-24"/>
          <w:w w:val="105"/>
          <w:sz w:val="26"/>
        </w:rPr>
        <w:t xml:space="preserve"> </w:t>
      </w:r>
      <w:r>
        <w:rPr>
          <w:rFonts w:ascii="Tahoma"/>
          <w:color w:val="00507D"/>
          <w:w w:val="105"/>
          <w:sz w:val="26"/>
        </w:rPr>
        <w:t>complete</w:t>
      </w:r>
      <w:r>
        <w:rPr>
          <w:rFonts w:ascii="Tahoma"/>
          <w:color w:val="00507D"/>
          <w:spacing w:val="-24"/>
          <w:w w:val="105"/>
          <w:sz w:val="26"/>
        </w:rPr>
        <w:t xml:space="preserve"> </w:t>
      </w:r>
      <w:r>
        <w:rPr>
          <w:rFonts w:ascii="Tahoma"/>
          <w:color w:val="00507D"/>
          <w:w w:val="105"/>
          <w:sz w:val="26"/>
        </w:rPr>
        <w:t>the</w:t>
      </w:r>
      <w:r>
        <w:rPr>
          <w:rFonts w:ascii="Tahoma"/>
          <w:color w:val="00507D"/>
          <w:spacing w:val="-24"/>
          <w:w w:val="105"/>
          <w:sz w:val="26"/>
        </w:rPr>
        <w:t xml:space="preserve"> </w:t>
      </w:r>
      <w:r>
        <w:rPr>
          <w:rFonts w:ascii="Tahoma"/>
          <w:color w:val="00507D"/>
          <w:w w:val="105"/>
          <w:sz w:val="26"/>
        </w:rPr>
        <w:t>summaries</w:t>
      </w:r>
      <w:r>
        <w:rPr>
          <w:rFonts w:ascii="Tahoma"/>
          <w:color w:val="00507D"/>
          <w:spacing w:val="-24"/>
          <w:w w:val="105"/>
          <w:sz w:val="26"/>
        </w:rPr>
        <w:t xml:space="preserve"> </w:t>
      </w:r>
      <w:r>
        <w:rPr>
          <w:rFonts w:ascii="Tahoma"/>
          <w:color w:val="00507D"/>
          <w:w w:val="105"/>
          <w:sz w:val="26"/>
        </w:rPr>
        <w:t>below.</w:t>
      </w:r>
    </w:p>
    <w:p w14:paraId="2F9FFA30">
      <w:pPr>
        <w:pStyle w:val="11"/>
        <w:spacing w:before="154"/>
        <w:ind w:left="1757"/>
        <w:jc w:val="both"/>
      </w:pPr>
      <w:r>
        <w:rPr>
          <w:color w:val="231F20"/>
        </w:rPr>
        <w:t>Part</w:t>
      </w:r>
      <w:r>
        <w:rPr>
          <w:color w:val="231F20"/>
          <w:spacing w:val="16"/>
        </w:rPr>
        <w:t xml:space="preserve"> </w:t>
      </w:r>
      <w:r>
        <w:rPr>
          <w:color w:val="231F20"/>
          <w:spacing w:val="-10"/>
        </w:rPr>
        <w:t>1</w:t>
      </w:r>
    </w:p>
    <w:p w14:paraId="03E0E1B3">
      <w:pPr>
        <w:pStyle w:val="11"/>
        <w:tabs>
          <w:tab w:val="left" w:pos="4232"/>
          <w:tab w:val="left" w:pos="5050"/>
          <w:tab w:val="left" w:pos="6128"/>
          <w:tab w:val="left" w:pos="6381"/>
          <w:tab w:val="left" w:pos="7203"/>
          <w:tab w:val="left" w:pos="8506"/>
          <w:tab w:val="left" w:pos="10228"/>
        </w:tabs>
        <w:spacing w:before="221" w:line="340" w:lineRule="auto"/>
        <w:ind w:left="1757" w:right="1183"/>
        <w:jc w:val="both"/>
      </w:pPr>
      <w:r>
        <w:rPr>
          <w:color w:val="231F20"/>
        </w:rPr>
        <w:t xml:space="preserve">Justin and </w:t>
      </w:r>
      <w:r>
        <w:rPr>
          <w:color w:val="231F20"/>
          <w:u w:val="single" w:color="231F20"/>
        </w:rPr>
        <w:tab/>
      </w:r>
      <w:r>
        <w:rPr>
          <w:color w:val="231F20"/>
        </w:rPr>
        <w:t xml:space="preserve"> watched some </w:t>
      </w:r>
      <w:r>
        <w:rPr>
          <w:color w:val="231F20"/>
          <w:u w:val="single" w:color="231F20"/>
        </w:rPr>
        <w:tab/>
      </w:r>
      <w:r>
        <w:rPr>
          <w:color w:val="231F20"/>
          <w:u w:val="single" w:color="231F20"/>
        </w:rPr>
        <w:tab/>
      </w:r>
      <w:r>
        <w:rPr>
          <w:color w:val="231F20"/>
          <w:u w:val="single" w:color="231F20"/>
        </w:rPr>
        <w:tab/>
      </w:r>
      <w:r>
        <w:rPr>
          <w:color w:val="231F20"/>
        </w:rPr>
        <w:t xml:space="preserve"> people play the </w:t>
      </w:r>
      <w:r>
        <w:rPr>
          <w:color w:val="231F20"/>
          <w:u w:val="single" w:color="231F20"/>
        </w:rPr>
        <w:tab/>
      </w:r>
      <w:r>
        <w:rPr>
          <w:color w:val="231F20"/>
        </w:rPr>
        <w:t>.</w:t>
      </w:r>
      <w:r>
        <w:rPr>
          <w:color w:val="231F20"/>
          <w:spacing w:val="-16"/>
        </w:rPr>
        <w:t xml:space="preserve"> </w:t>
      </w:r>
      <w:r>
        <w:rPr>
          <w:color w:val="231F20"/>
        </w:rPr>
        <w:t xml:space="preserve">The instrument has a history of over </w:t>
      </w:r>
      <w:r>
        <w:rPr>
          <w:color w:val="231F20"/>
          <w:u w:val="single" w:color="231F20"/>
        </w:rPr>
        <w:tab/>
      </w:r>
      <w:r>
        <w:rPr>
          <w:color w:val="231F20"/>
          <w:u w:val="single" w:color="231F20"/>
        </w:rPr>
        <w:tab/>
      </w:r>
      <w:r>
        <w:rPr>
          <w:color w:val="231F20"/>
          <w:u w:val="single" w:color="231F20"/>
        </w:rPr>
        <w:tab/>
      </w:r>
      <w:r>
        <w:rPr>
          <w:color w:val="231F20"/>
        </w:rPr>
        <w:t xml:space="preserve"> years and it is even mentioned in the oldest collection of Chinese poetry. Then they watched the </w:t>
      </w:r>
      <w:r>
        <w:rPr>
          <w:color w:val="231F20"/>
          <w:u w:val="single" w:color="231F20"/>
        </w:rPr>
        <w:tab/>
      </w:r>
      <w:r>
        <w:rPr>
          <w:color w:val="231F20"/>
          <w:u w:val="single" w:color="231F20"/>
        </w:rPr>
        <w:tab/>
      </w:r>
      <w:r>
        <w:rPr>
          <w:color w:val="231F20"/>
        </w:rPr>
        <w:t xml:space="preserve">. Justin wanted to buy some hand-made </w:t>
      </w:r>
      <w:r>
        <w:rPr>
          <w:color w:val="231F20"/>
          <w:u w:val="single" w:color="231F20"/>
        </w:rPr>
        <w:tab/>
      </w:r>
      <w:r>
        <w:rPr>
          <w:color w:val="231F20"/>
          <w:u w:val="single" w:color="231F20"/>
        </w:rPr>
        <w:tab/>
      </w:r>
      <w:r>
        <w:rPr>
          <w:color w:val="231F20"/>
        </w:rPr>
        <w:t xml:space="preserve"> accessories as souvenirs. He was told that the price will depend on the percentage of </w:t>
      </w:r>
      <w:r>
        <w:rPr>
          <w:color w:val="231F20"/>
          <w:u w:val="single" w:color="231F20"/>
        </w:rPr>
        <w:tab/>
      </w:r>
      <w:r>
        <w:rPr>
          <w:color w:val="231F20"/>
          <w:u w:val="single" w:color="231F20"/>
        </w:rPr>
        <w:tab/>
      </w:r>
      <w:r>
        <w:rPr>
          <w:color w:val="231F20"/>
          <w:spacing w:val="-10"/>
        </w:rPr>
        <w:t>.</w:t>
      </w:r>
    </w:p>
    <w:p w14:paraId="32D0643D">
      <w:pPr>
        <w:pStyle w:val="11"/>
        <w:spacing w:before="174"/>
        <w:ind w:left="1757"/>
        <w:jc w:val="both"/>
      </w:pPr>
      <w:r>
        <w:rPr>
          <w:color w:val="231F20"/>
        </w:rPr>
        <w:t>Part</w:t>
      </w:r>
      <w:r>
        <w:rPr>
          <w:color w:val="231F20"/>
          <w:spacing w:val="16"/>
        </w:rPr>
        <w:t xml:space="preserve"> </w:t>
      </w:r>
      <w:r>
        <w:rPr>
          <w:color w:val="231F20"/>
          <w:spacing w:val="-10"/>
        </w:rPr>
        <w:t>2</w:t>
      </w:r>
    </w:p>
    <w:p w14:paraId="44567F44">
      <w:pPr>
        <w:pStyle w:val="11"/>
        <w:tabs>
          <w:tab w:val="left" w:pos="5777"/>
          <w:tab w:val="left" w:pos="8778"/>
        </w:tabs>
        <w:spacing w:before="220"/>
        <w:ind w:left="1757"/>
        <w:jc w:val="both"/>
      </w:pPr>
      <w:r>
        <w:rPr>
          <w:color w:val="231F20"/>
        </w:rPr>
        <w:t>They</w:t>
      </w:r>
      <w:r>
        <w:rPr>
          <w:color w:val="231F20"/>
          <w:spacing w:val="40"/>
        </w:rPr>
        <w:t xml:space="preserve"> </w:t>
      </w:r>
      <w:r>
        <w:rPr>
          <w:color w:val="231F20"/>
        </w:rPr>
        <w:t>will</w:t>
      </w:r>
      <w:r>
        <w:rPr>
          <w:color w:val="231F20"/>
          <w:spacing w:val="40"/>
        </w:rPr>
        <w:t xml:space="preserve"> </w:t>
      </w:r>
      <w:r>
        <w:rPr>
          <w:color w:val="231F20"/>
        </w:rPr>
        <w:t>go</w:t>
      </w:r>
      <w:r>
        <w:rPr>
          <w:color w:val="231F20"/>
          <w:spacing w:val="40"/>
        </w:rPr>
        <w:t xml:space="preserve"> </w:t>
      </w:r>
      <w:r>
        <w:rPr>
          <w:color w:val="231F20"/>
        </w:rPr>
        <w:t>to</w:t>
      </w:r>
      <w:r>
        <w:rPr>
          <w:color w:val="231F20"/>
          <w:spacing w:val="40"/>
        </w:rPr>
        <w:t xml:space="preserve"> </w:t>
      </w:r>
      <w:r>
        <w:rPr>
          <w:color w:val="231F20"/>
        </w:rPr>
        <w:t>a</w:t>
      </w:r>
      <w:r>
        <w:rPr>
          <w:color w:val="231F20"/>
          <w:spacing w:val="40"/>
        </w:rPr>
        <w:t xml:space="preserve"> </w:t>
      </w:r>
      <w:r>
        <w:rPr>
          <w:color w:val="231F20"/>
        </w:rPr>
        <w:t>pretty</w:t>
      </w:r>
      <w:r>
        <w:rPr>
          <w:color w:val="231F20"/>
          <w:spacing w:val="39"/>
        </w:rPr>
        <w:t xml:space="preserve"> </w:t>
      </w:r>
      <w:r>
        <w:rPr>
          <w:color w:val="231F20"/>
          <w:u w:val="single" w:color="231F20"/>
        </w:rPr>
        <w:tab/>
      </w:r>
      <w:r>
        <w:rPr>
          <w:color w:val="231F20"/>
          <w:spacing w:val="40"/>
        </w:rPr>
        <w:t xml:space="preserve"> </w:t>
      </w:r>
      <w:r>
        <w:rPr>
          <w:color w:val="231F20"/>
        </w:rPr>
        <w:t>village</w:t>
      </w:r>
      <w:r>
        <w:rPr>
          <w:color w:val="231F20"/>
          <w:spacing w:val="40"/>
        </w:rPr>
        <w:t xml:space="preserve"> </w:t>
      </w:r>
      <w:r>
        <w:rPr>
          <w:color w:val="231F20"/>
        </w:rPr>
        <w:t>called</w:t>
      </w:r>
      <w:r>
        <w:rPr>
          <w:color w:val="231F20"/>
          <w:spacing w:val="39"/>
        </w:rPr>
        <w:t xml:space="preserve"> </w:t>
      </w:r>
      <w:r>
        <w:rPr>
          <w:color w:val="231F20"/>
          <w:u w:val="single" w:color="231F20"/>
        </w:rPr>
        <w:tab/>
      </w:r>
      <w:r>
        <w:rPr>
          <w:color w:val="231F20"/>
        </w:rPr>
        <w:t>.</w:t>
      </w:r>
      <w:r>
        <w:rPr>
          <w:color w:val="231F20"/>
          <w:spacing w:val="36"/>
        </w:rPr>
        <w:t xml:space="preserve"> </w:t>
      </w:r>
      <w:r>
        <w:rPr>
          <w:color w:val="231F20"/>
        </w:rPr>
        <w:t>They</w:t>
      </w:r>
      <w:r>
        <w:rPr>
          <w:color w:val="231F20"/>
          <w:spacing w:val="37"/>
        </w:rPr>
        <w:t xml:space="preserve"> </w:t>
      </w:r>
      <w:r>
        <w:rPr>
          <w:color w:val="231F20"/>
        </w:rPr>
        <w:t>will</w:t>
      </w:r>
      <w:r>
        <w:rPr>
          <w:color w:val="231F20"/>
          <w:spacing w:val="37"/>
        </w:rPr>
        <w:t xml:space="preserve"> </w:t>
      </w:r>
      <w:r>
        <w:rPr>
          <w:color w:val="231F20"/>
        </w:rPr>
        <w:t>see</w:t>
      </w:r>
      <w:r>
        <w:rPr>
          <w:color w:val="231F20"/>
          <w:spacing w:val="37"/>
        </w:rPr>
        <w:t xml:space="preserve"> </w:t>
      </w:r>
      <w:r>
        <w:rPr>
          <w:color w:val="231F20"/>
          <w:spacing w:val="-5"/>
        </w:rPr>
        <w:t>the</w:t>
      </w:r>
    </w:p>
    <w:p w14:paraId="78158B5C">
      <w:pPr>
        <w:pStyle w:val="11"/>
        <w:tabs>
          <w:tab w:val="left" w:pos="3231"/>
          <w:tab w:val="left" w:pos="5544"/>
          <w:tab w:val="left" w:pos="10637"/>
        </w:tabs>
        <w:spacing w:before="107"/>
        <w:ind w:left="1757"/>
        <w:jc w:val="both"/>
      </w:pPr>
      <w:r>
        <w:rPr>
          <w:color w:val="231F20"/>
          <w:u w:val="single" w:color="231F20"/>
        </w:rPr>
        <w:tab/>
      </w:r>
      <w:r>
        <w:rPr>
          <w:color w:val="231F20"/>
        </w:rPr>
        <w:t xml:space="preserve"> and the </w:t>
      </w:r>
      <w:r>
        <w:rPr>
          <w:color w:val="231F20"/>
          <w:u w:val="single" w:color="231F20"/>
        </w:rPr>
        <w:tab/>
      </w:r>
      <w:r>
        <w:rPr>
          <w:color w:val="231F20"/>
          <w:spacing w:val="-2"/>
        </w:rPr>
        <w:t>.</w:t>
      </w:r>
      <w:r>
        <w:rPr>
          <w:color w:val="231F20"/>
          <w:spacing w:val="-9"/>
        </w:rPr>
        <w:t xml:space="preserve"> </w:t>
      </w:r>
      <w:r>
        <w:rPr>
          <w:color w:val="231F20"/>
          <w:spacing w:val="-2"/>
        </w:rPr>
        <w:t>They</w:t>
      </w:r>
      <w:r>
        <w:rPr>
          <w:color w:val="231F20"/>
          <w:spacing w:val="-9"/>
        </w:rPr>
        <w:t xml:space="preserve"> </w:t>
      </w:r>
      <w:r>
        <w:rPr>
          <w:color w:val="231F20"/>
          <w:spacing w:val="-2"/>
        </w:rPr>
        <w:t>may</w:t>
      </w:r>
      <w:r>
        <w:rPr>
          <w:color w:val="231F20"/>
          <w:spacing w:val="-9"/>
        </w:rPr>
        <w:t xml:space="preserve"> </w:t>
      </w:r>
      <w:r>
        <w:rPr>
          <w:color w:val="231F20"/>
          <w:spacing w:val="-2"/>
        </w:rPr>
        <w:t>also</w:t>
      </w:r>
      <w:r>
        <w:rPr>
          <w:color w:val="231F20"/>
          <w:spacing w:val="-9"/>
        </w:rPr>
        <w:t xml:space="preserve"> </w:t>
      </w:r>
      <w:r>
        <w:rPr>
          <w:color w:val="231F20"/>
          <w:spacing w:val="-2"/>
        </w:rPr>
        <w:t>see</w:t>
      </w:r>
      <w:r>
        <w:rPr>
          <w:color w:val="231F20"/>
          <w:spacing w:val="-9"/>
        </w:rPr>
        <w:t xml:space="preserve"> </w:t>
      </w:r>
      <w:r>
        <w:rPr>
          <w:color w:val="231F20"/>
          <w:spacing w:val="-2"/>
        </w:rPr>
        <w:t>a</w:t>
      </w:r>
      <w:r>
        <w:rPr>
          <w:color w:val="231F20"/>
          <w:spacing w:val="-9"/>
        </w:rPr>
        <w:t xml:space="preserve"> </w:t>
      </w:r>
      <w:r>
        <w:rPr>
          <w:color w:val="231F20"/>
          <w:spacing w:val="-2"/>
        </w:rPr>
        <w:t>performance</w:t>
      </w:r>
      <w:r>
        <w:rPr>
          <w:color w:val="231F20"/>
          <w:spacing w:val="-9"/>
        </w:rPr>
        <w:t xml:space="preserve"> </w:t>
      </w:r>
      <w:r>
        <w:rPr>
          <w:color w:val="231F20"/>
          <w:spacing w:val="-2"/>
        </w:rPr>
        <w:t>of</w:t>
      </w:r>
      <w:r>
        <w:rPr>
          <w:color w:val="231F20"/>
          <w:spacing w:val="-9"/>
        </w:rPr>
        <w:t xml:space="preserve"> </w:t>
      </w:r>
      <w:r>
        <w:rPr>
          <w:color w:val="231F20"/>
          <w:u w:val="single" w:color="231F20"/>
        </w:rPr>
        <w:tab/>
      </w:r>
      <w:r>
        <w:rPr>
          <w:color w:val="231F20"/>
          <w:spacing w:val="-10"/>
        </w:rPr>
        <w:t>.</w:t>
      </w:r>
    </w:p>
    <w:p w14:paraId="3F202EF2">
      <w:pPr>
        <w:pStyle w:val="11"/>
        <w:spacing w:before="1"/>
        <w:rPr>
          <w:sz w:val="28"/>
        </w:rPr>
      </w:pPr>
    </w:p>
    <w:p w14:paraId="7BA61482">
      <w:pPr>
        <w:spacing w:before="129" w:line="213" w:lineRule="auto"/>
        <w:ind w:left="1757" w:right="1294" w:firstLine="0"/>
        <w:jc w:val="left"/>
        <w:rPr>
          <w:rFonts w:ascii="Tahoma"/>
          <w:sz w:val="26"/>
        </w:rPr>
      </w:pPr>
      <w:r>
        <w:rPr>
          <w:rFonts w:ascii="Tahoma"/>
          <w:color w:val="00507D"/>
          <w:w w:val="105"/>
          <w:sz w:val="26"/>
        </w:rPr>
        <w:t>Work</w:t>
      </w:r>
      <w:r>
        <w:rPr>
          <w:rFonts w:ascii="Tahoma"/>
          <w:color w:val="00507D"/>
          <w:spacing w:val="-14"/>
          <w:w w:val="105"/>
          <w:sz w:val="26"/>
        </w:rPr>
        <w:t xml:space="preserve"> </w:t>
      </w:r>
      <w:r>
        <w:rPr>
          <w:rFonts w:ascii="Tahoma"/>
          <w:color w:val="00507D"/>
          <w:w w:val="105"/>
          <w:sz w:val="26"/>
        </w:rPr>
        <w:t>in</w:t>
      </w:r>
      <w:r>
        <w:rPr>
          <w:rFonts w:ascii="Tahoma"/>
          <w:color w:val="00507D"/>
          <w:spacing w:val="-14"/>
          <w:w w:val="105"/>
          <w:sz w:val="26"/>
        </w:rPr>
        <w:t xml:space="preserve"> </w:t>
      </w:r>
      <w:r>
        <w:rPr>
          <w:rFonts w:ascii="Tahoma"/>
          <w:color w:val="00507D"/>
          <w:w w:val="105"/>
          <w:sz w:val="26"/>
        </w:rPr>
        <w:t>groups.</w:t>
      </w:r>
      <w:r>
        <w:rPr>
          <w:rFonts w:ascii="Tahoma"/>
          <w:color w:val="00507D"/>
          <w:spacing w:val="-14"/>
          <w:w w:val="105"/>
          <w:sz w:val="26"/>
        </w:rPr>
        <w:t xml:space="preserve"> </w:t>
      </w:r>
      <w:r>
        <w:rPr>
          <w:rFonts w:ascii="Tahoma"/>
          <w:color w:val="00507D"/>
          <w:w w:val="105"/>
          <w:sz w:val="26"/>
        </w:rPr>
        <w:t>Imagine</w:t>
      </w:r>
      <w:r>
        <w:rPr>
          <w:rFonts w:ascii="Tahoma"/>
          <w:color w:val="00507D"/>
          <w:spacing w:val="-14"/>
          <w:w w:val="105"/>
          <w:sz w:val="26"/>
        </w:rPr>
        <w:t xml:space="preserve"> </w:t>
      </w:r>
      <w:r>
        <w:rPr>
          <w:rFonts w:ascii="Tahoma"/>
          <w:color w:val="00507D"/>
          <w:w w:val="105"/>
          <w:sz w:val="26"/>
        </w:rPr>
        <w:t>Justin</w:t>
      </w:r>
      <w:r>
        <w:rPr>
          <w:rFonts w:ascii="Tahoma"/>
          <w:color w:val="00507D"/>
          <w:spacing w:val="-14"/>
          <w:w w:val="105"/>
          <w:sz w:val="26"/>
        </w:rPr>
        <w:t xml:space="preserve"> </w:t>
      </w:r>
      <w:r>
        <w:rPr>
          <w:rFonts w:ascii="Tahoma"/>
          <w:color w:val="00507D"/>
          <w:w w:val="105"/>
          <w:sz w:val="26"/>
        </w:rPr>
        <w:t>is</w:t>
      </w:r>
      <w:r>
        <w:rPr>
          <w:rFonts w:ascii="Tahoma"/>
          <w:color w:val="00507D"/>
          <w:spacing w:val="-14"/>
          <w:w w:val="105"/>
          <w:sz w:val="26"/>
        </w:rPr>
        <w:t xml:space="preserve"> </w:t>
      </w:r>
      <w:r>
        <w:rPr>
          <w:rFonts w:ascii="Tahoma"/>
          <w:color w:val="00507D"/>
          <w:w w:val="105"/>
          <w:sz w:val="26"/>
        </w:rPr>
        <w:t>telling</w:t>
      </w:r>
      <w:r>
        <w:rPr>
          <w:rFonts w:ascii="Tahoma"/>
          <w:color w:val="00507D"/>
          <w:spacing w:val="-14"/>
          <w:w w:val="105"/>
          <w:sz w:val="26"/>
        </w:rPr>
        <w:t xml:space="preserve"> </w:t>
      </w:r>
      <w:r>
        <w:rPr>
          <w:rFonts w:ascii="Tahoma"/>
          <w:color w:val="00507D"/>
          <w:w w:val="105"/>
          <w:sz w:val="26"/>
        </w:rPr>
        <w:t>some</w:t>
      </w:r>
      <w:r>
        <w:rPr>
          <w:rFonts w:ascii="Tahoma"/>
          <w:color w:val="00507D"/>
          <w:spacing w:val="-14"/>
          <w:w w:val="105"/>
          <w:sz w:val="26"/>
        </w:rPr>
        <w:t xml:space="preserve"> </w:t>
      </w:r>
      <w:r>
        <w:rPr>
          <w:rFonts w:ascii="Tahoma"/>
          <w:color w:val="00507D"/>
          <w:w w:val="105"/>
          <w:sz w:val="26"/>
        </w:rPr>
        <w:t>friends</w:t>
      </w:r>
      <w:r>
        <w:rPr>
          <w:rFonts w:ascii="Tahoma"/>
          <w:color w:val="00507D"/>
          <w:spacing w:val="-14"/>
          <w:w w:val="105"/>
          <w:sz w:val="26"/>
        </w:rPr>
        <w:t xml:space="preserve"> </w:t>
      </w:r>
      <w:r>
        <w:rPr>
          <w:rFonts w:ascii="Tahoma"/>
          <w:color w:val="00507D"/>
          <w:w w:val="105"/>
          <w:sz w:val="26"/>
        </w:rPr>
        <w:t>about</w:t>
      </w:r>
      <w:r>
        <w:rPr>
          <w:rFonts w:ascii="Tahoma"/>
          <w:color w:val="00507D"/>
          <w:spacing w:val="-14"/>
          <w:w w:val="105"/>
          <w:sz w:val="26"/>
        </w:rPr>
        <w:t xml:space="preserve"> </w:t>
      </w:r>
      <w:r>
        <w:rPr>
          <w:rFonts w:ascii="Tahoma"/>
          <w:color w:val="00507D"/>
          <w:w w:val="105"/>
          <w:sz w:val="26"/>
        </w:rPr>
        <w:t>his</w:t>
      </w:r>
      <w:r>
        <w:rPr>
          <w:rFonts w:ascii="Tahoma"/>
          <w:color w:val="00507D"/>
          <w:spacing w:val="-14"/>
          <w:w w:val="105"/>
          <w:sz w:val="26"/>
        </w:rPr>
        <w:t xml:space="preserve"> </w:t>
      </w:r>
      <w:r>
        <w:rPr>
          <w:rFonts w:ascii="Tahoma"/>
          <w:color w:val="00507D"/>
          <w:w w:val="105"/>
          <w:sz w:val="26"/>
        </w:rPr>
        <w:t>trip</w:t>
      </w:r>
      <w:r>
        <w:rPr>
          <w:rFonts w:ascii="Tahoma"/>
          <w:color w:val="00507D"/>
          <w:spacing w:val="-14"/>
          <w:w w:val="105"/>
          <w:sz w:val="26"/>
        </w:rPr>
        <w:t xml:space="preserve"> </w:t>
      </w:r>
      <w:r>
        <w:rPr>
          <w:rFonts w:ascii="Tahoma"/>
          <w:color w:val="00507D"/>
          <w:w w:val="105"/>
          <w:sz w:val="26"/>
        </w:rPr>
        <w:t>to Guizhou.</w:t>
      </w:r>
      <w:r>
        <w:rPr>
          <w:rFonts w:ascii="Tahoma"/>
          <w:color w:val="00507D"/>
          <w:spacing w:val="-20"/>
          <w:w w:val="105"/>
          <w:sz w:val="26"/>
        </w:rPr>
        <w:t xml:space="preserve"> </w:t>
      </w:r>
      <w:r>
        <w:rPr>
          <w:rFonts w:ascii="Tahoma"/>
          <w:color w:val="00507D"/>
          <w:w w:val="105"/>
          <w:sz w:val="26"/>
        </w:rPr>
        <w:t>One</w:t>
      </w:r>
      <w:r>
        <w:rPr>
          <w:rFonts w:ascii="Tahoma"/>
          <w:color w:val="00507D"/>
          <w:spacing w:val="-20"/>
          <w:w w:val="105"/>
          <w:sz w:val="26"/>
        </w:rPr>
        <w:t xml:space="preserve"> </w:t>
      </w:r>
      <w:r>
        <w:rPr>
          <w:rFonts w:ascii="Tahoma"/>
          <w:color w:val="00507D"/>
          <w:w w:val="105"/>
          <w:sz w:val="26"/>
        </w:rPr>
        <w:t>of</w:t>
      </w:r>
      <w:r>
        <w:rPr>
          <w:rFonts w:ascii="Tahoma"/>
          <w:color w:val="00507D"/>
          <w:spacing w:val="-20"/>
          <w:w w:val="105"/>
          <w:sz w:val="26"/>
        </w:rPr>
        <w:t xml:space="preserve"> </w:t>
      </w:r>
      <w:r>
        <w:rPr>
          <w:rFonts w:ascii="Tahoma"/>
          <w:color w:val="00507D"/>
          <w:w w:val="105"/>
          <w:sz w:val="26"/>
        </w:rPr>
        <w:t>you</w:t>
      </w:r>
      <w:r>
        <w:rPr>
          <w:rFonts w:ascii="Tahoma"/>
          <w:color w:val="00507D"/>
          <w:spacing w:val="-20"/>
          <w:w w:val="105"/>
          <w:sz w:val="26"/>
        </w:rPr>
        <w:t xml:space="preserve"> </w:t>
      </w:r>
      <w:r>
        <w:rPr>
          <w:rFonts w:ascii="Tahoma"/>
          <w:color w:val="00507D"/>
          <w:w w:val="105"/>
          <w:sz w:val="26"/>
        </w:rPr>
        <w:t>is</w:t>
      </w:r>
      <w:r>
        <w:rPr>
          <w:rFonts w:ascii="Tahoma"/>
          <w:color w:val="00507D"/>
          <w:spacing w:val="-20"/>
          <w:w w:val="105"/>
          <w:sz w:val="26"/>
        </w:rPr>
        <w:t xml:space="preserve"> </w:t>
      </w:r>
      <w:r>
        <w:rPr>
          <w:rFonts w:ascii="Tahoma"/>
          <w:color w:val="00507D"/>
          <w:w w:val="105"/>
          <w:sz w:val="26"/>
        </w:rPr>
        <w:t>Justin</w:t>
      </w:r>
      <w:r>
        <w:rPr>
          <w:rFonts w:ascii="Tahoma"/>
          <w:color w:val="00507D"/>
          <w:spacing w:val="-20"/>
          <w:w w:val="105"/>
          <w:sz w:val="26"/>
        </w:rPr>
        <w:t xml:space="preserve"> </w:t>
      </w:r>
      <w:r>
        <w:rPr>
          <w:rFonts w:ascii="Tahoma"/>
          <w:color w:val="00507D"/>
          <w:w w:val="105"/>
          <w:sz w:val="26"/>
        </w:rPr>
        <w:t>and</w:t>
      </w:r>
      <w:r>
        <w:rPr>
          <w:rFonts w:ascii="Tahoma"/>
          <w:color w:val="00507D"/>
          <w:spacing w:val="-20"/>
          <w:w w:val="105"/>
          <w:sz w:val="26"/>
        </w:rPr>
        <w:t xml:space="preserve"> </w:t>
      </w:r>
      <w:r>
        <w:rPr>
          <w:rFonts w:ascii="Tahoma"/>
          <w:color w:val="00507D"/>
          <w:w w:val="105"/>
          <w:sz w:val="26"/>
        </w:rPr>
        <w:t>the</w:t>
      </w:r>
      <w:r>
        <w:rPr>
          <w:rFonts w:ascii="Tahoma"/>
          <w:color w:val="00507D"/>
          <w:spacing w:val="-20"/>
          <w:w w:val="105"/>
          <w:sz w:val="26"/>
        </w:rPr>
        <w:t xml:space="preserve"> </w:t>
      </w:r>
      <w:r>
        <w:rPr>
          <w:rFonts w:ascii="Tahoma"/>
          <w:color w:val="00507D"/>
          <w:w w:val="105"/>
          <w:sz w:val="26"/>
        </w:rPr>
        <w:t>rest</w:t>
      </w:r>
      <w:r>
        <w:rPr>
          <w:rFonts w:ascii="Tahoma"/>
          <w:color w:val="00507D"/>
          <w:spacing w:val="-20"/>
          <w:w w:val="105"/>
          <w:sz w:val="26"/>
        </w:rPr>
        <w:t xml:space="preserve"> </w:t>
      </w:r>
      <w:r>
        <w:rPr>
          <w:rFonts w:ascii="Tahoma"/>
          <w:color w:val="00507D"/>
          <w:w w:val="105"/>
          <w:sz w:val="26"/>
        </w:rPr>
        <w:t>of</w:t>
      </w:r>
      <w:r>
        <w:rPr>
          <w:rFonts w:ascii="Tahoma"/>
          <w:color w:val="00507D"/>
          <w:spacing w:val="-20"/>
          <w:w w:val="105"/>
          <w:sz w:val="26"/>
        </w:rPr>
        <w:t xml:space="preserve"> </w:t>
      </w:r>
      <w:r>
        <w:rPr>
          <w:rFonts w:ascii="Tahoma"/>
          <w:color w:val="00507D"/>
          <w:w w:val="105"/>
          <w:sz w:val="26"/>
        </w:rPr>
        <w:t>you</w:t>
      </w:r>
      <w:r>
        <w:rPr>
          <w:rFonts w:ascii="Tahoma"/>
          <w:color w:val="00507D"/>
          <w:spacing w:val="-20"/>
          <w:w w:val="105"/>
          <w:sz w:val="26"/>
        </w:rPr>
        <w:t xml:space="preserve"> </w:t>
      </w:r>
      <w:r>
        <w:rPr>
          <w:rFonts w:ascii="Tahoma"/>
          <w:color w:val="00507D"/>
          <w:w w:val="105"/>
          <w:sz w:val="26"/>
        </w:rPr>
        <w:t>are</w:t>
      </w:r>
      <w:r>
        <w:rPr>
          <w:rFonts w:ascii="Tahoma"/>
          <w:color w:val="00507D"/>
          <w:spacing w:val="-20"/>
          <w:w w:val="105"/>
          <w:sz w:val="26"/>
        </w:rPr>
        <w:t xml:space="preserve"> </w:t>
      </w:r>
      <w:r>
        <w:rPr>
          <w:rFonts w:ascii="Tahoma"/>
          <w:color w:val="00507D"/>
          <w:w w:val="105"/>
          <w:sz w:val="26"/>
        </w:rPr>
        <w:t>his</w:t>
      </w:r>
      <w:r>
        <w:rPr>
          <w:rFonts w:ascii="Tahoma"/>
          <w:color w:val="00507D"/>
          <w:spacing w:val="-20"/>
          <w:w w:val="105"/>
          <w:sz w:val="26"/>
        </w:rPr>
        <w:t xml:space="preserve"> </w:t>
      </w:r>
      <w:r>
        <w:rPr>
          <w:rFonts w:ascii="Tahoma"/>
          <w:color w:val="00507D"/>
          <w:w w:val="105"/>
          <w:sz w:val="26"/>
        </w:rPr>
        <w:t>friends.</w:t>
      </w:r>
      <w:r>
        <w:rPr>
          <w:rFonts w:ascii="Tahoma"/>
          <w:color w:val="00507D"/>
          <w:spacing w:val="-20"/>
          <w:w w:val="105"/>
          <w:sz w:val="26"/>
        </w:rPr>
        <w:t xml:space="preserve"> </w:t>
      </w:r>
      <w:r>
        <w:rPr>
          <w:rFonts w:ascii="Tahoma"/>
          <w:color w:val="00507D"/>
          <w:w w:val="105"/>
          <w:sz w:val="26"/>
        </w:rPr>
        <w:t>Ask</w:t>
      </w:r>
      <w:r>
        <w:rPr>
          <w:rFonts w:ascii="Tahoma"/>
          <w:color w:val="00507D"/>
          <w:spacing w:val="-20"/>
          <w:w w:val="105"/>
          <w:sz w:val="26"/>
        </w:rPr>
        <w:t xml:space="preserve"> </w:t>
      </w:r>
      <w:r>
        <w:rPr>
          <w:rFonts w:ascii="Tahoma"/>
          <w:color w:val="00507D"/>
          <w:w w:val="105"/>
          <w:sz w:val="26"/>
        </w:rPr>
        <w:t xml:space="preserve">Justin </w:t>
      </w:r>
      <w:r>
        <w:rPr>
          <w:rFonts w:ascii="Tahoma"/>
          <w:color w:val="00507D"/>
          <w:sz w:val="26"/>
        </w:rPr>
        <w:t xml:space="preserve">questions about his trip and experience. The following expressions may help </w:t>
      </w:r>
      <w:r>
        <w:rPr>
          <w:rFonts w:ascii="Tahoma"/>
          <w:color w:val="00507D"/>
          <w:spacing w:val="-4"/>
          <w:w w:val="105"/>
          <w:sz w:val="26"/>
        </w:rPr>
        <w:t>you.</w:t>
      </w:r>
    </w:p>
    <w:p w14:paraId="5012082B">
      <w:pPr>
        <w:pStyle w:val="11"/>
        <w:spacing w:before="3"/>
        <w:rPr>
          <w:rFonts w:ascii="Tahoma"/>
          <w:sz w:val="11"/>
        </w:rPr>
      </w:pPr>
    </w:p>
    <w:p w14:paraId="640292E6">
      <w:pPr>
        <w:spacing w:before="103"/>
        <w:ind w:left="170" w:right="0" w:firstLine="0"/>
        <w:jc w:val="center"/>
        <w:rPr>
          <w:rFonts w:ascii="Tahoma"/>
          <w:b/>
          <w:sz w:val="22"/>
        </w:rPr>
      </w:pPr>
      <w:r>
        <mc:AlternateContent>
          <mc:Choice Requires="wpg">
            <w:drawing>
              <wp:anchor distT="0" distB="0" distL="0" distR="0" simplePos="0" relativeHeight="251855872" behindDoc="1" locked="0" layoutInCell="1" allowOverlap="1">
                <wp:simplePos x="0" y="0"/>
                <wp:positionH relativeFrom="page">
                  <wp:posOffset>1104265</wp:posOffset>
                </wp:positionH>
                <wp:positionV relativeFrom="paragraph">
                  <wp:posOffset>360045</wp:posOffset>
                </wp:positionV>
                <wp:extent cx="5456555" cy="894715"/>
                <wp:effectExtent l="0" t="0" r="0" b="0"/>
                <wp:wrapNone/>
                <wp:docPr id="1378" name="Group 1378"/>
                <wp:cNvGraphicFramePr/>
                <a:graphic xmlns:a="http://schemas.openxmlformats.org/drawingml/2006/main">
                  <a:graphicData uri="http://schemas.microsoft.com/office/word/2010/wordprocessingGroup">
                    <wpg:wgp>
                      <wpg:cNvGrpSpPr/>
                      <wpg:grpSpPr>
                        <a:xfrm>
                          <a:off x="0" y="0"/>
                          <a:ext cx="5456555" cy="894715"/>
                          <a:chOff x="0" y="0"/>
                          <a:chExt cx="5456555" cy="894715"/>
                        </a:xfrm>
                      </wpg:grpSpPr>
                      <wps:wsp>
                        <wps:cNvPr id="1379" name="Graphic 1379"/>
                        <wps:cNvSpPr/>
                        <wps:spPr>
                          <a:xfrm>
                            <a:off x="44996" y="55079"/>
                            <a:ext cx="5411470" cy="839469"/>
                          </a:xfrm>
                          <a:custGeom>
                            <a:avLst/>
                            <a:gdLst/>
                            <a:ahLst/>
                            <a:cxnLst/>
                            <a:rect l="l" t="t" r="r" b="b"/>
                            <a:pathLst>
                              <a:path w="5411470" h="839469">
                                <a:moveTo>
                                  <a:pt x="5303520" y="0"/>
                                </a:moveTo>
                                <a:lnTo>
                                  <a:pt x="107822" y="0"/>
                                </a:lnTo>
                                <a:lnTo>
                                  <a:pt x="45487" y="1684"/>
                                </a:lnTo>
                                <a:lnTo>
                                  <a:pt x="13477" y="13477"/>
                                </a:lnTo>
                                <a:lnTo>
                                  <a:pt x="1684" y="45487"/>
                                </a:lnTo>
                                <a:lnTo>
                                  <a:pt x="0" y="107823"/>
                                </a:lnTo>
                                <a:lnTo>
                                  <a:pt x="0" y="731139"/>
                                </a:lnTo>
                                <a:lnTo>
                                  <a:pt x="1684" y="793547"/>
                                </a:lnTo>
                                <a:lnTo>
                                  <a:pt x="13477" y="825595"/>
                                </a:lnTo>
                                <a:lnTo>
                                  <a:pt x="45487" y="837402"/>
                                </a:lnTo>
                                <a:lnTo>
                                  <a:pt x="107822" y="839088"/>
                                </a:lnTo>
                                <a:lnTo>
                                  <a:pt x="5303520" y="839088"/>
                                </a:lnTo>
                                <a:lnTo>
                                  <a:pt x="5365928" y="837402"/>
                                </a:lnTo>
                                <a:lnTo>
                                  <a:pt x="5397976" y="825595"/>
                                </a:lnTo>
                                <a:lnTo>
                                  <a:pt x="5409783" y="793547"/>
                                </a:lnTo>
                                <a:lnTo>
                                  <a:pt x="5411470" y="731139"/>
                                </a:lnTo>
                                <a:lnTo>
                                  <a:pt x="5411470" y="107823"/>
                                </a:lnTo>
                                <a:lnTo>
                                  <a:pt x="5409783" y="45487"/>
                                </a:lnTo>
                                <a:lnTo>
                                  <a:pt x="5397976" y="13477"/>
                                </a:lnTo>
                                <a:lnTo>
                                  <a:pt x="5365928" y="1684"/>
                                </a:lnTo>
                                <a:lnTo>
                                  <a:pt x="5303520" y="0"/>
                                </a:lnTo>
                                <a:close/>
                              </a:path>
                            </a:pathLst>
                          </a:custGeom>
                          <a:solidFill>
                            <a:srgbClr val="D1D3D4"/>
                          </a:solidFill>
                        </wps:spPr>
                        <wps:bodyPr wrap="square" lIns="0" tIns="0" rIns="0" bIns="0" rtlCol="0">
                          <a:noAutofit/>
                        </wps:bodyPr>
                      </wps:wsp>
                      <wps:wsp>
                        <wps:cNvPr id="1380" name="Graphic 1380"/>
                        <wps:cNvSpPr/>
                        <wps:spPr>
                          <a:xfrm>
                            <a:off x="0" y="0"/>
                            <a:ext cx="5426075" cy="858519"/>
                          </a:xfrm>
                          <a:custGeom>
                            <a:avLst/>
                            <a:gdLst/>
                            <a:ahLst/>
                            <a:cxnLst/>
                            <a:rect l="l" t="t" r="r" b="b"/>
                            <a:pathLst>
                              <a:path w="5426075" h="858519">
                                <a:moveTo>
                                  <a:pt x="5317871" y="0"/>
                                </a:moveTo>
                                <a:lnTo>
                                  <a:pt x="107822" y="0"/>
                                </a:lnTo>
                                <a:lnTo>
                                  <a:pt x="45487" y="1684"/>
                                </a:lnTo>
                                <a:lnTo>
                                  <a:pt x="13477" y="13477"/>
                                </a:lnTo>
                                <a:lnTo>
                                  <a:pt x="1684" y="45487"/>
                                </a:lnTo>
                                <a:lnTo>
                                  <a:pt x="0" y="107823"/>
                                </a:lnTo>
                                <a:lnTo>
                                  <a:pt x="0" y="750189"/>
                                </a:lnTo>
                                <a:lnTo>
                                  <a:pt x="1684" y="812597"/>
                                </a:lnTo>
                                <a:lnTo>
                                  <a:pt x="13477" y="844645"/>
                                </a:lnTo>
                                <a:lnTo>
                                  <a:pt x="45487" y="856452"/>
                                </a:lnTo>
                                <a:lnTo>
                                  <a:pt x="107822" y="858138"/>
                                </a:lnTo>
                                <a:lnTo>
                                  <a:pt x="5317871" y="858138"/>
                                </a:lnTo>
                                <a:lnTo>
                                  <a:pt x="5380353" y="856452"/>
                                </a:lnTo>
                                <a:lnTo>
                                  <a:pt x="5412438" y="844645"/>
                                </a:lnTo>
                                <a:lnTo>
                                  <a:pt x="5424259" y="812597"/>
                                </a:lnTo>
                                <a:lnTo>
                                  <a:pt x="5425948" y="750189"/>
                                </a:lnTo>
                                <a:lnTo>
                                  <a:pt x="5425948" y="107823"/>
                                </a:lnTo>
                                <a:lnTo>
                                  <a:pt x="5424259" y="45487"/>
                                </a:lnTo>
                                <a:lnTo>
                                  <a:pt x="5412438" y="13477"/>
                                </a:lnTo>
                                <a:lnTo>
                                  <a:pt x="5380353" y="1684"/>
                                </a:lnTo>
                                <a:lnTo>
                                  <a:pt x="5317871" y="0"/>
                                </a:lnTo>
                                <a:close/>
                              </a:path>
                            </a:pathLst>
                          </a:custGeom>
                          <a:solidFill>
                            <a:srgbClr val="EFEFF0"/>
                          </a:solidFill>
                        </wps:spPr>
                        <wps:bodyPr wrap="square" lIns="0" tIns="0" rIns="0" bIns="0" rtlCol="0">
                          <a:noAutofit/>
                        </wps:bodyPr>
                      </wps:wsp>
                    </wpg:wgp>
                  </a:graphicData>
                </a:graphic>
              </wp:anchor>
            </w:drawing>
          </mc:Choice>
          <mc:Fallback>
            <w:pict>
              <v:group id="Group 1378" o:spid="_x0000_s1026" o:spt="203" style="position:absolute;left:0pt;margin-left:86.95pt;margin-top:28.35pt;height:70.45pt;width:429.65pt;mso-position-horizontal-relative:page;z-index:-251460608;mso-width-relative:page;mso-height-relative:page;" coordsize="5456555,894715" o:gfxdata="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D+IdfHaAAAACwEA&#10;AA8AAAAAAAAAAQAgAAAAIgAAAGRycy9kb3ducmV2LnhtbFBLAQIUABQAAAAIAIdO4kCVyDtw4AMA&#10;AOIOAAAOAAAAAAAAAAEAIAAAACkBAABkcnMvZTJvRG9jLnhtbFBLBQYAAAAABgAGAFkBAAB7BwAA&#10;AAA=&#10;">
                <o:lock v:ext="edit" aspectratio="f"/>
                <v:shape id="Graphic 1379" o:spid="_x0000_s1026" o:spt="100" style="position:absolute;left:44996;top:55079;height:839469;width:5411470;" fillcolor="#D1D3D4" filled="t" stroked="f" coordsize="5411470,839469" o:gfxdata="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jIHW8AAAA&#10;3QAAAA8AAAAAAAAAAQAgAAAAIgAAAGRycy9kb3ducmV2LnhtbFBLAQIUABQAAAAIAIdO4kAzLwWe&#10;OwAAADkAAAAQAAAAAAAAAAEAIAAAAAsBAABkcnMvc2hhcGV4bWwueG1sUEsFBgAAAAAGAAYAWwEA&#10;ALUDAAAAAA==&#10;" path="m5303520,0l107822,0,45487,1684,13477,13477,1684,45487,0,107823,0,731139,1684,793547,13477,825595,45487,837402,107822,839088,5303520,839088,5365928,837402,5397976,825595,5409783,793547,5411470,731139,5411470,107823,5409783,45487,5397976,13477,5365928,1684,5303520,0xe">
                  <v:fill on="t" focussize="0,0"/>
                  <v:stroke on="f"/>
                  <v:imagedata o:title=""/>
                  <o:lock v:ext="edit" aspectratio="f"/>
                  <v:textbox inset="0mm,0mm,0mm,0mm"/>
                </v:shape>
                <v:shape id="Graphic 1380" o:spid="_x0000_s1026" o:spt="100" style="position:absolute;left:0;top:0;height:858519;width:5426075;" fillcolor="#EFEFF0" filled="t" stroked="f" coordsize="5426075,858519" o:gfxdata="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mI4r4A&#10;AADdAAAADwAAAAAAAAABACAAAAAiAAAAZHJzL2Rvd25yZXYueG1sUEsBAhQAFAAAAAgAh07iQDMv&#10;BZ47AAAAOQAAABAAAAAAAAAAAQAgAAAADQEAAGRycy9zaGFwZXhtbC54bWxQSwUGAAAAAAYABgBb&#10;AQAAtwMAAAAA&#10;" path="m5317871,0l107822,0,45487,1684,13477,13477,1684,45487,0,107823,0,750189,1684,812597,13477,844645,45487,856452,107822,858138,5317871,858138,5380353,856452,5412438,844645,5424259,812597,5425948,750189,5425948,107823,5424259,45487,5412438,13477,5380353,1684,5317871,0xe">
                  <v:fill on="t" focussize="0,0"/>
                  <v:stroke on="f"/>
                  <v:imagedata o:title=""/>
                  <o:lock v:ext="edit" aspectratio="f"/>
                  <v:textbox inset="0mm,0mm,0mm,0mm"/>
                </v:shape>
              </v:group>
            </w:pict>
          </mc:Fallback>
        </mc:AlternateContent>
      </w:r>
      <w:r>
        <w:rPr>
          <w:rFonts w:ascii="Tahoma"/>
          <w:b/>
          <w:color w:val="00507D"/>
          <w:w w:val="85"/>
          <w:sz w:val="22"/>
        </w:rPr>
        <w:t>Showing</w:t>
      </w:r>
      <w:r>
        <w:rPr>
          <w:rFonts w:ascii="Tahoma"/>
          <w:b/>
          <w:color w:val="00507D"/>
          <w:spacing w:val="5"/>
          <w:sz w:val="22"/>
        </w:rPr>
        <w:t xml:space="preserve"> </w:t>
      </w:r>
      <w:r>
        <w:rPr>
          <w:rFonts w:ascii="Tahoma"/>
          <w:b/>
          <w:color w:val="00507D"/>
          <w:w w:val="85"/>
          <w:sz w:val="22"/>
        </w:rPr>
        <w:t>you</w:t>
      </w:r>
      <w:r>
        <w:rPr>
          <w:rFonts w:ascii="Tahoma"/>
          <w:b/>
          <w:color w:val="00507D"/>
          <w:spacing w:val="6"/>
          <w:sz w:val="22"/>
        </w:rPr>
        <w:t xml:space="preserve"> </w:t>
      </w:r>
      <w:r>
        <w:rPr>
          <w:rFonts w:ascii="Tahoma"/>
          <w:b/>
          <w:color w:val="00507D"/>
          <w:w w:val="85"/>
          <w:sz w:val="22"/>
        </w:rPr>
        <w:t>are</w:t>
      </w:r>
      <w:r>
        <w:rPr>
          <w:rFonts w:ascii="Tahoma"/>
          <w:b/>
          <w:color w:val="00507D"/>
          <w:spacing w:val="6"/>
          <w:sz w:val="22"/>
        </w:rPr>
        <w:t xml:space="preserve"> </w:t>
      </w:r>
      <w:r>
        <w:rPr>
          <w:rFonts w:ascii="Tahoma"/>
          <w:b/>
          <w:color w:val="00507D"/>
          <w:spacing w:val="-2"/>
          <w:w w:val="85"/>
          <w:sz w:val="22"/>
        </w:rPr>
        <w:t>listening</w:t>
      </w:r>
    </w:p>
    <w:p w14:paraId="7377C3CE">
      <w:pPr>
        <w:pStyle w:val="11"/>
        <w:spacing w:before="1" w:after="1"/>
        <w:rPr>
          <w:rFonts w:ascii="Tahoma"/>
          <w:b/>
          <w:sz w:val="29"/>
        </w:rPr>
      </w:pPr>
    </w:p>
    <w:tbl>
      <w:tblPr>
        <w:tblStyle w:val="12"/>
        <w:tblW w:w="0" w:type="auto"/>
        <w:tblInd w:w="20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70"/>
        <w:gridCol w:w="2333"/>
        <w:gridCol w:w="1355"/>
        <w:gridCol w:w="2672"/>
      </w:tblGrid>
      <w:tr w14:paraId="65240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670" w:type="dxa"/>
          </w:tcPr>
          <w:p w14:paraId="1B5BC793">
            <w:pPr>
              <w:pStyle w:val="16"/>
              <w:spacing w:before="29"/>
              <w:ind w:left="50"/>
              <w:rPr>
                <w:rFonts w:ascii="Tahoma"/>
                <w:sz w:val="22"/>
              </w:rPr>
            </w:pPr>
            <w:r>
              <w:rPr>
                <w:rFonts w:ascii="Tahoma"/>
                <w:color w:val="231F20"/>
                <w:spacing w:val="-2"/>
                <w:w w:val="110"/>
                <w:sz w:val="22"/>
              </w:rPr>
              <w:t>Exactly!</w:t>
            </w:r>
          </w:p>
        </w:tc>
        <w:tc>
          <w:tcPr>
            <w:tcW w:w="2333" w:type="dxa"/>
          </w:tcPr>
          <w:p w14:paraId="3048C23E">
            <w:pPr>
              <w:pStyle w:val="16"/>
              <w:spacing w:before="24"/>
              <w:ind w:left="339"/>
              <w:rPr>
                <w:rFonts w:ascii="Tahoma" w:hAnsi="Tahoma"/>
                <w:sz w:val="22"/>
              </w:rPr>
            </w:pPr>
            <w:r>
              <w:rPr>
                <w:rFonts w:ascii="Tahoma" w:hAnsi="Tahoma"/>
                <w:color w:val="231F20"/>
                <w:spacing w:val="-7"/>
                <w:position w:val="1"/>
                <w:sz w:val="22"/>
              </w:rPr>
              <w:t>You</w:t>
            </w:r>
            <w:r>
              <w:rPr>
                <w:rFonts w:ascii="Tahoma" w:hAnsi="Tahoma"/>
                <w:b/>
                <w:color w:val="231F20"/>
                <w:spacing w:val="-7"/>
                <w:sz w:val="22"/>
              </w:rPr>
              <w:t>’</w:t>
            </w:r>
            <w:r>
              <w:rPr>
                <w:rFonts w:ascii="Tahoma" w:hAnsi="Tahoma"/>
                <w:color w:val="231F20"/>
                <w:spacing w:val="-7"/>
                <w:position w:val="1"/>
                <w:sz w:val="22"/>
              </w:rPr>
              <w:t>re</w:t>
            </w:r>
            <w:r>
              <w:rPr>
                <w:rFonts w:ascii="Tahoma" w:hAnsi="Tahoma"/>
                <w:color w:val="231F20"/>
                <w:spacing w:val="-6"/>
                <w:position w:val="1"/>
                <w:sz w:val="22"/>
              </w:rPr>
              <w:t xml:space="preserve"> </w:t>
            </w:r>
            <w:r>
              <w:rPr>
                <w:rFonts w:ascii="Tahoma" w:hAnsi="Tahoma"/>
                <w:color w:val="231F20"/>
                <w:spacing w:val="-2"/>
                <w:position w:val="1"/>
                <w:sz w:val="22"/>
              </w:rPr>
              <w:t>right!</w:t>
            </w:r>
          </w:p>
        </w:tc>
        <w:tc>
          <w:tcPr>
            <w:tcW w:w="1355" w:type="dxa"/>
          </w:tcPr>
          <w:p w14:paraId="2EF79E27">
            <w:pPr>
              <w:pStyle w:val="16"/>
              <w:spacing w:before="29"/>
              <w:ind w:left="287"/>
              <w:rPr>
                <w:rFonts w:ascii="Tahoma"/>
                <w:sz w:val="22"/>
              </w:rPr>
            </w:pPr>
            <w:r>
              <w:rPr>
                <w:rFonts w:ascii="Tahoma"/>
                <w:color w:val="231F20"/>
                <w:w w:val="105"/>
                <w:sz w:val="22"/>
              </w:rPr>
              <w:t>I</w:t>
            </w:r>
            <w:r>
              <w:rPr>
                <w:rFonts w:ascii="Tahoma"/>
                <w:color w:val="231F20"/>
                <w:spacing w:val="11"/>
                <w:w w:val="105"/>
                <w:sz w:val="22"/>
              </w:rPr>
              <w:t xml:space="preserve"> </w:t>
            </w:r>
            <w:r>
              <w:rPr>
                <w:rFonts w:ascii="Tahoma"/>
                <w:color w:val="231F20"/>
                <w:spacing w:val="-4"/>
                <w:w w:val="105"/>
                <w:sz w:val="22"/>
              </w:rPr>
              <w:t>see.</w:t>
            </w:r>
          </w:p>
        </w:tc>
        <w:tc>
          <w:tcPr>
            <w:tcW w:w="2672" w:type="dxa"/>
          </w:tcPr>
          <w:p w14:paraId="4BC30BC0">
            <w:pPr>
              <w:pStyle w:val="16"/>
              <w:spacing w:before="29"/>
              <w:ind w:left="392"/>
              <w:rPr>
                <w:rFonts w:ascii="Tahoma"/>
                <w:sz w:val="22"/>
              </w:rPr>
            </w:pPr>
            <w:r>
              <w:rPr>
                <w:rFonts w:ascii="Tahoma"/>
                <w:color w:val="231F20"/>
                <w:sz w:val="22"/>
              </w:rPr>
              <w:t>I</w:t>
            </w:r>
            <w:r>
              <w:rPr>
                <w:rFonts w:ascii="Tahoma"/>
                <w:color w:val="231F20"/>
                <w:spacing w:val="-9"/>
                <w:sz w:val="22"/>
              </w:rPr>
              <w:t xml:space="preserve"> </w:t>
            </w:r>
            <w:r>
              <w:rPr>
                <w:rFonts w:ascii="Tahoma"/>
                <w:color w:val="231F20"/>
                <w:sz w:val="22"/>
              </w:rPr>
              <w:t>know</w:t>
            </w:r>
            <w:r>
              <w:rPr>
                <w:rFonts w:ascii="Tahoma"/>
                <w:color w:val="231F20"/>
                <w:spacing w:val="-8"/>
                <w:sz w:val="22"/>
              </w:rPr>
              <w:t xml:space="preserve"> </w:t>
            </w:r>
            <w:r>
              <w:rPr>
                <w:rFonts w:ascii="Tahoma"/>
                <w:color w:val="231F20"/>
                <w:sz w:val="22"/>
              </w:rPr>
              <w:t>what</w:t>
            </w:r>
            <w:r>
              <w:rPr>
                <w:rFonts w:ascii="Tahoma"/>
                <w:color w:val="231F20"/>
                <w:spacing w:val="-8"/>
                <w:sz w:val="22"/>
              </w:rPr>
              <w:t xml:space="preserve"> </w:t>
            </w:r>
            <w:r>
              <w:rPr>
                <w:rFonts w:ascii="Tahoma"/>
                <w:color w:val="231F20"/>
                <w:sz w:val="22"/>
              </w:rPr>
              <w:t>you</w:t>
            </w:r>
            <w:r>
              <w:rPr>
                <w:rFonts w:ascii="Tahoma"/>
                <w:color w:val="231F20"/>
                <w:spacing w:val="-8"/>
                <w:sz w:val="22"/>
              </w:rPr>
              <w:t xml:space="preserve"> </w:t>
            </w:r>
            <w:r>
              <w:rPr>
                <w:rFonts w:ascii="Tahoma"/>
                <w:color w:val="231F20"/>
                <w:spacing w:val="-2"/>
                <w:sz w:val="22"/>
              </w:rPr>
              <w:t>mean.</w:t>
            </w:r>
          </w:p>
        </w:tc>
      </w:tr>
      <w:tr w14:paraId="3971B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670" w:type="dxa"/>
          </w:tcPr>
          <w:p w14:paraId="397576D8">
            <w:pPr>
              <w:pStyle w:val="16"/>
              <w:spacing w:before="58"/>
              <w:ind w:left="50"/>
              <w:rPr>
                <w:rFonts w:ascii="Tahoma"/>
                <w:sz w:val="22"/>
              </w:rPr>
            </w:pPr>
            <w:r>
              <w:rPr>
                <w:rFonts w:ascii="Tahoma"/>
                <w:color w:val="231F20"/>
                <w:spacing w:val="-4"/>
                <w:sz w:val="22"/>
              </w:rPr>
              <w:t>No</w:t>
            </w:r>
            <w:r>
              <w:rPr>
                <w:rFonts w:ascii="Tahoma"/>
                <w:color w:val="231F20"/>
                <w:spacing w:val="-14"/>
                <w:sz w:val="22"/>
              </w:rPr>
              <w:t xml:space="preserve"> </w:t>
            </w:r>
            <w:r>
              <w:rPr>
                <w:rFonts w:ascii="Tahoma"/>
                <w:color w:val="231F20"/>
                <w:spacing w:val="-4"/>
                <w:sz w:val="22"/>
              </w:rPr>
              <w:t>way!</w:t>
            </w:r>
          </w:p>
        </w:tc>
        <w:tc>
          <w:tcPr>
            <w:tcW w:w="2333" w:type="dxa"/>
          </w:tcPr>
          <w:p w14:paraId="1D8A8F13">
            <w:pPr>
              <w:pStyle w:val="16"/>
              <w:spacing w:before="54"/>
              <w:ind w:left="340"/>
              <w:rPr>
                <w:rFonts w:ascii="Tahoma" w:hAnsi="Tahoma"/>
                <w:sz w:val="22"/>
              </w:rPr>
            </w:pPr>
            <w:r>
              <w:rPr>
                <w:rFonts w:ascii="Tahoma" w:hAnsi="Tahoma"/>
                <w:color w:val="231F20"/>
                <w:spacing w:val="-7"/>
                <w:position w:val="1"/>
                <w:sz w:val="22"/>
              </w:rPr>
              <w:t>You</w:t>
            </w:r>
            <w:r>
              <w:rPr>
                <w:rFonts w:ascii="Tahoma" w:hAnsi="Tahoma"/>
                <w:b/>
                <w:color w:val="231F20"/>
                <w:spacing w:val="-7"/>
                <w:sz w:val="22"/>
              </w:rPr>
              <w:t>’</w:t>
            </w:r>
            <w:r>
              <w:rPr>
                <w:rFonts w:ascii="Tahoma" w:hAnsi="Tahoma"/>
                <w:color w:val="231F20"/>
                <w:spacing w:val="-7"/>
                <w:position w:val="1"/>
                <w:sz w:val="22"/>
              </w:rPr>
              <w:t>re</w:t>
            </w:r>
            <w:r>
              <w:rPr>
                <w:rFonts w:ascii="Tahoma" w:hAnsi="Tahoma"/>
                <w:color w:val="231F20"/>
                <w:spacing w:val="-6"/>
                <w:position w:val="1"/>
                <w:sz w:val="22"/>
              </w:rPr>
              <w:t xml:space="preserve"> </w:t>
            </w:r>
            <w:r>
              <w:rPr>
                <w:rFonts w:ascii="Tahoma" w:hAnsi="Tahoma"/>
                <w:color w:val="231F20"/>
                <w:spacing w:val="-2"/>
                <w:position w:val="1"/>
                <w:sz w:val="22"/>
              </w:rPr>
              <w:t>kidding!</w:t>
            </w:r>
          </w:p>
        </w:tc>
        <w:tc>
          <w:tcPr>
            <w:tcW w:w="1355" w:type="dxa"/>
          </w:tcPr>
          <w:p w14:paraId="44F03655">
            <w:pPr>
              <w:pStyle w:val="16"/>
              <w:spacing w:before="58"/>
              <w:ind w:left="287"/>
              <w:rPr>
                <w:rFonts w:ascii="Tahoma"/>
                <w:sz w:val="22"/>
              </w:rPr>
            </w:pPr>
            <w:r>
              <w:rPr>
                <w:rFonts w:ascii="Tahoma"/>
                <w:color w:val="231F20"/>
                <w:spacing w:val="-2"/>
                <w:w w:val="110"/>
                <w:sz w:val="22"/>
              </w:rPr>
              <w:t>Really?</w:t>
            </w:r>
          </w:p>
        </w:tc>
        <w:tc>
          <w:tcPr>
            <w:tcW w:w="2672" w:type="dxa"/>
          </w:tcPr>
          <w:p w14:paraId="61624A9A">
            <w:pPr>
              <w:pStyle w:val="16"/>
              <w:spacing w:before="54"/>
              <w:ind w:left="392"/>
              <w:rPr>
                <w:rFonts w:ascii="Tahoma" w:hAnsi="Tahoma"/>
                <w:sz w:val="22"/>
              </w:rPr>
            </w:pPr>
            <w:r>
              <w:rPr>
                <w:rFonts w:ascii="Tahoma" w:hAnsi="Tahoma"/>
                <w:color w:val="231F20"/>
                <w:position w:val="1"/>
                <w:sz w:val="22"/>
              </w:rPr>
              <w:t>I</w:t>
            </w:r>
            <w:r>
              <w:rPr>
                <w:rFonts w:ascii="Tahoma" w:hAnsi="Tahoma"/>
                <w:color w:val="231F20"/>
                <w:spacing w:val="-8"/>
                <w:position w:val="1"/>
                <w:sz w:val="22"/>
              </w:rPr>
              <w:t xml:space="preserve"> </w:t>
            </w:r>
            <w:r>
              <w:rPr>
                <w:rFonts w:ascii="Tahoma" w:hAnsi="Tahoma"/>
                <w:color w:val="231F20"/>
                <w:position w:val="1"/>
                <w:sz w:val="22"/>
              </w:rPr>
              <w:t>can</w:t>
            </w:r>
            <w:r>
              <w:rPr>
                <w:rFonts w:ascii="Tahoma" w:hAnsi="Tahoma"/>
                <w:b/>
                <w:color w:val="231F20"/>
                <w:sz w:val="22"/>
              </w:rPr>
              <w:t>’</w:t>
            </w:r>
            <w:r>
              <w:rPr>
                <w:rFonts w:ascii="Tahoma" w:hAnsi="Tahoma"/>
                <w:color w:val="231F20"/>
                <w:position w:val="1"/>
                <w:sz w:val="22"/>
              </w:rPr>
              <w:t>t</w:t>
            </w:r>
            <w:r>
              <w:rPr>
                <w:rFonts w:ascii="Tahoma" w:hAnsi="Tahoma"/>
                <w:color w:val="231F20"/>
                <w:spacing w:val="-7"/>
                <w:position w:val="1"/>
                <w:sz w:val="22"/>
              </w:rPr>
              <w:t xml:space="preserve"> </w:t>
            </w:r>
            <w:r>
              <w:rPr>
                <w:rFonts w:ascii="Tahoma" w:hAnsi="Tahoma"/>
                <w:color w:val="231F20"/>
                <w:position w:val="1"/>
                <w:sz w:val="22"/>
              </w:rPr>
              <w:t>believe</w:t>
            </w:r>
            <w:r>
              <w:rPr>
                <w:rFonts w:ascii="Tahoma" w:hAnsi="Tahoma"/>
                <w:color w:val="231F20"/>
                <w:spacing w:val="-7"/>
                <w:position w:val="1"/>
                <w:sz w:val="22"/>
              </w:rPr>
              <w:t xml:space="preserve"> </w:t>
            </w:r>
            <w:r>
              <w:rPr>
                <w:rFonts w:ascii="Tahoma" w:hAnsi="Tahoma"/>
                <w:color w:val="231F20"/>
                <w:spacing w:val="-5"/>
                <w:position w:val="1"/>
                <w:sz w:val="22"/>
              </w:rPr>
              <w:t>it!</w:t>
            </w:r>
          </w:p>
        </w:tc>
      </w:tr>
      <w:tr w14:paraId="538D3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1670" w:type="dxa"/>
          </w:tcPr>
          <w:p w14:paraId="59638510">
            <w:pPr>
              <w:pStyle w:val="16"/>
              <w:spacing w:before="58" w:line="262" w:lineRule="exact"/>
              <w:ind w:left="50"/>
              <w:rPr>
                <w:rFonts w:ascii="Tahoma"/>
                <w:sz w:val="22"/>
              </w:rPr>
            </w:pPr>
            <w:r>
              <w:rPr>
                <w:rFonts w:ascii="Tahoma"/>
                <w:color w:val="231F20"/>
                <w:spacing w:val="-2"/>
                <w:w w:val="105"/>
                <w:sz w:val="22"/>
              </w:rPr>
              <w:t>Great!/Super!</w:t>
            </w:r>
          </w:p>
        </w:tc>
        <w:tc>
          <w:tcPr>
            <w:tcW w:w="2333" w:type="dxa"/>
          </w:tcPr>
          <w:p w14:paraId="5060FC4F">
            <w:pPr>
              <w:pStyle w:val="16"/>
              <w:spacing w:before="54" w:line="266" w:lineRule="exact"/>
              <w:ind w:left="339"/>
              <w:rPr>
                <w:rFonts w:ascii="Tahoma" w:hAnsi="Tahoma"/>
                <w:sz w:val="22"/>
              </w:rPr>
            </w:pPr>
            <w:r>
              <w:rPr>
                <w:rFonts w:ascii="Tahoma" w:hAnsi="Tahoma"/>
                <w:color w:val="231F20"/>
                <w:spacing w:val="-2"/>
                <w:position w:val="1"/>
                <w:sz w:val="22"/>
              </w:rPr>
              <w:t>That</w:t>
            </w:r>
            <w:r>
              <w:rPr>
                <w:rFonts w:ascii="Tahoma" w:hAnsi="Tahoma"/>
                <w:b/>
                <w:color w:val="231F20"/>
                <w:spacing w:val="-2"/>
                <w:sz w:val="22"/>
              </w:rPr>
              <w:t>’</w:t>
            </w:r>
            <w:r>
              <w:rPr>
                <w:rFonts w:ascii="Tahoma" w:hAnsi="Tahoma"/>
                <w:color w:val="231F20"/>
                <w:spacing w:val="-2"/>
                <w:position w:val="1"/>
                <w:sz w:val="22"/>
              </w:rPr>
              <w:t>s</w:t>
            </w:r>
            <w:r>
              <w:rPr>
                <w:rFonts w:ascii="Tahoma" w:hAnsi="Tahoma"/>
                <w:color w:val="231F20"/>
                <w:spacing w:val="-13"/>
                <w:position w:val="1"/>
                <w:sz w:val="22"/>
              </w:rPr>
              <w:t xml:space="preserve"> </w:t>
            </w:r>
            <w:r>
              <w:rPr>
                <w:rFonts w:ascii="Tahoma" w:hAnsi="Tahoma"/>
                <w:color w:val="231F20"/>
                <w:spacing w:val="-2"/>
                <w:position w:val="1"/>
                <w:sz w:val="22"/>
              </w:rPr>
              <w:t>interesting.</w:t>
            </w:r>
          </w:p>
        </w:tc>
        <w:tc>
          <w:tcPr>
            <w:tcW w:w="1355" w:type="dxa"/>
          </w:tcPr>
          <w:p w14:paraId="2836AA7C">
            <w:pPr>
              <w:pStyle w:val="16"/>
              <w:spacing w:before="58" w:line="262" w:lineRule="exact"/>
              <w:ind w:left="287"/>
              <w:rPr>
                <w:rFonts w:ascii="Tahoma"/>
                <w:sz w:val="22"/>
              </w:rPr>
            </w:pPr>
            <w:r>
              <w:rPr>
                <w:rFonts w:ascii="Tahoma"/>
                <w:color w:val="231F20"/>
                <w:spacing w:val="-4"/>
                <w:sz w:val="22"/>
              </w:rPr>
              <w:t>Wow!</w:t>
            </w:r>
          </w:p>
        </w:tc>
        <w:tc>
          <w:tcPr>
            <w:tcW w:w="2672" w:type="dxa"/>
          </w:tcPr>
          <w:p w14:paraId="10916DA0">
            <w:pPr>
              <w:pStyle w:val="16"/>
              <w:spacing w:before="58" w:line="262" w:lineRule="exact"/>
              <w:ind w:left="392"/>
              <w:rPr>
                <w:rFonts w:ascii="Tahoma"/>
                <w:sz w:val="22"/>
              </w:rPr>
            </w:pPr>
            <w:r>
              <w:rPr>
                <w:rFonts w:ascii="Tahoma"/>
                <w:color w:val="231F20"/>
                <w:spacing w:val="-2"/>
                <w:sz w:val="22"/>
              </w:rPr>
              <w:t>Tell</w:t>
            </w:r>
            <w:r>
              <w:rPr>
                <w:rFonts w:ascii="Tahoma"/>
                <w:color w:val="231F20"/>
                <w:spacing w:val="-13"/>
                <w:sz w:val="22"/>
              </w:rPr>
              <w:t xml:space="preserve"> </w:t>
            </w:r>
            <w:r>
              <w:rPr>
                <w:rFonts w:ascii="Tahoma"/>
                <w:color w:val="231F20"/>
                <w:spacing w:val="-2"/>
                <w:sz w:val="22"/>
              </w:rPr>
              <w:t>me</w:t>
            </w:r>
            <w:r>
              <w:rPr>
                <w:rFonts w:ascii="Tahoma"/>
                <w:color w:val="231F20"/>
                <w:spacing w:val="-12"/>
                <w:sz w:val="22"/>
              </w:rPr>
              <w:t xml:space="preserve"> </w:t>
            </w:r>
            <w:r>
              <w:rPr>
                <w:rFonts w:ascii="Tahoma"/>
                <w:color w:val="231F20"/>
                <w:spacing w:val="-2"/>
                <w:sz w:val="22"/>
              </w:rPr>
              <w:t>about</w:t>
            </w:r>
            <w:r>
              <w:rPr>
                <w:rFonts w:ascii="Tahoma"/>
                <w:color w:val="231F20"/>
                <w:spacing w:val="-12"/>
                <w:sz w:val="22"/>
              </w:rPr>
              <w:t xml:space="preserve"> </w:t>
            </w:r>
            <w:r>
              <w:rPr>
                <w:rFonts w:ascii="Tahoma"/>
                <w:color w:val="231F20"/>
                <w:spacing w:val="-5"/>
                <w:sz w:val="22"/>
              </w:rPr>
              <w:t>it!</w:t>
            </w:r>
          </w:p>
        </w:tc>
      </w:tr>
    </w:tbl>
    <w:p w14:paraId="1FEA2D3F">
      <w:pPr>
        <w:pStyle w:val="11"/>
        <w:rPr>
          <w:rFonts w:ascii="Tahoma"/>
          <w:b/>
          <w:sz w:val="20"/>
        </w:rPr>
      </w:pPr>
    </w:p>
    <w:p w14:paraId="551423CE">
      <w:pPr>
        <w:pStyle w:val="11"/>
        <w:spacing w:before="7"/>
        <w:rPr>
          <w:rFonts w:ascii="Tahoma"/>
          <w:b/>
          <w:sz w:val="21"/>
        </w:rPr>
      </w:pPr>
    </w:p>
    <w:p w14:paraId="6EE3481A">
      <w:pPr>
        <w:tabs>
          <w:tab w:val="left" w:pos="2694"/>
        </w:tabs>
        <w:spacing w:before="1"/>
        <w:ind w:left="0" w:right="61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r>
        <w:rPr>
          <w:color w:val="231F20"/>
          <w:sz w:val="18"/>
        </w:rPr>
        <w:tab/>
      </w:r>
      <w:r>
        <w:rPr>
          <w:rFonts w:ascii="Tahoma"/>
          <w:color w:val="231F20"/>
          <w:spacing w:val="-5"/>
          <w:sz w:val="20"/>
        </w:rPr>
        <w:t>31</w:t>
      </w:r>
    </w:p>
    <w:p w14:paraId="52361A9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3A088C9">
      <w:pPr>
        <w:spacing w:after="0" w:line="240" w:lineRule="auto"/>
        <w:jc w:val="left"/>
        <w:rPr>
          <w:rFonts w:ascii="Tahoma"/>
          <w:sz w:val="20"/>
        </w:rPr>
        <w:sectPr>
          <w:pgSz w:w="11910" w:h="16840"/>
          <w:pgMar w:top="0" w:right="0" w:bottom="0" w:left="0" w:header="720" w:footer="720" w:gutter="0"/>
          <w:cols w:space="720" w:num="1"/>
        </w:sectPr>
      </w:pPr>
    </w:p>
    <w:p w14:paraId="18C49E08">
      <w:pPr>
        <w:pStyle w:val="11"/>
        <w:rPr>
          <w:rFonts w:ascii="Tahoma"/>
          <w:sz w:val="20"/>
        </w:rPr>
      </w:pPr>
    </w:p>
    <w:p w14:paraId="1CF41EDD">
      <w:pPr>
        <w:pStyle w:val="11"/>
        <w:rPr>
          <w:rFonts w:ascii="Tahoma"/>
          <w:sz w:val="20"/>
        </w:rPr>
      </w:pPr>
    </w:p>
    <w:p w14:paraId="3988D2A5">
      <w:pPr>
        <w:pStyle w:val="11"/>
        <w:rPr>
          <w:rFonts w:ascii="Tahoma"/>
          <w:sz w:val="20"/>
        </w:rPr>
      </w:pPr>
    </w:p>
    <w:p w14:paraId="6642057C">
      <w:pPr>
        <w:pStyle w:val="11"/>
        <w:rPr>
          <w:rFonts w:ascii="Tahoma"/>
          <w:sz w:val="20"/>
        </w:rPr>
      </w:pPr>
    </w:p>
    <w:p w14:paraId="06D9ED56">
      <w:pPr>
        <w:pStyle w:val="9"/>
        <w:spacing w:before="281"/>
        <w:ind w:left="1190"/>
      </w:pPr>
      <w:r>
        <mc:AlternateContent>
          <mc:Choice Requires="wps">
            <w:drawing>
              <wp:anchor distT="0" distB="0" distL="0" distR="0" simplePos="0" relativeHeight="251705344"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400" name="Graphic 140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400" o:spid="_x0000_s1026" o:spt="100" style="position:absolute;left:0pt;margin-left:217pt;margin-top:-42.35pt;height:20.25pt;width:22.3pt;mso-position-horizontal-relative:page;z-index:251705344;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Nil/kZ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DYpf5G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spacing w:val="-2"/>
          <w:w w:val="105"/>
        </w:rPr>
        <w:t>Describe</w:t>
      </w:r>
      <w:r>
        <w:rPr>
          <w:color w:val="231F20"/>
          <w:spacing w:val="-21"/>
          <w:w w:val="105"/>
        </w:rPr>
        <w:t xml:space="preserve"> </w:t>
      </w:r>
      <w:r>
        <w:rPr>
          <w:color w:val="231F20"/>
          <w:spacing w:val="-2"/>
          <w:w w:val="105"/>
        </w:rPr>
        <w:t>a</w:t>
      </w:r>
      <w:r>
        <w:rPr>
          <w:color w:val="231F20"/>
          <w:spacing w:val="-21"/>
          <w:w w:val="105"/>
        </w:rPr>
        <w:t xml:space="preserve"> </w:t>
      </w:r>
      <w:r>
        <w:rPr>
          <w:color w:val="231F20"/>
          <w:spacing w:val="-2"/>
          <w:w w:val="105"/>
        </w:rPr>
        <w:t>place</w:t>
      </w:r>
      <w:r>
        <w:rPr>
          <w:color w:val="231F20"/>
          <w:spacing w:val="-20"/>
          <w:w w:val="105"/>
        </w:rPr>
        <w:t xml:space="preserve"> </w:t>
      </w:r>
      <w:r>
        <w:rPr>
          <w:color w:val="231F20"/>
          <w:spacing w:val="-2"/>
          <w:w w:val="105"/>
        </w:rPr>
        <w:t>with</w:t>
      </w:r>
      <w:r>
        <w:rPr>
          <w:color w:val="231F20"/>
          <w:spacing w:val="-21"/>
          <w:w w:val="105"/>
        </w:rPr>
        <w:t xml:space="preserve"> </w:t>
      </w:r>
      <w:r>
        <w:rPr>
          <w:color w:val="231F20"/>
          <w:spacing w:val="-2"/>
          <w:w w:val="105"/>
        </w:rPr>
        <w:t>distinctive</w:t>
      </w:r>
      <w:r>
        <w:rPr>
          <w:color w:val="231F20"/>
          <w:spacing w:val="-20"/>
          <w:w w:val="105"/>
        </w:rPr>
        <w:t xml:space="preserve"> </w:t>
      </w:r>
      <w:r>
        <w:rPr>
          <w:color w:val="231F20"/>
          <w:spacing w:val="-2"/>
          <w:w w:val="105"/>
        </w:rPr>
        <w:t>cultural</w:t>
      </w:r>
      <w:r>
        <w:rPr>
          <w:color w:val="231F20"/>
          <w:spacing w:val="-21"/>
          <w:w w:val="105"/>
        </w:rPr>
        <w:t xml:space="preserve"> </w:t>
      </w:r>
      <w:r>
        <w:rPr>
          <w:color w:val="231F20"/>
          <w:spacing w:val="-2"/>
          <w:w w:val="105"/>
        </w:rPr>
        <w:t>identity</w:t>
      </w:r>
    </w:p>
    <w:p w14:paraId="797B0350">
      <w:pPr>
        <w:spacing w:before="305" w:line="213" w:lineRule="auto"/>
        <w:ind w:left="1587" w:right="1294" w:hanging="953"/>
        <w:jc w:val="left"/>
        <w:rPr>
          <w:rFonts w:ascii="Tahoma"/>
          <w:sz w:val="26"/>
        </w:rPr>
      </w:pPr>
      <w:r>
        <w:rPr>
          <w:rFonts w:ascii="Times New Roman"/>
          <w:spacing w:val="66"/>
          <w:w w:val="105"/>
          <w:sz w:val="20"/>
        </w:rPr>
        <w:t xml:space="preserve">    </w:t>
      </w:r>
      <w:r>
        <w:rPr>
          <w:rFonts w:ascii="Tahoma"/>
          <w:color w:val="00507D"/>
          <w:spacing w:val="-2"/>
          <w:w w:val="105"/>
          <w:sz w:val="26"/>
        </w:rPr>
        <w:t>Read</w:t>
      </w:r>
      <w:r>
        <w:rPr>
          <w:rFonts w:ascii="Tahoma"/>
          <w:color w:val="00507D"/>
          <w:spacing w:val="-28"/>
          <w:w w:val="105"/>
          <w:sz w:val="26"/>
        </w:rPr>
        <w:t xml:space="preserve"> </w:t>
      </w:r>
      <w:r>
        <w:rPr>
          <w:rFonts w:ascii="Tahoma"/>
          <w:color w:val="00507D"/>
          <w:spacing w:val="-2"/>
          <w:w w:val="105"/>
          <w:sz w:val="26"/>
        </w:rPr>
        <w:t>the</w:t>
      </w:r>
      <w:r>
        <w:rPr>
          <w:rFonts w:ascii="Tahoma"/>
          <w:color w:val="00507D"/>
          <w:spacing w:val="-30"/>
          <w:w w:val="105"/>
          <w:sz w:val="26"/>
        </w:rPr>
        <w:t xml:space="preserve"> </w:t>
      </w:r>
      <w:r>
        <w:rPr>
          <w:rFonts w:ascii="Tahoma"/>
          <w:color w:val="00507D"/>
          <w:spacing w:val="-2"/>
          <w:w w:val="105"/>
          <w:sz w:val="26"/>
        </w:rPr>
        <w:t>introduction</w:t>
      </w:r>
      <w:r>
        <w:rPr>
          <w:rFonts w:ascii="Tahoma"/>
          <w:color w:val="00507D"/>
          <w:spacing w:val="-29"/>
          <w:w w:val="105"/>
          <w:sz w:val="26"/>
        </w:rPr>
        <w:t xml:space="preserve"> </w:t>
      </w:r>
      <w:r>
        <w:rPr>
          <w:rFonts w:ascii="Tahoma"/>
          <w:color w:val="00507D"/>
          <w:spacing w:val="-2"/>
          <w:w w:val="105"/>
          <w:sz w:val="26"/>
        </w:rPr>
        <w:t>to</w:t>
      </w:r>
      <w:r>
        <w:rPr>
          <w:rFonts w:ascii="Tahoma"/>
          <w:color w:val="00507D"/>
          <w:spacing w:val="-29"/>
          <w:w w:val="105"/>
          <w:sz w:val="26"/>
        </w:rPr>
        <w:t xml:space="preserve"> </w:t>
      </w:r>
      <w:r>
        <w:rPr>
          <w:rFonts w:ascii="Tahoma"/>
          <w:color w:val="00507D"/>
          <w:spacing w:val="-2"/>
          <w:w w:val="105"/>
          <w:sz w:val="26"/>
        </w:rPr>
        <w:t>the</w:t>
      </w:r>
      <w:r>
        <w:rPr>
          <w:rFonts w:ascii="Tahoma"/>
          <w:color w:val="00507D"/>
          <w:spacing w:val="-29"/>
          <w:w w:val="105"/>
          <w:sz w:val="26"/>
        </w:rPr>
        <w:t xml:space="preserve"> </w:t>
      </w:r>
      <w:r>
        <w:rPr>
          <w:rFonts w:ascii="Tahoma"/>
          <w:color w:val="00507D"/>
          <w:spacing w:val="-2"/>
          <w:w w:val="105"/>
          <w:sz w:val="26"/>
        </w:rPr>
        <w:t>Chinatown</w:t>
      </w:r>
      <w:r>
        <w:rPr>
          <w:rFonts w:ascii="Tahoma"/>
          <w:color w:val="00507D"/>
          <w:spacing w:val="-29"/>
          <w:w w:val="105"/>
          <w:sz w:val="26"/>
        </w:rPr>
        <w:t xml:space="preserve"> </w:t>
      </w:r>
      <w:r>
        <w:rPr>
          <w:rFonts w:ascii="Tahoma"/>
          <w:color w:val="00507D"/>
          <w:spacing w:val="-2"/>
          <w:w w:val="105"/>
          <w:sz w:val="26"/>
        </w:rPr>
        <w:t>in</w:t>
      </w:r>
      <w:r>
        <w:rPr>
          <w:rFonts w:ascii="Tahoma"/>
          <w:color w:val="00507D"/>
          <w:spacing w:val="-29"/>
          <w:w w:val="105"/>
          <w:sz w:val="26"/>
        </w:rPr>
        <w:t xml:space="preserve"> </w:t>
      </w:r>
      <w:r>
        <w:rPr>
          <w:rFonts w:ascii="Tahoma"/>
          <w:color w:val="00507D"/>
          <w:spacing w:val="-2"/>
          <w:w w:val="105"/>
          <w:sz w:val="26"/>
        </w:rPr>
        <w:t>San</w:t>
      </w:r>
      <w:r>
        <w:rPr>
          <w:rFonts w:ascii="Tahoma"/>
          <w:color w:val="00507D"/>
          <w:spacing w:val="-29"/>
          <w:w w:val="105"/>
          <w:sz w:val="26"/>
        </w:rPr>
        <w:t xml:space="preserve"> </w:t>
      </w:r>
      <w:r>
        <w:rPr>
          <w:rFonts w:ascii="Tahoma"/>
          <w:color w:val="00507D"/>
          <w:spacing w:val="-2"/>
          <w:w w:val="105"/>
          <w:sz w:val="26"/>
        </w:rPr>
        <w:t>Francisco</w:t>
      </w:r>
      <w:r>
        <w:rPr>
          <w:rFonts w:ascii="Tahoma"/>
          <w:color w:val="00507D"/>
          <w:spacing w:val="-29"/>
          <w:w w:val="105"/>
          <w:sz w:val="26"/>
        </w:rPr>
        <w:t xml:space="preserve"> </w:t>
      </w:r>
      <w:r>
        <w:rPr>
          <w:rFonts w:ascii="Tahoma"/>
          <w:color w:val="00507D"/>
          <w:spacing w:val="-2"/>
          <w:w w:val="105"/>
          <w:sz w:val="26"/>
        </w:rPr>
        <w:t>and</w:t>
      </w:r>
      <w:r>
        <w:rPr>
          <w:rFonts w:ascii="Tahoma"/>
          <w:color w:val="00507D"/>
          <w:spacing w:val="-29"/>
          <w:w w:val="105"/>
          <w:sz w:val="26"/>
        </w:rPr>
        <w:t xml:space="preserve"> </w:t>
      </w:r>
      <w:r>
        <w:rPr>
          <w:rFonts w:ascii="Tahoma"/>
          <w:color w:val="00507D"/>
          <w:spacing w:val="-2"/>
          <w:w w:val="105"/>
          <w:sz w:val="26"/>
        </w:rPr>
        <w:t>answer</w:t>
      </w:r>
      <w:r>
        <w:rPr>
          <w:rFonts w:ascii="Tahoma"/>
          <w:color w:val="00507D"/>
          <w:spacing w:val="-29"/>
          <w:w w:val="105"/>
          <w:sz w:val="26"/>
        </w:rPr>
        <w:t xml:space="preserve"> </w:t>
      </w:r>
      <w:r>
        <w:rPr>
          <w:rFonts w:ascii="Tahoma"/>
          <w:color w:val="00507D"/>
          <w:spacing w:val="-2"/>
          <w:w w:val="105"/>
          <w:sz w:val="26"/>
        </w:rPr>
        <w:t>the questions.</w:t>
      </w:r>
    </w:p>
    <w:p w14:paraId="59A43A3E">
      <w:pPr>
        <w:pStyle w:val="15"/>
        <w:numPr>
          <w:ilvl w:val="0"/>
          <w:numId w:val="43"/>
        </w:numPr>
        <w:tabs>
          <w:tab w:val="left" w:pos="1984"/>
        </w:tabs>
        <w:spacing w:before="163" w:after="0" w:line="240" w:lineRule="auto"/>
        <w:ind w:left="1984" w:right="0" w:hanging="397"/>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famous</w:t>
      </w:r>
      <w:r>
        <w:rPr>
          <w:color w:val="231F20"/>
          <w:spacing w:val="-9"/>
          <w:sz w:val="22"/>
        </w:rPr>
        <w:t xml:space="preserve"> </w:t>
      </w:r>
      <w:r>
        <w:rPr>
          <w:color w:val="231F20"/>
          <w:spacing w:val="-2"/>
          <w:sz w:val="22"/>
        </w:rPr>
        <w:t>tourist</w:t>
      </w:r>
      <w:r>
        <w:rPr>
          <w:color w:val="231F20"/>
          <w:spacing w:val="-10"/>
          <w:sz w:val="22"/>
        </w:rPr>
        <w:t xml:space="preserve"> </w:t>
      </w:r>
      <w:r>
        <w:rPr>
          <w:color w:val="231F20"/>
          <w:spacing w:val="-2"/>
          <w:sz w:val="22"/>
        </w:rPr>
        <w:t>sites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Chinatown</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San</w:t>
      </w:r>
      <w:r>
        <w:rPr>
          <w:color w:val="231F20"/>
          <w:spacing w:val="-10"/>
          <w:sz w:val="22"/>
        </w:rPr>
        <w:t xml:space="preserve"> </w:t>
      </w:r>
      <w:r>
        <w:rPr>
          <w:color w:val="231F20"/>
          <w:spacing w:val="-2"/>
          <w:sz w:val="22"/>
        </w:rPr>
        <w:t>Francisco?</w:t>
      </w:r>
    </w:p>
    <w:p w14:paraId="5611267D">
      <w:pPr>
        <w:pStyle w:val="15"/>
        <w:numPr>
          <w:ilvl w:val="0"/>
          <w:numId w:val="43"/>
        </w:numPr>
        <w:tabs>
          <w:tab w:val="left" w:pos="1984"/>
        </w:tabs>
        <w:spacing w:before="67" w:after="0" w:line="240" w:lineRule="auto"/>
        <w:ind w:left="1984" w:right="0" w:hanging="397"/>
        <w:jc w:val="left"/>
        <w:rPr>
          <w:sz w:val="22"/>
        </w:rPr>
      </w:pPr>
      <w:r>
        <w:rPr>
          <w:color w:val="231F20"/>
          <w:sz w:val="22"/>
        </w:rPr>
        <w:t>What</w:t>
      </w:r>
      <w:r>
        <w:rPr>
          <w:color w:val="231F20"/>
          <w:spacing w:val="-16"/>
          <w:sz w:val="22"/>
        </w:rPr>
        <w:t xml:space="preserve"> </w:t>
      </w:r>
      <w:r>
        <w:rPr>
          <w:color w:val="231F20"/>
          <w:sz w:val="22"/>
        </w:rPr>
        <w:t>else</w:t>
      </w:r>
      <w:r>
        <w:rPr>
          <w:color w:val="231F20"/>
          <w:spacing w:val="-15"/>
          <w:sz w:val="22"/>
        </w:rPr>
        <w:t xml:space="preserve"> </w:t>
      </w:r>
      <w:r>
        <w:rPr>
          <w:color w:val="231F20"/>
          <w:sz w:val="22"/>
        </w:rPr>
        <w:t>can</w:t>
      </w:r>
      <w:r>
        <w:rPr>
          <w:color w:val="231F20"/>
          <w:spacing w:val="-15"/>
          <w:sz w:val="22"/>
        </w:rPr>
        <w:t xml:space="preserve"> </w:t>
      </w:r>
      <w:r>
        <w:rPr>
          <w:color w:val="231F20"/>
          <w:sz w:val="22"/>
        </w:rPr>
        <w:t>you</w:t>
      </w:r>
      <w:r>
        <w:rPr>
          <w:color w:val="231F20"/>
          <w:spacing w:val="-15"/>
          <w:sz w:val="22"/>
        </w:rPr>
        <w:t xml:space="preserve"> </w:t>
      </w:r>
      <w:r>
        <w:rPr>
          <w:color w:val="231F20"/>
          <w:sz w:val="22"/>
        </w:rPr>
        <w:t>do</w:t>
      </w:r>
      <w:r>
        <w:rPr>
          <w:color w:val="231F20"/>
          <w:spacing w:val="-15"/>
          <w:sz w:val="22"/>
        </w:rPr>
        <w:t xml:space="preserve"> </w:t>
      </w:r>
      <w:r>
        <w:rPr>
          <w:color w:val="231F20"/>
          <w:spacing w:val="-2"/>
          <w:sz w:val="22"/>
        </w:rPr>
        <w:t>there?</w:t>
      </w:r>
    </w:p>
    <w:p w14:paraId="52C9451A">
      <w:pPr>
        <w:pStyle w:val="15"/>
        <w:numPr>
          <w:ilvl w:val="0"/>
          <w:numId w:val="43"/>
        </w:numPr>
        <w:tabs>
          <w:tab w:val="left" w:pos="1984"/>
        </w:tabs>
        <w:spacing w:before="67" w:after="0" w:line="240" w:lineRule="auto"/>
        <w:ind w:left="1984" w:right="0" w:hanging="397"/>
        <w:jc w:val="left"/>
        <w:rPr>
          <w:sz w:val="22"/>
        </w:rPr>
      </w:pPr>
      <w:r>
        <w:rPr>
          <w:color w:val="231F20"/>
          <w:spacing w:val="-2"/>
          <w:sz w:val="22"/>
        </w:rPr>
        <w:t>What</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cultural</w:t>
      </w:r>
      <w:r>
        <w:rPr>
          <w:color w:val="231F20"/>
          <w:spacing w:val="-8"/>
          <w:sz w:val="22"/>
        </w:rPr>
        <w:t xml:space="preserve"> </w:t>
      </w:r>
      <w:r>
        <w:rPr>
          <w:color w:val="231F20"/>
          <w:spacing w:val="-2"/>
          <w:sz w:val="22"/>
        </w:rPr>
        <w:t>importance</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Chinatowns?</w:t>
      </w:r>
    </w:p>
    <w:p w14:paraId="54F7ED5D">
      <w:pPr>
        <w:pStyle w:val="11"/>
        <w:rPr>
          <w:sz w:val="20"/>
        </w:rPr>
      </w:pPr>
    </w:p>
    <w:p w14:paraId="6151F78B">
      <w:pPr>
        <w:pStyle w:val="11"/>
        <w:rPr>
          <w:sz w:val="20"/>
        </w:rPr>
      </w:pPr>
    </w:p>
    <w:p w14:paraId="000332D5">
      <w:pPr>
        <w:pStyle w:val="11"/>
        <w:spacing w:before="2"/>
        <w:rPr>
          <w:sz w:val="23"/>
        </w:rPr>
      </w:pPr>
    </w:p>
    <w:p w14:paraId="00720050">
      <w:pPr>
        <w:spacing w:before="123"/>
        <w:ind w:left="652" w:right="967" w:firstLine="0"/>
        <w:jc w:val="center"/>
        <w:rPr>
          <w:rFonts w:ascii="Georgia"/>
          <w:b/>
          <w:sz w:val="42"/>
        </w:rPr>
      </w:pPr>
      <w:r>
        <w:rPr>
          <w:rFonts w:ascii="Georgia"/>
          <w:b/>
          <w:color w:val="231F20"/>
          <w:w w:val="110"/>
          <w:sz w:val="42"/>
        </w:rPr>
        <w:t>WELCOME</w:t>
      </w:r>
      <w:r>
        <w:rPr>
          <w:rFonts w:ascii="Georgia"/>
          <w:b/>
          <w:color w:val="231F20"/>
          <w:spacing w:val="61"/>
          <w:w w:val="110"/>
          <w:sz w:val="42"/>
        </w:rPr>
        <w:t xml:space="preserve"> </w:t>
      </w:r>
      <w:r>
        <w:rPr>
          <w:rFonts w:ascii="Georgia"/>
          <w:b/>
          <w:color w:val="231F20"/>
          <w:w w:val="110"/>
          <w:sz w:val="42"/>
        </w:rPr>
        <w:t>TO</w:t>
      </w:r>
      <w:r>
        <w:rPr>
          <w:rFonts w:ascii="Georgia"/>
          <w:b/>
          <w:color w:val="231F20"/>
          <w:spacing w:val="79"/>
          <w:w w:val="110"/>
          <w:sz w:val="42"/>
        </w:rPr>
        <w:t xml:space="preserve"> </w:t>
      </w:r>
      <w:r>
        <w:rPr>
          <w:rFonts w:ascii="Georgia"/>
          <w:b/>
          <w:color w:val="231F20"/>
          <w:spacing w:val="-2"/>
          <w:w w:val="110"/>
          <w:sz w:val="42"/>
        </w:rPr>
        <w:t>CHINATOWN!</w:t>
      </w:r>
    </w:p>
    <w:p w14:paraId="0975CCE9">
      <w:pPr>
        <w:spacing w:before="263" w:line="290" w:lineRule="auto"/>
        <w:ind w:left="1530" w:right="1694" w:firstLine="0"/>
        <w:jc w:val="both"/>
        <w:rPr>
          <w:sz w:val="23"/>
        </w:rPr>
      </w:pPr>
      <w:r>
        <w:rPr>
          <w:color w:val="231F20"/>
          <w:sz w:val="23"/>
        </w:rPr>
        <w:t xml:space="preserve">The Chinatown in San Francisco is the biggest in America, and also the oldest. It is a very popular tourist draw that receives more visitors each year than even the Golden </w:t>
      </w:r>
      <w:r>
        <w:rPr>
          <w:color w:val="231F20"/>
          <w:spacing w:val="-2"/>
          <w:sz w:val="23"/>
        </w:rPr>
        <w:t>Gate</w:t>
      </w:r>
      <w:r>
        <w:rPr>
          <w:color w:val="231F20"/>
          <w:spacing w:val="-10"/>
          <w:sz w:val="23"/>
        </w:rPr>
        <w:t xml:space="preserve"> </w:t>
      </w:r>
      <w:r>
        <w:rPr>
          <w:color w:val="231F20"/>
          <w:spacing w:val="-2"/>
          <w:sz w:val="23"/>
        </w:rPr>
        <w:t>Bridge.</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climate</w:t>
      </w:r>
      <w:r>
        <w:rPr>
          <w:color w:val="231F20"/>
          <w:spacing w:val="-10"/>
          <w:sz w:val="23"/>
        </w:rPr>
        <w:t xml:space="preserve"> </w:t>
      </w:r>
      <w:r>
        <w:rPr>
          <w:color w:val="231F20"/>
          <w:spacing w:val="-2"/>
          <w:sz w:val="23"/>
        </w:rPr>
        <w:t>is</w:t>
      </w:r>
      <w:r>
        <w:rPr>
          <w:color w:val="231F20"/>
          <w:spacing w:val="-10"/>
          <w:sz w:val="23"/>
        </w:rPr>
        <w:t xml:space="preserve"> </w:t>
      </w:r>
      <w:r>
        <w:rPr>
          <w:color w:val="231F20"/>
          <w:spacing w:val="-2"/>
          <w:sz w:val="23"/>
        </w:rPr>
        <w:t>mild</w:t>
      </w:r>
      <w:r>
        <w:rPr>
          <w:color w:val="231F20"/>
          <w:spacing w:val="-10"/>
          <w:sz w:val="23"/>
        </w:rPr>
        <w:t xml:space="preserve"> </w:t>
      </w:r>
      <w:r>
        <w:rPr>
          <w:color w:val="231F20"/>
          <w:spacing w:val="-2"/>
          <w:sz w:val="23"/>
        </w:rPr>
        <w:t>all</w:t>
      </w:r>
      <w:r>
        <w:rPr>
          <w:color w:val="231F20"/>
          <w:spacing w:val="-10"/>
          <w:sz w:val="23"/>
        </w:rPr>
        <w:t xml:space="preserve"> </w:t>
      </w:r>
      <w:r>
        <w:rPr>
          <w:color w:val="231F20"/>
          <w:spacing w:val="-2"/>
          <w:sz w:val="23"/>
        </w:rPr>
        <w:t>year</w:t>
      </w:r>
      <w:r>
        <w:rPr>
          <w:color w:val="231F20"/>
          <w:spacing w:val="-10"/>
          <w:sz w:val="23"/>
        </w:rPr>
        <w:t xml:space="preserve"> </w:t>
      </w:r>
      <w:r>
        <w:rPr>
          <w:color w:val="231F20"/>
          <w:spacing w:val="-2"/>
          <w:sz w:val="23"/>
        </w:rPr>
        <w:t>round,</w:t>
      </w:r>
      <w:r>
        <w:rPr>
          <w:color w:val="231F20"/>
          <w:spacing w:val="-10"/>
          <w:sz w:val="23"/>
        </w:rPr>
        <w:t xml:space="preserve"> </w:t>
      </w:r>
      <w:r>
        <w:rPr>
          <w:color w:val="231F20"/>
          <w:spacing w:val="-2"/>
          <w:sz w:val="23"/>
        </w:rPr>
        <w:t>meaning</w:t>
      </w:r>
      <w:r>
        <w:rPr>
          <w:color w:val="231F20"/>
          <w:spacing w:val="-10"/>
          <w:sz w:val="23"/>
        </w:rPr>
        <w:t xml:space="preserve"> </w:t>
      </w:r>
      <w:r>
        <w:rPr>
          <w:color w:val="231F20"/>
          <w:spacing w:val="-2"/>
          <w:sz w:val="23"/>
        </w:rPr>
        <w:t>it</w:t>
      </w:r>
      <w:r>
        <w:rPr>
          <w:color w:val="231F20"/>
          <w:spacing w:val="-10"/>
          <w:sz w:val="23"/>
        </w:rPr>
        <w:t xml:space="preserve"> </w:t>
      </w:r>
      <w:r>
        <w:rPr>
          <w:color w:val="231F20"/>
          <w:spacing w:val="-2"/>
          <w:sz w:val="23"/>
        </w:rPr>
        <w:t>is</w:t>
      </w:r>
      <w:r>
        <w:rPr>
          <w:color w:val="231F20"/>
          <w:spacing w:val="-10"/>
          <w:sz w:val="23"/>
        </w:rPr>
        <w:t xml:space="preserve"> </w:t>
      </w:r>
      <w:r>
        <w:rPr>
          <w:color w:val="231F20"/>
          <w:spacing w:val="-2"/>
          <w:sz w:val="23"/>
        </w:rPr>
        <w:t>always</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good</w:t>
      </w:r>
      <w:r>
        <w:rPr>
          <w:color w:val="231F20"/>
          <w:spacing w:val="-10"/>
          <w:sz w:val="23"/>
        </w:rPr>
        <w:t xml:space="preserve"> </w:t>
      </w:r>
      <w:r>
        <w:rPr>
          <w:color w:val="231F20"/>
          <w:spacing w:val="-2"/>
          <w:sz w:val="23"/>
        </w:rPr>
        <w:t>time</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visit.</w:t>
      </w:r>
    </w:p>
    <w:p w14:paraId="3B7A88EF">
      <w:pPr>
        <w:spacing w:before="114" w:line="285" w:lineRule="auto"/>
        <w:ind w:left="1530" w:right="1698" w:firstLine="0"/>
        <w:jc w:val="both"/>
        <w:rPr>
          <w:sz w:val="23"/>
        </w:rPr>
      </w:pPr>
      <w:r>
        <w:rPr>
          <w:color w:val="231F20"/>
          <w:sz w:val="23"/>
        </w:rPr>
        <w:t>Historically,</w:t>
      </w:r>
      <w:r>
        <w:rPr>
          <w:color w:val="231F20"/>
          <w:spacing w:val="-16"/>
          <w:sz w:val="23"/>
        </w:rPr>
        <w:t xml:space="preserve"> </w:t>
      </w:r>
      <w:r>
        <w:rPr>
          <w:color w:val="231F20"/>
          <w:sz w:val="23"/>
        </w:rPr>
        <w:t>Chinese</w:t>
      </w:r>
      <w:r>
        <w:rPr>
          <w:color w:val="231F20"/>
          <w:spacing w:val="-16"/>
          <w:sz w:val="23"/>
        </w:rPr>
        <w:t xml:space="preserve"> </w:t>
      </w:r>
      <w:r>
        <w:rPr>
          <w:color w:val="231F20"/>
          <w:sz w:val="23"/>
        </w:rPr>
        <w:t>immigrants</w:t>
      </w:r>
      <w:r>
        <w:rPr>
          <w:color w:val="231F20"/>
          <w:spacing w:val="-16"/>
          <w:sz w:val="23"/>
        </w:rPr>
        <w:t xml:space="preserve"> </w:t>
      </w:r>
      <w:r>
        <w:rPr>
          <w:color w:val="231F20"/>
          <w:sz w:val="23"/>
        </w:rPr>
        <w:t>settled</w:t>
      </w:r>
      <w:r>
        <w:rPr>
          <w:color w:val="231F20"/>
          <w:spacing w:val="-16"/>
          <w:sz w:val="23"/>
        </w:rPr>
        <w:t xml:space="preserve"> </w:t>
      </w:r>
      <w:r>
        <w:rPr>
          <w:color w:val="231F20"/>
          <w:sz w:val="23"/>
        </w:rPr>
        <w:t>in</w:t>
      </w:r>
      <w:r>
        <w:rPr>
          <w:color w:val="231F20"/>
          <w:spacing w:val="-16"/>
          <w:sz w:val="23"/>
        </w:rPr>
        <w:t xml:space="preserve"> </w:t>
      </w:r>
      <w:r>
        <w:rPr>
          <w:color w:val="231F20"/>
          <w:sz w:val="23"/>
        </w:rPr>
        <w:t>the</w:t>
      </w:r>
      <w:r>
        <w:rPr>
          <w:color w:val="231F20"/>
          <w:spacing w:val="-16"/>
          <w:sz w:val="23"/>
        </w:rPr>
        <w:t xml:space="preserve"> </w:t>
      </w:r>
      <w:r>
        <w:rPr>
          <w:color w:val="231F20"/>
          <w:sz w:val="23"/>
        </w:rPr>
        <w:t>area</w:t>
      </w:r>
      <w:r>
        <w:rPr>
          <w:color w:val="231F20"/>
          <w:spacing w:val="-16"/>
          <w:sz w:val="23"/>
        </w:rPr>
        <w:t xml:space="preserve"> </w:t>
      </w:r>
      <w:r>
        <w:rPr>
          <w:color w:val="231F20"/>
          <w:sz w:val="23"/>
        </w:rPr>
        <w:t>during</w:t>
      </w:r>
      <w:r>
        <w:rPr>
          <w:color w:val="231F20"/>
          <w:spacing w:val="-16"/>
          <w:sz w:val="23"/>
        </w:rPr>
        <w:t xml:space="preserve"> </w:t>
      </w:r>
      <w:r>
        <w:rPr>
          <w:color w:val="231F20"/>
          <w:sz w:val="23"/>
        </w:rPr>
        <w:t>the</w:t>
      </w:r>
      <w:r>
        <w:rPr>
          <w:color w:val="231F20"/>
          <w:spacing w:val="-16"/>
          <w:sz w:val="23"/>
        </w:rPr>
        <w:t xml:space="preserve"> </w:t>
      </w:r>
      <w:r>
        <w:rPr>
          <w:color w:val="231F20"/>
          <w:sz w:val="23"/>
        </w:rPr>
        <w:t>railroad</w:t>
      </w:r>
      <w:r>
        <w:rPr>
          <w:color w:val="231F20"/>
          <w:spacing w:val="-16"/>
          <w:sz w:val="23"/>
        </w:rPr>
        <w:t xml:space="preserve"> </w:t>
      </w:r>
      <w:r>
        <w:rPr>
          <w:color w:val="231F20"/>
          <w:sz w:val="23"/>
        </w:rPr>
        <w:t>construction</w:t>
      </w:r>
      <w:r>
        <w:rPr>
          <w:color w:val="231F20"/>
          <w:spacing w:val="-16"/>
          <w:sz w:val="23"/>
        </w:rPr>
        <w:t xml:space="preserve"> </w:t>
      </w:r>
      <w:r>
        <w:rPr>
          <w:color w:val="231F20"/>
          <w:sz w:val="23"/>
        </w:rPr>
        <w:t>and gold</w:t>
      </w:r>
      <w:r>
        <w:rPr>
          <w:color w:val="231F20"/>
          <w:spacing w:val="-16"/>
          <w:sz w:val="23"/>
        </w:rPr>
        <w:t xml:space="preserve"> </w:t>
      </w:r>
      <w:r>
        <w:rPr>
          <w:color w:val="231F20"/>
          <w:sz w:val="23"/>
        </w:rPr>
        <w:t>rush</w:t>
      </w:r>
      <w:r>
        <w:rPr>
          <w:color w:val="231F20"/>
          <w:spacing w:val="-16"/>
          <w:sz w:val="23"/>
        </w:rPr>
        <w:t xml:space="preserve"> </w:t>
      </w:r>
      <w:r>
        <w:rPr>
          <w:color w:val="231F20"/>
          <w:sz w:val="23"/>
        </w:rPr>
        <w:t>period.</w:t>
      </w:r>
      <w:r>
        <w:rPr>
          <w:color w:val="231F20"/>
          <w:spacing w:val="-16"/>
          <w:sz w:val="23"/>
        </w:rPr>
        <w:t xml:space="preserve"> </w:t>
      </w:r>
      <w:r>
        <w:rPr>
          <w:color w:val="231F20"/>
          <w:sz w:val="23"/>
        </w:rPr>
        <w:t>What</w:t>
      </w:r>
      <w:r>
        <w:rPr>
          <w:color w:val="231F20"/>
          <w:spacing w:val="-16"/>
          <w:sz w:val="23"/>
        </w:rPr>
        <w:t xml:space="preserve"> </w:t>
      </w:r>
      <w:r>
        <w:rPr>
          <w:color w:val="231F20"/>
          <w:sz w:val="23"/>
        </w:rPr>
        <w:t>started</w:t>
      </w:r>
      <w:r>
        <w:rPr>
          <w:color w:val="231F20"/>
          <w:spacing w:val="-16"/>
          <w:sz w:val="23"/>
        </w:rPr>
        <w:t xml:space="preserve"> </w:t>
      </w:r>
      <w:r>
        <w:rPr>
          <w:color w:val="231F20"/>
          <w:sz w:val="23"/>
        </w:rPr>
        <w:t>as</w:t>
      </w:r>
      <w:r>
        <w:rPr>
          <w:color w:val="231F20"/>
          <w:spacing w:val="-16"/>
          <w:sz w:val="23"/>
        </w:rPr>
        <w:t xml:space="preserve"> </w:t>
      </w:r>
      <w:r>
        <w:rPr>
          <w:color w:val="231F20"/>
          <w:sz w:val="23"/>
        </w:rPr>
        <w:t>a</w:t>
      </w:r>
      <w:r>
        <w:rPr>
          <w:color w:val="231F20"/>
          <w:spacing w:val="-16"/>
          <w:sz w:val="23"/>
        </w:rPr>
        <w:t xml:space="preserve"> </w:t>
      </w:r>
      <w:r>
        <w:rPr>
          <w:color w:val="231F20"/>
          <w:sz w:val="23"/>
        </w:rPr>
        <w:t>residential</w:t>
      </w:r>
      <w:r>
        <w:rPr>
          <w:color w:val="231F20"/>
          <w:spacing w:val="-16"/>
          <w:sz w:val="23"/>
        </w:rPr>
        <w:t xml:space="preserve"> </w:t>
      </w:r>
      <w:r>
        <w:rPr>
          <w:color w:val="231F20"/>
          <w:sz w:val="23"/>
        </w:rPr>
        <w:t>area</w:t>
      </w:r>
      <w:r>
        <w:rPr>
          <w:color w:val="231F20"/>
          <w:spacing w:val="-16"/>
          <w:sz w:val="23"/>
        </w:rPr>
        <w:t xml:space="preserve"> </w:t>
      </w:r>
      <w:r>
        <w:rPr>
          <w:color w:val="231F20"/>
          <w:sz w:val="23"/>
        </w:rPr>
        <w:t>for</w:t>
      </w:r>
      <w:r>
        <w:rPr>
          <w:color w:val="231F20"/>
          <w:spacing w:val="-16"/>
          <w:sz w:val="23"/>
        </w:rPr>
        <w:t xml:space="preserve"> </w:t>
      </w:r>
      <w:r>
        <w:rPr>
          <w:color w:val="231F20"/>
          <w:sz w:val="23"/>
        </w:rPr>
        <w:t>Chinese</w:t>
      </w:r>
      <w:r>
        <w:rPr>
          <w:color w:val="231F20"/>
          <w:spacing w:val="-16"/>
          <w:sz w:val="23"/>
        </w:rPr>
        <w:t xml:space="preserve"> </w:t>
      </w:r>
      <w:r>
        <w:rPr>
          <w:color w:val="231F20"/>
          <w:sz w:val="23"/>
        </w:rPr>
        <w:t>immigrants</w:t>
      </w:r>
      <w:r>
        <w:rPr>
          <w:color w:val="231F20"/>
          <w:spacing w:val="-16"/>
          <w:sz w:val="23"/>
        </w:rPr>
        <w:t xml:space="preserve"> </w:t>
      </w:r>
      <w:r>
        <w:rPr>
          <w:color w:val="231F20"/>
          <w:sz w:val="23"/>
        </w:rPr>
        <w:t>then</w:t>
      </w:r>
      <w:r>
        <w:rPr>
          <w:color w:val="231F20"/>
          <w:spacing w:val="-16"/>
          <w:sz w:val="23"/>
        </w:rPr>
        <w:t xml:space="preserve"> </w:t>
      </w:r>
      <w:r>
        <w:rPr>
          <w:color w:val="231F20"/>
          <w:sz w:val="23"/>
        </w:rPr>
        <w:t>turned into</w:t>
      </w:r>
      <w:r>
        <w:rPr>
          <w:color w:val="231F20"/>
          <w:spacing w:val="-10"/>
          <w:sz w:val="23"/>
        </w:rPr>
        <w:t xml:space="preserve"> </w:t>
      </w:r>
      <w:r>
        <w:rPr>
          <w:color w:val="231F20"/>
          <w:sz w:val="23"/>
        </w:rPr>
        <w:t>a</w:t>
      </w:r>
      <w:r>
        <w:rPr>
          <w:color w:val="231F20"/>
          <w:spacing w:val="-10"/>
          <w:sz w:val="23"/>
        </w:rPr>
        <w:t xml:space="preserve"> </w:t>
      </w:r>
      <w:r>
        <w:rPr>
          <w:color w:val="231F20"/>
          <w:sz w:val="23"/>
        </w:rPr>
        <w:t>centre</w:t>
      </w:r>
      <w:r>
        <w:rPr>
          <w:color w:val="231F20"/>
          <w:spacing w:val="-10"/>
          <w:sz w:val="23"/>
        </w:rPr>
        <w:t xml:space="preserve"> </w:t>
      </w:r>
      <w:r>
        <w:rPr>
          <w:color w:val="231F20"/>
          <w:sz w:val="23"/>
        </w:rPr>
        <w:t>for</w:t>
      </w:r>
      <w:r>
        <w:rPr>
          <w:color w:val="231F20"/>
          <w:spacing w:val="-10"/>
          <w:sz w:val="23"/>
        </w:rPr>
        <w:t xml:space="preserve"> </w:t>
      </w:r>
      <w:r>
        <w:rPr>
          <w:color w:val="231F20"/>
          <w:sz w:val="23"/>
        </w:rPr>
        <w:t>Chinese</w:t>
      </w:r>
      <w:r>
        <w:rPr>
          <w:color w:val="231F20"/>
          <w:spacing w:val="-10"/>
          <w:sz w:val="23"/>
        </w:rPr>
        <w:t xml:space="preserve"> </w:t>
      </w:r>
      <w:r>
        <w:rPr>
          <w:color w:val="231F20"/>
          <w:sz w:val="23"/>
        </w:rPr>
        <w:t>culture.</w:t>
      </w:r>
      <w:r>
        <w:rPr>
          <w:color w:val="231F20"/>
          <w:spacing w:val="-10"/>
          <w:sz w:val="23"/>
        </w:rPr>
        <w:t xml:space="preserve"> </w:t>
      </w:r>
      <w:r>
        <w:rPr>
          <w:color w:val="231F20"/>
          <w:sz w:val="23"/>
        </w:rPr>
        <w:t>The</w:t>
      </w:r>
      <w:r>
        <w:rPr>
          <w:color w:val="231F20"/>
          <w:spacing w:val="-10"/>
          <w:sz w:val="23"/>
        </w:rPr>
        <w:t xml:space="preserve"> </w:t>
      </w:r>
      <w:r>
        <w:rPr>
          <w:color w:val="231F20"/>
          <w:sz w:val="23"/>
        </w:rPr>
        <w:t>majority</w:t>
      </w:r>
      <w:r>
        <w:rPr>
          <w:color w:val="231F20"/>
          <w:spacing w:val="-10"/>
          <w:sz w:val="23"/>
        </w:rPr>
        <w:t xml:space="preserve"> </w:t>
      </w:r>
      <w:r>
        <w:rPr>
          <w:color w:val="231F20"/>
          <w:sz w:val="23"/>
        </w:rPr>
        <w:t>of</w:t>
      </w:r>
      <w:r>
        <w:rPr>
          <w:color w:val="231F20"/>
          <w:spacing w:val="-10"/>
          <w:sz w:val="23"/>
        </w:rPr>
        <w:t xml:space="preserve"> </w:t>
      </w:r>
      <w:r>
        <w:rPr>
          <w:color w:val="231F20"/>
          <w:sz w:val="23"/>
        </w:rPr>
        <w:t>residents</w:t>
      </w:r>
      <w:r>
        <w:rPr>
          <w:color w:val="231F20"/>
          <w:spacing w:val="-10"/>
          <w:sz w:val="23"/>
        </w:rPr>
        <w:t xml:space="preserve"> </w:t>
      </w:r>
      <w:r>
        <w:rPr>
          <w:color w:val="231F20"/>
          <w:sz w:val="23"/>
        </w:rPr>
        <w:t>in</w:t>
      </w:r>
      <w:r>
        <w:rPr>
          <w:color w:val="231F20"/>
          <w:spacing w:val="-10"/>
          <w:sz w:val="23"/>
        </w:rPr>
        <w:t xml:space="preserve"> </w:t>
      </w:r>
      <w:r>
        <w:rPr>
          <w:color w:val="231F20"/>
          <w:sz w:val="23"/>
        </w:rPr>
        <w:t>Chinatown</w:t>
      </w:r>
      <w:r>
        <w:rPr>
          <w:color w:val="231F20"/>
          <w:spacing w:val="-10"/>
          <w:sz w:val="23"/>
        </w:rPr>
        <w:t xml:space="preserve"> </w:t>
      </w:r>
      <w:r>
        <w:rPr>
          <w:color w:val="231F20"/>
          <w:sz w:val="23"/>
        </w:rPr>
        <w:t>are</w:t>
      </w:r>
      <w:r>
        <w:rPr>
          <w:color w:val="231F20"/>
          <w:spacing w:val="-10"/>
          <w:sz w:val="23"/>
        </w:rPr>
        <w:t xml:space="preserve"> </w:t>
      </w:r>
      <w:r>
        <w:rPr>
          <w:color w:val="231F20"/>
          <w:sz w:val="23"/>
        </w:rPr>
        <w:t>still</w:t>
      </w:r>
      <w:r>
        <w:rPr>
          <w:color w:val="231F20"/>
          <w:spacing w:val="-10"/>
          <w:sz w:val="23"/>
        </w:rPr>
        <w:t xml:space="preserve"> </w:t>
      </w:r>
      <w:r>
        <w:rPr>
          <w:color w:val="231F20"/>
          <w:sz w:val="23"/>
        </w:rPr>
        <w:t xml:space="preserve">ethnic </w:t>
      </w:r>
      <w:r>
        <w:rPr>
          <w:rFonts w:ascii="Tahoma"/>
          <w:color w:val="231F20"/>
          <w:spacing w:val="-2"/>
          <w:sz w:val="23"/>
        </w:rPr>
        <w:t>Chinese,</w:t>
      </w:r>
      <w:r>
        <w:rPr>
          <w:rFonts w:ascii="Tahoma"/>
          <w:color w:val="231F20"/>
          <w:spacing w:val="-11"/>
          <w:sz w:val="23"/>
        </w:rPr>
        <w:t xml:space="preserve"> </w:t>
      </w:r>
      <w:r>
        <w:rPr>
          <w:rFonts w:ascii="Tahoma"/>
          <w:color w:val="231F20"/>
          <w:spacing w:val="-2"/>
          <w:sz w:val="23"/>
        </w:rPr>
        <w:t>many</w:t>
      </w:r>
      <w:r>
        <w:rPr>
          <w:rFonts w:ascii="Tahoma"/>
          <w:color w:val="231F20"/>
          <w:spacing w:val="-11"/>
          <w:sz w:val="23"/>
        </w:rPr>
        <w:t xml:space="preserve"> </w:t>
      </w:r>
      <w:r>
        <w:rPr>
          <w:rFonts w:ascii="Tahoma"/>
          <w:color w:val="231F20"/>
          <w:spacing w:val="-2"/>
          <w:sz w:val="23"/>
        </w:rPr>
        <w:t>of</w:t>
      </w:r>
      <w:r>
        <w:rPr>
          <w:rFonts w:ascii="Tahoma"/>
          <w:color w:val="231F20"/>
          <w:spacing w:val="-11"/>
          <w:sz w:val="23"/>
        </w:rPr>
        <w:t xml:space="preserve"> </w:t>
      </w:r>
      <w:r>
        <w:rPr>
          <w:rFonts w:ascii="Tahoma"/>
          <w:color w:val="231F20"/>
          <w:spacing w:val="-2"/>
          <w:sz w:val="23"/>
        </w:rPr>
        <w:t>whom</w:t>
      </w:r>
      <w:r>
        <w:rPr>
          <w:rFonts w:ascii="Tahoma"/>
          <w:color w:val="231F20"/>
          <w:spacing w:val="-11"/>
          <w:sz w:val="23"/>
        </w:rPr>
        <w:t xml:space="preserve"> </w:t>
      </w:r>
      <w:r>
        <w:rPr>
          <w:rFonts w:ascii="Tahoma"/>
          <w:color w:val="231F20"/>
          <w:spacing w:val="-2"/>
          <w:sz w:val="23"/>
        </w:rPr>
        <w:t>do</w:t>
      </w:r>
      <w:r>
        <w:rPr>
          <w:rFonts w:ascii="Tahoma"/>
          <w:color w:val="231F20"/>
          <w:spacing w:val="-11"/>
          <w:sz w:val="23"/>
        </w:rPr>
        <w:t xml:space="preserve"> </w:t>
      </w:r>
      <w:r>
        <w:rPr>
          <w:rFonts w:ascii="Tahoma"/>
          <w:color w:val="231F20"/>
          <w:spacing w:val="-2"/>
          <w:sz w:val="23"/>
        </w:rPr>
        <w:t>not</w:t>
      </w:r>
      <w:r>
        <w:rPr>
          <w:rFonts w:ascii="Tahoma"/>
          <w:color w:val="231F20"/>
          <w:spacing w:val="-11"/>
          <w:sz w:val="23"/>
        </w:rPr>
        <w:t xml:space="preserve"> </w:t>
      </w:r>
      <w:r>
        <w:rPr>
          <w:rFonts w:ascii="Tahoma"/>
          <w:color w:val="231F20"/>
          <w:spacing w:val="-2"/>
          <w:sz w:val="23"/>
        </w:rPr>
        <w:t>speak</w:t>
      </w:r>
      <w:r>
        <w:rPr>
          <w:rFonts w:ascii="Tahoma"/>
          <w:color w:val="231F20"/>
          <w:spacing w:val="-11"/>
          <w:sz w:val="23"/>
        </w:rPr>
        <w:t xml:space="preserve"> </w:t>
      </w:r>
      <w:r>
        <w:rPr>
          <w:rFonts w:ascii="Tahoma"/>
          <w:color w:val="231F20"/>
          <w:spacing w:val="-2"/>
          <w:sz w:val="23"/>
        </w:rPr>
        <w:t>English</w:t>
      </w:r>
      <w:r>
        <w:rPr>
          <w:rFonts w:ascii="Tahoma"/>
          <w:color w:val="231F20"/>
          <w:spacing w:val="-11"/>
          <w:sz w:val="23"/>
        </w:rPr>
        <w:t xml:space="preserve"> </w:t>
      </w:r>
      <w:r>
        <w:rPr>
          <w:rFonts w:ascii="Tahoma"/>
          <w:color w:val="231F20"/>
          <w:spacing w:val="-2"/>
          <w:sz w:val="23"/>
        </w:rPr>
        <w:t>fluently.</w:t>
      </w:r>
      <w:r>
        <w:rPr>
          <w:rFonts w:ascii="Tahoma"/>
          <w:color w:val="231F20"/>
          <w:spacing w:val="-11"/>
          <w:sz w:val="23"/>
        </w:rPr>
        <w:t xml:space="preserve"> </w:t>
      </w:r>
      <w:r>
        <w:rPr>
          <w:rFonts w:ascii="Tahoma"/>
          <w:color w:val="231F20"/>
          <w:spacing w:val="-2"/>
          <w:sz w:val="23"/>
        </w:rPr>
        <w:t>This</w:t>
      </w:r>
      <w:r>
        <w:rPr>
          <w:rFonts w:ascii="Tahoma"/>
          <w:color w:val="231F20"/>
          <w:spacing w:val="-11"/>
          <w:sz w:val="23"/>
        </w:rPr>
        <w:t xml:space="preserve"> </w:t>
      </w:r>
      <w:r>
        <w:rPr>
          <w:rFonts w:ascii="Tahoma"/>
          <w:color w:val="231F20"/>
          <w:spacing w:val="-2"/>
          <w:sz w:val="23"/>
        </w:rPr>
        <w:t>allows</w:t>
      </w:r>
      <w:r>
        <w:rPr>
          <w:rFonts w:ascii="Tahoma"/>
          <w:color w:val="231F20"/>
          <w:spacing w:val="-11"/>
          <w:sz w:val="23"/>
        </w:rPr>
        <w:t xml:space="preserve"> </w:t>
      </w:r>
      <w:r>
        <w:rPr>
          <w:rFonts w:ascii="Tahoma"/>
          <w:color w:val="231F20"/>
          <w:spacing w:val="-2"/>
          <w:sz w:val="23"/>
        </w:rPr>
        <w:t>visitors</w:t>
      </w:r>
      <w:r>
        <w:rPr>
          <w:rFonts w:ascii="Tahoma"/>
          <w:color w:val="231F20"/>
          <w:spacing w:val="-11"/>
          <w:sz w:val="23"/>
        </w:rPr>
        <w:t xml:space="preserve"> </w:t>
      </w:r>
      <w:r>
        <w:rPr>
          <w:rFonts w:ascii="Tahoma"/>
          <w:color w:val="231F20"/>
          <w:spacing w:val="-2"/>
          <w:sz w:val="23"/>
        </w:rPr>
        <w:t>to</w:t>
      </w:r>
      <w:r>
        <w:rPr>
          <w:rFonts w:ascii="Tahoma"/>
          <w:color w:val="231F20"/>
          <w:spacing w:val="-11"/>
          <w:sz w:val="23"/>
        </w:rPr>
        <w:t xml:space="preserve"> </w:t>
      </w:r>
      <w:r>
        <w:rPr>
          <w:rFonts w:ascii="Tahoma"/>
          <w:color w:val="231F20"/>
          <w:spacing w:val="-2"/>
          <w:sz w:val="23"/>
        </w:rPr>
        <w:t xml:space="preserve">experience </w:t>
      </w:r>
      <w:r>
        <w:rPr>
          <w:color w:val="231F20"/>
          <w:sz w:val="23"/>
        </w:rPr>
        <w:t>a real taste of China.</w:t>
      </w:r>
    </w:p>
    <w:p w14:paraId="4F6F8B6D">
      <w:pPr>
        <w:spacing w:before="123" w:line="290" w:lineRule="auto"/>
        <w:ind w:left="1530" w:right="6160" w:firstLine="0"/>
        <w:jc w:val="both"/>
        <w:rPr>
          <w:sz w:val="23"/>
        </w:rPr>
      </w:pPr>
      <w:r>
        <w:rPr>
          <w:color w:val="231F20"/>
          <w:spacing w:val="10"/>
          <w:sz w:val="23"/>
        </w:rPr>
        <w:t xml:space="preserve">Most </w:t>
      </w:r>
      <w:r>
        <w:rPr>
          <w:color w:val="231F20"/>
          <w:sz w:val="23"/>
        </w:rPr>
        <w:t xml:space="preserve">of </w:t>
      </w:r>
      <w:r>
        <w:rPr>
          <w:color w:val="231F20"/>
          <w:spacing w:val="12"/>
          <w:sz w:val="23"/>
        </w:rPr>
        <w:t xml:space="preserve">Chinatown </w:t>
      </w:r>
      <w:r>
        <w:rPr>
          <w:color w:val="231F20"/>
          <w:spacing w:val="9"/>
          <w:sz w:val="23"/>
        </w:rPr>
        <w:t xml:space="preserve">was </w:t>
      </w:r>
      <w:r>
        <w:rPr>
          <w:color w:val="231F20"/>
          <w:spacing w:val="12"/>
          <w:sz w:val="23"/>
        </w:rPr>
        <w:t xml:space="preserve">destroyed </w:t>
      </w:r>
      <w:r>
        <w:rPr>
          <w:color w:val="231F20"/>
          <w:spacing w:val="14"/>
          <w:sz w:val="23"/>
        </w:rPr>
        <w:t xml:space="preserve">in </w:t>
      </w:r>
      <w:r>
        <w:rPr>
          <w:color w:val="231F20"/>
          <w:sz w:val="23"/>
        </w:rPr>
        <w:t>the 1906 earthquake, but the city and residents rebuilt it, taking care to include lots</w:t>
      </w:r>
      <w:r>
        <w:rPr>
          <w:color w:val="231F20"/>
          <w:spacing w:val="-10"/>
          <w:sz w:val="23"/>
        </w:rPr>
        <w:t xml:space="preserve"> </w:t>
      </w:r>
      <w:r>
        <w:rPr>
          <w:color w:val="231F20"/>
          <w:sz w:val="23"/>
        </w:rPr>
        <w:t>of</w:t>
      </w:r>
      <w:r>
        <w:rPr>
          <w:color w:val="231F20"/>
          <w:spacing w:val="-10"/>
          <w:sz w:val="23"/>
        </w:rPr>
        <w:t xml:space="preserve"> </w:t>
      </w:r>
      <w:r>
        <w:rPr>
          <w:color w:val="231F20"/>
          <w:sz w:val="23"/>
        </w:rPr>
        <w:t>Chinese</w:t>
      </w:r>
      <w:r>
        <w:rPr>
          <w:color w:val="231F20"/>
          <w:spacing w:val="-10"/>
          <w:sz w:val="23"/>
        </w:rPr>
        <w:t xml:space="preserve"> </w:t>
      </w:r>
      <w:r>
        <w:rPr>
          <w:color w:val="231F20"/>
          <w:sz w:val="23"/>
        </w:rPr>
        <w:t>architecture.</w:t>
      </w:r>
      <w:r>
        <w:rPr>
          <w:color w:val="231F20"/>
          <w:spacing w:val="-10"/>
          <w:sz w:val="23"/>
        </w:rPr>
        <w:t xml:space="preserve"> </w:t>
      </w:r>
      <w:r>
        <w:rPr>
          <w:color w:val="231F20"/>
          <w:sz w:val="23"/>
        </w:rPr>
        <w:t xml:space="preserve">Traditionally, </w:t>
      </w:r>
      <w:r>
        <w:rPr>
          <w:color w:val="231F20"/>
          <w:spacing w:val="13"/>
          <w:sz w:val="23"/>
        </w:rPr>
        <w:t xml:space="preserve">visitors </w:t>
      </w:r>
      <w:r>
        <w:rPr>
          <w:color w:val="231F20"/>
          <w:spacing w:val="12"/>
          <w:sz w:val="23"/>
        </w:rPr>
        <w:t xml:space="preserve">enter </w:t>
      </w:r>
      <w:r>
        <w:rPr>
          <w:color w:val="231F20"/>
          <w:spacing w:val="13"/>
          <w:sz w:val="23"/>
        </w:rPr>
        <w:t xml:space="preserve">Chinatown </w:t>
      </w:r>
      <w:r>
        <w:rPr>
          <w:color w:val="231F20"/>
          <w:spacing w:val="12"/>
          <w:sz w:val="23"/>
        </w:rPr>
        <w:t xml:space="preserve">through </w:t>
      </w:r>
      <w:r>
        <w:rPr>
          <w:color w:val="231F20"/>
          <w:spacing w:val="15"/>
          <w:sz w:val="23"/>
        </w:rPr>
        <w:t xml:space="preserve">the </w:t>
      </w:r>
      <w:r>
        <w:rPr>
          <w:color w:val="231F20"/>
          <w:sz w:val="23"/>
        </w:rPr>
        <w:t xml:space="preserve">legendary Dragon Gate, which was built </w:t>
      </w:r>
      <w:r>
        <w:rPr>
          <w:color w:val="231F20"/>
          <w:spacing w:val="-2"/>
          <w:sz w:val="23"/>
        </w:rPr>
        <w:t>using</w:t>
      </w:r>
      <w:r>
        <w:rPr>
          <w:color w:val="231F20"/>
          <w:spacing w:val="-14"/>
          <w:sz w:val="23"/>
        </w:rPr>
        <w:t xml:space="preserve"> </w:t>
      </w:r>
      <w:r>
        <w:rPr>
          <w:color w:val="231F20"/>
          <w:spacing w:val="-2"/>
          <w:sz w:val="23"/>
        </w:rPr>
        <w:t>materials</w:t>
      </w:r>
      <w:r>
        <w:rPr>
          <w:color w:val="231F20"/>
          <w:spacing w:val="-14"/>
          <w:sz w:val="23"/>
        </w:rPr>
        <w:t xml:space="preserve"> </w:t>
      </w:r>
      <w:r>
        <w:rPr>
          <w:color w:val="231F20"/>
          <w:spacing w:val="-2"/>
          <w:sz w:val="23"/>
        </w:rPr>
        <w:t>donated</w:t>
      </w:r>
      <w:r>
        <w:rPr>
          <w:color w:val="231F20"/>
          <w:spacing w:val="-14"/>
          <w:sz w:val="23"/>
        </w:rPr>
        <w:t xml:space="preserve"> </w:t>
      </w:r>
      <w:r>
        <w:rPr>
          <w:color w:val="231F20"/>
          <w:spacing w:val="-2"/>
          <w:sz w:val="23"/>
        </w:rPr>
        <w:t>from</w:t>
      </w:r>
      <w:r>
        <w:rPr>
          <w:color w:val="231F20"/>
          <w:spacing w:val="-14"/>
          <w:sz w:val="23"/>
        </w:rPr>
        <w:t xml:space="preserve"> </w:t>
      </w:r>
      <w:r>
        <w:rPr>
          <w:color w:val="231F20"/>
          <w:spacing w:val="-2"/>
          <w:sz w:val="23"/>
        </w:rPr>
        <w:t>China.</w:t>
      </w:r>
      <w:r>
        <w:rPr>
          <w:color w:val="231F20"/>
          <w:spacing w:val="-14"/>
          <w:sz w:val="23"/>
        </w:rPr>
        <w:t xml:space="preserve"> </w:t>
      </w:r>
      <w:r>
        <w:rPr>
          <w:color w:val="231F20"/>
          <w:spacing w:val="-2"/>
          <w:sz w:val="23"/>
        </w:rPr>
        <w:t xml:space="preserve">Other </w:t>
      </w:r>
      <w:r>
        <w:rPr>
          <w:color w:val="231F20"/>
          <w:sz w:val="23"/>
        </w:rPr>
        <w:t>famous</w:t>
      </w:r>
      <w:r>
        <w:rPr>
          <w:color w:val="231F20"/>
          <w:spacing w:val="-5"/>
          <w:sz w:val="23"/>
        </w:rPr>
        <w:t xml:space="preserve"> </w:t>
      </w:r>
      <w:r>
        <w:rPr>
          <w:color w:val="231F20"/>
          <w:sz w:val="23"/>
        </w:rPr>
        <w:t>sites</w:t>
      </w:r>
      <w:r>
        <w:rPr>
          <w:color w:val="231F20"/>
          <w:spacing w:val="-5"/>
          <w:sz w:val="23"/>
        </w:rPr>
        <w:t xml:space="preserve"> </w:t>
      </w:r>
      <w:r>
        <w:rPr>
          <w:color w:val="231F20"/>
          <w:sz w:val="23"/>
        </w:rPr>
        <w:t>include</w:t>
      </w:r>
      <w:r>
        <w:rPr>
          <w:color w:val="231F20"/>
          <w:spacing w:val="-5"/>
          <w:sz w:val="23"/>
        </w:rPr>
        <w:t xml:space="preserve"> </w:t>
      </w:r>
      <w:r>
        <w:rPr>
          <w:color w:val="231F20"/>
          <w:sz w:val="23"/>
        </w:rPr>
        <w:t>the</w:t>
      </w:r>
      <w:r>
        <w:rPr>
          <w:color w:val="231F20"/>
          <w:spacing w:val="-5"/>
          <w:sz w:val="23"/>
        </w:rPr>
        <w:t xml:space="preserve"> </w:t>
      </w:r>
      <w:r>
        <w:rPr>
          <w:color w:val="231F20"/>
          <w:sz w:val="23"/>
        </w:rPr>
        <w:t>Tin</w:t>
      </w:r>
      <w:r>
        <w:rPr>
          <w:color w:val="231F20"/>
          <w:spacing w:val="-5"/>
          <w:sz w:val="23"/>
        </w:rPr>
        <w:t xml:space="preserve"> </w:t>
      </w:r>
      <w:r>
        <w:rPr>
          <w:color w:val="231F20"/>
          <w:sz w:val="23"/>
        </w:rPr>
        <w:t>How</w:t>
      </w:r>
      <w:r>
        <w:rPr>
          <w:color w:val="231F20"/>
          <w:spacing w:val="-5"/>
          <w:sz w:val="23"/>
        </w:rPr>
        <w:t xml:space="preserve"> </w:t>
      </w:r>
      <w:r>
        <w:rPr>
          <w:color w:val="231F20"/>
          <w:sz w:val="23"/>
        </w:rPr>
        <w:t>Temple and Bank of Canton, to name but a few.</w:t>
      </w:r>
    </w:p>
    <w:p w14:paraId="5A85CE36">
      <w:pPr>
        <w:spacing w:before="0" w:line="262" w:lineRule="exact"/>
        <w:ind w:left="1530" w:right="0" w:firstLine="0"/>
        <w:jc w:val="both"/>
        <w:rPr>
          <w:rFonts w:ascii="Tahoma"/>
          <w:sz w:val="23"/>
        </w:rPr>
      </w:pPr>
      <w:r>
        <w:rPr>
          <w:rFonts w:ascii="Tahoma"/>
          <w:color w:val="231F20"/>
          <w:sz w:val="23"/>
        </w:rPr>
        <w:t>Visitors</w:t>
      </w:r>
      <w:r>
        <w:rPr>
          <w:rFonts w:ascii="Tahoma"/>
          <w:color w:val="231F20"/>
          <w:spacing w:val="-4"/>
          <w:sz w:val="23"/>
        </w:rPr>
        <w:t xml:space="preserve"> </w:t>
      </w:r>
      <w:r>
        <w:rPr>
          <w:rFonts w:ascii="Tahoma"/>
          <w:color w:val="231F20"/>
          <w:sz w:val="23"/>
        </w:rPr>
        <w:t>can</w:t>
      </w:r>
      <w:r>
        <w:rPr>
          <w:rFonts w:ascii="Tahoma"/>
          <w:color w:val="231F20"/>
          <w:spacing w:val="-4"/>
          <w:sz w:val="23"/>
        </w:rPr>
        <w:t xml:space="preserve"> </w:t>
      </w:r>
      <w:r>
        <w:rPr>
          <w:rFonts w:ascii="Tahoma"/>
          <w:color w:val="231F20"/>
          <w:sz w:val="23"/>
        </w:rPr>
        <w:t>also</w:t>
      </w:r>
      <w:r>
        <w:rPr>
          <w:rFonts w:ascii="Tahoma"/>
          <w:color w:val="231F20"/>
          <w:spacing w:val="-4"/>
          <w:sz w:val="23"/>
        </w:rPr>
        <w:t xml:space="preserve"> </w:t>
      </w:r>
      <w:r>
        <w:rPr>
          <w:rFonts w:ascii="Tahoma"/>
          <w:color w:val="231F20"/>
          <w:sz w:val="23"/>
        </w:rPr>
        <w:t>spend</w:t>
      </w:r>
      <w:r>
        <w:rPr>
          <w:rFonts w:ascii="Tahoma"/>
          <w:color w:val="231F20"/>
          <w:spacing w:val="-3"/>
          <w:sz w:val="23"/>
        </w:rPr>
        <w:t xml:space="preserve"> </w:t>
      </w:r>
      <w:r>
        <w:rPr>
          <w:rFonts w:ascii="Tahoma"/>
          <w:color w:val="231F20"/>
          <w:sz w:val="23"/>
        </w:rPr>
        <w:t>hours</w:t>
      </w:r>
      <w:r>
        <w:rPr>
          <w:rFonts w:ascii="Tahoma"/>
          <w:color w:val="231F20"/>
          <w:spacing w:val="-4"/>
          <w:sz w:val="23"/>
        </w:rPr>
        <w:t xml:space="preserve"> </w:t>
      </w:r>
      <w:r>
        <w:rPr>
          <w:rFonts w:ascii="Tahoma"/>
          <w:color w:val="231F20"/>
          <w:sz w:val="23"/>
        </w:rPr>
        <w:t>just</w:t>
      </w:r>
      <w:r>
        <w:rPr>
          <w:rFonts w:ascii="Tahoma"/>
          <w:color w:val="231F20"/>
          <w:spacing w:val="-4"/>
          <w:sz w:val="23"/>
        </w:rPr>
        <w:t xml:space="preserve"> </w:t>
      </w:r>
      <w:r>
        <w:rPr>
          <w:rFonts w:ascii="Tahoma"/>
          <w:color w:val="231F20"/>
          <w:sz w:val="23"/>
        </w:rPr>
        <w:t>exploring</w:t>
      </w:r>
      <w:r>
        <w:rPr>
          <w:rFonts w:ascii="Tahoma"/>
          <w:color w:val="231F20"/>
          <w:spacing w:val="-4"/>
          <w:sz w:val="23"/>
        </w:rPr>
        <w:t xml:space="preserve"> </w:t>
      </w:r>
      <w:r>
        <w:rPr>
          <w:rFonts w:ascii="Tahoma"/>
          <w:color w:val="231F20"/>
          <w:sz w:val="23"/>
        </w:rPr>
        <w:t>the</w:t>
      </w:r>
      <w:r>
        <w:rPr>
          <w:rFonts w:ascii="Tahoma"/>
          <w:color w:val="231F20"/>
          <w:spacing w:val="-3"/>
          <w:sz w:val="23"/>
        </w:rPr>
        <w:t xml:space="preserve"> </w:t>
      </w:r>
      <w:r>
        <w:rPr>
          <w:rFonts w:ascii="Tahoma"/>
          <w:color w:val="231F20"/>
          <w:sz w:val="23"/>
        </w:rPr>
        <w:t>interesting</w:t>
      </w:r>
      <w:r>
        <w:rPr>
          <w:rFonts w:ascii="Tahoma"/>
          <w:color w:val="231F20"/>
          <w:spacing w:val="-4"/>
          <w:sz w:val="23"/>
        </w:rPr>
        <w:t xml:space="preserve"> </w:t>
      </w:r>
      <w:r>
        <w:rPr>
          <w:rFonts w:ascii="Tahoma"/>
          <w:color w:val="231F20"/>
          <w:sz w:val="23"/>
        </w:rPr>
        <w:t>sights,</w:t>
      </w:r>
      <w:r>
        <w:rPr>
          <w:rFonts w:ascii="Tahoma"/>
          <w:color w:val="231F20"/>
          <w:spacing w:val="-4"/>
          <w:sz w:val="23"/>
        </w:rPr>
        <w:t xml:space="preserve"> </w:t>
      </w:r>
      <w:r>
        <w:rPr>
          <w:rFonts w:ascii="Tahoma"/>
          <w:color w:val="231F20"/>
          <w:sz w:val="23"/>
        </w:rPr>
        <w:t>smells,</w:t>
      </w:r>
      <w:r>
        <w:rPr>
          <w:rFonts w:ascii="Tahoma"/>
          <w:color w:val="231F20"/>
          <w:spacing w:val="-3"/>
          <w:sz w:val="23"/>
        </w:rPr>
        <w:t xml:space="preserve"> </w:t>
      </w:r>
      <w:r>
        <w:rPr>
          <w:rFonts w:ascii="Tahoma"/>
          <w:color w:val="231F20"/>
          <w:sz w:val="23"/>
        </w:rPr>
        <w:t>and</w:t>
      </w:r>
      <w:r>
        <w:rPr>
          <w:rFonts w:ascii="Tahoma"/>
          <w:color w:val="231F20"/>
          <w:spacing w:val="-4"/>
          <w:sz w:val="23"/>
        </w:rPr>
        <w:t xml:space="preserve"> </w:t>
      </w:r>
      <w:r>
        <w:rPr>
          <w:rFonts w:ascii="Tahoma"/>
          <w:color w:val="231F20"/>
          <w:spacing w:val="-2"/>
          <w:sz w:val="23"/>
        </w:rPr>
        <w:t>sounds</w:t>
      </w:r>
    </w:p>
    <w:p w14:paraId="6E7C1B27">
      <w:pPr>
        <w:spacing w:before="57" w:line="290" w:lineRule="auto"/>
        <w:ind w:left="1530" w:right="1699" w:firstLine="0"/>
        <w:jc w:val="both"/>
        <w:rPr>
          <w:sz w:val="23"/>
        </w:rPr>
      </w:pPr>
      <w:r>
        <w:rPr>
          <w:color w:val="231F20"/>
          <w:sz w:val="23"/>
        </w:rPr>
        <w:t>of</w:t>
      </w:r>
      <w:r>
        <w:rPr>
          <w:color w:val="231F20"/>
          <w:spacing w:val="-9"/>
          <w:sz w:val="23"/>
        </w:rPr>
        <w:t xml:space="preserve"> </w:t>
      </w:r>
      <w:r>
        <w:rPr>
          <w:color w:val="231F20"/>
          <w:sz w:val="23"/>
        </w:rPr>
        <w:t>China.</w:t>
      </w:r>
      <w:r>
        <w:rPr>
          <w:color w:val="231F20"/>
          <w:spacing w:val="-9"/>
          <w:sz w:val="23"/>
        </w:rPr>
        <w:t xml:space="preserve"> </w:t>
      </w:r>
      <w:r>
        <w:rPr>
          <w:color w:val="231F20"/>
          <w:sz w:val="23"/>
        </w:rPr>
        <w:t>Portsmouth</w:t>
      </w:r>
      <w:r>
        <w:rPr>
          <w:color w:val="231F20"/>
          <w:spacing w:val="-9"/>
          <w:sz w:val="23"/>
        </w:rPr>
        <w:t xml:space="preserve"> </w:t>
      </w:r>
      <w:r>
        <w:rPr>
          <w:color w:val="231F20"/>
          <w:sz w:val="23"/>
        </w:rPr>
        <w:t>Square</w:t>
      </w:r>
      <w:r>
        <w:rPr>
          <w:color w:val="231F20"/>
          <w:spacing w:val="-9"/>
          <w:sz w:val="23"/>
        </w:rPr>
        <w:t xml:space="preserve"> </w:t>
      </w:r>
      <w:r>
        <w:rPr>
          <w:color w:val="231F20"/>
          <w:sz w:val="23"/>
        </w:rPr>
        <w:t>is</w:t>
      </w:r>
      <w:r>
        <w:rPr>
          <w:color w:val="231F20"/>
          <w:spacing w:val="-9"/>
          <w:sz w:val="23"/>
        </w:rPr>
        <w:t xml:space="preserve"> </w:t>
      </w:r>
      <w:r>
        <w:rPr>
          <w:color w:val="231F20"/>
          <w:sz w:val="23"/>
        </w:rPr>
        <w:t>also</w:t>
      </w:r>
      <w:r>
        <w:rPr>
          <w:color w:val="231F20"/>
          <w:spacing w:val="-9"/>
          <w:sz w:val="23"/>
        </w:rPr>
        <w:t xml:space="preserve"> </w:t>
      </w:r>
      <w:r>
        <w:rPr>
          <w:color w:val="231F20"/>
          <w:sz w:val="23"/>
        </w:rPr>
        <w:t>a</w:t>
      </w:r>
      <w:r>
        <w:rPr>
          <w:color w:val="231F20"/>
          <w:spacing w:val="-9"/>
          <w:sz w:val="23"/>
        </w:rPr>
        <w:t xml:space="preserve"> </w:t>
      </w:r>
      <w:r>
        <w:rPr>
          <w:color w:val="231F20"/>
          <w:sz w:val="23"/>
        </w:rPr>
        <w:t>key</w:t>
      </w:r>
      <w:r>
        <w:rPr>
          <w:color w:val="231F20"/>
          <w:spacing w:val="-9"/>
          <w:sz w:val="23"/>
        </w:rPr>
        <w:t xml:space="preserve"> </w:t>
      </w:r>
      <w:r>
        <w:rPr>
          <w:color w:val="231F20"/>
          <w:sz w:val="23"/>
        </w:rPr>
        <w:t>site,</w:t>
      </w:r>
      <w:r>
        <w:rPr>
          <w:color w:val="231F20"/>
          <w:spacing w:val="-9"/>
          <w:sz w:val="23"/>
        </w:rPr>
        <w:t xml:space="preserve"> </w:t>
      </w:r>
      <w:r>
        <w:rPr>
          <w:color w:val="231F20"/>
          <w:sz w:val="23"/>
        </w:rPr>
        <w:t>being</w:t>
      </w:r>
      <w:r>
        <w:rPr>
          <w:color w:val="231F20"/>
          <w:spacing w:val="-9"/>
          <w:sz w:val="23"/>
        </w:rPr>
        <w:t xml:space="preserve"> </w:t>
      </w:r>
      <w:r>
        <w:rPr>
          <w:color w:val="231F20"/>
          <w:sz w:val="23"/>
        </w:rPr>
        <w:t>the</w:t>
      </w:r>
      <w:r>
        <w:rPr>
          <w:color w:val="231F20"/>
          <w:spacing w:val="-9"/>
          <w:sz w:val="23"/>
        </w:rPr>
        <w:t xml:space="preserve"> </w:t>
      </w:r>
      <w:r>
        <w:rPr>
          <w:color w:val="231F20"/>
          <w:sz w:val="23"/>
        </w:rPr>
        <w:t>centre</w:t>
      </w:r>
      <w:r>
        <w:rPr>
          <w:color w:val="231F20"/>
          <w:spacing w:val="-9"/>
          <w:sz w:val="23"/>
        </w:rPr>
        <w:t xml:space="preserve"> </w:t>
      </w:r>
      <w:r>
        <w:rPr>
          <w:color w:val="231F20"/>
          <w:sz w:val="23"/>
        </w:rPr>
        <w:t>of</w:t>
      </w:r>
      <w:r>
        <w:rPr>
          <w:color w:val="231F20"/>
          <w:spacing w:val="-9"/>
          <w:sz w:val="23"/>
        </w:rPr>
        <w:t xml:space="preserve"> </w:t>
      </w:r>
      <w:r>
        <w:rPr>
          <w:color w:val="231F20"/>
          <w:sz w:val="23"/>
        </w:rPr>
        <w:t>Chinatown.</w:t>
      </w:r>
      <w:r>
        <w:rPr>
          <w:color w:val="231F20"/>
          <w:spacing w:val="-9"/>
          <w:sz w:val="23"/>
        </w:rPr>
        <w:t xml:space="preserve"> </w:t>
      </w:r>
      <w:r>
        <w:rPr>
          <w:color w:val="231F20"/>
          <w:sz w:val="23"/>
        </w:rPr>
        <w:t>It</w:t>
      </w:r>
      <w:r>
        <w:rPr>
          <w:color w:val="231F20"/>
          <w:spacing w:val="-9"/>
          <w:sz w:val="23"/>
        </w:rPr>
        <w:t xml:space="preserve"> </w:t>
      </w:r>
      <w:r>
        <w:rPr>
          <w:color w:val="231F20"/>
          <w:sz w:val="23"/>
        </w:rPr>
        <w:t>has</w:t>
      </w:r>
      <w:r>
        <w:rPr>
          <w:color w:val="231F20"/>
          <w:spacing w:val="-9"/>
          <w:sz w:val="23"/>
        </w:rPr>
        <w:t xml:space="preserve"> </w:t>
      </w:r>
      <w:r>
        <w:rPr>
          <w:color w:val="231F20"/>
          <w:sz w:val="23"/>
        </w:rPr>
        <w:t>a long and famous history, with the author Robert Louis Stevenson having spent much time writing there. These days, the square is a great place to see traditional Chinese culture</w:t>
      </w:r>
      <w:r>
        <w:rPr>
          <w:color w:val="231F20"/>
          <w:spacing w:val="-9"/>
          <w:sz w:val="23"/>
        </w:rPr>
        <w:t xml:space="preserve"> </w:t>
      </w:r>
      <w:r>
        <w:rPr>
          <w:color w:val="231F20"/>
          <w:sz w:val="23"/>
        </w:rPr>
        <w:t>in</w:t>
      </w:r>
      <w:r>
        <w:rPr>
          <w:color w:val="231F20"/>
          <w:spacing w:val="-9"/>
          <w:sz w:val="23"/>
        </w:rPr>
        <w:t xml:space="preserve"> </w:t>
      </w:r>
      <w:r>
        <w:rPr>
          <w:color w:val="231F20"/>
          <w:sz w:val="23"/>
        </w:rPr>
        <w:t>real</w:t>
      </w:r>
      <w:r>
        <w:rPr>
          <w:color w:val="231F20"/>
          <w:spacing w:val="-9"/>
          <w:sz w:val="23"/>
        </w:rPr>
        <w:t xml:space="preserve"> </w:t>
      </w:r>
      <w:r>
        <w:rPr>
          <w:color w:val="231F20"/>
          <w:sz w:val="23"/>
        </w:rPr>
        <w:t>life,</w:t>
      </w:r>
      <w:r>
        <w:rPr>
          <w:color w:val="231F20"/>
          <w:spacing w:val="-9"/>
          <w:sz w:val="23"/>
        </w:rPr>
        <w:t xml:space="preserve"> </w:t>
      </w:r>
      <w:r>
        <w:rPr>
          <w:color w:val="231F20"/>
          <w:sz w:val="23"/>
        </w:rPr>
        <w:t>such</w:t>
      </w:r>
      <w:r>
        <w:rPr>
          <w:color w:val="231F20"/>
          <w:spacing w:val="-9"/>
          <w:sz w:val="23"/>
        </w:rPr>
        <w:t xml:space="preserve"> </w:t>
      </w:r>
      <w:r>
        <w:rPr>
          <w:color w:val="231F20"/>
          <w:sz w:val="23"/>
        </w:rPr>
        <w:t>as</w:t>
      </w:r>
      <w:r>
        <w:rPr>
          <w:color w:val="231F20"/>
          <w:spacing w:val="-9"/>
          <w:sz w:val="23"/>
        </w:rPr>
        <w:t xml:space="preserve"> </w:t>
      </w:r>
      <w:r>
        <w:rPr>
          <w:color w:val="231F20"/>
          <w:sz w:val="23"/>
        </w:rPr>
        <w:t>games</w:t>
      </w:r>
      <w:r>
        <w:rPr>
          <w:color w:val="231F20"/>
          <w:spacing w:val="-9"/>
          <w:sz w:val="23"/>
        </w:rPr>
        <w:t xml:space="preserve"> </w:t>
      </w:r>
      <w:r>
        <w:rPr>
          <w:color w:val="231F20"/>
          <w:sz w:val="23"/>
        </w:rPr>
        <w:t>of</w:t>
      </w:r>
      <w:r>
        <w:rPr>
          <w:color w:val="231F20"/>
          <w:spacing w:val="-9"/>
          <w:sz w:val="23"/>
        </w:rPr>
        <w:t xml:space="preserve"> </w:t>
      </w:r>
      <w:r>
        <w:rPr>
          <w:color w:val="231F20"/>
          <w:sz w:val="23"/>
        </w:rPr>
        <w:t>Chinese</w:t>
      </w:r>
      <w:r>
        <w:rPr>
          <w:color w:val="231F20"/>
          <w:spacing w:val="-9"/>
          <w:sz w:val="23"/>
        </w:rPr>
        <w:t xml:space="preserve"> </w:t>
      </w:r>
      <w:r>
        <w:rPr>
          <w:color w:val="231F20"/>
          <w:sz w:val="23"/>
        </w:rPr>
        <w:t>chess,</w:t>
      </w:r>
      <w:r>
        <w:rPr>
          <w:color w:val="231F20"/>
          <w:spacing w:val="-9"/>
          <w:sz w:val="23"/>
        </w:rPr>
        <w:t xml:space="preserve"> </w:t>
      </w:r>
      <w:r>
        <w:rPr>
          <w:color w:val="231F20"/>
          <w:sz w:val="23"/>
        </w:rPr>
        <w:t>and</w:t>
      </w:r>
      <w:r>
        <w:rPr>
          <w:color w:val="231F20"/>
          <w:spacing w:val="-9"/>
          <w:sz w:val="23"/>
        </w:rPr>
        <w:t xml:space="preserve"> </w:t>
      </w:r>
      <w:r>
        <w:rPr>
          <w:color w:val="231F20"/>
          <w:sz w:val="23"/>
        </w:rPr>
        <w:t>people</w:t>
      </w:r>
      <w:r>
        <w:rPr>
          <w:color w:val="231F20"/>
          <w:spacing w:val="-9"/>
          <w:sz w:val="23"/>
        </w:rPr>
        <w:t xml:space="preserve"> </w:t>
      </w:r>
      <w:r>
        <w:rPr>
          <w:color w:val="231F20"/>
          <w:sz w:val="23"/>
        </w:rPr>
        <w:t>practising</w:t>
      </w:r>
      <w:r>
        <w:rPr>
          <w:color w:val="231F20"/>
          <w:spacing w:val="-9"/>
          <w:sz w:val="23"/>
        </w:rPr>
        <w:t xml:space="preserve"> </w:t>
      </w:r>
      <w:r>
        <w:rPr>
          <w:color w:val="231F20"/>
          <w:sz w:val="23"/>
        </w:rPr>
        <w:t>tai</w:t>
      </w:r>
      <w:r>
        <w:rPr>
          <w:color w:val="231F20"/>
          <w:spacing w:val="-9"/>
          <w:sz w:val="23"/>
        </w:rPr>
        <w:t xml:space="preserve"> </w:t>
      </w:r>
      <w:r>
        <w:rPr>
          <w:color w:val="231F20"/>
          <w:sz w:val="23"/>
        </w:rPr>
        <w:t>chi.</w:t>
      </w:r>
    </w:p>
    <w:p w14:paraId="351F254E">
      <w:pPr>
        <w:spacing w:before="99" w:line="290" w:lineRule="auto"/>
        <w:ind w:left="1530" w:right="1698" w:firstLine="0"/>
        <w:jc w:val="both"/>
        <w:rPr>
          <w:sz w:val="23"/>
        </w:rPr>
      </w:pPr>
      <w:r>
        <w:rPr>
          <w:rFonts w:ascii="Tahoma"/>
          <w:color w:val="231F20"/>
          <w:sz w:val="23"/>
        </w:rPr>
        <w:t>The</w:t>
      </w:r>
      <w:r>
        <w:rPr>
          <w:rFonts w:ascii="Tahoma"/>
          <w:color w:val="231F20"/>
          <w:spacing w:val="-14"/>
          <w:sz w:val="23"/>
        </w:rPr>
        <w:t xml:space="preserve"> </w:t>
      </w:r>
      <w:r>
        <w:rPr>
          <w:rFonts w:ascii="Tahoma"/>
          <w:color w:val="231F20"/>
          <w:sz w:val="23"/>
        </w:rPr>
        <w:t>stores</w:t>
      </w:r>
      <w:r>
        <w:rPr>
          <w:rFonts w:ascii="Tahoma"/>
          <w:color w:val="231F20"/>
          <w:spacing w:val="-14"/>
          <w:sz w:val="23"/>
        </w:rPr>
        <w:t xml:space="preserve"> </w:t>
      </w:r>
      <w:r>
        <w:rPr>
          <w:rFonts w:ascii="Tahoma"/>
          <w:color w:val="231F20"/>
          <w:sz w:val="23"/>
        </w:rPr>
        <w:t>in</w:t>
      </w:r>
      <w:r>
        <w:rPr>
          <w:rFonts w:ascii="Tahoma"/>
          <w:color w:val="231F20"/>
          <w:spacing w:val="-14"/>
          <w:sz w:val="23"/>
        </w:rPr>
        <w:t xml:space="preserve"> </w:t>
      </w:r>
      <w:r>
        <w:rPr>
          <w:rFonts w:ascii="Tahoma"/>
          <w:color w:val="231F20"/>
          <w:sz w:val="23"/>
        </w:rPr>
        <w:t>the</w:t>
      </w:r>
      <w:r>
        <w:rPr>
          <w:rFonts w:ascii="Tahoma"/>
          <w:color w:val="231F20"/>
          <w:spacing w:val="-14"/>
          <w:sz w:val="23"/>
        </w:rPr>
        <w:t xml:space="preserve"> </w:t>
      </w:r>
      <w:r>
        <w:rPr>
          <w:rFonts w:ascii="Tahoma"/>
          <w:color w:val="231F20"/>
          <w:sz w:val="23"/>
        </w:rPr>
        <w:t>Chinatown</w:t>
      </w:r>
      <w:r>
        <w:rPr>
          <w:rFonts w:ascii="Tahoma"/>
          <w:color w:val="231F20"/>
          <w:spacing w:val="-14"/>
          <w:sz w:val="23"/>
        </w:rPr>
        <w:t xml:space="preserve"> </w:t>
      </w:r>
      <w:r>
        <w:rPr>
          <w:rFonts w:ascii="Tahoma"/>
          <w:color w:val="231F20"/>
          <w:sz w:val="23"/>
        </w:rPr>
        <w:t>offer</w:t>
      </w:r>
      <w:r>
        <w:rPr>
          <w:rFonts w:ascii="Tahoma"/>
          <w:color w:val="231F20"/>
          <w:spacing w:val="-14"/>
          <w:sz w:val="23"/>
        </w:rPr>
        <w:t xml:space="preserve"> </w:t>
      </w:r>
      <w:r>
        <w:rPr>
          <w:rFonts w:ascii="Tahoma"/>
          <w:color w:val="231F20"/>
          <w:sz w:val="23"/>
        </w:rPr>
        <w:t>a</w:t>
      </w:r>
      <w:r>
        <w:rPr>
          <w:rFonts w:ascii="Tahoma"/>
          <w:color w:val="231F20"/>
          <w:spacing w:val="-14"/>
          <w:sz w:val="23"/>
        </w:rPr>
        <w:t xml:space="preserve"> </w:t>
      </w:r>
      <w:r>
        <w:rPr>
          <w:rFonts w:ascii="Tahoma"/>
          <w:color w:val="231F20"/>
          <w:sz w:val="23"/>
        </w:rPr>
        <w:t>unique</w:t>
      </w:r>
      <w:r>
        <w:rPr>
          <w:rFonts w:ascii="Tahoma"/>
          <w:color w:val="231F20"/>
          <w:spacing w:val="-14"/>
          <w:sz w:val="23"/>
        </w:rPr>
        <w:t xml:space="preserve"> </w:t>
      </w:r>
      <w:r>
        <w:rPr>
          <w:rFonts w:ascii="Tahoma"/>
          <w:color w:val="231F20"/>
          <w:sz w:val="23"/>
        </w:rPr>
        <w:t>range</w:t>
      </w:r>
      <w:r>
        <w:rPr>
          <w:rFonts w:ascii="Tahoma"/>
          <w:color w:val="231F20"/>
          <w:spacing w:val="-14"/>
          <w:sz w:val="23"/>
        </w:rPr>
        <w:t xml:space="preserve"> </w:t>
      </w:r>
      <w:r>
        <w:rPr>
          <w:rFonts w:ascii="Tahoma"/>
          <w:color w:val="231F20"/>
          <w:sz w:val="23"/>
        </w:rPr>
        <w:t>of</w:t>
      </w:r>
      <w:r>
        <w:rPr>
          <w:rFonts w:ascii="Tahoma"/>
          <w:color w:val="231F20"/>
          <w:spacing w:val="-14"/>
          <w:sz w:val="23"/>
        </w:rPr>
        <w:t xml:space="preserve"> </w:t>
      </w:r>
      <w:r>
        <w:rPr>
          <w:rFonts w:ascii="Tahoma"/>
          <w:color w:val="231F20"/>
          <w:sz w:val="23"/>
        </w:rPr>
        <w:t>souvenirs,</w:t>
      </w:r>
      <w:r>
        <w:rPr>
          <w:rFonts w:ascii="Tahoma"/>
          <w:color w:val="231F20"/>
          <w:spacing w:val="-14"/>
          <w:sz w:val="23"/>
        </w:rPr>
        <w:t xml:space="preserve"> </w:t>
      </w:r>
      <w:r>
        <w:rPr>
          <w:rFonts w:ascii="Tahoma"/>
          <w:color w:val="231F20"/>
          <w:sz w:val="23"/>
        </w:rPr>
        <w:t>goods,</w:t>
      </w:r>
      <w:r>
        <w:rPr>
          <w:rFonts w:ascii="Tahoma"/>
          <w:color w:val="231F20"/>
          <w:spacing w:val="-14"/>
          <w:sz w:val="23"/>
        </w:rPr>
        <w:t xml:space="preserve"> </w:t>
      </w:r>
      <w:r>
        <w:rPr>
          <w:rFonts w:ascii="Tahoma"/>
          <w:color w:val="231F20"/>
          <w:sz w:val="23"/>
        </w:rPr>
        <w:t>and</w:t>
      </w:r>
      <w:r>
        <w:rPr>
          <w:rFonts w:ascii="Tahoma"/>
          <w:color w:val="231F20"/>
          <w:spacing w:val="-14"/>
          <w:sz w:val="23"/>
        </w:rPr>
        <w:t xml:space="preserve"> </w:t>
      </w:r>
      <w:r>
        <w:rPr>
          <w:rFonts w:ascii="Tahoma"/>
          <w:color w:val="231F20"/>
          <w:sz w:val="23"/>
        </w:rPr>
        <w:t>clothing.</w:t>
      </w:r>
      <w:r>
        <w:rPr>
          <w:rFonts w:ascii="Tahoma"/>
          <w:color w:val="231F20"/>
          <w:spacing w:val="-14"/>
          <w:sz w:val="23"/>
        </w:rPr>
        <w:t xml:space="preserve"> </w:t>
      </w:r>
      <w:r>
        <w:rPr>
          <w:rFonts w:ascii="Tahoma"/>
          <w:color w:val="231F20"/>
          <w:sz w:val="23"/>
        </w:rPr>
        <w:t xml:space="preserve">All </w:t>
      </w:r>
      <w:r>
        <w:rPr>
          <w:color w:val="231F20"/>
          <w:sz w:val="23"/>
        </w:rPr>
        <w:t>kinds</w:t>
      </w:r>
      <w:r>
        <w:rPr>
          <w:color w:val="231F20"/>
          <w:spacing w:val="-5"/>
          <w:sz w:val="23"/>
        </w:rPr>
        <w:t xml:space="preserve"> </w:t>
      </w:r>
      <w:r>
        <w:rPr>
          <w:color w:val="231F20"/>
          <w:sz w:val="23"/>
        </w:rPr>
        <w:t>of</w:t>
      </w:r>
      <w:r>
        <w:rPr>
          <w:color w:val="231F20"/>
          <w:spacing w:val="-5"/>
          <w:sz w:val="23"/>
        </w:rPr>
        <w:t xml:space="preserve"> </w:t>
      </w:r>
      <w:r>
        <w:rPr>
          <w:color w:val="231F20"/>
          <w:sz w:val="23"/>
        </w:rPr>
        <w:t>traditional</w:t>
      </w:r>
      <w:r>
        <w:rPr>
          <w:color w:val="231F20"/>
          <w:spacing w:val="-5"/>
          <w:sz w:val="23"/>
        </w:rPr>
        <w:t xml:space="preserve"> </w:t>
      </w:r>
      <w:r>
        <w:rPr>
          <w:color w:val="231F20"/>
          <w:sz w:val="23"/>
        </w:rPr>
        <w:t>Chinese</w:t>
      </w:r>
      <w:r>
        <w:rPr>
          <w:color w:val="231F20"/>
          <w:spacing w:val="-5"/>
          <w:sz w:val="23"/>
        </w:rPr>
        <w:t xml:space="preserve"> </w:t>
      </w:r>
      <w:r>
        <w:rPr>
          <w:color w:val="231F20"/>
          <w:sz w:val="23"/>
        </w:rPr>
        <w:t>herbal</w:t>
      </w:r>
      <w:r>
        <w:rPr>
          <w:color w:val="231F20"/>
          <w:spacing w:val="-5"/>
          <w:sz w:val="23"/>
        </w:rPr>
        <w:t xml:space="preserve"> </w:t>
      </w:r>
      <w:r>
        <w:rPr>
          <w:color w:val="231F20"/>
          <w:sz w:val="23"/>
        </w:rPr>
        <w:t>medicine</w:t>
      </w:r>
      <w:r>
        <w:rPr>
          <w:color w:val="231F20"/>
          <w:spacing w:val="-5"/>
          <w:sz w:val="23"/>
        </w:rPr>
        <w:t xml:space="preserve"> </w:t>
      </w:r>
      <w:r>
        <w:rPr>
          <w:color w:val="231F20"/>
          <w:sz w:val="23"/>
        </w:rPr>
        <w:t>can</w:t>
      </w:r>
      <w:r>
        <w:rPr>
          <w:color w:val="231F20"/>
          <w:spacing w:val="-5"/>
          <w:sz w:val="23"/>
        </w:rPr>
        <w:t xml:space="preserve"> </w:t>
      </w:r>
      <w:r>
        <w:rPr>
          <w:color w:val="231F20"/>
          <w:sz w:val="23"/>
        </w:rPr>
        <w:t>be</w:t>
      </w:r>
      <w:r>
        <w:rPr>
          <w:color w:val="231F20"/>
          <w:spacing w:val="-5"/>
          <w:sz w:val="23"/>
        </w:rPr>
        <w:t xml:space="preserve"> </w:t>
      </w:r>
      <w:r>
        <w:rPr>
          <w:color w:val="231F20"/>
          <w:sz w:val="23"/>
        </w:rPr>
        <w:t>found,</w:t>
      </w:r>
      <w:r>
        <w:rPr>
          <w:color w:val="231F20"/>
          <w:spacing w:val="-5"/>
          <w:sz w:val="23"/>
        </w:rPr>
        <w:t xml:space="preserve"> </w:t>
      </w:r>
      <w:r>
        <w:rPr>
          <w:color w:val="231F20"/>
          <w:sz w:val="23"/>
        </w:rPr>
        <w:t>too,</w:t>
      </w:r>
      <w:r>
        <w:rPr>
          <w:color w:val="231F20"/>
          <w:spacing w:val="-5"/>
          <w:sz w:val="23"/>
        </w:rPr>
        <w:t xml:space="preserve"> </w:t>
      </w:r>
      <w:r>
        <w:rPr>
          <w:color w:val="231F20"/>
          <w:sz w:val="23"/>
        </w:rPr>
        <w:t>and</w:t>
      </w:r>
      <w:r>
        <w:rPr>
          <w:color w:val="231F20"/>
          <w:spacing w:val="-5"/>
          <w:sz w:val="23"/>
        </w:rPr>
        <w:t xml:space="preserve"> </w:t>
      </w:r>
      <w:r>
        <w:rPr>
          <w:color w:val="231F20"/>
          <w:sz w:val="23"/>
        </w:rPr>
        <w:t>there</w:t>
      </w:r>
      <w:r>
        <w:rPr>
          <w:color w:val="231F20"/>
          <w:spacing w:val="-5"/>
          <w:sz w:val="23"/>
        </w:rPr>
        <w:t xml:space="preserve"> </w:t>
      </w:r>
      <w:r>
        <w:rPr>
          <w:color w:val="231F20"/>
          <w:sz w:val="23"/>
        </w:rPr>
        <w:t>are</w:t>
      </w:r>
      <w:r>
        <w:rPr>
          <w:color w:val="231F20"/>
          <w:spacing w:val="-5"/>
          <w:sz w:val="23"/>
        </w:rPr>
        <w:t xml:space="preserve"> </w:t>
      </w:r>
      <w:r>
        <w:rPr>
          <w:color w:val="231F20"/>
          <w:sz w:val="23"/>
        </w:rPr>
        <w:t>Chinese tea</w:t>
      </w:r>
      <w:r>
        <w:rPr>
          <w:color w:val="231F20"/>
          <w:spacing w:val="-9"/>
          <w:sz w:val="23"/>
        </w:rPr>
        <w:t xml:space="preserve"> </w:t>
      </w:r>
      <w:r>
        <w:rPr>
          <w:color w:val="231F20"/>
          <w:sz w:val="23"/>
        </w:rPr>
        <w:t>stores,</w:t>
      </w:r>
      <w:r>
        <w:rPr>
          <w:color w:val="231F20"/>
          <w:spacing w:val="-9"/>
          <w:sz w:val="23"/>
        </w:rPr>
        <w:t xml:space="preserve"> </w:t>
      </w:r>
      <w:r>
        <w:rPr>
          <w:color w:val="231F20"/>
          <w:sz w:val="23"/>
        </w:rPr>
        <w:t>where</w:t>
      </w:r>
      <w:r>
        <w:rPr>
          <w:color w:val="231F20"/>
          <w:spacing w:val="-9"/>
          <w:sz w:val="23"/>
        </w:rPr>
        <w:t xml:space="preserve"> </w:t>
      </w:r>
      <w:r>
        <w:rPr>
          <w:color w:val="231F20"/>
          <w:sz w:val="23"/>
        </w:rPr>
        <w:t>visitors</w:t>
      </w:r>
      <w:r>
        <w:rPr>
          <w:color w:val="231F20"/>
          <w:spacing w:val="-9"/>
          <w:sz w:val="23"/>
        </w:rPr>
        <w:t xml:space="preserve"> </w:t>
      </w:r>
      <w:r>
        <w:rPr>
          <w:color w:val="231F20"/>
          <w:sz w:val="23"/>
        </w:rPr>
        <w:t>can</w:t>
      </w:r>
      <w:r>
        <w:rPr>
          <w:color w:val="231F20"/>
          <w:spacing w:val="-9"/>
          <w:sz w:val="23"/>
        </w:rPr>
        <w:t xml:space="preserve"> </w:t>
      </w:r>
      <w:r>
        <w:rPr>
          <w:color w:val="231F20"/>
          <w:sz w:val="23"/>
        </w:rPr>
        <w:t>taste</w:t>
      </w:r>
      <w:r>
        <w:rPr>
          <w:color w:val="231F20"/>
          <w:spacing w:val="-9"/>
          <w:sz w:val="23"/>
        </w:rPr>
        <w:t xml:space="preserve"> </w:t>
      </w:r>
      <w:r>
        <w:rPr>
          <w:color w:val="231F20"/>
          <w:sz w:val="23"/>
        </w:rPr>
        <w:t>and</w:t>
      </w:r>
      <w:r>
        <w:rPr>
          <w:color w:val="231F20"/>
          <w:spacing w:val="-9"/>
          <w:sz w:val="23"/>
        </w:rPr>
        <w:t xml:space="preserve"> </w:t>
      </w:r>
      <w:r>
        <w:rPr>
          <w:color w:val="231F20"/>
          <w:sz w:val="23"/>
        </w:rPr>
        <w:t>buy</w:t>
      </w:r>
      <w:r>
        <w:rPr>
          <w:color w:val="231F20"/>
          <w:spacing w:val="-9"/>
          <w:sz w:val="23"/>
        </w:rPr>
        <w:t xml:space="preserve"> </w:t>
      </w:r>
      <w:r>
        <w:rPr>
          <w:color w:val="231F20"/>
          <w:sz w:val="23"/>
        </w:rPr>
        <w:t>varieties</w:t>
      </w:r>
      <w:r>
        <w:rPr>
          <w:color w:val="231F20"/>
          <w:spacing w:val="-9"/>
          <w:sz w:val="23"/>
        </w:rPr>
        <w:t xml:space="preserve"> </w:t>
      </w:r>
      <w:r>
        <w:rPr>
          <w:color w:val="231F20"/>
          <w:sz w:val="23"/>
        </w:rPr>
        <w:t>of</w:t>
      </w:r>
      <w:r>
        <w:rPr>
          <w:color w:val="231F20"/>
          <w:spacing w:val="-9"/>
          <w:sz w:val="23"/>
        </w:rPr>
        <w:t xml:space="preserve"> </w:t>
      </w:r>
      <w:r>
        <w:rPr>
          <w:color w:val="231F20"/>
          <w:sz w:val="23"/>
        </w:rPr>
        <w:t>Chinese</w:t>
      </w:r>
      <w:r>
        <w:rPr>
          <w:color w:val="231F20"/>
          <w:spacing w:val="-9"/>
          <w:sz w:val="23"/>
        </w:rPr>
        <w:t xml:space="preserve"> </w:t>
      </w:r>
      <w:r>
        <w:rPr>
          <w:color w:val="231F20"/>
          <w:sz w:val="23"/>
        </w:rPr>
        <w:t>tea.</w:t>
      </w:r>
    </w:p>
    <w:p w14:paraId="70B1FA91">
      <w:pPr>
        <w:spacing w:before="111" w:line="290" w:lineRule="auto"/>
        <w:ind w:left="1530" w:right="1697" w:firstLine="0"/>
        <w:jc w:val="both"/>
        <w:rPr>
          <w:sz w:val="23"/>
        </w:rPr>
      </w:pPr>
      <w:r>
        <w:rPr>
          <w:color w:val="231F20"/>
          <w:sz w:val="23"/>
        </w:rPr>
        <w:t>But</w:t>
      </w:r>
      <w:r>
        <w:rPr>
          <w:color w:val="231F20"/>
          <w:spacing w:val="-6"/>
          <w:sz w:val="23"/>
        </w:rPr>
        <w:t xml:space="preserve"> </w:t>
      </w:r>
      <w:r>
        <w:rPr>
          <w:color w:val="231F20"/>
          <w:sz w:val="23"/>
        </w:rPr>
        <w:t>perhaps</w:t>
      </w:r>
      <w:r>
        <w:rPr>
          <w:color w:val="231F20"/>
          <w:spacing w:val="-6"/>
          <w:sz w:val="23"/>
        </w:rPr>
        <w:t xml:space="preserve"> </w:t>
      </w:r>
      <w:r>
        <w:rPr>
          <w:color w:val="231F20"/>
          <w:sz w:val="23"/>
        </w:rPr>
        <w:t>what</w:t>
      </w:r>
      <w:r>
        <w:rPr>
          <w:color w:val="231F20"/>
          <w:spacing w:val="-6"/>
          <w:sz w:val="23"/>
        </w:rPr>
        <w:t xml:space="preserve"> </w:t>
      </w:r>
      <w:r>
        <w:rPr>
          <w:color w:val="231F20"/>
          <w:sz w:val="23"/>
        </w:rPr>
        <w:t>many</w:t>
      </w:r>
      <w:r>
        <w:rPr>
          <w:color w:val="231F20"/>
          <w:spacing w:val="-6"/>
          <w:sz w:val="23"/>
        </w:rPr>
        <w:t xml:space="preserve"> </w:t>
      </w:r>
      <w:r>
        <w:rPr>
          <w:color w:val="231F20"/>
          <w:sz w:val="23"/>
        </w:rPr>
        <w:t>tourists</w:t>
      </w:r>
      <w:r>
        <w:rPr>
          <w:color w:val="231F20"/>
          <w:spacing w:val="-6"/>
          <w:sz w:val="23"/>
        </w:rPr>
        <w:t xml:space="preserve"> </w:t>
      </w:r>
      <w:r>
        <w:rPr>
          <w:color w:val="231F20"/>
          <w:sz w:val="23"/>
        </w:rPr>
        <w:t>and</w:t>
      </w:r>
      <w:r>
        <w:rPr>
          <w:color w:val="231F20"/>
          <w:spacing w:val="-6"/>
          <w:sz w:val="23"/>
        </w:rPr>
        <w:t xml:space="preserve"> </w:t>
      </w:r>
      <w:r>
        <w:rPr>
          <w:color w:val="231F20"/>
          <w:sz w:val="23"/>
        </w:rPr>
        <w:t>San</w:t>
      </w:r>
      <w:r>
        <w:rPr>
          <w:color w:val="231F20"/>
          <w:spacing w:val="-6"/>
          <w:sz w:val="23"/>
        </w:rPr>
        <w:t xml:space="preserve"> </w:t>
      </w:r>
      <w:r>
        <w:rPr>
          <w:color w:val="231F20"/>
          <w:sz w:val="23"/>
        </w:rPr>
        <w:t>Franciscans</w:t>
      </w:r>
      <w:r>
        <w:rPr>
          <w:color w:val="231F20"/>
          <w:spacing w:val="-6"/>
          <w:sz w:val="23"/>
        </w:rPr>
        <w:t xml:space="preserve"> </w:t>
      </w:r>
      <w:r>
        <w:rPr>
          <w:color w:val="231F20"/>
          <w:sz w:val="23"/>
        </w:rPr>
        <w:t>treasure</w:t>
      </w:r>
      <w:r>
        <w:rPr>
          <w:color w:val="231F20"/>
          <w:spacing w:val="-6"/>
          <w:sz w:val="23"/>
        </w:rPr>
        <w:t xml:space="preserve"> </w:t>
      </w:r>
      <w:r>
        <w:rPr>
          <w:color w:val="231F20"/>
          <w:sz w:val="23"/>
        </w:rPr>
        <w:t>most</w:t>
      </w:r>
      <w:r>
        <w:rPr>
          <w:color w:val="231F20"/>
          <w:spacing w:val="-6"/>
          <w:sz w:val="23"/>
        </w:rPr>
        <w:t xml:space="preserve"> </w:t>
      </w:r>
      <w:r>
        <w:rPr>
          <w:color w:val="231F20"/>
          <w:sz w:val="23"/>
        </w:rPr>
        <w:t>about</w:t>
      </w:r>
      <w:r>
        <w:rPr>
          <w:color w:val="231F20"/>
          <w:spacing w:val="-6"/>
          <w:sz w:val="23"/>
        </w:rPr>
        <w:t xml:space="preserve"> </w:t>
      </w:r>
      <w:r>
        <w:rPr>
          <w:color w:val="231F20"/>
          <w:sz w:val="23"/>
        </w:rPr>
        <w:t>Chinatown is</w:t>
      </w:r>
      <w:r>
        <w:rPr>
          <w:color w:val="231F20"/>
          <w:spacing w:val="-16"/>
          <w:sz w:val="23"/>
        </w:rPr>
        <w:t xml:space="preserve"> </w:t>
      </w:r>
      <w:r>
        <w:rPr>
          <w:color w:val="231F20"/>
          <w:sz w:val="23"/>
        </w:rPr>
        <w:t>its</w:t>
      </w:r>
      <w:r>
        <w:rPr>
          <w:color w:val="231F20"/>
          <w:spacing w:val="-16"/>
          <w:sz w:val="23"/>
        </w:rPr>
        <w:t xml:space="preserve"> </w:t>
      </w:r>
      <w:r>
        <w:rPr>
          <w:color w:val="231F20"/>
          <w:sz w:val="23"/>
        </w:rPr>
        <w:t>food.</w:t>
      </w:r>
      <w:r>
        <w:rPr>
          <w:color w:val="231F20"/>
          <w:spacing w:val="-16"/>
          <w:sz w:val="23"/>
        </w:rPr>
        <w:t xml:space="preserve"> </w:t>
      </w:r>
      <w:r>
        <w:rPr>
          <w:color w:val="231F20"/>
          <w:sz w:val="23"/>
        </w:rPr>
        <w:t>There</w:t>
      </w:r>
      <w:r>
        <w:rPr>
          <w:color w:val="231F20"/>
          <w:spacing w:val="-16"/>
          <w:sz w:val="23"/>
        </w:rPr>
        <w:t xml:space="preserve"> </w:t>
      </w:r>
      <w:r>
        <w:rPr>
          <w:color w:val="231F20"/>
          <w:sz w:val="23"/>
        </w:rPr>
        <w:t>is</w:t>
      </w:r>
      <w:r>
        <w:rPr>
          <w:color w:val="231F20"/>
          <w:spacing w:val="-16"/>
          <w:sz w:val="23"/>
        </w:rPr>
        <w:t xml:space="preserve"> </w:t>
      </w:r>
      <w:r>
        <w:rPr>
          <w:color w:val="231F20"/>
          <w:sz w:val="23"/>
        </w:rPr>
        <w:t>Chinese</w:t>
      </w:r>
      <w:r>
        <w:rPr>
          <w:color w:val="231F20"/>
          <w:spacing w:val="-16"/>
          <w:sz w:val="23"/>
        </w:rPr>
        <w:t xml:space="preserve"> </w:t>
      </w:r>
      <w:r>
        <w:rPr>
          <w:color w:val="231F20"/>
          <w:sz w:val="23"/>
        </w:rPr>
        <w:t>food</w:t>
      </w:r>
      <w:r>
        <w:rPr>
          <w:color w:val="231F20"/>
          <w:spacing w:val="-16"/>
          <w:sz w:val="23"/>
        </w:rPr>
        <w:t xml:space="preserve"> </w:t>
      </w:r>
      <w:r>
        <w:rPr>
          <w:color w:val="231F20"/>
          <w:sz w:val="23"/>
        </w:rPr>
        <w:t>to</w:t>
      </w:r>
      <w:r>
        <w:rPr>
          <w:color w:val="231F20"/>
          <w:spacing w:val="-16"/>
          <w:sz w:val="23"/>
        </w:rPr>
        <w:t xml:space="preserve"> </w:t>
      </w:r>
      <w:r>
        <w:rPr>
          <w:color w:val="231F20"/>
          <w:sz w:val="23"/>
        </w:rPr>
        <w:t>suit</w:t>
      </w:r>
      <w:r>
        <w:rPr>
          <w:color w:val="231F20"/>
          <w:spacing w:val="-16"/>
          <w:sz w:val="23"/>
        </w:rPr>
        <w:t xml:space="preserve"> </w:t>
      </w:r>
      <w:r>
        <w:rPr>
          <w:color w:val="231F20"/>
          <w:sz w:val="23"/>
        </w:rPr>
        <w:t>everyone’s</w:t>
      </w:r>
      <w:r>
        <w:rPr>
          <w:color w:val="231F20"/>
          <w:spacing w:val="-16"/>
          <w:sz w:val="23"/>
        </w:rPr>
        <w:t xml:space="preserve"> </w:t>
      </w:r>
      <w:r>
        <w:rPr>
          <w:color w:val="231F20"/>
          <w:sz w:val="23"/>
        </w:rPr>
        <w:t>taste,</w:t>
      </w:r>
      <w:r>
        <w:rPr>
          <w:color w:val="231F20"/>
          <w:spacing w:val="-16"/>
          <w:sz w:val="23"/>
        </w:rPr>
        <w:t xml:space="preserve"> </w:t>
      </w:r>
      <w:r>
        <w:rPr>
          <w:color w:val="231F20"/>
          <w:sz w:val="23"/>
        </w:rPr>
        <w:t>with</w:t>
      </w:r>
      <w:r>
        <w:rPr>
          <w:color w:val="231F20"/>
          <w:spacing w:val="-16"/>
          <w:sz w:val="23"/>
        </w:rPr>
        <w:t xml:space="preserve"> </w:t>
      </w:r>
      <w:r>
        <w:rPr>
          <w:color w:val="231F20"/>
          <w:sz w:val="23"/>
        </w:rPr>
        <w:t>traditional</w:t>
      </w:r>
      <w:r>
        <w:rPr>
          <w:color w:val="231F20"/>
          <w:spacing w:val="-16"/>
          <w:sz w:val="23"/>
        </w:rPr>
        <w:t xml:space="preserve"> </w:t>
      </w:r>
      <w:r>
        <w:rPr>
          <w:color w:val="231F20"/>
          <w:sz w:val="23"/>
        </w:rPr>
        <w:t>dishes</w:t>
      </w:r>
      <w:r>
        <w:rPr>
          <w:color w:val="231F20"/>
          <w:spacing w:val="-16"/>
          <w:sz w:val="23"/>
        </w:rPr>
        <w:t xml:space="preserve"> </w:t>
      </w:r>
      <w:r>
        <w:rPr>
          <w:color w:val="231F20"/>
          <w:sz w:val="23"/>
        </w:rPr>
        <w:t>from</w:t>
      </w:r>
      <w:r>
        <w:rPr>
          <w:color w:val="231F20"/>
          <w:spacing w:val="-16"/>
          <w:sz w:val="23"/>
        </w:rPr>
        <w:t xml:space="preserve"> </w:t>
      </w:r>
      <w:r>
        <w:rPr>
          <w:color w:val="231F20"/>
          <w:sz w:val="23"/>
        </w:rPr>
        <w:t>all over China.</w:t>
      </w:r>
    </w:p>
    <w:p w14:paraId="50AA9CD3">
      <w:pPr>
        <w:spacing w:before="113"/>
        <w:ind w:left="1530" w:right="0" w:firstLine="0"/>
        <w:jc w:val="both"/>
        <w:rPr>
          <w:sz w:val="23"/>
        </w:rPr>
      </w:pPr>
      <w:r>
        <w:rPr>
          <w:color w:val="231F20"/>
          <w:sz w:val="23"/>
        </w:rPr>
        <w:t>Chinatowns</w:t>
      </w:r>
      <w:r>
        <w:rPr>
          <w:color w:val="231F20"/>
          <w:spacing w:val="-9"/>
          <w:sz w:val="23"/>
        </w:rPr>
        <w:t xml:space="preserve"> </w:t>
      </w:r>
      <w:r>
        <w:rPr>
          <w:color w:val="231F20"/>
          <w:sz w:val="23"/>
        </w:rPr>
        <w:t>are</w:t>
      </w:r>
      <w:r>
        <w:rPr>
          <w:color w:val="231F20"/>
          <w:spacing w:val="-9"/>
          <w:sz w:val="23"/>
        </w:rPr>
        <w:t xml:space="preserve"> </w:t>
      </w:r>
      <w:r>
        <w:rPr>
          <w:color w:val="231F20"/>
          <w:sz w:val="23"/>
        </w:rPr>
        <w:t>an</w:t>
      </w:r>
      <w:r>
        <w:rPr>
          <w:color w:val="231F20"/>
          <w:spacing w:val="-8"/>
          <w:sz w:val="23"/>
        </w:rPr>
        <w:t xml:space="preserve"> </w:t>
      </w:r>
      <w:r>
        <w:rPr>
          <w:color w:val="231F20"/>
          <w:sz w:val="23"/>
        </w:rPr>
        <w:t>important</w:t>
      </w:r>
      <w:r>
        <w:rPr>
          <w:color w:val="231F20"/>
          <w:spacing w:val="-9"/>
          <w:sz w:val="23"/>
        </w:rPr>
        <w:t xml:space="preserve"> </w:t>
      </w:r>
      <w:r>
        <w:rPr>
          <w:color w:val="231F20"/>
          <w:sz w:val="23"/>
        </w:rPr>
        <w:t>part</w:t>
      </w:r>
      <w:r>
        <w:rPr>
          <w:color w:val="231F20"/>
          <w:spacing w:val="-8"/>
          <w:sz w:val="23"/>
        </w:rPr>
        <w:t xml:space="preserve"> </w:t>
      </w:r>
      <w:r>
        <w:rPr>
          <w:color w:val="231F20"/>
          <w:sz w:val="23"/>
        </w:rPr>
        <w:t>of</w:t>
      </w:r>
      <w:r>
        <w:rPr>
          <w:color w:val="231F20"/>
          <w:spacing w:val="-9"/>
          <w:sz w:val="23"/>
        </w:rPr>
        <w:t xml:space="preserve"> </w:t>
      </w:r>
      <w:r>
        <w:rPr>
          <w:color w:val="231F20"/>
          <w:sz w:val="23"/>
        </w:rPr>
        <w:t>the</w:t>
      </w:r>
      <w:r>
        <w:rPr>
          <w:color w:val="231F20"/>
          <w:spacing w:val="-8"/>
          <w:sz w:val="23"/>
        </w:rPr>
        <w:t xml:space="preserve"> </w:t>
      </w:r>
      <w:r>
        <w:rPr>
          <w:color w:val="231F20"/>
          <w:sz w:val="23"/>
        </w:rPr>
        <w:t>diverse</w:t>
      </w:r>
      <w:r>
        <w:rPr>
          <w:color w:val="231F20"/>
          <w:spacing w:val="-9"/>
          <w:sz w:val="23"/>
        </w:rPr>
        <w:t xml:space="preserve"> </w:t>
      </w:r>
      <w:r>
        <w:rPr>
          <w:color w:val="231F20"/>
          <w:sz w:val="23"/>
        </w:rPr>
        <w:t>culture</w:t>
      </w:r>
      <w:r>
        <w:rPr>
          <w:color w:val="231F20"/>
          <w:spacing w:val="-8"/>
          <w:sz w:val="23"/>
        </w:rPr>
        <w:t xml:space="preserve"> </w:t>
      </w:r>
      <w:r>
        <w:rPr>
          <w:color w:val="231F20"/>
          <w:sz w:val="23"/>
        </w:rPr>
        <w:t>of</w:t>
      </w:r>
      <w:r>
        <w:rPr>
          <w:color w:val="231F20"/>
          <w:spacing w:val="-9"/>
          <w:sz w:val="23"/>
        </w:rPr>
        <w:t xml:space="preserve"> </w:t>
      </w:r>
      <w:r>
        <w:rPr>
          <w:color w:val="231F20"/>
          <w:sz w:val="23"/>
        </w:rPr>
        <w:t>the</w:t>
      </w:r>
      <w:r>
        <w:rPr>
          <w:color w:val="231F20"/>
          <w:spacing w:val="-8"/>
          <w:sz w:val="23"/>
        </w:rPr>
        <w:t xml:space="preserve"> </w:t>
      </w:r>
      <w:r>
        <w:rPr>
          <w:color w:val="231F20"/>
          <w:sz w:val="23"/>
        </w:rPr>
        <w:t>USA.</w:t>
      </w:r>
      <w:r>
        <w:rPr>
          <w:color w:val="231F20"/>
          <w:spacing w:val="-9"/>
          <w:sz w:val="23"/>
        </w:rPr>
        <w:t xml:space="preserve"> </w:t>
      </w:r>
      <w:r>
        <w:rPr>
          <w:color w:val="231F20"/>
          <w:sz w:val="23"/>
        </w:rPr>
        <w:t>They</w:t>
      </w:r>
      <w:r>
        <w:rPr>
          <w:color w:val="231F20"/>
          <w:spacing w:val="-9"/>
          <w:sz w:val="23"/>
        </w:rPr>
        <w:t xml:space="preserve"> </w:t>
      </w:r>
      <w:r>
        <w:rPr>
          <w:color w:val="231F20"/>
          <w:sz w:val="23"/>
        </w:rPr>
        <w:t>allow</w:t>
      </w:r>
      <w:r>
        <w:rPr>
          <w:color w:val="231F20"/>
          <w:spacing w:val="-8"/>
          <w:sz w:val="23"/>
        </w:rPr>
        <w:t xml:space="preserve"> </w:t>
      </w:r>
      <w:r>
        <w:rPr>
          <w:color w:val="231F20"/>
          <w:spacing w:val="-2"/>
          <w:sz w:val="23"/>
        </w:rPr>
        <w:t>visitors</w:t>
      </w:r>
    </w:p>
    <w:p w14:paraId="713CD90A">
      <w:pPr>
        <w:spacing w:before="42"/>
        <w:ind w:left="1530" w:right="0" w:firstLine="0"/>
        <w:jc w:val="both"/>
        <w:rPr>
          <w:rFonts w:ascii="Tahoma"/>
          <w:sz w:val="23"/>
        </w:rPr>
      </w:pPr>
      <w:r>
        <w:rPr>
          <w:rFonts w:ascii="Tahoma"/>
          <w:color w:val="231F20"/>
          <w:spacing w:val="-2"/>
          <w:sz w:val="23"/>
        </w:rPr>
        <w:t>who</w:t>
      </w:r>
      <w:r>
        <w:rPr>
          <w:rFonts w:ascii="Tahoma"/>
          <w:color w:val="231F20"/>
          <w:spacing w:val="-16"/>
          <w:sz w:val="23"/>
        </w:rPr>
        <w:t xml:space="preserve"> </w:t>
      </w:r>
      <w:r>
        <w:rPr>
          <w:rFonts w:ascii="Tahoma"/>
          <w:color w:val="231F20"/>
          <w:spacing w:val="-2"/>
          <w:sz w:val="23"/>
        </w:rPr>
        <w:t>have</w:t>
      </w:r>
      <w:r>
        <w:rPr>
          <w:rFonts w:ascii="Tahoma"/>
          <w:color w:val="231F20"/>
          <w:spacing w:val="-15"/>
          <w:sz w:val="23"/>
        </w:rPr>
        <w:t xml:space="preserve"> </w:t>
      </w:r>
      <w:r>
        <w:rPr>
          <w:rFonts w:ascii="Tahoma"/>
          <w:color w:val="231F20"/>
          <w:spacing w:val="-2"/>
          <w:sz w:val="23"/>
        </w:rPr>
        <w:t>never</w:t>
      </w:r>
      <w:r>
        <w:rPr>
          <w:rFonts w:ascii="Tahoma"/>
          <w:color w:val="231F20"/>
          <w:spacing w:val="-16"/>
          <w:sz w:val="23"/>
        </w:rPr>
        <w:t xml:space="preserve"> </w:t>
      </w:r>
      <w:r>
        <w:rPr>
          <w:rFonts w:ascii="Tahoma"/>
          <w:color w:val="231F20"/>
          <w:spacing w:val="-2"/>
          <w:sz w:val="23"/>
        </w:rPr>
        <w:t>been</w:t>
      </w:r>
      <w:r>
        <w:rPr>
          <w:rFonts w:ascii="Tahoma"/>
          <w:color w:val="231F20"/>
          <w:spacing w:val="-15"/>
          <w:sz w:val="23"/>
        </w:rPr>
        <w:t xml:space="preserve"> </w:t>
      </w:r>
      <w:r>
        <w:rPr>
          <w:rFonts w:ascii="Tahoma"/>
          <w:color w:val="231F20"/>
          <w:spacing w:val="-2"/>
          <w:sz w:val="23"/>
        </w:rPr>
        <w:t>to</w:t>
      </w:r>
      <w:r>
        <w:rPr>
          <w:rFonts w:ascii="Tahoma"/>
          <w:color w:val="231F20"/>
          <w:spacing w:val="-16"/>
          <w:sz w:val="23"/>
        </w:rPr>
        <w:t xml:space="preserve"> </w:t>
      </w:r>
      <w:r>
        <w:rPr>
          <w:rFonts w:ascii="Tahoma"/>
          <w:color w:val="231F20"/>
          <w:spacing w:val="-2"/>
          <w:sz w:val="23"/>
        </w:rPr>
        <w:t>China</w:t>
      </w:r>
      <w:r>
        <w:rPr>
          <w:rFonts w:ascii="Tahoma"/>
          <w:color w:val="231F20"/>
          <w:spacing w:val="-15"/>
          <w:sz w:val="23"/>
        </w:rPr>
        <w:t xml:space="preserve"> </w:t>
      </w:r>
      <w:r>
        <w:rPr>
          <w:rFonts w:ascii="Tahoma"/>
          <w:color w:val="231F20"/>
          <w:spacing w:val="-2"/>
          <w:sz w:val="23"/>
        </w:rPr>
        <w:t>to</w:t>
      </w:r>
      <w:r>
        <w:rPr>
          <w:rFonts w:ascii="Tahoma"/>
          <w:color w:val="231F20"/>
          <w:spacing w:val="-15"/>
          <w:sz w:val="23"/>
        </w:rPr>
        <w:t xml:space="preserve"> </w:t>
      </w:r>
      <w:r>
        <w:rPr>
          <w:rFonts w:ascii="Tahoma"/>
          <w:color w:val="231F20"/>
          <w:spacing w:val="-2"/>
          <w:sz w:val="23"/>
        </w:rPr>
        <w:t>experience</w:t>
      </w:r>
      <w:r>
        <w:rPr>
          <w:rFonts w:ascii="Tahoma"/>
          <w:color w:val="231F20"/>
          <w:spacing w:val="-16"/>
          <w:sz w:val="23"/>
        </w:rPr>
        <w:t xml:space="preserve"> </w:t>
      </w:r>
      <w:r>
        <w:rPr>
          <w:rFonts w:ascii="Tahoma"/>
          <w:color w:val="231F20"/>
          <w:spacing w:val="-2"/>
          <w:sz w:val="23"/>
        </w:rPr>
        <w:t>traditional</w:t>
      </w:r>
      <w:r>
        <w:rPr>
          <w:rFonts w:ascii="Tahoma"/>
          <w:color w:val="231F20"/>
          <w:spacing w:val="-15"/>
          <w:sz w:val="23"/>
        </w:rPr>
        <w:t xml:space="preserve"> </w:t>
      </w:r>
      <w:r>
        <w:rPr>
          <w:rFonts w:ascii="Tahoma"/>
          <w:color w:val="231F20"/>
          <w:spacing w:val="-2"/>
          <w:sz w:val="23"/>
        </w:rPr>
        <w:t>Chinese</w:t>
      </w:r>
      <w:r>
        <w:rPr>
          <w:rFonts w:ascii="Tahoma"/>
          <w:color w:val="231F20"/>
          <w:spacing w:val="-16"/>
          <w:sz w:val="23"/>
        </w:rPr>
        <w:t xml:space="preserve"> </w:t>
      </w:r>
      <w:r>
        <w:rPr>
          <w:rFonts w:ascii="Tahoma"/>
          <w:color w:val="231F20"/>
          <w:spacing w:val="-2"/>
          <w:sz w:val="23"/>
        </w:rPr>
        <w:t>culture</w:t>
      </w:r>
      <w:r>
        <w:rPr>
          <w:rFonts w:ascii="Tahoma"/>
          <w:color w:val="231F20"/>
          <w:spacing w:val="-15"/>
          <w:sz w:val="23"/>
        </w:rPr>
        <w:t xml:space="preserve"> </w:t>
      </w:r>
      <w:r>
        <w:rPr>
          <w:rFonts w:ascii="Tahoma"/>
          <w:color w:val="231F20"/>
          <w:spacing w:val="-2"/>
          <w:sz w:val="23"/>
        </w:rPr>
        <w:t>first</w:t>
      </w:r>
      <w:r>
        <w:rPr>
          <w:rFonts w:ascii="Tahoma"/>
          <w:color w:val="231F20"/>
          <w:spacing w:val="-16"/>
          <w:sz w:val="23"/>
        </w:rPr>
        <w:t xml:space="preserve"> </w:t>
      </w:r>
      <w:r>
        <w:rPr>
          <w:rFonts w:ascii="Tahoma"/>
          <w:color w:val="231F20"/>
          <w:spacing w:val="-2"/>
          <w:sz w:val="23"/>
        </w:rPr>
        <w:t>hand.</w:t>
      </w:r>
    </w:p>
    <w:p w14:paraId="1A687240">
      <w:pPr>
        <w:pStyle w:val="11"/>
        <w:rPr>
          <w:rFonts w:ascii="Tahoma"/>
          <w:sz w:val="20"/>
        </w:rPr>
      </w:pPr>
    </w:p>
    <w:p w14:paraId="4F2C41F4">
      <w:pPr>
        <w:pStyle w:val="11"/>
        <w:rPr>
          <w:rFonts w:ascii="Tahoma"/>
          <w:sz w:val="20"/>
        </w:rPr>
      </w:pPr>
    </w:p>
    <w:p w14:paraId="39C472B1">
      <w:pPr>
        <w:pStyle w:val="11"/>
        <w:spacing w:before="10"/>
        <w:rPr>
          <w:rFonts w:ascii="Tahoma"/>
          <w:sz w:val="19"/>
        </w:rPr>
      </w:pPr>
    </w:p>
    <w:p w14:paraId="651BDB26">
      <w:pPr>
        <w:tabs>
          <w:tab w:val="left" w:pos="1155"/>
        </w:tabs>
        <w:spacing w:before="97"/>
        <w:ind w:left="619" w:right="0" w:firstLine="0"/>
        <w:jc w:val="left"/>
        <w:rPr>
          <w:sz w:val="18"/>
        </w:rPr>
      </w:pPr>
      <w:r>
        <w:rPr>
          <w:rFonts w:ascii="Tahoma"/>
          <w:color w:val="231F20"/>
          <w:spacing w:val="-5"/>
          <w:sz w:val="20"/>
        </w:rPr>
        <w:t>32</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p>
    <w:p w14:paraId="1ABBE59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C8F045">
      <w:pPr>
        <w:spacing w:after="0" w:line="240" w:lineRule="auto"/>
        <w:jc w:val="left"/>
        <w:rPr>
          <w:sz w:val="20"/>
        </w:rPr>
        <w:sectPr>
          <w:pgSz w:w="11910" w:h="16840"/>
          <w:pgMar w:top="0" w:right="0" w:bottom="0" w:left="0" w:header="720" w:footer="720" w:gutter="0"/>
          <w:cols w:space="720" w:num="1"/>
        </w:sectPr>
      </w:pPr>
    </w:p>
    <w:p w14:paraId="4E72694F">
      <w:pPr>
        <w:pStyle w:val="11"/>
        <w:rPr>
          <w:sz w:val="20"/>
        </w:rPr>
      </w:pPr>
    </w:p>
    <w:p w14:paraId="25F0F62A">
      <w:pPr>
        <w:pStyle w:val="11"/>
        <w:rPr>
          <w:sz w:val="20"/>
        </w:rPr>
      </w:pPr>
    </w:p>
    <w:p w14:paraId="165FC4CE">
      <w:pPr>
        <w:pStyle w:val="11"/>
        <w:rPr>
          <w:sz w:val="20"/>
        </w:rPr>
      </w:pPr>
    </w:p>
    <w:p w14:paraId="5AA23ED2">
      <w:pPr>
        <w:pStyle w:val="11"/>
        <w:rPr>
          <w:sz w:val="20"/>
        </w:rPr>
      </w:pPr>
    </w:p>
    <w:p w14:paraId="4F986F0A">
      <w:pPr>
        <w:pStyle w:val="11"/>
        <w:spacing w:before="1"/>
        <w:rPr>
          <w:sz w:val="21"/>
        </w:rPr>
      </w:pPr>
    </w:p>
    <w:p w14:paraId="25CD898D">
      <w:pPr>
        <w:spacing w:before="100"/>
        <w:ind w:left="1757" w:right="0" w:firstLine="0"/>
        <w:jc w:val="left"/>
        <w:rPr>
          <w:rFonts w:ascii="Tahoma"/>
          <w:sz w:val="26"/>
        </w:rPr>
      </w:pPr>
      <w:r>
        <w:rPr>
          <w:rFonts w:ascii="Tahoma"/>
          <w:color w:val="00507D"/>
          <w:sz w:val="26"/>
        </w:rPr>
        <w:t>Study</w:t>
      </w:r>
      <w:r>
        <w:rPr>
          <w:rFonts w:ascii="Tahoma"/>
          <w:color w:val="00507D"/>
          <w:spacing w:val="-5"/>
          <w:sz w:val="26"/>
        </w:rPr>
        <w:t xml:space="preserve"> </w:t>
      </w:r>
      <w:r>
        <w:rPr>
          <w:rFonts w:ascii="Tahoma"/>
          <w:color w:val="00507D"/>
          <w:sz w:val="26"/>
        </w:rPr>
        <w:t>the</w:t>
      </w:r>
      <w:r>
        <w:rPr>
          <w:rFonts w:ascii="Tahoma"/>
          <w:color w:val="00507D"/>
          <w:spacing w:val="-4"/>
          <w:sz w:val="26"/>
        </w:rPr>
        <w:t xml:space="preserve"> </w:t>
      </w:r>
      <w:r>
        <w:rPr>
          <w:rFonts w:ascii="Tahoma"/>
          <w:color w:val="00507D"/>
          <w:sz w:val="26"/>
        </w:rPr>
        <w:t>organisation</w:t>
      </w:r>
      <w:r>
        <w:rPr>
          <w:rFonts w:ascii="Tahoma"/>
          <w:color w:val="00507D"/>
          <w:spacing w:val="-5"/>
          <w:sz w:val="26"/>
        </w:rPr>
        <w:t xml:space="preserve"> </w:t>
      </w:r>
      <w:r>
        <w:rPr>
          <w:rFonts w:ascii="Tahoma"/>
          <w:color w:val="00507D"/>
          <w:sz w:val="26"/>
        </w:rPr>
        <w:t>and</w:t>
      </w:r>
      <w:r>
        <w:rPr>
          <w:rFonts w:ascii="Tahoma"/>
          <w:color w:val="00507D"/>
          <w:spacing w:val="-4"/>
          <w:sz w:val="26"/>
        </w:rPr>
        <w:t xml:space="preserve"> </w:t>
      </w:r>
      <w:r>
        <w:rPr>
          <w:rFonts w:ascii="Tahoma"/>
          <w:color w:val="00507D"/>
          <w:sz w:val="26"/>
        </w:rPr>
        <w:t>language</w:t>
      </w:r>
      <w:r>
        <w:rPr>
          <w:rFonts w:ascii="Tahoma"/>
          <w:color w:val="00507D"/>
          <w:spacing w:val="-4"/>
          <w:sz w:val="26"/>
        </w:rPr>
        <w:t xml:space="preserve"> </w:t>
      </w:r>
      <w:r>
        <w:rPr>
          <w:rFonts w:ascii="Tahoma"/>
          <w:color w:val="00507D"/>
          <w:spacing w:val="-2"/>
          <w:sz w:val="26"/>
        </w:rPr>
        <w:t>features.</w:t>
      </w:r>
    </w:p>
    <w:p w14:paraId="29160F50">
      <w:pPr>
        <w:pStyle w:val="15"/>
        <w:numPr>
          <w:ilvl w:val="0"/>
          <w:numId w:val="44"/>
        </w:numPr>
        <w:tabs>
          <w:tab w:val="left" w:pos="2011"/>
        </w:tabs>
        <w:spacing w:before="212" w:after="0" w:line="240" w:lineRule="auto"/>
        <w:ind w:left="2011" w:right="0" w:hanging="254"/>
        <w:jc w:val="left"/>
        <w:rPr>
          <w:sz w:val="22"/>
        </w:rPr>
      </w:pPr>
      <w:r>
        <w:rPr>
          <w:color w:val="231F20"/>
          <w:sz w:val="22"/>
        </w:rPr>
        <w:t>What</w:t>
      </w:r>
      <w:r>
        <w:rPr>
          <w:color w:val="231F20"/>
          <w:spacing w:val="-16"/>
          <w:sz w:val="22"/>
        </w:rPr>
        <w:t xml:space="preserve"> </w:t>
      </w:r>
      <w:r>
        <w:rPr>
          <w:color w:val="231F20"/>
          <w:sz w:val="22"/>
        </w:rPr>
        <w:t>information</w:t>
      </w:r>
      <w:r>
        <w:rPr>
          <w:color w:val="231F20"/>
          <w:spacing w:val="-15"/>
          <w:sz w:val="22"/>
        </w:rPr>
        <w:t xml:space="preserve"> </w:t>
      </w:r>
      <w:r>
        <w:rPr>
          <w:color w:val="231F20"/>
          <w:sz w:val="22"/>
        </w:rPr>
        <w:t>is</w:t>
      </w:r>
      <w:r>
        <w:rPr>
          <w:color w:val="231F20"/>
          <w:spacing w:val="-15"/>
          <w:sz w:val="22"/>
        </w:rPr>
        <w:t xml:space="preserve"> </w:t>
      </w:r>
      <w:r>
        <w:rPr>
          <w:color w:val="231F20"/>
          <w:sz w:val="22"/>
        </w:rPr>
        <w:t>included</w:t>
      </w:r>
      <w:r>
        <w:rPr>
          <w:color w:val="231F20"/>
          <w:spacing w:val="-15"/>
          <w:sz w:val="22"/>
        </w:rPr>
        <w:t xml:space="preserve"> </w:t>
      </w:r>
      <w:r>
        <w:rPr>
          <w:color w:val="231F20"/>
          <w:sz w:val="22"/>
        </w:rPr>
        <w:t>in</w:t>
      </w:r>
      <w:r>
        <w:rPr>
          <w:color w:val="231F20"/>
          <w:spacing w:val="-15"/>
          <w:sz w:val="22"/>
        </w:rPr>
        <w:t xml:space="preserve"> </w:t>
      </w:r>
      <w:r>
        <w:rPr>
          <w:color w:val="231F20"/>
          <w:sz w:val="22"/>
        </w:rPr>
        <w:t>the</w:t>
      </w:r>
      <w:r>
        <w:rPr>
          <w:color w:val="231F20"/>
          <w:spacing w:val="-16"/>
          <w:sz w:val="22"/>
        </w:rPr>
        <w:t xml:space="preserve"> </w:t>
      </w:r>
      <w:r>
        <w:rPr>
          <w:color w:val="231F20"/>
          <w:sz w:val="22"/>
        </w:rPr>
        <w:t>introduction?</w:t>
      </w:r>
      <w:r>
        <w:rPr>
          <w:color w:val="231F20"/>
          <w:spacing w:val="-15"/>
          <w:sz w:val="22"/>
        </w:rPr>
        <w:t xml:space="preserve"> </w:t>
      </w:r>
      <w:r>
        <w:rPr>
          <w:color w:val="231F20"/>
          <w:sz w:val="22"/>
        </w:rPr>
        <w:t>Tick</w:t>
      </w:r>
      <w:r>
        <w:rPr>
          <w:color w:val="231F20"/>
          <w:spacing w:val="-15"/>
          <w:sz w:val="22"/>
        </w:rPr>
        <w:t xml:space="preserve"> </w:t>
      </w:r>
      <w:r>
        <w:rPr>
          <w:color w:val="231F20"/>
          <w:sz w:val="22"/>
        </w:rPr>
        <w:t>the</w:t>
      </w:r>
      <w:r>
        <w:rPr>
          <w:color w:val="231F20"/>
          <w:spacing w:val="-15"/>
          <w:sz w:val="22"/>
        </w:rPr>
        <w:t xml:space="preserve"> </w:t>
      </w:r>
      <w:r>
        <w:rPr>
          <w:color w:val="231F20"/>
          <w:sz w:val="22"/>
        </w:rPr>
        <w:t>items</w:t>
      </w:r>
      <w:r>
        <w:rPr>
          <w:color w:val="231F20"/>
          <w:spacing w:val="-15"/>
          <w:sz w:val="22"/>
        </w:rPr>
        <w:t xml:space="preserve"> </w:t>
      </w:r>
      <w:r>
        <w:rPr>
          <w:color w:val="231F20"/>
          <w:sz w:val="22"/>
        </w:rPr>
        <w:t>that</w:t>
      </w:r>
      <w:r>
        <w:rPr>
          <w:color w:val="231F20"/>
          <w:spacing w:val="-15"/>
          <w:sz w:val="22"/>
        </w:rPr>
        <w:t xml:space="preserve"> </w:t>
      </w:r>
      <w:r>
        <w:rPr>
          <w:color w:val="231F20"/>
          <w:sz w:val="22"/>
        </w:rPr>
        <w:t>are</w:t>
      </w:r>
      <w:r>
        <w:rPr>
          <w:color w:val="231F20"/>
          <w:spacing w:val="-16"/>
          <w:sz w:val="22"/>
        </w:rPr>
        <w:t xml:space="preserve"> </w:t>
      </w:r>
      <w:r>
        <w:rPr>
          <w:color w:val="231F20"/>
          <w:spacing w:val="-2"/>
          <w:sz w:val="22"/>
        </w:rPr>
        <w:t>mentioned.</w:t>
      </w:r>
    </w:p>
    <w:p w14:paraId="068A930B">
      <w:pPr>
        <w:pStyle w:val="11"/>
        <w:spacing w:before="8"/>
        <w:rPr>
          <w:sz w:val="18"/>
        </w:rPr>
      </w:pPr>
    </w:p>
    <w:tbl>
      <w:tblPr>
        <w:tblStyle w:val="12"/>
        <w:tblW w:w="0" w:type="auto"/>
        <w:tblInd w:w="1716"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3009"/>
        <w:gridCol w:w="3009"/>
        <w:gridCol w:w="3009"/>
      </w:tblGrid>
      <w:tr w14:paraId="0C1CEE03">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81" w:hRule="atLeast"/>
        </w:trPr>
        <w:tc>
          <w:tcPr>
            <w:tcW w:w="3009" w:type="dxa"/>
            <w:tcBorders>
              <w:top w:val="nil"/>
              <w:left w:val="nil"/>
            </w:tcBorders>
            <w:shd w:val="clear" w:color="auto" w:fill="E1ECF8"/>
          </w:tcPr>
          <w:p w14:paraId="753027B0">
            <w:pPr>
              <w:pStyle w:val="16"/>
              <w:tabs>
                <w:tab w:val="left" w:pos="825"/>
              </w:tabs>
              <w:spacing w:before="170"/>
              <w:ind w:left="235"/>
              <w:rPr>
                <w:sz w:val="23"/>
              </w:rPr>
            </w:pPr>
            <w:r>
              <w:rPr>
                <w:color w:val="231F20"/>
                <w:sz w:val="23"/>
                <w:u w:val="single" w:color="231F20"/>
              </w:rPr>
              <w:tab/>
            </w:r>
            <w:r>
              <w:rPr>
                <w:color w:val="231F20"/>
                <w:sz w:val="23"/>
              </w:rPr>
              <w:t xml:space="preserve"> location</w:t>
            </w:r>
          </w:p>
        </w:tc>
        <w:tc>
          <w:tcPr>
            <w:tcW w:w="3009" w:type="dxa"/>
            <w:tcBorders>
              <w:top w:val="nil"/>
            </w:tcBorders>
            <w:shd w:val="clear" w:color="auto" w:fill="E1ECF8"/>
          </w:tcPr>
          <w:p w14:paraId="40CDB97A">
            <w:pPr>
              <w:pStyle w:val="16"/>
              <w:tabs>
                <w:tab w:val="left" w:pos="803"/>
              </w:tabs>
              <w:spacing w:before="170"/>
              <w:ind w:left="213"/>
              <w:rPr>
                <w:sz w:val="23"/>
              </w:rPr>
            </w:pPr>
            <w:r>
              <w:rPr>
                <w:color w:val="231F20"/>
                <w:sz w:val="23"/>
                <w:u w:val="single" w:color="231F20"/>
              </w:rPr>
              <w:tab/>
            </w:r>
            <w:r>
              <w:rPr>
                <w:color w:val="231F20"/>
                <w:sz w:val="23"/>
              </w:rPr>
              <w:t xml:space="preserve"> climate</w:t>
            </w:r>
          </w:p>
        </w:tc>
        <w:tc>
          <w:tcPr>
            <w:tcW w:w="3009" w:type="dxa"/>
            <w:tcBorders>
              <w:top w:val="nil"/>
              <w:right w:val="nil"/>
            </w:tcBorders>
            <w:shd w:val="clear" w:color="auto" w:fill="E1ECF8"/>
          </w:tcPr>
          <w:p w14:paraId="5642EDB4">
            <w:pPr>
              <w:pStyle w:val="16"/>
              <w:tabs>
                <w:tab w:val="left" w:pos="803"/>
              </w:tabs>
              <w:spacing w:before="170"/>
              <w:ind w:left="213"/>
              <w:rPr>
                <w:sz w:val="23"/>
              </w:rPr>
            </w:pPr>
            <w:r>
              <w:rPr>
                <w:color w:val="231F20"/>
                <w:sz w:val="23"/>
                <w:u w:val="single" w:color="231F20"/>
              </w:rPr>
              <w:tab/>
            </w:r>
            <w:r>
              <w:rPr>
                <w:color w:val="231F20"/>
                <w:sz w:val="23"/>
              </w:rPr>
              <w:t xml:space="preserve"> history</w:t>
            </w:r>
          </w:p>
        </w:tc>
      </w:tr>
      <w:tr w14:paraId="1002C630">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59" w:hRule="atLeast"/>
        </w:trPr>
        <w:tc>
          <w:tcPr>
            <w:tcW w:w="3009" w:type="dxa"/>
            <w:tcBorders>
              <w:left w:val="nil"/>
            </w:tcBorders>
            <w:shd w:val="clear" w:color="auto" w:fill="E1ECF8"/>
          </w:tcPr>
          <w:p w14:paraId="0C365C6E">
            <w:pPr>
              <w:pStyle w:val="16"/>
              <w:tabs>
                <w:tab w:val="left" w:pos="825"/>
              </w:tabs>
              <w:spacing w:before="147"/>
              <w:ind w:left="235"/>
              <w:rPr>
                <w:sz w:val="23"/>
              </w:rPr>
            </w:pPr>
            <w:r>
              <w:rPr>
                <w:color w:val="231F20"/>
                <w:sz w:val="23"/>
                <w:u w:val="single" w:color="231F20"/>
              </w:rPr>
              <w:tab/>
            </w:r>
            <w:r>
              <w:rPr>
                <w:color w:val="231F20"/>
                <w:sz w:val="23"/>
              </w:rPr>
              <w:t xml:space="preserve"> population</w:t>
            </w:r>
          </w:p>
        </w:tc>
        <w:tc>
          <w:tcPr>
            <w:tcW w:w="3009" w:type="dxa"/>
            <w:shd w:val="clear" w:color="auto" w:fill="E1ECF8"/>
          </w:tcPr>
          <w:p w14:paraId="3E6D6F65">
            <w:pPr>
              <w:pStyle w:val="16"/>
              <w:tabs>
                <w:tab w:val="left" w:pos="803"/>
              </w:tabs>
              <w:spacing w:before="147"/>
              <w:ind w:left="213"/>
              <w:rPr>
                <w:sz w:val="23"/>
              </w:rPr>
            </w:pPr>
            <w:r>
              <w:rPr>
                <w:color w:val="231F20"/>
                <w:sz w:val="23"/>
                <w:u w:val="single" w:color="231F20"/>
              </w:rPr>
              <w:tab/>
            </w:r>
            <w:r>
              <w:rPr>
                <w:color w:val="231F20"/>
                <w:sz w:val="23"/>
              </w:rPr>
              <w:t xml:space="preserve"> </w:t>
            </w:r>
            <w:r>
              <w:rPr>
                <w:color w:val="231F20"/>
                <w:spacing w:val="-2"/>
                <w:sz w:val="23"/>
              </w:rPr>
              <w:t xml:space="preserve">ethnic </w:t>
            </w:r>
            <w:r>
              <w:rPr>
                <w:color w:val="231F20"/>
                <w:sz w:val="23"/>
              </w:rPr>
              <w:t>groups</w:t>
            </w:r>
          </w:p>
        </w:tc>
        <w:tc>
          <w:tcPr>
            <w:tcW w:w="3009" w:type="dxa"/>
            <w:tcBorders>
              <w:right w:val="nil"/>
            </w:tcBorders>
            <w:shd w:val="clear" w:color="auto" w:fill="E1ECF8"/>
          </w:tcPr>
          <w:p w14:paraId="31B60853">
            <w:pPr>
              <w:pStyle w:val="16"/>
              <w:tabs>
                <w:tab w:val="left" w:pos="803"/>
              </w:tabs>
              <w:spacing w:before="147"/>
              <w:ind w:left="213"/>
              <w:rPr>
                <w:sz w:val="23"/>
              </w:rPr>
            </w:pPr>
            <w:r>
              <w:rPr>
                <w:color w:val="231F20"/>
                <w:sz w:val="23"/>
                <w:u w:val="single" w:color="231F20"/>
              </w:rPr>
              <w:tab/>
            </w:r>
            <w:r>
              <w:rPr>
                <w:color w:val="231F20"/>
                <w:sz w:val="23"/>
              </w:rPr>
              <w:t xml:space="preserve"> languages</w:t>
            </w:r>
          </w:p>
        </w:tc>
      </w:tr>
      <w:tr w14:paraId="6A416F79">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559" w:hRule="atLeast"/>
        </w:trPr>
        <w:tc>
          <w:tcPr>
            <w:tcW w:w="3009" w:type="dxa"/>
            <w:tcBorders>
              <w:left w:val="nil"/>
            </w:tcBorders>
            <w:shd w:val="clear" w:color="auto" w:fill="E1ECF8"/>
          </w:tcPr>
          <w:p w14:paraId="16BE9B3C">
            <w:pPr>
              <w:pStyle w:val="16"/>
              <w:tabs>
                <w:tab w:val="left" w:pos="825"/>
              </w:tabs>
              <w:spacing w:before="133"/>
              <w:ind w:left="235"/>
              <w:rPr>
                <w:rFonts w:ascii="Tahoma"/>
                <w:sz w:val="23"/>
              </w:rPr>
            </w:pPr>
            <w:r>
              <w:rPr>
                <w:rFonts w:ascii="Times New Roman"/>
                <w:color w:val="231F20"/>
                <w:sz w:val="23"/>
                <w:u w:val="single" w:color="231F20"/>
              </w:rPr>
              <w:tab/>
            </w:r>
            <w:r>
              <w:rPr>
                <w:rFonts w:ascii="Times New Roman"/>
                <w:color w:val="231F20"/>
                <w:sz w:val="23"/>
              </w:rPr>
              <w:t xml:space="preserve"> </w:t>
            </w:r>
            <w:r>
              <w:rPr>
                <w:rFonts w:ascii="Tahoma"/>
                <w:color w:val="231F20"/>
                <w:spacing w:val="-2"/>
                <w:sz w:val="23"/>
              </w:rPr>
              <w:t xml:space="preserve">famous </w:t>
            </w:r>
            <w:r>
              <w:rPr>
                <w:rFonts w:ascii="Tahoma"/>
                <w:color w:val="231F20"/>
                <w:sz w:val="23"/>
              </w:rPr>
              <w:t>figures</w:t>
            </w:r>
          </w:p>
        </w:tc>
        <w:tc>
          <w:tcPr>
            <w:tcW w:w="3009" w:type="dxa"/>
            <w:shd w:val="clear" w:color="auto" w:fill="E1ECF8"/>
          </w:tcPr>
          <w:p w14:paraId="19BC7C0E">
            <w:pPr>
              <w:pStyle w:val="16"/>
              <w:tabs>
                <w:tab w:val="left" w:pos="803"/>
              </w:tabs>
              <w:spacing w:before="147"/>
              <w:ind w:left="213"/>
              <w:rPr>
                <w:sz w:val="23"/>
              </w:rPr>
            </w:pPr>
            <w:r>
              <w:rPr>
                <w:color w:val="231F20"/>
                <w:sz w:val="23"/>
                <w:u w:val="single" w:color="231F20"/>
              </w:rPr>
              <w:tab/>
            </w:r>
            <w:r>
              <w:rPr>
                <w:color w:val="231F20"/>
                <w:sz w:val="23"/>
              </w:rPr>
              <w:t xml:space="preserve"> legends/stories</w:t>
            </w:r>
          </w:p>
        </w:tc>
        <w:tc>
          <w:tcPr>
            <w:tcW w:w="3009" w:type="dxa"/>
            <w:tcBorders>
              <w:right w:val="nil"/>
            </w:tcBorders>
            <w:shd w:val="clear" w:color="auto" w:fill="E1ECF8"/>
          </w:tcPr>
          <w:p w14:paraId="16D25577">
            <w:pPr>
              <w:pStyle w:val="16"/>
              <w:tabs>
                <w:tab w:val="left" w:pos="803"/>
              </w:tabs>
              <w:spacing w:before="147"/>
              <w:ind w:left="213"/>
              <w:rPr>
                <w:sz w:val="23"/>
              </w:rPr>
            </w:pPr>
            <w:r>
              <w:rPr>
                <w:color w:val="231F20"/>
                <w:sz w:val="23"/>
                <w:u w:val="single" w:color="231F20"/>
              </w:rPr>
              <w:tab/>
            </w:r>
            <w:r>
              <w:rPr>
                <w:color w:val="231F20"/>
                <w:sz w:val="23"/>
              </w:rPr>
              <w:t xml:space="preserve"> </w:t>
            </w:r>
            <w:r>
              <w:rPr>
                <w:color w:val="231F20"/>
                <w:spacing w:val="-4"/>
                <w:sz w:val="23"/>
              </w:rPr>
              <w:t xml:space="preserve">famous </w:t>
            </w:r>
            <w:r>
              <w:rPr>
                <w:color w:val="231F20"/>
                <w:sz w:val="23"/>
              </w:rPr>
              <w:t>food/drink</w:t>
            </w:r>
          </w:p>
        </w:tc>
      </w:tr>
      <w:tr w14:paraId="18DF0F2C">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883" w:hRule="atLeast"/>
        </w:trPr>
        <w:tc>
          <w:tcPr>
            <w:tcW w:w="3009" w:type="dxa"/>
            <w:tcBorders>
              <w:left w:val="nil"/>
              <w:bottom w:val="nil"/>
            </w:tcBorders>
            <w:shd w:val="clear" w:color="auto" w:fill="E1ECF8"/>
          </w:tcPr>
          <w:p w14:paraId="32D4FC55">
            <w:pPr>
              <w:pStyle w:val="16"/>
              <w:spacing w:before="11"/>
              <w:rPr>
                <w:sz w:val="25"/>
              </w:rPr>
            </w:pPr>
          </w:p>
          <w:p w14:paraId="768598BA">
            <w:pPr>
              <w:pStyle w:val="16"/>
              <w:tabs>
                <w:tab w:val="left" w:pos="825"/>
              </w:tabs>
              <w:ind w:left="235"/>
              <w:rPr>
                <w:sz w:val="23"/>
              </w:rPr>
            </w:pPr>
            <w:r>
              <w:rPr>
                <w:color w:val="231F20"/>
                <w:sz w:val="23"/>
                <w:u w:val="single" w:color="231F20"/>
              </w:rPr>
              <w:tab/>
            </w:r>
            <w:r>
              <w:rPr>
                <w:color w:val="231F20"/>
                <w:sz w:val="23"/>
              </w:rPr>
              <w:t xml:space="preserve"> </w:t>
            </w:r>
            <w:r>
              <w:rPr>
                <w:color w:val="231F20"/>
                <w:spacing w:val="-2"/>
                <w:sz w:val="23"/>
              </w:rPr>
              <w:t xml:space="preserve">tourist </w:t>
            </w:r>
            <w:r>
              <w:rPr>
                <w:color w:val="231F20"/>
                <w:sz w:val="23"/>
              </w:rPr>
              <w:t>attractions</w:t>
            </w:r>
          </w:p>
        </w:tc>
        <w:tc>
          <w:tcPr>
            <w:tcW w:w="3009" w:type="dxa"/>
            <w:tcBorders>
              <w:bottom w:val="nil"/>
            </w:tcBorders>
            <w:shd w:val="clear" w:color="auto" w:fill="E1ECF8"/>
          </w:tcPr>
          <w:p w14:paraId="0E4ADB76">
            <w:pPr>
              <w:pStyle w:val="16"/>
              <w:tabs>
                <w:tab w:val="left" w:pos="796"/>
              </w:tabs>
              <w:spacing w:before="149" w:line="271" w:lineRule="auto"/>
              <w:ind w:left="858" w:right="567" w:hanging="653"/>
              <w:rPr>
                <w:sz w:val="23"/>
              </w:rPr>
            </w:pPr>
            <w:r>
              <w:rPr>
                <w:color w:val="231F20"/>
                <w:sz w:val="23"/>
                <w:u w:val="single" w:color="231F20"/>
              </w:rPr>
              <w:tab/>
            </w:r>
            <w:r>
              <w:rPr>
                <w:color w:val="231F20"/>
                <w:spacing w:val="-16"/>
                <w:sz w:val="23"/>
              </w:rPr>
              <w:t xml:space="preserve"> </w:t>
            </w:r>
            <w:r>
              <w:rPr>
                <w:color w:val="231F20"/>
                <w:spacing w:val="-4"/>
                <w:sz w:val="23"/>
              </w:rPr>
              <w:t>businesses</w:t>
            </w:r>
            <w:r>
              <w:rPr>
                <w:color w:val="231F20"/>
                <w:spacing w:val="-12"/>
                <w:sz w:val="23"/>
              </w:rPr>
              <w:t xml:space="preserve"> </w:t>
            </w:r>
            <w:r>
              <w:rPr>
                <w:color w:val="231F20"/>
                <w:spacing w:val="-4"/>
                <w:sz w:val="23"/>
              </w:rPr>
              <w:t xml:space="preserve">and </w:t>
            </w:r>
            <w:r>
              <w:rPr>
                <w:color w:val="231F20"/>
                <w:spacing w:val="-2"/>
                <w:sz w:val="23"/>
              </w:rPr>
              <w:t>industries</w:t>
            </w:r>
          </w:p>
        </w:tc>
        <w:tc>
          <w:tcPr>
            <w:tcW w:w="3009" w:type="dxa"/>
            <w:tcBorders>
              <w:bottom w:val="nil"/>
              <w:right w:val="nil"/>
            </w:tcBorders>
            <w:shd w:val="clear" w:color="auto" w:fill="E1ECF8"/>
          </w:tcPr>
          <w:p w14:paraId="33EA239E">
            <w:pPr>
              <w:pStyle w:val="16"/>
              <w:tabs>
                <w:tab w:val="left" w:pos="796"/>
              </w:tabs>
              <w:spacing w:before="149" w:line="271" w:lineRule="auto"/>
              <w:ind w:left="858" w:right="568" w:hanging="653"/>
              <w:rPr>
                <w:sz w:val="23"/>
              </w:rPr>
            </w:pPr>
            <w:r>
              <w:rPr>
                <w:color w:val="231F20"/>
                <w:sz w:val="23"/>
                <w:u w:val="single" w:color="231F20"/>
              </w:rPr>
              <w:tab/>
            </w:r>
            <w:r>
              <w:rPr>
                <w:color w:val="231F20"/>
                <w:spacing w:val="-16"/>
                <w:sz w:val="23"/>
              </w:rPr>
              <w:t xml:space="preserve"> </w:t>
            </w:r>
            <w:r>
              <w:rPr>
                <w:color w:val="231F20"/>
                <w:spacing w:val="-2"/>
                <w:sz w:val="23"/>
              </w:rPr>
              <w:t>other</w:t>
            </w:r>
            <w:r>
              <w:rPr>
                <w:color w:val="231F20"/>
                <w:spacing w:val="-14"/>
                <w:sz w:val="23"/>
              </w:rPr>
              <w:t xml:space="preserve"> </w:t>
            </w:r>
            <w:r>
              <w:rPr>
                <w:color w:val="231F20"/>
                <w:spacing w:val="-2"/>
                <w:sz w:val="23"/>
              </w:rPr>
              <w:t>names</w:t>
            </w:r>
            <w:r>
              <w:rPr>
                <w:color w:val="231F20"/>
                <w:spacing w:val="-14"/>
                <w:sz w:val="23"/>
              </w:rPr>
              <w:t xml:space="preserve"> </w:t>
            </w:r>
            <w:r>
              <w:rPr>
                <w:color w:val="231F20"/>
                <w:spacing w:val="-2"/>
                <w:sz w:val="23"/>
              </w:rPr>
              <w:t xml:space="preserve">for </w:t>
            </w:r>
            <w:r>
              <w:rPr>
                <w:color w:val="231F20"/>
                <w:sz w:val="23"/>
              </w:rPr>
              <w:t>the city/town</w:t>
            </w:r>
          </w:p>
        </w:tc>
      </w:tr>
    </w:tbl>
    <w:p w14:paraId="48C28C2A">
      <w:pPr>
        <w:pStyle w:val="11"/>
        <w:spacing w:before="9"/>
        <w:rPr>
          <w:sz w:val="26"/>
        </w:rPr>
      </w:pPr>
    </w:p>
    <w:p w14:paraId="1A10A81A">
      <w:pPr>
        <w:pStyle w:val="15"/>
        <w:numPr>
          <w:ilvl w:val="0"/>
          <w:numId w:val="44"/>
        </w:numPr>
        <w:tabs>
          <w:tab w:val="left" w:pos="2001"/>
        </w:tabs>
        <w:spacing w:before="0" w:after="0" w:line="240" w:lineRule="auto"/>
        <w:ind w:left="2001" w:right="0" w:hanging="244"/>
        <w:jc w:val="left"/>
        <w:rPr>
          <w:sz w:val="22"/>
        </w:rPr>
      </w:pPr>
      <w:r>
        <w:rPr>
          <w:color w:val="231F20"/>
          <w:spacing w:val="-2"/>
          <w:sz w:val="22"/>
        </w:rPr>
        <w:t>Underline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sentences</w:t>
      </w:r>
      <w:r>
        <w:rPr>
          <w:color w:val="231F20"/>
          <w:spacing w:val="-10"/>
          <w:sz w:val="22"/>
        </w:rPr>
        <w:t xml:space="preserve"> </w:t>
      </w:r>
      <w:r>
        <w:rPr>
          <w:color w:val="231F20"/>
          <w:spacing w:val="-2"/>
          <w:sz w:val="22"/>
        </w:rPr>
        <w:t>that</w:t>
      </w:r>
      <w:r>
        <w:rPr>
          <w:color w:val="231F20"/>
          <w:spacing w:val="-11"/>
          <w:sz w:val="22"/>
        </w:rPr>
        <w:t xml:space="preserve"> </w:t>
      </w:r>
      <w:r>
        <w:rPr>
          <w:color w:val="231F20"/>
          <w:spacing w:val="-2"/>
          <w:sz w:val="22"/>
        </w:rPr>
        <w:t>are</w:t>
      </w:r>
      <w:r>
        <w:rPr>
          <w:color w:val="231F20"/>
          <w:spacing w:val="-10"/>
          <w:sz w:val="22"/>
        </w:rPr>
        <w:t xml:space="preserve"> </w:t>
      </w:r>
      <w:r>
        <w:rPr>
          <w:color w:val="231F20"/>
          <w:spacing w:val="-2"/>
          <w:sz w:val="22"/>
        </w:rPr>
        <w:t>used</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describe</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items</w:t>
      </w:r>
      <w:r>
        <w:rPr>
          <w:color w:val="231F20"/>
          <w:spacing w:val="-11"/>
          <w:sz w:val="22"/>
        </w:rPr>
        <w:t xml:space="preserve"> </w:t>
      </w:r>
      <w:r>
        <w:rPr>
          <w:color w:val="231F20"/>
          <w:spacing w:val="-2"/>
          <w:sz w:val="22"/>
        </w:rPr>
        <w:t>above.</w:t>
      </w:r>
    </w:p>
    <w:p w14:paraId="271E4D8F">
      <w:pPr>
        <w:pStyle w:val="11"/>
        <w:rPr>
          <w:sz w:val="20"/>
        </w:rPr>
      </w:pPr>
    </w:p>
    <w:p w14:paraId="2CCB8FF8">
      <w:pPr>
        <w:pStyle w:val="11"/>
        <w:spacing w:before="10"/>
        <w:rPr>
          <w:sz w:val="25"/>
        </w:rPr>
      </w:pPr>
    </w:p>
    <w:p w14:paraId="513DE022">
      <w:pPr>
        <w:spacing w:before="101"/>
        <w:ind w:left="1757" w:right="0" w:firstLine="0"/>
        <w:jc w:val="left"/>
        <w:rPr>
          <w:rFonts w:ascii="Tahoma"/>
          <w:sz w:val="26"/>
        </w:rPr>
      </w:pPr>
      <w:r>
        <w:rPr>
          <w:rFonts w:ascii="Tahoma"/>
          <w:color w:val="00507D"/>
          <w:sz w:val="26"/>
        </w:rPr>
        <w:t>Use</w:t>
      </w:r>
      <w:r>
        <w:rPr>
          <w:rFonts w:ascii="Tahoma"/>
          <w:color w:val="00507D"/>
          <w:spacing w:val="-11"/>
          <w:sz w:val="26"/>
        </w:rPr>
        <w:t xml:space="preserve"> </w:t>
      </w:r>
      <w:r>
        <w:rPr>
          <w:rFonts w:ascii="Tahoma"/>
          <w:color w:val="00507D"/>
          <w:sz w:val="26"/>
        </w:rPr>
        <w:t>what</w:t>
      </w:r>
      <w:r>
        <w:rPr>
          <w:rFonts w:ascii="Tahoma"/>
          <w:color w:val="00507D"/>
          <w:spacing w:val="-11"/>
          <w:sz w:val="26"/>
        </w:rPr>
        <w:t xml:space="preserve"> </w:t>
      </w:r>
      <w:r>
        <w:rPr>
          <w:rFonts w:ascii="Tahoma"/>
          <w:color w:val="00507D"/>
          <w:sz w:val="26"/>
        </w:rPr>
        <w:t>you</w:t>
      </w:r>
      <w:r>
        <w:rPr>
          <w:rFonts w:ascii="Tahoma"/>
          <w:color w:val="00507D"/>
          <w:spacing w:val="-11"/>
          <w:sz w:val="26"/>
        </w:rPr>
        <w:t xml:space="preserve"> </w:t>
      </w:r>
      <w:r>
        <w:rPr>
          <w:rFonts w:ascii="Tahoma"/>
          <w:color w:val="00507D"/>
          <w:sz w:val="26"/>
        </w:rPr>
        <w:t>have</w:t>
      </w:r>
      <w:r>
        <w:rPr>
          <w:rFonts w:ascii="Tahoma"/>
          <w:color w:val="00507D"/>
          <w:spacing w:val="-11"/>
          <w:sz w:val="26"/>
        </w:rPr>
        <w:t xml:space="preserve"> </w:t>
      </w:r>
      <w:r>
        <w:rPr>
          <w:rFonts w:ascii="Tahoma"/>
          <w:color w:val="00507D"/>
          <w:sz w:val="26"/>
        </w:rPr>
        <w:t>learnt</w:t>
      </w:r>
      <w:r>
        <w:rPr>
          <w:rFonts w:ascii="Tahoma"/>
          <w:color w:val="00507D"/>
          <w:spacing w:val="-11"/>
          <w:sz w:val="26"/>
        </w:rPr>
        <w:t xml:space="preserve"> </w:t>
      </w:r>
      <w:r>
        <w:rPr>
          <w:rFonts w:ascii="Tahoma"/>
          <w:color w:val="00507D"/>
          <w:sz w:val="26"/>
        </w:rPr>
        <w:t>to</w:t>
      </w:r>
      <w:r>
        <w:rPr>
          <w:rFonts w:ascii="Tahoma"/>
          <w:color w:val="00507D"/>
          <w:spacing w:val="-11"/>
          <w:sz w:val="26"/>
        </w:rPr>
        <w:t xml:space="preserve"> </w:t>
      </w:r>
      <w:r>
        <w:rPr>
          <w:rFonts w:ascii="Tahoma"/>
          <w:color w:val="00507D"/>
          <w:sz w:val="26"/>
        </w:rPr>
        <w:t>write</w:t>
      </w:r>
      <w:r>
        <w:rPr>
          <w:rFonts w:ascii="Tahoma"/>
          <w:color w:val="00507D"/>
          <w:spacing w:val="-11"/>
          <w:sz w:val="26"/>
        </w:rPr>
        <w:t xml:space="preserve"> </w:t>
      </w:r>
      <w:r>
        <w:rPr>
          <w:rFonts w:ascii="Tahoma"/>
          <w:color w:val="00507D"/>
          <w:sz w:val="26"/>
        </w:rPr>
        <w:t>an</w:t>
      </w:r>
      <w:r>
        <w:rPr>
          <w:rFonts w:ascii="Tahoma"/>
          <w:color w:val="00507D"/>
          <w:spacing w:val="-11"/>
          <w:sz w:val="26"/>
        </w:rPr>
        <w:t xml:space="preserve"> </w:t>
      </w:r>
      <w:r>
        <w:rPr>
          <w:rFonts w:ascii="Tahoma"/>
          <w:color w:val="00507D"/>
          <w:sz w:val="26"/>
        </w:rPr>
        <w:t>introduction</w:t>
      </w:r>
      <w:r>
        <w:rPr>
          <w:rFonts w:ascii="Tahoma"/>
          <w:color w:val="00507D"/>
          <w:spacing w:val="-11"/>
          <w:sz w:val="26"/>
        </w:rPr>
        <w:t xml:space="preserve"> </w:t>
      </w:r>
      <w:r>
        <w:rPr>
          <w:rFonts w:ascii="Tahoma"/>
          <w:color w:val="00507D"/>
          <w:sz w:val="26"/>
        </w:rPr>
        <w:t>to</w:t>
      </w:r>
      <w:r>
        <w:rPr>
          <w:rFonts w:ascii="Tahoma"/>
          <w:color w:val="00507D"/>
          <w:spacing w:val="-11"/>
          <w:sz w:val="26"/>
        </w:rPr>
        <w:t xml:space="preserve"> </w:t>
      </w:r>
      <w:r>
        <w:rPr>
          <w:rFonts w:ascii="Tahoma"/>
          <w:color w:val="00507D"/>
          <w:sz w:val="26"/>
        </w:rPr>
        <w:t>your</w:t>
      </w:r>
      <w:r>
        <w:rPr>
          <w:rFonts w:ascii="Tahoma"/>
          <w:color w:val="00507D"/>
          <w:spacing w:val="-11"/>
          <w:sz w:val="26"/>
        </w:rPr>
        <w:t xml:space="preserve"> </w:t>
      </w:r>
      <w:r>
        <w:rPr>
          <w:rFonts w:ascii="Tahoma"/>
          <w:color w:val="00507D"/>
          <w:spacing w:val="-2"/>
          <w:sz w:val="26"/>
        </w:rPr>
        <w:t>city/town.</w:t>
      </w:r>
    </w:p>
    <w:p w14:paraId="6B818E3F">
      <w:pPr>
        <w:pStyle w:val="15"/>
        <w:numPr>
          <w:ilvl w:val="0"/>
          <w:numId w:val="45"/>
        </w:numPr>
        <w:tabs>
          <w:tab w:val="left" w:pos="2010"/>
          <w:tab w:val="left" w:pos="2012"/>
        </w:tabs>
        <w:spacing w:before="195" w:after="0" w:line="228" w:lineRule="auto"/>
        <w:ind w:left="2012" w:right="1297" w:hanging="256"/>
        <w:jc w:val="left"/>
        <w:rPr>
          <w:sz w:val="22"/>
        </w:rPr>
      </w:pPr>
      <w:r>
        <w:rPr>
          <w:color w:val="231F20"/>
          <w:spacing w:val="-2"/>
          <w:sz w:val="22"/>
        </w:rPr>
        <w:t>In</w:t>
      </w:r>
      <w:r>
        <w:rPr>
          <w:color w:val="231F20"/>
          <w:spacing w:val="-6"/>
          <w:sz w:val="22"/>
        </w:rPr>
        <w:t xml:space="preserve"> </w:t>
      </w:r>
      <w:r>
        <w:rPr>
          <w:color w:val="231F20"/>
          <w:spacing w:val="-2"/>
          <w:sz w:val="22"/>
        </w:rPr>
        <w:t>groups,</w:t>
      </w:r>
      <w:r>
        <w:rPr>
          <w:color w:val="231F20"/>
          <w:spacing w:val="-6"/>
          <w:sz w:val="22"/>
        </w:rPr>
        <w:t xml:space="preserve"> </w:t>
      </w:r>
      <w:r>
        <w:rPr>
          <w:color w:val="231F20"/>
          <w:spacing w:val="-2"/>
          <w:sz w:val="22"/>
        </w:rPr>
        <w:t>brainstorm</w:t>
      </w:r>
      <w:r>
        <w:rPr>
          <w:color w:val="231F20"/>
          <w:spacing w:val="-6"/>
          <w:sz w:val="22"/>
        </w:rPr>
        <w:t xml:space="preserve"> </w:t>
      </w:r>
      <w:r>
        <w:rPr>
          <w:color w:val="231F20"/>
          <w:spacing w:val="-2"/>
          <w:sz w:val="22"/>
        </w:rPr>
        <w:t>as</w:t>
      </w:r>
      <w:r>
        <w:rPr>
          <w:color w:val="231F20"/>
          <w:spacing w:val="-6"/>
          <w:sz w:val="22"/>
        </w:rPr>
        <w:t xml:space="preserve"> </w:t>
      </w:r>
      <w:r>
        <w:rPr>
          <w:color w:val="231F20"/>
          <w:spacing w:val="-2"/>
          <w:sz w:val="22"/>
        </w:rPr>
        <w:t>much</w:t>
      </w:r>
      <w:r>
        <w:rPr>
          <w:color w:val="231F20"/>
          <w:spacing w:val="-6"/>
          <w:sz w:val="22"/>
        </w:rPr>
        <w:t xml:space="preserve"> </w:t>
      </w:r>
      <w:r>
        <w:rPr>
          <w:color w:val="231F20"/>
          <w:spacing w:val="-2"/>
          <w:sz w:val="22"/>
        </w:rPr>
        <w:t>information</w:t>
      </w:r>
      <w:r>
        <w:rPr>
          <w:color w:val="231F20"/>
          <w:spacing w:val="-6"/>
          <w:sz w:val="22"/>
        </w:rPr>
        <w:t xml:space="preserve"> </w:t>
      </w:r>
      <w:r>
        <w:rPr>
          <w:color w:val="231F20"/>
          <w:spacing w:val="-2"/>
          <w:sz w:val="22"/>
        </w:rPr>
        <w:t>as</w:t>
      </w:r>
      <w:r>
        <w:rPr>
          <w:color w:val="231F20"/>
          <w:spacing w:val="-6"/>
          <w:sz w:val="22"/>
        </w:rPr>
        <w:t xml:space="preserve"> </w:t>
      </w:r>
      <w:r>
        <w:rPr>
          <w:color w:val="231F20"/>
          <w:spacing w:val="-2"/>
          <w:sz w:val="22"/>
        </w:rPr>
        <w:t>possible</w:t>
      </w:r>
      <w:r>
        <w:rPr>
          <w:color w:val="231F20"/>
          <w:spacing w:val="-6"/>
          <w:sz w:val="22"/>
        </w:rPr>
        <w:t xml:space="preserve"> </w:t>
      </w:r>
      <w:r>
        <w:rPr>
          <w:color w:val="231F20"/>
          <w:spacing w:val="-2"/>
          <w:sz w:val="22"/>
        </w:rPr>
        <w:t>about</w:t>
      </w:r>
      <w:r>
        <w:rPr>
          <w:color w:val="231F20"/>
          <w:spacing w:val="-6"/>
          <w:sz w:val="22"/>
        </w:rPr>
        <w:t xml:space="preserve"> </w:t>
      </w:r>
      <w:r>
        <w:rPr>
          <w:color w:val="231F20"/>
          <w:spacing w:val="-2"/>
          <w:sz w:val="22"/>
        </w:rPr>
        <w:t>your</w:t>
      </w:r>
      <w:r>
        <w:rPr>
          <w:color w:val="231F20"/>
          <w:spacing w:val="-6"/>
          <w:sz w:val="22"/>
        </w:rPr>
        <w:t xml:space="preserve"> </w:t>
      </w:r>
      <w:r>
        <w:rPr>
          <w:color w:val="231F20"/>
          <w:spacing w:val="-2"/>
          <w:sz w:val="22"/>
        </w:rPr>
        <w:t>city/town</w:t>
      </w:r>
      <w:r>
        <w:rPr>
          <w:color w:val="231F20"/>
          <w:spacing w:val="-6"/>
          <w:sz w:val="22"/>
        </w:rPr>
        <w:t xml:space="preserve"> </w:t>
      </w:r>
      <w:r>
        <w:rPr>
          <w:color w:val="231F20"/>
          <w:spacing w:val="-2"/>
          <w:sz w:val="22"/>
        </w:rPr>
        <w:t>and</w:t>
      </w:r>
      <w:r>
        <w:rPr>
          <w:color w:val="231F20"/>
          <w:spacing w:val="-6"/>
          <w:sz w:val="22"/>
        </w:rPr>
        <w:t xml:space="preserve"> </w:t>
      </w:r>
      <w:r>
        <w:rPr>
          <w:color w:val="231F20"/>
          <w:spacing w:val="-2"/>
          <w:sz w:val="22"/>
        </w:rPr>
        <w:t>its</w:t>
      </w:r>
      <w:r>
        <w:rPr>
          <w:color w:val="231F20"/>
          <w:spacing w:val="-6"/>
          <w:sz w:val="22"/>
        </w:rPr>
        <w:t xml:space="preserve"> </w:t>
      </w:r>
      <w:r>
        <w:rPr>
          <w:color w:val="231F20"/>
          <w:spacing w:val="-2"/>
          <w:sz w:val="22"/>
        </w:rPr>
        <w:t xml:space="preserve">culture. </w:t>
      </w:r>
      <w:r>
        <w:rPr>
          <w:color w:val="231F20"/>
          <w:sz w:val="22"/>
        </w:rPr>
        <w:t>Then write an outline of your introduction.</w:t>
      </w:r>
    </w:p>
    <w:p w14:paraId="02AD9FCB">
      <w:pPr>
        <w:pStyle w:val="11"/>
        <w:spacing w:before="6"/>
        <w:rPr>
          <w:sz w:val="23"/>
        </w:rPr>
      </w:pPr>
    </w:p>
    <w:p w14:paraId="1D03F210">
      <w:pPr>
        <w:pStyle w:val="15"/>
        <w:numPr>
          <w:ilvl w:val="0"/>
          <w:numId w:val="45"/>
        </w:numPr>
        <w:tabs>
          <w:tab w:val="left" w:pos="2011"/>
        </w:tabs>
        <w:spacing w:before="0" w:after="0" w:line="240" w:lineRule="auto"/>
        <w:ind w:left="2011" w:right="0" w:hanging="254"/>
        <w:jc w:val="left"/>
        <w:rPr>
          <w:sz w:val="22"/>
        </w:rPr>
      </w:pPr>
      <w:r>
        <w:rPr>
          <w:color w:val="231F20"/>
          <w:spacing w:val="-10"/>
          <w:sz w:val="22"/>
        </w:rPr>
        <w:t>Write</w:t>
      </w:r>
      <w:r>
        <w:rPr>
          <w:color w:val="231F20"/>
          <w:spacing w:val="-4"/>
          <w:sz w:val="22"/>
        </w:rPr>
        <w:t xml:space="preserve"> </w:t>
      </w:r>
      <w:r>
        <w:rPr>
          <w:color w:val="231F20"/>
          <w:spacing w:val="-10"/>
          <w:sz w:val="22"/>
        </w:rPr>
        <w:t>an</w:t>
      </w:r>
      <w:r>
        <w:rPr>
          <w:color w:val="231F20"/>
          <w:spacing w:val="-3"/>
          <w:sz w:val="22"/>
        </w:rPr>
        <w:t xml:space="preserve"> </w:t>
      </w:r>
      <w:r>
        <w:rPr>
          <w:color w:val="231F20"/>
          <w:spacing w:val="-10"/>
          <w:sz w:val="22"/>
        </w:rPr>
        <w:t>introduction</w:t>
      </w:r>
      <w:r>
        <w:rPr>
          <w:color w:val="231F20"/>
          <w:spacing w:val="-3"/>
          <w:sz w:val="22"/>
        </w:rPr>
        <w:t xml:space="preserve"> </w:t>
      </w:r>
      <w:r>
        <w:rPr>
          <w:color w:val="231F20"/>
          <w:spacing w:val="-10"/>
          <w:sz w:val="22"/>
        </w:rPr>
        <w:t>to</w:t>
      </w:r>
      <w:r>
        <w:rPr>
          <w:color w:val="231F20"/>
          <w:spacing w:val="-3"/>
          <w:sz w:val="22"/>
        </w:rPr>
        <w:t xml:space="preserve"> </w:t>
      </w:r>
      <w:r>
        <w:rPr>
          <w:color w:val="231F20"/>
          <w:spacing w:val="-10"/>
          <w:sz w:val="22"/>
        </w:rPr>
        <w:t>your</w:t>
      </w:r>
      <w:r>
        <w:rPr>
          <w:color w:val="231F20"/>
          <w:spacing w:val="-4"/>
          <w:sz w:val="22"/>
        </w:rPr>
        <w:t xml:space="preserve"> </w:t>
      </w:r>
      <w:r>
        <w:rPr>
          <w:color w:val="231F20"/>
          <w:spacing w:val="-10"/>
          <w:sz w:val="22"/>
        </w:rPr>
        <w:t>city/town.</w:t>
      </w:r>
      <w:r>
        <w:rPr>
          <w:color w:val="231F20"/>
          <w:spacing w:val="-3"/>
          <w:sz w:val="22"/>
        </w:rPr>
        <w:t xml:space="preserve"> </w:t>
      </w:r>
      <w:r>
        <w:rPr>
          <w:color w:val="231F20"/>
          <w:spacing w:val="-10"/>
          <w:sz w:val="22"/>
        </w:rPr>
        <w:t>The</w:t>
      </w:r>
      <w:r>
        <w:rPr>
          <w:color w:val="231F20"/>
          <w:spacing w:val="-3"/>
          <w:sz w:val="22"/>
        </w:rPr>
        <w:t xml:space="preserve"> </w:t>
      </w:r>
      <w:r>
        <w:rPr>
          <w:color w:val="231F20"/>
          <w:spacing w:val="-10"/>
          <w:sz w:val="22"/>
        </w:rPr>
        <w:t>following</w:t>
      </w:r>
      <w:r>
        <w:rPr>
          <w:color w:val="231F20"/>
          <w:spacing w:val="-3"/>
          <w:sz w:val="22"/>
        </w:rPr>
        <w:t xml:space="preserve"> </w:t>
      </w:r>
      <w:r>
        <w:rPr>
          <w:color w:val="231F20"/>
          <w:spacing w:val="-10"/>
          <w:sz w:val="22"/>
        </w:rPr>
        <w:t>phrases</w:t>
      </w:r>
      <w:r>
        <w:rPr>
          <w:color w:val="231F20"/>
          <w:spacing w:val="-3"/>
          <w:sz w:val="22"/>
        </w:rPr>
        <w:t xml:space="preserve"> </w:t>
      </w:r>
      <w:r>
        <w:rPr>
          <w:color w:val="231F20"/>
          <w:spacing w:val="-10"/>
          <w:sz w:val="22"/>
        </w:rPr>
        <w:t>and</w:t>
      </w:r>
      <w:r>
        <w:rPr>
          <w:color w:val="231F20"/>
          <w:spacing w:val="-4"/>
          <w:sz w:val="22"/>
        </w:rPr>
        <w:t xml:space="preserve"> </w:t>
      </w:r>
      <w:r>
        <w:rPr>
          <w:color w:val="231F20"/>
          <w:spacing w:val="-10"/>
          <w:sz w:val="22"/>
        </w:rPr>
        <w:t>expressions</w:t>
      </w:r>
      <w:r>
        <w:rPr>
          <w:color w:val="231F20"/>
          <w:spacing w:val="-3"/>
          <w:sz w:val="22"/>
        </w:rPr>
        <w:t xml:space="preserve"> </w:t>
      </w:r>
      <w:r>
        <w:rPr>
          <w:color w:val="231F20"/>
          <w:spacing w:val="-10"/>
          <w:sz w:val="22"/>
        </w:rPr>
        <w:t>may</w:t>
      </w:r>
      <w:r>
        <w:rPr>
          <w:color w:val="231F20"/>
          <w:spacing w:val="-3"/>
          <w:sz w:val="22"/>
        </w:rPr>
        <w:t xml:space="preserve"> </w:t>
      </w:r>
      <w:r>
        <w:rPr>
          <w:color w:val="231F20"/>
          <w:spacing w:val="-10"/>
          <w:sz w:val="22"/>
        </w:rPr>
        <w:t>help</w:t>
      </w:r>
      <w:r>
        <w:rPr>
          <w:color w:val="231F20"/>
          <w:spacing w:val="-3"/>
          <w:sz w:val="22"/>
        </w:rPr>
        <w:t xml:space="preserve"> </w:t>
      </w:r>
      <w:r>
        <w:rPr>
          <w:color w:val="231F20"/>
          <w:spacing w:val="-10"/>
          <w:sz w:val="22"/>
        </w:rPr>
        <w:t>you.</w:t>
      </w:r>
    </w:p>
    <w:p w14:paraId="000A7645">
      <w:pPr>
        <w:pStyle w:val="11"/>
        <w:spacing w:before="8"/>
        <w:rPr>
          <w:sz w:val="13"/>
        </w:rPr>
      </w:pPr>
      <w:r>
        <mc:AlternateContent>
          <mc:Choice Requires="wpg">
            <w:drawing>
              <wp:anchor distT="0" distB="0" distL="0" distR="0" simplePos="0" relativeHeight="251885568" behindDoc="1" locked="0" layoutInCell="1" allowOverlap="1">
                <wp:simplePos x="0" y="0"/>
                <wp:positionH relativeFrom="page">
                  <wp:posOffset>1124585</wp:posOffset>
                </wp:positionH>
                <wp:positionV relativeFrom="paragraph">
                  <wp:posOffset>114935</wp:posOffset>
                </wp:positionV>
                <wp:extent cx="5670550" cy="1336675"/>
                <wp:effectExtent l="0" t="0" r="0" b="0"/>
                <wp:wrapTopAndBottom/>
                <wp:docPr id="1434" name="Group 1434"/>
                <wp:cNvGraphicFramePr/>
                <a:graphic xmlns:a="http://schemas.openxmlformats.org/drawingml/2006/main">
                  <a:graphicData uri="http://schemas.microsoft.com/office/word/2010/wordprocessingGroup">
                    <wpg:wgp>
                      <wpg:cNvGrpSpPr/>
                      <wpg:grpSpPr>
                        <a:xfrm>
                          <a:off x="0" y="0"/>
                          <a:ext cx="5670550" cy="1336675"/>
                          <a:chOff x="0" y="0"/>
                          <a:chExt cx="5670550" cy="1336675"/>
                        </a:xfrm>
                      </wpg:grpSpPr>
                      <wps:wsp>
                        <wps:cNvPr id="1435" name="Graphic 1435"/>
                        <wps:cNvSpPr/>
                        <wps:spPr>
                          <a:xfrm>
                            <a:off x="73812" y="29387"/>
                            <a:ext cx="5596255" cy="1307465"/>
                          </a:xfrm>
                          <a:custGeom>
                            <a:avLst/>
                            <a:gdLst/>
                            <a:ahLst/>
                            <a:cxnLst/>
                            <a:rect l="l" t="t" r="r" b="b"/>
                            <a:pathLst>
                              <a:path w="5596255" h="1307465">
                                <a:moveTo>
                                  <a:pt x="5524246" y="0"/>
                                </a:moveTo>
                                <a:lnTo>
                                  <a:pt x="72009" y="0"/>
                                </a:lnTo>
                                <a:lnTo>
                                  <a:pt x="30378" y="1125"/>
                                </a:lnTo>
                                <a:lnTo>
                                  <a:pt x="9001" y="9001"/>
                                </a:lnTo>
                                <a:lnTo>
                                  <a:pt x="1125" y="30378"/>
                                </a:lnTo>
                                <a:lnTo>
                                  <a:pt x="0" y="72009"/>
                                </a:lnTo>
                                <a:lnTo>
                                  <a:pt x="0" y="1234948"/>
                                </a:lnTo>
                                <a:lnTo>
                                  <a:pt x="1125" y="1276578"/>
                                </a:lnTo>
                                <a:lnTo>
                                  <a:pt x="9001" y="1297955"/>
                                </a:lnTo>
                                <a:lnTo>
                                  <a:pt x="30378" y="1305831"/>
                                </a:lnTo>
                                <a:lnTo>
                                  <a:pt x="72009" y="1306957"/>
                                </a:lnTo>
                                <a:lnTo>
                                  <a:pt x="5524246" y="1306957"/>
                                </a:lnTo>
                                <a:lnTo>
                                  <a:pt x="5565876" y="1305831"/>
                                </a:lnTo>
                                <a:lnTo>
                                  <a:pt x="5587253" y="1297955"/>
                                </a:lnTo>
                                <a:lnTo>
                                  <a:pt x="5595129" y="1276578"/>
                                </a:lnTo>
                                <a:lnTo>
                                  <a:pt x="5596255" y="1234948"/>
                                </a:lnTo>
                                <a:lnTo>
                                  <a:pt x="5596255" y="72009"/>
                                </a:lnTo>
                                <a:lnTo>
                                  <a:pt x="5595129" y="30378"/>
                                </a:lnTo>
                                <a:lnTo>
                                  <a:pt x="5587253" y="9001"/>
                                </a:lnTo>
                                <a:lnTo>
                                  <a:pt x="5565876" y="1125"/>
                                </a:lnTo>
                                <a:lnTo>
                                  <a:pt x="5524246" y="0"/>
                                </a:lnTo>
                                <a:close/>
                              </a:path>
                            </a:pathLst>
                          </a:custGeom>
                          <a:solidFill>
                            <a:srgbClr val="D1D3D4"/>
                          </a:solidFill>
                        </wps:spPr>
                        <wps:bodyPr wrap="square" lIns="0" tIns="0" rIns="0" bIns="0" rtlCol="0">
                          <a:noAutofit/>
                        </wps:bodyPr>
                      </wps:wsp>
                      <wps:wsp>
                        <wps:cNvPr id="1436" name="Graphic 1436"/>
                        <wps:cNvSpPr/>
                        <wps:spPr>
                          <a:xfrm>
                            <a:off x="0" y="0"/>
                            <a:ext cx="5637530" cy="1307465"/>
                          </a:xfrm>
                          <a:custGeom>
                            <a:avLst/>
                            <a:gdLst/>
                            <a:ahLst/>
                            <a:cxnLst/>
                            <a:rect l="l" t="t" r="r" b="b"/>
                            <a:pathLst>
                              <a:path w="5637530" h="1307465">
                                <a:moveTo>
                                  <a:pt x="5565013" y="0"/>
                                </a:moveTo>
                                <a:lnTo>
                                  <a:pt x="72009" y="0"/>
                                </a:lnTo>
                                <a:lnTo>
                                  <a:pt x="30378" y="1125"/>
                                </a:lnTo>
                                <a:lnTo>
                                  <a:pt x="9001" y="9001"/>
                                </a:lnTo>
                                <a:lnTo>
                                  <a:pt x="1125" y="30378"/>
                                </a:lnTo>
                                <a:lnTo>
                                  <a:pt x="0" y="72009"/>
                                </a:lnTo>
                                <a:lnTo>
                                  <a:pt x="0" y="1234948"/>
                                </a:lnTo>
                                <a:lnTo>
                                  <a:pt x="1125" y="1276578"/>
                                </a:lnTo>
                                <a:lnTo>
                                  <a:pt x="9001" y="1297955"/>
                                </a:lnTo>
                                <a:lnTo>
                                  <a:pt x="30378" y="1305831"/>
                                </a:lnTo>
                                <a:lnTo>
                                  <a:pt x="72009" y="1306957"/>
                                </a:lnTo>
                                <a:lnTo>
                                  <a:pt x="5565013" y="1306957"/>
                                </a:lnTo>
                                <a:lnTo>
                                  <a:pt x="5606643" y="1305831"/>
                                </a:lnTo>
                                <a:lnTo>
                                  <a:pt x="5628020" y="1297955"/>
                                </a:lnTo>
                                <a:lnTo>
                                  <a:pt x="5635896" y="1276578"/>
                                </a:lnTo>
                                <a:lnTo>
                                  <a:pt x="5637022" y="1234948"/>
                                </a:lnTo>
                                <a:lnTo>
                                  <a:pt x="5637022" y="72009"/>
                                </a:lnTo>
                                <a:lnTo>
                                  <a:pt x="5635896" y="30378"/>
                                </a:lnTo>
                                <a:lnTo>
                                  <a:pt x="5628020" y="9001"/>
                                </a:lnTo>
                                <a:lnTo>
                                  <a:pt x="5606643" y="1125"/>
                                </a:lnTo>
                                <a:lnTo>
                                  <a:pt x="5565013" y="0"/>
                                </a:lnTo>
                                <a:close/>
                              </a:path>
                            </a:pathLst>
                          </a:custGeom>
                          <a:solidFill>
                            <a:srgbClr val="EFEFF0"/>
                          </a:solidFill>
                        </wps:spPr>
                        <wps:bodyPr wrap="square" lIns="0" tIns="0" rIns="0" bIns="0" rtlCol="0">
                          <a:noAutofit/>
                        </wps:bodyPr>
                      </wps:wsp>
                      <wps:wsp>
                        <wps:cNvPr id="1437" name="Graphic 1437"/>
                        <wps:cNvSpPr/>
                        <wps:spPr>
                          <a:xfrm>
                            <a:off x="200863" y="206857"/>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0089CF"/>
                          </a:solidFill>
                        </wps:spPr>
                        <wps:bodyPr wrap="square" lIns="0" tIns="0" rIns="0" bIns="0" rtlCol="0">
                          <a:noAutofit/>
                        </wps:bodyPr>
                      </wps:wsp>
                      <wps:wsp>
                        <wps:cNvPr id="1438" name="Graphic 1438"/>
                        <wps:cNvSpPr/>
                        <wps:spPr>
                          <a:xfrm>
                            <a:off x="2692425" y="206857"/>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54BC7F"/>
                          </a:solidFill>
                        </wps:spPr>
                        <wps:bodyPr wrap="square" lIns="0" tIns="0" rIns="0" bIns="0" rtlCol="0">
                          <a:noAutofit/>
                        </wps:bodyPr>
                      </wps:wsp>
                      <wps:wsp>
                        <wps:cNvPr id="1439" name="Graphic 1439"/>
                        <wps:cNvSpPr/>
                        <wps:spPr>
                          <a:xfrm>
                            <a:off x="200863" y="424052"/>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00BBC5"/>
                          </a:solidFill>
                        </wps:spPr>
                        <wps:bodyPr wrap="square" lIns="0" tIns="0" rIns="0" bIns="0" rtlCol="0">
                          <a:noAutofit/>
                        </wps:bodyPr>
                      </wps:wsp>
                      <wps:wsp>
                        <wps:cNvPr id="1440" name="Graphic 1440"/>
                        <wps:cNvSpPr/>
                        <wps:spPr>
                          <a:xfrm>
                            <a:off x="2692425" y="424052"/>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D26277"/>
                          </a:solidFill>
                        </wps:spPr>
                        <wps:bodyPr wrap="square" lIns="0" tIns="0" rIns="0" bIns="0" rtlCol="0">
                          <a:noAutofit/>
                        </wps:bodyPr>
                      </wps:wsp>
                      <wps:wsp>
                        <wps:cNvPr id="1441" name="Graphic 1441"/>
                        <wps:cNvSpPr/>
                        <wps:spPr>
                          <a:xfrm>
                            <a:off x="200863" y="641248"/>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855C98"/>
                          </a:solidFill>
                        </wps:spPr>
                        <wps:bodyPr wrap="square" lIns="0" tIns="0" rIns="0" bIns="0" rtlCol="0">
                          <a:noAutofit/>
                        </wps:bodyPr>
                      </wps:wsp>
                      <wps:wsp>
                        <wps:cNvPr id="1442" name="Graphic 1442"/>
                        <wps:cNvSpPr/>
                        <wps:spPr>
                          <a:xfrm>
                            <a:off x="2692425" y="641248"/>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8E929A"/>
                          </a:solidFill>
                        </wps:spPr>
                        <wps:bodyPr wrap="square" lIns="0" tIns="0" rIns="0" bIns="0" rtlCol="0">
                          <a:noAutofit/>
                        </wps:bodyPr>
                      </wps:wsp>
                      <wps:wsp>
                        <wps:cNvPr id="1443" name="Graphic 1443"/>
                        <wps:cNvSpPr/>
                        <wps:spPr>
                          <a:xfrm>
                            <a:off x="200863" y="858456"/>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D4936B"/>
                          </a:solidFill>
                        </wps:spPr>
                        <wps:bodyPr wrap="square" lIns="0" tIns="0" rIns="0" bIns="0" rtlCol="0">
                          <a:noAutofit/>
                        </wps:bodyPr>
                      </wps:wsp>
                      <wps:wsp>
                        <wps:cNvPr id="1444" name="Graphic 1444"/>
                        <wps:cNvSpPr/>
                        <wps:spPr>
                          <a:xfrm>
                            <a:off x="2692425" y="858456"/>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FDB913"/>
                          </a:solidFill>
                        </wps:spPr>
                        <wps:bodyPr wrap="square" lIns="0" tIns="0" rIns="0" bIns="0" rtlCol="0">
                          <a:noAutofit/>
                        </wps:bodyPr>
                      </wps:wsp>
                      <wps:wsp>
                        <wps:cNvPr id="1445" name="Textbox 1445"/>
                        <wps:cNvSpPr txBox="1"/>
                        <wps:spPr>
                          <a:xfrm>
                            <a:off x="300164" y="157238"/>
                            <a:ext cx="2018030" cy="816610"/>
                          </a:xfrm>
                          <a:prstGeom prst="rect">
                            <a:avLst/>
                          </a:prstGeom>
                        </wps:spPr>
                        <wps:txbx>
                          <w:txbxContent>
                            <w:p w14:paraId="3B60BC7A">
                              <w:pPr>
                                <w:spacing w:before="6" w:line="324" w:lineRule="auto"/>
                                <w:ind w:left="0" w:right="1575" w:firstLine="0"/>
                                <w:jc w:val="left"/>
                                <w:rPr>
                                  <w:sz w:val="22"/>
                                </w:rPr>
                              </w:pPr>
                              <w:r>
                                <w:rPr>
                                  <w:color w:val="231F20"/>
                                  <w:sz w:val="22"/>
                                </w:rPr>
                                <w:t xml:space="preserve">is located in/on </w:t>
                              </w:r>
                              <w:r>
                                <w:rPr>
                                  <w:color w:val="231F20"/>
                                  <w:spacing w:val="-2"/>
                                  <w:sz w:val="22"/>
                                </w:rPr>
                                <w:t>is</w:t>
                              </w:r>
                              <w:r>
                                <w:rPr>
                                  <w:color w:val="231F20"/>
                                  <w:spacing w:val="-14"/>
                                  <w:sz w:val="22"/>
                                </w:rPr>
                                <w:t xml:space="preserve"> </w:t>
                              </w:r>
                              <w:r>
                                <w:rPr>
                                  <w:color w:val="231F20"/>
                                  <w:spacing w:val="-2"/>
                                  <w:sz w:val="22"/>
                                </w:rPr>
                                <w:t>divided</w:t>
                              </w:r>
                              <w:r>
                                <w:rPr>
                                  <w:color w:val="231F20"/>
                                  <w:spacing w:val="-13"/>
                                  <w:sz w:val="22"/>
                                </w:rPr>
                                <w:t xml:space="preserve"> </w:t>
                              </w:r>
                              <w:r>
                                <w:rPr>
                                  <w:color w:val="231F20"/>
                                  <w:spacing w:val="-2"/>
                                  <w:sz w:val="22"/>
                                </w:rPr>
                                <w:t>up</w:t>
                              </w:r>
                              <w:r>
                                <w:rPr>
                                  <w:color w:val="231F20"/>
                                  <w:spacing w:val="-13"/>
                                  <w:sz w:val="22"/>
                                </w:rPr>
                                <w:t xml:space="preserve"> </w:t>
                              </w:r>
                              <w:r>
                                <w:rPr>
                                  <w:color w:val="231F20"/>
                                  <w:spacing w:val="-2"/>
                                  <w:sz w:val="22"/>
                                </w:rPr>
                                <w:t xml:space="preserve">into </w:t>
                              </w:r>
                              <w:r>
                                <w:rPr>
                                  <w:color w:val="231F20"/>
                                  <w:sz w:val="22"/>
                                </w:rPr>
                                <w:t>is … in size</w:t>
                              </w:r>
                            </w:p>
                            <w:p w14:paraId="75236A22">
                              <w:pPr>
                                <w:spacing w:before="2"/>
                                <w:ind w:left="0" w:right="0" w:firstLine="0"/>
                                <w:jc w:val="left"/>
                                <w:rPr>
                                  <w:sz w:val="22"/>
                                </w:rPr>
                              </w:pPr>
                              <w:r>
                                <w:rPr>
                                  <w:color w:val="231F20"/>
                                  <w:sz w:val="22"/>
                                </w:rPr>
                                <w:t>the</w:t>
                              </w:r>
                              <w:r>
                                <w:rPr>
                                  <w:color w:val="231F20"/>
                                  <w:spacing w:val="-7"/>
                                  <w:sz w:val="22"/>
                                </w:rPr>
                                <w:t xml:space="preserve"> </w:t>
                              </w:r>
                              <w:r>
                                <w:rPr>
                                  <w:color w:val="231F20"/>
                                  <w:sz w:val="22"/>
                                </w:rPr>
                                <w:t>most</w:t>
                              </w:r>
                              <w:r>
                                <w:rPr>
                                  <w:color w:val="231F20"/>
                                  <w:spacing w:val="-7"/>
                                  <w:sz w:val="22"/>
                                </w:rPr>
                                <w:t xml:space="preserve"> </w:t>
                              </w:r>
                              <w:r>
                                <w:rPr>
                                  <w:color w:val="231F20"/>
                                  <w:spacing w:val="-2"/>
                                  <w:sz w:val="22"/>
                                </w:rPr>
                                <w:t>popular/greatest/largest</w:t>
                              </w:r>
                            </w:p>
                          </w:txbxContent>
                        </wps:txbx>
                        <wps:bodyPr wrap="square" lIns="0" tIns="0" rIns="0" bIns="0" rtlCol="0">
                          <a:noAutofit/>
                        </wps:bodyPr>
                      </wps:wsp>
                      <wps:wsp>
                        <wps:cNvPr id="1446" name="Textbox 1446"/>
                        <wps:cNvSpPr txBox="1"/>
                        <wps:spPr>
                          <a:xfrm>
                            <a:off x="2787675" y="157238"/>
                            <a:ext cx="2314575" cy="987425"/>
                          </a:xfrm>
                          <a:prstGeom prst="rect">
                            <a:avLst/>
                          </a:prstGeom>
                        </wps:spPr>
                        <wps:txbx>
                          <w:txbxContent>
                            <w:p w14:paraId="1FBC09C0">
                              <w:pPr>
                                <w:spacing w:before="6" w:line="324" w:lineRule="auto"/>
                                <w:ind w:left="6" w:right="1037" w:firstLine="0"/>
                                <w:jc w:val="left"/>
                                <w:rPr>
                                  <w:sz w:val="22"/>
                                </w:rPr>
                              </w:pPr>
                              <w:r>
                                <w:rPr>
                                  <w:color w:val="231F20"/>
                                  <w:spacing w:val="-2"/>
                                  <w:sz w:val="22"/>
                                </w:rPr>
                                <w:t>has</w:t>
                              </w:r>
                              <w:r>
                                <w:rPr>
                                  <w:color w:val="231F20"/>
                                  <w:spacing w:val="-14"/>
                                  <w:sz w:val="22"/>
                                </w:rPr>
                                <w:t xml:space="preserve"> </w:t>
                              </w:r>
                              <w:r>
                                <w:rPr>
                                  <w:color w:val="231F20"/>
                                  <w:spacing w:val="-2"/>
                                  <w:sz w:val="22"/>
                                </w:rPr>
                                <w:t>a</w:t>
                              </w:r>
                              <w:r>
                                <w:rPr>
                                  <w:color w:val="231F20"/>
                                  <w:spacing w:val="-13"/>
                                  <w:sz w:val="22"/>
                                </w:rPr>
                                <w:t xml:space="preserve"> </w:t>
                              </w:r>
                              <w:r>
                                <w:rPr>
                                  <w:color w:val="231F20"/>
                                  <w:spacing w:val="-2"/>
                                  <w:sz w:val="22"/>
                                </w:rPr>
                                <w:t>history</w:t>
                              </w:r>
                              <w:r>
                                <w:rPr>
                                  <w:color w:val="231F20"/>
                                  <w:spacing w:val="-13"/>
                                  <w:sz w:val="22"/>
                                </w:rPr>
                                <w:t xml:space="preserve"> </w:t>
                              </w:r>
                              <w:r>
                                <w:rPr>
                                  <w:color w:val="231F20"/>
                                  <w:spacing w:val="-2"/>
                                  <w:sz w:val="22"/>
                                </w:rPr>
                                <w:t>of</w:t>
                              </w:r>
                              <w:r>
                                <w:rPr>
                                  <w:color w:val="231F20"/>
                                  <w:spacing w:val="-14"/>
                                  <w:sz w:val="22"/>
                                </w:rPr>
                                <w:t xml:space="preserve"> </w:t>
                              </w:r>
                              <w:r>
                                <w:rPr>
                                  <w:color w:val="231F20"/>
                                  <w:spacing w:val="-2"/>
                                  <w:sz w:val="22"/>
                                </w:rPr>
                                <w:t>…</w:t>
                              </w:r>
                              <w:r>
                                <w:rPr>
                                  <w:color w:val="231F20"/>
                                  <w:spacing w:val="-13"/>
                                  <w:sz w:val="22"/>
                                </w:rPr>
                                <w:t xml:space="preserve"> </w:t>
                              </w:r>
                              <w:r>
                                <w:rPr>
                                  <w:color w:val="231F20"/>
                                  <w:spacing w:val="-2"/>
                                  <w:sz w:val="22"/>
                                </w:rPr>
                                <w:t xml:space="preserve">years </w:t>
                              </w:r>
                              <w:r>
                                <w:rPr>
                                  <w:color w:val="231F20"/>
                                  <w:sz w:val="22"/>
                                </w:rPr>
                                <w:t>has a population of</w:t>
                              </w:r>
                            </w:p>
                            <w:p w14:paraId="61818A56">
                              <w:pPr>
                                <w:spacing w:before="1"/>
                                <w:ind w:left="6" w:right="0" w:firstLine="0"/>
                                <w:jc w:val="left"/>
                                <w:rPr>
                                  <w:sz w:val="22"/>
                                </w:rPr>
                              </w:pPr>
                              <w:r>
                                <w:rPr>
                                  <w:color w:val="231F20"/>
                                  <w:sz w:val="22"/>
                                </w:rPr>
                                <w:t>is</w:t>
                              </w:r>
                              <w:r>
                                <w:rPr>
                                  <w:color w:val="231F20"/>
                                  <w:spacing w:val="-9"/>
                                  <w:sz w:val="22"/>
                                </w:rPr>
                                <w:t xml:space="preserve"> </w:t>
                              </w:r>
                              <w:r>
                                <w:rPr>
                                  <w:color w:val="231F20"/>
                                  <w:sz w:val="22"/>
                                </w:rPr>
                                <w:t>home</w:t>
                              </w:r>
                              <w:r>
                                <w:rPr>
                                  <w:color w:val="231F20"/>
                                  <w:spacing w:val="-9"/>
                                  <w:sz w:val="22"/>
                                </w:rPr>
                                <w:t xml:space="preserve"> </w:t>
                              </w:r>
                              <w:r>
                                <w:rPr>
                                  <w:color w:val="231F20"/>
                                  <w:sz w:val="22"/>
                                </w:rPr>
                                <w:t>to</w:t>
                              </w:r>
                              <w:r>
                                <w:rPr>
                                  <w:color w:val="231F20"/>
                                  <w:spacing w:val="-8"/>
                                  <w:sz w:val="22"/>
                                </w:rPr>
                                <w:t xml:space="preserve"> </w:t>
                              </w:r>
                              <w:r>
                                <w:rPr>
                                  <w:color w:val="231F20"/>
                                  <w:sz w:val="22"/>
                                </w:rPr>
                                <w:t>...</w:t>
                              </w:r>
                              <w:r>
                                <w:rPr>
                                  <w:color w:val="231F20"/>
                                  <w:spacing w:val="-9"/>
                                  <w:sz w:val="22"/>
                                </w:rPr>
                                <w:t xml:space="preserve"> </w:t>
                              </w:r>
                              <w:r>
                                <w:rPr>
                                  <w:color w:val="231F20"/>
                                  <w:sz w:val="22"/>
                                </w:rPr>
                                <w:t>ethnic</w:t>
                              </w:r>
                              <w:r>
                                <w:rPr>
                                  <w:color w:val="231F20"/>
                                  <w:spacing w:val="-9"/>
                                  <w:sz w:val="22"/>
                                </w:rPr>
                                <w:t xml:space="preserve"> </w:t>
                              </w:r>
                              <w:r>
                                <w:rPr>
                                  <w:color w:val="231F20"/>
                                  <w:spacing w:val="-2"/>
                                  <w:sz w:val="22"/>
                                </w:rPr>
                                <w:t>groups</w:t>
                              </w:r>
                            </w:p>
                            <w:p w14:paraId="7E6D3FDF">
                              <w:pPr>
                                <w:spacing w:before="85" w:line="254" w:lineRule="auto"/>
                                <w:ind w:left="0" w:right="0" w:firstLine="6"/>
                                <w:jc w:val="left"/>
                                <w:rPr>
                                  <w:sz w:val="22"/>
                                </w:rPr>
                              </w:pPr>
                              <w:r>
                                <w:rPr>
                                  <w:color w:val="231F20"/>
                                  <w:sz w:val="22"/>
                                </w:rPr>
                                <w:t>popular festivals/foods/tourist sights include ...</w:t>
                              </w:r>
                            </w:p>
                          </w:txbxContent>
                        </wps:txbx>
                        <wps:bodyPr wrap="square" lIns="0" tIns="0" rIns="0" bIns="0" rtlCol="0">
                          <a:noAutofit/>
                        </wps:bodyPr>
                      </wps:wsp>
                    </wpg:wgp>
                  </a:graphicData>
                </a:graphic>
              </wp:anchor>
            </w:drawing>
          </mc:Choice>
          <mc:Fallback>
            <w:pict>
              <v:group id="Group 1434" o:spid="_x0000_s1026" o:spt="203" style="position:absolute;left:0pt;margin-left:88.55pt;margin-top:9.05pt;height:105.25pt;width:446.5pt;mso-position-horizontal-relative:page;mso-wrap-distance-bottom:0pt;mso-wrap-distance-top:0pt;z-index:-251430912;mso-width-relative:page;mso-height-relative:page;" coordsize="5670550,1336675" o:gfxdata="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">
                <o:lock v:ext="edit" aspectratio="f"/>
                <v:shape id="Graphic 1435" o:spid="_x0000_s1026" o:spt="100" style="position:absolute;left:73812;top:29387;height:1307465;width:5596255;" fillcolor="#D1D3D4" filled="t" stroked="f" coordsize="5596255,1307465" o:gfxdata="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FcZm8AAAA&#10;3QAAAA8AAAAAAAAAAQAgAAAAIgAAAGRycy9kb3ducmV2LnhtbFBLAQIUABQAAAAIAIdO4kAzLwWe&#10;OwAAADkAAAAQAAAAAAAAAAEAIAAAAAsBAABkcnMvc2hhcGV4bWwueG1sUEsFBgAAAAAGAAYAWwEA&#10;ALUDAAAAAA==&#10;" path="m5524246,0l72009,0,30378,1125,9001,9001,1125,30378,0,72009,0,1234948,1125,1276578,9001,1297955,30378,1305831,72009,1306957,5524246,1306957,5565876,1305831,5587253,1297955,5595129,1276578,5596255,1234948,5596255,72009,5595129,30378,5587253,9001,5565876,1125,5524246,0xe">
                  <v:fill on="t" focussize="0,0"/>
                  <v:stroke on="f"/>
                  <v:imagedata o:title=""/>
                  <o:lock v:ext="edit" aspectratio="f"/>
                  <v:textbox inset="0mm,0mm,0mm,0mm"/>
                </v:shape>
                <v:shape id="Graphic 1436" o:spid="_x0000_s1026" o:spt="100" style="position:absolute;left:0;top:0;height:1307465;width:5637530;" fillcolor="#EFEFF0" filled="t" stroked="f" coordsize="5637530,1307465" o:gfxdata="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fsz0vQAA&#10;AN0AAAAPAAAAAAAAAAEAIAAAACIAAABkcnMvZG93bnJldi54bWxQSwECFAAUAAAACACHTuJAMy8F&#10;njsAAAA5AAAAEAAAAAAAAAABACAAAAAMAQAAZHJzL3NoYXBleG1sLnhtbFBLBQYAAAAABgAGAFsB&#10;AAC2AwAAAAA=&#10;" path="m5565013,0l72009,0,30378,1125,9001,9001,1125,30378,0,72009,0,1234948,1125,1276578,9001,1297955,30378,1305831,72009,1306957,5565013,1306957,5606643,1305831,5628020,1297955,5635896,1276578,5637022,1234948,5637022,72009,5635896,30378,5628020,9001,5606643,1125,5565013,0xe">
                  <v:fill on="t" focussize="0,0"/>
                  <v:stroke on="f"/>
                  <v:imagedata o:title=""/>
                  <o:lock v:ext="edit" aspectratio="f"/>
                  <v:textbox inset="0mm,0mm,0mm,0mm"/>
                </v:shape>
                <v:shape id="Graphic 1437" o:spid="_x0000_s1026" o:spt="100" style="position:absolute;left:200863;top:206857;height:60960;width:60960;" fillcolor="#0089CF" filled="t" stroked="f" coordsize="60960,60960" o:gfxdata="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oYsLsAAADd&#10;AAAADwAAAAAAAAABACAAAAAiAAAAZHJzL2Rvd25yZXYueG1sUEsBAhQAFAAAAAgAh07iQDMvBZ47&#10;AAAAOQAAABAAAAAAAAAAAQAgAAAACgEAAGRycy9zaGFwZXhtbC54bWxQSwUGAAAAAAYABgBbAQAA&#10;tAM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38" o:spid="_x0000_s1026" o:spt="100" style="position:absolute;left:2692425;top:206857;height:60960;width:60960;" fillcolor="#54BC7F" filled="t" stroked="f" coordsize="60960,60960" o:gfxdata="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iyFu&#10;wAAAAN0AAAAPAAAAAAAAAAEAIAAAACIAAABkcnMvZG93bnJldi54bWxQSwECFAAUAAAACACHTuJA&#10;My8FnjsAAAA5AAAAEAAAAAAAAAABACAAAAAPAQAAZHJzL3NoYXBleG1sLnhtbFBLBQYAAAAABgAG&#10;AFsBAAC5Aw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39" o:spid="_x0000_s1026" o:spt="100" style="position:absolute;left:200863;top:424052;height:60960;width:60960;" fillcolor="#00BBC5" filled="t" stroked="f" coordsize="60960,60960" o:gfxdata="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zx5hvQAA&#10;AN0AAAAPAAAAAAAAAAEAIAAAACIAAABkcnMvZG93bnJldi54bWxQSwECFAAUAAAACACHTuJAMy8F&#10;njsAAAA5AAAAEAAAAAAAAAABACAAAAAMAQAAZHJzL3NoYXBleG1sLnhtbFBLBQYAAAAABgAGAFsB&#10;AAC2Aw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40" o:spid="_x0000_s1026" o:spt="100" style="position:absolute;left:2692425;top:424052;height:60960;width:60960;" fillcolor="#D26277" filled="t" stroked="f" coordsize="60960,60960" o:gfxdata="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7BIq/&#10;AAAA3QAAAA8AAAAAAAAAAQAgAAAAIgAAAGRycy9kb3ducmV2LnhtbFBLAQIUABQAAAAIAIdO4kAz&#10;LwWeOwAAADkAAAAQAAAAAAAAAAEAIAAAAA4BAABkcnMvc2hhcGV4bWwueG1sUEsFBgAAAAAGAAYA&#10;WwEAALgDA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41" o:spid="_x0000_s1026" o:spt="100" style="position:absolute;left:200863;top:641248;height:60960;width:60960;" fillcolor="#855C98" filled="t" stroked="f" coordsize="60960,60960" o:gfxdata="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AYMLsAAADd&#10;AAAADwAAAAAAAAABACAAAAAiAAAAZHJzL2Rvd25yZXYueG1sUEsBAhQAFAAAAAgAh07iQDMvBZ47&#10;AAAAOQAAABAAAAAAAAAAAQAgAAAACgEAAGRycy9zaGFwZXhtbC54bWxQSwUGAAAAAAYABgBbAQAA&#10;tAM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42" o:spid="_x0000_s1026" o:spt="100" style="position:absolute;left:2692425;top:641248;height:60960;width:60960;" fillcolor="#8E929A" filled="t" stroked="f" coordsize="60960,60960" o:gfxdata="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2yPxm8AAAA&#10;3QAAAA8AAAAAAAAAAQAgAAAAIgAAAGRycy9kb3ducmV2LnhtbFBLAQIUABQAAAAIAIdO4kAzLwWe&#10;OwAAADkAAAAQAAAAAAAAAAEAIAAAAAsBAABkcnMvc2hhcGV4bWwueG1sUEsFBgAAAAAGAAYAWwEA&#10;ALUDA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43" o:spid="_x0000_s1026" o:spt="100" style="position:absolute;left:200863;top:858456;height:60960;width:60960;" fillcolor="#D4936B" filled="t" stroked="f" coordsize="60960,60960" o:gfxdata="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HMDcvQAA&#10;AN0AAAAPAAAAAAAAAAEAIAAAACIAAABkcnMvZG93bnJldi54bWxQSwECFAAUAAAACACHTuJAMy8F&#10;njsAAAA5AAAAEAAAAAAAAAABACAAAAAMAQAAZHJzL3NoYXBleG1sLnhtbFBLBQYAAAAABgAGAFsB&#10;AAC2Aw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1444" o:spid="_x0000_s1026" o:spt="100" style="position:absolute;left:2692425;top:858456;height:60960;width:60960;" fillcolor="#FDB913" filled="t" stroked="f" coordsize="60960,60960" o:gfxdata="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SNDVrsAAADd&#10;AAAADwAAAAAAAAABACAAAAAiAAAAZHJzL2Rvd25yZXYueG1sUEsBAhQAFAAAAAgAh07iQDMvBZ47&#10;AAAAOQAAABAAAAAAAAAAAQAgAAAACgEAAGRycy9zaGFwZXhtbC54bWxQSwUGAAAAAAYABgBbAQAA&#10;tAM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Textbox 1445" o:spid="_x0000_s1026" o:spt="202" type="#_x0000_t202" style="position:absolute;left:300164;top:157238;height:816610;width:2018030;" filled="f" stroked="f" coordsize="21600,21600" o:gfxdata="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al2L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B60BC7A">
                        <w:pPr>
                          <w:spacing w:before="6" w:line="324" w:lineRule="auto"/>
                          <w:ind w:left="0" w:right="1575" w:firstLine="0"/>
                          <w:jc w:val="left"/>
                          <w:rPr>
                            <w:sz w:val="22"/>
                          </w:rPr>
                        </w:pPr>
                        <w:r>
                          <w:rPr>
                            <w:color w:val="231F20"/>
                            <w:sz w:val="22"/>
                          </w:rPr>
                          <w:t xml:space="preserve">is located in/on </w:t>
                        </w:r>
                        <w:r>
                          <w:rPr>
                            <w:color w:val="231F20"/>
                            <w:spacing w:val="-2"/>
                            <w:sz w:val="22"/>
                          </w:rPr>
                          <w:t>is</w:t>
                        </w:r>
                        <w:r>
                          <w:rPr>
                            <w:color w:val="231F20"/>
                            <w:spacing w:val="-14"/>
                            <w:sz w:val="22"/>
                          </w:rPr>
                          <w:t xml:space="preserve"> </w:t>
                        </w:r>
                        <w:r>
                          <w:rPr>
                            <w:color w:val="231F20"/>
                            <w:spacing w:val="-2"/>
                            <w:sz w:val="22"/>
                          </w:rPr>
                          <w:t>divided</w:t>
                        </w:r>
                        <w:r>
                          <w:rPr>
                            <w:color w:val="231F20"/>
                            <w:spacing w:val="-13"/>
                            <w:sz w:val="22"/>
                          </w:rPr>
                          <w:t xml:space="preserve"> </w:t>
                        </w:r>
                        <w:r>
                          <w:rPr>
                            <w:color w:val="231F20"/>
                            <w:spacing w:val="-2"/>
                            <w:sz w:val="22"/>
                          </w:rPr>
                          <w:t>up</w:t>
                        </w:r>
                        <w:r>
                          <w:rPr>
                            <w:color w:val="231F20"/>
                            <w:spacing w:val="-13"/>
                            <w:sz w:val="22"/>
                          </w:rPr>
                          <w:t xml:space="preserve"> </w:t>
                        </w:r>
                        <w:r>
                          <w:rPr>
                            <w:color w:val="231F20"/>
                            <w:spacing w:val="-2"/>
                            <w:sz w:val="22"/>
                          </w:rPr>
                          <w:t xml:space="preserve">into </w:t>
                        </w:r>
                        <w:r>
                          <w:rPr>
                            <w:color w:val="231F20"/>
                            <w:sz w:val="22"/>
                          </w:rPr>
                          <w:t>is … in size</w:t>
                        </w:r>
                      </w:p>
                      <w:p w14:paraId="75236A22">
                        <w:pPr>
                          <w:spacing w:before="2"/>
                          <w:ind w:left="0" w:right="0" w:firstLine="0"/>
                          <w:jc w:val="left"/>
                          <w:rPr>
                            <w:sz w:val="22"/>
                          </w:rPr>
                        </w:pPr>
                        <w:r>
                          <w:rPr>
                            <w:color w:val="231F20"/>
                            <w:sz w:val="22"/>
                          </w:rPr>
                          <w:t>the</w:t>
                        </w:r>
                        <w:r>
                          <w:rPr>
                            <w:color w:val="231F20"/>
                            <w:spacing w:val="-7"/>
                            <w:sz w:val="22"/>
                          </w:rPr>
                          <w:t xml:space="preserve"> </w:t>
                        </w:r>
                        <w:r>
                          <w:rPr>
                            <w:color w:val="231F20"/>
                            <w:sz w:val="22"/>
                          </w:rPr>
                          <w:t>most</w:t>
                        </w:r>
                        <w:r>
                          <w:rPr>
                            <w:color w:val="231F20"/>
                            <w:spacing w:val="-7"/>
                            <w:sz w:val="22"/>
                          </w:rPr>
                          <w:t xml:space="preserve"> </w:t>
                        </w:r>
                        <w:r>
                          <w:rPr>
                            <w:color w:val="231F20"/>
                            <w:spacing w:val="-2"/>
                            <w:sz w:val="22"/>
                          </w:rPr>
                          <w:t>popular/greatest/largest</w:t>
                        </w:r>
                      </w:p>
                    </w:txbxContent>
                  </v:textbox>
                </v:shape>
                <v:shape id="Textbox 1446" o:spid="_x0000_s1026" o:spt="202" type="#_x0000_t202" style="position:absolute;left:2787675;top:157238;height:987425;width:2314575;" filled="f" stroked="f" coordsize="21600,21600" o:gfxdata="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MP8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BC09C0">
                        <w:pPr>
                          <w:spacing w:before="6" w:line="324" w:lineRule="auto"/>
                          <w:ind w:left="6" w:right="1037" w:firstLine="0"/>
                          <w:jc w:val="left"/>
                          <w:rPr>
                            <w:sz w:val="22"/>
                          </w:rPr>
                        </w:pPr>
                        <w:r>
                          <w:rPr>
                            <w:color w:val="231F20"/>
                            <w:spacing w:val="-2"/>
                            <w:sz w:val="22"/>
                          </w:rPr>
                          <w:t>has</w:t>
                        </w:r>
                        <w:r>
                          <w:rPr>
                            <w:color w:val="231F20"/>
                            <w:spacing w:val="-14"/>
                            <w:sz w:val="22"/>
                          </w:rPr>
                          <w:t xml:space="preserve"> </w:t>
                        </w:r>
                        <w:r>
                          <w:rPr>
                            <w:color w:val="231F20"/>
                            <w:spacing w:val="-2"/>
                            <w:sz w:val="22"/>
                          </w:rPr>
                          <w:t>a</w:t>
                        </w:r>
                        <w:r>
                          <w:rPr>
                            <w:color w:val="231F20"/>
                            <w:spacing w:val="-13"/>
                            <w:sz w:val="22"/>
                          </w:rPr>
                          <w:t xml:space="preserve"> </w:t>
                        </w:r>
                        <w:r>
                          <w:rPr>
                            <w:color w:val="231F20"/>
                            <w:spacing w:val="-2"/>
                            <w:sz w:val="22"/>
                          </w:rPr>
                          <w:t>history</w:t>
                        </w:r>
                        <w:r>
                          <w:rPr>
                            <w:color w:val="231F20"/>
                            <w:spacing w:val="-13"/>
                            <w:sz w:val="22"/>
                          </w:rPr>
                          <w:t xml:space="preserve"> </w:t>
                        </w:r>
                        <w:r>
                          <w:rPr>
                            <w:color w:val="231F20"/>
                            <w:spacing w:val="-2"/>
                            <w:sz w:val="22"/>
                          </w:rPr>
                          <w:t>of</w:t>
                        </w:r>
                        <w:r>
                          <w:rPr>
                            <w:color w:val="231F20"/>
                            <w:spacing w:val="-14"/>
                            <w:sz w:val="22"/>
                          </w:rPr>
                          <w:t xml:space="preserve"> </w:t>
                        </w:r>
                        <w:r>
                          <w:rPr>
                            <w:color w:val="231F20"/>
                            <w:spacing w:val="-2"/>
                            <w:sz w:val="22"/>
                          </w:rPr>
                          <w:t>…</w:t>
                        </w:r>
                        <w:r>
                          <w:rPr>
                            <w:color w:val="231F20"/>
                            <w:spacing w:val="-13"/>
                            <w:sz w:val="22"/>
                          </w:rPr>
                          <w:t xml:space="preserve"> </w:t>
                        </w:r>
                        <w:r>
                          <w:rPr>
                            <w:color w:val="231F20"/>
                            <w:spacing w:val="-2"/>
                            <w:sz w:val="22"/>
                          </w:rPr>
                          <w:t xml:space="preserve">years </w:t>
                        </w:r>
                        <w:r>
                          <w:rPr>
                            <w:color w:val="231F20"/>
                            <w:sz w:val="22"/>
                          </w:rPr>
                          <w:t>has a population of</w:t>
                        </w:r>
                      </w:p>
                      <w:p w14:paraId="61818A56">
                        <w:pPr>
                          <w:spacing w:before="1"/>
                          <w:ind w:left="6" w:right="0" w:firstLine="0"/>
                          <w:jc w:val="left"/>
                          <w:rPr>
                            <w:sz w:val="22"/>
                          </w:rPr>
                        </w:pPr>
                        <w:r>
                          <w:rPr>
                            <w:color w:val="231F20"/>
                            <w:sz w:val="22"/>
                          </w:rPr>
                          <w:t>is</w:t>
                        </w:r>
                        <w:r>
                          <w:rPr>
                            <w:color w:val="231F20"/>
                            <w:spacing w:val="-9"/>
                            <w:sz w:val="22"/>
                          </w:rPr>
                          <w:t xml:space="preserve"> </w:t>
                        </w:r>
                        <w:r>
                          <w:rPr>
                            <w:color w:val="231F20"/>
                            <w:sz w:val="22"/>
                          </w:rPr>
                          <w:t>home</w:t>
                        </w:r>
                        <w:r>
                          <w:rPr>
                            <w:color w:val="231F20"/>
                            <w:spacing w:val="-9"/>
                            <w:sz w:val="22"/>
                          </w:rPr>
                          <w:t xml:space="preserve"> </w:t>
                        </w:r>
                        <w:r>
                          <w:rPr>
                            <w:color w:val="231F20"/>
                            <w:sz w:val="22"/>
                          </w:rPr>
                          <w:t>to</w:t>
                        </w:r>
                        <w:r>
                          <w:rPr>
                            <w:color w:val="231F20"/>
                            <w:spacing w:val="-8"/>
                            <w:sz w:val="22"/>
                          </w:rPr>
                          <w:t xml:space="preserve"> </w:t>
                        </w:r>
                        <w:r>
                          <w:rPr>
                            <w:color w:val="231F20"/>
                            <w:sz w:val="22"/>
                          </w:rPr>
                          <w:t>...</w:t>
                        </w:r>
                        <w:r>
                          <w:rPr>
                            <w:color w:val="231F20"/>
                            <w:spacing w:val="-9"/>
                            <w:sz w:val="22"/>
                          </w:rPr>
                          <w:t xml:space="preserve"> </w:t>
                        </w:r>
                        <w:r>
                          <w:rPr>
                            <w:color w:val="231F20"/>
                            <w:sz w:val="22"/>
                          </w:rPr>
                          <w:t>ethnic</w:t>
                        </w:r>
                        <w:r>
                          <w:rPr>
                            <w:color w:val="231F20"/>
                            <w:spacing w:val="-9"/>
                            <w:sz w:val="22"/>
                          </w:rPr>
                          <w:t xml:space="preserve"> </w:t>
                        </w:r>
                        <w:r>
                          <w:rPr>
                            <w:color w:val="231F20"/>
                            <w:spacing w:val="-2"/>
                            <w:sz w:val="22"/>
                          </w:rPr>
                          <w:t>groups</w:t>
                        </w:r>
                      </w:p>
                      <w:p w14:paraId="7E6D3FDF">
                        <w:pPr>
                          <w:spacing w:before="85" w:line="254" w:lineRule="auto"/>
                          <w:ind w:left="0" w:right="0" w:firstLine="6"/>
                          <w:jc w:val="left"/>
                          <w:rPr>
                            <w:sz w:val="22"/>
                          </w:rPr>
                        </w:pPr>
                        <w:r>
                          <w:rPr>
                            <w:color w:val="231F20"/>
                            <w:sz w:val="22"/>
                          </w:rPr>
                          <w:t>popular festivals/foods/tourist sights include ...</w:t>
                        </w:r>
                      </w:p>
                    </w:txbxContent>
                  </v:textbox>
                </v:shape>
                <w10:wrap type="topAndBottom"/>
              </v:group>
            </w:pict>
          </mc:Fallback>
        </mc:AlternateContent>
      </w:r>
    </w:p>
    <w:p w14:paraId="11756B56">
      <w:pPr>
        <w:pStyle w:val="11"/>
        <w:spacing w:before="2"/>
        <w:rPr>
          <w:sz w:val="20"/>
        </w:rPr>
      </w:pPr>
    </w:p>
    <w:p w14:paraId="77AC5E04">
      <w:pPr>
        <w:pStyle w:val="15"/>
        <w:numPr>
          <w:ilvl w:val="0"/>
          <w:numId w:val="45"/>
        </w:numPr>
        <w:tabs>
          <w:tab w:val="left" w:pos="2011"/>
        </w:tabs>
        <w:spacing w:before="108" w:after="0" w:line="240" w:lineRule="auto"/>
        <w:ind w:left="2011" w:right="0" w:hanging="254"/>
        <w:jc w:val="left"/>
        <w:rPr>
          <w:sz w:val="22"/>
        </w:rPr>
      </w:pPr>
      <w:r>
        <w:rPr>
          <w:color w:val="231F20"/>
          <w:spacing w:val="-4"/>
          <w:sz w:val="22"/>
        </w:rPr>
        <w:t>Exchange</w:t>
      </w:r>
      <w:r>
        <w:rPr>
          <w:color w:val="231F20"/>
          <w:spacing w:val="-6"/>
          <w:sz w:val="22"/>
        </w:rPr>
        <w:t xml:space="preserve"> </w:t>
      </w:r>
      <w:r>
        <w:rPr>
          <w:color w:val="231F20"/>
          <w:spacing w:val="-4"/>
          <w:sz w:val="22"/>
        </w:rPr>
        <w:t>drafts</w:t>
      </w:r>
      <w:r>
        <w:rPr>
          <w:color w:val="231F20"/>
          <w:spacing w:val="-5"/>
          <w:sz w:val="22"/>
        </w:rPr>
        <w:t xml:space="preserve"> </w:t>
      </w:r>
      <w:r>
        <w:rPr>
          <w:color w:val="231F20"/>
          <w:spacing w:val="-4"/>
          <w:sz w:val="22"/>
        </w:rPr>
        <w:t>with</w:t>
      </w:r>
      <w:r>
        <w:rPr>
          <w:color w:val="231F20"/>
          <w:spacing w:val="-5"/>
          <w:sz w:val="22"/>
        </w:rPr>
        <w:t xml:space="preserve"> </w:t>
      </w:r>
      <w:r>
        <w:rPr>
          <w:color w:val="231F20"/>
          <w:spacing w:val="-4"/>
          <w:sz w:val="22"/>
        </w:rPr>
        <w:t>a</w:t>
      </w:r>
      <w:r>
        <w:rPr>
          <w:color w:val="231F20"/>
          <w:spacing w:val="-5"/>
          <w:sz w:val="22"/>
        </w:rPr>
        <w:t xml:space="preserve"> </w:t>
      </w:r>
      <w:r>
        <w:rPr>
          <w:color w:val="231F20"/>
          <w:spacing w:val="-4"/>
          <w:sz w:val="22"/>
        </w:rPr>
        <w:t>partner.</w:t>
      </w:r>
      <w:r>
        <w:rPr>
          <w:color w:val="231F20"/>
          <w:spacing w:val="-5"/>
          <w:sz w:val="22"/>
        </w:rPr>
        <w:t xml:space="preserve"> </w:t>
      </w:r>
      <w:r>
        <w:rPr>
          <w:color w:val="231F20"/>
          <w:spacing w:val="-4"/>
          <w:sz w:val="22"/>
        </w:rPr>
        <w:t>Use</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checklist</w:t>
      </w:r>
      <w:r>
        <w:rPr>
          <w:color w:val="231F20"/>
          <w:spacing w:val="-5"/>
          <w:sz w:val="22"/>
        </w:rPr>
        <w:t xml:space="preserve"> </w:t>
      </w:r>
      <w:r>
        <w:rPr>
          <w:color w:val="231F20"/>
          <w:spacing w:val="-4"/>
          <w:sz w:val="22"/>
        </w:rPr>
        <w:t>to</w:t>
      </w:r>
      <w:r>
        <w:rPr>
          <w:color w:val="231F20"/>
          <w:spacing w:val="-5"/>
          <w:sz w:val="22"/>
        </w:rPr>
        <w:t xml:space="preserve"> </w:t>
      </w:r>
      <w:r>
        <w:rPr>
          <w:color w:val="231F20"/>
          <w:spacing w:val="-4"/>
          <w:sz w:val="22"/>
        </w:rPr>
        <w:t>give</w:t>
      </w:r>
      <w:r>
        <w:rPr>
          <w:color w:val="231F20"/>
          <w:spacing w:val="-6"/>
          <w:sz w:val="22"/>
        </w:rPr>
        <w:t xml:space="preserve"> </w:t>
      </w:r>
      <w:r>
        <w:rPr>
          <w:color w:val="231F20"/>
          <w:spacing w:val="-4"/>
          <w:sz w:val="22"/>
        </w:rPr>
        <w:t>feedback</w:t>
      </w:r>
      <w:r>
        <w:rPr>
          <w:color w:val="231F20"/>
          <w:spacing w:val="-5"/>
          <w:sz w:val="22"/>
        </w:rPr>
        <w:t xml:space="preserve"> </w:t>
      </w:r>
      <w:r>
        <w:rPr>
          <w:color w:val="231F20"/>
          <w:spacing w:val="-4"/>
          <w:sz w:val="22"/>
        </w:rPr>
        <w:t>on</w:t>
      </w:r>
      <w:r>
        <w:rPr>
          <w:color w:val="231F20"/>
          <w:spacing w:val="-5"/>
          <w:sz w:val="22"/>
        </w:rPr>
        <w:t xml:space="preserve"> </w:t>
      </w:r>
      <w:r>
        <w:rPr>
          <w:color w:val="231F20"/>
          <w:spacing w:val="-4"/>
          <w:sz w:val="22"/>
        </w:rPr>
        <w:t>your</w:t>
      </w:r>
      <w:r>
        <w:rPr>
          <w:color w:val="231F20"/>
          <w:spacing w:val="-5"/>
          <w:sz w:val="22"/>
        </w:rPr>
        <w:t xml:space="preserve"> </w:t>
      </w:r>
      <w:r>
        <w:rPr>
          <w:color w:val="231F20"/>
          <w:spacing w:val="-4"/>
          <w:sz w:val="22"/>
        </w:rPr>
        <w:t>partner’s</w:t>
      </w:r>
      <w:r>
        <w:rPr>
          <w:color w:val="231F20"/>
          <w:spacing w:val="-5"/>
          <w:sz w:val="22"/>
        </w:rPr>
        <w:t xml:space="preserve"> </w:t>
      </w:r>
      <w:r>
        <w:rPr>
          <w:color w:val="231F20"/>
          <w:spacing w:val="-4"/>
          <w:sz w:val="22"/>
        </w:rPr>
        <w:t>draft.</w:t>
      </w:r>
    </w:p>
    <w:p w14:paraId="4E48263B">
      <w:pPr>
        <w:pStyle w:val="11"/>
        <w:spacing w:before="5"/>
        <w:rPr>
          <w:sz w:val="10"/>
        </w:rPr>
      </w:pPr>
      <w:r>
        <mc:AlternateContent>
          <mc:Choice Requires="wpg">
            <w:drawing>
              <wp:anchor distT="0" distB="0" distL="0" distR="0" simplePos="0" relativeHeight="251885568" behindDoc="1" locked="0" layoutInCell="1" allowOverlap="1">
                <wp:simplePos x="0" y="0"/>
                <wp:positionH relativeFrom="page">
                  <wp:posOffset>1085215</wp:posOffset>
                </wp:positionH>
                <wp:positionV relativeFrom="paragraph">
                  <wp:posOffset>91440</wp:posOffset>
                </wp:positionV>
                <wp:extent cx="5732145" cy="1623695"/>
                <wp:effectExtent l="0" t="0" r="0" b="0"/>
                <wp:wrapTopAndBottom/>
                <wp:docPr id="1447" name="Group 1447"/>
                <wp:cNvGraphicFramePr/>
                <a:graphic xmlns:a="http://schemas.openxmlformats.org/drawingml/2006/main">
                  <a:graphicData uri="http://schemas.microsoft.com/office/word/2010/wordprocessingGroup">
                    <wpg:wgp>
                      <wpg:cNvGrpSpPr/>
                      <wpg:grpSpPr>
                        <a:xfrm>
                          <a:off x="0" y="0"/>
                          <a:ext cx="5732145" cy="1623695"/>
                          <a:chOff x="0" y="0"/>
                          <a:chExt cx="5732145" cy="1623695"/>
                        </a:xfrm>
                      </wpg:grpSpPr>
                      <wps:wsp>
                        <wps:cNvPr id="1448" name="Graphic 1448"/>
                        <wps:cNvSpPr/>
                        <wps:spPr>
                          <a:xfrm>
                            <a:off x="15049" y="0"/>
                            <a:ext cx="5703570" cy="1623695"/>
                          </a:xfrm>
                          <a:custGeom>
                            <a:avLst/>
                            <a:gdLst/>
                            <a:ahLst/>
                            <a:cxnLst/>
                            <a:rect l="l" t="t" r="r" b="b"/>
                            <a:pathLst>
                              <a:path w="5703570" h="1623695">
                                <a:moveTo>
                                  <a:pt x="5703443" y="0"/>
                                </a:moveTo>
                                <a:lnTo>
                                  <a:pt x="0" y="0"/>
                                </a:lnTo>
                                <a:lnTo>
                                  <a:pt x="0" y="1623694"/>
                                </a:lnTo>
                                <a:lnTo>
                                  <a:pt x="5703443" y="1623694"/>
                                </a:lnTo>
                                <a:lnTo>
                                  <a:pt x="5703443" y="0"/>
                                </a:lnTo>
                                <a:close/>
                              </a:path>
                            </a:pathLst>
                          </a:custGeom>
                          <a:solidFill>
                            <a:srgbClr val="EAEBEA"/>
                          </a:solidFill>
                        </wps:spPr>
                        <wps:bodyPr wrap="square" lIns="0" tIns="0" rIns="0" bIns="0" rtlCol="0">
                          <a:noAutofit/>
                        </wps:bodyPr>
                      </wps:wsp>
                      <wps:wsp>
                        <wps:cNvPr id="1449" name="Graphic 1449"/>
                        <wps:cNvSpPr/>
                        <wps:spPr>
                          <a:xfrm>
                            <a:off x="211289" y="193179"/>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wps:wsp>
                        <wps:cNvPr id="1450" name="Graphic 1450"/>
                        <wps:cNvSpPr/>
                        <wps:spPr>
                          <a:xfrm>
                            <a:off x="211289" y="420293"/>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wps:wsp>
                        <wps:cNvPr id="1451" name="Graphic 1451"/>
                        <wps:cNvSpPr/>
                        <wps:spPr>
                          <a:xfrm>
                            <a:off x="211289" y="647382"/>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wps:wsp>
                        <wps:cNvPr id="1452" name="Graphic 1452"/>
                        <wps:cNvSpPr/>
                        <wps:spPr>
                          <a:xfrm>
                            <a:off x="211289" y="874496"/>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54BC7F"/>
                          </a:solidFill>
                        </wps:spPr>
                        <wps:bodyPr wrap="square" lIns="0" tIns="0" rIns="0" bIns="0" rtlCol="0">
                          <a:noAutofit/>
                        </wps:bodyPr>
                      </wps:wsp>
                      <wps:wsp>
                        <wps:cNvPr id="1453" name="Graphic 1453"/>
                        <wps:cNvSpPr/>
                        <wps:spPr>
                          <a:xfrm>
                            <a:off x="211289" y="1101585"/>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89CF"/>
                          </a:solidFill>
                        </wps:spPr>
                        <wps:bodyPr wrap="square" lIns="0" tIns="0" rIns="0" bIns="0" rtlCol="0">
                          <a:noAutofit/>
                        </wps:bodyPr>
                      </wps:wsp>
                      <wps:wsp>
                        <wps:cNvPr id="1454" name="Graphic 1454"/>
                        <wps:cNvSpPr/>
                        <wps:spPr>
                          <a:xfrm>
                            <a:off x="211289" y="1328686"/>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C8785B"/>
                          </a:solidFill>
                        </wps:spPr>
                        <wps:bodyPr wrap="square" lIns="0" tIns="0" rIns="0" bIns="0" rtlCol="0">
                          <a:noAutofit/>
                        </wps:bodyPr>
                      </wps:wsp>
                      <wps:wsp>
                        <wps:cNvPr id="1455" name="Textbox 1455"/>
                        <wps:cNvSpPr txBox="1"/>
                        <wps:spPr>
                          <a:xfrm>
                            <a:off x="0" y="0"/>
                            <a:ext cx="5732145" cy="1623695"/>
                          </a:xfrm>
                          <a:prstGeom prst="rect">
                            <a:avLst/>
                          </a:prstGeom>
                        </wps:spPr>
                        <wps:txbx>
                          <w:txbxContent>
                            <w:p w14:paraId="23EA11D2">
                              <w:pPr>
                                <w:spacing w:before="8" w:line="240" w:lineRule="auto"/>
                                <w:rPr>
                                  <w:sz w:val="22"/>
                                </w:rPr>
                              </w:pPr>
                            </w:p>
                            <w:p w14:paraId="0E55B17D">
                              <w:pPr>
                                <w:spacing w:before="0"/>
                                <w:ind w:left="645" w:right="0" w:firstLine="0"/>
                                <w:jc w:val="left"/>
                                <w:rPr>
                                  <w:rFonts w:ascii="Tahoma"/>
                                  <w:sz w:val="22"/>
                                </w:rPr>
                              </w:pPr>
                              <w:r>
                                <w:rPr>
                                  <w:rFonts w:ascii="Tahoma"/>
                                  <w:color w:val="231F20"/>
                                  <w:sz w:val="22"/>
                                </w:rPr>
                                <w:t>Is</w:t>
                              </w:r>
                              <w:r>
                                <w:rPr>
                                  <w:rFonts w:ascii="Tahoma"/>
                                  <w:color w:val="231F20"/>
                                  <w:spacing w:val="13"/>
                                  <w:sz w:val="22"/>
                                </w:rPr>
                                <w:t xml:space="preserve"> </w:t>
                              </w:r>
                              <w:r>
                                <w:rPr>
                                  <w:rFonts w:ascii="Tahoma"/>
                                  <w:color w:val="231F20"/>
                                  <w:sz w:val="22"/>
                                </w:rPr>
                                <w:t>the</w:t>
                              </w:r>
                              <w:r>
                                <w:rPr>
                                  <w:rFonts w:ascii="Tahoma"/>
                                  <w:color w:val="231F20"/>
                                  <w:spacing w:val="14"/>
                                  <w:sz w:val="22"/>
                                </w:rPr>
                                <w:t xml:space="preserve"> </w:t>
                              </w:r>
                              <w:r>
                                <w:rPr>
                                  <w:rFonts w:ascii="Tahoma"/>
                                  <w:color w:val="231F20"/>
                                  <w:sz w:val="22"/>
                                </w:rPr>
                                <w:t>city/town</w:t>
                              </w:r>
                              <w:r>
                                <w:rPr>
                                  <w:rFonts w:ascii="Tahoma"/>
                                  <w:color w:val="231F20"/>
                                  <w:spacing w:val="14"/>
                                  <w:sz w:val="22"/>
                                </w:rPr>
                                <w:t xml:space="preserve"> </w:t>
                              </w:r>
                              <w:r>
                                <w:rPr>
                                  <w:rFonts w:ascii="Tahoma"/>
                                  <w:color w:val="231F20"/>
                                  <w:sz w:val="22"/>
                                </w:rPr>
                                <w:t>introduction</w:t>
                              </w:r>
                              <w:r>
                                <w:rPr>
                                  <w:rFonts w:ascii="Tahoma"/>
                                  <w:color w:val="231F20"/>
                                  <w:spacing w:val="13"/>
                                  <w:sz w:val="22"/>
                                </w:rPr>
                                <w:t xml:space="preserve"> </w:t>
                              </w:r>
                              <w:r>
                                <w:rPr>
                                  <w:rFonts w:ascii="Tahoma"/>
                                  <w:color w:val="231F20"/>
                                  <w:spacing w:val="-2"/>
                                  <w:sz w:val="22"/>
                                </w:rPr>
                                <w:t>clear?</w:t>
                              </w:r>
                            </w:p>
                            <w:p w14:paraId="6DD859C0">
                              <w:pPr>
                                <w:spacing w:before="92"/>
                                <w:ind w:left="645" w:right="0" w:firstLine="0"/>
                                <w:jc w:val="left"/>
                                <w:rPr>
                                  <w:rFonts w:ascii="Tahoma"/>
                                  <w:sz w:val="22"/>
                                </w:rPr>
                              </w:pPr>
                              <w:r>
                                <w:rPr>
                                  <w:rFonts w:ascii="Tahoma"/>
                                  <w:color w:val="231F20"/>
                                  <w:w w:val="105"/>
                                  <w:sz w:val="22"/>
                                </w:rPr>
                                <w:t>Is</w:t>
                              </w:r>
                              <w:r>
                                <w:rPr>
                                  <w:rFonts w:ascii="Tahoma"/>
                                  <w:color w:val="231F20"/>
                                  <w:spacing w:val="-8"/>
                                  <w:w w:val="105"/>
                                  <w:sz w:val="22"/>
                                </w:rPr>
                                <w:t xml:space="preserve"> </w:t>
                              </w:r>
                              <w:r>
                                <w:rPr>
                                  <w:rFonts w:ascii="Tahoma"/>
                                  <w:color w:val="231F20"/>
                                  <w:w w:val="105"/>
                                  <w:sz w:val="22"/>
                                </w:rPr>
                                <w:t>the</w:t>
                              </w:r>
                              <w:r>
                                <w:rPr>
                                  <w:rFonts w:ascii="Tahoma"/>
                                  <w:color w:val="231F20"/>
                                  <w:spacing w:val="-8"/>
                                  <w:w w:val="105"/>
                                  <w:sz w:val="22"/>
                                </w:rPr>
                                <w:t xml:space="preserve"> </w:t>
                              </w:r>
                              <w:r>
                                <w:rPr>
                                  <w:rFonts w:ascii="Tahoma"/>
                                  <w:color w:val="231F20"/>
                                  <w:w w:val="105"/>
                                  <w:sz w:val="22"/>
                                </w:rPr>
                                <w:t>information</w:t>
                              </w:r>
                              <w:r>
                                <w:rPr>
                                  <w:rFonts w:ascii="Tahoma"/>
                                  <w:color w:val="231F20"/>
                                  <w:spacing w:val="-7"/>
                                  <w:w w:val="105"/>
                                  <w:sz w:val="22"/>
                                </w:rPr>
                                <w:t xml:space="preserve"> </w:t>
                              </w:r>
                              <w:r>
                                <w:rPr>
                                  <w:rFonts w:ascii="Tahoma"/>
                                  <w:color w:val="231F20"/>
                                  <w:w w:val="105"/>
                                  <w:sz w:val="22"/>
                                </w:rPr>
                                <w:t>specific</w:t>
                              </w:r>
                              <w:r>
                                <w:rPr>
                                  <w:rFonts w:ascii="Tahoma"/>
                                  <w:color w:val="231F20"/>
                                  <w:spacing w:val="-8"/>
                                  <w:w w:val="105"/>
                                  <w:sz w:val="22"/>
                                </w:rPr>
                                <w:t xml:space="preserve"> </w:t>
                              </w:r>
                              <w:r>
                                <w:rPr>
                                  <w:rFonts w:ascii="Tahoma"/>
                                  <w:color w:val="231F20"/>
                                  <w:w w:val="105"/>
                                  <w:sz w:val="22"/>
                                </w:rPr>
                                <w:t>and</w:t>
                              </w:r>
                              <w:r>
                                <w:rPr>
                                  <w:rFonts w:ascii="Tahoma"/>
                                  <w:color w:val="231F20"/>
                                  <w:spacing w:val="-8"/>
                                  <w:w w:val="105"/>
                                  <w:sz w:val="22"/>
                                </w:rPr>
                                <w:t xml:space="preserve"> </w:t>
                              </w:r>
                              <w:r>
                                <w:rPr>
                                  <w:rFonts w:ascii="Tahoma"/>
                                  <w:color w:val="231F20"/>
                                  <w:w w:val="105"/>
                                  <w:sz w:val="22"/>
                                </w:rPr>
                                <w:t>are</w:t>
                              </w:r>
                              <w:r>
                                <w:rPr>
                                  <w:rFonts w:ascii="Tahoma"/>
                                  <w:color w:val="231F20"/>
                                  <w:spacing w:val="-7"/>
                                  <w:w w:val="105"/>
                                  <w:sz w:val="22"/>
                                </w:rPr>
                                <w:t xml:space="preserve"> </w:t>
                              </w:r>
                              <w:r>
                                <w:rPr>
                                  <w:rFonts w:ascii="Tahoma"/>
                                  <w:color w:val="231F20"/>
                                  <w:w w:val="105"/>
                                  <w:sz w:val="22"/>
                                </w:rPr>
                                <w:t>the</w:t>
                              </w:r>
                              <w:r>
                                <w:rPr>
                                  <w:rFonts w:ascii="Tahoma"/>
                                  <w:color w:val="231F20"/>
                                  <w:spacing w:val="-8"/>
                                  <w:w w:val="105"/>
                                  <w:sz w:val="22"/>
                                </w:rPr>
                                <w:t xml:space="preserve"> </w:t>
                              </w:r>
                              <w:r>
                                <w:rPr>
                                  <w:rFonts w:ascii="Tahoma"/>
                                  <w:color w:val="231F20"/>
                                  <w:w w:val="105"/>
                                  <w:sz w:val="22"/>
                                </w:rPr>
                                <w:t>facts</w:t>
                              </w:r>
                              <w:r>
                                <w:rPr>
                                  <w:rFonts w:ascii="Tahoma"/>
                                  <w:color w:val="231F20"/>
                                  <w:spacing w:val="-7"/>
                                  <w:w w:val="105"/>
                                  <w:sz w:val="22"/>
                                </w:rPr>
                                <w:t xml:space="preserve"> </w:t>
                              </w:r>
                              <w:r>
                                <w:rPr>
                                  <w:rFonts w:ascii="Tahoma"/>
                                  <w:color w:val="231F20"/>
                                  <w:spacing w:val="-2"/>
                                  <w:w w:val="105"/>
                                  <w:sz w:val="22"/>
                                </w:rPr>
                                <w:t>correct?</w:t>
                              </w:r>
                            </w:p>
                            <w:p w14:paraId="7D0C3D94">
                              <w:pPr>
                                <w:spacing w:before="92" w:line="324" w:lineRule="auto"/>
                                <w:ind w:left="645" w:right="1127" w:firstLine="0"/>
                                <w:jc w:val="left"/>
                                <w:rPr>
                                  <w:rFonts w:ascii="Tahoma"/>
                                  <w:sz w:val="22"/>
                                </w:rPr>
                              </w:pPr>
                              <w:r>
                                <w:rPr>
                                  <w:rFonts w:ascii="Tahoma"/>
                                  <w:color w:val="231F20"/>
                                  <w:w w:val="105"/>
                                  <w:sz w:val="22"/>
                                </w:rPr>
                                <w:t>Does</w:t>
                              </w:r>
                              <w:r>
                                <w:rPr>
                                  <w:rFonts w:ascii="Tahoma"/>
                                  <w:color w:val="231F20"/>
                                  <w:spacing w:val="-5"/>
                                  <w:w w:val="105"/>
                                  <w:sz w:val="22"/>
                                </w:rPr>
                                <w:t xml:space="preserve"> </w:t>
                              </w:r>
                              <w:r>
                                <w:rPr>
                                  <w:rFonts w:ascii="Tahoma"/>
                                  <w:color w:val="231F20"/>
                                  <w:w w:val="105"/>
                                  <w:sz w:val="22"/>
                                </w:rPr>
                                <w:t>the</w:t>
                              </w:r>
                              <w:r>
                                <w:rPr>
                                  <w:rFonts w:ascii="Tahoma"/>
                                  <w:color w:val="231F20"/>
                                  <w:spacing w:val="-5"/>
                                  <w:w w:val="105"/>
                                  <w:sz w:val="22"/>
                                </w:rPr>
                                <w:t xml:space="preserve"> </w:t>
                              </w:r>
                              <w:r>
                                <w:rPr>
                                  <w:rFonts w:ascii="Tahoma"/>
                                  <w:color w:val="231F20"/>
                                  <w:w w:val="105"/>
                                  <w:sz w:val="22"/>
                                </w:rPr>
                                <w:t>city/town</w:t>
                              </w:r>
                              <w:r>
                                <w:rPr>
                                  <w:rFonts w:ascii="Tahoma"/>
                                  <w:color w:val="231F20"/>
                                  <w:spacing w:val="-5"/>
                                  <w:w w:val="105"/>
                                  <w:sz w:val="22"/>
                                </w:rPr>
                                <w:t xml:space="preserve"> </w:t>
                              </w:r>
                              <w:r>
                                <w:rPr>
                                  <w:rFonts w:ascii="Tahoma"/>
                                  <w:color w:val="231F20"/>
                                  <w:w w:val="105"/>
                                  <w:sz w:val="22"/>
                                </w:rPr>
                                <w:t>introduction</w:t>
                              </w:r>
                              <w:r>
                                <w:rPr>
                                  <w:rFonts w:ascii="Tahoma"/>
                                  <w:color w:val="231F20"/>
                                  <w:spacing w:val="-5"/>
                                  <w:w w:val="105"/>
                                  <w:sz w:val="22"/>
                                </w:rPr>
                                <w:t xml:space="preserve"> </w:t>
                              </w:r>
                              <w:r>
                                <w:rPr>
                                  <w:rFonts w:ascii="Tahoma"/>
                                  <w:color w:val="231F20"/>
                                  <w:w w:val="105"/>
                                  <w:sz w:val="22"/>
                                </w:rPr>
                                <w:t>contain</w:t>
                              </w:r>
                              <w:r>
                                <w:rPr>
                                  <w:rFonts w:ascii="Tahoma"/>
                                  <w:color w:val="231F20"/>
                                  <w:spacing w:val="-5"/>
                                  <w:w w:val="105"/>
                                  <w:sz w:val="22"/>
                                </w:rPr>
                                <w:t xml:space="preserve"> </w:t>
                              </w:r>
                              <w:r>
                                <w:rPr>
                                  <w:rFonts w:ascii="Tahoma"/>
                                  <w:color w:val="231F20"/>
                                  <w:w w:val="105"/>
                                  <w:sz w:val="22"/>
                                </w:rPr>
                                <w:t>all</w:t>
                              </w:r>
                              <w:r>
                                <w:rPr>
                                  <w:rFonts w:ascii="Tahoma"/>
                                  <w:color w:val="231F20"/>
                                  <w:spacing w:val="-5"/>
                                  <w:w w:val="105"/>
                                  <w:sz w:val="22"/>
                                </w:rPr>
                                <w:t xml:space="preserve"> </w:t>
                              </w:r>
                              <w:r>
                                <w:rPr>
                                  <w:rFonts w:ascii="Tahoma"/>
                                  <w:color w:val="231F20"/>
                                  <w:w w:val="105"/>
                                  <w:sz w:val="22"/>
                                </w:rPr>
                                <w:t>the</w:t>
                              </w:r>
                              <w:r>
                                <w:rPr>
                                  <w:rFonts w:ascii="Tahoma"/>
                                  <w:color w:val="231F20"/>
                                  <w:spacing w:val="-5"/>
                                  <w:w w:val="105"/>
                                  <w:sz w:val="22"/>
                                </w:rPr>
                                <w:t xml:space="preserve"> </w:t>
                              </w:r>
                              <w:r>
                                <w:rPr>
                                  <w:rFonts w:ascii="Tahoma"/>
                                  <w:color w:val="231F20"/>
                                  <w:w w:val="105"/>
                                  <w:sz w:val="22"/>
                                </w:rPr>
                                <w:t>important</w:t>
                              </w:r>
                              <w:r>
                                <w:rPr>
                                  <w:rFonts w:ascii="Tahoma"/>
                                  <w:color w:val="231F20"/>
                                  <w:spacing w:val="-5"/>
                                  <w:w w:val="105"/>
                                  <w:sz w:val="22"/>
                                </w:rPr>
                                <w:t xml:space="preserve"> </w:t>
                              </w:r>
                              <w:r>
                                <w:rPr>
                                  <w:rFonts w:ascii="Tahoma"/>
                                  <w:color w:val="231F20"/>
                                  <w:w w:val="105"/>
                                  <w:sz w:val="22"/>
                                </w:rPr>
                                <w:t>information? Is the information arranged in good order?</w:t>
                              </w:r>
                            </w:p>
                            <w:p w14:paraId="087EE1BD">
                              <w:pPr>
                                <w:spacing w:before="0" w:line="324" w:lineRule="auto"/>
                                <w:ind w:left="645" w:right="2057" w:firstLine="0"/>
                                <w:jc w:val="left"/>
                                <w:rPr>
                                  <w:rFonts w:ascii="Tahoma"/>
                                  <w:sz w:val="22"/>
                                </w:rPr>
                              </w:pPr>
                              <w:r>
                                <w:rPr>
                                  <w:rFonts w:ascii="Tahoma"/>
                                  <w:color w:val="231F20"/>
                                  <w:w w:val="105"/>
                                  <w:sz w:val="22"/>
                                </w:rPr>
                                <w:t>Does</w:t>
                              </w:r>
                              <w:r>
                                <w:rPr>
                                  <w:rFonts w:ascii="Tahoma"/>
                                  <w:color w:val="231F20"/>
                                  <w:spacing w:val="-7"/>
                                  <w:w w:val="105"/>
                                  <w:sz w:val="22"/>
                                </w:rPr>
                                <w:t xml:space="preserve"> </w:t>
                              </w:r>
                              <w:r>
                                <w:rPr>
                                  <w:rFonts w:ascii="Tahoma"/>
                                  <w:color w:val="231F20"/>
                                  <w:w w:val="105"/>
                                  <w:sz w:val="22"/>
                                </w:rPr>
                                <w:t>the</w:t>
                              </w:r>
                              <w:r>
                                <w:rPr>
                                  <w:rFonts w:ascii="Tahoma"/>
                                  <w:color w:val="231F20"/>
                                  <w:spacing w:val="-7"/>
                                  <w:w w:val="105"/>
                                  <w:sz w:val="22"/>
                                </w:rPr>
                                <w:t xml:space="preserve"> </w:t>
                              </w:r>
                              <w:r>
                                <w:rPr>
                                  <w:rFonts w:ascii="Tahoma"/>
                                  <w:color w:val="231F20"/>
                                  <w:w w:val="105"/>
                                  <w:sz w:val="22"/>
                                </w:rPr>
                                <w:t>passage</w:t>
                              </w:r>
                              <w:r>
                                <w:rPr>
                                  <w:rFonts w:ascii="Tahoma"/>
                                  <w:color w:val="231F20"/>
                                  <w:spacing w:val="-7"/>
                                  <w:w w:val="105"/>
                                  <w:sz w:val="22"/>
                                </w:rPr>
                                <w:t xml:space="preserve"> </w:t>
                              </w:r>
                              <w:r>
                                <w:rPr>
                                  <w:rFonts w:ascii="Tahoma"/>
                                  <w:color w:val="231F20"/>
                                  <w:w w:val="105"/>
                                  <w:sz w:val="22"/>
                                </w:rPr>
                                <w:t>have</w:t>
                              </w:r>
                              <w:r>
                                <w:rPr>
                                  <w:rFonts w:ascii="Tahoma"/>
                                  <w:color w:val="231F20"/>
                                  <w:spacing w:val="-7"/>
                                  <w:w w:val="105"/>
                                  <w:sz w:val="22"/>
                                </w:rPr>
                                <w:t xml:space="preserve"> </w:t>
                              </w:r>
                              <w:r>
                                <w:rPr>
                                  <w:rFonts w:ascii="Tahoma"/>
                                  <w:color w:val="231F20"/>
                                  <w:w w:val="105"/>
                                  <w:sz w:val="22"/>
                                </w:rPr>
                                <w:t>a</w:t>
                              </w:r>
                              <w:r>
                                <w:rPr>
                                  <w:rFonts w:ascii="Tahoma"/>
                                  <w:color w:val="231F20"/>
                                  <w:spacing w:val="-7"/>
                                  <w:w w:val="105"/>
                                  <w:sz w:val="22"/>
                                </w:rPr>
                                <w:t xml:space="preserve"> </w:t>
                              </w:r>
                              <w:r>
                                <w:rPr>
                                  <w:rFonts w:ascii="Tahoma"/>
                                  <w:color w:val="231F20"/>
                                  <w:w w:val="105"/>
                                  <w:sz w:val="22"/>
                                </w:rPr>
                                <w:t>proper</w:t>
                              </w:r>
                              <w:r>
                                <w:rPr>
                                  <w:rFonts w:ascii="Tahoma"/>
                                  <w:color w:val="231F20"/>
                                  <w:spacing w:val="-7"/>
                                  <w:w w:val="105"/>
                                  <w:sz w:val="22"/>
                                </w:rPr>
                                <w:t xml:space="preserve"> </w:t>
                              </w:r>
                              <w:r>
                                <w:rPr>
                                  <w:rFonts w:ascii="Tahoma"/>
                                  <w:color w:val="231F20"/>
                                  <w:w w:val="105"/>
                                  <w:sz w:val="22"/>
                                </w:rPr>
                                <w:t>beginning</w:t>
                              </w:r>
                              <w:r>
                                <w:rPr>
                                  <w:rFonts w:ascii="Tahoma"/>
                                  <w:color w:val="231F20"/>
                                  <w:spacing w:val="-7"/>
                                  <w:w w:val="105"/>
                                  <w:sz w:val="22"/>
                                </w:rPr>
                                <w:t xml:space="preserve"> </w:t>
                              </w:r>
                              <w:r>
                                <w:rPr>
                                  <w:rFonts w:ascii="Tahoma"/>
                                  <w:color w:val="231F20"/>
                                  <w:w w:val="105"/>
                                  <w:sz w:val="22"/>
                                </w:rPr>
                                <w:t>and</w:t>
                              </w:r>
                              <w:r>
                                <w:rPr>
                                  <w:rFonts w:ascii="Tahoma"/>
                                  <w:color w:val="231F20"/>
                                  <w:spacing w:val="-7"/>
                                  <w:w w:val="105"/>
                                  <w:sz w:val="22"/>
                                </w:rPr>
                                <w:t xml:space="preserve"> </w:t>
                              </w:r>
                              <w:r>
                                <w:rPr>
                                  <w:rFonts w:ascii="Tahoma"/>
                                  <w:color w:val="231F20"/>
                                  <w:w w:val="105"/>
                                  <w:sz w:val="22"/>
                                </w:rPr>
                                <w:t>conclusion? Are there any grammar, spelling, or punctuation errors?</w:t>
                              </w:r>
                            </w:p>
                          </w:txbxContent>
                        </wps:txbx>
                        <wps:bodyPr wrap="square" lIns="0" tIns="0" rIns="0" bIns="0" rtlCol="0">
                          <a:noAutofit/>
                        </wps:bodyPr>
                      </wps:wsp>
                    </wpg:wgp>
                  </a:graphicData>
                </a:graphic>
              </wp:anchor>
            </w:drawing>
          </mc:Choice>
          <mc:Fallback>
            <w:pict>
              <v:group id="Group 1447" o:spid="_x0000_s1026" o:spt="203" style="position:absolute;left:0pt;margin-left:85.45pt;margin-top:7.2pt;height:127.85pt;width:451.35pt;mso-position-horizontal-relative:page;mso-wrap-distance-bottom:0pt;mso-wrap-distance-top:0pt;z-index:-251430912;mso-width-relative:page;mso-height-relative:page;" coordsize="5732145,1623695" o:gfxdata="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">
                <o:lock v:ext="edit" aspectratio="f"/>
                <v:shape id="Graphic 1448" o:spid="_x0000_s1026" o:spt="100" style="position:absolute;left:15049;top:0;height:1623695;width:5703570;" fillcolor="#EAEBEA" filled="t" stroked="f" coordsize="5703570,1623695" o:gfxdata="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dh0L4A&#10;AADdAAAADwAAAAAAAAABACAAAAAiAAAAZHJzL2Rvd25yZXYueG1sUEsBAhQAFAAAAAgAh07iQDMv&#10;BZ47AAAAOQAAABAAAAAAAAAAAQAgAAAADQEAAGRycy9zaGFwZXhtbC54bWxQSwUGAAAAAAYABgBb&#10;AQAAtwMAAAAA&#10;" path="m5703443,0l0,0,0,1623694,5703443,1623694,5703443,0xe">
                  <v:fill on="t" focussize="0,0"/>
                  <v:stroke on="f"/>
                  <v:imagedata o:title=""/>
                  <o:lock v:ext="edit" aspectratio="f"/>
                  <v:textbox inset="0mm,0mm,0mm,0mm"/>
                </v:shape>
                <v:shape id="Graphic 1449" o:spid="_x0000_s1026" o:spt="100" style="position:absolute;left:211289;top:193179;height:106045;width:123189;" fillcolor="#D26277" filled="t" stroked="f" coordsize="123189,106045" o:gfxdata="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Aq8K8AAAA&#10;3QAAAA8AAAAAAAAAAQAgAAAAIgAAAGRycy9kb3ducmV2LnhtbFBLAQIUABQAAAAIAIdO4kAzLwWe&#10;OwAAADkAAAAQAAAAAAAAAAEAIAAAAAsBAABkcnMvc2hhcGV4bWwueG1sUEsFBgAAAAAGAAYAWwEA&#10;ALUDAAAAAA==&#10;" path="m122936,0l42291,75311,0,61468,44958,105664,122936,0xe">
                  <v:fill on="t" focussize="0,0"/>
                  <v:stroke on="f"/>
                  <v:imagedata o:title=""/>
                  <o:lock v:ext="edit" aspectratio="f"/>
                  <v:textbox inset="0mm,0mm,0mm,0mm"/>
                </v:shape>
                <v:shape id="Graphic 1450" o:spid="_x0000_s1026" o:spt="100" style="position:absolute;left:211289;top:420293;height:106045;width:123189;" fillcolor="#00BBC5" filled="t" stroked="f" coordsize="123189,106045" o:gfxdata="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eXHO/&#10;AAAA3QAAAA8AAAAAAAAAAQAgAAAAIgAAAGRycy9kb3ducmV2LnhtbFBLAQIUABQAAAAIAIdO4kAz&#10;LwWeOwAAADkAAAAQAAAAAAAAAAEAIAAAAA4BAABkcnMvc2hhcGV4bWwueG1sUEsFBgAAAAAGAAYA&#10;WwEAALgDAAAAAA==&#10;" path="m122936,0l42291,75311,0,61468,44958,105664,122936,0xe">
                  <v:fill on="t" focussize="0,0"/>
                  <v:stroke on="f"/>
                  <v:imagedata o:title=""/>
                  <o:lock v:ext="edit" aspectratio="f"/>
                  <v:textbox inset="0mm,0mm,0mm,0mm"/>
                </v:shape>
                <v:shape id="Graphic 1451" o:spid="_x0000_s1026" o:spt="100" style="position:absolute;left:211289;top:647382;height:106045;width:123189;" fillcolor="#F8951D" filled="t" stroked="f" coordsize="123189,106045" o:gfxdata="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TouvugAAAN0A&#10;AAAPAAAAAAAAAAEAIAAAACIAAABkcnMvZG93bnJldi54bWxQSwECFAAUAAAACACHTuJAMy8FnjsA&#10;AAA5AAAAEAAAAAAAAAABACAAAAAJAQAAZHJzL3NoYXBleG1sLnhtbFBLBQYAAAAABgAGAFsBAACz&#10;AwAAAAA=&#10;" path="m122936,0l42291,75310,0,61467,44958,105663,122936,0xe">
                  <v:fill on="t" focussize="0,0"/>
                  <v:stroke on="f"/>
                  <v:imagedata o:title=""/>
                  <o:lock v:ext="edit" aspectratio="f"/>
                  <v:textbox inset="0mm,0mm,0mm,0mm"/>
                </v:shape>
                <v:shape id="Graphic 1452" o:spid="_x0000_s1026" o:spt="100" style="position:absolute;left:211289;top:874496;height:106045;width:123189;" fillcolor="#54BC7F" filled="t" stroked="f" coordsize="123189,106045" o:gfxdata="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qNnvQAA&#10;AN0AAAAPAAAAAAAAAAEAIAAAACIAAABkcnMvZG93bnJldi54bWxQSwECFAAUAAAACACHTuJAMy8F&#10;njsAAAA5AAAAEAAAAAAAAAABACAAAAAMAQAAZHJzL3NoYXBleG1sLnhtbFBLBQYAAAAABgAGAFsB&#10;AAC2AwAAAAA=&#10;" path="m122936,0l42291,75311,0,61468,44958,105664,122936,0xe">
                  <v:fill on="t" focussize="0,0"/>
                  <v:stroke on="f"/>
                  <v:imagedata o:title=""/>
                  <o:lock v:ext="edit" aspectratio="f"/>
                  <v:textbox inset="0mm,0mm,0mm,0mm"/>
                </v:shape>
                <v:shape id="Graphic 1453" o:spid="_x0000_s1026" o:spt="100" style="position:absolute;left:211289;top:1101585;height:106045;width:123189;" fillcolor="#0089CF" filled="t" stroked="f" coordsize="123189,106045" o:gfxdata="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oLgu/&#10;AAAA3QAAAA8AAAAAAAAAAQAgAAAAIgAAAGRycy9kb3ducmV2LnhtbFBLAQIUABQAAAAIAIdO4kAz&#10;LwWeOwAAADkAAAAQAAAAAAAAAAEAIAAAAA4BAABkcnMvc2hhcGV4bWwueG1sUEsFBgAAAAAGAAYA&#10;WwEAALgDAAAAAA==&#10;" path="m122936,0l42291,75311,0,61468,44958,105664,122936,0xe">
                  <v:fill on="t" focussize="0,0"/>
                  <v:stroke on="f"/>
                  <v:imagedata o:title=""/>
                  <o:lock v:ext="edit" aspectratio="f"/>
                  <v:textbox inset="0mm,0mm,0mm,0mm"/>
                </v:shape>
                <v:shape id="Graphic 1454" o:spid="_x0000_s1026" o:spt="100" style="position:absolute;left:211289;top:1328686;height:106045;width:123189;" fillcolor="#C8785B" filled="t" stroked="f" coordsize="123189,106045" o:gfxdata="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kqR74A&#10;AADdAAAADwAAAAAAAAABACAAAAAiAAAAZHJzL2Rvd25yZXYueG1sUEsBAhQAFAAAAAgAh07iQDMv&#10;BZ47AAAAOQAAABAAAAAAAAAAAQAgAAAADQEAAGRycy9zaGFwZXhtbC54bWxQSwUGAAAAAAYABgBb&#10;AQAAtwMAAAAA&#10;" path="m122936,0l42291,75310,0,61467,44958,105663,122936,0xe">
                  <v:fill on="t" focussize="0,0"/>
                  <v:stroke on="f"/>
                  <v:imagedata o:title=""/>
                  <o:lock v:ext="edit" aspectratio="f"/>
                  <v:textbox inset="0mm,0mm,0mm,0mm"/>
                </v:shape>
                <v:shape id="Textbox 1455" o:spid="_x0000_s1026" o:spt="202" type="#_x0000_t202" style="position:absolute;left:0;top:0;height:1623695;width:5732145;" filled="f" stroked="f" coordsize="21600,21600" o:gfxdata="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s8tW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EA11D2">
                        <w:pPr>
                          <w:spacing w:before="8" w:line="240" w:lineRule="auto"/>
                          <w:rPr>
                            <w:sz w:val="22"/>
                          </w:rPr>
                        </w:pPr>
                      </w:p>
                      <w:p w14:paraId="0E55B17D">
                        <w:pPr>
                          <w:spacing w:before="0"/>
                          <w:ind w:left="645" w:right="0" w:firstLine="0"/>
                          <w:jc w:val="left"/>
                          <w:rPr>
                            <w:rFonts w:ascii="Tahoma"/>
                            <w:sz w:val="22"/>
                          </w:rPr>
                        </w:pPr>
                        <w:r>
                          <w:rPr>
                            <w:rFonts w:ascii="Tahoma"/>
                            <w:color w:val="231F20"/>
                            <w:sz w:val="22"/>
                          </w:rPr>
                          <w:t>Is</w:t>
                        </w:r>
                        <w:r>
                          <w:rPr>
                            <w:rFonts w:ascii="Tahoma"/>
                            <w:color w:val="231F20"/>
                            <w:spacing w:val="13"/>
                            <w:sz w:val="22"/>
                          </w:rPr>
                          <w:t xml:space="preserve"> </w:t>
                        </w:r>
                        <w:r>
                          <w:rPr>
                            <w:rFonts w:ascii="Tahoma"/>
                            <w:color w:val="231F20"/>
                            <w:sz w:val="22"/>
                          </w:rPr>
                          <w:t>the</w:t>
                        </w:r>
                        <w:r>
                          <w:rPr>
                            <w:rFonts w:ascii="Tahoma"/>
                            <w:color w:val="231F20"/>
                            <w:spacing w:val="14"/>
                            <w:sz w:val="22"/>
                          </w:rPr>
                          <w:t xml:space="preserve"> </w:t>
                        </w:r>
                        <w:r>
                          <w:rPr>
                            <w:rFonts w:ascii="Tahoma"/>
                            <w:color w:val="231F20"/>
                            <w:sz w:val="22"/>
                          </w:rPr>
                          <w:t>city/town</w:t>
                        </w:r>
                        <w:r>
                          <w:rPr>
                            <w:rFonts w:ascii="Tahoma"/>
                            <w:color w:val="231F20"/>
                            <w:spacing w:val="14"/>
                            <w:sz w:val="22"/>
                          </w:rPr>
                          <w:t xml:space="preserve"> </w:t>
                        </w:r>
                        <w:r>
                          <w:rPr>
                            <w:rFonts w:ascii="Tahoma"/>
                            <w:color w:val="231F20"/>
                            <w:sz w:val="22"/>
                          </w:rPr>
                          <w:t>introduction</w:t>
                        </w:r>
                        <w:r>
                          <w:rPr>
                            <w:rFonts w:ascii="Tahoma"/>
                            <w:color w:val="231F20"/>
                            <w:spacing w:val="13"/>
                            <w:sz w:val="22"/>
                          </w:rPr>
                          <w:t xml:space="preserve"> </w:t>
                        </w:r>
                        <w:r>
                          <w:rPr>
                            <w:rFonts w:ascii="Tahoma"/>
                            <w:color w:val="231F20"/>
                            <w:spacing w:val="-2"/>
                            <w:sz w:val="22"/>
                          </w:rPr>
                          <w:t>clear?</w:t>
                        </w:r>
                      </w:p>
                      <w:p w14:paraId="6DD859C0">
                        <w:pPr>
                          <w:spacing w:before="92"/>
                          <w:ind w:left="645" w:right="0" w:firstLine="0"/>
                          <w:jc w:val="left"/>
                          <w:rPr>
                            <w:rFonts w:ascii="Tahoma"/>
                            <w:sz w:val="22"/>
                          </w:rPr>
                        </w:pPr>
                        <w:r>
                          <w:rPr>
                            <w:rFonts w:ascii="Tahoma"/>
                            <w:color w:val="231F20"/>
                            <w:w w:val="105"/>
                            <w:sz w:val="22"/>
                          </w:rPr>
                          <w:t>Is</w:t>
                        </w:r>
                        <w:r>
                          <w:rPr>
                            <w:rFonts w:ascii="Tahoma"/>
                            <w:color w:val="231F20"/>
                            <w:spacing w:val="-8"/>
                            <w:w w:val="105"/>
                            <w:sz w:val="22"/>
                          </w:rPr>
                          <w:t xml:space="preserve"> </w:t>
                        </w:r>
                        <w:r>
                          <w:rPr>
                            <w:rFonts w:ascii="Tahoma"/>
                            <w:color w:val="231F20"/>
                            <w:w w:val="105"/>
                            <w:sz w:val="22"/>
                          </w:rPr>
                          <w:t>the</w:t>
                        </w:r>
                        <w:r>
                          <w:rPr>
                            <w:rFonts w:ascii="Tahoma"/>
                            <w:color w:val="231F20"/>
                            <w:spacing w:val="-8"/>
                            <w:w w:val="105"/>
                            <w:sz w:val="22"/>
                          </w:rPr>
                          <w:t xml:space="preserve"> </w:t>
                        </w:r>
                        <w:r>
                          <w:rPr>
                            <w:rFonts w:ascii="Tahoma"/>
                            <w:color w:val="231F20"/>
                            <w:w w:val="105"/>
                            <w:sz w:val="22"/>
                          </w:rPr>
                          <w:t>information</w:t>
                        </w:r>
                        <w:r>
                          <w:rPr>
                            <w:rFonts w:ascii="Tahoma"/>
                            <w:color w:val="231F20"/>
                            <w:spacing w:val="-7"/>
                            <w:w w:val="105"/>
                            <w:sz w:val="22"/>
                          </w:rPr>
                          <w:t xml:space="preserve"> </w:t>
                        </w:r>
                        <w:r>
                          <w:rPr>
                            <w:rFonts w:ascii="Tahoma"/>
                            <w:color w:val="231F20"/>
                            <w:w w:val="105"/>
                            <w:sz w:val="22"/>
                          </w:rPr>
                          <w:t>specific</w:t>
                        </w:r>
                        <w:r>
                          <w:rPr>
                            <w:rFonts w:ascii="Tahoma"/>
                            <w:color w:val="231F20"/>
                            <w:spacing w:val="-8"/>
                            <w:w w:val="105"/>
                            <w:sz w:val="22"/>
                          </w:rPr>
                          <w:t xml:space="preserve"> </w:t>
                        </w:r>
                        <w:r>
                          <w:rPr>
                            <w:rFonts w:ascii="Tahoma"/>
                            <w:color w:val="231F20"/>
                            <w:w w:val="105"/>
                            <w:sz w:val="22"/>
                          </w:rPr>
                          <w:t>and</w:t>
                        </w:r>
                        <w:r>
                          <w:rPr>
                            <w:rFonts w:ascii="Tahoma"/>
                            <w:color w:val="231F20"/>
                            <w:spacing w:val="-8"/>
                            <w:w w:val="105"/>
                            <w:sz w:val="22"/>
                          </w:rPr>
                          <w:t xml:space="preserve"> </w:t>
                        </w:r>
                        <w:r>
                          <w:rPr>
                            <w:rFonts w:ascii="Tahoma"/>
                            <w:color w:val="231F20"/>
                            <w:w w:val="105"/>
                            <w:sz w:val="22"/>
                          </w:rPr>
                          <w:t>are</w:t>
                        </w:r>
                        <w:r>
                          <w:rPr>
                            <w:rFonts w:ascii="Tahoma"/>
                            <w:color w:val="231F20"/>
                            <w:spacing w:val="-7"/>
                            <w:w w:val="105"/>
                            <w:sz w:val="22"/>
                          </w:rPr>
                          <w:t xml:space="preserve"> </w:t>
                        </w:r>
                        <w:r>
                          <w:rPr>
                            <w:rFonts w:ascii="Tahoma"/>
                            <w:color w:val="231F20"/>
                            <w:w w:val="105"/>
                            <w:sz w:val="22"/>
                          </w:rPr>
                          <w:t>the</w:t>
                        </w:r>
                        <w:r>
                          <w:rPr>
                            <w:rFonts w:ascii="Tahoma"/>
                            <w:color w:val="231F20"/>
                            <w:spacing w:val="-8"/>
                            <w:w w:val="105"/>
                            <w:sz w:val="22"/>
                          </w:rPr>
                          <w:t xml:space="preserve"> </w:t>
                        </w:r>
                        <w:r>
                          <w:rPr>
                            <w:rFonts w:ascii="Tahoma"/>
                            <w:color w:val="231F20"/>
                            <w:w w:val="105"/>
                            <w:sz w:val="22"/>
                          </w:rPr>
                          <w:t>facts</w:t>
                        </w:r>
                        <w:r>
                          <w:rPr>
                            <w:rFonts w:ascii="Tahoma"/>
                            <w:color w:val="231F20"/>
                            <w:spacing w:val="-7"/>
                            <w:w w:val="105"/>
                            <w:sz w:val="22"/>
                          </w:rPr>
                          <w:t xml:space="preserve"> </w:t>
                        </w:r>
                        <w:r>
                          <w:rPr>
                            <w:rFonts w:ascii="Tahoma"/>
                            <w:color w:val="231F20"/>
                            <w:spacing w:val="-2"/>
                            <w:w w:val="105"/>
                            <w:sz w:val="22"/>
                          </w:rPr>
                          <w:t>correct?</w:t>
                        </w:r>
                      </w:p>
                      <w:p w14:paraId="7D0C3D94">
                        <w:pPr>
                          <w:spacing w:before="92" w:line="324" w:lineRule="auto"/>
                          <w:ind w:left="645" w:right="1127" w:firstLine="0"/>
                          <w:jc w:val="left"/>
                          <w:rPr>
                            <w:rFonts w:ascii="Tahoma"/>
                            <w:sz w:val="22"/>
                          </w:rPr>
                        </w:pPr>
                        <w:r>
                          <w:rPr>
                            <w:rFonts w:ascii="Tahoma"/>
                            <w:color w:val="231F20"/>
                            <w:w w:val="105"/>
                            <w:sz w:val="22"/>
                          </w:rPr>
                          <w:t>Does</w:t>
                        </w:r>
                        <w:r>
                          <w:rPr>
                            <w:rFonts w:ascii="Tahoma"/>
                            <w:color w:val="231F20"/>
                            <w:spacing w:val="-5"/>
                            <w:w w:val="105"/>
                            <w:sz w:val="22"/>
                          </w:rPr>
                          <w:t xml:space="preserve"> </w:t>
                        </w:r>
                        <w:r>
                          <w:rPr>
                            <w:rFonts w:ascii="Tahoma"/>
                            <w:color w:val="231F20"/>
                            <w:w w:val="105"/>
                            <w:sz w:val="22"/>
                          </w:rPr>
                          <w:t>the</w:t>
                        </w:r>
                        <w:r>
                          <w:rPr>
                            <w:rFonts w:ascii="Tahoma"/>
                            <w:color w:val="231F20"/>
                            <w:spacing w:val="-5"/>
                            <w:w w:val="105"/>
                            <w:sz w:val="22"/>
                          </w:rPr>
                          <w:t xml:space="preserve"> </w:t>
                        </w:r>
                        <w:r>
                          <w:rPr>
                            <w:rFonts w:ascii="Tahoma"/>
                            <w:color w:val="231F20"/>
                            <w:w w:val="105"/>
                            <w:sz w:val="22"/>
                          </w:rPr>
                          <w:t>city/town</w:t>
                        </w:r>
                        <w:r>
                          <w:rPr>
                            <w:rFonts w:ascii="Tahoma"/>
                            <w:color w:val="231F20"/>
                            <w:spacing w:val="-5"/>
                            <w:w w:val="105"/>
                            <w:sz w:val="22"/>
                          </w:rPr>
                          <w:t xml:space="preserve"> </w:t>
                        </w:r>
                        <w:r>
                          <w:rPr>
                            <w:rFonts w:ascii="Tahoma"/>
                            <w:color w:val="231F20"/>
                            <w:w w:val="105"/>
                            <w:sz w:val="22"/>
                          </w:rPr>
                          <w:t>introduction</w:t>
                        </w:r>
                        <w:r>
                          <w:rPr>
                            <w:rFonts w:ascii="Tahoma"/>
                            <w:color w:val="231F20"/>
                            <w:spacing w:val="-5"/>
                            <w:w w:val="105"/>
                            <w:sz w:val="22"/>
                          </w:rPr>
                          <w:t xml:space="preserve"> </w:t>
                        </w:r>
                        <w:r>
                          <w:rPr>
                            <w:rFonts w:ascii="Tahoma"/>
                            <w:color w:val="231F20"/>
                            <w:w w:val="105"/>
                            <w:sz w:val="22"/>
                          </w:rPr>
                          <w:t>contain</w:t>
                        </w:r>
                        <w:r>
                          <w:rPr>
                            <w:rFonts w:ascii="Tahoma"/>
                            <w:color w:val="231F20"/>
                            <w:spacing w:val="-5"/>
                            <w:w w:val="105"/>
                            <w:sz w:val="22"/>
                          </w:rPr>
                          <w:t xml:space="preserve"> </w:t>
                        </w:r>
                        <w:r>
                          <w:rPr>
                            <w:rFonts w:ascii="Tahoma"/>
                            <w:color w:val="231F20"/>
                            <w:w w:val="105"/>
                            <w:sz w:val="22"/>
                          </w:rPr>
                          <w:t>all</w:t>
                        </w:r>
                        <w:r>
                          <w:rPr>
                            <w:rFonts w:ascii="Tahoma"/>
                            <w:color w:val="231F20"/>
                            <w:spacing w:val="-5"/>
                            <w:w w:val="105"/>
                            <w:sz w:val="22"/>
                          </w:rPr>
                          <w:t xml:space="preserve"> </w:t>
                        </w:r>
                        <w:r>
                          <w:rPr>
                            <w:rFonts w:ascii="Tahoma"/>
                            <w:color w:val="231F20"/>
                            <w:w w:val="105"/>
                            <w:sz w:val="22"/>
                          </w:rPr>
                          <w:t>the</w:t>
                        </w:r>
                        <w:r>
                          <w:rPr>
                            <w:rFonts w:ascii="Tahoma"/>
                            <w:color w:val="231F20"/>
                            <w:spacing w:val="-5"/>
                            <w:w w:val="105"/>
                            <w:sz w:val="22"/>
                          </w:rPr>
                          <w:t xml:space="preserve"> </w:t>
                        </w:r>
                        <w:r>
                          <w:rPr>
                            <w:rFonts w:ascii="Tahoma"/>
                            <w:color w:val="231F20"/>
                            <w:w w:val="105"/>
                            <w:sz w:val="22"/>
                          </w:rPr>
                          <w:t>important</w:t>
                        </w:r>
                        <w:r>
                          <w:rPr>
                            <w:rFonts w:ascii="Tahoma"/>
                            <w:color w:val="231F20"/>
                            <w:spacing w:val="-5"/>
                            <w:w w:val="105"/>
                            <w:sz w:val="22"/>
                          </w:rPr>
                          <w:t xml:space="preserve"> </w:t>
                        </w:r>
                        <w:r>
                          <w:rPr>
                            <w:rFonts w:ascii="Tahoma"/>
                            <w:color w:val="231F20"/>
                            <w:w w:val="105"/>
                            <w:sz w:val="22"/>
                          </w:rPr>
                          <w:t>information? Is the information arranged in good order?</w:t>
                        </w:r>
                      </w:p>
                      <w:p w14:paraId="087EE1BD">
                        <w:pPr>
                          <w:spacing w:before="0" w:line="324" w:lineRule="auto"/>
                          <w:ind w:left="645" w:right="2057" w:firstLine="0"/>
                          <w:jc w:val="left"/>
                          <w:rPr>
                            <w:rFonts w:ascii="Tahoma"/>
                            <w:sz w:val="22"/>
                          </w:rPr>
                        </w:pPr>
                        <w:r>
                          <w:rPr>
                            <w:rFonts w:ascii="Tahoma"/>
                            <w:color w:val="231F20"/>
                            <w:w w:val="105"/>
                            <w:sz w:val="22"/>
                          </w:rPr>
                          <w:t>Does</w:t>
                        </w:r>
                        <w:r>
                          <w:rPr>
                            <w:rFonts w:ascii="Tahoma"/>
                            <w:color w:val="231F20"/>
                            <w:spacing w:val="-7"/>
                            <w:w w:val="105"/>
                            <w:sz w:val="22"/>
                          </w:rPr>
                          <w:t xml:space="preserve"> </w:t>
                        </w:r>
                        <w:r>
                          <w:rPr>
                            <w:rFonts w:ascii="Tahoma"/>
                            <w:color w:val="231F20"/>
                            <w:w w:val="105"/>
                            <w:sz w:val="22"/>
                          </w:rPr>
                          <w:t>the</w:t>
                        </w:r>
                        <w:r>
                          <w:rPr>
                            <w:rFonts w:ascii="Tahoma"/>
                            <w:color w:val="231F20"/>
                            <w:spacing w:val="-7"/>
                            <w:w w:val="105"/>
                            <w:sz w:val="22"/>
                          </w:rPr>
                          <w:t xml:space="preserve"> </w:t>
                        </w:r>
                        <w:r>
                          <w:rPr>
                            <w:rFonts w:ascii="Tahoma"/>
                            <w:color w:val="231F20"/>
                            <w:w w:val="105"/>
                            <w:sz w:val="22"/>
                          </w:rPr>
                          <w:t>passage</w:t>
                        </w:r>
                        <w:r>
                          <w:rPr>
                            <w:rFonts w:ascii="Tahoma"/>
                            <w:color w:val="231F20"/>
                            <w:spacing w:val="-7"/>
                            <w:w w:val="105"/>
                            <w:sz w:val="22"/>
                          </w:rPr>
                          <w:t xml:space="preserve"> </w:t>
                        </w:r>
                        <w:r>
                          <w:rPr>
                            <w:rFonts w:ascii="Tahoma"/>
                            <w:color w:val="231F20"/>
                            <w:w w:val="105"/>
                            <w:sz w:val="22"/>
                          </w:rPr>
                          <w:t>have</w:t>
                        </w:r>
                        <w:r>
                          <w:rPr>
                            <w:rFonts w:ascii="Tahoma"/>
                            <w:color w:val="231F20"/>
                            <w:spacing w:val="-7"/>
                            <w:w w:val="105"/>
                            <w:sz w:val="22"/>
                          </w:rPr>
                          <w:t xml:space="preserve"> </w:t>
                        </w:r>
                        <w:r>
                          <w:rPr>
                            <w:rFonts w:ascii="Tahoma"/>
                            <w:color w:val="231F20"/>
                            <w:w w:val="105"/>
                            <w:sz w:val="22"/>
                          </w:rPr>
                          <w:t>a</w:t>
                        </w:r>
                        <w:r>
                          <w:rPr>
                            <w:rFonts w:ascii="Tahoma"/>
                            <w:color w:val="231F20"/>
                            <w:spacing w:val="-7"/>
                            <w:w w:val="105"/>
                            <w:sz w:val="22"/>
                          </w:rPr>
                          <w:t xml:space="preserve"> </w:t>
                        </w:r>
                        <w:r>
                          <w:rPr>
                            <w:rFonts w:ascii="Tahoma"/>
                            <w:color w:val="231F20"/>
                            <w:w w:val="105"/>
                            <w:sz w:val="22"/>
                          </w:rPr>
                          <w:t>proper</w:t>
                        </w:r>
                        <w:r>
                          <w:rPr>
                            <w:rFonts w:ascii="Tahoma"/>
                            <w:color w:val="231F20"/>
                            <w:spacing w:val="-7"/>
                            <w:w w:val="105"/>
                            <w:sz w:val="22"/>
                          </w:rPr>
                          <w:t xml:space="preserve"> </w:t>
                        </w:r>
                        <w:r>
                          <w:rPr>
                            <w:rFonts w:ascii="Tahoma"/>
                            <w:color w:val="231F20"/>
                            <w:w w:val="105"/>
                            <w:sz w:val="22"/>
                          </w:rPr>
                          <w:t>beginning</w:t>
                        </w:r>
                        <w:r>
                          <w:rPr>
                            <w:rFonts w:ascii="Tahoma"/>
                            <w:color w:val="231F20"/>
                            <w:spacing w:val="-7"/>
                            <w:w w:val="105"/>
                            <w:sz w:val="22"/>
                          </w:rPr>
                          <w:t xml:space="preserve"> </w:t>
                        </w:r>
                        <w:r>
                          <w:rPr>
                            <w:rFonts w:ascii="Tahoma"/>
                            <w:color w:val="231F20"/>
                            <w:w w:val="105"/>
                            <w:sz w:val="22"/>
                          </w:rPr>
                          <w:t>and</w:t>
                        </w:r>
                        <w:r>
                          <w:rPr>
                            <w:rFonts w:ascii="Tahoma"/>
                            <w:color w:val="231F20"/>
                            <w:spacing w:val="-7"/>
                            <w:w w:val="105"/>
                            <w:sz w:val="22"/>
                          </w:rPr>
                          <w:t xml:space="preserve"> </w:t>
                        </w:r>
                        <w:r>
                          <w:rPr>
                            <w:rFonts w:ascii="Tahoma"/>
                            <w:color w:val="231F20"/>
                            <w:w w:val="105"/>
                            <w:sz w:val="22"/>
                          </w:rPr>
                          <w:t>conclusion? Are there any grammar, spelling, or punctuation errors?</w:t>
                        </w:r>
                      </w:p>
                    </w:txbxContent>
                  </v:textbox>
                </v:shape>
                <w10:wrap type="topAndBottom"/>
              </v:group>
            </w:pict>
          </mc:Fallback>
        </mc:AlternateContent>
      </w:r>
    </w:p>
    <w:p w14:paraId="0AF6E794">
      <w:pPr>
        <w:pStyle w:val="11"/>
        <w:spacing w:before="2"/>
        <w:rPr>
          <w:sz w:val="20"/>
        </w:rPr>
      </w:pPr>
    </w:p>
    <w:p w14:paraId="2737B7DD">
      <w:pPr>
        <w:pStyle w:val="15"/>
        <w:numPr>
          <w:ilvl w:val="0"/>
          <w:numId w:val="45"/>
        </w:numPr>
        <w:tabs>
          <w:tab w:val="left" w:pos="2011"/>
        </w:tabs>
        <w:spacing w:before="108" w:after="0" w:line="240" w:lineRule="auto"/>
        <w:ind w:left="2011" w:right="0" w:hanging="254"/>
        <w:jc w:val="left"/>
        <w:rPr>
          <w:sz w:val="22"/>
        </w:rPr>
      </w:pPr>
      <w:r>
        <w:rPr>
          <w:color w:val="231F20"/>
          <w:spacing w:val="-2"/>
          <w:sz w:val="22"/>
        </w:rPr>
        <w:t>Get</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draft</w:t>
      </w:r>
      <w:r>
        <w:rPr>
          <w:color w:val="231F20"/>
          <w:spacing w:val="-9"/>
          <w:sz w:val="22"/>
        </w:rPr>
        <w:t xml:space="preserve"> </w:t>
      </w:r>
      <w:r>
        <w:rPr>
          <w:color w:val="231F20"/>
          <w:spacing w:val="-2"/>
          <w:sz w:val="22"/>
        </w:rPr>
        <w:t>back</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revise</w:t>
      </w:r>
      <w:r>
        <w:rPr>
          <w:color w:val="231F20"/>
          <w:spacing w:val="-9"/>
          <w:sz w:val="22"/>
        </w:rPr>
        <w:t xml:space="preserve"> </w:t>
      </w:r>
      <w:r>
        <w:rPr>
          <w:color w:val="231F20"/>
          <w:spacing w:val="-5"/>
          <w:sz w:val="22"/>
        </w:rPr>
        <w:t>it.</w:t>
      </w:r>
    </w:p>
    <w:p w14:paraId="5BF72EC6">
      <w:pPr>
        <w:pStyle w:val="11"/>
        <w:rPr>
          <w:sz w:val="20"/>
        </w:rPr>
      </w:pPr>
    </w:p>
    <w:p w14:paraId="090D6072">
      <w:pPr>
        <w:pStyle w:val="11"/>
        <w:rPr>
          <w:sz w:val="20"/>
        </w:rPr>
      </w:pPr>
    </w:p>
    <w:p w14:paraId="342BBCAD">
      <w:pPr>
        <w:pStyle w:val="11"/>
        <w:spacing w:before="8"/>
        <w:rPr>
          <w:sz w:val="20"/>
        </w:rPr>
      </w:pPr>
    </w:p>
    <w:p w14:paraId="3524CEA0">
      <w:pPr>
        <w:spacing w:before="100"/>
        <w:ind w:left="1757" w:right="0" w:firstLine="0"/>
        <w:jc w:val="left"/>
        <w:rPr>
          <w:rFonts w:ascii="Tahoma"/>
          <w:sz w:val="26"/>
        </w:rPr>
      </w:pPr>
      <w:r>
        <w:rPr>
          <w:rFonts w:ascii="Tahoma"/>
          <w:color w:val="00507D"/>
          <w:sz w:val="26"/>
        </w:rPr>
        <w:t>Put</w:t>
      </w:r>
      <w:r>
        <w:rPr>
          <w:rFonts w:ascii="Tahoma"/>
          <w:color w:val="00507D"/>
          <w:spacing w:val="-7"/>
          <w:sz w:val="26"/>
        </w:rPr>
        <w:t xml:space="preserve"> </w:t>
      </w:r>
      <w:r>
        <w:rPr>
          <w:rFonts w:ascii="Tahoma"/>
          <w:color w:val="00507D"/>
          <w:sz w:val="26"/>
        </w:rPr>
        <w:t>up</w:t>
      </w:r>
      <w:r>
        <w:rPr>
          <w:rFonts w:ascii="Tahoma"/>
          <w:color w:val="00507D"/>
          <w:spacing w:val="-6"/>
          <w:sz w:val="26"/>
        </w:rPr>
        <w:t xml:space="preserve"> </w:t>
      </w:r>
      <w:r>
        <w:rPr>
          <w:rFonts w:ascii="Tahoma"/>
          <w:color w:val="00507D"/>
          <w:sz w:val="26"/>
        </w:rPr>
        <w:t>your</w:t>
      </w:r>
      <w:r>
        <w:rPr>
          <w:rFonts w:ascii="Tahoma"/>
          <w:color w:val="00507D"/>
          <w:spacing w:val="-6"/>
          <w:sz w:val="26"/>
        </w:rPr>
        <w:t xml:space="preserve"> </w:t>
      </w:r>
      <w:r>
        <w:rPr>
          <w:rFonts w:ascii="Tahoma"/>
          <w:color w:val="00507D"/>
          <w:sz w:val="26"/>
        </w:rPr>
        <w:t>introduction</w:t>
      </w:r>
      <w:r>
        <w:rPr>
          <w:rFonts w:ascii="Tahoma"/>
          <w:color w:val="00507D"/>
          <w:spacing w:val="-6"/>
          <w:sz w:val="26"/>
        </w:rPr>
        <w:t xml:space="preserve"> </w:t>
      </w:r>
      <w:r>
        <w:rPr>
          <w:rFonts w:ascii="Tahoma"/>
          <w:color w:val="00507D"/>
          <w:sz w:val="26"/>
        </w:rPr>
        <w:t>in</w:t>
      </w:r>
      <w:r>
        <w:rPr>
          <w:rFonts w:ascii="Tahoma"/>
          <w:color w:val="00507D"/>
          <w:spacing w:val="-7"/>
          <w:sz w:val="26"/>
        </w:rPr>
        <w:t xml:space="preserve"> </w:t>
      </w:r>
      <w:r>
        <w:rPr>
          <w:rFonts w:ascii="Tahoma"/>
          <w:color w:val="00507D"/>
          <w:sz w:val="26"/>
        </w:rPr>
        <w:t>your</w:t>
      </w:r>
      <w:r>
        <w:rPr>
          <w:rFonts w:ascii="Tahoma"/>
          <w:color w:val="00507D"/>
          <w:spacing w:val="-6"/>
          <w:sz w:val="26"/>
        </w:rPr>
        <w:t xml:space="preserve"> </w:t>
      </w:r>
      <w:r>
        <w:rPr>
          <w:rFonts w:ascii="Tahoma"/>
          <w:color w:val="00507D"/>
          <w:sz w:val="26"/>
        </w:rPr>
        <w:t>classroom</w:t>
      </w:r>
      <w:r>
        <w:rPr>
          <w:rFonts w:ascii="Tahoma"/>
          <w:color w:val="00507D"/>
          <w:spacing w:val="-6"/>
          <w:sz w:val="26"/>
        </w:rPr>
        <w:t xml:space="preserve"> </w:t>
      </w:r>
      <w:r>
        <w:rPr>
          <w:rFonts w:ascii="Tahoma"/>
          <w:color w:val="00507D"/>
          <w:sz w:val="26"/>
        </w:rPr>
        <w:t>or</w:t>
      </w:r>
      <w:r>
        <w:rPr>
          <w:rFonts w:ascii="Tahoma"/>
          <w:color w:val="00507D"/>
          <w:spacing w:val="-7"/>
          <w:sz w:val="26"/>
        </w:rPr>
        <w:t xml:space="preserve"> </w:t>
      </w:r>
      <w:r>
        <w:rPr>
          <w:rFonts w:ascii="Tahoma"/>
          <w:color w:val="00507D"/>
          <w:sz w:val="26"/>
        </w:rPr>
        <w:t>read</w:t>
      </w:r>
      <w:r>
        <w:rPr>
          <w:rFonts w:ascii="Tahoma"/>
          <w:color w:val="00507D"/>
          <w:spacing w:val="-6"/>
          <w:sz w:val="26"/>
        </w:rPr>
        <w:t xml:space="preserve"> </w:t>
      </w:r>
      <w:r>
        <w:rPr>
          <w:rFonts w:ascii="Tahoma"/>
          <w:color w:val="00507D"/>
          <w:sz w:val="26"/>
        </w:rPr>
        <w:t>it</w:t>
      </w:r>
      <w:r>
        <w:rPr>
          <w:rFonts w:ascii="Tahoma"/>
          <w:color w:val="00507D"/>
          <w:spacing w:val="-6"/>
          <w:sz w:val="26"/>
        </w:rPr>
        <w:t xml:space="preserve"> </w:t>
      </w:r>
      <w:r>
        <w:rPr>
          <w:rFonts w:ascii="Tahoma"/>
          <w:color w:val="00507D"/>
          <w:sz w:val="26"/>
        </w:rPr>
        <w:t>to</w:t>
      </w:r>
      <w:r>
        <w:rPr>
          <w:rFonts w:ascii="Tahoma"/>
          <w:color w:val="00507D"/>
          <w:spacing w:val="-6"/>
          <w:sz w:val="26"/>
        </w:rPr>
        <w:t xml:space="preserve"> </w:t>
      </w:r>
      <w:r>
        <w:rPr>
          <w:rFonts w:ascii="Tahoma"/>
          <w:color w:val="00507D"/>
          <w:sz w:val="26"/>
        </w:rPr>
        <w:t>the</w:t>
      </w:r>
      <w:r>
        <w:rPr>
          <w:rFonts w:ascii="Tahoma"/>
          <w:color w:val="00507D"/>
          <w:spacing w:val="-7"/>
          <w:sz w:val="26"/>
        </w:rPr>
        <w:t xml:space="preserve"> </w:t>
      </w:r>
      <w:r>
        <w:rPr>
          <w:rFonts w:ascii="Tahoma"/>
          <w:color w:val="00507D"/>
          <w:spacing w:val="-2"/>
          <w:sz w:val="26"/>
        </w:rPr>
        <w:t>class.</w:t>
      </w:r>
    </w:p>
    <w:p w14:paraId="18625E63">
      <w:pPr>
        <w:pStyle w:val="11"/>
        <w:rPr>
          <w:rFonts w:ascii="Tahoma"/>
          <w:sz w:val="20"/>
        </w:rPr>
      </w:pPr>
    </w:p>
    <w:p w14:paraId="7612C5A9">
      <w:pPr>
        <w:pStyle w:val="11"/>
        <w:rPr>
          <w:rFonts w:ascii="Tahoma"/>
          <w:sz w:val="20"/>
        </w:rPr>
      </w:pPr>
    </w:p>
    <w:p w14:paraId="6EF54B8F">
      <w:pPr>
        <w:pStyle w:val="11"/>
        <w:rPr>
          <w:rFonts w:ascii="Tahoma"/>
          <w:sz w:val="20"/>
        </w:rPr>
      </w:pPr>
    </w:p>
    <w:p w14:paraId="64EB8556">
      <w:pPr>
        <w:pStyle w:val="11"/>
        <w:spacing w:before="10"/>
        <w:rPr>
          <w:rFonts w:ascii="Tahoma"/>
          <w:sz w:val="26"/>
        </w:rPr>
      </w:pPr>
    </w:p>
    <w:p w14:paraId="268E7D41">
      <w:pPr>
        <w:tabs>
          <w:tab w:val="left" w:pos="2694"/>
        </w:tabs>
        <w:spacing w:before="97"/>
        <w:ind w:left="0" w:right="61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r>
        <w:rPr>
          <w:color w:val="231F20"/>
          <w:sz w:val="18"/>
        </w:rPr>
        <w:tab/>
      </w:r>
      <w:r>
        <w:rPr>
          <w:rFonts w:ascii="Tahoma"/>
          <w:color w:val="231F20"/>
          <w:spacing w:val="-5"/>
          <w:sz w:val="20"/>
        </w:rPr>
        <w:t>33</w:t>
      </w:r>
    </w:p>
    <w:p w14:paraId="65B55D7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B918E3E">
      <w:pPr>
        <w:spacing w:after="0" w:line="240" w:lineRule="auto"/>
        <w:jc w:val="left"/>
        <w:rPr>
          <w:rFonts w:ascii="Tahoma"/>
          <w:sz w:val="20"/>
        </w:rPr>
        <w:sectPr>
          <w:pgSz w:w="11910" w:h="16840"/>
          <w:pgMar w:top="0" w:right="0" w:bottom="0" w:left="0" w:header="720" w:footer="720" w:gutter="0"/>
          <w:cols w:space="720" w:num="1"/>
        </w:sectPr>
      </w:pPr>
    </w:p>
    <w:p w14:paraId="0C420DFD">
      <w:pPr>
        <w:pStyle w:val="11"/>
        <w:rPr>
          <w:rFonts w:ascii="Tahoma"/>
          <w:sz w:val="20"/>
        </w:rPr>
      </w:pPr>
    </w:p>
    <w:p w14:paraId="23B0BC92">
      <w:pPr>
        <w:pStyle w:val="11"/>
        <w:rPr>
          <w:rFonts w:ascii="Tahoma"/>
          <w:sz w:val="20"/>
        </w:rPr>
      </w:pPr>
    </w:p>
    <w:p w14:paraId="6296FF35">
      <w:pPr>
        <w:pStyle w:val="11"/>
        <w:rPr>
          <w:rFonts w:ascii="Tahoma"/>
          <w:sz w:val="20"/>
        </w:rPr>
      </w:pPr>
    </w:p>
    <w:p w14:paraId="7F06CBE8">
      <w:pPr>
        <w:pStyle w:val="11"/>
        <w:rPr>
          <w:rFonts w:ascii="Tahoma"/>
          <w:sz w:val="20"/>
        </w:rPr>
      </w:pPr>
    </w:p>
    <w:p w14:paraId="56F463D2">
      <w:pPr>
        <w:pStyle w:val="11"/>
        <w:spacing w:before="11"/>
        <w:rPr>
          <w:rFonts w:ascii="Tahoma"/>
          <w:sz w:val="15"/>
        </w:rPr>
      </w:pPr>
    </w:p>
    <w:p w14:paraId="73AC4EA3">
      <w:pPr>
        <w:spacing w:before="101"/>
        <w:ind w:left="510" w:right="0" w:firstLine="0"/>
        <w:jc w:val="center"/>
        <w:rPr>
          <w:rFonts w:ascii="Tahoma"/>
          <w:sz w:val="26"/>
        </w:rPr>
      </w:pPr>
      <w:r>
        <mc:AlternateContent>
          <mc:Choice Requires="wps">
            <w:drawing>
              <wp:anchor distT="0" distB="0" distL="0" distR="0" simplePos="0" relativeHeight="25170739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486" name="Graphic 148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486" o:spid="_x0000_s1026" o:spt="100" style="position:absolute;left:0pt;margin-left:217pt;margin-top:-51.95pt;height:20.25pt;width:22.3pt;mso-position-horizontal-relative:page;z-index:25170739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CwLP4r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sCz+K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00507D"/>
          <w:sz w:val="26"/>
        </w:rPr>
        <w:t>Complete</w:t>
      </w:r>
      <w:r>
        <w:rPr>
          <w:rFonts w:ascii="Tahoma"/>
          <w:color w:val="00507D"/>
          <w:spacing w:val="-16"/>
          <w:sz w:val="26"/>
        </w:rPr>
        <w:t xml:space="preserve"> </w:t>
      </w:r>
      <w:r>
        <w:rPr>
          <w:rFonts w:ascii="Tahoma"/>
          <w:color w:val="00507D"/>
          <w:sz w:val="26"/>
        </w:rPr>
        <w:t>the</w:t>
      </w:r>
      <w:r>
        <w:rPr>
          <w:rFonts w:ascii="Tahoma"/>
          <w:color w:val="00507D"/>
          <w:spacing w:val="-16"/>
          <w:sz w:val="26"/>
        </w:rPr>
        <w:t xml:space="preserve"> </w:t>
      </w:r>
      <w:r>
        <w:rPr>
          <w:rFonts w:ascii="Tahoma"/>
          <w:color w:val="00507D"/>
          <w:sz w:val="26"/>
        </w:rPr>
        <w:t>following</w:t>
      </w:r>
      <w:r>
        <w:rPr>
          <w:rFonts w:ascii="Tahoma"/>
          <w:color w:val="00507D"/>
          <w:spacing w:val="-16"/>
          <w:sz w:val="26"/>
        </w:rPr>
        <w:t xml:space="preserve"> </w:t>
      </w:r>
      <w:r>
        <w:rPr>
          <w:rFonts w:ascii="Tahoma"/>
          <w:color w:val="00507D"/>
          <w:sz w:val="26"/>
        </w:rPr>
        <w:t>sentences</w:t>
      </w:r>
      <w:r>
        <w:rPr>
          <w:rFonts w:ascii="Tahoma"/>
          <w:color w:val="00507D"/>
          <w:spacing w:val="-16"/>
          <w:sz w:val="26"/>
        </w:rPr>
        <w:t xml:space="preserve"> </w:t>
      </w:r>
      <w:r>
        <w:rPr>
          <w:rFonts w:ascii="Tahoma"/>
          <w:color w:val="00507D"/>
          <w:sz w:val="26"/>
        </w:rPr>
        <w:t>using</w:t>
      </w:r>
      <w:r>
        <w:rPr>
          <w:rFonts w:ascii="Tahoma"/>
          <w:color w:val="00507D"/>
          <w:spacing w:val="-16"/>
          <w:sz w:val="26"/>
        </w:rPr>
        <w:t xml:space="preserve"> </w:t>
      </w:r>
      <w:r>
        <w:rPr>
          <w:rFonts w:ascii="Tahoma"/>
          <w:color w:val="00507D"/>
          <w:sz w:val="26"/>
        </w:rPr>
        <w:t>the</w:t>
      </w:r>
      <w:r>
        <w:rPr>
          <w:rFonts w:ascii="Tahoma"/>
          <w:color w:val="00507D"/>
          <w:spacing w:val="-16"/>
          <w:sz w:val="26"/>
        </w:rPr>
        <w:t xml:space="preserve"> </w:t>
      </w:r>
      <w:r>
        <w:rPr>
          <w:rFonts w:ascii="Tahoma"/>
          <w:color w:val="00507D"/>
          <w:sz w:val="26"/>
        </w:rPr>
        <w:t>correct</w:t>
      </w:r>
      <w:r>
        <w:rPr>
          <w:rFonts w:ascii="Tahoma"/>
          <w:color w:val="00507D"/>
          <w:spacing w:val="-16"/>
          <w:sz w:val="26"/>
        </w:rPr>
        <w:t xml:space="preserve"> </w:t>
      </w:r>
      <w:r>
        <w:rPr>
          <w:rFonts w:ascii="Tahoma"/>
          <w:color w:val="00507D"/>
          <w:sz w:val="26"/>
        </w:rPr>
        <w:t>forms</w:t>
      </w:r>
      <w:r>
        <w:rPr>
          <w:rFonts w:ascii="Tahoma"/>
          <w:color w:val="00507D"/>
          <w:spacing w:val="-16"/>
          <w:sz w:val="26"/>
        </w:rPr>
        <w:t xml:space="preserve"> </w:t>
      </w:r>
      <w:r>
        <w:rPr>
          <w:rFonts w:ascii="Tahoma"/>
          <w:color w:val="00507D"/>
          <w:sz w:val="26"/>
        </w:rPr>
        <w:t>of</w:t>
      </w:r>
      <w:r>
        <w:rPr>
          <w:rFonts w:ascii="Tahoma"/>
          <w:color w:val="00507D"/>
          <w:spacing w:val="-16"/>
          <w:sz w:val="26"/>
        </w:rPr>
        <w:t xml:space="preserve"> </w:t>
      </w:r>
      <w:r>
        <w:rPr>
          <w:rFonts w:ascii="Tahoma"/>
          <w:color w:val="00507D"/>
          <w:sz w:val="26"/>
        </w:rPr>
        <w:t>the</w:t>
      </w:r>
      <w:r>
        <w:rPr>
          <w:rFonts w:ascii="Tahoma"/>
          <w:color w:val="00507D"/>
          <w:spacing w:val="-16"/>
          <w:sz w:val="26"/>
        </w:rPr>
        <w:t xml:space="preserve"> </w:t>
      </w:r>
      <w:r>
        <w:rPr>
          <w:rFonts w:ascii="Tahoma"/>
          <w:color w:val="00507D"/>
          <w:sz w:val="26"/>
        </w:rPr>
        <w:t>words</w:t>
      </w:r>
      <w:r>
        <w:rPr>
          <w:rFonts w:ascii="Tahoma"/>
          <w:color w:val="00507D"/>
          <w:spacing w:val="-16"/>
          <w:sz w:val="26"/>
        </w:rPr>
        <w:t xml:space="preserve"> </w:t>
      </w:r>
      <w:r>
        <w:rPr>
          <w:rFonts w:ascii="Tahoma"/>
          <w:color w:val="00507D"/>
          <w:sz w:val="26"/>
        </w:rPr>
        <w:t>in</w:t>
      </w:r>
      <w:r>
        <w:rPr>
          <w:rFonts w:ascii="Tahoma"/>
          <w:color w:val="00507D"/>
          <w:spacing w:val="-16"/>
          <w:sz w:val="26"/>
        </w:rPr>
        <w:t xml:space="preserve"> </w:t>
      </w:r>
      <w:r>
        <w:rPr>
          <w:rFonts w:ascii="Tahoma"/>
          <w:color w:val="00507D"/>
          <w:sz w:val="26"/>
        </w:rPr>
        <w:t>the</w:t>
      </w:r>
      <w:r>
        <w:rPr>
          <w:rFonts w:ascii="Tahoma"/>
          <w:color w:val="00507D"/>
          <w:spacing w:val="-16"/>
          <w:sz w:val="26"/>
        </w:rPr>
        <w:t xml:space="preserve"> </w:t>
      </w:r>
      <w:r>
        <w:rPr>
          <w:rFonts w:ascii="Tahoma"/>
          <w:color w:val="00507D"/>
          <w:spacing w:val="-4"/>
          <w:sz w:val="26"/>
        </w:rPr>
        <w:t>box.</w:t>
      </w:r>
    </w:p>
    <w:p w14:paraId="287D1B27">
      <w:pPr>
        <w:pStyle w:val="11"/>
        <w:spacing w:before="11"/>
        <w:rPr>
          <w:rFonts w:ascii="Tahoma"/>
          <w:sz w:val="10"/>
        </w:rPr>
      </w:pPr>
      <w:r>
        <mc:AlternateContent>
          <mc:Choice Requires="wpg">
            <w:drawing>
              <wp:anchor distT="0" distB="0" distL="0" distR="0" simplePos="0" relativeHeight="251886592" behindDoc="1" locked="0" layoutInCell="1" allowOverlap="1">
                <wp:simplePos x="0" y="0"/>
                <wp:positionH relativeFrom="page">
                  <wp:posOffset>1459865</wp:posOffset>
                </wp:positionH>
                <wp:positionV relativeFrom="paragraph">
                  <wp:posOffset>99060</wp:posOffset>
                </wp:positionV>
                <wp:extent cx="4531995" cy="504190"/>
                <wp:effectExtent l="0" t="0" r="0" b="0"/>
                <wp:wrapTopAndBottom/>
                <wp:docPr id="1487" name="Group 1487"/>
                <wp:cNvGraphicFramePr/>
                <a:graphic xmlns:a="http://schemas.openxmlformats.org/drawingml/2006/main">
                  <a:graphicData uri="http://schemas.microsoft.com/office/word/2010/wordprocessingGroup">
                    <wpg:wgp>
                      <wpg:cNvGrpSpPr/>
                      <wpg:grpSpPr>
                        <a:xfrm>
                          <a:off x="0" y="0"/>
                          <a:ext cx="4531995" cy="504190"/>
                          <a:chOff x="0" y="0"/>
                          <a:chExt cx="4531995" cy="504190"/>
                        </a:xfrm>
                      </wpg:grpSpPr>
                      <wps:wsp>
                        <wps:cNvPr id="1488" name="Graphic 1488"/>
                        <wps:cNvSpPr/>
                        <wps:spPr>
                          <a:xfrm>
                            <a:off x="0" y="0"/>
                            <a:ext cx="4531995" cy="504190"/>
                          </a:xfrm>
                          <a:custGeom>
                            <a:avLst/>
                            <a:gdLst/>
                            <a:ahLst/>
                            <a:cxnLst/>
                            <a:rect l="l" t="t" r="r" b="b"/>
                            <a:pathLst>
                              <a:path w="4531995" h="504190">
                                <a:moveTo>
                                  <a:pt x="4423664" y="0"/>
                                </a:moveTo>
                                <a:lnTo>
                                  <a:pt x="107822" y="0"/>
                                </a:lnTo>
                                <a:lnTo>
                                  <a:pt x="45487" y="1684"/>
                                </a:lnTo>
                                <a:lnTo>
                                  <a:pt x="13477" y="13477"/>
                                </a:lnTo>
                                <a:lnTo>
                                  <a:pt x="1684" y="45487"/>
                                </a:lnTo>
                                <a:lnTo>
                                  <a:pt x="0" y="107823"/>
                                </a:lnTo>
                                <a:lnTo>
                                  <a:pt x="0" y="395986"/>
                                </a:lnTo>
                                <a:lnTo>
                                  <a:pt x="1684" y="458468"/>
                                </a:lnTo>
                                <a:lnTo>
                                  <a:pt x="13477" y="490553"/>
                                </a:lnTo>
                                <a:lnTo>
                                  <a:pt x="45487" y="502374"/>
                                </a:lnTo>
                                <a:lnTo>
                                  <a:pt x="107822" y="504063"/>
                                </a:lnTo>
                                <a:lnTo>
                                  <a:pt x="4423664" y="504063"/>
                                </a:lnTo>
                                <a:lnTo>
                                  <a:pt x="4486072" y="502374"/>
                                </a:lnTo>
                                <a:lnTo>
                                  <a:pt x="4518120" y="490553"/>
                                </a:lnTo>
                                <a:lnTo>
                                  <a:pt x="4529927" y="458468"/>
                                </a:lnTo>
                                <a:lnTo>
                                  <a:pt x="4531614" y="395986"/>
                                </a:lnTo>
                                <a:lnTo>
                                  <a:pt x="4531614" y="107823"/>
                                </a:lnTo>
                                <a:lnTo>
                                  <a:pt x="4529927" y="45487"/>
                                </a:lnTo>
                                <a:lnTo>
                                  <a:pt x="4518120" y="13477"/>
                                </a:lnTo>
                                <a:lnTo>
                                  <a:pt x="4486072" y="1684"/>
                                </a:lnTo>
                                <a:lnTo>
                                  <a:pt x="4423664" y="0"/>
                                </a:lnTo>
                                <a:close/>
                              </a:path>
                            </a:pathLst>
                          </a:custGeom>
                          <a:solidFill>
                            <a:srgbClr val="E1ECF8"/>
                          </a:solidFill>
                        </wps:spPr>
                        <wps:bodyPr wrap="square" lIns="0" tIns="0" rIns="0" bIns="0" rtlCol="0">
                          <a:noAutofit/>
                        </wps:bodyPr>
                      </wps:wsp>
                      <wps:wsp>
                        <wps:cNvPr id="1489" name="Textbox 1489"/>
                        <wps:cNvSpPr txBox="1"/>
                        <wps:spPr>
                          <a:xfrm>
                            <a:off x="0" y="0"/>
                            <a:ext cx="4531995" cy="504190"/>
                          </a:xfrm>
                          <a:prstGeom prst="rect">
                            <a:avLst/>
                          </a:prstGeom>
                        </wps:spPr>
                        <wps:txbx>
                          <w:txbxContent>
                            <w:p w14:paraId="3FB2307D">
                              <w:pPr>
                                <w:tabs>
                                  <w:tab w:val="left" w:pos="1810"/>
                                  <w:tab w:val="left" w:pos="2137"/>
                                  <w:tab w:val="left" w:pos="2683"/>
                                  <w:tab w:val="left" w:pos="3016"/>
                                  <w:tab w:val="left" w:pos="3736"/>
                                  <w:tab w:val="left" w:pos="3938"/>
                                  <w:tab w:val="left" w:pos="4828"/>
                                  <w:tab w:val="left" w:pos="5071"/>
                                  <w:tab w:val="left" w:pos="5526"/>
                                  <w:tab w:val="left" w:pos="5778"/>
                                </w:tabs>
                                <w:spacing w:before="156" w:line="216" w:lineRule="auto"/>
                                <w:ind w:left="1037" w:right="914" w:hanging="122"/>
                                <w:jc w:val="left"/>
                                <w:rPr>
                                  <w:rFonts w:ascii="Tahoma"/>
                                  <w:sz w:val="22"/>
                                </w:rPr>
                              </w:pPr>
                              <w:r>
                                <w:rPr>
                                  <w:rFonts w:ascii="Tahoma"/>
                                  <w:color w:val="231F20"/>
                                  <w:spacing w:val="-2"/>
                                  <w:w w:val="105"/>
                                  <w:sz w:val="22"/>
                                </w:rPr>
                                <w:t>admit</w:t>
                              </w:r>
                              <w:r>
                                <w:rPr>
                                  <w:rFonts w:ascii="Tahoma"/>
                                  <w:color w:val="231F20"/>
                                  <w:sz w:val="22"/>
                                </w:rPr>
                                <w:tab/>
                              </w:r>
                              <w:r>
                                <w:rPr>
                                  <w:rFonts w:ascii="Tahoma"/>
                                  <w:color w:val="231F20"/>
                                  <w:spacing w:val="-2"/>
                                  <w:w w:val="105"/>
                                  <w:sz w:val="22"/>
                                </w:rPr>
                                <w:t>claim</w:t>
                              </w:r>
                              <w:r>
                                <w:rPr>
                                  <w:rFonts w:ascii="Tahoma"/>
                                  <w:color w:val="231F20"/>
                                  <w:sz w:val="22"/>
                                </w:rPr>
                                <w:tab/>
                              </w:r>
                              <w:r>
                                <w:rPr>
                                  <w:rFonts w:ascii="Tahoma"/>
                                  <w:color w:val="231F20"/>
                                  <w:spacing w:val="-2"/>
                                  <w:w w:val="105"/>
                                  <w:sz w:val="22"/>
                                </w:rPr>
                                <w:t>diverse</w:t>
                              </w:r>
                              <w:r>
                                <w:rPr>
                                  <w:rFonts w:ascii="Tahoma"/>
                                  <w:color w:val="231F20"/>
                                  <w:sz w:val="22"/>
                                </w:rPr>
                                <w:tab/>
                              </w:r>
                              <w:r>
                                <w:rPr>
                                  <w:rFonts w:ascii="Tahoma"/>
                                  <w:color w:val="231F20"/>
                                  <w:spacing w:val="-2"/>
                                  <w:w w:val="105"/>
                                  <w:sz w:val="22"/>
                                </w:rPr>
                                <w:t>downtown</w:t>
                              </w:r>
                              <w:r>
                                <w:rPr>
                                  <w:rFonts w:ascii="Tahoma"/>
                                  <w:color w:val="231F20"/>
                                  <w:sz w:val="22"/>
                                </w:rPr>
                                <w:tab/>
                              </w:r>
                              <w:r>
                                <w:rPr>
                                  <w:rFonts w:ascii="Tahoma"/>
                                  <w:color w:val="231F20"/>
                                  <w:sz w:val="22"/>
                                </w:rPr>
                                <w:tab/>
                              </w:r>
                              <w:r>
                                <w:rPr>
                                  <w:rFonts w:ascii="Tahoma"/>
                                  <w:color w:val="231F20"/>
                                  <w:spacing w:val="-4"/>
                                  <w:w w:val="105"/>
                                  <w:sz w:val="22"/>
                                </w:rPr>
                                <w:t>fold</w:t>
                              </w:r>
                              <w:r>
                                <w:rPr>
                                  <w:rFonts w:ascii="Tahoma"/>
                                  <w:color w:val="231F20"/>
                                  <w:sz w:val="22"/>
                                </w:rPr>
                                <w:tab/>
                              </w:r>
                              <w:r>
                                <w:rPr>
                                  <w:rFonts w:ascii="Tahoma"/>
                                  <w:color w:val="231F20"/>
                                  <w:sz w:val="22"/>
                                </w:rPr>
                                <w:tab/>
                              </w:r>
                              <w:r>
                                <w:rPr>
                                  <w:rFonts w:ascii="Tahoma"/>
                                  <w:color w:val="231F20"/>
                                  <w:spacing w:val="-4"/>
                                  <w:w w:val="105"/>
                                  <w:sz w:val="22"/>
                                </w:rPr>
                                <w:t xml:space="preserve">mild </w:t>
                              </w:r>
                              <w:r>
                                <w:rPr>
                                  <w:rFonts w:ascii="Tahoma"/>
                                  <w:color w:val="231F20"/>
                                  <w:spacing w:val="-2"/>
                                  <w:w w:val="105"/>
                                  <w:sz w:val="22"/>
                                </w:rPr>
                                <w:t>mission</w:t>
                              </w:r>
                              <w:r>
                                <w:rPr>
                                  <w:rFonts w:ascii="Tahoma"/>
                                  <w:color w:val="231F20"/>
                                  <w:sz w:val="22"/>
                                </w:rPr>
                                <w:tab/>
                              </w:r>
                              <w:r>
                                <w:rPr>
                                  <w:rFonts w:ascii="Tahoma"/>
                                  <w:color w:val="231F20"/>
                                  <w:sz w:val="22"/>
                                </w:rPr>
                                <w:tab/>
                              </w:r>
                              <w:r>
                                <w:rPr>
                                  <w:rFonts w:ascii="Tahoma"/>
                                  <w:color w:val="231F20"/>
                                  <w:spacing w:val="-4"/>
                                  <w:w w:val="105"/>
                                  <w:sz w:val="22"/>
                                </w:rPr>
                                <w:t>occur</w:t>
                              </w:r>
                              <w:r>
                                <w:rPr>
                                  <w:rFonts w:ascii="Tahoma"/>
                                  <w:color w:val="231F20"/>
                                  <w:sz w:val="22"/>
                                </w:rPr>
                                <w:tab/>
                              </w:r>
                              <w:r>
                                <w:rPr>
                                  <w:rFonts w:ascii="Tahoma"/>
                                  <w:color w:val="231F20"/>
                                  <w:sz w:val="22"/>
                                </w:rPr>
                                <w:tab/>
                              </w:r>
                              <w:r>
                                <w:rPr>
                                  <w:rFonts w:ascii="Tahoma"/>
                                  <w:color w:val="231F20"/>
                                  <w:spacing w:val="-2"/>
                                  <w:w w:val="105"/>
                                  <w:sz w:val="22"/>
                                </w:rPr>
                                <w:t>select</w:t>
                              </w:r>
                              <w:r>
                                <w:rPr>
                                  <w:rFonts w:ascii="Tahoma"/>
                                  <w:color w:val="231F20"/>
                                  <w:sz w:val="22"/>
                                </w:rPr>
                                <w:tab/>
                              </w:r>
                              <w:r>
                                <w:rPr>
                                  <w:rFonts w:ascii="Tahoma"/>
                                  <w:color w:val="231F20"/>
                                  <w:sz w:val="22"/>
                                </w:rPr>
                                <w:tab/>
                              </w:r>
                              <w:r>
                                <w:rPr>
                                  <w:rFonts w:ascii="Tahoma"/>
                                  <w:color w:val="231F20"/>
                                  <w:spacing w:val="-2"/>
                                  <w:w w:val="105"/>
                                  <w:sz w:val="22"/>
                                </w:rPr>
                                <w:t>settle</w:t>
                              </w:r>
                              <w:r>
                                <w:rPr>
                                  <w:rFonts w:ascii="Tahoma"/>
                                  <w:color w:val="231F20"/>
                                  <w:sz w:val="22"/>
                                </w:rPr>
                                <w:tab/>
                              </w:r>
                              <w:r>
                                <w:rPr>
                                  <w:rFonts w:ascii="Tahoma"/>
                                  <w:color w:val="231F20"/>
                                  <w:spacing w:val="-4"/>
                                  <w:w w:val="105"/>
                                  <w:sz w:val="22"/>
                                </w:rPr>
                                <w:t>suit</w:t>
                              </w:r>
                              <w:r>
                                <w:rPr>
                                  <w:rFonts w:ascii="Tahoma"/>
                                  <w:color w:val="231F20"/>
                                  <w:sz w:val="22"/>
                                </w:rPr>
                                <w:tab/>
                              </w:r>
                              <w:r>
                                <w:rPr>
                                  <w:rFonts w:ascii="Tahoma"/>
                                  <w:color w:val="231F20"/>
                                  <w:spacing w:val="-2"/>
                                  <w:w w:val="105"/>
                                  <w:sz w:val="22"/>
                                </w:rPr>
                                <w:t>super</w:t>
                              </w:r>
                            </w:p>
                          </w:txbxContent>
                        </wps:txbx>
                        <wps:bodyPr wrap="square" lIns="0" tIns="0" rIns="0" bIns="0" rtlCol="0">
                          <a:noAutofit/>
                        </wps:bodyPr>
                      </wps:wsp>
                    </wpg:wgp>
                  </a:graphicData>
                </a:graphic>
              </wp:anchor>
            </w:drawing>
          </mc:Choice>
          <mc:Fallback>
            <w:pict>
              <v:group id="Group 1487" o:spid="_x0000_s1026" o:spt="203" style="position:absolute;left:0pt;margin-left:114.95pt;margin-top:7.8pt;height:39.7pt;width:356.85pt;mso-position-horizontal-relative:page;mso-wrap-distance-bottom:0pt;mso-wrap-distance-top:0pt;z-index:-251429888;mso-width-relative:page;mso-height-relative:page;" coordsize="4531995,504190" o:gfxdata="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O9CGsvZAAAACQEAAA8AAAAAAAAAAQAgAAAAIgAAAGRycy9kb3ducmV2LnhtbFBL&#10;AQIUABQAAAAIAIdO4kAi9Du1SwMAAJIKAAAOAAAAAAAAAAEAIAAAACgBAABkcnMvZTJvRG9jLnht&#10;bFBLBQYAAAAABgAGAFkBAADlBgAAAAA=&#10;">
                <o:lock v:ext="edit" aspectratio="f"/>
                <v:shape id="Graphic 1488" o:spid="_x0000_s1026" o:spt="100" style="position:absolute;left:0;top:0;height:504190;width:4531995;" fillcolor="#E1ECF8" filled="t" stroked="f" coordsize="4531995,504190" o:gfxdata="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xTOq/&#10;AAAA3QAAAA8AAAAAAAAAAQAgAAAAIgAAAGRycy9kb3ducmV2LnhtbFBLAQIUABQAAAAIAIdO4kAz&#10;LwWeOwAAADkAAAAQAAAAAAAAAAEAIAAAAA4BAABkcnMvc2hhcGV4bWwueG1sUEsFBgAAAAAGAAYA&#10;WwEAALgDAAAAAA==&#10;" path="m4423664,0l107822,0,45487,1684,13477,13477,1684,45487,0,107823,0,395986,1684,458468,13477,490553,45487,502374,107822,504063,4423664,504063,4486072,502374,4518120,490553,4529927,458468,4531614,395986,4531614,107823,4529927,45487,4518120,13477,4486072,1684,4423664,0xe">
                  <v:fill on="t" focussize="0,0"/>
                  <v:stroke on="f"/>
                  <v:imagedata o:title=""/>
                  <o:lock v:ext="edit" aspectratio="f"/>
                  <v:textbox inset="0mm,0mm,0mm,0mm"/>
                </v:shape>
                <v:shape id="Textbox 1489" o:spid="_x0000_s1026" o:spt="202" type="#_x0000_t202" style="position:absolute;left:0;top:0;height:504190;width:4531995;" filled="f" stroked="f" coordsize="21600,21600" o:gfxdata="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nu0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FB2307D">
                        <w:pPr>
                          <w:tabs>
                            <w:tab w:val="left" w:pos="1810"/>
                            <w:tab w:val="left" w:pos="2137"/>
                            <w:tab w:val="left" w:pos="2683"/>
                            <w:tab w:val="left" w:pos="3016"/>
                            <w:tab w:val="left" w:pos="3736"/>
                            <w:tab w:val="left" w:pos="3938"/>
                            <w:tab w:val="left" w:pos="4828"/>
                            <w:tab w:val="left" w:pos="5071"/>
                            <w:tab w:val="left" w:pos="5526"/>
                            <w:tab w:val="left" w:pos="5778"/>
                          </w:tabs>
                          <w:spacing w:before="156" w:line="216" w:lineRule="auto"/>
                          <w:ind w:left="1037" w:right="914" w:hanging="122"/>
                          <w:jc w:val="left"/>
                          <w:rPr>
                            <w:rFonts w:ascii="Tahoma"/>
                            <w:sz w:val="22"/>
                          </w:rPr>
                        </w:pPr>
                        <w:r>
                          <w:rPr>
                            <w:rFonts w:ascii="Tahoma"/>
                            <w:color w:val="231F20"/>
                            <w:spacing w:val="-2"/>
                            <w:w w:val="105"/>
                            <w:sz w:val="22"/>
                          </w:rPr>
                          <w:t>admit</w:t>
                        </w:r>
                        <w:r>
                          <w:rPr>
                            <w:rFonts w:ascii="Tahoma"/>
                            <w:color w:val="231F20"/>
                            <w:sz w:val="22"/>
                          </w:rPr>
                          <w:tab/>
                        </w:r>
                        <w:r>
                          <w:rPr>
                            <w:rFonts w:ascii="Tahoma"/>
                            <w:color w:val="231F20"/>
                            <w:spacing w:val="-2"/>
                            <w:w w:val="105"/>
                            <w:sz w:val="22"/>
                          </w:rPr>
                          <w:t>claim</w:t>
                        </w:r>
                        <w:r>
                          <w:rPr>
                            <w:rFonts w:ascii="Tahoma"/>
                            <w:color w:val="231F20"/>
                            <w:sz w:val="22"/>
                          </w:rPr>
                          <w:tab/>
                        </w:r>
                        <w:r>
                          <w:rPr>
                            <w:rFonts w:ascii="Tahoma"/>
                            <w:color w:val="231F20"/>
                            <w:spacing w:val="-2"/>
                            <w:w w:val="105"/>
                            <w:sz w:val="22"/>
                          </w:rPr>
                          <w:t>diverse</w:t>
                        </w:r>
                        <w:r>
                          <w:rPr>
                            <w:rFonts w:ascii="Tahoma"/>
                            <w:color w:val="231F20"/>
                            <w:sz w:val="22"/>
                          </w:rPr>
                          <w:tab/>
                        </w:r>
                        <w:r>
                          <w:rPr>
                            <w:rFonts w:ascii="Tahoma"/>
                            <w:color w:val="231F20"/>
                            <w:spacing w:val="-2"/>
                            <w:w w:val="105"/>
                            <w:sz w:val="22"/>
                          </w:rPr>
                          <w:t>downtown</w:t>
                        </w:r>
                        <w:r>
                          <w:rPr>
                            <w:rFonts w:ascii="Tahoma"/>
                            <w:color w:val="231F20"/>
                            <w:sz w:val="22"/>
                          </w:rPr>
                          <w:tab/>
                        </w:r>
                        <w:r>
                          <w:rPr>
                            <w:rFonts w:ascii="Tahoma"/>
                            <w:color w:val="231F20"/>
                            <w:sz w:val="22"/>
                          </w:rPr>
                          <w:tab/>
                        </w:r>
                        <w:r>
                          <w:rPr>
                            <w:rFonts w:ascii="Tahoma"/>
                            <w:color w:val="231F20"/>
                            <w:spacing w:val="-4"/>
                            <w:w w:val="105"/>
                            <w:sz w:val="22"/>
                          </w:rPr>
                          <w:t>fold</w:t>
                        </w:r>
                        <w:r>
                          <w:rPr>
                            <w:rFonts w:ascii="Tahoma"/>
                            <w:color w:val="231F20"/>
                            <w:sz w:val="22"/>
                          </w:rPr>
                          <w:tab/>
                        </w:r>
                        <w:r>
                          <w:rPr>
                            <w:rFonts w:ascii="Tahoma"/>
                            <w:color w:val="231F20"/>
                            <w:sz w:val="22"/>
                          </w:rPr>
                          <w:tab/>
                        </w:r>
                        <w:r>
                          <w:rPr>
                            <w:rFonts w:ascii="Tahoma"/>
                            <w:color w:val="231F20"/>
                            <w:spacing w:val="-4"/>
                            <w:w w:val="105"/>
                            <w:sz w:val="22"/>
                          </w:rPr>
                          <w:t xml:space="preserve">mild </w:t>
                        </w:r>
                        <w:r>
                          <w:rPr>
                            <w:rFonts w:ascii="Tahoma"/>
                            <w:color w:val="231F20"/>
                            <w:spacing w:val="-2"/>
                            <w:w w:val="105"/>
                            <w:sz w:val="22"/>
                          </w:rPr>
                          <w:t>mission</w:t>
                        </w:r>
                        <w:r>
                          <w:rPr>
                            <w:rFonts w:ascii="Tahoma"/>
                            <w:color w:val="231F20"/>
                            <w:sz w:val="22"/>
                          </w:rPr>
                          <w:tab/>
                        </w:r>
                        <w:r>
                          <w:rPr>
                            <w:rFonts w:ascii="Tahoma"/>
                            <w:color w:val="231F20"/>
                            <w:sz w:val="22"/>
                          </w:rPr>
                          <w:tab/>
                        </w:r>
                        <w:r>
                          <w:rPr>
                            <w:rFonts w:ascii="Tahoma"/>
                            <w:color w:val="231F20"/>
                            <w:spacing w:val="-4"/>
                            <w:w w:val="105"/>
                            <w:sz w:val="22"/>
                          </w:rPr>
                          <w:t>occur</w:t>
                        </w:r>
                        <w:r>
                          <w:rPr>
                            <w:rFonts w:ascii="Tahoma"/>
                            <w:color w:val="231F20"/>
                            <w:sz w:val="22"/>
                          </w:rPr>
                          <w:tab/>
                        </w:r>
                        <w:r>
                          <w:rPr>
                            <w:rFonts w:ascii="Tahoma"/>
                            <w:color w:val="231F20"/>
                            <w:sz w:val="22"/>
                          </w:rPr>
                          <w:tab/>
                        </w:r>
                        <w:r>
                          <w:rPr>
                            <w:rFonts w:ascii="Tahoma"/>
                            <w:color w:val="231F20"/>
                            <w:spacing w:val="-2"/>
                            <w:w w:val="105"/>
                            <w:sz w:val="22"/>
                          </w:rPr>
                          <w:t>select</w:t>
                        </w:r>
                        <w:r>
                          <w:rPr>
                            <w:rFonts w:ascii="Tahoma"/>
                            <w:color w:val="231F20"/>
                            <w:sz w:val="22"/>
                          </w:rPr>
                          <w:tab/>
                        </w:r>
                        <w:r>
                          <w:rPr>
                            <w:rFonts w:ascii="Tahoma"/>
                            <w:color w:val="231F20"/>
                            <w:sz w:val="22"/>
                          </w:rPr>
                          <w:tab/>
                        </w:r>
                        <w:r>
                          <w:rPr>
                            <w:rFonts w:ascii="Tahoma"/>
                            <w:color w:val="231F20"/>
                            <w:spacing w:val="-2"/>
                            <w:w w:val="105"/>
                            <w:sz w:val="22"/>
                          </w:rPr>
                          <w:t>settle</w:t>
                        </w:r>
                        <w:r>
                          <w:rPr>
                            <w:rFonts w:ascii="Tahoma"/>
                            <w:color w:val="231F20"/>
                            <w:sz w:val="22"/>
                          </w:rPr>
                          <w:tab/>
                        </w:r>
                        <w:r>
                          <w:rPr>
                            <w:rFonts w:ascii="Tahoma"/>
                            <w:color w:val="231F20"/>
                            <w:spacing w:val="-4"/>
                            <w:w w:val="105"/>
                            <w:sz w:val="22"/>
                          </w:rPr>
                          <w:t>suit</w:t>
                        </w:r>
                        <w:r>
                          <w:rPr>
                            <w:rFonts w:ascii="Tahoma"/>
                            <w:color w:val="231F20"/>
                            <w:sz w:val="22"/>
                          </w:rPr>
                          <w:tab/>
                        </w:r>
                        <w:r>
                          <w:rPr>
                            <w:rFonts w:ascii="Tahoma"/>
                            <w:color w:val="231F20"/>
                            <w:spacing w:val="-2"/>
                            <w:w w:val="105"/>
                            <w:sz w:val="22"/>
                          </w:rPr>
                          <w:t>super</w:t>
                        </w:r>
                      </w:p>
                    </w:txbxContent>
                  </v:textbox>
                </v:shape>
                <w10:wrap type="topAndBottom"/>
              </v:group>
            </w:pict>
          </mc:Fallback>
        </mc:AlternateContent>
      </w:r>
    </w:p>
    <w:p w14:paraId="6ACAC9B7">
      <w:pPr>
        <w:pStyle w:val="11"/>
        <w:spacing w:before="5"/>
        <w:rPr>
          <w:rFonts w:ascii="Tahoma"/>
          <w:sz w:val="7"/>
        </w:rPr>
      </w:pPr>
    </w:p>
    <w:p w14:paraId="4F04712A">
      <w:pPr>
        <w:pStyle w:val="15"/>
        <w:numPr>
          <w:ilvl w:val="0"/>
          <w:numId w:val="46"/>
        </w:numPr>
        <w:tabs>
          <w:tab w:val="left" w:pos="1812"/>
          <w:tab w:val="left" w:pos="6244"/>
        </w:tabs>
        <w:spacing w:before="109" w:after="0" w:line="240" w:lineRule="auto"/>
        <w:ind w:left="1812" w:right="0" w:hanging="254"/>
        <w:jc w:val="left"/>
        <w:rPr>
          <w:sz w:val="22"/>
        </w:rPr>
      </w:pPr>
      <w:r>
        <w:rPr>
          <w:color w:val="231F20"/>
          <w:spacing w:val="-2"/>
          <w:sz w:val="22"/>
        </w:rPr>
        <w:t>The</w:t>
      </w:r>
      <w:r>
        <w:rPr>
          <w:color w:val="231F20"/>
          <w:spacing w:val="-4"/>
          <w:sz w:val="22"/>
        </w:rPr>
        <w:t xml:space="preserve"> </w:t>
      </w:r>
      <w:r>
        <w:rPr>
          <w:color w:val="231F20"/>
          <w:spacing w:val="-2"/>
          <w:sz w:val="22"/>
        </w:rPr>
        <w:t>population</w:t>
      </w:r>
      <w:r>
        <w:rPr>
          <w:color w:val="231F20"/>
          <w:spacing w:val="-4"/>
          <w:sz w:val="22"/>
        </w:rPr>
        <w:t xml:space="preserve"> </w:t>
      </w:r>
      <w:r>
        <w:rPr>
          <w:color w:val="231F20"/>
          <w:spacing w:val="-2"/>
          <w:sz w:val="22"/>
        </w:rPr>
        <w:t>of</w:t>
      </w:r>
      <w:r>
        <w:rPr>
          <w:color w:val="231F20"/>
          <w:spacing w:val="-4"/>
          <w:sz w:val="22"/>
        </w:rPr>
        <w:t xml:space="preserve"> </w:t>
      </w:r>
      <w:r>
        <w:rPr>
          <w:color w:val="231F20"/>
          <w:spacing w:val="-2"/>
          <w:sz w:val="22"/>
        </w:rPr>
        <w:t>this</w:t>
      </w:r>
      <w:r>
        <w:rPr>
          <w:color w:val="231F20"/>
          <w:spacing w:val="-4"/>
          <w:sz w:val="22"/>
        </w:rPr>
        <w:t xml:space="preserve"> </w:t>
      </w:r>
      <w:r>
        <w:rPr>
          <w:color w:val="231F20"/>
          <w:spacing w:val="-2"/>
          <w:sz w:val="22"/>
        </w:rPr>
        <w:t>district</w:t>
      </w:r>
      <w:r>
        <w:rPr>
          <w:color w:val="231F20"/>
          <w:spacing w:val="-4"/>
          <w:sz w:val="22"/>
        </w:rPr>
        <w:t xml:space="preserve"> </w:t>
      </w:r>
      <w:r>
        <w:rPr>
          <w:color w:val="231F20"/>
          <w:spacing w:val="-2"/>
          <w:sz w:val="22"/>
        </w:rPr>
        <w:t>is</w:t>
      </w:r>
      <w:r>
        <w:rPr>
          <w:color w:val="231F20"/>
          <w:spacing w:val="-4"/>
          <w:sz w:val="22"/>
        </w:rPr>
        <w:t xml:space="preserve"> </w:t>
      </w:r>
      <w:r>
        <w:rPr>
          <w:color w:val="231F20"/>
          <w:spacing w:val="-2"/>
          <w:sz w:val="22"/>
        </w:rPr>
        <w:t>quite</w:t>
      </w:r>
      <w:r>
        <w:rPr>
          <w:color w:val="231F20"/>
          <w:spacing w:val="-5"/>
          <w:sz w:val="22"/>
        </w:rPr>
        <w:t xml:space="preserve"> </w:t>
      </w:r>
      <w:r>
        <w:rPr>
          <w:color w:val="231F20"/>
          <w:sz w:val="22"/>
          <w:u w:val="single" w:color="231F20"/>
        </w:rPr>
        <w:tab/>
      </w:r>
      <w:r>
        <w:rPr>
          <w:color w:val="231F20"/>
          <w:spacing w:val="-2"/>
          <w:sz w:val="22"/>
        </w:rPr>
        <w:t>,</w:t>
      </w:r>
      <w:r>
        <w:rPr>
          <w:color w:val="231F20"/>
          <w:spacing w:val="-9"/>
          <w:sz w:val="22"/>
        </w:rPr>
        <w:t xml:space="preserve"> </w:t>
      </w:r>
      <w:r>
        <w:rPr>
          <w:color w:val="231F20"/>
          <w:spacing w:val="-2"/>
          <w:sz w:val="22"/>
        </w:rPr>
        <w:t>with</w:t>
      </w:r>
      <w:r>
        <w:rPr>
          <w:color w:val="231F20"/>
          <w:spacing w:val="-9"/>
          <w:sz w:val="22"/>
        </w:rPr>
        <w:t xml:space="preserve"> </w:t>
      </w:r>
      <w:r>
        <w:rPr>
          <w:color w:val="231F20"/>
          <w:spacing w:val="-2"/>
          <w:sz w:val="22"/>
        </w:rPr>
        <w:t>immigrants</w:t>
      </w:r>
      <w:r>
        <w:rPr>
          <w:color w:val="231F20"/>
          <w:spacing w:val="-8"/>
          <w:sz w:val="22"/>
        </w:rPr>
        <w:t xml:space="preserve"> </w:t>
      </w:r>
      <w:r>
        <w:rPr>
          <w:color w:val="231F20"/>
          <w:spacing w:val="-2"/>
          <w:sz w:val="22"/>
        </w:rPr>
        <w:t>from</w:t>
      </w:r>
      <w:r>
        <w:rPr>
          <w:color w:val="231F20"/>
          <w:spacing w:val="-9"/>
          <w:sz w:val="22"/>
        </w:rPr>
        <w:t xml:space="preserve"> </w:t>
      </w:r>
      <w:r>
        <w:rPr>
          <w:color w:val="231F20"/>
          <w:spacing w:val="-2"/>
          <w:sz w:val="22"/>
        </w:rPr>
        <w:t>many</w:t>
      </w:r>
      <w:r>
        <w:rPr>
          <w:color w:val="231F20"/>
          <w:spacing w:val="-8"/>
          <w:sz w:val="22"/>
        </w:rPr>
        <w:t xml:space="preserve"> </w:t>
      </w:r>
      <w:r>
        <w:rPr>
          <w:color w:val="231F20"/>
          <w:spacing w:val="-2"/>
          <w:sz w:val="22"/>
        </w:rPr>
        <w:t>countries</w:t>
      </w:r>
    </w:p>
    <w:p w14:paraId="3C6B6316">
      <w:pPr>
        <w:pStyle w:val="11"/>
        <w:tabs>
          <w:tab w:val="left" w:pos="2720"/>
        </w:tabs>
        <w:spacing w:before="7"/>
        <w:ind w:left="1813"/>
      </w:pPr>
      <w:r>
        <w:rPr>
          <w:color w:val="231F20"/>
          <w:u w:val="single" w:color="231F20"/>
        </w:rPr>
        <w:tab/>
      </w:r>
      <w:r>
        <w:rPr>
          <w:color w:val="231F20"/>
        </w:rPr>
        <w:t xml:space="preserve"> here.</w:t>
      </w:r>
    </w:p>
    <w:p w14:paraId="6946F039">
      <w:pPr>
        <w:pStyle w:val="15"/>
        <w:numPr>
          <w:ilvl w:val="0"/>
          <w:numId w:val="46"/>
        </w:numPr>
        <w:tabs>
          <w:tab w:val="left" w:pos="1812"/>
          <w:tab w:val="left" w:pos="7105"/>
        </w:tabs>
        <w:spacing w:before="177" w:after="0" w:line="240" w:lineRule="auto"/>
        <w:ind w:left="1812" w:right="0" w:hanging="254"/>
        <w:jc w:val="left"/>
        <w:rPr>
          <w:sz w:val="22"/>
        </w:rPr>
      </w:pPr>
      <w:r>
        <w:rPr>
          <w:color w:val="231F20"/>
          <w:spacing w:val="-2"/>
          <w:sz w:val="22"/>
        </w:rPr>
        <w:t>When</w:t>
      </w:r>
      <w:r>
        <w:rPr>
          <w:color w:val="231F20"/>
          <w:spacing w:val="-7"/>
          <w:sz w:val="22"/>
        </w:rPr>
        <w:t xml:space="preserve"> </w:t>
      </w:r>
      <w:r>
        <w:rPr>
          <w:color w:val="231F20"/>
          <w:spacing w:val="-2"/>
          <w:sz w:val="22"/>
        </w:rPr>
        <w:t>Columbus</w:t>
      </w:r>
      <w:r>
        <w:rPr>
          <w:color w:val="231F20"/>
          <w:spacing w:val="-7"/>
          <w:sz w:val="22"/>
        </w:rPr>
        <w:t xml:space="preserve"> </w:t>
      </w:r>
      <w:r>
        <w:rPr>
          <w:color w:val="231F20"/>
          <w:spacing w:val="-2"/>
          <w:sz w:val="22"/>
        </w:rPr>
        <w:t>landed</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New</w:t>
      </w:r>
      <w:r>
        <w:rPr>
          <w:color w:val="231F20"/>
          <w:spacing w:val="-7"/>
          <w:sz w:val="22"/>
        </w:rPr>
        <w:t xml:space="preserve"> </w:t>
      </w:r>
      <w:r>
        <w:rPr>
          <w:color w:val="231F20"/>
          <w:spacing w:val="-2"/>
          <w:sz w:val="22"/>
        </w:rPr>
        <w:t>World,</w:t>
      </w:r>
      <w:r>
        <w:rPr>
          <w:color w:val="231F20"/>
          <w:spacing w:val="-7"/>
          <w:sz w:val="22"/>
        </w:rPr>
        <w:t xml:space="preserve"> </w:t>
      </w:r>
      <w:r>
        <w:rPr>
          <w:color w:val="231F20"/>
          <w:spacing w:val="-2"/>
          <w:sz w:val="22"/>
        </w:rPr>
        <w:t>he</w:t>
      </w:r>
      <w:r>
        <w:rPr>
          <w:color w:val="231F20"/>
          <w:spacing w:val="-8"/>
          <w:sz w:val="22"/>
        </w:rPr>
        <w:t xml:space="preserve"> </w:t>
      </w:r>
      <w:r>
        <w:rPr>
          <w:color w:val="231F20"/>
          <w:sz w:val="22"/>
          <w:u w:val="single" w:color="231F20"/>
        </w:rPr>
        <w:tab/>
      </w:r>
      <w:r>
        <w:rPr>
          <w:color w:val="231F20"/>
          <w:spacing w:val="-4"/>
          <w:sz w:val="22"/>
        </w:rPr>
        <w:t xml:space="preserve"> </w:t>
      </w:r>
      <w:r>
        <w:rPr>
          <w:color w:val="231F20"/>
          <w:sz w:val="22"/>
        </w:rPr>
        <w:t>the</w:t>
      </w:r>
      <w:r>
        <w:rPr>
          <w:color w:val="231F20"/>
          <w:spacing w:val="-4"/>
          <w:sz w:val="22"/>
        </w:rPr>
        <w:t xml:space="preserve"> </w:t>
      </w:r>
      <w:r>
        <w:rPr>
          <w:color w:val="231F20"/>
          <w:sz w:val="22"/>
        </w:rPr>
        <w:t>land</w:t>
      </w:r>
      <w:r>
        <w:rPr>
          <w:color w:val="231F20"/>
          <w:spacing w:val="-4"/>
          <w:sz w:val="22"/>
        </w:rPr>
        <w:t xml:space="preserve"> </w:t>
      </w:r>
      <w:r>
        <w:rPr>
          <w:color w:val="231F20"/>
          <w:sz w:val="22"/>
        </w:rPr>
        <w:t>for</w:t>
      </w:r>
      <w:r>
        <w:rPr>
          <w:color w:val="231F20"/>
          <w:spacing w:val="-4"/>
          <w:sz w:val="22"/>
        </w:rPr>
        <w:t xml:space="preserve"> </w:t>
      </w:r>
      <w:r>
        <w:rPr>
          <w:color w:val="231F20"/>
          <w:sz w:val="22"/>
        </w:rPr>
        <w:t>Spain.</w:t>
      </w:r>
    </w:p>
    <w:p w14:paraId="0270B1B2">
      <w:pPr>
        <w:pStyle w:val="15"/>
        <w:numPr>
          <w:ilvl w:val="0"/>
          <w:numId w:val="46"/>
        </w:numPr>
        <w:tabs>
          <w:tab w:val="left" w:pos="1811"/>
          <w:tab w:val="left" w:pos="1813"/>
          <w:tab w:val="left" w:pos="6404"/>
        </w:tabs>
        <w:spacing w:before="177" w:after="0" w:line="247" w:lineRule="auto"/>
        <w:ind w:left="1813" w:right="2254" w:hanging="256"/>
        <w:jc w:val="left"/>
        <w:rPr>
          <w:sz w:val="22"/>
        </w:rPr>
      </w:pPr>
      <w:r>
        <w:rPr>
          <w:color w:val="231F20"/>
          <w:sz w:val="22"/>
        </w:rPr>
        <w:t xml:space="preserve">The famous bar street is located in the </w:t>
      </w:r>
      <w:r>
        <w:rPr>
          <w:color w:val="231F20"/>
          <w:sz w:val="22"/>
          <w:u w:val="single" w:color="231F20"/>
        </w:rPr>
        <w:tab/>
      </w:r>
      <w:r>
        <w:rPr>
          <w:color w:val="231F20"/>
          <w:spacing w:val="-15"/>
          <w:sz w:val="22"/>
        </w:rPr>
        <w:t xml:space="preserve"> </w:t>
      </w:r>
      <w:r>
        <w:rPr>
          <w:color w:val="231F20"/>
          <w:spacing w:val="-2"/>
          <w:sz w:val="22"/>
        </w:rPr>
        <w:t>area</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city.</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large</w:t>
      </w:r>
      <w:r>
        <w:rPr>
          <w:color w:val="231F20"/>
          <w:spacing w:val="-13"/>
          <w:sz w:val="22"/>
        </w:rPr>
        <w:t xml:space="preserve"> </w:t>
      </w:r>
      <w:r>
        <w:rPr>
          <w:color w:val="231F20"/>
          <w:spacing w:val="-2"/>
          <w:sz w:val="22"/>
        </w:rPr>
        <w:t>number</w:t>
      </w:r>
      <w:r>
        <w:rPr>
          <w:color w:val="231F20"/>
          <w:spacing w:val="-14"/>
          <w:sz w:val="22"/>
        </w:rPr>
        <w:t xml:space="preserve"> </w:t>
      </w:r>
      <w:r>
        <w:rPr>
          <w:color w:val="231F20"/>
          <w:spacing w:val="-2"/>
          <w:sz w:val="22"/>
        </w:rPr>
        <w:t xml:space="preserve">of </w:t>
      </w:r>
      <w:r>
        <w:rPr>
          <w:color w:val="231F20"/>
          <w:sz w:val="22"/>
        </w:rPr>
        <w:t>restaurants</w:t>
      </w:r>
      <w:r>
        <w:rPr>
          <w:color w:val="231F20"/>
          <w:spacing w:val="-3"/>
          <w:sz w:val="22"/>
        </w:rPr>
        <w:t xml:space="preserve"> </w:t>
      </w:r>
      <w:r>
        <w:rPr>
          <w:color w:val="231F20"/>
          <w:sz w:val="22"/>
        </w:rPr>
        <w:t>and</w:t>
      </w:r>
      <w:r>
        <w:rPr>
          <w:color w:val="231F20"/>
          <w:spacing w:val="-3"/>
          <w:sz w:val="22"/>
        </w:rPr>
        <w:t xml:space="preserve"> </w:t>
      </w:r>
      <w:r>
        <w:rPr>
          <w:color w:val="231F20"/>
          <w:sz w:val="22"/>
        </w:rPr>
        <w:t>cafés</w:t>
      </w:r>
      <w:r>
        <w:rPr>
          <w:color w:val="231F20"/>
          <w:spacing w:val="-3"/>
          <w:sz w:val="22"/>
        </w:rPr>
        <w:t xml:space="preserve"> </w:t>
      </w:r>
      <w:r>
        <w:rPr>
          <w:color w:val="231F20"/>
          <w:sz w:val="22"/>
        </w:rPr>
        <w:t>have</w:t>
      </w:r>
      <w:r>
        <w:rPr>
          <w:color w:val="231F20"/>
          <w:spacing w:val="-3"/>
          <w:sz w:val="22"/>
        </w:rPr>
        <w:t xml:space="preserve"> </w:t>
      </w:r>
      <w:r>
        <w:rPr>
          <w:color w:val="231F20"/>
          <w:sz w:val="22"/>
        </w:rPr>
        <w:t>opened</w:t>
      </w:r>
      <w:r>
        <w:rPr>
          <w:color w:val="231F20"/>
          <w:spacing w:val="-3"/>
          <w:sz w:val="22"/>
        </w:rPr>
        <w:t xml:space="preserve"> </w:t>
      </w:r>
      <w:r>
        <w:rPr>
          <w:color w:val="231F20"/>
          <w:sz w:val="22"/>
        </w:rPr>
        <w:t>along</w:t>
      </w:r>
      <w:r>
        <w:rPr>
          <w:color w:val="231F20"/>
          <w:spacing w:val="-4"/>
          <w:sz w:val="22"/>
        </w:rPr>
        <w:t xml:space="preserve"> </w:t>
      </w:r>
      <w:r>
        <w:rPr>
          <w:color w:val="231F20"/>
          <w:sz w:val="22"/>
        </w:rPr>
        <w:t>the</w:t>
      </w:r>
      <w:r>
        <w:rPr>
          <w:color w:val="231F20"/>
          <w:spacing w:val="-3"/>
          <w:sz w:val="22"/>
        </w:rPr>
        <w:t xml:space="preserve"> </w:t>
      </w:r>
      <w:r>
        <w:rPr>
          <w:color w:val="231F20"/>
          <w:sz w:val="22"/>
        </w:rPr>
        <w:t>street</w:t>
      </w:r>
      <w:r>
        <w:rPr>
          <w:color w:val="231F20"/>
          <w:spacing w:val="-3"/>
          <w:sz w:val="22"/>
        </w:rPr>
        <w:t xml:space="preserve"> </w:t>
      </w:r>
      <w:r>
        <w:rPr>
          <w:color w:val="231F20"/>
          <w:sz w:val="22"/>
        </w:rPr>
        <w:t>since</w:t>
      </w:r>
      <w:r>
        <w:rPr>
          <w:color w:val="231F20"/>
          <w:spacing w:val="-3"/>
          <w:sz w:val="22"/>
        </w:rPr>
        <w:t xml:space="preserve"> </w:t>
      </w:r>
      <w:r>
        <w:rPr>
          <w:color w:val="231F20"/>
          <w:sz w:val="22"/>
        </w:rPr>
        <w:t>2000.</w:t>
      </w:r>
    </w:p>
    <w:p w14:paraId="2BEC3BB5">
      <w:pPr>
        <w:pStyle w:val="15"/>
        <w:numPr>
          <w:ilvl w:val="0"/>
          <w:numId w:val="46"/>
        </w:numPr>
        <w:tabs>
          <w:tab w:val="left" w:pos="1811"/>
          <w:tab w:val="left" w:pos="1813"/>
          <w:tab w:val="left" w:pos="5206"/>
        </w:tabs>
        <w:spacing w:before="169" w:after="0" w:line="247" w:lineRule="auto"/>
        <w:ind w:left="1813" w:right="1455" w:hanging="256"/>
        <w:jc w:val="left"/>
        <w:rPr>
          <w:sz w:val="22"/>
        </w:rPr>
      </w:pPr>
      <w:r>
        <w:rPr>
          <w:color w:val="231F20"/>
          <w:sz w:val="22"/>
        </w:rPr>
        <w:t xml:space="preserve">I don’t think a man’s main </w:t>
      </w:r>
      <w:r>
        <w:rPr>
          <w:color w:val="231F20"/>
          <w:sz w:val="22"/>
          <w:u w:val="single" w:color="231F20"/>
        </w:rPr>
        <w:tab/>
      </w:r>
      <w:r>
        <w:rPr>
          <w:color w:val="231F20"/>
          <w:spacing w:val="-16"/>
          <w:sz w:val="22"/>
        </w:rPr>
        <w:t xml:space="preserve"> </w:t>
      </w:r>
      <w:r>
        <w:rPr>
          <w:color w:val="231F20"/>
          <w:sz w:val="22"/>
        </w:rPr>
        <w:t>in</w:t>
      </w:r>
      <w:r>
        <w:rPr>
          <w:color w:val="231F20"/>
          <w:spacing w:val="-15"/>
          <w:sz w:val="22"/>
        </w:rPr>
        <w:t xml:space="preserve"> </w:t>
      </w:r>
      <w:r>
        <w:rPr>
          <w:color w:val="231F20"/>
          <w:sz w:val="22"/>
        </w:rPr>
        <w:t>life</w:t>
      </w:r>
      <w:r>
        <w:rPr>
          <w:color w:val="231F20"/>
          <w:spacing w:val="-15"/>
          <w:sz w:val="22"/>
        </w:rPr>
        <w:t xml:space="preserve"> </w:t>
      </w:r>
      <w:r>
        <w:rPr>
          <w:color w:val="231F20"/>
          <w:sz w:val="22"/>
        </w:rPr>
        <w:t>is</w:t>
      </w:r>
      <w:r>
        <w:rPr>
          <w:color w:val="231F20"/>
          <w:spacing w:val="-16"/>
          <w:sz w:val="22"/>
        </w:rPr>
        <w:t xml:space="preserve"> </w:t>
      </w:r>
      <w:r>
        <w:rPr>
          <w:color w:val="231F20"/>
          <w:sz w:val="22"/>
        </w:rPr>
        <w:t>to</w:t>
      </w:r>
      <w:r>
        <w:rPr>
          <w:color w:val="231F20"/>
          <w:spacing w:val="-15"/>
          <w:sz w:val="22"/>
        </w:rPr>
        <w:t xml:space="preserve"> </w:t>
      </w:r>
      <w:r>
        <w:rPr>
          <w:color w:val="231F20"/>
          <w:sz w:val="22"/>
        </w:rPr>
        <w:t>earn</w:t>
      </w:r>
      <w:r>
        <w:rPr>
          <w:color w:val="231F20"/>
          <w:spacing w:val="-15"/>
          <w:sz w:val="22"/>
        </w:rPr>
        <w:t xml:space="preserve"> </w:t>
      </w:r>
      <w:r>
        <w:rPr>
          <w:color w:val="231F20"/>
          <w:sz w:val="22"/>
        </w:rPr>
        <w:t>as</w:t>
      </w:r>
      <w:r>
        <w:rPr>
          <w:color w:val="231F20"/>
          <w:spacing w:val="-15"/>
          <w:sz w:val="22"/>
        </w:rPr>
        <w:t xml:space="preserve"> </w:t>
      </w:r>
      <w:r>
        <w:rPr>
          <w:color w:val="231F20"/>
          <w:sz w:val="22"/>
        </w:rPr>
        <w:t>much</w:t>
      </w:r>
      <w:r>
        <w:rPr>
          <w:color w:val="231F20"/>
          <w:spacing w:val="-16"/>
          <w:sz w:val="22"/>
        </w:rPr>
        <w:t xml:space="preserve"> </w:t>
      </w:r>
      <w:r>
        <w:rPr>
          <w:color w:val="231F20"/>
          <w:sz w:val="22"/>
        </w:rPr>
        <w:t>money</w:t>
      </w:r>
      <w:r>
        <w:rPr>
          <w:color w:val="231F20"/>
          <w:spacing w:val="-15"/>
          <w:sz w:val="22"/>
        </w:rPr>
        <w:t xml:space="preserve"> </w:t>
      </w:r>
      <w:r>
        <w:rPr>
          <w:color w:val="231F20"/>
          <w:sz w:val="22"/>
        </w:rPr>
        <w:t>as</w:t>
      </w:r>
      <w:r>
        <w:rPr>
          <w:color w:val="231F20"/>
          <w:spacing w:val="-15"/>
          <w:sz w:val="22"/>
        </w:rPr>
        <w:t xml:space="preserve"> </w:t>
      </w:r>
      <w:r>
        <w:rPr>
          <w:color w:val="231F20"/>
          <w:sz w:val="22"/>
        </w:rPr>
        <w:t>possible.</w:t>
      </w:r>
      <w:r>
        <w:rPr>
          <w:color w:val="231F20"/>
          <w:spacing w:val="-16"/>
          <w:sz w:val="22"/>
        </w:rPr>
        <w:t xml:space="preserve"> </w:t>
      </w:r>
      <w:r>
        <w:rPr>
          <w:color w:val="231F20"/>
          <w:sz w:val="22"/>
        </w:rPr>
        <w:t>My</w:t>
      </w:r>
      <w:r>
        <w:rPr>
          <w:color w:val="231F20"/>
          <w:spacing w:val="-15"/>
          <w:sz w:val="22"/>
        </w:rPr>
        <w:t xml:space="preserve"> </w:t>
      </w:r>
      <w:r>
        <w:rPr>
          <w:color w:val="231F20"/>
          <w:sz w:val="22"/>
        </w:rPr>
        <w:t>dream is to live a more meaningful life.</w:t>
      </w:r>
    </w:p>
    <w:p w14:paraId="69D78941">
      <w:pPr>
        <w:pStyle w:val="15"/>
        <w:numPr>
          <w:ilvl w:val="0"/>
          <w:numId w:val="46"/>
        </w:numPr>
        <w:tabs>
          <w:tab w:val="left" w:pos="1811"/>
          <w:tab w:val="left" w:pos="1813"/>
          <w:tab w:val="left" w:pos="4945"/>
          <w:tab w:val="left" w:pos="7038"/>
        </w:tabs>
        <w:spacing w:before="155" w:after="0" w:line="247" w:lineRule="auto"/>
        <w:ind w:left="1813" w:right="1424" w:hanging="256"/>
        <w:jc w:val="left"/>
        <w:rPr>
          <w:sz w:val="22"/>
        </w:rPr>
      </w:pPr>
      <w:r>
        <w:rPr>
          <w:rFonts w:ascii="Tahoma"/>
          <w:color w:val="231F20"/>
          <w:sz w:val="22"/>
        </w:rPr>
        <w:t xml:space="preserve">It was confirmed that a </w:t>
      </w:r>
      <w:r>
        <w:rPr>
          <w:rFonts w:ascii="Times New Roman"/>
          <w:color w:val="231F20"/>
          <w:sz w:val="22"/>
          <w:u w:val="single" w:color="231F20"/>
        </w:rPr>
        <w:tab/>
      </w:r>
      <w:r>
        <w:rPr>
          <w:rFonts w:ascii="Times New Roman"/>
          <w:color w:val="231F20"/>
          <w:sz w:val="22"/>
        </w:rPr>
        <w:t xml:space="preserve"> </w:t>
      </w:r>
      <w:r>
        <w:rPr>
          <w:color w:val="231F20"/>
          <w:sz w:val="22"/>
        </w:rPr>
        <w:t xml:space="preserve">earthquake </w:t>
      </w:r>
      <w:r>
        <w:rPr>
          <w:color w:val="231F20"/>
          <w:sz w:val="22"/>
          <w:u w:val="single" w:color="231F20"/>
        </w:rPr>
        <w:tab/>
      </w:r>
      <w:r>
        <w:rPr>
          <w:color w:val="231F20"/>
          <w:spacing w:val="-16"/>
          <w:sz w:val="22"/>
        </w:rPr>
        <w:t xml:space="preserve"> </w:t>
      </w:r>
      <w:r>
        <w:rPr>
          <w:color w:val="231F20"/>
          <w:sz w:val="22"/>
        </w:rPr>
        <w:t>at</w:t>
      </w:r>
      <w:r>
        <w:rPr>
          <w:color w:val="231F20"/>
          <w:spacing w:val="-15"/>
          <w:sz w:val="22"/>
        </w:rPr>
        <w:t xml:space="preserve"> </w:t>
      </w:r>
      <w:r>
        <w:rPr>
          <w:color w:val="231F20"/>
          <w:sz w:val="22"/>
        </w:rPr>
        <w:t>6:37</w:t>
      </w:r>
      <w:r>
        <w:rPr>
          <w:color w:val="231F20"/>
          <w:spacing w:val="-15"/>
          <w:sz w:val="22"/>
        </w:rPr>
        <w:t xml:space="preserve"> </w:t>
      </w:r>
      <w:r>
        <w:rPr>
          <w:color w:val="231F20"/>
          <w:sz w:val="22"/>
        </w:rPr>
        <w:t>p.m.</w:t>
      </w:r>
      <w:r>
        <w:rPr>
          <w:color w:val="231F20"/>
          <w:spacing w:val="-16"/>
          <w:sz w:val="22"/>
        </w:rPr>
        <w:t xml:space="preserve"> </w:t>
      </w:r>
      <w:r>
        <w:rPr>
          <w:color w:val="231F20"/>
          <w:sz w:val="22"/>
        </w:rPr>
        <w:t>on</w:t>
      </w:r>
      <w:r>
        <w:rPr>
          <w:color w:val="231F20"/>
          <w:spacing w:val="-15"/>
          <w:sz w:val="22"/>
        </w:rPr>
        <w:t xml:space="preserve"> </w:t>
      </w:r>
      <w:r>
        <w:rPr>
          <w:color w:val="231F20"/>
          <w:sz w:val="22"/>
        </w:rPr>
        <w:t>Saturday</w:t>
      </w:r>
      <w:r>
        <w:rPr>
          <w:color w:val="231F20"/>
          <w:spacing w:val="-15"/>
          <w:sz w:val="22"/>
        </w:rPr>
        <w:t xml:space="preserve"> </w:t>
      </w:r>
      <w:r>
        <w:rPr>
          <w:color w:val="231F20"/>
          <w:sz w:val="22"/>
        </w:rPr>
        <w:t>evening</w:t>
      </w:r>
      <w:r>
        <w:rPr>
          <w:color w:val="231F20"/>
          <w:spacing w:val="-15"/>
          <w:sz w:val="22"/>
        </w:rPr>
        <w:t xml:space="preserve"> </w:t>
      </w:r>
      <w:r>
        <w:rPr>
          <w:color w:val="231F20"/>
          <w:sz w:val="22"/>
        </w:rPr>
        <w:t>in Hebei Province, causing no damage.</w:t>
      </w:r>
    </w:p>
    <w:p w14:paraId="13FF3575">
      <w:pPr>
        <w:pStyle w:val="15"/>
        <w:numPr>
          <w:ilvl w:val="0"/>
          <w:numId w:val="46"/>
        </w:numPr>
        <w:tabs>
          <w:tab w:val="left" w:pos="1812"/>
          <w:tab w:val="left" w:pos="4220"/>
          <w:tab w:val="left" w:pos="6243"/>
        </w:tabs>
        <w:spacing w:before="169" w:after="0" w:line="240" w:lineRule="auto"/>
        <w:ind w:left="1812" w:right="0" w:hanging="254"/>
        <w:jc w:val="left"/>
        <w:rPr>
          <w:sz w:val="22"/>
        </w:rPr>
      </w:pPr>
      <w:r>
        <w:rPr>
          <w:color w:val="231F20"/>
          <w:spacing w:val="-4"/>
          <w:sz w:val="22"/>
        </w:rPr>
        <w:t xml:space="preserve">She really did a </w:t>
      </w:r>
      <w:r>
        <w:rPr>
          <w:color w:val="231F20"/>
          <w:sz w:val="22"/>
          <w:u w:val="single" w:color="231F20"/>
        </w:rPr>
        <w:tab/>
      </w:r>
      <w:r>
        <w:rPr>
          <w:color w:val="231F20"/>
          <w:sz w:val="22"/>
        </w:rPr>
        <w:t xml:space="preserve"> job. I must </w:t>
      </w:r>
      <w:r>
        <w:rPr>
          <w:color w:val="231F20"/>
          <w:sz w:val="22"/>
          <w:u w:val="single" w:color="231F20"/>
        </w:rPr>
        <w:tab/>
      </w:r>
      <w:r>
        <w:rPr>
          <w:color w:val="231F20"/>
          <w:spacing w:val="-8"/>
          <w:sz w:val="22"/>
        </w:rPr>
        <w:t xml:space="preserve"> </w:t>
      </w:r>
      <w:r>
        <w:rPr>
          <w:color w:val="231F20"/>
          <w:spacing w:val="-2"/>
          <w:sz w:val="22"/>
        </w:rPr>
        <w:t>that</w:t>
      </w:r>
      <w:r>
        <w:rPr>
          <w:color w:val="231F20"/>
          <w:spacing w:val="-8"/>
          <w:sz w:val="22"/>
        </w:rPr>
        <w:t xml:space="preserve"> </w:t>
      </w:r>
      <w:r>
        <w:rPr>
          <w:color w:val="231F20"/>
          <w:spacing w:val="-2"/>
          <w:sz w:val="22"/>
        </w:rPr>
        <w:t>she</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best</w:t>
      </w:r>
      <w:r>
        <w:rPr>
          <w:color w:val="231F20"/>
          <w:spacing w:val="-8"/>
          <w:sz w:val="22"/>
        </w:rPr>
        <w:t xml:space="preserve"> </w:t>
      </w:r>
      <w:r>
        <w:rPr>
          <w:color w:val="231F20"/>
          <w:spacing w:val="-2"/>
          <w:sz w:val="22"/>
        </w:rPr>
        <w:t>designer</w:t>
      </w:r>
      <w:r>
        <w:rPr>
          <w:color w:val="231F20"/>
          <w:spacing w:val="-8"/>
          <w:sz w:val="22"/>
        </w:rPr>
        <w:t xml:space="preserve"> </w:t>
      </w:r>
      <w:r>
        <w:rPr>
          <w:color w:val="231F20"/>
          <w:spacing w:val="-2"/>
          <w:sz w:val="22"/>
        </w:rPr>
        <w:t>I</w:t>
      </w:r>
      <w:r>
        <w:rPr>
          <w:color w:val="231F20"/>
          <w:spacing w:val="-8"/>
          <w:sz w:val="22"/>
        </w:rPr>
        <w:t xml:space="preserve"> </w:t>
      </w:r>
      <w:r>
        <w:rPr>
          <w:color w:val="231F20"/>
          <w:spacing w:val="-2"/>
          <w:sz w:val="22"/>
        </w:rPr>
        <w:t>have</w:t>
      </w:r>
      <w:r>
        <w:rPr>
          <w:color w:val="231F20"/>
          <w:spacing w:val="-8"/>
          <w:sz w:val="22"/>
        </w:rPr>
        <w:t xml:space="preserve"> </w:t>
      </w:r>
      <w:r>
        <w:rPr>
          <w:color w:val="231F20"/>
          <w:spacing w:val="-2"/>
          <w:sz w:val="22"/>
        </w:rPr>
        <w:t>ever</w:t>
      </w:r>
      <w:r>
        <w:rPr>
          <w:color w:val="231F20"/>
          <w:spacing w:val="-8"/>
          <w:sz w:val="22"/>
        </w:rPr>
        <w:t xml:space="preserve"> </w:t>
      </w:r>
      <w:r>
        <w:rPr>
          <w:color w:val="231F20"/>
          <w:spacing w:val="-2"/>
          <w:sz w:val="22"/>
        </w:rPr>
        <w:t>met.</w:t>
      </w:r>
    </w:p>
    <w:p w14:paraId="6B0ED5FE">
      <w:pPr>
        <w:pStyle w:val="15"/>
        <w:numPr>
          <w:ilvl w:val="0"/>
          <w:numId w:val="46"/>
        </w:numPr>
        <w:tabs>
          <w:tab w:val="left" w:pos="1811"/>
          <w:tab w:val="left" w:pos="1813"/>
          <w:tab w:val="left" w:pos="5378"/>
          <w:tab w:val="left" w:pos="6286"/>
        </w:tabs>
        <w:spacing w:before="177" w:after="0" w:line="247" w:lineRule="auto"/>
        <w:ind w:left="1813" w:right="1757" w:hanging="256"/>
        <w:jc w:val="left"/>
        <w:rPr>
          <w:sz w:val="22"/>
        </w:rPr>
      </w:pPr>
      <w:r>
        <mc:AlternateContent>
          <mc:Choice Requires="wps">
            <w:drawing>
              <wp:anchor distT="0" distB="0" distL="0" distR="0" simplePos="0" relativeHeight="251856896" behindDoc="1" locked="0" layoutInCell="1" allowOverlap="1">
                <wp:simplePos x="0" y="0"/>
                <wp:positionH relativeFrom="page">
                  <wp:posOffset>2799715</wp:posOffset>
                </wp:positionH>
                <wp:positionV relativeFrom="paragraph">
                  <wp:posOffset>261620</wp:posOffset>
                </wp:positionV>
                <wp:extent cx="575945" cy="1270"/>
                <wp:effectExtent l="0" t="0" r="0" b="0"/>
                <wp:wrapNone/>
                <wp:docPr id="1490" name="Graphic 1490"/>
                <wp:cNvGraphicFramePr/>
                <a:graphic xmlns:a="http://schemas.openxmlformats.org/drawingml/2006/main">
                  <a:graphicData uri="http://schemas.microsoft.com/office/word/2010/wordprocessingShape">
                    <wps:wsp>
                      <wps:cNvSpPr/>
                      <wps:spPr>
                        <a:xfrm>
                          <a:off x="0" y="0"/>
                          <a:ext cx="575945" cy="1270"/>
                        </a:xfrm>
                        <a:custGeom>
                          <a:avLst/>
                          <a:gdLst/>
                          <a:ahLst/>
                          <a:cxnLst/>
                          <a:rect l="l" t="t" r="r" b="b"/>
                          <a:pathLst>
                            <a:path w="575945">
                              <a:moveTo>
                                <a:pt x="0" y="0"/>
                              </a:moveTo>
                              <a:lnTo>
                                <a:pt x="575945"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490" o:spid="_x0000_s1026" o:spt="100" style="position:absolute;left:0pt;margin-left:220.45pt;margin-top:20.6pt;height:0.1pt;width:45.35pt;mso-position-horizontal-relative:page;z-index:-251459584;mso-width-relative:page;mso-height-relative:page;" filled="f" stroked="t" coordsize="575945,1" o:gfxdata="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gxMRtcAAAAJAQAADwAAAAAA&#10;AAABACAAAAAiAAAAZHJzL2Rvd25yZXYueG1sUEsBAhQAFAAAAAgAh07iQNyC7JcUAgAAfQQAAA4A&#10;AAAAAAAAAQAgAAAAJgEAAGRycy9lMm9Eb2MueG1sUEsFBgAAAAAGAAYAWQEAAKwFAAAAAA==&#10;" path="m0,0l575945,0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706368" behindDoc="0" locked="0" layoutInCell="1" allowOverlap="1">
                <wp:simplePos x="0" y="0"/>
                <wp:positionH relativeFrom="page">
                  <wp:posOffset>3376930</wp:posOffset>
                </wp:positionH>
                <wp:positionV relativeFrom="paragraph">
                  <wp:posOffset>426720</wp:posOffset>
                </wp:positionV>
                <wp:extent cx="575945" cy="1270"/>
                <wp:effectExtent l="0" t="0" r="0" b="0"/>
                <wp:wrapNone/>
                <wp:docPr id="1491" name="Graphic 1491"/>
                <wp:cNvGraphicFramePr/>
                <a:graphic xmlns:a="http://schemas.openxmlformats.org/drawingml/2006/main">
                  <a:graphicData uri="http://schemas.microsoft.com/office/word/2010/wordprocessingShape">
                    <wps:wsp>
                      <wps:cNvSpPr/>
                      <wps:spPr>
                        <a:xfrm>
                          <a:off x="0" y="0"/>
                          <a:ext cx="575945" cy="1270"/>
                        </a:xfrm>
                        <a:custGeom>
                          <a:avLst/>
                          <a:gdLst/>
                          <a:ahLst/>
                          <a:cxnLst/>
                          <a:rect l="l" t="t" r="r" b="b"/>
                          <a:pathLst>
                            <a:path w="575945">
                              <a:moveTo>
                                <a:pt x="0" y="0"/>
                              </a:moveTo>
                              <a:lnTo>
                                <a:pt x="575945"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491" o:spid="_x0000_s1026" o:spt="100" style="position:absolute;left:0pt;margin-left:265.9pt;margin-top:33.6pt;height:0.1pt;width:45.35pt;mso-position-horizontal-relative:page;z-index:251706368;mso-width-relative:page;mso-height-relative:page;" filled="f" stroked="t" coordsize="575945,1" o:gfxdata="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BovgNcAAAAJAQAADwAAAAAA&#10;AAABACAAAAAiAAAAZHJzL2Rvd25yZXYueG1sUEsBAhQAFAAAAAgAh07iQNKGj/8UAgAAfQQAAA4A&#10;AAAAAAAAAQAgAAAAJgEAAGRycy9lMm9Eb2MueG1sUEsFBgAAAAAGAAYAWQEAAKwFAAAAAA==&#10;" path="m0,0l575945,0e">
                <v:fill on="f" focussize="0,0"/>
                <v:stroke weight="0.25pt" color="#231F20" joinstyle="round"/>
                <v:imagedata o:title=""/>
                <o:lock v:ext="edit" aspectratio="f"/>
                <v:textbox inset="0mm,0mm,0mm,0mm"/>
              </v:shape>
            </w:pict>
          </mc:Fallback>
        </mc:AlternateContent>
      </w:r>
      <w:r>
        <w:rPr>
          <w:color w:val="231F20"/>
          <w:sz w:val="22"/>
        </w:rPr>
        <w:t>We have a range of gifts to</w:t>
      </w:r>
      <w:r>
        <w:rPr>
          <w:color w:val="231F20"/>
          <w:sz w:val="22"/>
        </w:rPr>
        <w:tab/>
      </w:r>
      <w:r>
        <w:rPr>
          <w:color w:val="231F20"/>
          <w:spacing w:val="-2"/>
          <w:sz w:val="22"/>
        </w:rPr>
        <w:t>all</w:t>
      </w:r>
      <w:r>
        <w:rPr>
          <w:color w:val="231F20"/>
          <w:spacing w:val="-12"/>
          <w:sz w:val="22"/>
        </w:rPr>
        <w:t xml:space="preserve"> </w:t>
      </w:r>
      <w:r>
        <w:rPr>
          <w:color w:val="231F20"/>
          <w:spacing w:val="-2"/>
          <w:sz w:val="22"/>
        </w:rPr>
        <w:t>tastes,</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we</w:t>
      </w:r>
      <w:r>
        <w:rPr>
          <w:color w:val="231F20"/>
          <w:spacing w:val="-12"/>
          <w:sz w:val="22"/>
        </w:rPr>
        <w:t xml:space="preserve"> </w:t>
      </w:r>
      <w:r>
        <w:rPr>
          <w:color w:val="231F20"/>
          <w:spacing w:val="-2"/>
          <w:sz w:val="22"/>
        </w:rPr>
        <w:t>also</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a</w:t>
      </w:r>
      <w:r>
        <w:rPr>
          <w:color w:val="231F20"/>
          <w:spacing w:val="-12"/>
          <w:sz w:val="22"/>
        </w:rPr>
        <w:t xml:space="preserve"> </w:t>
      </w:r>
      <w:r>
        <w:rPr>
          <w:color w:val="231F20"/>
          <w:spacing w:val="-2"/>
          <w:sz w:val="22"/>
        </w:rPr>
        <w:t>programme</w:t>
      </w:r>
      <w:r>
        <w:rPr>
          <w:color w:val="231F20"/>
          <w:spacing w:val="-12"/>
          <w:sz w:val="22"/>
        </w:rPr>
        <w:t xml:space="preserve"> </w:t>
      </w:r>
      <w:r>
        <w:rPr>
          <w:color w:val="231F20"/>
          <w:spacing w:val="-2"/>
          <w:sz w:val="22"/>
        </w:rPr>
        <w:t>that</w:t>
      </w:r>
      <w:r>
        <w:rPr>
          <w:color w:val="231F20"/>
          <w:spacing w:val="-12"/>
          <w:sz w:val="22"/>
        </w:rPr>
        <w:t xml:space="preserve"> </w:t>
      </w:r>
      <w:r>
        <w:rPr>
          <w:color w:val="231F20"/>
          <w:spacing w:val="-2"/>
          <w:sz w:val="22"/>
        </w:rPr>
        <w:t xml:space="preserve">can </w:t>
      </w:r>
      <w:r>
        <w:rPr>
          <w:color w:val="231F20"/>
          <w:sz w:val="22"/>
        </w:rPr>
        <w:t>make it quicker and easier for you to</w:t>
      </w:r>
      <w:r>
        <w:rPr>
          <w:color w:val="231F20"/>
          <w:sz w:val="22"/>
        </w:rPr>
        <w:tab/>
      </w:r>
      <w:r>
        <w:rPr>
          <w:color w:val="231F20"/>
          <w:sz w:val="22"/>
        </w:rPr>
        <w:tab/>
      </w:r>
      <w:r>
        <w:rPr>
          <w:color w:val="231F20"/>
          <w:sz w:val="22"/>
        </w:rPr>
        <w:t>from our products.</w:t>
      </w:r>
    </w:p>
    <w:p w14:paraId="59714DC6">
      <w:pPr>
        <w:pStyle w:val="15"/>
        <w:numPr>
          <w:ilvl w:val="0"/>
          <w:numId w:val="46"/>
        </w:numPr>
        <w:tabs>
          <w:tab w:val="left" w:pos="1812"/>
          <w:tab w:val="left" w:pos="8128"/>
        </w:tabs>
        <w:spacing w:before="169" w:after="0" w:line="240" w:lineRule="auto"/>
        <w:ind w:left="1812" w:right="0" w:hanging="254"/>
        <w:jc w:val="left"/>
        <w:rPr>
          <w:sz w:val="22"/>
        </w:rPr>
      </w:pPr>
      <w:r>
        <w:rPr>
          <w:color w:val="231F20"/>
          <w:sz w:val="22"/>
        </w:rPr>
        <w:t>He</w:t>
      </w:r>
      <w:r>
        <w:rPr>
          <w:color w:val="231F20"/>
          <w:spacing w:val="-9"/>
          <w:sz w:val="22"/>
        </w:rPr>
        <w:t xml:space="preserve"> </w:t>
      </w:r>
      <w:r>
        <w:rPr>
          <w:color w:val="231F20"/>
          <w:sz w:val="22"/>
        </w:rPr>
        <w:t>arranged</w:t>
      </w:r>
      <w:r>
        <w:rPr>
          <w:color w:val="231F20"/>
          <w:spacing w:val="-9"/>
          <w:sz w:val="22"/>
        </w:rPr>
        <w:t xml:space="preserve"> </w:t>
      </w:r>
      <w:r>
        <w:rPr>
          <w:color w:val="231F20"/>
          <w:sz w:val="22"/>
        </w:rPr>
        <w:t>all</w:t>
      </w:r>
      <w:r>
        <w:rPr>
          <w:color w:val="231F20"/>
          <w:spacing w:val="-9"/>
          <w:sz w:val="22"/>
        </w:rPr>
        <w:t xml:space="preserve"> </w:t>
      </w:r>
      <w:r>
        <w:rPr>
          <w:color w:val="231F20"/>
          <w:sz w:val="22"/>
        </w:rPr>
        <w:t>the</w:t>
      </w:r>
      <w:r>
        <w:rPr>
          <w:color w:val="231F20"/>
          <w:spacing w:val="-9"/>
          <w:sz w:val="22"/>
        </w:rPr>
        <w:t xml:space="preserve"> </w:t>
      </w:r>
      <w:r>
        <w:rPr>
          <w:color w:val="231F20"/>
          <w:sz w:val="22"/>
        </w:rPr>
        <w:t>books</w:t>
      </w:r>
      <w:r>
        <w:rPr>
          <w:color w:val="231F20"/>
          <w:spacing w:val="-9"/>
          <w:sz w:val="22"/>
        </w:rPr>
        <w:t xml:space="preserve"> </w:t>
      </w:r>
      <w:r>
        <w:rPr>
          <w:color w:val="231F20"/>
          <w:sz w:val="22"/>
        </w:rPr>
        <w:t>in</w:t>
      </w:r>
      <w:r>
        <w:rPr>
          <w:color w:val="231F20"/>
          <w:spacing w:val="-9"/>
          <w:sz w:val="22"/>
        </w:rPr>
        <w:t xml:space="preserve"> </w:t>
      </w:r>
      <w:r>
        <w:rPr>
          <w:color w:val="231F20"/>
          <w:sz w:val="22"/>
        </w:rPr>
        <w:t>a</w:t>
      </w:r>
      <w:r>
        <w:rPr>
          <w:color w:val="231F20"/>
          <w:spacing w:val="-9"/>
          <w:sz w:val="22"/>
        </w:rPr>
        <w:t xml:space="preserve"> </w:t>
      </w:r>
      <w:r>
        <w:rPr>
          <w:color w:val="231F20"/>
          <w:sz w:val="22"/>
        </w:rPr>
        <w:t>neat</w:t>
      </w:r>
      <w:r>
        <w:rPr>
          <w:color w:val="231F20"/>
          <w:spacing w:val="-9"/>
          <w:sz w:val="22"/>
        </w:rPr>
        <w:t xml:space="preserve"> </w:t>
      </w:r>
      <w:r>
        <w:rPr>
          <w:color w:val="231F20"/>
          <w:sz w:val="22"/>
        </w:rPr>
        <w:t>row</w:t>
      </w:r>
      <w:r>
        <w:rPr>
          <w:color w:val="231F20"/>
          <w:spacing w:val="-9"/>
          <w:sz w:val="22"/>
        </w:rPr>
        <w:t xml:space="preserve"> </w:t>
      </w:r>
      <w:r>
        <w:rPr>
          <w:color w:val="231F20"/>
          <w:sz w:val="22"/>
        </w:rPr>
        <w:t>and</w:t>
      </w:r>
      <w:r>
        <w:rPr>
          <w:color w:val="231F20"/>
          <w:spacing w:val="-9"/>
          <w:sz w:val="22"/>
        </w:rPr>
        <w:t xml:space="preserve"> </w:t>
      </w:r>
      <w:r>
        <w:rPr>
          <w:color w:val="231F20"/>
          <w:sz w:val="22"/>
        </w:rPr>
        <w:t>then</w:t>
      </w:r>
      <w:r>
        <w:rPr>
          <w:color w:val="231F20"/>
          <w:spacing w:val="-9"/>
          <w:sz w:val="22"/>
        </w:rPr>
        <w:t xml:space="preserve"> </w:t>
      </w:r>
      <w:r>
        <w:rPr>
          <w:color w:val="231F20"/>
          <w:sz w:val="22"/>
        </w:rPr>
        <w:t>put</w:t>
      </w:r>
      <w:r>
        <w:rPr>
          <w:color w:val="231F20"/>
          <w:spacing w:val="-9"/>
          <w:sz w:val="22"/>
        </w:rPr>
        <w:t xml:space="preserve"> </w:t>
      </w:r>
      <w:r>
        <w:rPr>
          <w:color w:val="231F20"/>
          <w:sz w:val="22"/>
        </w:rPr>
        <w:t>his</w:t>
      </w:r>
      <w:r>
        <w:rPr>
          <w:color w:val="231F20"/>
          <w:spacing w:val="-9"/>
          <w:sz w:val="22"/>
        </w:rPr>
        <w:t xml:space="preserve"> </w:t>
      </w:r>
      <w:r>
        <w:rPr>
          <w:color w:val="231F20"/>
          <w:sz w:val="22"/>
          <w:u w:val="single" w:color="231F20"/>
        </w:rPr>
        <w:tab/>
      </w:r>
      <w:r>
        <w:rPr>
          <w:color w:val="231F20"/>
          <w:sz w:val="22"/>
        </w:rPr>
        <w:t xml:space="preserve"> </w:t>
      </w:r>
      <w:r>
        <w:rPr>
          <w:color w:val="231F20"/>
          <w:spacing w:val="-2"/>
          <w:sz w:val="22"/>
        </w:rPr>
        <w:t xml:space="preserve">clothes </w:t>
      </w:r>
      <w:r>
        <w:rPr>
          <w:color w:val="231F20"/>
          <w:sz w:val="22"/>
        </w:rPr>
        <w:t>away.</w:t>
      </w:r>
    </w:p>
    <w:p w14:paraId="3A1425D9">
      <w:pPr>
        <w:pStyle w:val="11"/>
        <w:spacing w:before="7"/>
        <w:rPr>
          <w:sz w:val="28"/>
        </w:rPr>
      </w:pPr>
    </w:p>
    <w:p w14:paraId="354C47D6">
      <w:pPr>
        <w:spacing w:before="0" w:line="213" w:lineRule="auto"/>
        <w:ind w:left="1584" w:right="2464" w:firstLine="0"/>
        <w:jc w:val="left"/>
        <w:rPr>
          <w:rFonts w:ascii="Tahoma"/>
          <w:sz w:val="26"/>
        </w:rPr>
      </w:pPr>
      <w:r>
        <w:rPr>
          <w:rFonts w:ascii="Tahoma"/>
          <w:color w:val="00507D"/>
          <w:w w:val="105"/>
          <w:sz w:val="26"/>
        </w:rPr>
        <w:t>Simplify</w:t>
      </w:r>
      <w:r>
        <w:rPr>
          <w:rFonts w:ascii="Tahoma"/>
          <w:color w:val="00507D"/>
          <w:spacing w:val="-24"/>
          <w:w w:val="105"/>
          <w:sz w:val="26"/>
        </w:rPr>
        <w:t xml:space="preserve"> </w:t>
      </w:r>
      <w:r>
        <w:rPr>
          <w:rFonts w:ascii="Tahoma"/>
          <w:color w:val="00507D"/>
          <w:w w:val="105"/>
          <w:sz w:val="26"/>
        </w:rPr>
        <w:t>the</w:t>
      </w:r>
      <w:r>
        <w:rPr>
          <w:rFonts w:ascii="Tahoma"/>
          <w:color w:val="00507D"/>
          <w:spacing w:val="-23"/>
          <w:w w:val="105"/>
          <w:sz w:val="26"/>
        </w:rPr>
        <w:t xml:space="preserve"> </w:t>
      </w:r>
      <w:r>
        <w:rPr>
          <w:rFonts w:ascii="Tahoma"/>
          <w:color w:val="00507D"/>
          <w:w w:val="105"/>
          <w:sz w:val="26"/>
        </w:rPr>
        <w:t>underlined</w:t>
      </w:r>
      <w:r>
        <w:rPr>
          <w:rFonts w:ascii="Tahoma"/>
          <w:color w:val="00507D"/>
          <w:spacing w:val="-23"/>
          <w:w w:val="105"/>
          <w:sz w:val="26"/>
        </w:rPr>
        <w:t xml:space="preserve"> </w:t>
      </w:r>
      <w:r>
        <w:rPr>
          <w:rFonts w:ascii="Tahoma"/>
          <w:color w:val="00507D"/>
          <w:w w:val="105"/>
          <w:sz w:val="26"/>
        </w:rPr>
        <w:t>sentences</w:t>
      </w:r>
      <w:r>
        <w:rPr>
          <w:rFonts w:ascii="Tahoma"/>
          <w:color w:val="00507D"/>
          <w:spacing w:val="-23"/>
          <w:w w:val="105"/>
          <w:sz w:val="26"/>
        </w:rPr>
        <w:t xml:space="preserve"> </w:t>
      </w:r>
      <w:r>
        <w:rPr>
          <w:rFonts w:ascii="Tahoma"/>
          <w:color w:val="00507D"/>
          <w:w w:val="105"/>
          <w:sz w:val="26"/>
        </w:rPr>
        <w:t>using</w:t>
      </w:r>
      <w:r>
        <w:rPr>
          <w:rFonts w:ascii="Tahoma"/>
          <w:color w:val="00507D"/>
          <w:spacing w:val="-23"/>
          <w:w w:val="105"/>
          <w:sz w:val="26"/>
        </w:rPr>
        <w:t xml:space="preserve"> </w:t>
      </w:r>
      <w:r>
        <w:rPr>
          <w:rFonts w:ascii="Tahoma"/>
          <w:color w:val="00507D"/>
          <w:w w:val="105"/>
          <w:sz w:val="26"/>
        </w:rPr>
        <w:t>ellipsis.</w:t>
      </w:r>
      <w:r>
        <w:rPr>
          <w:rFonts w:ascii="Tahoma"/>
          <w:color w:val="00507D"/>
          <w:spacing w:val="-23"/>
          <w:w w:val="105"/>
          <w:sz w:val="26"/>
        </w:rPr>
        <w:t xml:space="preserve"> </w:t>
      </w:r>
      <w:r>
        <w:rPr>
          <w:rFonts w:ascii="Tahoma"/>
          <w:color w:val="00507D"/>
          <w:w w:val="105"/>
          <w:sz w:val="26"/>
        </w:rPr>
        <w:t>Then</w:t>
      </w:r>
      <w:r>
        <w:rPr>
          <w:rFonts w:ascii="Tahoma"/>
          <w:color w:val="00507D"/>
          <w:spacing w:val="-23"/>
          <w:w w:val="105"/>
          <w:sz w:val="26"/>
        </w:rPr>
        <w:t xml:space="preserve"> </w:t>
      </w:r>
      <w:r>
        <w:rPr>
          <w:rFonts w:ascii="Tahoma"/>
          <w:color w:val="00507D"/>
          <w:w w:val="105"/>
          <w:sz w:val="26"/>
        </w:rPr>
        <w:t>role-play</w:t>
      </w:r>
      <w:r>
        <w:rPr>
          <w:rFonts w:ascii="Tahoma"/>
          <w:color w:val="00507D"/>
          <w:spacing w:val="-23"/>
          <w:w w:val="105"/>
          <w:sz w:val="26"/>
        </w:rPr>
        <w:t xml:space="preserve"> </w:t>
      </w:r>
      <w:r>
        <w:rPr>
          <w:rFonts w:ascii="Tahoma"/>
          <w:color w:val="00507D"/>
          <w:w w:val="105"/>
          <w:sz w:val="26"/>
        </w:rPr>
        <w:t>the conversation.</w:t>
      </w:r>
      <w:r>
        <w:rPr>
          <w:rFonts w:ascii="Tahoma"/>
          <w:color w:val="00507D"/>
          <w:spacing w:val="-11"/>
          <w:w w:val="105"/>
          <w:sz w:val="26"/>
        </w:rPr>
        <w:t xml:space="preserve"> </w:t>
      </w:r>
      <w:r>
        <w:rPr>
          <w:rFonts w:ascii="Tahoma"/>
          <w:color w:val="00507D"/>
          <w:w w:val="105"/>
          <w:sz w:val="26"/>
        </w:rPr>
        <w:t>Pay</w:t>
      </w:r>
      <w:r>
        <w:rPr>
          <w:rFonts w:ascii="Tahoma"/>
          <w:color w:val="00507D"/>
          <w:spacing w:val="-11"/>
          <w:w w:val="105"/>
          <w:sz w:val="26"/>
        </w:rPr>
        <w:t xml:space="preserve"> </w:t>
      </w:r>
      <w:r>
        <w:rPr>
          <w:rFonts w:ascii="Tahoma"/>
          <w:color w:val="00507D"/>
          <w:w w:val="105"/>
          <w:sz w:val="26"/>
        </w:rPr>
        <w:t>attention</w:t>
      </w:r>
      <w:r>
        <w:rPr>
          <w:rFonts w:ascii="Tahoma"/>
          <w:color w:val="00507D"/>
          <w:spacing w:val="-11"/>
          <w:w w:val="105"/>
          <w:sz w:val="26"/>
        </w:rPr>
        <w:t xml:space="preserve"> </w:t>
      </w:r>
      <w:r>
        <w:rPr>
          <w:rFonts w:ascii="Tahoma"/>
          <w:color w:val="00507D"/>
          <w:w w:val="105"/>
          <w:sz w:val="26"/>
        </w:rPr>
        <w:t>to</w:t>
      </w:r>
      <w:r>
        <w:rPr>
          <w:rFonts w:ascii="Tahoma"/>
          <w:color w:val="00507D"/>
          <w:spacing w:val="-11"/>
          <w:w w:val="105"/>
          <w:sz w:val="26"/>
        </w:rPr>
        <w:t xml:space="preserve"> </w:t>
      </w:r>
      <w:r>
        <w:rPr>
          <w:rFonts w:ascii="Tahoma"/>
          <w:color w:val="00507D"/>
          <w:w w:val="105"/>
          <w:sz w:val="26"/>
        </w:rPr>
        <w:t>how</w:t>
      </w:r>
      <w:r>
        <w:rPr>
          <w:rFonts w:ascii="Tahoma"/>
          <w:color w:val="00507D"/>
          <w:spacing w:val="-11"/>
          <w:w w:val="105"/>
          <w:sz w:val="26"/>
        </w:rPr>
        <w:t xml:space="preserve"> </w:t>
      </w:r>
      <w:r>
        <w:rPr>
          <w:rFonts w:ascii="Tahoma"/>
          <w:color w:val="00507D"/>
          <w:w w:val="105"/>
          <w:sz w:val="26"/>
        </w:rPr>
        <w:t>ellipsis</w:t>
      </w:r>
      <w:r>
        <w:rPr>
          <w:rFonts w:ascii="Tahoma"/>
          <w:color w:val="00507D"/>
          <w:spacing w:val="-11"/>
          <w:w w:val="105"/>
          <w:sz w:val="26"/>
        </w:rPr>
        <w:t xml:space="preserve"> </w:t>
      </w:r>
      <w:r>
        <w:rPr>
          <w:rFonts w:ascii="Tahoma"/>
          <w:color w:val="00507D"/>
          <w:w w:val="105"/>
          <w:sz w:val="26"/>
        </w:rPr>
        <w:t>is</w:t>
      </w:r>
      <w:r>
        <w:rPr>
          <w:rFonts w:ascii="Tahoma"/>
          <w:color w:val="00507D"/>
          <w:spacing w:val="-11"/>
          <w:w w:val="105"/>
          <w:sz w:val="26"/>
        </w:rPr>
        <w:t xml:space="preserve"> </w:t>
      </w:r>
      <w:r>
        <w:rPr>
          <w:rFonts w:ascii="Tahoma"/>
          <w:color w:val="00507D"/>
          <w:w w:val="105"/>
          <w:sz w:val="26"/>
        </w:rPr>
        <w:t>used.</w:t>
      </w:r>
    </w:p>
    <w:p w14:paraId="39C49553">
      <w:pPr>
        <w:pStyle w:val="11"/>
        <w:spacing w:before="201" w:line="264" w:lineRule="auto"/>
        <w:ind w:left="1929" w:right="1294" w:hanging="341"/>
      </w:pPr>
      <w:r>
        <w:rPr>
          <w:b/>
          <w:color w:val="0089CF"/>
        </w:rPr>
        <w:t>A:</w:t>
      </w:r>
      <w:r>
        <w:rPr>
          <w:b/>
          <w:color w:val="0089CF"/>
          <w:spacing w:val="40"/>
        </w:rPr>
        <w:t xml:space="preserve"> </w:t>
      </w:r>
      <w:r>
        <w:rPr>
          <w:rFonts w:ascii="Tahoma" w:hAnsi="Tahoma"/>
          <w:color w:val="231F20"/>
        </w:rPr>
        <w:t>Weʼve</w:t>
      </w:r>
      <w:r>
        <w:rPr>
          <w:rFonts w:ascii="Tahoma" w:hAnsi="Tahoma"/>
          <w:color w:val="231F20"/>
          <w:spacing w:val="-16"/>
        </w:rPr>
        <w:t xml:space="preserve"> </w:t>
      </w:r>
      <w:r>
        <w:rPr>
          <w:rFonts w:ascii="Tahoma" w:hAnsi="Tahoma"/>
          <w:color w:val="231F20"/>
        </w:rPr>
        <w:t>got</w:t>
      </w:r>
      <w:r>
        <w:rPr>
          <w:rFonts w:ascii="Tahoma" w:hAnsi="Tahoma"/>
          <w:color w:val="231F20"/>
          <w:spacing w:val="-16"/>
        </w:rPr>
        <w:t xml:space="preserve"> </w:t>
      </w:r>
      <w:r>
        <w:rPr>
          <w:rFonts w:ascii="Tahoma" w:hAnsi="Tahoma"/>
          <w:color w:val="231F20"/>
        </w:rPr>
        <w:t>to</w:t>
      </w:r>
      <w:r>
        <w:rPr>
          <w:rFonts w:ascii="Tahoma" w:hAnsi="Tahoma"/>
          <w:color w:val="231F20"/>
          <w:spacing w:val="-16"/>
        </w:rPr>
        <w:t xml:space="preserve"> </w:t>
      </w:r>
      <w:r>
        <w:rPr>
          <w:rFonts w:ascii="Tahoma" w:hAnsi="Tahoma"/>
          <w:color w:val="231F20"/>
        </w:rPr>
        <w:t>write</w:t>
      </w:r>
      <w:r>
        <w:rPr>
          <w:rFonts w:ascii="Tahoma" w:hAnsi="Tahoma"/>
          <w:color w:val="231F20"/>
          <w:spacing w:val="-16"/>
        </w:rPr>
        <w:t xml:space="preserve"> </w:t>
      </w:r>
      <w:r>
        <w:rPr>
          <w:rFonts w:ascii="Tahoma" w:hAnsi="Tahoma"/>
          <w:color w:val="231F20"/>
        </w:rPr>
        <w:t>a</w:t>
      </w:r>
      <w:r>
        <w:rPr>
          <w:rFonts w:ascii="Tahoma" w:hAnsi="Tahoma"/>
          <w:color w:val="231F20"/>
          <w:spacing w:val="-16"/>
        </w:rPr>
        <w:t xml:space="preserve"> </w:t>
      </w:r>
      <w:r>
        <w:rPr>
          <w:rFonts w:ascii="Tahoma" w:hAnsi="Tahoma"/>
          <w:color w:val="231F20"/>
        </w:rPr>
        <w:t>paper</w:t>
      </w:r>
      <w:r>
        <w:rPr>
          <w:rFonts w:ascii="Tahoma" w:hAnsi="Tahoma"/>
          <w:color w:val="231F20"/>
          <w:spacing w:val="-16"/>
        </w:rPr>
        <w:t xml:space="preserve"> </w:t>
      </w:r>
      <w:r>
        <w:rPr>
          <w:rFonts w:ascii="Tahoma" w:hAnsi="Tahoma"/>
          <w:color w:val="231F20"/>
        </w:rPr>
        <w:t>on</w:t>
      </w:r>
      <w:r>
        <w:rPr>
          <w:rFonts w:ascii="Tahoma" w:hAnsi="Tahoma"/>
          <w:color w:val="231F20"/>
          <w:spacing w:val="-16"/>
        </w:rPr>
        <w:t xml:space="preserve"> </w:t>
      </w:r>
      <w:r>
        <w:rPr>
          <w:rFonts w:ascii="Tahoma" w:hAnsi="Tahoma"/>
          <w:color w:val="231F20"/>
        </w:rPr>
        <w:t>music</w:t>
      </w:r>
      <w:r>
        <w:rPr>
          <w:rFonts w:ascii="Tahoma" w:hAnsi="Tahoma"/>
          <w:color w:val="231F20"/>
          <w:spacing w:val="-16"/>
        </w:rPr>
        <w:t xml:space="preserve"> </w:t>
      </w:r>
      <w:r>
        <w:rPr>
          <w:rFonts w:ascii="Tahoma" w:hAnsi="Tahoma"/>
          <w:color w:val="231F20"/>
        </w:rPr>
        <w:t>in</w:t>
      </w:r>
      <w:r>
        <w:rPr>
          <w:rFonts w:ascii="Tahoma" w:hAnsi="Tahoma"/>
          <w:color w:val="231F20"/>
          <w:spacing w:val="-16"/>
        </w:rPr>
        <w:t xml:space="preserve"> </w:t>
      </w:r>
      <w:r>
        <w:rPr>
          <w:rFonts w:ascii="Tahoma" w:hAnsi="Tahoma"/>
          <w:color w:val="231F20"/>
        </w:rPr>
        <w:t>the</w:t>
      </w:r>
      <w:r>
        <w:rPr>
          <w:rFonts w:ascii="Tahoma" w:hAnsi="Tahoma"/>
          <w:color w:val="231F20"/>
          <w:spacing w:val="-16"/>
        </w:rPr>
        <w:t xml:space="preserve"> </w:t>
      </w:r>
      <w:r>
        <w:rPr>
          <w:rFonts w:ascii="Tahoma" w:hAnsi="Tahoma"/>
          <w:color w:val="231F20"/>
        </w:rPr>
        <w:t>US.</w:t>
      </w:r>
      <w:r>
        <w:rPr>
          <w:rFonts w:ascii="Tahoma" w:hAnsi="Tahoma"/>
          <w:color w:val="231F20"/>
          <w:spacing w:val="-16"/>
        </w:rPr>
        <w:t xml:space="preserve"> </w:t>
      </w:r>
      <w:r>
        <w:rPr>
          <w:color w:val="231F20"/>
          <w:u w:val="single" w:color="231F20"/>
        </w:rPr>
        <w:t>Do</w:t>
      </w:r>
      <w:r>
        <w:rPr>
          <w:color w:val="231F20"/>
          <w:spacing w:val="-8"/>
          <w:u w:val="single" w:color="231F20"/>
        </w:rPr>
        <w:t xml:space="preserve"> </w:t>
      </w:r>
      <w:r>
        <w:rPr>
          <w:color w:val="231F20"/>
          <w:u w:val="single" w:color="231F20"/>
        </w:rPr>
        <w:t>you</w:t>
      </w:r>
      <w:r>
        <w:rPr>
          <w:color w:val="231F20"/>
          <w:spacing w:val="-8"/>
          <w:u w:val="single" w:color="231F20"/>
        </w:rPr>
        <w:t xml:space="preserve"> </w:t>
      </w:r>
      <w:r>
        <w:rPr>
          <w:color w:val="231F20"/>
          <w:u w:val="single" w:color="231F20"/>
        </w:rPr>
        <w:t>have</w:t>
      </w:r>
      <w:r>
        <w:rPr>
          <w:color w:val="231F20"/>
          <w:spacing w:val="-8"/>
          <w:u w:val="single" w:color="231F20"/>
        </w:rPr>
        <w:t xml:space="preserve"> </w:t>
      </w:r>
      <w:r>
        <w:rPr>
          <w:color w:val="231F20"/>
          <w:u w:val="single" w:color="231F20"/>
        </w:rPr>
        <w:t>any</w:t>
      </w:r>
      <w:r>
        <w:rPr>
          <w:color w:val="231F20"/>
          <w:spacing w:val="-8"/>
          <w:u w:val="single" w:color="231F20"/>
        </w:rPr>
        <w:t xml:space="preserve"> </w:t>
      </w:r>
      <w:r>
        <w:rPr>
          <w:color w:val="231F20"/>
          <w:u w:val="single" w:color="231F20"/>
        </w:rPr>
        <w:t>ideas</w:t>
      </w:r>
      <w:r>
        <w:rPr>
          <w:color w:val="231F20"/>
          <w:spacing w:val="-8"/>
          <w:u w:val="single" w:color="231F20"/>
        </w:rPr>
        <w:t xml:space="preserve"> </w:t>
      </w:r>
      <w:r>
        <w:rPr>
          <w:color w:val="231F20"/>
          <w:u w:val="single" w:color="231F20"/>
        </w:rPr>
        <w:t>about</w:t>
      </w:r>
      <w:r>
        <w:rPr>
          <w:color w:val="231F20"/>
          <w:spacing w:val="-8"/>
          <w:u w:val="single" w:color="231F20"/>
        </w:rPr>
        <w:t xml:space="preserve"> </w:t>
      </w:r>
      <w:r>
        <w:rPr>
          <w:color w:val="231F20"/>
          <w:u w:val="single" w:color="231F20"/>
        </w:rPr>
        <w:t>what</w:t>
      </w:r>
      <w:r>
        <w:rPr>
          <w:color w:val="231F20"/>
          <w:spacing w:val="-8"/>
          <w:u w:val="single" w:color="231F20"/>
        </w:rPr>
        <w:t xml:space="preserve"> </w:t>
      </w:r>
      <w:r>
        <w:rPr>
          <w:color w:val="231F20"/>
          <w:u w:val="single" w:color="231F20"/>
        </w:rPr>
        <w:t>kinds</w:t>
      </w:r>
      <w:r>
        <w:rPr>
          <w:color w:val="231F20"/>
          <w:spacing w:val="-8"/>
          <w:u w:val="single" w:color="231F20"/>
        </w:rPr>
        <w:t xml:space="preserve"> </w:t>
      </w:r>
      <w:r>
        <w:rPr>
          <w:color w:val="231F20"/>
          <w:u w:val="single" w:color="231F20"/>
        </w:rPr>
        <w:t>of</w:t>
      </w:r>
      <w:r>
        <w:rPr>
          <w:color w:val="231F20"/>
        </w:rPr>
        <w:t xml:space="preserve"> </w:t>
      </w:r>
      <w:r>
        <w:rPr>
          <w:color w:val="231F20"/>
          <w:u w:val="single" w:color="231F20"/>
        </w:rPr>
        <w:t>music</w:t>
      </w:r>
      <w:r>
        <w:rPr>
          <w:color w:val="231F20"/>
          <w:spacing w:val="-3"/>
          <w:u w:val="single" w:color="231F20"/>
        </w:rPr>
        <w:t xml:space="preserve"> </w:t>
      </w:r>
      <w:r>
        <w:rPr>
          <w:color w:val="231F20"/>
          <w:u w:val="single" w:color="231F20"/>
        </w:rPr>
        <w:t>are</w:t>
      </w:r>
      <w:r>
        <w:rPr>
          <w:color w:val="231F20"/>
          <w:spacing w:val="-3"/>
          <w:u w:val="single" w:color="231F20"/>
        </w:rPr>
        <w:t xml:space="preserve"> </w:t>
      </w:r>
      <w:r>
        <w:rPr>
          <w:color w:val="231F20"/>
          <w:u w:val="single" w:color="231F20"/>
        </w:rPr>
        <w:t>popular</w:t>
      </w:r>
      <w:r>
        <w:rPr>
          <w:color w:val="231F20"/>
          <w:spacing w:val="-3"/>
          <w:u w:val="single" w:color="231F20"/>
        </w:rPr>
        <w:t xml:space="preserve"> </w:t>
      </w:r>
      <w:r>
        <w:rPr>
          <w:color w:val="231F20"/>
          <w:u w:val="single" w:color="231F20"/>
        </w:rPr>
        <w:t>there?</w:t>
      </w:r>
      <w:r>
        <w:rPr>
          <w:color w:val="231F20"/>
          <w:spacing w:val="-3"/>
        </w:rPr>
        <w:t xml:space="preserve"> </w:t>
      </w:r>
      <w:r>
        <w:rPr>
          <w:color w:val="231F20"/>
        </w:rPr>
        <w:t>I</w:t>
      </w:r>
      <w:r>
        <w:rPr>
          <w:color w:val="231F20"/>
          <w:spacing w:val="-3"/>
        </w:rPr>
        <w:t xml:space="preserve"> </w:t>
      </w:r>
      <w:r>
        <w:rPr>
          <w:color w:val="231F20"/>
        </w:rPr>
        <w:t>only</w:t>
      </w:r>
      <w:r>
        <w:rPr>
          <w:color w:val="231F20"/>
          <w:spacing w:val="-3"/>
        </w:rPr>
        <w:t xml:space="preserve"> </w:t>
      </w:r>
      <w:r>
        <w:rPr>
          <w:color w:val="231F20"/>
        </w:rPr>
        <w:t>know</w:t>
      </w:r>
      <w:r>
        <w:rPr>
          <w:color w:val="231F20"/>
          <w:spacing w:val="-3"/>
        </w:rPr>
        <w:t xml:space="preserve"> </w:t>
      </w:r>
      <w:r>
        <w:rPr>
          <w:color w:val="231F20"/>
        </w:rPr>
        <w:t>hip-hop</w:t>
      </w:r>
      <w:r>
        <w:rPr>
          <w:color w:val="231F20"/>
          <w:spacing w:val="-3"/>
        </w:rPr>
        <w:t xml:space="preserve"> </w:t>
      </w:r>
      <w:r>
        <w:rPr>
          <w:color w:val="231F20"/>
        </w:rPr>
        <w:t>seems</w:t>
      </w:r>
      <w:r>
        <w:rPr>
          <w:color w:val="231F20"/>
          <w:spacing w:val="-3"/>
        </w:rPr>
        <w:t xml:space="preserve"> </w:t>
      </w:r>
      <w:r>
        <w:rPr>
          <w:color w:val="231F20"/>
        </w:rPr>
        <w:t>popular.</w:t>
      </w:r>
    </w:p>
    <w:p w14:paraId="4864963D">
      <w:pPr>
        <w:pStyle w:val="11"/>
        <w:spacing w:before="104"/>
        <w:ind w:left="1588"/>
      </w:pPr>
      <w:r>
        <w:rPr>
          <w:b/>
          <w:color w:val="0089CF"/>
        </w:rPr>
        <w:t>B:</w:t>
      </w:r>
      <w:r>
        <w:rPr>
          <w:b/>
          <w:color w:val="0089CF"/>
          <w:spacing w:val="43"/>
        </w:rPr>
        <w:t xml:space="preserve"> </w:t>
      </w:r>
      <w:r>
        <w:rPr>
          <w:color w:val="231F20"/>
        </w:rPr>
        <w:t>Yeah.</w:t>
      </w:r>
      <w:r>
        <w:rPr>
          <w:color w:val="231F20"/>
          <w:spacing w:val="11"/>
        </w:rPr>
        <w:t xml:space="preserve"> </w:t>
      </w:r>
      <w:r>
        <w:rPr>
          <w:color w:val="231F20"/>
        </w:rPr>
        <w:t>Hip-hop</w:t>
      </w:r>
      <w:r>
        <w:rPr>
          <w:color w:val="231F20"/>
          <w:spacing w:val="11"/>
        </w:rPr>
        <w:t xml:space="preserve"> </w:t>
      </w:r>
      <w:r>
        <w:rPr>
          <w:color w:val="231F20"/>
        </w:rPr>
        <w:t>is</w:t>
      </w:r>
      <w:r>
        <w:rPr>
          <w:color w:val="231F20"/>
          <w:spacing w:val="11"/>
        </w:rPr>
        <w:t xml:space="preserve"> </w:t>
      </w:r>
      <w:r>
        <w:rPr>
          <w:color w:val="231F20"/>
        </w:rPr>
        <w:t>generally</w:t>
      </w:r>
      <w:r>
        <w:rPr>
          <w:color w:val="231F20"/>
          <w:spacing w:val="11"/>
        </w:rPr>
        <w:t xml:space="preserve"> </w:t>
      </w:r>
      <w:r>
        <w:rPr>
          <w:color w:val="231F20"/>
        </w:rPr>
        <w:t>popular</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US,</w:t>
      </w:r>
      <w:r>
        <w:rPr>
          <w:color w:val="231F20"/>
          <w:spacing w:val="11"/>
        </w:rPr>
        <w:t xml:space="preserve"> </w:t>
      </w:r>
      <w:r>
        <w:rPr>
          <w:color w:val="231F20"/>
        </w:rPr>
        <w:t>but</w:t>
      </w:r>
      <w:r>
        <w:rPr>
          <w:color w:val="231F20"/>
          <w:spacing w:val="11"/>
        </w:rPr>
        <w:t xml:space="preserve"> </w:t>
      </w:r>
      <w:r>
        <w:rPr>
          <w:color w:val="231F20"/>
        </w:rPr>
        <w:t>different</w:t>
      </w:r>
      <w:r>
        <w:rPr>
          <w:color w:val="231F20"/>
          <w:spacing w:val="11"/>
        </w:rPr>
        <w:t xml:space="preserve"> </w:t>
      </w:r>
      <w:r>
        <w:rPr>
          <w:color w:val="231F20"/>
        </w:rPr>
        <w:t>parts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country</w:t>
      </w:r>
      <w:r>
        <w:rPr>
          <w:color w:val="231F20"/>
          <w:spacing w:val="11"/>
        </w:rPr>
        <w:t xml:space="preserve"> </w:t>
      </w:r>
      <w:r>
        <w:rPr>
          <w:color w:val="231F20"/>
        </w:rPr>
        <w:t>listen</w:t>
      </w:r>
      <w:r>
        <w:rPr>
          <w:color w:val="231F20"/>
          <w:spacing w:val="11"/>
        </w:rPr>
        <w:t xml:space="preserve"> </w:t>
      </w:r>
      <w:r>
        <w:rPr>
          <w:color w:val="231F20"/>
          <w:spacing w:val="-5"/>
        </w:rPr>
        <w:t>to</w:t>
      </w:r>
    </w:p>
    <w:p w14:paraId="13ED4414">
      <w:pPr>
        <w:pStyle w:val="11"/>
        <w:spacing w:before="13"/>
        <w:ind w:left="1929"/>
        <w:rPr>
          <w:rFonts w:ascii="Tahoma"/>
        </w:rPr>
      </w:pPr>
      <w:r>
        <w:rPr>
          <w:rFonts w:ascii="Tahoma"/>
          <w:color w:val="231F20"/>
          <w:spacing w:val="-6"/>
        </w:rPr>
        <w:t>different</w:t>
      </w:r>
      <w:r>
        <w:rPr>
          <w:rFonts w:ascii="Tahoma"/>
          <w:color w:val="231F20"/>
          <w:spacing w:val="-7"/>
        </w:rPr>
        <w:t xml:space="preserve"> </w:t>
      </w:r>
      <w:r>
        <w:rPr>
          <w:rFonts w:ascii="Tahoma"/>
          <w:color w:val="231F20"/>
          <w:spacing w:val="-6"/>
        </w:rPr>
        <w:t>types</w:t>
      </w:r>
      <w:r>
        <w:rPr>
          <w:rFonts w:ascii="Tahoma"/>
          <w:color w:val="231F20"/>
          <w:spacing w:val="-7"/>
        </w:rPr>
        <w:t xml:space="preserve"> </w:t>
      </w:r>
      <w:r>
        <w:rPr>
          <w:rFonts w:ascii="Tahoma"/>
          <w:color w:val="231F20"/>
          <w:spacing w:val="-6"/>
        </w:rPr>
        <w:t>of</w:t>
      </w:r>
      <w:r>
        <w:rPr>
          <w:rFonts w:ascii="Tahoma"/>
          <w:color w:val="231F20"/>
          <w:spacing w:val="-7"/>
        </w:rPr>
        <w:t xml:space="preserve"> </w:t>
      </w:r>
      <w:r>
        <w:rPr>
          <w:rFonts w:ascii="Tahoma"/>
          <w:color w:val="231F20"/>
          <w:spacing w:val="-6"/>
        </w:rPr>
        <w:t>music.</w:t>
      </w:r>
    </w:p>
    <w:p w14:paraId="711FD357">
      <w:pPr>
        <w:pStyle w:val="11"/>
        <w:spacing w:before="131"/>
        <w:ind w:left="1588"/>
      </w:pPr>
      <w:r>
        <w:rPr>
          <w:b/>
          <w:color w:val="0089CF"/>
        </w:rPr>
        <w:t>A:</w:t>
      </w:r>
      <w:r>
        <w:rPr>
          <w:b/>
          <w:color w:val="0089CF"/>
          <w:spacing w:val="23"/>
        </w:rPr>
        <w:t xml:space="preserve"> </w:t>
      </w:r>
      <w:r>
        <w:rPr>
          <w:color w:val="231F20"/>
          <w:u w:val="single" w:color="231F20"/>
        </w:rPr>
        <w:t>Can</w:t>
      </w:r>
      <w:r>
        <w:rPr>
          <w:color w:val="231F20"/>
          <w:spacing w:val="-15"/>
          <w:u w:val="single" w:color="231F20"/>
        </w:rPr>
        <w:t xml:space="preserve"> </w:t>
      </w:r>
      <w:r>
        <w:rPr>
          <w:color w:val="231F20"/>
          <w:u w:val="single" w:color="231F20"/>
        </w:rPr>
        <w:t>you</w:t>
      </w:r>
      <w:r>
        <w:rPr>
          <w:color w:val="231F20"/>
          <w:spacing w:val="-16"/>
          <w:u w:val="single" w:color="231F20"/>
        </w:rPr>
        <w:t xml:space="preserve"> </w:t>
      </w:r>
      <w:r>
        <w:rPr>
          <w:color w:val="231F20"/>
          <w:u w:val="single" w:color="231F20"/>
        </w:rPr>
        <w:t>give</w:t>
      </w:r>
      <w:r>
        <w:rPr>
          <w:color w:val="231F20"/>
          <w:spacing w:val="-15"/>
          <w:u w:val="single" w:color="231F20"/>
        </w:rPr>
        <w:t xml:space="preserve"> </w:t>
      </w:r>
      <w:r>
        <w:rPr>
          <w:color w:val="231F20"/>
          <w:u w:val="single" w:color="231F20"/>
        </w:rPr>
        <w:t>an</w:t>
      </w:r>
      <w:r>
        <w:rPr>
          <w:color w:val="231F20"/>
          <w:spacing w:val="-15"/>
          <w:u w:val="single" w:color="231F20"/>
        </w:rPr>
        <w:t xml:space="preserve"> </w:t>
      </w:r>
      <w:r>
        <w:rPr>
          <w:color w:val="231F20"/>
          <w:u w:val="single" w:color="231F20"/>
        </w:rPr>
        <w:t>example</w:t>
      </w:r>
      <w:r>
        <w:rPr>
          <w:color w:val="231F20"/>
          <w:spacing w:val="-16"/>
          <w:u w:val="single" w:color="231F20"/>
        </w:rPr>
        <w:t xml:space="preserve"> </w:t>
      </w:r>
      <w:r>
        <w:rPr>
          <w:color w:val="231F20"/>
          <w:u w:val="single" w:color="231F20"/>
        </w:rPr>
        <w:t>of</w:t>
      </w:r>
      <w:r>
        <w:rPr>
          <w:color w:val="231F20"/>
          <w:spacing w:val="-15"/>
          <w:u w:val="single" w:color="231F20"/>
        </w:rPr>
        <w:t xml:space="preserve"> </w:t>
      </w:r>
      <w:r>
        <w:rPr>
          <w:color w:val="231F20"/>
          <w:spacing w:val="-2"/>
          <w:u w:val="single" w:color="231F20"/>
        </w:rPr>
        <w:t>this?</w:t>
      </w:r>
    </w:p>
    <w:p w14:paraId="4871538A">
      <w:pPr>
        <w:pStyle w:val="11"/>
        <w:spacing w:before="129"/>
        <w:ind w:left="1588"/>
      </w:pPr>
      <w:r>
        <w:rPr>
          <w:b/>
          <w:color w:val="0089CF"/>
          <w:spacing w:val="-2"/>
        </w:rPr>
        <w:t>B:</w:t>
      </w:r>
      <w:r>
        <w:rPr>
          <w:b/>
          <w:color w:val="0089CF"/>
          <w:spacing w:val="38"/>
        </w:rPr>
        <w:t xml:space="preserve"> </w:t>
      </w:r>
      <w:r>
        <w:rPr>
          <w:color w:val="231F20"/>
          <w:spacing w:val="-2"/>
        </w:rPr>
        <w:t>Well,</w:t>
      </w:r>
      <w:r>
        <w:rPr>
          <w:color w:val="231F20"/>
          <w:spacing w:val="-11"/>
        </w:rPr>
        <w:t xml:space="preserve"> </w:t>
      </w:r>
      <w:r>
        <w:rPr>
          <w:color w:val="231F20"/>
          <w:spacing w:val="-2"/>
        </w:rPr>
        <w:t>for</w:t>
      </w:r>
      <w:r>
        <w:rPr>
          <w:color w:val="231F20"/>
          <w:spacing w:val="-11"/>
        </w:rPr>
        <w:t xml:space="preserve"> </w:t>
      </w:r>
      <w:r>
        <w:rPr>
          <w:color w:val="231F20"/>
          <w:spacing w:val="-2"/>
        </w:rPr>
        <w:t>example,</w:t>
      </w:r>
      <w:r>
        <w:rPr>
          <w:color w:val="231F20"/>
          <w:spacing w:val="-12"/>
        </w:rPr>
        <w:t xml:space="preserve"> </w:t>
      </w:r>
      <w:r>
        <w:rPr>
          <w:color w:val="231F20"/>
          <w:spacing w:val="-2"/>
        </w:rPr>
        <w:t>in</w:t>
      </w:r>
      <w:r>
        <w:rPr>
          <w:color w:val="231F20"/>
          <w:spacing w:val="-11"/>
        </w:rPr>
        <w:t xml:space="preserve"> </w:t>
      </w:r>
      <w:r>
        <w:rPr>
          <w:color w:val="231F20"/>
          <w:spacing w:val="-2"/>
        </w:rPr>
        <w:t>southern</w:t>
      </w:r>
      <w:r>
        <w:rPr>
          <w:color w:val="231F20"/>
          <w:spacing w:val="-12"/>
        </w:rPr>
        <w:t xml:space="preserve"> </w:t>
      </w:r>
      <w:r>
        <w:rPr>
          <w:color w:val="231F20"/>
          <w:spacing w:val="-2"/>
        </w:rPr>
        <w:t>US,</w:t>
      </w:r>
      <w:r>
        <w:rPr>
          <w:color w:val="231F20"/>
          <w:spacing w:val="-11"/>
        </w:rPr>
        <w:t xml:space="preserve"> </w:t>
      </w:r>
      <w:r>
        <w:rPr>
          <w:color w:val="231F20"/>
          <w:spacing w:val="-2"/>
        </w:rPr>
        <w:t>they</w:t>
      </w:r>
      <w:r>
        <w:rPr>
          <w:color w:val="231F20"/>
          <w:spacing w:val="-11"/>
        </w:rPr>
        <w:t xml:space="preserve"> </w:t>
      </w:r>
      <w:r>
        <w:rPr>
          <w:color w:val="231F20"/>
          <w:spacing w:val="-2"/>
        </w:rPr>
        <w:t>have</w:t>
      </w:r>
      <w:r>
        <w:rPr>
          <w:color w:val="231F20"/>
          <w:spacing w:val="-12"/>
        </w:rPr>
        <w:t xml:space="preserve"> </w:t>
      </w:r>
      <w:r>
        <w:rPr>
          <w:color w:val="231F20"/>
          <w:spacing w:val="-2"/>
        </w:rPr>
        <w:t>their</w:t>
      </w:r>
      <w:r>
        <w:rPr>
          <w:color w:val="231F20"/>
          <w:spacing w:val="-11"/>
        </w:rPr>
        <w:t xml:space="preserve"> </w:t>
      </w:r>
      <w:r>
        <w:rPr>
          <w:color w:val="231F20"/>
          <w:spacing w:val="-2"/>
        </w:rPr>
        <w:t>own</w:t>
      </w:r>
      <w:r>
        <w:rPr>
          <w:color w:val="231F20"/>
          <w:spacing w:val="-12"/>
        </w:rPr>
        <w:t xml:space="preserve"> </w:t>
      </w:r>
      <w:r>
        <w:rPr>
          <w:color w:val="231F20"/>
          <w:spacing w:val="-2"/>
        </w:rPr>
        <w:t>culture.</w:t>
      </w:r>
    </w:p>
    <w:p w14:paraId="170BB47D">
      <w:pPr>
        <w:pStyle w:val="11"/>
        <w:spacing w:before="129"/>
        <w:ind w:left="1588"/>
      </w:pPr>
      <w:r>
        <w:rPr>
          <w:b/>
          <w:color w:val="0089CF"/>
        </w:rPr>
        <w:t>A:</w:t>
      </w:r>
      <w:r>
        <w:rPr>
          <w:b/>
          <w:color w:val="0089CF"/>
          <w:spacing w:val="29"/>
        </w:rPr>
        <w:t xml:space="preserve"> </w:t>
      </w:r>
      <w:r>
        <w:rPr>
          <w:color w:val="231F20"/>
          <w:u w:val="single" w:color="231F20"/>
        </w:rPr>
        <w:t>So,</w:t>
      </w:r>
      <w:r>
        <w:rPr>
          <w:color w:val="231F20"/>
          <w:spacing w:val="-15"/>
          <w:u w:val="single" w:color="231F20"/>
        </w:rPr>
        <w:t xml:space="preserve"> </w:t>
      </w:r>
      <w:r>
        <w:rPr>
          <w:color w:val="231F20"/>
          <w:u w:val="single" w:color="231F20"/>
        </w:rPr>
        <w:t>do</w:t>
      </w:r>
      <w:r>
        <w:rPr>
          <w:color w:val="231F20"/>
          <w:spacing w:val="-16"/>
          <w:u w:val="single" w:color="231F20"/>
        </w:rPr>
        <w:t xml:space="preserve"> </w:t>
      </w:r>
      <w:r>
        <w:rPr>
          <w:color w:val="231F20"/>
          <w:u w:val="single" w:color="231F20"/>
        </w:rPr>
        <w:t>you</w:t>
      </w:r>
      <w:r>
        <w:rPr>
          <w:color w:val="231F20"/>
          <w:spacing w:val="-15"/>
          <w:u w:val="single" w:color="231F20"/>
        </w:rPr>
        <w:t xml:space="preserve"> </w:t>
      </w:r>
      <w:r>
        <w:rPr>
          <w:color w:val="231F20"/>
          <w:u w:val="single" w:color="231F20"/>
        </w:rPr>
        <w:t>mean</w:t>
      </w:r>
      <w:r>
        <w:rPr>
          <w:color w:val="231F20"/>
          <w:spacing w:val="-15"/>
          <w:u w:val="single" w:color="231F20"/>
        </w:rPr>
        <w:t xml:space="preserve"> </w:t>
      </w:r>
      <w:r>
        <w:rPr>
          <w:color w:val="231F20"/>
          <w:u w:val="single" w:color="231F20"/>
        </w:rPr>
        <w:t>they</w:t>
      </w:r>
      <w:r>
        <w:rPr>
          <w:color w:val="231F20"/>
          <w:spacing w:val="-15"/>
          <w:u w:val="single" w:color="231F20"/>
        </w:rPr>
        <w:t xml:space="preserve"> </w:t>
      </w:r>
      <w:r>
        <w:rPr>
          <w:color w:val="231F20"/>
          <w:u w:val="single" w:color="231F20"/>
        </w:rPr>
        <w:t>have</w:t>
      </w:r>
      <w:r>
        <w:rPr>
          <w:color w:val="231F20"/>
          <w:spacing w:val="-16"/>
          <w:u w:val="single" w:color="231F20"/>
        </w:rPr>
        <w:t xml:space="preserve"> </w:t>
      </w:r>
      <w:r>
        <w:rPr>
          <w:color w:val="231F20"/>
          <w:u w:val="single" w:color="231F20"/>
        </w:rPr>
        <w:t>something</w:t>
      </w:r>
      <w:r>
        <w:rPr>
          <w:color w:val="231F20"/>
          <w:spacing w:val="-15"/>
          <w:u w:val="single" w:color="231F20"/>
        </w:rPr>
        <w:t xml:space="preserve"> </w:t>
      </w:r>
      <w:r>
        <w:rPr>
          <w:color w:val="231F20"/>
          <w:u w:val="single" w:color="231F20"/>
        </w:rPr>
        <w:t>like</w:t>
      </w:r>
      <w:r>
        <w:rPr>
          <w:color w:val="231F20"/>
          <w:spacing w:val="-15"/>
          <w:u w:val="single" w:color="231F20"/>
        </w:rPr>
        <w:t xml:space="preserve"> </w:t>
      </w:r>
      <w:r>
        <w:rPr>
          <w:color w:val="231F20"/>
          <w:u w:val="single" w:color="231F20"/>
        </w:rPr>
        <w:t>a</w:t>
      </w:r>
      <w:r>
        <w:rPr>
          <w:color w:val="231F20"/>
          <w:spacing w:val="-15"/>
          <w:u w:val="single" w:color="231F20"/>
        </w:rPr>
        <w:t xml:space="preserve"> </w:t>
      </w:r>
      <w:r>
        <w:rPr>
          <w:color w:val="231F20"/>
          <w:spacing w:val="-2"/>
          <w:u w:val="single" w:color="231F20"/>
        </w:rPr>
        <w:t>subculture?</w:t>
      </w:r>
    </w:p>
    <w:p w14:paraId="6C6E460F">
      <w:pPr>
        <w:pStyle w:val="11"/>
        <w:spacing w:before="116"/>
        <w:ind w:left="1588"/>
        <w:rPr>
          <w:rFonts w:ascii="Tahoma"/>
        </w:rPr>
      </w:pPr>
      <w:r>
        <w:rPr>
          <w:b/>
          <w:color w:val="0089CF"/>
          <w:spacing w:val="-4"/>
        </w:rPr>
        <w:t>B:</w:t>
      </w:r>
      <w:r>
        <w:rPr>
          <w:b/>
          <w:color w:val="0089CF"/>
          <w:spacing w:val="52"/>
        </w:rPr>
        <w:t xml:space="preserve"> </w:t>
      </w:r>
      <w:r>
        <w:rPr>
          <w:rFonts w:ascii="Tahoma"/>
          <w:color w:val="231F20"/>
          <w:spacing w:val="-4"/>
        </w:rPr>
        <w:t>Right.</w:t>
      </w:r>
      <w:r>
        <w:rPr>
          <w:rFonts w:ascii="Tahoma"/>
          <w:color w:val="231F20"/>
          <w:spacing w:val="-12"/>
        </w:rPr>
        <w:t xml:space="preserve"> </w:t>
      </w:r>
      <w:r>
        <w:rPr>
          <w:rFonts w:ascii="Tahoma"/>
          <w:color w:val="231F20"/>
          <w:spacing w:val="-4"/>
        </w:rPr>
        <w:t>The</w:t>
      </w:r>
      <w:r>
        <w:rPr>
          <w:rFonts w:ascii="Tahoma"/>
          <w:color w:val="231F20"/>
          <w:spacing w:val="-13"/>
        </w:rPr>
        <w:t xml:space="preserve"> </w:t>
      </w:r>
      <w:r>
        <w:rPr>
          <w:rFonts w:ascii="Tahoma"/>
          <w:color w:val="231F20"/>
          <w:spacing w:val="-4"/>
        </w:rPr>
        <w:t>history</w:t>
      </w:r>
      <w:r>
        <w:rPr>
          <w:rFonts w:ascii="Tahoma"/>
          <w:color w:val="231F20"/>
          <w:spacing w:val="-13"/>
        </w:rPr>
        <w:t xml:space="preserve"> </w:t>
      </w:r>
      <w:r>
        <w:rPr>
          <w:rFonts w:ascii="Tahoma"/>
          <w:color w:val="231F20"/>
          <w:spacing w:val="-4"/>
        </w:rPr>
        <w:t>in</w:t>
      </w:r>
      <w:r>
        <w:rPr>
          <w:rFonts w:ascii="Tahoma"/>
          <w:color w:val="231F20"/>
          <w:spacing w:val="-12"/>
        </w:rPr>
        <w:t xml:space="preserve"> </w:t>
      </w:r>
      <w:r>
        <w:rPr>
          <w:rFonts w:ascii="Tahoma"/>
          <w:color w:val="231F20"/>
          <w:spacing w:val="-4"/>
        </w:rPr>
        <w:t>that</w:t>
      </w:r>
      <w:r>
        <w:rPr>
          <w:rFonts w:ascii="Tahoma"/>
          <w:color w:val="231F20"/>
          <w:spacing w:val="-13"/>
        </w:rPr>
        <w:t xml:space="preserve"> </w:t>
      </w:r>
      <w:r>
        <w:rPr>
          <w:rFonts w:ascii="Tahoma"/>
          <w:color w:val="231F20"/>
          <w:spacing w:val="-4"/>
        </w:rPr>
        <w:t>region</w:t>
      </w:r>
      <w:r>
        <w:rPr>
          <w:rFonts w:ascii="Tahoma"/>
          <w:color w:val="231F20"/>
          <w:spacing w:val="-13"/>
        </w:rPr>
        <w:t xml:space="preserve"> </w:t>
      </w:r>
      <w:r>
        <w:rPr>
          <w:rFonts w:ascii="Tahoma"/>
          <w:color w:val="231F20"/>
          <w:spacing w:val="-4"/>
        </w:rPr>
        <w:t>has</w:t>
      </w:r>
      <w:r>
        <w:rPr>
          <w:rFonts w:ascii="Tahoma"/>
          <w:color w:val="231F20"/>
          <w:spacing w:val="-12"/>
        </w:rPr>
        <w:t xml:space="preserve"> </w:t>
      </w:r>
      <w:r>
        <w:rPr>
          <w:rFonts w:ascii="Tahoma"/>
          <w:color w:val="231F20"/>
          <w:spacing w:val="-4"/>
        </w:rPr>
        <w:t>given</w:t>
      </w:r>
      <w:r>
        <w:rPr>
          <w:rFonts w:ascii="Tahoma"/>
          <w:color w:val="231F20"/>
          <w:spacing w:val="-13"/>
        </w:rPr>
        <w:t xml:space="preserve"> </w:t>
      </w:r>
      <w:r>
        <w:rPr>
          <w:rFonts w:ascii="Tahoma"/>
          <w:color w:val="231F20"/>
          <w:spacing w:val="-4"/>
        </w:rPr>
        <w:t>them</w:t>
      </w:r>
      <w:r>
        <w:rPr>
          <w:rFonts w:ascii="Tahoma"/>
          <w:color w:val="231F20"/>
          <w:spacing w:val="-12"/>
        </w:rPr>
        <w:t xml:space="preserve"> </w:t>
      </w:r>
      <w:r>
        <w:rPr>
          <w:rFonts w:ascii="Tahoma"/>
          <w:color w:val="231F20"/>
          <w:spacing w:val="-4"/>
        </w:rPr>
        <w:t>a</w:t>
      </w:r>
      <w:r>
        <w:rPr>
          <w:rFonts w:ascii="Tahoma"/>
          <w:color w:val="231F20"/>
          <w:spacing w:val="-13"/>
        </w:rPr>
        <w:t xml:space="preserve"> </w:t>
      </w:r>
      <w:r>
        <w:rPr>
          <w:rFonts w:ascii="Tahoma"/>
          <w:color w:val="231F20"/>
          <w:spacing w:val="-4"/>
        </w:rPr>
        <w:t>different</w:t>
      </w:r>
      <w:r>
        <w:rPr>
          <w:rFonts w:ascii="Tahoma"/>
          <w:color w:val="231F20"/>
          <w:spacing w:val="-13"/>
        </w:rPr>
        <w:t xml:space="preserve"> </w:t>
      </w:r>
      <w:r>
        <w:rPr>
          <w:rFonts w:ascii="Tahoma"/>
          <w:color w:val="231F20"/>
          <w:spacing w:val="-4"/>
        </w:rPr>
        <w:t>identity.</w:t>
      </w:r>
    </w:p>
    <w:p w14:paraId="331B4725">
      <w:pPr>
        <w:pStyle w:val="11"/>
        <w:spacing w:before="129"/>
        <w:ind w:left="1588"/>
      </w:pPr>
      <w:r>
        <w:rPr>
          <w:b/>
          <w:color w:val="0089CF"/>
          <w:spacing w:val="-2"/>
        </w:rPr>
        <w:t>A:</w:t>
      </w:r>
      <w:r>
        <w:rPr>
          <w:b/>
          <w:color w:val="0089CF"/>
          <w:spacing w:val="47"/>
        </w:rPr>
        <w:t xml:space="preserve"> </w:t>
      </w:r>
      <w:r>
        <w:rPr>
          <w:color w:val="231F20"/>
          <w:spacing w:val="-2"/>
        </w:rPr>
        <w:t>Country</w:t>
      </w:r>
      <w:r>
        <w:rPr>
          <w:color w:val="231F20"/>
          <w:spacing w:val="-9"/>
        </w:rPr>
        <w:t xml:space="preserve"> </w:t>
      </w:r>
      <w:r>
        <w:rPr>
          <w:color w:val="231F20"/>
          <w:spacing w:val="-2"/>
        </w:rPr>
        <w:t>music</w:t>
      </w:r>
      <w:r>
        <w:rPr>
          <w:color w:val="231F20"/>
          <w:spacing w:val="-10"/>
        </w:rPr>
        <w:t xml:space="preserve"> </w:t>
      </w:r>
      <w:r>
        <w:rPr>
          <w:color w:val="231F20"/>
          <w:spacing w:val="-2"/>
        </w:rPr>
        <w:t>is</w:t>
      </w:r>
      <w:r>
        <w:rPr>
          <w:color w:val="231F20"/>
          <w:spacing w:val="-9"/>
        </w:rPr>
        <w:t xml:space="preserve"> </w:t>
      </w:r>
      <w:r>
        <w:rPr>
          <w:color w:val="231F20"/>
          <w:spacing w:val="-2"/>
        </w:rPr>
        <w:t>popular</w:t>
      </w:r>
      <w:r>
        <w:rPr>
          <w:color w:val="231F20"/>
          <w:spacing w:val="-9"/>
        </w:rPr>
        <w:t xml:space="preserve"> </w:t>
      </w:r>
      <w:r>
        <w:rPr>
          <w:color w:val="231F20"/>
          <w:spacing w:val="-2"/>
        </w:rPr>
        <w:t>there,</w:t>
      </w:r>
      <w:r>
        <w:rPr>
          <w:color w:val="231F20"/>
          <w:spacing w:val="-10"/>
        </w:rPr>
        <w:t xml:space="preserve"> </w:t>
      </w:r>
      <w:r>
        <w:rPr>
          <w:color w:val="231F20"/>
          <w:spacing w:val="-2"/>
        </w:rPr>
        <w:t>right?</w:t>
      </w:r>
    </w:p>
    <w:p w14:paraId="2A44E174">
      <w:pPr>
        <w:pStyle w:val="11"/>
        <w:spacing w:before="129" w:line="266" w:lineRule="auto"/>
        <w:ind w:left="1929" w:right="1294" w:hanging="341"/>
      </w:pPr>
      <w:r>
        <w:rPr>
          <w:b/>
          <w:color w:val="0089CF"/>
        </w:rPr>
        <w:t>B:</w:t>
      </w:r>
      <w:r>
        <w:rPr>
          <w:b/>
          <w:color w:val="0089CF"/>
          <w:spacing w:val="40"/>
        </w:rPr>
        <w:t xml:space="preserve"> </w:t>
      </w:r>
      <w:r>
        <w:rPr>
          <w:color w:val="231F20"/>
        </w:rPr>
        <w:t xml:space="preserve">Well. </w:t>
      </w:r>
      <w:r>
        <w:rPr>
          <w:color w:val="231F20"/>
          <w:u w:val="single" w:color="231F20"/>
        </w:rPr>
        <w:t>Not only is country music popular in the south, but blues, rock and roll, bluegrass,</w:t>
      </w:r>
      <w:r>
        <w:rPr>
          <w:color w:val="231F20"/>
        </w:rPr>
        <w:t xml:space="preserve"> </w:t>
      </w:r>
      <w:r>
        <w:rPr>
          <w:color w:val="231F20"/>
          <w:u w:val="single" w:color="231F20"/>
        </w:rPr>
        <w:t>and jazz are popular in the south as well.</w:t>
      </w:r>
    </w:p>
    <w:p w14:paraId="0963FE1C">
      <w:pPr>
        <w:pStyle w:val="11"/>
        <w:spacing w:before="100"/>
        <w:ind w:left="1588"/>
      </w:pPr>
      <w:r>
        <w:rPr>
          <w:b/>
          <w:color w:val="0089CF"/>
        </w:rPr>
        <w:t>A:</w:t>
      </w:r>
      <w:r>
        <w:rPr>
          <w:b/>
          <w:color w:val="0089CF"/>
          <w:spacing w:val="35"/>
        </w:rPr>
        <w:t xml:space="preserve"> </w:t>
      </w:r>
      <w:r>
        <w:rPr>
          <w:color w:val="231F20"/>
          <w:u w:val="single" w:color="231F20"/>
        </w:rPr>
        <w:t>Ah,</w:t>
      </w:r>
      <w:r>
        <w:rPr>
          <w:color w:val="231F20"/>
          <w:spacing w:val="-16"/>
          <w:u w:val="single" w:color="231F20"/>
        </w:rPr>
        <w:t xml:space="preserve"> </w:t>
      </w:r>
      <w:r>
        <w:rPr>
          <w:color w:val="231F20"/>
          <w:u w:val="single" w:color="231F20"/>
        </w:rPr>
        <w:t>of</w:t>
      </w:r>
      <w:r>
        <w:rPr>
          <w:color w:val="231F20"/>
          <w:spacing w:val="-15"/>
          <w:u w:val="single" w:color="231F20"/>
        </w:rPr>
        <w:t xml:space="preserve"> </w:t>
      </w:r>
      <w:r>
        <w:rPr>
          <w:color w:val="231F20"/>
          <w:u w:val="single" w:color="231F20"/>
        </w:rPr>
        <w:t>course</w:t>
      </w:r>
      <w:r>
        <w:rPr>
          <w:color w:val="231F20"/>
          <w:spacing w:val="-15"/>
          <w:u w:val="single" w:color="231F20"/>
        </w:rPr>
        <w:t xml:space="preserve"> </w:t>
      </w:r>
      <w:r>
        <w:rPr>
          <w:color w:val="231F20"/>
          <w:u w:val="single" w:color="231F20"/>
        </w:rPr>
        <w:t>they</w:t>
      </w:r>
      <w:r>
        <w:rPr>
          <w:color w:val="231F20"/>
          <w:spacing w:val="-15"/>
          <w:u w:val="single" w:color="231F20"/>
        </w:rPr>
        <w:t xml:space="preserve"> </w:t>
      </w:r>
      <w:r>
        <w:rPr>
          <w:color w:val="231F20"/>
          <w:u w:val="single" w:color="231F20"/>
        </w:rPr>
        <w:t>are</w:t>
      </w:r>
      <w:r>
        <w:rPr>
          <w:color w:val="231F20"/>
          <w:spacing w:val="-15"/>
          <w:u w:val="single" w:color="231F20"/>
        </w:rPr>
        <w:t xml:space="preserve"> </w:t>
      </w:r>
      <w:r>
        <w:rPr>
          <w:color w:val="231F20"/>
          <w:u w:val="single" w:color="231F20"/>
        </w:rPr>
        <w:t>popular!</w:t>
      </w:r>
      <w:r>
        <w:rPr>
          <w:color w:val="231F20"/>
          <w:spacing w:val="30"/>
        </w:rPr>
        <w:t xml:space="preserve"> </w:t>
      </w:r>
      <w:r>
        <w:rPr>
          <w:color w:val="231F20"/>
        </w:rPr>
        <w:t>I</w:t>
      </w:r>
      <w:r>
        <w:rPr>
          <w:color w:val="231F20"/>
          <w:spacing w:val="-15"/>
        </w:rPr>
        <w:t xml:space="preserve"> </w:t>
      </w:r>
      <w:r>
        <w:rPr>
          <w:color w:val="231F20"/>
        </w:rPr>
        <w:t>forgot</w:t>
      </w:r>
      <w:r>
        <w:rPr>
          <w:color w:val="231F20"/>
          <w:spacing w:val="-15"/>
        </w:rPr>
        <w:t xml:space="preserve"> </w:t>
      </w:r>
      <w:r>
        <w:rPr>
          <w:color w:val="231F20"/>
        </w:rPr>
        <w:t>about</w:t>
      </w:r>
      <w:r>
        <w:rPr>
          <w:color w:val="231F20"/>
          <w:spacing w:val="-15"/>
        </w:rPr>
        <w:t xml:space="preserve"> </w:t>
      </w:r>
      <w:r>
        <w:rPr>
          <w:color w:val="231F20"/>
        </w:rPr>
        <w:t>New</w:t>
      </w:r>
      <w:r>
        <w:rPr>
          <w:color w:val="231F20"/>
          <w:spacing w:val="-15"/>
        </w:rPr>
        <w:t xml:space="preserve"> </w:t>
      </w:r>
      <w:r>
        <w:rPr>
          <w:color w:val="231F20"/>
        </w:rPr>
        <w:t>Orleans</w:t>
      </w:r>
      <w:r>
        <w:rPr>
          <w:color w:val="231F20"/>
          <w:spacing w:val="-16"/>
        </w:rPr>
        <w:t xml:space="preserve"> </w:t>
      </w:r>
      <w:r>
        <w:rPr>
          <w:color w:val="231F20"/>
          <w:spacing w:val="-2"/>
        </w:rPr>
        <w:t>jazz!</w:t>
      </w:r>
    </w:p>
    <w:p w14:paraId="4416B320">
      <w:pPr>
        <w:pStyle w:val="11"/>
        <w:spacing w:before="10"/>
        <w:rPr>
          <w:sz w:val="28"/>
        </w:rPr>
      </w:pPr>
    </w:p>
    <w:p w14:paraId="1692DE83">
      <w:pPr>
        <w:tabs>
          <w:tab w:val="left" w:pos="1155"/>
        </w:tabs>
        <w:spacing w:before="30"/>
        <w:ind w:left="619" w:right="0" w:firstLine="0"/>
        <w:jc w:val="left"/>
        <w:rPr>
          <w:sz w:val="18"/>
        </w:rPr>
      </w:pPr>
      <w:r>
        <w:rPr>
          <w:rFonts w:ascii="Tahoma"/>
          <w:color w:val="231F20"/>
          <w:spacing w:val="-5"/>
          <w:sz w:val="20"/>
        </w:rPr>
        <w:t>34</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p>
    <w:p w14:paraId="61F9356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B1DB63A">
      <w:pPr>
        <w:spacing w:after="0" w:line="240" w:lineRule="auto"/>
        <w:jc w:val="left"/>
        <w:rPr>
          <w:sz w:val="20"/>
        </w:rPr>
        <w:sectPr>
          <w:pgSz w:w="11910" w:h="16840"/>
          <w:pgMar w:top="0" w:right="0" w:bottom="0" w:left="0" w:header="720" w:footer="720" w:gutter="0"/>
          <w:cols w:space="720" w:num="1"/>
        </w:sectPr>
      </w:pPr>
    </w:p>
    <w:p w14:paraId="2D5A21F1">
      <w:pPr>
        <w:pStyle w:val="11"/>
        <w:rPr>
          <w:sz w:val="20"/>
        </w:rPr>
      </w:pPr>
    </w:p>
    <w:p w14:paraId="24D2C747">
      <w:pPr>
        <w:pStyle w:val="11"/>
        <w:rPr>
          <w:sz w:val="20"/>
        </w:rPr>
      </w:pPr>
    </w:p>
    <w:p w14:paraId="30255EE7">
      <w:pPr>
        <w:pStyle w:val="11"/>
        <w:rPr>
          <w:sz w:val="20"/>
        </w:rPr>
      </w:pPr>
    </w:p>
    <w:p w14:paraId="175B8929">
      <w:pPr>
        <w:pStyle w:val="11"/>
        <w:rPr>
          <w:sz w:val="20"/>
        </w:rPr>
      </w:pPr>
    </w:p>
    <w:p w14:paraId="3B2C8F7B">
      <w:pPr>
        <w:pStyle w:val="11"/>
        <w:spacing w:before="7"/>
        <w:rPr>
          <w:sz w:val="19"/>
        </w:rPr>
      </w:pPr>
    </w:p>
    <w:p w14:paraId="25AFCB95">
      <w:pPr>
        <w:pStyle w:val="9"/>
        <w:ind w:left="1360"/>
        <w:jc w:val="both"/>
      </w:pPr>
      <w:r>
        <w:rPr>
          <w:color w:val="00507D"/>
        </w:rPr>
        <w:t>*Project:</w:t>
      </w:r>
      <w:r>
        <w:rPr>
          <w:color w:val="00507D"/>
          <w:spacing w:val="-5"/>
        </w:rPr>
        <w:t xml:space="preserve"> </w:t>
      </w:r>
      <w:r>
        <w:rPr>
          <w:color w:val="00507D"/>
        </w:rPr>
        <w:t>Create</w:t>
      </w:r>
      <w:r>
        <w:rPr>
          <w:color w:val="00507D"/>
          <w:spacing w:val="-5"/>
        </w:rPr>
        <w:t xml:space="preserve"> </w:t>
      </w:r>
      <w:r>
        <w:rPr>
          <w:color w:val="00507D"/>
        </w:rPr>
        <w:t>a</w:t>
      </w:r>
      <w:r>
        <w:rPr>
          <w:color w:val="00507D"/>
          <w:spacing w:val="-5"/>
        </w:rPr>
        <w:t xml:space="preserve"> </w:t>
      </w:r>
      <w:r>
        <w:rPr>
          <w:color w:val="00507D"/>
        </w:rPr>
        <w:t>travel</w:t>
      </w:r>
      <w:r>
        <w:rPr>
          <w:color w:val="00507D"/>
          <w:spacing w:val="-4"/>
        </w:rPr>
        <w:t xml:space="preserve"> </w:t>
      </w:r>
      <w:r>
        <w:rPr>
          <w:color w:val="00507D"/>
          <w:spacing w:val="-2"/>
        </w:rPr>
        <w:t>brochure</w:t>
      </w:r>
    </w:p>
    <w:p w14:paraId="025A5086">
      <w:pPr>
        <w:spacing w:before="172" w:line="252" w:lineRule="auto"/>
        <w:ind w:left="1360" w:right="1175" w:firstLine="0"/>
        <w:jc w:val="both"/>
        <w:rPr>
          <w:rFonts w:ascii="Tahoma"/>
          <w:sz w:val="25"/>
        </w:rPr>
      </w:pPr>
      <w:r>
        <w:rPr>
          <w:rFonts w:ascii="Tahoma"/>
          <w:color w:val="00507D"/>
          <w:sz w:val="25"/>
        </w:rPr>
        <w:t>Imagine</w:t>
      </w:r>
      <w:r>
        <w:rPr>
          <w:rFonts w:ascii="Tahoma"/>
          <w:color w:val="00507D"/>
          <w:spacing w:val="-13"/>
          <w:sz w:val="25"/>
        </w:rPr>
        <w:t xml:space="preserve"> </w:t>
      </w:r>
      <w:r>
        <w:rPr>
          <w:rFonts w:ascii="Tahoma"/>
          <w:color w:val="00507D"/>
          <w:sz w:val="25"/>
        </w:rPr>
        <w:t>you</w:t>
      </w:r>
      <w:r>
        <w:rPr>
          <w:rFonts w:ascii="Tahoma"/>
          <w:color w:val="00507D"/>
          <w:spacing w:val="-13"/>
          <w:sz w:val="25"/>
        </w:rPr>
        <w:t xml:space="preserve"> </w:t>
      </w:r>
      <w:r>
        <w:rPr>
          <w:rFonts w:ascii="Tahoma"/>
          <w:color w:val="00507D"/>
          <w:sz w:val="25"/>
        </w:rPr>
        <w:t>are</w:t>
      </w:r>
      <w:r>
        <w:rPr>
          <w:rFonts w:ascii="Tahoma"/>
          <w:color w:val="00507D"/>
          <w:spacing w:val="-13"/>
          <w:sz w:val="25"/>
        </w:rPr>
        <w:t xml:space="preserve"> </w:t>
      </w:r>
      <w:r>
        <w:rPr>
          <w:rFonts w:ascii="Tahoma"/>
          <w:color w:val="00507D"/>
          <w:sz w:val="25"/>
        </w:rPr>
        <w:t>working</w:t>
      </w:r>
      <w:r>
        <w:rPr>
          <w:rFonts w:ascii="Tahoma"/>
          <w:color w:val="00507D"/>
          <w:spacing w:val="-13"/>
          <w:sz w:val="25"/>
        </w:rPr>
        <w:t xml:space="preserve"> </w:t>
      </w:r>
      <w:r>
        <w:rPr>
          <w:rFonts w:ascii="Tahoma"/>
          <w:color w:val="00507D"/>
          <w:sz w:val="25"/>
        </w:rPr>
        <w:t>in</w:t>
      </w:r>
      <w:r>
        <w:rPr>
          <w:rFonts w:ascii="Tahoma"/>
          <w:color w:val="00507D"/>
          <w:spacing w:val="-13"/>
          <w:sz w:val="25"/>
        </w:rPr>
        <w:t xml:space="preserve"> </w:t>
      </w:r>
      <w:r>
        <w:rPr>
          <w:rFonts w:ascii="Tahoma"/>
          <w:color w:val="00507D"/>
          <w:sz w:val="25"/>
        </w:rPr>
        <w:t>a</w:t>
      </w:r>
      <w:r>
        <w:rPr>
          <w:rFonts w:ascii="Tahoma"/>
          <w:color w:val="00507D"/>
          <w:spacing w:val="-13"/>
          <w:sz w:val="25"/>
        </w:rPr>
        <w:t xml:space="preserve"> </w:t>
      </w:r>
      <w:r>
        <w:rPr>
          <w:rFonts w:ascii="Tahoma"/>
          <w:color w:val="00507D"/>
          <w:sz w:val="25"/>
        </w:rPr>
        <w:t>Chinese</w:t>
      </w:r>
      <w:r>
        <w:rPr>
          <w:rFonts w:ascii="Tahoma"/>
          <w:color w:val="00507D"/>
          <w:spacing w:val="-13"/>
          <w:sz w:val="25"/>
        </w:rPr>
        <w:t xml:space="preserve"> </w:t>
      </w:r>
      <w:r>
        <w:rPr>
          <w:rFonts w:ascii="Tahoma"/>
          <w:color w:val="00507D"/>
          <w:sz w:val="25"/>
        </w:rPr>
        <w:t>travel</w:t>
      </w:r>
      <w:r>
        <w:rPr>
          <w:rFonts w:ascii="Tahoma"/>
          <w:color w:val="00507D"/>
          <w:spacing w:val="-13"/>
          <w:sz w:val="25"/>
        </w:rPr>
        <w:t xml:space="preserve"> </w:t>
      </w:r>
      <w:r>
        <w:rPr>
          <w:rFonts w:ascii="Tahoma"/>
          <w:color w:val="00507D"/>
          <w:sz w:val="25"/>
        </w:rPr>
        <w:t>agency</w:t>
      </w:r>
      <w:r>
        <w:rPr>
          <w:rFonts w:ascii="Tahoma"/>
          <w:color w:val="00507D"/>
          <w:spacing w:val="-13"/>
          <w:sz w:val="25"/>
        </w:rPr>
        <w:t xml:space="preserve"> </w:t>
      </w:r>
      <w:r>
        <w:rPr>
          <w:rFonts w:ascii="Tahoma"/>
          <w:color w:val="00507D"/>
          <w:sz w:val="25"/>
        </w:rPr>
        <w:t>and</w:t>
      </w:r>
      <w:r>
        <w:rPr>
          <w:rFonts w:ascii="Tahoma"/>
          <w:color w:val="00507D"/>
          <w:spacing w:val="-13"/>
          <w:sz w:val="25"/>
        </w:rPr>
        <w:t xml:space="preserve"> </w:t>
      </w:r>
      <w:r>
        <w:rPr>
          <w:rFonts w:ascii="Tahoma"/>
          <w:color w:val="00507D"/>
          <w:sz w:val="25"/>
        </w:rPr>
        <w:t>you</w:t>
      </w:r>
      <w:r>
        <w:rPr>
          <w:rFonts w:ascii="Tahoma"/>
          <w:color w:val="00507D"/>
          <w:spacing w:val="-13"/>
          <w:sz w:val="25"/>
        </w:rPr>
        <w:t xml:space="preserve"> </w:t>
      </w:r>
      <w:r>
        <w:rPr>
          <w:rFonts w:ascii="Tahoma"/>
          <w:color w:val="00507D"/>
          <w:sz w:val="25"/>
        </w:rPr>
        <w:t>are</w:t>
      </w:r>
      <w:r>
        <w:rPr>
          <w:rFonts w:ascii="Tahoma"/>
          <w:color w:val="00507D"/>
          <w:spacing w:val="-13"/>
          <w:sz w:val="25"/>
        </w:rPr>
        <w:t xml:space="preserve"> </w:t>
      </w:r>
      <w:r>
        <w:rPr>
          <w:rFonts w:ascii="Tahoma"/>
          <w:color w:val="00507D"/>
          <w:sz w:val="25"/>
        </w:rPr>
        <w:t>supposed</w:t>
      </w:r>
      <w:r>
        <w:rPr>
          <w:rFonts w:ascii="Tahoma"/>
          <w:color w:val="00507D"/>
          <w:spacing w:val="-13"/>
          <w:sz w:val="25"/>
        </w:rPr>
        <w:t xml:space="preserve"> </w:t>
      </w:r>
      <w:r>
        <w:rPr>
          <w:rFonts w:ascii="Tahoma"/>
          <w:color w:val="00507D"/>
          <w:sz w:val="25"/>
        </w:rPr>
        <w:t>to</w:t>
      </w:r>
      <w:r>
        <w:rPr>
          <w:rFonts w:ascii="Tahoma"/>
          <w:color w:val="00507D"/>
          <w:spacing w:val="-13"/>
          <w:sz w:val="25"/>
        </w:rPr>
        <w:t xml:space="preserve"> </w:t>
      </w:r>
      <w:r>
        <w:rPr>
          <w:rFonts w:ascii="Tahoma"/>
          <w:color w:val="00507D"/>
          <w:sz w:val="25"/>
        </w:rPr>
        <w:t>create</w:t>
      </w:r>
      <w:r>
        <w:rPr>
          <w:rFonts w:ascii="Tahoma"/>
          <w:color w:val="00507D"/>
          <w:spacing w:val="-13"/>
          <w:sz w:val="25"/>
        </w:rPr>
        <w:t xml:space="preserve"> </w:t>
      </w:r>
      <w:r>
        <w:rPr>
          <w:rFonts w:ascii="Tahoma"/>
          <w:color w:val="00507D"/>
          <w:sz w:val="25"/>
        </w:rPr>
        <w:t xml:space="preserve">a </w:t>
      </w:r>
      <w:r>
        <w:rPr>
          <w:rFonts w:ascii="Tahoma"/>
          <w:color w:val="00507D"/>
          <w:spacing w:val="-2"/>
          <w:w w:val="105"/>
          <w:sz w:val="25"/>
        </w:rPr>
        <w:t>travel</w:t>
      </w:r>
      <w:r>
        <w:rPr>
          <w:rFonts w:ascii="Tahoma"/>
          <w:color w:val="00507D"/>
          <w:spacing w:val="-16"/>
          <w:w w:val="105"/>
          <w:sz w:val="25"/>
        </w:rPr>
        <w:t xml:space="preserve"> </w:t>
      </w:r>
      <w:r>
        <w:rPr>
          <w:rFonts w:ascii="Tahoma"/>
          <w:color w:val="00507D"/>
          <w:spacing w:val="-2"/>
          <w:w w:val="105"/>
          <w:sz w:val="25"/>
        </w:rPr>
        <w:t>brochure</w:t>
      </w:r>
      <w:r>
        <w:rPr>
          <w:rFonts w:ascii="Tahoma"/>
          <w:color w:val="00507D"/>
          <w:spacing w:val="-16"/>
          <w:w w:val="105"/>
          <w:sz w:val="25"/>
        </w:rPr>
        <w:t xml:space="preserve"> </w:t>
      </w:r>
      <w:r>
        <w:rPr>
          <w:rFonts w:ascii="Tahoma"/>
          <w:color w:val="00507D"/>
          <w:spacing w:val="-2"/>
          <w:w w:val="105"/>
          <w:sz w:val="25"/>
        </w:rPr>
        <w:t>for</w:t>
      </w:r>
      <w:r>
        <w:rPr>
          <w:rFonts w:ascii="Tahoma"/>
          <w:color w:val="00507D"/>
          <w:spacing w:val="-16"/>
          <w:w w:val="105"/>
          <w:sz w:val="25"/>
        </w:rPr>
        <w:t xml:space="preserve"> </w:t>
      </w:r>
      <w:r>
        <w:rPr>
          <w:rFonts w:ascii="Tahoma"/>
          <w:color w:val="00507D"/>
          <w:spacing w:val="-2"/>
          <w:w w:val="105"/>
          <w:sz w:val="25"/>
        </w:rPr>
        <w:t>foreign</w:t>
      </w:r>
      <w:r>
        <w:rPr>
          <w:rFonts w:ascii="Tahoma"/>
          <w:color w:val="00507D"/>
          <w:spacing w:val="-16"/>
          <w:w w:val="105"/>
          <w:sz w:val="25"/>
        </w:rPr>
        <w:t xml:space="preserve"> </w:t>
      </w:r>
      <w:r>
        <w:rPr>
          <w:rFonts w:ascii="Tahoma"/>
          <w:color w:val="00507D"/>
          <w:spacing w:val="-2"/>
          <w:w w:val="105"/>
          <w:sz w:val="25"/>
        </w:rPr>
        <w:t>travellers</w:t>
      </w:r>
      <w:r>
        <w:rPr>
          <w:rFonts w:ascii="Tahoma"/>
          <w:color w:val="00507D"/>
          <w:spacing w:val="-16"/>
          <w:w w:val="105"/>
          <w:sz w:val="25"/>
        </w:rPr>
        <w:t xml:space="preserve"> </w:t>
      </w:r>
      <w:r>
        <w:rPr>
          <w:rFonts w:ascii="Tahoma"/>
          <w:color w:val="00507D"/>
          <w:spacing w:val="-2"/>
          <w:w w:val="105"/>
          <w:sz w:val="25"/>
        </w:rPr>
        <w:t>so</w:t>
      </w:r>
      <w:r>
        <w:rPr>
          <w:rFonts w:ascii="Tahoma"/>
          <w:color w:val="00507D"/>
          <w:spacing w:val="-16"/>
          <w:w w:val="105"/>
          <w:sz w:val="25"/>
        </w:rPr>
        <w:t xml:space="preserve"> </w:t>
      </w:r>
      <w:r>
        <w:rPr>
          <w:rFonts w:ascii="Tahoma"/>
          <w:color w:val="00507D"/>
          <w:spacing w:val="-2"/>
          <w:w w:val="105"/>
          <w:sz w:val="25"/>
        </w:rPr>
        <w:t>that</w:t>
      </w:r>
      <w:r>
        <w:rPr>
          <w:rFonts w:ascii="Tahoma"/>
          <w:color w:val="00507D"/>
          <w:spacing w:val="-16"/>
          <w:w w:val="105"/>
          <w:sz w:val="25"/>
        </w:rPr>
        <w:t xml:space="preserve"> </w:t>
      </w:r>
      <w:r>
        <w:rPr>
          <w:rFonts w:ascii="Tahoma"/>
          <w:color w:val="00507D"/>
          <w:spacing w:val="-2"/>
          <w:w w:val="105"/>
          <w:sz w:val="25"/>
        </w:rPr>
        <w:t>they</w:t>
      </w:r>
      <w:r>
        <w:rPr>
          <w:rFonts w:ascii="Tahoma"/>
          <w:color w:val="00507D"/>
          <w:spacing w:val="-16"/>
          <w:w w:val="105"/>
          <w:sz w:val="25"/>
        </w:rPr>
        <w:t xml:space="preserve"> </w:t>
      </w:r>
      <w:r>
        <w:rPr>
          <w:rFonts w:ascii="Tahoma"/>
          <w:color w:val="00507D"/>
          <w:spacing w:val="-2"/>
          <w:w w:val="105"/>
          <w:sz w:val="25"/>
        </w:rPr>
        <w:t>can</w:t>
      </w:r>
      <w:r>
        <w:rPr>
          <w:rFonts w:ascii="Tahoma"/>
          <w:color w:val="00507D"/>
          <w:spacing w:val="-16"/>
          <w:w w:val="105"/>
          <w:sz w:val="25"/>
        </w:rPr>
        <w:t xml:space="preserve"> </w:t>
      </w:r>
      <w:r>
        <w:rPr>
          <w:rFonts w:ascii="Tahoma"/>
          <w:color w:val="00507D"/>
          <w:spacing w:val="-2"/>
          <w:w w:val="105"/>
          <w:sz w:val="25"/>
        </w:rPr>
        <w:t>experience</w:t>
      </w:r>
      <w:r>
        <w:rPr>
          <w:rFonts w:ascii="Tahoma"/>
          <w:color w:val="00507D"/>
          <w:spacing w:val="-16"/>
          <w:w w:val="105"/>
          <w:sz w:val="25"/>
        </w:rPr>
        <w:t xml:space="preserve"> </w:t>
      </w:r>
      <w:r>
        <w:rPr>
          <w:rFonts w:ascii="Tahoma"/>
          <w:color w:val="00507D"/>
          <w:spacing w:val="-2"/>
          <w:w w:val="105"/>
          <w:sz w:val="25"/>
        </w:rPr>
        <w:t>diverse</w:t>
      </w:r>
      <w:r>
        <w:rPr>
          <w:rFonts w:ascii="Tahoma"/>
          <w:color w:val="00507D"/>
          <w:spacing w:val="-16"/>
          <w:w w:val="105"/>
          <w:sz w:val="25"/>
        </w:rPr>
        <w:t xml:space="preserve"> </w:t>
      </w:r>
      <w:r>
        <w:rPr>
          <w:rFonts w:ascii="Tahoma"/>
          <w:color w:val="00507D"/>
          <w:spacing w:val="-2"/>
          <w:w w:val="105"/>
          <w:sz w:val="25"/>
        </w:rPr>
        <w:t>cultures</w:t>
      </w:r>
      <w:r>
        <w:rPr>
          <w:rFonts w:ascii="Tahoma"/>
          <w:color w:val="00507D"/>
          <w:spacing w:val="-16"/>
          <w:w w:val="105"/>
          <w:sz w:val="25"/>
        </w:rPr>
        <w:t xml:space="preserve"> </w:t>
      </w:r>
      <w:r>
        <w:rPr>
          <w:rFonts w:ascii="Tahoma"/>
          <w:color w:val="00507D"/>
          <w:spacing w:val="-2"/>
          <w:w w:val="105"/>
          <w:sz w:val="25"/>
        </w:rPr>
        <w:t>in China.</w:t>
      </w:r>
    </w:p>
    <w:p w14:paraId="5D71BA20">
      <w:pPr>
        <w:spacing w:before="149"/>
        <w:ind w:left="1757" w:right="0" w:firstLine="0"/>
        <w:jc w:val="both"/>
        <w:rPr>
          <w:rFonts w:ascii="Tahoma"/>
          <w:sz w:val="26"/>
        </w:rPr>
      </w:pPr>
      <w:r>
        <w:rPr>
          <w:rFonts w:ascii="Tahoma"/>
          <w:color w:val="00507D"/>
          <w:sz w:val="26"/>
        </w:rPr>
        <w:t>In</w:t>
      </w:r>
      <w:r>
        <w:rPr>
          <w:rFonts w:ascii="Tahoma"/>
          <w:color w:val="00507D"/>
          <w:spacing w:val="-3"/>
          <w:sz w:val="26"/>
        </w:rPr>
        <w:t xml:space="preserve"> </w:t>
      </w:r>
      <w:r>
        <w:rPr>
          <w:rFonts w:ascii="Tahoma"/>
          <w:color w:val="00507D"/>
          <w:sz w:val="26"/>
        </w:rPr>
        <w:t>groups,</w:t>
      </w:r>
      <w:r>
        <w:rPr>
          <w:rFonts w:ascii="Tahoma"/>
          <w:color w:val="00507D"/>
          <w:spacing w:val="-2"/>
          <w:sz w:val="26"/>
        </w:rPr>
        <w:t xml:space="preserve"> </w:t>
      </w:r>
      <w:r>
        <w:rPr>
          <w:rFonts w:ascii="Tahoma"/>
          <w:color w:val="00507D"/>
          <w:sz w:val="26"/>
        </w:rPr>
        <w:t>discuss</w:t>
      </w:r>
      <w:r>
        <w:rPr>
          <w:rFonts w:ascii="Tahoma"/>
          <w:color w:val="00507D"/>
          <w:spacing w:val="-2"/>
          <w:sz w:val="26"/>
        </w:rPr>
        <w:t xml:space="preserve"> </w:t>
      </w:r>
      <w:r>
        <w:rPr>
          <w:rFonts w:ascii="Tahoma"/>
          <w:color w:val="00507D"/>
          <w:sz w:val="26"/>
        </w:rPr>
        <w:t>these</w:t>
      </w:r>
      <w:r>
        <w:rPr>
          <w:rFonts w:ascii="Tahoma"/>
          <w:color w:val="00507D"/>
          <w:spacing w:val="-2"/>
          <w:sz w:val="26"/>
        </w:rPr>
        <w:t xml:space="preserve"> questions.</w:t>
      </w:r>
    </w:p>
    <w:p w14:paraId="3D331440">
      <w:pPr>
        <w:pStyle w:val="15"/>
        <w:numPr>
          <w:ilvl w:val="0"/>
          <w:numId w:val="47"/>
        </w:numPr>
        <w:tabs>
          <w:tab w:val="left" w:pos="2001"/>
        </w:tabs>
        <w:spacing w:before="99" w:after="0" w:line="240" w:lineRule="auto"/>
        <w:ind w:left="2001" w:right="0" w:hanging="244"/>
        <w:jc w:val="left"/>
        <w:rPr>
          <w:color w:val="231F20"/>
          <w:sz w:val="22"/>
        </w:rPr>
      </w:pPr>
      <w:r>
        <w:rPr>
          <w:color w:val="231F20"/>
          <w:spacing w:val="-2"/>
          <w:sz w:val="22"/>
        </w:rPr>
        <w:t>How</w:t>
      </w:r>
      <w:r>
        <w:rPr>
          <w:color w:val="231F20"/>
          <w:spacing w:val="-12"/>
          <w:sz w:val="22"/>
        </w:rPr>
        <w:t xml:space="preserve"> </w:t>
      </w:r>
      <w:r>
        <w:rPr>
          <w:color w:val="231F20"/>
          <w:spacing w:val="-2"/>
          <w:sz w:val="22"/>
        </w:rPr>
        <w:t>long</w:t>
      </w:r>
      <w:r>
        <w:rPr>
          <w:color w:val="231F20"/>
          <w:spacing w:val="-11"/>
          <w:sz w:val="22"/>
        </w:rPr>
        <w:t xml:space="preserve"> </w:t>
      </w:r>
      <w:r>
        <w:rPr>
          <w:color w:val="231F20"/>
          <w:spacing w:val="-2"/>
          <w:sz w:val="22"/>
        </w:rPr>
        <w:t>will</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travellers</w:t>
      </w:r>
      <w:r>
        <w:rPr>
          <w:color w:val="231F20"/>
          <w:spacing w:val="-11"/>
          <w:sz w:val="22"/>
        </w:rPr>
        <w:t xml:space="preserve"> </w:t>
      </w:r>
      <w:r>
        <w:rPr>
          <w:color w:val="231F20"/>
          <w:spacing w:val="-2"/>
          <w:sz w:val="22"/>
        </w:rPr>
        <w:t>stay</w:t>
      </w:r>
      <w:r>
        <w:rPr>
          <w:color w:val="231F20"/>
          <w:spacing w:val="-12"/>
          <w:sz w:val="22"/>
        </w:rPr>
        <w:t xml:space="preserve"> </w:t>
      </w:r>
      <w:r>
        <w:rPr>
          <w:color w:val="231F20"/>
          <w:spacing w:val="-2"/>
          <w:sz w:val="22"/>
        </w:rPr>
        <w:t>in</w:t>
      </w:r>
      <w:r>
        <w:rPr>
          <w:color w:val="231F20"/>
          <w:spacing w:val="-11"/>
          <w:sz w:val="22"/>
        </w:rPr>
        <w:t xml:space="preserve"> </w:t>
      </w:r>
      <w:r>
        <w:rPr>
          <w:color w:val="231F20"/>
          <w:spacing w:val="-2"/>
          <w:sz w:val="22"/>
        </w:rPr>
        <w:t>China?</w:t>
      </w:r>
    </w:p>
    <w:p w14:paraId="59F958AE">
      <w:pPr>
        <w:pStyle w:val="15"/>
        <w:numPr>
          <w:ilvl w:val="0"/>
          <w:numId w:val="47"/>
        </w:numPr>
        <w:tabs>
          <w:tab w:val="left" w:pos="2001"/>
        </w:tabs>
        <w:spacing w:before="107" w:after="0" w:line="240" w:lineRule="auto"/>
        <w:ind w:left="2001" w:right="0" w:hanging="244"/>
        <w:jc w:val="left"/>
        <w:rPr>
          <w:color w:val="231F20"/>
          <w:sz w:val="22"/>
        </w:rPr>
      </w:pPr>
      <w:r>
        <w:rPr>
          <w:color w:val="231F20"/>
          <w:spacing w:val="-2"/>
          <w:sz w:val="22"/>
        </w:rPr>
        <w:t>What</w:t>
      </w:r>
      <w:r>
        <w:rPr>
          <w:color w:val="231F20"/>
          <w:spacing w:val="-11"/>
          <w:sz w:val="22"/>
        </w:rPr>
        <w:t xml:space="preserve"> </w:t>
      </w:r>
      <w:r>
        <w:rPr>
          <w:color w:val="231F20"/>
          <w:spacing w:val="-2"/>
          <w:sz w:val="22"/>
        </w:rPr>
        <w:t>kind</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activities</w:t>
      </w:r>
      <w:r>
        <w:rPr>
          <w:color w:val="231F20"/>
          <w:spacing w:val="-11"/>
          <w:sz w:val="22"/>
        </w:rPr>
        <w:t xml:space="preserve"> </w:t>
      </w:r>
      <w:r>
        <w:rPr>
          <w:color w:val="231F20"/>
          <w:spacing w:val="-2"/>
          <w:sz w:val="22"/>
        </w:rPr>
        <w:t>will</w:t>
      </w:r>
      <w:r>
        <w:rPr>
          <w:color w:val="231F20"/>
          <w:spacing w:val="-10"/>
          <w:sz w:val="22"/>
        </w:rPr>
        <w:t xml:space="preserve"> </w:t>
      </w:r>
      <w:r>
        <w:rPr>
          <w:color w:val="231F20"/>
          <w:spacing w:val="-2"/>
          <w:sz w:val="22"/>
        </w:rPr>
        <w:t>they</w:t>
      </w:r>
      <w:r>
        <w:rPr>
          <w:color w:val="231F20"/>
          <w:spacing w:val="-11"/>
          <w:sz w:val="22"/>
        </w:rPr>
        <w:t xml:space="preserve"> </w:t>
      </w:r>
      <w:r>
        <w:rPr>
          <w:color w:val="231F20"/>
          <w:spacing w:val="-2"/>
          <w:sz w:val="22"/>
        </w:rPr>
        <w:t>be</w:t>
      </w:r>
      <w:r>
        <w:rPr>
          <w:color w:val="231F20"/>
          <w:spacing w:val="-11"/>
          <w:sz w:val="22"/>
        </w:rPr>
        <w:t xml:space="preserve"> </w:t>
      </w:r>
      <w:r>
        <w:rPr>
          <w:color w:val="231F20"/>
          <w:spacing w:val="-2"/>
          <w:sz w:val="22"/>
        </w:rPr>
        <w:t>interested</w:t>
      </w:r>
      <w:r>
        <w:rPr>
          <w:color w:val="231F20"/>
          <w:spacing w:val="-10"/>
          <w:sz w:val="22"/>
        </w:rPr>
        <w:t xml:space="preserve"> </w:t>
      </w:r>
      <w:r>
        <w:rPr>
          <w:color w:val="231F20"/>
          <w:spacing w:val="-5"/>
          <w:sz w:val="22"/>
        </w:rPr>
        <w:t>in?</w:t>
      </w:r>
    </w:p>
    <w:p w14:paraId="5A058308">
      <w:pPr>
        <w:pStyle w:val="15"/>
        <w:numPr>
          <w:ilvl w:val="0"/>
          <w:numId w:val="47"/>
        </w:numPr>
        <w:tabs>
          <w:tab w:val="left" w:pos="2001"/>
        </w:tabs>
        <w:spacing w:before="107" w:after="0" w:line="240" w:lineRule="auto"/>
        <w:ind w:left="2001" w:right="0" w:hanging="244"/>
        <w:jc w:val="left"/>
        <w:rPr>
          <w:color w:val="231F20"/>
          <w:sz w:val="22"/>
        </w:rPr>
      </w:pPr>
      <w:r>
        <w:rPr>
          <w:color w:val="231F20"/>
          <w:spacing w:val="-2"/>
          <w:sz w:val="22"/>
        </w:rPr>
        <w:t>Which</w:t>
      </w:r>
      <w:r>
        <w:rPr>
          <w:color w:val="231F20"/>
          <w:spacing w:val="-12"/>
          <w:sz w:val="22"/>
        </w:rPr>
        <w:t xml:space="preserve"> </w:t>
      </w:r>
      <w:r>
        <w:rPr>
          <w:color w:val="231F20"/>
          <w:spacing w:val="-2"/>
          <w:sz w:val="22"/>
        </w:rPr>
        <w:t>provinces</w:t>
      </w:r>
      <w:r>
        <w:rPr>
          <w:color w:val="231F20"/>
          <w:spacing w:val="-11"/>
          <w:sz w:val="22"/>
        </w:rPr>
        <w:t xml:space="preserve"> </w:t>
      </w:r>
      <w:r>
        <w:rPr>
          <w:color w:val="231F20"/>
          <w:spacing w:val="-2"/>
          <w:sz w:val="22"/>
        </w:rPr>
        <w:t>or</w:t>
      </w:r>
      <w:r>
        <w:rPr>
          <w:color w:val="231F20"/>
          <w:spacing w:val="-11"/>
          <w:sz w:val="22"/>
        </w:rPr>
        <w:t xml:space="preserve"> </w:t>
      </w:r>
      <w:r>
        <w:rPr>
          <w:color w:val="231F20"/>
          <w:spacing w:val="-2"/>
          <w:sz w:val="22"/>
        </w:rPr>
        <w:t>cities</w:t>
      </w:r>
      <w:r>
        <w:rPr>
          <w:color w:val="231F20"/>
          <w:spacing w:val="-12"/>
          <w:sz w:val="22"/>
        </w:rPr>
        <w:t xml:space="preserve"> </w:t>
      </w:r>
      <w:r>
        <w:rPr>
          <w:color w:val="231F20"/>
          <w:spacing w:val="-2"/>
          <w:sz w:val="22"/>
        </w:rPr>
        <w:t>should</w:t>
      </w:r>
      <w:r>
        <w:rPr>
          <w:color w:val="231F20"/>
          <w:spacing w:val="-11"/>
          <w:sz w:val="22"/>
        </w:rPr>
        <w:t xml:space="preserve"> </w:t>
      </w:r>
      <w:r>
        <w:rPr>
          <w:color w:val="231F20"/>
          <w:spacing w:val="-2"/>
          <w:sz w:val="22"/>
        </w:rPr>
        <w:t>be</w:t>
      </w:r>
      <w:r>
        <w:rPr>
          <w:color w:val="231F20"/>
          <w:spacing w:val="-11"/>
          <w:sz w:val="22"/>
        </w:rPr>
        <w:t xml:space="preserve"> </w:t>
      </w:r>
      <w:r>
        <w:rPr>
          <w:color w:val="231F20"/>
          <w:spacing w:val="-2"/>
          <w:sz w:val="22"/>
        </w:rPr>
        <w:t>introduced?</w:t>
      </w:r>
      <w:r>
        <w:rPr>
          <w:color w:val="231F20"/>
          <w:spacing w:val="-11"/>
          <w:sz w:val="22"/>
        </w:rPr>
        <w:t xml:space="preserve"> </w:t>
      </w:r>
      <w:r>
        <w:rPr>
          <w:color w:val="231F20"/>
          <w:spacing w:val="-2"/>
          <w:sz w:val="22"/>
        </w:rPr>
        <w:t>What</w:t>
      </w:r>
      <w:r>
        <w:rPr>
          <w:color w:val="231F20"/>
          <w:spacing w:val="-12"/>
          <w:sz w:val="22"/>
        </w:rPr>
        <w:t xml:space="preserve"> </w:t>
      </w:r>
      <w:r>
        <w:rPr>
          <w:color w:val="231F20"/>
          <w:spacing w:val="-2"/>
          <w:sz w:val="22"/>
        </w:rPr>
        <w:t>cultures</w:t>
      </w:r>
      <w:r>
        <w:rPr>
          <w:color w:val="231F20"/>
          <w:spacing w:val="-11"/>
          <w:sz w:val="22"/>
        </w:rPr>
        <w:t xml:space="preserve"> </w:t>
      </w:r>
      <w:r>
        <w:rPr>
          <w:color w:val="231F20"/>
          <w:spacing w:val="-2"/>
          <w:sz w:val="22"/>
        </w:rPr>
        <w:t>are</w:t>
      </w:r>
      <w:r>
        <w:rPr>
          <w:color w:val="231F20"/>
          <w:spacing w:val="-11"/>
          <w:sz w:val="22"/>
        </w:rPr>
        <w:t xml:space="preserve"> </w:t>
      </w:r>
      <w:r>
        <w:rPr>
          <w:color w:val="231F20"/>
          <w:spacing w:val="-2"/>
          <w:sz w:val="22"/>
        </w:rPr>
        <w:t>these</w:t>
      </w:r>
      <w:r>
        <w:rPr>
          <w:color w:val="231F20"/>
          <w:spacing w:val="-12"/>
          <w:sz w:val="22"/>
        </w:rPr>
        <w:t xml:space="preserve"> </w:t>
      </w:r>
      <w:r>
        <w:rPr>
          <w:color w:val="231F20"/>
          <w:spacing w:val="-2"/>
          <w:sz w:val="22"/>
        </w:rPr>
        <w:t>places</w:t>
      </w:r>
      <w:r>
        <w:rPr>
          <w:color w:val="231F20"/>
          <w:spacing w:val="-11"/>
          <w:sz w:val="22"/>
        </w:rPr>
        <w:t xml:space="preserve"> </w:t>
      </w:r>
      <w:r>
        <w:rPr>
          <w:color w:val="231F20"/>
          <w:spacing w:val="-2"/>
          <w:sz w:val="22"/>
        </w:rPr>
        <w:t>famous</w:t>
      </w:r>
      <w:r>
        <w:rPr>
          <w:color w:val="231F20"/>
          <w:spacing w:val="-11"/>
          <w:sz w:val="22"/>
        </w:rPr>
        <w:t xml:space="preserve"> </w:t>
      </w:r>
      <w:r>
        <w:rPr>
          <w:color w:val="231F20"/>
          <w:spacing w:val="-4"/>
          <w:sz w:val="22"/>
        </w:rPr>
        <w:t>for?</w:t>
      </w:r>
    </w:p>
    <w:p w14:paraId="7A69CFD9">
      <w:pPr>
        <w:pStyle w:val="15"/>
        <w:numPr>
          <w:ilvl w:val="0"/>
          <w:numId w:val="47"/>
        </w:numPr>
        <w:tabs>
          <w:tab w:val="left" w:pos="2001"/>
        </w:tabs>
        <w:spacing w:before="106" w:after="0" w:line="240" w:lineRule="auto"/>
        <w:ind w:left="2001" w:right="0" w:hanging="244"/>
        <w:jc w:val="left"/>
        <w:rPr>
          <w:color w:val="231F20"/>
          <w:position w:val="1"/>
          <w:sz w:val="22"/>
        </w:rPr>
      </w:pPr>
      <w:r>
        <w:rPr>
          <w:color w:val="231F20"/>
          <w:spacing w:val="-2"/>
          <w:sz w:val="24"/>
        </w:rPr>
        <w:t>What</w:t>
      </w:r>
      <w:r>
        <w:rPr>
          <w:color w:val="231F20"/>
          <w:spacing w:val="-10"/>
          <w:sz w:val="24"/>
        </w:rPr>
        <w:t xml:space="preserve"> </w:t>
      </w:r>
      <w:r>
        <w:rPr>
          <w:color w:val="231F20"/>
          <w:spacing w:val="-2"/>
          <w:sz w:val="24"/>
        </w:rPr>
        <w:t>attractions</w:t>
      </w:r>
      <w:r>
        <w:rPr>
          <w:color w:val="231F20"/>
          <w:spacing w:val="-10"/>
          <w:sz w:val="24"/>
        </w:rPr>
        <w:t xml:space="preserve"> </w:t>
      </w:r>
      <w:r>
        <w:rPr>
          <w:color w:val="231F20"/>
          <w:spacing w:val="-2"/>
          <w:sz w:val="24"/>
        </w:rPr>
        <w:t>do</w:t>
      </w:r>
      <w:r>
        <w:rPr>
          <w:color w:val="231F20"/>
          <w:spacing w:val="-9"/>
          <w:sz w:val="24"/>
        </w:rPr>
        <w:t xml:space="preserve"> </w:t>
      </w:r>
      <w:r>
        <w:rPr>
          <w:color w:val="231F20"/>
          <w:spacing w:val="-2"/>
          <w:sz w:val="24"/>
        </w:rPr>
        <w:t>these</w:t>
      </w:r>
      <w:r>
        <w:rPr>
          <w:color w:val="231F20"/>
          <w:spacing w:val="-10"/>
          <w:sz w:val="24"/>
        </w:rPr>
        <w:t xml:space="preserve"> </w:t>
      </w:r>
      <w:r>
        <w:rPr>
          <w:color w:val="231F20"/>
          <w:spacing w:val="-2"/>
          <w:sz w:val="24"/>
        </w:rPr>
        <w:t>places</w:t>
      </w:r>
      <w:r>
        <w:rPr>
          <w:color w:val="231F20"/>
          <w:spacing w:val="-10"/>
          <w:sz w:val="24"/>
        </w:rPr>
        <w:t xml:space="preserve"> </w:t>
      </w:r>
      <w:r>
        <w:rPr>
          <w:color w:val="231F20"/>
          <w:spacing w:val="-2"/>
          <w:sz w:val="24"/>
        </w:rPr>
        <w:t>have?</w:t>
      </w:r>
    </w:p>
    <w:p w14:paraId="4743E491">
      <w:pPr>
        <w:pStyle w:val="11"/>
        <w:spacing w:before="2"/>
        <w:rPr>
          <w:sz w:val="24"/>
        </w:rPr>
      </w:pPr>
    </w:p>
    <w:p w14:paraId="5B43AD02">
      <w:pPr>
        <w:spacing w:before="129" w:line="213" w:lineRule="auto"/>
        <w:ind w:left="1757" w:right="1294" w:firstLine="0"/>
        <w:jc w:val="left"/>
        <w:rPr>
          <w:rFonts w:ascii="Tahoma"/>
          <w:sz w:val="26"/>
        </w:rPr>
      </w:pPr>
      <w:r>
        <w:rPr>
          <w:rFonts w:ascii="Tahoma"/>
          <w:color w:val="00507D"/>
          <w:sz w:val="26"/>
        </w:rPr>
        <w:t>Search</w:t>
      </w:r>
      <w:r>
        <w:rPr>
          <w:rFonts w:ascii="Tahoma"/>
          <w:color w:val="00507D"/>
          <w:spacing w:val="-5"/>
          <w:sz w:val="26"/>
        </w:rPr>
        <w:t xml:space="preserve"> </w:t>
      </w:r>
      <w:r>
        <w:rPr>
          <w:rFonts w:ascii="Tahoma"/>
          <w:color w:val="00507D"/>
          <w:sz w:val="26"/>
        </w:rPr>
        <w:t>online</w:t>
      </w:r>
      <w:r>
        <w:rPr>
          <w:rFonts w:ascii="Tahoma"/>
          <w:color w:val="00507D"/>
          <w:spacing w:val="-5"/>
          <w:sz w:val="26"/>
        </w:rPr>
        <w:t xml:space="preserve"> </w:t>
      </w:r>
      <w:r>
        <w:rPr>
          <w:rFonts w:ascii="Tahoma"/>
          <w:color w:val="00507D"/>
          <w:sz w:val="26"/>
        </w:rPr>
        <w:t>for</w:t>
      </w:r>
      <w:r>
        <w:rPr>
          <w:rFonts w:ascii="Tahoma"/>
          <w:color w:val="00507D"/>
          <w:spacing w:val="-5"/>
          <w:sz w:val="26"/>
        </w:rPr>
        <w:t xml:space="preserve"> </w:t>
      </w:r>
      <w:r>
        <w:rPr>
          <w:rFonts w:ascii="Tahoma"/>
          <w:color w:val="00507D"/>
          <w:sz w:val="26"/>
        </w:rPr>
        <w:t>more</w:t>
      </w:r>
      <w:r>
        <w:rPr>
          <w:rFonts w:ascii="Tahoma"/>
          <w:color w:val="00507D"/>
          <w:spacing w:val="-5"/>
          <w:sz w:val="26"/>
        </w:rPr>
        <w:t xml:space="preserve"> </w:t>
      </w:r>
      <w:r>
        <w:rPr>
          <w:rFonts w:ascii="Tahoma"/>
          <w:color w:val="00507D"/>
          <w:sz w:val="26"/>
        </w:rPr>
        <w:t>information</w:t>
      </w:r>
      <w:r>
        <w:rPr>
          <w:rFonts w:ascii="Tahoma"/>
          <w:color w:val="00507D"/>
          <w:spacing w:val="-5"/>
          <w:sz w:val="26"/>
        </w:rPr>
        <w:t xml:space="preserve"> </w:t>
      </w:r>
      <w:r>
        <w:rPr>
          <w:rFonts w:ascii="Tahoma"/>
          <w:color w:val="00507D"/>
          <w:sz w:val="26"/>
        </w:rPr>
        <w:t>and</w:t>
      </w:r>
      <w:r>
        <w:rPr>
          <w:rFonts w:ascii="Tahoma"/>
          <w:color w:val="00507D"/>
          <w:spacing w:val="-5"/>
          <w:sz w:val="26"/>
        </w:rPr>
        <w:t xml:space="preserve"> </w:t>
      </w:r>
      <w:r>
        <w:rPr>
          <w:rFonts w:ascii="Tahoma"/>
          <w:color w:val="00507D"/>
          <w:sz w:val="26"/>
        </w:rPr>
        <w:t>then</w:t>
      </w:r>
      <w:r>
        <w:rPr>
          <w:rFonts w:ascii="Tahoma"/>
          <w:color w:val="00507D"/>
          <w:spacing w:val="-5"/>
          <w:sz w:val="26"/>
        </w:rPr>
        <w:t xml:space="preserve"> </w:t>
      </w:r>
      <w:r>
        <w:rPr>
          <w:rFonts w:ascii="Tahoma"/>
          <w:color w:val="00507D"/>
          <w:sz w:val="26"/>
        </w:rPr>
        <w:t>write</w:t>
      </w:r>
      <w:r>
        <w:rPr>
          <w:rFonts w:ascii="Tahoma"/>
          <w:color w:val="00507D"/>
          <w:spacing w:val="-5"/>
          <w:sz w:val="26"/>
        </w:rPr>
        <w:t xml:space="preserve"> </w:t>
      </w:r>
      <w:r>
        <w:rPr>
          <w:rFonts w:ascii="Tahoma"/>
          <w:color w:val="00507D"/>
          <w:sz w:val="26"/>
        </w:rPr>
        <w:t>out</w:t>
      </w:r>
      <w:r>
        <w:rPr>
          <w:rFonts w:ascii="Tahoma"/>
          <w:color w:val="00507D"/>
          <w:spacing w:val="-5"/>
          <w:sz w:val="26"/>
        </w:rPr>
        <w:t xml:space="preserve"> </w:t>
      </w:r>
      <w:r>
        <w:rPr>
          <w:rFonts w:ascii="Tahoma"/>
          <w:color w:val="00507D"/>
          <w:sz w:val="26"/>
        </w:rPr>
        <w:t>your</w:t>
      </w:r>
      <w:r>
        <w:rPr>
          <w:rFonts w:ascii="Tahoma"/>
          <w:color w:val="00507D"/>
          <w:spacing w:val="-5"/>
          <w:sz w:val="26"/>
        </w:rPr>
        <w:t xml:space="preserve"> </w:t>
      </w:r>
      <w:r>
        <w:rPr>
          <w:rFonts w:ascii="Tahoma"/>
          <w:color w:val="00507D"/>
          <w:sz w:val="26"/>
        </w:rPr>
        <w:t>travel</w:t>
      </w:r>
      <w:r>
        <w:rPr>
          <w:rFonts w:ascii="Tahoma"/>
          <w:color w:val="00507D"/>
          <w:spacing w:val="-5"/>
          <w:sz w:val="26"/>
        </w:rPr>
        <w:t xml:space="preserve"> </w:t>
      </w:r>
      <w:r>
        <w:rPr>
          <w:rFonts w:ascii="Tahoma"/>
          <w:color w:val="00507D"/>
          <w:sz w:val="26"/>
        </w:rPr>
        <w:t xml:space="preserve">brochure. </w:t>
      </w:r>
      <w:r>
        <w:rPr>
          <w:rFonts w:ascii="Tahoma"/>
          <w:color w:val="00507D"/>
          <w:spacing w:val="-2"/>
          <w:w w:val="105"/>
          <w:sz w:val="26"/>
        </w:rPr>
        <w:t>Use</w:t>
      </w:r>
      <w:r>
        <w:rPr>
          <w:rFonts w:ascii="Tahoma"/>
          <w:color w:val="00507D"/>
          <w:spacing w:val="-22"/>
          <w:w w:val="105"/>
          <w:sz w:val="26"/>
        </w:rPr>
        <w:t xml:space="preserve"> </w:t>
      </w:r>
      <w:r>
        <w:rPr>
          <w:rFonts w:ascii="Tahoma"/>
          <w:color w:val="00507D"/>
          <w:spacing w:val="-2"/>
          <w:w w:val="105"/>
          <w:sz w:val="26"/>
        </w:rPr>
        <w:t>the</w:t>
      </w:r>
      <w:r>
        <w:rPr>
          <w:rFonts w:ascii="Tahoma"/>
          <w:color w:val="00507D"/>
          <w:spacing w:val="-22"/>
          <w:w w:val="105"/>
          <w:sz w:val="26"/>
        </w:rPr>
        <w:t xml:space="preserve"> </w:t>
      </w:r>
      <w:r>
        <w:rPr>
          <w:rFonts w:ascii="Tahoma"/>
          <w:color w:val="00507D"/>
          <w:spacing w:val="-2"/>
          <w:w w:val="105"/>
          <w:sz w:val="26"/>
        </w:rPr>
        <w:t>information</w:t>
      </w:r>
      <w:r>
        <w:rPr>
          <w:rFonts w:ascii="Tahoma"/>
          <w:color w:val="00507D"/>
          <w:spacing w:val="-22"/>
          <w:w w:val="105"/>
          <w:sz w:val="26"/>
        </w:rPr>
        <w:t xml:space="preserve"> </w:t>
      </w:r>
      <w:r>
        <w:rPr>
          <w:rFonts w:ascii="Tahoma"/>
          <w:color w:val="00507D"/>
          <w:spacing w:val="-2"/>
          <w:w w:val="105"/>
          <w:sz w:val="26"/>
        </w:rPr>
        <w:t>from</w:t>
      </w:r>
      <w:r>
        <w:rPr>
          <w:rFonts w:ascii="Tahoma"/>
          <w:color w:val="00507D"/>
          <w:spacing w:val="-22"/>
          <w:w w:val="105"/>
          <w:sz w:val="26"/>
        </w:rPr>
        <w:t xml:space="preserve"> </w:t>
      </w:r>
      <w:r>
        <w:rPr>
          <w:rFonts w:ascii="Tahoma"/>
          <w:color w:val="00507D"/>
          <w:spacing w:val="-2"/>
          <w:w w:val="105"/>
          <w:sz w:val="26"/>
        </w:rPr>
        <w:t>this</w:t>
      </w:r>
      <w:r>
        <w:rPr>
          <w:rFonts w:ascii="Tahoma"/>
          <w:color w:val="00507D"/>
          <w:spacing w:val="-22"/>
          <w:w w:val="105"/>
          <w:sz w:val="26"/>
        </w:rPr>
        <w:t xml:space="preserve"> </w:t>
      </w:r>
      <w:r>
        <w:rPr>
          <w:rFonts w:ascii="Tahoma"/>
          <w:color w:val="00507D"/>
          <w:spacing w:val="-2"/>
          <w:w w:val="105"/>
          <w:sz w:val="26"/>
        </w:rPr>
        <w:t>unit</w:t>
      </w:r>
      <w:r>
        <w:rPr>
          <w:rFonts w:ascii="Tahoma"/>
          <w:color w:val="00507D"/>
          <w:spacing w:val="-22"/>
          <w:w w:val="105"/>
          <w:sz w:val="26"/>
        </w:rPr>
        <w:t xml:space="preserve"> </w:t>
      </w:r>
      <w:r>
        <w:rPr>
          <w:rFonts w:ascii="Tahoma"/>
          <w:color w:val="00507D"/>
          <w:spacing w:val="-2"/>
          <w:w w:val="105"/>
          <w:sz w:val="26"/>
        </w:rPr>
        <w:t>and</w:t>
      </w:r>
      <w:r>
        <w:rPr>
          <w:rFonts w:ascii="Tahoma"/>
          <w:color w:val="00507D"/>
          <w:spacing w:val="-22"/>
          <w:w w:val="105"/>
          <w:sz w:val="26"/>
        </w:rPr>
        <w:t xml:space="preserve"> </w:t>
      </w:r>
      <w:r>
        <w:rPr>
          <w:rFonts w:ascii="Tahoma"/>
          <w:color w:val="00507D"/>
          <w:spacing w:val="-2"/>
          <w:w w:val="105"/>
          <w:sz w:val="26"/>
        </w:rPr>
        <w:t>the</w:t>
      </w:r>
      <w:r>
        <w:rPr>
          <w:rFonts w:ascii="Tahoma"/>
          <w:color w:val="00507D"/>
          <w:spacing w:val="-22"/>
          <w:w w:val="105"/>
          <w:sz w:val="26"/>
        </w:rPr>
        <w:t xml:space="preserve"> </w:t>
      </w:r>
      <w:r>
        <w:rPr>
          <w:rFonts w:ascii="Tahoma"/>
          <w:color w:val="00507D"/>
          <w:spacing w:val="-2"/>
          <w:w w:val="105"/>
          <w:sz w:val="26"/>
        </w:rPr>
        <w:t>example</w:t>
      </w:r>
      <w:r>
        <w:rPr>
          <w:rFonts w:ascii="Tahoma"/>
          <w:color w:val="00507D"/>
          <w:spacing w:val="-22"/>
          <w:w w:val="105"/>
          <w:sz w:val="26"/>
        </w:rPr>
        <w:t xml:space="preserve"> </w:t>
      </w:r>
      <w:r>
        <w:rPr>
          <w:rFonts w:ascii="Tahoma"/>
          <w:color w:val="00507D"/>
          <w:spacing w:val="-2"/>
          <w:w w:val="105"/>
          <w:sz w:val="26"/>
        </w:rPr>
        <w:t>below</w:t>
      </w:r>
      <w:r>
        <w:rPr>
          <w:rFonts w:ascii="Tahoma"/>
          <w:color w:val="00507D"/>
          <w:spacing w:val="-22"/>
          <w:w w:val="105"/>
          <w:sz w:val="26"/>
        </w:rPr>
        <w:t xml:space="preserve"> </w:t>
      </w:r>
      <w:r>
        <w:rPr>
          <w:rFonts w:ascii="Tahoma"/>
          <w:color w:val="00507D"/>
          <w:spacing w:val="-2"/>
          <w:w w:val="105"/>
          <w:sz w:val="26"/>
        </w:rPr>
        <w:t>to</w:t>
      </w:r>
      <w:r>
        <w:rPr>
          <w:rFonts w:ascii="Tahoma"/>
          <w:color w:val="00507D"/>
          <w:spacing w:val="-22"/>
          <w:w w:val="105"/>
          <w:sz w:val="26"/>
        </w:rPr>
        <w:t xml:space="preserve"> </w:t>
      </w:r>
      <w:r>
        <w:rPr>
          <w:rFonts w:ascii="Tahoma"/>
          <w:color w:val="00507D"/>
          <w:spacing w:val="-2"/>
          <w:w w:val="105"/>
          <w:sz w:val="26"/>
        </w:rPr>
        <w:t>help</w:t>
      </w:r>
      <w:r>
        <w:rPr>
          <w:rFonts w:ascii="Tahoma"/>
          <w:color w:val="00507D"/>
          <w:spacing w:val="-22"/>
          <w:w w:val="105"/>
          <w:sz w:val="26"/>
        </w:rPr>
        <w:t xml:space="preserve"> </w:t>
      </w:r>
      <w:r>
        <w:rPr>
          <w:rFonts w:ascii="Tahoma"/>
          <w:color w:val="00507D"/>
          <w:spacing w:val="-2"/>
          <w:w w:val="105"/>
          <w:sz w:val="26"/>
        </w:rPr>
        <w:t>you.</w:t>
      </w:r>
    </w:p>
    <w:p w14:paraId="51CD987A">
      <w:pPr>
        <w:pStyle w:val="11"/>
        <w:spacing w:before="6"/>
        <w:rPr>
          <w:rFonts w:ascii="Tahoma"/>
          <w:sz w:val="32"/>
        </w:rPr>
      </w:pPr>
    </w:p>
    <w:p w14:paraId="53FE990A">
      <w:pPr>
        <w:spacing w:before="0"/>
        <w:ind w:left="511" w:right="0" w:firstLine="0"/>
        <w:jc w:val="center"/>
        <w:rPr>
          <w:rFonts w:ascii="Tahoma"/>
          <w:b/>
          <w:sz w:val="43"/>
        </w:rPr>
      </w:pPr>
      <w:r>
        <w:rPr>
          <w:rFonts w:ascii="Tahoma"/>
          <w:b/>
          <w:color w:val="00507D"/>
          <w:w w:val="90"/>
          <w:sz w:val="43"/>
        </w:rPr>
        <w:t>New</w:t>
      </w:r>
      <w:r>
        <w:rPr>
          <w:rFonts w:ascii="Tahoma"/>
          <w:b/>
          <w:color w:val="00507D"/>
          <w:spacing w:val="-1"/>
          <w:sz w:val="43"/>
        </w:rPr>
        <w:t xml:space="preserve"> </w:t>
      </w:r>
      <w:r>
        <w:rPr>
          <w:rFonts w:ascii="Tahoma"/>
          <w:b/>
          <w:color w:val="00507D"/>
          <w:w w:val="90"/>
          <w:sz w:val="43"/>
        </w:rPr>
        <w:t>cultures,</w:t>
      </w:r>
      <w:r>
        <w:rPr>
          <w:rFonts w:ascii="Tahoma"/>
          <w:b/>
          <w:color w:val="00507D"/>
          <w:spacing w:val="-1"/>
          <w:sz w:val="43"/>
        </w:rPr>
        <w:t xml:space="preserve"> </w:t>
      </w:r>
      <w:r>
        <w:rPr>
          <w:rFonts w:ascii="Tahoma"/>
          <w:b/>
          <w:color w:val="00507D"/>
          <w:w w:val="90"/>
          <w:sz w:val="43"/>
        </w:rPr>
        <w:t>new</w:t>
      </w:r>
      <w:r>
        <w:rPr>
          <w:rFonts w:ascii="Tahoma"/>
          <w:b/>
          <w:color w:val="00507D"/>
          <w:sz w:val="43"/>
        </w:rPr>
        <w:t xml:space="preserve"> </w:t>
      </w:r>
      <w:r>
        <w:rPr>
          <w:rFonts w:ascii="Tahoma"/>
          <w:b/>
          <w:color w:val="00507D"/>
          <w:spacing w:val="-2"/>
          <w:w w:val="90"/>
          <w:sz w:val="43"/>
        </w:rPr>
        <w:t>experiences</w:t>
      </w:r>
    </w:p>
    <w:p w14:paraId="4444EA1A">
      <w:pPr>
        <w:spacing w:before="276"/>
        <w:ind w:left="2007" w:right="0" w:firstLine="0"/>
        <w:jc w:val="left"/>
        <w:rPr>
          <w:rFonts w:ascii="Tahoma"/>
          <w:b/>
          <w:sz w:val="21"/>
        </w:rPr>
      </w:pPr>
      <w:r>
        <w:rPr>
          <w:rFonts w:ascii="Tahoma"/>
          <w:b/>
          <w:color w:val="231F20"/>
          <w:w w:val="90"/>
          <w:sz w:val="21"/>
        </w:rPr>
        <w:t>Welcome</w:t>
      </w:r>
      <w:r>
        <w:rPr>
          <w:rFonts w:ascii="Tahoma"/>
          <w:b/>
          <w:color w:val="231F20"/>
          <w:spacing w:val="-8"/>
          <w:w w:val="90"/>
          <w:sz w:val="21"/>
        </w:rPr>
        <w:t xml:space="preserve"> </w:t>
      </w:r>
      <w:r>
        <w:rPr>
          <w:rFonts w:ascii="Tahoma"/>
          <w:b/>
          <w:color w:val="231F20"/>
          <w:w w:val="90"/>
          <w:sz w:val="21"/>
        </w:rPr>
        <w:t>to</w:t>
      </w:r>
      <w:r>
        <w:rPr>
          <w:rFonts w:ascii="Tahoma"/>
          <w:b/>
          <w:color w:val="231F20"/>
          <w:spacing w:val="-7"/>
          <w:w w:val="90"/>
          <w:sz w:val="21"/>
        </w:rPr>
        <w:t xml:space="preserve"> </w:t>
      </w:r>
      <w:r>
        <w:rPr>
          <w:rFonts w:ascii="Tahoma"/>
          <w:b/>
          <w:color w:val="231F20"/>
          <w:w w:val="90"/>
          <w:sz w:val="21"/>
        </w:rPr>
        <w:t>the</w:t>
      </w:r>
      <w:r>
        <w:rPr>
          <w:rFonts w:ascii="Tahoma"/>
          <w:b/>
          <w:color w:val="231F20"/>
          <w:spacing w:val="-8"/>
          <w:w w:val="90"/>
          <w:sz w:val="21"/>
        </w:rPr>
        <w:t xml:space="preserve"> </w:t>
      </w:r>
      <w:r>
        <w:rPr>
          <w:rFonts w:ascii="Tahoma"/>
          <w:b/>
          <w:color w:val="231F20"/>
          <w:w w:val="90"/>
          <w:sz w:val="21"/>
        </w:rPr>
        <w:t>United</w:t>
      </w:r>
      <w:r>
        <w:rPr>
          <w:rFonts w:ascii="Tahoma"/>
          <w:b/>
          <w:color w:val="231F20"/>
          <w:spacing w:val="-7"/>
          <w:w w:val="90"/>
          <w:sz w:val="21"/>
        </w:rPr>
        <w:t xml:space="preserve"> </w:t>
      </w:r>
      <w:r>
        <w:rPr>
          <w:rFonts w:ascii="Tahoma"/>
          <w:b/>
          <w:color w:val="231F20"/>
          <w:w w:val="90"/>
          <w:sz w:val="21"/>
        </w:rPr>
        <w:t>States,</w:t>
      </w:r>
      <w:r>
        <w:rPr>
          <w:rFonts w:ascii="Tahoma"/>
          <w:b/>
          <w:color w:val="231F20"/>
          <w:spacing w:val="-8"/>
          <w:w w:val="90"/>
          <w:sz w:val="21"/>
        </w:rPr>
        <w:t xml:space="preserve"> </w:t>
      </w:r>
      <w:r>
        <w:rPr>
          <w:rFonts w:ascii="Tahoma"/>
          <w:b/>
          <w:color w:val="231F20"/>
          <w:w w:val="90"/>
          <w:sz w:val="21"/>
        </w:rPr>
        <w:t>one</w:t>
      </w:r>
      <w:r>
        <w:rPr>
          <w:rFonts w:ascii="Tahoma"/>
          <w:b/>
          <w:color w:val="231F20"/>
          <w:spacing w:val="-7"/>
          <w:w w:val="90"/>
          <w:sz w:val="21"/>
        </w:rPr>
        <w:t xml:space="preserve"> </w:t>
      </w:r>
      <w:r>
        <w:rPr>
          <w:rFonts w:ascii="Tahoma"/>
          <w:b/>
          <w:color w:val="231F20"/>
          <w:w w:val="90"/>
          <w:sz w:val="21"/>
        </w:rPr>
        <w:t>of</w:t>
      </w:r>
      <w:r>
        <w:rPr>
          <w:rFonts w:ascii="Tahoma"/>
          <w:b/>
          <w:color w:val="231F20"/>
          <w:spacing w:val="-7"/>
          <w:w w:val="90"/>
          <w:sz w:val="21"/>
        </w:rPr>
        <w:t xml:space="preserve"> </w:t>
      </w:r>
      <w:r>
        <w:rPr>
          <w:rFonts w:ascii="Tahoma"/>
          <w:b/>
          <w:color w:val="231F20"/>
          <w:w w:val="90"/>
          <w:sz w:val="21"/>
        </w:rPr>
        <w:t>the</w:t>
      </w:r>
      <w:r>
        <w:rPr>
          <w:rFonts w:ascii="Tahoma"/>
          <w:b/>
          <w:color w:val="231F20"/>
          <w:spacing w:val="-8"/>
          <w:w w:val="90"/>
          <w:sz w:val="21"/>
        </w:rPr>
        <w:t xml:space="preserve"> </w:t>
      </w:r>
      <w:r>
        <w:rPr>
          <w:rFonts w:ascii="Tahoma"/>
          <w:b/>
          <w:color w:val="231F20"/>
          <w:w w:val="90"/>
          <w:sz w:val="21"/>
        </w:rPr>
        <w:t>most</w:t>
      </w:r>
      <w:r>
        <w:rPr>
          <w:rFonts w:ascii="Tahoma"/>
          <w:b/>
          <w:color w:val="231F20"/>
          <w:spacing w:val="-7"/>
          <w:w w:val="90"/>
          <w:sz w:val="21"/>
        </w:rPr>
        <w:t xml:space="preserve"> </w:t>
      </w:r>
      <w:r>
        <w:rPr>
          <w:rFonts w:ascii="Tahoma"/>
          <w:b/>
          <w:color w:val="231F20"/>
          <w:w w:val="90"/>
          <w:sz w:val="21"/>
        </w:rPr>
        <w:t>culturally</w:t>
      </w:r>
      <w:r>
        <w:rPr>
          <w:rFonts w:ascii="Tahoma"/>
          <w:b/>
          <w:color w:val="231F20"/>
          <w:spacing w:val="-8"/>
          <w:w w:val="90"/>
          <w:sz w:val="21"/>
        </w:rPr>
        <w:t xml:space="preserve"> </w:t>
      </w:r>
      <w:r>
        <w:rPr>
          <w:rFonts w:ascii="Tahoma"/>
          <w:b/>
          <w:color w:val="231F20"/>
          <w:w w:val="90"/>
          <w:sz w:val="21"/>
        </w:rPr>
        <w:t>diverse</w:t>
      </w:r>
      <w:r>
        <w:rPr>
          <w:rFonts w:ascii="Tahoma"/>
          <w:b/>
          <w:color w:val="231F20"/>
          <w:spacing w:val="-7"/>
          <w:w w:val="90"/>
          <w:sz w:val="21"/>
        </w:rPr>
        <w:t xml:space="preserve"> </w:t>
      </w:r>
      <w:r>
        <w:rPr>
          <w:rFonts w:ascii="Tahoma"/>
          <w:b/>
          <w:color w:val="231F20"/>
          <w:w w:val="90"/>
          <w:sz w:val="21"/>
        </w:rPr>
        <w:t>countries</w:t>
      </w:r>
      <w:r>
        <w:rPr>
          <w:rFonts w:ascii="Tahoma"/>
          <w:b/>
          <w:color w:val="231F20"/>
          <w:spacing w:val="-7"/>
          <w:w w:val="90"/>
          <w:sz w:val="21"/>
        </w:rPr>
        <w:t xml:space="preserve"> </w:t>
      </w:r>
      <w:r>
        <w:rPr>
          <w:rFonts w:ascii="Tahoma"/>
          <w:b/>
          <w:color w:val="231F20"/>
          <w:w w:val="90"/>
          <w:sz w:val="21"/>
        </w:rPr>
        <w:t>in</w:t>
      </w:r>
      <w:r>
        <w:rPr>
          <w:rFonts w:ascii="Tahoma"/>
          <w:b/>
          <w:color w:val="231F20"/>
          <w:spacing w:val="-8"/>
          <w:w w:val="90"/>
          <w:sz w:val="21"/>
        </w:rPr>
        <w:t xml:space="preserve"> </w:t>
      </w:r>
      <w:r>
        <w:rPr>
          <w:rFonts w:ascii="Tahoma"/>
          <w:b/>
          <w:color w:val="231F20"/>
          <w:w w:val="90"/>
          <w:sz w:val="21"/>
        </w:rPr>
        <w:t>the</w:t>
      </w:r>
      <w:r>
        <w:rPr>
          <w:rFonts w:ascii="Tahoma"/>
          <w:b/>
          <w:color w:val="231F20"/>
          <w:spacing w:val="-7"/>
          <w:w w:val="90"/>
          <w:sz w:val="21"/>
        </w:rPr>
        <w:t xml:space="preserve"> </w:t>
      </w:r>
      <w:r>
        <w:rPr>
          <w:rFonts w:ascii="Tahoma"/>
          <w:b/>
          <w:color w:val="231F20"/>
          <w:spacing w:val="-2"/>
          <w:w w:val="90"/>
          <w:sz w:val="21"/>
        </w:rPr>
        <w:t>world!</w:t>
      </w:r>
    </w:p>
    <w:p w14:paraId="4F9AC041">
      <w:pPr>
        <w:spacing w:before="140" w:line="264" w:lineRule="auto"/>
        <w:ind w:left="2007" w:right="1294" w:firstLine="0"/>
        <w:jc w:val="left"/>
        <w:rPr>
          <w:rFonts w:ascii="Tahoma"/>
          <w:b/>
          <w:sz w:val="21"/>
        </w:rPr>
      </w:pPr>
      <w:r>
        <w:rPr>
          <w:rFonts w:ascii="Tahoma"/>
          <w:b/>
          <w:color w:val="231F20"/>
          <w:w w:val="90"/>
          <w:sz w:val="21"/>
        </w:rPr>
        <w:t>Here,</w:t>
      </w:r>
      <w:r>
        <w:rPr>
          <w:rFonts w:ascii="Tahoma"/>
          <w:b/>
          <w:color w:val="231F20"/>
          <w:spacing w:val="-4"/>
          <w:w w:val="90"/>
          <w:sz w:val="21"/>
        </w:rPr>
        <w:t xml:space="preserve"> </w:t>
      </w:r>
      <w:r>
        <w:rPr>
          <w:rFonts w:ascii="Tahoma"/>
          <w:b/>
          <w:color w:val="231F20"/>
          <w:w w:val="90"/>
          <w:sz w:val="21"/>
        </w:rPr>
        <w:t>you</w:t>
      </w:r>
      <w:r>
        <w:rPr>
          <w:rFonts w:ascii="Tahoma"/>
          <w:b/>
          <w:color w:val="231F20"/>
          <w:spacing w:val="-4"/>
          <w:w w:val="90"/>
          <w:sz w:val="21"/>
        </w:rPr>
        <w:t xml:space="preserve"> </w:t>
      </w:r>
      <w:r>
        <w:rPr>
          <w:rFonts w:ascii="Tahoma"/>
          <w:b/>
          <w:color w:val="231F20"/>
          <w:w w:val="90"/>
          <w:sz w:val="21"/>
        </w:rPr>
        <w:t>can</w:t>
      </w:r>
      <w:r>
        <w:rPr>
          <w:rFonts w:ascii="Tahoma"/>
          <w:b/>
          <w:color w:val="231F20"/>
          <w:spacing w:val="-4"/>
          <w:w w:val="90"/>
          <w:sz w:val="21"/>
        </w:rPr>
        <w:t xml:space="preserve"> </w:t>
      </w:r>
      <w:r>
        <w:rPr>
          <w:rFonts w:ascii="Tahoma"/>
          <w:b/>
          <w:color w:val="231F20"/>
          <w:w w:val="90"/>
          <w:sz w:val="21"/>
        </w:rPr>
        <w:t>visit</w:t>
      </w:r>
      <w:r>
        <w:rPr>
          <w:rFonts w:ascii="Tahoma"/>
          <w:b/>
          <w:color w:val="231F20"/>
          <w:spacing w:val="-4"/>
          <w:w w:val="90"/>
          <w:sz w:val="21"/>
        </w:rPr>
        <w:t xml:space="preserve"> </w:t>
      </w:r>
      <w:r>
        <w:rPr>
          <w:rFonts w:ascii="Tahoma"/>
          <w:b/>
          <w:color w:val="231F20"/>
          <w:w w:val="90"/>
          <w:sz w:val="21"/>
        </w:rPr>
        <w:t>historical</w:t>
      </w:r>
      <w:r>
        <w:rPr>
          <w:rFonts w:ascii="Tahoma"/>
          <w:b/>
          <w:color w:val="231F20"/>
          <w:spacing w:val="-4"/>
          <w:w w:val="90"/>
          <w:sz w:val="21"/>
        </w:rPr>
        <w:t xml:space="preserve"> </w:t>
      </w:r>
      <w:r>
        <w:rPr>
          <w:rFonts w:ascii="Tahoma"/>
          <w:b/>
          <w:color w:val="231F20"/>
          <w:w w:val="90"/>
          <w:sz w:val="21"/>
        </w:rPr>
        <w:t>attractions</w:t>
      </w:r>
      <w:r>
        <w:rPr>
          <w:rFonts w:ascii="Tahoma"/>
          <w:b/>
          <w:color w:val="231F20"/>
          <w:spacing w:val="-4"/>
          <w:w w:val="90"/>
          <w:sz w:val="21"/>
        </w:rPr>
        <w:t xml:space="preserve"> </w:t>
      </w:r>
      <w:r>
        <w:rPr>
          <w:rFonts w:ascii="Tahoma"/>
          <w:b/>
          <w:color w:val="231F20"/>
          <w:w w:val="90"/>
          <w:sz w:val="21"/>
        </w:rPr>
        <w:t>and</w:t>
      </w:r>
      <w:r>
        <w:rPr>
          <w:rFonts w:ascii="Tahoma"/>
          <w:b/>
          <w:color w:val="231F20"/>
          <w:spacing w:val="-4"/>
          <w:w w:val="90"/>
          <w:sz w:val="21"/>
        </w:rPr>
        <w:t xml:space="preserve"> </w:t>
      </w:r>
      <w:r>
        <w:rPr>
          <w:rFonts w:ascii="Tahoma"/>
          <w:b/>
          <w:color w:val="231F20"/>
          <w:w w:val="90"/>
          <w:sz w:val="21"/>
        </w:rPr>
        <w:t>learn</w:t>
      </w:r>
      <w:r>
        <w:rPr>
          <w:rFonts w:ascii="Tahoma"/>
          <w:b/>
          <w:color w:val="231F20"/>
          <w:spacing w:val="-4"/>
          <w:w w:val="90"/>
          <w:sz w:val="21"/>
        </w:rPr>
        <w:t xml:space="preserve"> </w:t>
      </w:r>
      <w:r>
        <w:rPr>
          <w:rFonts w:ascii="Tahoma"/>
          <w:b/>
          <w:color w:val="231F20"/>
          <w:w w:val="90"/>
          <w:sz w:val="21"/>
        </w:rPr>
        <w:t>more</w:t>
      </w:r>
      <w:r>
        <w:rPr>
          <w:rFonts w:ascii="Tahoma"/>
          <w:b/>
          <w:color w:val="231F20"/>
          <w:spacing w:val="-4"/>
          <w:w w:val="90"/>
          <w:sz w:val="21"/>
        </w:rPr>
        <w:t xml:space="preserve"> </w:t>
      </w:r>
      <w:r>
        <w:rPr>
          <w:rFonts w:ascii="Tahoma"/>
          <w:b/>
          <w:color w:val="231F20"/>
          <w:w w:val="90"/>
          <w:sz w:val="21"/>
        </w:rPr>
        <w:t>about</w:t>
      </w:r>
      <w:r>
        <w:rPr>
          <w:rFonts w:ascii="Tahoma"/>
          <w:b/>
          <w:color w:val="231F20"/>
          <w:spacing w:val="-4"/>
          <w:w w:val="90"/>
          <w:sz w:val="21"/>
        </w:rPr>
        <w:t xml:space="preserve"> </w:t>
      </w:r>
      <w:r>
        <w:rPr>
          <w:rFonts w:ascii="Tahoma"/>
          <w:b/>
          <w:color w:val="231F20"/>
          <w:w w:val="90"/>
          <w:sz w:val="21"/>
        </w:rPr>
        <w:t>the</w:t>
      </w:r>
      <w:r>
        <w:rPr>
          <w:rFonts w:ascii="Tahoma"/>
          <w:b/>
          <w:color w:val="231F20"/>
          <w:spacing w:val="-4"/>
          <w:w w:val="90"/>
          <w:sz w:val="21"/>
        </w:rPr>
        <w:t xml:space="preserve"> </w:t>
      </w:r>
      <w:r>
        <w:rPr>
          <w:rFonts w:ascii="Tahoma"/>
          <w:b/>
          <w:color w:val="231F20"/>
          <w:w w:val="90"/>
          <w:sz w:val="21"/>
        </w:rPr>
        <w:t>cultural</w:t>
      </w:r>
      <w:r>
        <w:rPr>
          <w:rFonts w:ascii="Tahoma"/>
          <w:b/>
          <w:color w:val="231F20"/>
          <w:spacing w:val="-4"/>
          <w:w w:val="90"/>
          <w:sz w:val="21"/>
        </w:rPr>
        <w:t xml:space="preserve"> </w:t>
      </w:r>
      <w:r>
        <w:rPr>
          <w:rFonts w:ascii="Tahoma"/>
          <w:b/>
          <w:color w:val="231F20"/>
          <w:w w:val="90"/>
          <w:sz w:val="21"/>
        </w:rPr>
        <w:t>traditions</w:t>
      </w:r>
      <w:r>
        <w:rPr>
          <w:rFonts w:ascii="Tahoma"/>
          <w:b/>
          <w:color w:val="231F20"/>
          <w:spacing w:val="-4"/>
          <w:w w:val="90"/>
          <w:sz w:val="21"/>
        </w:rPr>
        <w:t xml:space="preserve"> </w:t>
      </w:r>
      <w:r>
        <w:rPr>
          <w:rFonts w:ascii="Tahoma"/>
          <w:b/>
          <w:color w:val="231F20"/>
          <w:w w:val="90"/>
          <w:sz w:val="21"/>
        </w:rPr>
        <w:t xml:space="preserve">of </w:t>
      </w:r>
      <w:r>
        <w:rPr>
          <w:rFonts w:ascii="Tahoma"/>
          <w:b/>
          <w:color w:val="231F20"/>
          <w:spacing w:val="-2"/>
          <w:sz w:val="21"/>
        </w:rPr>
        <w:t>different</w:t>
      </w:r>
      <w:r>
        <w:rPr>
          <w:rFonts w:ascii="Tahoma"/>
          <w:b/>
          <w:color w:val="231F20"/>
          <w:spacing w:val="-14"/>
          <w:sz w:val="21"/>
        </w:rPr>
        <w:t xml:space="preserve"> </w:t>
      </w:r>
      <w:r>
        <w:rPr>
          <w:rFonts w:ascii="Tahoma"/>
          <w:b/>
          <w:color w:val="231F20"/>
          <w:spacing w:val="-2"/>
          <w:sz w:val="21"/>
        </w:rPr>
        <w:t>ethnic</w:t>
      </w:r>
      <w:r>
        <w:rPr>
          <w:rFonts w:ascii="Tahoma"/>
          <w:b/>
          <w:color w:val="231F20"/>
          <w:spacing w:val="-13"/>
          <w:sz w:val="21"/>
        </w:rPr>
        <w:t xml:space="preserve"> </w:t>
      </w:r>
      <w:r>
        <w:rPr>
          <w:rFonts w:ascii="Tahoma"/>
          <w:b/>
          <w:color w:val="231F20"/>
          <w:spacing w:val="-2"/>
          <w:sz w:val="21"/>
        </w:rPr>
        <w:t>groups.</w:t>
      </w:r>
    </w:p>
    <w:p w14:paraId="241941D0">
      <w:pPr>
        <w:pStyle w:val="11"/>
        <w:spacing w:before="7"/>
        <w:rPr>
          <w:rFonts w:ascii="Tahoma"/>
          <w:b/>
          <w:sz w:val="16"/>
        </w:rPr>
      </w:pPr>
    </w:p>
    <w:p w14:paraId="368EC38D">
      <w:pPr>
        <w:spacing w:after="0"/>
        <w:rPr>
          <w:rFonts w:ascii="Tahoma"/>
          <w:sz w:val="16"/>
        </w:rPr>
        <w:sectPr>
          <w:pgSz w:w="11910" w:h="16840"/>
          <w:pgMar w:top="0" w:right="0" w:bottom="0" w:left="0" w:header="720" w:footer="720" w:gutter="0"/>
          <w:cols w:space="720" w:num="1"/>
        </w:sectPr>
      </w:pPr>
    </w:p>
    <w:p w14:paraId="653ADD53">
      <w:pPr>
        <w:spacing w:before="92"/>
        <w:ind w:left="2007" w:right="0" w:firstLine="0"/>
        <w:jc w:val="left"/>
        <w:rPr>
          <w:b/>
          <w:sz w:val="24"/>
        </w:rPr>
      </w:pPr>
      <w:r>
        <w:rPr>
          <w:b/>
          <w:color w:val="00507D"/>
          <w:sz w:val="24"/>
        </w:rPr>
        <w:t>African</w:t>
      </w:r>
      <w:r>
        <w:rPr>
          <w:b/>
          <w:color w:val="00507D"/>
          <w:spacing w:val="-9"/>
          <w:sz w:val="24"/>
        </w:rPr>
        <w:t xml:space="preserve"> </w:t>
      </w:r>
      <w:r>
        <w:rPr>
          <w:b/>
          <w:color w:val="00507D"/>
          <w:spacing w:val="-2"/>
          <w:sz w:val="24"/>
        </w:rPr>
        <w:t>Americans</w:t>
      </w:r>
    </w:p>
    <w:p w14:paraId="57353E97">
      <w:pPr>
        <w:spacing w:before="63" w:line="280" w:lineRule="auto"/>
        <w:ind w:left="2007" w:right="0" w:firstLine="0"/>
        <w:jc w:val="left"/>
        <w:rPr>
          <w:rFonts w:ascii="Georgia"/>
          <w:sz w:val="21"/>
        </w:rPr>
      </w:pPr>
      <w:r>
        <w:rPr>
          <w:b/>
          <w:color w:val="231F20"/>
          <w:sz w:val="21"/>
        </w:rPr>
        <w:t xml:space="preserve">Tennessee: </w:t>
      </w:r>
      <w:r>
        <w:rPr>
          <w:rFonts w:ascii="Georgia"/>
          <w:color w:val="231F20"/>
          <w:sz w:val="21"/>
        </w:rPr>
        <w:t>Visit the National Civil Rights Museum to listen to first-hand accounts</w:t>
      </w:r>
      <w:r>
        <w:rPr>
          <w:rFonts w:ascii="Georgia"/>
          <w:color w:val="231F20"/>
          <w:spacing w:val="-7"/>
          <w:sz w:val="21"/>
        </w:rPr>
        <w:t xml:space="preserve"> </w:t>
      </w:r>
      <w:r>
        <w:rPr>
          <w:rFonts w:ascii="Georgia"/>
          <w:color w:val="231F20"/>
          <w:sz w:val="21"/>
        </w:rPr>
        <w:t>of</w:t>
      </w:r>
      <w:r>
        <w:rPr>
          <w:rFonts w:ascii="Georgia"/>
          <w:color w:val="231F20"/>
          <w:spacing w:val="-7"/>
          <w:sz w:val="21"/>
        </w:rPr>
        <w:t xml:space="preserve"> </w:t>
      </w:r>
      <w:r>
        <w:rPr>
          <w:rFonts w:ascii="Georgia"/>
          <w:color w:val="231F20"/>
          <w:sz w:val="21"/>
        </w:rPr>
        <w:t>life</w:t>
      </w:r>
      <w:r>
        <w:rPr>
          <w:rFonts w:ascii="Georgia"/>
          <w:color w:val="231F20"/>
          <w:spacing w:val="-7"/>
          <w:sz w:val="21"/>
        </w:rPr>
        <w:t xml:space="preserve"> </w:t>
      </w:r>
      <w:r>
        <w:rPr>
          <w:rFonts w:ascii="Georgia"/>
          <w:color w:val="231F20"/>
          <w:sz w:val="21"/>
        </w:rPr>
        <w:t>before</w:t>
      </w:r>
      <w:r>
        <w:rPr>
          <w:rFonts w:ascii="Georgia"/>
          <w:color w:val="231F20"/>
          <w:spacing w:val="-7"/>
          <w:sz w:val="21"/>
        </w:rPr>
        <w:t xml:space="preserve"> </w:t>
      </w:r>
      <w:r>
        <w:rPr>
          <w:rFonts w:ascii="Georgia"/>
          <w:color w:val="231F20"/>
          <w:sz w:val="21"/>
        </w:rPr>
        <w:t>the</w:t>
      </w:r>
      <w:r>
        <w:rPr>
          <w:rFonts w:ascii="Georgia"/>
          <w:color w:val="231F20"/>
          <w:spacing w:val="-7"/>
          <w:sz w:val="21"/>
        </w:rPr>
        <w:t xml:space="preserve"> </w:t>
      </w:r>
      <w:r>
        <w:rPr>
          <w:rFonts w:ascii="Georgia"/>
          <w:color w:val="231F20"/>
          <w:sz w:val="21"/>
        </w:rPr>
        <w:t>American</w:t>
      </w:r>
      <w:r>
        <w:rPr>
          <w:rFonts w:ascii="Georgia"/>
          <w:color w:val="231F20"/>
          <w:spacing w:val="-7"/>
          <w:sz w:val="21"/>
        </w:rPr>
        <w:t xml:space="preserve"> </w:t>
      </w:r>
      <w:r>
        <w:rPr>
          <w:rFonts w:ascii="Georgia"/>
          <w:color w:val="231F20"/>
          <w:sz w:val="21"/>
        </w:rPr>
        <w:t xml:space="preserve">Civil </w:t>
      </w:r>
      <w:r>
        <w:rPr>
          <w:rFonts w:ascii="Georgia"/>
          <w:color w:val="231F20"/>
          <w:spacing w:val="-4"/>
          <w:sz w:val="21"/>
        </w:rPr>
        <w:t>War.</w:t>
      </w:r>
    </w:p>
    <w:p w14:paraId="0E4C10B2">
      <w:pPr>
        <w:pStyle w:val="11"/>
        <w:spacing w:before="6"/>
        <w:rPr>
          <w:rFonts w:ascii="Georgia"/>
          <w:sz w:val="24"/>
        </w:rPr>
      </w:pPr>
    </w:p>
    <w:p w14:paraId="08C90019">
      <w:pPr>
        <w:spacing w:before="0" w:line="280" w:lineRule="auto"/>
        <w:ind w:left="2007" w:right="106" w:firstLine="0"/>
        <w:jc w:val="left"/>
        <w:rPr>
          <w:rFonts w:ascii="Georgia" w:hAnsi="Georgia"/>
          <w:sz w:val="21"/>
        </w:rPr>
      </w:pPr>
      <w:r>
        <w:rPr>
          <w:b/>
          <w:color w:val="231F20"/>
          <w:sz w:val="21"/>
        </w:rPr>
        <w:t xml:space="preserve">Louisiana: </w:t>
      </w:r>
      <w:r>
        <w:rPr>
          <w:rFonts w:ascii="Georgia" w:hAnsi="Georgia"/>
          <w:color w:val="231F20"/>
          <w:sz w:val="21"/>
        </w:rPr>
        <w:t>Explore Tremé, New Orleans, the oldest African American neighbourhood in the United States, and</w:t>
      </w:r>
      <w:r>
        <w:rPr>
          <w:rFonts w:ascii="Georgia" w:hAnsi="Georgia"/>
          <w:color w:val="231F20"/>
          <w:spacing w:val="-8"/>
          <w:sz w:val="21"/>
        </w:rPr>
        <w:t xml:space="preserve"> </w:t>
      </w:r>
      <w:r>
        <w:rPr>
          <w:rFonts w:ascii="Georgia" w:hAnsi="Georgia"/>
          <w:color w:val="231F20"/>
          <w:sz w:val="21"/>
        </w:rPr>
        <w:t>enjoy</w:t>
      </w:r>
      <w:r>
        <w:rPr>
          <w:rFonts w:ascii="Georgia" w:hAnsi="Georgia"/>
          <w:color w:val="231F20"/>
          <w:spacing w:val="-8"/>
          <w:sz w:val="21"/>
        </w:rPr>
        <w:t xml:space="preserve"> </w:t>
      </w:r>
      <w:r>
        <w:rPr>
          <w:rFonts w:ascii="Georgia" w:hAnsi="Georgia"/>
          <w:color w:val="231F20"/>
          <w:sz w:val="21"/>
        </w:rPr>
        <w:t>amazing</w:t>
      </w:r>
      <w:r>
        <w:rPr>
          <w:rFonts w:ascii="Georgia" w:hAnsi="Georgia"/>
          <w:color w:val="231F20"/>
          <w:spacing w:val="-8"/>
          <w:sz w:val="21"/>
        </w:rPr>
        <w:t xml:space="preserve"> </w:t>
      </w:r>
      <w:r>
        <w:rPr>
          <w:rFonts w:ascii="Georgia" w:hAnsi="Georgia"/>
          <w:color w:val="231F20"/>
          <w:sz w:val="21"/>
        </w:rPr>
        <w:t>performances</w:t>
      </w:r>
      <w:r>
        <w:rPr>
          <w:rFonts w:ascii="Georgia" w:hAnsi="Georgia"/>
          <w:color w:val="231F20"/>
          <w:spacing w:val="-8"/>
          <w:sz w:val="21"/>
        </w:rPr>
        <w:t xml:space="preserve"> </w:t>
      </w:r>
      <w:r>
        <w:rPr>
          <w:rFonts w:ascii="Georgia" w:hAnsi="Georgia"/>
          <w:color w:val="231F20"/>
          <w:sz w:val="21"/>
        </w:rPr>
        <w:t>in</w:t>
      </w:r>
      <w:r>
        <w:rPr>
          <w:rFonts w:ascii="Georgia" w:hAnsi="Georgia"/>
          <w:color w:val="231F20"/>
          <w:spacing w:val="-7"/>
          <w:sz w:val="21"/>
        </w:rPr>
        <w:t xml:space="preserve"> </w:t>
      </w:r>
      <w:r>
        <w:rPr>
          <w:rFonts w:ascii="Georgia" w:hAnsi="Georgia"/>
          <w:color w:val="231F20"/>
          <w:sz w:val="21"/>
        </w:rPr>
        <w:t>the hometown of jazz music.</w:t>
      </w:r>
    </w:p>
    <w:p w14:paraId="2349455F">
      <w:pPr>
        <w:spacing w:before="92"/>
        <w:ind w:left="340" w:right="0" w:firstLine="0"/>
        <w:jc w:val="left"/>
        <w:rPr>
          <w:b/>
          <w:sz w:val="24"/>
        </w:rPr>
      </w:pPr>
      <w:r>
        <w:br w:type="column"/>
      </w:r>
      <w:r>
        <w:rPr>
          <w:b/>
          <w:color w:val="00507D"/>
          <w:sz w:val="24"/>
        </w:rPr>
        <w:t>Asian</w:t>
      </w:r>
      <w:r>
        <w:rPr>
          <w:b/>
          <w:color w:val="00507D"/>
          <w:spacing w:val="-9"/>
          <w:sz w:val="24"/>
        </w:rPr>
        <w:t xml:space="preserve"> </w:t>
      </w:r>
      <w:r>
        <w:rPr>
          <w:b/>
          <w:color w:val="00507D"/>
          <w:spacing w:val="-2"/>
          <w:sz w:val="24"/>
        </w:rPr>
        <w:t>Americans</w:t>
      </w:r>
    </w:p>
    <w:p w14:paraId="485124D0">
      <w:pPr>
        <w:spacing w:before="63"/>
        <w:ind w:left="340" w:right="0" w:firstLine="0"/>
        <w:jc w:val="left"/>
        <w:rPr>
          <w:b/>
          <w:sz w:val="21"/>
        </w:rPr>
      </w:pPr>
      <w:r>
        <w:rPr>
          <w:b/>
          <w:color w:val="231F20"/>
          <w:spacing w:val="-2"/>
          <w:sz w:val="21"/>
        </w:rPr>
        <w:t>California:</w:t>
      </w:r>
    </w:p>
    <w:p w14:paraId="4EE646BE">
      <w:pPr>
        <w:pStyle w:val="15"/>
        <w:numPr>
          <w:ilvl w:val="0"/>
          <w:numId w:val="48"/>
        </w:numPr>
        <w:tabs>
          <w:tab w:val="left" w:pos="525"/>
          <w:tab w:val="left" w:pos="566"/>
        </w:tabs>
        <w:spacing w:before="41" w:after="0" w:line="280" w:lineRule="auto"/>
        <w:ind w:left="566" w:right="1731" w:hanging="227"/>
        <w:jc w:val="left"/>
        <w:rPr>
          <w:rFonts w:ascii="Georgia" w:hAnsi="Georgia"/>
          <w:sz w:val="21"/>
        </w:rPr>
      </w:pPr>
      <w:r>
        <w:rPr>
          <w:rFonts w:ascii="Georgia" w:hAnsi="Georgia"/>
          <w:color w:val="231F20"/>
          <w:sz w:val="21"/>
        </w:rPr>
        <w:t>Explore the oldest Chinatown in North America,</w:t>
      </w:r>
      <w:r>
        <w:rPr>
          <w:rFonts w:ascii="Georgia" w:hAnsi="Georgia"/>
          <w:color w:val="231F20"/>
          <w:spacing w:val="-5"/>
          <w:sz w:val="21"/>
        </w:rPr>
        <w:t xml:space="preserve"> </w:t>
      </w:r>
      <w:r>
        <w:rPr>
          <w:rFonts w:ascii="Georgia" w:hAnsi="Georgia"/>
          <w:color w:val="231F20"/>
          <w:sz w:val="21"/>
        </w:rPr>
        <w:t>one</w:t>
      </w:r>
      <w:r>
        <w:rPr>
          <w:rFonts w:ascii="Georgia" w:hAnsi="Georgia"/>
          <w:color w:val="231F20"/>
          <w:spacing w:val="-6"/>
          <w:sz w:val="21"/>
        </w:rPr>
        <w:t xml:space="preserve"> </w:t>
      </w:r>
      <w:r>
        <w:rPr>
          <w:rFonts w:ascii="Georgia" w:hAnsi="Georgia"/>
          <w:color w:val="231F20"/>
          <w:sz w:val="21"/>
        </w:rPr>
        <w:t>of</w:t>
      </w:r>
      <w:r>
        <w:rPr>
          <w:rFonts w:ascii="Georgia" w:hAnsi="Georgia"/>
          <w:color w:val="231F20"/>
          <w:spacing w:val="-6"/>
          <w:sz w:val="21"/>
        </w:rPr>
        <w:t xml:space="preserve"> </w:t>
      </w:r>
      <w:r>
        <w:rPr>
          <w:rFonts w:ascii="Georgia" w:hAnsi="Georgia"/>
          <w:color w:val="231F20"/>
          <w:sz w:val="21"/>
        </w:rPr>
        <w:t>the</w:t>
      </w:r>
      <w:r>
        <w:rPr>
          <w:rFonts w:ascii="Georgia" w:hAnsi="Georgia"/>
          <w:color w:val="231F20"/>
          <w:spacing w:val="-6"/>
          <w:sz w:val="21"/>
        </w:rPr>
        <w:t xml:space="preserve"> </w:t>
      </w:r>
      <w:r>
        <w:rPr>
          <w:rFonts w:ascii="Georgia" w:hAnsi="Georgia"/>
          <w:color w:val="231F20"/>
          <w:sz w:val="21"/>
        </w:rPr>
        <w:t>most</w:t>
      </w:r>
      <w:r>
        <w:rPr>
          <w:rFonts w:ascii="Georgia" w:hAnsi="Georgia"/>
          <w:color w:val="231F20"/>
          <w:spacing w:val="-6"/>
          <w:sz w:val="21"/>
        </w:rPr>
        <w:t xml:space="preserve"> </w:t>
      </w:r>
      <w:r>
        <w:rPr>
          <w:rFonts w:ascii="Georgia" w:hAnsi="Georgia"/>
          <w:color w:val="231F20"/>
          <w:sz w:val="21"/>
        </w:rPr>
        <w:t>popular</w:t>
      </w:r>
      <w:r>
        <w:rPr>
          <w:rFonts w:ascii="Georgia" w:hAnsi="Georgia"/>
          <w:color w:val="231F20"/>
          <w:spacing w:val="-5"/>
          <w:sz w:val="21"/>
        </w:rPr>
        <w:t xml:space="preserve"> </w:t>
      </w:r>
      <w:r>
        <w:rPr>
          <w:rFonts w:ascii="Georgia" w:hAnsi="Georgia"/>
          <w:color w:val="231F20"/>
          <w:sz w:val="21"/>
        </w:rPr>
        <w:t>tourist attractions in the city of San Francisco.</w:t>
      </w:r>
    </w:p>
    <w:p w14:paraId="33AFF663">
      <w:pPr>
        <w:pStyle w:val="15"/>
        <w:numPr>
          <w:ilvl w:val="0"/>
          <w:numId w:val="48"/>
        </w:numPr>
        <w:tabs>
          <w:tab w:val="left" w:pos="525"/>
          <w:tab w:val="left" w:pos="566"/>
        </w:tabs>
        <w:spacing w:before="2" w:after="0" w:line="280" w:lineRule="auto"/>
        <w:ind w:left="566" w:right="1695" w:hanging="227"/>
        <w:jc w:val="both"/>
        <w:rPr>
          <w:rFonts w:ascii="Georgia" w:hAnsi="Georgia"/>
          <w:sz w:val="21"/>
        </w:rPr>
      </w:pPr>
      <w:r>
        <w:rPr>
          <w:rFonts w:ascii="Georgia" w:hAnsi="Georgia"/>
          <w:color w:val="231F20"/>
          <w:sz w:val="21"/>
        </w:rPr>
        <w:t>Take a boat ride to Angel Island and visit the state park to find out more about the experiences</w:t>
      </w:r>
      <w:r>
        <w:rPr>
          <w:rFonts w:ascii="Georgia" w:hAnsi="Georgia"/>
          <w:color w:val="231F20"/>
          <w:spacing w:val="-9"/>
          <w:sz w:val="21"/>
        </w:rPr>
        <w:t xml:space="preserve"> </w:t>
      </w:r>
      <w:r>
        <w:rPr>
          <w:rFonts w:ascii="Georgia" w:hAnsi="Georgia"/>
          <w:color w:val="231F20"/>
          <w:sz w:val="21"/>
        </w:rPr>
        <w:t>of</w:t>
      </w:r>
      <w:r>
        <w:rPr>
          <w:rFonts w:ascii="Georgia" w:hAnsi="Georgia"/>
          <w:color w:val="231F20"/>
          <w:spacing w:val="-9"/>
          <w:sz w:val="21"/>
        </w:rPr>
        <w:t xml:space="preserve"> </w:t>
      </w:r>
      <w:r>
        <w:rPr>
          <w:rFonts w:ascii="Georgia" w:hAnsi="Georgia"/>
          <w:color w:val="231F20"/>
          <w:sz w:val="21"/>
        </w:rPr>
        <w:t>the</w:t>
      </w:r>
      <w:r>
        <w:rPr>
          <w:rFonts w:ascii="Georgia" w:hAnsi="Georgia"/>
          <w:color w:val="231F20"/>
          <w:spacing w:val="-9"/>
          <w:sz w:val="21"/>
        </w:rPr>
        <w:t xml:space="preserve"> </w:t>
      </w:r>
      <w:r>
        <w:rPr>
          <w:rFonts w:ascii="Georgia" w:hAnsi="Georgia"/>
          <w:color w:val="231F20"/>
          <w:sz w:val="21"/>
        </w:rPr>
        <w:t>first</w:t>
      </w:r>
      <w:r>
        <w:rPr>
          <w:rFonts w:ascii="Georgia" w:hAnsi="Georgia"/>
          <w:color w:val="231F20"/>
          <w:spacing w:val="-9"/>
          <w:sz w:val="21"/>
        </w:rPr>
        <w:t xml:space="preserve"> </w:t>
      </w:r>
      <w:r>
        <w:rPr>
          <w:rFonts w:ascii="Georgia" w:hAnsi="Georgia"/>
          <w:color w:val="231F20"/>
          <w:sz w:val="21"/>
        </w:rPr>
        <w:t>Asian</w:t>
      </w:r>
      <w:r>
        <w:rPr>
          <w:rFonts w:ascii="Georgia" w:hAnsi="Georgia"/>
          <w:color w:val="231F20"/>
          <w:spacing w:val="-8"/>
          <w:sz w:val="21"/>
        </w:rPr>
        <w:t xml:space="preserve"> </w:t>
      </w:r>
      <w:r>
        <w:rPr>
          <w:rFonts w:ascii="Georgia" w:hAnsi="Georgia"/>
          <w:color w:val="231F20"/>
          <w:sz w:val="21"/>
        </w:rPr>
        <w:t>immigrants to the United States.</w:t>
      </w:r>
    </w:p>
    <w:p w14:paraId="7F3CB977">
      <w:pPr>
        <w:spacing w:after="0" w:line="280" w:lineRule="auto"/>
        <w:jc w:val="both"/>
        <w:rPr>
          <w:rFonts w:ascii="Georgia" w:hAnsi="Georgia"/>
          <w:sz w:val="21"/>
        </w:rPr>
        <w:sectPr>
          <w:type w:val="continuous"/>
          <w:pgSz w:w="11910" w:h="16840"/>
          <w:pgMar w:top="1340" w:right="0" w:bottom="280" w:left="0" w:header="720" w:footer="720" w:gutter="0"/>
          <w:cols w:equalWidth="0" w:num="2">
            <w:col w:w="5808" w:space="40"/>
            <w:col w:w="6062"/>
          </w:cols>
        </w:sectPr>
      </w:pPr>
    </w:p>
    <w:p w14:paraId="7D633793">
      <w:pPr>
        <w:pStyle w:val="11"/>
        <w:spacing w:before="2"/>
        <w:rPr>
          <w:rFonts w:ascii="Georgia"/>
          <w:sz w:val="16"/>
        </w:rPr>
      </w:pPr>
    </w:p>
    <w:p w14:paraId="39662D9B">
      <w:pPr>
        <w:spacing w:before="92"/>
        <w:ind w:left="6845" w:right="0" w:firstLine="0"/>
        <w:jc w:val="left"/>
        <w:rPr>
          <w:b/>
          <w:sz w:val="24"/>
        </w:rPr>
      </w:pPr>
      <w:r>
        <w:rPr>
          <w:b/>
          <w:color w:val="00507D"/>
          <w:sz w:val="24"/>
        </w:rPr>
        <w:t>Native</w:t>
      </w:r>
      <w:r>
        <w:rPr>
          <w:b/>
          <w:color w:val="00507D"/>
          <w:spacing w:val="-14"/>
          <w:sz w:val="24"/>
        </w:rPr>
        <w:t xml:space="preserve"> </w:t>
      </w:r>
      <w:r>
        <w:rPr>
          <w:b/>
          <w:color w:val="00507D"/>
          <w:spacing w:val="-2"/>
          <w:sz w:val="24"/>
        </w:rPr>
        <w:t>Americans</w:t>
      </w:r>
    </w:p>
    <w:p w14:paraId="41F2ABE5">
      <w:pPr>
        <w:spacing w:before="63" w:line="280" w:lineRule="auto"/>
        <w:ind w:left="6845" w:right="1294" w:firstLine="0"/>
        <w:jc w:val="left"/>
        <w:rPr>
          <w:rFonts w:ascii="Georgia"/>
          <w:sz w:val="21"/>
        </w:rPr>
      </w:pPr>
      <w:r>
        <w:rPr>
          <w:b/>
          <w:color w:val="231F20"/>
          <w:sz w:val="21"/>
        </w:rPr>
        <w:t>Washington:</w:t>
      </w:r>
      <w:r>
        <w:rPr>
          <w:b/>
          <w:color w:val="231F20"/>
          <w:spacing w:val="-12"/>
          <w:sz w:val="21"/>
        </w:rPr>
        <w:t xml:space="preserve"> </w:t>
      </w:r>
      <w:r>
        <w:rPr>
          <w:rFonts w:ascii="Georgia"/>
          <w:color w:val="231F20"/>
          <w:sz w:val="21"/>
        </w:rPr>
        <w:t>Make</w:t>
      </w:r>
      <w:r>
        <w:rPr>
          <w:rFonts w:ascii="Georgia"/>
          <w:color w:val="231F20"/>
          <w:spacing w:val="-5"/>
          <w:sz w:val="21"/>
        </w:rPr>
        <w:t xml:space="preserve"> </w:t>
      </w:r>
      <w:r>
        <w:rPr>
          <w:rFonts w:ascii="Georgia"/>
          <w:color w:val="231F20"/>
          <w:sz w:val="21"/>
        </w:rPr>
        <w:t>a</w:t>
      </w:r>
      <w:r>
        <w:rPr>
          <w:rFonts w:ascii="Georgia"/>
          <w:color w:val="231F20"/>
          <w:spacing w:val="-5"/>
          <w:sz w:val="21"/>
        </w:rPr>
        <w:t xml:space="preserve"> </w:t>
      </w:r>
      <w:r>
        <w:rPr>
          <w:rFonts w:ascii="Georgia"/>
          <w:color w:val="231F20"/>
          <w:sz w:val="21"/>
        </w:rPr>
        <w:t>trip</w:t>
      </w:r>
      <w:r>
        <w:rPr>
          <w:rFonts w:ascii="Georgia"/>
          <w:color w:val="231F20"/>
          <w:spacing w:val="-5"/>
          <w:sz w:val="21"/>
        </w:rPr>
        <w:t xml:space="preserve"> </w:t>
      </w:r>
      <w:r>
        <w:rPr>
          <w:rFonts w:ascii="Georgia"/>
          <w:color w:val="231F20"/>
          <w:sz w:val="21"/>
        </w:rPr>
        <w:t>down</w:t>
      </w:r>
      <w:r>
        <w:rPr>
          <w:rFonts w:ascii="Georgia"/>
          <w:color w:val="231F20"/>
          <w:spacing w:val="-4"/>
          <w:sz w:val="21"/>
        </w:rPr>
        <w:t xml:space="preserve"> </w:t>
      </w:r>
      <w:r>
        <w:rPr>
          <w:rFonts w:ascii="Georgia"/>
          <w:color w:val="231F20"/>
          <w:sz w:val="21"/>
        </w:rPr>
        <w:t>to</w:t>
      </w:r>
      <w:r>
        <w:rPr>
          <w:rFonts w:ascii="Georgia"/>
          <w:color w:val="231F20"/>
          <w:spacing w:val="-5"/>
          <w:sz w:val="21"/>
        </w:rPr>
        <w:t xml:space="preserve"> </w:t>
      </w:r>
      <w:r>
        <w:rPr>
          <w:rFonts w:ascii="Georgia"/>
          <w:color w:val="231F20"/>
          <w:sz w:val="21"/>
        </w:rPr>
        <w:t>the National Museum of the American Indian,</w:t>
      </w:r>
      <w:r>
        <w:rPr>
          <w:rFonts w:ascii="Georgia"/>
          <w:color w:val="231F20"/>
          <w:spacing w:val="-8"/>
          <w:sz w:val="21"/>
        </w:rPr>
        <w:t xml:space="preserve"> </w:t>
      </w:r>
      <w:r>
        <w:rPr>
          <w:rFonts w:ascii="Georgia"/>
          <w:color w:val="231F20"/>
          <w:sz w:val="21"/>
        </w:rPr>
        <w:t>the</w:t>
      </w:r>
      <w:r>
        <w:rPr>
          <w:rFonts w:ascii="Georgia"/>
          <w:color w:val="231F20"/>
          <w:spacing w:val="-9"/>
          <w:sz w:val="21"/>
        </w:rPr>
        <w:t xml:space="preserve"> </w:t>
      </w:r>
      <w:r>
        <w:rPr>
          <w:rFonts w:ascii="Georgia"/>
          <w:color w:val="231F20"/>
          <w:sz w:val="21"/>
        </w:rPr>
        <w:t>first</w:t>
      </w:r>
      <w:r>
        <w:rPr>
          <w:rFonts w:ascii="Georgia"/>
          <w:color w:val="231F20"/>
          <w:spacing w:val="-9"/>
          <w:sz w:val="21"/>
        </w:rPr>
        <w:t xml:space="preserve"> </w:t>
      </w:r>
      <w:r>
        <w:rPr>
          <w:rFonts w:ascii="Georgia"/>
          <w:color w:val="231F20"/>
          <w:sz w:val="21"/>
        </w:rPr>
        <w:t>national</w:t>
      </w:r>
      <w:r>
        <w:rPr>
          <w:rFonts w:ascii="Georgia"/>
          <w:color w:val="231F20"/>
          <w:spacing w:val="-9"/>
          <w:sz w:val="21"/>
        </w:rPr>
        <w:t xml:space="preserve"> </w:t>
      </w:r>
      <w:r>
        <w:rPr>
          <w:rFonts w:ascii="Georgia"/>
          <w:color w:val="231F20"/>
          <w:sz w:val="21"/>
        </w:rPr>
        <w:t>museum</w:t>
      </w:r>
      <w:r>
        <w:rPr>
          <w:rFonts w:ascii="Georgia"/>
          <w:color w:val="231F20"/>
          <w:spacing w:val="-9"/>
          <w:sz w:val="21"/>
        </w:rPr>
        <w:t xml:space="preserve"> </w:t>
      </w:r>
      <w:r>
        <w:rPr>
          <w:rFonts w:ascii="Georgia"/>
          <w:color w:val="231F20"/>
          <w:sz w:val="21"/>
        </w:rPr>
        <w:t>that showcases Native American heritage.</w:t>
      </w:r>
    </w:p>
    <w:p w14:paraId="058528AD">
      <w:pPr>
        <w:pStyle w:val="11"/>
        <w:spacing w:before="5"/>
        <w:rPr>
          <w:rFonts w:ascii="Georgia"/>
          <w:sz w:val="24"/>
        </w:rPr>
      </w:pPr>
    </w:p>
    <w:p w14:paraId="5CA94EDD">
      <w:pPr>
        <w:spacing w:before="1" w:line="278" w:lineRule="auto"/>
        <w:ind w:left="6845" w:right="1294" w:firstLine="0"/>
        <w:jc w:val="left"/>
        <w:rPr>
          <w:rFonts w:ascii="Georgia"/>
          <w:sz w:val="21"/>
        </w:rPr>
      </w:pPr>
      <w:r>
        <w:rPr>
          <w:b/>
          <w:color w:val="231F20"/>
          <w:spacing w:val="-2"/>
          <w:sz w:val="21"/>
        </w:rPr>
        <w:t>New</w:t>
      </w:r>
      <w:r>
        <w:rPr>
          <w:b/>
          <w:color w:val="231F20"/>
          <w:spacing w:val="-13"/>
          <w:sz w:val="21"/>
        </w:rPr>
        <w:t xml:space="preserve"> </w:t>
      </w:r>
      <w:r>
        <w:rPr>
          <w:b/>
          <w:color w:val="231F20"/>
          <w:spacing w:val="-2"/>
          <w:sz w:val="21"/>
        </w:rPr>
        <w:t>Mexico:</w:t>
      </w:r>
      <w:r>
        <w:rPr>
          <w:b/>
          <w:color w:val="231F20"/>
          <w:spacing w:val="-13"/>
          <w:sz w:val="21"/>
        </w:rPr>
        <w:t xml:space="preserve"> </w:t>
      </w:r>
      <w:r>
        <w:rPr>
          <w:rFonts w:ascii="Georgia"/>
          <w:color w:val="231F20"/>
          <w:spacing w:val="-2"/>
          <w:sz w:val="21"/>
        </w:rPr>
        <w:t>Learn</w:t>
      </w:r>
      <w:r>
        <w:rPr>
          <w:rFonts w:ascii="Georgia"/>
          <w:color w:val="231F20"/>
          <w:spacing w:val="-10"/>
          <w:sz w:val="21"/>
        </w:rPr>
        <w:t xml:space="preserve"> </w:t>
      </w:r>
      <w:r>
        <w:rPr>
          <w:rFonts w:ascii="Georgia"/>
          <w:color w:val="231F20"/>
          <w:spacing w:val="-2"/>
          <w:sz w:val="21"/>
        </w:rPr>
        <w:t>more</w:t>
      </w:r>
      <w:r>
        <w:rPr>
          <w:rFonts w:ascii="Georgia"/>
          <w:color w:val="231F20"/>
          <w:spacing w:val="-11"/>
          <w:sz w:val="21"/>
        </w:rPr>
        <w:t xml:space="preserve"> </w:t>
      </w:r>
      <w:r>
        <w:rPr>
          <w:rFonts w:ascii="Georgia"/>
          <w:color w:val="231F20"/>
          <w:spacing w:val="-2"/>
          <w:sz w:val="21"/>
        </w:rPr>
        <w:t>about</w:t>
      </w:r>
      <w:r>
        <w:rPr>
          <w:rFonts w:ascii="Georgia"/>
          <w:color w:val="231F20"/>
          <w:spacing w:val="-11"/>
          <w:sz w:val="21"/>
        </w:rPr>
        <w:t xml:space="preserve"> </w:t>
      </w:r>
      <w:r>
        <w:rPr>
          <w:rFonts w:ascii="Georgia"/>
          <w:color w:val="231F20"/>
          <w:spacing w:val="-2"/>
          <w:sz w:val="21"/>
        </w:rPr>
        <w:t xml:space="preserve">Native </w:t>
      </w:r>
      <w:r>
        <w:rPr>
          <w:rFonts w:ascii="Georgia"/>
          <w:color w:val="231F20"/>
          <w:sz w:val="21"/>
        </w:rPr>
        <w:t>American arts, crafts and traditions</w:t>
      </w:r>
    </w:p>
    <w:p w14:paraId="67D6FE36">
      <w:pPr>
        <w:spacing w:before="3" w:line="280" w:lineRule="auto"/>
        <w:ind w:left="6845" w:right="1294" w:firstLine="0"/>
        <w:jc w:val="left"/>
        <w:rPr>
          <w:rFonts w:ascii="Georgia"/>
          <w:sz w:val="21"/>
        </w:rPr>
      </w:pPr>
      <w:r>
        <w:rPr>
          <w:rFonts w:ascii="Georgia"/>
          <w:color w:val="231F20"/>
          <w:sz w:val="21"/>
        </w:rPr>
        <w:t>by participating in the Gathering of Nations,</w:t>
      </w:r>
      <w:r>
        <w:rPr>
          <w:rFonts w:ascii="Georgia"/>
          <w:color w:val="231F20"/>
          <w:spacing w:val="-13"/>
          <w:sz w:val="21"/>
        </w:rPr>
        <w:t xml:space="preserve"> </w:t>
      </w:r>
      <w:r>
        <w:rPr>
          <w:rFonts w:ascii="Georgia"/>
          <w:color w:val="231F20"/>
          <w:sz w:val="21"/>
        </w:rPr>
        <w:t>the</w:t>
      </w:r>
      <w:r>
        <w:rPr>
          <w:rFonts w:ascii="Georgia"/>
          <w:color w:val="231F20"/>
          <w:spacing w:val="-13"/>
          <w:sz w:val="21"/>
        </w:rPr>
        <w:t xml:space="preserve"> </w:t>
      </w:r>
      <w:r>
        <w:rPr>
          <w:rFonts w:ascii="Georgia"/>
          <w:color w:val="231F20"/>
          <w:sz w:val="21"/>
        </w:rPr>
        <w:t>largest</w:t>
      </w:r>
      <w:r>
        <w:rPr>
          <w:rFonts w:ascii="Georgia"/>
          <w:color w:val="231F20"/>
          <w:spacing w:val="-12"/>
          <w:sz w:val="21"/>
        </w:rPr>
        <w:t xml:space="preserve"> </w:t>
      </w:r>
      <w:r>
        <w:rPr>
          <w:rFonts w:ascii="Georgia"/>
          <w:color w:val="231F20"/>
          <w:sz w:val="21"/>
        </w:rPr>
        <w:t>gathering</w:t>
      </w:r>
      <w:r>
        <w:rPr>
          <w:rFonts w:ascii="Georgia"/>
          <w:color w:val="231F20"/>
          <w:spacing w:val="-13"/>
          <w:sz w:val="21"/>
        </w:rPr>
        <w:t xml:space="preserve"> </w:t>
      </w:r>
      <w:r>
        <w:rPr>
          <w:rFonts w:ascii="Georgia"/>
          <w:color w:val="231F20"/>
          <w:sz w:val="21"/>
        </w:rPr>
        <w:t>in</w:t>
      </w:r>
      <w:r>
        <w:rPr>
          <w:rFonts w:ascii="Georgia"/>
          <w:color w:val="231F20"/>
          <w:spacing w:val="-13"/>
          <w:sz w:val="21"/>
        </w:rPr>
        <w:t xml:space="preserve"> </w:t>
      </w:r>
      <w:r>
        <w:rPr>
          <w:rFonts w:ascii="Georgia"/>
          <w:color w:val="231F20"/>
          <w:sz w:val="21"/>
        </w:rPr>
        <w:t>North America with representatives from hundreds of tribes.</w:t>
      </w:r>
    </w:p>
    <w:p w14:paraId="484C5B48">
      <w:pPr>
        <w:pStyle w:val="11"/>
        <w:spacing w:before="6"/>
        <w:rPr>
          <w:rFonts w:ascii="Georgia"/>
          <w:sz w:val="16"/>
        </w:rPr>
      </w:pPr>
    </w:p>
    <w:p w14:paraId="15F72630">
      <w:pPr>
        <w:spacing w:before="128" w:line="213" w:lineRule="auto"/>
        <w:ind w:left="1752" w:right="1294" w:firstLine="0"/>
        <w:jc w:val="left"/>
        <w:rPr>
          <w:rFonts w:ascii="Tahoma"/>
          <w:sz w:val="26"/>
        </w:rPr>
      </w:pPr>
      <w:r>
        <w:rPr>
          <w:rFonts w:ascii="Tahoma"/>
          <w:color w:val="00507D"/>
          <w:sz w:val="26"/>
        </w:rPr>
        <w:t xml:space="preserve">Present your travel brochure to the class. Then vote on which trip your class </w:t>
      </w:r>
      <w:r>
        <w:rPr>
          <w:rFonts w:ascii="Tahoma"/>
          <w:color w:val="00507D"/>
          <w:w w:val="105"/>
          <w:sz w:val="26"/>
        </w:rPr>
        <w:t>would like to take.</w:t>
      </w:r>
    </w:p>
    <w:p w14:paraId="2EC3F2E0">
      <w:pPr>
        <w:pStyle w:val="11"/>
        <w:spacing w:before="4"/>
        <w:rPr>
          <w:rFonts w:ascii="Tahoma"/>
          <w:sz w:val="16"/>
        </w:rPr>
      </w:pPr>
    </w:p>
    <w:p w14:paraId="691878F4">
      <w:pPr>
        <w:tabs>
          <w:tab w:val="left" w:pos="2694"/>
        </w:tabs>
        <w:spacing w:before="97"/>
        <w:ind w:left="0" w:right="617" w:firstLine="0"/>
        <w:jc w:val="right"/>
        <w:rPr>
          <w:rFonts w:ascii="Tahoma"/>
          <w:sz w:val="20"/>
        </w:rPr>
      </w:pP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r>
        <w:rPr>
          <w:color w:val="231F20"/>
          <w:sz w:val="18"/>
        </w:rPr>
        <w:tab/>
      </w:r>
      <w:r>
        <w:rPr>
          <w:rFonts w:ascii="Tahoma"/>
          <w:color w:val="231F20"/>
          <w:spacing w:val="-5"/>
          <w:sz w:val="20"/>
        </w:rPr>
        <w:t>35</w:t>
      </w:r>
    </w:p>
    <w:p w14:paraId="3AE0031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A98168">
      <w:pPr>
        <w:spacing w:after="0" w:line="240" w:lineRule="auto"/>
        <w:jc w:val="left"/>
        <w:rPr>
          <w:rFonts w:ascii="Tahoma"/>
          <w:sz w:val="20"/>
        </w:rPr>
        <w:sectPr>
          <w:type w:val="continuous"/>
          <w:pgSz w:w="11910" w:h="16840"/>
          <w:pgMar w:top="1340" w:right="0" w:bottom="280" w:left="0" w:header="720" w:footer="720" w:gutter="0"/>
          <w:cols w:space="720" w:num="1"/>
        </w:sectPr>
      </w:pPr>
    </w:p>
    <w:p w14:paraId="30A244FD">
      <w:pPr>
        <w:pStyle w:val="11"/>
        <w:rPr>
          <w:rFonts w:ascii="Tahoma"/>
          <w:sz w:val="20"/>
        </w:rPr>
      </w:pPr>
    </w:p>
    <w:p w14:paraId="0AF36FCA">
      <w:pPr>
        <w:pStyle w:val="11"/>
        <w:rPr>
          <w:rFonts w:ascii="Tahoma"/>
          <w:sz w:val="20"/>
        </w:rPr>
      </w:pPr>
    </w:p>
    <w:p w14:paraId="60F51293">
      <w:pPr>
        <w:pStyle w:val="11"/>
        <w:rPr>
          <w:rFonts w:ascii="Tahoma"/>
          <w:sz w:val="20"/>
        </w:rPr>
      </w:pPr>
    </w:p>
    <w:p w14:paraId="5975D7A0">
      <w:pPr>
        <w:pStyle w:val="11"/>
        <w:rPr>
          <w:rFonts w:ascii="Tahoma"/>
          <w:sz w:val="20"/>
        </w:rPr>
      </w:pPr>
    </w:p>
    <w:p w14:paraId="4C98B7F4">
      <w:pPr>
        <w:pStyle w:val="11"/>
        <w:spacing w:before="4"/>
        <w:rPr>
          <w:rFonts w:ascii="Tahoma"/>
          <w:sz w:val="28"/>
        </w:rPr>
      </w:pPr>
    </w:p>
    <w:p w14:paraId="159AB592">
      <w:pPr>
        <w:pStyle w:val="11"/>
        <w:ind w:left="1199"/>
        <w:rPr>
          <w:rFonts w:ascii="Tahoma"/>
          <w:sz w:val="20"/>
        </w:rPr>
      </w:pPr>
    </w:p>
    <w:p w14:paraId="5088FB5C">
      <w:pPr>
        <w:pStyle w:val="11"/>
        <w:rPr>
          <w:rFonts w:ascii="Tahoma"/>
          <w:sz w:val="28"/>
        </w:rPr>
      </w:pPr>
    </w:p>
    <w:p w14:paraId="588475C9">
      <w:pPr>
        <w:pStyle w:val="10"/>
        <w:spacing w:before="105"/>
        <w:ind w:left="1559"/>
      </w:pPr>
      <w:r>
        <mc:AlternateContent>
          <mc:Choice Requires="wps">
            <w:drawing>
              <wp:anchor distT="0" distB="0" distL="0" distR="0" simplePos="0" relativeHeight="251708416" behindDoc="0" locked="0" layoutInCell="1" allowOverlap="1">
                <wp:simplePos x="0" y="0"/>
                <wp:positionH relativeFrom="page">
                  <wp:posOffset>755650</wp:posOffset>
                </wp:positionH>
                <wp:positionV relativeFrom="paragraph">
                  <wp:posOffset>97790</wp:posOffset>
                </wp:positionV>
                <wp:extent cx="52705" cy="2412365"/>
                <wp:effectExtent l="0" t="0" r="0" b="0"/>
                <wp:wrapNone/>
                <wp:docPr id="1565" name="Graphic 1565"/>
                <wp:cNvGraphicFramePr/>
                <a:graphic xmlns:a="http://schemas.openxmlformats.org/drawingml/2006/main">
                  <a:graphicData uri="http://schemas.microsoft.com/office/word/2010/wordprocessingShape">
                    <wps:wsp>
                      <wps:cNvSpPr/>
                      <wps:spPr>
                        <a:xfrm>
                          <a:off x="0" y="0"/>
                          <a:ext cx="52705" cy="2412365"/>
                        </a:xfrm>
                        <a:custGeom>
                          <a:avLst/>
                          <a:gdLst/>
                          <a:ahLst/>
                          <a:cxnLst/>
                          <a:rect l="l" t="t" r="r" b="b"/>
                          <a:pathLst>
                            <a:path w="52705" h="2412365">
                              <a:moveTo>
                                <a:pt x="52197" y="0"/>
                              </a:moveTo>
                              <a:lnTo>
                                <a:pt x="0" y="0"/>
                              </a:lnTo>
                              <a:lnTo>
                                <a:pt x="0" y="2411984"/>
                              </a:lnTo>
                              <a:lnTo>
                                <a:pt x="52197" y="2411984"/>
                              </a:lnTo>
                              <a:lnTo>
                                <a:pt x="52197" y="0"/>
                              </a:lnTo>
                              <a:close/>
                            </a:path>
                          </a:pathLst>
                        </a:custGeom>
                        <a:solidFill>
                          <a:srgbClr val="54BC7F"/>
                        </a:solidFill>
                      </wps:spPr>
                      <wps:bodyPr wrap="square" lIns="0" tIns="0" rIns="0" bIns="0" rtlCol="0">
                        <a:noAutofit/>
                      </wps:bodyPr>
                    </wps:wsp>
                  </a:graphicData>
                </a:graphic>
              </wp:anchor>
            </w:drawing>
          </mc:Choice>
          <mc:Fallback>
            <w:pict>
              <v:shape id="Graphic 1565" o:spid="_x0000_s1026" o:spt="100" style="position:absolute;left:0pt;margin-left:59.5pt;margin-top:7.7pt;height:189.95pt;width:4.15pt;mso-position-horizontal-relative:page;z-index:251708416;mso-width-relative:page;mso-height-relative:page;" fillcolor="#54BC7F" filled="t" stroked="f" coordsize="52705,2412365" o:gfxdata="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ygEU9kAAAAKAQAADwAAAAAAAAABACAAAAAiAAAAZHJzL2Rvd25yZXYueG1sUEsBAhQA&#10;FAAAAAgAh07iQBkBkpQqAgAA5AQAAA4AAAAAAAAAAQAgAAAAKAEAAGRycy9lMm9Eb2MueG1sUEsF&#10;BgAAAAAGAAYAWQEAAMQFAAAAAA==&#10;" path="m52197,0l0,0,0,2411984,52197,2411984,52197,0xe">
                <v:fill on="t" focussize="0,0"/>
                <v:stroke on="f"/>
                <v:imagedata o:title=""/>
                <o:lock v:ext="edit" aspectratio="f"/>
                <v:textbox inset="0mm,0mm,0mm,0mm"/>
              </v:shape>
            </w:pict>
          </mc:Fallback>
        </mc:AlternateContent>
      </w:r>
      <w:r>
        <w:rPr>
          <w:color w:val="54BC7F"/>
          <w:w w:val="90"/>
        </w:rPr>
        <w:t>BEFORE</w:t>
      </w:r>
      <w:r>
        <w:rPr>
          <w:color w:val="54BC7F"/>
          <w:spacing w:val="-17"/>
          <w:w w:val="90"/>
        </w:rPr>
        <w:t xml:space="preserve"> </w:t>
      </w:r>
      <w:r>
        <w:rPr>
          <w:color w:val="A4D6B2"/>
          <w:w w:val="90"/>
        </w:rPr>
        <w:t>YOU</w:t>
      </w:r>
      <w:r>
        <w:rPr>
          <w:color w:val="A4D6B2"/>
          <w:spacing w:val="-7"/>
          <w:w w:val="90"/>
        </w:rPr>
        <w:t xml:space="preserve"> </w:t>
      </w:r>
      <w:r>
        <w:rPr>
          <w:color w:val="A4D6B2"/>
          <w:spacing w:val="-4"/>
          <w:w w:val="90"/>
        </w:rPr>
        <w:t>WATCH</w:t>
      </w:r>
    </w:p>
    <w:p w14:paraId="154DDE88">
      <w:pPr>
        <w:spacing w:before="131" w:line="213" w:lineRule="auto"/>
        <w:ind w:left="1587" w:right="1362" w:firstLine="0"/>
        <w:jc w:val="left"/>
        <w:rPr>
          <w:rFonts w:ascii="Tahoma"/>
          <w:sz w:val="26"/>
        </w:rPr>
      </w:pPr>
      <w:r>
        <w:rPr>
          <w:rFonts w:ascii="Tahoma"/>
          <w:color w:val="231F20"/>
          <w:spacing w:val="-2"/>
          <w:sz w:val="26"/>
        </w:rPr>
        <w:t>Match</w:t>
      </w:r>
      <w:r>
        <w:rPr>
          <w:rFonts w:ascii="Tahoma"/>
          <w:color w:val="231F20"/>
          <w:spacing w:val="-25"/>
          <w:sz w:val="26"/>
        </w:rPr>
        <w:t xml:space="preserve"> </w:t>
      </w:r>
      <w:r>
        <w:rPr>
          <w:rFonts w:ascii="Tahoma"/>
          <w:color w:val="231F20"/>
          <w:spacing w:val="-2"/>
          <w:sz w:val="26"/>
        </w:rPr>
        <w:t>each</w:t>
      </w:r>
      <w:r>
        <w:rPr>
          <w:rFonts w:ascii="Tahoma"/>
          <w:color w:val="231F20"/>
          <w:spacing w:val="-25"/>
          <w:sz w:val="26"/>
        </w:rPr>
        <w:t xml:space="preserve"> </w:t>
      </w:r>
      <w:r>
        <w:rPr>
          <w:rFonts w:ascii="Tahoma"/>
          <w:color w:val="231F20"/>
          <w:spacing w:val="-2"/>
          <w:sz w:val="26"/>
        </w:rPr>
        <w:t>word</w:t>
      </w:r>
      <w:r>
        <w:rPr>
          <w:rFonts w:ascii="Tahoma"/>
          <w:color w:val="231F20"/>
          <w:spacing w:val="-25"/>
          <w:sz w:val="26"/>
        </w:rPr>
        <w:t xml:space="preserve"> </w:t>
      </w:r>
      <w:r>
        <w:rPr>
          <w:rFonts w:ascii="Tahoma"/>
          <w:color w:val="231F20"/>
          <w:spacing w:val="-2"/>
          <w:sz w:val="26"/>
        </w:rPr>
        <w:t>or</w:t>
      </w:r>
      <w:r>
        <w:rPr>
          <w:rFonts w:ascii="Tahoma"/>
          <w:color w:val="231F20"/>
          <w:spacing w:val="-25"/>
          <w:sz w:val="26"/>
        </w:rPr>
        <w:t xml:space="preserve"> </w:t>
      </w:r>
      <w:r>
        <w:rPr>
          <w:rFonts w:ascii="Tahoma"/>
          <w:color w:val="231F20"/>
          <w:spacing w:val="-2"/>
          <w:sz w:val="26"/>
        </w:rPr>
        <w:t>phrase</w:t>
      </w:r>
      <w:r>
        <w:rPr>
          <w:rFonts w:ascii="Tahoma"/>
          <w:color w:val="231F20"/>
          <w:spacing w:val="-25"/>
          <w:sz w:val="26"/>
        </w:rPr>
        <w:t xml:space="preserve"> </w:t>
      </w:r>
      <w:r>
        <w:rPr>
          <w:rFonts w:ascii="Tahoma"/>
          <w:color w:val="231F20"/>
          <w:spacing w:val="-2"/>
          <w:sz w:val="26"/>
        </w:rPr>
        <w:t>with</w:t>
      </w:r>
      <w:r>
        <w:rPr>
          <w:rFonts w:ascii="Tahoma"/>
          <w:color w:val="231F20"/>
          <w:spacing w:val="-25"/>
          <w:sz w:val="26"/>
        </w:rPr>
        <w:t xml:space="preserve"> </w:t>
      </w:r>
      <w:r>
        <w:rPr>
          <w:rFonts w:ascii="Tahoma"/>
          <w:color w:val="231F20"/>
          <w:spacing w:val="-2"/>
          <w:sz w:val="26"/>
        </w:rPr>
        <w:t>the</w:t>
      </w:r>
      <w:r>
        <w:rPr>
          <w:rFonts w:ascii="Tahoma"/>
          <w:color w:val="231F20"/>
          <w:spacing w:val="-25"/>
          <w:sz w:val="26"/>
        </w:rPr>
        <w:t xml:space="preserve"> </w:t>
      </w:r>
      <w:r>
        <w:rPr>
          <w:rFonts w:ascii="Tahoma"/>
          <w:color w:val="231F20"/>
          <w:spacing w:val="-2"/>
          <w:sz w:val="26"/>
        </w:rPr>
        <w:t>correct</w:t>
      </w:r>
      <w:r>
        <w:rPr>
          <w:rFonts w:ascii="Tahoma"/>
          <w:color w:val="231F20"/>
          <w:spacing w:val="-25"/>
          <w:sz w:val="26"/>
        </w:rPr>
        <w:t xml:space="preserve"> </w:t>
      </w:r>
      <w:r>
        <w:rPr>
          <w:rFonts w:ascii="Tahoma"/>
          <w:color w:val="231F20"/>
          <w:spacing w:val="-2"/>
          <w:sz w:val="26"/>
        </w:rPr>
        <w:t>definition.</w:t>
      </w:r>
      <w:r>
        <w:rPr>
          <w:rFonts w:ascii="Tahoma"/>
          <w:color w:val="231F20"/>
          <w:spacing w:val="-25"/>
          <w:sz w:val="26"/>
        </w:rPr>
        <w:t xml:space="preserve"> </w:t>
      </w:r>
      <w:r>
        <w:rPr>
          <w:rFonts w:ascii="Tahoma"/>
          <w:color w:val="231F20"/>
          <w:spacing w:val="-2"/>
          <w:sz w:val="26"/>
        </w:rPr>
        <w:t>You</w:t>
      </w:r>
      <w:r>
        <w:rPr>
          <w:rFonts w:ascii="Tahoma"/>
          <w:color w:val="231F20"/>
          <w:spacing w:val="-25"/>
          <w:sz w:val="26"/>
        </w:rPr>
        <w:t xml:space="preserve"> </w:t>
      </w:r>
      <w:r>
        <w:rPr>
          <w:rFonts w:ascii="Tahoma"/>
          <w:color w:val="231F20"/>
          <w:spacing w:val="-2"/>
          <w:sz w:val="26"/>
        </w:rPr>
        <w:t>may</w:t>
      </w:r>
      <w:r>
        <w:rPr>
          <w:rFonts w:ascii="Tahoma"/>
          <w:color w:val="231F20"/>
          <w:spacing w:val="-25"/>
          <w:sz w:val="26"/>
        </w:rPr>
        <w:t xml:space="preserve"> </w:t>
      </w:r>
      <w:r>
        <w:rPr>
          <w:rFonts w:ascii="Tahoma"/>
          <w:color w:val="231F20"/>
          <w:spacing w:val="-2"/>
          <w:sz w:val="26"/>
        </w:rPr>
        <w:t>use</w:t>
      </w:r>
      <w:r>
        <w:rPr>
          <w:rFonts w:ascii="Tahoma"/>
          <w:color w:val="231F20"/>
          <w:spacing w:val="-25"/>
          <w:sz w:val="26"/>
        </w:rPr>
        <w:t xml:space="preserve"> </w:t>
      </w:r>
      <w:r>
        <w:rPr>
          <w:rFonts w:ascii="Tahoma"/>
          <w:color w:val="231F20"/>
          <w:spacing w:val="-2"/>
          <w:sz w:val="26"/>
        </w:rPr>
        <w:t>a</w:t>
      </w:r>
      <w:r>
        <w:rPr>
          <w:rFonts w:ascii="Tahoma"/>
          <w:color w:val="231F20"/>
          <w:spacing w:val="-25"/>
          <w:sz w:val="26"/>
        </w:rPr>
        <w:t xml:space="preserve"> </w:t>
      </w:r>
      <w:r>
        <w:rPr>
          <w:rFonts w:ascii="Tahoma"/>
          <w:color w:val="231F20"/>
          <w:spacing w:val="-2"/>
          <w:sz w:val="26"/>
        </w:rPr>
        <w:t xml:space="preserve">dictionary </w:t>
      </w:r>
      <w:r>
        <w:rPr>
          <w:rFonts w:ascii="Tahoma"/>
          <w:color w:val="231F20"/>
          <w:sz w:val="26"/>
        </w:rPr>
        <w:t>to help you.</w:t>
      </w:r>
    </w:p>
    <w:p w14:paraId="5A2C7FA9">
      <w:pPr>
        <w:pStyle w:val="11"/>
        <w:spacing w:before="7"/>
        <w:rPr>
          <w:rFonts w:ascii="Tahoma"/>
        </w:rPr>
      </w:pPr>
    </w:p>
    <w:p w14:paraId="7967172F">
      <w:pPr>
        <w:pStyle w:val="15"/>
        <w:numPr>
          <w:ilvl w:val="0"/>
          <w:numId w:val="49"/>
        </w:numPr>
        <w:tabs>
          <w:tab w:val="left" w:pos="1892"/>
          <w:tab w:val="left" w:pos="4310"/>
          <w:tab w:val="left" w:pos="4877"/>
        </w:tabs>
        <w:spacing w:before="0" w:after="0" w:line="240" w:lineRule="auto"/>
        <w:ind w:left="1892" w:right="0" w:hanging="305"/>
        <w:jc w:val="left"/>
        <w:rPr>
          <w:sz w:val="22"/>
        </w:rPr>
      </w:pPr>
      <w:r>
        <w:rPr>
          <w:color w:val="231F20"/>
          <w:sz w:val="22"/>
        </w:rPr>
        <w:t>global</w:t>
      </w:r>
      <w:r>
        <w:rPr>
          <w:color w:val="231F20"/>
          <w:spacing w:val="5"/>
          <w:sz w:val="22"/>
        </w:rPr>
        <w:t xml:space="preserve"> </w:t>
      </w:r>
      <w:r>
        <w:rPr>
          <w:color w:val="231F20"/>
          <w:spacing w:val="-2"/>
          <w:sz w:val="22"/>
        </w:rPr>
        <w:t>village</w:t>
      </w:r>
      <w:r>
        <w:rPr>
          <w:color w:val="231F20"/>
          <w:sz w:val="22"/>
        </w:rPr>
        <w:tab/>
      </w:r>
      <w:r>
        <w:rPr>
          <w:color w:val="231F20"/>
          <w:sz w:val="22"/>
          <w:u w:val="single" w:color="231F20"/>
        </w:rPr>
        <w:tab/>
      </w:r>
      <w:r>
        <w:rPr>
          <w:color w:val="231F20"/>
          <w:spacing w:val="-11"/>
          <w:sz w:val="22"/>
        </w:rPr>
        <w:t xml:space="preserve"> </w:t>
      </w:r>
      <w:r>
        <w:rPr>
          <w:color w:val="231F20"/>
          <w:sz w:val="22"/>
        </w:rPr>
        <w:t>the</w:t>
      </w:r>
      <w:r>
        <w:rPr>
          <w:color w:val="231F20"/>
          <w:spacing w:val="-11"/>
          <w:sz w:val="22"/>
        </w:rPr>
        <w:t xml:space="preserve"> </w:t>
      </w:r>
      <w:r>
        <w:rPr>
          <w:color w:val="231F20"/>
          <w:sz w:val="22"/>
        </w:rPr>
        <w:t>fact</w:t>
      </w:r>
      <w:r>
        <w:rPr>
          <w:color w:val="231F20"/>
          <w:spacing w:val="-11"/>
          <w:sz w:val="22"/>
        </w:rPr>
        <w:t xml:space="preserve"> </w:t>
      </w:r>
      <w:r>
        <w:rPr>
          <w:color w:val="231F20"/>
          <w:sz w:val="22"/>
        </w:rPr>
        <w:t>of</w:t>
      </w:r>
      <w:r>
        <w:rPr>
          <w:color w:val="231F20"/>
          <w:spacing w:val="-11"/>
          <w:sz w:val="22"/>
        </w:rPr>
        <w:t xml:space="preserve"> </w:t>
      </w:r>
      <w:r>
        <w:rPr>
          <w:color w:val="231F20"/>
          <w:sz w:val="22"/>
        </w:rPr>
        <w:t>belonging</w:t>
      </w:r>
      <w:r>
        <w:rPr>
          <w:color w:val="231F20"/>
          <w:spacing w:val="-11"/>
          <w:sz w:val="22"/>
        </w:rPr>
        <w:t xml:space="preserve"> </w:t>
      </w:r>
      <w:r>
        <w:rPr>
          <w:color w:val="231F20"/>
          <w:sz w:val="22"/>
        </w:rPr>
        <w:t>to</w:t>
      </w:r>
      <w:r>
        <w:rPr>
          <w:color w:val="231F20"/>
          <w:spacing w:val="-11"/>
          <w:sz w:val="22"/>
        </w:rPr>
        <w:t xml:space="preserve"> </w:t>
      </w:r>
      <w:r>
        <w:rPr>
          <w:color w:val="231F20"/>
          <w:sz w:val="22"/>
        </w:rPr>
        <w:t>a</w:t>
      </w:r>
      <w:r>
        <w:rPr>
          <w:color w:val="231F20"/>
          <w:spacing w:val="-11"/>
          <w:sz w:val="22"/>
        </w:rPr>
        <w:t xml:space="preserve"> </w:t>
      </w:r>
      <w:r>
        <w:rPr>
          <w:color w:val="231F20"/>
          <w:sz w:val="22"/>
        </w:rPr>
        <w:t>particular</w:t>
      </w:r>
      <w:r>
        <w:rPr>
          <w:color w:val="231F20"/>
          <w:spacing w:val="-11"/>
          <w:sz w:val="22"/>
        </w:rPr>
        <w:t xml:space="preserve"> </w:t>
      </w:r>
      <w:r>
        <w:rPr>
          <w:color w:val="231F20"/>
          <w:sz w:val="22"/>
        </w:rPr>
        <w:t>race</w:t>
      </w:r>
    </w:p>
    <w:p w14:paraId="6A50F1EB">
      <w:pPr>
        <w:pStyle w:val="15"/>
        <w:numPr>
          <w:ilvl w:val="0"/>
          <w:numId w:val="49"/>
        </w:numPr>
        <w:tabs>
          <w:tab w:val="left" w:pos="1892"/>
          <w:tab w:val="left" w:pos="4310"/>
          <w:tab w:val="left" w:pos="4877"/>
        </w:tabs>
        <w:spacing w:before="67" w:after="0" w:line="240" w:lineRule="auto"/>
        <w:ind w:left="1892" w:right="0" w:hanging="305"/>
        <w:jc w:val="left"/>
        <w:rPr>
          <w:sz w:val="22"/>
        </w:rPr>
      </w:pPr>
      <w:r>
        <w:rPr>
          <w:color w:val="231F20"/>
          <w:spacing w:val="-2"/>
          <w:sz w:val="22"/>
        </w:rPr>
        <w:t>multiculturalism</w:t>
      </w:r>
      <w:r>
        <w:rPr>
          <w:color w:val="231F20"/>
          <w:sz w:val="22"/>
        </w:rPr>
        <w:tab/>
      </w:r>
      <w:r>
        <w:rPr>
          <w:color w:val="231F20"/>
          <w:sz w:val="22"/>
          <w:u w:val="single" w:color="231F20"/>
        </w:rPr>
        <w:tab/>
      </w:r>
      <w:r>
        <w:rPr>
          <w:color w:val="231F20"/>
          <w:spacing w:val="-6"/>
          <w:sz w:val="22"/>
        </w:rPr>
        <w:t xml:space="preserve"> </w:t>
      </w:r>
      <w:r>
        <w:rPr>
          <w:color w:val="231F20"/>
          <w:sz w:val="22"/>
        </w:rPr>
        <w:t>without</w:t>
      </w:r>
      <w:r>
        <w:rPr>
          <w:color w:val="231F20"/>
          <w:spacing w:val="-5"/>
          <w:sz w:val="22"/>
        </w:rPr>
        <w:t xml:space="preserve"> </w:t>
      </w:r>
      <w:r>
        <w:rPr>
          <w:color w:val="231F20"/>
          <w:sz w:val="22"/>
        </w:rPr>
        <w:t>a</w:t>
      </w:r>
      <w:r>
        <w:rPr>
          <w:color w:val="231F20"/>
          <w:spacing w:val="-5"/>
          <w:sz w:val="22"/>
        </w:rPr>
        <w:t xml:space="preserve"> </w:t>
      </w:r>
      <w:r>
        <w:rPr>
          <w:color w:val="231F20"/>
          <w:sz w:val="22"/>
        </w:rPr>
        <w:t>set</w:t>
      </w:r>
      <w:r>
        <w:rPr>
          <w:color w:val="231F20"/>
          <w:spacing w:val="-5"/>
          <w:sz w:val="22"/>
        </w:rPr>
        <w:t xml:space="preserve"> </w:t>
      </w:r>
      <w:r>
        <w:rPr>
          <w:color w:val="231F20"/>
          <w:sz w:val="22"/>
        </w:rPr>
        <w:t>plan</w:t>
      </w:r>
      <w:r>
        <w:rPr>
          <w:color w:val="231F20"/>
          <w:spacing w:val="-5"/>
          <w:sz w:val="22"/>
        </w:rPr>
        <w:t xml:space="preserve"> </w:t>
      </w:r>
      <w:r>
        <w:rPr>
          <w:color w:val="231F20"/>
          <w:sz w:val="22"/>
        </w:rPr>
        <w:t>or</w:t>
      </w:r>
      <w:r>
        <w:rPr>
          <w:color w:val="231F20"/>
          <w:spacing w:val="-5"/>
          <w:sz w:val="22"/>
        </w:rPr>
        <w:t xml:space="preserve"> </w:t>
      </w:r>
      <w:r>
        <w:rPr>
          <w:color w:val="231F20"/>
          <w:sz w:val="22"/>
        </w:rPr>
        <w:t>pattern</w:t>
      </w:r>
    </w:p>
    <w:p w14:paraId="7DD63CDF">
      <w:pPr>
        <w:pStyle w:val="15"/>
        <w:numPr>
          <w:ilvl w:val="0"/>
          <w:numId w:val="49"/>
        </w:numPr>
        <w:tabs>
          <w:tab w:val="left" w:pos="1892"/>
          <w:tab w:val="left" w:pos="4310"/>
          <w:tab w:val="left" w:pos="4877"/>
        </w:tabs>
        <w:spacing w:before="67" w:after="0" w:line="240" w:lineRule="auto"/>
        <w:ind w:left="1892" w:right="0" w:hanging="305"/>
        <w:jc w:val="left"/>
        <w:rPr>
          <w:sz w:val="22"/>
        </w:rPr>
      </w:pPr>
      <w:r>
        <w:rPr>
          <w:color w:val="231F20"/>
          <w:spacing w:val="-2"/>
          <w:sz w:val="22"/>
        </w:rPr>
        <w:t>resident</w:t>
      </w:r>
      <w:r>
        <w:rPr>
          <w:color w:val="231F20"/>
          <w:sz w:val="22"/>
        </w:rPr>
        <w:tab/>
      </w:r>
      <w:r>
        <w:rPr>
          <w:color w:val="231F20"/>
          <w:sz w:val="22"/>
          <w:u w:val="single" w:color="231F20"/>
        </w:rPr>
        <w:tab/>
      </w:r>
      <w:r>
        <w:rPr>
          <w:color w:val="231F20"/>
          <w:spacing w:val="-7"/>
          <w:sz w:val="22"/>
        </w:rPr>
        <w:t xml:space="preserve"> </w:t>
      </w:r>
      <w:r>
        <w:rPr>
          <w:color w:val="231F20"/>
          <w:spacing w:val="-2"/>
          <w:sz w:val="22"/>
        </w:rPr>
        <w:t>used</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describe</w:t>
      </w:r>
      <w:r>
        <w:rPr>
          <w:color w:val="231F20"/>
          <w:spacing w:val="-6"/>
          <w:sz w:val="22"/>
        </w:rPr>
        <w:t xml:space="preserve"> </w:t>
      </w:r>
      <w:r>
        <w:rPr>
          <w:color w:val="231F20"/>
          <w:spacing w:val="-2"/>
          <w:sz w:val="22"/>
        </w:rPr>
        <w:t>a</w:t>
      </w:r>
      <w:r>
        <w:rPr>
          <w:color w:val="231F20"/>
          <w:spacing w:val="-6"/>
          <w:sz w:val="22"/>
        </w:rPr>
        <w:t xml:space="preserve"> </w:t>
      </w:r>
      <w:r>
        <w:rPr>
          <w:color w:val="231F20"/>
          <w:spacing w:val="-2"/>
          <w:sz w:val="22"/>
        </w:rPr>
        <w:t>world</w:t>
      </w:r>
      <w:r>
        <w:rPr>
          <w:color w:val="231F20"/>
          <w:spacing w:val="-6"/>
          <w:sz w:val="22"/>
        </w:rPr>
        <w:t xml:space="preserve"> </w:t>
      </w:r>
      <w:r>
        <w:rPr>
          <w:color w:val="231F20"/>
          <w:spacing w:val="-2"/>
          <w:sz w:val="22"/>
        </w:rPr>
        <w:t>where</w:t>
      </w:r>
      <w:r>
        <w:rPr>
          <w:color w:val="231F20"/>
          <w:spacing w:val="-6"/>
          <w:sz w:val="22"/>
        </w:rPr>
        <w:t xml:space="preserve"> </w:t>
      </w:r>
      <w:r>
        <w:rPr>
          <w:color w:val="231F20"/>
          <w:spacing w:val="-2"/>
          <w:sz w:val="22"/>
        </w:rPr>
        <w:t>everything</w:t>
      </w:r>
      <w:r>
        <w:rPr>
          <w:color w:val="231F20"/>
          <w:spacing w:val="-6"/>
          <w:sz w:val="22"/>
        </w:rPr>
        <w:t xml:space="preserve"> </w:t>
      </w:r>
      <w:r>
        <w:rPr>
          <w:color w:val="231F20"/>
          <w:spacing w:val="-2"/>
          <w:sz w:val="22"/>
        </w:rPr>
        <w:t>is</w:t>
      </w:r>
      <w:r>
        <w:rPr>
          <w:color w:val="231F20"/>
          <w:spacing w:val="-6"/>
          <w:sz w:val="22"/>
        </w:rPr>
        <w:t xml:space="preserve"> </w:t>
      </w:r>
      <w:r>
        <w:rPr>
          <w:color w:val="231F20"/>
          <w:spacing w:val="-2"/>
          <w:sz w:val="22"/>
        </w:rPr>
        <w:t>connected</w:t>
      </w:r>
    </w:p>
    <w:p w14:paraId="757A85E8">
      <w:pPr>
        <w:pStyle w:val="15"/>
        <w:numPr>
          <w:ilvl w:val="0"/>
          <w:numId w:val="49"/>
        </w:numPr>
        <w:tabs>
          <w:tab w:val="left" w:pos="1892"/>
          <w:tab w:val="left" w:pos="4310"/>
          <w:tab w:val="left" w:pos="4877"/>
        </w:tabs>
        <w:spacing w:before="67" w:after="0" w:line="240" w:lineRule="auto"/>
        <w:ind w:left="1892" w:right="0" w:hanging="305"/>
        <w:jc w:val="left"/>
        <w:rPr>
          <w:sz w:val="22"/>
        </w:rPr>
      </w:pPr>
      <w:r>
        <w:rPr>
          <w:color w:val="231F20"/>
          <w:spacing w:val="-2"/>
          <w:sz w:val="22"/>
        </w:rPr>
        <w:t>ethnicity</w:t>
      </w:r>
      <w:r>
        <w:rPr>
          <w:color w:val="231F20"/>
          <w:sz w:val="22"/>
        </w:rPr>
        <w:tab/>
      </w:r>
      <w:r>
        <w:rPr>
          <w:color w:val="231F20"/>
          <w:sz w:val="22"/>
          <w:u w:val="single" w:color="231F20"/>
        </w:rPr>
        <w:tab/>
      </w:r>
      <w:r>
        <w:rPr>
          <w:color w:val="231F20"/>
          <w:spacing w:val="-8"/>
          <w:sz w:val="22"/>
        </w:rPr>
        <w:t xml:space="preserve"> </w:t>
      </w:r>
      <w:r>
        <w:rPr>
          <w:color w:val="231F20"/>
          <w:spacing w:val="-2"/>
          <w:sz w:val="22"/>
        </w:rPr>
        <w:t>someone</w:t>
      </w:r>
      <w:r>
        <w:rPr>
          <w:color w:val="231F20"/>
          <w:spacing w:val="-7"/>
          <w:sz w:val="22"/>
        </w:rPr>
        <w:t xml:space="preserve"> </w:t>
      </w:r>
      <w:r>
        <w:rPr>
          <w:color w:val="231F20"/>
          <w:spacing w:val="-2"/>
          <w:sz w:val="22"/>
        </w:rPr>
        <w:t>who</w:t>
      </w:r>
      <w:r>
        <w:rPr>
          <w:color w:val="231F20"/>
          <w:spacing w:val="-7"/>
          <w:sz w:val="22"/>
        </w:rPr>
        <w:t xml:space="preserve"> </w:t>
      </w:r>
      <w:r>
        <w:rPr>
          <w:color w:val="231F20"/>
          <w:spacing w:val="-2"/>
          <w:sz w:val="22"/>
        </w:rPr>
        <w:t>lives</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place</w:t>
      </w:r>
    </w:p>
    <w:p w14:paraId="03E96958">
      <w:pPr>
        <w:pStyle w:val="15"/>
        <w:numPr>
          <w:ilvl w:val="0"/>
          <w:numId w:val="49"/>
        </w:numPr>
        <w:tabs>
          <w:tab w:val="left" w:pos="1892"/>
          <w:tab w:val="left" w:pos="4310"/>
          <w:tab w:val="left" w:pos="4877"/>
        </w:tabs>
        <w:spacing w:before="53" w:after="0" w:line="240" w:lineRule="auto"/>
        <w:ind w:left="1892" w:right="0" w:hanging="305"/>
        <w:jc w:val="left"/>
        <w:rPr>
          <w:rFonts w:ascii="Tahoma"/>
          <w:sz w:val="22"/>
        </w:rPr>
      </w:pPr>
      <w:r>
        <w:rPr>
          <w:color w:val="231F20"/>
          <w:spacing w:val="-2"/>
          <w:sz w:val="22"/>
        </w:rPr>
        <w:t>cherish</w:t>
      </w:r>
      <w:r>
        <w:rPr>
          <w:color w:val="231F20"/>
          <w:sz w:val="22"/>
        </w:rPr>
        <w:tab/>
      </w:r>
      <w:r>
        <w:rPr>
          <w:color w:val="231F20"/>
          <w:sz w:val="22"/>
          <w:u w:val="single" w:color="231F20"/>
        </w:rPr>
        <w:tab/>
      </w:r>
      <w:r>
        <w:rPr>
          <w:color w:val="231F20"/>
          <w:spacing w:val="-5"/>
          <w:sz w:val="22"/>
        </w:rPr>
        <w:t xml:space="preserve"> </w:t>
      </w:r>
      <w:r>
        <w:rPr>
          <w:rFonts w:ascii="Tahoma"/>
          <w:color w:val="231F20"/>
          <w:spacing w:val="-2"/>
          <w:sz w:val="22"/>
        </w:rPr>
        <w:t>a</w:t>
      </w:r>
      <w:r>
        <w:rPr>
          <w:rFonts w:ascii="Tahoma"/>
          <w:color w:val="231F20"/>
          <w:spacing w:val="-12"/>
          <w:sz w:val="22"/>
        </w:rPr>
        <w:t xml:space="preserve"> </w:t>
      </w:r>
      <w:r>
        <w:rPr>
          <w:rFonts w:ascii="Tahoma"/>
          <w:color w:val="231F20"/>
          <w:spacing w:val="-2"/>
          <w:sz w:val="22"/>
        </w:rPr>
        <w:t>place</w:t>
      </w:r>
      <w:r>
        <w:rPr>
          <w:rFonts w:ascii="Tahoma"/>
          <w:color w:val="231F20"/>
          <w:spacing w:val="-12"/>
          <w:sz w:val="22"/>
        </w:rPr>
        <w:t xml:space="preserve"> </w:t>
      </w:r>
      <w:r>
        <w:rPr>
          <w:rFonts w:ascii="Tahoma"/>
          <w:color w:val="231F20"/>
          <w:spacing w:val="-2"/>
          <w:sz w:val="22"/>
        </w:rPr>
        <w:t>where</w:t>
      </w:r>
      <w:r>
        <w:rPr>
          <w:rFonts w:ascii="Tahoma"/>
          <w:color w:val="231F20"/>
          <w:spacing w:val="-12"/>
          <w:sz w:val="22"/>
        </w:rPr>
        <w:t xml:space="preserve"> </w:t>
      </w:r>
      <w:r>
        <w:rPr>
          <w:rFonts w:ascii="Tahoma"/>
          <w:color w:val="231F20"/>
          <w:spacing w:val="-2"/>
          <w:sz w:val="22"/>
        </w:rPr>
        <w:t>people</w:t>
      </w:r>
      <w:r>
        <w:rPr>
          <w:rFonts w:ascii="Tahoma"/>
          <w:color w:val="231F20"/>
          <w:spacing w:val="-12"/>
          <w:sz w:val="22"/>
        </w:rPr>
        <w:t xml:space="preserve"> </w:t>
      </w:r>
      <w:r>
        <w:rPr>
          <w:rFonts w:ascii="Tahoma"/>
          <w:color w:val="231F20"/>
          <w:spacing w:val="-2"/>
          <w:sz w:val="22"/>
        </w:rPr>
        <w:t>of</w:t>
      </w:r>
      <w:r>
        <w:rPr>
          <w:rFonts w:ascii="Tahoma"/>
          <w:color w:val="231F20"/>
          <w:spacing w:val="-12"/>
          <w:sz w:val="22"/>
        </w:rPr>
        <w:t xml:space="preserve"> </w:t>
      </w:r>
      <w:r>
        <w:rPr>
          <w:rFonts w:ascii="Tahoma"/>
          <w:color w:val="231F20"/>
          <w:spacing w:val="-2"/>
          <w:sz w:val="22"/>
        </w:rPr>
        <w:t>different</w:t>
      </w:r>
      <w:r>
        <w:rPr>
          <w:rFonts w:ascii="Tahoma"/>
          <w:color w:val="231F20"/>
          <w:spacing w:val="-12"/>
          <w:sz w:val="22"/>
        </w:rPr>
        <w:t xml:space="preserve"> </w:t>
      </w:r>
      <w:r>
        <w:rPr>
          <w:rFonts w:ascii="Tahoma"/>
          <w:color w:val="231F20"/>
          <w:spacing w:val="-2"/>
          <w:sz w:val="22"/>
        </w:rPr>
        <w:t>backgrounds</w:t>
      </w:r>
      <w:r>
        <w:rPr>
          <w:rFonts w:ascii="Tahoma"/>
          <w:color w:val="231F20"/>
          <w:spacing w:val="-12"/>
          <w:sz w:val="22"/>
        </w:rPr>
        <w:t xml:space="preserve"> </w:t>
      </w:r>
      <w:r>
        <w:rPr>
          <w:rFonts w:ascii="Tahoma"/>
          <w:color w:val="231F20"/>
          <w:spacing w:val="-2"/>
          <w:sz w:val="22"/>
        </w:rPr>
        <w:t>live</w:t>
      </w:r>
      <w:r>
        <w:rPr>
          <w:rFonts w:ascii="Tahoma"/>
          <w:color w:val="231F20"/>
          <w:spacing w:val="-12"/>
          <w:sz w:val="22"/>
        </w:rPr>
        <w:t xml:space="preserve"> </w:t>
      </w:r>
      <w:r>
        <w:rPr>
          <w:rFonts w:ascii="Tahoma"/>
          <w:color w:val="231F20"/>
          <w:spacing w:val="-2"/>
          <w:sz w:val="22"/>
        </w:rPr>
        <w:t>together</w:t>
      </w:r>
    </w:p>
    <w:p w14:paraId="4C4EB18F">
      <w:pPr>
        <w:pStyle w:val="15"/>
        <w:numPr>
          <w:ilvl w:val="0"/>
          <w:numId w:val="49"/>
        </w:numPr>
        <w:tabs>
          <w:tab w:val="left" w:pos="1892"/>
          <w:tab w:val="left" w:pos="4310"/>
          <w:tab w:val="left" w:pos="4877"/>
        </w:tabs>
        <w:spacing w:before="54" w:after="0" w:line="240" w:lineRule="auto"/>
        <w:ind w:left="1892" w:right="0" w:hanging="305"/>
        <w:jc w:val="left"/>
        <w:rPr>
          <w:rFonts w:ascii="Tahoma"/>
          <w:sz w:val="22"/>
        </w:rPr>
      </w:pPr>
      <w:r>
        <w:rPr>
          <w:color w:val="231F20"/>
          <w:spacing w:val="-2"/>
          <w:sz w:val="22"/>
        </w:rPr>
        <w:t>Hispanic</w:t>
      </w:r>
      <w:r>
        <w:rPr>
          <w:color w:val="231F20"/>
          <w:sz w:val="22"/>
        </w:rPr>
        <w:tab/>
      </w:r>
      <w:r>
        <w:rPr>
          <w:color w:val="231F20"/>
          <w:sz w:val="22"/>
          <w:u w:val="single" w:color="231F20"/>
        </w:rPr>
        <w:tab/>
      </w:r>
      <w:r>
        <w:rPr>
          <w:color w:val="231F20"/>
          <w:spacing w:val="5"/>
          <w:sz w:val="22"/>
        </w:rPr>
        <w:t xml:space="preserve"> </w:t>
      </w:r>
      <w:r>
        <w:rPr>
          <w:rFonts w:ascii="Tahoma"/>
          <w:color w:val="231F20"/>
          <w:spacing w:val="-4"/>
          <w:sz w:val="22"/>
        </w:rPr>
        <w:t>accepting and including people from different cultures</w:t>
      </w:r>
    </w:p>
    <w:p w14:paraId="73F49C31">
      <w:pPr>
        <w:pStyle w:val="15"/>
        <w:numPr>
          <w:ilvl w:val="0"/>
          <w:numId w:val="49"/>
        </w:numPr>
        <w:tabs>
          <w:tab w:val="left" w:pos="1892"/>
          <w:tab w:val="left" w:pos="4310"/>
          <w:tab w:val="left" w:pos="4877"/>
        </w:tabs>
        <w:spacing w:before="67" w:after="0" w:line="240" w:lineRule="auto"/>
        <w:ind w:left="1892" w:right="0" w:hanging="305"/>
        <w:jc w:val="left"/>
        <w:rPr>
          <w:sz w:val="22"/>
        </w:rPr>
      </w:pPr>
      <w:r>
        <w:rPr>
          <w:color w:val="231F20"/>
          <w:spacing w:val="-2"/>
          <w:sz w:val="22"/>
        </w:rPr>
        <w:t>random</w:t>
      </w:r>
      <w:r>
        <w:rPr>
          <w:color w:val="231F20"/>
          <w:sz w:val="22"/>
        </w:rPr>
        <w:tab/>
      </w:r>
      <w:r>
        <w:rPr>
          <w:color w:val="231F20"/>
          <w:sz w:val="22"/>
          <w:u w:val="single" w:color="231F20"/>
        </w:rPr>
        <w:tab/>
      </w:r>
      <w:r>
        <w:rPr>
          <w:color w:val="231F20"/>
          <w:spacing w:val="-9"/>
          <w:sz w:val="22"/>
        </w:rPr>
        <w:t xml:space="preserve"> </w:t>
      </w:r>
      <w:r>
        <w:rPr>
          <w:color w:val="231F20"/>
          <w:sz w:val="22"/>
        </w:rPr>
        <w:t>treat</w:t>
      </w:r>
      <w:r>
        <w:rPr>
          <w:color w:val="231F20"/>
          <w:spacing w:val="-9"/>
          <w:sz w:val="22"/>
        </w:rPr>
        <w:t xml:space="preserve"> </w:t>
      </w:r>
      <w:r>
        <w:rPr>
          <w:color w:val="231F20"/>
          <w:sz w:val="22"/>
        </w:rPr>
        <w:t>with</w:t>
      </w:r>
      <w:r>
        <w:rPr>
          <w:color w:val="231F20"/>
          <w:spacing w:val="-9"/>
          <w:sz w:val="22"/>
        </w:rPr>
        <w:t xml:space="preserve"> </w:t>
      </w:r>
      <w:r>
        <w:rPr>
          <w:color w:val="231F20"/>
          <w:sz w:val="22"/>
        </w:rPr>
        <w:t>care</w:t>
      </w:r>
      <w:r>
        <w:rPr>
          <w:color w:val="231F20"/>
          <w:spacing w:val="-9"/>
          <w:sz w:val="22"/>
        </w:rPr>
        <w:t xml:space="preserve"> </w:t>
      </w:r>
      <w:r>
        <w:rPr>
          <w:color w:val="231F20"/>
          <w:sz w:val="22"/>
        </w:rPr>
        <w:t>and</w:t>
      </w:r>
      <w:r>
        <w:rPr>
          <w:color w:val="231F20"/>
          <w:spacing w:val="-9"/>
          <w:sz w:val="22"/>
        </w:rPr>
        <w:t xml:space="preserve"> </w:t>
      </w:r>
      <w:r>
        <w:rPr>
          <w:color w:val="231F20"/>
          <w:sz w:val="22"/>
        </w:rPr>
        <w:t>love</w:t>
      </w:r>
    </w:p>
    <w:p w14:paraId="70AA4FF7">
      <w:pPr>
        <w:pStyle w:val="15"/>
        <w:numPr>
          <w:ilvl w:val="0"/>
          <w:numId w:val="49"/>
        </w:numPr>
        <w:tabs>
          <w:tab w:val="left" w:pos="1892"/>
          <w:tab w:val="left" w:pos="4310"/>
          <w:tab w:val="left" w:pos="4877"/>
        </w:tabs>
        <w:spacing w:before="67" w:after="0" w:line="240" w:lineRule="auto"/>
        <w:ind w:left="1892" w:right="0" w:hanging="305"/>
        <w:jc w:val="left"/>
        <w:rPr>
          <w:sz w:val="22"/>
        </w:rPr>
      </w:pPr>
      <w:r>
        <w:rPr>
          <w:color w:val="231F20"/>
          <w:sz w:val="22"/>
        </w:rPr>
        <w:t>melting</w:t>
      </w:r>
      <w:r>
        <w:rPr>
          <w:color w:val="231F20"/>
          <w:spacing w:val="7"/>
          <w:sz w:val="22"/>
        </w:rPr>
        <w:t xml:space="preserve"> </w:t>
      </w:r>
      <w:r>
        <w:rPr>
          <w:color w:val="231F20"/>
          <w:spacing w:val="-5"/>
          <w:sz w:val="22"/>
        </w:rPr>
        <w:t>pot</w:t>
      </w:r>
      <w:r>
        <w:rPr>
          <w:color w:val="231F20"/>
          <w:sz w:val="22"/>
        </w:rPr>
        <w:tab/>
      </w:r>
      <w:r>
        <w:rPr>
          <w:color w:val="231F20"/>
          <w:sz w:val="22"/>
          <w:u w:val="single" w:color="231F20"/>
        </w:rPr>
        <w:tab/>
      </w:r>
      <w:r>
        <w:rPr>
          <w:color w:val="231F20"/>
          <w:spacing w:val="8"/>
          <w:sz w:val="22"/>
        </w:rPr>
        <w:t xml:space="preserve"> </w:t>
      </w:r>
      <w:r>
        <w:rPr>
          <w:color w:val="231F20"/>
          <w:sz w:val="22"/>
        </w:rPr>
        <w:t>a</w:t>
      </w:r>
      <w:r>
        <w:rPr>
          <w:color w:val="231F20"/>
          <w:spacing w:val="8"/>
          <w:sz w:val="22"/>
        </w:rPr>
        <w:t xml:space="preserve"> </w:t>
      </w:r>
      <w:r>
        <w:rPr>
          <w:color w:val="231F20"/>
          <w:sz w:val="22"/>
        </w:rPr>
        <w:t>person</w:t>
      </w:r>
      <w:r>
        <w:rPr>
          <w:color w:val="231F20"/>
          <w:spacing w:val="8"/>
          <w:sz w:val="22"/>
        </w:rPr>
        <w:t xml:space="preserve"> </w:t>
      </w:r>
      <w:r>
        <w:rPr>
          <w:color w:val="231F20"/>
          <w:sz w:val="22"/>
        </w:rPr>
        <w:t>whose</w:t>
      </w:r>
      <w:r>
        <w:rPr>
          <w:color w:val="231F20"/>
          <w:spacing w:val="8"/>
          <w:sz w:val="22"/>
        </w:rPr>
        <w:t xml:space="preserve"> </w:t>
      </w:r>
      <w:r>
        <w:rPr>
          <w:color w:val="231F20"/>
          <w:sz w:val="22"/>
        </w:rPr>
        <w:t>first</w:t>
      </w:r>
      <w:r>
        <w:rPr>
          <w:color w:val="231F20"/>
          <w:spacing w:val="8"/>
          <w:sz w:val="22"/>
        </w:rPr>
        <w:t xml:space="preserve"> </w:t>
      </w:r>
      <w:r>
        <w:rPr>
          <w:color w:val="231F20"/>
          <w:sz w:val="22"/>
        </w:rPr>
        <w:t>language</w:t>
      </w:r>
      <w:r>
        <w:rPr>
          <w:color w:val="231F20"/>
          <w:spacing w:val="8"/>
          <w:sz w:val="22"/>
        </w:rPr>
        <w:t xml:space="preserve"> </w:t>
      </w:r>
      <w:r>
        <w:rPr>
          <w:color w:val="231F20"/>
          <w:sz w:val="22"/>
        </w:rPr>
        <w:t>is</w:t>
      </w:r>
      <w:r>
        <w:rPr>
          <w:color w:val="231F20"/>
          <w:spacing w:val="8"/>
          <w:sz w:val="22"/>
        </w:rPr>
        <w:t xml:space="preserve"> </w:t>
      </w:r>
      <w:r>
        <w:rPr>
          <w:color w:val="231F20"/>
          <w:sz w:val="22"/>
        </w:rPr>
        <w:t>Spanish,</w:t>
      </w:r>
      <w:r>
        <w:rPr>
          <w:color w:val="231F20"/>
          <w:spacing w:val="8"/>
          <w:sz w:val="22"/>
        </w:rPr>
        <w:t xml:space="preserve"> </w:t>
      </w:r>
      <w:r>
        <w:rPr>
          <w:color w:val="231F20"/>
          <w:sz w:val="22"/>
        </w:rPr>
        <w:t>especially</w:t>
      </w:r>
      <w:r>
        <w:rPr>
          <w:color w:val="231F20"/>
          <w:spacing w:val="8"/>
          <w:sz w:val="22"/>
        </w:rPr>
        <w:t xml:space="preserve"> </w:t>
      </w:r>
      <w:r>
        <w:rPr>
          <w:color w:val="231F20"/>
          <w:sz w:val="22"/>
        </w:rPr>
        <w:t>one</w:t>
      </w:r>
    </w:p>
    <w:p w14:paraId="0BD27DF4">
      <w:pPr>
        <w:pStyle w:val="11"/>
        <w:spacing w:before="11"/>
        <w:ind w:left="4960"/>
      </w:pPr>
      <w:r>
        <w:rPr>
          <w:color w:val="231F20"/>
          <w:spacing w:val="-4"/>
        </w:rPr>
        <w:t>from</w:t>
      </w:r>
      <w:r>
        <w:rPr>
          <w:color w:val="231F20"/>
          <w:spacing w:val="-6"/>
        </w:rPr>
        <w:t xml:space="preserve"> </w:t>
      </w:r>
      <w:r>
        <w:rPr>
          <w:color w:val="231F20"/>
          <w:spacing w:val="-4"/>
        </w:rPr>
        <w:t>Latin</w:t>
      </w:r>
      <w:r>
        <w:rPr>
          <w:color w:val="231F20"/>
          <w:spacing w:val="-6"/>
        </w:rPr>
        <w:t xml:space="preserve"> </w:t>
      </w:r>
      <w:r>
        <w:rPr>
          <w:color w:val="231F20"/>
          <w:spacing w:val="-4"/>
        </w:rPr>
        <w:t>America</w:t>
      </w:r>
      <w:r>
        <w:rPr>
          <w:color w:val="231F20"/>
          <w:spacing w:val="-6"/>
        </w:rPr>
        <w:t xml:space="preserve"> </w:t>
      </w:r>
      <w:r>
        <w:rPr>
          <w:color w:val="231F20"/>
          <w:spacing w:val="-4"/>
        </w:rPr>
        <w:t>living</w:t>
      </w:r>
      <w:r>
        <w:rPr>
          <w:color w:val="231F20"/>
          <w:spacing w:val="-6"/>
        </w:rPr>
        <w:t xml:space="preserve"> </w:t>
      </w:r>
      <w:r>
        <w:rPr>
          <w:color w:val="231F20"/>
          <w:spacing w:val="-4"/>
        </w:rPr>
        <w:t>in</w:t>
      </w:r>
      <w:r>
        <w:rPr>
          <w:color w:val="231F20"/>
          <w:spacing w:val="-6"/>
        </w:rPr>
        <w:t xml:space="preserve"> </w:t>
      </w:r>
      <w:r>
        <w:rPr>
          <w:color w:val="231F20"/>
          <w:spacing w:val="-4"/>
        </w:rPr>
        <w:t>the</w:t>
      </w:r>
      <w:r>
        <w:rPr>
          <w:color w:val="231F20"/>
          <w:spacing w:val="-6"/>
        </w:rPr>
        <w:t xml:space="preserve"> </w:t>
      </w:r>
      <w:r>
        <w:rPr>
          <w:color w:val="231F20"/>
          <w:spacing w:val="-5"/>
        </w:rPr>
        <w:t>US</w:t>
      </w:r>
    </w:p>
    <w:p w14:paraId="475E836F">
      <w:pPr>
        <w:pStyle w:val="11"/>
        <w:spacing w:before="10"/>
        <w:rPr>
          <w:sz w:val="24"/>
        </w:rPr>
      </w:pPr>
    </w:p>
    <w:p w14:paraId="546ECF80">
      <w:pPr>
        <w:pStyle w:val="10"/>
        <w:spacing w:before="105"/>
        <w:ind w:left="1587"/>
      </w:pPr>
      <w:r>
        <mc:AlternateContent>
          <mc:Choice Requires="wps">
            <w:drawing>
              <wp:anchor distT="0" distB="0" distL="0" distR="0" simplePos="0" relativeHeight="251709440" behindDoc="0" locked="0" layoutInCell="1" allowOverlap="1">
                <wp:simplePos x="0" y="0"/>
                <wp:positionH relativeFrom="page">
                  <wp:posOffset>755650</wp:posOffset>
                </wp:positionH>
                <wp:positionV relativeFrom="paragraph">
                  <wp:posOffset>95885</wp:posOffset>
                </wp:positionV>
                <wp:extent cx="52705" cy="2082800"/>
                <wp:effectExtent l="0" t="0" r="0" b="0"/>
                <wp:wrapNone/>
                <wp:docPr id="1566" name="Graphic 1566"/>
                <wp:cNvGraphicFramePr/>
                <a:graphic xmlns:a="http://schemas.openxmlformats.org/drawingml/2006/main">
                  <a:graphicData uri="http://schemas.microsoft.com/office/word/2010/wordprocessingShape">
                    <wps:wsp>
                      <wps:cNvSpPr/>
                      <wps:spPr>
                        <a:xfrm>
                          <a:off x="0" y="0"/>
                          <a:ext cx="52705" cy="2082800"/>
                        </a:xfrm>
                        <a:custGeom>
                          <a:avLst/>
                          <a:gdLst/>
                          <a:ahLst/>
                          <a:cxnLst/>
                          <a:rect l="l" t="t" r="r" b="b"/>
                          <a:pathLst>
                            <a:path w="52705" h="2082800">
                              <a:moveTo>
                                <a:pt x="52197" y="0"/>
                              </a:moveTo>
                              <a:lnTo>
                                <a:pt x="0" y="0"/>
                              </a:lnTo>
                              <a:lnTo>
                                <a:pt x="0" y="2082546"/>
                              </a:lnTo>
                              <a:lnTo>
                                <a:pt x="52197" y="2082546"/>
                              </a:lnTo>
                              <a:lnTo>
                                <a:pt x="52197" y="0"/>
                              </a:lnTo>
                              <a:close/>
                            </a:path>
                          </a:pathLst>
                        </a:custGeom>
                        <a:solidFill>
                          <a:srgbClr val="8FD4DA"/>
                        </a:solidFill>
                      </wps:spPr>
                      <wps:bodyPr wrap="square" lIns="0" tIns="0" rIns="0" bIns="0" rtlCol="0">
                        <a:noAutofit/>
                      </wps:bodyPr>
                    </wps:wsp>
                  </a:graphicData>
                </a:graphic>
              </wp:anchor>
            </w:drawing>
          </mc:Choice>
          <mc:Fallback>
            <w:pict>
              <v:shape id="Graphic 1566" o:spid="_x0000_s1026" o:spt="100" style="position:absolute;left:0pt;margin-left:59.5pt;margin-top:7.55pt;height:164pt;width:4.15pt;mso-position-horizontal-relative:page;z-index:251709440;mso-width-relative:page;mso-height-relative:page;" fillcolor="#8FD4DA" filled="t" stroked="f" coordsize="52705,2082800" o:gfxdata="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fREpfZAAAACgEAAA8AAAAAAAAAAQAgAAAAIgAAAGRycy9kb3ducmV2LnhtbFBLAQIUABQA&#10;AAAIAIdO4kBHXgK8KAIAAOQEAAAOAAAAAAAAAAEAIAAAACgBAABkcnMvZTJvRG9jLnhtbFBLBQYA&#10;AAAABgAGAFkBAADCBQAAAAA=&#10;" path="m52197,0l0,0,0,2082546,52197,2082546,52197,0xe">
                <v:fill on="t" focussize="0,0"/>
                <v:stroke on="f"/>
                <v:imagedata o:title=""/>
                <o:lock v:ext="edit" aspectratio="f"/>
                <v:textbox inset="0mm,0mm,0mm,0mm"/>
              </v:shape>
            </w:pict>
          </mc:Fallback>
        </mc:AlternateContent>
      </w:r>
      <w:r>
        <w:rPr>
          <w:color w:val="00BBC5"/>
          <w:w w:val="85"/>
        </w:rPr>
        <w:t>WHILE</w:t>
      </w:r>
      <w:r>
        <w:rPr>
          <w:color w:val="00BBC5"/>
          <w:spacing w:val="-14"/>
        </w:rPr>
        <w:t xml:space="preserve"> </w:t>
      </w:r>
      <w:r>
        <w:rPr>
          <w:color w:val="93D6DB"/>
          <w:w w:val="85"/>
        </w:rPr>
        <w:t>YOU</w:t>
      </w:r>
      <w:r>
        <w:rPr>
          <w:color w:val="93D6DB"/>
          <w:spacing w:val="-1"/>
        </w:rPr>
        <w:t xml:space="preserve"> </w:t>
      </w:r>
      <w:r>
        <w:rPr>
          <w:color w:val="93D6DB"/>
          <w:spacing w:val="-4"/>
          <w:w w:val="85"/>
        </w:rPr>
        <w:t>WATCH</w:t>
      </w:r>
    </w:p>
    <w:p w14:paraId="0F69B23B">
      <w:pPr>
        <w:spacing w:before="102"/>
        <w:ind w:left="1587" w:right="0" w:firstLine="0"/>
        <w:jc w:val="left"/>
        <w:rPr>
          <w:rFonts w:ascii="Tahoma"/>
          <w:sz w:val="26"/>
        </w:rPr>
      </w:pPr>
      <w:r>
        <w:rPr>
          <w:rFonts w:ascii="Tahoma"/>
          <w:color w:val="231F20"/>
          <w:sz w:val="26"/>
        </w:rPr>
        <w:t>Complete</w:t>
      </w:r>
      <w:r>
        <w:rPr>
          <w:rFonts w:ascii="Tahoma"/>
          <w:color w:val="231F20"/>
          <w:spacing w:val="3"/>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sentences</w:t>
      </w:r>
      <w:r>
        <w:rPr>
          <w:rFonts w:ascii="Tahoma"/>
          <w:color w:val="231F20"/>
          <w:spacing w:val="4"/>
          <w:sz w:val="26"/>
        </w:rPr>
        <w:t xml:space="preserve"> </w:t>
      </w:r>
      <w:r>
        <w:rPr>
          <w:rFonts w:ascii="Tahoma"/>
          <w:color w:val="231F20"/>
          <w:sz w:val="26"/>
        </w:rPr>
        <w:t>with</w:t>
      </w:r>
      <w:r>
        <w:rPr>
          <w:rFonts w:ascii="Tahoma"/>
          <w:color w:val="231F20"/>
          <w:spacing w:val="4"/>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correct</w:t>
      </w:r>
      <w:r>
        <w:rPr>
          <w:rFonts w:ascii="Tahoma"/>
          <w:color w:val="231F20"/>
          <w:spacing w:val="4"/>
          <w:sz w:val="26"/>
        </w:rPr>
        <w:t xml:space="preserve"> </w:t>
      </w:r>
      <w:r>
        <w:rPr>
          <w:rFonts w:ascii="Tahoma"/>
          <w:color w:val="231F20"/>
          <w:spacing w:val="-2"/>
          <w:sz w:val="26"/>
        </w:rPr>
        <w:t>words.</w:t>
      </w:r>
    </w:p>
    <w:p w14:paraId="7DDC33E3">
      <w:pPr>
        <w:pStyle w:val="15"/>
        <w:numPr>
          <w:ilvl w:val="0"/>
          <w:numId w:val="50"/>
        </w:numPr>
        <w:tabs>
          <w:tab w:val="left" w:pos="1892"/>
          <w:tab w:val="left" w:pos="6251"/>
        </w:tabs>
        <w:spacing w:before="253" w:after="0" w:line="240" w:lineRule="auto"/>
        <w:ind w:left="1892" w:right="0" w:hanging="305"/>
        <w:jc w:val="left"/>
        <w:rPr>
          <w:rFonts w:ascii="Tahoma"/>
          <w:sz w:val="22"/>
        </w:rPr>
      </w:pPr>
      <w:r>
        <w:rPr>
          <w:color w:val="231F20"/>
          <w:w w:val="95"/>
          <w:sz w:val="22"/>
        </w:rPr>
        <w:t>The</w:t>
      </w:r>
      <w:r>
        <w:rPr>
          <w:color w:val="231F20"/>
          <w:spacing w:val="5"/>
          <w:sz w:val="22"/>
        </w:rPr>
        <w:t xml:space="preserve"> </w:t>
      </w:r>
      <w:r>
        <w:rPr>
          <w:color w:val="231F20"/>
          <w:w w:val="95"/>
          <w:sz w:val="22"/>
        </w:rPr>
        <w:t>residents</w:t>
      </w:r>
      <w:r>
        <w:rPr>
          <w:color w:val="231F20"/>
          <w:spacing w:val="7"/>
          <w:sz w:val="22"/>
        </w:rPr>
        <w:t xml:space="preserve"> </w:t>
      </w:r>
      <w:r>
        <w:rPr>
          <w:color w:val="231F20"/>
          <w:w w:val="95"/>
          <w:sz w:val="22"/>
        </w:rPr>
        <w:t>of</w:t>
      </w:r>
      <w:r>
        <w:rPr>
          <w:color w:val="231F20"/>
          <w:spacing w:val="7"/>
          <w:sz w:val="22"/>
        </w:rPr>
        <w:t xml:space="preserve"> </w:t>
      </w:r>
      <w:r>
        <w:rPr>
          <w:color w:val="231F20"/>
          <w:w w:val="95"/>
          <w:sz w:val="22"/>
        </w:rPr>
        <w:t>Queens</w:t>
      </w:r>
      <w:r>
        <w:rPr>
          <w:color w:val="231F20"/>
          <w:spacing w:val="7"/>
          <w:sz w:val="22"/>
        </w:rPr>
        <w:t xml:space="preserve"> </w:t>
      </w:r>
      <w:r>
        <w:rPr>
          <w:color w:val="231F20"/>
          <w:w w:val="95"/>
          <w:sz w:val="22"/>
        </w:rPr>
        <w:t>come</w:t>
      </w:r>
      <w:r>
        <w:rPr>
          <w:color w:val="231F20"/>
          <w:spacing w:val="7"/>
          <w:sz w:val="22"/>
        </w:rPr>
        <w:t xml:space="preserve"> </w:t>
      </w:r>
      <w:r>
        <w:rPr>
          <w:color w:val="231F20"/>
          <w:w w:val="95"/>
          <w:sz w:val="22"/>
        </w:rPr>
        <w:t>from</w:t>
      </w:r>
      <w:r>
        <w:rPr>
          <w:color w:val="231F20"/>
          <w:spacing w:val="7"/>
          <w:sz w:val="22"/>
        </w:rPr>
        <w:t xml:space="preserve"> </w:t>
      </w:r>
      <w:r>
        <w:rPr>
          <w:color w:val="231F20"/>
          <w:sz w:val="22"/>
          <w:u w:val="single" w:color="231F20"/>
        </w:rPr>
        <w:tab/>
      </w:r>
      <w:r>
        <w:rPr>
          <w:color w:val="231F20"/>
          <w:sz w:val="22"/>
        </w:rPr>
        <w:t xml:space="preserve"> </w:t>
      </w:r>
      <w:r>
        <w:rPr>
          <w:rFonts w:ascii="Tahoma"/>
          <w:color w:val="231F20"/>
          <w:w w:val="90"/>
          <w:sz w:val="22"/>
        </w:rPr>
        <w:t xml:space="preserve">different </w:t>
      </w:r>
      <w:r>
        <w:rPr>
          <w:rFonts w:ascii="Tahoma"/>
          <w:color w:val="231F20"/>
          <w:sz w:val="22"/>
        </w:rPr>
        <w:t>nations.</w:t>
      </w:r>
    </w:p>
    <w:p w14:paraId="4692DA99">
      <w:pPr>
        <w:pStyle w:val="15"/>
        <w:numPr>
          <w:ilvl w:val="0"/>
          <w:numId w:val="50"/>
        </w:numPr>
        <w:tabs>
          <w:tab w:val="left" w:pos="1892"/>
          <w:tab w:val="left" w:pos="3517"/>
        </w:tabs>
        <w:spacing w:before="75" w:after="0" w:line="240" w:lineRule="auto"/>
        <w:ind w:left="1892" w:right="0" w:hanging="305"/>
        <w:jc w:val="left"/>
        <w:rPr>
          <w:rFonts w:ascii="Tahoma"/>
          <w:sz w:val="22"/>
        </w:rPr>
      </w:pPr>
      <w:r>
        <w:rPr>
          <w:color w:val="231F20"/>
          <w:sz w:val="22"/>
        </w:rPr>
        <w:t xml:space="preserve">Almost </w:t>
      </w:r>
      <w:r>
        <w:rPr>
          <w:color w:val="231F20"/>
          <w:sz w:val="22"/>
          <w:u w:val="single" w:color="231F20"/>
        </w:rPr>
        <w:tab/>
      </w:r>
      <w:r>
        <w:rPr>
          <w:color w:val="231F20"/>
          <w:sz w:val="22"/>
        </w:rPr>
        <w:t xml:space="preserve"> </w:t>
      </w:r>
      <w:r>
        <w:rPr>
          <w:rFonts w:ascii="Tahoma"/>
          <w:color w:val="231F20"/>
          <w:spacing w:val="-4"/>
          <w:sz w:val="22"/>
        </w:rPr>
        <w:t>different</w:t>
      </w:r>
      <w:r>
        <w:rPr>
          <w:rFonts w:ascii="Tahoma"/>
          <w:color w:val="231F20"/>
          <w:spacing w:val="-5"/>
          <w:sz w:val="22"/>
        </w:rPr>
        <w:t xml:space="preserve"> </w:t>
      </w:r>
      <w:r>
        <w:rPr>
          <w:rFonts w:ascii="Tahoma"/>
          <w:color w:val="231F20"/>
          <w:spacing w:val="-4"/>
          <w:sz w:val="22"/>
        </w:rPr>
        <w:t>languages</w:t>
      </w:r>
      <w:r>
        <w:rPr>
          <w:rFonts w:ascii="Tahoma"/>
          <w:color w:val="231F20"/>
          <w:spacing w:val="-5"/>
          <w:sz w:val="22"/>
        </w:rPr>
        <w:t xml:space="preserve"> </w:t>
      </w:r>
      <w:r>
        <w:rPr>
          <w:rFonts w:ascii="Tahoma"/>
          <w:color w:val="231F20"/>
          <w:spacing w:val="-4"/>
          <w:sz w:val="22"/>
        </w:rPr>
        <w:t>are</w:t>
      </w:r>
      <w:r>
        <w:rPr>
          <w:rFonts w:ascii="Tahoma"/>
          <w:color w:val="231F20"/>
          <w:spacing w:val="-5"/>
          <w:sz w:val="22"/>
        </w:rPr>
        <w:t xml:space="preserve"> </w:t>
      </w:r>
      <w:r>
        <w:rPr>
          <w:rFonts w:ascii="Tahoma"/>
          <w:color w:val="231F20"/>
          <w:spacing w:val="-4"/>
          <w:sz w:val="22"/>
        </w:rPr>
        <w:t>spoken</w:t>
      </w:r>
      <w:r>
        <w:rPr>
          <w:rFonts w:ascii="Tahoma"/>
          <w:color w:val="231F20"/>
          <w:spacing w:val="-5"/>
          <w:sz w:val="22"/>
        </w:rPr>
        <w:t xml:space="preserve"> </w:t>
      </w:r>
      <w:r>
        <w:rPr>
          <w:rFonts w:ascii="Tahoma"/>
          <w:color w:val="231F20"/>
          <w:spacing w:val="-4"/>
          <w:sz w:val="22"/>
        </w:rPr>
        <w:t>in</w:t>
      </w:r>
      <w:r>
        <w:rPr>
          <w:rFonts w:ascii="Tahoma"/>
          <w:color w:val="231F20"/>
          <w:spacing w:val="-5"/>
          <w:sz w:val="22"/>
        </w:rPr>
        <w:t xml:space="preserve"> </w:t>
      </w:r>
      <w:r>
        <w:rPr>
          <w:rFonts w:ascii="Tahoma"/>
          <w:color w:val="231F20"/>
          <w:spacing w:val="-4"/>
          <w:sz w:val="22"/>
        </w:rPr>
        <w:t>Queens.</w:t>
      </w:r>
    </w:p>
    <w:p w14:paraId="0C57F6AA">
      <w:pPr>
        <w:pStyle w:val="15"/>
        <w:numPr>
          <w:ilvl w:val="0"/>
          <w:numId w:val="50"/>
        </w:numPr>
        <w:tabs>
          <w:tab w:val="left" w:pos="1892"/>
        </w:tabs>
        <w:spacing w:before="89" w:after="0" w:line="240" w:lineRule="auto"/>
        <w:ind w:left="1892" w:right="0" w:hanging="305"/>
        <w:jc w:val="left"/>
        <w:rPr>
          <w:sz w:val="22"/>
        </w:rPr>
      </w:pPr>
      <w:r>
        <w:rPr>
          <w:color w:val="231F20"/>
          <w:spacing w:val="-2"/>
          <w:sz w:val="22"/>
        </w:rPr>
        <w:t>The</w:t>
      </w:r>
      <w:r>
        <w:rPr>
          <w:color w:val="231F20"/>
          <w:spacing w:val="-13"/>
          <w:sz w:val="22"/>
        </w:rPr>
        <w:t xml:space="preserve"> </w:t>
      </w:r>
      <w:r>
        <w:rPr>
          <w:color w:val="231F20"/>
          <w:spacing w:val="-2"/>
          <w:sz w:val="22"/>
        </w:rPr>
        <w:t>family</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one</w:t>
      </w:r>
      <w:r>
        <w:rPr>
          <w:color w:val="231F20"/>
          <w:spacing w:val="-12"/>
          <w:sz w:val="22"/>
        </w:rPr>
        <w:t xml:space="preserve"> </w:t>
      </w:r>
      <w:r>
        <w:rPr>
          <w:color w:val="231F20"/>
          <w:spacing w:val="-2"/>
          <w:sz w:val="22"/>
        </w:rPr>
        <w:t>woman</w:t>
      </w:r>
      <w:r>
        <w:rPr>
          <w:color w:val="231F20"/>
          <w:spacing w:val="-13"/>
          <w:sz w:val="22"/>
        </w:rPr>
        <w:t xml:space="preserve"> </w:t>
      </w:r>
      <w:r>
        <w:rPr>
          <w:color w:val="231F20"/>
          <w:spacing w:val="-2"/>
          <w:sz w:val="22"/>
        </w:rPr>
        <w:t>who</w:t>
      </w:r>
      <w:r>
        <w:rPr>
          <w:color w:val="231F20"/>
          <w:spacing w:val="-13"/>
          <w:sz w:val="22"/>
        </w:rPr>
        <w:t xml:space="preserve"> </w:t>
      </w:r>
      <w:r>
        <w:rPr>
          <w:color w:val="231F20"/>
          <w:spacing w:val="-2"/>
          <w:sz w:val="22"/>
        </w:rPr>
        <w:t>was</w:t>
      </w:r>
      <w:r>
        <w:rPr>
          <w:color w:val="231F20"/>
          <w:spacing w:val="-12"/>
          <w:sz w:val="22"/>
        </w:rPr>
        <w:t xml:space="preserve"> </w:t>
      </w:r>
      <w:r>
        <w:rPr>
          <w:color w:val="231F20"/>
          <w:spacing w:val="-2"/>
          <w:sz w:val="22"/>
        </w:rPr>
        <w:t>interviewed</w:t>
      </w:r>
      <w:r>
        <w:rPr>
          <w:color w:val="231F20"/>
          <w:spacing w:val="-13"/>
          <w:sz w:val="22"/>
        </w:rPr>
        <w:t xml:space="preserve"> </w:t>
      </w:r>
      <w:r>
        <w:rPr>
          <w:color w:val="231F20"/>
          <w:spacing w:val="-2"/>
          <w:sz w:val="22"/>
        </w:rPr>
        <w:t>has</w:t>
      </w:r>
      <w:r>
        <w:rPr>
          <w:color w:val="231F20"/>
          <w:spacing w:val="-13"/>
          <w:sz w:val="22"/>
        </w:rPr>
        <w:t xml:space="preserve"> </w:t>
      </w:r>
      <w:r>
        <w:rPr>
          <w:color w:val="231F20"/>
          <w:spacing w:val="-2"/>
          <w:sz w:val="22"/>
        </w:rPr>
        <w:t>been</w:t>
      </w:r>
      <w:r>
        <w:rPr>
          <w:color w:val="231F20"/>
          <w:spacing w:val="-13"/>
          <w:sz w:val="22"/>
        </w:rPr>
        <w:t xml:space="preserve"> </w:t>
      </w:r>
      <w:r>
        <w:rPr>
          <w:color w:val="231F20"/>
          <w:spacing w:val="-2"/>
          <w:sz w:val="22"/>
        </w:rPr>
        <w:t>Puerto</w:t>
      </w:r>
      <w:r>
        <w:rPr>
          <w:color w:val="231F20"/>
          <w:spacing w:val="-12"/>
          <w:sz w:val="22"/>
        </w:rPr>
        <w:t xml:space="preserve"> </w:t>
      </w:r>
      <w:r>
        <w:rPr>
          <w:color w:val="231F20"/>
          <w:spacing w:val="-2"/>
          <w:sz w:val="22"/>
        </w:rPr>
        <w:t>Rican</w:t>
      </w:r>
      <w:r>
        <w:rPr>
          <w:color w:val="231F20"/>
          <w:spacing w:val="-13"/>
          <w:sz w:val="22"/>
        </w:rPr>
        <w:t xml:space="preserve"> </w:t>
      </w:r>
      <w:r>
        <w:rPr>
          <w:color w:val="231F20"/>
          <w:spacing w:val="-2"/>
          <w:sz w:val="22"/>
        </w:rPr>
        <w:t>for</w:t>
      </w:r>
      <w:r>
        <w:rPr>
          <w:color w:val="231F20"/>
          <w:spacing w:val="-13"/>
          <w:sz w:val="22"/>
        </w:rPr>
        <w:t xml:space="preserve"> </w:t>
      </w:r>
      <w:r>
        <w:rPr>
          <w:color w:val="231F20"/>
          <w:spacing w:val="-2"/>
          <w:sz w:val="22"/>
        </w:rPr>
        <w:t>more</w:t>
      </w:r>
      <w:r>
        <w:rPr>
          <w:color w:val="231F20"/>
          <w:spacing w:val="-12"/>
          <w:sz w:val="22"/>
        </w:rPr>
        <w:t xml:space="preserve"> </w:t>
      </w:r>
      <w:r>
        <w:rPr>
          <w:color w:val="231F20"/>
          <w:spacing w:val="-4"/>
          <w:sz w:val="22"/>
        </w:rPr>
        <w:t>than</w:t>
      </w:r>
    </w:p>
    <w:p w14:paraId="59813B3B">
      <w:pPr>
        <w:pStyle w:val="11"/>
        <w:tabs>
          <w:tab w:val="left" w:pos="2817"/>
        </w:tabs>
        <w:spacing w:before="27"/>
        <w:ind w:left="1910"/>
      </w:pPr>
      <w:r>
        <w:rPr>
          <w:color w:val="231F20"/>
          <w:u w:val="single" w:color="231F20"/>
        </w:rPr>
        <w:tab/>
      </w:r>
      <w:r>
        <w:rPr>
          <w:color w:val="231F20"/>
        </w:rPr>
        <w:t xml:space="preserve"> generations.</w:t>
      </w:r>
    </w:p>
    <w:p w14:paraId="259AF352">
      <w:pPr>
        <w:pStyle w:val="15"/>
        <w:numPr>
          <w:ilvl w:val="0"/>
          <w:numId w:val="50"/>
        </w:numPr>
        <w:tabs>
          <w:tab w:val="left" w:pos="1892"/>
          <w:tab w:val="left" w:pos="8566"/>
        </w:tabs>
        <w:spacing w:before="140" w:after="0" w:line="240" w:lineRule="auto"/>
        <w:ind w:left="1892" w:right="0" w:hanging="305"/>
        <w:jc w:val="left"/>
        <w:rPr>
          <w:sz w:val="22"/>
        </w:rPr>
      </w:pPr>
      <w:r>
        <w:rPr>
          <w:color w:val="231F20"/>
          <w:spacing w:val="-2"/>
          <w:sz w:val="22"/>
        </w:rPr>
        <w:t>A</w:t>
      </w:r>
      <w:r>
        <w:rPr>
          <w:color w:val="231F20"/>
          <w:spacing w:val="-7"/>
          <w:sz w:val="22"/>
        </w:rPr>
        <w:t xml:space="preserve"> </w:t>
      </w:r>
      <w:r>
        <w:rPr>
          <w:color w:val="231F20"/>
          <w:spacing w:val="-2"/>
          <w:sz w:val="22"/>
        </w:rPr>
        <w:t>2001</w:t>
      </w:r>
      <w:r>
        <w:rPr>
          <w:color w:val="231F20"/>
          <w:spacing w:val="-7"/>
          <w:sz w:val="22"/>
        </w:rPr>
        <w:t xml:space="preserve"> </w:t>
      </w:r>
      <w:r>
        <w:rPr>
          <w:color w:val="231F20"/>
          <w:spacing w:val="-2"/>
          <w:sz w:val="22"/>
        </w:rPr>
        <w:t>study</w:t>
      </w:r>
      <w:r>
        <w:rPr>
          <w:color w:val="231F20"/>
          <w:spacing w:val="-7"/>
          <w:sz w:val="22"/>
        </w:rPr>
        <w:t xml:space="preserve"> </w:t>
      </w:r>
      <w:r>
        <w:rPr>
          <w:color w:val="231F20"/>
          <w:spacing w:val="-2"/>
          <w:sz w:val="22"/>
        </w:rPr>
        <w:t>measured</w:t>
      </w:r>
      <w:r>
        <w:rPr>
          <w:color w:val="231F20"/>
          <w:spacing w:val="-7"/>
          <w:sz w:val="22"/>
        </w:rPr>
        <w:t xml:space="preserve"> </w:t>
      </w:r>
      <w:r>
        <w:rPr>
          <w:color w:val="231F20"/>
          <w:spacing w:val="-2"/>
          <w:sz w:val="22"/>
        </w:rPr>
        <w:t>diversity</w:t>
      </w:r>
      <w:r>
        <w:rPr>
          <w:color w:val="231F20"/>
          <w:spacing w:val="-7"/>
          <w:sz w:val="22"/>
        </w:rPr>
        <w:t xml:space="preserve"> </w:t>
      </w:r>
      <w:r>
        <w:rPr>
          <w:color w:val="231F20"/>
          <w:spacing w:val="-2"/>
          <w:sz w:val="22"/>
        </w:rPr>
        <w:t>based</w:t>
      </w:r>
      <w:r>
        <w:rPr>
          <w:color w:val="231F20"/>
          <w:spacing w:val="-7"/>
          <w:sz w:val="22"/>
        </w:rPr>
        <w:t xml:space="preserve"> </w:t>
      </w:r>
      <w:r>
        <w:rPr>
          <w:color w:val="231F20"/>
          <w:spacing w:val="-2"/>
          <w:sz w:val="22"/>
        </w:rPr>
        <w:t>on</w:t>
      </w:r>
      <w:r>
        <w:rPr>
          <w:color w:val="231F20"/>
          <w:spacing w:val="-7"/>
          <w:sz w:val="22"/>
        </w:rPr>
        <w:t xml:space="preserve"> </w:t>
      </w:r>
      <w:r>
        <w:rPr>
          <w:color w:val="231F20"/>
          <w:spacing w:val="-2"/>
          <w:sz w:val="22"/>
        </w:rPr>
        <w:t>how</w:t>
      </w:r>
      <w:r>
        <w:rPr>
          <w:color w:val="231F20"/>
          <w:spacing w:val="-7"/>
          <w:sz w:val="22"/>
        </w:rPr>
        <w:t xml:space="preserve"> </w:t>
      </w:r>
      <w:r>
        <w:rPr>
          <w:color w:val="231F20"/>
          <w:spacing w:val="-2"/>
          <w:sz w:val="22"/>
        </w:rPr>
        <w:t>likely</w:t>
      </w:r>
      <w:r>
        <w:rPr>
          <w:color w:val="231F20"/>
          <w:spacing w:val="-7"/>
          <w:sz w:val="22"/>
        </w:rPr>
        <w:t xml:space="preserve"> </w:t>
      </w:r>
      <w:r>
        <w:rPr>
          <w:color w:val="231F20"/>
          <w:spacing w:val="-2"/>
          <w:sz w:val="22"/>
        </w:rPr>
        <w:t>it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for</w:t>
      </w:r>
      <w:r>
        <w:rPr>
          <w:color w:val="231F20"/>
          <w:spacing w:val="-7"/>
          <w:sz w:val="22"/>
        </w:rPr>
        <w:t xml:space="preserve"> </w:t>
      </w:r>
      <w:r>
        <w:rPr>
          <w:color w:val="231F20"/>
          <w:sz w:val="22"/>
          <w:u w:val="single" w:color="231F20"/>
        </w:rPr>
        <w:tab/>
      </w:r>
      <w:r>
        <w:rPr>
          <w:color w:val="231F20"/>
          <w:sz w:val="22"/>
        </w:rPr>
        <w:t xml:space="preserve"> randomly</w:t>
      </w:r>
    </w:p>
    <w:p w14:paraId="795A6B9C">
      <w:pPr>
        <w:pStyle w:val="11"/>
        <w:spacing w:before="14"/>
        <w:ind w:left="1893"/>
        <w:rPr>
          <w:rFonts w:ascii="Tahoma"/>
        </w:rPr>
      </w:pPr>
      <w:r>
        <w:rPr>
          <w:rFonts w:ascii="Tahoma"/>
          <w:color w:val="231F20"/>
          <w:spacing w:val="-4"/>
        </w:rPr>
        <w:t>selected</w:t>
      </w:r>
      <w:r>
        <w:rPr>
          <w:rFonts w:ascii="Tahoma"/>
          <w:color w:val="231F20"/>
          <w:spacing w:val="-6"/>
        </w:rPr>
        <w:t xml:space="preserve"> </w:t>
      </w:r>
      <w:r>
        <w:rPr>
          <w:rFonts w:ascii="Tahoma"/>
          <w:color w:val="231F20"/>
          <w:spacing w:val="-4"/>
        </w:rPr>
        <w:t>people</w:t>
      </w:r>
      <w:r>
        <w:rPr>
          <w:rFonts w:ascii="Tahoma"/>
          <w:color w:val="231F20"/>
          <w:spacing w:val="-5"/>
        </w:rPr>
        <w:t xml:space="preserve"> </w:t>
      </w:r>
      <w:r>
        <w:rPr>
          <w:rFonts w:ascii="Tahoma"/>
          <w:color w:val="231F20"/>
          <w:spacing w:val="-4"/>
        </w:rPr>
        <w:t>to</w:t>
      </w:r>
      <w:r>
        <w:rPr>
          <w:rFonts w:ascii="Tahoma"/>
          <w:color w:val="231F20"/>
          <w:spacing w:val="-5"/>
        </w:rPr>
        <w:t xml:space="preserve"> </w:t>
      </w:r>
      <w:r>
        <w:rPr>
          <w:rFonts w:ascii="Tahoma"/>
          <w:color w:val="231F20"/>
          <w:spacing w:val="-4"/>
        </w:rPr>
        <w:t>have</w:t>
      </w:r>
      <w:r>
        <w:rPr>
          <w:rFonts w:ascii="Tahoma"/>
          <w:color w:val="231F20"/>
          <w:spacing w:val="-5"/>
        </w:rPr>
        <w:t xml:space="preserve"> </w:t>
      </w:r>
      <w:r>
        <w:rPr>
          <w:rFonts w:ascii="Tahoma"/>
          <w:color w:val="231F20"/>
          <w:spacing w:val="-4"/>
        </w:rPr>
        <w:t>different</w:t>
      </w:r>
      <w:r>
        <w:rPr>
          <w:rFonts w:ascii="Tahoma"/>
          <w:color w:val="231F20"/>
          <w:spacing w:val="-5"/>
        </w:rPr>
        <w:t xml:space="preserve"> </w:t>
      </w:r>
      <w:r>
        <w:rPr>
          <w:rFonts w:ascii="Tahoma"/>
          <w:color w:val="231F20"/>
          <w:spacing w:val="-4"/>
        </w:rPr>
        <w:t>backgrounds.</w:t>
      </w:r>
    </w:p>
    <w:p w14:paraId="45A26D34">
      <w:pPr>
        <w:pStyle w:val="15"/>
        <w:numPr>
          <w:ilvl w:val="0"/>
          <w:numId w:val="50"/>
        </w:numPr>
        <w:tabs>
          <w:tab w:val="left" w:pos="1892"/>
          <w:tab w:val="left" w:pos="6703"/>
        </w:tabs>
        <w:spacing w:before="141" w:after="0" w:line="240" w:lineRule="auto"/>
        <w:ind w:left="1892" w:right="0" w:hanging="305"/>
        <w:jc w:val="left"/>
        <w:rPr>
          <w:sz w:val="22"/>
        </w:rPr>
      </w:pPr>
      <w:r>
        <w:rPr>
          <w:color w:val="231F20"/>
          <w:spacing w:val="-4"/>
          <w:sz w:val="22"/>
        </w:rPr>
        <w:t xml:space="preserve">This survey can prove that Queens is the </w:t>
      </w:r>
      <w:r>
        <w:rPr>
          <w:color w:val="231F20"/>
          <w:sz w:val="22"/>
          <w:u w:val="single" w:color="231F20"/>
        </w:rPr>
        <w:tab/>
      </w:r>
      <w:r>
        <w:rPr>
          <w:color w:val="231F20"/>
          <w:spacing w:val="-6"/>
          <w:sz w:val="22"/>
        </w:rPr>
        <w:t xml:space="preserve"> </w:t>
      </w:r>
      <w:r>
        <w:rPr>
          <w:color w:val="231F20"/>
          <w:sz w:val="22"/>
        </w:rPr>
        <w:t>place</w:t>
      </w:r>
      <w:r>
        <w:rPr>
          <w:color w:val="231F20"/>
          <w:spacing w:val="-6"/>
          <w:sz w:val="22"/>
        </w:rPr>
        <w:t xml:space="preserve"> </w:t>
      </w:r>
      <w:r>
        <w:rPr>
          <w:color w:val="231F20"/>
          <w:sz w:val="22"/>
        </w:rPr>
        <w:t>in</w:t>
      </w:r>
      <w:r>
        <w:rPr>
          <w:color w:val="231F20"/>
          <w:spacing w:val="-6"/>
          <w:sz w:val="22"/>
        </w:rPr>
        <w:t xml:space="preserve"> </w:t>
      </w:r>
      <w:r>
        <w:rPr>
          <w:color w:val="231F20"/>
          <w:sz w:val="22"/>
        </w:rPr>
        <w:t>the</w:t>
      </w:r>
      <w:r>
        <w:rPr>
          <w:color w:val="231F20"/>
          <w:spacing w:val="-6"/>
          <w:sz w:val="22"/>
        </w:rPr>
        <w:t xml:space="preserve"> </w:t>
      </w:r>
      <w:r>
        <w:rPr>
          <w:color w:val="231F20"/>
          <w:sz w:val="22"/>
        </w:rPr>
        <w:t>US.</w:t>
      </w:r>
    </w:p>
    <w:p w14:paraId="52406BBA">
      <w:pPr>
        <w:pStyle w:val="11"/>
        <w:spacing w:before="2"/>
        <w:rPr>
          <w:sz w:val="28"/>
        </w:rPr>
      </w:pPr>
    </w:p>
    <w:p w14:paraId="221B0731">
      <w:pPr>
        <w:pStyle w:val="10"/>
        <w:ind w:left="1587"/>
      </w:pPr>
      <w:r>
        <mc:AlternateContent>
          <mc:Choice Requires="wps">
            <w:drawing>
              <wp:anchor distT="0" distB="0" distL="0" distR="0" simplePos="0" relativeHeight="251709440" behindDoc="0" locked="0" layoutInCell="1" allowOverlap="1">
                <wp:simplePos x="0" y="0"/>
                <wp:positionH relativeFrom="page">
                  <wp:posOffset>755650</wp:posOffset>
                </wp:positionH>
                <wp:positionV relativeFrom="paragraph">
                  <wp:posOffset>29210</wp:posOffset>
                </wp:positionV>
                <wp:extent cx="52705" cy="1017270"/>
                <wp:effectExtent l="0" t="0" r="0" b="0"/>
                <wp:wrapNone/>
                <wp:docPr id="1567" name="Graphic 1567"/>
                <wp:cNvGraphicFramePr/>
                <a:graphic xmlns:a="http://schemas.openxmlformats.org/drawingml/2006/main">
                  <a:graphicData uri="http://schemas.microsoft.com/office/word/2010/wordprocessingShape">
                    <wps:wsp>
                      <wps:cNvSpPr/>
                      <wps:spPr>
                        <a:xfrm>
                          <a:off x="0" y="0"/>
                          <a:ext cx="52705" cy="1017269"/>
                        </a:xfrm>
                        <a:custGeom>
                          <a:avLst/>
                          <a:gdLst/>
                          <a:ahLst/>
                          <a:cxnLst/>
                          <a:rect l="l" t="t" r="r" b="b"/>
                          <a:pathLst>
                            <a:path w="52705" h="1017269">
                              <a:moveTo>
                                <a:pt x="52197" y="0"/>
                              </a:moveTo>
                              <a:lnTo>
                                <a:pt x="0" y="0"/>
                              </a:lnTo>
                              <a:lnTo>
                                <a:pt x="0" y="1017142"/>
                              </a:lnTo>
                              <a:lnTo>
                                <a:pt x="52197" y="1017142"/>
                              </a:lnTo>
                              <a:lnTo>
                                <a:pt x="52197" y="0"/>
                              </a:lnTo>
                              <a:close/>
                            </a:path>
                          </a:pathLst>
                        </a:custGeom>
                        <a:solidFill>
                          <a:srgbClr val="0089CF"/>
                        </a:solidFill>
                      </wps:spPr>
                      <wps:bodyPr wrap="square" lIns="0" tIns="0" rIns="0" bIns="0" rtlCol="0">
                        <a:noAutofit/>
                      </wps:bodyPr>
                    </wps:wsp>
                  </a:graphicData>
                </a:graphic>
              </wp:anchor>
            </w:drawing>
          </mc:Choice>
          <mc:Fallback>
            <w:pict>
              <v:shape id="Graphic 1567" o:spid="_x0000_s1026" o:spt="100" style="position:absolute;left:0pt;margin-left:59.5pt;margin-top:2.3pt;height:80.1pt;width:4.15pt;mso-position-horizontal-relative:page;z-index:251709440;mso-width-relative:page;mso-height-relative:page;" fillcolor="#0089CF" filled="t" stroked="f" coordsize="52705,1017269" o:gfxdata="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57YdtcAAAAJAQAADwAAAAAAAAABACAAAAAiAAAAZHJzL2Rvd25yZXYueG1sUEsBAhQAFAAA&#10;AAgAh07iQCc4VEQpAgAA5AQAAA4AAAAAAAAAAQAgAAAAJgEAAGRycy9lMm9Eb2MueG1sUEsFBgAA&#10;AAAGAAYAWQEAAMEFAAAAAA==&#10;" path="m52197,0l0,0,0,1017142,52197,1017142,52197,0xe">
                <v:fill on="t" focussize="0,0"/>
                <v:stroke on="f"/>
                <v:imagedata o:title=""/>
                <o:lock v:ext="edit" aspectratio="f"/>
                <v:textbox inset="0mm,0mm,0mm,0mm"/>
              </v:shape>
            </w:pict>
          </mc:Fallback>
        </mc:AlternateContent>
      </w:r>
      <w:r>
        <w:rPr>
          <w:color w:val="0089CF"/>
          <w:w w:val="90"/>
        </w:rPr>
        <w:t>AFTER</w:t>
      </w:r>
      <w:r>
        <w:rPr>
          <w:color w:val="0089CF"/>
          <w:spacing w:val="-8"/>
          <w:w w:val="90"/>
        </w:rPr>
        <w:t xml:space="preserve"> </w:t>
      </w:r>
      <w:r>
        <w:rPr>
          <w:color w:val="6AB1E1"/>
          <w:w w:val="90"/>
        </w:rPr>
        <w:t>YOU</w:t>
      </w:r>
      <w:r>
        <w:rPr>
          <w:color w:val="6AB1E1"/>
          <w:spacing w:val="-7"/>
          <w:w w:val="90"/>
        </w:rPr>
        <w:t xml:space="preserve"> </w:t>
      </w:r>
      <w:r>
        <w:rPr>
          <w:color w:val="6AB1E1"/>
          <w:spacing w:val="-2"/>
          <w:w w:val="90"/>
        </w:rPr>
        <w:t>WATCH</w:t>
      </w:r>
    </w:p>
    <w:p w14:paraId="3ACE119A">
      <w:pPr>
        <w:spacing w:before="103"/>
        <w:ind w:left="158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6309F0FC">
      <w:pPr>
        <w:pStyle w:val="15"/>
        <w:numPr>
          <w:ilvl w:val="0"/>
          <w:numId w:val="51"/>
        </w:numPr>
        <w:tabs>
          <w:tab w:val="left" w:pos="1910"/>
        </w:tabs>
        <w:spacing w:before="266" w:after="0" w:line="240" w:lineRule="auto"/>
        <w:ind w:left="1910" w:right="0" w:hanging="323"/>
        <w:jc w:val="left"/>
        <w:rPr>
          <w:sz w:val="22"/>
        </w:rPr>
      </w:pP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9"/>
          <w:sz w:val="22"/>
        </w:rPr>
        <w:t xml:space="preserve"> </w:t>
      </w:r>
      <w:r>
        <w:rPr>
          <w:color w:val="231F20"/>
          <w:spacing w:val="-2"/>
          <w:sz w:val="22"/>
        </w:rPr>
        <w:t>it</w:t>
      </w:r>
      <w:r>
        <w:rPr>
          <w:color w:val="231F20"/>
          <w:spacing w:val="-10"/>
          <w:sz w:val="22"/>
        </w:rPr>
        <w:t xml:space="preserve"> </w:t>
      </w:r>
      <w:r>
        <w:rPr>
          <w:color w:val="231F20"/>
          <w:spacing w:val="-2"/>
          <w:sz w:val="22"/>
        </w:rPr>
        <w:t>would</w:t>
      </w:r>
      <w:r>
        <w:rPr>
          <w:color w:val="231F20"/>
          <w:spacing w:val="-9"/>
          <w:sz w:val="22"/>
        </w:rPr>
        <w:t xml:space="preserve"> </w:t>
      </w:r>
      <w:r>
        <w:rPr>
          <w:color w:val="231F20"/>
          <w:spacing w:val="-2"/>
          <w:sz w:val="22"/>
        </w:rPr>
        <w:t>be</w:t>
      </w:r>
      <w:r>
        <w:rPr>
          <w:color w:val="231F20"/>
          <w:spacing w:val="-10"/>
          <w:sz w:val="22"/>
        </w:rPr>
        <w:t xml:space="preserve"> </w:t>
      </w:r>
      <w:r>
        <w:rPr>
          <w:color w:val="231F20"/>
          <w:spacing w:val="-2"/>
          <w:sz w:val="22"/>
        </w:rPr>
        <w:t>easy</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live</w:t>
      </w:r>
      <w:r>
        <w:rPr>
          <w:color w:val="231F20"/>
          <w:spacing w:val="-10"/>
          <w:sz w:val="22"/>
        </w:rPr>
        <w:t xml:space="preserve"> </w:t>
      </w:r>
      <w:r>
        <w:rPr>
          <w:color w:val="231F20"/>
          <w:spacing w:val="-2"/>
          <w:sz w:val="22"/>
        </w:rPr>
        <w:t>in</w:t>
      </w:r>
      <w:r>
        <w:rPr>
          <w:color w:val="231F20"/>
          <w:spacing w:val="-9"/>
          <w:sz w:val="22"/>
        </w:rPr>
        <w:t xml:space="preserve"> </w:t>
      </w:r>
      <w:r>
        <w:rPr>
          <w:color w:val="231F20"/>
          <w:spacing w:val="-2"/>
          <w:sz w:val="22"/>
        </w:rPr>
        <w:t>Queens</w:t>
      </w:r>
      <w:r>
        <w:rPr>
          <w:color w:val="231F20"/>
          <w:spacing w:val="-10"/>
          <w:sz w:val="22"/>
        </w:rPr>
        <w:t xml:space="preserve"> </w:t>
      </w:r>
      <w:r>
        <w:rPr>
          <w:color w:val="231F20"/>
          <w:spacing w:val="-2"/>
          <w:sz w:val="22"/>
        </w:rPr>
        <w:t>if</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were</w:t>
      </w:r>
      <w:r>
        <w:rPr>
          <w:color w:val="231F20"/>
          <w:spacing w:val="-10"/>
          <w:sz w:val="22"/>
        </w:rPr>
        <w:t xml:space="preserve"> </w:t>
      </w:r>
      <w:r>
        <w:rPr>
          <w:color w:val="231F20"/>
          <w:spacing w:val="-2"/>
          <w:sz w:val="22"/>
        </w:rPr>
        <w:t>an</w:t>
      </w:r>
      <w:r>
        <w:rPr>
          <w:color w:val="231F20"/>
          <w:spacing w:val="-9"/>
          <w:sz w:val="22"/>
        </w:rPr>
        <w:t xml:space="preserve"> </w:t>
      </w:r>
      <w:r>
        <w:rPr>
          <w:color w:val="231F20"/>
          <w:spacing w:val="-2"/>
          <w:sz w:val="22"/>
        </w:rPr>
        <w:t>immigrant?</w:t>
      </w:r>
      <w:r>
        <w:rPr>
          <w:color w:val="231F20"/>
          <w:spacing w:val="-10"/>
          <w:sz w:val="22"/>
        </w:rPr>
        <w:t xml:space="preserve"> </w:t>
      </w:r>
      <w:r>
        <w:rPr>
          <w:color w:val="231F20"/>
          <w:spacing w:val="-2"/>
          <w:sz w:val="22"/>
        </w:rPr>
        <w:t>Why</w:t>
      </w:r>
      <w:r>
        <w:rPr>
          <w:color w:val="231F20"/>
          <w:spacing w:val="-9"/>
          <w:sz w:val="22"/>
        </w:rPr>
        <w:t xml:space="preserve"> </w:t>
      </w:r>
      <w:r>
        <w:rPr>
          <w:color w:val="231F20"/>
          <w:spacing w:val="-2"/>
          <w:sz w:val="22"/>
        </w:rPr>
        <w:t>or</w:t>
      </w:r>
      <w:r>
        <w:rPr>
          <w:color w:val="231F20"/>
          <w:spacing w:val="-10"/>
          <w:sz w:val="22"/>
        </w:rPr>
        <w:t xml:space="preserve"> </w:t>
      </w:r>
      <w:r>
        <w:rPr>
          <w:color w:val="231F20"/>
          <w:spacing w:val="-2"/>
          <w:sz w:val="22"/>
        </w:rPr>
        <w:t>why</w:t>
      </w:r>
      <w:r>
        <w:rPr>
          <w:color w:val="231F20"/>
          <w:spacing w:val="-10"/>
          <w:sz w:val="22"/>
        </w:rPr>
        <w:t xml:space="preserve"> </w:t>
      </w:r>
      <w:r>
        <w:rPr>
          <w:color w:val="231F20"/>
          <w:spacing w:val="-4"/>
          <w:sz w:val="22"/>
        </w:rPr>
        <w:t>not?</w:t>
      </w:r>
    </w:p>
    <w:p w14:paraId="65EA089B">
      <w:pPr>
        <w:pStyle w:val="15"/>
        <w:numPr>
          <w:ilvl w:val="0"/>
          <w:numId w:val="51"/>
        </w:numPr>
        <w:tabs>
          <w:tab w:val="left" w:pos="1910"/>
        </w:tabs>
        <w:spacing w:before="89" w:after="0" w:line="240" w:lineRule="auto"/>
        <w:ind w:left="1910" w:right="0" w:hanging="323"/>
        <w:jc w:val="left"/>
        <w:rPr>
          <w:sz w:val="22"/>
        </w:rPr>
      </w:pP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China</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diverse</w:t>
      </w:r>
      <w:r>
        <w:rPr>
          <w:color w:val="231F20"/>
          <w:spacing w:val="-10"/>
          <w:sz w:val="22"/>
        </w:rPr>
        <w:t xml:space="preserve"> </w:t>
      </w:r>
      <w:r>
        <w:rPr>
          <w:color w:val="231F20"/>
          <w:spacing w:val="-2"/>
          <w:sz w:val="22"/>
        </w:rPr>
        <w:t>country?</w:t>
      </w:r>
      <w:r>
        <w:rPr>
          <w:color w:val="231F20"/>
          <w:spacing w:val="-10"/>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10"/>
          <w:sz w:val="22"/>
        </w:rPr>
        <w:t xml:space="preserve"> </w:t>
      </w:r>
      <w:r>
        <w:rPr>
          <w:color w:val="231F20"/>
          <w:spacing w:val="-2"/>
          <w:sz w:val="22"/>
        </w:rPr>
        <w:t>why</w:t>
      </w:r>
      <w:r>
        <w:rPr>
          <w:color w:val="231F20"/>
          <w:spacing w:val="-10"/>
          <w:sz w:val="22"/>
        </w:rPr>
        <w:t xml:space="preserve"> </w:t>
      </w:r>
      <w:r>
        <w:rPr>
          <w:color w:val="231F20"/>
          <w:spacing w:val="-4"/>
          <w:sz w:val="22"/>
        </w:rPr>
        <w:t>not?</w:t>
      </w:r>
    </w:p>
    <w:p w14:paraId="7A0244A0">
      <w:pPr>
        <w:pStyle w:val="11"/>
        <w:rPr>
          <w:sz w:val="20"/>
        </w:rPr>
      </w:pPr>
    </w:p>
    <w:p w14:paraId="776CF387">
      <w:pPr>
        <w:pStyle w:val="11"/>
        <w:rPr>
          <w:sz w:val="20"/>
        </w:rPr>
      </w:pPr>
    </w:p>
    <w:p w14:paraId="5F558C46">
      <w:pPr>
        <w:pStyle w:val="11"/>
        <w:rPr>
          <w:sz w:val="20"/>
        </w:rPr>
      </w:pPr>
    </w:p>
    <w:p w14:paraId="2BAC18B1">
      <w:pPr>
        <w:pStyle w:val="11"/>
        <w:rPr>
          <w:sz w:val="20"/>
        </w:rPr>
      </w:pPr>
    </w:p>
    <w:p w14:paraId="183CD00C">
      <w:pPr>
        <w:pStyle w:val="11"/>
        <w:rPr>
          <w:sz w:val="20"/>
        </w:rPr>
      </w:pPr>
    </w:p>
    <w:p w14:paraId="30FD7727">
      <w:pPr>
        <w:pStyle w:val="11"/>
      </w:pPr>
    </w:p>
    <w:p w14:paraId="0D04A1B9">
      <w:pPr>
        <w:tabs>
          <w:tab w:val="left" w:pos="1155"/>
        </w:tabs>
        <w:spacing w:before="0"/>
        <w:ind w:left="619" w:right="0" w:firstLine="0"/>
        <w:jc w:val="left"/>
        <w:rPr>
          <w:sz w:val="18"/>
        </w:rPr>
      </w:pPr>
      <w:r>
        <w:rPr>
          <w:rFonts w:ascii="Tahoma"/>
          <w:color w:val="231F20"/>
          <w:spacing w:val="-5"/>
          <w:sz w:val="20"/>
        </w:rPr>
        <w:t>36</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2"/>
          <w:sz w:val="18"/>
        </w:rPr>
        <w:t xml:space="preserve"> </w:t>
      </w:r>
      <w:r>
        <w:rPr>
          <w:color w:val="231F20"/>
          <w:sz w:val="18"/>
        </w:rPr>
        <w:t>DIVERSE</w:t>
      </w:r>
      <w:r>
        <w:rPr>
          <w:color w:val="231F20"/>
          <w:spacing w:val="-12"/>
          <w:sz w:val="18"/>
        </w:rPr>
        <w:t xml:space="preserve"> </w:t>
      </w:r>
      <w:r>
        <w:rPr>
          <w:color w:val="231F20"/>
          <w:spacing w:val="-2"/>
          <w:sz w:val="18"/>
        </w:rPr>
        <w:t>CULTURES</w:t>
      </w:r>
    </w:p>
    <w:p w14:paraId="4509985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40E22C">
      <w:pPr>
        <w:spacing w:after="0" w:line="240" w:lineRule="auto"/>
        <w:jc w:val="left"/>
        <w:rPr>
          <w:sz w:val="20"/>
        </w:rPr>
        <w:sectPr>
          <w:pgSz w:w="11910" w:h="16840"/>
          <w:pgMar w:top="0" w:right="0" w:bottom="0" w:left="0" w:header="720" w:footer="720" w:gutter="0"/>
          <w:cols w:space="720" w:num="1"/>
        </w:sectPr>
      </w:pPr>
    </w:p>
    <w:p w14:paraId="0FC4E605">
      <w:pPr>
        <w:spacing w:before="226"/>
        <w:ind w:left="1190" w:right="0" w:firstLine="0"/>
        <w:jc w:val="left"/>
        <w:rPr>
          <w:sz w:val="231"/>
        </w:rPr>
      </w:pPr>
      <w:r>
        <w:rPr>
          <w:rFonts w:ascii="Tahoma"/>
          <w:color w:val="FFFFFF"/>
          <w:spacing w:val="-5"/>
          <w:sz w:val="64"/>
        </w:rPr>
        <w:t>UNIT</w:t>
      </w:r>
      <w:r>
        <w:rPr>
          <w:rFonts w:ascii="Tahoma"/>
          <w:color w:val="FFFFFF"/>
          <w:spacing w:val="-91"/>
          <w:sz w:val="64"/>
        </w:rPr>
        <w:t xml:space="preserve"> </w:t>
      </w:r>
      <w:r>
        <w:rPr>
          <w:color w:val="FFFFFF"/>
          <w:spacing w:val="-10"/>
          <w:position w:val="-3"/>
          <w:sz w:val="231"/>
        </w:rPr>
        <w:t>4</w:t>
      </w:r>
    </w:p>
    <w:p w14:paraId="5E145FED">
      <w:pPr>
        <w:pStyle w:val="3"/>
        <w:spacing w:before="620" w:line="194" w:lineRule="auto"/>
        <w:ind w:left="162"/>
      </w:pPr>
      <w:r>
        <w:br w:type="column"/>
      </w:r>
      <w:r>
        <w:rPr>
          <w:color w:val="FFFFFF"/>
          <w:spacing w:val="-2"/>
          <w:w w:val="105"/>
        </w:rPr>
        <w:t xml:space="preserve">SPACE </w:t>
      </w:r>
      <w:r>
        <w:rPr>
          <w:color w:val="FFFFFF"/>
          <w:spacing w:val="-28"/>
        </w:rPr>
        <w:t>EXPLORATION</w:t>
      </w:r>
    </w:p>
    <w:p w14:paraId="47636A9F">
      <w:pPr>
        <w:spacing w:after="0" w:line="194" w:lineRule="auto"/>
        <w:sectPr>
          <w:pgSz w:w="11910" w:h="16840"/>
          <w:pgMar w:top="680" w:right="0" w:bottom="280" w:left="0" w:header="720" w:footer="720" w:gutter="0"/>
          <w:cols w:equalWidth="0" w:num="2">
            <w:col w:w="4041" w:space="40"/>
            <w:col w:w="7829"/>
          </w:cols>
        </w:sectPr>
      </w:pPr>
    </w:p>
    <w:p w14:paraId="145D3D6D">
      <w:pPr>
        <w:pStyle w:val="11"/>
        <w:rPr>
          <w:rFonts w:ascii="Tahoma"/>
          <w:sz w:val="20"/>
        </w:rPr>
      </w:pPr>
    </w:p>
    <w:p w14:paraId="4D4052C8">
      <w:pPr>
        <w:pStyle w:val="11"/>
        <w:rPr>
          <w:rFonts w:ascii="Tahoma"/>
          <w:sz w:val="20"/>
        </w:rPr>
      </w:pPr>
    </w:p>
    <w:p w14:paraId="39948382">
      <w:pPr>
        <w:pStyle w:val="11"/>
        <w:rPr>
          <w:rFonts w:ascii="Tahoma"/>
          <w:sz w:val="20"/>
        </w:rPr>
      </w:pPr>
    </w:p>
    <w:p w14:paraId="0838714F">
      <w:pPr>
        <w:pStyle w:val="11"/>
        <w:rPr>
          <w:rFonts w:ascii="Tahoma"/>
          <w:sz w:val="20"/>
        </w:rPr>
      </w:pPr>
    </w:p>
    <w:p w14:paraId="039C3DC2">
      <w:pPr>
        <w:pStyle w:val="11"/>
        <w:spacing w:before="8"/>
        <w:rPr>
          <w:rFonts w:ascii="Tahoma"/>
          <w:sz w:val="10"/>
        </w:rPr>
      </w:pPr>
    </w:p>
    <w:p w14:paraId="5D72ED3E">
      <w:pPr>
        <w:pStyle w:val="11"/>
        <w:ind w:left="1345"/>
        <w:rPr>
          <w:rFonts w:ascii="Tahoma"/>
          <w:sz w:val="20"/>
        </w:rPr>
      </w:pPr>
      <w:r>
        <w:rPr>
          <w:rFonts w:ascii="Tahoma"/>
          <w:sz w:val="20"/>
        </w:rPr>
        <mc:AlternateContent>
          <mc:Choice Requires="wps">
            <w:drawing>
              <wp:inline distT="0" distB="0" distL="0" distR="0">
                <wp:extent cx="2702560" cy="1129665"/>
                <wp:effectExtent l="0" t="0" r="0" b="0"/>
                <wp:docPr id="1577" name="Textbox 1577"/>
                <wp:cNvGraphicFramePr/>
                <a:graphic xmlns:a="http://schemas.openxmlformats.org/drawingml/2006/main">
                  <a:graphicData uri="http://schemas.microsoft.com/office/word/2010/wordprocessingShape">
                    <wps:wsp>
                      <wps:cNvSpPr txBox="1"/>
                      <wps:spPr>
                        <a:xfrm>
                          <a:off x="0" y="0"/>
                          <a:ext cx="2702560" cy="1129665"/>
                        </a:xfrm>
                        <a:prstGeom prst="rect">
                          <a:avLst/>
                        </a:prstGeom>
                        <a:solidFill>
                          <a:srgbClr val="231F20">
                            <a:alpha val="47999"/>
                          </a:srgbClr>
                        </a:solidFill>
                      </wps:spPr>
                      <wps:txbx>
                        <w:txbxContent>
                          <w:p w14:paraId="32B667AF">
                            <w:pPr>
                              <w:spacing w:before="0" w:line="286" w:lineRule="exact"/>
                              <w:ind w:left="14" w:right="0" w:firstLine="0"/>
                              <w:jc w:val="left"/>
                              <w:rPr>
                                <w:rFonts w:ascii="Verdana"/>
                                <w:color w:val="000000"/>
                                <w:sz w:val="28"/>
                              </w:rPr>
                            </w:pPr>
                            <w:r>
                              <w:rPr>
                                <w:rFonts w:ascii="Verdana"/>
                                <w:color w:val="FFFFFF"/>
                                <w:sz w:val="28"/>
                              </w:rPr>
                              <w:t>Mystery</w:t>
                            </w:r>
                            <w:r>
                              <w:rPr>
                                <w:rFonts w:ascii="Verdana"/>
                                <w:color w:val="FFFFFF"/>
                                <w:spacing w:val="1"/>
                                <w:sz w:val="28"/>
                              </w:rPr>
                              <w:t xml:space="preserve"> </w:t>
                            </w:r>
                            <w:r>
                              <w:rPr>
                                <w:rFonts w:ascii="Verdana"/>
                                <w:color w:val="FFFFFF"/>
                                <w:sz w:val="28"/>
                              </w:rPr>
                              <w:t>creates</w:t>
                            </w:r>
                            <w:r>
                              <w:rPr>
                                <w:rFonts w:ascii="Verdana"/>
                                <w:color w:val="FFFFFF"/>
                                <w:spacing w:val="1"/>
                                <w:sz w:val="28"/>
                              </w:rPr>
                              <w:t xml:space="preserve"> </w:t>
                            </w:r>
                            <w:r>
                              <w:rPr>
                                <w:rFonts w:ascii="Verdana"/>
                                <w:color w:val="FFFFFF"/>
                                <w:sz w:val="28"/>
                              </w:rPr>
                              <w:t>wonder</w:t>
                            </w:r>
                            <w:r>
                              <w:rPr>
                                <w:rFonts w:ascii="Verdana"/>
                                <w:color w:val="FFFFFF"/>
                                <w:spacing w:val="2"/>
                                <w:sz w:val="28"/>
                              </w:rPr>
                              <w:t xml:space="preserve"> </w:t>
                            </w:r>
                            <w:r>
                              <w:rPr>
                                <w:rFonts w:ascii="Verdana"/>
                                <w:color w:val="FFFFFF"/>
                                <w:spacing w:val="-5"/>
                                <w:sz w:val="28"/>
                              </w:rPr>
                              <w:t>and</w:t>
                            </w:r>
                          </w:p>
                          <w:p w14:paraId="4DFAFBEE">
                            <w:pPr>
                              <w:spacing w:before="0"/>
                              <w:ind w:left="14" w:right="0" w:firstLine="0"/>
                              <w:jc w:val="left"/>
                              <w:rPr>
                                <w:rFonts w:ascii="Verdana" w:hAnsi="Verdana"/>
                                <w:color w:val="000000"/>
                                <w:sz w:val="28"/>
                              </w:rPr>
                            </w:pPr>
                            <w:r>
                              <w:rPr>
                                <w:rFonts w:ascii="Verdana" w:hAnsi="Verdana"/>
                                <w:color w:val="FFFFFF"/>
                                <w:sz w:val="28"/>
                              </w:rPr>
                              <w:t>wonder</w:t>
                            </w:r>
                            <w:r>
                              <w:rPr>
                                <w:rFonts w:ascii="Verdana" w:hAnsi="Verdana"/>
                                <w:color w:val="FFFFFF"/>
                                <w:spacing w:val="-14"/>
                                <w:sz w:val="28"/>
                              </w:rPr>
                              <w:t xml:space="preserve"> </w:t>
                            </w:r>
                            <w:r>
                              <w:rPr>
                                <w:rFonts w:ascii="Verdana" w:hAnsi="Verdana"/>
                                <w:color w:val="FFFFFF"/>
                                <w:sz w:val="28"/>
                              </w:rPr>
                              <w:t>is</w:t>
                            </w:r>
                            <w:r>
                              <w:rPr>
                                <w:rFonts w:ascii="Verdana" w:hAnsi="Verdana"/>
                                <w:color w:val="FFFFFF"/>
                                <w:spacing w:val="-15"/>
                                <w:sz w:val="28"/>
                              </w:rPr>
                              <w:t xml:space="preserve"> </w:t>
                            </w:r>
                            <w:r>
                              <w:rPr>
                                <w:rFonts w:ascii="Verdana" w:hAnsi="Verdana"/>
                                <w:color w:val="FFFFFF"/>
                                <w:sz w:val="28"/>
                              </w:rPr>
                              <w:t>the</w:t>
                            </w:r>
                            <w:r>
                              <w:rPr>
                                <w:rFonts w:ascii="Verdana" w:hAnsi="Verdana"/>
                                <w:color w:val="FFFFFF"/>
                                <w:spacing w:val="-14"/>
                                <w:sz w:val="28"/>
                              </w:rPr>
                              <w:t xml:space="preserve"> </w:t>
                            </w:r>
                            <w:r>
                              <w:rPr>
                                <w:rFonts w:ascii="Verdana" w:hAnsi="Verdana"/>
                                <w:color w:val="FFFFFF"/>
                                <w:sz w:val="28"/>
                              </w:rPr>
                              <w:t>basis</w:t>
                            </w:r>
                            <w:r>
                              <w:rPr>
                                <w:rFonts w:ascii="Verdana" w:hAnsi="Verdana"/>
                                <w:color w:val="FFFFFF"/>
                                <w:spacing w:val="-15"/>
                                <w:sz w:val="28"/>
                              </w:rPr>
                              <w:t xml:space="preserve"> </w:t>
                            </w:r>
                            <w:r>
                              <w:rPr>
                                <w:rFonts w:ascii="Verdana" w:hAnsi="Verdana"/>
                                <w:color w:val="FFFFFF"/>
                                <w:sz w:val="28"/>
                              </w:rPr>
                              <w:t>of</w:t>
                            </w:r>
                            <w:r>
                              <w:rPr>
                                <w:rFonts w:ascii="Verdana" w:hAnsi="Verdana"/>
                                <w:color w:val="FFFFFF"/>
                                <w:spacing w:val="-15"/>
                                <w:sz w:val="28"/>
                              </w:rPr>
                              <w:t xml:space="preserve"> </w:t>
                            </w:r>
                            <w:r>
                              <w:rPr>
                                <w:rFonts w:ascii="Verdana" w:hAnsi="Verdana"/>
                                <w:color w:val="FFFFFF"/>
                                <w:sz w:val="28"/>
                              </w:rPr>
                              <w:t>man’s desire to understand.</w:t>
                            </w:r>
                          </w:p>
                          <w:p w14:paraId="7AA003F3">
                            <w:pPr>
                              <w:pStyle w:val="11"/>
                              <w:spacing w:before="4"/>
                              <w:rPr>
                                <w:rFonts w:ascii="Verdana"/>
                                <w:color w:val="000000"/>
                                <w:sz w:val="28"/>
                              </w:rPr>
                            </w:pPr>
                          </w:p>
                          <w:p w14:paraId="369537DB">
                            <w:pPr>
                              <w:spacing w:before="0"/>
                              <w:ind w:left="14" w:right="0" w:firstLine="0"/>
                              <w:jc w:val="left"/>
                              <w:rPr>
                                <w:rFonts w:ascii="Verdana" w:hAnsi="Verdana"/>
                                <w:color w:val="000000"/>
                                <w:sz w:val="24"/>
                              </w:rPr>
                            </w:pPr>
                            <w:r>
                              <w:rPr>
                                <w:rFonts w:ascii="Verdana" w:hAnsi="Verdana"/>
                                <w:color w:val="FFFFFF"/>
                                <w:spacing w:val="-2"/>
                                <w:sz w:val="24"/>
                              </w:rPr>
                              <w:t>—Neil</w:t>
                            </w:r>
                            <w:r>
                              <w:rPr>
                                <w:rFonts w:ascii="Verdana" w:hAnsi="Verdana"/>
                                <w:color w:val="FFFFFF"/>
                                <w:spacing w:val="-19"/>
                                <w:sz w:val="24"/>
                              </w:rPr>
                              <w:t xml:space="preserve"> </w:t>
                            </w:r>
                            <w:r>
                              <w:rPr>
                                <w:rFonts w:ascii="Verdana" w:hAnsi="Verdana"/>
                                <w:color w:val="FFFFFF"/>
                                <w:spacing w:val="-2"/>
                                <w:sz w:val="24"/>
                              </w:rPr>
                              <w:t>Armstrong</w:t>
                            </w:r>
                          </w:p>
                        </w:txbxContent>
                      </wps:txbx>
                      <wps:bodyPr wrap="square" lIns="0" tIns="0" rIns="0" bIns="0" rtlCol="0">
                        <a:noAutofit/>
                      </wps:bodyPr>
                    </wps:wsp>
                  </a:graphicData>
                </a:graphic>
              </wp:inline>
            </w:drawing>
          </mc:Choice>
          <mc:Fallback>
            <w:pict>
              <v:shape id="Textbox 1577" o:spid="_x0000_s1026" o:spt="202" type="#_x0000_t202" style="height:88.95pt;width:212.8pt;" fillcolor="#231F20" filled="t" stroked="f" coordsize="21600,21600" o:gfxdata="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Cu9OY1gAAAAUBAAAP&#10;AAAAAAAAAAEAIAAAACIAAABkcnMvZG93bnJldi54bWxQSwECFAAUAAAACACHTuJAKEpZauEBAADQ&#10;AwAADgAAAAAAAAABACAAAAAlAQAAZHJzL2Uyb0RvYy54bWxQSwUGAAAAAAYABgBZAQAAeAUAAAAA&#10;">
                <v:fill on="t" opacity="31456f" focussize="0,0"/>
                <v:stroke on="f"/>
                <v:imagedata o:title=""/>
                <o:lock v:ext="edit" aspectratio="f"/>
                <v:textbox inset="0mm,0mm,0mm,0mm">
                  <w:txbxContent>
                    <w:p w14:paraId="32B667AF">
                      <w:pPr>
                        <w:spacing w:before="0" w:line="286" w:lineRule="exact"/>
                        <w:ind w:left="14" w:right="0" w:firstLine="0"/>
                        <w:jc w:val="left"/>
                        <w:rPr>
                          <w:rFonts w:ascii="Verdana"/>
                          <w:color w:val="000000"/>
                          <w:sz w:val="28"/>
                        </w:rPr>
                      </w:pPr>
                      <w:r>
                        <w:rPr>
                          <w:rFonts w:ascii="Verdana"/>
                          <w:color w:val="FFFFFF"/>
                          <w:sz w:val="28"/>
                        </w:rPr>
                        <w:t>Mystery</w:t>
                      </w:r>
                      <w:r>
                        <w:rPr>
                          <w:rFonts w:ascii="Verdana"/>
                          <w:color w:val="FFFFFF"/>
                          <w:spacing w:val="1"/>
                          <w:sz w:val="28"/>
                        </w:rPr>
                        <w:t xml:space="preserve"> </w:t>
                      </w:r>
                      <w:r>
                        <w:rPr>
                          <w:rFonts w:ascii="Verdana"/>
                          <w:color w:val="FFFFFF"/>
                          <w:sz w:val="28"/>
                        </w:rPr>
                        <w:t>creates</w:t>
                      </w:r>
                      <w:r>
                        <w:rPr>
                          <w:rFonts w:ascii="Verdana"/>
                          <w:color w:val="FFFFFF"/>
                          <w:spacing w:val="1"/>
                          <w:sz w:val="28"/>
                        </w:rPr>
                        <w:t xml:space="preserve"> </w:t>
                      </w:r>
                      <w:r>
                        <w:rPr>
                          <w:rFonts w:ascii="Verdana"/>
                          <w:color w:val="FFFFFF"/>
                          <w:sz w:val="28"/>
                        </w:rPr>
                        <w:t>wonder</w:t>
                      </w:r>
                      <w:r>
                        <w:rPr>
                          <w:rFonts w:ascii="Verdana"/>
                          <w:color w:val="FFFFFF"/>
                          <w:spacing w:val="2"/>
                          <w:sz w:val="28"/>
                        </w:rPr>
                        <w:t xml:space="preserve"> </w:t>
                      </w:r>
                      <w:r>
                        <w:rPr>
                          <w:rFonts w:ascii="Verdana"/>
                          <w:color w:val="FFFFFF"/>
                          <w:spacing w:val="-5"/>
                          <w:sz w:val="28"/>
                        </w:rPr>
                        <w:t>and</w:t>
                      </w:r>
                    </w:p>
                    <w:p w14:paraId="4DFAFBEE">
                      <w:pPr>
                        <w:spacing w:before="0"/>
                        <w:ind w:left="14" w:right="0" w:firstLine="0"/>
                        <w:jc w:val="left"/>
                        <w:rPr>
                          <w:rFonts w:ascii="Verdana" w:hAnsi="Verdana"/>
                          <w:color w:val="000000"/>
                          <w:sz w:val="28"/>
                        </w:rPr>
                      </w:pPr>
                      <w:r>
                        <w:rPr>
                          <w:rFonts w:ascii="Verdana" w:hAnsi="Verdana"/>
                          <w:color w:val="FFFFFF"/>
                          <w:sz w:val="28"/>
                        </w:rPr>
                        <w:t>wonder</w:t>
                      </w:r>
                      <w:r>
                        <w:rPr>
                          <w:rFonts w:ascii="Verdana" w:hAnsi="Verdana"/>
                          <w:color w:val="FFFFFF"/>
                          <w:spacing w:val="-14"/>
                          <w:sz w:val="28"/>
                        </w:rPr>
                        <w:t xml:space="preserve"> </w:t>
                      </w:r>
                      <w:r>
                        <w:rPr>
                          <w:rFonts w:ascii="Verdana" w:hAnsi="Verdana"/>
                          <w:color w:val="FFFFFF"/>
                          <w:sz w:val="28"/>
                        </w:rPr>
                        <w:t>is</w:t>
                      </w:r>
                      <w:r>
                        <w:rPr>
                          <w:rFonts w:ascii="Verdana" w:hAnsi="Verdana"/>
                          <w:color w:val="FFFFFF"/>
                          <w:spacing w:val="-15"/>
                          <w:sz w:val="28"/>
                        </w:rPr>
                        <w:t xml:space="preserve"> </w:t>
                      </w:r>
                      <w:r>
                        <w:rPr>
                          <w:rFonts w:ascii="Verdana" w:hAnsi="Verdana"/>
                          <w:color w:val="FFFFFF"/>
                          <w:sz w:val="28"/>
                        </w:rPr>
                        <w:t>the</w:t>
                      </w:r>
                      <w:r>
                        <w:rPr>
                          <w:rFonts w:ascii="Verdana" w:hAnsi="Verdana"/>
                          <w:color w:val="FFFFFF"/>
                          <w:spacing w:val="-14"/>
                          <w:sz w:val="28"/>
                        </w:rPr>
                        <w:t xml:space="preserve"> </w:t>
                      </w:r>
                      <w:r>
                        <w:rPr>
                          <w:rFonts w:ascii="Verdana" w:hAnsi="Verdana"/>
                          <w:color w:val="FFFFFF"/>
                          <w:sz w:val="28"/>
                        </w:rPr>
                        <w:t>basis</w:t>
                      </w:r>
                      <w:r>
                        <w:rPr>
                          <w:rFonts w:ascii="Verdana" w:hAnsi="Verdana"/>
                          <w:color w:val="FFFFFF"/>
                          <w:spacing w:val="-15"/>
                          <w:sz w:val="28"/>
                        </w:rPr>
                        <w:t xml:space="preserve"> </w:t>
                      </w:r>
                      <w:r>
                        <w:rPr>
                          <w:rFonts w:ascii="Verdana" w:hAnsi="Verdana"/>
                          <w:color w:val="FFFFFF"/>
                          <w:sz w:val="28"/>
                        </w:rPr>
                        <w:t>of</w:t>
                      </w:r>
                      <w:r>
                        <w:rPr>
                          <w:rFonts w:ascii="Verdana" w:hAnsi="Verdana"/>
                          <w:color w:val="FFFFFF"/>
                          <w:spacing w:val="-15"/>
                          <w:sz w:val="28"/>
                        </w:rPr>
                        <w:t xml:space="preserve"> </w:t>
                      </w:r>
                      <w:r>
                        <w:rPr>
                          <w:rFonts w:ascii="Verdana" w:hAnsi="Verdana"/>
                          <w:color w:val="FFFFFF"/>
                          <w:sz w:val="28"/>
                        </w:rPr>
                        <w:t>man’s desire to understand.</w:t>
                      </w:r>
                    </w:p>
                    <w:p w14:paraId="7AA003F3">
                      <w:pPr>
                        <w:pStyle w:val="11"/>
                        <w:spacing w:before="4"/>
                        <w:rPr>
                          <w:rFonts w:ascii="Verdana"/>
                          <w:color w:val="000000"/>
                          <w:sz w:val="28"/>
                        </w:rPr>
                      </w:pPr>
                    </w:p>
                    <w:p w14:paraId="369537DB">
                      <w:pPr>
                        <w:spacing w:before="0"/>
                        <w:ind w:left="14" w:right="0" w:firstLine="0"/>
                        <w:jc w:val="left"/>
                        <w:rPr>
                          <w:rFonts w:ascii="Verdana" w:hAnsi="Verdana"/>
                          <w:color w:val="000000"/>
                          <w:sz w:val="24"/>
                        </w:rPr>
                      </w:pPr>
                      <w:r>
                        <w:rPr>
                          <w:rFonts w:ascii="Verdana" w:hAnsi="Verdana"/>
                          <w:color w:val="FFFFFF"/>
                          <w:spacing w:val="-2"/>
                          <w:sz w:val="24"/>
                        </w:rPr>
                        <w:t>—Neil</w:t>
                      </w:r>
                      <w:r>
                        <w:rPr>
                          <w:rFonts w:ascii="Verdana" w:hAnsi="Verdana"/>
                          <w:color w:val="FFFFFF"/>
                          <w:spacing w:val="-19"/>
                          <w:sz w:val="24"/>
                        </w:rPr>
                        <w:t xml:space="preserve"> </w:t>
                      </w:r>
                      <w:r>
                        <w:rPr>
                          <w:rFonts w:ascii="Verdana" w:hAnsi="Verdana"/>
                          <w:color w:val="FFFFFF"/>
                          <w:spacing w:val="-2"/>
                          <w:sz w:val="24"/>
                        </w:rPr>
                        <w:t>Armstrong</w:t>
                      </w:r>
                    </w:p>
                  </w:txbxContent>
                </v:textbox>
                <w10:wrap type="none"/>
                <w10:anchorlock/>
              </v:shape>
            </w:pict>
          </mc:Fallback>
        </mc:AlternateContent>
      </w:r>
    </w:p>
    <w:p w14:paraId="638EA6F2">
      <w:pPr>
        <w:pStyle w:val="11"/>
        <w:rPr>
          <w:rFonts w:ascii="Tahoma"/>
          <w:sz w:val="20"/>
        </w:rPr>
      </w:pPr>
    </w:p>
    <w:p w14:paraId="5513D8B4">
      <w:pPr>
        <w:pStyle w:val="11"/>
        <w:rPr>
          <w:rFonts w:ascii="Tahoma"/>
          <w:sz w:val="20"/>
        </w:rPr>
      </w:pPr>
    </w:p>
    <w:p w14:paraId="683259A4">
      <w:pPr>
        <w:pStyle w:val="11"/>
        <w:rPr>
          <w:rFonts w:ascii="Tahoma"/>
          <w:sz w:val="20"/>
        </w:rPr>
      </w:pPr>
    </w:p>
    <w:p w14:paraId="28EE8F50">
      <w:pPr>
        <w:pStyle w:val="11"/>
        <w:rPr>
          <w:rFonts w:ascii="Tahoma"/>
          <w:sz w:val="20"/>
        </w:rPr>
      </w:pPr>
    </w:p>
    <w:p w14:paraId="6154D3C3">
      <w:pPr>
        <w:pStyle w:val="11"/>
        <w:rPr>
          <w:rFonts w:ascii="Tahoma"/>
          <w:sz w:val="20"/>
        </w:rPr>
      </w:pPr>
    </w:p>
    <w:p w14:paraId="5E1471FD">
      <w:pPr>
        <w:pStyle w:val="11"/>
        <w:rPr>
          <w:rFonts w:ascii="Tahoma"/>
          <w:sz w:val="20"/>
        </w:rPr>
      </w:pPr>
    </w:p>
    <w:p w14:paraId="6F643D5C">
      <w:pPr>
        <w:pStyle w:val="11"/>
        <w:rPr>
          <w:rFonts w:ascii="Tahoma"/>
          <w:sz w:val="20"/>
        </w:rPr>
      </w:pPr>
    </w:p>
    <w:p w14:paraId="691D4FCD">
      <w:pPr>
        <w:pStyle w:val="11"/>
        <w:rPr>
          <w:rFonts w:ascii="Tahoma"/>
          <w:sz w:val="20"/>
        </w:rPr>
      </w:pPr>
    </w:p>
    <w:p w14:paraId="005B17D5">
      <w:pPr>
        <w:pStyle w:val="11"/>
        <w:rPr>
          <w:rFonts w:ascii="Tahoma"/>
          <w:sz w:val="20"/>
        </w:rPr>
      </w:pPr>
    </w:p>
    <w:p w14:paraId="3DB8F416">
      <w:pPr>
        <w:pStyle w:val="11"/>
        <w:rPr>
          <w:rFonts w:ascii="Tahoma"/>
          <w:sz w:val="20"/>
        </w:rPr>
      </w:pPr>
    </w:p>
    <w:p w14:paraId="55D57B5D">
      <w:pPr>
        <w:pStyle w:val="11"/>
        <w:rPr>
          <w:rFonts w:ascii="Tahoma"/>
          <w:sz w:val="20"/>
        </w:rPr>
      </w:pPr>
    </w:p>
    <w:p w14:paraId="66AC2414">
      <w:pPr>
        <w:pStyle w:val="11"/>
        <w:rPr>
          <w:rFonts w:ascii="Tahoma"/>
          <w:sz w:val="20"/>
        </w:rPr>
      </w:pPr>
    </w:p>
    <w:p w14:paraId="4E730EB4">
      <w:pPr>
        <w:pStyle w:val="11"/>
        <w:rPr>
          <w:rFonts w:ascii="Tahoma"/>
          <w:sz w:val="20"/>
        </w:rPr>
      </w:pPr>
    </w:p>
    <w:p w14:paraId="2E7A62FE">
      <w:pPr>
        <w:pStyle w:val="11"/>
        <w:rPr>
          <w:rFonts w:ascii="Tahoma"/>
          <w:sz w:val="20"/>
        </w:rPr>
      </w:pPr>
    </w:p>
    <w:p w14:paraId="52064254">
      <w:pPr>
        <w:pStyle w:val="11"/>
        <w:rPr>
          <w:rFonts w:ascii="Tahoma"/>
          <w:sz w:val="20"/>
        </w:rPr>
      </w:pPr>
    </w:p>
    <w:p w14:paraId="3E3C3FF0">
      <w:pPr>
        <w:pStyle w:val="11"/>
        <w:rPr>
          <w:rFonts w:ascii="Tahoma"/>
          <w:sz w:val="20"/>
        </w:rPr>
      </w:pPr>
    </w:p>
    <w:p w14:paraId="35CEDD20">
      <w:pPr>
        <w:pStyle w:val="11"/>
        <w:rPr>
          <w:rFonts w:ascii="Tahoma"/>
          <w:sz w:val="20"/>
        </w:rPr>
      </w:pPr>
    </w:p>
    <w:p w14:paraId="45DCEE82">
      <w:pPr>
        <w:pStyle w:val="11"/>
        <w:rPr>
          <w:rFonts w:ascii="Tahoma"/>
          <w:sz w:val="20"/>
        </w:rPr>
      </w:pPr>
    </w:p>
    <w:p w14:paraId="5B4617B3">
      <w:pPr>
        <w:pStyle w:val="11"/>
        <w:rPr>
          <w:rFonts w:ascii="Tahoma"/>
          <w:sz w:val="20"/>
        </w:rPr>
      </w:pPr>
    </w:p>
    <w:p w14:paraId="2EB80264">
      <w:pPr>
        <w:pStyle w:val="11"/>
        <w:rPr>
          <w:rFonts w:ascii="Tahoma"/>
          <w:sz w:val="20"/>
        </w:rPr>
      </w:pPr>
    </w:p>
    <w:p w14:paraId="5A37E282">
      <w:pPr>
        <w:pStyle w:val="11"/>
        <w:rPr>
          <w:rFonts w:ascii="Tahoma"/>
          <w:sz w:val="20"/>
        </w:rPr>
      </w:pPr>
    </w:p>
    <w:p w14:paraId="03CF0212">
      <w:pPr>
        <w:pStyle w:val="11"/>
        <w:rPr>
          <w:rFonts w:ascii="Tahoma"/>
          <w:sz w:val="20"/>
        </w:rPr>
      </w:pPr>
    </w:p>
    <w:p w14:paraId="23AC26B2">
      <w:pPr>
        <w:pStyle w:val="11"/>
        <w:rPr>
          <w:rFonts w:ascii="Tahoma"/>
          <w:sz w:val="20"/>
        </w:rPr>
      </w:pPr>
    </w:p>
    <w:p w14:paraId="039001C5">
      <w:pPr>
        <w:pStyle w:val="11"/>
        <w:rPr>
          <w:rFonts w:ascii="Tahoma"/>
          <w:sz w:val="20"/>
        </w:rPr>
      </w:pPr>
    </w:p>
    <w:p w14:paraId="0455C285">
      <w:pPr>
        <w:pStyle w:val="11"/>
        <w:rPr>
          <w:rFonts w:ascii="Tahoma"/>
          <w:sz w:val="20"/>
        </w:rPr>
      </w:pPr>
    </w:p>
    <w:p w14:paraId="33A6B0C4">
      <w:pPr>
        <w:pStyle w:val="11"/>
        <w:rPr>
          <w:rFonts w:ascii="Tahoma"/>
          <w:sz w:val="20"/>
        </w:rPr>
      </w:pPr>
    </w:p>
    <w:p w14:paraId="2B362456">
      <w:pPr>
        <w:pStyle w:val="11"/>
        <w:rPr>
          <w:rFonts w:ascii="Tahoma"/>
          <w:sz w:val="20"/>
        </w:rPr>
      </w:pPr>
    </w:p>
    <w:p w14:paraId="6C4BEBAB">
      <w:pPr>
        <w:pStyle w:val="11"/>
        <w:rPr>
          <w:rFonts w:ascii="Tahoma"/>
          <w:sz w:val="20"/>
        </w:rPr>
      </w:pPr>
    </w:p>
    <w:p w14:paraId="14E7171A">
      <w:pPr>
        <w:pStyle w:val="11"/>
        <w:spacing w:before="4"/>
        <w:rPr>
          <w:rFonts w:ascii="Tahoma"/>
        </w:rPr>
      </w:pPr>
    </w:p>
    <w:p w14:paraId="69B0FEA9">
      <w:pPr>
        <w:spacing w:after="0"/>
        <w:rPr>
          <w:rFonts w:ascii="Tahoma"/>
        </w:rPr>
        <w:sectPr>
          <w:type w:val="continuous"/>
          <w:pgSz w:w="11910" w:h="16840"/>
          <w:pgMar w:top="1340" w:right="0" w:bottom="280" w:left="0" w:header="720" w:footer="720" w:gutter="0"/>
          <w:cols w:space="720" w:num="1"/>
        </w:sectPr>
      </w:pPr>
    </w:p>
    <w:p w14:paraId="7577667E">
      <w:pPr>
        <w:spacing w:before="118"/>
        <w:ind w:left="155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47E750B">
      <w:pPr>
        <w:pStyle w:val="15"/>
        <w:numPr>
          <w:ilvl w:val="0"/>
          <w:numId w:val="52"/>
        </w:numPr>
        <w:tabs>
          <w:tab w:val="left" w:pos="1524"/>
          <w:tab w:val="left" w:pos="1536"/>
        </w:tabs>
        <w:spacing w:before="72" w:after="0" w:line="252" w:lineRule="auto"/>
        <w:ind w:left="1524" w:right="236" w:hanging="212"/>
        <w:jc w:val="left"/>
        <w:rPr>
          <w:rFonts w:ascii="Tahoma"/>
          <w:sz w:val="22"/>
        </w:rPr>
      </w:pPr>
      <w:r>
        <w:rPr>
          <w:rFonts w:ascii="Times New Roman"/>
          <w:b/>
          <w:color w:val="FFFFFF"/>
          <w:sz w:val="22"/>
        </w:rPr>
        <w:tab/>
      </w:r>
      <w:r>
        <w:rPr>
          <w:rFonts w:ascii="Tahoma"/>
          <w:color w:val="FFFFFF"/>
          <w:sz w:val="22"/>
        </w:rPr>
        <w:t>read</w:t>
      </w:r>
      <w:r>
        <w:rPr>
          <w:rFonts w:ascii="Tahoma"/>
          <w:color w:val="FFFFFF"/>
          <w:spacing w:val="-9"/>
          <w:sz w:val="22"/>
        </w:rPr>
        <w:t xml:space="preserve"> </w:t>
      </w:r>
      <w:r>
        <w:rPr>
          <w:rFonts w:ascii="Tahoma"/>
          <w:color w:val="FFFFFF"/>
          <w:sz w:val="22"/>
        </w:rPr>
        <w:t>about</w:t>
      </w:r>
      <w:r>
        <w:rPr>
          <w:rFonts w:ascii="Tahoma"/>
          <w:color w:val="FFFFFF"/>
          <w:spacing w:val="-9"/>
          <w:sz w:val="22"/>
        </w:rPr>
        <w:t xml:space="preserve"> </w:t>
      </w:r>
      <w:r>
        <w:rPr>
          <w:rFonts w:ascii="Tahoma"/>
          <w:color w:val="FFFFFF"/>
          <w:sz w:val="22"/>
        </w:rPr>
        <w:t>the</w:t>
      </w:r>
      <w:r>
        <w:rPr>
          <w:rFonts w:ascii="Tahoma"/>
          <w:color w:val="FFFFFF"/>
          <w:spacing w:val="-9"/>
          <w:sz w:val="22"/>
        </w:rPr>
        <w:t xml:space="preserve"> </w:t>
      </w:r>
      <w:r>
        <w:rPr>
          <w:rFonts w:ascii="Tahoma"/>
          <w:color w:val="FFFFFF"/>
          <w:sz w:val="22"/>
        </w:rPr>
        <w:t>development</w:t>
      </w:r>
      <w:r>
        <w:rPr>
          <w:rFonts w:ascii="Tahoma"/>
          <w:color w:val="FFFFFF"/>
          <w:spacing w:val="-9"/>
          <w:sz w:val="22"/>
        </w:rPr>
        <w:t xml:space="preserve"> </w:t>
      </w:r>
      <w:r>
        <w:rPr>
          <w:rFonts w:ascii="Tahoma"/>
          <w:color w:val="FFFFFF"/>
          <w:sz w:val="22"/>
        </w:rPr>
        <w:t>and</w:t>
      </w:r>
      <w:r>
        <w:rPr>
          <w:rFonts w:ascii="Tahoma"/>
          <w:color w:val="FFFFFF"/>
          <w:spacing w:val="-10"/>
          <w:sz w:val="22"/>
        </w:rPr>
        <w:t xml:space="preserve"> </w:t>
      </w:r>
      <w:r>
        <w:rPr>
          <w:rFonts w:ascii="Tahoma"/>
          <w:color w:val="FFFFFF"/>
          <w:sz w:val="22"/>
        </w:rPr>
        <w:t>value</w:t>
      </w:r>
      <w:r>
        <w:rPr>
          <w:rFonts w:ascii="Tahoma"/>
          <w:color w:val="FFFFFF"/>
          <w:spacing w:val="-9"/>
          <w:sz w:val="22"/>
        </w:rPr>
        <w:t xml:space="preserve"> </w:t>
      </w:r>
      <w:r>
        <w:rPr>
          <w:rFonts w:ascii="Tahoma"/>
          <w:color w:val="FFFFFF"/>
          <w:sz w:val="22"/>
        </w:rPr>
        <w:t>of</w:t>
      </w:r>
      <w:r>
        <w:rPr>
          <w:rFonts w:ascii="Tahoma"/>
          <w:color w:val="FFFFFF"/>
          <w:spacing w:val="-9"/>
          <w:sz w:val="22"/>
        </w:rPr>
        <w:t xml:space="preserve"> </w:t>
      </w:r>
      <w:r>
        <w:rPr>
          <w:rFonts w:ascii="Tahoma"/>
          <w:color w:val="FFFFFF"/>
          <w:sz w:val="22"/>
        </w:rPr>
        <w:t xml:space="preserve">space </w:t>
      </w:r>
      <w:r>
        <w:rPr>
          <w:rFonts w:ascii="Tahoma"/>
          <w:color w:val="FFFFFF"/>
          <w:spacing w:val="-2"/>
          <w:sz w:val="22"/>
        </w:rPr>
        <w:t>exploration.</w:t>
      </w:r>
    </w:p>
    <w:p w14:paraId="0B896ECD">
      <w:pPr>
        <w:pStyle w:val="15"/>
        <w:numPr>
          <w:ilvl w:val="0"/>
          <w:numId w:val="52"/>
        </w:numPr>
        <w:tabs>
          <w:tab w:val="left" w:pos="1524"/>
          <w:tab w:val="left" w:pos="1536"/>
        </w:tabs>
        <w:spacing w:before="2" w:after="0" w:line="252" w:lineRule="auto"/>
        <w:ind w:left="1524" w:right="0" w:hanging="212"/>
        <w:jc w:val="left"/>
        <w:rPr>
          <w:rFonts w:ascii="Tahoma" w:hAnsi="Tahoma"/>
          <w:sz w:val="22"/>
        </w:rPr>
      </w:pPr>
      <w:r>
        <w:rPr>
          <w:rFonts w:ascii="Times New Roman" w:hAnsi="Times New Roman"/>
          <w:b/>
          <w:color w:val="FFFFFF"/>
          <w:sz w:val="22"/>
        </w:rPr>
        <w:tab/>
      </w:r>
      <w:r>
        <w:rPr>
          <w:rFonts w:ascii="Tahoma" w:hAnsi="Tahoma"/>
          <w:color w:val="FFFFFF"/>
          <w:spacing w:val="-2"/>
          <w:w w:val="105"/>
          <w:sz w:val="22"/>
        </w:rPr>
        <w:t>listen</w:t>
      </w:r>
      <w:r>
        <w:rPr>
          <w:rFonts w:ascii="Tahoma" w:hAnsi="Tahoma"/>
          <w:color w:val="FFFFFF"/>
          <w:spacing w:val="-19"/>
          <w:w w:val="105"/>
          <w:sz w:val="22"/>
        </w:rPr>
        <w:t xml:space="preserve"> </w:t>
      </w:r>
      <w:r>
        <w:rPr>
          <w:rFonts w:ascii="Tahoma" w:hAnsi="Tahoma"/>
          <w:color w:val="FFFFFF"/>
          <w:spacing w:val="-2"/>
          <w:w w:val="105"/>
          <w:sz w:val="22"/>
        </w:rPr>
        <w:t>to</w:t>
      </w:r>
      <w:r>
        <w:rPr>
          <w:rFonts w:ascii="Tahoma" w:hAnsi="Tahoma"/>
          <w:color w:val="FFFFFF"/>
          <w:spacing w:val="-19"/>
          <w:w w:val="105"/>
          <w:sz w:val="22"/>
        </w:rPr>
        <w:t xml:space="preserve"> </w:t>
      </w:r>
      <w:r>
        <w:rPr>
          <w:rFonts w:ascii="Tahoma" w:hAnsi="Tahoma"/>
          <w:color w:val="FFFFFF"/>
          <w:spacing w:val="-2"/>
          <w:w w:val="105"/>
          <w:sz w:val="22"/>
        </w:rPr>
        <w:t>two</w:t>
      </w:r>
      <w:r>
        <w:rPr>
          <w:rFonts w:ascii="Tahoma" w:hAnsi="Tahoma"/>
          <w:color w:val="FFFFFF"/>
          <w:spacing w:val="-19"/>
          <w:w w:val="105"/>
          <w:sz w:val="22"/>
        </w:rPr>
        <w:t xml:space="preserve"> </w:t>
      </w:r>
      <w:r>
        <w:rPr>
          <w:rFonts w:ascii="Tahoma" w:hAnsi="Tahoma"/>
          <w:color w:val="FFFFFF"/>
          <w:spacing w:val="-2"/>
          <w:w w:val="105"/>
          <w:sz w:val="22"/>
        </w:rPr>
        <w:t>interviews</w:t>
      </w:r>
      <w:r>
        <w:rPr>
          <w:rFonts w:ascii="Tahoma" w:hAnsi="Tahoma"/>
          <w:color w:val="FFFFFF"/>
          <w:spacing w:val="-19"/>
          <w:w w:val="105"/>
          <w:sz w:val="22"/>
        </w:rPr>
        <w:t xml:space="preserve"> </w:t>
      </w:r>
      <w:r>
        <w:rPr>
          <w:rFonts w:ascii="Tahoma" w:hAnsi="Tahoma"/>
          <w:color w:val="FFFFFF"/>
          <w:spacing w:val="-2"/>
          <w:w w:val="105"/>
          <w:sz w:val="22"/>
        </w:rPr>
        <w:t>with</w:t>
      </w:r>
      <w:r>
        <w:rPr>
          <w:rFonts w:ascii="Tahoma" w:hAnsi="Tahoma"/>
          <w:color w:val="FFFFFF"/>
          <w:spacing w:val="-19"/>
          <w:w w:val="105"/>
          <w:sz w:val="22"/>
        </w:rPr>
        <w:t xml:space="preserve"> </w:t>
      </w:r>
      <w:r>
        <w:rPr>
          <w:rFonts w:ascii="Tahoma" w:hAnsi="Tahoma"/>
          <w:color w:val="FFFFFF"/>
          <w:spacing w:val="-2"/>
          <w:w w:val="105"/>
          <w:sz w:val="22"/>
        </w:rPr>
        <w:t>astronauts</w:t>
      </w:r>
      <w:r>
        <w:rPr>
          <w:rFonts w:ascii="Tahoma" w:hAnsi="Tahoma"/>
          <w:color w:val="FFFFFF"/>
          <w:spacing w:val="-19"/>
          <w:w w:val="105"/>
          <w:sz w:val="22"/>
        </w:rPr>
        <w:t xml:space="preserve"> </w:t>
      </w:r>
      <w:r>
        <w:rPr>
          <w:rFonts w:ascii="Tahoma" w:hAnsi="Tahoma"/>
          <w:color w:val="FFFFFF"/>
          <w:spacing w:val="-2"/>
          <w:w w:val="105"/>
          <w:sz w:val="22"/>
        </w:rPr>
        <w:t>and</w:t>
      </w:r>
      <w:r>
        <w:rPr>
          <w:rFonts w:ascii="Tahoma" w:hAnsi="Tahoma"/>
          <w:color w:val="FFFFFF"/>
          <w:spacing w:val="-19"/>
          <w:w w:val="105"/>
          <w:sz w:val="22"/>
        </w:rPr>
        <w:t xml:space="preserve"> </w:t>
      </w:r>
      <w:r>
        <w:rPr>
          <w:rFonts w:ascii="Tahoma" w:hAnsi="Tahoma"/>
          <w:color w:val="FFFFFF"/>
          <w:spacing w:val="-2"/>
          <w:w w:val="105"/>
          <w:sz w:val="22"/>
        </w:rPr>
        <w:t xml:space="preserve">learn </w:t>
      </w:r>
      <w:r>
        <w:rPr>
          <w:rFonts w:ascii="Tahoma" w:hAnsi="Tahoma"/>
          <w:color w:val="FFFFFF"/>
          <w:w w:val="105"/>
          <w:sz w:val="22"/>
        </w:rPr>
        <w:t>to talk about astronauts’ life in space.</w:t>
      </w:r>
    </w:p>
    <w:p w14:paraId="383C32F9">
      <w:pPr>
        <w:pStyle w:val="15"/>
        <w:numPr>
          <w:ilvl w:val="0"/>
          <w:numId w:val="52"/>
        </w:numPr>
        <w:tabs>
          <w:tab w:val="left" w:pos="1524"/>
          <w:tab w:val="left" w:pos="1536"/>
        </w:tabs>
        <w:spacing w:before="3" w:after="0" w:line="252" w:lineRule="auto"/>
        <w:ind w:left="1524" w:right="148" w:hanging="212"/>
        <w:jc w:val="left"/>
        <w:rPr>
          <w:rFonts w:ascii="Tahoma"/>
          <w:sz w:val="22"/>
        </w:rPr>
      </w:pPr>
      <w:r>
        <w:rPr>
          <w:rFonts w:ascii="Times New Roman"/>
          <w:b/>
          <w:color w:val="FFFFFF"/>
          <w:sz w:val="22"/>
        </w:rPr>
        <w:tab/>
      </w:r>
      <w:r>
        <w:rPr>
          <w:rFonts w:ascii="Tahoma"/>
          <w:color w:val="FFFFFF"/>
          <w:sz w:val="22"/>
        </w:rPr>
        <w:t>write</w:t>
      </w:r>
      <w:r>
        <w:rPr>
          <w:rFonts w:ascii="Tahoma"/>
          <w:color w:val="FFFFFF"/>
          <w:spacing w:val="-6"/>
          <w:sz w:val="22"/>
        </w:rPr>
        <w:t xml:space="preserve"> </w:t>
      </w:r>
      <w:r>
        <w:rPr>
          <w:rFonts w:ascii="Tahoma"/>
          <w:color w:val="FFFFFF"/>
          <w:sz w:val="22"/>
        </w:rPr>
        <w:t>an</w:t>
      </w:r>
      <w:r>
        <w:rPr>
          <w:rFonts w:ascii="Tahoma"/>
          <w:color w:val="FFFFFF"/>
          <w:spacing w:val="-6"/>
          <w:sz w:val="22"/>
        </w:rPr>
        <w:t xml:space="preserve"> </w:t>
      </w:r>
      <w:r>
        <w:rPr>
          <w:rFonts w:ascii="Tahoma"/>
          <w:color w:val="FFFFFF"/>
          <w:sz w:val="22"/>
        </w:rPr>
        <w:t>argumentative</w:t>
      </w:r>
      <w:r>
        <w:rPr>
          <w:rFonts w:ascii="Tahoma"/>
          <w:color w:val="FFFFFF"/>
          <w:spacing w:val="-6"/>
          <w:sz w:val="22"/>
        </w:rPr>
        <w:t xml:space="preserve"> </w:t>
      </w:r>
      <w:r>
        <w:rPr>
          <w:rFonts w:ascii="Tahoma"/>
          <w:color w:val="FFFFFF"/>
          <w:sz w:val="22"/>
        </w:rPr>
        <w:t>essay</w:t>
      </w:r>
      <w:r>
        <w:rPr>
          <w:rFonts w:ascii="Tahoma"/>
          <w:color w:val="FFFFFF"/>
          <w:spacing w:val="-6"/>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the</w:t>
      </w:r>
      <w:r>
        <w:rPr>
          <w:rFonts w:ascii="Tahoma"/>
          <w:color w:val="FFFFFF"/>
          <w:spacing w:val="-6"/>
          <w:sz w:val="22"/>
        </w:rPr>
        <w:t xml:space="preserve"> </w:t>
      </w:r>
      <w:r>
        <w:rPr>
          <w:rFonts w:ascii="Tahoma"/>
          <w:color w:val="FFFFFF"/>
          <w:sz w:val="22"/>
        </w:rPr>
        <w:t>value</w:t>
      </w:r>
      <w:r>
        <w:rPr>
          <w:rFonts w:ascii="Tahoma"/>
          <w:color w:val="FFFFFF"/>
          <w:spacing w:val="-6"/>
          <w:sz w:val="22"/>
        </w:rPr>
        <w:t xml:space="preserve"> </w:t>
      </w:r>
      <w:r>
        <w:rPr>
          <w:rFonts w:ascii="Tahoma"/>
          <w:color w:val="FFFFFF"/>
          <w:sz w:val="22"/>
        </w:rPr>
        <w:t xml:space="preserve">of </w:t>
      </w:r>
      <w:r>
        <w:rPr>
          <w:rFonts w:ascii="Tahoma"/>
          <w:color w:val="FFFFFF"/>
          <w:w w:val="105"/>
          <w:sz w:val="22"/>
        </w:rPr>
        <w:t>space</w:t>
      </w:r>
      <w:r>
        <w:rPr>
          <w:rFonts w:ascii="Tahoma"/>
          <w:color w:val="FFFFFF"/>
          <w:spacing w:val="-7"/>
          <w:w w:val="105"/>
          <w:sz w:val="22"/>
        </w:rPr>
        <w:t xml:space="preserve"> </w:t>
      </w:r>
      <w:r>
        <w:rPr>
          <w:rFonts w:ascii="Tahoma"/>
          <w:color w:val="FFFFFF"/>
          <w:w w:val="105"/>
          <w:sz w:val="22"/>
        </w:rPr>
        <w:t>exploration.</w:t>
      </w:r>
    </w:p>
    <w:p w14:paraId="7181F76B">
      <w:pPr>
        <w:pStyle w:val="15"/>
        <w:numPr>
          <w:ilvl w:val="0"/>
          <w:numId w:val="52"/>
        </w:numPr>
        <w:tabs>
          <w:tab w:val="left" w:pos="1524"/>
          <w:tab w:val="left" w:pos="1536"/>
        </w:tabs>
        <w:spacing w:before="2" w:after="0" w:line="252" w:lineRule="auto"/>
        <w:ind w:left="1524" w:right="406" w:hanging="212"/>
        <w:jc w:val="left"/>
        <w:rPr>
          <w:rFonts w:ascii="Tahoma"/>
          <w:sz w:val="22"/>
        </w:rPr>
      </w:pPr>
      <w:r>
        <w:rPr>
          <w:rFonts w:ascii="Times New Roman"/>
          <w:b/>
          <w:color w:val="FFFFFF"/>
          <w:sz w:val="22"/>
        </w:rPr>
        <w:tab/>
      </w:r>
      <w:r>
        <w:rPr>
          <w:rFonts w:ascii="Tahoma"/>
          <w:color w:val="FFFFFF"/>
          <w:sz w:val="22"/>
        </w:rPr>
        <w:t>explore</w:t>
      </w:r>
      <w:r>
        <w:rPr>
          <w:rFonts w:ascii="Tahoma"/>
          <w:color w:val="FFFFFF"/>
          <w:spacing w:val="-1"/>
          <w:sz w:val="22"/>
        </w:rPr>
        <w:t xml:space="preserve"> </w:t>
      </w:r>
      <w:r>
        <w:rPr>
          <w:rFonts w:ascii="Tahoma"/>
          <w:color w:val="FFFFFF"/>
          <w:sz w:val="22"/>
        </w:rPr>
        <w:t>the</w:t>
      </w:r>
      <w:r>
        <w:rPr>
          <w:rFonts w:ascii="Tahoma"/>
          <w:color w:val="FFFFFF"/>
          <w:spacing w:val="-1"/>
          <w:sz w:val="22"/>
        </w:rPr>
        <w:t xml:space="preserve"> </w:t>
      </w:r>
      <w:r>
        <w:rPr>
          <w:rFonts w:ascii="Tahoma"/>
          <w:color w:val="FFFFFF"/>
          <w:sz w:val="22"/>
        </w:rPr>
        <w:t>mysteries</w:t>
      </w:r>
      <w:r>
        <w:rPr>
          <w:rFonts w:ascii="Tahoma"/>
          <w:color w:val="FFFFFF"/>
          <w:spacing w:val="-1"/>
          <w:sz w:val="22"/>
        </w:rPr>
        <w:t xml:space="preserve"> </w:t>
      </w:r>
      <w:r>
        <w:rPr>
          <w:rFonts w:ascii="Tahoma"/>
          <w:color w:val="FFFFFF"/>
          <w:sz w:val="22"/>
        </w:rPr>
        <w:t>of</w:t>
      </w:r>
      <w:r>
        <w:rPr>
          <w:rFonts w:ascii="Tahoma"/>
          <w:color w:val="FFFFFF"/>
          <w:spacing w:val="-1"/>
          <w:sz w:val="22"/>
        </w:rPr>
        <w:t xml:space="preserve"> </w:t>
      </w:r>
      <w:r>
        <w:rPr>
          <w:rFonts w:ascii="Tahoma"/>
          <w:color w:val="FFFFFF"/>
          <w:sz w:val="22"/>
        </w:rPr>
        <w:t>the</w:t>
      </w:r>
      <w:r>
        <w:rPr>
          <w:rFonts w:ascii="Tahoma"/>
          <w:color w:val="FFFFFF"/>
          <w:spacing w:val="-1"/>
          <w:sz w:val="22"/>
        </w:rPr>
        <w:t xml:space="preserve"> </w:t>
      </w:r>
      <w:r>
        <w:rPr>
          <w:rFonts w:ascii="Tahoma"/>
          <w:color w:val="FFFFFF"/>
          <w:sz w:val="22"/>
        </w:rPr>
        <w:t>universe</w:t>
      </w:r>
      <w:r>
        <w:rPr>
          <w:rFonts w:ascii="Tahoma"/>
          <w:color w:val="FFFFFF"/>
          <w:spacing w:val="-1"/>
          <w:sz w:val="22"/>
        </w:rPr>
        <w:t xml:space="preserve"> </w:t>
      </w:r>
      <w:r>
        <w:rPr>
          <w:rFonts w:ascii="Tahoma"/>
          <w:color w:val="FFFFFF"/>
          <w:sz w:val="22"/>
        </w:rPr>
        <w:t>and</w:t>
      </w:r>
      <w:r>
        <w:rPr>
          <w:rFonts w:ascii="Tahoma"/>
          <w:color w:val="FFFFFF"/>
          <w:spacing w:val="-1"/>
          <w:sz w:val="22"/>
        </w:rPr>
        <w:t xml:space="preserve"> </w:t>
      </w:r>
      <w:r>
        <w:rPr>
          <w:rFonts w:ascii="Tahoma"/>
          <w:color w:val="FFFFFF"/>
          <w:sz w:val="22"/>
        </w:rPr>
        <w:t xml:space="preserve">the </w:t>
      </w:r>
      <w:r>
        <w:rPr>
          <w:rFonts w:ascii="Tahoma"/>
          <w:color w:val="FFFFFF"/>
          <w:w w:val="105"/>
          <w:sz w:val="22"/>
        </w:rPr>
        <w:t>achievements in space exploration.</w:t>
      </w:r>
    </w:p>
    <w:p w14:paraId="23F7961C">
      <w:pPr>
        <w:spacing w:before="104"/>
        <w:ind w:left="56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7FAA2982">
      <w:pPr>
        <w:pStyle w:val="15"/>
        <w:numPr>
          <w:ilvl w:val="0"/>
          <w:numId w:val="53"/>
        </w:numPr>
        <w:tabs>
          <w:tab w:val="left" w:pos="535"/>
          <w:tab w:val="left" w:pos="547"/>
        </w:tabs>
        <w:spacing w:before="72" w:after="0" w:line="252" w:lineRule="auto"/>
        <w:ind w:left="535" w:right="1108" w:hanging="212"/>
        <w:jc w:val="left"/>
        <w:rPr>
          <w:rFonts w:ascii="Tahoma"/>
          <w:sz w:val="22"/>
        </w:rPr>
      </w:pPr>
      <w:r>
        <w:rPr>
          <w:rFonts w:ascii="Times New Roman"/>
          <w:b/>
          <w:color w:val="FFFFFF"/>
          <w:sz w:val="22"/>
        </w:rPr>
        <w:tab/>
      </w:r>
      <w:r>
        <w:rPr>
          <w:rFonts w:ascii="Tahoma"/>
          <w:color w:val="FFFFFF"/>
          <w:sz w:val="22"/>
        </w:rPr>
        <w:t>What</w:t>
      </w:r>
      <w:r>
        <w:rPr>
          <w:rFonts w:ascii="Tahoma"/>
          <w:color w:val="FFFFFF"/>
          <w:spacing w:val="-16"/>
          <w:sz w:val="22"/>
        </w:rPr>
        <w:t xml:space="preserve"> </w:t>
      </w:r>
      <w:r>
        <w:rPr>
          <w:rFonts w:ascii="Tahoma"/>
          <w:color w:val="FFFFFF"/>
          <w:sz w:val="22"/>
        </w:rPr>
        <w:t>can</w:t>
      </w:r>
      <w:r>
        <w:rPr>
          <w:rFonts w:ascii="Tahoma"/>
          <w:color w:val="FFFFFF"/>
          <w:spacing w:val="-17"/>
          <w:sz w:val="22"/>
        </w:rPr>
        <w:t xml:space="preserve"> </w:t>
      </w:r>
      <w:r>
        <w:rPr>
          <w:rFonts w:ascii="Tahoma"/>
          <w:color w:val="FFFFFF"/>
          <w:sz w:val="22"/>
        </w:rPr>
        <w:t>you</w:t>
      </w:r>
      <w:r>
        <w:rPr>
          <w:rFonts w:ascii="Tahoma"/>
          <w:color w:val="FFFFFF"/>
          <w:spacing w:val="-16"/>
          <w:sz w:val="22"/>
        </w:rPr>
        <w:t xml:space="preserve"> </w:t>
      </w:r>
      <w:r>
        <w:rPr>
          <w:rFonts w:ascii="Tahoma"/>
          <w:color w:val="FFFFFF"/>
          <w:sz w:val="22"/>
        </w:rPr>
        <w:t>see</w:t>
      </w:r>
      <w:r>
        <w:rPr>
          <w:rFonts w:ascii="Tahoma"/>
          <w:color w:val="FFFFFF"/>
          <w:spacing w:val="-17"/>
          <w:sz w:val="22"/>
        </w:rPr>
        <w:t xml:space="preserve"> </w:t>
      </w:r>
      <w:r>
        <w:rPr>
          <w:rFonts w:ascii="Tahoma"/>
          <w:color w:val="FFFFFF"/>
          <w:sz w:val="22"/>
        </w:rPr>
        <w:t>in</w:t>
      </w:r>
      <w:r>
        <w:rPr>
          <w:rFonts w:ascii="Tahoma"/>
          <w:color w:val="FFFFFF"/>
          <w:spacing w:val="-16"/>
          <w:sz w:val="22"/>
        </w:rPr>
        <w:t xml:space="preserve"> </w:t>
      </w:r>
      <w:r>
        <w:rPr>
          <w:rFonts w:ascii="Tahoma"/>
          <w:color w:val="FFFFFF"/>
          <w:sz w:val="22"/>
        </w:rPr>
        <w:t>the</w:t>
      </w:r>
      <w:r>
        <w:rPr>
          <w:rFonts w:ascii="Tahoma"/>
          <w:color w:val="FFFFFF"/>
          <w:spacing w:val="-17"/>
          <w:sz w:val="22"/>
        </w:rPr>
        <w:t xml:space="preserve"> </w:t>
      </w:r>
      <w:r>
        <w:rPr>
          <w:rFonts w:ascii="Tahoma"/>
          <w:color w:val="FFFFFF"/>
          <w:sz w:val="22"/>
        </w:rPr>
        <w:t>photo?</w:t>
      </w:r>
      <w:r>
        <w:rPr>
          <w:rFonts w:ascii="Tahoma"/>
          <w:color w:val="FFFFFF"/>
          <w:spacing w:val="-16"/>
          <w:sz w:val="22"/>
        </w:rPr>
        <w:t xml:space="preserve"> </w:t>
      </w:r>
      <w:r>
        <w:rPr>
          <w:rFonts w:ascii="Tahoma"/>
          <w:color w:val="FFFFFF"/>
          <w:sz w:val="22"/>
        </w:rPr>
        <w:t>Who</w:t>
      </w:r>
      <w:r>
        <w:rPr>
          <w:rFonts w:ascii="Tahoma"/>
          <w:color w:val="FFFFFF"/>
          <w:spacing w:val="-17"/>
          <w:sz w:val="22"/>
        </w:rPr>
        <w:t xml:space="preserve"> </w:t>
      </w:r>
      <w:r>
        <w:rPr>
          <w:rFonts w:ascii="Tahoma"/>
          <w:color w:val="FFFFFF"/>
          <w:sz w:val="22"/>
        </w:rPr>
        <w:t>do you think took the photo?</w:t>
      </w:r>
    </w:p>
    <w:p w14:paraId="5C50E986">
      <w:pPr>
        <w:pStyle w:val="15"/>
        <w:numPr>
          <w:ilvl w:val="0"/>
          <w:numId w:val="53"/>
        </w:numPr>
        <w:tabs>
          <w:tab w:val="left" w:pos="535"/>
          <w:tab w:val="left" w:pos="547"/>
        </w:tabs>
        <w:spacing w:before="2" w:after="0" w:line="252" w:lineRule="auto"/>
        <w:ind w:left="535" w:right="1013" w:hanging="212"/>
        <w:jc w:val="left"/>
        <w:rPr>
          <w:rFonts w:ascii="Tahoma"/>
          <w:sz w:val="22"/>
        </w:rPr>
      </w:pPr>
      <w:r>
        <w:rPr>
          <w:rFonts w:ascii="Times New Roman"/>
          <w:b/>
          <w:color w:val="FFFFFF"/>
          <w:sz w:val="22"/>
        </w:rPr>
        <w:tab/>
      </w:r>
      <w:r>
        <w:rPr>
          <w:rFonts w:ascii="Tahoma"/>
          <w:color w:val="FFFFFF"/>
          <w:sz w:val="22"/>
        </w:rPr>
        <w:t>What</w:t>
      </w:r>
      <w:r>
        <w:rPr>
          <w:rFonts w:ascii="Tahoma"/>
          <w:color w:val="FFFFFF"/>
          <w:spacing w:val="-15"/>
          <w:sz w:val="22"/>
        </w:rPr>
        <w:t xml:space="preserve"> </w:t>
      </w:r>
      <w:r>
        <w:rPr>
          <w:rFonts w:ascii="Tahoma"/>
          <w:color w:val="FFFFFF"/>
          <w:sz w:val="22"/>
        </w:rPr>
        <w:t>do</w:t>
      </w:r>
      <w:r>
        <w:rPr>
          <w:rFonts w:ascii="Tahoma"/>
          <w:color w:val="FFFFFF"/>
          <w:spacing w:val="-15"/>
          <w:sz w:val="22"/>
        </w:rPr>
        <w:t xml:space="preserve"> </w:t>
      </w:r>
      <w:r>
        <w:rPr>
          <w:rFonts w:ascii="Tahoma"/>
          <w:color w:val="FFFFFF"/>
          <w:sz w:val="22"/>
        </w:rPr>
        <w:t>you</w:t>
      </w:r>
      <w:r>
        <w:rPr>
          <w:rFonts w:ascii="Tahoma"/>
          <w:color w:val="FFFFFF"/>
          <w:spacing w:val="-15"/>
          <w:sz w:val="22"/>
        </w:rPr>
        <w:t xml:space="preserve"> </w:t>
      </w:r>
      <w:r>
        <w:rPr>
          <w:rFonts w:ascii="Tahoma"/>
          <w:color w:val="FFFFFF"/>
          <w:sz w:val="22"/>
        </w:rPr>
        <w:t>know</w:t>
      </w:r>
      <w:r>
        <w:rPr>
          <w:rFonts w:ascii="Tahoma"/>
          <w:color w:val="FFFFFF"/>
          <w:spacing w:val="-15"/>
          <w:sz w:val="22"/>
        </w:rPr>
        <w:t xml:space="preserve"> </w:t>
      </w:r>
      <w:r>
        <w:rPr>
          <w:rFonts w:ascii="Tahoma"/>
          <w:color w:val="FFFFFF"/>
          <w:sz w:val="22"/>
        </w:rPr>
        <w:t>about</w:t>
      </w:r>
      <w:r>
        <w:rPr>
          <w:rFonts w:ascii="Tahoma"/>
          <w:color w:val="FFFFFF"/>
          <w:spacing w:val="-15"/>
          <w:sz w:val="22"/>
        </w:rPr>
        <w:t xml:space="preserve"> </w:t>
      </w:r>
      <w:r>
        <w:rPr>
          <w:rFonts w:ascii="Tahoma"/>
          <w:color w:val="FFFFFF"/>
          <w:sz w:val="22"/>
        </w:rPr>
        <w:t>the</w:t>
      </w:r>
      <w:r>
        <w:rPr>
          <w:rFonts w:ascii="Tahoma"/>
          <w:color w:val="FFFFFF"/>
          <w:spacing w:val="-15"/>
          <w:sz w:val="22"/>
        </w:rPr>
        <w:t xml:space="preserve"> </w:t>
      </w:r>
      <w:r>
        <w:rPr>
          <w:rFonts w:ascii="Tahoma"/>
          <w:color w:val="FFFFFF"/>
          <w:sz w:val="22"/>
        </w:rPr>
        <w:t>history</w:t>
      </w:r>
      <w:r>
        <w:rPr>
          <w:rFonts w:ascii="Tahoma"/>
          <w:color w:val="FFFFFF"/>
          <w:spacing w:val="-15"/>
          <w:sz w:val="22"/>
        </w:rPr>
        <w:t xml:space="preserve"> </w:t>
      </w:r>
      <w:r>
        <w:rPr>
          <w:rFonts w:ascii="Tahoma"/>
          <w:color w:val="FFFFFF"/>
          <w:sz w:val="22"/>
        </w:rPr>
        <w:t>and development of space exploration?</w:t>
      </w:r>
    </w:p>
    <w:p w14:paraId="066B88CE">
      <w:pPr>
        <w:pStyle w:val="11"/>
        <w:rPr>
          <w:rFonts w:ascii="Tahoma"/>
          <w:sz w:val="26"/>
        </w:rPr>
      </w:pPr>
    </w:p>
    <w:p w14:paraId="5C5A3F52">
      <w:pPr>
        <w:pStyle w:val="11"/>
        <w:rPr>
          <w:rFonts w:ascii="Tahoma"/>
          <w:sz w:val="26"/>
        </w:rPr>
      </w:pPr>
    </w:p>
    <w:p w14:paraId="35AC8C15">
      <w:pPr>
        <w:pStyle w:val="11"/>
        <w:spacing w:before="11"/>
        <w:rPr>
          <w:rFonts w:ascii="Tahoma"/>
          <w:sz w:val="31"/>
        </w:rPr>
      </w:pPr>
    </w:p>
    <w:p w14:paraId="5CA99998">
      <w:pPr>
        <w:spacing w:before="0"/>
        <w:ind w:left="0" w:right="617" w:firstLine="0"/>
        <w:jc w:val="right"/>
        <w:rPr>
          <w:rFonts w:ascii="Tahoma"/>
          <w:sz w:val="20"/>
        </w:rPr>
      </w:pPr>
      <w:r>
        <mc:AlternateContent>
          <mc:Choice Requires="wps">
            <w:drawing>
              <wp:anchor distT="0" distB="0" distL="0" distR="0" simplePos="0" relativeHeight="251857920" behindDoc="1" locked="0" layoutInCell="1" allowOverlap="1">
                <wp:simplePos x="0" y="0"/>
                <wp:positionH relativeFrom="page">
                  <wp:posOffset>5240020</wp:posOffset>
                </wp:positionH>
                <wp:positionV relativeFrom="paragraph">
                  <wp:posOffset>13335</wp:posOffset>
                </wp:positionV>
                <wp:extent cx="1586230" cy="136525"/>
                <wp:effectExtent l="0" t="0" r="0" b="0"/>
                <wp:wrapNone/>
                <wp:docPr id="1599" name="Textbox 1599"/>
                <wp:cNvGraphicFramePr/>
                <a:graphic xmlns:a="http://schemas.openxmlformats.org/drawingml/2006/main">
                  <a:graphicData uri="http://schemas.microsoft.com/office/word/2010/wordprocessingShape">
                    <wps:wsp>
                      <wps:cNvSpPr txBox="1"/>
                      <wps:spPr>
                        <a:xfrm>
                          <a:off x="0" y="0"/>
                          <a:ext cx="1586230" cy="136525"/>
                        </a:xfrm>
                        <a:prstGeom prst="rect">
                          <a:avLst/>
                        </a:prstGeom>
                      </wps:spPr>
                      <wps:txbx>
                        <w:txbxContent>
                          <w:p w14:paraId="4D097503">
                            <w:pPr>
                              <w:spacing w:before="6"/>
                              <w:ind w:left="0" w:right="0" w:firstLine="0"/>
                              <w:jc w:val="left"/>
                              <w:rPr>
                                <w:sz w:val="18"/>
                              </w:rPr>
                            </w:pPr>
                            <w:r>
                              <w:rPr>
                                <w:color w:val="231F20"/>
                                <w:spacing w:val="-4"/>
                                <w:sz w:val="18"/>
                              </w:rPr>
                              <w:t>SPACE</w:t>
                            </w:r>
                            <w:r>
                              <w:rPr>
                                <w:color w:val="231F20"/>
                                <w:sz w:val="18"/>
                              </w:rPr>
                              <w:t xml:space="preserve"> </w:t>
                            </w:r>
                            <w:r>
                              <w:rPr>
                                <w:color w:val="231F20"/>
                                <w:spacing w:val="-4"/>
                                <w:sz w:val="18"/>
                              </w:rPr>
                              <w:t>EXPLORATION</w:t>
                            </w:r>
                            <w:r>
                              <w:rPr>
                                <w:color w:val="231F20"/>
                                <w:spacing w:val="2"/>
                                <w:sz w:val="18"/>
                              </w:rPr>
                              <w:t xml:space="preserve"> </w:t>
                            </w:r>
                            <w:r>
                              <w:rPr>
                                <w:color w:val="231F20"/>
                                <w:spacing w:val="-4"/>
                                <w:sz w:val="18"/>
                              </w:rPr>
                              <w:t>UNIT</w:t>
                            </w:r>
                            <w:r>
                              <w:rPr>
                                <w:color w:val="231F20"/>
                                <w:spacing w:val="3"/>
                                <w:sz w:val="18"/>
                              </w:rPr>
                              <w:t xml:space="preserve"> </w:t>
                            </w:r>
                            <w:r>
                              <w:rPr>
                                <w:color w:val="231F20"/>
                                <w:spacing w:val="-10"/>
                                <w:sz w:val="18"/>
                              </w:rPr>
                              <w:t>4</w:t>
                            </w:r>
                          </w:p>
                        </w:txbxContent>
                      </wps:txbx>
                      <wps:bodyPr wrap="square" lIns="0" tIns="0" rIns="0" bIns="0" rtlCol="0">
                        <a:noAutofit/>
                      </wps:bodyPr>
                    </wps:wsp>
                  </a:graphicData>
                </a:graphic>
              </wp:anchor>
            </w:drawing>
          </mc:Choice>
          <mc:Fallback>
            <w:pict>
              <v:shape id="Textbox 1599" o:spid="_x0000_s1026" o:spt="202" type="#_x0000_t202" style="position:absolute;left:0pt;margin-left:412.6pt;margin-top:1.05pt;height:10.75pt;width:124.9pt;mso-position-horizontal-relative:page;z-index:-251458560;mso-width-relative:page;mso-height-relative:page;" filled="f" stroked="f" coordsize="21600,21600" o:gfxdata="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w8aA3YAAAACQEAAA8AAAAAAAAAAQAgAAAAIgAAAGRycy9kb3ducmV2LnhtbFBLAQIUABQAAAAI&#10;AIdO4kCevQXDtAEAAHoDAAAOAAAAAAAAAAEAIAAAACcBAABkcnMvZTJvRG9jLnhtbFBLBQYAAAAA&#10;BgAGAFkBAABNBQAAAAA=&#10;">
                <v:fill on="f" focussize="0,0"/>
                <v:stroke on="f"/>
                <v:imagedata o:title=""/>
                <o:lock v:ext="edit" aspectratio="f"/>
                <v:textbox inset="0mm,0mm,0mm,0mm">
                  <w:txbxContent>
                    <w:p w14:paraId="4D097503">
                      <w:pPr>
                        <w:spacing w:before="6"/>
                        <w:ind w:left="0" w:right="0" w:firstLine="0"/>
                        <w:jc w:val="left"/>
                        <w:rPr>
                          <w:sz w:val="18"/>
                        </w:rPr>
                      </w:pPr>
                      <w:r>
                        <w:rPr>
                          <w:color w:val="231F20"/>
                          <w:spacing w:val="-4"/>
                          <w:sz w:val="18"/>
                        </w:rPr>
                        <w:t>SPACE</w:t>
                      </w:r>
                      <w:r>
                        <w:rPr>
                          <w:color w:val="231F20"/>
                          <w:sz w:val="18"/>
                        </w:rPr>
                        <w:t xml:space="preserve"> </w:t>
                      </w:r>
                      <w:r>
                        <w:rPr>
                          <w:color w:val="231F20"/>
                          <w:spacing w:val="-4"/>
                          <w:sz w:val="18"/>
                        </w:rPr>
                        <w:t>EXPLORATION</w:t>
                      </w:r>
                      <w:r>
                        <w:rPr>
                          <w:color w:val="231F20"/>
                          <w:spacing w:val="2"/>
                          <w:sz w:val="18"/>
                        </w:rPr>
                        <w:t xml:space="preserve"> </w:t>
                      </w:r>
                      <w:r>
                        <w:rPr>
                          <w:color w:val="231F20"/>
                          <w:spacing w:val="-4"/>
                          <w:sz w:val="18"/>
                        </w:rPr>
                        <w:t>UNIT</w:t>
                      </w:r>
                      <w:r>
                        <w:rPr>
                          <w:color w:val="231F20"/>
                          <w:spacing w:val="3"/>
                          <w:sz w:val="18"/>
                        </w:rPr>
                        <w:t xml:space="preserve"> </w:t>
                      </w:r>
                      <w:r>
                        <w:rPr>
                          <w:color w:val="231F20"/>
                          <w:spacing w:val="-10"/>
                          <w:sz w:val="18"/>
                        </w:rPr>
                        <w:t>4</w:t>
                      </w:r>
                    </w:p>
                  </w:txbxContent>
                </v:textbox>
              </v:shape>
            </w:pict>
          </mc:Fallback>
        </mc:AlternateContent>
      </w:r>
      <w:r>
        <w:rPr>
          <w:rFonts w:ascii="Tahoma"/>
          <w:color w:val="231F20"/>
          <w:spacing w:val="-5"/>
          <w:sz w:val="20"/>
        </w:rPr>
        <w:t>37</w:t>
      </w:r>
    </w:p>
    <w:p w14:paraId="3B93BB3A">
      <w:pPr>
        <w:spacing w:after="0"/>
        <w:jc w:val="right"/>
        <w:rPr>
          <w:rFonts w:ascii="Tahoma"/>
          <w:sz w:val="20"/>
        </w:rPr>
        <w:sectPr>
          <w:type w:val="continuous"/>
          <w:pgSz w:w="11910" w:h="16840"/>
          <w:pgMar w:top="1340" w:right="0" w:bottom="280" w:left="0" w:header="720" w:footer="720" w:gutter="0"/>
          <w:cols w:equalWidth="0" w:num="2">
            <w:col w:w="6394" w:space="40"/>
            <w:col w:w="5476"/>
          </w:cols>
        </w:sectPr>
      </w:pPr>
    </w:p>
    <w:p w14:paraId="2A9EB42E">
      <w:pPr>
        <w:pStyle w:val="11"/>
        <w:rPr>
          <w:rFonts w:ascii="Tahoma"/>
          <w:sz w:val="20"/>
        </w:rPr>
      </w:pPr>
      <w:r>
        <mc:AlternateContent>
          <mc:Choice Requires="wps">
            <w:drawing>
              <wp:anchor distT="0" distB="0" distL="0" distR="0" simplePos="0" relativeHeight="251713536" behindDoc="0" locked="0" layoutInCell="1" allowOverlap="1">
                <wp:simplePos x="0" y="0"/>
                <wp:positionH relativeFrom="page">
                  <wp:posOffset>2755900</wp:posOffset>
                </wp:positionH>
                <wp:positionV relativeFrom="page">
                  <wp:posOffset>80010</wp:posOffset>
                </wp:positionV>
                <wp:extent cx="283210" cy="257175"/>
                <wp:effectExtent l="0" t="0" r="0" b="0"/>
                <wp:wrapNone/>
                <wp:docPr id="1600" name="Graphic 160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600" o:spid="_x0000_s1026" o:spt="100" style="position:absolute;left:0pt;margin-left:217pt;margin-top:6.3pt;height:20.25pt;width:22.3pt;mso-position-horizontal-relative:page;mso-position-vertical-relative:page;z-index:251713536;mso-width-relative:page;mso-height-relative:page;" fillcolor="#2B7150" filled="t" stroked="f" coordsize="283210,257175" o:gfxdata="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dG2s8NgAAAAJAQAADwAAAAAAAAABACAAAAAiAAAAZHJzL2Rvd25yZXYu&#10;eG1sUEsBAhQAFAAAAAgAh07iQGw9jJtRAwAAggkAAA4AAAAAAAAAAQAgAAAAJwEAAGRycy9lMm9E&#10;b2MueG1sUEsFBgAAAAAGAAYAWQEAAOo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p>
    <w:p w14:paraId="536A60DD">
      <w:pPr>
        <w:pStyle w:val="11"/>
        <w:rPr>
          <w:rFonts w:ascii="Tahoma"/>
          <w:sz w:val="20"/>
        </w:rPr>
      </w:pPr>
    </w:p>
    <w:p w14:paraId="200AD7D9">
      <w:pPr>
        <w:pStyle w:val="11"/>
        <w:rPr>
          <w:rFonts w:ascii="Tahoma"/>
          <w:sz w:val="20"/>
        </w:rPr>
      </w:pPr>
    </w:p>
    <w:p w14:paraId="3401A646">
      <w:pPr>
        <w:pStyle w:val="11"/>
        <w:rPr>
          <w:rFonts w:ascii="Tahoma"/>
          <w:sz w:val="20"/>
        </w:rPr>
      </w:pPr>
    </w:p>
    <w:p w14:paraId="761B6FB3">
      <w:pPr>
        <w:pStyle w:val="11"/>
        <w:rPr>
          <w:rFonts w:ascii="Tahoma"/>
          <w:sz w:val="20"/>
        </w:rPr>
      </w:pPr>
    </w:p>
    <w:p w14:paraId="28A22A39">
      <w:pPr>
        <w:pStyle w:val="11"/>
        <w:rPr>
          <w:rFonts w:ascii="Tahoma"/>
          <w:sz w:val="20"/>
        </w:rPr>
      </w:pPr>
    </w:p>
    <w:p w14:paraId="5218E8C4">
      <w:pPr>
        <w:pStyle w:val="11"/>
        <w:rPr>
          <w:rFonts w:ascii="Tahoma"/>
          <w:sz w:val="20"/>
        </w:rPr>
      </w:pPr>
    </w:p>
    <w:p w14:paraId="1A66A66D">
      <w:pPr>
        <w:pStyle w:val="11"/>
        <w:rPr>
          <w:rFonts w:ascii="Tahoma"/>
          <w:sz w:val="20"/>
        </w:rPr>
      </w:pPr>
    </w:p>
    <w:p w14:paraId="14C5D60B">
      <w:pPr>
        <w:pStyle w:val="11"/>
        <w:rPr>
          <w:rFonts w:ascii="Tahoma"/>
          <w:sz w:val="20"/>
        </w:rPr>
      </w:pPr>
    </w:p>
    <w:p w14:paraId="0F4730DC">
      <w:pPr>
        <w:pStyle w:val="11"/>
        <w:rPr>
          <w:rFonts w:ascii="Tahoma"/>
          <w:sz w:val="20"/>
        </w:rPr>
      </w:pPr>
    </w:p>
    <w:p w14:paraId="4ABEEC4C">
      <w:pPr>
        <w:pStyle w:val="11"/>
        <w:rPr>
          <w:rFonts w:ascii="Tahoma"/>
          <w:sz w:val="20"/>
        </w:rPr>
      </w:pPr>
    </w:p>
    <w:p w14:paraId="535D6CD0">
      <w:pPr>
        <w:pStyle w:val="11"/>
        <w:rPr>
          <w:rFonts w:ascii="Tahoma"/>
          <w:sz w:val="20"/>
        </w:rPr>
      </w:pPr>
    </w:p>
    <w:p w14:paraId="5B923580">
      <w:pPr>
        <w:pStyle w:val="11"/>
        <w:rPr>
          <w:rFonts w:ascii="Tahoma"/>
          <w:sz w:val="20"/>
        </w:rPr>
      </w:pPr>
    </w:p>
    <w:p w14:paraId="791A660C">
      <w:pPr>
        <w:pStyle w:val="11"/>
        <w:rPr>
          <w:rFonts w:ascii="Tahoma"/>
          <w:sz w:val="20"/>
        </w:rPr>
      </w:pPr>
    </w:p>
    <w:p w14:paraId="10BAF6C3">
      <w:pPr>
        <w:pStyle w:val="11"/>
        <w:rPr>
          <w:rFonts w:ascii="Tahoma"/>
          <w:sz w:val="20"/>
        </w:rPr>
      </w:pPr>
    </w:p>
    <w:p w14:paraId="3C4D6127">
      <w:pPr>
        <w:pStyle w:val="11"/>
        <w:rPr>
          <w:rFonts w:ascii="Tahoma"/>
          <w:sz w:val="20"/>
        </w:rPr>
      </w:pPr>
    </w:p>
    <w:p w14:paraId="5A37F0CA">
      <w:pPr>
        <w:pStyle w:val="11"/>
        <w:rPr>
          <w:rFonts w:ascii="Tahoma"/>
          <w:sz w:val="20"/>
        </w:rPr>
      </w:pPr>
    </w:p>
    <w:p w14:paraId="6520EDC3">
      <w:pPr>
        <w:pStyle w:val="11"/>
        <w:rPr>
          <w:rFonts w:ascii="Tahoma"/>
          <w:sz w:val="20"/>
        </w:rPr>
      </w:pPr>
    </w:p>
    <w:p w14:paraId="6E295FEF">
      <w:pPr>
        <w:pStyle w:val="11"/>
        <w:rPr>
          <w:rFonts w:ascii="Tahoma"/>
          <w:sz w:val="20"/>
        </w:rPr>
      </w:pPr>
    </w:p>
    <w:p w14:paraId="0D05EF45">
      <w:pPr>
        <w:pStyle w:val="11"/>
        <w:rPr>
          <w:rFonts w:ascii="Tahoma"/>
          <w:sz w:val="20"/>
        </w:rPr>
      </w:pPr>
    </w:p>
    <w:p w14:paraId="39DF63DD">
      <w:pPr>
        <w:pStyle w:val="11"/>
        <w:rPr>
          <w:rFonts w:ascii="Tahoma"/>
          <w:sz w:val="20"/>
        </w:rPr>
      </w:pPr>
    </w:p>
    <w:p w14:paraId="1D6C9DC3">
      <w:pPr>
        <w:pStyle w:val="11"/>
        <w:rPr>
          <w:rFonts w:ascii="Tahoma"/>
          <w:sz w:val="20"/>
        </w:rPr>
      </w:pPr>
    </w:p>
    <w:p w14:paraId="34F2B42C">
      <w:pPr>
        <w:pStyle w:val="11"/>
        <w:rPr>
          <w:rFonts w:ascii="Tahoma"/>
          <w:sz w:val="20"/>
        </w:rPr>
      </w:pPr>
    </w:p>
    <w:p w14:paraId="41C3B124">
      <w:pPr>
        <w:pStyle w:val="11"/>
        <w:rPr>
          <w:rFonts w:ascii="Tahoma"/>
          <w:sz w:val="20"/>
        </w:rPr>
      </w:pPr>
    </w:p>
    <w:p w14:paraId="6F574936">
      <w:pPr>
        <w:pStyle w:val="11"/>
        <w:rPr>
          <w:rFonts w:ascii="Tahoma"/>
          <w:sz w:val="20"/>
        </w:rPr>
      </w:pPr>
    </w:p>
    <w:p w14:paraId="269E350B">
      <w:pPr>
        <w:pStyle w:val="11"/>
        <w:spacing w:before="7"/>
        <w:rPr>
          <w:rFonts w:ascii="Tahoma"/>
          <w:sz w:val="23"/>
        </w:rPr>
      </w:pPr>
    </w:p>
    <w:p w14:paraId="6C7FE369">
      <w:pPr>
        <w:spacing w:before="0" w:line="213" w:lineRule="auto"/>
        <w:ind w:left="1587" w:right="1362" w:firstLine="0"/>
        <w:jc w:val="left"/>
        <w:rPr>
          <w:rFonts w:ascii="Tahoma"/>
          <w:sz w:val="26"/>
        </w:rPr>
      </w:pPr>
      <w:r>
        <w:rPr>
          <w:rFonts w:ascii="Tahoma"/>
          <w:color w:val="11797A"/>
          <w:spacing w:val="-2"/>
          <w:sz w:val="26"/>
        </w:rPr>
        <w:t>You</w:t>
      </w:r>
      <w:r>
        <w:rPr>
          <w:rFonts w:ascii="Tahoma"/>
          <w:color w:val="11797A"/>
          <w:spacing w:val="-35"/>
          <w:sz w:val="26"/>
        </w:rPr>
        <w:t xml:space="preserve"> </w:t>
      </w:r>
      <w:r>
        <w:rPr>
          <w:rFonts w:ascii="Tahoma"/>
          <w:color w:val="11797A"/>
          <w:spacing w:val="-2"/>
          <w:sz w:val="26"/>
        </w:rPr>
        <w:t>are</w:t>
      </w:r>
      <w:r>
        <w:rPr>
          <w:rFonts w:ascii="Tahoma"/>
          <w:color w:val="11797A"/>
          <w:spacing w:val="-33"/>
          <w:sz w:val="26"/>
        </w:rPr>
        <w:t xml:space="preserve"> </w:t>
      </w:r>
      <w:r>
        <w:rPr>
          <w:rFonts w:ascii="Tahoma"/>
          <w:color w:val="11797A"/>
          <w:spacing w:val="-2"/>
          <w:sz w:val="26"/>
        </w:rPr>
        <w:t>going</w:t>
      </w:r>
      <w:r>
        <w:rPr>
          <w:rFonts w:ascii="Tahoma"/>
          <w:color w:val="11797A"/>
          <w:spacing w:val="-33"/>
          <w:sz w:val="26"/>
        </w:rPr>
        <w:t xml:space="preserve"> </w:t>
      </w:r>
      <w:r>
        <w:rPr>
          <w:rFonts w:ascii="Tahoma"/>
          <w:color w:val="11797A"/>
          <w:spacing w:val="-2"/>
          <w:sz w:val="26"/>
        </w:rPr>
        <w:t>to</w:t>
      </w:r>
      <w:r>
        <w:rPr>
          <w:rFonts w:ascii="Tahoma"/>
          <w:color w:val="11797A"/>
          <w:spacing w:val="-33"/>
          <w:sz w:val="26"/>
        </w:rPr>
        <w:t xml:space="preserve"> </w:t>
      </w:r>
      <w:r>
        <w:rPr>
          <w:rFonts w:ascii="Tahoma"/>
          <w:color w:val="11797A"/>
          <w:spacing w:val="-2"/>
          <w:sz w:val="26"/>
        </w:rPr>
        <w:t>listen</w:t>
      </w:r>
      <w:r>
        <w:rPr>
          <w:rFonts w:ascii="Tahoma"/>
          <w:color w:val="11797A"/>
          <w:spacing w:val="-33"/>
          <w:sz w:val="26"/>
        </w:rPr>
        <w:t xml:space="preserve"> </w:t>
      </w:r>
      <w:r>
        <w:rPr>
          <w:rFonts w:ascii="Tahoma"/>
          <w:color w:val="11797A"/>
          <w:spacing w:val="-2"/>
          <w:sz w:val="26"/>
        </w:rPr>
        <w:t>to</w:t>
      </w:r>
      <w:r>
        <w:rPr>
          <w:rFonts w:ascii="Tahoma"/>
          <w:color w:val="11797A"/>
          <w:spacing w:val="-33"/>
          <w:sz w:val="26"/>
        </w:rPr>
        <w:t xml:space="preserve"> </w:t>
      </w:r>
      <w:r>
        <w:rPr>
          <w:rFonts w:ascii="Tahoma"/>
          <w:color w:val="11797A"/>
          <w:spacing w:val="-2"/>
          <w:sz w:val="26"/>
        </w:rPr>
        <w:t>an</w:t>
      </w:r>
      <w:r>
        <w:rPr>
          <w:rFonts w:ascii="Tahoma"/>
          <w:color w:val="11797A"/>
          <w:spacing w:val="-33"/>
          <w:sz w:val="26"/>
        </w:rPr>
        <w:t xml:space="preserve"> </w:t>
      </w:r>
      <w:r>
        <w:rPr>
          <w:rFonts w:ascii="Tahoma"/>
          <w:color w:val="11797A"/>
          <w:spacing w:val="-2"/>
          <w:sz w:val="26"/>
        </w:rPr>
        <w:t>interview</w:t>
      </w:r>
      <w:r>
        <w:rPr>
          <w:rFonts w:ascii="Tahoma"/>
          <w:color w:val="11797A"/>
          <w:spacing w:val="-33"/>
          <w:sz w:val="26"/>
        </w:rPr>
        <w:t xml:space="preserve"> </w:t>
      </w:r>
      <w:r>
        <w:rPr>
          <w:rFonts w:ascii="Tahoma"/>
          <w:color w:val="11797A"/>
          <w:spacing w:val="-2"/>
          <w:sz w:val="26"/>
        </w:rPr>
        <w:t>with</w:t>
      </w:r>
      <w:r>
        <w:rPr>
          <w:rFonts w:ascii="Tahoma"/>
          <w:color w:val="11797A"/>
          <w:spacing w:val="-33"/>
          <w:sz w:val="26"/>
        </w:rPr>
        <w:t xml:space="preserve"> </w:t>
      </w:r>
      <w:r>
        <w:rPr>
          <w:rFonts w:ascii="Tahoma"/>
          <w:color w:val="11797A"/>
          <w:spacing w:val="-2"/>
          <w:sz w:val="26"/>
        </w:rPr>
        <w:t>an</w:t>
      </w:r>
      <w:r>
        <w:rPr>
          <w:rFonts w:ascii="Tahoma"/>
          <w:color w:val="11797A"/>
          <w:spacing w:val="-33"/>
          <w:sz w:val="26"/>
        </w:rPr>
        <w:t xml:space="preserve"> </w:t>
      </w:r>
      <w:r>
        <w:rPr>
          <w:rFonts w:ascii="Tahoma"/>
          <w:color w:val="11797A"/>
          <w:spacing w:val="-2"/>
          <w:sz w:val="26"/>
        </w:rPr>
        <w:t>astronaut.</w:t>
      </w:r>
      <w:r>
        <w:rPr>
          <w:rFonts w:ascii="Tahoma"/>
          <w:color w:val="11797A"/>
          <w:spacing w:val="-33"/>
          <w:sz w:val="26"/>
        </w:rPr>
        <w:t xml:space="preserve"> </w:t>
      </w:r>
      <w:r>
        <w:rPr>
          <w:rFonts w:ascii="Tahoma"/>
          <w:color w:val="11797A"/>
          <w:spacing w:val="-2"/>
          <w:sz w:val="26"/>
        </w:rPr>
        <w:t>Before</w:t>
      </w:r>
      <w:r>
        <w:rPr>
          <w:rFonts w:ascii="Tahoma"/>
          <w:color w:val="11797A"/>
          <w:spacing w:val="-33"/>
          <w:sz w:val="26"/>
        </w:rPr>
        <w:t xml:space="preserve"> </w:t>
      </w:r>
      <w:r>
        <w:rPr>
          <w:rFonts w:ascii="Tahoma"/>
          <w:color w:val="11797A"/>
          <w:spacing w:val="-2"/>
          <w:sz w:val="26"/>
        </w:rPr>
        <w:t>you</w:t>
      </w:r>
      <w:r>
        <w:rPr>
          <w:rFonts w:ascii="Tahoma"/>
          <w:color w:val="11797A"/>
          <w:spacing w:val="-33"/>
          <w:sz w:val="26"/>
        </w:rPr>
        <w:t xml:space="preserve"> </w:t>
      </w:r>
      <w:r>
        <w:rPr>
          <w:rFonts w:ascii="Tahoma"/>
          <w:color w:val="11797A"/>
          <w:spacing w:val="-2"/>
          <w:sz w:val="26"/>
        </w:rPr>
        <w:t>listen,</w:t>
      </w:r>
      <w:r>
        <w:rPr>
          <w:rFonts w:ascii="Tahoma"/>
          <w:color w:val="11797A"/>
          <w:spacing w:val="-33"/>
          <w:sz w:val="26"/>
        </w:rPr>
        <w:t xml:space="preserve"> </w:t>
      </w:r>
      <w:r>
        <w:rPr>
          <w:rFonts w:ascii="Tahoma"/>
          <w:color w:val="11797A"/>
          <w:spacing w:val="-2"/>
          <w:sz w:val="26"/>
        </w:rPr>
        <w:t xml:space="preserve">discuss </w:t>
      </w:r>
      <w:r>
        <w:rPr>
          <w:rFonts w:ascii="Tahoma"/>
          <w:color w:val="11797A"/>
          <w:w w:val="105"/>
          <w:sz w:val="26"/>
        </w:rPr>
        <w:t>the</w:t>
      </w:r>
      <w:r>
        <w:rPr>
          <w:rFonts w:ascii="Tahoma"/>
          <w:color w:val="11797A"/>
          <w:spacing w:val="-37"/>
          <w:w w:val="105"/>
          <w:sz w:val="26"/>
        </w:rPr>
        <w:t xml:space="preserve"> </w:t>
      </w:r>
      <w:r>
        <w:rPr>
          <w:rFonts w:ascii="Tahoma"/>
          <w:color w:val="11797A"/>
          <w:w w:val="105"/>
          <w:sz w:val="26"/>
        </w:rPr>
        <w:t>questions</w:t>
      </w:r>
      <w:r>
        <w:rPr>
          <w:rFonts w:ascii="Tahoma"/>
          <w:color w:val="11797A"/>
          <w:spacing w:val="-36"/>
          <w:w w:val="105"/>
          <w:sz w:val="26"/>
        </w:rPr>
        <w:t xml:space="preserve"> </w:t>
      </w:r>
      <w:r>
        <w:rPr>
          <w:rFonts w:ascii="Tahoma"/>
          <w:color w:val="11797A"/>
          <w:w w:val="105"/>
          <w:sz w:val="26"/>
        </w:rPr>
        <w:t>in</w:t>
      </w:r>
      <w:r>
        <w:rPr>
          <w:rFonts w:ascii="Tahoma"/>
          <w:color w:val="11797A"/>
          <w:spacing w:val="-36"/>
          <w:w w:val="105"/>
          <w:sz w:val="26"/>
        </w:rPr>
        <w:t xml:space="preserve"> </w:t>
      </w:r>
      <w:r>
        <w:rPr>
          <w:rFonts w:ascii="Tahoma"/>
          <w:color w:val="11797A"/>
          <w:w w:val="105"/>
          <w:sz w:val="26"/>
        </w:rPr>
        <w:t>groups.</w:t>
      </w:r>
    </w:p>
    <w:p w14:paraId="02F44C77">
      <w:pPr>
        <w:pStyle w:val="15"/>
        <w:numPr>
          <w:ilvl w:val="1"/>
          <w:numId w:val="53"/>
        </w:numPr>
        <w:tabs>
          <w:tab w:val="left" w:pos="1927"/>
        </w:tabs>
        <w:spacing w:before="155" w:after="0" w:line="240" w:lineRule="auto"/>
        <w:ind w:left="1927" w:right="0" w:hanging="340"/>
        <w:jc w:val="left"/>
        <w:rPr>
          <w:sz w:val="22"/>
        </w:rPr>
      </w:pPr>
      <w:r>
        <w:rPr>
          <w:color w:val="231F20"/>
          <w:sz w:val="22"/>
        </w:rPr>
        <w:t>Can</w:t>
      </w:r>
      <w:r>
        <w:rPr>
          <w:color w:val="231F20"/>
          <w:spacing w:val="-13"/>
          <w:sz w:val="22"/>
        </w:rPr>
        <w:t xml:space="preserve"> </w:t>
      </w:r>
      <w:r>
        <w:rPr>
          <w:color w:val="231F20"/>
          <w:sz w:val="22"/>
        </w:rPr>
        <w:t>you</w:t>
      </w:r>
      <w:r>
        <w:rPr>
          <w:color w:val="231F20"/>
          <w:spacing w:val="-13"/>
          <w:sz w:val="22"/>
        </w:rPr>
        <w:t xml:space="preserve"> </w:t>
      </w:r>
      <w:r>
        <w:rPr>
          <w:color w:val="231F20"/>
          <w:sz w:val="22"/>
        </w:rPr>
        <w:t>name</w:t>
      </w:r>
      <w:r>
        <w:rPr>
          <w:color w:val="231F20"/>
          <w:spacing w:val="-13"/>
          <w:sz w:val="22"/>
        </w:rPr>
        <w:t xml:space="preserve"> </w:t>
      </w:r>
      <w:r>
        <w:rPr>
          <w:color w:val="231F20"/>
          <w:sz w:val="22"/>
        </w:rPr>
        <w:t>any</w:t>
      </w:r>
      <w:r>
        <w:rPr>
          <w:color w:val="231F20"/>
          <w:spacing w:val="-13"/>
          <w:sz w:val="22"/>
        </w:rPr>
        <w:t xml:space="preserve"> </w:t>
      </w:r>
      <w:r>
        <w:rPr>
          <w:color w:val="231F20"/>
          <w:sz w:val="22"/>
        </w:rPr>
        <w:t>famous</w:t>
      </w:r>
      <w:r>
        <w:rPr>
          <w:color w:val="231F20"/>
          <w:spacing w:val="-13"/>
          <w:sz w:val="22"/>
        </w:rPr>
        <w:t xml:space="preserve"> </w:t>
      </w:r>
      <w:r>
        <w:rPr>
          <w:color w:val="231F20"/>
          <w:sz w:val="22"/>
        </w:rPr>
        <w:t>astronauts</w:t>
      </w:r>
      <w:r>
        <w:rPr>
          <w:color w:val="231F20"/>
          <w:spacing w:val="-12"/>
          <w:sz w:val="22"/>
        </w:rPr>
        <w:t xml:space="preserve"> </w:t>
      </w:r>
      <w:r>
        <w:rPr>
          <w:color w:val="231F20"/>
          <w:sz w:val="22"/>
        </w:rPr>
        <w:t>from</w:t>
      </w:r>
      <w:r>
        <w:rPr>
          <w:color w:val="231F20"/>
          <w:spacing w:val="-13"/>
          <w:sz w:val="22"/>
        </w:rPr>
        <w:t xml:space="preserve"> </w:t>
      </w:r>
      <w:r>
        <w:rPr>
          <w:color w:val="231F20"/>
          <w:sz w:val="22"/>
        </w:rPr>
        <w:t>China</w:t>
      </w:r>
      <w:r>
        <w:rPr>
          <w:color w:val="231F20"/>
          <w:spacing w:val="-13"/>
          <w:sz w:val="22"/>
        </w:rPr>
        <w:t xml:space="preserve"> </w:t>
      </w:r>
      <w:r>
        <w:rPr>
          <w:color w:val="231F20"/>
          <w:sz w:val="22"/>
        </w:rPr>
        <w:t>or</w:t>
      </w:r>
      <w:r>
        <w:rPr>
          <w:color w:val="231F20"/>
          <w:spacing w:val="-13"/>
          <w:sz w:val="22"/>
        </w:rPr>
        <w:t xml:space="preserve"> </w:t>
      </w:r>
      <w:r>
        <w:rPr>
          <w:color w:val="231F20"/>
          <w:spacing w:val="-2"/>
          <w:sz w:val="22"/>
        </w:rPr>
        <w:t>abroad?</w:t>
      </w:r>
    </w:p>
    <w:p w14:paraId="16E03869">
      <w:pPr>
        <w:pStyle w:val="15"/>
        <w:numPr>
          <w:ilvl w:val="1"/>
          <w:numId w:val="53"/>
        </w:numPr>
        <w:tabs>
          <w:tab w:val="left" w:pos="1925"/>
          <w:tab w:val="left" w:pos="1927"/>
        </w:tabs>
        <w:spacing w:before="140" w:after="0" w:line="266" w:lineRule="auto"/>
        <w:ind w:left="1927" w:right="1940" w:hanging="341"/>
        <w:jc w:val="left"/>
        <w:rPr>
          <w:sz w:val="22"/>
        </w:rPr>
      </w:pPr>
      <w:r>
        <w:rPr>
          <w:color w:val="231F20"/>
          <w:spacing w:val="-4"/>
          <w:sz w:val="22"/>
        </w:rPr>
        <w:t>Do</w:t>
      </w:r>
      <w:r>
        <w:rPr>
          <w:color w:val="231F20"/>
          <w:spacing w:val="-7"/>
          <w:sz w:val="22"/>
        </w:rPr>
        <w:t xml:space="preserve"> </w:t>
      </w:r>
      <w:r>
        <w:rPr>
          <w:color w:val="231F20"/>
          <w:spacing w:val="-4"/>
          <w:sz w:val="22"/>
        </w:rPr>
        <w:t>you</w:t>
      </w:r>
      <w:r>
        <w:rPr>
          <w:color w:val="231F20"/>
          <w:spacing w:val="-7"/>
          <w:sz w:val="22"/>
        </w:rPr>
        <w:t xml:space="preserve"> </w:t>
      </w:r>
      <w:r>
        <w:rPr>
          <w:color w:val="231F20"/>
          <w:spacing w:val="-4"/>
          <w:sz w:val="22"/>
        </w:rPr>
        <w:t>know</w:t>
      </w:r>
      <w:r>
        <w:rPr>
          <w:color w:val="231F20"/>
          <w:spacing w:val="-7"/>
          <w:sz w:val="22"/>
        </w:rPr>
        <w:t xml:space="preserve"> </w:t>
      </w:r>
      <w:r>
        <w:rPr>
          <w:color w:val="231F20"/>
          <w:spacing w:val="-4"/>
          <w:sz w:val="22"/>
        </w:rPr>
        <w:t>anything</w:t>
      </w:r>
      <w:r>
        <w:rPr>
          <w:color w:val="231F20"/>
          <w:spacing w:val="-7"/>
          <w:sz w:val="22"/>
        </w:rPr>
        <w:t xml:space="preserve"> </w:t>
      </w:r>
      <w:r>
        <w:rPr>
          <w:color w:val="231F20"/>
          <w:spacing w:val="-4"/>
          <w:sz w:val="22"/>
        </w:rPr>
        <w:t>about</w:t>
      </w:r>
      <w:r>
        <w:rPr>
          <w:color w:val="231F20"/>
          <w:spacing w:val="-7"/>
          <w:sz w:val="22"/>
        </w:rPr>
        <w:t xml:space="preserve"> </w:t>
      </w:r>
      <w:r>
        <w:rPr>
          <w:color w:val="231F20"/>
          <w:spacing w:val="-4"/>
          <w:sz w:val="22"/>
        </w:rPr>
        <w:t>the</w:t>
      </w:r>
      <w:r>
        <w:rPr>
          <w:color w:val="231F20"/>
          <w:spacing w:val="-7"/>
          <w:sz w:val="22"/>
        </w:rPr>
        <w:t xml:space="preserve"> </w:t>
      </w:r>
      <w:r>
        <w:rPr>
          <w:color w:val="231F20"/>
          <w:spacing w:val="-4"/>
          <w:sz w:val="22"/>
        </w:rPr>
        <w:t>selection</w:t>
      </w:r>
      <w:r>
        <w:rPr>
          <w:color w:val="231F20"/>
          <w:spacing w:val="-7"/>
          <w:sz w:val="22"/>
        </w:rPr>
        <w:t xml:space="preserve"> </w:t>
      </w:r>
      <w:r>
        <w:rPr>
          <w:color w:val="231F20"/>
          <w:spacing w:val="-4"/>
          <w:sz w:val="22"/>
        </w:rPr>
        <w:t>procedure</w:t>
      </w:r>
      <w:r>
        <w:rPr>
          <w:color w:val="231F20"/>
          <w:spacing w:val="-7"/>
          <w:sz w:val="22"/>
        </w:rPr>
        <w:t xml:space="preserve"> </w:t>
      </w:r>
      <w:r>
        <w:rPr>
          <w:color w:val="231F20"/>
          <w:spacing w:val="-4"/>
          <w:sz w:val="22"/>
        </w:rPr>
        <w:t>for</w:t>
      </w:r>
      <w:r>
        <w:rPr>
          <w:color w:val="231F20"/>
          <w:spacing w:val="-7"/>
          <w:sz w:val="22"/>
        </w:rPr>
        <w:t xml:space="preserve"> </w:t>
      </w:r>
      <w:r>
        <w:rPr>
          <w:color w:val="231F20"/>
          <w:spacing w:val="-4"/>
          <w:sz w:val="22"/>
        </w:rPr>
        <w:t>astronauts?</w:t>
      </w:r>
      <w:r>
        <w:rPr>
          <w:color w:val="231F20"/>
          <w:spacing w:val="-7"/>
          <w:sz w:val="22"/>
        </w:rPr>
        <w:t xml:space="preserve"> </w:t>
      </w:r>
      <w:r>
        <w:rPr>
          <w:color w:val="231F20"/>
          <w:spacing w:val="-4"/>
          <w:sz w:val="22"/>
        </w:rPr>
        <w:t>Make</w:t>
      </w:r>
      <w:r>
        <w:rPr>
          <w:color w:val="231F20"/>
          <w:spacing w:val="-7"/>
          <w:sz w:val="22"/>
        </w:rPr>
        <w:t xml:space="preserve"> </w:t>
      </w:r>
      <w:r>
        <w:rPr>
          <w:color w:val="231F20"/>
          <w:spacing w:val="-4"/>
          <w:sz w:val="22"/>
        </w:rPr>
        <w:t>a</w:t>
      </w:r>
      <w:r>
        <w:rPr>
          <w:color w:val="231F20"/>
          <w:spacing w:val="-7"/>
          <w:sz w:val="22"/>
        </w:rPr>
        <w:t xml:space="preserve"> </w:t>
      </w:r>
      <w:r>
        <w:rPr>
          <w:color w:val="231F20"/>
          <w:spacing w:val="-4"/>
          <w:sz w:val="22"/>
        </w:rPr>
        <w:t>list</w:t>
      </w:r>
      <w:r>
        <w:rPr>
          <w:color w:val="231F20"/>
          <w:spacing w:val="-7"/>
          <w:sz w:val="22"/>
        </w:rPr>
        <w:t xml:space="preserve"> </w:t>
      </w:r>
      <w:r>
        <w:rPr>
          <w:color w:val="231F20"/>
          <w:spacing w:val="-4"/>
          <w:sz w:val="22"/>
        </w:rPr>
        <w:t>of</w:t>
      </w:r>
      <w:r>
        <w:rPr>
          <w:color w:val="231F20"/>
          <w:spacing w:val="-7"/>
          <w:sz w:val="22"/>
        </w:rPr>
        <w:t xml:space="preserve"> </w:t>
      </w:r>
      <w:r>
        <w:rPr>
          <w:color w:val="231F20"/>
          <w:spacing w:val="-4"/>
          <w:sz w:val="22"/>
        </w:rPr>
        <w:t xml:space="preserve">the </w:t>
      </w:r>
      <w:r>
        <w:rPr>
          <w:color w:val="231F20"/>
          <w:sz w:val="22"/>
        </w:rPr>
        <w:t>possible requirements.</w:t>
      </w:r>
    </w:p>
    <w:p w14:paraId="28C538C1">
      <w:pPr>
        <w:pStyle w:val="11"/>
        <w:spacing w:before="6"/>
        <w:rPr>
          <w:sz w:val="20"/>
        </w:rPr>
      </w:pPr>
    </w:p>
    <w:p w14:paraId="7A74722A">
      <w:pPr>
        <w:spacing w:before="100"/>
        <w:ind w:left="673" w:right="0" w:firstLine="0"/>
        <w:jc w:val="left"/>
        <w:rPr>
          <w:rFonts w:ascii="Tahoma"/>
          <w:sz w:val="26"/>
        </w:rPr>
      </w:pPr>
      <w:r>
        <w:rPr>
          <w:rFonts w:ascii="Times New Roman"/>
          <w:spacing w:val="80"/>
          <w:sz w:val="20"/>
        </w:rPr>
        <w:t xml:space="preserve">    </w:t>
      </w:r>
      <w:r>
        <w:rPr>
          <w:rFonts w:ascii="Tahoma"/>
          <w:color w:val="11797A"/>
          <w:spacing w:val="-2"/>
          <w:sz w:val="26"/>
        </w:rPr>
        <w:t>Listen</w:t>
      </w:r>
      <w:r>
        <w:rPr>
          <w:rFonts w:ascii="Tahoma"/>
          <w:color w:val="11797A"/>
          <w:spacing w:val="-24"/>
          <w:sz w:val="26"/>
        </w:rPr>
        <w:t xml:space="preserve"> </w:t>
      </w:r>
      <w:r>
        <w:rPr>
          <w:rFonts w:ascii="Tahoma"/>
          <w:color w:val="11797A"/>
          <w:spacing w:val="-2"/>
          <w:sz w:val="26"/>
        </w:rPr>
        <w:t>to</w:t>
      </w:r>
      <w:r>
        <w:rPr>
          <w:rFonts w:ascii="Tahoma"/>
          <w:color w:val="11797A"/>
          <w:spacing w:val="-24"/>
          <w:sz w:val="26"/>
        </w:rPr>
        <w:t xml:space="preserve"> </w:t>
      </w:r>
      <w:r>
        <w:rPr>
          <w:rFonts w:ascii="Tahoma"/>
          <w:color w:val="11797A"/>
          <w:spacing w:val="-2"/>
          <w:sz w:val="26"/>
        </w:rPr>
        <w:t>the</w:t>
      </w:r>
      <w:r>
        <w:rPr>
          <w:rFonts w:ascii="Tahoma"/>
          <w:color w:val="11797A"/>
          <w:spacing w:val="-24"/>
          <w:sz w:val="26"/>
        </w:rPr>
        <w:t xml:space="preserve"> </w:t>
      </w:r>
      <w:r>
        <w:rPr>
          <w:rFonts w:ascii="Tahoma"/>
          <w:color w:val="11797A"/>
          <w:spacing w:val="-2"/>
          <w:sz w:val="26"/>
        </w:rPr>
        <w:t>interview</w:t>
      </w:r>
      <w:r>
        <w:rPr>
          <w:rFonts w:ascii="Tahoma"/>
          <w:color w:val="11797A"/>
          <w:spacing w:val="-24"/>
          <w:sz w:val="26"/>
        </w:rPr>
        <w:t xml:space="preserve"> </w:t>
      </w:r>
      <w:r>
        <w:rPr>
          <w:rFonts w:ascii="Tahoma"/>
          <w:color w:val="11797A"/>
          <w:spacing w:val="-2"/>
          <w:sz w:val="26"/>
        </w:rPr>
        <w:t>and</w:t>
      </w:r>
      <w:r>
        <w:rPr>
          <w:rFonts w:ascii="Tahoma"/>
          <w:color w:val="11797A"/>
          <w:spacing w:val="-24"/>
          <w:sz w:val="26"/>
        </w:rPr>
        <w:t xml:space="preserve"> </w:t>
      </w:r>
      <w:r>
        <w:rPr>
          <w:rFonts w:ascii="Tahoma"/>
          <w:color w:val="11797A"/>
          <w:spacing w:val="-2"/>
          <w:sz w:val="26"/>
        </w:rPr>
        <w:t>tick</w:t>
      </w:r>
      <w:r>
        <w:rPr>
          <w:rFonts w:ascii="Tahoma"/>
          <w:color w:val="11797A"/>
          <w:spacing w:val="-24"/>
          <w:sz w:val="26"/>
        </w:rPr>
        <w:t xml:space="preserve"> </w:t>
      </w:r>
      <w:r>
        <w:rPr>
          <w:rFonts w:ascii="Tahoma"/>
          <w:color w:val="11797A"/>
          <w:spacing w:val="-2"/>
          <w:sz w:val="26"/>
        </w:rPr>
        <w:t>the</w:t>
      </w:r>
      <w:r>
        <w:rPr>
          <w:rFonts w:ascii="Tahoma"/>
          <w:color w:val="11797A"/>
          <w:spacing w:val="-24"/>
          <w:sz w:val="26"/>
        </w:rPr>
        <w:t xml:space="preserve"> </w:t>
      </w:r>
      <w:r>
        <w:rPr>
          <w:rFonts w:ascii="Tahoma"/>
          <w:color w:val="11797A"/>
          <w:spacing w:val="-2"/>
          <w:sz w:val="26"/>
        </w:rPr>
        <w:t>correct</w:t>
      </w:r>
      <w:r>
        <w:rPr>
          <w:rFonts w:ascii="Tahoma"/>
          <w:color w:val="11797A"/>
          <w:spacing w:val="-24"/>
          <w:sz w:val="26"/>
        </w:rPr>
        <w:t xml:space="preserve"> </w:t>
      </w:r>
      <w:r>
        <w:rPr>
          <w:rFonts w:ascii="Tahoma"/>
          <w:color w:val="11797A"/>
          <w:spacing w:val="-2"/>
          <w:sz w:val="26"/>
        </w:rPr>
        <w:t>statements.</w:t>
      </w:r>
    </w:p>
    <w:p w14:paraId="10598084">
      <w:pPr>
        <w:pStyle w:val="15"/>
        <w:numPr>
          <w:ilvl w:val="2"/>
          <w:numId w:val="53"/>
        </w:numPr>
        <w:tabs>
          <w:tab w:val="left" w:pos="2212"/>
        </w:tabs>
        <w:spacing w:before="117" w:after="0" w:line="240" w:lineRule="auto"/>
        <w:ind w:left="2212" w:right="0" w:hanging="340"/>
        <w:jc w:val="left"/>
        <w:rPr>
          <w:rFonts w:ascii="Tahoma"/>
          <w:sz w:val="22"/>
        </w:rPr>
      </w:pPr>
      <w:r>
        <mc:AlternateContent>
          <mc:Choice Requires="wps">
            <w:drawing>
              <wp:anchor distT="0" distB="0" distL="0" distR="0" simplePos="0" relativeHeight="251710464" behindDoc="0" locked="0" layoutInCell="1" allowOverlap="1">
                <wp:simplePos x="0" y="0"/>
                <wp:positionH relativeFrom="page">
                  <wp:posOffset>1009015</wp:posOffset>
                </wp:positionH>
                <wp:positionV relativeFrom="paragraph">
                  <wp:posOffset>114935</wp:posOffset>
                </wp:positionV>
                <wp:extent cx="109220" cy="109220"/>
                <wp:effectExtent l="0" t="0" r="0" b="0"/>
                <wp:wrapNone/>
                <wp:docPr id="1621" name="Graphic 1621"/>
                <wp:cNvGraphicFramePr/>
                <a:graphic xmlns:a="http://schemas.openxmlformats.org/drawingml/2006/main">
                  <a:graphicData uri="http://schemas.microsoft.com/office/word/2010/wordprocessingShape">
                    <wps:wsp>
                      <wps:cNvSpPr/>
                      <wps:spPr>
                        <a:xfrm>
                          <a:off x="0" y="0"/>
                          <a:ext cx="109220" cy="109220"/>
                        </a:xfrm>
                        <a:custGeom>
                          <a:avLst/>
                          <a:gdLst/>
                          <a:ahLst/>
                          <a:cxnLst/>
                          <a:rect l="l" t="t" r="r" b="b"/>
                          <a:pathLst>
                            <a:path w="109220" h="109220">
                              <a:moveTo>
                                <a:pt x="0" y="108838"/>
                              </a:moveTo>
                              <a:lnTo>
                                <a:pt x="108839" y="108838"/>
                              </a:lnTo>
                              <a:lnTo>
                                <a:pt x="108839" y="0"/>
                              </a:lnTo>
                              <a:lnTo>
                                <a:pt x="0" y="0"/>
                              </a:lnTo>
                              <a:lnTo>
                                <a:pt x="0" y="108838"/>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1621" o:spid="_x0000_s1026" o:spt="100" style="position:absolute;left:0pt;margin-left:79.45pt;margin-top:9.05pt;height:8.6pt;width:8.6pt;mso-position-horizontal-relative:page;z-index:251710464;mso-width-relative:page;mso-height-relative:page;" filled="f" stroked="t" coordsize="109220,109220" o:gfxdata="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zY8THYAAAACQEAAA8AAAAAAAAAAQAgAAAAIgAAAGRycy9k&#10;b3ducmV2LnhtbFBLAQIUABQAAAAIAIdO4kA302XNOwIAABQFAAAOAAAAAAAAAAEAIAAAACcBAABk&#10;cnMvZTJvRG9jLnhtbFBLBQYAAAAABgAGAFkBAADUBQAAAAA=&#10;" path="m0,108838l108839,108838,108839,0,0,0,0,108838xe">
                <v:fill on="f" focussize="0,0"/>
                <v:stroke weight="0.2pt" color="#231F20" joinstyle="round"/>
                <v:imagedata o:title=""/>
                <o:lock v:ext="edit" aspectratio="f"/>
                <v:textbox inset="0mm,0mm,0mm,0mm"/>
              </v:shape>
            </w:pict>
          </mc:Fallback>
        </mc:AlternateContent>
      </w:r>
      <w:r>
        <w:rPr>
          <w:rFonts w:ascii="Tahoma"/>
          <w:color w:val="231F20"/>
          <w:spacing w:val="-2"/>
          <w:sz w:val="22"/>
        </w:rPr>
        <w:t>The</w:t>
      </w:r>
      <w:r>
        <w:rPr>
          <w:rFonts w:ascii="Tahoma"/>
          <w:color w:val="231F20"/>
          <w:spacing w:val="-9"/>
          <w:sz w:val="22"/>
        </w:rPr>
        <w:t xml:space="preserve"> </w:t>
      </w:r>
      <w:r>
        <w:rPr>
          <w:rFonts w:ascii="Tahoma"/>
          <w:color w:val="231F20"/>
          <w:spacing w:val="-2"/>
          <w:sz w:val="22"/>
        </w:rPr>
        <w:t>audience</w:t>
      </w:r>
      <w:r>
        <w:rPr>
          <w:rFonts w:ascii="Tahoma"/>
          <w:color w:val="231F20"/>
          <w:spacing w:val="-8"/>
          <w:sz w:val="22"/>
        </w:rPr>
        <w:t xml:space="preserve"> </w:t>
      </w:r>
      <w:r>
        <w:rPr>
          <w:rFonts w:ascii="Tahoma"/>
          <w:color w:val="231F20"/>
          <w:spacing w:val="-2"/>
          <w:sz w:val="22"/>
        </w:rPr>
        <w:t>is</w:t>
      </w:r>
      <w:r>
        <w:rPr>
          <w:rFonts w:ascii="Tahoma"/>
          <w:color w:val="231F20"/>
          <w:spacing w:val="-9"/>
          <w:sz w:val="22"/>
        </w:rPr>
        <w:t xml:space="preserve"> </w:t>
      </w:r>
      <w:r>
        <w:rPr>
          <w:rFonts w:ascii="Tahoma"/>
          <w:color w:val="231F20"/>
          <w:spacing w:val="-2"/>
          <w:sz w:val="22"/>
        </w:rPr>
        <w:t>curious</w:t>
      </w:r>
      <w:r>
        <w:rPr>
          <w:rFonts w:ascii="Tahoma"/>
          <w:color w:val="231F20"/>
          <w:spacing w:val="-8"/>
          <w:sz w:val="22"/>
        </w:rPr>
        <w:t xml:space="preserve"> </w:t>
      </w:r>
      <w:r>
        <w:rPr>
          <w:rFonts w:ascii="Tahoma"/>
          <w:color w:val="231F20"/>
          <w:spacing w:val="-2"/>
          <w:sz w:val="22"/>
        </w:rPr>
        <w:t>about</w:t>
      </w:r>
      <w:r>
        <w:rPr>
          <w:rFonts w:ascii="Tahoma"/>
          <w:color w:val="231F20"/>
          <w:spacing w:val="-9"/>
          <w:sz w:val="22"/>
        </w:rPr>
        <w:t xml:space="preserve"> </w:t>
      </w:r>
      <w:r>
        <w:rPr>
          <w:rFonts w:ascii="Tahoma"/>
          <w:color w:val="231F20"/>
          <w:spacing w:val="-2"/>
          <w:sz w:val="22"/>
        </w:rPr>
        <w:t>how</w:t>
      </w:r>
      <w:r>
        <w:rPr>
          <w:rFonts w:ascii="Tahoma"/>
          <w:color w:val="231F20"/>
          <w:spacing w:val="-8"/>
          <w:sz w:val="22"/>
        </w:rPr>
        <w:t xml:space="preserve"> </w:t>
      </w:r>
      <w:r>
        <w:rPr>
          <w:rFonts w:ascii="Tahoma"/>
          <w:color w:val="231F20"/>
          <w:spacing w:val="-2"/>
          <w:sz w:val="22"/>
        </w:rPr>
        <w:t>Yang</w:t>
      </w:r>
      <w:r>
        <w:rPr>
          <w:rFonts w:ascii="Tahoma"/>
          <w:color w:val="231F20"/>
          <w:spacing w:val="-9"/>
          <w:sz w:val="22"/>
        </w:rPr>
        <w:t xml:space="preserve"> </w:t>
      </w:r>
      <w:r>
        <w:rPr>
          <w:rFonts w:ascii="Tahoma"/>
          <w:color w:val="231F20"/>
          <w:spacing w:val="-2"/>
          <w:sz w:val="22"/>
        </w:rPr>
        <w:t>Liwei</w:t>
      </w:r>
      <w:r>
        <w:rPr>
          <w:rFonts w:ascii="Tahoma"/>
          <w:color w:val="231F20"/>
          <w:spacing w:val="-8"/>
          <w:sz w:val="22"/>
        </w:rPr>
        <w:t xml:space="preserve"> </w:t>
      </w:r>
      <w:r>
        <w:rPr>
          <w:rFonts w:ascii="Tahoma"/>
          <w:color w:val="231F20"/>
          <w:spacing w:val="-2"/>
          <w:sz w:val="22"/>
        </w:rPr>
        <w:t>became</w:t>
      </w:r>
      <w:r>
        <w:rPr>
          <w:rFonts w:ascii="Tahoma"/>
          <w:color w:val="231F20"/>
          <w:spacing w:val="-8"/>
          <w:sz w:val="22"/>
        </w:rPr>
        <w:t xml:space="preserve"> </w:t>
      </w:r>
      <w:r>
        <w:rPr>
          <w:rFonts w:ascii="Tahoma"/>
          <w:color w:val="231F20"/>
          <w:spacing w:val="-2"/>
          <w:sz w:val="22"/>
        </w:rPr>
        <w:t>the</w:t>
      </w:r>
      <w:r>
        <w:rPr>
          <w:rFonts w:ascii="Tahoma"/>
          <w:color w:val="231F20"/>
          <w:spacing w:val="-9"/>
          <w:sz w:val="22"/>
        </w:rPr>
        <w:t xml:space="preserve"> </w:t>
      </w:r>
      <w:r>
        <w:rPr>
          <w:rFonts w:ascii="Tahoma"/>
          <w:color w:val="231F20"/>
          <w:spacing w:val="-2"/>
          <w:sz w:val="22"/>
        </w:rPr>
        <w:t>first</w:t>
      </w:r>
      <w:r>
        <w:rPr>
          <w:rFonts w:ascii="Tahoma"/>
          <w:color w:val="231F20"/>
          <w:spacing w:val="-8"/>
          <w:sz w:val="22"/>
        </w:rPr>
        <w:t xml:space="preserve"> </w:t>
      </w:r>
      <w:r>
        <w:rPr>
          <w:rFonts w:ascii="Tahoma"/>
          <w:color w:val="231F20"/>
          <w:spacing w:val="-2"/>
          <w:sz w:val="22"/>
        </w:rPr>
        <w:t>Chinese</w:t>
      </w:r>
      <w:r>
        <w:rPr>
          <w:rFonts w:ascii="Tahoma"/>
          <w:color w:val="231F20"/>
          <w:spacing w:val="-9"/>
          <w:sz w:val="22"/>
        </w:rPr>
        <w:t xml:space="preserve"> </w:t>
      </w:r>
      <w:r>
        <w:rPr>
          <w:rFonts w:ascii="Tahoma"/>
          <w:color w:val="231F20"/>
          <w:spacing w:val="-2"/>
          <w:sz w:val="22"/>
        </w:rPr>
        <w:t>astronaut.</w:t>
      </w:r>
    </w:p>
    <w:p w14:paraId="6F6D5AF5">
      <w:pPr>
        <w:pStyle w:val="15"/>
        <w:numPr>
          <w:ilvl w:val="2"/>
          <w:numId w:val="53"/>
        </w:numPr>
        <w:tabs>
          <w:tab w:val="left" w:pos="2212"/>
        </w:tabs>
        <w:spacing w:before="129" w:after="0" w:line="240" w:lineRule="auto"/>
        <w:ind w:left="2212" w:right="0" w:hanging="340"/>
        <w:jc w:val="left"/>
        <w:rPr>
          <w:sz w:val="22"/>
        </w:rPr>
      </w:pPr>
      <w:r>
        <mc:AlternateContent>
          <mc:Choice Requires="wps">
            <w:drawing>
              <wp:anchor distT="0" distB="0" distL="0" distR="0" simplePos="0" relativeHeight="251710464" behindDoc="0" locked="0" layoutInCell="1" allowOverlap="1">
                <wp:simplePos x="0" y="0"/>
                <wp:positionH relativeFrom="page">
                  <wp:posOffset>1009015</wp:posOffset>
                </wp:positionH>
                <wp:positionV relativeFrom="paragraph">
                  <wp:posOffset>113665</wp:posOffset>
                </wp:positionV>
                <wp:extent cx="109220" cy="109220"/>
                <wp:effectExtent l="0" t="0" r="0" b="0"/>
                <wp:wrapNone/>
                <wp:docPr id="1622" name="Graphic 1622"/>
                <wp:cNvGraphicFramePr/>
                <a:graphic xmlns:a="http://schemas.openxmlformats.org/drawingml/2006/main">
                  <a:graphicData uri="http://schemas.microsoft.com/office/word/2010/wordprocessingShape">
                    <wps:wsp>
                      <wps:cNvSpPr/>
                      <wps:spPr>
                        <a:xfrm>
                          <a:off x="0" y="0"/>
                          <a:ext cx="109220" cy="109220"/>
                        </a:xfrm>
                        <a:custGeom>
                          <a:avLst/>
                          <a:gdLst/>
                          <a:ahLst/>
                          <a:cxnLst/>
                          <a:rect l="l" t="t" r="r" b="b"/>
                          <a:pathLst>
                            <a:path w="109220" h="109220">
                              <a:moveTo>
                                <a:pt x="0" y="108838"/>
                              </a:moveTo>
                              <a:lnTo>
                                <a:pt x="108839" y="108838"/>
                              </a:lnTo>
                              <a:lnTo>
                                <a:pt x="108839" y="0"/>
                              </a:lnTo>
                              <a:lnTo>
                                <a:pt x="0" y="0"/>
                              </a:lnTo>
                              <a:lnTo>
                                <a:pt x="0" y="108838"/>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1622" o:spid="_x0000_s1026" o:spt="100" style="position:absolute;left:0pt;margin-left:79.45pt;margin-top:8.95pt;height:8.6pt;width:8.6pt;mso-position-horizontal-relative:page;z-index:251710464;mso-width-relative:page;mso-height-relative:page;" filled="f" stroked="t" coordsize="109220,109220" o:gfxdata="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q3Hd2QAAAAkBAAAPAAAAAAAAAAEAIAAAACIAAABkcnMv&#10;ZG93bnJldi54bWxQSwECFAAUAAAACACHTuJAkrBlmTsCAAAUBQAADgAAAAAAAAABACAAAAAoAQAA&#10;ZHJzL2Uyb0RvYy54bWxQSwUGAAAAAAYABgBZAQAA1QUAAAAA&#10;" path="m0,108838l108839,108838,108839,0,0,0,0,108838xe">
                <v:fill on="f" focussize="0,0"/>
                <v:stroke weight="0.2pt" color="#231F20" joinstyle="round"/>
                <v:imagedata o:title=""/>
                <o:lock v:ext="edit" aspectratio="f"/>
                <v:textbox inset="0mm,0mm,0mm,0mm"/>
              </v:shape>
            </w:pict>
          </mc:Fallback>
        </mc:AlternateContent>
      </w:r>
      <w:r>
        <w:rPr>
          <w:color w:val="231F20"/>
          <w:spacing w:val="-2"/>
          <w:sz w:val="22"/>
        </w:rPr>
        <w:t>Mr</w:t>
      </w:r>
      <w:r>
        <w:rPr>
          <w:color w:val="231F20"/>
          <w:spacing w:val="-14"/>
          <w:sz w:val="22"/>
        </w:rPr>
        <w:t xml:space="preserve"> </w:t>
      </w:r>
      <w:r>
        <w:rPr>
          <w:color w:val="231F20"/>
          <w:spacing w:val="-2"/>
          <w:sz w:val="22"/>
        </w:rPr>
        <w:t>Yang</w:t>
      </w:r>
      <w:r>
        <w:rPr>
          <w:color w:val="231F20"/>
          <w:spacing w:val="-13"/>
          <w:sz w:val="22"/>
        </w:rPr>
        <w:t xml:space="preserve"> </w:t>
      </w:r>
      <w:r>
        <w:rPr>
          <w:color w:val="231F20"/>
          <w:spacing w:val="-2"/>
          <w:sz w:val="22"/>
        </w:rPr>
        <w:t>always</w:t>
      </w:r>
      <w:r>
        <w:rPr>
          <w:color w:val="231F20"/>
          <w:spacing w:val="-13"/>
          <w:sz w:val="22"/>
        </w:rPr>
        <w:t xml:space="preserve"> </w:t>
      </w:r>
      <w:r>
        <w:rPr>
          <w:color w:val="231F20"/>
          <w:spacing w:val="-2"/>
          <w:sz w:val="22"/>
        </w:rPr>
        <w:t>believed</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he</w:t>
      </w:r>
      <w:r>
        <w:rPr>
          <w:color w:val="231F20"/>
          <w:spacing w:val="-13"/>
          <w:sz w:val="22"/>
        </w:rPr>
        <w:t xml:space="preserve"> </w:t>
      </w:r>
      <w:r>
        <w:rPr>
          <w:color w:val="231F20"/>
          <w:spacing w:val="-2"/>
          <w:sz w:val="22"/>
        </w:rPr>
        <w:t>would</w:t>
      </w:r>
      <w:r>
        <w:rPr>
          <w:color w:val="231F20"/>
          <w:spacing w:val="-13"/>
          <w:sz w:val="22"/>
        </w:rPr>
        <w:t xml:space="preserve"> </w:t>
      </w:r>
      <w:r>
        <w:rPr>
          <w:color w:val="231F20"/>
          <w:spacing w:val="-2"/>
          <w:sz w:val="22"/>
        </w:rPr>
        <w:t>become</w:t>
      </w:r>
      <w:r>
        <w:rPr>
          <w:color w:val="231F20"/>
          <w:spacing w:val="-13"/>
          <w:sz w:val="22"/>
        </w:rPr>
        <w:t xml:space="preserve"> </w:t>
      </w:r>
      <w:r>
        <w:rPr>
          <w:color w:val="231F20"/>
          <w:spacing w:val="-2"/>
          <w:sz w:val="22"/>
        </w:rPr>
        <w:t>an</w:t>
      </w:r>
      <w:r>
        <w:rPr>
          <w:color w:val="231F20"/>
          <w:spacing w:val="-13"/>
          <w:sz w:val="22"/>
        </w:rPr>
        <w:t xml:space="preserve"> </w:t>
      </w:r>
      <w:r>
        <w:rPr>
          <w:color w:val="231F20"/>
          <w:spacing w:val="-2"/>
          <w:sz w:val="22"/>
        </w:rPr>
        <w:t>astronaut</w:t>
      </w:r>
      <w:r>
        <w:rPr>
          <w:color w:val="231F20"/>
          <w:spacing w:val="-14"/>
          <w:sz w:val="22"/>
        </w:rPr>
        <w:t xml:space="preserve"> </w:t>
      </w:r>
      <w:r>
        <w:rPr>
          <w:color w:val="231F20"/>
          <w:spacing w:val="-2"/>
          <w:sz w:val="22"/>
        </w:rPr>
        <w:t>one</w:t>
      </w:r>
      <w:r>
        <w:rPr>
          <w:color w:val="231F20"/>
          <w:spacing w:val="-13"/>
          <w:sz w:val="22"/>
        </w:rPr>
        <w:t xml:space="preserve"> </w:t>
      </w:r>
      <w:r>
        <w:rPr>
          <w:color w:val="231F20"/>
          <w:spacing w:val="-4"/>
          <w:sz w:val="22"/>
        </w:rPr>
        <w:t>day.</w:t>
      </w:r>
    </w:p>
    <w:p w14:paraId="6453D140">
      <w:pPr>
        <w:pStyle w:val="15"/>
        <w:numPr>
          <w:ilvl w:val="2"/>
          <w:numId w:val="53"/>
        </w:numPr>
        <w:tabs>
          <w:tab w:val="left" w:pos="2212"/>
        </w:tabs>
        <w:spacing w:before="129" w:after="0" w:line="240" w:lineRule="auto"/>
        <w:ind w:left="2212" w:right="0" w:hanging="340"/>
        <w:jc w:val="left"/>
        <w:rPr>
          <w:sz w:val="22"/>
        </w:rPr>
      </w:pPr>
      <w:r>
        <mc:AlternateContent>
          <mc:Choice Requires="wps">
            <w:drawing>
              <wp:anchor distT="0" distB="0" distL="0" distR="0" simplePos="0" relativeHeight="251711488" behindDoc="0" locked="0" layoutInCell="1" allowOverlap="1">
                <wp:simplePos x="0" y="0"/>
                <wp:positionH relativeFrom="page">
                  <wp:posOffset>1009015</wp:posOffset>
                </wp:positionH>
                <wp:positionV relativeFrom="paragraph">
                  <wp:posOffset>113665</wp:posOffset>
                </wp:positionV>
                <wp:extent cx="109220" cy="109220"/>
                <wp:effectExtent l="0" t="0" r="0" b="0"/>
                <wp:wrapNone/>
                <wp:docPr id="1623" name="Graphic 1623"/>
                <wp:cNvGraphicFramePr/>
                <a:graphic xmlns:a="http://schemas.openxmlformats.org/drawingml/2006/main">
                  <a:graphicData uri="http://schemas.microsoft.com/office/word/2010/wordprocessingShape">
                    <wps:wsp>
                      <wps:cNvSpPr/>
                      <wps:spPr>
                        <a:xfrm>
                          <a:off x="0" y="0"/>
                          <a:ext cx="109220" cy="109220"/>
                        </a:xfrm>
                        <a:custGeom>
                          <a:avLst/>
                          <a:gdLst/>
                          <a:ahLst/>
                          <a:cxnLst/>
                          <a:rect l="l" t="t" r="r" b="b"/>
                          <a:pathLst>
                            <a:path w="109220" h="109220">
                              <a:moveTo>
                                <a:pt x="0" y="108838"/>
                              </a:moveTo>
                              <a:lnTo>
                                <a:pt x="108839" y="108838"/>
                              </a:lnTo>
                              <a:lnTo>
                                <a:pt x="108839" y="0"/>
                              </a:lnTo>
                              <a:lnTo>
                                <a:pt x="0" y="0"/>
                              </a:lnTo>
                              <a:lnTo>
                                <a:pt x="0" y="108838"/>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1623" o:spid="_x0000_s1026" o:spt="100" style="position:absolute;left:0pt;margin-left:79.45pt;margin-top:8.95pt;height:8.6pt;width:8.6pt;mso-position-horizontal-relative:page;z-index:251711488;mso-width-relative:page;mso-height-relative:page;" filled="f" stroked="t" coordsize="109220,109220" o:gfxdata="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q3Hd2QAAAAkBAAAPAAAAAAAAAAEAIAAAACIAAABkcnMv&#10;ZG93bnJldi54bWxQSwECFAAUAAAACACHTuJAzpNKHDsCAAAUBQAADgAAAAAAAAABACAAAAAoAQAA&#10;ZHJzL2Uyb0RvYy54bWxQSwUGAAAAAAYABgBZAQAA1QUAAAAA&#10;" path="m0,108838l108839,108838,108839,0,0,0,0,108838xe">
                <v:fill on="f" focussize="0,0"/>
                <v:stroke weight="0.2pt" color="#231F20" joinstyle="round"/>
                <v:imagedata o:title=""/>
                <o:lock v:ext="edit" aspectratio="f"/>
                <v:textbox inset="0mm,0mm,0mm,0mm"/>
              </v:shape>
            </w:pict>
          </mc:Fallback>
        </mc:AlternateContent>
      </w:r>
      <w:r>
        <w:rPr>
          <w:color w:val="231F20"/>
          <w:spacing w:val="-2"/>
          <w:sz w:val="22"/>
        </w:rPr>
        <w:t>Mr</w:t>
      </w:r>
      <w:r>
        <w:rPr>
          <w:color w:val="231F20"/>
          <w:spacing w:val="-8"/>
          <w:sz w:val="22"/>
        </w:rPr>
        <w:t xml:space="preserve"> </w:t>
      </w:r>
      <w:r>
        <w:rPr>
          <w:color w:val="231F20"/>
          <w:spacing w:val="-2"/>
          <w:sz w:val="22"/>
        </w:rPr>
        <w:t>Yang</w:t>
      </w:r>
      <w:r>
        <w:rPr>
          <w:color w:val="231F20"/>
          <w:spacing w:val="-8"/>
          <w:sz w:val="22"/>
        </w:rPr>
        <w:t xml:space="preserve"> </w:t>
      </w:r>
      <w:r>
        <w:rPr>
          <w:color w:val="231F20"/>
          <w:spacing w:val="-2"/>
          <w:sz w:val="22"/>
        </w:rPr>
        <w:t>was</w:t>
      </w:r>
      <w:r>
        <w:rPr>
          <w:color w:val="231F20"/>
          <w:spacing w:val="-8"/>
          <w:sz w:val="22"/>
        </w:rPr>
        <w:t xml:space="preserve"> </w:t>
      </w:r>
      <w:r>
        <w:rPr>
          <w:color w:val="231F20"/>
          <w:spacing w:val="-2"/>
          <w:sz w:val="22"/>
        </w:rPr>
        <w:t>selected</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attend</w:t>
      </w:r>
      <w:r>
        <w:rPr>
          <w:color w:val="231F20"/>
          <w:spacing w:val="-8"/>
          <w:sz w:val="22"/>
        </w:rPr>
        <w:t xml:space="preserve"> </w:t>
      </w:r>
      <w:r>
        <w:rPr>
          <w:color w:val="231F20"/>
          <w:spacing w:val="-2"/>
          <w:sz w:val="22"/>
        </w:rPr>
        <w:t>pilot</w:t>
      </w:r>
      <w:r>
        <w:rPr>
          <w:color w:val="231F20"/>
          <w:spacing w:val="-8"/>
          <w:sz w:val="22"/>
        </w:rPr>
        <w:t xml:space="preserve"> </w:t>
      </w:r>
      <w:r>
        <w:rPr>
          <w:color w:val="231F20"/>
          <w:spacing w:val="-2"/>
          <w:sz w:val="22"/>
        </w:rPr>
        <w:t>training</w:t>
      </w:r>
      <w:r>
        <w:rPr>
          <w:color w:val="231F20"/>
          <w:spacing w:val="-7"/>
          <w:sz w:val="22"/>
        </w:rPr>
        <w:t xml:space="preserve"> </w:t>
      </w:r>
      <w:r>
        <w:rPr>
          <w:color w:val="231F20"/>
          <w:spacing w:val="-2"/>
          <w:sz w:val="22"/>
        </w:rPr>
        <w:t>with</w:t>
      </w:r>
      <w:r>
        <w:rPr>
          <w:color w:val="231F20"/>
          <w:spacing w:val="-8"/>
          <w:sz w:val="22"/>
        </w:rPr>
        <w:t xml:space="preserve"> </w:t>
      </w:r>
      <w:r>
        <w:rPr>
          <w:color w:val="231F20"/>
          <w:spacing w:val="-2"/>
          <w:sz w:val="22"/>
        </w:rPr>
        <w:t>13</w:t>
      </w:r>
      <w:r>
        <w:rPr>
          <w:color w:val="231F20"/>
          <w:spacing w:val="-8"/>
          <w:sz w:val="22"/>
        </w:rPr>
        <w:t xml:space="preserve"> </w:t>
      </w:r>
      <w:r>
        <w:rPr>
          <w:color w:val="231F20"/>
          <w:spacing w:val="-2"/>
          <w:sz w:val="22"/>
        </w:rPr>
        <w:t>other</w:t>
      </w:r>
      <w:r>
        <w:rPr>
          <w:color w:val="231F20"/>
          <w:spacing w:val="-8"/>
          <w:sz w:val="22"/>
        </w:rPr>
        <w:t xml:space="preserve"> </w:t>
      </w:r>
      <w:r>
        <w:rPr>
          <w:color w:val="231F20"/>
          <w:spacing w:val="-2"/>
          <w:sz w:val="22"/>
        </w:rPr>
        <w:t>people.</w:t>
      </w:r>
    </w:p>
    <w:p w14:paraId="4E1336AB">
      <w:pPr>
        <w:pStyle w:val="15"/>
        <w:numPr>
          <w:ilvl w:val="2"/>
          <w:numId w:val="53"/>
        </w:numPr>
        <w:tabs>
          <w:tab w:val="left" w:pos="2212"/>
        </w:tabs>
        <w:spacing w:before="116" w:after="0" w:line="240" w:lineRule="auto"/>
        <w:ind w:left="2212" w:right="0" w:hanging="340"/>
        <w:jc w:val="left"/>
        <w:rPr>
          <w:rFonts w:ascii="Tahoma"/>
          <w:sz w:val="22"/>
        </w:rPr>
      </w:pPr>
      <w:r>
        <mc:AlternateContent>
          <mc:Choice Requires="wps">
            <w:drawing>
              <wp:anchor distT="0" distB="0" distL="0" distR="0" simplePos="0" relativeHeight="251711488" behindDoc="0" locked="0" layoutInCell="1" allowOverlap="1">
                <wp:simplePos x="0" y="0"/>
                <wp:positionH relativeFrom="page">
                  <wp:posOffset>1009015</wp:posOffset>
                </wp:positionH>
                <wp:positionV relativeFrom="paragraph">
                  <wp:posOffset>113665</wp:posOffset>
                </wp:positionV>
                <wp:extent cx="109220" cy="109220"/>
                <wp:effectExtent l="0" t="0" r="0" b="0"/>
                <wp:wrapNone/>
                <wp:docPr id="1624" name="Graphic 1624"/>
                <wp:cNvGraphicFramePr/>
                <a:graphic xmlns:a="http://schemas.openxmlformats.org/drawingml/2006/main">
                  <a:graphicData uri="http://schemas.microsoft.com/office/word/2010/wordprocessingShape">
                    <wps:wsp>
                      <wps:cNvSpPr/>
                      <wps:spPr>
                        <a:xfrm>
                          <a:off x="0" y="0"/>
                          <a:ext cx="109220" cy="109220"/>
                        </a:xfrm>
                        <a:custGeom>
                          <a:avLst/>
                          <a:gdLst/>
                          <a:ahLst/>
                          <a:cxnLst/>
                          <a:rect l="l" t="t" r="r" b="b"/>
                          <a:pathLst>
                            <a:path w="109220" h="109220">
                              <a:moveTo>
                                <a:pt x="0" y="108838"/>
                              </a:moveTo>
                              <a:lnTo>
                                <a:pt x="108839" y="108838"/>
                              </a:lnTo>
                              <a:lnTo>
                                <a:pt x="108839" y="0"/>
                              </a:lnTo>
                              <a:lnTo>
                                <a:pt x="0" y="0"/>
                              </a:lnTo>
                              <a:lnTo>
                                <a:pt x="0" y="108838"/>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1624" o:spid="_x0000_s1026" o:spt="100" style="position:absolute;left:0pt;margin-left:79.45pt;margin-top:8.95pt;height:8.6pt;width:8.6pt;mso-position-horizontal-relative:page;z-index:251711488;mso-width-relative:page;mso-height-relative:page;" filled="f" stroked="t" coordsize="109220,109220" o:gfxdata="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q3Hd2QAAAAkBAAAPAAAAAAAAAAEAIAAAACIAAABkcnMv&#10;ZG93bnJldi54bWxQSwECFAAUAAAACACHTuJA2HdlMTsCAAAUBQAADgAAAAAAAAABACAAAAAoAQAA&#10;ZHJzL2Uyb0RvYy54bWxQSwUGAAAAAAYABgBZAQAA1QUAAAAA&#10;" path="m0,108838l108839,108838,108839,0,0,0,0,108838xe">
                <v:fill on="f" focussize="0,0"/>
                <v:stroke weight="0.2pt" color="#231F20" joinstyle="round"/>
                <v:imagedata o:title=""/>
                <o:lock v:ext="edit" aspectratio="f"/>
                <v:textbox inset="0mm,0mm,0mm,0mm"/>
              </v:shape>
            </w:pict>
          </mc:Fallback>
        </mc:AlternateContent>
      </w:r>
      <w:r>
        <w:rPr>
          <w:rFonts w:ascii="Tahoma"/>
          <w:color w:val="231F20"/>
          <w:spacing w:val="-2"/>
          <w:sz w:val="22"/>
        </w:rPr>
        <w:t>To</w:t>
      </w:r>
      <w:r>
        <w:rPr>
          <w:rFonts w:ascii="Tahoma"/>
          <w:color w:val="231F20"/>
          <w:spacing w:val="-15"/>
          <w:sz w:val="22"/>
        </w:rPr>
        <w:t xml:space="preserve"> </w:t>
      </w:r>
      <w:r>
        <w:rPr>
          <w:rFonts w:ascii="Tahoma"/>
          <w:color w:val="231F20"/>
          <w:spacing w:val="-2"/>
          <w:sz w:val="22"/>
        </w:rPr>
        <w:t>become</w:t>
      </w:r>
      <w:r>
        <w:rPr>
          <w:rFonts w:ascii="Tahoma"/>
          <w:color w:val="231F20"/>
          <w:spacing w:val="-14"/>
          <w:sz w:val="22"/>
        </w:rPr>
        <w:t xml:space="preserve"> </w:t>
      </w:r>
      <w:r>
        <w:rPr>
          <w:rFonts w:ascii="Tahoma"/>
          <w:color w:val="231F20"/>
          <w:spacing w:val="-2"/>
          <w:sz w:val="22"/>
        </w:rPr>
        <w:t>an</w:t>
      </w:r>
      <w:r>
        <w:rPr>
          <w:rFonts w:ascii="Tahoma"/>
          <w:color w:val="231F20"/>
          <w:spacing w:val="-14"/>
          <w:sz w:val="22"/>
        </w:rPr>
        <w:t xml:space="preserve"> </w:t>
      </w:r>
      <w:r>
        <w:rPr>
          <w:rFonts w:ascii="Tahoma"/>
          <w:color w:val="231F20"/>
          <w:spacing w:val="-2"/>
          <w:sz w:val="22"/>
        </w:rPr>
        <w:t>astronaut</w:t>
      </w:r>
      <w:r>
        <w:rPr>
          <w:rFonts w:ascii="Tahoma"/>
          <w:color w:val="231F20"/>
          <w:spacing w:val="-14"/>
          <w:sz w:val="22"/>
        </w:rPr>
        <w:t xml:space="preserve"> </w:t>
      </w:r>
      <w:r>
        <w:rPr>
          <w:rFonts w:ascii="Tahoma"/>
          <w:color w:val="231F20"/>
          <w:spacing w:val="-2"/>
          <w:sz w:val="22"/>
        </w:rPr>
        <w:t>in</w:t>
      </w:r>
      <w:r>
        <w:rPr>
          <w:rFonts w:ascii="Tahoma"/>
          <w:color w:val="231F20"/>
          <w:spacing w:val="-14"/>
          <w:sz w:val="22"/>
        </w:rPr>
        <w:t xml:space="preserve"> </w:t>
      </w:r>
      <w:r>
        <w:rPr>
          <w:rFonts w:ascii="Tahoma"/>
          <w:color w:val="231F20"/>
          <w:spacing w:val="-2"/>
          <w:sz w:val="22"/>
        </w:rPr>
        <w:t>China,</w:t>
      </w:r>
      <w:r>
        <w:rPr>
          <w:rFonts w:ascii="Tahoma"/>
          <w:color w:val="231F20"/>
          <w:spacing w:val="-14"/>
          <w:sz w:val="22"/>
        </w:rPr>
        <w:t xml:space="preserve"> </w:t>
      </w:r>
      <w:r>
        <w:rPr>
          <w:rFonts w:ascii="Tahoma"/>
          <w:color w:val="231F20"/>
          <w:spacing w:val="-2"/>
          <w:sz w:val="22"/>
        </w:rPr>
        <w:t>you</w:t>
      </w:r>
      <w:r>
        <w:rPr>
          <w:rFonts w:ascii="Tahoma"/>
          <w:color w:val="231F20"/>
          <w:spacing w:val="-14"/>
          <w:sz w:val="22"/>
        </w:rPr>
        <w:t xml:space="preserve"> </w:t>
      </w:r>
      <w:r>
        <w:rPr>
          <w:rFonts w:ascii="Tahoma"/>
          <w:color w:val="231F20"/>
          <w:spacing w:val="-2"/>
          <w:sz w:val="22"/>
        </w:rPr>
        <w:t>have</w:t>
      </w:r>
      <w:r>
        <w:rPr>
          <w:rFonts w:ascii="Tahoma"/>
          <w:color w:val="231F20"/>
          <w:spacing w:val="-14"/>
          <w:sz w:val="22"/>
        </w:rPr>
        <w:t xml:space="preserve"> </w:t>
      </w:r>
      <w:r>
        <w:rPr>
          <w:rFonts w:ascii="Tahoma"/>
          <w:color w:val="231F20"/>
          <w:spacing w:val="-2"/>
          <w:sz w:val="22"/>
        </w:rPr>
        <w:t>to</w:t>
      </w:r>
      <w:r>
        <w:rPr>
          <w:rFonts w:ascii="Tahoma"/>
          <w:color w:val="231F20"/>
          <w:spacing w:val="-14"/>
          <w:sz w:val="22"/>
        </w:rPr>
        <w:t xml:space="preserve"> </w:t>
      </w:r>
      <w:r>
        <w:rPr>
          <w:rFonts w:ascii="Tahoma"/>
          <w:color w:val="231F20"/>
          <w:spacing w:val="-2"/>
          <w:sz w:val="22"/>
        </w:rPr>
        <w:t>have</w:t>
      </w:r>
      <w:r>
        <w:rPr>
          <w:rFonts w:ascii="Tahoma"/>
          <w:color w:val="231F20"/>
          <w:spacing w:val="-14"/>
          <w:sz w:val="22"/>
        </w:rPr>
        <w:t xml:space="preserve"> </w:t>
      </w:r>
      <w:r>
        <w:rPr>
          <w:rFonts w:ascii="Tahoma"/>
          <w:color w:val="231F20"/>
          <w:spacing w:val="-2"/>
          <w:sz w:val="22"/>
        </w:rPr>
        <w:t>1,350</w:t>
      </w:r>
      <w:r>
        <w:rPr>
          <w:rFonts w:ascii="Tahoma"/>
          <w:color w:val="231F20"/>
          <w:spacing w:val="-14"/>
          <w:sz w:val="22"/>
        </w:rPr>
        <w:t xml:space="preserve"> </w:t>
      </w:r>
      <w:r>
        <w:rPr>
          <w:rFonts w:ascii="Tahoma"/>
          <w:color w:val="231F20"/>
          <w:spacing w:val="-2"/>
          <w:sz w:val="22"/>
        </w:rPr>
        <w:t>hours</w:t>
      </w:r>
      <w:r>
        <w:rPr>
          <w:rFonts w:ascii="Tahoma"/>
          <w:color w:val="231F20"/>
          <w:spacing w:val="-14"/>
          <w:sz w:val="22"/>
        </w:rPr>
        <w:t xml:space="preserve"> </w:t>
      </w:r>
      <w:r>
        <w:rPr>
          <w:rFonts w:ascii="Tahoma"/>
          <w:color w:val="231F20"/>
          <w:spacing w:val="-2"/>
          <w:sz w:val="22"/>
        </w:rPr>
        <w:t>of</w:t>
      </w:r>
      <w:r>
        <w:rPr>
          <w:rFonts w:ascii="Tahoma"/>
          <w:color w:val="231F20"/>
          <w:spacing w:val="-14"/>
          <w:sz w:val="22"/>
        </w:rPr>
        <w:t xml:space="preserve"> </w:t>
      </w:r>
      <w:r>
        <w:rPr>
          <w:rFonts w:ascii="Tahoma"/>
          <w:color w:val="231F20"/>
          <w:spacing w:val="-2"/>
          <w:sz w:val="22"/>
        </w:rPr>
        <w:t>flying</w:t>
      </w:r>
      <w:r>
        <w:rPr>
          <w:rFonts w:ascii="Tahoma"/>
          <w:color w:val="231F20"/>
          <w:spacing w:val="-14"/>
          <w:sz w:val="22"/>
        </w:rPr>
        <w:t xml:space="preserve"> </w:t>
      </w:r>
      <w:r>
        <w:rPr>
          <w:rFonts w:ascii="Tahoma"/>
          <w:color w:val="231F20"/>
          <w:spacing w:val="-2"/>
          <w:sz w:val="22"/>
        </w:rPr>
        <w:t>experience.</w:t>
      </w:r>
    </w:p>
    <w:p w14:paraId="17917D0F">
      <w:pPr>
        <w:pStyle w:val="15"/>
        <w:numPr>
          <w:ilvl w:val="2"/>
          <w:numId w:val="53"/>
        </w:numPr>
        <w:tabs>
          <w:tab w:val="left" w:pos="2211"/>
        </w:tabs>
        <w:spacing w:before="129" w:after="0" w:line="266" w:lineRule="auto"/>
        <w:ind w:left="2211" w:right="1357" w:hanging="339"/>
        <w:jc w:val="left"/>
        <w:rPr>
          <w:sz w:val="22"/>
        </w:rPr>
      </w:pPr>
      <w:r>
        <mc:AlternateContent>
          <mc:Choice Requires="wps">
            <w:drawing>
              <wp:anchor distT="0" distB="0" distL="0" distR="0" simplePos="0" relativeHeight="251712512" behindDoc="0" locked="0" layoutInCell="1" allowOverlap="1">
                <wp:simplePos x="0" y="0"/>
                <wp:positionH relativeFrom="page">
                  <wp:posOffset>1009015</wp:posOffset>
                </wp:positionH>
                <wp:positionV relativeFrom="paragraph">
                  <wp:posOffset>113665</wp:posOffset>
                </wp:positionV>
                <wp:extent cx="109220" cy="109220"/>
                <wp:effectExtent l="0" t="0" r="0" b="0"/>
                <wp:wrapNone/>
                <wp:docPr id="1625" name="Graphic 1625"/>
                <wp:cNvGraphicFramePr/>
                <a:graphic xmlns:a="http://schemas.openxmlformats.org/drawingml/2006/main">
                  <a:graphicData uri="http://schemas.microsoft.com/office/word/2010/wordprocessingShape">
                    <wps:wsp>
                      <wps:cNvSpPr/>
                      <wps:spPr>
                        <a:xfrm>
                          <a:off x="0" y="0"/>
                          <a:ext cx="109220" cy="109220"/>
                        </a:xfrm>
                        <a:custGeom>
                          <a:avLst/>
                          <a:gdLst/>
                          <a:ahLst/>
                          <a:cxnLst/>
                          <a:rect l="l" t="t" r="r" b="b"/>
                          <a:pathLst>
                            <a:path w="109220" h="109220">
                              <a:moveTo>
                                <a:pt x="0" y="108838"/>
                              </a:moveTo>
                              <a:lnTo>
                                <a:pt x="108839" y="108838"/>
                              </a:lnTo>
                              <a:lnTo>
                                <a:pt x="108839" y="0"/>
                              </a:lnTo>
                              <a:lnTo>
                                <a:pt x="0" y="0"/>
                              </a:lnTo>
                              <a:lnTo>
                                <a:pt x="0" y="108838"/>
                              </a:lnTo>
                              <a:close/>
                            </a:path>
                          </a:pathLst>
                        </a:custGeom>
                        <a:ln w="2540">
                          <a:solidFill>
                            <a:srgbClr val="231F20"/>
                          </a:solidFill>
                          <a:prstDash val="solid"/>
                        </a:ln>
                      </wps:spPr>
                      <wps:bodyPr wrap="square" lIns="0" tIns="0" rIns="0" bIns="0" rtlCol="0">
                        <a:noAutofit/>
                      </wps:bodyPr>
                    </wps:wsp>
                  </a:graphicData>
                </a:graphic>
              </wp:anchor>
            </w:drawing>
          </mc:Choice>
          <mc:Fallback>
            <w:pict>
              <v:shape id="Graphic 1625" o:spid="_x0000_s1026" o:spt="100" style="position:absolute;left:0pt;margin-left:79.45pt;margin-top:8.95pt;height:8.6pt;width:8.6pt;mso-position-horizontal-relative:page;z-index:251712512;mso-width-relative:page;mso-height-relative:page;" filled="f" stroked="t" coordsize="109220,109220" o:gfxdata="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q3Hd2QAAAAkBAAAPAAAAAAAAAAEAIAAAACIAAABkcnMv&#10;ZG93bnJldi54bWxQSwECFAAUAAAACACHTuJAhFRKtDsCAAAUBQAADgAAAAAAAAABACAAAAAoAQAA&#10;ZHJzL2Uyb0RvYy54bWxQSwUGAAAAAAYABgBZAQAA1QUAAAAA&#10;" path="m0,108838l108839,108838,108839,0,0,0,0,108838xe">
                <v:fill on="f" focussize="0,0"/>
                <v:stroke weight="0.2pt" color="#231F20" joinstyle="round"/>
                <v:imagedata o:title=""/>
                <o:lock v:ext="edit" aspectratio="f"/>
                <v:textbox inset="0mm,0mm,0mm,0mm"/>
              </v:shape>
            </w:pict>
          </mc:Fallback>
        </mc:AlternateContent>
      </w:r>
      <w:r>
        <w:rPr>
          <w:color w:val="231F20"/>
          <w:sz w:val="22"/>
        </w:rPr>
        <w:t>Astronauts</w:t>
      </w:r>
      <w:r>
        <w:rPr>
          <w:color w:val="231F20"/>
          <w:spacing w:val="-1"/>
          <w:sz w:val="22"/>
        </w:rPr>
        <w:t xml:space="preserve"> </w:t>
      </w:r>
      <w:r>
        <w:rPr>
          <w:color w:val="231F20"/>
          <w:sz w:val="22"/>
        </w:rPr>
        <w:t>not</w:t>
      </w:r>
      <w:r>
        <w:rPr>
          <w:color w:val="231F20"/>
          <w:spacing w:val="-1"/>
          <w:sz w:val="22"/>
        </w:rPr>
        <w:t xml:space="preserve"> </w:t>
      </w:r>
      <w:r>
        <w:rPr>
          <w:color w:val="231F20"/>
          <w:sz w:val="22"/>
        </w:rPr>
        <w:t>only</w:t>
      </w:r>
      <w:r>
        <w:rPr>
          <w:color w:val="231F20"/>
          <w:spacing w:val="-1"/>
          <w:sz w:val="22"/>
        </w:rPr>
        <w:t xml:space="preserve"> </w:t>
      </w:r>
      <w:r>
        <w:rPr>
          <w:color w:val="231F20"/>
          <w:sz w:val="22"/>
        </w:rPr>
        <w:t>had</w:t>
      </w:r>
      <w:r>
        <w:rPr>
          <w:color w:val="231F20"/>
          <w:spacing w:val="-1"/>
          <w:sz w:val="22"/>
        </w:rPr>
        <w:t xml:space="preserve"> </w:t>
      </w:r>
      <w:r>
        <w:rPr>
          <w:color w:val="231F20"/>
          <w:sz w:val="22"/>
        </w:rPr>
        <w:t>to</w:t>
      </w:r>
      <w:r>
        <w:rPr>
          <w:color w:val="231F20"/>
          <w:spacing w:val="-1"/>
          <w:sz w:val="22"/>
        </w:rPr>
        <w:t xml:space="preserve"> </w:t>
      </w:r>
      <w:r>
        <w:rPr>
          <w:color w:val="231F20"/>
          <w:sz w:val="22"/>
        </w:rPr>
        <w:t>learn</w:t>
      </w:r>
      <w:r>
        <w:rPr>
          <w:color w:val="231F20"/>
          <w:spacing w:val="-1"/>
          <w:sz w:val="22"/>
        </w:rPr>
        <w:t xml:space="preserve"> </w:t>
      </w:r>
      <w:r>
        <w:rPr>
          <w:color w:val="231F20"/>
          <w:sz w:val="22"/>
        </w:rPr>
        <w:t>how</w:t>
      </w:r>
      <w:r>
        <w:rPr>
          <w:color w:val="231F20"/>
          <w:spacing w:val="-1"/>
          <w:sz w:val="22"/>
        </w:rPr>
        <w:t xml:space="preserve"> </w:t>
      </w:r>
      <w:r>
        <w:rPr>
          <w:color w:val="231F20"/>
          <w:sz w:val="22"/>
        </w:rPr>
        <w:t>to</w:t>
      </w:r>
      <w:r>
        <w:rPr>
          <w:color w:val="231F20"/>
          <w:spacing w:val="-1"/>
          <w:sz w:val="22"/>
        </w:rPr>
        <w:t xml:space="preserve"> </w:t>
      </w:r>
      <w:r>
        <w:rPr>
          <w:color w:val="231F20"/>
          <w:sz w:val="22"/>
        </w:rPr>
        <w:t>use</w:t>
      </w:r>
      <w:r>
        <w:rPr>
          <w:color w:val="231F20"/>
          <w:spacing w:val="-1"/>
          <w:sz w:val="22"/>
        </w:rPr>
        <w:t xml:space="preserve"> </w:t>
      </w:r>
      <w:r>
        <w:rPr>
          <w:color w:val="231F20"/>
          <w:sz w:val="22"/>
        </w:rPr>
        <w:t>space</w:t>
      </w:r>
      <w:r>
        <w:rPr>
          <w:color w:val="231F20"/>
          <w:spacing w:val="-1"/>
          <w:sz w:val="22"/>
        </w:rPr>
        <w:t xml:space="preserve"> </w:t>
      </w:r>
      <w:r>
        <w:rPr>
          <w:color w:val="231F20"/>
          <w:sz w:val="22"/>
        </w:rPr>
        <w:t>equipment,</w:t>
      </w:r>
      <w:r>
        <w:rPr>
          <w:color w:val="231F20"/>
          <w:spacing w:val="-1"/>
          <w:sz w:val="22"/>
        </w:rPr>
        <w:t xml:space="preserve"> </w:t>
      </w:r>
      <w:r>
        <w:rPr>
          <w:color w:val="231F20"/>
          <w:sz w:val="22"/>
        </w:rPr>
        <w:t>but</w:t>
      </w:r>
      <w:r>
        <w:rPr>
          <w:color w:val="231F20"/>
          <w:spacing w:val="-1"/>
          <w:sz w:val="22"/>
        </w:rPr>
        <w:t xml:space="preserve"> </w:t>
      </w:r>
      <w:r>
        <w:rPr>
          <w:color w:val="231F20"/>
          <w:sz w:val="22"/>
        </w:rPr>
        <w:t>also</w:t>
      </w:r>
      <w:r>
        <w:rPr>
          <w:color w:val="231F20"/>
          <w:spacing w:val="-1"/>
          <w:sz w:val="22"/>
        </w:rPr>
        <w:t xml:space="preserve"> </w:t>
      </w:r>
      <w:r>
        <w:rPr>
          <w:color w:val="231F20"/>
          <w:sz w:val="22"/>
        </w:rPr>
        <w:t>had</w:t>
      </w:r>
      <w:r>
        <w:rPr>
          <w:color w:val="231F20"/>
          <w:spacing w:val="-1"/>
          <w:sz w:val="22"/>
        </w:rPr>
        <w:t xml:space="preserve"> </w:t>
      </w:r>
      <w:r>
        <w:rPr>
          <w:color w:val="231F20"/>
          <w:sz w:val="22"/>
        </w:rPr>
        <w:t>to</w:t>
      </w:r>
      <w:r>
        <w:rPr>
          <w:color w:val="231F20"/>
          <w:spacing w:val="-1"/>
          <w:sz w:val="22"/>
        </w:rPr>
        <w:t xml:space="preserve"> </w:t>
      </w:r>
      <w:r>
        <w:rPr>
          <w:color w:val="231F20"/>
          <w:sz w:val="22"/>
        </w:rPr>
        <w:t>do</w:t>
      </w:r>
      <w:r>
        <w:rPr>
          <w:color w:val="231F20"/>
          <w:spacing w:val="-1"/>
          <w:sz w:val="22"/>
        </w:rPr>
        <w:t xml:space="preserve"> </w:t>
      </w:r>
      <w:r>
        <w:rPr>
          <w:color w:val="231F20"/>
          <w:sz w:val="22"/>
        </w:rPr>
        <w:t>a</w:t>
      </w:r>
      <w:r>
        <w:rPr>
          <w:color w:val="231F20"/>
          <w:spacing w:val="-1"/>
          <w:sz w:val="22"/>
        </w:rPr>
        <w:t xml:space="preserve"> </w:t>
      </w:r>
      <w:r>
        <w:rPr>
          <w:color w:val="231F20"/>
          <w:sz w:val="22"/>
        </w:rPr>
        <w:t>lot of mental and physical training.</w:t>
      </w:r>
    </w:p>
    <w:p w14:paraId="43CDE5C3">
      <w:pPr>
        <w:pStyle w:val="11"/>
        <w:spacing w:before="5"/>
        <w:rPr>
          <w:sz w:val="25"/>
        </w:rPr>
      </w:pPr>
    </w:p>
    <w:p w14:paraId="591D744D">
      <w:pPr>
        <w:spacing w:before="100"/>
        <w:ind w:left="673" w:right="0" w:firstLine="0"/>
        <w:jc w:val="left"/>
        <w:rPr>
          <w:rFonts w:ascii="Tahoma"/>
          <w:sz w:val="26"/>
        </w:rPr>
      </w:pPr>
      <w:r>
        <w:rPr>
          <w:rFonts w:ascii="Times New Roman"/>
          <w:spacing w:val="80"/>
          <w:w w:val="105"/>
          <w:sz w:val="20"/>
        </w:rPr>
        <w:t xml:space="preserve">    </w:t>
      </w:r>
      <w:r>
        <w:rPr>
          <w:rFonts w:ascii="Tahoma"/>
          <w:color w:val="11797A"/>
          <w:spacing w:val="-6"/>
          <w:w w:val="105"/>
          <w:sz w:val="26"/>
        </w:rPr>
        <w:t>Listen</w:t>
      </w:r>
      <w:r>
        <w:rPr>
          <w:rFonts w:ascii="Tahoma"/>
          <w:color w:val="11797A"/>
          <w:spacing w:val="-29"/>
          <w:w w:val="105"/>
          <w:sz w:val="26"/>
        </w:rPr>
        <w:t xml:space="preserve"> </w:t>
      </w:r>
      <w:r>
        <w:rPr>
          <w:rFonts w:ascii="Tahoma"/>
          <w:color w:val="11797A"/>
          <w:spacing w:val="-6"/>
          <w:w w:val="105"/>
          <w:sz w:val="26"/>
        </w:rPr>
        <w:t>again</w:t>
      </w:r>
      <w:r>
        <w:rPr>
          <w:rFonts w:ascii="Tahoma"/>
          <w:color w:val="11797A"/>
          <w:spacing w:val="-29"/>
          <w:w w:val="105"/>
          <w:sz w:val="26"/>
        </w:rPr>
        <w:t xml:space="preserve"> </w:t>
      </w:r>
      <w:r>
        <w:rPr>
          <w:rFonts w:ascii="Tahoma"/>
          <w:color w:val="11797A"/>
          <w:spacing w:val="-6"/>
          <w:w w:val="105"/>
          <w:sz w:val="26"/>
        </w:rPr>
        <w:t>and</w:t>
      </w:r>
      <w:r>
        <w:rPr>
          <w:rFonts w:ascii="Tahoma"/>
          <w:color w:val="11797A"/>
          <w:spacing w:val="-29"/>
          <w:w w:val="105"/>
          <w:sz w:val="26"/>
        </w:rPr>
        <w:t xml:space="preserve"> </w:t>
      </w:r>
      <w:r>
        <w:rPr>
          <w:rFonts w:ascii="Tahoma"/>
          <w:color w:val="11797A"/>
          <w:spacing w:val="-6"/>
          <w:w w:val="105"/>
          <w:sz w:val="26"/>
        </w:rPr>
        <w:t>fill</w:t>
      </w:r>
      <w:r>
        <w:rPr>
          <w:rFonts w:ascii="Tahoma"/>
          <w:color w:val="11797A"/>
          <w:spacing w:val="-29"/>
          <w:w w:val="105"/>
          <w:sz w:val="26"/>
        </w:rPr>
        <w:t xml:space="preserve"> </w:t>
      </w:r>
      <w:r>
        <w:rPr>
          <w:rFonts w:ascii="Tahoma"/>
          <w:color w:val="11797A"/>
          <w:spacing w:val="-6"/>
          <w:w w:val="105"/>
          <w:sz w:val="26"/>
        </w:rPr>
        <w:t>in</w:t>
      </w:r>
      <w:r>
        <w:rPr>
          <w:rFonts w:ascii="Tahoma"/>
          <w:color w:val="11797A"/>
          <w:spacing w:val="-29"/>
          <w:w w:val="105"/>
          <w:sz w:val="26"/>
        </w:rPr>
        <w:t xml:space="preserve"> </w:t>
      </w:r>
      <w:r>
        <w:rPr>
          <w:rFonts w:ascii="Tahoma"/>
          <w:color w:val="11797A"/>
          <w:spacing w:val="-6"/>
          <w:w w:val="105"/>
          <w:sz w:val="26"/>
        </w:rPr>
        <w:t>the</w:t>
      </w:r>
      <w:r>
        <w:rPr>
          <w:rFonts w:ascii="Tahoma"/>
          <w:color w:val="11797A"/>
          <w:spacing w:val="-29"/>
          <w:w w:val="105"/>
          <w:sz w:val="26"/>
        </w:rPr>
        <w:t xml:space="preserve"> </w:t>
      </w:r>
      <w:r>
        <w:rPr>
          <w:rFonts w:ascii="Tahoma"/>
          <w:color w:val="11797A"/>
          <w:spacing w:val="-6"/>
          <w:w w:val="105"/>
          <w:sz w:val="26"/>
        </w:rPr>
        <w:t>blanks</w:t>
      </w:r>
      <w:r>
        <w:rPr>
          <w:rFonts w:ascii="Tahoma"/>
          <w:color w:val="11797A"/>
          <w:spacing w:val="-29"/>
          <w:w w:val="105"/>
          <w:sz w:val="26"/>
        </w:rPr>
        <w:t xml:space="preserve"> </w:t>
      </w:r>
      <w:r>
        <w:rPr>
          <w:rFonts w:ascii="Tahoma"/>
          <w:color w:val="11797A"/>
          <w:spacing w:val="-6"/>
          <w:w w:val="105"/>
          <w:sz w:val="26"/>
        </w:rPr>
        <w:t>with</w:t>
      </w:r>
      <w:r>
        <w:rPr>
          <w:rFonts w:ascii="Tahoma"/>
          <w:color w:val="11797A"/>
          <w:spacing w:val="-29"/>
          <w:w w:val="105"/>
          <w:sz w:val="26"/>
        </w:rPr>
        <w:t xml:space="preserve"> </w:t>
      </w:r>
      <w:r>
        <w:rPr>
          <w:rFonts w:ascii="Tahoma"/>
          <w:color w:val="11797A"/>
          <w:spacing w:val="-6"/>
          <w:w w:val="105"/>
          <w:sz w:val="26"/>
        </w:rPr>
        <w:t>the</w:t>
      </w:r>
      <w:r>
        <w:rPr>
          <w:rFonts w:ascii="Tahoma"/>
          <w:color w:val="11797A"/>
          <w:spacing w:val="-29"/>
          <w:w w:val="105"/>
          <w:sz w:val="26"/>
        </w:rPr>
        <w:t xml:space="preserve"> </w:t>
      </w:r>
      <w:r>
        <w:rPr>
          <w:rFonts w:ascii="Tahoma"/>
          <w:color w:val="11797A"/>
          <w:spacing w:val="-6"/>
          <w:w w:val="105"/>
          <w:sz w:val="26"/>
        </w:rPr>
        <w:t>correct</w:t>
      </w:r>
      <w:r>
        <w:rPr>
          <w:rFonts w:ascii="Tahoma"/>
          <w:color w:val="11797A"/>
          <w:spacing w:val="-29"/>
          <w:w w:val="105"/>
          <w:sz w:val="26"/>
        </w:rPr>
        <w:t xml:space="preserve"> </w:t>
      </w:r>
      <w:r>
        <w:rPr>
          <w:rFonts w:ascii="Tahoma"/>
          <w:color w:val="11797A"/>
          <w:spacing w:val="-6"/>
          <w:w w:val="105"/>
          <w:sz w:val="26"/>
        </w:rPr>
        <w:t>numbers.</w:t>
      </w:r>
    </w:p>
    <w:p w14:paraId="498BCC6E">
      <w:pPr>
        <w:pStyle w:val="15"/>
        <w:numPr>
          <w:ilvl w:val="0"/>
          <w:numId w:val="54"/>
        </w:numPr>
        <w:tabs>
          <w:tab w:val="left" w:pos="1927"/>
        </w:tabs>
        <w:spacing w:before="163" w:after="0" w:line="240" w:lineRule="auto"/>
        <w:ind w:left="1927" w:right="0" w:hanging="340"/>
        <w:jc w:val="left"/>
        <w:rPr>
          <w:sz w:val="22"/>
        </w:rPr>
      </w:pPr>
      <w:r>
        <w:rPr>
          <w:color w:val="231F20"/>
          <w:sz w:val="22"/>
        </w:rPr>
        <w:t>Yang</w:t>
      </w:r>
      <w:r>
        <w:rPr>
          <w:color w:val="231F20"/>
          <w:spacing w:val="-2"/>
          <w:sz w:val="22"/>
        </w:rPr>
        <w:t xml:space="preserve"> </w:t>
      </w:r>
      <w:r>
        <w:rPr>
          <w:color w:val="231F20"/>
          <w:sz w:val="22"/>
        </w:rPr>
        <w:t>Liwei</w:t>
      </w:r>
      <w:r>
        <w:rPr>
          <w:color w:val="231F20"/>
          <w:spacing w:val="-1"/>
          <w:sz w:val="22"/>
        </w:rPr>
        <w:t xml:space="preserve"> </w:t>
      </w:r>
      <w:r>
        <w:rPr>
          <w:color w:val="231F20"/>
          <w:sz w:val="22"/>
        </w:rPr>
        <w:t>graduated</w:t>
      </w:r>
      <w:r>
        <w:rPr>
          <w:color w:val="231F20"/>
          <w:spacing w:val="-2"/>
          <w:sz w:val="22"/>
        </w:rPr>
        <w:t xml:space="preserve"> </w:t>
      </w:r>
      <w:r>
        <w:rPr>
          <w:color w:val="231F20"/>
          <w:sz w:val="22"/>
        </w:rPr>
        <w:t>from</w:t>
      </w:r>
      <w:r>
        <w:rPr>
          <w:color w:val="231F20"/>
          <w:spacing w:val="-1"/>
          <w:sz w:val="22"/>
        </w:rPr>
        <w:t xml:space="preserve"> </w:t>
      </w:r>
      <w:r>
        <w:rPr>
          <w:color w:val="231F20"/>
          <w:sz w:val="22"/>
        </w:rPr>
        <w:t>college</w:t>
      </w:r>
      <w:r>
        <w:rPr>
          <w:color w:val="231F20"/>
          <w:spacing w:val="-1"/>
          <w:sz w:val="22"/>
        </w:rPr>
        <w:t xml:space="preserve"> </w:t>
      </w:r>
      <w:r>
        <w:rPr>
          <w:color w:val="231F20"/>
          <w:sz w:val="22"/>
        </w:rPr>
        <w:t>at</w:t>
      </w:r>
      <w:r>
        <w:rPr>
          <w:color w:val="231F20"/>
          <w:spacing w:val="-2"/>
          <w:sz w:val="22"/>
        </w:rPr>
        <w:t xml:space="preserve"> </w:t>
      </w:r>
      <w:r>
        <w:rPr>
          <w:color w:val="231F20"/>
          <w:sz w:val="22"/>
        </w:rPr>
        <w:t>the</w:t>
      </w:r>
      <w:r>
        <w:rPr>
          <w:color w:val="231F20"/>
          <w:spacing w:val="-1"/>
          <w:sz w:val="22"/>
        </w:rPr>
        <w:t xml:space="preserve"> </w:t>
      </w:r>
      <w:r>
        <w:rPr>
          <w:color w:val="231F20"/>
          <w:sz w:val="22"/>
        </w:rPr>
        <w:t>age</w:t>
      </w:r>
      <w:r>
        <w:rPr>
          <w:color w:val="231F20"/>
          <w:spacing w:val="-2"/>
          <w:sz w:val="22"/>
        </w:rPr>
        <w:t xml:space="preserve"> </w:t>
      </w:r>
      <w:r>
        <w:rPr>
          <w:color w:val="231F20"/>
          <w:spacing w:val="-5"/>
          <w:sz w:val="22"/>
        </w:rPr>
        <w:t>of</w:t>
      </w:r>
    </w:p>
    <w:p w14:paraId="324455E5">
      <w:pPr>
        <w:tabs>
          <w:tab w:val="left" w:pos="2777"/>
        </w:tabs>
        <w:spacing w:before="27"/>
        <w:ind w:left="1927" w:right="0" w:firstLine="0"/>
        <w:jc w:val="left"/>
        <w:rPr>
          <w:sz w:val="22"/>
        </w:rPr>
      </w:pPr>
      <w:r>
        <w:rPr>
          <w:color w:val="231F20"/>
          <w:sz w:val="22"/>
          <w:u w:val="single" w:color="231F20"/>
        </w:rPr>
        <w:tab/>
      </w:r>
      <w:r>
        <w:rPr>
          <w:color w:val="231F20"/>
          <w:spacing w:val="-10"/>
          <w:sz w:val="22"/>
        </w:rPr>
        <w:t>.</w:t>
      </w:r>
    </w:p>
    <w:p w14:paraId="7825612B">
      <w:pPr>
        <w:pStyle w:val="15"/>
        <w:numPr>
          <w:ilvl w:val="0"/>
          <w:numId w:val="54"/>
        </w:numPr>
        <w:tabs>
          <w:tab w:val="left" w:pos="1927"/>
        </w:tabs>
        <w:spacing w:before="141" w:after="0" w:line="240" w:lineRule="auto"/>
        <w:ind w:left="1927" w:right="0" w:hanging="340"/>
        <w:jc w:val="left"/>
        <w:rPr>
          <w:sz w:val="22"/>
        </w:rPr>
      </w:pPr>
      <w:r>
        <w:rPr>
          <w:color w:val="231F20"/>
          <w:spacing w:val="-6"/>
          <w:sz w:val="22"/>
        </w:rPr>
        <w:t>Before</w:t>
      </w:r>
      <w:r>
        <w:rPr>
          <w:color w:val="231F20"/>
          <w:sz w:val="22"/>
        </w:rPr>
        <w:t xml:space="preserve"> </w:t>
      </w:r>
      <w:r>
        <w:rPr>
          <w:color w:val="231F20"/>
          <w:spacing w:val="-6"/>
          <w:sz w:val="22"/>
        </w:rPr>
        <w:t>joining</w:t>
      </w:r>
      <w:r>
        <w:rPr>
          <w:color w:val="231F20"/>
          <w:sz w:val="22"/>
        </w:rPr>
        <w:t xml:space="preserve"> </w:t>
      </w:r>
      <w:r>
        <w:rPr>
          <w:color w:val="231F20"/>
          <w:spacing w:val="-6"/>
          <w:sz w:val="22"/>
        </w:rPr>
        <w:t>China’s</w:t>
      </w:r>
      <w:r>
        <w:rPr>
          <w:color w:val="231F20"/>
          <w:sz w:val="22"/>
        </w:rPr>
        <w:t xml:space="preserve"> </w:t>
      </w:r>
      <w:r>
        <w:rPr>
          <w:color w:val="231F20"/>
          <w:spacing w:val="-6"/>
          <w:sz w:val="22"/>
        </w:rPr>
        <w:t>space</w:t>
      </w:r>
      <w:r>
        <w:rPr>
          <w:color w:val="231F20"/>
          <w:spacing w:val="1"/>
          <w:sz w:val="22"/>
        </w:rPr>
        <w:t xml:space="preserve"> </w:t>
      </w:r>
      <w:r>
        <w:rPr>
          <w:color w:val="231F20"/>
          <w:spacing w:val="-6"/>
          <w:sz w:val="22"/>
        </w:rPr>
        <w:t>programme,</w:t>
      </w:r>
      <w:r>
        <w:rPr>
          <w:color w:val="231F20"/>
          <w:sz w:val="22"/>
        </w:rPr>
        <w:t xml:space="preserve"> </w:t>
      </w:r>
      <w:r>
        <w:rPr>
          <w:color w:val="231F20"/>
          <w:spacing w:val="-6"/>
          <w:sz w:val="22"/>
        </w:rPr>
        <w:t>Mr</w:t>
      </w:r>
      <w:r>
        <w:rPr>
          <w:color w:val="231F20"/>
          <w:sz w:val="22"/>
        </w:rPr>
        <w:t xml:space="preserve"> </w:t>
      </w:r>
      <w:r>
        <w:rPr>
          <w:color w:val="231F20"/>
          <w:spacing w:val="-6"/>
          <w:sz w:val="22"/>
        </w:rPr>
        <w:t>Yang</w:t>
      </w:r>
    </w:p>
    <w:p w14:paraId="47B90563">
      <w:pPr>
        <w:pStyle w:val="11"/>
        <w:tabs>
          <w:tab w:val="left" w:pos="5964"/>
        </w:tabs>
        <w:spacing w:before="13"/>
        <w:ind w:left="1927"/>
      </w:pPr>
      <w:r>
        <w:rPr>
          <w:rFonts w:ascii="Tahoma"/>
          <w:color w:val="231F20"/>
          <w:spacing w:val="-4"/>
        </w:rPr>
        <w:t>trained</w:t>
      </w:r>
      <w:r>
        <w:rPr>
          <w:rFonts w:ascii="Tahoma"/>
          <w:color w:val="231F20"/>
          <w:spacing w:val="-9"/>
        </w:rPr>
        <w:t xml:space="preserve"> </w:t>
      </w:r>
      <w:r>
        <w:rPr>
          <w:rFonts w:ascii="Tahoma"/>
          <w:color w:val="231F20"/>
          <w:spacing w:val="-4"/>
        </w:rPr>
        <w:t>as</w:t>
      </w:r>
      <w:r>
        <w:rPr>
          <w:rFonts w:ascii="Tahoma"/>
          <w:color w:val="231F20"/>
          <w:spacing w:val="-9"/>
        </w:rPr>
        <w:t xml:space="preserve"> </w:t>
      </w:r>
      <w:r>
        <w:rPr>
          <w:rFonts w:ascii="Tahoma"/>
          <w:color w:val="231F20"/>
          <w:spacing w:val="-4"/>
        </w:rPr>
        <w:t>a</w:t>
      </w:r>
      <w:r>
        <w:rPr>
          <w:rFonts w:ascii="Tahoma"/>
          <w:color w:val="231F20"/>
          <w:spacing w:val="-9"/>
        </w:rPr>
        <w:t xml:space="preserve"> </w:t>
      </w:r>
      <w:r>
        <w:rPr>
          <w:rFonts w:ascii="Tahoma"/>
          <w:color w:val="231F20"/>
          <w:spacing w:val="-4"/>
        </w:rPr>
        <w:t>fighter</w:t>
      </w:r>
      <w:r>
        <w:rPr>
          <w:rFonts w:ascii="Tahoma"/>
          <w:color w:val="231F20"/>
          <w:spacing w:val="-9"/>
        </w:rPr>
        <w:t xml:space="preserve"> </w:t>
      </w:r>
      <w:r>
        <w:rPr>
          <w:rFonts w:ascii="Tahoma"/>
          <w:color w:val="231F20"/>
          <w:spacing w:val="-4"/>
        </w:rPr>
        <w:t>pilot</w:t>
      </w:r>
      <w:r>
        <w:rPr>
          <w:rFonts w:ascii="Tahoma"/>
          <w:color w:val="231F20"/>
          <w:spacing w:val="-9"/>
        </w:rPr>
        <w:t xml:space="preserve"> </w:t>
      </w:r>
      <w:r>
        <w:rPr>
          <w:rFonts w:ascii="Tahoma"/>
          <w:color w:val="231F20"/>
          <w:spacing w:val="-4"/>
        </w:rPr>
        <w:t>for</w:t>
      </w:r>
      <w:r>
        <w:rPr>
          <w:rFonts w:ascii="Tahoma"/>
          <w:color w:val="231F20"/>
          <w:spacing w:val="-9"/>
        </w:rPr>
        <w:t xml:space="preserve"> </w:t>
      </w:r>
      <w:r>
        <w:rPr>
          <w:rFonts w:ascii="Tahoma"/>
          <w:color w:val="231F20"/>
          <w:spacing w:val="-4"/>
        </w:rPr>
        <w:t>about</w:t>
      </w:r>
      <w:r>
        <w:rPr>
          <w:rFonts w:ascii="Tahoma"/>
          <w:color w:val="231F20"/>
          <w:spacing w:val="-9"/>
        </w:rPr>
        <w:t xml:space="preserve"> </w:t>
      </w:r>
      <w:r>
        <w:rPr>
          <w:rFonts w:ascii="Times New Roman"/>
          <w:color w:val="231F20"/>
          <w:u w:val="single" w:color="231F20"/>
        </w:rPr>
        <w:tab/>
      </w:r>
      <w:r>
        <w:rPr>
          <w:rFonts w:ascii="Times New Roman"/>
          <w:color w:val="231F20"/>
        </w:rPr>
        <w:t xml:space="preserve"> </w:t>
      </w:r>
      <w:r>
        <w:rPr>
          <w:color w:val="231F20"/>
        </w:rPr>
        <w:t>years.</w:t>
      </w:r>
    </w:p>
    <w:p w14:paraId="0FA58E63">
      <w:pPr>
        <w:pStyle w:val="15"/>
        <w:numPr>
          <w:ilvl w:val="0"/>
          <w:numId w:val="54"/>
        </w:numPr>
        <w:tabs>
          <w:tab w:val="left" w:pos="1927"/>
          <w:tab w:val="left" w:pos="5089"/>
        </w:tabs>
        <w:spacing w:before="140" w:after="0" w:line="240" w:lineRule="auto"/>
        <w:ind w:left="1927" w:right="0" w:hanging="340"/>
        <w:jc w:val="left"/>
        <w:rPr>
          <w:sz w:val="22"/>
        </w:rPr>
      </w:pPr>
      <w:r>
        <w:rPr>
          <w:color w:val="231F20"/>
          <w:spacing w:val="-2"/>
          <w:sz w:val="22"/>
        </w:rPr>
        <w:t>Mr</w:t>
      </w:r>
      <w:r>
        <w:rPr>
          <w:color w:val="231F20"/>
          <w:spacing w:val="-5"/>
          <w:sz w:val="22"/>
        </w:rPr>
        <w:t xml:space="preserve"> </w:t>
      </w:r>
      <w:r>
        <w:rPr>
          <w:color w:val="231F20"/>
          <w:spacing w:val="-2"/>
          <w:sz w:val="22"/>
        </w:rPr>
        <w:t>Yang</w:t>
      </w:r>
      <w:r>
        <w:rPr>
          <w:color w:val="231F20"/>
          <w:spacing w:val="-5"/>
          <w:sz w:val="22"/>
        </w:rPr>
        <w:t xml:space="preserve"> </w:t>
      </w:r>
      <w:r>
        <w:rPr>
          <w:color w:val="231F20"/>
          <w:spacing w:val="-2"/>
          <w:sz w:val="22"/>
        </w:rPr>
        <w:t>was</w:t>
      </w:r>
      <w:r>
        <w:rPr>
          <w:color w:val="231F20"/>
          <w:spacing w:val="-5"/>
          <w:sz w:val="22"/>
        </w:rPr>
        <w:t xml:space="preserve"> </w:t>
      </w:r>
      <w:r>
        <w:rPr>
          <w:color w:val="231F20"/>
          <w:spacing w:val="-2"/>
          <w:sz w:val="22"/>
        </w:rPr>
        <w:t>one</w:t>
      </w:r>
      <w:r>
        <w:rPr>
          <w:color w:val="231F20"/>
          <w:spacing w:val="-5"/>
          <w:sz w:val="22"/>
        </w:rPr>
        <w:t xml:space="preserve"> </w:t>
      </w:r>
      <w:r>
        <w:rPr>
          <w:color w:val="231F20"/>
          <w:spacing w:val="-2"/>
          <w:sz w:val="22"/>
        </w:rPr>
        <w:t>of</w:t>
      </w:r>
      <w:r>
        <w:rPr>
          <w:color w:val="231F20"/>
          <w:spacing w:val="-5"/>
          <w:sz w:val="22"/>
        </w:rPr>
        <w:t xml:space="preserve"> </w:t>
      </w:r>
      <w:r>
        <w:rPr>
          <w:color w:val="231F20"/>
          <w:spacing w:val="-2"/>
          <w:sz w:val="22"/>
        </w:rPr>
        <w:t>the</w:t>
      </w:r>
      <w:r>
        <w:rPr>
          <w:color w:val="231F20"/>
          <w:spacing w:val="-6"/>
          <w:sz w:val="22"/>
        </w:rPr>
        <w:t xml:space="preserve"> </w:t>
      </w:r>
      <w:r>
        <w:rPr>
          <w:color w:val="231F20"/>
          <w:sz w:val="22"/>
          <w:u w:val="single" w:color="231F20"/>
        </w:rPr>
        <w:tab/>
      </w:r>
      <w:r>
        <w:rPr>
          <w:color w:val="231F20"/>
          <w:sz w:val="22"/>
        </w:rPr>
        <w:t xml:space="preserve"> pilots who were</w:t>
      </w:r>
    </w:p>
    <w:p w14:paraId="2420298A">
      <w:pPr>
        <w:pStyle w:val="11"/>
        <w:spacing w:before="14"/>
        <w:ind w:left="1927"/>
        <w:rPr>
          <w:rFonts w:ascii="Tahoma"/>
        </w:rPr>
      </w:pPr>
      <w:r>
        <w:rPr>
          <w:rFonts w:ascii="Tahoma"/>
          <w:color w:val="231F20"/>
        </w:rPr>
        <w:t>chosen</w:t>
      </w:r>
      <w:r>
        <w:rPr>
          <w:rFonts w:ascii="Tahoma"/>
          <w:color w:val="231F20"/>
          <w:spacing w:val="-16"/>
        </w:rPr>
        <w:t xml:space="preserve"> </w:t>
      </w:r>
      <w:r>
        <w:rPr>
          <w:rFonts w:ascii="Tahoma"/>
          <w:color w:val="231F20"/>
        </w:rPr>
        <w:t>to</w:t>
      </w:r>
      <w:r>
        <w:rPr>
          <w:rFonts w:ascii="Tahoma"/>
          <w:color w:val="231F20"/>
          <w:spacing w:val="-16"/>
        </w:rPr>
        <w:t xml:space="preserve"> </w:t>
      </w:r>
      <w:r>
        <w:rPr>
          <w:rFonts w:ascii="Tahoma"/>
          <w:color w:val="231F20"/>
        </w:rPr>
        <w:t>train</w:t>
      </w:r>
      <w:r>
        <w:rPr>
          <w:rFonts w:ascii="Tahoma"/>
          <w:color w:val="231F20"/>
          <w:spacing w:val="-16"/>
        </w:rPr>
        <w:t xml:space="preserve"> </w:t>
      </w:r>
      <w:r>
        <w:rPr>
          <w:rFonts w:ascii="Tahoma"/>
          <w:color w:val="231F20"/>
        </w:rPr>
        <w:t>for</w:t>
      </w:r>
      <w:r>
        <w:rPr>
          <w:rFonts w:ascii="Tahoma"/>
          <w:color w:val="231F20"/>
          <w:spacing w:val="-16"/>
        </w:rPr>
        <w:t xml:space="preserve"> </w:t>
      </w:r>
      <w:r>
        <w:rPr>
          <w:rFonts w:ascii="Tahoma"/>
          <w:color w:val="231F20"/>
        </w:rPr>
        <w:t>space</w:t>
      </w:r>
      <w:r>
        <w:rPr>
          <w:rFonts w:ascii="Tahoma"/>
          <w:color w:val="231F20"/>
          <w:spacing w:val="-16"/>
        </w:rPr>
        <w:t xml:space="preserve"> </w:t>
      </w:r>
      <w:r>
        <w:rPr>
          <w:rFonts w:ascii="Tahoma"/>
          <w:color w:val="231F20"/>
          <w:spacing w:val="-2"/>
        </w:rPr>
        <w:t>flights.</w:t>
      </w:r>
    </w:p>
    <w:p w14:paraId="6078B93E">
      <w:pPr>
        <w:pStyle w:val="15"/>
        <w:numPr>
          <w:ilvl w:val="0"/>
          <w:numId w:val="54"/>
        </w:numPr>
        <w:tabs>
          <w:tab w:val="left" w:pos="1927"/>
        </w:tabs>
        <w:spacing w:before="141" w:after="0" w:line="266" w:lineRule="auto"/>
        <w:ind w:left="1927" w:right="5256" w:hanging="341"/>
        <w:jc w:val="left"/>
        <w:rPr>
          <w:sz w:val="22"/>
        </w:rPr>
      </w:pPr>
      <w:r>
        <w:rPr>
          <w:color w:val="231F20"/>
          <w:sz w:val="22"/>
        </w:rPr>
        <w:t>At</w:t>
      </w:r>
      <w:r>
        <w:rPr>
          <w:color w:val="231F20"/>
          <w:spacing w:val="40"/>
          <w:sz w:val="22"/>
        </w:rPr>
        <w:t xml:space="preserve"> </w:t>
      </w:r>
      <w:r>
        <w:rPr>
          <w:color w:val="231F20"/>
          <w:sz w:val="22"/>
        </w:rPr>
        <w:t>the</w:t>
      </w:r>
      <w:r>
        <w:rPr>
          <w:color w:val="231F20"/>
          <w:spacing w:val="40"/>
          <w:sz w:val="22"/>
        </w:rPr>
        <w:t xml:space="preserve"> </w:t>
      </w:r>
      <w:r>
        <w:rPr>
          <w:color w:val="231F20"/>
          <w:sz w:val="22"/>
        </w:rPr>
        <w:t>time</w:t>
      </w:r>
      <w:r>
        <w:rPr>
          <w:color w:val="231F20"/>
          <w:spacing w:val="40"/>
          <w:sz w:val="22"/>
        </w:rPr>
        <w:t xml:space="preserve"> </w:t>
      </w:r>
      <w:r>
        <w:rPr>
          <w:color w:val="231F20"/>
          <w:sz w:val="22"/>
        </w:rPr>
        <w:t>when</w:t>
      </w:r>
      <w:r>
        <w:rPr>
          <w:color w:val="231F20"/>
          <w:spacing w:val="40"/>
          <w:sz w:val="22"/>
        </w:rPr>
        <w:t xml:space="preserve"> </w:t>
      </w:r>
      <w:r>
        <w:rPr>
          <w:color w:val="231F20"/>
          <w:sz w:val="22"/>
        </w:rPr>
        <w:t>Mr</w:t>
      </w:r>
      <w:r>
        <w:rPr>
          <w:color w:val="231F20"/>
          <w:spacing w:val="40"/>
          <w:sz w:val="22"/>
        </w:rPr>
        <w:t xml:space="preserve"> </w:t>
      </w:r>
      <w:r>
        <w:rPr>
          <w:color w:val="231F20"/>
          <w:sz w:val="22"/>
        </w:rPr>
        <w:t>Yang</w:t>
      </w:r>
      <w:r>
        <w:rPr>
          <w:color w:val="231F20"/>
          <w:spacing w:val="40"/>
          <w:sz w:val="22"/>
        </w:rPr>
        <w:t xml:space="preserve"> </w:t>
      </w:r>
      <w:r>
        <w:rPr>
          <w:color w:val="231F20"/>
          <w:sz w:val="22"/>
        </w:rPr>
        <w:t>entered</w:t>
      </w:r>
      <w:r>
        <w:rPr>
          <w:color w:val="231F20"/>
          <w:spacing w:val="40"/>
          <w:sz w:val="22"/>
        </w:rPr>
        <w:t xml:space="preserve"> </w:t>
      </w:r>
      <w:r>
        <w:rPr>
          <w:color w:val="231F20"/>
          <w:sz w:val="22"/>
        </w:rPr>
        <w:t>the</w:t>
      </w:r>
      <w:r>
        <w:rPr>
          <w:color w:val="231F20"/>
          <w:spacing w:val="40"/>
          <w:sz w:val="22"/>
        </w:rPr>
        <w:t xml:space="preserve"> </w:t>
      </w:r>
      <w:r>
        <w:rPr>
          <w:color w:val="231F20"/>
          <w:sz w:val="22"/>
        </w:rPr>
        <w:t>space programme,</w:t>
      </w:r>
      <w:r>
        <w:rPr>
          <w:color w:val="231F20"/>
          <w:spacing w:val="33"/>
          <w:sz w:val="22"/>
        </w:rPr>
        <w:t xml:space="preserve"> </w:t>
      </w:r>
      <w:r>
        <w:rPr>
          <w:color w:val="231F20"/>
          <w:sz w:val="22"/>
        </w:rPr>
        <w:t>astronauts</w:t>
      </w:r>
      <w:r>
        <w:rPr>
          <w:color w:val="231F20"/>
          <w:spacing w:val="33"/>
          <w:sz w:val="22"/>
        </w:rPr>
        <w:t xml:space="preserve"> </w:t>
      </w:r>
      <w:r>
        <w:rPr>
          <w:color w:val="231F20"/>
          <w:sz w:val="22"/>
        </w:rPr>
        <w:t>had</w:t>
      </w:r>
      <w:r>
        <w:rPr>
          <w:color w:val="231F20"/>
          <w:spacing w:val="33"/>
          <w:sz w:val="22"/>
        </w:rPr>
        <w:t xml:space="preserve"> </w:t>
      </w:r>
      <w:r>
        <w:rPr>
          <w:color w:val="231F20"/>
          <w:sz w:val="22"/>
        </w:rPr>
        <w:t>to</w:t>
      </w:r>
      <w:r>
        <w:rPr>
          <w:color w:val="231F20"/>
          <w:spacing w:val="33"/>
          <w:sz w:val="22"/>
        </w:rPr>
        <w:t xml:space="preserve"> </w:t>
      </w:r>
      <w:r>
        <w:rPr>
          <w:color w:val="231F20"/>
          <w:sz w:val="22"/>
        </w:rPr>
        <w:t>be</w:t>
      </w:r>
      <w:r>
        <w:rPr>
          <w:color w:val="231F20"/>
          <w:spacing w:val="33"/>
          <w:sz w:val="22"/>
        </w:rPr>
        <w:t xml:space="preserve"> </w:t>
      </w:r>
      <w:r>
        <w:rPr>
          <w:color w:val="231F20"/>
          <w:sz w:val="22"/>
        </w:rPr>
        <w:t>shorter</w:t>
      </w:r>
      <w:r>
        <w:rPr>
          <w:color w:val="231F20"/>
          <w:spacing w:val="33"/>
          <w:sz w:val="22"/>
        </w:rPr>
        <w:t xml:space="preserve"> </w:t>
      </w:r>
      <w:r>
        <w:rPr>
          <w:color w:val="231F20"/>
          <w:sz w:val="22"/>
        </w:rPr>
        <w:t>than</w:t>
      </w:r>
    </w:p>
    <w:p w14:paraId="6A83E82B">
      <w:pPr>
        <w:pStyle w:val="11"/>
        <w:tabs>
          <w:tab w:val="left" w:pos="2777"/>
          <w:tab w:val="left" w:pos="6185"/>
        </w:tabs>
        <w:spacing w:line="266" w:lineRule="auto"/>
        <w:ind w:left="1927" w:right="5263"/>
      </w:pPr>
      <w:r>
        <w:rPr>
          <w:color w:val="231F20"/>
          <w:u w:val="single" w:color="231F20"/>
        </w:rPr>
        <w:tab/>
      </w:r>
      <w:r>
        <w:rPr>
          <w:color w:val="231F20"/>
        </w:rPr>
        <w:t xml:space="preserve">cm in height and less than </w:t>
      </w:r>
      <w:r>
        <w:rPr>
          <w:color w:val="231F20"/>
          <w:u w:val="single" w:color="231F20"/>
        </w:rPr>
        <w:tab/>
      </w:r>
      <w:r>
        <w:rPr>
          <w:color w:val="231F20"/>
        </w:rPr>
        <w:t>kg</w:t>
      </w:r>
      <w:r>
        <w:rPr>
          <w:color w:val="231F20"/>
          <w:spacing w:val="-16"/>
        </w:rPr>
        <w:t xml:space="preserve"> </w:t>
      </w:r>
      <w:r>
        <w:rPr>
          <w:color w:val="231F20"/>
        </w:rPr>
        <w:t xml:space="preserve">in </w:t>
      </w:r>
      <w:r>
        <w:rPr>
          <w:color w:val="231F20"/>
          <w:spacing w:val="-2"/>
        </w:rPr>
        <w:t>weight.</w:t>
      </w:r>
    </w:p>
    <w:p w14:paraId="429EA688">
      <w:pPr>
        <w:pStyle w:val="15"/>
        <w:numPr>
          <w:ilvl w:val="0"/>
          <w:numId w:val="54"/>
        </w:numPr>
        <w:tabs>
          <w:tab w:val="left" w:pos="1927"/>
        </w:tabs>
        <w:spacing w:before="97" w:after="0" w:line="240" w:lineRule="auto"/>
        <w:ind w:left="1927" w:right="0" w:hanging="340"/>
        <w:jc w:val="left"/>
        <w:rPr>
          <w:rFonts w:ascii="Tahoma" w:hAnsi="Tahoma"/>
          <w:sz w:val="22"/>
        </w:rPr>
      </w:pPr>
      <w:r>
        <w:rPr>
          <w:rFonts w:ascii="Tahoma" w:hAnsi="Tahoma"/>
          <w:color w:val="231F20"/>
          <w:sz w:val="22"/>
        </w:rPr>
        <w:t>Mr</w:t>
      </w:r>
      <w:r>
        <w:rPr>
          <w:rFonts w:ascii="Tahoma" w:hAnsi="Tahoma"/>
          <w:color w:val="231F20"/>
          <w:spacing w:val="-3"/>
          <w:sz w:val="22"/>
        </w:rPr>
        <w:t xml:space="preserve"> </w:t>
      </w:r>
      <w:r>
        <w:rPr>
          <w:rFonts w:ascii="Tahoma" w:hAnsi="Tahoma"/>
          <w:color w:val="231F20"/>
          <w:sz w:val="22"/>
        </w:rPr>
        <w:t>Yang</w:t>
      </w:r>
      <w:r>
        <w:rPr>
          <w:rFonts w:ascii="Tahoma" w:hAnsi="Tahoma"/>
          <w:color w:val="231F20"/>
          <w:spacing w:val="-3"/>
          <w:sz w:val="22"/>
        </w:rPr>
        <w:t xml:space="preserve"> </w:t>
      </w:r>
      <w:r>
        <w:rPr>
          <w:rFonts w:ascii="Tahoma" w:hAnsi="Tahoma"/>
          <w:color w:val="231F20"/>
          <w:sz w:val="22"/>
        </w:rPr>
        <w:t>became</w:t>
      </w:r>
      <w:r>
        <w:rPr>
          <w:rFonts w:ascii="Tahoma" w:hAnsi="Tahoma"/>
          <w:color w:val="231F20"/>
          <w:spacing w:val="-3"/>
          <w:sz w:val="22"/>
        </w:rPr>
        <w:t xml:space="preserve"> </w:t>
      </w:r>
      <w:r>
        <w:rPr>
          <w:rFonts w:ascii="Tahoma" w:hAnsi="Tahoma"/>
          <w:color w:val="231F20"/>
          <w:sz w:val="22"/>
        </w:rPr>
        <w:t>China’s</w:t>
      </w:r>
      <w:r>
        <w:rPr>
          <w:rFonts w:ascii="Tahoma" w:hAnsi="Tahoma"/>
          <w:color w:val="231F20"/>
          <w:spacing w:val="-3"/>
          <w:sz w:val="22"/>
        </w:rPr>
        <w:t xml:space="preserve"> </w:t>
      </w:r>
      <w:r>
        <w:rPr>
          <w:rFonts w:ascii="Tahoma" w:hAnsi="Tahoma"/>
          <w:color w:val="231F20"/>
          <w:sz w:val="22"/>
        </w:rPr>
        <w:t>first</w:t>
      </w:r>
      <w:r>
        <w:rPr>
          <w:rFonts w:ascii="Tahoma" w:hAnsi="Tahoma"/>
          <w:color w:val="231F20"/>
          <w:spacing w:val="-3"/>
          <w:sz w:val="22"/>
        </w:rPr>
        <w:t xml:space="preserve"> </w:t>
      </w:r>
      <w:r>
        <w:rPr>
          <w:rFonts w:ascii="Tahoma" w:hAnsi="Tahoma"/>
          <w:color w:val="231F20"/>
          <w:sz w:val="22"/>
        </w:rPr>
        <w:t>astronaut</w:t>
      </w:r>
      <w:r>
        <w:rPr>
          <w:rFonts w:ascii="Tahoma" w:hAnsi="Tahoma"/>
          <w:color w:val="231F20"/>
          <w:spacing w:val="-3"/>
          <w:sz w:val="22"/>
        </w:rPr>
        <w:t xml:space="preserve"> </w:t>
      </w:r>
      <w:r>
        <w:rPr>
          <w:rFonts w:ascii="Tahoma" w:hAnsi="Tahoma"/>
          <w:color w:val="231F20"/>
          <w:sz w:val="22"/>
        </w:rPr>
        <w:t>when</w:t>
      </w:r>
      <w:r>
        <w:rPr>
          <w:rFonts w:ascii="Tahoma" w:hAnsi="Tahoma"/>
          <w:color w:val="231F20"/>
          <w:spacing w:val="-3"/>
          <w:sz w:val="22"/>
        </w:rPr>
        <w:t xml:space="preserve"> </w:t>
      </w:r>
      <w:r>
        <w:rPr>
          <w:rFonts w:ascii="Tahoma" w:hAnsi="Tahoma"/>
          <w:color w:val="231F20"/>
          <w:spacing w:val="-5"/>
          <w:sz w:val="22"/>
        </w:rPr>
        <w:t>he</w:t>
      </w:r>
    </w:p>
    <w:p w14:paraId="0FF3B5D8">
      <w:pPr>
        <w:pStyle w:val="11"/>
        <w:tabs>
          <w:tab w:val="left" w:pos="3222"/>
        </w:tabs>
        <w:spacing w:before="27"/>
        <w:ind w:left="1927"/>
      </w:pPr>
      <w:r>
        <w:rPr>
          <w:color w:val="231F20"/>
        </w:rPr>
        <w:t xml:space="preserve">was </w:t>
      </w:r>
      <w:r>
        <w:rPr>
          <w:color w:val="231F20"/>
          <w:u w:val="single" w:color="231F20"/>
        </w:rPr>
        <w:tab/>
      </w:r>
      <w:r>
        <w:rPr>
          <w:color w:val="231F20"/>
        </w:rPr>
        <w:t xml:space="preserve"> </w:t>
      </w:r>
      <w:r>
        <w:rPr>
          <w:color w:val="231F20"/>
          <w:spacing w:val="-6"/>
        </w:rPr>
        <w:t xml:space="preserve">years </w:t>
      </w:r>
      <w:r>
        <w:rPr>
          <w:color w:val="231F20"/>
        </w:rPr>
        <w:t>old.</w:t>
      </w:r>
    </w:p>
    <w:p w14:paraId="79F42197">
      <w:pPr>
        <w:pStyle w:val="11"/>
        <w:rPr>
          <w:sz w:val="20"/>
        </w:rPr>
      </w:pPr>
    </w:p>
    <w:p w14:paraId="6F613D93">
      <w:pPr>
        <w:pStyle w:val="11"/>
        <w:spacing w:before="8"/>
        <w:rPr>
          <w:sz w:val="21"/>
        </w:rPr>
      </w:pPr>
    </w:p>
    <w:p w14:paraId="63A5F91D">
      <w:pPr>
        <w:tabs>
          <w:tab w:val="left" w:pos="1155"/>
        </w:tabs>
        <w:spacing w:before="98"/>
        <w:ind w:left="619" w:right="0" w:firstLine="0"/>
        <w:jc w:val="left"/>
        <w:rPr>
          <w:sz w:val="18"/>
        </w:rPr>
      </w:pPr>
      <w:r>
        <w:rPr>
          <w:rFonts w:ascii="Tahoma"/>
          <w:color w:val="231F20"/>
          <w:spacing w:val="-5"/>
          <w:sz w:val="20"/>
        </w:rPr>
        <w:t>38</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p>
    <w:p w14:paraId="1DDCDDB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ED0FE2">
      <w:pPr>
        <w:spacing w:after="0" w:line="240" w:lineRule="auto"/>
        <w:jc w:val="left"/>
        <w:rPr>
          <w:sz w:val="20"/>
        </w:rPr>
        <w:sectPr>
          <w:pgSz w:w="11910" w:h="16840"/>
          <w:pgMar w:top="0" w:right="0" w:bottom="0" w:left="0" w:header="720" w:footer="720" w:gutter="0"/>
          <w:cols w:space="720" w:num="1"/>
        </w:sectPr>
      </w:pPr>
    </w:p>
    <w:p w14:paraId="5EC0A5DC">
      <w:pPr>
        <w:pStyle w:val="11"/>
        <w:rPr>
          <w:sz w:val="20"/>
        </w:rPr>
      </w:pPr>
    </w:p>
    <w:p w14:paraId="7DE55F0B">
      <w:pPr>
        <w:pStyle w:val="11"/>
        <w:rPr>
          <w:sz w:val="20"/>
        </w:rPr>
      </w:pPr>
    </w:p>
    <w:p w14:paraId="078F0C29">
      <w:pPr>
        <w:pStyle w:val="11"/>
        <w:rPr>
          <w:sz w:val="20"/>
        </w:rPr>
      </w:pPr>
    </w:p>
    <w:p w14:paraId="128E27A1">
      <w:pPr>
        <w:pStyle w:val="11"/>
        <w:rPr>
          <w:sz w:val="20"/>
        </w:rPr>
      </w:pPr>
    </w:p>
    <w:p w14:paraId="6699B4FA">
      <w:pPr>
        <w:pStyle w:val="11"/>
        <w:rPr>
          <w:sz w:val="20"/>
        </w:rPr>
      </w:pPr>
    </w:p>
    <w:p w14:paraId="6F23D2B2">
      <w:pPr>
        <w:pStyle w:val="11"/>
        <w:rPr>
          <w:sz w:val="20"/>
        </w:rPr>
      </w:pPr>
    </w:p>
    <w:p w14:paraId="43C563B4">
      <w:pPr>
        <w:pStyle w:val="11"/>
        <w:rPr>
          <w:sz w:val="20"/>
        </w:rPr>
      </w:pPr>
    </w:p>
    <w:p w14:paraId="5448386B">
      <w:pPr>
        <w:pStyle w:val="11"/>
        <w:rPr>
          <w:sz w:val="20"/>
        </w:rPr>
      </w:pPr>
    </w:p>
    <w:p w14:paraId="753DC617">
      <w:pPr>
        <w:pStyle w:val="11"/>
        <w:rPr>
          <w:sz w:val="20"/>
        </w:rPr>
      </w:pPr>
    </w:p>
    <w:p w14:paraId="7DE9644C">
      <w:pPr>
        <w:pStyle w:val="11"/>
        <w:rPr>
          <w:sz w:val="20"/>
        </w:rPr>
      </w:pPr>
    </w:p>
    <w:p w14:paraId="113B2D03">
      <w:pPr>
        <w:pStyle w:val="11"/>
        <w:rPr>
          <w:sz w:val="20"/>
        </w:rPr>
      </w:pPr>
    </w:p>
    <w:p w14:paraId="28DFFB52">
      <w:pPr>
        <w:pStyle w:val="11"/>
        <w:rPr>
          <w:sz w:val="20"/>
        </w:rPr>
      </w:pPr>
    </w:p>
    <w:p w14:paraId="50A2E24D">
      <w:pPr>
        <w:pStyle w:val="11"/>
        <w:rPr>
          <w:sz w:val="20"/>
        </w:rPr>
      </w:pPr>
    </w:p>
    <w:p w14:paraId="2064B196">
      <w:pPr>
        <w:pStyle w:val="11"/>
        <w:rPr>
          <w:sz w:val="20"/>
        </w:rPr>
      </w:pPr>
    </w:p>
    <w:p w14:paraId="561DA667">
      <w:pPr>
        <w:pStyle w:val="11"/>
        <w:rPr>
          <w:sz w:val="20"/>
        </w:rPr>
      </w:pPr>
    </w:p>
    <w:p w14:paraId="1721DBD1">
      <w:pPr>
        <w:pStyle w:val="11"/>
        <w:rPr>
          <w:sz w:val="20"/>
        </w:rPr>
      </w:pPr>
    </w:p>
    <w:p w14:paraId="7B45879A">
      <w:pPr>
        <w:pStyle w:val="11"/>
        <w:rPr>
          <w:sz w:val="20"/>
        </w:rPr>
      </w:pPr>
    </w:p>
    <w:p w14:paraId="2BF325F3">
      <w:pPr>
        <w:pStyle w:val="11"/>
        <w:rPr>
          <w:sz w:val="20"/>
        </w:rPr>
      </w:pPr>
    </w:p>
    <w:p w14:paraId="68959D87">
      <w:pPr>
        <w:pStyle w:val="11"/>
        <w:rPr>
          <w:sz w:val="20"/>
        </w:rPr>
      </w:pPr>
    </w:p>
    <w:p w14:paraId="20135D16">
      <w:pPr>
        <w:pStyle w:val="11"/>
        <w:rPr>
          <w:sz w:val="20"/>
        </w:rPr>
      </w:pPr>
    </w:p>
    <w:p w14:paraId="1427C06F">
      <w:pPr>
        <w:pStyle w:val="11"/>
        <w:rPr>
          <w:sz w:val="20"/>
        </w:rPr>
      </w:pPr>
    </w:p>
    <w:p w14:paraId="64BE9674">
      <w:pPr>
        <w:pStyle w:val="11"/>
        <w:rPr>
          <w:sz w:val="20"/>
        </w:rPr>
      </w:pPr>
    </w:p>
    <w:p w14:paraId="3E589A17">
      <w:pPr>
        <w:pStyle w:val="11"/>
        <w:rPr>
          <w:sz w:val="20"/>
        </w:rPr>
      </w:pPr>
    </w:p>
    <w:p w14:paraId="269B7F7F">
      <w:pPr>
        <w:pStyle w:val="11"/>
        <w:rPr>
          <w:sz w:val="20"/>
        </w:rPr>
      </w:pPr>
    </w:p>
    <w:p w14:paraId="3E245FCD">
      <w:pPr>
        <w:pStyle w:val="11"/>
        <w:rPr>
          <w:sz w:val="20"/>
        </w:rPr>
      </w:pPr>
    </w:p>
    <w:p w14:paraId="28C4332C">
      <w:pPr>
        <w:pStyle w:val="11"/>
        <w:rPr>
          <w:sz w:val="20"/>
        </w:rPr>
      </w:pPr>
    </w:p>
    <w:p w14:paraId="498180A6">
      <w:pPr>
        <w:spacing w:before="266" w:line="213" w:lineRule="auto"/>
        <w:ind w:left="1757" w:right="1179" w:hanging="12"/>
        <w:jc w:val="left"/>
        <w:rPr>
          <w:rFonts w:ascii="Tahoma"/>
          <w:sz w:val="26"/>
        </w:rPr>
      </w:pPr>
      <w:r>
        <w:rPr>
          <w:rFonts w:ascii="Tahoma"/>
          <w:color w:val="11797A"/>
          <w:spacing w:val="-2"/>
          <w:sz w:val="26"/>
        </w:rPr>
        <w:t>Work</w:t>
      </w:r>
      <w:r>
        <w:rPr>
          <w:rFonts w:ascii="Tahoma"/>
          <w:color w:val="11797A"/>
          <w:spacing w:val="-29"/>
          <w:sz w:val="26"/>
        </w:rPr>
        <w:t xml:space="preserve"> </w:t>
      </w:r>
      <w:r>
        <w:rPr>
          <w:rFonts w:ascii="Tahoma"/>
          <w:color w:val="11797A"/>
          <w:spacing w:val="-2"/>
          <w:sz w:val="26"/>
        </w:rPr>
        <w:t>in</w:t>
      </w:r>
      <w:r>
        <w:rPr>
          <w:rFonts w:ascii="Tahoma"/>
          <w:color w:val="11797A"/>
          <w:spacing w:val="-29"/>
          <w:sz w:val="26"/>
        </w:rPr>
        <w:t xml:space="preserve"> </w:t>
      </w:r>
      <w:r>
        <w:rPr>
          <w:rFonts w:ascii="Tahoma"/>
          <w:color w:val="11797A"/>
          <w:spacing w:val="-2"/>
          <w:sz w:val="26"/>
        </w:rPr>
        <w:t>pairs.</w:t>
      </w:r>
      <w:r>
        <w:rPr>
          <w:rFonts w:ascii="Tahoma"/>
          <w:color w:val="11797A"/>
          <w:spacing w:val="-29"/>
          <w:sz w:val="26"/>
        </w:rPr>
        <w:t xml:space="preserve"> </w:t>
      </w:r>
      <w:r>
        <w:rPr>
          <w:rFonts w:ascii="Tahoma"/>
          <w:color w:val="11797A"/>
          <w:spacing w:val="-2"/>
          <w:sz w:val="26"/>
        </w:rPr>
        <w:t>Discuss</w:t>
      </w:r>
      <w:r>
        <w:rPr>
          <w:rFonts w:ascii="Tahoma"/>
          <w:color w:val="11797A"/>
          <w:spacing w:val="-29"/>
          <w:sz w:val="26"/>
        </w:rPr>
        <w:t xml:space="preserve"> </w:t>
      </w:r>
      <w:r>
        <w:rPr>
          <w:rFonts w:ascii="Tahoma"/>
          <w:color w:val="11797A"/>
          <w:spacing w:val="-2"/>
          <w:sz w:val="26"/>
        </w:rPr>
        <w:t>whether</w:t>
      </w:r>
      <w:r>
        <w:rPr>
          <w:rFonts w:ascii="Tahoma"/>
          <w:color w:val="11797A"/>
          <w:spacing w:val="-29"/>
          <w:sz w:val="26"/>
        </w:rPr>
        <w:t xml:space="preserve"> </w:t>
      </w:r>
      <w:r>
        <w:rPr>
          <w:rFonts w:ascii="Tahoma"/>
          <w:color w:val="11797A"/>
          <w:spacing w:val="-2"/>
          <w:sz w:val="26"/>
        </w:rPr>
        <w:t>you</w:t>
      </w:r>
      <w:r>
        <w:rPr>
          <w:rFonts w:ascii="Tahoma"/>
          <w:color w:val="11797A"/>
          <w:spacing w:val="-29"/>
          <w:sz w:val="26"/>
        </w:rPr>
        <w:t xml:space="preserve"> </w:t>
      </w:r>
      <w:r>
        <w:rPr>
          <w:rFonts w:ascii="Tahoma"/>
          <w:color w:val="11797A"/>
          <w:spacing w:val="-2"/>
          <w:sz w:val="26"/>
        </w:rPr>
        <w:t>would</w:t>
      </w:r>
      <w:r>
        <w:rPr>
          <w:rFonts w:ascii="Tahoma"/>
          <w:color w:val="11797A"/>
          <w:spacing w:val="-29"/>
          <w:sz w:val="26"/>
        </w:rPr>
        <w:t xml:space="preserve"> </w:t>
      </w:r>
      <w:r>
        <w:rPr>
          <w:rFonts w:ascii="Tahoma"/>
          <w:color w:val="11797A"/>
          <w:spacing w:val="-2"/>
          <w:sz w:val="26"/>
        </w:rPr>
        <w:t>like</w:t>
      </w:r>
      <w:r>
        <w:rPr>
          <w:rFonts w:ascii="Tahoma"/>
          <w:color w:val="11797A"/>
          <w:spacing w:val="-29"/>
          <w:sz w:val="26"/>
        </w:rPr>
        <w:t xml:space="preserve"> </w:t>
      </w:r>
      <w:r>
        <w:rPr>
          <w:rFonts w:ascii="Tahoma"/>
          <w:color w:val="11797A"/>
          <w:spacing w:val="-2"/>
          <w:sz w:val="26"/>
        </w:rPr>
        <w:t>to</w:t>
      </w:r>
      <w:r>
        <w:rPr>
          <w:rFonts w:ascii="Tahoma"/>
          <w:color w:val="11797A"/>
          <w:spacing w:val="-29"/>
          <w:sz w:val="26"/>
        </w:rPr>
        <w:t xml:space="preserve"> </w:t>
      </w:r>
      <w:r>
        <w:rPr>
          <w:rFonts w:ascii="Tahoma"/>
          <w:color w:val="11797A"/>
          <w:spacing w:val="-2"/>
          <w:sz w:val="26"/>
        </w:rPr>
        <w:t>be</w:t>
      </w:r>
      <w:r>
        <w:rPr>
          <w:rFonts w:ascii="Tahoma"/>
          <w:color w:val="11797A"/>
          <w:spacing w:val="-29"/>
          <w:sz w:val="26"/>
        </w:rPr>
        <w:t xml:space="preserve"> </w:t>
      </w:r>
      <w:r>
        <w:rPr>
          <w:rFonts w:ascii="Tahoma"/>
          <w:color w:val="11797A"/>
          <w:spacing w:val="-2"/>
          <w:sz w:val="26"/>
        </w:rPr>
        <w:t>an</w:t>
      </w:r>
      <w:r>
        <w:rPr>
          <w:rFonts w:ascii="Tahoma"/>
          <w:color w:val="11797A"/>
          <w:spacing w:val="-29"/>
          <w:sz w:val="26"/>
        </w:rPr>
        <w:t xml:space="preserve"> </w:t>
      </w:r>
      <w:r>
        <w:rPr>
          <w:rFonts w:ascii="Tahoma"/>
          <w:color w:val="11797A"/>
          <w:spacing w:val="-2"/>
          <w:sz w:val="26"/>
        </w:rPr>
        <w:t>astronaut</w:t>
      </w:r>
      <w:r>
        <w:rPr>
          <w:rFonts w:ascii="Tahoma"/>
          <w:color w:val="11797A"/>
          <w:spacing w:val="-29"/>
          <w:sz w:val="26"/>
        </w:rPr>
        <w:t xml:space="preserve"> </w:t>
      </w:r>
      <w:r>
        <w:rPr>
          <w:rFonts w:ascii="Tahoma"/>
          <w:color w:val="11797A"/>
          <w:spacing w:val="-2"/>
          <w:sz w:val="26"/>
        </w:rPr>
        <w:t>in</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future</w:t>
      </w:r>
      <w:r>
        <w:rPr>
          <w:rFonts w:ascii="Tahoma"/>
          <w:color w:val="11797A"/>
          <w:spacing w:val="-29"/>
          <w:sz w:val="26"/>
        </w:rPr>
        <w:t xml:space="preserve"> </w:t>
      </w:r>
      <w:r>
        <w:rPr>
          <w:rFonts w:ascii="Tahoma"/>
          <w:color w:val="11797A"/>
          <w:spacing w:val="-2"/>
          <w:sz w:val="26"/>
        </w:rPr>
        <w:t xml:space="preserve">and </w:t>
      </w:r>
      <w:r>
        <w:rPr>
          <w:rFonts w:ascii="Tahoma"/>
          <w:color w:val="11797A"/>
          <w:spacing w:val="-6"/>
          <w:w w:val="105"/>
          <w:sz w:val="26"/>
        </w:rPr>
        <w:t>give</w:t>
      </w:r>
      <w:r>
        <w:rPr>
          <w:rFonts w:ascii="Tahoma"/>
          <w:color w:val="11797A"/>
          <w:spacing w:val="-37"/>
          <w:w w:val="105"/>
          <w:sz w:val="26"/>
        </w:rPr>
        <w:t xml:space="preserve"> </w:t>
      </w:r>
      <w:r>
        <w:rPr>
          <w:rFonts w:ascii="Tahoma"/>
          <w:color w:val="11797A"/>
          <w:spacing w:val="-6"/>
          <w:w w:val="105"/>
          <w:sz w:val="26"/>
        </w:rPr>
        <w:t>your</w:t>
      </w:r>
      <w:r>
        <w:rPr>
          <w:rFonts w:ascii="Tahoma"/>
          <w:color w:val="11797A"/>
          <w:spacing w:val="-36"/>
          <w:w w:val="105"/>
          <w:sz w:val="26"/>
        </w:rPr>
        <w:t xml:space="preserve"> </w:t>
      </w:r>
      <w:r>
        <w:rPr>
          <w:rFonts w:ascii="Tahoma"/>
          <w:color w:val="11797A"/>
          <w:spacing w:val="-6"/>
          <w:w w:val="105"/>
          <w:sz w:val="26"/>
        </w:rPr>
        <w:t>reasons.</w:t>
      </w:r>
      <w:r>
        <w:rPr>
          <w:rFonts w:ascii="Tahoma"/>
          <w:color w:val="11797A"/>
          <w:spacing w:val="-36"/>
          <w:w w:val="105"/>
          <w:sz w:val="26"/>
        </w:rPr>
        <w:t xml:space="preserve"> </w:t>
      </w:r>
      <w:r>
        <w:rPr>
          <w:rFonts w:ascii="Tahoma"/>
          <w:color w:val="11797A"/>
          <w:spacing w:val="-6"/>
          <w:w w:val="105"/>
          <w:sz w:val="26"/>
        </w:rPr>
        <w:t>Use</w:t>
      </w:r>
      <w:r>
        <w:rPr>
          <w:rFonts w:ascii="Tahoma"/>
          <w:color w:val="11797A"/>
          <w:spacing w:val="-36"/>
          <w:w w:val="105"/>
          <w:sz w:val="26"/>
        </w:rPr>
        <w:t xml:space="preserve"> </w:t>
      </w:r>
      <w:r>
        <w:rPr>
          <w:rFonts w:ascii="Tahoma"/>
          <w:color w:val="11797A"/>
          <w:spacing w:val="-6"/>
          <w:w w:val="105"/>
          <w:sz w:val="26"/>
        </w:rPr>
        <w:t>what</w:t>
      </w:r>
      <w:r>
        <w:rPr>
          <w:rFonts w:ascii="Tahoma"/>
          <w:color w:val="11797A"/>
          <w:spacing w:val="-36"/>
          <w:w w:val="105"/>
          <w:sz w:val="26"/>
        </w:rPr>
        <w:t xml:space="preserve"> </w:t>
      </w:r>
      <w:r>
        <w:rPr>
          <w:rFonts w:ascii="Tahoma"/>
          <w:color w:val="11797A"/>
          <w:spacing w:val="-6"/>
          <w:w w:val="105"/>
          <w:sz w:val="26"/>
        </w:rPr>
        <w:t>you</w:t>
      </w:r>
      <w:r>
        <w:rPr>
          <w:rFonts w:ascii="Tahoma"/>
          <w:color w:val="11797A"/>
          <w:spacing w:val="-36"/>
          <w:w w:val="105"/>
          <w:sz w:val="26"/>
        </w:rPr>
        <w:t xml:space="preserve"> </w:t>
      </w:r>
      <w:r>
        <w:rPr>
          <w:rFonts w:ascii="Tahoma"/>
          <w:color w:val="11797A"/>
          <w:spacing w:val="-6"/>
          <w:w w:val="105"/>
          <w:sz w:val="26"/>
        </w:rPr>
        <w:t>have</w:t>
      </w:r>
      <w:r>
        <w:rPr>
          <w:rFonts w:ascii="Tahoma"/>
          <w:color w:val="11797A"/>
          <w:spacing w:val="-36"/>
          <w:w w:val="105"/>
          <w:sz w:val="26"/>
        </w:rPr>
        <w:t xml:space="preserve"> </w:t>
      </w:r>
      <w:r>
        <w:rPr>
          <w:rFonts w:ascii="Tahoma"/>
          <w:color w:val="11797A"/>
          <w:spacing w:val="-6"/>
          <w:w w:val="105"/>
          <w:sz w:val="26"/>
        </w:rPr>
        <w:t>learnt</w:t>
      </w:r>
      <w:r>
        <w:rPr>
          <w:rFonts w:ascii="Tahoma"/>
          <w:color w:val="11797A"/>
          <w:spacing w:val="-36"/>
          <w:w w:val="105"/>
          <w:sz w:val="26"/>
        </w:rPr>
        <w:t xml:space="preserve"> </w:t>
      </w:r>
      <w:r>
        <w:rPr>
          <w:rFonts w:ascii="Tahoma"/>
          <w:color w:val="11797A"/>
          <w:spacing w:val="-6"/>
          <w:w w:val="105"/>
          <w:sz w:val="26"/>
        </w:rPr>
        <w:t>from</w:t>
      </w:r>
      <w:r>
        <w:rPr>
          <w:rFonts w:ascii="Tahoma"/>
          <w:color w:val="11797A"/>
          <w:spacing w:val="-36"/>
          <w:w w:val="105"/>
          <w:sz w:val="26"/>
        </w:rPr>
        <w:t xml:space="preserve"> </w:t>
      </w:r>
      <w:r>
        <w:rPr>
          <w:rFonts w:ascii="Tahoma"/>
          <w:color w:val="11797A"/>
          <w:spacing w:val="-6"/>
          <w:w w:val="105"/>
          <w:sz w:val="26"/>
        </w:rPr>
        <w:t>the</w:t>
      </w:r>
      <w:r>
        <w:rPr>
          <w:rFonts w:ascii="Tahoma"/>
          <w:color w:val="11797A"/>
          <w:spacing w:val="-36"/>
          <w:w w:val="105"/>
          <w:sz w:val="26"/>
        </w:rPr>
        <w:t xml:space="preserve"> </w:t>
      </w:r>
      <w:r>
        <w:rPr>
          <w:rFonts w:ascii="Tahoma"/>
          <w:color w:val="11797A"/>
          <w:spacing w:val="-6"/>
          <w:w w:val="105"/>
          <w:sz w:val="26"/>
        </w:rPr>
        <w:t>interview</w:t>
      </w:r>
      <w:r>
        <w:rPr>
          <w:rFonts w:ascii="Tahoma"/>
          <w:color w:val="11797A"/>
          <w:spacing w:val="-36"/>
          <w:w w:val="105"/>
          <w:sz w:val="26"/>
        </w:rPr>
        <w:t xml:space="preserve"> </w:t>
      </w:r>
      <w:r>
        <w:rPr>
          <w:rFonts w:ascii="Tahoma"/>
          <w:color w:val="11797A"/>
          <w:spacing w:val="-6"/>
          <w:w w:val="105"/>
          <w:sz w:val="26"/>
        </w:rPr>
        <w:t>to</w:t>
      </w:r>
      <w:r>
        <w:rPr>
          <w:rFonts w:ascii="Tahoma"/>
          <w:color w:val="11797A"/>
          <w:spacing w:val="-36"/>
          <w:w w:val="105"/>
          <w:sz w:val="26"/>
        </w:rPr>
        <w:t xml:space="preserve"> </w:t>
      </w:r>
      <w:r>
        <w:rPr>
          <w:rFonts w:ascii="Tahoma"/>
          <w:color w:val="11797A"/>
          <w:spacing w:val="-6"/>
          <w:w w:val="105"/>
          <w:sz w:val="26"/>
        </w:rPr>
        <w:t>help</w:t>
      </w:r>
      <w:r>
        <w:rPr>
          <w:rFonts w:ascii="Tahoma"/>
          <w:color w:val="11797A"/>
          <w:spacing w:val="-36"/>
          <w:w w:val="105"/>
          <w:sz w:val="26"/>
        </w:rPr>
        <w:t xml:space="preserve"> </w:t>
      </w:r>
      <w:r>
        <w:rPr>
          <w:rFonts w:ascii="Tahoma"/>
          <w:color w:val="11797A"/>
          <w:spacing w:val="-6"/>
          <w:w w:val="105"/>
          <w:sz w:val="26"/>
        </w:rPr>
        <w:t>you.</w:t>
      </w:r>
    </w:p>
    <w:p w14:paraId="5376E53F">
      <w:pPr>
        <w:pStyle w:val="11"/>
        <w:spacing w:before="201"/>
        <w:ind w:left="1756"/>
      </w:pPr>
      <w:r>
        <w:rPr>
          <w:color w:val="231F20"/>
          <w:spacing w:val="-2"/>
        </w:rPr>
        <w:t>EXAMPLE</w:t>
      </w:r>
    </w:p>
    <w:p w14:paraId="3359D1A6">
      <w:pPr>
        <w:pStyle w:val="11"/>
        <w:spacing w:before="203"/>
        <w:ind w:left="1756"/>
        <w:rPr>
          <w:rFonts w:ascii="Tahoma"/>
        </w:rPr>
      </w:pPr>
      <w:r>
        <w:rPr>
          <w:rFonts w:ascii="Tahoma"/>
          <w:b/>
          <w:color w:val="231F20"/>
        </w:rPr>
        <w:t>A:</w:t>
      </w:r>
      <w:r>
        <w:rPr>
          <w:rFonts w:ascii="Tahoma"/>
          <w:b/>
          <w:color w:val="231F20"/>
          <w:spacing w:val="59"/>
        </w:rPr>
        <w:t xml:space="preserve"> </w:t>
      </w:r>
      <w:r>
        <w:rPr>
          <w:rFonts w:ascii="Tahoma"/>
          <w:color w:val="231F20"/>
          <w:position w:val="1"/>
        </w:rPr>
        <w:t>You</w:t>
      </w:r>
      <w:r>
        <w:rPr>
          <w:rFonts w:ascii="Tahoma"/>
          <w:color w:val="231F20"/>
          <w:spacing w:val="-7"/>
          <w:position w:val="1"/>
        </w:rPr>
        <w:t xml:space="preserve"> </w:t>
      </w:r>
      <w:r>
        <w:rPr>
          <w:rFonts w:ascii="Tahoma"/>
          <w:color w:val="231F20"/>
          <w:position w:val="1"/>
        </w:rPr>
        <w:t>know,</w:t>
      </w:r>
      <w:r>
        <w:rPr>
          <w:rFonts w:ascii="Tahoma"/>
          <w:color w:val="231F20"/>
          <w:spacing w:val="-8"/>
          <w:position w:val="1"/>
        </w:rPr>
        <w:t xml:space="preserve"> </w:t>
      </w:r>
      <w:r>
        <w:rPr>
          <w:rFonts w:ascii="Tahoma"/>
          <w:color w:val="231F20"/>
          <w:position w:val="1"/>
        </w:rPr>
        <w:t>I</w:t>
      </w:r>
      <w:r>
        <w:rPr>
          <w:rFonts w:ascii="Tahoma"/>
          <w:color w:val="231F20"/>
          <w:spacing w:val="-8"/>
          <w:position w:val="1"/>
        </w:rPr>
        <w:t xml:space="preserve"> </w:t>
      </w:r>
      <w:r>
        <w:rPr>
          <w:rFonts w:ascii="Tahoma"/>
          <w:color w:val="231F20"/>
          <w:position w:val="1"/>
        </w:rPr>
        <w:t>think</w:t>
      </w:r>
      <w:r>
        <w:rPr>
          <w:rFonts w:ascii="Tahoma"/>
          <w:color w:val="231F20"/>
          <w:spacing w:val="-8"/>
          <w:position w:val="1"/>
        </w:rPr>
        <w:t xml:space="preserve"> </w:t>
      </w:r>
      <w:r>
        <w:rPr>
          <w:rFonts w:ascii="Tahoma"/>
          <w:color w:val="231F20"/>
          <w:position w:val="1"/>
        </w:rPr>
        <w:t>being</w:t>
      </w:r>
      <w:r>
        <w:rPr>
          <w:rFonts w:ascii="Tahoma"/>
          <w:color w:val="231F20"/>
          <w:spacing w:val="-7"/>
          <w:position w:val="1"/>
        </w:rPr>
        <w:t xml:space="preserve"> </w:t>
      </w:r>
      <w:r>
        <w:rPr>
          <w:rFonts w:ascii="Tahoma"/>
          <w:color w:val="231F20"/>
          <w:position w:val="1"/>
        </w:rPr>
        <w:t>an</w:t>
      </w:r>
      <w:r>
        <w:rPr>
          <w:rFonts w:ascii="Tahoma"/>
          <w:color w:val="231F20"/>
          <w:spacing w:val="-8"/>
          <w:position w:val="1"/>
        </w:rPr>
        <w:t xml:space="preserve"> </w:t>
      </w:r>
      <w:r>
        <w:rPr>
          <w:rFonts w:ascii="Tahoma"/>
          <w:color w:val="231F20"/>
          <w:position w:val="1"/>
        </w:rPr>
        <w:t>astronaut</w:t>
      </w:r>
      <w:r>
        <w:rPr>
          <w:rFonts w:ascii="Tahoma"/>
          <w:color w:val="231F20"/>
          <w:spacing w:val="-8"/>
          <w:position w:val="1"/>
        </w:rPr>
        <w:t xml:space="preserve"> </w:t>
      </w:r>
      <w:r>
        <w:rPr>
          <w:rFonts w:ascii="Tahoma"/>
          <w:color w:val="231F20"/>
          <w:position w:val="1"/>
        </w:rPr>
        <w:t>would</w:t>
      </w:r>
      <w:r>
        <w:rPr>
          <w:rFonts w:ascii="Tahoma"/>
          <w:color w:val="231F20"/>
          <w:spacing w:val="-7"/>
          <w:position w:val="1"/>
        </w:rPr>
        <w:t xml:space="preserve"> </w:t>
      </w:r>
      <w:r>
        <w:rPr>
          <w:rFonts w:ascii="Tahoma"/>
          <w:color w:val="231F20"/>
          <w:position w:val="1"/>
        </w:rPr>
        <w:t>be</w:t>
      </w:r>
      <w:r>
        <w:rPr>
          <w:rFonts w:ascii="Tahoma"/>
          <w:color w:val="231F20"/>
          <w:spacing w:val="-8"/>
          <w:position w:val="1"/>
        </w:rPr>
        <w:t xml:space="preserve"> </w:t>
      </w:r>
      <w:r>
        <w:rPr>
          <w:rFonts w:ascii="Tahoma"/>
          <w:color w:val="231F20"/>
          <w:spacing w:val="-2"/>
          <w:position w:val="1"/>
        </w:rPr>
        <w:t>cool.</w:t>
      </w:r>
    </w:p>
    <w:p w14:paraId="13ADB1D1">
      <w:pPr>
        <w:pStyle w:val="11"/>
        <w:spacing w:before="67"/>
        <w:ind w:left="1756"/>
        <w:rPr>
          <w:rFonts w:ascii="Tahoma"/>
        </w:rPr>
      </w:pPr>
      <w:r>
        <w:rPr>
          <w:rFonts w:ascii="Tahoma"/>
          <w:b/>
          <w:color w:val="231F20"/>
        </w:rPr>
        <w:t>B:</w:t>
      </w:r>
      <w:r>
        <w:rPr>
          <w:rFonts w:ascii="Tahoma"/>
          <w:b/>
          <w:color w:val="231F20"/>
          <w:spacing w:val="65"/>
        </w:rPr>
        <w:t xml:space="preserve"> </w:t>
      </w:r>
      <w:r>
        <w:rPr>
          <w:rFonts w:ascii="Tahoma"/>
          <w:color w:val="231F20"/>
          <w:position w:val="1"/>
        </w:rPr>
        <w:t>Do</w:t>
      </w:r>
      <w:r>
        <w:rPr>
          <w:rFonts w:ascii="Tahoma"/>
          <w:color w:val="231F20"/>
          <w:spacing w:val="-4"/>
          <w:position w:val="1"/>
        </w:rPr>
        <w:t xml:space="preserve"> </w:t>
      </w:r>
      <w:r>
        <w:rPr>
          <w:rFonts w:ascii="Tahoma"/>
          <w:color w:val="231F20"/>
          <w:position w:val="1"/>
        </w:rPr>
        <w:t>you</w:t>
      </w:r>
      <w:r>
        <w:rPr>
          <w:rFonts w:ascii="Tahoma"/>
          <w:color w:val="231F20"/>
          <w:spacing w:val="-5"/>
          <w:position w:val="1"/>
        </w:rPr>
        <w:t xml:space="preserve"> </w:t>
      </w:r>
      <w:r>
        <w:rPr>
          <w:rFonts w:ascii="Tahoma"/>
          <w:color w:val="231F20"/>
          <w:position w:val="1"/>
        </w:rPr>
        <w:t>want</w:t>
      </w:r>
      <w:r>
        <w:rPr>
          <w:rFonts w:ascii="Tahoma"/>
          <w:color w:val="231F20"/>
          <w:spacing w:val="-5"/>
          <w:position w:val="1"/>
        </w:rPr>
        <w:t xml:space="preserve"> </w:t>
      </w:r>
      <w:r>
        <w:rPr>
          <w:rFonts w:ascii="Tahoma"/>
          <w:color w:val="231F20"/>
          <w:position w:val="1"/>
        </w:rPr>
        <w:t>to</w:t>
      </w:r>
      <w:r>
        <w:rPr>
          <w:rFonts w:ascii="Tahoma"/>
          <w:color w:val="231F20"/>
          <w:spacing w:val="-4"/>
          <w:position w:val="1"/>
        </w:rPr>
        <w:t xml:space="preserve"> </w:t>
      </w:r>
      <w:r>
        <w:rPr>
          <w:rFonts w:ascii="Tahoma"/>
          <w:color w:val="231F20"/>
          <w:position w:val="1"/>
        </w:rPr>
        <w:t>work</w:t>
      </w:r>
      <w:r>
        <w:rPr>
          <w:rFonts w:ascii="Tahoma"/>
          <w:color w:val="231F20"/>
          <w:spacing w:val="-5"/>
          <w:position w:val="1"/>
        </w:rPr>
        <w:t xml:space="preserve"> </w:t>
      </w:r>
      <w:r>
        <w:rPr>
          <w:rFonts w:ascii="Tahoma"/>
          <w:color w:val="231F20"/>
          <w:position w:val="1"/>
        </w:rPr>
        <w:t>in</w:t>
      </w:r>
      <w:r>
        <w:rPr>
          <w:rFonts w:ascii="Tahoma"/>
          <w:color w:val="231F20"/>
          <w:spacing w:val="-5"/>
          <w:position w:val="1"/>
        </w:rPr>
        <w:t xml:space="preserve"> </w:t>
      </w:r>
      <w:r>
        <w:rPr>
          <w:rFonts w:ascii="Tahoma"/>
          <w:color w:val="231F20"/>
          <w:position w:val="1"/>
        </w:rPr>
        <w:t>space</w:t>
      </w:r>
      <w:r>
        <w:rPr>
          <w:rFonts w:ascii="Tahoma"/>
          <w:color w:val="231F20"/>
          <w:spacing w:val="-5"/>
          <w:position w:val="1"/>
        </w:rPr>
        <w:t xml:space="preserve"> </w:t>
      </w:r>
      <w:r>
        <w:rPr>
          <w:rFonts w:ascii="Tahoma"/>
          <w:color w:val="231F20"/>
          <w:position w:val="1"/>
        </w:rPr>
        <w:t>in</w:t>
      </w:r>
      <w:r>
        <w:rPr>
          <w:rFonts w:ascii="Tahoma"/>
          <w:color w:val="231F20"/>
          <w:spacing w:val="-4"/>
          <w:position w:val="1"/>
        </w:rPr>
        <w:t xml:space="preserve"> </w:t>
      </w:r>
      <w:r>
        <w:rPr>
          <w:rFonts w:ascii="Tahoma"/>
          <w:color w:val="231F20"/>
          <w:position w:val="1"/>
        </w:rPr>
        <w:t>the</w:t>
      </w:r>
      <w:r>
        <w:rPr>
          <w:rFonts w:ascii="Tahoma"/>
          <w:color w:val="231F20"/>
          <w:spacing w:val="-5"/>
          <w:position w:val="1"/>
        </w:rPr>
        <w:t xml:space="preserve"> </w:t>
      </w:r>
      <w:r>
        <w:rPr>
          <w:rFonts w:ascii="Tahoma"/>
          <w:color w:val="231F20"/>
          <w:spacing w:val="-2"/>
          <w:position w:val="1"/>
        </w:rPr>
        <w:t>future?</w:t>
      </w:r>
    </w:p>
    <w:p w14:paraId="5153679C">
      <w:pPr>
        <w:pStyle w:val="11"/>
        <w:spacing w:before="65"/>
        <w:ind w:left="1756"/>
        <w:rPr>
          <w:rFonts w:ascii="Verdana" w:hAnsi="Verdana"/>
        </w:rPr>
      </w:pPr>
      <w:r>
        <w:rPr>
          <w:rFonts w:ascii="Tahoma" w:hAnsi="Tahoma"/>
          <w:b/>
          <w:color w:val="231F20"/>
          <w:spacing w:val="-2"/>
          <w:w w:val="90"/>
        </w:rPr>
        <w:t>A:</w:t>
      </w:r>
      <w:r>
        <w:rPr>
          <w:rFonts w:ascii="Tahoma" w:hAnsi="Tahoma"/>
          <w:b/>
          <w:color w:val="231F20"/>
          <w:spacing w:val="50"/>
        </w:rPr>
        <w:t xml:space="preserve"> </w:t>
      </w:r>
      <w:r>
        <w:rPr>
          <w:rFonts w:ascii="Verdana" w:hAnsi="Verdana"/>
          <w:color w:val="231F20"/>
          <w:spacing w:val="-2"/>
          <w:w w:val="90"/>
          <w:position w:val="1"/>
        </w:rPr>
        <w:t>I’m</w:t>
      </w:r>
      <w:r>
        <w:rPr>
          <w:rFonts w:ascii="Verdana" w:hAnsi="Verdana"/>
          <w:color w:val="231F20"/>
          <w:spacing w:val="-14"/>
          <w:w w:val="90"/>
          <w:position w:val="1"/>
        </w:rPr>
        <w:t xml:space="preserve"> </w:t>
      </w:r>
      <w:r>
        <w:rPr>
          <w:rFonts w:ascii="Verdana" w:hAnsi="Verdana"/>
          <w:color w:val="231F20"/>
          <w:spacing w:val="-2"/>
          <w:w w:val="90"/>
          <w:position w:val="1"/>
        </w:rPr>
        <w:t>not</w:t>
      </w:r>
      <w:r>
        <w:rPr>
          <w:rFonts w:ascii="Verdana" w:hAnsi="Verdana"/>
          <w:color w:val="231F20"/>
          <w:spacing w:val="-13"/>
          <w:w w:val="90"/>
          <w:position w:val="1"/>
        </w:rPr>
        <w:t xml:space="preserve"> </w:t>
      </w:r>
      <w:r>
        <w:rPr>
          <w:rFonts w:ascii="Verdana" w:hAnsi="Verdana"/>
          <w:color w:val="231F20"/>
          <w:spacing w:val="-2"/>
          <w:w w:val="90"/>
          <w:position w:val="1"/>
        </w:rPr>
        <w:t>sure,</w:t>
      </w:r>
      <w:r>
        <w:rPr>
          <w:rFonts w:ascii="Verdana" w:hAnsi="Verdana"/>
          <w:color w:val="231F20"/>
          <w:spacing w:val="-14"/>
          <w:w w:val="90"/>
          <w:position w:val="1"/>
        </w:rPr>
        <w:t xml:space="preserve"> </w:t>
      </w:r>
      <w:r>
        <w:rPr>
          <w:rFonts w:ascii="Verdana" w:hAnsi="Verdana"/>
          <w:color w:val="231F20"/>
          <w:spacing w:val="-2"/>
          <w:w w:val="90"/>
          <w:position w:val="1"/>
        </w:rPr>
        <w:t>but</w:t>
      </w:r>
      <w:r>
        <w:rPr>
          <w:rFonts w:ascii="Verdana" w:hAnsi="Verdana"/>
          <w:color w:val="231F20"/>
          <w:spacing w:val="-13"/>
          <w:w w:val="90"/>
          <w:position w:val="1"/>
        </w:rPr>
        <w:t xml:space="preserve"> </w:t>
      </w:r>
      <w:r>
        <w:rPr>
          <w:rFonts w:ascii="Verdana" w:hAnsi="Verdana"/>
          <w:color w:val="231F20"/>
          <w:spacing w:val="-2"/>
          <w:w w:val="90"/>
          <w:position w:val="1"/>
        </w:rPr>
        <w:t>I</w:t>
      </w:r>
      <w:r>
        <w:rPr>
          <w:rFonts w:ascii="Verdana" w:hAnsi="Verdana"/>
          <w:color w:val="231F20"/>
          <w:spacing w:val="-14"/>
          <w:w w:val="90"/>
          <w:position w:val="1"/>
        </w:rPr>
        <w:t xml:space="preserve"> </w:t>
      </w:r>
      <w:r>
        <w:rPr>
          <w:rFonts w:ascii="Verdana" w:hAnsi="Verdana"/>
          <w:color w:val="231F20"/>
          <w:spacing w:val="-2"/>
          <w:w w:val="90"/>
          <w:position w:val="1"/>
        </w:rPr>
        <w:t>think</w:t>
      </w:r>
      <w:r>
        <w:rPr>
          <w:rFonts w:ascii="Verdana" w:hAnsi="Verdana"/>
          <w:color w:val="231F20"/>
          <w:spacing w:val="-13"/>
          <w:w w:val="90"/>
          <w:position w:val="1"/>
        </w:rPr>
        <w:t xml:space="preserve"> </w:t>
      </w:r>
      <w:r>
        <w:rPr>
          <w:rFonts w:ascii="Verdana" w:hAnsi="Verdana"/>
          <w:color w:val="231F20"/>
          <w:spacing w:val="-2"/>
          <w:w w:val="90"/>
          <w:position w:val="1"/>
        </w:rPr>
        <w:t>it</w:t>
      </w:r>
      <w:r>
        <w:rPr>
          <w:rFonts w:ascii="Verdana" w:hAnsi="Verdana"/>
          <w:color w:val="231F20"/>
          <w:spacing w:val="-14"/>
          <w:w w:val="90"/>
          <w:position w:val="1"/>
        </w:rPr>
        <w:t xml:space="preserve"> </w:t>
      </w:r>
      <w:r>
        <w:rPr>
          <w:rFonts w:ascii="Verdana" w:hAnsi="Verdana"/>
          <w:color w:val="231F20"/>
          <w:spacing w:val="-2"/>
          <w:w w:val="90"/>
          <w:position w:val="1"/>
        </w:rPr>
        <w:t>might</w:t>
      </w:r>
      <w:r>
        <w:rPr>
          <w:rFonts w:ascii="Verdana" w:hAnsi="Verdana"/>
          <w:color w:val="231F20"/>
          <w:spacing w:val="-14"/>
          <w:w w:val="90"/>
          <w:position w:val="1"/>
        </w:rPr>
        <w:t xml:space="preserve"> </w:t>
      </w:r>
      <w:r>
        <w:rPr>
          <w:rFonts w:ascii="Verdana" w:hAnsi="Verdana"/>
          <w:color w:val="231F20"/>
          <w:spacing w:val="-2"/>
          <w:w w:val="90"/>
          <w:position w:val="1"/>
        </w:rPr>
        <w:t>be</w:t>
      </w:r>
      <w:r>
        <w:rPr>
          <w:rFonts w:ascii="Verdana" w:hAnsi="Verdana"/>
          <w:color w:val="231F20"/>
          <w:spacing w:val="-13"/>
          <w:w w:val="90"/>
          <w:position w:val="1"/>
        </w:rPr>
        <w:t xml:space="preserve"> </w:t>
      </w:r>
      <w:r>
        <w:rPr>
          <w:rFonts w:ascii="Verdana" w:hAnsi="Verdana"/>
          <w:color w:val="231F20"/>
          <w:spacing w:val="-2"/>
          <w:w w:val="90"/>
          <w:position w:val="1"/>
        </w:rPr>
        <w:t>too</w:t>
      </w:r>
      <w:r>
        <w:rPr>
          <w:rFonts w:ascii="Verdana" w:hAnsi="Verdana"/>
          <w:color w:val="231F20"/>
          <w:spacing w:val="-14"/>
          <w:w w:val="90"/>
          <w:position w:val="1"/>
        </w:rPr>
        <w:t xml:space="preserve"> </w:t>
      </w:r>
      <w:r>
        <w:rPr>
          <w:rFonts w:ascii="Verdana" w:hAnsi="Verdana"/>
          <w:color w:val="231F20"/>
          <w:spacing w:val="-2"/>
          <w:w w:val="90"/>
          <w:position w:val="1"/>
        </w:rPr>
        <w:t>difficult</w:t>
      </w:r>
      <w:r>
        <w:rPr>
          <w:rFonts w:ascii="Verdana" w:hAnsi="Verdana"/>
          <w:color w:val="231F20"/>
          <w:spacing w:val="-14"/>
          <w:w w:val="90"/>
          <w:position w:val="1"/>
        </w:rPr>
        <w:t xml:space="preserve"> </w:t>
      </w:r>
      <w:r>
        <w:rPr>
          <w:rFonts w:ascii="Verdana" w:hAnsi="Verdana"/>
          <w:color w:val="231F20"/>
          <w:spacing w:val="-2"/>
          <w:w w:val="90"/>
          <w:position w:val="1"/>
        </w:rPr>
        <w:t>for</w:t>
      </w:r>
      <w:r>
        <w:rPr>
          <w:rFonts w:ascii="Verdana" w:hAnsi="Verdana"/>
          <w:color w:val="231F20"/>
          <w:spacing w:val="-14"/>
          <w:w w:val="90"/>
          <w:position w:val="1"/>
        </w:rPr>
        <w:t xml:space="preserve"> </w:t>
      </w:r>
      <w:r>
        <w:rPr>
          <w:rFonts w:ascii="Verdana" w:hAnsi="Verdana"/>
          <w:color w:val="231F20"/>
          <w:spacing w:val="-2"/>
          <w:w w:val="90"/>
          <w:position w:val="1"/>
        </w:rPr>
        <w:t>me.</w:t>
      </w:r>
      <w:r>
        <w:rPr>
          <w:rFonts w:ascii="Verdana" w:hAnsi="Verdana"/>
          <w:color w:val="231F20"/>
          <w:spacing w:val="-13"/>
          <w:w w:val="90"/>
          <w:position w:val="1"/>
        </w:rPr>
        <w:t xml:space="preserve"> </w:t>
      </w:r>
      <w:r>
        <w:rPr>
          <w:rFonts w:ascii="Verdana" w:hAnsi="Verdana"/>
          <w:color w:val="231F20"/>
          <w:spacing w:val="-2"/>
          <w:w w:val="90"/>
          <w:position w:val="1"/>
        </w:rPr>
        <w:t>There</w:t>
      </w:r>
      <w:r>
        <w:rPr>
          <w:rFonts w:ascii="Verdana" w:hAnsi="Verdana"/>
          <w:color w:val="231F20"/>
          <w:spacing w:val="-14"/>
          <w:w w:val="90"/>
          <w:position w:val="1"/>
        </w:rPr>
        <w:t xml:space="preserve"> </w:t>
      </w:r>
      <w:r>
        <w:rPr>
          <w:rFonts w:ascii="Verdana" w:hAnsi="Verdana"/>
          <w:color w:val="231F20"/>
          <w:spacing w:val="-2"/>
          <w:w w:val="90"/>
          <w:position w:val="1"/>
        </w:rPr>
        <w:t>are</w:t>
      </w:r>
      <w:r>
        <w:rPr>
          <w:rFonts w:ascii="Verdana" w:hAnsi="Verdana"/>
          <w:color w:val="231F20"/>
          <w:spacing w:val="-14"/>
          <w:w w:val="90"/>
          <w:position w:val="1"/>
        </w:rPr>
        <w:t xml:space="preserve"> </w:t>
      </w:r>
      <w:r>
        <w:rPr>
          <w:rFonts w:ascii="Verdana" w:hAnsi="Verdana"/>
          <w:color w:val="231F20"/>
          <w:spacing w:val="-2"/>
          <w:w w:val="90"/>
          <w:position w:val="1"/>
        </w:rPr>
        <w:t>so</w:t>
      </w:r>
      <w:r>
        <w:rPr>
          <w:rFonts w:ascii="Verdana" w:hAnsi="Verdana"/>
          <w:color w:val="231F20"/>
          <w:spacing w:val="-13"/>
          <w:w w:val="90"/>
          <w:position w:val="1"/>
        </w:rPr>
        <w:t xml:space="preserve"> </w:t>
      </w:r>
      <w:r>
        <w:rPr>
          <w:rFonts w:ascii="Verdana" w:hAnsi="Verdana"/>
          <w:color w:val="231F20"/>
          <w:spacing w:val="-2"/>
          <w:w w:val="90"/>
          <w:position w:val="1"/>
        </w:rPr>
        <w:t>many</w:t>
      </w:r>
      <w:r>
        <w:rPr>
          <w:rFonts w:ascii="Verdana" w:hAnsi="Verdana"/>
          <w:color w:val="231F20"/>
          <w:spacing w:val="-14"/>
          <w:w w:val="90"/>
          <w:position w:val="1"/>
        </w:rPr>
        <w:t xml:space="preserve"> </w:t>
      </w:r>
      <w:r>
        <w:rPr>
          <w:rFonts w:ascii="Verdana" w:hAnsi="Verdana"/>
          <w:color w:val="231F20"/>
          <w:spacing w:val="-2"/>
          <w:w w:val="90"/>
          <w:position w:val="1"/>
        </w:rPr>
        <w:t>requirements.</w:t>
      </w:r>
    </w:p>
    <w:p w14:paraId="6C448659">
      <w:pPr>
        <w:pStyle w:val="11"/>
        <w:spacing w:before="67" w:line="302" w:lineRule="auto"/>
        <w:ind w:left="2079" w:right="1294" w:hanging="1"/>
        <w:rPr>
          <w:rFonts w:ascii="Tahoma"/>
        </w:rPr>
      </w:pPr>
      <w:r>
        <w:rPr>
          <w:rFonts w:ascii="Tahoma"/>
          <w:color w:val="231F20"/>
          <w:position w:val="1"/>
        </w:rPr>
        <w:t>First</w:t>
      </w:r>
      <w:r>
        <w:rPr>
          <w:rFonts w:ascii="Tahoma"/>
          <w:color w:val="231F20"/>
          <w:spacing w:val="-12"/>
          <w:position w:val="1"/>
        </w:rPr>
        <w:t xml:space="preserve"> </w:t>
      </w:r>
      <w:r>
        <w:rPr>
          <w:rFonts w:ascii="Tahoma"/>
          <w:color w:val="231F20"/>
          <w:position w:val="1"/>
        </w:rPr>
        <w:t>of</w:t>
      </w:r>
      <w:r>
        <w:rPr>
          <w:rFonts w:ascii="Tahoma"/>
          <w:color w:val="231F20"/>
          <w:spacing w:val="-12"/>
          <w:position w:val="1"/>
        </w:rPr>
        <w:t xml:space="preserve"> </w:t>
      </w:r>
      <w:r>
        <w:rPr>
          <w:rFonts w:ascii="Tahoma"/>
          <w:color w:val="231F20"/>
          <w:position w:val="1"/>
        </w:rPr>
        <w:t>all,</w:t>
      </w:r>
      <w:r>
        <w:rPr>
          <w:rFonts w:ascii="Tahoma"/>
          <w:color w:val="231F20"/>
          <w:spacing w:val="-12"/>
          <w:position w:val="1"/>
        </w:rPr>
        <w:t xml:space="preserve"> </w:t>
      </w:r>
      <w:r>
        <w:rPr>
          <w:rFonts w:ascii="Tahoma"/>
          <w:color w:val="231F20"/>
          <w:position w:val="1"/>
        </w:rPr>
        <w:t>you</w:t>
      </w:r>
      <w:r>
        <w:rPr>
          <w:rFonts w:ascii="Tahoma"/>
          <w:color w:val="231F20"/>
          <w:spacing w:val="-12"/>
          <w:position w:val="1"/>
        </w:rPr>
        <w:t xml:space="preserve"> </w:t>
      </w:r>
      <w:r>
        <w:rPr>
          <w:rFonts w:ascii="Tahoma"/>
          <w:color w:val="231F20"/>
          <w:position w:val="1"/>
        </w:rPr>
        <w:t>must</w:t>
      </w:r>
      <w:r>
        <w:rPr>
          <w:rFonts w:ascii="Tahoma"/>
          <w:color w:val="231F20"/>
          <w:spacing w:val="-12"/>
          <w:position w:val="1"/>
        </w:rPr>
        <w:t xml:space="preserve"> </w:t>
      </w:r>
      <w:r>
        <w:rPr>
          <w:rFonts w:ascii="Tahoma"/>
          <w:color w:val="231F20"/>
          <w:position w:val="1"/>
        </w:rPr>
        <w:t>be</w:t>
      </w:r>
      <w:r>
        <w:rPr>
          <w:rFonts w:ascii="Tahoma"/>
          <w:color w:val="231F20"/>
          <w:spacing w:val="-12"/>
          <w:position w:val="1"/>
        </w:rPr>
        <w:t xml:space="preserve"> </w:t>
      </w:r>
      <w:r>
        <w:rPr>
          <w:rFonts w:ascii="Tahoma"/>
          <w:b/>
          <w:color w:val="231F20"/>
        </w:rPr>
        <w:t>intelligent</w:t>
      </w:r>
      <w:r>
        <w:rPr>
          <w:rFonts w:ascii="Tahoma"/>
          <w:b/>
          <w:color w:val="231F20"/>
          <w:spacing w:val="-8"/>
        </w:rPr>
        <w:t xml:space="preserve"> </w:t>
      </w:r>
      <w:r>
        <w:rPr>
          <w:rFonts w:ascii="Tahoma"/>
          <w:color w:val="231F20"/>
          <w:position w:val="1"/>
        </w:rPr>
        <w:t>enough</w:t>
      </w:r>
      <w:r>
        <w:rPr>
          <w:rFonts w:ascii="Tahoma"/>
          <w:color w:val="231F20"/>
          <w:spacing w:val="-12"/>
          <w:position w:val="1"/>
        </w:rPr>
        <w:t xml:space="preserve"> </w:t>
      </w:r>
      <w:r>
        <w:rPr>
          <w:rFonts w:ascii="Tahoma"/>
          <w:color w:val="231F20"/>
          <w:position w:val="1"/>
        </w:rPr>
        <w:t>to</w:t>
      </w:r>
      <w:r>
        <w:rPr>
          <w:rFonts w:ascii="Tahoma"/>
          <w:color w:val="231F20"/>
          <w:spacing w:val="-12"/>
          <w:position w:val="1"/>
        </w:rPr>
        <w:t xml:space="preserve"> </w:t>
      </w:r>
      <w:r>
        <w:rPr>
          <w:rFonts w:ascii="Tahoma"/>
          <w:color w:val="231F20"/>
          <w:position w:val="1"/>
        </w:rPr>
        <w:t>get</w:t>
      </w:r>
      <w:r>
        <w:rPr>
          <w:rFonts w:ascii="Tahoma"/>
          <w:color w:val="231F20"/>
          <w:spacing w:val="-12"/>
          <w:position w:val="1"/>
        </w:rPr>
        <w:t xml:space="preserve"> </w:t>
      </w:r>
      <w:r>
        <w:rPr>
          <w:rFonts w:ascii="Tahoma"/>
          <w:color w:val="231F20"/>
          <w:position w:val="1"/>
        </w:rPr>
        <w:t>a</w:t>
      </w:r>
      <w:r>
        <w:rPr>
          <w:rFonts w:ascii="Tahoma"/>
          <w:color w:val="231F20"/>
          <w:spacing w:val="-12"/>
          <w:position w:val="1"/>
        </w:rPr>
        <w:t xml:space="preserve"> </w:t>
      </w:r>
      <w:r>
        <w:rPr>
          <w:rFonts w:ascii="Tahoma"/>
          <w:color w:val="231F20"/>
          <w:position w:val="1"/>
        </w:rPr>
        <w:t>related</w:t>
      </w:r>
      <w:r>
        <w:rPr>
          <w:rFonts w:ascii="Tahoma"/>
          <w:color w:val="231F20"/>
          <w:spacing w:val="-12"/>
          <w:position w:val="1"/>
        </w:rPr>
        <w:t xml:space="preserve"> </w:t>
      </w:r>
      <w:r>
        <w:rPr>
          <w:rFonts w:ascii="Tahoma"/>
          <w:color w:val="231F20"/>
          <w:position w:val="1"/>
        </w:rPr>
        <w:t>college</w:t>
      </w:r>
      <w:r>
        <w:rPr>
          <w:rFonts w:ascii="Tahoma"/>
          <w:color w:val="231F20"/>
          <w:spacing w:val="-12"/>
          <w:position w:val="1"/>
        </w:rPr>
        <w:t xml:space="preserve"> </w:t>
      </w:r>
      <w:r>
        <w:rPr>
          <w:rFonts w:ascii="Tahoma"/>
          <w:color w:val="231F20"/>
          <w:position w:val="1"/>
        </w:rPr>
        <w:t>degree.</w:t>
      </w:r>
      <w:r>
        <w:rPr>
          <w:rFonts w:ascii="Tahoma"/>
          <w:color w:val="231F20"/>
          <w:spacing w:val="-12"/>
          <w:position w:val="1"/>
        </w:rPr>
        <w:t xml:space="preserve"> </w:t>
      </w:r>
      <w:r>
        <w:rPr>
          <w:rFonts w:ascii="Tahoma"/>
          <w:color w:val="231F20"/>
          <w:position w:val="1"/>
        </w:rPr>
        <w:t>Then</w:t>
      </w:r>
      <w:r>
        <w:rPr>
          <w:rFonts w:ascii="Tahoma"/>
          <w:color w:val="231F20"/>
          <w:spacing w:val="-12"/>
          <w:position w:val="1"/>
        </w:rPr>
        <w:t xml:space="preserve"> </w:t>
      </w:r>
      <w:r>
        <w:rPr>
          <w:rFonts w:ascii="Tahoma"/>
          <w:color w:val="231F20"/>
          <w:position w:val="1"/>
        </w:rPr>
        <w:t xml:space="preserve">you </w:t>
      </w:r>
      <w:r>
        <w:rPr>
          <w:rFonts w:ascii="Tahoma"/>
          <w:color w:val="231F20"/>
        </w:rPr>
        <w:t>have to ...</w:t>
      </w:r>
    </w:p>
    <w:p w14:paraId="0F2D9591">
      <w:pPr>
        <w:pStyle w:val="11"/>
        <w:spacing w:before="3"/>
        <w:ind w:left="1756"/>
        <w:rPr>
          <w:rFonts w:ascii="Verdana"/>
        </w:rPr>
      </w:pPr>
      <w:r>
        <w:rPr>
          <w:rFonts w:ascii="Tahoma"/>
          <w:b/>
          <w:color w:val="231F20"/>
          <w:w w:val="90"/>
        </w:rPr>
        <w:t>B:</w:t>
      </w:r>
      <w:r>
        <w:rPr>
          <w:rFonts w:ascii="Tahoma"/>
          <w:b/>
          <w:color w:val="231F20"/>
          <w:spacing w:val="51"/>
        </w:rPr>
        <w:t xml:space="preserve"> </w:t>
      </w:r>
      <w:r>
        <w:rPr>
          <w:rFonts w:ascii="Verdana"/>
          <w:color w:val="231F20"/>
          <w:w w:val="90"/>
          <w:position w:val="1"/>
        </w:rPr>
        <w:t>So</w:t>
      </w:r>
      <w:r>
        <w:rPr>
          <w:rFonts w:ascii="Verdana"/>
          <w:color w:val="231F20"/>
          <w:spacing w:val="-14"/>
          <w:w w:val="90"/>
          <w:position w:val="1"/>
        </w:rPr>
        <w:t xml:space="preserve"> </w:t>
      </w:r>
      <w:r>
        <w:rPr>
          <w:rFonts w:ascii="Verdana"/>
          <w:color w:val="231F20"/>
          <w:w w:val="90"/>
          <w:position w:val="1"/>
        </w:rPr>
        <w:t>what</w:t>
      </w:r>
      <w:r>
        <w:rPr>
          <w:rFonts w:ascii="Verdana"/>
          <w:color w:val="231F20"/>
          <w:spacing w:val="-13"/>
          <w:w w:val="90"/>
          <w:position w:val="1"/>
        </w:rPr>
        <w:t xml:space="preserve"> </w:t>
      </w:r>
      <w:r>
        <w:rPr>
          <w:rFonts w:ascii="Verdana"/>
          <w:color w:val="231F20"/>
          <w:w w:val="90"/>
          <w:position w:val="1"/>
        </w:rPr>
        <w:t>might</w:t>
      </w:r>
      <w:r>
        <w:rPr>
          <w:rFonts w:ascii="Verdana"/>
          <w:color w:val="231F20"/>
          <w:spacing w:val="-13"/>
          <w:w w:val="90"/>
          <w:position w:val="1"/>
        </w:rPr>
        <w:t xml:space="preserve"> </w:t>
      </w:r>
      <w:r>
        <w:rPr>
          <w:rFonts w:ascii="Verdana"/>
          <w:color w:val="231F20"/>
          <w:w w:val="90"/>
          <w:position w:val="1"/>
        </w:rPr>
        <w:t>be</w:t>
      </w:r>
      <w:r>
        <w:rPr>
          <w:rFonts w:ascii="Verdana"/>
          <w:color w:val="231F20"/>
          <w:spacing w:val="-13"/>
          <w:w w:val="90"/>
          <w:position w:val="1"/>
        </w:rPr>
        <w:t xml:space="preserve"> </w:t>
      </w:r>
      <w:r>
        <w:rPr>
          <w:rFonts w:ascii="Verdana"/>
          <w:color w:val="231F20"/>
          <w:w w:val="90"/>
          <w:position w:val="1"/>
        </w:rPr>
        <w:t>the</w:t>
      </w:r>
      <w:r>
        <w:rPr>
          <w:rFonts w:ascii="Verdana"/>
          <w:color w:val="231F20"/>
          <w:spacing w:val="-14"/>
          <w:w w:val="90"/>
          <w:position w:val="1"/>
        </w:rPr>
        <w:t xml:space="preserve"> </w:t>
      </w:r>
      <w:r>
        <w:rPr>
          <w:rFonts w:ascii="Verdana"/>
          <w:color w:val="231F20"/>
          <w:w w:val="90"/>
          <w:position w:val="1"/>
        </w:rPr>
        <w:t>most</w:t>
      </w:r>
      <w:r>
        <w:rPr>
          <w:rFonts w:ascii="Verdana"/>
          <w:color w:val="231F20"/>
          <w:spacing w:val="-13"/>
          <w:w w:val="90"/>
          <w:position w:val="1"/>
        </w:rPr>
        <w:t xml:space="preserve"> </w:t>
      </w:r>
      <w:r>
        <w:rPr>
          <w:rFonts w:ascii="Verdana"/>
          <w:color w:val="231F20"/>
          <w:w w:val="90"/>
          <w:position w:val="1"/>
        </w:rPr>
        <w:t>difficult</w:t>
      </w:r>
      <w:r>
        <w:rPr>
          <w:rFonts w:ascii="Verdana"/>
          <w:color w:val="231F20"/>
          <w:spacing w:val="-13"/>
          <w:w w:val="90"/>
          <w:position w:val="1"/>
        </w:rPr>
        <w:t xml:space="preserve"> </w:t>
      </w:r>
      <w:r>
        <w:rPr>
          <w:rFonts w:ascii="Verdana"/>
          <w:color w:val="231F20"/>
          <w:w w:val="90"/>
          <w:position w:val="1"/>
        </w:rPr>
        <w:t>part</w:t>
      </w:r>
      <w:r>
        <w:rPr>
          <w:rFonts w:ascii="Verdana"/>
          <w:color w:val="231F20"/>
          <w:spacing w:val="-13"/>
          <w:w w:val="90"/>
          <w:position w:val="1"/>
        </w:rPr>
        <w:t xml:space="preserve"> </w:t>
      </w:r>
      <w:r>
        <w:rPr>
          <w:rFonts w:ascii="Verdana"/>
          <w:color w:val="231F20"/>
          <w:w w:val="90"/>
          <w:position w:val="1"/>
        </w:rPr>
        <w:t>for</w:t>
      </w:r>
      <w:r>
        <w:rPr>
          <w:rFonts w:ascii="Verdana"/>
          <w:color w:val="231F20"/>
          <w:spacing w:val="-14"/>
          <w:w w:val="90"/>
          <w:position w:val="1"/>
        </w:rPr>
        <w:t xml:space="preserve"> </w:t>
      </w:r>
      <w:r>
        <w:rPr>
          <w:rFonts w:ascii="Verdana"/>
          <w:color w:val="231F20"/>
          <w:spacing w:val="-4"/>
          <w:w w:val="90"/>
          <w:position w:val="1"/>
        </w:rPr>
        <w:t>you?</w:t>
      </w:r>
    </w:p>
    <w:p w14:paraId="5E7AD0D3">
      <w:pPr>
        <w:pStyle w:val="11"/>
        <w:spacing w:before="67"/>
        <w:ind w:left="1756"/>
        <w:rPr>
          <w:rFonts w:ascii="Tahoma"/>
        </w:rPr>
      </w:pPr>
      <w:r>
        <mc:AlternateContent>
          <mc:Choice Requires="wps">
            <w:drawing>
              <wp:anchor distT="0" distB="0" distL="0" distR="0" simplePos="0" relativeHeight="251714560" behindDoc="0" locked="0" layoutInCell="1" allowOverlap="1">
                <wp:simplePos x="0" y="0"/>
                <wp:positionH relativeFrom="page">
                  <wp:posOffset>1518285</wp:posOffset>
                </wp:positionH>
                <wp:positionV relativeFrom="paragraph">
                  <wp:posOffset>387985</wp:posOffset>
                </wp:positionV>
                <wp:extent cx="1038225" cy="165100"/>
                <wp:effectExtent l="0" t="0" r="0" b="0"/>
                <wp:wrapNone/>
                <wp:docPr id="1691" name="Textbox 1691"/>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41395F1D">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1691" o:spid="_x0000_s1026" o:spt="202" type="#_x0000_t202" style="position:absolute;left:0pt;margin-left:119.55pt;margin-top:30.55pt;height:13pt;width:81.75pt;mso-position-horizontal-relative:page;rotation:-196608f;z-index:251714560;mso-width-relative:page;mso-height-relative:page;" filled="f" stroked="f" coordsize="21600,21600" o:gfxdata="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oz9fBtoAAAAJAQAADwAAAAAAAAABACAAAAAiAAAAZHJzL2Rvd25yZXYu&#10;eG1sUEsBAhQAFAAAAAgAh07iQFoLNYbAAQAAiQMAAA4AAAAAAAAAAQAgAAAAKQEAAGRycy9lMm9E&#10;b2MueG1sUEsFBgAAAAAGAAYAWQEAAFsFAAAAAA==&#10;">
                <v:fill on="f" focussize="0,0"/>
                <v:stroke on="f"/>
                <v:imagedata o:title=""/>
                <o:lock v:ext="edit" aspectratio="f"/>
                <v:textbox inset="0mm,0mm,0mm,0mm">
                  <w:txbxContent>
                    <w:p w14:paraId="41395F1D">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b/>
          <w:color w:val="231F20"/>
        </w:rPr>
        <w:t>A:</w:t>
      </w:r>
      <w:r>
        <w:rPr>
          <w:rFonts w:ascii="Tahoma"/>
          <w:b/>
          <w:color w:val="231F20"/>
          <w:spacing w:val="47"/>
        </w:rPr>
        <w:t xml:space="preserve"> </w:t>
      </w:r>
      <w:r>
        <w:rPr>
          <w:rFonts w:ascii="Tahoma"/>
          <w:color w:val="231F20"/>
          <w:position w:val="1"/>
        </w:rPr>
        <w:t>I</w:t>
      </w:r>
      <w:r>
        <w:rPr>
          <w:rFonts w:ascii="Tahoma"/>
          <w:color w:val="231F20"/>
          <w:spacing w:val="-14"/>
          <w:position w:val="1"/>
        </w:rPr>
        <w:t xml:space="preserve"> </w:t>
      </w:r>
      <w:r>
        <w:rPr>
          <w:rFonts w:ascii="Tahoma"/>
          <w:color w:val="231F20"/>
          <w:position w:val="1"/>
        </w:rPr>
        <w:t>guess</w:t>
      </w:r>
      <w:r>
        <w:rPr>
          <w:rFonts w:ascii="Tahoma"/>
          <w:color w:val="231F20"/>
          <w:spacing w:val="-13"/>
          <w:position w:val="1"/>
        </w:rPr>
        <w:t xml:space="preserve"> </w:t>
      </w:r>
      <w:r>
        <w:rPr>
          <w:rFonts w:ascii="Tahoma"/>
          <w:color w:val="231F20"/>
          <w:position w:val="1"/>
        </w:rPr>
        <w:t>it</w:t>
      </w:r>
      <w:r>
        <w:rPr>
          <w:rFonts w:ascii="Tahoma"/>
          <w:color w:val="231F20"/>
          <w:spacing w:val="-14"/>
          <w:position w:val="1"/>
        </w:rPr>
        <w:t xml:space="preserve"> </w:t>
      </w:r>
      <w:r>
        <w:rPr>
          <w:rFonts w:ascii="Tahoma"/>
          <w:color w:val="231F20"/>
          <w:position w:val="1"/>
        </w:rPr>
        <w:t>might</w:t>
      </w:r>
      <w:r>
        <w:rPr>
          <w:rFonts w:ascii="Tahoma"/>
          <w:color w:val="231F20"/>
          <w:spacing w:val="-14"/>
          <w:position w:val="1"/>
        </w:rPr>
        <w:t xml:space="preserve"> </w:t>
      </w:r>
      <w:r>
        <w:rPr>
          <w:rFonts w:ascii="Tahoma"/>
          <w:color w:val="231F20"/>
          <w:position w:val="1"/>
        </w:rPr>
        <w:t>be</w:t>
      </w:r>
      <w:r>
        <w:rPr>
          <w:rFonts w:ascii="Tahoma"/>
          <w:color w:val="231F20"/>
          <w:spacing w:val="-14"/>
          <w:position w:val="1"/>
        </w:rPr>
        <w:t xml:space="preserve"> </w:t>
      </w:r>
      <w:r>
        <w:rPr>
          <w:rFonts w:ascii="Tahoma"/>
          <w:color w:val="231F20"/>
          <w:position w:val="1"/>
        </w:rPr>
        <w:t>the</w:t>
      </w:r>
      <w:r>
        <w:rPr>
          <w:rFonts w:ascii="Tahoma"/>
          <w:color w:val="231F20"/>
          <w:spacing w:val="-13"/>
          <w:position w:val="1"/>
        </w:rPr>
        <w:t xml:space="preserve"> </w:t>
      </w:r>
      <w:r>
        <w:rPr>
          <w:rFonts w:ascii="Tahoma"/>
          <w:color w:val="231F20"/>
          <w:spacing w:val="-5"/>
          <w:position w:val="1"/>
        </w:rPr>
        <w:t>...</w:t>
      </w:r>
    </w:p>
    <w:p w14:paraId="223AE960">
      <w:pPr>
        <w:pStyle w:val="11"/>
        <w:rPr>
          <w:rFonts w:ascii="Tahoma"/>
          <w:sz w:val="20"/>
        </w:rPr>
      </w:pPr>
    </w:p>
    <w:p w14:paraId="339E96F1">
      <w:pPr>
        <w:pStyle w:val="11"/>
        <w:rPr>
          <w:rFonts w:ascii="Tahoma"/>
          <w:sz w:val="20"/>
        </w:rPr>
      </w:pPr>
    </w:p>
    <w:p w14:paraId="50CD53A6">
      <w:pPr>
        <w:pStyle w:val="11"/>
        <w:rPr>
          <w:rFonts w:ascii="Tahoma"/>
          <w:sz w:val="20"/>
        </w:rPr>
      </w:pPr>
    </w:p>
    <w:p w14:paraId="74CA3D29">
      <w:pPr>
        <w:pStyle w:val="11"/>
        <w:rPr>
          <w:rFonts w:ascii="Tahoma"/>
          <w:sz w:val="20"/>
        </w:rPr>
      </w:pPr>
    </w:p>
    <w:p w14:paraId="4AA6FAA6">
      <w:pPr>
        <w:pStyle w:val="11"/>
        <w:rPr>
          <w:rFonts w:ascii="Tahoma"/>
          <w:sz w:val="20"/>
        </w:rPr>
      </w:pPr>
    </w:p>
    <w:p w14:paraId="056DA6A2">
      <w:pPr>
        <w:pStyle w:val="11"/>
        <w:rPr>
          <w:rFonts w:ascii="Tahoma"/>
          <w:sz w:val="20"/>
        </w:rPr>
      </w:pPr>
    </w:p>
    <w:p w14:paraId="77A3F764">
      <w:pPr>
        <w:pStyle w:val="11"/>
        <w:rPr>
          <w:rFonts w:ascii="Tahoma"/>
          <w:sz w:val="20"/>
        </w:rPr>
      </w:pPr>
    </w:p>
    <w:p w14:paraId="1337F99A">
      <w:pPr>
        <w:pStyle w:val="11"/>
        <w:rPr>
          <w:rFonts w:ascii="Tahoma"/>
          <w:sz w:val="20"/>
        </w:rPr>
      </w:pPr>
    </w:p>
    <w:p w14:paraId="0ABA3713">
      <w:pPr>
        <w:pStyle w:val="11"/>
        <w:rPr>
          <w:rFonts w:ascii="Tahoma"/>
          <w:sz w:val="20"/>
        </w:rPr>
      </w:pPr>
    </w:p>
    <w:p w14:paraId="0A4A75B7">
      <w:pPr>
        <w:pStyle w:val="11"/>
        <w:rPr>
          <w:rFonts w:ascii="Tahoma"/>
          <w:sz w:val="20"/>
        </w:rPr>
      </w:pPr>
    </w:p>
    <w:p w14:paraId="6EFC0F0C">
      <w:pPr>
        <w:pStyle w:val="11"/>
        <w:rPr>
          <w:rFonts w:ascii="Tahoma"/>
          <w:sz w:val="20"/>
        </w:rPr>
      </w:pPr>
    </w:p>
    <w:p w14:paraId="51C49659">
      <w:pPr>
        <w:pStyle w:val="11"/>
        <w:rPr>
          <w:rFonts w:ascii="Tahoma"/>
          <w:sz w:val="20"/>
        </w:rPr>
      </w:pPr>
    </w:p>
    <w:p w14:paraId="6C6107D0">
      <w:pPr>
        <w:pStyle w:val="11"/>
        <w:rPr>
          <w:rFonts w:ascii="Tahoma"/>
          <w:sz w:val="20"/>
        </w:rPr>
      </w:pPr>
    </w:p>
    <w:p w14:paraId="555B40C4">
      <w:pPr>
        <w:pStyle w:val="11"/>
        <w:rPr>
          <w:rFonts w:ascii="Tahoma"/>
          <w:sz w:val="20"/>
        </w:rPr>
      </w:pPr>
    </w:p>
    <w:p w14:paraId="1E426C69">
      <w:pPr>
        <w:pStyle w:val="11"/>
        <w:rPr>
          <w:rFonts w:ascii="Tahoma"/>
          <w:sz w:val="20"/>
        </w:rPr>
      </w:pPr>
    </w:p>
    <w:p w14:paraId="74D6F4B2">
      <w:pPr>
        <w:pStyle w:val="11"/>
        <w:rPr>
          <w:rFonts w:ascii="Tahoma"/>
          <w:sz w:val="20"/>
        </w:rPr>
      </w:pPr>
    </w:p>
    <w:p w14:paraId="1BCC1424">
      <w:pPr>
        <w:pStyle w:val="11"/>
        <w:rPr>
          <w:rFonts w:ascii="Tahoma"/>
          <w:sz w:val="20"/>
        </w:rPr>
      </w:pPr>
    </w:p>
    <w:p w14:paraId="2D6D232A">
      <w:pPr>
        <w:pStyle w:val="11"/>
        <w:rPr>
          <w:rFonts w:ascii="Tahoma"/>
          <w:sz w:val="20"/>
        </w:rPr>
      </w:pPr>
    </w:p>
    <w:p w14:paraId="5E6AA547">
      <w:pPr>
        <w:pStyle w:val="11"/>
        <w:rPr>
          <w:rFonts w:ascii="Tahoma"/>
          <w:sz w:val="20"/>
        </w:rPr>
      </w:pPr>
    </w:p>
    <w:p w14:paraId="0FF82C28">
      <w:pPr>
        <w:pStyle w:val="11"/>
        <w:rPr>
          <w:rFonts w:ascii="Tahoma"/>
          <w:sz w:val="20"/>
        </w:rPr>
      </w:pPr>
    </w:p>
    <w:p w14:paraId="28799DB2">
      <w:pPr>
        <w:pStyle w:val="11"/>
        <w:rPr>
          <w:rFonts w:ascii="Tahoma"/>
          <w:sz w:val="20"/>
        </w:rPr>
      </w:pPr>
    </w:p>
    <w:p w14:paraId="2C8F3F70">
      <w:pPr>
        <w:pStyle w:val="11"/>
        <w:rPr>
          <w:rFonts w:ascii="Tahoma"/>
          <w:sz w:val="20"/>
        </w:rPr>
      </w:pPr>
    </w:p>
    <w:p w14:paraId="3F4AF2B6">
      <w:pPr>
        <w:pStyle w:val="11"/>
        <w:rPr>
          <w:rFonts w:ascii="Tahoma"/>
          <w:sz w:val="20"/>
        </w:rPr>
      </w:pPr>
    </w:p>
    <w:p w14:paraId="0D2371C4">
      <w:pPr>
        <w:pStyle w:val="11"/>
        <w:rPr>
          <w:rFonts w:ascii="Tahoma"/>
          <w:sz w:val="20"/>
        </w:rPr>
      </w:pPr>
    </w:p>
    <w:p w14:paraId="30CB7EB5">
      <w:pPr>
        <w:pStyle w:val="11"/>
        <w:rPr>
          <w:rFonts w:ascii="Tahoma"/>
          <w:sz w:val="20"/>
        </w:rPr>
      </w:pPr>
    </w:p>
    <w:p w14:paraId="5075D71E">
      <w:pPr>
        <w:pStyle w:val="11"/>
        <w:spacing w:before="4"/>
        <w:rPr>
          <w:rFonts w:ascii="Tahoma"/>
          <w:sz w:val="15"/>
        </w:rPr>
      </w:pPr>
    </w:p>
    <w:p w14:paraId="0F1962CB">
      <w:pPr>
        <w:tabs>
          <w:tab w:val="left" w:pos="2824"/>
        </w:tabs>
        <w:spacing w:before="97"/>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r>
        <w:rPr>
          <w:color w:val="231F20"/>
          <w:sz w:val="18"/>
        </w:rPr>
        <w:tab/>
      </w:r>
      <w:r>
        <w:rPr>
          <w:rFonts w:ascii="Tahoma"/>
          <w:color w:val="231F20"/>
          <w:spacing w:val="-5"/>
          <w:sz w:val="20"/>
        </w:rPr>
        <w:t>39</w:t>
      </w:r>
    </w:p>
    <w:p w14:paraId="347DE41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670878">
      <w:pPr>
        <w:spacing w:after="0" w:line="240" w:lineRule="auto"/>
        <w:jc w:val="left"/>
        <w:rPr>
          <w:rFonts w:ascii="Tahoma"/>
          <w:sz w:val="20"/>
        </w:rPr>
        <w:sectPr>
          <w:pgSz w:w="11910" w:h="16840"/>
          <w:pgMar w:top="0" w:right="0" w:bottom="0" w:left="0" w:header="720" w:footer="720" w:gutter="0"/>
          <w:cols w:space="720" w:num="1"/>
        </w:sectPr>
      </w:pPr>
    </w:p>
    <w:p w14:paraId="302D3C8F">
      <w:pPr>
        <w:pStyle w:val="11"/>
        <w:rPr>
          <w:rFonts w:ascii="Tahoma"/>
          <w:sz w:val="20"/>
        </w:rPr>
      </w:pPr>
    </w:p>
    <w:p w14:paraId="2C4BD901">
      <w:pPr>
        <w:pStyle w:val="11"/>
        <w:rPr>
          <w:rFonts w:ascii="Tahoma"/>
          <w:sz w:val="20"/>
        </w:rPr>
      </w:pPr>
    </w:p>
    <w:p w14:paraId="2213AEF5">
      <w:pPr>
        <w:pStyle w:val="11"/>
        <w:rPr>
          <w:rFonts w:ascii="Tahoma"/>
          <w:sz w:val="20"/>
        </w:rPr>
      </w:pPr>
    </w:p>
    <w:p w14:paraId="26604C09">
      <w:pPr>
        <w:pStyle w:val="11"/>
        <w:rPr>
          <w:rFonts w:ascii="Tahoma"/>
          <w:sz w:val="20"/>
        </w:rPr>
      </w:pPr>
    </w:p>
    <w:p w14:paraId="012EF122">
      <w:pPr>
        <w:pStyle w:val="11"/>
        <w:spacing w:before="9"/>
        <w:rPr>
          <w:rFonts w:ascii="Tahoma"/>
          <w:sz w:val="15"/>
        </w:rPr>
      </w:pPr>
    </w:p>
    <w:p w14:paraId="2880C85B">
      <w:pPr>
        <w:pStyle w:val="9"/>
      </w:pPr>
      <w:r>
        <mc:AlternateContent>
          <mc:Choice Requires="wps">
            <w:drawing>
              <wp:anchor distT="0" distB="0" distL="0" distR="0" simplePos="0" relativeHeight="251715584" behindDoc="0" locked="0" layoutInCell="1" allowOverlap="1">
                <wp:simplePos x="0" y="0"/>
                <wp:positionH relativeFrom="page">
                  <wp:posOffset>2755900</wp:posOffset>
                </wp:positionH>
                <wp:positionV relativeFrom="paragraph">
                  <wp:posOffset>-658495</wp:posOffset>
                </wp:positionV>
                <wp:extent cx="283210" cy="257175"/>
                <wp:effectExtent l="0" t="0" r="0" b="0"/>
                <wp:wrapNone/>
                <wp:docPr id="1725" name="Graphic 172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725" o:spid="_x0000_s1026" o:spt="100" style="position:absolute;left:0pt;margin-left:217pt;margin-top:-51.85pt;height:20.25pt;width:22.3pt;mso-position-horizontal-relative:page;z-index:251715584;mso-width-relative:page;mso-height-relative:page;" fillcolor="#2B7150" filled="t" stroked="f" coordsize="283210,257175" o:gfxdata="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Dnt9ai2gAAAAwBAAAPAAAAAAAAAAEAIAAAACIAAABkcnMvZG93bnJl&#10;di54bWxQSwECFAAUAAAACACHTuJApsh5Cl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Learn</w:t>
      </w:r>
      <w:r>
        <w:rPr>
          <w:color w:val="231F20"/>
          <w:spacing w:val="-4"/>
        </w:rPr>
        <w:t xml:space="preserve"> </w:t>
      </w:r>
      <w:r>
        <w:rPr>
          <w:color w:val="231F20"/>
        </w:rPr>
        <w:t>about</w:t>
      </w:r>
      <w:r>
        <w:rPr>
          <w:color w:val="231F20"/>
          <w:spacing w:val="-3"/>
        </w:rPr>
        <w:t xml:space="preserve"> </w:t>
      </w:r>
      <w:r>
        <w:rPr>
          <w:color w:val="231F20"/>
        </w:rPr>
        <w:t>the</w:t>
      </w:r>
      <w:r>
        <w:rPr>
          <w:color w:val="231F20"/>
          <w:spacing w:val="-3"/>
        </w:rPr>
        <w:t xml:space="preserve"> </w:t>
      </w:r>
      <w:r>
        <w:rPr>
          <w:color w:val="231F20"/>
        </w:rPr>
        <w:t>development</w:t>
      </w:r>
      <w:r>
        <w:rPr>
          <w:color w:val="231F20"/>
          <w:spacing w:val="-3"/>
        </w:rPr>
        <w:t xml:space="preserve"> </w:t>
      </w:r>
      <w:r>
        <w:rPr>
          <w:color w:val="231F20"/>
        </w:rPr>
        <w:t>of</w:t>
      </w:r>
      <w:r>
        <w:rPr>
          <w:color w:val="231F20"/>
          <w:spacing w:val="-3"/>
        </w:rPr>
        <w:t xml:space="preserve"> </w:t>
      </w:r>
      <w:r>
        <w:rPr>
          <w:color w:val="231F20"/>
        </w:rPr>
        <w:t>space</w:t>
      </w:r>
      <w:r>
        <w:rPr>
          <w:color w:val="231F20"/>
          <w:spacing w:val="-3"/>
        </w:rPr>
        <w:t xml:space="preserve"> </w:t>
      </w:r>
      <w:r>
        <w:rPr>
          <w:color w:val="231F20"/>
          <w:spacing w:val="-2"/>
        </w:rPr>
        <w:t>exploration</w:t>
      </w:r>
    </w:p>
    <w:p w14:paraId="2583958F">
      <w:pPr>
        <w:spacing w:before="231"/>
        <w:ind w:left="252" w:right="0" w:firstLine="0"/>
        <w:jc w:val="center"/>
        <w:rPr>
          <w:rFonts w:ascii="Tahoma"/>
          <w:sz w:val="26"/>
        </w:rPr>
      </w:pPr>
      <w:r>
        <w:rPr>
          <w:rFonts w:ascii="Tahoma"/>
          <w:color w:val="11797A"/>
          <w:spacing w:val="-2"/>
          <w:sz w:val="26"/>
        </w:rPr>
        <w:t>Before</w:t>
      </w:r>
      <w:r>
        <w:rPr>
          <w:rFonts w:ascii="Tahoma"/>
          <w:color w:val="11797A"/>
          <w:spacing w:val="-28"/>
          <w:sz w:val="26"/>
        </w:rPr>
        <w:t xml:space="preserve"> </w:t>
      </w:r>
      <w:r>
        <w:rPr>
          <w:rFonts w:ascii="Tahoma"/>
          <w:color w:val="11797A"/>
          <w:spacing w:val="-2"/>
          <w:sz w:val="26"/>
        </w:rPr>
        <w:t>you</w:t>
      </w:r>
      <w:r>
        <w:rPr>
          <w:rFonts w:ascii="Tahoma"/>
          <w:color w:val="11797A"/>
          <w:spacing w:val="-28"/>
          <w:sz w:val="26"/>
        </w:rPr>
        <w:t xml:space="preserve"> </w:t>
      </w:r>
      <w:r>
        <w:rPr>
          <w:rFonts w:ascii="Tahoma"/>
          <w:color w:val="11797A"/>
          <w:spacing w:val="-2"/>
          <w:sz w:val="26"/>
        </w:rPr>
        <w:t>read,</w:t>
      </w:r>
      <w:r>
        <w:rPr>
          <w:rFonts w:ascii="Tahoma"/>
          <w:color w:val="11797A"/>
          <w:spacing w:val="-27"/>
          <w:sz w:val="26"/>
        </w:rPr>
        <w:t xml:space="preserve"> </w:t>
      </w:r>
      <w:r>
        <w:rPr>
          <w:rFonts w:ascii="Tahoma"/>
          <w:color w:val="11797A"/>
          <w:spacing w:val="-2"/>
          <w:sz w:val="26"/>
        </w:rPr>
        <w:t>look</w:t>
      </w:r>
      <w:r>
        <w:rPr>
          <w:rFonts w:ascii="Tahoma"/>
          <w:color w:val="11797A"/>
          <w:spacing w:val="-29"/>
          <w:sz w:val="26"/>
        </w:rPr>
        <w:t xml:space="preserve"> </w:t>
      </w:r>
      <w:r>
        <w:rPr>
          <w:rFonts w:ascii="Tahoma"/>
          <w:color w:val="11797A"/>
          <w:spacing w:val="-2"/>
          <w:sz w:val="26"/>
        </w:rPr>
        <w:t>at</w:t>
      </w:r>
      <w:r>
        <w:rPr>
          <w:rFonts w:ascii="Tahoma"/>
          <w:color w:val="11797A"/>
          <w:spacing w:val="-27"/>
          <w:sz w:val="26"/>
        </w:rPr>
        <w:t xml:space="preserve"> </w:t>
      </w:r>
      <w:r>
        <w:rPr>
          <w:rFonts w:ascii="Tahoma"/>
          <w:color w:val="11797A"/>
          <w:spacing w:val="-2"/>
          <w:sz w:val="26"/>
        </w:rPr>
        <w:t>the</w:t>
      </w:r>
      <w:r>
        <w:rPr>
          <w:rFonts w:ascii="Tahoma"/>
          <w:color w:val="11797A"/>
          <w:spacing w:val="-28"/>
          <w:sz w:val="26"/>
        </w:rPr>
        <w:t xml:space="preserve"> </w:t>
      </w:r>
      <w:r>
        <w:rPr>
          <w:rFonts w:ascii="Tahoma"/>
          <w:color w:val="11797A"/>
          <w:spacing w:val="-2"/>
          <w:sz w:val="26"/>
        </w:rPr>
        <w:t>title</w:t>
      </w:r>
      <w:r>
        <w:rPr>
          <w:rFonts w:ascii="Tahoma"/>
          <w:color w:val="11797A"/>
          <w:spacing w:val="-28"/>
          <w:sz w:val="26"/>
        </w:rPr>
        <w:t xml:space="preserve"> </w:t>
      </w:r>
      <w:r>
        <w:rPr>
          <w:rFonts w:ascii="Tahoma"/>
          <w:color w:val="11797A"/>
          <w:spacing w:val="-2"/>
          <w:sz w:val="26"/>
        </w:rPr>
        <w:t>and</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photos.</w:t>
      </w:r>
      <w:r>
        <w:rPr>
          <w:rFonts w:ascii="Tahoma"/>
          <w:color w:val="11797A"/>
          <w:spacing w:val="-28"/>
          <w:sz w:val="26"/>
        </w:rPr>
        <w:t xml:space="preserve"> </w:t>
      </w:r>
      <w:r>
        <w:rPr>
          <w:rFonts w:ascii="Tahoma"/>
          <w:color w:val="11797A"/>
          <w:spacing w:val="-2"/>
          <w:sz w:val="26"/>
        </w:rPr>
        <w:t>Discuss</w:t>
      </w:r>
      <w:r>
        <w:rPr>
          <w:rFonts w:ascii="Tahoma"/>
          <w:color w:val="11797A"/>
          <w:spacing w:val="-29"/>
          <w:sz w:val="26"/>
        </w:rPr>
        <w:t xml:space="preserve"> </w:t>
      </w:r>
      <w:r>
        <w:rPr>
          <w:rFonts w:ascii="Tahoma"/>
          <w:color w:val="11797A"/>
          <w:spacing w:val="-2"/>
          <w:sz w:val="26"/>
        </w:rPr>
        <w:t>these</w:t>
      </w:r>
      <w:r>
        <w:rPr>
          <w:rFonts w:ascii="Tahoma"/>
          <w:color w:val="11797A"/>
          <w:spacing w:val="-28"/>
          <w:sz w:val="26"/>
        </w:rPr>
        <w:t xml:space="preserve"> </w:t>
      </w:r>
      <w:r>
        <w:rPr>
          <w:rFonts w:ascii="Tahoma"/>
          <w:color w:val="11797A"/>
          <w:spacing w:val="-2"/>
          <w:sz w:val="26"/>
        </w:rPr>
        <w:t>questions</w:t>
      </w:r>
      <w:r>
        <w:rPr>
          <w:rFonts w:ascii="Tahoma"/>
          <w:color w:val="11797A"/>
          <w:spacing w:val="-28"/>
          <w:sz w:val="26"/>
        </w:rPr>
        <w:t xml:space="preserve"> </w:t>
      </w:r>
      <w:r>
        <w:rPr>
          <w:rFonts w:ascii="Tahoma"/>
          <w:color w:val="11797A"/>
          <w:spacing w:val="-2"/>
          <w:sz w:val="26"/>
        </w:rPr>
        <w:t>in</w:t>
      </w:r>
      <w:r>
        <w:rPr>
          <w:rFonts w:ascii="Tahoma"/>
          <w:color w:val="11797A"/>
          <w:spacing w:val="-27"/>
          <w:sz w:val="26"/>
        </w:rPr>
        <w:t xml:space="preserve"> </w:t>
      </w:r>
      <w:r>
        <w:rPr>
          <w:rFonts w:ascii="Tahoma"/>
          <w:color w:val="11797A"/>
          <w:spacing w:val="-2"/>
          <w:sz w:val="26"/>
        </w:rPr>
        <w:t>pairs.</w:t>
      </w:r>
    </w:p>
    <w:p w14:paraId="64B47297">
      <w:pPr>
        <w:pStyle w:val="15"/>
        <w:numPr>
          <w:ilvl w:val="0"/>
          <w:numId w:val="55"/>
        </w:numPr>
        <w:tabs>
          <w:tab w:val="left" w:pos="1874"/>
        </w:tabs>
        <w:spacing w:before="209" w:after="0" w:line="240" w:lineRule="auto"/>
        <w:ind w:left="1874" w:right="0" w:hanging="292"/>
        <w:jc w:val="left"/>
        <w:rPr>
          <w:sz w:val="22"/>
        </w:rPr>
      </w:pPr>
      <w:r>
        <w:rPr>
          <w:color w:val="231F20"/>
          <w:spacing w:val="-2"/>
          <w:sz w:val="22"/>
        </w:rPr>
        <w:t>What</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main</w:t>
      </w:r>
      <w:r>
        <w:rPr>
          <w:color w:val="231F20"/>
          <w:spacing w:val="-10"/>
          <w:sz w:val="22"/>
        </w:rPr>
        <w:t xml:space="preserve"> </w:t>
      </w:r>
      <w:r>
        <w:rPr>
          <w:color w:val="231F20"/>
          <w:spacing w:val="-2"/>
          <w:sz w:val="22"/>
        </w:rPr>
        <w:t>reasons</w:t>
      </w:r>
      <w:r>
        <w:rPr>
          <w:color w:val="231F20"/>
          <w:spacing w:val="-10"/>
          <w:sz w:val="22"/>
        </w:rPr>
        <w:t xml:space="preserve"> </w:t>
      </w:r>
      <w:r>
        <w:rPr>
          <w:color w:val="231F20"/>
          <w:spacing w:val="-2"/>
          <w:sz w:val="22"/>
        </w:rPr>
        <w:t>for</w:t>
      </w:r>
      <w:r>
        <w:rPr>
          <w:color w:val="231F20"/>
          <w:spacing w:val="-10"/>
          <w:sz w:val="22"/>
        </w:rPr>
        <w:t xml:space="preserve"> </w:t>
      </w:r>
      <w:r>
        <w:rPr>
          <w:color w:val="231F20"/>
          <w:spacing w:val="-2"/>
          <w:sz w:val="22"/>
        </w:rPr>
        <w:t>space</w:t>
      </w:r>
      <w:r>
        <w:rPr>
          <w:color w:val="231F20"/>
          <w:spacing w:val="-10"/>
          <w:sz w:val="22"/>
        </w:rPr>
        <w:t xml:space="preserve"> </w:t>
      </w:r>
      <w:r>
        <w:rPr>
          <w:color w:val="231F20"/>
          <w:spacing w:val="-2"/>
          <w:sz w:val="22"/>
        </w:rPr>
        <w:t>exploration?</w:t>
      </w:r>
    </w:p>
    <w:p w14:paraId="27FA5394">
      <w:pPr>
        <w:pStyle w:val="15"/>
        <w:numPr>
          <w:ilvl w:val="0"/>
          <w:numId w:val="55"/>
        </w:numPr>
        <w:tabs>
          <w:tab w:val="left" w:pos="1874"/>
        </w:tabs>
        <w:spacing w:before="27" w:after="0" w:line="240" w:lineRule="auto"/>
        <w:ind w:left="1874" w:right="0" w:hanging="292"/>
        <w:jc w:val="left"/>
        <w:rPr>
          <w:sz w:val="22"/>
        </w:rPr>
      </w:pPr>
      <w:r>
        <w:rPr>
          <w:color w:val="231F20"/>
          <w:sz w:val="22"/>
        </w:rPr>
        <w:t>What</w:t>
      </w:r>
      <w:r>
        <w:rPr>
          <w:color w:val="231F20"/>
          <w:spacing w:val="-11"/>
          <w:sz w:val="22"/>
        </w:rPr>
        <w:t xml:space="preserve"> </w:t>
      </w:r>
      <w:r>
        <w:rPr>
          <w:color w:val="231F20"/>
          <w:sz w:val="22"/>
        </w:rPr>
        <w:t>do</w:t>
      </w:r>
      <w:r>
        <w:rPr>
          <w:color w:val="231F20"/>
          <w:spacing w:val="-11"/>
          <w:sz w:val="22"/>
        </w:rPr>
        <w:t xml:space="preserve"> </w:t>
      </w:r>
      <w:r>
        <w:rPr>
          <w:color w:val="231F20"/>
          <w:sz w:val="22"/>
        </w:rPr>
        <w:t>you</w:t>
      </w:r>
      <w:r>
        <w:rPr>
          <w:color w:val="231F20"/>
          <w:spacing w:val="-11"/>
          <w:sz w:val="22"/>
        </w:rPr>
        <w:t xml:space="preserve"> </w:t>
      </w:r>
      <w:r>
        <w:rPr>
          <w:color w:val="231F20"/>
          <w:sz w:val="22"/>
        </w:rPr>
        <w:t>expect</w:t>
      </w:r>
      <w:r>
        <w:rPr>
          <w:color w:val="231F20"/>
          <w:spacing w:val="-11"/>
          <w:sz w:val="22"/>
        </w:rPr>
        <w:t xml:space="preserve"> </w:t>
      </w:r>
      <w:r>
        <w:rPr>
          <w:color w:val="231F20"/>
          <w:sz w:val="22"/>
        </w:rPr>
        <w:t>to</w:t>
      </w:r>
      <w:r>
        <w:rPr>
          <w:color w:val="231F20"/>
          <w:spacing w:val="-11"/>
          <w:sz w:val="22"/>
        </w:rPr>
        <w:t xml:space="preserve"> </w:t>
      </w:r>
      <w:r>
        <w:rPr>
          <w:color w:val="231F20"/>
          <w:sz w:val="22"/>
        </w:rPr>
        <w:t>read</w:t>
      </w:r>
      <w:r>
        <w:rPr>
          <w:color w:val="231F20"/>
          <w:spacing w:val="-11"/>
          <w:sz w:val="22"/>
        </w:rPr>
        <w:t xml:space="preserve"> </w:t>
      </w:r>
      <w:r>
        <w:rPr>
          <w:color w:val="231F20"/>
          <w:sz w:val="22"/>
        </w:rPr>
        <w:t>about</w:t>
      </w:r>
      <w:r>
        <w:rPr>
          <w:color w:val="231F20"/>
          <w:spacing w:val="-10"/>
          <w:sz w:val="22"/>
        </w:rPr>
        <w:t xml:space="preserve"> </w:t>
      </w:r>
      <w:r>
        <w:rPr>
          <w:color w:val="231F20"/>
          <w:sz w:val="22"/>
        </w:rPr>
        <w:t>in</w:t>
      </w:r>
      <w:r>
        <w:rPr>
          <w:color w:val="231F20"/>
          <w:spacing w:val="-11"/>
          <w:sz w:val="22"/>
        </w:rPr>
        <w:t xml:space="preserve"> </w:t>
      </w:r>
      <w:r>
        <w:rPr>
          <w:color w:val="231F20"/>
          <w:sz w:val="22"/>
        </w:rPr>
        <w:t>this</w:t>
      </w:r>
      <w:r>
        <w:rPr>
          <w:color w:val="231F20"/>
          <w:spacing w:val="-11"/>
          <w:sz w:val="22"/>
        </w:rPr>
        <w:t xml:space="preserve"> </w:t>
      </w:r>
      <w:r>
        <w:rPr>
          <w:color w:val="231F20"/>
          <w:spacing w:val="-2"/>
          <w:sz w:val="22"/>
        </w:rPr>
        <w:t>text?</w:t>
      </w:r>
    </w:p>
    <w:p w14:paraId="69B66E3F">
      <w:pPr>
        <w:pStyle w:val="11"/>
        <w:spacing w:before="3"/>
        <w:rPr>
          <w:sz w:val="21"/>
        </w:rPr>
      </w:pPr>
    </w:p>
    <w:p w14:paraId="48D4ECA4">
      <w:pPr>
        <w:spacing w:before="0" w:line="213" w:lineRule="auto"/>
        <w:ind w:left="1587" w:right="1294" w:hanging="953"/>
        <w:jc w:val="left"/>
        <w:rPr>
          <w:rFonts w:ascii="Tahoma" w:hAnsi="Tahoma"/>
          <w:sz w:val="26"/>
        </w:rPr>
      </w:pPr>
      <w:r>
        <w:rPr>
          <w:rFonts w:ascii="Times New Roman" w:hAnsi="Times New Roman"/>
          <w:spacing w:val="66"/>
          <w:w w:val="150"/>
          <w:sz w:val="20"/>
        </w:rPr>
        <w:t xml:space="preserve">   </w:t>
      </w:r>
      <w:r>
        <w:rPr>
          <w:rFonts w:ascii="Tahoma" w:hAnsi="Tahoma"/>
          <w:color w:val="11797A"/>
          <w:w w:val="105"/>
          <w:sz w:val="26"/>
        </w:rPr>
        <w:t>Read</w:t>
      </w:r>
      <w:r>
        <w:rPr>
          <w:rFonts w:ascii="Tahoma" w:hAnsi="Tahoma"/>
          <w:color w:val="11797A"/>
          <w:spacing w:val="-21"/>
          <w:w w:val="105"/>
          <w:sz w:val="26"/>
        </w:rPr>
        <w:t xml:space="preserve"> </w:t>
      </w:r>
      <w:r>
        <w:rPr>
          <w:rFonts w:ascii="Tahoma" w:hAnsi="Tahoma"/>
          <w:color w:val="11797A"/>
          <w:w w:val="105"/>
          <w:sz w:val="26"/>
        </w:rPr>
        <w:t>the</w:t>
      </w:r>
      <w:r>
        <w:rPr>
          <w:rFonts w:ascii="Tahoma" w:hAnsi="Tahoma"/>
          <w:color w:val="11797A"/>
          <w:spacing w:val="-23"/>
          <w:w w:val="105"/>
          <w:sz w:val="26"/>
        </w:rPr>
        <w:t xml:space="preserve"> </w:t>
      </w:r>
      <w:r>
        <w:rPr>
          <w:rFonts w:ascii="Tahoma" w:hAnsi="Tahoma"/>
          <w:color w:val="11797A"/>
          <w:w w:val="105"/>
          <w:sz w:val="26"/>
        </w:rPr>
        <w:t>text.</w:t>
      </w:r>
      <w:r>
        <w:rPr>
          <w:rFonts w:ascii="Tahoma" w:hAnsi="Tahoma"/>
          <w:color w:val="11797A"/>
          <w:spacing w:val="-24"/>
          <w:w w:val="105"/>
          <w:sz w:val="26"/>
        </w:rPr>
        <w:t xml:space="preserve"> </w:t>
      </w:r>
      <w:r>
        <w:rPr>
          <w:rFonts w:ascii="Tahoma" w:hAnsi="Tahoma"/>
          <w:color w:val="11797A"/>
          <w:w w:val="105"/>
          <w:sz w:val="26"/>
        </w:rPr>
        <w:t>Several</w:t>
      </w:r>
      <w:r>
        <w:rPr>
          <w:rFonts w:ascii="Tahoma" w:hAnsi="Tahoma"/>
          <w:color w:val="11797A"/>
          <w:spacing w:val="-23"/>
          <w:w w:val="105"/>
          <w:sz w:val="26"/>
        </w:rPr>
        <w:t xml:space="preserve"> </w:t>
      </w:r>
      <w:r>
        <w:rPr>
          <w:rFonts w:ascii="Tahoma" w:hAnsi="Tahoma"/>
          <w:color w:val="11797A"/>
          <w:w w:val="105"/>
          <w:sz w:val="26"/>
        </w:rPr>
        <w:t>sentences</w:t>
      </w:r>
      <w:r>
        <w:rPr>
          <w:rFonts w:ascii="Tahoma" w:hAnsi="Tahoma"/>
          <w:color w:val="11797A"/>
          <w:spacing w:val="-23"/>
          <w:w w:val="105"/>
          <w:sz w:val="26"/>
        </w:rPr>
        <w:t xml:space="preserve"> </w:t>
      </w:r>
      <w:r>
        <w:rPr>
          <w:rFonts w:ascii="Tahoma" w:hAnsi="Tahoma"/>
          <w:color w:val="11797A"/>
          <w:w w:val="105"/>
          <w:sz w:val="26"/>
        </w:rPr>
        <w:t>have</w:t>
      </w:r>
      <w:r>
        <w:rPr>
          <w:rFonts w:ascii="Tahoma" w:hAnsi="Tahoma"/>
          <w:color w:val="11797A"/>
          <w:spacing w:val="-23"/>
          <w:w w:val="105"/>
          <w:sz w:val="26"/>
        </w:rPr>
        <w:t xml:space="preserve"> </w:t>
      </w:r>
      <w:r>
        <w:rPr>
          <w:rFonts w:ascii="Tahoma" w:hAnsi="Tahoma"/>
          <w:color w:val="11797A"/>
          <w:w w:val="105"/>
          <w:sz w:val="26"/>
        </w:rPr>
        <w:t>been</w:t>
      </w:r>
      <w:r>
        <w:rPr>
          <w:rFonts w:ascii="Tahoma" w:hAnsi="Tahoma"/>
          <w:color w:val="11797A"/>
          <w:spacing w:val="-23"/>
          <w:w w:val="105"/>
          <w:sz w:val="26"/>
        </w:rPr>
        <w:t xml:space="preserve"> </w:t>
      </w:r>
      <w:r>
        <w:rPr>
          <w:rFonts w:ascii="Tahoma" w:hAnsi="Tahoma"/>
          <w:color w:val="11797A"/>
          <w:w w:val="105"/>
          <w:sz w:val="26"/>
        </w:rPr>
        <w:t>removed</w:t>
      </w:r>
      <w:r>
        <w:rPr>
          <w:rFonts w:ascii="Tahoma" w:hAnsi="Tahoma"/>
          <w:color w:val="11797A"/>
          <w:spacing w:val="-23"/>
          <w:w w:val="105"/>
          <w:sz w:val="26"/>
        </w:rPr>
        <w:t xml:space="preserve"> </w:t>
      </w:r>
      <w:r>
        <w:rPr>
          <w:rFonts w:ascii="Tahoma" w:hAnsi="Tahoma"/>
          <w:color w:val="11797A"/>
          <w:w w:val="105"/>
          <w:sz w:val="26"/>
        </w:rPr>
        <w:t>from</w:t>
      </w:r>
      <w:r>
        <w:rPr>
          <w:rFonts w:ascii="Tahoma" w:hAnsi="Tahoma"/>
          <w:color w:val="11797A"/>
          <w:spacing w:val="-23"/>
          <w:w w:val="105"/>
          <w:sz w:val="26"/>
        </w:rPr>
        <w:t xml:space="preserve"> </w:t>
      </w:r>
      <w:r>
        <w:rPr>
          <w:rFonts w:ascii="Tahoma" w:hAnsi="Tahoma"/>
          <w:color w:val="11797A"/>
          <w:w w:val="105"/>
          <w:sz w:val="26"/>
        </w:rPr>
        <w:t>it.</w:t>
      </w:r>
      <w:r>
        <w:rPr>
          <w:rFonts w:ascii="Tahoma" w:hAnsi="Tahoma"/>
          <w:color w:val="11797A"/>
          <w:spacing w:val="-23"/>
          <w:w w:val="105"/>
          <w:sz w:val="26"/>
        </w:rPr>
        <w:t xml:space="preserve"> </w:t>
      </w:r>
      <w:r>
        <w:rPr>
          <w:rFonts w:ascii="Tahoma" w:hAnsi="Tahoma"/>
          <w:color w:val="11797A"/>
          <w:w w:val="105"/>
          <w:sz w:val="26"/>
        </w:rPr>
        <w:t>Choose</w:t>
      </w:r>
      <w:r>
        <w:rPr>
          <w:rFonts w:ascii="Tahoma" w:hAnsi="Tahoma"/>
          <w:color w:val="11797A"/>
          <w:spacing w:val="-23"/>
          <w:w w:val="105"/>
          <w:sz w:val="26"/>
        </w:rPr>
        <w:t xml:space="preserve"> </w:t>
      </w:r>
      <w:r>
        <w:rPr>
          <w:rFonts w:ascii="Tahoma" w:hAnsi="Tahoma"/>
          <w:color w:val="11797A"/>
          <w:w w:val="105"/>
          <w:sz w:val="26"/>
        </w:rPr>
        <w:t>the correct</w:t>
      </w:r>
      <w:r>
        <w:rPr>
          <w:rFonts w:ascii="Tahoma" w:hAnsi="Tahoma"/>
          <w:color w:val="11797A"/>
          <w:spacing w:val="-14"/>
          <w:w w:val="105"/>
          <w:sz w:val="26"/>
        </w:rPr>
        <w:t xml:space="preserve"> </w:t>
      </w:r>
      <w:r>
        <w:rPr>
          <w:rFonts w:ascii="Tahoma" w:hAnsi="Tahoma"/>
          <w:color w:val="11797A"/>
          <w:w w:val="105"/>
          <w:sz w:val="26"/>
        </w:rPr>
        <w:t>sentence</w:t>
      </w:r>
      <w:r>
        <w:rPr>
          <w:rFonts w:ascii="Tahoma" w:hAnsi="Tahoma"/>
          <w:color w:val="11797A"/>
          <w:spacing w:val="-14"/>
          <w:w w:val="105"/>
          <w:sz w:val="26"/>
        </w:rPr>
        <w:t xml:space="preserve"> </w:t>
      </w:r>
      <w:r>
        <w:rPr>
          <w:rFonts w:ascii="Tahoma" w:hAnsi="Tahoma"/>
          <w:color w:val="11797A"/>
          <w:w w:val="105"/>
          <w:sz w:val="26"/>
        </w:rPr>
        <w:t>(A–D)</w:t>
      </w:r>
      <w:r>
        <w:rPr>
          <w:rFonts w:ascii="Tahoma" w:hAnsi="Tahoma"/>
          <w:color w:val="11797A"/>
          <w:spacing w:val="-14"/>
          <w:w w:val="105"/>
          <w:sz w:val="26"/>
        </w:rPr>
        <w:t xml:space="preserve"> </w:t>
      </w:r>
      <w:r>
        <w:rPr>
          <w:rFonts w:ascii="Tahoma" w:hAnsi="Tahoma"/>
          <w:color w:val="11797A"/>
          <w:w w:val="105"/>
          <w:sz w:val="26"/>
        </w:rPr>
        <w:t>to</w:t>
      </w:r>
      <w:r>
        <w:rPr>
          <w:rFonts w:ascii="Tahoma" w:hAnsi="Tahoma"/>
          <w:color w:val="11797A"/>
          <w:spacing w:val="-14"/>
          <w:w w:val="105"/>
          <w:sz w:val="26"/>
        </w:rPr>
        <w:t xml:space="preserve"> </w:t>
      </w:r>
      <w:r>
        <w:rPr>
          <w:rFonts w:ascii="Tahoma" w:hAnsi="Tahoma"/>
          <w:color w:val="11797A"/>
          <w:w w:val="105"/>
          <w:sz w:val="26"/>
        </w:rPr>
        <w:t>fill</w:t>
      </w:r>
      <w:r>
        <w:rPr>
          <w:rFonts w:ascii="Tahoma" w:hAnsi="Tahoma"/>
          <w:color w:val="11797A"/>
          <w:spacing w:val="-14"/>
          <w:w w:val="105"/>
          <w:sz w:val="26"/>
        </w:rPr>
        <w:t xml:space="preserve"> </w:t>
      </w:r>
      <w:r>
        <w:rPr>
          <w:rFonts w:ascii="Tahoma" w:hAnsi="Tahoma"/>
          <w:color w:val="11797A"/>
          <w:w w:val="105"/>
          <w:sz w:val="26"/>
        </w:rPr>
        <w:t>each</w:t>
      </w:r>
      <w:r>
        <w:rPr>
          <w:rFonts w:ascii="Tahoma" w:hAnsi="Tahoma"/>
          <w:color w:val="11797A"/>
          <w:spacing w:val="-14"/>
          <w:w w:val="105"/>
          <w:sz w:val="26"/>
        </w:rPr>
        <w:t xml:space="preserve"> </w:t>
      </w:r>
      <w:r>
        <w:rPr>
          <w:rFonts w:ascii="Tahoma" w:hAnsi="Tahoma"/>
          <w:color w:val="11797A"/>
          <w:w w:val="105"/>
          <w:sz w:val="26"/>
        </w:rPr>
        <w:t>gap.</w:t>
      </w:r>
    </w:p>
    <w:p w14:paraId="131EC46F">
      <w:pPr>
        <w:pStyle w:val="11"/>
        <w:rPr>
          <w:rFonts w:ascii="Tahoma"/>
          <w:sz w:val="11"/>
        </w:rPr>
      </w:pPr>
      <w:r>
        <mc:AlternateContent>
          <mc:Choice Requires="wpg">
            <w:drawing>
              <wp:anchor distT="0" distB="0" distL="0" distR="0" simplePos="0" relativeHeight="251887616" behindDoc="1" locked="0" layoutInCell="1" allowOverlap="1">
                <wp:simplePos x="0" y="0"/>
                <wp:positionH relativeFrom="page">
                  <wp:posOffset>752475</wp:posOffset>
                </wp:positionH>
                <wp:positionV relativeFrom="paragraph">
                  <wp:posOffset>99695</wp:posOffset>
                </wp:positionV>
                <wp:extent cx="3492500" cy="2072005"/>
                <wp:effectExtent l="0" t="0" r="0" b="0"/>
                <wp:wrapTopAndBottom/>
                <wp:docPr id="1733" name="Group 1733"/>
                <wp:cNvGraphicFramePr/>
                <a:graphic xmlns:a="http://schemas.openxmlformats.org/drawingml/2006/main">
                  <a:graphicData uri="http://schemas.microsoft.com/office/word/2010/wordprocessingGroup">
                    <wpg:wgp>
                      <wpg:cNvGrpSpPr/>
                      <wpg:grpSpPr>
                        <a:xfrm>
                          <a:off x="0" y="0"/>
                          <a:ext cx="3492500" cy="2072005"/>
                          <a:chOff x="0" y="0"/>
                          <a:chExt cx="3492500" cy="2072005"/>
                        </a:xfrm>
                      </wpg:grpSpPr>
                      <wps:wsp>
                        <wps:cNvPr id="1734" name="Graphic 1734"/>
                        <wps:cNvSpPr/>
                        <wps:spPr>
                          <a:xfrm>
                            <a:off x="1797" y="1797"/>
                            <a:ext cx="3488690" cy="2068830"/>
                          </a:xfrm>
                          <a:custGeom>
                            <a:avLst/>
                            <a:gdLst/>
                            <a:ahLst/>
                            <a:cxnLst/>
                            <a:rect l="l" t="t" r="r" b="b"/>
                            <a:pathLst>
                              <a:path w="3488690" h="2068830">
                                <a:moveTo>
                                  <a:pt x="3294926" y="0"/>
                                </a:moveTo>
                                <a:lnTo>
                                  <a:pt x="193471" y="0"/>
                                </a:lnTo>
                                <a:lnTo>
                                  <a:pt x="81620" y="2575"/>
                                </a:lnTo>
                                <a:lnTo>
                                  <a:pt x="24183" y="20602"/>
                                </a:lnTo>
                                <a:lnTo>
                                  <a:pt x="3022" y="69533"/>
                                </a:lnTo>
                                <a:lnTo>
                                  <a:pt x="0" y="164820"/>
                                </a:lnTo>
                                <a:lnTo>
                                  <a:pt x="0" y="1903387"/>
                                </a:lnTo>
                                <a:lnTo>
                                  <a:pt x="3022" y="1998674"/>
                                </a:lnTo>
                                <a:lnTo>
                                  <a:pt x="24183" y="2047605"/>
                                </a:lnTo>
                                <a:lnTo>
                                  <a:pt x="81620" y="2065632"/>
                                </a:lnTo>
                                <a:lnTo>
                                  <a:pt x="193471" y="2068207"/>
                                </a:lnTo>
                                <a:lnTo>
                                  <a:pt x="3294926" y="2068207"/>
                                </a:lnTo>
                                <a:lnTo>
                                  <a:pt x="3406776" y="2065632"/>
                                </a:lnTo>
                                <a:lnTo>
                                  <a:pt x="3464213" y="2047605"/>
                                </a:lnTo>
                                <a:lnTo>
                                  <a:pt x="3485374" y="1998674"/>
                                </a:lnTo>
                                <a:lnTo>
                                  <a:pt x="3488397" y="1903387"/>
                                </a:lnTo>
                                <a:lnTo>
                                  <a:pt x="3488397" y="164820"/>
                                </a:lnTo>
                                <a:lnTo>
                                  <a:pt x="3485374" y="69533"/>
                                </a:lnTo>
                                <a:lnTo>
                                  <a:pt x="3464213" y="20602"/>
                                </a:lnTo>
                                <a:lnTo>
                                  <a:pt x="3406776" y="2575"/>
                                </a:lnTo>
                                <a:lnTo>
                                  <a:pt x="3294926" y="0"/>
                                </a:lnTo>
                                <a:close/>
                              </a:path>
                            </a:pathLst>
                          </a:custGeom>
                          <a:solidFill>
                            <a:srgbClr val="0098D6">
                              <a:alpha val="14999"/>
                            </a:srgbClr>
                          </a:solidFill>
                        </wps:spPr>
                        <wps:bodyPr wrap="square" lIns="0" tIns="0" rIns="0" bIns="0" rtlCol="0">
                          <a:noAutofit/>
                        </wps:bodyPr>
                      </wps:wsp>
                      <wps:wsp>
                        <wps:cNvPr id="1735" name="Graphic 1735"/>
                        <wps:cNvSpPr/>
                        <wps:spPr>
                          <a:xfrm>
                            <a:off x="1797" y="1797"/>
                            <a:ext cx="3488690" cy="2068830"/>
                          </a:xfrm>
                          <a:custGeom>
                            <a:avLst/>
                            <a:gdLst/>
                            <a:ahLst/>
                            <a:cxnLst/>
                            <a:rect l="l" t="t" r="r" b="b"/>
                            <a:pathLst>
                              <a:path w="3488690" h="2068830">
                                <a:moveTo>
                                  <a:pt x="193471" y="0"/>
                                </a:moveTo>
                                <a:lnTo>
                                  <a:pt x="81620" y="2575"/>
                                </a:lnTo>
                                <a:lnTo>
                                  <a:pt x="24183" y="20602"/>
                                </a:lnTo>
                                <a:lnTo>
                                  <a:pt x="3022" y="69533"/>
                                </a:lnTo>
                                <a:lnTo>
                                  <a:pt x="0" y="164820"/>
                                </a:lnTo>
                                <a:lnTo>
                                  <a:pt x="0" y="1903387"/>
                                </a:lnTo>
                                <a:lnTo>
                                  <a:pt x="3022" y="1998674"/>
                                </a:lnTo>
                                <a:lnTo>
                                  <a:pt x="24183" y="2047605"/>
                                </a:lnTo>
                                <a:lnTo>
                                  <a:pt x="81620" y="2065632"/>
                                </a:lnTo>
                                <a:lnTo>
                                  <a:pt x="193471" y="2068207"/>
                                </a:lnTo>
                                <a:lnTo>
                                  <a:pt x="3294926" y="2068207"/>
                                </a:lnTo>
                                <a:lnTo>
                                  <a:pt x="3406776" y="2065632"/>
                                </a:lnTo>
                                <a:lnTo>
                                  <a:pt x="3464213" y="2047605"/>
                                </a:lnTo>
                                <a:lnTo>
                                  <a:pt x="3485374" y="1998674"/>
                                </a:lnTo>
                                <a:lnTo>
                                  <a:pt x="3488397" y="1903387"/>
                                </a:lnTo>
                                <a:lnTo>
                                  <a:pt x="3488397" y="164820"/>
                                </a:lnTo>
                                <a:lnTo>
                                  <a:pt x="3485374" y="69533"/>
                                </a:lnTo>
                                <a:lnTo>
                                  <a:pt x="3464213" y="20602"/>
                                </a:lnTo>
                                <a:lnTo>
                                  <a:pt x="3406776" y="2575"/>
                                </a:lnTo>
                                <a:lnTo>
                                  <a:pt x="3294926" y="0"/>
                                </a:lnTo>
                                <a:lnTo>
                                  <a:pt x="193471" y="0"/>
                                </a:lnTo>
                                <a:close/>
                              </a:path>
                            </a:pathLst>
                          </a:custGeom>
                          <a:ln w="3594">
                            <a:solidFill>
                              <a:srgbClr val="54BC7F"/>
                            </a:solidFill>
                            <a:prstDash val="solid"/>
                          </a:ln>
                        </wps:spPr>
                        <wps:bodyPr wrap="square" lIns="0" tIns="0" rIns="0" bIns="0" rtlCol="0">
                          <a:noAutofit/>
                        </wps:bodyPr>
                      </wps:wsp>
                      <wps:wsp>
                        <wps:cNvPr id="1736" name="Textbox 1736"/>
                        <wps:cNvSpPr txBox="1"/>
                        <wps:spPr>
                          <a:xfrm>
                            <a:off x="0" y="0"/>
                            <a:ext cx="3492500" cy="2072005"/>
                          </a:xfrm>
                          <a:prstGeom prst="rect">
                            <a:avLst/>
                          </a:prstGeom>
                        </wps:spPr>
                        <wps:txbx>
                          <w:txbxContent>
                            <w:p w14:paraId="27A8615D">
                              <w:pPr>
                                <w:numPr>
                                  <w:ilvl w:val="0"/>
                                  <w:numId w:val="56"/>
                                </w:numPr>
                                <w:tabs>
                                  <w:tab w:val="left" w:pos="737"/>
                                  <w:tab w:val="left" w:pos="747"/>
                                </w:tabs>
                                <w:spacing w:before="230" w:line="266" w:lineRule="auto"/>
                                <w:ind w:left="737" w:right="390" w:hanging="341"/>
                                <w:jc w:val="both"/>
                                <w:rPr>
                                  <w:sz w:val="22"/>
                                </w:rPr>
                              </w:pPr>
                              <w:r>
                                <w:rPr>
                                  <w:rFonts w:ascii="Times New Roman"/>
                                  <w:b/>
                                  <w:color w:val="231F20"/>
                                  <w:sz w:val="22"/>
                                </w:rPr>
                                <w:tab/>
                              </w:r>
                              <w:r>
                                <w:rPr>
                                  <w:color w:val="231F20"/>
                                  <w:sz w:val="22"/>
                                </w:rPr>
                                <w:t>Although scientists try to make sure nothing goes</w:t>
                              </w:r>
                              <w:r>
                                <w:rPr>
                                  <w:color w:val="231F20"/>
                                  <w:spacing w:val="-1"/>
                                  <w:sz w:val="22"/>
                                </w:rPr>
                                <w:t xml:space="preserve"> </w:t>
                              </w:r>
                              <w:r>
                                <w:rPr>
                                  <w:color w:val="231F20"/>
                                  <w:sz w:val="22"/>
                                </w:rPr>
                                <w:t>wrong,</w:t>
                              </w:r>
                              <w:r>
                                <w:rPr>
                                  <w:color w:val="231F20"/>
                                  <w:spacing w:val="-1"/>
                                  <w:sz w:val="22"/>
                                </w:rPr>
                                <w:t xml:space="preserve"> </w:t>
                              </w:r>
                              <w:r>
                                <w:rPr>
                                  <w:color w:val="231F20"/>
                                  <w:sz w:val="22"/>
                                </w:rPr>
                                <w:t>accidents</w:t>
                              </w:r>
                              <w:r>
                                <w:rPr>
                                  <w:color w:val="231F20"/>
                                  <w:spacing w:val="-1"/>
                                  <w:sz w:val="22"/>
                                </w:rPr>
                                <w:t xml:space="preserve"> </w:t>
                              </w:r>
                              <w:r>
                                <w:rPr>
                                  <w:color w:val="231F20"/>
                                  <w:sz w:val="22"/>
                                </w:rPr>
                                <w:t>can</w:t>
                              </w:r>
                              <w:r>
                                <w:rPr>
                                  <w:color w:val="231F20"/>
                                  <w:spacing w:val="-1"/>
                                  <w:sz w:val="22"/>
                                </w:rPr>
                                <w:t xml:space="preserve"> </w:t>
                              </w:r>
                              <w:r>
                                <w:rPr>
                                  <w:color w:val="231F20"/>
                                  <w:sz w:val="22"/>
                                </w:rPr>
                                <w:t>still</w:t>
                              </w:r>
                              <w:r>
                                <w:rPr>
                                  <w:color w:val="231F20"/>
                                  <w:spacing w:val="-1"/>
                                  <w:sz w:val="22"/>
                                </w:rPr>
                                <w:t xml:space="preserve"> </w:t>
                              </w:r>
                              <w:r>
                                <w:rPr>
                                  <w:color w:val="231F20"/>
                                  <w:sz w:val="22"/>
                                </w:rPr>
                                <w:t>happen.</w:t>
                              </w:r>
                            </w:p>
                            <w:p w14:paraId="4726C4DC">
                              <w:pPr>
                                <w:numPr>
                                  <w:ilvl w:val="0"/>
                                  <w:numId w:val="56"/>
                                </w:numPr>
                                <w:tabs>
                                  <w:tab w:val="left" w:pos="737"/>
                                  <w:tab w:val="left" w:pos="743"/>
                                </w:tabs>
                                <w:spacing w:before="101" w:line="266" w:lineRule="auto"/>
                                <w:ind w:left="737" w:right="390" w:hanging="341"/>
                                <w:jc w:val="both"/>
                                <w:rPr>
                                  <w:sz w:val="22"/>
                                </w:rPr>
                              </w:pPr>
                              <w:r>
                                <w:rPr>
                                  <w:rFonts w:ascii="Times New Roman"/>
                                  <w:b/>
                                  <w:color w:val="231F20"/>
                                  <w:sz w:val="22"/>
                                </w:rPr>
                                <w:tab/>
                              </w:r>
                              <w:r>
                                <w:rPr>
                                  <w:color w:val="231F20"/>
                                  <w:sz w:val="22"/>
                                </w:rPr>
                                <w:t>Space</w:t>
                              </w:r>
                              <w:r>
                                <w:rPr>
                                  <w:color w:val="231F20"/>
                                  <w:spacing w:val="-8"/>
                                  <w:sz w:val="22"/>
                                </w:rPr>
                                <w:t xml:space="preserve"> </w:t>
                              </w:r>
                              <w:r>
                                <w:rPr>
                                  <w:color w:val="231F20"/>
                                  <w:sz w:val="22"/>
                                </w:rPr>
                                <w:t>exploration</w:t>
                              </w:r>
                              <w:r>
                                <w:rPr>
                                  <w:color w:val="231F20"/>
                                  <w:spacing w:val="-8"/>
                                  <w:sz w:val="22"/>
                                </w:rPr>
                                <w:t xml:space="preserve"> </w:t>
                              </w:r>
                              <w:r>
                                <w:rPr>
                                  <w:color w:val="231F20"/>
                                  <w:sz w:val="22"/>
                                </w:rPr>
                                <w:t>has</w:t>
                              </w:r>
                              <w:r>
                                <w:rPr>
                                  <w:color w:val="231F20"/>
                                  <w:spacing w:val="-8"/>
                                  <w:sz w:val="22"/>
                                </w:rPr>
                                <w:t xml:space="preserve"> </w:t>
                              </w:r>
                              <w:r>
                                <w:rPr>
                                  <w:color w:val="231F20"/>
                                  <w:sz w:val="22"/>
                                </w:rPr>
                                <w:t>come</w:t>
                              </w:r>
                              <w:r>
                                <w:rPr>
                                  <w:color w:val="231F20"/>
                                  <w:spacing w:val="-8"/>
                                  <w:sz w:val="22"/>
                                </w:rPr>
                                <w:t xml:space="preserve"> </w:t>
                              </w:r>
                              <w:r>
                                <w:rPr>
                                  <w:color w:val="231F20"/>
                                  <w:sz w:val="22"/>
                                </w:rPr>
                                <w:t>a</w:t>
                              </w:r>
                              <w:r>
                                <w:rPr>
                                  <w:color w:val="231F20"/>
                                  <w:spacing w:val="-8"/>
                                  <w:sz w:val="22"/>
                                </w:rPr>
                                <w:t xml:space="preserve"> </w:t>
                              </w:r>
                              <w:r>
                                <w:rPr>
                                  <w:color w:val="231F20"/>
                                  <w:sz w:val="22"/>
                                </w:rPr>
                                <w:t>long</w:t>
                              </w:r>
                              <w:r>
                                <w:rPr>
                                  <w:color w:val="231F20"/>
                                  <w:spacing w:val="-8"/>
                                  <w:sz w:val="22"/>
                                </w:rPr>
                                <w:t xml:space="preserve"> </w:t>
                              </w:r>
                              <w:r>
                                <w:rPr>
                                  <w:color w:val="231F20"/>
                                  <w:sz w:val="22"/>
                                </w:rPr>
                                <w:t>way,</w:t>
                              </w:r>
                              <w:r>
                                <w:rPr>
                                  <w:color w:val="231F20"/>
                                  <w:spacing w:val="-8"/>
                                  <w:sz w:val="22"/>
                                </w:rPr>
                                <w:t xml:space="preserve"> </w:t>
                              </w:r>
                              <w:r>
                                <w:rPr>
                                  <w:color w:val="231F20"/>
                                  <w:sz w:val="22"/>
                                </w:rPr>
                                <w:t>and we now hope to discover other planets that are</w:t>
                              </w:r>
                              <w:r>
                                <w:rPr>
                                  <w:color w:val="231F20"/>
                                  <w:spacing w:val="-3"/>
                                  <w:sz w:val="22"/>
                                </w:rPr>
                                <w:t xml:space="preserve"> </w:t>
                              </w:r>
                              <w:r>
                                <w:rPr>
                                  <w:color w:val="231F20"/>
                                  <w:sz w:val="22"/>
                                </w:rPr>
                                <w:t>suitable</w:t>
                              </w:r>
                              <w:r>
                                <w:rPr>
                                  <w:color w:val="231F20"/>
                                  <w:spacing w:val="-3"/>
                                  <w:sz w:val="22"/>
                                </w:rPr>
                                <w:t xml:space="preserve"> </w:t>
                              </w:r>
                              <w:r>
                                <w:rPr>
                                  <w:color w:val="231F20"/>
                                  <w:sz w:val="22"/>
                                </w:rPr>
                                <w:t>enough</w:t>
                              </w:r>
                              <w:r>
                                <w:rPr>
                                  <w:color w:val="231F20"/>
                                  <w:spacing w:val="-3"/>
                                  <w:sz w:val="22"/>
                                </w:rPr>
                                <w:t xml:space="preserve"> </w:t>
                              </w:r>
                              <w:r>
                                <w:rPr>
                                  <w:color w:val="231F20"/>
                                  <w:sz w:val="22"/>
                                </w:rPr>
                                <w:t>to</w:t>
                              </w:r>
                              <w:r>
                                <w:rPr>
                                  <w:color w:val="231F20"/>
                                  <w:spacing w:val="-3"/>
                                  <w:sz w:val="22"/>
                                </w:rPr>
                                <w:t xml:space="preserve"> </w:t>
                              </w:r>
                              <w:r>
                                <w:rPr>
                                  <w:color w:val="231F20"/>
                                  <w:sz w:val="22"/>
                                </w:rPr>
                                <w:t>support</w:t>
                              </w:r>
                              <w:r>
                                <w:rPr>
                                  <w:color w:val="231F20"/>
                                  <w:spacing w:val="-3"/>
                                  <w:sz w:val="22"/>
                                </w:rPr>
                                <w:t xml:space="preserve"> </w:t>
                              </w:r>
                              <w:r>
                                <w:rPr>
                                  <w:color w:val="231F20"/>
                                  <w:sz w:val="22"/>
                                </w:rPr>
                                <w:t>life.</w:t>
                              </w:r>
                            </w:p>
                            <w:p w14:paraId="5978A59D">
                              <w:pPr>
                                <w:numPr>
                                  <w:ilvl w:val="0"/>
                                  <w:numId w:val="56"/>
                                </w:numPr>
                                <w:tabs>
                                  <w:tab w:val="left" w:pos="730"/>
                                </w:tabs>
                                <w:spacing w:before="100"/>
                                <w:ind w:left="730" w:right="0" w:hanging="333"/>
                                <w:jc w:val="both"/>
                                <w:rPr>
                                  <w:sz w:val="22"/>
                                </w:rPr>
                              </w:pPr>
                              <w:r>
                                <w:rPr>
                                  <w:color w:val="231F20"/>
                                  <w:spacing w:val="-6"/>
                                  <w:sz w:val="22"/>
                                </w:rPr>
                                <w:t>The future</w:t>
                              </w:r>
                              <w:r>
                                <w:rPr>
                                  <w:color w:val="231F20"/>
                                  <w:spacing w:val="-5"/>
                                  <w:sz w:val="22"/>
                                </w:rPr>
                                <w:t xml:space="preserve"> </w:t>
                              </w:r>
                              <w:r>
                                <w:rPr>
                                  <w:color w:val="231F20"/>
                                  <w:spacing w:val="-6"/>
                                  <w:sz w:val="22"/>
                                </w:rPr>
                                <w:t>of space</w:t>
                              </w:r>
                              <w:r>
                                <w:rPr>
                                  <w:color w:val="231F20"/>
                                  <w:spacing w:val="-5"/>
                                  <w:sz w:val="22"/>
                                </w:rPr>
                                <w:t xml:space="preserve"> </w:t>
                              </w:r>
                              <w:r>
                                <w:rPr>
                                  <w:color w:val="231F20"/>
                                  <w:spacing w:val="-6"/>
                                  <w:sz w:val="22"/>
                                </w:rPr>
                                <w:t>exploration</w:t>
                              </w:r>
                              <w:r>
                                <w:rPr>
                                  <w:color w:val="231F20"/>
                                  <w:spacing w:val="-5"/>
                                  <w:sz w:val="22"/>
                                </w:rPr>
                                <w:t xml:space="preserve"> </w:t>
                              </w:r>
                              <w:r>
                                <w:rPr>
                                  <w:color w:val="231F20"/>
                                  <w:spacing w:val="-6"/>
                                  <w:sz w:val="22"/>
                                </w:rPr>
                                <w:t>remains bright.</w:t>
                              </w:r>
                            </w:p>
                            <w:p w14:paraId="13250942">
                              <w:pPr>
                                <w:numPr>
                                  <w:ilvl w:val="0"/>
                                  <w:numId w:val="56"/>
                                </w:numPr>
                                <w:tabs>
                                  <w:tab w:val="left" w:pos="736"/>
                                  <w:tab w:val="left" w:pos="763"/>
                                </w:tabs>
                                <w:spacing w:before="129" w:line="266" w:lineRule="auto"/>
                                <w:ind w:left="736" w:right="395" w:hanging="340"/>
                                <w:jc w:val="both"/>
                                <w:rPr>
                                  <w:sz w:val="22"/>
                                </w:rPr>
                              </w:pPr>
                              <w:r>
                                <w:rPr>
                                  <w:rFonts w:ascii="Times New Roman" w:hAnsi="Times New Roman"/>
                                  <w:b/>
                                  <w:color w:val="231F20"/>
                                  <w:sz w:val="22"/>
                                </w:rPr>
                                <w:tab/>
                              </w:r>
                              <w:r>
                                <w:rPr>
                                  <w:color w:val="231F20"/>
                                  <w:sz w:val="22"/>
                                </w:rPr>
                                <w:t xml:space="preserve">After many experiments, they succeeded in making rockets that could escape Earth’s </w:t>
                              </w:r>
                              <w:r>
                                <w:rPr>
                                  <w:color w:val="231F20"/>
                                  <w:spacing w:val="-2"/>
                                  <w:sz w:val="22"/>
                                </w:rPr>
                                <w:t>gravity.</w:t>
                              </w:r>
                            </w:p>
                          </w:txbxContent>
                        </wps:txbx>
                        <wps:bodyPr wrap="square" lIns="0" tIns="0" rIns="0" bIns="0" rtlCol="0">
                          <a:noAutofit/>
                        </wps:bodyPr>
                      </wps:wsp>
                    </wpg:wgp>
                  </a:graphicData>
                </a:graphic>
              </wp:anchor>
            </w:drawing>
          </mc:Choice>
          <mc:Fallback>
            <w:pict>
              <v:group id="Group 1733" o:spid="_x0000_s1026" o:spt="203" style="position:absolute;left:0pt;margin-left:59.25pt;margin-top:7.85pt;height:163.15pt;width:275pt;mso-position-horizontal-relative:page;mso-wrap-distance-bottom:0pt;mso-wrap-distance-top:0pt;z-index:-251428864;mso-width-relative:page;mso-height-relative:page;" coordsize="3492500,2072005" o:gfxdata="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">
                <o:lock v:ext="edit" aspectratio="f"/>
                <v:shape id="Graphic 1734" o:spid="_x0000_s1026" o:spt="100" style="position:absolute;left:1797;top:1797;height:2068830;width:3488690;" fillcolor="#0098D6" filled="t" stroked="f" coordsize="3488690,2068830" o:gfxdata="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ptzuvQAA&#10;AN0AAAAPAAAAAAAAAAEAIAAAACIAAABkcnMvZG93bnJldi54bWxQSwECFAAUAAAACACHTuJAMy8F&#10;njsAAAA5AAAAEAAAAAAAAAABACAAAAAMAQAAZHJzL3NoYXBleG1sLnhtbFBLBQYAAAAABgAGAFsB&#10;AAC2AwAAAAA=&#10;" path="m3294926,0l193471,0,81620,2575,24183,20602,3022,69533,0,164820,0,1903387,3022,1998674,24183,2047605,81620,2065632,193471,2068207,3294926,2068207,3406776,2065632,3464213,2047605,3485374,1998674,3488397,1903387,3488397,164820,3485374,69533,3464213,20602,3406776,2575,3294926,0xe">
                  <v:fill on="t" opacity="9829f" focussize="0,0"/>
                  <v:stroke on="f"/>
                  <v:imagedata o:title=""/>
                  <o:lock v:ext="edit" aspectratio="f"/>
                  <v:textbox inset="0mm,0mm,0mm,0mm"/>
                </v:shape>
                <v:shape id="Graphic 1735" o:spid="_x0000_s1026" o:spt="100" style="position:absolute;left:1797;top:1797;height:2068830;width:3488690;" filled="f" stroked="t" coordsize="3488690,2068830" o:gfxdata="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k5t68AAAA&#10;3QAAAA8AAAAAAAAAAQAgAAAAIgAAAGRycy9kb3ducmV2LnhtbFBLAQIUABQAAAAIAIdO4kAzLwWe&#10;OwAAADkAAAAQAAAAAAAAAAEAIAAAAAsBAABkcnMvc2hhcGV4bWwueG1sUEsFBgAAAAAGAAYAWwEA&#10;ALUDAAAAAA==&#10;" path="m193471,0l81620,2575,24183,20602,3022,69533,0,164820,0,1903387,3022,1998674,24183,2047605,81620,2065632,193471,2068207,3294926,2068207,3406776,2065632,3464213,2047605,3485374,1998674,3488397,1903387,3488397,164820,3485374,69533,3464213,20602,3406776,2575,3294926,0,193471,0xe">
                  <v:fill on="f" focussize="0,0"/>
                  <v:stroke weight="0.282992125984252pt" color="#54BC7F" joinstyle="round"/>
                  <v:imagedata o:title=""/>
                  <o:lock v:ext="edit" aspectratio="f"/>
                  <v:textbox inset="0mm,0mm,0mm,0mm"/>
                </v:shape>
                <v:shape id="Textbox 1736" o:spid="_x0000_s1026" o:spt="202" type="#_x0000_t202" style="position:absolute;left:0;top:0;height:2072005;width:3492500;" filled="f" stroked="f" coordsize="21600,21600" o:gfxdata="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vR/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7A8615D">
                        <w:pPr>
                          <w:numPr>
                            <w:ilvl w:val="0"/>
                            <w:numId w:val="56"/>
                          </w:numPr>
                          <w:tabs>
                            <w:tab w:val="left" w:pos="737"/>
                            <w:tab w:val="left" w:pos="747"/>
                          </w:tabs>
                          <w:spacing w:before="230" w:line="266" w:lineRule="auto"/>
                          <w:ind w:left="737" w:right="390" w:hanging="341"/>
                          <w:jc w:val="both"/>
                          <w:rPr>
                            <w:sz w:val="22"/>
                          </w:rPr>
                        </w:pPr>
                        <w:r>
                          <w:rPr>
                            <w:rFonts w:ascii="Times New Roman"/>
                            <w:b/>
                            <w:color w:val="231F20"/>
                            <w:sz w:val="22"/>
                          </w:rPr>
                          <w:tab/>
                        </w:r>
                        <w:r>
                          <w:rPr>
                            <w:color w:val="231F20"/>
                            <w:sz w:val="22"/>
                          </w:rPr>
                          <w:t>Although scientists try to make sure nothing goes</w:t>
                        </w:r>
                        <w:r>
                          <w:rPr>
                            <w:color w:val="231F20"/>
                            <w:spacing w:val="-1"/>
                            <w:sz w:val="22"/>
                          </w:rPr>
                          <w:t xml:space="preserve"> </w:t>
                        </w:r>
                        <w:r>
                          <w:rPr>
                            <w:color w:val="231F20"/>
                            <w:sz w:val="22"/>
                          </w:rPr>
                          <w:t>wrong,</w:t>
                        </w:r>
                        <w:r>
                          <w:rPr>
                            <w:color w:val="231F20"/>
                            <w:spacing w:val="-1"/>
                            <w:sz w:val="22"/>
                          </w:rPr>
                          <w:t xml:space="preserve"> </w:t>
                        </w:r>
                        <w:r>
                          <w:rPr>
                            <w:color w:val="231F20"/>
                            <w:sz w:val="22"/>
                          </w:rPr>
                          <w:t>accidents</w:t>
                        </w:r>
                        <w:r>
                          <w:rPr>
                            <w:color w:val="231F20"/>
                            <w:spacing w:val="-1"/>
                            <w:sz w:val="22"/>
                          </w:rPr>
                          <w:t xml:space="preserve"> </w:t>
                        </w:r>
                        <w:r>
                          <w:rPr>
                            <w:color w:val="231F20"/>
                            <w:sz w:val="22"/>
                          </w:rPr>
                          <w:t>can</w:t>
                        </w:r>
                        <w:r>
                          <w:rPr>
                            <w:color w:val="231F20"/>
                            <w:spacing w:val="-1"/>
                            <w:sz w:val="22"/>
                          </w:rPr>
                          <w:t xml:space="preserve"> </w:t>
                        </w:r>
                        <w:r>
                          <w:rPr>
                            <w:color w:val="231F20"/>
                            <w:sz w:val="22"/>
                          </w:rPr>
                          <w:t>still</w:t>
                        </w:r>
                        <w:r>
                          <w:rPr>
                            <w:color w:val="231F20"/>
                            <w:spacing w:val="-1"/>
                            <w:sz w:val="22"/>
                          </w:rPr>
                          <w:t xml:space="preserve"> </w:t>
                        </w:r>
                        <w:r>
                          <w:rPr>
                            <w:color w:val="231F20"/>
                            <w:sz w:val="22"/>
                          </w:rPr>
                          <w:t>happen.</w:t>
                        </w:r>
                      </w:p>
                      <w:p w14:paraId="4726C4DC">
                        <w:pPr>
                          <w:numPr>
                            <w:ilvl w:val="0"/>
                            <w:numId w:val="56"/>
                          </w:numPr>
                          <w:tabs>
                            <w:tab w:val="left" w:pos="737"/>
                            <w:tab w:val="left" w:pos="743"/>
                          </w:tabs>
                          <w:spacing w:before="101" w:line="266" w:lineRule="auto"/>
                          <w:ind w:left="737" w:right="390" w:hanging="341"/>
                          <w:jc w:val="both"/>
                          <w:rPr>
                            <w:sz w:val="22"/>
                          </w:rPr>
                        </w:pPr>
                        <w:r>
                          <w:rPr>
                            <w:rFonts w:ascii="Times New Roman"/>
                            <w:b/>
                            <w:color w:val="231F20"/>
                            <w:sz w:val="22"/>
                          </w:rPr>
                          <w:tab/>
                        </w:r>
                        <w:r>
                          <w:rPr>
                            <w:color w:val="231F20"/>
                            <w:sz w:val="22"/>
                          </w:rPr>
                          <w:t>Space</w:t>
                        </w:r>
                        <w:r>
                          <w:rPr>
                            <w:color w:val="231F20"/>
                            <w:spacing w:val="-8"/>
                            <w:sz w:val="22"/>
                          </w:rPr>
                          <w:t xml:space="preserve"> </w:t>
                        </w:r>
                        <w:r>
                          <w:rPr>
                            <w:color w:val="231F20"/>
                            <w:sz w:val="22"/>
                          </w:rPr>
                          <w:t>exploration</w:t>
                        </w:r>
                        <w:r>
                          <w:rPr>
                            <w:color w:val="231F20"/>
                            <w:spacing w:val="-8"/>
                            <w:sz w:val="22"/>
                          </w:rPr>
                          <w:t xml:space="preserve"> </w:t>
                        </w:r>
                        <w:r>
                          <w:rPr>
                            <w:color w:val="231F20"/>
                            <w:sz w:val="22"/>
                          </w:rPr>
                          <w:t>has</w:t>
                        </w:r>
                        <w:r>
                          <w:rPr>
                            <w:color w:val="231F20"/>
                            <w:spacing w:val="-8"/>
                            <w:sz w:val="22"/>
                          </w:rPr>
                          <w:t xml:space="preserve"> </w:t>
                        </w:r>
                        <w:r>
                          <w:rPr>
                            <w:color w:val="231F20"/>
                            <w:sz w:val="22"/>
                          </w:rPr>
                          <w:t>come</w:t>
                        </w:r>
                        <w:r>
                          <w:rPr>
                            <w:color w:val="231F20"/>
                            <w:spacing w:val="-8"/>
                            <w:sz w:val="22"/>
                          </w:rPr>
                          <w:t xml:space="preserve"> </w:t>
                        </w:r>
                        <w:r>
                          <w:rPr>
                            <w:color w:val="231F20"/>
                            <w:sz w:val="22"/>
                          </w:rPr>
                          <w:t>a</w:t>
                        </w:r>
                        <w:r>
                          <w:rPr>
                            <w:color w:val="231F20"/>
                            <w:spacing w:val="-8"/>
                            <w:sz w:val="22"/>
                          </w:rPr>
                          <w:t xml:space="preserve"> </w:t>
                        </w:r>
                        <w:r>
                          <w:rPr>
                            <w:color w:val="231F20"/>
                            <w:sz w:val="22"/>
                          </w:rPr>
                          <w:t>long</w:t>
                        </w:r>
                        <w:r>
                          <w:rPr>
                            <w:color w:val="231F20"/>
                            <w:spacing w:val="-8"/>
                            <w:sz w:val="22"/>
                          </w:rPr>
                          <w:t xml:space="preserve"> </w:t>
                        </w:r>
                        <w:r>
                          <w:rPr>
                            <w:color w:val="231F20"/>
                            <w:sz w:val="22"/>
                          </w:rPr>
                          <w:t>way,</w:t>
                        </w:r>
                        <w:r>
                          <w:rPr>
                            <w:color w:val="231F20"/>
                            <w:spacing w:val="-8"/>
                            <w:sz w:val="22"/>
                          </w:rPr>
                          <w:t xml:space="preserve"> </w:t>
                        </w:r>
                        <w:r>
                          <w:rPr>
                            <w:color w:val="231F20"/>
                            <w:sz w:val="22"/>
                          </w:rPr>
                          <w:t>and we now hope to discover other planets that are</w:t>
                        </w:r>
                        <w:r>
                          <w:rPr>
                            <w:color w:val="231F20"/>
                            <w:spacing w:val="-3"/>
                            <w:sz w:val="22"/>
                          </w:rPr>
                          <w:t xml:space="preserve"> </w:t>
                        </w:r>
                        <w:r>
                          <w:rPr>
                            <w:color w:val="231F20"/>
                            <w:sz w:val="22"/>
                          </w:rPr>
                          <w:t>suitable</w:t>
                        </w:r>
                        <w:r>
                          <w:rPr>
                            <w:color w:val="231F20"/>
                            <w:spacing w:val="-3"/>
                            <w:sz w:val="22"/>
                          </w:rPr>
                          <w:t xml:space="preserve"> </w:t>
                        </w:r>
                        <w:r>
                          <w:rPr>
                            <w:color w:val="231F20"/>
                            <w:sz w:val="22"/>
                          </w:rPr>
                          <w:t>enough</w:t>
                        </w:r>
                        <w:r>
                          <w:rPr>
                            <w:color w:val="231F20"/>
                            <w:spacing w:val="-3"/>
                            <w:sz w:val="22"/>
                          </w:rPr>
                          <w:t xml:space="preserve"> </w:t>
                        </w:r>
                        <w:r>
                          <w:rPr>
                            <w:color w:val="231F20"/>
                            <w:sz w:val="22"/>
                          </w:rPr>
                          <w:t>to</w:t>
                        </w:r>
                        <w:r>
                          <w:rPr>
                            <w:color w:val="231F20"/>
                            <w:spacing w:val="-3"/>
                            <w:sz w:val="22"/>
                          </w:rPr>
                          <w:t xml:space="preserve"> </w:t>
                        </w:r>
                        <w:r>
                          <w:rPr>
                            <w:color w:val="231F20"/>
                            <w:sz w:val="22"/>
                          </w:rPr>
                          <w:t>support</w:t>
                        </w:r>
                        <w:r>
                          <w:rPr>
                            <w:color w:val="231F20"/>
                            <w:spacing w:val="-3"/>
                            <w:sz w:val="22"/>
                          </w:rPr>
                          <w:t xml:space="preserve"> </w:t>
                        </w:r>
                        <w:r>
                          <w:rPr>
                            <w:color w:val="231F20"/>
                            <w:sz w:val="22"/>
                          </w:rPr>
                          <w:t>life.</w:t>
                        </w:r>
                      </w:p>
                      <w:p w14:paraId="5978A59D">
                        <w:pPr>
                          <w:numPr>
                            <w:ilvl w:val="0"/>
                            <w:numId w:val="56"/>
                          </w:numPr>
                          <w:tabs>
                            <w:tab w:val="left" w:pos="730"/>
                          </w:tabs>
                          <w:spacing w:before="100"/>
                          <w:ind w:left="730" w:right="0" w:hanging="333"/>
                          <w:jc w:val="both"/>
                          <w:rPr>
                            <w:sz w:val="22"/>
                          </w:rPr>
                        </w:pPr>
                        <w:r>
                          <w:rPr>
                            <w:color w:val="231F20"/>
                            <w:spacing w:val="-6"/>
                            <w:sz w:val="22"/>
                          </w:rPr>
                          <w:t>The future</w:t>
                        </w:r>
                        <w:r>
                          <w:rPr>
                            <w:color w:val="231F20"/>
                            <w:spacing w:val="-5"/>
                            <w:sz w:val="22"/>
                          </w:rPr>
                          <w:t xml:space="preserve"> </w:t>
                        </w:r>
                        <w:r>
                          <w:rPr>
                            <w:color w:val="231F20"/>
                            <w:spacing w:val="-6"/>
                            <w:sz w:val="22"/>
                          </w:rPr>
                          <w:t>of space</w:t>
                        </w:r>
                        <w:r>
                          <w:rPr>
                            <w:color w:val="231F20"/>
                            <w:spacing w:val="-5"/>
                            <w:sz w:val="22"/>
                          </w:rPr>
                          <w:t xml:space="preserve"> </w:t>
                        </w:r>
                        <w:r>
                          <w:rPr>
                            <w:color w:val="231F20"/>
                            <w:spacing w:val="-6"/>
                            <w:sz w:val="22"/>
                          </w:rPr>
                          <w:t>exploration</w:t>
                        </w:r>
                        <w:r>
                          <w:rPr>
                            <w:color w:val="231F20"/>
                            <w:spacing w:val="-5"/>
                            <w:sz w:val="22"/>
                          </w:rPr>
                          <w:t xml:space="preserve"> </w:t>
                        </w:r>
                        <w:r>
                          <w:rPr>
                            <w:color w:val="231F20"/>
                            <w:spacing w:val="-6"/>
                            <w:sz w:val="22"/>
                          </w:rPr>
                          <w:t>remains bright.</w:t>
                        </w:r>
                      </w:p>
                      <w:p w14:paraId="13250942">
                        <w:pPr>
                          <w:numPr>
                            <w:ilvl w:val="0"/>
                            <w:numId w:val="56"/>
                          </w:numPr>
                          <w:tabs>
                            <w:tab w:val="left" w:pos="736"/>
                            <w:tab w:val="left" w:pos="763"/>
                          </w:tabs>
                          <w:spacing w:before="129" w:line="266" w:lineRule="auto"/>
                          <w:ind w:left="736" w:right="395" w:hanging="340"/>
                          <w:jc w:val="both"/>
                          <w:rPr>
                            <w:sz w:val="22"/>
                          </w:rPr>
                        </w:pPr>
                        <w:r>
                          <w:rPr>
                            <w:rFonts w:ascii="Times New Roman" w:hAnsi="Times New Roman"/>
                            <w:b/>
                            <w:color w:val="231F20"/>
                            <w:sz w:val="22"/>
                          </w:rPr>
                          <w:tab/>
                        </w:r>
                        <w:r>
                          <w:rPr>
                            <w:color w:val="231F20"/>
                            <w:sz w:val="22"/>
                          </w:rPr>
                          <w:t xml:space="preserve">After many experiments, they succeeded in making rockets that could escape Earth’s </w:t>
                        </w:r>
                        <w:r>
                          <w:rPr>
                            <w:color w:val="231F20"/>
                            <w:spacing w:val="-2"/>
                            <w:sz w:val="22"/>
                          </w:rPr>
                          <w:t>gravity.</w:t>
                        </w:r>
                      </w:p>
                    </w:txbxContent>
                  </v:textbox>
                </v:shape>
                <w10:wrap type="topAndBottom"/>
              </v:group>
            </w:pict>
          </mc:Fallback>
        </mc:AlternateContent>
      </w:r>
    </w:p>
    <w:p w14:paraId="1D6E45C9">
      <w:pPr>
        <w:pStyle w:val="4"/>
        <w:spacing w:before="152"/>
        <w:ind w:right="812"/>
      </w:pPr>
      <w:r>
        <w:rPr>
          <w:color w:val="00507D"/>
        </w:rPr>
        <w:t>SPACE:</w:t>
      </w:r>
      <w:r>
        <w:rPr>
          <w:color w:val="00507D"/>
          <w:spacing w:val="2"/>
        </w:rPr>
        <w:t xml:space="preserve"> </w:t>
      </w:r>
      <w:r>
        <w:rPr>
          <w:color w:val="00507D"/>
        </w:rPr>
        <w:t>THE</w:t>
      </w:r>
      <w:r>
        <w:rPr>
          <w:color w:val="00507D"/>
          <w:spacing w:val="3"/>
        </w:rPr>
        <w:t xml:space="preserve"> </w:t>
      </w:r>
      <w:r>
        <w:rPr>
          <w:color w:val="00507D"/>
        </w:rPr>
        <w:t>FINAL</w:t>
      </w:r>
      <w:r>
        <w:rPr>
          <w:color w:val="00507D"/>
          <w:spacing w:val="2"/>
        </w:rPr>
        <w:t xml:space="preserve"> </w:t>
      </w:r>
      <w:r>
        <w:rPr>
          <w:color w:val="00507D"/>
          <w:spacing w:val="-2"/>
        </w:rPr>
        <w:t>FRONTIER</w:t>
      </w:r>
    </w:p>
    <w:p w14:paraId="5CB26706">
      <w:pPr>
        <w:pStyle w:val="11"/>
        <w:spacing w:before="9"/>
        <w:rPr>
          <w:rFonts w:ascii="Tahoma"/>
          <w:sz w:val="23"/>
        </w:rPr>
      </w:pPr>
    </w:p>
    <w:p w14:paraId="1C0B568F">
      <w:pPr>
        <w:pStyle w:val="11"/>
        <w:tabs>
          <w:tab w:val="left" w:pos="8148"/>
        </w:tabs>
        <w:spacing w:before="106" w:line="285" w:lineRule="auto"/>
        <w:ind w:left="1792" w:right="1655"/>
        <w:jc w:val="both"/>
      </w:pPr>
      <w:r>
        <w:rPr>
          <w:color w:val="231F20"/>
        </w:rPr>
        <w:t>“Are we alone? What’s out there?” People have always looked up at the stars and wondered</w:t>
      </w:r>
      <w:r>
        <w:rPr>
          <w:color w:val="231F20"/>
          <w:spacing w:val="-7"/>
        </w:rPr>
        <w:t xml:space="preserve"> </w:t>
      </w:r>
      <w:r>
        <w:rPr>
          <w:color w:val="231F20"/>
        </w:rPr>
        <w:t>about</w:t>
      </w:r>
      <w:r>
        <w:rPr>
          <w:color w:val="231F20"/>
          <w:spacing w:val="-7"/>
        </w:rPr>
        <w:t xml:space="preserve"> </w:t>
      </w:r>
      <w:r>
        <w:rPr>
          <w:color w:val="231F20"/>
        </w:rPr>
        <w:t>space.</w:t>
      </w:r>
      <w:r>
        <w:rPr>
          <w:color w:val="231F20"/>
          <w:spacing w:val="-7"/>
        </w:rPr>
        <w:t xml:space="preserve"> </w:t>
      </w:r>
      <w:r>
        <w:rPr>
          <w:color w:val="231F20"/>
        </w:rPr>
        <w:t>Today,</w:t>
      </w:r>
      <w:r>
        <w:rPr>
          <w:color w:val="231F20"/>
          <w:spacing w:val="-7"/>
        </w:rPr>
        <w:t xml:space="preserve"> </w:t>
      </w:r>
      <w:r>
        <w:rPr>
          <w:color w:val="231F20"/>
        </w:rPr>
        <w:t>scientists</w:t>
      </w:r>
      <w:r>
        <w:rPr>
          <w:color w:val="231F20"/>
          <w:spacing w:val="-7"/>
        </w:rPr>
        <w:t xml:space="preserve"> </w:t>
      </w:r>
      <w:r>
        <w:rPr>
          <w:color w:val="231F20"/>
        </w:rPr>
        <w:t>design</w:t>
      </w:r>
      <w:r>
        <w:rPr>
          <w:color w:val="231F20"/>
          <w:spacing w:val="-7"/>
        </w:rPr>
        <w:t xml:space="preserve"> </w:t>
      </w:r>
      <w:r>
        <w:rPr>
          <w:color w:val="231F20"/>
        </w:rPr>
        <w:t>vehicles</w:t>
      </w:r>
      <w:r>
        <w:rPr>
          <w:color w:val="231F20"/>
          <w:spacing w:val="-7"/>
        </w:rPr>
        <w:t xml:space="preserve"> </w:t>
      </w:r>
      <w:r>
        <w:rPr>
          <w:color w:val="231F20"/>
        </w:rPr>
        <w:t>to</w:t>
      </w:r>
      <w:r>
        <w:rPr>
          <w:color w:val="231F20"/>
          <w:spacing w:val="-7"/>
        </w:rPr>
        <w:t xml:space="preserve"> </w:t>
      </w:r>
      <w:r>
        <w:rPr>
          <w:color w:val="231F20"/>
        </w:rPr>
        <w:t>carry</w:t>
      </w:r>
      <w:r>
        <w:rPr>
          <w:color w:val="231F20"/>
          <w:spacing w:val="-7"/>
        </w:rPr>
        <w:t xml:space="preserve"> </w:t>
      </w:r>
      <w:r>
        <w:rPr>
          <w:color w:val="231F20"/>
        </w:rPr>
        <w:t>astronauts</w:t>
      </w:r>
      <w:r>
        <w:rPr>
          <w:color w:val="231F20"/>
          <w:spacing w:val="-7"/>
        </w:rPr>
        <w:t xml:space="preserve"> </w:t>
      </w:r>
      <w:r>
        <w:rPr>
          <w:color w:val="231F20"/>
        </w:rPr>
        <w:t>into</w:t>
      </w:r>
      <w:r>
        <w:rPr>
          <w:color w:val="231F20"/>
          <w:spacing w:val="-7"/>
        </w:rPr>
        <w:t xml:space="preserve"> </w:t>
      </w:r>
      <w:r>
        <w:rPr>
          <w:color w:val="231F20"/>
        </w:rPr>
        <w:t xml:space="preserve">space to make important discoveries. </w:t>
      </w:r>
      <w:r>
        <w:rPr>
          <w:color w:val="231F20"/>
          <w:u w:val="single" w:color="231F20"/>
        </w:rPr>
        <w:tab/>
      </w:r>
    </w:p>
    <w:p w14:paraId="23EDA730">
      <w:pPr>
        <w:pStyle w:val="11"/>
        <w:spacing w:before="6"/>
        <w:rPr>
          <w:sz w:val="16"/>
        </w:rPr>
      </w:pPr>
    </w:p>
    <w:p w14:paraId="00DB51F5">
      <w:pPr>
        <w:pStyle w:val="11"/>
        <w:spacing w:before="107" w:line="285" w:lineRule="auto"/>
        <w:ind w:left="1792" w:right="1649"/>
        <w:jc w:val="both"/>
      </w:pPr>
      <w:r>
        <w:rPr>
          <w:color w:val="231F20"/>
        </w:rPr>
        <w:t>Before the mid-20th century, most people felt travelling into space was only a dream that</w:t>
      </w:r>
      <w:r>
        <w:rPr>
          <w:color w:val="231F20"/>
          <w:spacing w:val="-3"/>
        </w:rPr>
        <w:t xml:space="preserve"> </w:t>
      </w:r>
      <w:r>
        <w:rPr>
          <w:color w:val="231F20"/>
        </w:rPr>
        <w:t>could</w:t>
      </w:r>
      <w:r>
        <w:rPr>
          <w:color w:val="231F20"/>
          <w:spacing w:val="-3"/>
        </w:rPr>
        <w:t xml:space="preserve"> </w:t>
      </w:r>
      <w:r>
        <w:rPr>
          <w:color w:val="231F20"/>
        </w:rPr>
        <w:t>never</w:t>
      </w:r>
      <w:r>
        <w:rPr>
          <w:color w:val="231F20"/>
          <w:spacing w:val="-2"/>
        </w:rPr>
        <w:t xml:space="preserve"> </w:t>
      </w:r>
      <w:r>
        <w:rPr>
          <w:color w:val="231F20"/>
        </w:rPr>
        <w:t>come</w:t>
      </w:r>
      <w:r>
        <w:rPr>
          <w:color w:val="231F20"/>
          <w:spacing w:val="-3"/>
        </w:rPr>
        <w:t xml:space="preserve"> </w:t>
      </w:r>
      <w:r>
        <w:rPr>
          <w:color w:val="231F20"/>
        </w:rPr>
        <w:t>true.</w:t>
      </w:r>
      <w:r>
        <w:rPr>
          <w:color w:val="231F20"/>
          <w:spacing w:val="-2"/>
        </w:rPr>
        <w:t xml:space="preserve"> </w:t>
      </w:r>
      <w:r>
        <w:rPr>
          <w:color w:val="231F20"/>
        </w:rPr>
        <w:t>However,</w:t>
      </w:r>
      <w:r>
        <w:rPr>
          <w:color w:val="231F20"/>
          <w:spacing w:val="-3"/>
        </w:rPr>
        <w:t xml:space="preserve"> </w:t>
      </w:r>
      <w:r>
        <w:rPr>
          <w:color w:val="231F20"/>
        </w:rPr>
        <w:t>scientists</w:t>
      </w:r>
      <w:r>
        <w:rPr>
          <w:color w:val="231F20"/>
          <w:spacing w:val="-2"/>
        </w:rPr>
        <w:t xml:space="preserve"> </w:t>
      </w:r>
      <w:r>
        <w:rPr>
          <w:color w:val="231F20"/>
        </w:rPr>
        <w:t>were</w:t>
      </w:r>
      <w:r>
        <w:rPr>
          <w:color w:val="231F20"/>
          <w:spacing w:val="-3"/>
        </w:rPr>
        <w:t xml:space="preserve"> </w:t>
      </w:r>
      <w:r>
        <w:rPr>
          <w:color w:val="231F20"/>
        </w:rPr>
        <w:t>determined</w:t>
      </w:r>
      <w:r>
        <w:rPr>
          <w:color w:val="231F20"/>
          <w:spacing w:val="-3"/>
        </w:rPr>
        <w:t xml:space="preserve"> </w:t>
      </w:r>
      <w:r>
        <w:rPr>
          <w:color w:val="231F20"/>
        </w:rPr>
        <w:t>to</w:t>
      </w:r>
      <w:r>
        <w:rPr>
          <w:color w:val="231F20"/>
          <w:spacing w:val="-2"/>
        </w:rPr>
        <w:t xml:space="preserve"> </w:t>
      </w:r>
      <w:r>
        <w:rPr>
          <w:color w:val="231F20"/>
        </w:rPr>
        <w:t>realise</w:t>
      </w:r>
      <w:r>
        <w:rPr>
          <w:color w:val="231F20"/>
          <w:spacing w:val="-3"/>
        </w:rPr>
        <w:t xml:space="preserve"> </w:t>
      </w:r>
      <w:r>
        <w:rPr>
          <w:color w:val="231F20"/>
        </w:rPr>
        <w:t>that</w:t>
      </w:r>
      <w:r>
        <w:rPr>
          <w:color w:val="231F20"/>
          <w:spacing w:val="-2"/>
        </w:rPr>
        <w:t xml:space="preserve"> dream.</w:t>
      </w:r>
    </w:p>
    <w:p w14:paraId="696915FF">
      <w:pPr>
        <w:pStyle w:val="11"/>
        <w:tabs>
          <w:tab w:val="left" w:pos="6597"/>
        </w:tabs>
        <w:spacing w:line="285" w:lineRule="auto"/>
        <w:ind w:left="1792" w:right="1647" w:hanging="1"/>
        <w:jc w:val="both"/>
      </w:pPr>
      <w:r>
        <w:rPr>
          <w:color w:val="231F20"/>
          <w:u w:val="single" w:color="231F20"/>
        </w:rPr>
        <w:tab/>
      </w:r>
      <w:r>
        <w:rPr>
          <w:color w:val="231F20"/>
          <w:u w:val="single" w:color="231F20"/>
        </w:rPr>
        <w:tab/>
      </w:r>
      <w:r>
        <w:rPr>
          <w:color w:val="231F20"/>
        </w:rPr>
        <w:t xml:space="preserve"> On 4 October 1957, the Sputnik 1 satellite</w:t>
      </w:r>
      <w:r>
        <w:rPr>
          <w:color w:val="231F20"/>
          <w:spacing w:val="-3"/>
        </w:rPr>
        <w:t xml:space="preserve"> </w:t>
      </w:r>
      <w:r>
        <w:rPr>
          <w:color w:val="231F20"/>
        </w:rPr>
        <w:t>was</w:t>
      </w:r>
      <w:r>
        <w:rPr>
          <w:color w:val="231F20"/>
          <w:spacing w:val="-3"/>
        </w:rPr>
        <w:t xml:space="preserve"> </w:t>
      </w:r>
      <w:r>
        <w:rPr>
          <w:color w:val="231F20"/>
        </w:rPr>
        <w:t>launched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USSR</w:t>
      </w:r>
      <w:r>
        <w:rPr>
          <w:color w:val="231F20"/>
          <w:spacing w:val="-3"/>
        </w:rPr>
        <w:t xml:space="preserve"> </w:t>
      </w:r>
      <w:r>
        <w:rPr>
          <w:color w:val="231F20"/>
        </w:rPr>
        <w:t>and</w:t>
      </w:r>
      <w:r>
        <w:rPr>
          <w:color w:val="231F20"/>
          <w:spacing w:val="-3"/>
        </w:rPr>
        <w:t xml:space="preserve"> </w:t>
      </w:r>
      <w:r>
        <w:rPr>
          <w:color w:val="231F20"/>
        </w:rPr>
        <w:t>successfully</w:t>
      </w:r>
      <w:r>
        <w:rPr>
          <w:color w:val="231F20"/>
          <w:spacing w:val="-3"/>
        </w:rPr>
        <w:t xml:space="preserve"> </w:t>
      </w:r>
      <w:r>
        <w:rPr>
          <w:color w:val="231F20"/>
        </w:rPr>
        <w:t>orbited</w:t>
      </w:r>
      <w:r>
        <w:rPr>
          <w:color w:val="231F20"/>
          <w:spacing w:val="-3"/>
        </w:rPr>
        <w:t xml:space="preserve"> </w:t>
      </w:r>
      <w:r>
        <w:rPr>
          <w:color w:val="231F20"/>
        </w:rPr>
        <w:t>around</w:t>
      </w:r>
      <w:r>
        <w:rPr>
          <w:color w:val="231F20"/>
          <w:spacing w:val="-3"/>
        </w:rPr>
        <w:t xml:space="preserve"> </w:t>
      </w:r>
      <w:r>
        <w:rPr>
          <w:color w:val="231F20"/>
        </w:rPr>
        <w:t>Earth.</w:t>
      </w:r>
      <w:r>
        <w:rPr>
          <w:color w:val="231F20"/>
          <w:spacing w:val="-3"/>
        </w:rPr>
        <w:t xml:space="preserve"> </w:t>
      </w:r>
      <w:r>
        <w:rPr>
          <w:color w:val="231F20"/>
        </w:rPr>
        <w:t>Afterwards, the USSR focused on sending people into space, and on 12 April 1961, Yuri Gagarin became</w:t>
      </w:r>
      <w:r>
        <w:rPr>
          <w:color w:val="231F20"/>
          <w:spacing w:val="39"/>
        </w:rPr>
        <w:t xml:space="preserve"> </w:t>
      </w:r>
      <w:r>
        <w:rPr>
          <w:color w:val="231F20"/>
        </w:rPr>
        <w:t>the</w:t>
      </w:r>
      <w:r>
        <w:rPr>
          <w:color w:val="231F20"/>
          <w:spacing w:val="39"/>
        </w:rPr>
        <w:t xml:space="preserve"> </w:t>
      </w:r>
      <w:r>
        <w:rPr>
          <w:color w:val="231F20"/>
        </w:rPr>
        <w:t>first</w:t>
      </w:r>
      <w:r>
        <w:rPr>
          <w:color w:val="231F20"/>
          <w:spacing w:val="39"/>
        </w:rPr>
        <w:t xml:space="preserve"> </w:t>
      </w:r>
      <w:r>
        <w:rPr>
          <w:color w:val="231F20"/>
        </w:rPr>
        <w:t>person</w:t>
      </w:r>
      <w:r>
        <w:rPr>
          <w:color w:val="231F20"/>
          <w:spacing w:val="39"/>
        </w:rPr>
        <w:t xml:space="preserve"> </w:t>
      </w:r>
      <w:r>
        <w:rPr>
          <w:color w:val="231F20"/>
        </w:rPr>
        <w:t>in</w:t>
      </w:r>
      <w:r>
        <w:rPr>
          <w:color w:val="231F20"/>
          <w:spacing w:val="39"/>
        </w:rPr>
        <w:t xml:space="preserve"> </w:t>
      </w:r>
      <w:r>
        <w:rPr>
          <w:color w:val="231F20"/>
        </w:rPr>
        <w:t>the</w:t>
      </w:r>
      <w:r>
        <w:rPr>
          <w:color w:val="231F20"/>
          <w:spacing w:val="39"/>
        </w:rPr>
        <w:t xml:space="preserve"> </w:t>
      </w:r>
      <w:r>
        <w:rPr>
          <w:color w:val="231F20"/>
        </w:rPr>
        <w:t>world</w:t>
      </w:r>
      <w:r>
        <w:rPr>
          <w:color w:val="231F20"/>
          <w:spacing w:val="39"/>
        </w:rPr>
        <w:t xml:space="preserve"> </w:t>
      </w:r>
      <w:r>
        <w:rPr>
          <w:color w:val="231F20"/>
        </w:rPr>
        <w:t>to</w:t>
      </w:r>
      <w:r>
        <w:rPr>
          <w:color w:val="231F20"/>
          <w:spacing w:val="39"/>
        </w:rPr>
        <w:t xml:space="preserve"> </w:t>
      </w:r>
      <w:r>
        <w:rPr>
          <w:color w:val="231F20"/>
        </w:rPr>
        <w:t>enter</w:t>
      </w:r>
      <w:r>
        <w:rPr>
          <w:color w:val="231F20"/>
          <w:spacing w:val="39"/>
        </w:rPr>
        <w:t xml:space="preserve"> </w:t>
      </w:r>
      <w:r>
        <w:rPr>
          <w:color w:val="231F20"/>
        </w:rPr>
        <w:t>space.</w:t>
      </w:r>
      <w:r>
        <w:rPr>
          <w:color w:val="231F20"/>
          <w:spacing w:val="39"/>
        </w:rPr>
        <w:t xml:space="preserve"> </w:t>
      </w:r>
      <w:r>
        <w:rPr>
          <w:color w:val="231F20"/>
        </w:rPr>
        <w:t>Over</w:t>
      </w:r>
      <w:r>
        <w:rPr>
          <w:color w:val="231F20"/>
          <w:spacing w:val="39"/>
        </w:rPr>
        <w:t xml:space="preserve"> </w:t>
      </w:r>
      <w:r>
        <w:rPr>
          <w:color w:val="231F20"/>
        </w:rPr>
        <w:t>eight</w:t>
      </w:r>
      <w:r>
        <w:rPr>
          <w:color w:val="231F20"/>
          <w:spacing w:val="39"/>
        </w:rPr>
        <w:t xml:space="preserve"> </w:t>
      </w:r>
      <w:r>
        <w:rPr>
          <w:color w:val="231F20"/>
        </w:rPr>
        <w:t>years</w:t>
      </w:r>
      <w:r>
        <w:rPr>
          <w:color w:val="231F20"/>
          <w:spacing w:val="39"/>
        </w:rPr>
        <w:t xml:space="preserve"> </w:t>
      </w:r>
      <w:r>
        <w:rPr>
          <w:color w:val="231F20"/>
        </w:rPr>
        <w:t>later,</w:t>
      </w:r>
      <w:r>
        <w:rPr>
          <w:color w:val="231F20"/>
          <w:spacing w:val="39"/>
        </w:rPr>
        <w:t xml:space="preserve"> </w:t>
      </w:r>
      <w:r>
        <w:rPr>
          <w:color w:val="231F20"/>
        </w:rPr>
        <w:t>on</w:t>
      </w:r>
      <w:r>
        <w:rPr>
          <w:color w:val="231F20"/>
          <w:spacing w:val="39"/>
        </w:rPr>
        <w:t xml:space="preserve"> </w:t>
      </w:r>
      <w:r>
        <w:rPr>
          <w:color w:val="231F20"/>
        </w:rPr>
        <w:t>20</w:t>
      </w:r>
    </w:p>
    <w:p w14:paraId="25DC6C76">
      <w:pPr>
        <w:pStyle w:val="11"/>
        <w:spacing w:line="283" w:lineRule="auto"/>
        <w:ind w:left="5398" w:right="1643"/>
        <w:jc w:val="both"/>
        <w:rPr>
          <w:rFonts w:ascii="Tahoma" w:hAnsi="Tahoma"/>
        </w:rPr>
      </w:pPr>
      <w:r>
        <w:rPr>
          <w:color w:val="231F20"/>
        </w:rPr>
        <w:t xml:space="preserve">July 1969, American astronaut Neil Armstrong stepped onto the moon, famously saying, “That’s one small step for [a] man, one giant leap </w:t>
      </w:r>
      <w:r>
        <w:rPr>
          <w:color w:val="231F20"/>
          <w:spacing w:val="10"/>
        </w:rPr>
        <w:t xml:space="preserve">for </w:t>
      </w:r>
      <w:r>
        <w:rPr>
          <w:color w:val="231F20"/>
        </w:rPr>
        <w:t>mankind.” Following this, there were many more important</w:t>
      </w:r>
      <w:r>
        <w:rPr>
          <w:color w:val="231F20"/>
          <w:spacing w:val="-9"/>
        </w:rPr>
        <w:t xml:space="preserve"> </w:t>
      </w:r>
      <w:r>
        <w:rPr>
          <w:color w:val="231F20"/>
        </w:rPr>
        <w:t>space</w:t>
      </w:r>
      <w:r>
        <w:rPr>
          <w:color w:val="231F20"/>
          <w:spacing w:val="-9"/>
        </w:rPr>
        <w:t xml:space="preserve"> </w:t>
      </w:r>
      <w:r>
        <w:rPr>
          <w:color w:val="231F20"/>
        </w:rPr>
        <w:t>achievements.</w:t>
      </w:r>
      <w:r>
        <w:rPr>
          <w:color w:val="231F20"/>
          <w:spacing w:val="-9"/>
        </w:rPr>
        <w:t xml:space="preserve"> </w:t>
      </w:r>
      <w:r>
        <w:rPr>
          <w:color w:val="231F20"/>
        </w:rPr>
        <w:t>For</w:t>
      </w:r>
      <w:r>
        <w:rPr>
          <w:color w:val="231F20"/>
          <w:spacing w:val="-9"/>
        </w:rPr>
        <w:t xml:space="preserve"> </w:t>
      </w:r>
      <w:r>
        <w:rPr>
          <w:color w:val="231F20"/>
        </w:rPr>
        <w:t>example,</w:t>
      </w:r>
      <w:r>
        <w:rPr>
          <w:color w:val="231F20"/>
          <w:spacing w:val="-9"/>
        </w:rPr>
        <w:t xml:space="preserve"> </w:t>
      </w:r>
      <w:r>
        <w:rPr>
          <w:color w:val="231F20"/>
        </w:rPr>
        <w:t>on</w:t>
      </w:r>
      <w:r>
        <w:rPr>
          <w:color w:val="231F20"/>
          <w:spacing w:val="-9"/>
        </w:rPr>
        <w:t xml:space="preserve"> </w:t>
      </w:r>
      <w:r>
        <w:rPr>
          <w:color w:val="231F20"/>
        </w:rPr>
        <w:t>5 September 1977, America’s NASA space agency launched Voyager 1 to study deep space, and it still</w:t>
      </w:r>
      <w:r>
        <w:rPr>
          <w:color w:val="231F20"/>
          <w:spacing w:val="-16"/>
        </w:rPr>
        <w:t xml:space="preserve"> </w:t>
      </w:r>
      <w:r>
        <w:rPr>
          <w:color w:val="231F20"/>
        </w:rPr>
        <w:t>transmits</w:t>
      </w:r>
      <w:r>
        <w:rPr>
          <w:color w:val="231F20"/>
          <w:spacing w:val="-15"/>
        </w:rPr>
        <w:t xml:space="preserve"> </w:t>
      </w:r>
      <w:r>
        <w:rPr>
          <w:color w:val="231F20"/>
        </w:rPr>
        <w:t>data</w:t>
      </w:r>
      <w:r>
        <w:rPr>
          <w:color w:val="231F20"/>
          <w:spacing w:val="-15"/>
        </w:rPr>
        <w:t xml:space="preserve"> </w:t>
      </w:r>
      <w:r>
        <w:rPr>
          <w:color w:val="231F20"/>
        </w:rPr>
        <w:t>to</w:t>
      </w:r>
      <w:r>
        <w:rPr>
          <w:color w:val="231F20"/>
          <w:spacing w:val="-16"/>
        </w:rPr>
        <w:t xml:space="preserve"> </w:t>
      </w:r>
      <w:r>
        <w:rPr>
          <w:color w:val="231F20"/>
        </w:rPr>
        <w:t>this</w:t>
      </w:r>
      <w:r>
        <w:rPr>
          <w:color w:val="231F20"/>
          <w:spacing w:val="-15"/>
        </w:rPr>
        <w:t xml:space="preserve"> </w:t>
      </w:r>
      <w:r>
        <w:rPr>
          <w:color w:val="231F20"/>
        </w:rPr>
        <w:t>day.</w:t>
      </w:r>
      <w:r>
        <w:rPr>
          <w:color w:val="231F20"/>
          <w:spacing w:val="-15"/>
        </w:rPr>
        <w:t xml:space="preserve"> </w:t>
      </w:r>
      <w:r>
        <w:rPr>
          <w:color w:val="231F20"/>
        </w:rPr>
        <w:t>And</w:t>
      </w:r>
      <w:r>
        <w:rPr>
          <w:color w:val="231F20"/>
          <w:spacing w:val="-15"/>
        </w:rPr>
        <w:t xml:space="preserve"> </w:t>
      </w:r>
      <w:r>
        <w:rPr>
          <w:color w:val="231F20"/>
        </w:rPr>
        <w:t>the</w:t>
      </w:r>
      <w:r>
        <w:rPr>
          <w:color w:val="231F20"/>
          <w:spacing w:val="-16"/>
        </w:rPr>
        <w:t xml:space="preserve"> </w:t>
      </w:r>
      <w:r>
        <w:rPr>
          <w:color w:val="231F20"/>
        </w:rPr>
        <w:t xml:space="preserve">International Space Station (1998) has provided a continuous human presence in space, with astronauts from </w:t>
      </w:r>
      <w:r>
        <w:rPr>
          <w:rFonts w:ascii="Tahoma" w:hAnsi="Tahoma"/>
          <w:color w:val="231F20"/>
        </w:rPr>
        <w:t>many different countries on board.</w:t>
      </w:r>
    </w:p>
    <w:p w14:paraId="09C8414C">
      <w:pPr>
        <w:spacing w:before="107"/>
        <w:ind w:left="523" w:right="0" w:firstLine="0"/>
        <w:jc w:val="left"/>
        <w:rPr>
          <w:b/>
          <w:sz w:val="20"/>
        </w:rPr>
      </w:pPr>
      <w:r>
        <w:rPr>
          <w:b/>
          <w:color w:val="FFFFFF"/>
          <w:sz w:val="20"/>
        </w:rPr>
        <w:t>Apollo</w:t>
      </w:r>
      <w:r>
        <w:rPr>
          <w:b/>
          <w:color w:val="FFFFFF"/>
          <w:spacing w:val="-4"/>
          <w:sz w:val="20"/>
        </w:rPr>
        <w:t xml:space="preserve"> </w:t>
      </w:r>
      <w:r>
        <w:rPr>
          <w:b/>
          <w:color w:val="FFFFFF"/>
          <w:sz w:val="20"/>
        </w:rPr>
        <w:t>11</w:t>
      </w:r>
      <w:r>
        <w:rPr>
          <w:b/>
          <w:color w:val="FFFFFF"/>
          <w:spacing w:val="-3"/>
          <w:sz w:val="20"/>
        </w:rPr>
        <w:t xml:space="preserve"> </w:t>
      </w:r>
      <w:r>
        <w:rPr>
          <w:b/>
          <w:color w:val="FFFFFF"/>
          <w:sz w:val="20"/>
        </w:rPr>
        <w:t>Moon</w:t>
      </w:r>
      <w:r>
        <w:rPr>
          <w:b/>
          <w:color w:val="FFFFFF"/>
          <w:spacing w:val="-4"/>
          <w:sz w:val="20"/>
        </w:rPr>
        <w:t xml:space="preserve"> </w:t>
      </w:r>
      <w:r>
        <w:rPr>
          <w:b/>
          <w:color w:val="FFFFFF"/>
          <w:spacing w:val="-2"/>
          <w:sz w:val="20"/>
        </w:rPr>
        <w:t>Landing</w:t>
      </w:r>
    </w:p>
    <w:p w14:paraId="6B3B1A96">
      <w:pPr>
        <w:pStyle w:val="11"/>
        <w:spacing w:before="5"/>
        <w:rPr>
          <w:b/>
        </w:rPr>
      </w:pPr>
    </w:p>
    <w:p w14:paraId="5863AFF1">
      <w:pPr>
        <w:pStyle w:val="11"/>
        <w:ind w:left="5398"/>
      </w:pPr>
      <w:r>
        <w:rPr>
          <w:color w:val="231F20"/>
        </w:rPr>
        <w:t>For</w:t>
      </w:r>
      <w:r>
        <w:rPr>
          <w:color w:val="231F20"/>
          <w:spacing w:val="10"/>
        </w:rPr>
        <w:t xml:space="preserve"> </w:t>
      </w:r>
      <w:r>
        <w:rPr>
          <w:color w:val="231F20"/>
        </w:rPr>
        <w:t>example,</w:t>
      </w:r>
      <w:r>
        <w:rPr>
          <w:color w:val="231F20"/>
          <w:spacing w:val="10"/>
        </w:rPr>
        <w:t xml:space="preserve"> </w:t>
      </w:r>
      <w:r>
        <w:rPr>
          <w:color w:val="231F20"/>
        </w:rPr>
        <w:t>all</w:t>
      </w:r>
      <w:r>
        <w:rPr>
          <w:color w:val="231F20"/>
          <w:spacing w:val="10"/>
        </w:rPr>
        <w:t xml:space="preserve"> </w:t>
      </w:r>
      <w:r>
        <w:rPr>
          <w:color w:val="231F20"/>
        </w:rPr>
        <w:t>the</w:t>
      </w:r>
      <w:r>
        <w:rPr>
          <w:color w:val="231F20"/>
          <w:spacing w:val="10"/>
        </w:rPr>
        <w:t xml:space="preserve"> </w:t>
      </w:r>
      <w:r>
        <w:rPr>
          <w:color w:val="231F20"/>
        </w:rPr>
        <w:t>astronauts</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Soyuz</w:t>
      </w:r>
      <w:r>
        <w:rPr>
          <w:color w:val="231F20"/>
          <w:spacing w:val="10"/>
        </w:rPr>
        <w:t xml:space="preserve"> </w:t>
      </w:r>
      <w:r>
        <w:rPr>
          <w:color w:val="231F20"/>
          <w:spacing w:val="-5"/>
        </w:rPr>
        <w:t>11,</w:t>
      </w:r>
    </w:p>
    <w:p w14:paraId="7C5B5988">
      <w:pPr>
        <w:pStyle w:val="11"/>
        <w:rPr>
          <w:sz w:val="26"/>
        </w:rPr>
      </w:pPr>
    </w:p>
    <w:p w14:paraId="53F09554">
      <w:pPr>
        <w:pStyle w:val="11"/>
        <w:spacing w:before="7"/>
        <w:rPr>
          <w:sz w:val="29"/>
        </w:rPr>
      </w:pPr>
    </w:p>
    <w:p w14:paraId="43894E99">
      <w:pPr>
        <w:tabs>
          <w:tab w:val="left" w:pos="1155"/>
        </w:tabs>
        <w:spacing w:before="1"/>
        <w:ind w:left="619" w:right="0" w:firstLine="0"/>
        <w:jc w:val="left"/>
        <w:rPr>
          <w:sz w:val="18"/>
        </w:rPr>
      </w:pPr>
      <w:r>
        <w:rPr>
          <w:rFonts w:ascii="Tahoma"/>
          <w:color w:val="231F20"/>
          <w:spacing w:val="-5"/>
          <w:sz w:val="20"/>
        </w:rPr>
        <w:t>40</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p>
    <w:p w14:paraId="2521D228">
      <w:pPr>
        <w:spacing w:after="0"/>
        <w:jc w:val="left"/>
        <w:rPr>
          <w:sz w:val="18"/>
        </w:rPr>
        <w:sectPr>
          <w:pgSz w:w="11910" w:h="16840"/>
          <w:pgMar w:top="0" w:right="0" w:bottom="0" w:left="0" w:header="720" w:footer="720" w:gutter="0"/>
          <w:cols w:space="720" w:num="1"/>
        </w:sectPr>
      </w:pPr>
    </w:p>
    <w:p w14:paraId="4AEB4A86">
      <w:pPr>
        <w:pStyle w:val="11"/>
        <w:rPr>
          <w:sz w:val="20"/>
        </w:rPr>
      </w:pPr>
    </w:p>
    <w:p w14:paraId="3A291536">
      <w:pPr>
        <w:pStyle w:val="11"/>
        <w:rPr>
          <w:sz w:val="20"/>
        </w:rPr>
      </w:pPr>
    </w:p>
    <w:p w14:paraId="35CDBC4E">
      <w:pPr>
        <w:pStyle w:val="11"/>
        <w:rPr>
          <w:sz w:val="20"/>
        </w:rPr>
      </w:pPr>
    </w:p>
    <w:p w14:paraId="436F69DA">
      <w:pPr>
        <w:pStyle w:val="11"/>
        <w:rPr>
          <w:sz w:val="20"/>
        </w:rPr>
      </w:pPr>
    </w:p>
    <w:p w14:paraId="2631C269">
      <w:pPr>
        <w:pStyle w:val="11"/>
        <w:spacing w:before="8"/>
        <w:rPr>
          <w:sz w:val="20"/>
        </w:rPr>
      </w:pPr>
    </w:p>
    <w:p w14:paraId="69C4F530">
      <w:pPr>
        <w:spacing w:before="100"/>
        <w:ind w:left="1746" w:right="0" w:firstLine="0"/>
        <w:jc w:val="left"/>
        <w:rPr>
          <w:rFonts w:ascii="Tahoma"/>
          <w:sz w:val="26"/>
        </w:rPr>
      </w:pPr>
      <w:r>
        <w:rPr>
          <w:rFonts w:ascii="Tahoma"/>
          <w:color w:val="11797A"/>
          <w:spacing w:val="-2"/>
          <w:sz w:val="26"/>
        </w:rPr>
        <w:t>Use</w:t>
      </w:r>
      <w:r>
        <w:rPr>
          <w:rFonts w:ascii="Tahoma"/>
          <w:color w:val="11797A"/>
          <w:spacing w:val="-29"/>
          <w:sz w:val="26"/>
        </w:rPr>
        <w:t xml:space="preserve"> </w:t>
      </w:r>
      <w:r>
        <w:rPr>
          <w:rFonts w:ascii="Tahoma"/>
          <w:color w:val="11797A"/>
          <w:spacing w:val="-2"/>
          <w:sz w:val="26"/>
        </w:rPr>
        <w:t>your</w:t>
      </w:r>
      <w:r>
        <w:rPr>
          <w:rFonts w:ascii="Tahoma"/>
          <w:color w:val="11797A"/>
          <w:spacing w:val="-28"/>
          <w:sz w:val="26"/>
        </w:rPr>
        <w:t xml:space="preserve"> </w:t>
      </w:r>
      <w:r>
        <w:rPr>
          <w:rFonts w:ascii="Tahoma"/>
          <w:color w:val="11797A"/>
          <w:spacing w:val="-2"/>
          <w:sz w:val="26"/>
        </w:rPr>
        <w:t>own</w:t>
      </w:r>
      <w:r>
        <w:rPr>
          <w:rFonts w:ascii="Tahoma"/>
          <w:color w:val="11797A"/>
          <w:spacing w:val="-28"/>
          <w:sz w:val="26"/>
        </w:rPr>
        <w:t xml:space="preserve"> </w:t>
      </w:r>
      <w:r>
        <w:rPr>
          <w:rFonts w:ascii="Tahoma"/>
          <w:color w:val="11797A"/>
          <w:spacing w:val="-2"/>
          <w:sz w:val="26"/>
        </w:rPr>
        <w:t>words</w:t>
      </w:r>
      <w:r>
        <w:rPr>
          <w:rFonts w:ascii="Tahoma"/>
          <w:color w:val="11797A"/>
          <w:spacing w:val="-28"/>
          <w:sz w:val="26"/>
        </w:rPr>
        <w:t xml:space="preserve"> </w:t>
      </w:r>
      <w:r>
        <w:rPr>
          <w:rFonts w:ascii="Tahoma"/>
          <w:color w:val="11797A"/>
          <w:spacing w:val="-2"/>
          <w:sz w:val="26"/>
        </w:rPr>
        <w:t>to</w:t>
      </w:r>
      <w:r>
        <w:rPr>
          <w:rFonts w:ascii="Tahoma"/>
          <w:color w:val="11797A"/>
          <w:spacing w:val="-29"/>
          <w:sz w:val="26"/>
        </w:rPr>
        <w:t xml:space="preserve"> </w:t>
      </w:r>
      <w:r>
        <w:rPr>
          <w:rFonts w:ascii="Tahoma"/>
          <w:color w:val="11797A"/>
          <w:spacing w:val="-2"/>
          <w:sz w:val="26"/>
        </w:rPr>
        <w:t>summarise</w:t>
      </w:r>
      <w:r>
        <w:rPr>
          <w:rFonts w:ascii="Tahoma"/>
          <w:color w:val="11797A"/>
          <w:spacing w:val="-28"/>
          <w:sz w:val="26"/>
        </w:rPr>
        <w:t xml:space="preserve"> </w:t>
      </w:r>
      <w:r>
        <w:rPr>
          <w:rFonts w:ascii="Tahoma"/>
          <w:color w:val="11797A"/>
          <w:spacing w:val="-2"/>
          <w:sz w:val="26"/>
        </w:rPr>
        <w:t>the</w:t>
      </w:r>
      <w:r>
        <w:rPr>
          <w:rFonts w:ascii="Tahoma"/>
          <w:color w:val="11797A"/>
          <w:spacing w:val="-28"/>
          <w:sz w:val="26"/>
        </w:rPr>
        <w:t xml:space="preserve"> </w:t>
      </w:r>
      <w:r>
        <w:rPr>
          <w:rFonts w:ascii="Tahoma"/>
          <w:color w:val="11797A"/>
          <w:spacing w:val="-2"/>
          <w:sz w:val="26"/>
        </w:rPr>
        <w:t>main</w:t>
      </w:r>
      <w:r>
        <w:rPr>
          <w:rFonts w:ascii="Tahoma"/>
          <w:color w:val="11797A"/>
          <w:spacing w:val="-28"/>
          <w:sz w:val="26"/>
        </w:rPr>
        <w:t xml:space="preserve"> </w:t>
      </w:r>
      <w:r>
        <w:rPr>
          <w:rFonts w:ascii="Tahoma"/>
          <w:color w:val="11797A"/>
          <w:spacing w:val="-2"/>
          <w:sz w:val="26"/>
        </w:rPr>
        <w:t>idea</w:t>
      </w:r>
      <w:r>
        <w:rPr>
          <w:rFonts w:ascii="Tahoma"/>
          <w:color w:val="11797A"/>
          <w:spacing w:val="-28"/>
          <w:sz w:val="26"/>
        </w:rPr>
        <w:t xml:space="preserve"> </w:t>
      </w:r>
      <w:r>
        <w:rPr>
          <w:rFonts w:ascii="Tahoma"/>
          <w:color w:val="11797A"/>
          <w:spacing w:val="-2"/>
          <w:sz w:val="26"/>
        </w:rPr>
        <w:t>for</w:t>
      </w:r>
      <w:r>
        <w:rPr>
          <w:rFonts w:ascii="Tahoma"/>
          <w:color w:val="11797A"/>
          <w:spacing w:val="-29"/>
          <w:sz w:val="26"/>
        </w:rPr>
        <w:t xml:space="preserve"> </w:t>
      </w:r>
      <w:r>
        <w:rPr>
          <w:rFonts w:ascii="Tahoma"/>
          <w:color w:val="11797A"/>
          <w:spacing w:val="-2"/>
          <w:sz w:val="26"/>
        </w:rPr>
        <w:t>each</w:t>
      </w:r>
      <w:r>
        <w:rPr>
          <w:rFonts w:ascii="Tahoma"/>
          <w:color w:val="11797A"/>
          <w:spacing w:val="-28"/>
          <w:sz w:val="26"/>
        </w:rPr>
        <w:t xml:space="preserve"> </w:t>
      </w:r>
      <w:r>
        <w:rPr>
          <w:rFonts w:ascii="Tahoma"/>
          <w:color w:val="11797A"/>
          <w:spacing w:val="-2"/>
          <w:sz w:val="26"/>
        </w:rPr>
        <w:t>paragraph.</w:t>
      </w:r>
    </w:p>
    <w:p w14:paraId="3B030DD0">
      <w:pPr>
        <w:pStyle w:val="11"/>
        <w:spacing w:before="2"/>
        <w:rPr>
          <w:rFonts w:ascii="Tahoma"/>
          <w:sz w:val="14"/>
        </w:rPr>
      </w:pPr>
    </w:p>
    <w:p w14:paraId="666E99A1">
      <w:pPr>
        <w:pStyle w:val="11"/>
        <w:tabs>
          <w:tab w:val="left" w:pos="10743"/>
        </w:tabs>
        <w:spacing w:before="107"/>
        <w:ind w:left="1757"/>
      </w:pPr>
      <w:r>
        <w:rPr>
          <w:color w:val="231F20"/>
          <w:spacing w:val="-4"/>
        </w:rPr>
        <w:t xml:space="preserve">Paragraph </w:t>
      </w:r>
      <w:r>
        <w:rPr>
          <w:color w:val="231F20"/>
        </w:rPr>
        <w:t xml:space="preserve">1: </w:t>
      </w:r>
      <w:r>
        <w:rPr>
          <w:color w:val="231F20"/>
          <w:u w:val="single" w:color="231F20"/>
        </w:rPr>
        <w:tab/>
      </w:r>
    </w:p>
    <w:p w14:paraId="78852732">
      <w:pPr>
        <w:pStyle w:val="11"/>
        <w:spacing w:before="7"/>
        <w:rPr>
          <w:sz w:val="21"/>
        </w:rPr>
      </w:pPr>
    </w:p>
    <w:p w14:paraId="7657B454">
      <w:pPr>
        <w:pStyle w:val="11"/>
        <w:tabs>
          <w:tab w:val="left" w:pos="10743"/>
        </w:tabs>
        <w:ind w:left="1757"/>
      </w:pPr>
      <w:r>
        <w:rPr>
          <w:color w:val="231F20"/>
          <w:spacing w:val="-4"/>
        </w:rPr>
        <w:t xml:space="preserve">Paragraph </w:t>
      </w:r>
      <w:r>
        <w:rPr>
          <w:color w:val="231F20"/>
        </w:rPr>
        <w:t xml:space="preserve">2: </w:t>
      </w:r>
      <w:r>
        <w:rPr>
          <w:color w:val="231F20"/>
          <w:u w:val="single" w:color="231F20"/>
        </w:rPr>
        <w:tab/>
      </w:r>
    </w:p>
    <w:p w14:paraId="6B4F7A78">
      <w:pPr>
        <w:pStyle w:val="11"/>
        <w:spacing w:before="8"/>
        <w:rPr>
          <w:sz w:val="21"/>
        </w:rPr>
      </w:pPr>
    </w:p>
    <w:p w14:paraId="7F0C2B9E">
      <w:pPr>
        <w:pStyle w:val="11"/>
        <w:tabs>
          <w:tab w:val="left" w:pos="10743"/>
        </w:tabs>
        <w:ind w:left="1757"/>
      </w:pPr>
      <w:r>
        <w:rPr>
          <w:color w:val="231F20"/>
          <w:spacing w:val="-4"/>
        </w:rPr>
        <w:t xml:space="preserve">Paragraph </w:t>
      </w:r>
      <w:r>
        <w:rPr>
          <w:color w:val="231F20"/>
        </w:rPr>
        <w:t xml:space="preserve">3: </w:t>
      </w:r>
      <w:r>
        <w:rPr>
          <w:color w:val="231F20"/>
          <w:u w:val="single" w:color="231F20"/>
        </w:rPr>
        <w:tab/>
      </w:r>
    </w:p>
    <w:p w14:paraId="3241CD90">
      <w:pPr>
        <w:pStyle w:val="11"/>
        <w:spacing w:before="7"/>
        <w:rPr>
          <w:sz w:val="21"/>
        </w:rPr>
      </w:pPr>
    </w:p>
    <w:p w14:paraId="38961DED">
      <w:pPr>
        <w:pStyle w:val="11"/>
        <w:tabs>
          <w:tab w:val="left" w:pos="10743"/>
        </w:tabs>
        <w:spacing w:before="1"/>
        <w:ind w:left="1757"/>
      </w:pPr>
      <w:r>
        <w:rPr>
          <w:color w:val="231F20"/>
          <w:spacing w:val="-4"/>
        </w:rPr>
        <w:t xml:space="preserve">Paragraph </w:t>
      </w:r>
      <w:r>
        <w:rPr>
          <w:color w:val="231F20"/>
        </w:rPr>
        <w:t xml:space="preserve">4: </w:t>
      </w:r>
      <w:r>
        <w:rPr>
          <w:color w:val="231F20"/>
          <w:u w:val="single" w:color="231F20"/>
        </w:rPr>
        <w:tab/>
      </w:r>
    </w:p>
    <w:p w14:paraId="5E03A9FC">
      <w:pPr>
        <w:pStyle w:val="11"/>
        <w:spacing w:before="7"/>
        <w:rPr>
          <w:sz w:val="21"/>
        </w:rPr>
      </w:pPr>
    </w:p>
    <w:p w14:paraId="1476C771">
      <w:pPr>
        <w:pStyle w:val="11"/>
        <w:tabs>
          <w:tab w:val="left" w:pos="10743"/>
        </w:tabs>
        <w:ind w:left="1757"/>
      </w:pPr>
      <w:r>
        <w:rPr>
          <w:color w:val="231F20"/>
          <w:spacing w:val="-4"/>
        </w:rPr>
        <w:t xml:space="preserve">Paragraph </w:t>
      </w:r>
      <w:r>
        <w:rPr>
          <w:color w:val="231F20"/>
        </w:rPr>
        <w:t xml:space="preserve">5: </w:t>
      </w:r>
      <w:r>
        <w:rPr>
          <w:color w:val="231F20"/>
          <w:u w:val="single" w:color="231F20"/>
        </w:rPr>
        <w:tab/>
      </w:r>
    </w:p>
    <w:p w14:paraId="24DFA1BF">
      <w:pPr>
        <w:pStyle w:val="11"/>
        <w:spacing w:before="9"/>
        <w:rPr>
          <w:sz w:val="24"/>
        </w:rPr>
      </w:pPr>
    </w:p>
    <w:p w14:paraId="723FC492">
      <w:pPr>
        <w:spacing w:before="129" w:line="213" w:lineRule="auto"/>
        <w:ind w:left="1757" w:right="1179" w:hanging="8"/>
        <w:jc w:val="left"/>
        <w:rPr>
          <w:rFonts w:ascii="Tahoma" w:hAnsi="Tahoma"/>
          <w:sz w:val="26"/>
        </w:rPr>
      </w:pPr>
      <w:r>
        <w:rPr>
          <w:rFonts w:ascii="Tahoma" w:hAnsi="Tahoma"/>
          <w:color w:val="11797A"/>
          <w:spacing w:val="-6"/>
          <w:w w:val="105"/>
          <w:sz w:val="26"/>
        </w:rPr>
        <w:t>What</w:t>
      </w:r>
      <w:r>
        <w:rPr>
          <w:rFonts w:ascii="Tahoma" w:hAnsi="Tahoma"/>
          <w:color w:val="11797A"/>
          <w:spacing w:val="-11"/>
          <w:w w:val="105"/>
          <w:sz w:val="26"/>
        </w:rPr>
        <w:t xml:space="preserve"> </w:t>
      </w:r>
      <w:r>
        <w:rPr>
          <w:rFonts w:ascii="Tahoma" w:hAnsi="Tahoma"/>
          <w:color w:val="11797A"/>
          <w:spacing w:val="-6"/>
          <w:w w:val="105"/>
          <w:sz w:val="26"/>
        </w:rPr>
        <w:t>does</w:t>
      </w:r>
      <w:r>
        <w:rPr>
          <w:rFonts w:ascii="Tahoma" w:hAnsi="Tahoma"/>
          <w:color w:val="11797A"/>
          <w:spacing w:val="-11"/>
          <w:w w:val="105"/>
          <w:sz w:val="26"/>
        </w:rPr>
        <w:t xml:space="preserve"> </w:t>
      </w:r>
      <w:r>
        <w:rPr>
          <w:rFonts w:ascii="Tahoma" w:hAnsi="Tahoma"/>
          <w:color w:val="11797A"/>
          <w:spacing w:val="-6"/>
          <w:w w:val="105"/>
          <w:sz w:val="26"/>
        </w:rPr>
        <w:t>the</w:t>
      </w:r>
      <w:r>
        <w:rPr>
          <w:rFonts w:ascii="Tahoma" w:hAnsi="Tahoma"/>
          <w:color w:val="11797A"/>
          <w:spacing w:val="-11"/>
          <w:w w:val="105"/>
          <w:sz w:val="26"/>
        </w:rPr>
        <w:t xml:space="preserve"> </w:t>
      </w:r>
      <w:r>
        <w:rPr>
          <w:rFonts w:ascii="Tahoma" w:hAnsi="Tahoma"/>
          <w:color w:val="11797A"/>
          <w:spacing w:val="-6"/>
          <w:w w:val="105"/>
          <w:sz w:val="26"/>
        </w:rPr>
        <w:t>title</w:t>
      </w:r>
      <w:r>
        <w:rPr>
          <w:rFonts w:ascii="Tahoma" w:hAnsi="Tahoma"/>
          <w:color w:val="11797A"/>
          <w:spacing w:val="-11"/>
          <w:w w:val="105"/>
          <w:sz w:val="26"/>
        </w:rPr>
        <w:t xml:space="preserve"> </w:t>
      </w:r>
      <w:r>
        <w:rPr>
          <w:rFonts w:ascii="Tahoma" w:hAnsi="Tahoma"/>
          <w:color w:val="11797A"/>
          <w:spacing w:val="-6"/>
          <w:w w:val="105"/>
          <w:sz w:val="26"/>
        </w:rPr>
        <w:t>“Space:</w:t>
      </w:r>
      <w:r>
        <w:rPr>
          <w:rFonts w:ascii="Tahoma" w:hAnsi="Tahoma"/>
          <w:color w:val="11797A"/>
          <w:spacing w:val="-11"/>
          <w:w w:val="105"/>
          <w:sz w:val="26"/>
        </w:rPr>
        <w:t xml:space="preserve"> </w:t>
      </w:r>
      <w:r>
        <w:rPr>
          <w:rFonts w:ascii="Tahoma" w:hAnsi="Tahoma"/>
          <w:color w:val="11797A"/>
          <w:spacing w:val="-6"/>
          <w:w w:val="105"/>
          <w:sz w:val="26"/>
        </w:rPr>
        <w:t>The</w:t>
      </w:r>
      <w:r>
        <w:rPr>
          <w:rFonts w:ascii="Tahoma" w:hAnsi="Tahoma"/>
          <w:color w:val="11797A"/>
          <w:spacing w:val="-11"/>
          <w:w w:val="105"/>
          <w:sz w:val="26"/>
        </w:rPr>
        <w:t xml:space="preserve"> </w:t>
      </w:r>
      <w:r>
        <w:rPr>
          <w:rFonts w:ascii="Tahoma" w:hAnsi="Tahoma"/>
          <w:color w:val="11797A"/>
          <w:spacing w:val="-6"/>
          <w:w w:val="105"/>
          <w:sz w:val="26"/>
        </w:rPr>
        <w:t>Final</w:t>
      </w:r>
      <w:r>
        <w:rPr>
          <w:rFonts w:ascii="Tahoma" w:hAnsi="Tahoma"/>
          <w:color w:val="11797A"/>
          <w:spacing w:val="-11"/>
          <w:w w:val="105"/>
          <w:sz w:val="26"/>
        </w:rPr>
        <w:t xml:space="preserve"> </w:t>
      </w:r>
      <w:r>
        <w:rPr>
          <w:rFonts w:ascii="Tahoma" w:hAnsi="Tahoma"/>
          <w:color w:val="11797A"/>
          <w:spacing w:val="-6"/>
          <w:w w:val="105"/>
          <w:sz w:val="26"/>
        </w:rPr>
        <w:t>Frontier”</w:t>
      </w:r>
      <w:r>
        <w:rPr>
          <w:rFonts w:ascii="Tahoma" w:hAnsi="Tahoma"/>
          <w:color w:val="11797A"/>
          <w:spacing w:val="-11"/>
          <w:w w:val="105"/>
          <w:sz w:val="26"/>
        </w:rPr>
        <w:t xml:space="preserve"> </w:t>
      </w:r>
      <w:r>
        <w:rPr>
          <w:rFonts w:ascii="Tahoma" w:hAnsi="Tahoma"/>
          <w:color w:val="11797A"/>
          <w:spacing w:val="-6"/>
          <w:w w:val="105"/>
          <w:sz w:val="26"/>
        </w:rPr>
        <w:t>mean</w:t>
      </w:r>
      <w:r>
        <w:rPr>
          <w:rFonts w:ascii="Tahoma" w:hAnsi="Tahoma"/>
          <w:color w:val="11797A"/>
          <w:spacing w:val="-11"/>
          <w:w w:val="105"/>
          <w:sz w:val="26"/>
        </w:rPr>
        <w:t xml:space="preserve"> </w:t>
      </w:r>
      <w:r>
        <w:rPr>
          <w:rFonts w:ascii="Tahoma" w:hAnsi="Tahoma"/>
          <w:color w:val="11797A"/>
          <w:spacing w:val="-6"/>
          <w:w w:val="105"/>
          <w:sz w:val="26"/>
        </w:rPr>
        <w:t>to</w:t>
      </w:r>
      <w:r>
        <w:rPr>
          <w:rFonts w:ascii="Tahoma" w:hAnsi="Tahoma"/>
          <w:color w:val="11797A"/>
          <w:spacing w:val="-11"/>
          <w:w w:val="105"/>
          <w:sz w:val="26"/>
        </w:rPr>
        <w:t xml:space="preserve"> </w:t>
      </w:r>
      <w:r>
        <w:rPr>
          <w:rFonts w:ascii="Tahoma" w:hAnsi="Tahoma"/>
          <w:color w:val="11797A"/>
          <w:spacing w:val="-6"/>
          <w:w w:val="105"/>
          <w:sz w:val="26"/>
        </w:rPr>
        <w:t>you?</w:t>
      </w:r>
      <w:r>
        <w:rPr>
          <w:rFonts w:ascii="Tahoma" w:hAnsi="Tahoma"/>
          <w:color w:val="11797A"/>
          <w:spacing w:val="-11"/>
          <w:w w:val="105"/>
          <w:sz w:val="26"/>
        </w:rPr>
        <w:t xml:space="preserve"> </w:t>
      </w:r>
      <w:r>
        <w:rPr>
          <w:rFonts w:ascii="Tahoma" w:hAnsi="Tahoma"/>
          <w:color w:val="11797A"/>
          <w:spacing w:val="-6"/>
          <w:w w:val="105"/>
          <w:sz w:val="26"/>
        </w:rPr>
        <w:t>Share</w:t>
      </w:r>
      <w:r>
        <w:rPr>
          <w:rFonts w:ascii="Tahoma" w:hAnsi="Tahoma"/>
          <w:color w:val="11797A"/>
          <w:spacing w:val="-11"/>
          <w:w w:val="105"/>
          <w:sz w:val="26"/>
        </w:rPr>
        <w:t xml:space="preserve"> </w:t>
      </w:r>
      <w:r>
        <w:rPr>
          <w:rFonts w:ascii="Tahoma" w:hAnsi="Tahoma"/>
          <w:color w:val="11797A"/>
          <w:spacing w:val="-6"/>
          <w:w w:val="105"/>
          <w:sz w:val="26"/>
        </w:rPr>
        <w:t>your</w:t>
      </w:r>
      <w:r>
        <w:rPr>
          <w:rFonts w:ascii="Tahoma" w:hAnsi="Tahoma"/>
          <w:color w:val="11797A"/>
          <w:spacing w:val="-11"/>
          <w:w w:val="105"/>
          <w:sz w:val="26"/>
        </w:rPr>
        <w:t xml:space="preserve"> </w:t>
      </w:r>
      <w:r>
        <w:rPr>
          <w:rFonts w:ascii="Tahoma" w:hAnsi="Tahoma"/>
          <w:color w:val="11797A"/>
          <w:spacing w:val="-6"/>
          <w:w w:val="105"/>
          <w:sz w:val="26"/>
        </w:rPr>
        <w:t xml:space="preserve">ideas </w:t>
      </w:r>
      <w:r>
        <w:rPr>
          <w:rFonts w:ascii="Tahoma" w:hAnsi="Tahoma"/>
          <w:color w:val="11797A"/>
          <w:w w:val="105"/>
          <w:sz w:val="26"/>
        </w:rPr>
        <w:t>with</w:t>
      </w:r>
      <w:r>
        <w:rPr>
          <w:rFonts w:ascii="Tahoma" w:hAnsi="Tahoma"/>
          <w:color w:val="11797A"/>
          <w:spacing w:val="-25"/>
          <w:w w:val="105"/>
          <w:sz w:val="26"/>
        </w:rPr>
        <w:t xml:space="preserve"> </w:t>
      </w:r>
      <w:r>
        <w:rPr>
          <w:rFonts w:ascii="Tahoma" w:hAnsi="Tahoma"/>
          <w:color w:val="11797A"/>
          <w:w w:val="105"/>
          <w:sz w:val="26"/>
        </w:rPr>
        <w:t>the</w:t>
      </w:r>
      <w:r>
        <w:rPr>
          <w:rFonts w:ascii="Tahoma" w:hAnsi="Tahoma"/>
          <w:color w:val="11797A"/>
          <w:spacing w:val="-25"/>
          <w:w w:val="105"/>
          <w:sz w:val="26"/>
        </w:rPr>
        <w:t xml:space="preserve"> </w:t>
      </w:r>
      <w:r>
        <w:rPr>
          <w:rFonts w:ascii="Tahoma" w:hAnsi="Tahoma"/>
          <w:color w:val="11797A"/>
          <w:w w:val="105"/>
          <w:sz w:val="26"/>
        </w:rPr>
        <w:t>whole</w:t>
      </w:r>
      <w:r>
        <w:rPr>
          <w:rFonts w:ascii="Tahoma" w:hAnsi="Tahoma"/>
          <w:color w:val="11797A"/>
          <w:spacing w:val="-25"/>
          <w:w w:val="105"/>
          <w:sz w:val="26"/>
        </w:rPr>
        <w:t xml:space="preserve"> </w:t>
      </w:r>
      <w:r>
        <w:rPr>
          <w:rFonts w:ascii="Tahoma" w:hAnsi="Tahoma"/>
          <w:color w:val="11797A"/>
          <w:w w:val="105"/>
          <w:sz w:val="26"/>
        </w:rPr>
        <w:t>class.</w:t>
      </w:r>
    </w:p>
    <w:p w14:paraId="32F4299D">
      <w:pPr>
        <w:pStyle w:val="11"/>
        <w:spacing w:before="2"/>
        <w:rPr>
          <w:rFonts w:ascii="Tahoma"/>
          <w:sz w:val="25"/>
        </w:rPr>
      </w:pPr>
    </w:p>
    <w:p w14:paraId="0DB80A08">
      <w:pPr>
        <w:spacing w:before="100"/>
        <w:ind w:left="1746" w:right="0" w:firstLine="0"/>
        <w:jc w:val="both"/>
        <w:rPr>
          <w:rFonts w:ascii="Tahoma"/>
          <w:sz w:val="24"/>
        </w:rPr>
      </w:pPr>
      <w:r>
        <w:rPr>
          <w:rFonts w:ascii="Tahoma"/>
          <w:color w:val="11797A"/>
          <w:sz w:val="24"/>
        </w:rPr>
        <w:t>Complete</w:t>
      </w:r>
      <w:r>
        <w:rPr>
          <w:rFonts w:ascii="Tahoma"/>
          <w:color w:val="11797A"/>
          <w:spacing w:val="-2"/>
          <w:sz w:val="24"/>
        </w:rPr>
        <w:t xml:space="preserve"> </w:t>
      </w:r>
      <w:r>
        <w:rPr>
          <w:rFonts w:ascii="Tahoma"/>
          <w:color w:val="11797A"/>
          <w:sz w:val="24"/>
        </w:rPr>
        <w:t>the</w:t>
      </w:r>
      <w:r>
        <w:rPr>
          <w:rFonts w:ascii="Tahoma"/>
          <w:color w:val="11797A"/>
          <w:spacing w:val="-1"/>
          <w:sz w:val="24"/>
        </w:rPr>
        <w:t xml:space="preserve"> </w:t>
      </w:r>
      <w:r>
        <w:rPr>
          <w:rFonts w:ascii="Tahoma"/>
          <w:color w:val="11797A"/>
          <w:sz w:val="24"/>
        </w:rPr>
        <w:t>passage</w:t>
      </w:r>
      <w:r>
        <w:rPr>
          <w:rFonts w:ascii="Tahoma"/>
          <w:color w:val="11797A"/>
          <w:spacing w:val="-2"/>
          <w:sz w:val="24"/>
        </w:rPr>
        <w:t xml:space="preserve"> </w:t>
      </w:r>
      <w:r>
        <w:rPr>
          <w:rFonts w:ascii="Tahoma"/>
          <w:color w:val="11797A"/>
          <w:sz w:val="24"/>
        </w:rPr>
        <w:t>with</w:t>
      </w:r>
      <w:r>
        <w:rPr>
          <w:rFonts w:ascii="Tahoma"/>
          <w:color w:val="11797A"/>
          <w:spacing w:val="-1"/>
          <w:sz w:val="24"/>
        </w:rPr>
        <w:t xml:space="preserve"> </w:t>
      </w:r>
      <w:r>
        <w:rPr>
          <w:rFonts w:ascii="Tahoma"/>
          <w:color w:val="11797A"/>
          <w:sz w:val="24"/>
        </w:rPr>
        <w:t>words</w:t>
      </w:r>
      <w:r>
        <w:rPr>
          <w:rFonts w:ascii="Tahoma"/>
          <w:color w:val="11797A"/>
          <w:spacing w:val="-1"/>
          <w:sz w:val="24"/>
        </w:rPr>
        <w:t xml:space="preserve"> </w:t>
      </w:r>
      <w:r>
        <w:rPr>
          <w:rFonts w:ascii="Tahoma"/>
          <w:color w:val="11797A"/>
          <w:sz w:val="24"/>
        </w:rPr>
        <w:t>from</w:t>
      </w:r>
      <w:r>
        <w:rPr>
          <w:rFonts w:ascii="Tahoma"/>
          <w:color w:val="11797A"/>
          <w:spacing w:val="-2"/>
          <w:sz w:val="24"/>
        </w:rPr>
        <w:t xml:space="preserve"> </w:t>
      </w:r>
      <w:r>
        <w:rPr>
          <w:rFonts w:ascii="Tahoma"/>
          <w:color w:val="11797A"/>
          <w:sz w:val="24"/>
        </w:rPr>
        <w:t>the</w:t>
      </w:r>
      <w:r>
        <w:rPr>
          <w:rFonts w:ascii="Tahoma"/>
          <w:color w:val="11797A"/>
          <w:spacing w:val="-1"/>
          <w:sz w:val="24"/>
        </w:rPr>
        <w:t xml:space="preserve"> </w:t>
      </w:r>
      <w:r>
        <w:rPr>
          <w:rFonts w:ascii="Tahoma"/>
          <w:color w:val="11797A"/>
          <w:spacing w:val="-2"/>
          <w:sz w:val="24"/>
        </w:rPr>
        <w:t>text.</w:t>
      </w:r>
    </w:p>
    <w:p w14:paraId="226EDE9F">
      <w:pPr>
        <w:pStyle w:val="11"/>
        <w:tabs>
          <w:tab w:val="left" w:pos="2677"/>
          <w:tab w:val="left" w:pos="2891"/>
          <w:tab w:val="left" w:pos="3642"/>
          <w:tab w:val="left" w:pos="8145"/>
          <w:tab w:val="left" w:pos="8564"/>
          <w:tab w:val="left" w:pos="9505"/>
          <w:tab w:val="left" w:pos="9682"/>
        </w:tabs>
        <w:spacing w:before="170" w:line="264" w:lineRule="auto"/>
        <w:ind w:left="1754" w:right="1139"/>
        <w:jc w:val="both"/>
      </w:pPr>
      <w:r>
        <w:rPr>
          <w:color w:val="231F20"/>
          <w:spacing w:val="-10"/>
        </w:rPr>
        <w:t>M</w:t>
      </w:r>
      <w:r>
        <w:rPr>
          <w:color w:val="231F20"/>
          <w:u w:val="single" w:color="231F20"/>
        </w:rPr>
        <w:tab/>
      </w:r>
      <w:r>
        <w:rPr>
          <w:color w:val="231F20"/>
        </w:rPr>
        <w:t xml:space="preserve"> </w:t>
      </w:r>
      <w:r>
        <w:rPr>
          <w:rFonts w:ascii="Trebuchet MS" w:hAnsi="Trebuchet MS"/>
          <w:color w:val="231F20"/>
        </w:rPr>
        <w:t>is exploring space in the hope of finding out more about the u</w:t>
      </w:r>
      <w:r>
        <w:rPr>
          <w:rFonts w:ascii="Times New Roman" w:hAnsi="Times New Roman"/>
          <w:color w:val="231F20"/>
          <w:u w:val="single" w:color="231F20"/>
        </w:rPr>
        <w:tab/>
      </w:r>
      <w:r>
        <w:rPr>
          <w:rFonts w:ascii="Times New Roman" w:hAnsi="Times New Roman"/>
          <w:color w:val="231F20"/>
          <w:u w:val="single" w:color="231F20"/>
        </w:rPr>
        <w:tab/>
      </w:r>
      <w:r>
        <w:rPr>
          <w:color w:val="231F20"/>
        </w:rPr>
        <w:t>.</w:t>
      </w:r>
      <w:r>
        <w:rPr>
          <w:color w:val="231F20"/>
          <w:spacing w:val="-3"/>
        </w:rPr>
        <w:t xml:space="preserve"> </w:t>
      </w:r>
      <w:r>
        <w:rPr>
          <w:color w:val="231F20"/>
        </w:rPr>
        <w:t xml:space="preserve">However, </w:t>
      </w:r>
      <w:r>
        <w:rPr>
          <w:rFonts w:ascii="Trebuchet MS" w:hAnsi="Trebuchet MS"/>
          <w:color w:val="231F20"/>
        </w:rPr>
        <w:t>exploring</w:t>
      </w:r>
      <w:r>
        <w:rPr>
          <w:rFonts w:ascii="Trebuchet MS" w:hAnsi="Trebuchet MS"/>
          <w:color w:val="231F20"/>
          <w:spacing w:val="40"/>
        </w:rPr>
        <w:t xml:space="preserve"> </w:t>
      </w:r>
      <w:r>
        <w:rPr>
          <w:rFonts w:ascii="Trebuchet MS" w:hAnsi="Trebuchet MS"/>
          <w:color w:val="231F20"/>
        </w:rPr>
        <w:t>space</w:t>
      </w:r>
      <w:r>
        <w:rPr>
          <w:rFonts w:ascii="Trebuchet MS" w:hAnsi="Trebuchet MS"/>
          <w:color w:val="231F20"/>
          <w:spacing w:val="40"/>
        </w:rPr>
        <w:t xml:space="preserve"> </w:t>
      </w:r>
      <w:r>
        <w:rPr>
          <w:rFonts w:ascii="Trebuchet MS" w:hAnsi="Trebuchet MS"/>
          <w:color w:val="231F20"/>
        </w:rPr>
        <w:t>is</w:t>
      </w:r>
      <w:r>
        <w:rPr>
          <w:rFonts w:ascii="Trebuchet MS" w:hAnsi="Trebuchet MS"/>
          <w:color w:val="231F20"/>
          <w:spacing w:val="40"/>
        </w:rPr>
        <w:t xml:space="preserve"> </w:t>
      </w:r>
      <w:r>
        <w:rPr>
          <w:rFonts w:ascii="Trebuchet MS" w:hAnsi="Trebuchet MS"/>
          <w:color w:val="231F20"/>
        </w:rPr>
        <w:t>both</w:t>
      </w:r>
      <w:r>
        <w:rPr>
          <w:rFonts w:ascii="Trebuchet MS" w:hAnsi="Trebuchet MS"/>
          <w:color w:val="231F20"/>
          <w:spacing w:val="40"/>
        </w:rPr>
        <w:t xml:space="preserve"> </w:t>
      </w:r>
      <w:r>
        <w:rPr>
          <w:rFonts w:ascii="Trebuchet MS" w:hAnsi="Trebuchet MS"/>
          <w:color w:val="231F20"/>
        </w:rPr>
        <w:t>dangerous</w:t>
      </w:r>
      <w:r>
        <w:rPr>
          <w:rFonts w:ascii="Trebuchet MS" w:hAnsi="Trebuchet MS"/>
          <w:color w:val="231F20"/>
          <w:spacing w:val="40"/>
        </w:rPr>
        <w:t xml:space="preserve"> </w:t>
      </w:r>
      <w:r>
        <w:rPr>
          <w:rFonts w:ascii="Trebuchet MS" w:hAnsi="Trebuchet MS"/>
          <w:color w:val="231F20"/>
        </w:rPr>
        <w:t>and</w:t>
      </w:r>
      <w:r>
        <w:rPr>
          <w:rFonts w:ascii="Trebuchet MS" w:hAnsi="Trebuchet MS"/>
          <w:color w:val="231F20"/>
          <w:spacing w:val="40"/>
        </w:rPr>
        <w:t xml:space="preserve"> </w:t>
      </w:r>
      <w:r>
        <w:rPr>
          <w:rFonts w:ascii="Trebuchet MS" w:hAnsi="Trebuchet MS"/>
          <w:color w:val="231F20"/>
        </w:rPr>
        <w:t>challenging.</w:t>
      </w:r>
      <w:r>
        <w:rPr>
          <w:rFonts w:ascii="Trebuchet MS" w:hAnsi="Trebuchet MS"/>
          <w:color w:val="231F20"/>
          <w:spacing w:val="40"/>
        </w:rPr>
        <w:t xml:space="preserve"> </w:t>
      </w:r>
      <w:r>
        <w:rPr>
          <w:rFonts w:ascii="Trebuchet MS" w:hAnsi="Trebuchet MS"/>
          <w:color w:val="231F20"/>
        </w:rPr>
        <w:t>One</w:t>
      </w:r>
      <w:r>
        <w:rPr>
          <w:rFonts w:ascii="Trebuchet MS" w:hAnsi="Trebuchet MS"/>
          <w:color w:val="231F20"/>
          <w:spacing w:val="40"/>
        </w:rPr>
        <w:t xml:space="preserve"> </w:t>
      </w:r>
      <w:r>
        <w:rPr>
          <w:rFonts w:ascii="Trebuchet MS" w:hAnsi="Trebuchet MS"/>
          <w:color w:val="231F20"/>
        </w:rPr>
        <w:t>of</w:t>
      </w:r>
      <w:r>
        <w:rPr>
          <w:rFonts w:ascii="Trebuchet MS" w:hAnsi="Trebuchet MS"/>
          <w:color w:val="231F20"/>
          <w:spacing w:val="40"/>
        </w:rPr>
        <w:t xml:space="preserve"> </w:t>
      </w:r>
      <w:r>
        <w:rPr>
          <w:rFonts w:ascii="Trebuchet MS" w:hAnsi="Trebuchet MS"/>
          <w:color w:val="231F20"/>
        </w:rPr>
        <w:t>the</w:t>
      </w:r>
      <w:r>
        <w:rPr>
          <w:rFonts w:ascii="Trebuchet MS" w:hAnsi="Trebuchet MS"/>
          <w:color w:val="231F20"/>
          <w:spacing w:val="40"/>
        </w:rPr>
        <w:t xml:space="preserve"> </w:t>
      </w:r>
      <w:r>
        <w:rPr>
          <w:rFonts w:ascii="Trebuchet MS" w:hAnsi="Trebuchet MS"/>
          <w:color w:val="231F20"/>
        </w:rPr>
        <w:t>most</w:t>
      </w:r>
      <w:r>
        <w:rPr>
          <w:rFonts w:ascii="Trebuchet MS" w:hAnsi="Trebuchet MS"/>
          <w:color w:val="231F20"/>
          <w:spacing w:val="40"/>
        </w:rPr>
        <w:t xml:space="preserve"> </w:t>
      </w:r>
      <w:r>
        <w:rPr>
          <w:rFonts w:ascii="Trebuchet MS" w:hAnsi="Trebuchet MS"/>
          <w:color w:val="231F20"/>
        </w:rPr>
        <w:t>dangerous</w:t>
      </w:r>
      <w:r>
        <w:rPr>
          <w:rFonts w:ascii="Trebuchet MS" w:hAnsi="Trebuchet MS"/>
          <w:color w:val="231F20"/>
          <w:spacing w:val="40"/>
        </w:rPr>
        <w:t xml:space="preserve"> </w:t>
      </w:r>
      <w:r>
        <w:rPr>
          <w:rFonts w:ascii="Trebuchet MS" w:hAnsi="Trebuchet MS"/>
          <w:color w:val="231F20"/>
        </w:rPr>
        <w:t>parts</w:t>
      </w:r>
      <w:r>
        <w:rPr>
          <w:rFonts w:ascii="Trebuchet MS" w:hAnsi="Trebuchet MS"/>
          <w:color w:val="231F20"/>
          <w:spacing w:val="40"/>
        </w:rPr>
        <w:t xml:space="preserve"> </w:t>
      </w:r>
      <w:r>
        <w:rPr>
          <w:color w:val="231F20"/>
        </w:rPr>
        <w:t>of space exploration is helping people to escape Earth’s g</w:t>
      </w:r>
      <w:r>
        <w:rPr>
          <w:color w:val="231F20"/>
          <w:u w:val="single" w:color="231F20"/>
        </w:rPr>
        <w:tab/>
      </w:r>
      <w:r>
        <w:rPr>
          <w:color w:val="231F20"/>
          <w:u w:val="single" w:color="231F20"/>
        </w:rPr>
        <w:tab/>
      </w:r>
      <w:r>
        <w:rPr>
          <w:rFonts w:ascii="Trebuchet MS" w:hAnsi="Trebuchet MS"/>
          <w:color w:val="231F20"/>
        </w:rPr>
        <w:t>. If there is a mistake during the l</w:t>
      </w:r>
      <w:r>
        <w:rPr>
          <w:rFonts w:ascii="Times New Roman" w:hAnsi="Times New Roman"/>
          <w:color w:val="231F20"/>
          <w:u w:val="single" w:color="231F20"/>
        </w:rPr>
        <w:tab/>
      </w:r>
      <w:r>
        <w:rPr>
          <w:rFonts w:ascii="Trebuchet MS" w:hAnsi="Trebuchet MS"/>
          <w:color w:val="231F20"/>
        </w:rPr>
        <w:t>, it can lead to an accident that kills everyone on b</w:t>
      </w:r>
      <w:r>
        <w:rPr>
          <w:rFonts w:ascii="Times New Roman" w:hAnsi="Times New Roman"/>
          <w:color w:val="231F20"/>
          <w:u w:val="single" w:color="231F20"/>
        </w:rPr>
        <w:tab/>
      </w:r>
      <w:r>
        <w:rPr>
          <w:rFonts w:ascii="Trebuchet MS" w:hAnsi="Trebuchet MS"/>
          <w:color w:val="231F20"/>
        </w:rPr>
        <w:t>.</w:t>
      </w:r>
      <w:r>
        <w:rPr>
          <w:rFonts w:ascii="Trebuchet MS" w:hAnsi="Trebuchet MS"/>
          <w:color w:val="231F20"/>
          <w:spacing w:val="-17"/>
        </w:rPr>
        <w:t xml:space="preserve"> </w:t>
      </w:r>
      <w:r>
        <w:rPr>
          <w:rFonts w:ascii="Trebuchet MS" w:hAnsi="Trebuchet MS"/>
          <w:color w:val="231F20"/>
        </w:rPr>
        <w:t>Getting</w:t>
      </w:r>
      <w:r>
        <w:rPr>
          <w:rFonts w:ascii="Trebuchet MS" w:hAnsi="Trebuchet MS"/>
          <w:color w:val="231F20"/>
          <w:spacing w:val="-17"/>
        </w:rPr>
        <w:t xml:space="preserve"> </w:t>
      </w:r>
      <w:r>
        <w:rPr>
          <w:rFonts w:ascii="Trebuchet MS" w:hAnsi="Trebuchet MS"/>
          <w:color w:val="231F20"/>
        </w:rPr>
        <w:t xml:space="preserve">out </w:t>
      </w:r>
      <w:r>
        <w:rPr>
          <w:color w:val="231F20"/>
        </w:rPr>
        <w:t>of o</w:t>
      </w:r>
      <w:r>
        <w:rPr>
          <w:color w:val="231F20"/>
          <w:u w:val="single" w:color="231F20"/>
        </w:rPr>
        <w:tab/>
      </w:r>
      <w:r>
        <w:rPr>
          <w:color w:val="231F20"/>
          <w:u w:val="single" w:color="231F20"/>
        </w:rPr>
        <w:tab/>
      </w:r>
      <w:r>
        <w:rPr>
          <w:color w:val="231F20"/>
        </w:rPr>
        <w:t xml:space="preserve"> </w:t>
      </w:r>
      <w:r>
        <w:rPr>
          <w:rFonts w:ascii="Trebuchet MS" w:hAnsi="Trebuchet MS"/>
          <w:color w:val="231F20"/>
        </w:rPr>
        <w:t>and back to Earth’s surface is also very dangerous. Despite the huge risks though, people will always continue to explore this final f</w:t>
      </w:r>
      <w:r>
        <w:rPr>
          <w:rFonts w:ascii="Times New Roman" w:hAnsi="Times New Roman"/>
          <w:color w:val="231F20"/>
          <w:u w:val="single" w:color="231F20"/>
        </w:rPr>
        <w:tab/>
      </w:r>
      <w:r>
        <w:rPr>
          <w:rFonts w:ascii="Times New Roman" w:hAnsi="Times New Roman"/>
          <w:color w:val="231F20"/>
        </w:rPr>
        <w:t xml:space="preserve"> </w:t>
      </w:r>
      <w:r>
        <w:rPr>
          <w:color w:val="231F20"/>
        </w:rPr>
        <w:t>so as to learn its secrets.</w:t>
      </w:r>
    </w:p>
    <w:p w14:paraId="58A3D9A5">
      <w:pPr>
        <w:pStyle w:val="11"/>
        <w:rPr>
          <w:sz w:val="20"/>
        </w:rPr>
      </w:pPr>
    </w:p>
    <w:p w14:paraId="40A47B98">
      <w:pPr>
        <w:pStyle w:val="11"/>
        <w:rPr>
          <w:sz w:val="20"/>
        </w:rPr>
      </w:pPr>
    </w:p>
    <w:p w14:paraId="0E44D76F">
      <w:pPr>
        <w:spacing w:after="0"/>
        <w:rPr>
          <w:sz w:val="20"/>
        </w:rPr>
        <w:sectPr>
          <w:pgSz w:w="11910" w:h="16840"/>
          <w:pgMar w:top="0" w:right="0" w:bottom="0" w:left="0" w:header="720" w:footer="720" w:gutter="0"/>
          <w:cols w:space="720" w:num="1"/>
        </w:sectPr>
      </w:pPr>
    </w:p>
    <w:p w14:paraId="389D216D">
      <w:pPr>
        <w:pStyle w:val="11"/>
        <w:spacing w:before="221" w:line="285" w:lineRule="auto"/>
        <w:ind w:left="1587"/>
        <w:jc w:val="both"/>
      </w:pPr>
      <w:r>
        <w:rPr>
          <w:color w:val="231F20"/>
        </w:rPr>
        <w:t xml:space="preserve">Challenger, and Columbia spacecraft died during their missions. </w:t>
      </w:r>
      <w:r>
        <w:rPr>
          <w:color w:val="231F20"/>
          <w:spacing w:val="12"/>
        </w:rPr>
        <w:t xml:space="preserve">However, </w:t>
      </w:r>
      <w:r>
        <w:rPr>
          <w:color w:val="231F20"/>
          <w:spacing w:val="13"/>
        </w:rPr>
        <w:t xml:space="preserve">while </w:t>
      </w:r>
      <w:r>
        <w:rPr>
          <w:color w:val="231F20"/>
          <w:spacing w:val="12"/>
        </w:rPr>
        <w:t xml:space="preserve">such </w:t>
      </w:r>
      <w:r>
        <w:rPr>
          <w:color w:val="231F20"/>
          <w:spacing w:val="15"/>
        </w:rPr>
        <w:t xml:space="preserve">disasters </w:t>
      </w:r>
      <w:r>
        <w:rPr>
          <w:color w:val="231F20"/>
          <w:spacing w:val="14"/>
        </w:rPr>
        <w:t xml:space="preserve">brought </w:t>
      </w:r>
      <w:r>
        <w:rPr>
          <w:color w:val="231F20"/>
          <w:spacing w:val="12"/>
        </w:rPr>
        <w:t xml:space="preserve">much </w:t>
      </w:r>
      <w:r>
        <w:rPr>
          <w:color w:val="231F20"/>
          <w:spacing w:val="14"/>
        </w:rPr>
        <w:t xml:space="preserve">sadness </w:t>
      </w:r>
      <w:r>
        <w:rPr>
          <w:color w:val="231F20"/>
          <w:spacing w:val="17"/>
        </w:rPr>
        <w:t xml:space="preserve">and </w:t>
      </w:r>
      <w:r>
        <w:rPr>
          <w:color w:val="231F20"/>
        </w:rPr>
        <w:t>disappointment, the desire to explore the universe did not die. This is because people believe in the importance of carrying on space exploration despite the huge risks.</w:t>
      </w:r>
    </w:p>
    <w:p w14:paraId="009BC4F6">
      <w:pPr>
        <w:pStyle w:val="11"/>
        <w:spacing w:before="3"/>
        <w:rPr>
          <w:sz w:val="25"/>
        </w:rPr>
      </w:pPr>
    </w:p>
    <w:p w14:paraId="43B0288B">
      <w:pPr>
        <w:pStyle w:val="11"/>
        <w:spacing w:line="285" w:lineRule="auto"/>
        <w:ind w:left="1587" w:right="9"/>
        <w:jc w:val="both"/>
      </w:pPr>
      <w:r>
        <w:rPr>
          <w:color w:val="231F20"/>
        </w:rPr>
        <w:t>China’s</w:t>
      </w:r>
      <w:r>
        <w:rPr>
          <w:color w:val="231F20"/>
          <w:spacing w:val="-9"/>
        </w:rPr>
        <w:t xml:space="preserve"> </w:t>
      </w:r>
      <w:r>
        <w:rPr>
          <w:color w:val="231F20"/>
        </w:rPr>
        <w:t>space</w:t>
      </w:r>
      <w:r>
        <w:rPr>
          <w:color w:val="231F20"/>
          <w:spacing w:val="-9"/>
        </w:rPr>
        <w:t xml:space="preserve"> </w:t>
      </w:r>
      <w:r>
        <w:rPr>
          <w:color w:val="231F20"/>
        </w:rPr>
        <w:t>programme</w:t>
      </w:r>
      <w:r>
        <w:rPr>
          <w:color w:val="231F20"/>
          <w:spacing w:val="-9"/>
        </w:rPr>
        <w:t xml:space="preserve"> </w:t>
      </w:r>
      <w:r>
        <w:rPr>
          <w:color w:val="231F20"/>
        </w:rPr>
        <w:t>started</w:t>
      </w:r>
      <w:r>
        <w:rPr>
          <w:color w:val="231F20"/>
          <w:spacing w:val="-9"/>
        </w:rPr>
        <w:t xml:space="preserve"> </w:t>
      </w:r>
      <w:r>
        <w:rPr>
          <w:color w:val="231F20"/>
        </w:rPr>
        <w:t>later</w:t>
      </w:r>
      <w:r>
        <w:rPr>
          <w:color w:val="231F20"/>
          <w:spacing w:val="-9"/>
        </w:rPr>
        <w:t xml:space="preserve"> </w:t>
      </w:r>
      <w:r>
        <w:rPr>
          <w:color w:val="231F20"/>
        </w:rPr>
        <w:t>than</w:t>
      </w:r>
      <w:r>
        <w:rPr>
          <w:color w:val="231F20"/>
          <w:spacing w:val="-9"/>
        </w:rPr>
        <w:t xml:space="preserve"> </w:t>
      </w:r>
      <w:r>
        <w:rPr>
          <w:color w:val="231F20"/>
        </w:rPr>
        <w:t>those</w:t>
      </w:r>
      <w:r>
        <w:rPr>
          <w:color w:val="231F20"/>
          <w:spacing w:val="-9"/>
        </w:rPr>
        <w:t xml:space="preserve"> </w:t>
      </w:r>
      <w:r>
        <w:rPr>
          <w:color w:val="231F20"/>
        </w:rPr>
        <w:t>of</w:t>
      </w:r>
      <w:r>
        <w:rPr>
          <w:color w:val="231F20"/>
          <w:spacing w:val="-9"/>
        </w:rPr>
        <w:t xml:space="preserve"> </w:t>
      </w:r>
      <w:r>
        <w:rPr>
          <w:color w:val="231F20"/>
        </w:rPr>
        <w:t>Russia</w:t>
      </w:r>
      <w:r>
        <w:rPr>
          <w:color w:val="231F20"/>
          <w:spacing w:val="-9"/>
        </w:rPr>
        <w:t xml:space="preserve"> </w:t>
      </w:r>
      <w:r>
        <w:rPr>
          <w:color w:val="231F20"/>
        </w:rPr>
        <w:t>and</w:t>
      </w:r>
      <w:r>
        <w:rPr>
          <w:color w:val="231F20"/>
          <w:spacing w:val="-9"/>
        </w:rPr>
        <w:t xml:space="preserve"> </w:t>
      </w:r>
      <w:r>
        <w:rPr>
          <w:color w:val="231F20"/>
        </w:rPr>
        <w:t>the US,</w:t>
      </w:r>
      <w:r>
        <w:rPr>
          <w:color w:val="231F20"/>
          <w:spacing w:val="-16"/>
        </w:rPr>
        <w:t xml:space="preserve"> </w:t>
      </w:r>
      <w:r>
        <w:rPr>
          <w:color w:val="231F20"/>
        </w:rPr>
        <w:t>but</w:t>
      </w:r>
      <w:r>
        <w:rPr>
          <w:color w:val="231F20"/>
          <w:spacing w:val="-15"/>
        </w:rPr>
        <w:t xml:space="preserve"> </w:t>
      </w:r>
      <w:r>
        <w:rPr>
          <w:color w:val="231F20"/>
        </w:rPr>
        <w:t>it</w:t>
      </w:r>
      <w:r>
        <w:rPr>
          <w:color w:val="231F20"/>
          <w:spacing w:val="-15"/>
        </w:rPr>
        <w:t xml:space="preserve"> </w:t>
      </w:r>
      <w:r>
        <w:rPr>
          <w:color w:val="231F20"/>
        </w:rPr>
        <w:t>has</w:t>
      </w:r>
      <w:r>
        <w:rPr>
          <w:color w:val="231F20"/>
          <w:spacing w:val="-16"/>
        </w:rPr>
        <w:t xml:space="preserve"> </w:t>
      </w:r>
      <w:r>
        <w:rPr>
          <w:color w:val="231F20"/>
        </w:rPr>
        <w:t>made</w:t>
      </w:r>
      <w:r>
        <w:rPr>
          <w:color w:val="231F20"/>
          <w:spacing w:val="-15"/>
        </w:rPr>
        <w:t xml:space="preserve"> </w:t>
      </w:r>
      <w:r>
        <w:rPr>
          <w:color w:val="231F20"/>
        </w:rPr>
        <w:t>great</w:t>
      </w:r>
      <w:r>
        <w:rPr>
          <w:color w:val="231F20"/>
          <w:spacing w:val="-15"/>
        </w:rPr>
        <w:t xml:space="preserve"> </w:t>
      </w:r>
      <w:r>
        <w:rPr>
          <w:color w:val="231F20"/>
        </w:rPr>
        <w:t>progress</w:t>
      </w:r>
      <w:r>
        <w:rPr>
          <w:color w:val="231F20"/>
          <w:spacing w:val="-15"/>
        </w:rPr>
        <w:t xml:space="preserve"> </w:t>
      </w:r>
      <w:r>
        <w:rPr>
          <w:color w:val="231F20"/>
        </w:rPr>
        <w:t>in</w:t>
      </w:r>
      <w:r>
        <w:rPr>
          <w:color w:val="231F20"/>
          <w:spacing w:val="-16"/>
        </w:rPr>
        <w:t xml:space="preserve"> </w:t>
      </w:r>
      <w:r>
        <w:rPr>
          <w:color w:val="231F20"/>
        </w:rPr>
        <w:t>a</w:t>
      </w:r>
      <w:r>
        <w:rPr>
          <w:color w:val="231F20"/>
          <w:spacing w:val="-15"/>
        </w:rPr>
        <w:t xml:space="preserve"> </w:t>
      </w:r>
      <w:r>
        <w:rPr>
          <w:color w:val="231F20"/>
        </w:rPr>
        <w:t>short</w:t>
      </w:r>
      <w:r>
        <w:rPr>
          <w:color w:val="231F20"/>
          <w:spacing w:val="-15"/>
        </w:rPr>
        <w:t xml:space="preserve"> </w:t>
      </w:r>
      <w:r>
        <w:rPr>
          <w:color w:val="231F20"/>
        </w:rPr>
        <w:t>time.</w:t>
      </w:r>
      <w:r>
        <w:rPr>
          <w:color w:val="231F20"/>
          <w:spacing w:val="-16"/>
        </w:rPr>
        <w:t xml:space="preserve"> </w:t>
      </w:r>
      <w:r>
        <w:rPr>
          <w:color w:val="231F20"/>
        </w:rPr>
        <w:t>China</w:t>
      </w:r>
      <w:r>
        <w:rPr>
          <w:color w:val="231F20"/>
          <w:spacing w:val="-15"/>
        </w:rPr>
        <w:t xml:space="preserve"> </w:t>
      </w:r>
      <w:r>
        <w:rPr>
          <w:color w:val="231F20"/>
        </w:rPr>
        <w:t>became</w:t>
      </w:r>
      <w:r>
        <w:rPr>
          <w:color w:val="231F20"/>
          <w:spacing w:val="-15"/>
        </w:rPr>
        <w:t xml:space="preserve"> </w:t>
      </w:r>
      <w:r>
        <w:rPr>
          <w:color w:val="231F20"/>
        </w:rPr>
        <w:t>the third country in the world to independently send humans into space in</w:t>
      </w:r>
      <w:r>
        <w:rPr>
          <w:color w:val="231F20"/>
          <w:spacing w:val="-16"/>
        </w:rPr>
        <w:t xml:space="preserve"> </w:t>
      </w:r>
      <w:r>
        <w:rPr>
          <w:color w:val="231F20"/>
        </w:rPr>
        <w:t>2003,</w:t>
      </w:r>
      <w:r>
        <w:rPr>
          <w:color w:val="231F20"/>
          <w:spacing w:val="-15"/>
        </w:rPr>
        <w:t xml:space="preserve"> </w:t>
      </w:r>
      <w:r>
        <w:rPr>
          <w:color w:val="231F20"/>
        </w:rPr>
        <w:t>when</w:t>
      </w:r>
      <w:r>
        <w:rPr>
          <w:color w:val="231F20"/>
          <w:spacing w:val="-15"/>
        </w:rPr>
        <w:t xml:space="preserve"> </w:t>
      </w:r>
      <w:r>
        <w:rPr>
          <w:color w:val="231F20"/>
        </w:rPr>
        <w:t>Yang</w:t>
      </w:r>
      <w:r>
        <w:rPr>
          <w:color w:val="231F20"/>
          <w:spacing w:val="-16"/>
        </w:rPr>
        <w:t xml:space="preserve"> </w:t>
      </w:r>
      <w:r>
        <w:rPr>
          <w:color w:val="231F20"/>
        </w:rPr>
        <w:t>Liwei</w:t>
      </w:r>
      <w:r>
        <w:rPr>
          <w:color w:val="231F20"/>
          <w:spacing w:val="-15"/>
        </w:rPr>
        <w:t xml:space="preserve"> </w:t>
      </w:r>
      <w:r>
        <w:rPr>
          <w:color w:val="231F20"/>
        </w:rPr>
        <w:t>successfully</w:t>
      </w:r>
      <w:r>
        <w:rPr>
          <w:color w:val="231F20"/>
          <w:spacing w:val="-15"/>
        </w:rPr>
        <w:t xml:space="preserve"> </w:t>
      </w:r>
      <w:r>
        <w:rPr>
          <w:color w:val="231F20"/>
        </w:rPr>
        <w:t>orbited</w:t>
      </w:r>
      <w:r>
        <w:rPr>
          <w:color w:val="231F20"/>
          <w:spacing w:val="-15"/>
        </w:rPr>
        <w:t xml:space="preserve"> </w:t>
      </w:r>
      <w:r>
        <w:rPr>
          <w:color w:val="231F20"/>
        </w:rPr>
        <w:t>Earth</w:t>
      </w:r>
      <w:r>
        <w:rPr>
          <w:color w:val="231F20"/>
          <w:spacing w:val="-16"/>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Shenzhou 5 spacecraft. Then Shenzhou 6 and 7 completed a second manned orbit and the first Chinese spacewalk, followed by the vehicle Jade Rabbit</w:t>
      </w:r>
      <w:r>
        <w:rPr>
          <w:color w:val="231F20"/>
          <w:spacing w:val="-5"/>
        </w:rPr>
        <w:t xml:space="preserve"> </w:t>
      </w:r>
      <w:r>
        <w:rPr>
          <w:color w:val="231F20"/>
        </w:rPr>
        <w:t>being</w:t>
      </w:r>
      <w:r>
        <w:rPr>
          <w:color w:val="231F20"/>
          <w:spacing w:val="-5"/>
        </w:rPr>
        <w:t xml:space="preserve"> </w:t>
      </w:r>
      <w:r>
        <w:rPr>
          <w:color w:val="231F20"/>
        </w:rPr>
        <w:t>sent</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moon</w:t>
      </w:r>
      <w:r>
        <w:rPr>
          <w:color w:val="231F20"/>
          <w:spacing w:val="-5"/>
        </w:rPr>
        <w:t xml:space="preserve"> </w:t>
      </w:r>
      <w:r>
        <w:rPr>
          <w:color w:val="231F20"/>
        </w:rPr>
        <w:t>to</w:t>
      </w:r>
      <w:r>
        <w:rPr>
          <w:color w:val="231F20"/>
          <w:spacing w:val="-5"/>
        </w:rPr>
        <w:t xml:space="preserve"> </w:t>
      </w:r>
      <w:r>
        <w:rPr>
          <w:color w:val="231F20"/>
        </w:rPr>
        <w:t>study</w:t>
      </w:r>
      <w:r>
        <w:rPr>
          <w:color w:val="231F20"/>
          <w:spacing w:val="-5"/>
        </w:rPr>
        <w:t xml:space="preserve"> </w:t>
      </w:r>
      <w:r>
        <w:rPr>
          <w:color w:val="231F20"/>
        </w:rPr>
        <w:t>its</w:t>
      </w:r>
      <w:r>
        <w:rPr>
          <w:color w:val="231F20"/>
          <w:spacing w:val="-5"/>
        </w:rPr>
        <w:t xml:space="preserve"> </w:t>
      </w:r>
      <w:r>
        <w:rPr>
          <w:color w:val="231F20"/>
        </w:rPr>
        <w:t>surface.</w:t>
      </w:r>
      <w:r>
        <w:rPr>
          <w:color w:val="231F20"/>
          <w:spacing w:val="-5"/>
        </w:rPr>
        <w:t xml:space="preserve"> </w:t>
      </w:r>
      <w:r>
        <w:rPr>
          <w:color w:val="231F20"/>
        </w:rPr>
        <w:t>On</w:t>
      </w:r>
      <w:r>
        <w:rPr>
          <w:color w:val="231F20"/>
          <w:spacing w:val="-5"/>
        </w:rPr>
        <w:t xml:space="preserve"> </w:t>
      </w:r>
      <w:r>
        <w:rPr>
          <w:color w:val="231F20"/>
        </w:rPr>
        <w:t>23</w:t>
      </w:r>
      <w:r>
        <w:rPr>
          <w:color w:val="231F20"/>
          <w:spacing w:val="-5"/>
        </w:rPr>
        <w:t xml:space="preserve"> </w:t>
      </w:r>
      <w:r>
        <w:rPr>
          <w:color w:val="231F20"/>
        </w:rPr>
        <w:t>July</w:t>
      </w:r>
      <w:r>
        <w:rPr>
          <w:color w:val="231F20"/>
          <w:spacing w:val="-5"/>
        </w:rPr>
        <w:t xml:space="preserve"> </w:t>
      </w:r>
      <w:r>
        <w:rPr>
          <w:color w:val="231F20"/>
        </w:rPr>
        <w:t>2020, China sent Tianwen 1 to explore the surface of Mars. It arrived in February 2021 and then sent back lots of valuable information. And from</w:t>
      </w:r>
      <w:r>
        <w:rPr>
          <w:color w:val="231F20"/>
          <w:spacing w:val="-5"/>
        </w:rPr>
        <w:t xml:space="preserve"> </w:t>
      </w:r>
      <w:r>
        <w:rPr>
          <w:color w:val="231F20"/>
        </w:rPr>
        <w:t>2021</w:t>
      </w:r>
      <w:r>
        <w:rPr>
          <w:color w:val="231F20"/>
          <w:spacing w:val="-5"/>
        </w:rPr>
        <w:t xml:space="preserve"> </w:t>
      </w:r>
      <w:r>
        <w:rPr>
          <w:color w:val="231F20"/>
        </w:rPr>
        <w:t>to</w:t>
      </w:r>
      <w:r>
        <w:rPr>
          <w:color w:val="231F20"/>
          <w:spacing w:val="-5"/>
        </w:rPr>
        <w:t xml:space="preserve"> </w:t>
      </w:r>
      <w:r>
        <w:rPr>
          <w:color w:val="231F20"/>
        </w:rPr>
        <w:t>2022,</w:t>
      </w:r>
      <w:r>
        <w:rPr>
          <w:color w:val="231F20"/>
          <w:spacing w:val="-5"/>
        </w:rPr>
        <w:t xml:space="preserve"> </w:t>
      </w:r>
      <w:r>
        <w:rPr>
          <w:color w:val="231F20"/>
        </w:rPr>
        <w:t>China</w:t>
      </w:r>
      <w:r>
        <w:rPr>
          <w:color w:val="231F20"/>
          <w:spacing w:val="-5"/>
        </w:rPr>
        <w:t xml:space="preserve"> </w:t>
      </w:r>
      <w:r>
        <w:rPr>
          <w:color w:val="231F20"/>
        </w:rPr>
        <w:t>completed</w:t>
      </w:r>
      <w:r>
        <w:rPr>
          <w:color w:val="231F20"/>
          <w:spacing w:val="-5"/>
        </w:rPr>
        <w:t xml:space="preserve"> </w:t>
      </w:r>
      <w:r>
        <w:rPr>
          <w:color w:val="231F20"/>
        </w:rPr>
        <w:t>a</w:t>
      </w:r>
      <w:r>
        <w:rPr>
          <w:color w:val="231F20"/>
          <w:spacing w:val="-5"/>
        </w:rPr>
        <w:t xml:space="preserve"> </w:t>
      </w:r>
      <w:r>
        <w:rPr>
          <w:color w:val="231F20"/>
        </w:rPr>
        <w:t>number</w:t>
      </w:r>
      <w:r>
        <w:rPr>
          <w:color w:val="231F20"/>
          <w:spacing w:val="-5"/>
        </w:rPr>
        <w:t xml:space="preserve"> </w:t>
      </w:r>
      <w:r>
        <w:rPr>
          <w:color w:val="231F20"/>
        </w:rPr>
        <w:t>of</w:t>
      </w:r>
      <w:r>
        <w:rPr>
          <w:color w:val="231F20"/>
          <w:spacing w:val="-5"/>
        </w:rPr>
        <w:t xml:space="preserve"> </w:t>
      </w:r>
      <w:r>
        <w:rPr>
          <w:color w:val="231F20"/>
        </w:rPr>
        <w:t>rocket</w:t>
      </w:r>
      <w:r>
        <w:rPr>
          <w:color w:val="231F20"/>
          <w:spacing w:val="-6"/>
        </w:rPr>
        <w:t xml:space="preserve"> </w:t>
      </w:r>
      <w:r>
        <w:rPr>
          <w:color w:val="231F20"/>
        </w:rPr>
        <w:t>missions</w:t>
      </w:r>
      <w:r>
        <w:rPr>
          <w:color w:val="231F20"/>
          <w:spacing w:val="-5"/>
        </w:rPr>
        <w:t xml:space="preserve"> </w:t>
      </w:r>
      <w:r>
        <w:rPr>
          <w:color w:val="231F20"/>
        </w:rPr>
        <w:t>to establish its own space station. In 2022, the launch of the Mengtian module signalled the basic completion of the Tiangong Space Station.</w:t>
      </w:r>
      <w:r>
        <w:rPr>
          <w:color w:val="231F20"/>
          <w:spacing w:val="6"/>
        </w:rPr>
        <w:t xml:space="preserve"> </w:t>
      </w:r>
      <w:r>
        <w:rPr>
          <w:color w:val="231F20"/>
        </w:rPr>
        <w:t>This</w:t>
      </w:r>
      <w:r>
        <w:rPr>
          <w:color w:val="231F20"/>
          <w:spacing w:val="6"/>
        </w:rPr>
        <w:t xml:space="preserve"> </w:t>
      </w:r>
      <w:r>
        <w:rPr>
          <w:color w:val="231F20"/>
        </w:rPr>
        <w:t>modern</w:t>
      </w:r>
      <w:r>
        <w:rPr>
          <w:color w:val="231F20"/>
          <w:spacing w:val="6"/>
        </w:rPr>
        <w:t xml:space="preserve"> </w:t>
      </w:r>
      <w:r>
        <w:rPr>
          <w:color w:val="231F20"/>
        </w:rPr>
        <w:t>space</w:t>
      </w:r>
      <w:r>
        <w:rPr>
          <w:color w:val="231F20"/>
          <w:spacing w:val="7"/>
        </w:rPr>
        <w:t xml:space="preserve"> </w:t>
      </w:r>
      <w:r>
        <w:rPr>
          <w:color w:val="231F20"/>
        </w:rPr>
        <w:t>station</w:t>
      </w:r>
      <w:r>
        <w:rPr>
          <w:color w:val="231F20"/>
          <w:spacing w:val="6"/>
        </w:rPr>
        <w:t xml:space="preserve"> </w:t>
      </w:r>
      <w:r>
        <w:rPr>
          <w:color w:val="231F20"/>
        </w:rPr>
        <w:t>will</w:t>
      </w:r>
      <w:r>
        <w:rPr>
          <w:color w:val="231F20"/>
          <w:spacing w:val="6"/>
        </w:rPr>
        <w:t xml:space="preserve"> </w:t>
      </w:r>
      <w:r>
        <w:rPr>
          <w:color w:val="231F20"/>
        </w:rPr>
        <w:t>allow</w:t>
      </w:r>
      <w:r>
        <w:rPr>
          <w:color w:val="231F20"/>
          <w:spacing w:val="7"/>
        </w:rPr>
        <w:t xml:space="preserve"> </w:t>
      </w:r>
      <w:r>
        <w:rPr>
          <w:color w:val="231F20"/>
        </w:rPr>
        <w:t>astronauts</w:t>
      </w:r>
      <w:r>
        <w:rPr>
          <w:color w:val="231F20"/>
          <w:spacing w:val="6"/>
        </w:rPr>
        <w:t xml:space="preserve"> </w:t>
      </w:r>
      <w:r>
        <w:rPr>
          <w:color w:val="231F20"/>
        </w:rPr>
        <w:t>to</w:t>
      </w:r>
      <w:r>
        <w:rPr>
          <w:color w:val="231F20"/>
          <w:spacing w:val="6"/>
        </w:rPr>
        <w:t xml:space="preserve"> </w:t>
      </w:r>
      <w:r>
        <w:rPr>
          <w:color w:val="231F20"/>
          <w:spacing w:val="-2"/>
        </w:rPr>
        <w:t>conduct</w:t>
      </w:r>
    </w:p>
    <w:p w14:paraId="0DA1406A">
      <w:pPr>
        <w:spacing w:before="3" w:line="240" w:lineRule="auto"/>
        <w:rPr>
          <w:sz w:val="31"/>
        </w:rPr>
      </w:pPr>
      <w:r>
        <w:br w:type="column"/>
      </w:r>
    </w:p>
    <w:p w14:paraId="6951CBBE">
      <w:pPr>
        <w:spacing w:before="0" w:line="321" w:lineRule="auto"/>
        <w:ind w:left="404" w:right="1478" w:firstLine="0"/>
        <w:jc w:val="left"/>
        <w:rPr>
          <w:b/>
          <w:sz w:val="20"/>
        </w:rPr>
      </w:pPr>
      <w:r>
        <w:rPr>
          <w:b/>
          <w:color w:val="FFFFFF"/>
          <w:sz w:val="20"/>
        </w:rPr>
        <w:t>Challenger</w:t>
      </w:r>
      <w:r>
        <w:rPr>
          <w:b/>
          <w:color w:val="FFFFFF"/>
          <w:spacing w:val="-14"/>
          <w:sz w:val="20"/>
        </w:rPr>
        <w:t xml:space="preserve"> </w:t>
      </w:r>
      <w:r>
        <w:rPr>
          <w:b/>
          <w:color w:val="FFFFFF"/>
          <w:sz w:val="20"/>
        </w:rPr>
        <w:t>after the accident</w:t>
      </w:r>
    </w:p>
    <w:p w14:paraId="1209D7C2">
      <w:pPr>
        <w:pStyle w:val="11"/>
        <w:rPr>
          <w:b/>
          <w:sz w:val="24"/>
        </w:rPr>
      </w:pPr>
    </w:p>
    <w:p w14:paraId="38475E03">
      <w:pPr>
        <w:pStyle w:val="11"/>
        <w:rPr>
          <w:b/>
          <w:sz w:val="24"/>
        </w:rPr>
      </w:pPr>
    </w:p>
    <w:p w14:paraId="6A828590">
      <w:pPr>
        <w:pStyle w:val="11"/>
        <w:rPr>
          <w:b/>
          <w:sz w:val="24"/>
        </w:rPr>
      </w:pPr>
    </w:p>
    <w:p w14:paraId="43DB1EE0">
      <w:pPr>
        <w:pStyle w:val="11"/>
        <w:rPr>
          <w:b/>
          <w:sz w:val="24"/>
        </w:rPr>
      </w:pPr>
    </w:p>
    <w:p w14:paraId="477FDCC0">
      <w:pPr>
        <w:pStyle w:val="11"/>
        <w:rPr>
          <w:b/>
          <w:sz w:val="24"/>
        </w:rPr>
      </w:pPr>
    </w:p>
    <w:p w14:paraId="4F4A4D32">
      <w:pPr>
        <w:pStyle w:val="11"/>
        <w:rPr>
          <w:b/>
          <w:sz w:val="24"/>
        </w:rPr>
      </w:pPr>
    </w:p>
    <w:p w14:paraId="371FC099">
      <w:pPr>
        <w:pStyle w:val="11"/>
        <w:rPr>
          <w:b/>
          <w:sz w:val="24"/>
        </w:rPr>
      </w:pPr>
    </w:p>
    <w:p w14:paraId="43A10D5E">
      <w:pPr>
        <w:pStyle w:val="11"/>
        <w:spacing w:before="8"/>
        <w:rPr>
          <w:b/>
          <w:sz w:val="34"/>
        </w:rPr>
      </w:pPr>
    </w:p>
    <w:p w14:paraId="1FEB50AE">
      <w:pPr>
        <w:spacing w:before="0"/>
        <w:ind w:left="404" w:right="0" w:firstLine="0"/>
        <w:jc w:val="left"/>
        <w:rPr>
          <w:b/>
          <w:sz w:val="20"/>
        </w:rPr>
      </w:pPr>
      <w:r>
        <w:rPr>
          <w:b/>
          <w:color w:val="FFFFFF"/>
          <w:sz w:val="20"/>
        </w:rPr>
        <w:t>Zhurong</w:t>
      </w:r>
      <w:r>
        <w:rPr>
          <w:b/>
          <w:color w:val="FFFFFF"/>
          <w:spacing w:val="-8"/>
          <w:sz w:val="20"/>
        </w:rPr>
        <w:t xml:space="preserve"> </w:t>
      </w:r>
      <w:r>
        <w:rPr>
          <w:b/>
          <w:color w:val="FFFFFF"/>
          <w:spacing w:val="-2"/>
          <w:sz w:val="20"/>
        </w:rPr>
        <w:t>rover</w:t>
      </w:r>
    </w:p>
    <w:p w14:paraId="76ED85CC">
      <w:pPr>
        <w:spacing w:after="0"/>
        <w:jc w:val="left"/>
        <w:rPr>
          <w:sz w:val="20"/>
        </w:rPr>
        <w:sectPr>
          <w:type w:val="continuous"/>
          <w:pgSz w:w="11910" w:h="16840"/>
          <w:pgMar w:top="1340" w:right="0" w:bottom="280" w:left="0" w:header="720" w:footer="720" w:gutter="0"/>
          <w:cols w:equalWidth="0" w:num="2">
            <w:col w:w="8199" w:space="40"/>
            <w:col w:w="3671"/>
          </w:cols>
        </w:sectPr>
      </w:pPr>
    </w:p>
    <w:p w14:paraId="102B5881">
      <w:pPr>
        <w:pStyle w:val="11"/>
        <w:spacing w:line="245" w:lineRule="exact"/>
        <w:ind w:left="1587"/>
      </w:pPr>
      <w:r>
        <w:rPr>
          <w:color w:val="231F20"/>
          <w:spacing w:val="-2"/>
        </w:rPr>
        <w:t>many</w:t>
      </w:r>
      <w:r>
        <w:rPr>
          <w:color w:val="231F20"/>
          <w:spacing w:val="-13"/>
        </w:rPr>
        <w:t xml:space="preserve"> </w:t>
      </w:r>
      <w:r>
        <w:rPr>
          <w:color w:val="231F20"/>
          <w:spacing w:val="-2"/>
        </w:rPr>
        <w:t>important</w:t>
      </w:r>
      <w:r>
        <w:rPr>
          <w:color w:val="231F20"/>
          <w:spacing w:val="-12"/>
        </w:rPr>
        <w:t xml:space="preserve"> </w:t>
      </w:r>
      <w:r>
        <w:rPr>
          <w:color w:val="231F20"/>
          <w:spacing w:val="-2"/>
        </w:rPr>
        <w:t>experiments,</w:t>
      </w:r>
      <w:r>
        <w:rPr>
          <w:color w:val="231F20"/>
          <w:spacing w:val="-12"/>
        </w:rPr>
        <w:t xml:space="preserve"> </w:t>
      </w:r>
      <w:r>
        <w:rPr>
          <w:color w:val="231F20"/>
          <w:spacing w:val="-2"/>
        </w:rPr>
        <w:t>greatly</w:t>
      </w:r>
      <w:r>
        <w:rPr>
          <w:color w:val="231F20"/>
          <w:spacing w:val="-12"/>
        </w:rPr>
        <w:t xml:space="preserve"> </w:t>
      </w:r>
      <w:r>
        <w:rPr>
          <w:color w:val="231F20"/>
          <w:spacing w:val="-2"/>
        </w:rPr>
        <w:t>furthering</w:t>
      </w:r>
      <w:r>
        <w:rPr>
          <w:color w:val="231F20"/>
          <w:spacing w:val="-13"/>
        </w:rPr>
        <w:t xml:space="preserve"> </w:t>
      </w:r>
      <w:r>
        <w:rPr>
          <w:color w:val="231F20"/>
          <w:spacing w:val="-2"/>
        </w:rPr>
        <w:t>our</w:t>
      </w:r>
      <w:r>
        <w:rPr>
          <w:color w:val="231F20"/>
          <w:spacing w:val="-12"/>
        </w:rPr>
        <w:t xml:space="preserve"> </w:t>
      </w:r>
      <w:r>
        <w:rPr>
          <w:color w:val="231F20"/>
          <w:spacing w:val="-2"/>
        </w:rPr>
        <w:t>understanding</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universe.</w:t>
      </w:r>
    </w:p>
    <w:p w14:paraId="58F9430C">
      <w:pPr>
        <w:pStyle w:val="11"/>
        <w:spacing w:before="9"/>
        <w:rPr>
          <w:sz w:val="20"/>
        </w:rPr>
      </w:pPr>
    </w:p>
    <w:p w14:paraId="2ACE3139">
      <w:pPr>
        <w:pStyle w:val="11"/>
        <w:tabs>
          <w:tab w:val="left" w:pos="6392"/>
        </w:tabs>
        <w:spacing w:before="107" w:line="278" w:lineRule="auto"/>
        <w:ind w:left="1587" w:right="1757"/>
        <w:jc w:val="both"/>
      </w:pPr>
      <w:r>
        <w:rPr>
          <w:color w:val="231F20"/>
          <w:u w:val="single" w:color="231F20"/>
        </w:rPr>
        <w:tab/>
      </w:r>
      <w:r>
        <w:rPr>
          <w:color w:val="231F20"/>
        </w:rPr>
        <w:t xml:space="preserve"> Many countries have plans to further </w:t>
      </w:r>
      <w:r>
        <w:rPr>
          <w:rFonts w:ascii="Tahoma"/>
          <w:color w:val="231F20"/>
        </w:rPr>
        <w:t>study</w:t>
      </w:r>
      <w:r>
        <w:rPr>
          <w:rFonts w:ascii="Tahoma"/>
          <w:color w:val="231F20"/>
          <w:spacing w:val="-10"/>
        </w:rPr>
        <w:t xml:space="preserve"> </w:t>
      </w:r>
      <w:r>
        <w:rPr>
          <w:rFonts w:ascii="Tahoma"/>
          <w:color w:val="231F20"/>
        </w:rPr>
        <w:t>planets</w:t>
      </w:r>
      <w:r>
        <w:rPr>
          <w:rFonts w:ascii="Tahoma"/>
          <w:color w:val="231F20"/>
          <w:spacing w:val="-10"/>
        </w:rPr>
        <w:t xml:space="preserve"> </w:t>
      </w:r>
      <w:r>
        <w:rPr>
          <w:rFonts w:ascii="Tahoma"/>
          <w:color w:val="231F20"/>
        </w:rPr>
        <w:t>like</w:t>
      </w:r>
      <w:r>
        <w:rPr>
          <w:rFonts w:ascii="Tahoma"/>
          <w:color w:val="231F20"/>
          <w:spacing w:val="-10"/>
        </w:rPr>
        <w:t xml:space="preserve"> </w:t>
      </w:r>
      <w:r>
        <w:rPr>
          <w:rFonts w:ascii="Tahoma"/>
          <w:color w:val="231F20"/>
        </w:rPr>
        <w:t>Mars</w:t>
      </w:r>
      <w:r>
        <w:rPr>
          <w:rFonts w:ascii="Tahoma"/>
          <w:color w:val="231F20"/>
          <w:spacing w:val="-10"/>
        </w:rPr>
        <w:t xml:space="preserve"> </w:t>
      </w:r>
      <w:r>
        <w:rPr>
          <w:rFonts w:ascii="Tahoma"/>
          <w:color w:val="231F20"/>
        </w:rPr>
        <w:t>and</w:t>
      </w:r>
      <w:r>
        <w:rPr>
          <w:rFonts w:ascii="Tahoma"/>
          <w:color w:val="231F20"/>
          <w:spacing w:val="-10"/>
        </w:rPr>
        <w:t xml:space="preserve"> </w:t>
      </w:r>
      <w:r>
        <w:rPr>
          <w:rFonts w:ascii="Tahoma"/>
          <w:color w:val="231F20"/>
        </w:rPr>
        <w:t>Jupiter.</w:t>
      </w:r>
      <w:r>
        <w:rPr>
          <w:rFonts w:ascii="Tahoma"/>
          <w:color w:val="231F20"/>
          <w:spacing w:val="-10"/>
        </w:rPr>
        <w:t xml:space="preserve"> </w:t>
      </w:r>
      <w:r>
        <w:rPr>
          <w:rFonts w:ascii="Tahoma"/>
          <w:color w:val="231F20"/>
        </w:rPr>
        <w:t>Despite</w:t>
      </w:r>
      <w:r>
        <w:rPr>
          <w:rFonts w:ascii="Tahoma"/>
          <w:color w:val="231F20"/>
          <w:spacing w:val="-10"/>
        </w:rPr>
        <w:t xml:space="preserve"> </w:t>
      </w:r>
      <w:r>
        <w:rPr>
          <w:rFonts w:ascii="Tahoma"/>
          <w:color w:val="231F20"/>
        </w:rPr>
        <w:t>the</w:t>
      </w:r>
      <w:r>
        <w:rPr>
          <w:rFonts w:ascii="Tahoma"/>
          <w:color w:val="231F20"/>
          <w:spacing w:val="-10"/>
        </w:rPr>
        <w:t xml:space="preserve"> </w:t>
      </w:r>
      <w:r>
        <w:rPr>
          <w:rFonts w:ascii="Tahoma"/>
          <w:color w:val="231F20"/>
        </w:rPr>
        <w:t>difficulties,</w:t>
      </w:r>
      <w:r>
        <w:rPr>
          <w:rFonts w:ascii="Tahoma"/>
          <w:color w:val="231F20"/>
          <w:spacing w:val="-10"/>
        </w:rPr>
        <w:t xml:space="preserve"> </w:t>
      </w:r>
      <w:r>
        <w:rPr>
          <w:rFonts w:ascii="Tahoma"/>
          <w:color w:val="231F20"/>
        </w:rPr>
        <w:t>scientists</w:t>
      </w:r>
      <w:r>
        <w:rPr>
          <w:rFonts w:ascii="Tahoma"/>
          <w:color w:val="231F20"/>
          <w:spacing w:val="-10"/>
        </w:rPr>
        <w:t xml:space="preserve"> </w:t>
      </w:r>
      <w:r>
        <w:rPr>
          <w:rFonts w:ascii="Tahoma"/>
          <w:color w:val="231F20"/>
        </w:rPr>
        <w:t>hope</w:t>
      </w:r>
      <w:r>
        <w:rPr>
          <w:rFonts w:ascii="Tahoma"/>
          <w:color w:val="231F20"/>
          <w:spacing w:val="-10"/>
        </w:rPr>
        <w:t xml:space="preserve"> </w:t>
      </w:r>
      <w:r>
        <w:rPr>
          <w:rFonts w:ascii="Tahoma"/>
          <w:color w:val="231F20"/>
        </w:rPr>
        <w:t>to</w:t>
      </w:r>
      <w:r>
        <w:rPr>
          <w:rFonts w:ascii="Tahoma"/>
          <w:color w:val="231F20"/>
          <w:spacing w:val="-10"/>
        </w:rPr>
        <w:t xml:space="preserve"> </w:t>
      </w:r>
      <w:r>
        <w:rPr>
          <w:rFonts w:ascii="Tahoma"/>
          <w:color w:val="231F20"/>
        </w:rPr>
        <w:t>make</w:t>
      </w:r>
      <w:r>
        <w:rPr>
          <w:rFonts w:ascii="Tahoma"/>
          <w:color w:val="231F20"/>
          <w:spacing w:val="-10"/>
        </w:rPr>
        <w:t xml:space="preserve"> </w:t>
      </w:r>
      <w:r>
        <w:rPr>
          <w:rFonts w:ascii="Tahoma"/>
          <w:color w:val="231F20"/>
        </w:rPr>
        <w:t xml:space="preserve">more </w:t>
      </w:r>
      <w:r>
        <w:rPr>
          <w:color w:val="231F20"/>
        </w:rPr>
        <w:t>valuable</w:t>
      </w:r>
      <w:r>
        <w:rPr>
          <w:color w:val="231F20"/>
          <w:spacing w:val="-11"/>
        </w:rPr>
        <w:t xml:space="preserve"> </w:t>
      </w:r>
      <w:r>
        <w:rPr>
          <w:color w:val="231F20"/>
        </w:rPr>
        <w:t>discoveries</w:t>
      </w:r>
      <w:r>
        <w:rPr>
          <w:color w:val="231F20"/>
          <w:spacing w:val="-11"/>
        </w:rPr>
        <w:t xml:space="preserve"> </w:t>
      </w:r>
      <w:r>
        <w:rPr>
          <w:color w:val="231F20"/>
        </w:rPr>
        <w:t>that</w:t>
      </w:r>
      <w:r>
        <w:rPr>
          <w:color w:val="231F20"/>
          <w:spacing w:val="-11"/>
        </w:rPr>
        <w:t xml:space="preserve"> </w:t>
      </w:r>
      <w:r>
        <w:rPr>
          <w:color w:val="231F20"/>
        </w:rPr>
        <w:t>will</w:t>
      </w:r>
      <w:r>
        <w:rPr>
          <w:color w:val="231F20"/>
          <w:spacing w:val="-11"/>
        </w:rPr>
        <w:t xml:space="preserve"> </w:t>
      </w:r>
      <w:r>
        <w:rPr>
          <w:color w:val="231F20"/>
        </w:rPr>
        <w:t>enable</w:t>
      </w:r>
      <w:r>
        <w:rPr>
          <w:color w:val="231F20"/>
          <w:spacing w:val="-11"/>
        </w:rPr>
        <w:t xml:space="preserve"> </w:t>
      </w:r>
      <w:r>
        <w:rPr>
          <w:color w:val="231F20"/>
        </w:rPr>
        <w:t>the</w:t>
      </w:r>
      <w:r>
        <w:rPr>
          <w:color w:val="231F20"/>
          <w:spacing w:val="-11"/>
        </w:rPr>
        <w:t xml:space="preserve"> </w:t>
      </w:r>
      <w:r>
        <w:rPr>
          <w:color w:val="231F20"/>
        </w:rPr>
        <w:t>human</w:t>
      </w:r>
      <w:r>
        <w:rPr>
          <w:color w:val="231F20"/>
          <w:spacing w:val="-11"/>
        </w:rPr>
        <w:t xml:space="preserve"> </w:t>
      </w:r>
      <w:r>
        <w:rPr>
          <w:color w:val="231F20"/>
        </w:rPr>
        <w:t>race</w:t>
      </w:r>
      <w:r>
        <w:rPr>
          <w:color w:val="231F20"/>
          <w:spacing w:val="-11"/>
        </w:rPr>
        <w:t xml:space="preserve"> </w:t>
      </w:r>
      <w:r>
        <w:rPr>
          <w:color w:val="231F20"/>
        </w:rPr>
        <w:t>to</w:t>
      </w:r>
      <w:r>
        <w:rPr>
          <w:color w:val="231F20"/>
          <w:spacing w:val="-11"/>
        </w:rPr>
        <w:t xml:space="preserve"> </w:t>
      </w:r>
      <w:r>
        <w:rPr>
          <w:color w:val="231F20"/>
        </w:rPr>
        <w:t>survive</w:t>
      </w:r>
      <w:r>
        <w:rPr>
          <w:color w:val="231F20"/>
          <w:spacing w:val="-11"/>
        </w:rPr>
        <w:t xml:space="preserve"> </w:t>
      </w:r>
      <w:r>
        <w:rPr>
          <w:color w:val="231F20"/>
        </w:rPr>
        <w:t>well</w:t>
      </w:r>
      <w:r>
        <w:rPr>
          <w:color w:val="231F20"/>
          <w:spacing w:val="-11"/>
        </w:rPr>
        <w:t xml:space="preserve"> </w:t>
      </w:r>
      <w:r>
        <w:rPr>
          <w:color w:val="231F20"/>
        </w:rPr>
        <w:t>into</w:t>
      </w:r>
      <w:r>
        <w:rPr>
          <w:color w:val="231F20"/>
          <w:spacing w:val="-11"/>
        </w:rPr>
        <w:t xml:space="preserve"> </w:t>
      </w:r>
      <w:r>
        <w:rPr>
          <w:color w:val="231F20"/>
        </w:rPr>
        <w:t>the</w:t>
      </w:r>
      <w:r>
        <w:rPr>
          <w:color w:val="231F20"/>
          <w:spacing w:val="-11"/>
        </w:rPr>
        <w:t xml:space="preserve"> </w:t>
      </w:r>
      <w:r>
        <w:rPr>
          <w:color w:val="231F20"/>
        </w:rPr>
        <w:t>future.</w:t>
      </w:r>
    </w:p>
    <w:p w14:paraId="663B76F8">
      <w:pPr>
        <w:pStyle w:val="11"/>
        <w:rPr>
          <w:sz w:val="20"/>
        </w:rPr>
      </w:pPr>
    </w:p>
    <w:p w14:paraId="0852A576">
      <w:pPr>
        <w:pStyle w:val="11"/>
        <w:spacing w:before="5"/>
        <w:rPr>
          <w:sz w:val="23"/>
        </w:rPr>
      </w:pPr>
    </w:p>
    <w:p w14:paraId="2498973F">
      <w:pPr>
        <w:tabs>
          <w:tab w:val="left" w:pos="2824"/>
        </w:tabs>
        <w:spacing w:before="98"/>
        <w:ind w:left="0" w:right="618"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r>
        <w:rPr>
          <w:color w:val="231F20"/>
          <w:sz w:val="18"/>
        </w:rPr>
        <w:tab/>
      </w:r>
      <w:r>
        <w:rPr>
          <w:rFonts w:ascii="Tahoma"/>
          <w:color w:val="231F20"/>
          <w:spacing w:val="-5"/>
          <w:sz w:val="20"/>
        </w:rPr>
        <w:t>41</w:t>
      </w:r>
    </w:p>
    <w:p w14:paraId="41AF7FA6">
      <w:pPr>
        <w:spacing w:after="0"/>
        <w:jc w:val="right"/>
        <w:rPr>
          <w:rFonts w:ascii="Tahoma"/>
          <w:sz w:val="20"/>
        </w:rPr>
        <w:sectPr>
          <w:type w:val="continuous"/>
          <w:pgSz w:w="11910" w:h="16840"/>
          <w:pgMar w:top="1340" w:right="0" w:bottom="280" w:left="0" w:header="720" w:footer="720" w:gutter="0"/>
          <w:cols w:space="720" w:num="1"/>
        </w:sectPr>
      </w:pPr>
    </w:p>
    <w:p w14:paraId="6DE277F3">
      <w:pPr>
        <w:pStyle w:val="11"/>
        <w:rPr>
          <w:rFonts w:ascii="Tahoma"/>
          <w:sz w:val="20"/>
        </w:rPr>
      </w:pPr>
    </w:p>
    <w:p w14:paraId="0428C3DF">
      <w:pPr>
        <w:pStyle w:val="11"/>
        <w:rPr>
          <w:rFonts w:ascii="Tahoma"/>
          <w:sz w:val="20"/>
        </w:rPr>
      </w:pPr>
    </w:p>
    <w:p w14:paraId="5A30539A">
      <w:pPr>
        <w:pStyle w:val="11"/>
        <w:rPr>
          <w:rFonts w:ascii="Tahoma"/>
          <w:sz w:val="20"/>
        </w:rPr>
      </w:pPr>
    </w:p>
    <w:p w14:paraId="6850460E">
      <w:pPr>
        <w:pStyle w:val="11"/>
        <w:rPr>
          <w:rFonts w:ascii="Tahoma"/>
          <w:sz w:val="20"/>
        </w:rPr>
      </w:pPr>
    </w:p>
    <w:p w14:paraId="4542E821">
      <w:pPr>
        <w:pStyle w:val="9"/>
        <w:spacing w:before="281"/>
        <w:ind w:left="1190"/>
      </w:pPr>
      <w:r>
        <mc:AlternateContent>
          <mc:Choice Requires="wps">
            <w:drawing>
              <wp:anchor distT="0" distB="0" distL="0" distR="0" simplePos="0" relativeHeight="251716608"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795" name="Graphic 179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795" o:spid="_x0000_s1026" o:spt="100" style="position:absolute;left:0pt;margin-left:217pt;margin-top:-42.35pt;height:20.25pt;width:22.3pt;mso-position-horizontal-relative:page;z-index:251716608;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KP7N4N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Cj+zeD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Describe</w:t>
      </w:r>
      <w:r>
        <w:rPr>
          <w:color w:val="231F20"/>
          <w:spacing w:val="5"/>
        </w:rPr>
        <w:t xml:space="preserve"> </w:t>
      </w:r>
      <w:r>
        <w:rPr>
          <w:color w:val="231F20"/>
        </w:rPr>
        <w:t>space</w:t>
      </w:r>
      <w:r>
        <w:rPr>
          <w:color w:val="231F20"/>
          <w:spacing w:val="5"/>
        </w:rPr>
        <w:t xml:space="preserve"> </w:t>
      </w:r>
      <w:r>
        <w:rPr>
          <w:color w:val="231F20"/>
        </w:rPr>
        <w:t>facts</w:t>
      </w:r>
      <w:r>
        <w:rPr>
          <w:color w:val="231F20"/>
          <w:spacing w:val="5"/>
        </w:rPr>
        <w:t xml:space="preserve"> </w:t>
      </w:r>
      <w:r>
        <w:rPr>
          <w:color w:val="231F20"/>
        </w:rPr>
        <w:t>and</w:t>
      </w:r>
      <w:r>
        <w:rPr>
          <w:color w:val="231F20"/>
          <w:spacing w:val="5"/>
        </w:rPr>
        <w:t xml:space="preserve"> </w:t>
      </w:r>
      <w:r>
        <w:rPr>
          <w:color w:val="231F20"/>
        </w:rPr>
        <w:t>efforts</w:t>
      </w:r>
      <w:r>
        <w:rPr>
          <w:color w:val="231F20"/>
          <w:spacing w:val="5"/>
        </w:rPr>
        <w:t xml:space="preserve"> </w:t>
      </w:r>
      <w:r>
        <w:rPr>
          <w:color w:val="231F20"/>
        </w:rPr>
        <w:t>to</w:t>
      </w:r>
      <w:r>
        <w:rPr>
          <w:color w:val="231F20"/>
          <w:spacing w:val="5"/>
        </w:rPr>
        <w:t xml:space="preserve"> </w:t>
      </w:r>
      <w:r>
        <w:rPr>
          <w:color w:val="231F20"/>
        </w:rPr>
        <w:t>explore</w:t>
      </w:r>
      <w:r>
        <w:rPr>
          <w:color w:val="231F20"/>
          <w:spacing w:val="5"/>
        </w:rPr>
        <w:t xml:space="preserve"> </w:t>
      </w:r>
      <w:r>
        <w:rPr>
          <w:color w:val="231F20"/>
          <w:spacing w:val="-2"/>
        </w:rPr>
        <w:t>space</w:t>
      </w:r>
    </w:p>
    <w:p w14:paraId="4EC8D0E1">
      <w:pPr>
        <w:spacing w:before="278" w:line="213" w:lineRule="auto"/>
        <w:ind w:left="1492" w:right="1294" w:firstLine="20"/>
        <w:jc w:val="left"/>
        <w:rPr>
          <w:rFonts w:ascii="Tahoma"/>
          <w:sz w:val="26"/>
        </w:rPr>
      </w:pPr>
      <w:r>
        <w:rPr>
          <w:rFonts w:ascii="Tahoma"/>
          <w:color w:val="11797A"/>
          <w:spacing w:val="-2"/>
          <w:sz w:val="26"/>
        </w:rPr>
        <w:t>Look</w:t>
      </w:r>
      <w:r>
        <w:rPr>
          <w:rFonts w:ascii="Tahoma"/>
          <w:color w:val="11797A"/>
          <w:spacing w:val="-30"/>
          <w:sz w:val="26"/>
        </w:rPr>
        <w:t xml:space="preserve"> </w:t>
      </w:r>
      <w:r>
        <w:rPr>
          <w:rFonts w:ascii="Tahoma"/>
          <w:color w:val="11797A"/>
          <w:spacing w:val="-2"/>
          <w:sz w:val="26"/>
        </w:rPr>
        <w:t>at</w:t>
      </w:r>
      <w:r>
        <w:rPr>
          <w:rFonts w:ascii="Tahoma"/>
          <w:color w:val="11797A"/>
          <w:spacing w:val="-30"/>
          <w:sz w:val="26"/>
        </w:rPr>
        <w:t xml:space="preserve"> </w:t>
      </w:r>
      <w:r>
        <w:rPr>
          <w:rFonts w:ascii="Tahoma"/>
          <w:color w:val="11797A"/>
          <w:spacing w:val="-2"/>
          <w:sz w:val="26"/>
        </w:rPr>
        <w:t>the</w:t>
      </w:r>
      <w:r>
        <w:rPr>
          <w:rFonts w:ascii="Tahoma"/>
          <w:color w:val="11797A"/>
          <w:spacing w:val="-30"/>
          <w:sz w:val="26"/>
        </w:rPr>
        <w:t xml:space="preserve"> </w:t>
      </w:r>
      <w:r>
        <w:rPr>
          <w:rFonts w:ascii="Tahoma"/>
          <w:color w:val="11797A"/>
          <w:spacing w:val="-2"/>
          <w:sz w:val="26"/>
        </w:rPr>
        <w:t>following</w:t>
      </w:r>
      <w:r>
        <w:rPr>
          <w:rFonts w:ascii="Tahoma"/>
          <w:color w:val="11797A"/>
          <w:spacing w:val="-30"/>
          <w:sz w:val="26"/>
        </w:rPr>
        <w:t xml:space="preserve"> </w:t>
      </w:r>
      <w:r>
        <w:rPr>
          <w:rFonts w:ascii="Tahoma"/>
          <w:color w:val="11797A"/>
          <w:spacing w:val="-2"/>
          <w:sz w:val="26"/>
        </w:rPr>
        <w:t>sentences</w:t>
      </w:r>
      <w:r>
        <w:rPr>
          <w:rFonts w:ascii="Tahoma"/>
          <w:color w:val="11797A"/>
          <w:spacing w:val="-30"/>
          <w:sz w:val="26"/>
        </w:rPr>
        <w:t xml:space="preserve"> </w:t>
      </w:r>
      <w:r>
        <w:rPr>
          <w:rFonts w:ascii="Tahoma"/>
          <w:color w:val="11797A"/>
          <w:spacing w:val="-2"/>
          <w:sz w:val="26"/>
        </w:rPr>
        <w:t>and</w:t>
      </w:r>
      <w:r>
        <w:rPr>
          <w:rFonts w:ascii="Tahoma"/>
          <w:color w:val="11797A"/>
          <w:spacing w:val="-30"/>
          <w:sz w:val="26"/>
        </w:rPr>
        <w:t xml:space="preserve"> </w:t>
      </w:r>
      <w:r>
        <w:rPr>
          <w:rFonts w:ascii="Tahoma"/>
          <w:color w:val="11797A"/>
          <w:spacing w:val="-2"/>
          <w:sz w:val="26"/>
        </w:rPr>
        <w:t>focus</w:t>
      </w:r>
      <w:r>
        <w:rPr>
          <w:rFonts w:ascii="Tahoma"/>
          <w:color w:val="11797A"/>
          <w:spacing w:val="-30"/>
          <w:sz w:val="26"/>
        </w:rPr>
        <w:t xml:space="preserve"> </w:t>
      </w:r>
      <w:r>
        <w:rPr>
          <w:rFonts w:ascii="Tahoma"/>
          <w:color w:val="11797A"/>
          <w:spacing w:val="-2"/>
          <w:sz w:val="26"/>
        </w:rPr>
        <w:t>on</w:t>
      </w:r>
      <w:r>
        <w:rPr>
          <w:rFonts w:ascii="Tahoma"/>
          <w:color w:val="11797A"/>
          <w:spacing w:val="-30"/>
          <w:sz w:val="26"/>
        </w:rPr>
        <w:t xml:space="preserve"> </w:t>
      </w:r>
      <w:r>
        <w:rPr>
          <w:rFonts w:ascii="Tahoma"/>
          <w:color w:val="11797A"/>
          <w:spacing w:val="-2"/>
          <w:sz w:val="26"/>
        </w:rPr>
        <w:t>the</w:t>
      </w:r>
      <w:r>
        <w:rPr>
          <w:rFonts w:ascii="Tahoma"/>
          <w:color w:val="11797A"/>
          <w:spacing w:val="-30"/>
          <w:sz w:val="26"/>
        </w:rPr>
        <w:t xml:space="preserve"> </w:t>
      </w:r>
      <w:r>
        <w:rPr>
          <w:rFonts w:ascii="Tahoma"/>
          <w:color w:val="11797A"/>
          <w:spacing w:val="-2"/>
          <w:sz w:val="26"/>
        </w:rPr>
        <w:t>italicised</w:t>
      </w:r>
      <w:r>
        <w:rPr>
          <w:rFonts w:ascii="Tahoma"/>
          <w:color w:val="11797A"/>
          <w:spacing w:val="-30"/>
          <w:sz w:val="26"/>
        </w:rPr>
        <w:t xml:space="preserve"> </w:t>
      </w:r>
      <w:r>
        <w:rPr>
          <w:rFonts w:ascii="Tahoma"/>
          <w:color w:val="11797A"/>
          <w:spacing w:val="-2"/>
          <w:sz w:val="26"/>
        </w:rPr>
        <w:t>infinitives.</w:t>
      </w:r>
      <w:r>
        <w:rPr>
          <w:rFonts w:ascii="Tahoma"/>
          <w:color w:val="11797A"/>
          <w:spacing w:val="-30"/>
          <w:sz w:val="26"/>
        </w:rPr>
        <w:t xml:space="preserve"> </w:t>
      </w:r>
      <w:r>
        <w:rPr>
          <w:rFonts w:ascii="Tahoma"/>
          <w:color w:val="11797A"/>
          <w:spacing w:val="-2"/>
          <w:sz w:val="26"/>
        </w:rPr>
        <w:t>In</w:t>
      </w:r>
      <w:r>
        <w:rPr>
          <w:rFonts w:ascii="Tahoma"/>
          <w:color w:val="11797A"/>
          <w:spacing w:val="-30"/>
          <w:sz w:val="26"/>
        </w:rPr>
        <w:t xml:space="preserve"> </w:t>
      </w:r>
      <w:r>
        <w:rPr>
          <w:rFonts w:ascii="Tahoma"/>
          <w:color w:val="11797A"/>
          <w:spacing w:val="-2"/>
          <w:sz w:val="26"/>
        </w:rPr>
        <w:t xml:space="preserve">pairs, </w:t>
      </w:r>
      <w:r>
        <w:rPr>
          <w:rFonts w:ascii="Tahoma"/>
          <w:color w:val="11797A"/>
          <w:spacing w:val="-4"/>
          <w:w w:val="105"/>
          <w:sz w:val="26"/>
        </w:rPr>
        <w:t>discuss</w:t>
      </w:r>
      <w:r>
        <w:rPr>
          <w:rFonts w:ascii="Tahoma"/>
          <w:color w:val="11797A"/>
          <w:spacing w:val="-37"/>
          <w:w w:val="105"/>
          <w:sz w:val="26"/>
        </w:rPr>
        <w:t xml:space="preserve"> </w:t>
      </w:r>
      <w:r>
        <w:rPr>
          <w:rFonts w:ascii="Tahoma"/>
          <w:color w:val="11797A"/>
          <w:spacing w:val="-4"/>
          <w:w w:val="105"/>
          <w:sz w:val="26"/>
        </w:rPr>
        <w:t>their</w:t>
      </w:r>
      <w:r>
        <w:rPr>
          <w:rFonts w:ascii="Tahoma"/>
          <w:color w:val="11797A"/>
          <w:spacing w:val="-36"/>
          <w:w w:val="105"/>
          <w:sz w:val="26"/>
        </w:rPr>
        <w:t xml:space="preserve"> </w:t>
      </w:r>
      <w:r>
        <w:rPr>
          <w:rFonts w:ascii="Tahoma"/>
          <w:color w:val="11797A"/>
          <w:spacing w:val="-4"/>
          <w:w w:val="105"/>
          <w:sz w:val="26"/>
        </w:rPr>
        <w:t>functions</w:t>
      </w:r>
      <w:r>
        <w:rPr>
          <w:rFonts w:ascii="Tahoma"/>
          <w:color w:val="11797A"/>
          <w:spacing w:val="-36"/>
          <w:w w:val="105"/>
          <w:sz w:val="26"/>
        </w:rPr>
        <w:t xml:space="preserve"> </w:t>
      </w:r>
      <w:r>
        <w:rPr>
          <w:rFonts w:ascii="Tahoma"/>
          <w:color w:val="11797A"/>
          <w:spacing w:val="-4"/>
          <w:w w:val="105"/>
          <w:sz w:val="26"/>
        </w:rPr>
        <w:t>and</w:t>
      </w:r>
      <w:r>
        <w:rPr>
          <w:rFonts w:ascii="Tahoma"/>
          <w:color w:val="11797A"/>
          <w:spacing w:val="-36"/>
          <w:w w:val="105"/>
          <w:sz w:val="26"/>
        </w:rPr>
        <w:t xml:space="preserve"> </w:t>
      </w:r>
      <w:r>
        <w:rPr>
          <w:rFonts w:ascii="Tahoma"/>
          <w:color w:val="11797A"/>
          <w:spacing w:val="-4"/>
          <w:w w:val="105"/>
          <w:sz w:val="26"/>
        </w:rPr>
        <w:t>meanings.</w:t>
      </w:r>
      <w:r>
        <w:rPr>
          <w:rFonts w:ascii="Tahoma"/>
          <w:color w:val="11797A"/>
          <w:spacing w:val="-36"/>
          <w:w w:val="105"/>
          <w:sz w:val="26"/>
        </w:rPr>
        <w:t xml:space="preserve"> </w:t>
      </w:r>
      <w:r>
        <w:rPr>
          <w:rFonts w:ascii="Tahoma"/>
          <w:color w:val="11797A"/>
          <w:spacing w:val="-4"/>
          <w:w w:val="105"/>
          <w:sz w:val="26"/>
        </w:rPr>
        <w:t>Find</w:t>
      </w:r>
      <w:r>
        <w:rPr>
          <w:rFonts w:ascii="Tahoma"/>
          <w:color w:val="11797A"/>
          <w:spacing w:val="-36"/>
          <w:w w:val="105"/>
          <w:sz w:val="26"/>
        </w:rPr>
        <w:t xml:space="preserve"> </w:t>
      </w:r>
      <w:r>
        <w:rPr>
          <w:rFonts w:ascii="Tahoma"/>
          <w:color w:val="11797A"/>
          <w:spacing w:val="-4"/>
          <w:w w:val="105"/>
          <w:sz w:val="26"/>
        </w:rPr>
        <w:t>more</w:t>
      </w:r>
      <w:r>
        <w:rPr>
          <w:rFonts w:ascii="Tahoma"/>
          <w:color w:val="11797A"/>
          <w:spacing w:val="-36"/>
          <w:w w:val="105"/>
          <w:sz w:val="26"/>
        </w:rPr>
        <w:t xml:space="preserve"> </w:t>
      </w:r>
      <w:r>
        <w:rPr>
          <w:rFonts w:ascii="Tahoma"/>
          <w:color w:val="11797A"/>
          <w:spacing w:val="-4"/>
          <w:w w:val="105"/>
          <w:sz w:val="26"/>
        </w:rPr>
        <w:t>examples</w:t>
      </w:r>
      <w:r>
        <w:rPr>
          <w:rFonts w:ascii="Tahoma"/>
          <w:color w:val="11797A"/>
          <w:spacing w:val="-36"/>
          <w:w w:val="105"/>
          <w:sz w:val="26"/>
        </w:rPr>
        <w:t xml:space="preserve"> </w:t>
      </w:r>
      <w:r>
        <w:rPr>
          <w:rFonts w:ascii="Tahoma"/>
          <w:color w:val="11797A"/>
          <w:spacing w:val="-4"/>
          <w:w w:val="105"/>
          <w:sz w:val="26"/>
        </w:rPr>
        <w:t>from</w:t>
      </w:r>
      <w:r>
        <w:rPr>
          <w:rFonts w:ascii="Tahoma"/>
          <w:color w:val="11797A"/>
          <w:spacing w:val="-36"/>
          <w:w w:val="105"/>
          <w:sz w:val="26"/>
        </w:rPr>
        <w:t xml:space="preserve"> </w:t>
      </w:r>
      <w:r>
        <w:rPr>
          <w:rFonts w:ascii="Tahoma"/>
          <w:color w:val="11797A"/>
          <w:spacing w:val="-4"/>
          <w:w w:val="105"/>
          <w:sz w:val="26"/>
        </w:rPr>
        <w:t>the</w:t>
      </w:r>
      <w:r>
        <w:rPr>
          <w:rFonts w:ascii="Tahoma"/>
          <w:color w:val="11797A"/>
          <w:spacing w:val="-36"/>
          <w:w w:val="105"/>
          <w:sz w:val="26"/>
        </w:rPr>
        <w:t xml:space="preserve"> </w:t>
      </w:r>
      <w:r>
        <w:rPr>
          <w:rFonts w:ascii="Tahoma"/>
          <w:color w:val="11797A"/>
          <w:spacing w:val="-4"/>
          <w:w w:val="105"/>
          <w:sz w:val="26"/>
        </w:rPr>
        <w:t>unit.</w:t>
      </w:r>
    </w:p>
    <w:p w14:paraId="156527CB">
      <w:pPr>
        <w:pStyle w:val="15"/>
        <w:numPr>
          <w:ilvl w:val="0"/>
          <w:numId w:val="57"/>
        </w:numPr>
        <w:tabs>
          <w:tab w:val="left" w:pos="1863"/>
        </w:tabs>
        <w:spacing w:before="154" w:after="0" w:line="240" w:lineRule="auto"/>
        <w:ind w:left="1863" w:right="0" w:hanging="305"/>
        <w:jc w:val="left"/>
        <w:rPr>
          <w:rFonts w:ascii="Tahoma"/>
          <w:sz w:val="22"/>
        </w:rPr>
      </w:pPr>
      <w:r>
        <w:rPr>
          <w:color w:val="231F20"/>
          <w:spacing w:val="-4"/>
          <w:sz w:val="22"/>
        </w:rPr>
        <w:t xml:space="preserve">I trained for a long time </w:t>
      </w:r>
      <w:r>
        <w:rPr>
          <w:rFonts w:ascii="Trebuchet MS"/>
          <w:i/>
          <w:color w:val="11797A"/>
          <w:spacing w:val="-4"/>
          <w:sz w:val="22"/>
        </w:rPr>
        <w:t>to</w:t>
      </w:r>
      <w:r>
        <w:rPr>
          <w:rFonts w:ascii="Trebuchet MS"/>
          <w:i/>
          <w:color w:val="11797A"/>
          <w:spacing w:val="-10"/>
          <w:sz w:val="22"/>
        </w:rPr>
        <w:t xml:space="preserve"> </w:t>
      </w:r>
      <w:r>
        <w:rPr>
          <w:rFonts w:ascii="Trebuchet MS"/>
          <w:i/>
          <w:color w:val="11797A"/>
          <w:spacing w:val="-4"/>
          <w:sz w:val="22"/>
        </w:rPr>
        <w:t>fly</w:t>
      </w:r>
      <w:r>
        <w:rPr>
          <w:rFonts w:ascii="Trebuchet MS"/>
          <w:i/>
          <w:color w:val="11797A"/>
          <w:spacing w:val="-10"/>
          <w:sz w:val="22"/>
        </w:rPr>
        <w:t xml:space="preserve"> </w:t>
      </w:r>
      <w:r>
        <w:rPr>
          <w:rFonts w:ascii="Tahoma"/>
          <w:color w:val="231F20"/>
          <w:spacing w:val="-4"/>
          <w:sz w:val="22"/>
        </w:rPr>
        <w:t>airplanes</w:t>
      </w:r>
      <w:r>
        <w:rPr>
          <w:rFonts w:ascii="Tahoma"/>
          <w:color w:val="231F20"/>
          <w:spacing w:val="-12"/>
          <w:sz w:val="22"/>
        </w:rPr>
        <w:t xml:space="preserve"> </w:t>
      </w:r>
      <w:r>
        <w:rPr>
          <w:rFonts w:ascii="Tahoma"/>
          <w:color w:val="231F20"/>
          <w:spacing w:val="-4"/>
          <w:sz w:val="22"/>
        </w:rPr>
        <w:t>as</w:t>
      </w:r>
      <w:r>
        <w:rPr>
          <w:rFonts w:ascii="Tahoma"/>
          <w:color w:val="231F20"/>
          <w:spacing w:val="-12"/>
          <w:sz w:val="22"/>
        </w:rPr>
        <w:t xml:space="preserve"> </w:t>
      </w:r>
      <w:r>
        <w:rPr>
          <w:rFonts w:ascii="Tahoma"/>
          <w:color w:val="231F20"/>
          <w:spacing w:val="-4"/>
          <w:sz w:val="22"/>
        </w:rPr>
        <w:t>a</w:t>
      </w:r>
      <w:r>
        <w:rPr>
          <w:rFonts w:ascii="Tahoma"/>
          <w:color w:val="231F20"/>
          <w:spacing w:val="-12"/>
          <w:sz w:val="22"/>
        </w:rPr>
        <w:t xml:space="preserve"> </w:t>
      </w:r>
      <w:r>
        <w:rPr>
          <w:rFonts w:ascii="Tahoma"/>
          <w:color w:val="231F20"/>
          <w:spacing w:val="-4"/>
          <w:sz w:val="22"/>
        </w:rPr>
        <w:t>fighter</w:t>
      </w:r>
      <w:r>
        <w:rPr>
          <w:rFonts w:ascii="Tahoma"/>
          <w:color w:val="231F20"/>
          <w:spacing w:val="-12"/>
          <w:sz w:val="22"/>
        </w:rPr>
        <w:t xml:space="preserve"> </w:t>
      </w:r>
      <w:r>
        <w:rPr>
          <w:rFonts w:ascii="Tahoma"/>
          <w:color w:val="231F20"/>
          <w:spacing w:val="-4"/>
          <w:sz w:val="22"/>
        </w:rPr>
        <w:t>pilot.</w:t>
      </w:r>
    </w:p>
    <w:p w14:paraId="13AA2106">
      <w:pPr>
        <w:pStyle w:val="15"/>
        <w:numPr>
          <w:ilvl w:val="0"/>
          <w:numId w:val="57"/>
        </w:numPr>
        <w:tabs>
          <w:tab w:val="left" w:pos="1863"/>
        </w:tabs>
        <w:spacing w:before="138" w:after="0" w:line="240" w:lineRule="auto"/>
        <w:ind w:left="1863" w:right="0" w:hanging="305"/>
        <w:jc w:val="left"/>
        <w:rPr>
          <w:sz w:val="22"/>
        </w:rPr>
      </w:pPr>
      <w:r>
        <w:rPr>
          <w:color w:val="231F20"/>
          <w:sz w:val="22"/>
        </w:rPr>
        <w:t>As</w:t>
      </w:r>
      <w:r>
        <w:rPr>
          <w:color w:val="231F20"/>
          <w:spacing w:val="-12"/>
          <w:sz w:val="22"/>
        </w:rPr>
        <w:t xml:space="preserve"> </w:t>
      </w:r>
      <w:r>
        <w:rPr>
          <w:color w:val="231F20"/>
          <w:sz w:val="22"/>
        </w:rPr>
        <w:t>we</w:t>
      </w:r>
      <w:r>
        <w:rPr>
          <w:color w:val="231F20"/>
          <w:spacing w:val="-12"/>
          <w:sz w:val="22"/>
        </w:rPr>
        <w:t xml:space="preserve"> </w:t>
      </w:r>
      <w:r>
        <w:rPr>
          <w:color w:val="231F20"/>
          <w:sz w:val="22"/>
        </w:rPr>
        <w:t>all</w:t>
      </w:r>
      <w:r>
        <w:rPr>
          <w:color w:val="231F20"/>
          <w:spacing w:val="-12"/>
          <w:sz w:val="22"/>
        </w:rPr>
        <w:t xml:space="preserve"> </w:t>
      </w:r>
      <w:r>
        <w:rPr>
          <w:color w:val="231F20"/>
          <w:sz w:val="22"/>
        </w:rPr>
        <w:t>know,</w:t>
      </w:r>
      <w:r>
        <w:rPr>
          <w:color w:val="231F20"/>
          <w:spacing w:val="-12"/>
          <w:sz w:val="22"/>
        </w:rPr>
        <w:t xml:space="preserve"> </w:t>
      </w:r>
      <w:r>
        <w:rPr>
          <w:color w:val="231F20"/>
          <w:sz w:val="22"/>
        </w:rPr>
        <w:t>an</w:t>
      </w:r>
      <w:r>
        <w:rPr>
          <w:color w:val="231F20"/>
          <w:spacing w:val="-12"/>
          <w:sz w:val="22"/>
        </w:rPr>
        <w:t xml:space="preserve"> </w:t>
      </w:r>
      <w:r>
        <w:rPr>
          <w:color w:val="231F20"/>
          <w:sz w:val="22"/>
        </w:rPr>
        <w:t>astronaut</w:t>
      </w:r>
      <w:r>
        <w:rPr>
          <w:color w:val="231F20"/>
          <w:spacing w:val="-12"/>
          <w:sz w:val="22"/>
        </w:rPr>
        <w:t xml:space="preserve"> </w:t>
      </w:r>
      <w:r>
        <w:rPr>
          <w:color w:val="231F20"/>
          <w:sz w:val="22"/>
        </w:rPr>
        <w:t>needs</w:t>
      </w:r>
      <w:r>
        <w:rPr>
          <w:color w:val="231F20"/>
          <w:spacing w:val="-12"/>
          <w:sz w:val="22"/>
        </w:rPr>
        <w:t xml:space="preserve"> </w:t>
      </w:r>
      <w:r>
        <w:rPr>
          <w:color w:val="231F20"/>
          <w:sz w:val="22"/>
        </w:rPr>
        <w:t>to</w:t>
      </w:r>
      <w:r>
        <w:rPr>
          <w:color w:val="231F20"/>
          <w:spacing w:val="-12"/>
          <w:sz w:val="22"/>
        </w:rPr>
        <w:t xml:space="preserve"> </w:t>
      </w:r>
      <w:r>
        <w:rPr>
          <w:color w:val="231F20"/>
          <w:sz w:val="22"/>
        </w:rPr>
        <w:t>be</w:t>
      </w:r>
      <w:r>
        <w:rPr>
          <w:color w:val="231F20"/>
          <w:spacing w:val="-12"/>
          <w:sz w:val="22"/>
        </w:rPr>
        <w:t xml:space="preserve"> </w:t>
      </w:r>
      <w:r>
        <w:rPr>
          <w:color w:val="231F20"/>
          <w:sz w:val="22"/>
        </w:rPr>
        <w:t>healthy</w:t>
      </w:r>
      <w:r>
        <w:rPr>
          <w:color w:val="231F20"/>
          <w:spacing w:val="-11"/>
          <w:sz w:val="22"/>
        </w:rPr>
        <w:t xml:space="preserve"> </w:t>
      </w:r>
      <w:r>
        <w:rPr>
          <w:color w:val="231F20"/>
          <w:sz w:val="22"/>
        </w:rPr>
        <w:t>and</w:t>
      </w:r>
      <w:r>
        <w:rPr>
          <w:color w:val="231F20"/>
          <w:spacing w:val="-12"/>
          <w:sz w:val="22"/>
        </w:rPr>
        <w:t xml:space="preserve"> </w:t>
      </w:r>
      <w:r>
        <w:rPr>
          <w:color w:val="231F20"/>
          <w:sz w:val="22"/>
        </w:rPr>
        <w:t>calm</w:t>
      </w:r>
      <w:r>
        <w:rPr>
          <w:color w:val="231F20"/>
          <w:spacing w:val="-12"/>
          <w:sz w:val="22"/>
        </w:rPr>
        <w:t xml:space="preserve"> </w:t>
      </w:r>
      <w:r>
        <w:rPr>
          <w:i/>
          <w:color w:val="11797A"/>
          <w:sz w:val="22"/>
        </w:rPr>
        <w:t>in</w:t>
      </w:r>
      <w:r>
        <w:rPr>
          <w:i/>
          <w:color w:val="11797A"/>
          <w:spacing w:val="-12"/>
          <w:sz w:val="22"/>
        </w:rPr>
        <w:t xml:space="preserve"> </w:t>
      </w:r>
      <w:r>
        <w:rPr>
          <w:i/>
          <w:color w:val="11797A"/>
          <w:sz w:val="22"/>
        </w:rPr>
        <w:t>order</w:t>
      </w:r>
      <w:r>
        <w:rPr>
          <w:i/>
          <w:color w:val="11797A"/>
          <w:spacing w:val="-12"/>
          <w:sz w:val="22"/>
        </w:rPr>
        <w:t xml:space="preserve"> </w:t>
      </w:r>
      <w:r>
        <w:rPr>
          <w:i/>
          <w:color w:val="11797A"/>
          <w:sz w:val="22"/>
        </w:rPr>
        <w:t>to</w:t>
      </w:r>
      <w:r>
        <w:rPr>
          <w:i/>
          <w:color w:val="11797A"/>
          <w:spacing w:val="-12"/>
          <w:sz w:val="22"/>
        </w:rPr>
        <w:t xml:space="preserve"> </w:t>
      </w:r>
      <w:r>
        <w:rPr>
          <w:i/>
          <w:color w:val="11797A"/>
          <w:sz w:val="22"/>
        </w:rPr>
        <w:t>work</w:t>
      </w:r>
      <w:r>
        <w:rPr>
          <w:i/>
          <w:color w:val="11797A"/>
          <w:spacing w:val="-12"/>
          <w:sz w:val="22"/>
        </w:rPr>
        <w:t xml:space="preserve"> </w:t>
      </w:r>
      <w:r>
        <w:rPr>
          <w:color w:val="231F20"/>
          <w:sz w:val="22"/>
        </w:rPr>
        <w:t>in</w:t>
      </w:r>
      <w:r>
        <w:rPr>
          <w:color w:val="231F20"/>
          <w:spacing w:val="-12"/>
          <w:sz w:val="22"/>
        </w:rPr>
        <w:t xml:space="preserve"> </w:t>
      </w:r>
      <w:r>
        <w:rPr>
          <w:color w:val="231F20"/>
          <w:spacing w:val="-2"/>
          <w:sz w:val="22"/>
        </w:rPr>
        <w:t>space.</w:t>
      </w:r>
    </w:p>
    <w:p w14:paraId="1F94BB3C">
      <w:pPr>
        <w:pStyle w:val="15"/>
        <w:numPr>
          <w:ilvl w:val="0"/>
          <w:numId w:val="57"/>
        </w:numPr>
        <w:tabs>
          <w:tab w:val="left" w:pos="1863"/>
        </w:tabs>
        <w:spacing w:before="140" w:after="0" w:line="240" w:lineRule="auto"/>
        <w:ind w:left="1863" w:right="0" w:hanging="305"/>
        <w:jc w:val="left"/>
        <w:rPr>
          <w:sz w:val="22"/>
        </w:rPr>
      </w:pPr>
      <w:r>
        <w:rPr>
          <w:color w:val="231F20"/>
          <w:spacing w:val="-2"/>
          <w:sz w:val="22"/>
        </w:rPr>
        <w:t>First</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all,</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must</w:t>
      </w:r>
      <w:r>
        <w:rPr>
          <w:color w:val="231F20"/>
          <w:spacing w:val="-9"/>
          <w:sz w:val="22"/>
        </w:rPr>
        <w:t xml:space="preserve"> </w:t>
      </w:r>
      <w:r>
        <w:rPr>
          <w:color w:val="231F20"/>
          <w:spacing w:val="-2"/>
          <w:sz w:val="22"/>
        </w:rPr>
        <w:t>be</w:t>
      </w:r>
      <w:r>
        <w:rPr>
          <w:color w:val="231F20"/>
          <w:spacing w:val="-9"/>
          <w:sz w:val="22"/>
        </w:rPr>
        <w:t xml:space="preserve"> </w:t>
      </w:r>
      <w:r>
        <w:rPr>
          <w:color w:val="231F20"/>
          <w:spacing w:val="-2"/>
          <w:sz w:val="22"/>
        </w:rPr>
        <w:t>intelligent</w:t>
      </w:r>
      <w:r>
        <w:rPr>
          <w:color w:val="231F20"/>
          <w:spacing w:val="-8"/>
          <w:sz w:val="22"/>
        </w:rPr>
        <w:t xml:space="preserve"> </w:t>
      </w:r>
      <w:r>
        <w:rPr>
          <w:color w:val="231F20"/>
          <w:spacing w:val="-2"/>
          <w:sz w:val="22"/>
        </w:rPr>
        <w:t>enough</w:t>
      </w:r>
      <w:r>
        <w:rPr>
          <w:color w:val="231F20"/>
          <w:spacing w:val="-9"/>
          <w:sz w:val="22"/>
        </w:rPr>
        <w:t xml:space="preserve"> </w:t>
      </w:r>
      <w:r>
        <w:rPr>
          <w:i/>
          <w:color w:val="11797A"/>
          <w:spacing w:val="-2"/>
          <w:sz w:val="22"/>
        </w:rPr>
        <w:t>to</w:t>
      </w:r>
      <w:r>
        <w:rPr>
          <w:i/>
          <w:color w:val="11797A"/>
          <w:spacing w:val="-9"/>
          <w:sz w:val="22"/>
        </w:rPr>
        <w:t xml:space="preserve"> </w:t>
      </w:r>
      <w:r>
        <w:rPr>
          <w:i/>
          <w:color w:val="11797A"/>
          <w:spacing w:val="-2"/>
          <w:sz w:val="22"/>
        </w:rPr>
        <w:t>get</w:t>
      </w:r>
      <w:r>
        <w:rPr>
          <w:i/>
          <w:color w:val="11797A"/>
          <w:spacing w:val="-8"/>
          <w:sz w:val="22"/>
        </w:rPr>
        <w:t xml:space="preserve"> </w:t>
      </w:r>
      <w:r>
        <w:rPr>
          <w:color w:val="231F20"/>
          <w:spacing w:val="-2"/>
          <w:sz w:val="22"/>
        </w:rPr>
        <w:t>a</w:t>
      </w:r>
      <w:r>
        <w:rPr>
          <w:color w:val="231F20"/>
          <w:spacing w:val="-9"/>
          <w:sz w:val="22"/>
        </w:rPr>
        <w:t xml:space="preserve"> </w:t>
      </w:r>
      <w:r>
        <w:rPr>
          <w:color w:val="231F20"/>
          <w:spacing w:val="-2"/>
          <w:sz w:val="22"/>
        </w:rPr>
        <w:t>related</w:t>
      </w:r>
      <w:r>
        <w:rPr>
          <w:color w:val="231F20"/>
          <w:spacing w:val="-9"/>
          <w:sz w:val="22"/>
        </w:rPr>
        <w:t xml:space="preserve"> </w:t>
      </w:r>
      <w:r>
        <w:rPr>
          <w:color w:val="231F20"/>
          <w:spacing w:val="-2"/>
          <w:sz w:val="22"/>
        </w:rPr>
        <w:t>college</w:t>
      </w:r>
      <w:r>
        <w:rPr>
          <w:color w:val="231F20"/>
          <w:spacing w:val="-9"/>
          <w:sz w:val="22"/>
        </w:rPr>
        <w:t xml:space="preserve"> </w:t>
      </w:r>
      <w:r>
        <w:rPr>
          <w:color w:val="231F20"/>
          <w:spacing w:val="-2"/>
          <w:sz w:val="22"/>
        </w:rPr>
        <w:t>degree.</w:t>
      </w:r>
    </w:p>
    <w:p w14:paraId="2FB36979">
      <w:pPr>
        <w:pStyle w:val="15"/>
        <w:numPr>
          <w:ilvl w:val="0"/>
          <w:numId w:val="57"/>
        </w:numPr>
        <w:tabs>
          <w:tab w:val="left" w:pos="1863"/>
        </w:tabs>
        <w:spacing w:before="141" w:after="0" w:line="240" w:lineRule="auto"/>
        <w:ind w:left="1863" w:right="0" w:hanging="305"/>
        <w:jc w:val="left"/>
        <w:rPr>
          <w:sz w:val="22"/>
        </w:rPr>
      </w:pPr>
      <w:r>
        <w:rPr>
          <w:color w:val="231F20"/>
          <w:spacing w:val="-2"/>
          <w:sz w:val="22"/>
        </w:rPr>
        <w:t>Scientists</w:t>
      </w:r>
      <w:r>
        <w:rPr>
          <w:color w:val="231F20"/>
          <w:spacing w:val="-9"/>
          <w:sz w:val="22"/>
        </w:rPr>
        <w:t xml:space="preserve"> </w:t>
      </w:r>
      <w:r>
        <w:rPr>
          <w:color w:val="231F20"/>
          <w:spacing w:val="-2"/>
          <w:sz w:val="22"/>
        </w:rPr>
        <w:t>were</w:t>
      </w:r>
      <w:r>
        <w:rPr>
          <w:color w:val="231F20"/>
          <w:spacing w:val="-8"/>
          <w:sz w:val="22"/>
        </w:rPr>
        <w:t xml:space="preserve"> </w:t>
      </w:r>
      <w:r>
        <w:rPr>
          <w:color w:val="231F20"/>
          <w:spacing w:val="-2"/>
          <w:sz w:val="22"/>
        </w:rPr>
        <w:t>determined</w:t>
      </w:r>
      <w:r>
        <w:rPr>
          <w:color w:val="231F20"/>
          <w:spacing w:val="-8"/>
          <w:sz w:val="22"/>
        </w:rPr>
        <w:t xml:space="preserve"> </w:t>
      </w:r>
      <w:r>
        <w:rPr>
          <w:color w:val="231F20"/>
          <w:spacing w:val="-2"/>
          <w:sz w:val="22"/>
        </w:rPr>
        <w:t>to</w:t>
      </w:r>
      <w:r>
        <w:rPr>
          <w:color w:val="231F20"/>
          <w:spacing w:val="-9"/>
          <w:sz w:val="22"/>
        </w:rPr>
        <w:t xml:space="preserve"> </w:t>
      </w:r>
      <w:r>
        <w:rPr>
          <w:color w:val="231F20"/>
          <w:spacing w:val="-2"/>
          <w:sz w:val="22"/>
        </w:rPr>
        <w:t>realise</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dream</w:t>
      </w:r>
      <w:r>
        <w:rPr>
          <w:color w:val="231F20"/>
          <w:spacing w:val="-9"/>
          <w:sz w:val="22"/>
        </w:rPr>
        <w:t xml:space="preserve"> </w:t>
      </w:r>
      <w:r>
        <w:rPr>
          <w:i/>
          <w:color w:val="11797A"/>
          <w:spacing w:val="-2"/>
          <w:sz w:val="22"/>
        </w:rPr>
        <w:t>to</w:t>
      </w:r>
      <w:r>
        <w:rPr>
          <w:i/>
          <w:color w:val="11797A"/>
          <w:spacing w:val="-8"/>
          <w:sz w:val="22"/>
        </w:rPr>
        <w:t xml:space="preserve"> </w:t>
      </w:r>
      <w:r>
        <w:rPr>
          <w:i/>
          <w:color w:val="11797A"/>
          <w:spacing w:val="-2"/>
          <w:sz w:val="22"/>
        </w:rPr>
        <w:t>explore</w:t>
      </w:r>
      <w:r>
        <w:rPr>
          <w:i/>
          <w:color w:val="11797A"/>
          <w:spacing w:val="-8"/>
          <w:sz w:val="22"/>
        </w:rPr>
        <w:t xml:space="preserve"> </w:t>
      </w:r>
      <w:r>
        <w:rPr>
          <w:color w:val="231F20"/>
          <w:spacing w:val="-2"/>
          <w:sz w:val="22"/>
        </w:rPr>
        <w:t>space.</w:t>
      </w:r>
    </w:p>
    <w:p w14:paraId="52294BE8">
      <w:pPr>
        <w:pStyle w:val="15"/>
        <w:numPr>
          <w:ilvl w:val="0"/>
          <w:numId w:val="57"/>
        </w:numPr>
        <w:tabs>
          <w:tab w:val="left" w:pos="1863"/>
        </w:tabs>
        <w:spacing w:before="126" w:after="0" w:line="240" w:lineRule="auto"/>
        <w:ind w:left="1863" w:right="0" w:hanging="305"/>
        <w:jc w:val="left"/>
        <w:rPr>
          <w:sz w:val="22"/>
        </w:rPr>
      </w:pPr>
      <w:r>
        <w:rPr>
          <w:rFonts w:ascii="Tahoma"/>
          <w:color w:val="231F20"/>
          <w:sz w:val="22"/>
        </w:rPr>
        <w:t>On</w:t>
      </w:r>
      <w:r>
        <w:rPr>
          <w:rFonts w:ascii="Tahoma"/>
          <w:color w:val="231F20"/>
          <w:spacing w:val="-18"/>
          <w:sz w:val="22"/>
        </w:rPr>
        <w:t xml:space="preserve"> </w:t>
      </w:r>
      <w:r>
        <w:rPr>
          <w:rFonts w:ascii="Tahoma"/>
          <w:color w:val="231F20"/>
          <w:sz w:val="22"/>
        </w:rPr>
        <w:t>12</w:t>
      </w:r>
      <w:r>
        <w:rPr>
          <w:rFonts w:ascii="Tahoma"/>
          <w:color w:val="231F20"/>
          <w:spacing w:val="-17"/>
          <w:sz w:val="22"/>
        </w:rPr>
        <w:t xml:space="preserve"> </w:t>
      </w:r>
      <w:r>
        <w:rPr>
          <w:rFonts w:ascii="Tahoma"/>
          <w:color w:val="231F20"/>
          <w:sz w:val="22"/>
        </w:rPr>
        <w:t>April</w:t>
      </w:r>
      <w:r>
        <w:rPr>
          <w:rFonts w:ascii="Tahoma"/>
          <w:color w:val="231F20"/>
          <w:spacing w:val="-17"/>
          <w:sz w:val="22"/>
        </w:rPr>
        <w:t xml:space="preserve"> </w:t>
      </w:r>
      <w:r>
        <w:rPr>
          <w:rFonts w:ascii="Tahoma"/>
          <w:color w:val="231F20"/>
          <w:sz w:val="22"/>
        </w:rPr>
        <w:t>1961,</w:t>
      </w:r>
      <w:r>
        <w:rPr>
          <w:rFonts w:ascii="Tahoma"/>
          <w:color w:val="231F20"/>
          <w:spacing w:val="-17"/>
          <w:sz w:val="22"/>
        </w:rPr>
        <w:t xml:space="preserve"> </w:t>
      </w:r>
      <w:r>
        <w:rPr>
          <w:rFonts w:ascii="Tahoma"/>
          <w:color w:val="231F20"/>
          <w:sz w:val="22"/>
        </w:rPr>
        <w:t>Yuri</w:t>
      </w:r>
      <w:r>
        <w:rPr>
          <w:rFonts w:ascii="Tahoma"/>
          <w:color w:val="231F20"/>
          <w:spacing w:val="-17"/>
          <w:sz w:val="22"/>
        </w:rPr>
        <w:t xml:space="preserve"> </w:t>
      </w:r>
      <w:r>
        <w:rPr>
          <w:rFonts w:ascii="Tahoma"/>
          <w:color w:val="231F20"/>
          <w:sz w:val="22"/>
        </w:rPr>
        <w:t>Gagarin</w:t>
      </w:r>
      <w:r>
        <w:rPr>
          <w:rFonts w:ascii="Tahoma"/>
          <w:color w:val="231F20"/>
          <w:spacing w:val="-18"/>
          <w:sz w:val="22"/>
        </w:rPr>
        <w:t xml:space="preserve"> </w:t>
      </w:r>
      <w:r>
        <w:rPr>
          <w:rFonts w:ascii="Tahoma"/>
          <w:color w:val="231F20"/>
          <w:sz w:val="22"/>
        </w:rPr>
        <w:t>became</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first</w:t>
      </w:r>
      <w:r>
        <w:rPr>
          <w:rFonts w:ascii="Tahoma"/>
          <w:color w:val="231F20"/>
          <w:spacing w:val="-17"/>
          <w:sz w:val="22"/>
        </w:rPr>
        <w:t xml:space="preserve"> </w:t>
      </w:r>
      <w:r>
        <w:rPr>
          <w:rFonts w:ascii="Tahoma"/>
          <w:color w:val="231F20"/>
          <w:sz w:val="22"/>
        </w:rPr>
        <w:t>person</w:t>
      </w:r>
      <w:r>
        <w:rPr>
          <w:rFonts w:ascii="Tahoma"/>
          <w:color w:val="231F20"/>
          <w:spacing w:val="-17"/>
          <w:sz w:val="22"/>
        </w:rPr>
        <w:t xml:space="preserve"> </w:t>
      </w:r>
      <w:r>
        <w:rPr>
          <w:rFonts w:ascii="Tahoma"/>
          <w:color w:val="231F20"/>
          <w:sz w:val="22"/>
        </w:rPr>
        <w:t>in</w:t>
      </w:r>
      <w:r>
        <w:rPr>
          <w:rFonts w:ascii="Tahoma"/>
          <w:color w:val="231F20"/>
          <w:spacing w:val="-18"/>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world</w:t>
      </w:r>
      <w:r>
        <w:rPr>
          <w:rFonts w:ascii="Tahoma"/>
          <w:color w:val="231F20"/>
          <w:spacing w:val="-17"/>
          <w:sz w:val="22"/>
        </w:rPr>
        <w:t xml:space="preserve"> </w:t>
      </w:r>
      <w:r>
        <w:rPr>
          <w:i/>
          <w:color w:val="11797A"/>
          <w:sz w:val="22"/>
        </w:rPr>
        <w:t>to</w:t>
      </w:r>
      <w:r>
        <w:rPr>
          <w:i/>
          <w:color w:val="11797A"/>
          <w:spacing w:val="-15"/>
          <w:sz w:val="22"/>
        </w:rPr>
        <w:t xml:space="preserve"> </w:t>
      </w:r>
      <w:r>
        <w:rPr>
          <w:i/>
          <w:color w:val="11797A"/>
          <w:sz w:val="22"/>
        </w:rPr>
        <w:t>go</w:t>
      </w:r>
      <w:r>
        <w:rPr>
          <w:i/>
          <w:color w:val="11797A"/>
          <w:spacing w:val="-13"/>
          <w:sz w:val="22"/>
        </w:rPr>
        <w:t xml:space="preserve"> </w:t>
      </w:r>
      <w:r>
        <w:rPr>
          <w:color w:val="231F20"/>
          <w:sz w:val="22"/>
        </w:rPr>
        <w:t>into</w:t>
      </w:r>
      <w:r>
        <w:rPr>
          <w:color w:val="231F20"/>
          <w:spacing w:val="-10"/>
          <w:sz w:val="22"/>
        </w:rPr>
        <w:t xml:space="preserve"> </w:t>
      </w:r>
      <w:r>
        <w:rPr>
          <w:color w:val="231F20"/>
          <w:spacing w:val="-2"/>
          <w:sz w:val="22"/>
        </w:rPr>
        <w:t>space.</w:t>
      </w:r>
    </w:p>
    <w:p w14:paraId="62381CEB">
      <w:pPr>
        <w:pStyle w:val="11"/>
        <w:spacing w:before="7"/>
        <w:rPr>
          <w:sz w:val="25"/>
        </w:rPr>
      </w:pPr>
    </w:p>
    <w:p w14:paraId="66235E34">
      <w:pPr>
        <w:spacing w:before="0" w:line="213" w:lineRule="auto"/>
        <w:ind w:left="1587" w:right="1294" w:hanging="12"/>
        <w:jc w:val="left"/>
        <w:rPr>
          <w:rFonts w:ascii="Tahoma" w:hAnsi="Tahoma"/>
          <w:sz w:val="26"/>
        </w:rPr>
      </w:pPr>
      <w:r>
        <w:rPr>
          <w:rFonts w:ascii="Tahoma" w:hAnsi="Tahoma"/>
          <w:color w:val="11797A"/>
          <w:spacing w:val="-2"/>
          <w:sz w:val="26"/>
        </w:rPr>
        <w:t>Rewrite</w:t>
      </w:r>
      <w:r>
        <w:rPr>
          <w:rFonts w:ascii="Tahoma" w:hAnsi="Tahoma"/>
          <w:color w:val="11797A"/>
          <w:spacing w:val="-18"/>
          <w:sz w:val="26"/>
        </w:rPr>
        <w:t xml:space="preserve"> </w:t>
      </w:r>
      <w:r>
        <w:rPr>
          <w:rFonts w:ascii="Tahoma" w:hAnsi="Tahoma"/>
          <w:color w:val="11797A"/>
          <w:spacing w:val="-2"/>
          <w:sz w:val="26"/>
        </w:rPr>
        <w:t>the</w:t>
      </w:r>
      <w:r>
        <w:rPr>
          <w:rFonts w:ascii="Tahoma" w:hAnsi="Tahoma"/>
          <w:color w:val="11797A"/>
          <w:spacing w:val="-18"/>
          <w:sz w:val="26"/>
        </w:rPr>
        <w:t xml:space="preserve"> </w:t>
      </w:r>
      <w:r>
        <w:rPr>
          <w:rFonts w:ascii="Tahoma" w:hAnsi="Tahoma"/>
          <w:color w:val="11797A"/>
          <w:spacing w:val="-2"/>
          <w:sz w:val="26"/>
        </w:rPr>
        <w:t>sentences</w:t>
      </w:r>
      <w:r>
        <w:rPr>
          <w:rFonts w:ascii="Tahoma" w:hAnsi="Tahoma"/>
          <w:color w:val="11797A"/>
          <w:spacing w:val="-18"/>
          <w:sz w:val="26"/>
        </w:rPr>
        <w:t xml:space="preserve"> </w:t>
      </w:r>
      <w:r>
        <w:rPr>
          <w:rFonts w:ascii="Tahoma" w:hAnsi="Tahoma"/>
          <w:color w:val="11797A"/>
          <w:spacing w:val="-2"/>
          <w:sz w:val="26"/>
        </w:rPr>
        <w:t>using</w:t>
      </w:r>
      <w:r>
        <w:rPr>
          <w:rFonts w:ascii="Tahoma" w:hAnsi="Tahoma"/>
          <w:color w:val="11797A"/>
          <w:spacing w:val="-18"/>
          <w:sz w:val="26"/>
        </w:rPr>
        <w:t xml:space="preserve"> </w:t>
      </w:r>
      <w:r>
        <w:rPr>
          <w:rFonts w:ascii="Tahoma" w:hAnsi="Tahoma"/>
          <w:color w:val="11797A"/>
          <w:spacing w:val="-2"/>
          <w:sz w:val="26"/>
        </w:rPr>
        <w:t>infinitives</w:t>
      </w:r>
      <w:r>
        <w:rPr>
          <w:rFonts w:ascii="Tahoma" w:hAnsi="Tahoma"/>
          <w:color w:val="11797A"/>
          <w:spacing w:val="-18"/>
          <w:sz w:val="26"/>
        </w:rPr>
        <w:t xml:space="preserve"> </w:t>
      </w:r>
      <w:r>
        <w:rPr>
          <w:rFonts w:ascii="Tahoma" w:hAnsi="Tahoma"/>
          <w:color w:val="11797A"/>
          <w:spacing w:val="-2"/>
          <w:sz w:val="26"/>
        </w:rPr>
        <w:t>or</w:t>
      </w:r>
      <w:r>
        <w:rPr>
          <w:rFonts w:ascii="Tahoma" w:hAnsi="Tahoma"/>
          <w:color w:val="11797A"/>
          <w:spacing w:val="-18"/>
          <w:sz w:val="26"/>
        </w:rPr>
        <w:t xml:space="preserve"> </w:t>
      </w:r>
      <w:r>
        <w:rPr>
          <w:rFonts w:ascii="Tahoma" w:hAnsi="Tahoma"/>
          <w:color w:val="11797A"/>
          <w:spacing w:val="-2"/>
          <w:sz w:val="26"/>
        </w:rPr>
        <w:t>“in</w:t>
      </w:r>
      <w:r>
        <w:rPr>
          <w:rFonts w:ascii="Tahoma" w:hAnsi="Tahoma"/>
          <w:color w:val="11797A"/>
          <w:spacing w:val="-18"/>
          <w:sz w:val="26"/>
        </w:rPr>
        <w:t xml:space="preserve"> </w:t>
      </w:r>
      <w:r>
        <w:rPr>
          <w:rFonts w:ascii="Tahoma" w:hAnsi="Tahoma"/>
          <w:color w:val="11797A"/>
          <w:spacing w:val="-2"/>
          <w:sz w:val="26"/>
        </w:rPr>
        <w:t>order</w:t>
      </w:r>
      <w:r>
        <w:rPr>
          <w:rFonts w:ascii="Tahoma" w:hAnsi="Tahoma"/>
          <w:color w:val="11797A"/>
          <w:spacing w:val="-18"/>
          <w:sz w:val="26"/>
        </w:rPr>
        <w:t xml:space="preserve"> </w:t>
      </w:r>
      <w:r>
        <w:rPr>
          <w:rFonts w:ascii="Tahoma" w:hAnsi="Tahoma"/>
          <w:color w:val="11797A"/>
          <w:spacing w:val="-2"/>
          <w:sz w:val="26"/>
        </w:rPr>
        <w:t>to/so</w:t>
      </w:r>
      <w:r>
        <w:rPr>
          <w:rFonts w:ascii="Tahoma" w:hAnsi="Tahoma"/>
          <w:color w:val="11797A"/>
          <w:spacing w:val="-18"/>
          <w:sz w:val="26"/>
        </w:rPr>
        <w:t xml:space="preserve"> </w:t>
      </w:r>
      <w:r>
        <w:rPr>
          <w:rFonts w:ascii="Tahoma" w:hAnsi="Tahoma"/>
          <w:color w:val="11797A"/>
          <w:spacing w:val="-2"/>
          <w:sz w:val="26"/>
        </w:rPr>
        <w:t>as</w:t>
      </w:r>
      <w:r>
        <w:rPr>
          <w:rFonts w:ascii="Tahoma" w:hAnsi="Tahoma"/>
          <w:color w:val="11797A"/>
          <w:spacing w:val="-18"/>
          <w:sz w:val="26"/>
        </w:rPr>
        <w:t xml:space="preserve"> </w:t>
      </w:r>
      <w:r>
        <w:rPr>
          <w:rFonts w:ascii="Tahoma" w:hAnsi="Tahoma"/>
          <w:color w:val="11797A"/>
          <w:spacing w:val="-2"/>
          <w:sz w:val="26"/>
        </w:rPr>
        <w:t>to</w:t>
      </w:r>
      <w:r>
        <w:rPr>
          <w:rFonts w:ascii="Tahoma" w:hAnsi="Tahoma"/>
          <w:color w:val="11797A"/>
          <w:spacing w:val="-18"/>
          <w:sz w:val="26"/>
        </w:rPr>
        <w:t xml:space="preserve"> </w:t>
      </w:r>
      <w:r>
        <w:rPr>
          <w:rFonts w:ascii="Tahoma" w:hAnsi="Tahoma"/>
          <w:color w:val="11797A"/>
          <w:spacing w:val="-2"/>
          <w:sz w:val="26"/>
        </w:rPr>
        <w:t>+</w:t>
      </w:r>
      <w:r>
        <w:rPr>
          <w:rFonts w:ascii="Tahoma" w:hAnsi="Tahoma"/>
          <w:color w:val="11797A"/>
          <w:spacing w:val="-18"/>
          <w:sz w:val="26"/>
        </w:rPr>
        <w:t xml:space="preserve"> </w:t>
      </w:r>
      <w:r>
        <w:rPr>
          <w:rFonts w:ascii="Tahoma" w:hAnsi="Tahoma"/>
          <w:color w:val="11797A"/>
          <w:spacing w:val="-2"/>
          <w:sz w:val="26"/>
        </w:rPr>
        <w:t>do”.</w:t>
      </w:r>
      <w:r>
        <w:rPr>
          <w:rFonts w:ascii="Tahoma" w:hAnsi="Tahoma"/>
          <w:color w:val="11797A"/>
          <w:spacing w:val="-18"/>
          <w:sz w:val="26"/>
        </w:rPr>
        <w:t xml:space="preserve"> </w:t>
      </w:r>
      <w:r>
        <w:rPr>
          <w:rFonts w:ascii="Tahoma" w:hAnsi="Tahoma"/>
          <w:color w:val="11797A"/>
          <w:spacing w:val="-2"/>
          <w:sz w:val="26"/>
        </w:rPr>
        <w:t>Change</w:t>
      </w:r>
      <w:r>
        <w:rPr>
          <w:rFonts w:ascii="Tahoma" w:hAnsi="Tahoma"/>
          <w:color w:val="11797A"/>
          <w:spacing w:val="-18"/>
          <w:sz w:val="26"/>
        </w:rPr>
        <w:t xml:space="preserve"> </w:t>
      </w:r>
      <w:r>
        <w:rPr>
          <w:rFonts w:ascii="Tahoma" w:hAnsi="Tahoma"/>
          <w:color w:val="11797A"/>
          <w:spacing w:val="-2"/>
          <w:sz w:val="26"/>
        </w:rPr>
        <w:t xml:space="preserve">the </w:t>
      </w:r>
      <w:r>
        <w:rPr>
          <w:rFonts w:ascii="Tahoma" w:hAnsi="Tahoma"/>
          <w:color w:val="11797A"/>
          <w:sz w:val="26"/>
        </w:rPr>
        <w:t>italicised</w:t>
      </w:r>
      <w:r>
        <w:rPr>
          <w:rFonts w:ascii="Tahoma" w:hAnsi="Tahoma"/>
          <w:color w:val="11797A"/>
          <w:spacing w:val="-3"/>
          <w:sz w:val="26"/>
        </w:rPr>
        <w:t xml:space="preserve"> </w:t>
      </w:r>
      <w:r>
        <w:rPr>
          <w:rFonts w:ascii="Tahoma" w:hAnsi="Tahoma"/>
          <w:color w:val="11797A"/>
          <w:sz w:val="26"/>
        </w:rPr>
        <w:t>parts</w:t>
      </w:r>
      <w:r>
        <w:rPr>
          <w:rFonts w:ascii="Tahoma" w:hAnsi="Tahoma"/>
          <w:color w:val="11797A"/>
          <w:spacing w:val="-3"/>
          <w:sz w:val="26"/>
        </w:rPr>
        <w:t xml:space="preserve"> </w:t>
      </w:r>
      <w:r>
        <w:rPr>
          <w:rFonts w:ascii="Tahoma" w:hAnsi="Tahoma"/>
          <w:color w:val="11797A"/>
          <w:sz w:val="26"/>
        </w:rPr>
        <w:t>accordingly.</w:t>
      </w:r>
    </w:p>
    <w:p w14:paraId="3E139F94">
      <w:pPr>
        <w:pStyle w:val="15"/>
        <w:numPr>
          <w:ilvl w:val="0"/>
          <w:numId w:val="58"/>
        </w:numPr>
        <w:tabs>
          <w:tab w:val="left" w:pos="1929"/>
        </w:tabs>
        <w:spacing w:before="136" w:after="0" w:line="240" w:lineRule="auto"/>
        <w:ind w:left="1929" w:right="0" w:hanging="342"/>
        <w:jc w:val="left"/>
        <w:rPr>
          <w:rFonts w:ascii="Times New Roman" w:hAnsi="Times New Roman"/>
          <w:sz w:val="20"/>
        </w:rPr>
      </w:pPr>
      <w:r>
        <w:rPr>
          <w:rFonts w:ascii="Tahoma" w:hAnsi="Tahoma"/>
          <w:color w:val="231F20"/>
          <w:spacing w:val="-2"/>
          <w:sz w:val="22"/>
        </w:rPr>
        <w:t>In</w:t>
      </w:r>
      <w:r>
        <w:rPr>
          <w:rFonts w:ascii="Tahoma" w:hAnsi="Tahoma"/>
          <w:color w:val="231F20"/>
          <w:spacing w:val="-16"/>
          <w:sz w:val="22"/>
        </w:rPr>
        <w:t xml:space="preserve"> </w:t>
      </w:r>
      <w:r>
        <w:rPr>
          <w:rFonts w:ascii="Tahoma" w:hAnsi="Tahoma"/>
          <w:color w:val="231F20"/>
          <w:spacing w:val="-2"/>
          <w:sz w:val="22"/>
        </w:rPr>
        <w:t>2003</w:t>
      </w:r>
      <w:r>
        <w:rPr>
          <w:rFonts w:ascii="Tahoma" w:hAnsi="Tahoma"/>
          <w:color w:val="231F20"/>
          <w:spacing w:val="-14"/>
          <w:sz w:val="22"/>
        </w:rPr>
        <w:t xml:space="preserve"> </w:t>
      </w:r>
      <w:r>
        <w:rPr>
          <w:rFonts w:ascii="Tahoma" w:hAnsi="Tahoma"/>
          <w:color w:val="231F20"/>
          <w:spacing w:val="-2"/>
          <w:sz w:val="22"/>
        </w:rPr>
        <w:t>Yuri</w:t>
      </w:r>
      <w:r>
        <w:rPr>
          <w:rFonts w:ascii="Tahoma" w:hAnsi="Tahoma"/>
          <w:color w:val="231F20"/>
          <w:spacing w:val="-13"/>
          <w:sz w:val="22"/>
        </w:rPr>
        <w:t xml:space="preserve"> </w:t>
      </w:r>
      <w:r>
        <w:rPr>
          <w:rFonts w:ascii="Tahoma" w:hAnsi="Tahoma"/>
          <w:color w:val="231F20"/>
          <w:spacing w:val="-2"/>
          <w:sz w:val="22"/>
        </w:rPr>
        <w:t>Malenchenko</w:t>
      </w:r>
      <w:r>
        <w:rPr>
          <w:rFonts w:ascii="Tahoma" w:hAnsi="Tahoma"/>
          <w:color w:val="231F20"/>
          <w:spacing w:val="-13"/>
          <w:sz w:val="22"/>
        </w:rPr>
        <w:t xml:space="preserve"> </w:t>
      </w:r>
      <w:r>
        <w:rPr>
          <w:rFonts w:ascii="Tahoma" w:hAnsi="Tahoma"/>
          <w:color w:val="231F20"/>
          <w:spacing w:val="-2"/>
          <w:sz w:val="22"/>
        </w:rPr>
        <w:t>became</w:t>
      </w:r>
      <w:r>
        <w:rPr>
          <w:rFonts w:ascii="Tahoma" w:hAnsi="Tahoma"/>
          <w:color w:val="231F20"/>
          <w:spacing w:val="-13"/>
          <w:sz w:val="22"/>
        </w:rPr>
        <w:t xml:space="preserve"> </w:t>
      </w:r>
      <w:r>
        <w:rPr>
          <w:rFonts w:ascii="Tahoma" w:hAnsi="Tahoma"/>
          <w:color w:val="231F20"/>
          <w:spacing w:val="-2"/>
          <w:sz w:val="22"/>
        </w:rPr>
        <w:t>the</w:t>
      </w:r>
      <w:r>
        <w:rPr>
          <w:rFonts w:ascii="Tahoma" w:hAnsi="Tahoma"/>
          <w:color w:val="231F20"/>
          <w:spacing w:val="-14"/>
          <w:sz w:val="22"/>
        </w:rPr>
        <w:t xml:space="preserve"> </w:t>
      </w:r>
      <w:r>
        <w:rPr>
          <w:rFonts w:ascii="Tahoma" w:hAnsi="Tahoma"/>
          <w:color w:val="231F20"/>
          <w:spacing w:val="-2"/>
          <w:sz w:val="22"/>
        </w:rPr>
        <w:t>first</w:t>
      </w:r>
      <w:r>
        <w:rPr>
          <w:rFonts w:ascii="Tahoma" w:hAnsi="Tahoma"/>
          <w:color w:val="231F20"/>
          <w:spacing w:val="-13"/>
          <w:sz w:val="22"/>
        </w:rPr>
        <w:t xml:space="preserve"> </w:t>
      </w:r>
      <w:r>
        <w:rPr>
          <w:rFonts w:ascii="Tahoma" w:hAnsi="Tahoma"/>
          <w:color w:val="231F20"/>
          <w:spacing w:val="-2"/>
          <w:sz w:val="22"/>
        </w:rPr>
        <w:t>person</w:t>
      </w:r>
      <w:r>
        <w:rPr>
          <w:rFonts w:ascii="Tahoma" w:hAnsi="Tahoma"/>
          <w:color w:val="231F20"/>
          <w:spacing w:val="-13"/>
          <w:sz w:val="22"/>
        </w:rPr>
        <w:t xml:space="preserve"> </w:t>
      </w:r>
      <w:r>
        <w:rPr>
          <w:i/>
          <w:color w:val="231F20"/>
          <w:spacing w:val="-2"/>
          <w:sz w:val="22"/>
        </w:rPr>
        <w:t>who</w:t>
      </w:r>
      <w:r>
        <w:rPr>
          <w:i/>
          <w:color w:val="231F20"/>
          <w:spacing w:val="-5"/>
          <w:sz w:val="22"/>
        </w:rPr>
        <w:t xml:space="preserve"> </w:t>
      </w:r>
      <w:r>
        <w:rPr>
          <w:i/>
          <w:color w:val="231F20"/>
          <w:spacing w:val="-2"/>
          <w:sz w:val="22"/>
        </w:rPr>
        <w:t>got</w:t>
      </w:r>
      <w:r>
        <w:rPr>
          <w:i/>
          <w:color w:val="231F20"/>
          <w:spacing w:val="-5"/>
          <w:sz w:val="22"/>
        </w:rPr>
        <w:t xml:space="preserve"> </w:t>
      </w:r>
      <w:r>
        <w:rPr>
          <w:i/>
          <w:color w:val="231F20"/>
          <w:spacing w:val="-2"/>
          <w:sz w:val="22"/>
        </w:rPr>
        <w:t>married</w:t>
      </w:r>
      <w:r>
        <w:rPr>
          <w:i/>
          <w:color w:val="231F20"/>
          <w:spacing w:val="-6"/>
          <w:sz w:val="22"/>
        </w:rPr>
        <w:t xml:space="preserve"> </w:t>
      </w:r>
      <w:r>
        <w:rPr>
          <w:i/>
          <w:color w:val="231F20"/>
          <w:spacing w:val="-2"/>
          <w:sz w:val="22"/>
        </w:rPr>
        <w:t>in</w:t>
      </w:r>
      <w:r>
        <w:rPr>
          <w:i/>
          <w:color w:val="231F20"/>
          <w:spacing w:val="-5"/>
          <w:sz w:val="22"/>
        </w:rPr>
        <w:t xml:space="preserve"> </w:t>
      </w:r>
      <w:r>
        <w:rPr>
          <w:i/>
          <w:color w:val="231F20"/>
          <w:spacing w:val="-2"/>
          <w:sz w:val="22"/>
        </w:rPr>
        <w:t>space.</w:t>
      </w:r>
      <w:r>
        <w:rPr>
          <w:i/>
          <w:color w:val="231F20"/>
          <w:spacing w:val="-13"/>
          <w:sz w:val="22"/>
        </w:rPr>
        <w:t xml:space="preserve"> </w:t>
      </w:r>
      <w:r>
        <w:rPr>
          <w:rFonts w:ascii="Times New Roman" w:hAnsi="Times New Roman"/>
          <w:color w:val="231F20"/>
          <w:spacing w:val="-10"/>
          <w:position w:val="1"/>
          <w:sz w:val="20"/>
        </w:rPr>
        <w:t>→</w:t>
      </w:r>
    </w:p>
    <w:p w14:paraId="0EA50492">
      <w:pPr>
        <w:pStyle w:val="11"/>
        <w:spacing w:before="70"/>
        <w:ind w:left="1910"/>
      </w:pPr>
      <w:r>
        <w:rPr>
          <w:rFonts w:ascii="Tahoma"/>
          <w:color w:val="231F20"/>
          <w:spacing w:val="-2"/>
        </w:rPr>
        <w:t>In</w:t>
      </w:r>
      <w:r>
        <w:rPr>
          <w:rFonts w:ascii="Tahoma"/>
          <w:color w:val="231F20"/>
          <w:spacing w:val="-13"/>
        </w:rPr>
        <w:t xml:space="preserve"> </w:t>
      </w:r>
      <w:r>
        <w:rPr>
          <w:rFonts w:ascii="Tahoma"/>
          <w:color w:val="231F20"/>
          <w:spacing w:val="-2"/>
        </w:rPr>
        <w:t>2003</w:t>
      </w:r>
      <w:r>
        <w:rPr>
          <w:rFonts w:ascii="Tahoma"/>
          <w:color w:val="231F20"/>
          <w:spacing w:val="-12"/>
        </w:rPr>
        <w:t xml:space="preserve"> </w:t>
      </w:r>
      <w:r>
        <w:rPr>
          <w:rFonts w:ascii="Tahoma"/>
          <w:color w:val="231F20"/>
          <w:spacing w:val="-2"/>
        </w:rPr>
        <w:t>Yuri</w:t>
      </w:r>
      <w:r>
        <w:rPr>
          <w:rFonts w:ascii="Tahoma"/>
          <w:color w:val="231F20"/>
          <w:spacing w:val="-12"/>
        </w:rPr>
        <w:t xml:space="preserve"> </w:t>
      </w:r>
      <w:r>
        <w:rPr>
          <w:rFonts w:ascii="Tahoma"/>
          <w:color w:val="231F20"/>
          <w:spacing w:val="-2"/>
        </w:rPr>
        <w:t>Malenchenko</w:t>
      </w:r>
      <w:r>
        <w:rPr>
          <w:rFonts w:ascii="Tahoma"/>
          <w:color w:val="231F20"/>
          <w:spacing w:val="-12"/>
        </w:rPr>
        <w:t xml:space="preserve"> </w:t>
      </w:r>
      <w:r>
        <w:rPr>
          <w:rFonts w:ascii="Tahoma"/>
          <w:color w:val="231F20"/>
          <w:spacing w:val="-2"/>
        </w:rPr>
        <w:t>became</w:t>
      </w:r>
      <w:r>
        <w:rPr>
          <w:rFonts w:ascii="Tahoma"/>
          <w:color w:val="231F20"/>
          <w:spacing w:val="-12"/>
        </w:rPr>
        <w:t xml:space="preserve"> </w:t>
      </w:r>
      <w:r>
        <w:rPr>
          <w:rFonts w:ascii="Tahoma"/>
          <w:color w:val="231F20"/>
          <w:spacing w:val="-2"/>
        </w:rPr>
        <w:t>the</w:t>
      </w:r>
      <w:r>
        <w:rPr>
          <w:rFonts w:ascii="Tahoma"/>
          <w:color w:val="231F20"/>
          <w:spacing w:val="-12"/>
        </w:rPr>
        <w:t xml:space="preserve"> </w:t>
      </w:r>
      <w:r>
        <w:rPr>
          <w:rFonts w:ascii="Tahoma"/>
          <w:color w:val="231F20"/>
          <w:spacing w:val="-2"/>
        </w:rPr>
        <w:t>first</w:t>
      </w:r>
      <w:r>
        <w:rPr>
          <w:rFonts w:ascii="Tahoma"/>
          <w:color w:val="231F20"/>
          <w:spacing w:val="-12"/>
        </w:rPr>
        <w:t xml:space="preserve"> </w:t>
      </w:r>
      <w:r>
        <w:rPr>
          <w:rFonts w:ascii="Tahoma"/>
          <w:color w:val="231F20"/>
          <w:spacing w:val="-2"/>
        </w:rPr>
        <w:t>person</w:t>
      </w:r>
      <w:r>
        <w:rPr>
          <w:rFonts w:ascii="Tahoma"/>
          <w:color w:val="231F20"/>
          <w:spacing w:val="-12"/>
        </w:rPr>
        <w:t xml:space="preserve"> </w:t>
      </w:r>
      <w:r>
        <w:rPr>
          <w:i/>
          <w:color w:val="11797A"/>
          <w:spacing w:val="-2"/>
        </w:rPr>
        <w:t>to</w:t>
      </w:r>
      <w:r>
        <w:rPr>
          <w:i/>
          <w:color w:val="11797A"/>
          <w:spacing w:val="-5"/>
        </w:rPr>
        <w:t xml:space="preserve"> </w:t>
      </w:r>
      <w:r>
        <w:rPr>
          <w:i/>
          <w:color w:val="11797A"/>
          <w:spacing w:val="-2"/>
        </w:rPr>
        <w:t>get</w:t>
      </w:r>
      <w:r>
        <w:rPr>
          <w:i/>
          <w:color w:val="11797A"/>
          <w:spacing w:val="-4"/>
        </w:rPr>
        <w:t xml:space="preserve"> </w:t>
      </w:r>
      <w:r>
        <w:rPr>
          <w:color w:val="231F20"/>
          <w:spacing w:val="-2"/>
        </w:rPr>
        <w:t>married</w:t>
      </w:r>
      <w:r>
        <w:rPr>
          <w:color w:val="231F20"/>
          <w:spacing w:val="-4"/>
        </w:rPr>
        <w:t xml:space="preserve"> </w:t>
      </w:r>
      <w:r>
        <w:rPr>
          <w:color w:val="231F20"/>
          <w:spacing w:val="-2"/>
        </w:rPr>
        <w:t>in</w:t>
      </w:r>
      <w:r>
        <w:rPr>
          <w:color w:val="231F20"/>
          <w:spacing w:val="-4"/>
        </w:rPr>
        <w:t xml:space="preserve"> </w:t>
      </w:r>
      <w:r>
        <w:rPr>
          <w:color w:val="231F20"/>
          <w:spacing w:val="-2"/>
        </w:rPr>
        <w:t>space.</w:t>
      </w:r>
    </w:p>
    <w:p w14:paraId="4C9C7330">
      <w:pPr>
        <w:pStyle w:val="15"/>
        <w:numPr>
          <w:ilvl w:val="0"/>
          <w:numId w:val="58"/>
        </w:numPr>
        <w:tabs>
          <w:tab w:val="left" w:pos="342"/>
        </w:tabs>
        <w:spacing w:before="84" w:after="0" w:line="240" w:lineRule="auto"/>
        <w:ind w:left="342" w:right="483" w:hanging="342"/>
        <w:jc w:val="center"/>
        <w:rPr>
          <w:rFonts w:ascii="Times New Roman" w:hAnsi="Times New Roman"/>
          <w:sz w:val="20"/>
        </w:rPr>
      </w:pPr>
      <w:r>
        <w:rPr>
          <w:color w:val="231F20"/>
          <w:sz w:val="22"/>
        </w:rPr>
        <w:t>In</w:t>
      </w:r>
      <w:r>
        <w:rPr>
          <w:color w:val="231F20"/>
          <w:spacing w:val="-16"/>
          <w:sz w:val="22"/>
        </w:rPr>
        <w:t xml:space="preserve"> </w:t>
      </w:r>
      <w:r>
        <w:rPr>
          <w:color w:val="231F20"/>
          <w:sz w:val="22"/>
        </w:rPr>
        <w:t>space,</w:t>
      </w:r>
      <w:r>
        <w:rPr>
          <w:color w:val="231F20"/>
          <w:spacing w:val="-13"/>
          <w:sz w:val="22"/>
        </w:rPr>
        <w:t xml:space="preserve"> </w:t>
      </w:r>
      <w:r>
        <w:rPr>
          <w:color w:val="231F20"/>
          <w:sz w:val="22"/>
        </w:rPr>
        <w:t>astronauts</w:t>
      </w:r>
      <w:r>
        <w:rPr>
          <w:color w:val="231F20"/>
          <w:spacing w:val="-11"/>
          <w:sz w:val="22"/>
        </w:rPr>
        <w:t xml:space="preserve"> </w:t>
      </w:r>
      <w:r>
        <w:rPr>
          <w:color w:val="231F20"/>
          <w:sz w:val="22"/>
        </w:rPr>
        <w:t>collect</w:t>
      </w:r>
      <w:r>
        <w:rPr>
          <w:color w:val="231F20"/>
          <w:spacing w:val="-12"/>
          <w:sz w:val="22"/>
        </w:rPr>
        <w:t xml:space="preserve"> </w:t>
      </w:r>
      <w:r>
        <w:rPr>
          <w:color w:val="231F20"/>
          <w:sz w:val="22"/>
        </w:rPr>
        <w:t>all</w:t>
      </w:r>
      <w:r>
        <w:rPr>
          <w:color w:val="231F20"/>
          <w:spacing w:val="-11"/>
          <w:sz w:val="22"/>
        </w:rPr>
        <w:t xml:space="preserve"> </w:t>
      </w:r>
      <w:r>
        <w:rPr>
          <w:color w:val="231F20"/>
          <w:sz w:val="22"/>
        </w:rPr>
        <w:t>dirty</w:t>
      </w:r>
      <w:r>
        <w:rPr>
          <w:color w:val="231F20"/>
          <w:spacing w:val="-11"/>
          <w:sz w:val="22"/>
        </w:rPr>
        <w:t xml:space="preserve"> </w:t>
      </w:r>
      <w:r>
        <w:rPr>
          <w:color w:val="231F20"/>
          <w:sz w:val="22"/>
        </w:rPr>
        <w:t>water</w:t>
      </w:r>
      <w:r>
        <w:rPr>
          <w:color w:val="231F20"/>
          <w:spacing w:val="-12"/>
          <w:sz w:val="22"/>
        </w:rPr>
        <w:t xml:space="preserve"> </w:t>
      </w:r>
      <w:r>
        <w:rPr>
          <w:i/>
          <w:color w:val="231F20"/>
          <w:sz w:val="22"/>
        </w:rPr>
        <w:t>so</w:t>
      </w:r>
      <w:r>
        <w:rPr>
          <w:i/>
          <w:color w:val="231F20"/>
          <w:spacing w:val="-11"/>
          <w:sz w:val="22"/>
        </w:rPr>
        <w:t xml:space="preserve"> </w:t>
      </w:r>
      <w:r>
        <w:rPr>
          <w:i/>
          <w:color w:val="231F20"/>
          <w:sz w:val="22"/>
        </w:rPr>
        <w:t>that</w:t>
      </w:r>
      <w:r>
        <w:rPr>
          <w:i/>
          <w:color w:val="231F20"/>
          <w:spacing w:val="-11"/>
          <w:sz w:val="22"/>
        </w:rPr>
        <w:t xml:space="preserve"> </w:t>
      </w:r>
      <w:r>
        <w:rPr>
          <w:i/>
          <w:color w:val="231F20"/>
          <w:sz w:val="22"/>
        </w:rPr>
        <w:t>it</w:t>
      </w:r>
      <w:r>
        <w:rPr>
          <w:i/>
          <w:color w:val="231F20"/>
          <w:spacing w:val="-12"/>
          <w:sz w:val="22"/>
        </w:rPr>
        <w:t xml:space="preserve"> </w:t>
      </w:r>
      <w:r>
        <w:rPr>
          <w:i/>
          <w:color w:val="231F20"/>
          <w:sz w:val="22"/>
        </w:rPr>
        <w:t>can</w:t>
      </w:r>
      <w:r>
        <w:rPr>
          <w:i/>
          <w:color w:val="231F20"/>
          <w:spacing w:val="-11"/>
          <w:sz w:val="22"/>
        </w:rPr>
        <w:t xml:space="preserve"> </w:t>
      </w:r>
      <w:r>
        <w:rPr>
          <w:i/>
          <w:color w:val="231F20"/>
          <w:sz w:val="22"/>
        </w:rPr>
        <w:t>be</w:t>
      </w:r>
      <w:r>
        <w:rPr>
          <w:i/>
          <w:color w:val="231F20"/>
          <w:spacing w:val="-11"/>
          <w:sz w:val="22"/>
        </w:rPr>
        <w:t xml:space="preserve"> </w:t>
      </w:r>
      <w:r>
        <w:rPr>
          <w:i/>
          <w:color w:val="231F20"/>
          <w:sz w:val="22"/>
        </w:rPr>
        <w:t>recycled</w:t>
      </w:r>
      <w:r>
        <w:rPr>
          <w:i/>
          <w:color w:val="231F20"/>
          <w:spacing w:val="-12"/>
          <w:sz w:val="22"/>
        </w:rPr>
        <w:t xml:space="preserve"> </w:t>
      </w:r>
      <w:r>
        <w:rPr>
          <w:i/>
          <w:color w:val="231F20"/>
          <w:sz w:val="22"/>
        </w:rPr>
        <w:t>for</w:t>
      </w:r>
      <w:r>
        <w:rPr>
          <w:i/>
          <w:color w:val="231F20"/>
          <w:spacing w:val="-11"/>
          <w:sz w:val="22"/>
        </w:rPr>
        <w:t xml:space="preserve"> </w:t>
      </w:r>
      <w:r>
        <w:rPr>
          <w:i/>
          <w:color w:val="231F20"/>
          <w:sz w:val="22"/>
        </w:rPr>
        <w:t>later</w:t>
      </w:r>
      <w:r>
        <w:rPr>
          <w:i/>
          <w:color w:val="231F20"/>
          <w:spacing w:val="-11"/>
          <w:sz w:val="22"/>
        </w:rPr>
        <w:t xml:space="preserve"> </w:t>
      </w:r>
      <w:r>
        <w:rPr>
          <w:i/>
          <w:color w:val="231F20"/>
          <w:sz w:val="22"/>
        </w:rPr>
        <w:t>use.</w:t>
      </w:r>
      <w:r>
        <w:rPr>
          <w:i/>
          <w:color w:val="231F20"/>
          <w:spacing w:val="-15"/>
          <w:sz w:val="22"/>
        </w:rPr>
        <w:t xml:space="preserve"> </w:t>
      </w:r>
      <w:r>
        <w:rPr>
          <w:rFonts w:ascii="Times New Roman" w:hAnsi="Times New Roman"/>
          <w:color w:val="231F20"/>
          <w:spacing w:val="-10"/>
          <w:position w:val="1"/>
          <w:sz w:val="20"/>
        </w:rPr>
        <w:t>→</w:t>
      </w:r>
    </w:p>
    <w:p w14:paraId="698FE50D">
      <w:pPr>
        <w:spacing w:before="83"/>
        <w:ind w:left="537" w:right="1728" w:firstLine="0"/>
        <w:jc w:val="center"/>
        <w:rPr>
          <w:sz w:val="22"/>
        </w:rPr>
      </w:pPr>
      <w:r>
        <w:rPr>
          <w:color w:val="231F20"/>
          <w:sz w:val="22"/>
        </w:rPr>
        <w:t>In</w:t>
      </w:r>
      <w:r>
        <w:rPr>
          <w:color w:val="231F20"/>
          <w:spacing w:val="-16"/>
          <w:sz w:val="22"/>
        </w:rPr>
        <w:t xml:space="preserve"> </w:t>
      </w:r>
      <w:r>
        <w:rPr>
          <w:color w:val="231F20"/>
          <w:sz w:val="22"/>
        </w:rPr>
        <w:t>space,</w:t>
      </w:r>
      <w:r>
        <w:rPr>
          <w:color w:val="231F20"/>
          <w:spacing w:val="-15"/>
          <w:sz w:val="22"/>
        </w:rPr>
        <w:t xml:space="preserve"> </w:t>
      </w:r>
      <w:r>
        <w:rPr>
          <w:color w:val="231F20"/>
          <w:sz w:val="22"/>
        </w:rPr>
        <w:t>astronauts</w:t>
      </w:r>
      <w:r>
        <w:rPr>
          <w:color w:val="231F20"/>
          <w:spacing w:val="-12"/>
          <w:sz w:val="22"/>
        </w:rPr>
        <w:t xml:space="preserve"> </w:t>
      </w:r>
      <w:r>
        <w:rPr>
          <w:color w:val="231F20"/>
          <w:sz w:val="22"/>
        </w:rPr>
        <w:t>collect</w:t>
      </w:r>
      <w:r>
        <w:rPr>
          <w:color w:val="231F20"/>
          <w:spacing w:val="-12"/>
          <w:sz w:val="22"/>
        </w:rPr>
        <w:t xml:space="preserve"> </w:t>
      </w:r>
      <w:r>
        <w:rPr>
          <w:color w:val="231F20"/>
          <w:sz w:val="22"/>
        </w:rPr>
        <w:t>all</w:t>
      </w:r>
      <w:r>
        <w:rPr>
          <w:color w:val="231F20"/>
          <w:spacing w:val="-13"/>
          <w:sz w:val="22"/>
        </w:rPr>
        <w:t xml:space="preserve"> </w:t>
      </w:r>
      <w:r>
        <w:rPr>
          <w:color w:val="231F20"/>
          <w:sz w:val="22"/>
        </w:rPr>
        <w:t>dirty</w:t>
      </w:r>
      <w:r>
        <w:rPr>
          <w:color w:val="231F20"/>
          <w:spacing w:val="-12"/>
          <w:sz w:val="22"/>
        </w:rPr>
        <w:t xml:space="preserve"> </w:t>
      </w:r>
      <w:r>
        <w:rPr>
          <w:color w:val="231F20"/>
          <w:sz w:val="22"/>
        </w:rPr>
        <w:t>water</w:t>
      </w:r>
      <w:r>
        <w:rPr>
          <w:color w:val="231F20"/>
          <w:spacing w:val="-12"/>
          <w:sz w:val="22"/>
        </w:rPr>
        <w:t xml:space="preserve"> </w:t>
      </w:r>
      <w:r>
        <w:rPr>
          <w:rFonts w:ascii="Trebuchet MS"/>
          <w:i/>
          <w:color w:val="11797A"/>
          <w:sz w:val="22"/>
        </w:rPr>
        <w:t>so</w:t>
      </w:r>
      <w:r>
        <w:rPr>
          <w:rFonts w:ascii="Trebuchet MS"/>
          <w:i/>
          <w:color w:val="11797A"/>
          <w:spacing w:val="-17"/>
          <w:sz w:val="22"/>
        </w:rPr>
        <w:t xml:space="preserve"> </w:t>
      </w:r>
      <w:r>
        <w:rPr>
          <w:rFonts w:ascii="Trebuchet MS"/>
          <w:i/>
          <w:color w:val="11797A"/>
          <w:sz w:val="22"/>
        </w:rPr>
        <w:t>as</w:t>
      </w:r>
      <w:r>
        <w:rPr>
          <w:rFonts w:ascii="Trebuchet MS"/>
          <w:i/>
          <w:color w:val="11797A"/>
          <w:spacing w:val="-16"/>
          <w:sz w:val="22"/>
        </w:rPr>
        <w:t xml:space="preserve"> </w:t>
      </w:r>
      <w:r>
        <w:rPr>
          <w:rFonts w:ascii="Trebuchet MS"/>
          <w:i/>
          <w:color w:val="11797A"/>
          <w:sz w:val="22"/>
        </w:rPr>
        <w:t>to</w:t>
      </w:r>
      <w:r>
        <w:rPr>
          <w:rFonts w:ascii="Trebuchet MS"/>
          <w:i/>
          <w:color w:val="11797A"/>
          <w:spacing w:val="-17"/>
          <w:sz w:val="22"/>
        </w:rPr>
        <w:t xml:space="preserve"> </w:t>
      </w:r>
      <w:r>
        <w:rPr>
          <w:rFonts w:ascii="Trebuchet MS"/>
          <w:i/>
          <w:color w:val="11797A"/>
          <w:sz w:val="22"/>
        </w:rPr>
        <w:t>recycle</w:t>
      </w:r>
      <w:r>
        <w:rPr>
          <w:rFonts w:ascii="Trebuchet MS"/>
          <w:i/>
          <w:color w:val="11797A"/>
          <w:spacing w:val="-16"/>
          <w:sz w:val="22"/>
        </w:rPr>
        <w:t xml:space="preserve"> </w:t>
      </w:r>
      <w:r>
        <w:rPr>
          <w:color w:val="231F20"/>
          <w:sz w:val="22"/>
        </w:rPr>
        <w:t>it</w:t>
      </w:r>
      <w:r>
        <w:rPr>
          <w:color w:val="231F20"/>
          <w:spacing w:val="-13"/>
          <w:sz w:val="22"/>
        </w:rPr>
        <w:t xml:space="preserve"> </w:t>
      </w:r>
      <w:r>
        <w:rPr>
          <w:color w:val="231F20"/>
          <w:sz w:val="22"/>
        </w:rPr>
        <w:t>for</w:t>
      </w:r>
      <w:r>
        <w:rPr>
          <w:color w:val="231F20"/>
          <w:spacing w:val="-12"/>
          <w:sz w:val="22"/>
        </w:rPr>
        <w:t xml:space="preserve"> </w:t>
      </w:r>
      <w:r>
        <w:rPr>
          <w:color w:val="231F20"/>
          <w:sz w:val="22"/>
        </w:rPr>
        <w:t>later</w:t>
      </w:r>
      <w:r>
        <w:rPr>
          <w:color w:val="231F20"/>
          <w:spacing w:val="-12"/>
          <w:sz w:val="22"/>
        </w:rPr>
        <w:t xml:space="preserve"> </w:t>
      </w:r>
      <w:r>
        <w:rPr>
          <w:color w:val="231F20"/>
          <w:spacing w:val="-4"/>
          <w:sz w:val="22"/>
        </w:rPr>
        <w:t>use.</w:t>
      </w:r>
    </w:p>
    <w:p w14:paraId="7F247DDE">
      <w:pPr>
        <w:pStyle w:val="15"/>
        <w:numPr>
          <w:ilvl w:val="0"/>
          <w:numId w:val="58"/>
        </w:numPr>
        <w:tabs>
          <w:tab w:val="left" w:pos="570"/>
        </w:tabs>
        <w:spacing w:before="82" w:after="0" w:line="240" w:lineRule="auto"/>
        <w:ind w:left="570" w:right="0" w:hanging="342"/>
        <w:jc w:val="center"/>
        <w:rPr>
          <w:i/>
          <w:sz w:val="22"/>
        </w:rPr>
      </w:pPr>
      <w:r>
        <w:rPr>
          <w:color w:val="231F20"/>
          <w:sz w:val="22"/>
        </w:rPr>
        <w:t>Mankind</w:t>
      </w:r>
      <w:r>
        <w:rPr>
          <w:color w:val="231F20"/>
          <w:spacing w:val="-4"/>
          <w:sz w:val="22"/>
        </w:rPr>
        <w:t xml:space="preserve"> </w:t>
      </w:r>
      <w:r>
        <w:rPr>
          <w:color w:val="231F20"/>
          <w:sz w:val="22"/>
        </w:rPr>
        <w:t>has</w:t>
      </w:r>
      <w:r>
        <w:rPr>
          <w:color w:val="231F20"/>
          <w:spacing w:val="-3"/>
          <w:sz w:val="22"/>
        </w:rPr>
        <w:t xml:space="preserve"> </w:t>
      </w:r>
      <w:r>
        <w:rPr>
          <w:color w:val="231F20"/>
          <w:sz w:val="22"/>
        </w:rPr>
        <w:t>always</w:t>
      </w:r>
      <w:r>
        <w:rPr>
          <w:color w:val="231F20"/>
          <w:spacing w:val="-3"/>
          <w:sz w:val="22"/>
        </w:rPr>
        <w:t xml:space="preserve"> </w:t>
      </w:r>
      <w:r>
        <w:rPr>
          <w:color w:val="231F20"/>
          <w:sz w:val="22"/>
        </w:rPr>
        <w:t>been</w:t>
      </w:r>
      <w:r>
        <w:rPr>
          <w:color w:val="231F20"/>
          <w:spacing w:val="-3"/>
          <w:sz w:val="22"/>
        </w:rPr>
        <w:t xml:space="preserve"> </w:t>
      </w:r>
      <w:r>
        <w:rPr>
          <w:color w:val="231F20"/>
          <w:sz w:val="22"/>
        </w:rPr>
        <w:t>curious</w:t>
      </w:r>
      <w:r>
        <w:rPr>
          <w:color w:val="231F20"/>
          <w:spacing w:val="-3"/>
          <w:sz w:val="22"/>
        </w:rPr>
        <w:t xml:space="preserve"> </w:t>
      </w:r>
      <w:r>
        <w:rPr>
          <w:color w:val="231F20"/>
          <w:sz w:val="22"/>
        </w:rPr>
        <w:t>about</w:t>
      </w:r>
      <w:r>
        <w:rPr>
          <w:color w:val="231F20"/>
          <w:spacing w:val="-3"/>
          <w:sz w:val="22"/>
        </w:rPr>
        <w:t xml:space="preserve"> </w:t>
      </w:r>
      <w:r>
        <w:rPr>
          <w:color w:val="231F20"/>
          <w:sz w:val="22"/>
        </w:rPr>
        <w:t>the</w:t>
      </w:r>
      <w:r>
        <w:rPr>
          <w:color w:val="231F20"/>
          <w:spacing w:val="-4"/>
          <w:sz w:val="22"/>
        </w:rPr>
        <w:t xml:space="preserve"> </w:t>
      </w:r>
      <w:r>
        <w:rPr>
          <w:color w:val="231F20"/>
          <w:sz w:val="22"/>
        </w:rPr>
        <w:t>universe</w:t>
      </w:r>
      <w:r>
        <w:rPr>
          <w:color w:val="231F20"/>
          <w:spacing w:val="-3"/>
          <w:sz w:val="22"/>
        </w:rPr>
        <w:t xml:space="preserve"> </w:t>
      </w:r>
      <w:r>
        <w:rPr>
          <w:color w:val="231F20"/>
          <w:sz w:val="22"/>
        </w:rPr>
        <w:t>and</w:t>
      </w:r>
      <w:r>
        <w:rPr>
          <w:color w:val="231F20"/>
          <w:spacing w:val="-3"/>
          <w:sz w:val="22"/>
        </w:rPr>
        <w:t xml:space="preserve"> </w:t>
      </w:r>
      <w:r>
        <w:rPr>
          <w:color w:val="231F20"/>
          <w:sz w:val="22"/>
        </w:rPr>
        <w:t>many</w:t>
      </w:r>
      <w:r>
        <w:rPr>
          <w:color w:val="231F20"/>
          <w:spacing w:val="-3"/>
          <w:sz w:val="22"/>
        </w:rPr>
        <w:t xml:space="preserve"> </w:t>
      </w:r>
      <w:r>
        <w:rPr>
          <w:color w:val="231F20"/>
          <w:sz w:val="22"/>
        </w:rPr>
        <w:t>people</w:t>
      </w:r>
      <w:r>
        <w:rPr>
          <w:color w:val="231F20"/>
          <w:spacing w:val="-3"/>
          <w:sz w:val="22"/>
        </w:rPr>
        <w:t xml:space="preserve"> </w:t>
      </w:r>
      <w:r>
        <w:rPr>
          <w:color w:val="231F20"/>
          <w:sz w:val="22"/>
        </w:rPr>
        <w:t>have</w:t>
      </w:r>
      <w:r>
        <w:rPr>
          <w:color w:val="231F20"/>
          <w:spacing w:val="-3"/>
          <w:sz w:val="22"/>
        </w:rPr>
        <w:t xml:space="preserve"> </w:t>
      </w:r>
      <w:r>
        <w:rPr>
          <w:i/>
          <w:color w:val="231F20"/>
          <w:sz w:val="22"/>
        </w:rPr>
        <w:t>dreamt</w:t>
      </w:r>
      <w:r>
        <w:rPr>
          <w:i/>
          <w:color w:val="231F20"/>
          <w:spacing w:val="-4"/>
          <w:sz w:val="22"/>
        </w:rPr>
        <w:t xml:space="preserve"> that</w:t>
      </w:r>
    </w:p>
    <w:p w14:paraId="496F71C8">
      <w:pPr>
        <w:spacing w:before="26"/>
        <w:ind w:left="1927" w:right="0" w:firstLine="0"/>
        <w:jc w:val="left"/>
        <w:rPr>
          <w:rFonts w:ascii="Trebuchet MS"/>
          <w:i/>
          <w:sz w:val="22"/>
        </w:rPr>
      </w:pPr>
      <w:r>
        <w:rPr>
          <w:rFonts w:ascii="Trebuchet MS"/>
          <w:i/>
          <w:color w:val="231F20"/>
          <w:w w:val="90"/>
          <w:sz w:val="22"/>
        </w:rPr>
        <w:t>one</w:t>
      </w:r>
      <w:r>
        <w:rPr>
          <w:rFonts w:ascii="Trebuchet MS"/>
          <w:i/>
          <w:color w:val="231F20"/>
          <w:spacing w:val="-1"/>
          <w:sz w:val="22"/>
        </w:rPr>
        <w:t xml:space="preserve"> </w:t>
      </w:r>
      <w:r>
        <w:rPr>
          <w:rFonts w:ascii="Trebuchet MS"/>
          <w:i/>
          <w:color w:val="231F20"/>
          <w:w w:val="90"/>
          <w:sz w:val="22"/>
        </w:rPr>
        <w:t>day</w:t>
      </w:r>
      <w:r>
        <w:rPr>
          <w:rFonts w:ascii="Trebuchet MS"/>
          <w:i/>
          <w:color w:val="231F20"/>
          <w:spacing w:val="-1"/>
          <w:sz w:val="22"/>
        </w:rPr>
        <w:t xml:space="preserve"> </w:t>
      </w:r>
      <w:r>
        <w:rPr>
          <w:rFonts w:ascii="Trebuchet MS"/>
          <w:i/>
          <w:color w:val="231F20"/>
          <w:w w:val="90"/>
          <w:sz w:val="22"/>
        </w:rPr>
        <w:t>they</w:t>
      </w:r>
      <w:r>
        <w:rPr>
          <w:rFonts w:ascii="Trebuchet MS"/>
          <w:i/>
          <w:color w:val="231F20"/>
          <w:spacing w:val="-1"/>
          <w:sz w:val="22"/>
        </w:rPr>
        <w:t xml:space="preserve"> </w:t>
      </w:r>
      <w:r>
        <w:rPr>
          <w:rFonts w:ascii="Trebuchet MS"/>
          <w:i/>
          <w:color w:val="231F20"/>
          <w:w w:val="90"/>
          <w:sz w:val="22"/>
        </w:rPr>
        <w:t>would</w:t>
      </w:r>
      <w:r>
        <w:rPr>
          <w:rFonts w:ascii="Trebuchet MS"/>
          <w:i/>
          <w:color w:val="231F20"/>
          <w:spacing w:val="-1"/>
          <w:sz w:val="22"/>
        </w:rPr>
        <w:t xml:space="preserve"> </w:t>
      </w:r>
      <w:r>
        <w:rPr>
          <w:rFonts w:ascii="Trebuchet MS"/>
          <w:i/>
          <w:color w:val="231F20"/>
          <w:w w:val="90"/>
          <w:sz w:val="22"/>
        </w:rPr>
        <w:t>fly</w:t>
      </w:r>
      <w:r>
        <w:rPr>
          <w:rFonts w:ascii="Trebuchet MS"/>
          <w:i/>
          <w:color w:val="231F20"/>
          <w:spacing w:val="-1"/>
          <w:sz w:val="22"/>
        </w:rPr>
        <w:t xml:space="preserve"> </w:t>
      </w:r>
      <w:r>
        <w:rPr>
          <w:rFonts w:ascii="Trebuchet MS"/>
          <w:i/>
          <w:color w:val="231F20"/>
          <w:w w:val="90"/>
          <w:sz w:val="22"/>
        </w:rPr>
        <w:t>into</w:t>
      </w:r>
      <w:r>
        <w:rPr>
          <w:rFonts w:ascii="Trebuchet MS"/>
          <w:i/>
          <w:color w:val="231F20"/>
          <w:spacing w:val="-1"/>
          <w:sz w:val="22"/>
        </w:rPr>
        <w:t xml:space="preserve"> </w:t>
      </w:r>
      <w:r>
        <w:rPr>
          <w:rFonts w:ascii="Trebuchet MS"/>
          <w:i/>
          <w:color w:val="231F20"/>
          <w:spacing w:val="-2"/>
          <w:w w:val="90"/>
          <w:sz w:val="22"/>
        </w:rPr>
        <w:t>space.</w:t>
      </w:r>
    </w:p>
    <w:p w14:paraId="5F4685BC">
      <w:pPr>
        <w:pStyle w:val="11"/>
        <w:rPr>
          <w:rFonts w:ascii="Trebuchet MS"/>
          <w:i/>
          <w:sz w:val="20"/>
        </w:rPr>
      </w:pPr>
    </w:p>
    <w:p w14:paraId="6A05B8BD">
      <w:pPr>
        <w:pStyle w:val="11"/>
        <w:spacing w:before="6"/>
        <w:rPr>
          <w:rFonts w:ascii="Trebuchet MS"/>
          <w:i/>
          <w:sz w:val="12"/>
        </w:rPr>
      </w:pPr>
      <w:r>
        <mc:AlternateContent>
          <mc:Choice Requires="wps">
            <w:drawing>
              <wp:anchor distT="0" distB="0" distL="0" distR="0" simplePos="0" relativeHeight="251888640" behindDoc="1" locked="0" layoutInCell="1" allowOverlap="1">
                <wp:simplePos x="0" y="0"/>
                <wp:positionH relativeFrom="page">
                  <wp:posOffset>1223645</wp:posOffset>
                </wp:positionH>
                <wp:positionV relativeFrom="paragraph">
                  <wp:posOffset>107950</wp:posOffset>
                </wp:positionV>
                <wp:extent cx="5472430" cy="1270"/>
                <wp:effectExtent l="0" t="0" r="0" b="0"/>
                <wp:wrapTopAndBottom/>
                <wp:docPr id="1802" name="Graphic 1802"/>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802" o:spid="_x0000_s1026" o:spt="100" style="position:absolute;left:0pt;margin-left:96.35pt;margin-top:8.5pt;height:0.1pt;width:430.9pt;mso-position-horizontal-relative:page;mso-wrap-distance-bottom:0pt;mso-wrap-distance-top:0pt;z-index:-251427840;mso-width-relative:page;mso-height-relative:page;" filled="f" stroked="t" coordsize="5472430,1" o:gfxdata="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OsZ3bWAAAACgEAAA8A&#10;AAAAAAAAAQAgAAAAIgAAAGRycy9kb3ducmV2LnhtbFBLAQIUABQAAAAIAIdO4kBshbMOGQIAAIAE&#10;AAAOAAAAAAAAAAEAIAAAACUBAABkcnMvZTJvRG9jLnhtbFBLBQYAAAAABgAGAFkBAACwBQAAAAA=&#10;" path="m0,0l5472049,0e">
                <v:fill on="f" focussize="0,0"/>
                <v:stroke weight="0.25pt" color="#231F20" joinstyle="round"/>
                <v:imagedata o:title=""/>
                <o:lock v:ext="edit" aspectratio="f"/>
                <v:textbox inset="0mm,0mm,0mm,0mm"/>
                <w10:wrap type="topAndBottom"/>
              </v:shape>
            </w:pict>
          </mc:Fallback>
        </mc:AlternateContent>
      </w:r>
    </w:p>
    <w:p w14:paraId="2226FD43">
      <w:pPr>
        <w:pStyle w:val="15"/>
        <w:numPr>
          <w:ilvl w:val="0"/>
          <w:numId w:val="58"/>
        </w:numPr>
        <w:tabs>
          <w:tab w:val="left" w:pos="1927"/>
          <w:tab w:val="left" w:pos="1929"/>
        </w:tabs>
        <w:spacing w:before="42" w:after="0" w:line="266" w:lineRule="auto"/>
        <w:ind w:left="1927" w:right="1357" w:hanging="341"/>
        <w:jc w:val="left"/>
        <w:rPr>
          <w:i/>
          <w:sz w:val="22"/>
        </w:rPr>
      </w:pPr>
      <w:r>
        <w:rPr>
          <w:b/>
          <w:color w:val="231F20"/>
          <w:sz w:val="22"/>
        </w:rPr>
        <w:tab/>
      </w:r>
      <w:r>
        <w:rPr>
          <w:color w:val="231F20"/>
          <w:sz w:val="22"/>
        </w:rPr>
        <w:t>Astronauts’ bones</w:t>
      </w:r>
      <w:r>
        <w:rPr>
          <w:color w:val="231F20"/>
          <w:spacing w:val="-1"/>
          <w:sz w:val="22"/>
        </w:rPr>
        <w:t xml:space="preserve"> </w:t>
      </w:r>
      <w:r>
        <w:rPr>
          <w:color w:val="231F20"/>
          <w:sz w:val="22"/>
        </w:rPr>
        <w:t>and muscles can get very weak in space due to the lack of gravity, so they</w:t>
      </w:r>
      <w:r>
        <w:rPr>
          <w:color w:val="231F20"/>
          <w:spacing w:val="-11"/>
          <w:sz w:val="22"/>
        </w:rPr>
        <w:t xml:space="preserve"> </w:t>
      </w:r>
      <w:r>
        <w:rPr>
          <w:color w:val="231F20"/>
          <w:sz w:val="22"/>
        </w:rPr>
        <w:t>need</w:t>
      </w:r>
      <w:r>
        <w:rPr>
          <w:color w:val="231F20"/>
          <w:spacing w:val="-11"/>
          <w:sz w:val="22"/>
        </w:rPr>
        <w:t xml:space="preserve"> </w:t>
      </w:r>
      <w:r>
        <w:rPr>
          <w:color w:val="231F20"/>
          <w:sz w:val="22"/>
        </w:rPr>
        <w:t>to</w:t>
      </w:r>
      <w:r>
        <w:rPr>
          <w:color w:val="231F20"/>
          <w:spacing w:val="-11"/>
          <w:sz w:val="22"/>
        </w:rPr>
        <w:t xml:space="preserve"> </w:t>
      </w:r>
      <w:r>
        <w:rPr>
          <w:color w:val="231F20"/>
          <w:sz w:val="22"/>
        </w:rPr>
        <w:t>exercise</w:t>
      </w:r>
      <w:r>
        <w:rPr>
          <w:color w:val="231F20"/>
          <w:spacing w:val="-11"/>
          <w:sz w:val="22"/>
        </w:rPr>
        <w:t xml:space="preserve"> </w:t>
      </w:r>
      <w:r>
        <w:rPr>
          <w:color w:val="231F20"/>
          <w:sz w:val="22"/>
        </w:rPr>
        <w:t>every</w:t>
      </w:r>
      <w:r>
        <w:rPr>
          <w:color w:val="231F20"/>
          <w:spacing w:val="-11"/>
          <w:sz w:val="22"/>
        </w:rPr>
        <w:t xml:space="preserve"> </w:t>
      </w:r>
      <w:r>
        <w:rPr>
          <w:color w:val="231F20"/>
          <w:sz w:val="22"/>
        </w:rPr>
        <w:t>day,</w:t>
      </w:r>
      <w:r>
        <w:rPr>
          <w:color w:val="231F20"/>
          <w:spacing w:val="-11"/>
          <w:sz w:val="22"/>
        </w:rPr>
        <w:t xml:space="preserve"> </w:t>
      </w:r>
      <w:r>
        <w:rPr>
          <w:i/>
          <w:color w:val="231F20"/>
          <w:sz w:val="22"/>
        </w:rPr>
        <w:t>which</w:t>
      </w:r>
      <w:r>
        <w:rPr>
          <w:i/>
          <w:color w:val="231F20"/>
          <w:spacing w:val="-11"/>
          <w:sz w:val="22"/>
        </w:rPr>
        <w:t xml:space="preserve"> </w:t>
      </w:r>
      <w:r>
        <w:rPr>
          <w:i/>
          <w:color w:val="231F20"/>
          <w:sz w:val="22"/>
        </w:rPr>
        <w:t>will</w:t>
      </w:r>
      <w:r>
        <w:rPr>
          <w:i/>
          <w:color w:val="231F20"/>
          <w:spacing w:val="-11"/>
          <w:sz w:val="22"/>
        </w:rPr>
        <w:t xml:space="preserve"> </w:t>
      </w:r>
      <w:r>
        <w:rPr>
          <w:i/>
          <w:color w:val="231F20"/>
          <w:sz w:val="22"/>
        </w:rPr>
        <w:t>help</w:t>
      </w:r>
      <w:r>
        <w:rPr>
          <w:i/>
          <w:color w:val="231F20"/>
          <w:spacing w:val="-11"/>
          <w:sz w:val="22"/>
        </w:rPr>
        <w:t xml:space="preserve"> </w:t>
      </w:r>
      <w:r>
        <w:rPr>
          <w:i/>
          <w:color w:val="231F20"/>
          <w:sz w:val="22"/>
        </w:rPr>
        <w:t>them</w:t>
      </w:r>
      <w:r>
        <w:rPr>
          <w:i/>
          <w:color w:val="231F20"/>
          <w:spacing w:val="-11"/>
          <w:sz w:val="22"/>
        </w:rPr>
        <w:t xml:space="preserve"> </w:t>
      </w:r>
      <w:r>
        <w:rPr>
          <w:i/>
          <w:color w:val="231F20"/>
          <w:sz w:val="22"/>
        </w:rPr>
        <w:t>stay</w:t>
      </w:r>
      <w:r>
        <w:rPr>
          <w:i/>
          <w:color w:val="231F20"/>
          <w:spacing w:val="-11"/>
          <w:sz w:val="22"/>
        </w:rPr>
        <w:t xml:space="preserve"> </w:t>
      </w:r>
      <w:r>
        <w:rPr>
          <w:i/>
          <w:color w:val="231F20"/>
          <w:sz w:val="22"/>
        </w:rPr>
        <w:t>healthy.</w:t>
      </w:r>
    </w:p>
    <w:p w14:paraId="6DDEE447">
      <w:pPr>
        <w:pStyle w:val="11"/>
        <w:rPr>
          <w:i/>
          <w:sz w:val="20"/>
        </w:rPr>
      </w:pPr>
    </w:p>
    <w:p w14:paraId="4CA6C14E">
      <w:pPr>
        <w:pStyle w:val="11"/>
        <w:spacing w:before="6"/>
        <w:rPr>
          <w:i/>
          <w:sz w:val="10"/>
        </w:rPr>
      </w:pPr>
      <w:r>
        <mc:AlternateContent>
          <mc:Choice Requires="wps">
            <w:drawing>
              <wp:anchor distT="0" distB="0" distL="0" distR="0" simplePos="0" relativeHeight="251888640" behindDoc="1" locked="0" layoutInCell="1" allowOverlap="1">
                <wp:simplePos x="0" y="0"/>
                <wp:positionH relativeFrom="page">
                  <wp:posOffset>1223645</wp:posOffset>
                </wp:positionH>
                <wp:positionV relativeFrom="paragraph">
                  <wp:posOffset>92075</wp:posOffset>
                </wp:positionV>
                <wp:extent cx="5472430" cy="1270"/>
                <wp:effectExtent l="0" t="0" r="0" b="0"/>
                <wp:wrapTopAndBottom/>
                <wp:docPr id="1803" name="Graphic 1803"/>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803" o:spid="_x0000_s1026" o:spt="100" style="position:absolute;left:0pt;margin-left:96.35pt;margin-top:7.25pt;height:0.1pt;width:430.9pt;mso-position-horizontal-relative:page;mso-wrap-distance-bottom:0pt;mso-wrap-distance-top:0pt;z-index:-251427840;mso-width-relative:page;mso-height-relative:page;" filled="f" stroked="t" coordsize="5472430,1" o:gfxdata="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QtD0TWAAAACgEAAA8A&#10;AAAAAAAAAQAgAAAAIgAAAGRycy9kb3ducmV2LnhtbFBLAQIUABQAAAAIAIdO4kDoXfq0GQIAAIAE&#10;AAAOAAAAAAAAAAEAIAAAACUBAABkcnMvZTJvRG9jLnhtbFBLBQYAAAAABgAGAFkBAACwBQAAAAA=&#10;" path="m0,0l5472049,0e">
                <v:fill on="f" focussize="0,0"/>
                <v:stroke weight="0.25pt" color="#231F20" joinstyle="round"/>
                <v:imagedata o:title=""/>
                <o:lock v:ext="edit" aspectratio="f"/>
                <v:textbox inset="0mm,0mm,0mm,0mm"/>
                <w10:wrap type="topAndBottom"/>
              </v:shape>
            </w:pict>
          </mc:Fallback>
        </mc:AlternateContent>
      </w:r>
    </w:p>
    <w:p w14:paraId="2204164E">
      <w:pPr>
        <w:pStyle w:val="15"/>
        <w:numPr>
          <w:ilvl w:val="0"/>
          <w:numId w:val="58"/>
        </w:numPr>
        <w:tabs>
          <w:tab w:val="left" w:pos="574"/>
        </w:tabs>
        <w:spacing w:before="42" w:after="0" w:line="240" w:lineRule="auto"/>
        <w:ind w:left="574" w:right="0" w:hanging="349"/>
        <w:jc w:val="center"/>
        <w:rPr>
          <w:i/>
          <w:sz w:val="22"/>
        </w:rPr>
      </w:pPr>
      <w:r>
        <w:rPr>
          <w:color w:val="231F20"/>
          <w:sz w:val="22"/>
        </w:rPr>
        <w:t>Astronauts</w:t>
      </w:r>
      <w:r>
        <w:rPr>
          <w:color w:val="231F20"/>
          <w:spacing w:val="20"/>
          <w:sz w:val="22"/>
        </w:rPr>
        <w:t xml:space="preserve"> </w:t>
      </w:r>
      <w:r>
        <w:rPr>
          <w:color w:val="231F20"/>
          <w:sz w:val="22"/>
        </w:rPr>
        <w:t>have</w:t>
      </w:r>
      <w:r>
        <w:rPr>
          <w:color w:val="231F20"/>
          <w:spacing w:val="21"/>
          <w:sz w:val="22"/>
        </w:rPr>
        <w:t xml:space="preserve"> </w:t>
      </w:r>
      <w:r>
        <w:rPr>
          <w:color w:val="231F20"/>
          <w:sz w:val="22"/>
        </w:rPr>
        <w:t>to</w:t>
      </w:r>
      <w:r>
        <w:rPr>
          <w:color w:val="231F20"/>
          <w:spacing w:val="21"/>
          <w:sz w:val="22"/>
        </w:rPr>
        <w:t xml:space="preserve"> </w:t>
      </w:r>
      <w:r>
        <w:rPr>
          <w:color w:val="231F20"/>
          <w:sz w:val="22"/>
        </w:rPr>
        <w:t>use</w:t>
      </w:r>
      <w:r>
        <w:rPr>
          <w:color w:val="231F20"/>
          <w:spacing w:val="20"/>
          <w:sz w:val="22"/>
        </w:rPr>
        <w:t xml:space="preserve"> </w:t>
      </w:r>
      <w:r>
        <w:rPr>
          <w:color w:val="231F20"/>
          <w:sz w:val="22"/>
        </w:rPr>
        <w:t>tape</w:t>
      </w:r>
      <w:r>
        <w:rPr>
          <w:color w:val="231F20"/>
          <w:spacing w:val="21"/>
          <w:sz w:val="22"/>
        </w:rPr>
        <w:t xml:space="preserve"> </w:t>
      </w:r>
      <w:r>
        <w:rPr>
          <w:color w:val="231F20"/>
          <w:sz w:val="22"/>
        </w:rPr>
        <w:t>to</w:t>
      </w:r>
      <w:r>
        <w:rPr>
          <w:color w:val="231F20"/>
          <w:spacing w:val="21"/>
          <w:sz w:val="22"/>
        </w:rPr>
        <w:t xml:space="preserve"> </w:t>
      </w:r>
      <w:r>
        <w:rPr>
          <w:color w:val="231F20"/>
          <w:sz w:val="22"/>
        </w:rPr>
        <w:t>stick</w:t>
      </w:r>
      <w:r>
        <w:rPr>
          <w:color w:val="231F20"/>
          <w:spacing w:val="21"/>
          <w:sz w:val="22"/>
        </w:rPr>
        <w:t xml:space="preserve"> </w:t>
      </w:r>
      <w:r>
        <w:rPr>
          <w:color w:val="231F20"/>
          <w:sz w:val="22"/>
        </w:rPr>
        <w:t>everything</w:t>
      </w:r>
      <w:r>
        <w:rPr>
          <w:color w:val="231F20"/>
          <w:spacing w:val="20"/>
          <w:sz w:val="22"/>
        </w:rPr>
        <w:t xml:space="preserve"> </w:t>
      </w:r>
      <w:r>
        <w:rPr>
          <w:color w:val="231F20"/>
          <w:sz w:val="22"/>
        </w:rPr>
        <w:t>down</w:t>
      </w:r>
      <w:r>
        <w:rPr>
          <w:color w:val="231F20"/>
          <w:spacing w:val="21"/>
          <w:sz w:val="22"/>
        </w:rPr>
        <w:t xml:space="preserve"> </w:t>
      </w:r>
      <w:r>
        <w:rPr>
          <w:color w:val="231F20"/>
          <w:sz w:val="22"/>
        </w:rPr>
        <w:t>while</w:t>
      </w:r>
      <w:r>
        <w:rPr>
          <w:color w:val="231F20"/>
          <w:spacing w:val="21"/>
          <w:sz w:val="22"/>
        </w:rPr>
        <w:t xml:space="preserve"> </w:t>
      </w:r>
      <w:r>
        <w:rPr>
          <w:color w:val="231F20"/>
          <w:sz w:val="22"/>
        </w:rPr>
        <w:t>working</w:t>
      </w:r>
      <w:r>
        <w:rPr>
          <w:color w:val="231F20"/>
          <w:spacing w:val="21"/>
          <w:sz w:val="22"/>
        </w:rPr>
        <w:t xml:space="preserve"> </w:t>
      </w:r>
      <w:r>
        <w:rPr>
          <w:color w:val="231F20"/>
          <w:sz w:val="22"/>
        </w:rPr>
        <w:t>in</w:t>
      </w:r>
      <w:r>
        <w:rPr>
          <w:color w:val="231F20"/>
          <w:spacing w:val="20"/>
          <w:sz w:val="22"/>
        </w:rPr>
        <w:t xml:space="preserve"> </w:t>
      </w:r>
      <w:r>
        <w:rPr>
          <w:color w:val="231F20"/>
          <w:sz w:val="22"/>
        </w:rPr>
        <w:t>space</w:t>
      </w:r>
      <w:r>
        <w:rPr>
          <w:color w:val="231F20"/>
          <w:spacing w:val="21"/>
          <w:sz w:val="22"/>
        </w:rPr>
        <w:t xml:space="preserve"> </w:t>
      </w:r>
      <w:r>
        <w:rPr>
          <w:i/>
          <w:color w:val="231F20"/>
          <w:spacing w:val="-2"/>
          <w:sz w:val="22"/>
        </w:rPr>
        <w:t>because</w:t>
      </w:r>
    </w:p>
    <w:p w14:paraId="0B21CCA1">
      <w:pPr>
        <w:spacing w:before="27"/>
        <w:ind w:left="1927" w:right="0" w:firstLine="0"/>
        <w:jc w:val="left"/>
        <w:rPr>
          <w:i/>
          <w:sz w:val="22"/>
        </w:rPr>
      </w:pPr>
      <w:r>
        <w:rPr>
          <w:rFonts w:ascii="Trebuchet MS"/>
          <w:i/>
          <w:color w:val="231F20"/>
          <w:w w:val="90"/>
          <w:sz w:val="22"/>
        </w:rPr>
        <w:t>everything</w:t>
      </w:r>
      <w:r>
        <w:rPr>
          <w:rFonts w:ascii="Trebuchet MS"/>
          <w:i/>
          <w:color w:val="231F20"/>
          <w:spacing w:val="-8"/>
          <w:w w:val="90"/>
          <w:sz w:val="22"/>
        </w:rPr>
        <w:t xml:space="preserve"> </w:t>
      </w:r>
      <w:r>
        <w:rPr>
          <w:rFonts w:ascii="Trebuchet MS"/>
          <w:i/>
          <w:color w:val="231F20"/>
          <w:w w:val="90"/>
          <w:sz w:val="22"/>
        </w:rPr>
        <w:t>would</w:t>
      </w:r>
      <w:r>
        <w:rPr>
          <w:rFonts w:ascii="Trebuchet MS"/>
          <w:i/>
          <w:color w:val="231F20"/>
          <w:spacing w:val="-8"/>
          <w:w w:val="90"/>
          <w:sz w:val="22"/>
        </w:rPr>
        <w:t xml:space="preserve"> </w:t>
      </w:r>
      <w:r>
        <w:rPr>
          <w:rFonts w:ascii="Trebuchet MS"/>
          <w:i/>
          <w:color w:val="231F20"/>
          <w:w w:val="90"/>
          <w:sz w:val="22"/>
        </w:rPr>
        <w:t>float</w:t>
      </w:r>
      <w:r>
        <w:rPr>
          <w:rFonts w:ascii="Trebuchet MS"/>
          <w:i/>
          <w:color w:val="231F20"/>
          <w:spacing w:val="-8"/>
          <w:w w:val="90"/>
          <w:sz w:val="22"/>
        </w:rPr>
        <w:t xml:space="preserve"> </w:t>
      </w:r>
      <w:r>
        <w:rPr>
          <w:rFonts w:ascii="Trebuchet MS"/>
          <w:i/>
          <w:color w:val="231F20"/>
          <w:w w:val="90"/>
          <w:sz w:val="22"/>
        </w:rPr>
        <w:t>off</w:t>
      </w:r>
      <w:r>
        <w:rPr>
          <w:rFonts w:ascii="Trebuchet MS"/>
          <w:i/>
          <w:color w:val="231F20"/>
          <w:spacing w:val="-8"/>
          <w:w w:val="90"/>
          <w:sz w:val="22"/>
        </w:rPr>
        <w:t xml:space="preserve"> </w:t>
      </w:r>
      <w:r>
        <w:rPr>
          <w:i/>
          <w:color w:val="231F20"/>
          <w:spacing w:val="-2"/>
          <w:w w:val="90"/>
          <w:sz w:val="22"/>
        </w:rPr>
        <w:t>otherwise.</w:t>
      </w:r>
    </w:p>
    <w:p w14:paraId="28965272">
      <w:pPr>
        <w:pStyle w:val="11"/>
        <w:rPr>
          <w:i/>
          <w:sz w:val="20"/>
        </w:rPr>
      </w:pPr>
    </w:p>
    <w:p w14:paraId="02A56C6C">
      <w:pPr>
        <w:pStyle w:val="11"/>
        <w:spacing w:before="9"/>
        <w:rPr>
          <w:i/>
          <w:sz w:val="12"/>
        </w:rPr>
      </w:pPr>
      <w:r>
        <mc:AlternateContent>
          <mc:Choice Requires="wps">
            <w:drawing>
              <wp:anchor distT="0" distB="0" distL="0" distR="0" simplePos="0" relativeHeight="251889664" behindDoc="1" locked="0" layoutInCell="1" allowOverlap="1">
                <wp:simplePos x="0" y="0"/>
                <wp:positionH relativeFrom="page">
                  <wp:posOffset>1223645</wp:posOffset>
                </wp:positionH>
                <wp:positionV relativeFrom="paragraph">
                  <wp:posOffset>108585</wp:posOffset>
                </wp:positionV>
                <wp:extent cx="5472430" cy="1270"/>
                <wp:effectExtent l="0" t="0" r="0" b="0"/>
                <wp:wrapTopAndBottom/>
                <wp:docPr id="1804" name="Graphic 1804"/>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804" o:spid="_x0000_s1026" o:spt="100" style="position:absolute;left:0pt;margin-left:96.35pt;margin-top:8.55pt;height:0.1pt;width:430.9pt;mso-position-horizontal-relative:page;mso-wrap-distance-bottom:0pt;mso-wrap-distance-top:0pt;z-index:-251426816;mso-width-relative:page;mso-height-relative:page;" filled="f" stroked="t" coordsize="5472430,1" o:gfxdata="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kO3Uh1wAAAAoBAAAP&#10;AAAAAAAAAAEAIAAAACIAAABkcnMvZG93bnJldi54bWxQSwECFAAUAAAACACHTuJA9lrlJRkCAACA&#10;BAAADgAAAAAAAAABACAAAAAmAQAAZHJzL2Uyb0RvYy54bWxQSwUGAAAAAAYABgBZAQAAsQUAAAAA&#10;" path="m0,0l5472049,0e">
                <v:fill on="f" focussize="0,0"/>
                <v:stroke weight="0.25pt" color="#231F20" joinstyle="round"/>
                <v:imagedata o:title=""/>
                <o:lock v:ext="edit" aspectratio="f"/>
                <v:textbox inset="0mm,0mm,0mm,0mm"/>
                <w10:wrap type="topAndBottom"/>
              </v:shape>
            </w:pict>
          </mc:Fallback>
        </mc:AlternateContent>
      </w:r>
    </w:p>
    <w:p w14:paraId="3BE5C352">
      <w:pPr>
        <w:pStyle w:val="15"/>
        <w:numPr>
          <w:ilvl w:val="0"/>
          <w:numId w:val="58"/>
        </w:numPr>
        <w:tabs>
          <w:tab w:val="left" w:pos="1927"/>
          <w:tab w:val="left" w:pos="1932"/>
        </w:tabs>
        <w:spacing w:before="42" w:after="0" w:line="266" w:lineRule="auto"/>
        <w:ind w:left="1927" w:right="1360" w:hanging="341"/>
        <w:jc w:val="left"/>
        <w:rPr>
          <w:i/>
          <w:sz w:val="22"/>
        </w:rPr>
      </w:pPr>
      <w:r>
        <w:rPr>
          <w:b/>
          <w:color w:val="231F20"/>
          <w:sz w:val="22"/>
        </w:rPr>
        <w:tab/>
      </w:r>
      <w:r>
        <w:rPr>
          <w:color w:val="231F20"/>
          <w:sz w:val="22"/>
        </w:rPr>
        <w:t xml:space="preserve">During a spacewalk, astronauts have to move slowly </w:t>
      </w:r>
      <w:r>
        <w:rPr>
          <w:i/>
          <w:color w:val="231F20"/>
          <w:sz w:val="22"/>
        </w:rPr>
        <w:t>so that they can keep their bodies under control.</w:t>
      </w:r>
    </w:p>
    <w:p w14:paraId="15A51292">
      <w:pPr>
        <w:pStyle w:val="11"/>
        <w:rPr>
          <w:i/>
          <w:sz w:val="20"/>
        </w:rPr>
      </w:pPr>
    </w:p>
    <w:p w14:paraId="0A6BFBCE">
      <w:pPr>
        <w:pStyle w:val="11"/>
        <w:spacing w:before="6"/>
        <w:rPr>
          <w:i/>
          <w:sz w:val="10"/>
        </w:rPr>
      </w:pPr>
      <w:r>
        <mc:AlternateContent>
          <mc:Choice Requires="wps">
            <w:drawing>
              <wp:anchor distT="0" distB="0" distL="0" distR="0" simplePos="0" relativeHeight="251889664" behindDoc="1" locked="0" layoutInCell="1" allowOverlap="1">
                <wp:simplePos x="0" y="0"/>
                <wp:positionH relativeFrom="page">
                  <wp:posOffset>1223645</wp:posOffset>
                </wp:positionH>
                <wp:positionV relativeFrom="paragraph">
                  <wp:posOffset>92075</wp:posOffset>
                </wp:positionV>
                <wp:extent cx="5472430" cy="1270"/>
                <wp:effectExtent l="0" t="0" r="0" b="0"/>
                <wp:wrapTopAndBottom/>
                <wp:docPr id="1805" name="Graphic 1805"/>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1805" o:spid="_x0000_s1026" o:spt="100" style="position:absolute;left:0pt;margin-left:96.35pt;margin-top:7.25pt;height:0.1pt;width:430.9pt;mso-position-horizontal-relative:page;mso-wrap-distance-bottom:0pt;mso-wrap-distance-top:0pt;z-index:-251426816;mso-width-relative:page;mso-height-relative:page;" filled="f" stroked="t" coordsize="5472430,1" o:gfxdata="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VC0PRNYAAAAKAQAADwAA&#10;AAAAAAABACAAAAAiAAAAZHJzL2Rvd25yZXYueG1sUEsBAhQAFAAAAAgAh07iQHKCrJ8YAgAAgAQA&#10;AA4AAAAAAAAAAQAgAAAAJQEAAGRycy9lMm9Eb2MueG1sUEsFBgAAAAAGAAYAWQEAAK8FAAAAAA==&#10;" path="m0,0l5472049,0e">
                <v:fill on="f" focussize="0,0"/>
                <v:stroke weight="0.25pt" color="#231F20" joinstyle="round"/>
                <v:imagedata o:title=""/>
                <o:lock v:ext="edit" aspectratio="f"/>
                <v:textbox inset="0mm,0mm,0mm,0mm"/>
                <w10:wrap type="topAndBottom"/>
              </v:shape>
            </w:pict>
          </mc:Fallback>
        </mc:AlternateContent>
      </w:r>
    </w:p>
    <w:p w14:paraId="4070EF7B">
      <w:pPr>
        <w:pStyle w:val="11"/>
        <w:spacing w:before="9"/>
        <w:rPr>
          <w:i/>
          <w:sz w:val="11"/>
        </w:rPr>
      </w:pPr>
    </w:p>
    <w:p w14:paraId="6BD13848">
      <w:pPr>
        <w:spacing w:before="100"/>
        <w:ind w:left="1587" w:right="0" w:firstLine="0"/>
        <w:jc w:val="both"/>
        <w:rPr>
          <w:rFonts w:ascii="Tahoma"/>
          <w:sz w:val="26"/>
        </w:rPr>
      </w:pPr>
      <w:r>
        <w:rPr>
          <w:rFonts w:ascii="Tahoma"/>
          <w:color w:val="11797A"/>
          <w:sz w:val="26"/>
        </w:rPr>
        <w:t>Complete</w:t>
      </w:r>
      <w:r>
        <w:rPr>
          <w:rFonts w:ascii="Tahoma"/>
          <w:color w:val="11797A"/>
          <w:spacing w:val="-7"/>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passage</w:t>
      </w:r>
      <w:r>
        <w:rPr>
          <w:rFonts w:ascii="Tahoma"/>
          <w:color w:val="11797A"/>
          <w:spacing w:val="-6"/>
          <w:sz w:val="26"/>
        </w:rPr>
        <w:t xml:space="preserve"> </w:t>
      </w:r>
      <w:r>
        <w:rPr>
          <w:rFonts w:ascii="Tahoma"/>
          <w:color w:val="11797A"/>
          <w:sz w:val="26"/>
        </w:rPr>
        <w:t>with</w:t>
      </w:r>
      <w:r>
        <w:rPr>
          <w:rFonts w:ascii="Tahoma"/>
          <w:color w:val="11797A"/>
          <w:spacing w:val="-6"/>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correct</w:t>
      </w:r>
      <w:r>
        <w:rPr>
          <w:rFonts w:ascii="Tahoma"/>
          <w:color w:val="11797A"/>
          <w:spacing w:val="-6"/>
          <w:sz w:val="26"/>
        </w:rPr>
        <w:t xml:space="preserve"> </w:t>
      </w:r>
      <w:r>
        <w:rPr>
          <w:rFonts w:ascii="Tahoma"/>
          <w:color w:val="11797A"/>
          <w:sz w:val="26"/>
        </w:rPr>
        <w:t>forms</w:t>
      </w:r>
      <w:r>
        <w:rPr>
          <w:rFonts w:ascii="Tahoma"/>
          <w:color w:val="11797A"/>
          <w:spacing w:val="-6"/>
          <w:sz w:val="26"/>
        </w:rPr>
        <w:t xml:space="preserve"> </w:t>
      </w:r>
      <w:r>
        <w:rPr>
          <w:rFonts w:ascii="Tahoma"/>
          <w:color w:val="11797A"/>
          <w:sz w:val="26"/>
        </w:rPr>
        <w:t>of</w:t>
      </w:r>
      <w:r>
        <w:rPr>
          <w:rFonts w:ascii="Tahoma"/>
          <w:color w:val="11797A"/>
          <w:spacing w:val="-6"/>
          <w:sz w:val="26"/>
        </w:rPr>
        <w:t xml:space="preserve"> </w:t>
      </w:r>
      <w:r>
        <w:rPr>
          <w:rFonts w:ascii="Tahoma"/>
          <w:color w:val="11797A"/>
          <w:sz w:val="26"/>
        </w:rPr>
        <w:t>the</w:t>
      </w:r>
      <w:r>
        <w:rPr>
          <w:rFonts w:ascii="Tahoma"/>
          <w:color w:val="11797A"/>
          <w:spacing w:val="-7"/>
          <w:sz w:val="26"/>
        </w:rPr>
        <w:t xml:space="preserve"> </w:t>
      </w:r>
      <w:r>
        <w:rPr>
          <w:rFonts w:ascii="Tahoma"/>
          <w:color w:val="11797A"/>
          <w:sz w:val="26"/>
        </w:rPr>
        <w:t>verbs</w:t>
      </w:r>
      <w:r>
        <w:rPr>
          <w:rFonts w:ascii="Tahoma"/>
          <w:color w:val="11797A"/>
          <w:spacing w:val="-6"/>
          <w:sz w:val="26"/>
        </w:rPr>
        <w:t xml:space="preserve"> </w:t>
      </w:r>
      <w:r>
        <w:rPr>
          <w:rFonts w:ascii="Tahoma"/>
          <w:color w:val="11797A"/>
          <w:sz w:val="26"/>
        </w:rPr>
        <w:t>in</w:t>
      </w:r>
      <w:r>
        <w:rPr>
          <w:rFonts w:ascii="Tahoma"/>
          <w:color w:val="11797A"/>
          <w:spacing w:val="-6"/>
          <w:sz w:val="26"/>
        </w:rPr>
        <w:t xml:space="preserve"> </w:t>
      </w:r>
      <w:r>
        <w:rPr>
          <w:rFonts w:ascii="Tahoma"/>
          <w:color w:val="11797A"/>
          <w:spacing w:val="-2"/>
          <w:sz w:val="26"/>
        </w:rPr>
        <w:t>brackets.</w:t>
      </w:r>
    </w:p>
    <w:p w14:paraId="5D50C491">
      <w:pPr>
        <w:pStyle w:val="11"/>
        <w:tabs>
          <w:tab w:val="left" w:pos="10544"/>
        </w:tabs>
        <w:spacing w:before="169" w:line="304" w:lineRule="auto"/>
        <w:ind w:left="1558" w:right="1350"/>
        <w:jc w:val="both"/>
      </w:pPr>
      <w:r>
        <w:rPr>
          <w:color w:val="231F20"/>
        </w:rPr>
        <w:t xml:space="preserve">Sending people to other planets or even beyond the solar system is not an easy goal </w:t>
      </w:r>
      <w:r>
        <w:rPr>
          <w:color w:val="231F20"/>
          <w:u w:val="single" w:color="231F20"/>
        </w:rPr>
        <w:tab/>
      </w:r>
      <w:r>
        <w:rPr>
          <w:color w:val="231F20"/>
        </w:rPr>
        <w:t xml:space="preserve"> (achieve).</w:t>
      </w:r>
      <w:r>
        <w:rPr>
          <w:color w:val="231F20"/>
          <w:spacing w:val="26"/>
        </w:rPr>
        <w:t xml:space="preserve"> </w:t>
      </w:r>
      <w:r>
        <w:rPr>
          <w:color w:val="231F20"/>
        </w:rPr>
        <w:t>One</w:t>
      </w:r>
      <w:r>
        <w:rPr>
          <w:color w:val="231F20"/>
          <w:spacing w:val="26"/>
        </w:rPr>
        <w:t xml:space="preserve"> </w:t>
      </w:r>
      <w:r>
        <w:rPr>
          <w:color w:val="231F20"/>
        </w:rPr>
        <w:t>of</w:t>
      </w:r>
      <w:r>
        <w:rPr>
          <w:color w:val="231F20"/>
          <w:spacing w:val="26"/>
        </w:rPr>
        <w:t xml:space="preserve"> </w:t>
      </w:r>
      <w:r>
        <w:rPr>
          <w:color w:val="231F20"/>
        </w:rPr>
        <w:t>the</w:t>
      </w:r>
      <w:r>
        <w:rPr>
          <w:color w:val="231F20"/>
          <w:spacing w:val="26"/>
        </w:rPr>
        <w:t xml:space="preserve"> </w:t>
      </w:r>
      <w:r>
        <w:rPr>
          <w:color w:val="231F20"/>
        </w:rPr>
        <w:t>problems</w:t>
      </w:r>
      <w:r>
        <w:rPr>
          <w:color w:val="231F20"/>
          <w:spacing w:val="26"/>
        </w:rPr>
        <w:t xml:space="preserve"> </w:t>
      </w:r>
      <w:r>
        <w:rPr>
          <w:color w:val="231F20"/>
        </w:rPr>
        <w:t>is</w:t>
      </w:r>
      <w:r>
        <w:rPr>
          <w:color w:val="231F20"/>
          <w:spacing w:val="26"/>
        </w:rPr>
        <w:t xml:space="preserve"> </w:t>
      </w:r>
      <w:r>
        <w:rPr>
          <w:color w:val="231F20"/>
        </w:rPr>
        <w:t>that</w:t>
      </w:r>
      <w:r>
        <w:rPr>
          <w:color w:val="231F20"/>
          <w:spacing w:val="26"/>
        </w:rPr>
        <w:t xml:space="preserve"> </w:t>
      </w:r>
      <w:r>
        <w:rPr>
          <w:color w:val="231F20"/>
        </w:rPr>
        <w:t>the</w:t>
      </w:r>
      <w:r>
        <w:rPr>
          <w:color w:val="231F20"/>
          <w:spacing w:val="26"/>
        </w:rPr>
        <w:t xml:space="preserve"> </w:t>
      </w:r>
      <w:r>
        <w:rPr>
          <w:color w:val="231F20"/>
        </w:rPr>
        <w:t>trip</w:t>
      </w:r>
      <w:r>
        <w:rPr>
          <w:color w:val="231F20"/>
          <w:spacing w:val="26"/>
        </w:rPr>
        <w:t xml:space="preserve"> </w:t>
      </w:r>
      <w:r>
        <w:rPr>
          <w:color w:val="231F20"/>
        </w:rPr>
        <w:t>would</w:t>
      </w:r>
      <w:r>
        <w:rPr>
          <w:color w:val="231F20"/>
          <w:spacing w:val="26"/>
        </w:rPr>
        <w:t xml:space="preserve"> </w:t>
      </w:r>
      <w:r>
        <w:rPr>
          <w:color w:val="231F20"/>
        </w:rPr>
        <w:t>take</w:t>
      </w:r>
      <w:r>
        <w:rPr>
          <w:color w:val="231F20"/>
          <w:spacing w:val="26"/>
        </w:rPr>
        <w:t xml:space="preserve"> </w:t>
      </w:r>
      <w:r>
        <w:rPr>
          <w:color w:val="231F20"/>
        </w:rPr>
        <w:t>a</w:t>
      </w:r>
      <w:r>
        <w:rPr>
          <w:color w:val="231F20"/>
          <w:spacing w:val="26"/>
        </w:rPr>
        <w:t xml:space="preserve"> </w:t>
      </w:r>
      <w:r>
        <w:rPr>
          <w:color w:val="231F20"/>
        </w:rPr>
        <w:t>very</w:t>
      </w:r>
      <w:r>
        <w:rPr>
          <w:color w:val="231F20"/>
          <w:spacing w:val="26"/>
        </w:rPr>
        <w:t xml:space="preserve"> </w:t>
      </w:r>
      <w:r>
        <w:rPr>
          <w:color w:val="231F20"/>
        </w:rPr>
        <w:t>long</w:t>
      </w:r>
      <w:r>
        <w:rPr>
          <w:color w:val="231F20"/>
          <w:spacing w:val="26"/>
        </w:rPr>
        <w:t xml:space="preserve"> </w:t>
      </w:r>
      <w:r>
        <w:rPr>
          <w:color w:val="231F20"/>
        </w:rPr>
        <w:t>time.</w:t>
      </w:r>
      <w:r>
        <w:rPr>
          <w:color w:val="231F20"/>
          <w:spacing w:val="26"/>
        </w:rPr>
        <w:t xml:space="preserve"> </w:t>
      </w:r>
      <w:r>
        <w:rPr>
          <w:color w:val="231F20"/>
        </w:rPr>
        <w:t>For</w:t>
      </w:r>
      <w:r>
        <w:rPr>
          <w:color w:val="231F20"/>
          <w:spacing w:val="26"/>
        </w:rPr>
        <w:t xml:space="preserve"> </w:t>
      </w:r>
      <w:r>
        <w:rPr>
          <w:color w:val="231F20"/>
        </w:rPr>
        <w:t>example,</w:t>
      </w:r>
    </w:p>
    <w:p w14:paraId="53BD466B">
      <w:pPr>
        <w:pStyle w:val="11"/>
        <w:tabs>
          <w:tab w:val="left" w:pos="2465"/>
          <w:tab w:val="left" w:pos="5390"/>
          <w:tab w:val="left" w:pos="6164"/>
          <w:tab w:val="left" w:pos="8261"/>
          <w:tab w:val="left" w:pos="9876"/>
        </w:tabs>
        <w:spacing w:line="300" w:lineRule="auto"/>
        <w:ind w:left="1559" w:right="1357"/>
        <w:jc w:val="both"/>
      </w:pPr>
      <w:r>
        <w:rPr>
          <w:color w:val="231F20"/>
          <w:u w:val="single" w:color="231F20"/>
        </w:rPr>
        <w:tab/>
      </w:r>
      <w:r>
        <w:rPr>
          <w:color w:val="231F20"/>
        </w:rPr>
        <w:t xml:space="preserve"> (use) current technology, it would take over a year </w:t>
      </w:r>
      <w:r>
        <w:rPr>
          <w:color w:val="231F20"/>
          <w:u w:val="single" w:color="231F20"/>
        </w:rPr>
        <w:tab/>
      </w:r>
      <w:r>
        <w:rPr>
          <w:color w:val="231F20"/>
          <w:spacing w:val="-16"/>
        </w:rPr>
        <w:t xml:space="preserve"> </w:t>
      </w:r>
      <w:r>
        <w:rPr>
          <w:color w:val="231F20"/>
        </w:rPr>
        <w:t>(get)</w:t>
      </w:r>
      <w:r>
        <w:rPr>
          <w:color w:val="231F20"/>
          <w:spacing w:val="-15"/>
        </w:rPr>
        <w:t xml:space="preserve"> </w:t>
      </w:r>
      <w:r>
        <w:rPr>
          <w:color w:val="231F20"/>
        </w:rPr>
        <w:t>to</w:t>
      </w:r>
      <w:r>
        <w:rPr>
          <w:color w:val="231F20"/>
          <w:spacing w:val="-15"/>
        </w:rPr>
        <w:t xml:space="preserve"> </w:t>
      </w:r>
      <w:r>
        <w:rPr>
          <w:color w:val="231F20"/>
        </w:rPr>
        <w:t>Mars</w:t>
      </w:r>
      <w:r>
        <w:rPr>
          <w:color w:val="231F20"/>
          <w:spacing w:val="-16"/>
        </w:rPr>
        <w:t xml:space="preserve"> </w:t>
      </w:r>
      <w:r>
        <w:rPr>
          <w:color w:val="231F20"/>
        </w:rPr>
        <w:t>and</w:t>
      </w:r>
      <w:r>
        <w:rPr>
          <w:color w:val="231F20"/>
          <w:spacing w:val="-15"/>
        </w:rPr>
        <w:t xml:space="preserve"> </w:t>
      </w:r>
      <w:r>
        <w:rPr>
          <w:color w:val="231F20"/>
        </w:rPr>
        <w:t xml:space="preserve">come back. Although light is the fastest thing </w:t>
      </w:r>
      <w:r>
        <w:rPr>
          <w:color w:val="231F20"/>
          <w:u w:val="single" w:color="231F20"/>
        </w:rPr>
        <w:tab/>
      </w:r>
      <w:r>
        <w:rPr>
          <w:color w:val="231F20"/>
          <w:u w:val="single" w:color="231F20"/>
        </w:rPr>
        <w:tab/>
      </w:r>
      <w:r>
        <w:rPr>
          <w:color w:val="231F20"/>
          <w:spacing w:val="-16"/>
        </w:rPr>
        <w:t xml:space="preserve"> </w:t>
      </w:r>
      <w:r>
        <w:rPr>
          <w:color w:val="231F20"/>
          <w:spacing w:val="-2"/>
        </w:rPr>
        <w:t>(know)</w:t>
      </w:r>
      <w:r>
        <w:rPr>
          <w:color w:val="231F20"/>
          <w:spacing w:val="-13"/>
        </w:rPr>
        <w:t xml:space="preserve"> </w:t>
      </w:r>
      <w:r>
        <w:rPr>
          <w:color w:val="231F20"/>
          <w:spacing w:val="-2"/>
        </w:rPr>
        <w:t>in</w:t>
      </w:r>
      <w:r>
        <w:rPr>
          <w:color w:val="231F20"/>
          <w:spacing w:val="-13"/>
        </w:rPr>
        <w:t xml:space="preserve"> </w:t>
      </w:r>
      <w:r>
        <w:rPr>
          <w:color w:val="231F20"/>
          <w:spacing w:val="-2"/>
        </w:rPr>
        <w:t>the</w:t>
      </w:r>
      <w:r>
        <w:rPr>
          <w:color w:val="231F20"/>
          <w:spacing w:val="-14"/>
        </w:rPr>
        <w:t xml:space="preserve"> </w:t>
      </w:r>
      <w:r>
        <w:rPr>
          <w:color w:val="231F20"/>
          <w:spacing w:val="-2"/>
        </w:rPr>
        <w:t>universe,</w:t>
      </w:r>
      <w:r>
        <w:rPr>
          <w:color w:val="231F20"/>
          <w:spacing w:val="-13"/>
        </w:rPr>
        <w:t xml:space="preserve"> </w:t>
      </w:r>
      <w:r>
        <w:rPr>
          <w:color w:val="231F20"/>
          <w:spacing w:val="-2"/>
        </w:rPr>
        <w:t>it</w:t>
      </w:r>
      <w:r>
        <w:rPr>
          <w:color w:val="231F20"/>
          <w:spacing w:val="-13"/>
        </w:rPr>
        <w:t xml:space="preserve"> </w:t>
      </w:r>
      <w:r>
        <w:rPr>
          <w:color w:val="231F20"/>
          <w:spacing w:val="-2"/>
        </w:rPr>
        <w:t>could</w:t>
      </w:r>
      <w:r>
        <w:rPr>
          <w:color w:val="231F20"/>
          <w:spacing w:val="-13"/>
        </w:rPr>
        <w:t xml:space="preserve"> </w:t>
      </w:r>
      <w:r>
        <w:rPr>
          <w:color w:val="231F20"/>
          <w:spacing w:val="-2"/>
        </w:rPr>
        <w:t>take</w:t>
      </w:r>
      <w:r>
        <w:rPr>
          <w:color w:val="231F20"/>
          <w:spacing w:val="-14"/>
        </w:rPr>
        <w:t xml:space="preserve"> </w:t>
      </w:r>
      <w:r>
        <w:rPr>
          <w:color w:val="231F20"/>
          <w:spacing w:val="-2"/>
        </w:rPr>
        <w:t>more</w:t>
      </w:r>
      <w:r>
        <w:rPr>
          <w:color w:val="231F20"/>
          <w:spacing w:val="-13"/>
        </w:rPr>
        <w:t xml:space="preserve"> </w:t>
      </w:r>
      <w:r>
        <w:rPr>
          <w:color w:val="231F20"/>
          <w:spacing w:val="-2"/>
        </w:rPr>
        <w:t xml:space="preserve">than </w:t>
      </w:r>
      <w:r>
        <w:rPr>
          <w:color w:val="231F20"/>
        </w:rPr>
        <w:t xml:space="preserve">four years to reach the nearest star system. Will scientists figure out a way </w:t>
      </w:r>
      <w:r>
        <w:rPr>
          <w:color w:val="231F20"/>
          <w:u w:val="single" w:color="231F20"/>
        </w:rPr>
        <w:tab/>
      </w:r>
      <w:r>
        <w:rPr>
          <w:color w:val="231F20"/>
          <w:spacing w:val="-16"/>
        </w:rPr>
        <w:t xml:space="preserve"> </w:t>
      </w:r>
      <w:r>
        <w:rPr>
          <w:color w:val="231F20"/>
          <w:spacing w:val="-4"/>
        </w:rPr>
        <w:t xml:space="preserve">(store) </w:t>
      </w:r>
      <w:r>
        <w:rPr>
          <w:rFonts w:ascii="Verdana"/>
          <w:color w:val="231F20"/>
        </w:rPr>
        <w:t>sufficient</w:t>
      </w:r>
      <w:r>
        <w:rPr>
          <w:rFonts w:ascii="Verdana"/>
          <w:color w:val="231F20"/>
          <w:spacing w:val="-20"/>
        </w:rPr>
        <w:t xml:space="preserve"> </w:t>
      </w:r>
      <w:r>
        <w:rPr>
          <w:color w:val="231F20"/>
        </w:rPr>
        <w:t>food</w:t>
      </w:r>
      <w:r>
        <w:rPr>
          <w:color w:val="231F20"/>
          <w:spacing w:val="-15"/>
        </w:rPr>
        <w:t xml:space="preserve"> </w:t>
      </w:r>
      <w:r>
        <w:rPr>
          <w:color w:val="231F20"/>
        </w:rPr>
        <w:t>and</w:t>
      </w:r>
      <w:r>
        <w:rPr>
          <w:color w:val="231F20"/>
          <w:spacing w:val="-15"/>
        </w:rPr>
        <w:t xml:space="preserve"> </w:t>
      </w:r>
      <w:r>
        <w:rPr>
          <w:color w:val="231F20"/>
        </w:rPr>
        <w:t>water</w:t>
      </w:r>
      <w:r>
        <w:rPr>
          <w:color w:val="231F20"/>
          <w:spacing w:val="-15"/>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long</w:t>
      </w:r>
      <w:r>
        <w:rPr>
          <w:color w:val="231F20"/>
          <w:spacing w:val="-12"/>
        </w:rPr>
        <w:t xml:space="preserve"> </w:t>
      </w:r>
      <w:r>
        <w:rPr>
          <w:color w:val="231F20"/>
        </w:rPr>
        <w:t>journey?</w:t>
      </w:r>
      <w:r>
        <w:rPr>
          <w:color w:val="231F20"/>
          <w:spacing w:val="-12"/>
        </w:rPr>
        <w:t xml:space="preserve"> </w:t>
      </w:r>
      <w:r>
        <w:rPr>
          <w:color w:val="231F20"/>
        </w:rPr>
        <w:t>Is</w:t>
      </w:r>
      <w:r>
        <w:rPr>
          <w:color w:val="231F20"/>
          <w:spacing w:val="-12"/>
        </w:rPr>
        <w:t xml:space="preserve"> </w:t>
      </w:r>
      <w:r>
        <w:rPr>
          <w:color w:val="231F20"/>
        </w:rPr>
        <w:t>it</w:t>
      </w:r>
      <w:r>
        <w:rPr>
          <w:color w:val="231F20"/>
          <w:spacing w:val="-12"/>
        </w:rPr>
        <w:t xml:space="preserve"> </w:t>
      </w:r>
      <w:r>
        <w:rPr>
          <w:color w:val="231F20"/>
        </w:rPr>
        <w:t>possible</w:t>
      </w:r>
      <w:r>
        <w:rPr>
          <w:color w:val="231F20"/>
          <w:spacing w:val="-12"/>
        </w:rPr>
        <w:t xml:space="preserve"> </w:t>
      </w:r>
      <w:r>
        <w:rPr>
          <w:color w:val="231F20"/>
        </w:rPr>
        <w:t>to</w:t>
      </w:r>
      <w:r>
        <w:rPr>
          <w:color w:val="231F20"/>
          <w:spacing w:val="-12"/>
        </w:rPr>
        <w:t xml:space="preserve"> </w:t>
      </w:r>
      <w:r>
        <w:rPr>
          <w:color w:val="231F20"/>
        </w:rPr>
        <w:t>travel</w:t>
      </w:r>
      <w:r>
        <w:rPr>
          <w:color w:val="231F20"/>
          <w:spacing w:val="-12"/>
        </w:rPr>
        <w:t xml:space="preserve"> </w:t>
      </w:r>
      <w:r>
        <w:rPr>
          <w:color w:val="231F20"/>
        </w:rPr>
        <w:t>faster</w:t>
      </w:r>
      <w:r>
        <w:rPr>
          <w:color w:val="231F20"/>
          <w:spacing w:val="-12"/>
        </w:rPr>
        <w:t xml:space="preserve"> </w:t>
      </w:r>
      <w:r>
        <w:rPr>
          <w:color w:val="231F20"/>
        </w:rPr>
        <w:t>than</w:t>
      </w:r>
      <w:r>
        <w:rPr>
          <w:color w:val="231F20"/>
          <w:spacing w:val="-12"/>
        </w:rPr>
        <w:t xml:space="preserve"> </w:t>
      </w:r>
      <w:r>
        <w:rPr>
          <w:color w:val="231F20"/>
        </w:rPr>
        <w:t>light?</w:t>
      </w:r>
      <w:r>
        <w:rPr>
          <w:color w:val="231F20"/>
          <w:spacing w:val="-12"/>
        </w:rPr>
        <w:t xml:space="preserve"> </w:t>
      </w:r>
      <w:r>
        <w:rPr>
          <w:color w:val="231F20"/>
        </w:rPr>
        <w:t>No</w:t>
      </w:r>
      <w:r>
        <w:rPr>
          <w:color w:val="231F20"/>
          <w:spacing w:val="-12"/>
        </w:rPr>
        <w:t xml:space="preserve"> </w:t>
      </w:r>
      <w:r>
        <w:rPr>
          <w:color w:val="231F20"/>
        </w:rPr>
        <w:t>one knows</w:t>
      </w:r>
      <w:r>
        <w:rPr>
          <w:color w:val="231F20"/>
          <w:spacing w:val="-16"/>
        </w:rPr>
        <w:t xml:space="preserve"> </w:t>
      </w:r>
      <w:r>
        <w:rPr>
          <w:color w:val="231F20"/>
        </w:rPr>
        <w:t>the</w:t>
      </w:r>
      <w:r>
        <w:rPr>
          <w:color w:val="231F20"/>
          <w:spacing w:val="-15"/>
        </w:rPr>
        <w:t xml:space="preserve"> </w:t>
      </w:r>
      <w:r>
        <w:rPr>
          <w:color w:val="231F20"/>
        </w:rPr>
        <w:t>answers</w:t>
      </w:r>
      <w:r>
        <w:rPr>
          <w:color w:val="231F20"/>
          <w:spacing w:val="-15"/>
        </w:rPr>
        <w:t xml:space="preserve"> </w:t>
      </w:r>
      <w:r>
        <w:rPr>
          <w:color w:val="231F20"/>
        </w:rPr>
        <w:t>yet.</w:t>
      </w:r>
      <w:r>
        <w:rPr>
          <w:color w:val="231F20"/>
          <w:spacing w:val="-16"/>
        </w:rPr>
        <w:t xml:space="preserve"> </w:t>
      </w:r>
      <w:r>
        <w:rPr>
          <w:color w:val="231F20"/>
        </w:rPr>
        <w:t>However,</w:t>
      </w:r>
      <w:r>
        <w:rPr>
          <w:color w:val="231F20"/>
          <w:spacing w:val="-15"/>
        </w:rPr>
        <w:t xml:space="preserve"> </w:t>
      </w:r>
      <w:r>
        <w:rPr>
          <w:color w:val="231F20"/>
        </w:rPr>
        <w:t>space</w:t>
      </w:r>
      <w:r>
        <w:rPr>
          <w:color w:val="231F20"/>
          <w:spacing w:val="-15"/>
        </w:rPr>
        <w:t xml:space="preserve"> </w:t>
      </w:r>
      <w:r>
        <w:rPr>
          <w:color w:val="231F20"/>
        </w:rPr>
        <w:t>scientists</w:t>
      </w:r>
      <w:r>
        <w:rPr>
          <w:color w:val="231F20"/>
          <w:spacing w:val="-15"/>
        </w:rPr>
        <w:t xml:space="preserve"> </w:t>
      </w:r>
      <w:r>
        <w:rPr>
          <w:color w:val="231F20"/>
        </w:rPr>
        <w:t>never</w:t>
      </w:r>
      <w:r>
        <w:rPr>
          <w:color w:val="231F20"/>
          <w:spacing w:val="-16"/>
        </w:rPr>
        <w:t xml:space="preserve"> </w:t>
      </w:r>
      <w:r>
        <w:rPr>
          <w:color w:val="231F20"/>
        </w:rPr>
        <w:t>give</w:t>
      </w:r>
      <w:r>
        <w:rPr>
          <w:color w:val="231F20"/>
          <w:spacing w:val="-15"/>
        </w:rPr>
        <w:t xml:space="preserve"> </w:t>
      </w:r>
      <w:r>
        <w:rPr>
          <w:color w:val="231F20"/>
        </w:rPr>
        <w:t>up.</w:t>
      </w:r>
      <w:r>
        <w:rPr>
          <w:color w:val="231F20"/>
          <w:spacing w:val="-15"/>
        </w:rPr>
        <w:t xml:space="preserve"> </w:t>
      </w:r>
      <w:r>
        <w:rPr>
          <w:color w:val="231F20"/>
        </w:rPr>
        <w:t>They</w:t>
      </w:r>
      <w:r>
        <w:rPr>
          <w:color w:val="231F20"/>
          <w:spacing w:val="-16"/>
        </w:rPr>
        <w:t xml:space="preserve"> </w:t>
      </w:r>
      <w:r>
        <w:rPr>
          <w:color w:val="231F20"/>
        </w:rPr>
        <w:t>are</w:t>
      </w:r>
      <w:r>
        <w:rPr>
          <w:color w:val="231F20"/>
          <w:spacing w:val="-15"/>
        </w:rPr>
        <w:t xml:space="preserve"> </w:t>
      </w:r>
      <w:r>
        <w:rPr>
          <w:color w:val="231F20"/>
        </w:rPr>
        <w:t>experimenting</w:t>
      </w:r>
      <w:r>
        <w:rPr>
          <w:color w:val="231F20"/>
          <w:spacing w:val="-15"/>
        </w:rPr>
        <w:t xml:space="preserve"> </w:t>
      </w:r>
      <w:r>
        <w:rPr>
          <w:color w:val="231F20"/>
        </w:rPr>
        <w:t xml:space="preserve">with growing crops in space so as </w:t>
      </w:r>
      <w:r>
        <w:rPr>
          <w:color w:val="231F20"/>
          <w:u w:val="single" w:color="231F20"/>
        </w:rPr>
        <w:tab/>
      </w:r>
      <w:r>
        <w:rPr>
          <w:color w:val="231F20"/>
          <w:spacing w:val="-14"/>
        </w:rPr>
        <w:t xml:space="preserve"> </w:t>
      </w:r>
      <w:r>
        <w:rPr>
          <w:color w:val="231F20"/>
        </w:rPr>
        <w:t>(help)</w:t>
      </w:r>
      <w:r>
        <w:rPr>
          <w:color w:val="231F20"/>
          <w:spacing w:val="-14"/>
        </w:rPr>
        <w:t xml:space="preserve"> </w:t>
      </w:r>
      <w:r>
        <w:rPr>
          <w:color w:val="231F20"/>
        </w:rPr>
        <w:t>astronauts</w:t>
      </w:r>
      <w:r>
        <w:rPr>
          <w:color w:val="231F20"/>
          <w:spacing w:val="-14"/>
        </w:rPr>
        <w:t xml:space="preserve"> </w:t>
      </w:r>
      <w:r>
        <w:rPr>
          <w:color w:val="231F20"/>
        </w:rPr>
        <w:t>get</w:t>
      </w:r>
      <w:r>
        <w:rPr>
          <w:color w:val="231F20"/>
          <w:spacing w:val="-14"/>
        </w:rPr>
        <w:t xml:space="preserve"> </w:t>
      </w:r>
      <w:r>
        <w:rPr>
          <w:color w:val="231F20"/>
        </w:rPr>
        <w:t>enough</w:t>
      </w:r>
      <w:r>
        <w:rPr>
          <w:color w:val="231F20"/>
          <w:spacing w:val="-14"/>
        </w:rPr>
        <w:t xml:space="preserve"> </w:t>
      </w:r>
      <w:r>
        <w:rPr>
          <w:color w:val="231F20"/>
        </w:rPr>
        <w:t>food</w:t>
      </w:r>
      <w:r>
        <w:rPr>
          <w:color w:val="231F20"/>
          <w:spacing w:val="-14"/>
        </w:rPr>
        <w:t xml:space="preserve"> </w:t>
      </w:r>
      <w:r>
        <w:rPr>
          <w:color w:val="231F20"/>
        </w:rPr>
        <w:t>on</w:t>
      </w:r>
      <w:r>
        <w:rPr>
          <w:color w:val="231F20"/>
          <w:spacing w:val="-14"/>
        </w:rPr>
        <w:t xml:space="preserve"> </w:t>
      </w:r>
      <w:r>
        <w:rPr>
          <w:color w:val="231F20"/>
        </w:rPr>
        <w:t>longer</w:t>
      </w:r>
      <w:r>
        <w:rPr>
          <w:color w:val="231F20"/>
          <w:spacing w:val="-14"/>
        </w:rPr>
        <w:t xml:space="preserve"> </w:t>
      </w:r>
      <w:r>
        <w:rPr>
          <w:color w:val="231F20"/>
        </w:rPr>
        <w:t>journeys through space.</w:t>
      </w:r>
    </w:p>
    <w:p w14:paraId="0BACCBDA">
      <w:pPr>
        <w:pStyle w:val="11"/>
        <w:rPr>
          <w:sz w:val="26"/>
        </w:rPr>
      </w:pPr>
    </w:p>
    <w:p w14:paraId="6823B42D">
      <w:pPr>
        <w:pStyle w:val="11"/>
        <w:rPr>
          <w:sz w:val="26"/>
        </w:rPr>
      </w:pPr>
    </w:p>
    <w:p w14:paraId="4788002B">
      <w:pPr>
        <w:pStyle w:val="11"/>
        <w:rPr>
          <w:sz w:val="26"/>
        </w:rPr>
      </w:pPr>
    </w:p>
    <w:p w14:paraId="651329B6">
      <w:pPr>
        <w:pStyle w:val="11"/>
        <w:rPr>
          <w:sz w:val="26"/>
        </w:rPr>
      </w:pPr>
    </w:p>
    <w:p w14:paraId="2C934A46">
      <w:pPr>
        <w:pStyle w:val="11"/>
        <w:rPr>
          <w:sz w:val="26"/>
        </w:rPr>
      </w:pPr>
    </w:p>
    <w:p w14:paraId="7E7A3C5F">
      <w:pPr>
        <w:pStyle w:val="11"/>
        <w:rPr>
          <w:sz w:val="25"/>
        </w:rPr>
      </w:pPr>
    </w:p>
    <w:p w14:paraId="221D9AB3">
      <w:pPr>
        <w:tabs>
          <w:tab w:val="left" w:pos="1153"/>
        </w:tabs>
        <w:spacing w:before="0"/>
        <w:ind w:left="619" w:right="0" w:firstLine="0"/>
        <w:jc w:val="left"/>
        <w:rPr>
          <w:sz w:val="18"/>
        </w:rPr>
      </w:pPr>
      <w:r>
        <w:rPr>
          <w:rFonts w:ascii="Tahoma"/>
          <w:color w:val="FFFFFF"/>
          <w:spacing w:val="-5"/>
          <w:position w:val="-2"/>
          <w:sz w:val="20"/>
        </w:rPr>
        <w:t>42</w:t>
      </w:r>
      <w:r>
        <w:rPr>
          <w:rFonts w:ascii="Tahoma"/>
          <w:color w:val="FFFFFF"/>
          <w:position w:val="-2"/>
          <w:sz w:val="20"/>
        </w:rPr>
        <w:tab/>
      </w:r>
      <w:r>
        <w:rPr>
          <w:color w:val="FFFFFF"/>
          <w:sz w:val="18"/>
        </w:rPr>
        <w:t>UNIT</w:t>
      </w:r>
      <w:r>
        <w:rPr>
          <w:color w:val="FFFFFF"/>
          <w:spacing w:val="-11"/>
          <w:sz w:val="18"/>
        </w:rPr>
        <w:t xml:space="preserve"> </w:t>
      </w:r>
      <w:r>
        <w:rPr>
          <w:color w:val="FFFFFF"/>
          <w:sz w:val="18"/>
        </w:rPr>
        <w:t>4</w:t>
      </w:r>
      <w:r>
        <w:rPr>
          <w:color w:val="FFFFFF"/>
          <w:spacing w:val="-10"/>
          <w:sz w:val="18"/>
        </w:rPr>
        <w:t xml:space="preserve"> </w:t>
      </w:r>
      <w:r>
        <w:rPr>
          <w:color w:val="FFFFFF"/>
          <w:sz w:val="18"/>
        </w:rPr>
        <w:t>SPACE</w:t>
      </w:r>
      <w:r>
        <w:rPr>
          <w:color w:val="FFFFFF"/>
          <w:spacing w:val="-11"/>
          <w:sz w:val="18"/>
        </w:rPr>
        <w:t xml:space="preserve"> </w:t>
      </w:r>
      <w:r>
        <w:rPr>
          <w:color w:val="FFFFFF"/>
          <w:spacing w:val="-2"/>
          <w:sz w:val="18"/>
        </w:rPr>
        <w:t>EXPLORATION</w:t>
      </w:r>
    </w:p>
    <w:p w14:paraId="79F398FA">
      <w:pPr>
        <w:spacing w:after="0"/>
        <w:jc w:val="left"/>
        <w:rPr>
          <w:sz w:val="18"/>
        </w:rPr>
        <w:sectPr>
          <w:pgSz w:w="11910" w:h="16840"/>
          <w:pgMar w:top="0" w:right="0" w:bottom="0" w:left="0" w:header="720" w:footer="720" w:gutter="0"/>
          <w:cols w:space="720" w:num="1"/>
        </w:sectPr>
      </w:pPr>
    </w:p>
    <w:p w14:paraId="7C596DED">
      <w:pPr>
        <w:pStyle w:val="11"/>
        <w:rPr>
          <w:sz w:val="20"/>
        </w:rPr>
      </w:pPr>
    </w:p>
    <w:p w14:paraId="35E40B25">
      <w:pPr>
        <w:pStyle w:val="11"/>
        <w:rPr>
          <w:sz w:val="20"/>
        </w:rPr>
      </w:pPr>
    </w:p>
    <w:p w14:paraId="74690EB8">
      <w:pPr>
        <w:pStyle w:val="11"/>
        <w:rPr>
          <w:sz w:val="20"/>
        </w:rPr>
      </w:pPr>
    </w:p>
    <w:p w14:paraId="311CCE0A">
      <w:pPr>
        <w:pStyle w:val="11"/>
        <w:rPr>
          <w:sz w:val="20"/>
        </w:rPr>
      </w:pPr>
    </w:p>
    <w:p w14:paraId="448990AD">
      <w:pPr>
        <w:pStyle w:val="11"/>
        <w:spacing w:before="7"/>
        <w:rPr>
          <w:sz w:val="19"/>
        </w:rPr>
      </w:pPr>
    </w:p>
    <w:p w14:paraId="39950B31">
      <w:pPr>
        <w:pStyle w:val="9"/>
        <w:ind w:left="1360"/>
      </w:pPr>
      <w:r>
        <mc:AlternateContent>
          <mc:Choice Requires="wps">
            <w:drawing>
              <wp:anchor distT="0" distB="0" distL="0" distR="0" simplePos="0" relativeHeight="25171763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819" name="Graphic 181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19" o:spid="_x0000_s1026" o:spt="100" style="position:absolute;left:0pt;margin-left:217pt;margin-top:-51.35pt;height:20.25pt;width:22.3pt;mso-position-horizontal-relative:page;z-index:25171763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hcGAl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4XBgJ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Talk</w:t>
      </w:r>
      <w:r>
        <w:rPr>
          <w:color w:val="231F20"/>
          <w:spacing w:val="-6"/>
        </w:rPr>
        <w:t xml:space="preserve"> </w:t>
      </w:r>
      <w:r>
        <w:rPr>
          <w:color w:val="231F20"/>
        </w:rPr>
        <w:t>about</w:t>
      </w:r>
      <w:r>
        <w:rPr>
          <w:color w:val="231F20"/>
          <w:spacing w:val="-6"/>
        </w:rPr>
        <w:t xml:space="preserve"> </w:t>
      </w:r>
      <w:r>
        <w:rPr>
          <w:color w:val="231F20"/>
        </w:rPr>
        <w:t>life</w:t>
      </w:r>
      <w:r>
        <w:rPr>
          <w:color w:val="231F20"/>
          <w:spacing w:val="-5"/>
        </w:rPr>
        <w:t xml:space="preserve"> </w:t>
      </w:r>
      <w:r>
        <w:rPr>
          <w:color w:val="231F20"/>
        </w:rPr>
        <w:t>in</w:t>
      </w:r>
      <w:r>
        <w:rPr>
          <w:color w:val="231F20"/>
          <w:spacing w:val="-6"/>
        </w:rPr>
        <w:t xml:space="preserve"> </w:t>
      </w:r>
      <w:r>
        <w:rPr>
          <w:color w:val="231F20"/>
          <w:spacing w:val="-2"/>
        </w:rPr>
        <w:t>space</w:t>
      </w:r>
    </w:p>
    <w:p w14:paraId="3628D996">
      <w:pPr>
        <w:spacing w:before="275" w:line="213" w:lineRule="auto"/>
        <w:ind w:left="1757" w:right="1179" w:hanging="12"/>
        <w:jc w:val="left"/>
        <w:rPr>
          <w:rFonts w:ascii="Tahoma"/>
          <w:sz w:val="26"/>
        </w:rPr>
      </w:pPr>
      <w:r>
        <w:rPr>
          <w:rFonts w:ascii="Tahoma"/>
          <w:color w:val="11797A"/>
          <w:spacing w:val="-6"/>
          <w:sz w:val="26"/>
        </w:rPr>
        <w:t>Before</w:t>
      </w:r>
      <w:r>
        <w:rPr>
          <w:rFonts w:ascii="Tahoma"/>
          <w:color w:val="11797A"/>
          <w:spacing w:val="-23"/>
          <w:sz w:val="26"/>
        </w:rPr>
        <w:t xml:space="preserve"> </w:t>
      </w:r>
      <w:r>
        <w:rPr>
          <w:rFonts w:ascii="Tahoma"/>
          <w:color w:val="11797A"/>
          <w:spacing w:val="-6"/>
          <w:sz w:val="26"/>
        </w:rPr>
        <w:t>you</w:t>
      </w:r>
      <w:r>
        <w:rPr>
          <w:rFonts w:ascii="Tahoma"/>
          <w:color w:val="11797A"/>
          <w:spacing w:val="-23"/>
          <w:sz w:val="26"/>
        </w:rPr>
        <w:t xml:space="preserve"> </w:t>
      </w:r>
      <w:r>
        <w:rPr>
          <w:rFonts w:ascii="Tahoma"/>
          <w:color w:val="11797A"/>
          <w:spacing w:val="-6"/>
          <w:sz w:val="26"/>
        </w:rPr>
        <w:t>listen,</w:t>
      </w:r>
      <w:r>
        <w:rPr>
          <w:rFonts w:ascii="Tahoma"/>
          <w:color w:val="11797A"/>
          <w:spacing w:val="-23"/>
          <w:sz w:val="26"/>
        </w:rPr>
        <w:t xml:space="preserve"> </w:t>
      </w:r>
      <w:r>
        <w:rPr>
          <w:rFonts w:ascii="Tahoma"/>
          <w:color w:val="11797A"/>
          <w:spacing w:val="-6"/>
          <w:sz w:val="26"/>
        </w:rPr>
        <w:t>look</w:t>
      </w:r>
      <w:r>
        <w:rPr>
          <w:rFonts w:ascii="Tahoma"/>
          <w:color w:val="11797A"/>
          <w:spacing w:val="-23"/>
          <w:sz w:val="26"/>
        </w:rPr>
        <w:t xml:space="preserve"> </w:t>
      </w:r>
      <w:r>
        <w:rPr>
          <w:rFonts w:ascii="Tahoma"/>
          <w:color w:val="11797A"/>
          <w:spacing w:val="-6"/>
          <w:sz w:val="26"/>
        </w:rPr>
        <w:t>at</w:t>
      </w:r>
      <w:r>
        <w:rPr>
          <w:rFonts w:ascii="Tahoma"/>
          <w:color w:val="11797A"/>
          <w:spacing w:val="-23"/>
          <w:sz w:val="26"/>
        </w:rPr>
        <w:t xml:space="preserve"> </w:t>
      </w:r>
      <w:r>
        <w:rPr>
          <w:rFonts w:ascii="Tahoma"/>
          <w:color w:val="11797A"/>
          <w:spacing w:val="-6"/>
          <w:sz w:val="26"/>
        </w:rPr>
        <w:t>the</w:t>
      </w:r>
      <w:r>
        <w:rPr>
          <w:rFonts w:ascii="Tahoma"/>
          <w:color w:val="11797A"/>
          <w:spacing w:val="-37"/>
          <w:sz w:val="26"/>
        </w:rPr>
        <w:t xml:space="preserve"> </w:t>
      </w:r>
      <w:r>
        <w:rPr>
          <w:rFonts w:ascii="Tahoma"/>
          <w:color w:val="11797A"/>
          <w:spacing w:val="-6"/>
          <w:sz w:val="26"/>
        </w:rPr>
        <w:t>pictures</w:t>
      </w:r>
      <w:r>
        <w:rPr>
          <w:rFonts w:ascii="Tahoma"/>
          <w:color w:val="11797A"/>
          <w:spacing w:val="-37"/>
          <w:sz w:val="26"/>
        </w:rPr>
        <w:t xml:space="preserve"> </w:t>
      </w:r>
      <w:r>
        <w:rPr>
          <w:rFonts w:ascii="Tahoma"/>
          <w:color w:val="11797A"/>
          <w:spacing w:val="-6"/>
          <w:sz w:val="26"/>
        </w:rPr>
        <w:t>below</w:t>
      </w:r>
      <w:r>
        <w:rPr>
          <w:rFonts w:ascii="Tahoma"/>
          <w:color w:val="11797A"/>
          <w:spacing w:val="-37"/>
          <w:sz w:val="26"/>
        </w:rPr>
        <w:t xml:space="preserve"> </w:t>
      </w:r>
      <w:r>
        <w:rPr>
          <w:rFonts w:ascii="Tahoma"/>
          <w:color w:val="11797A"/>
          <w:spacing w:val="-6"/>
          <w:sz w:val="26"/>
        </w:rPr>
        <w:t>and</w:t>
      </w:r>
      <w:r>
        <w:rPr>
          <w:rFonts w:ascii="Tahoma"/>
          <w:color w:val="11797A"/>
          <w:spacing w:val="-37"/>
          <w:sz w:val="26"/>
        </w:rPr>
        <w:t xml:space="preserve"> </w:t>
      </w:r>
      <w:r>
        <w:rPr>
          <w:rFonts w:ascii="Tahoma"/>
          <w:color w:val="11797A"/>
          <w:spacing w:val="-6"/>
          <w:sz w:val="26"/>
        </w:rPr>
        <w:t>guess</w:t>
      </w:r>
      <w:r>
        <w:rPr>
          <w:rFonts w:ascii="Tahoma"/>
          <w:color w:val="11797A"/>
          <w:spacing w:val="-37"/>
          <w:sz w:val="26"/>
        </w:rPr>
        <w:t xml:space="preserve"> </w:t>
      </w:r>
      <w:r>
        <w:rPr>
          <w:rFonts w:ascii="Tahoma"/>
          <w:color w:val="11797A"/>
          <w:spacing w:val="-6"/>
          <w:sz w:val="26"/>
        </w:rPr>
        <w:t>whether</w:t>
      </w:r>
      <w:r>
        <w:rPr>
          <w:rFonts w:ascii="Tahoma"/>
          <w:color w:val="11797A"/>
          <w:spacing w:val="-38"/>
          <w:sz w:val="26"/>
        </w:rPr>
        <w:t xml:space="preserve"> </w:t>
      </w:r>
      <w:r>
        <w:rPr>
          <w:rFonts w:ascii="Tahoma"/>
          <w:color w:val="11797A"/>
          <w:spacing w:val="-6"/>
          <w:sz w:val="26"/>
        </w:rPr>
        <w:t>they</w:t>
      </w:r>
      <w:r>
        <w:rPr>
          <w:rFonts w:ascii="Tahoma"/>
          <w:color w:val="11797A"/>
          <w:spacing w:val="-37"/>
          <w:sz w:val="26"/>
        </w:rPr>
        <w:t xml:space="preserve"> </w:t>
      </w:r>
      <w:r>
        <w:rPr>
          <w:rFonts w:ascii="Tahoma"/>
          <w:color w:val="11797A"/>
          <w:spacing w:val="-6"/>
          <w:sz w:val="26"/>
        </w:rPr>
        <w:t>would</w:t>
      </w:r>
      <w:r>
        <w:rPr>
          <w:rFonts w:ascii="Tahoma"/>
          <w:color w:val="11797A"/>
          <w:spacing w:val="-37"/>
          <w:sz w:val="26"/>
        </w:rPr>
        <w:t xml:space="preserve"> </w:t>
      </w:r>
      <w:r>
        <w:rPr>
          <w:rFonts w:ascii="Tahoma"/>
          <w:color w:val="11797A"/>
          <w:spacing w:val="-6"/>
          <w:sz w:val="26"/>
        </w:rPr>
        <w:t>be</w:t>
      </w:r>
      <w:r>
        <w:rPr>
          <w:rFonts w:ascii="Tahoma"/>
          <w:color w:val="11797A"/>
          <w:spacing w:val="-37"/>
          <w:sz w:val="26"/>
        </w:rPr>
        <w:t xml:space="preserve"> </w:t>
      </w:r>
      <w:r>
        <w:rPr>
          <w:rFonts w:ascii="Tahoma"/>
          <w:color w:val="11797A"/>
          <w:spacing w:val="-6"/>
          <w:sz w:val="26"/>
        </w:rPr>
        <w:t xml:space="preserve">useful </w:t>
      </w:r>
      <w:r>
        <w:rPr>
          <w:rFonts w:ascii="Tahoma"/>
          <w:color w:val="11797A"/>
          <w:spacing w:val="-4"/>
          <w:w w:val="105"/>
          <w:sz w:val="26"/>
        </w:rPr>
        <w:t>for</w:t>
      </w:r>
      <w:r>
        <w:rPr>
          <w:rFonts w:ascii="Tahoma"/>
          <w:color w:val="11797A"/>
          <w:spacing w:val="-50"/>
          <w:w w:val="105"/>
          <w:sz w:val="26"/>
        </w:rPr>
        <w:t xml:space="preserve"> </w:t>
      </w:r>
      <w:r>
        <w:rPr>
          <w:rFonts w:ascii="Tahoma"/>
          <w:color w:val="11797A"/>
          <w:spacing w:val="-4"/>
          <w:w w:val="105"/>
          <w:sz w:val="26"/>
        </w:rPr>
        <w:t>astronauts</w:t>
      </w:r>
      <w:r>
        <w:rPr>
          <w:rFonts w:ascii="Tahoma"/>
          <w:color w:val="11797A"/>
          <w:spacing w:val="-49"/>
          <w:w w:val="105"/>
          <w:sz w:val="26"/>
        </w:rPr>
        <w:t xml:space="preserve"> </w:t>
      </w:r>
      <w:r>
        <w:rPr>
          <w:rFonts w:ascii="Tahoma"/>
          <w:color w:val="11797A"/>
          <w:spacing w:val="-4"/>
          <w:w w:val="105"/>
          <w:sz w:val="26"/>
        </w:rPr>
        <w:t>in</w:t>
      </w:r>
      <w:r>
        <w:rPr>
          <w:rFonts w:ascii="Tahoma"/>
          <w:color w:val="11797A"/>
          <w:spacing w:val="-49"/>
          <w:w w:val="105"/>
          <w:sz w:val="26"/>
        </w:rPr>
        <w:t xml:space="preserve"> </w:t>
      </w:r>
      <w:r>
        <w:rPr>
          <w:rFonts w:ascii="Tahoma"/>
          <w:color w:val="11797A"/>
          <w:spacing w:val="-4"/>
          <w:w w:val="105"/>
          <w:sz w:val="26"/>
        </w:rPr>
        <w:t>space.</w:t>
      </w:r>
    </w:p>
    <w:p w14:paraId="267FDAAF">
      <w:pPr>
        <w:pStyle w:val="11"/>
        <w:rPr>
          <w:rFonts w:ascii="Tahoma"/>
          <w:sz w:val="19"/>
        </w:rPr>
      </w:pPr>
    </w:p>
    <w:p w14:paraId="4D5E1ACA">
      <w:pPr>
        <w:pStyle w:val="11"/>
        <w:spacing w:before="9"/>
        <w:rPr>
          <w:rFonts w:ascii="Tahoma"/>
          <w:sz w:val="5"/>
        </w:rPr>
      </w:pPr>
    </w:p>
    <w:p w14:paraId="25D8D0B2">
      <w:pPr>
        <w:spacing w:after="0"/>
        <w:rPr>
          <w:rFonts w:ascii="Tahoma"/>
          <w:sz w:val="5"/>
        </w:rPr>
        <w:sectPr>
          <w:pgSz w:w="11910" w:h="16840"/>
          <w:pgMar w:top="0" w:right="0" w:bottom="0" w:left="0" w:header="720" w:footer="720" w:gutter="0"/>
          <w:cols w:space="720" w:num="1"/>
        </w:sectPr>
      </w:pPr>
    </w:p>
    <w:p w14:paraId="623ED7B4">
      <w:pPr>
        <w:pStyle w:val="11"/>
        <w:spacing w:before="91"/>
        <w:ind w:left="2152"/>
      </w:pPr>
      <w:r>
        <w:rPr>
          <w:color w:val="231F20"/>
          <w:spacing w:val="-4"/>
        </w:rPr>
        <w:t>soap</w:t>
      </w:r>
    </w:p>
    <w:p w14:paraId="6CDB03E7">
      <w:pPr>
        <w:pStyle w:val="11"/>
        <w:spacing w:before="11"/>
        <w:rPr>
          <w:sz w:val="19"/>
        </w:rPr>
      </w:pPr>
    </w:p>
    <w:p w14:paraId="0575E57B">
      <w:pPr>
        <w:pStyle w:val="11"/>
        <w:spacing w:before="189"/>
        <w:ind w:right="181"/>
        <w:jc w:val="right"/>
      </w:pPr>
      <w:r>
        <w:rPr>
          <w:color w:val="231F20"/>
          <w:spacing w:val="-2"/>
        </w:rPr>
        <w:t>microwave</w:t>
      </w:r>
    </w:p>
    <w:p w14:paraId="6AF6C8AE">
      <w:pPr>
        <w:pStyle w:val="11"/>
        <w:spacing w:before="91"/>
        <w:ind w:left="111"/>
      </w:pPr>
      <w:r>
        <w:br w:type="column"/>
      </w:r>
      <w:r>
        <w:rPr>
          <w:color w:val="231F20"/>
          <w:spacing w:val="-2"/>
          <w:w w:val="105"/>
        </w:rPr>
        <w:t>towel</w:t>
      </w:r>
    </w:p>
    <w:p w14:paraId="1826B06F">
      <w:pPr>
        <w:pStyle w:val="11"/>
        <w:spacing w:before="91"/>
        <w:ind w:left="3087" w:right="3459"/>
        <w:jc w:val="center"/>
      </w:pPr>
      <w:r>
        <w:br w:type="column"/>
      </w:r>
      <w:r>
        <w:rPr>
          <w:color w:val="231F20"/>
          <w:spacing w:val="-2"/>
          <w:w w:val="105"/>
        </w:rPr>
        <w:t>telescope</w:t>
      </w:r>
    </w:p>
    <w:p w14:paraId="7B63D806">
      <w:pPr>
        <w:pStyle w:val="11"/>
        <w:spacing w:before="8"/>
        <w:rPr>
          <w:sz w:val="16"/>
        </w:rPr>
      </w:pPr>
    </w:p>
    <w:p w14:paraId="2E930BA0">
      <w:pPr>
        <w:pStyle w:val="11"/>
        <w:tabs>
          <w:tab w:val="left" w:pos="2864"/>
          <w:tab w:val="left" w:pos="4786"/>
        </w:tabs>
        <w:spacing w:before="220"/>
        <w:ind w:left="655"/>
      </w:pPr>
      <w:r>
        <w:rPr>
          <w:color w:val="231F20"/>
          <w:spacing w:val="-5"/>
        </w:rPr>
        <w:t>pen</w:t>
      </w:r>
      <w:r>
        <w:rPr>
          <w:color w:val="231F20"/>
        </w:rPr>
        <w:tab/>
      </w:r>
      <w:r>
        <w:rPr>
          <w:color w:val="231F20"/>
          <w:spacing w:val="-4"/>
        </w:rPr>
        <w:t>tape</w:t>
      </w:r>
      <w:r>
        <w:rPr>
          <w:color w:val="231F20"/>
        </w:rPr>
        <w:tab/>
      </w:r>
      <w:r>
        <w:rPr>
          <w:color w:val="231F20"/>
          <w:spacing w:val="-2"/>
        </w:rPr>
        <w:t>tissue</w:t>
      </w:r>
    </w:p>
    <w:p w14:paraId="7EE5EC74">
      <w:pPr>
        <w:spacing w:after="0"/>
        <w:sectPr>
          <w:type w:val="continuous"/>
          <w:pgSz w:w="11910" w:h="16840"/>
          <w:pgMar w:top="1340" w:right="0" w:bottom="280" w:left="0" w:header="720" w:footer="720" w:gutter="0"/>
          <w:cols w:equalWidth="0" w:num="3">
            <w:col w:w="3612" w:space="40"/>
            <w:col w:w="662" w:space="39"/>
            <w:col w:w="7557"/>
          </w:cols>
        </w:sectPr>
      </w:pPr>
    </w:p>
    <w:p w14:paraId="183739E0">
      <w:pPr>
        <w:pStyle w:val="11"/>
        <w:spacing w:before="3"/>
        <w:rPr>
          <w:sz w:val="17"/>
        </w:rPr>
      </w:pPr>
    </w:p>
    <w:p w14:paraId="0AF04ECB">
      <w:pPr>
        <w:spacing w:before="129" w:line="213" w:lineRule="auto"/>
        <w:ind w:left="1757" w:right="1179" w:hanging="925"/>
        <w:jc w:val="left"/>
        <w:rPr>
          <w:rFonts w:ascii="Tahoma"/>
          <w:sz w:val="26"/>
        </w:rPr>
      </w:pPr>
      <w:r>
        <w:rPr>
          <w:rFonts w:ascii="Times New Roman"/>
          <w:spacing w:val="67"/>
          <w:w w:val="150"/>
          <w:sz w:val="20"/>
        </w:rPr>
        <w:t xml:space="preserve">   </w:t>
      </w:r>
      <w:r>
        <w:rPr>
          <w:rFonts w:ascii="Tahoma"/>
          <w:color w:val="11797A"/>
          <w:spacing w:val="-4"/>
          <w:w w:val="105"/>
          <w:sz w:val="26"/>
        </w:rPr>
        <w:t>Max</w:t>
      </w:r>
      <w:r>
        <w:rPr>
          <w:rFonts w:ascii="Tahoma"/>
          <w:color w:val="11797A"/>
          <w:spacing w:val="-23"/>
          <w:w w:val="105"/>
          <w:sz w:val="26"/>
        </w:rPr>
        <w:t xml:space="preserve"> </w:t>
      </w:r>
      <w:r>
        <w:rPr>
          <w:rFonts w:ascii="Tahoma"/>
          <w:color w:val="11797A"/>
          <w:spacing w:val="-4"/>
          <w:w w:val="105"/>
          <w:sz w:val="26"/>
        </w:rPr>
        <w:t>is</w:t>
      </w:r>
      <w:r>
        <w:rPr>
          <w:rFonts w:ascii="Tahoma"/>
          <w:color w:val="11797A"/>
          <w:spacing w:val="-23"/>
          <w:w w:val="105"/>
          <w:sz w:val="26"/>
        </w:rPr>
        <w:t xml:space="preserve"> </w:t>
      </w:r>
      <w:r>
        <w:rPr>
          <w:rFonts w:ascii="Tahoma"/>
          <w:color w:val="11797A"/>
          <w:spacing w:val="-4"/>
          <w:w w:val="105"/>
          <w:sz w:val="26"/>
        </w:rPr>
        <w:t>interviewing</w:t>
      </w:r>
      <w:r>
        <w:rPr>
          <w:rFonts w:ascii="Tahoma"/>
          <w:color w:val="11797A"/>
          <w:spacing w:val="-23"/>
          <w:w w:val="105"/>
          <w:sz w:val="26"/>
        </w:rPr>
        <w:t xml:space="preserve"> </w:t>
      </w:r>
      <w:r>
        <w:rPr>
          <w:rFonts w:ascii="Tahoma"/>
          <w:color w:val="11797A"/>
          <w:spacing w:val="-4"/>
          <w:w w:val="105"/>
          <w:sz w:val="26"/>
        </w:rPr>
        <w:t>Captain</w:t>
      </w:r>
      <w:r>
        <w:rPr>
          <w:rFonts w:ascii="Tahoma"/>
          <w:color w:val="11797A"/>
          <w:spacing w:val="-23"/>
          <w:w w:val="105"/>
          <w:sz w:val="26"/>
        </w:rPr>
        <w:t xml:space="preserve"> </w:t>
      </w:r>
      <w:r>
        <w:rPr>
          <w:rFonts w:ascii="Tahoma"/>
          <w:color w:val="11797A"/>
          <w:spacing w:val="-4"/>
          <w:w w:val="105"/>
          <w:sz w:val="26"/>
        </w:rPr>
        <w:t>Brown</w:t>
      </w:r>
      <w:r>
        <w:rPr>
          <w:rFonts w:ascii="Tahoma"/>
          <w:color w:val="11797A"/>
          <w:spacing w:val="-23"/>
          <w:w w:val="105"/>
          <w:sz w:val="26"/>
        </w:rPr>
        <w:t xml:space="preserve"> </w:t>
      </w:r>
      <w:r>
        <w:rPr>
          <w:rFonts w:ascii="Tahoma"/>
          <w:color w:val="11797A"/>
          <w:spacing w:val="-4"/>
          <w:w w:val="105"/>
          <w:sz w:val="26"/>
        </w:rPr>
        <w:t>about</w:t>
      </w:r>
      <w:r>
        <w:rPr>
          <w:rFonts w:ascii="Tahoma"/>
          <w:color w:val="11797A"/>
          <w:spacing w:val="-23"/>
          <w:w w:val="105"/>
          <w:sz w:val="26"/>
        </w:rPr>
        <w:t xml:space="preserve"> </w:t>
      </w:r>
      <w:r>
        <w:rPr>
          <w:rFonts w:ascii="Tahoma"/>
          <w:color w:val="11797A"/>
          <w:spacing w:val="-4"/>
          <w:w w:val="105"/>
          <w:sz w:val="26"/>
        </w:rPr>
        <w:t>his</w:t>
      </w:r>
      <w:r>
        <w:rPr>
          <w:rFonts w:ascii="Tahoma"/>
          <w:color w:val="11797A"/>
          <w:spacing w:val="-23"/>
          <w:w w:val="105"/>
          <w:sz w:val="26"/>
        </w:rPr>
        <w:t xml:space="preserve"> </w:t>
      </w:r>
      <w:r>
        <w:rPr>
          <w:rFonts w:ascii="Tahoma"/>
          <w:color w:val="11797A"/>
          <w:spacing w:val="-4"/>
          <w:w w:val="105"/>
          <w:sz w:val="26"/>
        </w:rPr>
        <w:t>life</w:t>
      </w:r>
      <w:r>
        <w:rPr>
          <w:rFonts w:ascii="Tahoma"/>
          <w:color w:val="11797A"/>
          <w:spacing w:val="-23"/>
          <w:w w:val="105"/>
          <w:sz w:val="26"/>
        </w:rPr>
        <w:t xml:space="preserve"> </w:t>
      </w:r>
      <w:r>
        <w:rPr>
          <w:rFonts w:ascii="Tahoma"/>
          <w:color w:val="11797A"/>
          <w:spacing w:val="-4"/>
          <w:w w:val="105"/>
          <w:sz w:val="26"/>
        </w:rPr>
        <w:t>in</w:t>
      </w:r>
      <w:r>
        <w:rPr>
          <w:rFonts w:ascii="Tahoma"/>
          <w:color w:val="11797A"/>
          <w:spacing w:val="-23"/>
          <w:w w:val="105"/>
          <w:sz w:val="26"/>
        </w:rPr>
        <w:t xml:space="preserve"> </w:t>
      </w:r>
      <w:r>
        <w:rPr>
          <w:rFonts w:ascii="Tahoma"/>
          <w:color w:val="11797A"/>
          <w:spacing w:val="-4"/>
          <w:w w:val="105"/>
          <w:sz w:val="26"/>
        </w:rPr>
        <w:t>space.</w:t>
      </w:r>
      <w:r>
        <w:rPr>
          <w:rFonts w:ascii="Tahoma"/>
          <w:color w:val="11797A"/>
          <w:spacing w:val="-23"/>
          <w:w w:val="105"/>
          <w:sz w:val="26"/>
        </w:rPr>
        <w:t xml:space="preserve"> </w:t>
      </w:r>
      <w:r>
        <w:rPr>
          <w:rFonts w:ascii="Tahoma"/>
          <w:color w:val="11797A"/>
          <w:spacing w:val="-4"/>
          <w:w w:val="105"/>
          <w:sz w:val="26"/>
        </w:rPr>
        <w:t>Listen</w:t>
      </w:r>
      <w:r>
        <w:rPr>
          <w:rFonts w:ascii="Tahoma"/>
          <w:color w:val="11797A"/>
          <w:spacing w:val="-23"/>
          <w:w w:val="105"/>
          <w:sz w:val="26"/>
        </w:rPr>
        <w:t xml:space="preserve"> </w:t>
      </w:r>
      <w:r>
        <w:rPr>
          <w:rFonts w:ascii="Tahoma"/>
          <w:color w:val="11797A"/>
          <w:spacing w:val="-4"/>
          <w:w w:val="105"/>
          <w:sz w:val="26"/>
        </w:rPr>
        <w:t>to</w:t>
      </w:r>
      <w:r>
        <w:rPr>
          <w:rFonts w:ascii="Tahoma"/>
          <w:color w:val="11797A"/>
          <w:spacing w:val="-23"/>
          <w:w w:val="105"/>
          <w:sz w:val="26"/>
        </w:rPr>
        <w:t xml:space="preserve"> </w:t>
      </w:r>
      <w:r>
        <w:rPr>
          <w:rFonts w:ascii="Tahoma"/>
          <w:color w:val="11797A"/>
          <w:spacing w:val="-4"/>
          <w:w w:val="105"/>
          <w:sz w:val="26"/>
        </w:rPr>
        <w:t>the</w:t>
      </w:r>
      <w:r>
        <w:rPr>
          <w:rFonts w:ascii="Tahoma"/>
          <w:color w:val="11797A"/>
          <w:spacing w:val="-23"/>
          <w:w w:val="105"/>
          <w:sz w:val="26"/>
        </w:rPr>
        <w:t xml:space="preserve"> </w:t>
      </w:r>
      <w:r>
        <w:rPr>
          <w:rFonts w:ascii="Tahoma"/>
          <w:color w:val="11797A"/>
          <w:spacing w:val="-4"/>
          <w:w w:val="105"/>
          <w:sz w:val="26"/>
        </w:rPr>
        <w:t xml:space="preserve">interview </w:t>
      </w:r>
      <w:r>
        <w:rPr>
          <w:rFonts w:ascii="Tahoma"/>
          <w:color w:val="11797A"/>
          <w:w w:val="105"/>
          <w:sz w:val="26"/>
        </w:rPr>
        <w:t>and</w:t>
      </w:r>
      <w:r>
        <w:rPr>
          <w:rFonts w:ascii="Tahoma"/>
          <w:color w:val="11797A"/>
          <w:spacing w:val="-37"/>
          <w:w w:val="105"/>
          <w:sz w:val="26"/>
        </w:rPr>
        <w:t xml:space="preserve"> </w:t>
      </w:r>
      <w:r>
        <w:rPr>
          <w:rFonts w:ascii="Tahoma"/>
          <w:color w:val="11797A"/>
          <w:w w:val="105"/>
          <w:sz w:val="26"/>
        </w:rPr>
        <w:t>answer</w:t>
      </w:r>
      <w:r>
        <w:rPr>
          <w:rFonts w:ascii="Tahoma"/>
          <w:color w:val="11797A"/>
          <w:spacing w:val="-36"/>
          <w:w w:val="105"/>
          <w:sz w:val="26"/>
        </w:rPr>
        <w:t xml:space="preserve"> </w:t>
      </w:r>
      <w:r>
        <w:rPr>
          <w:rFonts w:ascii="Tahoma"/>
          <w:color w:val="11797A"/>
          <w:w w:val="105"/>
          <w:sz w:val="26"/>
        </w:rPr>
        <w:t>the</w:t>
      </w:r>
      <w:r>
        <w:rPr>
          <w:rFonts w:ascii="Tahoma"/>
          <w:color w:val="11797A"/>
          <w:spacing w:val="-36"/>
          <w:w w:val="105"/>
          <w:sz w:val="26"/>
        </w:rPr>
        <w:t xml:space="preserve"> </w:t>
      </w:r>
      <w:r>
        <w:rPr>
          <w:rFonts w:ascii="Tahoma"/>
          <w:color w:val="11797A"/>
          <w:w w:val="105"/>
          <w:sz w:val="26"/>
        </w:rPr>
        <w:t>questions.</w:t>
      </w:r>
    </w:p>
    <w:p w14:paraId="67BC6805">
      <w:pPr>
        <w:pStyle w:val="15"/>
        <w:numPr>
          <w:ilvl w:val="0"/>
          <w:numId w:val="59"/>
        </w:numPr>
        <w:tabs>
          <w:tab w:val="left" w:pos="2099"/>
        </w:tabs>
        <w:spacing w:before="167" w:after="0" w:line="240" w:lineRule="auto"/>
        <w:ind w:left="2099" w:right="0" w:hanging="342"/>
        <w:jc w:val="left"/>
        <w:rPr>
          <w:rFonts w:ascii="Trebuchet MS"/>
          <w:sz w:val="22"/>
        </w:rPr>
      </w:pPr>
      <w:r>
        <w:rPr>
          <w:rFonts w:ascii="Trebuchet MS"/>
          <w:color w:val="231F20"/>
          <w:sz w:val="22"/>
        </w:rPr>
        <w:t>What</w:t>
      </w:r>
      <w:r>
        <w:rPr>
          <w:rFonts w:ascii="Trebuchet MS"/>
          <w:color w:val="231F20"/>
          <w:spacing w:val="-8"/>
          <w:sz w:val="22"/>
        </w:rPr>
        <w:t xml:space="preserve"> </w:t>
      </w:r>
      <w:r>
        <w:rPr>
          <w:rFonts w:ascii="Trebuchet MS"/>
          <w:color w:val="231F20"/>
          <w:sz w:val="22"/>
        </w:rPr>
        <w:t>did</w:t>
      </w:r>
      <w:r>
        <w:rPr>
          <w:rFonts w:ascii="Trebuchet MS"/>
          <w:color w:val="231F20"/>
          <w:spacing w:val="-8"/>
          <w:sz w:val="22"/>
        </w:rPr>
        <w:t xml:space="preserve"> </w:t>
      </w:r>
      <w:r>
        <w:rPr>
          <w:rFonts w:ascii="Trebuchet MS"/>
          <w:color w:val="231F20"/>
          <w:sz w:val="22"/>
        </w:rPr>
        <w:t>Captain</w:t>
      </w:r>
      <w:r>
        <w:rPr>
          <w:rFonts w:ascii="Trebuchet MS"/>
          <w:color w:val="231F20"/>
          <w:spacing w:val="-8"/>
          <w:sz w:val="22"/>
        </w:rPr>
        <w:t xml:space="preserve"> </w:t>
      </w:r>
      <w:r>
        <w:rPr>
          <w:rFonts w:ascii="Trebuchet MS"/>
          <w:color w:val="231F20"/>
          <w:sz w:val="22"/>
        </w:rPr>
        <w:t>Brown</w:t>
      </w:r>
      <w:r>
        <w:rPr>
          <w:rFonts w:ascii="Trebuchet MS"/>
          <w:color w:val="231F20"/>
          <w:spacing w:val="-8"/>
          <w:sz w:val="22"/>
        </w:rPr>
        <w:t xml:space="preserve"> </w:t>
      </w:r>
      <w:r>
        <w:rPr>
          <w:rFonts w:ascii="Trebuchet MS"/>
          <w:color w:val="231F20"/>
          <w:sz w:val="22"/>
        </w:rPr>
        <w:t>usually</w:t>
      </w:r>
      <w:r>
        <w:rPr>
          <w:rFonts w:ascii="Trebuchet MS"/>
          <w:color w:val="231F20"/>
          <w:spacing w:val="-7"/>
          <w:sz w:val="22"/>
        </w:rPr>
        <w:t xml:space="preserve"> </w:t>
      </w:r>
      <w:r>
        <w:rPr>
          <w:rFonts w:ascii="Trebuchet MS"/>
          <w:color w:val="231F20"/>
          <w:sz w:val="22"/>
        </w:rPr>
        <w:t>wear</w:t>
      </w:r>
      <w:r>
        <w:rPr>
          <w:rFonts w:ascii="Trebuchet MS"/>
          <w:color w:val="231F20"/>
          <w:spacing w:val="-8"/>
          <w:sz w:val="22"/>
        </w:rPr>
        <w:t xml:space="preserve"> </w:t>
      </w:r>
      <w:r>
        <w:rPr>
          <w:rFonts w:ascii="Trebuchet MS"/>
          <w:color w:val="231F20"/>
          <w:sz w:val="22"/>
        </w:rPr>
        <w:t>inside</w:t>
      </w:r>
      <w:r>
        <w:rPr>
          <w:rFonts w:ascii="Trebuchet MS"/>
          <w:color w:val="231F20"/>
          <w:spacing w:val="-8"/>
          <w:sz w:val="22"/>
        </w:rPr>
        <w:t xml:space="preserve"> </w:t>
      </w:r>
      <w:r>
        <w:rPr>
          <w:rFonts w:ascii="Trebuchet MS"/>
          <w:color w:val="231F20"/>
          <w:sz w:val="22"/>
        </w:rPr>
        <w:t>the</w:t>
      </w:r>
      <w:r>
        <w:rPr>
          <w:rFonts w:ascii="Trebuchet MS"/>
          <w:color w:val="231F20"/>
          <w:spacing w:val="-8"/>
          <w:sz w:val="22"/>
        </w:rPr>
        <w:t xml:space="preserve"> </w:t>
      </w:r>
      <w:r>
        <w:rPr>
          <w:rFonts w:ascii="Trebuchet MS"/>
          <w:color w:val="231F20"/>
          <w:spacing w:val="-2"/>
          <w:sz w:val="22"/>
        </w:rPr>
        <w:t>station?</w:t>
      </w:r>
    </w:p>
    <w:p w14:paraId="6578273A">
      <w:pPr>
        <w:pStyle w:val="15"/>
        <w:numPr>
          <w:ilvl w:val="0"/>
          <w:numId w:val="59"/>
        </w:numPr>
        <w:tabs>
          <w:tab w:val="left" w:pos="2099"/>
        </w:tabs>
        <w:spacing w:before="65" w:after="0" w:line="240" w:lineRule="auto"/>
        <w:ind w:left="2099" w:right="0" w:hanging="342"/>
        <w:jc w:val="left"/>
        <w:rPr>
          <w:rFonts w:ascii="Trebuchet MS"/>
          <w:sz w:val="22"/>
        </w:rPr>
      </w:pPr>
      <w:r>
        <w:rPr>
          <w:rFonts w:ascii="Trebuchet MS"/>
          <w:color w:val="231F20"/>
          <w:sz w:val="22"/>
        </w:rPr>
        <w:t>How</w:t>
      </w:r>
      <w:r>
        <w:rPr>
          <w:rFonts w:ascii="Trebuchet MS"/>
          <w:color w:val="231F20"/>
          <w:spacing w:val="-3"/>
          <w:sz w:val="22"/>
        </w:rPr>
        <w:t xml:space="preserve"> </w:t>
      </w:r>
      <w:r>
        <w:rPr>
          <w:rFonts w:ascii="Trebuchet MS"/>
          <w:color w:val="231F20"/>
          <w:sz w:val="22"/>
        </w:rPr>
        <w:t>did</w:t>
      </w:r>
      <w:r>
        <w:rPr>
          <w:rFonts w:ascii="Trebuchet MS"/>
          <w:color w:val="231F20"/>
          <w:spacing w:val="-2"/>
          <w:sz w:val="22"/>
        </w:rPr>
        <w:t xml:space="preserve"> </w:t>
      </w:r>
      <w:r>
        <w:rPr>
          <w:rFonts w:ascii="Trebuchet MS"/>
          <w:color w:val="231F20"/>
          <w:sz w:val="22"/>
        </w:rPr>
        <w:t>he</w:t>
      </w:r>
      <w:r>
        <w:rPr>
          <w:rFonts w:ascii="Trebuchet MS"/>
          <w:color w:val="231F20"/>
          <w:spacing w:val="-2"/>
          <w:sz w:val="22"/>
        </w:rPr>
        <w:t xml:space="preserve"> </w:t>
      </w:r>
      <w:r>
        <w:rPr>
          <w:rFonts w:ascii="Trebuchet MS"/>
          <w:color w:val="231F20"/>
          <w:sz w:val="22"/>
        </w:rPr>
        <w:t>prepare</w:t>
      </w:r>
      <w:r>
        <w:rPr>
          <w:rFonts w:ascii="Trebuchet MS"/>
          <w:color w:val="231F20"/>
          <w:spacing w:val="-2"/>
          <w:sz w:val="22"/>
        </w:rPr>
        <w:t xml:space="preserve"> </w:t>
      </w:r>
      <w:r>
        <w:rPr>
          <w:rFonts w:ascii="Trebuchet MS"/>
          <w:color w:val="231F20"/>
          <w:sz w:val="22"/>
        </w:rPr>
        <w:t>his</w:t>
      </w:r>
      <w:r>
        <w:rPr>
          <w:rFonts w:ascii="Trebuchet MS"/>
          <w:color w:val="231F20"/>
          <w:spacing w:val="-2"/>
          <w:sz w:val="22"/>
        </w:rPr>
        <w:t xml:space="preserve"> </w:t>
      </w:r>
      <w:r>
        <w:rPr>
          <w:rFonts w:ascii="Trebuchet MS"/>
          <w:color w:val="231F20"/>
          <w:sz w:val="22"/>
        </w:rPr>
        <w:t>food</w:t>
      </w:r>
      <w:r>
        <w:rPr>
          <w:rFonts w:ascii="Trebuchet MS"/>
          <w:color w:val="231F20"/>
          <w:spacing w:val="-2"/>
          <w:sz w:val="22"/>
        </w:rPr>
        <w:t xml:space="preserve"> </w:t>
      </w:r>
      <w:r>
        <w:rPr>
          <w:rFonts w:ascii="Trebuchet MS"/>
          <w:color w:val="231F20"/>
          <w:sz w:val="22"/>
        </w:rPr>
        <w:t>in</w:t>
      </w:r>
      <w:r>
        <w:rPr>
          <w:rFonts w:ascii="Trebuchet MS"/>
          <w:color w:val="231F20"/>
          <w:spacing w:val="-2"/>
          <w:sz w:val="22"/>
        </w:rPr>
        <w:t xml:space="preserve"> space?</w:t>
      </w:r>
    </w:p>
    <w:p w14:paraId="7FE15E7D">
      <w:pPr>
        <w:pStyle w:val="15"/>
        <w:numPr>
          <w:ilvl w:val="0"/>
          <w:numId w:val="59"/>
        </w:numPr>
        <w:tabs>
          <w:tab w:val="left" w:pos="2099"/>
        </w:tabs>
        <w:spacing w:before="64" w:after="0" w:line="240" w:lineRule="auto"/>
        <w:ind w:left="2099" w:right="0" w:hanging="342"/>
        <w:jc w:val="left"/>
        <w:rPr>
          <w:rFonts w:ascii="Trebuchet MS"/>
          <w:sz w:val="22"/>
        </w:rPr>
      </w:pPr>
      <w:r>
        <w:rPr>
          <w:rFonts w:ascii="Trebuchet MS"/>
          <w:color w:val="231F20"/>
          <w:sz w:val="22"/>
        </w:rPr>
        <w:t>How</w:t>
      </w:r>
      <w:r>
        <w:rPr>
          <w:rFonts w:ascii="Trebuchet MS"/>
          <w:color w:val="231F20"/>
          <w:spacing w:val="-6"/>
          <w:sz w:val="22"/>
        </w:rPr>
        <w:t xml:space="preserve"> </w:t>
      </w:r>
      <w:r>
        <w:rPr>
          <w:rFonts w:ascii="Trebuchet MS"/>
          <w:color w:val="231F20"/>
          <w:sz w:val="22"/>
        </w:rPr>
        <w:t>did</w:t>
      </w:r>
      <w:r>
        <w:rPr>
          <w:rFonts w:ascii="Trebuchet MS"/>
          <w:color w:val="231F20"/>
          <w:spacing w:val="-6"/>
          <w:sz w:val="22"/>
        </w:rPr>
        <w:t xml:space="preserve"> </w:t>
      </w:r>
      <w:r>
        <w:rPr>
          <w:rFonts w:ascii="Trebuchet MS"/>
          <w:color w:val="231F20"/>
          <w:sz w:val="22"/>
        </w:rPr>
        <w:t>he</w:t>
      </w:r>
      <w:r>
        <w:rPr>
          <w:rFonts w:ascii="Trebuchet MS"/>
          <w:color w:val="231F20"/>
          <w:spacing w:val="-6"/>
          <w:sz w:val="22"/>
        </w:rPr>
        <w:t xml:space="preserve"> </w:t>
      </w:r>
      <w:r>
        <w:rPr>
          <w:rFonts w:ascii="Trebuchet MS"/>
          <w:color w:val="231F20"/>
          <w:sz w:val="22"/>
        </w:rPr>
        <w:t>keep</w:t>
      </w:r>
      <w:r>
        <w:rPr>
          <w:rFonts w:ascii="Trebuchet MS"/>
          <w:color w:val="231F20"/>
          <w:spacing w:val="-5"/>
          <w:sz w:val="22"/>
        </w:rPr>
        <w:t xml:space="preserve"> </w:t>
      </w:r>
      <w:r>
        <w:rPr>
          <w:rFonts w:ascii="Trebuchet MS"/>
          <w:color w:val="231F20"/>
          <w:sz w:val="22"/>
        </w:rPr>
        <w:t>himself</w:t>
      </w:r>
      <w:r>
        <w:rPr>
          <w:rFonts w:ascii="Trebuchet MS"/>
          <w:color w:val="231F20"/>
          <w:spacing w:val="-6"/>
          <w:sz w:val="22"/>
        </w:rPr>
        <w:t xml:space="preserve"> </w:t>
      </w:r>
      <w:r>
        <w:rPr>
          <w:rFonts w:ascii="Trebuchet MS"/>
          <w:color w:val="231F20"/>
          <w:sz w:val="22"/>
        </w:rPr>
        <w:t>clean</w:t>
      </w:r>
      <w:r>
        <w:rPr>
          <w:rFonts w:ascii="Trebuchet MS"/>
          <w:color w:val="231F20"/>
          <w:spacing w:val="-6"/>
          <w:sz w:val="22"/>
        </w:rPr>
        <w:t xml:space="preserve"> </w:t>
      </w:r>
      <w:r>
        <w:rPr>
          <w:rFonts w:ascii="Trebuchet MS"/>
          <w:color w:val="231F20"/>
          <w:sz w:val="22"/>
        </w:rPr>
        <w:t>in</w:t>
      </w:r>
      <w:r>
        <w:rPr>
          <w:rFonts w:ascii="Trebuchet MS"/>
          <w:color w:val="231F20"/>
          <w:spacing w:val="-5"/>
          <w:sz w:val="22"/>
        </w:rPr>
        <w:t xml:space="preserve"> </w:t>
      </w:r>
      <w:r>
        <w:rPr>
          <w:rFonts w:ascii="Trebuchet MS"/>
          <w:color w:val="231F20"/>
          <w:spacing w:val="-2"/>
          <w:sz w:val="22"/>
        </w:rPr>
        <w:t>space?</w:t>
      </w:r>
    </w:p>
    <w:p w14:paraId="711D4E86">
      <w:pPr>
        <w:pStyle w:val="15"/>
        <w:numPr>
          <w:ilvl w:val="0"/>
          <w:numId w:val="59"/>
        </w:numPr>
        <w:tabs>
          <w:tab w:val="left" w:pos="2099"/>
        </w:tabs>
        <w:spacing w:before="64" w:after="0" w:line="240" w:lineRule="auto"/>
        <w:ind w:left="2099" w:right="0" w:hanging="342"/>
        <w:jc w:val="left"/>
        <w:rPr>
          <w:rFonts w:ascii="Trebuchet MS"/>
          <w:sz w:val="22"/>
        </w:rPr>
      </w:pPr>
      <w:r>
        <w:rPr>
          <w:rFonts w:ascii="Trebuchet MS"/>
          <w:color w:val="231F20"/>
          <w:sz w:val="22"/>
        </w:rPr>
        <w:t>How</w:t>
      </w:r>
      <w:r>
        <w:rPr>
          <w:rFonts w:ascii="Trebuchet MS"/>
          <w:color w:val="231F20"/>
          <w:spacing w:val="-6"/>
          <w:sz w:val="22"/>
        </w:rPr>
        <w:t xml:space="preserve"> </w:t>
      </w:r>
      <w:r>
        <w:rPr>
          <w:rFonts w:ascii="Trebuchet MS"/>
          <w:color w:val="231F20"/>
          <w:sz w:val="22"/>
        </w:rPr>
        <w:t>did</w:t>
      </w:r>
      <w:r>
        <w:rPr>
          <w:rFonts w:ascii="Trebuchet MS"/>
          <w:color w:val="231F20"/>
          <w:spacing w:val="-6"/>
          <w:sz w:val="22"/>
        </w:rPr>
        <w:t xml:space="preserve"> </w:t>
      </w:r>
      <w:r>
        <w:rPr>
          <w:rFonts w:ascii="Trebuchet MS"/>
          <w:color w:val="231F20"/>
          <w:sz w:val="22"/>
        </w:rPr>
        <w:t>he</w:t>
      </w:r>
      <w:r>
        <w:rPr>
          <w:rFonts w:ascii="Trebuchet MS"/>
          <w:color w:val="231F20"/>
          <w:spacing w:val="-5"/>
          <w:sz w:val="22"/>
        </w:rPr>
        <w:t xml:space="preserve"> </w:t>
      </w:r>
      <w:r>
        <w:rPr>
          <w:rFonts w:ascii="Trebuchet MS"/>
          <w:color w:val="231F20"/>
          <w:sz w:val="22"/>
        </w:rPr>
        <w:t>spend</w:t>
      </w:r>
      <w:r>
        <w:rPr>
          <w:rFonts w:ascii="Trebuchet MS"/>
          <w:color w:val="231F20"/>
          <w:spacing w:val="-6"/>
          <w:sz w:val="22"/>
        </w:rPr>
        <w:t xml:space="preserve"> </w:t>
      </w:r>
      <w:r>
        <w:rPr>
          <w:rFonts w:ascii="Trebuchet MS"/>
          <w:color w:val="231F20"/>
          <w:sz w:val="22"/>
        </w:rPr>
        <w:t>most</w:t>
      </w:r>
      <w:r>
        <w:rPr>
          <w:rFonts w:ascii="Trebuchet MS"/>
          <w:color w:val="231F20"/>
          <w:spacing w:val="-5"/>
          <w:sz w:val="22"/>
        </w:rPr>
        <w:t xml:space="preserve"> </w:t>
      </w:r>
      <w:r>
        <w:rPr>
          <w:rFonts w:ascii="Trebuchet MS"/>
          <w:color w:val="231F20"/>
          <w:sz w:val="22"/>
        </w:rPr>
        <w:t>of</w:t>
      </w:r>
      <w:r>
        <w:rPr>
          <w:rFonts w:ascii="Trebuchet MS"/>
          <w:color w:val="231F20"/>
          <w:spacing w:val="-6"/>
          <w:sz w:val="22"/>
        </w:rPr>
        <w:t xml:space="preserve"> </w:t>
      </w:r>
      <w:r>
        <w:rPr>
          <w:rFonts w:ascii="Trebuchet MS"/>
          <w:color w:val="231F20"/>
          <w:sz w:val="22"/>
        </w:rPr>
        <w:t>his</w:t>
      </w:r>
      <w:r>
        <w:rPr>
          <w:rFonts w:ascii="Trebuchet MS"/>
          <w:color w:val="231F20"/>
          <w:spacing w:val="-5"/>
          <w:sz w:val="22"/>
        </w:rPr>
        <w:t xml:space="preserve"> </w:t>
      </w:r>
      <w:r>
        <w:rPr>
          <w:rFonts w:ascii="Trebuchet MS"/>
          <w:color w:val="231F20"/>
          <w:sz w:val="22"/>
        </w:rPr>
        <w:t>time</w:t>
      </w:r>
      <w:r>
        <w:rPr>
          <w:rFonts w:ascii="Trebuchet MS"/>
          <w:color w:val="231F20"/>
          <w:spacing w:val="-6"/>
          <w:sz w:val="22"/>
        </w:rPr>
        <w:t xml:space="preserve"> </w:t>
      </w:r>
      <w:r>
        <w:rPr>
          <w:rFonts w:ascii="Trebuchet MS"/>
          <w:color w:val="231F20"/>
          <w:sz w:val="22"/>
        </w:rPr>
        <w:t>in</w:t>
      </w:r>
      <w:r>
        <w:rPr>
          <w:rFonts w:ascii="Trebuchet MS"/>
          <w:color w:val="231F20"/>
          <w:spacing w:val="-5"/>
          <w:sz w:val="22"/>
        </w:rPr>
        <w:t xml:space="preserve"> </w:t>
      </w:r>
      <w:r>
        <w:rPr>
          <w:rFonts w:ascii="Trebuchet MS"/>
          <w:color w:val="231F20"/>
          <w:spacing w:val="-2"/>
          <w:sz w:val="22"/>
        </w:rPr>
        <w:t>space?</w:t>
      </w:r>
    </w:p>
    <w:p w14:paraId="2FE86EF8">
      <w:pPr>
        <w:pStyle w:val="15"/>
        <w:numPr>
          <w:ilvl w:val="0"/>
          <w:numId w:val="59"/>
        </w:numPr>
        <w:tabs>
          <w:tab w:val="left" w:pos="2099"/>
        </w:tabs>
        <w:spacing w:before="65" w:after="0" w:line="240" w:lineRule="auto"/>
        <w:ind w:left="2099" w:right="0" w:hanging="342"/>
        <w:jc w:val="left"/>
        <w:rPr>
          <w:rFonts w:ascii="Trebuchet MS"/>
          <w:sz w:val="22"/>
        </w:rPr>
      </w:pPr>
      <w:r>
        <w:rPr>
          <w:rFonts w:ascii="Trebuchet MS"/>
          <w:color w:val="231F20"/>
          <w:sz w:val="22"/>
        </w:rPr>
        <w:t>What</w:t>
      </w:r>
      <w:r>
        <w:rPr>
          <w:rFonts w:ascii="Trebuchet MS"/>
          <w:color w:val="231F20"/>
          <w:spacing w:val="-5"/>
          <w:sz w:val="22"/>
        </w:rPr>
        <w:t xml:space="preserve"> </w:t>
      </w:r>
      <w:r>
        <w:rPr>
          <w:rFonts w:ascii="Trebuchet MS"/>
          <w:color w:val="231F20"/>
          <w:sz w:val="22"/>
        </w:rPr>
        <w:t>did</w:t>
      </w:r>
      <w:r>
        <w:rPr>
          <w:rFonts w:ascii="Trebuchet MS"/>
          <w:color w:val="231F20"/>
          <w:spacing w:val="-5"/>
          <w:sz w:val="22"/>
        </w:rPr>
        <w:t xml:space="preserve"> </w:t>
      </w:r>
      <w:r>
        <w:rPr>
          <w:rFonts w:ascii="Trebuchet MS"/>
          <w:color w:val="231F20"/>
          <w:sz w:val="22"/>
        </w:rPr>
        <w:t>he</w:t>
      </w:r>
      <w:r>
        <w:rPr>
          <w:rFonts w:ascii="Trebuchet MS"/>
          <w:color w:val="231F20"/>
          <w:spacing w:val="-5"/>
          <w:sz w:val="22"/>
        </w:rPr>
        <w:t xml:space="preserve"> </w:t>
      </w:r>
      <w:r>
        <w:rPr>
          <w:rFonts w:ascii="Trebuchet MS"/>
          <w:color w:val="231F20"/>
          <w:sz w:val="22"/>
        </w:rPr>
        <w:t>do</w:t>
      </w:r>
      <w:r>
        <w:rPr>
          <w:rFonts w:ascii="Trebuchet MS"/>
          <w:color w:val="231F20"/>
          <w:spacing w:val="-5"/>
          <w:sz w:val="22"/>
        </w:rPr>
        <w:t xml:space="preserve"> </w:t>
      </w:r>
      <w:r>
        <w:rPr>
          <w:rFonts w:ascii="Trebuchet MS"/>
          <w:color w:val="231F20"/>
          <w:sz w:val="22"/>
        </w:rPr>
        <w:t>during</w:t>
      </w:r>
      <w:r>
        <w:rPr>
          <w:rFonts w:ascii="Trebuchet MS"/>
          <w:color w:val="231F20"/>
          <w:spacing w:val="-5"/>
          <w:sz w:val="22"/>
        </w:rPr>
        <w:t xml:space="preserve"> </w:t>
      </w:r>
      <w:r>
        <w:rPr>
          <w:rFonts w:ascii="Trebuchet MS"/>
          <w:color w:val="231F20"/>
          <w:sz w:val="22"/>
        </w:rPr>
        <w:t>his</w:t>
      </w:r>
      <w:r>
        <w:rPr>
          <w:rFonts w:ascii="Trebuchet MS"/>
          <w:color w:val="231F20"/>
          <w:spacing w:val="-5"/>
          <w:sz w:val="22"/>
        </w:rPr>
        <w:t xml:space="preserve"> </w:t>
      </w:r>
      <w:r>
        <w:rPr>
          <w:rFonts w:ascii="Trebuchet MS"/>
          <w:color w:val="231F20"/>
          <w:sz w:val="22"/>
        </w:rPr>
        <w:t>free</w:t>
      </w:r>
      <w:r>
        <w:rPr>
          <w:rFonts w:ascii="Trebuchet MS"/>
          <w:color w:val="231F20"/>
          <w:spacing w:val="-5"/>
          <w:sz w:val="22"/>
        </w:rPr>
        <w:t xml:space="preserve"> </w:t>
      </w:r>
      <w:r>
        <w:rPr>
          <w:rFonts w:ascii="Trebuchet MS"/>
          <w:color w:val="231F20"/>
          <w:spacing w:val="-2"/>
          <w:sz w:val="22"/>
        </w:rPr>
        <w:t>time?</w:t>
      </w:r>
    </w:p>
    <w:p w14:paraId="3E0ADF7E">
      <w:pPr>
        <w:pStyle w:val="15"/>
        <w:numPr>
          <w:ilvl w:val="0"/>
          <w:numId w:val="59"/>
        </w:numPr>
        <w:tabs>
          <w:tab w:val="left" w:pos="2099"/>
        </w:tabs>
        <w:spacing w:before="64" w:after="0" w:line="240" w:lineRule="auto"/>
        <w:ind w:left="2099" w:right="0" w:hanging="342"/>
        <w:jc w:val="left"/>
        <w:rPr>
          <w:rFonts w:ascii="Trebuchet MS"/>
          <w:sz w:val="22"/>
        </w:rPr>
      </w:pPr>
      <w:r>
        <w:rPr>
          <w:rFonts w:ascii="Trebuchet MS"/>
          <w:color w:val="231F20"/>
          <w:sz w:val="22"/>
        </w:rPr>
        <w:t>What</w:t>
      </w:r>
      <w:r>
        <w:rPr>
          <w:rFonts w:ascii="Trebuchet MS"/>
          <w:color w:val="231F20"/>
          <w:spacing w:val="-12"/>
          <w:sz w:val="22"/>
        </w:rPr>
        <w:t xml:space="preserve"> </w:t>
      </w:r>
      <w:r>
        <w:rPr>
          <w:rFonts w:ascii="Trebuchet MS"/>
          <w:color w:val="231F20"/>
          <w:sz w:val="22"/>
        </w:rPr>
        <w:t>did</w:t>
      </w:r>
      <w:r>
        <w:rPr>
          <w:rFonts w:ascii="Trebuchet MS"/>
          <w:color w:val="231F20"/>
          <w:spacing w:val="-12"/>
          <w:sz w:val="22"/>
        </w:rPr>
        <w:t xml:space="preserve"> </w:t>
      </w:r>
      <w:r>
        <w:rPr>
          <w:rFonts w:ascii="Trebuchet MS"/>
          <w:color w:val="231F20"/>
          <w:sz w:val="22"/>
        </w:rPr>
        <w:t>he</w:t>
      </w:r>
      <w:r>
        <w:rPr>
          <w:rFonts w:ascii="Trebuchet MS"/>
          <w:color w:val="231F20"/>
          <w:spacing w:val="-11"/>
          <w:sz w:val="22"/>
        </w:rPr>
        <w:t xml:space="preserve"> </w:t>
      </w:r>
      <w:r>
        <w:rPr>
          <w:rFonts w:ascii="Trebuchet MS"/>
          <w:color w:val="231F20"/>
          <w:sz w:val="22"/>
        </w:rPr>
        <w:t>look</w:t>
      </w:r>
      <w:r>
        <w:rPr>
          <w:rFonts w:ascii="Trebuchet MS"/>
          <w:color w:val="231F20"/>
          <w:spacing w:val="-12"/>
          <w:sz w:val="22"/>
        </w:rPr>
        <w:t xml:space="preserve"> </w:t>
      </w:r>
      <w:r>
        <w:rPr>
          <w:rFonts w:ascii="Trebuchet MS"/>
          <w:color w:val="231F20"/>
          <w:sz w:val="22"/>
        </w:rPr>
        <w:t>forward</w:t>
      </w:r>
      <w:r>
        <w:rPr>
          <w:rFonts w:ascii="Trebuchet MS"/>
          <w:color w:val="231F20"/>
          <w:spacing w:val="-11"/>
          <w:sz w:val="22"/>
        </w:rPr>
        <w:t xml:space="preserve"> </w:t>
      </w:r>
      <w:r>
        <w:rPr>
          <w:rFonts w:ascii="Trebuchet MS"/>
          <w:color w:val="231F20"/>
          <w:sz w:val="22"/>
        </w:rPr>
        <w:t>to</w:t>
      </w:r>
      <w:r>
        <w:rPr>
          <w:rFonts w:ascii="Trebuchet MS"/>
          <w:color w:val="231F20"/>
          <w:spacing w:val="-12"/>
          <w:sz w:val="22"/>
        </w:rPr>
        <w:t xml:space="preserve"> </w:t>
      </w:r>
      <w:r>
        <w:rPr>
          <w:rFonts w:ascii="Trebuchet MS"/>
          <w:color w:val="231F20"/>
          <w:sz w:val="22"/>
        </w:rPr>
        <w:t>most</w:t>
      </w:r>
      <w:r>
        <w:rPr>
          <w:rFonts w:ascii="Trebuchet MS"/>
          <w:color w:val="231F20"/>
          <w:spacing w:val="-12"/>
          <w:sz w:val="22"/>
        </w:rPr>
        <w:t xml:space="preserve"> </w:t>
      </w:r>
      <w:r>
        <w:rPr>
          <w:rFonts w:ascii="Trebuchet MS"/>
          <w:color w:val="231F20"/>
          <w:sz w:val="22"/>
        </w:rPr>
        <w:t>during</w:t>
      </w:r>
      <w:r>
        <w:rPr>
          <w:rFonts w:ascii="Trebuchet MS"/>
          <w:color w:val="231F20"/>
          <w:spacing w:val="-11"/>
          <w:sz w:val="22"/>
        </w:rPr>
        <w:t xml:space="preserve"> </w:t>
      </w:r>
      <w:r>
        <w:rPr>
          <w:rFonts w:ascii="Trebuchet MS"/>
          <w:color w:val="231F20"/>
          <w:sz w:val="22"/>
        </w:rPr>
        <w:t>his</w:t>
      </w:r>
      <w:r>
        <w:rPr>
          <w:rFonts w:ascii="Trebuchet MS"/>
          <w:color w:val="231F20"/>
          <w:spacing w:val="-12"/>
          <w:sz w:val="22"/>
        </w:rPr>
        <w:t xml:space="preserve"> </w:t>
      </w:r>
      <w:r>
        <w:rPr>
          <w:rFonts w:ascii="Trebuchet MS"/>
          <w:color w:val="231F20"/>
          <w:sz w:val="22"/>
        </w:rPr>
        <w:t>stay</w:t>
      </w:r>
      <w:r>
        <w:rPr>
          <w:rFonts w:ascii="Trebuchet MS"/>
          <w:color w:val="231F20"/>
          <w:spacing w:val="-11"/>
          <w:sz w:val="22"/>
        </w:rPr>
        <w:t xml:space="preserve"> </w:t>
      </w:r>
      <w:r>
        <w:rPr>
          <w:rFonts w:ascii="Trebuchet MS"/>
          <w:color w:val="231F20"/>
          <w:sz w:val="22"/>
        </w:rPr>
        <w:t>in</w:t>
      </w:r>
      <w:r>
        <w:rPr>
          <w:rFonts w:ascii="Trebuchet MS"/>
          <w:color w:val="231F20"/>
          <w:spacing w:val="-12"/>
          <w:sz w:val="22"/>
        </w:rPr>
        <w:t xml:space="preserve"> </w:t>
      </w:r>
      <w:r>
        <w:rPr>
          <w:rFonts w:ascii="Trebuchet MS"/>
          <w:color w:val="231F20"/>
          <w:spacing w:val="-2"/>
          <w:sz w:val="22"/>
        </w:rPr>
        <w:t>space?</w:t>
      </w:r>
    </w:p>
    <w:p w14:paraId="669C678E">
      <w:pPr>
        <w:pStyle w:val="11"/>
        <w:spacing w:before="4"/>
        <w:rPr>
          <w:rFonts w:ascii="Trebuchet MS"/>
          <w:sz w:val="26"/>
        </w:rPr>
      </w:pPr>
    </w:p>
    <w:p w14:paraId="5FFAB1A2">
      <w:pPr>
        <w:spacing w:before="0" w:line="213" w:lineRule="auto"/>
        <w:ind w:left="1757" w:right="1517" w:firstLine="0"/>
        <w:jc w:val="both"/>
        <w:rPr>
          <w:rFonts w:ascii="Tahoma"/>
          <w:sz w:val="26"/>
        </w:rPr>
      </w:pPr>
      <w:r>
        <w:rPr>
          <w:rFonts w:ascii="Tahoma"/>
          <w:color w:val="11797A"/>
          <w:spacing w:val="-8"/>
          <w:sz w:val="26"/>
        </w:rPr>
        <w:t>Work</w:t>
      </w:r>
      <w:r>
        <w:rPr>
          <w:rFonts w:ascii="Tahoma"/>
          <w:color w:val="11797A"/>
          <w:spacing w:val="-9"/>
          <w:sz w:val="26"/>
        </w:rPr>
        <w:t xml:space="preserve"> </w:t>
      </w:r>
      <w:r>
        <w:rPr>
          <w:rFonts w:ascii="Tahoma"/>
          <w:color w:val="11797A"/>
          <w:spacing w:val="-8"/>
          <w:sz w:val="26"/>
        </w:rPr>
        <w:t>in</w:t>
      </w:r>
      <w:r>
        <w:rPr>
          <w:rFonts w:ascii="Tahoma"/>
          <w:color w:val="11797A"/>
          <w:spacing w:val="-9"/>
          <w:sz w:val="26"/>
        </w:rPr>
        <w:t xml:space="preserve"> </w:t>
      </w:r>
      <w:r>
        <w:rPr>
          <w:rFonts w:ascii="Tahoma"/>
          <w:color w:val="11797A"/>
          <w:spacing w:val="-8"/>
          <w:sz w:val="26"/>
        </w:rPr>
        <w:t>groups.</w:t>
      </w:r>
      <w:r>
        <w:rPr>
          <w:rFonts w:ascii="Tahoma"/>
          <w:color w:val="11797A"/>
          <w:spacing w:val="-9"/>
          <w:sz w:val="26"/>
        </w:rPr>
        <w:t xml:space="preserve"> </w:t>
      </w:r>
      <w:r>
        <w:rPr>
          <w:rFonts w:ascii="Tahoma"/>
          <w:color w:val="11797A"/>
          <w:spacing w:val="-8"/>
          <w:sz w:val="26"/>
        </w:rPr>
        <w:t>Imagine</w:t>
      </w:r>
      <w:r>
        <w:rPr>
          <w:rFonts w:ascii="Tahoma"/>
          <w:color w:val="11797A"/>
          <w:spacing w:val="-9"/>
          <w:sz w:val="26"/>
        </w:rPr>
        <w:t xml:space="preserve"> </w:t>
      </w:r>
      <w:r>
        <w:rPr>
          <w:rFonts w:ascii="Tahoma"/>
          <w:color w:val="11797A"/>
          <w:spacing w:val="-8"/>
          <w:sz w:val="26"/>
        </w:rPr>
        <w:t>you</w:t>
      </w:r>
      <w:r>
        <w:rPr>
          <w:rFonts w:ascii="Tahoma"/>
          <w:color w:val="11797A"/>
          <w:spacing w:val="-9"/>
          <w:sz w:val="26"/>
        </w:rPr>
        <w:t xml:space="preserve"> </w:t>
      </w:r>
      <w:r>
        <w:rPr>
          <w:rFonts w:ascii="Tahoma"/>
          <w:color w:val="11797A"/>
          <w:spacing w:val="-8"/>
          <w:sz w:val="26"/>
        </w:rPr>
        <w:t>are</w:t>
      </w:r>
      <w:r>
        <w:rPr>
          <w:rFonts w:ascii="Tahoma"/>
          <w:color w:val="11797A"/>
          <w:spacing w:val="-9"/>
          <w:sz w:val="26"/>
        </w:rPr>
        <w:t xml:space="preserve"> </w:t>
      </w:r>
      <w:r>
        <w:rPr>
          <w:rFonts w:ascii="Tahoma"/>
          <w:color w:val="11797A"/>
          <w:spacing w:val="-8"/>
          <w:sz w:val="26"/>
        </w:rPr>
        <w:t>going</w:t>
      </w:r>
      <w:r>
        <w:rPr>
          <w:rFonts w:ascii="Tahoma"/>
          <w:color w:val="11797A"/>
          <w:spacing w:val="-9"/>
          <w:sz w:val="26"/>
        </w:rPr>
        <w:t xml:space="preserve"> </w:t>
      </w:r>
      <w:r>
        <w:rPr>
          <w:rFonts w:ascii="Tahoma"/>
          <w:color w:val="11797A"/>
          <w:spacing w:val="-8"/>
          <w:sz w:val="26"/>
        </w:rPr>
        <w:t>to</w:t>
      </w:r>
      <w:r>
        <w:rPr>
          <w:rFonts w:ascii="Tahoma"/>
          <w:color w:val="11797A"/>
          <w:spacing w:val="-9"/>
          <w:sz w:val="26"/>
        </w:rPr>
        <w:t xml:space="preserve"> </w:t>
      </w:r>
      <w:r>
        <w:rPr>
          <w:rFonts w:ascii="Tahoma"/>
          <w:color w:val="11797A"/>
          <w:spacing w:val="-8"/>
          <w:sz w:val="26"/>
        </w:rPr>
        <w:t>a</w:t>
      </w:r>
      <w:r>
        <w:rPr>
          <w:rFonts w:ascii="Tahoma"/>
          <w:color w:val="11797A"/>
          <w:spacing w:val="-9"/>
          <w:sz w:val="26"/>
        </w:rPr>
        <w:t xml:space="preserve"> </w:t>
      </w:r>
      <w:r>
        <w:rPr>
          <w:rFonts w:ascii="Tahoma"/>
          <w:color w:val="11797A"/>
          <w:spacing w:val="-8"/>
          <w:sz w:val="26"/>
        </w:rPr>
        <w:t>space</w:t>
      </w:r>
      <w:r>
        <w:rPr>
          <w:rFonts w:ascii="Tahoma"/>
          <w:color w:val="11797A"/>
          <w:spacing w:val="-9"/>
          <w:sz w:val="26"/>
        </w:rPr>
        <w:t xml:space="preserve"> </w:t>
      </w:r>
      <w:r>
        <w:rPr>
          <w:rFonts w:ascii="Tahoma"/>
          <w:color w:val="11797A"/>
          <w:spacing w:val="-8"/>
          <w:sz w:val="26"/>
        </w:rPr>
        <w:t>camp</w:t>
      </w:r>
      <w:r>
        <w:rPr>
          <w:rFonts w:ascii="Tahoma"/>
          <w:color w:val="11797A"/>
          <w:spacing w:val="-9"/>
          <w:sz w:val="26"/>
        </w:rPr>
        <w:t xml:space="preserve"> </w:t>
      </w:r>
      <w:r>
        <w:rPr>
          <w:rFonts w:ascii="Tahoma"/>
          <w:color w:val="11797A"/>
          <w:spacing w:val="-8"/>
          <w:sz w:val="26"/>
        </w:rPr>
        <w:t>and</w:t>
      </w:r>
      <w:r>
        <w:rPr>
          <w:rFonts w:ascii="Tahoma"/>
          <w:color w:val="11797A"/>
          <w:spacing w:val="-9"/>
          <w:sz w:val="26"/>
        </w:rPr>
        <w:t xml:space="preserve"> </w:t>
      </w:r>
      <w:r>
        <w:rPr>
          <w:rFonts w:ascii="Tahoma"/>
          <w:color w:val="11797A"/>
          <w:spacing w:val="-8"/>
          <w:sz w:val="26"/>
        </w:rPr>
        <w:t>Captain</w:t>
      </w:r>
      <w:r>
        <w:rPr>
          <w:rFonts w:ascii="Tahoma"/>
          <w:color w:val="11797A"/>
          <w:spacing w:val="-9"/>
          <w:sz w:val="26"/>
        </w:rPr>
        <w:t xml:space="preserve"> </w:t>
      </w:r>
      <w:r>
        <w:rPr>
          <w:rFonts w:ascii="Tahoma"/>
          <w:color w:val="11797A"/>
          <w:spacing w:val="-8"/>
          <w:sz w:val="26"/>
        </w:rPr>
        <w:t>Brown</w:t>
      </w:r>
      <w:r>
        <w:rPr>
          <w:rFonts w:ascii="Tahoma"/>
          <w:color w:val="11797A"/>
          <w:spacing w:val="-9"/>
          <w:sz w:val="26"/>
        </w:rPr>
        <w:t xml:space="preserve"> </w:t>
      </w:r>
      <w:r>
        <w:rPr>
          <w:rFonts w:ascii="Tahoma"/>
          <w:color w:val="11797A"/>
          <w:spacing w:val="-8"/>
          <w:sz w:val="26"/>
        </w:rPr>
        <w:t xml:space="preserve">has </w:t>
      </w:r>
      <w:r>
        <w:rPr>
          <w:rFonts w:ascii="Tahoma"/>
          <w:color w:val="11797A"/>
          <w:spacing w:val="-4"/>
          <w:sz w:val="26"/>
        </w:rPr>
        <w:t>been</w:t>
      </w:r>
      <w:r>
        <w:rPr>
          <w:rFonts w:ascii="Tahoma"/>
          <w:color w:val="11797A"/>
          <w:spacing w:val="-17"/>
          <w:sz w:val="26"/>
        </w:rPr>
        <w:t xml:space="preserve"> </w:t>
      </w:r>
      <w:r>
        <w:rPr>
          <w:rFonts w:ascii="Tahoma"/>
          <w:color w:val="11797A"/>
          <w:spacing w:val="-4"/>
          <w:sz w:val="26"/>
        </w:rPr>
        <w:t>invited</w:t>
      </w:r>
      <w:r>
        <w:rPr>
          <w:rFonts w:ascii="Tahoma"/>
          <w:color w:val="11797A"/>
          <w:spacing w:val="-16"/>
          <w:sz w:val="26"/>
        </w:rPr>
        <w:t xml:space="preserve"> </w:t>
      </w:r>
      <w:r>
        <w:rPr>
          <w:rFonts w:ascii="Tahoma"/>
          <w:color w:val="11797A"/>
          <w:spacing w:val="-4"/>
          <w:sz w:val="26"/>
        </w:rPr>
        <w:t>to</w:t>
      </w:r>
      <w:r>
        <w:rPr>
          <w:rFonts w:ascii="Tahoma"/>
          <w:color w:val="11797A"/>
          <w:spacing w:val="-16"/>
          <w:sz w:val="26"/>
        </w:rPr>
        <w:t xml:space="preserve"> </w:t>
      </w:r>
      <w:r>
        <w:rPr>
          <w:rFonts w:ascii="Tahoma"/>
          <w:color w:val="11797A"/>
          <w:spacing w:val="-4"/>
          <w:sz w:val="26"/>
        </w:rPr>
        <w:t>give</w:t>
      </w:r>
      <w:r>
        <w:rPr>
          <w:rFonts w:ascii="Tahoma"/>
          <w:color w:val="11797A"/>
          <w:spacing w:val="-17"/>
          <w:sz w:val="26"/>
        </w:rPr>
        <w:t xml:space="preserve"> </w:t>
      </w:r>
      <w:r>
        <w:rPr>
          <w:rFonts w:ascii="Tahoma"/>
          <w:color w:val="11797A"/>
          <w:spacing w:val="-4"/>
          <w:sz w:val="26"/>
        </w:rPr>
        <w:t>a</w:t>
      </w:r>
      <w:r>
        <w:rPr>
          <w:rFonts w:ascii="Tahoma"/>
          <w:color w:val="11797A"/>
          <w:spacing w:val="-16"/>
          <w:sz w:val="26"/>
        </w:rPr>
        <w:t xml:space="preserve"> </w:t>
      </w:r>
      <w:r>
        <w:rPr>
          <w:rFonts w:ascii="Tahoma"/>
          <w:color w:val="11797A"/>
          <w:spacing w:val="-4"/>
          <w:sz w:val="26"/>
        </w:rPr>
        <w:t>talk.</w:t>
      </w:r>
      <w:r>
        <w:rPr>
          <w:rFonts w:ascii="Tahoma"/>
          <w:color w:val="11797A"/>
          <w:spacing w:val="-16"/>
          <w:sz w:val="26"/>
        </w:rPr>
        <w:t xml:space="preserve"> </w:t>
      </w:r>
      <w:r>
        <w:rPr>
          <w:rFonts w:ascii="Tahoma"/>
          <w:color w:val="11797A"/>
          <w:spacing w:val="-4"/>
          <w:sz w:val="26"/>
        </w:rPr>
        <w:t>Discuss</w:t>
      </w:r>
      <w:r>
        <w:rPr>
          <w:rFonts w:ascii="Tahoma"/>
          <w:color w:val="11797A"/>
          <w:spacing w:val="-17"/>
          <w:sz w:val="26"/>
        </w:rPr>
        <w:t xml:space="preserve"> </w:t>
      </w:r>
      <w:r>
        <w:rPr>
          <w:rFonts w:ascii="Tahoma"/>
          <w:color w:val="11797A"/>
          <w:spacing w:val="-4"/>
          <w:sz w:val="26"/>
        </w:rPr>
        <w:t>the</w:t>
      </w:r>
      <w:r>
        <w:rPr>
          <w:rFonts w:ascii="Tahoma"/>
          <w:color w:val="11797A"/>
          <w:spacing w:val="-16"/>
          <w:sz w:val="26"/>
        </w:rPr>
        <w:t xml:space="preserve"> </w:t>
      </w:r>
      <w:r>
        <w:rPr>
          <w:rFonts w:ascii="Tahoma"/>
          <w:color w:val="11797A"/>
          <w:spacing w:val="-4"/>
          <w:sz w:val="26"/>
        </w:rPr>
        <w:t>questions</w:t>
      </w:r>
      <w:r>
        <w:rPr>
          <w:rFonts w:ascii="Tahoma"/>
          <w:color w:val="11797A"/>
          <w:spacing w:val="-16"/>
          <w:sz w:val="26"/>
        </w:rPr>
        <w:t xml:space="preserve"> </w:t>
      </w:r>
      <w:r>
        <w:rPr>
          <w:rFonts w:ascii="Tahoma"/>
          <w:color w:val="11797A"/>
          <w:spacing w:val="-4"/>
          <w:sz w:val="26"/>
        </w:rPr>
        <w:t>you</w:t>
      </w:r>
      <w:r>
        <w:rPr>
          <w:rFonts w:ascii="Tahoma"/>
          <w:color w:val="11797A"/>
          <w:spacing w:val="-17"/>
          <w:sz w:val="26"/>
        </w:rPr>
        <w:t xml:space="preserve"> </w:t>
      </w:r>
      <w:r>
        <w:rPr>
          <w:rFonts w:ascii="Tahoma"/>
          <w:color w:val="11797A"/>
          <w:spacing w:val="-4"/>
          <w:sz w:val="26"/>
        </w:rPr>
        <w:t>would</w:t>
      </w:r>
      <w:r>
        <w:rPr>
          <w:rFonts w:ascii="Tahoma"/>
          <w:color w:val="11797A"/>
          <w:spacing w:val="-16"/>
          <w:sz w:val="26"/>
        </w:rPr>
        <w:t xml:space="preserve"> </w:t>
      </w:r>
      <w:r>
        <w:rPr>
          <w:rFonts w:ascii="Tahoma"/>
          <w:color w:val="11797A"/>
          <w:spacing w:val="-4"/>
          <w:sz w:val="26"/>
        </w:rPr>
        <w:t>like</w:t>
      </w:r>
      <w:r>
        <w:rPr>
          <w:rFonts w:ascii="Tahoma"/>
          <w:color w:val="11797A"/>
          <w:spacing w:val="-16"/>
          <w:sz w:val="26"/>
        </w:rPr>
        <w:t xml:space="preserve"> </w:t>
      </w:r>
      <w:r>
        <w:rPr>
          <w:rFonts w:ascii="Tahoma"/>
          <w:color w:val="11797A"/>
          <w:spacing w:val="-4"/>
          <w:sz w:val="26"/>
        </w:rPr>
        <w:t>to</w:t>
      </w:r>
      <w:r>
        <w:rPr>
          <w:rFonts w:ascii="Tahoma"/>
          <w:color w:val="11797A"/>
          <w:spacing w:val="-17"/>
          <w:sz w:val="26"/>
        </w:rPr>
        <w:t xml:space="preserve"> </w:t>
      </w:r>
      <w:r>
        <w:rPr>
          <w:rFonts w:ascii="Tahoma"/>
          <w:color w:val="11797A"/>
          <w:spacing w:val="-4"/>
          <w:sz w:val="26"/>
        </w:rPr>
        <w:t>ask</w:t>
      </w:r>
      <w:r>
        <w:rPr>
          <w:rFonts w:ascii="Tahoma"/>
          <w:color w:val="11797A"/>
          <w:spacing w:val="-16"/>
          <w:sz w:val="26"/>
        </w:rPr>
        <w:t xml:space="preserve"> </w:t>
      </w:r>
      <w:r>
        <w:rPr>
          <w:rFonts w:ascii="Tahoma"/>
          <w:color w:val="11797A"/>
          <w:spacing w:val="-4"/>
          <w:sz w:val="26"/>
        </w:rPr>
        <w:t>him</w:t>
      </w:r>
      <w:r>
        <w:rPr>
          <w:rFonts w:ascii="Tahoma"/>
          <w:color w:val="11797A"/>
          <w:spacing w:val="-16"/>
          <w:sz w:val="26"/>
        </w:rPr>
        <w:t xml:space="preserve"> </w:t>
      </w:r>
      <w:r>
        <w:rPr>
          <w:rFonts w:ascii="Tahoma"/>
          <w:color w:val="11797A"/>
          <w:spacing w:val="-4"/>
          <w:sz w:val="26"/>
        </w:rPr>
        <w:t xml:space="preserve">and </w:t>
      </w:r>
      <w:r>
        <w:rPr>
          <w:rFonts w:ascii="Tahoma"/>
          <w:color w:val="11797A"/>
          <w:w w:val="105"/>
          <w:sz w:val="26"/>
        </w:rPr>
        <w:t>then</w:t>
      </w:r>
      <w:r>
        <w:rPr>
          <w:rFonts w:ascii="Tahoma"/>
          <w:color w:val="11797A"/>
          <w:spacing w:val="-13"/>
          <w:w w:val="105"/>
          <w:sz w:val="26"/>
        </w:rPr>
        <w:t xml:space="preserve"> </w:t>
      </w:r>
      <w:r>
        <w:rPr>
          <w:rFonts w:ascii="Tahoma"/>
          <w:color w:val="11797A"/>
          <w:w w:val="105"/>
          <w:sz w:val="26"/>
        </w:rPr>
        <w:t>make</w:t>
      </w:r>
      <w:r>
        <w:rPr>
          <w:rFonts w:ascii="Tahoma"/>
          <w:color w:val="11797A"/>
          <w:spacing w:val="-13"/>
          <w:w w:val="105"/>
          <w:sz w:val="26"/>
        </w:rPr>
        <w:t xml:space="preserve"> </w:t>
      </w:r>
      <w:r>
        <w:rPr>
          <w:rFonts w:ascii="Tahoma"/>
          <w:color w:val="11797A"/>
          <w:w w:val="105"/>
          <w:sz w:val="26"/>
        </w:rPr>
        <w:t>a</w:t>
      </w:r>
      <w:r>
        <w:rPr>
          <w:rFonts w:ascii="Tahoma"/>
          <w:color w:val="11797A"/>
          <w:spacing w:val="-13"/>
          <w:w w:val="105"/>
          <w:sz w:val="26"/>
        </w:rPr>
        <w:t xml:space="preserve"> </w:t>
      </w:r>
      <w:r>
        <w:rPr>
          <w:rFonts w:ascii="Tahoma"/>
          <w:color w:val="11797A"/>
          <w:w w:val="105"/>
          <w:sz w:val="26"/>
        </w:rPr>
        <w:t>list.</w:t>
      </w:r>
    </w:p>
    <w:p w14:paraId="44BD8AB4">
      <w:pPr>
        <w:pStyle w:val="11"/>
        <w:spacing w:before="184"/>
        <w:ind w:left="1757"/>
      </w:pPr>
      <w:r>
        <w:rPr>
          <w:color w:val="231F20"/>
          <w:spacing w:val="-2"/>
        </w:rPr>
        <w:t>EXAMPLE</w:t>
      </w:r>
    </w:p>
    <w:p w14:paraId="35B89CCC">
      <w:pPr>
        <w:pStyle w:val="11"/>
        <w:spacing w:before="163"/>
        <w:ind w:left="1785"/>
        <w:rPr>
          <w:rFonts w:ascii="Tahoma" w:hAnsi="Tahoma"/>
        </w:rPr>
      </w:pPr>
      <w:r>
        <w:rPr>
          <w:rFonts w:ascii="Tahoma" w:hAnsi="Tahoma"/>
          <w:b/>
          <w:color w:val="231F20"/>
        </w:rPr>
        <w:t>A:</w:t>
      </w:r>
      <w:r>
        <w:rPr>
          <w:rFonts w:ascii="Tahoma" w:hAnsi="Tahoma"/>
          <w:b/>
          <w:color w:val="231F20"/>
          <w:spacing w:val="19"/>
        </w:rPr>
        <w:t xml:space="preserve"> </w:t>
      </w:r>
      <w:r>
        <w:rPr>
          <w:rFonts w:ascii="Tahoma" w:hAnsi="Tahoma"/>
          <w:color w:val="231F20"/>
          <w:position w:val="1"/>
        </w:rPr>
        <w:t>Hey,</w:t>
      </w:r>
      <w:r>
        <w:rPr>
          <w:rFonts w:ascii="Tahoma" w:hAnsi="Tahoma"/>
          <w:color w:val="231F20"/>
          <w:spacing w:val="-8"/>
          <w:position w:val="1"/>
        </w:rPr>
        <w:t xml:space="preserve"> </w:t>
      </w:r>
      <w:r>
        <w:rPr>
          <w:rFonts w:ascii="Tahoma" w:hAnsi="Tahoma"/>
          <w:color w:val="231F20"/>
          <w:position w:val="1"/>
        </w:rPr>
        <w:t>guys.</w:t>
      </w:r>
      <w:r>
        <w:rPr>
          <w:rFonts w:ascii="Tahoma" w:hAnsi="Tahoma"/>
          <w:color w:val="231F20"/>
          <w:spacing w:val="-7"/>
          <w:position w:val="1"/>
        </w:rPr>
        <w:t xml:space="preserve"> </w:t>
      </w:r>
      <w:r>
        <w:rPr>
          <w:rFonts w:ascii="Tahoma" w:hAnsi="Tahoma"/>
          <w:color w:val="231F20"/>
          <w:position w:val="1"/>
        </w:rPr>
        <w:t>We’re</w:t>
      </w:r>
      <w:r>
        <w:rPr>
          <w:rFonts w:ascii="Tahoma" w:hAnsi="Tahoma"/>
          <w:color w:val="231F20"/>
          <w:spacing w:val="-7"/>
          <w:position w:val="1"/>
        </w:rPr>
        <w:t xml:space="preserve"> </w:t>
      </w:r>
      <w:r>
        <w:rPr>
          <w:rFonts w:ascii="Tahoma" w:hAnsi="Tahoma"/>
          <w:color w:val="231F20"/>
          <w:position w:val="1"/>
        </w:rPr>
        <w:t>going</w:t>
      </w:r>
      <w:r>
        <w:rPr>
          <w:rFonts w:ascii="Tahoma" w:hAnsi="Tahoma"/>
          <w:color w:val="231F20"/>
          <w:spacing w:val="-7"/>
          <w:position w:val="1"/>
        </w:rPr>
        <w:t xml:space="preserve"> </w:t>
      </w:r>
      <w:r>
        <w:rPr>
          <w:rFonts w:ascii="Tahoma" w:hAnsi="Tahoma"/>
          <w:color w:val="231F20"/>
          <w:position w:val="1"/>
        </w:rPr>
        <w:t>to</w:t>
      </w:r>
      <w:r>
        <w:rPr>
          <w:rFonts w:ascii="Tahoma" w:hAnsi="Tahoma"/>
          <w:color w:val="231F20"/>
          <w:spacing w:val="-8"/>
          <w:position w:val="1"/>
        </w:rPr>
        <w:t xml:space="preserve"> </w:t>
      </w:r>
      <w:r>
        <w:rPr>
          <w:rFonts w:ascii="Tahoma" w:hAnsi="Tahoma"/>
          <w:color w:val="231F20"/>
          <w:position w:val="1"/>
        </w:rPr>
        <w:t>meet</w:t>
      </w:r>
      <w:r>
        <w:rPr>
          <w:rFonts w:ascii="Tahoma" w:hAnsi="Tahoma"/>
          <w:color w:val="231F20"/>
          <w:spacing w:val="-7"/>
          <w:position w:val="1"/>
        </w:rPr>
        <w:t xml:space="preserve"> </w:t>
      </w:r>
      <w:r>
        <w:rPr>
          <w:rFonts w:ascii="Tahoma" w:hAnsi="Tahoma"/>
          <w:color w:val="231F20"/>
          <w:position w:val="1"/>
        </w:rPr>
        <w:t>a</w:t>
      </w:r>
      <w:r>
        <w:rPr>
          <w:rFonts w:ascii="Tahoma" w:hAnsi="Tahoma"/>
          <w:color w:val="231F20"/>
          <w:spacing w:val="-7"/>
          <w:position w:val="1"/>
        </w:rPr>
        <w:t xml:space="preserve"> </w:t>
      </w:r>
      <w:r>
        <w:rPr>
          <w:rFonts w:ascii="Tahoma" w:hAnsi="Tahoma"/>
          <w:color w:val="231F20"/>
          <w:position w:val="1"/>
        </w:rPr>
        <w:t>real</w:t>
      </w:r>
      <w:r>
        <w:rPr>
          <w:rFonts w:ascii="Tahoma" w:hAnsi="Tahoma"/>
          <w:color w:val="231F20"/>
          <w:spacing w:val="-7"/>
          <w:position w:val="1"/>
        </w:rPr>
        <w:t xml:space="preserve"> </w:t>
      </w:r>
      <w:r>
        <w:rPr>
          <w:rFonts w:ascii="Tahoma" w:hAnsi="Tahoma"/>
          <w:color w:val="231F20"/>
          <w:position w:val="1"/>
        </w:rPr>
        <w:t>astronaut.</w:t>
      </w:r>
      <w:r>
        <w:rPr>
          <w:rFonts w:ascii="Tahoma" w:hAnsi="Tahoma"/>
          <w:color w:val="231F20"/>
          <w:spacing w:val="-8"/>
          <w:position w:val="1"/>
        </w:rPr>
        <w:t xml:space="preserve"> </w:t>
      </w:r>
      <w:r>
        <w:rPr>
          <w:rFonts w:ascii="Tahoma" w:hAnsi="Tahoma"/>
          <w:color w:val="231F20"/>
          <w:position w:val="1"/>
        </w:rPr>
        <w:t>Isn’t</w:t>
      </w:r>
      <w:r>
        <w:rPr>
          <w:rFonts w:ascii="Tahoma" w:hAnsi="Tahoma"/>
          <w:color w:val="231F20"/>
          <w:spacing w:val="-7"/>
          <w:position w:val="1"/>
        </w:rPr>
        <w:t xml:space="preserve"> </w:t>
      </w:r>
      <w:r>
        <w:rPr>
          <w:rFonts w:ascii="Tahoma" w:hAnsi="Tahoma"/>
          <w:color w:val="231F20"/>
          <w:position w:val="1"/>
        </w:rPr>
        <w:t>it</w:t>
      </w:r>
      <w:r>
        <w:rPr>
          <w:rFonts w:ascii="Tahoma" w:hAnsi="Tahoma"/>
          <w:color w:val="231F20"/>
          <w:spacing w:val="-7"/>
          <w:position w:val="1"/>
        </w:rPr>
        <w:t xml:space="preserve"> </w:t>
      </w:r>
      <w:r>
        <w:rPr>
          <w:rFonts w:ascii="Tahoma" w:hAnsi="Tahoma"/>
          <w:color w:val="231F20"/>
          <w:spacing w:val="-2"/>
          <w:position w:val="1"/>
        </w:rPr>
        <w:t>exciting?</w:t>
      </w:r>
    </w:p>
    <w:p w14:paraId="198D5D8B">
      <w:pPr>
        <w:pStyle w:val="11"/>
        <w:spacing w:before="107" w:line="247" w:lineRule="auto"/>
        <w:ind w:left="2069" w:right="1179" w:hanging="284"/>
        <w:rPr>
          <w:rFonts w:ascii="Tahoma" w:hAnsi="Tahoma"/>
        </w:rPr>
      </w:pPr>
      <w:r>
        <w:rPr>
          <w:rFonts w:ascii="Tahoma" w:hAnsi="Tahoma"/>
          <w:b/>
          <w:color w:val="231F20"/>
        </w:rPr>
        <w:t xml:space="preserve">B: </w:t>
      </w:r>
      <w:r>
        <w:rPr>
          <w:rFonts w:ascii="Tahoma" w:hAnsi="Tahoma"/>
          <w:color w:val="231F20"/>
          <w:position w:val="1"/>
        </w:rPr>
        <w:t xml:space="preserve">Yeah. I can’t wait to see Captain Brown! I’m really curious about his life in space. I have </w:t>
      </w:r>
      <w:r>
        <w:rPr>
          <w:rFonts w:ascii="Tahoma" w:hAnsi="Tahoma"/>
          <w:color w:val="231F20"/>
        </w:rPr>
        <w:t>plenty of questions to ask him.</w:t>
      </w:r>
    </w:p>
    <w:p w14:paraId="503F6983">
      <w:pPr>
        <w:spacing w:before="105"/>
        <w:ind w:left="1785" w:right="0" w:firstLine="0"/>
        <w:jc w:val="left"/>
        <w:rPr>
          <w:rFonts w:ascii="Tahoma"/>
          <w:sz w:val="22"/>
        </w:rPr>
      </w:pPr>
      <w:r>
        <w:rPr>
          <w:rFonts w:ascii="Tahoma"/>
          <w:b/>
          <w:color w:val="231F20"/>
          <w:sz w:val="22"/>
        </w:rPr>
        <w:t>C:</w:t>
      </w:r>
      <w:r>
        <w:rPr>
          <w:rFonts w:ascii="Tahoma"/>
          <w:b/>
          <w:color w:val="231F20"/>
          <w:spacing w:val="-14"/>
          <w:sz w:val="22"/>
        </w:rPr>
        <w:t xml:space="preserve"> </w:t>
      </w:r>
      <w:r>
        <w:rPr>
          <w:rFonts w:ascii="Tahoma"/>
          <w:color w:val="231F20"/>
          <w:position w:val="1"/>
          <w:sz w:val="22"/>
        </w:rPr>
        <w:t>Such</w:t>
      </w:r>
      <w:r>
        <w:rPr>
          <w:rFonts w:ascii="Tahoma"/>
          <w:color w:val="231F20"/>
          <w:spacing w:val="-17"/>
          <w:position w:val="1"/>
          <w:sz w:val="22"/>
        </w:rPr>
        <w:t xml:space="preserve"> </w:t>
      </w:r>
      <w:r>
        <w:rPr>
          <w:rFonts w:ascii="Tahoma"/>
          <w:color w:val="231F20"/>
          <w:spacing w:val="-5"/>
          <w:position w:val="1"/>
          <w:sz w:val="22"/>
        </w:rPr>
        <w:t>as?</w:t>
      </w:r>
    </w:p>
    <w:p w14:paraId="14358C23">
      <w:pPr>
        <w:pStyle w:val="11"/>
        <w:spacing w:before="107"/>
        <w:ind w:left="1785"/>
        <w:rPr>
          <w:rFonts w:ascii="Tahoma"/>
        </w:rPr>
      </w:pPr>
      <w:r>
        <w:rPr>
          <w:rFonts w:ascii="Tahoma"/>
          <w:b/>
          <w:color w:val="231F20"/>
        </w:rPr>
        <w:t>B:</w:t>
      </w:r>
      <w:r>
        <w:rPr>
          <w:rFonts w:ascii="Tahoma"/>
          <w:b/>
          <w:color w:val="231F20"/>
          <w:spacing w:val="16"/>
        </w:rPr>
        <w:t xml:space="preserve"> </w:t>
      </w:r>
      <w:r>
        <w:rPr>
          <w:rFonts w:ascii="Tahoma"/>
          <w:color w:val="231F20"/>
          <w:position w:val="1"/>
        </w:rPr>
        <w:t>Oh,</w:t>
      </w:r>
      <w:r>
        <w:rPr>
          <w:rFonts w:ascii="Tahoma"/>
          <w:color w:val="231F20"/>
          <w:spacing w:val="-6"/>
          <w:position w:val="1"/>
        </w:rPr>
        <w:t xml:space="preserve"> </w:t>
      </w:r>
      <w:r>
        <w:rPr>
          <w:rFonts w:ascii="Tahoma"/>
          <w:color w:val="231F20"/>
          <w:position w:val="1"/>
        </w:rPr>
        <w:t>such</w:t>
      </w:r>
      <w:r>
        <w:rPr>
          <w:rFonts w:ascii="Tahoma"/>
          <w:color w:val="231F20"/>
          <w:spacing w:val="-6"/>
          <w:position w:val="1"/>
        </w:rPr>
        <w:t xml:space="preserve"> </w:t>
      </w:r>
      <w:r>
        <w:rPr>
          <w:rFonts w:ascii="Tahoma"/>
          <w:color w:val="231F20"/>
          <w:position w:val="1"/>
        </w:rPr>
        <w:t>as</w:t>
      </w:r>
      <w:r>
        <w:rPr>
          <w:rFonts w:ascii="Tahoma"/>
          <w:color w:val="231F20"/>
          <w:spacing w:val="-5"/>
          <w:position w:val="1"/>
        </w:rPr>
        <w:t xml:space="preserve"> </w:t>
      </w:r>
      <w:r>
        <w:rPr>
          <w:rFonts w:ascii="Tahoma"/>
          <w:color w:val="231F20"/>
          <w:position w:val="1"/>
        </w:rPr>
        <w:t>what</w:t>
      </w:r>
      <w:r>
        <w:rPr>
          <w:rFonts w:ascii="Tahoma"/>
          <w:color w:val="231F20"/>
          <w:spacing w:val="-6"/>
          <w:position w:val="1"/>
        </w:rPr>
        <w:t xml:space="preserve"> </w:t>
      </w:r>
      <w:r>
        <w:rPr>
          <w:rFonts w:ascii="Tahoma"/>
          <w:color w:val="231F20"/>
          <w:position w:val="1"/>
        </w:rPr>
        <w:t>facilities</w:t>
      </w:r>
      <w:r>
        <w:rPr>
          <w:rFonts w:ascii="Tahoma"/>
          <w:color w:val="231F20"/>
          <w:spacing w:val="-6"/>
          <w:position w:val="1"/>
        </w:rPr>
        <w:t xml:space="preserve"> </w:t>
      </w:r>
      <w:r>
        <w:rPr>
          <w:rFonts w:ascii="Tahoma"/>
          <w:color w:val="231F20"/>
          <w:position w:val="1"/>
        </w:rPr>
        <w:t>do</w:t>
      </w:r>
      <w:r>
        <w:rPr>
          <w:rFonts w:ascii="Tahoma"/>
          <w:color w:val="231F20"/>
          <w:spacing w:val="-6"/>
          <w:position w:val="1"/>
        </w:rPr>
        <w:t xml:space="preserve"> </w:t>
      </w:r>
      <w:r>
        <w:rPr>
          <w:rFonts w:ascii="Tahoma"/>
          <w:color w:val="231F20"/>
          <w:position w:val="1"/>
        </w:rPr>
        <w:t>they</w:t>
      </w:r>
      <w:r>
        <w:rPr>
          <w:rFonts w:ascii="Tahoma"/>
          <w:color w:val="231F20"/>
          <w:spacing w:val="-6"/>
          <w:position w:val="1"/>
        </w:rPr>
        <w:t xml:space="preserve"> </w:t>
      </w:r>
      <w:r>
        <w:rPr>
          <w:rFonts w:ascii="Tahoma"/>
          <w:color w:val="231F20"/>
          <w:position w:val="1"/>
        </w:rPr>
        <w:t>have</w:t>
      </w:r>
      <w:r>
        <w:rPr>
          <w:rFonts w:ascii="Tahoma"/>
          <w:color w:val="231F20"/>
          <w:spacing w:val="-5"/>
          <w:position w:val="1"/>
        </w:rPr>
        <w:t xml:space="preserve"> </w:t>
      </w:r>
      <w:r>
        <w:rPr>
          <w:rFonts w:ascii="Tahoma"/>
          <w:color w:val="231F20"/>
          <w:position w:val="1"/>
        </w:rPr>
        <w:t>in</w:t>
      </w:r>
      <w:r>
        <w:rPr>
          <w:rFonts w:ascii="Tahoma"/>
          <w:color w:val="231F20"/>
          <w:spacing w:val="-6"/>
          <w:position w:val="1"/>
        </w:rPr>
        <w:t xml:space="preserve"> </w:t>
      </w:r>
      <w:r>
        <w:rPr>
          <w:rFonts w:ascii="Tahoma"/>
          <w:color w:val="231F20"/>
          <w:position w:val="1"/>
        </w:rPr>
        <w:t>space</w:t>
      </w:r>
      <w:r>
        <w:rPr>
          <w:rFonts w:ascii="Tahoma"/>
          <w:color w:val="231F20"/>
          <w:spacing w:val="-6"/>
          <w:position w:val="1"/>
        </w:rPr>
        <w:t xml:space="preserve"> </w:t>
      </w:r>
      <w:r>
        <w:rPr>
          <w:rFonts w:ascii="Tahoma"/>
          <w:color w:val="231F20"/>
          <w:position w:val="1"/>
        </w:rPr>
        <w:t>to</w:t>
      </w:r>
      <w:r>
        <w:rPr>
          <w:rFonts w:ascii="Tahoma"/>
          <w:color w:val="231F20"/>
          <w:spacing w:val="-6"/>
          <w:position w:val="1"/>
        </w:rPr>
        <w:t xml:space="preserve"> </w:t>
      </w:r>
      <w:r>
        <w:rPr>
          <w:rFonts w:ascii="Tahoma"/>
          <w:color w:val="231F20"/>
          <w:position w:val="1"/>
        </w:rPr>
        <w:t>support</w:t>
      </w:r>
      <w:r>
        <w:rPr>
          <w:rFonts w:ascii="Tahoma"/>
          <w:color w:val="231F20"/>
          <w:spacing w:val="-6"/>
          <w:position w:val="1"/>
        </w:rPr>
        <w:t xml:space="preserve"> </w:t>
      </w:r>
      <w:r>
        <w:rPr>
          <w:rFonts w:ascii="Tahoma"/>
          <w:color w:val="231F20"/>
          <w:position w:val="1"/>
        </w:rPr>
        <w:t>their</w:t>
      </w:r>
      <w:r>
        <w:rPr>
          <w:rFonts w:ascii="Tahoma"/>
          <w:color w:val="231F20"/>
          <w:spacing w:val="-5"/>
          <w:position w:val="1"/>
        </w:rPr>
        <w:t xml:space="preserve"> </w:t>
      </w:r>
      <w:r>
        <w:rPr>
          <w:rFonts w:ascii="Tahoma"/>
          <w:color w:val="231F20"/>
          <w:position w:val="1"/>
        </w:rPr>
        <w:t>daily</w:t>
      </w:r>
      <w:r>
        <w:rPr>
          <w:rFonts w:ascii="Tahoma"/>
          <w:color w:val="231F20"/>
          <w:spacing w:val="-6"/>
          <w:position w:val="1"/>
        </w:rPr>
        <w:t xml:space="preserve"> </w:t>
      </w:r>
      <w:r>
        <w:rPr>
          <w:rFonts w:ascii="Tahoma"/>
          <w:color w:val="231F20"/>
          <w:spacing w:val="-2"/>
          <w:position w:val="1"/>
        </w:rPr>
        <w:t>life?</w:t>
      </w:r>
    </w:p>
    <w:p w14:paraId="2A239FC5">
      <w:pPr>
        <w:pStyle w:val="11"/>
        <w:spacing w:before="106"/>
        <w:ind w:left="1785"/>
        <w:rPr>
          <w:rFonts w:ascii="Tahoma" w:hAnsi="Tahoma"/>
        </w:rPr>
      </w:pPr>
      <w:r>
        <w:rPr>
          <w:rFonts w:ascii="Tahoma" w:hAnsi="Tahoma"/>
          <w:b/>
          <w:color w:val="231F20"/>
        </w:rPr>
        <w:t>C:</w:t>
      </w:r>
      <w:r>
        <w:rPr>
          <w:rFonts w:ascii="Tahoma" w:hAnsi="Tahoma"/>
          <w:b/>
          <w:color w:val="231F20"/>
          <w:spacing w:val="22"/>
        </w:rPr>
        <w:t xml:space="preserve"> </w:t>
      </w:r>
      <w:r>
        <w:rPr>
          <w:rFonts w:ascii="Tahoma" w:hAnsi="Tahoma"/>
          <w:color w:val="231F20"/>
          <w:position w:val="1"/>
        </w:rPr>
        <w:t>That</w:t>
      </w:r>
      <w:r>
        <w:rPr>
          <w:rFonts w:ascii="Tahoma" w:hAnsi="Tahoma"/>
          <w:color w:val="231F20"/>
          <w:spacing w:val="4"/>
          <w:position w:val="1"/>
        </w:rPr>
        <w:t xml:space="preserve"> </w:t>
      </w:r>
      <w:r>
        <w:rPr>
          <w:rFonts w:ascii="Tahoma" w:hAnsi="Tahoma"/>
          <w:color w:val="231F20"/>
          <w:position w:val="1"/>
        </w:rPr>
        <w:t>sounds</w:t>
      </w:r>
      <w:r>
        <w:rPr>
          <w:rFonts w:ascii="Tahoma" w:hAnsi="Tahoma"/>
          <w:color w:val="231F20"/>
          <w:spacing w:val="3"/>
          <w:position w:val="1"/>
        </w:rPr>
        <w:t xml:space="preserve"> </w:t>
      </w:r>
      <w:r>
        <w:rPr>
          <w:rFonts w:ascii="Tahoma" w:hAnsi="Tahoma"/>
          <w:color w:val="231F20"/>
          <w:position w:val="1"/>
        </w:rPr>
        <w:t>like</w:t>
      </w:r>
      <w:r>
        <w:rPr>
          <w:rFonts w:ascii="Tahoma" w:hAnsi="Tahoma"/>
          <w:color w:val="231F20"/>
          <w:spacing w:val="4"/>
          <w:position w:val="1"/>
        </w:rPr>
        <w:t xml:space="preserve"> </w:t>
      </w:r>
      <w:r>
        <w:rPr>
          <w:rFonts w:ascii="Tahoma" w:hAnsi="Tahoma"/>
          <w:color w:val="231F20"/>
          <w:position w:val="1"/>
        </w:rPr>
        <w:t>a</w:t>
      </w:r>
      <w:r>
        <w:rPr>
          <w:rFonts w:ascii="Tahoma" w:hAnsi="Tahoma"/>
          <w:color w:val="231F20"/>
          <w:spacing w:val="3"/>
          <w:position w:val="1"/>
        </w:rPr>
        <w:t xml:space="preserve"> </w:t>
      </w:r>
      <w:r>
        <w:rPr>
          <w:rFonts w:ascii="Tahoma" w:hAnsi="Tahoma"/>
          <w:color w:val="231F20"/>
          <w:position w:val="1"/>
        </w:rPr>
        <w:t>good</w:t>
      </w:r>
      <w:r>
        <w:rPr>
          <w:rFonts w:ascii="Tahoma" w:hAnsi="Tahoma"/>
          <w:color w:val="231F20"/>
          <w:spacing w:val="3"/>
          <w:position w:val="1"/>
        </w:rPr>
        <w:t xml:space="preserve"> </w:t>
      </w:r>
      <w:r>
        <w:rPr>
          <w:rFonts w:ascii="Tahoma" w:hAnsi="Tahoma"/>
          <w:color w:val="231F20"/>
          <w:position w:val="1"/>
        </w:rPr>
        <w:t>question.</w:t>
      </w:r>
      <w:r>
        <w:rPr>
          <w:rFonts w:ascii="Tahoma" w:hAnsi="Tahoma"/>
          <w:color w:val="231F20"/>
          <w:spacing w:val="4"/>
          <w:position w:val="1"/>
        </w:rPr>
        <w:t xml:space="preserve"> </w:t>
      </w:r>
      <w:r>
        <w:rPr>
          <w:rFonts w:ascii="Tahoma" w:hAnsi="Tahoma"/>
          <w:color w:val="231F20"/>
          <w:position w:val="1"/>
        </w:rPr>
        <w:t>But</w:t>
      </w:r>
      <w:r>
        <w:rPr>
          <w:rFonts w:ascii="Tahoma" w:hAnsi="Tahoma"/>
          <w:color w:val="231F20"/>
          <w:spacing w:val="3"/>
          <w:position w:val="1"/>
        </w:rPr>
        <w:t xml:space="preserve"> </w:t>
      </w:r>
      <w:r>
        <w:rPr>
          <w:rFonts w:ascii="Tahoma" w:hAnsi="Tahoma"/>
          <w:color w:val="231F20"/>
          <w:position w:val="1"/>
        </w:rPr>
        <w:t>I’d</w:t>
      </w:r>
      <w:r>
        <w:rPr>
          <w:rFonts w:ascii="Tahoma" w:hAnsi="Tahoma"/>
          <w:color w:val="231F20"/>
          <w:spacing w:val="3"/>
          <w:position w:val="1"/>
        </w:rPr>
        <w:t xml:space="preserve"> </w:t>
      </w:r>
      <w:r>
        <w:rPr>
          <w:rFonts w:ascii="Tahoma" w:hAnsi="Tahoma"/>
          <w:color w:val="231F20"/>
          <w:position w:val="1"/>
        </w:rPr>
        <w:t>also</w:t>
      </w:r>
      <w:r>
        <w:rPr>
          <w:rFonts w:ascii="Tahoma" w:hAnsi="Tahoma"/>
          <w:color w:val="231F20"/>
          <w:spacing w:val="4"/>
          <w:position w:val="1"/>
        </w:rPr>
        <w:t xml:space="preserve"> </w:t>
      </w:r>
      <w:r>
        <w:rPr>
          <w:rFonts w:ascii="Tahoma" w:hAnsi="Tahoma"/>
          <w:color w:val="231F20"/>
          <w:position w:val="1"/>
        </w:rPr>
        <w:t>like</w:t>
      </w:r>
      <w:r>
        <w:rPr>
          <w:rFonts w:ascii="Tahoma" w:hAnsi="Tahoma"/>
          <w:color w:val="231F20"/>
          <w:spacing w:val="3"/>
          <w:position w:val="1"/>
        </w:rPr>
        <w:t xml:space="preserve"> </w:t>
      </w:r>
      <w:r>
        <w:rPr>
          <w:rFonts w:ascii="Tahoma" w:hAnsi="Tahoma"/>
          <w:color w:val="231F20"/>
          <w:position w:val="1"/>
        </w:rPr>
        <w:t>to</w:t>
      </w:r>
      <w:r>
        <w:rPr>
          <w:rFonts w:ascii="Tahoma" w:hAnsi="Tahoma"/>
          <w:color w:val="231F20"/>
          <w:spacing w:val="3"/>
          <w:position w:val="1"/>
        </w:rPr>
        <w:t xml:space="preserve"> </w:t>
      </w:r>
      <w:r>
        <w:rPr>
          <w:rFonts w:ascii="Tahoma" w:hAnsi="Tahoma"/>
          <w:color w:val="231F20"/>
          <w:position w:val="1"/>
        </w:rPr>
        <w:t>know</w:t>
      </w:r>
      <w:r>
        <w:rPr>
          <w:rFonts w:ascii="Tahoma" w:hAnsi="Tahoma"/>
          <w:color w:val="231F20"/>
          <w:spacing w:val="4"/>
          <w:position w:val="1"/>
        </w:rPr>
        <w:t xml:space="preserve"> </w:t>
      </w:r>
      <w:r>
        <w:rPr>
          <w:rFonts w:ascii="Tahoma" w:hAnsi="Tahoma"/>
          <w:color w:val="231F20"/>
          <w:position w:val="1"/>
        </w:rPr>
        <w:t>about</w:t>
      </w:r>
      <w:r>
        <w:rPr>
          <w:rFonts w:ascii="Tahoma" w:hAnsi="Tahoma"/>
          <w:color w:val="231F20"/>
          <w:spacing w:val="3"/>
          <w:position w:val="1"/>
        </w:rPr>
        <w:t xml:space="preserve"> </w:t>
      </w:r>
      <w:r>
        <w:rPr>
          <w:rFonts w:ascii="Tahoma" w:hAnsi="Tahoma"/>
          <w:color w:val="231F20"/>
          <w:position w:val="1"/>
        </w:rPr>
        <w:t>how</w:t>
      </w:r>
      <w:r>
        <w:rPr>
          <w:rFonts w:ascii="Tahoma" w:hAnsi="Tahoma"/>
          <w:color w:val="231F20"/>
          <w:spacing w:val="4"/>
          <w:position w:val="1"/>
        </w:rPr>
        <w:t xml:space="preserve"> </w:t>
      </w:r>
      <w:r>
        <w:rPr>
          <w:rFonts w:ascii="Tahoma" w:hAnsi="Tahoma"/>
          <w:color w:val="231F20"/>
          <w:position w:val="1"/>
        </w:rPr>
        <w:t>astronauts</w:t>
      </w:r>
      <w:r>
        <w:rPr>
          <w:rFonts w:ascii="Tahoma" w:hAnsi="Tahoma"/>
          <w:color w:val="231F20"/>
          <w:spacing w:val="3"/>
          <w:position w:val="1"/>
        </w:rPr>
        <w:t xml:space="preserve"> </w:t>
      </w:r>
      <w:r>
        <w:rPr>
          <w:rFonts w:ascii="Tahoma" w:hAnsi="Tahoma"/>
          <w:color w:val="231F20"/>
          <w:spacing w:val="-2"/>
          <w:position w:val="1"/>
        </w:rPr>
        <w:t>sleep.</w:t>
      </w:r>
    </w:p>
    <w:p w14:paraId="783F9057">
      <w:pPr>
        <w:pStyle w:val="11"/>
        <w:spacing w:before="7"/>
        <w:ind w:left="2069"/>
        <w:rPr>
          <w:rFonts w:ascii="Verdana"/>
        </w:rPr>
      </w:pPr>
      <w:r>
        <w:rPr>
          <w:rFonts w:ascii="Verdana"/>
          <w:color w:val="231F20"/>
          <w:spacing w:val="-2"/>
          <w:w w:val="90"/>
        </w:rPr>
        <w:t>What</w:t>
      </w:r>
      <w:r>
        <w:rPr>
          <w:rFonts w:ascii="Verdana"/>
          <w:color w:val="231F20"/>
          <w:spacing w:val="-19"/>
          <w:w w:val="90"/>
        </w:rPr>
        <w:t xml:space="preserve"> </w:t>
      </w:r>
      <w:r>
        <w:rPr>
          <w:rFonts w:ascii="Verdana"/>
          <w:color w:val="231F20"/>
          <w:spacing w:val="-2"/>
          <w:w w:val="90"/>
        </w:rPr>
        <w:t>do</w:t>
      </w:r>
      <w:r>
        <w:rPr>
          <w:rFonts w:ascii="Verdana"/>
          <w:color w:val="231F20"/>
          <w:spacing w:val="-17"/>
          <w:w w:val="90"/>
        </w:rPr>
        <w:t xml:space="preserve"> </w:t>
      </w:r>
      <w:r>
        <w:rPr>
          <w:rFonts w:ascii="Verdana"/>
          <w:color w:val="231F20"/>
          <w:spacing w:val="-2"/>
          <w:w w:val="90"/>
        </w:rPr>
        <w:t>they</w:t>
      </w:r>
      <w:r>
        <w:rPr>
          <w:rFonts w:ascii="Verdana"/>
          <w:color w:val="231F20"/>
          <w:spacing w:val="-17"/>
          <w:w w:val="90"/>
        </w:rPr>
        <w:t xml:space="preserve"> </w:t>
      </w:r>
      <w:r>
        <w:rPr>
          <w:rFonts w:ascii="Verdana"/>
          <w:color w:val="231F20"/>
          <w:spacing w:val="-2"/>
          <w:w w:val="90"/>
        </w:rPr>
        <w:t>do</w:t>
      </w:r>
      <w:r>
        <w:rPr>
          <w:rFonts w:ascii="Verdana"/>
          <w:color w:val="231F20"/>
          <w:spacing w:val="-16"/>
          <w:w w:val="90"/>
        </w:rPr>
        <w:t xml:space="preserve"> </w:t>
      </w:r>
      <w:r>
        <w:rPr>
          <w:rFonts w:ascii="Verdana"/>
          <w:color w:val="231F20"/>
          <w:spacing w:val="-2"/>
          <w:w w:val="90"/>
        </w:rPr>
        <w:t>so</w:t>
      </w:r>
      <w:r>
        <w:rPr>
          <w:rFonts w:ascii="Verdana"/>
          <w:color w:val="231F20"/>
          <w:spacing w:val="-17"/>
          <w:w w:val="90"/>
        </w:rPr>
        <w:t xml:space="preserve"> </w:t>
      </w:r>
      <w:r>
        <w:rPr>
          <w:rFonts w:ascii="Verdana"/>
          <w:color w:val="231F20"/>
          <w:spacing w:val="-2"/>
          <w:w w:val="90"/>
        </w:rPr>
        <w:t>as</w:t>
      </w:r>
      <w:r>
        <w:rPr>
          <w:rFonts w:ascii="Verdana"/>
          <w:color w:val="231F20"/>
          <w:spacing w:val="-17"/>
          <w:w w:val="90"/>
        </w:rPr>
        <w:t xml:space="preserve"> </w:t>
      </w:r>
      <w:r>
        <w:rPr>
          <w:rFonts w:ascii="Verdana"/>
          <w:color w:val="231F20"/>
          <w:spacing w:val="-2"/>
          <w:w w:val="90"/>
        </w:rPr>
        <w:t>not</w:t>
      </w:r>
      <w:r>
        <w:rPr>
          <w:rFonts w:ascii="Verdana"/>
          <w:color w:val="231F20"/>
          <w:spacing w:val="-17"/>
          <w:w w:val="90"/>
        </w:rPr>
        <w:t xml:space="preserve"> </w:t>
      </w:r>
      <w:r>
        <w:rPr>
          <w:rFonts w:ascii="Verdana"/>
          <w:color w:val="231F20"/>
          <w:spacing w:val="-2"/>
          <w:w w:val="90"/>
        </w:rPr>
        <w:t>to</w:t>
      </w:r>
      <w:r>
        <w:rPr>
          <w:rFonts w:ascii="Verdana"/>
          <w:color w:val="231F20"/>
          <w:spacing w:val="-16"/>
          <w:w w:val="90"/>
        </w:rPr>
        <w:t xml:space="preserve"> </w:t>
      </w:r>
      <w:r>
        <w:rPr>
          <w:rFonts w:ascii="Verdana"/>
          <w:color w:val="231F20"/>
          <w:spacing w:val="-2"/>
          <w:w w:val="90"/>
        </w:rPr>
        <w:t>float</w:t>
      </w:r>
      <w:r>
        <w:rPr>
          <w:rFonts w:ascii="Verdana"/>
          <w:color w:val="231F20"/>
          <w:spacing w:val="-17"/>
          <w:w w:val="90"/>
        </w:rPr>
        <w:t xml:space="preserve"> </w:t>
      </w:r>
      <w:r>
        <w:rPr>
          <w:rFonts w:ascii="Verdana"/>
          <w:color w:val="231F20"/>
          <w:spacing w:val="-2"/>
          <w:w w:val="90"/>
        </w:rPr>
        <w:t>around</w:t>
      </w:r>
      <w:r>
        <w:rPr>
          <w:rFonts w:ascii="Verdana"/>
          <w:color w:val="231F20"/>
          <w:spacing w:val="-17"/>
          <w:w w:val="90"/>
        </w:rPr>
        <w:t xml:space="preserve"> </w:t>
      </w:r>
      <w:r>
        <w:rPr>
          <w:rFonts w:ascii="Verdana"/>
          <w:color w:val="231F20"/>
          <w:spacing w:val="-2"/>
          <w:w w:val="90"/>
        </w:rPr>
        <w:t>while</w:t>
      </w:r>
      <w:r>
        <w:rPr>
          <w:rFonts w:ascii="Verdana"/>
          <w:color w:val="231F20"/>
          <w:spacing w:val="-17"/>
          <w:w w:val="90"/>
        </w:rPr>
        <w:t xml:space="preserve"> </w:t>
      </w:r>
      <w:r>
        <w:rPr>
          <w:rFonts w:ascii="Verdana"/>
          <w:color w:val="231F20"/>
          <w:spacing w:val="-2"/>
          <w:w w:val="90"/>
        </w:rPr>
        <w:t>they</w:t>
      </w:r>
      <w:r>
        <w:rPr>
          <w:rFonts w:ascii="Verdana"/>
          <w:color w:val="231F20"/>
          <w:spacing w:val="-16"/>
          <w:w w:val="90"/>
        </w:rPr>
        <w:t xml:space="preserve"> </w:t>
      </w:r>
      <w:r>
        <w:rPr>
          <w:rFonts w:ascii="Verdana"/>
          <w:color w:val="231F20"/>
          <w:spacing w:val="-2"/>
          <w:w w:val="90"/>
        </w:rPr>
        <w:t>sleep?</w:t>
      </w:r>
    </w:p>
    <w:p w14:paraId="5C9B803F">
      <w:pPr>
        <w:pStyle w:val="11"/>
        <w:spacing w:before="2"/>
        <w:rPr>
          <w:rFonts w:ascii="Verdana"/>
          <w:sz w:val="19"/>
        </w:rPr>
      </w:pPr>
    </w:p>
    <w:p w14:paraId="4B9077F2">
      <w:pPr>
        <w:pStyle w:val="11"/>
        <w:spacing w:before="100"/>
        <w:ind w:left="337"/>
        <w:jc w:val="center"/>
        <w:rPr>
          <w:rFonts w:ascii="Tahoma"/>
        </w:rPr>
      </w:pPr>
      <w:r>
        <w:rPr>
          <w:rFonts w:ascii="Tahoma"/>
          <w:color w:val="00507D"/>
          <w:spacing w:val="-2"/>
          <w:w w:val="105"/>
        </w:rPr>
        <w:t>Expressing</w:t>
      </w:r>
      <w:r>
        <w:rPr>
          <w:rFonts w:ascii="Tahoma"/>
          <w:color w:val="00507D"/>
          <w:spacing w:val="-4"/>
          <w:w w:val="105"/>
        </w:rPr>
        <w:t xml:space="preserve"> </w:t>
      </w:r>
      <w:r>
        <w:rPr>
          <w:rFonts w:ascii="Tahoma"/>
          <w:color w:val="00507D"/>
          <w:spacing w:val="-2"/>
          <w:w w:val="105"/>
        </w:rPr>
        <w:t>curiosity</w:t>
      </w:r>
    </w:p>
    <w:p w14:paraId="10DC1D42">
      <w:pPr>
        <w:pStyle w:val="11"/>
        <w:rPr>
          <w:rFonts w:ascii="Tahoma"/>
          <w:sz w:val="8"/>
        </w:rPr>
      </w:pPr>
      <w:r>
        <mc:AlternateContent>
          <mc:Choice Requires="wpg">
            <w:drawing>
              <wp:anchor distT="0" distB="0" distL="0" distR="0" simplePos="0" relativeHeight="251890688" behindDoc="1" locked="0" layoutInCell="1" allowOverlap="1">
                <wp:simplePos x="0" y="0"/>
                <wp:positionH relativeFrom="page">
                  <wp:posOffset>1115695</wp:posOffset>
                </wp:positionH>
                <wp:positionV relativeFrom="paragraph">
                  <wp:posOffset>76200</wp:posOffset>
                </wp:positionV>
                <wp:extent cx="5662930" cy="1331595"/>
                <wp:effectExtent l="0" t="0" r="0" b="0"/>
                <wp:wrapTopAndBottom/>
                <wp:docPr id="1847" name="Group 1847"/>
                <wp:cNvGraphicFramePr/>
                <a:graphic xmlns:a="http://schemas.openxmlformats.org/drawingml/2006/main">
                  <a:graphicData uri="http://schemas.microsoft.com/office/word/2010/wordprocessingGroup">
                    <wpg:wgp>
                      <wpg:cNvGrpSpPr/>
                      <wpg:grpSpPr>
                        <a:xfrm>
                          <a:off x="0" y="0"/>
                          <a:ext cx="5662930" cy="1331595"/>
                          <a:chOff x="0" y="0"/>
                          <a:chExt cx="5662930" cy="1331595"/>
                        </a:xfrm>
                      </wpg:grpSpPr>
                      <wps:wsp>
                        <wps:cNvPr id="1848" name="Graphic 1848"/>
                        <wps:cNvSpPr/>
                        <wps:spPr>
                          <a:xfrm>
                            <a:off x="83896" y="44691"/>
                            <a:ext cx="5579110" cy="1286510"/>
                          </a:xfrm>
                          <a:custGeom>
                            <a:avLst/>
                            <a:gdLst/>
                            <a:ahLst/>
                            <a:cxnLst/>
                            <a:rect l="l" t="t" r="r" b="b"/>
                            <a:pathLst>
                              <a:path w="5579110" h="1286510">
                                <a:moveTo>
                                  <a:pt x="5506974" y="0"/>
                                </a:moveTo>
                                <a:lnTo>
                                  <a:pt x="72009" y="0"/>
                                </a:lnTo>
                                <a:lnTo>
                                  <a:pt x="30378" y="1125"/>
                                </a:lnTo>
                                <a:lnTo>
                                  <a:pt x="9001" y="9001"/>
                                </a:lnTo>
                                <a:lnTo>
                                  <a:pt x="1125" y="30378"/>
                                </a:lnTo>
                                <a:lnTo>
                                  <a:pt x="0" y="72009"/>
                                </a:lnTo>
                                <a:lnTo>
                                  <a:pt x="0" y="1214501"/>
                                </a:lnTo>
                                <a:lnTo>
                                  <a:pt x="1125" y="1256057"/>
                                </a:lnTo>
                                <a:lnTo>
                                  <a:pt x="9001" y="1277397"/>
                                </a:lnTo>
                                <a:lnTo>
                                  <a:pt x="30378" y="1285259"/>
                                </a:lnTo>
                                <a:lnTo>
                                  <a:pt x="72009" y="1286383"/>
                                </a:lnTo>
                                <a:lnTo>
                                  <a:pt x="5506974" y="1286383"/>
                                </a:lnTo>
                                <a:lnTo>
                                  <a:pt x="5548604" y="1285259"/>
                                </a:lnTo>
                                <a:lnTo>
                                  <a:pt x="5569981" y="1277397"/>
                                </a:lnTo>
                                <a:lnTo>
                                  <a:pt x="5577857" y="1256057"/>
                                </a:lnTo>
                                <a:lnTo>
                                  <a:pt x="5578983" y="1214501"/>
                                </a:lnTo>
                                <a:lnTo>
                                  <a:pt x="5578983" y="72009"/>
                                </a:lnTo>
                                <a:lnTo>
                                  <a:pt x="5577857" y="30378"/>
                                </a:lnTo>
                                <a:lnTo>
                                  <a:pt x="5569981" y="9001"/>
                                </a:lnTo>
                                <a:lnTo>
                                  <a:pt x="5548604" y="1125"/>
                                </a:lnTo>
                                <a:lnTo>
                                  <a:pt x="5506974" y="0"/>
                                </a:lnTo>
                                <a:close/>
                              </a:path>
                            </a:pathLst>
                          </a:custGeom>
                          <a:solidFill>
                            <a:srgbClr val="D1D3D4"/>
                          </a:solidFill>
                        </wps:spPr>
                        <wps:bodyPr wrap="square" lIns="0" tIns="0" rIns="0" bIns="0" rtlCol="0">
                          <a:noAutofit/>
                        </wps:bodyPr>
                      </wps:wsp>
                      <wps:wsp>
                        <wps:cNvPr id="1849" name="Graphic 1849"/>
                        <wps:cNvSpPr/>
                        <wps:spPr>
                          <a:xfrm>
                            <a:off x="0" y="0"/>
                            <a:ext cx="5620385" cy="1286510"/>
                          </a:xfrm>
                          <a:custGeom>
                            <a:avLst/>
                            <a:gdLst/>
                            <a:ahLst/>
                            <a:cxnLst/>
                            <a:rect l="l" t="t" r="r" b="b"/>
                            <a:pathLst>
                              <a:path w="5620385" h="1286510">
                                <a:moveTo>
                                  <a:pt x="5548376" y="0"/>
                                </a:moveTo>
                                <a:lnTo>
                                  <a:pt x="72009" y="0"/>
                                </a:lnTo>
                                <a:lnTo>
                                  <a:pt x="30378" y="1125"/>
                                </a:lnTo>
                                <a:lnTo>
                                  <a:pt x="9001" y="9001"/>
                                </a:lnTo>
                                <a:lnTo>
                                  <a:pt x="1125" y="30378"/>
                                </a:lnTo>
                                <a:lnTo>
                                  <a:pt x="0" y="72009"/>
                                </a:lnTo>
                                <a:lnTo>
                                  <a:pt x="0" y="1214501"/>
                                </a:lnTo>
                                <a:lnTo>
                                  <a:pt x="1125" y="1256057"/>
                                </a:lnTo>
                                <a:lnTo>
                                  <a:pt x="9001" y="1277397"/>
                                </a:lnTo>
                                <a:lnTo>
                                  <a:pt x="30378" y="1285259"/>
                                </a:lnTo>
                                <a:lnTo>
                                  <a:pt x="72009" y="1286383"/>
                                </a:lnTo>
                                <a:lnTo>
                                  <a:pt x="5548376" y="1286383"/>
                                </a:lnTo>
                                <a:lnTo>
                                  <a:pt x="5590006" y="1285259"/>
                                </a:lnTo>
                                <a:lnTo>
                                  <a:pt x="5611383" y="1277397"/>
                                </a:lnTo>
                                <a:lnTo>
                                  <a:pt x="5619259" y="1256057"/>
                                </a:lnTo>
                                <a:lnTo>
                                  <a:pt x="5620385" y="1214501"/>
                                </a:lnTo>
                                <a:lnTo>
                                  <a:pt x="5620385" y="72009"/>
                                </a:lnTo>
                                <a:lnTo>
                                  <a:pt x="5619259" y="30378"/>
                                </a:lnTo>
                                <a:lnTo>
                                  <a:pt x="5611383" y="9001"/>
                                </a:lnTo>
                                <a:lnTo>
                                  <a:pt x="5590006" y="1125"/>
                                </a:lnTo>
                                <a:lnTo>
                                  <a:pt x="5548376" y="0"/>
                                </a:lnTo>
                                <a:close/>
                              </a:path>
                            </a:pathLst>
                          </a:custGeom>
                          <a:solidFill>
                            <a:srgbClr val="EFEFF0"/>
                          </a:solidFill>
                        </wps:spPr>
                        <wps:bodyPr wrap="square" lIns="0" tIns="0" rIns="0" bIns="0" rtlCol="0">
                          <a:noAutofit/>
                        </wps:bodyPr>
                      </wps:wsp>
                      <wps:wsp>
                        <wps:cNvPr id="1850" name="Graphic 1850"/>
                        <wps:cNvSpPr/>
                        <wps:spPr>
                          <a:xfrm>
                            <a:off x="252031" y="152247"/>
                            <a:ext cx="3034665" cy="929640"/>
                          </a:xfrm>
                          <a:custGeom>
                            <a:avLst/>
                            <a:gdLst/>
                            <a:ahLst/>
                            <a:cxnLst/>
                            <a:rect l="l" t="t" r="r" b="b"/>
                            <a:pathLst>
                              <a:path w="3034665" h="929640">
                                <a:moveTo>
                                  <a:pt x="60452" y="899033"/>
                                </a:moveTo>
                                <a:lnTo>
                                  <a:pt x="58064" y="887298"/>
                                </a:lnTo>
                                <a:lnTo>
                                  <a:pt x="51574" y="877684"/>
                                </a:lnTo>
                                <a:lnTo>
                                  <a:pt x="41960" y="871194"/>
                                </a:lnTo>
                                <a:lnTo>
                                  <a:pt x="30226" y="868807"/>
                                </a:lnTo>
                                <a:lnTo>
                                  <a:pt x="18478" y="871194"/>
                                </a:lnTo>
                                <a:lnTo>
                                  <a:pt x="8864" y="877684"/>
                                </a:lnTo>
                                <a:lnTo>
                                  <a:pt x="2374" y="887298"/>
                                </a:lnTo>
                                <a:lnTo>
                                  <a:pt x="0" y="899033"/>
                                </a:lnTo>
                                <a:lnTo>
                                  <a:pt x="2374" y="910780"/>
                                </a:lnTo>
                                <a:lnTo>
                                  <a:pt x="8864" y="920394"/>
                                </a:lnTo>
                                <a:lnTo>
                                  <a:pt x="18478" y="926884"/>
                                </a:lnTo>
                                <a:lnTo>
                                  <a:pt x="30226" y="929259"/>
                                </a:lnTo>
                                <a:lnTo>
                                  <a:pt x="41960" y="926884"/>
                                </a:lnTo>
                                <a:lnTo>
                                  <a:pt x="51574" y="920394"/>
                                </a:lnTo>
                                <a:lnTo>
                                  <a:pt x="58064" y="910780"/>
                                </a:lnTo>
                                <a:lnTo>
                                  <a:pt x="60452" y="899033"/>
                                </a:lnTo>
                                <a:close/>
                              </a:path>
                              <a:path w="3034665" h="929640">
                                <a:moveTo>
                                  <a:pt x="60452" y="681824"/>
                                </a:moveTo>
                                <a:lnTo>
                                  <a:pt x="58064" y="670090"/>
                                </a:lnTo>
                                <a:lnTo>
                                  <a:pt x="51574" y="660476"/>
                                </a:lnTo>
                                <a:lnTo>
                                  <a:pt x="41960" y="653986"/>
                                </a:lnTo>
                                <a:lnTo>
                                  <a:pt x="30226" y="651598"/>
                                </a:lnTo>
                                <a:lnTo>
                                  <a:pt x="18478" y="653986"/>
                                </a:lnTo>
                                <a:lnTo>
                                  <a:pt x="8864" y="660476"/>
                                </a:lnTo>
                                <a:lnTo>
                                  <a:pt x="2374" y="670090"/>
                                </a:lnTo>
                                <a:lnTo>
                                  <a:pt x="0" y="681824"/>
                                </a:lnTo>
                                <a:lnTo>
                                  <a:pt x="2374" y="693572"/>
                                </a:lnTo>
                                <a:lnTo>
                                  <a:pt x="8864" y="703186"/>
                                </a:lnTo>
                                <a:lnTo>
                                  <a:pt x="18478" y="709676"/>
                                </a:lnTo>
                                <a:lnTo>
                                  <a:pt x="30226" y="712050"/>
                                </a:lnTo>
                                <a:lnTo>
                                  <a:pt x="41960" y="709676"/>
                                </a:lnTo>
                                <a:lnTo>
                                  <a:pt x="51574" y="703186"/>
                                </a:lnTo>
                                <a:lnTo>
                                  <a:pt x="58064" y="693572"/>
                                </a:lnTo>
                                <a:lnTo>
                                  <a:pt x="60452" y="681824"/>
                                </a:lnTo>
                                <a:close/>
                              </a:path>
                              <a:path w="3034665" h="929640">
                                <a:moveTo>
                                  <a:pt x="60452" y="464629"/>
                                </a:moveTo>
                                <a:lnTo>
                                  <a:pt x="58064" y="452894"/>
                                </a:lnTo>
                                <a:lnTo>
                                  <a:pt x="51574" y="443280"/>
                                </a:lnTo>
                                <a:lnTo>
                                  <a:pt x="41960" y="436791"/>
                                </a:lnTo>
                                <a:lnTo>
                                  <a:pt x="30226" y="434403"/>
                                </a:lnTo>
                                <a:lnTo>
                                  <a:pt x="18478" y="436791"/>
                                </a:lnTo>
                                <a:lnTo>
                                  <a:pt x="8864" y="443280"/>
                                </a:lnTo>
                                <a:lnTo>
                                  <a:pt x="2374" y="452894"/>
                                </a:lnTo>
                                <a:lnTo>
                                  <a:pt x="0" y="464629"/>
                                </a:lnTo>
                                <a:lnTo>
                                  <a:pt x="2374" y="476377"/>
                                </a:lnTo>
                                <a:lnTo>
                                  <a:pt x="8864" y="485990"/>
                                </a:lnTo>
                                <a:lnTo>
                                  <a:pt x="18478" y="492480"/>
                                </a:lnTo>
                                <a:lnTo>
                                  <a:pt x="30226" y="494855"/>
                                </a:lnTo>
                                <a:lnTo>
                                  <a:pt x="41960" y="492480"/>
                                </a:lnTo>
                                <a:lnTo>
                                  <a:pt x="51574" y="485990"/>
                                </a:lnTo>
                                <a:lnTo>
                                  <a:pt x="58064" y="476377"/>
                                </a:lnTo>
                                <a:lnTo>
                                  <a:pt x="60452" y="464629"/>
                                </a:lnTo>
                                <a:close/>
                              </a:path>
                              <a:path w="3034665" h="929640">
                                <a:moveTo>
                                  <a:pt x="60452" y="247421"/>
                                </a:moveTo>
                                <a:lnTo>
                                  <a:pt x="58064" y="235686"/>
                                </a:lnTo>
                                <a:lnTo>
                                  <a:pt x="51574" y="226072"/>
                                </a:lnTo>
                                <a:lnTo>
                                  <a:pt x="41960" y="219583"/>
                                </a:lnTo>
                                <a:lnTo>
                                  <a:pt x="30226" y="217195"/>
                                </a:lnTo>
                                <a:lnTo>
                                  <a:pt x="18478" y="219583"/>
                                </a:lnTo>
                                <a:lnTo>
                                  <a:pt x="8864" y="226072"/>
                                </a:lnTo>
                                <a:lnTo>
                                  <a:pt x="2374" y="235686"/>
                                </a:lnTo>
                                <a:lnTo>
                                  <a:pt x="0" y="247421"/>
                                </a:lnTo>
                                <a:lnTo>
                                  <a:pt x="2374" y="259168"/>
                                </a:lnTo>
                                <a:lnTo>
                                  <a:pt x="8864" y="268782"/>
                                </a:lnTo>
                                <a:lnTo>
                                  <a:pt x="18478" y="275272"/>
                                </a:lnTo>
                                <a:lnTo>
                                  <a:pt x="30226" y="277647"/>
                                </a:lnTo>
                                <a:lnTo>
                                  <a:pt x="41960" y="275272"/>
                                </a:lnTo>
                                <a:lnTo>
                                  <a:pt x="51574" y="268782"/>
                                </a:lnTo>
                                <a:lnTo>
                                  <a:pt x="58064" y="259168"/>
                                </a:lnTo>
                                <a:lnTo>
                                  <a:pt x="60452" y="247421"/>
                                </a:lnTo>
                                <a:close/>
                              </a:path>
                              <a:path w="3034665" h="929640">
                                <a:moveTo>
                                  <a:pt x="60452" y="30226"/>
                                </a:moveTo>
                                <a:lnTo>
                                  <a:pt x="58064" y="18491"/>
                                </a:lnTo>
                                <a:lnTo>
                                  <a:pt x="51574" y="8877"/>
                                </a:lnTo>
                                <a:lnTo>
                                  <a:pt x="41960" y="2387"/>
                                </a:lnTo>
                                <a:lnTo>
                                  <a:pt x="30226" y="0"/>
                                </a:lnTo>
                                <a:lnTo>
                                  <a:pt x="18478" y="2387"/>
                                </a:lnTo>
                                <a:lnTo>
                                  <a:pt x="8864" y="8877"/>
                                </a:lnTo>
                                <a:lnTo>
                                  <a:pt x="2374" y="18491"/>
                                </a:lnTo>
                                <a:lnTo>
                                  <a:pt x="0" y="30226"/>
                                </a:lnTo>
                                <a:lnTo>
                                  <a:pt x="2374" y="41973"/>
                                </a:lnTo>
                                <a:lnTo>
                                  <a:pt x="8864" y="51587"/>
                                </a:lnTo>
                                <a:lnTo>
                                  <a:pt x="18478" y="58077"/>
                                </a:lnTo>
                                <a:lnTo>
                                  <a:pt x="30226" y="60452"/>
                                </a:lnTo>
                                <a:lnTo>
                                  <a:pt x="41960" y="58077"/>
                                </a:lnTo>
                                <a:lnTo>
                                  <a:pt x="51574" y="51587"/>
                                </a:lnTo>
                                <a:lnTo>
                                  <a:pt x="58064" y="41973"/>
                                </a:lnTo>
                                <a:lnTo>
                                  <a:pt x="60452" y="30226"/>
                                </a:lnTo>
                                <a:close/>
                              </a:path>
                              <a:path w="3034665" h="929640">
                                <a:moveTo>
                                  <a:pt x="3034246" y="681824"/>
                                </a:moveTo>
                                <a:lnTo>
                                  <a:pt x="3031858" y="670090"/>
                                </a:lnTo>
                                <a:lnTo>
                                  <a:pt x="3025368" y="660476"/>
                                </a:lnTo>
                                <a:lnTo>
                                  <a:pt x="3015754" y="653986"/>
                                </a:lnTo>
                                <a:lnTo>
                                  <a:pt x="3004020" y="651598"/>
                                </a:lnTo>
                                <a:lnTo>
                                  <a:pt x="2992272" y="653986"/>
                                </a:lnTo>
                                <a:lnTo>
                                  <a:pt x="2982658" y="660476"/>
                                </a:lnTo>
                                <a:lnTo>
                                  <a:pt x="2976168" y="670090"/>
                                </a:lnTo>
                                <a:lnTo>
                                  <a:pt x="2973794" y="681824"/>
                                </a:lnTo>
                                <a:lnTo>
                                  <a:pt x="2976168" y="693572"/>
                                </a:lnTo>
                                <a:lnTo>
                                  <a:pt x="2982658" y="703186"/>
                                </a:lnTo>
                                <a:lnTo>
                                  <a:pt x="2992272" y="709676"/>
                                </a:lnTo>
                                <a:lnTo>
                                  <a:pt x="3004020" y="712050"/>
                                </a:lnTo>
                                <a:lnTo>
                                  <a:pt x="3015754" y="709676"/>
                                </a:lnTo>
                                <a:lnTo>
                                  <a:pt x="3025368" y="703186"/>
                                </a:lnTo>
                                <a:lnTo>
                                  <a:pt x="3031858" y="693572"/>
                                </a:lnTo>
                                <a:lnTo>
                                  <a:pt x="3034246" y="681824"/>
                                </a:lnTo>
                                <a:close/>
                              </a:path>
                              <a:path w="3034665" h="929640">
                                <a:moveTo>
                                  <a:pt x="3034246" y="464629"/>
                                </a:moveTo>
                                <a:lnTo>
                                  <a:pt x="3031858" y="452894"/>
                                </a:lnTo>
                                <a:lnTo>
                                  <a:pt x="3025368" y="443280"/>
                                </a:lnTo>
                                <a:lnTo>
                                  <a:pt x="3015754" y="436791"/>
                                </a:lnTo>
                                <a:lnTo>
                                  <a:pt x="3004020" y="434403"/>
                                </a:lnTo>
                                <a:lnTo>
                                  <a:pt x="2992272" y="436791"/>
                                </a:lnTo>
                                <a:lnTo>
                                  <a:pt x="2982658" y="443280"/>
                                </a:lnTo>
                                <a:lnTo>
                                  <a:pt x="2976168" y="452894"/>
                                </a:lnTo>
                                <a:lnTo>
                                  <a:pt x="2973794" y="464629"/>
                                </a:lnTo>
                                <a:lnTo>
                                  <a:pt x="2976168" y="476377"/>
                                </a:lnTo>
                                <a:lnTo>
                                  <a:pt x="2982658" y="485990"/>
                                </a:lnTo>
                                <a:lnTo>
                                  <a:pt x="2992272" y="492480"/>
                                </a:lnTo>
                                <a:lnTo>
                                  <a:pt x="3004020" y="494855"/>
                                </a:lnTo>
                                <a:lnTo>
                                  <a:pt x="3015754" y="492480"/>
                                </a:lnTo>
                                <a:lnTo>
                                  <a:pt x="3025368" y="485990"/>
                                </a:lnTo>
                                <a:lnTo>
                                  <a:pt x="3031858" y="476377"/>
                                </a:lnTo>
                                <a:lnTo>
                                  <a:pt x="3034246" y="464629"/>
                                </a:lnTo>
                                <a:close/>
                              </a:path>
                              <a:path w="3034665" h="929640">
                                <a:moveTo>
                                  <a:pt x="3034246" y="247421"/>
                                </a:moveTo>
                                <a:lnTo>
                                  <a:pt x="3031858" y="235686"/>
                                </a:lnTo>
                                <a:lnTo>
                                  <a:pt x="3025368" y="226072"/>
                                </a:lnTo>
                                <a:lnTo>
                                  <a:pt x="3015754" y="219583"/>
                                </a:lnTo>
                                <a:lnTo>
                                  <a:pt x="3004020" y="217195"/>
                                </a:lnTo>
                                <a:lnTo>
                                  <a:pt x="2992272" y="219583"/>
                                </a:lnTo>
                                <a:lnTo>
                                  <a:pt x="2982658" y="226072"/>
                                </a:lnTo>
                                <a:lnTo>
                                  <a:pt x="2976168" y="235686"/>
                                </a:lnTo>
                                <a:lnTo>
                                  <a:pt x="2973794" y="247421"/>
                                </a:lnTo>
                                <a:lnTo>
                                  <a:pt x="2976168" y="259168"/>
                                </a:lnTo>
                                <a:lnTo>
                                  <a:pt x="2982658" y="268782"/>
                                </a:lnTo>
                                <a:lnTo>
                                  <a:pt x="2992272" y="275272"/>
                                </a:lnTo>
                                <a:lnTo>
                                  <a:pt x="3004020" y="277647"/>
                                </a:lnTo>
                                <a:lnTo>
                                  <a:pt x="3015754" y="275272"/>
                                </a:lnTo>
                                <a:lnTo>
                                  <a:pt x="3025368" y="268782"/>
                                </a:lnTo>
                                <a:lnTo>
                                  <a:pt x="3031858" y="259168"/>
                                </a:lnTo>
                                <a:lnTo>
                                  <a:pt x="3034246" y="247421"/>
                                </a:lnTo>
                                <a:close/>
                              </a:path>
                              <a:path w="3034665" h="929640">
                                <a:moveTo>
                                  <a:pt x="3034246" y="30226"/>
                                </a:moveTo>
                                <a:lnTo>
                                  <a:pt x="3031858" y="18491"/>
                                </a:lnTo>
                                <a:lnTo>
                                  <a:pt x="3025368" y="8877"/>
                                </a:lnTo>
                                <a:lnTo>
                                  <a:pt x="3015754" y="2387"/>
                                </a:lnTo>
                                <a:lnTo>
                                  <a:pt x="3004020" y="0"/>
                                </a:lnTo>
                                <a:lnTo>
                                  <a:pt x="2992272" y="2387"/>
                                </a:lnTo>
                                <a:lnTo>
                                  <a:pt x="2982658" y="8877"/>
                                </a:lnTo>
                                <a:lnTo>
                                  <a:pt x="2976168" y="18491"/>
                                </a:lnTo>
                                <a:lnTo>
                                  <a:pt x="2973794" y="30226"/>
                                </a:lnTo>
                                <a:lnTo>
                                  <a:pt x="2976168" y="41973"/>
                                </a:lnTo>
                                <a:lnTo>
                                  <a:pt x="2982658" y="51587"/>
                                </a:lnTo>
                                <a:lnTo>
                                  <a:pt x="2992272" y="58077"/>
                                </a:lnTo>
                                <a:lnTo>
                                  <a:pt x="3004020" y="60452"/>
                                </a:lnTo>
                                <a:lnTo>
                                  <a:pt x="3015754" y="58077"/>
                                </a:lnTo>
                                <a:lnTo>
                                  <a:pt x="3025368" y="51587"/>
                                </a:lnTo>
                                <a:lnTo>
                                  <a:pt x="3031858" y="41973"/>
                                </a:lnTo>
                                <a:lnTo>
                                  <a:pt x="3034246" y="30226"/>
                                </a:lnTo>
                                <a:close/>
                              </a:path>
                            </a:pathLst>
                          </a:custGeom>
                          <a:solidFill>
                            <a:srgbClr val="0089CF"/>
                          </a:solidFill>
                        </wps:spPr>
                        <wps:bodyPr wrap="square" lIns="0" tIns="0" rIns="0" bIns="0" rtlCol="0">
                          <a:noAutofit/>
                        </wps:bodyPr>
                      </wps:wsp>
                      <wps:wsp>
                        <wps:cNvPr id="1851" name="Textbox 1851"/>
                        <wps:cNvSpPr txBox="1"/>
                        <wps:spPr>
                          <a:xfrm>
                            <a:off x="351332" y="76156"/>
                            <a:ext cx="2681605" cy="1066800"/>
                          </a:xfrm>
                          <a:prstGeom prst="rect">
                            <a:avLst/>
                          </a:prstGeom>
                        </wps:spPr>
                        <wps:txbx>
                          <w:txbxContent>
                            <w:p w14:paraId="560E17E2">
                              <w:pPr>
                                <w:spacing w:before="24"/>
                                <w:ind w:left="0" w:right="0" w:firstLine="0"/>
                                <w:jc w:val="left"/>
                                <w:rPr>
                                  <w:rFonts w:ascii="Tahoma" w:hAnsi="Tahoma"/>
                                  <w:sz w:val="22"/>
                                </w:rPr>
                              </w:pPr>
                              <w:r>
                                <w:rPr>
                                  <w:rFonts w:ascii="Tahoma" w:hAnsi="Tahoma"/>
                                  <w:color w:val="231F20"/>
                                  <w:position w:val="1"/>
                                  <w:sz w:val="22"/>
                                </w:rPr>
                                <w:t>I</w:t>
                              </w:r>
                              <w:r>
                                <w:rPr>
                                  <w:rFonts w:ascii="Tahoma" w:hAnsi="Tahoma"/>
                                  <w:b/>
                                  <w:color w:val="231F20"/>
                                  <w:sz w:val="22"/>
                                </w:rPr>
                                <w:t>’</w:t>
                              </w:r>
                              <w:r>
                                <w:rPr>
                                  <w:rFonts w:ascii="Tahoma" w:hAnsi="Tahoma"/>
                                  <w:color w:val="231F20"/>
                                  <w:position w:val="1"/>
                                  <w:sz w:val="22"/>
                                </w:rPr>
                                <w:t>d</w:t>
                              </w:r>
                              <w:r>
                                <w:rPr>
                                  <w:rFonts w:ascii="Tahoma" w:hAnsi="Tahoma"/>
                                  <w:color w:val="231F20"/>
                                  <w:spacing w:val="9"/>
                                  <w:position w:val="1"/>
                                  <w:sz w:val="22"/>
                                </w:rPr>
                                <w:t xml:space="preserve"> </w:t>
                              </w:r>
                              <w:r>
                                <w:rPr>
                                  <w:rFonts w:ascii="Tahoma" w:hAnsi="Tahoma"/>
                                  <w:color w:val="231F20"/>
                                  <w:position w:val="1"/>
                                  <w:sz w:val="22"/>
                                </w:rPr>
                                <w:t>love</w:t>
                              </w:r>
                              <w:r>
                                <w:rPr>
                                  <w:rFonts w:ascii="Tahoma" w:hAnsi="Tahoma"/>
                                  <w:color w:val="231F20"/>
                                  <w:spacing w:val="10"/>
                                  <w:position w:val="1"/>
                                  <w:sz w:val="22"/>
                                </w:rPr>
                                <w:t xml:space="preserve"> </w:t>
                              </w:r>
                              <w:r>
                                <w:rPr>
                                  <w:rFonts w:ascii="Tahoma" w:hAnsi="Tahoma"/>
                                  <w:color w:val="231F20"/>
                                  <w:position w:val="1"/>
                                  <w:sz w:val="22"/>
                                </w:rPr>
                                <w:t>to</w:t>
                              </w:r>
                              <w:r>
                                <w:rPr>
                                  <w:rFonts w:ascii="Tahoma" w:hAnsi="Tahoma"/>
                                  <w:color w:val="231F20"/>
                                  <w:spacing w:val="9"/>
                                  <w:position w:val="1"/>
                                  <w:sz w:val="22"/>
                                </w:rPr>
                                <w:t xml:space="preserve"> </w:t>
                              </w:r>
                              <w:r>
                                <w:rPr>
                                  <w:rFonts w:ascii="Tahoma" w:hAnsi="Tahoma"/>
                                  <w:color w:val="231F20"/>
                                  <w:position w:val="1"/>
                                  <w:sz w:val="22"/>
                                </w:rPr>
                                <w:t>know</w:t>
                              </w:r>
                              <w:r>
                                <w:rPr>
                                  <w:rFonts w:ascii="Tahoma" w:hAnsi="Tahoma"/>
                                  <w:color w:val="231F20"/>
                                  <w:spacing w:val="10"/>
                                  <w:position w:val="1"/>
                                  <w:sz w:val="22"/>
                                </w:rPr>
                                <w:t xml:space="preserve"> </w:t>
                              </w:r>
                              <w:r>
                                <w:rPr>
                                  <w:rFonts w:ascii="Tahoma" w:hAnsi="Tahoma"/>
                                  <w:color w:val="231F20"/>
                                  <w:spacing w:val="-10"/>
                                  <w:position w:val="1"/>
                                  <w:sz w:val="22"/>
                                </w:rPr>
                                <w:t>…</w:t>
                              </w:r>
                            </w:p>
                            <w:p w14:paraId="49D35EDA">
                              <w:pPr>
                                <w:spacing w:before="67" w:line="300" w:lineRule="auto"/>
                                <w:ind w:left="0" w:right="630" w:firstLine="0"/>
                                <w:jc w:val="left"/>
                                <w:rPr>
                                  <w:rFonts w:ascii="Tahoma" w:hAnsi="Tahoma"/>
                                  <w:sz w:val="22"/>
                                </w:rPr>
                              </w:pPr>
                              <w:r>
                                <w:rPr>
                                  <w:rFonts w:ascii="Tahoma" w:hAnsi="Tahoma"/>
                                  <w:color w:val="231F20"/>
                                  <w:w w:val="105"/>
                                  <w:position w:val="1"/>
                                  <w:sz w:val="22"/>
                                </w:rPr>
                                <w:t>Well,</w:t>
                              </w:r>
                              <w:r>
                                <w:rPr>
                                  <w:rFonts w:ascii="Tahoma" w:hAnsi="Tahoma"/>
                                  <w:color w:val="231F20"/>
                                  <w:spacing w:val="-2"/>
                                  <w:w w:val="105"/>
                                  <w:position w:val="1"/>
                                  <w:sz w:val="22"/>
                                </w:rPr>
                                <w:t xml:space="preserve"> </w:t>
                              </w:r>
                              <w:r>
                                <w:rPr>
                                  <w:rFonts w:ascii="Tahoma" w:hAnsi="Tahoma"/>
                                  <w:color w:val="231F20"/>
                                  <w:w w:val="105"/>
                                  <w:position w:val="1"/>
                                  <w:sz w:val="22"/>
                                </w:rPr>
                                <w:t>I</w:t>
                              </w:r>
                              <w:r>
                                <w:rPr>
                                  <w:rFonts w:ascii="Tahoma" w:hAnsi="Tahoma"/>
                                  <w:b/>
                                  <w:color w:val="231F20"/>
                                  <w:w w:val="105"/>
                                  <w:sz w:val="22"/>
                                </w:rPr>
                                <w:t>’</w:t>
                              </w:r>
                              <w:r>
                                <w:rPr>
                                  <w:rFonts w:ascii="Tahoma" w:hAnsi="Tahoma"/>
                                  <w:color w:val="231F20"/>
                                  <w:w w:val="105"/>
                                  <w:position w:val="1"/>
                                  <w:sz w:val="22"/>
                                </w:rPr>
                                <w:t>d</w:t>
                              </w:r>
                              <w:r>
                                <w:rPr>
                                  <w:rFonts w:ascii="Tahoma" w:hAnsi="Tahoma"/>
                                  <w:color w:val="231F20"/>
                                  <w:spacing w:val="-2"/>
                                  <w:w w:val="105"/>
                                  <w:position w:val="1"/>
                                  <w:sz w:val="22"/>
                                </w:rPr>
                                <w:t xml:space="preserve"> </w:t>
                              </w:r>
                              <w:r>
                                <w:rPr>
                                  <w:rFonts w:ascii="Tahoma" w:hAnsi="Tahoma"/>
                                  <w:color w:val="231F20"/>
                                  <w:w w:val="105"/>
                                  <w:position w:val="1"/>
                                  <w:sz w:val="22"/>
                                </w:rPr>
                                <w:t>really</w:t>
                              </w:r>
                              <w:r>
                                <w:rPr>
                                  <w:rFonts w:ascii="Tahoma" w:hAnsi="Tahoma"/>
                                  <w:color w:val="231F20"/>
                                  <w:spacing w:val="-2"/>
                                  <w:w w:val="105"/>
                                  <w:position w:val="1"/>
                                  <w:sz w:val="22"/>
                                </w:rPr>
                                <w:t xml:space="preserve"> </w:t>
                              </w:r>
                              <w:r>
                                <w:rPr>
                                  <w:rFonts w:ascii="Tahoma" w:hAnsi="Tahoma"/>
                                  <w:color w:val="231F20"/>
                                  <w:w w:val="105"/>
                                  <w:position w:val="1"/>
                                  <w:sz w:val="22"/>
                                </w:rPr>
                                <w:t>like</w:t>
                              </w:r>
                              <w:r>
                                <w:rPr>
                                  <w:rFonts w:ascii="Tahoma" w:hAnsi="Tahoma"/>
                                  <w:color w:val="231F20"/>
                                  <w:spacing w:val="-2"/>
                                  <w:w w:val="105"/>
                                  <w:position w:val="1"/>
                                  <w:sz w:val="22"/>
                                </w:rPr>
                                <w:t xml:space="preserve"> </w:t>
                              </w:r>
                              <w:r>
                                <w:rPr>
                                  <w:rFonts w:ascii="Tahoma" w:hAnsi="Tahoma"/>
                                  <w:color w:val="231F20"/>
                                  <w:w w:val="105"/>
                                  <w:position w:val="1"/>
                                  <w:sz w:val="22"/>
                                </w:rPr>
                                <w:t>to</w:t>
                              </w:r>
                              <w:r>
                                <w:rPr>
                                  <w:rFonts w:ascii="Tahoma" w:hAnsi="Tahoma"/>
                                  <w:color w:val="231F20"/>
                                  <w:spacing w:val="-2"/>
                                  <w:w w:val="105"/>
                                  <w:position w:val="1"/>
                                  <w:sz w:val="22"/>
                                </w:rPr>
                                <w:t xml:space="preserve"> </w:t>
                              </w:r>
                              <w:r>
                                <w:rPr>
                                  <w:rFonts w:ascii="Tahoma" w:hAnsi="Tahoma"/>
                                  <w:color w:val="231F20"/>
                                  <w:w w:val="105"/>
                                  <w:position w:val="1"/>
                                  <w:sz w:val="22"/>
                                </w:rPr>
                                <w:t>find</w:t>
                              </w:r>
                              <w:r>
                                <w:rPr>
                                  <w:rFonts w:ascii="Tahoma" w:hAnsi="Tahoma"/>
                                  <w:color w:val="231F20"/>
                                  <w:spacing w:val="-2"/>
                                  <w:w w:val="105"/>
                                  <w:position w:val="1"/>
                                  <w:sz w:val="22"/>
                                </w:rPr>
                                <w:t xml:space="preserve"> </w:t>
                              </w:r>
                              <w:r>
                                <w:rPr>
                                  <w:rFonts w:ascii="Tahoma" w:hAnsi="Tahoma"/>
                                  <w:color w:val="231F20"/>
                                  <w:w w:val="105"/>
                                  <w:position w:val="1"/>
                                  <w:sz w:val="22"/>
                                </w:rPr>
                                <w:t>out</w:t>
                              </w:r>
                              <w:r>
                                <w:rPr>
                                  <w:rFonts w:ascii="Tahoma" w:hAnsi="Tahoma"/>
                                  <w:color w:val="231F20"/>
                                  <w:spacing w:val="-2"/>
                                  <w:w w:val="105"/>
                                  <w:position w:val="1"/>
                                  <w:sz w:val="22"/>
                                </w:rPr>
                                <w:t xml:space="preserve"> </w:t>
                              </w:r>
                              <w:r>
                                <w:rPr>
                                  <w:rFonts w:ascii="Tahoma" w:hAnsi="Tahoma"/>
                                  <w:color w:val="231F20"/>
                                  <w:w w:val="105"/>
                                  <w:position w:val="1"/>
                                  <w:sz w:val="22"/>
                                </w:rPr>
                                <w:t>… I</w:t>
                              </w:r>
                              <w:r>
                                <w:rPr>
                                  <w:rFonts w:ascii="Tahoma" w:hAnsi="Tahoma"/>
                                  <w:b/>
                                  <w:color w:val="231F20"/>
                                  <w:w w:val="105"/>
                                  <w:sz w:val="22"/>
                                </w:rPr>
                                <w:t>’</w:t>
                              </w:r>
                              <w:r>
                                <w:rPr>
                                  <w:rFonts w:ascii="Tahoma" w:hAnsi="Tahoma"/>
                                  <w:color w:val="231F20"/>
                                  <w:w w:val="105"/>
                                  <w:position w:val="1"/>
                                  <w:sz w:val="22"/>
                                </w:rPr>
                                <w:t>m most curious about …</w:t>
                              </w:r>
                            </w:p>
                            <w:p w14:paraId="287E46B2">
                              <w:pPr>
                                <w:spacing w:before="0"/>
                                <w:ind w:left="0" w:right="0" w:firstLine="0"/>
                                <w:jc w:val="left"/>
                                <w:rPr>
                                  <w:rFonts w:ascii="Tahoma" w:hAnsi="Tahoma"/>
                                  <w:sz w:val="22"/>
                                </w:rPr>
                              </w:pPr>
                              <w:r>
                                <w:rPr>
                                  <w:rFonts w:ascii="Tahoma" w:hAnsi="Tahoma"/>
                                  <w:color w:val="231F20"/>
                                  <w:position w:val="1"/>
                                  <w:sz w:val="22"/>
                                </w:rPr>
                                <w:t>I</w:t>
                              </w:r>
                              <w:r>
                                <w:rPr>
                                  <w:rFonts w:ascii="Tahoma" w:hAnsi="Tahoma"/>
                                  <w:b/>
                                  <w:color w:val="231F20"/>
                                  <w:sz w:val="22"/>
                                </w:rPr>
                                <w:t>’</w:t>
                              </w:r>
                              <w:r>
                                <w:rPr>
                                  <w:rFonts w:ascii="Tahoma" w:hAnsi="Tahoma"/>
                                  <w:color w:val="231F20"/>
                                  <w:position w:val="1"/>
                                  <w:sz w:val="22"/>
                                </w:rPr>
                                <w:t>m</w:t>
                              </w:r>
                              <w:r>
                                <w:rPr>
                                  <w:rFonts w:ascii="Tahoma" w:hAnsi="Tahoma"/>
                                  <w:color w:val="231F20"/>
                                  <w:spacing w:val="11"/>
                                  <w:position w:val="1"/>
                                  <w:sz w:val="22"/>
                                </w:rPr>
                                <w:t xml:space="preserve"> </w:t>
                              </w:r>
                              <w:r>
                                <w:rPr>
                                  <w:rFonts w:ascii="Tahoma" w:hAnsi="Tahoma"/>
                                  <w:color w:val="231F20"/>
                                  <w:position w:val="1"/>
                                  <w:sz w:val="22"/>
                                </w:rPr>
                                <w:t>very</w:t>
                              </w:r>
                              <w:r>
                                <w:rPr>
                                  <w:rFonts w:ascii="Tahoma" w:hAnsi="Tahoma"/>
                                  <w:color w:val="231F20"/>
                                  <w:spacing w:val="12"/>
                                  <w:position w:val="1"/>
                                  <w:sz w:val="22"/>
                                </w:rPr>
                                <w:t xml:space="preserve"> </w:t>
                              </w:r>
                              <w:r>
                                <w:rPr>
                                  <w:rFonts w:ascii="Tahoma" w:hAnsi="Tahoma"/>
                                  <w:color w:val="231F20"/>
                                  <w:position w:val="1"/>
                                  <w:sz w:val="22"/>
                                </w:rPr>
                                <w:t>keen</w:t>
                              </w:r>
                              <w:r>
                                <w:rPr>
                                  <w:rFonts w:ascii="Tahoma" w:hAnsi="Tahoma"/>
                                  <w:color w:val="231F20"/>
                                  <w:spacing w:val="12"/>
                                  <w:position w:val="1"/>
                                  <w:sz w:val="22"/>
                                </w:rPr>
                                <w:t xml:space="preserve"> </w:t>
                              </w:r>
                              <w:r>
                                <w:rPr>
                                  <w:rFonts w:ascii="Tahoma" w:hAnsi="Tahoma"/>
                                  <w:color w:val="231F20"/>
                                  <w:position w:val="1"/>
                                  <w:sz w:val="22"/>
                                </w:rPr>
                                <w:t>to</w:t>
                              </w:r>
                              <w:r>
                                <w:rPr>
                                  <w:rFonts w:ascii="Tahoma" w:hAnsi="Tahoma"/>
                                  <w:color w:val="231F20"/>
                                  <w:spacing w:val="12"/>
                                  <w:position w:val="1"/>
                                  <w:sz w:val="22"/>
                                </w:rPr>
                                <w:t xml:space="preserve"> </w:t>
                              </w:r>
                              <w:r>
                                <w:rPr>
                                  <w:rFonts w:ascii="Tahoma" w:hAnsi="Tahoma"/>
                                  <w:color w:val="231F20"/>
                                  <w:position w:val="1"/>
                                  <w:sz w:val="22"/>
                                </w:rPr>
                                <w:t>know</w:t>
                              </w:r>
                              <w:r>
                                <w:rPr>
                                  <w:rFonts w:ascii="Tahoma" w:hAnsi="Tahoma"/>
                                  <w:color w:val="231F20"/>
                                  <w:spacing w:val="12"/>
                                  <w:position w:val="1"/>
                                  <w:sz w:val="22"/>
                                </w:rPr>
                                <w:t xml:space="preserve"> </w:t>
                              </w:r>
                              <w:r>
                                <w:rPr>
                                  <w:rFonts w:ascii="Tahoma" w:hAnsi="Tahoma"/>
                                  <w:color w:val="231F20"/>
                                  <w:spacing w:val="-10"/>
                                  <w:position w:val="1"/>
                                  <w:sz w:val="22"/>
                                </w:rPr>
                                <w:t>…</w:t>
                              </w:r>
                            </w:p>
                            <w:p w14:paraId="4CC0D064">
                              <w:pPr>
                                <w:spacing w:before="67"/>
                                <w:ind w:left="0" w:right="0" w:firstLine="0"/>
                                <w:jc w:val="left"/>
                                <w:rPr>
                                  <w:rFonts w:ascii="Tahoma" w:hAnsi="Tahoma"/>
                                  <w:sz w:val="22"/>
                                </w:rPr>
                              </w:pPr>
                              <w:r>
                                <w:rPr>
                                  <w:rFonts w:ascii="Tahoma" w:hAnsi="Tahoma"/>
                                  <w:color w:val="231F20"/>
                                  <w:position w:val="1"/>
                                  <w:sz w:val="22"/>
                                </w:rPr>
                                <w:t>I</w:t>
                              </w:r>
                              <w:r>
                                <w:rPr>
                                  <w:rFonts w:ascii="Tahoma" w:hAnsi="Tahoma"/>
                                  <w:color w:val="231F20"/>
                                  <w:spacing w:val="5"/>
                                  <w:position w:val="1"/>
                                  <w:sz w:val="22"/>
                                </w:rPr>
                                <w:t xml:space="preserve"> </w:t>
                              </w:r>
                              <w:r>
                                <w:rPr>
                                  <w:rFonts w:ascii="Tahoma" w:hAnsi="Tahoma"/>
                                  <w:color w:val="231F20"/>
                                  <w:position w:val="1"/>
                                  <w:sz w:val="22"/>
                                </w:rPr>
                                <w:t>hope</w:t>
                              </w:r>
                              <w:r>
                                <w:rPr>
                                  <w:rFonts w:ascii="Tahoma" w:hAnsi="Tahoma"/>
                                  <w:color w:val="231F20"/>
                                  <w:spacing w:val="6"/>
                                  <w:position w:val="1"/>
                                  <w:sz w:val="22"/>
                                </w:rPr>
                                <w:t xml:space="preserve"> </w:t>
                              </w:r>
                              <w:r>
                                <w:rPr>
                                  <w:rFonts w:ascii="Tahoma" w:hAnsi="Tahoma"/>
                                  <w:color w:val="231F20"/>
                                  <w:position w:val="1"/>
                                  <w:sz w:val="22"/>
                                </w:rPr>
                                <w:t>you</w:t>
                              </w:r>
                              <w:r>
                                <w:rPr>
                                  <w:rFonts w:ascii="Tahoma" w:hAnsi="Tahoma"/>
                                  <w:color w:val="231F20"/>
                                  <w:spacing w:val="6"/>
                                  <w:position w:val="1"/>
                                  <w:sz w:val="22"/>
                                </w:rPr>
                                <w:t xml:space="preserve"> </w:t>
                              </w:r>
                              <w:r>
                                <w:rPr>
                                  <w:rFonts w:ascii="Tahoma" w:hAnsi="Tahoma"/>
                                  <w:color w:val="231F20"/>
                                  <w:position w:val="1"/>
                                  <w:sz w:val="22"/>
                                </w:rPr>
                                <w:t>won</w:t>
                              </w:r>
                              <w:r>
                                <w:rPr>
                                  <w:rFonts w:ascii="Tahoma" w:hAnsi="Tahoma"/>
                                  <w:b/>
                                  <w:color w:val="231F20"/>
                                  <w:sz w:val="22"/>
                                </w:rPr>
                                <w:t>’</w:t>
                              </w:r>
                              <w:r>
                                <w:rPr>
                                  <w:rFonts w:ascii="Tahoma" w:hAnsi="Tahoma"/>
                                  <w:color w:val="231F20"/>
                                  <w:position w:val="1"/>
                                  <w:sz w:val="22"/>
                                </w:rPr>
                                <w:t>t</w:t>
                              </w:r>
                              <w:r>
                                <w:rPr>
                                  <w:rFonts w:ascii="Tahoma" w:hAnsi="Tahoma"/>
                                  <w:color w:val="231F20"/>
                                  <w:spacing w:val="6"/>
                                  <w:position w:val="1"/>
                                  <w:sz w:val="22"/>
                                </w:rPr>
                                <w:t xml:space="preserve"> </w:t>
                              </w:r>
                              <w:r>
                                <w:rPr>
                                  <w:rFonts w:ascii="Tahoma" w:hAnsi="Tahoma"/>
                                  <w:color w:val="231F20"/>
                                  <w:position w:val="1"/>
                                  <w:sz w:val="22"/>
                                </w:rPr>
                                <w:t>mind</w:t>
                              </w:r>
                              <w:r>
                                <w:rPr>
                                  <w:rFonts w:ascii="Tahoma" w:hAnsi="Tahoma"/>
                                  <w:color w:val="231F20"/>
                                  <w:spacing w:val="6"/>
                                  <w:position w:val="1"/>
                                  <w:sz w:val="22"/>
                                </w:rPr>
                                <w:t xml:space="preserve"> </w:t>
                              </w:r>
                              <w:r>
                                <w:rPr>
                                  <w:rFonts w:ascii="Tahoma" w:hAnsi="Tahoma"/>
                                  <w:color w:val="231F20"/>
                                  <w:position w:val="1"/>
                                  <w:sz w:val="22"/>
                                </w:rPr>
                                <w:t>me</w:t>
                              </w:r>
                              <w:r>
                                <w:rPr>
                                  <w:rFonts w:ascii="Tahoma" w:hAnsi="Tahoma"/>
                                  <w:color w:val="231F20"/>
                                  <w:spacing w:val="6"/>
                                  <w:position w:val="1"/>
                                  <w:sz w:val="22"/>
                                </w:rPr>
                                <w:t xml:space="preserve"> </w:t>
                              </w:r>
                              <w:r>
                                <w:rPr>
                                  <w:rFonts w:ascii="Tahoma" w:hAnsi="Tahoma"/>
                                  <w:color w:val="231F20"/>
                                  <w:position w:val="1"/>
                                  <w:sz w:val="22"/>
                                </w:rPr>
                                <w:t>asking</w:t>
                              </w:r>
                              <w:r>
                                <w:rPr>
                                  <w:rFonts w:ascii="Tahoma" w:hAnsi="Tahoma"/>
                                  <w:color w:val="231F20"/>
                                  <w:spacing w:val="6"/>
                                  <w:position w:val="1"/>
                                  <w:sz w:val="22"/>
                                </w:rPr>
                                <w:t xml:space="preserve"> </w:t>
                              </w:r>
                              <w:r>
                                <w:rPr>
                                  <w:rFonts w:ascii="Tahoma" w:hAnsi="Tahoma"/>
                                  <w:color w:val="231F20"/>
                                  <w:position w:val="1"/>
                                  <w:sz w:val="22"/>
                                </w:rPr>
                                <w:t>about</w:t>
                              </w:r>
                              <w:r>
                                <w:rPr>
                                  <w:rFonts w:ascii="Tahoma" w:hAnsi="Tahoma"/>
                                  <w:color w:val="231F20"/>
                                  <w:spacing w:val="6"/>
                                  <w:position w:val="1"/>
                                  <w:sz w:val="22"/>
                                </w:rPr>
                                <w:t xml:space="preserve"> </w:t>
                              </w:r>
                              <w:r>
                                <w:rPr>
                                  <w:rFonts w:ascii="Tahoma" w:hAnsi="Tahoma"/>
                                  <w:color w:val="231F20"/>
                                  <w:spacing w:val="-10"/>
                                  <w:position w:val="1"/>
                                  <w:sz w:val="22"/>
                                </w:rPr>
                                <w:t>…</w:t>
                              </w:r>
                            </w:p>
                          </w:txbxContent>
                        </wps:txbx>
                        <wps:bodyPr wrap="square" lIns="0" tIns="0" rIns="0" bIns="0" rtlCol="0">
                          <a:noAutofit/>
                        </wps:bodyPr>
                      </wps:wsp>
                      <wps:wsp>
                        <wps:cNvPr id="1852" name="Textbox 1852"/>
                        <wps:cNvSpPr txBox="1"/>
                        <wps:spPr>
                          <a:xfrm>
                            <a:off x="3325126" y="76156"/>
                            <a:ext cx="2136775" cy="849630"/>
                          </a:xfrm>
                          <a:prstGeom prst="rect">
                            <a:avLst/>
                          </a:prstGeom>
                        </wps:spPr>
                        <wps:txbx>
                          <w:txbxContent>
                            <w:p w14:paraId="3AABAECC">
                              <w:pPr>
                                <w:spacing w:before="29"/>
                                <w:ind w:left="0" w:right="0" w:firstLine="0"/>
                                <w:jc w:val="left"/>
                                <w:rPr>
                                  <w:rFonts w:ascii="Tahoma" w:hAnsi="Tahoma"/>
                                  <w:sz w:val="22"/>
                                </w:rPr>
                              </w:pPr>
                              <w:r>
                                <w:rPr>
                                  <w:rFonts w:ascii="Tahoma" w:hAnsi="Tahoma"/>
                                  <w:color w:val="231F20"/>
                                  <w:sz w:val="22"/>
                                </w:rPr>
                                <w:t>I</w:t>
                              </w:r>
                              <w:r>
                                <w:rPr>
                                  <w:rFonts w:ascii="Tahoma" w:hAnsi="Tahoma"/>
                                  <w:color w:val="231F20"/>
                                  <w:spacing w:val="20"/>
                                  <w:sz w:val="22"/>
                                </w:rPr>
                                <w:t xml:space="preserve"> </w:t>
                              </w:r>
                              <w:r>
                                <w:rPr>
                                  <w:rFonts w:ascii="Tahoma" w:hAnsi="Tahoma"/>
                                  <w:color w:val="231F20"/>
                                  <w:sz w:val="22"/>
                                </w:rPr>
                                <w:t>wonder</w:t>
                              </w:r>
                              <w:r>
                                <w:rPr>
                                  <w:rFonts w:ascii="Tahoma" w:hAnsi="Tahoma"/>
                                  <w:color w:val="231F20"/>
                                  <w:spacing w:val="21"/>
                                  <w:sz w:val="22"/>
                                </w:rPr>
                                <w:t xml:space="preserve"> </w:t>
                              </w:r>
                              <w:r>
                                <w:rPr>
                                  <w:rFonts w:ascii="Tahoma" w:hAnsi="Tahoma"/>
                                  <w:color w:val="231F20"/>
                                  <w:spacing w:val="-2"/>
                                  <w:sz w:val="22"/>
                                </w:rPr>
                                <w:t>how/what/why/…</w:t>
                              </w:r>
                            </w:p>
                            <w:p w14:paraId="44553C8B">
                              <w:pPr>
                                <w:spacing w:before="72"/>
                                <w:ind w:left="0" w:right="0" w:firstLine="0"/>
                                <w:jc w:val="left"/>
                                <w:rPr>
                                  <w:rFonts w:ascii="Tahoma" w:hAnsi="Tahoma"/>
                                  <w:sz w:val="22"/>
                                </w:rPr>
                              </w:pPr>
                              <w:r>
                                <w:rPr>
                                  <w:rFonts w:ascii="Tahoma" w:hAnsi="Tahoma"/>
                                  <w:color w:val="231F20"/>
                                  <w:w w:val="105"/>
                                  <w:position w:val="1"/>
                                  <w:sz w:val="22"/>
                                </w:rPr>
                                <w:t>I</w:t>
                              </w:r>
                              <w:r>
                                <w:rPr>
                                  <w:rFonts w:ascii="Tahoma" w:hAnsi="Tahoma"/>
                                  <w:b/>
                                  <w:color w:val="231F20"/>
                                  <w:w w:val="105"/>
                                  <w:sz w:val="22"/>
                                </w:rPr>
                                <w:t>’</w:t>
                              </w:r>
                              <w:r>
                                <w:rPr>
                                  <w:rFonts w:ascii="Tahoma" w:hAnsi="Tahoma"/>
                                  <w:color w:val="231F20"/>
                                  <w:w w:val="105"/>
                                  <w:position w:val="1"/>
                                  <w:sz w:val="22"/>
                                </w:rPr>
                                <w:t>d</w:t>
                              </w:r>
                              <w:r>
                                <w:rPr>
                                  <w:rFonts w:ascii="Tahoma" w:hAnsi="Tahoma"/>
                                  <w:color w:val="231F20"/>
                                  <w:spacing w:val="1"/>
                                  <w:w w:val="105"/>
                                  <w:position w:val="1"/>
                                  <w:sz w:val="22"/>
                                </w:rPr>
                                <w:t xml:space="preserve"> </w:t>
                              </w:r>
                              <w:r>
                                <w:rPr>
                                  <w:rFonts w:ascii="Tahoma" w:hAnsi="Tahoma"/>
                                  <w:color w:val="231F20"/>
                                  <w:w w:val="105"/>
                                  <w:position w:val="1"/>
                                  <w:sz w:val="22"/>
                                </w:rPr>
                                <w:t>particularly</w:t>
                              </w:r>
                              <w:r>
                                <w:rPr>
                                  <w:rFonts w:ascii="Tahoma" w:hAnsi="Tahoma"/>
                                  <w:color w:val="231F20"/>
                                  <w:spacing w:val="1"/>
                                  <w:w w:val="105"/>
                                  <w:position w:val="1"/>
                                  <w:sz w:val="22"/>
                                </w:rPr>
                                <w:t xml:space="preserve"> </w:t>
                              </w:r>
                              <w:r>
                                <w:rPr>
                                  <w:rFonts w:ascii="Tahoma" w:hAnsi="Tahoma"/>
                                  <w:color w:val="231F20"/>
                                  <w:w w:val="105"/>
                                  <w:position w:val="1"/>
                                  <w:sz w:val="22"/>
                                </w:rPr>
                                <w:t>like</w:t>
                              </w:r>
                              <w:r>
                                <w:rPr>
                                  <w:rFonts w:ascii="Tahoma" w:hAnsi="Tahoma"/>
                                  <w:color w:val="231F20"/>
                                  <w:spacing w:val="1"/>
                                  <w:w w:val="105"/>
                                  <w:position w:val="1"/>
                                  <w:sz w:val="22"/>
                                </w:rPr>
                                <w:t xml:space="preserve"> </w:t>
                              </w:r>
                              <w:r>
                                <w:rPr>
                                  <w:rFonts w:ascii="Tahoma" w:hAnsi="Tahoma"/>
                                  <w:color w:val="231F20"/>
                                  <w:w w:val="105"/>
                                  <w:position w:val="1"/>
                                  <w:sz w:val="22"/>
                                </w:rPr>
                                <w:t>to</w:t>
                              </w:r>
                              <w:r>
                                <w:rPr>
                                  <w:rFonts w:ascii="Tahoma" w:hAnsi="Tahoma"/>
                                  <w:color w:val="231F20"/>
                                  <w:spacing w:val="1"/>
                                  <w:w w:val="105"/>
                                  <w:position w:val="1"/>
                                  <w:sz w:val="22"/>
                                </w:rPr>
                                <w:t xml:space="preserve"> </w:t>
                              </w:r>
                              <w:r>
                                <w:rPr>
                                  <w:rFonts w:ascii="Tahoma" w:hAnsi="Tahoma"/>
                                  <w:color w:val="231F20"/>
                                  <w:w w:val="105"/>
                                  <w:position w:val="1"/>
                                  <w:sz w:val="22"/>
                                </w:rPr>
                                <w:t>know</w:t>
                              </w:r>
                              <w:r>
                                <w:rPr>
                                  <w:rFonts w:ascii="Tahoma" w:hAnsi="Tahoma"/>
                                  <w:color w:val="231F20"/>
                                  <w:spacing w:val="2"/>
                                  <w:w w:val="105"/>
                                  <w:position w:val="1"/>
                                  <w:sz w:val="22"/>
                                </w:rPr>
                                <w:t xml:space="preserve"> </w:t>
                              </w:r>
                              <w:r>
                                <w:rPr>
                                  <w:rFonts w:ascii="Tahoma" w:hAnsi="Tahoma"/>
                                  <w:color w:val="231F20"/>
                                  <w:spacing w:val="-10"/>
                                  <w:w w:val="105"/>
                                  <w:position w:val="1"/>
                                  <w:sz w:val="22"/>
                                </w:rPr>
                                <w:t>…</w:t>
                              </w:r>
                            </w:p>
                            <w:p w14:paraId="60875F02">
                              <w:pPr>
                                <w:spacing w:before="12" w:line="330" w:lineRule="atLeast"/>
                                <w:ind w:left="0" w:right="0" w:firstLine="0"/>
                                <w:jc w:val="left"/>
                                <w:rPr>
                                  <w:rFonts w:ascii="Tahoma" w:hAnsi="Tahoma"/>
                                  <w:sz w:val="22"/>
                                </w:rPr>
                              </w:pPr>
                              <w:r>
                                <w:rPr>
                                  <w:rFonts w:ascii="Tahoma" w:hAnsi="Tahoma"/>
                                  <w:color w:val="231F20"/>
                                  <w:spacing w:val="-2"/>
                                  <w:w w:val="105"/>
                                  <w:position w:val="1"/>
                                  <w:sz w:val="22"/>
                                </w:rPr>
                                <w:t>I</w:t>
                              </w:r>
                              <w:r>
                                <w:rPr>
                                  <w:rFonts w:ascii="Tahoma" w:hAnsi="Tahoma"/>
                                  <w:b/>
                                  <w:color w:val="231F20"/>
                                  <w:spacing w:val="-2"/>
                                  <w:w w:val="105"/>
                                  <w:sz w:val="22"/>
                                </w:rPr>
                                <w:t>’</w:t>
                              </w:r>
                              <w:r>
                                <w:rPr>
                                  <w:rFonts w:ascii="Tahoma" w:hAnsi="Tahoma"/>
                                  <w:color w:val="231F20"/>
                                  <w:spacing w:val="-2"/>
                                  <w:w w:val="105"/>
                                  <w:position w:val="1"/>
                                  <w:sz w:val="22"/>
                                </w:rPr>
                                <w:t>m</w:t>
                              </w:r>
                              <w:r>
                                <w:rPr>
                                  <w:rFonts w:ascii="Tahoma" w:hAnsi="Tahoma"/>
                                  <w:color w:val="231F20"/>
                                  <w:spacing w:val="-17"/>
                                  <w:w w:val="105"/>
                                  <w:position w:val="1"/>
                                  <w:sz w:val="22"/>
                                </w:rPr>
                                <w:t xml:space="preserve"> </w:t>
                              </w:r>
                              <w:r>
                                <w:rPr>
                                  <w:rFonts w:ascii="Tahoma" w:hAnsi="Tahoma"/>
                                  <w:color w:val="231F20"/>
                                  <w:spacing w:val="-2"/>
                                  <w:w w:val="105"/>
                                  <w:position w:val="1"/>
                                  <w:sz w:val="22"/>
                                </w:rPr>
                                <w:t>most</w:t>
                              </w:r>
                              <w:r>
                                <w:rPr>
                                  <w:rFonts w:ascii="Tahoma" w:hAnsi="Tahoma"/>
                                  <w:color w:val="231F20"/>
                                  <w:spacing w:val="-16"/>
                                  <w:w w:val="105"/>
                                  <w:position w:val="1"/>
                                  <w:sz w:val="22"/>
                                </w:rPr>
                                <w:t xml:space="preserve"> </w:t>
                              </w:r>
                              <w:r>
                                <w:rPr>
                                  <w:rFonts w:ascii="Tahoma" w:hAnsi="Tahoma"/>
                                  <w:color w:val="231F20"/>
                                  <w:spacing w:val="-2"/>
                                  <w:w w:val="105"/>
                                  <w:position w:val="1"/>
                                  <w:sz w:val="22"/>
                                </w:rPr>
                                <w:t>interested</w:t>
                              </w:r>
                              <w:r>
                                <w:rPr>
                                  <w:rFonts w:ascii="Tahoma" w:hAnsi="Tahoma"/>
                                  <w:color w:val="231F20"/>
                                  <w:spacing w:val="-16"/>
                                  <w:w w:val="105"/>
                                  <w:position w:val="1"/>
                                  <w:sz w:val="22"/>
                                </w:rPr>
                                <w:t xml:space="preserve"> </w:t>
                              </w:r>
                              <w:r>
                                <w:rPr>
                                  <w:rFonts w:ascii="Tahoma" w:hAnsi="Tahoma"/>
                                  <w:color w:val="231F20"/>
                                  <w:spacing w:val="-2"/>
                                  <w:w w:val="105"/>
                                  <w:position w:val="1"/>
                                  <w:sz w:val="22"/>
                                </w:rPr>
                                <w:t>to</w:t>
                              </w:r>
                              <w:r>
                                <w:rPr>
                                  <w:rFonts w:ascii="Tahoma" w:hAnsi="Tahoma"/>
                                  <w:color w:val="231F20"/>
                                  <w:spacing w:val="-16"/>
                                  <w:w w:val="105"/>
                                  <w:position w:val="1"/>
                                  <w:sz w:val="22"/>
                                </w:rPr>
                                <w:t xml:space="preserve"> </w:t>
                              </w:r>
                              <w:r>
                                <w:rPr>
                                  <w:rFonts w:ascii="Tahoma" w:hAnsi="Tahoma"/>
                                  <w:color w:val="231F20"/>
                                  <w:spacing w:val="-2"/>
                                  <w:w w:val="105"/>
                                  <w:position w:val="1"/>
                                  <w:sz w:val="22"/>
                                </w:rPr>
                                <w:t>discover</w:t>
                              </w:r>
                              <w:r>
                                <w:rPr>
                                  <w:rFonts w:ascii="Tahoma" w:hAnsi="Tahoma"/>
                                  <w:color w:val="231F20"/>
                                  <w:spacing w:val="-16"/>
                                  <w:w w:val="105"/>
                                  <w:position w:val="1"/>
                                  <w:sz w:val="22"/>
                                </w:rPr>
                                <w:t xml:space="preserve"> </w:t>
                              </w:r>
                              <w:r>
                                <w:rPr>
                                  <w:rFonts w:ascii="Tahoma" w:hAnsi="Tahoma"/>
                                  <w:color w:val="231F20"/>
                                  <w:spacing w:val="-2"/>
                                  <w:w w:val="105"/>
                                  <w:position w:val="1"/>
                                  <w:sz w:val="22"/>
                                </w:rPr>
                                <w:t xml:space="preserve">… </w:t>
                              </w:r>
                              <w:r>
                                <w:rPr>
                                  <w:rFonts w:ascii="Tahoma" w:hAnsi="Tahoma"/>
                                  <w:color w:val="231F20"/>
                                  <w:w w:val="105"/>
                                  <w:sz w:val="22"/>
                                </w:rPr>
                                <w:t>I wish to know …</w:t>
                              </w:r>
                            </w:p>
                          </w:txbxContent>
                        </wps:txbx>
                        <wps:bodyPr wrap="square" lIns="0" tIns="0" rIns="0" bIns="0" rtlCol="0">
                          <a:noAutofit/>
                        </wps:bodyPr>
                      </wps:wsp>
                    </wpg:wgp>
                  </a:graphicData>
                </a:graphic>
              </wp:anchor>
            </w:drawing>
          </mc:Choice>
          <mc:Fallback>
            <w:pict>
              <v:group id="Group 1847" o:spid="_x0000_s1026" o:spt="203" style="position:absolute;left:0pt;margin-left:87.85pt;margin-top:6pt;height:104.85pt;width:445.9pt;mso-position-horizontal-relative:page;mso-wrap-distance-bottom:0pt;mso-wrap-distance-top:0pt;z-index:-251425792;mso-width-relative:page;mso-height-relative:page;" coordsize="5662930,1331595" o:gfxdata="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">
                <o:lock v:ext="edit" aspectratio="f"/>
                <v:shape id="Graphic 1848" o:spid="_x0000_s1026" o:spt="100" style="position:absolute;left:83896;top:44691;height:1286510;width:5579110;" fillcolor="#D1D3D4" filled="t" stroked="f" coordsize="5579110,1286510" o:gfxdata="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xPyvQAA&#10;AN0AAAAPAAAAAAAAAAEAIAAAACIAAABkcnMvZG93bnJldi54bWxQSwECFAAUAAAACACHTuJAMy8F&#10;njsAAAA5AAAAEAAAAAAAAAABACAAAAAMAQAAZHJzL3NoYXBleG1sLnhtbFBLBQYAAAAABgAGAFsB&#10;AAC2AwAAAAA=&#10;" path="m5506974,0l72009,0,30378,1125,9001,9001,1125,30378,0,72009,0,1214501,1125,1256057,9001,1277397,30378,1285259,72009,1286383,5506974,1286383,5548604,1285259,5569981,1277397,5577857,1256057,5578983,1214501,5578983,72009,5577857,30378,5569981,9001,5548604,1125,5506974,0xe">
                  <v:fill on="t" focussize="0,0"/>
                  <v:stroke on="f"/>
                  <v:imagedata o:title=""/>
                  <o:lock v:ext="edit" aspectratio="f"/>
                  <v:textbox inset="0mm,0mm,0mm,0mm"/>
                </v:shape>
                <v:shape id="Graphic 1849" o:spid="_x0000_s1026" o:spt="100" style="position:absolute;left:0;top:0;height:1286510;width:5620385;" fillcolor="#EFEFF0" filled="t" stroked="f" coordsize="5620385,1286510" o:gfxdata="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8Hxi/&#10;AAAA3QAAAA8AAAAAAAAAAQAgAAAAIgAAAGRycy9kb3ducmV2LnhtbFBLAQIUABQAAAAIAIdO4kAz&#10;LwWeOwAAADkAAAAQAAAAAAAAAAEAIAAAAA4BAABkcnMvc2hhcGV4bWwueG1sUEsFBgAAAAAGAAYA&#10;WwEAALgDAAAAAA==&#10;" path="m5548376,0l72009,0,30378,1125,9001,9001,1125,30378,0,72009,0,1214501,1125,1256057,9001,1277397,30378,1285259,72009,1286383,5548376,1286383,5590006,1285259,5611383,1277397,5619259,1256057,5620385,1214501,5620385,72009,5619259,30378,5611383,9001,5590006,1125,5548376,0xe">
                  <v:fill on="t" focussize="0,0"/>
                  <v:stroke on="f"/>
                  <v:imagedata o:title=""/>
                  <o:lock v:ext="edit" aspectratio="f"/>
                  <v:textbox inset="0mm,0mm,0mm,0mm"/>
                </v:shape>
                <v:shape id="Graphic 1850" o:spid="_x0000_s1026" o:spt="100" style="position:absolute;left:252031;top:152247;height:929640;width:3034665;" fillcolor="#0089CF" filled="t" stroked="f" coordsize="3034665,929640" o:gfxdata="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BY72/&#10;AAAA3QAAAA8AAAAAAAAAAQAgAAAAIgAAAGRycy9kb3ducmV2LnhtbFBLAQIUABQAAAAIAIdO4kAz&#10;LwWeOwAAADkAAAAQAAAAAAAAAAEAIAAAAA4BAABkcnMvc2hhcGV4bWwueG1sUEsFBgAAAAAGAAYA&#10;WwEAALgDAAAAAA==&#10;" path="m60452,899033l58064,887298,51574,877684,41960,871194,30226,868807,18478,871194,8864,877684,2374,887298,0,899033,2374,910780,8864,920394,18478,926884,30226,929259,41960,926884,51574,920394,58064,910780,60452,899033xem60452,681824l58064,670090,51574,660476,41960,653986,30226,651598,18478,653986,8864,660476,2374,670090,0,681824,2374,693572,8864,703186,18478,709676,30226,712050,41960,709676,51574,703186,58064,693572,60452,681824xem60452,464629l58064,452894,51574,443280,41960,436791,30226,434403,18478,436791,8864,443280,2374,452894,0,464629,2374,476377,8864,485990,18478,492480,30226,494855,41960,492480,51574,485990,58064,476377,60452,464629xem60452,247421l58064,235686,51574,226072,41960,219583,30226,217195,18478,219583,8864,226072,2374,235686,0,247421,2374,259168,8864,268782,18478,275272,30226,277647,41960,275272,51574,268782,58064,259168,60452,247421xem60452,30226l58064,18491,51574,8877,41960,2387,30226,0,18478,2387,8864,8877,2374,18491,0,30226,2374,41973,8864,51587,18478,58077,30226,60452,41960,58077,51574,51587,58064,41973,60452,30226xem3034246,681824l3031858,670090,3025368,660476,3015754,653986,3004020,651598,2992272,653986,2982658,660476,2976168,670090,2973794,681824,2976168,693572,2982658,703186,2992272,709676,3004020,712050,3015754,709676,3025368,703186,3031858,693572,3034246,681824xem3034246,464629l3031858,452894,3025368,443280,3015754,436791,3004020,434403,2992272,436791,2982658,443280,2976168,452894,2973794,464629,2976168,476377,2982658,485990,2992272,492480,3004020,494855,3015754,492480,3025368,485990,3031858,476377,3034246,464629xem3034246,247421l3031858,235686,3025368,226072,3015754,219583,3004020,217195,2992272,219583,2982658,226072,2976168,235686,2973794,247421,2976168,259168,2982658,268782,2992272,275272,3004020,277647,3015754,275272,3025368,268782,3031858,259168,3034246,247421xem3034246,30226l3031858,18491,3025368,8877,3015754,2387,3004020,0,2992272,2387,2982658,8877,2976168,18491,2973794,30226,2976168,41973,2982658,51587,2992272,58077,3004020,60452,3015754,58077,3025368,51587,3031858,41973,3034246,30226xe">
                  <v:fill on="t" focussize="0,0"/>
                  <v:stroke on="f"/>
                  <v:imagedata o:title=""/>
                  <o:lock v:ext="edit" aspectratio="f"/>
                  <v:textbox inset="0mm,0mm,0mm,0mm"/>
                </v:shape>
                <v:shape id="Textbox 1851" o:spid="_x0000_s1026" o:spt="202" type="#_x0000_t202" style="position:absolute;left:351332;top:76156;height:1066800;width:2681605;" filled="f" stroked="f" coordsize="21600,21600" o:gfxdata="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T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60E17E2">
                        <w:pPr>
                          <w:spacing w:before="24"/>
                          <w:ind w:left="0" w:right="0" w:firstLine="0"/>
                          <w:jc w:val="left"/>
                          <w:rPr>
                            <w:rFonts w:ascii="Tahoma" w:hAnsi="Tahoma"/>
                            <w:sz w:val="22"/>
                          </w:rPr>
                        </w:pPr>
                        <w:r>
                          <w:rPr>
                            <w:rFonts w:ascii="Tahoma" w:hAnsi="Tahoma"/>
                            <w:color w:val="231F20"/>
                            <w:position w:val="1"/>
                            <w:sz w:val="22"/>
                          </w:rPr>
                          <w:t>I</w:t>
                        </w:r>
                        <w:r>
                          <w:rPr>
                            <w:rFonts w:ascii="Tahoma" w:hAnsi="Tahoma"/>
                            <w:b/>
                            <w:color w:val="231F20"/>
                            <w:sz w:val="22"/>
                          </w:rPr>
                          <w:t>’</w:t>
                        </w:r>
                        <w:r>
                          <w:rPr>
                            <w:rFonts w:ascii="Tahoma" w:hAnsi="Tahoma"/>
                            <w:color w:val="231F20"/>
                            <w:position w:val="1"/>
                            <w:sz w:val="22"/>
                          </w:rPr>
                          <w:t>d</w:t>
                        </w:r>
                        <w:r>
                          <w:rPr>
                            <w:rFonts w:ascii="Tahoma" w:hAnsi="Tahoma"/>
                            <w:color w:val="231F20"/>
                            <w:spacing w:val="9"/>
                            <w:position w:val="1"/>
                            <w:sz w:val="22"/>
                          </w:rPr>
                          <w:t xml:space="preserve"> </w:t>
                        </w:r>
                        <w:r>
                          <w:rPr>
                            <w:rFonts w:ascii="Tahoma" w:hAnsi="Tahoma"/>
                            <w:color w:val="231F20"/>
                            <w:position w:val="1"/>
                            <w:sz w:val="22"/>
                          </w:rPr>
                          <w:t>love</w:t>
                        </w:r>
                        <w:r>
                          <w:rPr>
                            <w:rFonts w:ascii="Tahoma" w:hAnsi="Tahoma"/>
                            <w:color w:val="231F20"/>
                            <w:spacing w:val="10"/>
                            <w:position w:val="1"/>
                            <w:sz w:val="22"/>
                          </w:rPr>
                          <w:t xml:space="preserve"> </w:t>
                        </w:r>
                        <w:r>
                          <w:rPr>
                            <w:rFonts w:ascii="Tahoma" w:hAnsi="Tahoma"/>
                            <w:color w:val="231F20"/>
                            <w:position w:val="1"/>
                            <w:sz w:val="22"/>
                          </w:rPr>
                          <w:t>to</w:t>
                        </w:r>
                        <w:r>
                          <w:rPr>
                            <w:rFonts w:ascii="Tahoma" w:hAnsi="Tahoma"/>
                            <w:color w:val="231F20"/>
                            <w:spacing w:val="9"/>
                            <w:position w:val="1"/>
                            <w:sz w:val="22"/>
                          </w:rPr>
                          <w:t xml:space="preserve"> </w:t>
                        </w:r>
                        <w:r>
                          <w:rPr>
                            <w:rFonts w:ascii="Tahoma" w:hAnsi="Tahoma"/>
                            <w:color w:val="231F20"/>
                            <w:position w:val="1"/>
                            <w:sz w:val="22"/>
                          </w:rPr>
                          <w:t>know</w:t>
                        </w:r>
                        <w:r>
                          <w:rPr>
                            <w:rFonts w:ascii="Tahoma" w:hAnsi="Tahoma"/>
                            <w:color w:val="231F20"/>
                            <w:spacing w:val="10"/>
                            <w:position w:val="1"/>
                            <w:sz w:val="22"/>
                          </w:rPr>
                          <w:t xml:space="preserve"> </w:t>
                        </w:r>
                        <w:r>
                          <w:rPr>
                            <w:rFonts w:ascii="Tahoma" w:hAnsi="Tahoma"/>
                            <w:color w:val="231F20"/>
                            <w:spacing w:val="-10"/>
                            <w:position w:val="1"/>
                            <w:sz w:val="22"/>
                          </w:rPr>
                          <w:t>…</w:t>
                        </w:r>
                      </w:p>
                      <w:p w14:paraId="49D35EDA">
                        <w:pPr>
                          <w:spacing w:before="67" w:line="300" w:lineRule="auto"/>
                          <w:ind w:left="0" w:right="630" w:firstLine="0"/>
                          <w:jc w:val="left"/>
                          <w:rPr>
                            <w:rFonts w:ascii="Tahoma" w:hAnsi="Tahoma"/>
                            <w:sz w:val="22"/>
                          </w:rPr>
                        </w:pPr>
                        <w:r>
                          <w:rPr>
                            <w:rFonts w:ascii="Tahoma" w:hAnsi="Tahoma"/>
                            <w:color w:val="231F20"/>
                            <w:w w:val="105"/>
                            <w:position w:val="1"/>
                            <w:sz w:val="22"/>
                          </w:rPr>
                          <w:t>Well,</w:t>
                        </w:r>
                        <w:r>
                          <w:rPr>
                            <w:rFonts w:ascii="Tahoma" w:hAnsi="Tahoma"/>
                            <w:color w:val="231F20"/>
                            <w:spacing w:val="-2"/>
                            <w:w w:val="105"/>
                            <w:position w:val="1"/>
                            <w:sz w:val="22"/>
                          </w:rPr>
                          <w:t xml:space="preserve"> </w:t>
                        </w:r>
                        <w:r>
                          <w:rPr>
                            <w:rFonts w:ascii="Tahoma" w:hAnsi="Tahoma"/>
                            <w:color w:val="231F20"/>
                            <w:w w:val="105"/>
                            <w:position w:val="1"/>
                            <w:sz w:val="22"/>
                          </w:rPr>
                          <w:t>I</w:t>
                        </w:r>
                        <w:r>
                          <w:rPr>
                            <w:rFonts w:ascii="Tahoma" w:hAnsi="Tahoma"/>
                            <w:b/>
                            <w:color w:val="231F20"/>
                            <w:w w:val="105"/>
                            <w:sz w:val="22"/>
                          </w:rPr>
                          <w:t>’</w:t>
                        </w:r>
                        <w:r>
                          <w:rPr>
                            <w:rFonts w:ascii="Tahoma" w:hAnsi="Tahoma"/>
                            <w:color w:val="231F20"/>
                            <w:w w:val="105"/>
                            <w:position w:val="1"/>
                            <w:sz w:val="22"/>
                          </w:rPr>
                          <w:t>d</w:t>
                        </w:r>
                        <w:r>
                          <w:rPr>
                            <w:rFonts w:ascii="Tahoma" w:hAnsi="Tahoma"/>
                            <w:color w:val="231F20"/>
                            <w:spacing w:val="-2"/>
                            <w:w w:val="105"/>
                            <w:position w:val="1"/>
                            <w:sz w:val="22"/>
                          </w:rPr>
                          <w:t xml:space="preserve"> </w:t>
                        </w:r>
                        <w:r>
                          <w:rPr>
                            <w:rFonts w:ascii="Tahoma" w:hAnsi="Tahoma"/>
                            <w:color w:val="231F20"/>
                            <w:w w:val="105"/>
                            <w:position w:val="1"/>
                            <w:sz w:val="22"/>
                          </w:rPr>
                          <w:t>really</w:t>
                        </w:r>
                        <w:r>
                          <w:rPr>
                            <w:rFonts w:ascii="Tahoma" w:hAnsi="Tahoma"/>
                            <w:color w:val="231F20"/>
                            <w:spacing w:val="-2"/>
                            <w:w w:val="105"/>
                            <w:position w:val="1"/>
                            <w:sz w:val="22"/>
                          </w:rPr>
                          <w:t xml:space="preserve"> </w:t>
                        </w:r>
                        <w:r>
                          <w:rPr>
                            <w:rFonts w:ascii="Tahoma" w:hAnsi="Tahoma"/>
                            <w:color w:val="231F20"/>
                            <w:w w:val="105"/>
                            <w:position w:val="1"/>
                            <w:sz w:val="22"/>
                          </w:rPr>
                          <w:t>like</w:t>
                        </w:r>
                        <w:r>
                          <w:rPr>
                            <w:rFonts w:ascii="Tahoma" w:hAnsi="Tahoma"/>
                            <w:color w:val="231F20"/>
                            <w:spacing w:val="-2"/>
                            <w:w w:val="105"/>
                            <w:position w:val="1"/>
                            <w:sz w:val="22"/>
                          </w:rPr>
                          <w:t xml:space="preserve"> </w:t>
                        </w:r>
                        <w:r>
                          <w:rPr>
                            <w:rFonts w:ascii="Tahoma" w:hAnsi="Tahoma"/>
                            <w:color w:val="231F20"/>
                            <w:w w:val="105"/>
                            <w:position w:val="1"/>
                            <w:sz w:val="22"/>
                          </w:rPr>
                          <w:t>to</w:t>
                        </w:r>
                        <w:r>
                          <w:rPr>
                            <w:rFonts w:ascii="Tahoma" w:hAnsi="Tahoma"/>
                            <w:color w:val="231F20"/>
                            <w:spacing w:val="-2"/>
                            <w:w w:val="105"/>
                            <w:position w:val="1"/>
                            <w:sz w:val="22"/>
                          </w:rPr>
                          <w:t xml:space="preserve"> </w:t>
                        </w:r>
                        <w:r>
                          <w:rPr>
                            <w:rFonts w:ascii="Tahoma" w:hAnsi="Tahoma"/>
                            <w:color w:val="231F20"/>
                            <w:w w:val="105"/>
                            <w:position w:val="1"/>
                            <w:sz w:val="22"/>
                          </w:rPr>
                          <w:t>find</w:t>
                        </w:r>
                        <w:r>
                          <w:rPr>
                            <w:rFonts w:ascii="Tahoma" w:hAnsi="Tahoma"/>
                            <w:color w:val="231F20"/>
                            <w:spacing w:val="-2"/>
                            <w:w w:val="105"/>
                            <w:position w:val="1"/>
                            <w:sz w:val="22"/>
                          </w:rPr>
                          <w:t xml:space="preserve"> </w:t>
                        </w:r>
                        <w:r>
                          <w:rPr>
                            <w:rFonts w:ascii="Tahoma" w:hAnsi="Tahoma"/>
                            <w:color w:val="231F20"/>
                            <w:w w:val="105"/>
                            <w:position w:val="1"/>
                            <w:sz w:val="22"/>
                          </w:rPr>
                          <w:t>out</w:t>
                        </w:r>
                        <w:r>
                          <w:rPr>
                            <w:rFonts w:ascii="Tahoma" w:hAnsi="Tahoma"/>
                            <w:color w:val="231F20"/>
                            <w:spacing w:val="-2"/>
                            <w:w w:val="105"/>
                            <w:position w:val="1"/>
                            <w:sz w:val="22"/>
                          </w:rPr>
                          <w:t xml:space="preserve"> </w:t>
                        </w:r>
                        <w:r>
                          <w:rPr>
                            <w:rFonts w:ascii="Tahoma" w:hAnsi="Tahoma"/>
                            <w:color w:val="231F20"/>
                            <w:w w:val="105"/>
                            <w:position w:val="1"/>
                            <w:sz w:val="22"/>
                          </w:rPr>
                          <w:t>… I</w:t>
                        </w:r>
                        <w:r>
                          <w:rPr>
                            <w:rFonts w:ascii="Tahoma" w:hAnsi="Tahoma"/>
                            <w:b/>
                            <w:color w:val="231F20"/>
                            <w:w w:val="105"/>
                            <w:sz w:val="22"/>
                          </w:rPr>
                          <w:t>’</w:t>
                        </w:r>
                        <w:r>
                          <w:rPr>
                            <w:rFonts w:ascii="Tahoma" w:hAnsi="Tahoma"/>
                            <w:color w:val="231F20"/>
                            <w:w w:val="105"/>
                            <w:position w:val="1"/>
                            <w:sz w:val="22"/>
                          </w:rPr>
                          <w:t>m most curious about …</w:t>
                        </w:r>
                      </w:p>
                      <w:p w14:paraId="287E46B2">
                        <w:pPr>
                          <w:spacing w:before="0"/>
                          <w:ind w:left="0" w:right="0" w:firstLine="0"/>
                          <w:jc w:val="left"/>
                          <w:rPr>
                            <w:rFonts w:ascii="Tahoma" w:hAnsi="Tahoma"/>
                            <w:sz w:val="22"/>
                          </w:rPr>
                        </w:pPr>
                        <w:r>
                          <w:rPr>
                            <w:rFonts w:ascii="Tahoma" w:hAnsi="Tahoma"/>
                            <w:color w:val="231F20"/>
                            <w:position w:val="1"/>
                            <w:sz w:val="22"/>
                          </w:rPr>
                          <w:t>I</w:t>
                        </w:r>
                        <w:r>
                          <w:rPr>
                            <w:rFonts w:ascii="Tahoma" w:hAnsi="Tahoma"/>
                            <w:b/>
                            <w:color w:val="231F20"/>
                            <w:sz w:val="22"/>
                          </w:rPr>
                          <w:t>’</w:t>
                        </w:r>
                        <w:r>
                          <w:rPr>
                            <w:rFonts w:ascii="Tahoma" w:hAnsi="Tahoma"/>
                            <w:color w:val="231F20"/>
                            <w:position w:val="1"/>
                            <w:sz w:val="22"/>
                          </w:rPr>
                          <w:t>m</w:t>
                        </w:r>
                        <w:r>
                          <w:rPr>
                            <w:rFonts w:ascii="Tahoma" w:hAnsi="Tahoma"/>
                            <w:color w:val="231F20"/>
                            <w:spacing w:val="11"/>
                            <w:position w:val="1"/>
                            <w:sz w:val="22"/>
                          </w:rPr>
                          <w:t xml:space="preserve"> </w:t>
                        </w:r>
                        <w:r>
                          <w:rPr>
                            <w:rFonts w:ascii="Tahoma" w:hAnsi="Tahoma"/>
                            <w:color w:val="231F20"/>
                            <w:position w:val="1"/>
                            <w:sz w:val="22"/>
                          </w:rPr>
                          <w:t>very</w:t>
                        </w:r>
                        <w:r>
                          <w:rPr>
                            <w:rFonts w:ascii="Tahoma" w:hAnsi="Tahoma"/>
                            <w:color w:val="231F20"/>
                            <w:spacing w:val="12"/>
                            <w:position w:val="1"/>
                            <w:sz w:val="22"/>
                          </w:rPr>
                          <w:t xml:space="preserve"> </w:t>
                        </w:r>
                        <w:r>
                          <w:rPr>
                            <w:rFonts w:ascii="Tahoma" w:hAnsi="Tahoma"/>
                            <w:color w:val="231F20"/>
                            <w:position w:val="1"/>
                            <w:sz w:val="22"/>
                          </w:rPr>
                          <w:t>keen</w:t>
                        </w:r>
                        <w:r>
                          <w:rPr>
                            <w:rFonts w:ascii="Tahoma" w:hAnsi="Tahoma"/>
                            <w:color w:val="231F20"/>
                            <w:spacing w:val="12"/>
                            <w:position w:val="1"/>
                            <w:sz w:val="22"/>
                          </w:rPr>
                          <w:t xml:space="preserve"> </w:t>
                        </w:r>
                        <w:r>
                          <w:rPr>
                            <w:rFonts w:ascii="Tahoma" w:hAnsi="Tahoma"/>
                            <w:color w:val="231F20"/>
                            <w:position w:val="1"/>
                            <w:sz w:val="22"/>
                          </w:rPr>
                          <w:t>to</w:t>
                        </w:r>
                        <w:r>
                          <w:rPr>
                            <w:rFonts w:ascii="Tahoma" w:hAnsi="Tahoma"/>
                            <w:color w:val="231F20"/>
                            <w:spacing w:val="12"/>
                            <w:position w:val="1"/>
                            <w:sz w:val="22"/>
                          </w:rPr>
                          <w:t xml:space="preserve"> </w:t>
                        </w:r>
                        <w:r>
                          <w:rPr>
                            <w:rFonts w:ascii="Tahoma" w:hAnsi="Tahoma"/>
                            <w:color w:val="231F20"/>
                            <w:position w:val="1"/>
                            <w:sz w:val="22"/>
                          </w:rPr>
                          <w:t>know</w:t>
                        </w:r>
                        <w:r>
                          <w:rPr>
                            <w:rFonts w:ascii="Tahoma" w:hAnsi="Tahoma"/>
                            <w:color w:val="231F20"/>
                            <w:spacing w:val="12"/>
                            <w:position w:val="1"/>
                            <w:sz w:val="22"/>
                          </w:rPr>
                          <w:t xml:space="preserve"> </w:t>
                        </w:r>
                        <w:r>
                          <w:rPr>
                            <w:rFonts w:ascii="Tahoma" w:hAnsi="Tahoma"/>
                            <w:color w:val="231F20"/>
                            <w:spacing w:val="-10"/>
                            <w:position w:val="1"/>
                            <w:sz w:val="22"/>
                          </w:rPr>
                          <w:t>…</w:t>
                        </w:r>
                      </w:p>
                      <w:p w14:paraId="4CC0D064">
                        <w:pPr>
                          <w:spacing w:before="67"/>
                          <w:ind w:left="0" w:right="0" w:firstLine="0"/>
                          <w:jc w:val="left"/>
                          <w:rPr>
                            <w:rFonts w:ascii="Tahoma" w:hAnsi="Tahoma"/>
                            <w:sz w:val="22"/>
                          </w:rPr>
                        </w:pPr>
                        <w:r>
                          <w:rPr>
                            <w:rFonts w:ascii="Tahoma" w:hAnsi="Tahoma"/>
                            <w:color w:val="231F20"/>
                            <w:position w:val="1"/>
                            <w:sz w:val="22"/>
                          </w:rPr>
                          <w:t>I</w:t>
                        </w:r>
                        <w:r>
                          <w:rPr>
                            <w:rFonts w:ascii="Tahoma" w:hAnsi="Tahoma"/>
                            <w:color w:val="231F20"/>
                            <w:spacing w:val="5"/>
                            <w:position w:val="1"/>
                            <w:sz w:val="22"/>
                          </w:rPr>
                          <w:t xml:space="preserve"> </w:t>
                        </w:r>
                        <w:r>
                          <w:rPr>
                            <w:rFonts w:ascii="Tahoma" w:hAnsi="Tahoma"/>
                            <w:color w:val="231F20"/>
                            <w:position w:val="1"/>
                            <w:sz w:val="22"/>
                          </w:rPr>
                          <w:t>hope</w:t>
                        </w:r>
                        <w:r>
                          <w:rPr>
                            <w:rFonts w:ascii="Tahoma" w:hAnsi="Tahoma"/>
                            <w:color w:val="231F20"/>
                            <w:spacing w:val="6"/>
                            <w:position w:val="1"/>
                            <w:sz w:val="22"/>
                          </w:rPr>
                          <w:t xml:space="preserve"> </w:t>
                        </w:r>
                        <w:r>
                          <w:rPr>
                            <w:rFonts w:ascii="Tahoma" w:hAnsi="Tahoma"/>
                            <w:color w:val="231F20"/>
                            <w:position w:val="1"/>
                            <w:sz w:val="22"/>
                          </w:rPr>
                          <w:t>you</w:t>
                        </w:r>
                        <w:r>
                          <w:rPr>
                            <w:rFonts w:ascii="Tahoma" w:hAnsi="Tahoma"/>
                            <w:color w:val="231F20"/>
                            <w:spacing w:val="6"/>
                            <w:position w:val="1"/>
                            <w:sz w:val="22"/>
                          </w:rPr>
                          <w:t xml:space="preserve"> </w:t>
                        </w:r>
                        <w:r>
                          <w:rPr>
                            <w:rFonts w:ascii="Tahoma" w:hAnsi="Tahoma"/>
                            <w:color w:val="231F20"/>
                            <w:position w:val="1"/>
                            <w:sz w:val="22"/>
                          </w:rPr>
                          <w:t>won</w:t>
                        </w:r>
                        <w:r>
                          <w:rPr>
                            <w:rFonts w:ascii="Tahoma" w:hAnsi="Tahoma"/>
                            <w:b/>
                            <w:color w:val="231F20"/>
                            <w:sz w:val="22"/>
                          </w:rPr>
                          <w:t>’</w:t>
                        </w:r>
                        <w:r>
                          <w:rPr>
                            <w:rFonts w:ascii="Tahoma" w:hAnsi="Tahoma"/>
                            <w:color w:val="231F20"/>
                            <w:position w:val="1"/>
                            <w:sz w:val="22"/>
                          </w:rPr>
                          <w:t>t</w:t>
                        </w:r>
                        <w:r>
                          <w:rPr>
                            <w:rFonts w:ascii="Tahoma" w:hAnsi="Tahoma"/>
                            <w:color w:val="231F20"/>
                            <w:spacing w:val="6"/>
                            <w:position w:val="1"/>
                            <w:sz w:val="22"/>
                          </w:rPr>
                          <w:t xml:space="preserve"> </w:t>
                        </w:r>
                        <w:r>
                          <w:rPr>
                            <w:rFonts w:ascii="Tahoma" w:hAnsi="Tahoma"/>
                            <w:color w:val="231F20"/>
                            <w:position w:val="1"/>
                            <w:sz w:val="22"/>
                          </w:rPr>
                          <w:t>mind</w:t>
                        </w:r>
                        <w:r>
                          <w:rPr>
                            <w:rFonts w:ascii="Tahoma" w:hAnsi="Tahoma"/>
                            <w:color w:val="231F20"/>
                            <w:spacing w:val="6"/>
                            <w:position w:val="1"/>
                            <w:sz w:val="22"/>
                          </w:rPr>
                          <w:t xml:space="preserve"> </w:t>
                        </w:r>
                        <w:r>
                          <w:rPr>
                            <w:rFonts w:ascii="Tahoma" w:hAnsi="Tahoma"/>
                            <w:color w:val="231F20"/>
                            <w:position w:val="1"/>
                            <w:sz w:val="22"/>
                          </w:rPr>
                          <w:t>me</w:t>
                        </w:r>
                        <w:r>
                          <w:rPr>
                            <w:rFonts w:ascii="Tahoma" w:hAnsi="Tahoma"/>
                            <w:color w:val="231F20"/>
                            <w:spacing w:val="6"/>
                            <w:position w:val="1"/>
                            <w:sz w:val="22"/>
                          </w:rPr>
                          <w:t xml:space="preserve"> </w:t>
                        </w:r>
                        <w:r>
                          <w:rPr>
                            <w:rFonts w:ascii="Tahoma" w:hAnsi="Tahoma"/>
                            <w:color w:val="231F20"/>
                            <w:position w:val="1"/>
                            <w:sz w:val="22"/>
                          </w:rPr>
                          <w:t>asking</w:t>
                        </w:r>
                        <w:r>
                          <w:rPr>
                            <w:rFonts w:ascii="Tahoma" w:hAnsi="Tahoma"/>
                            <w:color w:val="231F20"/>
                            <w:spacing w:val="6"/>
                            <w:position w:val="1"/>
                            <w:sz w:val="22"/>
                          </w:rPr>
                          <w:t xml:space="preserve"> </w:t>
                        </w:r>
                        <w:r>
                          <w:rPr>
                            <w:rFonts w:ascii="Tahoma" w:hAnsi="Tahoma"/>
                            <w:color w:val="231F20"/>
                            <w:position w:val="1"/>
                            <w:sz w:val="22"/>
                          </w:rPr>
                          <w:t>about</w:t>
                        </w:r>
                        <w:r>
                          <w:rPr>
                            <w:rFonts w:ascii="Tahoma" w:hAnsi="Tahoma"/>
                            <w:color w:val="231F20"/>
                            <w:spacing w:val="6"/>
                            <w:position w:val="1"/>
                            <w:sz w:val="22"/>
                          </w:rPr>
                          <w:t xml:space="preserve"> </w:t>
                        </w:r>
                        <w:r>
                          <w:rPr>
                            <w:rFonts w:ascii="Tahoma" w:hAnsi="Tahoma"/>
                            <w:color w:val="231F20"/>
                            <w:spacing w:val="-10"/>
                            <w:position w:val="1"/>
                            <w:sz w:val="22"/>
                          </w:rPr>
                          <w:t>…</w:t>
                        </w:r>
                      </w:p>
                    </w:txbxContent>
                  </v:textbox>
                </v:shape>
                <v:shape id="Textbox 1852" o:spid="_x0000_s1026" o:spt="202" type="#_x0000_t202" style="position:absolute;left:3325126;top:76156;height:849630;width:2136775;" filled="f" stroked="f" coordsize="21600,21600" o:gfxdata="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Lpg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AABAECC">
                        <w:pPr>
                          <w:spacing w:before="29"/>
                          <w:ind w:left="0" w:right="0" w:firstLine="0"/>
                          <w:jc w:val="left"/>
                          <w:rPr>
                            <w:rFonts w:ascii="Tahoma" w:hAnsi="Tahoma"/>
                            <w:sz w:val="22"/>
                          </w:rPr>
                        </w:pPr>
                        <w:r>
                          <w:rPr>
                            <w:rFonts w:ascii="Tahoma" w:hAnsi="Tahoma"/>
                            <w:color w:val="231F20"/>
                            <w:sz w:val="22"/>
                          </w:rPr>
                          <w:t>I</w:t>
                        </w:r>
                        <w:r>
                          <w:rPr>
                            <w:rFonts w:ascii="Tahoma" w:hAnsi="Tahoma"/>
                            <w:color w:val="231F20"/>
                            <w:spacing w:val="20"/>
                            <w:sz w:val="22"/>
                          </w:rPr>
                          <w:t xml:space="preserve"> </w:t>
                        </w:r>
                        <w:r>
                          <w:rPr>
                            <w:rFonts w:ascii="Tahoma" w:hAnsi="Tahoma"/>
                            <w:color w:val="231F20"/>
                            <w:sz w:val="22"/>
                          </w:rPr>
                          <w:t>wonder</w:t>
                        </w:r>
                        <w:r>
                          <w:rPr>
                            <w:rFonts w:ascii="Tahoma" w:hAnsi="Tahoma"/>
                            <w:color w:val="231F20"/>
                            <w:spacing w:val="21"/>
                            <w:sz w:val="22"/>
                          </w:rPr>
                          <w:t xml:space="preserve"> </w:t>
                        </w:r>
                        <w:r>
                          <w:rPr>
                            <w:rFonts w:ascii="Tahoma" w:hAnsi="Tahoma"/>
                            <w:color w:val="231F20"/>
                            <w:spacing w:val="-2"/>
                            <w:sz w:val="22"/>
                          </w:rPr>
                          <w:t>how/what/why/…</w:t>
                        </w:r>
                      </w:p>
                      <w:p w14:paraId="44553C8B">
                        <w:pPr>
                          <w:spacing w:before="72"/>
                          <w:ind w:left="0" w:right="0" w:firstLine="0"/>
                          <w:jc w:val="left"/>
                          <w:rPr>
                            <w:rFonts w:ascii="Tahoma" w:hAnsi="Tahoma"/>
                            <w:sz w:val="22"/>
                          </w:rPr>
                        </w:pPr>
                        <w:r>
                          <w:rPr>
                            <w:rFonts w:ascii="Tahoma" w:hAnsi="Tahoma"/>
                            <w:color w:val="231F20"/>
                            <w:w w:val="105"/>
                            <w:position w:val="1"/>
                            <w:sz w:val="22"/>
                          </w:rPr>
                          <w:t>I</w:t>
                        </w:r>
                        <w:r>
                          <w:rPr>
                            <w:rFonts w:ascii="Tahoma" w:hAnsi="Tahoma"/>
                            <w:b/>
                            <w:color w:val="231F20"/>
                            <w:w w:val="105"/>
                            <w:sz w:val="22"/>
                          </w:rPr>
                          <w:t>’</w:t>
                        </w:r>
                        <w:r>
                          <w:rPr>
                            <w:rFonts w:ascii="Tahoma" w:hAnsi="Tahoma"/>
                            <w:color w:val="231F20"/>
                            <w:w w:val="105"/>
                            <w:position w:val="1"/>
                            <w:sz w:val="22"/>
                          </w:rPr>
                          <w:t>d</w:t>
                        </w:r>
                        <w:r>
                          <w:rPr>
                            <w:rFonts w:ascii="Tahoma" w:hAnsi="Tahoma"/>
                            <w:color w:val="231F20"/>
                            <w:spacing w:val="1"/>
                            <w:w w:val="105"/>
                            <w:position w:val="1"/>
                            <w:sz w:val="22"/>
                          </w:rPr>
                          <w:t xml:space="preserve"> </w:t>
                        </w:r>
                        <w:r>
                          <w:rPr>
                            <w:rFonts w:ascii="Tahoma" w:hAnsi="Tahoma"/>
                            <w:color w:val="231F20"/>
                            <w:w w:val="105"/>
                            <w:position w:val="1"/>
                            <w:sz w:val="22"/>
                          </w:rPr>
                          <w:t>particularly</w:t>
                        </w:r>
                        <w:r>
                          <w:rPr>
                            <w:rFonts w:ascii="Tahoma" w:hAnsi="Tahoma"/>
                            <w:color w:val="231F20"/>
                            <w:spacing w:val="1"/>
                            <w:w w:val="105"/>
                            <w:position w:val="1"/>
                            <w:sz w:val="22"/>
                          </w:rPr>
                          <w:t xml:space="preserve"> </w:t>
                        </w:r>
                        <w:r>
                          <w:rPr>
                            <w:rFonts w:ascii="Tahoma" w:hAnsi="Tahoma"/>
                            <w:color w:val="231F20"/>
                            <w:w w:val="105"/>
                            <w:position w:val="1"/>
                            <w:sz w:val="22"/>
                          </w:rPr>
                          <w:t>like</w:t>
                        </w:r>
                        <w:r>
                          <w:rPr>
                            <w:rFonts w:ascii="Tahoma" w:hAnsi="Tahoma"/>
                            <w:color w:val="231F20"/>
                            <w:spacing w:val="1"/>
                            <w:w w:val="105"/>
                            <w:position w:val="1"/>
                            <w:sz w:val="22"/>
                          </w:rPr>
                          <w:t xml:space="preserve"> </w:t>
                        </w:r>
                        <w:r>
                          <w:rPr>
                            <w:rFonts w:ascii="Tahoma" w:hAnsi="Tahoma"/>
                            <w:color w:val="231F20"/>
                            <w:w w:val="105"/>
                            <w:position w:val="1"/>
                            <w:sz w:val="22"/>
                          </w:rPr>
                          <w:t>to</w:t>
                        </w:r>
                        <w:r>
                          <w:rPr>
                            <w:rFonts w:ascii="Tahoma" w:hAnsi="Tahoma"/>
                            <w:color w:val="231F20"/>
                            <w:spacing w:val="1"/>
                            <w:w w:val="105"/>
                            <w:position w:val="1"/>
                            <w:sz w:val="22"/>
                          </w:rPr>
                          <w:t xml:space="preserve"> </w:t>
                        </w:r>
                        <w:r>
                          <w:rPr>
                            <w:rFonts w:ascii="Tahoma" w:hAnsi="Tahoma"/>
                            <w:color w:val="231F20"/>
                            <w:w w:val="105"/>
                            <w:position w:val="1"/>
                            <w:sz w:val="22"/>
                          </w:rPr>
                          <w:t>know</w:t>
                        </w:r>
                        <w:r>
                          <w:rPr>
                            <w:rFonts w:ascii="Tahoma" w:hAnsi="Tahoma"/>
                            <w:color w:val="231F20"/>
                            <w:spacing w:val="2"/>
                            <w:w w:val="105"/>
                            <w:position w:val="1"/>
                            <w:sz w:val="22"/>
                          </w:rPr>
                          <w:t xml:space="preserve"> </w:t>
                        </w:r>
                        <w:r>
                          <w:rPr>
                            <w:rFonts w:ascii="Tahoma" w:hAnsi="Tahoma"/>
                            <w:color w:val="231F20"/>
                            <w:spacing w:val="-10"/>
                            <w:w w:val="105"/>
                            <w:position w:val="1"/>
                            <w:sz w:val="22"/>
                          </w:rPr>
                          <w:t>…</w:t>
                        </w:r>
                      </w:p>
                      <w:p w14:paraId="60875F02">
                        <w:pPr>
                          <w:spacing w:before="12" w:line="330" w:lineRule="atLeast"/>
                          <w:ind w:left="0" w:right="0" w:firstLine="0"/>
                          <w:jc w:val="left"/>
                          <w:rPr>
                            <w:rFonts w:ascii="Tahoma" w:hAnsi="Tahoma"/>
                            <w:sz w:val="22"/>
                          </w:rPr>
                        </w:pPr>
                        <w:r>
                          <w:rPr>
                            <w:rFonts w:ascii="Tahoma" w:hAnsi="Tahoma"/>
                            <w:color w:val="231F20"/>
                            <w:spacing w:val="-2"/>
                            <w:w w:val="105"/>
                            <w:position w:val="1"/>
                            <w:sz w:val="22"/>
                          </w:rPr>
                          <w:t>I</w:t>
                        </w:r>
                        <w:r>
                          <w:rPr>
                            <w:rFonts w:ascii="Tahoma" w:hAnsi="Tahoma"/>
                            <w:b/>
                            <w:color w:val="231F20"/>
                            <w:spacing w:val="-2"/>
                            <w:w w:val="105"/>
                            <w:sz w:val="22"/>
                          </w:rPr>
                          <w:t>’</w:t>
                        </w:r>
                        <w:r>
                          <w:rPr>
                            <w:rFonts w:ascii="Tahoma" w:hAnsi="Tahoma"/>
                            <w:color w:val="231F20"/>
                            <w:spacing w:val="-2"/>
                            <w:w w:val="105"/>
                            <w:position w:val="1"/>
                            <w:sz w:val="22"/>
                          </w:rPr>
                          <w:t>m</w:t>
                        </w:r>
                        <w:r>
                          <w:rPr>
                            <w:rFonts w:ascii="Tahoma" w:hAnsi="Tahoma"/>
                            <w:color w:val="231F20"/>
                            <w:spacing w:val="-17"/>
                            <w:w w:val="105"/>
                            <w:position w:val="1"/>
                            <w:sz w:val="22"/>
                          </w:rPr>
                          <w:t xml:space="preserve"> </w:t>
                        </w:r>
                        <w:r>
                          <w:rPr>
                            <w:rFonts w:ascii="Tahoma" w:hAnsi="Tahoma"/>
                            <w:color w:val="231F20"/>
                            <w:spacing w:val="-2"/>
                            <w:w w:val="105"/>
                            <w:position w:val="1"/>
                            <w:sz w:val="22"/>
                          </w:rPr>
                          <w:t>most</w:t>
                        </w:r>
                        <w:r>
                          <w:rPr>
                            <w:rFonts w:ascii="Tahoma" w:hAnsi="Tahoma"/>
                            <w:color w:val="231F20"/>
                            <w:spacing w:val="-16"/>
                            <w:w w:val="105"/>
                            <w:position w:val="1"/>
                            <w:sz w:val="22"/>
                          </w:rPr>
                          <w:t xml:space="preserve"> </w:t>
                        </w:r>
                        <w:r>
                          <w:rPr>
                            <w:rFonts w:ascii="Tahoma" w:hAnsi="Tahoma"/>
                            <w:color w:val="231F20"/>
                            <w:spacing w:val="-2"/>
                            <w:w w:val="105"/>
                            <w:position w:val="1"/>
                            <w:sz w:val="22"/>
                          </w:rPr>
                          <w:t>interested</w:t>
                        </w:r>
                        <w:r>
                          <w:rPr>
                            <w:rFonts w:ascii="Tahoma" w:hAnsi="Tahoma"/>
                            <w:color w:val="231F20"/>
                            <w:spacing w:val="-16"/>
                            <w:w w:val="105"/>
                            <w:position w:val="1"/>
                            <w:sz w:val="22"/>
                          </w:rPr>
                          <w:t xml:space="preserve"> </w:t>
                        </w:r>
                        <w:r>
                          <w:rPr>
                            <w:rFonts w:ascii="Tahoma" w:hAnsi="Tahoma"/>
                            <w:color w:val="231F20"/>
                            <w:spacing w:val="-2"/>
                            <w:w w:val="105"/>
                            <w:position w:val="1"/>
                            <w:sz w:val="22"/>
                          </w:rPr>
                          <w:t>to</w:t>
                        </w:r>
                        <w:r>
                          <w:rPr>
                            <w:rFonts w:ascii="Tahoma" w:hAnsi="Tahoma"/>
                            <w:color w:val="231F20"/>
                            <w:spacing w:val="-16"/>
                            <w:w w:val="105"/>
                            <w:position w:val="1"/>
                            <w:sz w:val="22"/>
                          </w:rPr>
                          <w:t xml:space="preserve"> </w:t>
                        </w:r>
                        <w:r>
                          <w:rPr>
                            <w:rFonts w:ascii="Tahoma" w:hAnsi="Tahoma"/>
                            <w:color w:val="231F20"/>
                            <w:spacing w:val="-2"/>
                            <w:w w:val="105"/>
                            <w:position w:val="1"/>
                            <w:sz w:val="22"/>
                          </w:rPr>
                          <w:t>discover</w:t>
                        </w:r>
                        <w:r>
                          <w:rPr>
                            <w:rFonts w:ascii="Tahoma" w:hAnsi="Tahoma"/>
                            <w:color w:val="231F20"/>
                            <w:spacing w:val="-16"/>
                            <w:w w:val="105"/>
                            <w:position w:val="1"/>
                            <w:sz w:val="22"/>
                          </w:rPr>
                          <w:t xml:space="preserve"> </w:t>
                        </w:r>
                        <w:r>
                          <w:rPr>
                            <w:rFonts w:ascii="Tahoma" w:hAnsi="Tahoma"/>
                            <w:color w:val="231F20"/>
                            <w:spacing w:val="-2"/>
                            <w:w w:val="105"/>
                            <w:position w:val="1"/>
                            <w:sz w:val="22"/>
                          </w:rPr>
                          <w:t xml:space="preserve">… </w:t>
                        </w:r>
                        <w:r>
                          <w:rPr>
                            <w:rFonts w:ascii="Tahoma" w:hAnsi="Tahoma"/>
                            <w:color w:val="231F20"/>
                            <w:w w:val="105"/>
                            <w:sz w:val="22"/>
                          </w:rPr>
                          <w:t>I wish to know …</w:t>
                        </w:r>
                      </w:p>
                    </w:txbxContent>
                  </v:textbox>
                </v:shape>
                <w10:wrap type="topAndBottom"/>
              </v:group>
            </w:pict>
          </mc:Fallback>
        </mc:AlternateContent>
      </w:r>
    </w:p>
    <w:p w14:paraId="50A77B0B">
      <w:pPr>
        <w:pStyle w:val="11"/>
        <w:spacing w:before="7"/>
        <w:rPr>
          <w:rFonts w:ascii="Tahoma"/>
          <w:sz w:val="16"/>
        </w:rPr>
      </w:pPr>
    </w:p>
    <w:p w14:paraId="5BD53FAD">
      <w:pPr>
        <w:tabs>
          <w:tab w:val="left" w:pos="2824"/>
        </w:tabs>
        <w:spacing w:before="97"/>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r>
        <w:rPr>
          <w:color w:val="231F20"/>
          <w:sz w:val="18"/>
        </w:rPr>
        <w:tab/>
      </w:r>
      <w:r>
        <w:rPr>
          <w:rFonts w:ascii="Tahoma"/>
          <w:color w:val="231F20"/>
          <w:spacing w:val="-5"/>
          <w:sz w:val="20"/>
        </w:rPr>
        <w:t>43</w:t>
      </w:r>
    </w:p>
    <w:p w14:paraId="13A38E5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A16912A">
      <w:pPr>
        <w:spacing w:after="0" w:line="240" w:lineRule="auto"/>
        <w:jc w:val="left"/>
        <w:rPr>
          <w:rFonts w:ascii="Tahoma"/>
          <w:sz w:val="20"/>
        </w:rPr>
        <w:sectPr>
          <w:type w:val="continuous"/>
          <w:pgSz w:w="11910" w:h="16840"/>
          <w:pgMar w:top="1340" w:right="0" w:bottom="280" w:left="0" w:header="720" w:footer="720" w:gutter="0"/>
          <w:cols w:space="720" w:num="1"/>
        </w:sectPr>
      </w:pPr>
    </w:p>
    <w:p w14:paraId="7447ADA1">
      <w:pPr>
        <w:pStyle w:val="11"/>
        <w:rPr>
          <w:rFonts w:ascii="Tahoma"/>
          <w:sz w:val="20"/>
        </w:rPr>
      </w:pPr>
    </w:p>
    <w:p w14:paraId="68202D92">
      <w:pPr>
        <w:pStyle w:val="11"/>
        <w:rPr>
          <w:rFonts w:ascii="Tahoma"/>
          <w:sz w:val="20"/>
        </w:rPr>
      </w:pPr>
    </w:p>
    <w:p w14:paraId="02E159D9">
      <w:pPr>
        <w:pStyle w:val="11"/>
        <w:rPr>
          <w:rFonts w:ascii="Tahoma"/>
          <w:sz w:val="20"/>
        </w:rPr>
      </w:pPr>
    </w:p>
    <w:p w14:paraId="6E308D73">
      <w:pPr>
        <w:pStyle w:val="11"/>
        <w:rPr>
          <w:rFonts w:ascii="Tahoma"/>
          <w:sz w:val="20"/>
        </w:rPr>
      </w:pPr>
    </w:p>
    <w:p w14:paraId="47DD7D56">
      <w:pPr>
        <w:pStyle w:val="9"/>
        <w:spacing w:before="281"/>
      </w:pPr>
      <w:r>
        <mc:AlternateContent>
          <mc:Choice Requires="wps">
            <w:drawing>
              <wp:anchor distT="0" distB="0" distL="0" distR="0" simplePos="0" relativeHeight="251718656"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1872" name="Graphic 187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72" o:spid="_x0000_s1026" o:spt="100" style="position:absolute;left:0pt;margin-left:217pt;margin-top:-42.35pt;height:20.25pt;width:22.3pt;mso-position-horizontal-relative:page;z-index:251718656;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MkSVDhS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WvMaT2QAAAAsBAAAPAAAAAAAAAAEAIAAAACIAAABkcnMvZG93bnJl&#10;di54bWxQSwECFAAUAAAACACHTuJAyRJUOFIDAACCCQAADgAAAAAAAAABACAAAAAo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Present</w:t>
      </w:r>
      <w:r>
        <w:rPr>
          <w:color w:val="231F20"/>
          <w:spacing w:val="4"/>
        </w:rPr>
        <w:t xml:space="preserve"> </w:t>
      </w:r>
      <w:r>
        <w:rPr>
          <w:color w:val="231F20"/>
        </w:rPr>
        <w:t>an</w:t>
      </w:r>
      <w:r>
        <w:rPr>
          <w:color w:val="231F20"/>
          <w:spacing w:val="5"/>
        </w:rPr>
        <w:t xml:space="preserve"> </w:t>
      </w:r>
      <w:r>
        <w:rPr>
          <w:color w:val="231F20"/>
        </w:rPr>
        <w:t>argument</w:t>
      </w:r>
      <w:r>
        <w:rPr>
          <w:color w:val="231F20"/>
          <w:spacing w:val="4"/>
        </w:rPr>
        <w:t xml:space="preserve"> </w:t>
      </w:r>
      <w:r>
        <w:rPr>
          <w:color w:val="231F20"/>
        </w:rPr>
        <w:t>about</w:t>
      </w:r>
      <w:r>
        <w:rPr>
          <w:color w:val="231F20"/>
          <w:spacing w:val="5"/>
        </w:rPr>
        <w:t xml:space="preserve"> </w:t>
      </w:r>
      <w:r>
        <w:rPr>
          <w:color w:val="231F20"/>
        </w:rPr>
        <w:t>space</w:t>
      </w:r>
      <w:r>
        <w:rPr>
          <w:color w:val="231F20"/>
          <w:spacing w:val="5"/>
        </w:rPr>
        <w:t xml:space="preserve"> </w:t>
      </w:r>
      <w:r>
        <w:rPr>
          <w:color w:val="231F20"/>
          <w:spacing w:val="-2"/>
        </w:rPr>
        <w:t>exploration</w:t>
      </w:r>
    </w:p>
    <w:p w14:paraId="22BCE44A">
      <w:pPr>
        <w:spacing w:before="284"/>
        <w:ind w:left="634" w:right="0" w:firstLine="0"/>
        <w:jc w:val="left"/>
        <w:rPr>
          <w:rFonts w:ascii="Tahoma"/>
          <w:sz w:val="26"/>
        </w:rPr>
      </w:pPr>
      <w:r>
        <w:rPr>
          <w:rFonts w:ascii="Times New Roman"/>
          <w:spacing w:val="80"/>
          <w:w w:val="150"/>
          <w:position w:val="2"/>
          <w:sz w:val="20"/>
        </w:rPr>
        <w:t xml:space="preserve">    </w:t>
      </w:r>
      <w:r>
        <w:rPr>
          <w:rFonts w:ascii="Tahoma"/>
          <w:color w:val="11797A"/>
          <w:spacing w:val="-4"/>
          <w:position w:val="2"/>
          <w:sz w:val="26"/>
        </w:rPr>
        <w:t>Read</w:t>
      </w:r>
      <w:r>
        <w:rPr>
          <w:rFonts w:ascii="Tahoma"/>
          <w:color w:val="11797A"/>
          <w:spacing w:val="-21"/>
          <w:position w:val="2"/>
          <w:sz w:val="26"/>
        </w:rPr>
        <w:t xml:space="preserve"> </w:t>
      </w:r>
      <w:r>
        <w:rPr>
          <w:rFonts w:ascii="Tahoma"/>
          <w:color w:val="11797A"/>
          <w:spacing w:val="-4"/>
          <w:position w:val="2"/>
          <w:sz w:val="26"/>
        </w:rPr>
        <w:t>the</w:t>
      </w:r>
      <w:r>
        <w:rPr>
          <w:rFonts w:ascii="Tahoma"/>
          <w:color w:val="11797A"/>
          <w:spacing w:val="-21"/>
          <w:position w:val="2"/>
          <w:sz w:val="26"/>
        </w:rPr>
        <w:t xml:space="preserve"> </w:t>
      </w:r>
      <w:r>
        <w:rPr>
          <w:rFonts w:ascii="Tahoma"/>
          <w:color w:val="11797A"/>
          <w:spacing w:val="-4"/>
          <w:position w:val="2"/>
          <w:sz w:val="26"/>
        </w:rPr>
        <w:t>argumentative</w:t>
      </w:r>
      <w:r>
        <w:rPr>
          <w:rFonts w:ascii="Tahoma"/>
          <w:color w:val="11797A"/>
          <w:spacing w:val="-21"/>
          <w:position w:val="2"/>
          <w:sz w:val="26"/>
        </w:rPr>
        <w:t xml:space="preserve"> </w:t>
      </w:r>
      <w:r>
        <w:rPr>
          <w:rFonts w:ascii="Tahoma"/>
          <w:color w:val="11797A"/>
          <w:spacing w:val="-4"/>
          <w:position w:val="2"/>
          <w:sz w:val="26"/>
        </w:rPr>
        <w:t>essay</w:t>
      </w:r>
      <w:r>
        <w:rPr>
          <w:rFonts w:ascii="Tahoma"/>
          <w:color w:val="11797A"/>
          <w:spacing w:val="-21"/>
          <w:position w:val="2"/>
          <w:sz w:val="26"/>
        </w:rPr>
        <w:t xml:space="preserve"> </w:t>
      </w:r>
      <w:r>
        <w:rPr>
          <w:rFonts w:ascii="Tahoma"/>
          <w:color w:val="11797A"/>
          <w:spacing w:val="-4"/>
          <w:position w:val="2"/>
          <w:sz w:val="26"/>
        </w:rPr>
        <w:t>about</w:t>
      </w:r>
      <w:r>
        <w:rPr>
          <w:rFonts w:ascii="Tahoma"/>
          <w:color w:val="11797A"/>
          <w:spacing w:val="-21"/>
          <w:position w:val="2"/>
          <w:sz w:val="26"/>
        </w:rPr>
        <w:t xml:space="preserve"> </w:t>
      </w:r>
      <w:r>
        <w:rPr>
          <w:rFonts w:ascii="Tahoma"/>
          <w:color w:val="11797A"/>
          <w:spacing w:val="-4"/>
          <w:position w:val="2"/>
          <w:sz w:val="26"/>
        </w:rPr>
        <w:t>space</w:t>
      </w:r>
      <w:r>
        <w:rPr>
          <w:rFonts w:ascii="Tahoma"/>
          <w:color w:val="11797A"/>
          <w:spacing w:val="-21"/>
          <w:position w:val="2"/>
          <w:sz w:val="26"/>
        </w:rPr>
        <w:t xml:space="preserve"> </w:t>
      </w:r>
      <w:r>
        <w:rPr>
          <w:rFonts w:ascii="Tahoma"/>
          <w:color w:val="11797A"/>
          <w:spacing w:val="-4"/>
          <w:position w:val="2"/>
          <w:sz w:val="26"/>
        </w:rPr>
        <w:t>exploration</w:t>
      </w:r>
      <w:r>
        <w:rPr>
          <w:rFonts w:ascii="Tahoma"/>
          <w:color w:val="11797A"/>
          <w:spacing w:val="-21"/>
          <w:position w:val="2"/>
          <w:sz w:val="26"/>
        </w:rPr>
        <w:t xml:space="preserve"> </w:t>
      </w:r>
      <w:r>
        <w:rPr>
          <w:rFonts w:ascii="Tahoma"/>
          <w:color w:val="11797A"/>
          <w:spacing w:val="-4"/>
          <w:position w:val="2"/>
          <w:sz w:val="26"/>
        </w:rPr>
        <w:t>and</w:t>
      </w:r>
      <w:r>
        <w:rPr>
          <w:rFonts w:ascii="Tahoma"/>
          <w:color w:val="11797A"/>
          <w:spacing w:val="-21"/>
          <w:position w:val="2"/>
          <w:sz w:val="26"/>
        </w:rPr>
        <w:t xml:space="preserve"> </w:t>
      </w:r>
      <w:r>
        <w:rPr>
          <w:rFonts w:ascii="Tahoma"/>
          <w:color w:val="11797A"/>
          <w:spacing w:val="-4"/>
          <w:position w:val="2"/>
          <w:sz w:val="26"/>
        </w:rPr>
        <w:t>answer</w:t>
      </w:r>
      <w:r>
        <w:rPr>
          <w:rFonts w:ascii="Tahoma"/>
          <w:color w:val="11797A"/>
          <w:spacing w:val="-21"/>
          <w:position w:val="2"/>
          <w:sz w:val="26"/>
        </w:rPr>
        <w:t xml:space="preserve"> </w:t>
      </w:r>
      <w:r>
        <w:rPr>
          <w:rFonts w:ascii="Tahoma"/>
          <w:color w:val="11797A"/>
          <w:spacing w:val="-4"/>
          <w:position w:val="2"/>
          <w:sz w:val="26"/>
        </w:rPr>
        <w:t>the</w:t>
      </w:r>
      <w:r>
        <w:rPr>
          <w:rFonts w:ascii="Tahoma"/>
          <w:color w:val="11797A"/>
          <w:spacing w:val="-21"/>
          <w:position w:val="2"/>
          <w:sz w:val="26"/>
        </w:rPr>
        <w:t xml:space="preserve"> </w:t>
      </w:r>
      <w:r>
        <w:rPr>
          <w:rFonts w:ascii="Tahoma"/>
          <w:color w:val="11797A"/>
          <w:spacing w:val="-4"/>
          <w:position w:val="2"/>
          <w:sz w:val="26"/>
        </w:rPr>
        <w:t>questions.</w:t>
      </w:r>
    </w:p>
    <w:p w14:paraId="013EE4E9">
      <w:pPr>
        <w:pStyle w:val="11"/>
        <w:rPr>
          <w:rFonts w:ascii="Tahoma"/>
          <w:sz w:val="20"/>
        </w:rPr>
      </w:pPr>
    </w:p>
    <w:p w14:paraId="74E0B927">
      <w:pPr>
        <w:pStyle w:val="11"/>
        <w:rPr>
          <w:rFonts w:ascii="Tahoma"/>
          <w:sz w:val="20"/>
        </w:rPr>
      </w:pPr>
    </w:p>
    <w:p w14:paraId="6C34EC4C">
      <w:pPr>
        <w:pStyle w:val="11"/>
        <w:spacing w:before="4"/>
        <w:rPr>
          <w:rFonts w:ascii="Tahoma"/>
          <w:sz w:val="28"/>
        </w:rPr>
      </w:pPr>
    </w:p>
    <w:p w14:paraId="335C27D5">
      <w:pPr>
        <w:spacing w:before="106"/>
        <w:ind w:left="406" w:right="0" w:firstLine="0"/>
        <w:jc w:val="center"/>
        <w:rPr>
          <w:rFonts w:ascii="Georgia"/>
          <w:b/>
          <w:sz w:val="34"/>
        </w:rPr>
      </w:pPr>
      <w:r>
        <w:rPr>
          <w:rFonts w:ascii="Georgia"/>
          <w:b/>
          <w:color w:val="231F20"/>
          <w:w w:val="85"/>
          <w:sz w:val="34"/>
        </w:rPr>
        <w:t>IS</w:t>
      </w:r>
      <w:r>
        <w:rPr>
          <w:rFonts w:ascii="Georgia"/>
          <w:b/>
          <w:color w:val="231F20"/>
          <w:spacing w:val="35"/>
          <w:sz w:val="34"/>
        </w:rPr>
        <w:t xml:space="preserve"> </w:t>
      </w:r>
      <w:r>
        <w:rPr>
          <w:rFonts w:ascii="Georgia"/>
          <w:b/>
          <w:color w:val="231F20"/>
          <w:w w:val="85"/>
          <w:sz w:val="34"/>
        </w:rPr>
        <w:t>EXPLORING</w:t>
      </w:r>
      <w:r>
        <w:rPr>
          <w:rFonts w:ascii="Georgia"/>
          <w:b/>
          <w:color w:val="231F20"/>
          <w:spacing w:val="36"/>
          <w:sz w:val="34"/>
        </w:rPr>
        <w:t xml:space="preserve"> </w:t>
      </w:r>
      <w:r>
        <w:rPr>
          <w:rFonts w:ascii="Georgia"/>
          <w:b/>
          <w:color w:val="231F20"/>
          <w:spacing w:val="-2"/>
          <w:w w:val="85"/>
          <w:sz w:val="34"/>
        </w:rPr>
        <w:t>SPACE</w:t>
      </w:r>
    </w:p>
    <w:p w14:paraId="452CC5ED">
      <w:pPr>
        <w:spacing w:before="94"/>
        <w:ind w:left="407" w:right="0" w:firstLine="0"/>
        <w:jc w:val="center"/>
        <w:rPr>
          <w:rFonts w:ascii="Georgia"/>
          <w:b/>
          <w:sz w:val="34"/>
        </w:rPr>
      </w:pPr>
      <w:r>
        <w:rPr>
          <w:rFonts w:ascii="Georgia"/>
          <w:b/>
          <w:color w:val="231F20"/>
          <w:w w:val="90"/>
          <w:sz w:val="34"/>
        </w:rPr>
        <w:t>A</w:t>
      </w:r>
      <w:r>
        <w:rPr>
          <w:rFonts w:ascii="Georgia"/>
          <w:b/>
          <w:color w:val="231F20"/>
          <w:spacing w:val="-2"/>
          <w:w w:val="90"/>
          <w:sz w:val="34"/>
        </w:rPr>
        <w:t xml:space="preserve"> </w:t>
      </w:r>
      <w:r>
        <w:rPr>
          <w:rFonts w:ascii="Georgia"/>
          <w:b/>
          <w:color w:val="231F20"/>
          <w:w w:val="90"/>
          <w:sz w:val="34"/>
        </w:rPr>
        <w:t>WASTE</w:t>
      </w:r>
      <w:r>
        <w:rPr>
          <w:rFonts w:ascii="Georgia"/>
          <w:b/>
          <w:color w:val="231F20"/>
          <w:spacing w:val="-2"/>
          <w:w w:val="90"/>
          <w:sz w:val="34"/>
        </w:rPr>
        <w:t xml:space="preserve"> </w:t>
      </w:r>
      <w:r>
        <w:rPr>
          <w:rFonts w:ascii="Georgia"/>
          <w:b/>
          <w:color w:val="231F20"/>
          <w:w w:val="90"/>
          <w:sz w:val="34"/>
        </w:rPr>
        <w:t>OF</w:t>
      </w:r>
      <w:r>
        <w:rPr>
          <w:rFonts w:ascii="Georgia"/>
          <w:b/>
          <w:color w:val="231F20"/>
          <w:spacing w:val="-2"/>
          <w:w w:val="90"/>
          <w:sz w:val="34"/>
        </w:rPr>
        <w:t xml:space="preserve"> </w:t>
      </w:r>
      <w:r>
        <w:rPr>
          <w:rFonts w:ascii="Georgia"/>
          <w:b/>
          <w:color w:val="231F20"/>
          <w:w w:val="90"/>
          <w:sz w:val="34"/>
        </w:rPr>
        <w:t>TIME</w:t>
      </w:r>
      <w:r>
        <w:rPr>
          <w:rFonts w:ascii="Georgia"/>
          <w:b/>
          <w:color w:val="231F20"/>
          <w:spacing w:val="-1"/>
          <w:w w:val="90"/>
          <w:sz w:val="34"/>
        </w:rPr>
        <w:t xml:space="preserve"> </w:t>
      </w:r>
      <w:r>
        <w:rPr>
          <w:rFonts w:ascii="Georgia"/>
          <w:b/>
          <w:color w:val="231F20"/>
          <w:w w:val="90"/>
          <w:sz w:val="34"/>
        </w:rPr>
        <w:t>AND</w:t>
      </w:r>
      <w:r>
        <w:rPr>
          <w:rFonts w:ascii="Georgia"/>
          <w:b/>
          <w:color w:val="231F20"/>
          <w:spacing w:val="-2"/>
          <w:w w:val="90"/>
          <w:sz w:val="34"/>
        </w:rPr>
        <w:t xml:space="preserve"> MONEY?</w:t>
      </w:r>
    </w:p>
    <w:p w14:paraId="035A5191">
      <w:pPr>
        <w:pStyle w:val="11"/>
        <w:rPr>
          <w:rFonts w:ascii="Georgia"/>
          <w:b/>
          <w:sz w:val="20"/>
        </w:rPr>
      </w:pPr>
    </w:p>
    <w:p w14:paraId="3542421B">
      <w:pPr>
        <w:pStyle w:val="11"/>
        <w:spacing w:before="5"/>
        <w:rPr>
          <w:rFonts w:ascii="Georgia"/>
          <w:b/>
          <w:sz w:val="19"/>
        </w:rPr>
      </w:pPr>
    </w:p>
    <w:p w14:paraId="5F2F1E73">
      <w:pPr>
        <w:spacing w:after="0"/>
        <w:rPr>
          <w:rFonts w:ascii="Georgia"/>
          <w:sz w:val="19"/>
        </w:rPr>
        <w:sectPr>
          <w:pgSz w:w="11910" w:h="16840"/>
          <w:pgMar w:top="0" w:right="0" w:bottom="0" w:left="0" w:header="720" w:footer="720" w:gutter="0"/>
          <w:cols w:space="720" w:num="1"/>
        </w:sectPr>
      </w:pPr>
    </w:p>
    <w:p w14:paraId="2AFB3836">
      <w:pPr>
        <w:pStyle w:val="11"/>
        <w:rPr>
          <w:rFonts w:ascii="Georgia"/>
          <w:b/>
          <w:sz w:val="24"/>
        </w:rPr>
      </w:pPr>
    </w:p>
    <w:p w14:paraId="4BE7AF23">
      <w:pPr>
        <w:pStyle w:val="11"/>
        <w:rPr>
          <w:rFonts w:ascii="Georgia"/>
          <w:b/>
          <w:sz w:val="24"/>
        </w:rPr>
      </w:pPr>
    </w:p>
    <w:p w14:paraId="6D9ACDE5">
      <w:pPr>
        <w:pStyle w:val="11"/>
        <w:rPr>
          <w:rFonts w:ascii="Georgia"/>
          <w:b/>
          <w:sz w:val="24"/>
        </w:rPr>
      </w:pPr>
    </w:p>
    <w:p w14:paraId="1F0560EE">
      <w:pPr>
        <w:pStyle w:val="11"/>
        <w:rPr>
          <w:rFonts w:ascii="Georgia"/>
          <w:b/>
          <w:sz w:val="24"/>
        </w:rPr>
      </w:pPr>
    </w:p>
    <w:p w14:paraId="0EBB7B32">
      <w:pPr>
        <w:pStyle w:val="11"/>
        <w:rPr>
          <w:rFonts w:ascii="Georgia"/>
          <w:b/>
          <w:sz w:val="24"/>
        </w:rPr>
      </w:pPr>
    </w:p>
    <w:p w14:paraId="669BC92A">
      <w:pPr>
        <w:pStyle w:val="11"/>
        <w:rPr>
          <w:rFonts w:ascii="Georgia"/>
          <w:b/>
          <w:sz w:val="24"/>
        </w:rPr>
      </w:pPr>
    </w:p>
    <w:p w14:paraId="2228E7C7">
      <w:pPr>
        <w:pStyle w:val="11"/>
        <w:rPr>
          <w:rFonts w:ascii="Georgia"/>
          <w:b/>
          <w:sz w:val="24"/>
        </w:rPr>
      </w:pPr>
    </w:p>
    <w:p w14:paraId="2480BF88">
      <w:pPr>
        <w:pStyle w:val="11"/>
        <w:rPr>
          <w:rFonts w:ascii="Georgia"/>
          <w:b/>
          <w:sz w:val="24"/>
        </w:rPr>
      </w:pPr>
    </w:p>
    <w:p w14:paraId="693AB5C5">
      <w:pPr>
        <w:pStyle w:val="11"/>
        <w:rPr>
          <w:rFonts w:ascii="Georgia"/>
          <w:b/>
          <w:sz w:val="24"/>
        </w:rPr>
      </w:pPr>
    </w:p>
    <w:p w14:paraId="08AFBE73">
      <w:pPr>
        <w:pStyle w:val="11"/>
        <w:rPr>
          <w:rFonts w:ascii="Georgia"/>
          <w:b/>
          <w:sz w:val="24"/>
        </w:rPr>
      </w:pPr>
    </w:p>
    <w:p w14:paraId="3C91FD06">
      <w:pPr>
        <w:spacing w:before="189"/>
        <w:ind w:left="2322" w:right="0" w:firstLine="0"/>
        <w:jc w:val="left"/>
        <w:rPr>
          <w:b/>
          <w:sz w:val="20"/>
        </w:rPr>
      </w:pPr>
      <w:r>
        <w:rPr>
          <w:b/>
          <w:color w:val="231F20"/>
          <w:sz w:val="20"/>
        </w:rPr>
        <w:t>satellite</w:t>
      </w:r>
      <w:r>
        <w:rPr>
          <w:b/>
          <w:color w:val="231F20"/>
          <w:spacing w:val="2"/>
          <w:sz w:val="20"/>
        </w:rPr>
        <w:t xml:space="preserve"> </w:t>
      </w:r>
      <w:r>
        <w:rPr>
          <w:b/>
          <w:color w:val="231F20"/>
          <w:sz w:val="20"/>
        </w:rPr>
        <w:t>image</w:t>
      </w:r>
      <w:r>
        <w:rPr>
          <w:b/>
          <w:color w:val="231F20"/>
          <w:spacing w:val="2"/>
          <w:sz w:val="20"/>
        </w:rPr>
        <w:t xml:space="preserve"> </w:t>
      </w:r>
      <w:r>
        <w:rPr>
          <w:b/>
          <w:color w:val="231F20"/>
          <w:sz w:val="20"/>
        </w:rPr>
        <w:t>of</w:t>
      </w:r>
      <w:r>
        <w:rPr>
          <w:b/>
          <w:color w:val="231F20"/>
          <w:spacing w:val="2"/>
          <w:sz w:val="20"/>
        </w:rPr>
        <w:t xml:space="preserve"> </w:t>
      </w:r>
      <w:r>
        <w:rPr>
          <w:b/>
          <w:color w:val="231F20"/>
          <w:sz w:val="20"/>
        </w:rPr>
        <w:t>a</w:t>
      </w:r>
      <w:r>
        <w:rPr>
          <w:b/>
          <w:color w:val="231F20"/>
          <w:spacing w:val="3"/>
          <w:sz w:val="20"/>
        </w:rPr>
        <w:t xml:space="preserve"> </w:t>
      </w:r>
      <w:r>
        <w:rPr>
          <w:b/>
          <w:color w:val="231F20"/>
          <w:spacing w:val="-2"/>
          <w:sz w:val="20"/>
        </w:rPr>
        <w:t>typhoon</w:t>
      </w:r>
    </w:p>
    <w:p w14:paraId="68B4A070">
      <w:pPr>
        <w:spacing w:before="182" w:line="273" w:lineRule="auto"/>
        <w:ind w:left="1571" w:right="1" w:firstLine="0"/>
        <w:jc w:val="both"/>
        <w:rPr>
          <w:rFonts w:ascii="Calibri" w:hAnsi="Calibri"/>
          <w:sz w:val="23"/>
        </w:rPr>
      </w:pPr>
      <w:r>
        <w:rPr>
          <w:rFonts w:ascii="Calibri" w:hAnsi="Calibri"/>
          <w:color w:val="231F20"/>
          <w:spacing w:val="-10"/>
          <w:sz w:val="23"/>
        </w:rPr>
        <w:t>Countries</w:t>
      </w:r>
      <w:r>
        <w:rPr>
          <w:rFonts w:ascii="Calibri" w:hAnsi="Calibri"/>
          <w:color w:val="231F20"/>
          <w:spacing w:val="-1"/>
          <w:sz w:val="23"/>
        </w:rPr>
        <w:t xml:space="preserve"> </w:t>
      </w:r>
      <w:r>
        <w:rPr>
          <w:rFonts w:ascii="Calibri" w:hAnsi="Calibri"/>
          <w:color w:val="231F20"/>
          <w:spacing w:val="-10"/>
          <w:sz w:val="23"/>
        </w:rPr>
        <w:t>around</w:t>
      </w:r>
      <w:r>
        <w:rPr>
          <w:rFonts w:ascii="Calibri" w:hAnsi="Calibri"/>
          <w:color w:val="231F20"/>
          <w:spacing w:val="-1"/>
          <w:sz w:val="23"/>
        </w:rPr>
        <w:t xml:space="preserve"> </w:t>
      </w:r>
      <w:r>
        <w:rPr>
          <w:rFonts w:ascii="Calibri" w:hAnsi="Calibri"/>
          <w:color w:val="231F20"/>
          <w:spacing w:val="-10"/>
          <w:sz w:val="23"/>
        </w:rPr>
        <w:t>the</w:t>
      </w:r>
      <w:r>
        <w:rPr>
          <w:rFonts w:ascii="Calibri" w:hAnsi="Calibri"/>
          <w:color w:val="231F20"/>
          <w:spacing w:val="-1"/>
          <w:sz w:val="23"/>
        </w:rPr>
        <w:t xml:space="preserve"> </w:t>
      </w:r>
      <w:r>
        <w:rPr>
          <w:rFonts w:ascii="Calibri" w:hAnsi="Calibri"/>
          <w:color w:val="231F20"/>
          <w:spacing w:val="-10"/>
          <w:sz w:val="23"/>
        </w:rPr>
        <w:t>globe</w:t>
      </w:r>
      <w:r>
        <w:rPr>
          <w:rFonts w:ascii="Calibri" w:hAnsi="Calibri"/>
          <w:color w:val="231F20"/>
          <w:spacing w:val="-1"/>
          <w:sz w:val="23"/>
        </w:rPr>
        <w:t xml:space="preserve"> </w:t>
      </w:r>
      <w:r>
        <w:rPr>
          <w:rFonts w:ascii="Calibri" w:hAnsi="Calibri"/>
          <w:color w:val="231F20"/>
          <w:spacing w:val="-10"/>
          <w:sz w:val="23"/>
        </w:rPr>
        <w:t>are</w:t>
      </w:r>
      <w:r>
        <w:rPr>
          <w:rFonts w:ascii="Calibri" w:hAnsi="Calibri"/>
          <w:color w:val="231F20"/>
          <w:spacing w:val="-1"/>
          <w:sz w:val="23"/>
        </w:rPr>
        <w:t xml:space="preserve"> </w:t>
      </w:r>
      <w:r>
        <w:rPr>
          <w:rFonts w:ascii="Calibri" w:hAnsi="Calibri"/>
          <w:color w:val="231F20"/>
          <w:spacing w:val="-10"/>
          <w:sz w:val="23"/>
        </w:rPr>
        <w:t>spending</w:t>
      </w:r>
      <w:r>
        <w:rPr>
          <w:rFonts w:ascii="Calibri" w:hAnsi="Calibri"/>
          <w:color w:val="231F20"/>
          <w:spacing w:val="-3"/>
          <w:sz w:val="23"/>
        </w:rPr>
        <w:t xml:space="preserve"> </w:t>
      </w:r>
      <w:r>
        <w:rPr>
          <w:rFonts w:ascii="Calibri" w:hAnsi="Calibri"/>
          <w:color w:val="231F20"/>
          <w:spacing w:val="-10"/>
          <w:sz w:val="23"/>
        </w:rPr>
        <w:t xml:space="preserve">billions </w:t>
      </w:r>
      <w:r>
        <w:rPr>
          <w:rFonts w:ascii="Calibri" w:hAnsi="Calibri"/>
          <w:color w:val="231F20"/>
          <w:sz w:val="23"/>
        </w:rPr>
        <w:t xml:space="preserve">of dollars and lots of time on various space missions, whether to Mars or other planets </w:t>
      </w:r>
      <w:r>
        <w:rPr>
          <w:rFonts w:ascii="Calibri" w:hAnsi="Calibri"/>
          <w:color w:val="231F20"/>
          <w:spacing w:val="-8"/>
          <w:sz w:val="23"/>
        </w:rPr>
        <w:t>much</w:t>
      </w:r>
      <w:r>
        <w:rPr>
          <w:rFonts w:ascii="Calibri" w:hAnsi="Calibri"/>
          <w:color w:val="231F20"/>
          <w:spacing w:val="-5"/>
          <w:sz w:val="23"/>
        </w:rPr>
        <w:t xml:space="preserve"> </w:t>
      </w:r>
      <w:r>
        <w:rPr>
          <w:rFonts w:ascii="Calibri" w:hAnsi="Calibri"/>
          <w:color w:val="231F20"/>
          <w:spacing w:val="-8"/>
          <w:sz w:val="23"/>
        </w:rPr>
        <w:t>further</w:t>
      </w:r>
      <w:r>
        <w:rPr>
          <w:rFonts w:ascii="Calibri" w:hAnsi="Calibri"/>
          <w:color w:val="231F20"/>
          <w:spacing w:val="-5"/>
          <w:sz w:val="23"/>
        </w:rPr>
        <w:t xml:space="preserve"> </w:t>
      </w:r>
      <w:r>
        <w:rPr>
          <w:rFonts w:ascii="Calibri" w:hAnsi="Calibri"/>
          <w:color w:val="231F20"/>
          <w:spacing w:val="-8"/>
          <w:sz w:val="23"/>
        </w:rPr>
        <w:t>away.</w:t>
      </w:r>
      <w:r>
        <w:rPr>
          <w:rFonts w:ascii="Calibri" w:hAnsi="Calibri"/>
          <w:color w:val="231F20"/>
          <w:spacing w:val="-5"/>
          <w:sz w:val="23"/>
        </w:rPr>
        <w:t xml:space="preserve"> </w:t>
      </w:r>
      <w:r>
        <w:rPr>
          <w:rFonts w:ascii="Calibri" w:hAnsi="Calibri"/>
          <w:color w:val="231F20"/>
          <w:spacing w:val="-8"/>
          <w:sz w:val="23"/>
        </w:rPr>
        <w:t>Some</w:t>
      </w:r>
      <w:r>
        <w:rPr>
          <w:rFonts w:ascii="Calibri" w:hAnsi="Calibri"/>
          <w:color w:val="231F20"/>
          <w:spacing w:val="-5"/>
          <w:sz w:val="23"/>
        </w:rPr>
        <w:t xml:space="preserve"> </w:t>
      </w:r>
      <w:r>
        <w:rPr>
          <w:rFonts w:ascii="Calibri" w:hAnsi="Calibri"/>
          <w:color w:val="231F20"/>
          <w:spacing w:val="-8"/>
          <w:sz w:val="23"/>
        </w:rPr>
        <w:t>people</w:t>
      </w:r>
      <w:r>
        <w:rPr>
          <w:rFonts w:ascii="Calibri" w:hAnsi="Calibri"/>
          <w:color w:val="231F20"/>
          <w:spacing w:val="-5"/>
          <w:sz w:val="23"/>
        </w:rPr>
        <w:t xml:space="preserve"> </w:t>
      </w:r>
      <w:r>
        <w:rPr>
          <w:rFonts w:ascii="Calibri" w:hAnsi="Calibri"/>
          <w:color w:val="231F20"/>
          <w:spacing w:val="-8"/>
          <w:sz w:val="23"/>
        </w:rPr>
        <w:t>argue</w:t>
      </w:r>
      <w:r>
        <w:rPr>
          <w:rFonts w:ascii="Calibri" w:hAnsi="Calibri"/>
          <w:color w:val="231F20"/>
          <w:spacing w:val="-5"/>
          <w:sz w:val="23"/>
        </w:rPr>
        <w:t xml:space="preserve"> </w:t>
      </w:r>
      <w:r>
        <w:rPr>
          <w:rFonts w:ascii="Calibri" w:hAnsi="Calibri"/>
          <w:color w:val="231F20"/>
          <w:spacing w:val="-8"/>
          <w:sz w:val="23"/>
        </w:rPr>
        <w:t>that</w:t>
      </w:r>
      <w:r>
        <w:rPr>
          <w:rFonts w:ascii="Calibri" w:hAnsi="Calibri"/>
          <w:color w:val="231F20"/>
          <w:spacing w:val="-5"/>
          <w:sz w:val="23"/>
        </w:rPr>
        <w:t xml:space="preserve"> </w:t>
      </w:r>
      <w:r>
        <w:rPr>
          <w:rFonts w:ascii="Calibri" w:hAnsi="Calibri"/>
          <w:color w:val="231F20"/>
          <w:spacing w:val="-8"/>
          <w:sz w:val="23"/>
        </w:rPr>
        <w:t xml:space="preserve">we </w:t>
      </w:r>
      <w:r>
        <w:rPr>
          <w:rFonts w:ascii="Calibri" w:hAnsi="Calibri"/>
          <w:color w:val="231F20"/>
          <w:spacing w:val="-6"/>
          <w:sz w:val="23"/>
        </w:rPr>
        <w:t>should stop wasting time and</w:t>
      </w:r>
      <w:r>
        <w:rPr>
          <w:rFonts w:ascii="Calibri" w:hAnsi="Calibri"/>
          <w:color w:val="231F20"/>
          <w:spacing w:val="-7"/>
          <w:sz w:val="23"/>
        </w:rPr>
        <w:t xml:space="preserve"> </w:t>
      </w:r>
      <w:r>
        <w:rPr>
          <w:rFonts w:ascii="Calibri" w:hAnsi="Calibri"/>
          <w:color w:val="231F20"/>
          <w:spacing w:val="-6"/>
          <w:sz w:val="23"/>
        </w:rPr>
        <w:t xml:space="preserve">money exploring </w:t>
      </w:r>
      <w:r>
        <w:rPr>
          <w:rFonts w:ascii="Calibri" w:hAnsi="Calibri"/>
          <w:color w:val="231F20"/>
          <w:spacing w:val="-8"/>
          <w:position w:val="1"/>
          <w:sz w:val="23"/>
        </w:rPr>
        <w:t>space.</w:t>
      </w:r>
      <w:r>
        <w:rPr>
          <w:rFonts w:ascii="Calibri" w:hAnsi="Calibri"/>
          <w:color w:val="231F20"/>
          <w:spacing w:val="-5"/>
          <w:position w:val="1"/>
          <w:sz w:val="23"/>
        </w:rPr>
        <w:t xml:space="preserve"> </w:t>
      </w:r>
      <w:r>
        <w:rPr>
          <w:rFonts w:ascii="Calibri" w:hAnsi="Calibri"/>
          <w:color w:val="231F20"/>
          <w:spacing w:val="-8"/>
          <w:position w:val="1"/>
          <w:sz w:val="23"/>
        </w:rPr>
        <w:t>Instead,</w:t>
      </w:r>
      <w:r>
        <w:rPr>
          <w:rFonts w:ascii="Calibri" w:hAnsi="Calibri"/>
          <w:color w:val="231F20"/>
          <w:spacing w:val="-5"/>
          <w:position w:val="1"/>
          <w:sz w:val="23"/>
        </w:rPr>
        <w:t xml:space="preserve"> </w:t>
      </w:r>
      <w:r>
        <w:rPr>
          <w:rFonts w:ascii="Calibri" w:hAnsi="Calibri"/>
          <w:color w:val="231F20"/>
          <w:spacing w:val="-8"/>
          <w:position w:val="1"/>
          <w:sz w:val="23"/>
        </w:rPr>
        <w:t>we</w:t>
      </w:r>
      <w:r>
        <w:rPr>
          <w:rFonts w:ascii="Calibri" w:hAnsi="Calibri"/>
          <w:color w:val="231F20"/>
          <w:spacing w:val="-5"/>
          <w:position w:val="1"/>
          <w:sz w:val="23"/>
        </w:rPr>
        <w:t xml:space="preserve"> </w:t>
      </w:r>
      <w:r>
        <w:rPr>
          <w:rFonts w:ascii="Calibri" w:hAnsi="Calibri"/>
          <w:color w:val="231F20"/>
          <w:spacing w:val="-8"/>
          <w:position w:val="1"/>
          <w:sz w:val="23"/>
        </w:rPr>
        <w:t>should</w:t>
      </w:r>
      <w:r>
        <w:rPr>
          <w:rFonts w:ascii="Calibri" w:hAnsi="Calibri"/>
          <w:color w:val="231F20"/>
          <w:spacing w:val="-5"/>
          <w:position w:val="1"/>
          <w:sz w:val="23"/>
        </w:rPr>
        <w:t xml:space="preserve"> </w:t>
      </w:r>
      <w:r>
        <w:rPr>
          <w:rFonts w:ascii="Calibri" w:hAnsi="Calibri"/>
          <w:color w:val="231F20"/>
          <w:spacing w:val="-8"/>
          <w:position w:val="1"/>
          <w:sz w:val="23"/>
        </w:rPr>
        <w:t>feed</w:t>
      </w:r>
      <w:r>
        <w:rPr>
          <w:rFonts w:ascii="Calibri" w:hAnsi="Calibri"/>
          <w:color w:val="231F20"/>
          <w:spacing w:val="-5"/>
          <w:position w:val="1"/>
          <w:sz w:val="23"/>
        </w:rPr>
        <w:t xml:space="preserve"> </w:t>
      </w:r>
      <w:r>
        <w:rPr>
          <w:rFonts w:ascii="Calibri" w:hAnsi="Calibri"/>
          <w:color w:val="231F20"/>
          <w:spacing w:val="-8"/>
          <w:position w:val="1"/>
          <w:sz w:val="23"/>
        </w:rPr>
        <w:t>the</w:t>
      </w:r>
      <w:r>
        <w:rPr>
          <w:rFonts w:ascii="Calibri" w:hAnsi="Calibri"/>
          <w:color w:val="231F20"/>
          <w:spacing w:val="-5"/>
          <w:position w:val="1"/>
          <w:sz w:val="23"/>
        </w:rPr>
        <w:t xml:space="preserve"> </w:t>
      </w:r>
      <w:r>
        <w:rPr>
          <w:rFonts w:ascii="Calibri" w:hAnsi="Calibri"/>
          <w:color w:val="231F20"/>
          <w:spacing w:val="-8"/>
          <w:position w:val="1"/>
          <w:sz w:val="23"/>
        </w:rPr>
        <w:t>world</w:t>
      </w:r>
      <w:r>
        <w:rPr>
          <w:rFonts w:ascii="Tahoma" w:hAnsi="Tahoma"/>
          <w:color w:val="231F20"/>
          <w:spacing w:val="-8"/>
          <w:sz w:val="23"/>
        </w:rPr>
        <w:t>ʼ</w:t>
      </w:r>
      <w:r>
        <w:rPr>
          <w:rFonts w:ascii="Calibri" w:hAnsi="Calibri"/>
          <w:color w:val="231F20"/>
          <w:spacing w:val="-8"/>
          <w:position w:val="1"/>
          <w:sz w:val="23"/>
        </w:rPr>
        <w:t>s</w:t>
      </w:r>
      <w:r>
        <w:rPr>
          <w:rFonts w:ascii="Calibri" w:hAnsi="Calibri"/>
          <w:color w:val="231F20"/>
          <w:spacing w:val="-5"/>
          <w:position w:val="1"/>
          <w:sz w:val="23"/>
        </w:rPr>
        <w:t xml:space="preserve"> </w:t>
      </w:r>
      <w:r>
        <w:rPr>
          <w:rFonts w:ascii="Calibri" w:hAnsi="Calibri"/>
          <w:color w:val="231F20"/>
          <w:spacing w:val="-8"/>
          <w:position w:val="1"/>
          <w:sz w:val="23"/>
        </w:rPr>
        <w:t xml:space="preserve">poor </w:t>
      </w:r>
      <w:r>
        <w:rPr>
          <w:rFonts w:ascii="Calibri" w:hAnsi="Calibri"/>
          <w:color w:val="231F20"/>
          <w:spacing w:val="-10"/>
          <w:sz w:val="23"/>
        </w:rPr>
        <w:t>and</w:t>
      </w:r>
      <w:r>
        <w:rPr>
          <w:rFonts w:ascii="Calibri" w:hAnsi="Calibri"/>
          <w:color w:val="231F20"/>
          <w:spacing w:val="-3"/>
          <w:sz w:val="23"/>
        </w:rPr>
        <w:t xml:space="preserve"> </w:t>
      </w:r>
      <w:r>
        <w:rPr>
          <w:rFonts w:ascii="Calibri" w:hAnsi="Calibri"/>
          <w:color w:val="231F20"/>
          <w:spacing w:val="-10"/>
          <w:sz w:val="23"/>
        </w:rPr>
        <w:t>find</w:t>
      </w:r>
      <w:r>
        <w:rPr>
          <w:rFonts w:ascii="Calibri" w:hAnsi="Calibri"/>
          <w:color w:val="231F20"/>
          <w:spacing w:val="-3"/>
          <w:sz w:val="23"/>
        </w:rPr>
        <w:t xml:space="preserve"> </w:t>
      </w:r>
      <w:r>
        <w:rPr>
          <w:rFonts w:ascii="Calibri" w:hAnsi="Calibri"/>
          <w:color w:val="231F20"/>
          <w:spacing w:val="-10"/>
          <w:sz w:val="23"/>
        </w:rPr>
        <w:t>immediate</w:t>
      </w:r>
      <w:r>
        <w:rPr>
          <w:rFonts w:ascii="Calibri" w:hAnsi="Calibri"/>
          <w:color w:val="231F20"/>
          <w:spacing w:val="-3"/>
          <w:sz w:val="23"/>
        </w:rPr>
        <w:t xml:space="preserve"> </w:t>
      </w:r>
      <w:r>
        <w:rPr>
          <w:rFonts w:ascii="Calibri" w:hAnsi="Calibri"/>
          <w:color w:val="231F20"/>
          <w:spacing w:val="-10"/>
          <w:sz w:val="23"/>
        </w:rPr>
        <w:t>solutions</w:t>
      </w:r>
      <w:r>
        <w:rPr>
          <w:rFonts w:ascii="Calibri" w:hAnsi="Calibri"/>
          <w:color w:val="231F20"/>
          <w:spacing w:val="-3"/>
          <w:sz w:val="23"/>
        </w:rPr>
        <w:t xml:space="preserve"> </w:t>
      </w:r>
      <w:r>
        <w:rPr>
          <w:rFonts w:ascii="Calibri" w:hAnsi="Calibri"/>
          <w:color w:val="231F20"/>
          <w:spacing w:val="-10"/>
          <w:sz w:val="23"/>
        </w:rPr>
        <w:t>to</w:t>
      </w:r>
      <w:r>
        <w:rPr>
          <w:rFonts w:ascii="Calibri" w:hAnsi="Calibri"/>
          <w:color w:val="231F20"/>
          <w:spacing w:val="-3"/>
          <w:sz w:val="23"/>
        </w:rPr>
        <w:t xml:space="preserve"> </w:t>
      </w:r>
      <w:r>
        <w:rPr>
          <w:rFonts w:ascii="Calibri" w:hAnsi="Calibri"/>
          <w:color w:val="231F20"/>
          <w:spacing w:val="-10"/>
          <w:sz w:val="23"/>
        </w:rPr>
        <w:t>other</w:t>
      </w:r>
      <w:r>
        <w:rPr>
          <w:rFonts w:ascii="Calibri" w:hAnsi="Calibri"/>
          <w:color w:val="231F20"/>
          <w:spacing w:val="-3"/>
          <w:sz w:val="23"/>
        </w:rPr>
        <w:t xml:space="preserve"> </w:t>
      </w:r>
      <w:r>
        <w:rPr>
          <w:rFonts w:ascii="Calibri" w:hAnsi="Calibri"/>
          <w:color w:val="231F20"/>
          <w:spacing w:val="-10"/>
          <w:sz w:val="23"/>
        </w:rPr>
        <w:t xml:space="preserve">problems, </w:t>
      </w:r>
      <w:r>
        <w:rPr>
          <w:rFonts w:ascii="Calibri" w:hAnsi="Calibri"/>
          <w:color w:val="231F20"/>
          <w:spacing w:val="-4"/>
          <w:sz w:val="23"/>
        </w:rPr>
        <w:t>such</w:t>
      </w:r>
      <w:r>
        <w:rPr>
          <w:rFonts w:ascii="Calibri" w:hAnsi="Calibri"/>
          <w:color w:val="231F20"/>
          <w:spacing w:val="-5"/>
          <w:sz w:val="23"/>
        </w:rPr>
        <w:t xml:space="preserve"> </w:t>
      </w:r>
      <w:r>
        <w:rPr>
          <w:rFonts w:ascii="Calibri" w:hAnsi="Calibri"/>
          <w:color w:val="231F20"/>
          <w:spacing w:val="-4"/>
          <w:sz w:val="23"/>
        </w:rPr>
        <w:t>as</w:t>
      </w:r>
      <w:r>
        <w:rPr>
          <w:rFonts w:ascii="Calibri" w:hAnsi="Calibri"/>
          <w:color w:val="231F20"/>
          <w:spacing w:val="-5"/>
          <w:sz w:val="23"/>
        </w:rPr>
        <w:t xml:space="preserve"> </w:t>
      </w:r>
      <w:r>
        <w:rPr>
          <w:rFonts w:ascii="Calibri" w:hAnsi="Calibri"/>
          <w:color w:val="231F20"/>
          <w:spacing w:val="-4"/>
          <w:sz w:val="23"/>
        </w:rPr>
        <w:t>pollution</w:t>
      </w:r>
      <w:r>
        <w:rPr>
          <w:rFonts w:ascii="Calibri" w:hAnsi="Calibri"/>
          <w:color w:val="231F20"/>
          <w:spacing w:val="-5"/>
          <w:sz w:val="23"/>
        </w:rPr>
        <w:t xml:space="preserve"> </w:t>
      </w:r>
      <w:r>
        <w:rPr>
          <w:rFonts w:ascii="Calibri" w:hAnsi="Calibri"/>
          <w:color w:val="231F20"/>
          <w:spacing w:val="-4"/>
          <w:sz w:val="23"/>
        </w:rPr>
        <w:t>and fatal</w:t>
      </w:r>
      <w:r>
        <w:rPr>
          <w:rFonts w:ascii="Calibri" w:hAnsi="Calibri"/>
          <w:color w:val="231F20"/>
          <w:spacing w:val="-5"/>
          <w:sz w:val="23"/>
        </w:rPr>
        <w:t xml:space="preserve"> </w:t>
      </w:r>
      <w:r>
        <w:rPr>
          <w:rFonts w:ascii="Calibri" w:hAnsi="Calibri"/>
          <w:color w:val="231F20"/>
          <w:spacing w:val="-4"/>
          <w:sz w:val="23"/>
        </w:rPr>
        <w:t>diseases.</w:t>
      </w:r>
      <w:r>
        <w:rPr>
          <w:rFonts w:ascii="Calibri" w:hAnsi="Calibri"/>
          <w:color w:val="231F20"/>
          <w:spacing w:val="-6"/>
          <w:sz w:val="23"/>
        </w:rPr>
        <w:t xml:space="preserve"> </w:t>
      </w:r>
      <w:r>
        <w:rPr>
          <w:rFonts w:ascii="Calibri" w:hAnsi="Calibri"/>
          <w:color w:val="231F20"/>
          <w:spacing w:val="-4"/>
          <w:sz w:val="23"/>
        </w:rPr>
        <w:t xml:space="preserve">However, </w:t>
      </w:r>
      <w:r>
        <w:rPr>
          <w:rFonts w:ascii="Calibri" w:hAnsi="Calibri"/>
          <w:color w:val="231F20"/>
          <w:spacing w:val="-2"/>
          <w:sz w:val="23"/>
        </w:rPr>
        <w:t>others</w:t>
      </w:r>
      <w:r>
        <w:rPr>
          <w:rFonts w:ascii="Calibri" w:hAnsi="Calibri"/>
          <w:color w:val="231F20"/>
          <w:spacing w:val="-11"/>
          <w:sz w:val="23"/>
        </w:rPr>
        <w:t xml:space="preserve"> </w:t>
      </w:r>
      <w:r>
        <w:rPr>
          <w:rFonts w:ascii="Calibri" w:hAnsi="Calibri"/>
          <w:color w:val="231F20"/>
          <w:spacing w:val="-2"/>
          <w:sz w:val="23"/>
        </w:rPr>
        <w:t>feel</w:t>
      </w:r>
      <w:r>
        <w:rPr>
          <w:rFonts w:ascii="Calibri" w:hAnsi="Calibri"/>
          <w:color w:val="231F20"/>
          <w:spacing w:val="-11"/>
          <w:sz w:val="23"/>
        </w:rPr>
        <w:t xml:space="preserve"> </w:t>
      </w:r>
      <w:r>
        <w:rPr>
          <w:rFonts w:ascii="Calibri" w:hAnsi="Calibri"/>
          <w:color w:val="231F20"/>
          <w:spacing w:val="-2"/>
          <w:sz w:val="23"/>
        </w:rPr>
        <w:t>this</w:t>
      </w:r>
      <w:r>
        <w:rPr>
          <w:rFonts w:ascii="Calibri" w:hAnsi="Calibri"/>
          <w:color w:val="231F20"/>
          <w:spacing w:val="-11"/>
          <w:sz w:val="23"/>
        </w:rPr>
        <w:t xml:space="preserve"> </w:t>
      </w:r>
      <w:r>
        <w:rPr>
          <w:rFonts w:ascii="Calibri" w:hAnsi="Calibri"/>
          <w:color w:val="231F20"/>
          <w:spacing w:val="-2"/>
          <w:sz w:val="23"/>
        </w:rPr>
        <w:t>is</w:t>
      </w:r>
      <w:r>
        <w:rPr>
          <w:rFonts w:ascii="Calibri" w:hAnsi="Calibri"/>
          <w:color w:val="231F20"/>
          <w:spacing w:val="-11"/>
          <w:sz w:val="23"/>
        </w:rPr>
        <w:t xml:space="preserve"> </w:t>
      </w:r>
      <w:r>
        <w:rPr>
          <w:rFonts w:ascii="Calibri" w:hAnsi="Calibri"/>
          <w:color w:val="231F20"/>
          <w:spacing w:val="-2"/>
          <w:sz w:val="23"/>
        </w:rPr>
        <w:t>a</w:t>
      </w:r>
      <w:r>
        <w:rPr>
          <w:rFonts w:ascii="Calibri" w:hAnsi="Calibri"/>
          <w:color w:val="231F20"/>
          <w:spacing w:val="-11"/>
          <w:sz w:val="23"/>
        </w:rPr>
        <w:t xml:space="preserve"> </w:t>
      </w:r>
      <w:r>
        <w:rPr>
          <w:rFonts w:ascii="Calibri" w:hAnsi="Calibri"/>
          <w:color w:val="231F20"/>
          <w:spacing w:val="-2"/>
          <w:sz w:val="23"/>
        </w:rPr>
        <w:t>shallow</w:t>
      </w:r>
      <w:r>
        <w:rPr>
          <w:rFonts w:ascii="Calibri" w:hAnsi="Calibri"/>
          <w:color w:val="231F20"/>
          <w:spacing w:val="-11"/>
          <w:sz w:val="23"/>
        </w:rPr>
        <w:t xml:space="preserve"> </w:t>
      </w:r>
      <w:r>
        <w:rPr>
          <w:rFonts w:ascii="Calibri" w:hAnsi="Calibri"/>
          <w:color w:val="231F20"/>
          <w:spacing w:val="-2"/>
          <w:sz w:val="23"/>
        </w:rPr>
        <w:t>view</w:t>
      </w:r>
      <w:r>
        <w:rPr>
          <w:rFonts w:ascii="Calibri" w:hAnsi="Calibri"/>
          <w:color w:val="231F20"/>
          <w:spacing w:val="-11"/>
          <w:sz w:val="23"/>
        </w:rPr>
        <w:t xml:space="preserve"> </w:t>
      </w:r>
      <w:r>
        <w:rPr>
          <w:rFonts w:ascii="Calibri" w:hAnsi="Calibri"/>
          <w:color w:val="231F20"/>
          <w:spacing w:val="-2"/>
          <w:sz w:val="23"/>
        </w:rPr>
        <w:t>which</w:t>
      </w:r>
      <w:r>
        <w:rPr>
          <w:rFonts w:ascii="Calibri" w:hAnsi="Calibri"/>
          <w:color w:val="231F20"/>
          <w:spacing w:val="-11"/>
          <w:sz w:val="23"/>
        </w:rPr>
        <w:t xml:space="preserve"> </w:t>
      </w:r>
      <w:r>
        <w:rPr>
          <w:rFonts w:ascii="Calibri" w:hAnsi="Calibri"/>
          <w:color w:val="231F20"/>
          <w:spacing w:val="-2"/>
          <w:sz w:val="23"/>
        </w:rPr>
        <w:t>fails</w:t>
      </w:r>
      <w:r>
        <w:rPr>
          <w:rFonts w:ascii="Calibri" w:hAnsi="Calibri"/>
          <w:color w:val="231F20"/>
          <w:spacing w:val="-11"/>
          <w:sz w:val="23"/>
        </w:rPr>
        <w:t xml:space="preserve"> </w:t>
      </w:r>
      <w:r>
        <w:rPr>
          <w:rFonts w:ascii="Calibri" w:hAnsi="Calibri"/>
          <w:color w:val="231F20"/>
          <w:spacing w:val="-2"/>
          <w:sz w:val="23"/>
        </w:rPr>
        <w:t>to realise</w:t>
      </w:r>
      <w:r>
        <w:rPr>
          <w:rFonts w:ascii="Calibri" w:hAnsi="Calibri"/>
          <w:color w:val="231F20"/>
          <w:spacing w:val="-15"/>
          <w:sz w:val="23"/>
        </w:rPr>
        <w:t xml:space="preserve"> </w:t>
      </w:r>
      <w:r>
        <w:rPr>
          <w:rFonts w:ascii="Calibri" w:hAnsi="Calibri"/>
          <w:color w:val="231F20"/>
          <w:spacing w:val="-2"/>
          <w:sz w:val="23"/>
        </w:rPr>
        <w:t>how</w:t>
      </w:r>
      <w:r>
        <w:rPr>
          <w:rFonts w:ascii="Calibri" w:hAnsi="Calibri"/>
          <w:color w:val="231F20"/>
          <w:spacing w:val="-14"/>
          <w:sz w:val="23"/>
        </w:rPr>
        <w:t xml:space="preserve"> </w:t>
      </w:r>
      <w:r>
        <w:rPr>
          <w:rFonts w:ascii="Calibri" w:hAnsi="Calibri"/>
          <w:color w:val="231F20"/>
          <w:spacing w:val="-2"/>
          <w:sz w:val="23"/>
        </w:rPr>
        <w:t>exploring</w:t>
      </w:r>
      <w:r>
        <w:rPr>
          <w:rFonts w:ascii="Calibri" w:hAnsi="Calibri"/>
          <w:color w:val="231F20"/>
          <w:spacing w:val="-14"/>
          <w:sz w:val="23"/>
        </w:rPr>
        <w:t xml:space="preserve"> </w:t>
      </w:r>
      <w:r>
        <w:rPr>
          <w:rFonts w:ascii="Calibri" w:hAnsi="Calibri"/>
          <w:color w:val="231F20"/>
          <w:spacing w:val="-2"/>
          <w:sz w:val="23"/>
        </w:rPr>
        <w:t>space</w:t>
      </w:r>
      <w:r>
        <w:rPr>
          <w:rFonts w:ascii="Calibri" w:hAnsi="Calibri"/>
          <w:color w:val="231F20"/>
          <w:spacing w:val="-15"/>
          <w:sz w:val="23"/>
        </w:rPr>
        <w:t xml:space="preserve"> </w:t>
      </w:r>
      <w:r>
        <w:rPr>
          <w:rFonts w:ascii="Calibri" w:hAnsi="Calibri"/>
          <w:color w:val="231F20"/>
          <w:spacing w:val="-2"/>
          <w:sz w:val="23"/>
        </w:rPr>
        <w:t>helps</w:t>
      </w:r>
      <w:r>
        <w:rPr>
          <w:rFonts w:ascii="Calibri" w:hAnsi="Calibri"/>
          <w:color w:val="231F20"/>
          <w:spacing w:val="-15"/>
          <w:sz w:val="23"/>
        </w:rPr>
        <w:t xml:space="preserve"> </w:t>
      </w:r>
      <w:r>
        <w:rPr>
          <w:rFonts w:ascii="Calibri" w:hAnsi="Calibri"/>
          <w:color w:val="231F20"/>
          <w:spacing w:val="-2"/>
          <w:sz w:val="23"/>
        </w:rPr>
        <w:t>us.</w:t>
      </w:r>
    </w:p>
    <w:p w14:paraId="2C38C426">
      <w:pPr>
        <w:pStyle w:val="11"/>
        <w:spacing w:before="1"/>
        <w:rPr>
          <w:rFonts w:ascii="Calibri"/>
          <w:sz w:val="26"/>
        </w:rPr>
      </w:pPr>
    </w:p>
    <w:p w14:paraId="4210DD76">
      <w:pPr>
        <w:spacing w:before="0" w:line="273" w:lineRule="auto"/>
        <w:ind w:left="1571" w:right="0" w:firstLine="0"/>
        <w:jc w:val="both"/>
        <w:rPr>
          <w:rFonts w:ascii="Calibri" w:hAnsi="Calibri"/>
          <w:sz w:val="23"/>
        </w:rPr>
      </w:pPr>
      <w:r>
        <w:rPr>
          <w:rFonts w:ascii="Calibri" w:hAnsi="Calibri"/>
          <w:color w:val="231F20"/>
          <w:sz w:val="23"/>
        </w:rPr>
        <w:t xml:space="preserve">Firstly, exploring space has already made a </w:t>
      </w:r>
      <w:r>
        <w:rPr>
          <w:rFonts w:ascii="Calibri" w:hAnsi="Calibri"/>
          <w:color w:val="231F20"/>
          <w:spacing w:val="-4"/>
          <w:sz w:val="23"/>
        </w:rPr>
        <w:t>difference</w:t>
      </w:r>
      <w:r>
        <w:rPr>
          <w:rFonts w:ascii="Calibri" w:hAnsi="Calibri"/>
          <w:color w:val="231F20"/>
          <w:spacing w:val="-5"/>
          <w:sz w:val="23"/>
        </w:rPr>
        <w:t xml:space="preserve"> </w:t>
      </w:r>
      <w:r>
        <w:rPr>
          <w:rFonts w:ascii="Calibri" w:hAnsi="Calibri"/>
          <w:color w:val="231F20"/>
          <w:spacing w:val="-4"/>
          <w:sz w:val="23"/>
        </w:rPr>
        <w:t>in the fight against world</w:t>
      </w:r>
      <w:r>
        <w:rPr>
          <w:rFonts w:ascii="Calibri" w:hAnsi="Calibri"/>
          <w:color w:val="231F20"/>
          <w:spacing w:val="-6"/>
          <w:sz w:val="23"/>
        </w:rPr>
        <w:t xml:space="preserve"> </w:t>
      </w:r>
      <w:r>
        <w:rPr>
          <w:rFonts w:ascii="Calibri" w:hAnsi="Calibri"/>
          <w:color w:val="231F20"/>
          <w:spacing w:val="-4"/>
          <w:sz w:val="23"/>
        </w:rPr>
        <w:t>hunger.</w:t>
      </w:r>
      <w:r>
        <w:rPr>
          <w:rFonts w:ascii="Calibri" w:hAnsi="Calibri"/>
          <w:color w:val="231F20"/>
          <w:spacing w:val="-6"/>
          <w:sz w:val="23"/>
        </w:rPr>
        <w:t xml:space="preserve"> </w:t>
      </w:r>
      <w:r>
        <w:rPr>
          <w:rFonts w:ascii="Calibri" w:hAnsi="Calibri"/>
          <w:color w:val="231F20"/>
          <w:spacing w:val="-4"/>
          <w:sz w:val="23"/>
        </w:rPr>
        <w:t xml:space="preserve">It </w:t>
      </w:r>
      <w:r>
        <w:rPr>
          <w:rFonts w:ascii="Calibri" w:hAnsi="Calibri"/>
          <w:color w:val="231F20"/>
          <w:spacing w:val="-6"/>
          <w:sz w:val="23"/>
        </w:rPr>
        <w:t xml:space="preserve">has directly resulted in the many satellites that </w:t>
      </w:r>
      <w:r>
        <w:rPr>
          <w:rFonts w:ascii="Calibri" w:hAnsi="Calibri"/>
          <w:color w:val="231F20"/>
          <w:sz w:val="23"/>
        </w:rPr>
        <w:t>now orbit Earth. A number of the satellites record data on land and weather patterns. Then</w:t>
      </w:r>
      <w:r>
        <w:rPr>
          <w:rFonts w:ascii="Calibri" w:hAnsi="Calibri"/>
          <w:color w:val="231F20"/>
          <w:spacing w:val="-1"/>
          <w:sz w:val="23"/>
        </w:rPr>
        <w:t xml:space="preserve"> </w:t>
      </w:r>
      <w:r>
        <w:rPr>
          <w:rFonts w:ascii="Calibri" w:hAnsi="Calibri"/>
          <w:color w:val="231F20"/>
          <w:sz w:val="23"/>
        </w:rPr>
        <w:t>the</w:t>
      </w:r>
      <w:r>
        <w:rPr>
          <w:rFonts w:ascii="Calibri" w:hAnsi="Calibri"/>
          <w:color w:val="231F20"/>
          <w:spacing w:val="-1"/>
          <w:sz w:val="23"/>
        </w:rPr>
        <w:t xml:space="preserve"> </w:t>
      </w:r>
      <w:r>
        <w:rPr>
          <w:rFonts w:ascii="Calibri" w:hAnsi="Calibri"/>
          <w:color w:val="231F20"/>
          <w:sz w:val="23"/>
        </w:rPr>
        <w:t>data</w:t>
      </w:r>
      <w:r>
        <w:rPr>
          <w:rFonts w:ascii="Calibri" w:hAnsi="Calibri"/>
          <w:color w:val="231F20"/>
          <w:spacing w:val="-2"/>
          <w:sz w:val="23"/>
        </w:rPr>
        <w:t xml:space="preserve"> </w:t>
      </w:r>
      <w:r>
        <w:rPr>
          <w:rFonts w:ascii="Calibri" w:hAnsi="Calibri"/>
          <w:color w:val="231F20"/>
          <w:sz w:val="23"/>
        </w:rPr>
        <w:t>is transmitted</w:t>
      </w:r>
      <w:r>
        <w:rPr>
          <w:rFonts w:ascii="Calibri" w:hAnsi="Calibri"/>
          <w:color w:val="231F20"/>
          <w:spacing w:val="-1"/>
          <w:sz w:val="23"/>
        </w:rPr>
        <w:t xml:space="preserve"> </w:t>
      </w:r>
      <w:r>
        <w:rPr>
          <w:rFonts w:ascii="Calibri" w:hAnsi="Calibri"/>
          <w:color w:val="231F20"/>
          <w:sz w:val="23"/>
        </w:rPr>
        <w:t>to</w:t>
      </w:r>
      <w:r>
        <w:rPr>
          <w:rFonts w:ascii="Calibri" w:hAnsi="Calibri"/>
          <w:color w:val="231F20"/>
          <w:spacing w:val="-1"/>
          <w:sz w:val="23"/>
        </w:rPr>
        <w:t xml:space="preserve"> </w:t>
      </w:r>
      <w:r>
        <w:rPr>
          <w:rFonts w:ascii="Calibri" w:hAnsi="Calibri"/>
          <w:color w:val="231F20"/>
          <w:sz w:val="23"/>
        </w:rPr>
        <w:t>scientists</w:t>
      </w:r>
      <w:r>
        <w:rPr>
          <w:rFonts w:ascii="Calibri" w:hAnsi="Calibri"/>
          <w:color w:val="231F20"/>
          <w:spacing w:val="-1"/>
          <w:sz w:val="23"/>
        </w:rPr>
        <w:t xml:space="preserve"> </w:t>
      </w:r>
      <w:r>
        <w:rPr>
          <w:rFonts w:ascii="Calibri" w:hAnsi="Calibri"/>
          <w:color w:val="231F20"/>
          <w:sz w:val="23"/>
        </w:rPr>
        <w:t xml:space="preserve">on Earth. After careful analysis, the scientists can provide useful recommendations and advice for farmers. As a result, space-based science has helped farming in its efforts to </w:t>
      </w:r>
      <w:r>
        <w:rPr>
          <w:rFonts w:ascii="Calibri" w:hAnsi="Calibri"/>
          <w:color w:val="231F20"/>
          <w:position w:val="1"/>
          <w:sz w:val="23"/>
        </w:rPr>
        <w:t>grow</w:t>
      </w:r>
      <w:r>
        <w:rPr>
          <w:rFonts w:ascii="Calibri" w:hAnsi="Calibri"/>
          <w:color w:val="231F20"/>
          <w:spacing w:val="-4"/>
          <w:position w:val="1"/>
          <w:sz w:val="23"/>
        </w:rPr>
        <w:t xml:space="preserve"> </w:t>
      </w:r>
      <w:r>
        <w:rPr>
          <w:rFonts w:ascii="Calibri" w:hAnsi="Calibri"/>
          <w:color w:val="231F20"/>
          <w:position w:val="1"/>
          <w:sz w:val="23"/>
        </w:rPr>
        <w:t>enough</w:t>
      </w:r>
      <w:r>
        <w:rPr>
          <w:rFonts w:ascii="Calibri" w:hAnsi="Calibri"/>
          <w:color w:val="231F20"/>
          <w:spacing w:val="-4"/>
          <w:position w:val="1"/>
          <w:sz w:val="23"/>
        </w:rPr>
        <w:t xml:space="preserve"> </w:t>
      </w:r>
      <w:r>
        <w:rPr>
          <w:rFonts w:ascii="Calibri" w:hAnsi="Calibri"/>
          <w:color w:val="231F20"/>
          <w:position w:val="1"/>
          <w:sz w:val="23"/>
        </w:rPr>
        <w:t>food</w:t>
      </w:r>
      <w:r>
        <w:rPr>
          <w:rFonts w:ascii="Calibri" w:hAnsi="Calibri"/>
          <w:color w:val="231F20"/>
          <w:spacing w:val="-4"/>
          <w:position w:val="1"/>
          <w:sz w:val="23"/>
        </w:rPr>
        <w:t xml:space="preserve"> </w:t>
      </w:r>
      <w:r>
        <w:rPr>
          <w:rFonts w:ascii="Calibri" w:hAnsi="Calibri"/>
          <w:color w:val="231F20"/>
          <w:position w:val="1"/>
          <w:sz w:val="23"/>
        </w:rPr>
        <w:t>to</w:t>
      </w:r>
      <w:r>
        <w:rPr>
          <w:rFonts w:ascii="Calibri" w:hAnsi="Calibri"/>
          <w:color w:val="231F20"/>
          <w:spacing w:val="-4"/>
          <w:position w:val="1"/>
          <w:sz w:val="23"/>
        </w:rPr>
        <w:t xml:space="preserve"> </w:t>
      </w:r>
      <w:r>
        <w:rPr>
          <w:rFonts w:ascii="Calibri" w:hAnsi="Calibri"/>
          <w:color w:val="231F20"/>
          <w:position w:val="1"/>
          <w:sz w:val="23"/>
        </w:rPr>
        <w:t>feed</w:t>
      </w:r>
      <w:r>
        <w:rPr>
          <w:rFonts w:ascii="Calibri" w:hAnsi="Calibri"/>
          <w:color w:val="231F20"/>
          <w:spacing w:val="-5"/>
          <w:position w:val="1"/>
          <w:sz w:val="23"/>
        </w:rPr>
        <w:t xml:space="preserve"> </w:t>
      </w:r>
      <w:r>
        <w:rPr>
          <w:rFonts w:ascii="Calibri" w:hAnsi="Calibri"/>
          <w:color w:val="231F20"/>
          <w:position w:val="1"/>
          <w:sz w:val="23"/>
        </w:rPr>
        <w:t>Earth</w:t>
      </w:r>
      <w:r>
        <w:rPr>
          <w:rFonts w:ascii="Tahoma" w:hAnsi="Tahoma"/>
          <w:color w:val="231F20"/>
          <w:sz w:val="23"/>
        </w:rPr>
        <w:t>ʼ</w:t>
      </w:r>
      <w:r>
        <w:rPr>
          <w:rFonts w:ascii="Calibri" w:hAnsi="Calibri"/>
          <w:color w:val="231F20"/>
          <w:position w:val="1"/>
          <w:sz w:val="23"/>
        </w:rPr>
        <w:t>s</w:t>
      </w:r>
      <w:r>
        <w:rPr>
          <w:rFonts w:ascii="Calibri" w:hAnsi="Calibri"/>
          <w:color w:val="231F20"/>
          <w:spacing w:val="-4"/>
          <w:position w:val="1"/>
          <w:sz w:val="23"/>
        </w:rPr>
        <w:t xml:space="preserve"> </w:t>
      </w:r>
      <w:r>
        <w:rPr>
          <w:rFonts w:ascii="Calibri" w:hAnsi="Calibri"/>
          <w:color w:val="231F20"/>
          <w:position w:val="1"/>
          <w:sz w:val="23"/>
        </w:rPr>
        <w:t xml:space="preserve">increasing </w:t>
      </w:r>
      <w:r>
        <w:rPr>
          <w:rFonts w:ascii="Calibri" w:hAnsi="Calibri"/>
          <w:color w:val="231F20"/>
          <w:spacing w:val="-2"/>
          <w:sz w:val="23"/>
        </w:rPr>
        <w:t>population.</w:t>
      </w:r>
    </w:p>
    <w:p w14:paraId="22C5B1E6">
      <w:pPr>
        <w:spacing w:before="100" w:line="273" w:lineRule="auto"/>
        <w:ind w:left="298" w:right="1351" w:firstLine="0"/>
        <w:jc w:val="both"/>
        <w:rPr>
          <w:rFonts w:ascii="Calibri"/>
          <w:sz w:val="23"/>
        </w:rPr>
      </w:pPr>
      <w:r>
        <w:br w:type="column"/>
      </w:r>
      <w:r>
        <w:rPr>
          <w:rFonts w:ascii="Calibri"/>
          <w:color w:val="231F20"/>
          <w:spacing w:val="14"/>
          <w:sz w:val="23"/>
        </w:rPr>
        <w:t xml:space="preserve">Secondly, space </w:t>
      </w:r>
      <w:r>
        <w:rPr>
          <w:rFonts w:ascii="Calibri"/>
          <w:color w:val="231F20"/>
          <w:spacing w:val="16"/>
          <w:sz w:val="23"/>
        </w:rPr>
        <w:t xml:space="preserve">exploration </w:t>
      </w:r>
      <w:r>
        <w:rPr>
          <w:rFonts w:ascii="Calibri"/>
          <w:color w:val="231F20"/>
          <w:spacing w:val="12"/>
          <w:sz w:val="23"/>
        </w:rPr>
        <w:t xml:space="preserve">has </w:t>
      </w:r>
      <w:r>
        <w:rPr>
          <w:rFonts w:ascii="Calibri"/>
          <w:color w:val="231F20"/>
          <w:spacing w:val="15"/>
          <w:sz w:val="23"/>
        </w:rPr>
        <w:t xml:space="preserve">already </w:t>
      </w:r>
      <w:r>
        <w:rPr>
          <w:rFonts w:ascii="Calibri"/>
          <w:color w:val="231F20"/>
          <w:sz w:val="23"/>
        </w:rPr>
        <w:t xml:space="preserve">promoted technological improvements that benefit us all. High-end products around the </w:t>
      </w:r>
      <w:r>
        <w:rPr>
          <w:rFonts w:ascii="Calibri"/>
          <w:color w:val="231F20"/>
          <w:spacing w:val="9"/>
          <w:sz w:val="23"/>
        </w:rPr>
        <w:t xml:space="preserve">world </w:t>
      </w:r>
      <w:r>
        <w:rPr>
          <w:rFonts w:ascii="Calibri"/>
          <w:color w:val="231F20"/>
          <w:sz w:val="23"/>
        </w:rPr>
        <w:t xml:space="preserve">are made to a </w:t>
      </w:r>
      <w:r>
        <w:rPr>
          <w:rFonts w:ascii="Calibri"/>
          <w:color w:val="231F20"/>
          <w:spacing w:val="10"/>
          <w:sz w:val="23"/>
        </w:rPr>
        <w:t xml:space="preserve">higher </w:t>
      </w:r>
      <w:r>
        <w:rPr>
          <w:rFonts w:ascii="Calibri"/>
          <w:color w:val="231F20"/>
          <w:spacing w:val="9"/>
          <w:sz w:val="23"/>
        </w:rPr>
        <w:t xml:space="preserve">standard </w:t>
      </w:r>
      <w:r>
        <w:rPr>
          <w:rFonts w:ascii="Calibri"/>
          <w:color w:val="231F20"/>
          <w:sz w:val="23"/>
        </w:rPr>
        <w:t>now because</w:t>
      </w:r>
      <w:r>
        <w:rPr>
          <w:rFonts w:ascii="Calibri"/>
          <w:color w:val="231F20"/>
          <w:spacing w:val="-7"/>
          <w:sz w:val="23"/>
        </w:rPr>
        <w:t xml:space="preserve"> </w:t>
      </w:r>
      <w:r>
        <w:rPr>
          <w:rFonts w:ascii="Calibri"/>
          <w:color w:val="231F20"/>
          <w:sz w:val="23"/>
        </w:rPr>
        <w:t>of</w:t>
      </w:r>
      <w:r>
        <w:rPr>
          <w:rFonts w:ascii="Calibri"/>
          <w:color w:val="231F20"/>
          <w:spacing w:val="-6"/>
          <w:sz w:val="23"/>
        </w:rPr>
        <w:t xml:space="preserve"> </w:t>
      </w:r>
      <w:r>
        <w:rPr>
          <w:rFonts w:ascii="Calibri"/>
          <w:color w:val="231F20"/>
          <w:sz w:val="23"/>
        </w:rPr>
        <w:t>advanced</w:t>
      </w:r>
      <w:r>
        <w:rPr>
          <w:rFonts w:ascii="Calibri"/>
          <w:color w:val="231F20"/>
          <w:spacing w:val="-7"/>
          <w:sz w:val="23"/>
        </w:rPr>
        <w:t xml:space="preserve"> </w:t>
      </w:r>
      <w:r>
        <w:rPr>
          <w:rFonts w:ascii="Calibri"/>
          <w:color w:val="231F20"/>
          <w:sz w:val="23"/>
        </w:rPr>
        <w:t>technology</w:t>
      </w:r>
      <w:r>
        <w:rPr>
          <w:rFonts w:ascii="Calibri"/>
          <w:color w:val="231F20"/>
          <w:spacing w:val="-6"/>
          <w:sz w:val="23"/>
        </w:rPr>
        <w:t xml:space="preserve"> </w:t>
      </w:r>
      <w:r>
        <w:rPr>
          <w:rFonts w:ascii="Calibri"/>
          <w:color w:val="231F20"/>
          <w:sz w:val="23"/>
        </w:rPr>
        <w:t>which</w:t>
      </w:r>
      <w:r>
        <w:rPr>
          <w:rFonts w:ascii="Calibri"/>
          <w:color w:val="231F20"/>
          <w:spacing w:val="-7"/>
          <w:sz w:val="23"/>
        </w:rPr>
        <w:t xml:space="preserve"> </w:t>
      </w:r>
      <w:r>
        <w:rPr>
          <w:rFonts w:ascii="Calibri"/>
          <w:color w:val="231F20"/>
          <w:sz w:val="23"/>
        </w:rPr>
        <w:t>was</w:t>
      </w:r>
      <w:r>
        <w:rPr>
          <w:rFonts w:ascii="Calibri"/>
          <w:color w:val="231F20"/>
          <w:spacing w:val="-7"/>
          <w:sz w:val="23"/>
        </w:rPr>
        <w:t xml:space="preserve"> </w:t>
      </w:r>
      <w:r>
        <w:rPr>
          <w:rFonts w:ascii="Calibri"/>
          <w:color w:val="231F20"/>
          <w:sz w:val="23"/>
        </w:rPr>
        <w:t xml:space="preserve">first created to meet the requirements for space exploration. For example, space technologies have helped the research and development of different types of new material. They have also helped companies make better heart </w:t>
      </w:r>
      <w:r>
        <w:rPr>
          <w:rFonts w:ascii="Calibri"/>
          <w:b/>
          <w:color w:val="231F20"/>
          <w:sz w:val="23"/>
        </w:rPr>
        <w:t xml:space="preserve">monitors </w:t>
      </w:r>
      <w:r>
        <w:rPr>
          <w:rFonts w:ascii="Calibri"/>
          <w:color w:val="231F20"/>
          <w:sz w:val="23"/>
        </w:rPr>
        <w:t>and other machines that doctors regularly use. Today, space technologies are widely used in</w:t>
      </w:r>
      <w:r>
        <w:rPr>
          <w:rFonts w:ascii="Calibri"/>
          <w:color w:val="231F20"/>
          <w:spacing w:val="80"/>
          <w:sz w:val="23"/>
        </w:rPr>
        <w:t xml:space="preserve"> </w:t>
      </w:r>
      <w:r>
        <w:rPr>
          <w:rFonts w:ascii="Calibri"/>
          <w:color w:val="231F20"/>
          <w:sz w:val="23"/>
        </w:rPr>
        <w:t>all kinds of industries, and everyday products, such as memory foam pillows and smartphone cameras, are changing our lives.</w:t>
      </w:r>
    </w:p>
    <w:p w14:paraId="614086CB">
      <w:pPr>
        <w:pStyle w:val="11"/>
        <w:rPr>
          <w:rFonts w:ascii="Calibri"/>
          <w:sz w:val="26"/>
        </w:rPr>
      </w:pPr>
    </w:p>
    <w:p w14:paraId="113453CE">
      <w:pPr>
        <w:spacing w:before="0" w:line="273" w:lineRule="auto"/>
        <w:ind w:left="298" w:right="1356" w:firstLine="0"/>
        <w:jc w:val="both"/>
        <w:rPr>
          <w:rFonts w:ascii="Calibri" w:hAnsi="Calibri"/>
          <w:sz w:val="23"/>
        </w:rPr>
      </w:pPr>
      <w:r>
        <w:rPr>
          <w:rFonts w:ascii="Calibri" w:hAnsi="Calibri"/>
          <w:color w:val="231F20"/>
          <w:sz w:val="23"/>
        </w:rPr>
        <w:t>Finally,</w:t>
      </w:r>
      <w:r>
        <w:rPr>
          <w:rFonts w:ascii="Calibri" w:hAnsi="Calibri"/>
          <w:color w:val="231F20"/>
          <w:spacing w:val="-13"/>
          <w:sz w:val="23"/>
        </w:rPr>
        <w:t xml:space="preserve"> </w:t>
      </w:r>
      <w:r>
        <w:rPr>
          <w:rFonts w:ascii="Calibri" w:hAnsi="Calibri"/>
          <w:color w:val="231F20"/>
          <w:sz w:val="23"/>
        </w:rPr>
        <w:t>sending</w:t>
      </w:r>
      <w:r>
        <w:rPr>
          <w:rFonts w:ascii="Calibri" w:hAnsi="Calibri"/>
          <w:color w:val="231F20"/>
          <w:spacing w:val="-13"/>
          <w:sz w:val="23"/>
        </w:rPr>
        <w:t xml:space="preserve"> </w:t>
      </w:r>
      <w:r>
        <w:rPr>
          <w:rFonts w:ascii="Calibri" w:hAnsi="Calibri"/>
          <w:color w:val="231F20"/>
          <w:sz w:val="23"/>
        </w:rPr>
        <w:t>astronauts</w:t>
      </w:r>
      <w:r>
        <w:rPr>
          <w:rFonts w:ascii="Calibri" w:hAnsi="Calibri"/>
          <w:color w:val="231F20"/>
          <w:spacing w:val="-13"/>
          <w:sz w:val="23"/>
        </w:rPr>
        <w:t xml:space="preserve"> </w:t>
      </w:r>
      <w:r>
        <w:rPr>
          <w:rFonts w:ascii="Calibri" w:hAnsi="Calibri"/>
          <w:color w:val="231F20"/>
          <w:sz w:val="23"/>
        </w:rPr>
        <w:t>into</w:t>
      </w:r>
      <w:r>
        <w:rPr>
          <w:rFonts w:ascii="Calibri" w:hAnsi="Calibri"/>
          <w:color w:val="231F20"/>
          <w:spacing w:val="-13"/>
          <w:sz w:val="23"/>
        </w:rPr>
        <w:t xml:space="preserve"> </w:t>
      </w:r>
      <w:r>
        <w:rPr>
          <w:rFonts w:ascii="Calibri" w:hAnsi="Calibri"/>
          <w:color w:val="231F20"/>
          <w:sz w:val="23"/>
        </w:rPr>
        <w:t>space</w:t>
      </w:r>
      <w:r>
        <w:rPr>
          <w:rFonts w:ascii="Calibri" w:hAnsi="Calibri"/>
          <w:color w:val="231F20"/>
          <w:spacing w:val="-13"/>
          <w:sz w:val="23"/>
        </w:rPr>
        <w:t xml:space="preserve"> </w:t>
      </w:r>
      <w:r>
        <w:rPr>
          <w:rFonts w:ascii="Calibri" w:hAnsi="Calibri"/>
          <w:color w:val="231F20"/>
          <w:sz w:val="23"/>
        </w:rPr>
        <w:t>has</w:t>
      </w:r>
      <w:r>
        <w:rPr>
          <w:rFonts w:ascii="Calibri" w:hAnsi="Calibri"/>
          <w:color w:val="231F20"/>
          <w:spacing w:val="-13"/>
          <w:sz w:val="23"/>
        </w:rPr>
        <w:t xml:space="preserve"> </w:t>
      </w:r>
      <w:r>
        <w:rPr>
          <w:rFonts w:ascii="Calibri" w:hAnsi="Calibri"/>
          <w:color w:val="231F20"/>
          <w:sz w:val="23"/>
        </w:rPr>
        <w:t xml:space="preserve">helped </w:t>
      </w:r>
      <w:r>
        <w:rPr>
          <w:rFonts w:ascii="Calibri" w:hAnsi="Calibri"/>
          <w:color w:val="231F20"/>
          <w:position w:val="1"/>
          <w:sz w:val="23"/>
        </w:rPr>
        <w:t>people</w:t>
      </w:r>
      <w:r>
        <w:rPr>
          <w:rFonts w:ascii="Calibri" w:hAnsi="Calibri"/>
          <w:color w:val="231F20"/>
          <w:spacing w:val="-1"/>
          <w:position w:val="1"/>
          <w:sz w:val="23"/>
        </w:rPr>
        <w:t xml:space="preserve"> </w:t>
      </w:r>
      <w:r>
        <w:rPr>
          <w:rFonts w:ascii="Calibri" w:hAnsi="Calibri"/>
          <w:color w:val="231F20"/>
          <w:position w:val="1"/>
          <w:sz w:val="23"/>
        </w:rPr>
        <w:t>to</w:t>
      </w:r>
      <w:r>
        <w:rPr>
          <w:rFonts w:ascii="Calibri" w:hAnsi="Calibri"/>
          <w:color w:val="231F20"/>
          <w:spacing w:val="-1"/>
          <w:position w:val="1"/>
          <w:sz w:val="23"/>
        </w:rPr>
        <w:t xml:space="preserve"> </w:t>
      </w:r>
      <w:r>
        <w:rPr>
          <w:rFonts w:ascii="Calibri" w:hAnsi="Calibri"/>
          <w:color w:val="231F20"/>
          <w:position w:val="1"/>
          <w:sz w:val="23"/>
        </w:rPr>
        <w:t>think</w:t>
      </w:r>
      <w:r>
        <w:rPr>
          <w:rFonts w:ascii="Calibri" w:hAnsi="Calibri"/>
          <w:color w:val="231F20"/>
          <w:spacing w:val="-1"/>
          <w:position w:val="1"/>
          <w:sz w:val="23"/>
        </w:rPr>
        <w:t xml:space="preserve"> </w:t>
      </w:r>
      <w:r>
        <w:rPr>
          <w:rFonts w:ascii="Calibri" w:hAnsi="Calibri"/>
          <w:color w:val="231F20"/>
          <w:position w:val="1"/>
          <w:sz w:val="23"/>
        </w:rPr>
        <w:t>about</w:t>
      </w:r>
      <w:r>
        <w:rPr>
          <w:rFonts w:ascii="Calibri" w:hAnsi="Calibri"/>
          <w:color w:val="231F20"/>
          <w:spacing w:val="-1"/>
          <w:position w:val="1"/>
          <w:sz w:val="23"/>
        </w:rPr>
        <w:t xml:space="preserve"> </w:t>
      </w:r>
      <w:r>
        <w:rPr>
          <w:rFonts w:ascii="Calibri" w:hAnsi="Calibri"/>
          <w:color w:val="231F20"/>
          <w:position w:val="1"/>
          <w:sz w:val="23"/>
        </w:rPr>
        <w:t>the</w:t>
      </w:r>
      <w:r>
        <w:rPr>
          <w:rFonts w:ascii="Calibri" w:hAnsi="Calibri"/>
          <w:color w:val="231F20"/>
          <w:spacing w:val="-1"/>
          <w:position w:val="1"/>
          <w:sz w:val="23"/>
        </w:rPr>
        <w:t xml:space="preserve"> </w:t>
      </w:r>
      <w:r>
        <w:rPr>
          <w:rFonts w:ascii="Calibri" w:hAnsi="Calibri"/>
          <w:color w:val="231F20"/>
          <w:position w:val="1"/>
          <w:sz w:val="23"/>
        </w:rPr>
        <w:t>world</w:t>
      </w:r>
      <w:r>
        <w:rPr>
          <w:rFonts w:ascii="Tahoma" w:hAnsi="Tahoma"/>
          <w:color w:val="231F20"/>
          <w:sz w:val="23"/>
        </w:rPr>
        <w:t>ʼ</w:t>
      </w:r>
      <w:r>
        <w:rPr>
          <w:rFonts w:ascii="Calibri" w:hAnsi="Calibri"/>
          <w:color w:val="231F20"/>
          <w:position w:val="1"/>
          <w:sz w:val="23"/>
        </w:rPr>
        <w:t>s</w:t>
      </w:r>
      <w:r>
        <w:rPr>
          <w:rFonts w:ascii="Calibri" w:hAnsi="Calibri"/>
          <w:color w:val="231F20"/>
          <w:spacing w:val="-2"/>
          <w:position w:val="1"/>
          <w:sz w:val="23"/>
        </w:rPr>
        <w:t xml:space="preserve"> </w:t>
      </w:r>
      <w:r>
        <w:rPr>
          <w:rFonts w:ascii="Calibri" w:hAnsi="Calibri"/>
          <w:color w:val="231F20"/>
          <w:position w:val="1"/>
          <w:sz w:val="23"/>
        </w:rPr>
        <w:t>problems</w:t>
      </w:r>
      <w:r>
        <w:rPr>
          <w:rFonts w:ascii="Calibri" w:hAnsi="Calibri"/>
          <w:color w:val="231F20"/>
          <w:spacing w:val="-1"/>
          <w:position w:val="1"/>
          <w:sz w:val="23"/>
        </w:rPr>
        <w:t xml:space="preserve"> </w:t>
      </w:r>
      <w:r>
        <w:rPr>
          <w:rFonts w:ascii="Calibri" w:hAnsi="Calibri"/>
          <w:color w:val="231F20"/>
          <w:position w:val="1"/>
          <w:sz w:val="23"/>
        </w:rPr>
        <w:t xml:space="preserve">and </w:t>
      </w:r>
      <w:r>
        <w:rPr>
          <w:rFonts w:ascii="Calibri" w:hAnsi="Calibri"/>
          <w:color w:val="231F20"/>
          <w:sz w:val="23"/>
        </w:rPr>
        <w:t>even</w:t>
      </w:r>
      <w:r>
        <w:rPr>
          <w:rFonts w:ascii="Calibri" w:hAnsi="Calibri"/>
          <w:color w:val="231F20"/>
          <w:spacing w:val="-6"/>
          <w:sz w:val="23"/>
        </w:rPr>
        <w:t xml:space="preserve"> </w:t>
      </w:r>
      <w:r>
        <w:rPr>
          <w:rFonts w:ascii="Calibri" w:hAnsi="Calibri"/>
          <w:color w:val="231F20"/>
          <w:sz w:val="23"/>
        </w:rPr>
        <w:t>to</w:t>
      </w:r>
      <w:r>
        <w:rPr>
          <w:rFonts w:ascii="Calibri" w:hAnsi="Calibri"/>
          <w:color w:val="231F20"/>
          <w:spacing w:val="-6"/>
          <w:sz w:val="23"/>
        </w:rPr>
        <w:t xml:space="preserve"> </w:t>
      </w:r>
      <w:r>
        <w:rPr>
          <w:rFonts w:ascii="Calibri" w:hAnsi="Calibri"/>
          <w:color w:val="231F20"/>
          <w:sz w:val="23"/>
        </w:rPr>
        <w:t>find</w:t>
      </w:r>
      <w:r>
        <w:rPr>
          <w:rFonts w:ascii="Calibri" w:hAnsi="Calibri"/>
          <w:color w:val="231F20"/>
          <w:spacing w:val="-7"/>
          <w:sz w:val="23"/>
        </w:rPr>
        <w:t xml:space="preserve"> </w:t>
      </w:r>
      <w:r>
        <w:rPr>
          <w:rFonts w:ascii="Calibri" w:hAnsi="Calibri"/>
          <w:color w:val="231F20"/>
          <w:sz w:val="23"/>
        </w:rPr>
        <w:t>ways</w:t>
      </w:r>
      <w:r>
        <w:rPr>
          <w:rFonts w:ascii="Calibri" w:hAnsi="Calibri"/>
          <w:color w:val="231F20"/>
          <w:spacing w:val="-6"/>
          <w:sz w:val="23"/>
        </w:rPr>
        <w:t xml:space="preserve"> </w:t>
      </w:r>
      <w:r>
        <w:rPr>
          <w:rFonts w:ascii="Calibri" w:hAnsi="Calibri"/>
          <w:color w:val="231F20"/>
          <w:sz w:val="23"/>
        </w:rPr>
        <w:t>to</w:t>
      </w:r>
      <w:r>
        <w:rPr>
          <w:rFonts w:ascii="Calibri" w:hAnsi="Calibri"/>
          <w:color w:val="231F20"/>
          <w:spacing w:val="-6"/>
          <w:sz w:val="23"/>
        </w:rPr>
        <w:t xml:space="preserve"> </w:t>
      </w:r>
      <w:r>
        <w:rPr>
          <w:rFonts w:ascii="Calibri" w:hAnsi="Calibri"/>
          <w:color w:val="231F20"/>
          <w:sz w:val="23"/>
        </w:rPr>
        <w:t>solve</w:t>
      </w:r>
      <w:r>
        <w:rPr>
          <w:rFonts w:ascii="Calibri" w:hAnsi="Calibri"/>
          <w:color w:val="231F20"/>
          <w:spacing w:val="-6"/>
          <w:sz w:val="23"/>
        </w:rPr>
        <w:t xml:space="preserve"> </w:t>
      </w:r>
      <w:r>
        <w:rPr>
          <w:rFonts w:ascii="Calibri" w:hAnsi="Calibri"/>
          <w:color w:val="231F20"/>
          <w:sz w:val="23"/>
        </w:rPr>
        <w:t>them.</w:t>
      </w:r>
      <w:r>
        <w:rPr>
          <w:rFonts w:ascii="Calibri" w:hAnsi="Calibri"/>
          <w:color w:val="231F20"/>
          <w:spacing w:val="-7"/>
          <w:sz w:val="23"/>
        </w:rPr>
        <w:t xml:space="preserve"> </w:t>
      </w:r>
      <w:r>
        <w:rPr>
          <w:rFonts w:ascii="Calibri" w:hAnsi="Calibri"/>
          <w:color w:val="231F20"/>
          <w:sz w:val="23"/>
        </w:rPr>
        <w:t>Seeing</w:t>
      </w:r>
      <w:r>
        <w:rPr>
          <w:rFonts w:ascii="Calibri" w:hAnsi="Calibri"/>
          <w:color w:val="231F20"/>
          <w:spacing w:val="-7"/>
          <w:sz w:val="23"/>
        </w:rPr>
        <w:t xml:space="preserve"> </w:t>
      </w:r>
      <w:r>
        <w:rPr>
          <w:rFonts w:ascii="Calibri" w:hAnsi="Calibri"/>
          <w:color w:val="231F20"/>
          <w:sz w:val="23"/>
        </w:rPr>
        <w:t xml:space="preserve">pictures of our planet as an island in a black sea made </w:t>
      </w:r>
      <w:r>
        <w:rPr>
          <w:rFonts w:ascii="Calibri" w:hAnsi="Calibri"/>
          <w:color w:val="231F20"/>
          <w:position w:val="1"/>
          <w:sz w:val="23"/>
        </w:rPr>
        <w:t>people realise that our planet</w:t>
      </w:r>
      <w:r>
        <w:rPr>
          <w:rFonts w:ascii="Tahoma" w:hAnsi="Tahoma"/>
          <w:color w:val="231F20"/>
          <w:sz w:val="23"/>
        </w:rPr>
        <w:t>ʼ</w:t>
      </w:r>
      <w:r>
        <w:rPr>
          <w:rFonts w:ascii="Calibri" w:hAnsi="Calibri"/>
          <w:color w:val="231F20"/>
          <w:position w:val="1"/>
          <w:sz w:val="23"/>
        </w:rPr>
        <w:t xml:space="preserve">s resources are </w:t>
      </w:r>
      <w:r>
        <w:rPr>
          <w:rFonts w:ascii="Calibri" w:hAnsi="Calibri"/>
          <w:color w:val="231F20"/>
          <w:sz w:val="23"/>
        </w:rPr>
        <w:t>limited. In order to provide for such a rapidly increasing population, scientists are trying to find</w:t>
      </w:r>
      <w:r>
        <w:rPr>
          <w:rFonts w:ascii="Calibri" w:hAnsi="Calibri"/>
          <w:color w:val="231F20"/>
          <w:spacing w:val="-13"/>
          <w:sz w:val="23"/>
        </w:rPr>
        <w:t xml:space="preserve"> </w:t>
      </w:r>
      <w:r>
        <w:rPr>
          <w:rFonts w:ascii="Calibri" w:hAnsi="Calibri"/>
          <w:color w:val="231F20"/>
          <w:sz w:val="23"/>
        </w:rPr>
        <w:t>other</w:t>
      </w:r>
      <w:r>
        <w:rPr>
          <w:rFonts w:ascii="Calibri" w:hAnsi="Calibri"/>
          <w:color w:val="231F20"/>
          <w:spacing w:val="-13"/>
          <w:sz w:val="23"/>
        </w:rPr>
        <w:t xml:space="preserve"> </w:t>
      </w:r>
      <w:r>
        <w:rPr>
          <w:rFonts w:ascii="Calibri" w:hAnsi="Calibri"/>
          <w:color w:val="231F20"/>
          <w:sz w:val="23"/>
        </w:rPr>
        <w:t>planets</w:t>
      </w:r>
      <w:r>
        <w:rPr>
          <w:rFonts w:ascii="Calibri" w:hAnsi="Calibri"/>
          <w:color w:val="231F20"/>
          <w:spacing w:val="-13"/>
          <w:sz w:val="23"/>
        </w:rPr>
        <w:t xml:space="preserve"> </w:t>
      </w:r>
      <w:r>
        <w:rPr>
          <w:rFonts w:ascii="Calibri" w:hAnsi="Calibri"/>
          <w:color w:val="231F20"/>
          <w:sz w:val="23"/>
        </w:rPr>
        <w:t>that</w:t>
      </w:r>
      <w:r>
        <w:rPr>
          <w:rFonts w:ascii="Calibri" w:hAnsi="Calibri"/>
          <w:color w:val="231F20"/>
          <w:spacing w:val="-13"/>
          <w:sz w:val="23"/>
        </w:rPr>
        <w:t xml:space="preserve"> </w:t>
      </w:r>
      <w:r>
        <w:rPr>
          <w:rFonts w:ascii="Calibri" w:hAnsi="Calibri"/>
          <w:color w:val="231F20"/>
          <w:sz w:val="23"/>
        </w:rPr>
        <w:t>could</w:t>
      </w:r>
      <w:r>
        <w:rPr>
          <w:rFonts w:ascii="Calibri" w:hAnsi="Calibri"/>
          <w:color w:val="231F20"/>
          <w:spacing w:val="-13"/>
          <w:sz w:val="23"/>
        </w:rPr>
        <w:t xml:space="preserve"> </w:t>
      </w:r>
      <w:r>
        <w:rPr>
          <w:rFonts w:ascii="Calibri" w:hAnsi="Calibri"/>
          <w:color w:val="231F20"/>
          <w:sz w:val="23"/>
        </w:rPr>
        <w:t>one</w:t>
      </w:r>
      <w:r>
        <w:rPr>
          <w:rFonts w:ascii="Calibri" w:hAnsi="Calibri"/>
          <w:color w:val="231F20"/>
          <w:spacing w:val="-13"/>
          <w:sz w:val="23"/>
        </w:rPr>
        <w:t xml:space="preserve"> </w:t>
      </w:r>
      <w:r>
        <w:rPr>
          <w:rFonts w:ascii="Calibri" w:hAnsi="Calibri"/>
          <w:color w:val="231F20"/>
          <w:sz w:val="23"/>
        </w:rPr>
        <w:t>day</w:t>
      </w:r>
      <w:r>
        <w:rPr>
          <w:rFonts w:ascii="Calibri" w:hAnsi="Calibri"/>
          <w:color w:val="231F20"/>
          <w:spacing w:val="-13"/>
          <w:sz w:val="23"/>
        </w:rPr>
        <w:t xml:space="preserve"> </w:t>
      </w:r>
      <w:r>
        <w:rPr>
          <w:rFonts w:ascii="Calibri" w:hAnsi="Calibri"/>
          <w:color w:val="231F20"/>
          <w:sz w:val="23"/>
        </w:rPr>
        <w:t>be</w:t>
      </w:r>
      <w:r>
        <w:rPr>
          <w:rFonts w:ascii="Calibri" w:hAnsi="Calibri"/>
          <w:color w:val="231F20"/>
          <w:spacing w:val="-13"/>
          <w:sz w:val="23"/>
        </w:rPr>
        <w:t xml:space="preserve"> </w:t>
      </w:r>
      <w:r>
        <w:rPr>
          <w:rFonts w:ascii="Calibri" w:hAnsi="Calibri"/>
          <w:color w:val="231F20"/>
          <w:sz w:val="23"/>
        </w:rPr>
        <w:t>our</w:t>
      </w:r>
      <w:r>
        <w:rPr>
          <w:rFonts w:ascii="Calibri" w:hAnsi="Calibri"/>
          <w:color w:val="231F20"/>
          <w:spacing w:val="-13"/>
          <w:sz w:val="23"/>
        </w:rPr>
        <w:t xml:space="preserve"> </w:t>
      </w:r>
      <w:r>
        <w:rPr>
          <w:rFonts w:ascii="Calibri" w:hAnsi="Calibri"/>
          <w:color w:val="231F20"/>
          <w:sz w:val="23"/>
        </w:rPr>
        <w:t>new home. The greatest attention at present is on Mars because it is closer to Earth. In the future, humans may live on both planets.</w:t>
      </w:r>
    </w:p>
    <w:p w14:paraId="40F6D8E7">
      <w:pPr>
        <w:pStyle w:val="11"/>
        <w:spacing w:before="1"/>
        <w:rPr>
          <w:rFonts w:ascii="Calibri"/>
          <w:sz w:val="26"/>
        </w:rPr>
      </w:pPr>
    </w:p>
    <w:p w14:paraId="4F13E966">
      <w:pPr>
        <w:spacing w:before="0" w:line="273" w:lineRule="auto"/>
        <w:ind w:left="299" w:right="1353" w:hanging="1"/>
        <w:jc w:val="both"/>
        <w:rPr>
          <w:rFonts w:ascii="Calibri" w:hAnsi="Calibri"/>
          <w:sz w:val="23"/>
        </w:rPr>
      </w:pPr>
      <w:r>
        <w:rPr>
          <w:rFonts w:ascii="Calibri" w:hAnsi="Calibri"/>
          <w:color w:val="231F20"/>
          <w:sz w:val="23"/>
        </w:rPr>
        <w:t xml:space="preserve">In closing, exploring space provides the world with many different </w:t>
      </w:r>
      <w:r>
        <w:rPr>
          <w:rFonts w:ascii="Calibri" w:hAnsi="Calibri"/>
          <w:color w:val="231F20"/>
          <w:spacing w:val="9"/>
          <w:sz w:val="23"/>
        </w:rPr>
        <w:t xml:space="preserve">benefits. </w:t>
      </w:r>
      <w:r>
        <w:rPr>
          <w:rFonts w:ascii="Calibri" w:hAnsi="Calibri"/>
          <w:color w:val="231F20"/>
          <w:sz w:val="23"/>
        </w:rPr>
        <w:t>Therefore, it should</w:t>
      </w:r>
      <w:r>
        <w:rPr>
          <w:rFonts w:ascii="Calibri" w:hAnsi="Calibri"/>
          <w:color w:val="231F20"/>
          <w:spacing w:val="-9"/>
          <w:sz w:val="23"/>
        </w:rPr>
        <w:t xml:space="preserve"> </w:t>
      </w:r>
      <w:r>
        <w:rPr>
          <w:rFonts w:ascii="Calibri" w:hAnsi="Calibri"/>
          <w:color w:val="231F20"/>
          <w:sz w:val="23"/>
        </w:rPr>
        <w:t>continue</w:t>
      </w:r>
      <w:r>
        <w:rPr>
          <w:rFonts w:ascii="Calibri" w:hAnsi="Calibri"/>
          <w:color w:val="231F20"/>
          <w:spacing w:val="-9"/>
          <w:sz w:val="23"/>
        </w:rPr>
        <w:t xml:space="preserve"> </w:t>
      </w:r>
      <w:r>
        <w:rPr>
          <w:rFonts w:ascii="Calibri" w:hAnsi="Calibri"/>
          <w:color w:val="231F20"/>
          <w:sz w:val="23"/>
        </w:rPr>
        <w:t>so</w:t>
      </w:r>
      <w:r>
        <w:rPr>
          <w:rFonts w:ascii="Calibri" w:hAnsi="Calibri"/>
          <w:color w:val="231F20"/>
          <w:spacing w:val="-9"/>
          <w:sz w:val="23"/>
        </w:rPr>
        <w:t xml:space="preserve"> </w:t>
      </w:r>
      <w:r>
        <w:rPr>
          <w:rFonts w:ascii="Calibri" w:hAnsi="Calibri"/>
          <w:color w:val="231F20"/>
          <w:sz w:val="23"/>
        </w:rPr>
        <w:t>as</w:t>
      </w:r>
      <w:r>
        <w:rPr>
          <w:rFonts w:ascii="Calibri" w:hAnsi="Calibri"/>
          <w:color w:val="231F20"/>
          <w:spacing w:val="-8"/>
          <w:sz w:val="23"/>
        </w:rPr>
        <w:t xml:space="preserve"> </w:t>
      </w:r>
      <w:r>
        <w:rPr>
          <w:rFonts w:ascii="Calibri" w:hAnsi="Calibri"/>
          <w:color w:val="231F20"/>
          <w:sz w:val="23"/>
        </w:rPr>
        <w:t>to</w:t>
      </w:r>
      <w:r>
        <w:rPr>
          <w:rFonts w:ascii="Calibri" w:hAnsi="Calibri"/>
          <w:color w:val="231F20"/>
          <w:spacing w:val="-9"/>
          <w:sz w:val="23"/>
        </w:rPr>
        <w:t xml:space="preserve"> </w:t>
      </w:r>
      <w:r>
        <w:rPr>
          <w:rFonts w:ascii="Calibri" w:hAnsi="Calibri"/>
          <w:color w:val="231F20"/>
          <w:sz w:val="23"/>
        </w:rPr>
        <w:t>provide</w:t>
      </w:r>
      <w:r>
        <w:rPr>
          <w:rFonts w:ascii="Calibri" w:hAnsi="Calibri"/>
          <w:color w:val="231F20"/>
          <w:spacing w:val="-9"/>
          <w:sz w:val="23"/>
        </w:rPr>
        <w:t xml:space="preserve"> </w:t>
      </w:r>
      <w:r>
        <w:rPr>
          <w:rFonts w:ascii="Calibri" w:hAnsi="Calibri"/>
          <w:color w:val="231F20"/>
          <w:sz w:val="23"/>
        </w:rPr>
        <w:t>new</w:t>
      </w:r>
      <w:r>
        <w:rPr>
          <w:rFonts w:ascii="Calibri" w:hAnsi="Calibri"/>
          <w:color w:val="231F20"/>
          <w:spacing w:val="-8"/>
          <w:sz w:val="23"/>
        </w:rPr>
        <w:t xml:space="preserve"> </w:t>
      </w:r>
      <w:r>
        <w:rPr>
          <w:rFonts w:ascii="Calibri" w:hAnsi="Calibri"/>
          <w:color w:val="231F20"/>
          <w:sz w:val="23"/>
        </w:rPr>
        <w:t>and</w:t>
      </w:r>
      <w:r>
        <w:rPr>
          <w:rFonts w:ascii="Calibri" w:hAnsi="Calibri"/>
          <w:color w:val="231F20"/>
          <w:spacing w:val="-10"/>
          <w:sz w:val="23"/>
        </w:rPr>
        <w:t xml:space="preserve"> </w:t>
      </w:r>
      <w:r>
        <w:rPr>
          <w:rFonts w:ascii="Calibri" w:hAnsi="Calibri"/>
          <w:color w:val="231F20"/>
          <w:sz w:val="23"/>
        </w:rPr>
        <w:t xml:space="preserve">better </w:t>
      </w:r>
      <w:r>
        <w:rPr>
          <w:rFonts w:ascii="Calibri" w:hAnsi="Calibri"/>
          <w:color w:val="231F20"/>
          <w:position w:val="1"/>
          <w:sz w:val="23"/>
        </w:rPr>
        <w:t>solutions to people</w:t>
      </w:r>
      <w:r>
        <w:rPr>
          <w:rFonts w:ascii="Tahoma" w:hAnsi="Tahoma"/>
          <w:color w:val="231F20"/>
          <w:sz w:val="23"/>
        </w:rPr>
        <w:t>ʼ</w:t>
      </w:r>
      <w:r>
        <w:rPr>
          <w:rFonts w:ascii="Calibri" w:hAnsi="Calibri"/>
          <w:color w:val="231F20"/>
          <w:position w:val="1"/>
          <w:sz w:val="23"/>
        </w:rPr>
        <w:t xml:space="preserve">s short-term and long-term </w:t>
      </w:r>
      <w:r>
        <w:rPr>
          <w:rFonts w:ascii="Calibri" w:hAnsi="Calibri"/>
          <w:color w:val="231F20"/>
          <w:spacing w:val="-2"/>
          <w:sz w:val="23"/>
        </w:rPr>
        <w:t>problems.</w:t>
      </w:r>
    </w:p>
    <w:p w14:paraId="3FF5FDD3">
      <w:pPr>
        <w:spacing w:after="0" w:line="273" w:lineRule="auto"/>
        <w:jc w:val="both"/>
        <w:rPr>
          <w:rFonts w:ascii="Calibri" w:hAnsi="Calibri"/>
          <w:sz w:val="23"/>
        </w:rPr>
        <w:sectPr>
          <w:type w:val="continuous"/>
          <w:pgSz w:w="11910" w:h="16840"/>
          <w:pgMar w:top="1340" w:right="0" w:bottom="280" w:left="0" w:header="720" w:footer="720" w:gutter="0"/>
          <w:cols w:equalWidth="0" w:num="2">
            <w:col w:w="5719" w:space="40"/>
            <w:col w:w="6151"/>
          </w:cols>
        </w:sectPr>
      </w:pPr>
    </w:p>
    <w:p w14:paraId="010A627F">
      <w:pPr>
        <w:pStyle w:val="11"/>
        <w:rPr>
          <w:rFonts w:ascii="Calibri"/>
          <w:sz w:val="20"/>
        </w:rPr>
      </w:pPr>
    </w:p>
    <w:p w14:paraId="6FE8A1DE">
      <w:pPr>
        <w:pStyle w:val="11"/>
        <w:rPr>
          <w:rFonts w:ascii="Calibri"/>
          <w:sz w:val="20"/>
        </w:rPr>
      </w:pPr>
    </w:p>
    <w:p w14:paraId="64A5DF75">
      <w:pPr>
        <w:pStyle w:val="11"/>
        <w:spacing w:before="1"/>
        <w:rPr>
          <w:rFonts w:ascii="Calibri"/>
          <w:sz w:val="26"/>
        </w:rPr>
      </w:pPr>
    </w:p>
    <w:p w14:paraId="4C8B6C9B">
      <w:pPr>
        <w:tabs>
          <w:tab w:val="left" w:pos="1155"/>
        </w:tabs>
        <w:spacing w:before="97"/>
        <w:ind w:left="619" w:right="0" w:firstLine="0"/>
        <w:jc w:val="left"/>
        <w:rPr>
          <w:sz w:val="18"/>
        </w:rPr>
      </w:pPr>
      <w:r>
        <w:rPr>
          <w:rFonts w:ascii="Tahoma"/>
          <w:color w:val="231F20"/>
          <w:spacing w:val="-5"/>
          <w:sz w:val="20"/>
        </w:rPr>
        <w:t>44</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p>
    <w:p w14:paraId="6BD0C24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2924D51">
      <w:pPr>
        <w:spacing w:after="0" w:line="240" w:lineRule="auto"/>
        <w:jc w:val="left"/>
        <w:rPr>
          <w:sz w:val="20"/>
        </w:rPr>
        <w:sectPr>
          <w:type w:val="continuous"/>
          <w:pgSz w:w="11910" w:h="16840"/>
          <w:pgMar w:top="1340" w:right="0" w:bottom="280" w:left="0" w:header="720" w:footer="720" w:gutter="0"/>
          <w:cols w:space="720" w:num="1"/>
        </w:sectPr>
      </w:pPr>
    </w:p>
    <w:p w14:paraId="0B4F01AD">
      <w:pPr>
        <w:pStyle w:val="11"/>
        <w:rPr>
          <w:sz w:val="20"/>
        </w:rPr>
      </w:pPr>
    </w:p>
    <w:p w14:paraId="6F751170">
      <w:pPr>
        <w:pStyle w:val="11"/>
        <w:rPr>
          <w:sz w:val="20"/>
        </w:rPr>
      </w:pPr>
    </w:p>
    <w:p w14:paraId="1D5F7E48">
      <w:pPr>
        <w:pStyle w:val="11"/>
        <w:rPr>
          <w:sz w:val="20"/>
        </w:rPr>
      </w:pPr>
    </w:p>
    <w:p w14:paraId="0FA596B5">
      <w:pPr>
        <w:pStyle w:val="11"/>
        <w:rPr>
          <w:sz w:val="20"/>
        </w:rPr>
      </w:pPr>
    </w:p>
    <w:p w14:paraId="4164F94B">
      <w:pPr>
        <w:pStyle w:val="11"/>
        <w:spacing w:before="8"/>
        <w:rPr>
          <w:sz w:val="21"/>
        </w:rPr>
      </w:pPr>
    </w:p>
    <w:p w14:paraId="385933F2">
      <w:pPr>
        <w:pStyle w:val="15"/>
        <w:numPr>
          <w:ilvl w:val="0"/>
          <w:numId w:val="60"/>
        </w:numPr>
        <w:tabs>
          <w:tab w:val="left" w:pos="2049"/>
        </w:tabs>
        <w:spacing w:before="109" w:after="0" w:line="240" w:lineRule="auto"/>
        <w:ind w:left="2049" w:right="0" w:hanging="292"/>
        <w:jc w:val="left"/>
        <w:rPr>
          <w:sz w:val="22"/>
        </w:rPr>
      </w:pPr>
      <w:r>
        <w:rPr>
          <w:color w:val="231F20"/>
          <w:spacing w:val="-4"/>
          <w:sz w:val="22"/>
        </w:rPr>
        <w:t>Why</w:t>
      </w:r>
      <w:r>
        <w:rPr>
          <w:color w:val="231F20"/>
          <w:spacing w:val="-5"/>
          <w:sz w:val="22"/>
        </w:rPr>
        <w:t xml:space="preserve"> </w:t>
      </w:r>
      <w:r>
        <w:rPr>
          <w:color w:val="231F20"/>
          <w:spacing w:val="-4"/>
          <w:sz w:val="22"/>
        </w:rPr>
        <w:t>are some people against</w:t>
      </w:r>
      <w:r>
        <w:rPr>
          <w:color w:val="231F20"/>
          <w:spacing w:val="-5"/>
          <w:sz w:val="22"/>
        </w:rPr>
        <w:t xml:space="preserve"> </w:t>
      </w:r>
      <w:r>
        <w:rPr>
          <w:color w:val="231F20"/>
          <w:spacing w:val="-4"/>
          <w:sz w:val="22"/>
        </w:rPr>
        <w:t>space exploration?</w:t>
      </w:r>
    </w:p>
    <w:p w14:paraId="6E2FE50C">
      <w:pPr>
        <w:pStyle w:val="15"/>
        <w:numPr>
          <w:ilvl w:val="0"/>
          <w:numId w:val="60"/>
        </w:numPr>
        <w:tabs>
          <w:tab w:val="left" w:pos="2049"/>
        </w:tabs>
        <w:spacing w:before="89" w:after="0" w:line="240" w:lineRule="auto"/>
        <w:ind w:left="2049" w:right="0" w:hanging="292"/>
        <w:jc w:val="left"/>
        <w:rPr>
          <w:sz w:val="22"/>
        </w:rPr>
      </w:pPr>
      <w:r>
        <w:rPr>
          <w:color w:val="231F20"/>
          <w:spacing w:val="-2"/>
          <w:sz w:val="22"/>
        </w:rPr>
        <w:t>What</w:t>
      </w:r>
      <w:r>
        <w:rPr>
          <w:color w:val="231F20"/>
          <w:spacing w:val="-8"/>
          <w:sz w:val="22"/>
        </w:rPr>
        <w:t xml:space="preserve"> </w:t>
      </w:r>
      <w:r>
        <w:rPr>
          <w:color w:val="231F20"/>
          <w:spacing w:val="-2"/>
          <w:sz w:val="22"/>
        </w:rPr>
        <w:t>has</w:t>
      </w:r>
      <w:r>
        <w:rPr>
          <w:color w:val="231F20"/>
          <w:spacing w:val="-8"/>
          <w:sz w:val="22"/>
        </w:rPr>
        <w:t xml:space="preserve"> </w:t>
      </w:r>
      <w:r>
        <w:rPr>
          <w:color w:val="231F20"/>
          <w:spacing w:val="-2"/>
          <w:sz w:val="22"/>
        </w:rPr>
        <w:t>space</w:t>
      </w:r>
      <w:r>
        <w:rPr>
          <w:color w:val="231F20"/>
          <w:spacing w:val="-8"/>
          <w:sz w:val="22"/>
        </w:rPr>
        <w:t xml:space="preserve"> </w:t>
      </w:r>
      <w:r>
        <w:rPr>
          <w:color w:val="231F20"/>
          <w:spacing w:val="-2"/>
          <w:sz w:val="22"/>
        </w:rPr>
        <w:t>exploration</w:t>
      </w:r>
      <w:r>
        <w:rPr>
          <w:color w:val="231F20"/>
          <w:spacing w:val="-8"/>
          <w:sz w:val="22"/>
        </w:rPr>
        <w:t xml:space="preserve"> </w:t>
      </w:r>
      <w:r>
        <w:rPr>
          <w:color w:val="231F20"/>
          <w:spacing w:val="-2"/>
          <w:sz w:val="22"/>
        </w:rPr>
        <w:t>done</w:t>
      </w:r>
      <w:r>
        <w:rPr>
          <w:color w:val="231F20"/>
          <w:spacing w:val="-8"/>
          <w:sz w:val="22"/>
        </w:rPr>
        <w:t xml:space="preserve"> </w:t>
      </w:r>
      <w:r>
        <w:rPr>
          <w:color w:val="231F20"/>
          <w:spacing w:val="-2"/>
          <w:sz w:val="22"/>
        </w:rPr>
        <w:t>for</w:t>
      </w:r>
      <w:r>
        <w:rPr>
          <w:color w:val="231F20"/>
          <w:spacing w:val="-8"/>
          <w:sz w:val="22"/>
        </w:rPr>
        <w:t xml:space="preserve"> </w:t>
      </w:r>
      <w:r>
        <w:rPr>
          <w:color w:val="231F20"/>
          <w:spacing w:val="-2"/>
          <w:sz w:val="22"/>
        </w:rPr>
        <w:t>food</w:t>
      </w:r>
      <w:r>
        <w:rPr>
          <w:color w:val="231F20"/>
          <w:spacing w:val="-8"/>
          <w:sz w:val="22"/>
        </w:rPr>
        <w:t xml:space="preserve"> </w:t>
      </w:r>
      <w:r>
        <w:rPr>
          <w:color w:val="231F20"/>
          <w:spacing w:val="-2"/>
          <w:sz w:val="22"/>
        </w:rPr>
        <w:t>production?</w:t>
      </w:r>
    </w:p>
    <w:p w14:paraId="03097AB6">
      <w:pPr>
        <w:pStyle w:val="15"/>
        <w:numPr>
          <w:ilvl w:val="0"/>
          <w:numId w:val="60"/>
        </w:numPr>
        <w:tabs>
          <w:tab w:val="left" w:pos="2049"/>
        </w:tabs>
        <w:spacing w:before="89" w:after="0" w:line="240" w:lineRule="auto"/>
        <w:ind w:left="2049" w:right="0" w:hanging="292"/>
        <w:jc w:val="left"/>
        <w:rPr>
          <w:sz w:val="22"/>
        </w:rPr>
      </w:pPr>
      <w:r>
        <w:rPr>
          <w:color w:val="231F20"/>
          <w:spacing w:val="-2"/>
          <w:sz w:val="22"/>
        </w:rPr>
        <w:t>What</w:t>
      </w:r>
      <w:r>
        <w:rPr>
          <w:color w:val="231F20"/>
          <w:spacing w:val="-9"/>
          <w:sz w:val="22"/>
        </w:rPr>
        <w:t xml:space="preserve"> </w:t>
      </w:r>
      <w:r>
        <w:rPr>
          <w:color w:val="231F20"/>
          <w:spacing w:val="-2"/>
          <w:sz w:val="22"/>
        </w:rPr>
        <w:t>did</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pictures</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Earth</w:t>
      </w:r>
      <w:r>
        <w:rPr>
          <w:color w:val="231F20"/>
          <w:spacing w:val="-8"/>
          <w:sz w:val="22"/>
        </w:rPr>
        <w:t xml:space="preserve"> </w:t>
      </w:r>
      <w:r>
        <w:rPr>
          <w:color w:val="231F20"/>
          <w:spacing w:val="-2"/>
          <w:sz w:val="22"/>
        </w:rPr>
        <w:t>from</w:t>
      </w:r>
      <w:r>
        <w:rPr>
          <w:color w:val="231F20"/>
          <w:spacing w:val="-8"/>
          <w:sz w:val="22"/>
        </w:rPr>
        <w:t xml:space="preserve"> </w:t>
      </w:r>
      <w:r>
        <w:rPr>
          <w:color w:val="231F20"/>
          <w:spacing w:val="-2"/>
          <w:sz w:val="22"/>
        </w:rPr>
        <w:t>space</w:t>
      </w:r>
      <w:r>
        <w:rPr>
          <w:color w:val="231F20"/>
          <w:spacing w:val="-8"/>
          <w:sz w:val="22"/>
        </w:rPr>
        <w:t xml:space="preserve"> </w:t>
      </w:r>
      <w:r>
        <w:rPr>
          <w:color w:val="231F20"/>
          <w:spacing w:val="-2"/>
          <w:sz w:val="22"/>
        </w:rPr>
        <w:t>make</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realise?</w:t>
      </w:r>
    </w:p>
    <w:p w14:paraId="782BE294">
      <w:pPr>
        <w:pStyle w:val="15"/>
        <w:numPr>
          <w:ilvl w:val="0"/>
          <w:numId w:val="60"/>
        </w:numPr>
        <w:tabs>
          <w:tab w:val="left" w:pos="2049"/>
        </w:tabs>
        <w:spacing w:before="75" w:after="0" w:line="240" w:lineRule="auto"/>
        <w:ind w:left="2049" w:right="0" w:hanging="292"/>
        <w:jc w:val="left"/>
        <w:rPr>
          <w:rFonts w:ascii="Tahoma"/>
          <w:sz w:val="22"/>
        </w:rPr>
      </w:pPr>
      <w:r>
        <w:rPr>
          <w:rFonts w:ascii="Tahoma"/>
          <w:color w:val="231F20"/>
          <w:sz w:val="22"/>
        </w:rPr>
        <w:t>How</w:t>
      </w:r>
      <w:r>
        <w:rPr>
          <w:rFonts w:ascii="Tahoma"/>
          <w:color w:val="231F20"/>
          <w:spacing w:val="-18"/>
          <w:sz w:val="22"/>
        </w:rPr>
        <w:t xml:space="preserve"> </w:t>
      </w:r>
      <w:r>
        <w:rPr>
          <w:rFonts w:ascii="Tahoma"/>
          <w:color w:val="231F20"/>
          <w:sz w:val="22"/>
        </w:rPr>
        <w:t>does</w:t>
      </w:r>
      <w:r>
        <w:rPr>
          <w:rFonts w:ascii="Tahoma"/>
          <w:color w:val="231F20"/>
          <w:spacing w:val="-17"/>
          <w:sz w:val="22"/>
        </w:rPr>
        <w:t xml:space="preserve"> </w:t>
      </w:r>
      <w:r>
        <w:rPr>
          <w:rFonts w:ascii="Tahoma"/>
          <w:color w:val="231F20"/>
          <w:sz w:val="22"/>
        </w:rPr>
        <w:t>space</w:t>
      </w:r>
      <w:r>
        <w:rPr>
          <w:rFonts w:ascii="Tahoma"/>
          <w:color w:val="231F20"/>
          <w:spacing w:val="-17"/>
          <w:sz w:val="22"/>
        </w:rPr>
        <w:t xml:space="preserve"> </w:t>
      </w:r>
      <w:r>
        <w:rPr>
          <w:rFonts w:ascii="Tahoma"/>
          <w:color w:val="231F20"/>
          <w:sz w:val="22"/>
        </w:rPr>
        <w:t>exploration</w:t>
      </w:r>
      <w:r>
        <w:rPr>
          <w:rFonts w:ascii="Tahoma"/>
          <w:color w:val="231F20"/>
          <w:spacing w:val="-17"/>
          <w:sz w:val="22"/>
        </w:rPr>
        <w:t xml:space="preserve"> </w:t>
      </w:r>
      <w:r>
        <w:rPr>
          <w:rFonts w:ascii="Tahoma"/>
          <w:color w:val="231F20"/>
          <w:sz w:val="22"/>
        </w:rPr>
        <w:t>benefit</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products</w:t>
      </w:r>
      <w:r>
        <w:rPr>
          <w:rFonts w:ascii="Tahoma"/>
          <w:color w:val="231F20"/>
          <w:spacing w:val="-17"/>
          <w:sz w:val="22"/>
        </w:rPr>
        <w:t xml:space="preserve"> </w:t>
      </w:r>
      <w:r>
        <w:rPr>
          <w:rFonts w:ascii="Tahoma"/>
          <w:color w:val="231F20"/>
          <w:sz w:val="22"/>
        </w:rPr>
        <w:t>that</w:t>
      </w:r>
      <w:r>
        <w:rPr>
          <w:rFonts w:ascii="Tahoma"/>
          <w:color w:val="231F20"/>
          <w:spacing w:val="-18"/>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use</w:t>
      </w:r>
      <w:r>
        <w:rPr>
          <w:rFonts w:ascii="Tahoma"/>
          <w:color w:val="231F20"/>
          <w:spacing w:val="-17"/>
          <w:sz w:val="22"/>
        </w:rPr>
        <w:t xml:space="preserve"> </w:t>
      </w:r>
      <w:r>
        <w:rPr>
          <w:rFonts w:ascii="Tahoma"/>
          <w:color w:val="231F20"/>
          <w:spacing w:val="-2"/>
          <w:sz w:val="22"/>
        </w:rPr>
        <w:t>nowadays?</w:t>
      </w:r>
    </w:p>
    <w:p w14:paraId="6E403D97">
      <w:pPr>
        <w:pStyle w:val="11"/>
        <w:rPr>
          <w:rFonts w:ascii="Tahoma"/>
          <w:sz w:val="20"/>
        </w:rPr>
      </w:pPr>
    </w:p>
    <w:p w14:paraId="66B08D01">
      <w:pPr>
        <w:pStyle w:val="11"/>
        <w:rPr>
          <w:rFonts w:ascii="Tahoma"/>
          <w:sz w:val="23"/>
        </w:rPr>
      </w:pPr>
    </w:p>
    <w:p w14:paraId="6168C968">
      <w:pPr>
        <w:spacing w:before="100"/>
        <w:ind w:left="1757" w:right="0" w:firstLine="0"/>
        <w:jc w:val="left"/>
        <w:rPr>
          <w:rFonts w:ascii="Tahoma"/>
          <w:sz w:val="26"/>
        </w:rPr>
      </w:pPr>
      <w:r>
        <w:rPr>
          <w:rFonts w:ascii="Tahoma"/>
          <w:color w:val="11797A"/>
          <w:spacing w:val="-6"/>
          <w:sz w:val="26"/>
        </w:rPr>
        <w:t>Study</w:t>
      </w:r>
      <w:r>
        <w:rPr>
          <w:rFonts w:ascii="Tahoma"/>
          <w:color w:val="11797A"/>
          <w:spacing w:val="-24"/>
          <w:sz w:val="26"/>
        </w:rPr>
        <w:t xml:space="preserve"> </w:t>
      </w:r>
      <w:r>
        <w:rPr>
          <w:rFonts w:ascii="Tahoma"/>
          <w:color w:val="11797A"/>
          <w:spacing w:val="-6"/>
          <w:sz w:val="26"/>
        </w:rPr>
        <w:t>the</w:t>
      </w:r>
      <w:r>
        <w:rPr>
          <w:rFonts w:ascii="Tahoma"/>
          <w:color w:val="11797A"/>
          <w:spacing w:val="-24"/>
          <w:sz w:val="26"/>
        </w:rPr>
        <w:t xml:space="preserve"> </w:t>
      </w:r>
      <w:r>
        <w:rPr>
          <w:rFonts w:ascii="Tahoma"/>
          <w:color w:val="11797A"/>
          <w:spacing w:val="-6"/>
          <w:sz w:val="26"/>
        </w:rPr>
        <w:t>organisation</w:t>
      </w:r>
      <w:r>
        <w:rPr>
          <w:rFonts w:ascii="Tahoma"/>
          <w:color w:val="11797A"/>
          <w:spacing w:val="-23"/>
          <w:sz w:val="26"/>
        </w:rPr>
        <w:t xml:space="preserve"> </w:t>
      </w:r>
      <w:r>
        <w:rPr>
          <w:rFonts w:ascii="Tahoma"/>
          <w:color w:val="11797A"/>
          <w:spacing w:val="-6"/>
          <w:sz w:val="26"/>
        </w:rPr>
        <w:t>and</w:t>
      </w:r>
      <w:r>
        <w:rPr>
          <w:rFonts w:ascii="Tahoma"/>
          <w:color w:val="11797A"/>
          <w:spacing w:val="-24"/>
          <w:sz w:val="26"/>
        </w:rPr>
        <w:t xml:space="preserve"> </w:t>
      </w:r>
      <w:r>
        <w:rPr>
          <w:rFonts w:ascii="Tahoma"/>
          <w:color w:val="11797A"/>
          <w:spacing w:val="-6"/>
          <w:sz w:val="26"/>
        </w:rPr>
        <w:t>language</w:t>
      </w:r>
      <w:r>
        <w:rPr>
          <w:rFonts w:ascii="Tahoma"/>
          <w:color w:val="11797A"/>
          <w:spacing w:val="-23"/>
          <w:sz w:val="26"/>
        </w:rPr>
        <w:t xml:space="preserve"> </w:t>
      </w:r>
      <w:r>
        <w:rPr>
          <w:rFonts w:ascii="Tahoma"/>
          <w:color w:val="11797A"/>
          <w:spacing w:val="-6"/>
          <w:sz w:val="26"/>
        </w:rPr>
        <w:t>features.</w:t>
      </w:r>
    </w:p>
    <w:p w14:paraId="5B119061">
      <w:pPr>
        <w:pStyle w:val="15"/>
        <w:numPr>
          <w:ilvl w:val="0"/>
          <w:numId w:val="61"/>
        </w:numPr>
        <w:tabs>
          <w:tab w:val="left" w:pos="2062"/>
        </w:tabs>
        <w:spacing w:before="208" w:after="0" w:line="240" w:lineRule="auto"/>
        <w:ind w:left="2062" w:right="0" w:hanging="305"/>
        <w:jc w:val="left"/>
        <w:rPr>
          <w:rFonts w:ascii="Tahoma"/>
          <w:sz w:val="22"/>
        </w:rPr>
      </w:pPr>
      <w:r>
        <w:rPr>
          <w:rFonts w:ascii="Tahoma"/>
          <w:color w:val="231F20"/>
          <w:spacing w:val="-4"/>
          <w:sz w:val="22"/>
        </w:rPr>
        <w:t>Read</w:t>
      </w:r>
      <w:r>
        <w:rPr>
          <w:rFonts w:ascii="Tahoma"/>
          <w:color w:val="231F20"/>
          <w:spacing w:val="-5"/>
          <w:sz w:val="22"/>
        </w:rPr>
        <w:t xml:space="preserve"> </w:t>
      </w:r>
      <w:r>
        <w:rPr>
          <w:rFonts w:ascii="Tahoma"/>
          <w:color w:val="231F20"/>
          <w:spacing w:val="-4"/>
          <w:sz w:val="22"/>
        </w:rPr>
        <w:t>the first paragraph and underline the different opinions about space exploration.</w:t>
      </w:r>
    </w:p>
    <w:p w14:paraId="194955EC">
      <w:pPr>
        <w:pStyle w:val="15"/>
        <w:numPr>
          <w:ilvl w:val="0"/>
          <w:numId w:val="61"/>
        </w:numPr>
        <w:tabs>
          <w:tab w:val="left" w:pos="2062"/>
          <w:tab w:val="left" w:pos="2069"/>
        </w:tabs>
        <w:spacing w:before="110" w:after="0" w:line="228" w:lineRule="auto"/>
        <w:ind w:left="2069" w:right="2061" w:hanging="312"/>
        <w:jc w:val="left"/>
        <w:rPr>
          <w:sz w:val="22"/>
        </w:rPr>
      </w:pPr>
      <w:r>
        <w:rPr>
          <w:color w:val="231F20"/>
          <w:spacing w:val="-2"/>
          <w:sz w:val="22"/>
        </w:rPr>
        <w:t>Find</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three</w:t>
      </w:r>
      <w:r>
        <w:rPr>
          <w:color w:val="231F20"/>
          <w:spacing w:val="-11"/>
          <w:sz w:val="22"/>
        </w:rPr>
        <w:t xml:space="preserve"> </w:t>
      </w:r>
      <w:r>
        <w:rPr>
          <w:color w:val="231F20"/>
          <w:spacing w:val="-2"/>
          <w:sz w:val="22"/>
        </w:rPr>
        <w:t>topic</w:t>
      </w:r>
      <w:r>
        <w:rPr>
          <w:color w:val="231F20"/>
          <w:spacing w:val="-11"/>
          <w:sz w:val="22"/>
        </w:rPr>
        <w:t xml:space="preserve"> </w:t>
      </w:r>
      <w:r>
        <w:rPr>
          <w:color w:val="231F20"/>
          <w:spacing w:val="-2"/>
          <w:sz w:val="22"/>
        </w:rPr>
        <w:t>sentences</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summarise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writer’s</w:t>
      </w:r>
      <w:r>
        <w:rPr>
          <w:color w:val="231F20"/>
          <w:spacing w:val="-11"/>
          <w:sz w:val="22"/>
        </w:rPr>
        <w:t xml:space="preserve"> </w:t>
      </w:r>
      <w:r>
        <w:rPr>
          <w:color w:val="231F20"/>
          <w:spacing w:val="-2"/>
          <w:sz w:val="22"/>
        </w:rPr>
        <w:t>arguments</w:t>
      </w:r>
      <w:r>
        <w:rPr>
          <w:color w:val="231F20"/>
          <w:spacing w:val="-11"/>
          <w:sz w:val="22"/>
        </w:rPr>
        <w:t xml:space="preserve"> </w:t>
      </w:r>
      <w:r>
        <w:rPr>
          <w:color w:val="231F20"/>
          <w:spacing w:val="-2"/>
          <w:sz w:val="22"/>
        </w:rPr>
        <w:t>about</w:t>
      </w:r>
      <w:r>
        <w:rPr>
          <w:color w:val="231F20"/>
          <w:spacing w:val="-11"/>
          <w:sz w:val="22"/>
        </w:rPr>
        <w:t xml:space="preserve"> </w:t>
      </w:r>
      <w:r>
        <w:rPr>
          <w:color w:val="231F20"/>
          <w:spacing w:val="-2"/>
          <w:sz w:val="22"/>
        </w:rPr>
        <w:t>space exploration.</w:t>
      </w:r>
    </w:p>
    <w:p w14:paraId="5FC5D713">
      <w:pPr>
        <w:pStyle w:val="15"/>
        <w:numPr>
          <w:ilvl w:val="0"/>
          <w:numId w:val="61"/>
        </w:numPr>
        <w:tabs>
          <w:tab w:val="left" w:pos="2062"/>
        </w:tabs>
        <w:spacing w:before="103" w:after="0" w:line="240" w:lineRule="auto"/>
        <w:ind w:left="2062" w:right="0" w:hanging="305"/>
        <w:jc w:val="left"/>
        <w:rPr>
          <w:sz w:val="22"/>
        </w:rPr>
      </w:pPr>
      <w:r>
        <w:rPr>
          <w:color w:val="231F20"/>
          <w:spacing w:val="-2"/>
          <w:sz w:val="22"/>
        </w:rPr>
        <w:t>Underline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sentence</w:t>
      </w:r>
      <w:r>
        <w:rPr>
          <w:color w:val="231F20"/>
          <w:spacing w:val="-12"/>
          <w:sz w:val="22"/>
        </w:rPr>
        <w:t xml:space="preserve"> </w:t>
      </w:r>
      <w:r>
        <w:rPr>
          <w:color w:val="231F20"/>
          <w:spacing w:val="-2"/>
          <w:sz w:val="22"/>
        </w:rPr>
        <w:t>that</w:t>
      </w:r>
      <w:r>
        <w:rPr>
          <w:color w:val="231F20"/>
          <w:spacing w:val="-12"/>
          <w:sz w:val="22"/>
        </w:rPr>
        <w:t xml:space="preserve"> </w:t>
      </w:r>
      <w:r>
        <w:rPr>
          <w:color w:val="231F20"/>
          <w:spacing w:val="-2"/>
          <w:sz w:val="22"/>
        </w:rPr>
        <w:t>repeats</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writer’s</w:t>
      </w:r>
      <w:r>
        <w:rPr>
          <w:color w:val="231F20"/>
          <w:spacing w:val="-12"/>
          <w:sz w:val="22"/>
        </w:rPr>
        <w:t xml:space="preserve"> </w:t>
      </w:r>
      <w:r>
        <w:rPr>
          <w:color w:val="231F20"/>
          <w:spacing w:val="-2"/>
          <w:sz w:val="22"/>
        </w:rPr>
        <w:t>opinion</w:t>
      </w:r>
      <w:r>
        <w:rPr>
          <w:color w:val="231F20"/>
          <w:spacing w:val="-12"/>
          <w:sz w:val="22"/>
        </w:rPr>
        <w:t xml:space="preserve"> </w:t>
      </w:r>
      <w:r>
        <w:rPr>
          <w:color w:val="231F20"/>
          <w:spacing w:val="-2"/>
          <w:sz w:val="22"/>
        </w:rPr>
        <w:t>in</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last</w:t>
      </w:r>
      <w:r>
        <w:rPr>
          <w:color w:val="231F20"/>
          <w:spacing w:val="-12"/>
          <w:sz w:val="22"/>
        </w:rPr>
        <w:t xml:space="preserve"> </w:t>
      </w:r>
      <w:r>
        <w:rPr>
          <w:color w:val="231F20"/>
          <w:spacing w:val="-2"/>
          <w:sz w:val="22"/>
        </w:rPr>
        <w:t>paragraph.</w:t>
      </w:r>
    </w:p>
    <w:p w14:paraId="04ACDBD7">
      <w:pPr>
        <w:pStyle w:val="11"/>
        <w:rPr>
          <w:sz w:val="20"/>
        </w:rPr>
      </w:pPr>
    </w:p>
    <w:p w14:paraId="68D09953">
      <w:pPr>
        <w:pStyle w:val="11"/>
        <w:spacing w:before="1"/>
        <w:rPr>
          <w:sz w:val="25"/>
        </w:rPr>
      </w:pPr>
    </w:p>
    <w:p w14:paraId="2B2FD1D7">
      <w:pPr>
        <w:spacing w:before="100"/>
        <w:ind w:left="91" w:right="0" w:firstLine="0"/>
        <w:jc w:val="center"/>
        <w:rPr>
          <w:rFonts w:ascii="Tahoma"/>
          <w:sz w:val="26"/>
        </w:rPr>
      </w:pPr>
      <w:r>
        <w:rPr>
          <w:rFonts w:ascii="Tahoma"/>
          <w:color w:val="11797A"/>
          <w:spacing w:val="-4"/>
          <w:sz w:val="26"/>
        </w:rPr>
        <w:t>Use</w:t>
      </w:r>
      <w:r>
        <w:rPr>
          <w:rFonts w:ascii="Tahoma"/>
          <w:color w:val="11797A"/>
          <w:spacing w:val="-29"/>
          <w:sz w:val="26"/>
        </w:rPr>
        <w:t xml:space="preserve"> </w:t>
      </w:r>
      <w:r>
        <w:rPr>
          <w:rFonts w:ascii="Tahoma"/>
          <w:color w:val="11797A"/>
          <w:spacing w:val="-4"/>
          <w:sz w:val="26"/>
        </w:rPr>
        <w:t>what</w:t>
      </w:r>
      <w:r>
        <w:rPr>
          <w:rFonts w:ascii="Tahoma"/>
          <w:color w:val="11797A"/>
          <w:spacing w:val="-28"/>
          <w:sz w:val="26"/>
        </w:rPr>
        <w:t xml:space="preserve"> </w:t>
      </w:r>
      <w:r>
        <w:rPr>
          <w:rFonts w:ascii="Tahoma"/>
          <w:color w:val="11797A"/>
          <w:spacing w:val="-4"/>
          <w:sz w:val="26"/>
        </w:rPr>
        <w:t>you</w:t>
      </w:r>
      <w:r>
        <w:rPr>
          <w:rFonts w:ascii="Tahoma"/>
          <w:color w:val="11797A"/>
          <w:spacing w:val="-28"/>
          <w:sz w:val="26"/>
        </w:rPr>
        <w:t xml:space="preserve"> </w:t>
      </w:r>
      <w:r>
        <w:rPr>
          <w:rFonts w:ascii="Tahoma"/>
          <w:color w:val="11797A"/>
          <w:spacing w:val="-4"/>
          <w:sz w:val="26"/>
        </w:rPr>
        <w:t>have</w:t>
      </w:r>
      <w:r>
        <w:rPr>
          <w:rFonts w:ascii="Tahoma"/>
          <w:color w:val="11797A"/>
          <w:spacing w:val="-28"/>
          <w:sz w:val="26"/>
        </w:rPr>
        <w:t xml:space="preserve"> </w:t>
      </w:r>
      <w:r>
        <w:rPr>
          <w:rFonts w:ascii="Tahoma"/>
          <w:color w:val="11797A"/>
          <w:spacing w:val="-4"/>
          <w:sz w:val="26"/>
        </w:rPr>
        <w:t>learnt</w:t>
      </w:r>
      <w:r>
        <w:rPr>
          <w:rFonts w:ascii="Tahoma"/>
          <w:color w:val="11797A"/>
          <w:spacing w:val="-28"/>
          <w:sz w:val="26"/>
        </w:rPr>
        <w:t xml:space="preserve"> </w:t>
      </w:r>
      <w:r>
        <w:rPr>
          <w:rFonts w:ascii="Tahoma"/>
          <w:color w:val="11797A"/>
          <w:spacing w:val="-4"/>
          <w:sz w:val="26"/>
        </w:rPr>
        <w:t>to</w:t>
      </w:r>
      <w:r>
        <w:rPr>
          <w:rFonts w:ascii="Tahoma"/>
          <w:color w:val="11797A"/>
          <w:spacing w:val="-28"/>
          <w:sz w:val="26"/>
        </w:rPr>
        <w:t xml:space="preserve"> </w:t>
      </w:r>
      <w:r>
        <w:rPr>
          <w:rFonts w:ascii="Tahoma"/>
          <w:color w:val="11797A"/>
          <w:spacing w:val="-4"/>
          <w:sz w:val="26"/>
        </w:rPr>
        <w:t>write</w:t>
      </w:r>
      <w:r>
        <w:rPr>
          <w:rFonts w:ascii="Tahoma"/>
          <w:color w:val="11797A"/>
          <w:spacing w:val="-28"/>
          <w:sz w:val="26"/>
        </w:rPr>
        <w:t xml:space="preserve"> </w:t>
      </w:r>
      <w:r>
        <w:rPr>
          <w:rFonts w:ascii="Tahoma"/>
          <w:color w:val="11797A"/>
          <w:spacing w:val="-4"/>
          <w:sz w:val="26"/>
        </w:rPr>
        <w:t>about</w:t>
      </w:r>
      <w:r>
        <w:rPr>
          <w:rFonts w:ascii="Tahoma"/>
          <w:color w:val="11797A"/>
          <w:spacing w:val="-28"/>
          <w:sz w:val="26"/>
        </w:rPr>
        <w:t xml:space="preserve"> </w:t>
      </w:r>
      <w:r>
        <w:rPr>
          <w:rFonts w:ascii="Tahoma"/>
          <w:color w:val="11797A"/>
          <w:spacing w:val="-4"/>
          <w:sz w:val="26"/>
        </w:rPr>
        <w:t>your</w:t>
      </w:r>
      <w:r>
        <w:rPr>
          <w:rFonts w:ascii="Tahoma"/>
          <w:color w:val="11797A"/>
          <w:spacing w:val="-28"/>
          <w:sz w:val="26"/>
        </w:rPr>
        <w:t xml:space="preserve"> </w:t>
      </w:r>
      <w:r>
        <w:rPr>
          <w:rFonts w:ascii="Tahoma"/>
          <w:color w:val="11797A"/>
          <w:spacing w:val="-4"/>
          <w:sz w:val="26"/>
        </w:rPr>
        <w:t>opinion</w:t>
      </w:r>
      <w:r>
        <w:rPr>
          <w:rFonts w:ascii="Tahoma"/>
          <w:color w:val="11797A"/>
          <w:spacing w:val="-29"/>
          <w:sz w:val="26"/>
        </w:rPr>
        <w:t xml:space="preserve"> </w:t>
      </w:r>
      <w:r>
        <w:rPr>
          <w:rFonts w:ascii="Tahoma"/>
          <w:color w:val="11797A"/>
          <w:spacing w:val="-4"/>
          <w:sz w:val="26"/>
        </w:rPr>
        <w:t>about</w:t>
      </w:r>
      <w:r>
        <w:rPr>
          <w:rFonts w:ascii="Tahoma"/>
          <w:color w:val="11797A"/>
          <w:spacing w:val="-28"/>
          <w:sz w:val="26"/>
        </w:rPr>
        <w:t xml:space="preserve"> </w:t>
      </w:r>
      <w:r>
        <w:rPr>
          <w:rFonts w:ascii="Tahoma"/>
          <w:color w:val="11797A"/>
          <w:spacing w:val="-4"/>
          <w:sz w:val="26"/>
        </w:rPr>
        <w:t>space</w:t>
      </w:r>
      <w:r>
        <w:rPr>
          <w:rFonts w:ascii="Tahoma"/>
          <w:color w:val="11797A"/>
          <w:spacing w:val="-28"/>
          <w:sz w:val="26"/>
        </w:rPr>
        <w:t xml:space="preserve"> </w:t>
      </w:r>
      <w:r>
        <w:rPr>
          <w:rFonts w:ascii="Tahoma"/>
          <w:color w:val="11797A"/>
          <w:spacing w:val="-4"/>
          <w:sz w:val="26"/>
        </w:rPr>
        <w:t>exploration.</w:t>
      </w:r>
    </w:p>
    <w:p w14:paraId="276D5E97">
      <w:pPr>
        <w:pStyle w:val="15"/>
        <w:numPr>
          <w:ilvl w:val="0"/>
          <w:numId w:val="62"/>
        </w:numPr>
        <w:tabs>
          <w:tab w:val="left" w:pos="2062"/>
          <w:tab w:val="left" w:pos="2069"/>
        </w:tabs>
        <w:spacing w:before="228" w:after="0" w:line="228" w:lineRule="auto"/>
        <w:ind w:left="2069" w:right="1229" w:hanging="312"/>
        <w:jc w:val="left"/>
        <w:rPr>
          <w:sz w:val="22"/>
        </w:rPr>
      </w:pPr>
      <w:r>
        <w:rPr>
          <w:color w:val="231F20"/>
          <w:spacing w:val="-2"/>
          <w:sz w:val="22"/>
        </w:rPr>
        <w:t>Are</w:t>
      </w:r>
      <w:r>
        <w:rPr>
          <w:color w:val="231F20"/>
          <w:spacing w:val="-11"/>
          <w:sz w:val="22"/>
        </w:rPr>
        <w:t xml:space="preserve"> </w:t>
      </w:r>
      <w:r>
        <w:rPr>
          <w:color w:val="231F20"/>
          <w:spacing w:val="-2"/>
          <w:sz w:val="22"/>
        </w:rPr>
        <w:t>these</w:t>
      </w:r>
      <w:r>
        <w:rPr>
          <w:color w:val="231F20"/>
          <w:spacing w:val="-11"/>
          <w:sz w:val="22"/>
        </w:rPr>
        <w:t xml:space="preserve"> </w:t>
      </w:r>
      <w:r>
        <w:rPr>
          <w:color w:val="231F20"/>
          <w:spacing w:val="-2"/>
          <w:sz w:val="22"/>
        </w:rPr>
        <w:t>arguments</w:t>
      </w:r>
      <w:r>
        <w:rPr>
          <w:color w:val="231F20"/>
          <w:spacing w:val="-11"/>
          <w:sz w:val="22"/>
        </w:rPr>
        <w:t xml:space="preserve"> </w:t>
      </w:r>
      <w:r>
        <w:rPr>
          <w:color w:val="231F20"/>
          <w:spacing w:val="-2"/>
          <w:sz w:val="22"/>
        </w:rPr>
        <w:t>for</w:t>
      </w:r>
      <w:r>
        <w:rPr>
          <w:color w:val="231F20"/>
          <w:spacing w:val="-11"/>
          <w:sz w:val="22"/>
        </w:rPr>
        <w:t xml:space="preserve"> </w:t>
      </w:r>
      <w:r>
        <w:rPr>
          <w:color w:val="231F20"/>
          <w:spacing w:val="-2"/>
          <w:sz w:val="22"/>
        </w:rPr>
        <w:t>or</w:t>
      </w:r>
      <w:r>
        <w:rPr>
          <w:color w:val="231F20"/>
          <w:spacing w:val="-11"/>
          <w:sz w:val="22"/>
        </w:rPr>
        <w:t xml:space="preserve"> </w:t>
      </w:r>
      <w:r>
        <w:rPr>
          <w:color w:val="231F20"/>
          <w:spacing w:val="-2"/>
          <w:sz w:val="22"/>
        </w:rPr>
        <w:t>against</w:t>
      </w:r>
      <w:r>
        <w:rPr>
          <w:color w:val="231F20"/>
          <w:spacing w:val="-11"/>
          <w:sz w:val="22"/>
        </w:rPr>
        <w:t xml:space="preserve"> </w:t>
      </w:r>
      <w:r>
        <w:rPr>
          <w:color w:val="231F20"/>
          <w:spacing w:val="-2"/>
          <w:sz w:val="22"/>
        </w:rPr>
        <w:t>exploring</w:t>
      </w:r>
      <w:r>
        <w:rPr>
          <w:color w:val="231F20"/>
          <w:spacing w:val="-11"/>
          <w:sz w:val="22"/>
        </w:rPr>
        <w:t xml:space="preserve"> </w:t>
      </w:r>
      <w:r>
        <w:rPr>
          <w:color w:val="231F20"/>
          <w:spacing w:val="-2"/>
          <w:sz w:val="22"/>
        </w:rPr>
        <w:t>space?</w:t>
      </w:r>
      <w:r>
        <w:rPr>
          <w:color w:val="231F20"/>
          <w:spacing w:val="-11"/>
          <w:sz w:val="22"/>
        </w:rPr>
        <w:t xml:space="preserve"> </w:t>
      </w:r>
      <w:r>
        <w:rPr>
          <w:color w:val="231F20"/>
          <w:spacing w:val="-2"/>
          <w:sz w:val="22"/>
        </w:rPr>
        <w:t>Put</w:t>
      </w:r>
      <w:r>
        <w:rPr>
          <w:color w:val="231F20"/>
          <w:spacing w:val="-11"/>
          <w:sz w:val="22"/>
        </w:rPr>
        <w:t xml:space="preserve"> </w:t>
      </w:r>
      <w:r>
        <w:rPr>
          <w:color w:val="231F20"/>
          <w:spacing w:val="-2"/>
          <w:sz w:val="22"/>
        </w:rPr>
        <w:t>them</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table</w:t>
      </w:r>
      <w:r>
        <w:rPr>
          <w:color w:val="231F20"/>
          <w:spacing w:val="-11"/>
          <w:sz w:val="22"/>
        </w:rPr>
        <w:t xml:space="preserve"> </w:t>
      </w:r>
      <w:r>
        <w:rPr>
          <w:color w:val="231F20"/>
          <w:spacing w:val="-2"/>
          <w:sz w:val="22"/>
        </w:rPr>
        <w:t>below.</w:t>
      </w:r>
      <w:r>
        <w:rPr>
          <w:color w:val="231F20"/>
          <w:spacing w:val="-11"/>
          <w:sz w:val="22"/>
        </w:rPr>
        <w:t xml:space="preserve"> </w:t>
      </w:r>
      <w:r>
        <w:rPr>
          <w:color w:val="231F20"/>
          <w:spacing w:val="-2"/>
          <w:sz w:val="22"/>
        </w:rPr>
        <w:t>Then</w:t>
      </w:r>
      <w:r>
        <w:rPr>
          <w:color w:val="231F20"/>
          <w:spacing w:val="-11"/>
          <w:sz w:val="22"/>
        </w:rPr>
        <w:t xml:space="preserve"> </w:t>
      </w:r>
      <w:r>
        <w:rPr>
          <w:color w:val="231F20"/>
          <w:spacing w:val="-2"/>
          <w:sz w:val="22"/>
        </w:rPr>
        <w:t xml:space="preserve">add </w:t>
      </w:r>
      <w:r>
        <w:rPr>
          <w:color w:val="231F20"/>
          <w:sz w:val="22"/>
        </w:rPr>
        <w:t>your own ideas and write your essay.</w:t>
      </w:r>
    </w:p>
    <w:p w14:paraId="2CFA9D09">
      <w:pPr>
        <w:pStyle w:val="15"/>
        <w:numPr>
          <w:ilvl w:val="1"/>
          <w:numId w:val="62"/>
        </w:numPr>
        <w:tabs>
          <w:tab w:val="left" w:pos="2380"/>
        </w:tabs>
        <w:spacing w:before="103" w:after="0" w:line="266" w:lineRule="auto"/>
        <w:ind w:left="2380" w:right="1189" w:hanging="312"/>
        <w:jc w:val="left"/>
        <w:rPr>
          <w:sz w:val="22"/>
        </w:rPr>
      </w:pPr>
      <w:r>
        <w:rPr>
          <w:color w:val="231F20"/>
          <w:sz w:val="22"/>
        </w:rPr>
        <w:t>There</w:t>
      </w:r>
      <w:r>
        <w:rPr>
          <w:color w:val="231F20"/>
          <w:spacing w:val="19"/>
          <w:sz w:val="22"/>
        </w:rPr>
        <w:t xml:space="preserve"> </w:t>
      </w:r>
      <w:r>
        <w:rPr>
          <w:color w:val="231F20"/>
          <w:sz w:val="22"/>
        </w:rPr>
        <w:t>are</w:t>
      </w:r>
      <w:r>
        <w:rPr>
          <w:color w:val="231F20"/>
          <w:spacing w:val="19"/>
          <w:sz w:val="22"/>
        </w:rPr>
        <w:t xml:space="preserve"> </w:t>
      </w:r>
      <w:r>
        <w:rPr>
          <w:color w:val="231F20"/>
          <w:sz w:val="22"/>
        </w:rPr>
        <w:t>a</w:t>
      </w:r>
      <w:r>
        <w:rPr>
          <w:color w:val="231F20"/>
          <w:spacing w:val="19"/>
          <w:sz w:val="22"/>
        </w:rPr>
        <w:t xml:space="preserve"> </w:t>
      </w:r>
      <w:r>
        <w:rPr>
          <w:color w:val="231F20"/>
          <w:sz w:val="22"/>
        </w:rPr>
        <w:t>lot</w:t>
      </w:r>
      <w:r>
        <w:rPr>
          <w:color w:val="231F20"/>
          <w:spacing w:val="19"/>
          <w:sz w:val="22"/>
        </w:rPr>
        <w:t xml:space="preserve"> </w:t>
      </w:r>
      <w:r>
        <w:rPr>
          <w:color w:val="231F20"/>
          <w:sz w:val="22"/>
        </w:rPr>
        <w:t>of</w:t>
      </w:r>
      <w:r>
        <w:rPr>
          <w:color w:val="231F20"/>
          <w:spacing w:val="19"/>
          <w:sz w:val="22"/>
        </w:rPr>
        <w:t xml:space="preserve"> </w:t>
      </w:r>
      <w:r>
        <w:rPr>
          <w:color w:val="231F20"/>
          <w:sz w:val="22"/>
        </w:rPr>
        <w:t>unsolved</w:t>
      </w:r>
      <w:r>
        <w:rPr>
          <w:color w:val="231F20"/>
          <w:spacing w:val="19"/>
          <w:sz w:val="22"/>
        </w:rPr>
        <w:t xml:space="preserve"> </w:t>
      </w:r>
      <w:r>
        <w:rPr>
          <w:color w:val="231F20"/>
          <w:sz w:val="22"/>
        </w:rPr>
        <w:t>mysteries</w:t>
      </w:r>
      <w:r>
        <w:rPr>
          <w:color w:val="231F20"/>
          <w:spacing w:val="19"/>
          <w:sz w:val="22"/>
        </w:rPr>
        <w:t xml:space="preserve"> </w:t>
      </w:r>
      <w:r>
        <w:rPr>
          <w:color w:val="231F20"/>
          <w:sz w:val="22"/>
        </w:rPr>
        <w:t>on</w:t>
      </w:r>
      <w:r>
        <w:rPr>
          <w:color w:val="231F20"/>
          <w:spacing w:val="19"/>
          <w:sz w:val="22"/>
        </w:rPr>
        <w:t xml:space="preserve"> </w:t>
      </w:r>
      <w:r>
        <w:rPr>
          <w:color w:val="231F20"/>
          <w:sz w:val="22"/>
        </w:rPr>
        <w:t>Earth.</w:t>
      </w:r>
      <w:r>
        <w:rPr>
          <w:color w:val="231F20"/>
          <w:spacing w:val="19"/>
          <w:sz w:val="22"/>
        </w:rPr>
        <w:t xml:space="preserve"> </w:t>
      </w:r>
      <w:r>
        <w:rPr>
          <w:color w:val="231F20"/>
          <w:sz w:val="22"/>
        </w:rPr>
        <w:t>So</w:t>
      </w:r>
      <w:r>
        <w:rPr>
          <w:color w:val="231F20"/>
          <w:spacing w:val="19"/>
          <w:sz w:val="22"/>
        </w:rPr>
        <w:t xml:space="preserve"> </w:t>
      </w:r>
      <w:r>
        <w:rPr>
          <w:color w:val="231F20"/>
          <w:sz w:val="22"/>
        </w:rPr>
        <w:t>why</w:t>
      </w:r>
      <w:r>
        <w:rPr>
          <w:color w:val="231F20"/>
          <w:spacing w:val="19"/>
          <w:sz w:val="22"/>
        </w:rPr>
        <w:t xml:space="preserve"> </w:t>
      </w:r>
      <w:r>
        <w:rPr>
          <w:color w:val="231F20"/>
          <w:sz w:val="22"/>
        </w:rPr>
        <w:t>are</w:t>
      </w:r>
      <w:r>
        <w:rPr>
          <w:color w:val="231F20"/>
          <w:spacing w:val="19"/>
          <w:sz w:val="22"/>
        </w:rPr>
        <w:t xml:space="preserve"> </w:t>
      </w:r>
      <w:r>
        <w:rPr>
          <w:color w:val="231F20"/>
          <w:sz w:val="22"/>
        </w:rPr>
        <w:t>we</w:t>
      </w:r>
      <w:r>
        <w:rPr>
          <w:color w:val="231F20"/>
          <w:spacing w:val="19"/>
          <w:sz w:val="22"/>
        </w:rPr>
        <w:t xml:space="preserve"> </w:t>
      </w:r>
      <w:r>
        <w:rPr>
          <w:color w:val="231F20"/>
          <w:sz w:val="22"/>
        </w:rPr>
        <w:t>going</w:t>
      </w:r>
      <w:r>
        <w:rPr>
          <w:color w:val="231F20"/>
          <w:spacing w:val="19"/>
          <w:sz w:val="22"/>
        </w:rPr>
        <w:t xml:space="preserve"> </w:t>
      </w:r>
      <w:r>
        <w:rPr>
          <w:color w:val="231F20"/>
          <w:sz w:val="22"/>
        </w:rPr>
        <w:t>into</w:t>
      </w:r>
      <w:r>
        <w:rPr>
          <w:color w:val="231F20"/>
          <w:spacing w:val="19"/>
          <w:sz w:val="22"/>
        </w:rPr>
        <w:t xml:space="preserve"> </w:t>
      </w:r>
      <w:r>
        <w:rPr>
          <w:color w:val="231F20"/>
          <w:sz w:val="22"/>
        </w:rPr>
        <w:t>space</w:t>
      </w:r>
      <w:r>
        <w:rPr>
          <w:color w:val="231F20"/>
          <w:spacing w:val="19"/>
          <w:sz w:val="22"/>
        </w:rPr>
        <w:t xml:space="preserve"> </w:t>
      </w:r>
      <w:r>
        <w:rPr>
          <w:color w:val="231F20"/>
          <w:sz w:val="22"/>
        </w:rPr>
        <w:t xml:space="preserve">to </w:t>
      </w:r>
      <w:r>
        <w:rPr>
          <w:color w:val="231F20"/>
          <w:spacing w:val="-2"/>
          <w:sz w:val="22"/>
        </w:rPr>
        <w:t>explore?</w:t>
      </w:r>
    </w:p>
    <w:p w14:paraId="0CC70170">
      <w:pPr>
        <w:pStyle w:val="15"/>
        <w:numPr>
          <w:ilvl w:val="1"/>
          <w:numId w:val="62"/>
        </w:numPr>
        <w:tabs>
          <w:tab w:val="left" w:pos="2380"/>
        </w:tabs>
        <w:spacing w:before="98" w:after="0" w:line="240" w:lineRule="auto"/>
        <w:ind w:left="2380" w:right="0" w:hanging="311"/>
        <w:jc w:val="left"/>
        <w:rPr>
          <w:rFonts w:ascii="Tahoma"/>
          <w:sz w:val="22"/>
        </w:rPr>
      </w:pPr>
      <w:r>
        <w:rPr>
          <w:rFonts w:ascii="Tahoma"/>
          <w:color w:val="231F20"/>
          <w:sz w:val="22"/>
        </w:rPr>
        <w:t>It</w:t>
      </w:r>
      <w:r>
        <w:rPr>
          <w:rFonts w:ascii="Tahoma"/>
          <w:color w:val="231F20"/>
          <w:spacing w:val="1"/>
          <w:sz w:val="22"/>
        </w:rPr>
        <w:t xml:space="preserve"> </w:t>
      </w:r>
      <w:r>
        <w:rPr>
          <w:rFonts w:ascii="Tahoma"/>
          <w:color w:val="231F20"/>
          <w:sz w:val="22"/>
        </w:rPr>
        <w:t>is</w:t>
      </w:r>
      <w:r>
        <w:rPr>
          <w:rFonts w:ascii="Tahoma"/>
          <w:color w:val="231F20"/>
          <w:spacing w:val="2"/>
          <w:sz w:val="22"/>
        </w:rPr>
        <w:t xml:space="preserve"> </w:t>
      </w:r>
      <w:r>
        <w:rPr>
          <w:rFonts w:ascii="Tahoma"/>
          <w:color w:val="231F20"/>
          <w:sz w:val="22"/>
        </w:rPr>
        <w:t>necessary</w:t>
      </w:r>
      <w:r>
        <w:rPr>
          <w:rFonts w:ascii="Tahoma"/>
          <w:color w:val="231F20"/>
          <w:spacing w:val="2"/>
          <w:sz w:val="22"/>
        </w:rPr>
        <w:t xml:space="preserve"> </w:t>
      </w:r>
      <w:r>
        <w:rPr>
          <w:rFonts w:ascii="Tahoma"/>
          <w:color w:val="231F20"/>
          <w:sz w:val="22"/>
        </w:rPr>
        <w:t>to</w:t>
      </w:r>
      <w:r>
        <w:rPr>
          <w:rFonts w:ascii="Tahoma"/>
          <w:color w:val="231F20"/>
          <w:spacing w:val="2"/>
          <w:sz w:val="22"/>
        </w:rPr>
        <w:t xml:space="preserve"> </w:t>
      </w:r>
      <w:r>
        <w:rPr>
          <w:rFonts w:ascii="Tahoma"/>
          <w:color w:val="231F20"/>
          <w:sz w:val="22"/>
        </w:rPr>
        <w:t>find</w:t>
      </w:r>
      <w:r>
        <w:rPr>
          <w:rFonts w:ascii="Tahoma"/>
          <w:color w:val="231F20"/>
          <w:spacing w:val="2"/>
          <w:sz w:val="22"/>
        </w:rPr>
        <w:t xml:space="preserve"> </w:t>
      </w:r>
      <w:r>
        <w:rPr>
          <w:rFonts w:ascii="Tahoma"/>
          <w:color w:val="231F20"/>
          <w:sz w:val="22"/>
        </w:rPr>
        <w:t>a</w:t>
      </w:r>
      <w:r>
        <w:rPr>
          <w:rFonts w:ascii="Tahoma"/>
          <w:color w:val="231F20"/>
          <w:spacing w:val="2"/>
          <w:sz w:val="22"/>
        </w:rPr>
        <w:t xml:space="preserve"> </w:t>
      </w:r>
      <w:r>
        <w:rPr>
          <w:rFonts w:ascii="Tahoma"/>
          <w:color w:val="231F20"/>
          <w:sz w:val="22"/>
        </w:rPr>
        <w:t>new</w:t>
      </w:r>
      <w:r>
        <w:rPr>
          <w:rFonts w:ascii="Tahoma"/>
          <w:color w:val="231F20"/>
          <w:spacing w:val="2"/>
          <w:sz w:val="22"/>
        </w:rPr>
        <w:t xml:space="preserve"> </w:t>
      </w:r>
      <w:r>
        <w:rPr>
          <w:rFonts w:ascii="Tahoma"/>
          <w:color w:val="231F20"/>
          <w:sz w:val="22"/>
        </w:rPr>
        <w:t>home</w:t>
      </w:r>
      <w:r>
        <w:rPr>
          <w:rFonts w:ascii="Tahoma"/>
          <w:color w:val="231F20"/>
          <w:spacing w:val="2"/>
          <w:sz w:val="22"/>
        </w:rPr>
        <w:t xml:space="preserve"> </w:t>
      </w:r>
      <w:r>
        <w:rPr>
          <w:rFonts w:ascii="Tahoma"/>
          <w:color w:val="231F20"/>
          <w:sz w:val="22"/>
        </w:rPr>
        <w:t>for</w:t>
      </w:r>
      <w:r>
        <w:rPr>
          <w:rFonts w:ascii="Tahoma"/>
          <w:color w:val="231F20"/>
          <w:spacing w:val="2"/>
          <w:sz w:val="22"/>
        </w:rPr>
        <w:t xml:space="preserve"> </w:t>
      </w:r>
      <w:r>
        <w:rPr>
          <w:rFonts w:ascii="Tahoma"/>
          <w:color w:val="231F20"/>
          <w:sz w:val="22"/>
        </w:rPr>
        <w:t>people</w:t>
      </w:r>
      <w:r>
        <w:rPr>
          <w:rFonts w:ascii="Tahoma"/>
          <w:color w:val="231F20"/>
          <w:spacing w:val="2"/>
          <w:sz w:val="22"/>
        </w:rPr>
        <w:t xml:space="preserve"> </w:t>
      </w:r>
      <w:r>
        <w:rPr>
          <w:rFonts w:ascii="Tahoma"/>
          <w:color w:val="231F20"/>
          <w:sz w:val="22"/>
        </w:rPr>
        <w:t>in</w:t>
      </w:r>
      <w:r>
        <w:rPr>
          <w:rFonts w:ascii="Tahoma"/>
          <w:color w:val="231F20"/>
          <w:spacing w:val="2"/>
          <w:sz w:val="22"/>
        </w:rPr>
        <w:t xml:space="preserve"> </w:t>
      </w:r>
      <w:r>
        <w:rPr>
          <w:rFonts w:ascii="Tahoma"/>
          <w:color w:val="231F20"/>
          <w:sz w:val="22"/>
        </w:rPr>
        <w:t>space,</w:t>
      </w:r>
      <w:r>
        <w:rPr>
          <w:rFonts w:ascii="Tahoma"/>
          <w:color w:val="231F20"/>
          <w:spacing w:val="2"/>
          <w:sz w:val="22"/>
        </w:rPr>
        <w:t xml:space="preserve"> </w:t>
      </w:r>
      <w:r>
        <w:rPr>
          <w:rFonts w:ascii="Tahoma"/>
          <w:color w:val="231F20"/>
          <w:sz w:val="22"/>
        </w:rPr>
        <w:t>as</w:t>
      </w:r>
      <w:r>
        <w:rPr>
          <w:rFonts w:ascii="Tahoma"/>
          <w:color w:val="231F20"/>
          <w:spacing w:val="2"/>
          <w:sz w:val="22"/>
        </w:rPr>
        <w:t xml:space="preserve"> </w:t>
      </w:r>
      <w:r>
        <w:rPr>
          <w:rFonts w:ascii="Tahoma"/>
          <w:color w:val="231F20"/>
          <w:sz w:val="22"/>
        </w:rPr>
        <w:t>the</w:t>
      </w:r>
      <w:r>
        <w:rPr>
          <w:rFonts w:ascii="Tahoma"/>
          <w:color w:val="231F20"/>
          <w:spacing w:val="2"/>
          <w:sz w:val="22"/>
        </w:rPr>
        <w:t xml:space="preserve"> </w:t>
      </w:r>
      <w:r>
        <w:rPr>
          <w:rFonts w:ascii="Tahoma"/>
          <w:color w:val="231F20"/>
          <w:sz w:val="22"/>
        </w:rPr>
        <w:t>resources</w:t>
      </w:r>
      <w:r>
        <w:rPr>
          <w:rFonts w:ascii="Tahoma"/>
          <w:color w:val="231F20"/>
          <w:spacing w:val="2"/>
          <w:sz w:val="22"/>
        </w:rPr>
        <w:t xml:space="preserve"> </w:t>
      </w:r>
      <w:r>
        <w:rPr>
          <w:rFonts w:ascii="Tahoma"/>
          <w:color w:val="231F20"/>
          <w:sz w:val="22"/>
        </w:rPr>
        <w:t>on</w:t>
      </w:r>
      <w:r>
        <w:rPr>
          <w:rFonts w:ascii="Tahoma"/>
          <w:color w:val="231F20"/>
          <w:spacing w:val="2"/>
          <w:sz w:val="22"/>
        </w:rPr>
        <w:t xml:space="preserve"> </w:t>
      </w:r>
      <w:r>
        <w:rPr>
          <w:rFonts w:ascii="Tahoma"/>
          <w:color w:val="231F20"/>
          <w:sz w:val="22"/>
        </w:rPr>
        <w:t>Earth</w:t>
      </w:r>
      <w:r>
        <w:rPr>
          <w:rFonts w:ascii="Tahoma"/>
          <w:color w:val="231F20"/>
          <w:spacing w:val="2"/>
          <w:sz w:val="22"/>
        </w:rPr>
        <w:t xml:space="preserve"> </w:t>
      </w:r>
      <w:r>
        <w:rPr>
          <w:rFonts w:ascii="Tahoma"/>
          <w:color w:val="231F20"/>
          <w:spacing w:val="-4"/>
          <w:sz w:val="22"/>
        </w:rPr>
        <w:t>will</w:t>
      </w:r>
    </w:p>
    <w:p w14:paraId="1568CB98">
      <w:pPr>
        <w:pStyle w:val="11"/>
        <w:spacing w:before="27"/>
        <w:ind w:left="2380"/>
      </w:pPr>
      <w:r>
        <w:rPr>
          <w:color w:val="231F20"/>
        </w:rPr>
        <w:t>run</w:t>
      </w:r>
      <w:r>
        <w:rPr>
          <w:color w:val="231F20"/>
          <w:spacing w:val="-13"/>
        </w:rPr>
        <w:t xml:space="preserve"> </w:t>
      </w:r>
      <w:r>
        <w:rPr>
          <w:color w:val="231F20"/>
          <w:spacing w:val="-4"/>
        </w:rPr>
        <w:t>out.</w:t>
      </w:r>
    </w:p>
    <w:p w14:paraId="260B553A">
      <w:pPr>
        <w:pStyle w:val="15"/>
        <w:numPr>
          <w:ilvl w:val="1"/>
          <w:numId w:val="62"/>
        </w:numPr>
        <w:tabs>
          <w:tab w:val="left" w:pos="2380"/>
        </w:tabs>
        <w:spacing w:before="140" w:after="0" w:line="266" w:lineRule="auto"/>
        <w:ind w:left="2380" w:right="1182" w:hanging="312"/>
        <w:jc w:val="left"/>
        <w:rPr>
          <w:sz w:val="22"/>
        </w:rPr>
      </w:pPr>
      <w:r>
        <w:rPr>
          <w:color w:val="231F20"/>
          <w:sz w:val="22"/>
        </w:rPr>
        <w:t>I cannot understand spending all this money on expensive research and experiments when so many people need food.</w:t>
      </w:r>
    </w:p>
    <w:p w14:paraId="7832E668">
      <w:pPr>
        <w:pStyle w:val="15"/>
        <w:numPr>
          <w:ilvl w:val="1"/>
          <w:numId w:val="62"/>
        </w:numPr>
        <w:tabs>
          <w:tab w:val="left" w:pos="2380"/>
        </w:tabs>
        <w:spacing w:before="112" w:after="0" w:line="266" w:lineRule="auto"/>
        <w:ind w:left="2380" w:right="1186" w:hanging="312"/>
        <w:jc w:val="left"/>
        <w:rPr>
          <w:sz w:val="22"/>
        </w:rPr>
      </w:pPr>
      <w:r>
        <w:rPr>
          <w:color w:val="231F20"/>
          <w:sz w:val="22"/>
        </w:rPr>
        <w:t>Exploring space encourages scientists to improve technology that can help people in other ways, too.</w:t>
      </w:r>
    </w:p>
    <w:p w14:paraId="46BADDF6">
      <w:pPr>
        <w:pStyle w:val="11"/>
        <w:spacing w:before="3"/>
        <w:rPr>
          <w:sz w:val="21"/>
        </w:rPr>
      </w:pPr>
      <w:r>
        <mc:AlternateContent>
          <mc:Choice Requires="wpg">
            <w:drawing>
              <wp:anchor distT="0" distB="0" distL="0" distR="0" simplePos="0" relativeHeight="251891712" behindDoc="1" locked="0" layoutInCell="1" allowOverlap="1">
                <wp:simplePos x="0" y="0"/>
                <wp:positionH relativeFrom="page">
                  <wp:posOffset>1233170</wp:posOffset>
                </wp:positionH>
                <wp:positionV relativeFrom="paragraph">
                  <wp:posOffset>170815</wp:posOffset>
                </wp:positionV>
                <wp:extent cx="2573655" cy="1411605"/>
                <wp:effectExtent l="0" t="0" r="0" b="0"/>
                <wp:wrapTopAndBottom/>
                <wp:docPr id="1916" name="Group 1916"/>
                <wp:cNvGraphicFramePr/>
                <a:graphic xmlns:a="http://schemas.openxmlformats.org/drawingml/2006/main">
                  <a:graphicData uri="http://schemas.microsoft.com/office/word/2010/wordprocessingGroup">
                    <wpg:wgp>
                      <wpg:cNvGrpSpPr/>
                      <wpg:grpSpPr>
                        <a:xfrm>
                          <a:off x="0" y="0"/>
                          <a:ext cx="2573655" cy="1411605"/>
                          <a:chOff x="0" y="0"/>
                          <a:chExt cx="2573655" cy="1411605"/>
                        </a:xfrm>
                      </wpg:grpSpPr>
                      <wps:wsp>
                        <wps:cNvPr id="1917" name="Graphic 1917"/>
                        <wps:cNvSpPr/>
                        <wps:spPr>
                          <a:xfrm>
                            <a:off x="8356" y="12"/>
                            <a:ext cx="2565400" cy="1411605"/>
                          </a:xfrm>
                          <a:custGeom>
                            <a:avLst/>
                            <a:gdLst/>
                            <a:ahLst/>
                            <a:cxnLst/>
                            <a:rect l="l" t="t" r="r" b="b"/>
                            <a:pathLst>
                              <a:path w="2565400" h="1411605">
                                <a:moveTo>
                                  <a:pt x="2456942" y="0"/>
                                </a:moveTo>
                                <a:lnTo>
                                  <a:pt x="0" y="0"/>
                                </a:lnTo>
                                <a:lnTo>
                                  <a:pt x="0" y="1411097"/>
                                </a:lnTo>
                                <a:lnTo>
                                  <a:pt x="2456942" y="1411097"/>
                                </a:lnTo>
                                <a:lnTo>
                                  <a:pt x="2519424" y="1409406"/>
                                </a:lnTo>
                                <a:lnTo>
                                  <a:pt x="2551509" y="1397571"/>
                                </a:lnTo>
                                <a:lnTo>
                                  <a:pt x="2563330" y="1365448"/>
                                </a:lnTo>
                                <a:lnTo>
                                  <a:pt x="2565019" y="1302893"/>
                                </a:lnTo>
                                <a:lnTo>
                                  <a:pt x="2565019" y="107823"/>
                                </a:lnTo>
                                <a:lnTo>
                                  <a:pt x="2563330" y="45487"/>
                                </a:lnTo>
                                <a:lnTo>
                                  <a:pt x="2551509" y="13477"/>
                                </a:lnTo>
                                <a:lnTo>
                                  <a:pt x="2519424" y="1684"/>
                                </a:lnTo>
                                <a:lnTo>
                                  <a:pt x="2456942" y="0"/>
                                </a:lnTo>
                                <a:close/>
                              </a:path>
                            </a:pathLst>
                          </a:custGeom>
                          <a:solidFill>
                            <a:srgbClr val="E9F6F6"/>
                          </a:solidFill>
                        </wps:spPr>
                        <wps:bodyPr wrap="square" lIns="0" tIns="0" rIns="0" bIns="0" rtlCol="0">
                          <a:noAutofit/>
                        </wps:bodyPr>
                      </wps:wsp>
                      <wps:wsp>
                        <wps:cNvPr id="1918" name="Graphic 1918"/>
                        <wps:cNvSpPr/>
                        <wps:spPr>
                          <a:xfrm>
                            <a:off x="0" y="0"/>
                            <a:ext cx="20320" cy="1411605"/>
                          </a:xfrm>
                          <a:custGeom>
                            <a:avLst/>
                            <a:gdLst/>
                            <a:ahLst/>
                            <a:cxnLst/>
                            <a:rect l="l" t="t" r="r" b="b"/>
                            <a:pathLst>
                              <a:path w="20320" h="1411605">
                                <a:moveTo>
                                  <a:pt x="20193" y="0"/>
                                </a:moveTo>
                                <a:lnTo>
                                  <a:pt x="0" y="0"/>
                                </a:lnTo>
                                <a:lnTo>
                                  <a:pt x="0" y="1411097"/>
                                </a:lnTo>
                                <a:lnTo>
                                  <a:pt x="20193" y="1411097"/>
                                </a:lnTo>
                                <a:lnTo>
                                  <a:pt x="20193" y="0"/>
                                </a:lnTo>
                                <a:close/>
                              </a:path>
                            </a:pathLst>
                          </a:custGeom>
                          <a:solidFill>
                            <a:srgbClr val="00BBC5"/>
                          </a:solidFill>
                        </wps:spPr>
                        <wps:bodyPr wrap="square" lIns="0" tIns="0" rIns="0" bIns="0" rtlCol="0">
                          <a:noAutofit/>
                        </wps:bodyPr>
                      </wps:wsp>
                      <wps:wsp>
                        <wps:cNvPr id="1919" name="Textbox 1919"/>
                        <wps:cNvSpPr txBox="1"/>
                        <wps:spPr>
                          <a:xfrm>
                            <a:off x="0" y="0"/>
                            <a:ext cx="2573655" cy="1411605"/>
                          </a:xfrm>
                          <a:prstGeom prst="rect">
                            <a:avLst/>
                          </a:prstGeom>
                        </wps:spPr>
                        <wps:txbx>
                          <w:txbxContent>
                            <w:p w14:paraId="2F3B18CF">
                              <w:pPr>
                                <w:spacing w:before="87"/>
                                <w:ind w:left="163" w:right="0" w:firstLine="0"/>
                                <w:jc w:val="left"/>
                                <w:rPr>
                                  <w:rFonts w:ascii="Tahoma"/>
                                  <w:b/>
                                  <w:sz w:val="22"/>
                                </w:rPr>
                              </w:pPr>
                              <w:r>
                                <w:rPr>
                                  <w:rFonts w:ascii="Tahoma"/>
                                  <w:b/>
                                  <w:color w:val="00BBC5"/>
                                  <w:w w:val="90"/>
                                  <w:sz w:val="22"/>
                                </w:rPr>
                                <w:t>For</w:t>
                              </w:r>
                              <w:r>
                                <w:rPr>
                                  <w:rFonts w:ascii="Tahoma"/>
                                  <w:b/>
                                  <w:color w:val="00BBC5"/>
                                  <w:spacing w:val="-2"/>
                                  <w:w w:val="90"/>
                                  <w:sz w:val="22"/>
                                </w:rPr>
                                <w:t xml:space="preserve"> </w:t>
                              </w:r>
                              <w:r>
                                <w:rPr>
                                  <w:rFonts w:ascii="Tahoma"/>
                                  <w:b/>
                                  <w:color w:val="00BBC5"/>
                                  <w:w w:val="90"/>
                                  <w:sz w:val="22"/>
                                </w:rPr>
                                <w:t>space</w:t>
                              </w:r>
                              <w:r>
                                <w:rPr>
                                  <w:rFonts w:ascii="Tahoma"/>
                                  <w:b/>
                                  <w:color w:val="00BBC5"/>
                                  <w:spacing w:val="-2"/>
                                  <w:w w:val="90"/>
                                  <w:sz w:val="22"/>
                                </w:rPr>
                                <w:t xml:space="preserve"> exploration</w:t>
                              </w:r>
                            </w:p>
                          </w:txbxContent>
                        </wps:txbx>
                        <wps:bodyPr wrap="square" lIns="0" tIns="0" rIns="0" bIns="0" rtlCol="0">
                          <a:noAutofit/>
                        </wps:bodyPr>
                      </wps:wsp>
                    </wpg:wgp>
                  </a:graphicData>
                </a:graphic>
              </wp:anchor>
            </w:drawing>
          </mc:Choice>
          <mc:Fallback>
            <w:pict>
              <v:group id="Group 1916" o:spid="_x0000_s1026" o:spt="203" style="position:absolute;left:0pt;margin-left:97.1pt;margin-top:13.45pt;height:111.15pt;width:202.65pt;mso-position-horizontal-relative:page;mso-wrap-distance-bottom:0pt;mso-wrap-distance-top:0pt;z-index:-251424768;mso-width-relative:page;mso-height-relative:page;" coordsize="2573655,1411605" o:gfxdata="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DC7eS7aAAAACgEA&#10;AA8AAAAAAAAAAQAgAAAAIgAAAGRycy9kb3ducmV2LnhtbFBLAQIUABQAAAAIAIdO4kAMHx8sbgMA&#10;AEMMAAAOAAAAAAAAAAEAIAAAACkBAABkcnMvZTJvRG9jLnhtbFBLBQYAAAAABgAGAFkBAAAJBwAA&#10;AAA=&#10;">
                <o:lock v:ext="edit" aspectratio="f"/>
                <v:shape id="Graphic 1917" o:spid="_x0000_s1026" o:spt="100" style="position:absolute;left:8356;top:12;height:1411605;width:2565400;" fillcolor="#E9F6F6" filled="t" stroked="f" coordsize="2565400,1411605" o:gfxdata="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gaxi8AAAA&#10;3QAAAA8AAAAAAAAAAQAgAAAAIgAAAGRycy9kb3ducmV2LnhtbFBLAQIUABQAAAAIAIdO4kAzLwWe&#10;OwAAADkAAAAQAAAAAAAAAAEAIAAAAAsBAABkcnMvc2hhcGV4bWwueG1sUEsFBgAAAAAGAAYAWwEA&#10;ALUDAAAAAA==&#10;" path="m2456942,0l0,0,0,1411097,2456942,1411097,2519424,1409406,2551509,1397571,2563330,1365448,2565019,1302893,2565019,107823,2563330,45487,2551509,13477,2519424,1684,2456942,0xe">
                  <v:fill on="t" focussize="0,0"/>
                  <v:stroke on="f"/>
                  <v:imagedata o:title=""/>
                  <o:lock v:ext="edit" aspectratio="f"/>
                  <v:textbox inset="0mm,0mm,0mm,0mm"/>
                </v:shape>
                <v:shape id="Graphic 1918" o:spid="_x0000_s1026" o:spt="100" style="position:absolute;left:0;top:0;height:1411605;width:20320;" fillcolor="#00BBC5" filled="t" stroked="f" coordsize="20320,1411605" o:gfxdata="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14u&#10;rcEAAADdAAAADwAAAAAAAAABACAAAAAiAAAAZHJzL2Rvd25yZXYueG1sUEsBAhQAFAAAAAgAh07i&#10;QDMvBZ47AAAAOQAAABAAAAAAAAAAAQAgAAAAEAEAAGRycy9zaGFwZXhtbC54bWxQSwUGAAAAAAYA&#10;BgBbAQAAugMAAAAA&#10;" path="m20193,0l0,0,0,1411097,20193,1411097,20193,0xe">
                  <v:fill on="t" focussize="0,0"/>
                  <v:stroke on="f"/>
                  <v:imagedata o:title=""/>
                  <o:lock v:ext="edit" aspectratio="f"/>
                  <v:textbox inset="0mm,0mm,0mm,0mm"/>
                </v:shape>
                <v:shape id="Textbox 1919" o:spid="_x0000_s1026" o:spt="202" type="#_x0000_t202" style="position:absolute;left:0;top:0;height:1411605;width:2573655;" filled="f" stroked="f" coordsize="21600,21600" o:gfxdata="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5II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3B18CF">
                        <w:pPr>
                          <w:spacing w:before="87"/>
                          <w:ind w:left="163" w:right="0" w:firstLine="0"/>
                          <w:jc w:val="left"/>
                          <w:rPr>
                            <w:rFonts w:ascii="Tahoma"/>
                            <w:b/>
                            <w:sz w:val="22"/>
                          </w:rPr>
                        </w:pPr>
                        <w:r>
                          <w:rPr>
                            <w:rFonts w:ascii="Tahoma"/>
                            <w:b/>
                            <w:color w:val="00BBC5"/>
                            <w:w w:val="90"/>
                            <w:sz w:val="22"/>
                          </w:rPr>
                          <w:t>For</w:t>
                        </w:r>
                        <w:r>
                          <w:rPr>
                            <w:rFonts w:ascii="Tahoma"/>
                            <w:b/>
                            <w:color w:val="00BBC5"/>
                            <w:spacing w:val="-2"/>
                            <w:w w:val="90"/>
                            <w:sz w:val="22"/>
                          </w:rPr>
                          <w:t xml:space="preserve"> </w:t>
                        </w:r>
                        <w:r>
                          <w:rPr>
                            <w:rFonts w:ascii="Tahoma"/>
                            <w:b/>
                            <w:color w:val="00BBC5"/>
                            <w:w w:val="90"/>
                            <w:sz w:val="22"/>
                          </w:rPr>
                          <w:t>space</w:t>
                        </w:r>
                        <w:r>
                          <w:rPr>
                            <w:rFonts w:ascii="Tahoma"/>
                            <w:b/>
                            <w:color w:val="00BBC5"/>
                            <w:spacing w:val="-2"/>
                            <w:w w:val="90"/>
                            <w:sz w:val="22"/>
                          </w:rPr>
                          <w:t xml:space="preserve"> exploration</w:t>
                        </w:r>
                      </w:p>
                    </w:txbxContent>
                  </v:textbox>
                </v:shape>
                <w10:wrap type="topAndBottom"/>
              </v:group>
            </w:pict>
          </mc:Fallback>
        </mc:AlternateContent>
      </w:r>
    </w:p>
    <w:p w14:paraId="01AE4E6D">
      <w:pPr>
        <w:pStyle w:val="11"/>
        <w:spacing w:before="2"/>
        <w:rPr>
          <w:sz w:val="16"/>
        </w:rPr>
      </w:pPr>
    </w:p>
    <w:p w14:paraId="4AA19B6B">
      <w:pPr>
        <w:pStyle w:val="15"/>
        <w:numPr>
          <w:ilvl w:val="0"/>
          <w:numId w:val="62"/>
        </w:numPr>
        <w:tabs>
          <w:tab w:val="left" w:pos="2062"/>
        </w:tabs>
        <w:spacing w:before="109" w:after="0" w:line="240" w:lineRule="auto"/>
        <w:ind w:left="2062" w:right="0" w:hanging="305"/>
        <w:jc w:val="left"/>
        <w:rPr>
          <w:sz w:val="22"/>
        </w:rPr>
      </w:pPr>
      <w:r>
        <w:rPr>
          <w:color w:val="231F20"/>
          <w:spacing w:val="-2"/>
          <w:sz w:val="22"/>
        </w:rPr>
        <w:t>Exchange</w:t>
      </w:r>
      <w:r>
        <w:rPr>
          <w:color w:val="231F20"/>
          <w:spacing w:val="-11"/>
          <w:sz w:val="22"/>
        </w:rPr>
        <w:t xml:space="preserve"> </w:t>
      </w:r>
      <w:r>
        <w:rPr>
          <w:color w:val="231F20"/>
          <w:spacing w:val="-2"/>
          <w:sz w:val="22"/>
        </w:rPr>
        <w:t>drafts</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a</w:t>
      </w:r>
      <w:r>
        <w:rPr>
          <w:color w:val="231F20"/>
          <w:spacing w:val="-11"/>
          <w:sz w:val="22"/>
        </w:rPr>
        <w:t xml:space="preserve"> </w:t>
      </w:r>
      <w:r>
        <w:rPr>
          <w:color w:val="231F20"/>
          <w:spacing w:val="-2"/>
          <w:sz w:val="22"/>
        </w:rPr>
        <w:t>partner.</w:t>
      </w:r>
      <w:r>
        <w:rPr>
          <w:color w:val="231F20"/>
          <w:spacing w:val="-10"/>
          <w:sz w:val="22"/>
        </w:rPr>
        <w:t xml:space="preserve"> </w:t>
      </w:r>
      <w:r>
        <w:rPr>
          <w:color w:val="231F20"/>
          <w:spacing w:val="-2"/>
          <w:sz w:val="22"/>
        </w:rPr>
        <w:t>Use</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checklist</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give</w:t>
      </w:r>
      <w:r>
        <w:rPr>
          <w:color w:val="231F20"/>
          <w:spacing w:val="-11"/>
          <w:sz w:val="22"/>
        </w:rPr>
        <w:t xml:space="preserve"> </w:t>
      </w:r>
      <w:r>
        <w:rPr>
          <w:color w:val="231F20"/>
          <w:spacing w:val="-2"/>
          <w:sz w:val="22"/>
        </w:rPr>
        <w:t>feedback</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your</w:t>
      </w:r>
      <w:r>
        <w:rPr>
          <w:color w:val="231F20"/>
          <w:spacing w:val="-11"/>
          <w:sz w:val="22"/>
        </w:rPr>
        <w:t xml:space="preserve"> </w:t>
      </w:r>
      <w:r>
        <w:rPr>
          <w:color w:val="231F20"/>
          <w:spacing w:val="-2"/>
          <w:sz w:val="22"/>
        </w:rPr>
        <w:t>partner’s</w:t>
      </w:r>
      <w:r>
        <w:rPr>
          <w:color w:val="231F20"/>
          <w:spacing w:val="-10"/>
          <w:sz w:val="22"/>
        </w:rPr>
        <w:t xml:space="preserve"> </w:t>
      </w:r>
      <w:r>
        <w:rPr>
          <w:color w:val="231F20"/>
          <w:spacing w:val="-2"/>
          <w:sz w:val="22"/>
        </w:rPr>
        <w:t>draft.</w:t>
      </w:r>
    </w:p>
    <w:p w14:paraId="4ECE63F0">
      <w:pPr>
        <w:pStyle w:val="11"/>
        <w:spacing w:before="86"/>
        <w:ind w:left="2372"/>
        <w:rPr>
          <w:rFonts w:ascii="Tahoma"/>
        </w:rPr>
      </w:pPr>
      <w:r>
        <mc:AlternateContent>
          <mc:Choice Requires="wps">
            <w:drawing>
              <wp:anchor distT="0" distB="0" distL="0" distR="0" simplePos="0" relativeHeight="251719680" behindDoc="0" locked="0" layoutInCell="1" allowOverlap="1">
                <wp:simplePos x="0" y="0"/>
                <wp:positionH relativeFrom="page">
                  <wp:posOffset>1313815</wp:posOffset>
                </wp:positionH>
                <wp:positionV relativeFrom="paragraph">
                  <wp:posOffset>99695</wp:posOffset>
                </wp:positionV>
                <wp:extent cx="123190" cy="106045"/>
                <wp:effectExtent l="0" t="0" r="0" b="0"/>
                <wp:wrapNone/>
                <wp:docPr id="1925" name="Graphic 192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925" o:spid="_x0000_s1026" o:spt="100" style="position:absolute;left:0pt;margin-left:103.45pt;margin-top:7.85pt;height:8.35pt;width:9.7pt;mso-position-horizontal-relative:page;z-index:251719680;mso-width-relative:page;mso-height-relative:page;" fillcolor="#D26277" filled="t" stroked="f" coordsize="123189,106045" o:gfxdata="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F6Sg41gAAAAkBAAAPAAAAAAAAAAEAIAAAACIAAABkcnMvZG93bnJl&#10;di54bWxQSwECFAAUAAAACACHTuJA9VV4Zj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1"/>
          <w:w w:val="105"/>
        </w:rPr>
        <w:t xml:space="preserve"> </w:t>
      </w:r>
      <w:r>
        <w:rPr>
          <w:rFonts w:ascii="Tahoma"/>
          <w:color w:val="231F20"/>
          <w:w w:val="105"/>
        </w:rPr>
        <w:t>the</w:t>
      </w:r>
      <w:r>
        <w:rPr>
          <w:rFonts w:ascii="Tahoma"/>
          <w:color w:val="231F20"/>
          <w:spacing w:val="-10"/>
          <w:w w:val="105"/>
        </w:rPr>
        <w:t xml:space="preserve"> </w:t>
      </w:r>
      <w:r>
        <w:rPr>
          <w:rFonts w:ascii="Tahoma"/>
          <w:color w:val="231F20"/>
          <w:w w:val="105"/>
        </w:rPr>
        <w:t>introduction</w:t>
      </w:r>
      <w:r>
        <w:rPr>
          <w:rFonts w:ascii="Tahoma"/>
          <w:color w:val="231F20"/>
          <w:spacing w:val="-10"/>
          <w:w w:val="105"/>
        </w:rPr>
        <w:t xml:space="preserve"> </w:t>
      </w:r>
      <w:r>
        <w:rPr>
          <w:rFonts w:ascii="Tahoma"/>
          <w:color w:val="231F20"/>
          <w:w w:val="105"/>
        </w:rPr>
        <w:t>state</w:t>
      </w:r>
      <w:r>
        <w:rPr>
          <w:rFonts w:ascii="Tahoma"/>
          <w:color w:val="231F20"/>
          <w:spacing w:val="-10"/>
          <w:w w:val="105"/>
        </w:rPr>
        <w:t xml:space="preserve"> </w:t>
      </w:r>
      <w:r>
        <w:rPr>
          <w:rFonts w:ascii="Tahoma"/>
          <w:color w:val="231F20"/>
          <w:w w:val="105"/>
        </w:rPr>
        <w:t>the</w:t>
      </w:r>
      <w:r>
        <w:rPr>
          <w:rFonts w:ascii="Tahoma"/>
          <w:color w:val="231F20"/>
          <w:spacing w:val="-10"/>
          <w:w w:val="105"/>
        </w:rPr>
        <w:t xml:space="preserve"> </w:t>
      </w:r>
      <w:r>
        <w:rPr>
          <w:rFonts w:ascii="Tahoma"/>
          <w:color w:val="231F20"/>
          <w:spacing w:val="-2"/>
          <w:w w:val="105"/>
        </w:rPr>
        <w:t>topic?</w:t>
      </w:r>
    </w:p>
    <w:p w14:paraId="32FF3A3A">
      <w:pPr>
        <w:pStyle w:val="11"/>
        <w:spacing w:before="95" w:line="326" w:lineRule="auto"/>
        <w:ind w:left="2372" w:right="2464"/>
        <w:rPr>
          <w:rFonts w:ascii="Tahoma" w:hAnsi="Tahoma"/>
        </w:rPr>
      </w:pPr>
      <w:r>
        <mc:AlternateContent>
          <mc:Choice Requires="wps">
            <w:drawing>
              <wp:anchor distT="0" distB="0" distL="0" distR="0" simplePos="0" relativeHeight="251720704" behindDoc="0" locked="0" layoutInCell="1" allowOverlap="1">
                <wp:simplePos x="0" y="0"/>
                <wp:positionH relativeFrom="page">
                  <wp:posOffset>1313815</wp:posOffset>
                </wp:positionH>
                <wp:positionV relativeFrom="paragraph">
                  <wp:posOffset>105410</wp:posOffset>
                </wp:positionV>
                <wp:extent cx="123190" cy="106045"/>
                <wp:effectExtent l="0" t="0" r="0" b="0"/>
                <wp:wrapNone/>
                <wp:docPr id="1926" name="Graphic 192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1926" o:spid="_x0000_s1026" o:spt="100" style="position:absolute;left:0pt;margin-left:103.45pt;margin-top:8.3pt;height:8.35pt;width:9.7pt;mso-position-horizontal-relative:page;z-index:251720704;mso-width-relative:page;mso-height-relative:page;" fillcolor="#00BBC5" filled="t" stroked="f" coordsize="123189,106045" o:gfxdata="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Z+5Ys1wAAAAkBAAAPAAAAAAAAAAEAIAAAACIAAABkcnMvZG93bnJl&#10;di54bWxQSwECFAAUAAAACACHTuJAQWCCBT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20704" behindDoc="0" locked="0" layoutInCell="1" allowOverlap="1">
                <wp:simplePos x="0" y="0"/>
                <wp:positionH relativeFrom="page">
                  <wp:posOffset>1313815</wp:posOffset>
                </wp:positionH>
                <wp:positionV relativeFrom="paragraph">
                  <wp:posOffset>334010</wp:posOffset>
                </wp:positionV>
                <wp:extent cx="123190" cy="106045"/>
                <wp:effectExtent l="0" t="0" r="0" b="0"/>
                <wp:wrapNone/>
                <wp:docPr id="1927" name="Graphic 192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927" o:spid="_x0000_s1026" o:spt="100" style="position:absolute;left:0pt;margin-left:103.45pt;margin-top:26.3pt;height:8.35pt;width:9.7pt;mso-position-horizontal-relative:page;z-index:251720704;mso-width-relative:page;mso-height-relative:page;" fillcolor="#F8951D" filled="t" stroked="f" coordsize="123189,106045" o:gfxdata="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rM3dUtcAAAAJAQAADwAAAAAAAAABACAAAAAiAAAAZHJzL2Rvd25y&#10;ZXYueG1sUEsBAhQAFAAAAAgAh07iQDdmVfw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21728" behindDoc="0" locked="0" layoutInCell="1" allowOverlap="1">
                <wp:simplePos x="0" y="0"/>
                <wp:positionH relativeFrom="page">
                  <wp:posOffset>1313815</wp:posOffset>
                </wp:positionH>
                <wp:positionV relativeFrom="paragraph">
                  <wp:posOffset>562610</wp:posOffset>
                </wp:positionV>
                <wp:extent cx="123190" cy="106045"/>
                <wp:effectExtent l="0" t="0" r="0" b="0"/>
                <wp:wrapNone/>
                <wp:docPr id="1928" name="Graphic 192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1928" o:spid="_x0000_s1026" o:spt="100" style="position:absolute;left:0pt;margin-left:103.45pt;margin-top:44.3pt;height:8.35pt;width:9.7pt;mso-position-horizontal-relative:page;z-index:251721728;mso-width-relative:page;mso-height-relative:page;" fillcolor="#007CBD" filled="t" stroked="f" coordsize="123189,106045" o:gfxdata="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t1k321wAAAAoBAAAPAAAAAAAAAAEAIAAAACIAAABkcnMvZG93bnJl&#10;di54bWxQSwECFAAUAAAACACHTuJAyOPMJjcCAADrBAAADgAAAAAAAAABACAAAAAm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hAnsi="Tahoma"/>
          <w:color w:val="231F20"/>
          <w:w w:val="105"/>
        </w:rPr>
        <w:t>Does the introduction express different opinions about the topic? Does</w:t>
      </w:r>
      <w:r>
        <w:rPr>
          <w:rFonts w:ascii="Tahoma" w:hAnsi="Tahoma"/>
          <w:color w:val="231F20"/>
          <w:spacing w:val="-7"/>
          <w:w w:val="105"/>
        </w:rPr>
        <w:t xml:space="preserve"> </w:t>
      </w:r>
      <w:r>
        <w:rPr>
          <w:rFonts w:ascii="Tahoma" w:hAnsi="Tahoma"/>
          <w:color w:val="231F20"/>
          <w:w w:val="105"/>
        </w:rPr>
        <w:t>the</w:t>
      </w:r>
      <w:r>
        <w:rPr>
          <w:rFonts w:ascii="Tahoma" w:hAnsi="Tahoma"/>
          <w:color w:val="231F20"/>
          <w:spacing w:val="-7"/>
          <w:w w:val="105"/>
        </w:rPr>
        <w:t xml:space="preserve"> </w:t>
      </w:r>
      <w:r>
        <w:rPr>
          <w:rFonts w:ascii="Tahoma" w:hAnsi="Tahoma"/>
          <w:color w:val="231F20"/>
          <w:w w:val="105"/>
        </w:rPr>
        <w:t>body</w:t>
      </w:r>
      <w:r>
        <w:rPr>
          <w:rFonts w:ascii="Tahoma" w:hAnsi="Tahoma"/>
          <w:color w:val="231F20"/>
          <w:spacing w:val="-7"/>
          <w:w w:val="105"/>
        </w:rPr>
        <w:t xml:space="preserve"> </w:t>
      </w:r>
      <w:r>
        <w:rPr>
          <w:rFonts w:ascii="Tahoma" w:hAnsi="Tahoma"/>
          <w:color w:val="231F20"/>
          <w:w w:val="105"/>
        </w:rPr>
        <w:t>give</w:t>
      </w:r>
      <w:r>
        <w:rPr>
          <w:rFonts w:ascii="Tahoma" w:hAnsi="Tahoma"/>
          <w:color w:val="231F20"/>
          <w:spacing w:val="-7"/>
          <w:w w:val="105"/>
        </w:rPr>
        <w:t xml:space="preserve"> </w:t>
      </w:r>
      <w:r>
        <w:rPr>
          <w:rFonts w:ascii="Tahoma" w:hAnsi="Tahoma"/>
          <w:color w:val="231F20"/>
          <w:w w:val="105"/>
        </w:rPr>
        <w:t>arguments</w:t>
      </w:r>
      <w:r>
        <w:rPr>
          <w:rFonts w:ascii="Tahoma" w:hAnsi="Tahoma"/>
          <w:color w:val="231F20"/>
          <w:spacing w:val="-7"/>
          <w:w w:val="105"/>
        </w:rPr>
        <w:t xml:space="preserve"> </w:t>
      </w:r>
      <w:r>
        <w:rPr>
          <w:rFonts w:ascii="Tahoma" w:hAnsi="Tahoma"/>
          <w:color w:val="231F20"/>
          <w:w w:val="105"/>
        </w:rPr>
        <w:t>with</w:t>
      </w:r>
      <w:r>
        <w:rPr>
          <w:rFonts w:ascii="Tahoma" w:hAnsi="Tahoma"/>
          <w:color w:val="231F20"/>
          <w:spacing w:val="-7"/>
          <w:w w:val="105"/>
        </w:rPr>
        <w:t xml:space="preserve"> </w:t>
      </w:r>
      <w:r>
        <w:rPr>
          <w:rFonts w:ascii="Tahoma" w:hAnsi="Tahoma"/>
          <w:color w:val="231F20"/>
          <w:w w:val="105"/>
        </w:rPr>
        <w:t>suitable</w:t>
      </w:r>
      <w:r>
        <w:rPr>
          <w:rFonts w:ascii="Tahoma" w:hAnsi="Tahoma"/>
          <w:color w:val="231F20"/>
          <w:spacing w:val="-7"/>
          <w:w w:val="105"/>
        </w:rPr>
        <w:t xml:space="preserve"> </w:t>
      </w:r>
      <w:r>
        <w:rPr>
          <w:rFonts w:ascii="Tahoma" w:hAnsi="Tahoma"/>
          <w:color w:val="231F20"/>
          <w:w w:val="105"/>
        </w:rPr>
        <w:t>supporting</w:t>
      </w:r>
      <w:r>
        <w:rPr>
          <w:rFonts w:ascii="Tahoma" w:hAnsi="Tahoma"/>
          <w:color w:val="231F20"/>
          <w:spacing w:val="-7"/>
          <w:w w:val="105"/>
        </w:rPr>
        <w:t xml:space="preserve"> </w:t>
      </w:r>
      <w:r>
        <w:rPr>
          <w:rFonts w:ascii="Tahoma" w:hAnsi="Tahoma"/>
          <w:color w:val="231F20"/>
          <w:w w:val="105"/>
        </w:rPr>
        <w:t>information? Does the closing express the writer’s opinion and end properly?</w:t>
      </w:r>
    </w:p>
    <w:p w14:paraId="56B578F4">
      <w:pPr>
        <w:pStyle w:val="11"/>
        <w:spacing w:line="262" w:lineRule="exact"/>
        <w:ind w:left="2381"/>
        <w:rPr>
          <w:rFonts w:ascii="Tahoma"/>
        </w:rPr>
      </w:pPr>
      <w:r>
        <mc:AlternateContent>
          <mc:Choice Requires="wps">
            <w:drawing>
              <wp:anchor distT="0" distB="0" distL="0" distR="0" simplePos="0" relativeHeight="251721728" behindDoc="0" locked="0" layoutInCell="1" allowOverlap="1">
                <wp:simplePos x="0" y="0"/>
                <wp:positionH relativeFrom="page">
                  <wp:posOffset>1313815</wp:posOffset>
                </wp:positionH>
                <wp:positionV relativeFrom="paragraph">
                  <wp:posOffset>24765</wp:posOffset>
                </wp:positionV>
                <wp:extent cx="123190" cy="106045"/>
                <wp:effectExtent l="0" t="0" r="0" b="0"/>
                <wp:wrapNone/>
                <wp:docPr id="1929" name="Graphic 192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C8785B"/>
                        </a:solidFill>
                      </wps:spPr>
                      <wps:bodyPr wrap="square" lIns="0" tIns="0" rIns="0" bIns="0" rtlCol="0">
                        <a:noAutofit/>
                      </wps:bodyPr>
                    </wps:wsp>
                  </a:graphicData>
                </a:graphic>
              </wp:anchor>
            </w:drawing>
          </mc:Choice>
          <mc:Fallback>
            <w:pict>
              <v:shape id="Graphic 1929" o:spid="_x0000_s1026" o:spt="100" style="position:absolute;left:0pt;margin-left:103.45pt;margin-top:1.95pt;height:8.35pt;width:9.7pt;mso-position-horizontal-relative:page;z-index:251721728;mso-width-relative:page;mso-height-relative:page;" fillcolor="#C8785B" filled="t" stroked="f" coordsize="123189,106045" o:gfxdata="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9XPSrYAAAACAEAAA8AAAAAAAAAAQAgAAAAIgAAAGRycy9kb3du&#10;cmV2LnhtbFBLAQIUABQAAAAIAIdO4kCiHAetOAIAAOsEAAAOAAAAAAAAAAEAIAAAACcBAABkcnMv&#10;ZTJvRG9jLnhtbFBLBQYAAAAABgAGAFkBAADRBQAAAAA=&#10;" path="m122936,0l42291,75311,0,61468,44958,105664,122936,0xe">
                <v:fill on="t" focussize="0,0"/>
                <v:stroke on="f"/>
                <v:imagedata o:title=""/>
                <o:lock v:ext="edit" aspectratio="f"/>
                <v:textbox inset="0mm,0mm,0mm,0mm"/>
              </v:shape>
            </w:pict>
          </mc:Fallback>
        </mc:AlternateContent>
      </w:r>
      <w:r>
        <w:rPr>
          <w:rFonts w:ascii="Tahoma"/>
          <w:color w:val="231F20"/>
          <w:w w:val="105"/>
        </w:rPr>
        <w:t>Are</w:t>
      </w:r>
      <w:r>
        <w:rPr>
          <w:rFonts w:ascii="Tahoma"/>
          <w:color w:val="231F20"/>
          <w:spacing w:val="-3"/>
          <w:w w:val="105"/>
        </w:rPr>
        <w:t xml:space="preserve"> </w:t>
      </w:r>
      <w:r>
        <w:rPr>
          <w:rFonts w:ascii="Tahoma"/>
          <w:color w:val="231F20"/>
          <w:w w:val="105"/>
        </w:rPr>
        <w:t>there</w:t>
      </w:r>
      <w:r>
        <w:rPr>
          <w:rFonts w:ascii="Tahoma"/>
          <w:color w:val="231F20"/>
          <w:spacing w:val="-3"/>
          <w:w w:val="105"/>
        </w:rPr>
        <w:t xml:space="preserve"> </w:t>
      </w:r>
      <w:r>
        <w:rPr>
          <w:rFonts w:ascii="Tahoma"/>
          <w:color w:val="231F20"/>
          <w:w w:val="105"/>
        </w:rPr>
        <w:t>any</w:t>
      </w:r>
      <w:r>
        <w:rPr>
          <w:rFonts w:ascii="Tahoma"/>
          <w:color w:val="231F20"/>
          <w:spacing w:val="-3"/>
          <w:w w:val="105"/>
        </w:rPr>
        <w:t xml:space="preserve"> </w:t>
      </w:r>
      <w:r>
        <w:rPr>
          <w:rFonts w:ascii="Tahoma"/>
          <w:color w:val="231F20"/>
          <w:w w:val="105"/>
        </w:rPr>
        <w:t>grammar,</w:t>
      </w:r>
      <w:r>
        <w:rPr>
          <w:rFonts w:ascii="Tahoma"/>
          <w:color w:val="231F20"/>
          <w:spacing w:val="-3"/>
          <w:w w:val="105"/>
        </w:rPr>
        <w:t xml:space="preserve"> </w:t>
      </w:r>
      <w:r>
        <w:rPr>
          <w:rFonts w:ascii="Tahoma"/>
          <w:color w:val="231F20"/>
          <w:w w:val="105"/>
        </w:rPr>
        <w:t>spelling,</w:t>
      </w:r>
      <w:r>
        <w:rPr>
          <w:rFonts w:ascii="Tahoma"/>
          <w:color w:val="231F20"/>
          <w:spacing w:val="-3"/>
          <w:w w:val="105"/>
        </w:rPr>
        <w:t xml:space="preserve"> </w:t>
      </w:r>
      <w:r>
        <w:rPr>
          <w:rFonts w:ascii="Tahoma"/>
          <w:color w:val="231F20"/>
          <w:w w:val="105"/>
        </w:rPr>
        <w:t>or</w:t>
      </w:r>
      <w:r>
        <w:rPr>
          <w:rFonts w:ascii="Tahoma"/>
          <w:color w:val="231F20"/>
          <w:spacing w:val="-3"/>
          <w:w w:val="105"/>
        </w:rPr>
        <w:t xml:space="preserve"> </w:t>
      </w:r>
      <w:r>
        <w:rPr>
          <w:rFonts w:ascii="Tahoma"/>
          <w:color w:val="231F20"/>
          <w:w w:val="105"/>
        </w:rPr>
        <w:t>punctuation</w:t>
      </w:r>
      <w:r>
        <w:rPr>
          <w:rFonts w:ascii="Tahoma"/>
          <w:color w:val="231F20"/>
          <w:spacing w:val="-3"/>
          <w:w w:val="105"/>
        </w:rPr>
        <w:t xml:space="preserve"> </w:t>
      </w:r>
      <w:r>
        <w:rPr>
          <w:rFonts w:ascii="Tahoma"/>
          <w:color w:val="231F20"/>
          <w:spacing w:val="-2"/>
          <w:w w:val="105"/>
        </w:rPr>
        <w:t>errors?</w:t>
      </w:r>
    </w:p>
    <w:p w14:paraId="15399C66">
      <w:pPr>
        <w:pStyle w:val="11"/>
        <w:spacing w:before="3"/>
        <w:rPr>
          <w:rFonts w:ascii="Tahoma"/>
          <w:sz w:val="23"/>
        </w:rPr>
      </w:pPr>
    </w:p>
    <w:p w14:paraId="371C0B97">
      <w:pPr>
        <w:pStyle w:val="15"/>
        <w:numPr>
          <w:ilvl w:val="0"/>
          <w:numId w:val="62"/>
        </w:numPr>
        <w:tabs>
          <w:tab w:val="left" w:pos="2062"/>
        </w:tabs>
        <w:spacing w:before="0" w:after="0" w:line="240" w:lineRule="auto"/>
        <w:ind w:left="2062" w:right="0" w:hanging="305"/>
        <w:jc w:val="left"/>
        <w:rPr>
          <w:sz w:val="22"/>
        </w:rPr>
      </w:pPr>
      <w:r>
        <w:rPr>
          <w:color w:val="231F20"/>
          <w:spacing w:val="-2"/>
          <w:sz w:val="22"/>
        </w:rPr>
        <w:t>Get</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draft</w:t>
      </w:r>
      <w:r>
        <w:rPr>
          <w:color w:val="231F20"/>
          <w:spacing w:val="-9"/>
          <w:sz w:val="22"/>
        </w:rPr>
        <w:t xml:space="preserve"> </w:t>
      </w:r>
      <w:r>
        <w:rPr>
          <w:color w:val="231F20"/>
          <w:spacing w:val="-2"/>
          <w:sz w:val="22"/>
        </w:rPr>
        <w:t>back</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revise</w:t>
      </w:r>
      <w:r>
        <w:rPr>
          <w:color w:val="231F20"/>
          <w:spacing w:val="-9"/>
          <w:sz w:val="22"/>
        </w:rPr>
        <w:t xml:space="preserve"> </w:t>
      </w:r>
      <w:r>
        <w:rPr>
          <w:color w:val="231F20"/>
          <w:spacing w:val="-5"/>
          <w:sz w:val="22"/>
        </w:rPr>
        <w:t>it.</w:t>
      </w:r>
    </w:p>
    <w:p w14:paraId="16E79387">
      <w:pPr>
        <w:pStyle w:val="11"/>
        <w:spacing w:before="9"/>
        <w:rPr>
          <w:sz w:val="29"/>
        </w:rPr>
      </w:pPr>
    </w:p>
    <w:p w14:paraId="696003D2">
      <w:pPr>
        <w:spacing w:before="100"/>
        <w:ind w:left="1757" w:right="0" w:firstLine="0"/>
        <w:jc w:val="left"/>
        <w:rPr>
          <w:rFonts w:ascii="Tahoma"/>
          <w:sz w:val="26"/>
        </w:rPr>
      </w:pPr>
      <w:r>
        <w:rPr>
          <w:rFonts w:ascii="Tahoma"/>
          <w:color w:val="11797A"/>
          <w:spacing w:val="-2"/>
          <w:sz w:val="26"/>
        </w:rPr>
        <w:t>Present</w:t>
      </w:r>
      <w:r>
        <w:rPr>
          <w:rFonts w:ascii="Tahoma"/>
          <w:color w:val="11797A"/>
          <w:spacing w:val="-29"/>
          <w:sz w:val="26"/>
        </w:rPr>
        <w:t xml:space="preserve"> </w:t>
      </w:r>
      <w:r>
        <w:rPr>
          <w:rFonts w:ascii="Tahoma"/>
          <w:color w:val="11797A"/>
          <w:spacing w:val="-2"/>
          <w:sz w:val="26"/>
        </w:rPr>
        <w:t>your</w:t>
      </w:r>
      <w:r>
        <w:rPr>
          <w:rFonts w:ascii="Tahoma"/>
          <w:color w:val="11797A"/>
          <w:spacing w:val="-29"/>
          <w:sz w:val="26"/>
        </w:rPr>
        <w:t xml:space="preserve"> </w:t>
      </w:r>
      <w:r>
        <w:rPr>
          <w:rFonts w:ascii="Tahoma"/>
          <w:color w:val="11797A"/>
          <w:spacing w:val="-2"/>
          <w:sz w:val="26"/>
        </w:rPr>
        <w:t>essay</w:t>
      </w:r>
      <w:r>
        <w:rPr>
          <w:rFonts w:ascii="Tahoma"/>
          <w:color w:val="11797A"/>
          <w:spacing w:val="-29"/>
          <w:sz w:val="26"/>
        </w:rPr>
        <w:t xml:space="preserve"> </w:t>
      </w:r>
      <w:r>
        <w:rPr>
          <w:rFonts w:ascii="Tahoma"/>
          <w:color w:val="11797A"/>
          <w:spacing w:val="-2"/>
          <w:sz w:val="26"/>
        </w:rPr>
        <w:t>to</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rest</w:t>
      </w:r>
      <w:r>
        <w:rPr>
          <w:rFonts w:ascii="Tahoma"/>
          <w:color w:val="11797A"/>
          <w:spacing w:val="-29"/>
          <w:sz w:val="26"/>
        </w:rPr>
        <w:t xml:space="preserve"> </w:t>
      </w:r>
      <w:r>
        <w:rPr>
          <w:rFonts w:ascii="Tahoma"/>
          <w:color w:val="11797A"/>
          <w:spacing w:val="-2"/>
          <w:sz w:val="26"/>
        </w:rPr>
        <w:t>of</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class.</w:t>
      </w:r>
    </w:p>
    <w:p w14:paraId="783B454A">
      <w:pPr>
        <w:pStyle w:val="11"/>
        <w:rPr>
          <w:rFonts w:ascii="Tahoma"/>
          <w:sz w:val="20"/>
        </w:rPr>
      </w:pPr>
    </w:p>
    <w:p w14:paraId="6FA9F6A1">
      <w:pPr>
        <w:pStyle w:val="11"/>
        <w:rPr>
          <w:rFonts w:ascii="Tahoma"/>
          <w:sz w:val="20"/>
        </w:rPr>
      </w:pPr>
    </w:p>
    <w:p w14:paraId="78C2FFF6">
      <w:pPr>
        <w:pStyle w:val="11"/>
        <w:rPr>
          <w:rFonts w:ascii="Tahoma"/>
        </w:rPr>
      </w:pPr>
    </w:p>
    <w:p w14:paraId="6FBC21CC">
      <w:pPr>
        <w:tabs>
          <w:tab w:val="left" w:pos="2824"/>
        </w:tabs>
        <w:spacing w:before="0"/>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r>
        <w:rPr>
          <w:color w:val="231F20"/>
          <w:sz w:val="18"/>
        </w:rPr>
        <w:tab/>
      </w:r>
      <w:r>
        <w:rPr>
          <w:rFonts w:ascii="Tahoma"/>
          <w:color w:val="231F20"/>
          <w:spacing w:val="-5"/>
          <w:sz w:val="20"/>
        </w:rPr>
        <w:t>45</w:t>
      </w:r>
    </w:p>
    <w:p w14:paraId="0130C6A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386C82">
      <w:pPr>
        <w:spacing w:after="0" w:line="240" w:lineRule="auto"/>
        <w:jc w:val="left"/>
        <w:rPr>
          <w:rFonts w:ascii="Tahoma"/>
          <w:sz w:val="20"/>
        </w:rPr>
        <w:sectPr>
          <w:pgSz w:w="11910" w:h="16840"/>
          <w:pgMar w:top="0" w:right="0" w:bottom="0" w:left="0" w:header="720" w:footer="720" w:gutter="0"/>
          <w:cols w:space="720" w:num="1"/>
        </w:sectPr>
      </w:pPr>
    </w:p>
    <w:p w14:paraId="0FB2E853">
      <w:pPr>
        <w:pStyle w:val="11"/>
        <w:rPr>
          <w:rFonts w:ascii="Tahoma"/>
          <w:sz w:val="20"/>
        </w:rPr>
      </w:pPr>
    </w:p>
    <w:p w14:paraId="528A4F91">
      <w:pPr>
        <w:pStyle w:val="11"/>
        <w:rPr>
          <w:rFonts w:ascii="Tahoma"/>
          <w:sz w:val="20"/>
        </w:rPr>
      </w:pPr>
    </w:p>
    <w:p w14:paraId="19ACD2F0">
      <w:pPr>
        <w:pStyle w:val="11"/>
        <w:rPr>
          <w:rFonts w:ascii="Tahoma"/>
          <w:sz w:val="20"/>
        </w:rPr>
      </w:pPr>
    </w:p>
    <w:p w14:paraId="0AFF9BBD">
      <w:pPr>
        <w:pStyle w:val="11"/>
        <w:rPr>
          <w:rFonts w:ascii="Tahoma"/>
          <w:sz w:val="20"/>
        </w:rPr>
      </w:pPr>
    </w:p>
    <w:p w14:paraId="096A5B43">
      <w:pPr>
        <w:pStyle w:val="11"/>
        <w:spacing w:before="11"/>
        <w:rPr>
          <w:rFonts w:ascii="Tahoma"/>
          <w:sz w:val="15"/>
        </w:rPr>
      </w:pPr>
    </w:p>
    <w:p w14:paraId="0CF6CA25">
      <w:pPr>
        <w:spacing w:before="129" w:line="213" w:lineRule="auto"/>
        <w:ind w:left="1582" w:right="1355" w:firstLine="0"/>
        <w:jc w:val="both"/>
        <w:rPr>
          <w:rFonts w:ascii="Tahoma" w:hAnsi="Tahoma"/>
          <w:sz w:val="26"/>
        </w:rPr>
      </w:pPr>
      <w:r>
        <mc:AlternateContent>
          <mc:Choice Requires="wps">
            <w:drawing>
              <wp:anchor distT="0" distB="0" distL="0" distR="0" simplePos="0" relativeHeight="251858944" behindDoc="1" locked="0" layoutInCell="1" allowOverlap="1">
                <wp:simplePos x="0" y="0"/>
                <wp:positionH relativeFrom="page">
                  <wp:posOffset>1351915</wp:posOffset>
                </wp:positionH>
                <wp:positionV relativeFrom="paragraph">
                  <wp:posOffset>591185</wp:posOffset>
                </wp:positionV>
                <wp:extent cx="4968240" cy="444500"/>
                <wp:effectExtent l="0" t="0" r="0" b="0"/>
                <wp:wrapNone/>
                <wp:docPr id="1955" name="Graphic 1955"/>
                <wp:cNvGraphicFramePr/>
                <a:graphic xmlns:a="http://schemas.openxmlformats.org/drawingml/2006/main">
                  <a:graphicData uri="http://schemas.microsoft.com/office/word/2010/wordprocessingShape">
                    <wps:wsp>
                      <wps:cNvSpPr/>
                      <wps:spPr>
                        <a:xfrm>
                          <a:off x="0" y="0"/>
                          <a:ext cx="4968240" cy="444500"/>
                        </a:xfrm>
                        <a:custGeom>
                          <a:avLst/>
                          <a:gdLst/>
                          <a:ahLst/>
                          <a:cxnLst/>
                          <a:rect l="l" t="t" r="r" b="b"/>
                          <a:pathLst>
                            <a:path w="4968240" h="444500">
                              <a:moveTo>
                                <a:pt x="4859782" y="0"/>
                              </a:moveTo>
                              <a:lnTo>
                                <a:pt x="107822" y="0"/>
                              </a:lnTo>
                              <a:lnTo>
                                <a:pt x="45487" y="1684"/>
                              </a:lnTo>
                              <a:lnTo>
                                <a:pt x="13477" y="13477"/>
                              </a:lnTo>
                              <a:lnTo>
                                <a:pt x="1684" y="45487"/>
                              </a:lnTo>
                              <a:lnTo>
                                <a:pt x="0" y="107823"/>
                              </a:lnTo>
                              <a:lnTo>
                                <a:pt x="0" y="336423"/>
                              </a:lnTo>
                              <a:lnTo>
                                <a:pt x="1684" y="398905"/>
                              </a:lnTo>
                              <a:lnTo>
                                <a:pt x="13477" y="430990"/>
                              </a:lnTo>
                              <a:lnTo>
                                <a:pt x="45487" y="442811"/>
                              </a:lnTo>
                              <a:lnTo>
                                <a:pt x="107822" y="444500"/>
                              </a:lnTo>
                              <a:lnTo>
                                <a:pt x="4859782" y="444500"/>
                              </a:lnTo>
                              <a:lnTo>
                                <a:pt x="4922264" y="442811"/>
                              </a:lnTo>
                              <a:lnTo>
                                <a:pt x="4954349" y="430990"/>
                              </a:lnTo>
                              <a:lnTo>
                                <a:pt x="4966170" y="398905"/>
                              </a:lnTo>
                              <a:lnTo>
                                <a:pt x="4967859" y="336423"/>
                              </a:lnTo>
                              <a:lnTo>
                                <a:pt x="4967859" y="107823"/>
                              </a:lnTo>
                              <a:lnTo>
                                <a:pt x="4966170" y="45487"/>
                              </a:lnTo>
                              <a:lnTo>
                                <a:pt x="4954349" y="13477"/>
                              </a:lnTo>
                              <a:lnTo>
                                <a:pt x="4922264" y="1684"/>
                              </a:lnTo>
                              <a:lnTo>
                                <a:pt x="4859782" y="0"/>
                              </a:lnTo>
                              <a:close/>
                            </a:path>
                          </a:pathLst>
                        </a:custGeom>
                        <a:solidFill>
                          <a:srgbClr val="E9F6F6"/>
                        </a:solidFill>
                      </wps:spPr>
                      <wps:bodyPr wrap="square" lIns="0" tIns="0" rIns="0" bIns="0" rtlCol="0">
                        <a:noAutofit/>
                      </wps:bodyPr>
                    </wps:wsp>
                  </a:graphicData>
                </a:graphic>
              </wp:anchor>
            </w:drawing>
          </mc:Choice>
          <mc:Fallback>
            <w:pict>
              <v:shape id="Graphic 1955" o:spid="_x0000_s1026" o:spt="100" style="position:absolute;left:0pt;margin-left:106.45pt;margin-top:46.55pt;height:35pt;width:391.2pt;mso-position-horizontal-relative:page;z-index:-251457536;mso-width-relative:page;mso-height-relative:page;" fillcolor="#E9F6F6" filled="t" stroked="f" coordsize="4968240,444500" o:gfxdata="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4+vZidYAAAAKAQAADwAAAAAAAAAB&#10;ACAAAAAiAAAAZHJzL2Rvd25yZXYueG1sUEsBAhQAFAAAAAgAh07iQJhDJSi9AgAAwgcAAA4AAAAA&#10;AAAAAQAgAAAAJQEAAGRycy9lMm9Eb2MueG1sUEsFBgAAAAAGAAYAWQEAAFQGAAAAAA==&#10;" path="m4859782,0l107822,0,45487,1684,13477,13477,1684,45487,0,107823,0,336423,1684,398905,13477,430990,45487,442811,107822,444500,4859782,444500,4922264,442811,4954349,430990,4966170,398905,4967859,336423,4967859,107823,4966170,45487,4954349,13477,4922264,1684,4859782,0xe">
                <v:fill on="t" focussize="0,0"/>
                <v:stroke on="f"/>
                <v:imagedata o:title=""/>
                <o:lock v:ext="edit" aspectratio="f"/>
                <v:textbox inset="0mm,0mm,0mm,0mm"/>
              </v:shape>
            </w:pict>
          </mc:Fallback>
        </mc:AlternateContent>
      </w:r>
      <w:r>
        <mc:AlternateContent>
          <mc:Choice Requires="wps">
            <w:drawing>
              <wp:anchor distT="0" distB="0" distL="0" distR="0" simplePos="0" relativeHeight="25172275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1956" name="Graphic 195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956" o:spid="_x0000_s1026" o:spt="100" style="position:absolute;left:0pt;margin-left:217pt;margin-top:-51.95pt;height:20.25pt;width:22.3pt;mso-position-horizontal-relative:page;z-index:25172275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Sm9uV9oAAAAMAQAADwAAAAAAAAABACAAAAAiAAAAZHJzL2Rvd25y&#10;ZXYueG1sUEsBAhQAFAAAAAgAh07iQCWNme5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hAnsi="Tahoma"/>
          <w:color w:val="11797A"/>
          <w:w w:val="105"/>
          <w:sz w:val="26"/>
        </w:rPr>
        <w:t>Read the passage about Lee’s work in space and fill in the blanks with the words</w:t>
      </w:r>
      <w:r>
        <w:rPr>
          <w:rFonts w:ascii="Tahoma" w:hAnsi="Tahoma"/>
          <w:color w:val="11797A"/>
          <w:spacing w:val="-5"/>
          <w:w w:val="105"/>
          <w:sz w:val="26"/>
        </w:rPr>
        <w:t xml:space="preserve"> </w:t>
      </w:r>
      <w:r>
        <w:rPr>
          <w:rFonts w:ascii="Tahoma" w:hAnsi="Tahoma"/>
          <w:color w:val="11797A"/>
          <w:w w:val="105"/>
          <w:sz w:val="26"/>
        </w:rPr>
        <w:t>and</w:t>
      </w:r>
      <w:r>
        <w:rPr>
          <w:rFonts w:ascii="Tahoma" w:hAnsi="Tahoma"/>
          <w:color w:val="11797A"/>
          <w:spacing w:val="-5"/>
          <w:w w:val="105"/>
          <w:sz w:val="26"/>
        </w:rPr>
        <w:t xml:space="preserve"> </w:t>
      </w:r>
      <w:r>
        <w:rPr>
          <w:rFonts w:ascii="Tahoma" w:hAnsi="Tahoma"/>
          <w:color w:val="11797A"/>
          <w:w w:val="105"/>
          <w:sz w:val="26"/>
        </w:rPr>
        <w:t>phrases</w:t>
      </w:r>
      <w:r>
        <w:rPr>
          <w:rFonts w:ascii="Tahoma" w:hAnsi="Tahoma"/>
          <w:color w:val="11797A"/>
          <w:spacing w:val="-5"/>
          <w:w w:val="105"/>
          <w:sz w:val="26"/>
        </w:rPr>
        <w:t xml:space="preserve"> </w:t>
      </w:r>
      <w:r>
        <w:rPr>
          <w:rFonts w:ascii="Tahoma" w:hAnsi="Tahoma"/>
          <w:color w:val="11797A"/>
          <w:w w:val="105"/>
          <w:sz w:val="26"/>
        </w:rPr>
        <w:t>in</w:t>
      </w:r>
      <w:r>
        <w:rPr>
          <w:rFonts w:ascii="Tahoma" w:hAnsi="Tahoma"/>
          <w:color w:val="11797A"/>
          <w:spacing w:val="-5"/>
          <w:w w:val="105"/>
          <w:sz w:val="26"/>
        </w:rPr>
        <w:t xml:space="preserve"> </w:t>
      </w:r>
      <w:r>
        <w:rPr>
          <w:rFonts w:ascii="Tahoma" w:hAnsi="Tahoma"/>
          <w:color w:val="11797A"/>
          <w:w w:val="105"/>
          <w:sz w:val="26"/>
        </w:rPr>
        <w:t>the</w:t>
      </w:r>
      <w:r>
        <w:rPr>
          <w:rFonts w:ascii="Tahoma" w:hAnsi="Tahoma"/>
          <w:color w:val="11797A"/>
          <w:spacing w:val="-5"/>
          <w:w w:val="105"/>
          <w:sz w:val="26"/>
        </w:rPr>
        <w:t xml:space="preserve"> </w:t>
      </w:r>
      <w:r>
        <w:rPr>
          <w:rFonts w:ascii="Tahoma" w:hAnsi="Tahoma"/>
          <w:color w:val="11797A"/>
          <w:w w:val="105"/>
          <w:sz w:val="26"/>
        </w:rPr>
        <w:t>box.</w:t>
      </w:r>
    </w:p>
    <w:p w14:paraId="1F5A4293">
      <w:pPr>
        <w:pStyle w:val="11"/>
        <w:spacing w:before="6" w:after="1"/>
        <w:rPr>
          <w:rFonts w:ascii="Tahoma"/>
          <w:sz w:val="27"/>
        </w:rPr>
      </w:pPr>
    </w:p>
    <w:tbl>
      <w:tblPr>
        <w:tblStyle w:val="12"/>
        <w:tblW w:w="0" w:type="auto"/>
        <w:tblInd w:w="24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91"/>
        <w:gridCol w:w="1891"/>
        <w:gridCol w:w="1989"/>
        <w:gridCol w:w="1718"/>
      </w:tblGrid>
      <w:tr w14:paraId="38908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491" w:type="dxa"/>
          </w:tcPr>
          <w:p w14:paraId="1A2BB1F0">
            <w:pPr>
              <w:pStyle w:val="16"/>
              <w:spacing w:line="233" w:lineRule="exact"/>
              <w:ind w:left="50"/>
              <w:rPr>
                <w:rFonts w:ascii="Tahoma"/>
                <w:sz w:val="22"/>
              </w:rPr>
            </w:pPr>
            <w:r>
              <w:rPr>
                <w:rFonts w:ascii="Tahoma"/>
                <w:color w:val="231F20"/>
                <w:spacing w:val="-2"/>
                <w:sz w:val="22"/>
              </w:rPr>
              <w:t>agency</w:t>
            </w:r>
          </w:p>
        </w:tc>
        <w:tc>
          <w:tcPr>
            <w:tcW w:w="1891" w:type="dxa"/>
          </w:tcPr>
          <w:p w14:paraId="3F64852E">
            <w:pPr>
              <w:pStyle w:val="16"/>
              <w:spacing w:line="233" w:lineRule="exact"/>
              <w:ind w:left="429"/>
              <w:rPr>
                <w:rFonts w:ascii="Tahoma"/>
                <w:sz w:val="22"/>
              </w:rPr>
            </w:pPr>
            <w:r>
              <w:rPr>
                <w:rFonts w:ascii="Tahoma"/>
                <w:color w:val="231F20"/>
                <w:spacing w:val="-2"/>
                <w:w w:val="105"/>
                <w:sz w:val="22"/>
              </w:rPr>
              <w:t>astronaut</w:t>
            </w:r>
          </w:p>
        </w:tc>
        <w:tc>
          <w:tcPr>
            <w:tcW w:w="1989" w:type="dxa"/>
          </w:tcPr>
          <w:p w14:paraId="48286D6A">
            <w:pPr>
              <w:pStyle w:val="16"/>
              <w:spacing w:line="233" w:lineRule="exact"/>
              <w:ind w:left="511"/>
              <w:rPr>
                <w:rFonts w:ascii="Tahoma"/>
                <w:sz w:val="22"/>
              </w:rPr>
            </w:pPr>
            <w:r>
              <w:rPr>
                <w:rFonts w:ascii="Tahoma"/>
                <w:color w:val="231F20"/>
                <w:spacing w:val="-4"/>
                <w:sz w:val="22"/>
              </w:rPr>
              <w:t>data</w:t>
            </w:r>
          </w:p>
        </w:tc>
        <w:tc>
          <w:tcPr>
            <w:tcW w:w="1718" w:type="dxa"/>
          </w:tcPr>
          <w:p w14:paraId="3CC1B604">
            <w:pPr>
              <w:pStyle w:val="16"/>
              <w:spacing w:line="233" w:lineRule="exact"/>
              <w:ind w:left="522"/>
              <w:rPr>
                <w:rFonts w:ascii="Tahoma"/>
                <w:sz w:val="22"/>
              </w:rPr>
            </w:pPr>
            <w:r>
              <w:rPr>
                <w:rFonts w:ascii="Tahoma"/>
                <w:color w:val="231F20"/>
                <w:spacing w:val="-2"/>
                <w:w w:val="105"/>
                <w:sz w:val="22"/>
              </w:rPr>
              <w:t>determined</w:t>
            </w:r>
          </w:p>
        </w:tc>
      </w:tr>
      <w:tr w14:paraId="62B8F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491" w:type="dxa"/>
          </w:tcPr>
          <w:p w14:paraId="439B9880">
            <w:pPr>
              <w:pStyle w:val="16"/>
              <w:spacing w:line="233" w:lineRule="exact"/>
              <w:ind w:left="50"/>
              <w:rPr>
                <w:rFonts w:ascii="Tahoma"/>
                <w:sz w:val="22"/>
              </w:rPr>
            </w:pPr>
            <w:r>
              <w:rPr>
                <w:rFonts w:ascii="Tahoma"/>
                <w:color w:val="231F20"/>
                <w:spacing w:val="-2"/>
                <w:w w:val="105"/>
                <w:sz w:val="22"/>
              </w:rPr>
              <w:t>intelligent</w:t>
            </w:r>
          </w:p>
        </w:tc>
        <w:tc>
          <w:tcPr>
            <w:tcW w:w="1891" w:type="dxa"/>
          </w:tcPr>
          <w:p w14:paraId="4025CAB6">
            <w:pPr>
              <w:pStyle w:val="16"/>
              <w:spacing w:line="233" w:lineRule="exact"/>
              <w:ind w:left="429"/>
              <w:rPr>
                <w:rFonts w:ascii="Tahoma"/>
                <w:sz w:val="22"/>
              </w:rPr>
            </w:pPr>
            <w:r>
              <w:rPr>
                <w:rFonts w:ascii="Tahoma"/>
                <w:color w:val="231F20"/>
                <w:spacing w:val="-2"/>
                <w:w w:val="110"/>
                <w:sz w:val="22"/>
              </w:rPr>
              <w:t>satellite</w:t>
            </w:r>
          </w:p>
        </w:tc>
        <w:tc>
          <w:tcPr>
            <w:tcW w:w="1989" w:type="dxa"/>
          </w:tcPr>
          <w:p w14:paraId="7FC21B83">
            <w:pPr>
              <w:pStyle w:val="16"/>
              <w:spacing w:line="233" w:lineRule="exact"/>
              <w:ind w:left="511"/>
              <w:rPr>
                <w:rFonts w:ascii="Tahoma"/>
                <w:sz w:val="22"/>
              </w:rPr>
            </w:pPr>
            <w:r>
              <w:rPr>
                <w:rFonts w:ascii="Tahoma"/>
                <w:color w:val="231F20"/>
                <w:spacing w:val="-2"/>
                <w:w w:val="105"/>
                <w:sz w:val="22"/>
              </w:rPr>
              <w:t>figure</w:t>
            </w:r>
            <w:r>
              <w:rPr>
                <w:rFonts w:ascii="Tahoma"/>
                <w:color w:val="231F20"/>
                <w:spacing w:val="-15"/>
                <w:w w:val="105"/>
                <w:sz w:val="22"/>
              </w:rPr>
              <w:t xml:space="preserve"> </w:t>
            </w:r>
            <w:r>
              <w:rPr>
                <w:rFonts w:ascii="Tahoma"/>
                <w:color w:val="231F20"/>
                <w:spacing w:val="-5"/>
                <w:w w:val="105"/>
                <w:sz w:val="22"/>
              </w:rPr>
              <w:t>out</w:t>
            </w:r>
          </w:p>
        </w:tc>
        <w:tc>
          <w:tcPr>
            <w:tcW w:w="1718" w:type="dxa"/>
          </w:tcPr>
          <w:p w14:paraId="4707C622">
            <w:pPr>
              <w:pStyle w:val="16"/>
              <w:spacing w:line="233" w:lineRule="exact"/>
              <w:ind w:left="522"/>
              <w:rPr>
                <w:rFonts w:ascii="Tahoma"/>
                <w:sz w:val="22"/>
              </w:rPr>
            </w:pPr>
            <w:r>
              <w:rPr>
                <w:rFonts w:ascii="Tahoma"/>
                <w:color w:val="231F20"/>
                <w:w w:val="105"/>
                <w:sz w:val="22"/>
              </w:rPr>
              <w:t>result</w:t>
            </w:r>
            <w:r>
              <w:rPr>
                <w:rFonts w:ascii="Tahoma"/>
                <w:color w:val="231F20"/>
                <w:spacing w:val="-6"/>
                <w:w w:val="105"/>
                <w:sz w:val="22"/>
              </w:rPr>
              <w:t xml:space="preserve"> </w:t>
            </w:r>
            <w:r>
              <w:rPr>
                <w:rFonts w:ascii="Tahoma"/>
                <w:color w:val="231F20"/>
                <w:spacing w:val="-7"/>
                <w:w w:val="105"/>
                <w:sz w:val="22"/>
              </w:rPr>
              <w:t>in</w:t>
            </w:r>
          </w:p>
        </w:tc>
      </w:tr>
    </w:tbl>
    <w:p w14:paraId="4C24DEF2">
      <w:pPr>
        <w:pStyle w:val="11"/>
        <w:spacing w:before="3"/>
        <w:rPr>
          <w:rFonts w:ascii="Tahoma"/>
          <w:sz w:val="28"/>
        </w:rPr>
      </w:pPr>
    </w:p>
    <w:p w14:paraId="39D7FF59">
      <w:pPr>
        <w:pStyle w:val="11"/>
        <w:tabs>
          <w:tab w:val="left" w:pos="4428"/>
          <w:tab w:val="left" w:pos="6214"/>
          <w:tab w:val="left" w:pos="6653"/>
          <w:tab w:val="left" w:pos="9707"/>
        </w:tabs>
        <w:spacing w:line="266" w:lineRule="auto"/>
        <w:ind w:left="1560" w:right="1356"/>
        <w:jc w:val="both"/>
      </w:pPr>
      <w:r>
        <w:rPr>
          <w:color w:val="231F20"/>
        </w:rPr>
        <w:t xml:space="preserve">Lee was busy at work. Unlike most people around the world though, his workplace was in space. There was a problem with a(n) </w:t>
      </w:r>
      <w:r>
        <w:rPr>
          <w:color w:val="231F20"/>
          <w:u w:val="single" w:color="231F20"/>
        </w:rPr>
        <w:tab/>
      </w:r>
      <w:r>
        <w:rPr>
          <w:color w:val="231F20"/>
        </w:rPr>
        <w:t xml:space="preserve">. It was supposed to send information about the sun back to the </w:t>
      </w:r>
      <w:r>
        <w:rPr>
          <w:color w:val="231F20"/>
          <w:u w:val="single" w:color="231F20"/>
        </w:rPr>
        <w:tab/>
      </w:r>
      <w:r>
        <w:rPr>
          <w:color w:val="231F20"/>
        </w:rPr>
        <w:t xml:space="preserve"> on Earth, but the equipment for sending the </w:t>
      </w:r>
      <w:r>
        <w:rPr>
          <w:color w:val="231F20"/>
          <w:u w:val="single" w:color="231F20"/>
        </w:rPr>
        <w:tab/>
      </w:r>
      <w:r>
        <w:rPr>
          <w:color w:val="231F20"/>
          <w:spacing w:val="-7"/>
        </w:rPr>
        <w:t xml:space="preserve"> </w:t>
      </w:r>
      <w:r>
        <w:rPr>
          <w:color w:val="231F20"/>
        </w:rPr>
        <w:t>was</w:t>
      </w:r>
      <w:r>
        <w:rPr>
          <w:color w:val="231F20"/>
          <w:spacing w:val="-7"/>
        </w:rPr>
        <w:t xml:space="preserve"> </w:t>
      </w:r>
      <w:r>
        <w:rPr>
          <w:color w:val="231F20"/>
        </w:rPr>
        <w:t xml:space="preserve">not working properly. So it was Lee’s mission to </w:t>
      </w:r>
      <w:r>
        <w:rPr>
          <w:color w:val="231F20"/>
          <w:u w:val="single" w:color="231F20"/>
        </w:rPr>
        <w:tab/>
      </w:r>
      <w:r>
        <w:rPr>
          <w:color w:val="231F20"/>
          <w:u w:val="single" w:color="231F20"/>
        </w:rPr>
        <w:tab/>
      </w:r>
      <w:r>
        <w:rPr>
          <w:color w:val="231F20"/>
        </w:rPr>
        <w:t xml:space="preserve"> the problem and solve it.</w:t>
      </w:r>
    </w:p>
    <w:p w14:paraId="7F72E4CE">
      <w:pPr>
        <w:pStyle w:val="11"/>
        <w:spacing w:before="1"/>
        <w:rPr>
          <w:sz w:val="24"/>
        </w:rPr>
      </w:pPr>
    </w:p>
    <w:p w14:paraId="46B374D8">
      <w:pPr>
        <w:pStyle w:val="11"/>
        <w:tabs>
          <w:tab w:val="left" w:pos="3820"/>
          <w:tab w:val="left" w:pos="4390"/>
          <w:tab w:val="left" w:pos="5521"/>
          <w:tab w:val="left" w:pos="10278"/>
        </w:tabs>
        <w:spacing w:line="266" w:lineRule="auto"/>
        <w:ind w:left="1560" w:right="1358"/>
        <w:jc w:val="both"/>
      </w:pPr>
      <w:r>
        <w:rPr>
          <w:color w:val="231F20"/>
        </w:rPr>
        <w:t xml:space="preserve">Lee was very </w:t>
      </w:r>
      <w:r>
        <w:rPr>
          <w:color w:val="231F20"/>
          <w:u w:val="single" w:color="231F20"/>
        </w:rPr>
        <w:tab/>
      </w:r>
      <w:r>
        <w:rPr>
          <w:color w:val="231F20"/>
        </w:rPr>
        <w:t xml:space="preserve"> as a(n) </w:t>
      </w:r>
      <w:r>
        <w:rPr>
          <w:color w:val="231F20"/>
          <w:u w:val="single" w:color="231F20"/>
        </w:rPr>
        <w:tab/>
      </w:r>
      <w:r>
        <w:rPr>
          <w:color w:val="231F20"/>
        </w:rPr>
        <w:t xml:space="preserve">, and he was also very careful. He was </w:t>
      </w:r>
      <w:r>
        <w:rPr>
          <w:color w:val="231F20"/>
          <w:u w:val="single" w:color="231F20"/>
        </w:rPr>
        <w:tab/>
      </w:r>
      <w:r>
        <w:rPr>
          <w:color w:val="231F20"/>
          <w:spacing w:val="-11"/>
        </w:rPr>
        <w:t xml:space="preserve"> </w:t>
      </w:r>
      <w:r>
        <w:rPr>
          <w:color w:val="231F20"/>
        </w:rPr>
        <w:t>to make</w:t>
      </w:r>
      <w:r>
        <w:rPr>
          <w:color w:val="231F20"/>
          <w:spacing w:val="-4"/>
        </w:rPr>
        <w:t xml:space="preserve"> </w:t>
      </w:r>
      <w:r>
        <w:rPr>
          <w:color w:val="231F20"/>
        </w:rPr>
        <w:t>the</w:t>
      </w:r>
      <w:r>
        <w:rPr>
          <w:color w:val="231F20"/>
          <w:spacing w:val="-4"/>
        </w:rPr>
        <w:t xml:space="preserve"> </w:t>
      </w:r>
      <w:r>
        <w:rPr>
          <w:color w:val="231F20"/>
        </w:rPr>
        <w:t>satellite</w:t>
      </w:r>
      <w:r>
        <w:rPr>
          <w:color w:val="231F20"/>
          <w:spacing w:val="-4"/>
        </w:rPr>
        <w:t xml:space="preserve"> </w:t>
      </w:r>
      <w:r>
        <w:rPr>
          <w:color w:val="231F20"/>
        </w:rPr>
        <w:t>work</w:t>
      </w:r>
      <w:r>
        <w:rPr>
          <w:color w:val="231F20"/>
          <w:spacing w:val="-4"/>
        </w:rPr>
        <w:t xml:space="preserve"> </w:t>
      </w:r>
      <w:r>
        <w:rPr>
          <w:color w:val="231F20"/>
        </w:rPr>
        <w:t>properly</w:t>
      </w:r>
      <w:r>
        <w:rPr>
          <w:color w:val="231F20"/>
          <w:spacing w:val="-4"/>
        </w:rPr>
        <w:t xml:space="preserve"> </w:t>
      </w:r>
      <w:r>
        <w:rPr>
          <w:color w:val="231F20"/>
        </w:rPr>
        <w:t>again,</w:t>
      </w:r>
      <w:r>
        <w:rPr>
          <w:color w:val="231F20"/>
          <w:spacing w:val="-4"/>
        </w:rPr>
        <w:t xml:space="preserve"> </w:t>
      </w:r>
      <w:r>
        <w:rPr>
          <w:color w:val="231F20"/>
        </w:rPr>
        <w:t>but</w:t>
      </w:r>
      <w:r>
        <w:rPr>
          <w:color w:val="231F20"/>
          <w:spacing w:val="-4"/>
        </w:rPr>
        <w:t xml:space="preserve"> </w:t>
      </w:r>
      <w:r>
        <w:rPr>
          <w:color w:val="231F20"/>
        </w:rPr>
        <w:t>he</w:t>
      </w:r>
      <w:r>
        <w:rPr>
          <w:color w:val="231F20"/>
          <w:spacing w:val="-4"/>
        </w:rPr>
        <w:t xml:space="preserve"> </w:t>
      </w:r>
      <w:r>
        <w:rPr>
          <w:color w:val="231F20"/>
        </w:rPr>
        <w:t>would</w:t>
      </w:r>
      <w:r>
        <w:rPr>
          <w:color w:val="231F20"/>
          <w:spacing w:val="-4"/>
        </w:rPr>
        <w:t xml:space="preserve"> </w:t>
      </w:r>
      <w:r>
        <w:rPr>
          <w:color w:val="231F20"/>
        </w:rPr>
        <w:t>make</w:t>
      </w:r>
      <w:r>
        <w:rPr>
          <w:color w:val="231F20"/>
          <w:spacing w:val="-4"/>
        </w:rPr>
        <w:t xml:space="preserve"> </w:t>
      </w:r>
      <w:r>
        <w:rPr>
          <w:color w:val="231F20"/>
        </w:rPr>
        <w:t>sure</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safe.</w:t>
      </w:r>
      <w:r>
        <w:rPr>
          <w:color w:val="231F20"/>
          <w:spacing w:val="-4"/>
        </w:rPr>
        <w:t xml:space="preserve"> </w:t>
      </w:r>
      <w:r>
        <w:rPr>
          <w:color w:val="231F20"/>
        </w:rPr>
        <w:t>He</w:t>
      </w:r>
      <w:r>
        <w:rPr>
          <w:color w:val="231F20"/>
          <w:spacing w:val="-4"/>
        </w:rPr>
        <w:t xml:space="preserve"> </w:t>
      </w:r>
      <w:r>
        <w:rPr>
          <w:color w:val="231F20"/>
        </w:rPr>
        <w:t>knew</w:t>
      </w:r>
      <w:r>
        <w:rPr>
          <w:color w:val="231F20"/>
          <w:spacing w:val="-4"/>
        </w:rPr>
        <w:t xml:space="preserve"> </w:t>
      </w:r>
      <w:r>
        <w:rPr>
          <w:color w:val="231F20"/>
        </w:rPr>
        <w:t>that</w:t>
      </w:r>
      <w:r>
        <w:rPr>
          <w:color w:val="231F20"/>
          <w:spacing w:val="-4"/>
        </w:rPr>
        <w:t xml:space="preserve"> </w:t>
      </w:r>
      <w:r>
        <w:rPr>
          <w:color w:val="231F20"/>
        </w:rPr>
        <w:t xml:space="preserve">one small mistake could </w:t>
      </w:r>
      <w:r>
        <w:rPr>
          <w:color w:val="231F20"/>
          <w:u w:val="single" w:color="231F20"/>
        </w:rPr>
        <w:tab/>
      </w:r>
      <w:r>
        <w:rPr>
          <w:color w:val="231F20"/>
          <w:u w:val="single" w:color="231F20"/>
        </w:rPr>
        <w:tab/>
      </w:r>
      <w:r>
        <w:rPr>
          <w:color w:val="231F20"/>
        </w:rPr>
        <w:t xml:space="preserve"> death.</w:t>
      </w:r>
    </w:p>
    <w:p w14:paraId="7D75C4BB">
      <w:pPr>
        <w:pStyle w:val="11"/>
        <w:spacing w:before="7"/>
        <w:rPr>
          <w:sz w:val="24"/>
        </w:rPr>
      </w:pPr>
    </w:p>
    <w:p w14:paraId="759B2EB9">
      <w:pPr>
        <w:spacing w:before="101"/>
        <w:ind w:left="652" w:right="1162" w:firstLine="0"/>
        <w:jc w:val="center"/>
        <w:rPr>
          <w:rFonts w:ascii="Tahoma"/>
          <w:sz w:val="26"/>
        </w:rPr>
      </w:pPr>
      <w:r>
        <w:rPr>
          <w:rFonts w:ascii="Tahoma"/>
          <w:color w:val="11797A"/>
          <w:sz w:val="26"/>
        </w:rPr>
        <w:t>Complete</w:t>
      </w:r>
      <w:r>
        <w:rPr>
          <w:rFonts w:ascii="Tahoma"/>
          <w:color w:val="11797A"/>
          <w:spacing w:val="-1"/>
          <w:sz w:val="26"/>
        </w:rPr>
        <w:t xml:space="preserve"> </w:t>
      </w:r>
      <w:r>
        <w:rPr>
          <w:rFonts w:ascii="Tahoma"/>
          <w:color w:val="11797A"/>
          <w:sz w:val="26"/>
        </w:rPr>
        <w:t>the</w:t>
      </w:r>
      <w:r>
        <w:rPr>
          <w:rFonts w:ascii="Tahoma"/>
          <w:color w:val="11797A"/>
          <w:spacing w:val="-1"/>
          <w:sz w:val="26"/>
        </w:rPr>
        <w:t xml:space="preserve"> </w:t>
      </w:r>
      <w:r>
        <w:rPr>
          <w:rFonts w:ascii="Tahoma"/>
          <w:color w:val="11797A"/>
          <w:sz w:val="26"/>
        </w:rPr>
        <w:t>sentences</w:t>
      </w:r>
      <w:r>
        <w:rPr>
          <w:rFonts w:ascii="Tahoma"/>
          <w:color w:val="11797A"/>
          <w:spacing w:val="-1"/>
          <w:sz w:val="26"/>
        </w:rPr>
        <w:t xml:space="preserve"> </w:t>
      </w:r>
      <w:r>
        <w:rPr>
          <w:rFonts w:ascii="Tahoma"/>
          <w:color w:val="11797A"/>
          <w:sz w:val="26"/>
        </w:rPr>
        <w:t>with the</w:t>
      </w:r>
      <w:r>
        <w:rPr>
          <w:rFonts w:ascii="Tahoma"/>
          <w:color w:val="11797A"/>
          <w:spacing w:val="-1"/>
          <w:sz w:val="26"/>
        </w:rPr>
        <w:t xml:space="preserve"> </w:t>
      </w:r>
      <w:r>
        <w:rPr>
          <w:rFonts w:ascii="Tahoma"/>
          <w:color w:val="11797A"/>
          <w:sz w:val="26"/>
        </w:rPr>
        <w:t>correct</w:t>
      </w:r>
      <w:r>
        <w:rPr>
          <w:rFonts w:ascii="Tahoma"/>
          <w:color w:val="11797A"/>
          <w:spacing w:val="-1"/>
          <w:sz w:val="26"/>
        </w:rPr>
        <w:t xml:space="preserve"> </w:t>
      </w:r>
      <w:r>
        <w:rPr>
          <w:rFonts w:ascii="Tahoma"/>
          <w:color w:val="11797A"/>
          <w:sz w:val="26"/>
        </w:rPr>
        <w:t>forms of</w:t>
      </w:r>
      <w:r>
        <w:rPr>
          <w:rFonts w:ascii="Tahoma"/>
          <w:color w:val="11797A"/>
          <w:spacing w:val="-1"/>
          <w:sz w:val="26"/>
        </w:rPr>
        <w:t xml:space="preserve"> </w:t>
      </w:r>
      <w:r>
        <w:rPr>
          <w:rFonts w:ascii="Tahoma"/>
          <w:color w:val="11797A"/>
          <w:sz w:val="26"/>
        </w:rPr>
        <w:t>the</w:t>
      </w:r>
      <w:r>
        <w:rPr>
          <w:rFonts w:ascii="Tahoma"/>
          <w:color w:val="11797A"/>
          <w:spacing w:val="-1"/>
          <w:sz w:val="26"/>
        </w:rPr>
        <w:t xml:space="preserve"> </w:t>
      </w:r>
      <w:r>
        <w:rPr>
          <w:rFonts w:ascii="Tahoma"/>
          <w:color w:val="11797A"/>
          <w:sz w:val="26"/>
        </w:rPr>
        <w:t>words in</w:t>
      </w:r>
      <w:r>
        <w:rPr>
          <w:rFonts w:ascii="Tahoma"/>
          <w:color w:val="11797A"/>
          <w:spacing w:val="-1"/>
          <w:sz w:val="26"/>
        </w:rPr>
        <w:t xml:space="preserve"> </w:t>
      </w:r>
      <w:r>
        <w:rPr>
          <w:rFonts w:ascii="Tahoma"/>
          <w:color w:val="11797A"/>
          <w:sz w:val="26"/>
        </w:rPr>
        <w:t>the</w:t>
      </w:r>
      <w:r>
        <w:rPr>
          <w:rFonts w:ascii="Tahoma"/>
          <w:color w:val="11797A"/>
          <w:spacing w:val="-1"/>
          <w:sz w:val="26"/>
        </w:rPr>
        <w:t xml:space="preserve"> </w:t>
      </w:r>
      <w:r>
        <w:rPr>
          <w:rFonts w:ascii="Tahoma"/>
          <w:color w:val="11797A"/>
          <w:spacing w:val="-4"/>
          <w:sz w:val="26"/>
        </w:rPr>
        <w:t>box.</w:t>
      </w:r>
    </w:p>
    <w:p w14:paraId="48F33EEF">
      <w:pPr>
        <w:pStyle w:val="11"/>
        <w:spacing w:before="3"/>
        <w:rPr>
          <w:rFonts w:ascii="Tahoma"/>
          <w:sz w:val="15"/>
        </w:rPr>
      </w:pPr>
      <w:r>
        <mc:AlternateContent>
          <mc:Choice Requires="wpg">
            <w:drawing>
              <wp:anchor distT="0" distB="0" distL="0" distR="0" simplePos="0" relativeHeight="251892736" behindDoc="1" locked="0" layoutInCell="1" allowOverlap="1">
                <wp:simplePos x="0" y="0"/>
                <wp:positionH relativeFrom="page">
                  <wp:posOffset>976630</wp:posOffset>
                </wp:positionH>
                <wp:positionV relativeFrom="paragraph">
                  <wp:posOffset>132080</wp:posOffset>
                </wp:positionV>
                <wp:extent cx="5719445" cy="441960"/>
                <wp:effectExtent l="0" t="0" r="0" b="0"/>
                <wp:wrapTopAndBottom/>
                <wp:docPr id="1960" name="Group 1960"/>
                <wp:cNvGraphicFramePr/>
                <a:graphic xmlns:a="http://schemas.openxmlformats.org/drawingml/2006/main">
                  <a:graphicData uri="http://schemas.microsoft.com/office/word/2010/wordprocessingGroup">
                    <wpg:wgp>
                      <wpg:cNvGrpSpPr/>
                      <wpg:grpSpPr>
                        <a:xfrm>
                          <a:off x="0" y="0"/>
                          <a:ext cx="5719445" cy="441959"/>
                          <a:chOff x="0" y="0"/>
                          <a:chExt cx="5719445" cy="441959"/>
                        </a:xfrm>
                      </wpg:grpSpPr>
                      <wps:wsp>
                        <wps:cNvPr id="1961" name="Graphic 1961"/>
                        <wps:cNvSpPr/>
                        <wps:spPr>
                          <a:xfrm>
                            <a:off x="0" y="0"/>
                            <a:ext cx="5719445" cy="441959"/>
                          </a:xfrm>
                          <a:custGeom>
                            <a:avLst/>
                            <a:gdLst/>
                            <a:ahLst/>
                            <a:cxnLst/>
                            <a:rect l="l" t="t" r="r" b="b"/>
                            <a:pathLst>
                              <a:path w="5719445" h="441959">
                                <a:moveTo>
                                  <a:pt x="5611368" y="0"/>
                                </a:moveTo>
                                <a:lnTo>
                                  <a:pt x="107822" y="0"/>
                                </a:lnTo>
                                <a:lnTo>
                                  <a:pt x="45487" y="1684"/>
                                </a:lnTo>
                                <a:lnTo>
                                  <a:pt x="13477" y="13477"/>
                                </a:lnTo>
                                <a:lnTo>
                                  <a:pt x="1684" y="45487"/>
                                </a:lnTo>
                                <a:lnTo>
                                  <a:pt x="0" y="107823"/>
                                </a:lnTo>
                                <a:lnTo>
                                  <a:pt x="0" y="333502"/>
                                </a:lnTo>
                                <a:lnTo>
                                  <a:pt x="1684" y="395910"/>
                                </a:lnTo>
                                <a:lnTo>
                                  <a:pt x="13477" y="427958"/>
                                </a:lnTo>
                                <a:lnTo>
                                  <a:pt x="45487" y="439765"/>
                                </a:lnTo>
                                <a:lnTo>
                                  <a:pt x="107822" y="441452"/>
                                </a:lnTo>
                                <a:lnTo>
                                  <a:pt x="5611368" y="441452"/>
                                </a:lnTo>
                                <a:lnTo>
                                  <a:pt x="5673776" y="439765"/>
                                </a:lnTo>
                                <a:lnTo>
                                  <a:pt x="5705824" y="427958"/>
                                </a:lnTo>
                                <a:lnTo>
                                  <a:pt x="5717631" y="395910"/>
                                </a:lnTo>
                                <a:lnTo>
                                  <a:pt x="5719318" y="333502"/>
                                </a:lnTo>
                                <a:lnTo>
                                  <a:pt x="5719318" y="107823"/>
                                </a:lnTo>
                                <a:lnTo>
                                  <a:pt x="5717631" y="45487"/>
                                </a:lnTo>
                                <a:lnTo>
                                  <a:pt x="5705824" y="13477"/>
                                </a:lnTo>
                                <a:lnTo>
                                  <a:pt x="5673776" y="1684"/>
                                </a:lnTo>
                                <a:lnTo>
                                  <a:pt x="5611368" y="0"/>
                                </a:lnTo>
                                <a:close/>
                              </a:path>
                            </a:pathLst>
                          </a:custGeom>
                          <a:solidFill>
                            <a:srgbClr val="E9F6F6"/>
                          </a:solidFill>
                        </wps:spPr>
                        <wps:bodyPr wrap="square" lIns="0" tIns="0" rIns="0" bIns="0" rtlCol="0">
                          <a:noAutofit/>
                        </wps:bodyPr>
                      </wps:wsp>
                      <wps:wsp>
                        <wps:cNvPr id="1962" name="Textbox 1962"/>
                        <wps:cNvSpPr txBox="1"/>
                        <wps:spPr>
                          <a:xfrm>
                            <a:off x="0" y="0"/>
                            <a:ext cx="5719445" cy="441959"/>
                          </a:xfrm>
                          <a:prstGeom prst="rect">
                            <a:avLst/>
                          </a:prstGeom>
                        </wps:spPr>
                        <wps:txbx>
                          <w:txbxContent>
                            <w:p w14:paraId="72D4AA01">
                              <w:pPr>
                                <w:tabs>
                                  <w:tab w:val="left" w:pos="1056"/>
                                  <w:tab w:val="left" w:pos="2099"/>
                                  <w:tab w:val="left" w:pos="3176"/>
                                  <w:tab w:val="left" w:pos="4062"/>
                                  <w:tab w:val="left" w:pos="5157"/>
                                  <w:tab w:val="left" w:pos="5909"/>
                                  <w:tab w:val="left" w:pos="6671"/>
                                  <w:tab w:val="left" w:pos="7532"/>
                                  <w:tab w:val="left" w:pos="8216"/>
                                </w:tabs>
                                <w:spacing w:before="206"/>
                                <w:ind w:left="251" w:right="0" w:firstLine="0"/>
                                <w:jc w:val="left"/>
                                <w:rPr>
                                  <w:rFonts w:ascii="Tahoma"/>
                                  <w:sz w:val="22"/>
                                </w:rPr>
                              </w:pPr>
                              <w:r>
                                <w:rPr>
                                  <w:rFonts w:ascii="Tahoma"/>
                                  <w:color w:val="231F20"/>
                                  <w:spacing w:val="-4"/>
                                  <w:w w:val="105"/>
                                  <w:sz w:val="22"/>
                                </w:rPr>
                                <w:t>send</w:t>
                              </w:r>
                              <w:r>
                                <w:rPr>
                                  <w:rFonts w:ascii="Tahoma"/>
                                  <w:color w:val="231F20"/>
                                  <w:sz w:val="22"/>
                                </w:rPr>
                                <w:tab/>
                              </w:r>
                              <w:r>
                                <w:rPr>
                                  <w:rFonts w:ascii="Tahoma"/>
                                  <w:color w:val="231F20"/>
                                  <w:spacing w:val="-2"/>
                                  <w:w w:val="105"/>
                                  <w:sz w:val="22"/>
                                </w:rPr>
                                <w:t>survive</w:t>
                              </w:r>
                              <w:r>
                                <w:rPr>
                                  <w:rFonts w:ascii="Tahoma"/>
                                  <w:color w:val="231F20"/>
                                  <w:sz w:val="22"/>
                                </w:rPr>
                                <w:tab/>
                              </w:r>
                              <w:r>
                                <w:rPr>
                                  <w:rFonts w:ascii="Tahoma"/>
                                  <w:color w:val="231F20"/>
                                  <w:spacing w:val="-2"/>
                                  <w:w w:val="105"/>
                                  <w:sz w:val="22"/>
                                </w:rPr>
                                <w:t>prevent</w:t>
                              </w:r>
                              <w:r>
                                <w:rPr>
                                  <w:rFonts w:ascii="Tahoma"/>
                                  <w:color w:val="231F20"/>
                                  <w:sz w:val="22"/>
                                </w:rPr>
                                <w:tab/>
                              </w:r>
                              <w:r>
                                <w:rPr>
                                  <w:rFonts w:ascii="Tahoma"/>
                                  <w:color w:val="231F20"/>
                                  <w:spacing w:val="-2"/>
                                  <w:w w:val="105"/>
                                  <w:sz w:val="22"/>
                                </w:rPr>
                                <w:t>reach</w:t>
                              </w:r>
                              <w:r>
                                <w:rPr>
                                  <w:rFonts w:ascii="Tahoma"/>
                                  <w:color w:val="231F20"/>
                                  <w:sz w:val="22"/>
                                </w:rPr>
                                <w:tab/>
                              </w:r>
                              <w:r>
                                <w:rPr>
                                  <w:rFonts w:ascii="Tahoma"/>
                                  <w:color w:val="231F20"/>
                                  <w:spacing w:val="-2"/>
                                  <w:w w:val="105"/>
                                  <w:sz w:val="22"/>
                                </w:rPr>
                                <w:t>breathe</w:t>
                              </w:r>
                              <w:r>
                                <w:rPr>
                                  <w:rFonts w:ascii="Tahoma"/>
                                  <w:color w:val="231F20"/>
                                  <w:sz w:val="22"/>
                                </w:rPr>
                                <w:tab/>
                              </w:r>
                              <w:r>
                                <w:rPr>
                                  <w:rFonts w:ascii="Tahoma"/>
                                  <w:color w:val="231F20"/>
                                  <w:spacing w:val="-4"/>
                                  <w:w w:val="105"/>
                                  <w:sz w:val="22"/>
                                </w:rPr>
                                <w:t>step</w:t>
                              </w:r>
                              <w:r>
                                <w:rPr>
                                  <w:rFonts w:ascii="Tahoma"/>
                                  <w:color w:val="231F20"/>
                                  <w:sz w:val="22"/>
                                </w:rPr>
                                <w:tab/>
                              </w:r>
                              <w:r>
                                <w:rPr>
                                  <w:rFonts w:ascii="Tahoma"/>
                                  <w:color w:val="231F20"/>
                                  <w:spacing w:val="-4"/>
                                  <w:w w:val="105"/>
                                  <w:sz w:val="22"/>
                                </w:rPr>
                                <w:t>land</w:t>
                              </w:r>
                              <w:r>
                                <w:rPr>
                                  <w:rFonts w:ascii="Tahoma"/>
                                  <w:color w:val="231F20"/>
                                  <w:sz w:val="22"/>
                                </w:rPr>
                                <w:tab/>
                              </w:r>
                              <w:r>
                                <w:rPr>
                                  <w:rFonts w:ascii="Tahoma"/>
                                  <w:color w:val="231F20"/>
                                  <w:spacing w:val="-2"/>
                                  <w:w w:val="105"/>
                                  <w:sz w:val="22"/>
                                </w:rPr>
                                <w:t>sleep</w:t>
                              </w:r>
                              <w:r>
                                <w:rPr>
                                  <w:rFonts w:ascii="Tahoma"/>
                                  <w:color w:val="231F20"/>
                                  <w:sz w:val="22"/>
                                </w:rPr>
                                <w:tab/>
                              </w:r>
                              <w:r>
                                <w:rPr>
                                  <w:rFonts w:ascii="Tahoma"/>
                                  <w:color w:val="231F20"/>
                                  <w:spacing w:val="-5"/>
                                  <w:w w:val="105"/>
                                  <w:sz w:val="22"/>
                                </w:rPr>
                                <w:t>use</w:t>
                              </w:r>
                              <w:r>
                                <w:rPr>
                                  <w:rFonts w:ascii="Tahoma"/>
                                  <w:color w:val="231F20"/>
                                  <w:sz w:val="22"/>
                                </w:rPr>
                                <w:tab/>
                              </w:r>
                              <w:r>
                                <w:rPr>
                                  <w:rFonts w:ascii="Tahoma"/>
                                  <w:color w:val="231F20"/>
                                  <w:spacing w:val="-4"/>
                                  <w:w w:val="105"/>
                                  <w:sz w:val="22"/>
                                </w:rPr>
                                <w:t>help</w:t>
                              </w:r>
                            </w:p>
                          </w:txbxContent>
                        </wps:txbx>
                        <wps:bodyPr wrap="square" lIns="0" tIns="0" rIns="0" bIns="0" rtlCol="0">
                          <a:noAutofit/>
                        </wps:bodyPr>
                      </wps:wsp>
                    </wpg:wgp>
                  </a:graphicData>
                </a:graphic>
              </wp:anchor>
            </w:drawing>
          </mc:Choice>
          <mc:Fallback>
            <w:pict>
              <v:group id="Group 1960" o:spid="_x0000_s1026" o:spt="203" style="position:absolute;left:0pt;margin-left:76.9pt;margin-top:10.4pt;height:34.8pt;width:450.35pt;mso-position-horizontal-relative:page;mso-wrap-distance-bottom:0pt;mso-wrap-distance-top:0pt;z-index:-251423744;mso-width-relative:page;mso-height-relative:page;" coordsize="5719445,441959" o:gfxdata="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BP96E7ZAAAACgEAAA8AAAAAAAAAAQAgAAAAIgAAAGRycy9kb3ducmV2LnhtbFBLAQIU&#10;ABQAAAAIAIdO4kDKma5XSAMAAJIKAAAOAAAAAAAAAAEAIAAAACgBAABkcnMvZTJvRG9jLnhtbFBL&#10;BQYAAAAABgAGAFkBAADiBgAAAAA=&#10;">
                <o:lock v:ext="edit" aspectratio="f"/>
                <v:shape id="Graphic 1961" o:spid="_x0000_s1026" o:spt="100" style="position:absolute;left:0;top:0;height:441959;width:5719445;" fillcolor="#E9F6F6" filled="t" stroked="f" coordsize="5719445,441959" o:gfxdata="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bPScb4A&#10;AADdAAAADwAAAAAAAAABACAAAAAiAAAAZHJzL2Rvd25yZXYueG1sUEsBAhQAFAAAAAgAh07iQDMv&#10;BZ47AAAAOQAAABAAAAAAAAAAAQAgAAAADQEAAGRycy9zaGFwZXhtbC54bWxQSwUGAAAAAAYABgBb&#10;AQAAtwMAAAAA&#10;" path="m5611368,0l107822,0,45487,1684,13477,13477,1684,45487,0,107823,0,333502,1684,395910,13477,427958,45487,439765,107822,441452,5611368,441452,5673776,439765,5705824,427958,5717631,395910,5719318,333502,5719318,107823,5717631,45487,5705824,13477,5673776,1684,5611368,0xe">
                  <v:fill on="t" focussize="0,0"/>
                  <v:stroke on="f"/>
                  <v:imagedata o:title=""/>
                  <o:lock v:ext="edit" aspectratio="f"/>
                  <v:textbox inset="0mm,0mm,0mm,0mm"/>
                </v:shape>
                <v:shape id="Textbox 1962" o:spid="_x0000_s1026" o:spt="202" type="#_x0000_t202" style="position:absolute;left:0;top:0;height:441959;width:5719445;" filled="f" stroked="f" coordsize="21600,21600" o:gfxdata="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RmM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D4AA01">
                        <w:pPr>
                          <w:tabs>
                            <w:tab w:val="left" w:pos="1056"/>
                            <w:tab w:val="left" w:pos="2099"/>
                            <w:tab w:val="left" w:pos="3176"/>
                            <w:tab w:val="left" w:pos="4062"/>
                            <w:tab w:val="left" w:pos="5157"/>
                            <w:tab w:val="left" w:pos="5909"/>
                            <w:tab w:val="left" w:pos="6671"/>
                            <w:tab w:val="left" w:pos="7532"/>
                            <w:tab w:val="left" w:pos="8216"/>
                          </w:tabs>
                          <w:spacing w:before="206"/>
                          <w:ind w:left="251" w:right="0" w:firstLine="0"/>
                          <w:jc w:val="left"/>
                          <w:rPr>
                            <w:rFonts w:ascii="Tahoma"/>
                            <w:sz w:val="22"/>
                          </w:rPr>
                        </w:pPr>
                        <w:r>
                          <w:rPr>
                            <w:rFonts w:ascii="Tahoma"/>
                            <w:color w:val="231F20"/>
                            <w:spacing w:val="-4"/>
                            <w:w w:val="105"/>
                            <w:sz w:val="22"/>
                          </w:rPr>
                          <w:t>send</w:t>
                        </w:r>
                        <w:r>
                          <w:rPr>
                            <w:rFonts w:ascii="Tahoma"/>
                            <w:color w:val="231F20"/>
                            <w:sz w:val="22"/>
                          </w:rPr>
                          <w:tab/>
                        </w:r>
                        <w:r>
                          <w:rPr>
                            <w:rFonts w:ascii="Tahoma"/>
                            <w:color w:val="231F20"/>
                            <w:spacing w:val="-2"/>
                            <w:w w:val="105"/>
                            <w:sz w:val="22"/>
                          </w:rPr>
                          <w:t>survive</w:t>
                        </w:r>
                        <w:r>
                          <w:rPr>
                            <w:rFonts w:ascii="Tahoma"/>
                            <w:color w:val="231F20"/>
                            <w:sz w:val="22"/>
                          </w:rPr>
                          <w:tab/>
                        </w:r>
                        <w:r>
                          <w:rPr>
                            <w:rFonts w:ascii="Tahoma"/>
                            <w:color w:val="231F20"/>
                            <w:spacing w:val="-2"/>
                            <w:w w:val="105"/>
                            <w:sz w:val="22"/>
                          </w:rPr>
                          <w:t>prevent</w:t>
                        </w:r>
                        <w:r>
                          <w:rPr>
                            <w:rFonts w:ascii="Tahoma"/>
                            <w:color w:val="231F20"/>
                            <w:sz w:val="22"/>
                          </w:rPr>
                          <w:tab/>
                        </w:r>
                        <w:r>
                          <w:rPr>
                            <w:rFonts w:ascii="Tahoma"/>
                            <w:color w:val="231F20"/>
                            <w:spacing w:val="-2"/>
                            <w:w w:val="105"/>
                            <w:sz w:val="22"/>
                          </w:rPr>
                          <w:t>reach</w:t>
                        </w:r>
                        <w:r>
                          <w:rPr>
                            <w:rFonts w:ascii="Tahoma"/>
                            <w:color w:val="231F20"/>
                            <w:sz w:val="22"/>
                          </w:rPr>
                          <w:tab/>
                        </w:r>
                        <w:r>
                          <w:rPr>
                            <w:rFonts w:ascii="Tahoma"/>
                            <w:color w:val="231F20"/>
                            <w:spacing w:val="-2"/>
                            <w:w w:val="105"/>
                            <w:sz w:val="22"/>
                          </w:rPr>
                          <w:t>breathe</w:t>
                        </w:r>
                        <w:r>
                          <w:rPr>
                            <w:rFonts w:ascii="Tahoma"/>
                            <w:color w:val="231F20"/>
                            <w:sz w:val="22"/>
                          </w:rPr>
                          <w:tab/>
                        </w:r>
                        <w:r>
                          <w:rPr>
                            <w:rFonts w:ascii="Tahoma"/>
                            <w:color w:val="231F20"/>
                            <w:spacing w:val="-4"/>
                            <w:w w:val="105"/>
                            <w:sz w:val="22"/>
                          </w:rPr>
                          <w:t>step</w:t>
                        </w:r>
                        <w:r>
                          <w:rPr>
                            <w:rFonts w:ascii="Tahoma"/>
                            <w:color w:val="231F20"/>
                            <w:sz w:val="22"/>
                          </w:rPr>
                          <w:tab/>
                        </w:r>
                        <w:r>
                          <w:rPr>
                            <w:rFonts w:ascii="Tahoma"/>
                            <w:color w:val="231F20"/>
                            <w:spacing w:val="-4"/>
                            <w:w w:val="105"/>
                            <w:sz w:val="22"/>
                          </w:rPr>
                          <w:t>land</w:t>
                        </w:r>
                        <w:r>
                          <w:rPr>
                            <w:rFonts w:ascii="Tahoma"/>
                            <w:color w:val="231F20"/>
                            <w:sz w:val="22"/>
                          </w:rPr>
                          <w:tab/>
                        </w:r>
                        <w:r>
                          <w:rPr>
                            <w:rFonts w:ascii="Tahoma"/>
                            <w:color w:val="231F20"/>
                            <w:spacing w:val="-2"/>
                            <w:w w:val="105"/>
                            <w:sz w:val="22"/>
                          </w:rPr>
                          <w:t>sleep</w:t>
                        </w:r>
                        <w:r>
                          <w:rPr>
                            <w:rFonts w:ascii="Tahoma"/>
                            <w:color w:val="231F20"/>
                            <w:sz w:val="22"/>
                          </w:rPr>
                          <w:tab/>
                        </w:r>
                        <w:r>
                          <w:rPr>
                            <w:rFonts w:ascii="Tahoma"/>
                            <w:color w:val="231F20"/>
                            <w:spacing w:val="-5"/>
                            <w:w w:val="105"/>
                            <w:sz w:val="22"/>
                          </w:rPr>
                          <w:t>use</w:t>
                        </w:r>
                        <w:r>
                          <w:rPr>
                            <w:rFonts w:ascii="Tahoma"/>
                            <w:color w:val="231F20"/>
                            <w:sz w:val="22"/>
                          </w:rPr>
                          <w:tab/>
                        </w:r>
                        <w:r>
                          <w:rPr>
                            <w:rFonts w:ascii="Tahoma"/>
                            <w:color w:val="231F20"/>
                            <w:spacing w:val="-4"/>
                            <w:w w:val="105"/>
                            <w:sz w:val="22"/>
                          </w:rPr>
                          <w:t>help</w:t>
                        </w:r>
                      </w:p>
                    </w:txbxContent>
                  </v:textbox>
                </v:shape>
                <w10:wrap type="topAndBottom"/>
              </v:group>
            </w:pict>
          </mc:Fallback>
        </mc:AlternateContent>
      </w:r>
    </w:p>
    <w:p w14:paraId="7B6A9A0F">
      <w:pPr>
        <w:pStyle w:val="11"/>
        <w:spacing w:before="2"/>
        <w:rPr>
          <w:rFonts w:ascii="Tahoma"/>
          <w:sz w:val="8"/>
        </w:rPr>
      </w:pPr>
    </w:p>
    <w:p w14:paraId="7B5EE908">
      <w:pPr>
        <w:pStyle w:val="15"/>
        <w:numPr>
          <w:ilvl w:val="0"/>
          <w:numId w:val="63"/>
        </w:numPr>
        <w:tabs>
          <w:tab w:val="left" w:pos="1812"/>
          <w:tab w:val="left" w:pos="1814"/>
          <w:tab w:val="left" w:pos="4171"/>
          <w:tab w:val="left" w:pos="5231"/>
        </w:tabs>
        <w:spacing w:before="108" w:after="0" w:line="259" w:lineRule="auto"/>
        <w:ind w:left="1814" w:right="1578" w:hanging="256"/>
        <w:jc w:val="both"/>
        <w:rPr>
          <w:rFonts w:ascii="Tahoma"/>
          <w:sz w:val="22"/>
        </w:rPr>
      </w:pPr>
      <w:r>
        <w:rPr>
          <w:color w:val="231F20"/>
          <w:sz w:val="22"/>
        </w:rPr>
        <w:t xml:space="preserve">After having succeeded in </w:t>
      </w:r>
      <w:r>
        <w:rPr>
          <w:color w:val="231F20"/>
          <w:sz w:val="22"/>
          <w:u w:val="single" w:color="231F20"/>
        </w:rPr>
        <w:tab/>
      </w:r>
      <w:r>
        <w:rPr>
          <w:color w:val="231F20"/>
          <w:spacing w:val="34"/>
          <w:sz w:val="22"/>
        </w:rPr>
        <w:t xml:space="preserve"> </w:t>
      </w:r>
      <w:r>
        <w:rPr>
          <w:color w:val="231F20"/>
          <w:sz w:val="22"/>
        </w:rPr>
        <w:t>satellites</w:t>
      </w:r>
      <w:r>
        <w:rPr>
          <w:color w:val="231F20"/>
          <w:spacing w:val="-14"/>
          <w:sz w:val="22"/>
        </w:rPr>
        <w:t xml:space="preserve"> </w:t>
      </w:r>
      <w:r>
        <w:rPr>
          <w:color w:val="231F20"/>
          <w:sz w:val="22"/>
        </w:rPr>
        <w:t>into</w:t>
      </w:r>
      <w:r>
        <w:rPr>
          <w:color w:val="231F20"/>
          <w:spacing w:val="-14"/>
          <w:sz w:val="22"/>
        </w:rPr>
        <w:t xml:space="preserve"> </w:t>
      </w:r>
      <w:r>
        <w:rPr>
          <w:color w:val="231F20"/>
          <w:sz w:val="22"/>
        </w:rPr>
        <w:t>space,</w:t>
      </w:r>
      <w:r>
        <w:rPr>
          <w:color w:val="231F20"/>
          <w:spacing w:val="-14"/>
          <w:sz w:val="22"/>
        </w:rPr>
        <w:t xml:space="preserve"> </w:t>
      </w:r>
      <w:r>
        <w:rPr>
          <w:color w:val="231F20"/>
          <w:sz w:val="22"/>
        </w:rPr>
        <w:t>people</w:t>
      </w:r>
      <w:r>
        <w:rPr>
          <w:color w:val="231F20"/>
          <w:spacing w:val="-14"/>
          <w:sz w:val="22"/>
        </w:rPr>
        <w:t xml:space="preserve"> </w:t>
      </w:r>
      <w:r>
        <w:rPr>
          <w:color w:val="231F20"/>
          <w:sz w:val="22"/>
        </w:rPr>
        <w:t>wanted</w:t>
      </w:r>
      <w:r>
        <w:rPr>
          <w:color w:val="231F20"/>
          <w:spacing w:val="-14"/>
          <w:sz w:val="22"/>
        </w:rPr>
        <w:t xml:space="preserve"> </w:t>
      </w:r>
      <w:r>
        <w:rPr>
          <w:color w:val="231F20"/>
          <w:sz w:val="22"/>
        </w:rPr>
        <w:t>to</w:t>
      </w:r>
      <w:r>
        <w:rPr>
          <w:color w:val="231F20"/>
          <w:spacing w:val="-14"/>
          <w:sz w:val="22"/>
        </w:rPr>
        <w:t xml:space="preserve"> </w:t>
      </w:r>
      <w:r>
        <w:rPr>
          <w:color w:val="231F20"/>
          <w:sz w:val="22"/>
        </w:rPr>
        <w:t>know</w:t>
      </w:r>
      <w:r>
        <w:rPr>
          <w:color w:val="231F20"/>
          <w:spacing w:val="-14"/>
          <w:sz w:val="22"/>
        </w:rPr>
        <w:t xml:space="preserve"> </w:t>
      </w:r>
      <w:r>
        <w:rPr>
          <w:color w:val="231F20"/>
          <w:sz w:val="22"/>
        </w:rPr>
        <w:t>if</w:t>
      </w:r>
      <w:r>
        <w:rPr>
          <w:color w:val="231F20"/>
          <w:spacing w:val="-14"/>
          <w:sz w:val="22"/>
        </w:rPr>
        <w:t xml:space="preserve"> </w:t>
      </w:r>
      <w:r>
        <w:rPr>
          <w:color w:val="231F20"/>
          <w:sz w:val="22"/>
        </w:rPr>
        <w:t>it</w:t>
      </w:r>
      <w:r>
        <w:rPr>
          <w:color w:val="231F20"/>
          <w:spacing w:val="-14"/>
          <w:sz w:val="22"/>
        </w:rPr>
        <w:t xml:space="preserve"> </w:t>
      </w:r>
      <w:r>
        <w:rPr>
          <w:color w:val="231F20"/>
          <w:sz w:val="22"/>
        </w:rPr>
        <w:t>was safe</w:t>
      </w:r>
      <w:r>
        <w:rPr>
          <w:color w:val="231F20"/>
          <w:spacing w:val="-13"/>
          <w:sz w:val="22"/>
        </w:rPr>
        <w:t xml:space="preserve"> </w:t>
      </w:r>
      <w:r>
        <w:rPr>
          <w:color w:val="231F20"/>
          <w:sz w:val="22"/>
        </w:rPr>
        <w:t>for</w:t>
      </w:r>
      <w:r>
        <w:rPr>
          <w:color w:val="231F20"/>
          <w:spacing w:val="-13"/>
          <w:sz w:val="22"/>
        </w:rPr>
        <w:t xml:space="preserve"> </w:t>
      </w:r>
      <w:r>
        <w:rPr>
          <w:color w:val="231F20"/>
          <w:sz w:val="22"/>
        </w:rPr>
        <w:t>a</w:t>
      </w:r>
      <w:r>
        <w:rPr>
          <w:color w:val="231F20"/>
          <w:spacing w:val="-13"/>
          <w:sz w:val="22"/>
        </w:rPr>
        <w:t xml:space="preserve"> </w:t>
      </w:r>
      <w:r>
        <w:rPr>
          <w:color w:val="231F20"/>
          <w:sz w:val="22"/>
        </w:rPr>
        <w:t>human</w:t>
      </w:r>
      <w:r>
        <w:rPr>
          <w:color w:val="231F20"/>
          <w:spacing w:val="-13"/>
          <w:sz w:val="22"/>
        </w:rPr>
        <w:t xml:space="preserve"> </w:t>
      </w:r>
      <w:r>
        <w:rPr>
          <w:color w:val="231F20"/>
          <w:sz w:val="22"/>
        </w:rPr>
        <w:t>to</w:t>
      </w:r>
      <w:r>
        <w:rPr>
          <w:color w:val="231F20"/>
          <w:spacing w:val="-13"/>
          <w:sz w:val="22"/>
        </w:rPr>
        <w:t xml:space="preserve"> </w:t>
      </w:r>
      <w:r>
        <w:rPr>
          <w:color w:val="231F20"/>
          <w:sz w:val="22"/>
        </w:rPr>
        <w:t>go</w:t>
      </w:r>
      <w:r>
        <w:rPr>
          <w:color w:val="231F20"/>
          <w:spacing w:val="-13"/>
          <w:sz w:val="22"/>
        </w:rPr>
        <w:t xml:space="preserve"> </w:t>
      </w:r>
      <w:r>
        <w:rPr>
          <w:color w:val="231F20"/>
          <w:sz w:val="22"/>
        </w:rPr>
        <w:t>into</w:t>
      </w:r>
      <w:r>
        <w:rPr>
          <w:color w:val="231F20"/>
          <w:spacing w:val="-13"/>
          <w:sz w:val="22"/>
        </w:rPr>
        <w:t xml:space="preserve"> </w:t>
      </w:r>
      <w:r>
        <w:rPr>
          <w:color w:val="231F20"/>
          <w:sz w:val="22"/>
        </w:rPr>
        <w:t>space.</w:t>
      </w:r>
      <w:r>
        <w:rPr>
          <w:color w:val="231F20"/>
          <w:spacing w:val="-13"/>
          <w:sz w:val="22"/>
        </w:rPr>
        <w:t xml:space="preserve"> </w:t>
      </w:r>
      <w:r>
        <w:rPr>
          <w:color w:val="231F20"/>
          <w:sz w:val="22"/>
        </w:rPr>
        <w:t>On</w:t>
      </w:r>
      <w:r>
        <w:rPr>
          <w:color w:val="231F20"/>
          <w:spacing w:val="-13"/>
          <w:sz w:val="22"/>
        </w:rPr>
        <w:t xml:space="preserve"> </w:t>
      </w:r>
      <w:r>
        <w:rPr>
          <w:color w:val="231F20"/>
          <w:sz w:val="22"/>
        </w:rPr>
        <w:t>3</w:t>
      </w:r>
      <w:r>
        <w:rPr>
          <w:color w:val="231F20"/>
          <w:spacing w:val="-13"/>
          <w:sz w:val="22"/>
        </w:rPr>
        <w:t xml:space="preserve"> </w:t>
      </w:r>
      <w:r>
        <w:rPr>
          <w:color w:val="231F20"/>
          <w:sz w:val="22"/>
        </w:rPr>
        <w:t>November</w:t>
      </w:r>
      <w:r>
        <w:rPr>
          <w:color w:val="231F20"/>
          <w:spacing w:val="-13"/>
          <w:sz w:val="22"/>
        </w:rPr>
        <w:t xml:space="preserve"> </w:t>
      </w:r>
      <w:r>
        <w:rPr>
          <w:color w:val="231F20"/>
          <w:sz w:val="22"/>
        </w:rPr>
        <w:t>1957,</w:t>
      </w:r>
      <w:r>
        <w:rPr>
          <w:color w:val="231F20"/>
          <w:spacing w:val="-13"/>
          <w:sz w:val="22"/>
        </w:rPr>
        <w:t xml:space="preserve"> </w:t>
      </w:r>
      <w:r>
        <w:rPr>
          <w:color w:val="231F20"/>
          <w:sz w:val="22"/>
        </w:rPr>
        <w:t>a</w:t>
      </w:r>
      <w:r>
        <w:rPr>
          <w:color w:val="231F20"/>
          <w:spacing w:val="-13"/>
          <w:sz w:val="22"/>
        </w:rPr>
        <w:t xml:space="preserve"> </w:t>
      </w:r>
      <w:r>
        <w:rPr>
          <w:color w:val="231F20"/>
          <w:sz w:val="22"/>
        </w:rPr>
        <w:t>dog</w:t>
      </w:r>
      <w:r>
        <w:rPr>
          <w:color w:val="231F20"/>
          <w:spacing w:val="-13"/>
          <w:sz w:val="22"/>
        </w:rPr>
        <w:t xml:space="preserve"> </w:t>
      </w:r>
      <w:r>
        <w:rPr>
          <w:color w:val="231F20"/>
          <w:sz w:val="22"/>
        </w:rPr>
        <w:t>named</w:t>
      </w:r>
      <w:r>
        <w:rPr>
          <w:color w:val="231F20"/>
          <w:spacing w:val="-13"/>
          <w:sz w:val="22"/>
        </w:rPr>
        <w:t xml:space="preserve"> </w:t>
      </w:r>
      <w:r>
        <w:rPr>
          <w:color w:val="231F20"/>
          <w:sz w:val="22"/>
        </w:rPr>
        <w:t>Laika</w:t>
      </w:r>
      <w:r>
        <w:rPr>
          <w:color w:val="231F20"/>
          <w:spacing w:val="-13"/>
          <w:sz w:val="22"/>
        </w:rPr>
        <w:t xml:space="preserve"> </w:t>
      </w:r>
      <w:r>
        <w:rPr>
          <w:color w:val="231F20"/>
          <w:sz w:val="22"/>
        </w:rPr>
        <w:t>became</w:t>
      </w:r>
      <w:r>
        <w:rPr>
          <w:color w:val="231F20"/>
          <w:spacing w:val="-13"/>
          <w:sz w:val="22"/>
        </w:rPr>
        <w:t xml:space="preserve"> </w:t>
      </w:r>
      <w:r>
        <w:rPr>
          <w:color w:val="231F20"/>
          <w:sz w:val="22"/>
        </w:rPr>
        <w:t xml:space="preserve">the </w:t>
      </w:r>
      <w:r>
        <w:rPr>
          <w:rFonts w:ascii="Tahoma"/>
          <w:color w:val="231F20"/>
          <w:sz w:val="22"/>
        </w:rPr>
        <w:t xml:space="preserve">first living thing </w:t>
      </w:r>
      <w:r>
        <w:rPr>
          <w:rFonts w:ascii="Times New Roman"/>
          <w:color w:val="231F20"/>
          <w:sz w:val="22"/>
          <w:u w:val="single" w:color="231F20"/>
        </w:rPr>
        <w:tab/>
      </w:r>
      <w:r>
        <w:rPr>
          <w:rFonts w:ascii="Times New Roman"/>
          <w:color w:val="231F20"/>
          <w:sz w:val="22"/>
        </w:rPr>
        <w:t xml:space="preserve"> </w:t>
      </w:r>
      <w:r>
        <w:rPr>
          <w:rFonts w:ascii="Tahoma"/>
          <w:color w:val="231F20"/>
          <w:sz w:val="22"/>
        </w:rPr>
        <w:t>space. She was also the first one to die there.</w:t>
      </w:r>
    </w:p>
    <w:p w14:paraId="69E414B4">
      <w:pPr>
        <w:pStyle w:val="15"/>
        <w:numPr>
          <w:ilvl w:val="0"/>
          <w:numId w:val="63"/>
        </w:numPr>
        <w:tabs>
          <w:tab w:val="left" w:pos="1812"/>
          <w:tab w:val="left" w:pos="1814"/>
          <w:tab w:val="left" w:pos="7317"/>
          <w:tab w:val="left" w:pos="8156"/>
          <w:tab w:val="left" w:pos="8544"/>
        </w:tabs>
        <w:spacing w:before="163" w:after="0" w:line="259" w:lineRule="auto"/>
        <w:ind w:left="1814" w:right="1722" w:hanging="256"/>
        <w:jc w:val="left"/>
        <w:rPr>
          <w:sz w:val="22"/>
        </w:rPr>
      </w:pPr>
      <w:r>
        <w:rPr>
          <w:rFonts w:ascii="Tahoma"/>
          <w:color w:val="231F20"/>
          <w:sz w:val="22"/>
        </w:rPr>
        <w:t>The</w:t>
      </w:r>
      <w:r>
        <w:rPr>
          <w:rFonts w:ascii="Tahoma"/>
          <w:color w:val="231F20"/>
          <w:spacing w:val="-6"/>
          <w:sz w:val="22"/>
        </w:rPr>
        <w:t xml:space="preserve"> </w:t>
      </w:r>
      <w:r>
        <w:rPr>
          <w:rFonts w:ascii="Tahoma"/>
          <w:color w:val="231F20"/>
          <w:sz w:val="22"/>
        </w:rPr>
        <w:t>USSR</w:t>
      </w:r>
      <w:r>
        <w:rPr>
          <w:rFonts w:ascii="Tahoma"/>
          <w:color w:val="231F20"/>
          <w:spacing w:val="-6"/>
          <w:sz w:val="22"/>
        </w:rPr>
        <w:t xml:space="preserve"> </w:t>
      </w:r>
      <w:r>
        <w:rPr>
          <w:rFonts w:ascii="Tahoma"/>
          <w:color w:val="231F20"/>
          <w:sz w:val="22"/>
        </w:rPr>
        <w:t>and</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z w:val="22"/>
        </w:rPr>
        <w:t>US</w:t>
      </w:r>
      <w:r>
        <w:rPr>
          <w:rFonts w:ascii="Tahoma"/>
          <w:color w:val="231F20"/>
          <w:spacing w:val="-6"/>
          <w:sz w:val="22"/>
        </w:rPr>
        <w:t xml:space="preserve"> </w:t>
      </w:r>
      <w:r>
        <w:rPr>
          <w:rFonts w:ascii="Tahoma"/>
          <w:color w:val="231F20"/>
          <w:sz w:val="22"/>
        </w:rPr>
        <w:t>both</w:t>
      </w:r>
      <w:r>
        <w:rPr>
          <w:rFonts w:ascii="Tahoma"/>
          <w:color w:val="231F20"/>
          <w:spacing w:val="-6"/>
          <w:sz w:val="22"/>
        </w:rPr>
        <w:t xml:space="preserve"> </w:t>
      </w:r>
      <w:r>
        <w:rPr>
          <w:rFonts w:ascii="Tahoma"/>
          <w:color w:val="231F20"/>
          <w:sz w:val="22"/>
        </w:rPr>
        <w:t>wanted</w:t>
      </w:r>
      <w:r>
        <w:rPr>
          <w:rFonts w:ascii="Tahoma"/>
          <w:color w:val="231F20"/>
          <w:spacing w:val="-6"/>
          <w:sz w:val="22"/>
        </w:rPr>
        <w:t xml:space="preserve"> </w:t>
      </w:r>
      <w:r>
        <w:rPr>
          <w:rFonts w:ascii="Tahoma"/>
          <w:color w:val="231F20"/>
          <w:sz w:val="22"/>
        </w:rPr>
        <w:t>to</w:t>
      </w:r>
      <w:r>
        <w:rPr>
          <w:rFonts w:ascii="Tahoma"/>
          <w:color w:val="231F20"/>
          <w:spacing w:val="-6"/>
          <w:sz w:val="22"/>
        </w:rPr>
        <w:t xml:space="preserve"> </w:t>
      </w:r>
      <w:r>
        <w:rPr>
          <w:rFonts w:ascii="Tahoma"/>
          <w:color w:val="231F20"/>
          <w:sz w:val="22"/>
        </w:rPr>
        <w:t>be</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z w:val="22"/>
        </w:rPr>
        <w:t>first</w:t>
      </w:r>
      <w:r>
        <w:rPr>
          <w:rFonts w:ascii="Tahoma"/>
          <w:color w:val="231F20"/>
          <w:spacing w:val="-6"/>
          <w:sz w:val="22"/>
        </w:rPr>
        <w:t xml:space="preserve"> </w:t>
      </w:r>
      <w:r>
        <w:rPr>
          <w:rFonts w:ascii="Tahoma"/>
          <w:color w:val="231F20"/>
          <w:sz w:val="22"/>
        </w:rPr>
        <w:t>to</w:t>
      </w:r>
      <w:r>
        <w:rPr>
          <w:rFonts w:ascii="Tahoma"/>
          <w:color w:val="231F20"/>
          <w:spacing w:val="-6"/>
          <w:sz w:val="22"/>
        </w:rPr>
        <w:t xml:space="preserve"> </w:t>
      </w:r>
      <w:r>
        <w:rPr>
          <w:rFonts w:ascii="Tahoma"/>
          <w:color w:val="231F20"/>
          <w:sz w:val="22"/>
        </w:rPr>
        <w:t>send</w:t>
      </w:r>
      <w:r>
        <w:rPr>
          <w:rFonts w:ascii="Tahoma"/>
          <w:color w:val="231F20"/>
          <w:spacing w:val="-6"/>
          <w:sz w:val="22"/>
        </w:rPr>
        <w:t xml:space="preserve"> </w:t>
      </w:r>
      <w:r>
        <w:rPr>
          <w:rFonts w:ascii="Tahoma"/>
          <w:color w:val="231F20"/>
          <w:sz w:val="22"/>
        </w:rPr>
        <w:t>a</w:t>
      </w:r>
      <w:r>
        <w:rPr>
          <w:rFonts w:ascii="Tahoma"/>
          <w:color w:val="231F20"/>
          <w:spacing w:val="-6"/>
          <w:sz w:val="22"/>
        </w:rPr>
        <w:t xml:space="preserve"> </w:t>
      </w:r>
      <w:r>
        <w:rPr>
          <w:rFonts w:ascii="Tahoma"/>
          <w:color w:val="231F20"/>
          <w:sz w:val="22"/>
        </w:rPr>
        <w:t>person</w:t>
      </w:r>
      <w:r>
        <w:rPr>
          <w:rFonts w:ascii="Tahoma"/>
          <w:color w:val="231F20"/>
          <w:spacing w:val="-6"/>
          <w:sz w:val="22"/>
        </w:rPr>
        <w:t xml:space="preserve"> </w:t>
      </w:r>
      <w:r>
        <w:rPr>
          <w:rFonts w:ascii="Tahoma"/>
          <w:color w:val="231F20"/>
          <w:sz w:val="22"/>
        </w:rPr>
        <w:t>to</w:t>
      </w:r>
      <w:r>
        <w:rPr>
          <w:rFonts w:ascii="Tahoma"/>
          <w:color w:val="231F20"/>
          <w:spacing w:val="-6"/>
          <w:sz w:val="22"/>
        </w:rPr>
        <w:t xml:space="preserve"> </w:t>
      </w:r>
      <w:r>
        <w:rPr>
          <w:rFonts w:ascii="Tahoma"/>
          <w:color w:val="231F20"/>
          <w:sz w:val="22"/>
        </w:rPr>
        <w:t>the</w:t>
      </w:r>
      <w:r>
        <w:rPr>
          <w:rFonts w:ascii="Tahoma"/>
          <w:color w:val="231F20"/>
          <w:spacing w:val="-6"/>
          <w:sz w:val="22"/>
        </w:rPr>
        <w:t xml:space="preserve"> </w:t>
      </w:r>
      <w:r>
        <w:rPr>
          <w:rFonts w:ascii="Tahoma"/>
          <w:color w:val="231F20"/>
          <w:sz w:val="22"/>
        </w:rPr>
        <w:t>moon.</w:t>
      </w:r>
      <w:r>
        <w:rPr>
          <w:rFonts w:ascii="Tahoma"/>
          <w:color w:val="231F20"/>
          <w:spacing w:val="-6"/>
          <w:sz w:val="22"/>
        </w:rPr>
        <w:t xml:space="preserve"> </w:t>
      </w:r>
      <w:r>
        <w:rPr>
          <w:rFonts w:ascii="Tahoma"/>
          <w:color w:val="231F20"/>
          <w:sz w:val="22"/>
        </w:rPr>
        <w:t xml:space="preserve">Later, the US succeeded, and Neil Armstrong became the first man </w:t>
      </w:r>
      <w:r>
        <w:rPr>
          <w:rFonts w:ascii="Times New Roman"/>
          <w:color w:val="231F20"/>
          <w:sz w:val="22"/>
          <w:u w:val="single" w:color="231F20"/>
        </w:rPr>
        <w:tab/>
      </w:r>
      <w:r>
        <w:rPr>
          <w:rFonts w:ascii="Times New Roman"/>
          <w:color w:val="231F20"/>
          <w:sz w:val="22"/>
          <w:u w:val="single" w:color="231F20"/>
        </w:rPr>
        <w:tab/>
      </w:r>
      <w:r>
        <w:rPr>
          <w:rFonts w:ascii="Times New Roman"/>
          <w:color w:val="231F20"/>
          <w:sz w:val="22"/>
        </w:rPr>
        <w:t xml:space="preserve"> </w:t>
      </w:r>
      <w:r>
        <w:rPr>
          <w:color w:val="231F20"/>
          <w:sz w:val="22"/>
        </w:rPr>
        <w:t xml:space="preserve">onto the moon. </w:t>
      </w:r>
      <w:r>
        <w:rPr>
          <w:rFonts w:ascii="Tahoma"/>
          <w:color w:val="231F20"/>
          <w:sz w:val="22"/>
        </w:rPr>
        <w:t xml:space="preserve">During the first moon landing, astronauts had no vehicles </w:t>
      </w:r>
      <w:r>
        <w:rPr>
          <w:rFonts w:ascii="Times New Roman"/>
          <w:color w:val="231F20"/>
          <w:sz w:val="22"/>
          <w:u w:val="single" w:color="231F20"/>
        </w:rPr>
        <w:tab/>
      </w:r>
      <w:r>
        <w:rPr>
          <w:color w:val="231F20"/>
          <w:sz w:val="22"/>
        </w:rPr>
        <w:t xml:space="preserve">, so they had to explore the moon on foot. On the fourth mission </w:t>
      </w:r>
      <w:r>
        <w:rPr>
          <w:color w:val="231F20"/>
          <w:sz w:val="22"/>
          <w:u w:val="single" w:color="231F20"/>
        </w:rPr>
        <w:tab/>
      </w:r>
      <w:r>
        <w:rPr>
          <w:color w:val="231F20"/>
          <w:spacing w:val="-16"/>
          <w:sz w:val="22"/>
        </w:rPr>
        <w:t xml:space="preserve"> </w:t>
      </w:r>
      <w:r>
        <w:rPr>
          <w:color w:val="231F20"/>
          <w:sz w:val="22"/>
        </w:rPr>
        <w:t>on</w:t>
      </w:r>
      <w:r>
        <w:rPr>
          <w:color w:val="231F20"/>
          <w:spacing w:val="-15"/>
          <w:sz w:val="22"/>
        </w:rPr>
        <w:t xml:space="preserve"> </w:t>
      </w:r>
      <w:r>
        <w:rPr>
          <w:color w:val="231F20"/>
          <w:sz w:val="22"/>
        </w:rPr>
        <w:t>the</w:t>
      </w:r>
      <w:r>
        <w:rPr>
          <w:color w:val="231F20"/>
          <w:spacing w:val="-15"/>
          <w:sz w:val="22"/>
        </w:rPr>
        <w:t xml:space="preserve"> </w:t>
      </w:r>
      <w:r>
        <w:rPr>
          <w:color w:val="231F20"/>
          <w:sz w:val="22"/>
        </w:rPr>
        <w:t>moon,</w:t>
      </w:r>
      <w:r>
        <w:rPr>
          <w:color w:val="231F20"/>
          <w:spacing w:val="-16"/>
          <w:sz w:val="22"/>
        </w:rPr>
        <w:t xml:space="preserve"> </w:t>
      </w:r>
      <w:r>
        <w:rPr>
          <w:color w:val="231F20"/>
          <w:sz w:val="22"/>
        </w:rPr>
        <w:t>astronauts</w:t>
      </w:r>
      <w:r>
        <w:rPr>
          <w:color w:val="231F20"/>
          <w:spacing w:val="-15"/>
          <w:sz w:val="22"/>
        </w:rPr>
        <w:t xml:space="preserve"> </w:t>
      </w:r>
      <w:r>
        <w:rPr>
          <w:color w:val="231F20"/>
          <w:sz w:val="22"/>
        </w:rPr>
        <w:t>took a</w:t>
      </w:r>
      <w:r>
        <w:rPr>
          <w:color w:val="231F20"/>
          <w:spacing w:val="-7"/>
          <w:sz w:val="22"/>
        </w:rPr>
        <w:t xml:space="preserve"> </w:t>
      </w:r>
      <w:r>
        <w:rPr>
          <w:color w:val="231F20"/>
          <w:sz w:val="22"/>
        </w:rPr>
        <w:t>lunar</w:t>
      </w:r>
      <w:r>
        <w:rPr>
          <w:color w:val="231F20"/>
          <w:spacing w:val="-7"/>
          <w:sz w:val="22"/>
        </w:rPr>
        <w:t xml:space="preserve"> </w:t>
      </w:r>
      <w:r>
        <w:rPr>
          <w:color w:val="231F20"/>
          <w:sz w:val="22"/>
        </w:rPr>
        <w:t>vehicle</w:t>
      </w:r>
      <w:r>
        <w:rPr>
          <w:color w:val="231F20"/>
          <w:spacing w:val="-7"/>
          <w:sz w:val="22"/>
        </w:rPr>
        <w:t xml:space="preserve"> </w:t>
      </w:r>
      <w:r>
        <w:rPr>
          <w:color w:val="231F20"/>
          <w:sz w:val="22"/>
        </w:rPr>
        <w:t>so</w:t>
      </w:r>
      <w:r>
        <w:rPr>
          <w:color w:val="231F20"/>
          <w:spacing w:val="-7"/>
          <w:sz w:val="22"/>
        </w:rPr>
        <w:t xml:space="preserve"> </w:t>
      </w:r>
      <w:r>
        <w:rPr>
          <w:color w:val="231F20"/>
          <w:sz w:val="22"/>
        </w:rPr>
        <w:t>that</w:t>
      </w:r>
      <w:r>
        <w:rPr>
          <w:color w:val="231F20"/>
          <w:spacing w:val="-7"/>
          <w:sz w:val="22"/>
        </w:rPr>
        <w:t xml:space="preserve"> </w:t>
      </w:r>
      <w:r>
        <w:rPr>
          <w:color w:val="231F20"/>
          <w:sz w:val="22"/>
        </w:rPr>
        <w:t>they</w:t>
      </w:r>
      <w:r>
        <w:rPr>
          <w:color w:val="231F20"/>
          <w:spacing w:val="-7"/>
          <w:sz w:val="22"/>
        </w:rPr>
        <w:t xml:space="preserve"> </w:t>
      </w:r>
      <w:r>
        <w:rPr>
          <w:color w:val="231F20"/>
          <w:sz w:val="22"/>
        </w:rPr>
        <w:t>could</w:t>
      </w:r>
      <w:r>
        <w:rPr>
          <w:color w:val="231F20"/>
          <w:spacing w:val="-7"/>
          <w:sz w:val="22"/>
        </w:rPr>
        <w:t xml:space="preserve"> </w:t>
      </w:r>
      <w:r>
        <w:rPr>
          <w:color w:val="231F20"/>
          <w:sz w:val="22"/>
        </w:rPr>
        <w:t>explore</w:t>
      </w:r>
      <w:r>
        <w:rPr>
          <w:color w:val="231F20"/>
          <w:spacing w:val="-7"/>
          <w:sz w:val="22"/>
        </w:rPr>
        <w:t xml:space="preserve"> </w:t>
      </w:r>
      <w:r>
        <w:rPr>
          <w:color w:val="231F20"/>
          <w:sz w:val="22"/>
        </w:rPr>
        <w:t>places</w:t>
      </w:r>
      <w:r>
        <w:rPr>
          <w:color w:val="231F20"/>
          <w:spacing w:val="-7"/>
          <w:sz w:val="22"/>
        </w:rPr>
        <w:t xml:space="preserve"> </w:t>
      </w:r>
      <w:r>
        <w:rPr>
          <w:color w:val="231F20"/>
          <w:sz w:val="22"/>
        </w:rPr>
        <w:t>further</w:t>
      </w:r>
      <w:r>
        <w:rPr>
          <w:color w:val="231F20"/>
          <w:spacing w:val="-7"/>
          <w:sz w:val="22"/>
        </w:rPr>
        <w:t xml:space="preserve"> </w:t>
      </w:r>
      <w:r>
        <w:rPr>
          <w:color w:val="231F20"/>
          <w:sz w:val="22"/>
        </w:rPr>
        <w:t>away.</w:t>
      </w:r>
    </w:p>
    <w:p w14:paraId="2E4FF968">
      <w:pPr>
        <w:pStyle w:val="15"/>
        <w:numPr>
          <w:ilvl w:val="0"/>
          <w:numId w:val="63"/>
        </w:numPr>
        <w:tabs>
          <w:tab w:val="left" w:pos="1812"/>
        </w:tabs>
        <w:spacing w:before="174" w:after="0" w:line="240" w:lineRule="auto"/>
        <w:ind w:left="1812" w:right="0" w:hanging="254"/>
        <w:jc w:val="left"/>
        <w:rPr>
          <w:sz w:val="22"/>
        </w:rPr>
      </w:pPr>
      <w:r>
        <w:rPr>
          <w:color w:val="231F20"/>
          <w:spacing w:val="-2"/>
          <w:sz w:val="22"/>
        </w:rPr>
        <w:t>Astronauts</w:t>
      </w:r>
      <w:r>
        <w:rPr>
          <w:color w:val="231F20"/>
          <w:spacing w:val="-8"/>
          <w:sz w:val="22"/>
        </w:rPr>
        <w:t xml:space="preserve"> </w:t>
      </w:r>
      <w:r>
        <w:rPr>
          <w:color w:val="231F20"/>
          <w:spacing w:val="-2"/>
          <w:sz w:val="22"/>
        </w:rPr>
        <w:t>must</w:t>
      </w:r>
      <w:r>
        <w:rPr>
          <w:color w:val="231F20"/>
          <w:spacing w:val="-8"/>
          <w:sz w:val="22"/>
        </w:rPr>
        <w:t xml:space="preserve"> </w:t>
      </w:r>
      <w:r>
        <w:rPr>
          <w:color w:val="231F20"/>
          <w:spacing w:val="-2"/>
          <w:sz w:val="22"/>
        </w:rPr>
        <w:t>wear</w:t>
      </w:r>
      <w:r>
        <w:rPr>
          <w:color w:val="231F20"/>
          <w:spacing w:val="-8"/>
          <w:sz w:val="22"/>
        </w:rPr>
        <w:t xml:space="preserve"> </w:t>
      </w:r>
      <w:r>
        <w:rPr>
          <w:color w:val="231F20"/>
          <w:spacing w:val="-2"/>
          <w:sz w:val="22"/>
        </w:rPr>
        <w:t>spacesuits</w:t>
      </w:r>
      <w:r>
        <w:rPr>
          <w:color w:val="231F20"/>
          <w:spacing w:val="-8"/>
          <w:sz w:val="22"/>
        </w:rPr>
        <w:t xml:space="preserve"> </w:t>
      </w:r>
      <w:r>
        <w:rPr>
          <w:color w:val="231F20"/>
          <w:spacing w:val="-2"/>
          <w:sz w:val="22"/>
        </w:rPr>
        <w:t>when</w:t>
      </w:r>
      <w:r>
        <w:rPr>
          <w:color w:val="231F20"/>
          <w:spacing w:val="-8"/>
          <w:sz w:val="22"/>
        </w:rPr>
        <w:t xml:space="preserve"> </w:t>
      </w:r>
      <w:r>
        <w:rPr>
          <w:color w:val="231F20"/>
          <w:spacing w:val="-2"/>
          <w:sz w:val="22"/>
        </w:rPr>
        <w:t>they</w:t>
      </w:r>
      <w:r>
        <w:rPr>
          <w:color w:val="231F20"/>
          <w:spacing w:val="-8"/>
          <w:sz w:val="22"/>
        </w:rPr>
        <w:t xml:space="preserve"> </w:t>
      </w:r>
      <w:r>
        <w:rPr>
          <w:color w:val="231F20"/>
          <w:spacing w:val="-2"/>
          <w:sz w:val="22"/>
        </w:rPr>
        <w:t>work</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space</w:t>
      </w:r>
      <w:r>
        <w:rPr>
          <w:color w:val="231F20"/>
          <w:spacing w:val="-7"/>
          <w:sz w:val="22"/>
        </w:rPr>
        <w:t xml:space="preserve"> </w:t>
      </w:r>
      <w:r>
        <w:rPr>
          <w:color w:val="231F20"/>
          <w:spacing w:val="-2"/>
          <w:sz w:val="22"/>
        </w:rPr>
        <w:t>because</w:t>
      </w:r>
      <w:r>
        <w:rPr>
          <w:color w:val="231F20"/>
          <w:spacing w:val="-8"/>
          <w:sz w:val="22"/>
        </w:rPr>
        <w:t xml:space="preserve"> </w:t>
      </w:r>
      <w:r>
        <w:rPr>
          <w:color w:val="231F20"/>
          <w:spacing w:val="-2"/>
          <w:sz w:val="22"/>
        </w:rPr>
        <w:t>there</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no</w:t>
      </w:r>
      <w:r>
        <w:rPr>
          <w:color w:val="231F20"/>
          <w:spacing w:val="-8"/>
          <w:sz w:val="22"/>
        </w:rPr>
        <w:t xml:space="preserve"> </w:t>
      </w:r>
      <w:r>
        <w:rPr>
          <w:color w:val="231F20"/>
          <w:spacing w:val="-5"/>
          <w:sz w:val="22"/>
        </w:rPr>
        <w:t>air</w:t>
      </w:r>
    </w:p>
    <w:p w14:paraId="0E040BC5">
      <w:pPr>
        <w:pStyle w:val="11"/>
        <w:tabs>
          <w:tab w:val="left" w:pos="2721"/>
          <w:tab w:val="left" w:pos="8701"/>
        </w:tabs>
        <w:spacing w:before="26"/>
        <w:ind w:left="1814"/>
        <w:rPr>
          <w:b/>
        </w:rPr>
      </w:pPr>
      <w:r>
        <w:rPr>
          <w:color w:val="231F20"/>
          <w:u w:val="single" w:color="231F20"/>
        </w:rPr>
        <w:tab/>
      </w:r>
      <w:r>
        <w:rPr>
          <w:color w:val="231F20"/>
          <w:spacing w:val="-4"/>
        </w:rPr>
        <w:t xml:space="preserve"> </w:t>
      </w:r>
      <w:r>
        <w:rPr>
          <w:color w:val="231F20"/>
        </w:rPr>
        <w:t>and</w:t>
      </w:r>
      <w:r>
        <w:rPr>
          <w:color w:val="231F20"/>
          <w:spacing w:val="-4"/>
        </w:rPr>
        <w:t xml:space="preserve"> </w:t>
      </w:r>
      <w:r>
        <w:rPr>
          <w:color w:val="231F20"/>
        </w:rPr>
        <w:t>it</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very</w:t>
      </w:r>
      <w:r>
        <w:rPr>
          <w:color w:val="231F20"/>
          <w:spacing w:val="-4"/>
        </w:rPr>
        <w:t xml:space="preserve"> </w:t>
      </w:r>
      <w:r>
        <w:rPr>
          <w:color w:val="231F20"/>
        </w:rPr>
        <w:t>cold</w:t>
      </w:r>
      <w:r>
        <w:rPr>
          <w:color w:val="231F20"/>
          <w:spacing w:val="-4"/>
        </w:rPr>
        <w:t xml:space="preserve"> </w:t>
      </w:r>
      <w:r>
        <w:rPr>
          <w:color w:val="231F20"/>
        </w:rPr>
        <w:t>outside</w:t>
      </w:r>
      <w:r>
        <w:rPr>
          <w:color w:val="231F20"/>
          <w:spacing w:val="-4"/>
        </w:rPr>
        <w:t xml:space="preserve"> </w:t>
      </w:r>
      <w:r>
        <w:rPr>
          <w:color w:val="231F20"/>
        </w:rPr>
        <w:t>the</w:t>
      </w:r>
      <w:r>
        <w:rPr>
          <w:color w:val="231F20"/>
          <w:spacing w:val="-4"/>
        </w:rPr>
        <w:t xml:space="preserve"> </w:t>
      </w:r>
      <w:r>
        <w:rPr>
          <w:color w:val="231F20"/>
        </w:rPr>
        <w:t>spacecraft.</w:t>
      </w:r>
      <w:r>
        <w:rPr>
          <w:color w:val="231F20"/>
          <w:spacing w:val="-4"/>
        </w:rPr>
        <w:t xml:space="preserve"> </w:t>
      </w:r>
      <w:r>
        <w:rPr>
          <w:color w:val="231F20"/>
        </w:rPr>
        <w:t>While</w:t>
      </w:r>
      <w:r>
        <w:rPr>
          <w:color w:val="231F20"/>
          <w:spacing w:val="-5"/>
        </w:rPr>
        <w:t xml:space="preserve"> </w:t>
      </w:r>
      <w:r>
        <w:rPr>
          <w:color w:val="231F20"/>
          <w:u w:val="single" w:color="231F20"/>
        </w:rPr>
        <w:tab/>
      </w:r>
      <w:r>
        <w:rPr>
          <w:color w:val="231F20"/>
          <w:spacing w:val="-1"/>
        </w:rPr>
        <w:t xml:space="preserve"> </w:t>
      </w:r>
      <w:r>
        <w:rPr>
          <w:color w:val="231F20"/>
        </w:rPr>
        <w:t>,</w:t>
      </w:r>
      <w:r>
        <w:rPr>
          <w:color w:val="231F20"/>
          <w:spacing w:val="-1"/>
        </w:rPr>
        <w:t xml:space="preserve"> </w:t>
      </w:r>
      <w:r>
        <w:rPr>
          <w:color w:val="231F20"/>
        </w:rPr>
        <w:t>they</w:t>
      </w:r>
      <w:r>
        <w:rPr>
          <w:color w:val="231F20"/>
          <w:spacing w:val="-1"/>
        </w:rPr>
        <w:t xml:space="preserve"> </w:t>
      </w:r>
      <w:r>
        <w:rPr>
          <w:color w:val="231F20"/>
        </w:rPr>
        <w:t>must</w:t>
      </w:r>
      <w:r>
        <w:rPr>
          <w:color w:val="231F20"/>
          <w:spacing w:val="-1"/>
        </w:rPr>
        <w:t xml:space="preserve"> </w:t>
      </w:r>
      <w:r>
        <w:rPr>
          <w:b/>
          <w:color w:val="231F20"/>
        </w:rPr>
        <w:t>attach</w:t>
      </w:r>
    </w:p>
    <w:p w14:paraId="07272A1F">
      <w:pPr>
        <w:pStyle w:val="11"/>
        <w:tabs>
          <w:tab w:val="left" w:pos="5715"/>
        </w:tabs>
        <w:spacing w:before="14"/>
        <w:ind w:left="1814"/>
        <w:rPr>
          <w:rFonts w:ascii="Tahoma"/>
        </w:rPr>
      </w:pPr>
      <w:r>
        <w:rPr>
          <w:color w:val="231F20"/>
          <w:spacing w:val="-2"/>
        </w:rPr>
        <w:t>themselves</w:t>
      </w:r>
      <w:r>
        <w:rPr>
          <w:color w:val="231F20"/>
          <w:spacing w:val="-5"/>
        </w:rPr>
        <w:t xml:space="preserve"> </w:t>
      </w:r>
      <w:r>
        <w:rPr>
          <w:color w:val="231F20"/>
          <w:spacing w:val="-2"/>
        </w:rPr>
        <w:t>to</w:t>
      </w:r>
      <w:r>
        <w:rPr>
          <w:color w:val="231F20"/>
          <w:spacing w:val="-5"/>
        </w:rPr>
        <w:t xml:space="preserve"> </w:t>
      </w:r>
      <w:r>
        <w:rPr>
          <w:color w:val="231F20"/>
          <w:spacing w:val="-2"/>
        </w:rPr>
        <w:t>something</w:t>
      </w:r>
      <w:r>
        <w:rPr>
          <w:color w:val="231F20"/>
          <w:spacing w:val="-5"/>
        </w:rPr>
        <w:t xml:space="preserve"> </w:t>
      </w:r>
      <w:r>
        <w:rPr>
          <w:color w:val="231F20"/>
          <w:spacing w:val="-2"/>
        </w:rPr>
        <w:t>so</w:t>
      </w:r>
      <w:r>
        <w:rPr>
          <w:color w:val="231F20"/>
          <w:spacing w:val="-5"/>
        </w:rPr>
        <w:t xml:space="preserve"> </w:t>
      </w:r>
      <w:r>
        <w:rPr>
          <w:color w:val="231F20"/>
          <w:spacing w:val="-2"/>
        </w:rPr>
        <w:t>as</w:t>
      </w:r>
      <w:r>
        <w:rPr>
          <w:color w:val="231F20"/>
          <w:spacing w:val="-5"/>
        </w:rPr>
        <w:t xml:space="preserve"> </w:t>
      </w:r>
      <w:r>
        <w:rPr>
          <w:color w:val="231F20"/>
          <w:u w:val="single" w:color="231F20"/>
        </w:rPr>
        <w:tab/>
      </w:r>
      <w:r>
        <w:rPr>
          <w:color w:val="231F20"/>
        </w:rPr>
        <w:t xml:space="preserve"> </w:t>
      </w:r>
      <w:r>
        <w:rPr>
          <w:rFonts w:ascii="Tahoma"/>
          <w:color w:val="231F20"/>
          <w:spacing w:val="-6"/>
        </w:rPr>
        <w:t xml:space="preserve">floating </w:t>
      </w:r>
      <w:r>
        <w:rPr>
          <w:rFonts w:ascii="Tahoma"/>
          <w:color w:val="231F20"/>
        </w:rPr>
        <w:t>around.</w:t>
      </w:r>
    </w:p>
    <w:p w14:paraId="01F40F46">
      <w:pPr>
        <w:pStyle w:val="15"/>
        <w:numPr>
          <w:ilvl w:val="0"/>
          <w:numId w:val="63"/>
        </w:numPr>
        <w:tabs>
          <w:tab w:val="left" w:pos="1802"/>
          <w:tab w:val="left" w:pos="1814"/>
          <w:tab w:val="left" w:pos="5497"/>
          <w:tab w:val="left" w:pos="6939"/>
        </w:tabs>
        <w:spacing w:before="197" w:after="0" w:line="259" w:lineRule="auto"/>
        <w:ind w:left="1814" w:right="1504" w:hanging="256"/>
        <w:jc w:val="left"/>
        <w:rPr>
          <w:sz w:val="22"/>
        </w:rPr>
      </w:pPr>
      <w:r>
        <w:rPr>
          <w:color w:val="231F20"/>
          <w:spacing w:val="-2"/>
          <w:sz w:val="22"/>
        </w:rPr>
        <w:t>The</w:t>
      </w:r>
      <w:r>
        <w:rPr>
          <w:color w:val="231F20"/>
          <w:spacing w:val="-10"/>
          <w:sz w:val="22"/>
        </w:rPr>
        <w:t xml:space="preserve"> </w:t>
      </w:r>
      <w:r>
        <w:rPr>
          <w:color w:val="231F20"/>
          <w:spacing w:val="-2"/>
          <w:sz w:val="22"/>
        </w:rPr>
        <w:t>accident</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Apollo</w:t>
      </w:r>
      <w:r>
        <w:rPr>
          <w:color w:val="231F20"/>
          <w:spacing w:val="-10"/>
          <w:sz w:val="22"/>
        </w:rPr>
        <w:t xml:space="preserve"> </w:t>
      </w:r>
      <w:r>
        <w:rPr>
          <w:color w:val="231F20"/>
          <w:spacing w:val="-2"/>
          <w:sz w:val="22"/>
        </w:rPr>
        <w:t>13</w:t>
      </w:r>
      <w:r>
        <w:rPr>
          <w:color w:val="231F20"/>
          <w:spacing w:val="-10"/>
          <w:sz w:val="22"/>
        </w:rPr>
        <w:t xml:space="preserve"> </w:t>
      </w:r>
      <w:r>
        <w:rPr>
          <w:color w:val="231F20"/>
          <w:spacing w:val="-2"/>
          <w:sz w:val="22"/>
        </w:rPr>
        <w:t>spacecraft</w:t>
      </w:r>
      <w:r>
        <w:rPr>
          <w:color w:val="231F20"/>
          <w:spacing w:val="-10"/>
          <w:sz w:val="22"/>
        </w:rPr>
        <w:t xml:space="preserve"> </w:t>
      </w:r>
      <w:r>
        <w:rPr>
          <w:color w:val="231F20"/>
          <w:spacing w:val="-2"/>
          <w:sz w:val="22"/>
        </w:rPr>
        <w:t>resulted</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loss</w:t>
      </w:r>
      <w:r>
        <w:rPr>
          <w:color w:val="231F20"/>
          <w:spacing w:val="-10"/>
          <w:sz w:val="22"/>
        </w:rPr>
        <w:t xml:space="preserve"> </w:t>
      </w:r>
      <w:r>
        <w:rPr>
          <w:color w:val="231F20"/>
          <w:spacing w:val="-2"/>
          <w:sz w:val="22"/>
        </w:rPr>
        <w:t>of</w:t>
      </w:r>
      <w:r>
        <w:rPr>
          <w:color w:val="231F20"/>
          <w:spacing w:val="-10"/>
          <w:sz w:val="22"/>
        </w:rPr>
        <w:t xml:space="preserve"> </w:t>
      </w:r>
      <w:r>
        <w:rPr>
          <w:b/>
          <w:color w:val="231F20"/>
          <w:spacing w:val="-2"/>
          <w:sz w:val="22"/>
        </w:rPr>
        <w:t>oxygen</w:t>
      </w:r>
      <w:r>
        <w:rPr>
          <w:color w:val="231F20"/>
          <w:spacing w:val="-2"/>
          <w:sz w:val="22"/>
        </w:rPr>
        <w:t>,</w:t>
      </w:r>
      <w:r>
        <w:rPr>
          <w:color w:val="231F20"/>
          <w:spacing w:val="-10"/>
          <w:sz w:val="22"/>
        </w:rPr>
        <w:t xml:space="preserve"> </w:t>
      </w:r>
      <w:r>
        <w:rPr>
          <w:color w:val="231F20"/>
          <w:spacing w:val="-2"/>
          <w:sz w:val="22"/>
        </w:rPr>
        <w:t>water,</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 xml:space="preserve">electrical </w:t>
      </w:r>
      <w:r>
        <w:rPr>
          <w:rFonts w:ascii="Tahoma" w:hAnsi="Tahoma"/>
          <w:color w:val="231F20"/>
          <w:sz w:val="22"/>
        </w:rPr>
        <w:t xml:space="preserve">power. The astronauts on board had to fight </w:t>
      </w:r>
      <w:r>
        <w:rPr>
          <w:rFonts w:ascii="Times New Roman" w:hAnsi="Times New Roman"/>
          <w:color w:val="231F20"/>
          <w:sz w:val="22"/>
          <w:u w:val="single" w:color="231F20"/>
        </w:rPr>
        <w:tab/>
      </w:r>
      <w:r>
        <w:rPr>
          <w:color w:val="231F20"/>
          <w:sz w:val="22"/>
        </w:rPr>
        <w:t xml:space="preserve">. At the same time, Houston’s Mission Control worked hard </w:t>
      </w:r>
      <w:r>
        <w:rPr>
          <w:color w:val="231F20"/>
          <w:sz w:val="22"/>
          <w:u w:val="single" w:color="231F20"/>
        </w:rPr>
        <w:tab/>
      </w:r>
      <w:r>
        <w:rPr>
          <w:color w:val="231F20"/>
          <w:sz w:val="22"/>
        </w:rPr>
        <w:t xml:space="preserve"> the astronauts return to Earth safely.</w:t>
      </w:r>
    </w:p>
    <w:p w14:paraId="6E4F35EB">
      <w:pPr>
        <w:pStyle w:val="11"/>
        <w:rPr>
          <w:sz w:val="20"/>
        </w:rPr>
      </w:pPr>
    </w:p>
    <w:p w14:paraId="1BF9ED93">
      <w:pPr>
        <w:pStyle w:val="11"/>
        <w:spacing w:before="1"/>
        <w:rPr>
          <w:sz w:val="23"/>
        </w:rPr>
      </w:pPr>
    </w:p>
    <w:p w14:paraId="35027D3B">
      <w:pPr>
        <w:pStyle w:val="11"/>
        <w:spacing w:before="1"/>
        <w:rPr>
          <w:sz w:val="26"/>
        </w:rPr>
      </w:pPr>
    </w:p>
    <w:p w14:paraId="567FCA08">
      <w:pPr>
        <w:tabs>
          <w:tab w:val="left" w:pos="1155"/>
        </w:tabs>
        <w:spacing w:before="97"/>
        <w:ind w:left="619" w:right="0" w:firstLine="0"/>
        <w:jc w:val="left"/>
        <w:rPr>
          <w:sz w:val="18"/>
        </w:rPr>
      </w:pPr>
      <w:r>
        <w:rPr>
          <w:rFonts w:ascii="Tahoma"/>
          <w:color w:val="231F20"/>
          <w:spacing w:val="-5"/>
          <w:sz w:val="20"/>
        </w:rPr>
        <w:t>46</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p>
    <w:p w14:paraId="761EE37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A9788B">
      <w:pPr>
        <w:spacing w:after="0" w:line="240" w:lineRule="auto"/>
        <w:jc w:val="left"/>
        <w:rPr>
          <w:sz w:val="20"/>
        </w:rPr>
        <w:sectPr>
          <w:pgSz w:w="11910" w:h="16840"/>
          <w:pgMar w:top="0" w:right="0" w:bottom="0" w:left="0" w:header="720" w:footer="720" w:gutter="0"/>
          <w:cols w:space="720" w:num="1"/>
        </w:sectPr>
      </w:pPr>
    </w:p>
    <w:p w14:paraId="44721660">
      <w:pPr>
        <w:pStyle w:val="11"/>
        <w:rPr>
          <w:sz w:val="20"/>
        </w:rPr>
      </w:pPr>
    </w:p>
    <w:p w14:paraId="2534766D">
      <w:pPr>
        <w:pStyle w:val="11"/>
        <w:rPr>
          <w:sz w:val="20"/>
        </w:rPr>
      </w:pPr>
    </w:p>
    <w:p w14:paraId="1AE791BA">
      <w:pPr>
        <w:pStyle w:val="11"/>
        <w:rPr>
          <w:sz w:val="20"/>
        </w:rPr>
      </w:pPr>
    </w:p>
    <w:p w14:paraId="7F052E5B">
      <w:pPr>
        <w:pStyle w:val="11"/>
        <w:rPr>
          <w:sz w:val="20"/>
        </w:rPr>
      </w:pPr>
    </w:p>
    <w:p w14:paraId="5410A17D">
      <w:pPr>
        <w:pStyle w:val="11"/>
        <w:spacing w:before="7"/>
        <w:rPr>
          <w:sz w:val="19"/>
        </w:rPr>
      </w:pPr>
    </w:p>
    <w:p w14:paraId="10446DDA">
      <w:pPr>
        <w:pStyle w:val="9"/>
        <w:ind w:left="1355"/>
      </w:pPr>
      <w:r>
        <w:rPr>
          <w:color w:val="11797A"/>
        </w:rPr>
        <w:t>*Project:</w:t>
      </w:r>
      <w:r>
        <w:rPr>
          <w:color w:val="11797A"/>
          <w:spacing w:val="-8"/>
        </w:rPr>
        <w:t xml:space="preserve"> </w:t>
      </w:r>
      <w:r>
        <w:rPr>
          <w:color w:val="11797A"/>
        </w:rPr>
        <w:t>Give</w:t>
      </w:r>
      <w:r>
        <w:rPr>
          <w:color w:val="11797A"/>
          <w:spacing w:val="-8"/>
        </w:rPr>
        <w:t xml:space="preserve"> </w:t>
      </w:r>
      <w:r>
        <w:rPr>
          <w:color w:val="11797A"/>
        </w:rPr>
        <w:t>a</w:t>
      </w:r>
      <w:r>
        <w:rPr>
          <w:color w:val="11797A"/>
          <w:spacing w:val="-7"/>
        </w:rPr>
        <w:t xml:space="preserve"> </w:t>
      </w:r>
      <w:r>
        <w:rPr>
          <w:color w:val="11797A"/>
        </w:rPr>
        <w:t>presentation</w:t>
      </w:r>
      <w:r>
        <w:rPr>
          <w:color w:val="11797A"/>
          <w:spacing w:val="-8"/>
        </w:rPr>
        <w:t xml:space="preserve"> </w:t>
      </w:r>
      <w:r>
        <w:rPr>
          <w:color w:val="11797A"/>
        </w:rPr>
        <w:t>on</w:t>
      </w:r>
      <w:r>
        <w:rPr>
          <w:color w:val="11797A"/>
          <w:spacing w:val="-7"/>
        </w:rPr>
        <w:t xml:space="preserve"> </w:t>
      </w:r>
      <w:r>
        <w:rPr>
          <w:color w:val="11797A"/>
        </w:rPr>
        <w:t>China’s</w:t>
      </w:r>
      <w:r>
        <w:rPr>
          <w:color w:val="11797A"/>
          <w:spacing w:val="-8"/>
        </w:rPr>
        <w:t xml:space="preserve"> </w:t>
      </w:r>
      <w:r>
        <w:rPr>
          <w:color w:val="11797A"/>
        </w:rPr>
        <w:t>space</w:t>
      </w:r>
      <w:r>
        <w:rPr>
          <w:color w:val="11797A"/>
          <w:spacing w:val="-7"/>
        </w:rPr>
        <w:t xml:space="preserve"> </w:t>
      </w:r>
      <w:r>
        <w:rPr>
          <w:color w:val="11797A"/>
          <w:spacing w:val="-2"/>
        </w:rPr>
        <w:t>exploration</w:t>
      </w:r>
    </w:p>
    <w:p w14:paraId="5F6BF859">
      <w:pPr>
        <w:spacing w:before="299" w:line="213" w:lineRule="auto"/>
        <w:ind w:left="1757" w:right="1189" w:firstLine="0"/>
        <w:jc w:val="both"/>
        <w:rPr>
          <w:rFonts w:ascii="Tahoma" w:hAnsi="Tahoma"/>
          <w:sz w:val="26"/>
        </w:rPr>
      </w:pPr>
      <w:r>
        <w:rPr>
          <w:rFonts w:ascii="Tahoma" w:hAnsi="Tahoma"/>
          <w:color w:val="11797A"/>
          <w:w w:val="105"/>
          <w:sz w:val="26"/>
        </w:rPr>
        <w:t>Search</w:t>
      </w:r>
      <w:r>
        <w:rPr>
          <w:rFonts w:ascii="Tahoma" w:hAnsi="Tahoma"/>
          <w:color w:val="11797A"/>
          <w:spacing w:val="-22"/>
          <w:w w:val="105"/>
          <w:sz w:val="26"/>
        </w:rPr>
        <w:t xml:space="preserve"> </w:t>
      </w:r>
      <w:r>
        <w:rPr>
          <w:rFonts w:ascii="Tahoma" w:hAnsi="Tahoma"/>
          <w:color w:val="11797A"/>
          <w:w w:val="105"/>
          <w:sz w:val="26"/>
        </w:rPr>
        <w:t>online</w:t>
      </w:r>
      <w:r>
        <w:rPr>
          <w:rFonts w:ascii="Tahoma" w:hAnsi="Tahoma"/>
          <w:color w:val="11797A"/>
          <w:spacing w:val="-21"/>
          <w:w w:val="105"/>
          <w:sz w:val="26"/>
        </w:rPr>
        <w:t xml:space="preserve"> </w:t>
      </w:r>
      <w:r>
        <w:rPr>
          <w:rFonts w:ascii="Tahoma" w:hAnsi="Tahoma"/>
          <w:color w:val="11797A"/>
          <w:w w:val="105"/>
          <w:sz w:val="26"/>
        </w:rPr>
        <w:t>or</w:t>
      </w:r>
      <w:r>
        <w:rPr>
          <w:rFonts w:ascii="Tahoma" w:hAnsi="Tahoma"/>
          <w:color w:val="11797A"/>
          <w:spacing w:val="-21"/>
          <w:w w:val="105"/>
          <w:sz w:val="26"/>
        </w:rPr>
        <w:t xml:space="preserve"> </w:t>
      </w:r>
      <w:r>
        <w:rPr>
          <w:rFonts w:ascii="Tahoma" w:hAnsi="Tahoma"/>
          <w:color w:val="11797A"/>
          <w:w w:val="105"/>
          <w:sz w:val="26"/>
        </w:rPr>
        <w:t>in</w:t>
      </w:r>
      <w:r>
        <w:rPr>
          <w:rFonts w:ascii="Tahoma" w:hAnsi="Tahoma"/>
          <w:color w:val="11797A"/>
          <w:spacing w:val="-22"/>
          <w:w w:val="105"/>
          <w:sz w:val="26"/>
        </w:rPr>
        <w:t xml:space="preserve"> </w:t>
      </w:r>
      <w:r>
        <w:rPr>
          <w:rFonts w:ascii="Tahoma" w:hAnsi="Tahoma"/>
          <w:color w:val="11797A"/>
          <w:w w:val="105"/>
          <w:sz w:val="26"/>
        </w:rPr>
        <w:t>the</w:t>
      </w:r>
      <w:r>
        <w:rPr>
          <w:rFonts w:ascii="Tahoma" w:hAnsi="Tahoma"/>
          <w:color w:val="11797A"/>
          <w:spacing w:val="-21"/>
          <w:w w:val="105"/>
          <w:sz w:val="26"/>
        </w:rPr>
        <w:t xml:space="preserve"> </w:t>
      </w:r>
      <w:r>
        <w:rPr>
          <w:rFonts w:ascii="Tahoma" w:hAnsi="Tahoma"/>
          <w:color w:val="11797A"/>
          <w:w w:val="105"/>
          <w:sz w:val="26"/>
        </w:rPr>
        <w:t>library</w:t>
      </w:r>
      <w:r>
        <w:rPr>
          <w:rFonts w:ascii="Tahoma" w:hAnsi="Tahoma"/>
          <w:color w:val="11797A"/>
          <w:spacing w:val="-21"/>
          <w:w w:val="105"/>
          <w:sz w:val="26"/>
        </w:rPr>
        <w:t xml:space="preserve"> </w:t>
      </w:r>
      <w:r>
        <w:rPr>
          <w:rFonts w:ascii="Tahoma" w:hAnsi="Tahoma"/>
          <w:color w:val="11797A"/>
          <w:w w:val="105"/>
          <w:sz w:val="26"/>
        </w:rPr>
        <w:t>for</w:t>
      </w:r>
      <w:r>
        <w:rPr>
          <w:rFonts w:ascii="Tahoma" w:hAnsi="Tahoma"/>
          <w:color w:val="11797A"/>
          <w:spacing w:val="-22"/>
          <w:w w:val="105"/>
          <w:sz w:val="26"/>
        </w:rPr>
        <w:t xml:space="preserve"> </w:t>
      </w:r>
      <w:r>
        <w:rPr>
          <w:rFonts w:ascii="Tahoma" w:hAnsi="Tahoma"/>
          <w:color w:val="11797A"/>
          <w:w w:val="105"/>
          <w:sz w:val="26"/>
        </w:rPr>
        <w:t>information</w:t>
      </w:r>
      <w:r>
        <w:rPr>
          <w:rFonts w:ascii="Tahoma" w:hAnsi="Tahoma"/>
          <w:color w:val="11797A"/>
          <w:spacing w:val="-21"/>
          <w:w w:val="105"/>
          <w:sz w:val="26"/>
        </w:rPr>
        <w:t xml:space="preserve"> </w:t>
      </w:r>
      <w:r>
        <w:rPr>
          <w:rFonts w:ascii="Tahoma" w:hAnsi="Tahoma"/>
          <w:color w:val="11797A"/>
          <w:w w:val="105"/>
          <w:sz w:val="26"/>
        </w:rPr>
        <w:t>about</w:t>
      </w:r>
      <w:r>
        <w:rPr>
          <w:rFonts w:ascii="Tahoma" w:hAnsi="Tahoma"/>
          <w:color w:val="11797A"/>
          <w:spacing w:val="-21"/>
          <w:w w:val="105"/>
          <w:sz w:val="26"/>
        </w:rPr>
        <w:t xml:space="preserve"> </w:t>
      </w:r>
      <w:r>
        <w:rPr>
          <w:rFonts w:ascii="Tahoma" w:hAnsi="Tahoma"/>
          <w:color w:val="11797A"/>
          <w:w w:val="105"/>
          <w:sz w:val="26"/>
        </w:rPr>
        <w:t>Chinaʼs</w:t>
      </w:r>
      <w:r>
        <w:rPr>
          <w:rFonts w:ascii="Tahoma" w:hAnsi="Tahoma"/>
          <w:color w:val="11797A"/>
          <w:spacing w:val="-22"/>
          <w:w w:val="105"/>
          <w:sz w:val="26"/>
        </w:rPr>
        <w:t xml:space="preserve"> </w:t>
      </w:r>
      <w:r>
        <w:rPr>
          <w:rFonts w:ascii="Tahoma" w:hAnsi="Tahoma"/>
          <w:color w:val="11797A"/>
          <w:w w:val="105"/>
          <w:sz w:val="26"/>
        </w:rPr>
        <w:t>achievements</w:t>
      </w:r>
      <w:r>
        <w:rPr>
          <w:rFonts w:ascii="Tahoma" w:hAnsi="Tahoma"/>
          <w:color w:val="11797A"/>
          <w:spacing w:val="-21"/>
          <w:w w:val="105"/>
          <w:sz w:val="26"/>
        </w:rPr>
        <w:t xml:space="preserve"> </w:t>
      </w:r>
      <w:r>
        <w:rPr>
          <w:rFonts w:ascii="Tahoma" w:hAnsi="Tahoma"/>
          <w:color w:val="11797A"/>
          <w:w w:val="105"/>
          <w:sz w:val="26"/>
        </w:rPr>
        <w:t xml:space="preserve">in </w:t>
      </w:r>
      <w:r>
        <w:rPr>
          <w:rFonts w:ascii="Tahoma" w:hAnsi="Tahoma"/>
          <w:color w:val="11797A"/>
          <w:spacing w:val="-2"/>
          <w:w w:val="105"/>
          <w:sz w:val="26"/>
        </w:rPr>
        <w:t>space</w:t>
      </w:r>
      <w:r>
        <w:rPr>
          <w:rFonts w:ascii="Tahoma" w:hAnsi="Tahoma"/>
          <w:color w:val="11797A"/>
          <w:spacing w:val="-15"/>
          <w:w w:val="105"/>
          <w:sz w:val="26"/>
        </w:rPr>
        <w:t xml:space="preserve"> </w:t>
      </w:r>
      <w:r>
        <w:rPr>
          <w:rFonts w:ascii="Tahoma" w:hAnsi="Tahoma"/>
          <w:color w:val="11797A"/>
          <w:spacing w:val="-2"/>
          <w:w w:val="105"/>
          <w:sz w:val="26"/>
        </w:rPr>
        <w:t>exploration,</w:t>
      </w:r>
      <w:r>
        <w:rPr>
          <w:rFonts w:ascii="Tahoma" w:hAnsi="Tahoma"/>
          <w:color w:val="11797A"/>
          <w:spacing w:val="-15"/>
          <w:w w:val="105"/>
          <w:sz w:val="26"/>
        </w:rPr>
        <w:t xml:space="preserve"> </w:t>
      </w:r>
      <w:r>
        <w:rPr>
          <w:rFonts w:ascii="Tahoma" w:hAnsi="Tahoma"/>
          <w:color w:val="11797A"/>
          <w:spacing w:val="-2"/>
          <w:w w:val="105"/>
          <w:sz w:val="26"/>
        </w:rPr>
        <w:t>especially</w:t>
      </w:r>
      <w:r>
        <w:rPr>
          <w:rFonts w:ascii="Tahoma" w:hAnsi="Tahoma"/>
          <w:color w:val="11797A"/>
          <w:spacing w:val="-15"/>
          <w:w w:val="105"/>
          <w:sz w:val="26"/>
        </w:rPr>
        <w:t xml:space="preserve"> </w:t>
      </w:r>
      <w:r>
        <w:rPr>
          <w:rFonts w:ascii="Tahoma" w:hAnsi="Tahoma"/>
          <w:color w:val="11797A"/>
          <w:spacing w:val="-2"/>
          <w:w w:val="105"/>
          <w:sz w:val="26"/>
        </w:rPr>
        <w:t>the</w:t>
      </w:r>
      <w:r>
        <w:rPr>
          <w:rFonts w:ascii="Tahoma" w:hAnsi="Tahoma"/>
          <w:color w:val="11797A"/>
          <w:spacing w:val="-15"/>
          <w:w w:val="105"/>
          <w:sz w:val="26"/>
        </w:rPr>
        <w:t xml:space="preserve"> </w:t>
      </w:r>
      <w:r>
        <w:rPr>
          <w:rFonts w:ascii="Tahoma" w:hAnsi="Tahoma"/>
          <w:color w:val="11797A"/>
          <w:spacing w:val="-2"/>
          <w:w w:val="105"/>
          <w:sz w:val="26"/>
        </w:rPr>
        <w:t>important</w:t>
      </w:r>
      <w:r>
        <w:rPr>
          <w:rFonts w:ascii="Tahoma" w:hAnsi="Tahoma"/>
          <w:color w:val="11797A"/>
          <w:spacing w:val="-15"/>
          <w:w w:val="105"/>
          <w:sz w:val="26"/>
        </w:rPr>
        <w:t xml:space="preserve"> </w:t>
      </w:r>
      <w:r>
        <w:rPr>
          <w:rFonts w:ascii="Tahoma" w:hAnsi="Tahoma"/>
          <w:color w:val="11797A"/>
          <w:spacing w:val="-2"/>
          <w:w w:val="105"/>
          <w:sz w:val="26"/>
        </w:rPr>
        <w:t>technological</w:t>
      </w:r>
      <w:r>
        <w:rPr>
          <w:rFonts w:ascii="Tahoma" w:hAnsi="Tahoma"/>
          <w:color w:val="11797A"/>
          <w:spacing w:val="-15"/>
          <w:w w:val="105"/>
          <w:sz w:val="26"/>
        </w:rPr>
        <w:t xml:space="preserve"> </w:t>
      </w:r>
      <w:r>
        <w:rPr>
          <w:rFonts w:ascii="Tahoma" w:hAnsi="Tahoma"/>
          <w:color w:val="11797A"/>
          <w:spacing w:val="-2"/>
          <w:w w:val="105"/>
          <w:sz w:val="26"/>
        </w:rPr>
        <w:t>breakthroughs</w:t>
      </w:r>
      <w:r>
        <w:rPr>
          <w:rFonts w:ascii="Tahoma" w:hAnsi="Tahoma"/>
          <w:color w:val="11797A"/>
          <w:spacing w:val="-15"/>
          <w:w w:val="105"/>
          <w:sz w:val="26"/>
        </w:rPr>
        <w:t xml:space="preserve"> </w:t>
      </w:r>
      <w:r>
        <w:rPr>
          <w:rFonts w:ascii="Tahoma" w:hAnsi="Tahoma"/>
          <w:color w:val="11797A"/>
          <w:spacing w:val="-2"/>
          <w:w w:val="105"/>
          <w:sz w:val="26"/>
        </w:rPr>
        <w:t xml:space="preserve">and </w:t>
      </w:r>
      <w:r>
        <w:rPr>
          <w:rFonts w:ascii="Tahoma" w:hAnsi="Tahoma"/>
          <w:color w:val="11797A"/>
          <w:spacing w:val="-6"/>
          <w:w w:val="105"/>
          <w:sz w:val="26"/>
        </w:rPr>
        <w:t>space</w:t>
      </w:r>
      <w:r>
        <w:rPr>
          <w:rFonts w:ascii="Tahoma" w:hAnsi="Tahoma"/>
          <w:color w:val="11797A"/>
          <w:spacing w:val="-31"/>
          <w:w w:val="105"/>
          <w:sz w:val="26"/>
        </w:rPr>
        <w:t xml:space="preserve"> </w:t>
      </w:r>
      <w:r>
        <w:rPr>
          <w:rFonts w:ascii="Tahoma" w:hAnsi="Tahoma"/>
          <w:color w:val="11797A"/>
          <w:spacing w:val="-6"/>
          <w:w w:val="105"/>
          <w:sz w:val="26"/>
        </w:rPr>
        <w:t>missions.</w:t>
      </w:r>
      <w:r>
        <w:rPr>
          <w:rFonts w:ascii="Tahoma" w:hAnsi="Tahoma"/>
          <w:color w:val="11797A"/>
          <w:spacing w:val="-31"/>
          <w:w w:val="105"/>
          <w:sz w:val="26"/>
        </w:rPr>
        <w:t xml:space="preserve"> </w:t>
      </w:r>
      <w:r>
        <w:rPr>
          <w:rFonts w:ascii="Tahoma" w:hAnsi="Tahoma"/>
          <w:color w:val="11797A"/>
          <w:spacing w:val="-6"/>
          <w:w w:val="105"/>
          <w:sz w:val="26"/>
        </w:rPr>
        <w:t>Organise</w:t>
      </w:r>
      <w:r>
        <w:rPr>
          <w:rFonts w:ascii="Tahoma" w:hAnsi="Tahoma"/>
          <w:color w:val="11797A"/>
          <w:spacing w:val="-31"/>
          <w:w w:val="105"/>
          <w:sz w:val="26"/>
        </w:rPr>
        <w:t xml:space="preserve"> </w:t>
      </w:r>
      <w:r>
        <w:rPr>
          <w:rFonts w:ascii="Tahoma" w:hAnsi="Tahoma"/>
          <w:color w:val="11797A"/>
          <w:spacing w:val="-6"/>
          <w:w w:val="105"/>
          <w:sz w:val="26"/>
        </w:rPr>
        <w:t>the</w:t>
      </w:r>
      <w:r>
        <w:rPr>
          <w:rFonts w:ascii="Tahoma" w:hAnsi="Tahoma"/>
          <w:color w:val="11797A"/>
          <w:spacing w:val="-31"/>
          <w:w w:val="105"/>
          <w:sz w:val="26"/>
        </w:rPr>
        <w:t xml:space="preserve"> </w:t>
      </w:r>
      <w:r>
        <w:rPr>
          <w:rFonts w:ascii="Tahoma" w:hAnsi="Tahoma"/>
          <w:color w:val="11797A"/>
          <w:spacing w:val="-6"/>
          <w:w w:val="105"/>
          <w:sz w:val="26"/>
        </w:rPr>
        <w:t>information</w:t>
      </w:r>
      <w:r>
        <w:rPr>
          <w:rFonts w:ascii="Tahoma" w:hAnsi="Tahoma"/>
          <w:color w:val="11797A"/>
          <w:spacing w:val="-31"/>
          <w:w w:val="105"/>
          <w:sz w:val="26"/>
        </w:rPr>
        <w:t xml:space="preserve"> </w:t>
      </w:r>
      <w:r>
        <w:rPr>
          <w:rFonts w:ascii="Tahoma" w:hAnsi="Tahoma"/>
          <w:color w:val="11797A"/>
          <w:spacing w:val="-6"/>
          <w:w w:val="105"/>
          <w:sz w:val="26"/>
        </w:rPr>
        <w:t>into</w:t>
      </w:r>
      <w:r>
        <w:rPr>
          <w:rFonts w:ascii="Tahoma" w:hAnsi="Tahoma"/>
          <w:color w:val="11797A"/>
          <w:spacing w:val="-31"/>
          <w:w w:val="105"/>
          <w:sz w:val="26"/>
        </w:rPr>
        <w:t xml:space="preserve"> </w:t>
      </w:r>
      <w:r>
        <w:rPr>
          <w:rFonts w:ascii="Tahoma" w:hAnsi="Tahoma"/>
          <w:color w:val="11797A"/>
          <w:spacing w:val="-6"/>
          <w:w w:val="105"/>
          <w:sz w:val="26"/>
        </w:rPr>
        <w:t>a</w:t>
      </w:r>
      <w:r>
        <w:rPr>
          <w:rFonts w:ascii="Tahoma" w:hAnsi="Tahoma"/>
          <w:color w:val="11797A"/>
          <w:spacing w:val="-31"/>
          <w:w w:val="105"/>
          <w:sz w:val="26"/>
        </w:rPr>
        <w:t xml:space="preserve"> </w:t>
      </w:r>
      <w:r>
        <w:rPr>
          <w:rFonts w:ascii="Tahoma" w:hAnsi="Tahoma"/>
          <w:color w:val="11797A"/>
          <w:spacing w:val="-6"/>
          <w:w w:val="105"/>
          <w:sz w:val="26"/>
        </w:rPr>
        <w:t>table</w:t>
      </w:r>
      <w:r>
        <w:rPr>
          <w:rFonts w:ascii="Tahoma" w:hAnsi="Tahoma"/>
          <w:color w:val="11797A"/>
          <w:spacing w:val="-31"/>
          <w:w w:val="105"/>
          <w:sz w:val="26"/>
        </w:rPr>
        <w:t xml:space="preserve"> </w:t>
      </w:r>
      <w:r>
        <w:rPr>
          <w:rFonts w:ascii="Tahoma" w:hAnsi="Tahoma"/>
          <w:color w:val="11797A"/>
          <w:spacing w:val="-6"/>
          <w:w w:val="105"/>
          <w:sz w:val="26"/>
        </w:rPr>
        <w:t>like</w:t>
      </w:r>
      <w:r>
        <w:rPr>
          <w:rFonts w:ascii="Tahoma" w:hAnsi="Tahoma"/>
          <w:color w:val="11797A"/>
          <w:spacing w:val="-31"/>
          <w:w w:val="105"/>
          <w:sz w:val="26"/>
        </w:rPr>
        <w:t xml:space="preserve"> </w:t>
      </w:r>
      <w:r>
        <w:rPr>
          <w:rFonts w:ascii="Tahoma" w:hAnsi="Tahoma"/>
          <w:color w:val="11797A"/>
          <w:spacing w:val="-6"/>
          <w:w w:val="105"/>
          <w:sz w:val="26"/>
        </w:rPr>
        <w:t>the</w:t>
      </w:r>
      <w:r>
        <w:rPr>
          <w:rFonts w:ascii="Tahoma" w:hAnsi="Tahoma"/>
          <w:color w:val="11797A"/>
          <w:spacing w:val="-31"/>
          <w:w w:val="105"/>
          <w:sz w:val="26"/>
        </w:rPr>
        <w:t xml:space="preserve"> </w:t>
      </w:r>
      <w:r>
        <w:rPr>
          <w:rFonts w:ascii="Tahoma" w:hAnsi="Tahoma"/>
          <w:color w:val="11797A"/>
          <w:spacing w:val="-6"/>
          <w:w w:val="105"/>
          <w:sz w:val="26"/>
        </w:rPr>
        <w:t>one</w:t>
      </w:r>
      <w:r>
        <w:rPr>
          <w:rFonts w:ascii="Tahoma" w:hAnsi="Tahoma"/>
          <w:color w:val="11797A"/>
          <w:spacing w:val="-31"/>
          <w:w w:val="105"/>
          <w:sz w:val="26"/>
        </w:rPr>
        <w:t xml:space="preserve"> </w:t>
      </w:r>
      <w:r>
        <w:rPr>
          <w:rFonts w:ascii="Tahoma" w:hAnsi="Tahoma"/>
          <w:color w:val="11797A"/>
          <w:spacing w:val="-6"/>
          <w:w w:val="105"/>
          <w:sz w:val="26"/>
        </w:rPr>
        <w:t>below.</w:t>
      </w:r>
    </w:p>
    <w:p w14:paraId="71A0BA39">
      <w:pPr>
        <w:pStyle w:val="11"/>
        <w:spacing w:before="2"/>
        <w:rPr>
          <w:rFonts w:ascii="Tahoma"/>
          <w:sz w:val="25"/>
        </w:rPr>
      </w:pPr>
    </w:p>
    <w:tbl>
      <w:tblPr>
        <w:tblStyle w:val="12"/>
        <w:tblW w:w="0" w:type="auto"/>
        <w:tblInd w:w="17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1"/>
        <w:gridCol w:w="1474"/>
        <w:gridCol w:w="1474"/>
        <w:gridCol w:w="1474"/>
        <w:gridCol w:w="2825"/>
      </w:tblGrid>
      <w:tr w14:paraId="2200C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8948" w:type="dxa"/>
            <w:gridSpan w:val="5"/>
            <w:tcBorders>
              <w:bottom w:val="single" w:color="231F20" w:sz="2" w:space="0"/>
            </w:tcBorders>
            <w:shd w:val="clear" w:color="auto" w:fill="D7EEF0"/>
          </w:tcPr>
          <w:p w14:paraId="49F88DB3">
            <w:pPr>
              <w:pStyle w:val="16"/>
              <w:spacing w:before="130"/>
              <w:ind w:left="3135" w:right="3113"/>
              <w:jc w:val="center"/>
              <w:rPr>
                <w:b/>
                <w:sz w:val="26"/>
              </w:rPr>
            </w:pPr>
            <w:r>
              <w:rPr>
                <w:b/>
                <w:color w:val="231F20"/>
                <w:spacing w:val="10"/>
                <w:w w:val="80"/>
                <w:sz w:val="26"/>
              </w:rPr>
              <w:t>China’s</w:t>
            </w:r>
            <w:r>
              <w:rPr>
                <w:b/>
                <w:color w:val="231F20"/>
                <w:spacing w:val="27"/>
                <w:sz w:val="26"/>
              </w:rPr>
              <w:t xml:space="preserve"> </w:t>
            </w:r>
            <w:r>
              <w:rPr>
                <w:b/>
                <w:color w:val="231F20"/>
                <w:spacing w:val="9"/>
                <w:w w:val="80"/>
                <w:sz w:val="26"/>
              </w:rPr>
              <w:t>Space</w:t>
            </w:r>
            <w:r>
              <w:rPr>
                <w:b/>
                <w:color w:val="231F20"/>
                <w:spacing w:val="28"/>
                <w:sz w:val="26"/>
              </w:rPr>
              <w:t xml:space="preserve"> </w:t>
            </w:r>
            <w:r>
              <w:rPr>
                <w:b/>
                <w:color w:val="231F20"/>
                <w:spacing w:val="10"/>
                <w:w w:val="80"/>
                <w:sz w:val="26"/>
              </w:rPr>
              <w:t>Missions</w:t>
            </w:r>
          </w:p>
        </w:tc>
      </w:tr>
      <w:tr w14:paraId="1347A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2" w:hRule="atLeast"/>
        </w:trPr>
        <w:tc>
          <w:tcPr>
            <w:tcW w:w="1701" w:type="dxa"/>
            <w:tcBorders>
              <w:top w:val="single" w:color="231F20" w:sz="2" w:space="0"/>
              <w:bottom w:val="single" w:color="231F20" w:sz="2" w:space="0"/>
              <w:right w:val="single" w:color="231F20" w:sz="2" w:space="0"/>
            </w:tcBorders>
            <w:shd w:val="clear" w:color="auto" w:fill="D7EEF0"/>
          </w:tcPr>
          <w:p w14:paraId="7B180BBC">
            <w:pPr>
              <w:pStyle w:val="16"/>
              <w:spacing w:before="11"/>
              <w:rPr>
                <w:rFonts w:ascii="Tahoma"/>
                <w:sz w:val="26"/>
              </w:rPr>
            </w:pPr>
          </w:p>
          <w:p w14:paraId="49343846">
            <w:pPr>
              <w:pStyle w:val="16"/>
              <w:ind w:left="303" w:right="296"/>
              <w:jc w:val="center"/>
              <w:rPr>
                <w:b/>
                <w:sz w:val="22"/>
              </w:rPr>
            </w:pPr>
            <w:r>
              <w:rPr>
                <w:b/>
                <w:color w:val="231F20"/>
                <w:spacing w:val="-2"/>
                <w:w w:val="90"/>
                <w:sz w:val="22"/>
              </w:rPr>
              <w:t>Missions</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5E870B92">
            <w:pPr>
              <w:pStyle w:val="16"/>
              <w:spacing w:before="185" w:line="266" w:lineRule="auto"/>
              <w:ind w:left="526" w:right="11" w:hanging="108"/>
              <w:rPr>
                <w:b/>
                <w:sz w:val="22"/>
              </w:rPr>
            </w:pPr>
            <w:r>
              <w:rPr>
                <w:b/>
                <w:color w:val="231F20"/>
                <w:spacing w:val="-2"/>
                <w:w w:val="80"/>
                <w:sz w:val="22"/>
              </w:rPr>
              <w:t xml:space="preserve">Launch </w:t>
            </w:r>
            <w:r>
              <w:rPr>
                <w:b/>
                <w:color w:val="231F20"/>
                <w:spacing w:val="-4"/>
                <w:w w:val="90"/>
                <w:sz w:val="22"/>
              </w:rPr>
              <w:t>Time</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C6459DD">
            <w:pPr>
              <w:pStyle w:val="16"/>
              <w:spacing w:before="185" w:line="266" w:lineRule="auto"/>
              <w:ind w:left="369" w:firstLine="49"/>
              <w:rPr>
                <w:b/>
                <w:sz w:val="22"/>
              </w:rPr>
            </w:pPr>
            <w:r>
              <w:rPr>
                <w:b/>
                <w:color w:val="231F20"/>
                <w:spacing w:val="-2"/>
                <w:w w:val="85"/>
                <w:sz w:val="22"/>
              </w:rPr>
              <w:t xml:space="preserve">Launch </w:t>
            </w:r>
            <w:r>
              <w:rPr>
                <w:b/>
                <w:color w:val="231F20"/>
                <w:spacing w:val="-2"/>
                <w:w w:val="80"/>
                <w:sz w:val="22"/>
              </w:rPr>
              <w:t>Vehicles</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F976934">
            <w:pPr>
              <w:pStyle w:val="16"/>
              <w:spacing w:before="11"/>
              <w:rPr>
                <w:rFonts w:ascii="Tahoma"/>
                <w:sz w:val="26"/>
              </w:rPr>
            </w:pPr>
          </w:p>
          <w:p w14:paraId="499FD2D8">
            <w:pPr>
              <w:pStyle w:val="16"/>
              <w:spacing w:before="1"/>
              <w:ind w:left="263"/>
              <w:rPr>
                <w:b/>
                <w:sz w:val="22"/>
              </w:rPr>
            </w:pPr>
            <w:r>
              <w:rPr>
                <w:b/>
                <w:color w:val="231F20"/>
                <w:spacing w:val="-2"/>
                <w:w w:val="90"/>
                <w:sz w:val="22"/>
              </w:rPr>
              <w:t>Astronauts</w:t>
            </w:r>
          </w:p>
        </w:tc>
        <w:tc>
          <w:tcPr>
            <w:tcW w:w="2825" w:type="dxa"/>
            <w:tcBorders>
              <w:top w:val="single" w:color="231F20" w:sz="2" w:space="0"/>
              <w:left w:val="single" w:color="231F20" w:sz="2" w:space="0"/>
              <w:bottom w:val="single" w:color="231F20" w:sz="2" w:space="0"/>
            </w:tcBorders>
            <w:shd w:val="clear" w:color="auto" w:fill="D7EEF0"/>
          </w:tcPr>
          <w:p w14:paraId="6DDB80D7">
            <w:pPr>
              <w:pStyle w:val="16"/>
              <w:spacing w:before="11"/>
              <w:rPr>
                <w:rFonts w:ascii="Tahoma"/>
                <w:sz w:val="26"/>
              </w:rPr>
            </w:pPr>
          </w:p>
          <w:p w14:paraId="54C0C678">
            <w:pPr>
              <w:pStyle w:val="16"/>
              <w:spacing w:before="1"/>
              <w:ind w:left="803"/>
              <w:rPr>
                <w:b/>
                <w:sz w:val="22"/>
              </w:rPr>
            </w:pPr>
            <w:r>
              <w:rPr>
                <w:b/>
                <w:color w:val="231F20"/>
                <w:w w:val="80"/>
                <w:sz w:val="22"/>
              </w:rPr>
              <w:t>Mission</w:t>
            </w:r>
            <w:r>
              <w:rPr>
                <w:b/>
                <w:color w:val="231F20"/>
                <w:spacing w:val="-3"/>
                <w:sz w:val="22"/>
              </w:rPr>
              <w:t xml:space="preserve"> </w:t>
            </w:r>
            <w:r>
              <w:rPr>
                <w:b/>
                <w:color w:val="231F20"/>
                <w:spacing w:val="-4"/>
                <w:w w:val="90"/>
                <w:sz w:val="22"/>
              </w:rPr>
              <w:t>Goals</w:t>
            </w:r>
          </w:p>
        </w:tc>
      </w:tr>
      <w:tr w14:paraId="12091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68751464">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1</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782F069A">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016E30D5">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5EF5C55E">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400F88C3">
            <w:pPr>
              <w:pStyle w:val="16"/>
              <w:rPr>
                <w:rFonts w:ascii="Times New Roman"/>
                <w:sz w:val="24"/>
              </w:rPr>
            </w:pPr>
          </w:p>
        </w:tc>
      </w:tr>
      <w:tr w14:paraId="751EA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3C4BAF30">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2</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29FA686E">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4346A6FC">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41F92186">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68C325D3">
            <w:pPr>
              <w:pStyle w:val="16"/>
              <w:rPr>
                <w:rFonts w:ascii="Times New Roman"/>
                <w:sz w:val="24"/>
              </w:rPr>
            </w:pPr>
          </w:p>
        </w:tc>
      </w:tr>
      <w:tr w14:paraId="28B79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59C79450">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3</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80E4F93">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550D766">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259D0472">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68C3FBD1">
            <w:pPr>
              <w:pStyle w:val="16"/>
              <w:rPr>
                <w:rFonts w:ascii="Times New Roman"/>
                <w:sz w:val="24"/>
              </w:rPr>
            </w:pPr>
          </w:p>
        </w:tc>
      </w:tr>
      <w:tr w14:paraId="44A14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0B0F8251">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4</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4CADD88">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75C86B76">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0BB49850">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378F7C98">
            <w:pPr>
              <w:pStyle w:val="16"/>
              <w:rPr>
                <w:rFonts w:ascii="Times New Roman"/>
                <w:sz w:val="24"/>
              </w:rPr>
            </w:pPr>
          </w:p>
        </w:tc>
      </w:tr>
      <w:tr w14:paraId="3620B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6ABA3042">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5</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1F9649E0">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25BDC81">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4641A7BA">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32D47C1C">
            <w:pPr>
              <w:pStyle w:val="16"/>
              <w:rPr>
                <w:rFonts w:ascii="Times New Roman"/>
                <w:sz w:val="24"/>
              </w:rPr>
            </w:pPr>
          </w:p>
        </w:tc>
      </w:tr>
      <w:tr w14:paraId="7134F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25E88868">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6</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1D979436">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D61948D">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074C8FC9">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6F26A21D">
            <w:pPr>
              <w:pStyle w:val="16"/>
              <w:rPr>
                <w:rFonts w:ascii="Times New Roman"/>
                <w:sz w:val="24"/>
              </w:rPr>
            </w:pPr>
          </w:p>
        </w:tc>
      </w:tr>
      <w:tr w14:paraId="12652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65328108">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7</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1D7B6CA7">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45E8BA3F">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595B892">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6E9E3D01">
            <w:pPr>
              <w:pStyle w:val="16"/>
              <w:rPr>
                <w:rFonts w:ascii="Times New Roman"/>
                <w:sz w:val="24"/>
              </w:rPr>
            </w:pPr>
          </w:p>
        </w:tc>
      </w:tr>
      <w:tr w14:paraId="6D331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5A280637">
            <w:pPr>
              <w:pStyle w:val="16"/>
              <w:spacing w:before="99"/>
              <w:ind w:left="303" w:right="296"/>
              <w:jc w:val="center"/>
              <w:rPr>
                <w:sz w:val="22"/>
              </w:rPr>
            </w:pPr>
            <w:r>
              <w:rPr>
                <w:color w:val="231F20"/>
                <w:w w:val="80"/>
                <w:sz w:val="22"/>
              </w:rPr>
              <w:t>Tiangong</w:t>
            </w:r>
            <w:r>
              <w:rPr>
                <w:color w:val="231F20"/>
                <w:sz w:val="22"/>
              </w:rPr>
              <w:t xml:space="preserve"> </w:t>
            </w:r>
            <w:r>
              <w:rPr>
                <w:color w:val="231F20"/>
                <w:spacing w:val="-10"/>
                <w:w w:val="90"/>
                <w:sz w:val="22"/>
              </w:rPr>
              <w:t>1</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0CFBDBAD">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76363500">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75EC20C8">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2226651B">
            <w:pPr>
              <w:pStyle w:val="16"/>
              <w:rPr>
                <w:rFonts w:ascii="Times New Roman"/>
                <w:sz w:val="24"/>
              </w:rPr>
            </w:pPr>
          </w:p>
        </w:tc>
      </w:tr>
      <w:tr w14:paraId="2B9E4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05055724">
            <w:pPr>
              <w:pStyle w:val="16"/>
              <w:spacing w:before="99"/>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8</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307A53B">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207EAEB0">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0741C211">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28E4A576">
            <w:pPr>
              <w:pStyle w:val="16"/>
              <w:rPr>
                <w:rFonts w:ascii="Times New Roman"/>
                <w:sz w:val="24"/>
              </w:rPr>
            </w:pPr>
          </w:p>
        </w:tc>
      </w:tr>
      <w:tr w14:paraId="7EF3D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0D7F1C6E">
            <w:pPr>
              <w:pStyle w:val="16"/>
              <w:spacing w:before="100"/>
              <w:ind w:left="303" w:right="296"/>
              <w:jc w:val="center"/>
              <w:rPr>
                <w:sz w:val="22"/>
              </w:rPr>
            </w:pPr>
            <w:r>
              <w:rPr>
                <w:color w:val="231F20"/>
                <w:w w:val="80"/>
                <w:sz w:val="22"/>
              </w:rPr>
              <w:t>Shenzhou</w:t>
            </w:r>
            <w:r>
              <w:rPr>
                <w:color w:val="231F20"/>
                <w:spacing w:val="1"/>
                <w:sz w:val="22"/>
              </w:rPr>
              <w:t xml:space="preserve"> </w:t>
            </w:r>
            <w:r>
              <w:rPr>
                <w:color w:val="231F20"/>
                <w:spacing w:val="-10"/>
                <w:w w:val="90"/>
                <w:sz w:val="22"/>
              </w:rPr>
              <w:t>9</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20C52C05">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D49B7B2">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4A47BC02">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4505EBB9">
            <w:pPr>
              <w:pStyle w:val="16"/>
              <w:rPr>
                <w:rFonts w:ascii="Times New Roman"/>
                <w:sz w:val="24"/>
              </w:rPr>
            </w:pPr>
          </w:p>
        </w:tc>
      </w:tr>
      <w:tr w14:paraId="4896B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46F8B8E7">
            <w:pPr>
              <w:pStyle w:val="16"/>
              <w:spacing w:before="100"/>
              <w:ind w:left="303" w:right="296"/>
              <w:jc w:val="center"/>
              <w:rPr>
                <w:sz w:val="22"/>
              </w:rPr>
            </w:pPr>
            <w:r>
              <w:rPr>
                <w:color w:val="231F20"/>
                <w:w w:val="80"/>
                <w:sz w:val="22"/>
              </w:rPr>
              <w:t>Shenzhou</w:t>
            </w:r>
            <w:r>
              <w:rPr>
                <w:color w:val="231F20"/>
                <w:spacing w:val="1"/>
                <w:sz w:val="22"/>
              </w:rPr>
              <w:t xml:space="preserve"> </w:t>
            </w:r>
            <w:r>
              <w:rPr>
                <w:color w:val="231F20"/>
                <w:spacing w:val="-5"/>
                <w:w w:val="85"/>
                <w:sz w:val="22"/>
              </w:rPr>
              <w:t>10</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191C3D93">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5DDDE401">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5F927F1B">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1811F78E">
            <w:pPr>
              <w:pStyle w:val="16"/>
              <w:rPr>
                <w:rFonts w:ascii="Times New Roman"/>
                <w:sz w:val="24"/>
              </w:rPr>
            </w:pPr>
          </w:p>
        </w:tc>
      </w:tr>
      <w:tr w14:paraId="0AB77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033E3691">
            <w:pPr>
              <w:pStyle w:val="16"/>
              <w:spacing w:before="100"/>
              <w:ind w:left="303" w:right="296"/>
              <w:jc w:val="center"/>
              <w:rPr>
                <w:sz w:val="22"/>
              </w:rPr>
            </w:pPr>
            <w:r>
              <w:rPr>
                <w:color w:val="231F20"/>
                <w:w w:val="80"/>
                <w:sz w:val="22"/>
              </w:rPr>
              <w:t>Tiangong</w:t>
            </w:r>
            <w:r>
              <w:rPr>
                <w:color w:val="231F20"/>
                <w:sz w:val="22"/>
              </w:rPr>
              <w:t xml:space="preserve"> </w:t>
            </w:r>
            <w:r>
              <w:rPr>
                <w:color w:val="231F20"/>
                <w:spacing w:val="-10"/>
                <w:w w:val="90"/>
                <w:sz w:val="22"/>
              </w:rPr>
              <w:t>2</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259456F3">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12630879">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CA7E204">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6BA5AC4B">
            <w:pPr>
              <w:pStyle w:val="16"/>
              <w:rPr>
                <w:rFonts w:ascii="Times New Roman"/>
                <w:sz w:val="24"/>
              </w:rPr>
            </w:pPr>
          </w:p>
        </w:tc>
      </w:tr>
      <w:tr w14:paraId="525F4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288DB185">
            <w:pPr>
              <w:pStyle w:val="16"/>
              <w:spacing w:before="100"/>
              <w:ind w:left="303" w:right="296"/>
              <w:jc w:val="center"/>
              <w:rPr>
                <w:sz w:val="22"/>
              </w:rPr>
            </w:pPr>
            <w:r>
              <w:rPr>
                <w:color w:val="231F20"/>
                <w:w w:val="80"/>
                <w:sz w:val="22"/>
              </w:rPr>
              <w:t>Shenzhou</w:t>
            </w:r>
            <w:r>
              <w:rPr>
                <w:color w:val="231F20"/>
                <w:spacing w:val="1"/>
                <w:sz w:val="22"/>
              </w:rPr>
              <w:t xml:space="preserve"> </w:t>
            </w:r>
            <w:r>
              <w:rPr>
                <w:color w:val="231F20"/>
                <w:spacing w:val="-5"/>
                <w:w w:val="85"/>
                <w:sz w:val="22"/>
              </w:rPr>
              <w:t>11</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18086783">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6113F63F">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0530D70">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1C595328">
            <w:pPr>
              <w:pStyle w:val="16"/>
              <w:rPr>
                <w:rFonts w:ascii="Times New Roman"/>
                <w:sz w:val="24"/>
              </w:rPr>
            </w:pPr>
          </w:p>
        </w:tc>
      </w:tr>
      <w:tr w14:paraId="1E166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701" w:type="dxa"/>
            <w:tcBorders>
              <w:top w:val="single" w:color="231F20" w:sz="2" w:space="0"/>
              <w:bottom w:val="single" w:color="231F20" w:sz="2" w:space="0"/>
              <w:right w:val="single" w:color="231F20" w:sz="2" w:space="0"/>
            </w:tcBorders>
            <w:shd w:val="clear" w:color="auto" w:fill="D7EEF0"/>
          </w:tcPr>
          <w:p w14:paraId="510E5B97">
            <w:pPr>
              <w:pStyle w:val="16"/>
              <w:spacing w:before="100"/>
              <w:ind w:left="303" w:right="296"/>
              <w:jc w:val="center"/>
              <w:rPr>
                <w:sz w:val="22"/>
              </w:rPr>
            </w:pPr>
            <w:r>
              <w:rPr>
                <w:color w:val="231F20"/>
                <w:w w:val="80"/>
                <w:sz w:val="22"/>
              </w:rPr>
              <w:t>Tianzhou</w:t>
            </w:r>
            <w:r>
              <w:rPr>
                <w:color w:val="231F20"/>
                <w:sz w:val="22"/>
              </w:rPr>
              <w:t xml:space="preserve"> </w:t>
            </w:r>
            <w:r>
              <w:rPr>
                <w:color w:val="231F20"/>
                <w:spacing w:val="-10"/>
                <w:w w:val="90"/>
                <w:sz w:val="22"/>
              </w:rPr>
              <w:t>1</w:t>
            </w: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42D3F207">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35AE6FD">
            <w:pPr>
              <w:pStyle w:val="16"/>
              <w:rPr>
                <w:rFonts w:ascii="Times New Roman"/>
                <w:sz w:val="24"/>
              </w:rPr>
            </w:pPr>
          </w:p>
        </w:tc>
        <w:tc>
          <w:tcPr>
            <w:tcW w:w="1474" w:type="dxa"/>
            <w:tcBorders>
              <w:top w:val="single" w:color="231F20" w:sz="2" w:space="0"/>
              <w:left w:val="single" w:color="231F20" w:sz="2" w:space="0"/>
              <w:bottom w:val="single" w:color="231F20" w:sz="2" w:space="0"/>
              <w:right w:val="single" w:color="231F20" w:sz="2" w:space="0"/>
            </w:tcBorders>
            <w:shd w:val="clear" w:color="auto" w:fill="D7EEF0"/>
          </w:tcPr>
          <w:p w14:paraId="391EF430">
            <w:pPr>
              <w:pStyle w:val="16"/>
              <w:rPr>
                <w:rFonts w:ascii="Times New Roman"/>
                <w:sz w:val="24"/>
              </w:rPr>
            </w:pPr>
          </w:p>
        </w:tc>
        <w:tc>
          <w:tcPr>
            <w:tcW w:w="2825" w:type="dxa"/>
            <w:tcBorders>
              <w:top w:val="single" w:color="231F20" w:sz="2" w:space="0"/>
              <w:left w:val="single" w:color="231F20" w:sz="2" w:space="0"/>
              <w:bottom w:val="single" w:color="231F20" w:sz="2" w:space="0"/>
            </w:tcBorders>
            <w:shd w:val="clear" w:color="auto" w:fill="D7EEF0"/>
          </w:tcPr>
          <w:p w14:paraId="6603F789">
            <w:pPr>
              <w:pStyle w:val="16"/>
              <w:rPr>
                <w:rFonts w:ascii="Times New Roman"/>
                <w:sz w:val="24"/>
              </w:rPr>
            </w:pPr>
          </w:p>
        </w:tc>
      </w:tr>
      <w:tr w14:paraId="73FC6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1701" w:type="dxa"/>
            <w:tcBorders>
              <w:top w:val="single" w:color="231F20" w:sz="2" w:space="0"/>
              <w:right w:val="single" w:color="231F20" w:sz="2" w:space="0"/>
            </w:tcBorders>
            <w:shd w:val="clear" w:color="auto" w:fill="D7EEF0"/>
          </w:tcPr>
          <w:p w14:paraId="06975E35">
            <w:pPr>
              <w:pStyle w:val="16"/>
              <w:spacing w:before="100"/>
              <w:ind w:left="303" w:right="296"/>
              <w:jc w:val="center"/>
              <w:rPr>
                <w:rFonts w:ascii="Calibri Light"/>
                <w:sz w:val="22"/>
              </w:rPr>
            </w:pPr>
            <w:r>
              <w:rPr>
                <w:rFonts w:ascii="Calibri Light"/>
                <w:color w:val="231F20"/>
                <w:spacing w:val="-5"/>
                <w:sz w:val="22"/>
              </w:rPr>
              <w:t>...</w:t>
            </w:r>
          </w:p>
        </w:tc>
        <w:tc>
          <w:tcPr>
            <w:tcW w:w="1474" w:type="dxa"/>
            <w:tcBorders>
              <w:top w:val="single" w:color="231F20" w:sz="2" w:space="0"/>
              <w:left w:val="single" w:color="231F20" w:sz="2" w:space="0"/>
              <w:right w:val="single" w:color="231F20" w:sz="2" w:space="0"/>
            </w:tcBorders>
            <w:shd w:val="clear" w:color="auto" w:fill="D7EEF0"/>
          </w:tcPr>
          <w:p w14:paraId="5EAAE9D2">
            <w:pPr>
              <w:pStyle w:val="16"/>
              <w:rPr>
                <w:rFonts w:ascii="Times New Roman"/>
                <w:sz w:val="24"/>
              </w:rPr>
            </w:pPr>
          </w:p>
        </w:tc>
        <w:tc>
          <w:tcPr>
            <w:tcW w:w="1474" w:type="dxa"/>
            <w:tcBorders>
              <w:top w:val="single" w:color="231F20" w:sz="2" w:space="0"/>
              <w:left w:val="single" w:color="231F20" w:sz="2" w:space="0"/>
              <w:right w:val="single" w:color="231F20" w:sz="2" w:space="0"/>
            </w:tcBorders>
            <w:shd w:val="clear" w:color="auto" w:fill="D7EEF0"/>
          </w:tcPr>
          <w:p w14:paraId="220CEBDC">
            <w:pPr>
              <w:pStyle w:val="16"/>
              <w:rPr>
                <w:rFonts w:ascii="Times New Roman"/>
                <w:sz w:val="24"/>
              </w:rPr>
            </w:pPr>
          </w:p>
        </w:tc>
        <w:tc>
          <w:tcPr>
            <w:tcW w:w="1474" w:type="dxa"/>
            <w:tcBorders>
              <w:top w:val="single" w:color="231F20" w:sz="2" w:space="0"/>
              <w:left w:val="single" w:color="231F20" w:sz="2" w:space="0"/>
              <w:right w:val="single" w:color="231F20" w:sz="2" w:space="0"/>
            </w:tcBorders>
            <w:shd w:val="clear" w:color="auto" w:fill="D7EEF0"/>
          </w:tcPr>
          <w:p w14:paraId="2DB3B2A4">
            <w:pPr>
              <w:pStyle w:val="16"/>
              <w:rPr>
                <w:rFonts w:ascii="Times New Roman"/>
                <w:sz w:val="24"/>
              </w:rPr>
            </w:pPr>
          </w:p>
        </w:tc>
        <w:tc>
          <w:tcPr>
            <w:tcW w:w="2825" w:type="dxa"/>
            <w:tcBorders>
              <w:top w:val="single" w:color="231F20" w:sz="2" w:space="0"/>
              <w:left w:val="single" w:color="231F20" w:sz="2" w:space="0"/>
            </w:tcBorders>
            <w:shd w:val="clear" w:color="auto" w:fill="D7EEF0"/>
          </w:tcPr>
          <w:p w14:paraId="0B17BDA4">
            <w:pPr>
              <w:pStyle w:val="16"/>
              <w:rPr>
                <w:rFonts w:ascii="Times New Roman"/>
                <w:sz w:val="24"/>
              </w:rPr>
            </w:pPr>
          </w:p>
        </w:tc>
      </w:tr>
    </w:tbl>
    <w:p w14:paraId="5EDF8C4B">
      <w:pPr>
        <w:pStyle w:val="11"/>
        <w:rPr>
          <w:rFonts w:ascii="Tahoma"/>
          <w:sz w:val="29"/>
        </w:rPr>
      </w:pPr>
    </w:p>
    <w:p w14:paraId="1177BC6D">
      <w:pPr>
        <w:spacing w:before="0" w:line="213" w:lineRule="auto"/>
        <w:ind w:left="1759" w:right="1198" w:firstLine="0"/>
        <w:jc w:val="both"/>
        <w:rPr>
          <w:rFonts w:ascii="Tahoma"/>
          <w:sz w:val="26"/>
        </w:rPr>
      </w:pPr>
      <w:r>
        <w:rPr>
          <w:rFonts w:ascii="Tahoma"/>
          <w:color w:val="11797A"/>
          <w:spacing w:val="-4"/>
          <w:w w:val="105"/>
          <w:sz w:val="26"/>
        </w:rPr>
        <w:t>Get</w:t>
      </w:r>
      <w:r>
        <w:rPr>
          <w:rFonts w:ascii="Tahoma"/>
          <w:color w:val="11797A"/>
          <w:spacing w:val="-18"/>
          <w:w w:val="105"/>
          <w:sz w:val="26"/>
        </w:rPr>
        <w:t xml:space="preserve"> </w:t>
      </w:r>
      <w:r>
        <w:rPr>
          <w:rFonts w:ascii="Tahoma"/>
          <w:color w:val="11797A"/>
          <w:spacing w:val="-4"/>
          <w:w w:val="105"/>
          <w:sz w:val="26"/>
        </w:rPr>
        <w:t>into</w:t>
      </w:r>
      <w:r>
        <w:rPr>
          <w:rFonts w:ascii="Tahoma"/>
          <w:color w:val="11797A"/>
          <w:spacing w:val="-17"/>
          <w:w w:val="105"/>
          <w:sz w:val="26"/>
        </w:rPr>
        <w:t xml:space="preserve"> </w:t>
      </w:r>
      <w:r>
        <w:rPr>
          <w:rFonts w:ascii="Tahoma"/>
          <w:color w:val="11797A"/>
          <w:spacing w:val="-4"/>
          <w:w w:val="105"/>
          <w:sz w:val="26"/>
        </w:rPr>
        <w:t>groups.</w:t>
      </w:r>
      <w:r>
        <w:rPr>
          <w:rFonts w:ascii="Tahoma"/>
          <w:color w:val="11797A"/>
          <w:spacing w:val="-17"/>
          <w:w w:val="105"/>
          <w:sz w:val="26"/>
        </w:rPr>
        <w:t xml:space="preserve"> </w:t>
      </w:r>
      <w:r>
        <w:rPr>
          <w:rFonts w:ascii="Tahoma"/>
          <w:color w:val="11797A"/>
          <w:spacing w:val="-4"/>
          <w:w w:val="105"/>
          <w:sz w:val="26"/>
        </w:rPr>
        <w:t>Each</w:t>
      </w:r>
      <w:r>
        <w:rPr>
          <w:rFonts w:ascii="Tahoma"/>
          <w:color w:val="11797A"/>
          <w:spacing w:val="-18"/>
          <w:w w:val="105"/>
          <w:sz w:val="26"/>
        </w:rPr>
        <w:t xml:space="preserve"> </w:t>
      </w:r>
      <w:r>
        <w:rPr>
          <w:rFonts w:ascii="Tahoma"/>
          <w:color w:val="11797A"/>
          <w:spacing w:val="-4"/>
          <w:w w:val="105"/>
          <w:sz w:val="26"/>
        </w:rPr>
        <w:t>group</w:t>
      </w:r>
      <w:r>
        <w:rPr>
          <w:rFonts w:ascii="Tahoma"/>
          <w:color w:val="11797A"/>
          <w:spacing w:val="-17"/>
          <w:w w:val="105"/>
          <w:sz w:val="26"/>
        </w:rPr>
        <w:t xml:space="preserve"> </w:t>
      </w:r>
      <w:r>
        <w:rPr>
          <w:rFonts w:ascii="Tahoma"/>
          <w:color w:val="11797A"/>
          <w:spacing w:val="-4"/>
          <w:w w:val="105"/>
          <w:sz w:val="26"/>
        </w:rPr>
        <w:t>will</w:t>
      </w:r>
      <w:r>
        <w:rPr>
          <w:rFonts w:ascii="Tahoma"/>
          <w:color w:val="11797A"/>
          <w:spacing w:val="-17"/>
          <w:w w:val="105"/>
          <w:sz w:val="26"/>
        </w:rPr>
        <w:t xml:space="preserve"> </w:t>
      </w:r>
      <w:r>
        <w:rPr>
          <w:rFonts w:ascii="Tahoma"/>
          <w:color w:val="11797A"/>
          <w:spacing w:val="-4"/>
          <w:w w:val="105"/>
          <w:sz w:val="26"/>
        </w:rPr>
        <w:t>be</w:t>
      </w:r>
      <w:r>
        <w:rPr>
          <w:rFonts w:ascii="Tahoma"/>
          <w:color w:val="11797A"/>
          <w:spacing w:val="-18"/>
          <w:w w:val="105"/>
          <w:sz w:val="26"/>
        </w:rPr>
        <w:t xml:space="preserve"> </w:t>
      </w:r>
      <w:r>
        <w:rPr>
          <w:rFonts w:ascii="Tahoma"/>
          <w:color w:val="11797A"/>
          <w:spacing w:val="-4"/>
          <w:w w:val="105"/>
          <w:sz w:val="26"/>
        </w:rPr>
        <w:t>assigned</w:t>
      </w:r>
      <w:r>
        <w:rPr>
          <w:rFonts w:ascii="Tahoma"/>
          <w:color w:val="11797A"/>
          <w:spacing w:val="-17"/>
          <w:w w:val="105"/>
          <w:sz w:val="26"/>
        </w:rPr>
        <w:t xml:space="preserve"> </w:t>
      </w:r>
      <w:r>
        <w:rPr>
          <w:rFonts w:ascii="Tahoma"/>
          <w:color w:val="11797A"/>
          <w:spacing w:val="-4"/>
          <w:w w:val="105"/>
          <w:sz w:val="26"/>
        </w:rPr>
        <w:t>several</w:t>
      </w:r>
      <w:r>
        <w:rPr>
          <w:rFonts w:ascii="Tahoma"/>
          <w:color w:val="11797A"/>
          <w:spacing w:val="-17"/>
          <w:w w:val="105"/>
          <w:sz w:val="26"/>
        </w:rPr>
        <w:t xml:space="preserve"> </w:t>
      </w:r>
      <w:r>
        <w:rPr>
          <w:rFonts w:ascii="Tahoma"/>
          <w:color w:val="11797A"/>
          <w:spacing w:val="-4"/>
          <w:w w:val="105"/>
          <w:sz w:val="26"/>
        </w:rPr>
        <w:t>missions.</w:t>
      </w:r>
      <w:r>
        <w:rPr>
          <w:rFonts w:ascii="Tahoma"/>
          <w:color w:val="11797A"/>
          <w:spacing w:val="-18"/>
          <w:w w:val="105"/>
          <w:sz w:val="26"/>
        </w:rPr>
        <w:t xml:space="preserve"> </w:t>
      </w:r>
      <w:r>
        <w:rPr>
          <w:rFonts w:ascii="Tahoma"/>
          <w:color w:val="11797A"/>
          <w:spacing w:val="-4"/>
          <w:w w:val="105"/>
          <w:sz w:val="26"/>
        </w:rPr>
        <w:t>Prepare</w:t>
      </w:r>
      <w:r>
        <w:rPr>
          <w:rFonts w:ascii="Tahoma"/>
          <w:color w:val="11797A"/>
          <w:spacing w:val="-17"/>
          <w:w w:val="105"/>
          <w:sz w:val="26"/>
        </w:rPr>
        <w:t xml:space="preserve"> </w:t>
      </w:r>
      <w:r>
        <w:rPr>
          <w:rFonts w:ascii="Tahoma"/>
          <w:color w:val="11797A"/>
          <w:spacing w:val="-4"/>
          <w:w w:val="105"/>
          <w:sz w:val="26"/>
        </w:rPr>
        <w:t>for</w:t>
      </w:r>
      <w:r>
        <w:rPr>
          <w:rFonts w:ascii="Tahoma"/>
          <w:color w:val="11797A"/>
          <w:spacing w:val="-17"/>
          <w:w w:val="105"/>
          <w:sz w:val="26"/>
        </w:rPr>
        <w:t xml:space="preserve"> </w:t>
      </w:r>
      <w:r>
        <w:rPr>
          <w:rFonts w:ascii="Tahoma"/>
          <w:color w:val="11797A"/>
          <w:spacing w:val="-4"/>
          <w:w w:val="105"/>
          <w:sz w:val="26"/>
        </w:rPr>
        <w:t>the presentation</w:t>
      </w:r>
      <w:r>
        <w:rPr>
          <w:rFonts w:ascii="Tahoma"/>
          <w:color w:val="11797A"/>
          <w:spacing w:val="-34"/>
          <w:w w:val="105"/>
          <w:sz w:val="26"/>
        </w:rPr>
        <w:t xml:space="preserve"> </w:t>
      </w:r>
      <w:r>
        <w:rPr>
          <w:rFonts w:ascii="Tahoma"/>
          <w:color w:val="11797A"/>
          <w:spacing w:val="-4"/>
          <w:w w:val="105"/>
          <w:sz w:val="26"/>
        </w:rPr>
        <w:t>by</w:t>
      </w:r>
      <w:r>
        <w:rPr>
          <w:rFonts w:ascii="Tahoma"/>
          <w:color w:val="11797A"/>
          <w:spacing w:val="-34"/>
          <w:w w:val="105"/>
          <w:sz w:val="26"/>
        </w:rPr>
        <w:t xml:space="preserve"> </w:t>
      </w:r>
      <w:r>
        <w:rPr>
          <w:rFonts w:ascii="Tahoma"/>
          <w:color w:val="11797A"/>
          <w:spacing w:val="-4"/>
          <w:w w:val="105"/>
          <w:sz w:val="26"/>
        </w:rPr>
        <w:t>finding</w:t>
      </w:r>
      <w:r>
        <w:rPr>
          <w:rFonts w:ascii="Tahoma"/>
          <w:color w:val="11797A"/>
          <w:spacing w:val="-34"/>
          <w:w w:val="105"/>
          <w:sz w:val="26"/>
        </w:rPr>
        <w:t xml:space="preserve"> </w:t>
      </w:r>
      <w:r>
        <w:rPr>
          <w:rFonts w:ascii="Tahoma"/>
          <w:color w:val="11797A"/>
          <w:spacing w:val="-4"/>
          <w:w w:val="105"/>
          <w:sz w:val="26"/>
        </w:rPr>
        <w:t>out</w:t>
      </w:r>
      <w:r>
        <w:rPr>
          <w:rFonts w:ascii="Tahoma"/>
          <w:color w:val="11797A"/>
          <w:spacing w:val="-34"/>
          <w:w w:val="105"/>
          <w:sz w:val="26"/>
        </w:rPr>
        <w:t xml:space="preserve"> </w:t>
      </w:r>
      <w:r>
        <w:rPr>
          <w:rFonts w:ascii="Tahoma"/>
          <w:color w:val="11797A"/>
          <w:spacing w:val="-4"/>
          <w:w w:val="105"/>
          <w:sz w:val="26"/>
        </w:rPr>
        <w:t>more</w:t>
      </w:r>
      <w:r>
        <w:rPr>
          <w:rFonts w:ascii="Tahoma"/>
          <w:color w:val="11797A"/>
          <w:spacing w:val="-34"/>
          <w:w w:val="105"/>
          <w:sz w:val="26"/>
        </w:rPr>
        <w:t xml:space="preserve"> </w:t>
      </w:r>
      <w:r>
        <w:rPr>
          <w:rFonts w:ascii="Tahoma"/>
          <w:color w:val="11797A"/>
          <w:spacing w:val="-4"/>
          <w:w w:val="105"/>
          <w:sz w:val="26"/>
        </w:rPr>
        <w:t>details.</w:t>
      </w:r>
    </w:p>
    <w:p w14:paraId="69A17C4C">
      <w:pPr>
        <w:pStyle w:val="11"/>
        <w:spacing w:before="5"/>
        <w:rPr>
          <w:rFonts w:ascii="Tahoma"/>
          <w:sz w:val="14"/>
        </w:rPr>
      </w:pPr>
      <w:r>
        <mc:AlternateContent>
          <mc:Choice Requires="wpg">
            <w:drawing>
              <wp:anchor distT="0" distB="0" distL="0" distR="0" simplePos="0" relativeHeight="251893760" behindDoc="1" locked="0" layoutInCell="1" allowOverlap="1">
                <wp:simplePos x="0" y="0"/>
                <wp:positionH relativeFrom="page">
                  <wp:posOffset>1144905</wp:posOffset>
                </wp:positionH>
                <wp:positionV relativeFrom="paragraph">
                  <wp:posOffset>125730</wp:posOffset>
                </wp:positionV>
                <wp:extent cx="5658485" cy="610235"/>
                <wp:effectExtent l="0" t="0" r="0" b="0"/>
                <wp:wrapTopAndBottom/>
                <wp:docPr id="2010" name="Group 2010"/>
                <wp:cNvGraphicFramePr/>
                <a:graphic xmlns:a="http://schemas.openxmlformats.org/drawingml/2006/main">
                  <a:graphicData uri="http://schemas.microsoft.com/office/word/2010/wordprocessingGroup">
                    <wpg:wgp>
                      <wpg:cNvGrpSpPr/>
                      <wpg:grpSpPr>
                        <a:xfrm>
                          <a:off x="0" y="0"/>
                          <a:ext cx="5658485" cy="610235"/>
                          <a:chOff x="0" y="0"/>
                          <a:chExt cx="5658485" cy="610235"/>
                        </a:xfrm>
                      </wpg:grpSpPr>
                      <wps:wsp>
                        <wps:cNvPr id="2011" name="Graphic 2011"/>
                        <wps:cNvSpPr/>
                        <wps:spPr>
                          <a:xfrm>
                            <a:off x="0" y="0"/>
                            <a:ext cx="5658485" cy="610235"/>
                          </a:xfrm>
                          <a:custGeom>
                            <a:avLst/>
                            <a:gdLst/>
                            <a:ahLst/>
                            <a:cxnLst/>
                            <a:rect l="l" t="t" r="r" b="b"/>
                            <a:pathLst>
                              <a:path w="5658485" h="610235">
                                <a:moveTo>
                                  <a:pt x="5550408" y="0"/>
                                </a:moveTo>
                                <a:lnTo>
                                  <a:pt x="107822" y="0"/>
                                </a:lnTo>
                                <a:lnTo>
                                  <a:pt x="45487" y="1684"/>
                                </a:lnTo>
                                <a:lnTo>
                                  <a:pt x="13477" y="13477"/>
                                </a:lnTo>
                                <a:lnTo>
                                  <a:pt x="1684" y="45487"/>
                                </a:lnTo>
                                <a:lnTo>
                                  <a:pt x="0" y="107823"/>
                                </a:lnTo>
                                <a:lnTo>
                                  <a:pt x="0" y="502031"/>
                                </a:lnTo>
                                <a:lnTo>
                                  <a:pt x="1684" y="564513"/>
                                </a:lnTo>
                                <a:lnTo>
                                  <a:pt x="13477" y="596598"/>
                                </a:lnTo>
                                <a:lnTo>
                                  <a:pt x="45487" y="608419"/>
                                </a:lnTo>
                                <a:lnTo>
                                  <a:pt x="107822" y="610108"/>
                                </a:lnTo>
                                <a:lnTo>
                                  <a:pt x="5550408" y="610108"/>
                                </a:lnTo>
                                <a:lnTo>
                                  <a:pt x="5612890" y="608419"/>
                                </a:lnTo>
                                <a:lnTo>
                                  <a:pt x="5644975" y="596598"/>
                                </a:lnTo>
                                <a:lnTo>
                                  <a:pt x="5656796" y="564513"/>
                                </a:lnTo>
                                <a:lnTo>
                                  <a:pt x="5658485" y="502031"/>
                                </a:lnTo>
                                <a:lnTo>
                                  <a:pt x="5658485" y="107823"/>
                                </a:lnTo>
                                <a:lnTo>
                                  <a:pt x="5656796" y="45487"/>
                                </a:lnTo>
                                <a:lnTo>
                                  <a:pt x="5644975" y="13477"/>
                                </a:lnTo>
                                <a:lnTo>
                                  <a:pt x="5612890" y="1684"/>
                                </a:lnTo>
                                <a:lnTo>
                                  <a:pt x="5550408" y="0"/>
                                </a:lnTo>
                                <a:close/>
                              </a:path>
                            </a:pathLst>
                          </a:custGeom>
                          <a:solidFill>
                            <a:srgbClr val="D1EEFC"/>
                          </a:solidFill>
                        </wps:spPr>
                        <wps:bodyPr wrap="square" lIns="0" tIns="0" rIns="0" bIns="0" rtlCol="0">
                          <a:noAutofit/>
                        </wps:bodyPr>
                      </wps:wsp>
                      <wps:wsp>
                        <wps:cNvPr id="2012" name="Graphic 2012"/>
                        <wps:cNvSpPr/>
                        <wps:spPr>
                          <a:xfrm>
                            <a:off x="265480" y="184937"/>
                            <a:ext cx="57785" cy="57785"/>
                          </a:xfrm>
                          <a:custGeom>
                            <a:avLst/>
                            <a:gdLst/>
                            <a:ahLst/>
                            <a:cxnLst/>
                            <a:rect l="l" t="t" r="r" b="b"/>
                            <a:pathLst>
                              <a:path w="57785" h="57785">
                                <a:moveTo>
                                  <a:pt x="28828" y="0"/>
                                </a:moveTo>
                                <a:lnTo>
                                  <a:pt x="17627" y="2272"/>
                                </a:lnTo>
                                <a:lnTo>
                                  <a:pt x="8461" y="8461"/>
                                </a:lnTo>
                                <a:lnTo>
                                  <a:pt x="2272" y="17627"/>
                                </a:lnTo>
                                <a:lnTo>
                                  <a:pt x="0" y="28828"/>
                                </a:lnTo>
                                <a:lnTo>
                                  <a:pt x="2272" y="40030"/>
                                </a:lnTo>
                                <a:lnTo>
                                  <a:pt x="8461" y="49196"/>
                                </a:lnTo>
                                <a:lnTo>
                                  <a:pt x="17627" y="55385"/>
                                </a:lnTo>
                                <a:lnTo>
                                  <a:pt x="28828" y="57657"/>
                                </a:lnTo>
                                <a:lnTo>
                                  <a:pt x="40030" y="55385"/>
                                </a:lnTo>
                                <a:lnTo>
                                  <a:pt x="49196" y="49196"/>
                                </a:lnTo>
                                <a:lnTo>
                                  <a:pt x="55385" y="40030"/>
                                </a:lnTo>
                                <a:lnTo>
                                  <a:pt x="57657" y="28828"/>
                                </a:lnTo>
                                <a:lnTo>
                                  <a:pt x="55385" y="17627"/>
                                </a:lnTo>
                                <a:lnTo>
                                  <a:pt x="49196" y="8461"/>
                                </a:lnTo>
                                <a:lnTo>
                                  <a:pt x="40030" y="2272"/>
                                </a:lnTo>
                                <a:lnTo>
                                  <a:pt x="28828" y="0"/>
                                </a:lnTo>
                                <a:close/>
                              </a:path>
                            </a:pathLst>
                          </a:custGeom>
                          <a:solidFill>
                            <a:srgbClr val="54BC7F"/>
                          </a:solidFill>
                        </wps:spPr>
                        <wps:bodyPr wrap="square" lIns="0" tIns="0" rIns="0" bIns="0" rtlCol="0">
                          <a:noAutofit/>
                        </wps:bodyPr>
                      </wps:wsp>
                      <wps:wsp>
                        <wps:cNvPr id="2013" name="Graphic 2013"/>
                        <wps:cNvSpPr/>
                        <wps:spPr>
                          <a:xfrm>
                            <a:off x="2337574" y="184937"/>
                            <a:ext cx="57785" cy="57785"/>
                          </a:xfrm>
                          <a:custGeom>
                            <a:avLst/>
                            <a:gdLst/>
                            <a:ahLst/>
                            <a:cxnLst/>
                            <a:rect l="l" t="t" r="r" b="b"/>
                            <a:pathLst>
                              <a:path w="57785" h="57785">
                                <a:moveTo>
                                  <a:pt x="28828" y="0"/>
                                </a:moveTo>
                                <a:lnTo>
                                  <a:pt x="17627" y="2272"/>
                                </a:lnTo>
                                <a:lnTo>
                                  <a:pt x="8461" y="8461"/>
                                </a:lnTo>
                                <a:lnTo>
                                  <a:pt x="2272" y="17627"/>
                                </a:lnTo>
                                <a:lnTo>
                                  <a:pt x="0" y="28828"/>
                                </a:lnTo>
                                <a:lnTo>
                                  <a:pt x="2272" y="40030"/>
                                </a:lnTo>
                                <a:lnTo>
                                  <a:pt x="8461" y="49196"/>
                                </a:lnTo>
                                <a:lnTo>
                                  <a:pt x="17627" y="55385"/>
                                </a:lnTo>
                                <a:lnTo>
                                  <a:pt x="28828" y="57657"/>
                                </a:lnTo>
                                <a:lnTo>
                                  <a:pt x="40030" y="55385"/>
                                </a:lnTo>
                                <a:lnTo>
                                  <a:pt x="49196" y="49196"/>
                                </a:lnTo>
                                <a:lnTo>
                                  <a:pt x="55385" y="40030"/>
                                </a:lnTo>
                                <a:lnTo>
                                  <a:pt x="57657" y="28828"/>
                                </a:lnTo>
                                <a:lnTo>
                                  <a:pt x="55385" y="17627"/>
                                </a:lnTo>
                                <a:lnTo>
                                  <a:pt x="49196" y="8461"/>
                                </a:lnTo>
                                <a:lnTo>
                                  <a:pt x="40030" y="2272"/>
                                </a:lnTo>
                                <a:lnTo>
                                  <a:pt x="28828" y="0"/>
                                </a:lnTo>
                                <a:close/>
                              </a:path>
                            </a:pathLst>
                          </a:custGeom>
                          <a:solidFill>
                            <a:srgbClr val="D26277"/>
                          </a:solidFill>
                        </wps:spPr>
                        <wps:bodyPr wrap="square" lIns="0" tIns="0" rIns="0" bIns="0" rtlCol="0">
                          <a:noAutofit/>
                        </wps:bodyPr>
                      </wps:wsp>
                      <wps:wsp>
                        <wps:cNvPr id="2014" name="Graphic 2014"/>
                        <wps:cNvSpPr/>
                        <wps:spPr>
                          <a:xfrm>
                            <a:off x="4331474" y="184937"/>
                            <a:ext cx="57785" cy="57785"/>
                          </a:xfrm>
                          <a:custGeom>
                            <a:avLst/>
                            <a:gdLst/>
                            <a:ahLst/>
                            <a:cxnLst/>
                            <a:rect l="l" t="t" r="r" b="b"/>
                            <a:pathLst>
                              <a:path w="57785" h="57785">
                                <a:moveTo>
                                  <a:pt x="28828" y="0"/>
                                </a:moveTo>
                                <a:lnTo>
                                  <a:pt x="17627" y="2272"/>
                                </a:lnTo>
                                <a:lnTo>
                                  <a:pt x="8461" y="8461"/>
                                </a:lnTo>
                                <a:lnTo>
                                  <a:pt x="2272" y="17627"/>
                                </a:lnTo>
                                <a:lnTo>
                                  <a:pt x="0" y="28828"/>
                                </a:lnTo>
                                <a:lnTo>
                                  <a:pt x="2272" y="40030"/>
                                </a:lnTo>
                                <a:lnTo>
                                  <a:pt x="8461" y="49196"/>
                                </a:lnTo>
                                <a:lnTo>
                                  <a:pt x="17627" y="55385"/>
                                </a:lnTo>
                                <a:lnTo>
                                  <a:pt x="28828" y="57657"/>
                                </a:lnTo>
                                <a:lnTo>
                                  <a:pt x="40030" y="55385"/>
                                </a:lnTo>
                                <a:lnTo>
                                  <a:pt x="49196" y="49196"/>
                                </a:lnTo>
                                <a:lnTo>
                                  <a:pt x="55385" y="40030"/>
                                </a:lnTo>
                                <a:lnTo>
                                  <a:pt x="57657" y="28828"/>
                                </a:lnTo>
                                <a:lnTo>
                                  <a:pt x="55385" y="17627"/>
                                </a:lnTo>
                                <a:lnTo>
                                  <a:pt x="49196" y="8461"/>
                                </a:lnTo>
                                <a:lnTo>
                                  <a:pt x="40030" y="2272"/>
                                </a:lnTo>
                                <a:lnTo>
                                  <a:pt x="28828" y="0"/>
                                </a:lnTo>
                                <a:close/>
                              </a:path>
                            </a:pathLst>
                          </a:custGeom>
                          <a:solidFill>
                            <a:srgbClr val="00507D"/>
                          </a:solidFill>
                        </wps:spPr>
                        <wps:bodyPr wrap="square" lIns="0" tIns="0" rIns="0" bIns="0" rtlCol="0">
                          <a:noAutofit/>
                        </wps:bodyPr>
                      </wps:wsp>
                      <wps:wsp>
                        <wps:cNvPr id="2015" name="Graphic 2015"/>
                        <wps:cNvSpPr/>
                        <wps:spPr>
                          <a:xfrm>
                            <a:off x="265480" y="413537"/>
                            <a:ext cx="57785" cy="57785"/>
                          </a:xfrm>
                          <a:custGeom>
                            <a:avLst/>
                            <a:gdLst/>
                            <a:ahLst/>
                            <a:cxnLst/>
                            <a:rect l="l" t="t" r="r" b="b"/>
                            <a:pathLst>
                              <a:path w="57785" h="57785">
                                <a:moveTo>
                                  <a:pt x="28828" y="0"/>
                                </a:moveTo>
                                <a:lnTo>
                                  <a:pt x="17627" y="2272"/>
                                </a:lnTo>
                                <a:lnTo>
                                  <a:pt x="8461" y="8461"/>
                                </a:lnTo>
                                <a:lnTo>
                                  <a:pt x="2272" y="17627"/>
                                </a:lnTo>
                                <a:lnTo>
                                  <a:pt x="0" y="28828"/>
                                </a:lnTo>
                                <a:lnTo>
                                  <a:pt x="2272" y="40030"/>
                                </a:lnTo>
                                <a:lnTo>
                                  <a:pt x="8461" y="49196"/>
                                </a:lnTo>
                                <a:lnTo>
                                  <a:pt x="17627" y="55385"/>
                                </a:lnTo>
                                <a:lnTo>
                                  <a:pt x="28828" y="57657"/>
                                </a:lnTo>
                                <a:lnTo>
                                  <a:pt x="40030" y="55385"/>
                                </a:lnTo>
                                <a:lnTo>
                                  <a:pt x="49196" y="49196"/>
                                </a:lnTo>
                                <a:lnTo>
                                  <a:pt x="55385" y="40030"/>
                                </a:lnTo>
                                <a:lnTo>
                                  <a:pt x="57657" y="28828"/>
                                </a:lnTo>
                                <a:lnTo>
                                  <a:pt x="55385" y="17627"/>
                                </a:lnTo>
                                <a:lnTo>
                                  <a:pt x="49196" y="8461"/>
                                </a:lnTo>
                                <a:lnTo>
                                  <a:pt x="40030" y="2272"/>
                                </a:lnTo>
                                <a:lnTo>
                                  <a:pt x="28828" y="0"/>
                                </a:lnTo>
                                <a:close/>
                              </a:path>
                            </a:pathLst>
                          </a:custGeom>
                          <a:solidFill>
                            <a:srgbClr val="D4936B"/>
                          </a:solidFill>
                        </wps:spPr>
                        <wps:bodyPr wrap="square" lIns="0" tIns="0" rIns="0" bIns="0" rtlCol="0">
                          <a:noAutofit/>
                        </wps:bodyPr>
                      </wps:wsp>
                      <wps:wsp>
                        <wps:cNvPr id="2016" name="Graphic 2016"/>
                        <wps:cNvSpPr/>
                        <wps:spPr>
                          <a:xfrm>
                            <a:off x="2337574" y="413537"/>
                            <a:ext cx="57785" cy="57785"/>
                          </a:xfrm>
                          <a:custGeom>
                            <a:avLst/>
                            <a:gdLst/>
                            <a:ahLst/>
                            <a:cxnLst/>
                            <a:rect l="l" t="t" r="r" b="b"/>
                            <a:pathLst>
                              <a:path w="57785" h="57785">
                                <a:moveTo>
                                  <a:pt x="28828" y="0"/>
                                </a:moveTo>
                                <a:lnTo>
                                  <a:pt x="17627" y="2272"/>
                                </a:lnTo>
                                <a:lnTo>
                                  <a:pt x="8461" y="8461"/>
                                </a:lnTo>
                                <a:lnTo>
                                  <a:pt x="2272" y="17627"/>
                                </a:lnTo>
                                <a:lnTo>
                                  <a:pt x="0" y="28828"/>
                                </a:lnTo>
                                <a:lnTo>
                                  <a:pt x="2272" y="40030"/>
                                </a:lnTo>
                                <a:lnTo>
                                  <a:pt x="8461" y="49196"/>
                                </a:lnTo>
                                <a:lnTo>
                                  <a:pt x="17627" y="55385"/>
                                </a:lnTo>
                                <a:lnTo>
                                  <a:pt x="28828" y="57657"/>
                                </a:lnTo>
                                <a:lnTo>
                                  <a:pt x="40030" y="55385"/>
                                </a:lnTo>
                                <a:lnTo>
                                  <a:pt x="49196" y="49196"/>
                                </a:lnTo>
                                <a:lnTo>
                                  <a:pt x="55385" y="40030"/>
                                </a:lnTo>
                                <a:lnTo>
                                  <a:pt x="57657" y="28828"/>
                                </a:lnTo>
                                <a:lnTo>
                                  <a:pt x="55385" y="17627"/>
                                </a:lnTo>
                                <a:lnTo>
                                  <a:pt x="49196" y="8461"/>
                                </a:lnTo>
                                <a:lnTo>
                                  <a:pt x="40030" y="2272"/>
                                </a:lnTo>
                                <a:lnTo>
                                  <a:pt x="28828" y="0"/>
                                </a:lnTo>
                                <a:close/>
                              </a:path>
                            </a:pathLst>
                          </a:custGeom>
                          <a:solidFill>
                            <a:srgbClr val="855C98"/>
                          </a:solidFill>
                        </wps:spPr>
                        <wps:bodyPr wrap="square" lIns="0" tIns="0" rIns="0" bIns="0" rtlCol="0">
                          <a:noAutofit/>
                        </wps:bodyPr>
                      </wps:wsp>
                      <wps:wsp>
                        <wps:cNvPr id="2017" name="Textbox 2017"/>
                        <wps:cNvSpPr txBox="1"/>
                        <wps:spPr>
                          <a:xfrm>
                            <a:off x="392963" y="113271"/>
                            <a:ext cx="889000" cy="398145"/>
                          </a:xfrm>
                          <a:prstGeom prst="rect">
                            <a:avLst/>
                          </a:prstGeom>
                        </wps:spPr>
                        <wps:txbx>
                          <w:txbxContent>
                            <w:p w14:paraId="65F82E02">
                              <w:pPr>
                                <w:spacing w:before="0" w:line="260" w:lineRule="exact"/>
                                <w:ind w:left="0" w:right="0" w:firstLine="0"/>
                                <w:jc w:val="left"/>
                                <w:rPr>
                                  <w:rFonts w:ascii="Tahoma"/>
                                  <w:sz w:val="22"/>
                                </w:rPr>
                              </w:pPr>
                              <w:r>
                                <w:rPr>
                                  <w:rFonts w:ascii="Tahoma"/>
                                  <w:color w:val="231F20"/>
                                  <w:spacing w:val="-2"/>
                                  <w:w w:val="110"/>
                                  <w:sz w:val="22"/>
                                </w:rPr>
                                <w:t>Pictures</w:t>
                              </w:r>
                            </w:p>
                            <w:p w14:paraId="366AF0A7">
                              <w:pPr>
                                <w:spacing w:before="94"/>
                                <w:ind w:left="0" w:right="0" w:firstLine="0"/>
                                <w:jc w:val="left"/>
                                <w:rPr>
                                  <w:rFonts w:ascii="Tahoma"/>
                                  <w:sz w:val="22"/>
                                </w:rPr>
                              </w:pPr>
                              <w:r>
                                <w:rPr>
                                  <w:rFonts w:ascii="Tahoma"/>
                                  <w:color w:val="231F20"/>
                                  <w:w w:val="105"/>
                                  <w:sz w:val="22"/>
                                </w:rPr>
                                <w:t>News</w:t>
                              </w:r>
                              <w:r>
                                <w:rPr>
                                  <w:rFonts w:ascii="Tahoma"/>
                                  <w:color w:val="231F20"/>
                                  <w:spacing w:val="4"/>
                                  <w:w w:val="110"/>
                                  <w:sz w:val="22"/>
                                </w:rPr>
                                <w:t xml:space="preserve"> </w:t>
                              </w:r>
                              <w:r>
                                <w:rPr>
                                  <w:rFonts w:ascii="Tahoma"/>
                                  <w:color w:val="231F20"/>
                                  <w:spacing w:val="-2"/>
                                  <w:w w:val="110"/>
                                  <w:sz w:val="22"/>
                                </w:rPr>
                                <w:t>reports</w:t>
                              </w:r>
                            </w:p>
                          </w:txbxContent>
                        </wps:txbx>
                        <wps:bodyPr wrap="square" lIns="0" tIns="0" rIns="0" bIns="0" rtlCol="0">
                          <a:noAutofit/>
                        </wps:bodyPr>
                      </wps:wsp>
                      <wps:wsp>
                        <wps:cNvPr id="2018" name="Textbox 2018"/>
                        <wps:cNvSpPr txBox="1"/>
                        <wps:spPr>
                          <a:xfrm>
                            <a:off x="2465057" y="113271"/>
                            <a:ext cx="1194435" cy="398145"/>
                          </a:xfrm>
                          <a:prstGeom prst="rect">
                            <a:avLst/>
                          </a:prstGeom>
                        </wps:spPr>
                        <wps:txbx>
                          <w:txbxContent>
                            <w:p w14:paraId="7AB7EB3F">
                              <w:pPr>
                                <w:spacing w:before="0" w:line="260" w:lineRule="exact"/>
                                <w:ind w:left="0" w:right="0" w:firstLine="0"/>
                                <w:jc w:val="left"/>
                                <w:rPr>
                                  <w:rFonts w:ascii="Tahoma"/>
                                  <w:sz w:val="22"/>
                                </w:rPr>
                              </w:pPr>
                              <w:r>
                                <w:rPr>
                                  <w:rFonts w:ascii="Tahoma"/>
                                  <w:color w:val="231F20"/>
                                  <w:spacing w:val="-2"/>
                                  <w:w w:val="105"/>
                                  <w:sz w:val="22"/>
                                </w:rPr>
                                <w:t>Interesting</w:t>
                              </w:r>
                              <w:r>
                                <w:rPr>
                                  <w:rFonts w:ascii="Tahoma"/>
                                  <w:color w:val="231F20"/>
                                  <w:spacing w:val="-7"/>
                                  <w:w w:val="105"/>
                                  <w:sz w:val="22"/>
                                </w:rPr>
                                <w:t xml:space="preserve"> </w:t>
                              </w:r>
                              <w:r>
                                <w:rPr>
                                  <w:rFonts w:ascii="Tahoma"/>
                                  <w:color w:val="231F20"/>
                                  <w:spacing w:val="-2"/>
                                  <w:w w:val="105"/>
                                  <w:sz w:val="22"/>
                                </w:rPr>
                                <w:t>stories</w:t>
                              </w:r>
                            </w:p>
                            <w:p w14:paraId="49F0C64A">
                              <w:pPr>
                                <w:spacing w:before="94"/>
                                <w:ind w:left="0" w:right="0" w:firstLine="0"/>
                                <w:jc w:val="left"/>
                                <w:rPr>
                                  <w:rFonts w:ascii="Tahoma"/>
                                  <w:sz w:val="22"/>
                                </w:rPr>
                              </w:pPr>
                              <w:r>
                                <w:rPr>
                                  <w:rFonts w:ascii="Tahoma"/>
                                  <w:color w:val="231F20"/>
                                  <w:spacing w:val="-2"/>
                                  <w:w w:val="105"/>
                                  <w:sz w:val="22"/>
                                </w:rPr>
                                <w:t>Videos</w:t>
                              </w:r>
                            </w:p>
                          </w:txbxContent>
                        </wps:txbx>
                        <wps:bodyPr wrap="square" lIns="0" tIns="0" rIns="0" bIns="0" rtlCol="0">
                          <a:noAutofit/>
                        </wps:bodyPr>
                      </wps:wsp>
                      <wps:wsp>
                        <wps:cNvPr id="2019" name="Textbox 2019"/>
                        <wps:cNvSpPr txBox="1"/>
                        <wps:spPr>
                          <a:xfrm>
                            <a:off x="4456709" y="113271"/>
                            <a:ext cx="662940" cy="169545"/>
                          </a:xfrm>
                          <a:prstGeom prst="rect">
                            <a:avLst/>
                          </a:prstGeom>
                        </wps:spPr>
                        <wps:txbx>
                          <w:txbxContent>
                            <w:p w14:paraId="240300BE">
                              <w:pPr>
                                <w:spacing w:before="0" w:line="260" w:lineRule="exact"/>
                                <w:ind w:left="0" w:right="0" w:firstLine="0"/>
                                <w:jc w:val="left"/>
                                <w:rPr>
                                  <w:rFonts w:ascii="Tahoma"/>
                                  <w:sz w:val="22"/>
                                </w:rPr>
                              </w:pPr>
                              <w:r>
                                <w:rPr>
                                  <w:rFonts w:ascii="Tahoma"/>
                                  <w:color w:val="231F20"/>
                                  <w:spacing w:val="-2"/>
                                  <w:w w:val="105"/>
                                  <w:sz w:val="22"/>
                                </w:rPr>
                                <w:t>Outcomes</w:t>
                              </w:r>
                            </w:p>
                          </w:txbxContent>
                        </wps:txbx>
                        <wps:bodyPr wrap="square" lIns="0" tIns="0" rIns="0" bIns="0" rtlCol="0">
                          <a:noAutofit/>
                        </wps:bodyPr>
                      </wps:wsp>
                    </wpg:wgp>
                  </a:graphicData>
                </a:graphic>
              </wp:anchor>
            </w:drawing>
          </mc:Choice>
          <mc:Fallback>
            <w:pict>
              <v:group id="Group 2010" o:spid="_x0000_s1026" o:spt="203" style="position:absolute;left:0pt;margin-left:90.15pt;margin-top:9.9pt;height:48.05pt;width:445.55pt;mso-position-horizontal-relative:page;mso-wrap-distance-bottom:0pt;mso-wrap-distance-top:0pt;z-index:-251422720;mso-width-relative:page;mso-height-relative:page;" coordsize="5658485,610235" o:gfxdata="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">
                <o:lock v:ext="edit" aspectratio="f"/>
                <v:shape id="Graphic 2011" o:spid="_x0000_s1026" o:spt="100" style="position:absolute;left:0;top:0;height:610235;width:5658485;" fillcolor="#D1EEFC" filled="t" stroked="f" coordsize="5658485,610235" o:gfxdata="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iiMF&#10;wAAAAN0AAAAPAAAAAAAAAAEAIAAAACIAAABkcnMvZG93bnJldi54bWxQSwECFAAUAAAACACHTuJA&#10;My8FnjsAAAA5AAAAEAAAAAAAAAABACAAAAAPAQAAZHJzL3NoYXBleG1sLnhtbFBLBQYAAAAABgAG&#10;AFsBAAC5AwAAAAA=&#10;" path="m5550408,0l107822,0,45487,1684,13477,13477,1684,45487,0,107823,0,502031,1684,564513,13477,596598,45487,608419,107822,610108,5550408,610108,5612890,608419,5644975,596598,5656796,564513,5658485,502031,5658485,107823,5656796,45487,5644975,13477,5612890,1684,5550408,0xe">
                  <v:fill on="t" focussize="0,0"/>
                  <v:stroke on="f"/>
                  <v:imagedata o:title=""/>
                  <o:lock v:ext="edit" aspectratio="f"/>
                  <v:textbox inset="0mm,0mm,0mm,0mm"/>
                </v:shape>
                <v:shape id="Graphic 2012" o:spid="_x0000_s1026" o:spt="100" style="position:absolute;left:265480;top:184937;height:57785;width:57785;" fillcolor="#54BC7F" filled="t" stroked="f" coordsize="57785,57785" o:gfxdata="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VXEL4A&#10;AADdAAAADwAAAAAAAAABACAAAAAiAAAAZHJzL2Rvd25yZXYueG1sUEsBAhQAFAAAAAgAh07iQDMv&#10;BZ47AAAAOQAAABAAAAAAAAAAAQAgAAAADQEAAGRycy9zaGFwZXhtbC54bWxQSwUGAAAAAAYABgBb&#10;AQAAtwMAAAAA&#10;" path="m28828,0l17627,2272,8461,8461,2272,17627,0,28828,2272,40030,8461,49196,17627,55385,28828,57657,40030,55385,49196,49196,55385,40030,57657,28828,55385,17627,49196,8461,40030,2272,28828,0xe">
                  <v:fill on="t" focussize="0,0"/>
                  <v:stroke on="f"/>
                  <v:imagedata o:title=""/>
                  <o:lock v:ext="edit" aspectratio="f"/>
                  <v:textbox inset="0mm,0mm,0mm,0mm"/>
                </v:shape>
                <v:shape id="Graphic 2013" o:spid="_x0000_s1026" o:spt="100" style="position:absolute;left:2337574;top:184937;height:57785;width:57785;" fillcolor="#D26277" filled="t" stroked="f" coordsize="57785,57785" o:gfxdata="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yLd/vQAA&#10;AN0AAAAPAAAAAAAAAAEAIAAAACIAAABkcnMvZG93bnJldi54bWxQSwECFAAUAAAACACHTuJAMy8F&#10;njsAAAA5AAAAEAAAAAAAAAABACAAAAAMAQAAZHJzL3NoYXBleG1sLnhtbFBLBQYAAAAABgAGAFsB&#10;AAC2AwAAAAA=&#10;" path="m28828,0l17627,2272,8461,8461,2272,17627,0,28828,2272,40030,8461,49196,17627,55385,28828,57657,40030,55385,49196,49196,55385,40030,57657,28828,55385,17627,49196,8461,40030,2272,28828,0xe">
                  <v:fill on="t" focussize="0,0"/>
                  <v:stroke on="f"/>
                  <v:imagedata o:title=""/>
                  <o:lock v:ext="edit" aspectratio="f"/>
                  <v:textbox inset="0mm,0mm,0mm,0mm"/>
                </v:shape>
                <v:shape id="Graphic 2014" o:spid="_x0000_s1026" o:spt="100" style="position:absolute;left:4331474;top:184937;height:57785;width:57785;" fillcolor="#00507D" filled="t" stroked="f" coordsize="57785,57785" o:gfxdata="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hTxO8AAAA&#10;3QAAAA8AAAAAAAAAAQAgAAAAIgAAAGRycy9kb3ducmV2LnhtbFBLAQIUABQAAAAIAIdO4kAzLwWe&#10;OwAAADkAAAAQAAAAAAAAAAEAIAAAAAsBAABkcnMvc2hhcGV4bWwueG1sUEsFBgAAAAAGAAYAWwEA&#10;ALUDAAAAAA==&#10;" path="m28828,0l17627,2272,8461,8461,2272,17627,0,28828,2272,40030,8461,49196,17627,55385,28828,57657,40030,55385,49196,49196,55385,40030,57657,28828,55385,17627,49196,8461,40030,2272,28828,0xe">
                  <v:fill on="t" focussize="0,0"/>
                  <v:stroke on="f"/>
                  <v:imagedata o:title=""/>
                  <o:lock v:ext="edit" aspectratio="f"/>
                  <v:textbox inset="0mm,0mm,0mm,0mm"/>
                </v:shape>
                <v:shape id="Graphic 2015" o:spid="_x0000_s1026" o:spt="100" style="position:absolute;left:265480;top:413537;height:57785;width:57785;" fillcolor="#D4936B" filled="t" stroked="f" coordsize="57785,57785" o:gfxdata="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2T47vQAA&#10;AN0AAAAPAAAAAAAAAAEAIAAAACIAAABkcnMvZG93bnJldi54bWxQSwECFAAUAAAACACHTuJAMy8F&#10;njsAAAA5AAAAEAAAAAAAAAABACAAAAAMAQAAZHJzL3NoYXBleG1sLnhtbFBLBQYAAAAABgAGAFsB&#10;AAC2AwAAAAA=&#10;" path="m28828,0l17627,2272,8461,8461,2272,17627,0,28828,2272,40030,8461,49196,17627,55385,28828,57657,40030,55385,49196,49196,55385,40030,57657,28828,55385,17627,49196,8461,40030,2272,28828,0xe">
                  <v:fill on="t" focussize="0,0"/>
                  <v:stroke on="f"/>
                  <v:imagedata o:title=""/>
                  <o:lock v:ext="edit" aspectratio="f"/>
                  <v:textbox inset="0mm,0mm,0mm,0mm"/>
                </v:shape>
                <v:shape id="Graphic 2016" o:spid="_x0000_s1026" o:spt="100" style="position:absolute;left:2337574;top:413537;height:57785;width:57785;" fillcolor="#855C98" filled="t" stroked="f" coordsize="57785,57785" o:gfxdata="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Hr0S/&#10;AAAA3QAAAA8AAAAAAAAAAQAgAAAAIgAAAGRycy9kb3ducmV2LnhtbFBLAQIUABQAAAAIAIdO4kAz&#10;LwWeOwAAADkAAAAQAAAAAAAAAAEAIAAAAA4BAABkcnMvc2hhcGV4bWwueG1sUEsFBgAAAAAGAAYA&#10;WwEAALgDAAAAAA==&#10;" path="m28828,0l17627,2272,8461,8461,2272,17627,0,28828,2272,40030,8461,49196,17627,55385,28828,57657,40030,55385,49196,49196,55385,40030,57657,28828,55385,17627,49196,8461,40030,2272,28828,0xe">
                  <v:fill on="t" focussize="0,0"/>
                  <v:stroke on="f"/>
                  <v:imagedata o:title=""/>
                  <o:lock v:ext="edit" aspectratio="f"/>
                  <v:textbox inset="0mm,0mm,0mm,0mm"/>
                </v:shape>
                <v:shape id="Textbox 2017" o:spid="_x0000_s1026" o:spt="202" type="#_x0000_t202" style="position:absolute;left:392963;top:113271;height:398145;width:889000;" filled="f" stroked="f" coordsize="21600,21600" o:gfxdata="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imHK/&#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F82E02">
                        <w:pPr>
                          <w:spacing w:before="0" w:line="260" w:lineRule="exact"/>
                          <w:ind w:left="0" w:right="0" w:firstLine="0"/>
                          <w:jc w:val="left"/>
                          <w:rPr>
                            <w:rFonts w:ascii="Tahoma"/>
                            <w:sz w:val="22"/>
                          </w:rPr>
                        </w:pPr>
                        <w:r>
                          <w:rPr>
                            <w:rFonts w:ascii="Tahoma"/>
                            <w:color w:val="231F20"/>
                            <w:spacing w:val="-2"/>
                            <w:w w:val="110"/>
                            <w:sz w:val="22"/>
                          </w:rPr>
                          <w:t>Pictures</w:t>
                        </w:r>
                      </w:p>
                      <w:p w14:paraId="366AF0A7">
                        <w:pPr>
                          <w:spacing w:before="94"/>
                          <w:ind w:left="0" w:right="0" w:firstLine="0"/>
                          <w:jc w:val="left"/>
                          <w:rPr>
                            <w:rFonts w:ascii="Tahoma"/>
                            <w:sz w:val="22"/>
                          </w:rPr>
                        </w:pPr>
                        <w:r>
                          <w:rPr>
                            <w:rFonts w:ascii="Tahoma"/>
                            <w:color w:val="231F20"/>
                            <w:w w:val="105"/>
                            <w:sz w:val="22"/>
                          </w:rPr>
                          <w:t>News</w:t>
                        </w:r>
                        <w:r>
                          <w:rPr>
                            <w:rFonts w:ascii="Tahoma"/>
                            <w:color w:val="231F20"/>
                            <w:spacing w:val="4"/>
                            <w:w w:val="110"/>
                            <w:sz w:val="22"/>
                          </w:rPr>
                          <w:t xml:space="preserve"> </w:t>
                        </w:r>
                        <w:r>
                          <w:rPr>
                            <w:rFonts w:ascii="Tahoma"/>
                            <w:color w:val="231F20"/>
                            <w:spacing w:val="-2"/>
                            <w:w w:val="110"/>
                            <w:sz w:val="22"/>
                          </w:rPr>
                          <w:t>reports</w:t>
                        </w:r>
                      </w:p>
                    </w:txbxContent>
                  </v:textbox>
                </v:shape>
                <v:shape id="Textbox 2018" o:spid="_x0000_s1026" o:spt="202" type="#_x0000_t202" style="position:absolute;left:2465057;top:113271;height:398145;width:1194435;" filled="f" stroked="f" coordsize="21600,21600" o:gfxdata="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9DA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AB7EB3F">
                        <w:pPr>
                          <w:spacing w:before="0" w:line="260" w:lineRule="exact"/>
                          <w:ind w:left="0" w:right="0" w:firstLine="0"/>
                          <w:jc w:val="left"/>
                          <w:rPr>
                            <w:rFonts w:ascii="Tahoma"/>
                            <w:sz w:val="22"/>
                          </w:rPr>
                        </w:pPr>
                        <w:r>
                          <w:rPr>
                            <w:rFonts w:ascii="Tahoma"/>
                            <w:color w:val="231F20"/>
                            <w:spacing w:val="-2"/>
                            <w:w w:val="105"/>
                            <w:sz w:val="22"/>
                          </w:rPr>
                          <w:t>Interesting</w:t>
                        </w:r>
                        <w:r>
                          <w:rPr>
                            <w:rFonts w:ascii="Tahoma"/>
                            <w:color w:val="231F20"/>
                            <w:spacing w:val="-7"/>
                            <w:w w:val="105"/>
                            <w:sz w:val="22"/>
                          </w:rPr>
                          <w:t xml:space="preserve"> </w:t>
                        </w:r>
                        <w:r>
                          <w:rPr>
                            <w:rFonts w:ascii="Tahoma"/>
                            <w:color w:val="231F20"/>
                            <w:spacing w:val="-2"/>
                            <w:w w:val="105"/>
                            <w:sz w:val="22"/>
                          </w:rPr>
                          <w:t>stories</w:t>
                        </w:r>
                      </w:p>
                      <w:p w14:paraId="49F0C64A">
                        <w:pPr>
                          <w:spacing w:before="94"/>
                          <w:ind w:left="0" w:right="0" w:firstLine="0"/>
                          <w:jc w:val="left"/>
                          <w:rPr>
                            <w:rFonts w:ascii="Tahoma"/>
                            <w:sz w:val="22"/>
                          </w:rPr>
                        </w:pPr>
                        <w:r>
                          <w:rPr>
                            <w:rFonts w:ascii="Tahoma"/>
                            <w:color w:val="231F20"/>
                            <w:spacing w:val="-2"/>
                            <w:w w:val="105"/>
                            <w:sz w:val="22"/>
                          </w:rPr>
                          <w:t>Videos</w:t>
                        </w:r>
                      </w:p>
                    </w:txbxContent>
                  </v:textbox>
                </v:shape>
                <v:shape id="Textbox 2019" o:spid="_x0000_s1026" o:spt="202" type="#_x0000_t202" style="position:absolute;left:4456709;top:113271;height:169545;width:662940;" filled="f" stroked="f" coordsize="21600,21600" o:gfxdata="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xqZ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0300BE">
                        <w:pPr>
                          <w:spacing w:before="0" w:line="260" w:lineRule="exact"/>
                          <w:ind w:left="0" w:right="0" w:firstLine="0"/>
                          <w:jc w:val="left"/>
                          <w:rPr>
                            <w:rFonts w:ascii="Tahoma"/>
                            <w:sz w:val="22"/>
                          </w:rPr>
                        </w:pPr>
                        <w:r>
                          <w:rPr>
                            <w:rFonts w:ascii="Tahoma"/>
                            <w:color w:val="231F20"/>
                            <w:spacing w:val="-2"/>
                            <w:w w:val="105"/>
                            <w:sz w:val="22"/>
                          </w:rPr>
                          <w:t>Outcomes</w:t>
                        </w:r>
                      </w:p>
                    </w:txbxContent>
                  </v:textbox>
                </v:shape>
                <w10:wrap type="topAndBottom"/>
              </v:group>
            </w:pict>
          </mc:Fallback>
        </mc:AlternateContent>
      </w:r>
    </w:p>
    <w:p w14:paraId="2D092187">
      <w:pPr>
        <w:pStyle w:val="11"/>
        <w:spacing w:before="2"/>
        <w:rPr>
          <w:rFonts w:ascii="Tahoma"/>
          <w:sz w:val="24"/>
        </w:rPr>
      </w:pPr>
    </w:p>
    <w:p w14:paraId="0F40398B">
      <w:pPr>
        <w:spacing w:before="100"/>
        <w:ind w:left="1759" w:right="0" w:firstLine="0"/>
        <w:jc w:val="left"/>
        <w:rPr>
          <w:rFonts w:ascii="Tahoma"/>
          <w:sz w:val="26"/>
        </w:rPr>
      </w:pPr>
      <w:r>
        <w:rPr>
          <w:rFonts w:ascii="Tahoma"/>
          <w:color w:val="11797A"/>
          <w:spacing w:val="-2"/>
          <w:sz w:val="26"/>
        </w:rPr>
        <w:t>Prepare</w:t>
      </w:r>
      <w:r>
        <w:rPr>
          <w:rFonts w:ascii="Tahoma"/>
          <w:color w:val="11797A"/>
          <w:spacing w:val="-31"/>
          <w:sz w:val="26"/>
        </w:rPr>
        <w:t xml:space="preserve"> </w:t>
      </w:r>
      <w:r>
        <w:rPr>
          <w:rFonts w:ascii="Tahoma"/>
          <w:color w:val="11797A"/>
          <w:spacing w:val="-2"/>
          <w:sz w:val="26"/>
        </w:rPr>
        <w:t>a</w:t>
      </w:r>
      <w:r>
        <w:rPr>
          <w:rFonts w:ascii="Tahoma"/>
          <w:color w:val="11797A"/>
          <w:spacing w:val="-30"/>
          <w:sz w:val="26"/>
        </w:rPr>
        <w:t xml:space="preserve"> </w:t>
      </w:r>
      <w:r>
        <w:rPr>
          <w:rFonts w:ascii="Tahoma"/>
          <w:color w:val="11797A"/>
          <w:spacing w:val="-2"/>
          <w:sz w:val="26"/>
        </w:rPr>
        <w:t>slide</w:t>
      </w:r>
      <w:r>
        <w:rPr>
          <w:rFonts w:ascii="Tahoma"/>
          <w:color w:val="11797A"/>
          <w:spacing w:val="-31"/>
          <w:sz w:val="26"/>
        </w:rPr>
        <w:t xml:space="preserve"> </w:t>
      </w:r>
      <w:r>
        <w:rPr>
          <w:rFonts w:ascii="Tahoma"/>
          <w:color w:val="11797A"/>
          <w:spacing w:val="-2"/>
          <w:sz w:val="26"/>
        </w:rPr>
        <w:t>presentation</w:t>
      </w:r>
      <w:r>
        <w:rPr>
          <w:rFonts w:ascii="Tahoma"/>
          <w:color w:val="11797A"/>
          <w:spacing w:val="-30"/>
          <w:sz w:val="26"/>
        </w:rPr>
        <w:t xml:space="preserve"> </w:t>
      </w:r>
      <w:r>
        <w:rPr>
          <w:rFonts w:ascii="Tahoma"/>
          <w:color w:val="11797A"/>
          <w:spacing w:val="-2"/>
          <w:sz w:val="26"/>
        </w:rPr>
        <w:t>using</w:t>
      </w:r>
      <w:r>
        <w:rPr>
          <w:rFonts w:ascii="Tahoma"/>
          <w:color w:val="11797A"/>
          <w:spacing w:val="-30"/>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information</w:t>
      </w:r>
      <w:r>
        <w:rPr>
          <w:rFonts w:ascii="Tahoma"/>
          <w:color w:val="11797A"/>
          <w:spacing w:val="-30"/>
          <w:sz w:val="26"/>
        </w:rPr>
        <w:t xml:space="preserve"> </w:t>
      </w:r>
      <w:r>
        <w:rPr>
          <w:rFonts w:ascii="Tahoma"/>
          <w:color w:val="11797A"/>
          <w:spacing w:val="-2"/>
          <w:sz w:val="26"/>
        </w:rPr>
        <w:t>you</w:t>
      </w:r>
      <w:r>
        <w:rPr>
          <w:rFonts w:ascii="Tahoma"/>
          <w:color w:val="11797A"/>
          <w:spacing w:val="-30"/>
          <w:sz w:val="26"/>
        </w:rPr>
        <w:t xml:space="preserve"> </w:t>
      </w:r>
      <w:r>
        <w:rPr>
          <w:rFonts w:ascii="Tahoma"/>
          <w:color w:val="11797A"/>
          <w:spacing w:val="-2"/>
          <w:sz w:val="26"/>
        </w:rPr>
        <w:t>have</w:t>
      </w:r>
      <w:r>
        <w:rPr>
          <w:rFonts w:ascii="Tahoma"/>
          <w:color w:val="11797A"/>
          <w:spacing w:val="-31"/>
          <w:sz w:val="26"/>
        </w:rPr>
        <w:t xml:space="preserve"> </w:t>
      </w:r>
      <w:r>
        <w:rPr>
          <w:rFonts w:ascii="Tahoma"/>
          <w:color w:val="11797A"/>
          <w:spacing w:val="-2"/>
          <w:sz w:val="26"/>
        </w:rPr>
        <w:t>found.</w:t>
      </w:r>
    </w:p>
    <w:p w14:paraId="419B406E">
      <w:pPr>
        <w:pStyle w:val="11"/>
        <w:rPr>
          <w:rFonts w:ascii="Tahoma"/>
          <w:sz w:val="20"/>
        </w:rPr>
      </w:pPr>
    </w:p>
    <w:p w14:paraId="13331355">
      <w:pPr>
        <w:spacing w:before="100"/>
        <w:ind w:left="1759" w:right="0" w:firstLine="0"/>
        <w:jc w:val="left"/>
        <w:rPr>
          <w:rFonts w:ascii="Tahoma"/>
          <w:sz w:val="26"/>
        </w:rPr>
      </w:pPr>
      <w:r>
        <w:rPr>
          <w:rFonts w:ascii="Tahoma"/>
          <w:color w:val="11797A"/>
          <w:spacing w:val="-2"/>
          <w:sz w:val="26"/>
        </w:rPr>
        <w:t>Show</w:t>
      </w:r>
      <w:r>
        <w:rPr>
          <w:rFonts w:ascii="Tahoma"/>
          <w:color w:val="11797A"/>
          <w:spacing w:val="-32"/>
          <w:sz w:val="26"/>
        </w:rPr>
        <w:t xml:space="preserve"> </w:t>
      </w:r>
      <w:r>
        <w:rPr>
          <w:rFonts w:ascii="Tahoma"/>
          <w:color w:val="11797A"/>
          <w:spacing w:val="-2"/>
          <w:sz w:val="26"/>
        </w:rPr>
        <w:t>your</w:t>
      </w:r>
      <w:r>
        <w:rPr>
          <w:rFonts w:ascii="Tahoma"/>
          <w:color w:val="11797A"/>
          <w:spacing w:val="-31"/>
          <w:sz w:val="26"/>
        </w:rPr>
        <w:t xml:space="preserve"> </w:t>
      </w:r>
      <w:r>
        <w:rPr>
          <w:rFonts w:ascii="Tahoma"/>
          <w:color w:val="11797A"/>
          <w:spacing w:val="-2"/>
          <w:sz w:val="26"/>
        </w:rPr>
        <w:t>slide</w:t>
      </w:r>
      <w:r>
        <w:rPr>
          <w:rFonts w:ascii="Tahoma"/>
          <w:color w:val="11797A"/>
          <w:spacing w:val="-32"/>
          <w:sz w:val="26"/>
        </w:rPr>
        <w:t xml:space="preserve"> </w:t>
      </w:r>
      <w:r>
        <w:rPr>
          <w:rFonts w:ascii="Tahoma"/>
          <w:color w:val="11797A"/>
          <w:spacing w:val="-2"/>
          <w:sz w:val="26"/>
        </w:rPr>
        <w:t>presentation</w:t>
      </w:r>
      <w:r>
        <w:rPr>
          <w:rFonts w:ascii="Tahoma"/>
          <w:color w:val="11797A"/>
          <w:spacing w:val="-31"/>
          <w:sz w:val="26"/>
        </w:rPr>
        <w:t xml:space="preserve"> </w:t>
      </w:r>
      <w:r>
        <w:rPr>
          <w:rFonts w:ascii="Tahoma"/>
          <w:color w:val="11797A"/>
          <w:spacing w:val="-2"/>
          <w:sz w:val="26"/>
        </w:rPr>
        <w:t>to</w:t>
      </w:r>
      <w:r>
        <w:rPr>
          <w:rFonts w:ascii="Tahoma"/>
          <w:color w:val="11797A"/>
          <w:spacing w:val="-32"/>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whole</w:t>
      </w:r>
      <w:r>
        <w:rPr>
          <w:rFonts w:ascii="Tahoma"/>
          <w:color w:val="11797A"/>
          <w:spacing w:val="-32"/>
          <w:sz w:val="26"/>
        </w:rPr>
        <w:t xml:space="preserve"> </w:t>
      </w:r>
      <w:r>
        <w:rPr>
          <w:rFonts w:ascii="Tahoma"/>
          <w:color w:val="11797A"/>
          <w:spacing w:val="-2"/>
          <w:sz w:val="26"/>
        </w:rPr>
        <w:t>class.</w:t>
      </w:r>
    </w:p>
    <w:p w14:paraId="77DF4AB6">
      <w:pPr>
        <w:pStyle w:val="11"/>
        <w:rPr>
          <w:rFonts w:ascii="Tahoma"/>
          <w:sz w:val="20"/>
        </w:rPr>
      </w:pPr>
    </w:p>
    <w:p w14:paraId="0710B90F">
      <w:pPr>
        <w:pStyle w:val="11"/>
        <w:rPr>
          <w:rFonts w:ascii="Tahoma"/>
          <w:sz w:val="20"/>
        </w:rPr>
      </w:pPr>
    </w:p>
    <w:p w14:paraId="59B1D34A">
      <w:pPr>
        <w:pStyle w:val="11"/>
        <w:rPr>
          <w:rFonts w:ascii="Tahoma"/>
          <w:sz w:val="20"/>
        </w:rPr>
      </w:pPr>
    </w:p>
    <w:p w14:paraId="0BBC4FE1">
      <w:pPr>
        <w:pStyle w:val="11"/>
        <w:rPr>
          <w:rFonts w:ascii="Tahoma"/>
          <w:sz w:val="20"/>
        </w:rPr>
      </w:pPr>
    </w:p>
    <w:p w14:paraId="544A354D">
      <w:pPr>
        <w:pStyle w:val="11"/>
        <w:spacing w:before="9"/>
        <w:rPr>
          <w:rFonts w:ascii="Tahoma"/>
          <w:sz w:val="18"/>
        </w:rPr>
      </w:pPr>
    </w:p>
    <w:p w14:paraId="6609B3A1">
      <w:pPr>
        <w:tabs>
          <w:tab w:val="left" w:pos="2824"/>
        </w:tabs>
        <w:spacing w:before="97"/>
        <w:ind w:left="0" w:right="617" w:firstLine="0"/>
        <w:jc w:val="right"/>
        <w:rPr>
          <w:rFonts w:ascii="Tahoma"/>
          <w:sz w:val="20"/>
        </w:rPr>
      </w:pP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r>
        <w:rPr>
          <w:color w:val="231F20"/>
          <w:sz w:val="18"/>
        </w:rPr>
        <w:tab/>
      </w:r>
      <w:r>
        <w:rPr>
          <w:rFonts w:ascii="Tahoma"/>
          <w:color w:val="231F20"/>
          <w:spacing w:val="-5"/>
          <w:sz w:val="20"/>
        </w:rPr>
        <w:t>47</w:t>
      </w:r>
    </w:p>
    <w:p w14:paraId="1E30901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955F120">
      <w:pPr>
        <w:spacing w:after="0" w:line="240" w:lineRule="auto"/>
        <w:jc w:val="left"/>
        <w:rPr>
          <w:rFonts w:ascii="Tahoma"/>
          <w:sz w:val="20"/>
        </w:rPr>
        <w:sectPr>
          <w:pgSz w:w="11910" w:h="16840"/>
          <w:pgMar w:top="0" w:right="0" w:bottom="0" w:left="0" w:header="720" w:footer="720" w:gutter="0"/>
          <w:cols w:space="720" w:num="1"/>
        </w:sectPr>
      </w:pPr>
    </w:p>
    <w:p w14:paraId="008615C0">
      <w:pPr>
        <w:pStyle w:val="11"/>
        <w:rPr>
          <w:rFonts w:ascii="Tahoma"/>
          <w:sz w:val="20"/>
        </w:rPr>
      </w:pPr>
    </w:p>
    <w:p w14:paraId="58CC675C">
      <w:pPr>
        <w:pStyle w:val="11"/>
        <w:rPr>
          <w:rFonts w:ascii="Tahoma"/>
          <w:sz w:val="20"/>
        </w:rPr>
      </w:pPr>
    </w:p>
    <w:p w14:paraId="74CEF69F">
      <w:pPr>
        <w:pStyle w:val="11"/>
        <w:rPr>
          <w:rFonts w:ascii="Tahoma"/>
          <w:sz w:val="20"/>
        </w:rPr>
      </w:pPr>
    </w:p>
    <w:p w14:paraId="1F7B425F">
      <w:pPr>
        <w:pStyle w:val="11"/>
        <w:rPr>
          <w:rFonts w:ascii="Tahoma"/>
          <w:sz w:val="20"/>
        </w:rPr>
      </w:pPr>
    </w:p>
    <w:p w14:paraId="31E38C03">
      <w:pPr>
        <w:pStyle w:val="11"/>
        <w:rPr>
          <w:rFonts w:ascii="Tahoma"/>
          <w:sz w:val="20"/>
        </w:rPr>
      </w:pPr>
    </w:p>
    <w:p w14:paraId="3E74815B">
      <w:pPr>
        <w:pStyle w:val="11"/>
        <w:spacing w:before="2" w:after="1"/>
        <w:rPr>
          <w:rFonts w:ascii="Tahoma"/>
          <w:sz w:val="14"/>
        </w:rPr>
      </w:pPr>
    </w:p>
    <w:p w14:paraId="117B0A63">
      <w:pPr>
        <w:pStyle w:val="11"/>
        <w:ind w:left="1221"/>
        <w:rPr>
          <w:rFonts w:ascii="Tahoma"/>
          <w:sz w:val="20"/>
        </w:rPr>
      </w:pPr>
    </w:p>
    <w:p w14:paraId="7B252BF9">
      <w:pPr>
        <w:pStyle w:val="11"/>
        <w:spacing w:before="10"/>
        <w:rPr>
          <w:rFonts w:ascii="Tahoma"/>
          <w:sz w:val="25"/>
        </w:rPr>
      </w:pPr>
    </w:p>
    <w:p w14:paraId="7CBCFB42">
      <w:pPr>
        <w:pStyle w:val="10"/>
        <w:spacing w:before="104"/>
      </w:pPr>
      <w:r>
        <mc:AlternateContent>
          <mc:Choice Requires="wps">
            <w:drawing>
              <wp:anchor distT="0" distB="0" distL="0" distR="0" simplePos="0" relativeHeight="251724800" behindDoc="0" locked="0" layoutInCell="1" allowOverlap="1">
                <wp:simplePos x="0" y="0"/>
                <wp:positionH relativeFrom="page">
                  <wp:posOffset>742950</wp:posOffset>
                </wp:positionH>
                <wp:positionV relativeFrom="paragraph">
                  <wp:posOffset>114935</wp:posOffset>
                </wp:positionV>
                <wp:extent cx="52705" cy="2166620"/>
                <wp:effectExtent l="0" t="0" r="0" b="0"/>
                <wp:wrapNone/>
                <wp:docPr id="2054" name="Graphic 2054"/>
                <wp:cNvGraphicFramePr/>
                <a:graphic xmlns:a="http://schemas.openxmlformats.org/drawingml/2006/main">
                  <a:graphicData uri="http://schemas.microsoft.com/office/word/2010/wordprocessingShape">
                    <wps:wsp>
                      <wps:cNvSpPr/>
                      <wps:spPr>
                        <a:xfrm>
                          <a:off x="0" y="0"/>
                          <a:ext cx="52705" cy="2166620"/>
                        </a:xfrm>
                        <a:custGeom>
                          <a:avLst/>
                          <a:gdLst/>
                          <a:ahLst/>
                          <a:cxnLst/>
                          <a:rect l="l" t="t" r="r" b="b"/>
                          <a:pathLst>
                            <a:path w="52705" h="2166620">
                              <a:moveTo>
                                <a:pt x="52197" y="0"/>
                              </a:moveTo>
                              <a:lnTo>
                                <a:pt x="0" y="0"/>
                              </a:lnTo>
                              <a:lnTo>
                                <a:pt x="0" y="2166112"/>
                              </a:lnTo>
                              <a:lnTo>
                                <a:pt x="52197" y="2166112"/>
                              </a:lnTo>
                              <a:lnTo>
                                <a:pt x="52197" y="0"/>
                              </a:lnTo>
                              <a:close/>
                            </a:path>
                          </a:pathLst>
                        </a:custGeom>
                        <a:solidFill>
                          <a:srgbClr val="0089CF"/>
                        </a:solidFill>
                      </wps:spPr>
                      <wps:bodyPr wrap="square" lIns="0" tIns="0" rIns="0" bIns="0" rtlCol="0">
                        <a:noAutofit/>
                      </wps:bodyPr>
                    </wps:wsp>
                  </a:graphicData>
                </a:graphic>
              </wp:anchor>
            </w:drawing>
          </mc:Choice>
          <mc:Fallback>
            <w:pict>
              <v:shape id="Graphic 2054" o:spid="_x0000_s1026" o:spt="100" style="position:absolute;left:0pt;margin-left:58.5pt;margin-top:9.05pt;height:170.6pt;width:4.15pt;mso-position-horizontal-relative:page;z-index:251724800;mso-width-relative:page;mso-height-relative:page;" fillcolor="#0089CF" filled="t" stroked="f" coordsize="52705,2166620" o:gfxdata="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PlA/y1wAAAAoBAAAPAAAAAAAAAAEAIAAAACIAAABkcnMvZG93bnJldi54bWxQSwECFAAUAAAA&#10;CACHTuJAEwAj7CgCAADkBAAADgAAAAAAAAABACAAAAAmAQAAZHJzL2Uyb0RvYy54bWxQSwUGAAAA&#10;AAYABgBZAQAAwAUAAAAA&#10;" path="m52197,0l0,0,0,2166112,52197,2166112,52197,0xe">
                <v:fill on="t" focussize="0,0"/>
                <v:stroke on="f"/>
                <v:imagedata o:title=""/>
                <o:lock v:ext="edit" aspectratio="f"/>
                <v:textbox inset="0mm,0mm,0mm,0mm"/>
              </v:shape>
            </w:pict>
          </mc:Fallback>
        </mc:AlternateContent>
      </w:r>
      <w:r>
        <w:rPr>
          <w:color w:val="00507D"/>
          <w:w w:val="90"/>
        </w:rPr>
        <w:t>BEFORE</w:t>
      </w:r>
      <w:r>
        <w:rPr>
          <w:color w:val="00507D"/>
          <w:spacing w:val="-17"/>
          <w:w w:val="90"/>
        </w:rPr>
        <w:t xml:space="preserve"> </w:t>
      </w:r>
      <w:r>
        <w:rPr>
          <w:color w:val="6AB1E1"/>
          <w:w w:val="90"/>
        </w:rPr>
        <w:t>YOU</w:t>
      </w:r>
      <w:r>
        <w:rPr>
          <w:color w:val="6AB1E1"/>
          <w:spacing w:val="-7"/>
          <w:w w:val="90"/>
        </w:rPr>
        <w:t xml:space="preserve"> </w:t>
      </w:r>
      <w:r>
        <w:rPr>
          <w:color w:val="6AB1E1"/>
          <w:spacing w:val="-4"/>
          <w:w w:val="90"/>
        </w:rPr>
        <w:t>WATCH</w:t>
      </w:r>
    </w:p>
    <w:p w14:paraId="19CED678">
      <w:pPr>
        <w:spacing w:before="131" w:line="213" w:lineRule="auto"/>
        <w:ind w:left="1585" w:right="1294" w:firstLine="0"/>
        <w:jc w:val="left"/>
        <w:rPr>
          <w:rFonts w:ascii="Tahoma"/>
          <w:sz w:val="26"/>
        </w:rPr>
      </w:pPr>
      <w:r>
        <w:rPr>
          <w:rFonts w:ascii="Tahoma"/>
          <w:color w:val="231F20"/>
          <w:spacing w:val="-2"/>
          <w:w w:val="105"/>
          <w:sz w:val="26"/>
        </w:rPr>
        <w:t>How</w:t>
      </w:r>
      <w:r>
        <w:rPr>
          <w:rFonts w:ascii="Tahoma"/>
          <w:color w:val="231F20"/>
          <w:spacing w:val="-17"/>
          <w:w w:val="105"/>
          <w:sz w:val="26"/>
        </w:rPr>
        <w:t xml:space="preserve"> </w:t>
      </w:r>
      <w:r>
        <w:rPr>
          <w:rFonts w:ascii="Tahoma"/>
          <w:color w:val="231F20"/>
          <w:spacing w:val="-2"/>
          <w:w w:val="105"/>
          <w:sz w:val="26"/>
        </w:rPr>
        <w:t>much</w:t>
      </w:r>
      <w:r>
        <w:rPr>
          <w:rFonts w:ascii="Tahoma"/>
          <w:color w:val="231F20"/>
          <w:spacing w:val="-17"/>
          <w:w w:val="105"/>
          <w:sz w:val="26"/>
        </w:rPr>
        <w:t xml:space="preserve"> </w:t>
      </w:r>
      <w:r>
        <w:rPr>
          <w:rFonts w:ascii="Tahoma"/>
          <w:color w:val="231F20"/>
          <w:spacing w:val="-2"/>
          <w:w w:val="105"/>
          <w:sz w:val="26"/>
        </w:rPr>
        <w:t>do</w:t>
      </w:r>
      <w:r>
        <w:rPr>
          <w:rFonts w:ascii="Tahoma"/>
          <w:color w:val="231F20"/>
          <w:spacing w:val="-17"/>
          <w:w w:val="105"/>
          <w:sz w:val="26"/>
        </w:rPr>
        <w:t xml:space="preserve"> </w:t>
      </w:r>
      <w:r>
        <w:rPr>
          <w:rFonts w:ascii="Tahoma"/>
          <w:color w:val="231F20"/>
          <w:spacing w:val="-2"/>
          <w:w w:val="105"/>
          <w:sz w:val="26"/>
        </w:rPr>
        <w:t>you</w:t>
      </w:r>
      <w:r>
        <w:rPr>
          <w:rFonts w:ascii="Tahoma"/>
          <w:color w:val="231F20"/>
          <w:spacing w:val="-17"/>
          <w:w w:val="105"/>
          <w:sz w:val="26"/>
        </w:rPr>
        <w:t xml:space="preserve"> </w:t>
      </w:r>
      <w:r>
        <w:rPr>
          <w:rFonts w:ascii="Tahoma"/>
          <w:color w:val="231F20"/>
          <w:spacing w:val="-2"/>
          <w:w w:val="105"/>
          <w:sz w:val="26"/>
        </w:rPr>
        <w:t>know</w:t>
      </w:r>
      <w:r>
        <w:rPr>
          <w:rFonts w:ascii="Tahoma"/>
          <w:color w:val="231F20"/>
          <w:spacing w:val="-17"/>
          <w:w w:val="105"/>
          <w:sz w:val="26"/>
        </w:rPr>
        <w:t xml:space="preserve"> </w:t>
      </w:r>
      <w:r>
        <w:rPr>
          <w:rFonts w:ascii="Tahoma"/>
          <w:color w:val="231F20"/>
          <w:spacing w:val="-2"/>
          <w:w w:val="105"/>
          <w:sz w:val="26"/>
        </w:rPr>
        <w:t>about</w:t>
      </w:r>
      <w:r>
        <w:rPr>
          <w:rFonts w:ascii="Tahoma"/>
          <w:color w:val="231F20"/>
          <w:spacing w:val="-17"/>
          <w:w w:val="105"/>
          <w:sz w:val="26"/>
        </w:rPr>
        <w:t xml:space="preserve"> </w:t>
      </w:r>
      <w:r>
        <w:rPr>
          <w:rFonts w:ascii="Tahoma"/>
          <w:color w:val="231F20"/>
          <w:spacing w:val="-2"/>
          <w:w w:val="105"/>
          <w:sz w:val="26"/>
        </w:rPr>
        <w:t>Mars?</w:t>
      </w:r>
      <w:r>
        <w:rPr>
          <w:rFonts w:ascii="Tahoma"/>
          <w:color w:val="231F20"/>
          <w:spacing w:val="-17"/>
          <w:w w:val="105"/>
          <w:sz w:val="26"/>
        </w:rPr>
        <w:t xml:space="preserve"> </w:t>
      </w:r>
      <w:r>
        <w:rPr>
          <w:rFonts w:ascii="Tahoma"/>
          <w:color w:val="231F20"/>
          <w:spacing w:val="-2"/>
          <w:w w:val="105"/>
          <w:sz w:val="26"/>
        </w:rPr>
        <w:t>Read</w:t>
      </w:r>
      <w:r>
        <w:rPr>
          <w:rFonts w:ascii="Tahoma"/>
          <w:color w:val="231F20"/>
          <w:spacing w:val="-17"/>
          <w:w w:val="105"/>
          <w:sz w:val="26"/>
        </w:rPr>
        <w:t xml:space="preserve"> </w:t>
      </w:r>
      <w:r>
        <w:rPr>
          <w:rFonts w:ascii="Tahoma"/>
          <w:color w:val="231F20"/>
          <w:spacing w:val="-2"/>
          <w:w w:val="105"/>
          <w:sz w:val="26"/>
        </w:rPr>
        <w:t>the</w:t>
      </w:r>
      <w:r>
        <w:rPr>
          <w:rFonts w:ascii="Tahoma"/>
          <w:color w:val="231F20"/>
          <w:spacing w:val="-17"/>
          <w:w w:val="105"/>
          <w:sz w:val="26"/>
        </w:rPr>
        <w:t xml:space="preserve"> </w:t>
      </w:r>
      <w:r>
        <w:rPr>
          <w:rFonts w:ascii="Tahoma"/>
          <w:color w:val="231F20"/>
          <w:spacing w:val="-2"/>
          <w:w w:val="105"/>
          <w:sz w:val="26"/>
        </w:rPr>
        <w:t>statements</w:t>
      </w:r>
      <w:r>
        <w:rPr>
          <w:rFonts w:ascii="Tahoma"/>
          <w:color w:val="231F20"/>
          <w:spacing w:val="-17"/>
          <w:w w:val="105"/>
          <w:sz w:val="26"/>
        </w:rPr>
        <w:t xml:space="preserve"> </w:t>
      </w:r>
      <w:r>
        <w:rPr>
          <w:rFonts w:ascii="Tahoma"/>
          <w:color w:val="231F20"/>
          <w:spacing w:val="-2"/>
          <w:w w:val="105"/>
          <w:sz w:val="26"/>
        </w:rPr>
        <w:t>below</w:t>
      </w:r>
      <w:r>
        <w:rPr>
          <w:rFonts w:ascii="Tahoma"/>
          <w:color w:val="231F20"/>
          <w:spacing w:val="-17"/>
          <w:w w:val="105"/>
          <w:sz w:val="26"/>
        </w:rPr>
        <w:t xml:space="preserve"> </w:t>
      </w:r>
      <w:r>
        <w:rPr>
          <w:rFonts w:ascii="Tahoma"/>
          <w:color w:val="231F20"/>
          <w:spacing w:val="-2"/>
          <w:w w:val="105"/>
          <w:sz w:val="26"/>
        </w:rPr>
        <w:t>and</w:t>
      </w:r>
      <w:r>
        <w:rPr>
          <w:rFonts w:ascii="Tahoma"/>
          <w:color w:val="231F20"/>
          <w:spacing w:val="-17"/>
          <w:w w:val="105"/>
          <w:sz w:val="26"/>
        </w:rPr>
        <w:t xml:space="preserve"> </w:t>
      </w:r>
      <w:r>
        <w:rPr>
          <w:rFonts w:ascii="Tahoma"/>
          <w:color w:val="231F20"/>
          <w:spacing w:val="-2"/>
          <w:w w:val="105"/>
          <w:sz w:val="26"/>
        </w:rPr>
        <w:t xml:space="preserve">decide </w:t>
      </w:r>
      <w:r>
        <w:rPr>
          <w:rFonts w:ascii="Tahoma"/>
          <w:color w:val="231F20"/>
          <w:w w:val="105"/>
          <w:sz w:val="26"/>
        </w:rPr>
        <w:t>whether</w:t>
      </w:r>
      <w:r>
        <w:rPr>
          <w:rFonts w:ascii="Tahoma"/>
          <w:color w:val="231F20"/>
          <w:spacing w:val="-18"/>
          <w:w w:val="105"/>
          <w:sz w:val="26"/>
        </w:rPr>
        <w:t xml:space="preserve"> </w:t>
      </w:r>
      <w:r>
        <w:rPr>
          <w:rFonts w:ascii="Tahoma"/>
          <w:color w:val="231F20"/>
          <w:w w:val="105"/>
          <w:sz w:val="26"/>
        </w:rPr>
        <w:t>they</w:t>
      </w:r>
      <w:r>
        <w:rPr>
          <w:rFonts w:ascii="Tahoma"/>
          <w:color w:val="231F20"/>
          <w:spacing w:val="-18"/>
          <w:w w:val="105"/>
          <w:sz w:val="26"/>
        </w:rPr>
        <w:t xml:space="preserve"> </w:t>
      </w:r>
      <w:r>
        <w:rPr>
          <w:rFonts w:ascii="Tahoma"/>
          <w:color w:val="231F20"/>
          <w:w w:val="105"/>
          <w:sz w:val="26"/>
        </w:rPr>
        <w:t>are</w:t>
      </w:r>
      <w:r>
        <w:rPr>
          <w:rFonts w:ascii="Tahoma"/>
          <w:color w:val="231F20"/>
          <w:spacing w:val="-18"/>
          <w:w w:val="105"/>
          <w:sz w:val="26"/>
        </w:rPr>
        <w:t xml:space="preserve"> </w:t>
      </w:r>
      <w:r>
        <w:rPr>
          <w:rFonts w:ascii="Tahoma"/>
          <w:color w:val="231F20"/>
          <w:w w:val="105"/>
          <w:sz w:val="26"/>
        </w:rPr>
        <w:t>true</w:t>
      </w:r>
      <w:r>
        <w:rPr>
          <w:rFonts w:ascii="Tahoma"/>
          <w:color w:val="231F20"/>
          <w:spacing w:val="-18"/>
          <w:w w:val="105"/>
          <w:sz w:val="26"/>
        </w:rPr>
        <w:t xml:space="preserve"> </w:t>
      </w:r>
      <w:r>
        <w:rPr>
          <w:rFonts w:ascii="Tahoma"/>
          <w:color w:val="231F20"/>
          <w:w w:val="105"/>
          <w:sz w:val="26"/>
        </w:rPr>
        <w:t>(T)</w:t>
      </w:r>
      <w:r>
        <w:rPr>
          <w:rFonts w:ascii="Tahoma"/>
          <w:color w:val="231F20"/>
          <w:spacing w:val="-18"/>
          <w:w w:val="105"/>
          <w:sz w:val="26"/>
        </w:rPr>
        <w:t xml:space="preserve"> </w:t>
      </w:r>
      <w:r>
        <w:rPr>
          <w:rFonts w:ascii="Tahoma"/>
          <w:color w:val="231F20"/>
          <w:w w:val="105"/>
          <w:sz w:val="26"/>
        </w:rPr>
        <w:t>or</w:t>
      </w:r>
      <w:r>
        <w:rPr>
          <w:rFonts w:ascii="Tahoma"/>
          <w:color w:val="231F20"/>
          <w:spacing w:val="-18"/>
          <w:w w:val="105"/>
          <w:sz w:val="26"/>
        </w:rPr>
        <w:t xml:space="preserve"> </w:t>
      </w:r>
      <w:r>
        <w:rPr>
          <w:rFonts w:ascii="Tahoma"/>
          <w:color w:val="231F20"/>
          <w:w w:val="105"/>
          <w:sz w:val="26"/>
        </w:rPr>
        <w:t>false</w:t>
      </w:r>
      <w:r>
        <w:rPr>
          <w:rFonts w:ascii="Tahoma"/>
          <w:color w:val="231F20"/>
          <w:spacing w:val="-18"/>
          <w:w w:val="105"/>
          <w:sz w:val="26"/>
        </w:rPr>
        <w:t xml:space="preserve"> </w:t>
      </w:r>
      <w:r>
        <w:rPr>
          <w:rFonts w:ascii="Tahoma"/>
          <w:color w:val="231F20"/>
          <w:w w:val="105"/>
          <w:sz w:val="26"/>
        </w:rPr>
        <w:t>(F).</w:t>
      </w:r>
    </w:p>
    <w:p w14:paraId="4673FF29">
      <w:pPr>
        <w:pStyle w:val="11"/>
        <w:tabs>
          <w:tab w:val="left" w:pos="1936"/>
        </w:tabs>
        <w:spacing w:before="189" w:line="266" w:lineRule="auto"/>
        <w:ind w:left="1936" w:right="3308" w:hanging="341"/>
      </w:pPr>
      <w:r>
        <mc:AlternateContent>
          <mc:Choice Requires="wpg">
            <w:drawing>
              <wp:anchor distT="0" distB="0" distL="0" distR="0" simplePos="0" relativeHeight="251724800" behindDoc="0" locked="0" layoutInCell="1" allowOverlap="1">
                <wp:simplePos x="0" y="0"/>
                <wp:positionH relativeFrom="page">
                  <wp:posOffset>5976620</wp:posOffset>
                </wp:positionH>
                <wp:positionV relativeFrom="paragraph">
                  <wp:posOffset>309245</wp:posOffset>
                </wp:positionV>
                <wp:extent cx="278130" cy="135255"/>
                <wp:effectExtent l="0" t="0" r="0" b="0"/>
                <wp:wrapNone/>
                <wp:docPr id="2055" name="Group 205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56" name="Graphic 205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2057" name="Graphic 2057"/>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2058" name="Textbox 2058"/>
                        <wps:cNvSpPr txBox="1"/>
                        <wps:spPr>
                          <a:xfrm>
                            <a:off x="0" y="0"/>
                            <a:ext cx="278130" cy="135255"/>
                          </a:xfrm>
                          <a:prstGeom prst="rect">
                            <a:avLst/>
                          </a:prstGeom>
                        </wps:spPr>
                        <wps:txbx>
                          <w:txbxContent>
                            <w:p w14:paraId="6B8317DF">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2055" o:spid="_x0000_s1026" o:spt="203" style="position:absolute;left:0pt;margin-left:470.6pt;margin-top:24.35pt;height:10.65pt;width:21.9pt;mso-position-horizontal-relative:page;z-index:251724800;mso-width-relative:page;mso-height-relative:page;" coordsize="278130,135255" o:gfxdata="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JpuOd9oAAAAJAQAADwAAAAAAAAABACAAAAAiAAAAZHJzL2Rvd25yZXYueG1sUEsBAhQAFAAAAAgA&#10;h07iQNu4KbZ5AwAARwwAAA4AAAAAAAAAAQAgAAAAKQEAAGRycy9lMm9Eb2MueG1sUEsFBgAAAAAG&#10;AAYAWQEAABQHAAAAAA==&#10;">
                <o:lock v:ext="edit" aspectratio="f"/>
                <v:shape id="Graphic 2056" o:spid="_x0000_s1026" o:spt="100" style="position:absolute;left:0;top:0;height:135255;width:139700;" fillcolor="#CFEBED" filled="t" stroked="f" coordsize="139700,135255" o:gfxdata="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JfK7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2057" o:spid="_x0000_s1026" o:spt="100" style="position:absolute;left:141376;top:2717;height:130810;width:135255;" filled="f" stroked="t" coordsize="135255,130810" o:gfxdata="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QkpC&#10;wAAAAN0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2058" o:spid="_x0000_s1026" o:spt="202" type="#_x0000_t202" style="position:absolute;left:0;top:0;height:135255;width:278130;" filled="f" stroked="f" coordsize="21600,21600" o:gfxdata="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V7X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8317DF">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25824" behindDoc="0" locked="0" layoutInCell="1" allowOverlap="1">
                <wp:simplePos x="0" y="0"/>
                <wp:positionH relativeFrom="page">
                  <wp:posOffset>6417945</wp:posOffset>
                </wp:positionH>
                <wp:positionV relativeFrom="paragraph">
                  <wp:posOffset>309245</wp:posOffset>
                </wp:positionV>
                <wp:extent cx="278130" cy="135255"/>
                <wp:effectExtent l="0" t="0" r="0" b="0"/>
                <wp:wrapNone/>
                <wp:docPr id="2059" name="Group 205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60" name="Graphic 2060"/>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2061" name="Graphic 2061"/>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2062" name="Textbox 2062"/>
                        <wps:cNvSpPr txBox="1"/>
                        <wps:spPr>
                          <a:xfrm>
                            <a:off x="0" y="0"/>
                            <a:ext cx="278130" cy="135255"/>
                          </a:xfrm>
                          <a:prstGeom prst="rect">
                            <a:avLst/>
                          </a:prstGeom>
                        </wps:spPr>
                        <wps:txbx>
                          <w:txbxContent>
                            <w:p w14:paraId="4B10F0AD">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2059" o:spid="_x0000_s1026" o:spt="203" style="position:absolute;left:0pt;margin-left:505.35pt;margin-top:24.35pt;height:10.65pt;width:21.9pt;mso-position-horizontal-relative:page;z-index:251725824;mso-width-relative:page;mso-height-relative:page;" coordsize="278130,135255" o:gfxdata="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Dl84EO2gAAAAsBAAAPAAAAAAAAAAEAIAAAACIAAABkcnMvZG93bnJldi54bWxQSwECFAAU&#10;AAAACACHTuJA6QwRQX4DAABHDAAADgAAAAAAAAABACAAAAApAQAAZHJzL2Uyb0RvYy54bWxQSwUG&#10;AAAAAAYABgBZAQAAGQcAAAAA&#10;">
                <o:lock v:ext="edit" aspectratio="f"/>
                <v:shape id="Graphic 2060" o:spid="_x0000_s1026" o:spt="100" style="position:absolute;left:0;top:0;height:135255;width:139700;" fillcolor="#CFEBED" filled="t" stroked="f" coordsize="139700,135255" o:gfxdata="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wF6bsAAADd&#10;AAAADwAAAAAAAAABACAAAAAiAAAAZHJzL2Rvd25yZXYueG1sUEsBAhQAFAAAAAgAh07iQDMvBZ47&#10;AAAAOQAAABAAAAAAAAAAAQAgAAAACgEAAGRycy9zaGFwZXhtbC54bWxQSwUGAAAAAAYABgBbAQAA&#10;tAMAAAAA&#10;" path="m139699,0l0,0,0,135001,139699,135001,139699,0xe">
                  <v:fill on="t" focussize="0,0"/>
                  <v:stroke on="f"/>
                  <v:imagedata o:title=""/>
                  <o:lock v:ext="edit" aspectratio="f"/>
                  <v:textbox inset="0mm,0mm,0mm,0mm"/>
                </v:shape>
                <v:shape id="Graphic 2061" o:spid="_x0000_s1026" o:spt="100" style="position:absolute;left:141236;top:2717;height:130810;width:135255;" filled="f" stroked="t" coordsize="135255,130810" o:gfxdata="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LvRC/&#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2062" o:spid="_x0000_s1026" o:spt="202" type="#_x0000_t202" style="position:absolute;left:0;top:0;height:135255;width:278130;" filled="f" stroked="f" coordsize="21600,21600" o:gfxdata="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TSJ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B10F0AD">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b/>
          <w:color w:val="231F20"/>
          <w:spacing w:val="-10"/>
        </w:rPr>
        <w:t>1</w:t>
      </w:r>
      <w:r>
        <w:rPr>
          <w:b/>
          <w:color w:val="231F20"/>
        </w:rPr>
        <w:tab/>
      </w:r>
      <w:r>
        <w:rPr>
          <w:color w:val="231F20"/>
        </w:rPr>
        <w:t>Mars is the fourth planet from the Sun and the smallest planet in the solar system.</w:t>
      </w:r>
    </w:p>
    <w:p w14:paraId="4605D6A8">
      <w:pPr>
        <w:pStyle w:val="15"/>
        <w:numPr>
          <w:ilvl w:val="0"/>
          <w:numId w:val="64"/>
        </w:numPr>
        <w:tabs>
          <w:tab w:val="left" w:pos="1936"/>
        </w:tabs>
        <w:spacing w:before="101" w:after="0" w:line="240" w:lineRule="auto"/>
        <w:ind w:left="1936" w:right="0" w:hanging="340"/>
        <w:jc w:val="left"/>
        <w:rPr>
          <w:sz w:val="22"/>
        </w:rPr>
      </w:pPr>
      <w:r>
        <mc:AlternateContent>
          <mc:Choice Requires="wpg">
            <w:drawing>
              <wp:anchor distT="0" distB="0" distL="0" distR="0" simplePos="0" relativeHeight="251725824" behindDoc="0" locked="0" layoutInCell="1" allowOverlap="1">
                <wp:simplePos x="0" y="0"/>
                <wp:positionH relativeFrom="page">
                  <wp:posOffset>5976620</wp:posOffset>
                </wp:positionH>
                <wp:positionV relativeFrom="paragraph">
                  <wp:posOffset>89535</wp:posOffset>
                </wp:positionV>
                <wp:extent cx="278130" cy="135255"/>
                <wp:effectExtent l="0" t="0" r="0" b="0"/>
                <wp:wrapNone/>
                <wp:docPr id="2063" name="Group 206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64" name="Graphic 206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2065" name="Graphic 2065"/>
                        <wps:cNvSpPr/>
                        <wps:spPr>
                          <a:xfrm>
                            <a:off x="141376" y="2730"/>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2066" name="Textbox 2066"/>
                        <wps:cNvSpPr txBox="1"/>
                        <wps:spPr>
                          <a:xfrm>
                            <a:off x="0" y="0"/>
                            <a:ext cx="278130" cy="135255"/>
                          </a:xfrm>
                          <a:prstGeom prst="rect">
                            <a:avLst/>
                          </a:prstGeom>
                        </wps:spPr>
                        <wps:txbx>
                          <w:txbxContent>
                            <w:p w14:paraId="6739ED6C">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2063" o:spid="_x0000_s1026" o:spt="203" style="position:absolute;left:0pt;margin-left:470.6pt;margin-top:7.05pt;height:10.65pt;width:21.9pt;mso-position-horizontal-relative:page;z-index:251725824;mso-width-relative:page;mso-height-relative:page;" coordsize="278130,135255" o:gfxdata="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PROmArZAAAACQEAAA8AAAAAAAAAAQAgAAAAIgAAAGRycy9kb3ducmV2Lnht&#10;bFBLAQIUABQAAAAIAIdO4kAa7dalhwMAAEcMAAAOAAAAAAAAAAEAIAAAACgBAABkcnMvZTJvRG9j&#10;LnhtbFBLBQYAAAAABgAGAFkBAAAhBwAAAAA=&#10;">
                <o:lock v:ext="edit" aspectratio="f"/>
                <v:shape id="Graphic 2064" o:spid="_x0000_s1026" o:spt="100" style="position:absolute;left:0;top:0;height:135255;width:139700;" fillcolor="#CFEBED" filled="t" stroked="f" coordsize="139700,135255" o:gfxdata="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XA+q/&#10;AAAA3Q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2065" o:spid="_x0000_s1026" o:spt="100" style="position:absolute;left:141376;top:2730;height:130810;width:135255;" filled="f" stroked="t" coordsize="135255,130810" o:gfxdata="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wuxO/&#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2066" o:spid="_x0000_s1026" o:spt="202" type="#_x0000_t202" style="position:absolute;left:0;top:0;height:135255;width:278130;" filled="f" stroked="f" coordsize="21600,21600" o:gfxdata="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oTpS/&#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39ED6C">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26848" behindDoc="0" locked="0" layoutInCell="1" allowOverlap="1">
                <wp:simplePos x="0" y="0"/>
                <wp:positionH relativeFrom="page">
                  <wp:posOffset>6417945</wp:posOffset>
                </wp:positionH>
                <wp:positionV relativeFrom="paragraph">
                  <wp:posOffset>89535</wp:posOffset>
                </wp:positionV>
                <wp:extent cx="278130" cy="135255"/>
                <wp:effectExtent l="0" t="0" r="0" b="0"/>
                <wp:wrapNone/>
                <wp:docPr id="2067" name="Group 206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68" name="Graphic 2068"/>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2069" name="Graphic 2069"/>
                        <wps:cNvSpPr/>
                        <wps:spPr>
                          <a:xfrm>
                            <a:off x="141236" y="2730"/>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2070" name="Textbox 2070"/>
                        <wps:cNvSpPr txBox="1"/>
                        <wps:spPr>
                          <a:xfrm>
                            <a:off x="0" y="0"/>
                            <a:ext cx="278130" cy="135255"/>
                          </a:xfrm>
                          <a:prstGeom prst="rect">
                            <a:avLst/>
                          </a:prstGeom>
                        </wps:spPr>
                        <wps:txbx>
                          <w:txbxContent>
                            <w:p w14:paraId="252E6264">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2067" o:spid="_x0000_s1026" o:spt="203" style="position:absolute;left:0pt;margin-left:505.35pt;margin-top:7.05pt;height:10.65pt;width:21.9pt;mso-position-horizontal-relative:page;z-index:251726848;mso-width-relative:page;mso-height-relative:page;" coordsize="278130,135255" o:gfxdata="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">
                <o:lock v:ext="edit" aspectratio="f"/>
                <v:shape id="Graphic 2068" o:spid="_x0000_s1026" o:spt="100" style="position:absolute;left:0;top:0;height:135255;width:139700;" fillcolor="#CFEBED" filled="t" stroked="f" coordsize="139700,135255" o:gfxdata="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JoJ77sAAADd&#10;AAAADwAAAAAAAAABACAAAAAiAAAAZHJzL2Rvd25yZXYueG1sUEsBAhQAFAAAAAgAh07iQDMvBZ47&#10;AAAAOQAAABAAAAAAAAAAAQAgAAAACgEAAGRycy9zaGFwZXhtbC54bWxQSwUGAAAAAAYABgBbAQAA&#10;tAMAAAAA&#10;" path="m139699,0l0,0,0,135001,139699,135001,139699,0xe">
                  <v:fill on="t" focussize="0,0"/>
                  <v:stroke on="f"/>
                  <v:imagedata o:title=""/>
                  <o:lock v:ext="edit" aspectratio="f"/>
                  <v:textbox inset="0mm,0mm,0mm,0mm"/>
                </v:shape>
                <v:shape id="Graphic 2069" o:spid="_x0000_s1026" o:spt="100" style="position:absolute;left:141236;top:2730;height:130810;width:135255;" filled="f" stroked="t" coordsize="135255,130810" o:gfxdata="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bEW&#10;wAAAAN0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2070" o:spid="_x0000_s1026" o:spt="202" type="#_x0000_t202" style="position:absolute;left:0;top:0;height:135255;width:278130;" filled="f" stroked="f" coordsize="21600,21600" o:gfxdata="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U5aa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52E6264">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z w:val="22"/>
        </w:rPr>
        <w:t>It</w:t>
      </w:r>
      <w:r>
        <w:rPr>
          <w:color w:val="231F20"/>
          <w:spacing w:val="-13"/>
          <w:sz w:val="22"/>
        </w:rPr>
        <w:t xml:space="preserve"> </w:t>
      </w:r>
      <w:r>
        <w:rPr>
          <w:color w:val="231F20"/>
          <w:sz w:val="22"/>
        </w:rPr>
        <w:t>is</w:t>
      </w:r>
      <w:r>
        <w:rPr>
          <w:color w:val="231F20"/>
          <w:spacing w:val="-12"/>
          <w:sz w:val="22"/>
        </w:rPr>
        <w:t xml:space="preserve"> </w:t>
      </w:r>
      <w:r>
        <w:rPr>
          <w:color w:val="231F20"/>
          <w:sz w:val="22"/>
        </w:rPr>
        <w:t>one</w:t>
      </w:r>
      <w:r>
        <w:rPr>
          <w:color w:val="231F20"/>
          <w:spacing w:val="-12"/>
          <w:sz w:val="22"/>
        </w:rPr>
        <w:t xml:space="preserve"> </w:t>
      </w:r>
      <w:r>
        <w:rPr>
          <w:color w:val="231F20"/>
          <w:sz w:val="22"/>
        </w:rPr>
        <w:t>of</w:t>
      </w:r>
      <w:r>
        <w:rPr>
          <w:color w:val="231F20"/>
          <w:spacing w:val="-12"/>
          <w:sz w:val="22"/>
        </w:rPr>
        <w:t xml:space="preserve"> </w:t>
      </w:r>
      <w:r>
        <w:rPr>
          <w:color w:val="231F20"/>
          <w:sz w:val="22"/>
        </w:rPr>
        <w:t>the</w:t>
      </w:r>
      <w:r>
        <w:rPr>
          <w:color w:val="231F20"/>
          <w:spacing w:val="-12"/>
          <w:sz w:val="22"/>
        </w:rPr>
        <w:t xml:space="preserve"> </w:t>
      </w:r>
      <w:r>
        <w:rPr>
          <w:color w:val="231F20"/>
          <w:sz w:val="22"/>
        </w:rPr>
        <w:t>few</w:t>
      </w:r>
      <w:r>
        <w:rPr>
          <w:color w:val="231F20"/>
          <w:spacing w:val="-12"/>
          <w:sz w:val="22"/>
        </w:rPr>
        <w:t xml:space="preserve"> </w:t>
      </w:r>
      <w:r>
        <w:rPr>
          <w:color w:val="231F20"/>
          <w:sz w:val="22"/>
        </w:rPr>
        <w:t>planets</w:t>
      </w:r>
      <w:r>
        <w:rPr>
          <w:color w:val="231F20"/>
          <w:spacing w:val="-12"/>
          <w:sz w:val="22"/>
        </w:rPr>
        <w:t xml:space="preserve"> </w:t>
      </w:r>
      <w:r>
        <w:rPr>
          <w:color w:val="231F20"/>
          <w:sz w:val="22"/>
        </w:rPr>
        <w:t>that</w:t>
      </w:r>
      <w:r>
        <w:rPr>
          <w:color w:val="231F20"/>
          <w:spacing w:val="-12"/>
          <w:sz w:val="22"/>
        </w:rPr>
        <w:t xml:space="preserve"> </w:t>
      </w:r>
      <w:r>
        <w:rPr>
          <w:color w:val="231F20"/>
          <w:sz w:val="22"/>
        </w:rPr>
        <w:t>we</w:t>
      </w:r>
      <w:r>
        <w:rPr>
          <w:color w:val="231F20"/>
          <w:spacing w:val="-12"/>
          <w:sz w:val="22"/>
        </w:rPr>
        <w:t xml:space="preserve"> </w:t>
      </w:r>
      <w:r>
        <w:rPr>
          <w:color w:val="231F20"/>
          <w:sz w:val="22"/>
        </w:rPr>
        <w:t>can</w:t>
      </w:r>
      <w:r>
        <w:rPr>
          <w:color w:val="231F20"/>
          <w:spacing w:val="-12"/>
          <w:sz w:val="22"/>
        </w:rPr>
        <w:t xml:space="preserve"> </w:t>
      </w:r>
      <w:r>
        <w:rPr>
          <w:color w:val="231F20"/>
          <w:sz w:val="22"/>
        </w:rPr>
        <w:t>see</w:t>
      </w:r>
      <w:r>
        <w:rPr>
          <w:color w:val="231F20"/>
          <w:spacing w:val="-12"/>
          <w:sz w:val="22"/>
        </w:rPr>
        <w:t xml:space="preserve"> </w:t>
      </w:r>
      <w:r>
        <w:rPr>
          <w:color w:val="231F20"/>
          <w:sz w:val="22"/>
        </w:rPr>
        <w:t>with</w:t>
      </w:r>
      <w:r>
        <w:rPr>
          <w:color w:val="231F20"/>
          <w:spacing w:val="-12"/>
          <w:sz w:val="22"/>
        </w:rPr>
        <w:t xml:space="preserve"> </w:t>
      </w:r>
      <w:r>
        <w:rPr>
          <w:color w:val="231F20"/>
          <w:sz w:val="22"/>
        </w:rPr>
        <w:t>the</w:t>
      </w:r>
      <w:r>
        <w:rPr>
          <w:color w:val="231F20"/>
          <w:spacing w:val="-13"/>
          <w:sz w:val="22"/>
        </w:rPr>
        <w:t xml:space="preserve"> </w:t>
      </w:r>
      <w:r>
        <w:rPr>
          <w:color w:val="231F20"/>
          <w:sz w:val="22"/>
        </w:rPr>
        <w:t>naked</w:t>
      </w:r>
      <w:r>
        <w:rPr>
          <w:color w:val="231F20"/>
          <w:spacing w:val="-12"/>
          <w:sz w:val="22"/>
        </w:rPr>
        <w:t xml:space="preserve"> </w:t>
      </w:r>
      <w:r>
        <w:rPr>
          <w:color w:val="231F20"/>
          <w:spacing w:val="-4"/>
          <w:sz w:val="22"/>
        </w:rPr>
        <w:t>eye.</w:t>
      </w:r>
    </w:p>
    <w:p w14:paraId="6124A02F">
      <w:pPr>
        <w:pStyle w:val="15"/>
        <w:numPr>
          <w:ilvl w:val="0"/>
          <w:numId w:val="64"/>
        </w:numPr>
        <w:tabs>
          <w:tab w:val="left" w:pos="1936"/>
        </w:tabs>
        <w:spacing w:before="129" w:after="0" w:line="266" w:lineRule="auto"/>
        <w:ind w:left="1936" w:right="3441" w:hanging="341"/>
        <w:jc w:val="left"/>
        <w:rPr>
          <w:sz w:val="22"/>
        </w:rPr>
      </w:pPr>
      <w:r>
        <mc:AlternateContent>
          <mc:Choice Requires="wpg">
            <w:drawing>
              <wp:anchor distT="0" distB="0" distL="0" distR="0" simplePos="0" relativeHeight="251726848" behindDoc="0" locked="0" layoutInCell="1" allowOverlap="1">
                <wp:simplePos x="0" y="0"/>
                <wp:positionH relativeFrom="page">
                  <wp:posOffset>5976620</wp:posOffset>
                </wp:positionH>
                <wp:positionV relativeFrom="paragraph">
                  <wp:posOffset>273685</wp:posOffset>
                </wp:positionV>
                <wp:extent cx="278130" cy="135255"/>
                <wp:effectExtent l="0" t="0" r="0" b="0"/>
                <wp:wrapNone/>
                <wp:docPr id="2071" name="Group 207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72" name="Graphic 2072"/>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2073" name="Graphic 2073"/>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2074" name="Textbox 2074"/>
                        <wps:cNvSpPr txBox="1"/>
                        <wps:spPr>
                          <a:xfrm>
                            <a:off x="0" y="0"/>
                            <a:ext cx="278130" cy="135255"/>
                          </a:xfrm>
                          <a:prstGeom prst="rect">
                            <a:avLst/>
                          </a:prstGeom>
                        </wps:spPr>
                        <wps:txbx>
                          <w:txbxContent>
                            <w:p w14:paraId="19A849A5">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2071" o:spid="_x0000_s1026" o:spt="203" style="position:absolute;left:0pt;margin-left:470.6pt;margin-top:21.55pt;height:10.65pt;width:21.9pt;mso-position-horizontal-relative:page;z-index:251726848;mso-width-relative:page;mso-height-relative:page;" coordsize="278130,135255" o:gfxdata="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OGb&#10;1gDaAAAACQEAAA8AAAAAAAAAAQAgAAAAIgAAAGRycy9kb3ducmV2LnhtbFBLAQIUABQAAAAIAIdO&#10;4kA1mK1edwMAAEcMAAAOAAAAAAAAAAEAIAAAACkBAABkcnMvZTJvRG9jLnhtbFBLBQYAAAAABgAG&#10;AFkBAAASBwAAAAA=&#10;">
                <o:lock v:ext="edit" aspectratio="f"/>
                <v:shape id="Graphic 2072" o:spid="_x0000_s1026" o:spt="100" style="position:absolute;left:0;top:0;height:135255;width:139700;" fillcolor="#CFEBED" filled="t" stroked="f" coordsize="139700,135255" o:gfxdata="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q6jY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2073" o:spid="_x0000_s1026" o:spt="100" style="position:absolute;left:141376;top:2717;height:130810;width:135255;" filled="f" stroked="t" coordsize="135255,130810" o:gfxdata="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MECG/&#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2074" o:spid="_x0000_s1026" o:spt="202" type="#_x0000_t202" style="position:absolute;left:0;top:0;height:135255;width:278130;" filled="f" stroked="f" coordsize="21600,21600" o:gfxdata="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v46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A849A5">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27872" behindDoc="0" locked="0" layoutInCell="1" allowOverlap="1">
                <wp:simplePos x="0" y="0"/>
                <wp:positionH relativeFrom="page">
                  <wp:posOffset>6417945</wp:posOffset>
                </wp:positionH>
                <wp:positionV relativeFrom="paragraph">
                  <wp:posOffset>273685</wp:posOffset>
                </wp:positionV>
                <wp:extent cx="278130" cy="135255"/>
                <wp:effectExtent l="0" t="0" r="0" b="0"/>
                <wp:wrapNone/>
                <wp:docPr id="2075" name="Group 207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76" name="Graphic 2076"/>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2077" name="Graphic 2077"/>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2078" name="Textbox 2078"/>
                        <wps:cNvSpPr txBox="1"/>
                        <wps:spPr>
                          <a:xfrm>
                            <a:off x="0" y="0"/>
                            <a:ext cx="278130" cy="135255"/>
                          </a:xfrm>
                          <a:prstGeom prst="rect">
                            <a:avLst/>
                          </a:prstGeom>
                        </wps:spPr>
                        <wps:txbx>
                          <w:txbxContent>
                            <w:p w14:paraId="769A0AE6">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2075" o:spid="_x0000_s1026" o:spt="203" style="position:absolute;left:0pt;margin-left:505.35pt;margin-top:21.55pt;height:10.65pt;width:21.9pt;mso-position-horizontal-relative:page;z-index:251727872;mso-width-relative:page;mso-height-relative:page;" coordsize="278130,135255" o:gfxdata="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8RKVeNoAAAALAQAADwAAAAAAAAABACAAAAAiAAAAZHJzL2Rvd25yZXYueG1sUEsBAhQAFAAA&#10;AAgAh07iQHU8G1R8AwAARwwAAA4AAAAAAAAAAQAgAAAAKQEAAGRycy9lMm9Eb2MueG1sUEsFBgAA&#10;AAAGAAYAWQEAABcHAAAAAA==&#10;">
                <o:lock v:ext="edit" aspectratio="f"/>
                <v:shape id="Graphic 2076" o:spid="_x0000_s1026" o:spt="100" style="position:absolute;left:0;top:0;height:135255;width:139700;" fillcolor="#CFEBED" filled="t" stroked="f" coordsize="139700,135255" o:gfxdata="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Qrtu/&#10;AAAA3QAAAA8AAAAAAAAAAQAgAAAAIgAAAGRycy9kb3ducmV2LnhtbFBLAQIUABQAAAAIAIdO4kAz&#10;LwWeOwAAADkAAAAQAAAAAAAAAAEAIAAAAA4BAABkcnMvc2hhcGV4bWwueG1sUEsFBgAAAAAGAAYA&#10;WwEAALgDAAAAAA==&#10;" path="m139699,0l0,0,0,135001,139699,135001,139699,0xe">
                  <v:fill on="t" focussize="0,0"/>
                  <v:stroke on="f"/>
                  <v:imagedata o:title=""/>
                  <o:lock v:ext="edit" aspectratio="f"/>
                  <v:textbox inset="0mm,0mm,0mm,0mm"/>
                </v:shape>
                <v:shape id="Graphic 2077" o:spid="_x0000_s1026" o:spt="100" style="position:absolute;left:141236;top:2717;height:130810;width:135255;" filled="f" stroked="t" coordsize="135255,130810" o:gfxdata="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3FiK/&#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2078" o:spid="_x0000_s1026" o:spt="202" type="#_x0000_t202" style="position:absolute;left:0;top:0;height:135255;width:278130;" filled="f" stroked="f" coordsize="21600,21600" o:gfxdata="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i6a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69A0AE6">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pacing w:val="-4"/>
          <w:sz w:val="22"/>
        </w:rPr>
        <w:t>Like</w:t>
      </w:r>
      <w:r>
        <w:rPr>
          <w:color w:val="231F20"/>
          <w:spacing w:val="-5"/>
          <w:sz w:val="22"/>
        </w:rPr>
        <w:t xml:space="preserve"> </w:t>
      </w:r>
      <w:r>
        <w:rPr>
          <w:color w:val="231F20"/>
          <w:spacing w:val="-4"/>
          <w:sz w:val="22"/>
        </w:rPr>
        <w:t>Earth,</w:t>
      </w:r>
      <w:r>
        <w:rPr>
          <w:color w:val="231F20"/>
          <w:spacing w:val="-5"/>
          <w:sz w:val="22"/>
        </w:rPr>
        <w:t xml:space="preserve"> </w:t>
      </w:r>
      <w:r>
        <w:rPr>
          <w:color w:val="231F20"/>
          <w:spacing w:val="-4"/>
          <w:sz w:val="22"/>
        </w:rPr>
        <w:t>Mars</w:t>
      </w:r>
      <w:r>
        <w:rPr>
          <w:color w:val="231F20"/>
          <w:spacing w:val="-5"/>
          <w:sz w:val="22"/>
        </w:rPr>
        <w:t xml:space="preserve"> </w:t>
      </w:r>
      <w:r>
        <w:rPr>
          <w:color w:val="231F20"/>
          <w:spacing w:val="-4"/>
          <w:sz w:val="22"/>
        </w:rPr>
        <w:t>has</w:t>
      </w:r>
      <w:r>
        <w:rPr>
          <w:color w:val="231F20"/>
          <w:spacing w:val="-5"/>
          <w:sz w:val="22"/>
        </w:rPr>
        <w:t xml:space="preserve"> </w:t>
      </w:r>
      <w:r>
        <w:rPr>
          <w:color w:val="231F20"/>
          <w:spacing w:val="-4"/>
          <w:sz w:val="22"/>
        </w:rPr>
        <w:t>volcanoes,</w:t>
      </w:r>
      <w:r>
        <w:rPr>
          <w:color w:val="231F20"/>
          <w:spacing w:val="-5"/>
          <w:sz w:val="22"/>
        </w:rPr>
        <w:t xml:space="preserve"> </w:t>
      </w:r>
      <w:r>
        <w:rPr>
          <w:color w:val="231F20"/>
          <w:spacing w:val="-4"/>
          <w:sz w:val="22"/>
        </w:rPr>
        <w:t>valleys,</w:t>
      </w:r>
      <w:r>
        <w:rPr>
          <w:color w:val="231F20"/>
          <w:spacing w:val="-5"/>
          <w:sz w:val="22"/>
        </w:rPr>
        <w:t xml:space="preserve"> </w:t>
      </w:r>
      <w:r>
        <w:rPr>
          <w:color w:val="231F20"/>
          <w:spacing w:val="-4"/>
          <w:sz w:val="22"/>
        </w:rPr>
        <w:t>polar</w:t>
      </w:r>
      <w:r>
        <w:rPr>
          <w:color w:val="231F20"/>
          <w:spacing w:val="-5"/>
          <w:sz w:val="22"/>
        </w:rPr>
        <w:t xml:space="preserve"> </w:t>
      </w:r>
      <w:r>
        <w:rPr>
          <w:color w:val="231F20"/>
          <w:spacing w:val="-4"/>
          <w:sz w:val="22"/>
        </w:rPr>
        <w:t>ice</w:t>
      </w:r>
      <w:r>
        <w:rPr>
          <w:color w:val="231F20"/>
          <w:spacing w:val="-5"/>
          <w:sz w:val="22"/>
        </w:rPr>
        <w:t xml:space="preserve"> </w:t>
      </w:r>
      <w:r>
        <w:rPr>
          <w:color w:val="231F20"/>
          <w:spacing w:val="-4"/>
          <w:sz w:val="22"/>
        </w:rPr>
        <w:t>caps,</w:t>
      </w:r>
      <w:r>
        <w:rPr>
          <w:color w:val="231F20"/>
          <w:spacing w:val="-5"/>
          <w:sz w:val="22"/>
        </w:rPr>
        <w:t xml:space="preserve"> </w:t>
      </w:r>
      <w:r>
        <w:rPr>
          <w:color w:val="231F20"/>
          <w:spacing w:val="-4"/>
          <w:sz w:val="22"/>
        </w:rPr>
        <w:t>seasons,</w:t>
      </w:r>
      <w:r>
        <w:rPr>
          <w:color w:val="231F20"/>
          <w:spacing w:val="-5"/>
          <w:sz w:val="22"/>
        </w:rPr>
        <w:t xml:space="preserve"> </w:t>
      </w:r>
      <w:r>
        <w:rPr>
          <w:color w:val="231F20"/>
          <w:spacing w:val="-4"/>
          <w:sz w:val="22"/>
        </w:rPr>
        <w:t xml:space="preserve">and </w:t>
      </w:r>
      <w:r>
        <w:rPr>
          <w:color w:val="231F20"/>
          <w:spacing w:val="-2"/>
          <w:sz w:val="22"/>
        </w:rPr>
        <w:t>weather.</w:t>
      </w:r>
    </w:p>
    <w:p w14:paraId="223331F3">
      <w:pPr>
        <w:pStyle w:val="15"/>
        <w:numPr>
          <w:ilvl w:val="0"/>
          <w:numId w:val="64"/>
        </w:numPr>
        <w:tabs>
          <w:tab w:val="left" w:pos="1936"/>
        </w:tabs>
        <w:spacing w:before="100" w:after="0" w:line="266" w:lineRule="auto"/>
        <w:ind w:left="1936" w:right="3308" w:hanging="341"/>
        <w:jc w:val="left"/>
        <w:rPr>
          <w:sz w:val="22"/>
        </w:rPr>
      </w:pPr>
      <w:r>
        <mc:AlternateContent>
          <mc:Choice Requires="wpg">
            <w:drawing>
              <wp:anchor distT="0" distB="0" distL="0" distR="0" simplePos="0" relativeHeight="251727872" behindDoc="0" locked="0" layoutInCell="1" allowOverlap="1">
                <wp:simplePos x="0" y="0"/>
                <wp:positionH relativeFrom="page">
                  <wp:posOffset>5976620</wp:posOffset>
                </wp:positionH>
                <wp:positionV relativeFrom="paragraph">
                  <wp:posOffset>256540</wp:posOffset>
                </wp:positionV>
                <wp:extent cx="278130" cy="135255"/>
                <wp:effectExtent l="0" t="0" r="0" b="0"/>
                <wp:wrapNone/>
                <wp:docPr id="2079" name="Group 207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80" name="Graphic 208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CFEBED"/>
                          </a:solidFill>
                        </wps:spPr>
                        <wps:bodyPr wrap="square" lIns="0" tIns="0" rIns="0" bIns="0" rtlCol="0">
                          <a:noAutofit/>
                        </wps:bodyPr>
                      </wps:wsp>
                      <wps:wsp>
                        <wps:cNvPr id="2081" name="Graphic 2081"/>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00BBC5"/>
                            </a:solidFill>
                            <a:prstDash val="solid"/>
                          </a:ln>
                        </wps:spPr>
                        <wps:bodyPr wrap="square" lIns="0" tIns="0" rIns="0" bIns="0" rtlCol="0">
                          <a:noAutofit/>
                        </wps:bodyPr>
                      </wps:wsp>
                      <wps:wsp>
                        <wps:cNvPr id="2082" name="Textbox 2082"/>
                        <wps:cNvSpPr txBox="1"/>
                        <wps:spPr>
                          <a:xfrm>
                            <a:off x="0" y="0"/>
                            <a:ext cx="278130" cy="135255"/>
                          </a:xfrm>
                          <a:prstGeom prst="rect">
                            <a:avLst/>
                          </a:prstGeom>
                        </wps:spPr>
                        <wps:txbx>
                          <w:txbxContent>
                            <w:p w14:paraId="4D085A15">
                              <w:pPr>
                                <w:spacing w:before="9"/>
                                <w:ind w:left="65" w:right="0" w:firstLine="0"/>
                                <w:jc w:val="left"/>
                                <w:rPr>
                                  <w:rFonts w:ascii="Tahoma"/>
                                  <w:sz w:val="16"/>
                                </w:rPr>
                              </w:pPr>
                              <w:r>
                                <w:rPr>
                                  <w:rFonts w:ascii="Tahoma"/>
                                  <w:color w:val="00BBC5"/>
                                  <w:w w:val="98"/>
                                  <w:sz w:val="16"/>
                                </w:rPr>
                                <w:t>T</w:t>
                              </w:r>
                            </w:p>
                          </w:txbxContent>
                        </wps:txbx>
                        <wps:bodyPr wrap="square" lIns="0" tIns="0" rIns="0" bIns="0" rtlCol="0">
                          <a:noAutofit/>
                        </wps:bodyPr>
                      </wps:wsp>
                    </wpg:wgp>
                  </a:graphicData>
                </a:graphic>
              </wp:anchor>
            </w:drawing>
          </mc:Choice>
          <mc:Fallback>
            <w:pict>
              <v:group id="Group 2079" o:spid="_x0000_s1026" o:spt="203" style="position:absolute;left:0pt;margin-left:470.6pt;margin-top:20.2pt;height:10.65pt;width:21.9pt;mso-position-horizontal-relative:page;z-index:251727872;mso-width-relative:page;mso-height-relative:page;" coordsize="278130,135255" o:gfxdata="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A1fkt/2gAAAAkBAAAPAAAAAAAAAAEAIAAAACIAAABkcnMvZG93bnJldi54bWxQSwEC&#10;FAAUAAAACACHTuJAMf+rl4EDAABHDAAADgAAAAAAAAABACAAAAApAQAAZHJzL2Uyb0RvYy54bWxQ&#10;SwUGAAAAAAYABgBZAQAAHAcAAAAA&#10;">
                <o:lock v:ext="edit" aspectratio="f"/>
                <v:shape id="Graphic 2080" o:spid="_x0000_s1026" o:spt="100" style="position:absolute;left:0;top:0;height:135255;width:139700;" fillcolor="#CFEBED" filled="t" stroked="f" coordsize="139700,135255" o:gfxdata="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g4xO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2081" o:spid="_x0000_s1026" o:spt="100" style="position:absolute;left:141376;top:2717;height:130810;width:135255;" filled="f" stroked="t" coordsize="135255,130810" o:gfxdata="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HW+q/&#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00BBC5" joinstyle="round"/>
                  <v:imagedata o:title=""/>
                  <o:lock v:ext="edit" aspectratio="f"/>
                  <v:textbox inset="0mm,0mm,0mm,0mm"/>
                </v:shape>
                <v:shape id="Textbox 2082" o:spid="_x0000_s1026" o:spt="202" type="#_x0000_t202" style="position:absolute;left:0;top:0;height:135255;width:278130;" filled="f" stroked="f" coordsize="21600,21600" o:gfxdata="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frm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D085A15">
                        <w:pPr>
                          <w:spacing w:before="9"/>
                          <w:ind w:left="65" w:right="0" w:firstLine="0"/>
                          <w:jc w:val="left"/>
                          <w:rPr>
                            <w:rFonts w:ascii="Tahoma"/>
                            <w:sz w:val="16"/>
                          </w:rPr>
                        </w:pPr>
                        <w:r>
                          <w:rPr>
                            <w:rFonts w:ascii="Tahoma"/>
                            <w:color w:val="00BBC5"/>
                            <w:w w:val="98"/>
                            <w:sz w:val="16"/>
                          </w:rPr>
                          <w:t>T</w:t>
                        </w:r>
                      </w:p>
                    </w:txbxContent>
                  </v:textbox>
                </v:shape>
              </v:group>
            </w:pict>
          </mc:Fallback>
        </mc:AlternateContent>
      </w:r>
      <w:r>
        <mc:AlternateContent>
          <mc:Choice Requires="wpg">
            <w:drawing>
              <wp:anchor distT="0" distB="0" distL="0" distR="0" simplePos="0" relativeHeight="251728896" behindDoc="0" locked="0" layoutInCell="1" allowOverlap="1">
                <wp:simplePos x="0" y="0"/>
                <wp:positionH relativeFrom="page">
                  <wp:posOffset>6417945</wp:posOffset>
                </wp:positionH>
                <wp:positionV relativeFrom="paragraph">
                  <wp:posOffset>256540</wp:posOffset>
                </wp:positionV>
                <wp:extent cx="278130" cy="135255"/>
                <wp:effectExtent l="0" t="0" r="0" b="0"/>
                <wp:wrapNone/>
                <wp:docPr id="2083" name="Group 208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084" name="Graphic 2084"/>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CFEBED"/>
                          </a:solidFill>
                        </wps:spPr>
                        <wps:bodyPr wrap="square" lIns="0" tIns="0" rIns="0" bIns="0" rtlCol="0">
                          <a:noAutofit/>
                        </wps:bodyPr>
                      </wps:wsp>
                      <wps:wsp>
                        <wps:cNvPr id="2085" name="Graphic 2085"/>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00BBC5"/>
                            </a:solidFill>
                            <a:prstDash val="solid"/>
                          </a:ln>
                        </wps:spPr>
                        <wps:bodyPr wrap="square" lIns="0" tIns="0" rIns="0" bIns="0" rtlCol="0">
                          <a:noAutofit/>
                        </wps:bodyPr>
                      </wps:wsp>
                      <wps:wsp>
                        <wps:cNvPr id="2086" name="Textbox 2086"/>
                        <wps:cNvSpPr txBox="1"/>
                        <wps:spPr>
                          <a:xfrm>
                            <a:off x="0" y="0"/>
                            <a:ext cx="278130" cy="135255"/>
                          </a:xfrm>
                          <a:prstGeom prst="rect">
                            <a:avLst/>
                          </a:prstGeom>
                        </wps:spPr>
                        <wps:txbx>
                          <w:txbxContent>
                            <w:p w14:paraId="0A5A0510">
                              <w:pPr>
                                <w:spacing w:before="9"/>
                                <w:ind w:left="63" w:right="0" w:firstLine="0"/>
                                <w:jc w:val="left"/>
                                <w:rPr>
                                  <w:rFonts w:ascii="Tahoma"/>
                                  <w:sz w:val="16"/>
                                </w:rPr>
                              </w:pPr>
                              <w:r>
                                <w:rPr>
                                  <w:rFonts w:ascii="Tahoma"/>
                                  <w:color w:val="00BBC5"/>
                                  <w:w w:val="115"/>
                                  <w:sz w:val="16"/>
                                </w:rPr>
                                <w:t>F</w:t>
                              </w:r>
                            </w:p>
                          </w:txbxContent>
                        </wps:txbx>
                        <wps:bodyPr wrap="square" lIns="0" tIns="0" rIns="0" bIns="0" rtlCol="0">
                          <a:noAutofit/>
                        </wps:bodyPr>
                      </wps:wsp>
                    </wpg:wgp>
                  </a:graphicData>
                </a:graphic>
              </wp:anchor>
            </w:drawing>
          </mc:Choice>
          <mc:Fallback>
            <w:pict>
              <v:group id="Group 2083" o:spid="_x0000_s1026" o:spt="203" style="position:absolute;left:0pt;margin-left:505.35pt;margin-top:20.2pt;height:10.65pt;width:21.9pt;mso-position-horizontal-relative:page;z-index:251728896;mso-width-relative:page;mso-height-relative:page;" coordsize="278130,135255" o:gfxdata="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CA&#10;BQJT2QAAAAsBAAAPAAAAAAAAAAEAIAAAACIAAABkcnMvZG93bnJldi54bWxQSwECFAAUAAAACACH&#10;TuJATJqe1XkDAABHDAAADgAAAAAAAAABACAAAAAoAQAAZHJzL2Uyb0RvYy54bWxQSwUGAAAAAAYA&#10;BgBZAQAAEwcAAAAA&#10;">
                <o:lock v:ext="edit" aspectratio="f"/>
                <v:shape id="Graphic 2084" o:spid="_x0000_s1026" o:spt="100" style="position:absolute;left:0;top:0;height:135255;width:139700;" fillcolor="#CFEBED" filled="t" stroked="f" coordsize="139700,135255" o:gfxdata="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2+UQvQAA&#10;AN0AAAAPAAAAAAAAAAEAIAAAACIAAABkcnMvZG93bnJldi54bWxQSwECFAAUAAAACACHTuJAMy8F&#10;njsAAAA5AAAAEAAAAAAAAAABACAAAAAMAQAAZHJzL3NoYXBleG1sLnhtbFBLBQYAAAAABgAGAFsB&#10;AAC2AwAAAAA=&#10;" path="m139699,0l0,0,0,135001,139699,135001,139699,0xe">
                  <v:fill on="t" focussize="0,0"/>
                  <v:stroke on="f"/>
                  <v:imagedata o:title=""/>
                  <o:lock v:ext="edit" aspectratio="f"/>
                  <v:textbox inset="0mm,0mm,0mm,0mm"/>
                </v:shape>
                <v:shape id="Graphic 2085" o:spid="_x0000_s1026" o:spt="100" style="position:absolute;left:141236;top:2717;height:130810;width:135255;" filled="f" stroked="t" coordsize="135255,130810" o:gfxdata="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8Xem/&#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00BBC5" joinstyle="round"/>
                  <v:imagedata o:title=""/>
                  <o:lock v:ext="edit" aspectratio="f"/>
                  <v:textbox inset="0mm,0mm,0mm,0mm"/>
                </v:shape>
                <v:shape id="Textbox 2086" o:spid="_x0000_s1026" o:spt="202" type="#_x0000_t202" style="position:absolute;left:0;top:0;height:135255;width:278130;" filled="f" stroked="f" coordsize="21600,21600" o:gfxdata="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kqG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5A0510">
                        <w:pPr>
                          <w:spacing w:before="9"/>
                          <w:ind w:left="63" w:right="0" w:firstLine="0"/>
                          <w:jc w:val="left"/>
                          <w:rPr>
                            <w:rFonts w:ascii="Tahoma"/>
                            <w:sz w:val="16"/>
                          </w:rPr>
                        </w:pPr>
                        <w:r>
                          <w:rPr>
                            <w:rFonts w:ascii="Tahoma"/>
                            <w:color w:val="00BBC5"/>
                            <w:w w:val="115"/>
                            <w:sz w:val="16"/>
                          </w:rPr>
                          <w:t>F</w:t>
                        </w:r>
                      </w:p>
                    </w:txbxContent>
                  </v:textbox>
                </v:shape>
              </v:group>
            </w:pict>
          </mc:Fallback>
        </mc:AlternateContent>
      </w:r>
      <w:r>
        <w:rPr>
          <w:color w:val="231F20"/>
          <w:sz w:val="22"/>
        </w:rPr>
        <w:t>Olympus</w:t>
      </w:r>
      <w:r>
        <w:rPr>
          <w:color w:val="231F20"/>
          <w:spacing w:val="-16"/>
          <w:sz w:val="22"/>
        </w:rPr>
        <w:t xml:space="preserve"> </w:t>
      </w:r>
      <w:r>
        <w:rPr>
          <w:color w:val="231F20"/>
          <w:sz w:val="22"/>
        </w:rPr>
        <w:t>Mons,</w:t>
      </w:r>
      <w:r>
        <w:rPr>
          <w:color w:val="231F20"/>
          <w:spacing w:val="-15"/>
          <w:sz w:val="22"/>
        </w:rPr>
        <w:t xml:space="preserve"> </w:t>
      </w:r>
      <w:r>
        <w:rPr>
          <w:color w:val="231F20"/>
          <w:sz w:val="22"/>
        </w:rPr>
        <w:t>the</w:t>
      </w:r>
      <w:r>
        <w:rPr>
          <w:color w:val="231F20"/>
          <w:spacing w:val="-15"/>
          <w:sz w:val="22"/>
        </w:rPr>
        <w:t xml:space="preserve"> </w:t>
      </w:r>
      <w:r>
        <w:rPr>
          <w:color w:val="231F20"/>
          <w:sz w:val="22"/>
        </w:rPr>
        <w:t>largest</w:t>
      </w:r>
      <w:r>
        <w:rPr>
          <w:color w:val="231F20"/>
          <w:spacing w:val="-16"/>
          <w:sz w:val="22"/>
        </w:rPr>
        <w:t xml:space="preserve"> </w:t>
      </w:r>
      <w:r>
        <w:rPr>
          <w:color w:val="231F20"/>
          <w:sz w:val="22"/>
        </w:rPr>
        <w:t>volcano</w:t>
      </w:r>
      <w:r>
        <w:rPr>
          <w:color w:val="231F20"/>
          <w:spacing w:val="-15"/>
          <w:sz w:val="22"/>
        </w:rPr>
        <w:t xml:space="preserve"> </w:t>
      </w:r>
      <w:r>
        <w:rPr>
          <w:color w:val="231F20"/>
          <w:sz w:val="22"/>
        </w:rPr>
        <w:t>on</w:t>
      </w:r>
      <w:r>
        <w:rPr>
          <w:color w:val="231F20"/>
          <w:spacing w:val="-15"/>
          <w:sz w:val="22"/>
        </w:rPr>
        <w:t xml:space="preserve"> </w:t>
      </w:r>
      <w:r>
        <w:rPr>
          <w:color w:val="231F20"/>
          <w:sz w:val="22"/>
        </w:rPr>
        <w:t>Mars,</w:t>
      </w:r>
      <w:r>
        <w:rPr>
          <w:color w:val="231F20"/>
          <w:spacing w:val="-15"/>
          <w:sz w:val="22"/>
        </w:rPr>
        <w:t xml:space="preserve"> </w:t>
      </w:r>
      <w:r>
        <w:rPr>
          <w:color w:val="231F20"/>
          <w:sz w:val="22"/>
        </w:rPr>
        <w:t>is</w:t>
      </w:r>
      <w:r>
        <w:rPr>
          <w:color w:val="231F20"/>
          <w:spacing w:val="-16"/>
          <w:sz w:val="22"/>
        </w:rPr>
        <w:t xml:space="preserve"> </w:t>
      </w:r>
      <w:r>
        <w:rPr>
          <w:color w:val="231F20"/>
          <w:sz w:val="22"/>
        </w:rPr>
        <w:t>about</w:t>
      </w:r>
      <w:r>
        <w:rPr>
          <w:color w:val="231F20"/>
          <w:spacing w:val="-15"/>
          <w:sz w:val="22"/>
        </w:rPr>
        <w:t xml:space="preserve"> </w:t>
      </w:r>
      <w:r>
        <w:rPr>
          <w:color w:val="231F20"/>
          <w:sz w:val="22"/>
        </w:rPr>
        <w:t>twice</w:t>
      </w:r>
      <w:r>
        <w:rPr>
          <w:color w:val="231F20"/>
          <w:spacing w:val="-15"/>
          <w:sz w:val="22"/>
        </w:rPr>
        <w:t xml:space="preserve"> </w:t>
      </w:r>
      <w:r>
        <w:rPr>
          <w:color w:val="231F20"/>
          <w:sz w:val="22"/>
        </w:rPr>
        <w:t>as</w:t>
      </w:r>
      <w:r>
        <w:rPr>
          <w:color w:val="231F20"/>
          <w:spacing w:val="-16"/>
          <w:sz w:val="22"/>
        </w:rPr>
        <w:t xml:space="preserve"> </w:t>
      </w:r>
      <w:r>
        <w:rPr>
          <w:color w:val="231F20"/>
          <w:sz w:val="22"/>
        </w:rPr>
        <w:t>high</w:t>
      </w:r>
      <w:r>
        <w:rPr>
          <w:color w:val="231F20"/>
          <w:spacing w:val="-15"/>
          <w:sz w:val="22"/>
        </w:rPr>
        <w:t xml:space="preserve"> </w:t>
      </w:r>
      <w:r>
        <w:rPr>
          <w:color w:val="231F20"/>
          <w:sz w:val="22"/>
        </w:rPr>
        <w:t>as Mount Qomolangma.</w:t>
      </w:r>
    </w:p>
    <w:p w14:paraId="0D17ED53">
      <w:pPr>
        <w:pStyle w:val="11"/>
        <w:spacing w:before="1"/>
        <w:rPr>
          <w:sz w:val="28"/>
        </w:rPr>
      </w:pPr>
    </w:p>
    <w:p w14:paraId="60E9537D">
      <w:pPr>
        <w:pStyle w:val="10"/>
        <w:spacing w:before="1"/>
        <w:ind w:left="1559"/>
      </w:pPr>
      <w:r>
        <mc:AlternateContent>
          <mc:Choice Requires="wps">
            <w:drawing>
              <wp:anchor distT="0" distB="0" distL="0" distR="0" simplePos="0" relativeHeight="251728896" behindDoc="0" locked="0" layoutInCell="1" allowOverlap="1">
                <wp:simplePos x="0" y="0"/>
                <wp:positionH relativeFrom="page">
                  <wp:posOffset>742950</wp:posOffset>
                </wp:positionH>
                <wp:positionV relativeFrom="paragraph">
                  <wp:posOffset>49530</wp:posOffset>
                </wp:positionV>
                <wp:extent cx="52705" cy="2870200"/>
                <wp:effectExtent l="0" t="0" r="0" b="0"/>
                <wp:wrapNone/>
                <wp:docPr id="2087" name="Graphic 2087"/>
                <wp:cNvGraphicFramePr/>
                <a:graphic xmlns:a="http://schemas.openxmlformats.org/drawingml/2006/main">
                  <a:graphicData uri="http://schemas.microsoft.com/office/word/2010/wordprocessingShape">
                    <wps:wsp>
                      <wps:cNvSpPr/>
                      <wps:spPr>
                        <a:xfrm>
                          <a:off x="0" y="0"/>
                          <a:ext cx="52705" cy="2870200"/>
                        </a:xfrm>
                        <a:custGeom>
                          <a:avLst/>
                          <a:gdLst/>
                          <a:ahLst/>
                          <a:cxnLst/>
                          <a:rect l="l" t="t" r="r" b="b"/>
                          <a:pathLst>
                            <a:path w="52705" h="2870200">
                              <a:moveTo>
                                <a:pt x="52197" y="0"/>
                              </a:moveTo>
                              <a:lnTo>
                                <a:pt x="0" y="0"/>
                              </a:lnTo>
                              <a:lnTo>
                                <a:pt x="0" y="2869692"/>
                              </a:lnTo>
                              <a:lnTo>
                                <a:pt x="52197" y="2869692"/>
                              </a:lnTo>
                              <a:lnTo>
                                <a:pt x="52197" y="0"/>
                              </a:lnTo>
                              <a:close/>
                            </a:path>
                          </a:pathLst>
                        </a:custGeom>
                        <a:solidFill>
                          <a:srgbClr val="8FD4DA"/>
                        </a:solidFill>
                      </wps:spPr>
                      <wps:bodyPr wrap="square" lIns="0" tIns="0" rIns="0" bIns="0" rtlCol="0">
                        <a:noAutofit/>
                      </wps:bodyPr>
                    </wps:wsp>
                  </a:graphicData>
                </a:graphic>
              </wp:anchor>
            </w:drawing>
          </mc:Choice>
          <mc:Fallback>
            <w:pict>
              <v:shape id="Graphic 2087" o:spid="_x0000_s1026" o:spt="100" style="position:absolute;left:0pt;margin-left:58.5pt;margin-top:3.9pt;height:226pt;width:4.15pt;mso-position-horizontal-relative:page;z-index:251728896;mso-width-relative:page;mso-height-relative:page;" fillcolor="#8FD4DA" filled="t" stroked="f" coordsize="52705,2870200" o:gfxdata="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QS3jZAAAACQEAAA8AAAAAAAAAAQAgAAAAIgAAAGRycy9kb3ducmV2LnhtbFBLAQIUABQA&#10;AAAIAIdO4kATlhgfKAIAAOQEAAAOAAAAAAAAAAEAIAAAACgBAABkcnMvZTJvRG9jLnhtbFBLBQYA&#10;AAAABgAGAFkBAADCBQAAAAA=&#10;" path="m52197,0l0,0,0,2869692,52197,2869692,52197,0xe">
                <v:fill on="t" focussize="0,0"/>
                <v:stroke on="f"/>
                <v:imagedata o:title=""/>
                <o:lock v:ext="edit" aspectratio="f"/>
                <v:textbox inset="0mm,0mm,0mm,0mm"/>
              </v:shape>
            </w:pict>
          </mc:Fallback>
        </mc:AlternateContent>
      </w:r>
      <w:r>
        <w:rPr>
          <w:color w:val="11797A"/>
          <w:w w:val="85"/>
        </w:rPr>
        <w:t>WHILE</w:t>
      </w:r>
      <w:r>
        <w:rPr>
          <w:color w:val="11797A"/>
          <w:spacing w:val="-9"/>
          <w:w w:val="85"/>
        </w:rPr>
        <w:t xml:space="preserve"> </w:t>
      </w:r>
      <w:r>
        <w:rPr>
          <w:color w:val="93D6DB"/>
          <w:w w:val="85"/>
        </w:rPr>
        <w:t>YOU</w:t>
      </w:r>
      <w:r>
        <w:rPr>
          <w:color w:val="93D6DB"/>
          <w:spacing w:val="-13"/>
        </w:rPr>
        <w:t xml:space="preserve"> </w:t>
      </w:r>
      <w:r>
        <w:rPr>
          <w:color w:val="93D6DB"/>
          <w:spacing w:val="-2"/>
          <w:w w:val="85"/>
        </w:rPr>
        <w:t>WATCH</w:t>
      </w:r>
    </w:p>
    <w:p w14:paraId="4C379FD5">
      <w:pPr>
        <w:pStyle w:val="15"/>
        <w:numPr>
          <w:ilvl w:val="0"/>
          <w:numId w:val="65"/>
        </w:numPr>
        <w:tabs>
          <w:tab w:val="left" w:pos="1890"/>
        </w:tabs>
        <w:spacing w:before="190" w:after="0" w:line="240" w:lineRule="auto"/>
        <w:ind w:left="1890" w:right="0" w:hanging="323"/>
        <w:jc w:val="left"/>
        <w:rPr>
          <w:rFonts w:ascii="Tahoma"/>
          <w:sz w:val="26"/>
        </w:rPr>
      </w:pPr>
      <w:r>
        <w:rPr>
          <w:rFonts w:ascii="Tahoma"/>
          <w:color w:val="231F20"/>
          <w:spacing w:val="-2"/>
          <w:sz w:val="26"/>
        </w:rPr>
        <w:t>Check</w:t>
      </w:r>
      <w:r>
        <w:rPr>
          <w:rFonts w:ascii="Tahoma"/>
          <w:color w:val="231F20"/>
          <w:spacing w:val="-32"/>
          <w:sz w:val="26"/>
        </w:rPr>
        <w:t xml:space="preserve"> </w:t>
      </w:r>
      <w:r>
        <w:rPr>
          <w:rFonts w:ascii="Tahoma"/>
          <w:color w:val="231F20"/>
          <w:spacing w:val="-2"/>
          <w:sz w:val="26"/>
        </w:rPr>
        <w:t>your</w:t>
      </w:r>
      <w:r>
        <w:rPr>
          <w:rFonts w:ascii="Tahoma"/>
          <w:color w:val="231F20"/>
          <w:spacing w:val="-32"/>
          <w:sz w:val="26"/>
        </w:rPr>
        <w:t xml:space="preserve"> </w:t>
      </w:r>
      <w:r>
        <w:rPr>
          <w:rFonts w:ascii="Tahoma"/>
          <w:color w:val="231F20"/>
          <w:spacing w:val="-2"/>
          <w:sz w:val="26"/>
        </w:rPr>
        <w:t>answers</w:t>
      </w:r>
      <w:r>
        <w:rPr>
          <w:rFonts w:ascii="Tahoma"/>
          <w:color w:val="231F20"/>
          <w:spacing w:val="-31"/>
          <w:sz w:val="26"/>
        </w:rPr>
        <w:t xml:space="preserve"> </w:t>
      </w:r>
      <w:r>
        <w:rPr>
          <w:rFonts w:ascii="Tahoma"/>
          <w:color w:val="231F20"/>
          <w:spacing w:val="-2"/>
          <w:sz w:val="26"/>
        </w:rPr>
        <w:t>in</w:t>
      </w:r>
      <w:r>
        <w:rPr>
          <w:rFonts w:ascii="Tahoma"/>
          <w:color w:val="231F20"/>
          <w:spacing w:val="-32"/>
          <w:sz w:val="26"/>
        </w:rPr>
        <w:t xml:space="preserve"> </w:t>
      </w:r>
      <w:r>
        <w:rPr>
          <w:rFonts w:ascii="Tahoma"/>
          <w:color w:val="231F20"/>
          <w:spacing w:val="-2"/>
          <w:sz w:val="26"/>
        </w:rPr>
        <w:t>Before</w:t>
      </w:r>
      <w:r>
        <w:rPr>
          <w:rFonts w:ascii="Tahoma"/>
          <w:color w:val="231F20"/>
          <w:spacing w:val="-32"/>
          <w:sz w:val="26"/>
        </w:rPr>
        <w:t xml:space="preserve"> </w:t>
      </w:r>
      <w:r>
        <w:rPr>
          <w:rFonts w:ascii="Tahoma"/>
          <w:color w:val="231F20"/>
          <w:spacing w:val="-2"/>
          <w:sz w:val="26"/>
        </w:rPr>
        <w:t>You</w:t>
      </w:r>
      <w:r>
        <w:rPr>
          <w:rFonts w:ascii="Tahoma"/>
          <w:color w:val="231F20"/>
          <w:spacing w:val="-31"/>
          <w:sz w:val="26"/>
        </w:rPr>
        <w:t xml:space="preserve"> </w:t>
      </w:r>
      <w:r>
        <w:rPr>
          <w:rFonts w:ascii="Tahoma"/>
          <w:color w:val="231F20"/>
          <w:spacing w:val="-2"/>
          <w:sz w:val="26"/>
        </w:rPr>
        <w:t>Watch.</w:t>
      </w:r>
    </w:p>
    <w:p w14:paraId="39CC40B7">
      <w:pPr>
        <w:pStyle w:val="15"/>
        <w:numPr>
          <w:ilvl w:val="0"/>
          <w:numId w:val="65"/>
        </w:numPr>
        <w:tabs>
          <w:tab w:val="left" w:pos="1890"/>
        </w:tabs>
        <w:spacing w:before="153" w:after="0" w:line="240" w:lineRule="auto"/>
        <w:ind w:left="1890" w:right="0" w:hanging="323"/>
        <w:jc w:val="left"/>
        <w:rPr>
          <w:rFonts w:ascii="Tahoma"/>
          <w:sz w:val="26"/>
        </w:rPr>
      </w:pPr>
      <w:r>
        <w:rPr>
          <w:rFonts w:ascii="Tahoma"/>
          <w:color w:val="231F20"/>
          <w:spacing w:val="-2"/>
          <w:sz w:val="26"/>
        </w:rPr>
        <w:t>Put</w:t>
      </w:r>
      <w:r>
        <w:rPr>
          <w:rFonts w:ascii="Tahoma"/>
          <w:color w:val="231F20"/>
          <w:spacing w:val="-24"/>
          <w:sz w:val="26"/>
        </w:rPr>
        <w:t xml:space="preserve"> </w:t>
      </w:r>
      <w:r>
        <w:rPr>
          <w:rFonts w:ascii="Tahoma"/>
          <w:color w:val="231F20"/>
          <w:spacing w:val="-2"/>
          <w:sz w:val="26"/>
        </w:rPr>
        <w:t>the</w:t>
      </w:r>
      <w:r>
        <w:rPr>
          <w:rFonts w:ascii="Tahoma"/>
          <w:color w:val="231F20"/>
          <w:spacing w:val="-24"/>
          <w:sz w:val="26"/>
        </w:rPr>
        <w:t xml:space="preserve"> </w:t>
      </w:r>
      <w:r>
        <w:rPr>
          <w:rFonts w:ascii="Tahoma"/>
          <w:color w:val="231F20"/>
          <w:spacing w:val="-2"/>
          <w:sz w:val="26"/>
        </w:rPr>
        <w:t>events</w:t>
      </w:r>
      <w:r>
        <w:rPr>
          <w:rFonts w:ascii="Tahoma"/>
          <w:color w:val="231F20"/>
          <w:spacing w:val="-23"/>
          <w:sz w:val="26"/>
        </w:rPr>
        <w:t xml:space="preserve"> </w:t>
      </w:r>
      <w:r>
        <w:rPr>
          <w:rFonts w:ascii="Tahoma"/>
          <w:color w:val="231F20"/>
          <w:spacing w:val="-2"/>
          <w:sz w:val="26"/>
        </w:rPr>
        <w:t>in</w:t>
      </w:r>
      <w:r>
        <w:rPr>
          <w:rFonts w:ascii="Tahoma"/>
          <w:color w:val="231F20"/>
          <w:spacing w:val="-24"/>
          <w:sz w:val="26"/>
        </w:rPr>
        <w:t xml:space="preserve"> </w:t>
      </w:r>
      <w:r>
        <w:rPr>
          <w:rFonts w:ascii="Tahoma"/>
          <w:color w:val="231F20"/>
          <w:spacing w:val="-2"/>
          <w:sz w:val="26"/>
        </w:rPr>
        <w:t>the</w:t>
      </w:r>
      <w:r>
        <w:rPr>
          <w:rFonts w:ascii="Tahoma"/>
          <w:color w:val="231F20"/>
          <w:spacing w:val="-24"/>
          <w:sz w:val="26"/>
        </w:rPr>
        <w:t xml:space="preserve"> </w:t>
      </w:r>
      <w:r>
        <w:rPr>
          <w:rFonts w:ascii="Tahoma"/>
          <w:color w:val="231F20"/>
          <w:spacing w:val="-2"/>
          <w:sz w:val="26"/>
        </w:rPr>
        <w:t>correct</w:t>
      </w:r>
      <w:r>
        <w:rPr>
          <w:rFonts w:ascii="Tahoma"/>
          <w:color w:val="231F20"/>
          <w:spacing w:val="-23"/>
          <w:sz w:val="26"/>
        </w:rPr>
        <w:t xml:space="preserve"> </w:t>
      </w:r>
      <w:r>
        <w:rPr>
          <w:rFonts w:ascii="Tahoma"/>
          <w:color w:val="231F20"/>
          <w:spacing w:val="-2"/>
          <w:sz w:val="26"/>
        </w:rPr>
        <w:t>order.</w:t>
      </w:r>
    </w:p>
    <w:p w14:paraId="6AC46BFB">
      <w:pPr>
        <w:pStyle w:val="11"/>
        <w:tabs>
          <w:tab w:val="left" w:pos="2248"/>
        </w:tabs>
        <w:spacing w:before="265"/>
        <w:ind w:left="1907"/>
      </w:pPr>
      <w:r>
        <w:rPr>
          <w:color w:val="231F20"/>
          <w:u w:val="single" w:color="231F20"/>
        </w:rPr>
        <w:tab/>
      </w:r>
      <w:r>
        <w:rPr>
          <w:color w:val="231F20"/>
          <w:spacing w:val="80"/>
        </w:rPr>
        <w:t xml:space="preserve"> </w:t>
      </w:r>
      <w:r>
        <w:rPr>
          <w:color w:val="231F20"/>
          <w:spacing w:val="-2"/>
        </w:rPr>
        <w:t>The probe separates from the launch vehicle.</w:t>
      </w:r>
    </w:p>
    <w:p w14:paraId="4123FA45">
      <w:pPr>
        <w:pStyle w:val="11"/>
        <w:tabs>
          <w:tab w:val="left" w:pos="2248"/>
        </w:tabs>
        <w:spacing w:before="90"/>
        <w:ind w:left="1907"/>
      </w:pPr>
      <w:r>
        <w:rPr>
          <w:color w:val="231F20"/>
          <w:u w:val="single" w:color="231F20"/>
        </w:rPr>
        <w:tab/>
      </w:r>
      <w:r>
        <w:rPr>
          <w:color w:val="231F20"/>
          <w:spacing w:val="80"/>
          <w:w w:val="150"/>
        </w:rPr>
        <w:t xml:space="preserve"> </w:t>
      </w:r>
      <w:r>
        <w:rPr>
          <w:color w:val="231F20"/>
          <w:spacing w:val="-2"/>
        </w:rPr>
        <w:t>The lander lands on the surface of Mars.</w:t>
      </w:r>
    </w:p>
    <w:p w14:paraId="358BE7A1">
      <w:pPr>
        <w:pStyle w:val="11"/>
        <w:spacing w:before="55"/>
        <w:ind w:left="1907"/>
      </w:pPr>
      <w:r>
        <w:rPr>
          <w:rFonts w:ascii="Tahoma"/>
          <w:color w:val="231F20"/>
          <w:spacing w:val="18"/>
          <w:position w:val="2"/>
          <w:u w:val="single" w:color="231F20"/>
        </w:rPr>
        <w:t xml:space="preserve"> </w:t>
      </w:r>
      <w:r>
        <w:rPr>
          <w:rFonts w:ascii="Tahoma"/>
          <w:color w:val="231F20"/>
          <w:position w:val="2"/>
          <w:u w:val="single" w:color="231F20"/>
        </w:rPr>
        <w:t>1</w:t>
      </w:r>
      <w:r>
        <w:rPr>
          <w:rFonts w:ascii="Tahoma"/>
          <w:color w:val="231F20"/>
          <w:spacing w:val="36"/>
          <w:position w:val="2"/>
          <w:u w:val="single" w:color="231F20"/>
        </w:rPr>
        <w:t xml:space="preserve"> </w:t>
      </w:r>
      <w:r>
        <w:rPr>
          <w:rFonts w:ascii="Tahoma"/>
          <w:color w:val="231F20"/>
          <w:spacing w:val="69"/>
          <w:position w:val="2"/>
        </w:rPr>
        <w:t xml:space="preserve"> </w:t>
      </w:r>
      <w:r>
        <w:rPr>
          <w:color w:val="231F20"/>
        </w:rPr>
        <w:t>The</w:t>
      </w:r>
      <w:r>
        <w:rPr>
          <w:color w:val="231F20"/>
          <w:spacing w:val="-15"/>
        </w:rPr>
        <w:t xml:space="preserve"> </w:t>
      </w:r>
      <w:r>
        <w:rPr>
          <w:color w:val="231F20"/>
        </w:rPr>
        <w:t>probe</w:t>
      </w:r>
      <w:r>
        <w:rPr>
          <w:color w:val="231F20"/>
          <w:spacing w:val="-15"/>
        </w:rPr>
        <w:t xml:space="preserve"> </w:t>
      </w:r>
      <w:r>
        <w:rPr>
          <w:color w:val="231F20"/>
        </w:rPr>
        <w:t>enters</w:t>
      </w:r>
      <w:r>
        <w:rPr>
          <w:color w:val="231F20"/>
          <w:spacing w:val="-15"/>
        </w:rPr>
        <w:t xml:space="preserve"> </w:t>
      </w:r>
      <w:r>
        <w:rPr>
          <w:color w:val="231F20"/>
        </w:rPr>
        <w:t>the</w:t>
      </w:r>
      <w:r>
        <w:rPr>
          <w:color w:val="231F20"/>
          <w:spacing w:val="-15"/>
        </w:rPr>
        <w:t xml:space="preserve"> </w:t>
      </w:r>
      <w:r>
        <w:rPr>
          <w:color w:val="231F20"/>
        </w:rPr>
        <w:t>Earth-Mars</w:t>
      </w:r>
      <w:r>
        <w:rPr>
          <w:color w:val="231F20"/>
          <w:spacing w:val="-15"/>
        </w:rPr>
        <w:t xml:space="preserve"> </w:t>
      </w:r>
      <w:r>
        <w:rPr>
          <w:color w:val="231F20"/>
        </w:rPr>
        <w:t>transfer</w:t>
      </w:r>
      <w:r>
        <w:rPr>
          <w:color w:val="231F20"/>
          <w:spacing w:val="-15"/>
        </w:rPr>
        <w:t xml:space="preserve"> </w:t>
      </w:r>
      <w:r>
        <w:rPr>
          <w:color w:val="231F20"/>
          <w:spacing w:val="-2"/>
        </w:rPr>
        <w:t>orbit.</w:t>
      </w:r>
    </w:p>
    <w:p w14:paraId="32F2AB96">
      <w:pPr>
        <w:pStyle w:val="11"/>
        <w:tabs>
          <w:tab w:val="left" w:pos="2248"/>
        </w:tabs>
        <w:spacing w:before="89"/>
        <w:ind w:left="1907"/>
      </w:pPr>
      <w:r>
        <w:rPr>
          <w:color w:val="231F20"/>
          <w:u w:val="single" w:color="231F20"/>
        </w:rPr>
        <w:tab/>
      </w:r>
      <w:r>
        <w:rPr>
          <w:color w:val="231F20"/>
          <w:spacing w:val="80"/>
          <w:w w:val="150"/>
        </w:rPr>
        <w:t xml:space="preserve"> </w:t>
      </w:r>
      <w:r>
        <w:rPr>
          <w:color w:val="231F20"/>
          <w:spacing w:val="-2"/>
        </w:rPr>
        <w:t>Controllers on Earth guide the probe into the orbit around Mars.</w:t>
      </w:r>
    </w:p>
    <w:p w14:paraId="1FB75EBE">
      <w:pPr>
        <w:pStyle w:val="11"/>
        <w:tabs>
          <w:tab w:val="left" w:pos="2248"/>
        </w:tabs>
        <w:spacing w:before="89"/>
        <w:ind w:left="1907"/>
      </w:pPr>
      <w:r>
        <w:rPr>
          <w:color w:val="231F20"/>
          <w:u w:val="single" w:color="231F20"/>
        </w:rPr>
        <w:tab/>
      </w:r>
      <w:r>
        <w:rPr>
          <w:color w:val="231F20"/>
          <w:spacing w:val="80"/>
          <w:w w:val="150"/>
        </w:rPr>
        <w:t xml:space="preserve"> </w:t>
      </w:r>
      <w:r>
        <w:rPr>
          <w:color w:val="231F20"/>
          <w:spacing w:val="-2"/>
        </w:rPr>
        <w:t>The lander discards the protective shield and the parachute.</w:t>
      </w:r>
    </w:p>
    <w:p w14:paraId="31355B50">
      <w:pPr>
        <w:pStyle w:val="11"/>
        <w:tabs>
          <w:tab w:val="left" w:pos="2248"/>
        </w:tabs>
        <w:spacing w:before="89"/>
        <w:ind w:left="1907"/>
      </w:pPr>
      <w:r>
        <w:rPr>
          <w:color w:val="231F20"/>
          <w:u w:val="single" w:color="231F20"/>
        </w:rPr>
        <w:tab/>
      </w:r>
      <w:r>
        <w:rPr>
          <w:color w:val="231F20"/>
          <w:spacing w:val="80"/>
          <w:w w:val="150"/>
        </w:rPr>
        <w:t xml:space="preserve"> </w:t>
      </w:r>
      <w:r>
        <w:rPr>
          <w:color w:val="231F20"/>
          <w:spacing w:val="-2"/>
        </w:rPr>
        <w:t>The space-to-ground communications link is created.</w:t>
      </w:r>
    </w:p>
    <w:p w14:paraId="581BA8FF">
      <w:pPr>
        <w:pStyle w:val="11"/>
        <w:tabs>
          <w:tab w:val="left" w:pos="2248"/>
        </w:tabs>
        <w:spacing w:before="89"/>
        <w:ind w:left="1907"/>
      </w:pPr>
      <w:r>
        <w:rPr>
          <w:color w:val="231F20"/>
          <w:u w:val="single" w:color="231F20"/>
        </w:rPr>
        <w:tab/>
      </w:r>
      <w:r>
        <w:rPr>
          <w:color w:val="231F20"/>
          <w:spacing w:val="80"/>
        </w:rPr>
        <w:t xml:space="preserve"> </w:t>
      </w:r>
      <w:r>
        <w:rPr>
          <w:color w:val="231F20"/>
          <w:spacing w:val="-2"/>
        </w:rPr>
        <w:t>The orbiter and the lander separate.</w:t>
      </w:r>
    </w:p>
    <w:p w14:paraId="4DADB2CE">
      <w:pPr>
        <w:pStyle w:val="11"/>
        <w:tabs>
          <w:tab w:val="left" w:pos="2248"/>
        </w:tabs>
        <w:spacing w:before="89"/>
        <w:ind w:left="1907"/>
      </w:pPr>
      <w:r>
        <w:rPr>
          <w:color w:val="231F20"/>
          <w:u w:val="single" w:color="231F20"/>
        </w:rPr>
        <w:tab/>
      </w:r>
      <w:r>
        <w:rPr>
          <w:color w:val="231F20"/>
          <w:spacing w:val="80"/>
          <w:w w:val="150"/>
        </w:rPr>
        <w:t xml:space="preserve"> </w:t>
      </w:r>
      <w:r>
        <w:rPr>
          <w:color w:val="231F20"/>
          <w:spacing w:val="-2"/>
        </w:rPr>
        <w:t>The rover transmits data back to Earth and receives orders from Earth.</w:t>
      </w:r>
    </w:p>
    <w:p w14:paraId="63FF3B8A">
      <w:pPr>
        <w:pStyle w:val="11"/>
        <w:tabs>
          <w:tab w:val="left" w:pos="2248"/>
        </w:tabs>
        <w:spacing w:before="89"/>
        <w:ind w:left="1907"/>
      </w:pPr>
      <w:r>
        <w:rPr>
          <w:color w:val="231F20"/>
          <w:u w:val="single" w:color="231F20"/>
        </w:rPr>
        <w:tab/>
      </w:r>
      <w:r>
        <w:rPr>
          <w:color w:val="231F20"/>
          <w:spacing w:val="80"/>
          <w:w w:val="150"/>
        </w:rPr>
        <w:t xml:space="preserve"> </w:t>
      </w:r>
      <w:r>
        <w:rPr>
          <w:color w:val="231F20"/>
          <w:spacing w:val="-2"/>
        </w:rPr>
        <w:t>The rover begins to explore the surface of Mars.</w:t>
      </w:r>
    </w:p>
    <w:p w14:paraId="53A2D9F8">
      <w:pPr>
        <w:pStyle w:val="11"/>
        <w:spacing w:before="7"/>
        <w:rPr>
          <w:sz w:val="30"/>
        </w:rPr>
      </w:pPr>
    </w:p>
    <w:p w14:paraId="4544A9BE">
      <w:pPr>
        <w:pStyle w:val="10"/>
      </w:pPr>
      <w:r>
        <mc:AlternateContent>
          <mc:Choice Requires="wps">
            <w:drawing>
              <wp:anchor distT="0" distB="0" distL="0" distR="0" simplePos="0" relativeHeight="251723776" behindDoc="0" locked="0" layoutInCell="1" allowOverlap="1">
                <wp:simplePos x="0" y="0"/>
                <wp:positionH relativeFrom="page">
                  <wp:posOffset>742950</wp:posOffset>
                </wp:positionH>
                <wp:positionV relativeFrom="paragraph">
                  <wp:posOffset>29210</wp:posOffset>
                </wp:positionV>
                <wp:extent cx="52705" cy="647700"/>
                <wp:effectExtent l="0" t="0" r="0" b="0"/>
                <wp:wrapNone/>
                <wp:docPr id="2088" name="Graphic 2088"/>
                <wp:cNvGraphicFramePr/>
                <a:graphic xmlns:a="http://schemas.openxmlformats.org/drawingml/2006/main">
                  <a:graphicData uri="http://schemas.microsoft.com/office/word/2010/wordprocessingShape">
                    <wps:wsp>
                      <wps:cNvSpPr/>
                      <wps:spPr>
                        <a:xfrm>
                          <a:off x="0" y="0"/>
                          <a:ext cx="52705" cy="647700"/>
                        </a:xfrm>
                        <a:custGeom>
                          <a:avLst/>
                          <a:gdLst/>
                          <a:ahLst/>
                          <a:cxnLst/>
                          <a:rect l="l" t="t" r="r" b="b"/>
                          <a:pathLst>
                            <a:path w="52705" h="647700">
                              <a:moveTo>
                                <a:pt x="52197" y="0"/>
                              </a:moveTo>
                              <a:lnTo>
                                <a:pt x="0" y="0"/>
                              </a:lnTo>
                              <a:lnTo>
                                <a:pt x="0" y="647699"/>
                              </a:lnTo>
                              <a:lnTo>
                                <a:pt x="52197" y="647699"/>
                              </a:lnTo>
                              <a:lnTo>
                                <a:pt x="52197" y="0"/>
                              </a:lnTo>
                              <a:close/>
                            </a:path>
                          </a:pathLst>
                        </a:custGeom>
                        <a:solidFill>
                          <a:srgbClr val="B49EC3"/>
                        </a:solidFill>
                      </wps:spPr>
                      <wps:bodyPr wrap="square" lIns="0" tIns="0" rIns="0" bIns="0" rtlCol="0">
                        <a:noAutofit/>
                      </wps:bodyPr>
                    </wps:wsp>
                  </a:graphicData>
                </a:graphic>
              </wp:anchor>
            </w:drawing>
          </mc:Choice>
          <mc:Fallback>
            <w:pict>
              <v:shape id="Graphic 2088" o:spid="_x0000_s1026" o:spt="100" style="position:absolute;left:0pt;margin-left:58.5pt;margin-top:2.3pt;height:51pt;width:4.15pt;mso-position-horizontal-relative:page;z-index:251723776;mso-width-relative:page;mso-height-relative:page;" fillcolor="#B49EC3" filled="t" stroked="f" coordsize="52705,647700" o:gfxdata="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iU2e/YAAAACQEAAA8AAAAAAAAAAQAgAAAAIgAAAGRycy9kb3ducmV2LnhtbFBLAQIUABQA&#10;AAAIAIdO4kA3JMW9KQIAAOAEAAAOAAAAAAAAAAEAIAAAACcBAABkcnMvZTJvRG9jLnhtbFBLBQYA&#10;AAAABgAGAFkBAADCBQAAAAA=&#10;" path="m52197,0l0,0,0,647699,52197,647699,52197,0xe">
                <v:fill on="t" focussize="0,0"/>
                <v:stroke on="f"/>
                <v:imagedata o:title=""/>
                <o:lock v:ext="edit" aspectratio="f"/>
                <v:textbox inset="0mm,0mm,0mm,0mm"/>
              </v:shape>
            </w:pict>
          </mc:Fallback>
        </mc:AlternateContent>
      </w:r>
      <w:r>
        <w:rPr>
          <w:color w:val="855C98"/>
          <w:w w:val="90"/>
        </w:rPr>
        <w:t>AFTER</w:t>
      </w:r>
      <w:r>
        <w:rPr>
          <w:color w:val="855C98"/>
          <w:spacing w:val="-8"/>
          <w:w w:val="90"/>
        </w:rPr>
        <w:t xml:space="preserve"> </w:t>
      </w:r>
      <w:r>
        <w:rPr>
          <w:color w:val="B098BF"/>
          <w:w w:val="90"/>
        </w:rPr>
        <w:t>YOU</w:t>
      </w:r>
      <w:r>
        <w:rPr>
          <w:color w:val="B098BF"/>
          <w:spacing w:val="-7"/>
          <w:w w:val="90"/>
        </w:rPr>
        <w:t xml:space="preserve"> </w:t>
      </w:r>
      <w:r>
        <w:rPr>
          <w:color w:val="B098BF"/>
          <w:spacing w:val="-2"/>
          <w:w w:val="90"/>
        </w:rPr>
        <w:t>WATCH</w:t>
      </w:r>
    </w:p>
    <w:p w14:paraId="542DA0B1">
      <w:pPr>
        <w:spacing w:before="132" w:line="213" w:lineRule="auto"/>
        <w:ind w:left="1585" w:right="1294" w:firstLine="0"/>
        <w:jc w:val="left"/>
        <w:rPr>
          <w:rFonts w:ascii="Tahoma"/>
          <w:sz w:val="26"/>
        </w:rPr>
      </w:pPr>
      <w:r>
        <w:rPr>
          <w:rFonts w:ascii="Tahoma"/>
          <w:color w:val="231F20"/>
          <w:w w:val="105"/>
          <w:sz w:val="26"/>
        </w:rPr>
        <w:t>Work</w:t>
      </w:r>
      <w:r>
        <w:rPr>
          <w:rFonts w:ascii="Tahoma"/>
          <w:color w:val="231F20"/>
          <w:spacing w:val="-21"/>
          <w:w w:val="105"/>
          <w:sz w:val="26"/>
        </w:rPr>
        <w:t xml:space="preserve"> </w:t>
      </w:r>
      <w:r>
        <w:rPr>
          <w:rFonts w:ascii="Tahoma"/>
          <w:color w:val="231F20"/>
          <w:w w:val="105"/>
          <w:sz w:val="26"/>
        </w:rPr>
        <w:t>in</w:t>
      </w:r>
      <w:r>
        <w:rPr>
          <w:rFonts w:ascii="Tahoma"/>
          <w:color w:val="231F20"/>
          <w:spacing w:val="-21"/>
          <w:w w:val="105"/>
          <w:sz w:val="26"/>
        </w:rPr>
        <w:t xml:space="preserve"> </w:t>
      </w:r>
      <w:r>
        <w:rPr>
          <w:rFonts w:ascii="Tahoma"/>
          <w:color w:val="231F20"/>
          <w:w w:val="105"/>
          <w:sz w:val="26"/>
        </w:rPr>
        <w:t>pairs.</w:t>
      </w:r>
      <w:r>
        <w:rPr>
          <w:rFonts w:ascii="Tahoma"/>
          <w:color w:val="231F20"/>
          <w:spacing w:val="-21"/>
          <w:w w:val="105"/>
          <w:sz w:val="26"/>
        </w:rPr>
        <w:t xml:space="preserve"> </w:t>
      </w:r>
      <w:r>
        <w:rPr>
          <w:rFonts w:ascii="Tahoma"/>
          <w:color w:val="231F20"/>
          <w:w w:val="105"/>
          <w:sz w:val="26"/>
        </w:rPr>
        <w:t>One</w:t>
      </w:r>
      <w:r>
        <w:rPr>
          <w:rFonts w:ascii="Tahoma"/>
          <w:color w:val="231F20"/>
          <w:spacing w:val="-21"/>
          <w:w w:val="105"/>
          <w:sz w:val="26"/>
        </w:rPr>
        <w:t xml:space="preserve"> </w:t>
      </w:r>
      <w:r>
        <w:rPr>
          <w:rFonts w:ascii="Tahoma"/>
          <w:color w:val="231F20"/>
          <w:w w:val="105"/>
          <w:sz w:val="26"/>
        </w:rPr>
        <w:t>student</w:t>
      </w:r>
      <w:r>
        <w:rPr>
          <w:rFonts w:ascii="Tahoma"/>
          <w:color w:val="231F20"/>
          <w:spacing w:val="-21"/>
          <w:w w:val="105"/>
          <w:sz w:val="26"/>
        </w:rPr>
        <w:t xml:space="preserve"> </w:t>
      </w:r>
      <w:r>
        <w:rPr>
          <w:rFonts w:ascii="Tahoma"/>
          <w:color w:val="231F20"/>
          <w:w w:val="105"/>
          <w:sz w:val="26"/>
        </w:rPr>
        <w:t>acts</w:t>
      </w:r>
      <w:r>
        <w:rPr>
          <w:rFonts w:ascii="Tahoma"/>
          <w:color w:val="231F20"/>
          <w:spacing w:val="-21"/>
          <w:w w:val="105"/>
          <w:sz w:val="26"/>
        </w:rPr>
        <w:t xml:space="preserve"> </w:t>
      </w:r>
      <w:r>
        <w:rPr>
          <w:rFonts w:ascii="Tahoma"/>
          <w:color w:val="231F20"/>
          <w:w w:val="105"/>
          <w:sz w:val="26"/>
        </w:rPr>
        <w:t>as</w:t>
      </w:r>
      <w:r>
        <w:rPr>
          <w:rFonts w:ascii="Tahoma"/>
          <w:color w:val="231F20"/>
          <w:spacing w:val="-21"/>
          <w:w w:val="105"/>
          <w:sz w:val="26"/>
        </w:rPr>
        <w:t xml:space="preserve"> </w:t>
      </w:r>
      <w:r>
        <w:rPr>
          <w:rFonts w:ascii="Tahoma"/>
          <w:color w:val="231F20"/>
          <w:w w:val="105"/>
          <w:sz w:val="26"/>
        </w:rPr>
        <w:t>a</w:t>
      </w:r>
      <w:r>
        <w:rPr>
          <w:rFonts w:ascii="Tahoma"/>
          <w:color w:val="231F20"/>
          <w:spacing w:val="-21"/>
          <w:w w:val="105"/>
          <w:sz w:val="26"/>
        </w:rPr>
        <w:t xml:space="preserve"> </w:t>
      </w:r>
      <w:r>
        <w:rPr>
          <w:rFonts w:ascii="Tahoma"/>
          <w:color w:val="231F20"/>
          <w:w w:val="105"/>
          <w:sz w:val="26"/>
        </w:rPr>
        <w:t>space</w:t>
      </w:r>
      <w:r>
        <w:rPr>
          <w:rFonts w:ascii="Tahoma"/>
          <w:color w:val="231F20"/>
          <w:spacing w:val="-21"/>
          <w:w w:val="105"/>
          <w:sz w:val="26"/>
        </w:rPr>
        <w:t xml:space="preserve"> </w:t>
      </w:r>
      <w:r>
        <w:rPr>
          <w:rFonts w:ascii="Tahoma"/>
          <w:color w:val="231F20"/>
          <w:w w:val="105"/>
          <w:sz w:val="26"/>
        </w:rPr>
        <w:t>expert</w:t>
      </w:r>
      <w:r>
        <w:rPr>
          <w:rFonts w:ascii="Tahoma"/>
          <w:color w:val="231F20"/>
          <w:spacing w:val="-21"/>
          <w:w w:val="105"/>
          <w:sz w:val="26"/>
        </w:rPr>
        <w:t xml:space="preserve"> </w:t>
      </w:r>
      <w:r>
        <w:rPr>
          <w:rFonts w:ascii="Tahoma"/>
          <w:color w:val="231F20"/>
          <w:w w:val="105"/>
          <w:sz w:val="26"/>
        </w:rPr>
        <w:t>and</w:t>
      </w:r>
      <w:r>
        <w:rPr>
          <w:rFonts w:ascii="Tahoma"/>
          <w:color w:val="231F20"/>
          <w:spacing w:val="-21"/>
          <w:w w:val="105"/>
          <w:sz w:val="26"/>
        </w:rPr>
        <w:t xml:space="preserve"> </w:t>
      </w:r>
      <w:r>
        <w:rPr>
          <w:rFonts w:ascii="Tahoma"/>
          <w:color w:val="231F20"/>
          <w:w w:val="105"/>
          <w:sz w:val="26"/>
        </w:rPr>
        <w:t>the</w:t>
      </w:r>
      <w:r>
        <w:rPr>
          <w:rFonts w:ascii="Tahoma"/>
          <w:color w:val="231F20"/>
          <w:spacing w:val="-21"/>
          <w:w w:val="105"/>
          <w:sz w:val="26"/>
        </w:rPr>
        <w:t xml:space="preserve"> </w:t>
      </w:r>
      <w:r>
        <w:rPr>
          <w:rFonts w:ascii="Tahoma"/>
          <w:color w:val="231F20"/>
          <w:w w:val="105"/>
          <w:sz w:val="26"/>
        </w:rPr>
        <w:t>other</w:t>
      </w:r>
      <w:r>
        <w:rPr>
          <w:rFonts w:ascii="Tahoma"/>
          <w:color w:val="231F20"/>
          <w:spacing w:val="-21"/>
          <w:w w:val="105"/>
          <w:sz w:val="26"/>
        </w:rPr>
        <w:t xml:space="preserve"> </w:t>
      </w:r>
      <w:r>
        <w:rPr>
          <w:rFonts w:ascii="Tahoma"/>
          <w:color w:val="231F20"/>
          <w:w w:val="105"/>
          <w:sz w:val="26"/>
        </w:rPr>
        <w:t>acts</w:t>
      </w:r>
      <w:r>
        <w:rPr>
          <w:rFonts w:ascii="Tahoma"/>
          <w:color w:val="231F20"/>
          <w:spacing w:val="-21"/>
          <w:w w:val="105"/>
          <w:sz w:val="26"/>
        </w:rPr>
        <w:t xml:space="preserve"> </w:t>
      </w:r>
      <w:r>
        <w:rPr>
          <w:rFonts w:ascii="Tahoma"/>
          <w:color w:val="231F20"/>
          <w:w w:val="105"/>
          <w:sz w:val="26"/>
        </w:rPr>
        <w:t>as</w:t>
      </w:r>
      <w:r>
        <w:rPr>
          <w:rFonts w:ascii="Tahoma"/>
          <w:color w:val="231F20"/>
          <w:spacing w:val="-21"/>
          <w:w w:val="105"/>
          <w:sz w:val="26"/>
        </w:rPr>
        <w:t xml:space="preserve"> </w:t>
      </w:r>
      <w:r>
        <w:rPr>
          <w:rFonts w:ascii="Tahoma"/>
          <w:color w:val="231F20"/>
          <w:w w:val="105"/>
          <w:sz w:val="26"/>
        </w:rPr>
        <w:t xml:space="preserve">a </w:t>
      </w:r>
      <w:r>
        <w:rPr>
          <w:rFonts w:ascii="Tahoma"/>
          <w:color w:val="231F20"/>
          <w:sz w:val="26"/>
        </w:rPr>
        <w:t>reporter.</w:t>
      </w:r>
      <w:r>
        <w:rPr>
          <w:rFonts w:ascii="Tahoma"/>
          <w:color w:val="231F20"/>
          <w:spacing w:val="-9"/>
          <w:sz w:val="26"/>
        </w:rPr>
        <w:t xml:space="preserve"> </w:t>
      </w:r>
      <w:r>
        <w:rPr>
          <w:rFonts w:ascii="Tahoma"/>
          <w:color w:val="231F20"/>
          <w:sz w:val="26"/>
        </w:rPr>
        <w:t>Use</w:t>
      </w:r>
      <w:r>
        <w:rPr>
          <w:rFonts w:ascii="Tahoma"/>
          <w:color w:val="231F20"/>
          <w:spacing w:val="-9"/>
          <w:sz w:val="26"/>
        </w:rPr>
        <w:t xml:space="preserve"> </w:t>
      </w:r>
      <w:r>
        <w:rPr>
          <w:rFonts w:ascii="Tahoma"/>
          <w:color w:val="231F20"/>
          <w:sz w:val="26"/>
        </w:rPr>
        <w:t>what</w:t>
      </w:r>
      <w:r>
        <w:rPr>
          <w:rFonts w:ascii="Tahoma"/>
          <w:color w:val="231F20"/>
          <w:spacing w:val="-9"/>
          <w:sz w:val="26"/>
        </w:rPr>
        <w:t xml:space="preserve"> </w:t>
      </w:r>
      <w:r>
        <w:rPr>
          <w:rFonts w:ascii="Tahoma"/>
          <w:color w:val="231F20"/>
          <w:sz w:val="26"/>
        </w:rPr>
        <w:t>you</w:t>
      </w:r>
      <w:r>
        <w:rPr>
          <w:rFonts w:ascii="Tahoma"/>
          <w:color w:val="231F20"/>
          <w:spacing w:val="-9"/>
          <w:sz w:val="26"/>
        </w:rPr>
        <w:t xml:space="preserve"> </w:t>
      </w:r>
      <w:r>
        <w:rPr>
          <w:rFonts w:ascii="Tahoma"/>
          <w:color w:val="231F20"/>
          <w:sz w:val="26"/>
        </w:rPr>
        <w:t>have</w:t>
      </w:r>
      <w:r>
        <w:rPr>
          <w:rFonts w:ascii="Tahoma"/>
          <w:color w:val="231F20"/>
          <w:spacing w:val="-9"/>
          <w:sz w:val="26"/>
        </w:rPr>
        <w:t xml:space="preserve"> </w:t>
      </w:r>
      <w:r>
        <w:rPr>
          <w:rFonts w:ascii="Tahoma"/>
          <w:color w:val="231F20"/>
          <w:sz w:val="26"/>
        </w:rPr>
        <w:t>learnt</w:t>
      </w:r>
      <w:r>
        <w:rPr>
          <w:rFonts w:ascii="Tahoma"/>
          <w:color w:val="231F20"/>
          <w:spacing w:val="-9"/>
          <w:sz w:val="26"/>
        </w:rPr>
        <w:t xml:space="preserve"> </w:t>
      </w:r>
      <w:r>
        <w:rPr>
          <w:rFonts w:ascii="Tahoma"/>
          <w:color w:val="231F20"/>
          <w:sz w:val="26"/>
        </w:rPr>
        <w:t>from</w:t>
      </w:r>
      <w:r>
        <w:rPr>
          <w:rFonts w:ascii="Tahoma"/>
          <w:color w:val="231F20"/>
          <w:spacing w:val="-9"/>
          <w:sz w:val="26"/>
        </w:rPr>
        <w:t xml:space="preserve"> </w:t>
      </w:r>
      <w:r>
        <w:rPr>
          <w:rFonts w:ascii="Tahoma"/>
          <w:color w:val="231F20"/>
          <w:sz w:val="26"/>
        </w:rPr>
        <w:t>the</w:t>
      </w:r>
      <w:r>
        <w:rPr>
          <w:rFonts w:ascii="Tahoma"/>
          <w:color w:val="231F20"/>
          <w:spacing w:val="-9"/>
          <w:sz w:val="26"/>
        </w:rPr>
        <w:t xml:space="preserve"> </w:t>
      </w:r>
      <w:r>
        <w:rPr>
          <w:rFonts w:ascii="Tahoma"/>
          <w:color w:val="231F20"/>
          <w:sz w:val="26"/>
        </w:rPr>
        <w:t>video</w:t>
      </w:r>
      <w:r>
        <w:rPr>
          <w:rFonts w:ascii="Tahoma"/>
          <w:color w:val="231F20"/>
          <w:spacing w:val="-9"/>
          <w:sz w:val="26"/>
        </w:rPr>
        <w:t xml:space="preserve"> </w:t>
      </w:r>
      <w:r>
        <w:rPr>
          <w:rFonts w:ascii="Tahoma"/>
          <w:color w:val="231F20"/>
          <w:sz w:val="26"/>
        </w:rPr>
        <w:t>to</w:t>
      </w:r>
      <w:r>
        <w:rPr>
          <w:rFonts w:ascii="Tahoma"/>
          <w:color w:val="231F20"/>
          <w:spacing w:val="-9"/>
          <w:sz w:val="26"/>
        </w:rPr>
        <w:t xml:space="preserve"> </w:t>
      </w:r>
      <w:r>
        <w:rPr>
          <w:rFonts w:ascii="Tahoma"/>
          <w:color w:val="231F20"/>
          <w:sz w:val="26"/>
        </w:rPr>
        <w:t>make</w:t>
      </w:r>
      <w:r>
        <w:rPr>
          <w:rFonts w:ascii="Tahoma"/>
          <w:color w:val="231F20"/>
          <w:spacing w:val="-9"/>
          <w:sz w:val="26"/>
        </w:rPr>
        <w:t xml:space="preserve"> </w:t>
      </w:r>
      <w:r>
        <w:rPr>
          <w:rFonts w:ascii="Tahoma"/>
          <w:color w:val="231F20"/>
          <w:sz w:val="26"/>
        </w:rPr>
        <w:t>up</w:t>
      </w:r>
      <w:r>
        <w:rPr>
          <w:rFonts w:ascii="Tahoma"/>
          <w:color w:val="231F20"/>
          <w:spacing w:val="-9"/>
          <w:sz w:val="26"/>
        </w:rPr>
        <w:t xml:space="preserve"> </w:t>
      </w:r>
      <w:r>
        <w:rPr>
          <w:rFonts w:ascii="Tahoma"/>
          <w:color w:val="231F20"/>
          <w:sz w:val="26"/>
        </w:rPr>
        <w:t>an</w:t>
      </w:r>
      <w:r>
        <w:rPr>
          <w:rFonts w:ascii="Tahoma"/>
          <w:color w:val="231F20"/>
          <w:spacing w:val="-9"/>
          <w:sz w:val="26"/>
        </w:rPr>
        <w:t xml:space="preserve"> </w:t>
      </w:r>
      <w:r>
        <w:rPr>
          <w:rFonts w:ascii="Tahoma"/>
          <w:color w:val="231F20"/>
          <w:sz w:val="26"/>
        </w:rPr>
        <w:t>interview.</w:t>
      </w:r>
    </w:p>
    <w:p w14:paraId="3D0585F2">
      <w:pPr>
        <w:pStyle w:val="11"/>
        <w:rPr>
          <w:rFonts w:ascii="Tahoma"/>
          <w:sz w:val="20"/>
        </w:rPr>
      </w:pPr>
    </w:p>
    <w:p w14:paraId="598F5600">
      <w:pPr>
        <w:pStyle w:val="11"/>
        <w:rPr>
          <w:rFonts w:ascii="Tahoma"/>
          <w:sz w:val="20"/>
        </w:rPr>
      </w:pPr>
    </w:p>
    <w:p w14:paraId="22152498">
      <w:pPr>
        <w:pStyle w:val="11"/>
        <w:spacing w:before="5"/>
        <w:rPr>
          <w:rFonts w:ascii="Tahoma"/>
          <w:sz w:val="20"/>
        </w:rPr>
      </w:pPr>
    </w:p>
    <w:p w14:paraId="364A65CC">
      <w:pPr>
        <w:tabs>
          <w:tab w:val="left" w:pos="1155"/>
        </w:tabs>
        <w:spacing w:before="0"/>
        <w:ind w:left="619" w:right="0" w:firstLine="0"/>
        <w:jc w:val="left"/>
        <w:rPr>
          <w:sz w:val="18"/>
        </w:rPr>
      </w:pPr>
      <w:r>
        <w:rPr>
          <w:rFonts w:ascii="Tahoma"/>
          <w:color w:val="231F20"/>
          <w:spacing w:val="-5"/>
          <w:sz w:val="20"/>
        </w:rPr>
        <w:t>48</w:t>
      </w:r>
      <w:r>
        <w:rPr>
          <w:rFonts w:ascii="Tahoma"/>
          <w:color w:val="231F20"/>
          <w:sz w:val="20"/>
        </w:rPr>
        <w:tab/>
      </w:r>
      <w:r>
        <w:rPr>
          <w:color w:val="231F20"/>
          <w:sz w:val="18"/>
        </w:rPr>
        <w:t>UNIT</w:t>
      </w:r>
      <w:r>
        <w:rPr>
          <w:color w:val="231F20"/>
          <w:spacing w:val="-11"/>
          <w:sz w:val="18"/>
        </w:rPr>
        <w:t xml:space="preserve"> </w:t>
      </w:r>
      <w:r>
        <w:rPr>
          <w:color w:val="231F20"/>
          <w:sz w:val="18"/>
        </w:rPr>
        <w:t>4</w:t>
      </w:r>
      <w:r>
        <w:rPr>
          <w:color w:val="231F20"/>
          <w:spacing w:val="-10"/>
          <w:sz w:val="18"/>
        </w:rPr>
        <w:t xml:space="preserve"> </w:t>
      </w:r>
      <w:r>
        <w:rPr>
          <w:color w:val="231F20"/>
          <w:sz w:val="18"/>
        </w:rPr>
        <w:t>SPACE</w:t>
      </w:r>
      <w:r>
        <w:rPr>
          <w:color w:val="231F20"/>
          <w:spacing w:val="-11"/>
          <w:sz w:val="18"/>
        </w:rPr>
        <w:t xml:space="preserve"> </w:t>
      </w:r>
      <w:r>
        <w:rPr>
          <w:color w:val="231F20"/>
          <w:spacing w:val="-2"/>
          <w:sz w:val="18"/>
        </w:rPr>
        <w:t>EXPLORATION</w:t>
      </w:r>
    </w:p>
    <w:p w14:paraId="104151A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642BEEE">
      <w:pPr>
        <w:spacing w:after="0" w:line="240" w:lineRule="auto"/>
        <w:jc w:val="left"/>
        <w:rPr>
          <w:sz w:val="20"/>
        </w:rPr>
        <w:sectPr>
          <w:pgSz w:w="11910" w:h="16840"/>
          <w:pgMar w:top="0" w:right="0" w:bottom="0" w:left="0" w:header="720" w:footer="720" w:gutter="0"/>
          <w:cols w:space="720" w:num="1"/>
        </w:sectPr>
      </w:pPr>
    </w:p>
    <w:p w14:paraId="3D1002F0">
      <w:pPr>
        <w:spacing w:before="226"/>
        <w:ind w:left="1190" w:right="0" w:firstLine="0"/>
        <w:jc w:val="left"/>
        <w:rPr>
          <w:sz w:val="231"/>
        </w:rPr>
      </w:pPr>
      <w:r>
        <w:rPr>
          <w:rFonts w:ascii="Tahoma"/>
          <w:color w:val="FFFFFF"/>
          <w:spacing w:val="-5"/>
          <w:sz w:val="64"/>
        </w:rPr>
        <w:t>UNIT</w:t>
      </w:r>
      <w:r>
        <w:rPr>
          <w:rFonts w:ascii="Tahoma"/>
          <w:color w:val="FFFFFF"/>
          <w:spacing w:val="-91"/>
          <w:sz w:val="64"/>
        </w:rPr>
        <w:t xml:space="preserve"> </w:t>
      </w:r>
      <w:r>
        <w:rPr>
          <w:color w:val="FFFFFF"/>
          <w:spacing w:val="-10"/>
          <w:position w:val="-3"/>
          <w:sz w:val="231"/>
        </w:rPr>
        <w:t>5</w:t>
      </w:r>
    </w:p>
    <w:p w14:paraId="010C9BA4">
      <w:pPr>
        <w:pStyle w:val="3"/>
        <w:spacing w:line="216" w:lineRule="auto"/>
      </w:pPr>
      <w:r>
        <w:br w:type="column"/>
      </w:r>
      <w:r>
        <w:rPr>
          <w:color w:val="FFFFFF"/>
        </w:rPr>
        <w:t>THE</w:t>
      </w:r>
      <w:r>
        <w:rPr>
          <w:color w:val="FFFFFF"/>
          <w:spacing w:val="-1"/>
        </w:rPr>
        <w:t xml:space="preserve"> </w:t>
      </w:r>
      <w:r>
        <w:rPr>
          <w:color w:val="FFFFFF"/>
        </w:rPr>
        <w:t>VALUE OF MONEY</w:t>
      </w:r>
    </w:p>
    <w:p w14:paraId="7D1AC485">
      <w:pPr>
        <w:spacing w:after="0" w:line="216" w:lineRule="auto"/>
        <w:sectPr>
          <w:pgSz w:w="11910" w:h="16840"/>
          <w:pgMar w:top="680" w:right="0" w:bottom="280" w:left="0" w:header="720" w:footer="720" w:gutter="0"/>
          <w:cols w:equalWidth="0" w:num="2">
            <w:col w:w="4041" w:space="40"/>
            <w:col w:w="7829"/>
          </w:cols>
        </w:sectPr>
      </w:pPr>
    </w:p>
    <w:p w14:paraId="798BA593">
      <w:pPr>
        <w:pStyle w:val="11"/>
        <w:rPr>
          <w:rFonts w:ascii="Tahoma"/>
          <w:sz w:val="20"/>
        </w:rPr>
      </w:pPr>
    </w:p>
    <w:p w14:paraId="7221F14C">
      <w:pPr>
        <w:pStyle w:val="11"/>
        <w:rPr>
          <w:rFonts w:ascii="Tahoma"/>
          <w:sz w:val="20"/>
        </w:rPr>
      </w:pPr>
    </w:p>
    <w:p w14:paraId="11BD19A2">
      <w:pPr>
        <w:pStyle w:val="11"/>
        <w:rPr>
          <w:rFonts w:ascii="Tahoma"/>
          <w:sz w:val="20"/>
        </w:rPr>
      </w:pPr>
    </w:p>
    <w:p w14:paraId="0C653E55">
      <w:pPr>
        <w:pStyle w:val="11"/>
        <w:rPr>
          <w:rFonts w:ascii="Tahoma"/>
          <w:sz w:val="20"/>
        </w:rPr>
      </w:pPr>
    </w:p>
    <w:p w14:paraId="069655CC">
      <w:pPr>
        <w:pStyle w:val="11"/>
        <w:rPr>
          <w:rFonts w:ascii="Tahoma"/>
          <w:sz w:val="20"/>
        </w:rPr>
      </w:pPr>
    </w:p>
    <w:p w14:paraId="6080B144">
      <w:pPr>
        <w:pStyle w:val="11"/>
        <w:rPr>
          <w:rFonts w:ascii="Tahoma"/>
          <w:sz w:val="20"/>
        </w:rPr>
      </w:pPr>
    </w:p>
    <w:p w14:paraId="6644D7DE">
      <w:pPr>
        <w:pStyle w:val="11"/>
        <w:rPr>
          <w:rFonts w:ascii="Tahoma"/>
          <w:sz w:val="20"/>
        </w:rPr>
      </w:pPr>
    </w:p>
    <w:p w14:paraId="4A6E5BDD">
      <w:pPr>
        <w:pStyle w:val="11"/>
        <w:rPr>
          <w:rFonts w:ascii="Tahoma"/>
          <w:sz w:val="20"/>
        </w:rPr>
      </w:pPr>
    </w:p>
    <w:p w14:paraId="7FB0F316">
      <w:pPr>
        <w:pStyle w:val="11"/>
        <w:rPr>
          <w:rFonts w:ascii="Tahoma"/>
          <w:sz w:val="20"/>
        </w:rPr>
      </w:pPr>
    </w:p>
    <w:p w14:paraId="20838D9A">
      <w:pPr>
        <w:pStyle w:val="11"/>
        <w:rPr>
          <w:rFonts w:ascii="Tahoma"/>
          <w:sz w:val="20"/>
        </w:rPr>
      </w:pPr>
    </w:p>
    <w:p w14:paraId="458EB7CA">
      <w:pPr>
        <w:pStyle w:val="11"/>
        <w:rPr>
          <w:rFonts w:ascii="Tahoma"/>
          <w:sz w:val="20"/>
        </w:rPr>
      </w:pPr>
    </w:p>
    <w:p w14:paraId="035995D1">
      <w:pPr>
        <w:pStyle w:val="11"/>
        <w:rPr>
          <w:rFonts w:ascii="Tahoma"/>
          <w:sz w:val="20"/>
        </w:rPr>
      </w:pPr>
    </w:p>
    <w:p w14:paraId="29F5E3DB">
      <w:pPr>
        <w:pStyle w:val="11"/>
        <w:rPr>
          <w:rFonts w:ascii="Tahoma"/>
          <w:sz w:val="20"/>
        </w:rPr>
      </w:pPr>
    </w:p>
    <w:p w14:paraId="40364A87">
      <w:pPr>
        <w:pStyle w:val="11"/>
        <w:rPr>
          <w:rFonts w:ascii="Tahoma"/>
          <w:sz w:val="20"/>
        </w:rPr>
      </w:pPr>
    </w:p>
    <w:p w14:paraId="07CA63A4">
      <w:pPr>
        <w:pStyle w:val="11"/>
        <w:rPr>
          <w:rFonts w:ascii="Tahoma"/>
          <w:sz w:val="20"/>
        </w:rPr>
      </w:pPr>
    </w:p>
    <w:p w14:paraId="5BDADC40">
      <w:pPr>
        <w:pStyle w:val="11"/>
        <w:rPr>
          <w:rFonts w:ascii="Tahoma"/>
          <w:sz w:val="20"/>
        </w:rPr>
      </w:pPr>
    </w:p>
    <w:p w14:paraId="5F3FCA25">
      <w:pPr>
        <w:pStyle w:val="11"/>
        <w:rPr>
          <w:rFonts w:ascii="Tahoma"/>
          <w:sz w:val="20"/>
        </w:rPr>
      </w:pPr>
    </w:p>
    <w:p w14:paraId="4B030243">
      <w:pPr>
        <w:pStyle w:val="11"/>
        <w:rPr>
          <w:rFonts w:ascii="Tahoma"/>
          <w:sz w:val="20"/>
        </w:rPr>
      </w:pPr>
    </w:p>
    <w:p w14:paraId="5881CDBB">
      <w:pPr>
        <w:pStyle w:val="11"/>
        <w:rPr>
          <w:rFonts w:ascii="Tahoma"/>
          <w:sz w:val="20"/>
        </w:rPr>
      </w:pPr>
    </w:p>
    <w:p w14:paraId="5CB36A98">
      <w:pPr>
        <w:pStyle w:val="11"/>
        <w:rPr>
          <w:rFonts w:ascii="Tahoma"/>
          <w:sz w:val="20"/>
        </w:rPr>
      </w:pPr>
    </w:p>
    <w:p w14:paraId="0CD84C2D">
      <w:pPr>
        <w:pStyle w:val="11"/>
        <w:rPr>
          <w:rFonts w:ascii="Tahoma"/>
          <w:sz w:val="20"/>
        </w:rPr>
      </w:pPr>
    </w:p>
    <w:p w14:paraId="5124806C">
      <w:pPr>
        <w:pStyle w:val="11"/>
        <w:rPr>
          <w:rFonts w:ascii="Tahoma"/>
          <w:sz w:val="20"/>
        </w:rPr>
      </w:pPr>
    </w:p>
    <w:p w14:paraId="477C58C0">
      <w:pPr>
        <w:pStyle w:val="11"/>
        <w:rPr>
          <w:rFonts w:ascii="Tahoma"/>
          <w:sz w:val="20"/>
        </w:rPr>
      </w:pPr>
    </w:p>
    <w:p w14:paraId="5A2E7409">
      <w:pPr>
        <w:pStyle w:val="11"/>
        <w:rPr>
          <w:rFonts w:ascii="Tahoma"/>
          <w:sz w:val="20"/>
        </w:rPr>
      </w:pPr>
    </w:p>
    <w:p w14:paraId="254B0942">
      <w:pPr>
        <w:pStyle w:val="11"/>
        <w:rPr>
          <w:rFonts w:ascii="Tahoma"/>
          <w:sz w:val="20"/>
        </w:rPr>
      </w:pPr>
    </w:p>
    <w:p w14:paraId="39DF42DA">
      <w:pPr>
        <w:pStyle w:val="11"/>
        <w:rPr>
          <w:rFonts w:ascii="Tahoma"/>
          <w:sz w:val="20"/>
        </w:rPr>
      </w:pPr>
    </w:p>
    <w:p w14:paraId="13EA586B">
      <w:pPr>
        <w:pStyle w:val="11"/>
        <w:rPr>
          <w:rFonts w:ascii="Tahoma"/>
          <w:sz w:val="20"/>
        </w:rPr>
      </w:pPr>
    </w:p>
    <w:p w14:paraId="58733E28">
      <w:pPr>
        <w:pStyle w:val="11"/>
        <w:rPr>
          <w:rFonts w:ascii="Tahoma"/>
          <w:sz w:val="20"/>
        </w:rPr>
      </w:pPr>
    </w:p>
    <w:p w14:paraId="5226EF1E">
      <w:pPr>
        <w:pStyle w:val="11"/>
        <w:rPr>
          <w:rFonts w:ascii="Tahoma"/>
          <w:sz w:val="20"/>
        </w:rPr>
      </w:pPr>
    </w:p>
    <w:p w14:paraId="5B3AD5E1">
      <w:pPr>
        <w:pStyle w:val="11"/>
        <w:rPr>
          <w:rFonts w:ascii="Tahoma"/>
          <w:sz w:val="20"/>
        </w:rPr>
      </w:pPr>
    </w:p>
    <w:p w14:paraId="260C9695">
      <w:pPr>
        <w:pStyle w:val="11"/>
        <w:rPr>
          <w:rFonts w:ascii="Tahoma"/>
          <w:sz w:val="20"/>
        </w:rPr>
      </w:pPr>
    </w:p>
    <w:p w14:paraId="54DB48A7">
      <w:pPr>
        <w:pStyle w:val="11"/>
        <w:rPr>
          <w:rFonts w:ascii="Tahoma"/>
          <w:sz w:val="20"/>
        </w:rPr>
      </w:pPr>
    </w:p>
    <w:p w14:paraId="1687E159">
      <w:pPr>
        <w:pStyle w:val="11"/>
        <w:spacing w:before="3"/>
        <w:rPr>
          <w:rFonts w:ascii="Tahoma"/>
          <w:sz w:val="27"/>
        </w:rPr>
      </w:pPr>
    </w:p>
    <w:p w14:paraId="676E34A0">
      <w:pPr>
        <w:pStyle w:val="11"/>
        <w:ind w:left="1631"/>
        <w:rPr>
          <w:rFonts w:ascii="Tahoma"/>
          <w:sz w:val="20"/>
        </w:rPr>
      </w:pPr>
      <w:r>
        <w:rPr>
          <w:rFonts w:ascii="Tahoma"/>
          <w:sz w:val="20"/>
        </w:rPr>
        <mc:AlternateContent>
          <mc:Choice Requires="wps">
            <w:drawing>
              <wp:inline distT="0" distB="0" distL="0" distR="0">
                <wp:extent cx="2345690" cy="891540"/>
                <wp:effectExtent l="0" t="0" r="0" b="0"/>
                <wp:docPr id="2098" name="Textbox 2098"/>
                <wp:cNvGraphicFramePr/>
                <a:graphic xmlns:a="http://schemas.openxmlformats.org/drawingml/2006/main">
                  <a:graphicData uri="http://schemas.microsoft.com/office/word/2010/wordprocessingShape">
                    <wps:wsp>
                      <wps:cNvSpPr txBox="1"/>
                      <wps:spPr>
                        <a:xfrm>
                          <a:off x="0" y="0"/>
                          <a:ext cx="2345690" cy="891540"/>
                        </a:xfrm>
                        <a:prstGeom prst="rect">
                          <a:avLst/>
                        </a:prstGeom>
                        <a:solidFill>
                          <a:srgbClr val="231F20">
                            <a:alpha val="72999"/>
                          </a:srgbClr>
                        </a:solidFill>
                      </wps:spPr>
                      <wps:txbx>
                        <w:txbxContent>
                          <w:p w14:paraId="066A6304">
                            <w:pPr>
                              <w:spacing w:before="0" w:line="240" w:lineRule="auto"/>
                              <w:ind w:left="54" w:right="0" w:firstLine="0"/>
                              <w:jc w:val="left"/>
                              <w:rPr>
                                <w:rFonts w:ascii="Verdana"/>
                                <w:color w:val="000000"/>
                                <w:sz w:val="28"/>
                              </w:rPr>
                            </w:pPr>
                            <w:r>
                              <w:rPr>
                                <w:rFonts w:ascii="Verdana"/>
                                <w:color w:val="FFFFFF"/>
                                <w:spacing w:val="-2"/>
                                <w:w w:val="105"/>
                                <w:sz w:val="28"/>
                              </w:rPr>
                              <w:t>Money</w:t>
                            </w:r>
                            <w:r>
                              <w:rPr>
                                <w:rFonts w:ascii="Verdana"/>
                                <w:color w:val="FFFFFF"/>
                                <w:spacing w:val="-24"/>
                                <w:w w:val="105"/>
                                <w:sz w:val="28"/>
                              </w:rPr>
                              <w:t xml:space="preserve"> </w:t>
                            </w:r>
                            <w:r>
                              <w:rPr>
                                <w:rFonts w:ascii="Verdana"/>
                                <w:color w:val="FFFFFF"/>
                                <w:spacing w:val="-2"/>
                                <w:w w:val="105"/>
                                <w:sz w:val="28"/>
                              </w:rPr>
                              <w:t>is</w:t>
                            </w:r>
                            <w:r>
                              <w:rPr>
                                <w:rFonts w:ascii="Verdana"/>
                                <w:color w:val="FFFFFF"/>
                                <w:spacing w:val="-24"/>
                                <w:w w:val="105"/>
                                <w:sz w:val="28"/>
                              </w:rPr>
                              <w:t xml:space="preserve"> </w:t>
                            </w:r>
                            <w:r>
                              <w:rPr>
                                <w:rFonts w:ascii="Verdana"/>
                                <w:color w:val="FFFFFF"/>
                                <w:spacing w:val="-2"/>
                                <w:w w:val="105"/>
                                <w:sz w:val="28"/>
                              </w:rPr>
                              <w:t>a</w:t>
                            </w:r>
                            <w:r>
                              <w:rPr>
                                <w:rFonts w:ascii="Verdana"/>
                                <w:color w:val="FFFFFF"/>
                                <w:spacing w:val="-24"/>
                                <w:w w:val="105"/>
                                <w:sz w:val="28"/>
                              </w:rPr>
                              <w:t xml:space="preserve"> </w:t>
                            </w:r>
                            <w:r>
                              <w:rPr>
                                <w:rFonts w:ascii="Verdana"/>
                                <w:color w:val="FFFFFF"/>
                                <w:spacing w:val="-2"/>
                                <w:w w:val="105"/>
                                <w:sz w:val="28"/>
                              </w:rPr>
                              <w:t>good</w:t>
                            </w:r>
                            <w:r>
                              <w:rPr>
                                <w:rFonts w:ascii="Verdana"/>
                                <w:color w:val="FFFFFF"/>
                                <w:spacing w:val="-24"/>
                                <w:w w:val="105"/>
                                <w:sz w:val="28"/>
                              </w:rPr>
                              <w:t xml:space="preserve"> </w:t>
                            </w:r>
                            <w:r>
                              <w:rPr>
                                <w:rFonts w:ascii="Verdana"/>
                                <w:color w:val="FFFFFF"/>
                                <w:spacing w:val="-2"/>
                                <w:w w:val="105"/>
                                <w:sz w:val="28"/>
                              </w:rPr>
                              <w:t xml:space="preserve">servant </w:t>
                            </w:r>
                            <w:r>
                              <w:rPr>
                                <w:rFonts w:ascii="Verdana"/>
                                <w:color w:val="FFFFFF"/>
                                <w:w w:val="105"/>
                                <w:sz w:val="28"/>
                              </w:rPr>
                              <w:t>and a bad master.</w:t>
                            </w:r>
                          </w:p>
                          <w:p w14:paraId="070CD736">
                            <w:pPr>
                              <w:pStyle w:val="11"/>
                              <w:spacing w:before="2"/>
                              <w:rPr>
                                <w:rFonts w:ascii="Verdana"/>
                                <w:color w:val="000000"/>
                                <w:sz w:val="27"/>
                              </w:rPr>
                            </w:pPr>
                          </w:p>
                          <w:p w14:paraId="65DDC942">
                            <w:pPr>
                              <w:spacing w:before="0"/>
                              <w:ind w:left="54" w:right="0" w:firstLine="0"/>
                              <w:jc w:val="left"/>
                              <w:rPr>
                                <w:rFonts w:ascii="Verdana" w:hAnsi="Verdana"/>
                                <w:color w:val="000000"/>
                                <w:sz w:val="24"/>
                              </w:rPr>
                            </w:pPr>
                            <w:r>
                              <w:rPr>
                                <w:rFonts w:ascii="Verdana" w:hAnsi="Verdana"/>
                                <w:color w:val="FFFFFF"/>
                                <w:spacing w:val="-4"/>
                                <w:sz w:val="24"/>
                              </w:rPr>
                              <w:t>—Francis</w:t>
                            </w:r>
                            <w:r>
                              <w:rPr>
                                <w:rFonts w:ascii="Verdana" w:hAnsi="Verdana"/>
                                <w:color w:val="FFFFFF"/>
                                <w:spacing w:val="-13"/>
                                <w:sz w:val="24"/>
                              </w:rPr>
                              <w:t xml:space="preserve"> </w:t>
                            </w:r>
                            <w:r>
                              <w:rPr>
                                <w:rFonts w:ascii="Verdana" w:hAnsi="Verdana"/>
                                <w:color w:val="FFFFFF"/>
                                <w:spacing w:val="-4"/>
                                <w:sz w:val="24"/>
                              </w:rPr>
                              <w:t>Bacon</w:t>
                            </w:r>
                          </w:p>
                        </w:txbxContent>
                      </wps:txbx>
                      <wps:bodyPr wrap="square" lIns="0" tIns="0" rIns="0" bIns="0" rtlCol="0">
                        <a:noAutofit/>
                      </wps:bodyPr>
                    </wps:wsp>
                  </a:graphicData>
                </a:graphic>
              </wp:inline>
            </w:drawing>
          </mc:Choice>
          <mc:Fallback>
            <w:pict>
              <v:shape id="Textbox 2098" o:spid="_x0000_s1026" o:spt="202" type="#_x0000_t202" style="height:70.2pt;width:184.7pt;" fillcolor="#231F20" filled="t" stroked="f" coordsize="21600,21600" o:gfxdata="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2JrFNYAAAAFAQAA&#10;DwAAAAAAAAABACAAAAAiAAAAZHJzL2Rvd25yZXYueG1sUEsBAhQAFAAAAAgAh07iQF61aLbiAQAA&#10;zwMAAA4AAAAAAAAAAQAgAAAAJQEAAGRycy9lMm9Eb2MueG1sUEsFBgAAAAAGAAYAWQEAAHkFAAAA&#10;AA==&#10;">
                <v:fill on="t" opacity="47840f" focussize="0,0"/>
                <v:stroke on="f"/>
                <v:imagedata o:title=""/>
                <o:lock v:ext="edit" aspectratio="f"/>
                <v:textbox inset="0mm,0mm,0mm,0mm">
                  <w:txbxContent>
                    <w:p w14:paraId="066A6304">
                      <w:pPr>
                        <w:spacing w:before="0" w:line="240" w:lineRule="auto"/>
                        <w:ind w:left="54" w:right="0" w:firstLine="0"/>
                        <w:jc w:val="left"/>
                        <w:rPr>
                          <w:rFonts w:ascii="Verdana"/>
                          <w:color w:val="000000"/>
                          <w:sz w:val="28"/>
                        </w:rPr>
                      </w:pPr>
                      <w:r>
                        <w:rPr>
                          <w:rFonts w:ascii="Verdana"/>
                          <w:color w:val="FFFFFF"/>
                          <w:spacing w:val="-2"/>
                          <w:w w:val="105"/>
                          <w:sz w:val="28"/>
                        </w:rPr>
                        <w:t>Money</w:t>
                      </w:r>
                      <w:r>
                        <w:rPr>
                          <w:rFonts w:ascii="Verdana"/>
                          <w:color w:val="FFFFFF"/>
                          <w:spacing w:val="-24"/>
                          <w:w w:val="105"/>
                          <w:sz w:val="28"/>
                        </w:rPr>
                        <w:t xml:space="preserve"> </w:t>
                      </w:r>
                      <w:r>
                        <w:rPr>
                          <w:rFonts w:ascii="Verdana"/>
                          <w:color w:val="FFFFFF"/>
                          <w:spacing w:val="-2"/>
                          <w:w w:val="105"/>
                          <w:sz w:val="28"/>
                        </w:rPr>
                        <w:t>is</w:t>
                      </w:r>
                      <w:r>
                        <w:rPr>
                          <w:rFonts w:ascii="Verdana"/>
                          <w:color w:val="FFFFFF"/>
                          <w:spacing w:val="-24"/>
                          <w:w w:val="105"/>
                          <w:sz w:val="28"/>
                        </w:rPr>
                        <w:t xml:space="preserve"> </w:t>
                      </w:r>
                      <w:r>
                        <w:rPr>
                          <w:rFonts w:ascii="Verdana"/>
                          <w:color w:val="FFFFFF"/>
                          <w:spacing w:val="-2"/>
                          <w:w w:val="105"/>
                          <w:sz w:val="28"/>
                        </w:rPr>
                        <w:t>a</w:t>
                      </w:r>
                      <w:r>
                        <w:rPr>
                          <w:rFonts w:ascii="Verdana"/>
                          <w:color w:val="FFFFFF"/>
                          <w:spacing w:val="-24"/>
                          <w:w w:val="105"/>
                          <w:sz w:val="28"/>
                        </w:rPr>
                        <w:t xml:space="preserve"> </w:t>
                      </w:r>
                      <w:r>
                        <w:rPr>
                          <w:rFonts w:ascii="Verdana"/>
                          <w:color w:val="FFFFFF"/>
                          <w:spacing w:val="-2"/>
                          <w:w w:val="105"/>
                          <w:sz w:val="28"/>
                        </w:rPr>
                        <w:t>good</w:t>
                      </w:r>
                      <w:r>
                        <w:rPr>
                          <w:rFonts w:ascii="Verdana"/>
                          <w:color w:val="FFFFFF"/>
                          <w:spacing w:val="-24"/>
                          <w:w w:val="105"/>
                          <w:sz w:val="28"/>
                        </w:rPr>
                        <w:t xml:space="preserve"> </w:t>
                      </w:r>
                      <w:r>
                        <w:rPr>
                          <w:rFonts w:ascii="Verdana"/>
                          <w:color w:val="FFFFFF"/>
                          <w:spacing w:val="-2"/>
                          <w:w w:val="105"/>
                          <w:sz w:val="28"/>
                        </w:rPr>
                        <w:t xml:space="preserve">servant </w:t>
                      </w:r>
                      <w:r>
                        <w:rPr>
                          <w:rFonts w:ascii="Verdana"/>
                          <w:color w:val="FFFFFF"/>
                          <w:w w:val="105"/>
                          <w:sz w:val="28"/>
                        </w:rPr>
                        <w:t>and a bad master.</w:t>
                      </w:r>
                    </w:p>
                    <w:p w14:paraId="070CD736">
                      <w:pPr>
                        <w:pStyle w:val="11"/>
                        <w:spacing w:before="2"/>
                        <w:rPr>
                          <w:rFonts w:ascii="Verdana"/>
                          <w:color w:val="000000"/>
                          <w:sz w:val="27"/>
                        </w:rPr>
                      </w:pPr>
                    </w:p>
                    <w:p w14:paraId="65DDC942">
                      <w:pPr>
                        <w:spacing w:before="0"/>
                        <w:ind w:left="54" w:right="0" w:firstLine="0"/>
                        <w:jc w:val="left"/>
                        <w:rPr>
                          <w:rFonts w:ascii="Verdana" w:hAnsi="Verdana"/>
                          <w:color w:val="000000"/>
                          <w:sz w:val="24"/>
                        </w:rPr>
                      </w:pPr>
                      <w:r>
                        <w:rPr>
                          <w:rFonts w:ascii="Verdana" w:hAnsi="Verdana"/>
                          <w:color w:val="FFFFFF"/>
                          <w:spacing w:val="-4"/>
                          <w:sz w:val="24"/>
                        </w:rPr>
                        <w:t>—Francis</w:t>
                      </w:r>
                      <w:r>
                        <w:rPr>
                          <w:rFonts w:ascii="Verdana" w:hAnsi="Verdana"/>
                          <w:color w:val="FFFFFF"/>
                          <w:spacing w:val="-13"/>
                          <w:sz w:val="24"/>
                        </w:rPr>
                        <w:t xml:space="preserve"> </w:t>
                      </w:r>
                      <w:r>
                        <w:rPr>
                          <w:rFonts w:ascii="Verdana" w:hAnsi="Verdana"/>
                          <w:color w:val="FFFFFF"/>
                          <w:spacing w:val="-4"/>
                          <w:sz w:val="24"/>
                        </w:rPr>
                        <w:t>Bacon</w:t>
                      </w:r>
                    </w:p>
                  </w:txbxContent>
                </v:textbox>
                <w10:wrap type="none"/>
                <w10:anchorlock/>
              </v:shape>
            </w:pict>
          </mc:Fallback>
        </mc:AlternateContent>
      </w:r>
    </w:p>
    <w:p w14:paraId="05A78643">
      <w:pPr>
        <w:pStyle w:val="11"/>
        <w:rPr>
          <w:rFonts w:ascii="Tahoma"/>
          <w:sz w:val="20"/>
        </w:rPr>
      </w:pPr>
    </w:p>
    <w:p w14:paraId="426F9DC6">
      <w:pPr>
        <w:pStyle w:val="11"/>
        <w:spacing w:before="3"/>
        <w:rPr>
          <w:rFonts w:ascii="Tahoma"/>
          <w:sz w:val="28"/>
        </w:rPr>
      </w:pPr>
    </w:p>
    <w:p w14:paraId="2332F7FE">
      <w:pPr>
        <w:spacing w:after="0"/>
        <w:rPr>
          <w:rFonts w:ascii="Tahoma"/>
          <w:sz w:val="28"/>
        </w:rPr>
        <w:sectPr>
          <w:type w:val="continuous"/>
          <w:pgSz w:w="11910" w:h="16840"/>
          <w:pgMar w:top="1340" w:right="0" w:bottom="280" w:left="0" w:header="720" w:footer="720" w:gutter="0"/>
          <w:cols w:space="720" w:num="1"/>
        </w:sectPr>
      </w:pPr>
    </w:p>
    <w:p w14:paraId="2556C83C">
      <w:pPr>
        <w:spacing w:before="104"/>
        <w:ind w:left="1715"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78BD039">
      <w:pPr>
        <w:pStyle w:val="15"/>
        <w:numPr>
          <w:ilvl w:val="0"/>
          <w:numId w:val="66"/>
        </w:numPr>
        <w:tabs>
          <w:tab w:val="left" w:pos="1673"/>
          <w:tab w:val="left" w:pos="1702"/>
        </w:tabs>
        <w:spacing w:before="70" w:after="0" w:line="252" w:lineRule="auto"/>
        <w:ind w:left="1673" w:right="308" w:hanging="200"/>
        <w:jc w:val="left"/>
        <w:rPr>
          <w:rFonts w:ascii="Verdana"/>
          <w:i/>
          <w:sz w:val="22"/>
        </w:rPr>
      </w:pPr>
      <w:r>
        <w:rPr>
          <w:rFonts w:ascii="Times New Roman"/>
          <w:b/>
          <w:color w:val="FFFFFF"/>
          <w:sz w:val="22"/>
        </w:rPr>
        <w:tab/>
      </w:r>
      <w:r>
        <w:rPr>
          <w:rFonts w:ascii="Tahoma"/>
          <w:color w:val="FFFFFF"/>
          <w:sz w:val="22"/>
        </w:rPr>
        <w:t>read</w:t>
      </w:r>
      <w:r>
        <w:rPr>
          <w:rFonts w:ascii="Tahoma"/>
          <w:color w:val="FFFFFF"/>
          <w:spacing w:val="-14"/>
          <w:sz w:val="22"/>
        </w:rPr>
        <w:t xml:space="preserve"> </w:t>
      </w:r>
      <w:r>
        <w:rPr>
          <w:rFonts w:ascii="Tahoma"/>
          <w:color w:val="FFFFFF"/>
          <w:sz w:val="22"/>
        </w:rPr>
        <w:t>excerpts</w:t>
      </w:r>
      <w:r>
        <w:rPr>
          <w:rFonts w:ascii="Tahoma"/>
          <w:color w:val="FFFFFF"/>
          <w:spacing w:val="-14"/>
          <w:sz w:val="22"/>
        </w:rPr>
        <w:t xml:space="preserve"> </w:t>
      </w:r>
      <w:r>
        <w:rPr>
          <w:rFonts w:ascii="Tahoma"/>
          <w:color w:val="FFFFFF"/>
          <w:sz w:val="22"/>
        </w:rPr>
        <w:t>from</w:t>
      </w:r>
      <w:r>
        <w:rPr>
          <w:rFonts w:ascii="Tahoma"/>
          <w:color w:val="FFFFFF"/>
          <w:spacing w:val="-14"/>
          <w:sz w:val="22"/>
        </w:rPr>
        <w:t xml:space="preserve"> </w:t>
      </w:r>
      <w:r>
        <w:rPr>
          <w:rFonts w:ascii="Tahoma"/>
          <w:color w:val="FFFFFF"/>
          <w:sz w:val="22"/>
        </w:rPr>
        <w:t>the</w:t>
      </w:r>
      <w:r>
        <w:rPr>
          <w:rFonts w:ascii="Tahoma"/>
          <w:color w:val="FFFFFF"/>
          <w:spacing w:val="-14"/>
          <w:sz w:val="22"/>
        </w:rPr>
        <w:t xml:space="preserve"> </w:t>
      </w:r>
      <w:r>
        <w:rPr>
          <w:rFonts w:ascii="Tahoma"/>
          <w:color w:val="FFFFFF"/>
          <w:sz w:val="22"/>
        </w:rPr>
        <w:t>script</w:t>
      </w:r>
      <w:r>
        <w:rPr>
          <w:rFonts w:ascii="Tahoma"/>
          <w:color w:val="FFFFFF"/>
          <w:spacing w:val="-14"/>
          <w:sz w:val="22"/>
        </w:rPr>
        <w:t xml:space="preserve"> </w:t>
      </w:r>
      <w:r>
        <w:rPr>
          <w:rFonts w:ascii="Tahoma"/>
          <w:color w:val="FFFFFF"/>
          <w:sz w:val="22"/>
        </w:rPr>
        <w:t>of</w:t>
      </w:r>
      <w:r>
        <w:rPr>
          <w:rFonts w:ascii="Tahoma"/>
          <w:color w:val="FFFFFF"/>
          <w:spacing w:val="-36"/>
          <w:sz w:val="22"/>
        </w:rPr>
        <w:t xml:space="preserve"> </w:t>
      </w:r>
      <w:r>
        <w:rPr>
          <w:rFonts w:ascii="Verdana"/>
          <w:i/>
          <w:color w:val="FFFFFF"/>
          <w:sz w:val="22"/>
        </w:rPr>
        <w:t>The</w:t>
      </w:r>
      <w:r>
        <w:rPr>
          <w:rFonts w:ascii="Verdana"/>
          <w:i/>
          <w:color w:val="FFFFFF"/>
          <w:spacing w:val="-23"/>
          <w:sz w:val="22"/>
        </w:rPr>
        <w:t xml:space="preserve"> </w:t>
      </w:r>
      <w:r>
        <w:rPr>
          <w:rFonts w:ascii="Verdana"/>
          <w:i/>
          <w:color w:val="FFFFFF"/>
          <w:sz w:val="22"/>
        </w:rPr>
        <w:t>Million Pound</w:t>
      </w:r>
      <w:r>
        <w:rPr>
          <w:rFonts w:ascii="Verdana"/>
          <w:i/>
          <w:color w:val="FFFFFF"/>
          <w:spacing w:val="-25"/>
          <w:sz w:val="22"/>
        </w:rPr>
        <w:t xml:space="preserve"> </w:t>
      </w:r>
      <w:r>
        <w:rPr>
          <w:rFonts w:ascii="Verdana"/>
          <w:i/>
          <w:color w:val="FFFFFF"/>
          <w:sz w:val="22"/>
        </w:rPr>
        <w:t>Bank</w:t>
      </w:r>
      <w:r>
        <w:rPr>
          <w:rFonts w:ascii="Verdana"/>
          <w:i/>
          <w:color w:val="FFFFFF"/>
          <w:spacing w:val="-25"/>
          <w:sz w:val="22"/>
        </w:rPr>
        <w:t xml:space="preserve"> </w:t>
      </w:r>
      <w:r>
        <w:rPr>
          <w:rFonts w:ascii="Verdana"/>
          <w:i/>
          <w:color w:val="FFFFFF"/>
          <w:sz w:val="22"/>
        </w:rPr>
        <w:t>Note.</w:t>
      </w:r>
    </w:p>
    <w:p w14:paraId="181763EA">
      <w:pPr>
        <w:pStyle w:val="15"/>
        <w:numPr>
          <w:ilvl w:val="0"/>
          <w:numId w:val="66"/>
        </w:numPr>
        <w:tabs>
          <w:tab w:val="left" w:pos="1694"/>
          <w:tab w:val="left" w:pos="1703"/>
        </w:tabs>
        <w:spacing w:before="0" w:after="0" w:line="252" w:lineRule="auto"/>
        <w:ind w:left="1694" w:right="259" w:hanging="220"/>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17"/>
          <w:w w:val="105"/>
          <w:sz w:val="22"/>
        </w:rPr>
        <w:t xml:space="preserve"> </w:t>
      </w:r>
      <w:r>
        <w:rPr>
          <w:rFonts w:ascii="Tahoma"/>
          <w:color w:val="FFFFFF"/>
          <w:spacing w:val="-2"/>
          <w:w w:val="105"/>
          <w:sz w:val="22"/>
        </w:rPr>
        <w:t>to</w:t>
      </w:r>
      <w:r>
        <w:rPr>
          <w:rFonts w:ascii="Tahoma"/>
          <w:color w:val="FFFFFF"/>
          <w:spacing w:val="-17"/>
          <w:w w:val="105"/>
          <w:sz w:val="22"/>
        </w:rPr>
        <w:t xml:space="preserve"> </w:t>
      </w:r>
      <w:r>
        <w:rPr>
          <w:rFonts w:ascii="Tahoma"/>
          <w:color w:val="FFFFFF"/>
          <w:spacing w:val="-2"/>
          <w:w w:val="105"/>
          <w:sz w:val="22"/>
        </w:rPr>
        <w:t>a</w:t>
      </w:r>
      <w:r>
        <w:rPr>
          <w:rFonts w:ascii="Tahoma"/>
          <w:color w:val="FFFFFF"/>
          <w:spacing w:val="-17"/>
          <w:w w:val="105"/>
          <w:sz w:val="22"/>
        </w:rPr>
        <w:t xml:space="preserve"> </w:t>
      </w:r>
      <w:r>
        <w:rPr>
          <w:rFonts w:ascii="Tahoma"/>
          <w:color w:val="FFFFFF"/>
          <w:spacing w:val="-2"/>
          <w:w w:val="105"/>
          <w:sz w:val="22"/>
        </w:rPr>
        <w:t>news</w:t>
      </w:r>
      <w:r>
        <w:rPr>
          <w:rFonts w:ascii="Tahoma"/>
          <w:color w:val="FFFFFF"/>
          <w:spacing w:val="-17"/>
          <w:w w:val="105"/>
          <w:sz w:val="22"/>
        </w:rPr>
        <w:t xml:space="preserve"> </w:t>
      </w:r>
      <w:r>
        <w:rPr>
          <w:rFonts w:ascii="Tahoma"/>
          <w:color w:val="FFFFFF"/>
          <w:spacing w:val="-2"/>
          <w:w w:val="105"/>
          <w:sz w:val="22"/>
        </w:rPr>
        <w:t>report</w:t>
      </w:r>
      <w:r>
        <w:rPr>
          <w:rFonts w:ascii="Tahoma"/>
          <w:color w:val="FFFFFF"/>
          <w:spacing w:val="-17"/>
          <w:w w:val="105"/>
          <w:sz w:val="22"/>
        </w:rPr>
        <w:t xml:space="preserve"> </w:t>
      </w:r>
      <w:r>
        <w:rPr>
          <w:rFonts w:ascii="Tahoma"/>
          <w:color w:val="FFFFFF"/>
          <w:spacing w:val="-2"/>
          <w:w w:val="105"/>
          <w:sz w:val="22"/>
        </w:rPr>
        <w:t>and</w:t>
      </w:r>
      <w:r>
        <w:rPr>
          <w:rFonts w:ascii="Tahoma"/>
          <w:color w:val="FFFFFF"/>
          <w:spacing w:val="-17"/>
          <w:w w:val="105"/>
          <w:sz w:val="22"/>
        </w:rPr>
        <w:t xml:space="preserve"> </w:t>
      </w:r>
      <w:r>
        <w:rPr>
          <w:rFonts w:ascii="Tahoma"/>
          <w:color w:val="FFFFFF"/>
          <w:spacing w:val="-2"/>
          <w:w w:val="105"/>
          <w:sz w:val="22"/>
        </w:rPr>
        <w:t>watch</w:t>
      </w:r>
      <w:r>
        <w:rPr>
          <w:rFonts w:ascii="Tahoma"/>
          <w:color w:val="FFFFFF"/>
          <w:spacing w:val="-17"/>
          <w:w w:val="105"/>
          <w:sz w:val="22"/>
        </w:rPr>
        <w:t xml:space="preserve"> </w:t>
      </w:r>
      <w:r>
        <w:rPr>
          <w:rFonts w:ascii="Tahoma"/>
          <w:color w:val="FFFFFF"/>
          <w:spacing w:val="-2"/>
          <w:w w:val="105"/>
          <w:sz w:val="22"/>
        </w:rPr>
        <w:t>a</w:t>
      </w:r>
      <w:r>
        <w:rPr>
          <w:rFonts w:ascii="Tahoma"/>
          <w:color w:val="FFFFFF"/>
          <w:spacing w:val="-17"/>
          <w:w w:val="105"/>
          <w:sz w:val="22"/>
        </w:rPr>
        <w:t xml:space="preserve"> </w:t>
      </w:r>
      <w:r>
        <w:rPr>
          <w:rFonts w:ascii="Tahoma"/>
          <w:color w:val="FFFFFF"/>
          <w:spacing w:val="-2"/>
          <w:w w:val="105"/>
          <w:sz w:val="22"/>
        </w:rPr>
        <w:t>film</w:t>
      </w:r>
      <w:r>
        <w:rPr>
          <w:rFonts w:ascii="Tahoma"/>
          <w:color w:val="FFFFFF"/>
          <w:spacing w:val="-17"/>
          <w:w w:val="105"/>
          <w:sz w:val="22"/>
        </w:rPr>
        <w:t xml:space="preserve"> </w:t>
      </w:r>
      <w:r>
        <w:rPr>
          <w:rFonts w:ascii="Tahoma"/>
          <w:color w:val="FFFFFF"/>
          <w:spacing w:val="-2"/>
          <w:w w:val="105"/>
          <w:sz w:val="22"/>
        </w:rPr>
        <w:t xml:space="preserve">clip </w:t>
      </w:r>
      <w:r>
        <w:rPr>
          <w:rFonts w:ascii="Tahoma"/>
          <w:color w:val="FFFFFF"/>
          <w:w w:val="105"/>
          <w:sz w:val="22"/>
        </w:rPr>
        <w:t>about</w:t>
      </w:r>
      <w:r>
        <w:rPr>
          <w:rFonts w:ascii="Tahoma"/>
          <w:color w:val="FFFFFF"/>
          <w:spacing w:val="-8"/>
          <w:w w:val="105"/>
          <w:sz w:val="22"/>
        </w:rPr>
        <w:t xml:space="preserve"> </w:t>
      </w:r>
      <w:r>
        <w:rPr>
          <w:rFonts w:ascii="Tahoma"/>
          <w:color w:val="FFFFFF"/>
          <w:w w:val="105"/>
          <w:sz w:val="22"/>
        </w:rPr>
        <w:t>people's</w:t>
      </w:r>
      <w:r>
        <w:rPr>
          <w:rFonts w:ascii="Tahoma"/>
          <w:color w:val="FFFFFF"/>
          <w:spacing w:val="-8"/>
          <w:w w:val="105"/>
          <w:sz w:val="22"/>
        </w:rPr>
        <w:t xml:space="preserve"> </w:t>
      </w:r>
      <w:r>
        <w:rPr>
          <w:rFonts w:ascii="Tahoma"/>
          <w:color w:val="FFFFFF"/>
          <w:w w:val="105"/>
          <w:sz w:val="22"/>
        </w:rPr>
        <w:t>attitudes</w:t>
      </w:r>
      <w:r>
        <w:rPr>
          <w:rFonts w:ascii="Tahoma"/>
          <w:color w:val="FFFFFF"/>
          <w:spacing w:val="-8"/>
          <w:w w:val="105"/>
          <w:sz w:val="22"/>
        </w:rPr>
        <w:t xml:space="preserve"> </w:t>
      </w:r>
      <w:r>
        <w:rPr>
          <w:rFonts w:ascii="Tahoma"/>
          <w:color w:val="FFFFFF"/>
          <w:w w:val="105"/>
          <w:sz w:val="22"/>
        </w:rPr>
        <w:t>towards</w:t>
      </w:r>
      <w:r>
        <w:rPr>
          <w:rFonts w:ascii="Tahoma"/>
          <w:color w:val="FFFFFF"/>
          <w:spacing w:val="-8"/>
          <w:w w:val="105"/>
          <w:sz w:val="22"/>
        </w:rPr>
        <w:t xml:space="preserve"> </w:t>
      </w:r>
      <w:r>
        <w:rPr>
          <w:rFonts w:ascii="Tahoma"/>
          <w:color w:val="FFFFFF"/>
          <w:w w:val="105"/>
          <w:sz w:val="22"/>
        </w:rPr>
        <w:t>money.</w:t>
      </w:r>
    </w:p>
    <w:p w14:paraId="7C738200">
      <w:pPr>
        <w:pStyle w:val="15"/>
        <w:numPr>
          <w:ilvl w:val="0"/>
          <w:numId w:val="66"/>
        </w:numPr>
        <w:tabs>
          <w:tab w:val="left" w:pos="1703"/>
        </w:tabs>
        <w:spacing w:before="2" w:after="0" w:line="240" w:lineRule="auto"/>
        <w:ind w:left="1703" w:right="0" w:hanging="229"/>
        <w:jc w:val="left"/>
        <w:rPr>
          <w:rFonts w:ascii="Tahoma"/>
          <w:sz w:val="22"/>
        </w:rPr>
      </w:pPr>
      <w:r>
        <w:rPr>
          <w:rFonts w:ascii="Tahoma"/>
          <w:color w:val="FFFFFF"/>
          <w:sz w:val="22"/>
        </w:rPr>
        <w:t>write</w:t>
      </w:r>
      <w:r>
        <w:rPr>
          <w:rFonts w:ascii="Tahoma"/>
          <w:color w:val="FFFFFF"/>
          <w:spacing w:val="-5"/>
          <w:sz w:val="22"/>
        </w:rPr>
        <w:t xml:space="preserve"> </w:t>
      </w:r>
      <w:r>
        <w:rPr>
          <w:rFonts w:ascii="Tahoma"/>
          <w:color w:val="FFFFFF"/>
          <w:sz w:val="22"/>
        </w:rPr>
        <w:t>a</w:t>
      </w:r>
      <w:r>
        <w:rPr>
          <w:rFonts w:ascii="Tahoma"/>
          <w:color w:val="FFFFFF"/>
          <w:spacing w:val="-4"/>
          <w:sz w:val="22"/>
        </w:rPr>
        <w:t xml:space="preserve"> </w:t>
      </w:r>
      <w:r>
        <w:rPr>
          <w:rFonts w:ascii="Tahoma"/>
          <w:color w:val="FFFFFF"/>
          <w:sz w:val="22"/>
        </w:rPr>
        <w:t>scene</w:t>
      </w:r>
      <w:r>
        <w:rPr>
          <w:rFonts w:ascii="Tahoma"/>
          <w:color w:val="FFFFFF"/>
          <w:spacing w:val="-4"/>
          <w:sz w:val="22"/>
        </w:rPr>
        <w:t xml:space="preserve"> </w:t>
      </w:r>
      <w:r>
        <w:rPr>
          <w:rFonts w:ascii="Tahoma"/>
          <w:color w:val="FFFFFF"/>
          <w:sz w:val="22"/>
        </w:rPr>
        <w:t>for</w:t>
      </w:r>
      <w:r>
        <w:rPr>
          <w:rFonts w:ascii="Tahoma"/>
          <w:color w:val="FFFFFF"/>
          <w:spacing w:val="-4"/>
          <w:sz w:val="22"/>
        </w:rPr>
        <w:t xml:space="preserve"> </w:t>
      </w:r>
      <w:r>
        <w:rPr>
          <w:rFonts w:ascii="Tahoma"/>
          <w:color w:val="FFFFFF"/>
          <w:sz w:val="22"/>
        </w:rPr>
        <w:t>a</w:t>
      </w:r>
      <w:r>
        <w:rPr>
          <w:rFonts w:ascii="Tahoma"/>
          <w:color w:val="FFFFFF"/>
          <w:spacing w:val="-4"/>
          <w:sz w:val="22"/>
        </w:rPr>
        <w:t xml:space="preserve"> play.</w:t>
      </w:r>
    </w:p>
    <w:p w14:paraId="0021A52C">
      <w:pPr>
        <w:pStyle w:val="15"/>
        <w:numPr>
          <w:ilvl w:val="0"/>
          <w:numId w:val="66"/>
        </w:numPr>
        <w:tabs>
          <w:tab w:val="left" w:pos="1694"/>
          <w:tab w:val="left" w:pos="1703"/>
        </w:tabs>
        <w:spacing w:before="15" w:after="0" w:line="252" w:lineRule="auto"/>
        <w:ind w:left="1694" w:right="0" w:hanging="220"/>
        <w:jc w:val="left"/>
        <w:rPr>
          <w:rFonts w:ascii="Verdana"/>
          <w:i/>
          <w:sz w:val="22"/>
        </w:rPr>
      </w:pPr>
      <w:r>
        <w:rPr>
          <w:rFonts w:ascii="Times New Roman"/>
          <w:b/>
          <w:color w:val="FFFFFF"/>
          <w:sz w:val="22"/>
        </w:rPr>
        <w:tab/>
      </w:r>
      <w:r>
        <w:rPr>
          <w:rFonts w:ascii="Tahoma"/>
          <w:color w:val="FFFFFF"/>
          <w:sz w:val="22"/>
        </w:rPr>
        <w:t>read</w:t>
      </w:r>
      <w:r>
        <w:rPr>
          <w:rFonts w:ascii="Tahoma"/>
          <w:color w:val="FFFFFF"/>
          <w:spacing w:val="-10"/>
          <w:sz w:val="22"/>
        </w:rPr>
        <w:t xml:space="preserve"> </w:t>
      </w:r>
      <w:r>
        <w:rPr>
          <w:rFonts w:ascii="Tahoma"/>
          <w:color w:val="FFFFFF"/>
          <w:sz w:val="22"/>
        </w:rPr>
        <w:t>more</w:t>
      </w:r>
      <w:r>
        <w:rPr>
          <w:rFonts w:ascii="Tahoma"/>
          <w:color w:val="FFFFFF"/>
          <w:spacing w:val="-10"/>
          <w:sz w:val="22"/>
        </w:rPr>
        <w:t xml:space="preserve"> </w:t>
      </w:r>
      <w:r>
        <w:rPr>
          <w:rFonts w:ascii="Tahoma"/>
          <w:color w:val="FFFFFF"/>
          <w:sz w:val="22"/>
        </w:rPr>
        <w:t>about</w:t>
      </w:r>
      <w:r>
        <w:rPr>
          <w:rFonts w:ascii="Tahoma"/>
          <w:color w:val="FFFFFF"/>
          <w:spacing w:val="-10"/>
          <w:sz w:val="22"/>
        </w:rPr>
        <w:t xml:space="preserve"> </w:t>
      </w:r>
      <w:r>
        <w:rPr>
          <w:rFonts w:ascii="Tahoma"/>
          <w:color w:val="FFFFFF"/>
          <w:sz w:val="22"/>
        </w:rPr>
        <w:t>how</w:t>
      </w:r>
      <w:r>
        <w:rPr>
          <w:rFonts w:ascii="Tahoma"/>
          <w:color w:val="FFFFFF"/>
          <w:spacing w:val="-10"/>
          <w:sz w:val="22"/>
        </w:rPr>
        <w:t xml:space="preserve"> </w:t>
      </w:r>
      <w:r>
        <w:rPr>
          <w:rFonts w:ascii="Tahoma"/>
          <w:color w:val="FFFFFF"/>
          <w:sz w:val="22"/>
        </w:rPr>
        <w:t>people</w:t>
      </w:r>
      <w:r>
        <w:rPr>
          <w:rFonts w:ascii="Tahoma"/>
          <w:color w:val="FFFFFF"/>
          <w:spacing w:val="-10"/>
          <w:sz w:val="22"/>
        </w:rPr>
        <w:t xml:space="preserve"> </w:t>
      </w:r>
      <w:r>
        <w:rPr>
          <w:rFonts w:ascii="Tahoma"/>
          <w:color w:val="FFFFFF"/>
          <w:sz w:val="22"/>
        </w:rPr>
        <w:t>feel</w:t>
      </w:r>
      <w:r>
        <w:rPr>
          <w:rFonts w:ascii="Tahoma"/>
          <w:color w:val="FFFFFF"/>
          <w:spacing w:val="-10"/>
          <w:sz w:val="22"/>
        </w:rPr>
        <w:t xml:space="preserve"> </w:t>
      </w:r>
      <w:r>
        <w:rPr>
          <w:rFonts w:ascii="Tahoma"/>
          <w:color w:val="FFFFFF"/>
          <w:sz w:val="22"/>
        </w:rPr>
        <w:t>about</w:t>
      </w:r>
      <w:r>
        <w:rPr>
          <w:rFonts w:ascii="Tahoma"/>
          <w:color w:val="FFFFFF"/>
          <w:spacing w:val="-10"/>
          <w:sz w:val="22"/>
        </w:rPr>
        <w:t xml:space="preserve"> </w:t>
      </w:r>
      <w:r>
        <w:rPr>
          <w:rFonts w:ascii="Tahoma"/>
          <w:color w:val="FFFFFF"/>
          <w:sz w:val="22"/>
        </w:rPr>
        <w:t xml:space="preserve">money </w:t>
      </w:r>
      <w:r>
        <w:rPr>
          <w:rFonts w:ascii="Tahoma"/>
          <w:color w:val="FFFFFF"/>
          <w:w w:val="105"/>
          <w:sz w:val="22"/>
        </w:rPr>
        <w:t>and its impact</w:t>
      </w:r>
      <w:r>
        <w:rPr>
          <w:rFonts w:ascii="Verdana"/>
          <w:i/>
          <w:color w:val="FFFFFF"/>
          <w:w w:val="105"/>
          <w:sz w:val="22"/>
        </w:rPr>
        <w:t>.</w:t>
      </w:r>
    </w:p>
    <w:p w14:paraId="2D05106A">
      <w:pPr>
        <w:spacing w:before="104"/>
        <w:ind w:left="576"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562AEB3D">
      <w:pPr>
        <w:pStyle w:val="15"/>
        <w:numPr>
          <w:ilvl w:val="0"/>
          <w:numId w:val="67"/>
        </w:numPr>
        <w:tabs>
          <w:tab w:val="left" w:pos="564"/>
        </w:tabs>
        <w:spacing w:before="71" w:after="0" w:line="240" w:lineRule="auto"/>
        <w:ind w:left="564" w:right="0" w:hanging="229"/>
        <w:jc w:val="left"/>
        <w:rPr>
          <w:rFonts w:ascii="Tahoma" w:hAnsi="Tahoma"/>
          <w:sz w:val="22"/>
        </w:rPr>
      </w:pPr>
      <w:r>
        <w:rPr>
          <w:rFonts w:ascii="Tahoma" w:hAnsi="Tahoma"/>
          <w:color w:val="FFFFFF"/>
          <w:sz w:val="22"/>
        </w:rPr>
        <w:t>What</w:t>
      </w:r>
      <w:r>
        <w:rPr>
          <w:rFonts w:ascii="Tahoma" w:hAnsi="Tahoma"/>
          <w:color w:val="FFFFFF"/>
          <w:spacing w:val="1"/>
          <w:sz w:val="22"/>
        </w:rPr>
        <w:t xml:space="preserve"> </w:t>
      </w:r>
      <w:r>
        <w:rPr>
          <w:rFonts w:ascii="Tahoma" w:hAnsi="Tahoma"/>
          <w:color w:val="FFFFFF"/>
          <w:sz w:val="22"/>
        </w:rPr>
        <w:t>does</w:t>
      </w:r>
      <w:r>
        <w:rPr>
          <w:rFonts w:ascii="Tahoma" w:hAnsi="Tahoma"/>
          <w:color w:val="FFFFFF"/>
          <w:spacing w:val="1"/>
          <w:sz w:val="22"/>
        </w:rPr>
        <w:t xml:space="preserve"> </w:t>
      </w:r>
      <w:r>
        <w:rPr>
          <w:rFonts w:ascii="Tahoma" w:hAnsi="Tahoma"/>
          <w:color w:val="FFFFFF"/>
          <w:sz w:val="22"/>
        </w:rPr>
        <w:t>Francis</w:t>
      </w:r>
      <w:r>
        <w:rPr>
          <w:rFonts w:ascii="Tahoma" w:hAnsi="Tahoma"/>
          <w:color w:val="FFFFFF"/>
          <w:spacing w:val="1"/>
          <w:sz w:val="22"/>
        </w:rPr>
        <w:t xml:space="preserve"> </w:t>
      </w:r>
      <w:r>
        <w:rPr>
          <w:rFonts w:ascii="Tahoma" w:hAnsi="Tahoma"/>
          <w:color w:val="FFFFFF"/>
          <w:sz w:val="22"/>
        </w:rPr>
        <w:t>Bacon’s</w:t>
      </w:r>
      <w:r>
        <w:rPr>
          <w:rFonts w:ascii="Tahoma" w:hAnsi="Tahoma"/>
          <w:color w:val="FFFFFF"/>
          <w:spacing w:val="2"/>
          <w:sz w:val="22"/>
        </w:rPr>
        <w:t xml:space="preserve"> </w:t>
      </w:r>
      <w:r>
        <w:rPr>
          <w:rFonts w:ascii="Tahoma" w:hAnsi="Tahoma"/>
          <w:color w:val="FFFFFF"/>
          <w:sz w:val="22"/>
        </w:rPr>
        <w:t>saying</w:t>
      </w:r>
      <w:r>
        <w:rPr>
          <w:rFonts w:ascii="Tahoma" w:hAnsi="Tahoma"/>
          <w:color w:val="FFFFFF"/>
          <w:spacing w:val="1"/>
          <w:sz w:val="22"/>
        </w:rPr>
        <w:t xml:space="preserve"> </w:t>
      </w:r>
      <w:r>
        <w:rPr>
          <w:rFonts w:ascii="Tahoma" w:hAnsi="Tahoma"/>
          <w:color w:val="FFFFFF"/>
          <w:spacing w:val="-2"/>
          <w:sz w:val="22"/>
        </w:rPr>
        <w:t>mean?</w:t>
      </w:r>
    </w:p>
    <w:p w14:paraId="529B8752">
      <w:pPr>
        <w:pStyle w:val="11"/>
        <w:spacing w:before="15"/>
        <w:ind w:left="555"/>
        <w:rPr>
          <w:rFonts w:ascii="Tahoma"/>
        </w:rPr>
      </w:pPr>
      <w:r>
        <w:rPr>
          <w:rFonts w:ascii="Tahoma"/>
          <w:color w:val="FFFFFF"/>
        </w:rPr>
        <w:t>Do</w:t>
      </w:r>
      <w:r>
        <w:rPr>
          <w:rFonts w:ascii="Tahoma"/>
          <w:color w:val="FFFFFF"/>
          <w:spacing w:val="-15"/>
        </w:rPr>
        <w:t xml:space="preserve"> </w:t>
      </w:r>
      <w:r>
        <w:rPr>
          <w:rFonts w:ascii="Tahoma"/>
          <w:color w:val="FFFFFF"/>
        </w:rPr>
        <w:t>you</w:t>
      </w:r>
      <w:r>
        <w:rPr>
          <w:rFonts w:ascii="Tahoma"/>
          <w:color w:val="FFFFFF"/>
          <w:spacing w:val="-15"/>
        </w:rPr>
        <w:t xml:space="preserve"> </w:t>
      </w:r>
      <w:r>
        <w:rPr>
          <w:rFonts w:ascii="Tahoma"/>
          <w:color w:val="FFFFFF"/>
        </w:rPr>
        <w:t>agree</w:t>
      </w:r>
      <w:r>
        <w:rPr>
          <w:rFonts w:ascii="Tahoma"/>
          <w:color w:val="FFFFFF"/>
          <w:spacing w:val="-15"/>
        </w:rPr>
        <w:t xml:space="preserve"> </w:t>
      </w:r>
      <w:r>
        <w:rPr>
          <w:rFonts w:ascii="Tahoma"/>
          <w:color w:val="FFFFFF"/>
        </w:rPr>
        <w:t>with</w:t>
      </w:r>
      <w:r>
        <w:rPr>
          <w:rFonts w:ascii="Tahoma"/>
          <w:color w:val="FFFFFF"/>
          <w:spacing w:val="-15"/>
        </w:rPr>
        <w:t xml:space="preserve"> </w:t>
      </w:r>
      <w:r>
        <w:rPr>
          <w:rFonts w:ascii="Tahoma"/>
          <w:color w:val="FFFFFF"/>
          <w:spacing w:val="-4"/>
        </w:rPr>
        <w:t>him?</w:t>
      </w:r>
    </w:p>
    <w:p w14:paraId="7688D823">
      <w:pPr>
        <w:pStyle w:val="15"/>
        <w:numPr>
          <w:ilvl w:val="0"/>
          <w:numId w:val="67"/>
        </w:numPr>
        <w:tabs>
          <w:tab w:val="left" w:pos="564"/>
        </w:tabs>
        <w:spacing w:before="14" w:after="0" w:line="240" w:lineRule="auto"/>
        <w:ind w:left="564" w:right="0" w:hanging="229"/>
        <w:jc w:val="left"/>
        <w:rPr>
          <w:rFonts w:ascii="Tahoma"/>
          <w:sz w:val="22"/>
        </w:rPr>
      </w:pPr>
      <w:r>
        <w:rPr>
          <w:rFonts w:ascii="Tahoma"/>
          <w:color w:val="FFFFFF"/>
          <w:sz w:val="22"/>
        </w:rPr>
        <w:t>What</w:t>
      </w:r>
      <w:r>
        <w:rPr>
          <w:rFonts w:ascii="Tahoma"/>
          <w:color w:val="FFFFFF"/>
          <w:spacing w:val="-5"/>
          <w:sz w:val="22"/>
        </w:rPr>
        <w:t xml:space="preserve"> </w:t>
      </w:r>
      <w:r>
        <w:rPr>
          <w:rFonts w:ascii="Tahoma"/>
          <w:color w:val="FFFFFF"/>
          <w:sz w:val="22"/>
        </w:rPr>
        <w:t>is</w:t>
      </w:r>
      <w:r>
        <w:rPr>
          <w:rFonts w:ascii="Tahoma"/>
          <w:color w:val="FFFFFF"/>
          <w:spacing w:val="-5"/>
          <w:sz w:val="22"/>
        </w:rPr>
        <w:t xml:space="preserve"> </w:t>
      </w:r>
      <w:r>
        <w:rPr>
          <w:rFonts w:ascii="Tahoma"/>
          <w:color w:val="FFFFFF"/>
          <w:sz w:val="22"/>
        </w:rPr>
        <w:t>the</w:t>
      </w:r>
      <w:r>
        <w:rPr>
          <w:rFonts w:ascii="Tahoma"/>
          <w:color w:val="FFFFFF"/>
          <w:spacing w:val="-5"/>
          <w:sz w:val="22"/>
        </w:rPr>
        <w:t xml:space="preserve"> </w:t>
      </w:r>
      <w:r>
        <w:rPr>
          <w:rFonts w:ascii="Tahoma"/>
          <w:color w:val="FFFFFF"/>
          <w:sz w:val="22"/>
        </w:rPr>
        <w:t>man</w:t>
      </w:r>
      <w:r>
        <w:rPr>
          <w:rFonts w:ascii="Tahoma"/>
          <w:color w:val="FFFFFF"/>
          <w:spacing w:val="-5"/>
          <w:sz w:val="22"/>
        </w:rPr>
        <w:t xml:space="preserve"> </w:t>
      </w:r>
      <w:r>
        <w:rPr>
          <w:rFonts w:ascii="Tahoma"/>
          <w:color w:val="FFFFFF"/>
          <w:sz w:val="22"/>
        </w:rPr>
        <w:t>holding</w:t>
      </w:r>
      <w:r>
        <w:rPr>
          <w:rFonts w:ascii="Tahoma"/>
          <w:color w:val="FFFFFF"/>
          <w:spacing w:val="-5"/>
          <w:sz w:val="22"/>
        </w:rPr>
        <w:t xml:space="preserve"> </w:t>
      </w:r>
      <w:r>
        <w:rPr>
          <w:rFonts w:ascii="Tahoma"/>
          <w:color w:val="FFFFFF"/>
          <w:sz w:val="22"/>
        </w:rPr>
        <w:t>in</w:t>
      </w:r>
      <w:r>
        <w:rPr>
          <w:rFonts w:ascii="Tahoma"/>
          <w:color w:val="FFFFFF"/>
          <w:spacing w:val="-5"/>
          <w:sz w:val="22"/>
        </w:rPr>
        <w:t xml:space="preserve"> </w:t>
      </w:r>
      <w:r>
        <w:rPr>
          <w:rFonts w:ascii="Tahoma"/>
          <w:color w:val="FFFFFF"/>
          <w:sz w:val="22"/>
        </w:rPr>
        <w:t>his</w:t>
      </w:r>
      <w:r>
        <w:rPr>
          <w:rFonts w:ascii="Tahoma"/>
          <w:color w:val="FFFFFF"/>
          <w:spacing w:val="-5"/>
          <w:sz w:val="22"/>
        </w:rPr>
        <w:t xml:space="preserve"> </w:t>
      </w:r>
      <w:r>
        <w:rPr>
          <w:rFonts w:ascii="Tahoma"/>
          <w:color w:val="FFFFFF"/>
          <w:spacing w:val="-2"/>
          <w:sz w:val="22"/>
        </w:rPr>
        <w:t>hand?</w:t>
      </w:r>
    </w:p>
    <w:p w14:paraId="24DB7CA6">
      <w:pPr>
        <w:pStyle w:val="15"/>
        <w:numPr>
          <w:ilvl w:val="0"/>
          <w:numId w:val="67"/>
        </w:numPr>
        <w:tabs>
          <w:tab w:val="left" w:pos="564"/>
        </w:tabs>
        <w:spacing w:before="15" w:after="0" w:line="240" w:lineRule="auto"/>
        <w:ind w:left="564" w:right="0" w:hanging="229"/>
        <w:jc w:val="left"/>
        <w:rPr>
          <w:rFonts w:ascii="Tahoma"/>
          <w:sz w:val="22"/>
        </w:rPr>
      </w:pPr>
      <w:r>
        <w:rPr>
          <w:rFonts w:ascii="Tahoma"/>
          <w:color w:val="FFFFFF"/>
          <w:sz w:val="22"/>
        </w:rPr>
        <w:t>What</w:t>
      </w:r>
      <w:r>
        <w:rPr>
          <w:rFonts w:ascii="Tahoma"/>
          <w:color w:val="FFFFFF"/>
          <w:spacing w:val="-5"/>
          <w:sz w:val="22"/>
        </w:rPr>
        <w:t xml:space="preserve"> </w:t>
      </w:r>
      <w:r>
        <w:rPr>
          <w:rFonts w:ascii="Tahoma"/>
          <w:color w:val="FFFFFF"/>
          <w:sz w:val="22"/>
        </w:rPr>
        <w:t>do</w:t>
      </w:r>
      <w:r>
        <w:rPr>
          <w:rFonts w:ascii="Tahoma"/>
          <w:color w:val="FFFFFF"/>
          <w:spacing w:val="-4"/>
          <w:sz w:val="22"/>
        </w:rPr>
        <w:t xml:space="preserve"> </w:t>
      </w:r>
      <w:r>
        <w:rPr>
          <w:rFonts w:ascii="Tahoma"/>
          <w:color w:val="FFFFFF"/>
          <w:sz w:val="22"/>
        </w:rPr>
        <w:t>you</w:t>
      </w:r>
      <w:r>
        <w:rPr>
          <w:rFonts w:ascii="Tahoma"/>
          <w:color w:val="FFFFFF"/>
          <w:spacing w:val="-5"/>
          <w:sz w:val="22"/>
        </w:rPr>
        <w:t xml:space="preserve"> </w:t>
      </w:r>
      <w:r>
        <w:rPr>
          <w:rFonts w:ascii="Tahoma"/>
          <w:color w:val="FFFFFF"/>
          <w:sz w:val="22"/>
        </w:rPr>
        <w:t>think</w:t>
      </w:r>
      <w:r>
        <w:rPr>
          <w:rFonts w:ascii="Tahoma"/>
          <w:color w:val="FFFFFF"/>
          <w:spacing w:val="-4"/>
          <w:sz w:val="22"/>
        </w:rPr>
        <w:t xml:space="preserve"> </w:t>
      </w:r>
      <w:r>
        <w:rPr>
          <w:rFonts w:ascii="Tahoma"/>
          <w:color w:val="FFFFFF"/>
          <w:sz w:val="22"/>
        </w:rPr>
        <w:t>this</w:t>
      </w:r>
      <w:r>
        <w:rPr>
          <w:rFonts w:ascii="Tahoma"/>
          <w:color w:val="FFFFFF"/>
          <w:spacing w:val="-4"/>
          <w:sz w:val="22"/>
        </w:rPr>
        <w:t xml:space="preserve"> </w:t>
      </w:r>
      <w:r>
        <w:rPr>
          <w:rFonts w:ascii="Tahoma"/>
          <w:color w:val="FFFFFF"/>
          <w:sz w:val="22"/>
        </w:rPr>
        <w:t>film</w:t>
      </w:r>
      <w:r>
        <w:rPr>
          <w:rFonts w:ascii="Tahoma"/>
          <w:color w:val="FFFFFF"/>
          <w:spacing w:val="-5"/>
          <w:sz w:val="22"/>
        </w:rPr>
        <w:t xml:space="preserve"> </w:t>
      </w:r>
      <w:r>
        <w:rPr>
          <w:rFonts w:ascii="Tahoma"/>
          <w:color w:val="FFFFFF"/>
          <w:sz w:val="22"/>
        </w:rPr>
        <w:t>is</w:t>
      </w:r>
      <w:r>
        <w:rPr>
          <w:rFonts w:ascii="Tahoma"/>
          <w:color w:val="FFFFFF"/>
          <w:spacing w:val="-4"/>
          <w:sz w:val="22"/>
        </w:rPr>
        <w:t xml:space="preserve"> </w:t>
      </w:r>
      <w:r>
        <w:rPr>
          <w:rFonts w:ascii="Tahoma"/>
          <w:color w:val="FFFFFF"/>
          <w:spacing w:val="-2"/>
          <w:sz w:val="22"/>
        </w:rPr>
        <w:t>about?</w:t>
      </w:r>
    </w:p>
    <w:p w14:paraId="2C03016D">
      <w:pPr>
        <w:pStyle w:val="11"/>
        <w:rPr>
          <w:rFonts w:ascii="Tahoma"/>
          <w:sz w:val="26"/>
        </w:rPr>
      </w:pPr>
    </w:p>
    <w:p w14:paraId="0461C7DF">
      <w:pPr>
        <w:pStyle w:val="11"/>
        <w:spacing w:before="5"/>
        <w:rPr>
          <w:rFonts w:ascii="Tahoma"/>
          <w:sz w:val="32"/>
        </w:rPr>
      </w:pPr>
    </w:p>
    <w:p w14:paraId="2F89BC05">
      <w:pPr>
        <w:spacing w:before="0"/>
        <w:ind w:left="0" w:right="617" w:firstLine="0"/>
        <w:jc w:val="right"/>
        <w:rPr>
          <w:rFonts w:ascii="Tahoma"/>
          <w:sz w:val="20"/>
        </w:rPr>
      </w:pPr>
      <w:r>
        <mc:AlternateContent>
          <mc:Choice Requires="wps">
            <w:drawing>
              <wp:anchor distT="0" distB="0" distL="0" distR="0" simplePos="0" relativeHeight="251859968" behindDoc="1" locked="0" layoutInCell="1" allowOverlap="1">
                <wp:simplePos x="0" y="0"/>
                <wp:positionH relativeFrom="page">
                  <wp:posOffset>5185410</wp:posOffset>
                </wp:positionH>
                <wp:positionV relativeFrom="paragraph">
                  <wp:posOffset>13335</wp:posOffset>
                </wp:positionV>
                <wp:extent cx="1641475" cy="136525"/>
                <wp:effectExtent l="0" t="0" r="0" b="0"/>
                <wp:wrapNone/>
                <wp:docPr id="2123" name="Textbox 2123"/>
                <wp:cNvGraphicFramePr/>
                <a:graphic xmlns:a="http://schemas.openxmlformats.org/drawingml/2006/main">
                  <a:graphicData uri="http://schemas.microsoft.com/office/word/2010/wordprocessingShape">
                    <wps:wsp>
                      <wps:cNvSpPr txBox="1"/>
                      <wps:spPr>
                        <a:xfrm>
                          <a:off x="0" y="0"/>
                          <a:ext cx="1641475" cy="136525"/>
                        </a:xfrm>
                        <a:prstGeom prst="rect">
                          <a:avLst/>
                        </a:prstGeom>
                      </wps:spPr>
                      <wps:txbx>
                        <w:txbxContent>
                          <w:p w14:paraId="5FDC1128">
                            <w:pPr>
                              <w:spacing w:before="6"/>
                              <w:ind w:left="0" w:right="0" w:firstLine="0"/>
                              <w:jc w:val="left"/>
                              <w:rPr>
                                <w:sz w:val="18"/>
                              </w:rPr>
                            </w:pPr>
                            <w:r>
                              <w:rPr>
                                <w:color w:val="231F20"/>
                                <w:sz w:val="18"/>
                              </w:rPr>
                              <w:t>THE</w:t>
                            </w:r>
                            <w:r>
                              <w:rPr>
                                <w:color w:val="231F20"/>
                                <w:spacing w:val="-11"/>
                                <w:sz w:val="18"/>
                              </w:rPr>
                              <w:t xml:space="preserve"> </w:t>
                            </w:r>
                            <w:r>
                              <w:rPr>
                                <w:color w:val="231F20"/>
                                <w:sz w:val="18"/>
                              </w:rPr>
                              <w:t>VALUE</w:t>
                            </w:r>
                            <w:r>
                              <w:rPr>
                                <w:color w:val="231F20"/>
                                <w:spacing w:val="-11"/>
                                <w:sz w:val="18"/>
                              </w:rPr>
                              <w:t xml:space="preserve"> </w:t>
                            </w:r>
                            <w:r>
                              <w:rPr>
                                <w:color w:val="231F20"/>
                                <w:sz w:val="18"/>
                              </w:rPr>
                              <w:t>OF</w:t>
                            </w:r>
                            <w:r>
                              <w:rPr>
                                <w:color w:val="231F20"/>
                                <w:spacing w:val="-11"/>
                                <w:sz w:val="18"/>
                              </w:rPr>
                              <w:t xml:space="preserve"> </w:t>
                            </w:r>
                            <w:r>
                              <w:rPr>
                                <w:color w:val="231F20"/>
                                <w:sz w:val="18"/>
                              </w:rPr>
                              <w:t>MONEY</w:t>
                            </w:r>
                            <w:r>
                              <w:rPr>
                                <w:color w:val="231F20"/>
                                <w:spacing w:val="-11"/>
                                <w:sz w:val="18"/>
                              </w:rPr>
                              <w:t xml:space="preserve"> </w:t>
                            </w:r>
                            <w:r>
                              <w:rPr>
                                <w:color w:val="231F20"/>
                                <w:sz w:val="18"/>
                              </w:rPr>
                              <w:t>UNIT</w:t>
                            </w:r>
                            <w:r>
                              <w:rPr>
                                <w:color w:val="231F20"/>
                                <w:spacing w:val="-11"/>
                                <w:sz w:val="18"/>
                              </w:rPr>
                              <w:t xml:space="preserve"> </w:t>
                            </w:r>
                            <w:r>
                              <w:rPr>
                                <w:color w:val="231F20"/>
                                <w:spacing w:val="-10"/>
                                <w:sz w:val="18"/>
                              </w:rPr>
                              <w:t>5</w:t>
                            </w:r>
                          </w:p>
                        </w:txbxContent>
                      </wps:txbx>
                      <wps:bodyPr wrap="square" lIns="0" tIns="0" rIns="0" bIns="0" rtlCol="0">
                        <a:noAutofit/>
                      </wps:bodyPr>
                    </wps:wsp>
                  </a:graphicData>
                </a:graphic>
              </wp:anchor>
            </w:drawing>
          </mc:Choice>
          <mc:Fallback>
            <w:pict>
              <v:shape id="Textbox 2123" o:spid="_x0000_s1026" o:spt="202" type="#_x0000_t202" style="position:absolute;left:0pt;margin-left:408.3pt;margin-top:1.05pt;height:10.75pt;width:129.25pt;mso-position-horizontal-relative:page;z-index:-251456512;mso-width-relative:page;mso-height-relative:page;" filled="f" stroked="f" coordsize="21600,21600" o:gfxdata="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FNV01wAAAAkBAAAPAAAAAAAAAAEAIAAAACIAAABkcnMvZG93bnJldi54bWxQSwECFAAUAAAA&#10;CACHTuJAe7JIsLYBAAB6AwAADgAAAAAAAAABACAAAAAmAQAAZHJzL2Uyb0RvYy54bWxQSwUGAAAA&#10;AAYABgBZAQAATgUAAAAA&#10;">
                <v:fill on="f" focussize="0,0"/>
                <v:stroke on="f"/>
                <v:imagedata o:title=""/>
                <o:lock v:ext="edit" aspectratio="f"/>
                <v:textbox inset="0mm,0mm,0mm,0mm">
                  <w:txbxContent>
                    <w:p w14:paraId="5FDC1128">
                      <w:pPr>
                        <w:spacing w:before="6"/>
                        <w:ind w:left="0" w:right="0" w:firstLine="0"/>
                        <w:jc w:val="left"/>
                        <w:rPr>
                          <w:sz w:val="18"/>
                        </w:rPr>
                      </w:pPr>
                      <w:r>
                        <w:rPr>
                          <w:color w:val="231F20"/>
                          <w:sz w:val="18"/>
                        </w:rPr>
                        <w:t>THE</w:t>
                      </w:r>
                      <w:r>
                        <w:rPr>
                          <w:color w:val="231F20"/>
                          <w:spacing w:val="-11"/>
                          <w:sz w:val="18"/>
                        </w:rPr>
                        <w:t xml:space="preserve"> </w:t>
                      </w:r>
                      <w:r>
                        <w:rPr>
                          <w:color w:val="231F20"/>
                          <w:sz w:val="18"/>
                        </w:rPr>
                        <w:t>VALUE</w:t>
                      </w:r>
                      <w:r>
                        <w:rPr>
                          <w:color w:val="231F20"/>
                          <w:spacing w:val="-11"/>
                          <w:sz w:val="18"/>
                        </w:rPr>
                        <w:t xml:space="preserve"> </w:t>
                      </w:r>
                      <w:r>
                        <w:rPr>
                          <w:color w:val="231F20"/>
                          <w:sz w:val="18"/>
                        </w:rPr>
                        <w:t>OF</w:t>
                      </w:r>
                      <w:r>
                        <w:rPr>
                          <w:color w:val="231F20"/>
                          <w:spacing w:val="-11"/>
                          <w:sz w:val="18"/>
                        </w:rPr>
                        <w:t xml:space="preserve"> </w:t>
                      </w:r>
                      <w:r>
                        <w:rPr>
                          <w:color w:val="231F20"/>
                          <w:sz w:val="18"/>
                        </w:rPr>
                        <w:t>MONEY</w:t>
                      </w:r>
                      <w:r>
                        <w:rPr>
                          <w:color w:val="231F20"/>
                          <w:spacing w:val="-11"/>
                          <w:sz w:val="18"/>
                        </w:rPr>
                        <w:t xml:space="preserve"> </w:t>
                      </w:r>
                      <w:r>
                        <w:rPr>
                          <w:color w:val="231F20"/>
                          <w:sz w:val="18"/>
                        </w:rPr>
                        <w:t>UNIT</w:t>
                      </w:r>
                      <w:r>
                        <w:rPr>
                          <w:color w:val="231F20"/>
                          <w:spacing w:val="-11"/>
                          <w:sz w:val="18"/>
                        </w:rPr>
                        <w:t xml:space="preserve"> </w:t>
                      </w:r>
                      <w:r>
                        <w:rPr>
                          <w:color w:val="231F20"/>
                          <w:spacing w:val="-10"/>
                          <w:sz w:val="18"/>
                        </w:rPr>
                        <w:t>5</w:t>
                      </w:r>
                    </w:p>
                  </w:txbxContent>
                </v:textbox>
              </v:shape>
            </w:pict>
          </mc:Fallback>
        </mc:AlternateContent>
      </w:r>
      <w:r>
        <w:rPr>
          <w:rFonts w:ascii="Tahoma"/>
          <w:color w:val="231F20"/>
          <w:spacing w:val="-5"/>
          <w:sz w:val="20"/>
        </w:rPr>
        <w:t>49</w:t>
      </w:r>
    </w:p>
    <w:p w14:paraId="41D5C56E">
      <w:pPr>
        <w:spacing w:after="0"/>
        <w:jc w:val="right"/>
        <w:rPr>
          <w:rFonts w:ascii="Tahoma"/>
          <w:sz w:val="20"/>
        </w:rPr>
        <w:sectPr>
          <w:type w:val="continuous"/>
          <w:pgSz w:w="11910" w:h="16840"/>
          <w:pgMar w:top="1340" w:right="0" w:bottom="280" w:left="0" w:header="720" w:footer="720" w:gutter="0"/>
          <w:cols w:equalWidth="0" w:num="2">
            <w:col w:w="6248" w:space="40"/>
            <w:col w:w="5622"/>
          </w:cols>
        </w:sectPr>
      </w:pPr>
    </w:p>
    <w:p w14:paraId="32E9AB80">
      <w:pPr>
        <w:pStyle w:val="11"/>
        <w:rPr>
          <w:rFonts w:ascii="Tahoma"/>
          <w:sz w:val="20"/>
        </w:rPr>
      </w:pPr>
    </w:p>
    <w:p w14:paraId="58D631B4">
      <w:pPr>
        <w:pStyle w:val="11"/>
        <w:rPr>
          <w:rFonts w:ascii="Tahoma"/>
          <w:sz w:val="20"/>
        </w:rPr>
      </w:pPr>
    </w:p>
    <w:p w14:paraId="0014A080">
      <w:pPr>
        <w:pStyle w:val="11"/>
        <w:rPr>
          <w:rFonts w:ascii="Tahoma"/>
          <w:sz w:val="20"/>
        </w:rPr>
      </w:pPr>
    </w:p>
    <w:p w14:paraId="217B0FCB">
      <w:pPr>
        <w:pStyle w:val="11"/>
        <w:rPr>
          <w:rFonts w:ascii="Tahoma"/>
          <w:sz w:val="20"/>
        </w:rPr>
      </w:pPr>
    </w:p>
    <w:p w14:paraId="530DEC9B">
      <w:pPr>
        <w:pStyle w:val="9"/>
        <w:spacing w:before="281"/>
      </w:pPr>
      <w:r>
        <mc:AlternateContent>
          <mc:Choice Requires="wps">
            <w:drawing>
              <wp:anchor distT="0" distB="0" distL="0" distR="0" simplePos="0" relativeHeight="251860992" behindDoc="1" locked="0" layoutInCell="1" allowOverlap="1">
                <wp:simplePos x="0" y="0"/>
                <wp:positionH relativeFrom="page">
                  <wp:posOffset>752475</wp:posOffset>
                </wp:positionH>
                <wp:positionV relativeFrom="paragraph">
                  <wp:posOffset>-487045</wp:posOffset>
                </wp:positionV>
                <wp:extent cx="2780665" cy="323215"/>
                <wp:effectExtent l="0" t="0" r="0" b="0"/>
                <wp:wrapNone/>
                <wp:docPr id="2124" name="Textbox 2124"/>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721A4A5B">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wps:txbx>
                      <wps:bodyPr wrap="square" lIns="0" tIns="0" rIns="0" bIns="0" rtlCol="0">
                        <a:noAutofit/>
                      </wps:bodyPr>
                    </wps:wsp>
                  </a:graphicData>
                </a:graphic>
              </wp:anchor>
            </w:drawing>
          </mc:Choice>
          <mc:Fallback>
            <w:pict>
              <v:shape id="Textbox 2124" o:spid="_x0000_s1026" o:spt="202" type="#_x0000_t202" style="position:absolute;left:0pt;margin-left:59.25pt;margin-top:-38.35pt;height:25.45pt;width:218.95pt;mso-position-horizontal-relative:page;z-index:-251455488;mso-width-relative:page;mso-height-relative:page;" filled="f" stroked="f" coordsize="21600,21600" o:gfxdata="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DDemf2gAAAAsBAAAPAAAAAAAAAAEAIAAAACIAAABkcnMvZG93bnJldi54bWxQSwECFAAU&#10;AAAACACHTuJAOscAUrYBAAB6AwAADgAAAAAAAAABACAAAAApAQAAZHJzL2Uyb0RvYy54bWxQSwUG&#10;AAAAAAYABgBZAQAAUQUAAAAA&#10;">
                <v:fill on="f" focussize="0,0"/>
                <v:stroke on="f"/>
                <v:imagedata o:title=""/>
                <o:lock v:ext="edit" aspectratio="f"/>
                <v:textbox inset="0mm,0mm,0mm,0mm">
                  <w:txbxContent>
                    <w:p w14:paraId="721A4A5B">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v:textbox>
              </v:shape>
            </w:pict>
          </mc:Fallback>
        </mc:AlternateContent>
      </w:r>
      <w:r>
        <mc:AlternateContent>
          <mc:Choice Requires="wps">
            <w:drawing>
              <wp:anchor distT="0" distB="0" distL="0" distR="0" simplePos="0" relativeHeight="251738112"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135" name="Graphic 213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35" o:spid="_x0000_s1026" o:spt="100" style="position:absolute;left:0pt;margin-left:217pt;margin-top:-42.35pt;height:20.25pt;width:22.3pt;mso-position-horizontal-relative:page;z-index:251738112;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Afe1CN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AH3tQj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Discuss the</w:t>
      </w:r>
      <w:r>
        <w:rPr>
          <w:color w:val="231F20"/>
          <w:spacing w:val="1"/>
        </w:rPr>
        <w:t xml:space="preserve"> </w:t>
      </w:r>
      <w:r>
        <w:rPr>
          <w:color w:val="231F20"/>
        </w:rPr>
        <w:t>good</w:t>
      </w:r>
      <w:r>
        <w:rPr>
          <w:color w:val="231F20"/>
          <w:spacing w:val="1"/>
        </w:rPr>
        <w:t xml:space="preserve"> </w:t>
      </w:r>
      <w:r>
        <w:rPr>
          <w:color w:val="231F20"/>
        </w:rPr>
        <w:t>deed</w:t>
      </w:r>
      <w:r>
        <w:rPr>
          <w:color w:val="231F20"/>
          <w:spacing w:val="1"/>
        </w:rPr>
        <w:t xml:space="preserve"> </w:t>
      </w:r>
      <w:r>
        <w:rPr>
          <w:color w:val="231F20"/>
        </w:rPr>
        <w:t>of returning</w:t>
      </w:r>
      <w:r>
        <w:rPr>
          <w:color w:val="231F20"/>
          <w:spacing w:val="1"/>
        </w:rPr>
        <w:t xml:space="preserve"> </w:t>
      </w:r>
      <w:r>
        <w:rPr>
          <w:color w:val="231F20"/>
        </w:rPr>
        <w:t>lost</w:t>
      </w:r>
      <w:r>
        <w:rPr>
          <w:color w:val="231F20"/>
          <w:spacing w:val="1"/>
        </w:rPr>
        <w:t xml:space="preserve"> </w:t>
      </w:r>
      <w:r>
        <w:rPr>
          <w:color w:val="231F20"/>
          <w:spacing w:val="-2"/>
        </w:rPr>
        <w:t>money</w:t>
      </w:r>
    </w:p>
    <w:p w14:paraId="519F2BEA">
      <w:pPr>
        <w:spacing w:before="277"/>
        <w:ind w:left="1589" w:right="0" w:firstLine="0"/>
        <w:jc w:val="left"/>
        <w:rPr>
          <w:rFonts w:ascii="Tahoma"/>
          <w:sz w:val="26"/>
        </w:rPr>
      </w:pPr>
      <w:r>
        <w:rPr>
          <w:rFonts w:ascii="Tahoma"/>
          <w:color w:val="905A43"/>
          <w:sz w:val="26"/>
        </w:rPr>
        <w:t>Before</w:t>
      </w:r>
      <w:r>
        <w:rPr>
          <w:rFonts w:ascii="Tahoma"/>
          <w:color w:val="905A43"/>
          <w:spacing w:val="5"/>
          <w:sz w:val="26"/>
        </w:rPr>
        <w:t xml:space="preserve"> </w:t>
      </w:r>
      <w:r>
        <w:rPr>
          <w:rFonts w:ascii="Tahoma"/>
          <w:color w:val="905A43"/>
          <w:sz w:val="26"/>
        </w:rPr>
        <w:t>you</w:t>
      </w:r>
      <w:r>
        <w:rPr>
          <w:rFonts w:ascii="Tahoma"/>
          <w:color w:val="905A43"/>
          <w:spacing w:val="5"/>
          <w:sz w:val="26"/>
        </w:rPr>
        <w:t xml:space="preserve"> </w:t>
      </w:r>
      <w:r>
        <w:rPr>
          <w:rFonts w:ascii="Tahoma"/>
          <w:color w:val="905A43"/>
          <w:sz w:val="26"/>
        </w:rPr>
        <w:t>listen,</w:t>
      </w:r>
      <w:r>
        <w:rPr>
          <w:rFonts w:ascii="Tahoma"/>
          <w:color w:val="905A43"/>
          <w:spacing w:val="5"/>
          <w:sz w:val="26"/>
        </w:rPr>
        <w:t xml:space="preserve"> </w:t>
      </w:r>
      <w:r>
        <w:rPr>
          <w:rFonts w:ascii="Tahoma"/>
          <w:color w:val="905A43"/>
          <w:sz w:val="26"/>
        </w:rPr>
        <w:t>discuss</w:t>
      </w:r>
      <w:r>
        <w:rPr>
          <w:rFonts w:ascii="Tahoma"/>
          <w:color w:val="905A43"/>
          <w:spacing w:val="5"/>
          <w:sz w:val="26"/>
        </w:rPr>
        <w:t xml:space="preserve"> </w:t>
      </w:r>
      <w:r>
        <w:rPr>
          <w:rFonts w:ascii="Tahoma"/>
          <w:color w:val="905A43"/>
          <w:sz w:val="26"/>
        </w:rPr>
        <w:t>these</w:t>
      </w:r>
      <w:r>
        <w:rPr>
          <w:rFonts w:ascii="Tahoma"/>
          <w:color w:val="905A43"/>
          <w:spacing w:val="5"/>
          <w:sz w:val="26"/>
        </w:rPr>
        <w:t xml:space="preserve"> </w:t>
      </w:r>
      <w:r>
        <w:rPr>
          <w:rFonts w:ascii="Tahoma"/>
          <w:color w:val="905A43"/>
          <w:sz w:val="26"/>
        </w:rPr>
        <w:t>questions</w:t>
      </w:r>
      <w:r>
        <w:rPr>
          <w:rFonts w:ascii="Tahoma"/>
          <w:color w:val="905A43"/>
          <w:spacing w:val="5"/>
          <w:sz w:val="26"/>
        </w:rPr>
        <w:t xml:space="preserve"> </w:t>
      </w:r>
      <w:r>
        <w:rPr>
          <w:rFonts w:ascii="Tahoma"/>
          <w:color w:val="905A43"/>
          <w:sz w:val="26"/>
        </w:rPr>
        <w:t>in</w:t>
      </w:r>
      <w:r>
        <w:rPr>
          <w:rFonts w:ascii="Tahoma"/>
          <w:color w:val="905A43"/>
          <w:spacing w:val="6"/>
          <w:sz w:val="26"/>
        </w:rPr>
        <w:t xml:space="preserve"> </w:t>
      </w:r>
      <w:r>
        <w:rPr>
          <w:rFonts w:ascii="Tahoma"/>
          <w:color w:val="905A43"/>
          <w:spacing w:val="-2"/>
          <w:sz w:val="26"/>
        </w:rPr>
        <w:t>pairs.</w:t>
      </w:r>
    </w:p>
    <w:p w14:paraId="54DDAB95">
      <w:pPr>
        <w:pStyle w:val="15"/>
        <w:numPr>
          <w:ilvl w:val="1"/>
          <w:numId w:val="67"/>
        </w:numPr>
        <w:tabs>
          <w:tab w:val="left" w:pos="1910"/>
        </w:tabs>
        <w:spacing w:before="201" w:after="0" w:line="240" w:lineRule="auto"/>
        <w:ind w:left="1910" w:right="0" w:hanging="323"/>
        <w:jc w:val="left"/>
        <w:rPr>
          <w:sz w:val="22"/>
        </w:rPr>
      </w:pPr>
      <w:r>
        <w:rPr>
          <w:color w:val="231F20"/>
          <w:sz w:val="22"/>
        </w:rPr>
        <w:t>What</w:t>
      </w:r>
      <w:r>
        <w:rPr>
          <w:color w:val="231F20"/>
          <w:spacing w:val="-12"/>
          <w:sz w:val="22"/>
        </w:rPr>
        <w:t xml:space="preserve"> </w:t>
      </w:r>
      <w:r>
        <w:rPr>
          <w:color w:val="231F20"/>
          <w:sz w:val="22"/>
        </w:rPr>
        <w:t>do</w:t>
      </w:r>
      <w:r>
        <w:rPr>
          <w:color w:val="231F20"/>
          <w:spacing w:val="-11"/>
          <w:sz w:val="22"/>
        </w:rPr>
        <w:t xml:space="preserve"> </w:t>
      </w:r>
      <w:r>
        <w:rPr>
          <w:color w:val="231F20"/>
          <w:sz w:val="22"/>
        </w:rPr>
        <w:t>people</w:t>
      </w:r>
      <w:r>
        <w:rPr>
          <w:color w:val="231F20"/>
          <w:spacing w:val="-12"/>
          <w:sz w:val="22"/>
        </w:rPr>
        <w:t xml:space="preserve"> </w:t>
      </w:r>
      <w:r>
        <w:rPr>
          <w:color w:val="231F20"/>
          <w:sz w:val="22"/>
        </w:rPr>
        <w:t>have</w:t>
      </w:r>
      <w:r>
        <w:rPr>
          <w:color w:val="231F20"/>
          <w:spacing w:val="-11"/>
          <w:sz w:val="22"/>
        </w:rPr>
        <w:t xml:space="preserve"> </w:t>
      </w:r>
      <w:r>
        <w:rPr>
          <w:color w:val="231F20"/>
          <w:sz w:val="22"/>
        </w:rPr>
        <w:t>to</w:t>
      </w:r>
      <w:r>
        <w:rPr>
          <w:color w:val="231F20"/>
          <w:spacing w:val="-12"/>
          <w:sz w:val="22"/>
        </w:rPr>
        <w:t xml:space="preserve"> </w:t>
      </w:r>
      <w:r>
        <w:rPr>
          <w:color w:val="231F20"/>
          <w:sz w:val="22"/>
        </w:rPr>
        <w:t>buy</w:t>
      </w:r>
      <w:r>
        <w:rPr>
          <w:color w:val="231F20"/>
          <w:spacing w:val="-11"/>
          <w:sz w:val="22"/>
        </w:rPr>
        <w:t xml:space="preserve"> </w:t>
      </w:r>
      <w:r>
        <w:rPr>
          <w:color w:val="231F20"/>
          <w:sz w:val="22"/>
        </w:rPr>
        <w:t>in</w:t>
      </w:r>
      <w:r>
        <w:rPr>
          <w:color w:val="231F20"/>
          <w:spacing w:val="-11"/>
          <w:sz w:val="22"/>
        </w:rPr>
        <w:t xml:space="preserve"> </w:t>
      </w:r>
      <w:r>
        <w:rPr>
          <w:color w:val="231F20"/>
          <w:sz w:val="22"/>
        </w:rPr>
        <w:t>order</w:t>
      </w:r>
      <w:r>
        <w:rPr>
          <w:color w:val="231F20"/>
          <w:spacing w:val="-12"/>
          <w:sz w:val="22"/>
        </w:rPr>
        <w:t xml:space="preserve"> </w:t>
      </w:r>
      <w:r>
        <w:rPr>
          <w:color w:val="231F20"/>
          <w:sz w:val="22"/>
        </w:rPr>
        <w:t>to</w:t>
      </w:r>
      <w:r>
        <w:rPr>
          <w:color w:val="231F20"/>
          <w:spacing w:val="-11"/>
          <w:sz w:val="22"/>
        </w:rPr>
        <w:t xml:space="preserve"> </w:t>
      </w:r>
      <w:r>
        <w:rPr>
          <w:color w:val="231F20"/>
          <w:sz w:val="22"/>
        </w:rPr>
        <w:t>lead</w:t>
      </w:r>
      <w:r>
        <w:rPr>
          <w:color w:val="231F20"/>
          <w:spacing w:val="-12"/>
          <w:sz w:val="22"/>
        </w:rPr>
        <w:t xml:space="preserve"> </w:t>
      </w:r>
      <w:r>
        <w:rPr>
          <w:color w:val="231F20"/>
          <w:sz w:val="22"/>
        </w:rPr>
        <w:t>a</w:t>
      </w:r>
      <w:r>
        <w:rPr>
          <w:color w:val="231F20"/>
          <w:spacing w:val="-11"/>
          <w:sz w:val="22"/>
        </w:rPr>
        <w:t xml:space="preserve"> </w:t>
      </w:r>
      <w:r>
        <w:rPr>
          <w:color w:val="231F20"/>
          <w:sz w:val="22"/>
        </w:rPr>
        <w:t>good</w:t>
      </w:r>
      <w:r>
        <w:rPr>
          <w:color w:val="231F20"/>
          <w:spacing w:val="-12"/>
          <w:sz w:val="22"/>
        </w:rPr>
        <w:t xml:space="preserve"> </w:t>
      </w:r>
      <w:r>
        <w:rPr>
          <w:color w:val="231F20"/>
          <w:spacing w:val="-2"/>
          <w:sz w:val="22"/>
        </w:rPr>
        <w:t>life?</w:t>
      </w:r>
    </w:p>
    <w:p w14:paraId="0A625F50">
      <w:pPr>
        <w:pStyle w:val="15"/>
        <w:numPr>
          <w:ilvl w:val="1"/>
          <w:numId w:val="67"/>
        </w:numPr>
        <w:tabs>
          <w:tab w:val="left" w:pos="1910"/>
        </w:tabs>
        <w:spacing w:before="89" w:after="0" w:line="240" w:lineRule="auto"/>
        <w:ind w:left="1910" w:right="0" w:hanging="323"/>
        <w:jc w:val="left"/>
        <w:rPr>
          <w:sz w:val="22"/>
        </w:rPr>
      </w:pPr>
      <w:r>
        <w:rPr>
          <w:color w:val="231F20"/>
          <w:sz w:val="22"/>
        </w:rPr>
        <w:t>What</w:t>
      </w:r>
      <w:r>
        <w:rPr>
          <w:color w:val="231F20"/>
          <w:spacing w:val="-13"/>
          <w:sz w:val="22"/>
        </w:rPr>
        <w:t xml:space="preserve"> </w:t>
      </w:r>
      <w:r>
        <w:rPr>
          <w:color w:val="231F20"/>
          <w:sz w:val="22"/>
        </w:rPr>
        <w:t>can</w:t>
      </w:r>
      <w:r>
        <w:rPr>
          <w:color w:val="231F20"/>
          <w:spacing w:val="-12"/>
          <w:sz w:val="22"/>
        </w:rPr>
        <w:t xml:space="preserve"> </w:t>
      </w:r>
      <w:r>
        <w:rPr>
          <w:color w:val="231F20"/>
          <w:sz w:val="22"/>
        </w:rPr>
        <w:t>people</w:t>
      </w:r>
      <w:r>
        <w:rPr>
          <w:color w:val="231F20"/>
          <w:spacing w:val="-12"/>
          <w:sz w:val="22"/>
        </w:rPr>
        <w:t xml:space="preserve"> </w:t>
      </w:r>
      <w:r>
        <w:rPr>
          <w:color w:val="231F20"/>
          <w:sz w:val="22"/>
        </w:rPr>
        <w:t>not</w:t>
      </w:r>
      <w:r>
        <w:rPr>
          <w:color w:val="231F20"/>
          <w:spacing w:val="-12"/>
          <w:sz w:val="22"/>
        </w:rPr>
        <w:t xml:space="preserve"> </w:t>
      </w:r>
      <w:r>
        <w:rPr>
          <w:color w:val="231F20"/>
          <w:sz w:val="22"/>
        </w:rPr>
        <w:t>buy</w:t>
      </w:r>
      <w:r>
        <w:rPr>
          <w:color w:val="231F20"/>
          <w:spacing w:val="-12"/>
          <w:sz w:val="22"/>
        </w:rPr>
        <w:t xml:space="preserve"> </w:t>
      </w:r>
      <w:r>
        <w:rPr>
          <w:color w:val="231F20"/>
          <w:sz w:val="22"/>
        </w:rPr>
        <w:t>with</w:t>
      </w:r>
      <w:r>
        <w:rPr>
          <w:color w:val="231F20"/>
          <w:spacing w:val="-12"/>
          <w:sz w:val="22"/>
        </w:rPr>
        <w:t xml:space="preserve"> </w:t>
      </w:r>
      <w:r>
        <w:rPr>
          <w:color w:val="231F20"/>
          <w:spacing w:val="-2"/>
          <w:sz w:val="22"/>
        </w:rPr>
        <w:t>money?</w:t>
      </w:r>
    </w:p>
    <w:p w14:paraId="1E227D4E">
      <w:pPr>
        <w:pStyle w:val="15"/>
        <w:numPr>
          <w:ilvl w:val="1"/>
          <w:numId w:val="67"/>
        </w:numPr>
        <w:tabs>
          <w:tab w:val="left" w:pos="1910"/>
        </w:tabs>
        <w:spacing w:before="89" w:after="0" w:line="240" w:lineRule="auto"/>
        <w:ind w:left="1910" w:right="0" w:hanging="323"/>
        <w:jc w:val="left"/>
        <w:rPr>
          <w:sz w:val="22"/>
        </w:rPr>
      </w:pPr>
      <w:r>
        <w:rPr>
          <w:color w:val="231F20"/>
          <w:sz w:val="22"/>
        </w:rPr>
        <w:t>Is</w:t>
      </w:r>
      <w:r>
        <w:rPr>
          <w:color w:val="231F20"/>
          <w:spacing w:val="-13"/>
          <w:sz w:val="22"/>
        </w:rPr>
        <w:t xml:space="preserve"> </w:t>
      </w:r>
      <w:r>
        <w:rPr>
          <w:color w:val="231F20"/>
          <w:sz w:val="22"/>
        </w:rPr>
        <w:t>money</w:t>
      </w:r>
      <w:r>
        <w:rPr>
          <w:color w:val="231F20"/>
          <w:spacing w:val="-13"/>
          <w:sz w:val="22"/>
        </w:rPr>
        <w:t xml:space="preserve"> </w:t>
      </w:r>
      <w:r>
        <w:rPr>
          <w:color w:val="231F20"/>
          <w:sz w:val="22"/>
        </w:rPr>
        <w:t>the</w:t>
      </w:r>
      <w:r>
        <w:rPr>
          <w:color w:val="231F20"/>
          <w:spacing w:val="-13"/>
          <w:sz w:val="22"/>
        </w:rPr>
        <w:t xml:space="preserve"> </w:t>
      </w:r>
      <w:r>
        <w:rPr>
          <w:color w:val="231F20"/>
          <w:sz w:val="22"/>
        </w:rPr>
        <w:t>basis</w:t>
      </w:r>
      <w:r>
        <w:rPr>
          <w:color w:val="231F20"/>
          <w:spacing w:val="-12"/>
          <w:sz w:val="22"/>
        </w:rPr>
        <w:t xml:space="preserve"> </w:t>
      </w:r>
      <w:r>
        <w:rPr>
          <w:color w:val="231F20"/>
          <w:sz w:val="22"/>
        </w:rPr>
        <w:t>of</w:t>
      </w:r>
      <w:r>
        <w:rPr>
          <w:color w:val="231F20"/>
          <w:spacing w:val="-13"/>
          <w:sz w:val="22"/>
        </w:rPr>
        <w:t xml:space="preserve"> </w:t>
      </w:r>
      <w:r>
        <w:rPr>
          <w:color w:val="231F20"/>
          <w:sz w:val="22"/>
        </w:rPr>
        <w:t>a</w:t>
      </w:r>
      <w:r>
        <w:rPr>
          <w:color w:val="231F20"/>
          <w:spacing w:val="-13"/>
          <w:sz w:val="22"/>
        </w:rPr>
        <w:t xml:space="preserve"> </w:t>
      </w:r>
      <w:r>
        <w:rPr>
          <w:color w:val="231F20"/>
          <w:sz w:val="22"/>
        </w:rPr>
        <w:t>happy</w:t>
      </w:r>
      <w:r>
        <w:rPr>
          <w:color w:val="231F20"/>
          <w:spacing w:val="-13"/>
          <w:sz w:val="22"/>
        </w:rPr>
        <w:t xml:space="preserve"> </w:t>
      </w:r>
      <w:r>
        <w:rPr>
          <w:color w:val="231F20"/>
          <w:sz w:val="22"/>
        </w:rPr>
        <w:t>life?</w:t>
      </w:r>
      <w:r>
        <w:rPr>
          <w:color w:val="231F20"/>
          <w:spacing w:val="-12"/>
          <w:sz w:val="22"/>
        </w:rPr>
        <w:t xml:space="preserve"> </w:t>
      </w:r>
      <w:r>
        <w:rPr>
          <w:color w:val="231F20"/>
          <w:sz w:val="22"/>
        </w:rPr>
        <w:t>Why</w:t>
      </w:r>
      <w:r>
        <w:rPr>
          <w:color w:val="231F20"/>
          <w:spacing w:val="-13"/>
          <w:sz w:val="22"/>
        </w:rPr>
        <w:t xml:space="preserve"> </w:t>
      </w:r>
      <w:r>
        <w:rPr>
          <w:color w:val="231F20"/>
          <w:sz w:val="22"/>
        </w:rPr>
        <w:t>or</w:t>
      </w:r>
      <w:r>
        <w:rPr>
          <w:color w:val="231F20"/>
          <w:spacing w:val="-13"/>
          <w:sz w:val="22"/>
        </w:rPr>
        <w:t xml:space="preserve"> </w:t>
      </w:r>
      <w:r>
        <w:rPr>
          <w:color w:val="231F20"/>
          <w:sz w:val="22"/>
        </w:rPr>
        <w:t>why</w:t>
      </w:r>
      <w:r>
        <w:rPr>
          <w:color w:val="231F20"/>
          <w:spacing w:val="-13"/>
          <w:sz w:val="22"/>
        </w:rPr>
        <w:t xml:space="preserve"> </w:t>
      </w:r>
      <w:r>
        <w:rPr>
          <w:color w:val="231F20"/>
          <w:spacing w:val="-4"/>
          <w:sz w:val="22"/>
        </w:rPr>
        <w:t>not?</w:t>
      </w:r>
    </w:p>
    <w:p w14:paraId="211B307F">
      <w:pPr>
        <w:pStyle w:val="11"/>
        <w:spacing w:before="6"/>
        <w:rPr>
          <w:sz w:val="20"/>
        </w:rPr>
      </w:pPr>
    </w:p>
    <w:p w14:paraId="1D0E6864">
      <w:pPr>
        <w:spacing w:after="0"/>
        <w:rPr>
          <w:sz w:val="20"/>
        </w:rPr>
        <w:sectPr>
          <w:pgSz w:w="11910" w:h="16840"/>
          <w:pgMar w:top="0" w:right="0" w:bottom="0" w:left="0" w:header="720" w:footer="720" w:gutter="0"/>
          <w:cols w:space="720" w:num="1"/>
        </w:sectPr>
      </w:pPr>
    </w:p>
    <w:p w14:paraId="2B68D5D8">
      <w:pPr>
        <w:pStyle w:val="11"/>
        <w:spacing w:before="4"/>
        <w:rPr>
          <w:sz w:val="10"/>
        </w:rPr>
      </w:pPr>
    </w:p>
    <w:p w14:paraId="0FB11247">
      <w:pPr>
        <w:pStyle w:val="11"/>
        <w:ind w:left="661" w:right="-44"/>
        <w:rPr>
          <w:sz w:val="20"/>
        </w:rPr>
      </w:pPr>
    </w:p>
    <w:p w14:paraId="51013554">
      <w:pPr>
        <w:spacing w:before="100"/>
        <w:ind w:left="589" w:right="0" w:firstLine="0"/>
        <w:jc w:val="left"/>
        <w:rPr>
          <w:rFonts w:ascii="Tahoma"/>
          <w:sz w:val="26"/>
        </w:rPr>
      </w:pPr>
      <w:r>
        <w:br w:type="column"/>
      </w:r>
      <w:r>
        <w:rPr>
          <w:rFonts w:ascii="Tahoma"/>
          <w:color w:val="905A43"/>
          <w:sz w:val="26"/>
        </w:rPr>
        <w:t>Listen</w:t>
      </w:r>
      <w:r>
        <w:rPr>
          <w:rFonts w:ascii="Tahoma"/>
          <w:color w:val="905A43"/>
          <w:spacing w:val="-3"/>
          <w:sz w:val="26"/>
        </w:rPr>
        <w:t xml:space="preserve"> </w:t>
      </w:r>
      <w:r>
        <w:rPr>
          <w:rFonts w:ascii="Tahoma"/>
          <w:color w:val="905A43"/>
          <w:sz w:val="26"/>
        </w:rPr>
        <w:t>to</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news</w:t>
      </w:r>
      <w:r>
        <w:rPr>
          <w:rFonts w:ascii="Tahoma"/>
          <w:color w:val="905A43"/>
          <w:spacing w:val="-3"/>
          <w:sz w:val="26"/>
        </w:rPr>
        <w:t xml:space="preserve"> </w:t>
      </w:r>
      <w:r>
        <w:rPr>
          <w:rFonts w:ascii="Tahoma"/>
          <w:color w:val="905A43"/>
          <w:sz w:val="26"/>
        </w:rPr>
        <w:t>report</w:t>
      </w:r>
      <w:r>
        <w:rPr>
          <w:rFonts w:ascii="Tahoma"/>
          <w:color w:val="905A43"/>
          <w:spacing w:val="-3"/>
          <w:sz w:val="26"/>
        </w:rPr>
        <w:t xml:space="preserve"> </w:t>
      </w:r>
      <w:r>
        <w:rPr>
          <w:rFonts w:ascii="Tahoma"/>
          <w:color w:val="905A43"/>
          <w:sz w:val="26"/>
        </w:rPr>
        <w:t>and</w:t>
      </w:r>
      <w:r>
        <w:rPr>
          <w:rFonts w:ascii="Tahoma"/>
          <w:color w:val="905A43"/>
          <w:spacing w:val="-3"/>
          <w:sz w:val="26"/>
        </w:rPr>
        <w:t xml:space="preserve"> </w:t>
      </w:r>
      <w:r>
        <w:rPr>
          <w:rFonts w:ascii="Tahoma"/>
          <w:color w:val="905A43"/>
          <w:sz w:val="26"/>
        </w:rPr>
        <w:t>match</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people</w:t>
      </w:r>
      <w:r>
        <w:rPr>
          <w:rFonts w:ascii="Tahoma"/>
          <w:color w:val="905A43"/>
          <w:spacing w:val="-3"/>
          <w:sz w:val="26"/>
        </w:rPr>
        <w:t xml:space="preserve"> </w:t>
      </w:r>
      <w:r>
        <w:rPr>
          <w:rFonts w:ascii="Tahoma"/>
          <w:color w:val="905A43"/>
          <w:sz w:val="26"/>
        </w:rPr>
        <w:t>with</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correct</w:t>
      </w:r>
      <w:r>
        <w:rPr>
          <w:rFonts w:ascii="Tahoma"/>
          <w:color w:val="905A43"/>
          <w:spacing w:val="-3"/>
          <w:sz w:val="26"/>
        </w:rPr>
        <w:t xml:space="preserve"> </w:t>
      </w:r>
      <w:r>
        <w:rPr>
          <w:rFonts w:ascii="Tahoma"/>
          <w:color w:val="905A43"/>
          <w:spacing w:val="-2"/>
          <w:sz w:val="26"/>
        </w:rPr>
        <w:t>information.</w:t>
      </w:r>
    </w:p>
    <w:p w14:paraId="7257304C">
      <w:pPr>
        <w:spacing w:after="0"/>
        <w:jc w:val="left"/>
        <w:rPr>
          <w:rFonts w:ascii="Tahoma"/>
          <w:sz w:val="26"/>
        </w:rPr>
        <w:sectPr>
          <w:type w:val="continuous"/>
          <w:pgSz w:w="11910" w:h="16840"/>
          <w:pgMar w:top="1340" w:right="0" w:bottom="280" w:left="0" w:header="720" w:footer="720" w:gutter="0"/>
          <w:cols w:equalWidth="0" w:num="2">
            <w:col w:w="960" w:space="40"/>
            <w:col w:w="10910"/>
          </w:cols>
        </w:sectPr>
      </w:pPr>
    </w:p>
    <w:p w14:paraId="6BF577C5">
      <w:pPr>
        <w:pStyle w:val="11"/>
        <w:spacing w:before="1" w:after="1"/>
        <w:rPr>
          <w:rFonts w:ascii="Tahoma"/>
          <w:sz w:val="18"/>
        </w:rPr>
      </w:pPr>
    </w:p>
    <w:p w14:paraId="67C275DC">
      <w:pPr>
        <w:tabs>
          <w:tab w:val="left" w:pos="4399"/>
        </w:tabs>
        <w:spacing w:line="240" w:lineRule="auto"/>
        <w:ind w:left="1621" w:right="0" w:firstLine="0"/>
        <w:rPr>
          <w:rFonts w:ascii="Tahoma"/>
          <w:sz w:val="20"/>
        </w:rPr>
      </w:pPr>
      <w:r>
        <w:rPr>
          <w:rFonts w:ascii="Tahoma"/>
          <w:sz w:val="20"/>
        </w:rPr>
        <mc:AlternateContent>
          <mc:Choice Requires="wpg">
            <w:drawing>
              <wp:inline distT="0" distB="0" distL="0" distR="0">
                <wp:extent cx="1440180" cy="1080135"/>
                <wp:effectExtent l="0" t="0" r="0" b="5715"/>
                <wp:docPr id="2143" name="Group 2143"/>
                <wp:cNvGraphicFramePr/>
                <a:graphic xmlns:a="http://schemas.openxmlformats.org/drawingml/2006/main">
                  <a:graphicData uri="http://schemas.microsoft.com/office/word/2010/wordprocessingGroup">
                    <wpg:wgp>
                      <wpg:cNvGrpSpPr/>
                      <wpg:grpSpPr>
                        <a:xfrm>
                          <a:off x="0" y="0"/>
                          <a:ext cx="1440180" cy="1080135"/>
                          <a:chOff x="0" y="0"/>
                          <a:chExt cx="1440180" cy="1080135"/>
                        </a:xfrm>
                      </wpg:grpSpPr>
                      <wps:wsp>
                        <wps:cNvPr id="2144" name="Graphic 2144"/>
                        <wps:cNvSpPr/>
                        <wps:spPr>
                          <a:xfrm>
                            <a:off x="0" y="0"/>
                            <a:ext cx="1440180" cy="1080135"/>
                          </a:xfrm>
                          <a:custGeom>
                            <a:avLst/>
                            <a:gdLst/>
                            <a:ahLst/>
                            <a:cxnLst/>
                            <a:rect l="l" t="t" r="r" b="b"/>
                            <a:pathLst>
                              <a:path w="1440180" h="1080135">
                                <a:moveTo>
                                  <a:pt x="1331848" y="0"/>
                                </a:moveTo>
                                <a:lnTo>
                                  <a:pt x="107822" y="0"/>
                                </a:lnTo>
                                <a:lnTo>
                                  <a:pt x="45487" y="1684"/>
                                </a:lnTo>
                                <a:lnTo>
                                  <a:pt x="13477" y="13477"/>
                                </a:lnTo>
                                <a:lnTo>
                                  <a:pt x="1684" y="45487"/>
                                </a:lnTo>
                                <a:lnTo>
                                  <a:pt x="0" y="107823"/>
                                </a:lnTo>
                                <a:lnTo>
                                  <a:pt x="0" y="971931"/>
                                </a:lnTo>
                                <a:lnTo>
                                  <a:pt x="1684" y="1034413"/>
                                </a:lnTo>
                                <a:lnTo>
                                  <a:pt x="13477" y="1066498"/>
                                </a:lnTo>
                                <a:lnTo>
                                  <a:pt x="45487" y="1078319"/>
                                </a:lnTo>
                                <a:lnTo>
                                  <a:pt x="107822" y="1080008"/>
                                </a:lnTo>
                                <a:lnTo>
                                  <a:pt x="1331848" y="1080008"/>
                                </a:lnTo>
                                <a:lnTo>
                                  <a:pt x="1394257" y="1078319"/>
                                </a:lnTo>
                                <a:lnTo>
                                  <a:pt x="1426305" y="1066498"/>
                                </a:lnTo>
                                <a:lnTo>
                                  <a:pt x="1438112" y="1034413"/>
                                </a:lnTo>
                                <a:lnTo>
                                  <a:pt x="1439798" y="971931"/>
                                </a:lnTo>
                                <a:lnTo>
                                  <a:pt x="1439798" y="107823"/>
                                </a:lnTo>
                                <a:lnTo>
                                  <a:pt x="1438112" y="45487"/>
                                </a:lnTo>
                                <a:lnTo>
                                  <a:pt x="1426305" y="13477"/>
                                </a:lnTo>
                                <a:lnTo>
                                  <a:pt x="1394257" y="1684"/>
                                </a:lnTo>
                                <a:lnTo>
                                  <a:pt x="1331848" y="0"/>
                                </a:lnTo>
                                <a:close/>
                              </a:path>
                            </a:pathLst>
                          </a:custGeom>
                          <a:solidFill>
                            <a:srgbClr val="F8ECE3"/>
                          </a:solidFill>
                        </wps:spPr>
                        <wps:bodyPr wrap="square" lIns="0" tIns="0" rIns="0" bIns="0" rtlCol="0">
                          <a:noAutofit/>
                        </wps:bodyPr>
                      </wps:wsp>
                      <wps:wsp>
                        <wps:cNvPr id="2145" name="Textbox 2145"/>
                        <wps:cNvSpPr txBox="1"/>
                        <wps:spPr>
                          <a:xfrm>
                            <a:off x="0" y="0"/>
                            <a:ext cx="1440180" cy="1080135"/>
                          </a:xfrm>
                          <a:prstGeom prst="rect">
                            <a:avLst/>
                          </a:prstGeom>
                        </wps:spPr>
                        <wps:txbx>
                          <w:txbxContent>
                            <w:p w14:paraId="26FC7B41">
                              <w:pPr>
                                <w:numPr>
                                  <w:ilvl w:val="0"/>
                                  <w:numId w:val="68"/>
                                </w:numPr>
                                <w:tabs>
                                  <w:tab w:val="left" w:pos="719"/>
                                </w:tabs>
                                <w:spacing w:before="209"/>
                                <w:ind w:left="719" w:right="0" w:hanging="323"/>
                                <w:jc w:val="left"/>
                                <w:rPr>
                                  <w:sz w:val="22"/>
                                </w:rPr>
                              </w:pPr>
                              <w:r>
                                <w:rPr>
                                  <w:color w:val="231F20"/>
                                  <w:spacing w:val="-2"/>
                                  <w:sz w:val="22"/>
                                </w:rPr>
                                <w:t>Chen</w:t>
                              </w:r>
                              <w:r>
                                <w:rPr>
                                  <w:color w:val="231F20"/>
                                  <w:spacing w:val="-14"/>
                                  <w:sz w:val="22"/>
                                </w:rPr>
                                <w:t xml:space="preserve"> </w:t>
                              </w:r>
                              <w:r>
                                <w:rPr>
                                  <w:color w:val="231F20"/>
                                  <w:spacing w:val="-2"/>
                                  <w:sz w:val="22"/>
                                </w:rPr>
                                <w:t>Liyan</w:t>
                              </w:r>
                            </w:p>
                            <w:p w14:paraId="05EDEE7A">
                              <w:pPr>
                                <w:numPr>
                                  <w:ilvl w:val="0"/>
                                  <w:numId w:val="68"/>
                                </w:numPr>
                                <w:tabs>
                                  <w:tab w:val="left" w:pos="719"/>
                                </w:tabs>
                                <w:spacing w:before="89"/>
                                <w:ind w:left="719" w:right="0" w:hanging="323"/>
                                <w:jc w:val="left"/>
                                <w:rPr>
                                  <w:sz w:val="22"/>
                                </w:rPr>
                              </w:pPr>
                              <w:r>
                                <w:rPr>
                                  <w:color w:val="231F20"/>
                                  <w:spacing w:val="-6"/>
                                  <w:sz w:val="22"/>
                                </w:rPr>
                                <w:t>Wang</w:t>
                              </w:r>
                              <w:r>
                                <w:rPr>
                                  <w:color w:val="231F20"/>
                                  <w:spacing w:val="-10"/>
                                  <w:sz w:val="22"/>
                                </w:rPr>
                                <w:t xml:space="preserve"> </w:t>
                              </w:r>
                              <w:r>
                                <w:rPr>
                                  <w:color w:val="231F20"/>
                                  <w:spacing w:val="-2"/>
                                  <w:sz w:val="22"/>
                                </w:rPr>
                                <w:t>Zheng</w:t>
                              </w:r>
                            </w:p>
                            <w:p w14:paraId="7DF493BC">
                              <w:pPr>
                                <w:numPr>
                                  <w:ilvl w:val="0"/>
                                  <w:numId w:val="68"/>
                                </w:numPr>
                                <w:tabs>
                                  <w:tab w:val="left" w:pos="719"/>
                                </w:tabs>
                                <w:spacing w:before="89"/>
                                <w:ind w:left="719" w:right="0" w:hanging="323"/>
                                <w:jc w:val="left"/>
                                <w:rPr>
                                  <w:sz w:val="22"/>
                                </w:rPr>
                              </w:pPr>
                              <w:r>
                                <w:rPr>
                                  <w:color w:val="231F20"/>
                                  <w:sz w:val="22"/>
                                </w:rPr>
                                <w:t>Ma</w:t>
                              </w:r>
                              <w:r>
                                <w:rPr>
                                  <w:color w:val="231F20"/>
                                  <w:spacing w:val="-13"/>
                                  <w:sz w:val="22"/>
                                </w:rPr>
                                <w:t xml:space="preserve"> </w:t>
                              </w:r>
                              <w:r>
                                <w:rPr>
                                  <w:color w:val="231F20"/>
                                  <w:spacing w:val="-2"/>
                                  <w:sz w:val="22"/>
                                </w:rPr>
                                <w:t>Dongbao</w:t>
                              </w:r>
                            </w:p>
                            <w:p w14:paraId="49E816F6">
                              <w:pPr>
                                <w:numPr>
                                  <w:ilvl w:val="0"/>
                                  <w:numId w:val="68"/>
                                </w:numPr>
                                <w:tabs>
                                  <w:tab w:val="left" w:pos="719"/>
                                </w:tabs>
                                <w:spacing w:before="90"/>
                                <w:ind w:left="719" w:right="0" w:hanging="323"/>
                                <w:jc w:val="left"/>
                                <w:rPr>
                                  <w:sz w:val="22"/>
                                </w:rPr>
                              </w:pPr>
                              <w:r>
                                <w:rPr>
                                  <w:color w:val="231F20"/>
                                  <w:spacing w:val="-2"/>
                                  <w:sz w:val="22"/>
                                </w:rPr>
                                <w:t>Liu</w:t>
                              </w:r>
                              <w:r>
                                <w:rPr>
                                  <w:color w:val="231F20"/>
                                  <w:spacing w:val="-12"/>
                                  <w:sz w:val="22"/>
                                </w:rPr>
                                <w:t xml:space="preserve"> </w:t>
                              </w:r>
                              <w:r>
                                <w:rPr>
                                  <w:color w:val="231F20"/>
                                  <w:spacing w:val="-5"/>
                                  <w:sz w:val="22"/>
                                </w:rPr>
                                <w:t>Xia</w:t>
                              </w:r>
                            </w:p>
                          </w:txbxContent>
                        </wps:txbx>
                        <wps:bodyPr wrap="square" lIns="0" tIns="0" rIns="0" bIns="0" rtlCol="0">
                          <a:noAutofit/>
                        </wps:bodyPr>
                      </wps:wsp>
                    </wpg:wgp>
                  </a:graphicData>
                </a:graphic>
              </wp:inline>
            </w:drawing>
          </mc:Choice>
          <mc:Fallback>
            <w:pict>
              <v:group id="Group 2143" o:spid="_x0000_s1026" o:spt="203" style="height:85.05pt;width:113.4pt;" coordsize="1440180,1080135" o:gfxdata="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CYx/MtUAAAAFAQAADwAAAAAAAAABACAAAAAiAAAAZHJzL2Rvd25yZXYu&#10;eG1sUEsBAhQAFAAAAAgAh07iQLHlinVUAwAAnwoAAA4AAAAAAAAAAQAgAAAAJAEAAGRycy9lMm9E&#10;b2MueG1sUEsFBgAAAAAGAAYAWQEAAOoGAAAAAA==&#10;">
                <o:lock v:ext="edit" aspectratio="f"/>
                <v:shape id="Graphic 2144" o:spid="_x0000_s1026" o:spt="100" style="position:absolute;left:0;top:0;height:1080135;width:1440180;" fillcolor="#F8ECE3" filled="t" stroked="f" coordsize="1440180,1080135" o:gfxdata="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rh5QvQAA&#10;AN0AAAAPAAAAAAAAAAEAIAAAACIAAABkcnMvZG93bnJldi54bWxQSwECFAAUAAAACACHTuJAMy8F&#10;njsAAAA5AAAAEAAAAAAAAAABACAAAAAMAQAAZHJzL3NoYXBleG1sLnhtbFBLBQYAAAAABgAGAFsB&#10;AAC2AwAAAAA=&#10;" path="m1331848,0l107822,0,45487,1684,13477,13477,1684,45487,0,107823,0,971931,1684,1034413,13477,1066498,45487,1078319,107822,1080008,1331848,1080008,1394257,1078319,1426305,1066498,1438112,1034413,1439798,971931,1439798,107823,1438112,45487,1426305,13477,1394257,1684,1331848,0xe">
                  <v:fill on="t" focussize="0,0"/>
                  <v:stroke on="f"/>
                  <v:imagedata o:title=""/>
                  <o:lock v:ext="edit" aspectratio="f"/>
                  <v:textbox inset="0mm,0mm,0mm,0mm"/>
                </v:shape>
                <v:shape id="Textbox 2145" o:spid="_x0000_s1026" o:spt="202" type="#_x0000_t202" style="position:absolute;left:0;top:0;height:1080135;width:1440180;" filled="f" stroked="f" coordsize="21600,21600" o:gfxdata="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boM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6FC7B41">
                        <w:pPr>
                          <w:numPr>
                            <w:ilvl w:val="0"/>
                            <w:numId w:val="68"/>
                          </w:numPr>
                          <w:tabs>
                            <w:tab w:val="left" w:pos="719"/>
                          </w:tabs>
                          <w:spacing w:before="209"/>
                          <w:ind w:left="719" w:right="0" w:hanging="323"/>
                          <w:jc w:val="left"/>
                          <w:rPr>
                            <w:sz w:val="22"/>
                          </w:rPr>
                        </w:pPr>
                        <w:r>
                          <w:rPr>
                            <w:color w:val="231F20"/>
                            <w:spacing w:val="-2"/>
                            <w:sz w:val="22"/>
                          </w:rPr>
                          <w:t>Chen</w:t>
                        </w:r>
                        <w:r>
                          <w:rPr>
                            <w:color w:val="231F20"/>
                            <w:spacing w:val="-14"/>
                            <w:sz w:val="22"/>
                          </w:rPr>
                          <w:t xml:space="preserve"> </w:t>
                        </w:r>
                        <w:r>
                          <w:rPr>
                            <w:color w:val="231F20"/>
                            <w:spacing w:val="-2"/>
                            <w:sz w:val="22"/>
                          </w:rPr>
                          <w:t>Liyan</w:t>
                        </w:r>
                      </w:p>
                      <w:p w14:paraId="05EDEE7A">
                        <w:pPr>
                          <w:numPr>
                            <w:ilvl w:val="0"/>
                            <w:numId w:val="68"/>
                          </w:numPr>
                          <w:tabs>
                            <w:tab w:val="left" w:pos="719"/>
                          </w:tabs>
                          <w:spacing w:before="89"/>
                          <w:ind w:left="719" w:right="0" w:hanging="323"/>
                          <w:jc w:val="left"/>
                          <w:rPr>
                            <w:sz w:val="22"/>
                          </w:rPr>
                        </w:pPr>
                        <w:r>
                          <w:rPr>
                            <w:color w:val="231F20"/>
                            <w:spacing w:val="-6"/>
                            <w:sz w:val="22"/>
                          </w:rPr>
                          <w:t>Wang</w:t>
                        </w:r>
                        <w:r>
                          <w:rPr>
                            <w:color w:val="231F20"/>
                            <w:spacing w:val="-10"/>
                            <w:sz w:val="22"/>
                          </w:rPr>
                          <w:t xml:space="preserve"> </w:t>
                        </w:r>
                        <w:r>
                          <w:rPr>
                            <w:color w:val="231F20"/>
                            <w:spacing w:val="-2"/>
                            <w:sz w:val="22"/>
                          </w:rPr>
                          <w:t>Zheng</w:t>
                        </w:r>
                      </w:p>
                      <w:p w14:paraId="7DF493BC">
                        <w:pPr>
                          <w:numPr>
                            <w:ilvl w:val="0"/>
                            <w:numId w:val="68"/>
                          </w:numPr>
                          <w:tabs>
                            <w:tab w:val="left" w:pos="719"/>
                          </w:tabs>
                          <w:spacing w:before="89"/>
                          <w:ind w:left="719" w:right="0" w:hanging="323"/>
                          <w:jc w:val="left"/>
                          <w:rPr>
                            <w:sz w:val="22"/>
                          </w:rPr>
                        </w:pPr>
                        <w:r>
                          <w:rPr>
                            <w:color w:val="231F20"/>
                            <w:sz w:val="22"/>
                          </w:rPr>
                          <w:t>Ma</w:t>
                        </w:r>
                        <w:r>
                          <w:rPr>
                            <w:color w:val="231F20"/>
                            <w:spacing w:val="-13"/>
                            <w:sz w:val="22"/>
                          </w:rPr>
                          <w:t xml:space="preserve"> </w:t>
                        </w:r>
                        <w:r>
                          <w:rPr>
                            <w:color w:val="231F20"/>
                            <w:spacing w:val="-2"/>
                            <w:sz w:val="22"/>
                          </w:rPr>
                          <w:t>Dongbao</w:t>
                        </w:r>
                      </w:p>
                      <w:p w14:paraId="49E816F6">
                        <w:pPr>
                          <w:numPr>
                            <w:ilvl w:val="0"/>
                            <w:numId w:val="68"/>
                          </w:numPr>
                          <w:tabs>
                            <w:tab w:val="left" w:pos="719"/>
                          </w:tabs>
                          <w:spacing w:before="90"/>
                          <w:ind w:left="719" w:right="0" w:hanging="323"/>
                          <w:jc w:val="left"/>
                          <w:rPr>
                            <w:sz w:val="22"/>
                          </w:rPr>
                        </w:pPr>
                        <w:r>
                          <w:rPr>
                            <w:color w:val="231F20"/>
                            <w:spacing w:val="-2"/>
                            <w:sz w:val="22"/>
                          </w:rPr>
                          <w:t>Liu</w:t>
                        </w:r>
                        <w:r>
                          <w:rPr>
                            <w:color w:val="231F20"/>
                            <w:spacing w:val="-12"/>
                            <w:sz w:val="22"/>
                          </w:rPr>
                          <w:t xml:space="preserve"> </w:t>
                        </w:r>
                        <w:r>
                          <w:rPr>
                            <w:color w:val="231F20"/>
                            <w:spacing w:val="-5"/>
                            <w:sz w:val="22"/>
                          </w:rPr>
                          <w:t>Xia</w:t>
                        </w:r>
                      </w:p>
                    </w:txbxContent>
                  </v:textbox>
                </v:shape>
                <w10:wrap type="none"/>
                <w10:anchorlock/>
              </v:group>
            </w:pict>
          </mc:Fallback>
        </mc:AlternateContent>
      </w:r>
      <w:r>
        <w:rPr>
          <w:rFonts w:ascii="Tahoma"/>
          <w:sz w:val="20"/>
        </w:rPr>
        <w:tab/>
      </w:r>
      <w:r>
        <w:rPr>
          <w:rFonts w:ascii="Tahoma"/>
          <w:sz w:val="20"/>
        </w:rPr>
        <mc:AlternateContent>
          <mc:Choice Requires="wpg">
            <w:drawing>
              <wp:inline distT="0" distB="0" distL="0" distR="0">
                <wp:extent cx="3636010" cy="1080135"/>
                <wp:effectExtent l="0" t="0" r="0" b="5715"/>
                <wp:docPr id="2146" name="Group 2146"/>
                <wp:cNvGraphicFramePr/>
                <a:graphic xmlns:a="http://schemas.openxmlformats.org/drawingml/2006/main">
                  <a:graphicData uri="http://schemas.microsoft.com/office/word/2010/wordprocessingGroup">
                    <wpg:wgp>
                      <wpg:cNvGrpSpPr/>
                      <wpg:grpSpPr>
                        <a:xfrm>
                          <a:off x="0" y="0"/>
                          <a:ext cx="3636010" cy="1080135"/>
                          <a:chOff x="0" y="0"/>
                          <a:chExt cx="3636010" cy="1080135"/>
                        </a:xfrm>
                      </wpg:grpSpPr>
                      <wps:wsp>
                        <wps:cNvPr id="2147" name="Graphic 2147"/>
                        <wps:cNvSpPr/>
                        <wps:spPr>
                          <a:xfrm>
                            <a:off x="0" y="0"/>
                            <a:ext cx="3636010" cy="1080135"/>
                          </a:xfrm>
                          <a:custGeom>
                            <a:avLst/>
                            <a:gdLst/>
                            <a:ahLst/>
                            <a:cxnLst/>
                            <a:rect l="l" t="t" r="r" b="b"/>
                            <a:pathLst>
                              <a:path w="3636010" h="1080135">
                                <a:moveTo>
                                  <a:pt x="3527806" y="0"/>
                                </a:moveTo>
                                <a:lnTo>
                                  <a:pt x="107823" y="0"/>
                                </a:lnTo>
                                <a:lnTo>
                                  <a:pt x="45487" y="1684"/>
                                </a:lnTo>
                                <a:lnTo>
                                  <a:pt x="13477" y="13477"/>
                                </a:lnTo>
                                <a:lnTo>
                                  <a:pt x="1684" y="45487"/>
                                </a:lnTo>
                                <a:lnTo>
                                  <a:pt x="0" y="107823"/>
                                </a:lnTo>
                                <a:lnTo>
                                  <a:pt x="0" y="971931"/>
                                </a:lnTo>
                                <a:lnTo>
                                  <a:pt x="1684" y="1034413"/>
                                </a:lnTo>
                                <a:lnTo>
                                  <a:pt x="13477" y="1066498"/>
                                </a:lnTo>
                                <a:lnTo>
                                  <a:pt x="45487" y="1078319"/>
                                </a:lnTo>
                                <a:lnTo>
                                  <a:pt x="107823" y="1080008"/>
                                </a:lnTo>
                                <a:lnTo>
                                  <a:pt x="3527806" y="1080008"/>
                                </a:lnTo>
                                <a:lnTo>
                                  <a:pt x="3590214" y="1078319"/>
                                </a:lnTo>
                                <a:lnTo>
                                  <a:pt x="3622262" y="1066498"/>
                                </a:lnTo>
                                <a:lnTo>
                                  <a:pt x="3634069" y="1034413"/>
                                </a:lnTo>
                                <a:lnTo>
                                  <a:pt x="3635756" y="971931"/>
                                </a:lnTo>
                                <a:lnTo>
                                  <a:pt x="3635756" y="107823"/>
                                </a:lnTo>
                                <a:lnTo>
                                  <a:pt x="3634069" y="45487"/>
                                </a:lnTo>
                                <a:lnTo>
                                  <a:pt x="3622262" y="13477"/>
                                </a:lnTo>
                                <a:lnTo>
                                  <a:pt x="3590214" y="1684"/>
                                </a:lnTo>
                                <a:lnTo>
                                  <a:pt x="3527806" y="0"/>
                                </a:lnTo>
                                <a:close/>
                              </a:path>
                            </a:pathLst>
                          </a:custGeom>
                          <a:solidFill>
                            <a:srgbClr val="F8ECE3"/>
                          </a:solidFill>
                        </wps:spPr>
                        <wps:bodyPr wrap="square" lIns="0" tIns="0" rIns="0" bIns="0" rtlCol="0">
                          <a:noAutofit/>
                        </wps:bodyPr>
                      </wps:wsp>
                      <wps:wsp>
                        <wps:cNvPr id="2148" name="Textbox 2148"/>
                        <wps:cNvSpPr txBox="1"/>
                        <wps:spPr>
                          <a:xfrm>
                            <a:off x="0" y="0"/>
                            <a:ext cx="3636010" cy="1080135"/>
                          </a:xfrm>
                          <a:prstGeom prst="rect">
                            <a:avLst/>
                          </a:prstGeom>
                        </wps:spPr>
                        <wps:txbx>
                          <w:txbxContent>
                            <w:p w14:paraId="3B140634">
                              <w:pPr>
                                <w:numPr>
                                  <w:ilvl w:val="0"/>
                                  <w:numId w:val="69"/>
                                </w:numPr>
                                <w:tabs>
                                  <w:tab w:val="left" w:pos="719"/>
                                </w:tabs>
                                <w:spacing w:before="209"/>
                                <w:ind w:left="719" w:right="0" w:hanging="323"/>
                                <w:jc w:val="left"/>
                                <w:rPr>
                                  <w:sz w:val="22"/>
                                </w:rPr>
                              </w:pPr>
                              <w:r>
                                <w:rPr>
                                  <w:color w:val="231F20"/>
                                  <w:sz w:val="22"/>
                                </w:rPr>
                                <w:t>the</w:t>
                              </w:r>
                              <w:r>
                                <w:rPr>
                                  <w:color w:val="231F20"/>
                                  <w:spacing w:val="-11"/>
                                  <w:sz w:val="22"/>
                                </w:rPr>
                                <w:t xml:space="preserve"> </w:t>
                              </w:r>
                              <w:r>
                                <w:rPr>
                                  <w:color w:val="231F20"/>
                                  <w:sz w:val="22"/>
                                </w:rPr>
                                <w:t>owner</w:t>
                              </w:r>
                              <w:r>
                                <w:rPr>
                                  <w:color w:val="231F20"/>
                                  <w:spacing w:val="-10"/>
                                  <w:sz w:val="22"/>
                                </w:rPr>
                                <w:t xml:space="preserve"> </w:t>
                              </w:r>
                              <w:r>
                                <w:rPr>
                                  <w:color w:val="231F20"/>
                                  <w:sz w:val="22"/>
                                </w:rPr>
                                <w:t>of</w:t>
                              </w:r>
                              <w:r>
                                <w:rPr>
                                  <w:color w:val="231F20"/>
                                  <w:spacing w:val="-11"/>
                                  <w:sz w:val="22"/>
                                </w:rPr>
                                <w:t xml:space="preserve"> </w:t>
                              </w:r>
                              <w:r>
                                <w:rPr>
                                  <w:color w:val="231F20"/>
                                  <w:sz w:val="22"/>
                                </w:rPr>
                                <w:t>the</w:t>
                              </w:r>
                              <w:r>
                                <w:rPr>
                                  <w:color w:val="231F20"/>
                                  <w:spacing w:val="-10"/>
                                  <w:sz w:val="22"/>
                                </w:rPr>
                                <w:t xml:space="preserve"> </w:t>
                              </w:r>
                              <w:r>
                                <w:rPr>
                                  <w:color w:val="231F20"/>
                                  <w:sz w:val="22"/>
                                </w:rPr>
                                <w:t>lost</w:t>
                              </w:r>
                              <w:r>
                                <w:rPr>
                                  <w:color w:val="231F20"/>
                                  <w:spacing w:val="-11"/>
                                  <w:sz w:val="22"/>
                                </w:rPr>
                                <w:t xml:space="preserve"> </w:t>
                              </w:r>
                              <w:r>
                                <w:rPr>
                                  <w:color w:val="231F20"/>
                                  <w:spacing w:val="-2"/>
                                  <w:sz w:val="22"/>
                                </w:rPr>
                                <w:t>money</w:t>
                              </w:r>
                            </w:p>
                            <w:p w14:paraId="5C298249">
                              <w:pPr>
                                <w:numPr>
                                  <w:ilvl w:val="0"/>
                                  <w:numId w:val="69"/>
                                </w:numPr>
                                <w:tabs>
                                  <w:tab w:val="left" w:pos="718"/>
                                </w:tabs>
                                <w:spacing w:before="89"/>
                                <w:ind w:left="718" w:right="0" w:hanging="322"/>
                                <w:jc w:val="left"/>
                                <w:rPr>
                                  <w:sz w:val="22"/>
                                </w:rPr>
                              </w:pPr>
                              <w:r>
                                <w:rPr>
                                  <w:color w:val="231F20"/>
                                  <w:spacing w:val="-6"/>
                                  <w:sz w:val="22"/>
                                </w:rPr>
                                <w:t>a</w:t>
                              </w:r>
                              <w:r>
                                <w:rPr>
                                  <w:color w:val="231F20"/>
                                  <w:spacing w:val="-8"/>
                                  <w:sz w:val="22"/>
                                </w:rPr>
                                <w:t xml:space="preserve"> </w:t>
                              </w:r>
                              <w:r>
                                <w:rPr>
                                  <w:color w:val="231F20"/>
                                  <w:spacing w:val="-6"/>
                                  <w:sz w:val="22"/>
                                </w:rPr>
                                <w:t>cleaner</w:t>
                              </w:r>
                              <w:r>
                                <w:rPr>
                                  <w:color w:val="231F20"/>
                                  <w:spacing w:val="-7"/>
                                  <w:sz w:val="22"/>
                                </w:rPr>
                                <w:t xml:space="preserve"> </w:t>
                              </w:r>
                              <w:r>
                                <w:rPr>
                                  <w:color w:val="231F20"/>
                                  <w:spacing w:val="-6"/>
                                  <w:sz w:val="22"/>
                                </w:rPr>
                                <w:t>at</w:t>
                              </w:r>
                              <w:r>
                                <w:rPr>
                                  <w:color w:val="231F20"/>
                                  <w:spacing w:val="-8"/>
                                  <w:sz w:val="22"/>
                                </w:rPr>
                                <w:t xml:space="preserve"> </w:t>
                              </w:r>
                              <w:r>
                                <w:rPr>
                                  <w:color w:val="231F20"/>
                                  <w:spacing w:val="-6"/>
                                  <w:sz w:val="22"/>
                                </w:rPr>
                                <w:t>Taiyuan</w:t>
                              </w:r>
                              <w:r>
                                <w:rPr>
                                  <w:color w:val="231F20"/>
                                  <w:spacing w:val="-7"/>
                                  <w:sz w:val="22"/>
                                </w:rPr>
                                <w:t xml:space="preserve"> </w:t>
                              </w:r>
                              <w:r>
                                <w:rPr>
                                  <w:color w:val="231F20"/>
                                  <w:spacing w:val="-6"/>
                                  <w:sz w:val="22"/>
                                </w:rPr>
                                <w:t>railway</w:t>
                              </w:r>
                              <w:r>
                                <w:rPr>
                                  <w:color w:val="231F20"/>
                                  <w:spacing w:val="-7"/>
                                  <w:sz w:val="22"/>
                                </w:rPr>
                                <w:t xml:space="preserve"> </w:t>
                              </w:r>
                              <w:r>
                                <w:rPr>
                                  <w:color w:val="231F20"/>
                                  <w:spacing w:val="-6"/>
                                  <w:sz w:val="22"/>
                                </w:rPr>
                                <w:t>station</w:t>
                              </w:r>
                            </w:p>
                            <w:p w14:paraId="2C2DE322">
                              <w:pPr>
                                <w:numPr>
                                  <w:ilvl w:val="0"/>
                                  <w:numId w:val="69"/>
                                </w:numPr>
                                <w:tabs>
                                  <w:tab w:val="left" w:pos="718"/>
                                </w:tabs>
                                <w:spacing w:before="76"/>
                                <w:ind w:left="718" w:right="0" w:hanging="322"/>
                                <w:jc w:val="left"/>
                                <w:rPr>
                                  <w:rFonts w:ascii="Tahoma" w:hAnsi="Tahoma"/>
                                  <w:sz w:val="22"/>
                                </w:rPr>
                              </w:pPr>
                              <w:r>
                                <w:rPr>
                                  <w:rFonts w:ascii="Tahoma" w:hAnsi="Tahoma"/>
                                  <w:color w:val="231F20"/>
                                  <w:spacing w:val="-4"/>
                                  <w:sz w:val="22"/>
                                </w:rPr>
                                <w:t>a</w:t>
                              </w:r>
                              <w:r>
                                <w:rPr>
                                  <w:rFonts w:ascii="Tahoma" w:hAnsi="Tahoma"/>
                                  <w:color w:val="231F20"/>
                                  <w:spacing w:val="-7"/>
                                  <w:sz w:val="22"/>
                                </w:rPr>
                                <w:t xml:space="preserve"> </w:t>
                              </w:r>
                              <w:r>
                                <w:rPr>
                                  <w:rFonts w:ascii="Tahoma" w:hAnsi="Tahoma"/>
                                  <w:color w:val="231F20"/>
                                  <w:spacing w:val="-4"/>
                                  <w:sz w:val="22"/>
                                </w:rPr>
                                <w:t>police</w:t>
                              </w:r>
                              <w:r>
                                <w:rPr>
                                  <w:rFonts w:ascii="Tahoma" w:hAnsi="Tahoma"/>
                                  <w:color w:val="231F20"/>
                                  <w:spacing w:val="-6"/>
                                  <w:sz w:val="22"/>
                                </w:rPr>
                                <w:t xml:space="preserve"> </w:t>
                              </w:r>
                              <w:r>
                                <w:rPr>
                                  <w:rFonts w:ascii="Tahoma" w:hAnsi="Tahoma"/>
                                  <w:color w:val="231F20"/>
                                  <w:spacing w:val="-4"/>
                                  <w:sz w:val="22"/>
                                </w:rPr>
                                <w:t>officer</w:t>
                              </w:r>
                              <w:r>
                                <w:rPr>
                                  <w:rFonts w:ascii="Tahoma" w:hAnsi="Tahoma"/>
                                  <w:color w:val="231F20"/>
                                  <w:spacing w:val="-6"/>
                                  <w:sz w:val="22"/>
                                </w:rPr>
                                <w:t xml:space="preserve"> </w:t>
                              </w:r>
                              <w:r>
                                <w:rPr>
                                  <w:rFonts w:ascii="Tahoma" w:hAnsi="Tahoma"/>
                                  <w:color w:val="231F20"/>
                                  <w:spacing w:val="-4"/>
                                  <w:sz w:val="22"/>
                                </w:rPr>
                                <w:t>living</w:t>
                              </w:r>
                              <w:r>
                                <w:rPr>
                                  <w:rFonts w:ascii="Tahoma" w:hAnsi="Tahoma"/>
                                  <w:color w:val="231F20"/>
                                  <w:spacing w:val="-6"/>
                                  <w:sz w:val="22"/>
                                </w:rPr>
                                <w:t xml:space="preserve"> </w:t>
                              </w:r>
                              <w:r>
                                <w:rPr>
                                  <w:rFonts w:ascii="Tahoma" w:hAnsi="Tahoma"/>
                                  <w:color w:val="231F20"/>
                                  <w:spacing w:val="-4"/>
                                  <w:sz w:val="22"/>
                                </w:rPr>
                                <w:t>in</w:t>
                              </w:r>
                              <w:r>
                                <w:rPr>
                                  <w:rFonts w:ascii="Tahoma" w:hAnsi="Tahoma"/>
                                  <w:color w:val="231F20"/>
                                  <w:spacing w:val="-6"/>
                                  <w:sz w:val="22"/>
                                </w:rPr>
                                <w:t xml:space="preserve"> </w:t>
                              </w:r>
                              <w:r>
                                <w:rPr>
                                  <w:rFonts w:ascii="Tahoma" w:hAnsi="Tahoma"/>
                                  <w:color w:val="231F20"/>
                                  <w:spacing w:val="-4"/>
                                  <w:sz w:val="22"/>
                                </w:rPr>
                                <w:t>Chen’s</w:t>
                              </w:r>
                              <w:r>
                                <w:rPr>
                                  <w:rFonts w:ascii="Tahoma" w:hAnsi="Tahoma"/>
                                  <w:color w:val="231F20"/>
                                  <w:spacing w:val="-6"/>
                                  <w:sz w:val="22"/>
                                </w:rPr>
                                <w:t xml:space="preserve"> </w:t>
                              </w:r>
                              <w:r>
                                <w:rPr>
                                  <w:rFonts w:ascii="Tahoma" w:hAnsi="Tahoma"/>
                                  <w:color w:val="231F20"/>
                                  <w:spacing w:val="-4"/>
                                  <w:sz w:val="22"/>
                                </w:rPr>
                                <w:t>apartment</w:t>
                              </w:r>
                              <w:r>
                                <w:rPr>
                                  <w:rFonts w:ascii="Tahoma" w:hAnsi="Tahoma"/>
                                  <w:color w:val="231F20"/>
                                  <w:spacing w:val="-6"/>
                                  <w:sz w:val="22"/>
                                </w:rPr>
                                <w:t xml:space="preserve"> </w:t>
                              </w:r>
                              <w:r>
                                <w:rPr>
                                  <w:rFonts w:ascii="Tahoma" w:hAnsi="Tahoma"/>
                                  <w:color w:val="231F20"/>
                                  <w:spacing w:val="-4"/>
                                  <w:sz w:val="22"/>
                                </w:rPr>
                                <w:t>building</w:t>
                              </w:r>
                            </w:p>
                            <w:p w14:paraId="42504EC4">
                              <w:pPr>
                                <w:numPr>
                                  <w:ilvl w:val="0"/>
                                  <w:numId w:val="69"/>
                                </w:numPr>
                                <w:tabs>
                                  <w:tab w:val="left" w:pos="718"/>
                                </w:tabs>
                                <w:spacing w:before="89"/>
                                <w:ind w:left="718" w:right="0" w:hanging="322"/>
                                <w:jc w:val="left"/>
                                <w:rPr>
                                  <w:sz w:val="22"/>
                                </w:rPr>
                              </w:pPr>
                              <w:r>
                                <w:rPr>
                                  <w:color w:val="231F20"/>
                                  <w:spacing w:val="-4"/>
                                  <w:sz w:val="22"/>
                                </w:rPr>
                                <w:t>Chen’s</w:t>
                              </w:r>
                              <w:r>
                                <w:rPr>
                                  <w:color w:val="231F20"/>
                                  <w:spacing w:val="-3"/>
                                  <w:sz w:val="22"/>
                                </w:rPr>
                                <w:t xml:space="preserve"> </w:t>
                              </w:r>
                              <w:r>
                                <w:rPr>
                                  <w:color w:val="231F20"/>
                                  <w:spacing w:val="-4"/>
                                  <w:sz w:val="22"/>
                                </w:rPr>
                                <w:t>16-year-old</w:t>
                              </w:r>
                              <w:r>
                                <w:rPr>
                                  <w:color w:val="231F20"/>
                                  <w:spacing w:val="-1"/>
                                  <w:sz w:val="22"/>
                                </w:rPr>
                                <w:t xml:space="preserve"> </w:t>
                              </w:r>
                              <w:r>
                                <w:rPr>
                                  <w:color w:val="231F20"/>
                                  <w:spacing w:val="-4"/>
                                  <w:sz w:val="22"/>
                                </w:rPr>
                                <w:t>daughter</w:t>
                              </w:r>
                            </w:p>
                          </w:txbxContent>
                        </wps:txbx>
                        <wps:bodyPr wrap="square" lIns="0" tIns="0" rIns="0" bIns="0" rtlCol="0">
                          <a:noAutofit/>
                        </wps:bodyPr>
                      </wps:wsp>
                    </wpg:wgp>
                  </a:graphicData>
                </a:graphic>
              </wp:inline>
            </w:drawing>
          </mc:Choice>
          <mc:Fallback>
            <w:pict>
              <v:group id="Group 2146" o:spid="_x0000_s1026" o:spt="203" style="height:85.05pt;width:286.3pt;" coordsize="3636010,1080135" o:gfxdata="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Yf1WiNYAAAAFAQAADwAAAAAAAAABACAAAAAiAAAAZHJzL2Rvd25yZXYueG1s&#10;UEsBAhQAFAAAAAgAh07iQOOtJrtQAwAAnwoAAA4AAAAAAAAAAQAgAAAAJQEAAGRycy9lMm9Eb2Mu&#10;eG1sUEsFBgAAAAAGAAYAWQEAAOcGAAAAAA==&#10;">
                <o:lock v:ext="edit" aspectratio="f"/>
                <v:shape id="Graphic 2147" o:spid="_x0000_s1026" o:spt="100" style="position:absolute;left:0;top:0;height:1080135;width:3636010;" fillcolor="#F8ECE3" filled="t" stroked="f" coordsize="3636010,1080135" o:gfxdata="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Ovk&#10;hsEAAADdAAAADwAAAAAAAAABACAAAAAiAAAAZHJzL2Rvd25yZXYueG1sUEsBAhQAFAAAAAgAh07i&#10;QDMvBZ47AAAAOQAAABAAAAAAAAAAAQAgAAAAEAEAAGRycy9zaGFwZXhtbC54bWxQSwUGAAAAAAYA&#10;BgBbAQAAugMAAAAA&#10;" path="m3527806,0l107823,0,45487,1684,13477,13477,1684,45487,0,107823,0,971931,1684,1034413,13477,1066498,45487,1078319,107823,1080008,3527806,1080008,3590214,1078319,3622262,1066498,3634069,1034413,3635756,971931,3635756,107823,3634069,45487,3622262,13477,3590214,1684,3527806,0xe">
                  <v:fill on="t" focussize="0,0"/>
                  <v:stroke on="f"/>
                  <v:imagedata o:title=""/>
                  <o:lock v:ext="edit" aspectratio="f"/>
                  <v:textbox inset="0mm,0mm,0mm,0mm"/>
                </v:shape>
                <v:shape id="Textbox 2148" o:spid="_x0000_s1026" o:spt="202" type="#_x0000_t202" style="position:absolute;left:0;top:0;height:1080135;width:3636010;" filled="f" stroked="f" coordsize="21600,21600" o:gfxdata="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vLI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B140634">
                        <w:pPr>
                          <w:numPr>
                            <w:ilvl w:val="0"/>
                            <w:numId w:val="69"/>
                          </w:numPr>
                          <w:tabs>
                            <w:tab w:val="left" w:pos="719"/>
                          </w:tabs>
                          <w:spacing w:before="209"/>
                          <w:ind w:left="719" w:right="0" w:hanging="323"/>
                          <w:jc w:val="left"/>
                          <w:rPr>
                            <w:sz w:val="22"/>
                          </w:rPr>
                        </w:pPr>
                        <w:r>
                          <w:rPr>
                            <w:color w:val="231F20"/>
                            <w:sz w:val="22"/>
                          </w:rPr>
                          <w:t>the</w:t>
                        </w:r>
                        <w:r>
                          <w:rPr>
                            <w:color w:val="231F20"/>
                            <w:spacing w:val="-11"/>
                            <w:sz w:val="22"/>
                          </w:rPr>
                          <w:t xml:space="preserve"> </w:t>
                        </w:r>
                        <w:r>
                          <w:rPr>
                            <w:color w:val="231F20"/>
                            <w:sz w:val="22"/>
                          </w:rPr>
                          <w:t>owner</w:t>
                        </w:r>
                        <w:r>
                          <w:rPr>
                            <w:color w:val="231F20"/>
                            <w:spacing w:val="-10"/>
                            <w:sz w:val="22"/>
                          </w:rPr>
                          <w:t xml:space="preserve"> </w:t>
                        </w:r>
                        <w:r>
                          <w:rPr>
                            <w:color w:val="231F20"/>
                            <w:sz w:val="22"/>
                          </w:rPr>
                          <w:t>of</w:t>
                        </w:r>
                        <w:r>
                          <w:rPr>
                            <w:color w:val="231F20"/>
                            <w:spacing w:val="-11"/>
                            <w:sz w:val="22"/>
                          </w:rPr>
                          <w:t xml:space="preserve"> </w:t>
                        </w:r>
                        <w:r>
                          <w:rPr>
                            <w:color w:val="231F20"/>
                            <w:sz w:val="22"/>
                          </w:rPr>
                          <w:t>the</w:t>
                        </w:r>
                        <w:r>
                          <w:rPr>
                            <w:color w:val="231F20"/>
                            <w:spacing w:val="-10"/>
                            <w:sz w:val="22"/>
                          </w:rPr>
                          <w:t xml:space="preserve"> </w:t>
                        </w:r>
                        <w:r>
                          <w:rPr>
                            <w:color w:val="231F20"/>
                            <w:sz w:val="22"/>
                          </w:rPr>
                          <w:t>lost</w:t>
                        </w:r>
                        <w:r>
                          <w:rPr>
                            <w:color w:val="231F20"/>
                            <w:spacing w:val="-11"/>
                            <w:sz w:val="22"/>
                          </w:rPr>
                          <w:t xml:space="preserve"> </w:t>
                        </w:r>
                        <w:r>
                          <w:rPr>
                            <w:color w:val="231F20"/>
                            <w:spacing w:val="-2"/>
                            <w:sz w:val="22"/>
                          </w:rPr>
                          <w:t>money</w:t>
                        </w:r>
                      </w:p>
                      <w:p w14:paraId="5C298249">
                        <w:pPr>
                          <w:numPr>
                            <w:ilvl w:val="0"/>
                            <w:numId w:val="69"/>
                          </w:numPr>
                          <w:tabs>
                            <w:tab w:val="left" w:pos="718"/>
                          </w:tabs>
                          <w:spacing w:before="89"/>
                          <w:ind w:left="718" w:right="0" w:hanging="322"/>
                          <w:jc w:val="left"/>
                          <w:rPr>
                            <w:sz w:val="22"/>
                          </w:rPr>
                        </w:pPr>
                        <w:r>
                          <w:rPr>
                            <w:color w:val="231F20"/>
                            <w:spacing w:val="-6"/>
                            <w:sz w:val="22"/>
                          </w:rPr>
                          <w:t>a</w:t>
                        </w:r>
                        <w:r>
                          <w:rPr>
                            <w:color w:val="231F20"/>
                            <w:spacing w:val="-8"/>
                            <w:sz w:val="22"/>
                          </w:rPr>
                          <w:t xml:space="preserve"> </w:t>
                        </w:r>
                        <w:r>
                          <w:rPr>
                            <w:color w:val="231F20"/>
                            <w:spacing w:val="-6"/>
                            <w:sz w:val="22"/>
                          </w:rPr>
                          <w:t>cleaner</w:t>
                        </w:r>
                        <w:r>
                          <w:rPr>
                            <w:color w:val="231F20"/>
                            <w:spacing w:val="-7"/>
                            <w:sz w:val="22"/>
                          </w:rPr>
                          <w:t xml:space="preserve"> </w:t>
                        </w:r>
                        <w:r>
                          <w:rPr>
                            <w:color w:val="231F20"/>
                            <w:spacing w:val="-6"/>
                            <w:sz w:val="22"/>
                          </w:rPr>
                          <w:t>at</w:t>
                        </w:r>
                        <w:r>
                          <w:rPr>
                            <w:color w:val="231F20"/>
                            <w:spacing w:val="-8"/>
                            <w:sz w:val="22"/>
                          </w:rPr>
                          <w:t xml:space="preserve"> </w:t>
                        </w:r>
                        <w:r>
                          <w:rPr>
                            <w:color w:val="231F20"/>
                            <w:spacing w:val="-6"/>
                            <w:sz w:val="22"/>
                          </w:rPr>
                          <w:t>Taiyuan</w:t>
                        </w:r>
                        <w:r>
                          <w:rPr>
                            <w:color w:val="231F20"/>
                            <w:spacing w:val="-7"/>
                            <w:sz w:val="22"/>
                          </w:rPr>
                          <w:t xml:space="preserve"> </w:t>
                        </w:r>
                        <w:r>
                          <w:rPr>
                            <w:color w:val="231F20"/>
                            <w:spacing w:val="-6"/>
                            <w:sz w:val="22"/>
                          </w:rPr>
                          <w:t>railway</w:t>
                        </w:r>
                        <w:r>
                          <w:rPr>
                            <w:color w:val="231F20"/>
                            <w:spacing w:val="-7"/>
                            <w:sz w:val="22"/>
                          </w:rPr>
                          <w:t xml:space="preserve"> </w:t>
                        </w:r>
                        <w:r>
                          <w:rPr>
                            <w:color w:val="231F20"/>
                            <w:spacing w:val="-6"/>
                            <w:sz w:val="22"/>
                          </w:rPr>
                          <w:t>station</w:t>
                        </w:r>
                      </w:p>
                      <w:p w14:paraId="2C2DE322">
                        <w:pPr>
                          <w:numPr>
                            <w:ilvl w:val="0"/>
                            <w:numId w:val="69"/>
                          </w:numPr>
                          <w:tabs>
                            <w:tab w:val="left" w:pos="718"/>
                          </w:tabs>
                          <w:spacing w:before="76"/>
                          <w:ind w:left="718" w:right="0" w:hanging="322"/>
                          <w:jc w:val="left"/>
                          <w:rPr>
                            <w:rFonts w:ascii="Tahoma" w:hAnsi="Tahoma"/>
                            <w:sz w:val="22"/>
                          </w:rPr>
                        </w:pPr>
                        <w:r>
                          <w:rPr>
                            <w:rFonts w:ascii="Tahoma" w:hAnsi="Tahoma"/>
                            <w:color w:val="231F20"/>
                            <w:spacing w:val="-4"/>
                            <w:sz w:val="22"/>
                          </w:rPr>
                          <w:t>a</w:t>
                        </w:r>
                        <w:r>
                          <w:rPr>
                            <w:rFonts w:ascii="Tahoma" w:hAnsi="Tahoma"/>
                            <w:color w:val="231F20"/>
                            <w:spacing w:val="-7"/>
                            <w:sz w:val="22"/>
                          </w:rPr>
                          <w:t xml:space="preserve"> </w:t>
                        </w:r>
                        <w:r>
                          <w:rPr>
                            <w:rFonts w:ascii="Tahoma" w:hAnsi="Tahoma"/>
                            <w:color w:val="231F20"/>
                            <w:spacing w:val="-4"/>
                            <w:sz w:val="22"/>
                          </w:rPr>
                          <w:t>police</w:t>
                        </w:r>
                        <w:r>
                          <w:rPr>
                            <w:rFonts w:ascii="Tahoma" w:hAnsi="Tahoma"/>
                            <w:color w:val="231F20"/>
                            <w:spacing w:val="-6"/>
                            <w:sz w:val="22"/>
                          </w:rPr>
                          <w:t xml:space="preserve"> </w:t>
                        </w:r>
                        <w:r>
                          <w:rPr>
                            <w:rFonts w:ascii="Tahoma" w:hAnsi="Tahoma"/>
                            <w:color w:val="231F20"/>
                            <w:spacing w:val="-4"/>
                            <w:sz w:val="22"/>
                          </w:rPr>
                          <w:t>officer</w:t>
                        </w:r>
                        <w:r>
                          <w:rPr>
                            <w:rFonts w:ascii="Tahoma" w:hAnsi="Tahoma"/>
                            <w:color w:val="231F20"/>
                            <w:spacing w:val="-6"/>
                            <w:sz w:val="22"/>
                          </w:rPr>
                          <w:t xml:space="preserve"> </w:t>
                        </w:r>
                        <w:r>
                          <w:rPr>
                            <w:rFonts w:ascii="Tahoma" w:hAnsi="Tahoma"/>
                            <w:color w:val="231F20"/>
                            <w:spacing w:val="-4"/>
                            <w:sz w:val="22"/>
                          </w:rPr>
                          <w:t>living</w:t>
                        </w:r>
                        <w:r>
                          <w:rPr>
                            <w:rFonts w:ascii="Tahoma" w:hAnsi="Tahoma"/>
                            <w:color w:val="231F20"/>
                            <w:spacing w:val="-6"/>
                            <w:sz w:val="22"/>
                          </w:rPr>
                          <w:t xml:space="preserve"> </w:t>
                        </w:r>
                        <w:r>
                          <w:rPr>
                            <w:rFonts w:ascii="Tahoma" w:hAnsi="Tahoma"/>
                            <w:color w:val="231F20"/>
                            <w:spacing w:val="-4"/>
                            <w:sz w:val="22"/>
                          </w:rPr>
                          <w:t>in</w:t>
                        </w:r>
                        <w:r>
                          <w:rPr>
                            <w:rFonts w:ascii="Tahoma" w:hAnsi="Tahoma"/>
                            <w:color w:val="231F20"/>
                            <w:spacing w:val="-6"/>
                            <w:sz w:val="22"/>
                          </w:rPr>
                          <w:t xml:space="preserve"> </w:t>
                        </w:r>
                        <w:r>
                          <w:rPr>
                            <w:rFonts w:ascii="Tahoma" w:hAnsi="Tahoma"/>
                            <w:color w:val="231F20"/>
                            <w:spacing w:val="-4"/>
                            <w:sz w:val="22"/>
                          </w:rPr>
                          <w:t>Chen’s</w:t>
                        </w:r>
                        <w:r>
                          <w:rPr>
                            <w:rFonts w:ascii="Tahoma" w:hAnsi="Tahoma"/>
                            <w:color w:val="231F20"/>
                            <w:spacing w:val="-6"/>
                            <w:sz w:val="22"/>
                          </w:rPr>
                          <w:t xml:space="preserve"> </w:t>
                        </w:r>
                        <w:r>
                          <w:rPr>
                            <w:rFonts w:ascii="Tahoma" w:hAnsi="Tahoma"/>
                            <w:color w:val="231F20"/>
                            <w:spacing w:val="-4"/>
                            <w:sz w:val="22"/>
                          </w:rPr>
                          <w:t>apartment</w:t>
                        </w:r>
                        <w:r>
                          <w:rPr>
                            <w:rFonts w:ascii="Tahoma" w:hAnsi="Tahoma"/>
                            <w:color w:val="231F20"/>
                            <w:spacing w:val="-6"/>
                            <w:sz w:val="22"/>
                          </w:rPr>
                          <w:t xml:space="preserve"> </w:t>
                        </w:r>
                        <w:r>
                          <w:rPr>
                            <w:rFonts w:ascii="Tahoma" w:hAnsi="Tahoma"/>
                            <w:color w:val="231F20"/>
                            <w:spacing w:val="-4"/>
                            <w:sz w:val="22"/>
                          </w:rPr>
                          <w:t>building</w:t>
                        </w:r>
                      </w:p>
                      <w:p w14:paraId="42504EC4">
                        <w:pPr>
                          <w:numPr>
                            <w:ilvl w:val="0"/>
                            <w:numId w:val="69"/>
                          </w:numPr>
                          <w:tabs>
                            <w:tab w:val="left" w:pos="718"/>
                          </w:tabs>
                          <w:spacing w:before="89"/>
                          <w:ind w:left="718" w:right="0" w:hanging="322"/>
                          <w:jc w:val="left"/>
                          <w:rPr>
                            <w:sz w:val="22"/>
                          </w:rPr>
                        </w:pPr>
                        <w:r>
                          <w:rPr>
                            <w:color w:val="231F20"/>
                            <w:spacing w:val="-4"/>
                            <w:sz w:val="22"/>
                          </w:rPr>
                          <w:t>Chen’s</w:t>
                        </w:r>
                        <w:r>
                          <w:rPr>
                            <w:color w:val="231F20"/>
                            <w:spacing w:val="-3"/>
                            <w:sz w:val="22"/>
                          </w:rPr>
                          <w:t xml:space="preserve"> </w:t>
                        </w:r>
                        <w:r>
                          <w:rPr>
                            <w:color w:val="231F20"/>
                            <w:spacing w:val="-4"/>
                            <w:sz w:val="22"/>
                          </w:rPr>
                          <w:t>16-year-old</w:t>
                        </w:r>
                        <w:r>
                          <w:rPr>
                            <w:color w:val="231F20"/>
                            <w:spacing w:val="-1"/>
                            <w:sz w:val="22"/>
                          </w:rPr>
                          <w:t xml:space="preserve"> </w:t>
                        </w:r>
                        <w:r>
                          <w:rPr>
                            <w:color w:val="231F20"/>
                            <w:spacing w:val="-4"/>
                            <w:sz w:val="22"/>
                          </w:rPr>
                          <w:t>daughter</w:t>
                        </w:r>
                      </w:p>
                    </w:txbxContent>
                  </v:textbox>
                </v:shape>
                <w10:wrap type="none"/>
                <w10:anchorlock/>
              </v:group>
            </w:pict>
          </mc:Fallback>
        </mc:AlternateContent>
      </w:r>
    </w:p>
    <w:p w14:paraId="756438B1">
      <w:pPr>
        <w:pStyle w:val="11"/>
        <w:spacing w:before="6"/>
        <w:rPr>
          <w:rFonts w:ascii="Tahoma"/>
          <w:sz w:val="17"/>
        </w:rPr>
      </w:pPr>
    </w:p>
    <w:p w14:paraId="3C066999">
      <w:pPr>
        <w:spacing w:before="100"/>
        <w:ind w:left="661" w:right="0" w:firstLine="0"/>
        <w:jc w:val="left"/>
        <w:rPr>
          <w:rFonts w:ascii="Tahoma"/>
          <w:sz w:val="26"/>
        </w:rPr>
      </w:pPr>
      <w:r>
        <w:rPr>
          <w:rFonts w:ascii="Times New Roman"/>
          <w:spacing w:val="80"/>
          <w:w w:val="150"/>
          <w:sz w:val="20"/>
        </w:rPr>
        <w:t xml:space="preserve">    </w:t>
      </w:r>
      <w:r>
        <w:rPr>
          <w:rFonts w:ascii="Tahoma"/>
          <w:color w:val="905A43"/>
          <w:sz w:val="26"/>
        </w:rPr>
        <w:t>Listen</w:t>
      </w:r>
      <w:r>
        <w:rPr>
          <w:rFonts w:ascii="Tahoma"/>
          <w:color w:val="905A43"/>
          <w:spacing w:val="-3"/>
          <w:sz w:val="26"/>
        </w:rPr>
        <w:t xml:space="preserve"> </w:t>
      </w:r>
      <w:r>
        <w:rPr>
          <w:rFonts w:ascii="Tahoma"/>
          <w:color w:val="905A43"/>
          <w:sz w:val="26"/>
        </w:rPr>
        <w:t>again</w:t>
      </w:r>
      <w:r>
        <w:rPr>
          <w:rFonts w:ascii="Tahoma"/>
          <w:color w:val="905A43"/>
          <w:spacing w:val="-3"/>
          <w:sz w:val="26"/>
        </w:rPr>
        <w:t xml:space="preserve"> </w:t>
      </w:r>
      <w:r>
        <w:rPr>
          <w:rFonts w:ascii="Tahoma"/>
          <w:color w:val="905A43"/>
          <w:sz w:val="26"/>
        </w:rPr>
        <w:t>and</w:t>
      </w:r>
      <w:r>
        <w:rPr>
          <w:rFonts w:ascii="Tahoma"/>
          <w:color w:val="905A43"/>
          <w:spacing w:val="-3"/>
          <w:sz w:val="26"/>
        </w:rPr>
        <w:t xml:space="preserve"> </w:t>
      </w:r>
      <w:r>
        <w:rPr>
          <w:rFonts w:ascii="Tahoma"/>
          <w:color w:val="905A43"/>
          <w:sz w:val="26"/>
        </w:rPr>
        <w:t>put</w:t>
      </w:r>
      <w:r>
        <w:rPr>
          <w:rFonts w:ascii="Tahoma"/>
          <w:color w:val="905A43"/>
          <w:spacing w:val="-3"/>
          <w:sz w:val="26"/>
        </w:rPr>
        <w:t xml:space="preserve"> </w:t>
      </w:r>
      <w:r>
        <w:rPr>
          <w:rFonts w:ascii="Tahoma"/>
          <w:color w:val="905A43"/>
          <w:sz w:val="26"/>
        </w:rPr>
        <w:t>these</w:t>
      </w:r>
      <w:r>
        <w:rPr>
          <w:rFonts w:ascii="Tahoma"/>
          <w:color w:val="905A43"/>
          <w:spacing w:val="-3"/>
          <w:sz w:val="26"/>
        </w:rPr>
        <w:t xml:space="preserve"> </w:t>
      </w:r>
      <w:r>
        <w:rPr>
          <w:rFonts w:ascii="Tahoma"/>
          <w:color w:val="905A43"/>
          <w:sz w:val="26"/>
        </w:rPr>
        <w:t>events</w:t>
      </w:r>
      <w:r>
        <w:rPr>
          <w:rFonts w:ascii="Tahoma"/>
          <w:color w:val="905A43"/>
          <w:spacing w:val="-3"/>
          <w:sz w:val="26"/>
        </w:rPr>
        <w:t xml:space="preserve"> </w:t>
      </w:r>
      <w:r>
        <w:rPr>
          <w:rFonts w:ascii="Tahoma"/>
          <w:color w:val="905A43"/>
          <w:sz w:val="26"/>
        </w:rPr>
        <w:t>in</w:t>
      </w:r>
      <w:r>
        <w:rPr>
          <w:rFonts w:ascii="Tahoma"/>
          <w:color w:val="905A43"/>
          <w:spacing w:val="-3"/>
          <w:sz w:val="26"/>
        </w:rPr>
        <w:t xml:space="preserve"> </w:t>
      </w:r>
      <w:r>
        <w:rPr>
          <w:rFonts w:ascii="Tahoma"/>
          <w:color w:val="905A43"/>
          <w:sz w:val="26"/>
        </w:rPr>
        <w:t>the</w:t>
      </w:r>
      <w:r>
        <w:rPr>
          <w:rFonts w:ascii="Tahoma"/>
          <w:color w:val="905A43"/>
          <w:spacing w:val="-3"/>
          <w:sz w:val="26"/>
        </w:rPr>
        <w:t xml:space="preserve"> </w:t>
      </w:r>
      <w:r>
        <w:rPr>
          <w:rFonts w:ascii="Tahoma"/>
          <w:color w:val="905A43"/>
          <w:sz w:val="26"/>
        </w:rPr>
        <w:t>correct</w:t>
      </w:r>
      <w:r>
        <w:rPr>
          <w:rFonts w:ascii="Tahoma"/>
          <w:color w:val="905A43"/>
          <w:spacing w:val="-3"/>
          <w:sz w:val="26"/>
        </w:rPr>
        <w:t xml:space="preserve"> </w:t>
      </w:r>
      <w:r>
        <w:rPr>
          <w:rFonts w:ascii="Tahoma"/>
          <w:color w:val="905A43"/>
          <w:sz w:val="26"/>
        </w:rPr>
        <w:t>order.</w:t>
      </w:r>
    </w:p>
    <w:p w14:paraId="11352BE0">
      <w:pPr>
        <w:pStyle w:val="11"/>
        <w:spacing w:before="187" w:line="324" w:lineRule="auto"/>
        <w:ind w:left="2374" w:right="3550"/>
      </w:pPr>
      <w:r>
        <mc:AlternateContent>
          <mc:Choice Requires="wps">
            <w:drawing>
              <wp:anchor distT="0" distB="0" distL="0" distR="0" simplePos="0" relativeHeight="251729920" behindDoc="0" locked="0" layoutInCell="1" allowOverlap="1">
                <wp:simplePos x="0" y="0"/>
                <wp:positionH relativeFrom="page">
                  <wp:posOffset>1007745</wp:posOffset>
                </wp:positionH>
                <wp:positionV relativeFrom="paragraph">
                  <wp:posOffset>267970</wp:posOffset>
                </wp:positionV>
                <wp:extent cx="360045" cy="1270"/>
                <wp:effectExtent l="0" t="0" r="0" b="0"/>
                <wp:wrapNone/>
                <wp:docPr id="2153" name="Graphic 2153"/>
                <wp:cNvGraphicFramePr/>
                <a:graphic xmlns:a="http://schemas.openxmlformats.org/drawingml/2006/main">
                  <a:graphicData uri="http://schemas.microsoft.com/office/word/2010/wordprocessingShape">
                    <wps:wsp>
                      <wps:cNvSpPr/>
                      <wps:spPr>
                        <a:xfrm>
                          <a:off x="0" y="0"/>
                          <a:ext cx="360045" cy="1270"/>
                        </a:xfrm>
                        <a:custGeom>
                          <a:avLst/>
                          <a:gdLst/>
                          <a:ahLst/>
                          <a:cxnLst/>
                          <a:rect l="l" t="t" r="r" b="b"/>
                          <a:pathLst>
                            <a:path w="360045">
                              <a:moveTo>
                                <a:pt x="0" y="0"/>
                              </a:moveTo>
                              <a:lnTo>
                                <a:pt x="360045"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153" o:spid="_x0000_s1026" o:spt="100" style="position:absolute;left:0pt;margin-left:79.35pt;margin-top:21.1pt;height:0.1pt;width:28.35pt;mso-position-horizontal-relative:page;z-index:251729920;mso-width-relative:page;mso-height-relative:page;" filled="f" stroked="t" coordsize="360045,1" o:gfxdata="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2EY/W1wAAAAkBAAAPAAAAAAAA&#10;AAEAIAAAACIAAABkcnMvZG93bnJldi54bWxQSwECFAAUAAAACACHTuJAnKRbSRMCAAB9BAAADgAA&#10;AAAAAAABACAAAAAmAQAAZHJzL2Uyb0RvYy54bWxQSwUGAAAAAAYABgBZAQAAqwUAAAAA&#10;" path="m0,0l360045,0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730944" behindDoc="0" locked="0" layoutInCell="1" allowOverlap="1">
                <wp:simplePos x="0" y="0"/>
                <wp:positionH relativeFrom="page">
                  <wp:posOffset>1007745</wp:posOffset>
                </wp:positionH>
                <wp:positionV relativeFrom="paragraph">
                  <wp:posOffset>485140</wp:posOffset>
                </wp:positionV>
                <wp:extent cx="360045" cy="1270"/>
                <wp:effectExtent l="0" t="0" r="0" b="0"/>
                <wp:wrapNone/>
                <wp:docPr id="2154" name="Graphic 2154"/>
                <wp:cNvGraphicFramePr/>
                <a:graphic xmlns:a="http://schemas.openxmlformats.org/drawingml/2006/main">
                  <a:graphicData uri="http://schemas.microsoft.com/office/word/2010/wordprocessingShape">
                    <wps:wsp>
                      <wps:cNvSpPr/>
                      <wps:spPr>
                        <a:xfrm>
                          <a:off x="0" y="0"/>
                          <a:ext cx="360045" cy="1270"/>
                        </a:xfrm>
                        <a:custGeom>
                          <a:avLst/>
                          <a:gdLst/>
                          <a:ahLst/>
                          <a:cxnLst/>
                          <a:rect l="l" t="t" r="r" b="b"/>
                          <a:pathLst>
                            <a:path w="360045">
                              <a:moveTo>
                                <a:pt x="0" y="0"/>
                              </a:moveTo>
                              <a:lnTo>
                                <a:pt x="360045"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154" o:spid="_x0000_s1026" o:spt="100" style="position:absolute;left:0pt;margin-left:79.35pt;margin-top:38.2pt;height:0.1pt;width:28.35pt;mso-position-horizontal-relative:page;z-index:251730944;mso-width-relative:page;mso-height-relative:page;" filled="f" stroked="t" coordsize="360045,1" o:gfxdata="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Z37N91wAAAAkBAAAPAAAAAAAA&#10;AAEAIAAAACIAAABkcnMvZG93bnJldi54bWxQSwECFAAUAAAACACHTuJA974DixMCAAB9BAAADgAA&#10;AAAAAAABACAAAAAmAQAAZHJzL2Uyb0RvYy54bWxQSwUGAAAAAAYABgBZAQAAqwUAAAAA&#10;" path="m0,0l360045,0e">
                <v:fill on="f" focussize="0,0"/>
                <v:stroke weight="0.25pt" color="#231F20" joinstyle="round"/>
                <v:imagedata o:title=""/>
                <o:lock v:ext="edit" aspectratio="f"/>
                <v:textbox inset="0mm,0mm,0mm,0mm"/>
              </v:shape>
            </w:pict>
          </mc:Fallback>
        </mc:AlternateContent>
      </w:r>
      <w:r>
        <w:rPr>
          <w:color w:val="231F20"/>
          <w:spacing w:val="-2"/>
        </w:rPr>
        <w:t>Chen</w:t>
      </w:r>
      <w:r>
        <w:rPr>
          <w:color w:val="231F20"/>
          <w:spacing w:val="-14"/>
        </w:rPr>
        <w:t xml:space="preserve"> </w:t>
      </w:r>
      <w:r>
        <w:rPr>
          <w:color w:val="231F20"/>
          <w:spacing w:val="-2"/>
        </w:rPr>
        <w:t>Liyan</w:t>
      </w:r>
      <w:r>
        <w:rPr>
          <w:color w:val="231F20"/>
          <w:spacing w:val="-13"/>
        </w:rPr>
        <w:t xml:space="preserve"> </w:t>
      </w:r>
      <w:r>
        <w:rPr>
          <w:color w:val="231F20"/>
          <w:spacing w:val="-2"/>
        </w:rPr>
        <w:t>found</w:t>
      </w:r>
      <w:r>
        <w:rPr>
          <w:color w:val="231F20"/>
          <w:spacing w:val="-13"/>
        </w:rPr>
        <w:t xml:space="preserve"> </w:t>
      </w:r>
      <w:r>
        <w:rPr>
          <w:color w:val="231F20"/>
          <w:spacing w:val="-2"/>
        </w:rPr>
        <w:t>Wang</w:t>
      </w:r>
      <w:r>
        <w:rPr>
          <w:color w:val="231F20"/>
          <w:spacing w:val="-14"/>
        </w:rPr>
        <w:t xml:space="preserve"> </w:t>
      </w:r>
      <w:r>
        <w:rPr>
          <w:color w:val="231F20"/>
          <w:spacing w:val="-2"/>
        </w:rPr>
        <w:t>Zheng’s</w:t>
      </w:r>
      <w:r>
        <w:rPr>
          <w:color w:val="231F20"/>
          <w:spacing w:val="-13"/>
        </w:rPr>
        <w:t xml:space="preserve"> </w:t>
      </w:r>
      <w:r>
        <w:rPr>
          <w:color w:val="231F20"/>
          <w:spacing w:val="-2"/>
        </w:rPr>
        <w:t>money</w:t>
      </w:r>
      <w:r>
        <w:rPr>
          <w:color w:val="231F20"/>
          <w:spacing w:val="-13"/>
        </w:rPr>
        <w:t xml:space="preserve"> </w:t>
      </w:r>
      <w:r>
        <w:rPr>
          <w:color w:val="231F20"/>
          <w:spacing w:val="-2"/>
        </w:rPr>
        <w:t>and</w:t>
      </w:r>
      <w:r>
        <w:rPr>
          <w:color w:val="231F20"/>
          <w:spacing w:val="-13"/>
        </w:rPr>
        <w:t xml:space="preserve"> </w:t>
      </w:r>
      <w:r>
        <w:rPr>
          <w:color w:val="231F20"/>
          <w:spacing w:val="-2"/>
        </w:rPr>
        <w:t>returned</w:t>
      </w:r>
      <w:r>
        <w:rPr>
          <w:color w:val="231F20"/>
          <w:spacing w:val="-14"/>
        </w:rPr>
        <w:t xml:space="preserve"> </w:t>
      </w:r>
      <w:r>
        <w:rPr>
          <w:color w:val="231F20"/>
          <w:spacing w:val="-2"/>
        </w:rPr>
        <w:t>it</w:t>
      </w:r>
      <w:r>
        <w:rPr>
          <w:color w:val="231F20"/>
          <w:spacing w:val="-13"/>
        </w:rPr>
        <w:t xml:space="preserve"> </w:t>
      </w:r>
      <w:r>
        <w:rPr>
          <w:color w:val="231F20"/>
          <w:spacing w:val="-2"/>
        </w:rPr>
        <w:t>to</w:t>
      </w:r>
      <w:r>
        <w:rPr>
          <w:color w:val="231F20"/>
          <w:spacing w:val="-13"/>
        </w:rPr>
        <w:t xml:space="preserve"> </w:t>
      </w:r>
      <w:r>
        <w:rPr>
          <w:color w:val="231F20"/>
          <w:spacing w:val="-2"/>
        </w:rPr>
        <w:t xml:space="preserve">him. </w:t>
      </w:r>
      <w:r>
        <w:rPr>
          <w:color w:val="231F20"/>
        </w:rPr>
        <w:t>Chen</w:t>
      </w:r>
      <w:r>
        <w:rPr>
          <w:color w:val="231F20"/>
          <w:spacing w:val="-2"/>
        </w:rPr>
        <w:t xml:space="preserve"> </w:t>
      </w:r>
      <w:r>
        <w:rPr>
          <w:color w:val="231F20"/>
        </w:rPr>
        <w:t>gave</w:t>
      </w:r>
      <w:r>
        <w:rPr>
          <w:color w:val="231F20"/>
          <w:spacing w:val="-2"/>
        </w:rPr>
        <w:t xml:space="preserve"> </w:t>
      </w:r>
      <w:r>
        <w:rPr>
          <w:color w:val="231F20"/>
        </w:rPr>
        <w:t>an</w:t>
      </w:r>
      <w:r>
        <w:rPr>
          <w:color w:val="231F20"/>
          <w:spacing w:val="-2"/>
        </w:rPr>
        <w:t xml:space="preserve"> </w:t>
      </w:r>
      <w:r>
        <w:rPr>
          <w:color w:val="231F20"/>
        </w:rPr>
        <w:t>interview</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local</w:t>
      </w:r>
      <w:r>
        <w:rPr>
          <w:color w:val="231F20"/>
          <w:spacing w:val="-2"/>
        </w:rPr>
        <w:t xml:space="preserve"> </w:t>
      </w:r>
      <w:r>
        <w:rPr>
          <w:color w:val="231F20"/>
        </w:rPr>
        <w:t>newspaper.</w:t>
      </w:r>
    </w:p>
    <w:p w14:paraId="1EBC7D4F">
      <w:pPr>
        <w:pStyle w:val="11"/>
        <w:spacing w:before="1" w:line="324" w:lineRule="auto"/>
        <w:ind w:left="2374" w:right="4467"/>
      </w:pPr>
      <w:r>
        <mc:AlternateContent>
          <mc:Choice Requires="wps">
            <w:drawing>
              <wp:anchor distT="0" distB="0" distL="0" distR="0" simplePos="0" relativeHeight="251730944" behindDoc="0" locked="0" layoutInCell="1" allowOverlap="1">
                <wp:simplePos x="0" y="0"/>
                <wp:positionH relativeFrom="page">
                  <wp:posOffset>1007745</wp:posOffset>
                </wp:positionH>
                <wp:positionV relativeFrom="paragraph">
                  <wp:posOffset>149860</wp:posOffset>
                </wp:positionV>
                <wp:extent cx="360045" cy="1270"/>
                <wp:effectExtent l="0" t="0" r="0" b="0"/>
                <wp:wrapNone/>
                <wp:docPr id="2155" name="Graphic 2155"/>
                <wp:cNvGraphicFramePr/>
                <a:graphic xmlns:a="http://schemas.openxmlformats.org/drawingml/2006/main">
                  <a:graphicData uri="http://schemas.microsoft.com/office/word/2010/wordprocessingShape">
                    <wps:wsp>
                      <wps:cNvSpPr/>
                      <wps:spPr>
                        <a:xfrm>
                          <a:off x="0" y="0"/>
                          <a:ext cx="360045" cy="1270"/>
                        </a:xfrm>
                        <a:custGeom>
                          <a:avLst/>
                          <a:gdLst/>
                          <a:ahLst/>
                          <a:cxnLst/>
                          <a:rect l="l" t="t" r="r" b="b"/>
                          <a:pathLst>
                            <a:path w="360045">
                              <a:moveTo>
                                <a:pt x="0" y="0"/>
                              </a:moveTo>
                              <a:lnTo>
                                <a:pt x="360045"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155" o:spid="_x0000_s1026" o:spt="100" style="position:absolute;left:0pt;margin-left:79.35pt;margin-top:11.8pt;height:0.1pt;width:28.35pt;mso-position-horizontal-relative:page;z-index:251730944;mso-width-relative:page;mso-height-relative:page;" filled="f" stroked="t" coordsize="360045,1" o:gfxdata="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XcGyG1wAAAAkBAAAPAAAAAAAA&#10;AAEAIAAAACIAAABkcnMvZG93bnJldi54bWxQSwECFAAUAAAACACHTuJA+bpg4xMCAAB9BAAADgAA&#10;AAAAAAABACAAAAAmAQAAZHJzL2Uyb0RvYy54bWxQSwUGAAAAAAYABgBZAQAAqwUAAAAA&#10;" path="m0,0l360045,0e">
                <v:fill on="f" focussize="0,0"/>
                <v:stroke weight="0.25pt" color="#231F20" joinstyle="round"/>
                <v:imagedata o:title=""/>
                <o:lock v:ext="edit" aspectratio="f"/>
                <v:textbox inset="0mm,0mm,0mm,0mm"/>
              </v:shape>
            </w:pict>
          </mc:Fallback>
        </mc:AlternateContent>
      </w:r>
      <w:r>
        <mc:AlternateContent>
          <mc:Choice Requires="wps">
            <w:drawing>
              <wp:anchor distT="0" distB="0" distL="0" distR="0" simplePos="0" relativeHeight="251731968" behindDoc="0" locked="0" layoutInCell="1" allowOverlap="1">
                <wp:simplePos x="0" y="0"/>
                <wp:positionH relativeFrom="page">
                  <wp:posOffset>1007745</wp:posOffset>
                </wp:positionH>
                <wp:positionV relativeFrom="paragraph">
                  <wp:posOffset>367030</wp:posOffset>
                </wp:positionV>
                <wp:extent cx="360045" cy="1270"/>
                <wp:effectExtent l="0" t="0" r="0" b="0"/>
                <wp:wrapNone/>
                <wp:docPr id="2156" name="Graphic 2156"/>
                <wp:cNvGraphicFramePr/>
                <a:graphic xmlns:a="http://schemas.openxmlformats.org/drawingml/2006/main">
                  <a:graphicData uri="http://schemas.microsoft.com/office/word/2010/wordprocessingShape">
                    <wps:wsp>
                      <wps:cNvSpPr/>
                      <wps:spPr>
                        <a:xfrm>
                          <a:off x="0" y="0"/>
                          <a:ext cx="360045" cy="1270"/>
                        </a:xfrm>
                        <a:custGeom>
                          <a:avLst/>
                          <a:gdLst/>
                          <a:ahLst/>
                          <a:cxnLst/>
                          <a:rect l="l" t="t" r="r" b="b"/>
                          <a:pathLst>
                            <a:path w="360045">
                              <a:moveTo>
                                <a:pt x="0" y="0"/>
                              </a:moveTo>
                              <a:lnTo>
                                <a:pt x="360045"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156" o:spid="_x0000_s1026" o:spt="100" style="position:absolute;left:0pt;margin-left:79.35pt;margin-top:28.9pt;height:0.1pt;width:28.35pt;mso-position-horizontal-relative:page;z-index:251731968;mso-width-relative:page;mso-height-relative:page;" filled="f" stroked="t" coordsize="360045,1" o:gfxdata="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znTMV1wAAAAkBAAAPAAAAAAAA&#10;AAEAIAAAACIAAABkcnMvZG93bnJldi54bWxQSwECFAAUAAAACACHTuJA67bFWxMCAAB9BAAADgAA&#10;AAAAAAABACAAAAAmAQAAZHJzL2Uyb0RvYy54bWxQSwUGAAAAAAYABgBZAQAAqwUAAAAA&#10;" path="m0,0l360045,0e">
                <v:fill on="f" focussize="0,0"/>
                <v:stroke weight="0.25pt" color="#231F20" joinstyle="round"/>
                <v:imagedata o:title=""/>
                <o:lock v:ext="edit" aspectratio="f"/>
                <v:textbox inset="0mm,0mm,0mm,0mm"/>
              </v:shape>
            </w:pict>
          </mc:Fallback>
        </mc:AlternateContent>
      </w:r>
      <w:r>
        <w:rPr>
          <w:color w:val="231F20"/>
          <w:spacing w:val="-2"/>
        </w:rPr>
        <w:t>Wang</w:t>
      </w:r>
      <w:r>
        <w:rPr>
          <w:color w:val="231F20"/>
          <w:spacing w:val="-14"/>
        </w:rPr>
        <w:t xml:space="preserve"> </w:t>
      </w:r>
      <w:r>
        <w:rPr>
          <w:color w:val="231F20"/>
          <w:spacing w:val="-2"/>
        </w:rPr>
        <w:t>built</w:t>
      </w:r>
      <w:r>
        <w:rPr>
          <w:color w:val="231F20"/>
          <w:spacing w:val="-13"/>
        </w:rPr>
        <w:t xml:space="preserve"> </w:t>
      </w:r>
      <w:r>
        <w:rPr>
          <w:color w:val="231F20"/>
          <w:spacing w:val="-2"/>
        </w:rPr>
        <w:t>a</w:t>
      </w:r>
      <w:r>
        <w:rPr>
          <w:color w:val="231F20"/>
          <w:spacing w:val="-13"/>
        </w:rPr>
        <w:t xml:space="preserve"> </w:t>
      </w:r>
      <w:r>
        <w:rPr>
          <w:color w:val="231F20"/>
          <w:spacing w:val="-2"/>
        </w:rPr>
        <w:t>website</w:t>
      </w:r>
      <w:r>
        <w:rPr>
          <w:color w:val="231F20"/>
          <w:spacing w:val="-14"/>
        </w:rPr>
        <w:t xml:space="preserve"> </w:t>
      </w:r>
      <w:r>
        <w:rPr>
          <w:color w:val="231F20"/>
          <w:spacing w:val="-2"/>
        </w:rPr>
        <w:t>to</w:t>
      </w:r>
      <w:r>
        <w:rPr>
          <w:color w:val="231F20"/>
          <w:spacing w:val="-13"/>
        </w:rPr>
        <w:t xml:space="preserve"> </w:t>
      </w:r>
      <w:r>
        <w:rPr>
          <w:color w:val="231F20"/>
          <w:spacing w:val="-2"/>
        </w:rPr>
        <w:t>help</w:t>
      </w:r>
      <w:r>
        <w:rPr>
          <w:color w:val="231F20"/>
          <w:spacing w:val="-13"/>
        </w:rPr>
        <w:t xml:space="preserve"> </w:t>
      </w:r>
      <w:r>
        <w:rPr>
          <w:color w:val="231F20"/>
          <w:spacing w:val="-2"/>
        </w:rPr>
        <w:t>raise</w:t>
      </w:r>
      <w:r>
        <w:rPr>
          <w:color w:val="231F20"/>
          <w:spacing w:val="-13"/>
        </w:rPr>
        <w:t xml:space="preserve"> </w:t>
      </w:r>
      <w:r>
        <w:rPr>
          <w:color w:val="231F20"/>
          <w:spacing w:val="-2"/>
        </w:rPr>
        <w:t>funds</w:t>
      </w:r>
      <w:r>
        <w:rPr>
          <w:color w:val="231F20"/>
          <w:spacing w:val="-14"/>
        </w:rPr>
        <w:t xml:space="preserve"> </w:t>
      </w:r>
      <w:r>
        <w:rPr>
          <w:color w:val="231F20"/>
          <w:spacing w:val="-2"/>
        </w:rPr>
        <w:t>for</w:t>
      </w:r>
      <w:r>
        <w:rPr>
          <w:color w:val="231F20"/>
          <w:spacing w:val="-13"/>
        </w:rPr>
        <w:t xml:space="preserve"> </w:t>
      </w:r>
      <w:r>
        <w:rPr>
          <w:color w:val="231F20"/>
          <w:spacing w:val="-2"/>
        </w:rPr>
        <w:t>Liu</w:t>
      </w:r>
      <w:r>
        <w:rPr>
          <w:color w:val="231F20"/>
          <w:spacing w:val="-13"/>
        </w:rPr>
        <w:t xml:space="preserve"> </w:t>
      </w:r>
      <w:r>
        <w:rPr>
          <w:color w:val="231F20"/>
          <w:spacing w:val="-2"/>
        </w:rPr>
        <w:t xml:space="preserve">Xia. </w:t>
      </w:r>
      <w:r>
        <w:rPr>
          <w:color w:val="231F20"/>
        </w:rPr>
        <w:t>Ma Dongbao shared Chen’s story with Wang.</w:t>
      </w:r>
    </w:p>
    <w:p w14:paraId="7341D8C8">
      <w:pPr>
        <w:pStyle w:val="11"/>
        <w:spacing w:before="1"/>
        <w:ind w:left="2374"/>
      </w:pPr>
      <w:r>
        <w:rPr>
          <w:color w:val="231F20"/>
          <w:spacing w:val="-2"/>
        </w:rPr>
        <w:t>Chen</w:t>
      </w:r>
      <w:r>
        <w:rPr>
          <w:color w:val="231F20"/>
          <w:spacing w:val="-10"/>
        </w:rPr>
        <w:t xml:space="preserve"> </w:t>
      </w:r>
      <w:r>
        <w:rPr>
          <w:color w:val="231F20"/>
          <w:spacing w:val="-2"/>
        </w:rPr>
        <w:t>spent</w:t>
      </w:r>
      <w:r>
        <w:rPr>
          <w:color w:val="231F20"/>
          <w:spacing w:val="-9"/>
        </w:rPr>
        <w:t xml:space="preserve"> </w:t>
      </w:r>
      <w:r>
        <w:rPr>
          <w:color w:val="231F20"/>
          <w:spacing w:val="-2"/>
        </w:rPr>
        <w:t>all</w:t>
      </w:r>
      <w:r>
        <w:rPr>
          <w:color w:val="231F20"/>
          <w:spacing w:val="-9"/>
        </w:rPr>
        <w:t xml:space="preserve"> </w:t>
      </w:r>
      <w:r>
        <w:rPr>
          <w:color w:val="231F20"/>
          <w:spacing w:val="-2"/>
        </w:rPr>
        <w:t>her</w:t>
      </w:r>
      <w:r>
        <w:rPr>
          <w:color w:val="231F20"/>
          <w:spacing w:val="-9"/>
        </w:rPr>
        <w:t xml:space="preserve"> </w:t>
      </w:r>
      <w:r>
        <w:rPr>
          <w:color w:val="231F20"/>
          <w:spacing w:val="-2"/>
        </w:rPr>
        <w:t>savings</w:t>
      </w:r>
      <w:r>
        <w:rPr>
          <w:color w:val="231F20"/>
          <w:spacing w:val="-9"/>
        </w:rPr>
        <w:t xml:space="preserve"> </w:t>
      </w:r>
      <w:r>
        <w:rPr>
          <w:color w:val="231F20"/>
          <w:spacing w:val="-2"/>
        </w:rPr>
        <w:t>and</w:t>
      </w:r>
      <w:r>
        <w:rPr>
          <w:color w:val="231F20"/>
          <w:spacing w:val="-9"/>
        </w:rPr>
        <w:t xml:space="preserve"> </w:t>
      </w:r>
      <w:r>
        <w:rPr>
          <w:color w:val="231F20"/>
          <w:spacing w:val="-2"/>
        </w:rPr>
        <w:t>took</w:t>
      </w:r>
      <w:r>
        <w:rPr>
          <w:color w:val="231F20"/>
          <w:spacing w:val="-9"/>
        </w:rPr>
        <w:t xml:space="preserve"> </w:t>
      </w:r>
      <w:r>
        <w:rPr>
          <w:color w:val="231F20"/>
          <w:spacing w:val="-2"/>
        </w:rPr>
        <w:t>out</w:t>
      </w:r>
      <w:r>
        <w:rPr>
          <w:color w:val="231F20"/>
          <w:spacing w:val="-9"/>
        </w:rPr>
        <w:t xml:space="preserve"> </w:t>
      </w:r>
      <w:r>
        <w:rPr>
          <w:color w:val="231F20"/>
          <w:spacing w:val="-2"/>
        </w:rPr>
        <w:t>a</w:t>
      </w:r>
      <w:r>
        <w:rPr>
          <w:color w:val="231F20"/>
          <w:spacing w:val="-9"/>
        </w:rPr>
        <w:t xml:space="preserve"> </w:t>
      </w:r>
      <w:r>
        <w:rPr>
          <w:color w:val="231F20"/>
          <w:spacing w:val="-2"/>
        </w:rPr>
        <w:t>large</w:t>
      </w:r>
      <w:r>
        <w:rPr>
          <w:color w:val="231F20"/>
          <w:spacing w:val="-9"/>
        </w:rPr>
        <w:t xml:space="preserve"> </w:t>
      </w:r>
      <w:r>
        <w:rPr>
          <w:color w:val="231F20"/>
          <w:spacing w:val="-2"/>
        </w:rPr>
        <w:t>loan.</w:t>
      </w:r>
    </w:p>
    <w:p w14:paraId="188C565B">
      <w:pPr>
        <w:pStyle w:val="11"/>
        <w:spacing w:line="20" w:lineRule="exact"/>
        <w:ind w:left="1587"/>
        <w:rPr>
          <w:sz w:val="2"/>
        </w:rPr>
      </w:pPr>
      <w:r>
        <w:rPr>
          <w:sz w:val="2"/>
        </w:rPr>
        <mc:AlternateContent>
          <mc:Choice Requires="wpg">
            <w:drawing>
              <wp:inline distT="0" distB="0" distL="0" distR="0">
                <wp:extent cx="360045" cy="3175"/>
                <wp:effectExtent l="9525" t="0" r="0" b="6350"/>
                <wp:docPr id="2157" name="Group 2157"/>
                <wp:cNvGraphicFramePr/>
                <a:graphic xmlns:a="http://schemas.openxmlformats.org/drawingml/2006/main">
                  <a:graphicData uri="http://schemas.microsoft.com/office/word/2010/wordprocessingGroup">
                    <wpg:wgp>
                      <wpg:cNvGrpSpPr/>
                      <wpg:grpSpPr>
                        <a:xfrm>
                          <a:off x="0" y="0"/>
                          <a:ext cx="360045" cy="3175"/>
                          <a:chOff x="0" y="0"/>
                          <a:chExt cx="360045" cy="3175"/>
                        </a:xfrm>
                      </wpg:grpSpPr>
                      <wps:wsp>
                        <wps:cNvPr id="2158" name="Graphic 2158"/>
                        <wps:cNvSpPr/>
                        <wps:spPr>
                          <a:xfrm>
                            <a:off x="0" y="1587"/>
                            <a:ext cx="360045" cy="1270"/>
                          </a:xfrm>
                          <a:custGeom>
                            <a:avLst/>
                            <a:gdLst/>
                            <a:ahLst/>
                            <a:cxnLst/>
                            <a:rect l="l" t="t" r="r" b="b"/>
                            <a:pathLst>
                              <a:path w="360045">
                                <a:moveTo>
                                  <a:pt x="0" y="0"/>
                                </a:moveTo>
                                <a:lnTo>
                                  <a:pt x="360045"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157" o:spid="_x0000_s1026" o:spt="203" style="height:0.25pt;width:28.35pt;" coordsize="360045,3175" o:gfxdata="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skeodIAAAABAQAADwAAAAAAAAABACAAAAAiAAAAZHJzL2Rvd25yZXYueG1sUEsBAhQAFAAA&#10;AAgAh07iQHet3cVnAgAArgUAAA4AAAAAAAAAAQAgAAAAIQEAAGRycy9lMm9Eb2MueG1sUEsFBgAA&#10;AAAGAAYAWQEAAPoFAAAAAA==&#10;">
                <o:lock v:ext="edit" aspectratio="f"/>
                <v:shape id="Graphic 2158" o:spid="_x0000_s1026" o:spt="100" style="position:absolute;left:0;top:1587;height:1270;width:360045;" filled="f" stroked="t" coordsize="360045,1" o:gfxdata="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3C2G8AAAA&#10;3QAAAA8AAAAAAAAAAQAgAAAAIgAAAGRycy9kb3ducmV2LnhtbFBLAQIUABQAAAAIAIdO4kAzLwWe&#10;OwAAADkAAAAQAAAAAAAAAAEAIAAAAAsBAABkcnMvc2hhcGV4bWwueG1sUEsFBgAAAAAGAAYAWwEA&#10;ALUDAAAAAA==&#10;" path="m0,0l360045,0e">
                  <v:fill on="f" focussize="0,0"/>
                  <v:stroke weight="0.25pt" color="#231F20" joinstyle="round"/>
                  <v:imagedata o:title=""/>
                  <o:lock v:ext="edit" aspectratio="f"/>
                  <v:textbox inset="0mm,0mm,0mm,0mm"/>
                </v:shape>
                <w10:wrap type="none"/>
                <w10:anchorlock/>
              </v:group>
            </w:pict>
          </mc:Fallback>
        </mc:AlternateContent>
      </w:r>
    </w:p>
    <w:p w14:paraId="100CFE9D">
      <w:pPr>
        <w:pStyle w:val="11"/>
        <w:spacing w:before="56"/>
        <w:ind w:left="2374"/>
        <w:rPr>
          <w:rFonts w:ascii="Tahoma"/>
        </w:rPr>
      </w:pPr>
      <w:r>
        <w:rPr>
          <w:rFonts w:ascii="Tahoma"/>
          <w:color w:val="231F20"/>
          <w:spacing w:val="-2"/>
        </w:rPr>
        <w:t>Wang</w:t>
      </w:r>
      <w:r>
        <w:rPr>
          <w:rFonts w:ascii="Tahoma"/>
          <w:color w:val="231F20"/>
          <w:spacing w:val="-11"/>
        </w:rPr>
        <w:t xml:space="preserve"> </w:t>
      </w:r>
      <w:r>
        <w:rPr>
          <w:rFonts w:ascii="Tahoma"/>
          <w:color w:val="231F20"/>
          <w:spacing w:val="-2"/>
        </w:rPr>
        <w:t>offered</w:t>
      </w:r>
      <w:r>
        <w:rPr>
          <w:rFonts w:ascii="Tahoma"/>
          <w:color w:val="231F20"/>
          <w:spacing w:val="-10"/>
        </w:rPr>
        <w:t xml:space="preserve"> </w:t>
      </w:r>
      <w:r>
        <w:rPr>
          <w:rFonts w:ascii="Tahoma"/>
          <w:color w:val="231F20"/>
          <w:spacing w:val="-2"/>
        </w:rPr>
        <w:t>Chen</w:t>
      </w:r>
      <w:r>
        <w:rPr>
          <w:rFonts w:ascii="Tahoma"/>
          <w:color w:val="231F20"/>
          <w:spacing w:val="-10"/>
        </w:rPr>
        <w:t xml:space="preserve"> </w:t>
      </w:r>
      <w:r>
        <w:rPr>
          <w:rFonts w:ascii="Tahoma"/>
          <w:color w:val="231F20"/>
          <w:spacing w:val="-2"/>
        </w:rPr>
        <w:t>5,000</w:t>
      </w:r>
      <w:r>
        <w:rPr>
          <w:rFonts w:ascii="Tahoma"/>
          <w:color w:val="231F20"/>
          <w:spacing w:val="-10"/>
        </w:rPr>
        <w:t xml:space="preserve"> </w:t>
      </w:r>
      <w:r>
        <w:rPr>
          <w:rFonts w:ascii="Tahoma"/>
          <w:color w:val="231F20"/>
          <w:spacing w:val="-2"/>
        </w:rPr>
        <w:t>yuan.</w:t>
      </w:r>
    </w:p>
    <w:p w14:paraId="25681EA6">
      <w:pPr>
        <w:pStyle w:val="11"/>
        <w:spacing w:line="20" w:lineRule="exact"/>
        <w:ind w:left="1587"/>
        <w:rPr>
          <w:rFonts w:ascii="Tahoma"/>
          <w:sz w:val="2"/>
        </w:rPr>
      </w:pPr>
      <w:r>
        <w:rPr>
          <w:rFonts w:ascii="Tahoma"/>
          <w:sz w:val="2"/>
        </w:rPr>
        <mc:AlternateContent>
          <mc:Choice Requires="wpg">
            <w:drawing>
              <wp:inline distT="0" distB="0" distL="0" distR="0">
                <wp:extent cx="360045" cy="3175"/>
                <wp:effectExtent l="9525" t="0" r="0" b="6350"/>
                <wp:docPr id="2159" name="Group 2159"/>
                <wp:cNvGraphicFramePr/>
                <a:graphic xmlns:a="http://schemas.openxmlformats.org/drawingml/2006/main">
                  <a:graphicData uri="http://schemas.microsoft.com/office/word/2010/wordprocessingGroup">
                    <wpg:wgp>
                      <wpg:cNvGrpSpPr/>
                      <wpg:grpSpPr>
                        <a:xfrm>
                          <a:off x="0" y="0"/>
                          <a:ext cx="360045" cy="3175"/>
                          <a:chOff x="0" y="0"/>
                          <a:chExt cx="360045" cy="3175"/>
                        </a:xfrm>
                      </wpg:grpSpPr>
                      <wps:wsp>
                        <wps:cNvPr id="2160" name="Graphic 2160"/>
                        <wps:cNvSpPr/>
                        <wps:spPr>
                          <a:xfrm>
                            <a:off x="0" y="1587"/>
                            <a:ext cx="360045" cy="1270"/>
                          </a:xfrm>
                          <a:custGeom>
                            <a:avLst/>
                            <a:gdLst/>
                            <a:ahLst/>
                            <a:cxnLst/>
                            <a:rect l="l" t="t" r="r" b="b"/>
                            <a:pathLst>
                              <a:path w="360045">
                                <a:moveTo>
                                  <a:pt x="0" y="0"/>
                                </a:moveTo>
                                <a:lnTo>
                                  <a:pt x="360045"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159" o:spid="_x0000_s1026" o:spt="203" style="height:0.25pt;width:28.35pt;" coordsize="360045,3175" o:gfxdata="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LJHqHSAAAAAQEAAA8AAAAAAAAAAQAgAAAAIgAAAGRycy9kb3ducmV2LnhtbFBLAQIUABQA&#10;AAAIAIdO4kDDRctCaAIAAK4FAAAOAAAAAAAAAAEAIAAAACEBAABkcnMvZTJvRG9jLnhtbFBLBQYA&#10;AAAABgAGAFkBAAD7BQAAAAA=&#10;">
                <o:lock v:ext="edit" aspectratio="f"/>
                <v:shape id="Graphic 2160" o:spid="_x0000_s1026" o:spt="100" style="position:absolute;left:0;top:1587;height:1270;width:360045;" filled="f" stroked="t" coordsize="360045,1" o:gfxdata="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tzdq8AAAA&#10;3QAAAA8AAAAAAAAAAQAgAAAAIgAAAGRycy9kb3ducmV2LnhtbFBLAQIUABQAAAAIAIdO4kAzLwWe&#10;OwAAADkAAAAQAAAAAAAAAAEAIAAAAAsBAABkcnMvc2hhcGV4bWwueG1sUEsFBgAAAAAGAAYAWwEA&#10;ALUDAAAAAA==&#10;" path="m0,0l360045,0e">
                  <v:fill on="f" focussize="0,0"/>
                  <v:stroke weight="0.25pt" color="#231F20" joinstyle="round"/>
                  <v:imagedata o:title=""/>
                  <o:lock v:ext="edit" aspectratio="f"/>
                  <v:textbox inset="0mm,0mm,0mm,0mm"/>
                </v:shape>
                <w10:wrap type="none"/>
                <w10:anchorlock/>
              </v:group>
            </w:pict>
          </mc:Fallback>
        </mc:AlternateContent>
      </w:r>
    </w:p>
    <w:p w14:paraId="47E87EA4">
      <w:pPr>
        <w:pStyle w:val="11"/>
        <w:spacing w:before="3"/>
        <w:rPr>
          <w:rFonts w:ascii="Tahoma"/>
          <w:sz w:val="19"/>
        </w:rPr>
      </w:pPr>
    </w:p>
    <w:p w14:paraId="15DCD0F1">
      <w:pPr>
        <w:spacing w:before="100"/>
        <w:ind w:left="661" w:right="0" w:firstLine="0"/>
        <w:jc w:val="left"/>
        <w:rPr>
          <w:rFonts w:ascii="Tahoma"/>
          <w:sz w:val="26"/>
        </w:rPr>
      </w:pPr>
      <w:r>
        <w:rPr>
          <w:rFonts w:ascii="Times New Roman"/>
          <w:spacing w:val="80"/>
          <w:w w:val="150"/>
          <w:sz w:val="20"/>
        </w:rPr>
        <w:t xml:space="preserve">    </w:t>
      </w:r>
      <w:r>
        <w:rPr>
          <w:rFonts w:ascii="Tahoma"/>
          <w:color w:val="905A43"/>
          <w:sz w:val="26"/>
        </w:rPr>
        <w:t>Listen</w:t>
      </w:r>
      <w:r>
        <w:rPr>
          <w:rFonts w:ascii="Tahoma"/>
          <w:color w:val="905A43"/>
          <w:spacing w:val="-13"/>
          <w:sz w:val="26"/>
        </w:rPr>
        <w:t xml:space="preserve"> </w:t>
      </w:r>
      <w:r>
        <w:rPr>
          <w:rFonts w:ascii="Tahoma"/>
          <w:color w:val="905A43"/>
          <w:sz w:val="26"/>
        </w:rPr>
        <w:t>again</w:t>
      </w:r>
      <w:r>
        <w:rPr>
          <w:rFonts w:ascii="Tahoma"/>
          <w:color w:val="905A43"/>
          <w:spacing w:val="-13"/>
          <w:sz w:val="26"/>
        </w:rPr>
        <w:t xml:space="preserve"> </w:t>
      </w:r>
      <w:r>
        <w:rPr>
          <w:rFonts w:ascii="Tahoma"/>
          <w:color w:val="905A43"/>
          <w:sz w:val="26"/>
        </w:rPr>
        <w:t>and</w:t>
      </w:r>
      <w:r>
        <w:rPr>
          <w:rFonts w:ascii="Tahoma"/>
          <w:color w:val="905A43"/>
          <w:spacing w:val="-13"/>
          <w:sz w:val="26"/>
        </w:rPr>
        <w:t xml:space="preserve"> </w:t>
      </w:r>
      <w:r>
        <w:rPr>
          <w:rFonts w:ascii="Tahoma"/>
          <w:color w:val="905A43"/>
          <w:sz w:val="26"/>
        </w:rPr>
        <w:t>decide</w:t>
      </w:r>
      <w:r>
        <w:rPr>
          <w:rFonts w:ascii="Tahoma"/>
          <w:color w:val="905A43"/>
          <w:spacing w:val="-13"/>
          <w:sz w:val="26"/>
        </w:rPr>
        <w:t xml:space="preserve"> </w:t>
      </w:r>
      <w:r>
        <w:rPr>
          <w:rFonts w:ascii="Tahoma"/>
          <w:color w:val="905A43"/>
          <w:sz w:val="26"/>
        </w:rPr>
        <w:t>if</w:t>
      </w:r>
      <w:r>
        <w:rPr>
          <w:rFonts w:ascii="Tahoma"/>
          <w:color w:val="905A43"/>
          <w:spacing w:val="-13"/>
          <w:sz w:val="26"/>
        </w:rPr>
        <w:t xml:space="preserve"> </w:t>
      </w:r>
      <w:r>
        <w:rPr>
          <w:rFonts w:ascii="Tahoma"/>
          <w:color w:val="905A43"/>
          <w:sz w:val="26"/>
        </w:rPr>
        <w:t>the</w:t>
      </w:r>
      <w:r>
        <w:rPr>
          <w:rFonts w:ascii="Tahoma"/>
          <w:color w:val="905A43"/>
          <w:spacing w:val="-13"/>
          <w:sz w:val="26"/>
        </w:rPr>
        <w:t xml:space="preserve"> </w:t>
      </w:r>
      <w:r>
        <w:rPr>
          <w:rFonts w:ascii="Tahoma"/>
          <w:color w:val="905A43"/>
          <w:sz w:val="26"/>
        </w:rPr>
        <w:t>following</w:t>
      </w:r>
      <w:r>
        <w:rPr>
          <w:rFonts w:ascii="Tahoma"/>
          <w:color w:val="905A43"/>
          <w:spacing w:val="-13"/>
          <w:sz w:val="26"/>
        </w:rPr>
        <w:t xml:space="preserve"> </w:t>
      </w:r>
      <w:r>
        <w:rPr>
          <w:rFonts w:ascii="Tahoma"/>
          <w:color w:val="905A43"/>
          <w:sz w:val="26"/>
        </w:rPr>
        <w:t>statements</w:t>
      </w:r>
      <w:r>
        <w:rPr>
          <w:rFonts w:ascii="Tahoma"/>
          <w:color w:val="905A43"/>
          <w:spacing w:val="-13"/>
          <w:sz w:val="26"/>
        </w:rPr>
        <w:t xml:space="preserve"> </w:t>
      </w:r>
      <w:r>
        <w:rPr>
          <w:rFonts w:ascii="Tahoma"/>
          <w:color w:val="905A43"/>
          <w:sz w:val="26"/>
        </w:rPr>
        <w:t>are</w:t>
      </w:r>
      <w:r>
        <w:rPr>
          <w:rFonts w:ascii="Tahoma"/>
          <w:color w:val="905A43"/>
          <w:spacing w:val="-13"/>
          <w:sz w:val="26"/>
        </w:rPr>
        <w:t xml:space="preserve"> </w:t>
      </w:r>
      <w:r>
        <w:rPr>
          <w:rFonts w:ascii="Tahoma"/>
          <w:color w:val="905A43"/>
          <w:sz w:val="26"/>
        </w:rPr>
        <w:t>true</w:t>
      </w:r>
      <w:r>
        <w:rPr>
          <w:rFonts w:ascii="Tahoma"/>
          <w:color w:val="905A43"/>
          <w:spacing w:val="-13"/>
          <w:sz w:val="26"/>
        </w:rPr>
        <w:t xml:space="preserve"> </w:t>
      </w:r>
      <w:r>
        <w:rPr>
          <w:rFonts w:ascii="Tahoma"/>
          <w:color w:val="905A43"/>
          <w:sz w:val="26"/>
        </w:rPr>
        <w:t>(T)</w:t>
      </w:r>
      <w:r>
        <w:rPr>
          <w:rFonts w:ascii="Tahoma"/>
          <w:color w:val="905A43"/>
          <w:spacing w:val="-13"/>
          <w:sz w:val="26"/>
        </w:rPr>
        <w:t xml:space="preserve"> </w:t>
      </w:r>
      <w:r>
        <w:rPr>
          <w:rFonts w:ascii="Tahoma"/>
          <w:color w:val="905A43"/>
          <w:sz w:val="26"/>
        </w:rPr>
        <w:t>or</w:t>
      </w:r>
      <w:r>
        <w:rPr>
          <w:rFonts w:ascii="Tahoma"/>
          <w:color w:val="905A43"/>
          <w:spacing w:val="-13"/>
          <w:sz w:val="26"/>
        </w:rPr>
        <w:t xml:space="preserve"> </w:t>
      </w:r>
      <w:r>
        <w:rPr>
          <w:rFonts w:ascii="Tahoma"/>
          <w:color w:val="905A43"/>
          <w:sz w:val="26"/>
        </w:rPr>
        <w:t>false</w:t>
      </w:r>
      <w:r>
        <w:rPr>
          <w:rFonts w:ascii="Tahoma"/>
          <w:color w:val="905A43"/>
          <w:spacing w:val="-13"/>
          <w:sz w:val="26"/>
        </w:rPr>
        <w:t xml:space="preserve"> </w:t>
      </w:r>
      <w:r>
        <w:rPr>
          <w:rFonts w:ascii="Tahoma"/>
          <w:color w:val="905A43"/>
          <w:sz w:val="26"/>
        </w:rPr>
        <w:t>(F).</w:t>
      </w:r>
    </w:p>
    <w:p w14:paraId="01DF3C16">
      <w:pPr>
        <w:pStyle w:val="15"/>
        <w:numPr>
          <w:ilvl w:val="0"/>
          <w:numId w:val="70"/>
        </w:numPr>
        <w:tabs>
          <w:tab w:val="left" w:pos="1879"/>
        </w:tabs>
        <w:spacing w:before="187" w:after="0" w:line="240" w:lineRule="auto"/>
        <w:ind w:left="1879" w:right="0" w:hanging="292"/>
        <w:jc w:val="left"/>
        <w:rPr>
          <w:rFonts w:ascii="Tahoma" w:hAnsi="Tahoma"/>
          <w:sz w:val="22"/>
        </w:rPr>
      </w:pPr>
      <w:r>
        <mc:AlternateContent>
          <mc:Choice Requires="wpg">
            <w:drawing>
              <wp:anchor distT="0" distB="0" distL="0" distR="0" simplePos="0" relativeHeight="251732992" behindDoc="0" locked="0" layoutInCell="1" allowOverlap="1">
                <wp:simplePos x="0" y="0"/>
                <wp:positionH relativeFrom="page">
                  <wp:posOffset>5976620</wp:posOffset>
                </wp:positionH>
                <wp:positionV relativeFrom="paragraph">
                  <wp:posOffset>151765</wp:posOffset>
                </wp:positionV>
                <wp:extent cx="278130" cy="135255"/>
                <wp:effectExtent l="0" t="0" r="0" b="0"/>
                <wp:wrapNone/>
                <wp:docPr id="2165" name="Group 216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66" name="Graphic 216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2167" name="Graphic 2167"/>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2168" name="Textbox 2168"/>
                        <wps:cNvSpPr txBox="1"/>
                        <wps:spPr>
                          <a:xfrm>
                            <a:off x="0" y="0"/>
                            <a:ext cx="278130" cy="135255"/>
                          </a:xfrm>
                          <a:prstGeom prst="rect">
                            <a:avLst/>
                          </a:prstGeom>
                        </wps:spPr>
                        <wps:txbx>
                          <w:txbxContent>
                            <w:p w14:paraId="384937DC">
                              <w:pPr>
                                <w:spacing w:before="9"/>
                                <w:ind w:left="65" w:right="0" w:firstLine="0"/>
                                <w:jc w:val="left"/>
                                <w:rPr>
                                  <w:rFonts w:ascii="Tahoma"/>
                                  <w:sz w:val="16"/>
                                </w:rPr>
                              </w:pPr>
                              <w:r>
                                <w:rPr>
                                  <w:rFonts w:ascii="Tahoma"/>
                                  <w:color w:val="D4936B"/>
                                  <w:w w:val="98"/>
                                  <w:sz w:val="16"/>
                                </w:rPr>
                                <w:t>T</w:t>
                              </w:r>
                            </w:p>
                          </w:txbxContent>
                        </wps:txbx>
                        <wps:bodyPr wrap="square" lIns="0" tIns="0" rIns="0" bIns="0" rtlCol="0">
                          <a:noAutofit/>
                        </wps:bodyPr>
                      </wps:wsp>
                    </wpg:wgp>
                  </a:graphicData>
                </a:graphic>
              </wp:anchor>
            </w:drawing>
          </mc:Choice>
          <mc:Fallback>
            <w:pict>
              <v:group id="Group 2165" o:spid="_x0000_s1026" o:spt="203" style="position:absolute;left:0pt;margin-left:470.6pt;margin-top:11.95pt;height:10.65pt;width:21.9pt;mso-position-horizontal-relative:page;z-index:251732992;mso-width-relative:page;mso-height-relative:page;" coordsize="278130,135255" o:gfxdata="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KRvZ99oAAAAJAQAADwAAAAAAAAABACAAAAAiAAAAZHJzL2Rvd25yZXYueG1sUEsBAhQAFAAAAAgA&#10;h07iQG0KDVZ5AwAARwwAAA4AAAAAAAAAAQAgAAAAKQEAAGRycy9lMm9Eb2MueG1sUEsFBgAAAAAG&#10;AAYAWQEAABQHAAAAAA==&#10;">
                <o:lock v:ext="edit" aspectratio="f"/>
                <v:shape id="Graphic 2166" o:spid="_x0000_s1026" o:spt="100" style="position:absolute;left:0;top:0;height:135255;width:139700;" fillcolor="#F3DECF" filled="t" stroked="f" coordsize="139700,135255" o:gfxdata="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zsSm&#10;wAAAAN0AAAAPAAAAAAAAAAEAIAAAACIAAABkcnMvZG93bnJldi54bWxQSwECFAAUAAAACACHTuJA&#10;My8FnjsAAAA5AAAAEAAAAAAAAAABACAAAAAPAQAAZHJzL3NoYXBleG1sLnhtbFBLBQYAAAAABgAG&#10;AFsBAAC5AwAAAAA=&#10;" path="m139700,0l0,0,0,135001,139700,135001,139700,0xe">
                  <v:fill on="t" focussize="0,0"/>
                  <v:stroke on="f"/>
                  <v:imagedata o:title=""/>
                  <o:lock v:ext="edit" aspectratio="f"/>
                  <v:textbox inset="0mm,0mm,0mm,0mm"/>
                </v:shape>
                <v:shape id="Graphic 2167" o:spid="_x0000_s1026" o:spt="100" style="position:absolute;left:141376;top:2717;height:130810;width:135255;" filled="f" stroked="t" coordsize="135255,130810" o:gfxdata="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xd/&#10;m8EAAADdAAAADwAAAAAAAAABACAAAAAiAAAAZHJzL2Rvd25yZXYueG1sUEsBAhQAFAAAAAgAh07i&#10;QDMvBZ47AAAAOQAAABAAAAAAAAAAAQAgAAAAEAEAAGRycy9zaGFwZXhtbC54bWxQSwUGAAAAAAYA&#10;BgBbAQAAugM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2168" o:spid="_x0000_s1026" o:spt="202" type="#_x0000_t202" style="position:absolute;left:0;top:0;height:135255;width:278130;" filled="f" stroked="f" coordsize="21600,21600" o:gfxdata="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acO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84937DC">
                        <w:pPr>
                          <w:spacing w:before="9"/>
                          <w:ind w:left="65" w:right="0" w:firstLine="0"/>
                          <w:jc w:val="left"/>
                          <w:rPr>
                            <w:rFonts w:ascii="Tahoma"/>
                            <w:sz w:val="16"/>
                          </w:rPr>
                        </w:pPr>
                        <w:r>
                          <w:rPr>
                            <w:rFonts w:ascii="Tahoma"/>
                            <w:color w:val="D4936B"/>
                            <w:w w:val="98"/>
                            <w:sz w:val="16"/>
                          </w:rPr>
                          <w:t>T</w:t>
                        </w:r>
                      </w:p>
                    </w:txbxContent>
                  </v:textbox>
                </v:shape>
              </v:group>
            </w:pict>
          </mc:Fallback>
        </mc:AlternateContent>
      </w:r>
      <w:r>
        <mc:AlternateContent>
          <mc:Choice Requires="wpg">
            <w:drawing>
              <wp:anchor distT="0" distB="0" distL="0" distR="0" simplePos="0" relativeHeight="251732992" behindDoc="0" locked="0" layoutInCell="1" allowOverlap="1">
                <wp:simplePos x="0" y="0"/>
                <wp:positionH relativeFrom="page">
                  <wp:posOffset>6417945</wp:posOffset>
                </wp:positionH>
                <wp:positionV relativeFrom="paragraph">
                  <wp:posOffset>151765</wp:posOffset>
                </wp:positionV>
                <wp:extent cx="278130" cy="135255"/>
                <wp:effectExtent l="0" t="0" r="0" b="0"/>
                <wp:wrapNone/>
                <wp:docPr id="2169" name="Group 216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70" name="Graphic 2170"/>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F3DECF"/>
                          </a:solidFill>
                        </wps:spPr>
                        <wps:bodyPr wrap="square" lIns="0" tIns="0" rIns="0" bIns="0" rtlCol="0">
                          <a:noAutofit/>
                        </wps:bodyPr>
                      </wps:wsp>
                      <wps:wsp>
                        <wps:cNvPr id="2171" name="Graphic 2171"/>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2172" name="Textbox 2172"/>
                        <wps:cNvSpPr txBox="1"/>
                        <wps:spPr>
                          <a:xfrm>
                            <a:off x="0" y="0"/>
                            <a:ext cx="278130" cy="135255"/>
                          </a:xfrm>
                          <a:prstGeom prst="rect">
                            <a:avLst/>
                          </a:prstGeom>
                        </wps:spPr>
                        <wps:txbx>
                          <w:txbxContent>
                            <w:p w14:paraId="49D4EAC3">
                              <w:pPr>
                                <w:spacing w:before="9"/>
                                <w:ind w:left="63" w:right="0" w:firstLine="0"/>
                                <w:jc w:val="left"/>
                                <w:rPr>
                                  <w:rFonts w:ascii="Tahoma"/>
                                  <w:sz w:val="16"/>
                                </w:rPr>
                              </w:pPr>
                              <w:r>
                                <w:rPr>
                                  <w:rFonts w:ascii="Tahoma"/>
                                  <w:color w:val="D4936B"/>
                                  <w:w w:val="115"/>
                                  <w:sz w:val="16"/>
                                </w:rPr>
                                <w:t>F</w:t>
                              </w:r>
                            </w:p>
                          </w:txbxContent>
                        </wps:txbx>
                        <wps:bodyPr wrap="square" lIns="0" tIns="0" rIns="0" bIns="0" rtlCol="0">
                          <a:noAutofit/>
                        </wps:bodyPr>
                      </wps:wsp>
                    </wpg:wgp>
                  </a:graphicData>
                </a:graphic>
              </wp:anchor>
            </w:drawing>
          </mc:Choice>
          <mc:Fallback>
            <w:pict>
              <v:group id="Group 2169" o:spid="_x0000_s1026" o:spt="203" style="position:absolute;left:0pt;margin-left:505.35pt;margin-top:11.95pt;height:10.65pt;width:21.9pt;mso-position-horizontal-relative:page;z-index:251732992;mso-width-relative:page;mso-height-relative:page;" coordsize="278130,135255" o:gfxdata="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AQsQvE2wAAAAsBAAAPAAAAAAAAAAEAIAAAACIAAABkcnMvZG93bnJldi54bWxQSwECFAAU&#10;AAAACACHTuJANlf2qH0DAABHDAAADgAAAAAAAAABACAAAAAqAQAAZHJzL2Uyb0RvYy54bWxQSwUG&#10;AAAAAAYABgBZAQAAGQcAAAAA&#10;">
                <o:lock v:ext="edit" aspectratio="f"/>
                <v:shape id="Graphic 2170" o:spid="_x0000_s1026" o:spt="100" style="position:absolute;left:0;top:0;height:135255;width:139700;" fillcolor="#F3DECF" filled="t" stroked="f" coordsize="139700,135255" o:gfxdata="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sm+UvQAA&#10;AN0AAAAPAAAAAAAAAAEAIAAAACIAAABkcnMvZG93bnJldi54bWxQSwECFAAUAAAACACHTuJAMy8F&#10;njsAAAA5AAAAEAAAAAAAAAABACAAAAAMAQAAZHJzL3NoYXBleG1sLnhtbFBLBQYAAAAABgAGAFsB&#10;AAC2AwAAAAA=&#10;" path="m139699,0l0,0,0,135001,139699,135001,139699,0xe">
                  <v:fill on="t" focussize="0,0"/>
                  <v:stroke on="f"/>
                  <v:imagedata o:title=""/>
                  <o:lock v:ext="edit" aspectratio="f"/>
                  <v:textbox inset="0mm,0mm,0mm,0mm"/>
                </v:shape>
                <v:shape id="Graphic 2171" o:spid="_x0000_s1026" o:spt="100" style="position:absolute;left:141236;top:2717;height:130810;width:135255;" filled="f" stroked="t" coordsize="135255,130810" o:gfxdata="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mvU&#10;qcEAAADdAAAADwAAAAAAAAABACAAAAAiAAAAZHJzL2Rvd25yZXYueG1sUEsBAhQAFAAAAAgAh07i&#10;QDMvBZ47AAAAOQAAABAAAAAAAAAAAQAgAAAAEAEAAGRycy9zaGFwZXhtbC54bWxQSwUGAAAAAAYA&#10;BgBbAQAAugM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2172" o:spid="_x0000_s1026" o:spt="202" type="#_x0000_t202" style="position:absolute;left:0;top:0;height:135255;width:278130;" filled="f" stroked="f" coordsize="21600,21600" o:gfxdata="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69HX&#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9D4EAC3">
                        <w:pPr>
                          <w:spacing w:before="9"/>
                          <w:ind w:left="63" w:right="0" w:firstLine="0"/>
                          <w:jc w:val="left"/>
                          <w:rPr>
                            <w:rFonts w:ascii="Tahoma"/>
                            <w:sz w:val="16"/>
                          </w:rPr>
                        </w:pPr>
                        <w:r>
                          <w:rPr>
                            <w:rFonts w:ascii="Tahoma"/>
                            <w:color w:val="D4936B"/>
                            <w:w w:val="115"/>
                            <w:sz w:val="16"/>
                          </w:rPr>
                          <w:t>F</w:t>
                        </w:r>
                      </w:p>
                    </w:txbxContent>
                  </v:textbox>
                </v:shape>
              </v:group>
            </w:pict>
          </mc:Fallback>
        </mc:AlternateContent>
      </w:r>
      <w:r>
        <w:rPr>
          <w:rFonts w:ascii="Tahoma" w:hAnsi="Tahoma"/>
          <w:color w:val="231F20"/>
          <w:spacing w:val="-4"/>
          <w:sz w:val="22"/>
        </w:rPr>
        <w:t>It</w:t>
      </w:r>
      <w:r>
        <w:rPr>
          <w:rFonts w:ascii="Tahoma" w:hAnsi="Tahoma"/>
          <w:color w:val="231F20"/>
          <w:spacing w:val="-8"/>
          <w:sz w:val="22"/>
        </w:rPr>
        <w:t xml:space="preserve"> </w:t>
      </w:r>
      <w:r>
        <w:rPr>
          <w:rFonts w:ascii="Tahoma" w:hAnsi="Tahoma"/>
          <w:color w:val="231F20"/>
          <w:spacing w:val="-4"/>
          <w:sz w:val="22"/>
        </w:rPr>
        <w:t>was</w:t>
      </w:r>
      <w:r>
        <w:rPr>
          <w:rFonts w:ascii="Tahoma" w:hAnsi="Tahoma"/>
          <w:color w:val="231F20"/>
          <w:spacing w:val="-7"/>
          <w:sz w:val="22"/>
        </w:rPr>
        <w:t xml:space="preserve"> </w:t>
      </w:r>
      <w:r>
        <w:rPr>
          <w:rFonts w:ascii="Tahoma" w:hAnsi="Tahoma"/>
          <w:color w:val="231F20"/>
          <w:spacing w:val="-4"/>
          <w:sz w:val="22"/>
        </w:rPr>
        <w:t>the</w:t>
      </w:r>
      <w:r>
        <w:rPr>
          <w:rFonts w:ascii="Tahoma" w:hAnsi="Tahoma"/>
          <w:color w:val="231F20"/>
          <w:spacing w:val="-7"/>
          <w:sz w:val="22"/>
        </w:rPr>
        <w:t xml:space="preserve"> </w:t>
      </w:r>
      <w:r>
        <w:rPr>
          <w:rFonts w:ascii="Tahoma" w:hAnsi="Tahoma"/>
          <w:color w:val="231F20"/>
          <w:spacing w:val="-4"/>
          <w:sz w:val="22"/>
        </w:rPr>
        <w:t>first</w:t>
      </w:r>
      <w:r>
        <w:rPr>
          <w:rFonts w:ascii="Tahoma" w:hAnsi="Tahoma"/>
          <w:color w:val="231F20"/>
          <w:spacing w:val="-7"/>
          <w:sz w:val="22"/>
        </w:rPr>
        <w:t xml:space="preserve"> </w:t>
      </w:r>
      <w:r>
        <w:rPr>
          <w:rFonts w:ascii="Tahoma" w:hAnsi="Tahoma"/>
          <w:color w:val="231F20"/>
          <w:spacing w:val="-4"/>
          <w:sz w:val="22"/>
        </w:rPr>
        <w:t>time</w:t>
      </w:r>
      <w:r>
        <w:rPr>
          <w:rFonts w:ascii="Tahoma" w:hAnsi="Tahoma"/>
          <w:color w:val="231F20"/>
          <w:spacing w:val="-7"/>
          <w:sz w:val="22"/>
        </w:rPr>
        <w:t xml:space="preserve"> </w:t>
      </w:r>
      <w:r>
        <w:rPr>
          <w:rFonts w:ascii="Tahoma" w:hAnsi="Tahoma"/>
          <w:color w:val="231F20"/>
          <w:spacing w:val="-4"/>
          <w:sz w:val="22"/>
        </w:rPr>
        <w:t>Chen</w:t>
      </w:r>
      <w:r>
        <w:rPr>
          <w:rFonts w:ascii="Tahoma" w:hAnsi="Tahoma"/>
          <w:color w:val="231F20"/>
          <w:spacing w:val="-8"/>
          <w:sz w:val="22"/>
        </w:rPr>
        <w:t xml:space="preserve"> </w:t>
      </w:r>
      <w:r>
        <w:rPr>
          <w:rFonts w:ascii="Tahoma" w:hAnsi="Tahoma"/>
          <w:color w:val="231F20"/>
          <w:spacing w:val="-4"/>
          <w:sz w:val="22"/>
        </w:rPr>
        <w:t>Liyan’s</w:t>
      </w:r>
      <w:r>
        <w:rPr>
          <w:rFonts w:ascii="Tahoma" w:hAnsi="Tahoma"/>
          <w:color w:val="231F20"/>
          <w:spacing w:val="-7"/>
          <w:sz w:val="22"/>
        </w:rPr>
        <w:t xml:space="preserve"> </w:t>
      </w:r>
      <w:r>
        <w:rPr>
          <w:rFonts w:ascii="Tahoma" w:hAnsi="Tahoma"/>
          <w:color w:val="231F20"/>
          <w:spacing w:val="-4"/>
          <w:sz w:val="22"/>
        </w:rPr>
        <w:t>story</w:t>
      </w:r>
      <w:r>
        <w:rPr>
          <w:rFonts w:ascii="Tahoma" w:hAnsi="Tahoma"/>
          <w:color w:val="231F20"/>
          <w:spacing w:val="-7"/>
          <w:sz w:val="22"/>
        </w:rPr>
        <w:t xml:space="preserve"> </w:t>
      </w:r>
      <w:r>
        <w:rPr>
          <w:rFonts w:ascii="Tahoma" w:hAnsi="Tahoma"/>
          <w:color w:val="231F20"/>
          <w:spacing w:val="-4"/>
          <w:sz w:val="22"/>
        </w:rPr>
        <w:t>was</w:t>
      </w:r>
      <w:r>
        <w:rPr>
          <w:rFonts w:ascii="Tahoma" w:hAnsi="Tahoma"/>
          <w:color w:val="231F20"/>
          <w:spacing w:val="-7"/>
          <w:sz w:val="22"/>
        </w:rPr>
        <w:t xml:space="preserve"> </w:t>
      </w:r>
      <w:r>
        <w:rPr>
          <w:rFonts w:ascii="Tahoma" w:hAnsi="Tahoma"/>
          <w:color w:val="231F20"/>
          <w:spacing w:val="-4"/>
          <w:sz w:val="22"/>
        </w:rPr>
        <w:t>reported.</w:t>
      </w:r>
    </w:p>
    <w:p w14:paraId="3B7E015D">
      <w:pPr>
        <w:pStyle w:val="15"/>
        <w:numPr>
          <w:ilvl w:val="0"/>
          <w:numId w:val="70"/>
        </w:numPr>
        <w:tabs>
          <w:tab w:val="left" w:pos="1879"/>
        </w:tabs>
        <w:spacing w:before="107" w:after="0" w:line="240" w:lineRule="auto"/>
        <w:ind w:left="1879" w:right="0" w:hanging="292"/>
        <w:jc w:val="left"/>
        <w:rPr>
          <w:sz w:val="22"/>
        </w:rPr>
      </w:pPr>
      <w:r>
        <mc:AlternateContent>
          <mc:Choice Requires="wpg">
            <w:drawing>
              <wp:anchor distT="0" distB="0" distL="0" distR="0" simplePos="0" relativeHeight="251734016" behindDoc="0" locked="0" layoutInCell="1" allowOverlap="1">
                <wp:simplePos x="0" y="0"/>
                <wp:positionH relativeFrom="page">
                  <wp:posOffset>5976620</wp:posOffset>
                </wp:positionH>
                <wp:positionV relativeFrom="paragraph">
                  <wp:posOffset>90170</wp:posOffset>
                </wp:positionV>
                <wp:extent cx="278130" cy="135255"/>
                <wp:effectExtent l="0" t="0" r="0" b="0"/>
                <wp:wrapNone/>
                <wp:docPr id="2173" name="Group 217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74" name="Graphic 2174"/>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2175" name="Graphic 2175"/>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2176" name="Textbox 2176"/>
                        <wps:cNvSpPr txBox="1"/>
                        <wps:spPr>
                          <a:xfrm>
                            <a:off x="0" y="0"/>
                            <a:ext cx="278130" cy="135255"/>
                          </a:xfrm>
                          <a:prstGeom prst="rect">
                            <a:avLst/>
                          </a:prstGeom>
                        </wps:spPr>
                        <wps:txbx>
                          <w:txbxContent>
                            <w:p w14:paraId="0AE6BF19">
                              <w:pPr>
                                <w:spacing w:before="9"/>
                                <w:ind w:left="65" w:right="0" w:firstLine="0"/>
                                <w:jc w:val="left"/>
                                <w:rPr>
                                  <w:rFonts w:ascii="Tahoma"/>
                                  <w:sz w:val="16"/>
                                </w:rPr>
                              </w:pPr>
                              <w:r>
                                <w:rPr>
                                  <w:rFonts w:ascii="Tahoma"/>
                                  <w:color w:val="D4936B"/>
                                  <w:w w:val="98"/>
                                  <w:sz w:val="16"/>
                                </w:rPr>
                                <w:t>T</w:t>
                              </w:r>
                            </w:p>
                          </w:txbxContent>
                        </wps:txbx>
                        <wps:bodyPr wrap="square" lIns="0" tIns="0" rIns="0" bIns="0" rtlCol="0">
                          <a:noAutofit/>
                        </wps:bodyPr>
                      </wps:wsp>
                    </wpg:wgp>
                  </a:graphicData>
                </a:graphic>
              </wp:anchor>
            </w:drawing>
          </mc:Choice>
          <mc:Fallback>
            <w:pict>
              <v:group id="Group 2173" o:spid="_x0000_s1026" o:spt="203" style="position:absolute;left:0pt;margin-left:470.6pt;margin-top:7.1pt;height:10.65pt;width:21.9pt;mso-position-horizontal-relative:page;z-index:251734016;mso-width-relative:page;mso-height-relative:page;" coordsize="278130,135255" o:gfxdata="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StZq52QAAAAkBAAAPAAAAAAAAAAEAIAAAACIAAABkcnMvZG93bnJldi54bWxQSwECFAAUAAAA&#10;CACHTuJA2DmCCHwDAABHDAAADgAAAAAAAAABACAAAAAoAQAAZHJzL2Uyb0RvYy54bWxQSwUGAAAA&#10;AAYABgBZAQAAFgcAAAAA&#10;">
                <o:lock v:ext="edit" aspectratio="f"/>
                <v:shape id="Graphic 2174" o:spid="_x0000_s1026" o:spt="100" style="position:absolute;left:0;top:0;height:135255;width:139700;" fillcolor="#F3DECF" filled="t" stroked="f" coordsize="139700,135255" o:gfxdata="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iWmX&#10;wAAAAN0AAAAPAAAAAAAAAAEAIAAAACIAAABkcnMvZG93bnJldi54bWxQSwECFAAUAAAACACHTuJA&#10;My8FnjsAAAA5AAAAEAAAAAAAAAABACAAAAAPAQAAZHJzL3NoYXBleG1sLnhtbFBLBQYAAAAABgAG&#10;AFsBAAC5AwAAAAA=&#10;" path="m139700,0l0,0,0,135001,139700,135001,139700,0xe">
                  <v:fill on="t" focussize="0,0"/>
                  <v:stroke on="f"/>
                  <v:imagedata o:title=""/>
                  <o:lock v:ext="edit" aspectratio="f"/>
                  <v:textbox inset="0mm,0mm,0mm,0mm"/>
                </v:shape>
                <v:shape id="Graphic 2175" o:spid="_x0000_s1026" o:spt="100" style="position:absolute;left:141376;top:2717;height:130810;width:135255;" filled="f" stroked="t" coordsize="135255,130810" o:gfxdata="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VDS&#10;qsEAAADdAAAADwAAAAAAAAABACAAAAAiAAAAZHJzL2Rvd25yZXYueG1sUEsBAhQAFAAAAAgAh07i&#10;QDMvBZ47AAAAOQAAABAAAAAAAAAAAQAgAAAAEAEAAGRycy9zaGFwZXhtbC54bWxQSwUGAAAAAAYA&#10;BgBbAQAAugM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2176" o:spid="_x0000_s1026" o:spt="202" type="#_x0000_t202" style="position:absolute;left:0;top:0;height:135255;width:278130;" filled="f" stroked="f" coordsize="21600,21600" o:gfxdata="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0Nf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AE6BF19">
                        <w:pPr>
                          <w:spacing w:before="9"/>
                          <w:ind w:left="65" w:right="0" w:firstLine="0"/>
                          <w:jc w:val="left"/>
                          <w:rPr>
                            <w:rFonts w:ascii="Tahoma"/>
                            <w:sz w:val="16"/>
                          </w:rPr>
                        </w:pPr>
                        <w:r>
                          <w:rPr>
                            <w:rFonts w:ascii="Tahoma"/>
                            <w:color w:val="D4936B"/>
                            <w:w w:val="98"/>
                            <w:sz w:val="16"/>
                          </w:rPr>
                          <w:t>T</w:t>
                        </w:r>
                      </w:p>
                    </w:txbxContent>
                  </v:textbox>
                </v:shape>
              </v:group>
            </w:pict>
          </mc:Fallback>
        </mc:AlternateContent>
      </w:r>
      <w:r>
        <mc:AlternateContent>
          <mc:Choice Requires="wpg">
            <w:drawing>
              <wp:anchor distT="0" distB="0" distL="0" distR="0" simplePos="0" relativeHeight="251734016" behindDoc="0" locked="0" layoutInCell="1" allowOverlap="1">
                <wp:simplePos x="0" y="0"/>
                <wp:positionH relativeFrom="page">
                  <wp:posOffset>6417945</wp:posOffset>
                </wp:positionH>
                <wp:positionV relativeFrom="paragraph">
                  <wp:posOffset>90170</wp:posOffset>
                </wp:positionV>
                <wp:extent cx="278130" cy="135255"/>
                <wp:effectExtent l="0" t="0" r="0" b="0"/>
                <wp:wrapNone/>
                <wp:docPr id="2177" name="Group 217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78" name="Graphic 2178"/>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F3DECF"/>
                          </a:solidFill>
                        </wps:spPr>
                        <wps:bodyPr wrap="square" lIns="0" tIns="0" rIns="0" bIns="0" rtlCol="0">
                          <a:noAutofit/>
                        </wps:bodyPr>
                      </wps:wsp>
                      <wps:wsp>
                        <wps:cNvPr id="2179" name="Graphic 2179"/>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2180" name="Textbox 2180"/>
                        <wps:cNvSpPr txBox="1"/>
                        <wps:spPr>
                          <a:xfrm>
                            <a:off x="0" y="0"/>
                            <a:ext cx="278130" cy="135255"/>
                          </a:xfrm>
                          <a:prstGeom prst="rect">
                            <a:avLst/>
                          </a:prstGeom>
                        </wps:spPr>
                        <wps:txbx>
                          <w:txbxContent>
                            <w:p w14:paraId="374DACE9">
                              <w:pPr>
                                <w:spacing w:before="9"/>
                                <w:ind w:left="63" w:right="0" w:firstLine="0"/>
                                <w:jc w:val="left"/>
                                <w:rPr>
                                  <w:rFonts w:ascii="Tahoma"/>
                                  <w:sz w:val="16"/>
                                </w:rPr>
                              </w:pPr>
                              <w:r>
                                <w:rPr>
                                  <w:rFonts w:ascii="Tahoma"/>
                                  <w:color w:val="D4936B"/>
                                  <w:w w:val="115"/>
                                  <w:sz w:val="16"/>
                                </w:rPr>
                                <w:t>F</w:t>
                              </w:r>
                            </w:p>
                          </w:txbxContent>
                        </wps:txbx>
                        <wps:bodyPr wrap="square" lIns="0" tIns="0" rIns="0" bIns="0" rtlCol="0">
                          <a:noAutofit/>
                        </wps:bodyPr>
                      </wps:wsp>
                    </wpg:wgp>
                  </a:graphicData>
                </a:graphic>
              </wp:anchor>
            </w:drawing>
          </mc:Choice>
          <mc:Fallback>
            <w:pict>
              <v:group id="Group 2177" o:spid="_x0000_s1026" o:spt="203" style="position:absolute;left:0pt;margin-left:505.35pt;margin-top:7.1pt;height:10.65pt;width:21.9pt;mso-position-horizontal-relative:page;z-index:251734016;mso-width-relative:page;mso-height-relative:page;" coordsize="278130,135255" o:gfxdata="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">
                <o:lock v:ext="edit" aspectratio="f"/>
                <v:shape id="Graphic 2178" o:spid="_x0000_s1026" o:spt="100" style="position:absolute;left:0;top:0;height:135255;width:139700;" fillcolor="#F3DECF" filled="t" stroked="f" coordsize="139700,135255" o:gfxdata="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xGOSvQAA&#10;AN0AAAAPAAAAAAAAAAEAIAAAACIAAABkcnMvZG93bnJldi54bWxQSwECFAAUAAAACACHTuJAMy8F&#10;njsAAAA5AAAAEAAAAAAAAAABACAAAAAMAQAAZHJzL3NoYXBleG1sLnhtbFBLBQYAAAAABgAGAFsB&#10;AAC2AwAAAAA=&#10;" path="m139699,0l0,0,0,135001,139699,135001,139699,0xe">
                  <v:fill on="t" focussize="0,0"/>
                  <v:stroke on="f"/>
                  <v:imagedata o:title=""/>
                  <o:lock v:ext="edit" aspectratio="f"/>
                  <v:textbox inset="0mm,0mm,0mm,0mm"/>
                </v:shape>
                <v:shape id="Graphic 2179" o:spid="_x0000_s1026" o:spt="100" style="position:absolute;left:141236;top:2717;height:130810;width:135255;" filled="f" stroked="t" coordsize="135255,130810" o:gfxdata="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B3Y&#10;r8EAAADdAAAADwAAAAAAAAABACAAAAAiAAAAZHJzL2Rvd25yZXYueG1sUEsBAhQAFAAAAAgAh07i&#10;QDMvBZ47AAAAOQAAABAAAAAAAAAAAQAgAAAAEAEAAGRycy9zaGFwZXhtbC54bWxQSwUGAAAAAAYA&#10;BgBbAQAAugM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2180" o:spid="_x0000_s1026" o:spt="202" type="#_x0000_t202" style="position:absolute;left:0;top:0;height:135255;width:278130;" filled="f" stroked="f" coordsize="21600,21600" o:gfxdata="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gmh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4DACE9">
                        <w:pPr>
                          <w:spacing w:before="9"/>
                          <w:ind w:left="63" w:right="0" w:firstLine="0"/>
                          <w:jc w:val="left"/>
                          <w:rPr>
                            <w:rFonts w:ascii="Tahoma"/>
                            <w:sz w:val="16"/>
                          </w:rPr>
                        </w:pPr>
                        <w:r>
                          <w:rPr>
                            <w:rFonts w:ascii="Tahoma"/>
                            <w:color w:val="D4936B"/>
                            <w:w w:val="115"/>
                            <w:sz w:val="16"/>
                          </w:rPr>
                          <w:t>F</w:t>
                        </w:r>
                      </w:p>
                    </w:txbxContent>
                  </v:textbox>
                </v:shape>
              </v:group>
            </w:pict>
          </mc:Fallback>
        </mc:AlternateContent>
      </w:r>
      <w:r>
        <w:rPr>
          <w:color w:val="231F20"/>
          <w:spacing w:val="-2"/>
          <w:sz w:val="22"/>
        </w:rPr>
        <w:t>Chen</w:t>
      </w:r>
      <w:r>
        <w:rPr>
          <w:color w:val="231F20"/>
          <w:spacing w:val="-10"/>
          <w:sz w:val="22"/>
        </w:rPr>
        <w:t xml:space="preserve"> </w:t>
      </w:r>
      <w:r>
        <w:rPr>
          <w:color w:val="231F20"/>
          <w:spacing w:val="-2"/>
          <w:sz w:val="22"/>
        </w:rPr>
        <w:t>found</w:t>
      </w:r>
      <w:r>
        <w:rPr>
          <w:color w:val="231F20"/>
          <w:spacing w:val="-10"/>
          <w:sz w:val="22"/>
        </w:rPr>
        <w:t xml:space="preserve"> </w:t>
      </w:r>
      <w:r>
        <w:rPr>
          <w:color w:val="231F20"/>
          <w:spacing w:val="-2"/>
          <w:sz w:val="22"/>
        </w:rPr>
        <w:t>10,000</w:t>
      </w:r>
      <w:r>
        <w:rPr>
          <w:color w:val="231F20"/>
          <w:spacing w:val="-9"/>
          <w:sz w:val="22"/>
        </w:rPr>
        <w:t xml:space="preserve"> </w:t>
      </w:r>
      <w:r>
        <w:rPr>
          <w:color w:val="231F20"/>
          <w:spacing w:val="-2"/>
          <w:sz w:val="22"/>
        </w:rPr>
        <w:t>yuan</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small</w:t>
      </w:r>
      <w:r>
        <w:rPr>
          <w:color w:val="231F20"/>
          <w:spacing w:val="-10"/>
          <w:sz w:val="22"/>
        </w:rPr>
        <w:t xml:space="preserve"> </w:t>
      </w:r>
      <w:r>
        <w:rPr>
          <w:color w:val="231F20"/>
          <w:spacing w:val="-2"/>
          <w:sz w:val="22"/>
        </w:rPr>
        <w:t>plastic</w:t>
      </w:r>
      <w:r>
        <w:rPr>
          <w:color w:val="231F20"/>
          <w:spacing w:val="-9"/>
          <w:sz w:val="22"/>
        </w:rPr>
        <w:t xml:space="preserve"> </w:t>
      </w:r>
      <w:r>
        <w:rPr>
          <w:color w:val="231F20"/>
          <w:spacing w:val="-2"/>
          <w:sz w:val="22"/>
        </w:rPr>
        <w:t>bag</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Taiyuan</w:t>
      </w:r>
      <w:r>
        <w:rPr>
          <w:color w:val="231F20"/>
          <w:spacing w:val="-9"/>
          <w:sz w:val="22"/>
        </w:rPr>
        <w:t xml:space="preserve"> </w:t>
      </w:r>
      <w:r>
        <w:rPr>
          <w:color w:val="231F20"/>
          <w:spacing w:val="-2"/>
          <w:sz w:val="22"/>
        </w:rPr>
        <w:t>railway</w:t>
      </w:r>
      <w:r>
        <w:rPr>
          <w:color w:val="231F20"/>
          <w:spacing w:val="-10"/>
          <w:sz w:val="22"/>
        </w:rPr>
        <w:t xml:space="preserve"> </w:t>
      </w:r>
      <w:r>
        <w:rPr>
          <w:color w:val="231F20"/>
          <w:spacing w:val="-2"/>
          <w:sz w:val="22"/>
        </w:rPr>
        <w:t>station.</w:t>
      </w:r>
    </w:p>
    <w:p w14:paraId="62DAF091">
      <w:pPr>
        <w:pStyle w:val="15"/>
        <w:numPr>
          <w:ilvl w:val="0"/>
          <w:numId w:val="70"/>
        </w:numPr>
        <w:tabs>
          <w:tab w:val="left" w:pos="1899"/>
          <w:tab w:val="left" w:pos="1905"/>
        </w:tabs>
        <w:spacing w:before="92" w:after="0" w:line="264" w:lineRule="auto"/>
        <w:ind w:left="1899" w:right="3106" w:hanging="312"/>
        <w:jc w:val="left"/>
        <w:rPr>
          <w:sz w:val="22"/>
        </w:rPr>
      </w:pPr>
      <w:r>
        <mc:AlternateContent>
          <mc:Choice Requires="wpg">
            <w:drawing>
              <wp:anchor distT="0" distB="0" distL="0" distR="0" simplePos="0" relativeHeight="251735040" behindDoc="0" locked="0" layoutInCell="1" allowOverlap="1">
                <wp:simplePos x="0" y="0"/>
                <wp:positionH relativeFrom="page">
                  <wp:posOffset>5976620</wp:posOffset>
                </wp:positionH>
                <wp:positionV relativeFrom="paragraph">
                  <wp:posOffset>88265</wp:posOffset>
                </wp:positionV>
                <wp:extent cx="278130" cy="135255"/>
                <wp:effectExtent l="0" t="0" r="0" b="0"/>
                <wp:wrapNone/>
                <wp:docPr id="2181" name="Group 218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82" name="Graphic 2182"/>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2183" name="Graphic 2183"/>
                        <wps:cNvSpPr/>
                        <wps:spPr>
                          <a:xfrm>
                            <a:off x="141376"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2184" name="Textbox 2184"/>
                        <wps:cNvSpPr txBox="1"/>
                        <wps:spPr>
                          <a:xfrm>
                            <a:off x="0" y="0"/>
                            <a:ext cx="278130" cy="135255"/>
                          </a:xfrm>
                          <a:prstGeom prst="rect">
                            <a:avLst/>
                          </a:prstGeom>
                        </wps:spPr>
                        <wps:txbx>
                          <w:txbxContent>
                            <w:p w14:paraId="58965BC0">
                              <w:pPr>
                                <w:spacing w:before="9"/>
                                <w:ind w:left="65" w:right="0" w:firstLine="0"/>
                                <w:jc w:val="left"/>
                                <w:rPr>
                                  <w:rFonts w:ascii="Tahoma"/>
                                  <w:sz w:val="16"/>
                                </w:rPr>
                              </w:pPr>
                              <w:r>
                                <w:rPr>
                                  <w:rFonts w:ascii="Tahoma"/>
                                  <w:color w:val="D4936B"/>
                                  <w:w w:val="98"/>
                                  <w:sz w:val="16"/>
                                </w:rPr>
                                <w:t>T</w:t>
                              </w:r>
                            </w:p>
                          </w:txbxContent>
                        </wps:txbx>
                        <wps:bodyPr wrap="square" lIns="0" tIns="0" rIns="0" bIns="0" rtlCol="0">
                          <a:noAutofit/>
                        </wps:bodyPr>
                      </wps:wsp>
                    </wpg:wgp>
                  </a:graphicData>
                </a:graphic>
              </wp:anchor>
            </w:drawing>
          </mc:Choice>
          <mc:Fallback>
            <w:pict>
              <v:group id="Group 2181" o:spid="_x0000_s1026" o:spt="203" style="position:absolute;left:0pt;margin-left:470.6pt;margin-top:6.95pt;height:10.65pt;width:21.9pt;mso-position-horizontal-relative:page;z-index:251735040;mso-width-relative:page;mso-height-relative:page;" coordsize="278130,135255" o:gfxdata="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Bad1tPZ&#10;AAAACQEAAA8AAAAAAAAAAQAgAAAAIgAAAGRycy9kb3ducmV2LnhtbFBLAQIUABQAAAAIAIdO4kDw&#10;GOvUdQMAAEcMAAAOAAAAAAAAAAEAIAAAACgBAABkcnMvZTJvRG9jLnhtbFBLBQYAAAAABgAGAFkB&#10;AAAPBwAAAAA=&#10;">
                <o:lock v:ext="edit" aspectratio="f"/>
                <v:shape id="Graphic 2182" o:spid="_x0000_s1026" o:spt="100" style="position:absolute;left:0;top:0;height:135255;width:139700;" fillcolor="#F3DECF" filled="t" stroked="f" coordsize="139700,135255" o:gfxdata="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kkX7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2183" o:spid="_x0000_s1026" o:spt="100" style="position:absolute;left:141376;top:2717;height:130810;width:135255;" filled="f" stroked="t" coordsize="135255,130810" o:gfxdata="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IJ9i&#10;wAAAAN0AAAAPAAAAAAAAAAEAIAAAACIAAABkcnMvZG93bnJldi54bWxQSwECFAAUAAAACACHTuJA&#10;My8FnjsAAAA5AAAAEAAAAAAAAAABACAAAAAPAQAAZHJzL3NoYXBleG1sLnhtbFBLBQYAAAAABgAG&#10;AFsBAAC5AwAAAAA=&#10;" path="m10033,0l0,0,0,10032,0,120522,0,130555,10033,130555,125222,130555,135128,130555,135128,120522,135128,10032,135128,0,125222,0,10033,0xe">
                  <v:fill on="f" focussize="0,0"/>
                  <v:stroke weight="0.25pt" color="#D4936B" joinstyle="round"/>
                  <v:imagedata o:title=""/>
                  <o:lock v:ext="edit" aspectratio="f"/>
                  <v:textbox inset="0mm,0mm,0mm,0mm"/>
                </v:shape>
                <v:shape id="Textbox 2184" o:spid="_x0000_s1026" o:spt="202" type="#_x0000_t202" style="position:absolute;left:0;top:0;height:135255;width:278130;" filled="f" stroked="f" coordsize="21600,21600" o:gfxdata="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m5wf&#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8965BC0">
                        <w:pPr>
                          <w:spacing w:before="9"/>
                          <w:ind w:left="65" w:right="0" w:firstLine="0"/>
                          <w:jc w:val="left"/>
                          <w:rPr>
                            <w:rFonts w:ascii="Tahoma"/>
                            <w:sz w:val="16"/>
                          </w:rPr>
                        </w:pPr>
                        <w:r>
                          <w:rPr>
                            <w:rFonts w:ascii="Tahoma"/>
                            <w:color w:val="D4936B"/>
                            <w:w w:val="98"/>
                            <w:sz w:val="16"/>
                          </w:rPr>
                          <w:t>T</w:t>
                        </w:r>
                      </w:p>
                    </w:txbxContent>
                  </v:textbox>
                </v:shape>
              </v:group>
            </w:pict>
          </mc:Fallback>
        </mc:AlternateContent>
      </w:r>
      <w:r>
        <mc:AlternateContent>
          <mc:Choice Requires="wpg">
            <w:drawing>
              <wp:anchor distT="0" distB="0" distL="0" distR="0" simplePos="0" relativeHeight="251735040" behindDoc="0" locked="0" layoutInCell="1" allowOverlap="1">
                <wp:simplePos x="0" y="0"/>
                <wp:positionH relativeFrom="page">
                  <wp:posOffset>6417945</wp:posOffset>
                </wp:positionH>
                <wp:positionV relativeFrom="paragraph">
                  <wp:posOffset>88265</wp:posOffset>
                </wp:positionV>
                <wp:extent cx="278130" cy="135255"/>
                <wp:effectExtent l="0" t="0" r="0" b="0"/>
                <wp:wrapNone/>
                <wp:docPr id="2185" name="Group 218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86" name="Graphic 2186"/>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F3DECF"/>
                          </a:solidFill>
                        </wps:spPr>
                        <wps:bodyPr wrap="square" lIns="0" tIns="0" rIns="0" bIns="0" rtlCol="0">
                          <a:noAutofit/>
                        </wps:bodyPr>
                      </wps:wsp>
                      <wps:wsp>
                        <wps:cNvPr id="2187" name="Graphic 2187"/>
                        <wps:cNvSpPr/>
                        <wps:spPr>
                          <a:xfrm>
                            <a:off x="141236"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2188" name="Textbox 2188"/>
                        <wps:cNvSpPr txBox="1"/>
                        <wps:spPr>
                          <a:xfrm>
                            <a:off x="0" y="0"/>
                            <a:ext cx="278130" cy="135255"/>
                          </a:xfrm>
                          <a:prstGeom prst="rect">
                            <a:avLst/>
                          </a:prstGeom>
                        </wps:spPr>
                        <wps:txbx>
                          <w:txbxContent>
                            <w:p w14:paraId="38FB08BC">
                              <w:pPr>
                                <w:spacing w:before="9"/>
                                <w:ind w:left="63" w:right="0" w:firstLine="0"/>
                                <w:jc w:val="left"/>
                                <w:rPr>
                                  <w:rFonts w:ascii="Tahoma"/>
                                  <w:sz w:val="16"/>
                                </w:rPr>
                              </w:pPr>
                              <w:r>
                                <w:rPr>
                                  <w:rFonts w:ascii="Tahoma"/>
                                  <w:color w:val="D4936B"/>
                                  <w:w w:val="115"/>
                                  <w:sz w:val="16"/>
                                </w:rPr>
                                <w:t>F</w:t>
                              </w:r>
                            </w:p>
                          </w:txbxContent>
                        </wps:txbx>
                        <wps:bodyPr wrap="square" lIns="0" tIns="0" rIns="0" bIns="0" rtlCol="0">
                          <a:noAutofit/>
                        </wps:bodyPr>
                      </wps:wsp>
                    </wpg:wgp>
                  </a:graphicData>
                </a:graphic>
              </wp:anchor>
            </w:drawing>
          </mc:Choice>
          <mc:Fallback>
            <w:pict>
              <v:group id="Group 2185" o:spid="_x0000_s1026" o:spt="203" style="position:absolute;left:0pt;margin-left:505.35pt;margin-top:6.95pt;height:10.65pt;width:21.9pt;mso-position-horizontal-relative:page;z-index:251735040;mso-width-relative:page;mso-height-relative:page;" coordsize="278130,135255" o:gfxdata="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syt3ftoAAAALAQAADwAAAAAAAAABACAAAAAiAAAAZHJzL2Rvd25yZXYueG1sUEsBAhQAFAAA&#10;AAgAh07iQLC8Xd58AwAARwwAAA4AAAAAAAAAAQAgAAAAKQEAAGRycy9lMm9Eb2MueG1sUEsFBgAA&#10;AAAGAAYAWQEAABcHAAAAAA==&#10;">
                <o:lock v:ext="edit" aspectratio="f"/>
                <v:shape id="Graphic 2186" o:spid="_x0000_s1026" o:spt="100" style="position:absolute;left:0;top:0;height:135255;width:139700;" fillcolor="#F3DECF" filled="t" stroked="f" coordsize="139700,135255" o:gfxdata="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CIly/&#10;AAAA3QAAAA8AAAAAAAAAAQAgAAAAIgAAAGRycy9kb3ducmV2LnhtbFBLAQIUABQAAAAIAIdO4kAz&#10;LwWeOwAAADkAAAAQAAAAAAAAAAEAIAAAAA4BAABkcnMvc2hhcGV4bWwueG1sUEsFBgAAAAAGAAYA&#10;WwEAALgDAAAAAA==&#10;" path="m139699,0l0,0,0,135001,139699,135001,139699,0xe">
                  <v:fill on="t" focussize="0,0"/>
                  <v:stroke on="f"/>
                  <v:imagedata o:title=""/>
                  <o:lock v:ext="edit" aspectratio="f"/>
                  <v:textbox inset="0mm,0mm,0mm,0mm"/>
                </v:shape>
                <v:shape id="Graphic 2187" o:spid="_x0000_s1026" o:spt="100" style="position:absolute;left:141236;top:2717;height:130810;width:135255;" filled="f" stroked="t" coordsize="135255,130810" o:gfxdata="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G5lh&#10;wAAAAN0AAAAPAAAAAAAAAAEAIAAAACIAAABkcnMvZG93bnJldi54bWxQSwECFAAUAAAACACHTuJA&#10;My8FnjsAAAA5AAAAEAAAAAAAAAABACAAAAAPAQAAZHJzL3NoYXBleG1sLnhtbFBLBQYAAAAABgAG&#10;AFsBAAC5AwAAAAA=&#10;" path="m10032,0l0,0,0,10032,0,120522,0,130555,10032,130555,125221,130555,135127,130555,135127,120522,135127,10032,135127,0,125221,0,10032,0xe">
                  <v:fill on="f" focussize="0,0"/>
                  <v:stroke weight="0.25pt" color="#D4936B" joinstyle="round"/>
                  <v:imagedata o:title=""/>
                  <o:lock v:ext="edit" aspectratio="f"/>
                  <v:textbox inset="0mm,0mm,0mm,0mm"/>
                </v:shape>
                <v:shape id="Textbox 2188" o:spid="_x0000_s1026" o:spt="202" type="#_x0000_t202" style="position:absolute;left:0;top:0;height:135255;width:278130;" filled="f" stroked="f" coordsize="21600,21600" o:gfxdata="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Wlh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8FB08BC">
                        <w:pPr>
                          <w:spacing w:before="9"/>
                          <w:ind w:left="63" w:right="0" w:firstLine="0"/>
                          <w:jc w:val="left"/>
                          <w:rPr>
                            <w:rFonts w:ascii="Tahoma"/>
                            <w:sz w:val="16"/>
                          </w:rPr>
                        </w:pPr>
                        <w:r>
                          <w:rPr>
                            <w:rFonts w:ascii="Tahoma"/>
                            <w:color w:val="D4936B"/>
                            <w:w w:val="115"/>
                            <w:sz w:val="16"/>
                          </w:rPr>
                          <w:t>F</w:t>
                        </w:r>
                      </w:p>
                    </w:txbxContent>
                  </v:textbox>
                </v:shape>
              </v:group>
            </w:pict>
          </mc:Fallback>
        </mc:AlternateContent>
      </w:r>
      <w:r>
        <w:rPr>
          <w:rFonts w:ascii="Times New Roman" w:hAnsi="Times New Roman"/>
          <w:b/>
          <w:color w:val="231F20"/>
          <w:sz w:val="22"/>
        </w:rPr>
        <w:tab/>
      </w:r>
      <w:r>
        <w:rPr>
          <w:color w:val="231F20"/>
          <w:sz w:val="22"/>
        </w:rPr>
        <w:t xml:space="preserve">Wang Zheng </w:t>
      </w:r>
      <w:r>
        <w:rPr>
          <w:rFonts w:ascii="Verdana" w:hAnsi="Verdana"/>
          <w:color w:val="231F20"/>
          <w:sz w:val="22"/>
        </w:rPr>
        <w:t>apologised</w:t>
      </w:r>
      <w:r>
        <w:rPr>
          <w:rFonts w:ascii="Verdana" w:hAnsi="Verdana"/>
          <w:color w:val="231F20"/>
          <w:spacing w:val="-10"/>
          <w:sz w:val="22"/>
        </w:rPr>
        <w:t xml:space="preserve"> </w:t>
      </w:r>
      <w:r>
        <w:rPr>
          <w:color w:val="231F20"/>
          <w:sz w:val="22"/>
        </w:rPr>
        <w:t xml:space="preserve">to Chen because he couldn’t offer her more </w:t>
      </w:r>
      <w:r>
        <w:rPr>
          <w:color w:val="231F20"/>
          <w:spacing w:val="-2"/>
          <w:sz w:val="22"/>
        </w:rPr>
        <w:t>money.</w:t>
      </w:r>
    </w:p>
    <w:p w14:paraId="1A7696C7">
      <w:pPr>
        <w:pStyle w:val="15"/>
        <w:numPr>
          <w:ilvl w:val="0"/>
          <w:numId w:val="70"/>
        </w:numPr>
        <w:tabs>
          <w:tab w:val="left" w:pos="1879"/>
        </w:tabs>
        <w:spacing w:before="82" w:after="0" w:line="240" w:lineRule="auto"/>
        <w:ind w:left="1879" w:right="0" w:hanging="292"/>
        <w:jc w:val="left"/>
        <w:rPr>
          <w:sz w:val="22"/>
        </w:rPr>
      </w:pPr>
      <w:r>
        <mc:AlternateContent>
          <mc:Choice Requires="wpg">
            <w:drawing>
              <wp:anchor distT="0" distB="0" distL="0" distR="0" simplePos="0" relativeHeight="251736064" behindDoc="0" locked="0" layoutInCell="1" allowOverlap="1">
                <wp:simplePos x="0" y="0"/>
                <wp:positionH relativeFrom="page">
                  <wp:posOffset>5976620</wp:posOffset>
                </wp:positionH>
                <wp:positionV relativeFrom="paragraph">
                  <wp:posOffset>70485</wp:posOffset>
                </wp:positionV>
                <wp:extent cx="278130" cy="135255"/>
                <wp:effectExtent l="0" t="0" r="0" b="0"/>
                <wp:wrapNone/>
                <wp:docPr id="2189" name="Group 218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90" name="Graphic 219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2191" name="Graphic 2191"/>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2192" name="Textbox 2192"/>
                        <wps:cNvSpPr txBox="1"/>
                        <wps:spPr>
                          <a:xfrm>
                            <a:off x="0" y="0"/>
                            <a:ext cx="278130" cy="135255"/>
                          </a:xfrm>
                          <a:prstGeom prst="rect">
                            <a:avLst/>
                          </a:prstGeom>
                        </wps:spPr>
                        <wps:txbx>
                          <w:txbxContent>
                            <w:p w14:paraId="5FA1D6B6">
                              <w:pPr>
                                <w:spacing w:before="9"/>
                                <w:ind w:left="65" w:right="0" w:firstLine="0"/>
                                <w:jc w:val="left"/>
                                <w:rPr>
                                  <w:rFonts w:ascii="Tahoma"/>
                                  <w:sz w:val="16"/>
                                </w:rPr>
                              </w:pPr>
                              <w:r>
                                <w:rPr>
                                  <w:rFonts w:ascii="Tahoma"/>
                                  <w:color w:val="D4936B"/>
                                  <w:w w:val="98"/>
                                  <w:sz w:val="16"/>
                                </w:rPr>
                                <w:t>T</w:t>
                              </w:r>
                            </w:p>
                          </w:txbxContent>
                        </wps:txbx>
                        <wps:bodyPr wrap="square" lIns="0" tIns="0" rIns="0" bIns="0" rtlCol="0">
                          <a:noAutofit/>
                        </wps:bodyPr>
                      </wps:wsp>
                    </wpg:wgp>
                  </a:graphicData>
                </a:graphic>
              </wp:anchor>
            </w:drawing>
          </mc:Choice>
          <mc:Fallback>
            <w:pict>
              <v:group id="Group 2189" o:spid="_x0000_s1026" o:spt="203" style="position:absolute;left:0pt;margin-left:470.6pt;margin-top:5.55pt;height:10.65pt;width:21.9pt;mso-position-horizontal-relative:page;z-index:251736064;mso-width-relative:page;mso-height-relative:page;" coordsize="278130,135255" o:gfxdata="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x6l/BdkAAAAJAQAADwAAAAAAAAABACAAAAAiAAAAZHJzL2Rvd25yZXYueG1sUEsBAhQAFAAA&#10;AAgAh07iQHzh+Bt9AwAARwwAAA4AAAAAAAAAAQAgAAAAKAEAAGRycy9lMm9Eb2MueG1sUEsFBgAA&#10;AAAGAAYAWQEAABcHAAAAAA==&#10;">
                <o:lock v:ext="edit" aspectratio="f"/>
                <v:shape id="Graphic 2190" o:spid="_x0000_s1026" o:spt="100" style="position:absolute;left:0;top:0;height:135255;width:139700;" fillcolor="#F3DECF" filled="t" stroked="f" coordsize="139700,135255" o:gfxdata="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volu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2191" o:spid="_x0000_s1026" o:spt="100" style="position:absolute;left:141376;top:2717;height:130810;width:135255;" filled="f" stroked="t" coordsize="135255,130810" o:gfxdata="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zJT&#10;wAAAAN0AAAAPAAAAAAAAAAEAIAAAACIAAABkcnMvZG93bnJldi54bWxQSwECFAAUAAAACACHTuJA&#10;My8FnjsAAAA5AAAAEAAAAAAAAAABACAAAAAPAQAAZHJzL3NoYXBleG1sLnhtbFBLBQYAAAAABgAG&#10;AFsBAAC5AwAAAAA=&#10;" path="m10033,0l0,0,0,10033,0,120523,0,130556,10033,130556,125222,130556,135128,130556,135128,120523,135128,10033,135128,0,125222,0,10033,0xe">
                  <v:fill on="f" focussize="0,0"/>
                  <v:stroke weight="0.25pt" color="#D4936B" joinstyle="round"/>
                  <v:imagedata o:title=""/>
                  <o:lock v:ext="edit" aspectratio="f"/>
                  <v:textbox inset="0mm,0mm,0mm,0mm"/>
                </v:shape>
                <v:shape id="Textbox 2192" o:spid="_x0000_s1026" o:spt="202" type="#_x0000_t202" style="position:absolute;left:0;top:0;height:135255;width:278130;" filled="f" stroked="f" coordsize="21600,21600" o:gfxdata="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5zc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FA1D6B6">
                        <w:pPr>
                          <w:spacing w:before="9"/>
                          <w:ind w:left="65" w:right="0" w:firstLine="0"/>
                          <w:jc w:val="left"/>
                          <w:rPr>
                            <w:rFonts w:ascii="Tahoma"/>
                            <w:sz w:val="16"/>
                          </w:rPr>
                        </w:pPr>
                        <w:r>
                          <w:rPr>
                            <w:rFonts w:ascii="Tahoma"/>
                            <w:color w:val="D4936B"/>
                            <w:w w:val="98"/>
                            <w:sz w:val="16"/>
                          </w:rPr>
                          <w:t>T</w:t>
                        </w:r>
                      </w:p>
                    </w:txbxContent>
                  </v:textbox>
                </v:shape>
              </v:group>
            </w:pict>
          </mc:Fallback>
        </mc:AlternateContent>
      </w:r>
      <w:r>
        <mc:AlternateContent>
          <mc:Choice Requires="wpg">
            <w:drawing>
              <wp:anchor distT="0" distB="0" distL="0" distR="0" simplePos="0" relativeHeight="251736064" behindDoc="0" locked="0" layoutInCell="1" allowOverlap="1">
                <wp:simplePos x="0" y="0"/>
                <wp:positionH relativeFrom="page">
                  <wp:posOffset>6417945</wp:posOffset>
                </wp:positionH>
                <wp:positionV relativeFrom="paragraph">
                  <wp:posOffset>70485</wp:posOffset>
                </wp:positionV>
                <wp:extent cx="278130" cy="135255"/>
                <wp:effectExtent l="0" t="0" r="0" b="0"/>
                <wp:wrapNone/>
                <wp:docPr id="2193" name="Group 2193"/>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94" name="Graphic 2194"/>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F3DECF"/>
                          </a:solidFill>
                        </wps:spPr>
                        <wps:bodyPr wrap="square" lIns="0" tIns="0" rIns="0" bIns="0" rtlCol="0">
                          <a:noAutofit/>
                        </wps:bodyPr>
                      </wps:wsp>
                      <wps:wsp>
                        <wps:cNvPr id="2195" name="Graphic 2195"/>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2196" name="Textbox 2196"/>
                        <wps:cNvSpPr txBox="1"/>
                        <wps:spPr>
                          <a:xfrm>
                            <a:off x="0" y="0"/>
                            <a:ext cx="278130" cy="135255"/>
                          </a:xfrm>
                          <a:prstGeom prst="rect">
                            <a:avLst/>
                          </a:prstGeom>
                        </wps:spPr>
                        <wps:txbx>
                          <w:txbxContent>
                            <w:p w14:paraId="34E1D1C7">
                              <w:pPr>
                                <w:spacing w:before="9"/>
                                <w:ind w:left="63" w:right="0" w:firstLine="0"/>
                                <w:jc w:val="left"/>
                                <w:rPr>
                                  <w:rFonts w:ascii="Tahoma"/>
                                  <w:sz w:val="16"/>
                                </w:rPr>
                              </w:pPr>
                              <w:r>
                                <w:rPr>
                                  <w:rFonts w:ascii="Tahoma"/>
                                  <w:color w:val="D4936B"/>
                                  <w:w w:val="115"/>
                                  <w:sz w:val="16"/>
                                </w:rPr>
                                <w:t>F</w:t>
                              </w:r>
                            </w:p>
                          </w:txbxContent>
                        </wps:txbx>
                        <wps:bodyPr wrap="square" lIns="0" tIns="0" rIns="0" bIns="0" rtlCol="0">
                          <a:noAutofit/>
                        </wps:bodyPr>
                      </wps:wsp>
                    </wpg:wgp>
                  </a:graphicData>
                </a:graphic>
              </wp:anchor>
            </w:drawing>
          </mc:Choice>
          <mc:Fallback>
            <w:pict>
              <v:group id="Group 2193" o:spid="_x0000_s1026" o:spt="203" style="position:absolute;left:0pt;margin-left:505.35pt;margin-top:5.55pt;height:10.65pt;width:21.9pt;mso-position-horizontal-relative:page;z-index:251736064;mso-width-relative:page;mso-height-relative:page;" coordsize="278130,135255" o:gfxdata="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MjW&#10;KR7aAAAACwEAAA8AAAAAAAAAAQAgAAAAIgAAAGRycy9kb3ducmV2LnhtbFBLAQIUABQAAAAIAIdO&#10;4kCSj4y7dwMAAEcMAAAOAAAAAAAAAAEAIAAAACkBAABkcnMvZTJvRG9jLnhtbFBLBQYAAAAABgAG&#10;AFkBAAASBwAAAAA=&#10;">
                <o:lock v:ext="edit" aspectratio="f"/>
                <v:shape id="Graphic 2194" o:spid="_x0000_s1026" o:spt="100" style="position:absolute;left:0;top:0;height:135255;width:139700;" fillcolor="#F3DECF" filled="t" stroked="f" coordsize="139700,135255" o:gfxdata="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hY9t&#10;wAAAAN0AAAAPAAAAAAAAAAEAIAAAACIAAABkcnMvZG93bnJldi54bWxQSwECFAAUAAAACACHTuJA&#10;My8FnjsAAAA5AAAAEAAAAAAAAAABACAAAAAPAQAAZHJzL3NoYXBleG1sLnhtbFBLBQYAAAAABgAG&#10;AFsBAAC5AwAAAAA=&#10;" path="m139699,0l0,0,0,135001,139699,135001,139699,0xe">
                  <v:fill on="t" focussize="0,0"/>
                  <v:stroke on="f"/>
                  <v:imagedata o:title=""/>
                  <o:lock v:ext="edit" aspectratio="f"/>
                  <v:textbox inset="0mm,0mm,0mm,0mm"/>
                </v:shape>
                <v:shape id="Graphic 2195" o:spid="_x0000_s1026" o:spt="100" style="position:absolute;left:141236;top:2717;height:130810;width:135255;" filled="f" stroked="t" coordsize="135255,130810" o:gfxdata="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XDRQ&#10;wAAAAN0AAAAPAAAAAAAAAAEAIAAAACIAAABkcnMvZG93bnJldi54bWxQSwECFAAUAAAACACHTuJA&#10;My8FnjsAAAA5AAAAEAAAAAAAAAABACAAAAAPAQAAZHJzL3NoYXBleG1sLnhtbFBLBQYAAAAABgAG&#10;AFsBAAC5AwAAAAA=&#10;" path="m10032,0l0,0,0,10033,0,120523,0,130556,10032,130556,125221,130556,135127,130556,135127,120523,135127,10033,135127,0,125221,0,10032,0xe">
                  <v:fill on="f" focussize="0,0"/>
                  <v:stroke weight="0.25pt" color="#D4936B" joinstyle="round"/>
                  <v:imagedata o:title=""/>
                  <o:lock v:ext="edit" aspectratio="f"/>
                  <v:textbox inset="0mm,0mm,0mm,0mm"/>
                </v:shape>
                <v:shape id="Textbox 2196" o:spid="_x0000_s1026" o:spt="202" type="#_x0000_t202" style="position:absolute;left:0;top:0;height:135255;width:278130;" filled="f" stroked="f" coordsize="21600,21600" o:gfxdata="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MS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E1D1C7">
                        <w:pPr>
                          <w:spacing w:before="9"/>
                          <w:ind w:left="63" w:right="0" w:firstLine="0"/>
                          <w:jc w:val="left"/>
                          <w:rPr>
                            <w:rFonts w:ascii="Tahoma"/>
                            <w:sz w:val="16"/>
                          </w:rPr>
                        </w:pPr>
                        <w:r>
                          <w:rPr>
                            <w:rFonts w:ascii="Tahoma"/>
                            <w:color w:val="D4936B"/>
                            <w:w w:val="115"/>
                            <w:sz w:val="16"/>
                          </w:rPr>
                          <w:t>F</w:t>
                        </w:r>
                      </w:p>
                    </w:txbxContent>
                  </v:textbox>
                </v:shape>
              </v:group>
            </w:pict>
          </mc:Fallback>
        </mc:AlternateContent>
      </w:r>
      <w:r>
        <w:rPr>
          <w:color w:val="231F20"/>
          <w:sz w:val="22"/>
        </w:rPr>
        <w:t>Chen</w:t>
      </w:r>
      <w:r>
        <w:rPr>
          <w:color w:val="231F20"/>
          <w:spacing w:val="-13"/>
          <w:sz w:val="22"/>
        </w:rPr>
        <w:t xml:space="preserve"> </w:t>
      </w:r>
      <w:r>
        <w:rPr>
          <w:color w:val="231F20"/>
          <w:sz w:val="22"/>
        </w:rPr>
        <w:t>took</w:t>
      </w:r>
      <w:r>
        <w:rPr>
          <w:color w:val="231F20"/>
          <w:spacing w:val="-13"/>
          <w:sz w:val="22"/>
        </w:rPr>
        <w:t xml:space="preserve"> </w:t>
      </w:r>
      <w:r>
        <w:rPr>
          <w:color w:val="231F20"/>
          <w:sz w:val="22"/>
        </w:rPr>
        <w:t>out</w:t>
      </w:r>
      <w:r>
        <w:rPr>
          <w:color w:val="231F20"/>
          <w:spacing w:val="-13"/>
          <w:sz w:val="22"/>
        </w:rPr>
        <w:t xml:space="preserve"> </w:t>
      </w:r>
      <w:r>
        <w:rPr>
          <w:color w:val="231F20"/>
          <w:sz w:val="22"/>
        </w:rPr>
        <w:t>a</w:t>
      </w:r>
      <w:r>
        <w:rPr>
          <w:color w:val="231F20"/>
          <w:spacing w:val="-13"/>
          <w:sz w:val="22"/>
        </w:rPr>
        <w:t xml:space="preserve"> </w:t>
      </w:r>
      <w:r>
        <w:rPr>
          <w:color w:val="231F20"/>
          <w:sz w:val="22"/>
        </w:rPr>
        <w:t>large</w:t>
      </w:r>
      <w:r>
        <w:rPr>
          <w:color w:val="231F20"/>
          <w:spacing w:val="-13"/>
          <w:sz w:val="22"/>
        </w:rPr>
        <w:t xml:space="preserve"> </w:t>
      </w:r>
      <w:r>
        <w:rPr>
          <w:color w:val="231F20"/>
          <w:sz w:val="22"/>
        </w:rPr>
        <w:t>loan</w:t>
      </w:r>
      <w:r>
        <w:rPr>
          <w:color w:val="231F20"/>
          <w:spacing w:val="-13"/>
          <w:sz w:val="22"/>
        </w:rPr>
        <w:t xml:space="preserve"> </w:t>
      </w:r>
      <w:r>
        <w:rPr>
          <w:color w:val="231F20"/>
          <w:sz w:val="22"/>
        </w:rPr>
        <w:t>to</w:t>
      </w:r>
      <w:r>
        <w:rPr>
          <w:color w:val="231F20"/>
          <w:spacing w:val="-13"/>
          <w:sz w:val="22"/>
        </w:rPr>
        <w:t xml:space="preserve"> </w:t>
      </w:r>
      <w:r>
        <w:rPr>
          <w:color w:val="231F20"/>
          <w:sz w:val="22"/>
        </w:rPr>
        <w:t>cure</w:t>
      </w:r>
      <w:r>
        <w:rPr>
          <w:color w:val="231F20"/>
          <w:spacing w:val="-13"/>
          <w:sz w:val="22"/>
        </w:rPr>
        <w:t xml:space="preserve"> </w:t>
      </w:r>
      <w:r>
        <w:rPr>
          <w:color w:val="231F20"/>
          <w:sz w:val="22"/>
        </w:rPr>
        <w:t>her</w:t>
      </w:r>
      <w:r>
        <w:rPr>
          <w:color w:val="231F20"/>
          <w:spacing w:val="-13"/>
          <w:sz w:val="22"/>
        </w:rPr>
        <w:t xml:space="preserve"> </w:t>
      </w:r>
      <w:r>
        <w:rPr>
          <w:color w:val="231F20"/>
          <w:spacing w:val="-2"/>
          <w:sz w:val="22"/>
        </w:rPr>
        <w:t>daughter.</w:t>
      </w:r>
    </w:p>
    <w:p w14:paraId="26558B03">
      <w:pPr>
        <w:pStyle w:val="15"/>
        <w:numPr>
          <w:ilvl w:val="0"/>
          <w:numId w:val="70"/>
        </w:numPr>
        <w:tabs>
          <w:tab w:val="left" w:pos="1899"/>
          <w:tab w:val="left" w:pos="1901"/>
        </w:tabs>
        <w:spacing w:before="107" w:after="0" w:line="266" w:lineRule="auto"/>
        <w:ind w:left="1899" w:right="3104" w:hanging="312"/>
        <w:jc w:val="left"/>
        <w:rPr>
          <w:sz w:val="22"/>
        </w:rPr>
      </w:pPr>
      <w:r>
        <mc:AlternateContent>
          <mc:Choice Requires="wpg">
            <w:drawing>
              <wp:anchor distT="0" distB="0" distL="0" distR="0" simplePos="0" relativeHeight="251737088" behindDoc="0" locked="0" layoutInCell="1" allowOverlap="1">
                <wp:simplePos x="0" y="0"/>
                <wp:positionH relativeFrom="page">
                  <wp:posOffset>5976620</wp:posOffset>
                </wp:positionH>
                <wp:positionV relativeFrom="paragraph">
                  <wp:posOffset>83185</wp:posOffset>
                </wp:positionV>
                <wp:extent cx="278130" cy="135255"/>
                <wp:effectExtent l="0" t="0" r="0" b="0"/>
                <wp:wrapNone/>
                <wp:docPr id="2197" name="Group 219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198" name="Graphic 219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2199" name="Graphic 2199"/>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6"/>
                                </a:lnTo>
                                <a:lnTo>
                                  <a:pt x="10033" y="130556"/>
                                </a:lnTo>
                                <a:lnTo>
                                  <a:pt x="125222" y="130556"/>
                                </a:lnTo>
                                <a:lnTo>
                                  <a:pt x="135128" y="130556"/>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2200" name="Textbox 2200"/>
                        <wps:cNvSpPr txBox="1"/>
                        <wps:spPr>
                          <a:xfrm>
                            <a:off x="0" y="0"/>
                            <a:ext cx="278130" cy="135255"/>
                          </a:xfrm>
                          <a:prstGeom prst="rect">
                            <a:avLst/>
                          </a:prstGeom>
                        </wps:spPr>
                        <wps:txbx>
                          <w:txbxContent>
                            <w:p w14:paraId="7A74530E">
                              <w:pPr>
                                <w:spacing w:before="9"/>
                                <w:ind w:left="65" w:right="0" w:firstLine="0"/>
                                <w:jc w:val="left"/>
                                <w:rPr>
                                  <w:rFonts w:ascii="Tahoma"/>
                                  <w:sz w:val="16"/>
                                </w:rPr>
                              </w:pPr>
                              <w:r>
                                <w:rPr>
                                  <w:rFonts w:ascii="Tahoma"/>
                                  <w:color w:val="D4936B"/>
                                  <w:w w:val="98"/>
                                  <w:sz w:val="16"/>
                                </w:rPr>
                                <w:t>T</w:t>
                              </w:r>
                            </w:p>
                          </w:txbxContent>
                        </wps:txbx>
                        <wps:bodyPr wrap="square" lIns="0" tIns="0" rIns="0" bIns="0" rtlCol="0">
                          <a:noAutofit/>
                        </wps:bodyPr>
                      </wps:wsp>
                    </wpg:wgp>
                  </a:graphicData>
                </a:graphic>
              </wp:anchor>
            </w:drawing>
          </mc:Choice>
          <mc:Fallback>
            <w:pict>
              <v:group id="Group 2197" o:spid="_x0000_s1026" o:spt="203" style="position:absolute;left:0pt;margin-left:470.6pt;margin-top:6.55pt;height:10.65pt;width:21.9pt;mso-position-horizontal-relative:page;z-index:251737088;mso-width-relative:page;mso-height-relative:page;" coordsize="278130,135255" o:gfxdata="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Bt&#10;HM1b2QAAAAkBAAAPAAAAAAAAAAEAIAAAACIAAABkcnMvZG93bnJldi54bWxQSwECFAAUAAAACACH&#10;TuJANDQAt3kDAABHDAAADgAAAAAAAAABACAAAAAoAQAAZHJzL2Uyb0RvYy54bWxQSwUGAAAAAAYA&#10;BgBZAQAAEwcAAAAA&#10;">
                <o:lock v:ext="edit" aspectratio="f"/>
                <v:shape id="Graphic 2198" o:spid="_x0000_s1026" o:spt="100" style="position:absolute;left:0;top:0;height:135255;width:139700;" fillcolor="#F3DECF" filled="t" stroked="f" coordsize="139700,135255" o:gfxdata="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IVo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2199" o:spid="_x0000_s1026" o:spt="100" style="position:absolute;left:141376;top:2717;height:130810;width:135255;" filled="f" stroked="t" coordsize="135255,130810" o:gfxdata="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ET5V&#10;wAAAAN0AAAAPAAAAAAAAAAEAIAAAACIAAABkcnMvZG93bnJldi54bWxQSwECFAAUAAAACACHTuJA&#10;My8FnjsAAAA5AAAAEAAAAAAAAAABACAAAAAPAQAAZHJzL3NoYXBleG1sLnhtbFBLBQYAAAAABgAG&#10;AFsBAAC5AwAAAAA=&#10;" path="m10033,0l0,0,0,10033,0,120523,0,130556,10033,130556,125222,130556,135128,130556,135128,120523,135128,10033,135128,0,125222,0,10033,0xe">
                  <v:fill on="f" focussize="0,0"/>
                  <v:stroke weight="0.25pt" color="#D4936B" joinstyle="round"/>
                  <v:imagedata o:title=""/>
                  <o:lock v:ext="edit" aspectratio="f"/>
                  <v:textbox inset="0mm,0mm,0mm,0mm"/>
                </v:shape>
                <v:shape id="Textbox 2200" o:spid="_x0000_s1026" o:spt="202" type="#_x0000_t202" style="position:absolute;left:0;top:0;height:135255;width:278130;" filled="f" stroked="f" coordsize="21600,21600" o:gfxdata="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W+D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74530E">
                        <w:pPr>
                          <w:spacing w:before="9"/>
                          <w:ind w:left="65" w:right="0" w:firstLine="0"/>
                          <w:jc w:val="left"/>
                          <w:rPr>
                            <w:rFonts w:ascii="Tahoma"/>
                            <w:sz w:val="16"/>
                          </w:rPr>
                        </w:pPr>
                        <w:r>
                          <w:rPr>
                            <w:rFonts w:ascii="Tahoma"/>
                            <w:color w:val="D4936B"/>
                            <w:w w:val="98"/>
                            <w:sz w:val="16"/>
                          </w:rPr>
                          <w:t>T</w:t>
                        </w:r>
                      </w:p>
                    </w:txbxContent>
                  </v:textbox>
                </v:shape>
              </v:group>
            </w:pict>
          </mc:Fallback>
        </mc:AlternateContent>
      </w:r>
      <w:r>
        <mc:AlternateContent>
          <mc:Choice Requires="wpg">
            <w:drawing>
              <wp:anchor distT="0" distB="0" distL="0" distR="0" simplePos="0" relativeHeight="251737088" behindDoc="0" locked="0" layoutInCell="1" allowOverlap="1">
                <wp:simplePos x="0" y="0"/>
                <wp:positionH relativeFrom="page">
                  <wp:posOffset>6417945</wp:posOffset>
                </wp:positionH>
                <wp:positionV relativeFrom="paragraph">
                  <wp:posOffset>83185</wp:posOffset>
                </wp:positionV>
                <wp:extent cx="278130" cy="135255"/>
                <wp:effectExtent l="0" t="0" r="0" b="0"/>
                <wp:wrapNone/>
                <wp:docPr id="2201" name="Group 220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2202" name="Graphic 2202"/>
                        <wps:cNvSpPr/>
                        <wps:spPr>
                          <a:xfrm>
                            <a:off x="0" y="0"/>
                            <a:ext cx="139700" cy="135255"/>
                          </a:xfrm>
                          <a:custGeom>
                            <a:avLst/>
                            <a:gdLst/>
                            <a:ahLst/>
                            <a:cxnLst/>
                            <a:rect l="l" t="t" r="r" b="b"/>
                            <a:pathLst>
                              <a:path w="139700" h="135255">
                                <a:moveTo>
                                  <a:pt x="139699" y="0"/>
                                </a:moveTo>
                                <a:lnTo>
                                  <a:pt x="0" y="0"/>
                                </a:lnTo>
                                <a:lnTo>
                                  <a:pt x="0" y="135001"/>
                                </a:lnTo>
                                <a:lnTo>
                                  <a:pt x="139699" y="135001"/>
                                </a:lnTo>
                                <a:lnTo>
                                  <a:pt x="139699" y="0"/>
                                </a:lnTo>
                                <a:close/>
                              </a:path>
                            </a:pathLst>
                          </a:custGeom>
                          <a:solidFill>
                            <a:srgbClr val="F3DECF"/>
                          </a:solidFill>
                        </wps:spPr>
                        <wps:bodyPr wrap="square" lIns="0" tIns="0" rIns="0" bIns="0" rtlCol="0">
                          <a:noAutofit/>
                        </wps:bodyPr>
                      </wps:wsp>
                      <wps:wsp>
                        <wps:cNvPr id="2203" name="Graphic 2203"/>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6"/>
                                </a:lnTo>
                                <a:lnTo>
                                  <a:pt x="10032" y="130556"/>
                                </a:lnTo>
                                <a:lnTo>
                                  <a:pt x="125221" y="130556"/>
                                </a:lnTo>
                                <a:lnTo>
                                  <a:pt x="135127" y="130556"/>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2204" name="Textbox 2204"/>
                        <wps:cNvSpPr txBox="1"/>
                        <wps:spPr>
                          <a:xfrm>
                            <a:off x="0" y="0"/>
                            <a:ext cx="278130" cy="135255"/>
                          </a:xfrm>
                          <a:prstGeom prst="rect">
                            <a:avLst/>
                          </a:prstGeom>
                        </wps:spPr>
                        <wps:txbx>
                          <w:txbxContent>
                            <w:p w14:paraId="08AB4178">
                              <w:pPr>
                                <w:spacing w:before="9"/>
                                <w:ind w:left="63" w:right="0" w:firstLine="0"/>
                                <w:jc w:val="left"/>
                                <w:rPr>
                                  <w:rFonts w:ascii="Tahoma"/>
                                  <w:sz w:val="16"/>
                                </w:rPr>
                              </w:pPr>
                              <w:r>
                                <w:rPr>
                                  <w:rFonts w:ascii="Tahoma"/>
                                  <w:color w:val="D4936B"/>
                                  <w:w w:val="115"/>
                                  <w:sz w:val="16"/>
                                </w:rPr>
                                <w:t>F</w:t>
                              </w:r>
                            </w:p>
                          </w:txbxContent>
                        </wps:txbx>
                        <wps:bodyPr wrap="square" lIns="0" tIns="0" rIns="0" bIns="0" rtlCol="0">
                          <a:noAutofit/>
                        </wps:bodyPr>
                      </wps:wsp>
                    </wpg:wgp>
                  </a:graphicData>
                </a:graphic>
              </wp:anchor>
            </w:drawing>
          </mc:Choice>
          <mc:Fallback>
            <w:pict>
              <v:group id="Group 2201" o:spid="_x0000_s1026" o:spt="203" style="position:absolute;left:0pt;margin-left:505.35pt;margin-top:6.55pt;height:10.65pt;width:21.9pt;mso-position-horizontal-relative:page;z-index:251737088;mso-width-relative:page;mso-height-relative:page;" coordsize="278130,135255" o:gfxdata="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Ji2&#10;alrZAAAACwEAAA8AAAAAAAAAAQAgAAAAIgAAAGRycy9kb3ducmV2LnhtbFBLAQIUABQAAAAIAIdO&#10;4kCGC9mxeAMAAEcMAAAOAAAAAAAAAAEAIAAAACgBAABkcnMvZTJvRG9jLnhtbFBLBQYAAAAABgAG&#10;AFkBAAASBwAAAAA=&#10;">
                <o:lock v:ext="edit" aspectratio="f"/>
                <v:shape id="Graphic 2202" o:spid="_x0000_s1026" o:spt="100" style="position:absolute;left:0;top:0;height:135255;width:139700;" fillcolor="#F3DECF" filled="t" stroked="f" coordsize="139700,135255" o:gfxdata="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9Geb4A&#10;AADdAAAADwAAAAAAAAABACAAAAAiAAAAZHJzL2Rvd25yZXYueG1sUEsBAhQAFAAAAAgAh07iQDMv&#10;BZ47AAAAOQAAABAAAAAAAAAAAQAgAAAADQEAAGRycy9zaGFwZXhtbC54bWxQSwUGAAAAAAYABgBb&#10;AQAAtwMAAAAA&#10;" path="m139699,0l0,0,0,135001,139699,135001,139699,0xe">
                  <v:fill on="t" focussize="0,0"/>
                  <v:stroke on="f"/>
                  <v:imagedata o:title=""/>
                  <o:lock v:ext="edit" aspectratio="f"/>
                  <v:textbox inset="0mm,0mm,0mm,0mm"/>
                </v:shape>
                <v:shape id="Graphic 2203" o:spid="_x0000_s1026" o:spt="100" style="position:absolute;left:141236;top:2717;height:130810;width:135255;" filled="f" stroked="t" coordsize="135255,130810" o:gfxdata="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tb9&#10;RMEAAADdAAAADwAAAAAAAAABACAAAAAiAAAAZHJzL2Rvd25yZXYueG1sUEsBAhQAFAAAAAgAh07i&#10;QDMvBZ47AAAAOQAAABAAAAAAAAAAAQAgAAAAEAEAAGRycy9zaGFwZXhtbC54bWxQSwUGAAAAAAYA&#10;BgBbAQAAugMAAAAA&#10;" path="m10032,0l0,0,0,10033,0,120523,0,130556,10032,130556,125221,130556,135127,130556,135127,120523,135127,10033,135127,0,125221,0,10032,0xe">
                  <v:fill on="f" focussize="0,0"/>
                  <v:stroke weight="0.25pt" color="#D4936B" joinstyle="round"/>
                  <v:imagedata o:title=""/>
                  <o:lock v:ext="edit" aspectratio="f"/>
                  <v:textbox inset="0mm,0mm,0mm,0mm"/>
                </v:shape>
                <v:shape id="Textbox 2204" o:spid="_x0000_s1026" o:spt="202" type="#_x0000_t202" style="position:absolute;left:0;top:0;height:135255;width:278130;" filled="f" stroked="f" coordsize="21600,21600" o:gfxdata="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t/j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AB4178">
                        <w:pPr>
                          <w:spacing w:before="9"/>
                          <w:ind w:left="63" w:right="0" w:firstLine="0"/>
                          <w:jc w:val="left"/>
                          <w:rPr>
                            <w:rFonts w:ascii="Tahoma"/>
                            <w:sz w:val="16"/>
                          </w:rPr>
                        </w:pPr>
                        <w:r>
                          <w:rPr>
                            <w:rFonts w:ascii="Tahoma"/>
                            <w:color w:val="D4936B"/>
                            <w:w w:val="115"/>
                            <w:sz w:val="16"/>
                          </w:rPr>
                          <w:t>F</w:t>
                        </w:r>
                      </w:p>
                    </w:txbxContent>
                  </v:textbox>
                </v:shape>
              </v:group>
            </w:pict>
          </mc:Fallback>
        </mc:AlternateContent>
      </w:r>
      <w:r>
        <w:rPr>
          <w:rFonts w:ascii="Times New Roman" w:hAnsi="Times New Roman"/>
          <w:b/>
          <w:color w:val="231F20"/>
          <w:sz w:val="22"/>
        </w:rPr>
        <w:tab/>
      </w:r>
      <w:r>
        <w:rPr>
          <w:color w:val="231F20"/>
          <w:sz w:val="22"/>
        </w:rPr>
        <w:t>Wang set up a fundraising website for Chen’s daughter after Chen told him about her situation.</w:t>
      </w:r>
    </w:p>
    <w:p w14:paraId="5899CBC5">
      <w:pPr>
        <w:pStyle w:val="11"/>
        <w:rPr>
          <w:sz w:val="20"/>
        </w:rPr>
      </w:pPr>
    </w:p>
    <w:p w14:paraId="48DE6813">
      <w:pPr>
        <w:spacing w:before="259" w:line="213" w:lineRule="auto"/>
        <w:ind w:left="1587" w:right="4062" w:firstLine="0"/>
        <w:jc w:val="left"/>
        <w:rPr>
          <w:rFonts w:ascii="Tahoma"/>
          <w:sz w:val="26"/>
        </w:rPr>
      </w:pPr>
      <w:r>
        <w:rPr>
          <w:rFonts w:ascii="Tahoma"/>
          <w:color w:val="905A43"/>
          <w:sz w:val="26"/>
        </w:rPr>
        <w:t xml:space="preserve">Discuss your answers to the questions with your </w:t>
      </w:r>
      <w:r>
        <w:rPr>
          <w:rFonts w:ascii="Tahoma"/>
          <w:color w:val="905A43"/>
          <w:w w:val="105"/>
          <w:sz w:val="26"/>
        </w:rPr>
        <w:t>partner and explain your reasoning.</w:t>
      </w:r>
    </w:p>
    <w:p w14:paraId="5FBA7D1B">
      <w:pPr>
        <w:pStyle w:val="11"/>
        <w:spacing w:before="5"/>
        <w:rPr>
          <w:rFonts w:ascii="Tahoma"/>
          <w:sz w:val="28"/>
        </w:rPr>
      </w:pPr>
    </w:p>
    <w:p w14:paraId="570A7554">
      <w:pPr>
        <w:pStyle w:val="15"/>
        <w:numPr>
          <w:ilvl w:val="0"/>
          <w:numId w:val="71"/>
        </w:numPr>
        <w:tabs>
          <w:tab w:val="left" w:pos="1879"/>
        </w:tabs>
        <w:spacing w:before="0" w:after="0" w:line="240" w:lineRule="auto"/>
        <w:ind w:left="1879" w:right="0" w:hanging="292"/>
        <w:jc w:val="left"/>
        <w:rPr>
          <w:sz w:val="22"/>
        </w:rPr>
      </w:pPr>
      <w:r>
        <w:rPr>
          <w:color w:val="231F20"/>
          <w:spacing w:val="-2"/>
          <w:sz w:val="22"/>
        </w:rPr>
        <w:t>What</w:t>
      </w:r>
      <w:r>
        <w:rPr>
          <w:color w:val="231F20"/>
          <w:spacing w:val="-8"/>
          <w:sz w:val="22"/>
        </w:rPr>
        <w:t xml:space="preserve"> </w:t>
      </w:r>
      <w:r>
        <w:rPr>
          <w:color w:val="231F20"/>
          <w:spacing w:val="-2"/>
          <w:sz w:val="22"/>
        </w:rPr>
        <w:t>kind</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person</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Chen</w:t>
      </w:r>
      <w:r>
        <w:rPr>
          <w:color w:val="231F20"/>
          <w:spacing w:val="-8"/>
          <w:sz w:val="22"/>
        </w:rPr>
        <w:t xml:space="preserve"> </w:t>
      </w:r>
      <w:r>
        <w:rPr>
          <w:color w:val="231F20"/>
          <w:spacing w:val="-2"/>
          <w:sz w:val="22"/>
        </w:rPr>
        <w:t>Liyan</w:t>
      </w:r>
      <w:r>
        <w:rPr>
          <w:color w:val="231F20"/>
          <w:spacing w:val="-8"/>
          <w:sz w:val="22"/>
        </w:rPr>
        <w:t xml:space="preserve"> </w:t>
      </w:r>
      <w:r>
        <w:rPr>
          <w:color w:val="231F20"/>
          <w:spacing w:val="-5"/>
          <w:sz w:val="22"/>
        </w:rPr>
        <w:t>is?</w:t>
      </w:r>
    </w:p>
    <w:p w14:paraId="38F34659">
      <w:pPr>
        <w:pStyle w:val="15"/>
        <w:numPr>
          <w:ilvl w:val="0"/>
          <w:numId w:val="71"/>
        </w:numPr>
        <w:tabs>
          <w:tab w:val="left" w:pos="1879"/>
        </w:tabs>
        <w:spacing w:before="107" w:after="0" w:line="240" w:lineRule="auto"/>
        <w:ind w:left="1879" w:right="0" w:hanging="292"/>
        <w:jc w:val="left"/>
        <w:rPr>
          <w:sz w:val="22"/>
        </w:rPr>
      </w:pPr>
      <w:r>
        <w:rPr>
          <w:color w:val="231F20"/>
          <w:spacing w:val="-2"/>
          <w:sz w:val="22"/>
        </w:rPr>
        <w:t>Did</w:t>
      </w:r>
      <w:r>
        <w:rPr>
          <w:color w:val="231F20"/>
          <w:spacing w:val="-8"/>
          <w:sz w:val="22"/>
        </w:rPr>
        <w:t xml:space="preserve"> </w:t>
      </w:r>
      <w:r>
        <w:rPr>
          <w:color w:val="231F20"/>
          <w:spacing w:val="-2"/>
          <w:sz w:val="22"/>
        </w:rPr>
        <w:t>Chen</w:t>
      </w:r>
      <w:r>
        <w:rPr>
          <w:color w:val="231F20"/>
          <w:spacing w:val="-8"/>
          <w:sz w:val="22"/>
        </w:rPr>
        <w:t xml:space="preserve"> </w:t>
      </w:r>
      <w:r>
        <w:rPr>
          <w:color w:val="231F20"/>
          <w:spacing w:val="-2"/>
          <w:sz w:val="22"/>
        </w:rPr>
        <w:t>return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money</w:t>
      </w:r>
      <w:r>
        <w:rPr>
          <w:color w:val="231F20"/>
          <w:spacing w:val="-8"/>
          <w:sz w:val="22"/>
        </w:rPr>
        <w:t xml:space="preserve"> </w:t>
      </w:r>
      <w:r>
        <w:rPr>
          <w:color w:val="231F20"/>
          <w:spacing w:val="-2"/>
          <w:sz w:val="22"/>
        </w:rPr>
        <w:t>because</w:t>
      </w:r>
      <w:r>
        <w:rPr>
          <w:color w:val="231F20"/>
          <w:spacing w:val="-8"/>
          <w:sz w:val="22"/>
        </w:rPr>
        <w:t xml:space="preserve"> </w:t>
      </w:r>
      <w:r>
        <w:rPr>
          <w:color w:val="231F20"/>
          <w:spacing w:val="-2"/>
          <w:sz w:val="22"/>
        </w:rPr>
        <w:t>she</w:t>
      </w:r>
      <w:r>
        <w:rPr>
          <w:color w:val="231F20"/>
          <w:spacing w:val="-8"/>
          <w:sz w:val="22"/>
        </w:rPr>
        <w:t xml:space="preserve"> </w:t>
      </w:r>
      <w:r>
        <w:rPr>
          <w:color w:val="231F20"/>
          <w:spacing w:val="-2"/>
          <w:sz w:val="22"/>
        </w:rPr>
        <w:t>didn’t</w:t>
      </w:r>
      <w:r>
        <w:rPr>
          <w:color w:val="231F20"/>
          <w:spacing w:val="-8"/>
          <w:sz w:val="22"/>
        </w:rPr>
        <w:t xml:space="preserve"> </w:t>
      </w:r>
      <w:r>
        <w:rPr>
          <w:color w:val="231F20"/>
          <w:spacing w:val="-2"/>
          <w:sz w:val="22"/>
        </w:rPr>
        <w:t>need</w:t>
      </w:r>
      <w:r>
        <w:rPr>
          <w:color w:val="231F20"/>
          <w:spacing w:val="-8"/>
          <w:sz w:val="22"/>
        </w:rPr>
        <w:t xml:space="preserve"> </w:t>
      </w:r>
      <w:r>
        <w:rPr>
          <w:color w:val="231F20"/>
          <w:spacing w:val="-5"/>
          <w:sz w:val="22"/>
        </w:rPr>
        <w:t>it?</w:t>
      </w:r>
    </w:p>
    <w:p w14:paraId="07D92B34">
      <w:pPr>
        <w:pStyle w:val="15"/>
        <w:numPr>
          <w:ilvl w:val="0"/>
          <w:numId w:val="71"/>
        </w:numPr>
        <w:tabs>
          <w:tab w:val="left" w:pos="1879"/>
        </w:tabs>
        <w:spacing w:before="107" w:after="0" w:line="240" w:lineRule="auto"/>
        <w:ind w:left="1879" w:right="0" w:hanging="292"/>
        <w:jc w:val="left"/>
        <w:rPr>
          <w:sz w:val="22"/>
        </w:rPr>
      </w:pPr>
      <w:r>
        <w:rPr>
          <w:color w:val="231F20"/>
          <w:sz w:val="22"/>
        </w:rPr>
        <w:t>Is</w:t>
      </w:r>
      <w:r>
        <w:rPr>
          <w:color w:val="231F20"/>
          <w:spacing w:val="-9"/>
          <w:sz w:val="22"/>
        </w:rPr>
        <w:t xml:space="preserve"> </w:t>
      </w:r>
      <w:r>
        <w:rPr>
          <w:color w:val="231F20"/>
          <w:sz w:val="22"/>
        </w:rPr>
        <w:t>it</w:t>
      </w:r>
      <w:r>
        <w:rPr>
          <w:color w:val="231F20"/>
          <w:spacing w:val="-9"/>
          <w:sz w:val="22"/>
        </w:rPr>
        <w:t xml:space="preserve"> </w:t>
      </w:r>
      <w:r>
        <w:rPr>
          <w:color w:val="231F20"/>
          <w:sz w:val="22"/>
        </w:rPr>
        <w:t>common</w:t>
      </w:r>
      <w:r>
        <w:rPr>
          <w:color w:val="231F20"/>
          <w:spacing w:val="-9"/>
          <w:sz w:val="22"/>
        </w:rPr>
        <w:t xml:space="preserve"> </w:t>
      </w:r>
      <w:r>
        <w:rPr>
          <w:color w:val="231F20"/>
          <w:sz w:val="22"/>
        </w:rPr>
        <w:t>for</w:t>
      </w:r>
      <w:r>
        <w:rPr>
          <w:color w:val="231F20"/>
          <w:spacing w:val="-9"/>
          <w:sz w:val="22"/>
        </w:rPr>
        <w:t xml:space="preserve"> </w:t>
      </w:r>
      <w:r>
        <w:rPr>
          <w:color w:val="231F20"/>
          <w:sz w:val="22"/>
        </w:rPr>
        <w:t>people</w:t>
      </w:r>
      <w:r>
        <w:rPr>
          <w:color w:val="231F20"/>
          <w:spacing w:val="-9"/>
          <w:sz w:val="22"/>
        </w:rPr>
        <w:t xml:space="preserve"> </w:t>
      </w:r>
      <w:r>
        <w:rPr>
          <w:color w:val="231F20"/>
          <w:sz w:val="22"/>
        </w:rPr>
        <w:t>to</w:t>
      </w:r>
      <w:r>
        <w:rPr>
          <w:color w:val="231F20"/>
          <w:spacing w:val="-9"/>
          <w:sz w:val="22"/>
        </w:rPr>
        <w:t xml:space="preserve"> </w:t>
      </w:r>
      <w:r>
        <w:rPr>
          <w:color w:val="231F20"/>
          <w:sz w:val="22"/>
        </w:rPr>
        <w:t>do</w:t>
      </w:r>
      <w:r>
        <w:rPr>
          <w:color w:val="231F20"/>
          <w:spacing w:val="-8"/>
          <w:sz w:val="22"/>
        </w:rPr>
        <w:t xml:space="preserve"> </w:t>
      </w:r>
      <w:r>
        <w:rPr>
          <w:color w:val="231F20"/>
          <w:sz w:val="22"/>
        </w:rPr>
        <w:t>what</w:t>
      </w:r>
      <w:r>
        <w:rPr>
          <w:color w:val="231F20"/>
          <w:spacing w:val="-9"/>
          <w:sz w:val="22"/>
        </w:rPr>
        <w:t xml:space="preserve"> </w:t>
      </w:r>
      <w:r>
        <w:rPr>
          <w:color w:val="231F20"/>
          <w:sz w:val="22"/>
        </w:rPr>
        <w:t>Chen</w:t>
      </w:r>
      <w:r>
        <w:rPr>
          <w:color w:val="231F20"/>
          <w:spacing w:val="-9"/>
          <w:sz w:val="22"/>
        </w:rPr>
        <w:t xml:space="preserve"> </w:t>
      </w:r>
      <w:r>
        <w:rPr>
          <w:color w:val="231F20"/>
          <w:spacing w:val="-4"/>
          <w:sz w:val="22"/>
        </w:rPr>
        <w:t>did?</w:t>
      </w:r>
    </w:p>
    <w:p w14:paraId="78C26583">
      <w:pPr>
        <w:pStyle w:val="15"/>
        <w:numPr>
          <w:ilvl w:val="0"/>
          <w:numId w:val="71"/>
        </w:numPr>
        <w:tabs>
          <w:tab w:val="left" w:pos="1879"/>
        </w:tabs>
        <w:spacing w:before="107" w:after="0" w:line="240" w:lineRule="auto"/>
        <w:ind w:left="1879" w:right="0" w:hanging="292"/>
        <w:jc w:val="left"/>
        <w:rPr>
          <w:sz w:val="22"/>
        </w:rPr>
      </w:pPr>
      <w:r>
        <w:rPr>
          <w:color w:val="231F20"/>
          <w:spacing w:val="-2"/>
          <w:sz w:val="22"/>
        </w:rPr>
        <w:t>How</w:t>
      </w:r>
      <w:r>
        <w:rPr>
          <w:color w:val="231F20"/>
          <w:spacing w:val="-8"/>
          <w:sz w:val="22"/>
        </w:rPr>
        <w:t xml:space="preserve"> </w:t>
      </w:r>
      <w:r>
        <w:rPr>
          <w:color w:val="231F20"/>
          <w:spacing w:val="-2"/>
          <w:sz w:val="22"/>
        </w:rPr>
        <w:t>did</w:t>
      </w:r>
      <w:r>
        <w:rPr>
          <w:color w:val="231F20"/>
          <w:spacing w:val="-8"/>
          <w:sz w:val="22"/>
        </w:rPr>
        <w:t xml:space="preserve"> </w:t>
      </w:r>
      <w:r>
        <w:rPr>
          <w:color w:val="231F20"/>
          <w:spacing w:val="-2"/>
          <w:sz w:val="22"/>
        </w:rPr>
        <w:t>Wang</w:t>
      </w:r>
      <w:r>
        <w:rPr>
          <w:color w:val="231F20"/>
          <w:spacing w:val="-8"/>
          <w:sz w:val="22"/>
        </w:rPr>
        <w:t xml:space="preserve"> </w:t>
      </w:r>
      <w:r>
        <w:rPr>
          <w:color w:val="231F20"/>
          <w:spacing w:val="-2"/>
          <w:sz w:val="22"/>
        </w:rPr>
        <w:t>Zheng</w:t>
      </w:r>
      <w:r>
        <w:rPr>
          <w:color w:val="231F20"/>
          <w:spacing w:val="-8"/>
          <w:sz w:val="22"/>
        </w:rPr>
        <w:t xml:space="preserve"> </w:t>
      </w:r>
      <w:r>
        <w:rPr>
          <w:color w:val="231F20"/>
          <w:spacing w:val="-2"/>
          <w:sz w:val="22"/>
        </w:rPr>
        <w:t>feel</w:t>
      </w:r>
      <w:r>
        <w:rPr>
          <w:color w:val="231F20"/>
          <w:spacing w:val="-8"/>
          <w:sz w:val="22"/>
        </w:rPr>
        <w:t xml:space="preserve"> </w:t>
      </w:r>
      <w:r>
        <w:rPr>
          <w:color w:val="231F20"/>
          <w:spacing w:val="-2"/>
          <w:sz w:val="22"/>
        </w:rPr>
        <w:t>about</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return</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his</w:t>
      </w:r>
      <w:r>
        <w:rPr>
          <w:color w:val="231F20"/>
          <w:spacing w:val="-8"/>
          <w:sz w:val="22"/>
        </w:rPr>
        <w:t xml:space="preserve"> </w:t>
      </w:r>
      <w:r>
        <w:rPr>
          <w:color w:val="231F20"/>
          <w:spacing w:val="-2"/>
          <w:sz w:val="22"/>
        </w:rPr>
        <w:t>money?</w:t>
      </w:r>
    </w:p>
    <w:p w14:paraId="1B515FAF">
      <w:pPr>
        <w:pStyle w:val="15"/>
        <w:numPr>
          <w:ilvl w:val="0"/>
          <w:numId w:val="71"/>
        </w:numPr>
        <w:tabs>
          <w:tab w:val="left" w:pos="1879"/>
        </w:tabs>
        <w:spacing w:before="106" w:after="0" w:line="240" w:lineRule="auto"/>
        <w:ind w:left="1879" w:right="0" w:hanging="292"/>
        <w:jc w:val="left"/>
        <w:rPr>
          <w:sz w:val="22"/>
        </w:rPr>
      </w:pPr>
      <w:r>
        <w:rPr>
          <w:color w:val="231F20"/>
          <w:spacing w:val="-2"/>
          <w:sz w:val="22"/>
        </w:rPr>
        <w:t>Why</w:t>
      </w:r>
      <w:r>
        <w:rPr>
          <w:color w:val="231F20"/>
          <w:spacing w:val="-11"/>
          <w:sz w:val="22"/>
        </w:rPr>
        <w:t xml:space="preserve"> </w:t>
      </w:r>
      <w:r>
        <w:rPr>
          <w:color w:val="231F20"/>
          <w:spacing w:val="-2"/>
          <w:sz w:val="22"/>
        </w:rPr>
        <w:t>did</w:t>
      </w:r>
      <w:r>
        <w:rPr>
          <w:color w:val="231F20"/>
          <w:spacing w:val="-11"/>
          <w:sz w:val="22"/>
        </w:rPr>
        <w:t xml:space="preserve"> </w:t>
      </w:r>
      <w:r>
        <w:rPr>
          <w:color w:val="231F20"/>
          <w:spacing w:val="-2"/>
          <w:sz w:val="22"/>
        </w:rPr>
        <w:t>Ma</w:t>
      </w:r>
      <w:r>
        <w:rPr>
          <w:color w:val="231F20"/>
          <w:spacing w:val="-10"/>
          <w:sz w:val="22"/>
        </w:rPr>
        <w:t xml:space="preserve"> </w:t>
      </w:r>
      <w:r>
        <w:rPr>
          <w:color w:val="231F20"/>
          <w:spacing w:val="-2"/>
          <w:sz w:val="22"/>
        </w:rPr>
        <w:t>Dongbao</w:t>
      </w:r>
      <w:r>
        <w:rPr>
          <w:color w:val="231F20"/>
          <w:spacing w:val="-11"/>
          <w:sz w:val="22"/>
        </w:rPr>
        <w:t xml:space="preserve"> </w:t>
      </w:r>
      <w:r>
        <w:rPr>
          <w:color w:val="231F20"/>
          <w:spacing w:val="-2"/>
          <w:sz w:val="22"/>
        </w:rPr>
        <w:t>tell</w:t>
      </w:r>
      <w:r>
        <w:rPr>
          <w:color w:val="231F20"/>
          <w:spacing w:val="-11"/>
          <w:sz w:val="22"/>
        </w:rPr>
        <w:t xml:space="preserve"> </w:t>
      </w:r>
      <w:r>
        <w:rPr>
          <w:color w:val="231F20"/>
          <w:spacing w:val="-2"/>
          <w:sz w:val="22"/>
        </w:rPr>
        <w:t>Wang</w:t>
      </w:r>
      <w:r>
        <w:rPr>
          <w:color w:val="231F20"/>
          <w:spacing w:val="-10"/>
          <w:sz w:val="22"/>
        </w:rPr>
        <w:t xml:space="preserve"> </w:t>
      </w:r>
      <w:r>
        <w:rPr>
          <w:color w:val="231F20"/>
          <w:spacing w:val="-2"/>
          <w:sz w:val="22"/>
        </w:rPr>
        <w:t>about</w:t>
      </w:r>
      <w:r>
        <w:rPr>
          <w:color w:val="231F20"/>
          <w:spacing w:val="-11"/>
          <w:sz w:val="22"/>
        </w:rPr>
        <w:t xml:space="preserve"> </w:t>
      </w:r>
      <w:r>
        <w:rPr>
          <w:color w:val="231F20"/>
          <w:spacing w:val="-2"/>
          <w:sz w:val="22"/>
        </w:rPr>
        <w:t>Chen’s</w:t>
      </w:r>
      <w:r>
        <w:rPr>
          <w:color w:val="231F20"/>
          <w:spacing w:val="-11"/>
          <w:sz w:val="22"/>
        </w:rPr>
        <w:t xml:space="preserve"> </w:t>
      </w:r>
      <w:r>
        <w:rPr>
          <w:color w:val="231F20"/>
          <w:spacing w:val="-2"/>
          <w:sz w:val="22"/>
        </w:rPr>
        <w:t>family?</w:t>
      </w:r>
    </w:p>
    <w:p w14:paraId="601D24EA">
      <w:pPr>
        <w:pStyle w:val="15"/>
        <w:numPr>
          <w:ilvl w:val="0"/>
          <w:numId w:val="71"/>
        </w:numPr>
        <w:tabs>
          <w:tab w:val="left" w:pos="1879"/>
        </w:tabs>
        <w:spacing w:before="107" w:after="0" w:line="240" w:lineRule="auto"/>
        <w:ind w:left="1879" w:right="0" w:hanging="292"/>
        <w:jc w:val="left"/>
        <w:rPr>
          <w:sz w:val="22"/>
        </w:rPr>
      </w:pPr>
      <w:r>
        <w:rPr>
          <w:color w:val="231F20"/>
          <w:spacing w:val="-2"/>
          <w:sz w:val="22"/>
        </w:rPr>
        <w:t>How</w:t>
      </w:r>
      <w:r>
        <w:rPr>
          <w:color w:val="231F20"/>
          <w:spacing w:val="-8"/>
          <w:sz w:val="22"/>
        </w:rPr>
        <w:t xml:space="preserve"> </w:t>
      </w:r>
      <w:r>
        <w:rPr>
          <w:color w:val="231F20"/>
          <w:spacing w:val="-2"/>
          <w:sz w:val="22"/>
        </w:rPr>
        <w:t>did</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news</w:t>
      </w:r>
      <w:r>
        <w:rPr>
          <w:color w:val="231F20"/>
          <w:spacing w:val="-8"/>
          <w:sz w:val="22"/>
        </w:rPr>
        <w:t xml:space="preserve"> </w:t>
      </w:r>
      <w:r>
        <w:rPr>
          <w:color w:val="231F20"/>
          <w:spacing w:val="-2"/>
          <w:sz w:val="22"/>
        </w:rPr>
        <w:t>reporter</w:t>
      </w:r>
      <w:r>
        <w:rPr>
          <w:color w:val="231F20"/>
          <w:spacing w:val="-7"/>
          <w:sz w:val="22"/>
        </w:rPr>
        <w:t xml:space="preserve"> </w:t>
      </w:r>
      <w:r>
        <w:rPr>
          <w:color w:val="231F20"/>
          <w:spacing w:val="-2"/>
          <w:sz w:val="22"/>
        </w:rPr>
        <w:t>feel</w:t>
      </w:r>
      <w:r>
        <w:rPr>
          <w:color w:val="231F20"/>
          <w:spacing w:val="-8"/>
          <w:sz w:val="22"/>
        </w:rPr>
        <w:t xml:space="preserve"> </w:t>
      </w:r>
      <w:r>
        <w:rPr>
          <w:color w:val="231F20"/>
          <w:spacing w:val="-2"/>
          <w:sz w:val="22"/>
        </w:rPr>
        <w:t>about</w:t>
      </w:r>
      <w:r>
        <w:rPr>
          <w:color w:val="231F20"/>
          <w:spacing w:val="-7"/>
          <w:sz w:val="22"/>
        </w:rPr>
        <w:t xml:space="preserve"> </w:t>
      </w:r>
      <w:r>
        <w:rPr>
          <w:color w:val="231F20"/>
          <w:spacing w:val="-2"/>
          <w:sz w:val="22"/>
        </w:rPr>
        <w:t>Chen’s</w:t>
      </w:r>
      <w:r>
        <w:rPr>
          <w:color w:val="231F20"/>
          <w:spacing w:val="-8"/>
          <w:sz w:val="22"/>
        </w:rPr>
        <w:t xml:space="preserve"> </w:t>
      </w:r>
      <w:r>
        <w:rPr>
          <w:color w:val="231F20"/>
          <w:spacing w:val="-2"/>
          <w:sz w:val="22"/>
        </w:rPr>
        <w:t>actions?</w:t>
      </w:r>
    </w:p>
    <w:p w14:paraId="1159CBBD">
      <w:pPr>
        <w:pStyle w:val="11"/>
        <w:rPr>
          <w:sz w:val="26"/>
        </w:rPr>
      </w:pPr>
    </w:p>
    <w:p w14:paraId="214751BF">
      <w:pPr>
        <w:pStyle w:val="11"/>
        <w:spacing w:before="3"/>
        <w:rPr>
          <w:sz w:val="38"/>
        </w:rPr>
      </w:pPr>
    </w:p>
    <w:p w14:paraId="035B3BCF">
      <w:pPr>
        <w:tabs>
          <w:tab w:val="left" w:pos="1155"/>
        </w:tabs>
        <w:spacing w:before="0"/>
        <w:ind w:left="619" w:right="0" w:firstLine="0"/>
        <w:jc w:val="left"/>
        <w:rPr>
          <w:sz w:val="18"/>
        </w:rPr>
      </w:pPr>
      <w:r>
        <w:rPr>
          <w:rFonts w:ascii="Tahoma"/>
          <w:color w:val="231F20"/>
          <w:spacing w:val="-5"/>
          <w:sz w:val="20"/>
        </w:rPr>
        <w:t>50</w:t>
      </w:r>
      <w:r>
        <w:rPr>
          <w:rFonts w:ascii="Tahoma"/>
          <w:color w:val="231F20"/>
          <w:sz w:val="20"/>
        </w:rPr>
        <w:tab/>
      </w: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4"/>
          <w:sz w:val="18"/>
        </w:rPr>
        <w:t>MONEY</w:t>
      </w:r>
    </w:p>
    <w:p w14:paraId="7C9C393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34A87A1">
      <w:pPr>
        <w:spacing w:after="0" w:line="240" w:lineRule="auto"/>
        <w:jc w:val="left"/>
        <w:rPr>
          <w:sz w:val="20"/>
        </w:rPr>
        <w:sectPr>
          <w:type w:val="continuous"/>
          <w:pgSz w:w="11910" w:h="16840"/>
          <w:pgMar w:top="1340" w:right="0" w:bottom="280" w:left="0" w:header="720" w:footer="720" w:gutter="0"/>
          <w:cols w:space="720" w:num="1"/>
        </w:sectPr>
      </w:pPr>
    </w:p>
    <w:p w14:paraId="1FBAF832">
      <w:pPr>
        <w:pStyle w:val="11"/>
        <w:rPr>
          <w:sz w:val="20"/>
        </w:rPr>
      </w:pPr>
    </w:p>
    <w:p w14:paraId="0D5D8A68">
      <w:pPr>
        <w:pStyle w:val="11"/>
        <w:rPr>
          <w:sz w:val="20"/>
        </w:rPr>
      </w:pPr>
    </w:p>
    <w:p w14:paraId="631A5DA7">
      <w:pPr>
        <w:pStyle w:val="11"/>
        <w:rPr>
          <w:sz w:val="20"/>
        </w:rPr>
      </w:pPr>
    </w:p>
    <w:p w14:paraId="7CE792D8">
      <w:pPr>
        <w:pStyle w:val="11"/>
        <w:rPr>
          <w:sz w:val="20"/>
        </w:rPr>
      </w:pPr>
    </w:p>
    <w:p w14:paraId="76C3AEEA">
      <w:pPr>
        <w:pStyle w:val="11"/>
        <w:spacing w:before="8"/>
        <w:rPr>
          <w:sz w:val="21"/>
        </w:rPr>
      </w:pPr>
    </w:p>
    <w:p w14:paraId="7F273298">
      <w:pPr>
        <w:pStyle w:val="11"/>
        <w:spacing w:before="109"/>
        <w:ind w:left="1757"/>
      </w:pPr>
      <w:r>
        <w:rPr>
          <w:color w:val="231F20"/>
          <w:spacing w:val="-2"/>
        </w:rPr>
        <w:t>EXAMPLE</w:t>
      </w:r>
    </w:p>
    <w:p w14:paraId="1E49C4FE">
      <w:pPr>
        <w:pStyle w:val="11"/>
        <w:spacing w:before="203"/>
        <w:ind w:left="1757"/>
        <w:rPr>
          <w:rFonts w:ascii="Tahoma"/>
        </w:rPr>
      </w:pPr>
      <w:r>
        <w:rPr>
          <w:b/>
          <w:color w:val="231F20"/>
        </w:rPr>
        <w:t>A:</w:t>
      </w:r>
      <w:r>
        <w:rPr>
          <w:b/>
          <w:color w:val="231F20"/>
          <w:spacing w:val="71"/>
        </w:rPr>
        <w:t xml:space="preserve"> </w:t>
      </w:r>
      <w:r>
        <w:rPr>
          <w:rFonts w:ascii="Tahoma"/>
          <w:color w:val="231F20"/>
          <w:position w:val="1"/>
        </w:rPr>
        <w:t>What</w:t>
      </w:r>
      <w:r>
        <w:rPr>
          <w:rFonts w:ascii="Tahoma"/>
          <w:color w:val="231F20"/>
          <w:spacing w:val="-3"/>
          <w:position w:val="1"/>
        </w:rPr>
        <w:t xml:space="preserve"> </w:t>
      </w:r>
      <w:r>
        <w:rPr>
          <w:rFonts w:ascii="Tahoma"/>
          <w:color w:val="231F20"/>
          <w:position w:val="1"/>
        </w:rPr>
        <w:t>kind</w:t>
      </w:r>
      <w:r>
        <w:rPr>
          <w:rFonts w:ascii="Tahoma"/>
          <w:color w:val="231F20"/>
          <w:spacing w:val="-4"/>
          <w:position w:val="1"/>
        </w:rPr>
        <w:t xml:space="preserve"> </w:t>
      </w:r>
      <w:r>
        <w:rPr>
          <w:rFonts w:ascii="Tahoma"/>
          <w:color w:val="231F20"/>
          <w:position w:val="1"/>
        </w:rPr>
        <w:t>of</w:t>
      </w:r>
      <w:r>
        <w:rPr>
          <w:rFonts w:ascii="Tahoma"/>
          <w:color w:val="231F20"/>
          <w:spacing w:val="-3"/>
          <w:position w:val="1"/>
        </w:rPr>
        <w:t xml:space="preserve"> </w:t>
      </w:r>
      <w:r>
        <w:rPr>
          <w:rFonts w:ascii="Tahoma"/>
          <w:color w:val="231F20"/>
          <w:position w:val="1"/>
        </w:rPr>
        <w:t>person</w:t>
      </w:r>
      <w:r>
        <w:rPr>
          <w:rFonts w:ascii="Tahoma"/>
          <w:color w:val="231F20"/>
          <w:spacing w:val="-4"/>
          <w:position w:val="1"/>
        </w:rPr>
        <w:t xml:space="preserve"> </w:t>
      </w:r>
      <w:r>
        <w:rPr>
          <w:rFonts w:ascii="Tahoma"/>
          <w:color w:val="231F20"/>
          <w:position w:val="1"/>
        </w:rPr>
        <w:t>do</w:t>
      </w:r>
      <w:r>
        <w:rPr>
          <w:rFonts w:ascii="Tahoma"/>
          <w:color w:val="231F20"/>
          <w:spacing w:val="-3"/>
          <w:position w:val="1"/>
        </w:rPr>
        <w:t xml:space="preserve"> </w:t>
      </w:r>
      <w:r>
        <w:rPr>
          <w:rFonts w:ascii="Tahoma"/>
          <w:color w:val="231F20"/>
          <w:position w:val="1"/>
        </w:rPr>
        <w:t>you</w:t>
      </w:r>
      <w:r>
        <w:rPr>
          <w:rFonts w:ascii="Tahoma"/>
          <w:color w:val="231F20"/>
          <w:spacing w:val="-4"/>
          <w:position w:val="1"/>
        </w:rPr>
        <w:t xml:space="preserve"> </w:t>
      </w:r>
      <w:r>
        <w:rPr>
          <w:rFonts w:ascii="Tahoma"/>
          <w:color w:val="231F20"/>
          <w:position w:val="1"/>
        </w:rPr>
        <w:t>think</w:t>
      </w:r>
      <w:r>
        <w:rPr>
          <w:rFonts w:ascii="Tahoma"/>
          <w:color w:val="231F20"/>
          <w:spacing w:val="-3"/>
          <w:position w:val="1"/>
        </w:rPr>
        <w:t xml:space="preserve"> </w:t>
      </w:r>
      <w:r>
        <w:rPr>
          <w:rFonts w:ascii="Tahoma"/>
          <w:color w:val="231F20"/>
          <w:position w:val="1"/>
        </w:rPr>
        <w:t>Chen</w:t>
      </w:r>
      <w:r>
        <w:rPr>
          <w:rFonts w:ascii="Tahoma"/>
          <w:color w:val="231F20"/>
          <w:spacing w:val="-3"/>
          <w:position w:val="1"/>
        </w:rPr>
        <w:t xml:space="preserve"> </w:t>
      </w:r>
      <w:r>
        <w:rPr>
          <w:rFonts w:ascii="Tahoma"/>
          <w:color w:val="231F20"/>
          <w:position w:val="1"/>
        </w:rPr>
        <w:t>Liyan</w:t>
      </w:r>
      <w:r>
        <w:rPr>
          <w:rFonts w:ascii="Tahoma"/>
          <w:color w:val="231F20"/>
          <w:spacing w:val="-4"/>
          <w:position w:val="1"/>
        </w:rPr>
        <w:t xml:space="preserve"> </w:t>
      </w:r>
      <w:r>
        <w:rPr>
          <w:rFonts w:ascii="Tahoma"/>
          <w:color w:val="231F20"/>
          <w:spacing w:val="-5"/>
          <w:position w:val="1"/>
        </w:rPr>
        <w:t>is?</w:t>
      </w:r>
    </w:p>
    <w:p w14:paraId="4158EC33">
      <w:pPr>
        <w:pStyle w:val="11"/>
        <w:spacing w:before="65"/>
        <w:ind w:left="1757"/>
        <w:rPr>
          <w:rFonts w:ascii="Tahoma" w:hAnsi="Tahoma"/>
        </w:rPr>
      </w:pPr>
      <w:r>
        <w:rPr>
          <w:b/>
          <w:color w:val="231F20"/>
        </w:rPr>
        <w:t>B:</w:t>
      </w:r>
      <w:r>
        <w:rPr>
          <w:b/>
          <w:color w:val="231F20"/>
          <w:spacing w:val="-2"/>
        </w:rPr>
        <w:t xml:space="preserve"> </w:t>
      </w:r>
      <w:r>
        <w:rPr>
          <w:rFonts w:ascii="Tahoma" w:hAnsi="Tahoma"/>
          <w:color w:val="231F20"/>
          <w:position w:val="1"/>
        </w:rPr>
        <w:t>I</w:t>
      </w:r>
      <w:r>
        <w:rPr>
          <w:rFonts w:ascii="Tahoma" w:hAnsi="Tahoma"/>
          <w:color w:val="231F20"/>
          <w:spacing w:val="-15"/>
          <w:position w:val="1"/>
        </w:rPr>
        <w:t xml:space="preserve"> </w:t>
      </w:r>
      <w:r>
        <w:rPr>
          <w:rFonts w:ascii="Tahoma" w:hAnsi="Tahoma"/>
          <w:color w:val="231F20"/>
          <w:position w:val="1"/>
        </w:rPr>
        <w:t>think</w:t>
      </w:r>
      <w:r>
        <w:rPr>
          <w:rFonts w:ascii="Tahoma" w:hAnsi="Tahoma"/>
          <w:color w:val="231F20"/>
          <w:spacing w:val="-15"/>
          <w:position w:val="1"/>
        </w:rPr>
        <w:t xml:space="preserve"> </w:t>
      </w:r>
      <w:r>
        <w:rPr>
          <w:rFonts w:ascii="Tahoma" w:hAnsi="Tahoma"/>
          <w:color w:val="231F20"/>
          <w:position w:val="1"/>
        </w:rPr>
        <w:t>she</w:t>
      </w:r>
      <w:r>
        <w:rPr>
          <w:rFonts w:ascii="Tahoma" w:hAnsi="Tahoma"/>
          <w:color w:val="231F20"/>
          <w:spacing w:val="-15"/>
          <w:position w:val="1"/>
        </w:rPr>
        <w:t xml:space="preserve"> </w:t>
      </w:r>
      <w:r>
        <w:rPr>
          <w:rFonts w:ascii="Tahoma" w:hAnsi="Tahoma"/>
          <w:color w:val="231F20"/>
          <w:position w:val="1"/>
        </w:rPr>
        <w:t>must</w:t>
      </w:r>
      <w:r>
        <w:rPr>
          <w:rFonts w:ascii="Tahoma" w:hAnsi="Tahoma"/>
          <w:color w:val="231F20"/>
          <w:spacing w:val="-15"/>
          <w:position w:val="1"/>
        </w:rPr>
        <w:t xml:space="preserve"> </w:t>
      </w:r>
      <w:r>
        <w:rPr>
          <w:rFonts w:ascii="Tahoma" w:hAnsi="Tahoma"/>
          <w:color w:val="231F20"/>
          <w:position w:val="1"/>
        </w:rPr>
        <w:t>be</w:t>
      </w:r>
      <w:r>
        <w:rPr>
          <w:rFonts w:ascii="Tahoma" w:hAnsi="Tahoma"/>
          <w:color w:val="231F20"/>
          <w:spacing w:val="-15"/>
          <w:position w:val="1"/>
        </w:rPr>
        <w:t xml:space="preserve"> </w:t>
      </w:r>
      <w:r>
        <w:rPr>
          <w:rFonts w:ascii="Tahoma" w:hAnsi="Tahoma"/>
          <w:color w:val="231F20"/>
          <w:position w:val="1"/>
        </w:rPr>
        <w:t>an</w:t>
      </w:r>
      <w:r>
        <w:rPr>
          <w:rFonts w:ascii="Tahoma" w:hAnsi="Tahoma"/>
          <w:color w:val="231F20"/>
          <w:spacing w:val="-16"/>
          <w:position w:val="1"/>
        </w:rPr>
        <w:t xml:space="preserve"> </w:t>
      </w:r>
      <w:r>
        <w:rPr>
          <w:rFonts w:ascii="Tahoma" w:hAnsi="Tahoma"/>
          <w:color w:val="231F20"/>
          <w:position w:val="1"/>
        </w:rPr>
        <w:t>honest</w:t>
      </w:r>
      <w:r>
        <w:rPr>
          <w:rFonts w:ascii="Tahoma" w:hAnsi="Tahoma"/>
          <w:color w:val="231F20"/>
          <w:spacing w:val="-15"/>
          <w:position w:val="1"/>
        </w:rPr>
        <w:t xml:space="preserve"> </w:t>
      </w:r>
      <w:r>
        <w:rPr>
          <w:rFonts w:ascii="Tahoma" w:hAnsi="Tahoma"/>
          <w:color w:val="231F20"/>
          <w:position w:val="1"/>
        </w:rPr>
        <w:t>person</w:t>
      </w:r>
      <w:r>
        <w:rPr>
          <w:rFonts w:ascii="Tahoma" w:hAnsi="Tahoma"/>
          <w:color w:val="231F20"/>
          <w:spacing w:val="-15"/>
          <w:position w:val="1"/>
        </w:rPr>
        <w:t xml:space="preserve"> </w:t>
      </w:r>
      <w:r>
        <w:rPr>
          <w:rFonts w:ascii="Tahoma" w:hAnsi="Tahoma"/>
          <w:color w:val="231F20"/>
          <w:position w:val="1"/>
        </w:rPr>
        <w:t>because</w:t>
      </w:r>
      <w:r>
        <w:rPr>
          <w:rFonts w:ascii="Tahoma" w:hAnsi="Tahoma"/>
          <w:color w:val="231F20"/>
          <w:spacing w:val="-15"/>
          <w:position w:val="1"/>
        </w:rPr>
        <w:t xml:space="preserve"> </w:t>
      </w:r>
      <w:r>
        <w:rPr>
          <w:rFonts w:ascii="Tahoma" w:hAnsi="Tahoma"/>
          <w:color w:val="231F20"/>
          <w:spacing w:val="-10"/>
          <w:position w:val="1"/>
        </w:rPr>
        <w:t>…</w:t>
      </w:r>
    </w:p>
    <w:p w14:paraId="398EA9BF">
      <w:pPr>
        <w:pStyle w:val="11"/>
        <w:spacing w:before="66"/>
        <w:ind w:left="1757"/>
        <w:rPr>
          <w:rFonts w:ascii="Tahoma" w:hAnsi="Tahoma"/>
        </w:rPr>
      </w:pPr>
      <w:r>
        <w:rPr>
          <w:b/>
          <w:color w:val="231F20"/>
        </w:rPr>
        <w:t>A:</w:t>
      </w:r>
      <w:r>
        <w:rPr>
          <w:b/>
          <w:color w:val="231F20"/>
          <w:spacing w:val="6"/>
        </w:rPr>
        <w:t xml:space="preserve"> </w:t>
      </w:r>
      <w:r>
        <w:rPr>
          <w:rFonts w:ascii="Tahoma" w:hAnsi="Tahoma"/>
          <w:color w:val="231F20"/>
          <w:position w:val="1"/>
        </w:rPr>
        <w:t>I</w:t>
      </w:r>
      <w:r>
        <w:rPr>
          <w:rFonts w:ascii="Tahoma" w:hAnsi="Tahoma"/>
          <w:color w:val="231F20"/>
          <w:spacing w:val="-9"/>
          <w:position w:val="1"/>
        </w:rPr>
        <w:t xml:space="preserve"> </w:t>
      </w:r>
      <w:r>
        <w:rPr>
          <w:rFonts w:ascii="Tahoma" w:hAnsi="Tahoma"/>
          <w:color w:val="231F20"/>
          <w:position w:val="1"/>
        </w:rPr>
        <w:t>bet</w:t>
      </w:r>
      <w:r>
        <w:rPr>
          <w:rFonts w:ascii="Tahoma" w:hAnsi="Tahoma"/>
          <w:color w:val="231F20"/>
          <w:spacing w:val="-8"/>
          <w:position w:val="1"/>
        </w:rPr>
        <w:t xml:space="preserve"> </w:t>
      </w:r>
      <w:r>
        <w:rPr>
          <w:rFonts w:ascii="Tahoma" w:hAnsi="Tahoma"/>
          <w:color w:val="231F20"/>
          <w:position w:val="1"/>
        </w:rPr>
        <w:t>she</w:t>
      </w:r>
      <w:r>
        <w:rPr>
          <w:color w:val="231F20"/>
        </w:rPr>
        <w:t>’</w:t>
      </w:r>
      <w:r>
        <w:rPr>
          <w:rFonts w:ascii="Tahoma" w:hAnsi="Tahoma"/>
          <w:color w:val="231F20"/>
          <w:position w:val="1"/>
        </w:rPr>
        <w:t>s</w:t>
      </w:r>
      <w:r>
        <w:rPr>
          <w:rFonts w:ascii="Tahoma" w:hAnsi="Tahoma"/>
          <w:color w:val="231F20"/>
          <w:spacing w:val="-8"/>
          <w:position w:val="1"/>
        </w:rPr>
        <w:t xml:space="preserve"> </w:t>
      </w:r>
      <w:r>
        <w:rPr>
          <w:rFonts w:ascii="Tahoma" w:hAnsi="Tahoma"/>
          <w:color w:val="231F20"/>
          <w:position w:val="1"/>
        </w:rPr>
        <w:t>really</w:t>
      </w:r>
      <w:r>
        <w:rPr>
          <w:rFonts w:ascii="Tahoma" w:hAnsi="Tahoma"/>
          <w:color w:val="231F20"/>
          <w:spacing w:val="-9"/>
          <w:position w:val="1"/>
        </w:rPr>
        <w:t xml:space="preserve"> </w:t>
      </w:r>
      <w:r>
        <w:rPr>
          <w:rFonts w:ascii="Tahoma" w:hAnsi="Tahoma"/>
          <w:color w:val="231F20"/>
          <w:position w:val="1"/>
        </w:rPr>
        <w:t>determined</w:t>
      </w:r>
      <w:r>
        <w:rPr>
          <w:rFonts w:ascii="Tahoma" w:hAnsi="Tahoma"/>
          <w:color w:val="231F20"/>
          <w:spacing w:val="-8"/>
          <w:position w:val="1"/>
        </w:rPr>
        <w:t xml:space="preserve"> </w:t>
      </w:r>
      <w:r>
        <w:rPr>
          <w:rFonts w:ascii="Tahoma" w:hAnsi="Tahoma"/>
          <w:color w:val="231F20"/>
          <w:position w:val="1"/>
        </w:rPr>
        <w:t>too.</w:t>
      </w:r>
      <w:r>
        <w:rPr>
          <w:rFonts w:ascii="Tahoma" w:hAnsi="Tahoma"/>
          <w:color w:val="231F20"/>
          <w:spacing w:val="-9"/>
          <w:position w:val="1"/>
        </w:rPr>
        <w:t xml:space="preserve"> </w:t>
      </w:r>
      <w:r>
        <w:rPr>
          <w:rFonts w:ascii="Tahoma" w:hAnsi="Tahoma"/>
          <w:color w:val="231F20"/>
          <w:position w:val="1"/>
        </w:rPr>
        <w:t>You</w:t>
      </w:r>
      <w:r>
        <w:rPr>
          <w:rFonts w:ascii="Tahoma" w:hAnsi="Tahoma"/>
          <w:color w:val="231F20"/>
          <w:spacing w:val="-8"/>
          <w:position w:val="1"/>
        </w:rPr>
        <w:t xml:space="preserve"> </w:t>
      </w:r>
      <w:r>
        <w:rPr>
          <w:rFonts w:ascii="Tahoma" w:hAnsi="Tahoma"/>
          <w:color w:val="231F20"/>
          <w:position w:val="1"/>
        </w:rPr>
        <w:t>can</w:t>
      </w:r>
      <w:r>
        <w:rPr>
          <w:rFonts w:ascii="Tahoma" w:hAnsi="Tahoma"/>
          <w:color w:val="231F20"/>
          <w:spacing w:val="-8"/>
          <w:position w:val="1"/>
        </w:rPr>
        <w:t xml:space="preserve"> </w:t>
      </w:r>
      <w:r>
        <w:rPr>
          <w:rFonts w:ascii="Tahoma" w:hAnsi="Tahoma"/>
          <w:color w:val="231F20"/>
          <w:position w:val="1"/>
        </w:rPr>
        <w:t>tell</w:t>
      </w:r>
      <w:r>
        <w:rPr>
          <w:rFonts w:ascii="Tahoma" w:hAnsi="Tahoma"/>
          <w:color w:val="231F20"/>
          <w:spacing w:val="-9"/>
          <w:position w:val="1"/>
        </w:rPr>
        <w:t xml:space="preserve"> </w:t>
      </w:r>
      <w:r>
        <w:rPr>
          <w:rFonts w:ascii="Tahoma" w:hAnsi="Tahoma"/>
          <w:color w:val="231F20"/>
          <w:position w:val="1"/>
        </w:rPr>
        <w:t>this</w:t>
      </w:r>
      <w:r>
        <w:rPr>
          <w:rFonts w:ascii="Tahoma" w:hAnsi="Tahoma"/>
          <w:color w:val="231F20"/>
          <w:spacing w:val="-8"/>
          <w:position w:val="1"/>
        </w:rPr>
        <w:t xml:space="preserve"> </w:t>
      </w:r>
      <w:r>
        <w:rPr>
          <w:rFonts w:ascii="Tahoma" w:hAnsi="Tahoma"/>
          <w:color w:val="231F20"/>
          <w:position w:val="1"/>
        </w:rPr>
        <w:t>by</w:t>
      </w:r>
      <w:r>
        <w:rPr>
          <w:rFonts w:ascii="Tahoma" w:hAnsi="Tahoma"/>
          <w:color w:val="231F20"/>
          <w:spacing w:val="-9"/>
          <w:position w:val="1"/>
        </w:rPr>
        <w:t xml:space="preserve"> </w:t>
      </w:r>
      <w:r>
        <w:rPr>
          <w:rFonts w:ascii="Tahoma" w:hAnsi="Tahoma"/>
          <w:color w:val="231F20"/>
          <w:position w:val="1"/>
        </w:rPr>
        <w:t>how</w:t>
      </w:r>
      <w:r>
        <w:rPr>
          <w:rFonts w:ascii="Tahoma" w:hAnsi="Tahoma"/>
          <w:color w:val="231F20"/>
          <w:spacing w:val="-8"/>
          <w:position w:val="1"/>
        </w:rPr>
        <w:t xml:space="preserve"> </w:t>
      </w:r>
      <w:r>
        <w:rPr>
          <w:rFonts w:ascii="Tahoma" w:hAnsi="Tahoma"/>
          <w:color w:val="231F20"/>
          <w:spacing w:val="-10"/>
          <w:position w:val="1"/>
        </w:rPr>
        <w:t>…</w:t>
      </w:r>
    </w:p>
    <w:p w14:paraId="22B27A38">
      <w:pPr>
        <w:pStyle w:val="11"/>
        <w:rPr>
          <w:rFonts w:ascii="Tahoma"/>
          <w:sz w:val="20"/>
        </w:rPr>
      </w:pPr>
    </w:p>
    <w:p w14:paraId="2E251AB9">
      <w:pPr>
        <w:pStyle w:val="11"/>
        <w:spacing w:before="8"/>
        <w:rPr>
          <w:rFonts w:ascii="Tahoma"/>
        </w:rPr>
      </w:pPr>
    </w:p>
    <w:p w14:paraId="07DB0C79">
      <w:pPr>
        <w:spacing w:before="0"/>
        <w:ind w:left="1758" w:right="0" w:firstLine="0"/>
        <w:jc w:val="left"/>
        <w:rPr>
          <w:rFonts w:ascii="Tahoma"/>
          <w:sz w:val="26"/>
        </w:rPr>
      </w:pPr>
      <w:r>
        <w:rPr>
          <w:rFonts w:ascii="Tahoma"/>
          <w:color w:val="905A43"/>
          <w:sz w:val="26"/>
        </w:rPr>
        <w:t>Work</w:t>
      </w:r>
      <w:r>
        <w:rPr>
          <w:rFonts w:ascii="Tahoma"/>
          <w:color w:val="905A43"/>
          <w:spacing w:val="-23"/>
          <w:sz w:val="26"/>
        </w:rPr>
        <w:t xml:space="preserve"> </w:t>
      </w:r>
      <w:r>
        <w:rPr>
          <w:rFonts w:ascii="Tahoma"/>
          <w:color w:val="905A43"/>
          <w:sz w:val="26"/>
        </w:rPr>
        <w:t>in</w:t>
      </w:r>
      <w:r>
        <w:rPr>
          <w:rFonts w:ascii="Tahoma"/>
          <w:color w:val="905A43"/>
          <w:spacing w:val="-22"/>
          <w:sz w:val="26"/>
        </w:rPr>
        <w:t xml:space="preserve"> </w:t>
      </w:r>
      <w:r>
        <w:rPr>
          <w:rFonts w:ascii="Tahoma"/>
          <w:color w:val="905A43"/>
          <w:sz w:val="26"/>
        </w:rPr>
        <w:t>groups</w:t>
      </w:r>
      <w:r>
        <w:rPr>
          <w:rFonts w:ascii="Tahoma"/>
          <w:color w:val="905A43"/>
          <w:spacing w:val="-22"/>
          <w:sz w:val="26"/>
        </w:rPr>
        <w:t xml:space="preserve"> </w:t>
      </w:r>
      <w:r>
        <w:rPr>
          <w:rFonts w:ascii="Tahoma"/>
          <w:color w:val="905A43"/>
          <w:sz w:val="26"/>
        </w:rPr>
        <w:t>of</w:t>
      </w:r>
      <w:r>
        <w:rPr>
          <w:rFonts w:ascii="Tahoma"/>
          <w:color w:val="905A43"/>
          <w:spacing w:val="-22"/>
          <w:sz w:val="26"/>
        </w:rPr>
        <w:t xml:space="preserve"> </w:t>
      </w:r>
      <w:r>
        <w:rPr>
          <w:rFonts w:ascii="Tahoma"/>
          <w:color w:val="905A43"/>
          <w:sz w:val="26"/>
        </w:rPr>
        <w:t>four.</w:t>
      </w:r>
      <w:r>
        <w:rPr>
          <w:rFonts w:ascii="Tahoma"/>
          <w:color w:val="905A43"/>
          <w:spacing w:val="-23"/>
          <w:sz w:val="26"/>
        </w:rPr>
        <w:t xml:space="preserve"> </w:t>
      </w:r>
      <w:r>
        <w:rPr>
          <w:rFonts w:ascii="Tahoma"/>
          <w:color w:val="905A43"/>
          <w:sz w:val="26"/>
        </w:rPr>
        <w:t>Discuss</w:t>
      </w:r>
      <w:r>
        <w:rPr>
          <w:rFonts w:ascii="Tahoma"/>
          <w:color w:val="905A43"/>
          <w:spacing w:val="-22"/>
          <w:sz w:val="26"/>
        </w:rPr>
        <w:t xml:space="preserve"> </w:t>
      </w:r>
      <w:r>
        <w:rPr>
          <w:rFonts w:ascii="Tahoma"/>
          <w:color w:val="905A43"/>
          <w:sz w:val="26"/>
        </w:rPr>
        <w:t>the</w:t>
      </w:r>
      <w:r>
        <w:rPr>
          <w:rFonts w:ascii="Tahoma"/>
          <w:color w:val="905A43"/>
          <w:spacing w:val="-22"/>
          <w:sz w:val="26"/>
        </w:rPr>
        <w:t xml:space="preserve"> </w:t>
      </w:r>
      <w:r>
        <w:rPr>
          <w:rFonts w:ascii="Tahoma"/>
          <w:color w:val="905A43"/>
          <w:sz w:val="26"/>
        </w:rPr>
        <w:t>following</w:t>
      </w:r>
      <w:r>
        <w:rPr>
          <w:rFonts w:ascii="Tahoma"/>
          <w:color w:val="905A43"/>
          <w:spacing w:val="-22"/>
          <w:sz w:val="26"/>
        </w:rPr>
        <w:t xml:space="preserve"> </w:t>
      </w:r>
      <w:r>
        <w:rPr>
          <w:rFonts w:ascii="Tahoma"/>
          <w:color w:val="905A43"/>
          <w:spacing w:val="-2"/>
          <w:sz w:val="26"/>
        </w:rPr>
        <w:t>questions.</w:t>
      </w:r>
    </w:p>
    <w:p w14:paraId="0F07F6FD">
      <w:pPr>
        <w:pStyle w:val="15"/>
        <w:numPr>
          <w:ilvl w:val="0"/>
          <w:numId w:val="72"/>
        </w:numPr>
        <w:tabs>
          <w:tab w:val="left" w:pos="2049"/>
        </w:tabs>
        <w:spacing w:before="180" w:after="0" w:line="240" w:lineRule="auto"/>
        <w:ind w:left="2049" w:right="0" w:hanging="292"/>
        <w:jc w:val="left"/>
        <w:rPr>
          <w:sz w:val="22"/>
        </w:rPr>
      </w:pPr>
      <w:r>
        <w:rPr>
          <w:color w:val="231F20"/>
          <w:spacing w:val="-2"/>
          <w:sz w:val="22"/>
        </w:rPr>
        <w:t>Do</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agree</w:t>
      </w:r>
      <w:r>
        <w:rPr>
          <w:color w:val="231F20"/>
          <w:spacing w:val="-10"/>
          <w:sz w:val="22"/>
        </w:rPr>
        <w:t xml:space="preserve"> </w:t>
      </w:r>
      <w:r>
        <w:rPr>
          <w:color w:val="231F20"/>
          <w:spacing w:val="-2"/>
          <w:sz w:val="22"/>
        </w:rPr>
        <w:t>with</w:t>
      </w:r>
      <w:r>
        <w:rPr>
          <w:color w:val="231F20"/>
          <w:spacing w:val="-9"/>
          <w:sz w:val="22"/>
        </w:rPr>
        <w:t xml:space="preserve"> </w:t>
      </w:r>
      <w:r>
        <w:rPr>
          <w:color w:val="231F20"/>
          <w:spacing w:val="-2"/>
          <w:sz w:val="22"/>
        </w:rPr>
        <w:t>Chen</w:t>
      </w:r>
      <w:r>
        <w:rPr>
          <w:color w:val="231F20"/>
          <w:spacing w:val="-10"/>
          <w:sz w:val="22"/>
        </w:rPr>
        <w:t xml:space="preserve"> </w:t>
      </w:r>
      <w:r>
        <w:rPr>
          <w:color w:val="231F20"/>
          <w:spacing w:val="-2"/>
          <w:sz w:val="22"/>
        </w:rPr>
        <w:t>Liyan?</w:t>
      </w:r>
      <w:r>
        <w:rPr>
          <w:color w:val="231F20"/>
          <w:spacing w:val="-9"/>
          <w:sz w:val="22"/>
        </w:rPr>
        <w:t xml:space="preserve"> </w:t>
      </w:r>
      <w:r>
        <w:rPr>
          <w:color w:val="231F20"/>
          <w:spacing w:val="-2"/>
          <w:sz w:val="22"/>
        </w:rPr>
        <w:t>What</w:t>
      </w:r>
      <w:r>
        <w:rPr>
          <w:color w:val="231F20"/>
          <w:spacing w:val="-10"/>
          <w:sz w:val="22"/>
        </w:rPr>
        <w:t xml:space="preserve"> </w:t>
      </w:r>
      <w:r>
        <w:rPr>
          <w:color w:val="231F20"/>
          <w:spacing w:val="-2"/>
          <w:sz w:val="22"/>
        </w:rPr>
        <w:t>would</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do</w:t>
      </w:r>
      <w:r>
        <w:rPr>
          <w:color w:val="231F20"/>
          <w:spacing w:val="-10"/>
          <w:sz w:val="22"/>
        </w:rPr>
        <w:t xml:space="preserve"> </w:t>
      </w:r>
      <w:r>
        <w:rPr>
          <w:color w:val="231F20"/>
          <w:spacing w:val="-2"/>
          <w:sz w:val="22"/>
        </w:rPr>
        <w:t>if</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were</w:t>
      </w:r>
      <w:r>
        <w:rPr>
          <w:color w:val="231F20"/>
          <w:spacing w:val="-9"/>
          <w:sz w:val="22"/>
        </w:rPr>
        <w:t xml:space="preserve"> </w:t>
      </w:r>
      <w:r>
        <w:rPr>
          <w:color w:val="231F20"/>
          <w:spacing w:val="-2"/>
          <w:sz w:val="22"/>
        </w:rPr>
        <w:t>in</w:t>
      </w:r>
      <w:r>
        <w:rPr>
          <w:color w:val="231F20"/>
          <w:spacing w:val="-10"/>
          <w:sz w:val="22"/>
        </w:rPr>
        <w:t xml:space="preserve"> </w:t>
      </w:r>
      <w:r>
        <w:rPr>
          <w:color w:val="231F20"/>
          <w:spacing w:val="-2"/>
          <w:sz w:val="22"/>
        </w:rPr>
        <w:t>her</w:t>
      </w:r>
      <w:r>
        <w:rPr>
          <w:color w:val="231F20"/>
          <w:spacing w:val="-9"/>
          <w:sz w:val="22"/>
        </w:rPr>
        <w:t xml:space="preserve"> </w:t>
      </w:r>
      <w:r>
        <w:rPr>
          <w:color w:val="231F20"/>
          <w:spacing w:val="-2"/>
          <w:sz w:val="22"/>
        </w:rPr>
        <w:t>situation?</w:t>
      </w:r>
    </w:p>
    <w:p w14:paraId="7208ABDD">
      <w:pPr>
        <w:pStyle w:val="15"/>
        <w:numPr>
          <w:ilvl w:val="0"/>
          <w:numId w:val="72"/>
        </w:numPr>
        <w:tabs>
          <w:tab w:val="left" w:pos="2049"/>
        </w:tabs>
        <w:spacing w:before="107" w:after="0" w:line="240" w:lineRule="auto"/>
        <w:ind w:left="2049" w:right="0" w:hanging="292"/>
        <w:jc w:val="left"/>
        <w:rPr>
          <w:sz w:val="22"/>
        </w:rPr>
      </w:pPr>
      <w:r>
        <w:rPr>
          <w:color w:val="231F20"/>
          <w:sz w:val="22"/>
        </w:rPr>
        <w:t>When</w:t>
      </w:r>
      <w:r>
        <w:rPr>
          <w:color w:val="231F20"/>
          <w:spacing w:val="-15"/>
          <w:sz w:val="22"/>
        </w:rPr>
        <w:t xml:space="preserve"> </w:t>
      </w:r>
      <w:r>
        <w:rPr>
          <w:color w:val="231F20"/>
          <w:sz w:val="22"/>
        </w:rPr>
        <w:t>we</w:t>
      </w:r>
      <w:r>
        <w:rPr>
          <w:color w:val="231F20"/>
          <w:spacing w:val="-15"/>
          <w:sz w:val="22"/>
        </w:rPr>
        <w:t xml:space="preserve"> </w:t>
      </w:r>
      <w:r>
        <w:rPr>
          <w:color w:val="231F20"/>
          <w:sz w:val="22"/>
        </w:rPr>
        <w:t>help</w:t>
      </w:r>
      <w:r>
        <w:rPr>
          <w:color w:val="231F20"/>
          <w:spacing w:val="-15"/>
          <w:sz w:val="22"/>
        </w:rPr>
        <w:t xml:space="preserve"> </w:t>
      </w:r>
      <w:r>
        <w:rPr>
          <w:color w:val="231F20"/>
          <w:sz w:val="22"/>
        </w:rPr>
        <w:t>someone,</w:t>
      </w:r>
      <w:r>
        <w:rPr>
          <w:color w:val="231F20"/>
          <w:spacing w:val="-15"/>
          <w:sz w:val="22"/>
        </w:rPr>
        <w:t xml:space="preserve"> </w:t>
      </w:r>
      <w:r>
        <w:rPr>
          <w:color w:val="231F20"/>
          <w:sz w:val="22"/>
        </w:rPr>
        <w:t>should</w:t>
      </w:r>
      <w:r>
        <w:rPr>
          <w:color w:val="231F20"/>
          <w:spacing w:val="-15"/>
          <w:sz w:val="22"/>
        </w:rPr>
        <w:t xml:space="preserve"> </w:t>
      </w:r>
      <w:r>
        <w:rPr>
          <w:color w:val="231F20"/>
          <w:sz w:val="22"/>
        </w:rPr>
        <w:t>we</w:t>
      </w:r>
      <w:r>
        <w:rPr>
          <w:color w:val="231F20"/>
          <w:spacing w:val="-15"/>
          <w:sz w:val="22"/>
        </w:rPr>
        <w:t xml:space="preserve"> </w:t>
      </w:r>
      <w:r>
        <w:rPr>
          <w:color w:val="231F20"/>
          <w:sz w:val="22"/>
        </w:rPr>
        <w:t>expect</w:t>
      </w:r>
      <w:r>
        <w:rPr>
          <w:color w:val="231F20"/>
          <w:spacing w:val="-15"/>
          <w:sz w:val="22"/>
        </w:rPr>
        <w:t xml:space="preserve"> </w:t>
      </w:r>
      <w:r>
        <w:rPr>
          <w:color w:val="231F20"/>
          <w:sz w:val="22"/>
        </w:rPr>
        <w:t>to</w:t>
      </w:r>
      <w:r>
        <w:rPr>
          <w:color w:val="231F20"/>
          <w:spacing w:val="-15"/>
          <w:sz w:val="22"/>
        </w:rPr>
        <w:t xml:space="preserve"> </w:t>
      </w:r>
      <w:r>
        <w:rPr>
          <w:color w:val="231F20"/>
          <w:sz w:val="22"/>
        </w:rPr>
        <w:t>get</w:t>
      </w:r>
      <w:r>
        <w:rPr>
          <w:color w:val="231F20"/>
          <w:spacing w:val="-15"/>
          <w:sz w:val="22"/>
        </w:rPr>
        <w:t xml:space="preserve"> </w:t>
      </w:r>
      <w:r>
        <w:rPr>
          <w:color w:val="231F20"/>
          <w:sz w:val="22"/>
        </w:rPr>
        <w:t>something</w:t>
      </w:r>
      <w:r>
        <w:rPr>
          <w:color w:val="231F20"/>
          <w:spacing w:val="-15"/>
          <w:sz w:val="22"/>
        </w:rPr>
        <w:t xml:space="preserve"> </w:t>
      </w:r>
      <w:r>
        <w:rPr>
          <w:color w:val="231F20"/>
          <w:sz w:val="22"/>
        </w:rPr>
        <w:t>in</w:t>
      </w:r>
      <w:r>
        <w:rPr>
          <w:color w:val="231F20"/>
          <w:spacing w:val="-15"/>
          <w:sz w:val="22"/>
        </w:rPr>
        <w:t xml:space="preserve"> </w:t>
      </w:r>
      <w:r>
        <w:rPr>
          <w:color w:val="231F20"/>
          <w:spacing w:val="-2"/>
          <w:sz w:val="22"/>
        </w:rPr>
        <w:t>return?</w:t>
      </w:r>
    </w:p>
    <w:p w14:paraId="509DC23D">
      <w:pPr>
        <w:pStyle w:val="15"/>
        <w:numPr>
          <w:ilvl w:val="0"/>
          <w:numId w:val="72"/>
        </w:numPr>
        <w:tabs>
          <w:tab w:val="left" w:pos="2049"/>
        </w:tabs>
        <w:spacing w:before="107" w:after="0" w:line="240" w:lineRule="auto"/>
        <w:ind w:left="2049" w:right="0" w:hanging="292"/>
        <w:jc w:val="left"/>
        <w:rPr>
          <w:sz w:val="22"/>
        </w:rPr>
      </w:pPr>
      <w:r>
        <w:rPr>
          <w:color w:val="231F20"/>
          <w:sz w:val="22"/>
        </w:rPr>
        <w:t>What</w:t>
      </w:r>
      <w:r>
        <w:rPr>
          <w:color w:val="231F20"/>
          <w:spacing w:val="-10"/>
          <w:sz w:val="22"/>
        </w:rPr>
        <w:t xml:space="preserve"> </w:t>
      </w:r>
      <w:r>
        <w:rPr>
          <w:color w:val="231F20"/>
          <w:sz w:val="22"/>
        </w:rPr>
        <w:t>do</w:t>
      </w:r>
      <w:r>
        <w:rPr>
          <w:color w:val="231F20"/>
          <w:spacing w:val="-9"/>
          <w:sz w:val="22"/>
        </w:rPr>
        <w:t xml:space="preserve"> </w:t>
      </w:r>
      <w:r>
        <w:rPr>
          <w:color w:val="231F20"/>
          <w:sz w:val="22"/>
        </w:rPr>
        <w:t>you</w:t>
      </w:r>
      <w:r>
        <w:rPr>
          <w:color w:val="231F20"/>
          <w:spacing w:val="-10"/>
          <w:sz w:val="22"/>
        </w:rPr>
        <w:t xml:space="preserve"> </w:t>
      </w:r>
      <w:r>
        <w:rPr>
          <w:color w:val="231F20"/>
          <w:sz w:val="22"/>
        </w:rPr>
        <w:t>think</w:t>
      </w:r>
      <w:r>
        <w:rPr>
          <w:color w:val="231F20"/>
          <w:spacing w:val="-9"/>
          <w:sz w:val="22"/>
        </w:rPr>
        <w:t xml:space="preserve"> </w:t>
      </w:r>
      <w:r>
        <w:rPr>
          <w:color w:val="231F20"/>
          <w:sz w:val="22"/>
        </w:rPr>
        <w:t>is</w:t>
      </w:r>
      <w:r>
        <w:rPr>
          <w:color w:val="231F20"/>
          <w:spacing w:val="-10"/>
          <w:sz w:val="22"/>
        </w:rPr>
        <w:t xml:space="preserve"> </w:t>
      </w:r>
      <w:r>
        <w:rPr>
          <w:color w:val="231F20"/>
          <w:sz w:val="22"/>
        </w:rPr>
        <w:t>the</w:t>
      </w:r>
      <w:r>
        <w:rPr>
          <w:color w:val="231F20"/>
          <w:spacing w:val="-9"/>
          <w:sz w:val="22"/>
        </w:rPr>
        <w:t xml:space="preserve"> </w:t>
      </w:r>
      <w:r>
        <w:rPr>
          <w:color w:val="231F20"/>
          <w:sz w:val="22"/>
        </w:rPr>
        <w:t>best</w:t>
      </w:r>
      <w:r>
        <w:rPr>
          <w:color w:val="231F20"/>
          <w:spacing w:val="-10"/>
          <w:sz w:val="22"/>
        </w:rPr>
        <w:t xml:space="preserve"> </w:t>
      </w:r>
      <w:r>
        <w:rPr>
          <w:color w:val="231F20"/>
          <w:sz w:val="22"/>
        </w:rPr>
        <w:t>way</w:t>
      </w:r>
      <w:r>
        <w:rPr>
          <w:color w:val="231F20"/>
          <w:spacing w:val="-9"/>
          <w:sz w:val="22"/>
        </w:rPr>
        <w:t xml:space="preserve"> </w:t>
      </w:r>
      <w:r>
        <w:rPr>
          <w:color w:val="231F20"/>
          <w:sz w:val="22"/>
        </w:rPr>
        <w:t>to</w:t>
      </w:r>
      <w:r>
        <w:rPr>
          <w:color w:val="231F20"/>
          <w:spacing w:val="-10"/>
          <w:sz w:val="22"/>
        </w:rPr>
        <w:t xml:space="preserve"> </w:t>
      </w:r>
      <w:r>
        <w:rPr>
          <w:color w:val="231F20"/>
          <w:sz w:val="22"/>
        </w:rPr>
        <w:t>get</w:t>
      </w:r>
      <w:r>
        <w:rPr>
          <w:color w:val="231F20"/>
          <w:spacing w:val="-9"/>
          <w:sz w:val="22"/>
        </w:rPr>
        <w:t xml:space="preserve"> </w:t>
      </w:r>
      <w:r>
        <w:rPr>
          <w:color w:val="231F20"/>
          <w:spacing w:val="-2"/>
          <w:sz w:val="22"/>
        </w:rPr>
        <w:t>money?</w:t>
      </w:r>
    </w:p>
    <w:p w14:paraId="5C6F6DB0">
      <w:pPr>
        <w:pStyle w:val="15"/>
        <w:numPr>
          <w:ilvl w:val="0"/>
          <w:numId w:val="72"/>
        </w:numPr>
        <w:tabs>
          <w:tab w:val="left" w:pos="2049"/>
        </w:tabs>
        <w:spacing w:before="92" w:after="0" w:line="240" w:lineRule="auto"/>
        <w:ind w:left="2049" w:right="0" w:hanging="292"/>
        <w:jc w:val="left"/>
        <w:rPr>
          <w:sz w:val="22"/>
        </w:rPr>
      </w:pPr>
      <w:r>
        <w:rPr>
          <w:color w:val="231F20"/>
          <w:spacing w:val="-2"/>
          <w:sz w:val="22"/>
        </w:rPr>
        <w:t>Should</w:t>
      </w:r>
      <w:r>
        <w:rPr>
          <w:color w:val="231F20"/>
          <w:spacing w:val="-14"/>
          <w:sz w:val="22"/>
        </w:rPr>
        <w:t xml:space="preserve"> </w:t>
      </w:r>
      <w:r>
        <w:rPr>
          <w:color w:val="231F20"/>
          <w:spacing w:val="-2"/>
          <w:sz w:val="22"/>
        </w:rPr>
        <w:t>we</w:t>
      </w:r>
      <w:r>
        <w:rPr>
          <w:color w:val="231F20"/>
          <w:spacing w:val="-13"/>
          <w:sz w:val="22"/>
        </w:rPr>
        <w:t xml:space="preserve"> </w:t>
      </w:r>
      <w:r>
        <w:rPr>
          <w:rFonts w:ascii="Verdana"/>
          <w:color w:val="231F20"/>
          <w:spacing w:val="-2"/>
          <w:sz w:val="22"/>
        </w:rPr>
        <w:t>judge</w:t>
      </w:r>
      <w:r>
        <w:rPr>
          <w:rFonts w:ascii="Verdana"/>
          <w:color w:val="231F20"/>
          <w:spacing w:val="-17"/>
          <w:sz w:val="22"/>
        </w:rPr>
        <w:t xml:space="preserve"> </w:t>
      </w:r>
      <w:r>
        <w:rPr>
          <w:color w:val="231F20"/>
          <w:spacing w:val="-2"/>
          <w:sz w:val="22"/>
        </w:rPr>
        <w:t>people</w:t>
      </w:r>
      <w:r>
        <w:rPr>
          <w:color w:val="231F20"/>
          <w:spacing w:val="-13"/>
          <w:sz w:val="22"/>
        </w:rPr>
        <w:t xml:space="preserve"> </w:t>
      </w:r>
      <w:r>
        <w:rPr>
          <w:color w:val="231F20"/>
          <w:spacing w:val="-2"/>
          <w:sz w:val="22"/>
        </w:rPr>
        <w:t>based</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how</w:t>
      </w:r>
      <w:r>
        <w:rPr>
          <w:color w:val="231F20"/>
          <w:spacing w:val="-10"/>
          <w:sz w:val="22"/>
        </w:rPr>
        <w:t xml:space="preserve"> </w:t>
      </w:r>
      <w:r>
        <w:rPr>
          <w:color w:val="231F20"/>
          <w:spacing w:val="-2"/>
          <w:sz w:val="22"/>
        </w:rPr>
        <w:t>much</w:t>
      </w:r>
      <w:r>
        <w:rPr>
          <w:color w:val="231F20"/>
          <w:spacing w:val="-10"/>
          <w:sz w:val="22"/>
        </w:rPr>
        <w:t xml:space="preserve"> </w:t>
      </w:r>
      <w:r>
        <w:rPr>
          <w:color w:val="231F20"/>
          <w:spacing w:val="-2"/>
          <w:sz w:val="22"/>
        </w:rPr>
        <w:t>money</w:t>
      </w:r>
      <w:r>
        <w:rPr>
          <w:color w:val="231F20"/>
          <w:spacing w:val="-10"/>
          <w:sz w:val="22"/>
        </w:rPr>
        <w:t xml:space="preserve"> </w:t>
      </w:r>
      <w:r>
        <w:rPr>
          <w:color w:val="231F20"/>
          <w:spacing w:val="-2"/>
          <w:sz w:val="22"/>
        </w:rPr>
        <w:t>they</w:t>
      </w:r>
      <w:r>
        <w:rPr>
          <w:color w:val="231F20"/>
          <w:spacing w:val="-10"/>
          <w:sz w:val="22"/>
        </w:rPr>
        <w:t xml:space="preserve"> </w:t>
      </w:r>
      <w:r>
        <w:rPr>
          <w:color w:val="231F20"/>
          <w:spacing w:val="-2"/>
          <w:sz w:val="22"/>
        </w:rPr>
        <w:t>have?</w:t>
      </w:r>
    </w:p>
    <w:p w14:paraId="0793683B">
      <w:pPr>
        <w:pStyle w:val="11"/>
        <w:spacing w:before="221"/>
        <w:ind w:left="1757"/>
      </w:pPr>
      <w:r>
        <w:rPr>
          <w:color w:val="231F20"/>
          <w:spacing w:val="-2"/>
        </w:rPr>
        <w:t>EXAMPLE</w:t>
      </w:r>
    </w:p>
    <w:p w14:paraId="4FF49136">
      <w:pPr>
        <w:pStyle w:val="11"/>
        <w:spacing w:before="203" w:line="247" w:lineRule="auto"/>
        <w:ind w:left="2097" w:right="1179" w:hanging="341"/>
        <w:rPr>
          <w:rFonts w:ascii="Tahoma"/>
        </w:rPr>
      </w:pPr>
      <w:r>
        <w:rPr>
          <w:b/>
          <w:color w:val="231F20"/>
          <w:w w:val="105"/>
        </w:rPr>
        <w:t>A:</w:t>
      </w:r>
      <w:r>
        <w:rPr>
          <w:b/>
          <w:color w:val="231F20"/>
          <w:spacing w:val="51"/>
          <w:w w:val="105"/>
        </w:rPr>
        <w:t xml:space="preserve"> </w:t>
      </w:r>
      <w:r>
        <w:rPr>
          <w:rFonts w:ascii="Tahoma"/>
          <w:color w:val="231F20"/>
          <w:w w:val="105"/>
          <w:position w:val="1"/>
        </w:rPr>
        <w:t>I</w:t>
      </w:r>
      <w:r>
        <w:rPr>
          <w:rFonts w:ascii="Tahoma"/>
          <w:color w:val="231F20"/>
          <w:spacing w:val="-18"/>
          <w:w w:val="105"/>
          <w:position w:val="1"/>
        </w:rPr>
        <w:t xml:space="preserve"> </w:t>
      </w:r>
      <w:r>
        <w:rPr>
          <w:rFonts w:ascii="Tahoma"/>
          <w:color w:val="231F20"/>
          <w:w w:val="105"/>
          <w:position w:val="1"/>
        </w:rPr>
        <w:t>think</w:t>
      </w:r>
      <w:r>
        <w:rPr>
          <w:rFonts w:ascii="Tahoma"/>
          <w:color w:val="231F20"/>
          <w:spacing w:val="-18"/>
          <w:w w:val="105"/>
          <w:position w:val="1"/>
        </w:rPr>
        <w:t xml:space="preserve"> </w:t>
      </w:r>
      <w:r>
        <w:rPr>
          <w:rFonts w:ascii="Tahoma"/>
          <w:color w:val="231F20"/>
          <w:w w:val="105"/>
          <w:position w:val="1"/>
        </w:rPr>
        <w:t>that</w:t>
      </w:r>
      <w:r>
        <w:rPr>
          <w:rFonts w:ascii="Tahoma"/>
          <w:color w:val="231F20"/>
          <w:spacing w:val="-18"/>
          <w:w w:val="105"/>
          <w:position w:val="1"/>
        </w:rPr>
        <w:t xml:space="preserve"> </w:t>
      </w:r>
      <w:r>
        <w:rPr>
          <w:rFonts w:ascii="Tahoma"/>
          <w:color w:val="231F20"/>
          <w:w w:val="105"/>
          <w:position w:val="1"/>
        </w:rPr>
        <w:t>Chen</w:t>
      </w:r>
      <w:r>
        <w:rPr>
          <w:rFonts w:ascii="Tahoma"/>
          <w:color w:val="231F20"/>
          <w:spacing w:val="-18"/>
          <w:w w:val="105"/>
          <w:position w:val="1"/>
        </w:rPr>
        <w:t xml:space="preserve"> </w:t>
      </w:r>
      <w:r>
        <w:rPr>
          <w:rFonts w:ascii="Tahoma"/>
          <w:color w:val="231F20"/>
          <w:w w:val="105"/>
          <w:position w:val="1"/>
        </w:rPr>
        <w:t>Liyan</w:t>
      </w:r>
      <w:r>
        <w:rPr>
          <w:rFonts w:ascii="Tahoma"/>
          <w:color w:val="231F20"/>
          <w:spacing w:val="-18"/>
          <w:w w:val="105"/>
          <w:position w:val="1"/>
        </w:rPr>
        <w:t xml:space="preserve"> </w:t>
      </w:r>
      <w:r>
        <w:rPr>
          <w:rFonts w:ascii="Tahoma"/>
          <w:color w:val="231F20"/>
          <w:w w:val="105"/>
          <w:position w:val="1"/>
        </w:rPr>
        <w:t>did</w:t>
      </w:r>
      <w:r>
        <w:rPr>
          <w:rFonts w:ascii="Tahoma"/>
          <w:color w:val="231F20"/>
          <w:spacing w:val="-17"/>
          <w:w w:val="105"/>
          <w:position w:val="1"/>
        </w:rPr>
        <w:t xml:space="preserve"> </w:t>
      </w:r>
      <w:r>
        <w:rPr>
          <w:rFonts w:ascii="Tahoma"/>
          <w:color w:val="231F20"/>
          <w:w w:val="105"/>
          <w:position w:val="1"/>
        </w:rPr>
        <w:t>the</w:t>
      </w:r>
      <w:r>
        <w:rPr>
          <w:rFonts w:ascii="Tahoma"/>
          <w:color w:val="231F20"/>
          <w:spacing w:val="-18"/>
          <w:w w:val="105"/>
          <w:position w:val="1"/>
        </w:rPr>
        <w:t xml:space="preserve"> </w:t>
      </w:r>
      <w:r>
        <w:rPr>
          <w:rFonts w:ascii="Tahoma"/>
          <w:color w:val="231F20"/>
          <w:w w:val="105"/>
          <w:position w:val="1"/>
        </w:rPr>
        <w:t>right</w:t>
      </w:r>
      <w:r>
        <w:rPr>
          <w:rFonts w:ascii="Tahoma"/>
          <w:color w:val="231F20"/>
          <w:spacing w:val="-18"/>
          <w:w w:val="105"/>
          <w:position w:val="1"/>
        </w:rPr>
        <w:t xml:space="preserve"> </w:t>
      </w:r>
      <w:r>
        <w:rPr>
          <w:rFonts w:ascii="Tahoma"/>
          <w:color w:val="231F20"/>
          <w:w w:val="105"/>
          <w:position w:val="1"/>
        </w:rPr>
        <w:t>thing</w:t>
      </w:r>
      <w:r>
        <w:rPr>
          <w:rFonts w:ascii="Tahoma"/>
          <w:color w:val="231F20"/>
          <w:spacing w:val="-18"/>
          <w:w w:val="105"/>
          <w:position w:val="1"/>
        </w:rPr>
        <w:t xml:space="preserve"> </w:t>
      </w:r>
      <w:r>
        <w:rPr>
          <w:rFonts w:ascii="Tahoma"/>
          <w:color w:val="231F20"/>
          <w:w w:val="105"/>
          <w:position w:val="1"/>
        </w:rPr>
        <w:t>by</w:t>
      </w:r>
      <w:r>
        <w:rPr>
          <w:rFonts w:ascii="Tahoma"/>
          <w:color w:val="231F20"/>
          <w:spacing w:val="-18"/>
          <w:w w:val="105"/>
          <w:position w:val="1"/>
        </w:rPr>
        <w:t xml:space="preserve"> </w:t>
      </w:r>
      <w:r>
        <w:rPr>
          <w:rFonts w:ascii="Tahoma"/>
          <w:color w:val="231F20"/>
          <w:w w:val="105"/>
          <w:position w:val="1"/>
        </w:rPr>
        <w:t>returning</w:t>
      </w:r>
      <w:r>
        <w:rPr>
          <w:rFonts w:ascii="Tahoma"/>
          <w:color w:val="231F20"/>
          <w:spacing w:val="-18"/>
          <w:w w:val="105"/>
          <w:position w:val="1"/>
        </w:rPr>
        <w:t xml:space="preserve"> </w:t>
      </w:r>
      <w:r>
        <w:rPr>
          <w:rFonts w:ascii="Tahoma"/>
          <w:color w:val="231F20"/>
          <w:w w:val="105"/>
          <w:position w:val="1"/>
        </w:rPr>
        <w:t>the</w:t>
      </w:r>
      <w:r>
        <w:rPr>
          <w:rFonts w:ascii="Tahoma"/>
          <w:color w:val="231F20"/>
          <w:spacing w:val="-18"/>
          <w:w w:val="105"/>
          <w:position w:val="1"/>
        </w:rPr>
        <w:t xml:space="preserve"> </w:t>
      </w:r>
      <w:r>
        <w:rPr>
          <w:rFonts w:ascii="Tahoma"/>
          <w:color w:val="231F20"/>
          <w:w w:val="105"/>
          <w:position w:val="1"/>
        </w:rPr>
        <w:t>money</w:t>
      </w:r>
      <w:r>
        <w:rPr>
          <w:rFonts w:ascii="Tahoma"/>
          <w:color w:val="231F20"/>
          <w:spacing w:val="-18"/>
          <w:w w:val="105"/>
          <w:position w:val="1"/>
        </w:rPr>
        <w:t xml:space="preserve"> </w:t>
      </w:r>
      <w:r>
        <w:rPr>
          <w:rFonts w:ascii="Tahoma"/>
          <w:color w:val="231F20"/>
          <w:w w:val="105"/>
          <w:position w:val="1"/>
        </w:rPr>
        <w:t>and</w:t>
      </w:r>
      <w:r>
        <w:rPr>
          <w:rFonts w:ascii="Tahoma"/>
          <w:color w:val="231F20"/>
          <w:spacing w:val="-18"/>
          <w:w w:val="105"/>
          <w:position w:val="1"/>
        </w:rPr>
        <w:t xml:space="preserve"> </w:t>
      </w:r>
      <w:r>
        <w:rPr>
          <w:rFonts w:ascii="Tahoma"/>
          <w:color w:val="231F20"/>
          <w:w w:val="105"/>
          <w:position w:val="1"/>
        </w:rPr>
        <w:t>refusing</w:t>
      </w:r>
      <w:r>
        <w:rPr>
          <w:rFonts w:ascii="Tahoma"/>
          <w:color w:val="231F20"/>
          <w:spacing w:val="-18"/>
          <w:w w:val="105"/>
          <w:position w:val="1"/>
        </w:rPr>
        <w:t xml:space="preserve"> </w:t>
      </w:r>
      <w:r>
        <w:rPr>
          <w:rFonts w:ascii="Tahoma"/>
          <w:color w:val="231F20"/>
          <w:w w:val="105"/>
          <w:position w:val="1"/>
        </w:rPr>
        <w:t>to</w:t>
      </w:r>
      <w:r>
        <w:rPr>
          <w:rFonts w:ascii="Tahoma"/>
          <w:color w:val="231F20"/>
          <w:spacing w:val="-18"/>
          <w:w w:val="105"/>
          <w:position w:val="1"/>
        </w:rPr>
        <w:t xml:space="preserve"> </w:t>
      </w:r>
      <w:r>
        <w:rPr>
          <w:rFonts w:ascii="Tahoma"/>
          <w:color w:val="231F20"/>
          <w:w w:val="105"/>
          <w:position w:val="1"/>
        </w:rPr>
        <w:t xml:space="preserve">take </w:t>
      </w:r>
      <w:r>
        <w:rPr>
          <w:rFonts w:ascii="Tahoma"/>
          <w:color w:val="231F20"/>
          <w:w w:val="105"/>
        </w:rPr>
        <w:t>a single cent from Wang Zheng.</w:t>
      </w:r>
    </w:p>
    <w:p w14:paraId="5A58CCEE">
      <w:pPr>
        <w:pStyle w:val="11"/>
        <w:spacing w:before="104" w:line="244" w:lineRule="auto"/>
        <w:ind w:left="2097" w:right="1294" w:hanging="341"/>
        <w:rPr>
          <w:rFonts w:ascii="Verdana"/>
        </w:rPr>
      </w:pPr>
      <w:r>
        <w:rPr>
          <w:b/>
          <w:color w:val="231F20"/>
        </w:rPr>
        <w:t>B:</w:t>
      </w:r>
      <w:r>
        <w:rPr>
          <w:b/>
          <w:color w:val="231F20"/>
          <w:spacing w:val="80"/>
        </w:rPr>
        <w:t xml:space="preserve"> </w:t>
      </w:r>
      <w:r>
        <w:rPr>
          <w:rFonts w:ascii="Tahoma"/>
          <w:color w:val="231F20"/>
          <w:position w:val="1"/>
        </w:rPr>
        <w:t xml:space="preserve">Well, I think that Chen Liyan was correct in returning the money, but she should have </w:t>
      </w:r>
      <w:r>
        <w:rPr>
          <w:rFonts w:ascii="Verdana"/>
          <w:color w:val="231F20"/>
          <w:spacing w:val="-8"/>
        </w:rPr>
        <w:t>accepted</w:t>
      </w:r>
      <w:r>
        <w:rPr>
          <w:rFonts w:ascii="Verdana"/>
          <w:color w:val="231F20"/>
          <w:spacing w:val="-17"/>
        </w:rPr>
        <w:t xml:space="preserve"> </w:t>
      </w:r>
      <w:r>
        <w:rPr>
          <w:rFonts w:ascii="Verdana"/>
          <w:color w:val="231F20"/>
          <w:spacing w:val="-8"/>
        </w:rPr>
        <w:t>the</w:t>
      </w:r>
      <w:r>
        <w:rPr>
          <w:rFonts w:ascii="Verdana"/>
          <w:color w:val="231F20"/>
          <w:spacing w:val="-18"/>
        </w:rPr>
        <w:t xml:space="preserve"> </w:t>
      </w:r>
      <w:r>
        <w:rPr>
          <w:rFonts w:ascii="Verdana"/>
          <w:color w:val="231F20"/>
          <w:spacing w:val="-8"/>
        </w:rPr>
        <w:t>money</w:t>
      </w:r>
      <w:r>
        <w:rPr>
          <w:rFonts w:ascii="Verdana"/>
          <w:color w:val="231F20"/>
          <w:spacing w:val="-18"/>
        </w:rPr>
        <w:t xml:space="preserve"> </w:t>
      </w:r>
      <w:r>
        <w:rPr>
          <w:rFonts w:ascii="Verdana"/>
          <w:color w:val="231F20"/>
          <w:spacing w:val="-8"/>
        </w:rPr>
        <w:t>Wang</w:t>
      </w:r>
      <w:r>
        <w:rPr>
          <w:rFonts w:ascii="Verdana"/>
          <w:color w:val="231F20"/>
          <w:spacing w:val="-18"/>
        </w:rPr>
        <w:t xml:space="preserve"> </w:t>
      </w:r>
      <w:r>
        <w:rPr>
          <w:rFonts w:ascii="Verdana"/>
          <w:color w:val="231F20"/>
          <w:spacing w:val="-8"/>
        </w:rPr>
        <w:t>offered.</w:t>
      </w:r>
    </w:p>
    <w:p w14:paraId="18862718">
      <w:pPr>
        <w:pStyle w:val="11"/>
        <w:rPr>
          <w:rFonts w:ascii="Verdana"/>
          <w:sz w:val="20"/>
        </w:rPr>
      </w:pPr>
    </w:p>
    <w:p w14:paraId="68790DEB">
      <w:pPr>
        <w:pStyle w:val="11"/>
        <w:rPr>
          <w:rFonts w:ascii="Verdana"/>
          <w:sz w:val="20"/>
        </w:rPr>
      </w:pPr>
    </w:p>
    <w:p w14:paraId="77E574F5">
      <w:pPr>
        <w:pStyle w:val="11"/>
        <w:rPr>
          <w:rFonts w:ascii="Verdana"/>
          <w:sz w:val="20"/>
        </w:rPr>
      </w:pPr>
    </w:p>
    <w:p w14:paraId="5205C2A1">
      <w:pPr>
        <w:pStyle w:val="11"/>
        <w:rPr>
          <w:rFonts w:ascii="Verdana"/>
          <w:sz w:val="20"/>
        </w:rPr>
      </w:pPr>
    </w:p>
    <w:p w14:paraId="1567458A">
      <w:pPr>
        <w:pStyle w:val="11"/>
        <w:spacing w:before="6"/>
        <w:rPr>
          <w:rFonts w:ascii="Verdana"/>
          <w:sz w:val="23"/>
        </w:rPr>
      </w:pPr>
    </w:p>
    <w:p w14:paraId="552B54C2">
      <w:pPr>
        <w:pStyle w:val="15"/>
        <w:numPr>
          <w:ilvl w:val="1"/>
          <w:numId w:val="72"/>
        </w:numPr>
        <w:tabs>
          <w:tab w:val="left" w:pos="2195"/>
          <w:tab w:val="left" w:pos="9589"/>
          <w:tab w:val="left" w:pos="9955"/>
        </w:tabs>
        <w:spacing w:before="100" w:after="0" w:line="297" w:lineRule="exact"/>
        <w:ind w:left="2195" w:right="0" w:hanging="268"/>
        <w:jc w:val="left"/>
        <w:rPr>
          <w:rFonts w:ascii="Tahoma"/>
          <w:sz w:val="26"/>
        </w:rPr>
      </w:pPr>
      <w:r>
        <mc:AlternateContent>
          <mc:Choice Requires="wps">
            <w:drawing>
              <wp:anchor distT="0" distB="0" distL="0" distR="0" simplePos="0" relativeHeight="251739136" behindDoc="0" locked="0" layoutInCell="1" allowOverlap="1">
                <wp:simplePos x="0" y="0"/>
                <wp:positionH relativeFrom="page">
                  <wp:posOffset>1521460</wp:posOffset>
                </wp:positionH>
                <wp:positionV relativeFrom="paragraph">
                  <wp:posOffset>-349250</wp:posOffset>
                </wp:positionV>
                <wp:extent cx="1038225" cy="165100"/>
                <wp:effectExtent l="0" t="0" r="0" b="0"/>
                <wp:wrapNone/>
                <wp:docPr id="2245" name="Textbox 2245"/>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0AF51CC2">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245" o:spid="_x0000_s1026" o:spt="202" type="#_x0000_t202" style="position:absolute;left:0pt;margin-left:119.8pt;margin-top:-27.5pt;height:13pt;width:81.75pt;mso-position-horizontal-relative:page;rotation:-196608f;z-index:251739136;mso-width-relative:page;mso-height-relative:page;" filled="f" stroked="f" coordsize="21600,21600" o:gfxdata="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N83hG3cAAAACwEAAA8AAAAAAAAAAQAgAAAAIgAAAGRycy9kb3ducmV2&#10;LnhtbFBLAQIUABQAAAAIAIdO4kA1/jqJvwEAAIkDAAAOAAAAAAAAAAEAIAAAACsBAABkcnMvZTJv&#10;RG9jLnhtbFBLBQYAAAAABgAGAFkBAABcBQAAAAA=&#10;">
                <v:fill on="f" focussize="0,0"/>
                <v:stroke on="f"/>
                <v:imagedata o:title=""/>
                <o:lock v:ext="edit" aspectratio="f"/>
                <v:textbox inset="0mm,0mm,0mm,0mm">
                  <w:txbxContent>
                    <w:p w14:paraId="0AF51CC2">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905A43"/>
          <w:sz w:val="26"/>
        </w:rPr>
        <w:t>Listen</w:t>
      </w:r>
      <w:r>
        <w:rPr>
          <w:rFonts w:ascii="Tahoma"/>
          <w:color w:val="905A43"/>
          <w:spacing w:val="1"/>
          <w:sz w:val="26"/>
        </w:rPr>
        <w:t xml:space="preserve"> </w:t>
      </w:r>
      <w:r>
        <w:rPr>
          <w:rFonts w:ascii="Tahoma"/>
          <w:color w:val="905A43"/>
          <w:sz w:val="26"/>
        </w:rPr>
        <w:t>to</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short</w:t>
      </w:r>
      <w:r>
        <w:rPr>
          <w:rFonts w:ascii="Tahoma"/>
          <w:color w:val="905A43"/>
          <w:spacing w:val="1"/>
          <w:sz w:val="26"/>
        </w:rPr>
        <w:t xml:space="preserve"> </w:t>
      </w:r>
      <w:r>
        <w:rPr>
          <w:rFonts w:ascii="Tahoma"/>
          <w:color w:val="905A43"/>
          <w:sz w:val="26"/>
        </w:rPr>
        <w:t>conversation</w:t>
      </w:r>
      <w:r>
        <w:rPr>
          <w:rFonts w:ascii="Tahoma"/>
          <w:color w:val="905A43"/>
          <w:spacing w:val="1"/>
          <w:sz w:val="26"/>
        </w:rPr>
        <w:t xml:space="preserve"> </w:t>
      </w:r>
      <w:r>
        <w:rPr>
          <w:rFonts w:ascii="Tahoma"/>
          <w:color w:val="905A43"/>
          <w:sz w:val="26"/>
        </w:rPr>
        <w:t>and</w:t>
      </w:r>
      <w:r>
        <w:rPr>
          <w:rFonts w:ascii="Tahoma"/>
          <w:color w:val="905A43"/>
          <w:spacing w:val="1"/>
          <w:sz w:val="26"/>
        </w:rPr>
        <w:t xml:space="preserve"> </w:t>
      </w:r>
      <w:r>
        <w:rPr>
          <w:rFonts w:ascii="Tahoma"/>
          <w:color w:val="905A43"/>
          <w:sz w:val="26"/>
        </w:rPr>
        <w:t>mark</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intonation</w:t>
      </w:r>
      <w:r>
        <w:rPr>
          <w:rFonts w:ascii="Tahoma"/>
          <w:color w:val="905A43"/>
          <w:spacing w:val="1"/>
          <w:sz w:val="26"/>
        </w:rPr>
        <w:t xml:space="preserve"> </w:t>
      </w:r>
      <w:r>
        <w:rPr>
          <w:rFonts w:ascii="Tahoma"/>
          <w:color w:val="905A43"/>
          <w:spacing w:val="-4"/>
          <w:sz w:val="26"/>
        </w:rPr>
        <w:t>with</w:t>
      </w:r>
      <w:r>
        <w:rPr>
          <w:rFonts w:ascii="Tahoma"/>
          <w:color w:val="905A43"/>
          <w:sz w:val="26"/>
        </w:rPr>
        <w:tab/>
      </w:r>
      <w:r>
        <w:rPr>
          <w:rFonts w:ascii="Tahoma"/>
          <w:color w:val="905A43"/>
          <w:spacing w:val="-10"/>
          <w:sz w:val="26"/>
        </w:rPr>
        <w:t>,</w:t>
      </w:r>
      <w:r>
        <w:rPr>
          <w:rFonts w:ascii="Tahoma"/>
          <w:color w:val="905A43"/>
          <w:sz w:val="26"/>
        </w:rPr>
        <w:tab/>
      </w:r>
      <w:r>
        <w:rPr>
          <w:rFonts w:ascii="Tahoma"/>
          <w:color w:val="905A43"/>
          <w:spacing w:val="-5"/>
          <w:sz w:val="26"/>
        </w:rPr>
        <w:t>or</w:t>
      </w:r>
    </w:p>
    <w:p w14:paraId="6D5D1542">
      <w:pPr>
        <w:spacing w:before="12" w:line="213" w:lineRule="auto"/>
        <w:ind w:left="2211" w:right="1294" w:firstLine="468"/>
        <w:jc w:val="left"/>
        <w:rPr>
          <w:rFonts w:ascii="Tahoma"/>
          <w:sz w:val="26"/>
        </w:rPr>
      </w:pPr>
      <w:r>
        <w:rPr>
          <w:rFonts w:ascii="Tahoma"/>
          <w:color w:val="905A43"/>
          <w:sz w:val="26"/>
        </w:rPr>
        <w:t>.</w:t>
      </w:r>
      <w:r>
        <w:rPr>
          <w:rFonts w:ascii="Tahoma"/>
          <w:color w:val="905A43"/>
          <w:spacing w:val="-10"/>
          <w:sz w:val="26"/>
        </w:rPr>
        <w:t xml:space="preserve"> </w:t>
      </w:r>
      <w:r>
        <w:rPr>
          <w:rFonts w:ascii="Tahoma"/>
          <w:color w:val="905A43"/>
          <w:sz w:val="26"/>
        </w:rPr>
        <w:t>Then</w:t>
      </w:r>
      <w:r>
        <w:rPr>
          <w:rFonts w:ascii="Tahoma"/>
          <w:color w:val="905A43"/>
          <w:spacing w:val="-10"/>
          <w:sz w:val="26"/>
        </w:rPr>
        <w:t xml:space="preserve"> </w:t>
      </w:r>
      <w:r>
        <w:rPr>
          <w:rFonts w:ascii="Tahoma"/>
          <w:color w:val="905A43"/>
          <w:sz w:val="26"/>
        </w:rPr>
        <w:t>discuss</w:t>
      </w:r>
      <w:r>
        <w:rPr>
          <w:rFonts w:ascii="Tahoma"/>
          <w:color w:val="905A43"/>
          <w:spacing w:val="-10"/>
          <w:sz w:val="26"/>
        </w:rPr>
        <w:t xml:space="preserve"> </w:t>
      </w:r>
      <w:r>
        <w:rPr>
          <w:rFonts w:ascii="Tahoma"/>
          <w:color w:val="905A43"/>
          <w:sz w:val="26"/>
        </w:rPr>
        <w:t>with</w:t>
      </w:r>
      <w:r>
        <w:rPr>
          <w:rFonts w:ascii="Tahoma"/>
          <w:color w:val="905A43"/>
          <w:spacing w:val="-10"/>
          <w:sz w:val="26"/>
        </w:rPr>
        <w:t xml:space="preserve"> </w:t>
      </w:r>
      <w:r>
        <w:rPr>
          <w:rFonts w:ascii="Tahoma"/>
          <w:color w:val="905A43"/>
          <w:sz w:val="26"/>
        </w:rPr>
        <w:t>a</w:t>
      </w:r>
      <w:r>
        <w:rPr>
          <w:rFonts w:ascii="Tahoma"/>
          <w:color w:val="905A43"/>
          <w:spacing w:val="-10"/>
          <w:sz w:val="26"/>
        </w:rPr>
        <w:t xml:space="preserve"> </w:t>
      </w:r>
      <w:r>
        <w:rPr>
          <w:rFonts w:ascii="Tahoma"/>
          <w:color w:val="905A43"/>
          <w:sz w:val="26"/>
        </w:rPr>
        <w:t>partner</w:t>
      </w:r>
      <w:r>
        <w:rPr>
          <w:rFonts w:ascii="Tahoma"/>
          <w:color w:val="905A43"/>
          <w:spacing w:val="-10"/>
          <w:sz w:val="26"/>
        </w:rPr>
        <w:t xml:space="preserve"> </w:t>
      </w:r>
      <w:r>
        <w:rPr>
          <w:rFonts w:ascii="Tahoma"/>
          <w:color w:val="905A43"/>
          <w:sz w:val="26"/>
        </w:rPr>
        <w:t>what</w:t>
      </w:r>
      <w:r>
        <w:rPr>
          <w:rFonts w:ascii="Tahoma"/>
          <w:color w:val="905A43"/>
          <w:spacing w:val="-10"/>
          <w:sz w:val="26"/>
        </w:rPr>
        <w:t xml:space="preserve"> </w:t>
      </w:r>
      <w:r>
        <w:rPr>
          <w:rFonts w:ascii="Tahoma"/>
          <w:color w:val="905A43"/>
          <w:sz w:val="26"/>
        </w:rPr>
        <w:t>they</w:t>
      </w:r>
      <w:r>
        <w:rPr>
          <w:rFonts w:ascii="Tahoma"/>
          <w:color w:val="905A43"/>
          <w:spacing w:val="-10"/>
          <w:sz w:val="26"/>
        </w:rPr>
        <w:t xml:space="preserve"> </w:t>
      </w:r>
      <w:r>
        <w:rPr>
          <w:rFonts w:ascii="Tahoma"/>
          <w:color w:val="905A43"/>
          <w:sz w:val="26"/>
        </w:rPr>
        <w:t>intend</w:t>
      </w:r>
      <w:r>
        <w:rPr>
          <w:rFonts w:ascii="Tahoma"/>
          <w:color w:val="905A43"/>
          <w:spacing w:val="-10"/>
          <w:sz w:val="26"/>
        </w:rPr>
        <w:t xml:space="preserve"> </w:t>
      </w:r>
      <w:r>
        <w:rPr>
          <w:rFonts w:ascii="Tahoma"/>
          <w:color w:val="905A43"/>
          <w:sz w:val="26"/>
        </w:rPr>
        <w:t>to</w:t>
      </w:r>
      <w:r>
        <w:rPr>
          <w:rFonts w:ascii="Tahoma"/>
          <w:color w:val="905A43"/>
          <w:spacing w:val="-10"/>
          <w:sz w:val="26"/>
        </w:rPr>
        <w:t xml:space="preserve"> </w:t>
      </w:r>
      <w:r>
        <w:rPr>
          <w:rFonts w:ascii="Tahoma"/>
          <w:color w:val="905A43"/>
          <w:sz w:val="26"/>
        </w:rPr>
        <w:t>convey</w:t>
      </w:r>
      <w:r>
        <w:rPr>
          <w:rFonts w:ascii="Tahoma"/>
          <w:color w:val="905A43"/>
          <w:spacing w:val="-10"/>
          <w:sz w:val="26"/>
        </w:rPr>
        <w:t xml:space="preserve"> </w:t>
      </w:r>
      <w:r>
        <w:rPr>
          <w:rFonts w:ascii="Tahoma"/>
          <w:color w:val="905A43"/>
          <w:sz w:val="26"/>
        </w:rPr>
        <w:t>by</w:t>
      </w:r>
      <w:r>
        <w:rPr>
          <w:rFonts w:ascii="Tahoma"/>
          <w:color w:val="905A43"/>
          <w:spacing w:val="-10"/>
          <w:sz w:val="26"/>
        </w:rPr>
        <w:t xml:space="preserve"> </w:t>
      </w:r>
      <w:r>
        <w:rPr>
          <w:rFonts w:ascii="Tahoma"/>
          <w:color w:val="905A43"/>
          <w:sz w:val="26"/>
        </w:rPr>
        <w:t>using different intonation.</w:t>
      </w:r>
    </w:p>
    <w:p w14:paraId="23E6866D">
      <w:pPr>
        <w:pStyle w:val="11"/>
        <w:spacing w:before="5"/>
        <w:rPr>
          <w:rFonts w:ascii="Tahoma"/>
        </w:rPr>
      </w:pPr>
    </w:p>
    <w:p w14:paraId="45DAACA8">
      <w:pPr>
        <w:pStyle w:val="11"/>
        <w:tabs>
          <w:tab w:val="left" w:pos="3127"/>
        </w:tabs>
        <w:ind w:left="2147"/>
      </w:pPr>
      <w:r>
        <w:rPr>
          <w:rFonts w:ascii="Verdana" w:hAnsi="Verdana"/>
          <w:color w:val="231F20"/>
          <w:spacing w:val="-2"/>
        </w:rPr>
        <w:t>Owner:</w:t>
      </w:r>
      <w:r>
        <w:rPr>
          <w:rFonts w:ascii="Verdana" w:hAnsi="Verdana"/>
          <w:color w:val="231F20"/>
        </w:rPr>
        <w:tab/>
      </w:r>
      <w:r>
        <w:rPr>
          <w:color w:val="231F20"/>
          <w:spacing w:val="-2"/>
        </w:rPr>
        <w:t>You</w:t>
      </w:r>
      <w:r>
        <w:rPr>
          <w:color w:val="231F20"/>
          <w:spacing w:val="-11"/>
        </w:rPr>
        <w:t xml:space="preserve"> </w:t>
      </w:r>
      <w:r>
        <w:rPr>
          <w:color w:val="231F20"/>
          <w:spacing w:val="-2"/>
        </w:rPr>
        <w:t>know</w:t>
      </w:r>
      <w:r>
        <w:rPr>
          <w:color w:val="231F20"/>
          <w:spacing w:val="-10"/>
        </w:rPr>
        <w:t xml:space="preserve"> </w:t>
      </w:r>
      <w:r>
        <w:rPr>
          <w:color w:val="231F20"/>
          <w:spacing w:val="-2"/>
        </w:rPr>
        <w:t>what?</w:t>
      </w:r>
      <w:r>
        <w:rPr>
          <w:color w:val="231F20"/>
          <w:spacing w:val="-10"/>
        </w:rPr>
        <w:t xml:space="preserve"> </w:t>
      </w:r>
      <w:r>
        <w:rPr>
          <w:color w:val="231F20"/>
          <w:spacing w:val="-2"/>
        </w:rPr>
        <w:t>It’s</w:t>
      </w:r>
      <w:r>
        <w:rPr>
          <w:color w:val="231F20"/>
          <w:spacing w:val="-10"/>
        </w:rPr>
        <w:t xml:space="preserve"> </w:t>
      </w:r>
      <w:r>
        <w:rPr>
          <w:color w:val="231F20"/>
          <w:spacing w:val="-2"/>
        </w:rPr>
        <w:t>a</w:t>
      </w:r>
      <w:r>
        <w:rPr>
          <w:color w:val="231F20"/>
          <w:spacing w:val="-10"/>
        </w:rPr>
        <w:t xml:space="preserve"> </w:t>
      </w:r>
      <w:r>
        <w:rPr>
          <w:color w:val="231F20"/>
          <w:spacing w:val="-2"/>
        </w:rPr>
        <w:t>million-pound</w:t>
      </w:r>
      <w:r>
        <w:rPr>
          <w:color w:val="231F20"/>
          <w:spacing w:val="-10"/>
        </w:rPr>
        <w:t xml:space="preserve"> </w:t>
      </w:r>
      <w:r>
        <w:rPr>
          <w:color w:val="231F20"/>
          <w:spacing w:val="-2"/>
        </w:rPr>
        <w:t>bank</w:t>
      </w:r>
      <w:r>
        <w:rPr>
          <w:color w:val="231F20"/>
          <w:spacing w:val="-11"/>
        </w:rPr>
        <w:t xml:space="preserve"> </w:t>
      </w:r>
      <w:r>
        <w:rPr>
          <w:color w:val="231F20"/>
          <w:spacing w:val="-2"/>
        </w:rPr>
        <w:t>note.</w:t>
      </w:r>
    </w:p>
    <w:p w14:paraId="32BDE6D8">
      <w:pPr>
        <w:pStyle w:val="11"/>
        <w:spacing w:before="89"/>
        <w:ind w:left="2147"/>
      </w:pPr>
      <w:r>
        <w:rPr>
          <w:color w:val="231F20"/>
        </w:rPr>
        <w:t>Waiter</w:t>
      </w:r>
      <w:r>
        <w:rPr>
          <w:color w:val="231F20"/>
          <w:spacing w:val="3"/>
        </w:rPr>
        <w:t xml:space="preserve"> </w:t>
      </w:r>
      <w:r>
        <w:rPr>
          <w:color w:val="231F20"/>
        </w:rPr>
        <w:t>1:</w:t>
      </w:r>
      <w:r>
        <w:rPr>
          <w:color w:val="231F20"/>
          <w:spacing w:val="31"/>
        </w:rPr>
        <w:t xml:space="preserve"> </w:t>
      </w:r>
      <w:r>
        <w:rPr>
          <w:color w:val="231F20"/>
          <w:spacing w:val="-2"/>
        </w:rPr>
        <w:t>Really?</w:t>
      </w:r>
    </w:p>
    <w:p w14:paraId="74BD379B">
      <w:pPr>
        <w:pStyle w:val="11"/>
        <w:spacing w:before="89"/>
        <w:ind w:left="2147"/>
      </w:pPr>
      <w:r>
        <w:rPr>
          <w:color w:val="231F20"/>
        </w:rPr>
        <w:t>Waiter</w:t>
      </w:r>
      <w:r>
        <w:rPr>
          <w:color w:val="231F20"/>
          <w:spacing w:val="3"/>
        </w:rPr>
        <w:t xml:space="preserve"> </w:t>
      </w:r>
      <w:r>
        <w:rPr>
          <w:color w:val="231F20"/>
        </w:rPr>
        <w:t>2:</w:t>
      </w:r>
      <w:r>
        <w:rPr>
          <w:color w:val="231F20"/>
          <w:spacing w:val="31"/>
        </w:rPr>
        <w:t xml:space="preserve"> </w:t>
      </w:r>
      <w:r>
        <w:rPr>
          <w:color w:val="231F20"/>
          <w:spacing w:val="-2"/>
        </w:rPr>
        <w:t>Really!</w:t>
      </w:r>
    </w:p>
    <w:p w14:paraId="26F8AC1D">
      <w:pPr>
        <w:pStyle w:val="11"/>
        <w:spacing w:before="89"/>
        <w:ind w:left="2147"/>
      </w:pPr>
      <w:r>
        <w:rPr>
          <w:color w:val="231F20"/>
        </w:rPr>
        <w:t>Waiter</w:t>
      </w:r>
      <w:r>
        <w:rPr>
          <w:color w:val="231F20"/>
          <w:spacing w:val="3"/>
        </w:rPr>
        <w:t xml:space="preserve"> </w:t>
      </w:r>
      <w:r>
        <w:rPr>
          <w:color w:val="231F20"/>
        </w:rPr>
        <w:t>3:</w:t>
      </w:r>
      <w:r>
        <w:rPr>
          <w:color w:val="231F20"/>
          <w:spacing w:val="31"/>
        </w:rPr>
        <w:t xml:space="preserve"> </w:t>
      </w:r>
      <w:r>
        <w:rPr>
          <w:color w:val="231F20"/>
          <w:spacing w:val="-2"/>
        </w:rPr>
        <w:t>Really?!</w:t>
      </w:r>
    </w:p>
    <w:p w14:paraId="43648B97">
      <w:pPr>
        <w:pStyle w:val="11"/>
        <w:spacing w:before="11"/>
        <w:rPr>
          <w:sz w:val="23"/>
        </w:rPr>
      </w:pPr>
    </w:p>
    <w:p w14:paraId="073D67C5">
      <w:pPr>
        <w:pStyle w:val="15"/>
        <w:numPr>
          <w:ilvl w:val="1"/>
          <w:numId w:val="72"/>
        </w:numPr>
        <w:tabs>
          <w:tab w:val="left" w:pos="2209"/>
          <w:tab w:val="left" w:pos="2225"/>
        </w:tabs>
        <w:spacing w:before="129" w:after="0" w:line="213" w:lineRule="auto"/>
        <w:ind w:left="2225" w:right="1965" w:hanging="284"/>
        <w:jc w:val="left"/>
        <w:rPr>
          <w:rFonts w:ascii="Tahoma"/>
          <w:sz w:val="26"/>
        </w:rPr>
      </w:pPr>
      <w:r>
        <w:rPr>
          <w:rFonts w:ascii="Tahoma"/>
          <w:color w:val="905A43"/>
          <w:spacing w:val="-6"/>
          <w:w w:val="105"/>
          <w:sz w:val="26"/>
        </w:rPr>
        <w:t>Listen</w:t>
      </w:r>
      <w:r>
        <w:rPr>
          <w:rFonts w:ascii="Tahoma"/>
          <w:color w:val="905A43"/>
          <w:spacing w:val="-31"/>
          <w:w w:val="105"/>
          <w:sz w:val="26"/>
        </w:rPr>
        <w:t xml:space="preserve"> </w:t>
      </w:r>
      <w:r>
        <w:rPr>
          <w:rFonts w:ascii="Tahoma"/>
          <w:color w:val="905A43"/>
          <w:spacing w:val="-6"/>
          <w:w w:val="105"/>
          <w:sz w:val="26"/>
        </w:rPr>
        <w:t>to</w:t>
      </w:r>
      <w:r>
        <w:rPr>
          <w:rFonts w:ascii="Tahoma"/>
          <w:color w:val="905A43"/>
          <w:spacing w:val="-31"/>
          <w:w w:val="105"/>
          <w:sz w:val="26"/>
        </w:rPr>
        <w:t xml:space="preserve"> </w:t>
      </w:r>
      <w:r>
        <w:rPr>
          <w:rFonts w:ascii="Tahoma"/>
          <w:color w:val="905A43"/>
          <w:spacing w:val="-6"/>
          <w:w w:val="105"/>
          <w:sz w:val="26"/>
        </w:rPr>
        <w:t>the</w:t>
      </w:r>
      <w:r>
        <w:rPr>
          <w:rFonts w:ascii="Tahoma"/>
          <w:color w:val="905A43"/>
          <w:spacing w:val="-31"/>
          <w:w w:val="105"/>
          <w:sz w:val="26"/>
        </w:rPr>
        <w:t xml:space="preserve"> </w:t>
      </w:r>
      <w:r>
        <w:rPr>
          <w:rFonts w:ascii="Tahoma"/>
          <w:color w:val="905A43"/>
          <w:spacing w:val="-6"/>
          <w:w w:val="105"/>
          <w:sz w:val="26"/>
        </w:rPr>
        <w:t>conversations.</w:t>
      </w:r>
      <w:r>
        <w:rPr>
          <w:rFonts w:ascii="Tahoma"/>
          <w:color w:val="905A43"/>
          <w:spacing w:val="-31"/>
          <w:w w:val="105"/>
          <w:sz w:val="26"/>
        </w:rPr>
        <w:t xml:space="preserve"> </w:t>
      </w:r>
      <w:r>
        <w:rPr>
          <w:rFonts w:ascii="Tahoma"/>
          <w:color w:val="905A43"/>
          <w:spacing w:val="-6"/>
          <w:w w:val="105"/>
          <w:sz w:val="26"/>
        </w:rPr>
        <w:t>Underline</w:t>
      </w:r>
      <w:r>
        <w:rPr>
          <w:rFonts w:ascii="Tahoma"/>
          <w:color w:val="905A43"/>
          <w:spacing w:val="-31"/>
          <w:w w:val="105"/>
          <w:sz w:val="26"/>
        </w:rPr>
        <w:t xml:space="preserve"> </w:t>
      </w:r>
      <w:r>
        <w:rPr>
          <w:rFonts w:ascii="Tahoma"/>
          <w:color w:val="905A43"/>
          <w:spacing w:val="-6"/>
          <w:w w:val="105"/>
          <w:sz w:val="26"/>
        </w:rPr>
        <w:t>the</w:t>
      </w:r>
      <w:r>
        <w:rPr>
          <w:rFonts w:ascii="Tahoma"/>
          <w:color w:val="905A43"/>
          <w:spacing w:val="-31"/>
          <w:w w:val="105"/>
          <w:sz w:val="26"/>
        </w:rPr>
        <w:t xml:space="preserve"> </w:t>
      </w:r>
      <w:r>
        <w:rPr>
          <w:rFonts w:ascii="Tahoma"/>
          <w:color w:val="905A43"/>
          <w:spacing w:val="-6"/>
          <w:w w:val="105"/>
          <w:sz w:val="26"/>
        </w:rPr>
        <w:t>parts</w:t>
      </w:r>
      <w:r>
        <w:rPr>
          <w:rFonts w:ascii="Tahoma"/>
          <w:color w:val="905A43"/>
          <w:spacing w:val="-31"/>
          <w:w w:val="105"/>
          <w:sz w:val="26"/>
        </w:rPr>
        <w:t xml:space="preserve"> </w:t>
      </w:r>
      <w:r>
        <w:rPr>
          <w:rFonts w:ascii="Tahoma"/>
          <w:color w:val="905A43"/>
          <w:spacing w:val="-6"/>
          <w:w w:val="105"/>
          <w:sz w:val="26"/>
        </w:rPr>
        <w:t>that</w:t>
      </w:r>
      <w:r>
        <w:rPr>
          <w:rFonts w:ascii="Tahoma"/>
          <w:color w:val="905A43"/>
          <w:spacing w:val="-31"/>
          <w:w w:val="105"/>
          <w:sz w:val="26"/>
        </w:rPr>
        <w:t xml:space="preserve"> </w:t>
      </w:r>
      <w:r>
        <w:rPr>
          <w:rFonts w:ascii="Tahoma"/>
          <w:color w:val="905A43"/>
          <w:spacing w:val="-6"/>
          <w:w w:val="105"/>
          <w:sz w:val="26"/>
        </w:rPr>
        <w:t>are</w:t>
      </w:r>
      <w:r>
        <w:rPr>
          <w:rFonts w:ascii="Tahoma"/>
          <w:color w:val="905A43"/>
          <w:spacing w:val="-31"/>
          <w:w w:val="105"/>
          <w:sz w:val="26"/>
        </w:rPr>
        <w:t xml:space="preserve"> </w:t>
      </w:r>
      <w:r>
        <w:rPr>
          <w:rFonts w:ascii="Tahoma"/>
          <w:color w:val="905A43"/>
          <w:spacing w:val="-6"/>
          <w:w w:val="105"/>
          <w:sz w:val="26"/>
        </w:rPr>
        <w:t>stressed</w:t>
      </w:r>
      <w:r>
        <w:rPr>
          <w:rFonts w:ascii="Tahoma"/>
          <w:color w:val="905A43"/>
          <w:spacing w:val="-26"/>
          <w:w w:val="105"/>
          <w:sz w:val="26"/>
        </w:rPr>
        <w:t xml:space="preserve"> </w:t>
      </w:r>
      <w:r>
        <w:rPr>
          <w:rFonts w:ascii="Tahoma"/>
          <w:color w:val="905A43"/>
          <w:spacing w:val="-6"/>
          <w:w w:val="105"/>
          <w:sz w:val="26"/>
        </w:rPr>
        <w:t xml:space="preserve">and </w:t>
      </w:r>
      <w:r>
        <w:rPr>
          <w:rFonts w:ascii="Tahoma"/>
          <w:color w:val="905A43"/>
          <w:w w:val="105"/>
          <w:sz w:val="26"/>
        </w:rPr>
        <w:t>mark</w:t>
      </w:r>
      <w:r>
        <w:rPr>
          <w:rFonts w:ascii="Tahoma"/>
          <w:color w:val="905A43"/>
          <w:spacing w:val="-21"/>
          <w:w w:val="105"/>
          <w:sz w:val="26"/>
        </w:rPr>
        <w:t xml:space="preserve"> </w:t>
      </w:r>
      <w:r>
        <w:rPr>
          <w:rFonts w:ascii="Tahoma"/>
          <w:color w:val="905A43"/>
          <w:w w:val="105"/>
          <w:sz w:val="26"/>
        </w:rPr>
        <w:t>the</w:t>
      </w:r>
      <w:r>
        <w:rPr>
          <w:rFonts w:ascii="Tahoma"/>
          <w:color w:val="905A43"/>
          <w:spacing w:val="-21"/>
          <w:w w:val="105"/>
          <w:sz w:val="26"/>
        </w:rPr>
        <w:t xml:space="preserve"> </w:t>
      </w:r>
      <w:r>
        <w:rPr>
          <w:rFonts w:ascii="Tahoma"/>
          <w:color w:val="905A43"/>
          <w:w w:val="105"/>
          <w:sz w:val="26"/>
        </w:rPr>
        <w:t>intonation.</w:t>
      </w:r>
      <w:r>
        <w:rPr>
          <w:rFonts w:ascii="Tahoma"/>
          <w:color w:val="905A43"/>
          <w:spacing w:val="-21"/>
          <w:w w:val="105"/>
          <w:sz w:val="26"/>
        </w:rPr>
        <w:t xml:space="preserve"> </w:t>
      </w:r>
      <w:r>
        <w:rPr>
          <w:rFonts w:ascii="Tahoma"/>
          <w:color w:val="905A43"/>
          <w:w w:val="105"/>
          <w:sz w:val="26"/>
        </w:rPr>
        <w:t>Then</w:t>
      </w:r>
      <w:r>
        <w:rPr>
          <w:rFonts w:ascii="Tahoma"/>
          <w:color w:val="905A43"/>
          <w:spacing w:val="-21"/>
          <w:w w:val="105"/>
          <w:sz w:val="26"/>
        </w:rPr>
        <w:t xml:space="preserve"> </w:t>
      </w:r>
      <w:r>
        <w:rPr>
          <w:rFonts w:ascii="Tahoma"/>
          <w:color w:val="905A43"/>
          <w:w w:val="105"/>
          <w:sz w:val="26"/>
        </w:rPr>
        <w:t>talk</w:t>
      </w:r>
      <w:r>
        <w:rPr>
          <w:rFonts w:ascii="Tahoma"/>
          <w:color w:val="905A43"/>
          <w:spacing w:val="-21"/>
          <w:w w:val="105"/>
          <w:sz w:val="26"/>
        </w:rPr>
        <w:t xml:space="preserve"> </w:t>
      </w:r>
      <w:r>
        <w:rPr>
          <w:rFonts w:ascii="Tahoma"/>
          <w:color w:val="905A43"/>
          <w:w w:val="105"/>
          <w:sz w:val="26"/>
        </w:rPr>
        <w:t>about</w:t>
      </w:r>
      <w:r>
        <w:rPr>
          <w:rFonts w:ascii="Tahoma"/>
          <w:color w:val="905A43"/>
          <w:spacing w:val="-21"/>
          <w:w w:val="105"/>
          <w:sz w:val="26"/>
        </w:rPr>
        <w:t xml:space="preserve"> </w:t>
      </w:r>
      <w:r>
        <w:rPr>
          <w:rFonts w:ascii="Tahoma"/>
          <w:color w:val="905A43"/>
          <w:w w:val="105"/>
          <w:sz w:val="26"/>
        </w:rPr>
        <w:t>the</w:t>
      </w:r>
      <w:r>
        <w:rPr>
          <w:rFonts w:ascii="Tahoma"/>
          <w:color w:val="905A43"/>
          <w:spacing w:val="-21"/>
          <w:w w:val="105"/>
          <w:sz w:val="26"/>
        </w:rPr>
        <w:t xml:space="preserve"> </w:t>
      </w:r>
      <w:r>
        <w:rPr>
          <w:rFonts w:ascii="Tahoma"/>
          <w:color w:val="905A43"/>
          <w:w w:val="105"/>
          <w:sz w:val="26"/>
        </w:rPr>
        <w:t>implied</w:t>
      </w:r>
      <w:r>
        <w:rPr>
          <w:rFonts w:ascii="Tahoma"/>
          <w:color w:val="905A43"/>
          <w:spacing w:val="-21"/>
          <w:w w:val="105"/>
          <w:sz w:val="26"/>
        </w:rPr>
        <w:t xml:space="preserve"> </w:t>
      </w:r>
      <w:r>
        <w:rPr>
          <w:rFonts w:ascii="Tahoma"/>
          <w:color w:val="905A43"/>
          <w:w w:val="105"/>
          <w:sz w:val="26"/>
        </w:rPr>
        <w:t>meanings</w:t>
      </w:r>
      <w:r>
        <w:rPr>
          <w:rFonts w:ascii="Tahoma"/>
          <w:color w:val="905A43"/>
          <w:spacing w:val="-21"/>
          <w:w w:val="105"/>
          <w:sz w:val="26"/>
        </w:rPr>
        <w:t xml:space="preserve"> </w:t>
      </w:r>
      <w:r>
        <w:rPr>
          <w:rFonts w:ascii="Tahoma"/>
          <w:color w:val="905A43"/>
          <w:w w:val="105"/>
          <w:sz w:val="26"/>
        </w:rPr>
        <w:t>of</w:t>
      </w:r>
      <w:r>
        <w:rPr>
          <w:rFonts w:ascii="Tahoma"/>
          <w:color w:val="905A43"/>
          <w:spacing w:val="-21"/>
          <w:w w:val="105"/>
          <w:sz w:val="26"/>
        </w:rPr>
        <w:t xml:space="preserve"> </w:t>
      </w:r>
      <w:r>
        <w:rPr>
          <w:rFonts w:ascii="Tahoma"/>
          <w:color w:val="905A43"/>
          <w:w w:val="105"/>
          <w:sz w:val="26"/>
        </w:rPr>
        <w:t>the responses</w:t>
      </w:r>
      <w:r>
        <w:rPr>
          <w:rFonts w:ascii="Tahoma"/>
          <w:color w:val="905A43"/>
          <w:spacing w:val="-16"/>
          <w:w w:val="105"/>
          <w:sz w:val="26"/>
        </w:rPr>
        <w:t xml:space="preserve"> </w:t>
      </w:r>
      <w:r>
        <w:rPr>
          <w:rFonts w:ascii="Tahoma"/>
          <w:color w:val="905A43"/>
          <w:w w:val="105"/>
          <w:sz w:val="26"/>
        </w:rPr>
        <w:t>with</w:t>
      </w:r>
      <w:r>
        <w:rPr>
          <w:rFonts w:ascii="Tahoma"/>
          <w:color w:val="905A43"/>
          <w:spacing w:val="-16"/>
          <w:w w:val="105"/>
          <w:sz w:val="26"/>
        </w:rPr>
        <w:t xml:space="preserve"> </w:t>
      </w:r>
      <w:r>
        <w:rPr>
          <w:rFonts w:ascii="Tahoma"/>
          <w:color w:val="905A43"/>
          <w:w w:val="105"/>
          <w:sz w:val="26"/>
        </w:rPr>
        <w:t>different</w:t>
      </w:r>
      <w:r>
        <w:rPr>
          <w:rFonts w:ascii="Tahoma"/>
          <w:color w:val="905A43"/>
          <w:spacing w:val="-16"/>
          <w:w w:val="105"/>
          <w:sz w:val="26"/>
        </w:rPr>
        <w:t xml:space="preserve"> </w:t>
      </w:r>
      <w:r>
        <w:rPr>
          <w:rFonts w:ascii="Tahoma"/>
          <w:color w:val="905A43"/>
          <w:w w:val="105"/>
          <w:sz w:val="26"/>
        </w:rPr>
        <w:t>intonations.</w:t>
      </w:r>
      <w:r>
        <w:rPr>
          <w:rFonts w:ascii="Tahoma"/>
          <w:color w:val="905A43"/>
          <w:spacing w:val="-16"/>
          <w:w w:val="105"/>
          <w:sz w:val="26"/>
        </w:rPr>
        <w:t xml:space="preserve"> </w:t>
      </w:r>
      <w:r>
        <w:rPr>
          <w:rFonts w:ascii="Tahoma"/>
          <w:color w:val="905A43"/>
          <w:w w:val="105"/>
          <w:sz w:val="26"/>
        </w:rPr>
        <w:t>Listen</w:t>
      </w:r>
      <w:r>
        <w:rPr>
          <w:rFonts w:ascii="Tahoma"/>
          <w:color w:val="905A43"/>
          <w:spacing w:val="-16"/>
          <w:w w:val="105"/>
          <w:sz w:val="26"/>
        </w:rPr>
        <w:t xml:space="preserve"> </w:t>
      </w:r>
      <w:r>
        <w:rPr>
          <w:rFonts w:ascii="Tahoma"/>
          <w:color w:val="905A43"/>
          <w:w w:val="105"/>
          <w:sz w:val="26"/>
        </w:rPr>
        <w:t>again</w:t>
      </w:r>
      <w:r>
        <w:rPr>
          <w:rFonts w:ascii="Tahoma"/>
          <w:color w:val="905A43"/>
          <w:spacing w:val="-16"/>
          <w:w w:val="105"/>
          <w:sz w:val="26"/>
        </w:rPr>
        <w:t xml:space="preserve"> </w:t>
      </w:r>
      <w:r>
        <w:rPr>
          <w:rFonts w:ascii="Tahoma"/>
          <w:color w:val="905A43"/>
          <w:w w:val="105"/>
          <w:sz w:val="26"/>
        </w:rPr>
        <w:t>and</w:t>
      </w:r>
      <w:r>
        <w:rPr>
          <w:rFonts w:ascii="Tahoma"/>
          <w:color w:val="905A43"/>
          <w:spacing w:val="-16"/>
          <w:w w:val="105"/>
          <w:sz w:val="26"/>
        </w:rPr>
        <w:t xml:space="preserve"> </w:t>
      </w:r>
      <w:r>
        <w:rPr>
          <w:rFonts w:ascii="Tahoma"/>
          <w:color w:val="905A43"/>
          <w:w w:val="105"/>
          <w:sz w:val="26"/>
        </w:rPr>
        <w:t>repeat.</w:t>
      </w:r>
    </w:p>
    <w:p w14:paraId="49A34760">
      <w:pPr>
        <w:pStyle w:val="11"/>
        <w:spacing w:before="4"/>
        <w:rPr>
          <w:rFonts w:ascii="Tahoma"/>
          <w:sz w:val="20"/>
        </w:rPr>
      </w:pPr>
    </w:p>
    <w:p w14:paraId="759D3303">
      <w:pPr>
        <w:spacing w:after="0"/>
        <w:rPr>
          <w:rFonts w:ascii="Tahoma"/>
          <w:sz w:val="20"/>
        </w:rPr>
        <w:sectPr>
          <w:pgSz w:w="11910" w:h="16840"/>
          <w:pgMar w:top="0" w:right="0" w:bottom="0" w:left="0" w:header="720" w:footer="720" w:gutter="0"/>
          <w:cols w:space="720" w:num="1"/>
        </w:sectPr>
      </w:pPr>
    </w:p>
    <w:p w14:paraId="41B15A45">
      <w:pPr>
        <w:pStyle w:val="15"/>
        <w:numPr>
          <w:ilvl w:val="2"/>
          <w:numId w:val="72"/>
        </w:numPr>
        <w:tabs>
          <w:tab w:val="left" w:pos="2376"/>
        </w:tabs>
        <w:spacing w:before="108" w:after="0" w:line="240" w:lineRule="auto"/>
        <w:ind w:left="2376" w:right="0" w:hanging="229"/>
        <w:jc w:val="left"/>
        <w:rPr>
          <w:sz w:val="22"/>
        </w:rPr>
      </w:pPr>
      <w:r>
        <w:rPr>
          <w:color w:val="231F20"/>
          <w:spacing w:val="-6"/>
          <w:sz w:val="22"/>
        </w:rPr>
        <w:t>Henry:</w:t>
      </w:r>
      <w:r>
        <w:rPr>
          <w:color w:val="231F20"/>
          <w:spacing w:val="28"/>
          <w:sz w:val="22"/>
        </w:rPr>
        <w:t xml:space="preserve"> </w:t>
      </w:r>
      <w:r>
        <w:rPr>
          <w:color w:val="231F20"/>
          <w:spacing w:val="-6"/>
          <w:sz w:val="22"/>
        </w:rPr>
        <w:t>It’s</w:t>
      </w:r>
      <w:r>
        <w:rPr>
          <w:color w:val="231F20"/>
          <w:spacing w:val="-9"/>
          <w:sz w:val="22"/>
        </w:rPr>
        <w:t xml:space="preserve"> </w:t>
      </w:r>
      <w:r>
        <w:rPr>
          <w:color w:val="231F20"/>
          <w:spacing w:val="-6"/>
          <w:sz w:val="22"/>
        </w:rPr>
        <w:t>a</w:t>
      </w:r>
      <w:r>
        <w:rPr>
          <w:color w:val="231F20"/>
          <w:spacing w:val="-9"/>
          <w:sz w:val="22"/>
        </w:rPr>
        <w:t xml:space="preserve"> </w:t>
      </w:r>
      <w:r>
        <w:rPr>
          <w:color w:val="231F20"/>
          <w:spacing w:val="-6"/>
          <w:sz w:val="22"/>
        </w:rPr>
        <w:t>nice</w:t>
      </w:r>
      <w:r>
        <w:rPr>
          <w:color w:val="231F20"/>
          <w:spacing w:val="-10"/>
          <w:sz w:val="22"/>
        </w:rPr>
        <w:t xml:space="preserve"> </w:t>
      </w:r>
      <w:r>
        <w:rPr>
          <w:color w:val="231F20"/>
          <w:spacing w:val="-6"/>
          <w:sz w:val="22"/>
        </w:rPr>
        <w:t>suit.</w:t>
      </w:r>
    </w:p>
    <w:p w14:paraId="4C358E37">
      <w:pPr>
        <w:pStyle w:val="11"/>
        <w:spacing w:before="135"/>
        <w:ind w:left="2377"/>
      </w:pPr>
      <w:r>
        <w:rPr>
          <w:rFonts w:ascii="Verdana" w:hAnsi="Verdana"/>
          <w:color w:val="231F20"/>
          <w:w w:val="85"/>
        </w:rPr>
        <w:t>Owner:</w:t>
      </w:r>
      <w:r>
        <w:rPr>
          <w:rFonts w:ascii="Verdana" w:hAnsi="Verdana"/>
          <w:color w:val="231F20"/>
          <w:spacing w:val="-7"/>
          <w:w w:val="85"/>
        </w:rPr>
        <w:t xml:space="preserve"> </w:t>
      </w:r>
      <w:r>
        <w:rPr>
          <w:color w:val="231F20"/>
          <w:w w:val="85"/>
        </w:rPr>
        <w:t>Oh,</w:t>
      </w:r>
      <w:r>
        <w:rPr>
          <w:color w:val="231F20"/>
          <w:spacing w:val="-3"/>
        </w:rPr>
        <w:t xml:space="preserve"> </w:t>
      </w:r>
      <w:r>
        <w:rPr>
          <w:color w:val="231F20"/>
          <w:w w:val="85"/>
        </w:rPr>
        <w:t>it’s</w:t>
      </w:r>
      <w:r>
        <w:rPr>
          <w:color w:val="231F20"/>
          <w:spacing w:val="-2"/>
        </w:rPr>
        <w:t xml:space="preserve"> </w:t>
      </w:r>
      <w:r>
        <w:rPr>
          <w:color w:val="231F20"/>
          <w:spacing w:val="-2"/>
          <w:w w:val="85"/>
        </w:rPr>
        <w:t>perfect!</w:t>
      </w:r>
    </w:p>
    <w:p w14:paraId="37E89FAD">
      <w:pPr>
        <w:pStyle w:val="11"/>
        <w:rPr>
          <w:sz w:val="26"/>
        </w:rPr>
      </w:pPr>
    </w:p>
    <w:p w14:paraId="278CE638">
      <w:pPr>
        <w:pStyle w:val="15"/>
        <w:numPr>
          <w:ilvl w:val="2"/>
          <w:numId w:val="72"/>
        </w:numPr>
        <w:tabs>
          <w:tab w:val="left" w:pos="2376"/>
        </w:tabs>
        <w:spacing w:before="150" w:after="0" w:line="240" w:lineRule="auto"/>
        <w:ind w:left="2376" w:right="0" w:hanging="229"/>
        <w:jc w:val="left"/>
        <w:rPr>
          <w:sz w:val="22"/>
        </w:rPr>
      </w:pPr>
      <w:r>
        <w:rPr>
          <w:color w:val="231F20"/>
          <w:w w:val="90"/>
          <w:sz w:val="22"/>
        </w:rPr>
        <w:t>Henry:</w:t>
      </w:r>
      <w:r>
        <w:rPr>
          <w:color w:val="231F20"/>
          <w:spacing w:val="55"/>
          <w:sz w:val="22"/>
        </w:rPr>
        <w:t xml:space="preserve"> </w:t>
      </w:r>
      <w:r>
        <w:rPr>
          <w:color w:val="231F20"/>
          <w:w w:val="90"/>
          <w:sz w:val="22"/>
        </w:rPr>
        <w:t>Well,</w:t>
      </w:r>
      <w:r>
        <w:rPr>
          <w:color w:val="231F20"/>
          <w:spacing w:val="-3"/>
          <w:sz w:val="22"/>
        </w:rPr>
        <w:t xml:space="preserve"> </w:t>
      </w:r>
      <w:r>
        <w:rPr>
          <w:color w:val="231F20"/>
          <w:w w:val="90"/>
          <w:sz w:val="22"/>
        </w:rPr>
        <w:t>that’s</w:t>
      </w:r>
      <w:r>
        <w:rPr>
          <w:color w:val="231F20"/>
          <w:spacing w:val="-2"/>
          <w:sz w:val="22"/>
        </w:rPr>
        <w:t xml:space="preserve"> </w:t>
      </w:r>
      <w:r>
        <w:rPr>
          <w:color w:val="231F20"/>
          <w:w w:val="90"/>
          <w:sz w:val="22"/>
        </w:rPr>
        <w:t>very</w:t>
      </w:r>
      <w:r>
        <w:rPr>
          <w:color w:val="231F20"/>
          <w:spacing w:val="-3"/>
          <w:sz w:val="22"/>
        </w:rPr>
        <w:t xml:space="preserve"> </w:t>
      </w:r>
      <w:r>
        <w:rPr>
          <w:color w:val="231F20"/>
          <w:w w:val="90"/>
          <w:sz w:val="22"/>
        </w:rPr>
        <w:t>kind</w:t>
      </w:r>
      <w:r>
        <w:rPr>
          <w:color w:val="231F20"/>
          <w:spacing w:val="-3"/>
          <w:sz w:val="22"/>
        </w:rPr>
        <w:t xml:space="preserve"> </w:t>
      </w:r>
      <w:r>
        <w:rPr>
          <w:color w:val="231F20"/>
          <w:w w:val="90"/>
          <w:sz w:val="22"/>
        </w:rPr>
        <w:t>of</w:t>
      </w:r>
      <w:r>
        <w:rPr>
          <w:color w:val="231F20"/>
          <w:spacing w:val="-2"/>
          <w:sz w:val="22"/>
        </w:rPr>
        <w:t xml:space="preserve"> </w:t>
      </w:r>
      <w:r>
        <w:rPr>
          <w:color w:val="231F20"/>
          <w:spacing w:val="-4"/>
          <w:w w:val="90"/>
          <w:sz w:val="22"/>
        </w:rPr>
        <w:t>you.</w:t>
      </w:r>
    </w:p>
    <w:p w14:paraId="7D257600">
      <w:pPr>
        <w:pStyle w:val="11"/>
        <w:spacing w:before="134" w:line="283" w:lineRule="auto"/>
        <w:ind w:left="3110" w:hanging="734"/>
      </w:pPr>
      <w:r>
        <w:rPr>
          <w:rFonts w:ascii="Verdana" w:hAnsi="Verdana"/>
          <w:color w:val="231F20"/>
          <w:w w:val="90"/>
        </w:rPr>
        <w:t>Owner:</w:t>
      </w:r>
      <w:r>
        <w:rPr>
          <w:rFonts w:ascii="Verdana" w:hAnsi="Verdana"/>
          <w:color w:val="231F20"/>
          <w:spacing w:val="-9"/>
          <w:w w:val="90"/>
        </w:rPr>
        <w:t xml:space="preserve"> </w:t>
      </w:r>
      <w:r>
        <w:rPr>
          <w:color w:val="231F20"/>
          <w:w w:val="90"/>
        </w:rPr>
        <w:t>Kind, sir? No, it’s kind of you. You</w:t>
      </w:r>
      <w:r>
        <w:rPr>
          <w:color w:val="231F20"/>
          <w:spacing w:val="-3"/>
          <w:w w:val="90"/>
        </w:rPr>
        <w:t xml:space="preserve"> </w:t>
      </w:r>
      <w:r>
        <w:rPr>
          <w:color w:val="231F20"/>
          <w:w w:val="90"/>
        </w:rPr>
        <w:t>must</w:t>
      </w:r>
      <w:r>
        <w:rPr>
          <w:color w:val="231F20"/>
          <w:spacing w:val="-3"/>
          <w:w w:val="90"/>
        </w:rPr>
        <w:t xml:space="preserve"> </w:t>
      </w:r>
      <w:r>
        <w:rPr>
          <w:color w:val="231F20"/>
          <w:w w:val="90"/>
        </w:rPr>
        <w:t>come</w:t>
      </w:r>
      <w:r>
        <w:rPr>
          <w:color w:val="231F20"/>
          <w:spacing w:val="-3"/>
          <w:w w:val="90"/>
        </w:rPr>
        <w:t xml:space="preserve"> </w:t>
      </w:r>
      <w:r>
        <w:rPr>
          <w:color w:val="231F20"/>
          <w:w w:val="90"/>
        </w:rPr>
        <w:t>whenever</w:t>
      </w:r>
      <w:r>
        <w:rPr>
          <w:color w:val="231F20"/>
          <w:spacing w:val="-3"/>
          <w:w w:val="90"/>
        </w:rPr>
        <w:t xml:space="preserve"> </w:t>
      </w:r>
      <w:r>
        <w:rPr>
          <w:color w:val="231F20"/>
          <w:w w:val="90"/>
        </w:rPr>
        <w:t xml:space="preserve">you </w:t>
      </w:r>
      <w:r>
        <w:rPr>
          <w:color w:val="231F20"/>
          <w:spacing w:val="-4"/>
        </w:rPr>
        <w:t>want</w:t>
      </w:r>
      <w:r>
        <w:rPr>
          <w:color w:val="231F20"/>
          <w:spacing w:val="-12"/>
        </w:rPr>
        <w:t xml:space="preserve"> </w:t>
      </w:r>
      <w:r>
        <w:rPr>
          <w:color w:val="231F20"/>
          <w:spacing w:val="-4"/>
        </w:rPr>
        <w:t>and</w:t>
      </w:r>
      <w:r>
        <w:rPr>
          <w:color w:val="231F20"/>
          <w:spacing w:val="-11"/>
        </w:rPr>
        <w:t xml:space="preserve"> </w:t>
      </w:r>
      <w:r>
        <w:rPr>
          <w:color w:val="231F20"/>
          <w:spacing w:val="-4"/>
        </w:rPr>
        <w:t>have</w:t>
      </w:r>
      <w:r>
        <w:rPr>
          <w:color w:val="231F20"/>
          <w:spacing w:val="-11"/>
        </w:rPr>
        <w:t xml:space="preserve"> </w:t>
      </w:r>
      <w:r>
        <w:rPr>
          <w:color w:val="231F20"/>
          <w:spacing w:val="-4"/>
        </w:rPr>
        <w:t>whatever</w:t>
      </w:r>
      <w:r>
        <w:rPr>
          <w:color w:val="231F20"/>
          <w:spacing w:val="-12"/>
        </w:rPr>
        <w:t xml:space="preserve"> </w:t>
      </w:r>
      <w:r>
        <w:rPr>
          <w:color w:val="231F20"/>
          <w:spacing w:val="-4"/>
        </w:rPr>
        <w:t xml:space="preserve">you </w:t>
      </w:r>
      <w:r>
        <w:rPr>
          <w:color w:val="231F20"/>
          <w:w w:val="90"/>
        </w:rPr>
        <w:t>like.</w:t>
      </w:r>
      <w:r>
        <w:rPr>
          <w:color w:val="231F20"/>
          <w:spacing w:val="-6"/>
          <w:w w:val="90"/>
        </w:rPr>
        <w:t xml:space="preserve"> </w:t>
      </w:r>
      <w:r>
        <w:rPr>
          <w:color w:val="231F20"/>
          <w:w w:val="90"/>
        </w:rPr>
        <w:t>Just</w:t>
      </w:r>
      <w:r>
        <w:rPr>
          <w:color w:val="231F20"/>
          <w:spacing w:val="-6"/>
          <w:w w:val="90"/>
        </w:rPr>
        <w:t xml:space="preserve"> </w:t>
      </w:r>
      <w:r>
        <w:rPr>
          <w:color w:val="231F20"/>
          <w:w w:val="90"/>
        </w:rPr>
        <w:t>having</w:t>
      </w:r>
      <w:r>
        <w:rPr>
          <w:color w:val="231F20"/>
          <w:spacing w:val="-6"/>
          <w:w w:val="90"/>
        </w:rPr>
        <w:t xml:space="preserve"> </w:t>
      </w:r>
      <w:r>
        <w:rPr>
          <w:color w:val="231F20"/>
          <w:w w:val="90"/>
        </w:rPr>
        <w:t>you</w:t>
      </w:r>
      <w:r>
        <w:rPr>
          <w:color w:val="231F20"/>
          <w:spacing w:val="-6"/>
          <w:w w:val="90"/>
        </w:rPr>
        <w:t xml:space="preserve"> </w:t>
      </w:r>
      <w:r>
        <w:rPr>
          <w:color w:val="231F20"/>
          <w:w w:val="90"/>
        </w:rPr>
        <w:t>sit</w:t>
      </w:r>
      <w:r>
        <w:rPr>
          <w:color w:val="231F20"/>
          <w:spacing w:val="-6"/>
          <w:w w:val="90"/>
        </w:rPr>
        <w:t xml:space="preserve"> </w:t>
      </w:r>
      <w:r>
        <w:rPr>
          <w:color w:val="231F20"/>
          <w:w w:val="90"/>
        </w:rPr>
        <w:t>here</w:t>
      </w:r>
      <w:r>
        <w:rPr>
          <w:color w:val="231F20"/>
          <w:spacing w:val="-6"/>
          <w:w w:val="90"/>
        </w:rPr>
        <w:t xml:space="preserve"> </w:t>
      </w:r>
      <w:r>
        <w:rPr>
          <w:color w:val="231F20"/>
          <w:w w:val="90"/>
        </w:rPr>
        <w:t xml:space="preserve">is </w:t>
      </w:r>
      <w:r>
        <w:rPr>
          <w:color w:val="231F20"/>
        </w:rPr>
        <w:t>a great honour!</w:t>
      </w:r>
    </w:p>
    <w:p w14:paraId="25B95948">
      <w:pPr>
        <w:pStyle w:val="15"/>
        <w:numPr>
          <w:ilvl w:val="2"/>
          <w:numId w:val="72"/>
        </w:numPr>
        <w:tabs>
          <w:tab w:val="left" w:pos="566"/>
          <w:tab w:val="left" w:pos="1591"/>
        </w:tabs>
        <w:spacing w:before="109" w:after="0" w:line="240" w:lineRule="auto"/>
        <w:ind w:left="566" w:right="0" w:hanging="229"/>
        <w:jc w:val="left"/>
        <w:rPr>
          <w:sz w:val="22"/>
        </w:rPr>
      </w:pPr>
      <w:r>
        <w:br w:type="column"/>
      </w:r>
      <w:r>
        <w:rPr>
          <w:color w:val="231F20"/>
          <w:spacing w:val="-2"/>
          <w:sz w:val="22"/>
        </w:rPr>
        <w:t>Henry:</w:t>
      </w:r>
      <w:r>
        <w:rPr>
          <w:color w:val="231F20"/>
          <w:sz w:val="22"/>
        </w:rPr>
        <w:tab/>
      </w:r>
      <w:r>
        <w:rPr>
          <w:color w:val="231F20"/>
          <w:spacing w:val="-2"/>
          <w:w w:val="90"/>
          <w:sz w:val="22"/>
        </w:rPr>
        <w:t>Well,</w:t>
      </w:r>
      <w:r>
        <w:rPr>
          <w:color w:val="231F20"/>
          <w:spacing w:val="-5"/>
          <w:w w:val="90"/>
          <w:sz w:val="22"/>
        </w:rPr>
        <w:t xml:space="preserve"> </w:t>
      </w:r>
      <w:r>
        <w:rPr>
          <w:color w:val="231F20"/>
          <w:spacing w:val="-2"/>
          <w:w w:val="90"/>
          <w:sz w:val="22"/>
        </w:rPr>
        <w:t>to</w:t>
      </w:r>
      <w:r>
        <w:rPr>
          <w:color w:val="231F20"/>
          <w:spacing w:val="-4"/>
          <w:w w:val="90"/>
          <w:sz w:val="22"/>
        </w:rPr>
        <w:t xml:space="preserve"> </w:t>
      </w:r>
      <w:r>
        <w:rPr>
          <w:color w:val="231F20"/>
          <w:spacing w:val="-2"/>
          <w:w w:val="90"/>
          <w:sz w:val="22"/>
        </w:rPr>
        <w:t>be</w:t>
      </w:r>
      <w:r>
        <w:rPr>
          <w:color w:val="231F20"/>
          <w:spacing w:val="-5"/>
          <w:w w:val="90"/>
          <w:sz w:val="22"/>
        </w:rPr>
        <w:t xml:space="preserve"> </w:t>
      </w:r>
      <w:r>
        <w:rPr>
          <w:color w:val="231F20"/>
          <w:spacing w:val="-2"/>
          <w:w w:val="90"/>
          <w:sz w:val="22"/>
        </w:rPr>
        <w:t>honest,</w:t>
      </w:r>
      <w:r>
        <w:rPr>
          <w:color w:val="231F20"/>
          <w:spacing w:val="-4"/>
          <w:w w:val="90"/>
          <w:sz w:val="22"/>
        </w:rPr>
        <w:t xml:space="preserve"> </w:t>
      </w:r>
      <w:r>
        <w:rPr>
          <w:color w:val="231F20"/>
          <w:spacing w:val="-2"/>
          <w:w w:val="90"/>
          <w:sz w:val="22"/>
        </w:rPr>
        <w:t>I</w:t>
      </w:r>
      <w:r>
        <w:rPr>
          <w:color w:val="231F20"/>
          <w:spacing w:val="-5"/>
          <w:w w:val="90"/>
          <w:sz w:val="22"/>
        </w:rPr>
        <w:t xml:space="preserve"> </w:t>
      </w:r>
      <w:r>
        <w:rPr>
          <w:color w:val="231F20"/>
          <w:spacing w:val="-2"/>
          <w:w w:val="90"/>
          <w:sz w:val="22"/>
        </w:rPr>
        <w:t>have</w:t>
      </w:r>
      <w:r>
        <w:rPr>
          <w:color w:val="231F20"/>
          <w:spacing w:val="-4"/>
          <w:w w:val="90"/>
          <w:sz w:val="22"/>
        </w:rPr>
        <w:t xml:space="preserve"> </w:t>
      </w:r>
      <w:r>
        <w:rPr>
          <w:color w:val="231F20"/>
          <w:spacing w:val="-2"/>
          <w:w w:val="90"/>
          <w:sz w:val="22"/>
        </w:rPr>
        <w:t>none.</w:t>
      </w:r>
    </w:p>
    <w:p w14:paraId="0E775451">
      <w:pPr>
        <w:pStyle w:val="11"/>
        <w:tabs>
          <w:tab w:val="left" w:pos="1580"/>
        </w:tabs>
        <w:spacing w:before="149" w:line="285" w:lineRule="auto"/>
        <w:ind w:left="1584" w:right="1514" w:hanging="1018"/>
      </w:pPr>
      <w:r>
        <w:rPr>
          <w:color w:val="231F20"/>
          <w:spacing w:val="-2"/>
        </w:rPr>
        <w:t>Oliver:</w:t>
      </w:r>
      <w:r>
        <w:rPr>
          <w:color w:val="231F20"/>
        </w:rPr>
        <w:tab/>
      </w:r>
      <w:r>
        <w:rPr>
          <w:color w:val="231F20"/>
          <w:w w:val="90"/>
        </w:rPr>
        <w:t>(</w:t>
      </w:r>
      <w:r>
        <w:rPr>
          <w:i/>
          <w:color w:val="231F20"/>
          <w:w w:val="90"/>
        </w:rPr>
        <w:t>happily</w:t>
      </w:r>
      <w:r>
        <w:rPr>
          <w:color w:val="231F20"/>
          <w:w w:val="90"/>
        </w:rPr>
        <w:t>)</w:t>
      </w:r>
      <w:r>
        <w:rPr>
          <w:color w:val="231F20"/>
          <w:spacing w:val="-10"/>
          <w:w w:val="90"/>
        </w:rPr>
        <w:t xml:space="preserve"> </w:t>
      </w:r>
      <w:r>
        <w:rPr>
          <w:color w:val="231F20"/>
          <w:w w:val="90"/>
        </w:rPr>
        <w:t>What</w:t>
      </w:r>
      <w:r>
        <w:rPr>
          <w:color w:val="231F20"/>
          <w:spacing w:val="-9"/>
          <w:w w:val="90"/>
        </w:rPr>
        <w:t xml:space="preserve"> </w:t>
      </w:r>
      <w:r>
        <w:rPr>
          <w:color w:val="231F20"/>
          <w:w w:val="90"/>
        </w:rPr>
        <w:t>luck!</w:t>
      </w:r>
      <w:r>
        <w:rPr>
          <w:color w:val="231F20"/>
          <w:spacing w:val="-9"/>
          <w:w w:val="90"/>
        </w:rPr>
        <w:t xml:space="preserve"> </w:t>
      </w:r>
      <w:r>
        <w:rPr>
          <w:color w:val="231F20"/>
          <w:w w:val="90"/>
        </w:rPr>
        <w:t>Brother,</w:t>
      </w:r>
      <w:r>
        <w:rPr>
          <w:color w:val="231F20"/>
          <w:spacing w:val="-9"/>
          <w:w w:val="90"/>
        </w:rPr>
        <w:t xml:space="preserve"> </w:t>
      </w:r>
      <w:r>
        <w:rPr>
          <w:color w:val="231F20"/>
          <w:w w:val="90"/>
        </w:rPr>
        <w:t xml:space="preserve">what </w:t>
      </w:r>
      <w:r>
        <w:rPr>
          <w:color w:val="231F20"/>
          <w:spacing w:val="-2"/>
        </w:rPr>
        <w:t>luck!</w:t>
      </w:r>
    </w:p>
    <w:p w14:paraId="619487F4">
      <w:pPr>
        <w:pStyle w:val="11"/>
        <w:tabs>
          <w:tab w:val="left" w:pos="1591"/>
        </w:tabs>
        <w:spacing w:before="100" w:line="285" w:lineRule="auto"/>
        <w:ind w:left="1584" w:right="1517" w:hanging="1018"/>
      </w:pPr>
      <w:r>
        <w:rPr>
          <w:color w:val="231F20"/>
          <w:spacing w:val="-2"/>
        </w:rPr>
        <w:t>Henry:</w:t>
      </w:r>
      <w:r>
        <w:rPr>
          <w:color w:val="231F20"/>
        </w:rPr>
        <w:tab/>
      </w:r>
      <w:r>
        <w:rPr>
          <w:color w:val="231F20"/>
        </w:rPr>
        <w:tab/>
      </w:r>
      <w:r>
        <w:rPr>
          <w:color w:val="231F20"/>
        </w:rPr>
        <w:t>Well,</w:t>
      </w:r>
      <w:r>
        <w:rPr>
          <w:color w:val="231F20"/>
          <w:spacing w:val="-16"/>
        </w:rPr>
        <w:t xml:space="preserve"> </w:t>
      </w:r>
      <w:r>
        <w:rPr>
          <w:color w:val="231F20"/>
        </w:rPr>
        <w:t>it</w:t>
      </w:r>
      <w:r>
        <w:rPr>
          <w:color w:val="231F20"/>
          <w:spacing w:val="-15"/>
        </w:rPr>
        <w:t xml:space="preserve"> </w:t>
      </w:r>
      <w:r>
        <w:rPr>
          <w:color w:val="231F20"/>
        </w:rPr>
        <w:t>may</w:t>
      </w:r>
      <w:r>
        <w:rPr>
          <w:color w:val="231F20"/>
          <w:spacing w:val="-15"/>
        </w:rPr>
        <w:t xml:space="preserve"> </w:t>
      </w:r>
      <w:r>
        <w:rPr>
          <w:color w:val="231F20"/>
        </w:rPr>
        <w:t>seem</w:t>
      </w:r>
      <w:r>
        <w:rPr>
          <w:color w:val="231F20"/>
          <w:spacing w:val="-16"/>
        </w:rPr>
        <w:t xml:space="preserve"> </w:t>
      </w:r>
      <w:r>
        <w:rPr>
          <w:color w:val="231F20"/>
        </w:rPr>
        <w:t>lucky</w:t>
      </w:r>
      <w:r>
        <w:rPr>
          <w:color w:val="231F20"/>
          <w:spacing w:val="-15"/>
        </w:rPr>
        <w:t xml:space="preserve"> </w:t>
      </w:r>
      <w:r>
        <w:rPr>
          <w:color w:val="231F20"/>
        </w:rPr>
        <w:t>to</w:t>
      </w:r>
      <w:r>
        <w:rPr>
          <w:color w:val="231F20"/>
          <w:spacing w:val="-15"/>
        </w:rPr>
        <w:t xml:space="preserve"> </w:t>
      </w:r>
      <w:r>
        <w:rPr>
          <w:color w:val="231F20"/>
        </w:rPr>
        <w:t xml:space="preserve">you </w:t>
      </w:r>
      <w:r>
        <w:rPr>
          <w:color w:val="231F20"/>
          <w:spacing w:val="-4"/>
        </w:rPr>
        <w:t>but</w:t>
      </w:r>
      <w:r>
        <w:rPr>
          <w:color w:val="231F20"/>
          <w:spacing w:val="-11"/>
        </w:rPr>
        <w:t xml:space="preserve"> </w:t>
      </w:r>
      <w:r>
        <w:rPr>
          <w:color w:val="231F20"/>
          <w:spacing w:val="-4"/>
        </w:rPr>
        <w:t>not</w:t>
      </w:r>
      <w:r>
        <w:rPr>
          <w:color w:val="231F20"/>
          <w:spacing w:val="-11"/>
        </w:rPr>
        <w:t xml:space="preserve"> </w:t>
      </w:r>
      <w:r>
        <w:rPr>
          <w:color w:val="231F20"/>
          <w:spacing w:val="-4"/>
        </w:rPr>
        <w:t>to</w:t>
      </w:r>
      <w:r>
        <w:rPr>
          <w:color w:val="231F20"/>
          <w:spacing w:val="-11"/>
        </w:rPr>
        <w:t xml:space="preserve"> </w:t>
      </w:r>
      <w:r>
        <w:rPr>
          <w:color w:val="231F20"/>
          <w:spacing w:val="-4"/>
        </w:rPr>
        <w:t>me!</w:t>
      </w:r>
      <w:r>
        <w:rPr>
          <w:color w:val="231F20"/>
          <w:spacing w:val="-11"/>
        </w:rPr>
        <w:t xml:space="preserve"> </w:t>
      </w:r>
      <w:r>
        <w:rPr>
          <w:color w:val="231F20"/>
          <w:spacing w:val="-4"/>
        </w:rPr>
        <w:t>If</w:t>
      </w:r>
      <w:r>
        <w:rPr>
          <w:color w:val="231F20"/>
          <w:spacing w:val="-11"/>
        </w:rPr>
        <w:t xml:space="preserve"> </w:t>
      </w:r>
      <w:r>
        <w:rPr>
          <w:color w:val="231F20"/>
          <w:spacing w:val="-4"/>
        </w:rPr>
        <w:t>this</w:t>
      </w:r>
      <w:r>
        <w:rPr>
          <w:color w:val="231F20"/>
          <w:spacing w:val="-11"/>
        </w:rPr>
        <w:t xml:space="preserve"> </w:t>
      </w:r>
      <w:r>
        <w:rPr>
          <w:color w:val="231F20"/>
          <w:spacing w:val="-4"/>
        </w:rPr>
        <w:t>is</w:t>
      </w:r>
      <w:r>
        <w:rPr>
          <w:color w:val="231F20"/>
          <w:spacing w:val="-11"/>
        </w:rPr>
        <w:t xml:space="preserve"> </w:t>
      </w:r>
      <w:r>
        <w:rPr>
          <w:color w:val="231F20"/>
          <w:spacing w:val="-4"/>
        </w:rPr>
        <w:t>your</w:t>
      </w:r>
      <w:r>
        <w:rPr>
          <w:color w:val="231F20"/>
          <w:spacing w:val="-11"/>
        </w:rPr>
        <w:t xml:space="preserve"> </w:t>
      </w:r>
      <w:r>
        <w:rPr>
          <w:color w:val="231F20"/>
          <w:spacing w:val="-4"/>
        </w:rPr>
        <w:t xml:space="preserve">idea </w:t>
      </w:r>
      <w:r>
        <w:rPr>
          <w:color w:val="231F20"/>
          <w:spacing w:val="-8"/>
        </w:rPr>
        <w:t>of</w:t>
      </w:r>
      <w:r>
        <w:rPr>
          <w:color w:val="231F20"/>
          <w:spacing w:val="-6"/>
        </w:rPr>
        <w:t xml:space="preserve"> </w:t>
      </w:r>
      <w:r>
        <w:rPr>
          <w:color w:val="231F20"/>
          <w:spacing w:val="-8"/>
        </w:rPr>
        <w:t>some</w:t>
      </w:r>
      <w:r>
        <w:rPr>
          <w:color w:val="231F20"/>
          <w:spacing w:val="-6"/>
        </w:rPr>
        <w:t xml:space="preserve"> </w:t>
      </w:r>
      <w:r>
        <w:rPr>
          <w:color w:val="231F20"/>
          <w:spacing w:val="-8"/>
        </w:rPr>
        <w:t>kind</w:t>
      </w:r>
      <w:r>
        <w:rPr>
          <w:color w:val="231F20"/>
          <w:spacing w:val="-6"/>
        </w:rPr>
        <w:t xml:space="preserve"> </w:t>
      </w:r>
      <w:r>
        <w:rPr>
          <w:color w:val="231F20"/>
          <w:spacing w:val="-8"/>
        </w:rPr>
        <w:t>of</w:t>
      </w:r>
      <w:r>
        <w:rPr>
          <w:color w:val="231F20"/>
          <w:spacing w:val="-5"/>
        </w:rPr>
        <w:t xml:space="preserve"> </w:t>
      </w:r>
      <w:r>
        <w:rPr>
          <w:color w:val="231F20"/>
          <w:spacing w:val="-8"/>
        </w:rPr>
        <w:t>joke,</w:t>
      </w:r>
      <w:r>
        <w:rPr>
          <w:color w:val="231F20"/>
          <w:spacing w:val="-6"/>
        </w:rPr>
        <w:t xml:space="preserve"> </w:t>
      </w:r>
      <w:r>
        <w:rPr>
          <w:color w:val="231F20"/>
          <w:spacing w:val="-8"/>
        </w:rPr>
        <w:t>I</w:t>
      </w:r>
      <w:r>
        <w:rPr>
          <w:color w:val="231F20"/>
          <w:spacing w:val="-6"/>
        </w:rPr>
        <w:t xml:space="preserve"> </w:t>
      </w:r>
      <w:r>
        <w:rPr>
          <w:color w:val="231F20"/>
          <w:spacing w:val="-8"/>
        </w:rPr>
        <w:t>don’t</w:t>
      </w:r>
      <w:r>
        <w:rPr>
          <w:color w:val="231F20"/>
          <w:spacing w:val="-6"/>
        </w:rPr>
        <w:t xml:space="preserve"> </w:t>
      </w:r>
      <w:r>
        <w:rPr>
          <w:color w:val="231F20"/>
          <w:spacing w:val="-8"/>
        </w:rPr>
        <w:t>think</w:t>
      </w:r>
    </w:p>
    <w:p w14:paraId="5E2981A6">
      <w:pPr>
        <w:pStyle w:val="11"/>
        <w:spacing w:line="285" w:lineRule="auto"/>
        <w:ind w:left="1584" w:right="1127"/>
      </w:pPr>
      <w:r>
        <w:rPr>
          <w:color w:val="231F20"/>
          <w:w w:val="90"/>
        </w:rPr>
        <w:t>it’s</w:t>
      </w:r>
      <w:r>
        <w:rPr>
          <w:color w:val="231F20"/>
          <w:spacing w:val="-8"/>
          <w:w w:val="90"/>
        </w:rPr>
        <w:t xml:space="preserve"> </w:t>
      </w:r>
      <w:r>
        <w:rPr>
          <w:color w:val="231F20"/>
          <w:w w:val="90"/>
        </w:rPr>
        <w:t>very</w:t>
      </w:r>
      <w:r>
        <w:rPr>
          <w:color w:val="231F20"/>
          <w:spacing w:val="-8"/>
          <w:w w:val="90"/>
        </w:rPr>
        <w:t xml:space="preserve"> </w:t>
      </w:r>
      <w:r>
        <w:rPr>
          <w:color w:val="231F20"/>
          <w:w w:val="90"/>
        </w:rPr>
        <w:t>funny.</w:t>
      </w:r>
      <w:r>
        <w:rPr>
          <w:color w:val="231F20"/>
          <w:spacing w:val="-8"/>
          <w:w w:val="90"/>
        </w:rPr>
        <w:t xml:space="preserve"> </w:t>
      </w:r>
      <w:r>
        <w:rPr>
          <w:color w:val="231F20"/>
          <w:w w:val="90"/>
        </w:rPr>
        <w:t>Now</w:t>
      </w:r>
      <w:r>
        <w:rPr>
          <w:color w:val="231F20"/>
          <w:spacing w:val="-8"/>
          <w:w w:val="90"/>
        </w:rPr>
        <w:t xml:space="preserve"> </w:t>
      </w:r>
      <w:r>
        <w:rPr>
          <w:color w:val="231F20"/>
          <w:w w:val="90"/>
        </w:rPr>
        <w:t>if</w:t>
      </w:r>
      <w:r>
        <w:rPr>
          <w:color w:val="231F20"/>
          <w:spacing w:val="-8"/>
          <w:w w:val="90"/>
        </w:rPr>
        <w:t xml:space="preserve"> </w:t>
      </w:r>
      <w:r>
        <w:rPr>
          <w:color w:val="231F20"/>
          <w:w w:val="90"/>
        </w:rPr>
        <w:t>you’ll</w:t>
      </w:r>
      <w:r>
        <w:rPr>
          <w:color w:val="231F20"/>
          <w:spacing w:val="-10"/>
          <w:w w:val="90"/>
        </w:rPr>
        <w:t xml:space="preserve"> </w:t>
      </w:r>
      <w:r>
        <w:rPr>
          <w:color w:val="231F20"/>
          <w:w w:val="90"/>
        </w:rPr>
        <w:t xml:space="preserve">excuse </w:t>
      </w:r>
      <w:r>
        <w:rPr>
          <w:color w:val="231F20"/>
        </w:rPr>
        <w:t>me,</w:t>
      </w:r>
      <w:r>
        <w:rPr>
          <w:color w:val="231F20"/>
          <w:spacing w:val="-16"/>
        </w:rPr>
        <w:t xml:space="preserve"> </w:t>
      </w:r>
      <w:r>
        <w:rPr>
          <w:color w:val="231F20"/>
        </w:rPr>
        <w:t>I</w:t>
      </w:r>
      <w:r>
        <w:rPr>
          <w:color w:val="231F20"/>
          <w:spacing w:val="-15"/>
        </w:rPr>
        <w:t xml:space="preserve"> </w:t>
      </w:r>
      <w:r>
        <w:rPr>
          <w:color w:val="231F20"/>
        </w:rPr>
        <w:t>ought</w:t>
      </w:r>
      <w:r>
        <w:rPr>
          <w:color w:val="231F20"/>
          <w:spacing w:val="-15"/>
        </w:rPr>
        <w:t xml:space="preserve"> </w:t>
      </w:r>
      <w:r>
        <w:rPr>
          <w:color w:val="231F20"/>
        </w:rPr>
        <w:t>to</w:t>
      </w:r>
      <w:r>
        <w:rPr>
          <w:color w:val="231F20"/>
          <w:spacing w:val="-16"/>
        </w:rPr>
        <w:t xml:space="preserve"> </w:t>
      </w:r>
      <w:r>
        <w:rPr>
          <w:color w:val="231F20"/>
        </w:rPr>
        <w:t>be</w:t>
      </w:r>
      <w:r>
        <w:rPr>
          <w:color w:val="231F20"/>
          <w:spacing w:val="-15"/>
        </w:rPr>
        <w:t xml:space="preserve"> </w:t>
      </w:r>
      <w:r>
        <w:rPr>
          <w:color w:val="231F20"/>
        </w:rPr>
        <w:t>on</w:t>
      </w:r>
      <w:r>
        <w:rPr>
          <w:color w:val="231F20"/>
          <w:spacing w:val="-15"/>
        </w:rPr>
        <w:t xml:space="preserve"> </w:t>
      </w:r>
      <w:r>
        <w:rPr>
          <w:color w:val="231F20"/>
        </w:rPr>
        <w:t>my</w:t>
      </w:r>
      <w:r>
        <w:rPr>
          <w:color w:val="231F20"/>
          <w:spacing w:val="-15"/>
        </w:rPr>
        <w:t xml:space="preserve"> </w:t>
      </w:r>
      <w:r>
        <w:rPr>
          <w:color w:val="231F20"/>
        </w:rPr>
        <w:t>way.</w:t>
      </w:r>
    </w:p>
    <w:p w14:paraId="384EFBCB">
      <w:pPr>
        <w:pStyle w:val="11"/>
        <w:spacing w:before="82"/>
        <w:ind w:left="567"/>
      </w:pPr>
      <w:r>
        <w:rPr>
          <w:rFonts w:ascii="Verdana" w:hAnsi="Verdana"/>
          <w:color w:val="231F20"/>
          <w:w w:val="90"/>
        </w:rPr>
        <w:t>Roderick:</w:t>
      </w:r>
      <w:r>
        <w:rPr>
          <w:rFonts w:ascii="Verdana" w:hAnsi="Verdana"/>
          <w:color w:val="231F20"/>
          <w:spacing w:val="10"/>
        </w:rPr>
        <w:t xml:space="preserve"> </w:t>
      </w:r>
      <w:r>
        <w:rPr>
          <w:color w:val="231F20"/>
          <w:w w:val="90"/>
        </w:rPr>
        <w:t>Please</w:t>
      </w:r>
      <w:r>
        <w:rPr>
          <w:color w:val="231F20"/>
          <w:spacing w:val="-3"/>
          <w:w w:val="90"/>
        </w:rPr>
        <w:t xml:space="preserve"> </w:t>
      </w:r>
      <w:r>
        <w:rPr>
          <w:color w:val="231F20"/>
          <w:w w:val="90"/>
        </w:rPr>
        <w:t>don’t</w:t>
      </w:r>
      <w:r>
        <w:rPr>
          <w:color w:val="231F20"/>
          <w:spacing w:val="-4"/>
          <w:w w:val="90"/>
        </w:rPr>
        <w:t xml:space="preserve"> </w:t>
      </w:r>
      <w:r>
        <w:rPr>
          <w:color w:val="231F20"/>
          <w:w w:val="90"/>
        </w:rPr>
        <w:t>go</w:t>
      </w:r>
      <w:r>
        <w:rPr>
          <w:color w:val="231F20"/>
          <w:spacing w:val="-4"/>
          <w:w w:val="90"/>
        </w:rPr>
        <w:t xml:space="preserve"> </w:t>
      </w:r>
      <w:r>
        <w:rPr>
          <w:color w:val="231F20"/>
          <w:spacing w:val="-10"/>
          <w:w w:val="90"/>
        </w:rPr>
        <w:t>…</w:t>
      </w:r>
    </w:p>
    <w:p w14:paraId="4E54169B">
      <w:pPr>
        <w:spacing w:after="0"/>
        <w:sectPr>
          <w:type w:val="continuous"/>
          <w:pgSz w:w="11910" w:h="16840"/>
          <w:pgMar w:top="1340" w:right="0" w:bottom="280" w:left="0" w:header="720" w:footer="720" w:gutter="0"/>
          <w:cols w:equalWidth="0" w:num="2">
            <w:col w:w="5803" w:space="40"/>
            <w:col w:w="6067"/>
          </w:cols>
        </w:sectPr>
      </w:pPr>
    </w:p>
    <w:p w14:paraId="51F6FD8F">
      <w:pPr>
        <w:pStyle w:val="11"/>
        <w:rPr>
          <w:sz w:val="20"/>
        </w:rPr>
      </w:pPr>
    </w:p>
    <w:p w14:paraId="3A1834B9">
      <w:pPr>
        <w:pStyle w:val="11"/>
        <w:rPr>
          <w:sz w:val="20"/>
        </w:rPr>
      </w:pPr>
    </w:p>
    <w:p w14:paraId="3362C944">
      <w:pPr>
        <w:pStyle w:val="11"/>
        <w:spacing w:before="1"/>
        <w:rPr>
          <w:sz w:val="20"/>
        </w:rPr>
      </w:pPr>
    </w:p>
    <w:p w14:paraId="63915B3B">
      <w:pPr>
        <w:tabs>
          <w:tab w:val="left" w:pos="2911"/>
        </w:tabs>
        <w:spacing w:before="97"/>
        <w:ind w:left="0" w:right="617" w:firstLine="0"/>
        <w:jc w:val="right"/>
        <w:rPr>
          <w:rFonts w:ascii="Tahoma"/>
          <w:sz w:val="20"/>
        </w:rPr>
      </w:pP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2"/>
          <w:sz w:val="18"/>
        </w:rPr>
        <w:t>MONEY</w:t>
      </w:r>
      <w:r>
        <w:rPr>
          <w:color w:val="231F20"/>
          <w:sz w:val="18"/>
        </w:rPr>
        <w:tab/>
      </w:r>
      <w:r>
        <w:rPr>
          <w:rFonts w:ascii="Tahoma"/>
          <w:color w:val="231F20"/>
          <w:spacing w:val="-5"/>
          <w:sz w:val="20"/>
        </w:rPr>
        <w:t>51</w:t>
      </w:r>
    </w:p>
    <w:p w14:paraId="367B645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C65868">
      <w:pPr>
        <w:spacing w:after="0" w:line="240" w:lineRule="auto"/>
        <w:jc w:val="left"/>
        <w:rPr>
          <w:rFonts w:ascii="Tahoma"/>
          <w:sz w:val="20"/>
        </w:rPr>
        <w:sectPr>
          <w:type w:val="continuous"/>
          <w:pgSz w:w="11910" w:h="16840"/>
          <w:pgMar w:top="1340" w:right="0" w:bottom="280" w:left="0" w:header="720" w:footer="720" w:gutter="0"/>
          <w:cols w:space="720" w:num="1"/>
        </w:sectPr>
      </w:pPr>
    </w:p>
    <w:p w14:paraId="4D3C4C9E">
      <w:pPr>
        <w:pStyle w:val="11"/>
        <w:rPr>
          <w:rFonts w:ascii="Tahoma"/>
          <w:sz w:val="20"/>
        </w:rPr>
      </w:pPr>
    </w:p>
    <w:p w14:paraId="3F0E903F">
      <w:pPr>
        <w:pStyle w:val="11"/>
        <w:rPr>
          <w:rFonts w:ascii="Tahoma"/>
          <w:sz w:val="20"/>
        </w:rPr>
      </w:pPr>
    </w:p>
    <w:p w14:paraId="0F2C4BE2">
      <w:pPr>
        <w:pStyle w:val="11"/>
        <w:rPr>
          <w:rFonts w:ascii="Tahoma"/>
          <w:sz w:val="20"/>
        </w:rPr>
      </w:pPr>
    </w:p>
    <w:p w14:paraId="36D29198">
      <w:pPr>
        <w:pStyle w:val="11"/>
        <w:rPr>
          <w:rFonts w:ascii="Tahoma"/>
          <w:sz w:val="20"/>
        </w:rPr>
      </w:pPr>
    </w:p>
    <w:p w14:paraId="5D72B301">
      <w:pPr>
        <w:pStyle w:val="9"/>
        <w:spacing w:before="281"/>
        <w:ind w:left="1190"/>
      </w:pPr>
      <w:r>
        <mc:AlternateContent>
          <mc:Choice Requires="wps">
            <w:drawing>
              <wp:anchor distT="0" distB="0" distL="0" distR="0" simplePos="0" relativeHeight="25174016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265" name="Graphic 226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265" o:spid="_x0000_s1026" o:spt="100" style="position:absolute;left:0pt;margin-left:217pt;margin-top:-42.35pt;height:20.25pt;width:22.3pt;mso-position-horizontal-relative:page;z-index:25174016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KBNnb1N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lrzGk9kAAAALAQAADwAAAAAAAAABACAAAAAiAAAAZHJzL2Rvd25yZXYueG1s&#10;UEsBAhQAFAAAAAgAh07iQKBNnb1NAwAAggkAAA4AAAAAAAAAAQAgAAAAKAEAAGRycy9lMm9Eb2Mu&#10;eG1sUEsFBgAAAAAGAAYAWQEAAOc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Read</w:t>
      </w:r>
      <w:r>
        <w:rPr>
          <w:color w:val="231F20"/>
          <w:spacing w:val="-16"/>
        </w:rPr>
        <w:t xml:space="preserve"> </w:t>
      </w:r>
      <w:r>
        <w:rPr>
          <w:color w:val="231F20"/>
        </w:rPr>
        <w:t>about</w:t>
      </w:r>
      <w:r>
        <w:rPr>
          <w:color w:val="231F20"/>
          <w:spacing w:val="-16"/>
        </w:rPr>
        <w:t xml:space="preserve"> </w:t>
      </w:r>
      <w:r>
        <w:rPr>
          <w:color w:val="231F20"/>
        </w:rPr>
        <w:t>a</w:t>
      </w:r>
      <w:r>
        <w:rPr>
          <w:color w:val="231F20"/>
          <w:spacing w:val="-16"/>
        </w:rPr>
        <w:t xml:space="preserve"> </w:t>
      </w:r>
      <w:r>
        <w:rPr>
          <w:color w:val="231F20"/>
        </w:rPr>
        <w:t>bet</w:t>
      </w:r>
      <w:r>
        <w:rPr>
          <w:color w:val="231F20"/>
          <w:spacing w:val="-16"/>
        </w:rPr>
        <w:t xml:space="preserve"> </w:t>
      </w:r>
      <w:r>
        <w:rPr>
          <w:color w:val="231F20"/>
        </w:rPr>
        <w:t>between</w:t>
      </w:r>
      <w:r>
        <w:rPr>
          <w:color w:val="231F20"/>
          <w:spacing w:val="-16"/>
        </w:rPr>
        <w:t xml:space="preserve"> </w:t>
      </w:r>
      <w:r>
        <w:rPr>
          <w:color w:val="231F20"/>
        </w:rPr>
        <w:t>two</w:t>
      </w:r>
      <w:r>
        <w:rPr>
          <w:color w:val="231F20"/>
          <w:spacing w:val="-16"/>
        </w:rPr>
        <w:t xml:space="preserve"> </w:t>
      </w:r>
      <w:r>
        <w:rPr>
          <w:color w:val="231F20"/>
        </w:rPr>
        <w:t>wealthy</w:t>
      </w:r>
      <w:r>
        <w:rPr>
          <w:color w:val="231F20"/>
          <w:spacing w:val="-16"/>
        </w:rPr>
        <w:t xml:space="preserve"> </w:t>
      </w:r>
      <w:r>
        <w:rPr>
          <w:color w:val="231F20"/>
          <w:spacing w:val="-5"/>
        </w:rPr>
        <w:t>men</w:t>
      </w:r>
    </w:p>
    <w:p w14:paraId="60155562">
      <w:pPr>
        <w:spacing w:before="302" w:line="213" w:lineRule="auto"/>
        <w:ind w:left="1587" w:right="1294" w:firstLine="1"/>
        <w:jc w:val="left"/>
        <w:rPr>
          <w:rFonts w:ascii="Tahoma"/>
          <w:sz w:val="26"/>
        </w:rPr>
      </w:pPr>
      <w:r>
        <w:rPr>
          <w:rFonts w:ascii="Tahoma"/>
          <w:color w:val="905A43"/>
          <w:sz w:val="26"/>
        </w:rPr>
        <w:t>What</w:t>
      </w:r>
      <w:r>
        <w:rPr>
          <w:rFonts w:ascii="Tahoma"/>
          <w:color w:val="905A43"/>
          <w:spacing w:val="-13"/>
          <w:sz w:val="26"/>
        </w:rPr>
        <w:t xml:space="preserve"> </w:t>
      </w:r>
      <w:r>
        <w:rPr>
          <w:rFonts w:ascii="Tahoma"/>
          <w:color w:val="905A43"/>
          <w:sz w:val="26"/>
        </w:rPr>
        <w:t>would</w:t>
      </w:r>
      <w:r>
        <w:rPr>
          <w:rFonts w:ascii="Tahoma"/>
          <w:color w:val="905A43"/>
          <w:spacing w:val="-13"/>
          <w:sz w:val="26"/>
        </w:rPr>
        <w:t xml:space="preserve"> </w:t>
      </w:r>
      <w:r>
        <w:rPr>
          <w:rFonts w:ascii="Tahoma"/>
          <w:color w:val="905A43"/>
          <w:sz w:val="26"/>
        </w:rPr>
        <w:t>you</w:t>
      </w:r>
      <w:r>
        <w:rPr>
          <w:rFonts w:ascii="Tahoma"/>
          <w:color w:val="905A43"/>
          <w:spacing w:val="-13"/>
          <w:sz w:val="26"/>
        </w:rPr>
        <w:t xml:space="preserve"> </w:t>
      </w:r>
      <w:r>
        <w:rPr>
          <w:rFonts w:ascii="Tahoma"/>
          <w:color w:val="905A43"/>
          <w:sz w:val="26"/>
        </w:rPr>
        <w:t>do</w:t>
      </w:r>
      <w:r>
        <w:rPr>
          <w:rFonts w:ascii="Tahoma"/>
          <w:color w:val="905A43"/>
          <w:spacing w:val="-13"/>
          <w:sz w:val="26"/>
        </w:rPr>
        <w:t xml:space="preserve"> </w:t>
      </w:r>
      <w:r>
        <w:rPr>
          <w:rFonts w:ascii="Tahoma"/>
          <w:color w:val="905A43"/>
          <w:sz w:val="26"/>
        </w:rPr>
        <w:t>if</w:t>
      </w:r>
      <w:r>
        <w:rPr>
          <w:rFonts w:ascii="Tahoma"/>
          <w:color w:val="905A43"/>
          <w:spacing w:val="-13"/>
          <w:sz w:val="26"/>
        </w:rPr>
        <w:t xml:space="preserve"> </w:t>
      </w:r>
      <w:r>
        <w:rPr>
          <w:rFonts w:ascii="Tahoma"/>
          <w:color w:val="905A43"/>
          <w:sz w:val="26"/>
        </w:rPr>
        <w:t>you</w:t>
      </w:r>
      <w:r>
        <w:rPr>
          <w:rFonts w:ascii="Tahoma"/>
          <w:color w:val="905A43"/>
          <w:spacing w:val="-13"/>
          <w:sz w:val="26"/>
        </w:rPr>
        <w:t xml:space="preserve"> </w:t>
      </w:r>
      <w:r>
        <w:rPr>
          <w:rFonts w:ascii="Tahoma"/>
          <w:color w:val="905A43"/>
          <w:sz w:val="26"/>
        </w:rPr>
        <w:t>had</w:t>
      </w:r>
      <w:r>
        <w:rPr>
          <w:rFonts w:ascii="Tahoma"/>
          <w:color w:val="905A43"/>
          <w:spacing w:val="-13"/>
          <w:sz w:val="26"/>
        </w:rPr>
        <w:t xml:space="preserve"> </w:t>
      </w:r>
      <w:r>
        <w:rPr>
          <w:rFonts w:ascii="Tahoma"/>
          <w:color w:val="905A43"/>
          <w:sz w:val="26"/>
        </w:rPr>
        <w:t>a</w:t>
      </w:r>
      <w:r>
        <w:rPr>
          <w:rFonts w:ascii="Tahoma"/>
          <w:color w:val="905A43"/>
          <w:spacing w:val="-13"/>
          <w:sz w:val="26"/>
        </w:rPr>
        <w:t xml:space="preserve"> </w:t>
      </w:r>
      <w:r>
        <w:rPr>
          <w:rFonts w:ascii="Tahoma"/>
          <w:color w:val="905A43"/>
          <w:sz w:val="26"/>
        </w:rPr>
        <w:t>million-pound</w:t>
      </w:r>
      <w:r>
        <w:rPr>
          <w:rFonts w:ascii="Tahoma"/>
          <w:color w:val="905A43"/>
          <w:spacing w:val="-13"/>
          <w:sz w:val="26"/>
        </w:rPr>
        <w:t xml:space="preserve"> </w:t>
      </w:r>
      <w:r>
        <w:rPr>
          <w:rFonts w:ascii="Tahoma"/>
          <w:color w:val="905A43"/>
          <w:sz w:val="26"/>
        </w:rPr>
        <w:t>bank</w:t>
      </w:r>
      <w:r>
        <w:rPr>
          <w:rFonts w:ascii="Tahoma"/>
          <w:color w:val="905A43"/>
          <w:spacing w:val="-13"/>
          <w:sz w:val="26"/>
        </w:rPr>
        <w:t xml:space="preserve"> </w:t>
      </w:r>
      <w:r>
        <w:rPr>
          <w:rFonts w:ascii="Tahoma"/>
          <w:color w:val="905A43"/>
          <w:sz w:val="26"/>
        </w:rPr>
        <w:t>note?</w:t>
      </w:r>
      <w:r>
        <w:rPr>
          <w:rFonts w:ascii="Tahoma"/>
          <w:color w:val="905A43"/>
          <w:spacing w:val="-13"/>
          <w:sz w:val="26"/>
        </w:rPr>
        <w:t xml:space="preserve"> </w:t>
      </w:r>
      <w:r>
        <w:rPr>
          <w:rFonts w:ascii="Tahoma"/>
          <w:color w:val="905A43"/>
          <w:sz w:val="26"/>
        </w:rPr>
        <w:t>Discuss</w:t>
      </w:r>
      <w:r>
        <w:rPr>
          <w:rFonts w:ascii="Tahoma"/>
          <w:color w:val="905A43"/>
          <w:spacing w:val="-13"/>
          <w:sz w:val="26"/>
        </w:rPr>
        <w:t xml:space="preserve"> </w:t>
      </w:r>
      <w:r>
        <w:rPr>
          <w:rFonts w:ascii="Tahoma"/>
          <w:color w:val="905A43"/>
          <w:sz w:val="26"/>
        </w:rPr>
        <w:t>the</w:t>
      </w:r>
      <w:r>
        <w:rPr>
          <w:rFonts w:ascii="Tahoma"/>
          <w:color w:val="905A43"/>
          <w:spacing w:val="-13"/>
          <w:sz w:val="26"/>
        </w:rPr>
        <w:t xml:space="preserve"> </w:t>
      </w:r>
      <w:r>
        <w:rPr>
          <w:rFonts w:ascii="Tahoma"/>
          <w:color w:val="905A43"/>
          <w:sz w:val="26"/>
        </w:rPr>
        <w:t>question in</w:t>
      </w:r>
      <w:r>
        <w:rPr>
          <w:rFonts w:ascii="Tahoma"/>
          <w:color w:val="905A43"/>
          <w:spacing w:val="-3"/>
          <w:sz w:val="26"/>
        </w:rPr>
        <w:t xml:space="preserve"> </w:t>
      </w:r>
      <w:r>
        <w:rPr>
          <w:rFonts w:ascii="Tahoma"/>
          <w:color w:val="905A43"/>
          <w:sz w:val="26"/>
        </w:rPr>
        <w:t>pairs.</w:t>
      </w:r>
    </w:p>
    <w:p w14:paraId="6E52F5CF">
      <w:pPr>
        <w:spacing w:before="192"/>
        <w:ind w:left="634" w:right="0" w:firstLine="0"/>
        <w:jc w:val="left"/>
        <w:rPr>
          <w:rFonts w:ascii="Tahoma"/>
          <w:sz w:val="26"/>
        </w:rPr>
      </w:pPr>
      <w:r>
        <w:rPr>
          <w:rFonts w:ascii="Times New Roman"/>
          <w:spacing w:val="80"/>
          <w:sz w:val="20"/>
        </w:rPr>
        <w:t xml:space="preserve">    </w:t>
      </w:r>
      <w:r>
        <w:rPr>
          <w:rFonts w:ascii="Tahoma"/>
          <w:color w:val="905A43"/>
          <w:spacing w:val="-2"/>
          <w:sz w:val="26"/>
        </w:rPr>
        <w:t>Read</w:t>
      </w:r>
      <w:r>
        <w:rPr>
          <w:rFonts w:ascii="Tahoma"/>
          <w:color w:val="905A43"/>
          <w:spacing w:val="-24"/>
          <w:sz w:val="26"/>
        </w:rPr>
        <w:t xml:space="preserve"> </w:t>
      </w:r>
      <w:r>
        <w:rPr>
          <w:rFonts w:ascii="Tahoma"/>
          <w:color w:val="905A43"/>
          <w:spacing w:val="-2"/>
          <w:sz w:val="26"/>
        </w:rPr>
        <w:t>the</w:t>
      </w:r>
      <w:r>
        <w:rPr>
          <w:rFonts w:ascii="Tahoma"/>
          <w:color w:val="905A43"/>
          <w:spacing w:val="-24"/>
          <w:sz w:val="26"/>
        </w:rPr>
        <w:t xml:space="preserve"> </w:t>
      </w:r>
      <w:r>
        <w:rPr>
          <w:rFonts w:ascii="Tahoma"/>
          <w:color w:val="905A43"/>
          <w:spacing w:val="-2"/>
          <w:sz w:val="26"/>
        </w:rPr>
        <w:t>scene</w:t>
      </w:r>
      <w:r>
        <w:rPr>
          <w:rFonts w:ascii="Tahoma"/>
          <w:color w:val="905A43"/>
          <w:spacing w:val="-24"/>
          <w:sz w:val="26"/>
        </w:rPr>
        <w:t xml:space="preserve"> </w:t>
      </w:r>
      <w:r>
        <w:rPr>
          <w:rFonts w:ascii="Tahoma"/>
          <w:color w:val="905A43"/>
          <w:spacing w:val="-2"/>
          <w:sz w:val="26"/>
        </w:rPr>
        <w:t>and</w:t>
      </w:r>
      <w:r>
        <w:rPr>
          <w:rFonts w:ascii="Tahoma"/>
          <w:color w:val="905A43"/>
          <w:spacing w:val="-24"/>
          <w:sz w:val="26"/>
        </w:rPr>
        <w:t xml:space="preserve"> </w:t>
      </w:r>
      <w:r>
        <w:rPr>
          <w:rFonts w:ascii="Tahoma"/>
          <w:color w:val="905A43"/>
          <w:spacing w:val="-2"/>
          <w:sz w:val="26"/>
        </w:rPr>
        <w:t>answer</w:t>
      </w:r>
      <w:r>
        <w:rPr>
          <w:rFonts w:ascii="Tahoma"/>
          <w:color w:val="905A43"/>
          <w:spacing w:val="-24"/>
          <w:sz w:val="26"/>
        </w:rPr>
        <w:t xml:space="preserve"> </w:t>
      </w:r>
      <w:r>
        <w:rPr>
          <w:rFonts w:ascii="Tahoma"/>
          <w:color w:val="905A43"/>
          <w:spacing w:val="-2"/>
          <w:sz w:val="26"/>
        </w:rPr>
        <w:t>the</w:t>
      </w:r>
      <w:r>
        <w:rPr>
          <w:rFonts w:ascii="Tahoma"/>
          <w:color w:val="905A43"/>
          <w:spacing w:val="-24"/>
          <w:sz w:val="26"/>
        </w:rPr>
        <w:t xml:space="preserve"> </w:t>
      </w:r>
      <w:r>
        <w:rPr>
          <w:rFonts w:ascii="Tahoma"/>
          <w:color w:val="905A43"/>
          <w:spacing w:val="-2"/>
          <w:sz w:val="26"/>
        </w:rPr>
        <w:t>questions.</w:t>
      </w:r>
    </w:p>
    <w:p w14:paraId="699C4E11">
      <w:pPr>
        <w:pStyle w:val="11"/>
        <w:spacing w:before="1"/>
        <w:rPr>
          <w:rFonts w:ascii="Tahoma"/>
          <w:sz w:val="23"/>
        </w:rPr>
      </w:pPr>
    </w:p>
    <w:p w14:paraId="1838B3E0">
      <w:pPr>
        <w:tabs>
          <w:tab w:val="left" w:pos="4041"/>
        </w:tabs>
        <w:spacing w:before="0"/>
        <w:ind w:left="0" w:right="146" w:firstLine="0"/>
        <w:jc w:val="center"/>
        <w:rPr>
          <w:rFonts w:ascii="Tahoma"/>
          <w:sz w:val="19"/>
        </w:rPr>
      </w:pPr>
      <w:r>
        <mc:AlternateContent>
          <mc:Choice Requires="wpg">
            <w:drawing>
              <wp:anchor distT="0" distB="0" distL="0" distR="0" simplePos="0" relativeHeight="251862016" behindDoc="1" locked="0" layoutInCell="1" allowOverlap="1">
                <wp:simplePos x="0" y="0"/>
                <wp:positionH relativeFrom="page">
                  <wp:posOffset>596900</wp:posOffset>
                </wp:positionH>
                <wp:positionV relativeFrom="paragraph">
                  <wp:posOffset>-79375</wp:posOffset>
                </wp:positionV>
                <wp:extent cx="6363335" cy="8013700"/>
                <wp:effectExtent l="0" t="0" r="0" b="0"/>
                <wp:wrapNone/>
                <wp:docPr id="2273" name="Group 2273"/>
                <wp:cNvGraphicFramePr/>
                <a:graphic xmlns:a="http://schemas.openxmlformats.org/drawingml/2006/main">
                  <a:graphicData uri="http://schemas.microsoft.com/office/word/2010/wordprocessingGroup">
                    <wpg:wgp>
                      <wpg:cNvGrpSpPr/>
                      <wpg:grpSpPr>
                        <a:xfrm>
                          <a:off x="0" y="0"/>
                          <a:ext cx="6363335" cy="8013700"/>
                          <a:chOff x="0" y="0"/>
                          <a:chExt cx="6363335" cy="8013700"/>
                        </a:xfrm>
                      </wpg:grpSpPr>
                      <wps:wsp>
                        <wps:cNvPr id="2274" name="Graphic 2274"/>
                        <wps:cNvSpPr/>
                        <wps:spPr>
                          <a:xfrm>
                            <a:off x="152971" y="47408"/>
                            <a:ext cx="6210300" cy="7966709"/>
                          </a:xfrm>
                          <a:custGeom>
                            <a:avLst/>
                            <a:gdLst/>
                            <a:ahLst/>
                            <a:cxnLst/>
                            <a:rect l="l" t="t" r="r" b="b"/>
                            <a:pathLst>
                              <a:path w="6210300" h="7966709">
                                <a:moveTo>
                                  <a:pt x="6210046" y="0"/>
                                </a:moveTo>
                                <a:lnTo>
                                  <a:pt x="0" y="0"/>
                                </a:lnTo>
                                <a:lnTo>
                                  <a:pt x="0" y="7918793"/>
                                </a:lnTo>
                                <a:lnTo>
                                  <a:pt x="0" y="7966202"/>
                                </a:lnTo>
                                <a:lnTo>
                                  <a:pt x="6210046" y="7966202"/>
                                </a:lnTo>
                                <a:lnTo>
                                  <a:pt x="6210046" y="7918793"/>
                                </a:lnTo>
                                <a:lnTo>
                                  <a:pt x="6210046" y="0"/>
                                </a:lnTo>
                                <a:close/>
                              </a:path>
                            </a:pathLst>
                          </a:custGeom>
                          <a:solidFill>
                            <a:srgbClr val="E4B99C"/>
                          </a:solidFill>
                        </wps:spPr>
                        <wps:bodyPr wrap="square" lIns="0" tIns="0" rIns="0" bIns="0" rtlCol="0">
                          <a:noAutofit/>
                        </wps:bodyPr>
                      </wps:wsp>
                      <wps:wsp>
                        <wps:cNvPr id="2275" name="Graphic 2275"/>
                        <wps:cNvSpPr/>
                        <wps:spPr>
                          <a:xfrm>
                            <a:off x="0" y="0"/>
                            <a:ext cx="6327775" cy="7966709"/>
                          </a:xfrm>
                          <a:custGeom>
                            <a:avLst/>
                            <a:gdLst/>
                            <a:ahLst/>
                            <a:cxnLst/>
                            <a:rect l="l" t="t" r="r" b="b"/>
                            <a:pathLst>
                              <a:path w="6327775" h="7966709">
                                <a:moveTo>
                                  <a:pt x="6327267" y="0"/>
                                </a:moveTo>
                                <a:lnTo>
                                  <a:pt x="0" y="0"/>
                                </a:lnTo>
                                <a:lnTo>
                                  <a:pt x="0" y="7966202"/>
                                </a:lnTo>
                                <a:lnTo>
                                  <a:pt x="6327267" y="7966202"/>
                                </a:lnTo>
                                <a:lnTo>
                                  <a:pt x="6327267" y="0"/>
                                </a:lnTo>
                                <a:close/>
                              </a:path>
                            </a:pathLst>
                          </a:custGeom>
                          <a:solidFill>
                            <a:srgbClr val="F8ECE3"/>
                          </a:solidFill>
                        </wps:spPr>
                        <wps:bodyPr wrap="square" lIns="0" tIns="0" rIns="0" bIns="0" rtlCol="0">
                          <a:noAutofit/>
                        </wps:bodyPr>
                      </wps:wsp>
                      <wps:wsp>
                        <wps:cNvPr id="2276" name="Graphic 2276"/>
                        <wps:cNvSpPr/>
                        <wps:spPr>
                          <a:xfrm>
                            <a:off x="3940086" y="121589"/>
                            <a:ext cx="958215" cy="189230"/>
                          </a:xfrm>
                          <a:custGeom>
                            <a:avLst/>
                            <a:gdLst/>
                            <a:ahLst/>
                            <a:cxnLst/>
                            <a:rect l="l" t="t" r="r" b="b"/>
                            <a:pathLst>
                              <a:path w="958215" h="189230">
                                <a:moveTo>
                                  <a:pt x="929766" y="0"/>
                                </a:moveTo>
                                <a:lnTo>
                                  <a:pt x="27812" y="0"/>
                                </a:lnTo>
                                <a:lnTo>
                                  <a:pt x="11733" y="434"/>
                                </a:lnTo>
                                <a:lnTo>
                                  <a:pt x="3476" y="3476"/>
                                </a:lnTo>
                                <a:lnTo>
                                  <a:pt x="434" y="11733"/>
                                </a:lnTo>
                                <a:lnTo>
                                  <a:pt x="0" y="27813"/>
                                </a:lnTo>
                                <a:lnTo>
                                  <a:pt x="0" y="160909"/>
                                </a:lnTo>
                                <a:lnTo>
                                  <a:pt x="434" y="177061"/>
                                </a:lnTo>
                                <a:lnTo>
                                  <a:pt x="3476" y="185356"/>
                                </a:lnTo>
                                <a:lnTo>
                                  <a:pt x="11733" y="188412"/>
                                </a:lnTo>
                                <a:lnTo>
                                  <a:pt x="27812" y="188849"/>
                                </a:lnTo>
                                <a:lnTo>
                                  <a:pt x="929766" y="188849"/>
                                </a:lnTo>
                                <a:lnTo>
                                  <a:pt x="945919" y="188412"/>
                                </a:lnTo>
                                <a:lnTo>
                                  <a:pt x="954214" y="185356"/>
                                </a:lnTo>
                                <a:lnTo>
                                  <a:pt x="957270" y="177061"/>
                                </a:lnTo>
                                <a:lnTo>
                                  <a:pt x="957707" y="160909"/>
                                </a:lnTo>
                                <a:lnTo>
                                  <a:pt x="957707" y="27813"/>
                                </a:lnTo>
                                <a:lnTo>
                                  <a:pt x="957270" y="11733"/>
                                </a:lnTo>
                                <a:lnTo>
                                  <a:pt x="954214" y="3476"/>
                                </a:lnTo>
                                <a:lnTo>
                                  <a:pt x="945919" y="434"/>
                                </a:lnTo>
                                <a:lnTo>
                                  <a:pt x="929766" y="0"/>
                                </a:lnTo>
                                <a:close/>
                              </a:path>
                            </a:pathLst>
                          </a:custGeom>
                          <a:solidFill>
                            <a:srgbClr val="231F20"/>
                          </a:solidFill>
                        </wps:spPr>
                        <wps:bodyPr wrap="square" lIns="0" tIns="0" rIns="0" bIns="0" rtlCol="0">
                          <a:noAutofit/>
                        </wps:bodyPr>
                      </wps:wsp>
                      <wps:wsp>
                        <wps:cNvPr id="2277" name="Graphic 2277"/>
                        <wps:cNvSpPr/>
                        <wps:spPr>
                          <a:xfrm>
                            <a:off x="3048000" y="501078"/>
                            <a:ext cx="1270" cy="7368540"/>
                          </a:xfrm>
                          <a:custGeom>
                            <a:avLst/>
                            <a:gdLst/>
                            <a:ahLst/>
                            <a:cxnLst/>
                            <a:rect l="l" t="t" r="r" b="b"/>
                            <a:pathLst>
                              <a:path h="7368540">
                                <a:moveTo>
                                  <a:pt x="0" y="0"/>
                                </a:moveTo>
                                <a:lnTo>
                                  <a:pt x="0" y="7368413"/>
                                </a:lnTo>
                              </a:path>
                            </a:pathLst>
                          </a:custGeom>
                          <a:ln w="3175">
                            <a:solidFill>
                              <a:srgbClr val="231F20"/>
                            </a:solidFill>
                            <a:prstDash val="solid"/>
                          </a:ln>
                        </wps:spPr>
                        <wps:bodyPr wrap="square" lIns="0" tIns="0" rIns="0" bIns="0" rtlCol="0">
                          <a:noAutofit/>
                        </wps:bodyPr>
                      </wps:wsp>
                    </wpg:wgp>
                  </a:graphicData>
                </a:graphic>
              </wp:anchor>
            </w:drawing>
          </mc:Choice>
          <mc:Fallback>
            <w:pict>
              <v:group id="Group 2273" o:spid="_x0000_s1026" o:spt="203" style="position:absolute;left:0pt;margin-left:47pt;margin-top:-6.25pt;height:631pt;width:501.05pt;mso-position-horizontal-relative:page;z-index:-251454464;mso-width-relative:page;mso-height-relative:page;" coordsize="6363335,8013700" o:gfxdata="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">
                <o:lock v:ext="edit" aspectratio="f"/>
                <v:shape id="Graphic 2274" o:spid="_x0000_s1026" o:spt="100" style="position:absolute;left:152971;top:47408;height:7966709;width:6210300;" fillcolor="#E4B99C" filled="t" stroked="f" coordsize="6210300,7966709" o:gfxdata="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AAEL4A&#10;AADdAAAADwAAAAAAAAABACAAAAAiAAAAZHJzL2Rvd25yZXYueG1sUEsBAhQAFAAAAAgAh07iQDMv&#10;BZ47AAAAOQAAABAAAAAAAAAAAQAgAAAADQEAAGRycy9zaGFwZXhtbC54bWxQSwUGAAAAAAYABgBb&#10;AQAAtwMAAAAA&#10;" path="m6210046,0l0,0,0,7918793,0,7966202,6210046,7966202,6210046,7918793,6210046,0xe">
                  <v:fill on="t" focussize="0,0"/>
                  <v:stroke on="f"/>
                  <v:imagedata o:title=""/>
                  <o:lock v:ext="edit" aspectratio="f"/>
                  <v:textbox inset="0mm,0mm,0mm,0mm"/>
                </v:shape>
                <v:shape id="Graphic 2275" o:spid="_x0000_s1026" o:spt="100" style="position:absolute;left:0;top:0;height:7966709;width:6327775;" fillcolor="#F8ECE3" filled="t" stroked="f" coordsize="6327775,7966709" o:gfxdata="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Og74A&#10;AADdAAAADwAAAAAAAAABACAAAAAiAAAAZHJzL2Rvd25yZXYueG1sUEsBAhQAFAAAAAgAh07iQDMv&#10;BZ47AAAAOQAAABAAAAAAAAAAAQAgAAAADQEAAGRycy9zaGFwZXhtbC54bWxQSwUGAAAAAAYABgBb&#10;AQAAtwMAAAAA&#10;" path="m6327267,0l0,0,0,7966202,6327267,7966202,6327267,0xe">
                  <v:fill on="t" focussize="0,0"/>
                  <v:stroke on="f"/>
                  <v:imagedata o:title=""/>
                  <o:lock v:ext="edit" aspectratio="f"/>
                  <v:textbox inset="0mm,0mm,0mm,0mm"/>
                </v:shape>
                <v:shape id="Graphic 2276" o:spid="_x0000_s1026" o:spt="100" style="position:absolute;left:3940086;top:121589;height:189230;width:958215;" fillcolor="#231F20" filled="t" stroked="f" coordsize="958215,189230" o:gfxdata="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RoqS/&#10;AAAA3QAAAA8AAAAAAAAAAQAgAAAAIgAAAGRycy9kb3ducmV2LnhtbFBLAQIUABQAAAAIAIdO4kAz&#10;LwWeOwAAADkAAAAQAAAAAAAAAAEAIAAAAA4BAABkcnMvc2hhcGV4bWwueG1sUEsFBgAAAAAGAAYA&#10;WwEAALgDAAAAAA==&#10;" path="m929766,0l27812,0,11733,434,3476,3476,434,11733,0,27813,0,160909,434,177061,3476,185356,11733,188412,27812,188849,929766,188849,945919,188412,954214,185356,957270,177061,957707,160909,957707,27813,957270,11733,954214,3476,945919,434,929766,0xe">
                  <v:fill on="t" focussize="0,0"/>
                  <v:stroke on="f"/>
                  <v:imagedata o:title=""/>
                  <o:lock v:ext="edit" aspectratio="f"/>
                  <v:textbox inset="0mm,0mm,0mm,0mm"/>
                </v:shape>
                <v:shape id="Graphic 2277" o:spid="_x0000_s1026" o:spt="100" style="position:absolute;left:3048000;top:501078;height:7368540;width:1270;" filled="f" stroked="t" coordsize="1,7368540" o:gfxdata="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Sa7MvQAA&#10;AN0AAAAPAAAAAAAAAAEAIAAAACIAAABkcnMvZG93bnJldi54bWxQSwECFAAUAAAACACHTuJAMy8F&#10;njsAAAA5AAAAEAAAAAAAAAABACAAAAAMAQAAZHJzL3NoYXBleG1sLnhtbFBLBQYAAAAABgAGAFsB&#10;AAC2AwAAAAA=&#10;" path="m0,0l0,7368413e">
                  <v:fill on="f" focussize="0,0"/>
                  <v:stroke weight="0.25pt" color="#231F20" joinstyle="round"/>
                  <v:imagedata o:title=""/>
                  <o:lock v:ext="edit" aspectratio="f"/>
                  <v:textbox inset="0mm,0mm,0mm,0mm"/>
                </v:shape>
              </v:group>
            </w:pict>
          </mc:Fallback>
        </mc:AlternateContent>
      </w:r>
      <w:r>
        <w:rPr>
          <w:rFonts w:ascii="Trebuchet MS"/>
          <w:b/>
          <w:color w:val="231F20"/>
          <w:w w:val="65"/>
          <w:sz w:val="37"/>
        </w:rPr>
        <w:t>THE</w:t>
      </w:r>
      <w:r>
        <w:rPr>
          <w:rFonts w:ascii="Trebuchet MS"/>
          <w:b/>
          <w:color w:val="231F20"/>
          <w:spacing w:val="-38"/>
          <w:sz w:val="37"/>
        </w:rPr>
        <w:t xml:space="preserve"> </w:t>
      </w:r>
      <w:r>
        <w:rPr>
          <w:rFonts w:ascii="Trebuchet MS"/>
          <w:b/>
          <w:color w:val="231F20"/>
          <w:w w:val="65"/>
          <w:sz w:val="37"/>
        </w:rPr>
        <w:t>MILLION</w:t>
      </w:r>
      <w:r>
        <w:rPr>
          <w:rFonts w:ascii="Trebuchet MS"/>
          <w:b/>
          <w:color w:val="231F20"/>
          <w:spacing w:val="-37"/>
          <w:sz w:val="37"/>
        </w:rPr>
        <w:t xml:space="preserve"> </w:t>
      </w:r>
      <w:r>
        <w:rPr>
          <w:rFonts w:ascii="Trebuchet MS"/>
          <w:b/>
          <w:color w:val="231F20"/>
          <w:w w:val="65"/>
          <w:sz w:val="37"/>
        </w:rPr>
        <w:t>POUND</w:t>
      </w:r>
      <w:r>
        <w:rPr>
          <w:rFonts w:ascii="Trebuchet MS"/>
          <w:b/>
          <w:color w:val="231F20"/>
          <w:spacing w:val="-37"/>
          <w:sz w:val="37"/>
        </w:rPr>
        <w:t xml:space="preserve"> </w:t>
      </w:r>
      <w:r>
        <w:rPr>
          <w:rFonts w:ascii="Trebuchet MS"/>
          <w:b/>
          <w:color w:val="231F20"/>
          <w:w w:val="65"/>
          <w:sz w:val="37"/>
        </w:rPr>
        <w:t>BANK</w:t>
      </w:r>
      <w:r>
        <w:rPr>
          <w:rFonts w:ascii="Trebuchet MS"/>
          <w:b/>
          <w:color w:val="231F20"/>
          <w:spacing w:val="-38"/>
          <w:sz w:val="37"/>
        </w:rPr>
        <w:t xml:space="preserve"> </w:t>
      </w:r>
      <w:r>
        <w:rPr>
          <w:rFonts w:ascii="Trebuchet MS"/>
          <w:b/>
          <w:color w:val="231F20"/>
          <w:spacing w:val="-4"/>
          <w:w w:val="65"/>
          <w:sz w:val="37"/>
        </w:rPr>
        <w:t>NOTE</w:t>
      </w:r>
      <w:r>
        <w:rPr>
          <w:rFonts w:ascii="Trebuchet MS"/>
          <w:b/>
          <w:color w:val="231F20"/>
          <w:sz w:val="37"/>
        </w:rPr>
        <w:tab/>
      </w:r>
      <w:r>
        <w:rPr>
          <w:rFonts w:ascii="Tahoma"/>
          <w:color w:val="FFFFFF"/>
          <w:w w:val="90"/>
          <w:position w:val="6"/>
          <w:sz w:val="19"/>
        </w:rPr>
        <w:t>ACT</w:t>
      </w:r>
      <w:r>
        <w:rPr>
          <w:rFonts w:ascii="Tahoma"/>
          <w:color w:val="FFFFFF"/>
          <w:spacing w:val="10"/>
          <w:position w:val="6"/>
          <w:sz w:val="19"/>
        </w:rPr>
        <w:t xml:space="preserve"> </w:t>
      </w:r>
      <w:r>
        <w:rPr>
          <w:rFonts w:ascii="Tahoma"/>
          <w:color w:val="FFFFFF"/>
          <w:w w:val="90"/>
          <w:position w:val="6"/>
          <w:sz w:val="19"/>
        </w:rPr>
        <w:t>1,</w:t>
      </w:r>
      <w:r>
        <w:rPr>
          <w:rFonts w:ascii="Tahoma"/>
          <w:color w:val="FFFFFF"/>
          <w:spacing w:val="10"/>
          <w:position w:val="6"/>
          <w:sz w:val="19"/>
        </w:rPr>
        <w:t xml:space="preserve"> </w:t>
      </w:r>
      <w:r>
        <w:rPr>
          <w:rFonts w:ascii="Tahoma"/>
          <w:b/>
          <w:color w:val="FFFFFF"/>
          <w:w w:val="90"/>
          <w:position w:val="6"/>
          <w:sz w:val="19"/>
        </w:rPr>
        <w:t>SCENE</w:t>
      </w:r>
      <w:r>
        <w:rPr>
          <w:rFonts w:ascii="Tahoma"/>
          <w:b/>
          <w:color w:val="FFFFFF"/>
          <w:spacing w:val="15"/>
          <w:position w:val="6"/>
          <w:sz w:val="19"/>
        </w:rPr>
        <w:t xml:space="preserve"> </w:t>
      </w:r>
      <w:r>
        <w:rPr>
          <w:rFonts w:ascii="Tahoma"/>
          <w:color w:val="FFFFFF"/>
          <w:spacing w:val="-10"/>
          <w:w w:val="85"/>
          <w:position w:val="6"/>
          <w:sz w:val="19"/>
        </w:rPr>
        <w:t>3</w:t>
      </w:r>
    </w:p>
    <w:p w14:paraId="241200AF">
      <w:pPr>
        <w:pStyle w:val="11"/>
        <w:spacing w:before="4"/>
        <w:rPr>
          <w:rFonts w:ascii="Tahoma"/>
          <w:sz w:val="8"/>
        </w:rPr>
      </w:pPr>
    </w:p>
    <w:p w14:paraId="590E9263">
      <w:pPr>
        <w:spacing w:after="0"/>
        <w:rPr>
          <w:rFonts w:ascii="Tahoma"/>
          <w:sz w:val="8"/>
        </w:rPr>
        <w:sectPr>
          <w:pgSz w:w="11910" w:h="16840"/>
          <w:pgMar w:top="0" w:right="0" w:bottom="0" w:left="0" w:header="720" w:footer="720" w:gutter="0"/>
          <w:cols w:space="720" w:num="1"/>
        </w:sectPr>
      </w:pPr>
    </w:p>
    <w:p w14:paraId="7748ACBC">
      <w:pPr>
        <w:spacing w:before="104" w:line="244" w:lineRule="auto"/>
        <w:ind w:left="2239" w:right="0" w:hanging="1049"/>
        <w:jc w:val="left"/>
        <w:rPr>
          <w:sz w:val="21"/>
        </w:rPr>
      </w:pPr>
      <w:r>
        <w:rPr>
          <w:rFonts w:ascii="Tahoma"/>
          <w:b/>
          <w:color w:val="231F20"/>
          <w:w w:val="90"/>
          <w:sz w:val="21"/>
        </w:rPr>
        <w:t>Narrator:</w:t>
      </w:r>
      <w:r>
        <w:rPr>
          <w:rFonts w:ascii="Tahoma"/>
          <w:b/>
          <w:color w:val="231F20"/>
          <w:spacing w:val="70"/>
          <w:sz w:val="21"/>
        </w:rPr>
        <w:t xml:space="preserve"> </w:t>
      </w:r>
      <w:r>
        <w:rPr>
          <w:color w:val="231F20"/>
          <w:w w:val="90"/>
          <w:sz w:val="21"/>
        </w:rPr>
        <w:t>Two</w:t>
      </w:r>
      <w:r>
        <w:rPr>
          <w:color w:val="231F20"/>
          <w:spacing w:val="-1"/>
          <w:w w:val="90"/>
          <w:sz w:val="21"/>
        </w:rPr>
        <w:t xml:space="preserve"> </w:t>
      </w:r>
      <w:r>
        <w:rPr>
          <w:color w:val="231F20"/>
          <w:w w:val="90"/>
          <w:sz w:val="21"/>
        </w:rPr>
        <w:t>rich</w:t>
      </w:r>
      <w:r>
        <w:rPr>
          <w:color w:val="231F20"/>
          <w:spacing w:val="-1"/>
          <w:w w:val="90"/>
          <w:sz w:val="21"/>
        </w:rPr>
        <w:t xml:space="preserve"> </w:t>
      </w:r>
      <w:r>
        <w:rPr>
          <w:color w:val="231F20"/>
          <w:w w:val="90"/>
          <w:sz w:val="21"/>
        </w:rPr>
        <w:t>brothers,</w:t>
      </w:r>
      <w:r>
        <w:rPr>
          <w:color w:val="231F20"/>
          <w:spacing w:val="-1"/>
          <w:w w:val="90"/>
          <w:sz w:val="21"/>
        </w:rPr>
        <w:t xml:space="preserve"> </w:t>
      </w:r>
      <w:r>
        <w:rPr>
          <w:color w:val="231F20"/>
          <w:w w:val="90"/>
          <w:sz w:val="21"/>
        </w:rPr>
        <w:t>Roderick</w:t>
      </w:r>
      <w:r>
        <w:rPr>
          <w:color w:val="231F20"/>
          <w:spacing w:val="-1"/>
          <w:w w:val="90"/>
          <w:sz w:val="21"/>
        </w:rPr>
        <w:t xml:space="preserve"> </w:t>
      </w:r>
      <w:r>
        <w:rPr>
          <w:color w:val="231F20"/>
          <w:w w:val="90"/>
          <w:sz w:val="21"/>
        </w:rPr>
        <w:t>and</w:t>
      </w:r>
      <w:r>
        <w:rPr>
          <w:color w:val="231F20"/>
          <w:spacing w:val="-1"/>
          <w:w w:val="90"/>
          <w:sz w:val="21"/>
        </w:rPr>
        <w:t xml:space="preserve"> </w:t>
      </w:r>
      <w:r>
        <w:rPr>
          <w:color w:val="231F20"/>
          <w:w w:val="90"/>
          <w:sz w:val="21"/>
        </w:rPr>
        <w:t xml:space="preserve">Oliver, </w:t>
      </w:r>
      <w:r>
        <w:rPr>
          <w:color w:val="231F20"/>
          <w:spacing w:val="-6"/>
          <w:sz w:val="21"/>
        </w:rPr>
        <w:t>have</w:t>
      </w:r>
      <w:r>
        <w:rPr>
          <w:color w:val="231F20"/>
          <w:spacing w:val="-7"/>
          <w:sz w:val="21"/>
        </w:rPr>
        <w:t xml:space="preserve"> </w:t>
      </w:r>
      <w:r>
        <w:rPr>
          <w:color w:val="231F20"/>
          <w:spacing w:val="-6"/>
          <w:sz w:val="21"/>
        </w:rPr>
        <w:t>made</w:t>
      </w:r>
      <w:r>
        <w:rPr>
          <w:color w:val="231F20"/>
          <w:spacing w:val="-7"/>
          <w:sz w:val="21"/>
        </w:rPr>
        <w:t xml:space="preserve"> </w:t>
      </w:r>
      <w:r>
        <w:rPr>
          <w:color w:val="231F20"/>
          <w:spacing w:val="-6"/>
          <w:sz w:val="21"/>
        </w:rPr>
        <w:t>a</w:t>
      </w:r>
      <w:r>
        <w:rPr>
          <w:color w:val="231F20"/>
          <w:spacing w:val="-7"/>
          <w:sz w:val="21"/>
        </w:rPr>
        <w:t xml:space="preserve"> </w:t>
      </w:r>
      <w:r>
        <w:rPr>
          <w:color w:val="231F20"/>
          <w:spacing w:val="-6"/>
          <w:sz w:val="21"/>
        </w:rPr>
        <w:t>bet.</w:t>
      </w:r>
      <w:r>
        <w:rPr>
          <w:color w:val="231F20"/>
          <w:spacing w:val="-7"/>
          <w:sz w:val="21"/>
        </w:rPr>
        <w:t xml:space="preserve"> </w:t>
      </w:r>
      <w:r>
        <w:rPr>
          <w:color w:val="231F20"/>
          <w:spacing w:val="-6"/>
          <w:sz w:val="21"/>
        </w:rPr>
        <w:t>Oliver</w:t>
      </w:r>
      <w:r>
        <w:rPr>
          <w:color w:val="231F20"/>
          <w:spacing w:val="-7"/>
          <w:sz w:val="21"/>
        </w:rPr>
        <w:t xml:space="preserve"> </w:t>
      </w:r>
      <w:r>
        <w:rPr>
          <w:color w:val="231F20"/>
          <w:spacing w:val="-6"/>
          <w:sz w:val="21"/>
        </w:rPr>
        <w:t>believes</w:t>
      </w:r>
      <w:r>
        <w:rPr>
          <w:color w:val="231F20"/>
          <w:spacing w:val="-7"/>
          <w:sz w:val="21"/>
        </w:rPr>
        <w:t xml:space="preserve"> </w:t>
      </w:r>
      <w:r>
        <w:rPr>
          <w:color w:val="231F20"/>
          <w:spacing w:val="-6"/>
          <w:sz w:val="21"/>
        </w:rPr>
        <w:t>that with</w:t>
      </w:r>
      <w:r>
        <w:rPr>
          <w:color w:val="231F20"/>
          <w:spacing w:val="-9"/>
          <w:sz w:val="21"/>
        </w:rPr>
        <w:t xml:space="preserve"> </w:t>
      </w:r>
      <w:r>
        <w:rPr>
          <w:color w:val="231F20"/>
          <w:spacing w:val="-6"/>
          <w:sz w:val="21"/>
        </w:rPr>
        <w:t>a</w:t>
      </w:r>
      <w:r>
        <w:rPr>
          <w:color w:val="231F20"/>
          <w:spacing w:val="-9"/>
          <w:sz w:val="21"/>
        </w:rPr>
        <w:t xml:space="preserve"> </w:t>
      </w:r>
      <w:r>
        <w:rPr>
          <w:color w:val="231F20"/>
          <w:spacing w:val="-6"/>
          <w:sz w:val="21"/>
        </w:rPr>
        <w:t>million-pound</w:t>
      </w:r>
      <w:r>
        <w:rPr>
          <w:color w:val="231F20"/>
          <w:spacing w:val="-8"/>
          <w:sz w:val="21"/>
        </w:rPr>
        <w:t xml:space="preserve"> </w:t>
      </w:r>
      <w:r>
        <w:rPr>
          <w:color w:val="231F20"/>
          <w:spacing w:val="-6"/>
          <w:sz w:val="21"/>
        </w:rPr>
        <w:t>bank</w:t>
      </w:r>
      <w:r>
        <w:rPr>
          <w:color w:val="231F20"/>
          <w:spacing w:val="-9"/>
          <w:sz w:val="21"/>
        </w:rPr>
        <w:t xml:space="preserve"> </w:t>
      </w:r>
      <w:r>
        <w:rPr>
          <w:color w:val="231F20"/>
          <w:spacing w:val="-6"/>
          <w:sz w:val="21"/>
        </w:rPr>
        <w:t>note</w:t>
      </w:r>
      <w:r>
        <w:rPr>
          <w:color w:val="231F20"/>
          <w:spacing w:val="-8"/>
          <w:sz w:val="21"/>
        </w:rPr>
        <w:t xml:space="preserve"> </w:t>
      </w:r>
      <w:r>
        <w:rPr>
          <w:color w:val="231F20"/>
          <w:spacing w:val="-6"/>
          <w:sz w:val="21"/>
        </w:rPr>
        <w:t>a</w:t>
      </w:r>
      <w:r>
        <w:rPr>
          <w:color w:val="231F20"/>
          <w:spacing w:val="-9"/>
          <w:sz w:val="21"/>
        </w:rPr>
        <w:t xml:space="preserve"> </w:t>
      </w:r>
      <w:r>
        <w:rPr>
          <w:color w:val="231F20"/>
          <w:spacing w:val="-6"/>
          <w:sz w:val="21"/>
        </w:rPr>
        <w:t xml:space="preserve">man </w:t>
      </w:r>
      <w:r>
        <w:rPr>
          <w:color w:val="231F20"/>
          <w:sz w:val="21"/>
        </w:rPr>
        <w:t>could</w:t>
      </w:r>
      <w:r>
        <w:rPr>
          <w:color w:val="231F20"/>
          <w:spacing w:val="-15"/>
          <w:sz w:val="21"/>
        </w:rPr>
        <w:t xml:space="preserve"> </w:t>
      </w:r>
      <w:r>
        <w:rPr>
          <w:color w:val="231F20"/>
          <w:sz w:val="21"/>
        </w:rPr>
        <w:t>live</w:t>
      </w:r>
      <w:r>
        <w:rPr>
          <w:color w:val="231F20"/>
          <w:spacing w:val="-15"/>
          <w:sz w:val="21"/>
        </w:rPr>
        <w:t xml:space="preserve"> </w:t>
      </w:r>
      <w:r>
        <w:rPr>
          <w:color w:val="231F20"/>
          <w:sz w:val="21"/>
        </w:rPr>
        <w:t>a</w:t>
      </w:r>
      <w:r>
        <w:rPr>
          <w:color w:val="231F20"/>
          <w:spacing w:val="-14"/>
          <w:sz w:val="21"/>
        </w:rPr>
        <w:t xml:space="preserve"> </w:t>
      </w:r>
      <w:r>
        <w:rPr>
          <w:color w:val="231F20"/>
          <w:sz w:val="21"/>
        </w:rPr>
        <w:t>month</w:t>
      </w:r>
      <w:r>
        <w:rPr>
          <w:color w:val="231F20"/>
          <w:spacing w:val="-15"/>
          <w:sz w:val="21"/>
        </w:rPr>
        <w:t xml:space="preserve"> </w:t>
      </w:r>
      <w:r>
        <w:rPr>
          <w:color w:val="231F20"/>
          <w:sz w:val="21"/>
        </w:rPr>
        <w:t>in</w:t>
      </w:r>
      <w:r>
        <w:rPr>
          <w:color w:val="231F20"/>
          <w:spacing w:val="-14"/>
          <w:sz w:val="21"/>
        </w:rPr>
        <w:t xml:space="preserve"> </w:t>
      </w:r>
      <w:r>
        <w:rPr>
          <w:color w:val="231F20"/>
          <w:sz w:val="21"/>
        </w:rPr>
        <w:t>London.</w:t>
      </w:r>
      <w:r>
        <w:rPr>
          <w:color w:val="231F20"/>
          <w:spacing w:val="-15"/>
          <w:sz w:val="21"/>
        </w:rPr>
        <w:t xml:space="preserve"> </w:t>
      </w:r>
      <w:r>
        <w:rPr>
          <w:color w:val="231F20"/>
          <w:sz w:val="21"/>
        </w:rPr>
        <w:t xml:space="preserve">His </w:t>
      </w:r>
      <w:r>
        <w:rPr>
          <w:color w:val="231F20"/>
          <w:w w:val="90"/>
          <w:sz w:val="21"/>
        </w:rPr>
        <w:t xml:space="preserve">brother Roderick doubts it. They see a </w:t>
      </w:r>
      <w:r>
        <w:rPr>
          <w:color w:val="231F20"/>
          <w:spacing w:val="-6"/>
          <w:sz w:val="21"/>
        </w:rPr>
        <w:t>poor</w:t>
      </w:r>
      <w:r>
        <w:rPr>
          <w:color w:val="231F20"/>
          <w:spacing w:val="-9"/>
          <w:sz w:val="21"/>
        </w:rPr>
        <w:t xml:space="preserve"> </w:t>
      </w:r>
      <w:r>
        <w:rPr>
          <w:color w:val="231F20"/>
          <w:spacing w:val="-6"/>
          <w:sz w:val="21"/>
        </w:rPr>
        <w:t>young</w:t>
      </w:r>
      <w:r>
        <w:rPr>
          <w:color w:val="231F20"/>
          <w:spacing w:val="-9"/>
          <w:sz w:val="21"/>
        </w:rPr>
        <w:t xml:space="preserve"> </w:t>
      </w:r>
      <w:r>
        <w:rPr>
          <w:color w:val="231F20"/>
          <w:spacing w:val="-6"/>
          <w:sz w:val="21"/>
        </w:rPr>
        <w:t>man</w:t>
      </w:r>
      <w:r>
        <w:rPr>
          <w:color w:val="231F20"/>
          <w:spacing w:val="-8"/>
          <w:sz w:val="21"/>
        </w:rPr>
        <w:t xml:space="preserve"> </w:t>
      </w:r>
      <w:r>
        <w:rPr>
          <w:color w:val="231F20"/>
          <w:spacing w:val="-6"/>
          <w:sz w:val="21"/>
        </w:rPr>
        <w:t>walking</w:t>
      </w:r>
      <w:r>
        <w:rPr>
          <w:color w:val="231F20"/>
          <w:spacing w:val="-9"/>
          <w:sz w:val="21"/>
        </w:rPr>
        <w:t xml:space="preserve"> </w:t>
      </w:r>
      <w:r>
        <w:rPr>
          <w:color w:val="231F20"/>
          <w:spacing w:val="-6"/>
          <w:sz w:val="21"/>
        </w:rPr>
        <w:t>outside</w:t>
      </w:r>
      <w:r>
        <w:rPr>
          <w:color w:val="231F20"/>
          <w:spacing w:val="-8"/>
          <w:sz w:val="21"/>
        </w:rPr>
        <w:t xml:space="preserve"> </w:t>
      </w:r>
      <w:r>
        <w:rPr>
          <w:color w:val="231F20"/>
          <w:spacing w:val="-6"/>
          <w:sz w:val="21"/>
        </w:rPr>
        <w:t xml:space="preserve">their </w:t>
      </w:r>
      <w:r>
        <w:rPr>
          <w:color w:val="231F20"/>
          <w:sz w:val="21"/>
        </w:rPr>
        <w:t>house.</w:t>
      </w:r>
      <w:r>
        <w:rPr>
          <w:color w:val="231F20"/>
          <w:spacing w:val="-15"/>
          <w:sz w:val="21"/>
        </w:rPr>
        <w:t xml:space="preserve"> </w:t>
      </w:r>
      <w:r>
        <w:rPr>
          <w:color w:val="231F20"/>
          <w:sz w:val="21"/>
        </w:rPr>
        <w:t>It</w:t>
      </w:r>
      <w:r>
        <w:rPr>
          <w:color w:val="231F20"/>
          <w:spacing w:val="-15"/>
          <w:sz w:val="21"/>
        </w:rPr>
        <w:t xml:space="preserve"> </w:t>
      </w:r>
      <w:r>
        <w:rPr>
          <w:color w:val="231F20"/>
          <w:sz w:val="21"/>
        </w:rPr>
        <w:t>is</w:t>
      </w:r>
      <w:r>
        <w:rPr>
          <w:color w:val="231F20"/>
          <w:spacing w:val="-14"/>
          <w:sz w:val="21"/>
        </w:rPr>
        <w:t xml:space="preserve"> </w:t>
      </w:r>
      <w:r>
        <w:rPr>
          <w:color w:val="231F20"/>
          <w:sz w:val="21"/>
        </w:rPr>
        <w:t>Henry</w:t>
      </w:r>
      <w:r>
        <w:rPr>
          <w:color w:val="231F20"/>
          <w:spacing w:val="-15"/>
          <w:sz w:val="21"/>
        </w:rPr>
        <w:t xml:space="preserve"> </w:t>
      </w:r>
      <w:r>
        <w:rPr>
          <w:color w:val="231F20"/>
          <w:sz w:val="21"/>
        </w:rPr>
        <w:t>Adams.</w:t>
      </w:r>
    </w:p>
    <w:p w14:paraId="66817D19">
      <w:pPr>
        <w:spacing w:before="98" w:line="244" w:lineRule="auto"/>
        <w:ind w:left="2239" w:right="0" w:hanging="1049"/>
        <w:jc w:val="left"/>
        <w:rPr>
          <w:sz w:val="21"/>
        </w:rPr>
      </w:pPr>
      <w:r>
        <w:rPr>
          <w:rFonts w:ascii="Tahoma"/>
          <w:b/>
          <w:color w:val="231F20"/>
          <w:w w:val="90"/>
          <w:sz w:val="21"/>
        </w:rPr>
        <w:t>Roderick:</w:t>
      </w:r>
      <w:r>
        <w:rPr>
          <w:rFonts w:ascii="Tahoma"/>
          <w:b/>
          <w:color w:val="231F20"/>
          <w:spacing w:val="40"/>
          <w:sz w:val="21"/>
        </w:rPr>
        <w:t xml:space="preserve"> </w:t>
      </w:r>
      <w:r>
        <w:rPr>
          <w:color w:val="231F20"/>
          <w:w w:val="90"/>
          <w:sz w:val="21"/>
        </w:rPr>
        <w:t xml:space="preserve">Young man, would you step inside a </w:t>
      </w:r>
      <w:r>
        <w:rPr>
          <w:color w:val="231F20"/>
          <w:sz w:val="21"/>
        </w:rPr>
        <w:t>moment, please?</w:t>
      </w:r>
    </w:p>
    <w:p w14:paraId="7FB2294A">
      <w:pPr>
        <w:tabs>
          <w:tab w:val="left" w:pos="2239"/>
        </w:tabs>
        <w:spacing w:before="99"/>
        <w:ind w:left="1190" w:right="0" w:firstLine="0"/>
        <w:jc w:val="left"/>
        <w:rPr>
          <w:sz w:val="21"/>
        </w:rPr>
      </w:pPr>
      <w:r>
        <w:rPr>
          <w:rFonts w:ascii="Tahoma"/>
          <w:b/>
          <w:color w:val="231F20"/>
          <w:spacing w:val="-2"/>
          <w:sz w:val="21"/>
        </w:rPr>
        <w:t>Henry:</w:t>
      </w:r>
      <w:r>
        <w:rPr>
          <w:rFonts w:ascii="Tahoma"/>
          <w:b/>
          <w:color w:val="231F20"/>
          <w:sz w:val="21"/>
        </w:rPr>
        <w:tab/>
      </w:r>
      <w:r>
        <w:rPr>
          <w:color w:val="231F20"/>
          <w:w w:val="90"/>
          <w:sz w:val="21"/>
        </w:rPr>
        <w:t>Who?</w:t>
      </w:r>
      <w:r>
        <w:rPr>
          <w:color w:val="231F20"/>
          <w:sz w:val="21"/>
        </w:rPr>
        <w:t xml:space="preserve"> </w:t>
      </w:r>
      <w:r>
        <w:rPr>
          <w:color w:val="231F20"/>
          <w:w w:val="90"/>
          <w:sz w:val="21"/>
        </w:rPr>
        <w:t>Me,</w:t>
      </w:r>
      <w:r>
        <w:rPr>
          <w:color w:val="231F20"/>
          <w:sz w:val="21"/>
        </w:rPr>
        <w:t xml:space="preserve"> </w:t>
      </w:r>
      <w:r>
        <w:rPr>
          <w:color w:val="231F20"/>
          <w:spacing w:val="-4"/>
          <w:w w:val="90"/>
          <w:sz w:val="21"/>
        </w:rPr>
        <w:t>sir?</w:t>
      </w:r>
    </w:p>
    <w:p w14:paraId="725DF098">
      <w:pPr>
        <w:spacing w:before="105"/>
        <w:ind w:left="1190" w:right="0" w:firstLine="0"/>
        <w:jc w:val="left"/>
        <w:rPr>
          <w:sz w:val="21"/>
        </w:rPr>
      </w:pPr>
      <w:r>
        <w:rPr>
          <w:rFonts w:ascii="Tahoma"/>
          <w:b/>
          <w:color w:val="231F20"/>
          <w:w w:val="90"/>
          <w:sz w:val="21"/>
        </w:rPr>
        <w:t>Roderick:</w:t>
      </w:r>
      <w:r>
        <w:rPr>
          <w:rFonts w:ascii="Tahoma"/>
          <w:b/>
          <w:color w:val="231F20"/>
          <w:spacing w:val="55"/>
          <w:sz w:val="21"/>
        </w:rPr>
        <w:t xml:space="preserve"> </w:t>
      </w:r>
      <w:r>
        <w:rPr>
          <w:color w:val="231F20"/>
          <w:w w:val="90"/>
          <w:sz w:val="21"/>
        </w:rPr>
        <w:t>Yes,</w:t>
      </w:r>
      <w:r>
        <w:rPr>
          <w:color w:val="231F20"/>
          <w:spacing w:val="-2"/>
          <w:w w:val="90"/>
          <w:sz w:val="21"/>
        </w:rPr>
        <w:t xml:space="preserve"> </w:t>
      </w:r>
      <w:r>
        <w:rPr>
          <w:color w:val="231F20"/>
          <w:spacing w:val="-4"/>
          <w:w w:val="90"/>
          <w:sz w:val="21"/>
        </w:rPr>
        <w:t>you.</w:t>
      </w:r>
    </w:p>
    <w:p w14:paraId="60A894DD">
      <w:pPr>
        <w:tabs>
          <w:tab w:val="left" w:pos="2239"/>
        </w:tabs>
        <w:spacing w:before="105"/>
        <w:ind w:left="1190" w:right="0" w:firstLine="0"/>
        <w:jc w:val="left"/>
        <w:rPr>
          <w:sz w:val="21"/>
        </w:rPr>
      </w:pPr>
      <w:r>
        <w:rPr>
          <w:rFonts w:ascii="Tahoma"/>
          <w:b/>
          <w:color w:val="231F20"/>
          <w:spacing w:val="-2"/>
          <w:sz w:val="21"/>
        </w:rPr>
        <w:t>Servant:</w:t>
      </w:r>
      <w:r>
        <w:rPr>
          <w:rFonts w:ascii="Tahoma"/>
          <w:b/>
          <w:color w:val="231F20"/>
          <w:sz w:val="21"/>
        </w:rPr>
        <w:tab/>
      </w:r>
      <w:r>
        <w:rPr>
          <w:color w:val="231F20"/>
          <w:w w:val="90"/>
          <w:sz w:val="21"/>
        </w:rPr>
        <w:t>(</w:t>
      </w:r>
      <w:r>
        <w:rPr>
          <w:i/>
          <w:color w:val="231F20"/>
          <w:w w:val="90"/>
          <w:sz w:val="21"/>
        </w:rPr>
        <w:t>opening</w:t>
      </w:r>
      <w:r>
        <w:rPr>
          <w:i/>
          <w:color w:val="231F20"/>
          <w:spacing w:val="-1"/>
          <w:sz w:val="21"/>
        </w:rPr>
        <w:t xml:space="preserve"> </w:t>
      </w:r>
      <w:r>
        <w:rPr>
          <w:i/>
          <w:color w:val="231F20"/>
          <w:w w:val="90"/>
          <w:sz w:val="21"/>
        </w:rPr>
        <w:t>a</w:t>
      </w:r>
      <w:r>
        <w:rPr>
          <w:i/>
          <w:color w:val="231F20"/>
          <w:spacing w:val="-1"/>
          <w:sz w:val="21"/>
        </w:rPr>
        <w:t xml:space="preserve"> </w:t>
      </w:r>
      <w:r>
        <w:rPr>
          <w:i/>
          <w:color w:val="231F20"/>
          <w:w w:val="90"/>
          <w:sz w:val="21"/>
        </w:rPr>
        <w:t>door</w:t>
      </w:r>
      <w:r>
        <w:rPr>
          <w:color w:val="231F20"/>
          <w:w w:val="90"/>
          <w:sz w:val="21"/>
        </w:rPr>
        <w:t>)</w:t>
      </w:r>
      <w:r>
        <w:rPr>
          <w:color w:val="231F20"/>
          <w:spacing w:val="-1"/>
          <w:sz w:val="21"/>
        </w:rPr>
        <w:t xml:space="preserve"> </w:t>
      </w:r>
      <w:r>
        <w:rPr>
          <w:color w:val="231F20"/>
          <w:w w:val="90"/>
          <w:sz w:val="21"/>
        </w:rPr>
        <w:t>Good</w:t>
      </w:r>
      <w:r>
        <w:rPr>
          <w:color w:val="231F20"/>
          <w:spacing w:val="-1"/>
          <w:sz w:val="21"/>
        </w:rPr>
        <w:t xml:space="preserve"> </w:t>
      </w:r>
      <w:r>
        <w:rPr>
          <w:color w:val="231F20"/>
          <w:w w:val="90"/>
          <w:sz w:val="21"/>
        </w:rPr>
        <w:t>morning,</w:t>
      </w:r>
      <w:r>
        <w:rPr>
          <w:color w:val="231F20"/>
          <w:spacing w:val="-1"/>
          <w:sz w:val="21"/>
        </w:rPr>
        <w:t xml:space="preserve"> </w:t>
      </w:r>
      <w:r>
        <w:rPr>
          <w:color w:val="231F20"/>
          <w:spacing w:val="-4"/>
          <w:w w:val="90"/>
          <w:sz w:val="21"/>
        </w:rPr>
        <w:t>sir.</w:t>
      </w:r>
    </w:p>
    <w:p w14:paraId="0B51EF47">
      <w:pPr>
        <w:spacing w:before="4" w:line="357" w:lineRule="auto"/>
        <w:ind w:left="1190" w:right="520" w:firstLine="1048"/>
        <w:jc w:val="left"/>
        <w:rPr>
          <w:sz w:val="21"/>
        </w:rPr>
      </w:pPr>
      <w:r>
        <w:rPr>
          <w:color w:val="231F20"/>
          <w:w w:val="90"/>
          <w:sz w:val="21"/>
        </w:rPr>
        <w:t>Would</w:t>
      </w:r>
      <w:r>
        <w:rPr>
          <w:color w:val="231F20"/>
          <w:spacing w:val="-3"/>
          <w:w w:val="90"/>
          <w:sz w:val="21"/>
        </w:rPr>
        <w:t xml:space="preserve"> </w:t>
      </w:r>
      <w:r>
        <w:rPr>
          <w:color w:val="231F20"/>
          <w:w w:val="90"/>
          <w:sz w:val="21"/>
        </w:rPr>
        <w:t>you</w:t>
      </w:r>
      <w:r>
        <w:rPr>
          <w:color w:val="231F20"/>
          <w:spacing w:val="-3"/>
          <w:w w:val="90"/>
          <w:sz w:val="21"/>
        </w:rPr>
        <w:t xml:space="preserve"> </w:t>
      </w:r>
      <w:r>
        <w:rPr>
          <w:color w:val="231F20"/>
          <w:w w:val="90"/>
          <w:sz w:val="21"/>
        </w:rPr>
        <w:t>please</w:t>
      </w:r>
      <w:r>
        <w:rPr>
          <w:color w:val="231F20"/>
          <w:spacing w:val="-3"/>
          <w:w w:val="90"/>
          <w:sz w:val="21"/>
        </w:rPr>
        <w:t xml:space="preserve"> </w:t>
      </w:r>
      <w:r>
        <w:rPr>
          <w:color w:val="231F20"/>
          <w:w w:val="90"/>
          <w:sz w:val="21"/>
        </w:rPr>
        <w:t>come</w:t>
      </w:r>
      <w:r>
        <w:rPr>
          <w:color w:val="231F20"/>
          <w:spacing w:val="-3"/>
          <w:w w:val="90"/>
          <w:sz w:val="21"/>
        </w:rPr>
        <w:t xml:space="preserve"> </w:t>
      </w:r>
      <w:r>
        <w:rPr>
          <w:color w:val="231F20"/>
          <w:w w:val="90"/>
          <w:sz w:val="21"/>
        </w:rPr>
        <w:t xml:space="preserve">in? </w:t>
      </w:r>
      <w:r>
        <w:rPr>
          <w:color w:val="231F20"/>
          <w:spacing w:val="-2"/>
          <w:sz w:val="21"/>
        </w:rPr>
        <w:t>(</w:t>
      </w:r>
      <w:r>
        <w:rPr>
          <w:i/>
          <w:color w:val="231F20"/>
          <w:spacing w:val="-2"/>
          <w:sz w:val="21"/>
        </w:rPr>
        <w:t>Henry</w:t>
      </w:r>
      <w:r>
        <w:rPr>
          <w:i/>
          <w:color w:val="231F20"/>
          <w:spacing w:val="-13"/>
          <w:sz w:val="21"/>
        </w:rPr>
        <w:t xml:space="preserve"> </w:t>
      </w:r>
      <w:r>
        <w:rPr>
          <w:i/>
          <w:color w:val="231F20"/>
          <w:spacing w:val="-2"/>
          <w:sz w:val="21"/>
        </w:rPr>
        <w:t>enters</w:t>
      </w:r>
      <w:r>
        <w:rPr>
          <w:i/>
          <w:color w:val="231F20"/>
          <w:spacing w:val="-13"/>
          <w:sz w:val="21"/>
        </w:rPr>
        <w:t xml:space="preserve"> </w:t>
      </w:r>
      <w:r>
        <w:rPr>
          <w:i/>
          <w:color w:val="231F20"/>
          <w:spacing w:val="-2"/>
          <w:sz w:val="21"/>
        </w:rPr>
        <w:t>the</w:t>
      </w:r>
      <w:r>
        <w:rPr>
          <w:i/>
          <w:color w:val="231F20"/>
          <w:spacing w:val="-12"/>
          <w:sz w:val="21"/>
        </w:rPr>
        <w:t xml:space="preserve"> </w:t>
      </w:r>
      <w:r>
        <w:rPr>
          <w:i/>
          <w:color w:val="231F20"/>
          <w:spacing w:val="-2"/>
          <w:sz w:val="21"/>
        </w:rPr>
        <w:t>house.</w:t>
      </w:r>
      <w:r>
        <w:rPr>
          <w:color w:val="231F20"/>
          <w:spacing w:val="-2"/>
          <w:sz w:val="21"/>
        </w:rPr>
        <w:t>)</w:t>
      </w:r>
    </w:p>
    <w:p w14:paraId="1E95EEEB">
      <w:pPr>
        <w:spacing w:before="0" w:line="241" w:lineRule="exact"/>
        <w:ind w:left="1190" w:right="0" w:firstLine="0"/>
        <w:jc w:val="left"/>
        <w:rPr>
          <w:sz w:val="21"/>
        </w:rPr>
      </w:pPr>
      <w:r>
        <w:rPr>
          <w:rFonts w:ascii="Tahoma"/>
          <w:b/>
          <w:color w:val="231F20"/>
          <w:spacing w:val="-6"/>
          <w:sz w:val="21"/>
        </w:rPr>
        <w:t>Roderick:</w:t>
      </w:r>
      <w:r>
        <w:rPr>
          <w:rFonts w:ascii="Tahoma"/>
          <w:b/>
          <w:color w:val="231F20"/>
          <w:spacing w:val="29"/>
          <w:sz w:val="21"/>
        </w:rPr>
        <w:t xml:space="preserve"> </w:t>
      </w:r>
      <w:r>
        <w:rPr>
          <w:color w:val="231F20"/>
          <w:spacing w:val="-6"/>
          <w:sz w:val="21"/>
        </w:rPr>
        <w:t>How</w:t>
      </w:r>
      <w:r>
        <w:rPr>
          <w:color w:val="231F20"/>
          <w:spacing w:val="-9"/>
          <w:sz w:val="21"/>
        </w:rPr>
        <w:t xml:space="preserve"> </w:t>
      </w:r>
      <w:r>
        <w:rPr>
          <w:color w:val="231F20"/>
          <w:spacing w:val="-6"/>
          <w:sz w:val="21"/>
        </w:rPr>
        <w:t>do</w:t>
      </w:r>
      <w:r>
        <w:rPr>
          <w:color w:val="231F20"/>
          <w:spacing w:val="-8"/>
          <w:sz w:val="21"/>
        </w:rPr>
        <w:t xml:space="preserve"> </w:t>
      </w:r>
      <w:r>
        <w:rPr>
          <w:color w:val="231F20"/>
          <w:spacing w:val="-6"/>
          <w:sz w:val="21"/>
        </w:rPr>
        <w:t>you</w:t>
      </w:r>
      <w:r>
        <w:rPr>
          <w:color w:val="231F20"/>
          <w:spacing w:val="-9"/>
          <w:sz w:val="21"/>
        </w:rPr>
        <w:t xml:space="preserve"> </w:t>
      </w:r>
      <w:r>
        <w:rPr>
          <w:color w:val="231F20"/>
          <w:spacing w:val="-6"/>
          <w:sz w:val="21"/>
        </w:rPr>
        <w:t>do,</w:t>
      </w:r>
      <w:r>
        <w:rPr>
          <w:color w:val="231F20"/>
          <w:spacing w:val="-9"/>
          <w:sz w:val="21"/>
        </w:rPr>
        <w:t xml:space="preserve"> </w:t>
      </w:r>
      <w:r>
        <w:rPr>
          <w:color w:val="231F20"/>
          <w:spacing w:val="-6"/>
          <w:sz w:val="21"/>
        </w:rPr>
        <w:t>Mr</w:t>
      </w:r>
      <w:r>
        <w:rPr>
          <w:color w:val="231F20"/>
          <w:spacing w:val="-8"/>
          <w:sz w:val="21"/>
        </w:rPr>
        <w:t xml:space="preserve"> </w:t>
      </w:r>
      <w:r>
        <w:rPr>
          <w:color w:val="231F20"/>
          <w:spacing w:val="-6"/>
          <w:sz w:val="21"/>
        </w:rPr>
        <w:t>...</w:t>
      </w:r>
      <w:r>
        <w:rPr>
          <w:color w:val="231F20"/>
          <w:spacing w:val="-9"/>
          <w:sz w:val="21"/>
        </w:rPr>
        <w:t xml:space="preserve"> </w:t>
      </w:r>
      <w:r>
        <w:rPr>
          <w:color w:val="231F20"/>
          <w:spacing w:val="-6"/>
          <w:sz w:val="21"/>
        </w:rPr>
        <w:t>er</w:t>
      </w:r>
      <w:r>
        <w:rPr>
          <w:color w:val="231F20"/>
          <w:spacing w:val="-8"/>
          <w:sz w:val="21"/>
        </w:rPr>
        <w:t xml:space="preserve"> </w:t>
      </w:r>
      <w:r>
        <w:rPr>
          <w:color w:val="231F20"/>
          <w:spacing w:val="-6"/>
          <w:sz w:val="21"/>
        </w:rPr>
        <w:t>...?</w:t>
      </w:r>
    </w:p>
    <w:p w14:paraId="0899173E">
      <w:pPr>
        <w:tabs>
          <w:tab w:val="left" w:pos="2239"/>
        </w:tabs>
        <w:spacing w:before="105"/>
        <w:ind w:left="1190" w:right="0" w:firstLine="0"/>
        <w:jc w:val="left"/>
        <w:rPr>
          <w:sz w:val="21"/>
        </w:rPr>
      </w:pPr>
      <w:r>
        <w:rPr>
          <w:rFonts w:ascii="Tahoma"/>
          <w:b/>
          <w:color w:val="231F20"/>
          <w:spacing w:val="-2"/>
          <w:sz w:val="21"/>
        </w:rPr>
        <w:t>Henry:</w:t>
      </w:r>
      <w:r>
        <w:rPr>
          <w:rFonts w:ascii="Tahoma"/>
          <w:b/>
          <w:color w:val="231F20"/>
          <w:sz w:val="21"/>
        </w:rPr>
        <w:tab/>
      </w:r>
      <w:r>
        <w:rPr>
          <w:color w:val="231F20"/>
          <w:w w:val="90"/>
          <w:sz w:val="21"/>
        </w:rPr>
        <w:t>Adams.</w:t>
      </w:r>
      <w:r>
        <w:rPr>
          <w:color w:val="231F20"/>
          <w:spacing w:val="-4"/>
          <w:sz w:val="21"/>
        </w:rPr>
        <w:t xml:space="preserve"> </w:t>
      </w:r>
      <w:r>
        <w:rPr>
          <w:color w:val="231F20"/>
          <w:w w:val="90"/>
          <w:sz w:val="21"/>
        </w:rPr>
        <w:t>Henry</w:t>
      </w:r>
      <w:r>
        <w:rPr>
          <w:color w:val="231F20"/>
          <w:spacing w:val="-3"/>
          <w:sz w:val="21"/>
        </w:rPr>
        <w:t xml:space="preserve"> </w:t>
      </w:r>
      <w:r>
        <w:rPr>
          <w:color w:val="231F20"/>
          <w:spacing w:val="-2"/>
          <w:w w:val="90"/>
          <w:sz w:val="21"/>
        </w:rPr>
        <w:t>Adams.</w:t>
      </w:r>
    </w:p>
    <w:p w14:paraId="436B8051">
      <w:pPr>
        <w:tabs>
          <w:tab w:val="left" w:pos="2239"/>
        </w:tabs>
        <w:spacing w:before="105"/>
        <w:ind w:left="1190" w:right="0" w:firstLine="0"/>
        <w:jc w:val="left"/>
        <w:rPr>
          <w:sz w:val="21"/>
        </w:rPr>
      </w:pPr>
      <w:r>
        <w:rPr>
          <w:rFonts w:ascii="Tahoma"/>
          <w:b/>
          <w:color w:val="231F20"/>
          <w:spacing w:val="-2"/>
          <w:sz w:val="21"/>
        </w:rPr>
        <w:t>Oliver:</w:t>
      </w:r>
      <w:r>
        <w:rPr>
          <w:rFonts w:ascii="Tahoma"/>
          <w:b/>
          <w:color w:val="231F20"/>
          <w:sz w:val="21"/>
        </w:rPr>
        <w:tab/>
      </w:r>
      <w:r>
        <w:rPr>
          <w:color w:val="231F20"/>
          <w:w w:val="90"/>
          <w:sz w:val="21"/>
        </w:rPr>
        <w:t>Come</w:t>
      </w:r>
      <w:r>
        <w:rPr>
          <w:color w:val="231F20"/>
          <w:spacing w:val="3"/>
          <w:sz w:val="21"/>
        </w:rPr>
        <w:t xml:space="preserve"> </w:t>
      </w:r>
      <w:r>
        <w:rPr>
          <w:color w:val="231F20"/>
          <w:w w:val="90"/>
          <w:sz w:val="21"/>
        </w:rPr>
        <w:t>and</w:t>
      </w:r>
      <w:r>
        <w:rPr>
          <w:color w:val="231F20"/>
          <w:spacing w:val="4"/>
          <w:sz w:val="21"/>
        </w:rPr>
        <w:t xml:space="preserve"> </w:t>
      </w:r>
      <w:r>
        <w:rPr>
          <w:color w:val="231F20"/>
          <w:w w:val="90"/>
          <w:sz w:val="21"/>
        </w:rPr>
        <w:t>sit</w:t>
      </w:r>
      <w:r>
        <w:rPr>
          <w:color w:val="231F20"/>
          <w:spacing w:val="4"/>
          <w:sz w:val="21"/>
        </w:rPr>
        <w:t xml:space="preserve"> </w:t>
      </w:r>
      <w:r>
        <w:rPr>
          <w:color w:val="231F20"/>
          <w:w w:val="90"/>
          <w:sz w:val="21"/>
        </w:rPr>
        <w:t>down,</w:t>
      </w:r>
      <w:r>
        <w:rPr>
          <w:color w:val="231F20"/>
          <w:spacing w:val="4"/>
          <w:sz w:val="21"/>
        </w:rPr>
        <w:t xml:space="preserve"> </w:t>
      </w:r>
      <w:r>
        <w:rPr>
          <w:color w:val="231F20"/>
          <w:w w:val="90"/>
          <w:sz w:val="21"/>
        </w:rPr>
        <w:t>Mr</w:t>
      </w:r>
      <w:r>
        <w:rPr>
          <w:color w:val="231F20"/>
          <w:spacing w:val="4"/>
          <w:sz w:val="21"/>
        </w:rPr>
        <w:t xml:space="preserve"> </w:t>
      </w:r>
      <w:r>
        <w:rPr>
          <w:color w:val="231F20"/>
          <w:spacing w:val="-2"/>
          <w:w w:val="90"/>
          <w:sz w:val="21"/>
        </w:rPr>
        <w:t>Adams.</w:t>
      </w:r>
    </w:p>
    <w:p w14:paraId="0BF169A7">
      <w:pPr>
        <w:tabs>
          <w:tab w:val="left" w:pos="2239"/>
        </w:tabs>
        <w:spacing w:before="105"/>
        <w:ind w:left="1190" w:right="0" w:firstLine="0"/>
        <w:jc w:val="left"/>
        <w:rPr>
          <w:sz w:val="21"/>
        </w:rPr>
      </w:pPr>
      <w:r>
        <w:rPr>
          <w:rFonts w:ascii="Tahoma"/>
          <w:b/>
          <w:color w:val="231F20"/>
          <w:spacing w:val="-2"/>
          <w:sz w:val="21"/>
        </w:rPr>
        <w:t>Henry:</w:t>
      </w:r>
      <w:r>
        <w:rPr>
          <w:rFonts w:ascii="Tahoma"/>
          <w:b/>
          <w:color w:val="231F20"/>
          <w:sz w:val="21"/>
        </w:rPr>
        <w:tab/>
      </w:r>
      <w:r>
        <w:rPr>
          <w:color w:val="231F20"/>
          <w:w w:val="90"/>
          <w:sz w:val="21"/>
        </w:rPr>
        <w:t>Thank</w:t>
      </w:r>
      <w:r>
        <w:rPr>
          <w:color w:val="231F20"/>
          <w:spacing w:val="-6"/>
          <w:w w:val="90"/>
          <w:sz w:val="21"/>
        </w:rPr>
        <w:t xml:space="preserve"> </w:t>
      </w:r>
      <w:r>
        <w:rPr>
          <w:color w:val="231F20"/>
          <w:spacing w:val="-4"/>
          <w:sz w:val="21"/>
        </w:rPr>
        <w:t>you.</w:t>
      </w:r>
    </w:p>
    <w:p w14:paraId="6370C94C">
      <w:pPr>
        <w:spacing w:before="105"/>
        <w:ind w:left="1190" w:right="0" w:firstLine="0"/>
        <w:jc w:val="left"/>
        <w:rPr>
          <w:sz w:val="21"/>
        </w:rPr>
      </w:pPr>
      <w:r>
        <w:rPr>
          <w:rFonts w:ascii="Tahoma" w:hAnsi="Tahoma"/>
          <w:b/>
          <w:color w:val="231F20"/>
          <w:w w:val="90"/>
          <w:sz w:val="21"/>
        </w:rPr>
        <w:t>Roderick:</w:t>
      </w:r>
      <w:r>
        <w:rPr>
          <w:rFonts w:ascii="Tahoma" w:hAnsi="Tahoma"/>
          <w:b/>
          <w:color w:val="231F20"/>
          <w:spacing w:val="62"/>
          <w:sz w:val="21"/>
        </w:rPr>
        <w:t xml:space="preserve"> </w:t>
      </w:r>
      <w:r>
        <w:rPr>
          <w:color w:val="231F20"/>
          <w:w w:val="90"/>
          <w:sz w:val="21"/>
        </w:rPr>
        <w:t>You’re</w:t>
      </w:r>
      <w:r>
        <w:rPr>
          <w:color w:val="231F20"/>
          <w:spacing w:val="-6"/>
          <w:sz w:val="21"/>
        </w:rPr>
        <w:t xml:space="preserve"> </w:t>
      </w:r>
      <w:r>
        <w:rPr>
          <w:color w:val="231F20"/>
          <w:w w:val="90"/>
          <w:sz w:val="21"/>
        </w:rPr>
        <w:t>an</w:t>
      </w:r>
      <w:r>
        <w:rPr>
          <w:color w:val="231F20"/>
          <w:spacing w:val="-5"/>
          <w:sz w:val="21"/>
        </w:rPr>
        <w:t xml:space="preserve"> </w:t>
      </w:r>
      <w:r>
        <w:rPr>
          <w:color w:val="231F20"/>
          <w:spacing w:val="-2"/>
          <w:w w:val="90"/>
          <w:sz w:val="21"/>
        </w:rPr>
        <w:t>American?</w:t>
      </w:r>
    </w:p>
    <w:p w14:paraId="11EF7F82">
      <w:pPr>
        <w:tabs>
          <w:tab w:val="left" w:pos="2239"/>
        </w:tabs>
        <w:spacing w:before="104"/>
        <w:ind w:left="1190" w:right="0" w:firstLine="0"/>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That’s</w:t>
      </w:r>
      <w:r>
        <w:rPr>
          <w:color w:val="231F20"/>
          <w:spacing w:val="-1"/>
          <w:w w:val="90"/>
          <w:sz w:val="21"/>
        </w:rPr>
        <w:t xml:space="preserve"> </w:t>
      </w:r>
      <w:r>
        <w:rPr>
          <w:color w:val="231F20"/>
          <w:w w:val="90"/>
          <w:sz w:val="21"/>
        </w:rPr>
        <w:t>right,</w:t>
      </w:r>
      <w:r>
        <w:rPr>
          <w:color w:val="231F20"/>
          <w:spacing w:val="-1"/>
          <w:w w:val="90"/>
          <w:sz w:val="21"/>
        </w:rPr>
        <w:t xml:space="preserve"> </w:t>
      </w:r>
      <w:r>
        <w:rPr>
          <w:color w:val="231F20"/>
          <w:w w:val="90"/>
          <w:sz w:val="21"/>
        </w:rPr>
        <w:t>from</w:t>
      </w:r>
      <w:r>
        <w:rPr>
          <w:color w:val="231F20"/>
          <w:spacing w:val="-1"/>
          <w:w w:val="90"/>
          <w:sz w:val="21"/>
        </w:rPr>
        <w:t xml:space="preserve"> </w:t>
      </w:r>
      <w:r>
        <w:rPr>
          <w:color w:val="231F20"/>
          <w:w w:val="90"/>
          <w:sz w:val="21"/>
        </w:rPr>
        <w:t>San</w:t>
      </w:r>
      <w:r>
        <w:rPr>
          <w:color w:val="231F20"/>
          <w:spacing w:val="-1"/>
          <w:w w:val="90"/>
          <w:sz w:val="21"/>
        </w:rPr>
        <w:t xml:space="preserve"> </w:t>
      </w:r>
      <w:r>
        <w:rPr>
          <w:color w:val="231F20"/>
          <w:spacing w:val="-2"/>
          <w:w w:val="90"/>
          <w:sz w:val="21"/>
        </w:rPr>
        <w:t>Francisco.</w:t>
      </w:r>
    </w:p>
    <w:p w14:paraId="0858295A">
      <w:pPr>
        <w:spacing w:before="105" w:line="244" w:lineRule="auto"/>
        <w:ind w:left="2239" w:right="0" w:hanging="1049"/>
        <w:jc w:val="left"/>
        <w:rPr>
          <w:sz w:val="21"/>
        </w:rPr>
      </w:pPr>
      <w:r>
        <w:rPr>
          <w:rFonts w:ascii="Tahoma" w:hAnsi="Tahoma"/>
          <w:b/>
          <w:color w:val="231F20"/>
          <w:w w:val="90"/>
          <w:sz w:val="21"/>
        </w:rPr>
        <w:t>Roderick:</w:t>
      </w:r>
      <w:r>
        <w:rPr>
          <w:rFonts w:ascii="Tahoma" w:hAnsi="Tahoma"/>
          <w:b/>
          <w:color w:val="231F20"/>
          <w:spacing w:val="40"/>
          <w:sz w:val="21"/>
        </w:rPr>
        <w:t xml:space="preserve"> </w:t>
      </w:r>
      <w:r>
        <w:rPr>
          <w:color w:val="231F20"/>
          <w:w w:val="90"/>
          <w:sz w:val="21"/>
        </w:rPr>
        <w:t xml:space="preserve">May we ask what you’re doing in this </w:t>
      </w:r>
      <w:r>
        <w:rPr>
          <w:color w:val="231F20"/>
          <w:spacing w:val="-2"/>
          <w:sz w:val="21"/>
        </w:rPr>
        <w:t>country</w:t>
      </w:r>
      <w:r>
        <w:rPr>
          <w:color w:val="231F20"/>
          <w:spacing w:val="-12"/>
          <w:sz w:val="21"/>
        </w:rPr>
        <w:t xml:space="preserve"> </w:t>
      </w:r>
      <w:r>
        <w:rPr>
          <w:color w:val="231F20"/>
          <w:spacing w:val="-2"/>
          <w:sz w:val="21"/>
        </w:rPr>
        <w:t>and</w:t>
      </w:r>
      <w:r>
        <w:rPr>
          <w:color w:val="231F20"/>
          <w:spacing w:val="-12"/>
          <w:sz w:val="21"/>
        </w:rPr>
        <w:t xml:space="preserve"> </w:t>
      </w:r>
      <w:r>
        <w:rPr>
          <w:color w:val="231F20"/>
          <w:spacing w:val="-2"/>
          <w:sz w:val="21"/>
        </w:rPr>
        <w:t>what</w:t>
      </w:r>
      <w:r>
        <w:rPr>
          <w:color w:val="231F20"/>
          <w:spacing w:val="-12"/>
          <w:sz w:val="21"/>
        </w:rPr>
        <w:t xml:space="preserve"> </w:t>
      </w:r>
      <w:r>
        <w:rPr>
          <w:color w:val="231F20"/>
          <w:spacing w:val="-2"/>
          <w:sz w:val="21"/>
        </w:rPr>
        <w:t>your</w:t>
      </w:r>
      <w:r>
        <w:rPr>
          <w:color w:val="231F20"/>
          <w:spacing w:val="-12"/>
          <w:sz w:val="21"/>
        </w:rPr>
        <w:t xml:space="preserve"> </w:t>
      </w:r>
      <w:r>
        <w:rPr>
          <w:color w:val="231F20"/>
          <w:spacing w:val="-2"/>
          <w:sz w:val="21"/>
        </w:rPr>
        <w:t>plans</w:t>
      </w:r>
      <w:r>
        <w:rPr>
          <w:color w:val="231F20"/>
          <w:spacing w:val="-12"/>
          <w:sz w:val="21"/>
        </w:rPr>
        <w:t xml:space="preserve"> </w:t>
      </w:r>
      <w:r>
        <w:rPr>
          <w:color w:val="231F20"/>
          <w:spacing w:val="-2"/>
          <w:sz w:val="21"/>
        </w:rPr>
        <w:t>are?</w:t>
      </w:r>
    </w:p>
    <w:p w14:paraId="0B87C2F6">
      <w:pPr>
        <w:tabs>
          <w:tab w:val="left" w:pos="2239"/>
        </w:tabs>
        <w:spacing w:before="99"/>
        <w:ind w:left="1190" w:right="0" w:firstLine="0"/>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Well,</w:t>
      </w:r>
      <w:r>
        <w:rPr>
          <w:color w:val="231F20"/>
          <w:spacing w:val="-3"/>
          <w:w w:val="90"/>
          <w:sz w:val="21"/>
        </w:rPr>
        <w:t xml:space="preserve"> </w:t>
      </w:r>
      <w:r>
        <w:rPr>
          <w:color w:val="231F20"/>
          <w:w w:val="90"/>
          <w:sz w:val="21"/>
        </w:rPr>
        <w:t>I</w:t>
      </w:r>
      <w:r>
        <w:rPr>
          <w:color w:val="231F20"/>
          <w:spacing w:val="-2"/>
          <w:w w:val="90"/>
          <w:sz w:val="21"/>
        </w:rPr>
        <w:t xml:space="preserve"> </w:t>
      </w:r>
      <w:r>
        <w:rPr>
          <w:color w:val="231F20"/>
          <w:w w:val="90"/>
          <w:sz w:val="21"/>
        </w:rPr>
        <w:t>can’t</w:t>
      </w:r>
      <w:r>
        <w:rPr>
          <w:color w:val="231F20"/>
          <w:spacing w:val="-2"/>
          <w:w w:val="90"/>
          <w:sz w:val="21"/>
        </w:rPr>
        <w:t xml:space="preserve"> </w:t>
      </w:r>
      <w:r>
        <w:rPr>
          <w:color w:val="231F20"/>
          <w:w w:val="90"/>
          <w:sz w:val="21"/>
        </w:rPr>
        <w:t>say</w:t>
      </w:r>
      <w:r>
        <w:rPr>
          <w:color w:val="231F20"/>
          <w:spacing w:val="-3"/>
          <w:w w:val="90"/>
          <w:sz w:val="21"/>
        </w:rPr>
        <w:t xml:space="preserve"> </w:t>
      </w:r>
      <w:r>
        <w:rPr>
          <w:color w:val="231F20"/>
          <w:w w:val="90"/>
          <w:sz w:val="21"/>
        </w:rPr>
        <w:t>that</w:t>
      </w:r>
      <w:r>
        <w:rPr>
          <w:color w:val="231F20"/>
          <w:spacing w:val="-2"/>
          <w:w w:val="90"/>
          <w:sz w:val="21"/>
        </w:rPr>
        <w:t xml:space="preserve"> </w:t>
      </w:r>
      <w:r>
        <w:rPr>
          <w:color w:val="231F20"/>
          <w:w w:val="90"/>
          <w:sz w:val="21"/>
        </w:rPr>
        <w:t>I</w:t>
      </w:r>
      <w:r>
        <w:rPr>
          <w:color w:val="231F20"/>
          <w:spacing w:val="-2"/>
          <w:w w:val="90"/>
          <w:sz w:val="21"/>
        </w:rPr>
        <w:t xml:space="preserve"> </w:t>
      </w:r>
      <w:r>
        <w:rPr>
          <w:color w:val="231F20"/>
          <w:w w:val="90"/>
          <w:sz w:val="21"/>
        </w:rPr>
        <w:t>have</w:t>
      </w:r>
      <w:r>
        <w:rPr>
          <w:color w:val="231F20"/>
          <w:spacing w:val="-3"/>
          <w:w w:val="90"/>
          <w:sz w:val="21"/>
        </w:rPr>
        <w:t xml:space="preserve"> </w:t>
      </w:r>
      <w:r>
        <w:rPr>
          <w:color w:val="231F20"/>
          <w:w w:val="90"/>
          <w:sz w:val="21"/>
        </w:rPr>
        <w:t>any</w:t>
      </w:r>
      <w:r>
        <w:rPr>
          <w:color w:val="231F20"/>
          <w:spacing w:val="-2"/>
          <w:w w:val="90"/>
          <w:sz w:val="21"/>
        </w:rPr>
        <w:t xml:space="preserve"> plans.</w:t>
      </w:r>
    </w:p>
    <w:p w14:paraId="02E4063E">
      <w:pPr>
        <w:spacing w:before="5" w:line="244" w:lineRule="auto"/>
        <w:ind w:left="2239" w:right="0" w:firstLine="0"/>
        <w:jc w:val="left"/>
        <w:rPr>
          <w:sz w:val="21"/>
        </w:rPr>
      </w:pPr>
      <w:r>
        <w:rPr>
          <w:color w:val="231F20"/>
          <w:w w:val="90"/>
          <w:sz w:val="21"/>
        </w:rPr>
        <w:t xml:space="preserve">As a matter of fact, I landed in Britain by </w:t>
      </w:r>
      <w:r>
        <w:rPr>
          <w:color w:val="231F20"/>
          <w:spacing w:val="-2"/>
          <w:sz w:val="21"/>
        </w:rPr>
        <w:t>accident.</w:t>
      </w:r>
    </w:p>
    <w:p w14:paraId="45E3C4F7">
      <w:pPr>
        <w:tabs>
          <w:tab w:val="left" w:pos="2239"/>
        </w:tabs>
        <w:spacing w:before="99"/>
        <w:ind w:left="1190" w:right="0" w:firstLine="0"/>
        <w:jc w:val="left"/>
        <w:rPr>
          <w:sz w:val="21"/>
        </w:rPr>
      </w:pPr>
      <w:r>
        <w:rPr>
          <w:rFonts w:ascii="Tahoma"/>
          <w:b/>
          <w:color w:val="231F20"/>
          <w:spacing w:val="-2"/>
          <w:sz w:val="21"/>
        </w:rPr>
        <w:t>Oliver:</w:t>
      </w:r>
      <w:r>
        <w:rPr>
          <w:rFonts w:ascii="Tahoma"/>
          <w:b/>
          <w:color w:val="231F20"/>
          <w:sz w:val="21"/>
        </w:rPr>
        <w:tab/>
      </w:r>
      <w:r>
        <w:rPr>
          <w:color w:val="231F20"/>
          <w:spacing w:val="-8"/>
          <w:sz w:val="21"/>
        </w:rPr>
        <w:t>How</w:t>
      </w:r>
      <w:r>
        <w:rPr>
          <w:color w:val="231F20"/>
          <w:spacing w:val="-5"/>
          <w:sz w:val="21"/>
        </w:rPr>
        <w:t xml:space="preserve"> </w:t>
      </w:r>
      <w:r>
        <w:rPr>
          <w:color w:val="231F20"/>
          <w:spacing w:val="-8"/>
          <w:sz w:val="21"/>
        </w:rPr>
        <w:t>is</w:t>
      </w:r>
      <w:r>
        <w:rPr>
          <w:color w:val="231F20"/>
          <w:spacing w:val="-5"/>
          <w:sz w:val="21"/>
        </w:rPr>
        <w:t xml:space="preserve"> </w:t>
      </w:r>
      <w:r>
        <w:rPr>
          <w:color w:val="231F20"/>
          <w:spacing w:val="-8"/>
          <w:sz w:val="21"/>
        </w:rPr>
        <w:t>that</w:t>
      </w:r>
      <w:r>
        <w:rPr>
          <w:color w:val="231F20"/>
          <w:spacing w:val="-5"/>
          <w:sz w:val="21"/>
        </w:rPr>
        <w:t xml:space="preserve"> </w:t>
      </w:r>
      <w:r>
        <w:rPr>
          <w:color w:val="231F20"/>
          <w:spacing w:val="-8"/>
          <w:sz w:val="21"/>
        </w:rPr>
        <w:t>possible?</w:t>
      </w:r>
    </w:p>
    <w:p w14:paraId="53A9ABB8">
      <w:pPr>
        <w:tabs>
          <w:tab w:val="left" w:pos="2239"/>
        </w:tabs>
        <w:spacing w:before="105" w:line="244" w:lineRule="auto"/>
        <w:ind w:left="2239" w:right="0" w:hanging="1049"/>
        <w:jc w:val="left"/>
        <w:rPr>
          <w:sz w:val="21"/>
        </w:rPr>
      </w:pPr>
      <w:r>
        <w:rPr>
          <w:rFonts w:ascii="Tahoma"/>
          <w:b/>
          <w:color w:val="231F20"/>
          <w:spacing w:val="-2"/>
          <w:sz w:val="21"/>
        </w:rPr>
        <w:t>Henry:</w:t>
      </w:r>
      <w:r>
        <w:rPr>
          <w:rFonts w:ascii="Tahoma"/>
          <w:b/>
          <w:color w:val="231F20"/>
          <w:sz w:val="21"/>
        </w:rPr>
        <w:tab/>
      </w:r>
      <w:r>
        <w:rPr>
          <w:color w:val="231F20"/>
          <w:spacing w:val="-10"/>
          <w:sz w:val="21"/>
        </w:rPr>
        <w:t>Well,</w:t>
      </w:r>
      <w:r>
        <w:rPr>
          <w:color w:val="231F20"/>
          <w:spacing w:val="-5"/>
          <w:sz w:val="21"/>
        </w:rPr>
        <w:t xml:space="preserve"> </w:t>
      </w:r>
      <w:r>
        <w:rPr>
          <w:color w:val="231F20"/>
          <w:spacing w:val="-10"/>
          <w:sz w:val="21"/>
        </w:rPr>
        <w:t>I</w:t>
      </w:r>
      <w:r>
        <w:rPr>
          <w:color w:val="231F20"/>
          <w:spacing w:val="-5"/>
          <w:sz w:val="21"/>
        </w:rPr>
        <w:t xml:space="preserve"> </w:t>
      </w:r>
      <w:r>
        <w:rPr>
          <w:color w:val="231F20"/>
          <w:spacing w:val="-10"/>
          <w:sz w:val="21"/>
        </w:rPr>
        <w:t>had</w:t>
      </w:r>
      <w:r>
        <w:rPr>
          <w:color w:val="231F20"/>
          <w:spacing w:val="-4"/>
          <w:sz w:val="21"/>
        </w:rPr>
        <w:t xml:space="preserve"> </w:t>
      </w:r>
      <w:r>
        <w:rPr>
          <w:color w:val="231F20"/>
          <w:spacing w:val="-10"/>
          <w:sz w:val="21"/>
        </w:rPr>
        <w:t>my</w:t>
      </w:r>
      <w:r>
        <w:rPr>
          <w:color w:val="231F20"/>
          <w:spacing w:val="-5"/>
          <w:sz w:val="21"/>
        </w:rPr>
        <w:t xml:space="preserve"> </w:t>
      </w:r>
      <w:r>
        <w:rPr>
          <w:color w:val="231F20"/>
          <w:spacing w:val="-10"/>
          <w:sz w:val="21"/>
        </w:rPr>
        <w:t>own</w:t>
      </w:r>
      <w:r>
        <w:rPr>
          <w:color w:val="231F20"/>
          <w:spacing w:val="-4"/>
          <w:sz w:val="21"/>
        </w:rPr>
        <w:t xml:space="preserve"> </w:t>
      </w:r>
      <w:r>
        <w:rPr>
          <w:color w:val="231F20"/>
          <w:spacing w:val="-10"/>
          <w:sz w:val="21"/>
        </w:rPr>
        <w:t>boat.</w:t>
      </w:r>
      <w:r>
        <w:rPr>
          <w:color w:val="231F20"/>
          <w:spacing w:val="-5"/>
          <w:sz w:val="21"/>
        </w:rPr>
        <w:t xml:space="preserve"> </w:t>
      </w:r>
      <w:r>
        <w:rPr>
          <w:color w:val="231F20"/>
          <w:spacing w:val="-10"/>
          <w:sz w:val="21"/>
        </w:rPr>
        <w:t>About</w:t>
      </w:r>
      <w:r>
        <w:rPr>
          <w:color w:val="231F20"/>
          <w:spacing w:val="-5"/>
          <w:sz w:val="21"/>
        </w:rPr>
        <w:t xml:space="preserve"> </w:t>
      </w:r>
      <w:r>
        <w:rPr>
          <w:color w:val="231F20"/>
          <w:spacing w:val="-10"/>
          <w:sz w:val="21"/>
        </w:rPr>
        <w:t>a</w:t>
      </w:r>
      <w:r>
        <w:rPr>
          <w:color w:val="231F20"/>
          <w:spacing w:val="-4"/>
          <w:sz w:val="21"/>
        </w:rPr>
        <w:t xml:space="preserve"> </w:t>
      </w:r>
      <w:r>
        <w:rPr>
          <w:color w:val="231F20"/>
          <w:spacing w:val="-10"/>
          <w:sz w:val="21"/>
        </w:rPr>
        <w:t xml:space="preserve">month </w:t>
      </w:r>
      <w:r>
        <w:rPr>
          <w:color w:val="231F20"/>
          <w:sz w:val="21"/>
        </w:rPr>
        <w:t>ago,</w:t>
      </w:r>
      <w:r>
        <w:rPr>
          <w:color w:val="231F20"/>
          <w:spacing w:val="-13"/>
          <w:sz w:val="21"/>
        </w:rPr>
        <w:t xml:space="preserve"> </w:t>
      </w:r>
      <w:r>
        <w:rPr>
          <w:color w:val="231F20"/>
          <w:sz w:val="21"/>
        </w:rPr>
        <w:t>I</w:t>
      </w:r>
      <w:r>
        <w:rPr>
          <w:color w:val="231F20"/>
          <w:spacing w:val="-13"/>
          <w:sz w:val="21"/>
        </w:rPr>
        <w:t xml:space="preserve"> </w:t>
      </w:r>
      <w:r>
        <w:rPr>
          <w:color w:val="231F20"/>
          <w:sz w:val="21"/>
        </w:rPr>
        <w:t>was</w:t>
      </w:r>
      <w:r>
        <w:rPr>
          <w:color w:val="231F20"/>
          <w:spacing w:val="-13"/>
          <w:sz w:val="21"/>
        </w:rPr>
        <w:t xml:space="preserve"> </w:t>
      </w:r>
      <w:r>
        <w:rPr>
          <w:color w:val="231F20"/>
          <w:sz w:val="21"/>
        </w:rPr>
        <w:t>sailing,</w:t>
      </w:r>
      <w:r>
        <w:rPr>
          <w:color w:val="231F20"/>
          <w:spacing w:val="-13"/>
          <w:sz w:val="21"/>
        </w:rPr>
        <w:t xml:space="preserve"> </w:t>
      </w:r>
      <w:r>
        <w:rPr>
          <w:color w:val="231F20"/>
          <w:sz w:val="21"/>
        </w:rPr>
        <w:t>and</w:t>
      </w:r>
      <w:r>
        <w:rPr>
          <w:color w:val="231F20"/>
          <w:spacing w:val="-13"/>
          <w:sz w:val="21"/>
        </w:rPr>
        <w:t xml:space="preserve"> </w:t>
      </w:r>
      <w:r>
        <w:rPr>
          <w:color w:val="231F20"/>
          <w:sz w:val="21"/>
        </w:rPr>
        <w:t>towards</w:t>
      </w:r>
      <w:r>
        <w:rPr>
          <w:color w:val="231F20"/>
          <w:spacing w:val="-13"/>
          <w:sz w:val="21"/>
        </w:rPr>
        <w:t xml:space="preserve"> </w:t>
      </w:r>
      <w:r>
        <w:rPr>
          <w:color w:val="231F20"/>
          <w:sz w:val="21"/>
        </w:rPr>
        <w:t>night</w:t>
      </w:r>
    </w:p>
    <w:p w14:paraId="4704A46E">
      <w:pPr>
        <w:spacing w:before="1" w:line="237" w:lineRule="auto"/>
        <w:ind w:left="2239" w:right="283" w:firstLine="0"/>
        <w:jc w:val="both"/>
        <w:rPr>
          <w:sz w:val="21"/>
        </w:rPr>
      </w:pPr>
      <w:r>
        <w:rPr>
          <w:color w:val="231F20"/>
          <w:w w:val="90"/>
          <w:sz w:val="21"/>
        </w:rPr>
        <w:t xml:space="preserve">I found myself carried out to sea by a </w:t>
      </w:r>
      <w:r>
        <w:rPr>
          <w:color w:val="231F20"/>
          <w:spacing w:val="-8"/>
          <w:sz w:val="21"/>
        </w:rPr>
        <w:t>strong</w:t>
      </w:r>
      <w:r>
        <w:rPr>
          <w:color w:val="231F20"/>
          <w:spacing w:val="-7"/>
          <w:sz w:val="21"/>
        </w:rPr>
        <w:t xml:space="preserve"> </w:t>
      </w:r>
      <w:r>
        <w:rPr>
          <w:color w:val="231F20"/>
          <w:spacing w:val="-8"/>
          <w:sz w:val="21"/>
        </w:rPr>
        <w:t>wind.</w:t>
      </w:r>
      <w:r>
        <w:rPr>
          <w:color w:val="231F20"/>
          <w:spacing w:val="-6"/>
          <w:sz w:val="21"/>
        </w:rPr>
        <w:t xml:space="preserve"> </w:t>
      </w:r>
      <w:r>
        <w:rPr>
          <w:color w:val="231F20"/>
          <w:spacing w:val="-8"/>
          <w:sz w:val="21"/>
        </w:rPr>
        <w:t>The</w:t>
      </w:r>
      <w:r>
        <w:rPr>
          <w:color w:val="231F20"/>
          <w:spacing w:val="-7"/>
          <w:sz w:val="21"/>
        </w:rPr>
        <w:t xml:space="preserve"> </w:t>
      </w:r>
      <w:r>
        <w:rPr>
          <w:color w:val="231F20"/>
          <w:spacing w:val="-8"/>
          <w:sz w:val="21"/>
        </w:rPr>
        <w:t>next</w:t>
      </w:r>
      <w:r>
        <w:rPr>
          <w:color w:val="231F20"/>
          <w:spacing w:val="-6"/>
          <w:sz w:val="21"/>
        </w:rPr>
        <w:t xml:space="preserve"> </w:t>
      </w:r>
      <w:r>
        <w:rPr>
          <w:color w:val="231F20"/>
          <w:spacing w:val="-8"/>
          <w:sz w:val="21"/>
        </w:rPr>
        <w:t>morning</w:t>
      </w:r>
      <w:r>
        <w:rPr>
          <w:color w:val="231F20"/>
          <w:spacing w:val="-7"/>
          <w:sz w:val="21"/>
        </w:rPr>
        <w:t xml:space="preserve"> </w:t>
      </w:r>
      <w:r>
        <w:rPr>
          <w:color w:val="231F20"/>
          <w:spacing w:val="-8"/>
          <w:sz w:val="21"/>
        </w:rPr>
        <w:t>I</w:t>
      </w:r>
      <w:r>
        <w:rPr>
          <w:color w:val="231F20"/>
          <w:spacing w:val="-6"/>
          <w:sz w:val="21"/>
        </w:rPr>
        <w:t xml:space="preserve"> </w:t>
      </w:r>
      <w:r>
        <w:rPr>
          <w:color w:val="231F20"/>
          <w:spacing w:val="-8"/>
          <w:sz w:val="21"/>
        </w:rPr>
        <w:t xml:space="preserve">was </w:t>
      </w:r>
      <w:r>
        <w:rPr>
          <w:rFonts w:ascii="Verdana"/>
          <w:color w:val="231F20"/>
          <w:sz w:val="21"/>
        </w:rPr>
        <w:t>spotted</w:t>
      </w:r>
      <w:r>
        <w:rPr>
          <w:rFonts w:ascii="Verdana"/>
          <w:color w:val="231F20"/>
          <w:spacing w:val="-18"/>
          <w:sz w:val="21"/>
        </w:rPr>
        <w:t xml:space="preserve"> </w:t>
      </w:r>
      <w:r>
        <w:rPr>
          <w:color w:val="231F20"/>
          <w:sz w:val="21"/>
        </w:rPr>
        <w:t>by</w:t>
      </w:r>
      <w:r>
        <w:rPr>
          <w:color w:val="231F20"/>
          <w:spacing w:val="-3"/>
          <w:sz w:val="21"/>
        </w:rPr>
        <w:t xml:space="preserve"> </w:t>
      </w:r>
      <w:r>
        <w:rPr>
          <w:color w:val="231F20"/>
          <w:sz w:val="21"/>
        </w:rPr>
        <w:t>a</w:t>
      </w:r>
      <w:r>
        <w:rPr>
          <w:color w:val="231F20"/>
          <w:spacing w:val="-3"/>
          <w:sz w:val="21"/>
        </w:rPr>
        <w:t xml:space="preserve"> </w:t>
      </w:r>
      <w:r>
        <w:rPr>
          <w:color w:val="231F20"/>
          <w:sz w:val="21"/>
        </w:rPr>
        <w:t>ship.</w:t>
      </w:r>
    </w:p>
    <w:p w14:paraId="542E72B0">
      <w:pPr>
        <w:tabs>
          <w:tab w:val="left" w:pos="2239"/>
        </w:tabs>
        <w:spacing w:before="105" w:line="244" w:lineRule="auto"/>
        <w:ind w:left="2239" w:right="122" w:hanging="1049"/>
        <w:jc w:val="left"/>
        <w:rPr>
          <w:sz w:val="21"/>
        </w:rPr>
      </w:pPr>
      <w:r>
        <w:rPr>
          <w:rFonts w:ascii="Tahoma"/>
          <w:b/>
          <w:color w:val="231F20"/>
          <w:spacing w:val="-2"/>
          <w:sz w:val="21"/>
        </w:rPr>
        <w:t>Oliver:</w:t>
      </w:r>
      <w:r>
        <w:rPr>
          <w:rFonts w:ascii="Tahoma"/>
          <w:b/>
          <w:color w:val="231F20"/>
          <w:sz w:val="21"/>
        </w:rPr>
        <w:tab/>
      </w:r>
      <w:r>
        <w:rPr>
          <w:color w:val="231F20"/>
          <w:spacing w:val="-8"/>
          <w:sz w:val="21"/>
        </w:rPr>
        <w:t>And</w:t>
      </w:r>
      <w:r>
        <w:rPr>
          <w:color w:val="231F20"/>
          <w:spacing w:val="-7"/>
          <w:sz w:val="21"/>
        </w:rPr>
        <w:t xml:space="preserve"> </w:t>
      </w:r>
      <w:r>
        <w:rPr>
          <w:color w:val="231F20"/>
          <w:spacing w:val="-8"/>
          <w:sz w:val="21"/>
        </w:rPr>
        <w:t>it</w:t>
      </w:r>
      <w:r>
        <w:rPr>
          <w:color w:val="231F20"/>
          <w:spacing w:val="-7"/>
          <w:sz w:val="21"/>
        </w:rPr>
        <w:t xml:space="preserve"> </w:t>
      </w:r>
      <w:r>
        <w:rPr>
          <w:color w:val="231F20"/>
          <w:spacing w:val="-8"/>
          <w:sz w:val="21"/>
        </w:rPr>
        <w:t>was</w:t>
      </w:r>
      <w:r>
        <w:rPr>
          <w:color w:val="231F20"/>
          <w:spacing w:val="-6"/>
          <w:sz w:val="21"/>
        </w:rPr>
        <w:t xml:space="preserve"> </w:t>
      </w:r>
      <w:r>
        <w:rPr>
          <w:color w:val="231F20"/>
          <w:spacing w:val="-8"/>
          <w:sz w:val="21"/>
        </w:rPr>
        <w:t>the</w:t>
      </w:r>
      <w:r>
        <w:rPr>
          <w:color w:val="231F20"/>
          <w:spacing w:val="-7"/>
          <w:sz w:val="21"/>
        </w:rPr>
        <w:t xml:space="preserve"> </w:t>
      </w:r>
      <w:r>
        <w:rPr>
          <w:color w:val="231F20"/>
          <w:spacing w:val="-8"/>
          <w:sz w:val="21"/>
        </w:rPr>
        <w:t>ship</w:t>
      </w:r>
      <w:r>
        <w:rPr>
          <w:color w:val="231F20"/>
          <w:spacing w:val="-6"/>
          <w:sz w:val="21"/>
        </w:rPr>
        <w:t xml:space="preserve"> </w:t>
      </w:r>
      <w:r>
        <w:rPr>
          <w:color w:val="231F20"/>
          <w:spacing w:val="-8"/>
          <w:sz w:val="21"/>
        </w:rPr>
        <w:t>that</w:t>
      </w:r>
      <w:r>
        <w:rPr>
          <w:color w:val="231F20"/>
          <w:spacing w:val="-7"/>
          <w:sz w:val="21"/>
        </w:rPr>
        <w:t xml:space="preserve"> </w:t>
      </w:r>
      <w:r>
        <w:rPr>
          <w:color w:val="231F20"/>
          <w:spacing w:val="-8"/>
          <w:sz w:val="21"/>
        </w:rPr>
        <w:t>brought</w:t>
      </w:r>
      <w:r>
        <w:rPr>
          <w:color w:val="231F20"/>
          <w:spacing w:val="-7"/>
          <w:sz w:val="21"/>
        </w:rPr>
        <w:t xml:space="preserve"> </w:t>
      </w:r>
      <w:r>
        <w:rPr>
          <w:color w:val="231F20"/>
          <w:spacing w:val="-8"/>
          <w:sz w:val="21"/>
        </w:rPr>
        <w:t>you</w:t>
      </w:r>
      <w:r>
        <w:rPr>
          <w:color w:val="231F20"/>
          <w:spacing w:val="-6"/>
          <w:sz w:val="21"/>
        </w:rPr>
        <w:t xml:space="preserve"> </w:t>
      </w:r>
      <w:r>
        <w:rPr>
          <w:color w:val="231F20"/>
          <w:spacing w:val="-8"/>
          <w:sz w:val="21"/>
        </w:rPr>
        <w:t xml:space="preserve">to </w:t>
      </w:r>
      <w:r>
        <w:rPr>
          <w:color w:val="231F20"/>
          <w:spacing w:val="-2"/>
          <w:sz w:val="21"/>
        </w:rPr>
        <w:t>England.</w:t>
      </w:r>
    </w:p>
    <w:p w14:paraId="714AC238">
      <w:pPr>
        <w:tabs>
          <w:tab w:val="left" w:pos="2239"/>
        </w:tabs>
        <w:spacing w:before="100" w:line="240" w:lineRule="auto"/>
        <w:ind w:left="2239" w:right="5" w:hanging="1049"/>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Yes.</w:t>
      </w:r>
      <w:r>
        <w:rPr>
          <w:color w:val="231F20"/>
          <w:spacing w:val="-1"/>
          <w:w w:val="90"/>
          <w:sz w:val="21"/>
        </w:rPr>
        <w:t xml:space="preserve"> </w:t>
      </w:r>
      <w:r>
        <w:rPr>
          <w:color w:val="231F20"/>
          <w:w w:val="90"/>
          <w:sz w:val="21"/>
        </w:rPr>
        <w:t>I</w:t>
      </w:r>
      <w:r>
        <w:rPr>
          <w:color w:val="231F20"/>
          <w:spacing w:val="-1"/>
          <w:w w:val="90"/>
          <w:sz w:val="21"/>
        </w:rPr>
        <w:t xml:space="preserve"> </w:t>
      </w:r>
      <w:r>
        <w:rPr>
          <w:color w:val="231F20"/>
          <w:w w:val="90"/>
          <w:sz w:val="21"/>
        </w:rPr>
        <w:t>went</w:t>
      </w:r>
      <w:r>
        <w:rPr>
          <w:color w:val="231F20"/>
          <w:spacing w:val="-1"/>
          <w:w w:val="90"/>
          <w:sz w:val="21"/>
        </w:rPr>
        <w:t xml:space="preserve"> </w:t>
      </w:r>
      <w:r>
        <w:rPr>
          <w:color w:val="231F20"/>
          <w:w w:val="90"/>
          <w:sz w:val="21"/>
        </w:rPr>
        <w:t>to</w:t>
      </w:r>
      <w:r>
        <w:rPr>
          <w:color w:val="231F20"/>
          <w:spacing w:val="-1"/>
          <w:w w:val="90"/>
          <w:sz w:val="21"/>
        </w:rPr>
        <w:t xml:space="preserve"> </w:t>
      </w:r>
      <w:r>
        <w:rPr>
          <w:color w:val="231F20"/>
          <w:w w:val="90"/>
          <w:sz w:val="21"/>
        </w:rPr>
        <w:t>the</w:t>
      </w:r>
      <w:r>
        <w:rPr>
          <w:color w:val="231F20"/>
          <w:spacing w:val="-1"/>
          <w:w w:val="90"/>
          <w:sz w:val="21"/>
        </w:rPr>
        <w:t xml:space="preserve"> </w:t>
      </w:r>
      <w:r>
        <w:rPr>
          <w:color w:val="231F20"/>
          <w:w w:val="90"/>
          <w:sz w:val="21"/>
        </w:rPr>
        <w:t>American</w:t>
      </w:r>
      <w:r>
        <w:rPr>
          <w:color w:val="231F20"/>
          <w:spacing w:val="-1"/>
          <w:w w:val="90"/>
          <w:sz w:val="21"/>
        </w:rPr>
        <w:t xml:space="preserve"> </w:t>
      </w:r>
      <w:r>
        <w:rPr>
          <w:color w:val="231F20"/>
          <w:w w:val="90"/>
          <w:sz w:val="21"/>
        </w:rPr>
        <w:t>consulate</w:t>
      </w:r>
      <w:r>
        <w:rPr>
          <w:color w:val="231F20"/>
          <w:spacing w:val="-1"/>
          <w:w w:val="90"/>
          <w:sz w:val="21"/>
        </w:rPr>
        <w:t xml:space="preserve"> </w:t>
      </w:r>
      <w:r>
        <w:rPr>
          <w:color w:val="231F20"/>
          <w:w w:val="90"/>
          <w:sz w:val="21"/>
        </w:rPr>
        <w:t xml:space="preserve">to </w:t>
      </w:r>
      <w:r>
        <w:rPr>
          <w:color w:val="231F20"/>
          <w:spacing w:val="-4"/>
          <w:sz w:val="21"/>
        </w:rPr>
        <w:t>seek</w:t>
      </w:r>
      <w:r>
        <w:rPr>
          <w:color w:val="231F20"/>
          <w:spacing w:val="-11"/>
          <w:sz w:val="21"/>
        </w:rPr>
        <w:t xml:space="preserve"> </w:t>
      </w:r>
      <w:r>
        <w:rPr>
          <w:color w:val="231F20"/>
          <w:spacing w:val="-4"/>
          <w:sz w:val="21"/>
        </w:rPr>
        <w:t>help,</w:t>
      </w:r>
      <w:r>
        <w:rPr>
          <w:color w:val="231F20"/>
          <w:spacing w:val="-11"/>
          <w:sz w:val="21"/>
        </w:rPr>
        <w:t xml:space="preserve"> </w:t>
      </w:r>
      <w:r>
        <w:rPr>
          <w:color w:val="231F20"/>
          <w:spacing w:val="-4"/>
          <w:sz w:val="21"/>
        </w:rPr>
        <w:t>but</w:t>
      </w:r>
      <w:r>
        <w:rPr>
          <w:color w:val="231F20"/>
          <w:spacing w:val="-10"/>
          <w:sz w:val="21"/>
        </w:rPr>
        <w:t xml:space="preserve"> </w:t>
      </w:r>
      <w:r>
        <w:rPr>
          <w:color w:val="231F20"/>
          <w:spacing w:val="-4"/>
          <w:sz w:val="21"/>
        </w:rPr>
        <w:t>...</w:t>
      </w:r>
      <w:r>
        <w:rPr>
          <w:color w:val="231F20"/>
          <w:spacing w:val="-11"/>
          <w:sz w:val="21"/>
        </w:rPr>
        <w:t xml:space="preserve"> </w:t>
      </w:r>
      <w:r>
        <w:rPr>
          <w:color w:val="231F20"/>
          <w:spacing w:val="-4"/>
          <w:sz w:val="21"/>
        </w:rPr>
        <w:t>Anyway,</w:t>
      </w:r>
      <w:r>
        <w:rPr>
          <w:color w:val="231F20"/>
          <w:spacing w:val="-10"/>
          <w:sz w:val="21"/>
        </w:rPr>
        <w:t xml:space="preserve"> </w:t>
      </w:r>
      <w:r>
        <w:rPr>
          <w:color w:val="231F20"/>
          <w:spacing w:val="-4"/>
          <w:sz w:val="21"/>
        </w:rPr>
        <w:t>I</w:t>
      </w:r>
      <w:r>
        <w:rPr>
          <w:color w:val="231F20"/>
          <w:spacing w:val="-11"/>
          <w:sz w:val="21"/>
        </w:rPr>
        <w:t xml:space="preserve"> </w:t>
      </w:r>
      <w:r>
        <w:rPr>
          <w:color w:val="231F20"/>
          <w:spacing w:val="-4"/>
          <w:sz w:val="21"/>
        </w:rPr>
        <w:t>didn’t</w:t>
      </w:r>
      <w:r>
        <w:rPr>
          <w:color w:val="231F20"/>
          <w:spacing w:val="-11"/>
          <w:sz w:val="21"/>
        </w:rPr>
        <w:t xml:space="preserve"> </w:t>
      </w:r>
      <w:r>
        <w:rPr>
          <w:rFonts w:ascii="Verdana" w:hAnsi="Verdana"/>
          <w:color w:val="231F20"/>
          <w:spacing w:val="-4"/>
          <w:sz w:val="21"/>
        </w:rPr>
        <w:t xml:space="preserve">dare </w:t>
      </w:r>
      <w:r>
        <w:rPr>
          <w:color w:val="231F20"/>
          <w:w w:val="90"/>
          <w:sz w:val="21"/>
        </w:rPr>
        <w:t>to try again. (</w:t>
      </w:r>
      <w:r>
        <w:rPr>
          <w:i/>
          <w:color w:val="231F20"/>
          <w:w w:val="90"/>
          <w:sz w:val="21"/>
        </w:rPr>
        <w:t xml:space="preserve">The brothers smile at each </w:t>
      </w:r>
      <w:r>
        <w:rPr>
          <w:i/>
          <w:color w:val="231F20"/>
          <w:spacing w:val="-2"/>
          <w:sz w:val="21"/>
        </w:rPr>
        <w:t>other.</w:t>
      </w:r>
      <w:r>
        <w:rPr>
          <w:color w:val="231F20"/>
          <w:spacing w:val="-2"/>
          <w:sz w:val="21"/>
        </w:rPr>
        <w:t>)</w:t>
      </w:r>
    </w:p>
    <w:p w14:paraId="283EAAC7">
      <w:pPr>
        <w:spacing w:before="104" w:line="256" w:lineRule="auto"/>
        <w:ind w:left="2239" w:right="0" w:hanging="1049"/>
        <w:jc w:val="left"/>
        <w:rPr>
          <w:sz w:val="21"/>
        </w:rPr>
      </w:pPr>
      <w:r>
        <w:rPr>
          <w:rFonts w:ascii="Tahoma" w:hAnsi="Tahoma"/>
          <w:b/>
          <w:color w:val="231F20"/>
          <w:spacing w:val="-8"/>
          <w:sz w:val="21"/>
        </w:rPr>
        <w:t>Roderick:</w:t>
      </w:r>
      <w:r>
        <w:rPr>
          <w:rFonts w:ascii="Tahoma" w:hAnsi="Tahoma"/>
          <w:b/>
          <w:color w:val="231F20"/>
          <w:spacing w:val="32"/>
          <w:sz w:val="21"/>
        </w:rPr>
        <w:t xml:space="preserve"> </w:t>
      </w:r>
      <w:r>
        <w:rPr>
          <w:color w:val="231F20"/>
          <w:spacing w:val="-8"/>
          <w:sz w:val="21"/>
        </w:rPr>
        <w:t>Well,</w:t>
      </w:r>
      <w:r>
        <w:rPr>
          <w:color w:val="231F20"/>
          <w:spacing w:val="-6"/>
          <w:sz w:val="21"/>
        </w:rPr>
        <w:t xml:space="preserve"> </w:t>
      </w:r>
      <w:r>
        <w:rPr>
          <w:color w:val="231F20"/>
          <w:spacing w:val="-8"/>
          <w:sz w:val="21"/>
        </w:rPr>
        <w:t>you</w:t>
      </w:r>
      <w:r>
        <w:rPr>
          <w:color w:val="231F20"/>
          <w:spacing w:val="-7"/>
          <w:sz w:val="21"/>
        </w:rPr>
        <w:t xml:space="preserve"> </w:t>
      </w:r>
      <w:r>
        <w:rPr>
          <w:color w:val="231F20"/>
          <w:spacing w:val="-8"/>
          <w:sz w:val="21"/>
        </w:rPr>
        <w:t>mustn’t</w:t>
      </w:r>
      <w:r>
        <w:rPr>
          <w:color w:val="231F20"/>
          <w:spacing w:val="-6"/>
          <w:sz w:val="21"/>
        </w:rPr>
        <w:t xml:space="preserve"> </w:t>
      </w:r>
      <w:r>
        <w:rPr>
          <w:color w:val="231F20"/>
          <w:spacing w:val="-8"/>
          <w:sz w:val="21"/>
        </w:rPr>
        <w:t>worry</w:t>
      </w:r>
      <w:r>
        <w:rPr>
          <w:color w:val="231F20"/>
          <w:spacing w:val="-7"/>
          <w:sz w:val="21"/>
        </w:rPr>
        <w:t xml:space="preserve"> </w:t>
      </w:r>
      <w:r>
        <w:rPr>
          <w:color w:val="231F20"/>
          <w:spacing w:val="-8"/>
          <w:sz w:val="21"/>
        </w:rPr>
        <w:t>about</w:t>
      </w:r>
      <w:r>
        <w:rPr>
          <w:color w:val="231F20"/>
          <w:spacing w:val="-7"/>
          <w:sz w:val="21"/>
        </w:rPr>
        <w:t xml:space="preserve"> </w:t>
      </w:r>
      <w:r>
        <w:rPr>
          <w:color w:val="231F20"/>
          <w:spacing w:val="-8"/>
          <w:sz w:val="21"/>
        </w:rPr>
        <w:t>that.</w:t>
      </w:r>
      <w:r>
        <w:rPr>
          <w:color w:val="231F20"/>
          <w:spacing w:val="-6"/>
          <w:sz w:val="21"/>
        </w:rPr>
        <w:t xml:space="preserve"> </w:t>
      </w:r>
      <w:r>
        <w:rPr>
          <w:color w:val="231F20"/>
          <w:spacing w:val="-8"/>
          <w:sz w:val="21"/>
        </w:rPr>
        <w:t xml:space="preserve">It’s </w:t>
      </w:r>
      <w:r>
        <w:rPr>
          <w:color w:val="231F20"/>
          <w:sz w:val="21"/>
        </w:rPr>
        <w:t>an advantage.</w:t>
      </w:r>
    </w:p>
    <w:p w14:paraId="10264802">
      <w:pPr>
        <w:tabs>
          <w:tab w:val="left" w:pos="1352"/>
        </w:tabs>
        <w:spacing w:before="104"/>
        <w:ind w:left="303" w:right="0" w:firstLine="0"/>
        <w:jc w:val="left"/>
        <w:rPr>
          <w:sz w:val="21"/>
        </w:rPr>
      </w:pPr>
      <w:r>
        <w:br w:type="column"/>
      </w:r>
      <w:r>
        <w:rPr>
          <w:rFonts w:ascii="Tahoma" w:hAnsi="Tahoma"/>
          <w:b/>
          <w:color w:val="231F20"/>
          <w:spacing w:val="-2"/>
          <w:sz w:val="21"/>
        </w:rPr>
        <w:t>Henry:</w:t>
      </w:r>
      <w:r>
        <w:rPr>
          <w:rFonts w:ascii="Tahoma" w:hAnsi="Tahoma"/>
          <w:b/>
          <w:color w:val="231F20"/>
          <w:sz w:val="21"/>
        </w:rPr>
        <w:tab/>
      </w:r>
      <w:r>
        <w:rPr>
          <w:color w:val="231F20"/>
          <w:w w:val="90"/>
          <w:sz w:val="21"/>
        </w:rPr>
        <w:t>I’m</w:t>
      </w:r>
      <w:r>
        <w:rPr>
          <w:color w:val="231F20"/>
          <w:sz w:val="21"/>
        </w:rPr>
        <w:t xml:space="preserve"> </w:t>
      </w:r>
      <w:r>
        <w:rPr>
          <w:color w:val="231F20"/>
          <w:w w:val="90"/>
          <w:sz w:val="21"/>
        </w:rPr>
        <w:t>afraid</w:t>
      </w:r>
      <w:r>
        <w:rPr>
          <w:color w:val="231F20"/>
          <w:spacing w:val="1"/>
          <w:sz w:val="21"/>
        </w:rPr>
        <w:t xml:space="preserve"> </w:t>
      </w:r>
      <w:r>
        <w:rPr>
          <w:color w:val="231F20"/>
          <w:w w:val="90"/>
          <w:sz w:val="21"/>
        </w:rPr>
        <w:t>I</w:t>
      </w:r>
      <w:r>
        <w:rPr>
          <w:color w:val="231F20"/>
          <w:spacing w:val="1"/>
          <w:sz w:val="21"/>
        </w:rPr>
        <w:t xml:space="preserve"> </w:t>
      </w:r>
      <w:r>
        <w:rPr>
          <w:color w:val="231F20"/>
          <w:w w:val="90"/>
          <w:sz w:val="21"/>
        </w:rPr>
        <w:t>don’t</w:t>
      </w:r>
      <w:r>
        <w:rPr>
          <w:color w:val="231F20"/>
          <w:spacing w:val="1"/>
          <w:sz w:val="21"/>
        </w:rPr>
        <w:t xml:space="preserve"> </w:t>
      </w:r>
      <w:r>
        <w:rPr>
          <w:color w:val="231F20"/>
          <w:w w:val="90"/>
          <w:sz w:val="21"/>
        </w:rPr>
        <w:t>quite</w:t>
      </w:r>
      <w:r>
        <w:rPr>
          <w:color w:val="231F20"/>
          <w:spacing w:val="1"/>
          <w:sz w:val="21"/>
        </w:rPr>
        <w:t xml:space="preserve"> </w:t>
      </w:r>
      <w:r>
        <w:rPr>
          <w:color w:val="231F20"/>
          <w:w w:val="90"/>
          <w:sz w:val="21"/>
        </w:rPr>
        <w:t>follow</w:t>
      </w:r>
      <w:r>
        <w:rPr>
          <w:color w:val="231F20"/>
          <w:spacing w:val="1"/>
          <w:sz w:val="21"/>
        </w:rPr>
        <w:t xml:space="preserve"> </w:t>
      </w:r>
      <w:r>
        <w:rPr>
          <w:color w:val="231F20"/>
          <w:w w:val="90"/>
          <w:sz w:val="21"/>
        </w:rPr>
        <w:t>you,</w:t>
      </w:r>
      <w:r>
        <w:rPr>
          <w:color w:val="231F20"/>
          <w:sz w:val="21"/>
        </w:rPr>
        <w:t xml:space="preserve"> </w:t>
      </w:r>
      <w:r>
        <w:rPr>
          <w:color w:val="231F20"/>
          <w:spacing w:val="-4"/>
          <w:w w:val="90"/>
          <w:sz w:val="21"/>
        </w:rPr>
        <w:t>sir.</w:t>
      </w:r>
    </w:p>
    <w:p w14:paraId="3D239560">
      <w:pPr>
        <w:spacing w:before="109" w:line="247" w:lineRule="auto"/>
        <w:ind w:left="1352" w:right="1075" w:hanging="1049"/>
        <w:jc w:val="left"/>
        <w:rPr>
          <w:sz w:val="21"/>
        </w:rPr>
      </w:pPr>
      <w:r>
        <w:rPr>
          <w:rFonts w:ascii="Tahoma"/>
          <w:b/>
          <w:color w:val="231F20"/>
          <w:spacing w:val="-8"/>
          <w:sz w:val="21"/>
        </w:rPr>
        <w:t>Roderick:</w:t>
      </w:r>
      <w:r>
        <w:rPr>
          <w:rFonts w:ascii="Tahoma"/>
          <w:b/>
          <w:color w:val="231F20"/>
          <w:spacing w:val="49"/>
          <w:sz w:val="21"/>
        </w:rPr>
        <w:t xml:space="preserve"> </w:t>
      </w:r>
      <w:r>
        <w:rPr>
          <w:color w:val="231F20"/>
          <w:spacing w:val="-8"/>
          <w:sz w:val="21"/>
        </w:rPr>
        <w:t>Tell</w:t>
      </w:r>
      <w:r>
        <w:rPr>
          <w:color w:val="231F20"/>
          <w:spacing w:val="-6"/>
          <w:sz w:val="21"/>
        </w:rPr>
        <w:t xml:space="preserve"> </w:t>
      </w:r>
      <w:r>
        <w:rPr>
          <w:color w:val="231F20"/>
          <w:spacing w:val="-8"/>
          <w:sz w:val="21"/>
        </w:rPr>
        <w:t>us,</w:t>
      </w:r>
      <w:r>
        <w:rPr>
          <w:color w:val="231F20"/>
          <w:spacing w:val="-7"/>
          <w:sz w:val="21"/>
        </w:rPr>
        <w:t xml:space="preserve"> </w:t>
      </w:r>
      <w:r>
        <w:rPr>
          <w:color w:val="231F20"/>
          <w:spacing w:val="-8"/>
          <w:sz w:val="21"/>
        </w:rPr>
        <w:t>what</w:t>
      </w:r>
      <w:r>
        <w:rPr>
          <w:color w:val="231F20"/>
          <w:spacing w:val="-6"/>
          <w:sz w:val="21"/>
        </w:rPr>
        <w:t xml:space="preserve"> </w:t>
      </w:r>
      <w:r>
        <w:rPr>
          <w:color w:val="231F20"/>
          <w:spacing w:val="-8"/>
          <w:sz w:val="21"/>
        </w:rPr>
        <w:t>sort</w:t>
      </w:r>
      <w:r>
        <w:rPr>
          <w:color w:val="231F20"/>
          <w:spacing w:val="-7"/>
          <w:sz w:val="21"/>
        </w:rPr>
        <w:t xml:space="preserve"> </w:t>
      </w:r>
      <w:r>
        <w:rPr>
          <w:color w:val="231F20"/>
          <w:spacing w:val="-8"/>
          <w:sz w:val="21"/>
        </w:rPr>
        <w:t>of</w:t>
      </w:r>
      <w:r>
        <w:rPr>
          <w:color w:val="231F20"/>
          <w:spacing w:val="-6"/>
          <w:sz w:val="21"/>
        </w:rPr>
        <w:t xml:space="preserve"> </w:t>
      </w:r>
      <w:r>
        <w:rPr>
          <w:color w:val="231F20"/>
          <w:spacing w:val="-8"/>
          <w:sz w:val="21"/>
        </w:rPr>
        <w:t>work</w:t>
      </w:r>
      <w:r>
        <w:rPr>
          <w:color w:val="231F20"/>
          <w:spacing w:val="-7"/>
          <w:sz w:val="21"/>
        </w:rPr>
        <w:t xml:space="preserve"> </w:t>
      </w:r>
      <w:r>
        <w:rPr>
          <w:color w:val="231F20"/>
          <w:spacing w:val="-8"/>
          <w:sz w:val="21"/>
        </w:rPr>
        <w:t>did</w:t>
      </w:r>
      <w:r>
        <w:rPr>
          <w:color w:val="231F20"/>
          <w:spacing w:val="-7"/>
          <w:sz w:val="21"/>
        </w:rPr>
        <w:t xml:space="preserve"> </w:t>
      </w:r>
      <w:r>
        <w:rPr>
          <w:color w:val="231F20"/>
          <w:spacing w:val="-8"/>
          <w:sz w:val="21"/>
        </w:rPr>
        <w:t>you</w:t>
      </w:r>
      <w:r>
        <w:rPr>
          <w:color w:val="231F20"/>
          <w:spacing w:val="-6"/>
          <w:sz w:val="21"/>
        </w:rPr>
        <w:t xml:space="preserve"> </w:t>
      </w:r>
      <w:r>
        <w:rPr>
          <w:color w:val="231F20"/>
          <w:spacing w:val="-8"/>
          <w:sz w:val="21"/>
        </w:rPr>
        <w:t>do</w:t>
      </w:r>
      <w:r>
        <w:rPr>
          <w:color w:val="231F20"/>
          <w:spacing w:val="-7"/>
          <w:sz w:val="21"/>
        </w:rPr>
        <w:t xml:space="preserve"> </w:t>
      </w:r>
      <w:r>
        <w:rPr>
          <w:color w:val="231F20"/>
          <w:spacing w:val="-8"/>
          <w:sz w:val="21"/>
        </w:rPr>
        <w:t xml:space="preserve">in </w:t>
      </w:r>
      <w:r>
        <w:rPr>
          <w:color w:val="231F20"/>
          <w:spacing w:val="-2"/>
          <w:sz w:val="21"/>
        </w:rPr>
        <w:t>America?</w:t>
      </w:r>
    </w:p>
    <w:p w14:paraId="68B3BE20">
      <w:pPr>
        <w:tabs>
          <w:tab w:val="left" w:pos="1352"/>
        </w:tabs>
        <w:spacing w:before="102" w:line="252" w:lineRule="exact"/>
        <w:ind w:left="303" w:right="0" w:firstLine="0"/>
        <w:jc w:val="left"/>
        <w:rPr>
          <w:sz w:val="21"/>
        </w:rPr>
      </w:pPr>
      <w:r>
        <w:rPr>
          <w:rFonts w:ascii="Tahoma"/>
          <w:b/>
          <w:color w:val="231F20"/>
          <w:spacing w:val="-2"/>
          <w:sz w:val="21"/>
        </w:rPr>
        <w:t>Henry:</w:t>
      </w:r>
      <w:r>
        <w:rPr>
          <w:rFonts w:ascii="Tahoma"/>
          <w:b/>
          <w:color w:val="231F20"/>
          <w:sz w:val="21"/>
        </w:rPr>
        <w:tab/>
      </w:r>
      <w:r>
        <w:rPr>
          <w:color w:val="231F20"/>
          <w:w w:val="90"/>
          <w:sz w:val="21"/>
        </w:rPr>
        <w:t>I</w:t>
      </w:r>
      <w:r>
        <w:rPr>
          <w:color w:val="231F20"/>
          <w:spacing w:val="-2"/>
          <w:sz w:val="21"/>
        </w:rPr>
        <w:t xml:space="preserve"> </w:t>
      </w:r>
      <w:r>
        <w:rPr>
          <w:color w:val="231F20"/>
          <w:w w:val="90"/>
          <w:sz w:val="21"/>
        </w:rPr>
        <w:t>worked</w:t>
      </w:r>
      <w:r>
        <w:rPr>
          <w:color w:val="231F20"/>
          <w:spacing w:val="-2"/>
          <w:sz w:val="21"/>
        </w:rPr>
        <w:t xml:space="preserve"> </w:t>
      </w:r>
      <w:r>
        <w:rPr>
          <w:color w:val="231F20"/>
          <w:w w:val="90"/>
          <w:sz w:val="21"/>
        </w:rPr>
        <w:t>for</w:t>
      </w:r>
      <w:r>
        <w:rPr>
          <w:color w:val="231F20"/>
          <w:spacing w:val="-1"/>
          <w:sz w:val="21"/>
        </w:rPr>
        <w:t xml:space="preserve"> </w:t>
      </w:r>
      <w:r>
        <w:rPr>
          <w:color w:val="231F20"/>
          <w:w w:val="90"/>
          <w:sz w:val="21"/>
        </w:rPr>
        <w:t>a</w:t>
      </w:r>
      <w:r>
        <w:rPr>
          <w:color w:val="231F20"/>
          <w:spacing w:val="-2"/>
          <w:sz w:val="21"/>
        </w:rPr>
        <w:t xml:space="preserve"> </w:t>
      </w:r>
      <w:r>
        <w:rPr>
          <w:color w:val="231F20"/>
          <w:w w:val="90"/>
          <w:sz w:val="21"/>
        </w:rPr>
        <w:t>mining</w:t>
      </w:r>
      <w:r>
        <w:rPr>
          <w:color w:val="231F20"/>
          <w:spacing w:val="-2"/>
          <w:sz w:val="21"/>
        </w:rPr>
        <w:t xml:space="preserve"> </w:t>
      </w:r>
      <w:r>
        <w:rPr>
          <w:color w:val="231F20"/>
          <w:w w:val="90"/>
          <w:sz w:val="21"/>
        </w:rPr>
        <w:t>company.</w:t>
      </w:r>
      <w:r>
        <w:rPr>
          <w:color w:val="231F20"/>
          <w:spacing w:val="-1"/>
          <w:sz w:val="21"/>
        </w:rPr>
        <w:t xml:space="preserve"> </w:t>
      </w:r>
      <w:r>
        <w:rPr>
          <w:color w:val="231F20"/>
          <w:w w:val="90"/>
          <w:sz w:val="21"/>
        </w:rPr>
        <w:t>Could</w:t>
      </w:r>
      <w:r>
        <w:rPr>
          <w:color w:val="231F20"/>
          <w:spacing w:val="-2"/>
          <w:sz w:val="21"/>
        </w:rPr>
        <w:t xml:space="preserve"> </w:t>
      </w:r>
      <w:r>
        <w:rPr>
          <w:color w:val="231F20"/>
          <w:spacing w:val="-5"/>
          <w:w w:val="90"/>
          <w:sz w:val="21"/>
        </w:rPr>
        <w:t>you</w:t>
      </w:r>
    </w:p>
    <w:p w14:paraId="4F84DC9C">
      <w:pPr>
        <w:spacing w:before="0" w:line="251" w:lineRule="exact"/>
        <w:ind w:left="1352" w:right="0" w:firstLine="0"/>
        <w:jc w:val="left"/>
        <w:rPr>
          <w:rFonts w:ascii="Tahoma"/>
          <w:sz w:val="21"/>
        </w:rPr>
      </w:pPr>
      <w:r>
        <w:rPr>
          <w:rFonts w:ascii="Tahoma"/>
          <w:color w:val="231F20"/>
          <w:w w:val="90"/>
          <w:sz w:val="21"/>
        </w:rPr>
        <w:t>offer</w:t>
      </w:r>
      <w:r>
        <w:rPr>
          <w:rFonts w:ascii="Tahoma"/>
          <w:color w:val="231F20"/>
          <w:spacing w:val="-6"/>
          <w:w w:val="90"/>
          <w:sz w:val="21"/>
        </w:rPr>
        <w:t xml:space="preserve"> </w:t>
      </w:r>
      <w:r>
        <w:rPr>
          <w:rFonts w:ascii="Tahoma"/>
          <w:color w:val="231F20"/>
          <w:w w:val="90"/>
          <w:sz w:val="21"/>
        </w:rPr>
        <w:t>me</w:t>
      </w:r>
      <w:r>
        <w:rPr>
          <w:rFonts w:ascii="Tahoma"/>
          <w:color w:val="231F20"/>
          <w:spacing w:val="-6"/>
          <w:w w:val="90"/>
          <w:sz w:val="21"/>
        </w:rPr>
        <w:t xml:space="preserve"> </w:t>
      </w:r>
      <w:r>
        <w:rPr>
          <w:rFonts w:ascii="Tahoma"/>
          <w:color w:val="231F20"/>
          <w:w w:val="90"/>
          <w:sz w:val="21"/>
        </w:rPr>
        <w:t>work</w:t>
      </w:r>
      <w:r>
        <w:rPr>
          <w:rFonts w:ascii="Tahoma"/>
          <w:color w:val="231F20"/>
          <w:spacing w:val="-6"/>
          <w:w w:val="90"/>
          <w:sz w:val="21"/>
        </w:rPr>
        <w:t xml:space="preserve"> </w:t>
      </w:r>
      <w:r>
        <w:rPr>
          <w:rFonts w:ascii="Tahoma"/>
          <w:color w:val="231F20"/>
          <w:spacing w:val="-2"/>
          <w:w w:val="90"/>
          <w:sz w:val="21"/>
        </w:rPr>
        <w:t>here?</w:t>
      </w:r>
    </w:p>
    <w:p w14:paraId="2C5C5CBC">
      <w:pPr>
        <w:spacing w:before="110" w:line="247" w:lineRule="auto"/>
        <w:ind w:left="1352" w:right="1075" w:hanging="1049"/>
        <w:jc w:val="left"/>
        <w:rPr>
          <w:sz w:val="21"/>
        </w:rPr>
      </w:pPr>
      <w:r>
        <w:rPr>
          <w:rFonts w:ascii="Tahoma" w:hAnsi="Tahoma"/>
          <w:b/>
          <w:color w:val="231F20"/>
          <w:spacing w:val="-8"/>
          <w:sz w:val="21"/>
        </w:rPr>
        <w:t>Roderick:</w:t>
      </w:r>
      <w:r>
        <w:rPr>
          <w:rFonts w:ascii="Tahoma" w:hAnsi="Tahoma"/>
          <w:b/>
          <w:color w:val="231F20"/>
          <w:spacing w:val="54"/>
          <w:sz w:val="21"/>
        </w:rPr>
        <w:t xml:space="preserve"> </w:t>
      </w:r>
      <w:r>
        <w:rPr>
          <w:color w:val="231F20"/>
          <w:spacing w:val="-8"/>
          <w:sz w:val="21"/>
        </w:rPr>
        <w:t>Patience.</w:t>
      </w:r>
      <w:r>
        <w:rPr>
          <w:color w:val="231F20"/>
          <w:spacing w:val="-7"/>
          <w:sz w:val="21"/>
        </w:rPr>
        <w:t xml:space="preserve"> </w:t>
      </w:r>
      <w:r>
        <w:rPr>
          <w:color w:val="231F20"/>
          <w:spacing w:val="-8"/>
          <w:sz w:val="21"/>
        </w:rPr>
        <w:t>If</w:t>
      </w:r>
      <w:r>
        <w:rPr>
          <w:color w:val="231F20"/>
          <w:spacing w:val="-7"/>
          <w:sz w:val="21"/>
        </w:rPr>
        <w:t xml:space="preserve"> </w:t>
      </w:r>
      <w:r>
        <w:rPr>
          <w:color w:val="231F20"/>
          <w:spacing w:val="-8"/>
          <w:sz w:val="21"/>
        </w:rPr>
        <w:t>you</w:t>
      </w:r>
      <w:r>
        <w:rPr>
          <w:color w:val="231F20"/>
          <w:spacing w:val="-6"/>
          <w:sz w:val="21"/>
        </w:rPr>
        <w:t xml:space="preserve"> </w:t>
      </w:r>
      <w:r>
        <w:rPr>
          <w:color w:val="231F20"/>
          <w:spacing w:val="-8"/>
          <w:sz w:val="21"/>
        </w:rPr>
        <w:t>don’t</w:t>
      </w:r>
      <w:r>
        <w:rPr>
          <w:color w:val="231F20"/>
          <w:spacing w:val="-7"/>
          <w:sz w:val="21"/>
        </w:rPr>
        <w:t xml:space="preserve"> </w:t>
      </w:r>
      <w:r>
        <w:rPr>
          <w:color w:val="231F20"/>
          <w:spacing w:val="-8"/>
          <w:sz w:val="21"/>
        </w:rPr>
        <w:t>mind,</w:t>
      </w:r>
      <w:r>
        <w:rPr>
          <w:color w:val="231F20"/>
          <w:spacing w:val="-6"/>
          <w:sz w:val="21"/>
        </w:rPr>
        <w:t xml:space="preserve"> </w:t>
      </w:r>
      <w:r>
        <w:rPr>
          <w:color w:val="231F20"/>
          <w:spacing w:val="-8"/>
          <w:sz w:val="21"/>
        </w:rPr>
        <w:t>may</w:t>
      </w:r>
      <w:r>
        <w:rPr>
          <w:color w:val="231F20"/>
          <w:spacing w:val="-7"/>
          <w:sz w:val="21"/>
        </w:rPr>
        <w:t xml:space="preserve"> </w:t>
      </w:r>
      <w:r>
        <w:rPr>
          <w:color w:val="231F20"/>
          <w:spacing w:val="-8"/>
          <w:sz w:val="21"/>
        </w:rPr>
        <w:t>I</w:t>
      </w:r>
      <w:r>
        <w:rPr>
          <w:color w:val="231F20"/>
          <w:spacing w:val="-7"/>
          <w:sz w:val="21"/>
        </w:rPr>
        <w:t xml:space="preserve"> </w:t>
      </w:r>
      <w:r>
        <w:rPr>
          <w:color w:val="231F20"/>
          <w:spacing w:val="-8"/>
          <w:sz w:val="21"/>
        </w:rPr>
        <w:t>ask</w:t>
      </w:r>
      <w:r>
        <w:rPr>
          <w:color w:val="231F20"/>
          <w:spacing w:val="-6"/>
          <w:sz w:val="21"/>
        </w:rPr>
        <w:t xml:space="preserve"> </w:t>
      </w:r>
      <w:r>
        <w:rPr>
          <w:color w:val="231F20"/>
          <w:spacing w:val="-8"/>
          <w:sz w:val="21"/>
        </w:rPr>
        <w:t xml:space="preserve">you </w:t>
      </w:r>
      <w:r>
        <w:rPr>
          <w:color w:val="231F20"/>
          <w:sz w:val="21"/>
        </w:rPr>
        <w:t>how</w:t>
      </w:r>
      <w:r>
        <w:rPr>
          <w:color w:val="231F20"/>
          <w:spacing w:val="-15"/>
          <w:sz w:val="21"/>
        </w:rPr>
        <w:t xml:space="preserve"> </w:t>
      </w:r>
      <w:r>
        <w:rPr>
          <w:color w:val="231F20"/>
          <w:sz w:val="21"/>
        </w:rPr>
        <w:t>much</w:t>
      </w:r>
      <w:r>
        <w:rPr>
          <w:color w:val="231F20"/>
          <w:spacing w:val="-15"/>
          <w:sz w:val="21"/>
        </w:rPr>
        <w:t xml:space="preserve"> </w:t>
      </w:r>
      <w:r>
        <w:rPr>
          <w:color w:val="231F20"/>
          <w:sz w:val="21"/>
        </w:rPr>
        <w:t>money</w:t>
      </w:r>
      <w:r>
        <w:rPr>
          <w:color w:val="231F20"/>
          <w:spacing w:val="-14"/>
          <w:sz w:val="21"/>
        </w:rPr>
        <w:t xml:space="preserve"> </w:t>
      </w:r>
      <w:r>
        <w:rPr>
          <w:color w:val="231F20"/>
          <w:sz w:val="21"/>
        </w:rPr>
        <w:t>you</w:t>
      </w:r>
      <w:r>
        <w:rPr>
          <w:color w:val="231F20"/>
          <w:spacing w:val="-15"/>
          <w:sz w:val="21"/>
        </w:rPr>
        <w:t xml:space="preserve"> </w:t>
      </w:r>
      <w:r>
        <w:rPr>
          <w:color w:val="231F20"/>
          <w:sz w:val="21"/>
        </w:rPr>
        <w:t>have?</w:t>
      </w:r>
    </w:p>
    <w:p w14:paraId="73FFE8AC">
      <w:pPr>
        <w:tabs>
          <w:tab w:val="left" w:pos="1352"/>
        </w:tabs>
        <w:spacing w:before="102"/>
        <w:ind w:left="303" w:right="0" w:firstLine="0"/>
        <w:jc w:val="left"/>
        <w:rPr>
          <w:sz w:val="21"/>
        </w:rPr>
      </w:pPr>
      <w:r>
        <w:rPr>
          <w:rFonts w:ascii="Tahoma"/>
          <w:b/>
          <w:color w:val="231F20"/>
          <w:spacing w:val="-2"/>
          <w:sz w:val="21"/>
        </w:rPr>
        <w:t>Henry:</w:t>
      </w:r>
      <w:r>
        <w:rPr>
          <w:rFonts w:ascii="Tahoma"/>
          <w:b/>
          <w:color w:val="231F20"/>
          <w:sz w:val="21"/>
        </w:rPr>
        <w:tab/>
      </w:r>
      <w:r>
        <w:rPr>
          <w:color w:val="231F20"/>
          <w:w w:val="90"/>
          <w:sz w:val="21"/>
        </w:rPr>
        <w:t>Well,</w:t>
      </w:r>
      <w:r>
        <w:rPr>
          <w:color w:val="231F20"/>
          <w:spacing w:val="-1"/>
          <w:w w:val="90"/>
          <w:sz w:val="21"/>
        </w:rPr>
        <w:t xml:space="preserve"> </w:t>
      </w:r>
      <w:r>
        <w:rPr>
          <w:color w:val="231F20"/>
          <w:w w:val="90"/>
          <w:sz w:val="21"/>
        </w:rPr>
        <w:t>to</w:t>
      </w:r>
      <w:r>
        <w:rPr>
          <w:color w:val="231F20"/>
          <w:spacing w:val="-6"/>
          <w:sz w:val="21"/>
        </w:rPr>
        <w:t xml:space="preserve"> </w:t>
      </w:r>
      <w:r>
        <w:rPr>
          <w:color w:val="231F20"/>
          <w:w w:val="90"/>
          <w:sz w:val="21"/>
        </w:rPr>
        <w:t>be</w:t>
      </w:r>
      <w:r>
        <w:rPr>
          <w:color w:val="231F20"/>
          <w:spacing w:val="-6"/>
          <w:sz w:val="21"/>
        </w:rPr>
        <w:t xml:space="preserve"> </w:t>
      </w:r>
      <w:r>
        <w:rPr>
          <w:color w:val="231F20"/>
          <w:w w:val="90"/>
          <w:sz w:val="21"/>
        </w:rPr>
        <w:t>honest,</w:t>
      </w:r>
      <w:r>
        <w:rPr>
          <w:color w:val="231F20"/>
          <w:spacing w:val="-1"/>
          <w:w w:val="90"/>
          <w:sz w:val="21"/>
        </w:rPr>
        <w:t xml:space="preserve"> </w:t>
      </w:r>
      <w:r>
        <w:rPr>
          <w:color w:val="231F20"/>
          <w:w w:val="90"/>
          <w:sz w:val="21"/>
        </w:rPr>
        <w:t>I</w:t>
      </w:r>
      <w:r>
        <w:rPr>
          <w:color w:val="231F20"/>
          <w:spacing w:val="-6"/>
          <w:sz w:val="21"/>
        </w:rPr>
        <w:t xml:space="preserve"> </w:t>
      </w:r>
      <w:r>
        <w:rPr>
          <w:color w:val="231F20"/>
          <w:w w:val="90"/>
          <w:sz w:val="21"/>
        </w:rPr>
        <w:t>have</w:t>
      </w:r>
      <w:r>
        <w:rPr>
          <w:color w:val="231F20"/>
          <w:spacing w:val="-6"/>
          <w:sz w:val="21"/>
        </w:rPr>
        <w:t xml:space="preserve"> </w:t>
      </w:r>
      <w:r>
        <w:rPr>
          <w:color w:val="231F20"/>
          <w:spacing w:val="-2"/>
          <w:w w:val="90"/>
          <w:sz w:val="21"/>
        </w:rPr>
        <w:t>none.</w:t>
      </w:r>
    </w:p>
    <w:p w14:paraId="71724BA0">
      <w:pPr>
        <w:tabs>
          <w:tab w:val="left" w:pos="1352"/>
        </w:tabs>
        <w:spacing w:before="109"/>
        <w:ind w:left="303" w:right="0" w:firstLine="0"/>
        <w:jc w:val="left"/>
        <w:rPr>
          <w:sz w:val="21"/>
        </w:rPr>
      </w:pPr>
      <w:r>
        <w:rPr>
          <w:rFonts w:ascii="Tahoma"/>
          <w:b/>
          <w:color w:val="231F20"/>
          <w:spacing w:val="-2"/>
          <w:sz w:val="21"/>
        </w:rPr>
        <w:t>Oliver:</w:t>
      </w:r>
      <w:r>
        <w:rPr>
          <w:rFonts w:ascii="Tahoma"/>
          <w:b/>
          <w:color w:val="231F20"/>
          <w:sz w:val="21"/>
        </w:rPr>
        <w:tab/>
      </w:r>
      <w:r>
        <w:rPr>
          <w:color w:val="231F20"/>
          <w:w w:val="90"/>
          <w:sz w:val="21"/>
        </w:rPr>
        <w:t>(</w:t>
      </w:r>
      <w:r>
        <w:rPr>
          <w:i/>
          <w:color w:val="231F20"/>
          <w:w w:val="90"/>
          <w:sz w:val="21"/>
        </w:rPr>
        <w:t>happily</w:t>
      </w:r>
      <w:r>
        <w:rPr>
          <w:color w:val="231F20"/>
          <w:w w:val="90"/>
          <w:sz w:val="21"/>
        </w:rPr>
        <w:t>)</w:t>
      </w:r>
      <w:r>
        <w:rPr>
          <w:color w:val="231F20"/>
          <w:spacing w:val="-4"/>
          <w:w w:val="90"/>
          <w:sz w:val="21"/>
        </w:rPr>
        <w:t xml:space="preserve"> </w:t>
      </w:r>
      <w:r>
        <w:rPr>
          <w:color w:val="231F20"/>
          <w:w w:val="90"/>
          <w:sz w:val="21"/>
        </w:rPr>
        <w:t>What</w:t>
      </w:r>
      <w:r>
        <w:rPr>
          <w:color w:val="231F20"/>
          <w:spacing w:val="-4"/>
          <w:w w:val="90"/>
          <w:sz w:val="21"/>
        </w:rPr>
        <w:t xml:space="preserve"> </w:t>
      </w:r>
      <w:r>
        <w:rPr>
          <w:color w:val="231F20"/>
          <w:w w:val="90"/>
          <w:sz w:val="21"/>
        </w:rPr>
        <w:t>luck!</w:t>
      </w:r>
      <w:r>
        <w:rPr>
          <w:color w:val="231F20"/>
          <w:spacing w:val="-4"/>
          <w:w w:val="90"/>
          <w:sz w:val="21"/>
        </w:rPr>
        <w:t xml:space="preserve"> </w:t>
      </w:r>
      <w:r>
        <w:rPr>
          <w:color w:val="231F20"/>
          <w:w w:val="90"/>
          <w:sz w:val="21"/>
        </w:rPr>
        <w:t>Brother,</w:t>
      </w:r>
      <w:r>
        <w:rPr>
          <w:color w:val="231F20"/>
          <w:spacing w:val="-4"/>
          <w:w w:val="90"/>
          <w:sz w:val="21"/>
        </w:rPr>
        <w:t xml:space="preserve"> </w:t>
      </w:r>
      <w:r>
        <w:rPr>
          <w:color w:val="231F20"/>
          <w:w w:val="90"/>
          <w:sz w:val="21"/>
        </w:rPr>
        <w:t>what</w:t>
      </w:r>
      <w:r>
        <w:rPr>
          <w:color w:val="231F20"/>
          <w:spacing w:val="-4"/>
          <w:w w:val="90"/>
          <w:sz w:val="21"/>
        </w:rPr>
        <w:t xml:space="preserve"> </w:t>
      </w:r>
      <w:r>
        <w:rPr>
          <w:color w:val="231F20"/>
          <w:spacing w:val="-2"/>
          <w:w w:val="90"/>
          <w:sz w:val="21"/>
        </w:rPr>
        <w:t>luck!</w:t>
      </w:r>
    </w:p>
    <w:p w14:paraId="2ED2D489">
      <w:pPr>
        <w:tabs>
          <w:tab w:val="left" w:pos="1352"/>
        </w:tabs>
        <w:spacing w:before="109" w:line="247" w:lineRule="auto"/>
        <w:ind w:left="1352" w:right="1477" w:hanging="1049"/>
        <w:jc w:val="left"/>
        <w:rPr>
          <w:sz w:val="21"/>
        </w:rPr>
      </w:pPr>
      <w:r>
        <w:rPr>
          <w:rFonts w:ascii="Tahoma" w:hAnsi="Tahoma"/>
          <w:b/>
          <w:color w:val="231F20"/>
          <w:spacing w:val="-2"/>
          <w:sz w:val="21"/>
        </w:rPr>
        <w:t>Henry:</w:t>
      </w:r>
      <w:r>
        <w:rPr>
          <w:rFonts w:ascii="Tahoma" w:hAnsi="Tahoma"/>
          <w:b/>
          <w:color w:val="231F20"/>
          <w:sz w:val="21"/>
        </w:rPr>
        <w:tab/>
      </w:r>
      <w:r>
        <w:rPr>
          <w:color w:val="231F20"/>
          <w:spacing w:val="-2"/>
          <w:sz w:val="21"/>
        </w:rPr>
        <w:t>Well,</w:t>
      </w:r>
      <w:r>
        <w:rPr>
          <w:color w:val="231F20"/>
          <w:spacing w:val="-13"/>
          <w:sz w:val="21"/>
        </w:rPr>
        <w:t xml:space="preserve"> </w:t>
      </w:r>
      <w:r>
        <w:rPr>
          <w:color w:val="231F20"/>
          <w:spacing w:val="-2"/>
          <w:sz w:val="21"/>
        </w:rPr>
        <w:t>it</w:t>
      </w:r>
      <w:r>
        <w:rPr>
          <w:color w:val="231F20"/>
          <w:spacing w:val="-13"/>
          <w:sz w:val="21"/>
        </w:rPr>
        <w:t xml:space="preserve"> </w:t>
      </w:r>
      <w:r>
        <w:rPr>
          <w:color w:val="231F20"/>
          <w:spacing w:val="-2"/>
          <w:sz w:val="21"/>
        </w:rPr>
        <w:t>may</w:t>
      </w:r>
      <w:r>
        <w:rPr>
          <w:color w:val="231F20"/>
          <w:spacing w:val="-12"/>
          <w:sz w:val="21"/>
        </w:rPr>
        <w:t xml:space="preserve"> </w:t>
      </w:r>
      <w:r>
        <w:rPr>
          <w:color w:val="231F20"/>
          <w:spacing w:val="-2"/>
          <w:sz w:val="21"/>
        </w:rPr>
        <w:t>seem</w:t>
      </w:r>
      <w:r>
        <w:rPr>
          <w:color w:val="231F20"/>
          <w:spacing w:val="-13"/>
          <w:sz w:val="21"/>
        </w:rPr>
        <w:t xml:space="preserve"> </w:t>
      </w:r>
      <w:r>
        <w:rPr>
          <w:color w:val="231F20"/>
          <w:spacing w:val="-2"/>
          <w:sz w:val="21"/>
        </w:rPr>
        <w:t>lucky</w:t>
      </w:r>
      <w:r>
        <w:rPr>
          <w:color w:val="231F20"/>
          <w:spacing w:val="-12"/>
          <w:sz w:val="21"/>
        </w:rPr>
        <w:t xml:space="preserve"> </w:t>
      </w:r>
      <w:r>
        <w:rPr>
          <w:color w:val="231F20"/>
          <w:spacing w:val="-2"/>
          <w:sz w:val="21"/>
        </w:rPr>
        <w:t>to</w:t>
      </w:r>
      <w:r>
        <w:rPr>
          <w:color w:val="231F20"/>
          <w:spacing w:val="-13"/>
          <w:sz w:val="21"/>
        </w:rPr>
        <w:t xml:space="preserve"> </w:t>
      </w:r>
      <w:r>
        <w:rPr>
          <w:color w:val="231F20"/>
          <w:spacing w:val="-2"/>
          <w:sz w:val="21"/>
        </w:rPr>
        <w:t>you</w:t>
      </w:r>
      <w:r>
        <w:rPr>
          <w:color w:val="231F20"/>
          <w:spacing w:val="-13"/>
          <w:sz w:val="21"/>
        </w:rPr>
        <w:t xml:space="preserve"> </w:t>
      </w:r>
      <w:r>
        <w:rPr>
          <w:color w:val="231F20"/>
          <w:spacing w:val="-2"/>
          <w:sz w:val="21"/>
        </w:rPr>
        <w:t>but</w:t>
      </w:r>
      <w:r>
        <w:rPr>
          <w:color w:val="231F20"/>
          <w:spacing w:val="-12"/>
          <w:sz w:val="21"/>
        </w:rPr>
        <w:t xml:space="preserve"> </w:t>
      </w:r>
      <w:r>
        <w:rPr>
          <w:color w:val="231F20"/>
          <w:spacing w:val="-2"/>
          <w:sz w:val="21"/>
        </w:rPr>
        <w:t>not to</w:t>
      </w:r>
      <w:r>
        <w:rPr>
          <w:color w:val="231F20"/>
          <w:spacing w:val="-13"/>
          <w:sz w:val="21"/>
        </w:rPr>
        <w:t xml:space="preserve"> </w:t>
      </w:r>
      <w:r>
        <w:rPr>
          <w:color w:val="231F20"/>
          <w:spacing w:val="-2"/>
          <w:sz w:val="21"/>
        </w:rPr>
        <w:t>me!</w:t>
      </w:r>
      <w:r>
        <w:rPr>
          <w:color w:val="231F20"/>
          <w:spacing w:val="-13"/>
          <w:sz w:val="21"/>
        </w:rPr>
        <w:t xml:space="preserve"> </w:t>
      </w:r>
      <w:r>
        <w:rPr>
          <w:color w:val="231F20"/>
          <w:spacing w:val="-2"/>
          <w:sz w:val="21"/>
        </w:rPr>
        <w:t>If</w:t>
      </w:r>
      <w:r>
        <w:rPr>
          <w:color w:val="231F20"/>
          <w:spacing w:val="-12"/>
          <w:sz w:val="21"/>
        </w:rPr>
        <w:t xml:space="preserve"> </w:t>
      </w:r>
      <w:r>
        <w:rPr>
          <w:color w:val="231F20"/>
          <w:spacing w:val="-2"/>
          <w:sz w:val="21"/>
        </w:rPr>
        <w:t>this</w:t>
      </w:r>
      <w:r>
        <w:rPr>
          <w:color w:val="231F20"/>
          <w:spacing w:val="-13"/>
          <w:sz w:val="21"/>
        </w:rPr>
        <w:t xml:space="preserve"> </w:t>
      </w:r>
      <w:r>
        <w:rPr>
          <w:color w:val="231F20"/>
          <w:spacing w:val="-2"/>
          <w:sz w:val="21"/>
        </w:rPr>
        <w:t>is</w:t>
      </w:r>
      <w:r>
        <w:rPr>
          <w:color w:val="231F20"/>
          <w:spacing w:val="-12"/>
          <w:sz w:val="21"/>
        </w:rPr>
        <w:t xml:space="preserve"> </w:t>
      </w:r>
      <w:r>
        <w:rPr>
          <w:color w:val="231F20"/>
          <w:spacing w:val="-2"/>
          <w:sz w:val="21"/>
        </w:rPr>
        <w:t>your</w:t>
      </w:r>
      <w:r>
        <w:rPr>
          <w:color w:val="231F20"/>
          <w:spacing w:val="-13"/>
          <w:sz w:val="21"/>
        </w:rPr>
        <w:t xml:space="preserve"> </w:t>
      </w:r>
      <w:r>
        <w:rPr>
          <w:color w:val="231F20"/>
          <w:spacing w:val="-2"/>
          <w:sz w:val="21"/>
        </w:rPr>
        <w:t>idea</w:t>
      </w:r>
      <w:r>
        <w:rPr>
          <w:color w:val="231F20"/>
          <w:spacing w:val="-13"/>
          <w:sz w:val="21"/>
        </w:rPr>
        <w:t xml:space="preserve"> </w:t>
      </w:r>
      <w:r>
        <w:rPr>
          <w:color w:val="231F20"/>
          <w:spacing w:val="-2"/>
          <w:sz w:val="21"/>
        </w:rPr>
        <w:t>of</w:t>
      </w:r>
      <w:r>
        <w:rPr>
          <w:color w:val="231F20"/>
          <w:spacing w:val="-12"/>
          <w:sz w:val="21"/>
        </w:rPr>
        <w:t xml:space="preserve"> </w:t>
      </w:r>
      <w:r>
        <w:rPr>
          <w:color w:val="231F20"/>
          <w:spacing w:val="-2"/>
          <w:sz w:val="21"/>
        </w:rPr>
        <w:t>some</w:t>
      </w:r>
      <w:r>
        <w:rPr>
          <w:color w:val="231F20"/>
          <w:spacing w:val="-13"/>
          <w:sz w:val="21"/>
        </w:rPr>
        <w:t xml:space="preserve"> </w:t>
      </w:r>
      <w:r>
        <w:rPr>
          <w:color w:val="231F20"/>
          <w:spacing w:val="-2"/>
          <w:sz w:val="21"/>
        </w:rPr>
        <w:t xml:space="preserve">kind </w:t>
      </w:r>
      <w:r>
        <w:rPr>
          <w:color w:val="231F20"/>
          <w:w w:val="90"/>
          <w:sz w:val="21"/>
        </w:rPr>
        <w:t xml:space="preserve">of joke, I don’t think it’s very funny. Now </w:t>
      </w:r>
      <w:r>
        <w:rPr>
          <w:color w:val="231F20"/>
          <w:spacing w:val="-8"/>
          <w:sz w:val="21"/>
        </w:rPr>
        <w:t>if</w:t>
      </w:r>
      <w:r>
        <w:rPr>
          <w:color w:val="231F20"/>
          <w:spacing w:val="-6"/>
          <w:sz w:val="21"/>
        </w:rPr>
        <w:t xml:space="preserve"> </w:t>
      </w:r>
      <w:r>
        <w:rPr>
          <w:color w:val="231F20"/>
          <w:spacing w:val="-8"/>
          <w:sz w:val="21"/>
        </w:rPr>
        <w:t>you’ll</w:t>
      </w:r>
      <w:r>
        <w:rPr>
          <w:color w:val="231F20"/>
          <w:spacing w:val="-6"/>
          <w:sz w:val="21"/>
        </w:rPr>
        <w:t xml:space="preserve"> </w:t>
      </w:r>
      <w:r>
        <w:rPr>
          <w:color w:val="231F20"/>
          <w:spacing w:val="-8"/>
          <w:sz w:val="21"/>
        </w:rPr>
        <w:t>excuse</w:t>
      </w:r>
      <w:r>
        <w:rPr>
          <w:color w:val="231F20"/>
          <w:spacing w:val="-6"/>
          <w:sz w:val="21"/>
        </w:rPr>
        <w:t xml:space="preserve"> </w:t>
      </w:r>
      <w:r>
        <w:rPr>
          <w:color w:val="231F20"/>
          <w:spacing w:val="-8"/>
          <w:sz w:val="21"/>
        </w:rPr>
        <w:t>me,</w:t>
      </w:r>
      <w:r>
        <w:rPr>
          <w:color w:val="231F20"/>
          <w:spacing w:val="-6"/>
          <w:sz w:val="21"/>
        </w:rPr>
        <w:t xml:space="preserve"> </w:t>
      </w:r>
      <w:r>
        <w:rPr>
          <w:color w:val="231F20"/>
          <w:spacing w:val="-8"/>
          <w:sz w:val="21"/>
        </w:rPr>
        <w:t>I</w:t>
      </w:r>
      <w:r>
        <w:rPr>
          <w:color w:val="231F20"/>
          <w:spacing w:val="-6"/>
          <w:sz w:val="21"/>
        </w:rPr>
        <w:t xml:space="preserve"> </w:t>
      </w:r>
      <w:r>
        <w:rPr>
          <w:color w:val="231F20"/>
          <w:spacing w:val="-8"/>
          <w:sz w:val="21"/>
        </w:rPr>
        <w:t>ought</w:t>
      </w:r>
      <w:r>
        <w:rPr>
          <w:color w:val="231F20"/>
          <w:spacing w:val="-6"/>
          <w:sz w:val="21"/>
        </w:rPr>
        <w:t xml:space="preserve"> </w:t>
      </w:r>
      <w:r>
        <w:rPr>
          <w:color w:val="231F20"/>
          <w:spacing w:val="-8"/>
          <w:sz w:val="21"/>
        </w:rPr>
        <w:t>to</w:t>
      </w:r>
      <w:r>
        <w:rPr>
          <w:color w:val="231F20"/>
          <w:spacing w:val="-6"/>
          <w:sz w:val="21"/>
        </w:rPr>
        <w:t xml:space="preserve"> </w:t>
      </w:r>
      <w:r>
        <w:rPr>
          <w:color w:val="231F20"/>
          <w:spacing w:val="-8"/>
          <w:sz w:val="21"/>
        </w:rPr>
        <w:t>be</w:t>
      </w:r>
      <w:r>
        <w:rPr>
          <w:color w:val="231F20"/>
          <w:spacing w:val="-6"/>
          <w:sz w:val="21"/>
        </w:rPr>
        <w:t xml:space="preserve"> </w:t>
      </w:r>
      <w:r>
        <w:rPr>
          <w:color w:val="231F20"/>
          <w:spacing w:val="-8"/>
          <w:sz w:val="21"/>
        </w:rPr>
        <w:t>on</w:t>
      </w:r>
      <w:r>
        <w:rPr>
          <w:color w:val="231F20"/>
          <w:spacing w:val="-6"/>
          <w:sz w:val="21"/>
        </w:rPr>
        <w:t xml:space="preserve"> </w:t>
      </w:r>
      <w:r>
        <w:rPr>
          <w:color w:val="231F20"/>
          <w:spacing w:val="-8"/>
          <w:sz w:val="21"/>
        </w:rPr>
        <w:t xml:space="preserve">my </w:t>
      </w:r>
      <w:r>
        <w:rPr>
          <w:color w:val="231F20"/>
          <w:spacing w:val="-4"/>
          <w:sz w:val="21"/>
        </w:rPr>
        <w:t>way.</w:t>
      </w:r>
    </w:p>
    <w:p w14:paraId="1FB28CF4">
      <w:pPr>
        <w:spacing w:before="106" w:line="247" w:lineRule="auto"/>
        <w:ind w:left="1352" w:right="1075" w:hanging="1049"/>
        <w:jc w:val="left"/>
        <w:rPr>
          <w:sz w:val="21"/>
        </w:rPr>
      </w:pPr>
      <w:r>
        <w:rPr>
          <w:rFonts w:ascii="Tahoma" w:hAnsi="Tahoma"/>
          <w:b/>
          <w:color w:val="231F20"/>
          <w:spacing w:val="-2"/>
          <w:sz w:val="21"/>
        </w:rPr>
        <w:t>Roderick:</w:t>
      </w:r>
      <w:r>
        <w:rPr>
          <w:rFonts w:ascii="Tahoma" w:hAnsi="Tahoma"/>
          <w:b/>
          <w:color w:val="231F20"/>
          <w:spacing w:val="21"/>
          <w:sz w:val="21"/>
        </w:rPr>
        <w:t xml:space="preserve"> </w:t>
      </w:r>
      <w:r>
        <w:rPr>
          <w:color w:val="231F20"/>
          <w:spacing w:val="-2"/>
          <w:sz w:val="21"/>
        </w:rPr>
        <w:t>Please</w:t>
      </w:r>
      <w:r>
        <w:rPr>
          <w:color w:val="231F20"/>
          <w:spacing w:val="-13"/>
          <w:sz w:val="21"/>
        </w:rPr>
        <w:t xml:space="preserve"> </w:t>
      </w:r>
      <w:r>
        <w:rPr>
          <w:color w:val="231F20"/>
          <w:spacing w:val="-2"/>
          <w:sz w:val="21"/>
        </w:rPr>
        <w:t>don’t</w:t>
      </w:r>
      <w:r>
        <w:rPr>
          <w:color w:val="231F20"/>
          <w:spacing w:val="-12"/>
          <w:sz w:val="21"/>
        </w:rPr>
        <w:t xml:space="preserve"> </w:t>
      </w:r>
      <w:r>
        <w:rPr>
          <w:color w:val="231F20"/>
          <w:spacing w:val="-2"/>
          <w:sz w:val="21"/>
        </w:rPr>
        <w:t>go.</w:t>
      </w:r>
      <w:r>
        <w:rPr>
          <w:color w:val="231F20"/>
          <w:spacing w:val="-13"/>
          <w:sz w:val="21"/>
        </w:rPr>
        <w:t xml:space="preserve"> </w:t>
      </w:r>
      <w:r>
        <w:rPr>
          <w:color w:val="231F20"/>
          <w:spacing w:val="-2"/>
          <w:sz w:val="21"/>
        </w:rPr>
        <w:t>You</w:t>
      </w:r>
      <w:r>
        <w:rPr>
          <w:color w:val="231F20"/>
          <w:spacing w:val="-12"/>
          <w:sz w:val="21"/>
        </w:rPr>
        <w:t xml:space="preserve"> </w:t>
      </w:r>
      <w:r>
        <w:rPr>
          <w:color w:val="231F20"/>
          <w:spacing w:val="-2"/>
          <w:sz w:val="21"/>
        </w:rPr>
        <w:t>mustn’t</w:t>
      </w:r>
      <w:r>
        <w:rPr>
          <w:color w:val="231F20"/>
          <w:spacing w:val="-13"/>
          <w:sz w:val="21"/>
        </w:rPr>
        <w:t xml:space="preserve"> </w:t>
      </w:r>
      <w:r>
        <w:rPr>
          <w:color w:val="231F20"/>
          <w:spacing w:val="-2"/>
          <w:sz w:val="21"/>
        </w:rPr>
        <w:t>think</w:t>
      </w:r>
      <w:r>
        <w:rPr>
          <w:color w:val="231F20"/>
          <w:spacing w:val="-13"/>
          <w:sz w:val="21"/>
        </w:rPr>
        <w:t xml:space="preserve"> </w:t>
      </w:r>
      <w:r>
        <w:rPr>
          <w:color w:val="231F20"/>
          <w:spacing w:val="-2"/>
          <w:sz w:val="21"/>
        </w:rPr>
        <w:t xml:space="preserve">we </w:t>
      </w:r>
      <w:r>
        <w:rPr>
          <w:color w:val="231F20"/>
          <w:w w:val="90"/>
          <w:sz w:val="21"/>
        </w:rPr>
        <w:t>don’t</w:t>
      </w:r>
      <w:r>
        <w:rPr>
          <w:color w:val="231F20"/>
          <w:spacing w:val="-1"/>
          <w:w w:val="90"/>
          <w:sz w:val="21"/>
        </w:rPr>
        <w:t xml:space="preserve"> </w:t>
      </w:r>
      <w:r>
        <w:rPr>
          <w:color w:val="231F20"/>
          <w:w w:val="90"/>
          <w:sz w:val="21"/>
        </w:rPr>
        <w:t>care</w:t>
      </w:r>
      <w:r>
        <w:rPr>
          <w:color w:val="231F20"/>
          <w:spacing w:val="-1"/>
          <w:w w:val="90"/>
          <w:sz w:val="21"/>
        </w:rPr>
        <w:t xml:space="preserve"> </w:t>
      </w:r>
      <w:r>
        <w:rPr>
          <w:color w:val="231F20"/>
          <w:w w:val="90"/>
          <w:sz w:val="21"/>
        </w:rPr>
        <w:t>about</w:t>
      </w:r>
      <w:r>
        <w:rPr>
          <w:color w:val="231F20"/>
          <w:spacing w:val="-1"/>
          <w:w w:val="90"/>
          <w:sz w:val="21"/>
        </w:rPr>
        <w:t xml:space="preserve"> </w:t>
      </w:r>
      <w:r>
        <w:rPr>
          <w:color w:val="231F20"/>
          <w:w w:val="90"/>
          <w:sz w:val="21"/>
        </w:rPr>
        <w:t>you.</w:t>
      </w:r>
      <w:r>
        <w:rPr>
          <w:color w:val="231F20"/>
          <w:spacing w:val="-1"/>
          <w:w w:val="90"/>
          <w:sz w:val="21"/>
        </w:rPr>
        <w:t xml:space="preserve"> </w:t>
      </w:r>
      <w:r>
        <w:rPr>
          <w:color w:val="231F20"/>
          <w:w w:val="90"/>
          <w:sz w:val="21"/>
        </w:rPr>
        <w:t>Oliver,</w:t>
      </w:r>
      <w:r>
        <w:rPr>
          <w:color w:val="231F20"/>
          <w:spacing w:val="-1"/>
          <w:w w:val="90"/>
          <w:sz w:val="21"/>
        </w:rPr>
        <w:t xml:space="preserve"> </w:t>
      </w:r>
      <w:r>
        <w:rPr>
          <w:color w:val="231F20"/>
          <w:w w:val="90"/>
          <w:sz w:val="21"/>
        </w:rPr>
        <w:t>give</w:t>
      </w:r>
      <w:r>
        <w:rPr>
          <w:color w:val="231F20"/>
          <w:spacing w:val="-1"/>
          <w:w w:val="90"/>
          <w:sz w:val="21"/>
        </w:rPr>
        <w:t xml:space="preserve"> </w:t>
      </w:r>
      <w:r>
        <w:rPr>
          <w:color w:val="231F20"/>
          <w:w w:val="90"/>
          <w:sz w:val="21"/>
        </w:rPr>
        <w:t>him</w:t>
      </w:r>
      <w:r>
        <w:rPr>
          <w:color w:val="231F20"/>
          <w:spacing w:val="-1"/>
          <w:w w:val="90"/>
          <w:sz w:val="21"/>
        </w:rPr>
        <w:t xml:space="preserve"> </w:t>
      </w:r>
      <w:r>
        <w:rPr>
          <w:color w:val="231F20"/>
          <w:w w:val="90"/>
          <w:sz w:val="21"/>
        </w:rPr>
        <w:t xml:space="preserve">the </w:t>
      </w:r>
      <w:r>
        <w:rPr>
          <w:color w:val="231F20"/>
          <w:spacing w:val="-2"/>
          <w:sz w:val="21"/>
        </w:rPr>
        <w:t>letter.</w:t>
      </w:r>
    </w:p>
    <w:p w14:paraId="240B29C7">
      <w:pPr>
        <w:tabs>
          <w:tab w:val="left" w:pos="1352"/>
        </w:tabs>
        <w:spacing w:before="104" w:line="247" w:lineRule="auto"/>
        <w:ind w:left="1352" w:right="1320" w:hanging="1049"/>
        <w:jc w:val="left"/>
        <w:rPr>
          <w:sz w:val="21"/>
        </w:rPr>
      </w:pPr>
      <w:r>
        <w:rPr>
          <w:rFonts w:ascii="Tahoma"/>
          <w:b/>
          <w:color w:val="231F20"/>
          <w:spacing w:val="-2"/>
          <w:sz w:val="21"/>
        </w:rPr>
        <w:t>Oliver:</w:t>
      </w:r>
      <w:r>
        <w:rPr>
          <w:rFonts w:ascii="Tahoma"/>
          <w:b/>
          <w:color w:val="231F20"/>
          <w:sz w:val="21"/>
        </w:rPr>
        <w:tab/>
      </w:r>
      <w:r>
        <w:rPr>
          <w:color w:val="231F20"/>
          <w:w w:val="90"/>
          <w:sz w:val="21"/>
        </w:rPr>
        <w:t>Yes,</w:t>
      </w:r>
      <w:r>
        <w:rPr>
          <w:color w:val="231F20"/>
          <w:spacing w:val="-2"/>
          <w:w w:val="90"/>
          <w:sz w:val="21"/>
        </w:rPr>
        <w:t xml:space="preserve"> </w:t>
      </w:r>
      <w:r>
        <w:rPr>
          <w:color w:val="231F20"/>
          <w:w w:val="90"/>
          <w:sz w:val="21"/>
        </w:rPr>
        <w:t>I</w:t>
      </w:r>
      <w:r>
        <w:rPr>
          <w:color w:val="231F20"/>
          <w:spacing w:val="-2"/>
          <w:w w:val="90"/>
          <w:sz w:val="21"/>
        </w:rPr>
        <w:t xml:space="preserve"> </w:t>
      </w:r>
      <w:r>
        <w:rPr>
          <w:color w:val="231F20"/>
          <w:w w:val="90"/>
          <w:sz w:val="21"/>
        </w:rPr>
        <w:t>was</w:t>
      </w:r>
      <w:r>
        <w:rPr>
          <w:color w:val="231F20"/>
          <w:spacing w:val="-2"/>
          <w:w w:val="90"/>
          <w:sz w:val="21"/>
        </w:rPr>
        <w:t xml:space="preserve"> </w:t>
      </w:r>
      <w:r>
        <w:rPr>
          <w:color w:val="231F20"/>
          <w:w w:val="90"/>
          <w:sz w:val="21"/>
        </w:rPr>
        <w:t>about</w:t>
      </w:r>
      <w:r>
        <w:rPr>
          <w:color w:val="231F20"/>
          <w:spacing w:val="-2"/>
          <w:w w:val="90"/>
          <w:sz w:val="21"/>
        </w:rPr>
        <w:t xml:space="preserve"> </w:t>
      </w:r>
      <w:r>
        <w:rPr>
          <w:color w:val="231F20"/>
          <w:w w:val="90"/>
          <w:sz w:val="21"/>
        </w:rPr>
        <w:t>to</w:t>
      </w:r>
      <w:r>
        <w:rPr>
          <w:color w:val="231F20"/>
          <w:spacing w:val="-2"/>
          <w:w w:val="90"/>
          <w:sz w:val="21"/>
        </w:rPr>
        <w:t xml:space="preserve"> </w:t>
      </w:r>
      <w:r>
        <w:rPr>
          <w:color w:val="231F20"/>
          <w:w w:val="90"/>
          <w:sz w:val="21"/>
        </w:rPr>
        <w:t>go</w:t>
      </w:r>
      <w:r>
        <w:rPr>
          <w:color w:val="231F20"/>
          <w:spacing w:val="-2"/>
          <w:w w:val="90"/>
          <w:sz w:val="21"/>
        </w:rPr>
        <w:t xml:space="preserve"> </w:t>
      </w:r>
      <w:r>
        <w:rPr>
          <w:color w:val="231F20"/>
          <w:w w:val="90"/>
          <w:sz w:val="21"/>
        </w:rPr>
        <w:t>get</w:t>
      </w:r>
      <w:r>
        <w:rPr>
          <w:color w:val="231F20"/>
          <w:spacing w:val="-2"/>
          <w:w w:val="90"/>
          <w:sz w:val="21"/>
        </w:rPr>
        <w:t xml:space="preserve"> </w:t>
      </w:r>
      <w:r>
        <w:rPr>
          <w:color w:val="231F20"/>
          <w:w w:val="90"/>
          <w:sz w:val="21"/>
        </w:rPr>
        <w:t>the</w:t>
      </w:r>
      <w:r>
        <w:rPr>
          <w:color w:val="231F20"/>
          <w:spacing w:val="-2"/>
          <w:w w:val="90"/>
          <w:sz w:val="21"/>
        </w:rPr>
        <w:t xml:space="preserve"> </w:t>
      </w:r>
      <w:r>
        <w:rPr>
          <w:color w:val="231F20"/>
          <w:w w:val="90"/>
          <w:sz w:val="21"/>
        </w:rPr>
        <w:t>letter.</w:t>
      </w:r>
      <w:r>
        <w:rPr>
          <w:color w:val="231F20"/>
          <w:spacing w:val="-2"/>
          <w:w w:val="90"/>
          <w:sz w:val="21"/>
        </w:rPr>
        <w:t xml:space="preserve"> </w:t>
      </w:r>
      <w:r>
        <w:rPr>
          <w:color w:val="231F20"/>
          <w:w w:val="90"/>
          <w:sz w:val="21"/>
        </w:rPr>
        <w:t xml:space="preserve">Wait! </w:t>
      </w:r>
      <w:r>
        <w:rPr>
          <w:color w:val="231F20"/>
          <w:spacing w:val="-2"/>
          <w:sz w:val="21"/>
        </w:rPr>
        <w:t>(</w:t>
      </w:r>
      <w:r>
        <w:rPr>
          <w:i/>
          <w:color w:val="231F20"/>
          <w:spacing w:val="-2"/>
          <w:sz w:val="21"/>
        </w:rPr>
        <w:t>getting</w:t>
      </w:r>
      <w:r>
        <w:rPr>
          <w:i/>
          <w:color w:val="231F20"/>
          <w:spacing w:val="-11"/>
          <w:sz w:val="21"/>
        </w:rPr>
        <w:t xml:space="preserve"> </w:t>
      </w:r>
      <w:r>
        <w:rPr>
          <w:i/>
          <w:color w:val="231F20"/>
          <w:spacing w:val="-2"/>
          <w:sz w:val="21"/>
        </w:rPr>
        <w:t>it</w:t>
      </w:r>
      <w:r>
        <w:rPr>
          <w:i/>
          <w:color w:val="231F20"/>
          <w:spacing w:val="-11"/>
          <w:sz w:val="21"/>
        </w:rPr>
        <w:t xml:space="preserve"> </w:t>
      </w:r>
      <w:r>
        <w:rPr>
          <w:i/>
          <w:color w:val="231F20"/>
          <w:spacing w:val="-2"/>
          <w:sz w:val="21"/>
        </w:rPr>
        <w:t>from</w:t>
      </w:r>
      <w:r>
        <w:rPr>
          <w:i/>
          <w:color w:val="231F20"/>
          <w:spacing w:val="-11"/>
          <w:sz w:val="21"/>
        </w:rPr>
        <w:t xml:space="preserve"> </w:t>
      </w:r>
      <w:r>
        <w:rPr>
          <w:i/>
          <w:color w:val="231F20"/>
          <w:spacing w:val="-2"/>
          <w:sz w:val="21"/>
        </w:rPr>
        <w:t>a</w:t>
      </w:r>
      <w:r>
        <w:rPr>
          <w:i/>
          <w:color w:val="231F20"/>
          <w:spacing w:val="-11"/>
          <w:sz w:val="21"/>
        </w:rPr>
        <w:t xml:space="preserve"> </w:t>
      </w:r>
      <w:r>
        <w:rPr>
          <w:i/>
          <w:color w:val="231F20"/>
          <w:spacing w:val="-2"/>
          <w:sz w:val="21"/>
        </w:rPr>
        <w:t>desk</w:t>
      </w:r>
      <w:r>
        <w:rPr>
          <w:i/>
          <w:color w:val="231F20"/>
          <w:spacing w:val="-11"/>
          <w:sz w:val="21"/>
        </w:rPr>
        <w:t xml:space="preserve"> </w:t>
      </w:r>
      <w:r>
        <w:rPr>
          <w:i/>
          <w:color w:val="231F20"/>
          <w:spacing w:val="-2"/>
          <w:sz w:val="21"/>
        </w:rPr>
        <w:t>and</w:t>
      </w:r>
      <w:r>
        <w:rPr>
          <w:i/>
          <w:color w:val="231F20"/>
          <w:spacing w:val="-11"/>
          <w:sz w:val="21"/>
        </w:rPr>
        <w:t xml:space="preserve"> </w:t>
      </w:r>
      <w:r>
        <w:rPr>
          <w:i/>
          <w:color w:val="231F20"/>
          <w:spacing w:val="-2"/>
          <w:sz w:val="21"/>
        </w:rPr>
        <w:t>giving</w:t>
      </w:r>
      <w:r>
        <w:rPr>
          <w:i/>
          <w:color w:val="231F20"/>
          <w:spacing w:val="-11"/>
          <w:sz w:val="21"/>
        </w:rPr>
        <w:t xml:space="preserve"> </w:t>
      </w:r>
      <w:r>
        <w:rPr>
          <w:i/>
          <w:color w:val="231F20"/>
          <w:spacing w:val="-2"/>
          <w:sz w:val="21"/>
        </w:rPr>
        <w:t>it</w:t>
      </w:r>
      <w:r>
        <w:rPr>
          <w:i/>
          <w:color w:val="231F20"/>
          <w:spacing w:val="-11"/>
          <w:sz w:val="21"/>
        </w:rPr>
        <w:t xml:space="preserve"> </w:t>
      </w:r>
      <w:r>
        <w:rPr>
          <w:i/>
          <w:color w:val="231F20"/>
          <w:spacing w:val="-2"/>
          <w:sz w:val="21"/>
        </w:rPr>
        <w:t xml:space="preserve">to </w:t>
      </w:r>
      <w:r>
        <w:rPr>
          <w:i/>
          <w:color w:val="231F20"/>
          <w:sz w:val="21"/>
        </w:rPr>
        <w:t>Henry</w:t>
      </w:r>
      <w:r>
        <w:rPr>
          <w:color w:val="231F20"/>
          <w:sz w:val="21"/>
        </w:rPr>
        <w:t>)</w:t>
      </w:r>
      <w:r>
        <w:rPr>
          <w:color w:val="231F20"/>
          <w:spacing w:val="-15"/>
          <w:sz w:val="21"/>
        </w:rPr>
        <w:t xml:space="preserve"> </w:t>
      </w:r>
      <w:r>
        <w:rPr>
          <w:color w:val="231F20"/>
          <w:sz w:val="21"/>
        </w:rPr>
        <w:t>The</w:t>
      </w:r>
      <w:r>
        <w:rPr>
          <w:color w:val="231F20"/>
          <w:spacing w:val="-15"/>
          <w:sz w:val="21"/>
        </w:rPr>
        <w:t xml:space="preserve"> </w:t>
      </w:r>
      <w:r>
        <w:rPr>
          <w:color w:val="231F20"/>
          <w:sz w:val="21"/>
        </w:rPr>
        <w:t>letter.</w:t>
      </w:r>
    </w:p>
    <w:p w14:paraId="7FBB9333">
      <w:pPr>
        <w:tabs>
          <w:tab w:val="left" w:pos="1352"/>
        </w:tabs>
        <w:spacing w:before="104"/>
        <w:ind w:left="303" w:right="0" w:firstLine="0"/>
        <w:jc w:val="left"/>
        <w:rPr>
          <w:sz w:val="21"/>
        </w:rPr>
      </w:pPr>
      <w:r>
        <w:rPr>
          <w:rFonts w:ascii="Tahoma"/>
          <w:b/>
          <w:color w:val="231F20"/>
          <w:spacing w:val="-2"/>
          <w:sz w:val="21"/>
        </w:rPr>
        <w:t>Henry:</w:t>
      </w:r>
      <w:r>
        <w:rPr>
          <w:rFonts w:ascii="Tahoma"/>
          <w:b/>
          <w:color w:val="231F20"/>
          <w:sz w:val="21"/>
        </w:rPr>
        <w:tab/>
      </w:r>
      <w:r>
        <w:rPr>
          <w:color w:val="231F20"/>
          <w:w w:val="85"/>
          <w:sz w:val="21"/>
        </w:rPr>
        <w:t>(</w:t>
      </w:r>
      <w:r>
        <w:rPr>
          <w:i/>
          <w:color w:val="231F20"/>
          <w:w w:val="85"/>
          <w:sz w:val="21"/>
        </w:rPr>
        <w:t>taking</w:t>
      </w:r>
      <w:r>
        <w:rPr>
          <w:i/>
          <w:color w:val="231F20"/>
          <w:spacing w:val="5"/>
          <w:sz w:val="21"/>
        </w:rPr>
        <w:t xml:space="preserve"> </w:t>
      </w:r>
      <w:r>
        <w:rPr>
          <w:i/>
          <w:color w:val="231F20"/>
          <w:w w:val="85"/>
          <w:sz w:val="21"/>
        </w:rPr>
        <w:t>it</w:t>
      </w:r>
      <w:r>
        <w:rPr>
          <w:i/>
          <w:color w:val="231F20"/>
          <w:spacing w:val="5"/>
          <w:sz w:val="21"/>
        </w:rPr>
        <w:t xml:space="preserve"> </w:t>
      </w:r>
      <w:r>
        <w:rPr>
          <w:i/>
          <w:color w:val="231F20"/>
          <w:w w:val="85"/>
          <w:sz w:val="21"/>
        </w:rPr>
        <w:t>carefully</w:t>
      </w:r>
      <w:r>
        <w:rPr>
          <w:color w:val="231F20"/>
          <w:w w:val="85"/>
          <w:sz w:val="21"/>
        </w:rPr>
        <w:t>)</w:t>
      </w:r>
      <w:r>
        <w:rPr>
          <w:color w:val="231F20"/>
          <w:spacing w:val="6"/>
          <w:sz w:val="21"/>
        </w:rPr>
        <w:t xml:space="preserve"> </w:t>
      </w:r>
      <w:r>
        <w:rPr>
          <w:color w:val="231F20"/>
          <w:w w:val="85"/>
          <w:sz w:val="21"/>
        </w:rPr>
        <w:t>For</w:t>
      </w:r>
      <w:r>
        <w:rPr>
          <w:color w:val="231F20"/>
          <w:spacing w:val="5"/>
          <w:sz w:val="21"/>
        </w:rPr>
        <w:t xml:space="preserve"> </w:t>
      </w:r>
      <w:r>
        <w:rPr>
          <w:color w:val="231F20"/>
          <w:spacing w:val="-5"/>
          <w:w w:val="85"/>
          <w:sz w:val="21"/>
        </w:rPr>
        <w:t>me?</w:t>
      </w:r>
    </w:p>
    <w:p w14:paraId="2496B912">
      <w:pPr>
        <w:spacing w:before="109" w:line="247" w:lineRule="auto"/>
        <w:ind w:left="1352" w:right="1312" w:hanging="1049"/>
        <w:jc w:val="both"/>
        <w:rPr>
          <w:sz w:val="21"/>
        </w:rPr>
      </w:pPr>
      <w:r>
        <w:rPr>
          <w:rFonts w:ascii="Tahoma" w:hAnsi="Tahoma"/>
          <w:b/>
          <w:color w:val="231F20"/>
          <w:spacing w:val="-6"/>
          <w:sz w:val="21"/>
        </w:rPr>
        <w:t>Roderick:</w:t>
      </w:r>
      <w:r>
        <w:rPr>
          <w:rFonts w:ascii="Tahoma" w:hAnsi="Tahoma"/>
          <w:b/>
          <w:color w:val="231F20"/>
          <w:spacing w:val="-10"/>
          <w:sz w:val="21"/>
        </w:rPr>
        <w:t xml:space="preserve"> </w:t>
      </w:r>
      <w:r>
        <w:rPr>
          <w:color w:val="231F20"/>
          <w:spacing w:val="-6"/>
          <w:sz w:val="21"/>
        </w:rPr>
        <w:t>For</w:t>
      </w:r>
      <w:r>
        <w:rPr>
          <w:color w:val="231F20"/>
          <w:spacing w:val="-8"/>
          <w:sz w:val="21"/>
        </w:rPr>
        <w:t xml:space="preserve"> </w:t>
      </w:r>
      <w:r>
        <w:rPr>
          <w:color w:val="231F20"/>
          <w:spacing w:val="-6"/>
          <w:sz w:val="21"/>
        </w:rPr>
        <w:t>you.</w:t>
      </w:r>
      <w:r>
        <w:rPr>
          <w:color w:val="231F20"/>
          <w:spacing w:val="-9"/>
          <w:sz w:val="21"/>
        </w:rPr>
        <w:t xml:space="preserve"> </w:t>
      </w:r>
      <w:r>
        <w:rPr>
          <w:color w:val="231F20"/>
          <w:spacing w:val="-6"/>
          <w:sz w:val="21"/>
        </w:rPr>
        <w:t>(</w:t>
      </w:r>
      <w:r>
        <w:rPr>
          <w:i/>
          <w:color w:val="231F20"/>
          <w:spacing w:val="-6"/>
          <w:sz w:val="21"/>
        </w:rPr>
        <w:t>Henry</w:t>
      </w:r>
      <w:r>
        <w:rPr>
          <w:i/>
          <w:color w:val="231F20"/>
          <w:spacing w:val="-9"/>
          <w:sz w:val="21"/>
        </w:rPr>
        <w:t xml:space="preserve"> </w:t>
      </w:r>
      <w:r>
        <w:rPr>
          <w:i/>
          <w:color w:val="231F20"/>
          <w:spacing w:val="-6"/>
          <w:sz w:val="21"/>
        </w:rPr>
        <w:t>starts</w:t>
      </w:r>
      <w:r>
        <w:rPr>
          <w:i/>
          <w:color w:val="231F20"/>
          <w:spacing w:val="-8"/>
          <w:sz w:val="21"/>
        </w:rPr>
        <w:t xml:space="preserve"> </w:t>
      </w:r>
      <w:r>
        <w:rPr>
          <w:i/>
          <w:color w:val="231F20"/>
          <w:spacing w:val="-6"/>
          <w:sz w:val="21"/>
        </w:rPr>
        <w:t>to</w:t>
      </w:r>
      <w:r>
        <w:rPr>
          <w:i/>
          <w:color w:val="231F20"/>
          <w:spacing w:val="-9"/>
          <w:sz w:val="21"/>
        </w:rPr>
        <w:t xml:space="preserve"> </w:t>
      </w:r>
      <w:r>
        <w:rPr>
          <w:i/>
          <w:color w:val="231F20"/>
          <w:spacing w:val="-6"/>
          <w:sz w:val="21"/>
        </w:rPr>
        <w:t>open</w:t>
      </w:r>
      <w:r>
        <w:rPr>
          <w:i/>
          <w:color w:val="231F20"/>
          <w:spacing w:val="-8"/>
          <w:sz w:val="21"/>
        </w:rPr>
        <w:t xml:space="preserve"> </w:t>
      </w:r>
      <w:r>
        <w:rPr>
          <w:i/>
          <w:color w:val="231F20"/>
          <w:spacing w:val="-6"/>
          <w:sz w:val="21"/>
        </w:rPr>
        <w:t>it.</w:t>
      </w:r>
      <w:r>
        <w:rPr>
          <w:color w:val="231F20"/>
          <w:spacing w:val="-6"/>
          <w:sz w:val="21"/>
        </w:rPr>
        <w:t>)</w:t>
      </w:r>
      <w:r>
        <w:rPr>
          <w:color w:val="231F20"/>
          <w:spacing w:val="-9"/>
          <w:sz w:val="21"/>
        </w:rPr>
        <w:t xml:space="preserve"> </w:t>
      </w:r>
      <w:r>
        <w:rPr>
          <w:color w:val="231F20"/>
          <w:spacing w:val="-6"/>
          <w:sz w:val="21"/>
        </w:rPr>
        <w:t>Oh,</w:t>
      </w:r>
      <w:r>
        <w:rPr>
          <w:color w:val="231F20"/>
          <w:spacing w:val="-9"/>
          <w:sz w:val="21"/>
        </w:rPr>
        <w:t xml:space="preserve"> </w:t>
      </w:r>
      <w:r>
        <w:rPr>
          <w:color w:val="231F20"/>
          <w:spacing w:val="-6"/>
          <w:sz w:val="21"/>
        </w:rPr>
        <w:t xml:space="preserve">no, </w:t>
      </w:r>
      <w:r>
        <w:rPr>
          <w:color w:val="231F20"/>
          <w:spacing w:val="-8"/>
          <w:sz w:val="21"/>
        </w:rPr>
        <w:t>you’d</w:t>
      </w:r>
      <w:r>
        <w:rPr>
          <w:color w:val="231F20"/>
          <w:spacing w:val="-5"/>
          <w:sz w:val="21"/>
        </w:rPr>
        <w:t xml:space="preserve"> </w:t>
      </w:r>
      <w:r>
        <w:rPr>
          <w:color w:val="231F20"/>
          <w:spacing w:val="-8"/>
          <w:sz w:val="21"/>
        </w:rPr>
        <w:t>better</w:t>
      </w:r>
      <w:r>
        <w:rPr>
          <w:color w:val="231F20"/>
          <w:spacing w:val="-5"/>
          <w:sz w:val="21"/>
        </w:rPr>
        <w:t xml:space="preserve"> </w:t>
      </w:r>
      <w:r>
        <w:rPr>
          <w:color w:val="231F20"/>
          <w:spacing w:val="-8"/>
          <w:sz w:val="21"/>
        </w:rPr>
        <w:t>not</w:t>
      </w:r>
      <w:r>
        <w:rPr>
          <w:color w:val="231F20"/>
          <w:spacing w:val="-5"/>
          <w:sz w:val="21"/>
        </w:rPr>
        <w:t xml:space="preserve"> </w:t>
      </w:r>
      <w:r>
        <w:rPr>
          <w:color w:val="231F20"/>
          <w:spacing w:val="-8"/>
          <w:sz w:val="21"/>
        </w:rPr>
        <w:t>open</w:t>
      </w:r>
      <w:r>
        <w:rPr>
          <w:color w:val="231F20"/>
          <w:spacing w:val="-5"/>
          <w:sz w:val="21"/>
        </w:rPr>
        <w:t xml:space="preserve"> </w:t>
      </w:r>
      <w:r>
        <w:rPr>
          <w:color w:val="231F20"/>
          <w:spacing w:val="-8"/>
          <w:sz w:val="21"/>
        </w:rPr>
        <w:t>it.</w:t>
      </w:r>
      <w:r>
        <w:rPr>
          <w:color w:val="231F20"/>
          <w:spacing w:val="-5"/>
          <w:sz w:val="21"/>
        </w:rPr>
        <w:t xml:space="preserve"> </w:t>
      </w:r>
      <w:r>
        <w:rPr>
          <w:color w:val="231F20"/>
          <w:spacing w:val="-8"/>
          <w:sz w:val="21"/>
        </w:rPr>
        <w:t>You</w:t>
      </w:r>
      <w:r>
        <w:rPr>
          <w:color w:val="231F20"/>
          <w:spacing w:val="-5"/>
          <w:sz w:val="21"/>
        </w:rPr>
        <w:t xml:space="preserve"> </w:t>
      </w:r>
      <w:r>
        <w:rPr>
          <w:color w:val="231F20"/>
          <w:spacing w:val="-8"/>
          <w:sz w:val="21"/>
        </w:rPr>
        <w:t>can’t</w:t>
      </w:r>
      <w:r>
        <w:rPr>
          <w:color w:val="231F20"/>
          <w:spacing w:val="-5"/>
          <w:sz w:val="21"/>
        </w:rPr>
        <w:t xml:space="preserve"> </w:t>
      </w:r>
      <w:r>
        <w:rPr>
          <w:color w:val="231F20"/>
          <w:spacing w:val="-8"/>
          <w:sz w:val="21"/>
        </w:rPr>
        <w:t>open</w:t>
      </w:r>
      <w:r>
        <w:rPr>
          <w:color w:val="231F20"/>
          <w:spacing w:val="-5"/>
          <w:sz w:val="21"/>
        </w:rPr>
        <w:t xml:space="preserve"> </w:t>
      </w:r>
      <w:r>
        <w:rPr>
          <w:color w:val="231F20"/>
          <w:spacing w:val="-8"/>
          <w:sz w:val="21"/>
        </w:rPr>
        <w:t xml:space="preserve">it </w:t>
      </w:r>
      <w:r>
        <w:rPr>
          <w:color w:val="231F20"/>
          <w:sz w:val="21"/>
        </w:rPr>
        <w:t>until two o’clock.</w:t>
      </w:r>
    </w:p>
    <w:p w14:paraId="2D10A4FA">
      <w:pPr>
        <w:spacing w:before="103"/>
        <w:ind w:left="303" w:right="0" w:firstLine="0"/>
        <w:jc w:val="both"/>
        <w:rPr>
          <w:sz w:val="21"/>
        </w:rPr>
      </w:pPr>
      <w:r>
        <w:rPr>
          <w:rFonts w:ascii="Tahoma"/>
          <w:b/>
          <w:color w:val="231F20"/>
          <w:sz w:val="21"/>
        </w:rPr>
        <w:t>Henry:</w:t>
      </w:r>
      <w:r>
        <w:rPr>
          <w:rFonts w:ascii="Tahoma"/>
          <w:b/>
          <w:color w:val="231F20"/>
          <w:spacing w:val="77"/>
          <w:sz w:val="21"/>
        </w:rPr>
        <w:t xml:space="preserve">  </w:t>
      </w:r>
      <w:r>
        <w:rPr>
          <w:color w:val="231F20"/>
          <w:sz w:val="21"/>
        </w:rPr>
        <w:t>Oh,</w:t>
      </w:r>
      <w:r>
        <w:rPr>
          <w:color w:val="231F20"/>
          <w:spacing w:val="-14"/>
          <w:sz w:val="21"/>
        </w:rPr>
        <w:t xml:space="preserve"> </w:t>
      </w:r>
      <w:r>
        <w:rPr>
          <w:color w:val="231F20"/>
          <w:sz w:val="21"/>
        </w:rPr>
        <w:t>this</w:t>
      </w:r>
      <w:r>
        <w:rPr>
          <w:color w:val="231F20"/>
          <w:spacing w:val="-15"/>
          <w:sz w:val="21"/>
        </w:rPr>
        <w:t xml:space="preserve"> </w:t>
      </w:r>
      <w:r>
        <w:rPr>
          <w:color w:val="231F20"/>
          <w:sz w:val="21"/>
        </w:rPr>
        <w:t>is</w:t>
      </w:r>
      <w:r>
        <w:rPr>
          <w:color w:val="231F20"/>
          <w:spacing w:val="-15"/>
          <w:sz w:val="21"/>
        </w:rPr>
        <w:t xml:space="preserve"> </w:t>
      </w:r>
      <w:r>
        <w:rPr>
          <w:color w:val="231F20"/>
          <w:spacing w:val="-2"/>
          <w:sz w:val="21"/>
        </w:rPr>
        <w:t>silly.</w:t>
      </w:r>
    </w:p>
    <w:p w14:paraId="527C601A">
      <w:pPr>
        <w:spacing w:before="109"/>
        <w:ind w:left="303" w:right="0" w:firstLine="0"/>
        <w:jc w:val="both"/>
        <w:rPr>
          <w:sz w:val="21"/>
        </w:rPr>
      </w:pPr>
      <w:r>
        <w:rPr>
          <w:rFonts w:ascii="Tahoma" w:hAnsi="Tahoma"/>
          <w:b/>
          <w:color w:val="231F20"/>
          <w:w w:val="90"/>
          <w:sz w:val="21"/>
        </w:rPr>
        <w:t>Roderick:</w:t>
      </w:r>
      <w:r>
        <w:rPr>
          <w:rFonts w:ascii="Tahoma" w:hAnsi="Tahoma"/>
          <w:b/>
          <w:color w:val="231F20"/>
          <w:spacing w:val="52"/>
          <w:sz w:val="21"/>
        </w:rPr>
        <w:t xml:space="preserve"> </w:t>
      </w:r>
      <w:r>
        <w:rPr>
          <w:color w:val="231F20"/>
          <w:w w:val="90"/>
          <w:sz w:val="21"/>
        </w:rPr>
        <w:t>Not</w:t>
      </w:r>
      <w:r>
        <w:rPr>
          <w:color w:val="231F20"/>
          <w:spacing w:val="-4"/>
          <w:w w:val="90"/>
          <w:sz w:val="21"/>
        </w:rPr>
        <w:t xml:space="preserve"> </w:t>
      </w:r>
      <w:r>
        <w:rPr>
          <w:color w:val="231F20"/>
          <w:w w:val="90"/>
          <w:sz w:val="21"/>
        </w:rPr>
        <w:t>silly.</w:t>
      </w:r>
      <w:r>
        <w:rPr>
          <w:color w:val="231F20"/>
          <w:spacing w:val="-4"/>
          <w:w w:val="90"/>
          <w:sz w:val="21"/>
        </w:rPr>
        <w:t xml:space="preserve"> </w:t>
      </w:r>
      <w:r>
        <w:rPr>
          <w:color w:val="231F20"/>
          <w:w w:val="90"/>
          <w:sz w:val="21"/>
        </w:rPr>
        <w:t>There’s</w:t>
      </w:r>
      <w:r>
        <w:rPr>
          <w:color w:val="231F20"/>
          <w:spacing w:val="-4"/>
          <w:w w:val="90"/>
          <w:sz w:val="21"/>
        </w:rPr>
        <w:t xml:space="preserve"> </w:t>
      </w:r>
      <w:r>
        <w:rPr>
          <w:color w:val="231F20"/>
          <w:w w:val="90"/>
          <w:sz w:val="21"/>
        </w:rPr>
        <w:t>money</w:t>
      </w:r>
      <w:r>
        <w:rPr>
          <w:color w:val="231F20"/>
          <w:spacing w:val="-3"/>
          <w:w w:val="90"/>
          <w:sz w:val="21"/>
        </w:rPr>
        <w:t xml:space="preserve"> </w:t>
      </w:r>
      <w:r>
        <w:rPr>
          <w:color w:val="231F20"/>
          <w:w w:val="90"/>
          <w:sz w:val="21"/>
        </w:rPr>
        <w:t>in</w:t>
      </w:r>
      <w:r>
        <w:rPr>
          <w:color w:val="231F20"/>
          <w:spacing w:val="-4"/>
          <w:w w:val="90"/>
          <w:sz w:val="21"/>
        </w:rPr>
        <w:t xml:space="preserve"> </w:t>
      </w:r>
      <w:r>
        <w:rPr>
          <w:color w:val="231F20"/>
          <w:spacing w:val="-5"/>
          <w:w w:val="90"/>
          <w:sz w:val="21"/>
        </w:rPr>
        <w:t>it.</w:t>
      </w:r>
    </w:p>
    <w:p w14:paraId="1B2B4F78">
      <w:pPr>
        <w:spacing w:before="109" w:line="247" w:lineRule="auto"/>
        <w:ind w:left="1352" w:right="1426" w:hanging="1049"/>
        <w:jc w:val="both"/>
        <w:rPr>
          <w:sz w:val="21"/>
        </w:rPr>
      </w:pPr>
      <w:r>
        <w:rPr>
          <w:rFonts w:ascii="Tahoma" w:hAnsi="Tahoma"/>
          <w:b/>
          <w:color w:val="231F20"/>
          <w:sz w:val="21"/>
        </w:rPr>
        <w:t>Henry:</w:t>
      </w:r>
      <w:r>
        <w:rPr>
          <w:rFonts w:ascii="Tahoma" w:hAnsi="Tahoma"/>
          <w:b/>
          <w:color w:val="231F20"/>
          <w:spacing w:val="40"/>
          <w:sz w:val="21"/>
        </w:rPr>
        <w:t xml:space="preserve">  </w:t>
      </w:r>
      <w:r>
        <w:rPr>
          <w:color w:val="231F20"/>
          <w:sz w:val="21"/>
        </w:rPr>
        <w:t>Oh,</w:t>
      </w:r>
      <w:r>
        <w:rPr>
          <w:color w:val="231F20"/>
          <w:spacing w:val="-15"/>
          <w:sz w:val="21"/>
        </w:rPr>
        <w:t xml:space="preserve"> </w:t>
      </w:r>
      <w:r>
        <w:rPr>
          <w:color w:val="231F20"/>
          <w:sz w:val="21"/>
        </w:rPr>
        <w:t>no.</w:t>
      </w:r>
      <w:r>
        <w:rPr>
          <w:color w:val="231F20"/>
          <w:spacing w:val="-15"/>
          <w:sz w:val="21"/>
        </w:rPr>
        <w:t xml:space="preserve"> </w:t>
      </w:r>
      <w:r>
        <w:rPr>
          <w:color w:val="231F20"/>
          <w:sz w:val="21"/>
        </w:rPr>
        <w:t>I</w:t>
      </w:r>
      <w:r>
        <w:rPr>
          <w:color w:val="231F20"/>
          <w:spacing w:val="-14"/>
          <w:sz w:val="21"/>
        </w:rPr>
        <w:t xml:space="preserve"> </w:t>
      </w:r>
      <w:r>
        <w:rPr>
          <w:color w:val="231F20"/>
          <w:sz w:val="21"/>
        </w:rPr>
        <w:t>don’t</w:t>
      </w:r>
      <w:r>
        <w:rPr>
          <w:color w:val="231F20"/>
          <w:spacing w:val="-15"/>
          <w:sz w:val="21"/>
        </w:rPr>
        <w:t xml:space="preserve"> </w:t>
      </w:r>
      <w:r>
        <w:rPr>
          <w:color w:val="231F20"/>
          <w:sz w:val="21"/>
        </w:rPr>
        <w:t>want</w:t>
      </w:r>
      <w:r>
        <w:rPr>
          <w:color w:val="231F20"/>
          <w:spacing w:val="-14"/>
          <w:sz w:val="21"/>
        </w:rPr>
        <w:t xml:space="preserve"> </w:t>
      </w:r>
      <w:r>
        <w:rPr>
          <w:color w:val="231F20"/>
          <w:sz w:val="21"/>
        </w:rPr>
        <w:t>your</w:t>
      </w:r>
      <w:r>
        <w:rPr>
          <w:color w:val="231F20"/>
          <w:spacing w:val="-15"/>
          <w:sz w:val="21"/>
        </w:rPr>
        <w:t xml:space="preserve"> </w:t>
      </w:r>
      <w:r>
        <w:rPr>
          <w:color w:val="231F20"/>
          <w:sz w:val="21"/>
        </w:rPr>
        <w:t>charity.</w:t>
      </w:r>
      <w:r>
        <w:rPr>
          <w:color w:val="231F20"/>
          <w:spacing w:val="-15"/>
          <w:sz w:val="21"/>
        </w:rPr>
        <w:t xml:space="preserve"> </w:t>
      </w:r>
      <w:r>
        <w:rPr>
          <w:color w:val="231F20"/>
          <w:sz w:val="21"/>
        </w:rPr>
        <w:t>I</w:t>
      </w:r>
      <w:r>
        <w:rPr>
          <w:color w:val="231F20"/>
          <w:spacing w:val="-14"/>
          <w:sz w:val="21"/>
        </w:rPr>
        <w:t xml:space="preserve"> </w:t>
      </w:r>
      <w:r>
        <w:rPr>
          <w:color w:val="231F20"/>
          <w:sz w:val="21"/>
        </w:rPr>
        <w:t xml:space="preserve">just </w:t>
      </w:r>
      <w:r>
        <w:rPr>
          <w:color w:val="231F20"/>
          <w:w w:val="90"/>
          <w:sz w:val="21"/>
        </w:rPr>
        <w:t>want</w:t>
      </w:r>
      <w:r>
        <w:rPr>
          <w:color w:val="231F20"/>
          <w:spacing w:val="-2"/>
          <w:sz w:val="21"/>
        </w:rPr>
        <w:t xml:space="preserve"> </w:t>
      </w:r>
      <w:r>
        <w:rPr>
          <w:color w:val="231F20"/>
          <w:w w:val="90"/>
          <w:sz w:val="21"/>
        </w:rPr>
        <w:t>a</w:t>
      </w:r>
      <w:r>
        <w:rPr>
          <w:color w:val="231F20"/>
          <w:spacing w:val="-1"/>
          <w:sz w:val="21"/>
        </w:rPr>
        <w:t xml:space="preserve"> </w:t>
      </w:r>
      <w:r>
        <w:rPr>
          <w:color w:val="231F20"/>
          <w:w w:val="90"/>
          <w:sz w:val="21"/>
        </w:rPr>
        <w:t>job</w:t>
      </w:r>
      <w:r>
        <w:rPr>
          <w:color w:val="231F20"/>
          <w:spacing w:val="-1"/>
          <w:sz w:val="21"/>
        </w:rPr>
        <w:t xml:space="preserve"> </w:t>
      </w:r>
      <w:r>
        <w:rPr>
          <w:color w:val="231F20"/>
          <w:w w:val="90"/>
          <w:sz w:val="21"/>
        </w:rPr>
        <w:t>that</w:t>
      </w:r>
      <w:r>
        <w:rPr>
          <w:color w:val="231F20"/>
          <w:spacing w:val="-1"/>
          <w:sz w:val="21"/>
        </w:rPr>
        <w:t xml:space="preserve"> </w:t>
      </w:r>
      <w:r>
        <w:rPr>
          <w:color w:val="231F20"/>
          <w:w w:val="90"/>
          <w:sz w:val="21"/>
        </w:rPr>
        <w:t>earns</w:t>
      </w:r>
      <w:r>
        <w:rPr>
          <w:color w:val="231F20"/>
          <w:spacing w:val="-1"/>
          <w:sz w:val="21"/>
        </w:rPr>
        <w:t xml:space="preserve"> </w:t>
      </w:r>
      <w:r>
        <w:rPr>
          <w:color w:val="231F20"/>
          <w:w w:val="90"/>
          <w:sz w:val="21"/>
        </w:rPr>
        <w:t>an</w:t>
      </w:r>
      <w:r>
        <w:rPr>
          <w:color w:val="231F20"/>
          <w:spacing w:val="-1"/>
          <w:sz w:val="21"/>
        </w:rPr>
        <w:t xml:space="preserve"> </w:t>
      </w:r>
      <w:r>
        <w:rPr>
          <w:color w:val="231F20"/>
          <w:w w:val="90"/>
          <w:sz w:val="21"/>
        </w:rPr>
        <w:t>honest</w:t>
      </w:r>
      <w:r>
        <w:rPr>
          <w:color w:val="231F20"/>
          <w:spacing w:val="-1"/>
          <w:sz w:val="21"/>
        </w:rPr>
        <w:t xml:space="preserve"> </w:t>
      </w:r>
      <w:r>
        <w:rPr>
          <w:color w:val="231F20"/>
          <w:spacing w:val="-2"/>
          <w:w w:val="90"/>
          <w:sz w:val="21"/>
        </w:rPr>
        <w:t>income.</w:t>
      </w:r>
    </w:p>
    <w:p w14:paraId="2171F130">
      <w:pPr>
        <w:spacing w:before="102" w:line="247" w:lineRule="auto"/>
        <w:ind w:left="1352" w:right="1283" w:hanging="1049"/>
        <w:jc w:val="both"/>
        <w:rPr>
          <w:sz w:val="21"/>
        </w:rPr>
      </w:pPr>
      <w:r>
        <w:rPr>
          <w:rFonts w:ascii="Tahoma" w:hAnsi="Tahoma"/>
          <w:b/>
          <w:color w:val="231F20"/>
          <w:spacing w:val="-8"/>
          <w:sz w:val="21"/>
        </w:rPr>
        <w:t>Roderick:</w:t>
      </w:r>
      <w:r>
        <w:rPr>
          <w:rFonts w:ascii="Tahoma" w:hAnsi="Tahoma"/>
          <w:b/>
          <w:color w:val="231F20"/>
          <w:spacing w:val="-1"/>
          <w:sz w:val="21"/>
        </w:rPr>
        <w:t xml:space="preserve"> </w:t>
      </w:r>
      <w:r>
        <w:rPr>
          <w:color w:val="231F20"/>
          <w:spacing w:val="-8"/>
          <w:sz w:val="21"/>
        </w:rPr>
        <w:t>We</w:t>
      </w:r>
      <w:r>
        <w:rPr>
          <w:color w:val="231F20"/>
          <w:spacing w:val="-6"/>
          <w:sz w:val="21"/>
        </w:rPr>
        <w:t xml:space="preserve"> </w:t>
      </w:r>
      <w:r>
        <w:rPr>
          <w:color w:val="231F20"/>
          <w:spacing w:val="-8"/>
          <w:sz w:val="21"/>
        </w:rPr>
        <w:t>know</w:t>
      </w:r>
      <w:r>
        <w:rPr>
          <w:color w:val="231F20"/>
          <w:spacing w:val="-7"/>
          <w:sz w:val="21"/>
        </w:rPr>
        <w:t xml:space="preserve"> </w:t>
      </w:r>
      <w:r>
        <w:rPr>
          <w:color w:val="231F20"/>
          <w:spacing w:val="-8"/>
          <w:sz w:val="21"/>
        </w:rPr>
        <w:t>you’re</w:t>
      </w:r>
      <w:r>
        <w:rPr>
          <w:color w:val="231F20"/>
          <w:spacing w:val="-6"/>
          <w:sz w:val="21"/>
        </w:rPr>
        <w:t xml:space="preserve"> </w:t>
      </w:r>
      <w:r>
        <w:rPr>
          <w:color w:val="231F20"/>
          <w:spacing w:val="-8"/>
          <w:sz w:val="21"/>
        </w:rPr>
        <w:t>hard-working.</w:t>
      </w:r>
      <w:r>
        <w:rPr>
          <w:color w:val="231F20"/>
          <w:spacing w:val="-7"/>
          <w:sz w:val="21"/>
        </w:rPr>
        <w:t xml:space="preserve"> </w:t>
      </w:r>
      <w:r>
        <w:rPr>
          <w:color w:val="231F20"/>
          <w:spacing w:val="-8"/>
          <w:sz w:val="21"/>
        </w:rPr>
        <w:t>That’s</w:t>
      </w:r>
      <w:r>
        <w:rPr>
          <w:color w:val="231F20"/>
          <w:spacing w:val="-7"/>
          <w:sz w:val="21"/>
        </w:rPr>
        <w:t xml:space="preserve"> </w:t>
      </w:r>
      <w:r>
        <w:rPr>
          <w:color w:val="231F20"/>
          <w:spacing w:val="-8"/>
          <w:sz w:val="21"/>
        </w:rPr>
        <w:t xml:space="preserve">why </w:t>
      </w:r>
      <w:r>
        <w:rPr>
          <w:color w:val="231F20"/>
          <w:w w:val="90"/>
          <w:sz w:val="21"/>
        </w:rPr>
        <w:t>we’ve given you the letter. (</w:t>
      </w:r>
      <w:r>
        <w:rPr>
          <w:i/>
          <w:color w:val="231F20"/>
          <w:w w:val="90"/>
          <w:sz w:val="21"/>
        </w:rPr>
        <w:t>to the servant</w:t>
      </w:r>
      <w:r>
        <w:rPr>
          <w:color w:val="231F20"/>
          <w:w w:val="90"/>
          <w:sz w:val="21"/>
        </w:rPr>
        <w:t xml:space="preserve">) </w:t>
      </w:r>
      <w:r>
        <w:rPr>
          <w:color w:val="231F20"/>
          <w:sz w:val="21"/>
        </w:rPr>
        <w:t>Show Mr Adams out.</w:t>
      </w:r>
    </w:p>
    <w:p w14:paraId="71526FEC">
      <w:pPr>
        <w:spacing w:before="104" w:line="247" w:lineRule="auto"/>
        <w:ind w:left="1352" w:right="1302" w:hanging="1049"/>
        <w:jc w:val="both"/>
        <w:rPr>
          <w:sz w:val="21"/>
        </w:rPr>
      </w:pPr>
      <w:r>
        <w:rPr>
          <w:rFonts w:ascii="Tahoma" w:hAnsi="Tahoma"/>
          <w:b/>
          <w:color w:val="231F20"/>
          <w:sz w:val="21"/>
        </w:rPr>
        <w:t>Henry:</w:t>
      </w:r>
      <w:r>
        <w:rPr>
          <w:rFonts w:ascii="Tahoma" w:hAnsi="Tahoma"/>
          <w:b/>
          <w:color w:val="231F20"/>
          <w:spacing w:val="7"/>
          <w:sz w:val="21"/>
        </w:rPr>
        <w:t xml:space="preserve"> </w:t>
      </w:r>
      <w:r>
        <w:rPr>
          <w:color w:val="231F20"/>
          <w:sz w:val="21"/>
        </w:rPr>
        <w:t>Well,</w:t>
      </w:r>
      <w:r>
        <w:rPr>
          <w:color w:val="231F20"/>
          <w:spacing w:val="-14"/>
          <w:sz w:val="21"/>
        </w:rPr>
        <w:t xml:space="preserve"> </w:t>
      </w:r>
      <w:r>
        <w:rPr>
          <w:color w:val="231F20"/>
          <w:sz w:val="21"/>
        </w:rPr>
        <w:t>why</w:t>
      </w:r>
      <w:r>
        <w:rPr>
          <w:color w:val="231F20"/>
          <w:spacing w:val="-15"/>
          <w:sz w:val="21"/>
        </w:rPr>
        <w:t xml:space="preserve"> </w:t>
      </w:r>
      <w:r>
        <w:rPr>
          <w:color w:val="231F20"/>
          <w:sz w:val="21"/>
        </w:rPr>
        <w:t>don’t</w:t>
      </w:r>
      <w:r>
        <w:rPr>
          <w:color w:val="231F20"/>
          <w:spacing w:val="-15"/>
          <w:sz w:val="21"/>
        </w:rPr>
        <w:t xml:space="preserve"> </w:t>
      </w:r>
      <w:r>
        <w:rPr>
          <w:color w:val="231F20"/>
          <w:sz w:val="21"/>
        </w:rPr>
        <w:t>you</w:t>
      </w:r>
      <w:r>
        <w:rPr>
          <w:color w:val="231F20"/>
          <w:spacing w:val="-14"/>
          <w:sz w:val="21"/>
        </w:rPr>
        <w:t xml:space="preserve"> </w:t>
      </w:r>
      <w:r>
        <w:rPr>
          <w:color w:val="231F20"/>
          <w:sz w:val="21"/>
        </w:rPr>
        <w:t>explain</w:t>
      </w:r>
      <w:r>
        <w:rPr>
          <w:color w:val="231F20"/>
          <w:spacing w:val="-15"/>
          <w:sz w:val="21"/>
        </w:rPr>
        <w:t xml:space="preserve"> </w:t>
      </w:r>
      <w:r>
        <w:rPr>
          <w:color w:val="231F20"/>
          <w:sz w:val="21"/>
        </w:rPr>
        <w:t>what</w:t>
      </w:r>
      <w:r>
        <w:rPr>
          <w:color w:val="231F20"/>
          <w:spacing w:val="-14"/>
          <w:sz w:val="21"/>
        </w:rPr>
        <w:t xml:space="preserve"> </w:t>
      </w:r>
      <w:r>
        <w:rPr>
          <w:color w:val="231F20"/>
          <w:sz w:val="21"/>
        </w:rPr>
        <w:t>this</w:t>
      </w:r>
      <w:r>
        <w:rPr>
          <w:color w:val="231F20"/>
          <w:spacing w:val="-15"/>
          <w:sz w:val="21"/>
        </w:rPr>
        <w:t xml:space="preserve"> </w:t>
      </w:r>
      <w:r>
        <w:rPr>
          <w:color w:val="231F20"/>
          <w:sz w:val="21"/>
        </w:rPr>
        <w:t>is</w:t>
      </w:r>
      <w:r>
        <w:rPr>
          <w:color w:val="231F20"/>
          <w:spacing w:val="-14"/>
          <w:sz w:val="21"/>
        </w:rPr>
        <w:t xml:space="preserve"> </w:t>
      </w:r>
      <w:r>
        <w:rPr>
          <w:color w:val="231F20"/>
          <w:sz w:val="21"/>
        </w:rPr>
        <w:t xml:space="preserve">all </w:t>
      </w:r>
      <w:r>
        <w:rPr>
          <w:color w:val="231F20"/>
          <w:spacing w:val="-2"/>
          <w:sz w:val="21"/>
        </w:rPr>
        <w:t>about?</w:t>
      </w:r>
    </w:p>
    <w:p w14:paraId="18755467">
      <w:pPr>
        <w:spacing w:before="102" w:line="247" w:lineRule="auto"/>
        <w:ind w:left="1352" w:right="1279" w:hanging="1049"/>
        <w:jc w:val="both"/>
        <w:rPr>
          <w:sz w:val="21"/>
        </w:rPr>
      </w:pPr>
      <w:r>
        <w:rPr>
          <w:rFonts w:ascii="Tahoma" w:hAnsi="Tahoma"/>
          <w:b/>
          <w:color w:val="231F20"/>
          <w:spacing w:val="-8"/>
          <w:sz w:val="21"/>
        </w:rPr>
        <w:t xml:space="preserve">Roderick: </w:t>
      </w:r>
      <w:r>
        <w:rPr>
          <w:color w:val="231F20"/>
          <w:spacing w:val="-8"/>
          <w:sz w:val="21"/>
        </w:rPr>
        <w:t>You’ll</w:t>
      </w:r>
      <w:r>
        <w:rPr>
          <w:color w:val="231F20"/>
          <w:spacing w:val="-6"/>
          <w:sz w:val="21"/>
        </w:rPr>
        <w:t xml:space="preserve"> </w:t>
      </w:r>
      <w:r>
        <w:rPr>
          <w:color w:val="231F20"/>
          <w:spacing w:val="-8"/>
          <w:sz w:val="21"/>
        </w:rPr>
        <w:t>soon</w:t>
      </w:r>
      <w:r>
        <w:rPr>
          <w:color w:val="231F20"/>
          <w:spacing w:val="-7"/>
          <w:sz w:val="21"/>
        </w:rPr>
        <w:t xml:space="preserve"> </w:t>
      </w:r>
      <w:r>
        <w:rPr>
          <w:color w:val="231F20"/>
          <w:spacing w:val="-8"/>
          <w:sz w:val="21"/>
        </w:rPr>
        <w:t>know.</w:t>
      </w:r>
      <w:r>
        <w:rPr>
          <w:color w:val="231F20"/>
          <w:spacing w:val="-7"/>
          <w:sz w:val="21"/>
        </w:rPr>
        <w:t xml:space="preserve"> </w:t>
      </w:r>
      <w:r>
        <w:rPr>
          <w:color w:val="231F20"/>
          <w:spacing w:val="-8"/>
          <w:sz w:val="21"/>
        </w:rPr>
        <w:t>In</w:t>
      </w:r>
      <w:r>
        <w:rPr>
          <w:color w:val="231F20"/>
          <w:spacing w:val="-6"/>
          <w:sz w:val="21"/>
        </w:rPr>
        <w:t xml:space="preserve"> </w:t>
      </w:r>
      <w:r>
        <w:rPr>
          <w:color w:val="231F20"/>
          <w:spacing w:val="-8"/>
          <w:sz w:val="21"/>
        </w:rPr>
        <w:t>exactly</w:t>
      </w:r>
      <w:r>
        <w:rPr>
          <w:color w:val="231F20"/>
          <w:spacing w:val="-7"/>
          <w:sz w:val="21"/>
        </w:rPr>
        <w:t xml:space="preserve"> </w:t>
      </w:r>
      <w:r>
        <w:rPr>
          <w:color w:val="231F20"/>
          <w:spacing w:val="-8"/>
          <w:sz w:val="21"/>
        </w:rPr>
        <w:t>an</w:t>
      </w:r>
      <w:r>
        <w:rPr>
          <w:color w:val="231F20"/>
          <w:spacing w:val="-6"/>
          <w:sz w:val="21"/>
        </w:rPr>
        <w:t xml:space="preserve"> </w:t>
      </w:r>
      <w:r>
        <w:rPr>
          <w:color w:val="231F20"/>
          <w:spacing w:val="-8"/>
          <w:sz w:val="21"/>
        </w:rPr>
        <w:t>hour</w:t>
      </w:r>
      <w:r>
        <w:rPr>
          <w:color w:val="231F20"/>
          <w:spacing w:val="-7"/>
          <w:sz w:val="21"/>
        </w:rPr>
        <w:t xml:space="preserve"> </w:t>
      </w:r>
      <w:r>
        <w:rPr>
          <w:color w:val="231F20"/>
          <w:spacing w:val="-8"/>
          <w:sz w:val="21"/>
        </w:rPr>
        <w:t>and</w:t>
      </w:r>
      <w:r>
        <w:rPr>
          <w:color w:val="231F20"/>
          <w:spacing w:val="-7"/>
          <w:sz w:val="21"/>
        </w:rPr>
        <w:t xml:space="preserve"> </w:t>
      </w:r>
      <w:r>
        <w:rPr>
          <w:color w:val="231F20"/>
          <w:spacing w:val="-8"/>
          <w:sz w:val="21"/>
        </w:rPr>
        <w:t xml:space="preserve">a </w:t>
      </w:r>
      <w:r>
        <w:rPr>
          <w:color w:val="231F20"/>
          <w:spacing w:val="-2"/>
          <w:sz w:val="21"/>
        </w:rPr>
        <w:t>half.</w:t>
      </w:r>
    </w:p>
    <w:p w14:paraId="3833E858">
      <w:pPr>
        <w:tabs>
          <w:tab w:val="left" w:pos="1352"/>
        </w:tabs>
        <w:spacing w:before="103"/>
        <w:ind w:left="303" w:right="0" w:firstLine="0"/>
        <w:jc w:val="left"/>
        <w:rPr>
          <w:sz w:val="21"/>
        </w:rPr>
      </w:pPr>
      <w:r>
        <w:rPr>
          <w:rFonts w:ascii="Tahoma"/>
          <w:b/>
          <w:color w:val="231F20"/>
          <w:spacing w:val="-2"/>
          <w:sz w:val="21"/>
        </w:rPr>
        <w:t>Servant:</w:t>
      </w:r>
      <w:r>
        <w:rPr>
          <w:rFonts w:ascii="Tahoma"/>
          <w:b/>
          <w:color w:val="231F20"/>
          <w:sz w:val="21"/>
        </w:rPr>
        <w:tab/>
      </w:r>
      <w:r>
        <w:rPr>
          <w:color w:val="231F20"/>
          <w:spacing w:val="-2"/>
          <w:w w:val="90"/>
          <w:sz w:val="21"/>
        </w:rPr>
        <w:t>This</w:t>
      </w:r>
      <w:r>
        <w:rPr>
          <w:color w:val="231F20"/>
          <w:spacing w:val="-3"/>
          <w:w w:val="90"/>
          <w:sz w:val="21"/>
        </w:rPr>
        <w:t xml:space="preserve"> </w:t>
      </w:r>
      <w:r>
        <w:rPr>
          <w:color w:val="231F20"/>
          <w:spacing w:val="-2"/>
          <w:w w:val="90"/>
          <w:sz w:val="21"/>
        </w:rPr>
        <w:t>way,</w:t>
      </w:r>
      <w:r>
        <w:rPr>
          <w:color w:val="231F20"/>
          <w:spacing w:val="-3"/>
          <w:w w:val="90"/>
          <w:sz w:val="21"/>
        </w:rPr>
        <w:t xml:space="preserve"> </w:t>
      </w:r>
      <w:r>
        <w:rPr>
          <w:color w:val="231F20"/>
          <w:spacing w:val="-4"/>
          <w:w w:val="90"/>
          <w:sz w:val="21"/>
        </w:rPr>
        <w:t>sir.</w:t>
      </w:r>
    </w:p>
    <w:p w14:paraId="12B32638">
      <w:pPr>
        <w:spacing w:before="109"/>
        <w:ind w:left="303" w:right="0" w:firstLine="0"/>
        <w:jc w:val="left"/>
        <w:rPr>
          <w:sz w:val="21"/>
        </w:rPr>
      </w:pPr>
      <w:r>
        <w:rPr>
          <w:rFonts w:ascii="Tahoma" w:hAnsi="Tahoma"/>
          <w:b/>
          <w:color w:val="231F20"/>
          <w:spacing w:val="-6"/>
          <w:sz w:val="21"/>
        </w:rPr>
        <w:t>Roderick:</w:t>
      </w:r>
      <w:r>
        <w:rPr>
          <w:rFonts w:ascii="Tahoma" w:hAnsi="Tahoma"/>
          <w:b/>
          <w:color w:val="231F20"/>
          <w:spacing w:val="41"/>
          <w:sz w:val="21"/>
        </w:rPr>
        <w:t xml:space="preserve"> </w:t>
      </w:r>
      <w:r>
        <w:rPr>
          <w:color w:val="231F20"/>
          <w:spacing w:val="-6"/>
          <w:sz w:val="21"/>
        </w:rPr>
        <w:t>Not</w:t>
      </w:r>
      <w:r>
        <w:rPr>
          <w:color w:val="231F20"/>
          <w:spacing w:val="-9"/>
          <w:sz w:val="21"/>
        </w:rPr>
        <w:t xml:space="preserve"> </w:t>
      </w:r>
      <w:r>
        <w:rPr>
          <w:color w:val="231F20"/>
          <w:spacing w:val="-6"/>
          <w:sz w:val="21"/>
        </w:rPr>
        <w:t>until</w:t>
      </w:r>
      <w:r>
        <w:rPr>
          <w:color w:val="231F20"/>
          <w:spacing w:val="-8"/>
          <w:sz w:val="21"/>
        </w:rPr>
        <w:t xml:space="preserve"> </w:t>
      </w:r>
      <w:r>
        <w:rPr>
          <w:color w:val="231F20"/>
          <w:spacing w:val="-6"/>
          <w:sz w:val="21"/>
        </w:rPr>
        <w:t>2</w:t>
      </w:r>
      <w:r>
        <w:rPr>
          <w:color w:val="231F20"/>
          <w:spacing w:val="-9"/>
          <w:sz w:val="21"/>
        </w:rPr>
        <w:t xml:space="preserve"> </w:t>
      </w:r>
      <w:r>
        <w:rPr>
          <w:color w:val="231F20"/>
          <w:spacing w:val="-6"/>
          <w:sz w:val="21"/>
        </w:rPr>
        <w:t>o’clock.</w:t>
      </w:r>
      <w:r>
        <w:rPr>
          <w:color w:val="231F20"/>
          <w:spacing w:val="-9"/>
          <w:sz w:val="21"/>
        </w:rPr>
        <w:t xml:space="preserve"> </w:t>
      </w:r>
      <w:r>
        <w:rPr>
          <w:color w:val="231F20"/>
          <w:spacing w:val="-6"/>
          <w:sz w:val="21"/>
        </w:rPr>
        <w:t>Promise?</w:t>
      </w:r>
    </w:p>
    <w:p w14:paraId="33542C77">
      <w:pPr>
        <w:tabs>
          <w:tab w:val="left" w:pos="1352"/>
        </w:tabs>
        <w:spacing w:before="108"/>
        <w:ind w:left="303" w:right="0" w:firstLine="0"/>
        <w:jc w:val="left"/>
        <w:rPr>
          <w:sz w:val="21"/>
        </w:rPr>
      </w:pPr>
      <w:r>
        <w:rPr>
          <w:rFonts w:ascii="Tahoma"/>
          <w:b/>
          <w:color w:val="231F20"/>
          <w:spacing w:val="-2"/>
          <w:sz w:val="21"/>
        </w:rPr>
        <w:t>Henry:</w:t>
      </w:r>
      <w:r>
        <w:rPr>
          <w:rFonts w:ascii="Tahoma"/>
          <w:b/>
          <w:color w:val="231F20"/>
          <w:sz w:val="21"/>
        </w:rPr>
        <w:tab/>
      </w:r>
      <w:r>
        <w:rPr>
          <w:color w:val="231F20"/>
          <w:w w:val="90"/>
          <w:sz w:val="21"/>
        </w:rPr>
        <w:t>Promise.</w:t>
      </w:r>
      <w:r>
        <w:rPr>
          <w:color w:val="231F20"/>
          <w:spacing w:val="-1"/>
          <w:w w:val="90"/>
          <w:sz w:val="21"/>
        </w:rPr>
        <w:t xml:space="preserve"> </w:t>
      </w:r>
      <w:r>
        <w:rPr>
          <w:color w:val="231F20"/>
          <w:spacing w:val="-2"/>
          <w:sz w:val="21"/>
        </w:rPr>
        <w:t>Goodbye.</w:t>
      </w:r>
    </w:p>
    <w:p w14:paraId="58523706">
      <w:pPr>
        <w:spacing w:after="0"/>
        <w:jc w:val="left"/>
        <w:rPr>
          <w:sz w:val="21"/>
        </w:rPr>
        <w:sectPr>
          <w:type w:val="continuous"/>
          <w:pgSz w:w="11910" w:h="16840"/>
          <w:pgMar w:top="1340" w:right="0" w:bottom="280" w:left="0" w:header="720" w:footer="720" w:gutter="0"/>
          <w:cols w:equalWidth="0" w:num="2">
            <w:col w:w="5666" w:space="40"/>
            <w:col w:w="6204"/>
          </w:cols>
        </w:sectPr>
      </w:pPr>
    </w:p>
    <w:p w14:paraId="0DB8574E">
      <w:pPr>
        <w:pStyle w:val="11"/>
        <w:rPr>
          <w:sz w:val="20"/>
        </w:rPr>
      </w:pPr>
    </w:p>
    <w:p w14:paraId="4F11B22D">
      <w:pPr>
        <w:pStyle w:val="11"/>
        <w:spacing w:before="1"/>
      </w:pPr>
    </w:p>
    <w:p w14:paraId="2039FA95">
      <w:pPr>
        <w:tabs>
          <w:tab w:val="left" w:pos="1155"/>
        </w:tabs>
        <w:spacing w:before="1"/>
        <w:ind w:left="619" w:right="0" w:firstLine="0"/>
        <w:jc w:val="left"/>
        <w:rPr>
          <w:sz w:val="18"/>
        </w:rPr>
      </w:pPr>
      <w:r>
        <w:rPr>
          <w:rFonts w:ascii="Tahoma"/>
          <w:color w:val="231F20"/>
          <w:spacing w:val="-5"/>
          <w:sz w:val="20"/>
        </w:rPr>
        <w:t>52</w:t>
      </w:r>
      <w:r>
        <w:rPr>
          <w:rFonts w:ascii="Tahoma"/>
          <w:color w:val="231F20"/>
          <w:sz w:val="20"/>
        </w:rPr>
        <w:tab/>
      </w: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4"/>
          <w:sz w:val="18"/>
        </w:rPr>
        <w:t>MONEY</w:t>
      </w:r>
    </w:p>
    <w:p w14:paraId="5C2C5D5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3BBEB71">
      <w:pPr>
        <w:spacing w:after="0" w:line="240" w:lineRule="auto"/>
        <w:jc w:val="left"/>
        <w:rPr>
          <w:sz w:val="20"/>
        </w:rPr>
        <w:sectPr>
          <w:type w:val="continuous"/>
          <w:pgSz w:w="11910" w:h="16840"/>
          <w:pgMar w:top="1340" w:right="0" w:bottom="280" w:left="0" w:header="720" w:footer="720" w:gutter="0"/>
          <w:cols w:space="720" w:num="1"/>
        </w:sectPr>
      </w:pPr>
    </w:p>
    <w:p w14:paraId="1A2D2635">
      <w:pPr>
        <w:pStyle w:val="11"/>
        <w:rPr>
          <w:sz w:val="20"/>
        </w:rPr>
      </w:pPr>
    </w:p>
    <w:p w14:paraId="1B5C90D0">
      <w:pPr>
        <w:pStyle w:val="11"/>
        <w:rPr>
          <w:sz w:val="20"/>
        </w:rPr>
      </w:pPr>
    </w:p>
    <w:p w14:paraId="65B82067">
      <w:pPr>
        <w:pStyle w:val="11"/>
        <w:rPr>
          <w:sz w:val="20"/>
        </w:rPr>
      </w:pPr>
    </w:p>
    <w:p w14:paraId="7CB83BDE">
      <w:pPr>
        <w:pStyle w:val="11"/>
        <w:rPr>
          <w:sz w:val="20"/>
        </w:rPr>
      </w:pPr>
    </w:p>
    <w:p w14:paraId="68692264">
      <w:pPr>
        <w:pStyle w:val="11"/>
        <w:spacing w:before="8"/>
        <w:rPr>
          <w:sz w:val="21"/>
        </w:rPr>
      </w:pPr>
    </w:p>
    <w:p w14:paraId="626BB446">
      <w:pPr>
        <w:pStyle w:val="15"/>
        <w:numPr>
          <w:ilvl w:val="0"/>
          <w:numId w:val="73"/>
        </w:numPr>
        <w:tabs>
          <w:tab w:val="left" w:pos="2049"/>
        </w:tabs>
        <w:spacing w:before="109" w:after="0" w:line="240" w:lineRule="auto"/>
        <w:ind w:left="2049" w:right="0" w:hanging="292"/>
        <w:jc w:val="left"/>
        <w:rPr>
          <w:sz w:val="22"/>
        </w:rPr>
      </w:pPr>
      <w:r>
        <w:rPr>
          <w:color w:val="231F20"/>
          <w:spacing w:val="-2"/>
          <w:sz w:val="22"/>
        </w:rPr>
        <w:t>What</w:t>
      </w:r>
      <w:r>
        <w:rPr>
          <w:color w:val="231F20"/>
          <w:spacing w:val="-10"/>
          <w:sz w:val="22"/>
        </w:rPr>
        <w:t xml:space="preserve"> </w:t>
      </w:r>
      <w:r>
        <w:rPr>
          <w:color w:val="231F20"/>
          <w:spacing w:val="-2"/>
          <w:sz w:val="22"/>
        </w:rPr>
        <w:t>bet</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Roderick</w:t>
      </w:r>
      <w:r>
        <w:rPr>
          <w:color w:val="231F20"/>
          <w:spacing w:val="-10"/>
          <w:sz w:val="22"/>
        </w:rPr>
        <w:t xml:space="preserve"> </w:t>
      </w:r>
      <w:r>
        <w:rPr>
          <w:color w:val="231F20"/>
          <w:spacing w:val="-2"/>
          <w:sz w:val="22"/>
        </w:rPr>
        <w:t>and</w:t>
      </w:r>
      <w:r>
        <w:rPr>
          <w:color w:val="231F20"/>
          <w:spacing w:val="-9"/>
          <w:sz w:val="22"/>
        </w:rPr>
        <w:t xml:space="preserve"> </w:t>
      </w:r>
      <w:r>
        <w:rPr>
          <w:color w:val="231F20"/>
          <w:spacing w:val="-2"/>
          <w:sz w:val="22"/>
        </w:rPr>
        <w:t>Oliver</w:t>
      </w:r>
      <w:r>
        <w:rPr>
          <w:color w:val="231F20"/>
          <w:spacing w:val="-9"/>
          <w:sz w:val="22"/>
        </w:rPr>
        <w:t xml:space="preserve"> </w:t>
      </w:r>
      <w:r>
        <w:rPr>
          <w:color w:val="231F20"/>
          <w:spacing w:val="-2"/>
          <w:sz w:val="22"/>
        </w:rPr>
        <w:t>make?</w:t>
      </w:r>
    </w:p>
    <w:p w14:paraId="774BC519">
      <w:pPr>
        <w:pStyle w:val="15"/>
        <w:numPr>
          <w:ilvl w:val="0"/>
          <w:numId w:val="73"/>
        </w:numPr>
        <w:tabs>
          <w:tab w:val="left" w:pos="2049"/>
        </w:tabs>
        <w:spacing w:before="89" w:after="0" w:line="240" w:lineRule="auto"/>
        <w:ind w:left="2049" w:right="0" w:hanging="292"/>
        <w:jc w:val="left"/>
        <w:rPr>
          <w:sz w:val="22"/>
        </w:rPr>
      </w:pPr>
      <w:r>
        <w:rPr>
          <w:color w:val="231F20"/>
          <w:sz w:val="22"/>
        </w:rPr>
        <w:t>How</w:t>
      </w:r>
      <w:r>
        <w:rPr>
          <w:color w:val="231F20"/>
          <w:spacing w:val="-7"/>
          <w:sz w:val="22"/>
        </w:rPr>
        <w:t xml:space="preserve"> </w:t>
      </w:r>
      <w:r>
        <w:rPr>
          <w:color w:val="231F20"/>
          <w:sz w:val="22"/>
        </w:rPr>
        <w:t>did</w:t>
      </w:r>
      <w:r>
        <w:rPr>
          <w:color w:val="231F20"/>
          <w:spacing w:val="-7"/>
          <w:sz w:val="22"/>
        </w:rPr>
        <w:t xml:space="preserve"> </w:t>
      </w:r>
      <w:r>
        <w:rPr>
          <w:color w:val="231F20"/>
          <w:sz w:val="22"/>
        </w:rPr>
        <w:t>Henry</w:t>
      </w:r>
      <w:r>
        <w:rPr>
          <w:color w:val="231F20"/>
          <w:spacing w:val="-7"/>
          <w:sz w:val="22"/>
        </w:rPr>
        <w:t xml:space="preserve"> </w:t>
      </w:r>
      <w:r>
        <w:rPr>
          <w:color w:val="231F20"/>
          <w:sz w:val="22"/>
        </w:rPr>
        <w:t>come</w:t>
      </w:r>
      <w:r>
        <w:rPr>
          <w:color w:val="231F20"/>
          <w:spacing w:val="-7"/>
          <w:sz w:val="22"/>
        </w:rPr>
        <w:t xml:space="preserve"> </w:t>
      </w:r>
      <w:r>
        <w:rPr>
          <w:color w:val="231F20"/>
          <w:sz w:val="22"/>
        </w:rPr>
        <w:t>to</w:t>
      </w:r>
      <w:r>
        <w:rPr>
          <w:color w:val="231F20"/>
          <w:spacing w:val="-6"/>
          <w:sz w:val="22"/>
        </w:rPr>
        <w:t xml:space="preserve"> </w:t>
      </w:r>
      <w:r>
        <w:rPr>
          <w:color w:val="231F20"/>
          <w:spacing w:val="-2"/>
          <w:sz w:val="22"/>
        </w:rPr>
        <w:t>England?</w:t>
      </w:r>
    </w:p>
    <w:p w14:paraId="23183EB4">
      <w:pPr>
        <w:pStyle w:val="15"/>
        <w:numPr>
          <w:ilvl w:val="0"/>
          <w:numId w:val="73"/>
        </w:numPr>
        <w:tabs>
          <w:tab w:val="left" w:pos="2049"/>
        </w:tabs>
        <w:spacing w:before="89" w:after="0" w:line="240" w:lineRule="auto"/>
        <w:ind w:left="2049" w:right="0" w:hanging="292"/>
        <w:jc w:val="left"/>
        <w:rPr>
          <w:sz w:val="22"/>
        </w:rPr>
      </w:pPr>
      <w:r>
        <w:rPr>
          <w:color w:val="231F20"/>
          <w:sz w:val="22"/>
        </w:rPr>
        <w:t>How</w:t>
      </w:r>
      <w:r>
        <w:rPr>
          <w:color w:val="231F20"/>
          <w:spacing w:val="-12"/>
          <w:sz w:val="22"/>
        </w:rPr>
        <w:t xml:space="preserve"> </w:t>
      </w:r>
      <w:r>
        <w:rPr>
          <w:color w:val="231F20"/>
          <w:sz w:val="22"/>
        </w:rPr>
        <w:t>does</w:t>
      </w:r>
      <w:r>
        <w:rPr>
          <w:color w:val="231F20"/>
          <w:spacing w:val="-11"/>
          <w:sz w:val="22"/>
        </w:rPr>
        <w:t xml:space="preserve"> </w:t>
      </w:r>
      <w:r>
        <w:rPr>
          <w:color w:val="231F20"/>
          <w:sz w:val="22"/>
        </w:rPr>
        <w:t>Henry</w:t>
      </w:r>
      <w:r>
        <w:rPr>
          <w:color w:val="231F20"/>
          <w:spacing w:val="-11"/>
          <w:sz w:val="22"/>
        </w:rPr>
        <w:t xml:space="preserve"> </w:t>
      </w:r>
      <w:r>
        <w:rPr>
          <w:color w:val="231F20"/>
          <w:sz w:val="22"/>
        </w:rPr>
        <w:t>want</w:t>
      </w:r>
      <w:r>
        <w:rPr>
          <w:color w:val="231F20"/>
          <w:spacing w:val="-11"/>
          <w:sz w:val="22"/>
        </w:rPr>
        <w:t xml:space="preserve"> </w:t>
      </w:r>
      <w:r>
        <w:rPr>
          <w:color w:val="231F20"/>
          <w:sz w:val="22"/>
        </w:rPr>
        <w:t>the</w:t>
      </w:r>
      <w:r>
        <w:rPr>
          <w:color w:val="231F20"/>
          <w:spacing w:val="-12"/>
          <w:sz w:val="22"/>
        </w:rPr>
        <w:t xml:space="preserve"> </w:t>
      </w:r>
      <w:r>
        <w:rPr>
          <w:color w:val="231F20"/>
          <w:sz w:val="22"/>
        </w:rPr>
        <w:t>brothers</w:t>
      </w:r>
      <w:r>
        <w:rPr>
          <w:color w:val="231F20"/>
          <w:spacing w:val="-11"/>
          <w:sz w:val="22"/>
        </w:rPr>
        <w:t xml:space="preserve"> </w:t>
      </w:r>
      <w:r>
        <w:rPr>
          <w:color w:val="231F20"/>
          <w:sz w:val="22"/>
        </w:rPr>
        <w:t>to</w:t>
      </w:r>
      <w:r>
        <w:rPr>
          <w:color w:val="231F20"/>
          <w:spacing w:val="-11"/>
          <w:sz w:val="22"/>
        </w:rPr>
        <w:t xml:space="preserve"> </w:t>
      </w:r>
      <w:r>
        <w:rPr>
          <w:color w:val="231F20"/>
          <w:sz w:val="22"/>
        </w:rPr>
        <w:t>help</w:t>
      </w:r>
      <w:r>
        <w:rPr>
          <w:color w:val="231F20"/>
          <w:spacing w:val="-11"/>
          <w:sz w:val="22"/>
        </w:rPr>
        <w:t xml:space="preserve"> </w:t>
      </w:r>
      <w:r>
        <w:rPr>
          <w:color w:val="231F20"/>
          <w:spacing w:val="-4"/>
          <w:sz w:val="22"/>
        </w:rPr>
        <w:t>him?</w:t>
      </w:r>
    </w:p>
    <w:p w14:paraId="4CEA8FE3">
      <w:pPr>
        <w:pStyle w:val="15"/>
        <w:numPr>
          <w:ilvl w:val="0"/>
          <w:numId w:val="73"/>
        </w:numPr>
        <w:tabs>
          <w:tab w:val="left" w:pos="2049"/>
        </w:tabs>
        <w:spacing w:before="75" w:after="0" w:line="240" w:lineRule="auto"/>
        <w:ind w:left="2049" w:right="0" w:hanging="292"/>
        <w:jc w:val="left"/>
        <w:rPr>
          <w:rFonts w:ascii="Tahoma" w:hAnsi="Tahoma"/>
          <w:sz w:val="22"/>
        </w:rPr>
      </w:pPr>
      <w:r>
        <w:rPr>
          <w:rFonts w:ascii="Tahoma" w:hAnsi="Tahoma"/>
          <w:color w:val="231F20"/>
          <w:spacing w:val="-2"/>
          <w:sz w:val="22"/>
        </w:rPr>
        <w:t>Why</w:t>
      </w:r>
      <w:r>
        <w:rPr>
          <w:rFonts w:ascii="Tahoma" w:hAnsi="Tahoma"/>
          <w:color w:val="231F20"/>
          <w:spacing w:val="-12"/>
          <w:sz w:val="22"/>
        </w:rPr>
        <w:t xml:space="preserve"> </w:t>
      </w:r>
      <w:r>
        <w:rPr>
          <w:rFonts w:ascii="Tahoma" w:hAnsi="Tahoma"/>
          <w:color w:val="231F20"/>
          <w:spacing w:val="-2"/>
          <w:sz w:val="22"/>
        </w:rPr>
        <w:t>do</w:t>
      </w:r>
      <w:r>
        <w:rPr>
          <w:rFonts w:ascii="Tahoma" w:hAnsi="Tahoma"/>
          <w:color w:val="231F20"/>
          <w:spacing w:val="-11"/>
          <w:sz w:val="22"/>
        </w:rPr>
        <w:t xml:space="preserve"> </w:t>
      </w:r>
      <w:r>
        <w:rPr>
          <w:rFonts w:ascii="Tahoma" w:hAnsi="Tahoma"/>
          <w:color w:val="231F20"/>
          <w:spacing w:val="-2"/>
          <w:sz w:val="22"/>
        </w:rPr>
        <w:t>you</w:t>
      </w:r>
      <w:r>
        <w:rPr>
          <w:rFonts w:ascii="Tahoma" w:hAnsi="Tahoma"/>
          <w:color w:val="231F20"/>
          <w:spacing w:val="-12"/>
          <w:sz w:val="22"/>
        </w:rPr>
        <w:t xml:space="preserve"> </w:t>
      </w:r>
      <w:r>
        <w:rPr>
          <w:rFonts w:ascii="Tahoma" w:hAnsi="Tahoma"/>
          <w:color w:val="231F20"/>
          <w:spacing w:val="-2"/>
          <w:sz w:val="22"/>
        </w:rPr>
        <w:t>think</w:t>
      </w:r>
      <w:r>
        <w:rPr>
          <w:rFonts w:ascii="Tahoma" w:hAnsi="Tahoma"/>
          <w:color w:val="231F20"/>
          <w:spacing w:val="-11"/>
          <w:sz w:val="22"/>
        </w:rPr>
        <w:t xml:space="preserve"> </w:t>
      </w:r>
      <w:r>
        <w:rPr>
          <w:rFonts w:ascii="Tahoma" w:hAnsi="Tahoma"/>
          <w:color w:val="231F20"/>
          <w:spacing w:val="-2"/>
          <w:sz w:val="22"/>
        </w:rPr>
        <w:t>Henry</w:t>
      </w:r>
      <w:r>
        <w:rPr>
          <w:rFonts w:ascii="Tahoma" w:hAnsi="Tahoma"/>
          <w:color w:val="231F20"/>
          <w:spacing w:val="-12"/>
          <w:sz w:val="22"/>
        </w:rPr>
        <w:t xml:space="preserve"> </w:t>
      </w:r>
      <w:r>
        <w:rPr>
          <w:rFonts w:ascii="Tahoma" w:hAnsi="Tahoma"/>
          <w:color w:val="231F20"/>
          <w:spacing w:val="-2"/>
          <w:sz w:val="22"/>
        </w:rPr>
        <w:t>does</w:t>
      </w:r>
      <w:r>
        <w:rPr>
          <w:rFonts w:ascii="Tahoma" w:hAnsi="Tahoma"/>
          <w:color w:val="231F20"/>
          <w:spacing w:val="-11"/>
          <w:sz w:val="22"/>
        </w:rPr>
        <w:t xml:space="preserve"> </w:t>
      </w:r>
      <w:r>
        <w:rPr>
          <w:rFonts w:ascii="Tahoma" w:hAnsi="Tahoma"/>
          <w:color w:val="231F20"/>
          <w:spacing w:val="-2"/>
          <w:sz w:val="22"/>
        </w:rPr>
        <w:t>not</w:t>
      </w:r>
      <w:r>
        <w:rPr>
          <w:rFonts w:ascii="Tahoma" w:hAnsi="Tahoma"/>
          <w:color w:val="231F20"/>
          <w:spacing w:val="-11"/>
          <w:sz w:val="22"/>
        </w:rPr>
        <w:t xml:space="preserve"> </w:t>
      </w:r>
      <w:r>
        <w:rPr>
          <w:rFonts w:ascii="Tahoma" w:hAnsi="Tahoma"/>
          <w:color w:val="231F20"/>
          <w:spacing w:val="-2"/>
          <w:sz w:val="22"/>
        </w:rPr>
        <w:t>want</w:t>
      </w:r>
      <w:r>
        <w:rPr>
          <w:rFonts w:ascii="Tahoma" w:hAnsi="Tahoma"/>
          <w:color w:val="231F20"/>
          <w:spacing w:val="-12"/>
          <w:sz w:val="22"/>
        </w:rPr>
        <w:t xml:space="preserve"> </w:t>
      </w:r>
      <w:r>
        <w:rPr>
          <w:rFonts w:ascii="Tahoma" w:hAnsi="Tahoma"/>
          <w:color w:val="231F20"/>
          <w:spacing w:val="-2"/>
          <w:sz w:val="22"/>
        </w:rPr>
        <w:t>the</w:t>
      </w:r>
      <w:r>
        <w:rPr>
          <w:rFonts w:ascii="Tahoma" w:hAnsi="Tahoma"/>
          <w:color w:val="231F20"/>
          <w:spacing w:val="-11"/>
          <w:sz w:val="22"/>
        </w:rPr>
        <w:t xml:space="preserve"> </w:t>
      </w:r>
      <w:r>
        <w:rPr>
          <w:rFonts w:ascii="Tahoma" w:hAnsi="Tahoma"/>
          <w:color w:val="231F20"/>
          <w:spacing w:val="-2"/>
          <w:sz w:val="22"/>
        </w:rPr>
        <w:t>brothersʼ</w:t>
      </w:r>
      <w:r>
        <w:rPr>
          <w:rFonts w:ascii="Tahoma" w:hAnsi="Tahoma"/>
          <w:color w:val="231F20"/>
          <w:spacing w:val="-12"/>
          <w:sz w:val="22"/>
        </w:rPr>
        <w:t xml:space="preserve"> </w:t>
      </w:r>
      <w:r>
        <w:rPr>
          <w:rFonts w:ascii="Tahoma" w:hAnsi="Tahoma"/>
          <w:color w:val="231F20"/>
          <w:spacing w:val="-2"/>
          <w:sz w:val="22"/>
        </w:rPr>
        <w:t>charity?</w:t>
      </w:r>
    </w:p>
    <w:p w14:paraId="34AC4679">
      <w:pPr>
        <w:pStyle w:val="15"/>
        <w:numPr>
          <w:ilvl w:val="0"/>
          <w:numId w:val="73"/>
        </w:numPr>
        <w:tabs>
          <w:tab w:val="left" w:pos="2049"/>
        </w:tabs>
        <w:spacing w:before="89" w:after="0" w:line="240" w:lineRule="auto"/>
        <w:ind w:left="2049" w:right="0" w:hanging="292"/>
        <w:jc w:val="left"/>
        <w:rPr>
          <w:sz w:val="22"/>
        </w:rPr>
      </w:pPr>
      <w:r>
        <w:rPr>
          <w:color w:val="231F20"/>
          <w:spacing w:val="-2"/>
          <w:sz w:val="22"/>
        </w:rPr>
        <w:t>Why</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think</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brothers</w:t>
      </w:r>
      <w:r>
        <w:rPr>
          <w:color w:val="231F20"/>
          <w:spacing w:val="-8"/>
          <w:sz w:val="22"/>
        </w:rPr>
        <w:t xml:space="preserve"> </w:t>
      </w:r>
      <w:r>
        <w:rPr>
          <w:color w:val="231F20"/>
          <w:spacing w:val="-2"/>
          <w:sz w:val="22"/>
        </w:rPr>
        <w:t>chose</w:t>
      </w:r>
      <w:r>
        <w:rPr>
          <w:color w:val="231F20"/>
          <w:spacing w:val="-8"/>
          <w:sz w:val="22"/>
        </w:rPr>
        <w:t xml:space="preserve"> </w:t>
      </w:r>
      <w:r>
        <w:rPr>
          <w:color w:val="231F20"/>
          <w:spacing w:val="-2"/>
          <w:sz w:val="22"/>
        </w:rPr>
        <w:t>Henry</w:t>
      </w:r>
      <w:r>
        <w:rPr>
          <w:color w:val="231F20"/>
          <w:spacing w:val="-7"/>
          <w:sz w:val="22"/>
        </w:rPr>
        <w:t xml:space="preserve"> </w:t>
      </w:r>
      <w:r>
        <w:rPr>
          <w:color w:val="231F20"/>
          <w:spacing w:val="-2"/>
          <w:sz w:val="22"/>
        </w:rPr>
        <w:t>for</w:t>
      </w:r>
      <w:r>
        <w:rPr>
          <w:color w:val="231F20"/>
          <w:spacing w:val="-8"/>
          <w:sz w:val="22"/>
        </w:rPr>
        <w:t xml:space="preserve"> </w:t>
      </w:r>
      <w:r>
        <w:rPr>
          <w:color w:val="231F20"/>
          <w:spacing w:val="-2"/>
          <w:sz w:val="22"/>
        </w:rPr>
        <w:t>their</w:t>
      </w:r>
      <w:r>
        <w:rPr>
          <w:color w:val="231F20"/>
          <w:spacing w:val="-7"/>
          <w:sz w:val="22"/>
        </w:rPr>
        <w:t xml:space="preserve"> </w:t>
      </w:r>
      <w:r>
        <w:rPr>
          <w:color w:val="231F20"/>
          <w:spacing w:val="-4"/>
          <w:sz w:val="22"/>
        </w:rPr>
        <w:t>bet?</w:t>
      </w:r>
    </w:p>
    <w:p w14:paraId="147049B0">
      <w:pPr>
        <w:pStyle w:val="11"/>
        <w:spacing w:before="7"/>
        <w:rPr>
          <w:sz w:val="26"/>
        </w:rPr>
      </w:pPr>
    </w:p>
    <w:p w14:paraId="13C5DB63">
      <w:pPr>
        <w:spacing w:before="1"/>
        <w:ind w:left="1759" w:right="0" w:firstLine="0"/>
        <w:jc w:val="left"/>
        <w:rPr>
          <w:rFonts w:ascii="Tahoma" w:hAnsi="Tahoma"/>
          <w:sz w:val="26"/>
        </w:rPr>
      </w:pPr>
      <w:r>
        <w:rPr>
          <w:rFonts w:ascii="Tahoma" w:hAnsi="Tahoma"/>
          <w:color w:val="905A43"/>
          <w:sz w:val="26"/>
        </w:rPr>
        <w:t>Read</w:t>
      </w:r>
      <w:r>
        <w:rPr>
          <w:rFonts w:ascii="Tahoma" w:hAnsi="Tahoma"/>
          <w:color w:val="905A43"/>
          <w:spacing w:val="9"/>
          <w:sz w:val="26"/>
        </w:rPr>
        <w:t xml:space="preserve"> </w:t>
      </w:r>
      <w:r>
        <w:rPr>
          <w:rFonts w:ascii="Tahoma" w:hAnsi="Tahoma"/>
          <w:color w:val="905A43"/>
          <w:sz w:val="26"/>
        </w:rPr>
        <w:t>these</w:t>
      </w:r>
      <w:r>
        <w:rPr>
          <w:rFonts w:ascii="Tahoma" w:hAnsi="Tahoma"/>
          <w:color w:val="905A43"/>
          <w:spacing w:val="10"/>
          <w:sz w:val="26"/>
        </w:rPr>
        <w:t xml:space="preserve"> </w:t>
      </w:r>
      <w:r>
        <w:rPr>
          <w:rFonts w:ascii="Tahoma" w:hAnsi="Tahoma"/>
          <w:color w:val="905A43"/>
          <w:sz w:val="26"/>
        </w:rPr>
        <w:t>sentences</w:t>
      </w:r>
      <w:r>
        <w:rPr>
          <w:rFonts w:ascii="Tahoma" w:hAnsi="Tahoma"/>
          <w:color w:val="905A43"/>
          <w:spacing w:val="10"/>
          <w:sz w:val="26"/>
        </w:rPr>
        <w:t xml:space="preserve"> </w:t>
      </w:r>
      <w:r>
        <w:rPr>
          <w:rFonts w:ascii="Tahoma" w:hAnsi="Tahoma"/>
          <w:color w:val="905A43"/>
          <w:sz w:val="26"/>
        </w:rPr>
        <w:t>and</w:t>
      </w:r>
      <w:r>
        <w:rPr>
          <w:rFonts w:ascii="Tahoma" w:hAnsi="Tahoma"/>
          <w:color w:val="905A43"/>
          <w:spacing w:val="10"/>
          <w:sz w:val="26"/>
        </w:rPr>
        <w:t xml:space="preserve"> </w:t>
      </w:r>
      <w:r>
        <w:rPr>
          <w:rFonts w:ascii="Tahoma" w:hAnsi="Tahoma"/>
          <w:color w:val="905A43"/>
          <w:sz w:val="26"/>
        </w:rPr>
        <w:t>describe</w:t>
      </w:r>
      <w:r>
        <w:rPr>
          <w:rFonts w:ascii="Tahoma" w:hAnsi="Tahoma"/>
          <w:color w:val="905A43"/>
          <w:spacing w:val="9"/>
          <w:sz w:val="26"/>
        </w:rPr>
        <w:t xml:space="preserve"> </w:t>
      </w:r>
      <w:r>
        <w:rPr>
          <w:rFonts w:ascii="Tahoma" w:hAnsi="Tahoma"/>
          <w:color w:val="905A43"/>
          <w:sz w:val="26"/>
        </w:rPr>
        <w:t>Henry’s</w:t>
      </w:r>
      <w:r>
        <w:rPr>
          <w:rFonts w:ascii="Tahoma" w:hAnsi="Tahoma"/>
          <w:color w:val="905A43"/>
          <w:spacing w:val="10"/>
          <w:sz w:val="26"/>
        </w:rPr>
        <w:t xml:space="preserve"> </w:t>
      </w:r>
      <w:r>
        <w:rPr>
          <w:rFonts w:ascii="Tahoma" w:hAnsi="Tahoma"/>
          <w:color w:val="905A43"/>
          <w:sz w:val="26"/>
        </w:rPr>
        <w:t>feelings</w:t>
      </w:r>
      <w:r>
        <w:rPr>
          <w:rFonts w:ascii="Tahoma" w:hAnsi="Tahoma"/>
          <w:color w:val="905A43"/>
          <w:spacing w:val="10"/>
          <w:sz w:val="26"/>
        </w:rPr>
        <w:t xml:space="preserve"> </w:t>
      </w:r>
      <w:r>
        <w:rPr>
          <w:rFonts w:ascii="Tahoma" w:hAnsi="Tahoma"/>
          <w:color w:val="905A43"/>
          <w:sz w:val="26"/>
        </w:rPr>
        <w:t>using</w:t>
      </w:r>
      <w:r>
        <w:rPr>
          <w:rFonts w:ascii="Tahoma" w:hAnsi="Tahoma"/>
          <w:color w:val="905A43"/>
          <w:spacing w:val="10"/>
          <w:sz w:val="26"/>
        </w:rPr>
        <w:t xml:space="preserve"> </w:t>
      </w:r>
      <w:r>
        <w:rPr>
          <w:rFonts w:ascii="Tahoma" w:hAnsi="Tahoma"/>
          <w:color w:val="905A43"/>
          <w:sz w:val="26"/>
        </w:rPr>
        <w:t>suitable</w:t>
      </w:r>
      <w:r>
        <w:rPr>
          <w:rFonts w:ascii="Tahoma" w:hAnsi="Tahoma"/>
          <w:color w:val="905A43"/>
          <w:spacing w:val="10"/>
          <w:sz w:val="26"/>
        </w:rPr>
        <w:t xml:space="preserve"> </w:t>
      </w:r>
      <w:r>
        <w:rPr>
          <w:rFonts w:ascii="Tahoma" w:hAnsi="Tahoma"/>
          <w:color w:val="905A43"/>
          <w:spacing w:val="-2"/>
          <w:sz w:val="26"/>
        </w:rPr>
        <w:t>adjectives.</w:t>
      </w:r>
    </w:p>
    <w:p w14:paraId="02A7D042">
      <w:pPr>
        <w:pStyle w:val="15"/>
        <w:numPr>
          <w:ilvl w:val="0"/>
          <w:numId w:val="74"/>
        </w:numPr>
        <w:tabs>
          <w:tab w:val="left" w:pos="2046"/>
        </w:tabs>
        <w:spacing w:before="133" w:after="0" w:line="240" w:lineRule="auto"/>
        <w:ind w:left="2046" w:right="0" w:hanging="292"/>
        <w:jc w:val="left"/>
        <w:rPr>
          <w:sz w:val="22"/>
        </w:rPr>
      </w:pPr>
      <w:r>
        <w:rPr>
          <w:color w:val="231F20"/>
          <w:sz w:val="22"/>
        </w:rPr>
        <w:t>Who?</w:t>
      </w:r>
      <w:r>
        <w:rPr>
          <w:color w:val="231F20"/>
          <w:spacing w:val="-15"/>
          <w:sz w:val="22"/>
        </w:rPr>
        <w:t xml:space="preserve"> </w:t>
      </w:r>
      <w:r>
        <w:rPr>
          <w:color w:val="231F20"/>
          <w:sz w:val="22"/>
        </w:rPr>
        <w:t>Me,</w:t>
      </w:r>
      <w:r>
        <w:rPr>
          <w:color w:val="231F20"/>
          <w:spacing w:val="-14"/>
          <w:sz w:val="22"/>
        </w:rPr>
        <w:t xml:space="preserve"> </w:t>
      </w:r>
      <w:r>
        <w:rPr>
          <w:color w:val="231F20"/>
          <w:spacing w:val="-4"/>
          <w:sz w:val="22"/>
        </w:rPr>
        <w:t>sir?</w:t>
      </w:r>
    </w:p>
    <w:p w14:paraId="623034F8">
      <w:pPr>
        <w:pStyle w:val="15"/>
        <w:numPr>
          <w:ilvl w:val="0"/>
          <w:numId w:val="74"/>
        </w:numPr>
        <w:tabs>
          <w:tab w:val="left" w:pos="2046"/>
        </w:tabs>
        <w:spacing w:before="89" w:after="0" w:line="240" w:lineRule="auto"/>
        <w:ind w:left="2046" w:right="0" w:hanging="292"/>
        <w:jc w:val="left"/>
        <w:rPr>
          <w:sz w:val="22"/>
        </w:rPr>
      </w:pPr>
      <w:r>
        <w:rPr>
          <w:color w:val="231F20"/>
          <w:spacing w:val="-2"/>
          <w:sz w:val="22"/>
        </w:rPr>
        <w:t>Well,</w:t>
      </w:r>
      <w:r>
        <w:rPr>
          <w:color w:val="231F20"/>
          <w:spacing w:val="-9"/>
          <w:sz w:val="22"/>
        </w:rPr>
        <w:t xml:space="preserve"> </w:t>
      </w:r>
      <w:r>
        <w:rPr>
          <w:color w:val="231F20"/>
          <w:spacing w:val="-2"/>
          <w:sz w:val="22"/>
        </w:rPr>
        <w:t>I</w:t>
      </w:r>
      <w:r>
        <w:rPr>
          <w:color w:val="231F20"/>
          <w:spacing w:val="-9"/>
          <w:sz w:val="22"/>
        </w:rPr>
        <w:t xml:space="preserve"> </w:t>
      </w:r>
      <w:r>
        <w:rPr>
          <w:color w:val="231F20"/>
          <w:spacing w:val="-2"/>
          <w:sz w:val="22"/>
        </w:rPr>
        <w:t>can’t</w:t>
      </w:r>
      <w:r>
        <w:rPr>
          <w:color w:val="231F20"/>
          <w:spacing w:val="-9"/>
          <w:sz w:val="22"/>
        </w:rPr>
        <w:t xml:space="preserve"> </w:t>
      </w:r>
      <w:r>
        <w:rPr>
          <w:color w:val="231F20"/>
          <w:spacing w:val="-2"/>
          <w:sz w:val="22"/>
        </w:rPr>
        <w:t>say</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I</w:t>
      </w:r>
      <w:r>
        <w:rPr>
          <w:color w:val="231F20"/>
          <w:spacing w:val="-9"/>
          <w:sz w:val="22"/>
        </w:rPr>
        <w:t xml:space="preserve"> </w:t>
      </w:r>
      <w:r>
        <w:rPr>
          <w:color w:val="231F20"/>
          <w:spacing w:val="-2"/>
          <w:sz w:val="22"/>
        </w:rPr>
        <w:t>have</w:t>
      </w:r>
      <w:r>
        <w:rPr>
          <w:color w:val="231F20"/>
          <w:spacing w:val="-9"/>
          <w:sz w:val="22"/>
        </w:rPr>
        <w:t xml:space="preserve"> </w:t>
      </w:r>
      <w:r>
        <w:rPr>
          <w:color w:val="231F20"/>
          <w:spacing w:val="-2"/>
          <w:sz w:val="22"/>
        </w:rPr>
        <w:t>any</w:t>
      </w:r>
      <w:r>
        <w:rPr>
          <w:color w:val="231F20"/>
          <w:spacing w:val="-8"/>
          <w:sz w:val="22"/>
        </w:rPr>
        <w:t xml:space="preserve"> </w:t>
      </w:r>
      <w:r>
        <w:rPr>
          <w:color w:val="231F20"/>
          <w:spacing w:val="-2"/>
          <w:sz w:val="22"/>
        </w:rPr>
        <w:t>plans.</w:t>
      </w:r>
      <w:r>
        <w:rPr>
          <w:color w:val="231F20"/>
          <w:spacing w:val="-9"/>
          <w:sz w:val="22"/>
        </w:rPr>
        <w:t xml:space="preserve"> </w:t>
      </w:r>
      <w:r>
        <w:rPr>
          <w:color w:val="231F20"/>
          <w:spacing w:val="-2"/>
          <w:sz w:val="22"/>
        </w:rPr>
        <w:t>As</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matter</w:t>
      </w:r>
      <w:r>
        <w:rPr>
          <w:color w:val="231F20"/>
          <w:spacing w:val="-8"/>
          <w:sz w:val="22"/>
        </w:rPr>
        <w:t xml:space="preserve"> </w:t>
      </w:r>
      <w:r>
        <w:rPr>
          <w:color w:val="231F20"/>
          <w:spacing w:val="-2"/>
          <w:sz w:val="22"/>
        </w:rPr>
        <w:t>of</w:t>
      </w:r>
      <w:r>
        <w:rPr>
          <w:color w:val="231F20"/>
          <w:spacing w:val="-9"/>
          <w:sz w:val="22"/>
        </w:rPr>
        <w:t xml:space="preserve"> </w:t>
      </w:r>
      <w:r>
        <w:rPr>
          <w:color w:val="231F20"/>
          <w:spacing w:val="-2"/>
          <w:sz w:val="22"/>
        </w:rPr>
        <w:t>fact,</w:t>
      </w:r>
      <w:r>
        <w:rPr>
          <w:color w:val="231F20"/>
          <w:spacing w:val="-9"/>
          <w:sz w:val="22"/>
        </w:rPr>
        <w:t xml:space="preserve"> </w:t>
      </w:r>
      <w:r>
        <w:rPr>
          <w:color w:val="231F20"/>
          <w:spacing w:val="-2"/>
          <w:sz w:val="22"/>
        </w:rPr>
        <w:t>I</w:t>
      </w:r>
      <w:r>
        <w:rPr>
          <w:color w:val="231F20"/>
          <w:spacing w:val="-8"/>
          <w:sz w:val="22"/>
        </w:rPr>
        <w:t xml:space="preserve"> </w:t>
      </w:r>
      <w:r>
        <w:rPr>
          <w:color w:val="231F20"/>
          <w:spacing w:val="-2"/>
          <w:sz w:val="22"/>
        </w:rPr>
        <w:t>landed</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Britain</w:t>
      </w:r>
      <w:r>
        <w:rPr>
          <w:color w:val="231F20"/>
          <w:spacing w:val="-9"/>
          <w:sz w:val="22"/>
        </w:rPr>
        <w:t xml:space="preserve"> </w:t>
      </w:r>
      <w:r>
        <w:rPr>
          <w:color w:val="231F20"/>
          <w:spacing w:val="-2"/>
          <w:sz w:val="22"/>
        </w:rPr>
        <w:t>by</w:t>
      </w:r>
      <w:r>
        <w:rPr>
          <w:color w:val="231F20"/>
          <w:spacing w:val="-8"/>
          <w:sz w:val="22"/>
        </w:rPr>
        <w:t xml:space="preserve"> </w:t>
      </w:r>
      <w:r>
        <w:rPr>
          <w:color w:val="231F20"/>
          <w:spacing w:val="-2"/>
          <w:sz w:val="22"/>
        </w:rPr>
        <w:t>accident.</w:t>
      </w:r>
    </w:p>
    <w:p w14:paraId="14861B41">
      <w:pPr>
        <w:pStyle w:val="15"/>
        <w:numPr>
          <w:ilvl w:val="0"/>
          <w:numId w:val="74"/>
        </w:numPr>
        <w:tabs>
          <w:tab w:val="left" w:pos="2046"/>
        </w:tabs>
        <w:spacing w:before="89" w:after="0" w:line="240" w:lineRule="auto"/>
        <w:ind w:left="2046" w:right="0" w:hanging="292"/>
        <w:jc w:val="left"/>
        <w:rPr>
          <w:sz w:val="22"/>
        </w:rPr>
      </w:pPr>
      <w:r>
        <w:rPr>
          <w:color w:val="231F20"/>
          <w:sz w:val="22"/>
        </w:rPr>
        <w:t>I’m</w:t>
      </w:r>
      <w:r>
        <w:rPr>
          <w:color w:val="231F20"/>
          <w:spacing w:val="-12"/>
          <w:sz w:val="22"/>
        </w:rPr>
        <w:t xml:space="preserve"> </w:t>
      </w:r>
      <w:r>
        <w:rPr>
          <w:color w:val="231F20"/>
          <w:sz w:val="22"/>
        </w:rPr>
        <w:t>afraid</w:t>
      </w:r>
      <w:r>
        <w:rPr>
          <w:color w:val="231F20"/>
          <w:spacing w:val="-12"/>
          <w:sz w:val="22"/>
        </w:rPr>
        <w:t xml:space="preserve"> </w:t>
      </w:r>
      <w:r>
        <w:rPr>
          <w:color w:val="231F20"/>
          <w:sz w:val="22"/>
        </w:rPr>
        <w:t>I</w:t>
      </w:r>
      <w:r>
        <w:rPr>
          <w:color w:val="231F20"/>
          <w:spacing w:val="-11"/>
          <w:sz w:val="22"/>
        </w:rPr>
        <w:t xml:space="preserve"> </w:t>
      </w:r>
      <w:r>
        <w:rPr>
          <w:color w:val="231F20"/>
          <w:sz w:val="22"/>
        </w:rPr>
        <w:t>don’t</w:t>
      </w:r>
      <w:r>
        <w:rPr>
          <w:color w:val="231F20"/>
          <w:spacing w:val="-12"/>
          <w:sz w:val="22"/>
        </w:rPr>
        <w:t xml:space="preserve"> </w:t>
      </w:r>
      <w:r>
        <w:rPr>
          <w:color w:val="231F20"/>
          <w:sz w:val="22"/>
        </w:rPr>
        <w:t>quite</w:t>
      </w:r>
      <w:r>
        <w:rPr>
          <w:color w:val="231F20"/>
          <w:spacing w:val="-12"/>
          <w:sz w:val="22"/>
        </w:rPr>
        <w:t xml:space="preserve"> </w:t>
      </w:r>
      <w:r>
        <w:rPr>
          <w:color w:val="231F20"/>
          <w:sz w:val="22"/>
        </w:rPr>
        <w:t>follow</w:t>
      </w:r>
      <w:r>
        <w:rPr>
          <w:color w:val="231F20"/>
          <w:spacing w:val="-11"/>
          <w:sz w:val="22"/>
        </w:rPr>
        <w:t xml:space="preserve"> </w:t>
      </w:r>
      <w:r>
        <w:rPr>
          <w:color w:val="231F20"/>
          <w:sz w:val="22"/>
        </w:rPr>
        <w:t>you,</w:t>
      </w:r>
      <w:r>
        <w:rPr>
          <w:color w:val="231F20"/>
          <w:spacing w:val="-12"/>
          <w:sz w:val="22"/>
        </w:rPr>
        <w:t xml:space="preserve"> </w:t>
      </w:r>
      <w:r>
        <w:rPr>
          <w:color w:val="231F20"/>
          <w:spacing w:val="-4"/>
          <w:sz w:val="22"/>
        </w:rPr>
        <w:t>sir.</w:t>
      </w:r>
    </w:p>
    <w:p w14:paraId="58D2831B">
      <w:pPr>
        <w:pStyle w:val="15"/>
        <w:numPr>
          <w:ilvl w:val="0"/>
          <w:numId w:val="74"/>
        </w:numPr>
        <w:tabs>
          <w:tab w:val="left" w:pos="2045"/>
          <w:tab w:val="left" w:pos="2059"/>
        </w:tabs>
        <w:spacing w:before="100" w:after="0" w:line="228" w:lineRule="auto"/>
        <w:ind w:left="2059" w:right="1763" w:hanging="306"/>
        <w:jc w:val="left"/>
        <w:rPr>
          <w:sz w:val="22"/>
        </w:rPr>
      </w:pPr>
      <w:r>
        <w:rPr>
          <w:color w:val="231F20"/>
          <w:sz w:val="22"/>
        </w:rPr>
        <w:t>Well,</w:t>
      </w:r>
      <w:r>
        <w:rPr>
          <w:color w:val="231F20"/>
          <w:spacing w:val="-14"/>
          <w:sz w:val="22"/>
        </w:rPr>
        <w:t xml:space="preserve"> </w:t>
      </w:r>
      <w:r>
        <w:rPr>
          <w:color w:val="231F20"/>
          <w:sz w:val="22"/>
        </w:rPr>
        <w:t>it</w:t>
      </w:r>
      <w:r>
        <w:rPr>
          <w:color w:val="231F20"/>
          <w:spacing w:val="-14"/>
          <w:sz w:val="22"/>
        </w:rPr>
        <w:t xml:space="preserve"> </w:t>
      </w:r>
      <w:r>
        <w:rPr>
          <w:color w:val="231F20"/>
          <w:sz w:val="22"/>
        </w:rPr>
        <w:t>may</w:t>
      </w:r>
      <w:r>
        <w:rPr>
          <w:color w:val="231F20"/>
          <w:spacing w:val="-14"/>
          <w:sz w:val="22"/>
        </w:rPr>
        <w:t xml:space="preserve"> </w:t>
      </w:r>
      <w:r>
        <w:rPr>
          <w:color w:val="231F20"/>
          <w:sz w:val="22"/>
        </w:rPr>
        <w:t>seem</w:t>
      </w:r>
      <w:r>
        <w:rPr>
          <w:color w:val="231F20"/>
          <w:spacing w:val="-14"/>
          <w:sz w:val="22"/>
        </w:rPr>
        <w:t xml:space="preserve"> </w:t>
      </w:r>
      <w:r>
        <w:rPr>
          <w:color w:val="231F20"/>
          <w:sz w:val="22"/>
        </w:rPr>
        <w:t>lucky</w:t>
      </w:r>
      <w:r>
        <w:rPr>
          <w:color w:val="231F20"/>
          <w:spacing w:val="-14"/>
          <w:sz w:val="22"/>
        </w:rPr>
        <w:t xml:space="preserve"> </w:t>
      </w:r>
      <w:r>
        <w:rPr>
          <w:color w:val="231F20"/>
          <w:sz w:val="22"/>
        </w:rPr>
        <w:t>to</w:t>
      </w:r>
      <w:r>
        <w:rPr>
          <w:color w:val="231F20"/>
          <w:spacing w:val="-14"/>
          <w:sz w:val="22"/>
        </w:rPr>
        <w:t xml:space="preserve"> </w:t>
      </w:r>
      <w:r>
        <w:rPr>
          <w:color w:val="231F20"/>
          <w:sz w:val="22"/>
        </w:rPr>
        <w:t>you</w:t>
      </w:r>
      <w:r>
        <w:rPr>
          <w:color w:val="231F20"/>
          <w:spacing w:val="-14"/>
          <w:sz w:val="22"/>
        </w:rPr>
        <w:t xml:space="preserve"> </w:t>
      </w:r>
      <w:r>
        <w:rPr>
          <w:color w:val="231F20"/>
          <w:sz w:val="22"/>
        </w:rPr>
        <w:t>but</w:t>
      </w:r>
      <w:r>
        <w:rPr>
          <w:color w:val="231F20"/>
          <w:spacing w:val="-14"/>
          <w:sz w:val="22"/>
        </w:rPr>
        <w:t xml:space="preserve"> </w:t>
      </w:r>
      <w:r>
        <w:rPr>
          <w:color w:val="231F20"/>
          <w:sz w:val="22"/>
        </w:rPr>
        <w:t>not</w:t>
      </w:r>
      <w:r>
        <w:rPr>
          <w:color w:val="231F20"/>
          <w:spacing w:val="-14"/>
          <w:sz w:val="22"/>
        </w:rPr>
        <w:t xml:space="preserve"> </w:t>
      </w:r>
      <w:r>
        <w:rPr>
          <w:color w:val="231F20"/>
          <w:sz w:val="22"/>
        </w:rPr>
        <w:t>to</w:t>
      </w:r>
      <w:r>
        <w:rPr>
          <w:color w:val="231F20"/>
          <w:spacing w:val="-14"/>
          <w:sz w:val="22"/>
        </w:rPr>
        <w:t xml:space="preserve"> </w:t>
      </w:r>
      <w:r>
        <w:rPr>
          <w:color w:val="231F20"/>
          <w:sz w:val="22"/>
        </w:rPr>
        <w:t>me!</w:t>
      </w:r>
      <w:r>
        <w:rPr>
          <w:color w:val="231F20"/>
          <w:spacing w:val="-14"/>
          <w:sz w:val="22"/>
        </w:rPr>
        <w:t xml:space="preserve"> </w:t>
      </w:r>
      <w:r>
        <w:rPr>
          <w:color w:val="231F20"/>
          <w:sz w:val="22"/>
        </w:rPr>
        <w:t>If</w:t>
      </w:r>
      <w:r>
        <w:rPr>
          <w:color w:val="231F20"/>
          <w:spacing w:val="-14"/>
          <w:sz w:val="22"/>
        </w:rPr>
        <w:t xml:space="preserve"> </w:t>
      </w:r>
      <w:r>
        <w:rPr>
          <w:color w:val="231F20"/>
          <w:sz w:val="22"/>
        </w:rPr>
        <w:t>this</w:t>
      </w:r>
      <w:r>
        <w:rPr>
          <w:color w:val="231F20"/>
          <w:spacing w:val="-14"/>
          <w:sz w:val="22"/>
        </w:rPr>
        <w:t xml:space="preserve"> </w:t>
      </w:r>
      <w:r>
        <w:rPr>
          <w:color w:val="231F20"/>
          <w:sz w:val="22"/>
        </w:rPr>
        <w:t>is</w:t>
      </w:r>
      <w:r>
        <w:rPr>
          <w:color w:val="231F20"/>
          <w:spacing w:val="-14"/>
          <w:sz w:val="22"/>
        </w:rPr>
        <w:t xml:space="preserve"> </w:t>
      </w:r>
      <w:r>
        <w:rPr>
          <w:color w:val="231F20"/>
          <w:sz w:val="22"/>
        </w:rPr>
        <w:t>your</w:t>
      </w:r>
      <w:r>
        <w:rPr>
          <w:color w:val="231F20"/>
          <w:spacing w:val="-14"/>
          <w:sz w:val="22"/>
        </w:rPr>
        <w:t xml:space="preserve"> </w:t>
      </w:r>
      <w:r>
        <w:rPr>
          <w:color w:val="231F20"/>
          <w:sz w:val="22"/>
        </w:rPr>
        <w:t>idea</w:t>
      </w:r>
      <w:r>
        <w:rPr>
          <w:color w:val="231F20"/>
          <w:spacing w:val="-14"/>
          <w:sz w:val="22"/>
        </w:rPr>
        <w:t xml:space="preserve"> </w:t>
      </w:r>
      <w:r>
        <w:rPr>
          <w:color w:val="231F20"/>
          <w:sz w:val="22"/>
        </w:rPr>
        <w:t>of</w:t>
      </w:r>
      <w:r>
        <w:rPr>
          <w:color w:val="231F20"/>
          <w:spacing w:val="-14"/>
          <w:sz w:val="22"/>
        </w:rPr>
        <w:t xml:space="preserve"> </w:t>
      </w:r>
      <w:r>
        <w:rPr>
          <w:color w:val="231F20"/>
          <w:sz w:val="22"/>
        </w:rPr>
        <w:t>some</w:t>
      </w:r>
      <w:r>
        <w:rPr>
          <w:color w:val="231F20"/>
          <w:spacing w:val="-14"/>
          <w:sz w:val="22"/>
        </w:rPr>
        <w:t xml:space="preserve"> </w:t>
      </w:r>
      <w:r>
        <w:rPr>
          <w:color w:val="231F20"/>
          <w:sz w:val="22"/>
        </w:rPr>
        <w:t>kind</w:t>
      </w:r>
      <w:r>
        <w:rPr>
          <w:color w:val="231F20"/>
          <w:spacing w:val="-14"/>
          <w:sz w:val="22"/>
        </w:rPr>
        <w:t xml:space="preserve"> </w:t>
      </w:r>
      <w:r>
        <w:rPr>
          <w:color w:val="231F20"/>
          <w:sz w:val="22"/>
        </w:rPr>
        <w:t>of</w:t>
      </w:r>
      <w:r>
        <w:rPr>
          <w:color w:val="231F20"/>
          <w:spacing w:val="-14"/>
          <w:sz w:val="22"/>
        </w:rPr>
        <w:t xml:space="preserve"> </w:t>
      </w:r>
      <w:r>
        <w:rPr>
          <w:color w:val="231F20"/>
          <w:sz w:val="22"/>
        </w:rPr>
        <w:t>joke,</w:t>
      </w:r>
      <w:r>
        <w:rPr>
          <w:color w:val="231F20"/>
          <w:spacing w:val="-14"/>
          <w:sz w:val="22"/>
        </w:rPr>
        <w:t xml:space="preserve"> </w:t>
      </w:r>
      <w:r>
        <w:rPr>
          <w:color w:val="231F20"/>
          <w:sz w:val="22"/>
        </w:rPr>
        <w:t>I don’t think it’s very funny.</w:t>
      </w:r>
    </w:p>
    <w:p w14:paraId="45731A37">
      <w:pPr>
        <w:pStyle w:val="15"/>
        <w:numPr>
          <w:ilvl w:val="0"/>
          <w:numId w:val="74"/>
        </w:numPr>
        <w:tabs>
          <w:tab w:val="left" w:pos="2046"/>
        </w:tabs>
        <w:spacing w:before="91" w:after="0" w:line="240" w:lineRule="auto"/>
        <w:ind w:left="2046" w:right="0" w:hanging="292"/>
        <w:jc w:val="left"/>
        <w:rPr>
          <w:sz w:val="22"/>
        </w:rPr>
      </w:pPr>
      <w:r>
        <w:rPr>
          <w:color w:val="231F20"/>
          <w:spacing w:val="-2"/>
          <w:sz w:val="22"/>
        </w:rPr>
        <w:t>Well,</w:t>
      </w:r>
      <w:r>
        <w:rPr>
          <w:color w:val="231F20"/>
          <w:spacing w:val="-10"/>
          <w:sz w:val="22"/>
        </w:rPr>
        <w:t xml:space="preserve"> </w:t>
      </w:r>
      <w:r>
        <w:rPr>
          <w:color w:val="231F20"/>
          <w:spacing w:val="-2"/>
          <w:sz w:val="22"/>
        </w:rPr>
        <w:t>why</w:t>
      </w:r>
      <w:r>
        <w:rPr>
          <w:color w:val="231F20"/>
          <w:spacing w:val="-9"/>
          <w:sz w:val="22"/>
        </w:rPr>
        <w:t xml:space="preserve"> </w:t>
      </w:r>
      <w:r>
        <w:rPr>
          <w:color w:val="231F20"/>
          <w:spacing w:val="-2"/>
          <w:sz w:val="22"/>
        </w:rPr>
        <w:t>don’t</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explain</w:t>
      </w:r>
      <w:r>
        <w:rPr>
          <w:color w:val="231F20"/>
          <w:spacing w:val="-10"/>
          <w:sz w:val="22"/>
        </w:rPr>
        <w:t xml:space="preserve"> </w:t>
      </w:r>
      <w:r>
        <w:rPr>
          <w:color w:val="231F20"/>
          <w:spacing w:val="-2"/>
          <w:sz w:val="22"/>
        </w:rPr>
        <w:t>what</w:t>
      </w:r>
      <w:r>
        <w:rPr>
          <w:color w:val="231F20"/>
          <w:spacing w:val="-9"/>
          <w:sz w:val="22"/>
        </w:rPr>
        <w:t xml:space="preserve"> </w:t>
      </w:r>
      <w:r>
        <w:rPr>
          <w:color w:val="231F20"/>
          <w:spacing w:val="-2"/>
          <w:sz w:val="22"/>
        </w:rPr>
        <w:t>this</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all</w:t>
      </w:r>
      <w:r>
        <w:rPr>
          <w:color w:val="231F20"/>
          <w:spacing w:val="-9"/>
          <w:sz w:val="22"/>
        </w:rPr>
        <w:t xml:space="preserve"> </w:t>
      </w:r>
      <w:r>
        <w:rPr>
          <w:color w:val="231F20"/>
          <w:spacing w:val="-2"/>
          <w:sz w:val="22"/>
        </w:rPr>
        <w:t>about?</w:t>
      </w:r>
    </w:p>
    <w:p w14:paraId="7B89F04F">
      <w:pPr>
        <w:pStyle w:val="11"/>
        <w:rPr>
          <w:sz w:val="20"/>
        </w:rPr>
      </w:pPr>
    </w:p>
    <w:p w14:paraId="3B3BA735">
      <w:pPr>
        <w:pStyle w:val="11"/>
        <w:rPr>
          <w:sz w:val="20"/>
        </w:rPr>
      </w:pPr>
    </w:p>
    <w:p w14:paraId="1BC5DCDA">
      <w:pPr>
        <w:pStyle w:val="11"/>
        <w:spacing w:before="6"/>
        <w:rPr>
          <w:sz w:val="25"/>
        </w:rPr>
      </w:pPr>
    </w:p>
    <w:p w14:paraId="1BA0CD8B">
      <w:pPr>
        <w:spacing w:before="0" w:line="213" w:lineRule="auto"/>
        <w:ind w:left="1757" w:right="4706" w:firstLine="1"/>
        <w:jc w:val="left"/>
        <w:rPr>
          <w:rFonts w:ascii="Tahoma"/>
          <w:sz w:val="26"/>
        </w:rPr>
      </w:pPr>
      <w:r>
        <w:rPr>
          <w:rFonts w:ascii="Tahoma"/>
          <w:color w:val="905A43"/>
          <w:sz w:val="26"/>
        </w:rPr>
        <w:t xml:space="preserve">Explain what the speakers mean by saying </w:t>
      </w:r>
      <w:r>
        <w:rPr>
          <w:rFonts w:ascii="Tahoma"/>
          <w:color w:val="905A43"/>
          <w:w w:val="105"/>
          <w:sz w:val="26"/>
        </w:rPr>
        <w:t>these</w:t>
      </w:r>
      <w:r>
        <w:rPr>
          <w:rFonts w:ascii="Tahoma"/>
          <w:color w:val="905A43"/>
          <w:spacing w:val="-2"/>
          <w:w w:val="105"/>
          <w:sz w:val="26"/>
        </w:rPr>
        <w:t xml:space="preserve"> </w:t>
      </w:r>
      <w:r>
        <w:rPr>
          <w:rFonts w:ascii="Tahoma"/>
          <w:color w:val="905A43"/>
          <w:w w:val="105"/>
          <w:sz w:val="26"/>
        </w:rPr>
        <w:t>sentences.</w:t>
      </w:r>
    </w:p>
    <w:p w14:paraId="4B959F3A">
      <w:pPr>
        <w:pStyle w:val="15"/>
        <w:numPr>
          <w:ilvl w:val="0"/>
          <w:numId w:val="75"/>
        </w:numPr>
        <w:tabs>
          <w:tab w:val="left" w:pos="2068"/>
        </w:tabs>
        <w:spacing w:before="119" w:after="0" w:line="246" w:lineRule="exact"/>
        <w:ind w:left="2068" w:right="0" w:hanging="311"/>
        <w:jc w:val="left"/>
        <w:rPr>
          <w:sz w:val="22"/>
        </w:rPr>
      </w:pPr>
      <w:r>
        <w:rPr>
          <w:color w:val="231F20"/>
          <w:sz w:val="22"/>
        </w:rPr>
        <w:t>I</w:t>
      </w:r>
      <w:r>
        <w:rPr>
          <w:color w:val="231F20"/>
          <w:spacing w:val="-15"/>
          <w:sz w:val="22"/>
        </w:rPr>
        <w:t xml:space="preserve"> </w:t>
      </w:r>
      <w:r>
        <w:rPr>
          <w:color w:val="231F20"/>
          <w:sz w:val="22"/>
        </w:rPr>
        <w:t>went</w:t>
      </w:r>
      <w:r>
        <w:rPr>
          <w:color w:val="231F20"/>
          <w:spacing w:val="-14"/>
          <w:sz w:val="22"/>
        </w:rPr>
        <w:t xml:space="preserve"> </w:t>
      </w:r>
      <w:r>
        <w:rPr>
          <w:color w:val="231F20"/>
          <w:sz w:val="22"/>
        </w:rPr>
        <w:t>to</w:t>
      </w:r>
      <w:r>
        <w:rPr>
          <w:color w:val="231F20"/>
          <w:spacing w:val="-14"/>
          <w:sz w:val="22"/>
        </w:rPr>
        <w:t xml:space="preserve"> </w:t>
      </w:r>
      <w:r>
        <w:rPr>
          <w:color w:val="231F20"/>
          <w:sz w:val="22"/>
        </w:rPr>
        <w:t>the</w:t>
      </w:r>
      <w:r>
        <w:rPr>
          <w:color w:val="231F20"/>
          <w:spacing w:val="-14"/>
          <w:sz w:val="22"/>
        </w:rPr>
        <w:t xml:space="preserve"> </w:t>
      </w:r>
      <w:r>
        <w:rPr>
          <w:color w:val="231F20"/>
          <w:sz w:val="22"/>
        </w:rPr>
        <w:t>American</w:t>
      </w:r>
      <w:r>
        <w:rPr>
          <w:color w:val="231F20"/>
          <w:spacing w:val="-14"/>
          <w:sz w:val="22"/>
        </w:rPr>
        <w:t xml:space="preserve"> </w:t>
      </w:r>
      <w:r>
        <w:rPr>
          <w:color w:val="231F20"/>
          <w:sz w:val="22"/>
        </w:rPr>
        <w:t>consulate</w:t>
      </w:r>
      <w:r>
        <w:rPr>
          <w:color w:val="231F20"/>
          <w:spacing w:val="-14"/>
          <w:sz w:val="22"/>
        </w:rPr>
        <w:t xml:space="preserve"> </w:t>
      </w:r>
      <w:r>
        <w:rPr>
          <w:color w:val="231F20"/>
          <w:sz w:val="22"/>
        </w:rPr>
        <w:t>to</w:t>
      </w:r>
      <w:r>
        <w:rPr>
          <w:color w:val="231F20"/>
          <w:spacing w:val="-15"/>
          <w:sz w:val="22"/>
        </w:rPr>
        <w:t xml:space="preserve"> </w:t>
      </w:r>
      <w:r>
        <w:rPr>
          <w:color w:val="231F20"/>
          <w:sz w:val="22"/>
        </w:rPr>
        <w:t>seek</w:t>
      </w:r>
      <w:r>
        <w:rPr>
          <w:color w:val="231F20"/>
          <w:spacing w:val="-14"/>
          <w:sz w:val="22"/>
        </w:rPr>
        <w:t xml:space="preserve"> </w:t>
      </w:r>
      <w:r>
        <w:rPr>
          <w:color w:val="231F20"/>
          <w:sz w:val="22"/>
        </w:rPr>
        <w:t>help,</w:t>
      </w:r>
      <w:r>
        <w:rPr>
          <w:color w:val="231F20"/>
          <w:spacing w:val="-14"/>
          <w:sz w:val="22"/>
        </w:rPr>
        <w:t xml:space="preserve"> </w:t>
      </w:r>
      <w:r>
        <w:rPr>
          <w:color w:val="231F20"/>
          <w:spacing w:val="-5"/>
          <w:sz w:val="22"/>
        </w:rPr>
        <w:t>but</w:t>
      </w:r>
    </w:p>
    <w:p w14:paraId="2157915B">
      <w:pPr>
        <w:pStyle w:val="11"/>
        <w:spacing w:line="246" w:lineRule="exact"/>
        <w:ind w:left="2069"/>
      </w:pPr>
      <w:r>
        <w:rPr>
          <w:color w:val="231F20"/>
        </w:rPr>
        <w:t>...</w:t>
      </w:r>
      <w:r>
        <w:rPr>
          <w:color w:val="231F20"/>
          <w:spacing w:val="-14"/>
        </w:rPr>
        <w:t xml:space="preserve"> </w:t>
      </w:r>
      <w:r>
        <w:rPr>
          <w:color w:val="231F20"/>
        </w:rPr>
        <w:t>Anyway,</w:t>
      </w:r>
      <w:r>
        <w:rPr>
          <w:color w:val="231F20"/>
          <w:spacing w:val="-13"/>
        </w:rPr>
        <w:t xml:space="preserve"> </w:t>
      </w:r>
      <w:r>
        <w:rPr>
          <w:color w:val="231F20"/>
        </w:rPr>
        <w:t>I</w:t>
      </w:r>
      <w:r>
        <w:rPr>
          <w:color w:val="231F20"/>
          <w:spacing w:val="-13"/>
        </w:rPr>
        <w:t xml:space="preserve"> </w:t>
      </w:r>
      <w:r>
        <w:rPr>
          <w:color w:val="231F20"/>
        </w:rPr>
        <w:t>didn’t</w:t>
      </w:r>
      <w:r>
        <w:rPr>
          <w:color w:val="231F20"/>
          <w:spacing w:val="-14"/>
        </w:rPr>
        <w:t xml:space="preserve"> </w:t>
      </w:r>
      <w:r>
        <w:rPr>
          <w:color w:val="231F20"/>
        </w:rPr>
        <w:t>dare</w:t>
      </w:r>
      <w:r>
        <w:rPr>
          <w:color w:val="231F20"/>
          <w:spacing w:val="-13"/>
        </w:rPr>
        <w:t xml:space="preserve"> </w:t>
      </w:r>
      <w:r>
        <w:rPr>
          <w:color w:val="231F20"/>
        </w:rPr>
        <w:t>to</w:t>
      </w:r>
      <w:r>
        <w:rPr>
          <w:color w:val="231F20"/>
          <w:spacing w:val="-13"/>
        </w:rPr>
        <w:t xml:space="preserve"> </w:t>
      </w:r>
      <w:r>
        <w:rPr>
          <w:color w:val="231F20"/>
        </w:rPr>
        <w:t>try</w:t>
      </w:r>
      <w:r>
        <w:rPr>
          <w:color w:val="231F20"/>
          <w:spacing w:val="-13"/>
        </w:rPr>
        <w:t xml:space="preserve"> </w:t>
      </w:r>
      <w:r>
        <w:rPr>
          <w:color w:val="231F20"/>
          <w:spacing w:val="-2"/>
        </w:rPr>
        <w:t>again.</w:t>
      </w:r>
    </w:p>
    <w:p w14:paraId="648D553A">
      <w:pPr>
        <w:pStyle w:val="15"/>
        <w:numPr>
          <w:ilvl w:val="0"/>
          <w:numId w:val="75"/>
        </w:numPr>
        <w:tabs>
          <w:tab w:val="left" w:pos="2068"/>
        </w:tabs>
        <w:spacing w:before="89" w:after="0" w:line="240" w:lineRule="auto"/>
        <w:ind w:left="2068" w:right="0" w:hanging="311"/>
        <w:jc w:val="left"/>
        <w:rPr>
          <w:sz w:val="22"/>
        </w:rPr>
      </w:pPr>
      <w:r>
        <w:rPr>
          <w:color w:val="231F20"/>
          <w:spacing w:val="-2"/>
          <w:sz w:val="22"/>
        </w:rPr>
        <w:t>You</w:t>
      </w:r>
      <w:r>
        <w:rPr>
          <w:color w:val="231F20"/>
          <w:spacing w:val="-7"/>
          <w:sz w:val="22"/>
        </w:rPr>
        <w:t xml:space="preserve"> </w:t>
      </w:r>
      <w:r>
        <w:rPr>
          <w:color w:val="231F20"/>
          <w:spacing w:val="-2"/>
          <w:sz w:val="22"/>
        </w:rPr>
        <w:t>mustn’t</w:t>
      </w:r>
      <w:r>
        <w:rPr>
          <w:color w:val="231F20"/>
          <w:spacing w:val="-7"/>
          <w:sz w:val="22"/>
        </w:rPr>
        <w:t xml:space="preserve"> </w:t>
      </w:r>
      <w:r>
        <w:rPr>
          <w:color w:val="231F20"/>
          <w:spacing w:val="-2"/>
          <w:sz w:val="22"/>
        </w:rPr>
        <w:t>worry</w:t>
      </w:r>
      <w:r>
        <w:rPr>
          <w:color w:val="231F20"/>
          <w:spacing w:val="-7"/>
          <w:sz w:val="22"/>
        </w:rPr>
        <w:t xml:space="preserve"> </w:t>
      </w:r>
      <w:r>
        <w:rPr>
          <w:color w:val="231F20"/>
          <w:spacing w:val="-2"/>
          <w:sz w:val="22"/>
        </w:rPr>
        <w:t>about</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It’s</w:t>
      </w:r>
      <w:r>
        <w:rPr>
          <w:color w:val="231F20"/>
          <w:spacing w:val="-7"/>
          <w:sz w:val="22"/>
        </w:rPr>
        <w:t xml:space="preserve"> </w:t>
      </w:r>
      <w:r>
        <w:rPr>
          <w:color w:val="231F20"/>
          <w:spacing w:val="-2"/>
          <w:sz w:val="22"/>
        </w:rPr>
        <w:t>an</w:t>
      </w:r>
      <w:r>
        <w:rPr>
          <w:color w:val="231F20"/>
          <w:spacing w:val="-7"/>
          <w:sz w:val="22"/>
        </w:rPr>
        <w:t xml:space="preserve"> </w:t>
      </w:r>
      <w:r>
        <w:rPr>
          <w:color w:val="231F20"/>
          <w:spacing w:val="-2"/>
          <w:sz w:val="22"/>
        </w:rPr>
        <w:t>advantage.</w:t>
      </w:r>
    </w:p>
    <w:p w14:paraId="55FAEE7F">
      <w:pPr>
        <w:pStyle w:val="15"/>
        <w:numPr>
          <w:ilvl w:val="0"/>
          <w:numId w:val="75"/>
        </w:numPr>
        <w:tabs>
          <w:tab w:val="left" w:pos="2068"/>
        </w:tabs>
        <w:spacing w:before="89" w:after="0" w:line="240" w:lineRule="auto"/>
        <w:ind w:left="2068" w:right="0" w:hanging="311"/>
        <w:jc w:val="left"/>
        <w:rPr>
          <w:sz w:val="22"/>
        </w:rPr>
      </w:pPr>
      <w:r>
        <w:rPr>
          <w:color w:val="231F20"/>
          <w:spacing w:val="-2"/>
          <w:sz w:val="22"/>
        </w:rPr>
        <w:t>What</w:t>
      </w:r>
      <w:r>
        <w:rPr>
          <w:color w:val="231F20"/>
          <w:spacing w:val="-11"/>
          <w:sz w:val="22"/>
        </w:rPr>
        <w:t xml:space="preserve"> </w:t>
      </w:r>
      <w:r>
        <w:rPr>
          <w:color w:val="231F20"/>
          <w:spacing w:val="-2"/>
          <w:sz w:val="22"/>
        </w:rPr>
        <w:t>luck!</w:t>
      </w:r>
      <w:r>
        <w:rPr>
          <w:color w:val="231F20"/>
          <w:spacing w:val="-11"/>
          <w:sz w:val="22"/>
        </w:rPr>
        <w:t xml:space="preserve"> </w:t>
      </w:r>
      <w:r>
        <w:rPr>
          <w:color w:val="231F20"/>
          <w:spacing w:val="-2"/>
          <w:sz w:val="22"/>
        </w:rPr>
        <w:t>Brother,</w:t>
      </w:r>
      <w:r>
        <w:rPr>
          <w:color w:val="231F20"/>
          <w:spacing w:val="-11"/>
          <w:sz w:val="22"/>
        </w:rPr>
        <w:t xml:space="preserve"> </w:t>
      </w:r>
      <w:r>
        <w:rPr>
          <w:color w:val="231F20"/>
          <w:spacing w:val="-2"/>
          <w:sz w:val="22"/>
        </w:rPr>
        <w:t>what</w:t>
      </w:r>
      <w:r>
        <w:rPr>
          <w:color w:val="231F20"/>
          <w:spacing w:val="-11"/>
          <w:sz w:val="22"/>
        </w:rPr>
        <w:t xml:space="preserve"> </w:t>
      </w:r>
      <w:r>
        <w:rPr>
          <w:color w:val="231F20"/>
          <w:spacing w:val="-2"/>
          <w:sz w:val="22"/>
        </w:rPr>
        <w:t>luck!</w:t>
      </w:r>
    </w:p>
    <w:p w14:paraId="5275AC27">
      <w:pPr>
        <w:pStyle w:val="15"/>
        <w:numPr>
          <w:ilvl w:val="0"/>
          <w:numId w:val="75"/>
        </w:numPr>
        <w:tabs>
          <w:tab w:val="left" w:pos="2068"/>
        </w:tabs>
        <w:spacing w:before="89" w:after="0" w:line="240" w:lineRule="auto"/>
        <w:ind w:left="2068" w:right="0" w:hanging="311"/>
        <w:jc w:val="left"/>
        <w:rPr>
          <w:sz w:val="22"/>
        </w:rPr>
      </w:pPr>
      <w:r>
        <w:rPr>
          <w:color w:val="231F20"/>
          <w:sz w:val="22"/>
        </w:rPr>
        <w:t>Oh,</w:t>
      </w:r>
      <w:r>
        <w:rPr>
          <w:color w:val="231F20"/>
          <w:spacing w:val="-14"/>
          <w:sz w:val="22"/>
        </w:rPr>
        <w:t xml:space="preserve"> </w:t>
      </w:r>
      <w:r>
        <w:rPr>
          <w:color w:val="231F20"/>
          <w:sz w:val="22"/>
        </w:rPr>
        <w:t>this</w:t>
      </w:r>
      <w:r>
        <w:rPr>
          <w:color w:val="231F20"/>
          <w:spacing w:val="-14"/>
          <w:sz w:val="22"/>
        </w:rPr>
        <w:t xml:space="preserve"> </w:t>
      </w:r>
      <w:r>
        <w:rPr>
          <w:color w:val="231F20"/>
          <w:sz w:val="22"/>
        </w:rPr>
        <w:t>is</w:t>
      </w:r>
      <w:r>
        <w:rPr>
          <w:color w:val="231F20"/>
          <w:spacing w:val="-13"/>
          <w:sz w:val="22"/>
        </w:rPr>
        <w:t xml:space="preserve"> </w:t>
      </w:r>
      <w:r>
        <w:rPr>
          <w:color w:val="231F20"/>
          <w:spacing w:val="-2"/>
          <w:sz w:val="22"/>
        </w:rPr>
        <w:t>silly.</w:t>
      </w:r>
    </w:p>
    <w:p w14:paraId="0EE9989A">
      <w:pPr>
        <w:pStyle w:val="11"/>
        <w:rPr>
          <w:sz w:val="20"/>
        </w:rPr>
      </w:pPr>
    </w:p>
    <w:p w14:paraId="7E5B8FF2">
      <w:pPr>
        <w:pStyle w:val="11"/>
        <w:spacing w:before="5"/>
      </w:pPr>
    </w:p>
    <w:p w14:paraId="749D41BB">
      <w:pPr>
        <w:spacing w:before="100"/>
        <w:ind w:left="1759" w:right="0" w:firstLine="0"/>
        <w:jc w:val="both"/>
        <w:rPr>
          <w:rFonts w:ascii="Tahoma"/>
          <w:sz w:val="26"/>
        </w:rPr>
      </w:pPr>
      <w:r>
        <w:rPr>
          <w:rFonts w:ascii="Tahoma"/>
          <w:color w:val="905A43"/>
          <w:sz w:val="26"/>
        </w:rPr>
        <w:t>Complete</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passage</w:t>
      </w:r>
      <w:r>
        <w:rPr>
          <w:rFonts w:ascii="Tahoma"/>
          <w:color w:val="905A43"/>
          <w:spacing w:val="-4"/>
          <w:sz w:val="26"/>
        </w:rPr>
        <w:t xml:space="preserve"> </w:t>
      </w:r>
      <w:r>
        <w:rPr>
          <w:rFonts w:ascii="Tahoma"/>
          <w:color w:val="905A43"/>
          <w:sz w:val="26"/>
        </w:rPr>
        <w:t>with</w:t>
      </w:r>
      <w:r>
        <w:rPr>
          <w:rFonts w:ascii="Tahoma"/>
          <w:color w:val="905A43"/>
          <w:spacing w:val="-4"/>
          <w:sz w:val="26"/>
        </w:rPr>
        <w:t xml:space="preserve"> </w:t>
      </w:r>
      <w:r>
        <w:rPr>
          <w:rFonts w:ascii="Tahoma"/>
          <w:color w:val="905A43"/>
          <w:sz w:val="26"/>
        </w:rPr>
        <w:t>words</w:t>
      </w:r>
      <w:r>
        <w:rPr>
          <w:rFonts w:ascii="Tahoma"/>
          <w:color w:val="905A43"/>
          <w:spacing w:val="-4"/>
          <w:sz w:val="26"/>
        </w:rPr>
        <w:t xml:space="preserve"> </w:t>
      </w:r>
      <w:r>
        <w:rPr>
          <w:rFonts w:ascii="Tahoma"/>
          <w:color w:val="905A43"/>
          <w:sz w:val="26"/>
        </w:rPr>
        <w:t>from</w:t>
      </w:r>
      <w:r>
        <w:rPr>
          <w:rFonts w:ascii="Tahoma"/>
          <w:color w:val="905A43"/>
          <w:spacing w:val="-4"/>
          <w:sz w:val="26"/>
        </w:rPr>
        <w:t xml:space="preserve"> </w:t>
      </w:r>
      <w:r>
        <w:rPr>
          <w:rFonts w:ascii="Tahoma"/>
          <w:color w:val="905A43"/>
          <w:sz w:val="26"/>
        </w:rPr>
        <w:t>Act</w:t>
      </w:r>
      <w:r>
        <w:rPr>
          <w:rFonts w:ascii="Tahoma"/>
          <w:color w:val="905A43"/>
          <w:spacing w:val="-4"/>
          <w:sz w:val="26"/>
        </w:rPr>
        <w:t xml:space="preserve"> </w:t>
      </w:r>
      <w:r>
        <w:rPr>
          <w:rFonts w:ascii="Tahoma"/>
          <w:color w:val="905A43"/>
          <w:sz w:val="26"/>
        </w:rPr>
        <w:t>1,</w:t>
      </w:r>
      <w:r>
        <w:rPr>
          <w:rFonts w:ascii="Tahoma"/>
          <w:color w:val="905A43"/>
          <w:spacing w:val="-4"/>
          <w:sz w:val="26"/>
        </w:rPr>
        <w:t xml:space="preserve"> </w:t>
      </w:r>
      <w:r>
        <w:rPr>
          <w:rFonts w:ascii="Tahoma"/>
          <w:color w:val="905A43"/>
          <w:sz w:val="26"/>
        </w:rPr>
        <w:t>Scene</w:t>
      </w:r>
      <w:r>
        <w:rPr>
          <w:rFonts w:ascii="Tahoma"/>
          <w:color w:val="905A43"/>
          <w:spacing w:val="-4"/>
          <w:sz w:val="26"/>
        </w:rPr>
        <w:t xml:space="preserve"> </w:t>
      </w:r>
      <w:r>
        <w:rPr>
          <w:rFonts w:ascii="Tahoma"/>
          <w:color w:val="905A43"/>
          <w:spacing w:val="-5"/>
          <w:sz w:val="26"/>
        </w:rPr>
        <w:t>3.</w:t>
      </w:r>
    </w:p>
    <w:p w14:paraId="3C06B4EF">
      <w:pPr>
        <w:pStyle w:val="11"/>
        <w:tabs>
          <w:tab w:val="left" w:pos="3872"/>
          <w:tab w:val="left" w:pos="4633"/>
          <w:tab w:val="left" w:pos="6303"/>
        </w:tabs>
        <w:spacing w:before="240" w:line="302" w:lineRule="auto"/>
        <w:ind w:left="1757" w:right="5591"/>
        <w:jc w:val="both"/>
      </w:pPr>
      <w:r>
        <w:rPr>
          <w:color w:val="231F20"/>
        </w:rPr>
        <w:t>The two gentlemen had been having a heated argument</w:t>
      </w:r>
      <w:r>
        <w:rPr>
          <w:color w:val="231F20"/>
          <w:spacing w:val="-16"/>
        </w:rPr>
        <w:t xml:space="preserve"> </w:t>
      </w:r>
      <w:r>
        <w:rPr>
          <w:color w:val="231F20"/>
        </w:rPr>
        <w:t>for</w:t>
      </w:r>
      <w:r>
        <w:rPr>
          <w:color w:val="231F20"/>
          <w:spacing w:val="-15"/>
        </w:rPr>
        <w:t xml:space="preserve"> </w:t>
      </w:r>
      <w:r>
        <w:rPr>
          <w:color w:val="231F20"/>
        </w:rPr>
        <w:t>a</w:t>
      </w:r>
      <w:r>
        <w:rPr>
          <w:color w:val="231F20"/>
          <w:spacing w:val="-15"/>
        </w:rPr>
        <w:t xml:space="preserve"> </w:t>
      </w:r>
      <w:r>
        <w:rPr>
          <w:color w:val="231F20"/>
        </w:rPr>
        <w:t>couple</w:t>
      </w:r>
      <w:r>
        <w:rPr>
          <w:color w:val="231F20"/>
          <w:spacing w:val="-16"/>
        </w:rPr>
        <w:t xml:space="preserve"> </w:t>
      </w:r>
      <w:r>
        <w:rPr>
          <w:color w:val="231F20"/>
        </w:rPr>
        <w:t>of</w:t>
      </w:r>
      <w:r>
        <w:rPr>
          <w:color w:val="231F20"/>
          <w:spacing w:val="-15"/>
        </w:rPr>
        <w:t xml:space="preserve"> </w:t>
      </w:r>
      <w:r>
        <w:rPr>
          <w:color w:val="231F20"/>
        </w:rPr>
        <w:t>days,</w:t>
      </w:r>
      <w:r>
        <w:rPr>
          <w:color w:val="231F20"/>
          <w:spacing w:val="-15"/>
        </w:rPr>
        <w:t xml:space="preserve"> </w:t>
      </w:r>
      <w:r>
        <w:rPr>
          <w:color w:val="231F20"/>
        </w:rPr>
        <w:t>and</w:t>
      </w:r>
      <w:r>
        <w:rPr>
          <w:color w:val="231F20"/>
          <w:spacing w:val="-15"/>
        </w:rPr>
        <w:t xml:space="preserve"> </w:t>
      </w:r>
      <w:r>
        <w:rPr>
          <w:color w:val="231F20"/>
        </w:rPr>
        <w:t>had</w:t>
      </w:r>
      <w:r>
        <w:rPr>
          <w:color w:val="231F20"/>
          <w:spacing w:val="-16"/>
        </w:rPr>
        <w:t xml:space="preserve"> </w:t>
      </w:r>
      <w:r>
        <w:rPr>
          <w:color w:val="231F20"/>
        </w:rPr>
        <w:t xml:space="preserve">decided to make a </w:t>
      </w:r>
      <w:r>
        <w:rPr>
          <w:color w:val="231F20"/>
          <w:u w:val="single" w:color="231F20"/>
        </w:rPr>
        <w:tab/>
      </w:r>
      <w:r>
        <w:rPr>
          <w:color w:val="231F20"/>
        </w:rPr>
        <w:t xml:space="preserve"> which would settle their argument. They were going to find someone</w:t>
      </w:r>
      <w:r>
        <w:rPr>
          <w:color w:val="231F20"/>
          <w:spacing w:val="80"/>
        </w:rPr>
        <w:t xml:space="preserve"> </w:t>
      </w:r>
      <w:r>
        <w:rPr>
          <w:color w:val="231F20"/>
        </w:rPr>
        <w:t>to take part in their bet when they saw Henry walking on the street outside. They invited him into</w:t>
      </w:r>
      <w:r>
        <w:rPr>
          <w:color w:val="231F20"/>
          <w:spacing w:val="-7"/>
        </w:rPr>
        <w:t xml:space="preserve"> </w:t>
      </w:r>
      <w:r>
        <w:rPr>
          <w:color w:val="231F20"/>
        </w:rPr>
        <w:t>their</w:t>
      </w:r>
      <w:r>
        <w:rPr>
          <w:color w:val="231F20"/>
          <w:spacing w:val="-7"/>
        </w:rPr>
        <w:t xml:space="preserve"> </w:t>
      </w:r>
      <w:r>
        <w:rPr>
          <w:color w:val="231F20"/>
        </w:rPr>
        <w:t>house,</w:t>
      </w:r>
      <w:r>
        <w:rPr>
          <w:color w:val="231F20"/>
          <w:spacing w:val="-7"/>
        </w:rPr>
        <w:t xml:space="preserve"> </w:t>
      </w:r>
      <w:r>
        <w:rPr>
          <w:color w:val="231F20"/>
        </w:rPr>
        <w:t>where</w:t>
      </w:r>
      <w:r>
        <w:rPr>
          <w:color w:val="231F20"/>
          <w:spacing w:val="-7"/>
        </w:rPr>
        <w:t xml:space="preserve"> </w:t>
      </w:r>
      <w:r>
        <w:rPr>
          <w:color w:val="231F20"/>
        </w:rPr>
        <w:t>Henry</w:t>
      </w:r>
      <w:r>
        <w:rPr>
          <w:color w:val="231F20"/>
          <w:spacing w:val="-7"/>
        </w:rPr>
        <w:t xml:space="preserve"> </w:t>
      </w:r>
      <w:r>
        <w:rPr>
          <w:color w:val="231F20"/>
        </w:rPr>
        <w:t>told</w:t>
      </w:r>
      <w:r>
        <w:rPr>
          <w:color w:val="231F20"/>
          <w:spacing w:val="-7"/>
        </w:rPr>
        <w:t xml:space="preserve"> </w:t>
      </w:r>
      <w:r>
        <w:rPr>
          <w:color w:val="231F20"/>
        </w:rPr>
        <w:t>them</w:t>
      </w:r>
      <w:r>
        <w:rPr>
          <w:color w:val="231F20"/>
          <w:spacing w:val="-7"/>
        </w:rPr>
        <w:t xml:space="preserve"> </w:t>
      </w:r>
      <w:r>
        <w:rPr>
          <w:color w:val="231F20"/>
        </w:rPr>
        <w:t>he</w:t>
      </w:r>
      <w:r>
        <w:rPr>
          <w:color w:val="231F20"/>
          <w:spacing w:val="-7"/>
        </w:rPr>
        <w:t xml:space="preserve"> </w:t>
      </w:r>
      <w:r>
        <w:rPr>
          <w:color w:val="231F20"/>
        </w:rPr>
        <w:t xml:space="preserve">had landed in Britain by </w:t>
      </w:r>
      <w:r>
        <w:rPr>
          <w:color w:val="231F20"/>
          <w:u w:val="single" w:color="231F20"/>
        </w:rPr>
        <w:tab/>
      </w:r>
      <w:r>
        <w:rPr>
          <w:color w:val="231F20"/>
          <w:u w:val="single" w:color="231F20"/>
        </w:rPr>
        <w:tab/>
      </w:r>
      <w:r>
        <w:rPr>
          <w:color w:val="231F20"/>
          <w:spacing w:val="-2"/>
        </w:rPr>
        <w:t>.</w:t>
      </w:r>
      <w:r>
        <w:rPr>
          <w:color w:val="231F20"/>
          <w:spacing w:val="-14"/>
        </w:rPr>
        <w:t xml:space="preserve"> </w:t>
      </w:r>
      <w:r>
        <w:rPr>
          <w:color w:val="231F20"/>
          <w:spacing w:val="-2"/>
        </w:rPr>
        <w:t>Although</w:t>
      </w:r>
      <w:r>
        <w:rPr>
          <w:color w:val="231F20"/>
          <w:spacing w:val="-13"/>
        </w:rPr>
        <w:t xml:space="preserve"> </w:t>
      </w:r>
      <w:r>
        <w:rPr>
          <w:color w:val="231F20"/>
          <w:spacing w:val="-2"/>
        </w:rPr>
        <w:t>he</w:t>
      </w:r>
      <w:r>
        <w:rPr>
          <w:color w:val="231F20"/>
          <w:spacing w:val="-13"/>
        </w:rPr>
        <w:t xml:space="preserve"> </w:t>
      </w:r>
      <w:r>
        <w:rPr>
          <w:color w:val="231F20"/>
          <w:spacing w:val="-2"/>
        </w:rPr>
        <w:t xml:space="preserve">had </w:t>
      </w:r>
      <w:r>
        <w:rPr>
          <w:color w:val="231F20"/>
        </w:rPr>
        <w:t xml:space="preserve">gone to the American consulate to </w:t>
      </w:r>
      <w:r>
        <w:rPr>
          <w:color w:val="231F20"/>
          <w:u w:val="single" w:color="231F20"/>
        </w:rPr>
        <w:tab/>
      </w:r>
      <w:r>
        <w:rPr>
          <w:color w:val="231F20"/>
        </w:rPr>
        <w:t xml:space="preserve"> </w:t>
      </w:r>
      <w:r>
        <w:rPr>
          <w:color w:val="231F20"/>
          <w:spacing w:val="-2"/>
        </w:rPr>
        <w:t>help,</w:t>
      </w:r>
      <w:r>
        <w:rPr>
          <w:color w:val="231F20"/>
          <w:spacing w:val="-13"/>
        </w:rPr>
        <w:t xml:space="preserve"> </w:t>
      </w:r>
      <w:r>
        <w:rPr>
          <w:color w:val="231F20"/>
          <w:spacing w:val="-2"/>
        </w:rPr>
        <w:t>he</w:t>
      </w:r>
      <w:r>
        <w:rPr>
          <w:color w:val="231F20"/>
          <w:spacing w:val="-13"/>
        </w:rPr>
        <w:t xml:space="preserve"> </w:t>
      </w:r>
      <w:r>
        <w:rPr>
          <w:color w:val="231F20"/>
          <w:spacing w:val="-2"/>
        </w:rPr>
        <w:t>had</w:t>
      </w:r>
      <w:r>
        <w:rPr>
          <w:color w:val="231F20"/>
          <w:spacing w:val="-13"/>
        </w:rPr>
        <w:t xml:space="preserve"> </w:t>
      </w:r>
      <w:r>
        <w:rPr>
          <w:color w:val="231F20"/>
          <w:spacing w:val="-2"/>
        </w:rPr>
        <w:t>not</w:t>
      </w:r>
      <w:r>
        <w:rPr>
          <w:color w:val="231F20"/>
          <w:spacing w:val="-13"/>
        </w:rPr>
        <w:t xml:space="preserve"> </w:t>
      </w:r>
      <w:r>
        <w:rPr>
          <w:color w:val="231F20"/>
          <w:spacing w:val="-2"/>
        </w:rPr>
        <w:t>received</w:t>
      </w:r>
      <w:r>
        <w:rPr>
          <w:color w:val="231F20"/>
          <w:spacing w:val="-13"/>
        </w:rPr>
        <w:t xml:space="preserve"> </w:t>
      </w:r>
      <w:r>
        <w:rPr>
          <w:color w:val="231F20"/>
          <w:spacing w:val="-2"/>
        </w:rPr>
        <w:t>any.</w:t>
      </w:r>
      <w:r>
        <w:rPr>
          <w:color w:val="231F20"/>
          <w:spacing w:val="-13"/>
        </w:rPr>
        <w:t xml:space="preserve"> </w:t>
      </w:r>
      <w:r>
        <w:rPr>
          <w:color w:val="231F20"/>
          <w:spacing w:val="-2"/>
        </w:rPr>
        <w:t>Henry</w:t>
      </w:r>
      <w:r>
        <w:rPr>
          <w:color w:val="231F20"/>
          <w:spacing w:val="-13"/>
        </w:rPr>
        <w:t xml:space="preserve"> </w:t>
      </w:r>
      <w:r>
        <w:rPr>
          <w:color w:val="231F20"/>
          <w:spacing w:val="-2"/>
        </w:rPr>
        <w:t>hoped</w:t>
      </w:r>
      <w:r>
        <w:rPr>
          <w:color w:val="231F20"/>
          <w:spacing w:val="-13"/>
        </w:rPr>
        <w:t xml:space="preserve"> </w:t>
      </w:r>
      <w:r>
        <w:rPr>
          <w:color w:val="231F20"/>
          <w:spacing w:val="-2"/>
        </w:rPr>
        <w:t xml:space="preserve">that </w:t>
      </w:r>
      <w:r>
        <w:rPr>
          <w:color w:val="231F20"/>
        </w:rPr>
        <w:t xml:space="preserve">the brothers would offer him some </w:t>
      </w:r>
      <w:r>
        <w:rPr>
          <w:color w:val="231F20"/>
          <w:u w:val="single" w:color="231F20"/>
        </w:rPr>
        <w:tab/>
      </w:r>
      <w:r>
        <w:rPr>
          <w:color w:val="231F20"/>
        </w:rPr>
        <w:t xml:space="preserve"> of</w:t>
      </w:r>
      <w:r>
        <w:rPr>
          <w:color w:val="231F20"/>
          <w:spacing w:val="8"/>
        </w:rPr>
        <w:t xml:space="preserve"> </w:t>
      </w:r>
      <w:r>
        <w:rPr>
          <w:color w:val="231F20"/>
        </w:rPr>
        <w:t>work</w:t>
      </w:r>
      <w:r>
        <w:rPr>
          <w:color w:val="231F20"/>
          <w:spacing w:val="9"/>
        </w:rPr>
        <w:t xml:space="preserve"> </w:t>
      </w:r>
      <w:r>
        <w:rPr>
          <w:color w:val="231F20"/>
        </w:rPr>
        <w:t>because</w:t>
      </w:r>
      <w:r>
        <w:rPr>
          <w:color w:val="231F20"/>
          <w:spacing w:val="9"/>
        </w:rPr>
        <w:t xml:space="preserve"> </w:t>
      </w:r>
      <w:r>
        <w:rPr>
          <w:color w:val="231F20"/>
        </w:rPr>
        <w:t>he</w:t>
      </w:r>
      <w:r>
        <w:rPr>
          <w:color w:val="231F20"/>
          <w:spacing w:val="9"/>
        </w:rPr>
        <w:t xml:space="preserve"> </w:t>
      </w:r>
      <w:r>
        <w:rPr>
          <w:color w:val="231F20"/>
        </w:rPr>
        <w:t>had</w:t>
      </w:r>
      <w:r>
        <w:rPr>
          <w:color w:val="231F20"/>
          <w:spacing w:val="9"/>
        </w:rPr>
        <w:t xml:space="preserve"> </w:t>
      </w:r>
      <w:r>
        <w:rPr>
          <w:color w:val="231F20"/>
        </w:rPr>
        <w:t>no</w:t>
      </w:r>
      <w:r>
        <w:rPr>
          <w:color w:val="231F20"/>
          <w:spacing w:val="9"/>
        </w:rPr>
        <w:t xml:space="preserve"> </w:t>
      </w:r>
      <w:r>
        <w:rPr>
          <w:color w:val="231F20"/>
        </w:rPr>
        <w:t>money.</w:t>
      </w:r>
      <w:r>
        <w:rPr>
          <w:color w:val="231F20"/>
          <w:spacing w:val="9"/>
        </w:rPr>
        <w:t xml:space="preserve"> </w:t>
      </w:r>
      <w:r>
        <w:rPr>
          <w:color w:val="231F20"/>
        </w:rPr>
        <w:t>Henry</w:t>
      </w:r>
      <w:r>
        <w:rPr>
          <w:color w:val="231F20"/>
          <w:spacing w:val="9"/>
        </w:rPr>
        <w:t xml:space="preserve"> </w:t>
      </w:r>
      <w:r>
        <w:rPr>
          <w:color w:val="231F20"/>
          <w:spacing w:val="-5"/>
        </w:rPr>
        <w:t>got</w:t>
      </w:r>
    </w:p>
    <w:p w14:paraId="5678CEF0">
      <w:pPr>
        <w:pStyle w:val="11"/>
        <w:tabs>
          <w:tab w:val="left" w:pos="6348"/>
        </w:tabs>
        <w:spacing w:before="15" w:line="297" w:lineRule="auto"/>
        <w:ind w:left="1757" w:right="1580"/>
        <w:jc w:val="both"/>
      </w:pPr>
      <w:r>
        <w:rPr>
          <w:color w:val="231F20"/>
        </w:rPr>
        <w:t>upset with the brothers when they seemed too happy about his bad luck. They quickly told</w:t>
      </w:r>
      <w:r>
        <w:rPr>
          <w:color w:val="231F20"/>
          <w:spacing w:val="-15"/>
        </w:rPr>
        <w:t xml:space="preserve"> </w:t>
      </w:r>
      <w:r>
        <w:rPr>
          <w:color w:val="231F20"/>
        </w:rPr>
        <w:t>him</w:t>
      </w:r>
      <w:r>
        <w:rPr>
          <w:color w:val="231F20"/>
          <w:spacing w:val="-15"/>
        </w:rPr>
        <w:t xml:space="preserve"> </w:t>
      </w:r>
      <w:r>
        <w:rPr>
          <w:color w:val="231F20"/>
        </w:rPr>
        <w:t>not</w:t>
      </w:r>
      <w:r>
        <w:rPr>
          <w:color w:val="231F20"/>
          <w:spacing w:val="-15"/>
        </w:rPr>
        <w:t xml:space="preserve"> </w:t>
      </w:r>
      <w:r>
        <w:rPr>
          <w:color w:val="231F20"/>
        </w:rPr>
        <w:t>to</w:t>
      </w:r>
      <w:r>
        <w:rPr>
          <w:color w:val="231F20"/>
          <w:spacing w:val="-15"/>
        </w:rPr>
        <w:t xml:space="preserve"> </w:t>
      </w:r>
      <w:r>
        <w:rPr>
          <w:color w:val="231F20"/>
        </w:rPr>
        <w:t>feel</w:t>
      </w:r>
      <w:r>
        <w:rPr>
          <w:color w:val="231F20"/>
          <w:spacing w:val="-15"/>
        </w:rPr>
        <w:t xml:space="preserve"> </w:t>
      </w:r>
      <w:r>
        <w:rPr>
          <w:color w:val="231F20"/>
        </w:rPr>
        <w:t>that</w:t>
      </w:r>
      <w:r>
        <w:rPr>
          <w:color w:val="231F20"/>
          <w:spacing w:val="-15"/>
        </w:rPr>
        <w:t xml:space="preserve"> </w:t>
      </w:r>
      <w:r>
        <w:rPr>
          <w:color w:val="231F20"/>
        </w:rPr>
        <w:t>way</w:t>
      </w:r>
      <w:r>
        <w:rPr>
          <w:color w:val="231F20"/>
          <w:spacing w:val="-15"/>
        </w:rPr>
        <w:t xml:space="preserve"> </w:t>
      </w:r>
      <w:r>
        <w:rPr>
          <w:color w:val="231F20"/>
        </w:rPr>
        <w:t>and</w:t>
      </w:r>
      <w:r>
        <w:rPr>
          <w:color w:val="231F20"/>
          <w:spacing w:val="-15"/>
        </w:rPr>
        <w:t xml:space="preserve"> </w:t>
      </w:r>
      <w:r>
        <w:rPr>
          <w:color w:val="231F20"/>
        </w:rPr>
        <w:t>they</w:t>
      </w:r>
      <w:r>
        <w:rPr>
          <w:color w:val="231F20"/>
          <w:spacing w:val="-15"/>
        </w:rPr>
        <w:t xml:space="preserve"> </w:t>
      </w:r>
      <w:r>
        <w:rPr>
          <w:color w:val="231F20"/>
        </w:rPr>
        <w:t>gave</w:t>
      </w:r>
      <w:r>
        <w:rPr>
          <w:color w:val="231F20"/>
          <w:spacing w:val="-15"/>
        </w:rPr>
        <w:t xml:space="preserve"> </w:t>
      </w:r>
      <w:r>
        <w:rPr>
          <w:color w:val="231F20"/>
        </w:rPr>
        <w:t>him</w:t>
      </w:r>
      <w:r>
        <w:rPr>
          <w:color w:val="231F20"/>
          <w:spacing w:val="-15"/>
        </w:rPr>
        <w:t xml:space="preserve"> </w:t>
      </w:r>
      <w:r>
        <w:rPr>
          <w:color w:val="231F20"/>
        </w:rPr>
        <w:t>an</w:t>
      </w:r>
      <w:r>
        <w:rPr>
          <w:color w:val="231F20"/>
          <w:spacing w:val="-15"/>
        </w:rPr>
        <w:t xml:space="preserve"> </w:t>
      </w:r>
      <w:r>
        <w:rPr>
          <w:color w:val="231F20"/>
        </w:rPr>
        <w:t>envelope</w:t>
      </w:r>
      <w:r>
        <w:rPr>
          <w:color w:val="231F20"/>
          <w:spacing w:val="-15"/>
        </w:rPr>
        <w:t xml:space="preserve"> </w:t>
      </w:r>
      <w:r>
        <w:rPr>
          <w:color w:val="231F20"/>
        </w:rPr>
        <w:t>with</w:t>
      </w:r>
      <w:r>
        <w:rPr>
          <w:color w:val="231F20"/>
          <w:spacing w:val="-15"/>
        </w:rPr>
        <w:t xml:space="preserve"> </w:t>
      </w:r>
      <w:r>
        <w:rPr>
          <w:color w:val="231F20"/>
        </w:rPr>
        <w:t>money</w:t>
      </w:r>
      <w:r>
        <w:rPr>
          <w:color w:val="231F20"/>
          <w:spacing w:val="-15"/>
        </w:rPr>
        <w:t xml:space="preserve"> </w:t>
      </w:r>
      <w:r>
        <w:rPr>
          <w:color w:val="231F20"/>
        </w:rPr>
        <w:t>in</w:t>
      </w:r>
      <w:r>
        <w:rPr>
          <w:color w:val="231F20"/>
          <w:spacing w:val="-15"/>
        </w:rPr>
        <w:t xml:space="preserve"> </w:t>
      </w:r>
      <w:r>
        <w:rPr>
          <w:color w:val="231F20"/>
        </w:rPr>
        <w:t>it.</w:t>
      </w:r>
      <w:r>
        <w:rPr>
          <w:color w:val="231F20"/>
          <w:spacing w:val="-15"/>
        </w:rPr>
        <w:t xml:space="preserve"> </w:t>
      </w:r>
      <w:r>
        <w:rPr>
          <w:color w:val="231F20"/>
        </w:rPr>
        <w:t>They</w:t>
      </w:r>
      <w:r>
        <w:rPr>
          <w:color w:val="231F20"/>
          <w:spacing w:val="-15"/>
        </w:rPr>
        <w:t xml:space="preserve"> </w:t>
      </w:r>
      <w:r>
        <w:rPr>
          <w:color w:val="231F20"/>
        </w:rPr>
        <w:t>said</w:t>
      </w:r>
      <w:r>
        <w:rPr>
          <w:color w:val="231F20"/>
          <w:spacing w:val="-15"/>
        </w:rPr>
        <w:t xml:space="preserve"> </w:t>
      </w:r>
      <w:r>
        <w:rPr>
          <w:color w:val="231F20"/>
        </w:rPr>
        <w:t>the letter</w:t>
      </w:r>
      <w:r>
        <w:rPr>
          <w:color w:val="231F20"/>
          <w:spacing w:val="-4"/>
        </w:rPr>
        <w:t xml:space="preserve"> </w:t>
      </w:r>
      <w:r>
        <w:rPr>
          <w:color w:val="231F20"/>
        </w:rPr>
        <w:t>inside</w:t>
      </w:r>
      <w:r>
        <w:rPr>
          <w:color w:val="231F20"/>
          <w:spacing w:val="-4"/>
        </w:rPr>
        <w:t xml:space="preserve"> </w:t>
      </w:r>
      <w:r>
        <w:rPr>
          <w:color w:val="231F20"/>
        </w:rPr>
        <w:t>would</w:t>
      </w:r>
      <w:r>
        <w:rPr>
          <w:color w:val="231F20"/>
          <w:spacing w:val="-4"/>
        </w:rPr>
        <w:t xml:space="preserve"> </w:t>
      </w:r>
      <w:r>
        <w:rPr>
          <w:color w:val="231F20"/>
        </w:rPr>
        <w:t>explain</w:t>
      </w:r>
      <w:r>
        <w:rPr>
          <w:color w:val="231F20"/>
          <w:spacing w:val="-4"/>
        </w:rPr>
        <w:t xml:space="preserve"> </w:t>
      </w:r>
      <w:r>
        <w:rPr>
          <w:color w:val="231F20"/>
        </w:rPr>
        <w:t>what</w:t>
      </w:r>
      <w:r>
        <w:rPr>
          <w:color w:val="231F20"/>
          <w:spacing w:val="-4"/>
        </w:rPr>
        <w:t xml:space="preserve"> </w:t>
      </w:r>
      <w:r>
        <w:rPr>
          <w:color w:val="231F20"/>
        </w:rPr>
        <w:t>it</w:t>
      </w:r>
      <w:r>
        <w:rPr>
          <w:color w:val="231F20"/>
          <w:spacing w:val="-4"/>
        </w:rPr>
        <w:t xml:space="preserve"> </w:t>
      </w:r>
      <w:r>
        <w:rPr>
          <w:color w:val="231F20"/>
        </w:rPr>
        <w:t>was</w:t>
      </w:r>
      <w:r>
        <w:rPr>
          <w:color w:val="231F20"/>
          <w:spacing w:val="-4"/>
        </w:rPr>
        <w:t xml:space="preserve"> </w:t>
      </w:r>
      <w:r>
        <w:rPr>
          <w:color w:val="231F20"/>
        </w:rPr>
        <w:t>all</w:t>
      </w:r>
      <w:r>
        <w:rPr>
          <w:color w:val="231F20"/>
          <w:spacing w:val="-4"/>
        </w:rPr>
        <w:t xml:space="preserve"> </w:t>
      </w:r>
      <w:r>
        <w:rPr>
          <w:color w:val="231F20"/>
        </w:rPr>
        <w:t>about,</w:t>
      </w:r>
      <w:r>
        <w:rPr>
          <w:color w:val="231F20"/>
          <w:spacing w:val="-4"/>
        </w:rPr>
        <w:t xml:space="preserve"> </w:t>
      </w:r>
      <w:r>
        <w:rPr>
          <w:color w:val="231F20"/>
        </w:rPr>
        <w:t>but</w:t>
      </w:r>
      <w:r>
        <w:rPr>
          <w:color w:val="231F20"/>
          <w:spacing w:val="-4"/>
        </w:rPr>
        <w:t xml:space="preserve"> </w:t>
      </w:r>
      <w:r>
        <w:rPr>
          <w:color w:val="231F20"/>
        </w:rPr>
        <w:t>he</w:t>
      </w:r>
      <w:r>
        <w:rPr>
          <w:color w:val="231F20"/>
          <w:spacing w:val="-4"/>
        </w:rPr>
        <w:t xml:space="preserve"> </w:t>
      </w:r>
      <w:r>
        <w:rPr>
          <w:color w:val="231F20"/>
        </w:rPr>
        <w:t>had</w:t>
      </w:r>
      <w:r>
        <w:rPr>
          <w:color w:val="231F20"/>
          <w:spacing w:val="-4"/>
        </w:rPr>
        <w:t xml:space="preserve"> </w:t>
      </w:r>
      <w:r>
        <w:rPr>
          <w:color w:val="231F20"/>
        </w:rPr>
        <w:t>to</w:t>
      </w:r>
      <w:r>
        <w:rPr>
          <w:color w:val="231F20"/>
          <w:spacing w:val="-4"/>
        </w:rPr>
        <w:t xml:space="preserve"> </w:t>
      </w:r>
      <w:r>
        <w:rPr>
          <w:color w:val="231F20"/>
        </w:rPr>
        <w:t>postpone</w:t>
      </w:r>
      <w:r>
        <w:rPr>
          <w:color w:val="231F20"/>
          <w:spacing w:val="-4"/>
        </w:rPr>
        <w:t xml:space="preserve"> </w:t>
      </w:r>
      <w:r>
        <w:rPr>
          <w:color w:val="231F20"/>
        </w:rPr>
        <w:t>opening</w:t>
      </w:r>
      <w:r>
        <w:rPr>
          <w:color w:val="231F20"/>
          <w:spacing w:val="-4"/>
        </w:rPr>
        <w:t xml:space="preserve"> </w:t>
      </w:r>
      <w:r>
        <w:rPr>
          <w:color w:val="231F20"/>
        </w:rPr>
        <w:t>it</w:t>
      </w:r>
      <w:r>
        <w:rPr>
          <w:color w:val="231F20"/>
          <w:spacing w:val="-4"/>
        </w:rPr>
        <w:t xml:space="preserve"> </w:t>
      </w:r>
      <w:r>
        <w:rPr>
          <w:color w:val="231F20"/>
        </w:rPr>
        <w:t>until</w:t>
      </w:r>
      <w:r>
        <w:rPr>
          <w:color w:val="231F20"/>
          <w:spacing w:val="-4"/>
        </w:rPr>
        <w:t xml:space="preserve"> </w:t>
      </w:r>
      <w:r>
        <w:rPr>
          <w:color w:val="231F20"/>
        </w:rPr>
        <w:t xml:space="preserve">2 o’clock. Henry felt that was </w:t>
      </w:r>
      <w:r>
        <w:rPr>
          <w:rFonts w:ascii="Courier New" w:hAnsi="Courier New"/>
          <w:color w:val="231F20"/>
        </w:rPr>
        <w:t>odd</w:t>
      </w:r>
      <w:r>
        <w:rPr>
          <w:color w:val="231F20"/>
        </w:rPr>
        <w:t xml:space="preserve">. The </w:t>
      </w:r>
      <w:r>
        <w:rPr>
          <w:color w:val="231F20"/>
          <w:u w:val="single" w:color="231F20"/>
        </w:rPr>
        <w:tab/>
      </w:r>
      <w:r>
        <w:rPr>
          <w:color w:val="231F20"/>
          <w:spacing w:val="-16"/>
        </w:rPr>
        <w:t xml:space="preserve"> </w:t>
      </w:r>
      <w:r>
        <w:rPr>
          <w:color w:val="231F20"/>
          <w:spacing w:val="-2"/>
        </w:rPr>
        <w:t>ended</w:t>
      </w:r>
      <w:r>
        <w:rPr>
          <w:color w:val="231F20"/>
          <w:spacing w:val="-13"/>
        </w:rPr>
        <w:t xml:space="preserve"> </w:t>
      </w:r>
      <w:r>
        <w:rPr>
          <w:color w:val="231F20"/>
          <w:spacing w:val="-2"/>
        </w:rPr>
        <w:t>with</w:t>
      </w:r>
      <w:r>
        <w:rPr>
          <w:color w:val="231F20"/>
          <w:spacing w:val="-13"/>
        </w:rPr>
        <w:t xml:space="preserve"> </w:t>
      </w:r>
      <w:r>
        <w:rPr>
          <w:color w:val="231F20"/>
          <w:spacing w:val="-2"/>
        </w:rPr>
        <w:t>Henry</w:t>
      </w:r>
      <w:r>
        <w:rPr>
          <w:color w:val="231F20"/>
          <w:spacing w:val="-14"/>
        </w:rPr>
        <w:t xml:space="preserve"> </w:t>
      </w:r>
      <w:r>
        <w:rPr>
          <w:color w:val="231F20"/>
          <w:spacing w:val="-2"/>
        </w:rPr>
        <w:t>leaving</w:t>
      </w:r>
      <w:r>
        <w:rPr>
          <w:color w:val="231F20"/>
          <w:spacing w:val="-13"/>
        </w:rPr>
        <w:t xml:space="preserve"> </w:t>
      </w:r>
      <w:r>
        <w:rPr>
          <w:color w:val="231F20"/>
          <w:spacing w:val="-2"/>
        </w:rPr>
        <w:t>their</w:t>
      </w:r>
      <w:r>
        <w:rPr>
          <w:color w:val="231F20"/>
          <w:spacing w:val="-13"/>
        </w:rPr>
        <w:t xml:space="preserve"> </w:t>
      </w:r>
      <w:r>
        <w:rPr>
          <w:color w:val="231F20"/>
          <w:spacing w:val="-2"/>
        </w:rPr>
        <w:t>house</w:t>
      </w:r>
      <w:r>
        <w:rPr>
          <w:color w:val="231F20"/>
          <w:spacing w:val="-13"/>
        </w:rPr>
        <w:t xml:space="preserve"> </w:t>
      </w:r>
      <w:r>
        <w:rPr>
          <w:color w:val="231F20"/>
          <w:spacing w:val="-2"/>
        </w:rPr>
        <w:t xml:space="preserve">and </w:t>
      </w:r>
      <w:r>
        <w:rPr>
          <w:color w:val="231F20"/>
        </w:rPr>
        <w:t>promising that he would not open the letter until 2 o’clock.</w:t>
      </w:r>
    </w:p>
    <w:p w14:paraId="45866897">
      <w:pPr>
        <w:pStyle w:val="11"/>
        <w:spacing w:before="9"/>
        <w:rPr>
          <w:sz w:val="20"/>
        </w:rPr>
      </w:pPr>
    </w:p>
    <w:p w14:paraId="2CE17594">
      <w:pPr>
        <w:spacing w:before="0"/>
        <w:ind w:left="832" w:right="0" w:firstLine="0"/>
        <w:jc w:val="left"/>
        <w:rPr>
          <w:rFonts w:ascii="Tahoma"/>
          <w:sz w:val="26"/>
        </w:rPr>
      </w:pPr>
      <w:r>
        <w:rPr>
          <w:rFonts w:ascii="Times New Roman"/>
          <w:spacing w:val="80"/>
          <w:sz w:val="20"/>
        </w:rPr>
        <w:t xml:space="preserve">     </w:t>
      </w:r>
      <w:r>
        <w:rPr>
          <w:rFonts w:ascii="Tahoma"/>
          <w:color w:val="905A43"/>
          <w:sz w:val="26"/>
        </w:rPr>
        <w:t>Listen</w:t>
      </w:r>
      <w:r>
        <w:rPr>
          <w:rFonts w:ascii="Tahoma"/>
          <w:color w:val="905A43"/>
          <w:spacing w:val="-2"/>
          <w:sz w:val="26"/>
        </w:rPr>
        <w:t xml:space="preserve"> </w:t>
      </w:r>
      <w:r>
        <w:rPr>
          <w:rFonts w:ascii="Tahoma"/>
          <w:color w:val="905A43"/>
          <w:sz w:val="26"/>
        </w:rPr>
        <w:t>to</w:t>
      </w:r>
      <w:r>
        <w:rPr>
          <w:rFonts w:ascii="Tahoma"/>
          <w:color w:val="905A43"/>
          <w:spacing w:val="-2"/>
          <w:sz w:val="26"/>
        </w:rPr>
        <w:t xml:space="preserve"> </w:t>
      </w:r>
      <w:r>
        <w:rPr>
          <w:rFonts w:ascii="Tahoma"/>
          <w:color w:val="905A43"/>
          <w:sz w:val="26"/>
        </w:rPr>
        <w:t>Act</w:t>
      </w:r>
      <w:r>
        <w:rPr>
          <w:rFonts w:ascii="Tahoma"/>
          <w:color w:val="905A43"/>
          <w:spacing w:val="-2"/>
          <w:sz w:val="26"/>
        </w:rPr>
        <w:t xml:space="preserve"> </w:t>
      </w:r>
      <w:r>
        <w:rPr>
          <w:rFonts w:ascii="Tahoma"/>
          <w:color w:val="905A43"/>
          <w:sz w:val="26"/>
        </w:rPr>
        <w:t>1,</w:t>
      </w:r>
      <w:r>
        <w:rPr>
          <w:rFonts w:ascii="Tahoma"/>
          <w:color w:val="905A43"/>
          <w:spacing w:val="-2"/>
          <w:sz w:val="26"/>
        </w:rPr>
        <w:t xml:space="preserve"> </w:t>
      </w:r>
      <w:r>
        <w:rPr>
          <w:rFonts w:ascii="Tahoma"/>
          <w:color w:val="905A43"/>
          <w:sz w:val="26"/>
        </w:rPr>
        <w:t>Scene</w:t>
      </w:r>
      <w:r>
        <w:rPr>
          <w:rFonts w:ascii="Tahoma"/>
          <w:color w:val="905A43"/>
          <w:spacing w:val="-2"/>
          <w:sz w:val="26"/>
        </w:rPr>
        <w:t xml:space="preserve"> </w:t>
      </w:r>
      <w:r>
        <w:rPr>
          <w:rFonts w:ascii="Tahoma"/>
          <w:color w:val="905A43"/>
          <w:sz w:val="26"/>
        </w:rPr>
        <w:t>3</w:t>
      </w:r>
      <w:r>
        <w:rPr>
          <w:rFonts w:ascii="Tahoma"/>
          <w:color w:val="905A43"/>
          <w:spacing w:val="-2"/>
          <w:sz w:val="26"/>
        </w:rPr>
        <w:t xml:space="preserve"> </w:t>
      </w:r>
      <w:r>
        <w:rPr>
          <w:rFonts w:ascii="Tahoma"/>
          <w:color w:val="905A43"/>
          <w:sz w:val="26"/>
        </w:rPr>
        <w:t>and</w:t>
      </w:r>
      <w:r>
        <w:rPr>
          <w:rFonts w:ascii="Tahoma"/>
          <w:color w:val="905A43"/>
          <w:spacing w:val="-2"/>
          <w:sz w:val="26"/>
        </w:rPr>
        <w:t xml:space="preserve"> </w:t>
      </w:r>
      <w:r>
        <w:rPr>
          <w:rFonts w:ascii="Tahoma"/>
          <w:color w:val="905A43"/>
          <w:sz w:val="26"/>
        </w:rPr>
        <w:t>role-play</w:t>
      </w:r>
      <w:r>
        <w:rPr>
          <w:rFonts w:ascii="Tahoma"/>
          <w:color w:val="905A43"/>
          <w:spacing w:val="-2"/>
          <w:sz w:val="26"/>
        </w:rPr>
        <w:t xml:space="preserve"> </w:t>
      </w:r>
      <w:r>
        <w:rPr>
          <w:rFonts w:ascii="Tahoma"/>
          <w:color w:val="905A43"/>
          <w:sz w:val="26"/>
        </w:rPr>
        <w:t>it</w:t>
      </w:r>
      <w:r>
        <w:rPr>
          <w:rFonts w:ascii="Tahoma"/>
          <w:color w:val="905A43"/>
          <w:spacing w:val="-2"/>
          <w:sz w:val="26"/>
        </w:rPr>
        <w:t xml:space="preserve"> </w:t>
      </w:r>
      <w:r>
        <w:rPr>
          <w:rFonts w:ascii="Tahoma"/>
          <w:color w:val="905A43"/>
          <w:sz w:val="26"/>
        </w:rPr>
        <w:t>with</w:t>
      </w:r>
      <w:r>
        <w:rPr>
          <w:rFonts w:ascii="Tahoma"/>
          <w:color w:val="905A43"/>
          <w:spacing w:val="-2"/>
          <w:sz w:val="26"/>
        </w:rPr>
        <w:t xml:space="preserve"> </w:t>
      </w:r>
      <w:r>
        <w:rPr>
          <w:rFonts w:ascii="Tahoma"/>
          <w:color w:val="905A43"/>
          <w:sz w:val="26"/>
        </w:rPr>
        <w:t>your</w:t>
      </w:r>
      <w:r>
        <w:rPr>
          <w:rFonts w:ascii="Tahoma"/>
          <w:color w:val="905A43"/>
          <w:spacing w:val="-2"/>
          <w:sz w:val="26"/>
        </w:rPr>
        <w:t xml:space="preserve"> </w:t>
      </w:r>
      <w:r>
        <w:rPr>
          <w:rFonts w:ascii="Tahoma"/>
          <w:color w:val="905A43"/>
          <w:sz w:val="26"/>
        </w:rPr>
        <w:t>partners.</w:t>
      </w:r>
    </w:p>
    <w:p w14:paraId="6107160F">
      <w:pPr>
        <w:pStyle w:val="11"/>
        <w:rPr>
          <w:rFonts w:ascii="Tahoma"/>
          <w:sz w:val="20"/>
        </w:rPr>
      </w:pPr>
    </w:p>
    <w:p w14:paraId="22FD0AFB">
      <w:pPr>
        <w:pStyle w:val="11"/>
        <w:rPr>
          <w:rFonts w:ascii="Tahoma"/>
          <w:sz w:val="15"/>
        </w:rPr>
      </w:pPr>
    </w:p>
    <w:p w14:paraId="4092C634">
      <w:pPr>
        <w:tabs>
          <w:tab w:val="left" w:pos="2911"/>
        </w:tabs>
        <w:spacing w:before="97"/>
        <w:ind w:left="0" w:right="617" w:firstLine="0"/>
        <w:jc w:val="right"/>
        <w:rPr>
          <w:rFonts w:ascii="Tahoma"/>
          <w:sz w:val="20"/>
        </w:rPr>
      </w:pP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2"/>
          <w:sz w:val="18"/>
        </w:rPr>
        <w:t>MONEY</w:t>
      </w:r>
      <w:r>
        <w:rPr>
          <w:color w:val="231F20"/>
          <w:sz w:val="18"/>
        </w:rPr>
        <w:tab/>
      </w:r>
      <w:r>
        <w:rPr>
          <w:rFonts w:ascii="Tahoma"/>
          <w:color w:val="231F20"/>
          <w:spacing w:val="-5"/>
          <w:sz w:val="20"/>
        </w:rPr>
        <w:t>53</w:t>
      </w:r>
    </w:p>
    <w:p w14:paraId="4BA3C75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4E30051">
      <w:pPr>
        <w:spacing w:after="0" w:line="240" w:lineRule="auto"/>
        <w:jc w:val="left"/>
        <w:rPr>
          <w:rFonts w:ascii="Tahoma"/>
          <w:sz w:val="20"/>
        </w:rPr>
        <w:sectPr>
          <w:pgSz w:w="11910" w:h="16840"/>
          <w:pgMar w:top="0" w:right="0" w:bottom="0" w:left="0" w:header="720" w:footer="720" w:gutter="0"/>
          <w:cols w:space="720" w:num="1"/>
        </w:sectPr>
      </w:pPr>
    </w:p>
    <w:p w14:paraId="4771212D">
      <w:pPr>
        <w:pStyle w:val="11"/>
        <w:rPr>
          <w:rFonts w:ascii="Tahoma"/>
          <w:sz w:val="20"/>
        </w:rPr>
      </w:pPr>
    </w:p>
    <w:p w14:paraId="7B5ED85A">
      <w:pPr>
        <w:pStyle w:val="11"/>
        <w:rPr>
          <w:rFonts w:ascii="Tahoma"/>
          <w:sz w:val="20"/>
        </w:rPr>
      </w:pPr>
    </w:p>
    <w:p w14:paraId="61483B4D">
      <w:pPr>
        <w:pStyle w:val="11"/>
        <w:rPr>
          <w:rFonts w:ascii="Tahoma"/>
          <w:sz w:val="20"/>
        </w:rPr>
      </w:pPr>
    </w:p>
    <w:p w14:paraId="138BB1A8">
      <w:pPr>
        <w:pStyle w:val="11"/>
        <w:rPr>
          <w:rFonts w:ascii="Tahoma"/>
          <w:sz w:val="20"/>
        </w:rPr>
      </w:pPr>
    </w:p>
    <w:p w14:paraId="3FB4091D">
      <w:pPr>
        <w:pStyle w:val="9"/>
        <w:spacing w:before="281"/>
        <w:ind w:left="1190"/>
      </w:pPr>
      <w:r>
        <mc:AlternateContent>
          <mc:Choice Requires="wps">
            <w:drawing>
              <wp:anchor distT="0" distB="0" distL="0" distR="0" simplePos="0" relativeHeight="251741184"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338" name="Graphic 233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338" o:spid="_x0000_s1026" o:spt="100" style="position:absolute;left:0pt;margin-left:217pt;margin-top:-42.35pt;height:20.25pt;width:22.3pt;mso-position-horizontal-relative:page;z-index:251741184;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L/ZXipR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Ja8xpPZAAAACwEAAA8AAAAAAAAAAQAgAAAAIgAAAGRycy9kb3ducmV2&#10;LnhtbFBLAQIUABQAAAAIAIdO4kC/2V4qUQMAAIIJAAAOAAAAAAAAAAEAIAAAACg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Express modality and</w:t>
      </w:r>
      <w:r>
        <w:rPr>
          <w:color w:val="231F20"/>
          <w:spacing w:val="1"/>
        </w:rPr>
        <w:t xml:space="preserve"> </w:t>
      </w:r>
      <w:r>
        <w:rPr>
          <w:color w:val="231F20"/>
        </w:rPr>
        <w:t>talk about future</w:t>
      </w:r>
      <w:r>
        <w:rPr>
          <w:color w:val="231F20"/>
          <w:spacing w:val="1"/>
        </w:rPr>
        <w:t xml:space="preserve"> </w:t>
      </w:r>
      <w:r>
        <w:rPr>
          <w:color w:val="231F20"/>
        </w:rPr>
        <w:t>events in the</w:t>
      </w:r>
      <w:r>
        <w:rPr>
          <w:color w:val="231F20"/>
          <w:spacing w:val="1"/>
        </w:rPr>
        <w:t xml:space="preserve"> </w:t>
      </w:r>
      <w:r>
        <w:rPr>
          <w:color w:val="231F20"/>
          <w:spacing w:val="-4"/>
        </w:rPr>
        <w:t>past</w:t>
      </w:r>
    </w:p>
    <w:p w14:paraId="497985C7">
      <w:pPr>
        <w:spacing w:before="298" w:line="213" w:lineRule="auto"/>
        <w:ind w:left="1582" w:right="1294" w:firstLine="1"/>
        <w:jc w:val="left"/>
        <w:rPr>
          <w:rFonts w:ascii="Tahoma" w:hAnsi="Tahoma"/>
          <w:sz w:val="26"/>
        </w:rPr>
      </w:pPr>
      <w:r>
        <w:rPr>
          <w:rFonts w:ascii="Tahoma" w:hAnsi="Tahoma"/>
          <w:color w:val="905A43"/>
          <w:w w:val="105"/>
          <w:sz w:val="26"/>
        </w:rPr>
        <w:t>Modal</w:t>
      </w:r>
      <w:r>
        <w:rPr>
          <w:rFonts w:ascii="Tahoma" w:hAnsi="Tahoma"/>
          <w:color w:val="905A43"/>
          <w:spacing w:val="-22"/>
          <w:w w:val="105"/>
          <w:sz w:val="26"/>
        </w:rPr>
        <w:t xml:space="preserve"> </w:t>
      </w:r>
      <w:r>
        <w:rPr>
          <w:rFonts w:ascii="Tahoma" w:hAnsi="Tahoma"/>
          <w:color w:val="905A43"/>
          <w:w w:val="105"/>
          <w:sz w:val="26"/>
        </w:rPr>
        <w:t>verbs</w:t>
      </w:r>
      <w:r>
        <w:rPr>
          <w:rFonts w:ascii="Tahoma" w:hAnsi="Tahoma"/>
          <w:color w:val="905A43"/>
          <w:spacing w:val="-21"/>
          <w:w w:val="105"/>
          <w:sz w:val="26"/>
        </w:rPr>
        <w:t xml:space="preserve"> </w:t>
      </w:r>
      <w:r>
        <w:rPr>
          <w:rFonts w:ascii="Tahoma" w:hAnsi="Tahoma"/>
          <w:color w:val="905A43"/>
          <w:w w:val="105"/>
          <w:sz w:val="26"/>
        </w:rPr>
        <w:t>have</w:t>
      </w:r>
      <w:r>
        <w:rPr>
          <w:rFonts w:ascii="Tahoma" w:hAnsi="Tahoma"/>
          <w:color w:val="905A43"/>
          <w:spacing w:val="-21"/>
          <w:w w:val="105"/>
          <w:sz w:val="26"/>
        </w:rPr>
        <w:t xml:space="preserve"> </w:t>
      </w:r>
      <w:r>
        <w:rPr>
          <w:rFonts w:ascii="Tahoma" w:hAnsi="Tahoma"/>
          <w:color w:val="905A43"/>
          <w:w w:val="105"/>
          <w:sz w:val="26"/>
        </w:rPr>
        <w:t>many</w:t>
      </w:r>
      <w:r>
        <w:rPr>
          <w:rFonts w:ascii="Tahoma" w:hAnsi="Tahoma"/>
          <w:color w:val="905A43"/>
          <w:spacing w:val="-22"/>
          <w:w w:val="105"/>
          <w:sz w:val="26"/>
        </w:rPr>
        <w:t xml:space="preserve"> </w:t>
      </w:r>
      <w:r>
        <w:rPr>
          <w:rFonts w:ascii="Tahoma" w:hAnsi="Tahoma"/>
          <w:color w:val="905A43"/>
          <w:w w:val="105"/>
          <w:sz w:val="26"/>
        </w:rPr>
        <w:t>functions,</w:t>
      </w:r>
      <w:r>
        <w:rPr>
          <w:rFonts w:ascii="Tahoma" w:hAnsi="Tahoma"/>
          <w:color w:val="905A43"/>
          <w:spacing w:val="-21"/>
          <w:w w:val="105"/>
          <w:sz w:val="26"/>
        </w:rPr>
        <w:t xml:space="preserve"> </w:t>
      </w:r>
      <w:r>
        <w:rPr>
          <w:rFonts w:ascii="Tahoma" w:hAnsi="Tahoma"/>
          <w:color w:val="905A43"/>
          <w:w w:val="105"/>
          <w:sz w:val="26"/>
        </w:rPr>
        <w:t>including</w:t>
      </w:r>
      <w:r>
        <w:rPr>
          <w:rFonts w:ascii="Tahoma" w:hAnsi="Tahoma"/>
          <w:color w:val="905A43"/>
          <w:spacing w:val="-21"/>
          <w:w w:val="105"/>
          <w:sz w:val="26"/>
        </w:rPr>
        <w:t xml:space="preserve"> </w:t>
      </w:r>
      <w:r>
        <w:rPr>
          <w:rFonts w:ascii="Tahoma" w:hAnsi="Tahoma"/>
          <w:color w:val="905A43"/>
          <w:w w:val="105"/>
          <w:sz w:val="26"/>
        </w:rPr>
        <w:t>the</w:t>
      </w:r>
      <w:r>
        <w:rPr>
          <w:rFonts w:ascii="Tahoma" w:hAnsi="Tahoma"/>
          <w:color w:val="905A43"/>
          <w:spacing w:val="-22"/>
          <w:w w:val="105"/>
          <w:sz w:val="26"/>
        </w:rPr>
        <w:t xml:space="preserve"> </w:t>
      </w:r>
      <w:r>
        <w:rPr>
          <w:rFonts w:ascii="Tahoma" w:hAnsi="Tahoma"/>
          <w:color w:val="905A43"/>
          <w:w w:val="105"/>
          <w:sz w:val="26"/>
        </w:rPr>
        <w:t>following</w:t>
      </w:r>
      <w:r>
        <w:rPr>
          <w:rFonts w:ascii="Tahoma" w:hAnsi="Tahoma"/>
          <w:color w:val="905A43"/>
          <w:spacing w:val="-21"/>
          <w:w w:val="105"/>
          <w:sz w:val="26"/>
        </w:rPr>
        <w:t xml:space="preserve"> </w:t>
      </w:r>
      <w:r>
        <w:rPr>
          <w:rFonts w:ascii="Tahoma" w:hAnsi="Tahoma"/>
          <w:color w:val="905A43"/>
          <w:w w:val="105"/>
          <w:sz w:val="26"/>
        </w:rPr>
        <w:t>(A–F).</w:t>
      </w:r>
      <w:r>
        <w:rPr>
          <w:rFonts w:ascii="Tahoma" w:hAnsi="Tahoma"/>
          <w:color w:val="905A43"/>
          <w:spacing w:val="-21"/>
          <w:w w:val="105"/>
          <w:sz w:val="26"/>
        </w:rPr>
        <w:t xml:space="preserve"> </w:t>
      </w:r>
      <w:r>
        <w:rPr>
          <w:rFonts w:ascii="Tahoma" w:hAnsi="Tahoma"/>
          <w:color w:val="905A43"/>
          <w:w w:val="105"/>
          <w:sz w:val="26"/>
        </w:rPr>
        <w:t>Find</w:t>
      </w:r>
      <w:r>
        <w:rPr>
          <w:rFonts w:ascii="Tahoma" w:hAnsi="Tahoma"/>
          <w:color w:val="905A43"/>
          <w:spacing w:val="-22"/>
          <w:w w:val="105"/>
          <w:sz w:val="26"/>
        </w:rPr>
        <w:t xml:space="preserve"> </w:t>
      </w:r>
      <w:r>
        <w:rPr>
          <w:rFonts w:ascii="Tahoma" w:hAnsi="Tahoma"/>
          <w:color w:val="905A43"/>
          <w:w w:val="105"/>
          <w:sz w:val="26"/>
        </w:rPr>
        <w:t>modal verbs</w:t>
      </w:r>
      <w:r>
        <w:rPr>
          <w:rFonts w:ascii="Tahoma" w:hAnsi="Tahoma"/>
          <w:color w:val="905A43"/>
          <w:spacing w:val="-5"/>
          <w:w w:val="105"/>
          <w:sz w:val="26"/>
        </w:rPr>
        <w:t xml:space="preserve"> </w:t>
      </w:r>
      <w:r>
        <w:rPr>
          <w:rFonts w:ascii="Tahoma" w:hAnsi="Tahoma"/>
          <w:color w:val="905A43"/>
          <w:w w:val="105"/>
          <w:sz w:val="26"/>
        </w:rPr>
        <w:t>in</w:t>
      </w:r>
      <w:r>
        <w:rPr>
          <w:rFonts w:ascii="Tahoma" w:hAnsi="Tahoma"/>
          <w:color w:val="905A43"/>
          <w:spacing w:val="-5"/>
          <w:w w:val="105"/>
          <w:sz w:val="26"/>
        </w:rPr>
        <w:t xml:space="preserve"> </w:t>
      </w:r>
      <w:r>
        <w:rPr>
          <w:rFonts w:ascii="Tahoma" w:hAnsi="Tahoma"/>
          <w:color w:val="905A43"/>
          <w:w w:val="105"/>
          <w:sz w:val="26"/>
        </w:rPr>
        <w:t>previous</w:t>
      </w:r>
      <w:r>
        <w:rPr>
          <w:rFonts w:ascii="Tahoma" w:hAnsi="Tahoma"/>
          <w:color w:val="905A43"/>
          <w:spacing w:val="-5"/>
          <w:w w:val="105"/>
          <w:sz w:val="26"/>
        </w:rPr>
        <w:t xml:space="preserve"> </w:t>
      </w:r>
      <w:r>
        <w:rPr>
          <w:rFonts w:ascii="Tahoma" w:hAnsi="Tahoma"/>
          <w:color w:val="905A43"/>
          <w:w w:val="105"/>
          <w:sz w:val="26"/>
        </w:rPr>
        <w:t>sections</w:t>
      </w:r>
      <w:r>
        <w:rPr>
          <w:rFonts w:ascii="Tahoma" w:hAnsi="Tahoma"/>
          <w:color w:val="905A43"/>
          <w:spacing w:val="-5"/>
          <w:w w:val="105"/>
          <w:sz w:val="26"/>
        </w:rPr>
        <w:t xml:space="preserve"> </w:t>
      </w:r>
      <w:r>
        <w:rPr>
          <w:rFonts w:ascii="Tahoma" w:hAnsi="Tahoma"/>
          <w:color w:val="905A43"/>
          <w:w w:val="105"/>
          <w:sz w:val="26"/>
        </w:rPr>
        <w:t>and</w:t>
      </w:r>
      <w:r>
        <w:rPr>
          <w:rFonts w:ascii="Tahoma" w:hAnsi="Tahoma"/>
          <w:color w:val="905A43"/>
          <w:spacing w:val="-5"/>
          <w:w w:val="105"/>
          <w:sz w:val="26"/>
        </w:rPr>
        <w:t xml:space="preserve"> </w:t>
      </w:r>
      <w:r>
        <w:rPr>
          <w:rFonts w:ascii="Tahoma" w:hAnsi="Tahoma"/>
          <w:color w:val="905A43"/>
          <w:w w:val="105"/>
          <w:sz w:val="26"/>
        </w:rPr>
        <w:t>discuss</w:t>
      </w:r>
      <w:r>
        <w:rPr>
          <w:rFonts w:ascii="Tahoma" w:hAnsi="Tahoma"/>
          <w:color w:val="905A43"/>
          <w:spacing w:val="-5"/>
          <w:w w:val="105"/>
          <w:sz w:val="26"/>
        </w:rPr>
        <w:t xml:space="preserve"> </w:t>
      </w:r>
      <w:r>
        <w:rPr>
          <w:rFonts w:ascii="Tahoma" w:hAnsi="Tahoma"/>
          <w:color w:val="905A43"/>
          <w:w w:val="105"/>
          <w:sz w:val="26"/>
        </w:rPr>
        <w:t>their</w:t>
      </w:r>
      <w:r>
        <w:rPr>
          <w:rFonts w:ascii="Tahoma" w:hAnsi="Tahoma"/>
          <w:color w:val="905A43"/>
          <w:spacing w:val="-5"/>
          <w:w w:val="105"/>
          <w:sz w:val="26"/>
        </w:rPr>
        <w:t xml:space="preserve"> </w:t>
      </w:r>
      <w:r>
        <w:rPr>
          <w:rFonts w:ascii="Tahoma" w:hAnsi="Tahoma"/>
          <w:color w:val="905A43"/>
          <w:w w:val="105"/>
          <w:sz w:val="26"/>
        </w:rPr>
        <w:t>functions.</w:t>
      </w:r>
    </w:p>
    <w:p w14:paraId="552DA8DC">
      <w:pPr>
        <w:pStyle w:val="11"/>
        <w:tabs>
          <w:tab w:val="left" w:pos="3220"/>
          <w:tab w:val="left" w:pos="4773"/>
          <w:tab w:val="left" w:pos="6331"/>
          <w:tab w:val="left" w:pos="7686"/>
          <w:tab w:val="left" w:pos="8924"/>
        </w:tabs>
        <w:spacing w:before="206"/>
        <w:ind w:left="1587"/>
      </w:pPr>
      <w:r>
        <w:rPr>
          <w:b/>
          <w:color w:val="231F20"/>
        </w:rPr>
        <w:t>A</w:t>
      </w:r>
      <w:r>
        <w:rPr>
          <w:b/>
          <w:color w:val="231F20"/>
          <w:spacing w:val="49"/>
        </w:rPr>
        <w:t xml:space="preserve"> </w:t>
      </w:r>
      <w:r>
        <w:rPr>
          <w:color w:val="231F20"/>
          <w:spacing w:val="-2"/>
        </w:rPr>
        <w:t>necessity</w:t>
      </w:r>
      <w:r>
        <w:rPr>
          <w:color w:val="231F20"/>
        </w:rPr>
        <w:tab/>
      </w:r>
      <w:r>
        <w:rPr>
          <w:b/>
          <w:color w:val="231F20"/>
        </w:rPr>
        <w:t>B</w:t>
      </w:r>
      <w:r>
        <w:rPr>
          <w:b/>
          <w:color w:val="231F20"/>
          <w:spacing w:val="55"/>
        </w:rPr>
        <w:t xml:space="preserve"> </w:t>
      </w:r>
      <w:r>
        <w:rPr>
          <w:color w:val="231F20"/>
          <w:spacing w:val="-2"/>
        </w:rPr>
        <w:t>possibility</w:t>
      </w:r>
      <w:r>
        <w:rPr>
          <w:color w:val="231F20"/>
        </w:rPr>
        <w:tab/>
      </w:r>
      <w:r>
        <w:rPr>
          <w:b/>
          <w:color w:val="231F20"/>
        </w:rPr>
        <w:t>C</w:t>
      </w:r>
      <w:r>
        <w:rPr>
          <w:b/>
          <w:color w:val="231F20"/>
          <w:spacing w:val="63"/>
        </w:rPr>
        <w:t xml:space="preserve"> </w:t>
      </w:r>
      <w:r>
        <w:rPr>
          <w:color w:val="231F20"/>
          <w:spacing w:val="-2"/>
        </w:rPr>
        <w:t>obligation</w:t>
      </w:r>
      <w:r>
        <w:rPr>
          <w:color w:val="231F20"/>
        </w:rPr>
        <w:tab/>
      </w:r>
      <w:r>
        <w:rPr>
          <w:b/>
          <w:color w:val="231F20"/>
        </w:rPr>
        <w:t>D</w:t>
      </w:r>
      <w:r>
        <w:rPr>
          <w:b/>
          <w:color w:val="231F20"/>
          <w:spacing w:val="63"/>
        </w:rPr>
        <w:t xml:space="preserve"> </w:t>
      </w:r>
      <w:r>
        <w:rPr>
          <w:color w:val="231F20"/>
          <w:spacing w:val="-2"/>
        </w:rPr>
        <w:t>request</w:t>
      </w:r>
      <w:r>
        <w:rPr>
          <w:color w:val="231F20"/>
        </w:rPr>
        <w:tab/>
      </w:r>
      <w:r>
        <w:rPr>
          <w:b/>
          <w:color w:val="231F20"/>
        </w:rPr>
        <w:t>E</w:t>
      </w:r>
      <w:r>
        <w:rPr>
          <w:b/>
          <w:color w:val="231F20"/>
          <w:spacing w:val="55"/>
        </w:rPr>
        <w:t xml:space="preserve"> </w:t>
      </w:r>
      <w:r>
        <w:rPr>
          <w:color w:val="231F20"/>
          <w:spacing w:val="-2"/>
        </w:rPr>
        <w:t>advice</w:t>
      </w:r>
      <w:r>
        <w:rPr>
          <w:color w:val="231F20"/>
        </w:rPr>
        <w:tab/>
      </w:r>
      <w:r>
        <w:rPr>
          <w:b/>
          <w:color w:val="231F20"/>
        </w:rPr>
        <w:t>F</w:t>
      </w:r>
      <w:r>
        <w:rPr>
          <w:b/>
          <w:color w:val="231F20"/>
          <w:spacing w:val="55"/>
        </w:rPr>
        <w:t xml:space="preserve"> </w:t>
      </w:r>
      <w:r>
        <w:rPr>
          <w:color w:val="231F20"/>
          <w:spacing w:val="-2"/>
        </w:rPr>
        <w:t>intention</w:t>
      </w:r>
    </w:p>
    <w:p w14:paraId="5B1984ED">
      <w:pPr>
        <w:pStyle w:val="11"/>
        <w:spacing w:before="10"/>
        <w:rPr>
          <w:sz w:val="21"/>
        </w:rPr>
      </w:pPr>
    </w:p>
    <w:p w14:paraId="14A4AAA6">
      <w:pPr>
        <w:spacing w:before="100"/>
        <w:ind w:left="652" w:right="777" w:firstLine="0"/>
        <w:jc w:val="center"/>
        <w:rPr>
          <w:rFonts w:ascii="Tahoma"/>
          <w:sz w:val="26"/>
        </w:rPr>
      </w:pPr>
      <w:r>
        <w:rPr>
          <w:rFonts w:ascii="Tahoma"/>
          <w:color w:val="905A43"/>
          <w:sz w:val="26"/>
        </w:rPr>
        <w:t>Read</w:t>
      </w:r>
      <w:r>
        <w:rPr>
          <w:rFonts w:ascii="Tahoma"/>
          <w:color w:val="905A43"/>
          <w:spacing w:val="-15"/>
          <w:sz w:val="26"/>
        </w:rPr>
        <w:t xml:space="preserve"> </w:t>
      </w:r>
      <w:r>
        <w:rPr>
          <w:rFonts w:ascii="Tahoma"/>
          <w:color w:val="905A43"/>
          <w:sz w:val="26"/>
        </w:rPr>
        <w:t>the</w:t>
      </w:r>
      <w:r>
        <w:rPr>
          <w:rFonts w:ascii="Tahoma"/>
          <w:color w:val="905A43"/>
          <w:spacing w:val="-14"/>
          <w:sz w:val="26"/>
        </w:rPr>
        <w:t xml:space="preserve"> </w:t>
      </w:r>
      <w:r>
        <w:rPr>
          <w:rFonts w:ascii="Tahoma"/>
          <w:color w:val="905A43"/>
          <w:sz w:val="26"/>
        </w:rPr>
        <w:t>passage</w:t>
      </w:r>
      <w:r>
        <w:rPr>
          <w:rFonts w:ascii="Tahoma"/>
          <w:color w:val="905A43"/>
          <w:spacing w:val="-15"/>
          <w:sz w:val="26"/>
        </w:rPr>
        <w:t xml:space="preserve"> </w:t>
      </w:r>
      <w:r>
        <w:rPr>
          <w:rFonts w:ascii="Tahoma"/>
          <w:color w:val="905A43"/>
          <w:sz w:val="26"/>
        </w:rPr>
        <w:t>and</w:t>
      </w:r>
      <w:r>
        <w:rPr>
          <w:rFonts w:ascii="Tahoma"/>
          <w:color w:val="905A43"/>
          <w:spacing w:val="-14"/>
          <w:sz w:val="26"/>
        </w:rPr>
        <w:t xml:space="preserve"> </w:t>
      </w:r>
      <w:r>
        <w:rPr>
          <w:rFonts w:ascii="Tahoma"/>
          <w:color w:val="905A43"/>
          <w:sz w:val="26"/>
        </w:rPr>
        <w:t>fill</w:t>
      </w:r>
      <w:r>
        <w:rPr>
          <w:rFonts w:ascii="Tahoma"/>
          <w:color w:val="905A43"/>
          <w:spacing w:val="-15"/>
          <w:sz w:val="26"/>
        </w:rPr>
        <w:t xml:space="preserve"> </w:t>
      </w:r>
      <w:r>
        <w:rPr>
          <w:rFonts w:ascii="Tahoma"/>
          <w:color w:val="905A43"/>
          <w:sz w:val="26"/>
        </w:rPr>
        <w:t>in</w:t>
      </w:r>
      <w:r>
        <w:rPr>
          <w:rFonts w:ascii="Tahoma"/>
          <w:color w:val="905A43"/>
          <w:spacing w:val="-14"/>
          <w:sz w:val="26"/>
        </w:rPr>
        <w:t xml:space="preserve"> </w:t>
      </w:r>
      <w:r>
        <w:rPr>
          <w:rFonts w:ascii="Tahoma"/>
          <w:color w:val="905A43"/>
          <w:sz w:val="26"/>
        </w:rPr>
        <w:t>the</w:t>
      </w:r>
      <w:r>
        <w:rPr>
          <w:rFonts w:ascii="Tahoma"/>
          <w:color w:val="905A43"/>
          <w:spacing w:val="-14"/>
          <w:sz w:val="26"/>
        </w:rPr>
        <w:t xml:space="preserve"> </w:t>
      </w:r>
      <w:r>
        <w:rPr>
          <w:rFonts w:ascii="Tahoma"/>
          <w:color w:val="905A43"/>
          <w:sz w:val="26"/>
        </w:rPr>
        <w:t>blanks</w:t>
      </w:r>
      <w:r>
        <w:rPr>
          <w:rFonts w:ascii="Tahoma"/>
          <w:color w:val="905A43"/>
          <w:spacing w:val="-15"/>
          <w:sz w:val="26"/>
        </w:rPr>
        <w:t xml:space="preserve"> </w:t>
      </w:r>
      <w:r>
        <w:rPr>
          <w:rFonts w:ascii="Tahoma"/>
          <w:color w:val="905A43"/>
          <w:sz w:val="26"/>
        </w:rPr>
        <w:t>with</w:t>
      </w:r>
      <w:r>
        <w:rPr>
          <w:rFonts w:ascii="Tahoma"/>
          <w:color w:val="905A43"/>
          <w:spacing w:val="-14"/>
          <w:sz w:val="26"/>
        </w:rPr>
        <w:t xml:space="preserve"> </w:t>
      </w:r>
      <w:r>
        <w:rPr>
          <w:rFonts w:ascii="Tahoma"/>
          <w:color w:val="905A43"/>
          <w:sz w:val="26"/>
        </w:rPr>
        <w:t>suitable</w:t>
      </w:r>
      <w:r>
        <w:rPr>
          <w:rFonts w:ascii="Tahoma"/>
          <w:color w:val="905A43"/>
          <w:spacing w:val="-15"/>
          <w:sz w:val="26"/>
        </w:rPr>
        <w:t xml:space="preserve"> </w:t>
      </w:r>
      <w:r>
        <w:rPr>
          <w:rFonts w:ascii="Tahoma"/>
          <w:color w:val="905A43"/>
          <w:sz w:val="26"/>
        </w:rPr>
        <w:t>modal</w:t>
      </w:r>
      <w:r>
        <w:rPr>
          <w:rFonts w:ascii="Tahoma"/>
          <w:color w:val="905A43"/>
          <w:spacing w:val="-14"/>
          <w:sz w:val="26"/>
        </w:rPr>
        <w:t xml:space="preserve"> </w:t>
      </w:r>
      <w:r>
        <w:rPr>
          <w:rFonts w:ascii="Tahoma"/>
          <w:color w:val="905A43"/>
          <w:sz w:val="26"/>
        </w:rPr>
        <w:t>verbs</w:t>
      </w:r>
      <w:r>
        <w:rPr>
          <w:rFonts w:ascii="Tahoma"/>
          <w:color w:val="905A43"/>
          <w:spacing w:val="-15"/>
          <w:sz w:val="26"/>
        </w:rPr>
        <w:t xml:space="preserve"> </w:t>
      </w:r>
      <w:r>
        <w:rPr>
          <w:rFonts w:ascii="Tahoma"/>
          <w:color w:val="905A43"/>
          <w:sz w:val="26"/>
        </w:rPr>
        <w:t>in</w:t>
      </w:r>
      <w:r>
        <w:rPr>
          <w:rFonts w:ascii="Tahoma"/>
          <w:color w:val="905A43"/>
          <w:spacing w:val="-14"/>
          <w:sz w:val="26"/>
        </w:rPr>
        <w:t xml:space="preserve"> </w:t>
      </w:r>
      <w:r>
        <w:rPr>
          <w:rFonts w:ascii="Tahoma"/>
          <w:color w:val="905A43"/>
          <w:sz w:val="26"/>
        </w:rPr>
        <w:t>the</w:t>
      </w:r>
      <w:r>
        <w:rPr>
          <w:rFonts w:ascii="Tahoma"/>
          <w:color w:val="905A43"/>
          <w:spacing w:val="-14"/>
          <w:sz w:val="26"/>
        </w:rPr>
        <w:t xml:space="preserve"> </w:t>
      </w:r>
      <w:r>
        <w:rPr>
          <w:rFonts w:ascii="Tahoma"/>
          <w:color w:val="905A43"/>
          <w:spacing w:val="-4"/>
          <w:sz w:val="26"/>
        </w:rPr>
        <w:t>box.</w:t>
      </w:r>
    </w:p>
    <w:p w14:paraId="736FA474">
      <w:pPr>
        <w:pStyle w:val="11"/>
        <w:spacing w:before="2"/>
        <w:rPr>
          <w:rFonts w:ascii="Tahoma"/>
          <w:sz w:val="13"/>
        </w:rPr>
      </w:pPr>
      <w:r>
        <mc:AlternateContent>
          <mc:Choice Requires="wpg">
            <w:drawing>
              <wp:anchor distT="0" distB="0" distL="0" distR="0" simplePos="0" relativeHeight="251894784" behindDoc="1" locked="0" layoutInCell="1" allowOverlap="1">
                <wp:simplePos x="0" y="0"/>
                <wp:positionH relativeFrom="page">
                  <wp:posOffset>1035050</wp:posOffset>
                </wp:positionH>
                <wp:positionV relativeFrom="paragraph">
                  <wp:posOffset>116205</wp:posOffset>
                </wp:positionV>
                <wp:extent cx="5661025" cy="432435"/>
                <wp:effectExtent l="0" t="0" r="0" b="0"/>
                <wp:wrapTopAndBottom/>
                <wp:docPr id="2345" name="Group 2345"/>
                <wp:cNvGraphicFramePr/>
                <a:graphic xmlns:a="http://schemas.openxmlformats.org/drawingml/2006/main">
                  <a:graphicData uri="http://schemas.microsoft.com/office/word/2010/wordprocessingGroup">
                    <wpg:wgp>
                      <wpg:cNvGrpSpPr/>
                      <wpg:grpSpPr>
                        <a:xfrm>
                          <a:off x="0" y="0"/>
                          <a:ext cx="5661025" cy="432434"/>
                          <a:chOff x="0" y="0"/>
                          <a:chExt cx="5661025" cy="432434"/>
                        </a:xfrm>
                      </wpg:grpSpPr>
                      <wps:wsp>
                        <wps:cNvPr id="2346" name="Graphic 2346"/>
                        <wps:cNvSpPr/>
                        <wps:spPr>
                          <a:xfrm>
                            <a:off x="0" y="0"/>
                            <a:ext cx="5661025" cy="432434"/>
                          </a:xfrm>
                          <a:custGeom>
                            <a:avLst/>
                            <a:gdLst/>
                            <a:ahLst/>
                            <a:cxnLst/>
                            <a:rect l="l" t="t" r="r" b="b"/>
                            <a:pathLst>
                              <a:path w="5661025" h="432434">
                                <a:moveTo>
                                  <a:pt x="5552821" y="0"/>
                                </a:moveTo>
                                <a:lnTo>
                                  <a:pt x="107822" y="0"/>
                                </a:lnTo>
                                <a:lnTo>
                                  <a:pt x="45487" y="1684"/>
                                </a:lnTo>
                                <a:lnTo>
                                  <a:pt x="13477" y="13477"/>
                                </a:lnTo>
                                <a:lnTo>
                                  <a:pt x="1684" y="45487"/>
                                </a:lnTo>
                                <a:lnTo>
                                  <a:pt x="0" y="107823"/>
                                </a:lnTo>
                                <a:lnTo>
                                  <a:pt x="0" y="323977"/>
                                </a:lnTo>
                                <a:lnTo>
                                  <a:pt x="1684" y="386459"/>
                                </a:lnTo>
                                <a:lnTo>
                                  <a:pt x="13477" y="418544"/>
                                </a:lnTo>
                                <a:lnTo>
                                  <a:pt x="45487" y="430365"/>
                                </a:lnTo>
                                <a:lnTo>
                                  <a:pt x="107822" y="432054"/>
                                </a:lnTo>
                                <a:lnTo>
                                  <a:pt x="5552821" y="432054"/>
                                </a:lnTo>
                                <a:lnTo>
                                  <a:pt x="5615229" y="430365"/>
                                </a:lnTo>
                                <a:lnTo>
                                  <a:pt x="5647277" y="418544"/>
                                </a:lnTo>
                                <a:lnTo>
                                  <a:pt x="5659084" y="386459"/>
                                </a:lnTo>
                                <a:lnTo>
                                  <a:pt x="5660771" y="323977"/>
                                </a:lnTo>
                                <a:lnTo>
                                  <a:pt x="5660771" y="107823"/>
                                </a:lnTo>
                                <a:lnTo>
                                  <a:pt x="5659084" y="45487"/>
                                </a:lnTo>
                                <a:lnTo>
                                  <a:pt x="5647277" y="13477"/>
                                </a:lnTo>
                                <a:lnTo>
                                  <a:pt x="5615229" y="1684"/>
                                </a:lnTo>
                                <a:lnTo>
                                  <a:pt x="5552821" y="0"/>
                                </a:lnTo>
                                <a:close/>
                              </a:path>
                            </a:pathLst>
                          </a:custGeom>
                          <a:solidFill>
                            <a:srgbClr val="F7EBE1"/>
                          </a:solidFill>
                        </wps:spPr>
                        <wps:bodyPr wrap="square" lIns="0" tIns="0" rIns="0" bIns="0" rtlCol="0">
                          <a:noAutofit/>
                        </wps:bodyPr>
                      </wps:wsp>
                      <wps:wsp>
                        <wps:cNvPr id="2347" name="Textbox 2347"/>
                        <wps:cNvSpPr txBox="1"/>
                        <wps:spPr>
                          <a:xfrm>
                            <a:off x="215938" y="128892"/>
                            <a:ext cx="266700" cy="163830"/>
                          </a:xfrm>
                          <a:prstGeom prst="rect">
                            <a:avLst/>
                          </a:prstGeom>
                        </wps:spPr>
                        <wps:txbx>
                          <w:txbxContent>
                            <w:p w14:paraId="7F949B80">
                              <w:pPr>
                                <w:spacing w:before="3"/>
                                <w:ind w:left="0" w:right="0" w:firstLine="0"/>
                                <w:jc w:val="left"/>
                                <w:rPr>
                                  <w:rFonts w:ascii="Tahoma"/>
                                  <w:sz w:val="21"/>
                                </w:rPr>
                              </w:pPr>
                              <w:r>
                                <w:rPr>
                                  <w:rFonts w:ascii="Tahoma"/>
                                  <w:color w:val="231F20"/>
                                  <w:spacing w:val="-5"/>
                                  <w:sz w:val="21"/>
                                </w:rPr>
                                <w:t>may</w:t>
                              </w:r>
                            </w:p>
                          </w:txbxContent>
                        </wps:txbx>
                        <wps:bodyPr wrap="square" lIns="0" tIns="0" rIns="0" bIns="0" rtlCol="0">
                          <a:noAutofit/>
                        </wps:bodyPr>
                      </wps:wsp>
                      <wps:wsp>
                        <wps:cNvPr id="2348" name="Textbox 2348"/>
                        <wps:cNvSpPr txBox="1"/>
                        <wps:spPr>
                          <a:xfrm>
                            <a:off x="772998" y="128892"/>
                            <a:ext cx="320675" cy="163830"/>
                          </a:xfrm>
                          <a:prstGeom prst="rect">
                            <a:avLst/>
                          </a:prstGeom>
                        </wps:spPr>
                        <wps:txbx>
                          <w:txbxContent>
                            <w:p w14:paraId="764E5914">
                              <w:pPr>
                                <w:spacing w:before="3"/>
                                <w:ind w:left="0" w:right="0" w:firstLine="0"/>
                                <w:jc w:val="left"/>
                                <w:rPr>
                                  <w:rFonts w:ascii="Tahoma"/>
                                  <w:sz w:val="21"/>
                                </w:rPr>
                              </w:pPr>
                              <w:r>
                                <w:rPr>
                                  <w:rFonts w:ascii="Tahoma"/>
                                  <w:color w:val="231F20"/>
                                  <w:spacing w:val="-4"/>
                                  <w:w w:val="105"/>
                                  <w:sz w:val="21"/>
                                </w:rPr>
                                <w:t>must</w:t>
                              </w:r>
                            </w:p>
                          </w:txbxContent>
                        </wps:txbx>
                        <wps:bodyPr wrap="square" lIns="0" tIns="0" rIns="0" bIns="0" rtlCol="0">
                          <a:noAutofit/>
                        </wps:bodyPr>
                      </wps:wsp>
                      <wps:wsp>
                        <wps:cNvPr id="2349" name="Textbox 2349"/>
                        <wps:cNvSpPr txBox="1"/>
                        <wps:spPr>
                          <a:xfrm>
                            <a:off x="1391869" y="128892"/>
                            <a:ext cx="226060" cy="163830"/>
                          </a:xfrm>
                          <a:prstGeom prst="rect">
                            <a:avLst/>
                          </a:prstGeom>
                        </wps:spPr>
                        <wps:txbx>
                          <w:txbxContent>
                            <w:p w14:paraId="05821738">
                              <w:pPr>
                                <w:spacing w:before="3"/>
                                <w:ind w:left="0" w:right="0" w:firstLine="0"/>
                                <w:jc w:val="left"/>
                                <w:rPr>
                                  <w:rFonts w:ascii="Tahoma"/>
                                  <w:sz w:val="21"/>
                                </w:rPr>
                              </w:pPr>
                              <w:r>
                                <w:rPr>
                                  <w:rFonts w:ascii="Tahoma"/>
                                  <w:color w:val="231F20"/>
                                  <w:spacing w:val="-5"/>
                                  <w:w w:val="105"/>
                                  <w:sz w:val="21"/>
                                </w:rPr>
                                <w:t>can</w:t>
                              </w:r>
                            </w:p>
                          </w:txbxContent>
                        </wps:txbx>
                        <wps:bodyPr wrap="square" lIns="0" tIns="0" rIns="0" bIns="0" rtlCol="0">
                          <a:noAutofit/>
                        </wps:bodyPr>
                      </wps:wsp>
                      <wps:wsp>
                        <wps:cNvPr id="2350" name="Textbox 2350"/>
                        <wps:cNvSpPr txBox="1"/>
                        <wps:spPr>
                          <a:xfrm>
                            <a:off x="1910257" y="128892"/>
                            <a:ext cx="509905" cy="163830"/>
                          </a:xfrm>
                          <a:prstGeom prst="rect">
                            <a:avLst/>
                          </a:prstGeom>
                        </wps:spPr>
                        <wps:txbx>
                          <w:txbxContent>
                            <w:p w14:paraId="7D3E3F9C">
                              <w:pPr>
                                <w:spacing w:before="3"/>
                                <w:ind w:left="0" w:right="0" w:firstLine="0"/>
                                <w:jc w:val="left"/>
                                <w:rPr>
                                  <w:rFonts w:ascii="Tahoma"/>
                                  <w:sz w:val="21"/>
                                </w:rPr>
                              </w:pPr>
                              <w:r>
                                <w:rPr>
                                  <w:rFonts w:ascii="Tahoma"/>
                                  <w:color w:val="231F20"/>
                                  <w:sz w:val="21"/>
                                </w:rPr>
                                <w:t>ought</w:t>
                              </w:r>
                              <w:r>
                                <w:rPr>
                                  <w:rFonts w:ascii="Tahoma"/>
                                  <w:color w:val="231F20"/>
                                  <w:spacing w:val="-5"/>
                                  <w:sz w:val="21"/>
                                </w:rPr>
                                <w:t xml:space="preserve"> to</w:t>
                              </w:r>
                            </w:p>
                          </w:txbxContent>
                        </wps:txbx>
                        <wps:bodyPr wrap="square" lIns="0" tIns="0" rIns="0" bIns="0" rtlCol="0">
                          <a:noAutofit/>
                        </wps:bodyPr>
                      </wps:wsp>
                      <wps:wsp>
                        <wps:cNvPr id="2351" name="Textbox 2351"/>
                        <wps:cNvSpPr txBox="1"/>
                        <wps:spPr>
                          <a:xfrm>
                            <a:off x="2757817" y="128892"/>
                            <a:ext cx="364490" cy="163830"/>
                          </a:xfrm>
                          <a:prstGeom prst="rect">
                            <a:avLst/>
                          </a:prstGeom>
                        </wps:spPr>
                        <wps:txbx>
                          <w:txbxContent>
                            <w:p w14:paraId="09C9B4F8">
                              <w:pPr>
                                <w:spacing w:before="3"/>
                                <w:ind w:left="0" w:right="0" w:firstLine="0"/>
                                <w:jc w:val="left"/>
                                <w:rPr>
                                  <w:rFonts w:ascii="Tahoma"/>
                                  <w:sz w:val="21"/>
                                </w:rPr>
                              </w:pPr>
                              <w:r>
                                <w:rPr>
                                  <w:rFonts w:ascii="Tahoma"/>
                                  <w:color w:val="231F20"/>
                                  <w:spacing w:val="-2"/>
                                  <w:w w:val="105"/>
                                  <w:sz w:val="21"/>
                                </w:rPr>
                                <w:t>might</w:t>
                              </w:r>
                            </w:p>
                          </w:txbxContent>
                        </wps:txbx>
                        <wps:bodyPr wrap="square" lIns="0" tIns="0" rIns="0" bIns="0" rtlCol="0">
                          <a:noAutofit/>
                        </wps:bodyPr>
                      </wps:wsp>
                      <wps:wsp>
                        <wps:cNvPr id="2352" name="Textbox 2352"/>
                        <wps:cNvSpPr txBox="1"/>
                        <wps:spPr>
                          <a:xfrm>
                            <a:off x="3483533" y="128892"/>
                            <a:ext cx="640080" cy="163830"/>
                          </a:xfrm>
                          <a:prstGeom prst="rect">
                            <a:avLst/>
                          </a:prstGeom>
                        </wps:spPr>
                        <wps:txbx>
                          <w:txbxContent>
                            <w:p w14:paraId="31850745">
                              <w:pPr>
                                <w:spacing w:before="3"/>
                                <w:ind w:left="0" w:right="0" w:firstLine="0"/>
                                <w:jc w:val="left"/>
                                <w:rPr>
                                  <w:rFonts w:ascii="Tahoma"/>
                                  <w:sz w:val="21"/>
                                </w:rPr>
                              </w:pPr>
                              <w:r>
                                <w:rPr>
                                  <w:rFonts w:ascii="Tahoma"/>
                                  <w:color w:val="231F20"/>
                                  <w:sz w:val="21"/>
                                </w:rPr>
                                <w:t>had</w:t>
                              </w:r>
                              <w:r>
                                <w:rPr>
                                  <w:rFonts w:ascii="Tahoma"/>
                                  <w:color w:val="231F20"/>
                                  <w:spacing w:val="-9"/>
                                  <w:sz w:val="21"/>
                                </w:rPr>
                                <w:t xml:space="preserve"> </w:t>
                              </w:r>
                              <w:r>
                                <w:rPr>
                                  <w:rFonts w:ascii="Tahoma"/>
                                  <w:color w:val="231F20"/>
                                  <w:spacing w:val="-2"/>
                                  <w:sz w:val="21"/>
                                </w:rPr>
                                <w:t>better</w:t>
                              </w:r>
                            </w:p>
                          </w:txbxContent>
                        </wps:txbx>
                        <wps:bodyPr wrap="square" lIns="0" tIns="0" rIns="0" bIns="0" rtlCol="0">
                          <a:noAutofit/>
                        </wps:bodyPr>
                      </wps:wsp>
                      <wps:wsp>
                        <wps:cNvPr id="2353" name="Textbox 2353"/>
                        <wps:cNvSpPr txBox="1"/>
                        <wps:spPr>
                          <a:xfrm>
                            <a:off x="4465116" y="128892"/>
                            <a:ext cx="379095" cy="163830"/>
                          </a:xfrm>
                          <a:prstGeom prst="rect">
                            <a:avLst/>
                          </a:prstGeom>
                        </wps:spPr>
                        <wps:txbx>
                          <w:txbxContent>
                            <w:p w14:paraId="55F1CBCC">
                              <w:pPr>
                                <w:spacing w:before="3"/>
                                <w:ind w:left="0" w:right="0" w:firstLine="0"/>
                                <w:jc w:val="left"/>
                                <w:rPr>
                                  <w:rFonts w:ascii="Tahoma"/>
                                  <w:sz w:val="21"/>
                                </w:rPr>
                              </w:pPr>
                              <w:r>
                                <w:rPr>
                                  <w:rFonts w:ascii="Tahoma"/>
                                  <w:color w:val="231F20"/>
                                  <w:spacing w:val="-2"/>
                                  <w:w w:val="105"/>
                                  <w:sz w:val="21"/>
                                </w:rPr>
                                <w:t>would</w:t>
                              </w:r>
                            </w:p>
                          </w:txbxContent>
                        </wps:txbx>
                        <wps:bodyPr wrap="square" lIns="0" tIns="0" rIns="0" bIns="0" rtlCol="0">
                          <a:noAutofit/>
                        </wps:bodyPr>
                      </wps:wsp>
                      <wps:wsp>
                        <wps:cNvPr id="2354" name="Textbox 2354"/>
                        <wps:cNvSpPr txBox="1"/>
                        <wps:spPr>
                          <a:xfrm>
                            <a:off x="5116042" y="128892"/>
                            <a:ext cx="423545" cy="163830"/>
                          </a:xfrm>
                          <a:prstGeom prst="rect">
                            <a:avLst/>
                          </a:prstGeom>
                        </wps:spPr>
                        <wps:txbx>
                          <w:txbxContent>
                            <w:p w14:paraId="0BE707FF">
                              <w:pPr>
                                <w:spacing w:before="3"/>
                                <w:ind w:left="0" w:right="0" w:firstLine="0"/>
                                <w:jc w:val="left"/>
                                <w:rPr>
                                  <w:rFonts w:ascii="Tahoma"/>
                                  <w:sz w:val="21"/>
                                </w:rPr>
                              </w:pPr>
                              <w:r>
                                <w:rPr>
                                  <w:rFonts w:ascii="Tahoma"/>
                                  <w:color w:val="231F20"/>
                                  <w:spacing w:val="-2"/>
                                  <w:w w:val="105"/>
                                  <w:sz w:val="21"/>
                                </w:rPr>
                                <w:t>should</w:t>
                              </w:r>
                            </w:p>
                          </w:txbxContent>
                        </wps:txbx>
                        <wps:bodyPr wrap="square" lIns="0" tIns="0" rIns="0" bIns="0" rtlCol="0">
                          <a:noAutofit/>
                        </wps:bodyPr>
                      </wps:wsp>
                    </wpg:wgp>
                  </a:graphicData>
                </a:graphic>
              </wp:anchor>
            </w:drawing>
          </mc:Choice>
          <mc:Fallback>
            <w:pict>
              <v:group id="Group 2345" o:spid="_x0000_s1026" o:spt="203" style="position:absolute;left:0pt;margin-left:81.5pt;margin-top:9.15pt;height:34.05pt;width:445.75pt;mso-position-horizontal-relative:page;mso-wrap-distance-bottom:0pt;mso-wrap-distance-top:0pt;z-index:-251421696;mso-width-relative:page;mso-height-relative:page;" coordsize="5661025,432434" o:gfxdata="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Aj20EQ2QAAAAoBAAAPAAAAAAAAAAEAIAAAACIA&#10;AABkcnMvZG93bnJldi54bWxQSwECFAAUAAAACACHTuJAbZlMYEIEAAAkFgAADgAAAAAAAAABACAA&#10;AAAoAQAAZHJzL2Uyb0RvYy54bWxQSwUGAAAAAAYABgBZAQAA3AcAAAAA&#10;">
                <o:lock v:ext="edit" aspectratio="f"/>
                <v:shape id="Graphic 2346" o:spid="_x0000_s1026" o:spt="100" style="position:absolute;left:0;top:0;height:432434;width:5661025;" fillcolor="#F7EBE1" filled="t" stroked="f" coordsize="5661025,432434" o:gfxdata="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FrV&#10;a8EAAADdAAAADwAAAAAAAAABACAAAAAiAAAAZHJzL2Rvd25yZXYueG1sUEsBAhQAFAAAAAgAh07i&#10;QDMvBZ47AAAAOQAAABAAAAAAAAAAAQAgAAAAEAEAAGRycy9zaGFwZXhtbC54bWxQSwUGAAAAAAYA&#10;BgBbAQAAugMAAAAA&#10;" path="m5552821,0l107822,0,45487,1684,13477,13477,1684,45487,0,107823,0,323977,1684,386459,13477,418544,45487,430365,107822,432054,5552821,432054,5615229,430365,5647277,418544,5659084,386459,5660771,323977,5660771,107823,5659084,45487,5647277,13477,5615229,1684,5552821,0xe">
                  <v:fill on="t" focussize="0,0"/>
                  <v:stroke on="f"/>
                  <v:imagedata o:title=""/>
                  <o:lock v:ext="edit" aspectratio="f"/>
                  <v:textbox inset="0mm,0mm,0mm,0mm"/>
                </v:shape>
                <v:shape id="Textbox 2347" o:spid="_x0000_s1026" o:spt="202" type="#_x0000_t202" style="position:absolute;left:215938;top:128892;height:163830;width:266700;" filled="f" stroked="f" coordsize="21600,21600" o:gfxdata="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zTW&#10;E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F949B80">
                        <w:pPr>
                          <w:spacing w:before="3"/>
                          <w:ind w:left="0" w:right="0" w:firstLine="0"/>
                          <w:jc w:val="left"/>
                          <w:rPr>
                            <w:rFonts w:ascii="Tahoma"/>
                            <w:sz w:val="21"/>
                          </w:rPr>
                        </w:pPr>
                        <w:r>
                          <w:rPr>
                            <w:rFonts w:ascii="Tahoma"/>
                            <w:color w:val="231F20"/>
                            <w:spacing w:val="-5"/>
                            <w:sz w:val="21"/>
                          </w:rPr>
                          <w:t>may</w:t>
                        </w:r>
                      </w:p>
                    </w:txbxContent>
                  </v:textbox>
                </v:shape>
                <v:shape id="Textbox 2348" o:spid="_x0000_s1026" o:spt="202" type="#_x0000_t202" style="position:absolute;left:772998;top:128892;height:163830;width:320675;" filled="f" stroked="f" coordsize="21600,21600" o:gfxdata="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rQm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64E5914">
                        <w:pPr>
                          <w:spacing w:before="3"/>
                          <w:ind w:left="0" w:right="0" w:firstLine="0"/>
                          <w:jc w:val="left"/>
                          <w:rPr>
                            <w:rFonts w:ascii="Tahoma"/>
                            <w:sz w:val="21"/>
                          </w:rPr>
                        </w:pPr>
                        <w:r>
                          <w:rPr>
                            <w:rFonts w:ascii="Tahoma"/>
                            <w:color w:val="231F20"/>
                            <w:spacing w:val="-4"/>
                            <w:w w:val="105"/>
                            <w:sz w:val="21"/>
                          </w:rPr>
                          <w:t>must</w:t>
                        </w:r>
                      </w:p>
                    </w:txbxContent>
                  </v:textbox>
                </v:shape>
                <v:shape id="Textbox 2349" o:spid="_x0000_s1026" o:spt="202" type="#_x0000_t202" style="position:absolute;left:1391869;top:128892;height:163830;width:226060;" filled="f" stroked="f" coordsize="21600,21600" o:gfxdata="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5+f6&#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5821738">
                        <w:pPr>
                          <w:spacing w:before="3"/>
                          <w:ind w:left="0" w:right="0" w:firstLine="0"/>
                          <w:jc w:val="left"/>
                          <w:rPr>
                            <w:rFonts w:ascii="Tahoma"/>
                            <w:sz w:val="21"/>
                          </w:rPr>
                        </w:pPr>
                        <w:r>
                          <w:rPr>
                            <w:rFonts w:ascii="Tahoma"/>
                            <w:color w:val="231F20"/>
                            <w:spacing w:val="-5"/>
                            <w:w w:val="105"/>
                            <w:sz w:val="21"/>
                          </w:rPr>
                          <w:t>can</w:t>
                        </w:r>
                      </w:p>
                    </w:txbxContent>
                  </v:textbox>
                </v:shape>
                <v:shape id="Textbox 2350" o:spid="_x0000_s1026" o:spt="202" type="#_x0000_t202" style="position:absolute;left:1910257;top:128892;height:163830;width:509905;" filled="f" stroked="f" coordsize="21600,21600" o:gfxdata="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E2L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D3E3F9C">
                        <w:pPr>
                          <w:spacing w:before="3"/>
                          <w:ind w:left="0" w:right="0" w:firstLine="0"/>
                          <w:jc w:val="left"/>
                          <w:rPr>
                            <w:rFonts w:ascii="Tahoma"/>
                            <w:sz w:val="21"/>
                          </w:rPr>
                        </w:pPr>
                        <w:r>
                          <w:rPr>
                            <w:rFonts w:ascii="Tahoma"/>
                            <w:color w:val="231F20"/>
                            <w:sz w:val="21"/>
                          </w:rPr>
                          <w:t>ought</w:t>
                        </w:r>
                        <w:r>
                          <w:rPr>
                            <w:rFonts w:ascii="Tahoma"/>
                            <w:color w:val="231F20"/>
                            <w:spacing w:val="-5"/>
                            <w:sz w:val="21"/>
                          </w:rPr>
                          <w:t xml:space="preserve"> to</w:t>
                        </w:r>
                      </w:p>
                    </w:txbxContent>
                  </v:textbox>
                </v:shape>
                <v:shape id="Textbox 2351" o:spid="_x0000_s1026" o:spt="202" type="#_x0000_t202" style="position:absolute;left:2757817;top:128892;height:163830;width:364490;" filled="f" stroked="f" coordsize="21600,21600" o:gfxdata="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SH0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9C9B4F8">
                        <w:pPr>
                          <w:spacing w:before="3"/>
                          <w:ind w:left="0" w:right="0" w:firstLine="0"/>
                          <w:jc w:val="left"/>
                          <w:rPr>
                            <w:rFonts w:ascii="Tahoma"/>
                            <w:sz w:val="21"/>
                          </w:rPr>
                        </w:pPr>
                        <w:r>
                          <w:rPr>
                            <w:rFonts w:ascii="Tahoma"/>
                            <w:color w:val="231F20"/>
                            <w:spacing w:val="-2"/>
                            <w:w w:val="105"/>
                            <w:sz w:val="21"/>
                          </w:rPr>
                          <w:t>might</w:t>
                        </w:r>
                      </w:p>
                    </w:txbxContent>
                  </v:textbox>
                </v:shape>
                <v:shape id="Textbox 2352" o:spid="_x0000_s1026" o:spt="202" type="#_x0000_t202" style="position:absolute;left:3483533;top:128892;height:163830;width:640080;" filled="f" stroked="f" coordsize="21600,21600" o:gfxdata="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muN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850745">
                        <w:pPr>
                          <w:spacing w:before="3"/>
                          <w:ind w:left="0" w:right="0" w:firstLine="0"/>
                          <w:jc w:val="left"/>
                          <w:rPr>
                            <w:rFonts w:ascii="Tahoma"/>
                            <w:sz w:val="21"/>
                          </w:rPr>
                        </w:pPr>
                        <w:r>
                          <w:rPr>
                            <w:rFonts w:ascii="Tahoma"/>
                            <w:color w:val="231F20"/>
                            <w:sz w:val="21"/>
                          </w:rPr>
                          <w:t>had</w:t>
                        </w:r>
                        <w:r>
                          <w:rPr>
                            <w:rFonts w:ascii="Tahoma"/>
                            <w:color w:val="231F20"/>
                            <w:spacing w:val="-9"/>
                            <w:sz w:val="21"/>
                          </w:rPr>
                          <w:t xml:space="preserve"> </w:t>
                        </w:r>
                        <w:r>
                          <w:rPr>
                            <w:rFonts w:ascii="Tahoma"/>
                            <w:color w:val="231F20"/>
                            <w:spacing w:val="-2"/>
                            <w:sz w:val="21"/>
                          </w:rPr>
                          <w:t>better</w:t>
                        </w:r>
                      </w:p>
                    </w:txbxContent>
                  </v:textbox>
                </v:shape>
                <v:shape id="Textbox 2353" o:spid="_x0000_s1026" o:spt="202" type="#_x0000_t202" style="position:absolute;left:4465116;top:128892;height:163830;width:379095;" filled="f" stroked="f" coordsize="21600,21600" o:gfxdata="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WRs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5F1CBCC">
                        <w:pPr>
                          <w:spacing w:before="3"/>
                          <w:ind w:left="0" w:right="0" w:firstLine="0"/>
                          <w:jc w:val="left"/>
                          <w:rPr>
                            <w:rFonts w:ascii="Tahoma"/>
                            <w:sz w:val="21"/>
                          </w:rPr>
                        </w:pPr>
                        <w:r>
                          <w:rPr>
                            <w:rFonts w:ascii="Tahoma"/>
                            <w:color w:val="231F20"/>
                            <w:spacing w:val="-2"/>
                            <w:w w:val="105"/>
                            <w:sz w:val="21"/>
                          </w:rPr>
                          <w:t>would</w:t>
                        </w:r>
                      </w:p>
                    </w:txbxContent>
                  </v:textbox>
                </v:shape>
                <v:shape id="Textbox 2354" o:spid="_x0000_s1026" o:spt="202" type="#_x0000_t202" style="position:absolute;left:5116042;top:128892;height:163830;width:423545;" filled="f" stroked="f" coordsize="21600,21600" o:gfxdata="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P965&#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BE707FF">
                        <w:pPr>
                          <w:spacing w:before="3"/>
                          <w:ind w:left="0" w:right="0" w:firstLine="0"/>
                          <w:jc w:val="left"/>
                          <w:rPr>
                            <w:rFonts w:ascii="Tahoma"/>
                            <w:sz w:val="21"/>
                          </w:rPr>
                        </w:pPr>
                        <w:r>
                          <w:rPr>
                            <w:rFonts w:ascii="Tahoma"/>
                            <w:color w:val="231F20"/>
                            <w:spacing w:val="-2"/>
                            <w:w w:val="105"/>
                            <w:sz w:val="21"/>
                          </w:rPr>
                          <w:t>should</w:t>
                        </w:r>
                      </w:p>
                    </w:txbxContent>
                  </v:textbox>
                </v:shape>
                <w10:wrap type="topAndBottom"/>
              </v:group>
            </w:pict>
          </mc:Fallback>
        </mc:AlternateContent>
      </w:r>
    </w:p>
    <w:p w14:paraId="5CF7E302">
      <w:pPr>
        <w:pStyle w:val="11"/>
        <w:spacing w:before="7"/>
        <w:rPr>
          <w:rFonts w:ascii="Tahoma"/>
          <w:sz w:val="10"/>
        </w:rPr>
      </w:pPr>
    </w:p>
    <w:p w14:paraId="14328DEE">
      <w:pPr>
        <w:pStyle w:val="11"/>
        <w:tabs>
          <w:tab w:val="left" w:pos="9076"/>
        </w:tabs>
        <w:spacing w:before="114" w:line="312" w:lineRule="auto"/>
        <w:ind w:left="1632" w:right="1356"/>
        <w:jc w:val="both"/>
      </w:pPr>
      <w:r>
        <w:rPr>
          <w:color w:val="231F20"/>
        </w:rPr>
        <w:t>In</w:t>
      </w:r>
      <w:r>
        <w:rPr>
          <w:color w:val="231F20"/>
          <w:spacing w:val="-16"/>
        </w:rPr>
        <w:t xml:space="preserve"> </w:t>
      </w:r>
      <w:r>
        <w:rPr>
          <w:color w:val="231F20"/>
        </w:rPr>
        <w:t>the</w:t>
      </w:r>
      <w:r>
        <w:rPr>
          <w:color w:val="231F20"/>
          <w:spacing w:val="-4"/>
        </w:rPr>
        <w:t xml:space="preserve"> </w:t>
      </w:r>
      <w:r>
        <w:rPr>
          <w:color w:val="231F20"/>
        </w:rPr>
        <w:t>film</w:t>
      </w:r>
      <w:r>
        <w:rPr>
          <w:color w:val="231F20"/>
          <w:spacing w:val="-12"/>
        </w:rPr>
        <w:t xml:space="preserve"> </w:t>
      </w:r>
      <w:r>
        <w:rPr>
          <w:i/>
          <w:color w:val="231F20"/>
        </w:rPr>
        <w:t>The Million Pound Bank Note</w:t>
      </w:r>
      <w:r>
        <w:rPr>
          <w:i/>
          <w:color w:val="231F20"/>
          <w:spacing w:val="-16"/>
        </w:rPr>
        <w:t xml:space="preserve"> </w:t>
      </w:r>
      <w:r>
        <w:rPr>
          <w:color w:val="231F20"/>
        </w:rPr>
        <w:t xml:space="preserve">, Henry Adams is stuck in a foreign country without money and friends, and with </w:t>
      </w:r>
      <w:r>
        <w:rPr>
          <w:rFonts w:ascii="Verdana"/>
          <w:color w:val="231F20"/>
        </w:rPr>
        <w:t xml:space="preserve">nowhere </w:t>
      </w:r>
      <w:r>
        <w:rPr>
          <w:color w:val="231F20"/>
        </w:rPr>
        <w:t xml:space="preserve">to stay. While this situation </w:t>
      </w:r>
      <w:r>
        <w:rPr>
          <w:color w:val="231F20"/>
          <w:u w:val="single" w:color="231F20"/>
        </w:rPr>
        <w:tab/>
      </w:r>
      <w:r>
        <w:rPr>
          <w:color w:val="231F20"/>
          <w:spacing w:val="-16"/>
        </w:rPr>
        <w:t xml:space="preserve"> </w:t>
      </w:r>
      <w:r>
        <w:rPr>
          <w:color w:val="231F20"/>
        </w:rPr>
        <w:t>seem</w:t>
      </w:r>
      <w:r>
        <w:rPr>
          <w:color w:val="231F20"/>
          <w:spacing w:val="-15"/>
        </w:rPr>
        <w:t xml:space="preserve"> </w:t>
      </w:r>
      <w:r>
        <w:rPr>
          <w:color w:val="231F20"/>
        </w:rPr>
        <w:t>unusual, it</w:t>
      </w:r>
      <w:r>
        <w:rPr>
          <w:color w:val="231F20"/>
          <w:spacing w:val="30"/>
        </w:rPr>
        <w:t xml:space="preserve"> </w:t>
      </w:r>
      <w:r>
        <w:rPr>
          <w:color w:val="231F20"/>
        </w:rPr>
        <w:t>can</w:t>
      </w:r>
      <w:r>
        <w:rPr>
          <w:color w:val="231F20"/>
          <w:spacing w:val="30"/>
        </w:rPr>
        <w:t xml:space="preserve"> </w:t>
      </w:r>
      <w:r>
        <w:rPr>
          <w:color w:val="231F20"/>
        </w:rPr>
        <w:t>sometimes</w:t>
      </w:r>
      <w:r>
        <w:rPr>
          <w:color w:val="231F20"/>
          <w:spacing w:val="30"/>
        </w:rPr>
        <w:t xml:space="preserve"> </w:t>
      </w:r>
      <w:r>
        <w:rPr>
          <w:color w:val="231F20"/>
        </w:rPr>
        <w:t>happen</w:t>
      </w:r>
      <w:r>
        <w:rPr>
          <w:color w:val="231F20"/>
          <w:spacing w:val="30"/>
        </w:rPr>
        <w:t xml:space="preserve"> </w:t>
      </w:r>
      <w:r>
        <w:rPr>
          <w:color w:val="231F20"/>
        </w:rPr>
        <w:t>to</w:t>
      </w:r>
      <w:r>
        <w:rPr>
          <w:color w:val="231F20"/>
          <w:spacing w:val="30"/>
        </w:rPr>
        <w:t xml:space="preserve"> </w:t>
      </w:r>
      <w:r>
        <w:rPr>
          <w:color w:val="231F20"/>
        </w:rPr>
        <w:t>travellers.</w:t>
      </w:r>
      <w:r>
        <w:rPr>
          <w:color w:val="231F20"/>
          <w:spacing w:val="30"/>
        </w:rPr>
        <w:t xml:space="preserve"> </w:t>
      </w:r>
      <w:r>
        <w:rPr>
          <w:color w:val="231F20"/>
        </w:rPr>
        <w:t>In</w:t>
      </w:r>
      <w:r>
        <w:rPr>
          <w:color w:val="231F20"/>
          <w:spacing w:val="30"/>
        </w:rPr>
        <w:t xml:space="preserve"> </w:t>
      </w:r>
      <w:r>
        <w:rPr>
          <w:color w:val="231F20"/>
        </w:rPr>
        <w:t>case</w:t>
      </w:r>
      <w:r>
        <w:rPr>
          <w:color w:val="231F20"/>
          <w:spacing w:val="30"/>
        </w:rPr>
        <w:t xml:space="preserve"> </w:t>
      </w:r>
      <w:r>
        <w:rPr>
          <w:color w:val="231F20"/>
        </w:rPr>
        <w:t>it</w:t>
      </w:r>
      <w:r>
        <w:rPr>
          <w:color w:val="231F20"/>
          <w:spacing w:val="30"/>
        </w:rPr>
        <w:t xml:space="preserve"> </w:t>
      </w:r>
      <w:r>
        <w:rPr>
          <w:color w:val="231F20"/>
        </w:rPr>
        <w:t>happens</w:t>
      </w:r>
      <w:r>
        <w:rPr>
          <w:color w:val="231F20"/>
          <w:spacing w:val="30"/>
        </w:rPr>
        <w:t xml:space="preserve"> </w:t>
      </w:r>
      <w:r>
        <w:rPr>
          <w:color w:val="231F20"/>
        </w:rPr>
        <w:t>to</w:t>
      </w:r>
      <w:r>
        <w:rPr>
          <w:color w:val="231F20"/>
          <w:spacing w:val="30"/>
        </w:rPr>
        <w:t xml:space="preserve"> </w:t>
      </w:r>
      <w:r>
        <w:rPr>
          <w:color w:val="231F20"/>
        </w:rPr>
        <w:t>you</w:t>
      </w:r>
      <w:r>
        <w:rPr>
          <w:color w:val="231F20"/>
          <w:spacing w:val="30"/>
        </w:rPr>
        <w:t xml:space="preserve"> </w:t>
      </w:r>
      <w:r>
        <w:rPr>
          <w:color w:val="231F20"/>
        </w:rPr>
        <w:t>on</w:t>
      </w:r>
      <w:r>
        <w:rPr>
          <w:color w:val="231F20"/>
          <w:spacing w:val="30"/>
        </w:rPr>
        <w:t xml:space="preserve"> </w:t>
      </w:r>
      <w:r>
        <w:rPr>
          <w:color w:val="231F20"/>
        </w:rPr>
        <w:t>a</w:t>
      </w:r>
      <w:r>
        <w:rPr>
          <w:color w:val="231F20"/>
          <w:spacing w:val="30"/>
        </w:rPr>
        <w:t xml:space="preserve"> </w:t>
      </w:r>
      <w:r>
        <w:rPr>
          <w:color w:val="231F20"/>
        </w:rPr>
        <w:t>trip</w:t>
      </w:r>
      <w:r>
        <w:rPr>
          <w:color w:val="231F20"/>
          <w:spacing w:val="30"/>
        </w:rPr>
        <w:t xml:space="preserve"> </w:t>
      </w:r>
      <w:r>
        <w:rPr>
          <w:color w:val="231F20"/>
        </w:rPr>
        <w:t>abroad,</w:t>
      </w:r>
      <w:r>
        <w:rPr>
          <w:color w:val="231F20"/>
          <w:spacing w:val="30"/>
        </w:rPr>
        <w:t xml:space="preserve"> </w:t>
      </w:r>
      <w:r>
        <w:rPr>
          <w:color w:val="231F20"/>
        </w:rPr>
        <w:t>what</w:t>
      </w:r>
    </w:p>
    <w:p w14:paraId="1125CFE2">
      <w:pPr>
        <w:pStyle w:val="11"/>
        <w:tabs>
          <w:tab w:val="left" w:pos="2652"/>
          <w:tab w:val="left" w:pos="3084"/>
          <w:tab w:val="left" w:pos="4981"/>
          <w:tab w:val="left" w:pos="6883"/>
          <w:tab w:val="left" w:pos="7169"/>
          <w:tab w:val="left" w:pos="7845"/>
          <w:tab w:val="left" w:pos="8586"/>
          <w:tab w:val="left" w:pos="10223"/>
          <w:tab w:val="left" w:pos="10544"/>
        </w:tabs>
        <w:spacing w:before="15" w:line="319" w:lineRule="auto"/>
        <w:ind w:left="1632" w:right="1356"/>
        <w:jc w:val="both"/>
      </w:pPr>
      <w:r>
        <w:rPr>
          <w:color w:val="231F20"/>
          <w:u w:val="single" w:color="231F20"/>
        </w:rPr>
        <w:tab/>
      </w:r>
      <w:r>
        <w:rPr>
          <w:color w:val="231F20"/>
        </w:rPr>
        <w:t xml:space="preserve"> you do? First, and most importantly, you </w:t>
      </w:r>
      <w:r>
        <w:rPr>
          <w:color w:val="231F20"/>
          <w:u w:val="single" w:color="231F20"/>
        </w:rPr>
        <w:tab/>
      </w:r>
      <w:r>
        <w:rPr>
          <w:color w:val="231F20"/>
          <w:u w:val="single" w:color="231F20"/>
        </w:rPr>
        <w:tab/>
      </w:r>
      <w:r>
        <w:rPr>
          <w:color w:val="231F20"/>
        </w:rPr>
        <w:t xml:space="preserve"> stay calm. Fear </w:t>
      </w:r>
      <w:r>
        <w:rPr>
          <w:color w:val="231F20"/>
          <w:u w:val="single" w:color="231F20"/>
        </w:rPr>
        <w:tab/>
      </w:r>
      <w:r>
        <w:rPr>
          <w:color w:val="231F20"/>
          <w:u w:val="single" w:color="231F20"/>
        </w:rPr>
        <w:tab/>
      </w:r>
      <w:r>
        <w:rPr>
          <w:color w:val="231F20"/>
        </w:rPr>
        <w:t xml:space="preserve"> cause you to become confused. You need to think clearly. Second, you should go to your nearest consulate. They </w:t>
      </w:r>
      <w:r>
        <w:rPr>
          <w:color w:val="231F20"/>
          <w:u w:val="single" w:color="231F20"/>
        </w:rPr>
        <w:tab/>
      </w:r>
      <w:r>
        <w:rPr>
          <w:color w:val="231F20"/>
        </w:rPr>
        <w:t xml:space="preserve"> be able to help to some extent. Third, you </w:t>
      </w:r>
      <w:r>
        <w:rPr>
          <w:color w:val="231F20"/>
          <w:u w:val="single" w:color="231F20"/>
        </w:rPr>
        <w:tab/>
      </w:r>
      <w:r>
        <w:rPr>
          <w:color w:val="231F20"/>
          <w:spacing w:val="-16"/>
        </w:rPr>
        <w:t xml:space="preserve"> </w:t>
      </w:r>
      <w:r>
        <w:rPr>
          <w:color w:val="231F20"/>
        </w:rPr>
        <w:t xml:space="preserve">do well to check with some local charities. They </w:t>
      </w:r>
      <w:r>
        <w:rPr>
          <w:color w:val="231F20"/>
          <w:u w:val="single" w:color="231F20"/>
        </w:rPr>
        <w:tab/>
      </w:r>
      <w:r>
        <w:rPr>
          <w:color w:val="231F20"/>
          <w:spacing w:val="-16"/>
        </w:rPr>
        <w:t xml:space="preserve"> </w:t>
      </w:r>
      <w:r>
        <w:rPr>
          <w:rFonts w:ascii="Tahoma"/>
          <w:color w:val="231F20"/>
          <w:spacing w:val="-2"/>
        </w:rPr>
        <w:t>offer</w:t>
      </w:r>
      <w:r>
        <w:rPr>
          <w:rFonts w:ascii="Tahoma"/>
          <w:color w:val="231F20"/>
          <w:spacing w:val="-15"/>
        </w:rPr>
        <w:t xml:space="preserve"> </w:t>
      </w:r>
      <w:r>
        <w:rPr>
          <w:rFonts w:ascii="Tahoma"/>
          <w:color w:val="231F20"/>
          <w:spacing w:val="-2"/>
        </w:rPr>
        <w:t>help</w:t>
      </w:r>
      <w:r>
        <w:rPr>
          <w:rFonts w:ascii="Tahoma"/>
          <w:color w:val="231F20"/>
          <w:spacing w:val="-15"/>
        </w:rPr>
        <w:t xml:space="preserve"> </w:t>
      </w:r>
      <w:r>
        <w:rPr>
          <w:rFonts w:ascii="Tahoma"/>
          <w:color w:val="231F20"/>
          <w:spacing w:val="-2"/>
        </w:rPr>
        <w:t>to</w:t>
      </w:r>
      <w:r>
        <w:rPr>
          <w:rFonts w:ascii="Tahoma"/>
          <w:color w:val="231F20"/>
          <w:spacing w:val="-15"/>
        </w:rPr>
        <w:t xml:space="preserve"> </w:t>
      </w:r>
      <w:r>
        <w:rPr>
          <w:rFonts w:ascii="Tahoma"/>
          <w:color w:val="231F20"/>
          <w:spacing w:val="-2"/>
        </w:rPr>
        <w:t>travellers</w:t>
      </w:r>
      <w:r>
        <w:rPr>
          <w:rFonts w:ascii="Tahoma"/>
          <w:color w:val="231F20"/>
          <w:spacing w:val="-16"/>
        </w:rPr>
        <w:t xml:space="preserve"> </w:t>
      </w:r>
      <w:r>
        <w:rPr>
          <w:rFonts w:ascii="Tahoma"/>
          <w:color w:val="231F20"/>
          <w:spacing w:val="-2"/>
        </w:rPr>
        <w:t>in</w:t>
      </w:r>
      <w:r>
        <w:rPr>
          <w:rFonts w:ascii="Tahoma"/>
          <w:color w:val="231F20"/>
          <w:spacing w:val="-15"/>
        </w:rPr>
        <w:t xml:space="preserve"> </w:t>
      </w:r>
      <w:r>
        <w:rPr>
          <w:rFonts w:ascii="Tahoma"/>
          <w:color w:val="231F20"/>
          <w:spacing w:val="-2"/>
        </w:rPr>
        <w:t>need.</w:t>
      </w:r>
      <w:r>
        <w:rPr>
          <w:rFonts w:ascii="Tahoma"/>
          <w:color w:val="231F20"/>
          <w:spacing w:val="-15"/>
        </w:rPr>
        <w:t xml:space="preserve"> </w:t>
      </w:r>
      <w:r>
        <w:rPr>
          <w:rFonts w:ascii="Tahoma"/>
          <w:color w:val="231F20"/>
          <w:spacing w:val="-2"/>
        </w:rPr>
        <w:t xml:space="preserve">Fourth, </w:t>
      </w:r>
      <w:r>
        <w:rPr>
          <w:color w:val="231F20"/>
        </w:rPr>
        <w:t xml:space="preserve">you </w:t>
      </w:r>
      <w:r>
        <w:rPr>
          <w:color w:val="231F20"/>
          <w:u w:val="single" w:color="231F20"/>
        </w:rPr>
        <w:tab/>
      </w:r>
      <w:r>
        <w:rPr>
          <w:color w:val="231F20"/>
          <w:u w:val="single" w:color="231F20"/>
        </w:rPr>
        <w:tab/>
      </w:r>
      <w:r>
        <w:rPr>
          <w:color w:val="231F20"/>
        </w:rPr>
        <w:t xml:space="preserve"> avoid getting into trouble. You </w:t>
      </w:r>
      <w:r>
        <w:rPr>
          <w:color w:val="231F20"/>
          <w:u w:val="single" w:color="231F20"/>
        </w:rPr>
        <w:tab/>
      </w:r>
      <w:r>
        <w:rPr>
          <w:color w:val="231F20"/>
          <w:u w:val="single" w:color="231F20"/>
        </w:rPr>
        <w:tab/>
      </w:r>
      <w:r>
        <w:rPr>
          <w:color w:val="231F20"/>
          <w:spacing w:val="-1"/>
        </w:rPr>
        <w:t xml:space="preserve"> </w:t>
      </w:r>
      <w:r>
        <w:rPr>
          <w:color w:val="231F20"/>
        </w:rPr>
        <w:t>think</w:t>
      </w:r>
      <w:r>
        <w:rPr>
          <w:color w:val="231F20"/>
          <w:spacing w:val="-1"/>
        </w:rPr>
        <w:t xml:space="preserve"> </w:t>
      </w:r>
      <w:r>
        <w:rPr>
          <w:color w:val="231F20"/>
        </w:rPr>
        <w:t>that</w:t>
      </w:r>
      <w:r>
        <w:rPr>
          <w:color w:val="231F20"/>
          <w:spacing w:val="-1"/>
        </w:rPr>
        <w:t xml:space="preserve"> </w:t>
      </w:r>
      <w:r>
        <w:rPr>
          <w:color w:val="231F20"/>
        </w:rPr>
        <w:t>stealing</w:t>
      </w:r>
      <w:r>
        <w:rPr>
          <w:color w:val="231F20"/>
          <w:spacing w:val="-1"/>
        </w:rPr>
        <w:t xml:space="preserve"> </w:t>
      </w:r>
      <w:r>
        <w:rPr>
          <w:color w:val="231F20"/>
        </w:rPr>
        <w:t>some</w:t>
      </w:r>
      <w:r>
        <w:rPr>
          <w:color w:val="231F20"/>
          <w:spacing w:val="-1"/>
        </w:rPr>
        <w:t xml:space="preserve"> </w:t>
      </w:r>
      <w:r>
        <w:rPr>
          <w:color w:val="231F20"/>
        </w:rPr>
        <w:t>money</w:t>
      </w:r>
      <w:r>
        <w:rPr>
          <w:color w:val="231F20"/>
          <w:spacing w:val="-1"/>
        </w:rPr>
        <w:t xml:space="preserve"> </w:t>
      </w:r>
      <w:r>
        <w:rPr>
          <w:color w:val="231F20"/>
        </w:rPr>
        <w:t xml:space="preserve">or food would help you, but you should not do so. Getting caught </w:t>
      </w:r>
      <w:r>
        <w:rPr>
          <w:color w:val="231F20"/>
          <w:u w:val="single" w:color="231F20"/>
        </w:rPr>
        <w:tab/>
      </w:r>
      <w:r>
        <w:rPr>
          <w:color w:val="231F20"/>
          <w:u w:val="single" w:color="231F20"/>
        </w:rPr>
        <w:tab/>
      </w:r>
      <w:r>
        <w:rPr>
          <w:color w:val="231F20"/>
        </w:rPr>
        <w:t xml:space="preserve"> ruin your life.</w:t>
      </w:r>
    </w:p>
    <w:p w14:paraId="14AC63D2">
      <w:pPr>
        <w:pStyle w:val="11"/>
        <w:spacing w:before="5"/>
        <w:rPr>
          <w:sz w:val="20"/>
        </w:rPr>
      </w:pPr>
    </w:p>
    <w:p w14:paraId="69BAD719">
      <w:pPr>
        <w:spacing w:before="0" w:line="213" w:lineRule="auto"/>
        <w:ind w:left="1589" w:right="1294" w:firstLine="1"/>
        <w:jc w:val="left"/>
        <w:rPr>
          <w:rFonts w:ascii="Tahoma" w:hAnsi="Tahoma"/>
          <w:sz w:val="26"/>
        </w:rPr>
      </w:pPr>
      <w:r>
        <w:rPr>
          <w:rFonts w:ascii="Tahoma" w:hAnsi="Tahoma"/>
          <w:color w:val="905A43"/>
          <w:sz w:val="26"/>
        </w:rPr>
        <w:t>Both</w:t>
      </w:r>
      <w:r>
        <w:rPr>
          <w:rFonts w:ascii="Tahoma" w:hAnsi="Tahoma"/>
          <w:color w:val="905A43"/>
          <w:spacing w:val="-5"/>
          <w:sz w:val="26"/>
        </w:rPr>
        <w:t xml:space="preserve"> </w:t>
      </w:r>
      <w:r>
        <w:rPr>
          <w:rFonts w:ascii="Tahoma" w:hAnsi="Tahoma"/>
          <w:color w:val="905A43"/>
          <w:sz w:val="26"/>
        </w:rPr>
        <w:t>“would</w:t>
      </w:r>
      <w:r>
        <w:rPr>
          <w:rFonts w:ascii="Tahoma" w:hAnsi="Tahoma"/>
          <w:color w:val="905A43"/>
          <w:spacing w:val="-5"/>
          <w:sz w:val="26"/>
        </w:rPr>
        <w:t xml:space="preserve"> </w:t>
      </w:r>
      <w:r>
        <w:rPr>
          <w:rFonts w:ascii="Tahoma" w:hAnsi="Tahoma"/>
          <w:color w:val="905A43"/>
          <w:sz w:val="26"/>
        </w:rPr>
        <w:t>do”</w:t>
      </w:r>
      <w:r>
        <w:rPr>
          <w:rFonts w:ascii="Tahoma" w:hAnsi="Tahoma"/>
          <w:color w:val="905A43"/>
          <w:spacing w:val="-5"/>
          <w:sz w:val="26"/>
        </w:rPr>
        <w:t xml:space="preserve"> </w:t>
      </w:r>
      <w:r>
        <w:rPr>
          <w:rFonts w:ascii="Tahoma" w:hAnsi="Tahoma"/>
          <w:color w:val="905A43"/>
          <w:sz w:val="26"/>
        </w:rPr>
        <w:t>and</w:t>
      </w:r>
      <w:r>
        <w:rPr>
          <w:rFonts w:ascii="Tahoma" w:hAnsi="Tahoma"/>
          <w:color w:val="905A43"/>
          <w:spacing w:val="-5"/>
          <w:sz w:val="26"/>
        </w:rPr>
        <w:t xml:space="preserve"> </w:t>
      </w:r>
      <w:r>
        <w:rPr>
          <w:rFonts w:ascii="Tahoma" w:hAnsi="Tahoma"/>
          <w:color w:val="905A43"/>
          <w:sz w:val="26"/>
        </w:rPr>
        <w:t>“was/were</w:t>
      </w:r>
      <w:r>
        <w:rPr>
          <w:rFonts w:ascii="Tahoma" w:hAnsi="Tahoma"/>
          <w:color w:val="905A43"/>
          <w:spacing w:val="-5"/>
          <w:sz w:val="26"/>
        </w:rPr>
        <w:t xml:space="preserve"> </w:t>
      </w:r>
      <w:r>
        <w:rPr>
          <w:rFonts w:ascii="Tahoma" w:hAnsi="Tahoma"/>
          <w:color w:val="905A43"/>
          <w:sz w:val="26"/>
        </w:rPr>
        <w:t>going</w:t>
      </w:r>
      <w:r>
        <w:rPr>
          <w:rFonts w:ascii="Tahoma" w:hAnsi="Tahoma"/>
          <w:color w:val="905A43"/>
          <w:spacing w:val="-5"/>
          <w:sz w:val="26"/>
        </w:rPr>
        <w:t xml:space="preserve"> </w:t>
      </w:r>
      <w:r>
        <w:rPr>
          <w:rFonts w:ascii="Tahoma" w:hAnsi="Tahoma"/>
          <w:color w:val="905A43"/>
          <w:sz w:val="26"/>
        </w:rPr>
        <w:t>to</w:t>
      </w:r>
      <w:r>
        <w:rPr>
          <w:rFonts w:ascii="Tahoma" w:hAnsi="Tahoma"/>
          <w:color w:val="905A43"/>
          <w:spacing w:val="-5"/>
          <w:sz w:val="26"/>
        </w:rPr>
        <w:t xml:space="preserve"> </w:t>
      </w:r>
      <w:r>
        <w:rPr>
          <w:rFonts w:ascii="Tahoma" w:hAnsi="Tahoma"/>
          <w:color w:val="905A43"/>
          <w:sz w:val="26"/>
        </w:rPr>
        <w:t>do”</w:t>
      </w:r>
      <w:r>
        <w:rPr>
          <w:rFonts w:ascii="Tahoma" w:hAnsi="Tahoma"/>
          <w:color w:val="905A43"/>
          <w:spacing w:val="-5"/>
          <w:sz w:val="26"/>
        </w:rPr>
        <w:t xml:space="preserve"> </w:t>
      </w:r>
      <w:r>
        <w:rPr>
          <w:rFonts w:ascii="Tahoma" w:hAnsi="Tahoma"/>
          <w:color w:val="905A43"/>
          <w:sz w:val="26"/>
        </w:rPr>
        <w:t>can</w:t>
      </w:r>
      <w:r>
        <w:rPr>
          <w:rFonts w:ascii="Tahoma" w:hAnsi="Tahoma"/>
          <w:color w:val="905A43"/>
          <w:spacing w:val="-5"/>
          <w:sz w:val="26"/>
        </w:rPr>
        <w:t xml:space="preserve"> </w:t>
      </w:r>
      <w:r>
        <w:rPr>
          <w:rFonts w:ascii="Tahoma" w:hAnsi="Tahoma"/>
          <w:color w:val="905A43"/>
          <w:sz w:val="26"/>
        </w:rPr>
        <w:t>be</w:t>
      </w:r>
      <w:r>
        <w:rPr>
          <w:rFonts w:ascii="Tahoma" w:hAnsi="Tahoma"/>
          <w:color w:val="905A43"/>
          <w:spacing w:val="-5"/>
          <w:sz w:val="26"/>
        </w:rPr>
        <w:t xml:space="preserve"> </w:t>
      </w:r>
      <w:r>
        <w:rPr>
          <w:rFonts w:ascii="Tahoma" w:hAnsi="Tahoma"/>
          <w:color w:val="905A43"/>
          <w:sz w:val="26"/>
        </w:rPr>
        <w:t>used</w:t>
      </w:r>
      <w:r>
        <w:rPr>
          <w:rFonts w:ascii="Tahoma" w:hAnsi="Tahoma"/>
          <w:color w:val="905A43"/>
          <w:spacing w:val="-5"/>
          <w:sz w:val="26"/>
        </w:rPr>
        <w:t xml:space="preserve"> </w:t>
      </w:r>
      <w:r>
        <w:rPr>
          <w:rFonts w:ascii="Tahoma" w:hAnsi="Tahoma"/>
          <w:color w:val="905A43"/>
          <w:sz w:val="26"/>
        </w:rPr>
        <w:t>to</w:t>
      </w:r>
      <w:r>
        <w:rPr>
          <w:rFonts w:ascii="Tahoma" w:hAnsi="Tahoma"/>
          <w:color w:val="905A43"/>
          <w:spacing w:val="-5"/>
          <w:sz w:val="26"/>
        </w:rPr>
        <w:t xml:space="preserve"> </w:t>
      </w:r>
      <w:r>
        <w:rPr>
          <w:rFonts w:ascii="Tahoma" w:hAnsi="Tahoma"/>
          <w:color w:val="905A43"/>
          <w:sz w:val="26"/>
        </w:rPr>
        <w:t>talk</w:t>
      </w:r>
      <w:r>
        <w:rPr>
          <w:rFonts w:ascii="Tahoma" w:hAnsi="Tahoma"/>
          <w:color w:val="905A43"/>
          <w:spacing w:val="-5"/>
          <w:sz w:val="26"/>
        </w:rPr>
        <w:t xml:space="preserve"> </w:t>
      </w:r>
      <w:r>
        <w:rPr>
          <w:rFonts w:ascii="Tahoma" w:hAnsi="Tahoma"/>
          <w:color w:val="905A43"/>
          <w:sz w:val="26"/>
        </w:rPr>
        <w:t>about</w:t>
      </w:r>
      <w:r>
        <w:rPr>
          <w:rFonts w:ascii="Tahoma" w:hAnsi="Tahoma"/>
          <w:color w:val="905A43"/>
          <w:spacing w:val="-5"/>
          <w:sz w:val="26"/>
        </w:rPr>
        <w:t xml:space="preserve"> </w:t>
      </w:r>
      <w:r>
        <w:rPr>
          <w:rFonts w:ascii="Tahoma" w:hAnsi="Tahoma"/>
          <w:color w:val="905A43"/>
          <w:sz w:val="26"/>
        </w:rPr>
        <w:t xml:space="preserve">future </w:t>
      </w:r>
      <w:r>
        <w:rPr>
          <w:rFonts w:ascii="Tahoma" w:hAnsi="Tahoma"/>
          <w:color w:val="905A43"/>
          <w:w w:val="105"/>
          <w:sz w:val="26"/>
        </w:rPr>
        <w:t>events</w:t>
      </w:r>
      <w:r>
        <w:rPr>
          <w:rFonts w:ascii="Tahoma" w:hAnsi="Tahoma"/>
          <w:color w:val="905A43"/>
          <w:spacing w:val="-20"/>
          <w:w w:val="105"/>
          <w:sz w:val="26"/>
        </w:rPr>
        <w:t xml:space="preserve"> </w:t>
      </w:r>
      <w:r>
        <w:rPr>
          <w:rFonts w:ascii="Tahoma" w:hAnsi="Tahoma"/>
          <w:color w:val="905A43"/>
          <w:w w:val="105"/>
          <w:sz w:val="26"/>
        </w:rPr>
        <w:t>or</w:t>
      </w:r>
      <w:r>
        <w:rPr>
          <w:rFonts w:ascii="Tahoma" w:hAnsi="Tahoma"/>
          <w:color w:val="905A43"/>
          <w:spacing w:val="-20"/>
          <w:w w:val="105"/>
          <w:sz w:val="26"/>
        </w:rPr>
        <w:t xml:space="preserve"> </w:t>
      </w:r>
      <w:r>
        <w:rPr>
          <w:rFonts w:ascii="Tahoma" w:hAnsi="Tahoma"/>
          <w:color w:val="905A43"/>
          <w:w w:val="105"/>
          <w:sz w:val="26"/>
        </w:rPr>
        <w:t>intentions</w:t>
      </w:r>
      <w:r>
        <w:rPr>
          <w:rFonts w:ascii="Tahoma" w:hAnsi="Tahoma"/>
          <w:color w:val="905A43"/>
          <w:spacing w:val="-20"/>
          <w:w w:val="105"/>
          <w:sz w:val="26"/>
        </w:rPr>
        <w:t xml:space="preserve"> </w:t>
      </w:r>
      <w:r>
        <w:rPr>
          <w:rFonts w:ascii="Tahoma" w:hAnsi="Tahoma"/>
          <w:color w:val="905A43"/>
          <w:w w:val="105"/>
          <w:sz w:val="26"/>
        </w:rPr>
        <w:t>in</w:t>
      </w:r>
      <w:r>
        <w:rPr>
          <w:rFonts w:ascii="Tahoma" w:hAnsi="Tahoma"/>
          <w:color w:val="905A43"/>
          <w:spacing w:val="-20"/>
          <w:w w:val="105"/>
          <w:sz w:val="26"/>
        </w:rPr>
        <w:t xml:space="preserve"> </w:t>
      </w:r>
      <w:r>
        <w:rPr>
          <w:rFonts w:ascii="Tahoma" w:hAnsi="Tahoma"/>
          <w:color w:val="905A43"/>
          <w:w w:val="105"/>
          <w:sz w:val="26"/>
        </w:rPr>
        <w:t>the</w:t>
      </w:r>
      <w:r>
        <w:rPr>
          <w:rFonts w:ascii="Tahoma" w:hAnsi="Tahoma"/>
          <w:color w:val="905A43"/>
          <w:spacing w:val="-20"/>
          <w:w w:val="105"/>
          <w:sz w:val="26"/>
        </w:rPr>
        <w:t xml:space="preserve"> </w:t>
      </w:r>
      <w:r>
        <w:rPr>
          <w:rFonts w:ascii="Tahoma" w:hAnsi="Tahoma"/>
          <w:color w:val="905A43"/>
          <w:w w:val="105"/>
          <w:sz w:val="26"/>
        </w:rPr>
        <w:t>past.</w:t>
      </w:r>
      <w:r>
        <w:rPr>
          <w:rFonts w:ascii="Tahoma" w:hAnsi="Tahoma"/>
          <w:color w:val="905A43"/>
          <w:spacing w:val="-20"/>
          <w:w w:val="105"/>
          <w:sz w:val="26"/>
        </w:rPr>
        <w:t xml:space="preserve"> </w:t>
      </w:r>
      <w:r>
        <w:rPr>
          <w:rFonts w:ascii="Tahoma" w:hAnsi="Tahoma"/>
          <w:color w:val="905A43"/>
          <w:w w:val="105"/>
          <w:sz w:val="26"/>
        </w:rPr>
        <w:t>Complete</w:t>
      </w:r>
      <w:r>
        <w:rPr>
          <w:rFonts w:ascii="Tahoma" w:hAnsi="Tahoma"/>
          <w:color w:val="905A43"/>
          <w:spacing w:val="-20"/>
          <w:w w:val="105"/>
          <w:sz w:val="26"/>
        </w:rPr>
        <w:t xml:space="preserve"> </w:t>
      </w:r>
      <w:r>
        <w:rPr>
          <w:rFonts w:ascii="Tahoma" w:hAnsi="Tahoma"/>
          <w:color w:val="905A43"/>
          <w:w w:val="105"/>
          <w:sz w:val="26"/>
        </w:rPr>
        <w:t>the</w:t>
      </w:r>
      <w:r>
        <w:rPr>
          <w:rFonts w:ascii="Tahoma" w:hAnsi="Tahoma"/>
          <w:color w:val="905A43"/>
          <w:spacing w:val="-20"/>
          <w:w w:val="105"/>
          <w:sz w:val="26"/>
        </w:rPr>
        <w:t xml:space="preserve"> </w:t>
      </w:r>
      <w:r>
        <w:rPr>
          <w:rFonts w:ascii="Tahoma" w:hAnsi="Tahoma"/>
          <w:color w:val="905A43"/>
          <w:w w:val="105"/>
          <w:sz w:val="26"/>
        </w:rPr>
        <w:t>following</w:t>
      </w:r>
      <w:r>
        <w:rPr>
          <w:rFonts w:ascii="Tahoma" w:hAnsi="Tahoma"/>
          <w:color w:val="905A43"/>
          <w:spacing w:val="-20"/>
          <w:w w:val="105"/>
          <w:sz w:val="26"/>
        </w:rPr>
        <w:t xml:space="preserve"> </w:t>
      </w:r>
      <w:r>
        <w:rPr>
          <w:rFonts w:ascii="Tahoma" w:hAnsi="Tahoma"/>
          <w:color w:val="905A43"/>
          <w:w w:val="105"/>
          <w:sz w:val="26"/>
        </w:rPr>
        <w:t>sentences</w:t>
      </w:r>
      <w:r>
        <w:rPr>
          <w:rFonts w:ascii="Tahoma" w:hAnsi="Tahoma"/>
          <w:color w:val="905A43"/>
          <w:spacing w:val="-20"/>
          <w:w w:val="105"/>
          <w:sz w:val="26"/>
        </w:rPr>
        <w:t xml:space="preserve"> </w:t>
      </w:r>
      <w:r>
        <w:rPr>
          <w:rFonts w:ascii="Tahoma" w:hAnsi="Tahoma"/>
          <w:color w:val="905A43"/>
          <w:w w:val="105"/>
          <w:sz w:val="26"/>
        </w:rPr>
        <w:t>that describe</w:t>
      </w:r>
      <w:r>
        <w:rPr>
          <w:rFonts w:ascii="Tahoma" w:hAnsi="Tahoma"/>
          <w:color w:val="905A43"/>
          <w:spacing w:val="-14"/>
          <w:w w:val="105"/>
          <w:sz w:val="26"/>
        </w:rPr>
        <w:t xml:space="preserve"> </w:t>
      </w:r>
      <w:r>
        <w:rPr>
          <w:rFonts w:ascii="Tahoma" w:hAnsi="Tahoma"/>
          <w:color w:val="905A43"/>
          <w:w w:val="105"/>
          <w:sz w:val="26"/>
        </w:rPr>
        <w:t>the</w:t>
      </w:r>
      <w:r>
        <w:rPr>
          <w:rFonts w:ascii="Tahoma" w:hAnsi="Tahoma"/>
          <w:color w:val="905A43"/>
          <w:spacing w:val="-14"/>
          <w:w w:val="105"/>
          <w:sz w:val="26"/>
        </w:rPr>
        <w:t xml:space="preserve"> </w:t>
      </w:r>
      <w:r>
        <w:rPr>
          <w:rFonts w:ascii="Tahoma" w:hAnsi="Tahoma"/>
          <w:color w:val="905A43"/>
          <w:w w:val="105"/>
          <w:sz w:val="26"/>
        </w:rPr>
        <w:t>future</w:t>
      </w:r>
      <w:r>
        <w:rPr>
          <w:rFonts w:ascii="Tahoma" w:hAnsi="Tahoma"/>
          <w:color w:val="905A43"/>
          <w:spacing w:val="-14"/>
          <w:w w:val="105"/>
          <w:sz w:val="26"/>
        </w:rPr>
        <w:t xml:space="preserve"> </w:t>
      </w:r>
      <w:r>
        <w:rPr>
          <w:rFonts w:ascii="Tahoma" w:hAnsi="Tahoma"/>
          <w:color w:val="905A43"/>
          <w:w w:val="105"/>
          <w:sz w:val="26"/>
        </w:rPr>
        <w:t>using</w:t>
      </w:r>
      <w:r>
        <w:rPr>
          <w:rFonts w:ascii="Tahoma" w:hAnsi="Tahoma"/>
          <w:color w:val="905A43"/>
          <w:spacing w:val="-14"/>
          <w:w w:val="105"/>
          <w:sz w:val="26"/>
        </w:rPr>
        <w:t xml:space="preserve"> </w:t>
      </w:r>
      <w:r>
        <w:rPr>
          <w:rFonts w:ascii="Tahoma" w:hAnsi="Tahoma"/>
          <w:color w:val="905A43"/>
          <w:w w:val="105"/>
          <w:sz w:val="26"/>
        </w:rPr>
        <w:t>either</w:t>
      </w:r>
      <w:r>
        <w:rPr>
          <w:rFonts w:ascii="Tahoma" w:hAnsi="Tahoma"/>
          <w:color w:val="905A43"/>
          <w:spacing w:val="-14"/>
          <w:w w:val="105"/>
          <w:sz w:val="26"/>
        </w:rPr>
        <w:t xml:space="preserve"> </w:t>
      </w:r>
      <w:r>
        <w:rPr>
          <w:rFonts w:ascii="Tahoma" w:hAnsi="Tahoma"/>
          <w:color w:val="905A43"/>
          <w:w w:val="105"/>
          <w:sz w:val="26"/>
        </w:rPr>
        <w:t>form</w:t>
      </w:r>
      <w:r>
        <w:rPr>
          <w:rFonts w:ascii="Tahoma" w:hAnsi="Tahoma"/>
          <w:color w:val="905A43"/>
          <w:spacing w:val="-14"/>
          <w:w w:val="105"/>
          <w:sz w:val="26"/>
        </w:rPr>
        <w:t xml:space="preserve"> </w:t>
      </w:r>
      <w:r>
        <w:rPr>
          <w:rFonts w:ascii="Tahoma" w:hAnsi="Tahoma"/>
          <w:color w:val="905A43"/>
          <w:w w:val="105"/>
          <w:sz w:val="26"/>
        </w:rPr>
        <w:t>of</w:t>
      </w:r>
      <w:r>
        <w:rPr>
          <w:rFonts w:ascii="Tahoma" w:hAnsi="Tahoma"/>
          <w:color w:val="905A43"/>
          <w:spacing w:val="-14"/>
          <w:w w:val="105"/>
          <w:sz w:val="26"/>
        </w:rPr>
        <w:t xml:space="preserve"> </w:t>
      </w:r>
      <w:r>
        <w:rPr>
          <w:rFonts w:ascii="Tahoma" w:hAnsi="Tahoma"/>
          <w:color w:val="905A43"/>
          <w:w w:val="105"/>
          <w:sz w:val="26"/>
        </w:rPr>
        <w:t>the</w:t>
      </w:r>
      <w:r>
        <w:rPr>
          <w:rFonts w:ascii="Tahoma" w:hAnsi="Tahoma"/>
          <w:color w:val="905A43"/>
          <w:spacing w:val="-14"/>
          <w:w w:val="105"/>
          <w:sz w:val="26"/>
        </w:rPr>
        <w:t xml:space="preserve"> </w:t>
      </w:r>
      <w:r>
        <w:rPr>
          <w:rFonts w:ascii="Tahoma" w:hAnsi="Tahoma"/>
          <w:color w:val="905A43"/>
          <w:w w:val="105"/>
          <w:sz w:val="26"/>
        </w:rPr>
        <w:t>given</w:t>
      </w:r>
      <w:r>
        <w:rPr>
          <w:rFonts w:ascii="Tahoma" w:hAnsi="Tahoma"/>
          <w:color w:val="905A43"/>
          <w:spacing w:val="-14"/>
          <w:w w:val="105"/>
          <w:sz w:val="26"/>
        </w:rPr>
        <w:t xml:space="preserve"> </w:t>
      </w:r>
      <w:r>
        <w:rPr>
          <w:rFonts w:ascii="Tahoma" w:hAnsi="Tahoma"/>
          <w:color w:val="905A43"/>
          <w:w w:val="105"/>
          <w:sz w:val="26"/>
        </w:rPr>
        <w:t>verbs.</w:t>
      </w:r>
    </w:p>
    <w:p w14:paraId="4046ED38">
      <w:pPr>
        <w:pStyle w:val="15"/>
        <w:numPr>
          <w:ilvl w:val="0"/>
          <w:numId w:val="76"/>
        </w:numPr>
        <w:tabs>
          <w:tab w:val="left" w:pos="1868"/>
          <w:tab w:val="left" w:pos="1870"/>
          <w:tab w:val="left" w:pos="8605"/>
        </w:tabs>
        <w:spacing w:before="221" w:after="0" w:line="247" w:lineRule="auto"/>
        <w:ind w:left="1870" w:right="1359" w:hanging="284"/>
        <w:jc w:val="left"/>
        <w:rPr>
          <w:sz w:val="22"/>
        </w:rPr>
      </w:pPr>
      <w:r>
        <w:rPr>
          <w:color w:val="231F20"/>
          <w:sz w:val="22"/>
        </w:rPr>
        <w:t xml:space="preserve">Philip bought two tickets for </w:t>
      </w:r>
      <w:r>
        <w:rPr>
          <w:i/>
          <w:color w:val="231F20"/>
          <w:sz w:val="22"/>
        </w:rPr>
        <w:t>The Phantom of the Opera</w:t>
      </w:r>
      <w:r>
        <w:rPr>
          <w:color w:val="231F20"/>
          <w:sz w:val="22"/>
        </w:rPr>
        <w:t xml:space="preserve">. He </w:t>
      </w:r>
      <w:r>
        <w:rPr>
          <w:color w:val="231F20"/>
          <w:sz w:val="22"/>
          <w:u w:val="single" w:color="231F20"/>
        </w:rPr>
        <w:tab/>
      </w:r>
      <w:r>
        <w:rPr>
          <w:color w:val="231F20"/>
          <w:spacing w:val="-11"/>
          <w:sz w:val="22"/>
        </w:rPr>
        <w:t xml:space="preserve"> </w:t>
      </w:r>
      <w:r>
        <w:rPr>
          <w:color w:val="231F20"/>
          <w:spacing w:val="-2"/>
          <w:sz w:val="22"/>
        </w:rPr>
        <w:t>(watch)</w:t>
      </w:r>
      <w:r>
        <w:rPr>
          <w:color w:val="231F20"/>
          <w:spacing w:val="-13"/>
          <w:sz w:val="22"/>
        </w:rPr>
        <w:t xml:space="preserve"> </w:t>
      </w:r>
      <w:r>
        <w:rPr>
          <w:color w:val="231F20"/>
          <w:spacing w:val="-2"/>
          <w:sz w:val="22"/>
        </w:rPr>
        <w:t>this</w:t>
      </w:r>
      <w:r>
        <w:rPr>
          <w:color w:val="231F20"/>
          <w:spacing w:val="-12"/>
          <w:sz w:val="22"/>
        </w:rPr>
        <w:t xml:space="preserve"> </w:t>
      </w:r>
      <w:r>
        <w:rPr>
          <w:color w:val="231F20"/>
          <w:spacing w:val="-2"/>
          <w:sz w:val="22"/>
        </w:rPr>
        <w:t xml:space="preserve">musical </w:t>
      </w:r>
      <w:r>
        <w:rPr>
          <w:color w:val="231F20"/>
          <w:sz w:val="22"/>
        </w:rPr>
        <w:t>with</w:t>
      </w:r>
      <w:r>
        <w:rPr>
          <w:color w:val="231F20"/>
          <w:spacing w:val="-1"/>
          <w:sz w:val="22"/>
        </w:rPr>
        <w:t xml:space="preserve"> </w:t>
      </w:r>
      <w:r>
        <w:rPr>
          <w:color w:val="231F20"/>
          <w:sz w:val="22"/>
        </w:rPr>
        <w:t>his</w:t>
      </w:r>
      <w:r>
        <w:rPr>
          <w:color w:val="231F20"/>
          <w:spacing w:val="-1"/>
          <w:sz w:val="22"/>
        </w:rPr>
        <w:t xml:space="preserve"> </w:t>
      </w:r>
      <w:r>
        <w:rPr>
          <w:color w:val="231F20"/>
          <w:sz w:val="22"/>
        </w:rPr>
        <w:t>girlfriend</w:t>
      </w:r>
      <w:r>
        <w:rPr>
          <w:color w:val="231F20"/>
          <w:spacing w:val="-1"/>
          <w:sz w:val="22"/>
        </w:rPr>
        <w:t xml:space="preserve"> </w:t>
      </w:r>
      <w:r>
        <w:rPr>
          <w:color w:val="231F20"/>
          <w:sz w:val="22"/>
        </w:rPr>
        <w:t>on</w:t>
      </w:r>
      <w:r>
        <w:rPr>
          <w:color w:val="231F20"/>
          <w:spacing w:val="-1"/>
          <w:sz w:val="22"/>
        </w:rPr>
        <w:t xml:space="preserve"> </w:t>
      </w:r>
      <w:r>
        <w:rPr>
          <w:color w:val="231F20"/>
          <w:sz w:val="22"/>
        </w:rPr>
        <w:t>the</w:t>
      </w:r>
      <w:r>
        <w:rPr>
          <w:color w:val="231F20"/>
          <w:spacing w:val="-1"/>
          <w:sz w:val="22"/>
        </w:rPr>
        <w:t xml:space="preserve"> </w:t>
      </w:r>
      <w:r>
        <w:rPr>
          <w:color w:val="231F20"/>
          <w:sz w:val="22"/>
        </w:rPr>
        <w:t>weekend.</w:t>
      </w:r>
    </w:p>
    <w:p w14:paraId="580A4029">
      <w:pPr>
        <w:pStyle w:val="15"/>
        <w:numPr>
          <w:ilvl w:val="0"/>
          <w:numId w:val="76"/>
        </w:numPr>
        <w:tabs>
          <w:tab w:val="left" w:pos="1868"/>
          <w:tab w:val="left" w:pos="1870"/>
          <w:tab w:val="left" w:pos="6701"/>
        </w:tabs>
        <w:spacing w:before="117" w:after="0" w:line="247" w:lineRule="auto"/>
        <w:ind w:left="1870" w:right="1359" w:hanging="284"/>
        <w:jc w:val="left"/>
        <w:rPr>
          <w:sz w:val="22"/>
        </w:rPr>
      </w:pPr>
      <w:r>
        <w:rPr>
          <w:color w:val="231F20"/>
          <w:sz w:val="22"/>
        </w:rPr>
        <w:t xml:space="preserve">I was so surprised at the news that David </w:t>
      </w:r>
      <w:r>
        <w:rPr>
          <w:color w:val="231F20"/>
          <w:sz w:val="22"/>
          <w:u w:val="single" w:color="231F20"/>
        </w:rPr>
        <w:tab/>
      </w:r>
      <w:r>
        <w:rPr>
          <w:color w:val="231F20"/>
          <w:spacing w:val="-13"/>
          <w:sz w:val="22"/>
        </w:rPr>
        <w:t xml:space="preserve"> </w:t>
      </w:r>
      <w:r>
        <w:rPr>
          <w:color w:val="231F20"/>
          <w:spacing w:val="-6"/>
          <w:sz w:val="22"/>
        </w:rPr>
        <w:t>(play)</w:t>
      </w:r>
      <w:r>
        <w:rPr>
          <w:color w:val="231F20"/>
          <w:spacing w:val="-8"/>
          <w:sz w:val="22"/>
        </w:rPr>
        <w:t xml:space="preserve"> </w:t>
      </w:r>
      <w:r>
        <w:rPr>
          <w:color w:val="231F20"/>
          <w:spacing w:val="-6"/>
          <w:sz w:val="22"/>
        </w:rPr>
        <w:t>the</w:t>
      </w:r>
      <w:r>
        <w:rPr>
          <w:color w:val="231F20"/>
          <w:spacing w:val="-9"/>
          <w:sz w:val="22"/>
        </w:rPr>
        <w:t xml:space="preserve"> </w:t>
      </w:r>
      <w:r>
        <w:rPr>
          <w:color w:val="231F20"/>
          <w:spacing w:val="-6"/>
          <w:sz w:val="22"/>
        </w:rPr>
        <w:t>role</w:t>
      </w:r>
      <w:r>
        <w:rPr>
          <w:color w:val="231F20"/>
          <w:spacing w:val="-9"/>
          <w:sz w:val="22"/>
        </w:rPr>
        <w:t xml:space="preserve"> </w:t>
      </w:r>
      <w:r>
        <w:rPr>
          <w:color w:val="231F20"/>
          <w:spacing w:val="-6"/>
          <w:sz w:val="22"/>
        </w:rPr>
        <w:t>of</w:t>
      </w:r>
      <w:r>
        <w:rPr>
          <w:color w:val="231F20"/>
          <w:spacing w:val="-9"/>
          <w:sz w:val="22"/>
        </w:rPr>
        <w:t xml:space="preserve"> </w:t>
      </w:r>
      <w:r>
        <w:rPr>
          <w:color w:val="231F20"/>
          <w:spacing w:val="-6"/>
          <w:sz w:val="22"/>
        </w:rPr>
        <w:t>the</w:t>
      </w:r>
      <w:r>
        <w:rPr>
          <w:color w:val="231F20"/>
          <w:spacing w:val="-9"/>
          <w:sz w:val="22"/>
        </w:rPr>
        <w:t xml:space="preserve"> </w:t>
      </w:r>
      <w:r>
        <w:rPr>
          <w:rFonts w:ascii="Verdana"/>
          <w:color w:val="231F20"/>
          <w:spacing w:val="-6"/>
          <w:sz w:val="22"/>
        </w:rPr>
        <w:t>dinosaur</w:t>
      </w:r>
      <w:r>
        <w:rPr>
          <w:rFonts w:ascii="Verdana"/>
          <w:color w:val="231F20"/>
          <w:spacing w:val="-18"/>
          <w:sz w:val="22"/>
        </w:rPr>
        <w:t xml:space="preserve"> </w:t>
      </w:r>
      <w:r>
        <w:rPr>
          <w:color w:val="231F20"/>
          <w:spacing w:val="-6"/>
          <w:sz w:val="22"/>
        </w:rPr>
        <w:t>in</w:t>
      </w:r>
      <w:r>
        <w:rPr>
          <w:color w:val="231F20"/>
          <w:spacing w:val="-9"/>
          <w:sz w:val="22"/>
        </w:rPr>
        <w:t xml:space="preserve"> </w:t>
      </w:r>
      <w:r>
        <w:rPr>
          <w:color w:val="231F20"/>
          <w:spacing w:val="-6"/>
          <w:sz w:val="22"/>
        </w:rPr>
        <w:t>the</w:t>
      </w:r>
      <w:r>
        <w:rPr>
          <w:color w:val="231F20"/>
          <w:spacing w:val="-9"/>
          <w:sz w:val="22"/>
        </w:rPr>
        <w:t xml:space="preserve"> </w:t>
      </w:r>
      <w:r>
        <w:rPr>
          <w:color w:val="231F20"/>
          <w:spacing w:val="-6"/>
          <w:sz w:val="22"/>
        </w:rPr>
        <w:t xml:space="preserve">play </w:t>
      </w:r>
      <w:r>
        <w:rPr>
          <w:color w:val="231F20"/>
          <w:sz w:val="22"/>
        </w:rPr>
        <w:t>that I gave him a hug out of joy.</w:t>
      </w:r>
    </w:p>
    <w:p w14:paraId="6B49E6EC">
      <w:pPr>
        <w:pStyle w:val="15"/>
        <w:numPr>
          <w:ilvl w:val="0"/>
          <w:numId w:val="76"/>
        </w:numPr>
        <w:tabs>
          <w:tab w:val="left" w:pos="1869"/>
          <w:tab w:val="left" w:pos="4617"/>
        </w:tabs>
        <w:spacing w:before="112" w:after="0" w:line="240" w:lineRule="auto"/>
        <w:ind w:left="1869" w:right="0" w:hanging="282"/>
        <w:jc w:val="left"/>
        <w:rPr>
          <w:sz w:val="22"/>
        </w:rPr>
      </w:pPr>
      <w:r>
        <w:rPr>
          <w:color w:val="231F20"/>
          <w:spacing w:val="-10"/>
          <w:sz w:val="22"/>
        </w:rPr>
        <w:t>Lily</w:t>
      </w:r>
      <w:r>
        <w:rPr>
          <w:color w:val="231F20"/>
          <w:spacing w:val="-15"/>
          <w:sz w:val="22"/>
        </w:rPr>
        <w:t xml:space="preserve"> </w:t>
      </w:r>
      <w:r>
        <w:rPr>
          <w:color w:val="231F20"/>
          <w:spacing w:val="-10"/>
          <w:sz w:val="22"/>
        </w:rPr>
        <w:t>decided</w:t>
      </w:r>
      <w:r>
        <w:rPr>
          <w:color w:val="231F20"/>
          <w:spacing w:val="-15"/>
          <w:sz w:val="22"/>
        </w:rPr>
        <w:t xml:space="preserve"> </w:t>
      </w:r>
      <w:r>
        <w:rPr>
          <w:color w:val="231F20"/>
          <w:spacing w:val="-10"/>
          <w:sz w:val="22"/>
        </w:rPr>
        <w:t>that</w:t>
      </w:r>
      <w:r>
        <w:rPr>
          <w:color w:val="231F20"/>
          <w:spacing w:val="-15"/>
          <w:sz w:val="22"/>
        </w:rPr>
        <w:t xml:space="preserve"> </w:t>
      </w:r>
      <w:r>
        <w:rPr>
          <w:color w:val="231F20"/>
          <w:spacing w:val="-10"/>
          <w:sz w:val="22"/>
        </w:rPr>
        <w:t>she</w:t>
      </w:r>
      <w:r>
        <w:rPr>
          <w:color w:val="231F20"/>
          <w:spacing w:val="-15"/>
          <w:sz w:val="22"/>
        </w:rPr>
        <w:t xml:space="preserve"> </w:t>
      </w:r>
      <w:r>
        <w:rPr>
          <w:color w:val="231F20"/>
          <w:sz w:val="22"/>
          <w:u w:val="single" w:color="231F20"/>
        </w:rPr>
        <w:tab/>
      </w:r>
      <w:r>
        <w:rPr>
          <w:color w:val="231F20"/>
          <w:spacing w:val="-10"/>
          <w:sz w:val="22"/>
        </w:rPr>
        <w:t xml:space="preserve"> </w:t>
      </w:r>
      <w:r>
        <w:rPr>
          <w:color w:val="231F20"/>
          <w:spacing w:val="-12"/>
          <w:sz w:val="22"/>
        </w:rPr>
        <w:t>(settle)</w:t>
      </w:r>
      <w:r>
        <w:rPr>
          <w:color w:val="231F20"/>
          <w:spacing w:val="-9"/>
          <w:sz w:val="22"/>
        </w:rPr>
        <w:t xml:space="preserve"> </w:t>
      </w:r>
      <w:r>
        <w:rPr>
          <w:color w:val="231F20"/>
          <w:spacing w:val="-12"/>
          <w:sz w:val="22"/>
        </w:rPr>
        <w:t>in</w:t>
      </w:r>
      <w:r>
        <w:rPr>
          <w:color w:val="231F20"/>
          <w:spacing w:val="-10"/>
          <w:sz w:val="22"/>
        </w:rPr>
        <w:t xml:space="preserve"> </w:t>
      </w:r>
      <w:r>
        <w:rPr>
          <w:color w:val="231F20"/>
          <w:spacing w:val="-12"/>
          <w:sz w:val="22"/>
        </w:rPr>
        <w:t>New</w:t>
      </w:r>
      <w:r>
        <w:rPr>
          <w:color w:val="231F20"/>
          <w:spacing w:val="-9"/>
          <w:sz w:val="22"/>
        </w:rPr>
        <w:t xml:space="preserve"> </w:t>
      </w:r>
      <w:r>
        <w:rPr>
          <w:color w:val="231F20"/>
          <w:spacing w:val="-12"/>
          <w:sz w:val="22"/>
        </w:rPr>
        <w:t>York</w:t>
      </w:r>
      <w:r>
        <w:rPr>
          <w:color w:val="231F20"/>
          <w:spacing w:val="-10"/>
          <w:sz w:val="22"/>
        </w:rPr>
        <w:t xml:space="preserve"> </w:t>
      </w:r>
      <w:r>
        <w:rPr>
          <w:color w:val="231F20"/>
          <w:spacing w:val="-12"/>
          <w:sz w:val="22"/>
        </w:rPr>
        <w:t>and</w:t>
      </w:r>
      <w:r>
        <w:rPr>
          <w:color w:val="231F20"/>
          <w:spacing w:val="-9"/>
          <w:sz w:val="22"/>
        </w:rPr>
        <w:t xml:space="preserve"> </w:t>
      </w:r>
      <w:r>
        <w:rPr>
          <w:color w:val="231F20"/>
          <w:spacing w:val="-12"/>
          <w:sz w:val="22"/>
        </w:rPr>
        <w:t>pursue</w:t>
      </w:r>
      <w:r>
        <w:rPr>
          <w:color w:val="231F20"/>
          <w:spacing w:val="-10"/>
          <w:sz w:val="22"/>
        </w:rPr>
        <w:t xml:space="preserve"> </w:t>
      </w:r>
      <w:r>
        <w:rPr>
          <w:color w:val="231F20"/>
          <w:spacing w:val="-12"/>
          <w:sz w:val="22"/>
        </w:rPr>
        <w:t>her</w:t>
      </w:r>
      <w:r>
        <w:rPr>
          <w:color w:val="231F20"/>
          <w:spacing w:val="-9"/>
          <w:sz w:val="22"/>
        </w:rPr>
        <w:t xml:space="preserve"> </w:t>
      </w:r>
      <w:r>
        <w:rPr>
          <w:color w:val="231F20"/>
          <w:spacing w:val="-12"/>
          <w:sz w:val="22"/>
        </w:rPr>
        <w:t>dream</w:t>
      </w:r>
      <w:r>
        <w:rPr>
          <w:color w:val="231F20"/>
          <w:spacing w:val="-10"/>
          <w:sz w:val="22"/>
        </w:rPr>
        <w:t xml:space="preserve"> </w:t>
      </w:r>
      <w:r>
        <w:rPr>
          <w:color w:val="231F20"/>
          <w:spacing w:val="-12"/>
          <w:sz w:val="22"/>
        </w:rPr>
        <w:t>of</w:t>
      </w:r>
      <w:r>
        <w:rPr>
          <w:color w:val="231F20"/>
          <w:spacing w:val="-9"/>
          <w:sz w:val="22"/>
        </w:rPr>
        <w:t xml:space="preserve"> </w:t>
      </w:r>
      <w:r>
        <w:rPr>
          <w:color w:val="231F20"/>
          <w:spacing w:val="-12"/>
          <w:sz w:val="22"/>
        </w:rPr>
        <w:t>becoming</w:t>
      </w:r>
      <w:r>
        <w:rPr>
          <w:color w:val="231F20"/>
          <w:spacing w:val="-10"/>
          <w:sz w:val="22"/>
        </w:rPr>
        <w:t xml:space="preserve"> </w:t>
      </w:r>
      <w:r>
        <w:rPr>
          <w:color w:val="231F20"/>
          <w:spacing w:val="-12"/>
          <w:sz w:val="22"/>
        </w:rPr>
        <w:t>an</w:t>
      </w:r>
      <w:r>
        <w:rPr>
          <w:color w:val="231F20"/>
          <w:spacing w:val="-9"/>
          <w:sz w:val="22"/>
        </w:rPr>
        <w:t xml:space="preserve"> </w:t>
      </w:r>
      <w:r>
        <w:rPr>
          <w:color w:val="231F20"/>
          <w:spacing w:val="-12"/>
          <w:sz w:val="22"/>
        </w:rPr>
        <w:t>actress.</w:t>
      </w:r>
    </w:p>
    <w:p w14:paraId="2FA34855">
      <w:pPr>
        <w:pStyle w:val="15"/>
        <w:numPr>
          <w:ilvl w:val="0"/>
          <w:numId w:val="76"/>
        </w:numPr>
        <w:tabs>
          <w:tab w:val="left" w:pos="1869"/>
          <w:tab w:val="left" w:pos="4084"/>
        </w:tabs>
        <w:spacing w:before="180" w:after="0" w:line="240" w:lineRule="auto"/>
        <w:ind w:left="1869" w:right="0" w:hanging="282"/>
        <w:jc w:val="left"/>
        <w:rPr>
          <w:sz w:val="22"/>
        </w:rPr>
      </w:pPr>
      <w:r>
        <w:rPr>
          <w:color w:val="231F20"/>
          <w:spacing w:val="-10"/>
          <w:sz w:val="22"/>
        </w:rPr>
        <w:t>Hey,</w:t>
      </w:r>
      <w:r>
        <w:rPr>
          <w:color w:val="231F20"/>
          <w:sz w:val="22"/>
        </w:rPr>
        <w:t xml:space="preserve"> </w:t>
      </w:r>
      <w:r>
        <w:rPr>
          <w:color w:val="231F20"/>
          <w:spacing w:val="-10"/>
          <w:sz w:val="22"/>
        </w:rPr>
        <w:t>Timmy.</w:t>
      </w:r>
      <w:r>
        <w:rPr>
          <w:color w:val="231F20"/>
          <w:sz w:val="22"/>
        </w:rPr>
        <w:t xml:space="preserve"> </w:t>
      </w:r>
      <w:r>
        <w:rPr>
          <w:color w:val="231F20"/>
          <w:spacing w:val="-10"/>
          <w:sz w:val="22"/>
        </w:rPr>
        <w:t>I</w:t>
      </w:r>
      <w:r>
        <w:rPr>
          <w:color w:val="231F20"/>
          <w:spacing w:val="-3"/>
          <w:sz w:val="22"/>
        </w:rPr>
        <w:t xml:space="preserve"> </w:t>
      </w:r>
      <w:r>
        <w:rPr>
          <w:color w:val="231F20"/>
          <w:sz w:val="22"/>
          <w:u w:val="single" w:color="231F20"/>
        </w:rPr>
        <w:tab/>
      </w:r>
      <w:r>
        <w:rPr>
          <w:color w:val="231F20"/>
          <w:sz w:val="22"/>
        </w:rPr>
        <w:t xml:space="preserve"> </w:t>
      </w:r>
      <w:r>
        <w:rPr>
          <w:color w:val="231F20"/>
          <w:spacing w:val="-6"/>
          <w:sz w:val="22"/>
        </w:rPr>
        <w:t>(call)</w:t>
      </w:r>
      <w:r>
        <w:rPr>
          <w:color w:val="231F20"/>
          <w:spacing w:val="-3"/>
          <w:sz w:val="22"/>
        </w:rPr>
        <w:t xml:space="preserve"> </w:t>
      </w:r>
      <w:r>
        <w:rPr>
          <w:color w:val="231F20"/>
          <w:spacing w:val="-6"/>
          <w:sz w:val="22"/>
        </w:rPr>
        <w:t>you.</w:t>
      </w:r>
      <w:r>
        <w:rPr>
          <w:color w:val="231F20"/>
          <w:spacing w:val="-3"/>
          <w:sz w:val="22"/>
        </w:rPr>
        <w:t xml:space="preserve"> </w:t>
      </w:r>
      <w:r>
        <w:rPr>
          <w:color w:val="231F20"/>
          <w:spacing w:val="-6"/>
          <w:sz w:val="22"/>
        </w:rPr>
        <w:t>But</w:t>
      </w:r>
      <w:r>
        <w:rPr>
          <w:color w:val="231F20"/>
          <w:spacing w:val="-3"/>
          <w:sz w:val="22"/>
        </w:rPr>
        <w:t xml:space="preserve"> </w:t>
      </w:r>
      <w:r>
        <w:rPr>
          <w:color w:val="231F20"/>
          <w:spacing w:val="-6"/>
          <w:sz w:val="22"/>
        </w:rPr>
        <w:t>now</w:t>
      </w:r>
      <w:r>
        <w:rPr>
          <w:color w:val="231F20"/>
          <w:spacing w:val="-3"/>
          <w:sz w:val="22"/>
        </w:rPr>
        <w:t xml:space="preserve"> </w:t>
      </w:r>
      <w:r>
        <w:rPr>
          <w:color w:val="231F20"/>
          <w:spacing w:val="-6"/>
          <w:sz w:val="22"/>
        </w:rPr>
        <w:t>that</w:t>
      </w:r>
      <w:r>
        <w:rPr>
          <w:color w:val="231F20"/>
          <w:spacing w:val="-3"/>
          <w:sz w:val="22"/>
        </w:rPr>
        <w:t xml:space="preserve"> </w:t>
      </w:r>
      <w:r>
        <w:rPr>
          <w:color w:val="231F20"/>
          <w:spacing w:val="-6"/>
          <w:sz w:val="22"/>
        </w:rPr>
        <w:t>you</w:t>
      </w:r>
      <w:r>
        <w:rPr>
          <w:color w:val="231F20"/>
          <w:spacing w:val="-3"/>
          <w:sz w:val="22"/>
        </w:rPr>
        <w:t xml:space="preserve"> </w:t>
      </w:r>
      <w:r>
        <w:rPr>
          <w:color w:val="231F20"/>
          <w:spacing w:val="-6"/>
          <w:sz w:val="22"/>
        </w:rPr>
        <w:t>are</w:t>
      </w:r>
      <w:r>
        <w:rPr>
          <w:color w:val="231F20"/>
          <w:spacing w:val="-3"/>
          <w:sz w:val="22"/>
        </w:rPr>
        <w:t xml:space="preserve"> </w:t>
      </w:r>
      <w:r>
        <w:rPr>
          <w:color w:val="231F20"/>
          <w:spacing w:val="-6"/>
          <w:sz w:val="22"/>
        </w:rPr>
        <w:t>here,</w:t>
      </w:r>
      <w:r>
        <w:rPr>
          <w:color w:val="231F20"/>
          <w:spacing w:val="-3"/>
          <w:sz w:val="22"/>
        </w:rPr>
        <w:t xml:space="preserve"> </w:t>
      </w:r>
      <w:r>
        <w:rPr>
          <w:color w:val="231F20"/>
          <w:spacing w:val="-6"/>
          <w:sz w:val="22"/>
        </w:rPr>
        <w:t>I</w:t>
      </w:r>
      <w:r>
        <w:rPr>
          <w:color w:val="231F20"/>
          <w:spacing w:val="-3"/>
          <w:sz w:val="22"/>
        </w:rPr>
        <w:t xml:space="preserve"> </w:t>
      </w:r>
      <w:r>
        <w:rPr>
          <w:color w:val="231F20"/>
          <w:spacing w:val="-6"/>
          <w:sz w:val="22"/>
        </w:rPr>
        <w:t>don’t</w:t>
      </w:r>
      <w:r>
        <w:rPr>
          <w:color w:val="231F20"/>
          <w:spacing w:val="-3"/>
          <w:sz w:val="22"/>
        </w:rPr>
        <w:t xml:space="preserve"> </w:t>
      </w:r>
      <w:r>
        <w:rPr>
          <w:color w:val="231F20"/>
          <w:spacing w:val="-6"/>
          <w:sz w:val="22"/>
        </w:rPr>
        <w:t>have</w:t>
      </w:r>
      <w:r>
        <w:rPr>
          <w:color w:val="231F20"/>
          <w:spacing w:val="-3"/>
          <w:sz w:val="22"/>
        </w:rPr>
        <w:t xml:space="preserve"> </w:t>
      </w:r>
      <w:r>
        <w:rPr>
          <w:color w:val="231F20"/>
          <w:spacing w:val="-6"/>
          <w:sz w:val="22"/>
        </w:rPr>
        <w:t>to.</w:t>
      </w:r>
    </w:p>
    <w:p w14:paraId="49965896">
      <w:pPr>
        <w:pStyle w:val="15"/>
        <w:numPr>
          <w:ilvl w:val="0"/>
          <w:numId w:val="76"/>
        </w:numPr>
        <w:tabs>
          <w:tab w:val="left" w:pos="1869"/>
          <w:tab w:val="left" w:pos="7995"/>
        </w:tabs>
        <w:spacing w:before="181" w:after="0" w:line="240" w:lineRule="auto"/>
        <w:ind w:left="1869" w:right="0" w:hanging="282"/>
        <w:jc w:val="left"/>
        <w:rPr>
          <w:sz w:val="22"/>
        </w:rPr>
      </w:pPr>
      <w:r>
        <w:rPr>
          <w:color w:val="231F20"/>
          <w:spacing w:val="-8"/>
          <w:sz w:val="22"/>
        </w:rPr>
        <w:t>The</w:t>
      </w:r>
      <w:r>
        <w:rPr>
          <w:color w:val="231F20"/>
          <w:spacing w:val="-2"/>
          <w:sz w:val="22"/>
        </w:rPr>
        <w:t xml:space="preserve"> </w:t>
      </w:r>
      <w:r>
        <w:rPr>
          <w:color w:val="231F20"/>
          <w:spacing w:val="-8"/>
          <w:sz w:val="22"/>
        </w:rPr>
        <w:t>competition</w:t>
      </w:r>
      <w:r>
        <w:rPr>
          <w:color w:val="231F20"/>
          <w:spacing w:val="-2"/>
          <w:sz w:val="22"/>
        </w:rPr>
        <w:t xml:space="preserve"> </w:t>
      </w:r>
      <w:r>
        <w:rPr>
          <w:color w:val="231F20"/>
          <w:spacing w:val="-8"/>
          <w:sz w:val="22"/>
        </w:rPr>
        <w:t>was</w:t>
      </w:r>
      <w:r>
        <w:rPr>
          <w:color w:val="231F20"/>
          <w:spacing w:val="-2"/>
          <w:sz w:val="22"/>
        </w:rPr>
        <w:t xml:space="preserve"> </w:t>
      </w:r>
      <w:r>
        <w:rPr>
          <w:color w:val="231F20"/>
          <w:spacing w:val="-8"/>
          <w:sz w:val="22"/>
        </w:rPr>
        <w:t>so</w:t>
      </w:r>
      <w:r>
        <w:rPr>
          <w:color w:val="231F20"/>
          <w:spacing w:val="-2"/>
          <w:sz w:val="22"/>
        </w:rPr>
        <w:t xml:space="preserve"> </w:t>
      </w:r>
      <w:r>
        <w:rPr>
          <w:color w:val="231F20"/>
          <w:spacing w:val="-8"/>
          <w:sz w:val="22"/>
        </w:rPr>
        <w:t>close</w:t>
      </w:r>
      <w:r>
        <w:rPr>
          <w:color w:val="231F20"/>
          <w:spacing w:val="-2"/>
          <w:sz w:val="22"/>
        </w:rPr>
        <w:t xml:space="preserve"> </w:t>
      </w:r>
      <w:r>
        <w:rPr>
          <w:color w:val="231F20"/>
          <w:spacing w:val="-8"/>
          <w:sz w:val="22"/>
        </w:rPr>
        <w:t>that</w:t>
      </w:r>
      <w:r>
        <w:rPr>
          <w:color w:val="231F20"/>
          <w:spacing w:val="-2"/>
          <w:sz w:val="22"/>
        </w:rPr>
        <w:t xml:space="preserve"> </w:t>
      </w:r>
      <w:r>
        <w:rPr>
          <w:color w:val="231F20"/>
          <w:spacing w:val="-8"/>
          <w:sz w:val="22"/>
        </w:rPr>
        <w:t>no</w:t>
      </w:r>
      <w:r>
        <w:rPr>
          <w:color w:val="231F20"/>
          <w:spacing w:val="-2"/>
          <w:sz w:val="22"/>
        </w:rPr>
        <w:t xml:space="preserve"> </w:t>
      </w:r>
      <w:r>
        <w:rPr>
          <w:color w:val="231F20"/>
          <w:spacing w:val="-8"/>
          <w:sz w:val="22"/>
        </w:rPr>
        <w:t>one</w:t>
      </w:r>
      <w:r>
        <w:rPr>
          <w:color w:val="231F20"/>
          <w:spacing w:val="-2"/>
          <w:sz w:val="22"/>
        </w:rPr>
        <w:t xml:space="preserve"> </w:t>
      </w:r>
      <w:r>
        <w:rPr>
          <w:color w:val="231F20"/>
          <w:spacing w:val="-8"/>
          <w:sz w:val="22"/>
        </w:rPr>
        <w:t>was</w:t>
      </w:r>
      <w:r>
        <w:rPr>
          <w:color w:val="231F20"/>
          <w:spacing w:val="-2"/>
          <w:sz w:val="22"/>
        </w:rPr>
        <w:t xml:space="preserve"> </w:t>
      </w:r>
      <w:r>
        <w:rPr>
          <w:color w:val="231F20"/>
          <w:spacing w:val="-8"/>
          <w:sz w:val="22"/>
        </w:rPr>
        <w:t>sure</w:t>
      </w:r>
      <w:r>
        <w:rPr>
          <w:color w:val="231F20"/>
          <w:spacing w:val="-2"/>
          <w:sz w:val="22"/>
        </w:rPr>
        <w:t xml:space="preserve"> </w:t>
      </w:r>
      <w:r>
        <w:rPr>
          <w:color w:val="231F20"/>
          <w:spacing w:val="-8"/>
          <w:sz w:val="22"/>
        </w:rPr>
        <w:t>who</w:t>
      </w:r>
      <w:r>
        <w:rPr>
          <w:color w:val="231F20"/>
          <w:spacing w:val="-2"/>
          <w:sz w:val="22"/>
        </w:rPr>
        <w:t xml:space="preserve"> </w:t>
      </w:r>
      <w:r>
        <w:rPr>
          <w:color w:val="231F20"/>
          <w:sz w:val="22"/>
          <w:u w:val="single" w:color="231F20"/>
        </w:rPr>
        <w:tab/>
      </w:r>
      <w:r>
        <w:rPr>
          <w:color w:val="231F20"/>
          <w:spacing w:val="-3"/>
          <w:sz w:val="22"/>
        </w:rPr>
        <w:t xml:space="preserve"> </w:t>
      </w:r>
      <w:r>
        <w:rPr>
          <w:color w:val="231F20"/>
          <w:spacing w:val="-8"/>
          <w:sz w:val="22"/>
        </w:rPr>
        <w:t>(win)</w:t>
      </w:r>
      <w:r>
        <w:rPr>
          <w:color w:val="231F20"/>
          <w:spacing w:val="-3"/>
          <w:sz w:val="22"/>
        </w:rPr>
        <w:t xml:space="preserve"> </w:t>
      </w:r>
      <w:r>
        <w:rPr>
          <w:color w:val="231F20"/>
          <w:spacing w:val="-8"/>
          <w:sz w:val="22"/>
        </w:rPr>
        <w:t>the</w:t>
      </w:r>
      <w:r>
        <w:rPr>
          <w:color w:val="231F20"/>
          <w:spacing w:val="-3"/>
          <w:sz w:val="22"/>
        </w:rPr>
        <w:t xml:space="preserve"> </w:t>
      </w:r>
      <w:r>
        <w:rPr>
          <w:color w:val="231F20"/>
          <w:spacing w:val="-8"/>
          <w:sz w:val="22"/>
        </w:rPr>
        <w:t>Best</w:t>
      </w:r>
      <w:r>
        <w:rPr>
          <w:color w:val="231F20"/>
          <w:spacing w:val="-3"/>
          <w:sz w:val="22"/>
        </w:rPr>
        <w:t xml:space="preserve"> </w:t>
      </w:r>
      <w:r>
        <w:rPr>
          <w:color w:val="231F20"/>
          <w:spacing w:val="-8"/>
          <w:sz w:val="22"/>
        </w:rPr>
        <w:t>Actor</w:t>
      </w:r>
      <w:r>
        <w:rPr>
          <w:color w:val="231F20"/>
          <w:spacing w:val="-3"/>
          <w:sz w:val="22"/>
        </w:rPr>
        <w:t xml:space="preserve"> </w:t>
      </w:r>
      <w:r>
        <w:rPr>
          <w:color w:val="231F20"/>
          <w:spacing w:val="-8"/>
          <w:sz w:val="22"/>
        </w:rPr>
        <w:t>award.</w:t>
      </w:r>
    </w:p>
    <w:p w14:paraId="49EA6F04">
      <w:pPr>
        <w:pStyle w:val="15"/>
        <w:numPr>
          <w:ilvl w:val="0"/>
          <w:numId w:val="76"/>
        </w:numPr>
        <w:tabs>
          <w:tab w:val="left" w:pos="1869"/>
          <w:tab w:val="left" w:pos="6240"/>
        </w:tabs>
        <w:spacing w:before="165" w:after="0" w:line="240" w:lineRule="auto"/>
        <w:ind w:left="1869" w:right="0" w:hanging="282"/>
        <w:jc w:val="left"/>
        <w:rPr>
          <w:sz w:val="22"/>
        </w:rPr>
      </w:pPr>
      <w:r>
        <w:rPr>
          <w:color w:val="231F20"/>
          <w:spacing w:val="-4"/>
          <w:sz w:val="22"/>
        </w:rPr>
        <w:t>Jim</w:t>
      </w:r>
      <w:r>
        <w:rPr>
          <w:color w:val="231F20"/>
          <w:spacing w:val="-7"/>
          <w:sz w:val="22"/>
        </w:rPr>
        <w:t xml:space="preserve"> </w:t>
      </w:r>
      <w:r>
        <w:rPr>
          <w:color w:val="231F20"/>
          <w:spacing w:val="-4"/>
          <w:sz w:val="22"/>
        </w:rPr>
        <w:t>is</w:t>
      </w:r>
      <w:r>
        <w:rPr>
          <w:color w:val="231F20"/>
          <w:spacing w:val="-7"/>
          <w:sz w:val="22"/>
        </w:rPr>
        <w:t xml:space="preserve"> </w:t>
      </w:r>
      <w:r>
        <w:rPr>
          <w:color w:val="231F20"/>
          <w:spacing w:val="-4"/>
          <w:sz w:val="22"/>
        </w:rPr>
        <w:t>not</w:t>
      </w:r>
      <w:r>
        <w:rPr>
          <w:color w:val="231F20"/>
          <w:spacing w:val="-7"/>
          <w:sz w:val="22"/>
        </w:rPr>
        <w:t xml:space="preserve"> </w:t>
      </w:r>
      <w:r>
        <w:rPr>
          <w:color w:val="231F20"/>
          <w:spacing w:val="-4"/>
          <w:sz w:val="22"/>
        </w:rPr>
        <w:t>here</w:t>
      </w:r>
      <w:r>
        <w:rPr>
          <w:color w:val="231F20"/>
          <w:spacing w:val="-7"/>
          <w:sz w:val="22"/>
        </w:rPr>
        <w:t xml:space="preserve"> </w:t>
      </w:r>
      <w:r>
        <w:rPr>
          <w:color w:val="231F20"/>
          <w:spacing w:val="-4"/>
          <w:sz w:val="22"/>
        </w:rPr>
        <w:t>right</w:t>
      </w:r>
      <w:r>
        <w:rPr>
          <w:color w:val="231F20"/>
          <w:spacing w:val="-7"/>
          <w:sz w:val="22"/>
        </w:rPr>
        <w:t xml:space="preserve"> </w:t>
      </w:r>
      <w:r>
        <w:rPr>
          <w:color w:val="231F20"/>
          <w:spacing w:val="-4"/>
          <w:sz w:val="22"/>
        </w:rPr>
        <w:t>now.</w:t>
      </w:r>
      <w:r>
        <w:rPr>
          <w:color w:val="231F20"/>
          <w:spacing w:val="-7"/>
          <w:sz w:val="22"/>
        </w:rPr>
        <w:t xml:space="preserve"> </w:t>
      </w:r>
      <w:r>
        <w:rPr>
          <w:color w:val="231F20"/>
          <w:spacing w:val="-4"/>
          <w:sz w:val="22"/>
        </w:rPr>
        <w:t>He</w:t>
      </w:r>
      <w:r>
        <w:rPr>
          <w:color w:val="231F20"/>
          <w:spacing w:val="-7"/>
          <w:sz w:val="22"/>
        </w:rPr>
        <w:t xml:space="preserve"> </w:t>
      </w:r>
      <w:r>
        <w:rPr>
          <w:color w:val="231F20"/>
          <w:spacing w:val="-4"/>
          <w:sz w:val="22"/>
        </w:rPr>
        <w:t>said</w:t>
      </w:r>
      <w:r>
        <w:rPr>
          <w:color w:val="231F20"/>
          <w:spacing w:val="-7"/>
          <w:sz w:val="22"/>
        </w:rPr>
        <w:t xml:space="preserve"> </w:t>
      </w:r>
      <w:r>
        <w:rPr>
          <w:color w:val="231F20"/>
          <w:spacing w:val="-4"/>
          <w:sz w:val="22"/>
        </w:rPr>
        <w:t>he</w:t>
      </w:r>
      <w:r>
        <w:rPr>
          <w:color w:val="231F20"/>
          <w:spacing w:val="-7"/>
          <w:sz w:val="22"/>
        </w:rPr>
        <w:t xml:space="preserve"> </w:t>
      </w:r>
      <w:r>
        <w:rPr>
          <w:color w:val="231F20"/>
          <w:sz w:val="22"/>
          <w:u w:val="single" w:color="231F20"/>
        </w:rPr>
        <w:tab/>
      </w:r>
      <w:r>
        <w:rPr>
          <w:color w:val="231F20"/>
          <w:sz w:val="22"/>
        </w:rPr>
        <w:t xml:space="preserve"> </w:t>
      </w:r>
      <w:r>
        <w:rPr>
          <w:color w:val="231F20"/>
          <w:spacing w:val="-8"/>
          <w:sz w:val="22"/>
        </w:rPr>
        <w:t>(be)</w:t>
      </w:r>
      <w:r>
        <w:rPr>
          <w:color w:val="231F20"/>
          <w:spacing w:val="-1"/>
          <w:sz w:val="22"/>
        </w:rPr>
        <w:t xml:space="preserve"> </w:t>
      </w:r>
      <w:r>
        <w:rPr>
          <w:color w:val="231F20"/>
          <w:spacing w:val="-8"/>
          <w:sz w:val="22"/>
        </w:rPr>
        <w:t>on</w:t>
      </w:r>
      <w:r>
        <w:rPr>
          <w:color w:val="231F20"/>
          <w:spacing w:val="-1"/>
          <w:sz w:val="22"/>
        </w:rPr>
        <w:t xml:space="preserve"> </w:t>
      </w:r>
      <w:r>
        <w:rPr>
          <w:rFonts w:ascii="Verdana"/>
          <w:color w:val="231F20"/>
          <w:spacing w:val="-8"/>
          <w:sz w:val="22"/>
        </w:rPr>
        <w:t>duty</w:t>
      </w:r>
      <w:r>
        <w:rPr>
          <w:rFonts w:ascii="Verdana"/>
          <w:color w:val="231F20"/>
          <w:spacing w:val="-17"/>
          <w:sz w:val="22"/>
        </w:rPr>
        <w:t xml:space="preserve"> </w:t>
      </w:r>
      <w:r>
        <w:rPr>
          <w:color w:val="231F20"/>
          <w:spacing w:val="-8"/>
          <w:sz w:val="22"/>
        </w:rPr>
        <w:t>at</w:t>
      </w:r>
      <w:r>
        <w:rPr>
          <w:color w:val="231F20"/>
          <w:spacing w:val="-1"/>
          <w:sz w:val="22"/>
        </w:rPr>
        <w:t xml:space="preserve"> </w:t>
      </w:r>
      <w:r>
        <w:rPr>
          <w:color w:val="231F20"/>
          <w:spacing w:val="-8"/>
          <w:sz w:val="22"/>
        </w:rPr>
        <w:t>the</w:t>
      </w:r>
      <w:r>
        <w:rPr>
          <w:color w:val="231F20"/>
          <w:spacing w:val="-1"/>
          <w:sz w:val="22"/>
        </w:rPr>
        <w:t xml:space="preserve"> </w:t>
      </w:r>
      <w:r>
        <w:rPr>
          <w:color w:val="231F20"/>
          <w:spacing w:val="-8"/>
          <w:sz w:val="22"/>
        </w:rPr>
        <w:t>library</w:t>
      </w:r>
      <w:r>
        <w:rPr>
          <w:color w:val="231F20"/>
          <w:spacing w:val="-1"/>
          <w:sz w:val="22"/>
        </w:rPr>
        <w:t xml:space="preserve"> </w:t>
      </w:r>
      <w:r>
        <w:rPr>
          <w:color w:val="231F20"/>
          <w:spacing w:val="-8"/>
          <w:sz w:val="22"/>
        </w:rPr>
        <w:t>this</w:t>
      </w:r>
      <w:r>
        <w:rPr>
          <w:color w:val="231F20"/>
          <w:spacing w:val="-1"/>
          <w:sz w:val="22"/>
        </w:rPr>
        <w:t xml:space="preserve"> </w:t>
      </w:r>
      <w:r>
        <w:rPr>
          <w:color w:val="231F20"/>
          <w:spacing w:val="-8"/>
          <w:sz w:val="22"/>
        </w:rPr>
        <w:t>afternoon.</w:t>
      </w:r>
    </w:p>
    <w:p w14:paraId="356B7A26">
      <w:pPr>
        <w:pStyle w:val="11"/>
        <w:spacing w:before="11"/>
        <w:rPr>
          <w:sz w:val="29"/>
        </w:rPr>
      </w:pPr>
    </w:p>
    <w:p w14:paraId="0A456FD5">
      <w:pPr>
        <w:spacing w:before="0" w:line="211" w:lineRule="auto"/>
        <w:ind w:left="1587" w:right="1294" w:firstLine="1"/>
        <w:jc w:val="left"/>
        <w:rPr>
          <w:rFonts w:ascii="Tahoma"/>
          <w:sz w:val="26"/>
        </w:rPr>
      </w:pPr>
      <w:r>
        <w:rPr>
          <w:rFonts w:ascii="Tahoma"/>
          <w:color w:val="905A43"/>
          <w:spacing w:val="-8"/>
          <w:sz w:val="26"/>
        </w:rPr>
        <w:t>Work</w:t>
      </w:r>
      <w:r>
        <w:rPr>
          <w:rFonts w:ascii="Tahoma"/>
          <w:color w:val="905A43"/>
          <w:spacing w:val="-22"/>
          <w:sz w:val="26"/>
        </w:rPr>
        <w:t xml:space="preserve"> </w:t>
      </w:r>
      <w:r>
        <w:rPr>
          <w:rFonts w:ascii="Tahoma"/>
          <w:color w:val="905A43"/>
          <w:spacing w:val="-8"/>
          <w:sz w:val="26"/>
        </w:rPr>
        <w:t>in</w:t>
      </w:r>
      <w:r>
        <w:rPr>
          <w:rFonts w:ascii="Tahoma"/>
          <w:color w:val="905A43"/>
          <w:spacing w:val="-22"/>
          <w:sz w:val="26"/>
        </w:rPr>
        <w:t xml:space="preserve"> </w:t>
      </w:r>
      <w:r>
        <w:rPr>
          <w:rFonts w:ascii="Tahoma"/>
          <w:color w:val="905A43"/>
          <w:spacing w:val="-8"/>
          <w:sz w:val="26"/>
        </w:rPr>
        <w:t>pairs.</w:t>
      </w:r>
      <w:r>
        <w:rPr>
          <w:rFonts w:ascii="Tahoma"/>
          <w:color w:val="905A43"/>
          <w:spacing w:val="-22"/>
          <w:sz w:val="26"/>
        </w:rPr>
        <w:t xml:space="preserve"> </w:t>
      </w:r>
      <w:r>
        <w:rPr>
          <w:rFonts w:ascii="Tahoma"/>
          <w:color w:val="905A43"/>
          <w:spacing w:val="-8"/>
          <w:sz w:val="26"/>
        </w:rPr>
        <w:t>Discuss</w:t>
      </w:r>
      <w:r>
        <w:rPr>
          <w:rFonts w:ascii="Tahoma"/>
          <w:color w:val="905A43"/>
          <w:spacing w:val="-22"/>
          <w:sz w:val="26"/>
        </w:rPr>
        <w:t xml:space="preserve"> </w:t>
      </w:r>
      <w:r>
        <w:rPr>
          <w:rFonts w:ascii="Tahoma"/>
          <w:color w:val="905A43"/>
          <w:spacing w:val="-8"/>
          <w:sz w:val="26"/>
        </w:rPr>
        <w:t>the</w:t>
      </w:r>
      <w:r>
        <w:rPr>
          <w:rFonts w:ascii="Tahoma"/>
          <w:color w:val="905A43"/>
          <w:spacing w:val="-22"/>
          <w:sz w:val="26"/>
        </w:rPr>
        <w:t xml:space="preserve"> </w:t>
      </w:r>
      <w:r>
        <w:rPr>
          <w:rFonts w:ascii="Tahoma"/>
          <w:color w:val="905A43"/>
          <w:spacing w:val="-8"/>
          <w:sz w:val="26"/>
        </w:rPr>
        <w:t>scene</w:t>
      </w:r>
      <w:r>
        <w:rPr>
          <w:rFonts w:ascii="Tahoma"/>
          <w:color w:val="905A43"/>
          <w:spacing w:val="-22"/>
          <w:sz w:val="26"/>
        </w:rPr>
        <w:t xml:space="preserve"> </w:t>
      </w:r>
      <w:r>
        <w:rPr>
          <w:rFonts w:ascii="Tahoma"/>
          <w:color w:val="905A43"/>
          <w:spacing w:val="-8"/>
          <w:sz w:val="26"/>
        </w:rPr>
        <w:t>from</w:t>
      </w:r>
      <w:r>
        <w:rPr>
          <w:rFonts w:ascii="Tahoma"/>
          <w:color w:val="905A43"/>
          <w:spacing w:val="-50"/>
          <w:sz w:val="26"/>
        </w:rPr>
        <w:t xml:space="preserve"> </w:t>
      </w:r>
      <w:r>
        <w:rPr>
          <w:rFonts w:ascii="Verdana"/>
          <w:i/>
          <w:color w:val="905A43"/>
          <w:spacing w:val="-8"/>
          <w:sz w:val="27"/>
        </w:rPr>
        <w:t>The</w:t>
      </w:r>
      <w:r>
        <w:rPr>
          <w:rFonts w:ascii="Verdana"/>
          <w:i/>
          <w:color w:val="905A43"/>
          <w:spacing w:val="-36"/>
          <w:sz w:val="27"/>
        </w:rPr>
        <w:t xml:space="preserve"> </w:t>
      </w:r>
      <w:r>
        <w:rPr>
          <w:rFonts w:ascii="Verdana"/>
          <w:i/>
          <w:color w:val="905A43"/>
          <w:spacing w:val="-8"/>
          <w:sz w:val="27"/>
        </w:rPr>
        <w:t>Million</w:t>
      </w:r>
      <w:r>
        <w:rPr>
          <w:rFonts w:ascii="Verdana"/>
          <w:i/>
          <w:color w:val="905A43"/>
          <w:spacing w:val="-36"/>
          <w:sz w:val="27"/>
        </w:rPr>
        <w:t xml:space="preserve"> </w:t>
      </w:r>
      <w:r>
        <w:rPr>
          <w:rFonts w:ascii="Verdana"/>
          <w:i/>
          <w:color w:val="905A43"/>
          <w:spacing w:val="-8"/>
          <w:sz w:val="27"/>
        </w:rPr>
        <w:t>Pound</w:t>
      </w:r>
      <w:r>
        <w:rPr>
          <w:rFonts w:ascii="Verdana"/>
          <w:i/>
          <w:color w:val="905A43"/>
          <w:spacing w:val="-36"/>
          <w:sz w:val="27"/>
        </w:rPr>
        <w:t xml:space="preserve"> </w:t>
      </w:r>
      <w:r>
        <w:rPr>
          <w:rFonts w:ascii="Verdana"/>
          <w:i/>
          <w:color w:val="905A43"/>
          <w:spacing w:val="-8"/>
          <w:sz w:val="27"/>
        </w:rPr>
        <w:t>Bank</w:t>
      </w:r>
      <w:r>
        <w:rPr>
          <w:rFonts w:ascii="Verdana"/>
          <w:i/>
          <w:color w:val="905A43"/>
          <w:spacing w:val="-36"/>
          <w:sz w:val="27"/>
        </w:rPr>
        <w:t xml:space="preserve"> </w:t>
      </w:r>
      <w:r>
        <w:rPr>
          <w:rFonts w:ascii="Verdana"/>
          <w:i/>
          <w:color w:val="905A43"/>
          <w:spacing w:val="-8"/>
          <w:sz w:val="27"/>
        </w:rPr>
        <w:t>Note</w:t>
      </w:r>
      <w:r>
        <w:rPr>
          <w:rFonts w:ascii="Verdana"/>
          <w:i/>
          <w:color w:val="905A43"/>
          <w:spacing w:val="-9"/>
          <w:sz w:val="27"/>
        </w:rPr>
        <w:t xml:space="preserve"> </w:t>
      </w:r>
      <w:r>
        <w:rPr>
          <w:rFonts w:ascii="Tahoma"/>
          <w:color w:val="905A43"/>
          <w:spacing w:val="-8"/>
          <w:sz w:val="26"/>
        </w:rPr>
        <w:t>on</w:t>
      </w:r>
      <w:r>
        <w:rPr>
          <w:rFonts w:ascii="Tahoma"/>
          <w:color w:val="905A43"/>
          <w:spacing w:val="-22"/>
          <w:sz w:val="26"/>
        </w:rPr>
        <w:t xml:space="preserve"> </w:t>
      </w:r>
      <w:r>
        <w:rPr>
          <w:rFonts w:ascii="Tahoma"/>
          <w:color w:val="905A43"/>
          <w:spacing w:val="-8"/>
          <w:sz w:val="26"/>
        </w:rPr>
        <w:t>page</w:t>
      </w:r>
      <w:r>
        <w:rPr>
          <w:rFonts w:ascii="Tahoma"/>
          <w:color w:val="905A43"/>
          <w:spacing w:val="-22"/>
          <w:sz w:val="26"/>
        </w:rPr>
        <w:t xml:space="preserve"> </w:t>
      </w:r>
      <w:r>
        <w:rPr>
          <w:rFonts w:ascii="Tahoma"/>
          <w:color w:val="905A43"/>
          <w:spacing w:val="-8"/>
          <w:sz w:val="26"/>
        </w:rPr>
        <w:t xml:space="preserve">52 </w:t>
      </w:r>
      <w:r>
        <w:rPr>
          <w:rFonts w:ascii="Tahoma"/>
          <w:color w:val="905A43"/>
          <w:sz w:val="26"/>
        </w:rPr>
        <w:t>and</w:t>
      </w:r>
      <w:r>
        <w:rPr>
          <w:rFonts w:ascii="Tahoma"/>
          <w:color w:val="905A43"/>
          <w:spacing w:val="-12"/>
          <w:sz w:val="26"/>
        </w:rPr>
        <w:t xml:space="preserve"> </w:t>
      </w:r>
      <w:r>
        <w:rPr>
          <w:rFonts w:ascii="Tahoma"/>
          <w:color w:val="905A43"/>
          <w:sz w:val="26"/>
        </w:rPr>
        <w:t>share</w:t>
      </w:r>
      <w:r>
        <w:rPr>
          <w:rFonts w:ascii="Tahoma"/>
          <w:color w:val="905A43"/>
          <w:spacing w:val="-12"/>
          <w:sz w:val="26"/>
        </w:rPr>
        <w:t xml:space="preserve"> </w:t>
      </w:r>
      <w:r>
        <w:rPr>
          <w:rFonts w:ascii="Tahoma"/>
          <w:color w:val="905A43"/>
          <w:sz w:val="26"/>
        </w:rPr>
        <w:t>your</w:t>
      </w:r>
      <w:r>
        <w:rPr>
          <w:rFonts w:ascii="Tahoma"/>
          <w:color w:val="905A43"/>
          <w:spacing w:val="-12"/>
          <w:sz w:val="26"/>
        </w:rPr>
        <w:t xml:space="preserve"> </w:t>
      </w:r>
      <w:r>
        <w:rPr>
          <w:rFonts w:ascii="Tahoma"/>
          <w:color w:val="905A43"/>
          <w:sz w:val="26"/>
        </w:rPr>
        <w:t>understanding</w:t>
      </w:r>
      <w:r>
        <w:rPr>
          <w:rFonts w:ascii="Tahoma"/>
          <w:color w:val="905A43"/>
          <w:spacing w:val="-12"/>
          <w:sz w:val="26"/>
        </w:rPr>
        <w:t xml:space="preserve"> </w:t>
      </w:r>
      <w:r>
        <w:rPr>
          <w:rFonts w:ascii="Tahoma"/>
          <w:color w:val="905A43"/>
          <w:sz w:val="26"/>
        </w:rPr>
        <w:t>of</w:t>
      </w:r>
      <w:r>
        <w:rPr>
          <w:rFonts w:ascii="Tahoma"/>
          <w:color w:val="905A43"/>
          <w:spacing w:val="-12"/>
          <w:sz w:val="26"/>
        </w:rPr>
        <w:t xml:space="preserve"> </w:t>
      </w:r>
      <w:r>
        <w:rPr>
          <w:rFonts w:ascii="Tahoma"/>
          <w:color w:val="905A43"/>
          <w:sz w:val="26"/>
        </w:rPr>
        <w:t>the</w:t>
      </w:r>
      <w:r>
        <w:rPr>
          <w:rFonts w:ascii="Tahoma"/>
          <w:color w:val="905A43"/>
          <w:spacing w:val="-12"/>
          <w:sz w:val="26"/>
        </w:rPr>
        <w:t xml:space="preserve"> </w:t>
      </w:r>
      <w:r>
        <w:rPr>
          <w:rFonts w:ascii="Tahoma"/>
          <w:color w:val="905A43"/>
          <w:sz w:val="26"/>
        </w:rPr>
        <w:t>story.</w:t>
      </w:r>
      <w:r>
        <w:rPr>
          <w:rFonts w:ascii="Tahoma"/>
          <w:color w:val="905A43"/>
          <w:spacing w:val="-12"/>
          <w:sz w:val="26"/>
        </w:rPr>
        <w:t xml:space="preserve"> </w:t>
      </w:r>
      <w:r>
        <w:rPr>
          <w:rFonts w:ascii="Tahoma"/>
          <w:color w:val="905A43"/>
          <w:sz w:val="26"/>
        </w:rPr>
        <w:t>Use</w:t>
      </w:r>
      <w:r>
        <w:rPr>
          <w:rFonts w:ascii="Tahoma"/>
          <w:color w:val="905A43"/>
          <w:spacing w:val="-12"/>
          <w:sz w:val="26"/>
        </w:rPr>
        <w:t xml:space="preserve"> </w:t>
      </w:r>
      <w:r>
        <w:rPr>
          <w:rFonts w:ascii="Tahoma"/>
          <w:color w:val="905A43"/>
          <w:sz w:val="26"/>
        </w:rPr>
        <w:t>modal</w:t>
      </w:r>
      <w:r>
        <w:rPr>
          <w:rFonts w:ascii="Tahoma"/>
          <w:color w:val="905A43"/>
          <w:spacing w:val="-12"/>
          <w:sz w:val="26"/>
        </w:rPr>
        <w:t xml:space="preserve"> </w:t>
      </w:r>
      <w:r>
        <w:rPr>
          <w:rFonts w:ascii="Tahoma"/>
          <w:color w:val="905A43"/>
          <w:sz w:val="26"/>
        </w:rPr>
        <w:t>verbs</w:t>
      </w:r>
      <w:r>
        <w:rPr>
          <w:rFonts w:ascii="Tahoma"/>
          <w:color w:val="905A43"/>
          <w:spacing w:val="-12"/>
          <w:sz w:val="26"/>
        </w:rPr>
        <w:t xml:space="preserve"> </w:t>
      </w:r>
      <w:r>
        <w:rPr>
          <w:rFonts w:ascii="Tahoma"/>
          <w:color w:val="905A43"/>
          <w:sz w:val="26"/>
        </w:rPr>
        <w:t>when</w:t>
      </w:r>
      <w:r>
        <w:rPr>
          <w:rFonts w:ascii="Tahoma"/>
          <w:color w:val="905A43"/>
          <w:spacing w:val="-12"/>
          <w:sz w:val="26"/>
        </w:rPr>
        <w:t xml:space="preserve"> </w:t>
      </w:r>
      <w:r>
        <w:rPr>
          <w:rFonts w:ascii="Tahoma"/>
          <w:color w:val="905A43"/>
          <w:sz w:val="26"/>
        </w:rPr>
        <w:t>necessary.</w:t>
      </w:r>
    </w:p>
    <w:p w14:paraId="1A679A0C">
      <w:pPr>
        <w:spacing w:before="0" w:line="288" w:lineRule="exact"/>
        <w:ind w:left="1587" w:right="0" w:firstLine="0"/>
        <w:jc w:val="left"/>
        <w:rPr>
          <w:rFonts w:ascii="Tahoma"/>
          <w:sz w:val="26"/>
        </w:rPr>
      </w:pPr>
      <w:r>
        <w:rPr>
          <w:rFonts w:ascii="Tahoma"/>
          <w:color w:val="905A43"/>
          <w:spacing w:val="-2"/>
          <w:sz w:val="26"/>
        </w:rPr>
        <w:t>The</w:t>
      </w:r>
      <w:r>
        <w:rPr>
          <w:rFonts w:ascii="Tahoma"/>
          <w:color w:val="905A43"/>
          <w:spacing w:val="-20"/>
          <w:sz w:val="26"/>
        </w:rPr>
        <w:t xml:space="preserve"> </w:t>
      </w:r>
      <w:r>
        <w:rPr>
          <w:rFonts w:ascii="Tahoma"/>
          <w:color w:val="905A43"/>
          <w:spacing w:val="-2"/>
          <w:sz w:val="26"/>
        </w:rPr>
        <w:t>example</w:t>
      </w:r>
      <w:r>
        <w:rPr>
          <w:rFonts w:ascii="Tahoma"/>
          <w:color w:val="905A43"/>
          <w:spacing w:val="-19"/>
          <w:sz w:val="26"/>
        </w:rPr>
        <w:t xml:space="preserve"> </w:t>
      </w:r>
      <w:r>
        <w:rPr>
          <w:rFonts w:ascii="Tahoma"/>
          <w:color w:val="905A43"/>
          <w:spacing w:val="-2"/>
          <w:sz w:val="26"/>
        </w:rPr>
        <w:t>below</w:t>
      </w:r>
      <w:r>
        <w:rPr>
          <w:rFonts w:ascii="Tahoma"/>
          <w:color w:val="905A43"/>
          <w:spacing w:val="-19"/>
          <w:sz w:val="26"/>
        </w:rPr>
        <w:t xml:space="preserve"> </w:t>
      </w:r>
      <w:r>
        <w:rPr>
          <w:rFonts w:ascii="Tahoma"/>
          <w:color w:val="905A43"/>
          <w:spacing w:val="-2"/>
          <w:sz w:val="26"/>
        </w:rPr>
        <w:t>may</w:t>
      </w:r>
      <w:r>
        <w:rPr>
          <w:rFonts w:ascii="Tahoma"/>
          <w:color w:val="905A43"/>
          <w:spacing w:val="-20"/>
          <w:sz w:val="26"/>
        </w:rPr>
        <w:t xml:space="preserve"> </w:t>
      </w:r>
      <w:r>
        <w:rPr>
          <w:rFonts w:ascii="Tahoma"/>
          <w:color w:val="905A43"/>
          <w:spacing w:val="-2"/>
          <w:sz w:val="26"/>
        </w:rPr>
        <w:t>help</w:t>
      </w:r>
      <w:r>
        <w:rPr>
          <w:rFonts w:ascii="Tahoma"/>
          <w:color w:val="905A43"/>
          <w:spacing w:val="-19"/>
          <w:sz w:val="26"/>
        </w:rPr>
        <w:t xml:space="preserve"> </w:t>
      </w:r>
      <w:r>
        <w:rPr>
          <w:rFonts w:ascii="Tahoma"/>
          <w:color w:val="905A43"/>
          <w:spacing w:val="-4"/>
          <w:sz w:val="26"/>
        </w:rPr>
        <w:t>you.</w:t>
      </w:r>
    </w:p>
    <w:p w14:paraId="2EC25970">
      <w:pPr>
        <w:pStyle w:val="11"/>
        <w:spacing w:before="258"/>
        <w:ind w:left="1587"/>
      </w:pPr>
      <w:r>
        <w:rPr>
          <w:color w:val="231F20"/>
          <w:spacing w:val="-2"/>
        </w:rPr>
        <w:t>EXAMPLE</w:t>
      </w:r>
    </w:p>
    <w:p w14:paraId="070362E5">
      <w:pPr>
        <w:pStyle w:val="11"/>
        <w:spacing w:before="204"/>
        <w:ind w:left="1587"/>
        <w:jc w:val="both"/>
        <w:rPr>
          <w:rFonts w:ascii="Tahoma" w:hAnsi="Tahoma"/>
        </w:rPr>
      </w:pPr>
      <w:r>
        <w:rPr>
          <w:b/>
          <w:color w:val="231F20"/>
        </w:rPr>
        <w:t>A:</w:t>
      </w:r>
      <w:r>
        <w:rPr>
          <w:b/>
          <w:color w:val="231F20"/>
          <w:spacing w:val="23"/>
        </w:rPr>
        <w:t xml:space="preserve"> </w:t>
      </w:r>
      <w:r>
        <w:rPr>
          <w:color w:val="231F20"/>
        </w:rPr>
        <w:t>I</w:t>
      </w:r>
      <w:r>
        <w:rPr>
          <w:color w:val="231F20"/>
          <w:spacing w:val="-15"/>
        </w:rPr>
        <w:t xml:space="preserve"> </w:t>
      </w:r>
      <w:r>
        <w:rPr>
          <w:color w:val="231F20"/>
        </w:rPr>
        <w:t>think</w:t>
      </w:r>
      <w:r>
        <w:rPr>
          <w:color w:val="231F20"/>
          <w:spacing w:val="-15"/>
        </w:rPr>
        <w:t xml:space="preserve"> </w:t>
      </w:r>
      <w:r>
        <w:rPr>
          <w:color w:val="231F20"/>
        </w:rPr>
        <w:t>it</w:t>
      </w:r>
      <w:r>
        <w:rPr>
          <w:rFonts w:ascii="Verdana" w:hAnsi="Verdana"/>
          <w:color w:val="231F20"/>
        </w:rPr>
        <w:t>’</w:t>
      </w:r>
      <w:r>
        <w:rPr>
          <w:color w:val="231F20"/>
        </w:rPr>
        <w:t>s</w:t>
      </w:r>
      <w:r>
        <w:rPr>
          <w:color w:val="231F20"/>
          <w:spacing w:val="-14"/>
        </w:rPr>
        <w:t xml:space="preserve"> </w:t>
      </w:r>
      <w:r>
        <w:rPr>
          <w:color w:val="231F20"/>
        </w:rPr>
        <w:t>kind</w:t>
      </w:r>
      <w:r>
        <w:rPr>
          <w:color w:val="231F20"/>
          <w:spacing w:val="-15"/>
        </w:rPr>
        <w:t xml:space="preserve"> </w:t>
      </w:r>
      <w:r>
        <w:rPr>
          <w:color w:val="231F20"/>
        </w:rPr>
        <w:t>of</w:t>
      </w:r>
      <w:r>
        <w:rPr>
          <w:color w:val="231F20"/>
          <w:spacing w:val="-15"/>
        </w:rPr>
        <w:t xml:space="preserve"> </w:t>
      </w:r>
      <w:r>
        <w:rPr>
          <w:color w:val="231F20"/>
        </w:rPr>
        <w:t>Roderick</w:t>
      </w:r>
      <w:r>
        <w:rPr>
          <w:color w:val="231F20"/>
          <w:spacing w:val="-15"/>
        </w:rPr>
        <w:t xml:space="preserve"> </w:t>
      </w:r>
      <w:r>
        <w:rPr>
          <w:color w:val="231F20"/>
        </w:rPr>
        <w:t>and</w:t>
      </w:r>
      <w:r>
        <w:rPr>
          <w:color w:val="231F20"/>
          <w:spacing w:val="-14"/>
        </w:rPr>
        <w:t xml:space="preserve"> </w:t>
      </w:r>
      <w:r>
        <w:rPr>
          <w:color w:val="231F20"/>
        </w:rPr>
        <w:t>Oliver</w:t>
      </w:r>
      <w:r>
        <w:rPr>
          <w:color w:val="231F20"/>
          <w:spacing w:val="-15"/>
        </w:rPr>
        <w:t xml:space="preserve"> </w:t>
      </w:r>
      <w:r>
        <w:rPr>
          <w:color w:val="231F20"/>
        </w:rPr>
        <w:t>to</w:t>
      </w:r>
      <w:r>
        <w:rPr>
          <w:color w:val="231F20"/>
          <w:spacing w:val="-15"/>
        </w:rPr>
        <w:t xml:space="preserve"> </w:t>
      </w:r>
      <w:r>
        <w:rPr>
          <w:color w:val="231F20"/>
        </w:rPr>
        <w:t>give</w:t>
      </w:r>
      <w:r>
        <w:rPr>
          <w:color w:val="231F20"/>
          <w:spacing w:val="-15"/>
        </w:rPr>
        <w:t xml:space="preserve"> </w:t>
      </w:r>
      <w:r>
        <w:rPr>
          <w:color w:val="231F20"/>
        </w:rPr>
        <w:t>Henry</w:t>
      </w:r>
      <w:r>
        <w:rPr>
          <w:color w:val="231F20"/>
          <w:spacing w:val="-14"/>
        </w:rPr>
        <w:t xml:space="preserve"> </w:t>
      </w:r>
      <w:r>
        <w:rPr>
          <w:color w:val="231F20"/>
        </w:rPr>
        <w:t>the</w:t>
      </w:r>
      <w:r>
        <w:rPr>
          <w:color w:val="231F20"/>
          <w:spacing w:val="-15"/>
        </w:rPr>
        <w:t xml:space="preserve"> </w:t>
      </w:r>
      <w:r>
        <w:rPr>
          <w:color w:val="231F20"/>
          <w:spacing w:val="-2"/>
        </w:rPr>
        <w:t>money</w:t>
      </w:r>
      <w:r>
        <w:rPr>
          <w:rFonts w:ascii="Tahoma" w:hAnsi="Tahoma"/>
          <w:color w:val="231F20"/>
          <w:spacing w:val="-2"/>
          <w:position w:val="1"/>
        </w:rPr>
        <w:t>.</w:t>
      </w:r>
    </w:p>
    <w:p w14:paraId="1089E114">
      <w:pPr>
        <w:spacing w:before="74"/>
        <w:ind w:left="1587" w:right="0" w:firstLine="0"/>
        <w:jc w:val="both"/>
        <w:rPr>
          <w:sz w:val="22"/>
        </w:rPr>
      </w:pPr>
      <w:r>
        <w:rPr>
          <w:b/>
          <w:color w:val="231F20"/>
          <w:sz w:val="22"/>
        </w:rPr>
        <w:t>B:</w:t>
      </w:r>
      <w:r>
        <w:rPr>
          <w:b/>
          <w:color w:val="231F20"/>
          <w:spacing w:val="24"/>
          <w:sz w:val="22"/>
        </w:rPr>
        <w:t xml:space="preserve"> </w:t>
      </w:r>
      <w:r>
        <w:rPr>
          <w:color w:val="231F20"/>
          <w:sz w:val="22"/>
        </w:rPr>
        <w:t>I</w:t>
      </w:r>
      <w:r>
        <w:rPr>
          <w:rFonts w:ascii="Verdana" w:hAnsi="Verdana"/>
          <w:color w:val="231F20"/>
          <w:sz w:val="22"/>
        </w:rPr>
        <w:t>’</w:t>
      </w:r>
      <w:r>
        <w:rPr>
          <w:color w:val="231F20"/>
          <w:sz w:val="22"/>
        </w:rPr>
        <w:t>m</w:t>
      </w:r>
      <w:r>
        <w:rPr>
          <w:color w:val="231F20"/>
          <w:spacing w:val="-12"/>
          <w:sz w:val="22"/>
        </w:rPr>
        <w:t xml:space="preserve"> </w:t>
      </w:r>
      <w:r>
        <w:rPr>
          <w:color w:val="231F20"/>
          <w:sz w:val="22"/>
        </w:rPr>
        <w:t>afraid</w:t>
      </w:r>
      <w:r>
        <w:rPr>
          <w:color w:val="231F20"/>
          <w:spacing w:val="-12"/>
          <w:sz w:val="22"/>
        </w:rPr>
        <w:t xml:space="preserve"> </w:t>
      </w:r>
      <w:r>
        <w:rPr>
          <w:color w:val="231F20"/>
          <w:sz w:val="22"/>
        </w:rPr>
        <w:t>I</w:t>
      </w:r>
      <w:r>
        <w:rPr>
          <w:color w:val="231F20"/>
          <w:spacing w:val="-12"/>
          <w:sz w:val="22"/>
        </w:rPr>
        <w:t xml:space="preserve"> </w:t>
      </w:r>
      <w:r>
        <w:rPr>
          <w:color w:val="231F20"/>
          <w:sz w:val="22"/>
        </w:rPr>
        <w:t>disagree.</w:t>
      </w:r>
      <w:r>
        <w:rPr>
          <w:color w:val="231F20"/>
          <w:spacing w:val="-12"/>
          <w:sz w:val="22"/>
        </w:rPr>
        <w:t xml:space="preserve"> </w:t>
      </w:r>
      <w:r>
        <w:rPr>
          <w:color w:val="231F20"/>
          <w:sz w:val="22"/>
        </w:rPr>
        <w:t>They</w:t>
      </w:r>
      <w:r>
        <w:rPr>
          <w:color w:val="231F20"/>
          <w:spacing w:val="-12"/>
          <w:sz w:val="22"/>
        </w:rPr>
        <w:t xml:space="preserve"> </w:t>
      </w:r>
      <w:r>
        <w:rPr>
          <w:i/>
          <w:color w:val="905A43"/>
          <w:sz w:val="22"/>
        </w:rPr>
        <w:t>shouldn</w:t>
      </w:r>
      <w:r>
        <w:rPr>
          <w:rFonts w:ascii="Verdana" w:hAnsi="Verdana"/>
          <w:i/>
          <w:color w:val="905A43"/>
          <w:sz w:val="22"/>
        </w:rPr>
        <w:t>’</w:t>
      </w:r>
      <w:r>
        <w:rPr>
          <w:i/>
          <w:color w:val="905A43"/>
          <w:sz w:val="22"/>
        </w:rPr>
        <w:t>t</w:t>
      </w:r>
      <w:r>
        <w:rPr>
          <w:i/>
          <w:color w:val="905A43"/>
          <w:spacing w:val="-12"/>
          <w:sz w:val="22"/>
        </w:rPr>
        <w:t xml:space="preserve"> </w:t>
      </w:r>
      <w:r>
        <w:rPr>
          <w:color w:val="231F20"/>
          <w:sz w:val="22"/>
        </w:rPr>
        <w:t>be</w:t>
      </w:r>
      <w:r>
        <w:rPr>
          <w:color w:val="231F20"/>
          <w:spacing w:val="-12"/>
          <w:sz w:val="22"/>
        </w:rPr>
        <w:t xml:space="preserve"> </w:t>
      </w:r>
      <w:r>
        <w:rPr>
          <w:color w:val="231F20"/>
          <w:sz w:val="22"/>
        </w:rPr>
        <w:t>making</w:t>
      </w:r>
      <w:r>
        <w:rPr>
          <w:color w:val="231F20"/>
          <w:spacing w:val="-11"/>
          <w:sz w:val="22"/>
        </w:rPr>
        <w:t xml:space="preserve"> </w:t>
      </w:r>
      <w:r>
        <w:rPr>
          <w:color w:val="231F20"/>
          <w:sz w:val="22"/>
        </w:rPr>
        <w:t>a</w:t>
      </w:r>
      <w:r>
        <w:rPr>
          <w:color w:val="231F20"/>
          <w:spacing w:val="-12"/>
          <w:sz w:val="22"/>
        </w:rPr>
        <w:t xml:space="preserve"> </w:t>
      </w:r>
      <w:r>
        <w:rPr>
          <w:color w:val="231F20"/>
          <w:sz w:val="22"/>
        </w:rPr>
        <w:t>bet</w:t>
      </w:r>
      <w:r>
        <w:rPr>
          <w:color w:val="231F20"/>
          <w:spacing w:val="-12"/>
          <w:sz w:val="22"/>
        </w:rPr>
        <w:t xml:space="preserve"> </w:t>
      </w:r>
      <w:r>
        <w:rPr>
          <w:color w:val="231F20"/>
          <w:sz w:val="22"/>
        </w:rPr>
        <w:t>on</w:t>
      </w:r>
      <w:r>
        <w:rPr>
          <w:color w:val="231F20"/>
          <w:spacing w:val="-12"/>
          <w:sz w:val="22"/>
        </w:rPr>
        <w:t xml:space="preserve"> </w:t>
      </w:r>
      <w:r>
        <w:rPr>
          <w:color w:val="231F20"/>
          <w:spacing w:val="-4"/>
          <w:sz w:val="22"/>
        </w:rPr>
        <w:t>him.</w:t>
      </w:r>
    </w:p>
    <w:p w14:paraId="7315778D">
      <w:pPr>
        <w:pStyle w:val="11"/>
        <w:spacing w:before="74" w:line="307" w:lineRule="auto"/>
        <w:ind w:left="1587" w:right="3716"/>
        <w:jc w:val="both"/>
        <w:rPr>
          <w:rFonts w:ascii="Tahoma" w:hAnsi="Tahoma"/>
        </w:rPr>
      </w:pPr>
      <w:r>
        <w:rPr>
          <w:b/>
          <w:color w:val="231F20"/>
        </w:rPr>
        <w:t>A:</w:t>
      </w:r>
      <w:r>
        <w:rPr>
          <w:b/>
          <w:color w:val="231F20"/>
          <w:spacing w:val="-6"/>
        </w:rPr>
        <w:t xml:space="preserve"> </w:t>
      </w:r>
      <w:r>
        <w:rPr>
          <w:color w:val="231F20"/>
        </w:rPr>
        <w:t>But</w:t>
      </w:r>
      <w:r>
        <w:rPr>
          <w:color w:val="231F20"/>
          <w:spacing w:val="-15"/>
        </w:rPr>
        <w:t xml:space="preserve"> </w:t>
      </w:r>
      <w:r>
        <w:rPr>
          <w:color w:val="231F20"/>
        </w:rPr>
        <w:t>Henry</w:t>
      </w:r>
      <w:r>
        <w:rPr>
          <w:color w:val="231F20"/>
          <w:spacing w:val="-15"/>
        </w:rPr>
        <w:t xml:space="preserve"> </w:t>
      </w:r>
      <w:r>
        <w:rPr>
          <w:i/>
          <w:color w:val="905A43"/>
        </w:rPr>
        <w:t>might</w:t>
      </w:r>
      <w:r>
        <w:rPr>
          <w:i/>
          <w:color w:val="905A43"/>
          <w:spacing w:val="-16"/>
        </w:rPr>
        <w:t xml:space="preserve"> </w:t>
      </w:r>
      <w:r>
        <w:rPr>
          <w:color w:val="231F20"/>
        </w:rPr>
        <w:t>get</w:t>
      </w:r>
      <w:r>
        <w:rPr>
          <w:color w:val="231F20"/>
          <w:spacing w:val="-15"/>
        </w:rPr>
        <w:t xml:space="preserve"> </w:t>
      </w:r>
      <w:r>
        <w:rPr>
          <w:color w:val="231F20"/>
        </w:rPr>
        <w:t>into</w:t>
      </w:r>
      <w:r>
        <w:rPr>
          <w:color w:val="231F20"/>
          <w:spacing w:val="-15"/>
        </w:rPr>
        <w:t xml:space="preserve"> </w:t>
      </w:r>
      <w:r>
        <w:rPr>
          <w:color w:val="231F20"/>
        </w:rPr>
        <w:t>trouble</w:t>
      </w:r>
      <w:r>
        <w:rPr>
          <w:color w:val="231F20"/>
          <w:spacing w:val="-16"/>
        </w:rPr>
        <w:t xml:space="preserve"> </w:t>
      </w:r>
      <w:r>
        <w:rPr>
          <w:color w:val="231F20"/>
        </w:rPr>
        <w:t>if</w:t>
      </w:r>
      <w:r>
        <w:rPr>
          <w:color w:val="231F20"/>
          <w:spacing w:val="-15"/>
        </w:rPr>
        <w:t xml:space="preserve"> </w:t>
      </w:r>
      <w:r>
        <w:rPr>
          <w:color w:val="231F20"/>
        </w:rPr>
        <w:t>they</w:t>
      </w:r>
      <w:r>
        <w:rPr>
          <w:color w:val="231F20"/>
          <w:spacing w:val="-15"/>
        </w:rPr>
        <w:t xml:space="preserve"> </w:t>
      </w:r>
      <w:r>
        <w:rPr>
          <w:color w:val="231F20"/>
        </w:rPr>
        <w:t>didn</w:t>
      </w:r>
      <w:r>
        <w:rPr>
          <w:rFonts w:ascii="Verdana" w:hAnsi="Verdana"/>
          <w:color w:val="231F20"/>
        </w:rPr>
        <w:t>’</w:t>
      </w:r>
      <w:r>
        <w:rPr>
          <w:rFonts w:ascii="Tahoma" w:hAnsi="Tahoma"/>
          <w:color w:val="231F20"/>
        </w:rPr>
        <w:t>t</w:t>
      </w:r>
      <w:r>
        <w:rPr>
          <w:rFonts w:ascii="Tahoma" w:hAnsi="Tahoma"/>
          <w:color w:val="231F20"/>
          <w:spacing w:val="-17"/>
        </w:rPr>
        <w:t xml:space="preserve"> </w:t>
      </w:r>
      <w:r>
        <w:rPr>
          <w:rFonts w:ascii="Tahoma" w:hAnsi="Tahoma"/>
          <w:color w:val="231F20"/>
        </w:rPr>
        <w:t>offer</w:t>
      </w:r>
      <w:r>
        <w:rPr>
          <w:rFonts w:ascii="Tahoma" w:hAnsi="Tahoma"/>
          <w:color w:val="231F20"/>
          <w:spacing w:val="-17"/>
        </w:rPr>
        <w:t xml:space="preserve"> </w:t>
      </w:r>
      <w:r>
        <w:rPr>
          <w:rFonts w:ascii="Tahoma" w:hAnsi="Tahoma"/>
          <w:color w:val="231F20"/>
        </w:rPr>
        <w:t>him</w:t>
      </w:r>
      <w:r>
        <w:rPr>
          <w:rFonts w:ascii="Tahoma" w:hAnsi="Tahoma"/>
          <w:color w:val="231F20"/>
          <w:spacing w:val="-18"/>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 xml:space="preserve">money. </w:t>
      </w:r>
      <w:r>
        <w:rPr>
          <w:b/>
          <w:color w:val="231F20"/>
          <w:spacing w:val="-2"/>
        </w:rPr>
        <w:t>B:</w:t>
      </w:r>
      <w:r>
        <w:rPr>
          <w:b/>
          <w:color w:val="231F20"/>
          <w:spacing w:val="7"/>
        </w:rPr>
        <w:t xml:space="preserve"> </w:t>
      </w:r>
      <w:r>
        <w:rPr>
          <w:color w:val="231F20"/>
          <w:spacing w:val="-2"/>
        </w:rPr>
        <w:t>Well,</w:t>
      </w:r>
      <w:r>
        <w:rPr>
          <w:color w:val="231F20"/>
          <w:spacing w:val="-12"/>
        </w:rPr>
        <w:t xml:space="preserve"> </w:t>
      </w:r>
      <w:r>
        <w:rPr>
          <w:color w:val="231F20"/>
          <w:spacing w:val="-2"/>
        </w:rPr>
        <w:t>if</w:t>
      </w:r>
      <w:r>
        <w:rPr>
          <w:color w:val="231F20"/>
          <w:spacing w:val="-13"/>
        </w:rPr>
        <w:t xml:space="preserve"> </w:t>
      </w:r>
      <w:r>
        <w:rPr>
          <w:color w:val="231F20"/>
          <w:spacing w:val="-2"/>
        </w:rPr>
        <w:t>they</w:t>
      </w:r>
      <w:r>
        <w:rPr>
          <w:color w:val="231F20"/>
          <w:spacing w:val="-13"/>
        </w:rPr>
        <w:t xml:space="preserve"> </w:t>
      </w:r>
      <w:r>
        <w:rPr>
          <w:color w:val="231F20"/>
          <w:spacing w:val="-2"/>
        </w:rPr>
        <w:t>really</w:t>
      </w:r>
      <w:r>
        <w:rPr>
          <w:color w:val="231F20"/>
          <w:spacing w:val="-13"/>
        </w:rPr>
        <w:t xml:space="preserve"> </w:t>
      </w:r>
      <w:r>
        <w:rPr>
          <w:color w:val="231F20"/>
          <w:spacing w:val="-2"/>
        </w:rPr>
        <w:t>wanted</w:t>
      </w:r>
      <w:r>
        <w:rPr>
          <w:color w:val="231F20"/>
          <w:spacing w:val="-13"/>
        </w:rPr>
        <w:t xml:space="preserve"> </w:t>
      </w:r>
      <w:r>
        <w:rPr>
          <w:color w:val="231F20"/>
          <w:spacing w:val="-2"/>
        </w:rPr>
        <w:t>to</w:t>
      </w:r>
      <w:r>
        <w:rPr>
          <w:color w:val="231F20"/>
          <w:spacing w:val="-13"/>
        </w:rPr>
        <w:t xml:space="preserve"> </w:t>
      </w:r>
      <w:r>
        <w:rPr>
          <w:color w:val="231F20"/>
          <w:spacing w:val="-2"/>
        </w:rPr>
        <w:t>help</w:t>
      </w:r>
      <w:r>
        <w:rPr>
          <w:color w:val="231F20"/>
          <w:spacing w:val="-13"/>
        </w:rPr>
        <w:t xml:space="preserve"> </w:t>
      </w:r>
      <w:r>
        <w:rPr>
          <w:color w:val="231F20"/>
          <w:spacing w:val="-2"/>
        </w:rPr>
        <w:t>Henry,</w:t>
      </w:r>
      <w:r>
        <w:rPr>
          <w:color w:val="231F20"/>
          <w:spacing w:val="-13"/>
        </w:rPr>
        <w:t xml:space="preserve"> </w:t>
      </w:r>
      <w:r>
        <w:rPr>
          <w:color w:val="231F20"/>
          <w:spacing w:val="-2"/>
        </w:rPr>
        <w:t>they</w:t>
      </w:r>
      <w:r>
        <w:rPr>
          <w:color w:val="231F20"/>
          <w:spacing w:val="-13"/>
        </w:rPr>
        <w:t xml:space="preserve"> </w:t>
      </w:r>
      <w:r>
        <w:rPr>
          <w:i/>
          <w:color w:val="905A43"/>
          <w:spacing w:val="-2"/>
        </w:rPr>
        <w:t>could</w:t>
      </w:r>
      <w:r>
        <w:rPr>
          <w:i/>
          <w:color w:val="905A43"/>
          <w:spacing w:val="-13"/>
        </w:rPr>
        <w:t xml:space="preserve"> </w:t>
      </w:r>
      <w:r>
        <w:rPr>
          <w:rFonts w:ascii="Tahoma" w:hAnsi="Tahoma"/>
          <w:color w:val="231F20"/>
          <w:spacing w:val="-2"/>
        </w:rPr>
        <w:t>offer</w:t>
      </w:r>
      <w:r>
        <w:rPr>
          <w:rFonts w:ascii="Tahoma" w:hAnsi="Tahoma"/>
          <w:color w:val="231F20"/>
          <w:spacing w:val="-16"/>
        </w:rPr>
        <w:t xml:space="preserve"> </w:t>
      </w:r>
      <w:r>
        <w:rPr>
          <w:rFonts w:ascii="Tahoma" w:hAnsi="Tahoma"/>
          <w:color w:val="231F20"/>
          <w:spacing w:val="-2"/>
        </w:rPr>
        <w:t>him</w:t>
      </w:r>
      <w:r>
        <w:rPr>
          <w:rFonts w:ascii="Tahoma" w:hAnsi="Tahoma"/>
          <w:color w:val="231F20"/>
          <w:spacing w:val="-15"/>
        </w:rPr>
        <w:t xml:space="preserve"> </w:t>
      </w:r>
      <w:r>
        <w:rPr>
          <w:rFonts w:ascii="Tahoma" w:hAnsi="Tahoma"/>
          <w:color w:val="231F20"/>
          <w:spacing w:val="-2"/>
        </w:rPr>
        <w:t>a</w:t>
      </w:r>
      <w:r>
        <w:rPr>
          <w:rFonts w:ascii="Tahoma" w:hAnsi="Tahoma"/>
          <w:color w:val="231F20"/>
          <w:spacing w:val="-15"/>
        </w:rPr>
        <w:t xml:space="preserve"> </w:t>
      </w:r>
      <w:r>
        <w:rPr>
          <w:rFonts w:ascii="Tahoma" w:hAnsi="Tahoma"/>
          <w:color w:val="231F20"/>
          <w:spacing w:val="-2"/>
        </w:rPr>
        <w:t xml:space="preserve">job. </w:t>
      </w:r>
      <w:r>
        <w:rPr>
          <w:b/>
          <w:color w:val="231F20"/>
        </w:rPr>
        <w:t>A:</w:t>
      </w:r>
      <w:r>
        <w:rPr>
          <w:b/>
          <w:color w:val="231F20"/>
          <w:spacing w:val="40"/>
        </w:rPr>
        <w:t xml:space="preserve"> </w:t>
      </w:r>
      <w:r>
        <w:rPr>
          <w:color w:val="231F20"/>
        </w:rPr>
        <w:t>Maybe</w:t>
      </w:r>
      <w:r>
        <w:rPr>
          <w:color w:val="231F20"/>
          <w:spacing w:val="-3"/>
        </w:rPr>
        <w:t xml:space="preserve"> </w:t>
      </w:r>
      <w:r>
        <w:rPr>
          <w:color w:val="231F20"/>
        </w:rPr>
        <w:t>you</w:t>
      </w:r>
      <w:r>
        <w:rPr>
          <w:rFonts w:ascii="Verdana" w:hAnsi="Verdana"/>
          <w:color w:val="231F20"/>
        </w:rPr>
        <w:t>’</w:t>
      </w:r>
      <w:r>
        <w:rPr>
          <w:color w:val="231F20"/>
        </w:rPr>
        <w:t>re</w:t>
      </w:r>
      <w:r>
        <w:rPr>
          <w:color w:val="231F20"/>
          <w:spacing w:val="-3"/>
        </w:rPr>
        <w:t xml:space="preserve"> </w:t>
      </w:r>
      <w:r>
        <w:rPr>
          <w:color w:val="231F20"/>
        </w:rPr>
        <w:t>right.</w:t>
      </w:r>
      <w:r>
        <w:rPr>
          <w:color w:val="231F20"/>
          <w:spacing w:val="-3"/>
        </w:rPr>
        <w:t xml:space="preserve"> </w:t>
      </w:r>
      <w:r>
        <w:rPr>
          <w:color w:val="231F20"/>
        </w:rPr>
        <w:t>But</w:t>
      </w:r>
      <w:r>
        <w:rPr>
          <w:color w:val="231F20"/>
          <w:spacing w:val="-3"/>
        </w:rPr>
        <w:t xml:space="preserve"> </w:t>
      </w:r>
      <w:r>
        <w:rPr>
          <w:color w:val="231F20"/>
        </w:rPr>
        <w:t>I</w:t>
      </w:r>
      <w:r>
        <w:rPr>
          <w:color w:val="231F20"/>
          <w:spacing w:val="-3"/>
        </w:rPr>
        <w:t xml:space="preserve"> </w:t>
      </w:r>
      <w:r>
        <w:rPr>
          <w:color w:val="231F20"/>
        </w:rPr>
        <w:t>guess</w:t>
      </w:r>
      <w:r>
        <w:rPr>
          <w:color w:val="231F20"/>
          <w:spacing w:val="-3"/>
        </w:rPr>
        <w:t xml:space="preserve"> </w:t>
      </w:r>
      <w:r>
        <w:rPr>
          <w:color w:val="231F20"/>
        </w:rPr>
        <w:t>that</w:t>
      </w:r>
      <w:r>
        <w:rPr>
          <w:color w:val="231F20"/>
          <w:spacing w:val="-3"/>
        </w:rPr>
        <w:t xml:space="preserve"> </w:t>
      </w:r>
      <w:r>
        <w:rPr>
          <w:i/>
          <w:color w:val="905A43"/>
        </w:rPr>
        <w:t>would</w:t>
      </w:r>
      <w:r>
        <w:rPr>
          <w:i/>
          <w:color w:val="905A43"/>
          <w:spacing w:val="-3"/>
        </w:rPr>
        <w:t xml:space="preserve"> </w:t>
      </w:r>
      <w:r>
        <w:rPr>
          <w:rFonts w:ascii="Tahoma" w:hAnsi="Tahoma"/>
          <w:color w:val="231F20"/>
        </w:rPr>
        <w:t>be</w:t>
      </w:r>
      <w:r>
        <w:rPr>
          <w:rFonts w:ascii="Tahoma" w:hAnsi="Tahoma"/>
          <w:color w:val="231F20"/>
          <w:spacing w:val="-11"/>
        </w:rPr>
        <w:t xml:space="preserve"> </w:t>
      </w:r>
      <w:r>
        <w:rPr>
          <w:rFonts w:ascii="Tahoma" w:hAnsi="Tahoma"/>
          <w:color w:val="231F20"/>
        </w:rPr>
        <w:t>a</w:t>
      </w:r>
      <w:r>
        <w:rPr>
          <w:rFonts w:ascii="Tahoma" w:hAnsi="Tahoma"/>
          <w:color w:val="231F20"/>
          <w:spacing w:val="-11"/>
        </w:rPr>
        <w:t xml:space="preserve"> </w:t>
      </w:r>
      <w:r>
        <w:rPr>
          <w:rFonts w:ascii="Tahoma" w:hAnsi="Tahoma"/>
          <w:color w:val="231F20"/>
        </w:rPr>
        <w:t>different</w:t>
      </w:r>
      <w:r>
        <w:rPr>
          <w:rFonts w:ascii="Tahoma" w:hAnsi="Tahoma"/>
          <w:color w:val="231F20"/>
          <w:spacing w:val="-11"/>
        </w:rPr>
        <w:t xml:space="preserve"> </w:t>
      </w:r>
      <w:r>
        <w:rPr>
          <w:rFonts w:ascii="Tahoma" w:hAnsi="Tahoma"/>
          <w:color w:val="231F20"/>
        </w:rPr>
        <w:t>story</w:t>
      </w:r>
      <w:r>
        <w:rPr>
          <w:rFonts w:ascii="Tahoma" w:hAnsi="Tahoma"/>
          <w:color w:val="231F20"/>
          <w:spacing w:val="-11"/>
        </w:rPr>
        <w:t xml:space="preserve"> </w:t>
      </w:r>
      <w:r>
        <w:rPr>
          <w:rFonts w:ascii="Tahoma" w:hAnsi="Tahoma"/>
          <w:color w:val="231F20"/>
        </w:rPr>
        <w:t>...</w:t>
      </w:r>
    </w:p>
    <w:p w14:paraId="1D8DFDF6">
      <w:pPr>
        <w:pStyle w:val="11"/>
        <w:rPr>
          <w:rFonts w:ascii="Tahoma"/>
          <w:sz w:val="26"/>
        </w:rPr>
      </w:pPr>
    </w:p>
    <w:p w14:paraId="5DB8D752">
      <w:pPr>
        <w:tabs>
          <w:tab w:val="left" w:pos="1155"/>
        </w:tabs>
        <w:spacing w:before="215"/>
        <w:ind w:left="619" w:right="0" w:firstLine="0"/>
        <w:jc w:val="left"/>
        <w:rPr>
          <w:sz w:val="18"/>
        </w:rPr>
      </w:pPr>
      <w:r>
        <w:rPr>
          <w:rFonts w:ascii="Tahoma"/>
          <w:color w:val="231F20"/>
          <w:spacing w:val="-5"/>
          <w:sz w:val="20"/>
        </w:rPr>
        <w:t>54</w:t>
      </w:r>
      <w:r>
        <w:rPr>
          <w:rFonts w:ascii="Tahoma"/>
          <w:color w:val="231F20"/>
          <w:sz w:val="20"/>
        </w:rPr>
        <w:tab/>
      </w: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4"/>
          <w:sz w:val="18"/>
        </w:rPr>
        <w:t>MONEY</w:t>
      </w:r>
    </w:p>
    <w:p w14:paraId="7FB3D2D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78E9FD0">
      <w:pPr>
        <w:spacing w:after="0" w:line="240" w:lineRule="auto"/>
        <w:jc w:val="left"/>
        <w:rPr>
          <w:sz w:val="20"/>
        </w:rPr>
        <w:sectPr>
          <w:pgSz w:w="11910" w:h="16840"/>
          <w:pgMar w:top="0" w:right="0" w:bottom="0" w:left="0" w:header="720" w:footer="720" w:gutter="0"/>
          <w:cols w:space="720" w:num="1"/>
        </w:sectPr>
      </w:pPr>
    </w:p>
    <w:p w14:paraId="6989B871">
      <w:pPr>
        <w:pStyle w:val="11"/>
        <w:rPr>
          <w:sz w:val="20"/>
        </w:rPr>
      </w:pPr>
    </w:p>
    <w:p w14:paraId="683F91C4">
      <w:pPr>
        <w:pStyle w:val="11"/>
        <w:rPr>
          <w:sz w:val="20"/>
        </w:rPr>
      </w:pPr>
    </w:p>
    <w:p w14:paraId="684A5558">
      <w:pPr>
        <w:pStyle w:val="11"/>
        <w:rPr>
          <w:sz w:val="20"/>
        </w:rPr>
      </w:pPr>
    </w:p>
    <w:p w14:paraId="7038E436">
      <w:pPr>
        <w:pStyle w:val="11"/>
        <w:rPr>
          <w:sz w:val="20"/>
        </w:rPr>
      </w:pPr>
    </w:p>
    <w:p w14:paraId="4FC15596">
      <w:pPr>
        <w:pStyle w:val="11"/>
        <w:spacing w:before="7"/>
        <w:rPr>
          <w:sz w:val="19"/>
        </w:rPr>
      </w:pPr>
    </w:p>
    <w:p w14:paraId="1171A525">
      <w:pPr>
        <w:pStyle w:val="9"/>
        <w:ind w:left="1360"/>
      </w:pPr>
      <w:r>
        <mc:AlternateContent>
          <mc:Choice Requires="wps">
            <w:drawing>
              <wp:anchor distT="0" distB="0" distL="0" distR="0" simplePos="0" relativeHeight="251744256"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380" name="Graphic 2380"/>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380" o:spid="_x0000_s1026" o:spt="100" style="position:absolute;left:0pt;margin-left:217pt;margin-top:-51.35pt;height:20.25pt;width:22.3pt;mso-position-horizontal-relative:page;z-index:251744256;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JsUD3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SbFA9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Describe</w:t>
      </w:r>
      <w:r>
        <w:rPr>
          <w:color w:val="231F20"/>
          <w:spacing w:val="12"/>
        </w:rPr>
        <w:t xml:space="preserve"> </w:t>
      </w:r>
      <w:r>
        <w:rPr>
          <w:color w:val="231F20"/>
        </w:rPr>
        <w:t>people's</w:t>
      </w:r>
      <w:r>
        <w:rPr>
          <w:color w:val="231F20"/>
          <w:spacing w:val="13"/>
        </w:rPr>
        <w:t xml:space="preserve"> </w:t>
      </w:r>
      <w:r>
        <w:rPr>
          <w:color w:val="231F20"/>
        </w:rPr>
        <w:t>changing</w:t>
      </w:r>
      <w:r>
        <w:rPr>
          <w:color w:val="231F20"/>
          <w:spacing w:val="13"/>
        </w:rPr>
        <w:t xml:space="preserve"> </w:t>
      </w:r>
      <w:r>
        <w:rPr>
          <w:color w:val="231F20"/>
        </w:rPr>
        <w:t>attitudes</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film</w:t>
      </w:r>
      <w:r>
        <w:rPr>
          <w:color w:val="231F20"/>
          <w:spacing w:val="13"/>
        </w:rPr>
        <w:t xml:space="preserve"> </w:t>
      </w:r>
      <w:r>
        <w:rPr>
          <w:color w:val="231F20"/>
          <w:spacing w:val="-4"/>
        </w:rPr>
        <w:t>clip</w:t>
      </w:r>
    </w:p>
    <w:p w14:paraId="7D5D4B64">
      <w:pPr>
        <w:spacing w:before="275" w:line="211" w:lineRule="auto"/>
        <w:ind w:left="1757" w:right="1179" w:hanging="1"/>
        <w:jc w:val="left"/>
        <w:rPr>
          <w:rFonts w:ascii="Tahoma"/>
          <w:sz w:val="26"/>
        </w:rPr>
      </w:pPr>
      <w:r>
        <w:rPr>
          <w:rFonts w:ascii="Tahoma"/>
          <w:color w:val="905A43"/>
          <w:spacing w:val="-4"/>
          <w:sz w:val="26"/>
        </w:rPr>
        <w:t>You</w:t>
      </w:r>
      <w:r>
        <w:rPr>
          <w:rFonts w:ascii="Tahoma"/>
          <w:color w:val="905A43"/>
          <w:spacing w:val="-17"/>
          <w:sz w:val="26"/>
        </w:rPr>
        <w:t xml:space="preserve"> </w:t>
      </w:r>
      <w:r>
        <w:rPr>
          <w:rFonts w:ascii="Tahoma"/>
          <w:color w:val="905A43"/>
          <w:spacing w:val="-4"/>
          <w:sz w:val="26"/>
        </w:rPr>
        <w:t>are</w:t>
      </w:r>
      <w:r>
        <w:rPr>
          <w:rFonts w:ascii="Tahoma"/>
          <w:color w:val="905A43"/>
          <w:spacing w:val="-16"/>
          <w:sz w:val="26"/>
        </w:rPr>
        <w:t xml:space="preserve"> </w:t>
      </w:r>
      <w:r>
        <w:rPr>
          <w:rFonts w:ascii="Tahoma"/>
          <w:color w:val="905A43"/>
          <w:spacing w:val="-4"/>
          <w:sz w:val="26"/>
        </w:rPr>
        <w:t>going</w:t>
      </w:r>
      <w:r>
        <w:rPr>
          <w:rFonts w:ascii="Tahoma"/>
          <w:color w:val="905A43"/>
          <w:spacing w:val="-16"/>
          <w:sz w:val="26"/>
        </w:rPr>
        <w:t xml:space="preserve"> </w:t>
      </w:r>
      <w:r>
        <w:rPr>
          <w:rFonts w:ascii="Tahoma"/>
          <w:color w:val="905A43"/>
          <w:spacing w:val="-4"/>
          <w:sz w:val="26"/>
        </w:rPr>
        <w:t>to</w:t>
      </w:r>
      <w:r>
        <w:rPr>
          <w:rFonts w:ascii="Tahoma"/>
          <w:color w:val="905A43"/>
          <w:spacing w:val="-17"/>
          <w:sz w:val="26"/>
        </w:rPr>
        <w:t xml:space="preserve"> </w:t>
      </w:r>
      <w:r>
        <w:rPr>
          <w:rFonts w:ascii="Tahoma"/>
          <w:color w:val="905A43"/>
          <w:spacing w:val="-4"/>
          <w:sz w:val="26"/>
        </w:rPr>
        <w:t>watch</w:t>
      </w:r>
      <w:r>
        <w:rPr>
          <w:rFonts w:ascii="Tahoma"/>
          <w:color w:val="905A43"/>
          <w:spacing w:val="-16"/>
          <w:sz w:val="26"/>
        </w:rPr>
        <w:t xml:space="preserve"> </w:t>
      </w:r>
      <w:r>
        <w:rPr>
          <w:rFonts w:ascii="Tahoma"/>
          <w:color w:val="905A43"/>
          <w:spacing w:val="-4"/>
          <w:sz w:val="26"/>
        </w:rPr>
        <w:t>part</w:t>
      </w:r>
      <w:r>
        <w:rPr>
          <w:rFonts w:ascii="Tahoma"/>
          <w:color w:val="905A43"/>
          <w:spacing w:val="-16"/>
          <w:sz w:val="26"/>
        </w:rPr>
        <w:t xml:space="preserve"> </w:t>
      </w:r>
      <w:r>
        <w:rPr>
          <w:rFonts w:ascii="Tahoma"/>
          <w:color w:val="905A43"/>
          <w:spacing w:val="-4"/>
          <w:sz w:val="26"/>
        </w:rPr>
        <w:t>of</w:t>
      </w:r>
      <w:r>
        <w:rPr>
          <w:rFonts w:ascii="Tahoma"/>
          <w:color w:val="905A43"/>
          <w:spacing w:val="-17"/>
          <w:sz w:val="26"/>
        </w:rPr>
        <w:t xml:space="preserve"> </w:t>
      </w:r>
      <w:r>
        <w:rPr>
          <w:rFonts w:ascii="Tahoma"/>
          <w:color w:val="905A43"/>
          <w:spacing w:val="-4"/>
          <w:sz w:val="26"/>
        </w:rPr>
        <w:t>the</w:t>
      </w:r>
      <w:r>
        <w:rPr>
          <w:rFonts w:ascii="Tahoma"/>
          <w:color w:val="905A43"/>
          <w:spacing w:val="-14"/>
          <w:sz w:val="26"/>
        </w:rPr>
        <w:t xml:space="preserve"> </w:t>
      </w:r>
      <w:r>
        <w:rPr>
          <w:rFonts w:ascii="Tahoma"/>
          <w:color w:val="905A43"/>
          <w:spacing w:val="-4"/>
          <w:sz w:val="26"/>
        </w:rPr>
        <w:t>film</w:t>
      </w:r>
      <w:r>
        <w:rPr>
          <w:rFonts w:ascii="Tahoma"/>
          <w:color w:val="905A43"/>
          <w:spacing w:val="-36"/>
          <w:sz w:val="26"/>
        </w:rPr>
        <w:t xml:space="preserve"> </w:t>
      </w:r>
      <w:r>
        <w:rPr>
          <w:rFonts w:ascii="Verdana"/>
          <w:i/>
          <w:color w:val="905A43"/>
          <w:spacing w:val="-4"/>
          <w:sz w:val="27"/>
        </w:rPr>
        <w:t>The</w:t>
      </w:r>
      <w:r>
        <w:rPr>
          <w:rFonts w:ascii="Verdana"/>
          <w:i/>
          <w:color w:val="905A43"/>
          <w:spacing w:val="-25"/>
          <w:sz w:val="27"/>
        </w:rPr>
        <w:t xml:space="preserve"> </w:t>
      </w:r>
      <w:r>
        <w:rPr>
          <w:rFonts w:ascii="Verdana"/>
          <w:i/>
          <w:color w:val="905A43"/>
          <w:spacing w:val="-4"/>
          <w:sz w:val="27"/>
        </w:rPr>
        <w:t>Million</w:t>
      </w:r>
      <w:r>
        <w:rPr>
          <w:rFonts w:ascii="Verdana"/>
          <w:i/>
          <w:color w:val="905A43"/>
          <w:spacing w:val="-25"/>
          <w:sz w:val="27"/>
        </w:rPr>
        <w:t xml:space="preserve"> </w:t>
      </w:r>
      <w:r>
        <w:rPr>
          <w:rFonts w:ascii="Verdana"/>
          <w:i/>
          <w:color w:val="905A43"/>
          <w:spacing w:val="-4"/>
          <w:sz w:val="27"/>
        </w:rPr>
        <w:t>Pound</w:t>
      </w:r>
      <w:r>
        <w:rPr>
          <w:rFonts w:ascii="Verdana"/>
          <w:i/>
          <w:color w:val="905A43"/>
          <w:spacing w:val="-25"/>
          <w:sz w:val="27"/>
        </w:rPr>
        <w:t xml:space="preserve"> </w:t>
      </w:r>
      <w:r>
        <w:rPr>
          <w:rFonts w:ascii="Verdana"/>
          <w:i/>
          <w:color w:val="905A43"/>
          <w:spacing w:val="-4"/>
          <w:sz w:val="27"/>
        </w:rPr>
        <w:t>Bank</w:t>
      </w:r>
      <w:r>
        <w:rPr>
          <w:rFonts w:ascii="Verdana"/>
          <w:i/>
          <w:color w:val="905A43"/>
          <w:spacing w:val="-25"/>
          <w:sz w:val="27"/>
        </w:rPr>
        <w:t xml:space="preserve"> </w:t>
      </w:r>
      <w:r>
        <w:rPr>
          <w:rFonts w:ascii="Verdana"/>
          <w:i/>
          <w:color w:val="905A43"/>
          <w:spacing w:val="-4"/>
          <w:sz w:val="27"/>
        </w:rPr>
        <w:t>Note</w:t>
      </w:r>
      <w:r>
        <w:rPr>
          <w:rFonts w:ascii="Verdana"/>
          <w:i/>
          <w:color w:val="905A43"/>
          <w:spacing w:val="-71"/>
          <w:sz w:val="27"/>
        </w:rPr>
        <w:t xml:space="preserve"> </w:t>
      </w:r>
      <w:r>
        <w:rPr>
          <w:rFonts w:ascii="Tahoma"/>
          <w:color w:val="905A43"/>
          <w:spacing w:val="-4"/>
          <w:sz w:val="26"/>
        </w:rPr>
        <w:t>.</w:t>
      </w:r>
      <w:r>
        <w:rPr>
          <w:rFonts w:ascii="Tahoma"/>
          <w:color w:val="905A43"/>
          <w:spacing w:val="-14"/>
          <w:sz w:val="26"/>
        </w:rPr>
        <w:t xml:space="preserve"> </w:t>
      </w:r>
      <w:r>
        <w:rPr>
          <w:rFonts w:ascii="Tahoma"/>
          <w:color w:val="905A43"/>
          <w:spacing w:val="-4"/>
          <w:sz w:val="26"/>
        </w:rPr>
        <w:t>Look</w:t>
      </w:r>
      <w:r>
        <w:rPr>
          <w:rFonts w:ascii="Tahoma"/>
          <w:color w:val="905A43"/>
          <w:spacing w:val="-15"/>
          <w:sz w:val="26"/>
        </w:rPr>
        <w:t xml:space="preserve"> </w:t>
      </w:r>
      <w:r>
        <w:rPr>
          <w:rFonts w:ascii="Tahoma"/>
          <w:color w:val="905A43"/>
          <w:spacing w:val="-4"/>
          <w:sz w:val="26"/>
        </w:rPr>
        <w:t xml:space="preserve">at </w:t>
      </w:r>
      <w:r>
        <w:rPr>
          <w:rFonts w:ascii="Tahoma"/>
          <w:color w:val="905A43"/>
          <w:sz w:val="26"/>
        </w:rPr>
        <w:t>these photos and guess what happens in the film.</w:t>
      </w:r>
    </w:p>
    <w:p w14:paraId="604D6ACD">
      <w:pPr>
        <w:pStyle w:val="11"/>
        <w:rPr>
          <w:rFonts w:ascii="Tahoma"/>
          <w:sz w:val="20"/>
        </w:rPr>
      </w:pPr>
    </w:p>
    <w:p w14:paraId="0FFD90F3">
      <w:pPr>
        <w:pStyle w:val="11"/>
        <w:rPr>
          <w:rFonts w:ascii="Tahoma"/>
          <w:sz w:val="20"/>
        </w:rPr>
      </w:pPr>
    </w:p>
    <w:p w14:paraId="05398A32">
      <w:pPr>
        <w:pStyle w:val="11"/>
        <w:rPr>
          <w:rFonts w:ascii="Tahoma"/>
          <w:sz w:val="20"/>
        </w:rPr>
      </w:pPr>
    </w:p>
    <w:p w14:paraId="1CE94E8D">
      <w:pPr>
        <w:pStyle w:val="11"/>
        <w:rPr>
          <w:rFonts w:ascii="Tahoma"/>
          <w:sz w:val="20"/>
        </w:rPr>
      </w:pPr>
    </w:p>
    <w:p w14:paraId="4FBF10C9">
      <w:pPr>
        <w:tabs>
          <w:tab w:val="left" w:pos="9581"/>
        </w:tabs>
        <w:spacing w:before="228"/>
        <w:ind w:left="5098" w:right="0" w:firstLine="0"/>
        <w:jc w:val="left"/>
        <w:rPr>
          <w:rFonts w:ascii="Microsoft Sans Serif" w:eastAsia="Microsoft Sans Serif"/>
          <w:sz w:val="72"/>
        </w:rPr>
      </w:pPr>
      <w:r>
        <w:rPr>
          <w:rFonts w:ascii="Microsoft Sans Serif" w:eastAsia="Microsoft Sans Serif"/>
          <w:color w:val="905A43"/>
          <w:spacing w:val="-10"/>
          <w:w w:val="320"/>
          <w:sz w:val="72"/>
        </w:rPr>
        <w:t>🢧</w:t>
      </w:r>
      <w:r>
        <w:rPr>
          <w:rFonts w:ascii="Microsoft Sans Serif" w:eastAsia="Microsoft Sans Serif"/>
          <w:color w:val="905A43"/>
          <w:sz w:val="72"/>
        </w:rPr>
        <w:tab/>
      </w:r>
      <w:r>
        <w:rPr>
          <w:rFonts w:ascii="Microsoft Sans Serif" w:eastAsia="Microsoft Sans Serif"/>
          <w:color w:val="905A43"/>
          <w:spacing w:val="-10"/>
          <w:w w:val="320"/>
          <w:sz w:val="72"/>
        </w:rPr>
        <w:t>🢧</w:t>
      </w:r>
    </w:p>
    <w:p w14:paraId="5D3ABA3C">
      <w:pPr>
        <w:pStyle w:val="11"/>
        <w:rPr>
          <w:rFonts w:ascii="Microsoft Sans Serif"/>
          <w:sz w:val="20"/>
        </w:rPr>
      </w:pPr>
    </w:p>
    <w:p w14:paraId="13E3518A">
      <w:pPr>
        <w:pStyle w:val="11"/>
        <w:rPr>
          <w:rFonts w:ascii="Microsoft Sans Serif"/>
          <w:sz w:val="20"/>
        </w:rPr>
      </w:pPr>
    </w:p>
    <w:p w14:paraId="525B2BD2">
      <w:pPr>
        <w:pStyle w:val="11"/>
        <w:rPr>
          <w:rFonts w:ascii="Microsoft Sans Serif"/>
          <w:sz w:val="20"/>
        </w:rPr>
      </w:pPr>
    </w:p>
    <w:p w14:paraId="5939B233">
      <w:pPr>
        <w:pStyle w:val="11"/>
        <w:rPr>
          <w:rFonts w:ascii="Microsoft Sans Serif"/>
          <w:sz w:val="20"/>
        </w:rPr>
      </w:pPr>
    </w:p>
    <w:p w14:paraId="6915F496">
      <w:pPr>
        <w:pStyle w:val="11"/>
        <w:rPr>
          <w:rFonts w:ascii="Microsoft Sans Serif"/>
          <w:sz w:val="20"/>
        </w:rPr>
      </w:pPr>
    </w:p>
    <w:p w14:paraId="18CAAC8A">
      <w:pPr>
        <w:pStyle w:val="11"/>
        <w:rPr>
          <w:rFonts w:ascii="Microsoft Sans Serif"/>
          <w:sz w:val="20"/>
        </w:rPr>
      </w:pPr>
    </w:p>
    <w:p w14:paraId="68517906">
      <w:pPr>
        <w:pStyle w:val="11"/>
        <w:rPr>
          <w:rFonts w:ascii="Microsoft Sans Serif"/>
          <w:sz w:val="20"/>
        </w:rPr>
      </w:pPr>
    </w:p>
    <w:p w14:paraId="507ABB78">
      <w:pPr>
        <w:pStyle w:val="11"/>
        <w:spacing w:before="2"/>
        <w:rPr>
          <w:rFonts w:ascii="Microsoft Sans Serif"/>
          <w:sz w:val="24"/>
        </w:rPr>
      </w:pPr>
    </w:p>
    <w:p w14:paraId="70BFF41D">
      <w:pPr>
        <w:spacing w:before="104"/>
        <w:ind w:left="1244" w:right="0" w:firstLine="0"/>
        <w:jc w:val="center"/>
        <w:rPr>
          <w:rFonts w:ascii="Microsoft Sans Serif" w:eastAsia="Microsoft Sans Serif"/>
          <w:sz w:val="72"/>
        </w:rPr>
      </w:pPr>
      <w:r>
        <w:rPr>
          <w:rFonts w:ascii="Microsoft Sans Serif" w:eastAsia="Microsoft Sans Serif"/>
          <w:color w:val="905A43"/>
          <w:spacing w:val="-10"/>
          <w:w w:val="320"/>
          <w:sz w:val="72"/>
        </w:rPr>
        <w:t>🢧</w:t>
      </w:r>
    </w:p>
    <w:p w14:paraId="3ACB74B2">
      <w:pPr>
        <w:pStyle w:val="11"/>
        <w:rPr>
          <w:rFonts w:ascii="Microsoft Sans Serif"/>
          <w:sz w:val="20"/>
        </w:rPr>
      </w:pPr>
    </w:p>
    <w:p w14:paraId="54B8700E">
      <w:pPr>
        <w:pStyle w:val="11"/>
        <w:rPr>
          <w:rFonts w:ascii="Microsoft Sans Serif"/>
          <w:sz w:val="20"/>
        </w:rPr>
      </w:pPr>
    </w:p>
    <w:p w14:paraId="2BA75A76">
      <w:pPr>
        <w:pStyle w:val="11"/>
        <w:rPr>
          <w:rFonts w:ascii="Microsoft Sans Serif"/>
          <w:sz w:val="20"/>
        </w:rPr>
      </w:pPr>
    </w:p>
    <w:p w14:paraId="25810514">
      <w:pPr>
        <w:pStyle w:val="11"/>
        <w:rPr>
          <w:rFonts w:ascii="Microsoft Sans Serif"/>
          <w:sz w:val="20"/>
        </w:rPr>
      </w:pPr>
    </w:p>
    <w:p w14:paraId="1AAC8B88">
      <w:pPr>
        <w:pStyle w:val="11"/>
        <w:spacing w:before="8"/>
        <w:rPr>
          <w:rFonts w:ascii="Microsoft Sans Serif"/>
          <w:sz w:val="16"/>
        </w:rPr>
      </w:pPr>
    </w:p>
    <w:p w14:paraId="6B2C2997">
      <w:pPr>
        <w:spacing w:before="101"/>
        <w:ind w:left="836" w:right="0" w:firstLine="0"/>
        <w:jc w:val="left"/>
        <w:rPr>
          <w:rFonts w:ascii="Tahoma"/>
          <w:sz w:val="26"/>
        </w:rPr>
      </w:pPr>
      <w:r>
        <w:rPr>
          <w:rFonts w:ascii="Times New Roman"/>
          <w:spacing w:val="80"/>
          <w:position w:val="1"/>
          <w:sz w:val="20"/>
        </w:rPr>
        <w:t xml:space="preserve">     </w:t>
      </w:r>
      <w:r>
        <w:rPr>
          <w:rFonts w:ascii="Tahoma"/>
          <w:color w:val="905A43"/>
          <w:position w:val="1"/>
          <w:sz w:val="26"/>
        </w:rPr>
        <w:t>Watch the</w:t>
      </w:r>
      <w:r>
        <w:rPr>
          <w:rFonts w:ascii="Tahoma"/>
          <w:color w:val="905A43"/>
          <w:spacing w:val="-1"/>
          <w:position w:val="1"/>
          <w:sz w:val="26"/>
        </w:rPr>
        <w:t xml:space="preserve"> </w:t>
      </w:r>
      <w:r>
        <w:rPr>
          <w:rFonts w:ascii="Tahoma"/>
          <w:color w:val="905A43"/>
          <w:position w:val="1"/>
          <w:sz w:val="26"/>
        </w:rPr>
        <w:t>film clip</w:t>
      </w:r>
      <w:r>
        <w:rPr>
          <w:rFonts w:ascii="Tahoma"/>
          <w:color w:val="905A43"/>
          <w:spacing w:val="-1"/>
          <w:position w:val="1"/>
          <w:sz w:val="26"/>
        </w:rPr>
        <w:t xml:space="preserve"> </w:t>
      </w:r>
      <w:r>
        <w:rPr>
          <w:rFonts w:ascii="Tahoma"/>
          <w:color w:val="905A43"/>
          <w:position w:val="1"/>
          <w:sz w:val="26"/>
        </w:rPr>
        <w:t>and check</w:t>
      </w:r>
      <w:r>
        <w:rPr>
          <w:rFonts w:ascii="Tahoma"/>
          <w:color w:val="905A43"/>
          <w:spacing w:val="-1"/>
          <w:position w:val="1"/>
          <w:sz w:val="26"/>
        </w:rPr>
        <w:t xml:space="preserve"> </w:t>
      </w:r>
      <w:r>
        <w:rPr>
          <w:rFonts w:ascii="Tahoma"/>
          <w:color w:val="905A43"/>
          <w:position w:val="1"/>
          <w:sz w:val="26"/>
        </w:rPr>
        <w:t>if you</w:t>
      </w:r>
      <w:r>
        <w:rPr>
          <w:rFonts w:ascii="Tahoma"/>
          <w:color w:val="905A43"/>
          <w:spacing w:val="-1"/>
          <w:position w:val="1"/>
          <w:sz w:val="26"/>
        </w:rPr>
        <w:t xml:space="preserve"> </w:t>
      </w:r>
      <w:r>
        <w:rPr>
          <w:rFonts w:ascii="Tahoma"/>
          <w:color w:val="905A43"/>
          <w:position w:val="1"/>
          <w:sz w:val="26"/>
        </w:rPr>
        <w:t>are correct.</w:t>
      </w:r>
      <w:r>
        <w:rPr>
          <w:rFonts w:ascii="Tahoma"/>
          <w:color w:val="905A43"/>
          <w:spacing w:val="-1"/>
          <w:position w:val="1"/>
          <w:sz w:val="26"/>
        </w:rPr>
        <w:t xml:space="preserve"> </w:t>
      </w:r>
      <w:r>
        <w:rPr>
          <w:rFonts w:ascii="Tahoma"/>
          <w:color w:val="905A43"/>
          <w:position w:val="1"/>
          <w:sz w:val="26"/>
        </w:rPr>
        <w:t>Then discuss</w:t>
      </w:r>
      <w:r>
        <w:rPr>
          <w:rFonts w:ascii="Tahoma"/>
          <w:color w:val="905A43"/>
          <w:spacing w:val="-1"/>
          <w:position w:val="1"/>
          <w:sz w:val="26"/>
        </w:rPr>
        <w:t xml:space="preserve"> </w:t>
      </w:r>
      <w:r>
        <w:rPr>
          <w:rFonts w:ascii="Tahoma"/>
          <w:color w:val="905A43"/>
          <w:position w:val="1"/>
          <w:sz w:val="26"/>
        </w:rPr>
        <w:t>the questions.</w:t>
      </w:r>
    </w:p>
    <w:p w14:paraId="72F6FFCE">
      <w:pPr>
        <w:pStyle w:val="15"/>
        <w:numPr>
          <w:ilvl w:val="0"/>
          <w:numId w:val="77"/>
        </w:numPr>
        <w:tabs>
          <w:tab w:val="left" w:pos="2076"/>
        </w:tabs>
        <w:spacing w:before="200" w:after="0" w:line="240" w:lineRule="auto"/>
        <w:ind w:left="2076" w:right="0" w:hanging="305"/>
        <w:jc w:val="left"/>
        <w:rPr>
          <w:sz w:val="22"/>
        </w:rPr>
      </w:pPr>
      <w:r>
        <w:rPr>
          <w:color w:val="231F20"/>
          <w:spacing w:val="-2"/>
          <w:sz w:val="22"/>
        </w:rPr>
        <w:t>Why</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owner</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restaurant</w:t>
      </w:r>
      <w:r>
        <w:rPr>
          <w:color w:val="231F20"/>
          <w:spacing w:val="-8"/>
          <w:sz w:val="22"/>
        </w:rPr>
        <w:t xml:space="preserve"> </w:t>
      </w:r>
      <w:r>
        <w:rPr>
          <w:color w:val="231F20"/>
          <w:spacing w:val="-2"/>
          <w:sz w:val="22"/>
        </w:rPr>
        <w:t>want</w:t>
      </w:r>
      <w:r>
        <w:rPr>
          <w:color w:val="231F20"/>
          <w:spacing w:val="-8"/>
          <w:sz w:val="22"/>
        </w:rPr>
        <w:t xml:space="preserve"> </w:t>
      </w:r>
      <w:r>
        <w:rPr>
          <w:color w:val="231F20"/>
          <w:spacing w:val="-2"/>
          <w:sz w:val="22"/>
        </w:rPr>
        <w:t>Henry</w:t>
      </w:r>
      <w:r>
        <w:rPr>
          <w:color w:val="231F20"/>
          <w:spacing w:val="-7"/>
          <w:sz w:val="22"/>
        </w:rPr>
        <w:t xml:space="preserve"> </w:t>
      </w:r>
      <w:r>
        <w:rPr>
          <w:color w:val="231F20"/>
          <w:spacing w:val="-2"/>
          <w:sz w:val="22"/>
        </w:rPr>
        <w:t>to</w:t>
      </w:r>
      <w:r>
        <w:rPr>
          <w:color w:val="231F20"/>
          <w:spacing w:val="-8"/>
          <w:sz w:val="22"/>
        </w:rPr>
        <w:t xml:space="preserve"> </w:t>
      </w:r>
      <w:r>
        <w:rPr>
          <w:color w:val="231F20"/>
          <w:spacing w:val="-2"/>
          <w:sz w:val="22"/>
        </w:rPr>
        <w:t>sit</w:t>
      </w:r>
      <w:r>
        <w:rPr>
          <w:color w:val="231F20"/>
          <w:spacing w:val="-8"/>
          <w:sz w:val="22"/>
        </w:rPr>
        <w:t xml:space="preserve"> </w:t>
      </w:r>
      <w:r>
        <w:rPr>
          <w:color w:val="231F20"/>
          <w:spacing w:val="-2"/>
          <w:sz w:val="22"/>
        </w:rPr>
        <w:t>somewhere</w:t>
      </w:r>
      <w:r>
        <w:rPr>
          <w:color w:val="231F20"/>
          <w:spacing w:val="-8"/>
          <w:sz w:val="22"/>
        </w:rPr>
        <w:t xml:space="preserve"> </w:t>
      </w:r>
      <w:r>
        <w:rPr>
          <w:color w:val="231F20"/>
          <w:spacing w:val="-2"/>
          <w:sz w:val="22"/>
        </w:rPr>
        <w:t>else?</w:t>
      </w:r>
    </w:p>
    <w:p w14:paraId="40298C82">
      <w:pPr>
        <w:pStyle w:val="15"/>
        <w:numPr>
          <w:ilvl w:val="0"/>
          <w:numId w:val="77"/>
        </w:numPr>
        <w:tabs>
          <w:tab w:val="left" w:pos="2076"/>
        </w:tabs>
        <w:spacing w:before="90" w:after="0" w:line="240" w:lineRule="auto"/>
        <w:ind w:left="2076" w:right="0" w:hanging="305"/>
        <w:jc w:val="left"/>
        <w:rPr>
          <w:sz w:val="22"/>
        </w:rPr>
      </w:pPr>
      <w:r>
        <w:rPr>
          <w:color w:val="231F20"/>
          <w:spacing w:val="-2"/>
          <w:sz w:val="22"/>
        </w:rPr>
        <w:t>What</w:t>
      </w:r>
      <w:r>
        <w:rPr>
          <w:color w:val="231F20"/>
          <w:spacing w:val="-11"/>
          <w:sz w:val="22"/>
        </w:rPr>
        <w:t xml:space="preserve"> </w:t>
      </w:r>
      <w:r>
        <w:rPr>
          <w:color w:val="231F20"/>
          <w:spacing w:val="-2"/>
          <w:sz w:val="22"/>
        </w:rPr>
        <w:t>does</w:t>
      </w:r>
      <w:r>
        <w:rPr>
          <w:color w:val="231F20"/>
          <w:spacing w:val="-10"/>
          <w:sz w:val="22"/>
        </w:rPr>
        <w:t xml:space="preserve"> </w:t>
      </w:r>
      <w:r>
        <w:rPr>
          <w:color w:val="231F20"/>
          <w:spacing w:val="-2"/>
          <w:sz w:val="22"/>
        </w:rPr>
        <w:t>Henry</w:t>
      </w:r>
      <w:r>
        <w:rPr>
          <w:color w:val="231F20"/>
          <w:spacing w:val="-11"/>
          <w:sz w:val="22"/>
        </w:rPr>
        <w:t xml:space="preserve"> </w:t>
      </w:r>
      <w:r>
        <w:rPr>
          <w:color w:val="231F20"/>
          <w:spacing w:val="-2"/>
          <w:sz w:val="22"/>
        </w:rPr>
        <w:t>order?</w:t>
      </w:r>
      <w:r>
        <w:rPr>
          <w:color w:val="231F20"/>
          <w:spacing w:val="-10"/>
          <w:sz w:val="22"/>
        </w:rPr>
        <w:t xml:space="preserve"> </w:t>
      </w:r>
      <w:r>
        <w:rPr>
          <w:color w:val="231F20"/>
          <w:spacing w:val="-2"/>
          <w:sz w:val="22"/>
        </w:rPr>
        <w:t>Why</w:t>
      </w:r>
      <w:r>
        <w:rPr>
          <w:color w:val="231F20"/>
          <w:spacing w:val="-11"/>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waiter</w:t>
      </w:r>
      <w:r>
        <w:rPr>
          <w:color w:val="231F20"/>
          <w:spacing w:val="-10"/>
          <w:sz w:val="22"/>
        </w:rPr>
        <w:t xml:space="preserve"> </w:t>
      </w:r>
      <w:r>
        <w:rPr>
          <w:color w:val="231F20"/>
          <w:spacing w:val="-2"/>
          <w:sz w:val="22"/>
        </w:rPr>
        <w:t>surprised?</w:t>
      </w:r>
    </w:p>
    <w:p w14:paraId="11C7751B">
      <w:pPr>
        <w:pStyle w:val="15"/>
        <w:numPr>
          <w:ilvl w:val="0"/>
          <w:numId w:val="77"/>
        </w:numPr>
        <w:tabs>
          <w:tab w:val="left" w:pos="2076"/>
        </w:tabs>
        <w:spacing w:before="89" w:after="0" w:line="240" w:lineRule="auto"/>
        <w:ind w:left="2076" w:right="0" w:hanging="305"/>
        <w:jc w:val="left"/>
        <w:rPr>
          <w:sz w:val="22"/>
        </w:rPr>
      </w:pPr>
      <w:r>
        <w:rPr>
          <w:color w:val="231F20"/>
          <w:sz w:val="22"/>
        </w:rPr>
        <w:t>Why</w:t>
      </w:r>
      <w:r>
        <w:rPr>
          <w:color w:val="231F20"/>
          <w:spacing w:val="-9"/>
          <w:sz w:val="22"/>
        </w:rPr>
        <w:t xml:space="preserve"> </w:t>
      </w:r>
      <w:r>
        <w:rPr>
          <w:color w:val="231F20"/>
          <w:sz w:val="22"/>
        </w:rPr>
        <w:t>does</w:t>
      </w:r>
      <w:r>
        <w:rPr>
          <w:color w:val="231F20"/>
          <w:spacing w:val="-9"/>
          <w:sz w:val="22"/>
        </w:rPr>
        <w:t xml:space="preserve"> </w:t>
      </w:r>
      <w:r>
        <w:rPr>
          <w:color w:val="231F20"/>
          <w:sz w:val="22"/>
        </w:rPr>
        <w:t>the</w:t>
      </w:r>
      <w:r>
        <w:rPr>
          <w:color w:val="231F20"/>
          <w:spacing w:val="-8"/>
          <w:sz w:val="22"/>
        </w:rPr>
        <w:t xml:space="preserve"> </w:t>
      </w:r>
      <w:r>
        <w:rPr>
          <w:color w:val="231F20"/>
          <w:sz w:val="22"/>
        </w:rPr>
        <w:t>owner</w:t>
      </w:r>
      <w:r>
        <w:rPr>
          <w:color w:val="231F20"/>
          <w:spacing w:val="-9"/>
          <w:sz w:val="22"/>
        </w:rPr>
        <w:t xml:space="preserve"> </w:t>
      </w:r>
      <w:r>
        <w:rPr>
          <w:color w:val="231F20"/>
          <w:sz w:val="22"/>
        </w:rPr>
        <w:t>think</w:t>
      </w:r>
      <w:r>
        <w:rPr>
          <w:color w:val="231F20"/>
          <w:spacing w:val="-9"/>
          <w:sz w:val="22"/>
        </w:rPr>
        <w:t xml:space="preserve"> </w:t>
      </w:r>
      <w:r>
        <w:rPr>
          <w:color w:val="231F20"/>
          <w:sz w:val="22"/>
        </w:rPr>
        <w:t>Henry</w:t>
      </w:r>
      <w:r>
        <w:rPr>
          <w:color w:val="231F20"/>
          <w:spacing w:val="-8"/>
          <w:sz w:val="22"/>
        </w:rPr>
        <w:t xml:space="preserve"> </w:t>
      </w:r>
      <w:r>
        <w:rPr>
          <w:color w:val="231F20"/>
          <w:sz w:val="22"/>
        </w:rPr>
        <w:t>hesitates</w:t>
      </w:r>
      <w:r>
        <w:rPr>
          <w:color w:val="231F20"/>
          <w:spacing w:val="-9"/>
          <w:sz w:val="22"/>
        </w:rPr>
        <w:t xml:space="preserve"> </w:t>
      </w:r>
      <w:r>
        <w:rPr>
          <w:color w:val="231F20"/>
          <w:sz w:val="22"/>
        </w:rPr>
        <w:t>to</w:t>
      </w:r>
      <w:r>
        <w:rPr>
          <w:color w:val="231F20"/>
          <w:spacing w:val="-9"/>
          <w:sz w:val="22"/>
        </w:rPr>
        <w:t xml:space="preserve"> </w:t>
      </w:r>
      <w:r>
        <w:rPr>
          <w:color w:val="231F20"/>
          <w:sz w:val="22"/>
        </w:rPr>
        <w:t>pay</w:t>
      </w:r>
      <w:r>
        <w:rPr>
          <w:color w:val="231F20"/>
          <w:spacing w:val="-8"/>
          <w:sz w:val="22"/>
        </w:rPr>
        <w:t xml:space="preserve"> </w:t>
      </w:r>
      <w:r>
        <w:rPr>
          <w:color w:val="231F20"/>
          <w:sz w:val="22"/>
        </w:rPr>
        <w:t>the</w:t>
      </w:r>
      <w:r>
        <w:rPr>
          <w:color w:val="231F20"/>
          <w:spacing w:val="-9"/>
          <w:sz w:val="22"/>
        </w:rPr>
        <w:t xml:space="preserve"> </w:t>
      </w:r>
      <w:r>
        <w:rPr>
          <w:color w:val="231F20"/>
          <w:spacing w:val="-2"/>
          <w:sz w:val="22"/>
        </w:rPr>
        <w:t>bill?</w:t>
      </w:r>
    </w:p>
    <w:p w14:paraId="6631571B">
      <w:pPr>
        <w:pStyle w:val="15"/>
        <w:numPr>
          <w:ilvl w:val="0"/>
          <w:numId w:val="77"/>
        </w:numPr>
        <w:tabs>
          <w:tab w:val="left" w:pos="2076"/>
        </w:tabs>
        <w:spacing w:before="89" w:after="0" w:line="240" w:lineRule="auto"/>
        <w:ind w:left="2076" w:right="0" w:hanging="305"/>
        <w:jc w:val="left"/>
        <w:rPr>
          <w:sz w:val="22"/>
        </w:rPr>
      </w:pPr>
      <w:r>
        <w:rPr>
          <w:color w:val="231F20"/>
          <w:sz w:val="22"/>
        </w:rPr>
        <w:t>Why</w:t>
      </w:r>
      <w:r>
        <w:rPr>
          <w:color w:val="231F20"/>
          <w:spacing w:val="-14"/>
          <w:sz w:val="22"/>
        </w:rPr>
        <w:t xml:space="preserve"> </w:t>
      </w:r>
      <w:r>
        <w:rPr>
          <w:color w:val="231F20"/>
          <w:sz w:val="22"/>
        </w:rPr>
        <w:t>does</w:t>
      </w:r>
      <w:r>
        <w:rPr>
          <w:color w:val="231F20"/>
          <w:spacing w:val="-14"/>
          <w:sz w:val="22"/>
        </w:rPr>
        <w:t xml:space="preserve"> </w:t>
      </w:r>
      <w:r>
        <w:rPr>
          <w:color w:val="231F20"/>
          <w:sz w:val="22"/>
        </w:rPr>
        <w:t>the</w:t>
      </w:r>
      <w:r>
        <w:rPr>
          <w:color w:val="231F20"/>
          <w:spacing w:val="-14"/>
          <w:sz w:val="22"/>
        </w:rPr>
        <w:t xml:space="preserve"> </w:t>
      </w:r>
      <w:r>
        <w:rPr>
          <w:color w:val="231F20"/>
          <w:sz w:val="22"/>
        </w:rPr>
        <w:t>owner</w:t>
      </w:r>
      <w:r>
        <w:rPr>
          <w:color w:val="231F20"/>
          <w:spacing w:val="-14"/>
          <w:sz w:val="22"/>
        </w:rPr>
        <w:t xml:space="preserve"> </w:t>
      </w:r>
      <w:r>
        <w:rPr>
          <w:color w:val="231F20"/>
          <w:sz w:val="22"/>
        </w:rPr>
        <w:t>think</w:t>
      </w:r>
      <w:r>
        <w:rPr>
          <w:color w:val="231F20"/>
          <w:spacing w:val="-14"/>
          <w:sz w:val="22"/>
        </w:rPr>
        <w:t xml:space="preserve"> </w:t>
      </w:r>
      <w:r>
        <w:rPr>
          <w:color w:val="231F20"/>
          <w:sz w:val="22"/>
        </w:rPr>
        <w:t>the</w:t>
      </w:r>
      <w:r>
        <w:rPr>
          <w:color w:val="231F20"/>
          <w:spacing w:val="-13"/>
          <w:sz w:val="22"/>
        </w:rPr>
        <w:t xml:space="preserve"> </w:t>
      </w:r>
      <w:r>
        <w:rPr>
          <w:color w:val="231F20"/>
          <w:sz w:val="22"/>
        </w:rPr>
        <w:t>bank</w:t>
      </w:r>
      <w:r>
        <w:rPr>
          <w:color w:val="231F20"/>
          <w:spacing w:val="-14"/>
          <w:sz w:val="22"/>
        </w:rPr>
        <w:t xml:space="preserve"> </w:t>
      </w:r>
      <w:r>
        <w:rPr>
          <w:color w:val="231F20"/>
          <w:sz w:val="22"/>
        </w:rPr>
        <w:t>note</w:t>
      </w:r>
      <w:r>
        <w:rPr>
          <w:color w:val="231F20"/>
          <w:spacing w:val="-14"/>
          <w:sz w:val="22"/>
        </w:rPr>
        <w:t xml:space="preserve"> </w:t>
      </w:r>
      <w:r>
        <w:rPr>
          <w:color w:val="231F20"/>
          <w:sz w:val="22"/>
        </w:rPr>
        <w:t>is</w:t>
      </w:r>
      <w:r>
        <w:rPr>
          <w:color w:val="231F20"/>
          <w:spacing w:val="-14"/>
          <w:sz w:val="22"/>
        </w:rPr>
        <w:t xml:space="preserve"> </w:t>
      </w:r>
      <w:r>
        <w:rPr>
          <w:color w:val="231F20"/>
          <w:sz w:val="22"/>
        </w:rPr>
        <w:t>probably</w:t>
      </w:r>
      <w:r>
        <w:rPr>
          <w:color w:val="231F20"/>
          <w:spacing w:val="-14"/>
          <w:sz w:val="22"/>
        </w:rPr>
        <w:t xml:space="preserve"> </w:t>
      </w:r>
      <w:r>
        <w:rPr>
          <w:color w:val="231F20"/>
          <w:spacing w:val="-2"/>
          <w:sz w:val="22"/>
        </w:rPr>
        <w:t>real?</w:t>
      </w:r>
    </w:p>
    <w:p w14:paraId="2379F765">
      <w:pPr>
        <w:pStyle w:val="15"/>
        <w:numPr>
          <w:ilvl w:val="0"/>
          <w:numId w:val="77"/>
        </w:numPr>
        <w:tabs>
          <w:tab w:val="left" w:pos="2076"/>
        </w:tabs>
        <w:spacing w:before="89" w:after="0" w:line="240" w:lineRule="auto"/>
        <w:ind w:left="2076" w:right="0" w:hanging="305"/>
        <w:jc w:val="left"/>
        <w:rPr>
          <w:sz w:val="22"/>
        </w:rPr>
      </w:pPr>
      <w:r>
        <w:rPr>
          <w:color w:val="231F20"/>
          <w:spacing w:val="-2"/>
          <w:sz w:val="22"/>
        </w:rPr>
        <w:t>What</w:t>
      </w:r>
      <w:r>
        <w:rPr>
          <w:color w:val="231F20"/>
          <w:spacing w:val="-10"/>
          <w:sz w:val="22"/>
        </w:rPr>
        <w:t xml:space="preserve"> </w:t>
      </w:r>
      <w:r>
        <w:rPr>
          <w:color w:val="231F20"/>
          <w:spacing w:val="-2"/>
          <w:sz w:val="22"/>
        </w:rPr>
        <w:t>happens</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4"/>
          <w:sz w:val="22"/>
        </w:rPr>
        <w:t>end?</w:t>
      </w:r>
    </w:p>
    <w:p w14:paraId="70EDA733">
      <w:pPr>
        <w:pStyle w:val="11"/>
        <w:spacing w:before="6"/>
        <w:rPr>
          <w:sz w:val="23"/>
        </w:rPr>
      </w:pPr>
    </w:p>
    <w:p w14:paraId="36D3275E">
      <w:pPr>
        <w:spacing w:before="129" w:line="213" w:lineRule="auto"/>
        <w:ind w:left="1757" w:right="1179" w:firstLine="0"/>
        <w:jc w:val="left"/>
        <w:rPr>
          <w:rFonts w:ascii="Tahoma"/>
          <w:sz w:val="26"/>
        </w:rPr>
      </w:pPr>
      <w:r>
        <w:rPr>
          <w:rFonts w:ascii="Tahoma"/>
          <w:color w:val="905A43"/>
          <w:w w:val="105"/>
          <w:sz w:val="26"/>
        </w:rPr>
        <w:t>Work</w:t>
      </w:r>
      <w:r>
        <w:rPr>
          <w:rFonts w:ascii="Tahoma"/>
          <w:color w:val="905A43"/>
          <w:spacing w:val="-9"/>
          <w:w w:val="105"/>
          <w:sz w:val="26"/>
        </w:rPr>
        <w:t xml:space="preserve"> </w:t>
      </w:r>
      <w:r>
        <w:rPr>
          <w:rFonts w:ascii="Tahoma"/>
          <w:color w:val="905A43"/>
          <w:w w:val="105"/>
          <w:sz w:val="26"/>
        </w:rPr>
        <w:t>in</w:t>
      </w:r>
      <w:r>
        <w:rPr>
          <w:rFonts w:ascii="Tahoma"/>
          <w:color w:val="905A43"/>
          <w:spacing w:val="-9"/>
          <w:w w:val="105"/>
          <w:sz w:val="26"/>
        </w:rPr>
        <w:t xml:space="preserve"> </w:t>
      </w:r>
      <w:r>
        <w:rPr>
          <w:rFonts w:ascii="Tahoma"/>
          <w:color w:val="905A43"/>
          <w:w w:val="105"/>
          <w:sz w:val="26"/>
        </w:rPr>
        <w:t>groups.</w:t>
      </w:r>
      <w:r>
        <w:rPr>
          <w:rFonts w:ascii="Tahoma"/>
          <w:color w:val="905A43"/>
          <w:spacing w:val="-9"/>
          <w:w w:val="105"/>
          <w:sz w:val="26"/>
        </w:rPr>
        <w:t xml:space="preserve"> </w:t>
      </w:r>
      <w:r>
        <w:rPr>
          <w:rFonts w:ascii="Tahoma"/>
          <w:color w:val="905A43"/>
          <w:w w:val="105"/>
          <w:sz w:val="26"/>
        </w:rPr>
        <w:t>Retell</w:t>
      </w:r>
      <w:r>
        <w:rPr>
          <w:rFonts w:ascii="Tahoma"/>
          <w:color w:val="905A43"/>
          <w:spacing w:val="-9"/>
          <w:w w:val="105"/>
          <w:sz w:val="26"/>
        </w:rPr>
        <w:t xml:space="preserve"> </w:t>
      </w:r>
      <w:r>
        <w:rPr>
          <w:rFonts w:ascii="Tahoma"/>
          <w:color w:val="905A43"/>
          <w:w w:val="105"/>
          <w:sz w:val="26"/>
        </w:rPr>
        <w:t>the</w:t>
      </w:r>
      <w:r>
        <w:rPr>
          <w:rFonts w:ascii="Tahoma"/>
          <w:color w:val="905A43"/>
          <w:spacing w:val="-9"/>
          <w:w w:val="105"/>
          <w:sz w:val="26"/>
        </w:rPr>
        <w:t xml:space="preserve"> </w:t>
      </w:r>
      <w:r>
        <w:rPr>
          <w:rFonts w:ascii="Tahoma"/>
          <w:color w:val="905A43"/>
          <w:w w:val="105"/>
          <w:sz w:val="26"/>
        </w:rPr>
        <w:t>story</w:t>
      </w:r>
      <w:r>
        <w:rPr>
          <w:rFonts w:ascii="Tahoma"/>
          <w:color w:val="905A43"/>
          <w:spacing w:val="-9"/>
          <w:w w:val="105"/>
          <w:sz w:val="26"/>
        </w:rPr>
        <w:t xml:space="preserve"> </w:t>
      </w:r>
      <w:r>
        <w:rPr>
          <w:rFonts w:ascii="Tahoma"/>
          <w:color w:val="905A43"/>
          <w:w w:val="105"/>
          <w:sz w:val="26"/>
        </w:rPr>
        <w:t>in</w:t>
      </w:r>
      <w:r>
        <w:rPr>
          <w:rFonts w:ascii="Tahoma"/>
          <w:color w:val="905A43"/>
          <w:spacing w:val="-9"/>
          <w:w w:val="105"/>
          <w:sz w:val="26"/>
        </w:rPr>
        <w:t xml:space="preserve"> </w:t>
      </w:r>
      <w:r>
        <w:rPr>
          <w:rFonts w:ascii="Tahoma"/>
          <w:color w:val="905A43"/>
          <w:w w:val="105"/>
          <w:sz w:val="26"/>
        </w:rPr>
        <w:t>the</w:t>
      </w:r>
      <w:r>
        <w:rPr>
          <w:rFonts w:ascii="Tahoma"/>
          <w:color w:val="905A43"/>
          <w:spacing w:val="-9"/>
          <w:w w:val="105"/>
          <w:sz w:val="26"/>
        </w:rPr>
        <w:t xml:space="preserve"> </w:t>
      </w:r>
      <w:r>
        <w:rPr>
          <w:rFonts w:ascii="Tahoma"/>
          <w:color w:val="905A43"/>
          <w:w w:val="105"/>
          <w:sz w:val="26"/>
        </w:rPr>
        <w:t>film</w:t>
      </w:r>
      <w:r>
        <w:rPr>
          <w:rFonts w:ascii="Tahoma"/>
          <w:color w:val="905A43"/>
          <w:spacing w:val="-9"/>
          <w:w w:val="105"/>
          <w:sz w:val="26"/>
        </w:rPr>
        <w:t xml:space="preserve"> </w:t>
      </w:r>
      <w:r>
        <w:rPr>
          <w:rFonts w:ascii="Tahoma"/>
          <w:color w:val="905A43"/>
          <w:w w:val="105"/>
          <w:sz w:val="26"/>
        </w:rPr>
        <w:t>clip</w:t>
      </w:r>
      <w:r>
        <w:rPr>
          <w:rFonts w:ascii="Tahoma"/>
          <w:color w:val="905A43"/>
          <w:spacing w:val="-9"/>
          <w:w w:val="105"/>
          <w:sz w:val="26"/>
        </w:rPr>
        <w:t xml:space="preserve"> </w:t>
      </w:r>
      <w:r>
        <w:rPr>
          <w:rFonts w:ascii="Tahoma"/>
          <w:color w:val="905A43"/>
          <w:w w:val="105"/>
          <w:sz w:val="26"/>
        </w:rPr>
        <w:t>you</w:t>
      </w:r>
      <w:r>
        <w:rPr>
          <w:rFonts w:ascii="Tahoma"/>
          <w:color w:val="905A43"/>
          <w:spacing w:val="-9"/>
          <w:w w:val="105"/>
          <w:sz w:val="26"/>
        </w:rPr>
        <w:t xml:space="preserve"> </w:t>
      </w:r>
      <w:r>
        <w:rPr>
          <w:rFonts w:ascii="Tahoma"/>
          <w:color w:val="905A43"/>
          <w:w w:val="105"/>
          <w:sz w:val="26"/>
        </w:rPr>
        <w:t>have</w:t>
      </w:r>
      <w:r>
        <w:rPr>
          <w:rFonts w:ascii="Tahoma"/>
          <w:color w:val="905A43"/>
          <w:spacing w:val="-9"/>
          <w:w w:val="105"/>
          <w:sz w:val="26"/>
        </w:rPr>
        <w:t xml:space="preserve"> </w:t>
      </w:r>
      <w:r>
        <w:rPr>
          <w:rFonts w:ascii="Tahoma"/>
          <w:color w:val="905A43"/>
          <w:w w:val="105"/>
          <w:sz w:val="26"/>
        </w:rPr>
        <w:t>just</w:t>
      </w:r>
      <w:r>
        <w:rPr>
          <w:rFonts w:ascii="Tahoma"/>
          <w:color w:val="905A43"/>
          <w:spacing w:val="-9"/>
          <w:w w:val="105"/>
          <w:sz w:val="26"/>
        </w:rPr>
        <w:t xml:space="preserve"> </w:t>
      </w:r>
      <w:r>
        <w:rPr>
          <w:rFonts w:ascii="Tahoma"/>
          <w:color w:val="905A43"/>
          <w:w w:val="105"/>
          <w:sz w:val="26"/>
        </w:rPr>
        <w:t>watched.</w:t>
      </w:r>
      <w:r>
        <w:rPr>
          <w:rFonts w:ascii="Tahoma"/>
          <w:color w:val="905A43"/>
          <w:spacing w:val="-9"/>
          <w:w w:val="105"/>
          <w:sz w:val="26"/>
        </w:rPr>
        <w:t xml:space="preserve"> </w:t>
      </w:r>
      <w:r>
        <w:rPr>
          <w:rFonts w:ascii="Tahoma"/>
          <w:color w:val="905A43"/>
          <w:w w:val="105"/>
          <w:sz w:val="26"/>
        </w:rPr>
        <w:t>The pictures</w:t>
      </w:r>
      <w:r>
        <w:rPr>
          <w:rFonts w:ascii="Tahoma"/>
          <w:color w:val="905A43"/>
          <w:spacing w:val="-11"/>
          <w:w w:val="105"/>
          <w:sz w:val="26"/>
        </w:rPr>
        <w:t xml:space="preserve"> </w:t>
      </w:r>
      <w:r>
        <w:rPr>
          <w:rFonts w:ascii="Tahoma"/>
          <w:color w:val="905A43"/>
          <w:w w:val="105"/>
          <w:sz w:val="26"/>
        </w:rPr>
        <w:t>in</w:t>
      </w:r>
      <w:r>
        <w:rPr>
          <w:rFonts w:ascii="Tahoma"/>
          <w:color w:val="905A43"/>
          <w:spacing w:val="-11"/>
          <w:w w:val="105"/>
          <w:sz w:val="26"/>
        </w:rPr>
        <w:t xml:space="preserve"> </w:t>
      </w:r>
      <w:r>
        <w:rPr>
          <w:rFonts w:ascii="Tahoma"/>
          <w:color w:val="905A43"/>
          <w:w w:val="105"/>
          <w:sz w:val="26"/>
        </w:rPr>
        <w:t>Activity</w:t>
      </w:r>
      <w:r>
        <w:rPr>
          <w:rFonts w:ascii="Tahoma"/>
          <w:color w:val="905A43"/>
          <w:spacing w:val="-11"/>
          <w:w w:val="105"/>
          <w:sz w:val="26"/>
        </w:rPr>
        <w:t xml:space="preserve"> </w:t>
      </w:r>
      <w:r>
        <w:rPr>
          <w:rFonts w:ascii="Tahoma"/>
          <w:color w:val="905A43"/>
          <w:w w:val="105"/>
          <w:sz w:val="26"/>
        </w:rPr>
        <w:t>1</w:t>
      </w:r>
      <w:r>
        <w:rPr>
          <w:rFonts w:ascii="Tahoma"/>
          <w:color w:val="905A43"/>
          <w:spacing w:val="-11"/>
          <w:w w:val="105"/>
          <w:sz w:val="26"/>
        </w:rPr>
        <w:t xml:space="preserve"> </w:t>
      </w:r>
      <w:r>
        <w:rPr>
          <w:rFonts w:ascii="Tahoma"/>
          <w:color w:val="905A43"/>
          <w:w w:val="105"/>
          <w:sz w:val="26"/>
        </w:rPr>
        <w:t>may</w:t>
      </w:r>
      <w:r>
        <w:rPr>
          <w:rFonts w:ascii="Tahoma"/>
          <w:color w:val="905A43"/>
          <w:spacing w:val="-11"/>
          <w:w w:val="105"/>
          <w:sz w:val="26"/>
        </w:rPr>
        <w:t xml:space="preserve"> </w:t>
      </w:r>
      <w:r>
        <w:rPr>
          <w:rFonts w:ascii="Tahoma"/>
          <w:color w:val="905A43"/>
          <w:w w:val="105"/>
          <w:sz w:val="26"/>
        </w:rPr>
        <w:t>help</w:t>
      </w:r>
      <w:r>
        <w:rPr>
          <w:rFonts w:ascii="Tahoma"/>
          <w:color w:val="905A43"/>
          <w:spacing w:val="-11"/>
          <w:w w:val="105"/>
          <w:sz w:val="26"/>
        </w:rPr>
        <w:t xml:space="preserve"> </w:t>
      </w:r>
      <w:r>
        <w:rPr>
          <w:rFonts w:ascii="Tahoma"/>
          <w:color w:val="905A43"/>
          <w:w w:val="105"/>
          <w:sz w:val="26"/>
        </w:rPr>
        <w:t>you.</w:t>
      </w:r>
    </w:p>
    <w:p w14:paraId="3991848E">
      <w:pPr>
        <w:pStyle w:val="11"/>
        <w:spacing w:before="10"/>
        <w:rPr>
          <w:rFonts w:ascii="Tahoma"/>
          <w:sz w:val="9"/>
        </w:rPr>
      </w:pPr>
    </w:p>
    <w:p w14:paraId="59D9FAB6">
      <w:pPr>
        <w:pStyle w:val="11"/>
        <w:spacing w:before="100"/>
        <w:ind w:left="6641"/>
        <w:rPr>
          <w:rFonts w:ascii="Tahoma"/>
        </w:rPr>
      </w:pPr>
      <w:r>
        <w:rPr>
          <w:rFonts w:ascii="Tahoma"/>
          <w:color w:val="00507D"/>
          <w:w w:val="105"/>
        </w:rPr>
        <w:t>Retelling</w:t>
      </w:r>
      <w:r>
        <w:rPr>
          <w:rFonts w:ascii="Tahoma"/>
          <w:color w:val="00507D"/>
          <w:spacing w:val="-17"/>
          <w:w w:val="105"/>
        </w:rPr>
        <w:t xml:space="preserve"> </w:t>
      </w:r>
      <w:r>
        <w:rPr>
          <w:rFonts w:ascii="Tahoma"/>
          <w:color w:val="00507D"/>
          <w:w w:val="105"/>
        </w:rPr>
        <w:t>a</w:t>
      </w:r>
      <w:r>
        <w:rPr>
          <w:rFonts w:ascii="Tahoma"/>
          <w:color w:val="00507D"/>
          <w:spacing w:val="-16"/>
          <w:w w:val="105"/>
        </w:rPr>
        <w:t xml:space="preserve"> </w:t>
      </w:r>
      <w:r>
        <w:rPr>
          <w:rFonts w:ascii="Tahoma"/>
          <w:color w:val="00507D"/>
          <w:spacing w:val="-2"/>
          <w:w w:val="105"/>
        </w:rPr>
        <w:t>story</w:t>
      </w:r>
    </w:p>
    <w:p w14:paraId="7196648F">
      <w:pPr>
        <w:pStyle w:val="11"/>
        <w:spacing w:before="11"/>
        <w:rPr>
          <w:rFonts w:ascii="Tahoma"/>
          <w:sz w:val="11"/>
        </w:rPr>
      </w:pPr>
    </w:p>
    <w:p w14:paraId="6B5DC5F2">
      <w:pPr>
        <w:tabs>
          <w:tab w:val="left" w:pos="8556"/>
        </w:tabs>
        <w:spacing w:before="100"/>
        <w:ind w:left="5260" w:right="0" w:firstLine="0"/>
        <w:jc w:val="left"/>
        <w:rPr>
          <w:rFonts w:ascii="Tahoma"/>
          <w:sz w:val="20"/>
        </w:rPr>
      </w:pPr>
      <w:r>
        <mc:AlternateContent>
          <mc:Choice Requires="wpg">
            <w:drawing>
              <wp:anchor distT="0" distB="0" distL="0" distR="0" simplePos="0" relativeHeight="251863040" behindDoc="1" locked="0" layoutInCell="1" allowOverlap="1">
                <wp:simplePos x="0" y="0"/>
                <wp:positionH relativeFrom="page">
                  <wp:posOffset>612775</wp:posOffset>
                </wp:positionH>
                <wp:positionV relativeFrom="paragraph">
                  <wp:posOffset>-29845</wp:posOffset>
                </wp:positionV>
                <wp:extent cx="6213475" cy="1638300"/>
                <wp:effectExtent l="0" t="0" r="0" b="0"/>
                <wp:wrapNone/>
                <wp:docPr id="2415" name="Group 2415"/>
                <wp:cNvGraphicFramePr/>
                <a:graphic xmlns:a="http://schemas.openxmlformats.org/drawingml/2006/main">
                  <a:graphicData uri="http://schemas.microsoft.com/office/word/2010/wordprocessingGroup">
                    <wpg:wgp>
                      <wpg:cNvGrpSpPr/>
                      <wpg:grpSpPr>
                        <a:xfrm>
                          <a:off x="0" y="0"/>
                          <a:ext cx="6213475" cy="1638300"/>
                          <a:chOff x="0" y="0"/>
                          <a:chExt cx="6213475" cy="1638300"/>
                        </a:xfrm>
                      </wpg:grpSpPr>
                      <wps:wsp>
                        <wps:cNvPr id="2416" name="Graphic 2416"/>
                        <wps:cNvSpPr/>
                        <wps:spPr>
                          <a:xfrm>
                            <a:off x="0" y="0"/>
                            <a:ext cx="1985645" cy="1152525"/>
                          </a:xfrm>
                          <a:custGeom>
                            <a:avLst/>
                            <a:gdLst/>
                            <a:ahLst/>
                            <a:cxnLst/>
                            <a:rect l="l" t="t" r="r" b="b"/>
                            <a:pathLst>
                              <a:path w="1985645" h="1152525">
                                <a:moveTo>
                                  <a:pt x="1844734" y="0"/>
                                </a:moveTo>
                                <a:lnTo>
                                  <a:pt x="1790596" y="4175"/>
                                </a:lnTo>
                                <a:lnTo>
                                  <a:pt x="87653" y="183245"/>
                                </a:lnTo>
                                <a:lnTo>
                                  <a:pt x="33845" y="190456"/>
                                </a:lnTo>
                                <a:lnTo>
                                  <a:pt x="0" y="233072"/>
                                </a:lnTo>
                                <a:lnTo>
                                  <a:pt x="4341" y="288147"/>
                                </a:lnTo>
                                <a:lnTo>
                                  <a:pt x="85748" y="1062720"/>
                                </a:lnTo>
                                <a:lnTo>
                                  <a:pt x="93007" y="1117629"/>
                                </a:lnTo>
                                <a:lnTo>
                                  <a:pt x="106195" y="1144809"/>
                                </a:lnTo>
                                <a:lnTo>
                                  <a:pt x="135004" y="1152249"/>
                                </a:lnTo>
                                <a:lnTo>
                                  <a:pt x="189126" y="1147937"/>
                                </a:lnTo>
                                <a:lnTo>
                                  <a:pt x="1892069" y="969121"/>
                                </a:lnTo>
                                <a:lnTo>
                                  <a:pt x="1949108" y="961614"/>
                                </a:lnTo>
                                <a:lnTo>
                                  <a:pt x="1977382" y="948118"/>
                                </a:lnTo>
                                <a:lnTo>
                                  <a:pt x="1985224" y="918739"/>
                                </a:lnTo>
                                <a:lnTo>
                                  <a:pt x="1980969" y="863584"/>
                                </a:lnTo>
                                <a:lnTo>
                                  <a:pt x="1899562" y="89011"/>
                                </a:lnTo>
                                <a:lnTo>
                                  <a:pt x="1889001" y="34464"/>
                                </a:lnTo>
                                <a:lnTo>
                                  <a:pt x="1874131" y="7445"/>
                                </a:lnTo>
                                <a:lnTo>
                                  <a:pt x="1844734" y="0"/>
                                </a:lnTo>
                                <a:close/>
                              </a:path>
                            </a:pathLst>
                          </a:custGeom>
                          <a:solidFill>
                            <a:srgbClr val="D57081"/>
                          </a:solidFill>
                        </wps:spPr>
                        <wps:bodyPr wrap="square" lIns="0" tIns="0" rIns="0" bIns="0" rtlCol="0">
                          <a:noAutofit/>
                        </wps:bodyPr>
                      </wps:wsp>
                      <wps:wsp>
                        <wps:cNvPr id="2417" name="Graphic 2417"/>
                        <wps:cNvSpPr/>
                        <wps:spPr>
                          <a:xfrm>
                            <a:off x="2046603" y="3641"/>
                            <a:ext cx="4142740" cy="1619250"/>
                          </a:xfrm>
                          <a:custGeom>
                            <a:avLst/>
                            <a:gdLst/>
                            <a:ahLst/>
                            <a:cxnLst/>
                            <a:rect l="l" t="t" r="r" b="b"/>
                            <a:pathLst>
                              <a:path w="4142740" h="1619250">
                                <a:moveTo>
                                  <a:pt x="4034536" y="0"/>
                                </a:moveTo>
                                <a:lnTo>
                                  <a:pt x="107823" y="0"/>
                                </a:lnTo>
                                <a:lnTo>
                                  <a:pt x="45487" y="1684"/>
                                </a:lnTo>
                                <a:lnTo>
                                  <a:pt x="13477" y="13477"/>
                                </a:lnTo>
                                <a:lnTo>
                                  <a:pt x="1684" y="45487"/>
                                </a:lnTo>
                                <a:lnTo>
                                  <a:pt x="0" y="107822"/>
                                </a:lnTo>
                                <a:lnTo>
                                  <a:pt x="0" y="1511172"/>
                                </a:lnTo>
                                <a:lnTo>
                                  <a:pt x="1684" y="1573581"/>
                                </a:lnTo>
                                <a:lnTo>
                                  <a:pt x="13477" y="1605629"/>
                                </a:lnTo>
                                <a:lnTo>
                                  <a:pt x="45487" y="1617436"/>
                                </a:lnTo>
                                <a:lnTo>
                                  <a:pt x="107823" y="1619122"/>
                                </a:lnTo>
                                <a:lnTo>
                                  <a:pt x="4034536" y="1619122"/>
                                </a:lnTo>
                                <a:lnTo>
                                  <a:pt x="4096944" y="1617436"/>
                                </a:lnTo>
                                <a:lnTo>
                                  <a:pt x="4128992" y="1605629"/>
                                </a:lnTo>
                                <a:lnTo>
                                  <a:pt x="4140799" y="1573581"/>
                                </a:lnTo>
                                <a:lnTo>
                                  <a:pt x="4142486" y="1511172"/>
                                </a:lnTo>
                                <a:lnTo>
                                  <a:pt x="4142486" y="107822"/>
                                </a:lnTo>
                                <a:lnTo>
                                  <a:pt x="4140799" y="45487"/>
                                </a:lnTo>
                                <a:lnTo>
                                  <a:pt x="4128992" y="13477"/>
                                </a:lnTo>
                                <a:lnTo>
                                  <a:pt x="4096944" y="1684"/>
                                </a:lnTo>
                                <a:lnTo>
                                  <a:pt x="4034536" y="0"/>
                                </a:lnTo>
                                <a:close/>
                              </a:path>
                            </a:pathLst>
                          </a:custGeom>
                          <a:solidFill>
                            <a:srgbClr val="F1D9C8"/>
                          </a:solidFill>
                        </wps:spPr>
                        <wps:bodyPr wrap="square" lIns="0" tIns="0" rIns="0" bIns="0" rtlCol="0">
                          <a:noAutofit/>
                        </wps:bodyPr>
                      </wps:wsp>
                      <wps:wsp>
                        <wps:cNvPr id="2418" name="Graphic 2418"/>
                        <wps:cNvSpPr/>
                        <wps:spPr>
                          <a:xfrm>
                            <a:off x="2029331" y="348383"/>
                            <a:ext cx="4184650" cy="1270"/>
                          </a:xfrm>
                          <a:custGeom>
                            <a:avLst/>
                            <a:gdLst/>
                            <a:ahLst/>
                            <a:cxnLst/>
                            <a:rect l="l" t="t" r="r" b="b"/>
                            <a:pathLst>
                              <a:path w="4184650">
                                <a:moveTo>
                                  <a:pt x="0" y="0"/>
                                </a:moveTo>
                                <a:lnTo>
                                  <a:pt x="4184141" y="0"/>
                                </a:lnTo>
                              </a:path>
                            </a:pathLst>
                          </a:custGeom>
                          <a:ln w="12700">
                            <a:solidFill>
                              <a:srgbClr val="FFFFFF"/>
                            </a:solidFill>
                            <a:prstDash val="solid"/>
                          </a:ln>
                        </wps:spPr>
                        <wps:bodyPr wrap="square" lIns="0" tIns="0" rIns="0" bIns="0" rtlCol="0">
                          <a:noAutofit/>
                        </wps:bodyPr>
                      </wps:wsp>
                      <wps:wsp>
                        <wps:cNvPr id="2419" name="Graphic 2419"/>
                        <wps:cNvSpPr/>
                        <wps:spPr>
                          <a:xfrm>
                            <a:off x="4504218" y="1457"/>
                            <a:ext cx="1270" cy="1637030"/>
                          </a:xfrm>
                          <a:custGeom>
                            <a:avLst/>
                            <a:gdLst/>
                            <a:ahLst/>
                            <a:cxnLst/>
                            <a:rect l="l" t="t" r="r" b="b"/>
                            <a:pathLst>
                              <a:path h="1637030">
                                <a:moveTo>
                                  <a:pt x="0" y="0"/>
                                </a:moveTo>
                                <a:lnTo>
                                  <a:pt x="0" y="1636521"/>
                                </a:lnTo>
                              </a:path>
                            </a:pathLst>
                          </a:custGeom>
                          <a:ln w="12700">
                            <a:solidFill>
                              <a:srgbClr val="FFFFFF"/>
                            </a:solidFill>
                            <a:prstDash val="solid"/>
                          </a:ln>
                        </wps:spPr>
                        <wps:bodyPr wrap="square" lIns="0" tIns="0" rIns="0" bIns="0" rtlCol="0">
                          <a:noAutofit/>
                        </wps:bodyPr>
                      </wps:wsp>
                    </wpg:wgp>
                  </a:graphicData>
                </a:graphic>
              </wp:anchor>
            </w:drawing>
          </mc:Choice>
          <mc:Fallback>
            <w:pict>
              <v:group id="Group 2415" o:spid="_x0000_s1026" o:spt="203" style="position:absolute;left:0pt;margin-left:48.25pt;margin-top:-2.35pt;height:129pt;width:489.25pt;mso-position-horizontal-relative:page;z-index:-251453440;mso-width-relative:page;mso-height-relative:page;" coordsize="6213475,1638300" o:gfxdata="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">
                <o:lock v:ext="edit" aspectratio="f"/>
                <v:shape id="Graphic 2416" o:spid="_x0000_s1026" o:spt="100" style="position:absolute;left:0;top:0;height:1152525;width:1985645;" fillcolor="#D57081" filled="t" stroked="f" coordsize="1985645,1152525" o:gfxdata="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sSLe/&#10;AAAA3QAAAA8AAAAAAAAAAQAgAAAAIgAAAGRycy9kb3ducmV2LnhtbFBLAQIUABQAAAAIAIdO4kAz&#10;LwWeOwAAADkAAAAQAAAAAAAAAAEAIAAAAA4BAABkcnMvc2hhcGV4bWwueG1sUEsFBgAAAAAGAAYA&#10;WwEAALgDAAAAAA==&#10;" path="m1844734,0l1790596,4175,87653,183245,33845,190456,0,233072,4341,288147,85748,1062720,93007,1117629,106195,1144809,135004,1152249,189126,1147937,1892069,969121,1949108,961614,1977382,948118,1985224,918739,1980969,863584,1899562,89011,1889001,34464,1874131,7445,1844734,0xe">
                  <v:fill on="t" focussize="0,0"/>
                  <v:stroke on="f"/>
                  <v:imagedata o:title=""/>
                  <o:lock v:ext="edit" aspectratio="f"/>
                  <v:textbox inset="0mm,0mm,0mm,0mm"/>
                </v:shape>
                <v:shape id="Graphic 2417" o:spid="_x0000_s1026" o:spt="100" style="position:absolute;left:2046603;top:3641;height:1619250;width:4142740;" fillcolor="#F1D9C8" filled="t" stroked="f" coordsize="4142740,1619250" o:gfxdata="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V3R74A&#10;AADdAAAADwAAAAAAAAABACAAAAAiAAAAZHJzL2Rvd25yZXYueG1sUEsBAhQAFAAAAAgAh07iQDMv&#10;BZ47AAAAOQAAABAAAAAAAAAAAQAgAAAADQEAAGRycy9zaGFwZXhtbC54bWxQSwUGAAAAAAYABgBb&#10;AQAAtwMAAAAA&#10;" path="m4034536,0l107823,0,45487,1684,13477,13477,1684,45487,0,107822,0,1511172,1684,1573581,13477,1605629,45487,1617436,107823,1619122,4034536,1619122,4096944,1617436,4128992,1605629,4140799,1573581,4142486,1511172,4142486,107822,4140799,45487,4128992,13477,4096944,1684,4034536,0xe">
                  <v:fill on="t" focussize="0,0"/>
                  <v:stroke on="f"/>
                  <v:imagedata o:title=""/>
                  <o:lock v:ext="edit" aspectratio="f"/>
                  <v:textbox inset="0mm,0mm,0mm,0mm"/>
                </v:shape>
                <v:shape id="Graphic 2418" o:spid="_x0000_s1026" o:spt="100" style="position:absolute;left:2029331;top:348383;height:1270;width:4184650;" filled="f" stroked="t" coordsize="4184650,1" o:gfxdata="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A9ipvQAA&#10;AN0AAAAPAAAAAAAAAAEAIAAAACIAAABkcnMvZG93bnJldi54bWxQSwECFAAUAAAACACHTuJAMy8F&#10;njsAAAA5AAAAEAAAAAAAAAABACAAAAAMAQAAZHJzL3NoYXBleG1sLnhtbFBLBQYAAAAABgAGAFsB&#10;AAC2AwAAAAA=&#10;" path="m0,0l4184141,0e">
                  <v:fill on="f" focussize="0,0"/>
                  <v:stroke weight="1pt" color="#FFFFFF" joinstyle="round"/>
                  <v:imagedata o:title=""/>
                  <o:lock v:ext="edit" aspectratio="f"/>
                  <v:textbox inset="0mm,0mm,0mm,0mm"/>
                </v:shape>
                <v:shape id="Graphic 2419" o:spid="_x0000_s1026" o:spt="100" style="position:absolute;left:4504218;top:1457;height:1637030;width:1270;" filled="f" stroked="t" coordsize="1,1637030" o:gfxdata="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5fb4A&#10;AADdAAAADwAAAAAAAAABACAAAAAiAAAAZHJzL2Rvd25yZXYueG1sUEsBAhQAFAAAAAgAh07iQDMv&#10;BZ47AAAAOQAAABAAAAAAAAAAAQAgAAAADQEAAGRycy9zaGFwZXhtbC54bWxQSwUGAAAAAAYABgBb&#10;AQAAtwMAAAAA&#10;" path="m0,0l0,1636521e">
                  <v:fill on="f" focussize="0,0"/>
                  <v:stroke weight="1pt" color="#FFFFFF" joinstyle="round"/>
                  <v:imagedata o:title=""/>
                  <o:lock v:ext="edit" aspectratio="f"/>
                  <v:textbox inset="0mm,0mm,0mm,0mm"/>
                </v:shape>
              </v:group>
            </w:pict>
          </mc:Fallback>
        </mc:AlternateContent>
      </w:r>
      <w:r>
        <mc:AlternateContent>
          <mc:Choice Requires="wps">
            <w:drawing>
              <wp:anchor distT="0" distB="0" distL="0" distR="0" simplePos="0" relativeHeight="251742208" behindDoc="0" locked="0" layoutInCell="1" allowOverlap="1">
                <wp:simplePos x="0" y="0"/>
                <wp:positionH relativeFrom="page">
                  <wp:posOffset>813435</wp:posOffset>
                </wp:positionH>
                <wp:positionV relativeFrom="paragraph">
                  <wp:posOffset>179705</wp:posOffset>
                </wp:positionV>
                <wp:extent cx="1511300" cy="133350"/>
                <wp:effectExtent l="0" t="0" r="0" b="0"/>
                <wp:wrapNone/>
                <wp:docPr id="2420" name="Textbox 2420"/>
                <wp:cNvGraphicFramePr/>
                <a:graphic xmlns:a="http://schemas.openxmlformats.org/drawingml/2006/main">
                  <a:graphicData uri="http://schemas.microsoft.com/office/word/2010/wordprocessingShape">
                    <wps:wsp>
                      <wps:cNvSpPr txBox="1"/>
                      <wps:spPr>
                        <a:xfrm rot="21240000">
                          <a:off x="0" y="0"/>
                          <a:ext cx="1511300" cy="133350"/>
                        </a:xfrm>
                        <a:prstGeom prst="rect">
                          <a:avLst/>
                        </a:prstGeom>
                      </wps:spPr>
                      <wps:txbx>
                        <w:txbxContent>
                          <w:p w14:paraId="38E9CEC1">
                            <w:pPr>
                              <w:spacing w:before="0" w:line="210" w:lineRule="exact"/>
                              <w:ind w:left="0" w:right="0" w:firstLine="0"/>
                              <w:jc w:val="left"/>
                              <w:rPr>
                                <w:sz w:val="21"/>
                              </w:rPr>
                            </w:pPr>
                            <w:r>
                              <w:rPr>
                                <w:color w:val="FFFFFF"/>
                                <w:sz w:val="21"/>
                              </w:rPr>
                              <w:t>After</w:t>
                            </w:r>
                            <w:r>
                              <w:rPr>
                                <w:color w:val="FFFFFF"/>
                                <w:spacing w:val="-13"/>
                                <w:sz w:val="21"/>
                              </w:rPr>
                              <w:t xml:space="preserve"> </w:t>
                            </w:r>
                            <w:r>
                              <w:rPr>
                                <w:color w:val="FFFFFF"/>
                                <w:sz w:val="21"/>
                              </w:rPr>
                              <w:t>leaving</w:t>
                            </w:r>
                            <w:r>
                              <w:rPr>
                                <w:color w:val="FFFFFF"/>
                                <w:spacing w:val="-12"/>
                                <w:sz w:val="21"/>
                              </w:rPr>
                              <w:t xml:space="preserve"> </w:t>
                            </w:r>
                            <w:r>
                              <w:rPr>
                                <w:color w:val="FFFFFF"/>
                                <w:sz w:val="21"/>
                              </w:rPr>
                              <w:t>the</w:t>
                            </w:r>
                            <w:r>
                              <w:rPr>
                                <w:color w:val="FFFFFF"/>
                                <w:spacing w:val="-12"/>
                                <w:sz w:val="21"/>
                              </w:rPr>
                              <w:t xml:space="preserve"> </w:t>
                            </w:r>
                            <w:r>
                              <w:rPr>
                                <w:color w:val="FFFFFF"/>
                                <w:spacing w:val="-2"/>
                                <w:sz w:val="21"/>
                              </w:rPr>
                              <w:t>brothers’</w:t>
                            </w:r>
                          </w:p>
                        </w:txbxContent>
                      </wps:txbx>
                      <wps:bodyPr wrap="square" lIns="0" tIns="0" rIns="0" bIns="0" rtlCol="0">
                        <a:noAutofit/>
                      </wps:bodyPr>
                    </wps:wsp>
                  </a:graphicData>
                </a:graphic>
              </wp:anchor>
            </w:drawing>
          </mc:Choice>
          <mc:Fallback>
            <w:pict>
              <v:shape id="Textbox 2420" o:spid="_x0000_s1026" o:spt="202" type="#_x0000_t202" style="position:absolute;left:0pt;margin-left:64.05pt;margin-top:14.15pt;height:10.5pt;width:119pt;mso-position-horizontal-relative:page;rotation:-393216f;z-index:251742208;mso-width-relative:page;mso-height-relative:page;" filled="f" stroked="f" coordsize="21600,21600" o:gfxdata="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wHNSMtgAAAAJAQAADwAAAAAAAAABACAAAAAiAAAAZHJzL2Rvd25yZXYueG1s&#10;UEsBAhQAFAAAAAgAh07iQMpx4uO/AQAAiQMAAA4AAAAAAAAAAQAgAAAAJwEAAGRycy9lMm9Eb2Mu&#10;eG1sUEsFBgAAAAAGAAYAWQEAAFgFAAAAAA==&#10;">
                <v:fill on="f" focussize="0,0"/>
                <v:stroke on="f"/>
                <v:imagedata o:title=""/>
                <o:lock v:ext="edit" aspectratio="f"/>
                <v:textbox inset="0mm,0mm,0mm,0mm">
                  <w:txbxContent>
                    <w:p w14:paraId="38E9CEC1">
                      <w:pPr>
                        <w:spacing w:before="0" w:line="210" w:lineRule="exact"/>
                        <w:ind w:left="0" w:right="0" w:firstLine="0"/>
                        <w:jc w:val="left"/>
                        <w:rPr>
                          <w:sz w:val="21"/>
                        </w:rPr>
                      </w:pPr>
                      <w:r>
                        <w:rPr>
                          <w:color w:val="FFFFFF"/>
                          <w:sz w:val="21"/>
                        </w:rPr>
                        <w:t>After</w:t>
                      </w:r>
                      <w:r>
                        <w:rPr>
                          <w:color w:val="FFFFFF"/>
                          <w:spacing w:val="-13"/>
                          <w:sz w:val="21"/>
                        </w:rPr>
                        <w:t xml:space="preserve"> </w:t>
                      </w:r>
                      <w:r>
                        <w:rPr>
                          <w:color w:val="FFFFFF"/>
                          <w:sz w:val="21"/>
                        </w:rPr>
                        <w:t>leaving</w:t>
                      </w:r>
                      <w:r>
                        <w:rPr>
                          <w:color w:val="FFFFFF"/>
                          <w:spacing w:val="-12"/>
                          <w:sz w:val="21"/>
                        </w:rPr>
                        <w:t xml:space="preserve"> </w:t>
                      </w:r>
                      <w:r>
                        <w:rPr>
                          <w:color w:val="FFFFFF"/>
                          <w:sz w:val="21"/>
                        </w:rPr>
                        <w:t>the</w:t>
                      </w:r>
                      <w:r>
                        <w:rPr>
                          <w:color w:val="FFFFFF"/>
                          <w:spacing w:val="-12"/>
                          <w:sz w:val="21"/>
                        </w:rPr>
                        <w:t xml:space="preserve"> </w:t>
                      </w:r>
                      <w:r>
                        <w:rPr>
                          <w:color w:val="FFFFFF"/>
                          <w:spacing w:val="-2"/>
                          <w:sz w:val="21"/>
                        </w:rPr>
                        <w:t>brothers’</w:t>
                      </w:r>
                    </w:p>
                  </w:txbxContent>
                </v:textbox>
              </v:shape>
            </w:pict>
          </mc:Fallback>
        </mc:AlternateContent>
      </w:r>
      <w:r>
        <mc:AlternateContent>
          <mc:Choice Requires="wps">
            <w:drawing>
              <wp:anchor distT="0" distB="0" distL="0" distR="0" simplePos="0" relativeHeight="251742208" behindDoc="0" locked="0" layoutInCell="1" allowOverlap="1">
                <wp:simplePos x="0" y="0"/>
                <wp:positionH relativeFrom="page">
                  <wp:posOffset>829310</wp:posOffset>
                </wp:positionH>
                <wp:positionV relativeFrom="paragraph">
                  <wp:posOffset>331470</wp:posOffset>
                </wp:positionV>
                <wp:extent cx="1511935" cy="133350"/>
                <wp:effectExtent l="0" t="0" r="0" b="0"/>
                <wp:wrapNone/>
                <wp:docPr id="2421" name="Textbox 2421"/>
                <wp:cNvGraphicFramePr/>
                <a:graphic xmlns:a="http://schemas.openxmlformats.org/drawingml/2006/main">
                  <a:graphicData uri="http://schemas.microsoft.com/office/word/2010/wordprocessingShape">
                    <wps:wsp>
                      <wps:cNvSpPr txBox="1"/>
                      <wps:spPr>
                        <a:xfrm rot="21240000">
                          <a:off x="0" y="0"/>
                          <a:ext cx="1511935" cy="133350"/>
                        </a:xfrm>
                        <a:prstGeom prst="rect">
                          <a:avLst/>
                        </a:prstGeom>
                      </wps:spPr>
                      <wps:txbx>
                        <w:txbxContent>
                          <w:p w14:paraId="783602FF">
                            <w:pPr>
                              <w:spacing w:before="0" w:line="210" w:lineRule="exact"/>
                              <w:ind w:left="0" w:right="0" w:firstLine="0"/>
                              <w:jc w:val="left"/>
                              <w:rPr>
                                <w:sz w:val="21"/>
                              </w:rPr>
                            </w:pPr>
                            <w:r>
                              <w:rPr>
                                <w:color w:val="FFFFFF"/>
                                <w:sz w:val="21"/>
                              </w:rPr>
                              <w:t>home,</w:t>
                            </w:r>
                            <w:r>
                              <w:rPr>
                                <w:color w:val="FFFFFF"/>
                                <w:spacing w:val="63"/>
                                <w:sz w:val="21"/>
                              </w:rPr>
                              <w:t xml:space="preserve"> </w:t>
                            </w:r>
                            <w:r>
                              <w:rPr>
                                <w:color w:val="FFFFFF"/>
                                <w:sz w:val="21"/>
                              </w:rPr>
                              <w:t>Henry</w:t>
                            </w:r>
                            <w:r>
                              <w:rPr>
                                <w:color w:val="FFFFFF"/>
                                <w:spacing w:val="63"/>
                                <w:sz w:val="21"/>
                              </w:rPr>
                              <w:t xml:space="preserve"> </w:t>
                            </w:r>
                            <w:r>
                              <w:rPr>
                                <w:color w:val="FFFFFF"/>
                                <w:sz w:val="21"/>
                              </w:rPr>
                              <w:t>went</w:t>
                            </w:r>
                            <w:r>
                              <w:rPr>
                                <w:color w:val="FFFFFF"/>
                                <w:spacing w:val="64"/>
                                <w:sz w:val="21"/>
                              </w:rPr>
                              <w:t xml:space="preserve"> </w:t>
                            </w:r>
                            <w:r>
                              <w:rPr>
                                <w:color w:val="FFFFFF"/>
                                <w:sz w:val="21"/>
                              </w:rPr>
                              <w:t>to</w:t>
                            </w:r>
                            <w:r>
                              <w:rPr>
                                <w:color w:val="FFFFFF"/>
                                <w:spacing w:val="63"/>
                                <w:sz w:val="21"/>
                              </w:rPr>
                              <w:t xml:space="preserve"> </w:t>
                            </w:r>
                            <w:r>
                              <w:rPr>
                                <w:color w:val="FFFFFF"/>
                                <w:spacing w:val="-10"/>
                                <w:sz w:val="21"/>
                              </w:rPr>
                              <w:t>a</w:t>
                            </w:r>
                          </w:p>
                        </w:txbxContent>
                      </wps:txbx>
                      <wps:bodyPr wrap="square" lIns="0" tIns="0" rIns="0" bIns="0" rtlCol="0">
                        <a:noAutofit/>
                      </wps:bodyPr>
                    </wps:wsp>
                  </a:graphicData>
                </a:graphic>
              </wp:anchor>
            </w:drawing>
          </mc:Choice>
          <mc:Fallback>
            <w:pict>
              <v:shape id="Textbox 2421" o:spid="_x0000_s1026" o:spt="202" type="#_x0000_t202" style="position:absolute;left:0pt;margin-left:65.3pt;margin-top:26.1pt;height:10.5pt;width:119.05pt;mso-position-horizontal-relative:page;rotation:-393216f;z-index:251742208;mso-width-relative:page;mso-height-relative:page;" filled="f" stroked="f" coordsize="21600,21600" o:gfxdata="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GpRlN2QAAAAkBAAAPAAAAAAAAAAEAIAAAACIAAABkcnMvZG93bnJldi54&#10;bWxQSwECFAAUAAAACACHTuJA3col+MABAACJAwAADgAAAAAAAAABACAAAAAoAQAAZHJzL2Uyb0Rv&#10;Yy54bWxQSwUGAAAAAAYABgBZAQAAWgUAAAAA&#10;">
                <v:fill on="f" focussize="0,0"/>
                <v:stroke on="f"/>
                <v:imagedata o:title=""/>
                <o:lock v:ext="edit" aspectratio="f"/>
                <v:textbox inset="0mm,0mm,0mm,0mm">
                  <w:txbxContent>
                    <w:p w14:paraId="783602FF">
                      <w:pPr>
                        <w:spacing w:before="0" w:line="210" w:lineRule="exact"/>
                        <w:ind w:left="0" w:right="0" w:firstLine="0"/>
                        <w:jc w:val="left"/>
                        <w:rPr>
                          <w:sz w:val="21"/>
                        </w:rPr>
                      </w:pPr>
                      <w:r>
                        <w:rPr>
                          <w:color w:val="FFFFFF"/>
                          <w:sz w:val="21"/>
                        </w:rPr>
                        <w:t>home,</w:t>
                      </w:r>
                      <w:r>
                        <w:rPr>
                          <w:color w:val="FFFFFF"/>
                          <w:spacing w:val="63"/>
                          <w:sz w:val="21"/>
                        </w:rPr>
                        <w:t xml:space="preserve"> </w:t>
                      </w:r>
                      <w:r>
                        <w:rPr>
                          <w:color w:val="FFFFFF"/>
                          <w:sz w:val="21"/>
                        </w:rPr>
                        <w:t>Henry</w:t>
                      </w:r>
                      <w:r>
                        <w:rPr>
                          <w:color w:val="FFFFFF"/>
                          <w:spacing w:val="63"/>
                          <w:sz w:val="21"/>
                        </w:rPr>
                        <w:t xml:space="preserve"> </w:t>
                      </w:r>
                      <w:r>
                        <w:rPr>
                          <w:color w:val="FFFFFF"/>
                          <w:sz w:val="21"/>
                        </w:rPr>
                        <w:t>went</w:t>
                      </w:r>
                      <w:r>
                        <w:rPr>
                          <w:color w:val="FFFFFF"/>
                          <w:spacing w:val="64"/>
                          <w:sz w:val="21"/>
                        </w:rPr>
                        <w:t xml:space="preserve"> </w:t>
                      </w:r>
                      <w:r>
                        <w:rPr>
                          <w:color w:val="FFFFFF"/>
                          <w:sz w:val="21"/>
                        </w:rPr>
                        <w:t>to</w:t>
                      </w:r>
                      <w:r>
                        <w:rPr>
                          <w:color w:val="FFFFFF"/>
                          <w:spacing w:val="63"/>
                          <w:sz w:val="21"/>
                        </w:rPr>
                        <w:t xml:space="preserve"> </w:t>
                      </w:r>
                      <w:r>
                        <w:rPr>
                          <w:color w:val="FFFFFF"/>
                          <w:spacing w:val="-10"/>
                          <w:sz w:val="21"/>
                        </w:rPr>
                        <w:t>a</w:t>
                      </w:r>
                    </w:p>
                  </w:txbxContent>
                </v:textbox>
              </v:shape>
            </w:pict>
          </mc:Fallback>
        </mc:AlternateContent>
      </w:r>
      <w:r>
        <w:rPr>
          <w:rFonts w:ascii="Tahoma"/>
          <w:color w:val="231F20"/>
          <w:sz w:val="20"/>
        </w:rPr>
        <w:t>Sequencing</w:t>
      </w:r>
      <w:r>
        <w:rPr>
          <w:rFonts w:ascii="Tahoma"/>
          <w:color w:val="231F20"/>
          <w:spacing w:val="5"/>
          <w:sz w:val="20"/>
        </w:rPr>
        <w:t xml:space="preserve"> </w:t>
      </w:r>
      <w:r>
        <w:rPr>
          <w:rFonts w:ascii="Tahoma"/>
          <w:color w:val="231F20"/>
          <w:spacing w:val="-2"/>
          <w:sz w:val="20"/>
        </w:rPr>
        <w:t>words</w:t>
      </w:r>
      <w:r>
        <w:rPr>
          <w:rFonts w:ascii="Tahoma"/>
          <w:color w:val="231F20"/>
          <w:sz w:val="20"/>
        </w:rPr>
        <w:tab/>
      </w:r>
      <w:r>
        <w:rPr>
          <w:rFonts w:ascii="Tahoma"/>
          <w:color w:val="231F20"/>
          <w:sz w:val="20"/>
        </w:rPr>
        <w:t>Connecting</w:t>
      </w:r>
      <w:r>
        <w:rPr>
          <w:rFonts w:ascii="Tahoma"/>
          <w:color w:val="231F20"/>
          <w:spacing w:val="4"/>
          <w:sz w:val="20"/>
        </w:rPr>
        <w:t xml:space="preserve"> </w:t>
      </w:r>
      <w:r>
        <w:rPr>
          <w:rFonts w:ascii="Tahoma"/>
          <w:color w:val="231F20"/>
          <w:spacing w:val="-4"/>
          <w:sz w:val="20"/>
        </w:rPr>
        <w:t>words</w:t>
      </w:r>
    </w:p>
    <w:p w14:paraId="2C7DCF25">
      <w:pPr>
        <w:pStyle w:val="11"/>
        <w:spacing w:before="6"/>
        <w:rPr>
          <w:rFonts w:ascii="Tahoma"/>
          <w:sz w:val="25"/>
        </w:rPr>
      </w:pPr>
    </w:p>
    <w:p w14:paraId="055FB58E">
      <w:pPr>
        <w:spacing w:after="0"/>
        <w:rPr>
          <w:rFonts w:ascii="Tahoma"/>
          <w:sz w:val="25"/>
        </w:rPr>
        <w:sectPr>
          <w:pgSz w:w="11910" w:h="16840"/>
          <w:pgMar w:top="0" w:right="0" w:bottom="0" w:left="0" w:header="720" w:footer="720" w:gutter="0"/>
          <w:cols w:space="720" w:num="1"/>
        </w:sectPr>
      </w:pPr>
    </w:p>
    <w:p w14:paraId="128BDF24">
      <w:pPr>
        <w:pStyle w:val="11"/>
        <w:spacing w:before="107" w:line="304" w:lineRule="auto"/>
        <w:ind w:left="4507"/>
      </w:pPr>
      <w:r>
        <mc:AlternateContent>
          <mc:Choice Requires="wps">
            <w:drawing>
              <wp:anchor distT="0" distB="0" distL="0" distR="0" simplePos="0" relativeHeight="251743232" behindDoc="0" locked="0" layoutInCell="1" allowOverlap="1">
                <wp:simplePos x="0" y="0"/>
                <wp:positionH relativeFrom="page">
                  <wp:posOffset>845185</wp:posOffset>
                </wp:positionH>
                <wp:positionV relativeFrom="paragraph">
                  <wp:posOffset>70485</wp:posOffset>
                </wp:positionV>
                <wp:extent cx="1511300" cy="133350"/>
                <wp:effectExtent l="0" t="0" r="0" b="0"/>
                <wp:wrapNone/>
                <wp:docPr id="2422" name="Textbox 2422"/>
                <wp:cNvGraphicFramePr/>
                <a:graphic xmlns:a="http://schemas.openxmlformats.org/drawingml/2006/main">
                  <a:graphicData uri="http://schemas.microsoft.com/office/word/2010/wordprocessingShape">
                    <wps:wsp>
                      <wps:cNvSpPr txBox="1"/>
                      <wps:spPr>
                        <a:xfrm rot="21240000">
                          <a:off x="0" y="0"/>
                          <a:ext cx="1511300" cy="133350"/>
                        </a:xfrm>
                        <a:prstGeom prst="rect">
                          <a:avLst/>
                        </a:prstGeom>
                      </wps:spPr>
                      <wps:txbx>
                        <w:txbxContent>
                          <w:p w14:paraId="3C46C11B">
                            <w:pPr>
                              <w:spacing w:before="0" w:line="210" w:lineRule="exact"/>
                              <w:ind w:left="0" w:right="0" w:firstLine="0"/>
                              <w:jc w:val="left"/>
                              <w:rPr>
                                <w:sz w:val="21"/>
                              </w:rPr>
                            </w:pPr>
                            <w:r>
                              <w:rPr>
                                <w:color w:val="FFFFFF"/>
                                <w:sz w:val="21"/>
                              </w:rPr>
                              <w:t>small</w:t>
                            </w:r>
                            <w:r>
                              <w:rPr>
                                <w:color w:val="FFFFFF"/>
                                <w:spacing w:val="15"/>
                                <w:sz w:val="21"/>
                              </w:rPr>
                              <w:t xml:space="preserve"> </w:t>
                            </w:r>
                            <w:r>
                              <w:rPr>
                                <w:color w:val="FFFFFF"/>
                                <w:sz w:val="21"/>
                              </w:rPr>
                              <w:t>restaurant.</w:t>
                            </w:r>
                            <w:r>
                              <w:rPr>
                                <w:color w:val="FFFFFF"/>
                                <w:spacing w:val="15"/>
                                <w:sz w:val="21"/>
                              </w:rPr>
                              <w:t xml:space="preserve"> </w:t>
                            </w:r>
                            <w:r>
                              <w:rPr>
                                <w:color w:val="FFFFFF"/>
                                <w:sz w:val="21"/>
                              </w:rPr>
                              <w:t>He</w:t>
                            </w:r>
                            <w:r>
                              <w:rPr>
                                <w:color w:val="FFFFFF"/>
                                <w:spacing w:val="15"/>
                                <w:sz w:val="21"/>
                              </w:rPr>
                              <w:t xml:space="preserve"> </w:t>
                            </w:r>
                            <w:r>
                              <w:rPr>
                                <w:color w:val="FFFFFF"/>
                                <w:spacing w:val="-5"/>
                                <w:sz w:val="21"/>
                              </w:rPr>
                              <w:t>was</w:t>
                            </w:r>
                          </w:p>
                        </w:txbxContent>
                      </wps:txbx>
                      <wps:bodyPr wrap="square" lIns="0" tIns="0" rIns="0" bIns="0" rtlCol="0">
                        <a:noAutofit/>
                      </wps:bodyPr>
                    </wps:wsp>
                  </a:graphicData>
                </a:graphic>
              </wp:anchor>
            </w:drawing>
          </mc:Choice>
          <mc:Fallback>
            <w:pict>
              <v:shape id="Textbox 2422" o:spid="_x0000_s1026" o:spt="202" type="#_x0000_t202" style="position:absolute;left:0pt;margin-left:66.55pt;margin-top:5.55pt;height:10.5pt;width:119pt;mso-position-horizontal-relative:page;rotation:-393216f;z-index:251743232;mso-width-relative:page;mso-height-relative:page;" filled="f" stroked="f" coordsize="21600,21600" o:gfxdata="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q47fG1gAAAAkBAAAPAAAAAAAAAAEAIAAAACIAAABkcnMvZG93bnJldi54bWxQ&#10;SwECFAAUAAAACACHTuJA32kdG8ABAACJAwAADgAAAAAAAAABACAAAAAlAQAAZHJzL2Uyb0RvYy54&#10;bWxQSwUGAAAAAAYABgBZAQAAVwUAAAAA&#10;">
                <v:fill on="f" focussize="0,0"/>
                <v:stroke on="f"/>
                <v:imagedata o:title=""/>
                <o:lock v:ext="edit" aspectratio="f"/>
                <v:textbox inset="0mm,0mm,0mm,0mm">
                  <w:txbxContent>
                    <w:p w14:paraId="3C46C11B">
                      <w:pPr>
                        <w:spacing w:before="0" w:line="210" w:lineRule="exact"/>
                        <w:ind w:left="0" w:right="0" w:firstLine="0"/>
                        <w:jc w:val="left"/>
                        <w:rPr>
                          <w:sz w:val="21"/>
                        </w:rPr>
                      </w:pPr>
                      <w:r>
                        <w:rPr>
                          <w:color w:val="FFFFFF"/>
                          <w:sz w:val="21"/>
                        </w:rPr>
                        <w:t>small</w:t>
                      </w:r>
                      <w:r>
                        <w:rPr>
                          <w:color w:val="FFFFFF"/>
                          <w:spacing w:val="15"/>
                          <w:sz w:val="21"/>
                        </w:rPr>
                        <w:t xml:space="preserve"> </w:t>
                      </w:r>
                      <w:r>
                        <w:rPr>
                          <w:color w:val="FFFFFF"/>
                          <w:sz w:val="21"/>
                        </w:rPr>
                        <w:t>restaurant.</w:t>
                      </w:r>
                      <w:r>
                        <w:rPr>
                          <w:color w:val="FFFFFF"/>
                          <w:spacing w:val="15"/>
                          <w:sz w:val="21"/>
                        </w:rPr>
                        <w:t xml:space="preserve"> </w:t>
                      </w:r>
                      <w:r>
                        <w:rPr>
                          <w:color w:val="FFFFFF"/>
                          <w:sz w:val="21"/>
                        </w:rPr>
                        <w:t>He</w:t>
                      </w:r>
                      <w:r>
                        <w:rPr>
                          <w:color w:val="FFFFFF"/>
                          <w:spacing w:val="15"/>
                          <w:sz w:val="21"/>
                        </w:rPr>
                        <w:t xml:space="preserve"> </w:t>
                      </w:r>
                      <w:r>
                        <w:rPr>
                          <w:color w:val="FFFFFF"/>
                          <w:spacing w:val="-5"/>
                          <w:sz w:val="21"/>
                        </w:rPr>
                        <w:t>was</w:t>
                      </w:r>
                    </w:p>
                  </w:txbxContent>
                </v:textbox>
              </v:shape>
            </w:pict>
          </mc:Fallback>
        </mc:AlternateContent>
      </w:r>
      <w:r>
        <mc:AlternateContent>
          <mc:Choice Requires="wps">
            <w:drawing>
              <wp:anchor distT="0" distB="0" distL="0" distR="0" simplePos="0" relativeHeight="251743232" behindDoc="0" locked="0" layoutInCell="1" allowOverlap="1">
                <wp:simplePos x="0" y="0"/>
                <wp:positionH relativeFrom="page">
                  <wp:posOffset>861060</wp:posOffset>
                </wp:positionH>
                <wp:positionV relativeFrom="paragraph">
                  <wp:posOffset>222250</wp:posOffset>
                </wp:positionV>
                <wp:extent cx="1511935" cy="133350"/>
                <wp:effectExtent l="0" t="0" r="0" b="0"/>
                <wp:wrapNone/>
                <wp:docPr id="2423" name="Textbox 2423"/>
                <wp:cNvGraphicFramePr/>
                <a:graphic xmlns:a="http://schemas.openxmlformats.org/drawingml/2006/main">
                  <a:graphicData uri="http://schemas.microsoft.com/office/word/2010/wordprocessingShape">
                    <wps:wsp>
                      <wps:cNvSpPr txBox="1"/>
                      <wps:spPr>
                        <a:xfrm rot="21240000">
                          <a:off x="0" y="0"/>
                          <a:ext cx="1511935" cy="133350"/>
                        </a:xfrm>
                        <a:prstGeom prst="rect">
                          <a:avLst/>
                        </a:prstGeom>
                      </wps:spPr>
                      <wps:txbx>
                        <w:txbxContent>
                          <w:p w14:paraId="3E4742D9">
                            <w:pPr>
                              <w:spacing w:before="0" w:line="210" w:lineRule="exact"/>
                              <w:ind w:left="0" w:right="0" w:firstLine="0"/>
                              <w:jc w:val="left"/>
                              <w:rPr>
                                <w:sz w:val="21"/>
                              </w:rPr>
                            </w:pPr>
                            <w:r>
                              <w:rPr>
                                <w:color w:val="FFFFFF"/>
                                <w:sz w:val="21"/>
                              </w:rPr>
                              <w:t>about</w:t>
                            </w:r>
                            <w:r>
                              <w:rPr>
                                <w:color w:val="FFFFFF"/>
                                <w:spacing w:val="74"/>
                                <w:sz w:val="21"/>
                              </w:rPr>
                              <w:t xml:space="preserve"> </w:t>
                            </w:r>
                            <w:r>
                              <w:rPr>
                                <w:color w:val="FFFFFF"/>
                                <w:sz w:val="21"/>
                              </w:rPr>
                              <w:t>to</w:t>
                            </w:r>
                            <w:r>
                              <w:rPr>
                                <w:color w:val="FFFFFF"/>
                                <w:spacing w:val="74"/>
                                <w:sz w:val="21"/>
                              </w:rPr>
                              <w:t xml:space="preserve"> </w:t>
                            </w:r>
                            <w:r>
                              <w:rPr>
                                <w:color w:val="FFFFFF"/>
                                <w:sz w:val="21"/>
                              </w:rPr>
                              <w:t>sit</w:t>
                            </w:r>
                            <w:r>
                              <w:rPr>
                                <w:color w:val="FFFFFF"/>
                                <w:spacing w:val="75"/>
                                <w:sz w:val="21"/>
                              </w:rPr>
                              <w:t xml:space="preserve"> </w:t>
                            </w:r>
                            <w:r>
                              <w:rPr>
                                <w:color w:val="FFFFFF"/>
                                <w:sz w:val="21"/>
                              </w:rPr>
                              <w:t>down</w:t>
                            </w:r>
                            <w:r>
                              <w:rPr>
                                <w:color w:val="FFFFFF"/>
                                <w:spacing w:val="74"/>
                                <w:sz w:val="21"/>
                              </w:rPr>
                              <w:t xml:space="preserve"> </w:t>
                            </w:r>
                            <w:r>
                              <w:rPr>
                                <w:color w:val="FFFFFF"/>
                                <w:sz w:val="21"/>
                              </w:rPr>
                              <w:t>at</w:t>
                            </w:r>
                            <w:r>
                              <w:rPr>
                                <w:color w:val="FFFFFF"/>
                                <w:spacing w:val="74"/>
                                <w:sz w:val="21"/>
                              </w:rPr>
                              <w:t xml:space="preserve"> </w:t>
                            </w:r>
                            <w:r>
                              <w:rPr>
                                <w:color w:val="FFFFFF"/>
                                <w:spacing w:val="-10"/>
                                <w:sz w:val="21"/>
                              </w:rPr>
                              <w:t>a</w:t>
                            </w:r>
                          </w:p>
                        </w:txbxContent>
                      </wps:txbx>
                      <wps:bodyPr wrap="square" lIns="0" tIns="0" rIns="0" bIns="0" rtlCol="0">
                        <a:noAutofit/>
                      </wps:bodyPr>
                    </wps:wsp>
                  </a:graphicData>
                </a:graphic>
              </wp:anchor>
            </w:drawing>
          </mc:Choice>
          <mc:Fallback>
            <w:pict>
              <v:shape id="Textbox 2423" o:spid="_x0000_s1026" o:spt="202" type="#_x0000_t202" style="position:absolute;left:0pt;margin-left:67.8pt;margin-top:17.5pt;height:10.5pt;width:119.05pt;mso-position-horizontal-relative:page;rotation:-393216f;z-index:251743232;mso-width-relative:page;mso-height-relative:page;" filled="f" stroked="f" coordsize="21600,21600" o:gfxdata="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sBuoTYAAAACQEAAA8AAAAAAAAAAQAgAAAAIgAAAGRycy9kb3ducmV2Lnht&#10;bFBLAQIUABQAAAAIAIdO4kDI0toAwAEAAIkDAAAOAAAAAAAAAAEAIAAAACcBAABkcnMvZTJvRG9j&#10;LnhtbFBLBQYAAAAABgAGAFkBAABZBQAAAAA=&#10;">
                <v:fill on="f" focussize="0,0"/>
                <v:stroke on="f"/>
                <v:imagedata o:title=""/>
                <o:lock v:ext="edit" aspectratio="f"/>
                <v:textbox inset="0mm,0mm,0mm,0mm">
                  <w:txbxContent>
                    <w:p w14:paraId="3E4742D9">
                      <w:pPr>
                        <w:spacing w:before="0" w:line="210" w:lineRule="exact"/>
                        <w:ind w:left="0" w:right="0" w:firstLine="0"/>
                        <w:jc w:val="left"/>
                        <w:rPr>
                          <w:sz w:val="21"/>
                        </w:rPr>
                      </w:pPr>
                      <w:r>
                        <w:rPr>
                          <w:color w:val="FFFFFF"/>
                          <w:sz w:val="21"/>
                        </w:rPr>
                        <w:t>about</w:t>
                      </w:r>
                      <w:r>
                        <w:rPr>
                          <w:color w:val="FFFFFF"/>
                          <w:spacing w:val="74"/>
                          <w:sz w:val="21"/>
                        </w:rPr>
                        <w:t xml:space="preserve"> </w:t>
                      </w:r>
                      <w:r>
                        <w:rPr>
                          <w:color w:val="FFFFFF"/>
                          <w:sz w:val="21"/>
                        </w:rPr>
                        <w:t>to</w:t>
                      </w:r>
                      <w:r>
                        <w:rPr>
                          <w:color w:val="FFFFFF"/>
                          <w:spacing w:val="74"/>
                          <w:sz w:val="21"/>
                        </w:rPr>
                        <w:t xml:space="preserve"> </w:t>
                      </w:r>
                      <w:r>
                        <w:rPr>
                          <w:color w:val="FFFFFF"/>
                          <w:sz w:val="21"/>
                        </w:rPr>
                        <w:t>sit</w:t>
                      </w:r>
                      <w:r>
                        <w:rPr>
                          <w:color w:val="FFFFFF"/>
                          <w:spacing w:val="75"/>
                          <w:sz w:val="21"/>
                        </w:rPr>
                        <w:t xml:space="preserve"> </w:t>
                      </w:r>
                      <w:r>
                        <w:rPr>
                          <w:color w:val="FFFFFF"/>
                          <w:sz w:val="21"/>
                        </w:rPr>
                        <w:t>down</w:t>
                      </w:r>
                      <w:r>
                        <w:rPr>
                          <w:color w:val="FFFFFF"/>
                          <w:spacing w:val="74"/>
                          <w:sz w:val="21"/>
                        </w:rPr>
                        <w:t xml:space="preserve"> </w:t>
                      </w:r>
                      <w:r>
                        <w:rPr>
                          <w:color w:val="FFFFFF"/>
                          <w:sz w:val="21"/>
                        </w:rPr>
                        <w:t>at</w:t>
                      </w:r>
                      <w:r>
                        <w:rPr>
                          <w:color w:val="FFFFFF"/>
                          <w:spacing w:val="74"/>
                          <w:sz w:val="21"/>
                        </w:rPr>
                        <w:t xml:space="preserve"> </w:t>
                      </w:r>
                      <w:r>
                        <w:rPr>
                          <w:color w:val="FFFFFF"/>
                          <w:spacing w:val="-10"/>
                          <w:sz w:val="21"/>
                        </w:rPr>
                        <w:t>a</w:t>
                      </w:r>
                    </w:p>
                  </w:txbxContent>
                </v:textbox>
              </v:shape>
            </w:pict>
          </mc:Fallback>
        </mc:AlternateContent>
      </w:r>
      <w:r>
        <mc:AlternateContent>
          <mc:Choice Requires="wps">
            <w:drawing>
              <wp:anchor distT="0" distB="0" distL="0" distR="0" simplePos="0" relativeHeight="251744256" behindDoc="0" locked="0" layoutInCell="1" allowOverlap="1">
                <wp:simplePos x="0" y="0"/>
                <wp:positionH relativeFrom="page">
                  <wp:posOffset>879475</wp:posOffset>
                </wp:positionH>
                <wp:positionV relativeFrom="paragraph">
                  <wp:posOffset>410845</wp:posOffset>
                </wp:positionV>
                <wp:extent cx="800735" cy="133350"/>
                <wp:effectExtent l="0" t="0" r="0" b="0"/>
                <wp:wrapNone/>
                <wp:docPr id="2424" name="Textbox 2424"/>
                <wp:cNvGraphicFramePr/>
                <a:graphic xmlns:a="http://schemas.openxmlformats.org/drawingml/2006/main">
                  <a:graphicData uri="http://schemas.microsoft.com/office/word/2010/wordprocessingShape">
                    <wps:wsp>
                      <wps:cNvSpPr txBox="1"/>
                      <wps:spPr>
                        <a:xfrm rot="21240000">
                          <a:off x="0" y="0"/>
                          <a:ext cx="800735" cy="133350"/>
                        </a:xfrm>
                        <a:prstGeom prst="rect">
                          <a:avLst/>
                        </a:prstGeom>
                      </wps:spPr>
                      <wps:txbx>
                        <w:txbxContent>
                          <w:p w14:paraId="69997DF5">
                            <w:pPr>
                              <w:spacing w:before="0" w:line="210" w:lineRule="exact"/>
                              <w:ind w:left="0" w:right="0" w:firstLine="0"/>
                              <w:jc w:val="left"/>
                              <w:rPr>
                                <w:sz w:val="21"/>
                              </w:rPr>
                            </w:pPr>
                            <w:r>
                              <w:rPr>
                                <w:color w:val="FFFFFF"/>
                                <w:sz w:val="21"/>
                              </w:rPr>
                              <w:t>table</w:t>
                            </w:r>
                            <w:r>
                              <w:rPr>
                                <w:color w:val="FFFFFF"/>
                                <w:spacing w:val="2"/>
                                <w:sz w:val="21"/>
                              </w:rPr>
                              <w:t xml:space="preserve"> </w:t>
                            </w:r>
                            <w:r>
                              <w:rPr>
                                <w:color w:val="FFFFFF"/>
                                <w:sz w:val="21"/>
                              </w:rPr>
                              <w:t>when</w:t>
                            </w:r>
                            <w:r>
                              <w:rPr>
                                <w:color w:val="FFFFFF"/>
                                <w:spacing w:val="2"/>
                                <w:sz w:val="21"/>
                              </w:rPr>
                              <w:t xml:space="preserve"> </w:t>
                            </w:r>
                            <w:r>
                              <w:rPr>
                                <w:color w:val="FFFFFF"/>
                                <w:spacing w:val="-5"/>
                                <w:sz w:val="21"/>
                              </w:rPr>
                              <w:t>...</w:t>
                            </w:r>
                          </w:p>
                        </w:txbxContent>
                      </wps:txbx>
                      <wps:bodyPr wrap="square" lIns="0" tIns="0" rIns="0" bIns="0" rtlCol="0">
                        <a:noAutofit/>
                      </wps:bodyPr>
                    </wps:wsp>
                  </a:graphicData>
                </a:graphic>
              </wp:anchor>
            </w:drawing>
          </mc:Choice>
          <mc:Fallback>
            <w:pict>
              <v:shape id="Textbox 2424" o:spid="_x0000_s1026" o:spt="202" type="#_x0000_t202" style="position:absolute;left:0pt;margin-left:69.25pt;margin-top:32.35pt;height:10.5pt;width:63.05pt;mso-position-horizontal-relative:page;rotation:-393216f;z-index:251744256;mso-width-relative:page;mso-height-relative:page;" filled="f" stroked="f" coordsize="21600,21600" o:gfxdata="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tjWl1NkAAAAJAQAADwAAAAAAAAABACAAAAAiAAAAZHJzL2Rvd25yZXYu&#10;eG1sUEsBAhQAFAAAAAgAh07iQGIgoAnBAQAAiAMAAA4AAAAAAAAAAQAgAAAAKAEAAGRycy9lMm9E&#10;b2MueG1sUEsFBgAAAAAGAAYAWQEAAFsFAAAAAA==&#10;">
                <v:fill on="f" focussize="0,0"/>
                <v:stroke on="f"/>
                <v:imagedata o:title=""/>
                <o:lock v:ext="edit" aspectratio="f"/>
                <v:textbox inset="0mm,0mm,0mm,0mm">
                  <w:txbxContent>
                    <w:p w14:paraId="69997DF5">
                      <w:pPr>
                        <w:spacing w:before="0" w:line="210" w:lineRule="exact"/>
                        <w:ind w:left="0" w:right="0" w:firstLine="0"/>
                        <w:jc w:val="left"/>
                        <w:rPr>
                          <w:sz w:val="21"/>
                        </w:rPr>
                      </w:pPr>
                      <w:r>
                        <w:rPr>
                          <w:color w:val="FFFFFF"/>
                          <w:sz w:val="21"/>
                        </w:rPr>
                        <w:t>table</w:t>
                      </w:r>
                      <w:r>
                        <w:rPr>
                          <w:color w:val="FFFFFF"/>
                          <w:spacing w:val="2"/>
                          <w:sz w:val="21"/>
                        </w:rPr>
                        <w:t xml:space="preserve"> </w:t>
                      </w:r>
                      <w:r>
                        <w:rPr>
                          <w:color w:val="FFFFFF"/>
                          <w:sz w:val="21"/>
                        </w:rPr>
                        <w:t>when</w:t>
                      </w:r>
                      <w:r>
                        <w:rPr>
                          <w:color w:val="FFFFFF"/>
                          <w:spacing w:val="2"/>
                          <w:sz w:val="21"/>
                        </w:rPr>
                        <w:t xml:space="preserve"> </w:t>
                      </w:r>
                      <w:r>
                        <w:rPr>
                          <w:color w:val="FFFFFF"/>
                          <w:spacing w:val="-5"/>
                          <w:sz w:val="21"/>
                        </w:rPr>
                        <w:t>...</w:t>
                      </w:r>
                    </w:p>
                  </w:txbxContent>
                </v:textbox>
              </v:shape>
            </w:pict>
          </mc:Fallback>
        </mc:AlternateContent>
      </w:r>
      <w:r>
        <w:rPr>
          <w:color w:val="231F20"/>
          <w:spacing w:val="-2"/>
        </w:rPr>
        <w:t>After</w:t>
      </w:r>
      <w:r>
        <w:rPr>
          <w:color w:val="231F20"/>
          <w:spacing w:val="-14"/>
        </w:rPr>
        <w:t xml:space="preserve"> </w:t>
      </w:r>
      <w:r>
        <w:rPr>
          <w:color w:val="231F20"/>
          <w:spacing w:val="-2"/>
        </w:rPr>
        <w:t>leaving</w:t>
      </w:r>
      <w:r>
        <w:rPr>
          <w:color w:val="231F20"/>
          <w:spacing w:val="-13"/>
        </w:rPr>
        <w:t xml:space="preserve"> </w:t>
      </w:r>
      <w:r>
        <w:rPr>
          <w:color w:val="231F20"/>
          <w:spacing w:val="-2"/>
        </w:rPr>
        <w:t>the</w:t>
      </w:r>
      <w:r>
        <w:rPr>
          <w:color w:val="231F20"/>
          <w:spacing w:val="-13"/>
        </w:rPr>
        <w:t xml:space="preserve"> </w:t>
      </w:r>
      <w:r>
        <w:rPr>
          <w:color w:val="231F20"/>
          <w:spacing w:val="-2"/>
        </w:rPr>
        <w:t>brothers’</w:t>
      </w:r>
      <w:r>
        <w:rPr>
          <w:color w:val="231F20"/>
          <w:spacing w:val="-14"/>
        </w:rPr>
        <w:t xml:space="preserve"> </w:t>
      </w:r>
      <w:r>
        <w:rPr>
          <w:color w:val="231F20"/>
          <w:spacing w:val="-2"/>
        </w:rPr>
        <w:t>home</w:t>
      </w:r>
      <w:r>
        <w:rPr>
          <w:color w:val="231F20"/>
          <w:spacing w:val="-13"/>
        </w:rPr>
        <w:t xml:space="preserve"> </w:t>
      </w:r>
      <w:r>
        <w:rPr>
          <w:color w:val="231F20"/>
          <w:spacing w:val="-2"/>
        </w:rPr>
        <w:t xml:space="preserve">... </w:t>
      </w:r>
      <w:r>
        <w:rPr>
          <w:color w:val="231F20"/>
        </w:rPr>
        <w:t>After that ...</w:t>
      </w:r>
    </w:p>
    <w:p w14:paraId="3CFBD713">
      <w:pPr>
        <w:pStyle w:val="11"/>
        <w:spacing w:line="304" w:lineRule="auto"/>
        <w:ind w:left="4507" w:right="2069"/>
      </w:pPr>
      <w:r>
        <w:rPr>
          <w:color w:val="231F20"/>
        </w:rPr>
        <w:t xml:space="preserve">Then ... </w:t>
      </w:r>
      <w:r>
        <w:rPr>
          <w:color w:val="231F20"/>
          <w:spacing w:val="-2"/>
        </w:rPr>
        <w:t>Later</w:t>
      </w:r>
      <w:r>
        <w:rPr>
          <w:color w:val="231F20"/>
          <w:spacing w:val="-14"/>
        </w:rPr>
        <w:t xml:space="preserve"> </w:t>
      </w:r>
      <w:r>
        <w:rPr>
          <w:color w:val="231F20"/>
          <w:spacing w:val="-2"/>
        </w:rPr>
        <w:t>(on)</w:t>
      </w:r>
      <w:r>
        <w:rPr>
          <w:color w:val="231F20"/>
          <w:spacing w:val="19"/>
        </w:rPr>
        <w:t xml:space="preserve"> </w:t>
      </w:r>
      <w:r>
        <w:rPr>
          <w:color w:val="231F20"/>
          <w:spacing w:val="-2"/>
        </w:rPr>
        <w:t>...</w:t>
      </w:r>
    </w:p>
    <w:p w14:paraId="259079C8">
      <w:pPr>
        <w:pStyle w:val="11"/>
        <w:spacing w:line="251" w:lineRule="exact"/>
        <w:ind w:left="4507"/>
      </w:pPr>
      <w:r>
        <w:rPr>
          <w:color w:val="231F20"/>
        </w:rPr>
        <w:t>In</w:t>
      </w:r>
      <w:r>
        <w:rPr>
          <w:color w:val="231F20"/>
          <w:spacing w:val="-2"/>
        </w:rPr>
        <w:t xml:space="preserve"> </w:t>
      </w:r>
      <w:r>
        <w:rPr>
          <w:color w:val="231F20"/>
        </w:rPr>
        <w:t>the</w:t>
      </w:r>
      <w:r>
        <w:rPr>
          <w:color w:val="231F20"/>
          <w:spacing w:val="-2"/>
        </w:rPr>
        <w:t xml:space="preserve"> </w:t>
      </w:r>
      <w:r>
        <w:rPr>
          <w:color w:val="231F20"/>
        </w:rPr>
        <w:t>end/Eventually</w:t>
      </w:r>
      <w:r>
        <w:rPr>
          <w:color w:val="231F20"/>
          <w:spacing w:val="-2"/>
        </w:rPr>
        <w:t xml:space="preserve"> </w:t>
      </w:r>
      <w:r>
        <w:rPr>
          <w:color w:val="231F20"/>
          <w:spacing w:val="-5"/>
        </w:rPr>
        <w:t>...</w:t>
      </w:r>
    </w:p>
    <w:p w14:paraId="035ABEE5">
      <w:pPr>
        <w:pStyle w:val="11"/>
        <w:spacing w:before="107"/>
        <w:ind w:left="568"/>
      </w:pPr>
      <w:r>
        <w:br w:type="column"/>
      </w:r>
      <w:r>
        <w:rPr>
          <w:color w:val="231F20"/>
        </w:rPr>
        <w:t>...</w:t>
      </w:r>
      <w:r>
        <w:rPr>
          <w:color w:val="231F20"/>
          <w:spacing w:val="-13"/>
        </w:rPr>
        <w:t xml:space="preserve"> </w:t>
      </w:r>
      <w:r>
        <w:rPr>
          <w:color w:val="231F20"/>
        </w:rPr>
        <w:t>because</w:t>
      </w:r>
      <w:r>
        <w:rPr>
          <w:color w:val="231F20"/>
          <w:spacing w:val="-12"/>
        </w:rPr>
        <w:t xml:space="preserve"> </w:t>
      </w:r>
      <w:r>
        <w:rPr>
          <w:color w:val="231F20"/>
          <w:spacing w:val="-5"/>
        </w:rPr>
        <w:t>...</w:t>
      </w:r>
    </w:p>
    <w:p w14:paraId="2275042D">
      <w:pPr>
        <w:pStyle w:val="11"/>
        <w:spacing w:before="68"/>
        <w:ind w:left="568"/>
      </w:pPr>
      <w:r>
        <w:rPr>
          <w:color w:val="231F20"/>
        </w:rPr>
        <w:t>...</w:t>
      </w:r>
      <w:r>
        <w:rPr>
          <w:color w:val="231F20"/>
          <w:spacing w:val="-3"/>
        </w:rPr>
        <w:t xml:space="preserve"> </w:t>
      </w:r>
      <w:r>
        <w:rPr>
          <w:color w:val="231F20"/>
        </w:rPr>
        <w:t>so</w:t>
      </w:r>
      <w:r>
        <w:rPr>
          <w:color w:val="231F20"/>
          <w:spacing w:val="-2"/>
        </w:rPr>
        <w:t xml:space="preserve"> </w:t>
      </w:r>
      <w:r>
        <w:rPr>
          <w:color w:val="231F20"/>
          <w:spacing w:val="-5"/>
        </w:rPr>
        <w:t>...</w:t>
      </w:r>
    </w:p>
    <w:p w14:paraId="7CE1FFB3">
      <w:pPr>
        <w:pStyle w:val="11"/>
        <w:spacing w:before="67" w:line="304" w:lineRule="auto"/>
        <w:ind w:left="568" w:right="2427"/>
      </w:pPr>
      <w:r>
        <w:rPr>
          <w:color w:val="231F20"/>
        </w:rPr>
        <w:t xml:space="preserve">... but ... </w:t>
      </w:r>
      <w:r>
        <w:rPr>
          <w:color w:val="231F20"/>
          <w:spacing w:val="-2"/>
        </w:rPr>
        <w:t>However</w:t>
      </w:r>
      <w:r>
        <w:rPr>
          <w:color w:val="231F20"/>
          <w:spacing w:val="-14"/>
        </w:rPr>
        <w:t xml:space="preserve"> </w:t>
      </w:r>
      <w:r>
        <w:rPr>
          <w:color w:val="231F20"/>
          <w:spacing w:val="-2"/>
        </w:rPr>
        <w:t>...</w:t>
      </w:r>
    </w:p>
    <w:p w14:paraId="0157A4F2">
      <w:pPr>
        <w:pStyle w:val="11"/>
        <w:spacing w:line="251" w:lineRule="exact"/>
        <w:ind w:left="568"/>
      </w:pPr>
      <w:r>
        <w:rPr>
          <w:color w:val="231F20"/>
          <w:spacing w:val="-6"/>
        </w:rPr>
        <w:t>To</w:t>
      </w:r>
      <w:r>
        <w:rPr>
          <w:color w:val="231F20"/>
          <w:spacing w:val="-7"/>
        </w:rPr>
        <w:t xml:space="preserve"> </w:t>
      </w:r>
      <w:r>
        <w:rPr>
          <w:color w:val="231F20"/>
          <w:spacing w:val="-6"/>
        </w:rPr>
        <w:t>one’s surprise</w:t>
      </w:r>
      <w:r>
        <w:rPr>
          <w:color w:val="231F20"/>
          <w:spacing w:val="-7"/>
        </w:rPr>
        <w:t xml:space="preserve"> </w:t>
      </w:r>
      <w:r>
        <w:rPr>
          <w:color w:val="231F20"/>
          <w:spacing w:val="-6"/>
        </w:rPr>
        <w:t>...</w:t>
      </w:r>
    </w:p>
    <w:p w14:paraId="508D4232">
      <w:pPr>
        <w:spacing w:after="0" w:line="251" w:lineRule="exact"/>
        <w:sectPr>
          <w:type w:val="continuous"/>
          <w:pgSz w:w="11910" w:h="16840"/>
          <w:pgMar w:top="1340" w:right="0" w:bottom="280" w:left="0" w:header="720" w:footer="720" w:gutter="0"/>
          <w:cols w:equalWidth="0" w:num="2">
            <w:col w:w="7776" w:space="40"/>
            <w:col w:w="4094"/>
          </w:cols>
        </w:sectPr>
      </w:pPr>
    </w:p>
    <w:p w14:paraId="57E169F0">
      <w:pPr>
        <w:pStyle w:val="11"/>
        <w:rPr>
          <w:sz w:val="20"/>
        </w:rPr>
      </w:pPr>
    </w:p>
    <w:p w14:paraId="427F519C">
      <w:pPr>
        <w:pStyle w:val="11"/>
        <w:spacing w:before="1"/>
        <w:rPr>
          <w:sz w:val="25"/>
        </w:rPr>
      </w:pPr>
    </w:p>
    <w:p w14:paraId="4C901612">
      <w:pPr>
        <w:spacing w:before="129" w:line="213" w:lineRule="auto"/>
        <w:ind w:left="1757" w:right="1179" w:hanging="964"/>
        <w:jc w:val="left"/>
        <w:rPr>
          <w:rFonts w:ascii="Tahoma"/>
          <w:sz w:val="26"/>
        </w:rPr>
      </w:pPr>
      <w:r>
        <w:rPr>
          <w:rFonts w:ascii="Times New Roman"/>
          <w:spacing w:val="80"/>
          <w:w w:val="150"/>
          <w:sz w:val="20"/>
        </w:rPr>
        <w:t xml:space="preserve">     </w:t>
      </w:r>
      <w:r>
        <w:rPr>
          <w:rFonts w:ascii="Tahoma"/>
          <w:color w:val="905A43"/>
          <w:sz w:val="26"/>
        </w:rPr>
        <w:t>Watch</w:t>
      </w:r>
      <w:r>
        <w:rPr>
          <w:rFonts w:ascii="Tahoma"/>
          <w:color w:val="905A43"/>
          <w:spacing w:val="32"/>
          <w:sz w:val="26"/>
        </w:rPr>
        <w:t xml:space="preserve"> </w:t>
      </w:r>
      <w:r>
        <w:rPr>
          <w:rFonts w:ascii="Tahoma"/>
          <w:color w:val="905A43"/>
          <w:sz w:val="26"/>
        </w:rPr>
        <w:t>the</w:t>
      </w:r>
      <w:r>
        <w:rPr>
          <w:rFonts w:ascii="Tahoma"/>
          <w:color w:val="905A43"/>
          <w:spacing w:val="32"/>
          <w:sz w:val="26"/>
        </w:rPr>
        <w:t xml:space="preserve"> </w:t>
      </w:r>
      <w:r>
        <w:rPr>
          <w:rFonts w:ascii="Tahoma"/>
          <w:color w:val="905A43"/>
          <w:sz w:val="26"/>
        </w:rPr>
        <w:t>film</w:t>
      </w:r>
      <w:r>
        <w:rPr>
          <w:rFonts w:ascii="Tahoma"/>
          <w:color w:val="905A43"/>
          <w:spacing w:val="32"/>
          <w:sz w:val="26"/>
        </w:rPr>
        <w:t xml:space="preserve"> </w:t>
      </w:r>
      <w:r>
        <w:rPr>
          <w:rFonts w:ascii="Tahoma"/>
          <w:color w:val="905A43"/>
          <w:sz w:val="26"/>
        </w:rPr>
        <w:t>clip</w:t>
      </w:r>
      <w:r>
        <w:rPr>
          <w:rFonts w:ascii="Tahoma"/>
          <w:color w:val="905A43"/>
          <w:spacing w:val="32"/>
          <w:sz w:val="26"/>
        </w:rPr>
        <w:t xml:space="preserve"> </w:t>
      </w:r>
      <w:r>
        <w:rPr>
          <w:rFonts w:ascii="Tahoma"/>
          <w:color w:val="905A43"/>
          <w:sz w:val="26"/>
        </w:rPr>
        <w:t>again</w:t>
      </w:r>
      <w:r>
        <w:rPr>
          <w:rFonts w:ascii="Tahoma"/>
          <w:color w:val="905A43"/>
          <w:spacing w:val="32"/>
          <w:sz w:val="26"/>
        </w:rPr>
        <w:t xml:space="preserve"> </w:t>
      </w:r>
      <w:r>
        <w:rPr>
          <w:rFonts w:ascii="Tahoma"/>
          <w:color w:val="905A43"/>
          <w:sz w:val="26"/>
        </w:rPr>
        <w:t>and</w:t>
      </w:r>
      <w:r>
        <w:rPr>
          <w:rFonts w:ascii="Tahoma"/>
          <w:color w:val="905A43"/>
          <w:spacing w:val="32"/>
          <w:sz w:val="26"/>
        </w:rPr>
        <w:t xml:space="preserve"> </w:t>
      </w:r>
      <w:r>
        <w:rPr>
          <w:rFonts w:ascii="Tahoma"/>
          <w:color w:val="905A43"/>
          <w:sz w:val="26"/>
        </w:rPr>
        <w:t>make</w:t>
      </w:r>
      <w:r>
        <w:rPr>
          <w:rFonts w:ascii="Tahoma"/>
          <w:color w:val="905A43"/>
          <w:spacing w:val="32"/>
          <w:sz w:val="26"/>
        </w:rPr>
        <w:t xml:space="preserve"> </w:t>
      </w:r>
      <w:r>
        <w:rPr>
          <w:rFonts w:ascii="Tahoma"/>
          <w:color w:val="905A43"/>
          <w:sz w:val="26"/>
        </w:rPr>
        <w:t>up</w:t>
      </w:r>
      <w:r>
        <w:rPr>
          <w:rFonts w:ascii="Tahoma"/>
          <w:color w:val="905A43"/>
          <w:spacing w:val="32"/>
          <w:sz w:val="26"/>
        </w:rPr>
        <w:t xml:space="preserve"> </w:t>
      </w:r>
      <w:r>
        <w:rPr>
          <w:rFonts w:ascii="Tahoma"/>
          <w:color w:val="905A43"/>
          <w:sz w:val="26"/>
        </w:rPr>
        <w:t>your</w:t>
      </w:r>
      <w:r>
        <w:rPr>
          <w:rFonts w:ascii="Tahoma"/>
          <w:color w:val="905A43"/>
          <w:spacing w:val="32"/>
          <w:sz w:val="26"/>
        </w:rPr>
        <w:t xml:space="preserve"> </w:t>
      </w:r>
      <w:r>
        <w:rPr>
          <w:rFonts w:ascii="Tahoma"/>
          <w:color w:val="905A43"/>
          <w:sz w:val="26"/>
        </w:rPr>
        <w:t>own</w:t>
      </w:r>
      <w:r>
        <w:rPr>
          <w:rFonts w:ascii="Tahoma"/>
          <w:color w:val="905A43"/>
          <w:spacing w:val="32"/>
          <w:sz w:val="26"/>
        </w:rPr>
        <w:t xml:space="preserve"> </w:t>
      </w:r>
      <w:r>
        <w:rPr>
          <w:rFonts w:ascii="Tahoma"/>
          <w:color w:val="905A43"/>
          <w:sz w:val="26"/>
        </w:rPr>
        <w:t>script</w:t>
      </w:r>
      <w:r>
        <w:rPr>
          <w:rFonts w:ascii="Tahoma"/>
          <w:color w:val="905A43"/>
          <w:spacing w:val="32"/>
          <w:sz w:val="26"/>
        </w:rPr>
        <w:t xml:space="preserve"> </w:t>
      </w:r>
      <w:r>
        <w:rPr>
          <w:rFonts w:ascii="Tahoma"/>
          <w:color w:val="905A43"/>
          <w:sz w:val="26"/>
        </w:rPr>
        <w:t>to</w:t>
      </w:r>
      <w:r>
        <w:rPr>
          <w:rFonts w:ascii="Tahoma"/>
          <w:color w:val="905A43"/>
          <w:spacing w:val="32"/>
          <w:sz w:val="26"/>
        </w:rPr>
        <w:t xml:space="preserve"> </w:t>
      </w:r>
      <w:r>
        <w:rPr>
          <w:rFonts w:ascii="Tahoma"/>
          <w:color w:val="905A43"/>
          <w:sz w:val="26"/>
        </w:rPr>
        <w:t>match</w:t>
      </w:r>
      <w:r>
        <w:rPr>
          <w:rFonts w:ascii="Tahoma"/>
          <w:color w:val="905A43"/>
          <w:spacing w:val="32"/>
          <w:sz w:val="26"/>
        </w:rPr>
        <w:t xml:space="preserve"> </w:t>
      </w:r>
      <w:r>
        <w:rPr>
          <w:rFonts w:ascii="Tahoma"/>
          <w:color w:val="905A43"/>
          <w:sz w:val="26"/>
        </w:rPr>
        <w:t>it.</w:t>
      </w:r>
      <w:r>
        <w:rPr>
          <w:rFonts w:ascii="Tahoma"/>
          <w:color w:val="905A43"/>
          <w:spacing w:val="32"/>
          <w:sz w:val="26"/>
        </w:rPr>
        <w:t xml:space="preserve"> </w:t>
      </w:r>
      <w:r>
        <w:rPr>
          <w:rFonts w:ascii="Tahoma"/>
          <w:color w:val="905A43"/>
          <w:sz w:val="26"/>
        </w:rPr>
        <w:t>Then watch the film without sound and act out your script for the class.</w:t>
      </w:r>
    </w:p>
    <w:p w14:paraId="29B6A57B">
      <w:pPr>
        <w:pStyle w:val="11"/>
        <w:spacing w:before="10"/>
        <w:rPr>
          <w:rFonts w:ascii="Tahoma"/>
          <w:sz w:val="24"/>
        </w:rPr>
      </w:pPr>
    </w:p>
    <w:p w14:paraId="2BB6916B">
      <w:pPr>
        <w:tabs>
          <w:tab w:val="left" w:pos="2911"/>
        </w:tabs>
        <w:spacing w:before="97"/>
        <w:ind w:left="0" w:right="617" w:firstLine="0"/>
        <w:jc w:val="right"/>
        <w:rPr>
          <w:rFonts w:ascii="Tahoma"/>
          <w:sz w:val="20"/>
        </w:rPr>
      </w:pP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2"/>
          <w:sz w:val="18"/>
        </w:rPr>
        <w:t>MONEY</w:t>
      </w:r>
      <w:r>
        <w:rPr>
          <w:color w:val="231F20"/>
          <w:sz w:val="18"/>
        </w:rPr>
        <w:tab/>
      </w:r>
      <w:r>
        <w:rPr>
          <w:rFonts w:ascii="Tahoma"/>
          <w:color w:val="231F20"/>
          <w:spacing w:val="-5"/>
          <w:sz w:val="20"/>
        </w:rPr>
        <w:t>55</w:t>
      </w:r>
    </w:p>
    <w:p w14:paraId="2FDF8E2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2F886E7">
      <w:pPr>
        <w:spacing w:after="0" w:line="240" w:lineRule="auto"/>
        <w:jc w:val="left"/>
        <w:rPr>
          <w:rFonts w:ascii="Tahoma"/>
          <w:sz w:val="20"/>
        </w:rPr>
        <w:sectPr>
          <w:type w:val="continuous"/>
          <w:pgSz w:w="11910" w:h="16840"/>
          <w:pgMar w:top="1340" w:right="0" w:bottom="280" w:left="0" w:header="720" w:footer="720" w:gutter="0"/>
          <w:cols w:space="720" w:num="1"/>
        </w:sectPr>
      </w:pPr>
    </w:p>
    <w:p w14:paraId="661A0B5D">
      <w:pPr>
        <w:pStyle w:val="11"/>
        <w:rPr>
          <w:rFonts w:ascii="Tahoma"/>
          <w:sz w:val="20"/>
        </w:rPr>
      </w:pPr>
    </w:p>
    <w:p w14:paraId="25DE27A5">
      <w:pPr>
        <w:pStyle w:val="11"/>
        <w:rPr>
          <w:rFonts w:ascii="Tahoma"/>
          <w:sz w:val="20"/>
        </w:rPr>
      </w:pPr>
    </w:p>
    <w:p w14:paraId="4ACDD33B">
      <w:pPr>
        <w:pStyle w:val="11"/>
        <w:rPr>
          <w:rFonts w:ascii="Tahoma"/>
          <w:sz w:val="20"/>
        </w:rPr>
      </w:pPr>
    </w:p>
    <w:p w14:paraId="1C6D91D8">
      <w:pPr>
        <w:pStyle w:val="11"/>
        <w:rPr>
          <w:rFonts w:ascii="Tahoma"/>
          <w:sz w:val="20"/>
        </w:rPr>
      </w:pPr>
    </w:p>
    <w:p w14:paraId="7D382A0F">
      <w:pPr>
        <w:pStyle w:val="9"/>
        <w:spacing w:before="277"/>
      </w:pPr>
      <w:r>
        <mc:AlternateContent>
          <mc:Choice Requires="wps">
            <w:drawing>
              <wp:anchor distT="0" distB="0" distL="0" distR="0" simplePos="0" relativeHeight="251745280"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448" name="Graphic 244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48" o:spid="_x0000_s1026" o:spt="100" style="position:absolute;left:0pt;margin-left:217pt;margin-top:-42.35pt;height:20.25pt;width:22.3pt;mso-position-horizontal-relative:page;z-index:251745280;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lrzGk9kAAAALAQAADwAAAAAAAAABACAAAAAiAAAAZHJzL2Rvd25yZXYu&#10;eG1sUEsBAhQAFAAAAAgAh07iQF4AZ6pQAwAAggkAAA4AAAAAAAAAAQAgAAAAKAEAAGRycy9lMm9E&#10;b2MueG1sUEsFBgAAAAAGAAYAWQEAAOo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231F20"/>
        </w:rPr>
        <w:t>Write</w:t>
      </w:r>
      <w:r>
        <w:rPr>
          <w:color w:val="231F20"/>
          <w:spacing w:val="7"/>
        </w:rPr>
        <w:t xml:space="preserve"> </w:t>
      </w:r>
      <w:r>
        <w:rPr>
          <w:color w:val="231F20"/>
        </w:rPr>
        <w:t>a</w:t>
      </w:r>
      <w:r>
        <w:rPr>
          <w:color w:val="231F20"/>
          <w:spacing w:val="8"/>
        </w:rPr>
        <w:t xml:space="preserve"> </w:t>
      </w:r>
      <w:r>
        <w:rPr>
          <w:color w:val="231F20"/>
        </w:rPr>
        <w:t>dramatic</w:t>
      </w:r>
      <w:r>
        <w:rPr>
          <w:color w:val="231F20"/>
          <w:spacing w:val="8"/>
        </w:rPr>
        <w:t xml:space="preserve"> </w:t>
      </w:r>
      <w:r>
        <w:rPr>
          <w:color w:val="231F20"/>
          <w:spacing w:val="-2"/>
        </w:rPr>
        <w:t>scene</w:t>
      </w:r>
    </w:p>
    <w:p w14:paraId="66525CA3">
      <w:pPr>
        <w:spacing w:before="273"/>
        <w:ind w:left="634" w:right="0" w:firstLine="0"/>
        <w:jc w:val="left"/>
        <w:rPr>
          <w:rFonts w:ascii="Tahoma"/>
          <w:sz w:val="26"/>
        </w:rPr>
      </w:pPr>
      <w:r>
        <w:rPr>
          <w:rFonts w:ascii="Times New Roman"/>
          <w:spacing w:val="80"/>
          <w:w w:val="150"/>
          <w:sz w:val="20"/>
        </w:rPr>
        <w:t xml:space="preserve">    </w:t>
      </w:r>
      <w:r>
        <w:rPr>
          <w:rFonts w:ascii="Tahoma"/>
          <w:color w:val="905A43"/>
          <w:sz w:val="26"/>
        </w:rPr>
        <w:t>Read</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scene</w:t>
      </w:r>
      <w:r>
        <w:rPr>
          <w:rFonts w:ascii="Tahoma"/>
          <w:color w:val="905A43"/>
          <w:spacing w:val="-1"/>
          <w:sz w:val="26"/>
        </w:rPr>
        <w:t xml:space="preserve"> </w:t>
      </w:r>
      <w:r>
        <w:rPr>
          <w:rFonts w:ascii="Tahoma"/>
          <w:color w:val="905A43"/>
          <w:sz w:val="26"/>
        </w:rPr>
        <w:t>and</w:t>
      </w:r>
      <w:r>
        <w:rPr>
          <w:rFonts w:ascii="Tahoma"/>
          <w:color w:val="905A43"/>
          <w:spacing w:val="-1"/>
          <w:sz w:val="26"/>
        </w:rPr>
        <w:t xml:space="preserve"> </w:t>
      </w:r>
      <w:r>
        <w:rPr>
          <w:rFonts w:ascii="Tahoma"/>
          <w:color w:val="905A43"/>
          <w:sz w:val="26"/>
        </w:rPr>
        <w:t>answer</w:t>
      </w:r>
      <w:r>
        <w:rPr>
          <w:rFonts w:ascii="Tahoma"/>
          <w:color w:val="905A43"/>
          <w:spacing w:val="-1"/>
          <w:sz w:val="26"/>
        </w:rPr>
        <w:t xml:space="preserve"> </w:t>
      </w:r>
      <w:r>
        <w:rPr>
          <w:rFonts w:ascii="Tahoma"/>
          <w:color w:val="905A43"/>
          <w:sz w:val="26"/>
        </w:rPr>
        <w:t>the</w:t>
      </w:r>
      <w:r>
        <w:rPr>
          <w:rFonts w:ascii="Tahoma"/>
          <w:color w:val="905A43"/>
          <w:spacing w:val="-1"/>
          <w:sz w:val="26"/>
        </w:rPr>
        <w:t xml:space="preserve"> </w:t>
      </w:r>
      <w:r>
        <w:rPr>
          <w:rFonts w:ascii="Tahoma"/>
          <w:color w:val="905A43"/>
          <w:sz w:val="26"/>
        </w:rPr>
        <w:t>questions.</w:t>
      </w:r>
    </w:p>
    <w:p w14:paraId="1B17D6F7">
      <w:pPr>
        <w:pStyle w:val="11"/>
        <w:rPr>
          <w:rFonts w:ascii="Tahoma"/>
          <w:sz w:val="20"/>
        </w:rPr>
      </w:pPr>
    </w:p>
    <w:p w14:paraId="67744456">
      <w:pPr>
        <w:pStyle w:val="11"/>
        <w:rPr>
          <w:rFonts w:ascii="Tahoma"/>
          <w:sz w:val="20"/>
        </w:rPr>
      </w:pPr>
    </w:p>
    <w:p w14:paraId="5472C594">
      <w:pPr>
        <w:pStyle w:val="11"/>
        <w:spacing w:before="1"/>
        <w:rPr>
          <w:rFonts w:ascii="Tahoma"/>
          <w:sz w:val="29"/>
        </w:rPr>
      </w:pPr>
    </w:p>
    <w:p w14:paraId="6C2BF7F1">
      <w:pPr>
        <w:spacing w:before="18"/>
        <w:ind w:left="2305" w:right="0" w:firstLine="0"/>
        <w:jc w:val="left"/>
        <w:rPr>
          <w:rFonts w:ascii="Trebuchet MS"/>
          <w:b/>
          <w:sz w:val="37"/>
        </w:rPr>
      </w:pPr>
      <w:r>
        <w:rPr>
          <w:rFonts w:ascii="Trebuchet MS"/>
          <w:b/>
          <w:color w:val="231F20"/>
          <w:w w:val="65"/>
          <w:sz w:val="37"/>
        </w:rPr>
        <w:t>THE</w:t>
      </w:r>
      <w:r>
        <w:rPr>
          <w:rFonts w:ascii="Trebuchet MS"/>
          <w:b/>
          <w:color w:val="231F20"/>
          <w:spacing w:val="-35"/>
          <w:sz w:val="37"/>
        </w:rPr>
        <w:t xml:space="preserve"> </w:t>
      </w:r>
      <w:r>
        <w:rPr>
          <w:rFonts w:ascii="Trebuchet MS"/>
          <w:b/>
          <w:color w:val="231F20"/>
          <w:w w:val="65"/>
          <w:sz w:val="37"/>
        </w:rPr>
        <w:t>MILLION</w:t>
      </w:r>
      <w:r>
        <w:rPr>
          <w:rFonts w:ascii="Trebuchet MS"/>
          <w:b/>
          <w:color w:val="231F20"/>
          <w:spacing w:val="-35"/>
          <w:sz w:val="37"/>
        </w:rPr>
        <w:t xml:space="preserve"> </w:t>
      </w:r>
      <w:r>
        <w:rPr>
          <w:rFonts w:ascii="Trebuchet MS"/>
          <w:b/>
          <w:color w:val="231F20"/>
          <w:w w:val="65"/>
          <w:sz w:val="37"/>
        </w:rPr>
        <w:t>POUND</w:t>
      </w:r>
      <w:r>
        <w:rPr>
          <w:rFonts w:ascii="Trebuchet MS"/>
          <w:b/>
          <w:color w:val="231F20"/>
          <w:spacing w:val="-35"/>
          <w:sz w:val="37"/>
        </w:rPr>
        <w:t xml:space="preserve"> </w:t>
      </w:r>
      <w:r>
        <w:rPr>
          <w:rFonts w:ascii="Trebuchet MS"/>
          <w:b/>
          <w:color w:val="231F20"/>
          <w:w w:val="65"/>
          <w:sz w:val="37"/>
        </w:rPr>
        <w:t>BANK</w:t>
      </w:r>
      <w:r>
        <w:rPr>
          <w:rFonts w:ascii="Trebuchet MS"/>
          <w:b/>
          <w:color w:val="231F20"/>
          <w:spacing w:val="-35"/>
          <w:sz w:val="37"/>
        </w:rPr>
        <w:t xml:space="preserve"> </w:t>
      </w:r>
      <w:r>
        <w:rPr>
          <w:rFonts w:ascii="Trebuchet MS"/>
          <w:b/>
          <w:color w:val="231F20"/>
          <w:spacing w:val="-4"/>
          <w:w w:val="65"/>
          <w:sz w:val="37"/>
        </w:rPr>
        <w:t>NOTE</w:t>
      </w:r>
    </w:p>
    <w:p w14:paraId="3F6C4B14">
      <w:pPr>
        <w:pStyle w:val="11"/>
        <w:spacing w:before="4"/>
        <w:rPr>
          <w:rFonts w:ascii="Trebuchet MS"/>
          <w:b/>
          <w:sz w:val="14"/>
        </w:rPr>
      </w:pPr>
    </w:p>
    <w:p w14:paraId="0EFC3394">
      <w:pPr>
        <w:spacing w:before="101"/>
        <w:ind w:left="3476" w:right="0" w:firstLine="0"/>
        <w:jc w:val="left"/>
        <w:rPr>
          <w:rFonts w:ascii="Tahoma"/>
          <w:sz w:val="19"/>
        </w:rPr>
      </w:pPr>
      <w:r>
        <w:rPr>
          <w:rFonts w:ascii="Tahoma"/>
          <w:color w:val="FFFFFF"/>
          <w:sz w:val="19"/>
        </w:rPr>
        <w:t>ACT</w:t>
      </w:r>
      <w:r>
        <w:rPr>
          <w:rFonts w:ascii="Tahoma"/>
          <w:color w:val="FFFFFF"/>
          <w:spacing w:val="-6"/>
          <w:sz w:val="19"/>
        </w:rPr>
        <w:t xml:space="preserve"> </w:t>
      </w:r>
      <w:r>
        <w:rPr>
          <w:rFonts w:ascii="Tahoma"/>
          <w:color w:val="FFFFFF"/>
          <w:sz w:val="19"/>
        </w:rPr>
        <w:t>2,</w:t>
      </w:r>
      <w:r>
        <w:rPr>
          <w:rFonts w:ascii="Tahoma"/>
          <w:color w:val="FFFFFF"/>
          <w:spacing w:val="-6"/>
          <w:sz w:val="19"/>
        </w:rPr>
        <w:t xml:space="preserve"> </w:t>
      </w:r>
      <w:r>
        <w:rPr>
          <w:rFonts w:ascii="Tahoma"/>
          <w:color w:val="FFFFFF"/>
          <w:sz w:val="19"/>
        </w:rPr>
        <w:t>SCENE</w:t>
      </w:r>
      <w:r>
        <w:rPr>
          <w:rFonts w:ascii="Tahoma"/>
          <w:color w:val="FFFFFF"/>
          <w:spacing w:val="-5"/>
          <w:sz w:val="19"/>
        </w:rPr>
        <w:t xml:space="preserve"> </w:t>
      </w:r>
      <w:r>
        <w:rPr>
          <w:rFonts w:ascii="Tahoma"/>
          <w:color w:val="FFFFFF"/>
          <w:spacing w:val="-10"/>
          <w:sz w:val="19"/>
        </w:rPr>
        <w:t>1</w:t>
      </w:r>
    </w:p>
    <w:p w14:paraId="3C4566E3">
      <w:pPr>
        <w:pStyle w:val="11"/>
        <w:spacing w:before="8"/>
        <w:rPr>
          <w:rFonts w:ascii="Tahoma"/>
          <w:sz w:val="14"/>
        </w:rPr>
      </w:pPr>
    </w:p>
    <w:p w14:paraId="51B6AE5A">
      <w:pPr>
        <w:spacing w:after="0"/>
        <w:rPr>
          <w:rFonts w:ascii="Tahoma"/>
          <w:sz w:val="14"/>
        </w:rPr>
        <w:sectPr>
          <w:pgSz w:w="11910" w:h="16840"/>
          <w:pgMar w:top="0" w:right="0" w:bottom="0" w:left="0" w:header="720" w:footer="720" w:gutter="0"/>
          <w:cols w:space="720" w:num="1"/>
        </w:sectPr>
      </w:pPr>
    </w:p>
    <w:p w14:paraId="29BDD49D">
      <w:pPr>
        <w:spacing w:before="105" w:line="242" w:lineRule="auto"/>
        <w:ind w:left="2267" w:right="0" w:hanging="1078"/>
        <w:jc w:val="left"/>
        <w:rPr>
          <w:sz w:val="21"/>
        </w:rPr>
      </w:pPr>
      <w:r>
        <w:rPr>
          <w:rFonts w:ascii="Tahoma" w:hAnsi="Tahoma"/>
          <w:b/>
          <w:color w:val="231F20"/>
          <w:w w:val="90"/>
          <w:sz w:val="21"/>
        </w:rPr>
        <w:t>Narrator:</w:t>
      </w:r>
      <w:r>
        <w:rPr>
          <w:rFonts w:ascii="Tahoma" w:hAnsi="Tahoma"/>
          <w:b/>
          <w:color w:val="231F20"/>
          <w:spacing w:val="80"/>
          <w:sz w:val="21"/>
        </w:rPr>
        <w:t xml:space="preserve"> </w:t>
      </w:r>
      <w:r>
        <w:rPr>
          <w:color w:val="231F20"/>
          <w:w w:val="90"/>
          <w:sz w:val="21"/>
        </w:rPr>
        <w:t xml:space="preserve">Henry is walking along the street holding </w:t>
      </w:r>
      <w:r>
        <w:rPr>
          <w:color w:val="231F20"/>
          <w:sz w:val="21"/>
        </w:rPr>
        <w:t>the</w:t>
      </w:r>
      <w:r>
        <w:rPr>
          <w:color w:val="231F20"/>
          <w:spacing w:val="-15"/>
          <w:sz w:val="21"/>
        </w:rPr>
        <w:t xml:space="preserve"> </w:t>
      </w:r>
      <w:r>
        <w:rPr>
          <w:color w:val="231F20"/>
          <w:sz w:val="21"/>
        </w:rPr>
        <w:t>bank</w:t>
      </w:r>
      <w:r>
        <w:rPr>
          <w:color w:val="231F20"/>
          <w:spacing w:val="-15"/>
          <w:sz w:val="21"/>
        </w:rPr>
        <w:t xml:space="preserve"> </w:t>
      </w:r>
      <w:r>
        <w:rPr>
          <w:color w:val="231F20"/>
          <w:sz w:val="21"/>
        </w:rPr>
        <w:t>note</w:t>
      </w:r>
      <w:r>
        <w:rPr>
          <w:color w:val="231F20"/>
          <w:spacing w:val="-14"/>
          <w:sz w:val="21"/>
        </w:rPr>
        <w:t xml:space="preserve"> </w:t>
      </w:r>
      <w:r>
        <w:rPr>
          <w:color w:val="231F20"/>
          <w:sz w:val="21"/>
        </w:rPr>
        <w:t>in</w:t>
      </w:r>
      <w:r>
        <w:rPr>
          <w:color w:val="231F20"/>
          <w:spacing w:val="-15"/>
          <w:sz w:val="21"/>
        </w:rPr>
        <w:t xml:space="preserve"> </w:t>
      </w:r>
      <w:r>
        <w:rPr>
          <w:color w:val="231F20"/>
          <w:sz w:val="21"/>
        </w:rPr>
        <w:t>his</w:t>
      </w:r>
      <w:r>
        <w:rPr>
          <w:color w:val="231F20"/>
          <w:spacing w:val="-14"/>
          <w:sz w:val="21"/>
        </w:rPr>
        <w:t xml:space="preserve"> </w:t>
      </w:r>
      <w:r>
        <w:rPr>
          <w:color w:val="231F20"/>
          <w:sz w:val="21"/>
        </w:rPr>
        <w:t>hand.</w:t>
      </w:r>
      <w:r>
        <w:rPr>
          <w:color w:val="231F20"/>
          <w:spacing w:val="-15"/>
          <w:sz w:val="21"/>
        </w:rPr>
        <w:t xml:space="preserve"> </w:t>
      </w:r>
      <w:r>
        <w:rPr>
          <w:color w:val="231F20"/>
          <w:sz w:val="21"/>
        </w:rPr>
        <w:t>His</w:t>
      </w:r>
      <w:r>
        <w:rPr>
          <w:color w:val="231F20"/>
          <w:spacing w:val="-15"/>
          <w:sz w:val="21"/>
        </w:rPr>
        <w:t xml:space="preserve"> </w:t>
      </w:r>
      <w:r>
        <w:rPr>
          <w:color w:val="231F20"/>
          <w:sz w:val="21"/>
        </w:rPr>
        <w:t>coat</w:t>
      </w:r>
      <w:r>
        <w:rPr>
          <w:color w:val="231F20"/>
          <w:spacing w:val="-14"/>
          <w:sz w:val="21"/>
        </w:rPr>
        <w:t xml:space="preserve"> </w:t>
      </w:r>
      <w:r>
        <w:rPr>
          <w:color w:val="231F20"/>
          <w:sz w:val="21"/>
        </w:rPr>
        <w:t xml:space="preserve">is </w:t>
      </w:r>
      <w:r>
        <w:rPr>
          <w:color w:val="231F20"/>
          <w:spacing w:val="-4"/>
          <w:sz w:val="21"/>
        </w:rPr>
        <w:t>worn</w:t>
      </w:r>
      <w:r>
        <w:rPr>
          <w:color w:val="231F20"/>
          <w:spacing w:val="-11"/>
          <w:sz w:val="21"/>
        </w:rPr>
        <w:t xml:space="preserve"> </w:t>
      </w:r>
      <w:r>
        <w:rPr>
          <w:color w:val="231F20"/>
          <w:spacing w:val="-4"/>
          <w:sz w:val="21"/>
        </w:rPr>
        <w:t>in</w:t>
      </w:r>
      <w:r>
        <w:rPr>
          <w:color w:val="231F20"/>
          <w:spacing w:val="-11"/>
          <w:sz w:val="21"/>
        </w:rPr>
        <w:t xml:space="preserve"> </w:t>
      </w:r>
      <w:r>
        <w:rPr>
          <w:color w:val="231F20"/>
          <w:spacing w:val="-4"/>
          <w:sz w:val="21"/>
        </w:rPr>
        <w:t>several</w:t>
      </w:r>
      <w:r>
        <w:rPr>
          <w:color w:val="231F20"/>
          <w:spacing w:val="-10"/>
          <w:sz w:val="21"/>
        </w:rPr>
        <w:t xml:space="preserve"> </w:t>
      </w:r>
      <w:r>
        <w:rPr>
          <w:color w:val="231F20"/>
          <w:spacing w:val="-4"/>
          <w:sz w:val="21"/>
        </w:rPr>
        <w:t>places.</w:t>
      </w:r>
      <w:r>
        <w:rPr>
          <w:color w:val="231F20"/>
          <w:spacing w:val="-11"/>
          <w:sz w:val="21"/>
        </w:rPr>
        <w:t xml:space="preserve"> </w:t>
      </w:r>
      <w:r>
        <w:rPr>
          <w:color w:val="231F20"/>
          <w:spacing w:val="-4"/>
          <w:sz w:val="21"/>
        </w:rPr>
        <w:t>He</w:t>
      </w:r>
      <w:r>
        <w:rPr>
          <w:color w:val="231F20"/>
          <w:spacing w:val="-10"/>
          <w:sz w:val="21"/>
        </w:rPr>
        <w:t xml:space="preserve"> </w:t>
      </w:r>
      <w:r>
        <w:rPr>
          <w:color w:val="231F20"/>
          <w:spacing w:val="-4"/>
          <w:sz w:val="21"/>
        </w:rPr>
        <w:t>sees</w:t>
      </w:r>
      <w:r>
        <w:rPr>
          <w:color w:val="231F20"/>
          <w:spacing w:val="-11"/>
          <w:sz w:val="21"/>
        </w:rPr>
        <w:t xml:space="preserve"> </w:t>
      </w:r>
      <w:r>
        <w:rPr>
          <w:color w:val="231F20"/>
          <w:spacing w:val="-4"/>
          <w:sz w:val="21"/>
        </w:rPr>
        <w:t>a</w:t>
      </w:r>
      <w:r>
        <w:rPr>
          <w:color w:val="231F20"/>
          <w:spacing w:val="-11"/>
          <w:sz w:val="21"/>
        </w:rPr>
        <w:t xml:space="preserve"> </w:t>
      </w:r>
      <w:r>
        <w:rPr>
          <w:color w:val="231F20"/>
          <w:spacing w:val="-4"/>
          <w:sz w:val="21"/>
        </w:rPr>
        <w:t xml:space="preserve">sign </w:t>
      </w:r>
      <w:r>
        <w:rPr>
          <w:color w:val="231F20"/>
          <w:sz w:val="21"/>
        </w:rPr>
        <w:t xml:space="preserve">for a </w:t>
      </w:r>
      <w:r>
        <w:rPr>
          <w:b/>
          <w:color w:val="231F20"/>
          <w:sz w:val="21"/>
        </w:rPr>
        <w:t xml:space="preserve">tailor’s </w:t>
      </w:r>
      <w:r>
        <w:rPr>
          <w:color w:val="231F20"/>
          <w:sz w:val="21"/>
        </w:rPr>
        <w:t>shop.</w:t>
      </w:r>
    </w:p>
    <w:p w14:paraId="22ADC790">
      <w:pPr>
        <w:tabs>
          <w:tab w:val="left" w:pos="2267"/>
        </w:tabs>
        <w:spacing w:before="158"/>
        <w:ind w:left="2267" w:right="92" w:hanging="1078"/>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w:t>
      </w:r>
      <w:r>
        <w:rPr>
          <w:i/>
          <w:color w:val="231F20"/>
          <w:w w:val="90"/>
          <w:sz w:val="21"/>
        </w:rPr>
        <w:t>entering</w:t>
      </w:r>
      <w:r>
        <w:rPr>
          <w:i/>
          <w:color w:val="231F20"/>
          <w:spacing w:val="-4"/>
          <w:w w:val="90"/>
          <w:sz w:val="21"/>
        </w:rPr>
        <w:t xml:space="preserve"> </w:t>
      </w:r>
      <w:r>
        <w:rPr>
          <w:i/>
          <w:color w:val="231F20"/>
          <w:w w:val="90"/>
          <w:sz w:val="21"/>
        </w:rPr>
        <w:t>the</w:t>
      </w:r>
      <w:r>
        <w:rPr>
          <w:i/>
          <w:color w:val="231F20"/>
          <w:spacing w:val="-4"/>
          <w:w w:val="90"/>
          <w:sz w:val="21"/>
        </w:rPr>
        <w:t xml:space="preserve"> </w:t>
      </w:r>
      <w:r>
        <w:rPr>
          <w:i/>
          <w:color w:val="231F20"/>
          <w:w w:val="90"/>
          <w:sz w:val="21"/>
        </w:rPr>
        <w:t>shop</w:t>
      </w:r>
      <w:r>
        <w:rPr>
          <w:color w:val="231F20"/>
          <w:w w:val="90"/>
          <w:sz w:val="21"/>
        </w:rPr>
        <w:t>)</w:t>
      </w:r>
      <w:r>
        <w:rPr>
          <w:color w:val="231F20"/>
          <w:spacing w:val="-4"/>
          <w:w w:val="90"/>
          <w:sz w:val="21"/>
        </w:rPr>
        <w:t xml:space="preserve"> </w:t>
      </w:r>
      <w:r>
        <w:rPr>
          <w:color w:val="231F20"/>
          <w:w w:val="90"/>
          <w:sz w:val="21"/>
        </w:rPr>
        <w:t>I’d</w:t>
      </w:r>
      <w:r>
        <w:rPr>
          <w:color w:val="231F20"/>
          <w:spacing w:val="-4"/>
          <w:w w:val="90"/>
          <w:sz w:val="21"/>
        </w:rPr>
        <w:t xml:space="preserve"> </w:t>
      </w:r>
      <w:r>
        <w:rPr>
          <w:color w:val="231F20"/>
          <w:w w:val="90"/>
          <w:sz w:val="21"/>
        </w:rPr>
        <w:t>like</w:t>
      </w:r>
      <w:r>
        <w:rPr>
          <w:color w:val="231F20"/>
          <w:spacing w:val="-4"/>
          <w:w w:val="90"/>
          <w:sz w:val="21"/>
        </w:rPr>
        <w:t xml:space="preserve"> </w:t>
      </w:r>
      <w:r>
        <w:rPr>
          <w:color w:val="231F20"/>
          <w:w w:val="90"/>
          <w:sz w:val="21"/>
        </w:rPr>
        <w:t>to</w:t>
      </w:r>
      <w:r>
        <w:rPr>
          <w:color w:val="231F20"/>
          <w:spacing w:val="-4"/>
          <w:w w:val="90"/>
          <w:sz w:val="21"/>
        </w:rPr>
        <w:t xml:space="preserve"> </w:t>
      </w:r>
      <w:r>
        <w:rPr>
          <w:color w:val="231F20"/>
          <w:w w:val="90"/>
          <w:sz w:val="21"/>
        </w:rPr>
        <w:t>have</w:t>
      </w:r>
      <w:r>
        <w:rPr>
          <w:color w:val="231F20"/>
          <w:spacing w:val="-4"/>
          <w:w w:val="90"/>
          <w:sz w:val="21"/>
        </w:rPr>
        <w:t xml:space="preserve"> </w:t>
      </w:r>
      <w:r>
        <w:rPr>
          <w:color w:val="231F20"/>
          <w:w w:val="90"/>
          <w:sz w:val="21"/>
        </w:rPr>
        <w:t>a</w:t>
      </w:r>
      <w:r>
        <w:rPr>
          <w:color w:val="231F20"/>
          <w:spacing w:val="-4"/>
          <w:w w:val="90"/>
          <w:sz w:val="21"/>
        </w:rPr>
        <w:t xml:space="preserve"> </w:t>
      </w:r>
      <w:r>
        <w:rPr>
          <w:color w:val="231F20"/>
          <w:w w:val="90"/>
          <w:sz w:val="21"/>
        </w:rPr>
        <w:t xml:space="preserve">suit </w:t>
      </w:r>
      <w:r>
        <w:rPr>
          <w:color w:val="231F20"/>
          <w:spacing w:val="-2"/>
          <w:sz w:val="21"/>
        </w:rPr>
        <w:t>coat.</w:t>
      </w:r>
    </w:p>
    <w:p w14:paraId="458BE1C2">
      <w:pPr>
        <w:spacing w:before="162"/>
        <w:ind w:left="2267" w:right="0" w:hanging="1078"/>
        <w:jc w:val="left"/>
        <w:rPr>
          <w:sz w:val="21"/>
        </w:rPr>
      </w:pPr>
      <w:r>
        <w:rPr>
          <w:rFonts w:ascii="Tahoma"/>
          <w:b/>
          <w:color w:val="231F20"/>
          <w:w w:val="90"/>
          <w:sz w:val="21"/>
        </w:rPr>
        <w:t>1st</w:t>
      </w:r>
      <w:r>
        <w:rPr>
          <w:rFonts w:ascii="Tahoma"/>
          <w:b/>
          <w:color w:val="231F20"/>
          <w:spacing w:val="-7"/>
          <w:w w:val="90"/>
          <w:sz w:val="21"/>
        </w:rPr>
        <w:t xml:space="preserve"> </w:t>
      </w:r>
      <w:r>
        <w:rPr>
          <w:rFonts w:ascii="Tahoma"/>
          <w:b/>
          <w:color w:val="231F20"/>
          <w:w w:val="90"/>
          <w:sz w:val="21"/>
        </w:rPr>
        <w:t>Clerk:</w:t>
      </w:r>
      <w:r>
        <w:rPr>
          <w:rFonts w:ascii="Tahoma"/>
          <w:b/>
          <w:color w:val="231F20"/>
          <w:spacing w:val="79"/>
          <w:sz w:val="21"/>
        </w:rPr>
        <w:t xml:space="preserve"> </w:t>
      </w:r>
      <w:r>
        <w:rPr>
          <w:color w:val="231F20"/>
          <w:w w:val="90"/>
          <w:sz w:val="21"/>
        </w:rPr>
        <w:t>(</w:t>
      </w:r>
      <w:r>
        <w:rPr>
          <w:i/>
          <w:color w:val="231F20"/>
          <w:w w:val="90"/>
          <w:sz w:val="21"/>
        </w:rPr>
        <w:t xml:space="preserve">in a rude </w:t>
      </w:r>
      <w:r>
        <w:rPr>
          <w:b/>
          <w:i/>
          <w:color w:val="231F20"/>
          <w:w w:val="90"/>
          <w:sz w:val="21"/>
        </w:rPr>
        <w:t>manner</w:t>
      </w:r>
      <w:r>
        <w:rPr>
          <w:color w:val="231F20"/>
          <w:w w:val="90"/>
          <w:sz w:val="21"/>
        </w:rPr>
        <w:t xml:space="preserve">) See him there. </w:t>
      </w:r>
      <w:r>
        <w:rPr>
          <w:color w:val="231F20"/>
          <w:spacing w:val="-2"/>
          <w:sz w:val="21"/>
        </w:rPr>
        <w:t>(</w:t>
      </w:r>
      <w:r>
        <w:rPr>
          <w:i/>
          <w:color w:val="231F20"/>
          <w:spacing w:val="-2"/>
          <w:sz w:val="21"/>
        </w:rPr>
        <w:t>pointing</w:t>
      </w:r>
      <w:r>
        <w:rPr>
          <w:i/>
          <w:color w:val="231F20"/>
          <w:spacing w:val="-10"/>
          <w:sz w:val="21"/>
        </w:rPr>
        <w:t xml:space="preserve"> </w:t>
      </w:r>
      <w:r>
        <w:rPr>
          <w:i/>
          <w:color w:val="231F20"/>
          <w:spacing w:val="-2"/>
          <w:sz w:val="21"/>
        </w:rPr>
        <w:t>to</w:t>
      </w:r>
      <w:r>
        <w:rPr>
          <w:i/>
          <w:color w:val="231F20"/>
          <w:spacing w:val="-10"/>
          <w:sz w:val="21"/>
        </w:rPr>
        <w:t xml:space="preserve"> </w:t>
      </w:r>
      <w:r>
        <w:rPr>
          <w:i/>
          <w:color w:val="231F20"/>
          <w:spacing w:val="-2"/>
          <w:sz w:val="21"/>
        </w:rPr>
        <w:t>another</w:t>
      </w:r>
      <w:r>
        <w:rPr>
          <w:i/>
          <w:color w:val="231F20"/>
          <w:spacing w:val="-10"/>
          <w:sz w:val="21"/>
        </w:rPr>
        <w:t xml:space="preserve"> </w:t>
      </w:r>
      <w:r>
        <w:rPr>
          <w:i/>
          <w:color w:val="231F20"/>
          <w:spacing w:val="-2"/>
          <w:sz w:val="21"/>
        </w:rPr>
        <w:t>clerk</w:t>
      </w:r>
      <w:r>
        <w:rPr>
          <w:color w:val="231F20"/>
          <w:spacing w:val="-2"/>
          <w:sz w:val="21"/>
        </w:rPr>
        <w:t>)</w:t>
      </w:r>
    </w:p>
    <w:p w14:paraId="221CADAE">
      <w:pPr>
        <w:spacing w:before="162"/>
        <w:ind w:left="1190" w:right="0" w:firstLine="0"/>
        <w:jc w:val="left"/>
        <w:rPr>
          <w:sz w:val="21"/>
        </w:rPr>
      </w:pPr>
      <w:r>
        <w:rPr>
          <w:rFonts w:ascii="Tahoma"/>
          <w:b/>
          <w:color w:val="231F20"/>
          <w:w w:val="90"/>
          <w:sz w:val="21"/>
        </w:rPr>
        <w:t>2nd</w:t>
      </w:r>
      <w:r>
        <w:rPr>
          <w:rFonts w:ascii="Tahoma"/>
          <w:b/>
          <w:color w:val="231F20"/>
          <w:spacing w:val="-7"/>
          <w:w w:val="90"/>
          <w:sz w:val="21"/>
        </w:rPr>
        <w:t xml:space="preserve"> </w:t>
      </w:r>
      <w:r>
        <w:rPr>
          <w:rFonts w:ascii="Tahoma"/>
          <w:b/>
          <w:color w:val="231F20"/>
          <w:w w:val="90"/>
          <w:sz w:val="21"/>
        </w:rPr>
        <w:t>Clerk:</w:t>
      </w:r>
      <w:r>
        <w:rPr>
          <w:rFonts w:ascii="Tahoma"/>
          <w:b/>
          <w:color w:val="231F20"/>
          <w:spacing w:val="19"/>
          <w:sz w:val="21"/>
        </w:rPr>
        <w:t xml:space="preserve"> </w:t>
      </w:r>
      <w:r>
        <w:rPr>
          <w:color w:val="231F20"/>
          <w:w w:val="90"/>
          <w:sz w:val="21"/>
        </w:rPr>
        <w:t>Ready-made</w:t>
      </w:r>
      <w:r>
        <w:rPr>
          <w:color w:val="231F20"/>
          <w:spacing w:val="-1"/>
          <w:w w:val="90"/>
          <w:sz w:val="21"/>
        </w:rPr>
        <w:t xml:space="preserve"> </w:t>
      </w:r>
      <w:r>
        <w:rPr>
          <w:color w:val="231F20"/>
          <w:w w:val="90"/>
          <w:sz w:val="21"/>
        </w:rPr>
        <w:t>suits?</w:t>
      </w:r>
      <w:r>
        <w:rPr>
          <w:color w:val="231F20"/>
          <w:spacing w:val="-2"/>
          <w:w w:val="90"/>
          <w:sz w:val="21"/>
        </w:rPr>
        <w:t xml:space="preserve"> </w:t>
      </w:r>
      <w:r>
        <w:rPr>
          <w:b/>
          <w:color w:val="231F20"/>
          <w:spacing w:val="-2"/>
          <w:w w:val="90"/>
          <w:sz w:val="21"/>
        </w:rPr>
        <w:t>Downstairs</w:t>
      </w:r>
      <w:r>
        <w:rPr>
          <w:color w:val="231F20"/>
          <w:spacing w:val="-2"/>
          <w:w w:val="90"/>
          <w:sz w:val="21"/>
        </w:rPr>
        <w:t>.</w:t>
      </w:r>
    </w:p>
    <w:p w14:paraId="0F09DB8A">
      <w:pPr>
        <w:tabs>
          <w:tab w:val="left" w:pos="2267"/>
        </w:tabs>
        <w:spacing w:before="159"/>
        <w:ind w:left="2267" w:right="62" w:hanging="1078"/>
        <w:jc w:val="left"/>
        <w:rPr>
          <w:sz w:val="21"/>
        </w:rPr>
      </w:pPr>
      <w:r>
        <w:rPr>
          <w:rFonts w:ascii="Tahoma"/>
          <w:b/>
          <w:color w:val="231F20"/>
          <w:spacing w:val="-2"/>
          <w:sz w:val="21"/>
        </w:rPr>
        <w:t>Henry:</w:t>
      </w:r>
      <w:r>
        <w:rPr>
          <w:rFonts w:ascii="Tahoma"/>
          <w:b/>
          <w:color w:val="231F20"/>
          <w:sz w:val="21"/>
        </w:rPr>
        <w:tab/>
      </w:r>
      <w:r>
        <w:rPr>
          <w:color w:val="231F20"/>
          <w:w w:val="90"/>
          <w:sz w:val="21"/>
        </w:rPr>
        <w:t>(</w:t>
      </w:r>
      <w:r>
        <w:rPr>
          <w:i/>
          <w:color w:val="231F20"/>
          <w:w w:val="90"/>
          <w:sz w:val="21"/>
        </w:rPr>
        <w:t xml:space="preserve">after going down some </w:t>
      </w:r>
      <w:r>
        <w:rPr>
          <w:b/>
          <w:i/>
          <w:color w:val="231F20"/>
          <w:w w:val="90"/>
          <w:sz w:val="21"/>
        </w:rPr>
        <w:t>stairs</w:t>
      </w:r>
      <w:r>
        <w:rPr>
          <w:color w:val="231F20"/>
          <w:w w:val="90"/>
          <w:sz w:val="21"/>
        </w:rPr>
        <w:t xml:space="preserve">) Can you </w:t>
      </w:r>
      <w:r>
        <w:rPr>
          <w:color w:val="231F20"/>
          <w:sz w:val="21"/>
        </w:rPr>
        <w:t>show</w:t>
      </w:r>
      <w:r>
        <w:rPr>
          <w:color w:val="231F20"/>
          <w:spacing w:val="-11"/>
          <w:sz w:val="21"/>
        </w:rPr>
        <w:t xml:space="preserve"> </w:t>
      </w:r>
      <w:r>
        <w:rPr>
          <w:color w:val="231F20"/>
          <w:sz w:val="21"/>
        </w:rPr>
        <w:t>me</w:t>
      </w:r>
      <w:r>
        <w:rPr>
          <w:color w:val="231F20"/>
          <w:spacing w:val="-11"/>
          <w:sz w:val="21"/>
        </w:rPr>
        <w:t xml:space="preserve"> </w:t>
      </w:r>
      <w:r>
        <w:rPr>
          <w:color w:val="231F20"/>
          <w:sz w:val="21"/>
        </w:rPr>
        <w:t>a</w:t>
      </w:r>
      <w:r>
        <w:rPr>
          <w:color w:val="231F20"/>
          <w:spacing w:val="-11"/>
          <w:sz w:val="21"/>
        </w:rPr>
        <w:t xml:space="preserve"> </w:t>
      </w:r>
      <w:r>
        <w:rPr>
          <w:color w:val="231F20"/>
          <w:sz w:val="21"/>
        </w:rPr>
        <w:t>suit,</w:t>
      </w:r>
      <w:r>
        <w:rPr>
          <w:color w:val="231F20"/>
          <w:spacing w:val="-11"/>
          <w:sz w:val="21"/>
        </w:rPr>
        <w:t xml:space="preserve"> </w:t>
      </w:r>
      <w:r>
        <w:rPr>
          <w:color w:val="231F20"/>
          <w:sz w:val="21"/>
        </w:rPr>
        <w:t>please?</w:t>
      </w:r>
    </w:p>
    <w:p w14:paraId="4CE770DA">
      <w:pPr>
        <w:spacing w:before="162"/>
        <w:ind w:left="2267" w:right="0" w:hanging="1078"/>
        <w:jc w:val="left"/>
        <w:rPr>
          <w:sz w:val="21"/>
        </w:rPr>
      </w:pPr>
      <w:r>
        <w:rPr>
          <w:rFonts w:ascii="Tahoma"/>
          <w:b/>
          <w:color w:val="231F20"/>
          <w:w w:val="90"/>
          <w:sz w:val="21"/>
        </w:rPr>
        <w:t>3rd</w:t>
      </w:r>
      <w:r>
        <w:rPr>
          <w:rFonts w:ascii="Tahoma"/>
          <w:b/>
          <w:color w:val="231F20"/>
          <w:spacing w:val="-10"/>
          <w:w w:val="90"/>
          <w:sz w:val="21"/>
        </w:rPr>
        <w:t xml:space="preserve"> </w:t>
      </w:r>
      <w:r>
        <w:rPr>
          <w:rFonts w:ascii="Tahoma"/>
          <w:b/>
          <w:color w:val="231F20"/>
          <w:w w:val="90"/>
          <w:sz w:val="21"/>
        </w:rPr>
        <w:t>Clerk:</w:t>
      </w:r>
      <w:r>
        <w:rPr>
          <w:rFonts w:ascii="Tahoma"/>
          <w:b/>
          <w:color w:val="231F20"/>
          <w:spacing w:val="33"/>
          <w:sz w:val="21"/>
        </w:rPr>
        <w:t xml:space="preserve"> </w:t>
      </w:r>
      <w:r>
        <w:rPr>
          <w:color w:val="231F20"/>
          <w:w w:val="90"/>
          <w:sz w:val="21"/>
        </w:rPr>
        <w:t>Yes,</w:t>
      </w:r>
      <w:r>
        <w:rPr>
          <w:color w:val="231F20"/>
          <w:spacing w:val="-5"/>
          <w:w w:val="90"/>
          <w:sz w:val="21"/>
        </w:rPr>
        <w:t xml:space="preserve"> </w:t>
      </w:r>
      <w:r>
        <w:rPr>
          <w:color w:val="231F20"/>
          <w:w w:val="90"/>
          <w:sz w:val="21"/>
        </w:rPr>
        <w:t>I</w:t>
      </w:r>
      <w:r>
        <w:rPr>
          <w:color w:val="231F20"/>
          <w:spacing w:val="-5"/>
          <w:w w:val="90"/>
          <w:sz w:val="21"/>
        </w:rPr>
        <w:t xml:space="preserve"> </w:t>
      </w:r>
      <w:r>
        <w:rPr>
          <w:color w:val="231F20"/>
          <w:w w:val="90"/>
          <w:sz w:val="21"/>
        </w:rPr>
        <w:t>can,</w:t>
      </w:r>
      <w:r>
        <w:rPr>
          <w:color w:val="231F20"/>
          <w:spacing w:val="-5"/>
          <w:w w:val="90"/>
          <w:sz w:val="21"/>
        </w:rPr>
        <w:t xml:space="preserve"> </w:t>
      </w:r>
      <w:r>
        <w:rPr>
          <w:color w:val="231F20"/>
          <w:w w:val="90"/>
          <w:sz w:val="21"/>
        </w:rPr>
        <w:t>sir.</w:t>
      </w:r>
      <w:r>
        <w:rPr>
          <w:color w:val="231F20"/>
          <w:spacing w:val="-5"/>
          <w:w w:val="90"/>
          <w:sz w:val="21"/>
        </w:rPr>
        <w:t xml:space="preserve"> </w:t>
      </w:r>
      <w:r>
        <w:rPr>
          <w:color w:val="231F20"/>
          <w:w w:val="90"/>
          <w:sz w:val="21"/>
        </w:rPr>
        <w:t>This</w:t>
      </w:r>
      <w:r>
        <w:rPr>
          <w:color w:val="231F20"/>
          <w:spacing w:val="-5"/>
          <w:w w:val="90"/>
          <w:sz w:val="21"/>
        </w:rPr>
        <w:t xml:space="preserve"> </w:t>
      </w:r>
      <w:r>
        <w:rPr>
          <w:color w:val="231F20"/>
          <w:w w:val="90"/>
          <w:sz w:val="21"/>
        </w:rPr>
        <w:t>way,</w:t>
      </w:r>
      <w:r>
        <w:rPr>
          <w:color w:val="231F20"/>
          <w:spacing w:val="-5"/>
          <w:w w:val="90"/>
          <w:sz w:val="21"/>
        </w:rPr>
        <w:t xml:space="preserve"> </w:t>
      </w:r>
      <w:r>
        <w:rPr>
          <w:color w:val="231F20"/>
          <w:w w:val="90"/>
          <w:sz w:val="21"/>
        </w:rPr>
        <w:t>please.</w:t>
      </w:r>
      <w:r>
        <w:rPr>
          <w:color w:val="231F20"/>
          <w:spacing w:val="-5"/>
          <w:w w:val="90"/>
          <w:sz w:val="21"/>
        </w:rPr>
        <w:t xml:space="preserve"> </w:t>
      </w:r>
      <w:r>
        <w:rPr>
          <w:color w:val="231F20"/>
          <w:w w:val="90"/>
          <w:sz w:val="21"/>
        </w:rPr>
        <w:t>Ah,</w:t>
      </w:r>
      <w:r>
        <w:rPr>
          <w:color w:val="231F20"/>
          <w:spacing w:val="-5"/>
          <w:w w:val="90"/>
          <w:sz w:val="21"/>
        </w:rPr>
        <w:t xml:space="preserve"> </w:t>
      </w:r>
      <w:r>
        <w:rPr>
          <w:color w:val="231F20"/>
          <w:w w:val="90"/>
          <w:sz w:val="21"/>
        </w:rPr>
        <w:t xml:space="preserve">here </w:t>
      </w:r>
      <w:r>
        <w:rPr>
          <w:color w:val="231F20"/>
          <w:spacing w:val="-2"/>
          <w:sz w:val="21"/>
        </w:rPr>
        <w:t>we</w:t>
      </w:r>
      <w:r>
        <w:rPr>
          <w:color w:val="231F20"/>
          <w:spacing w:val="-12"/>
          <w:sz w:val="21"/>
        </w:rPr>
        <w:t xml:space="preserve"> </w:t>
      </w:r>
      <w:r>
        <w:rPr>
          <w:color w:val="231F20"/>
          <w:spacing w:val="-2"/>
          <w:sz w:val="21"/>
        </w:rPr>
        <w:t>are,</w:t>
      </w:r>
      <w:r>
        <w:rPr>
          <w:color w:val="231F20"/>
          <w:spacing w:val="-12"/>
          <w:sz w:val="21"/>
        </w:rPr>
        <w:t xml:space="preserve"> </w:t>
      </w:r>
      <w:r>
        <w:rPr>
          <w:color w:val="231F20"/>
          <w:spacing w:val="-2"/>
          <w:sz w:val="21"/>
        </w:rPr>
        <w:t>the</w:t>
      </w:r>
      <w:r>
        <w:rPr>
          <w:color w:val="231F20"/>
          <w:spacing w:val="-12"/>
          <w:sz w:val="21"/>
        </w:rPr>
        <w:t xml:space="preserve"> </w:t>
      </w:r>
      <w:r>
        <w:rPr>
          <w:color w:val="231F20"/>
          <w:spacing w:val="-2"/>
          <w:sz w:val="21"/>
        </w:rPr>
        <w:t>very</w:t>
      </w:r>
      <w:r>
        <w:rPr>
          <w:color w:val="231F20"/>
          <w:spacing w:val="-12"/>
          <w:sz w:val="21"/>
        </w:rPr>
        <w:t xml:space="preserve"> </w:t>
      </w:r>
      <w:r>
        <w:rPr>
          <w:color w:val="231F20"/>
          <w:spacing w:val="-2"/>
          <w:sz w:val="21"/>
        </w:rPr>
        <w:t>thing</w:t>
      </w:r>
      <w:r>
        <w:rPr>
          <w:color w:val="231F20"/>
          <w:spacing w:val="-12"/>
          <w:sz w:val="21"/>
        </w:rPr>
        <w:t xml:space="preserve"> </w:t>
      </w:r>
      <w:r>
        <w:rPr>
          <w:color w:val="231F20"/>
          <w:spacing w:val="-2"/>
          <w:sz w:val="21"/>
        </w:rPr>
        <w:t>you</w:t>
      </w:r>
      <w:r>
        <w:rPr>
          <w:color w:val="231F20"/>
          <w:spacing w:val="-12"/>
          <w:sz w:val="21"/>
        </w:rPr>
        <w:t xml:space="preserve"> </w:t>
      </w:r>
      <w:r>
        <w:rPr>
          <w:color w:val="231F20"/>
          <w:spacing w:val="-2"/>
          <w:sz w:val="21"/>
        </w:rPr>
        <w:t>need.</w:t>
      </w:r>
    </w:p>
    <w:p w14:paraId="43378FDA">
      <w:pPr>
        <w:spacing w:before="162" w:line="242" w:lineRule="auto"/>
        <w:ind w:left="2267" w:right="0" w:hanging="1078"/>
        <w:jc w:val="left"/>
        <w:rPr>
          <w:sz w:val="21"/>
        </w:rPr>
      </w:pPr>
      <w:r>
        <w:rPr>
          <w:rFonts w:ascii="Tahoma" w:hAnsi="Tahoma"/>
          <w:b/>
          <w:color w:val="231F20"/>
          <w:spacing w:val="-2"/>
          <w:sz w:val="21"/>
        </w:rPr>
        <w:t>1st</w:t>
      </w:r>
      <w:r>
        <w:rPr>
          <w:rFonts w:ascii="Tahoma" w:hAnsi="Tahoma"/>
          <w:b/>
          <w:color w:val="231F20"/>
          <w:spacing w:val="-14"/>
          <w:sz w:val="21"/>
        </w:rPr>
        <w:t xml:space="preserve"> </w:t>
      </w:r>
      <w:r>
        <w:rPr>
          <w:rFonts w:ascii="Tahoma" w:hAnsi="Tahoma"/>
          <w:b/>
          <w:color w:val="231F20"/>
          <w:spacing w:val="-2"/>
          <w:sz w:val="21"/>
        </w:rPr>
        <w:t>Clerk:</w:t>
      </w:r>
      <w:r>
        <w:rPr>
          <w:rFonts w:ascii="Tahoma" w:hAnsi="Tahoma"/>
          <w:b/>
          <w:color w:val="231F20"/>
          <w:spacing w:val="43"/>
          <w:sz w:val="21"/>
        </w:rPr>
        <w:t xml:space="preserve"> </w:t>
      </w:r>
      <w:r>
        <w:rPr>
          <w:color w:val="231F20"/>
          <w:spacing w:val="-2"/>
          <w:sz w:val="21"/>
        </w:rPr>
        <w:t>(</w:t>
      </w:r>
      <w:r>
        <w:rPr>
          <w:i/>
          <w:color w:val="231F20"/>
          <w:spacing w:val="-2"/>
          <w:sz w:val="21"/>
        </w:rPr>
        <w:t>pulling</w:t>
      </w:r>
      <w:r>
        <w:rPr>
          <w:i/>
          <w:color w:val="231F20"/>
          <w:spacing w:val="-13"/>
          <w:sz w:val="21"/>
        </w:rPr>
        <w:t xml:space="preserve"> </w:t>
      </w:r>
      <w:r>
        <w:rPr>
          <w:i/>
          <w:color w:val="231F20"/>
          <w:spacing w:val="-2"/>
          <w:sz w:val="21"/>
        </w:rPr>
        <w:t>the</w:t>
      </w:r>
      <w:r>
        <w:rPr>
          <w:i/>
          <w:color w:val="231F20"/>
          <w:spacing w:val="-12"/>
          <w:sz w:val="21"/>
        </w:rPr>
        <w:t xml:space="preserve"> </w:t>
      </w:r>
      <w:r>
        <w:rPr>
          <w:i/>
          <w:color w:val="231F20"/>
          <w:spacing w:val="-2"/>
          <w:sz w:val="21"/>
        </w:rPr>
        <w:t>3rd</w:t>
      </w:r>
      <w:r>
        <w:rPr>
          <w:i/>
          <w:color w:val="231F20"/>
          <w:spacing w:val="-13"/>
          <w:sz w:val="21"/>
        </w:rPr>
        <w:t xml:space="preserve"> </w:t>
      </w:r>
      <w:r>
        <w:rPr>
          <w:i/>
          <w:color w:val="231F20"/>
          <w:spacing w:val="-2"/>
          <w:sz w:val="21"/>
        </w:rPr>
        <w:t>clerk</w:t>
      </w:r>
      <w:r>
        <w:rPr>
          <w:i/>
          <w:color w:val="231F20"/>
          <w:spacing w:val="-12"/>
          <w:sz w:val="21"/>
        </w:rPr>
        <w:t xml:space="preserve"> </w:t>
      </w:r>
      <w:r>
        <w:rPr>
          <w:b/>
          <w:i/>
          <w:color w:val="231F20"/>
          <w:spacing w:val="-2"/>
          <w:sz w:val="21"/>
        </w:rPr>
        <w:t>aside</w:t>
      </w:r>
      <w:r>
        <w:rPr>
          <w:b/>
          <w:i/>
          <w:color w:val="231F20"/>
          <w:spacing w:val="-13"/>
          <w:sz w:val="21"/>
        </w:rPr>
        <w:t xml:space="preserve"> </w:t>
      </w:r>
      <w:r>
        <w:rPr>
          <w:i/>
          <w:color w:val="231F20"/>
          <w:spacing w:val="-2"/>
          <w:sz w:val="21"/>
        </w:rPr>
        <w:t xml:space="preserve">and </w:t>
      </w:r>
      <w:r>
        <w:rPr>
          <w:i/>
          <w:color w:val="231F20"/>
          <w:spacing w:val="-8"/>
          <w:sz w:val="21"/>
        </w:rPr>
        <w:t>whispering</w:t>
      </w:r>
      <w:r>
        <w:rPr>
          <w:color w:val="231F20"/>
          <w:spacing w:val="-8"/>
          <w:sz w:val="21"/>
        </w:rPr>
        <w:t>)</w:t>
      </w:r>
      <w:r>
        <w:rPr>
          <w:color w:val="231F20"/>
          <w:spacing w:val="-3"/>
          <w:sz w:val="21"/>
        </w:rPr>
        <w:t xml:space="preserve"> </w:t>
      </w:r>
      <w:r>
        <w:rPr>
          <w:color w:val="231F20"/>
          <w:spacing w:val="-8"/>
          <w:sz w:val="21"/>
        </w:rPr>
        <w:t>Mr</w:t>
      </w:r>
      <w:r>
        <w:rPr>
          <w:color w:val="231F20"/>
          <w:spacing w:val="-3"/>
          <w:sz w:val="21"/>
        </w:rPr>
        <w:t xml:space="preserve"> </w:t>
      </w:r>
      <w:r>
        <w:rPr>
          <w:color w:val="231F20"/>
          <w:spacing w:val="-8"/>
          <w:sz w:val="21"/>
        </w:rPr>
        <w:t>Reid</w:t>
      </w:r>
      <w:r>
        <w:rPr>
          <w:color w:val="231F20"/>
          <w:spacing w:val="-3"/>
          <w:sz w:val="21"/>
        </w:rPr>
        <w:t xml:space="preserve"> </w:t>
      </w:r>
      <w:r>
        <w:rPr>
          <w:color w:val="231F20"/>
          <w:spacing w:val="-8"/>
          <w:sz w:val="21"/>
        </w:rPr>
        <w:t>says</w:t>
      </w:r>
      <w:r>
        <w:rPr>
          <w:color w:val="231F20"/>
          <w:spacing w:val="-3"/>
          <w:sz w:val="21"/>
        </w:rPr>
        <w:t xml:space="preserve"> </w:t>
      </w:r>
      <w:r>
        <w:rPr>
          <w:color w:val="231F20"/>
          <w:spacing w:val="-8"/>
          <w:sz w:val="21"/>
        </w:rPr>
        <w:t>you’d</w:t>
      </w:r>
      <w:r>
        <w:rPr>
          <w:color w:val="231F20"/>
          <w:spacing w:val="-3"/>
          <w:sz w:val="21"/>
        </w:rPr>
        <w:t xml:space="preserve"> </w:t>
      </w:r>
      <w:r>
        <w:rPr>
          <w:color w:val="231F20"/>
          <w:spacing w:val="-8"/>
          <w:sz w:val="21"/>
        </w:rPr>
        <w:t xml:space="preserve">better </w:t>
      </w:r>
      <w:r>
        <w:rPr>
          <w:color w:val="231F20"/>
          <w:w w:val="90"/>
          <w:sz w:val="21"/>
        </w:rPr>
        <w:t>serve</w:t>
      </w:r>
      <w:r>
        <w:rPr>
          <w:color w:val="231F20"/>
          <w:spacing w:val="-1"/>
          <w:sz w:val="21"/>
        </w:rPr>
        <w:t xml:space="preserve"> </w:t>
      </w:r>
      <w:r>
        <w:rPr>
          <w:color w:val="231F20"/>
          <w:w w:val="90"/>
          <w:sz w:val="21"/>
        </w:rPr>
        <w:t>him</w:t>
      </w:r>
      <w:r>
        <w:rPr>
          <w:color w:val="231F20"/>
          <w:spacing w:val="-1"/>
          <w:sz w:val="21"/>
        </w:rPr>
        <w:t xml:space="preserve"> </w:t>
      </w:r>
      <w:r>
        <w:rPr>
          <w:color w:val="231F20"/>
          <w:w w:val="90"/>
          <w:sz w:val="21"/>
        </w:rPr>
        <w:t>quick</w:t>
      </w:r>
      <w:r>
        <w:rPr>
          <w:color w:val="231F20"/>
          <w:spacing w:val="-1"/>
          <w:sz w:val="21"/>
        </w:rPr>
        <w:t xml:space="preserve"> </w:t>
      </w:r>
      <w:r>
        <w:rPr>
          <w:color w:val="231F20"/>
          <w:w w:val="90"/>
          <w:sz w:val="21"/>
        </w:rPr>
        <w:t>and</w:t>
      </w:r>
      <w:r>
        <w:rPr>
          <w:color w:val="231F20"/>
          <w:spacing w:val="-1"/>
          <w:sz w:val="21"/>
        </w:rPr>
        <w:t xml:space="preserve"> </w:t>
      </w:r>
      <w:r>
        <w:rPr>
          <w:color w:val="231F20"/>
          <w:w w:val="90"/>
          <w:sz w:val="21"/>
        </w:rPr>
        <w:t>get</w:t>
      </w:r>
      <w:r>
        <w:rPr>
          <w:color w:val="231F20"/>
          <w:sz w:val="21"/>
        </w:rPr>
        <w:t xml:space="preserve"> </w:t>
      </w:r>
      <w:r>
        <w:rPr>
          <w:color w:val="231F20"/>
          <w:w w:val="90"/>
          <w:sz w:val="21"/>
        </w:rPr>
        <w:t>him</w:t>
      </w:r>
      <w:r>
        <w:rPr>
          <w:color w:val="231F20"/>
          <w:spacing w:val="-1"/>
          <w:sz w:val="21"/>
        </w:rPr>
        <w:t xml:space="preserve"> </w:t>
      </w:r>
      <w:r>
        <w:rPr>
          <w:color w:val="231F20"/>
          <w:w w:val="90"/>
          <w:sz w:val="21"/>
        </w:rPr>
        <w:t>out</w:t>
      </w:r>
      <w:r>
        <w:rPr>
          <w:color w:val="231F20"/>
          <w:spacing w:val="-1"/>
          <w:sz w:val="21"/>
        </w:rPr>
        <w:t xml:space="preserve"> </w:t>
      </w:r>
      <w:r>
        <w:rPr>
          <w:color w:val="231F20"/>
          <w:spacing w:val="-2"/>
          <w:w w:val="90"/>
          <w:sz w:val="21"/>
        </w:rPr>
        <w:t>quick!</w:t>
      </w:r>
    </w:p>
    <w:p w14:paraId="6A1E3D74">
      <w:pPr>
        <w:spacing w:before="157"/>
        <w:ind w:left="2267" w:right="0" w:hanging="1078"/>
        <w:jc w:val="left"/>
        <w:rPr>
          <w:sz w:val="21"/>
        </w:rPr>
      </w:pPr>
      <w:r>
        <w:rPr>
          <w:rFonts w:ascii="Tahoma" w:hAnsi="Tahoma"/>
          <w:b/>
          <w:color w:val="231F20"/>
          <w:w w:val="90"/>
          <w:sz w:val="21"/>
        </w:rPr>
        <w:t>3rd</w:t>
      </w:r>
      <w:r>
        <w:rPr>
          <w:rFonts w:ascii="Tahoma" w:hAnsi="Tahoma"/>
          <w:b/>
          <w:color w:val="231F20"/>
          <w:spacing w:val="-10"/>
          <w:w w:val="90"/>
          <w:sz w:val="21"/>
        </w:rPr>
        <w:t xml:space="preserve"> </w:t>
      </w:r>
      <w:r>
        <w:rPr>
          <w:rFonts w:ascii="Tahoma" w:hAnsi="Tahoma"/>
          <w:b/>
          <w:color w:val="231F20"/>
          <w:w w:val="90"/>
          <w:sz w:val="21"/>
        </w:rPr>
        <w:t>Clerk:</w:t>
      </w:r>
      <w:r>
        <w:rPr>
          <w:rFonts w:ascii="Tahoma" w:hAnsi="Tahoma"/>
          <w:b/>
          <w:color w:val="231F20"/>
          <w:spacing w:val="11"/>
          <w:sz w:val="21"/>
        </w:rPr>
        <w:t xml:space="preserve"> </w:t>
      </w:r>
      <w:r>
        <w:rPr>
          <w:color w:val="231F20"/>
          <w:w w:val="90"/>
          <w:sz w:val="21"/>
        </w:rPr>
        <w:t>I</w:t>
      </w:r>
      <w:r>
        <w:rPr>
          <w:color w:val="231F20"/>
          <w:spacing w:val="-9"/>
          <w:w w:val="90"/>
          <w:sz w:val="21"/>
        </w:rPr>
        <w:t xml:space="preserve"> </w:t>
      </w:r>
      <w:r>
        <w:rPr>
          <w:color w:val="231F20"/>
          <w:w w:val="90"/>
          <w:sz w:val="21"/>
        </w:rPr>
        <w:t>know</w:t>
      </w:r>
      <w:r>
        <w:rPr>
          <w:color w:val="231F20"/>
          <w:spacing w:val="-9"/>
          <w:w w:val="90"/>
          <w:sz w:val="21"/>
        </w:rPr>
        <w:t xml:space="preserve"> </w:t>
      </w:r>
      <w:r>
        <w:rPr>
          <w:color w:val="231F20"/>
          <w:w w:val="90"/>
          <w:sz w:val="21"/>
        </w:rPr>
        <w:t>what</w:t>
      </w:r>
      <w:r>
        <w:rPr>
          <w:color w:val="231F20"/>
          <w:spacing w:val="-9"/>
          <w:w w:val="90"/>
          <w:sz w:val="21"/>
        </w:rPr>
        <w:t xml:space="preserve"> </w:t>
      </w:r>
      <w:r>
        <w:rPr>
          <w:color w:val="231F20"/>
          <w:w w:val="90"/>
          <w:sz w:val="21"/>
        </w:rPr>
        <w:t>I’m</w:t>
      </w:r>
      <w:r>
        <w:rPr>
          <w:color w:val="231F20"/>
          <w:spacing w:val="-8"/>
          <w:w w:val="90"/>
          <w:sz w:val="21"/>
        </w:rPr>
        <w:t xml:space="preserve"> </w:t>
      </w:r>
      <w:r>
        <w:rPr>
          <w:color w:val="231F20"/>
          <w:w w:val="90"/>
          <w:sz w:val="21"/>
        </w:rPr>
        <w:t>doing.</w:t>
      </w:r>
      <w:r>
        <w:rPr>
          <w:color w:val="231F20"/>
          <w:spacing w:val="-9"/>
          <w:w w:val="90"/>
          <w:sz w:val="21"/>
        </w:rPr>
        <w:t xml:space="preserve"> </w:t>
      </w:r>
      <w:r>
        <w:rPr>
          <w:color w:val="231F20"/>
          <w:w w:val="90"/>
          <w:sz w:val="21"/>
        </w:rPr>
        <w:t>I’ve</w:t>
      </w:r>
      <w:r>
        <w:rPr>
          <w:color w:val="231F20"/>
          <w:spacing w:val="-9"/>
          <w:w w:val="90"/>
          <w:sz w:val="21"/>
        </w:rPr>
        <w:t xml:space="preserve"> </w:t>
      </w:r>
      <w:r>
        <w:rPr>
          <w:color w:val="231F20"/>
          <w:w w:val="90"/>
          <w:sz w:val="21"/>
        </w:rPr>
        <w:t>got</w:t>
      </w:r>
      <w:r>
        <w:rPr>
          <w:color w:val="231F20"/>
          <w:spacing w:val="-9"/>
          <w:w w:val="90"/>
          <w:sz w:val="21"/>
        </w:rPr>
        <w:t xml:space="preserve"> </w:t>
      </w:r>
      <w:r>
        <w:rPr>
          <w:color w:val="231F20"/>
          <w:w w:val="90"/>
          <w:sz w:val="21"/>
        </w:rPr>
        <w:t xml:space="preserve">eyes, </w:t>
      </w:r>
      <w:r>
        <w:rPr>
          <w:color w:val="231F20"/>
          <w:sz w:val="21"/>
        </w:rPr>
        <w:t>haven’t</w:t>
      </w:r>
      <w:r>
        <w:rPr>
          <w:color w:val="231F20"/>
          <w:spacing w:val="-10"/>
          <w:sz w:val="21"/>
        </w:rPr>
        <w:t xml:space="preserve"> </w:t>
      </w:r>
      <w:r>
        <w:rPr>
          <w:color w:val="231F20"/>
          <w:sz w:val="21"/>
        </w:rPr>
        <w:t>I?</w:t>
      </w:r>
    </w:p>
    <w:p w14:paraId="6C22F542">
      <w:pPr>
        <w:tabs>
          <w:tab w:val="left" w:pos="2267"/>
        </w:tabs>
        <w:spacing w:before="162"/>
        <w:ind w:left="1190" w:right="0" w:firstLine="0"/>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It’s</w:t>
      </w:r>
      <w:r>
        <w:rPr>
          <w:color w:val="231F20"/>
          <w:spacing w:val="-3"/>
          <w:sz w:val="21"/>
        </w:rPr>
        <w:t xml:space="preserve"> </w:t>
      </w:r>
      <w:r>
        <w:rPr>
          <w:color w:val="231F20"/>
          <w:w w:val="90"/>
          <w:sz w:val="21"/>
        </w:rPr>
        <w:t>a</w:t>
      </w:r>
      <w:r>
        <w:rPr>
          <w:color w:val="231F20"/>
          <w:spacing w:val="-2"/>
          <w:sz w:val="21"/>
        </w:rPr>
        <w:t xml:space="preserve"> </w:t>
      </w:r>
      <w:r>
        <w:rPr>
          <w:color w:val="231F20"/>
          <w:w w:val="90"/>
          <w:sz w:val="21"/>
        </w:rPr>
        <w:t>little</w:t>
      </w:r>
      <w:r>
        <w:rPr>
          <w:color w:val="231F20"/>
          <w:spacing w:val="-2"/>
          <w:sz w:val="21"/>
        </w:rPr>
        <w:t xml:space="preserve"> </w:t>
      </w:r>
      <w:r>
        <w:rPr>
          <w:color w:val="231F20"/>
          <w:w w:val="90"/>
          <w:sz w:val="21"/>
        </w:rPr>
        <w:t>too</w:t>
      </w:r>
      <w:r>
        <w:rPr>
          <w:color w:val="231F20"/>
          <w:spacing w:val="-2"/>
          <w:sz w:val="21"/>
        </w:rPr>
        <w:t xml:space="preserve"> </w:t>
      </w:r>
      <w:r>
        <w:rPr>
          <w:color w:val="231F20"/>
          <w:w w:val="90"/>
          <w:sz w:val="21"/>
        </w:rPr>
        <w:t>bright,</w:t>
      </w:r>
      <w:r>
        <w:rPr>
          <w:color w:val="231F20"/>
          <w:spacing w:val="-3"/>
          <w:sz w:val="21"/>
        </w:rPr>
        <w:t xml:space="preserve"> </w:t>
      </w:r>
      <w:r>
        <w:rPr>
          <w:color w:val="231F20"/>
          <w:w w:val="90"/>
          <w:sz w:val="21"/>
        </w:rPr>
        <w:t>isn’t</w:t>
      </w:r>
      <w:r>
        <w:rPr>
          <w:color w:val="231F20"/>
          <w:spacing w:val="-2"/>
          <w:sz w:val="21"/>
        </w:rPr>
        <w:t xml:space="preserve"> </w:t>
      </w:r>
      <w:r>
        <w:rPr>
          <w:color w:val="231F20"/>
          <w:spacing w:val="-5"/>
          <w:w w:val="90"/>
          <w:sz w:val="21"/>
        </w:rPr>
        <w:t>it?</w:t>
      </w:r>
    </w:p>
    <w:p w14:paraId="39B2E92C">
      <w:pPr>
        <w:spacing w:before="160"/>
        <w:ind w:left="2267" w:right="0" w:hanging="1078"/>
        <w:jc w:val="left"/>
        <w:rPr>
          <w:sz w:val="21"/>
        </w:rPr>
      </w:pPr>
      <w:r>
        <w:rPr>
          <w:rFonts w:ascii="Tahoma" w:hAnsi="Tahoma"/>
          <w:b/>
          <w:color w:val="231F20"/>
          <w:w w:val="90"/>
          <w:sz w:val="21"/>
        </w:rPr>
        <w:t>3rd</w:t>
      </w:r>
      <w:r>
        <w:rPr>
          <w:rFonts w:ascii="Tahoma" w:hAnsi="Tahoma"/>
          <w:b/>
          <w:color w:val="231F20"/>
          <w:spacing w:val="-9"/>
          <w:w w:val="90"/>
          <w:sz w:val="21"/>
        </w:rPr>
        <w:t xml:space="preserve"> </w:t>
      </w:r>
      <w:r>
        <w:rPr>
          <w:rFonts w:ascii="Tahoma" w:hAnsi="Tahoma"/>
          <w:b/>
          <w:color w:val="231F20"/>
          <w:w w:val="90"/>
          <w:sz w:val="21"/>
        </w:rPr>
        <w:t>Clerk:</w:t>
      </w:r>
      <w:r>
        <w:rPr>
          <w:rFonts w:ascii="Tahoma" w:hAnsi="Tahoma"/>
          <w:b/>
          <w:color w:val="231F20"/>
          <w:spacing w:val="40"/>
          <w:sz w:val="21"/>
        </w:rPr>
        <w:t xml:space="preserve"> </w:t>
      </w:r>
      <w:r>
        <w:rPr>
          <w:color w:val="231F20"/>
          <w:w w:val="90"/>
          <w:sz w:val="21"/>
        </w:rPr>
        <w:t>(</w:t>
      </w:r>
      <w:r>
        <w:rPr>
          <w:i/>
          <w:color w:val="231F20"/>
          <w:w w:val="90"/>
          <w:sz w:val="21"/>
        </w:rPr>
        <w:t>looking at him with a frown</w:t>
      </w:r>
      <w:r>
        <w:rPr>
          <w:color w:val="231F20"/>
          <w:w w:val="90"/>
          <w:sz w:val="21"/>
        </w:rPr>
        <w:t xml:space="preserve">) It’s all we </w:t>
      </w:r>
      <w:r>
        <w:rPr>
          <w:color w:val="231F20"/>
          <w:sz w:val="21"/>
        </w:rPr>
        <w:t>have</w:t>
      </w:r>
      <w:r>
        <w:rPr>
          <w:color w:val="231F20"/>
          <w:spacing w:val="-6"/>
          <w:sz w:val="21"/>
        </w:rPr>
        <w:t xml:space="preserve"> </w:t>
      </w:r>
      <w:r>
        <w:rPr>
          <w:color w:val="231F20"/>
          <w:sz w:val="21"/>
        </w:rPr>
        <w:t>in</w:t>
      </w:r>
      <w:r>
        <w:rPr>
          <w:color w:val="231F20"/>
          <w:spacing w:val="-6"/>
          <w:sz w:val="21"/>
        </w:rPr>
        <w:t xml:space="preserve"> </w:t>
      </w:r>
      <w:r>
        <w:rPr>
          <w:color w:val="231F20"/>
          <w:sz w:val="21"/>
        </w:rPr>
        <w:t>your</w:t>
      </w:r>
      <w:r>
        <w:rPr>
          <w:color w:val="231F20"/>
          <w:spacing w:val="-6"/>
          <w:sz w:val="21"/>
        </w:rPr>
        <w:t xml:space="preserve"> </w:t>
      </w:r>
      <w:r>
        <w:rPr>
          <w:color w:val="231F20"/>
          <w:sz w:val="21"/>
        </w:rPr>
        <w:t>size.</w:t>
      </w:r>
    </w:p>
    <w:p w14:paraId="031E2FE7">
      <w:pPr>
        <w:tabs>
          <w:tab w:val="left" w:pos="2267"/>
        </w:tabs>
        <w:spacing w:before="162"/>
        <w:ind w:left="2267" w:right="0" w:hanging="1078"/>
        <w:jc w:val="left"/>
        <w:rPr>
          <w:sz w:val="21"/>
        </w:rPr>
      </w:pPr>
      <w:r>
        <w:rPr>
          <w:rFonts w:ascii="Tahoma" w:hAnsi="Tahoma"/>
          <w:b/>
          <w:color w:val="231F20"/>
          <w:spacing w:val="-2"/>
          <w:sz w:val="21"/>
        </w:rPr>
        <w:t>Henry:</w:t>
      </w:r>
      <w:r>
        <w:rPr>
          <w:rFonts w:ascii="Tahoma" w:hAnsi="Tahoma"/>
          <w:b/>
          <w:color w:val="231F20"/>
          <w:sz w:val="21"/>
        </w:rPr>
        <w:tab/>
      </w:r>
      <w:r>
        <w:rPr>
          <w:color w:val="231F20"/>
          <w:spacing w:val="-8"/>
          <w:sz w:val="21"/>
        </w:rPr>
        <w:t>Well,</w:t>
      </w:r>
      <w:r>
        <w:rPr>
          <w:color w:val="231F20"/>
          <w:spacing w:val="-7"/>
          <w:sz w:val="21"/>
        </w:rPr>
        <w:t xml:space="preserve"> </w:t>
      </w:r>
      <w:r>
        <w:rPr>
          <w:color w:val="231F20"/>
          <w:spacing w:val="-8"/>
          <w:sz w:val="21"/>
        </w:rPr>
        <w:t>I</w:t>
      </w:r>
      <w:r>
        <w:rPr>
          <w:color w:val="231F20"/>
          <w:spacing w:val="-7"/>
          <w:sz w:val="21"/>
        </w:rPr>
        <w:t xml:space="preserve"> </w:t>
      </w:r>
      <w:r>
        <w:rPr>
          <w:color w:val="231F20"/>
          <w:spacing w:val="-8"/>
          <w:sz w:val="21"/>
        </w:rPr>
        <w:t>suppose</w:t>
      </w:r>
      <w:r>
        <w:rPr>
          <w:color w:val="231F20"/>
          <w:spacing w:val="-6"/>
          <w:sz w:val="21"/>
        </w:rPr>
        <w:t xml:space="preserve"> </w:t>
      </w:r>
      <w:r>
        <w:rPr>
          <w:color w:val="231F20"/>
          <w:spacing w:val="-8"/>
          <w:sz w:val="21"/>
        </w:rPr>
        <w:t>it</w:t>
      </w:r>
      <w:r>
        <w:rPr>
          <w:color w:val="231F20"/>
          <w:spacing w:val="-7"/>
          <w:sz w:val="21"/>
        </w:rPr>
        <w:t xml:space="preserve"> </w:t>
      </w:r>
      <w:r>
        <w:rPr>
          <w:color w:val="231F20"/>
          <w:spacing w:val="-8"/>
          <w:sz w:val="21"/>
        </w:rPr>
        <w:t>ought</w:t>
      </w:r>
      <w:r>
        <w:rPr>
          <w:color w:val="231F20"/>
          <w:spacing w:val="-6"/>
          <w:sz w:val="21"/>
        </w:rPr>
        <w:t xml:space="preserve"> </w:t>
      </w:r>
      <w:r>
        <w:rPr>
          <w:color w:val="231F20"/>
          <w:spacing w:val="-8"/>
          <w:sz w:val="21"/>
        </w:rPr>
        <w:t>to</w:t>
      </w:r>
      <w:r>
        <w:rPr>
          <w:color w:val="231F20"/>
          <w:spacing w:val="-7"/>
          <w:sz w:val="21"/>
        </w:rPr>
        <w:t xml:space="preserve"> </w:t>
      </w:r>
      <w:r>
        <w:rPr>
          <w:color w:val="231F20"/>
          <w:spacing w:val="-8"/>
          <w:sz w:val="21"/>
        </w:rPr>
        <w:t>do</w:t>
      </w:r>
      <w:r>
        <w:rPr>
          <w:color w:val="231F20"/>
          <w:spacing w:val="-7"/>
          <w:sz w:val="21"/>
        </w:rPr>
        <w:t xml:space="preserve"> </w:t>
      </w:r>
      <w:r>
        <w:rPr>
          <w:color w:val="231F20"/>
          <w:spacing w:val="-8"/>
          <w:sz w:val="21"/>
        </w:rPr>
        <w:t>for</w:t>
      </w:r>
      <w:r>
        <w:rPr>
          <w:color w:val="231F20"/>
          <w:spacing w:val="-6"/>
          <w:sz w:val="21"/>
        </w:rPr>
        <w:t xml:space="preserve"> </w:t>
      </w:r>
      <w:r>
        <w:rPr>
          <w:color w:val="231F20"/>
          <w:spacing w:val="-8"/>
          <w:sz w:val="21"/>
        </w:rPr>
        <w:t>now.</w:t>
      </w:r>
      <w:r>
        <w:rPr>
          <w:color w:val="231F20"/>
          <w:spacing w:val="-7"/>
          <w:sz w:val="21"/>
        </w:rPr>
        <w:t xml:space="preserve"> </w:t>
      </w:r>
      <w:r>
        <w:rPr>
          <w:color w:val="231F20"/>
          <w:spacing w:val="-8"/>
          <w:sz w:val="21"/>
        </w:rPr>
        <w:t xml:space="preserve">I’ll </w:t>
      </w:r>
      <w:r>
        <w:rPr>
          <w:color w:val="231F20"/>
          <w:sz w:val="21"/>
        </w:rPr>
        <w:t>take it.</w:t>
      </w:r>
    </w:p>
    <w:p w14:paraId="7D51B90F">
      <w:pPr>
        <w:spacing w:before="162"/>
        <w:ind w:left="1190" w:right="0" w:firstLine="0"/>
        <w:jc w:val="left"/>
        <w:rPr>
          <w:sz w:val="21"/>
        </w:rPr>
      </w:pPr>
      <w:r>
        <w:rPr>
          <w:rFonts w:ascii="Tahoma"/>
          <w:b/>
          <w:color w:val="231F20"/>
          <w:spacing w:val="-8"/>
          <w:sz w:val="21"/>
        </w:rPr>
        <w:t>3rd</w:t>
      </w:r>
      <w:r>
        <w:rPr>
          <w:rFonts w:ascii="Tahoma"/>
          <w:b/>
          <w:color w:val="231F20"/>
          <w:spacing w:val="-13"/>
          <w:sz w:val="21"/>
        </w:rPr>
        <w:t xml:space="preserve"> </w:t>
      </w:r>
      <w:r>
        <w:rPr>
          <w:rFonts w:ascii="Tahoma"/>
          <w:b/>
          <w:color w:val="231F20"/>
          <w:spacing w:val="-8"/>
          <w:sz w:val="21"/>
        </w:rPr>
        <w:t>Clerk:</w:t>
      </w:r>
      <w:r>
        <w:rPr>
          <w:rFonts w:ascii="Tahoma"/>
          <w:b/>
          <w:color w:val="231F20"/>
          <w:spacing w:val="40"/>
          <w:sz w:val="21"/>
        </w:rPr>
        <w:t xml:space="preserve"> </w:t>
      </w:r>
      <w:r>
        <w:rPr>
          <w:color w:val="231F20"/>
          <w:spacing w:val="-8"/>
          <w:sz w:val="21"/>
        </w:rPr>
        <w:t>Good.</w:t>
      </w:r>
      <w:r>
        <w:rPr>
          <w:color w:val="231F20"/>
          <w:spacing w:val="-6"/>
          <w:sz w:val="21"/>
        </w:rPr>
        <w:t xml:space="preserve"> </w:t>
      </w:r>
      <w:r>
        <w:rPr>
          <w:color w:val="231F20"/>
          <w:spacing w:val="-8"/>
          <w:sz w:val="21"/>
        </w:rPr>
        <w:t>Shall</w:t>
      </w:r>
      <w:r>
        <w:rPr>
          <w:color w:val="231F20"/>
          <w:spacing w:val="-7"/>
          <w:sz w:val="21"/>
        </w:rPr>
        <w:t xml:space="preserve"> </w:t>
      </w:r>
      <w:r>
        <w:rPr>
          <w:color w:val="231F20"/>
          <w:spacing w:val="-8"/>
          <w:sz w:val="21"/>
        </w:rPr>
        <w:t>I</w:t>
      </w:r>
      <w:r>
        <w:rPr>
          <w:color w:val="231F20"/>
          <w:spacing w:val="-7"/>
          <w:sz w:val="21"/>
        </w:rPr>
        <w:t xml:space="preserve"> </w:t>
      </w:r>
      <w:r>
        <w:rPr>
          <w:color w:val="231F20"/>
          <w:spacing w:val="-8"/>
          <w:sz w:val="21"/>
        </w:rPr>
        <w:t>put</w:t>
      </w:r>
      <w:r>
        <w:rPr>
          <w:color w:val="231F20"/>
          <w:spacing w:val="-6"/>
          <w:sz w:val="21"/>
        </w:rPr>
        <w:t xml:space="preserve"> </w:t>
      </w:r>
      <w:r>
        <w:rPr>
          <w:color w:val="231F20"/>
          <w:spacing w:val="-8"/>
          <w:sz w:val="21"/>
        </w:rPr>
        <w:t>it</w:t>
      </w:r>
      <w:r>
        <w:rPr>
          <w:color w:val="231F20"/>
          <w:spacing w:val="-7"/>
          <w:sz w:val="21"/>
        </w:rPr>
        <w:t xml:space="preserve"> </w:t>
      </w:r>
      <w:r>
        <w:rPr>
          <w:color w:val="231F20"/>
          <w:spacing w:val="-8"/>
          <w:sz w:val="21"/>
        </w:rPr>
        <w:t>in</w:t>
      </w:r>
      <w:r>
        <w:rPr>
          <w:color w:val="231F20"/>
          <w:spacing w:val="-6"/>
          <w:sz w:val="21"/>
        </w:rPr>
        <w:t xml:space="preserve"> </w:t>
      </w:r>
      <w:r>
        <w:rPr>
          <w:color w:val="231F20"/>
          <w:spacing w:val="-8"/>
          <w:sz w:val="21"/>
        </w:rPr>
        <w:t>a</w:t>
      </w:r>
      <w:r>
        <w:rPr>
          <w:color w:val="231F20"/>
          <w:spacing w:val="-7"/>
          <w:sz w:val="21"/>
        </w:rPr>
        <w:t xml:space="preserve"> </w:t>
      </w:r>
      <w:r>
        <w:rPr>
          <w:color w:val="231F20"/>
          <w:spacing w:val="-8"/>
          <w:sz w:val="21"/>
        </w:rPr>
        <w:t>box?</w:t>
      </w:r>
    </w:p>
    <w:p w14:paraId="1048D3D6">
      <w:pPr>
        <w:spacing w:before="159" w:line="242" w:lineRule="auto"/>
        <w:ind w:left="2267" w:right="22" w:hanging="1078"/>
        <w:jc w:val="both"/>
        <w:rPr>
          <w:sz w:val="21"/>
        </w:rPr>
      </w:pPr>
      <w:r>
        <w:rPr>
          <w:rFonts w:ascii="Tahoma" w:hAnsi="Tahoma"/>
          <w:b/>
          <w:color w:val="231F20"/>
          <w:sz w:val="21"/>
        </w:rPr>
        <w:t>Henry:</w:t>
      </w:r>
      <w:r>
        <w:rPr>
          <w:rFonts w:ascii="Tahoma" w:hAnsi="Tahoma"/>
          <w:b/>
          <w:color w:val="231F20"/>
          <w:spacing w:val="59"/>
          <w:w w:val="150"/>
          <w:sz w:val="21"/>
        </w:rPr>
        <w:t xml:space="preserve"> </w:t>
      </w:r>
      <w:r>
        <w:rPr>
          <w:color w:val="231F20"/>
          <w:sz w:val="21"/>
        </w:rPr>
        <w:t>No.</w:t>
      </w:r>
      <w:r>
        <w:rPr>
          <w:color w:val="231F20"/>
          <w:spacing w:val="-15"/>
          <w:sz w:val="21"/>
        </w:rPr>
        <w:t xml:space="preserve"> </w:t>
      </w:r>
      <w:r>
        <w:rPr>
          <w:color w:val="231F20"/>
          <w:sz w:val="21"/>
        </w:rPr>
        <w:t>I’ll</w:t>
      </w:r>
      <w:r>
        <w:rPr>
          <w:color w:val="231F20"/>
          <w:spacing w:val="-14"/>
          <w:sz w:val="21"/>
        </w:rPr>
        <w:t xml:space="preserve"> </w:t>
      </w:r>
      <w:r>
        <w:rPr>
          <w:color w:val="231F20"/>
          <w:sz w:val="21"/>
        </w:rPr>
        <w:t>wear</w:t>
      </w:r>
      <w:r>
        <w:rPr>
          <w:color w:val="231F20"/>
          <w:spacing w:val="-15"/>
          <w:sz w:val="21"/>
        </w:rPr>
        <w:t xml:space="preserve"> </w:t>
      </w:r>
      <w:r>
        <w:rPr>
          <w:color w:val="231F20"/>
          <w:sz w:val="21"/>
        </w:rPr>
        <w:t>it.</w:t>
      </w:r>
      <w:r>
        <w:rPr>
          <w:color w:val="231F20"/>
          <w:spacing w:val="-15"/>
          <w:sz w:val="21"/>
        </w:rPr>
        <w:t xml:space="preserve"> </w:t>
      </w:r>
      <w:r>
        <w:rPr>
          <w:color w:val="231F20"/>
          <w:sz w:val="21"/>
        </w:rPr>
        <w:t>Oh,</w:t>
      </w:r>
      <w:r>
        <w:rPr>
          <w:color w:val="231F20"/>
          <w:spacing w:val="-14"/>
          <w:sz w:val="21"/>
        </w:rPr>
        <w:t xml:space="preserve"> </w:t>
      </w:r>
      <w:r>
        <w:rPr>
          <w:color w:val="231F20"/>
          <w:sz w:val="21"/>
        </w:rPr>
        <w:t>I’d</w:t>
      </w:r>
      <w:r>
        <w:rPr>
          <w:color w:val="231F20"/>
          <w:spacing w:val="-15"/>
          <w:sz w:val="21"/>
        </w:rPr>
        <w:t xml:space="preserve"> </w:t>
      </w:r>
      <w:r>
        <w:rPr>
          <w:color w:val="231F20"/>
          <w:sz w:val="21"/>
        </w:rPr>
        <w:t>rather</w:t>
      </w:r>
      <w:r>
        <w:rPr>
          <w:color w:val="231F20"/>
          <w:spacing w:val="-14"/>
          <w:sz w:val="21"/>
        </w:rPr>
        <w:t xml:space="preserve"> </w:t>
      </w:r>
      <w:r>
        <w:rPr>
          <w:color w:val="231F20"/>
          <w:sz w:val="21"/>
        </w:rPr>
        <w:t>not</w:t>
      </w:r>
      <w:r>
        <w:rPr>
          <w:color w:val="231F20"/>
          <w:spacing w:val="-15"/>
          <w:sz w:val="21"/>
        </w:rPr>
        <w:t xml:space="preserve"> </w:t>
      </w:r>
      <w:r>
        <w:rPr>
          <w:color w:val="231F20"/>
          <w:sz w:val="21"/>
        </w:rPr>
        <w:t>pay</w:t>
      </w:r>
      <w:r>
        <w:rPr>
          <w:color w:val="231F20"/>
          <w:spacing w:val="-14"/>
          <w:sz w:val="21"/>
        </w:rPr>
        <w:t xml:space="preserve"> </w:t>
      </w:r>
      <w:r>
        <w:rPr>
          <w:color w:val="231F20"/>
          <w:sz w:val="21"/>
        </w:rPr>
        <w:t xml:space="preserve">you </w:t>
      </w:r>
      <w:r>
        <w:rPr>
          <w:color w:val="231F20"/>
          <w:spacing w:val="-8"/>
          <w:sz w:val="21"/>
        </w:rPr>
        <w:t>now.</w:t>
      </w:r>
      <w:r>
        <w:rPr>
          <w:color w:val="231F20"/>
          <w:spacing w:val="-7"/>
          <w:sz w:val="21"/>
        </w:rPr>
        <w:t xml:space="preserve"> </w:t>
      </w:r>
      <w:r>
        <w:rPr>
          <w:color w:val="231F20"/>
          <w:spacing w:val="-8"/>
          <w:sz w:val="21"/>
        </w:rPr>
        <w:t>I’d</w:t>
      </w:r>
      <w:r>
        <w:rPr>
          <w:color w:val="231F20"/>
          <w:spacing w:val="-7"/>
          <w:sz w:val="21"/>
        </w:rPr>
        <w:t xml:space="preserve"> </w:t>
      </w:r>
      <w:r>
        <w:rPr>
          <w:color w:val="231F20"/>
          <w:spacing w:val="-8"/>
          <w:sz w:val="21"/>
        </w:rPr>
        <w:t>like</w:t>
      </w:r>
      <w:r>
        <w:rPr>
          <w:color w:val="231F20"/>
          <w:spacing w:val="-6"/>
          <w:sz w:val="21"/>
        </w:rPr>
        <w:t xml:space="preserve"> </w:t>
      </w:r>
      <w:r>
        <w:rPr>
          <w:color w:val="231F20"/>
          <w:spacing w:val="-8"/>
          <w:sz w:val="21"/>
        </w:rPr>
        <w:t>to</w:t>
      </w:r>
      <w:r>
        <w:rPr>
          <w:color w:val="231F20"/>
          <w:spacing w:val="-7"/>
          <w:sz w:val="21"/>
        </w:rPr>
        <w:t xml:space="preserve"> </w:t>
      </w:r>
      <w:r>
        <w:rPr>
          <w:color w:val="231F20"/>
          <w:spacing w:val="-8"/>
          <w:sz w:val="21"/>
        </w:rPr>
        <w:t>pay</w:t>
      </w:r>
      <w:r>
        <w:rPr>
          <w:color w:val="231F20"/>
          <w:spacing w:val="-6"/>
          <w:sz w:val="21"/>
        </w:rPr>
        <w:t xml:space="preserve"> </w:t>
      </w:r>
      <w:r>
        <w:rPr>
          <w:color w:val="231F20"/>
          <w:spacing w:val="-8"/>
          <w:sz w:val="21"/>
        </w:rPr>
        <w:t>in</w:t>
      </w:r>
      <w:r>
        <w:rPr>
          <w:color w:val="231F20"/>
          <w:spacing w:val="-7"/>
          <w:sz w:val="21"/>
        </w:rPr>
        <w:t xml:space="preserve"> </w:t>
      </w:r>
      <w:r>
        <w:rPr>
          <w:color w:val="231F20"/>
          <w:spacing w:val="-8"/>
          <w:sz w:val="21"/>
        </w:rPr>
        <w:t>a</w:t>
      </w:r>
      <w:r>
        <w:rPr>
          <w:color w:val="231F20"/>
          <w:spacing w:val="-7"/>
          <w:sz w:val="21"/>
        </w:rPr>
        <w:t xml:space="preserve"> </w:t>
      </w:r>
      <w:r>
        <w:rPr>
          <w:color w:val="231F20"/>
          <w:spacing w:val="-8"/>
          <w:sz w:val="21"/>
        </w:rPr>
        <w:t>month.</w:t>
      </w:r>
      <w:r>
        <w:rPr>
          <w:color w:val="231F20"/>
          <w:spacing w:val="-6"/>
          <w:sz w:val="21"/>
        </w:rPr>
        <w:t xml:space="preserve"> </w:t>
      </w:r>
      <w:r>
        <w:rPr>
          <w:color w:val="231F20"/>
          <w:spacing w:val="-8"/>
          <w:sz w:val="21"/>
        </w:rPr>
        <w:t>You</w:t>
      </w:r>
      <w:r>
        <w:rPr>
          <w:color w:val="231F20"/>
          <w:spacing w:val="-7"/>
          <w:sz w:val="21"/>
        </w:rPr>
        <w:t xml:space="preserve"> </w:t>
      </w:r>
      <w:r>
        <w:rPr>
          <w:color w:val="231F20"/>
          <w:spacing w:val="-8"/>
          <w:sz w:val="21"/>
        </w:rPr>
        <w:t xml:space="preserve">see, </w:t>
      </w:r>
      <w:r>
        <w:rPr>
          <w:color w:val="231F20"/>
          <w:sz w:val="21"/>
        </w:rPr>
        <w:t>I</w:t>
      </w:r>
      <w:r>
        <w:rPr>
          <w:color w:val="231F20"/>
          <w:spacing w:val="-15"/>
          <w:sz w:val="21"/>
        </w:rPr>
        <w:t xml:space="preserve"> </w:t>
      </w:r>
      <w:r>
        <w:rPr>
          <w:color w:val="231F20"/>
          <w:sz w:val="21"/>
        </w:rPr>
        <w:t>don’t</w:t>
      </w:r>
      <w:r>
        <w:rPr>
          <w:color w:val="231F20"/>
          <w:spacing w:val="-15"/>
          <w:sz w:val="21"/>
        </w:rPr>
        <w:t xml:space="preserve"> </w:t>
      </w:r>
      <w:r>
        <w:rPr>
          <w:color w:val="231F20"/>
          <w:sz w:val="21"/>
        </w:rPr>
        <w:t>have</w:t>
      </w:r>
      <w:r>
        <w:rPr>
          <w:color w:val="231F20"/>
          <w:spacing w:val="-14"/>
          <w:sz w:val="21"/>
        </w:rPr>
        <w:t xml:space="preserve"> </w:t>
      </w:r>
      <w:r>
        <w:rPr>
          <w:color w:val="231F20"/>
          <w:sz w:val="21"/>
        </w:rPr>
        <w:t>any</w:t>
      </w:r>
      <w:r>
        <w:rPr>
          <w:color w:val="231F20"/>
          <w:spacing w:val="-15"/>
          <w:sz w:val="21"/>
        </w:rPr>
        <w:t xml:space="preserve"> </w:t>
      </w:r>
      <w:r>
        <w:rPr>
          <w:color w:val="231F20"/>
          <w:sz w:val="21"/>
        </w:rPr>
        <w:t>small</w:t>
      </w:r>
      <w:r>
        <w:rPr>
          <w:color w:val="231F20"/>
          <w:spacing w:val="-14"/>
          <w:sz w:val="21"/>
        </w:rPr>
        <w:t xml:space="preserve"> </w:t>
      </w:r>
      <w:r>
        <w:rPr>
          <w:color w:val="231F20"/>
          <w:sz w:val="21"/>
        </w:rPr>
        <w:t>change.</w:t>
      </w:r>
    </w:p>
    <w:p w14:paraId="398FDDA8">
      <w:pPr>
        <w:spacing w:before="157" w:line="242" w:lineRule="auto"/>
        <w:ind w:left="2267" w:right="8" w:hanging="1078"/>
        <w:jc w:val="left"/>
        <w:rPr>
          <w:sz w:val="21"/>
        </w:rPr>
      </w:pPr>
      <w:r>
        <w:rPr>
          <w:rFonts w:ascii="Tahoma" w:hAnsi="Tahoma"/>
          <w:b/>
          <w:color w:val="231F20"/>
          <w:w w:val="90"/>
          <w:sz w:val="21"/>
        </w:rPr>
        <w:t>3rd</w:t>
      </w:r>
      <w:r>
        <w:rPr>
          <w:rFonts w:ascii="Tahoma" w:hAnsi="Tahoma"/>
          <w:b/>
          <w:color w:val="231F20"/>
          <w:spacing w:val="-6"/>
          <w:w w:val="90"/>
          <w:sz w:val="21"/>
        </w:rPr>
        <w:t xml:space="preserve"> </w:t>
      </w:r>
      <w:r>
        <w:rPr>
          <w:rFonts w:ascii="Tahoma" w:hAnsi="Tahoma"/>
          <w:b/>
          <w:color w:val="231F20"/>
          <w:w w:val="90"/>
          <w:sz w:val="21"/>
        </w:rPr>
        <w:t>Clerk:</w:t>
      </w:r>
      <w:r>
        <w:rPr>
          <w:rFonts w:ascii="Tahoma" w:hAnsi="Tahoma"/>
          <w:b/>
          <w:color w:val="231F20"/>
          <w:spacing w:val="40"/>
          <w:sz w:val="21"/>
        </w:rPr>
        <w:t xml:space="preserve"> </w:t>
      </w:r>
      <w:r>
        <w:rPr>
          <w:color w:val="231F20"/>
          <w:w w:val="90"/>
          <w:sz w:val="21"/>
        </w:rPr>
        <w:t>(</w:t>
      </w:r>
      <w:r>
        <w:rPr>
          <w:i/>
          <w:color w:val="231F20"/>
          <w:w w:val="90"/>
          <w:sz w:val="21"/>
        </w:rPr>
        <w:t>trying not to show he’s angry</w:t>
      </w:r>
      <w:r>
        <w:rPr>
          <w:color w:val="231F20"/>
          <w:w w:val="90"/>
          <w:sz w:val="21"/>
        </w:rPr>
        <w:t xml:space="preserve">) I suppose </w:t>
      </w:r>
      <w:r>
        <w:rPr>
          <w:color w:val="231F20"/>
          <w:spacing w:val="-4"/>
          <w:sz w:val="21"/>
        </w:rPr>
        <w:t>a</w:t>
      </w:r>
      <w:r>
        <w:rPr>
          <w:color w:val="231F20"/>
          <w:spacing w:val="-11"/>
          <w:sz w:val="21"/>
        </w:rPr>
        <w:t xml:space="preserve"> </w:t>
      </w:r>
      <w:r>
        <w:rPr>
          <w:color w:val="231F20"/>
          <w:spacing w:val="-4"/>
          <w:sz w:val="21"/>
        </w:rPr>
        <w:t>gentleman</w:t>
      </w:r>
      <w:r>
        <w:rPr>
          <w:color w:val="231F20"/>
          <w:spacing w:val="-11"/>
          <w:sz w:val="21"/>
        </w:rPr>
        <w:t xml:space="preserve"> </w:t>
      </w:r>
      <w:r>
        <w:rPr>
          <w:color w:val="231F20"/>
          <w:spacing w:val="-4"/>
          <w:sz w:val="21"/>
        </w:rPr>
        <w:t>like</w:t>
      </w:r>
      <w:r>
        <w:rPr>
          <w:color w:val="231F20"/>
          <w:spacing w:val="-10"/>
          <w:sz w:val="21"/>
        </w:rPr>
        <w:t xml:space="preserve"> </w:t>
      </w:r>
      <w:r>
        <w:rPr>
          <w:color w:val="231F20"/>
          <w:spacing w:val="-4"/>
          <w:sz w:val="21"/>
        </w:rPr>
        <w:t>you</w:t>
      </w:r>
      <w:r>
        <w:rPr>
          <w:color w:val="231F20"/>
          <w:spacing w:val="-11"/>
          <w:sz w:val="21"/>
        </w:rPr>
        <w:t xml:space="preserve"> </w:t>
      </w:r>
      <w:r>
        <w:rPr>
          <w:color w:val="231F20"/>
          <w:spacing w:val="-4"/>
          <w:sz w:val="21"/>
        </w:rPr>
        <w:t>only</w:t>
      </w:r>
      <w:r>
        <w:rPr>
          <w:color w:val="231F20"/>
          <w:spacing w:val="-10"/>
          <w:sz w:val="21"/>
        </w:rPr>
        <w:t xml:space="preserve"> </w:t>
      </w:r>
      <w:r>
        <w:rPr>
          <w:color w:val="231F20"/>
          <w:spacing w:val="-4"/>
          <w:sz w:val="21"/>
        </w:rPr>
        <w:t>carries</w:t>
      </w:r>
      <w:r>
        <w:rPr>
          <w:color w:val="231F20"/>
          <w:spacing w:val="-11"/>
          <w:sz w:val="21"/>
        </w:rPr>
        <w:t xml:space="preserve"> </w:t>
      </w:r>
      <w:r>
        <w:rPr>
          <w:color w:val="231F20"/>
          <w:spacing w:val="-4"/>
          <w:sz w:val="21"/>
        </w:rPr>
        <w:t xml:space="preserve">very </w:t>
      </w:r>
      <w:r>
        <w:rPr>
          <w:color w:val="231F20"/>
          <w:sz w:val="21"/>
        </w:rPr>
        <w:t>large bills.</w:t>
      </w:r>
    </w:p>
    <w:p w14:paraId="4496CD18">
      <w:pPr>
        <w:tabs>
          <w:tab w:val="left" w:pos="2267"/>
        </w:tabs>
        <w:spacing w:before="158" w:line="242" w:lineRule="auto"/>
        <w:ind w:left="2267" w:right="0" w:hanging="1078"/>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 xml:space="preserve">Now, you shouldn’t judge people by their </w:t>
      </w:r>
      <w:r>
        <w:rPr>
          <w:color w:val="231F20"/>
          <w:sz w:val="21"/>
        </w:rPr>
        <w:t>clothes.</w:t>
      </w:r>
      <w:r>
        <w:rPr>
          <w:color w:val="231F20"/>
          <w:spacing w:val="-15"/>
          <w:sz w:val="21"/>
        </w:rPr>
        <w:t xml:space="preserve"> </w:t>
      </w:r>
      <w:r>
        <w:rPr>
          <w:color w:val="231F20"/>
          <w:sz w:val="21"/>
        </w:rPr>
        <w:t>I</w:t>
      </w:r>
      <w:r>
        <w:rPr>
          <w:color w:val="231F20"/>
          <w:spacing w:val="-15"/>
          <w:sz w:val="21"/>
        </w:rPr>
        <w:t xml:space="preserve"> </w:t>
      </w:r>
      <w:r>
        <w:rPr>
          <w:color w:val="231F20"/>
          <w:sz w:val="21"/>
        </w:rPr>
        <w:t>just</w:t>
      </w:r>
      <w:r>
        <w:rPr>
          <w:color w:val="231F20"/>
          <w:spacing w:val="-14"/>
          <w:sz w:val="21"/>
        </w:rPr>
        <w:t xml:space="preserve"> </w:t>
      </w:r>
      <w:r>
        <w:rPr>
          <w:color w:val="231F20"/>
          <w:sz w:val="21"/>
        </w:rPr>
        <w:t>don’t</w:t>
      </w:r>
      <w:r>
        <w:rPr>
          <w:color w:val="231F20"/>
          <w:spacing w:val="-15"/>
          <w:sz w:val="21"/>
        </w:rPr>
        <w:t xml:space="preserve"> </w:t>
      </w:r>
      <w:r>
        <w:rPr>
          <w:color w:val="231F20"/>
          <w:sz w:val="21"/>
        </w:rPr>
        <w:t>want</w:t>
      </w:r>
      <w:r>
        <w:rPr>
          <w:color w:val="231F20"/>
          <w:spacing w:val="-14"/>
          <w:sz w:val="21"/>
        </w:rPr>
        <w:t xml:space="preserve"> </w:t>
      </w:r>
      <w:r>
        <w:rPr>
          <w:color w:val="231F20"/>
          <w:sz w:val="21"/>
        </w:rPr>
        <w:t>to</w:t>
      </w:r>
      <w:r>
        <w:rPr>
          <w:color w:val="231F20"/>
          <w:spacing w:val="-15"/>
          <w:sz w:val="21"/>
        </w:rPr>
        <w:t xml:space="preserve"> </w:t>
      </w:r>
      <w:r>
        <w:rPr>
          <w:color w:val="231F20"/>
          <w:sz w:val="21"/>
        </w:rPr>
        <w:t>cause</w:t>
      </w:r>
      <w:r>
        <w:rPr>
          <w:color w:val="231F20"/>
          <w:spacing w:val="-15"/>
          <w:sz w:val="21"/>
        </w:rPr>
        <w:t xml:space="preserve"> </w:t>
      </w:r>
      <w:r>
        <w:rPr>
          <w:color w:val="231F20"/>
          <w:sz w:val="21"/>
        </w:rPr>
        <w:t>you trouble</w:t>
      </w:r>
      <w:r>
        <w:rPr>
          <w:color w:val="231F20"/>
          <w:spacing w:val="-11"/>
          <w:sz w:val="21"/>
        </w:rPr>
        <w:t xml:space="preserve"> </w:t>
      </w:r>
      <w:r>
        <w:rPr>
          <w:color w:val="231F20"/>
          <w:sz w:val="21"/>
        </w:rPr>
        <w:t>with</w:t>
      </w:r>
      <w:r>
        <w:rPr>
          <w:color w:val="231F20"/>
          <w:spacing w:val="-11"/>
          <w:sz w:val="21"/>
        </w:rPr>
        <w:t xml:space="preserve"> </w:t>
      </w:r>
      <w:r>
        <w:rPr>
          <w:color w:val="231F20"/>
          <w:sz w:val="21"/>
        </w:rPr>
        <w:t>a</w:t>
      </w:r>
      <w:r>
        <w:rPr>
          <w:color w:val="231F20"/>
          <w:spacing w:val="-11"/>
          <w:sz w:val="21"/>
        </w:rPr>
        <w:t xml:space="preserve"> </w:t>
      </w:r>
      <w:r>
        <w:rPr>
          <w:color w:val="231F20"/>
          <w:sz w:val="21"/>
        </w:rPr>
        <w:t>large</w:t>
      </w:r>
      <w:r>
        <w:rPr>
          <w:color w:val="231F20"/>
          <w:spacing w:val="-11"/>
          <w:sz w:val="21"/>
        </w:rPr>
        <w:t xml:space="preserve"> </w:t>
      </w:r>
      <w:r>
        <w:rPr>
          <w:color w:val="231F20"/>
          <w:sz w:val="21"/>
        </w:rPr>
        <w:t>note.</w:t>
      </w:r>
    </w:p>
    <w:p w14:paraId="3F80D612">
      <w:pPr>
        <w:spacing w:before="157"/>
        <w:ind w:left="1190" w:right="0" w:firstLine="0"/>
        <w:jc w:val="left"/>
        <w:rPr>
          <w:sz w:val="21"/>
        </w:rPr>
      </w:pPr>
      <w:r>
        <w:rPr>
          <w:rFonts w:ascii="Tahoma" w:hAnsi="Tahoma"/>
          <w:b/>
          <w:color w:val="231F20"/>
          <w:spacing w:val="-6"/>
          <w:sz w:val="21"/>
        </w:rPr>
        <w:t>3rd</w:t>
      </w:r>
      <w:r>
        <w:rPr>
          <w:rFonts w:ascii="Tahoma" w:hAnsi="Tahoma"/>
          <w:b/>
          <w:color w:val="231F20"/>
          <w:spacing w:val="-13"/>
          <w:sz w:val="21"/>
        </w:rPr>
        <w:t xml:space="preserve"> </w:t>
      </w:r>
      <w:r>
        <w:rPr>
          <w:rFonts w:ascii="Tahoma" w:hAnsi="Tahoma"/>
          <w:b/>
          <w:color w:val="231F20"/>
          <w:spacing w:val="-6"/>
          <w:sz w:val="21"/>
        </w:rPr>
        <w:t>Clerk:</w:t>
      </w:r>
      <w:r>
        <w:rPr>
          <w:rFonts w:ascii="Tahoma" w:hAnsi="Tahoma"/>
          <w:b/>
          <w:color w:val="231F20"/>
          <w:spacing w:val="10"/>
          <w:sz w:val="21"/>
        </w:rPr>
        <w:t xml:space="preserve"> </w:t>
      </w:r>
      <w:r>
        <w:rPr>
          <w:color w:val="231F20"/>
          <w:spacing w:val="-6"/>
          <w:sz w:val="21"/>
        </w:rPr>
        <w:t>It’s</w:t>
      </w:r>
      <w:r>
        <w:rPr>
          <w:color w:val="231F20"/>
          <w:spacing w:val="-9"/>
          <w:sz w:val="21"/>
        </w:rPr>
        <w:t xml:space="preserve"> </w:t>
      </w:r>
      <w:r>
        <w:rPr>
          <w:color w:val="231F20"/>
          <w:spacing w:val="-6"/>
          <w:sz w:val="21"/>
        </w:rPr>
        <w:t>no</w:t>
      </w:r>
      <w:r>
        <w:rPr>
          <w:color w:val="231F20"/>
          <w:spacing w:val="-8"/>
          <w:sz w:val="21"/>
        </w:rPr>
        <w:t xml:space="preserve"> </w:t>
      </w:r>
      <w:r>
        <w:rPr>
          <w:color w:val="231F20"/>
          <w:spacing w:val="-6"/>
          <w:sz w:val="21"/>
        </w:rPr>
        <w:t>trouble</w:t>
      </w:r>
      <w:r>
        <w:rPr>
          <w:color w:val="231F20"/>
          <w:spacing w:val="-9"/>
          <w:sz w:val="21"/>
        </w:rPr>
        <w:t xml:space="preserve"> </w:t>
      </w:r>
      <w:r>
        <w:rPr>
          <w:color w:val="231F20"/>
          <w:spacing w:val="-6"/>
          <w:sz w:val="21"/>
        </w:rPr>
        <w:t>at</w:t>
      </w:r>
      <w:r>
        <w:rPr>
          <w:color w:val="231F20"/>
          <w:spacing w:val="-9"/>
          <w:sz w:val="21"/>
        </w:rPr>
        <w:t xml:space="preserve"> </w:t>
      </w:r>
      <w:r>
        <w:rPr>
          <w:color w:val="231F20"/>
          <w:spacing w:val="-6"/>
          <w:sz w:val="21"/>
        </w:rPr>
        <w:t>all.</w:t>
      </w:r>
    </w:p>
    <w:p w14:paraId="1274B05F">
      <w:pPr>
        <w:tabs>
          <w:tab w:val="left" w:pos="1320"/>
        </w:tabs>
        <w:spacing w:before="105" w:line="244" w:lineRule="auto"/>
        <w:ind w:left="1320" w:right="1251" w:hanging="1078"/>
        <w:jc w:val="left"/>
        <w:rPr>
          <w:sz w:val="21"/>
        </w:rPr>
      </w:pPr>
      <w:r>
        <w:br w:type="column"/>
      </w:r>
      <w:r>
        <w:rPr>
          <w:rFonts w:ascii="Tahoma" w:hAnsi="Tahoma"/>
          <w:b/>
          <w:color w:val="231F20"/>
          <w:spacing w:val="-2"/>
          <w:sz w:val="21"/>
        </w:rPr>
        <w:t>Henry:</w:t>
      </w:r>
      <w:r>
        <w:rPr>
          <w:rFonts w:ascii="Tahoma" w:hAnsi="Tahoma"/>
          <w:b/>
          <w:color w:val="231F20"/>
          <w:sz w:val="21"/>
        </w:rPr>
        <w:tab/>
      </w:r>
      <w:r>
        <w:rPr>
          <w:color w:val="231F20"/>
          <w:w w:val="90"/>
          <w:sz w:val="21"/>
        </w:rPr>
        <w:t>In</w:t>
      </w:r>
      <w:r>
        <w:rPr>
          <w:color w:val="231F20"/>
          <w:spacing w:val="-3"/>
          <w:w w:val="90"/>
          <w:sz w:val="21"/>
        </w:rPr>
        <w:t xml:space="preserve"> </w:t>
      </w:r>
      <w:r>
        <w:rPr>
          <w:color w:val="231F20"/>
          <w:w w:val="90"/>
          <w:sz w:val="21"/>
        </w:rPr>
        <w:t>that</w:t>
      </w:r>
      <w:r>
        <w:rPr>
          <w:color w:val="231F20"/>
          <w:spacing w:val="-3"/>
          <w:w w:val="90"/>
          <w:sz w:val="21"/>
        </w:rPr>
        <w:t xml:space="preserve"> </w:t>
      </w:r>
      <w:r>
        <w:rPr>
          <w:color w:val="231F20"/>
          <w:w w:val="90"/>
          <w:sz w:val="21"/>
        </w:rPr>
        <w:t>case,</w:t>
      </w:r>
      <w:r>
        <w:rPr>
          <w:color w:val="231F20"/>
          <w:spacing w:val="-3"/>
          <w:w w:val="90"/>
          <w:sz w:val="21"/>
        </w:rPr>
        <w:t xml:space="preserve"> </w:t>
      </w:r>
      <w:r>
        <w:rPr>
          <w:color w:val="231F20"/>
          <w:w w:val="90"/>
          <w:sz w:val="21"/>
        </w:rPr>
        <w:t>there’s</w:t>
      </w:r>
      <w:r>
        <w:rPr>
          <w:color w:val="231F20"/>
          <w:spacing w:val="-3"/>
          <w:w w:val="90"/>
          <w:sz w:val="21"/>
        </w:rPr>
        <w:t xml:space="preserve"> </w:t>
      </w:r>
      <w:r>
        <w:rPr>
          <w:color w:val="231F20"/>
          <w:w w:val="90"/>
          <w:sz w:val="21"/>
        </w:rPr>
        <w:t>no</w:t>
      </w:r>
      <w:r>
        <w:rPr>
          <w:color w:val="231F20"/>
          <w:spacing w:val="-3"/>
          <w:w w:val="90"/>
          <w:sz w:val="21"/>
        </w:rPr>
        <w:t xml:space="preserve"> </w:t>
      </w:r>
      <w:r>
        <w:rPr>
          <w:color w:val="231F20"/>
          <w:w w:val="90"/>
          <w:sz w:val="21"/>
        </w:rPr>
        <w:t>problem.</w:t>
      </w:r>
      <w:r>
        <w:rPr>
          <w:color w:val="231F20"/>
          <w:spacing w:val="-3"/>
          <w:w w:val="90"/>
          <w:sz w:val="21"/>
        </w:rPr>
        <w:t xml:space="preserve"> </w:t>
      </w:r>
      <w:r>
        <w:rPr>
          <w:color w:val="231F20"/>
          <w:w w:val="90"/>
          <w:sz w:val="21"/>
        </w:rPr>
        <w:t>(</w:t>
      </w:r>
      <w:r>
        <w:rPr>
          <w:i/>
          <w:color w:val="231F20"/>
          <w:w w:val="90"/>
          <w:sz w:val="21"/>
        </w:rPr>
        <w:t>He</w:t>
      </w:r>
      <w:r>
        <w:rPr>
          <w:i/>
          <w:color w:val="231F20"/>
          <w:spacing w:val="-3"/>
          <w:w w:val="90"/>
          <w:sz w:val="21"/>
        </w:rPr>
        <w:t xml:space="preserve"> </w:t>
      </w:r>
      <w:r>
        <w:rPr>
          <w:i/>
          <w:color w:val="231F20"/>
          <w:w w:val="90"/>
          <w:sz w:val="21"/>
        </w:rPr>
        <w:t xml:space="preserve">gives </w:t>
      </w:r>
      <w:r>
        <w:rPr>
          <w:i/>
          <w:color w:val="231F20"/>
          <w:spacing w:val="-2"/>
          <w:sz w:val="21"/>
        </w:rPr>
        <w:t>the</w:t>
      </w:r>
      <w:r>
        <w:rPr>
          <w:i/>
          <w:color w:val="231F20"/>
          <w:spacing w:val="-13"/>
          <w:sz w:val="21"/>
        </w:rPr>
        <w:t xml:space="preserve"> </w:t>
      </w:r>
      <w:r>
        <w:rPr>
          <w:i/>
          <w:color w:val="231F20"/>
          <w:spacing w:val="-2"/>
          <w:sz w:val="21"/>
        </w:rPr>
        <w:t>clerk</w:t>
      </w:r>
      <w:r>
        <w:rPr>
          <w:i/>
          <w:color w:val="231F20"/>
          <w:spacing w:val="-13"/>
          <w:sz w:val="21"/>
        </w:rPr>
        <w:t xml:space="preserve"> </w:t>
      </w:r>
      <w:r>
        <w:rPr>
          <w:i/>
          <w:color w:val="231F20"/>
          <w:spacing w:val="-2"/>
          <w:sz w:val="21"/>
        </w:rPr>
        <w:t>the</w:t>
      </w:r>
      <w:r>
        <w:rPr>
          <w:i/>
          <w:color w:val="231F20"/>
          <w:spacing w:val="-12"/>
          <w:sz w:val="21"/>
        </w:rPr>
        <w:t xml:space="preserve"> </w:t>
      </w:r>
      <w:r>
        <w:rPr>
          <w:i/>
          <w:color w:val="231F20"/>
          <w:spacing w:val="-2"/>
          <w:sz w:val="21"/>
        </w:rPr>
        <w:t>bank</w:t>
      </w:r>
      <w:r>
        <w:rPr>
          <w:i/>
          <w:color w:val="231F20"/>
          <w:spacing w:val="-13"/>
          <w:sz w:val="21"/>
        </w:rPr>
        <w:t xml:space="preserve"> </w:t>
      </w:r>
      <w:r>
        <w:rPr>
          <w:i/>
          <w:color w:val="231F20"/>
          <w:spacing w:val="-2"/>
          <w:sz w:val="21"/>
        </w:rPr>
        <w:t>note.</w:t>
      </w:r>
      <w:r>
        <w:rPr>
          <w:i/>
          <w:color w:val="231F20"/>
          <w:spacing w:val="-12"/>
          <w:sz w:val="21"/>
        </w:rPr>
        <w:t xml:space="preserve"> </w:t>
      </w:r>
      <w:r>
        <w:rPr>
          <w:i/>
          <w:color w:val="231F20"/>
          <w:spacing w:val="-2"/>
          <w:sz w:val="21"/>
        </w:rPr>
        <w:t>The</w:t>
      </w:r>
      <w:r>
        <w:rPr>
          <w:i/>
          <w:color w:val="231F20"/>
          <w:spacing w:val="-13"/>
          <w:sz w:val="21"/>
        </w:rPr>
        <w:t xml:space="preserve"> </w:t>
      </w:r>
      <w:r>
        <w:rPr>
          <w:i/>
          <w:color w:val="231F20"/>
          <w:spacing w:val="-2"/>
          <w:sz w:val="21"/>
        </w:rPr>
        <w:t>clerk</w:t>
      </w:r>
      <w:r>
        <w:rPr>
          <w:i/>
          <w:color w:val="231F20"/>
          <w:spacing w:val="-13"/>
          <w:sz w:val="21"/>
        </w:rPr>
        <w:t xml:space="preserve"> </w:t>
      </w:r>
      <w:r>
        <w:rPr>
          <w:i/>
          <w:color w:val="231F20"/>
          <w:spacing w:val="-2"/>
          <w:sz w:val="21"/>
        </w:rPr>
        <w:t>drops Henry’s</w:t>
      </w:r>
      <w:r>
        <w:rPr>
          <w:i/>
          <w:color w:val="231F20"/>
          <w:spacing w:val="-13"/>
          <w:sz w:val="21"/>
        </w:rPr>
        <w:t xml:space="preserve"> </w:t>
      </w:r>
      <w:r>
        <w:rPr>
          <w:i/>
          <w:color w:val="231F20"/>
          <w:spacing w:val="-2"/>
          <w:sz w:val="21"/>
        </w:rPr>
        <w:t>coat.</w:t>
      </w:r>
      <w:r>
        <w:rPr>
          <w:i/>
          <w:color w:val="231F20"/>
          <w:spacing w:val="-13"/>
          <w:sz w:val="21"/>
        </w:rPr>
        <w:t xml:space="preserve"> </w:t>
      </w:r>
      <w:r>
        <w:rPr>
          <w:i/>
          <w:color w:val="231F20"/>
          <w:spacing w:val="-2"/>
          <w:sz w:val="21"/>
        </w:rPr>
        <w:t>Then</w:t>
      </w:r>
      <w:r>
        <w:rPr>
          <w:i/>
          <w:color w:val="231F20"/>
          <w:spacing w:val="-12"/>
          <w:sz w:val="21"/>
        </w:rPr>
        <w:t xml:space="preserve"> </w:t>
      </w:r>
      <w:r>
        <w:rPr>
          <w:i/>
          <w:color w:val="231F20"/>
          <w:spacing w:val="-2"/>
          <w:sz w:val="21"/>
        </w:rPr>
        <w:t>he</w:t>
      </w:r>
      <w:r>
        <w:rPr>
          <w:i/>
          <w:color w:val="231F20"/>
          <w:spacing w:val="-13"/>
          <w:sz w:val="21"/>
        </w:rPr>
        <w:t xml:space="preserve"> </w:t>
      </w:r>
      <w:r>
        <w:rPr>
          <w:i/>
          <w:color w:val="231F20"/>
          <w:spacing w:val="-2"/>
          <w:sz w:val="21"/>
        </w:rPr>
        <w:t>folds</w:t>
      </w:r>
      <w:r>
        <w:rPr>
          <w:i/>
          <w:color w:val="231F20"/>
          <w:spacing w:val="-12"/>
          <w:sz w:val="21"/>
        </w:rPr>
        <w:t xml:space="preserve"> </w:t>
      </w:r>
      <w:r>
        <w:rPr>
          <w:i/>
          <w:color w:val="231F20"/>
          <w:spacing w:val="-2"/>
          <w:sz w:val="21"/>
        </w:rPr>
        <w:t>the</w:t>
      </w:r>
      <w:r>
        <w:rPr>
          <w:i/>
          <w:color w:val="231F20"/>
          <w:spacing w:val="-13"/>
          <w:sz w:val="21"/>
        </w:rPr>
        <w:t xml:space="preserve"> </w:t>
      </w:r>
      <w:r>
        <w:rPr>
          <w:i/>
          <w:color w:val="231F20"/>
          <w:spacing w:val="-2"/>
          <w:sz w:val="21"/>
        </w:rPr>
        <w:t>bill</w:t>
      </w:r>
      <w:r>
        <w:rPr>
          <w:i/>
          <w:color w:val="231F20"/>
          <w:spacing w:val="-13"/>
          <w:sz w:val="21"/>
        </w:rPr>
        <w:t xml:space="preserve"> </w:t>
      </w:r>
      <w:r>
        <w:rPr>
          <w:i/>
          <w:color w:val="231F20"/>
          <w:spacing w:val="-2"/>
          <w:sz w:val="21"/>
        </w:rPr>
        <w:t>and slowly</w:t>
      </w:r>
      <w:r>
        <w:rPr>
          <w:i/>
          <w:color w:val="231F20"/>
          <w:spacing w:val="-13"/>
          <w:sz w:val="21"/>
        </w:rPr>
        <w:t xml:space="preserve"> </w:t>
      </w:r>
      <w:r>
        <w:rPr>
          <w:i/>
          <w:color w:val="231F20"/>
          <w:spacing w:val="-2"/>
          <w:sz w:val="21"/>
        </w:rPr>
        <w:t>unfolds</w:t>
      </w:r>
      <w:r>
        <w:rPr>
          <w:i/>
          <w:color w:val="231F20"/>
          <w:spacing w:val="-13"/>
          <w:sz w:val="21"/>
        </w:rPr>
        <w:t xml:space="preserve"> </w:t>
      </w:r>
      <w:r>
        <w:rPr>
          <w:i/>
          <w:color w:val="231F20"/>
          <w:spacing w:val="-2"/>
          <w:sz w:val="21"/>
        </w:rPr>
        <w:t>it</w:t>
      </w:r>
      <w:r>
        <w:rPr>
          <w:i/>
          <w:color w:val="231F20"/>
          <w:spacing w:val="-12"/>
          <w:sz w:val="21"/>
        </w:rPr>
        <w:t xml:space="preserve"> </w:t>
      </w:r>
      <w:r>
        <w:rPr>
          <w:i/>
          <w:color w:val="231F20"/>
          <w:spacing w:val="-2"/>
          <w:sz w:val="21"/>
        </w:rPr>
        <w:t>again,</w:t>
      </w:r>
      <w:r>
        <w:rPr>
          <w:i/>
          <w:color w:val="231F20"/>
          <w:spacing w:val="-13"/>
          <w:sz w:val="21"/>
        </w:rPr>
        <w:t xml:space="preserve"> </w:t>
      </w:r>
      <w:r>
        <w:rPr>
          <w:i/>
          <w:color w:val="231F20"/>
          <w:spacing w:val="-2"/>
          <w:sz w:val="21"/>
        </w:rPr>
        <w:t>as</w:t>
      </w:r>
      <w:r>
        <w:rPr>
          <w:i/>
          <w:color w:val="231F20"/>
          <w:spacing w:val="-12"/>
          <w:sz w:val="21"/>
        </w:rPr>
        <w:t xml:space="preserve"> </w:t>
      </w:r>
      <w:r>
        <w:rPr>
          <w:i/>
          <w:color w:val="231F20"/>
          <w:spacing w:val="-2"/>
          <w:sz w:val="21"/>
        </w:rPr>
        <w:t>if</w:t>
      </w:r>
      <w:r>
        <w:rPr>
          <w:i/>
          <w:color w:val="231F20"/>
          <w:spacing w:val="-13"/>
          <w:sz w:val="21"/>
        </w:rPr>
        <w:t xml:space="preserve"> </w:t>
      </w:r>
      <w:r>
        <w:rPr>
          <w:i/>
          <w:color w:val="231F20"/>
          <w:spacing w:val="-2"/>
          <w:sz w:val="21"/>
        </w:rPr>
        <w:t>looking</w:t>
      </w:r>
      <w:r>
        <w:rPr>
          <w:i/>
          <w:color w:val="231F20"/>
          <w:spacing w:val="-13"/>
          <w:sz w:val="21"/>
        </w:rPr>
        <w:t xml:space="preserve"> </w:t>
      </w:r>
      <w:r>
        <w:rPr>
          <w:i/>
          <w:color w:val="231F20"/>
          <w:spacing w:val="-2"/>
          <w:sz w:val="21"/>
        </w:rPr>
        <w:t xml:space="preserve">at </w:t>
      </w:r>
      <w:r>
        <w:rPr>
          <w:i/>
          <w:color w:val="231F20"/>
          <w:spacing w:val="-4"/>
          <w:sz w:val="21"/>
        </w:rPr>
        <w:t>something</w:t>
      </w:r>
      <w:r>
        <w:rPr>
          <w:i/>
          <w:color w:val="231F20"/>
          <w:spacing w:val="-8"/>
          <w:sz w:val="21"/>
        </w:rPr>
        <w:t xml:space="preserve"> </w:t>
      </w:r>
      <w:r>
        <w:rPr>
          <w:i/>
          <w:color w:val="231F20"/>
          <w:spacing w:val="-4"/>
          <w:sz w:val="21"/>
        </w:rPr>
        <w:t>he</w:t>
      </w:r>
      <w:r>
        <w:rPr>
          <w:i/>
          <w:color w:val="231F20"/>
          <w:spacing w:val="-8"/>
          <w:sz w:val="21"/>
        </w:rPr>
        <w:t xml:space="preserve"> </w:t>
      </w:r>
      <w:r>
        <w:rPr>
          <w:i/>
          <w:color w:val="231F20"/>
          <w:spacing w:val="-4"/>
          <w:sz w:val="21"/>
        </w:rPr>
        <w:t>can’t</w:t>
      </w:r>
      <w:r>
        <w:rPr>
          <w:i/>
          <w:color w:val="231F20"/>
          <w:spacing w:val="-8"/>
          <w:sz w:val="21"/>
        </w:rPr>
        <w:t xml:space="preserve"> </w:t>
      </w:r>
      <w:r>
        <w:rPr>
          <w:i/>
          <w:color w:val="231F20"/>
          <w:spacing w:val="-4"/>
          <w:sz w:val="21"/>
        </w:rPr>
        <w:t>believe</w:t>
      </w:r>
      <w:r>
        <w:rPr>
          <w:i/>
          <w:color w:val="231F20"/>
          <w:spacing w:val="-8"/>
          <w:sz w:val="21"/>
        </w:rPr>
        <w:t xml:space="preserve"> </w:t>
      </w:r>
      <w:r>
        <w:rPr>
          <w:i/>
          <w:color w:val="231F20"/>
          <w:spacing w:val="-4"/>
          <w:sz w:val="21"/>
        </w:rPr>
        <w:t>is</w:t>
      </w:r>
      <w:r>
        <w:rPr>
          <w:i/>
          <w:color w:val="231F20"/>
          <w:spacing w:val="-8"/>
          <w:sz w:val="21"/>
        </w:rPr>
        <w:t xml:space="preserve"> </w:t>
      </w:r>
      <w:r>
        <w:rPr>
          <w:i/>
          <w:color w:val="231F20"/>
          <w:spacing w:val="-4"/>
          <w:sz w:val="21"/>
        </w:rPr>
        <w:t>there.</w:t>
      </w:r>
      <w:r>
        <w:rPr>
          <w:color w:val="231F20"/>
          <w:spacing w:val="-4"/>
          <w:sz w:val="21"/>
        </w:rPr>
        <w:t>)</w:t>
      </w:r>
    </w:p>
    <w:p w14:paraId="7C7D337D">
      <w:pPr>
        <w:tabs>
          <w:tab w:val="left" w:pos="1320"/>
        </w:tabs>
        <w:spacing w:before="161"/>
        <w:ind w:left="243" w:right="0" w:firstLine="0"/>
        <w:jc w:val="left"/>
        <w:rPr>
          <w:sz w:val="21"/>
        </w:rPr>
      </w:pPr>
      <w:r>
        <w:rPr>
          <w:rFonts w:ascii="Tahoma"/>
          <w:b/>
          <w:color w:val="231F20"/>
          <w:spacing w:val="-2"/>
          <w:sz w:val="21"/>
        </w:rPr>
        <w:t>Owner:</w:t>
      </w:r>
      <w:r>
        <w:rPr>
          <w:rFonts w:ascii="Tahoma"/>
          <w:b/>
          <w:color w:val="231F20"/>
          <w:sz w:val="21"/>
        </w:rPr>
        <w:tab/>
      </w:r>
      <w:r>
        <w:rPr>
          <w:color w:val="231F20"/>
          <w:w w:val="90"/>
          <w:sz w:val="21"/>
        </w:rPr>
        <w:t>Well,</w:t>
      </w:r>
      <w:r>
        <w:rPr>
          <w:color w:val="231F20"/>
          <w:spacing w:val="-2"/>
          <w:sz w:val="21"/>
        </w:rPr>
        <w:t xml:space="preserve"> </w:t>
      </w:r>
      <w:r>
        <w:rPr>
          <w:color w:val="231F20"/>
          <w:w w:val="90"/>
          <w:sz w:val="21"/>
        </w:rPr>
        <w:t>what</w:t>
      </w:r>
      <w:r>
        <w:rPr>
          <w:color w:val="231F20"/>
          <w:spacing w:val="-2"/>
          <w:sz w:val="21"/>
        </w:rPr>
        <w:t xml:space="preserve"> </w:t>
      </w:r>
      <w:r>
        <w:rPr>
          <w:color w:val="231F20"/>
          <w:w w:val="90"/>
          <w:sz w:val="21"/>
        </w:rPr>
        <w:t>seems</w:t>
      </w:r>
      <w:r>
        <w:rPr>
          <w:color w:val="231F20"/>
          <w:spacing w:val="-1"/>
          <w:sz w:val="21"/>
        </w:rPr>
        <w:t xml:space="preserve"> </w:t>
      </w:r>
      <w:r>
        <w:rPr>
          <w:color w:val="231F20"/>
          <w:w w:val="90"/>
          <w:sz w:val="21"/>
        </w:rPr>
        <w:t>to</w:t>
      </w:r>
      <w:r>
        <w:rPr>
          <w:color w:val="231F20"/>
          <w:spacing w:val="-2"/>
          <w:sz w:val="21"/>
        </w:rPr>
        <w:t xml:space="preserve"> </w:t>
      </w:r>
      <w:r>
        <w:rPr>
          <w:color w:val="231F20"/>
          <w:w w:val="90"/>
          <w:sz w:val="21"/>
        </w:rPr>
        <w:t>be</w:t>
      </w:r>
      <w:r>
        <w:rPr>
          <w:color w:val="231F20"/>
          <w:spacing w:val="-2"/>
          <w:sz w:val="21"/>
        </w:rPr>
        <w:t xml:space="preserve"> </w:t>
      </w:r>
      <w:r>
        <w:rPr>
          <w:color w:val="231F20"/>
          <w:w w:val="90"/>
          <w:sz w:val="21"/>
        </w:rPr>
        <w:t>the</w:t>
      </w:r>
      <w:r>
        <w:rPr>
          <w:color w:val="231F20"/>
          <w:spacing w:val="-2"/>
          <w:sz w:val="21"/>
        </w:rPr>
        <w:t xml:space="preserve"> </w:t>
      </w:r>
      <w:r>
        <w:rPr>
          <w:color w:val="231F20"/>
          <w:spacing w:val="-2"/>
          <w:w w:val="90"/>
          <w:sz w:val="21"/>
        </w:rPr>
        <w:t>trouble?</w:t>
      </w:r>
    </w:p>
    <w:p w14:paraId="7413A976">
      <w:pPr>
        <w:tabs>
          <w:tab w:val="left" w:pos="1320"/>
        </w:tabs>
        <w:spacing w:before="162"/>
        <w:ind w:left="243" w:right="0" w:firstLine="0"/>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I’m</w:t>
      </w:r>
      <w:r>
        <w:rPr>
          <w:color w:val="231F20"/>
          <w:sz w:val="21"/>
        </w:rPr>
        <w:t xml:space="preserve"> </w:t>
      </w:r>
      <w:r>
        <w:rPr>
          <w:color w:val="231F20"/>
          <w:w w:val="90"/>
          <w:sz w:val="21"/>
        </w:rPr>
        <w:t>just</w:t>
      </w:r>
      <w:r>
        <w:rPr>
          <w:color w:val="231F20"/>
          <w:sz w:val="21"/>
        </w:rPr>
        <w:t xml:space="preserve"> </w:t>
      </w:r>
      <w:r>
        <w:rPr>
          <w:color w:val="231F20"/>
          <w:w w:val="90"/>
          <w:sz w:val="21"/>
        </w:rPr>
        <w:t>waiting</w:t>
      </w:r>
      <w:r>
        <w:rPr>
          <w:color w:val="231F20"/>
          <w:sz w:val="21"/>
        </w:rPr>
        <w:t xml:space="preserve"> </w:t>
      </w:r>
      <w:r>
        <w:rPr>
          <w:color w:val="231F20"/>
          <w:w w:val="90"/>
          <w:sz w:val="21"/>
        </w:rPr>
        <w:t>for</w:t>
      </w:r>
      <w:r>
        <w:rPr>
          <w:color w:val="231F20"/>
          <w:sz w:val="21"/>
        </w:rPr>
        <w:t xml:space="preserve"> </w:t>
      </w:r>
      <w:r>
        <w:rPr>
          <w:color w:val="231F20"/>
          <w:w w:val="90"/>
          <w:sz w:val="21"/>
        </w:rPr>
        <w:t>my</w:t>
      </w:r>
      <w:r>
        <w:rPr>
          <w:color w:val="231F20"/>
          <w:sz w:val="21"/>
        </w:rPr>
        <w:t xml:space="preserve"> </w:t>
      </w:r>
      <w:r>
        <w:rPr>
          <w:color w:val="231F20"/>
          <w:spacing w:val="-2"/>
          <w:w w:val="90"/>
          <w:sz w:val="21"/>
        </w:rPr>
        <w:t>change.</w:t>
      </w:r>
    </w:p>
    <w:p w14:paraId="0DA34D63">
      <w:pPr>
        <w:tabs>
          <w:tab w:val="left" w:pos="1320"/>
        </w:tabs>
        <w:spacing w:before="163" w:line="242" w:lineRule="auto"/>
        <w:ind w:left="1320" w:right="1017" w:hanging="1078"/>
        <w:jc w:val="left"/>
        <w:rPr>
          <w:sz w:val="21"/>
        </w:rPr>
      </w:pPr>
      <w:r>
        <w:rPr>
          <w:rFonts w:ascii="Tahoma" w:hAnsi="Tahoma"/>
          <w:b/>
          <w:color w:val="231F20"/>
          <w:spacing w:val="-2"/>
          <w:sz w:val="21"/>
        </w:rPr>
        <w:t>Owner:</w:t>
      </w:r>
      <w:r>
        <w:rPr>
          <w:rFonts w:ascii="Tahoma" w:hAnsi="Tahoma"/>
          <w:b/>
          <w:color w:val="231F20"/>
          <w:sz w:val="21"/>
        </w:rPr>
        <w:tab/>
      </w:r>
      <w:r>
        <w:rPr>
          <w:color w:val="231F20"/>
          <w:spacing w:val="-4"/>
          <w:sz w:val="21"/>
        </w:rPr>
        <w:t>Give</w:t>
      </w:r>
      <w:r>
        <w:rPr>
          <w:color w:val="231F20"/>
          <w:spacing w:val="-10"/>
          <w:sz w:val="21"/>
        </w:rPr>
        <w:t xml:space="preserve"> </w:t>
      </w:r>
      <w:r>
        <w:rPr>
          <w:color w:val="231F20"/>
          <w:spacing w:val="-4"/>
          <w:sz w:val="21"/>
        </w:rPr>
        <w:t>him</w:t>
      </w:r>
      <w:r>
        <w:rPr>
          <w:color w:val="231F20"/>
          <w:spacing w:val="-10"/>
          <w:sz w:val="21"/>
        </w:rPr>
        <w:t xml:space="preserve"> </w:t>
      </w:r>
      <w:r>
        <w:rPr>
          <w:color w:val="231F20"/>
          <w:spacing w:val="-4"/>
          <w:sz w:val="21"/>
        </w:rPr>
        <w:t>his</w:t>
      </w:r>
      <w:r>
        <w:rPr>
          <w:color w:val="231F20"/>
          <w:spacing w:val="-10"/>
          <w:sz w:val="21"/>
        </w:rPr>
        <w:t xml:space="preserve"> </w:t>
      </w:r>
      <w:r>
        <w:rPr>
          <w:color w:val="231F20"/>
          <w:spacing w:val="-4"/>
          <w:sz w:val="21"/>
        </w:rPr>
        <w:t>change,</w:t>
      </w:r>
      <w:r>
        <w:rPr>
          <w:color w:val="231F20"/>
          <w:spacing w:val="-10"/>
          <w:sz w:val="21"/>
        </w:rPr>
        <w:t xml:space="preserve"> </w:t>
      </w:r>
      <w:r>
        <w:rPr>
          <w:color w:val="231F20"/>
          <w:spacing w:val="-4"/>
          <w:sz w:val="21"/>
        </w:rPr>
        <w:t>Todd.</w:t>
      </w:r>
      <w:r>
        <w:rPr>
          <w:color w:val="231F20"/>
          <w:spacing w:val="-10"/>
          <w:sz w:val="21"/>
        </w:rPr>
        <w:t xml:space="preserve"> </w:t>
      </w:r>
      <w:r>
        <w:rPr>
          <w:color w:val="231F20"/>
          <w:spacing w:val="-4"/>
          <w:sz w:val="21"/>
        </w:rPr>
        <w:t>Get</w:t>
      </w:r>
      <w:r>
        <w:rPr>
          <w:color w:val="231F20"/>
          <w:spacing w:val="-10"/>
          <w:sz w:val="21"/>
        </w:rPr>
        <w:t xml:space="preserve"> </w:t>
      </w:r>
      <w:r>
        <w:rPr>
          <w:color w:val="231F20"/>
          <w:spacing w:val="-4"/>
          <w:sz w:val="21"/>
        </w:rPr>
        <w:t>going</w:t>
      </w:r>
      <w:r>
        <w:rPr>
          <w:color w:val="231F20"/>
          <w:spacing w:val="-10"/>
          <w:sz w:val="21"/>
        </w:rPr>
        <w:t xml:space="preserve"> </w:t>
      </w:r>
      <w:r>
        <w:rPr>
          <w:color w:val="231F20"/>
          <w:spacing w:val="-4"/>
          <w:sz w:val="21"/>
        </w:rPr>
        <w:t>… (</w:t>
      </w:r>
      <w:r>
        <w:rPr>
          <w:i/>
          <w:color w:val="231F20"/>
          <w:spacing w:val="-4"/>
          <w:sz w:val="21"/>
        </w:rPr>
        <w:t>after</w:t>
      </w:r>
      <w:r>
        <w:rPr>
          <w:i/>
          <w:color w:val="231F20"/>
          <w:spacing w:val="-10"/>
          <w:sz w:val="21"/>
        </w:rPr>
        <w:t xml:space="preserve"> </w:t>
      </w:r>
      <w:r>
        <w:rPr>
          <w:i/>
          <w:color w:val="231F20"/>
          <w:spacing w:val="-4"/>
          <w:sz w:val="21"/>
        </w:rPr>
        <w:t>getting</w:t>
      </w:r>
      <w:r>
        <w:rPr>
          <w:i/>
          <w:color w:val="231F20"/>
          <w:spacing w:val="-10"/>
          <w:sz w:val="21"/>
        </w:rPr>
        <w:t xml:space="preserve"> </w:t>
      </w:r>
      <w:r>
        <w:rPr>
          <w:i/>
          <w:color w:val="231F20"/>
          <w:spacing w:val="-4"/>
          <w:sz w:val="21"/>
        </w:rPr>
        <w:t>the</w:t>
      </w:r>
      <w:r>
        <w:rPr>
          <w:i/>
          <w:color w:val="231F20"/>
          <w:spacing w:val="-11"/>
          <w:sz w:val="21"/>
        </w:rPr>
        <w:t xml:space="preserve"> </w:t>
      </w:r>
      <w:r>
        <w:rPr>
          <w:i/>
          <w:color w:val="231F20"/>
          <w:spacing w:val="-4"/>
          <w:sz w:val="21"/>
        </w:rPr>
        <w:t>bank</w:t>
      </w:r>
      <w:r>
        <w:rPr>
          <w:i/>
          <w:color w:val="231F20"/>
          <w:spacing w:val="-10"/>
          <w:sz w:val="21"/>
        </w:rPr>
        <w:t xml:space="preserve"> </w:t>
      </w:r>
      <w:r>
        <w:rPr>
          <w:i/>
          <w:color w:val="231F20"/>
          <w:spacing w:val="-4"/>
          <w:sz w:val="21"/>
        </w:rPr>
        <w:t>note</w:t>
      </w:r>
      <w:r>
        <w:rPr>
          <w:i/>
          <w:color w:val="231F20"/>
          <w:spacing w:val="-10"/>
          <w:sz w:val="21"/>
        </w:rPr>
        <w:t xml:space="preserve"> </w:t>
      </w:r>
      <w:r>
        <w:rPr>
          <w:i/>
          <w:color w:val="231F20"/>
          <w:spacing w:val="-4"/>
          <w:sz w:val="21"/>
        </w:rPr>
        <w:t>from</w:t>
      </w:r>
      <w:r>
        <w:rPr>
          <w:i/>
          <w:color w:val="231F20"/>
          <w:spacing w:val="-10"/>
          <w:sz w:val="21"/>
        </w:rPr>
        <w:t xml:space="preserve"> </w:t>
      </w:r>
      <w:r>
        <w:rPr>
          <w:i/>
          <w:color w:val="231F20"/>
          <w:spacing w:val="-4"/>
          <w:sz w:val="21"/>
        </w:rPr>
        <w:t>Todd</w:t>
      </w:r>
      <w:r>
        <w:rPr>
          <w:color w:val="231F20"/>
          <w:spacing w:val="-4"/>
          <w:sz w:val="21"/>
        </w:rPr>
        <w:t xml:space="preserve">) </w:t>
      </w:r>
      <w:r>
        <w:rPr>
          <w:color w:val="231F20"/>
          <w:sz w:val="21"/>
        </w:rPr>
        <w:t>Would</w:t>
      </w:r>
      <w:r>
        <w:rPr>
          <w:color w:val="231F20"/>
          <w:spacing w:val="-15"/>
          <w:sz w:val="21"/>
        </w:rPr>
        <w:t xml:space="preserve"> </w:t>
      </w:r>
      <w:r>
        <w:rPr>
          <w:color w:val="231F20"/>
          <w:sz w:val="21"/>
        </w:rPr>
        <w:t>it</w:t>
      </w:r>
      <w:r>
        <w:rPr>
          <w:color w:val="231F20"/>
          <w:spacing w:val="-15"/>
          <w:sz w:val="21"/>
        </w:rPr>
        <w:t xml:space="preserve"> </w:t>
      </w:r>
      <w:r>
        <w:rPr>
          <w:color w:val="231F20"/>
          <w:sz w:val="21"/>
        </w:rPr>
        <w:t>…</w:t>
      </w:r>
      <w:r>
        <w:rPr>
          <w:color w:val="231F20"/>
          <w:spacing w:val="-14"/>
          <w:sz w:val="21"/>
        </w:rPr>
        <w:t xml:space="preserve"> </w:t>
      </w:r>
      <w:r>
        <w:rPr>
          <w:color w:val="231F20"/>
          <w:sz w:val="21"/>
        </w:rPr>
        <w:t>could</w:t>
      </w:r>
      <w:r>
        <w:rPr>
          <w:color w:val="231F20"/>
          <w:spacing w:val="-15"/>
          <w:sz w:val="21"/>
        </w:rPr>
        <w:t xml:space="preserve"> </w:t>
      </w:r>
      <w:r>
        <w:rPr>
          <w:color w:val="231F20"/>
          <w:sz w:val="21"/>
        </w:rPr>
        <w:t>it</w:t>
      </w:r>
      <w:r>
        <w:rPr>
          <w:color w:val="231F20"/>
          <w:spacing w:val="-14"/>
          <w:sz w:val="21"/>
        </w:rPr>
        <w:t xml:space="preserve"> </w:t>
      </w:r>
      <w:r>
        <w:rPr>
          <w:color w:val="231F20"/>
          <w:sz w:val="21"/>
        </w:rPr>
        <w:t>be</w:t>
      </w:r>
      <w:r>
        <w:rPr>
          <w:color w:val="231F20"/>
          <w:spacing w:val="-15"/>
          <w:sz w:val="21"/>
        </w:rPr>
        <w:t xml:space="preserve"> </w:t>
      </w:r>
      <w:r>
        <w:rPr>
          <w:color w:val="231F20"/>
          <w:sz w:val="21"/>
        </w:rPr>
        <w:t>the</w:t>
      </w:r>
      <w:r>
        <w:rPr>
          <w:color w:val="231F20"/>
          <w:spacing w:val="-15"/>
          <w:sz w:val="21"/>
        </w:rPr>
        <w:t xml:space="preserve"> </w:t>
      </w:r>
      <w:r>
        <w:rPr>
          <w:color w:val="231F20"/>
          <w:sz w:val="21"/>
        </w:rPr>
        <w:t>one</w:t>
      </w:r>
      <w:r>
        <w:rPr>
          <w:color w:val="231F20"/>
          <w:spacing w:val="-14"/>
          <w:sz w:val="21"/>
        </w:rPr>
        <w:t xml:space="preserve"> </w:t>
      </w:r>
      <w:r>
        <w:rPr>
          <w:color w:val="231F20"/>
          <w:sz w:val="21"/>
        </w:rPr>
        <w:t>I</w:t>
      </w:r>
      <w:r>
        <w:rPr>
          <w:color w:val="231F20"/>
          <w:spacing w:val="-15"/>
          <w:sz w:val="21"/>
        </w:rPr>
        <w:t xml:space="preserve"> </w:t>
      </w:r>
      <w:r>
        <w:rPr>
          <w:color w:val="231F20"/>
          <w:sz w:val="21"/>
        </w:rPr>
        <w:t>saw</w:t>
      </w:r>
      <w:r>
        <w:rPr>
          <w:color w:val="231F20"/>
          <w:spacing w:val="-14"/>
          <w:sz w:val="21"/>
        </w:rPr>
        <w:t xml:space="preserve"> </w:t>
      </w:r>
      <w:r>
        <w:rPr>
          <w:color w:val="231F20"/>
          <w:sz w:val="21"/>
        </w:rPr>
        <w:t>in</w:t>
      </w:r>
      <w:r>
        <w:rPr>
          <w:color w:val="231F20"/>
          <w:spacing w:val="-15"/>
          <w:sz w:val="21"/>
        </w:rPr>
        <w:t xml:space="preserve"> </w:t>
      </w:r>
      <w:r>
        <w:rPr>
          <w:color w:val="231F20"/>
          <w:sz w:val="21"/>
        </w:rPr>
        <w:t xml:space="preserve">the </w:t>
      </w:r>
      <w:r>
        <w:rPr>
          <w:color w:val="231F20"/>
          <w:spacing w:val="-6"/>
          <w:sz w:val="21"/>
        </w:rPr>
        <w:t>papers last week? I remember thinking that never</w:t>
      </w:r>
      <w:r>
        <w:rPr>
          <w:color w:val="231F20"/>
          <w:spacing w:val="-7"/>
          <w:sz w:val="21"/>
        </w:rPr>
        <w:t xml:space="preserve"> </w:t>
      </w:r>
      <w:r>
        <w:rPr>
          <w:color w:val="231F20"/>
          <w:spacing w:val="-6"/>
          <w:sz w:val="21"/>
        </w:rPr>
        <w:t>would</w:t>
      </w:r>
      <w:r>
        <w:rPr>
          <w:color w:val="231F20"/>
          <w:spacing w:val="-7"/>
          <w:sz w:val="21"/>
        </w:rPr>
        <w:t xml:space="preserve"> </w:t>
      </w:r>
      <w:r>
        <w:rPr>
          <w:color w:val="231F20"/>
          <w:spacing w:val="-6"/>
          <w:sz w:val="21"/>
        </w:rPr>
        <w:t>I</w:t>
      </w:r>
      <w:r>
        <w:rPr>
          <w:color w:val="231F20"/>
          <w:spacing w:val="-7"/>
          <w:sz w:val="21"/>
        </w:rPr>
        <w:t xml:space="preserve"> </w:t>
      </w:r>
      <w:r>
        <w:rPr>
          <w:color w:val="231F20"/>
          <w:spacing w:val="-6"/>
          <w:sz w:val="21"/>
        </w:rPr>
        <w:t>hold</w:t>
      </w:r>
      <w:r>
        <w:rPr>
          <w:color w:val="231F20"/>
          <w:spacing w:val="-7"/>
          <w:sz w:val="21"/>
        </w:rPr>
        <w:t xml:space="preserve"> </w:t>
      </w:r>
      <w:r>
        <w:rPr>
          <w:color w:val="231F20"/>
          <w:spacing w:val="-6"/>
          <w:sz w:val="21"/>
        </w:rPr>
        <w:t>such</w:t>
      </w:r>
      <w:r>
        <w:rPr>
          <w:color w:val="231F20"/>
          <w:spacing w:val="-7"/>
          <w:sz w:val="21"/>
        </w:rPr>
        <w:t xml:space="preserve"> </w:t>
      </w:r>
      <w:r>
        <w:rPr>
          <w:color w:val="231F20"/>
          <w:spacing w:val="-6"/>
          <w:sz w:val="21"/>
        </w:rPr>
        <w:t>a</w:t>
      </w:r>
      <w:r>
        <w:rPr>
          <w:color w:val="231F20"/>
          <w:spacing w:val="-7"/>
          <w:sz w:val="21"/>
        </w:rPr>
        <w:t xml:space="preserve"> </w:t>
      </w:r>
      <w:r>
        <w:rPr>
          <w:color w:val="231F20"/>
          <w:spacing w:val="-6"/>
          <w:sz w:val="21"/>
        </w:rPr>
        <w:t>note</w:t>
      </w:r>
      <w:r>
        <w:rPr>
          <w:color w:val="231F20"/>
          <w:spacing w:val="-7"/>
          <w:sz w:val="21"/>
        </w:rPr>
        <w:t xml:space="preserve"> </w:t>
      </w:r>
      <w:r>
        <w:rPr>
          <w:color w:val="231F20"/>
          <w:spacing w:val="-6"/>
          <w:sz w:val="21"/>
        </w:rPr>
        <w:t>as</w:t>
      </w:r>
      <w:r>
        <w:rPr>
          <w:color w:val="231F20"/>
          <w:spacing w:val="-7"/>
          <w:sz w:val="21"/>
        </w:rPr>
        <w:t xml:space="preserve"> </w:t>
      </w:r>
      <w:r>
        <w:rPr>
          <w:color w:val="231F20"/>
          <w:spacing w:val="-6"/>
          <w:sz w:val="21"/>
        </w:rPr>
        <w:t>this</w:t>
      </w:r>
      <w:r>
        <w:rPr>
          <w:color w:val="231F20"/>
          <w:spacing w:val="-7"/>
          <w:sz w:val="21"/>
        </w:rPr>
        <w:t xml:space="preserve"> </w:t>
      </w:r>
      <w:r>
        <w:rPr>
          <w:color w:val="231F20"/>
          <w:spacing w:val="-6"/>
          <w:sz w:val="21"/>
        </w:rPr>
        <w:t>...</w:t>
      </w:r>
      <w:r>
        <w:rPr>
          <w:color w:val="231F20"/>
          <w:spacing w:val="-7"/>
          <w:sz w:val="21"/>
        </w:rPr>
        <w:t xml:space="preserve"> </w:t>
      </w:r>
      <w:r>
        <w:rPr>
          <w:color w:val="231F20"/>
          <w:spacing w:val="-6"/>
          <w:sz w:val="21"/>
        </w:rPr>
        <w:t>(</w:t>
      </w:r>
      <w:r>
        <w:rPr>
          <w:i/>
          <w:color w:val="231F20"/>
          <w:spacing w:val="-6"/>
          <w:sz w:val="21"/>
        </w:rPr>
        <w:t xml:space="preserve">to </w:t>
      </w:r>
      <w:r>
        <w:rPr>
          <w:i/>
          <w:color w:val="231F20"/>
          <w:spacing w:val="-2"/>
          <w:w w:val="90"/>
          <w:sz w:val="21"/>
        </w:rPr>
        <w:t>Henry</w:t>
      </w:r>
      <w:r>
        <w:rPr>
          <w:rFonts w:ascii="Tahoma" w:hAnsi="Tahoma"/>
          <w:color w:val="231F20"/>
          <w:spacing w:val="-2"/>
          <w:w w:val="90"/>
          <w:sz w:val="21"/>
        </w:rPr>
        <w:t>)</w:t>
      </w:r>
      <w:r>
        <w:rPr>
          <w:rFonts w:ascii="Tahoma" w:hAnsi="Tahoma"/>
          <w:color w:val="231F20"/>
          <w:spacing w:val="-8"/>
          <w:w w:val="90"/>
          <w:sz w:val="21"/>
        </w:rPr>
        <w:t xml:space="preserve"> </w:t>
      </w:r>
      <w:r>
        <w:rPr>
          <w:rFonts w:ascii="Tahoma" w:hAnsi="Tahoma"/>
          <w:color w:val="231F20"/>
          <w:spacing w:val="-2"/>
          <w:w w:val="90"/>
          <w:sz w:val="21"/>
        </w:rPr>
        <w:t>Oh,</w:t>
      </w:r>
      <w:r>
        <w:rPr>
          <w:rFonts w:ascii="Tahoma" w:hAnsi="Tahoma"/>
          <w:color w:val="231F20"/>
          <w:spacing w:val="-8"/>
          <w:w w:val="90"/>
          <w:sz w:val="21"/>
        </w:rPr>
        <w:t xml:space="preserve"> </w:t>
      </w:r>
      <w:r>
        <w:rPr>
          <w:rFonts w:ascii="Tahoma" w:hAnsi="Tahoma"/>
          <w:color w:val="231F20"/>
          <w:spacing w:val="-2"/>
          <w:w w:val="90"/>
          <w:sz w:val="21"/>
        </w:rPr>
        <w:t>take</w:t>
      </w:r>
      <w:r>
        <w:rPr>
          <w:rFonts w:ascii="Tahoma" w:hAnsi="Tahoma"/>
          <w:color w:val="231F20"/>
          <w:spacing w:val="-8"/>
          <w:w w:val="90"/>
          <w:sz w:val="21"/>
        </w:rPr>
        <w:t xml:space="preserve"> </w:t>
      </w:r>
      <w:r>
        <w:rPr>
          <w:rFonts w:ascii="Tahoma" w:hAnsi="Tahoma"/>
          <w:color w:val="231F20"/>
          <w:spacing w:val="-2"/>
          <w:w w:val="90"/>
          <w:sz w:val="21"/>
        </w:rPr>
        <w:t>off</w:t>
      </w:r>
      <w:r>
        <w:rPr>
          <w:rFonts w:ascii="Tahoma" w:hAnsi="Tahoma"/>
          <w:color w:val="231F20"/>
          <w:spacing w:val="-8"/>
          <w:w w:val="90"/>
          <w:sz w:val="21"/>
        </w:rPr>
        <w:t xml:space="preserve"> </w:t>
      </w:r>
      <w:r>
        <w:rPr>
          <w:rFonts w:ascii="Tahoma" w:hAnsi="Tahoma"/>
          <w:color w:val="231F20"/>
          <w:spacing w:val="-2"/>
          <w:w w:val="90"/>
          <w:sz w:val="21"/>
        </w:rPr>
        <w:t>this</w:t>
      </w:r>
      <w:r>
        <w:rPr>
          <w:rFonts w:ascii="Tahoma" w:hAnsi="Tahoma"/>
          <w:color w:val="231F20"/>
          <w:spacing w:val="-8"/>
          <w:w w:val="90"/>
          <w:sz w:val="21"/>
        </w:rPr>
        <w:t xml:space="preserve"> </w:t>
      </w:r>
      <w:r>
        <w:rPr>
          <w:rFonts w:ascii="Tahoma" w:hAnsi="Tahoma"/>
          <w:color w:val="231F20"/>
          <w:spacing w:val="-2"/>
          <w:w w:val="90"/>
          <w:sz w:val="21"/>
        </w:rPr>
        <w:t>coat,</w:t>
      </w:r>
      <w:r>
        <w:rPr>
          <w:rFonts w:ascii="Tahoma" w:hAnsi="Tahoma"/>
          <w:color w:val="231F20"/>
          <w:spacing w:val="-8"/>
          <w:w w:val="90"/>
          <w:sz w:val="21"/>
        </w:rPr>
        <w:t xml:space="preserve"> </w:t>
      </w:r>
      <w:r>
        <w:rPr>
          <w:rFonts w:ascii="Tahoma" w:hAnsi="Tahoma"/>
          <w:color w:val="231F20"/>
          <w:spacing w:val="-2"/>
          <w:w w:val="90"/>
          <w:sz w:val="21"/>
        </w:rPr>
        <w:t>sir.</w:t>
      </w:r>
      <w:r>
        <w:rPr>
          <w:rFonts w:ascii="Tahoma" w:hAnsi="Tahoma"/>
          <w:color w:val="231F20"/>
          <w:spacing w:val="-7"/>
          <w:w w:val="90"/>
          <w:sz w:val="21"/>
        </w:rPr>
        <w:t xml:space="preserve"> </w:t>
      </w:r>
      <w:r>
        <w:rPr>
          <w:rFonts w:ascii="Tahoma" w:hAnsi="Tahoma"/>
          <w:color w:val="231F20"/>
          <w:spacing w:val="-2"/>
          <w:w w:val="90"/>
          <w:sz w:val="21"/>
        </w:rPr>
        <w:t>(</w:t>
      </w:r>
      <w:r>
        <w:rPr>
          <w:i/>
          <w:color w:val="231F20"/>
          <w:spacing w:val="-2"/>
          <w:w w:val="90"/>
          <w:sz w:val="21"/>
        </w:rPr>
        <w:t>to</w:t>
      </w:r>
      <w:r>
        <w:rPr>
          <w:i/>
          <w:color w:val="231F20"/>
          <w:spacing w:val="-4"/>
          <w:w w:val="90"/>
          <w:sz w:val="21"/>
        </w:rPr>
        <w:t xml:space="preserve"> </w:t>
      </w:r>
      <w:r>
        <w:rPr>
          <w:i/>
          <w:color w:val="231F20"/>
          <w:spacing w:val="-2"/>
          <w:w w:val="90"/>
          <w:sz w:val="21"/>
        </w:rPr>
        <w:t>Todd</w:t>
      </w:r>
      <w:r>
        <w:rPr>
          <w:color w:val="231F20"/>
          <w:spacing w:val="-2"/>
          <w:w w:val="90"/>
          <w:sz w:val="21"/>
        </w:rPr>
        <w:t>)</w:t>
      </w:r>
      <w:r>
        <w:rPr>
          <w:color w:val="231F20"/>
          <w:spacing w:val="-7"/>
          <w:sz w:val="21"/>
        </w:rPr>
        <w:t xml:space="preserve"> </w:t>
      </w:r>
      <w:r>
        <w:rPr>
          <w:color w:val="231F20"/>
          <w:spacing w:val="-2"/>
          <w:w w:val="90"/>
          <w:sz w:val="21"/>
        </w:rPr>
        <w:t xml:space="preserve">Go </w:t>
      </w:r>
      <w:r>
        <w:rPr>
          <w:color w:val="231F20"/>
          <w:spacing w:val="-6"/>
          <w:sz w:val="21"/>
        </w:rPr>
        <w:t>get</w:t>
      </w:r>
      <w:r>
        <w:rPr>
          <w:color w:val="231F20"/>
          <w:spacing w:val="-9"/>
          <w:sz w:val="21"/>
        </w:rPr>
        <w:t xml:space="preserve"> </w:t>
      </w:r>
      <w:r>
        <w:rPr>
          <w:color w:val="231F20"/>
          <w:spacing w:val="-6"/>
          <w:sz w:val="21"/>
        </w:rPr>
        <w:t>the</w:t>
      </w:r>
      <w:r>
        <w:rPr>
          <w:color w:val="231F20"/>
          <w:spacing w:val="-9"/>
          <w:sz w:val="21"/>
        </w:rPr>
        <w:t xml:space="preserve"> </w:t>
      </w:r>
      <w:r>
        <w:rPr>
          <w:color w:val="231F20"/>
          <w:spacing w:val="-6"/>
          <w:sz w:val="21"/>
        </w:rPr>
        <w:t>others,</w:t>
      </w:r>
      <w:r>
        <w:rPr>
          <w:color w:val="231F20"/>
          <w:spacing w:val="-8"/>
          <w:sz w:val="21"/>
        </w:rPr>
        <w:t xml:space="preserve"> </w:t>
      </w:r>
      <w:r>
        <w:rPr>
          <w:color w:val="231F20"/>
          <w:spacing w:val="-6"/>
          <w:sz w:val="21"/>
        </w:rPr>
        <w:t>Todd!</w:t>
      </w:r>
      <w:r>
        <w:rPr>
          <w:color w:val="231F20"/>
          <w:spacing w:val="-9"/>
          <w:sz w:val="21"/>
        </w:rPr>
        <w:t xml:space="preserve"> </w:t>
      </w:r>
      <w:r>
        <w:rPr>
          <w:color w:val="231F20"/>
          <w:spacing w:val="-6"/>
          <w:sz w:val="21"/>
        </w:rPr>
        <w:t>(</w:t>
      </w:r>
      <w:r>
        <w:rPr>
          <w:i/>
          <w:color w:val="231F20"/>
          <w:spacing w:val="-6"/>
          <w:sz w:val="21"/>
        </w:rPr>
        <w:t>to</w:t>
      </w:r>
      <w:r>
        <w:rPr>
          <w:i/>
          <w:color w:val="231F20"/>
          <w:spacing w:val="-8"/>
          <w:sz w:val="21"/>
        </w:rPr>
        <w:t xml:space="preserve"> </w:t>
      </w:r>
      <w:r>
        <w:rPr>
          <w:i/>
          <w:color w:val="231F20"/>
          <w:spacing w:val="-6"/>
          <w:sz w:val="21"/>
        </w:rPr>
        <w:t>Henry</w:t>
      </w:r>
      <w:r>
        <w:rPr>
          <w:i/>
          <w:color w:val="231F20"/>
          <w:spacing w:val="-9"/>
          <w:sz w:val="21"/>
        </w:rPr>
        <w:t xml:space="preserve"> </w:t>
      </w:r>
      <w:r>
        <w:rPr>
          <w:i/>
          <w:color w:val="231F20"/>
          <w:spacing w:val="-6"/>
          <w:sz w:val="21"/>
        </w:rPr>
        <w:t>again</w:t>
      </w:r>
      <w:r>
        <w:rPr>
          <w:color w:val="231F20"/>
          <w:spacing w:val="-6"/>
          <w:sz w:val="21"/>
        </w:rPr>
        <w:t>)</w:t>
      </w:r>
      <w:r>
        <w:rPr>
          <w:color w:val="231F20"/>
          <w:spacing w:val="-9"/>
          <w:sz w:val="21"/>
        </w:rPr>
        <w:t xml:space="preserve"> </w:t>
      </w:r>
      <w:r>
        <w:rPr>
          <w:color w:val="231F20"/>
          <w:spacing w:val="-6"/>
          <w:sz w:val="21"/>
        </w:rPr>
        <w:t xml:space="preserve">Allow </w:t>
      </w:r>
      <w:r>
        <w:rPr>
          <w:color w:val="231F20"/>
          <w:sz w:val="21"/>
        </w:rPr>
        <w:t>me,</w:t>
      </w:r>
      <w:r>
        <w:rPr>
          <w:color w:val="231F20"/>
          <w:spacing w:val="-15"/>
          <w:sz w:val="21"/>
        </w:rPr>
        <w:t xml:space="preserve"> </w:t>
      </w:r>
      <w:r>
        <w:rPr>
          <w:color w:val="231F20"/>
          <w:sz w:val="21"/>
        </w:rPr>
        <w:t>sir!</w:t>
      </w:r>
      <w:r>
        <w:rPr>
          <w:color w:val="231F20"/>
          <w:spacing w:val="-15"/>
          <w:sz w:val="21"/>
        </w:rPr>
        <w:t xml:space="preserve"> </w:t>
      </w:r>
      <w:r>
        <w:rPr>
          <w:color w:val="231F20"/>
          <w:sz w:val="21"/>
        </w:rPr>
        <w:t>This</w:t>
      </w:r>
      <w:r>
        <w:rPr>
          <w:color w:val="231F20"/>
          <w:spacing w:val="-14"/>
          <w:sz w:val="21"/>
        </w:rPr>
        <w:t xml:space="preserve"> </w:t>
      </w:r>
      <w:r>
        <w:rPr>
          <w:color w:val="231F20"/>
          <w:sz w:val="21"/>
        </w:rPr>
        <w:t>way,</w:t>
      </w:r>
      <w:r>
        <w:rPr>
          <w:color w:val="231F20"/>
          <w:spacing w:val="-15"/>
          <w:sz w:val="21"/>
        </w:rPr>
        <w:t xml:space="preserve"> </w:t>
      </w:r>
      <w:r>
        <w:rPr>
          <w:color w:val="231F20"/>
          <w:sz w:val="21"/>
        </w:rPr>
        <w:t>sir.</w:t>
      </w:r>
    </w:p>
    <w:p w14:paraId="62C1FEC5">
      <w:pPr>
        <w:spacing w:before="179"/>
        <w:ind w:left="243" w:right="0" w:firstLine="0"/>
        <w:jc w:val="left"/>
        <w:rPr>
          <w:i/>
          <w:sz w:val="21"/>
        </w:rPr>
      </w:pPr>
      <w:r>
        <w:rPr>
          <w:color w:val="231F20"/>
          <w:w w:val="90"/>
          <w:sz w:val="21"/>
        </w:rPr>
        <w:t>(</w:t>
      </w:r>
      <w:r>
        <w:rPr>
          <w:i/>
          <w:color w:val="231F20"/>
          <w:w w:val="90"/>
          <w:sz w:val="21"/>
        </w:rPr>
        <w:t>in</w:t>
      </w:r>
      <w:r>
        <w:rPr>
          <w:i/>
          <w:color w:val="231F20"/>
          <w:spacing w:val="-9"/>
          <w:w w:val="90"/>
          <w:sz w:val="21"/>
        </w:rPr>
        <w:t xml:space="preserve"> </w:t>
      </w:r>
      <w:r>
        <w:rPr>
          <w:i/>
          <w:color w:val="231F20"/>
          <w:w w:val="90"/>
          <w:sz w:val="21"/>
        </w:rPr>
        <w:t>another</w:t>
      </w:r>
      <w:r>
        <w:rPr>
          <w:i/>
          <w:color w:val="231F20"/>
          <w:spacing w:val="-9"/>
          <w:w w:val="90"/>
          <w:sz w:val="21"/>
        </w:rPr>
        <w:t xml:space="preserve"> </w:t>
      </w:r>
      <w:r>
        <w:rPr>
          <w:i/>
          <w:color w:val="231F20"/>
          <w:w w:val="90"/>
          <w:sz w:val="21"/>
        </w:rPr>
        <w:t>part</w:t>
      </w:r>
      <w:r>
        <w:rPr>
          <w:i/>
          <w:color w:val="231F20"/>
          <w:spacing w:val="-8"/>
          <w:w w:val="90"/>
          <w:sz w:val="21"/>
        </w:rPr>
        <w:t xml:space="preserve"> </w:t>
      </w:r>
      <w:r>
        <w:rPr>
          <w:i/>
          <w:color w:val="231F20"/>
          <w:w w:val="90"/>
          <w:sz w:val="21"/>
        </w:rPr>
        <w:t>of</w:t>
      </w:r>
      <w:r>
        <w:rPr>
          <w:i/>
          <w:color w:val="231F20"/>
          <w:spacing w:val="-9"/>
          <w:w w:val="90"/>
          <w:sz w:val="21"/>
        </w:rPr>
        <w:t xml:space="preserve"> </w:t>
      </w:r>
      <w:r>
        <w:rPr>
          <w:i/>
          <w:color w:val="231F20"/>
          <w:w w:val="90"/>
          <w:sz w:val="21"/>
        </w:rPr>
        <w:t>the</w:t>
      </w:r>
      <w:r>
        <w:rPr>
          <w:i/>
          <w:color w:val="231F20"/>
          <w:spacing w:val="-9"/>
          <w:w w:val="90"/>
          <w:sz w:val="21"/>
        </w:rPr>
        <w:t xml:space="preserve"> </w:t>
      </w:r>
      <w:r>
        <w:rPr>
          <w:i/>
          <w:color w:val="231F20"/>
          <w:w w:val="90"/>
          <w:sz w:val="21"/>
        </w:rPr>
        <w:t>shop,</w:t>
      </w:r>
      <w:r>
        <w:rPr>
          <w:i/>
          <w:color w:val="231F20"/>
          <w:spacing w:val="-8"/>
          <w:w w:val="90"/>
          <w:sz w:val="21"/>
        </w:rPr>
        <w:t xml:space="preserve"> </w:t>
      </w:r>
      <w:r>
        <w:rPr>
          <w:i/>
          <w:color w:val="231F20"/>
          <w:w w:val="90"/>
          <w:sz w:val="21"/>
        </w:rPr>
        <w:t>where</w:t>
      </w:r>
      <w:r>
        <w:rPr>
          <w:i/>
          <w:color w:val="231F20"/>
          <w:spacing w:val="-9"/>
          <w:w w:val="90"/>
          <w:sz w:val="21"/>
        </w:rPr>
        <w:t xml:space="preserve"> </w:t>
      </w:r>
      <w:r>
        <w:rPr>
          <w:i/>
          <w:color w:val="231F20"/>
          <w:w w:val="90"/>
          <w:sz w:val="21"/>
        </w:rPr>
        <w:t>there</w:t>
      </w:r>
      <w:r>
        <w:rPr>
          <w:i/>
          <w:color w:val="231F20"/>
          <w:spacing w:val="-9"/>
          <w:w w:val="90"/>
          <w:sz w:val="21"/>
        </w:rPr>
        <w:t xml:space="preserve"> </w:t>
      </w:r>
      <w:r>
        <w:rPr>
          <w:i/>
          <w:color w:val="231F20"/>
          <w:w w:val="90"/>
          <w:sz w:val="21"/>
        </w:rPr>
        <w:t>is</w:t>
      </w:r>
      <w:r>
        <w:rPr>
          <w:i/>
          <w:color w:val="231F20"/>
          <w:spacing w:val="-8"/>
          <w:w w:val="90"/>
          <w:sz w:val="21"/>
        </w:rPr>
        <w:t xml:space="preserve"> </w:t>
      </w:r>
      <w:r>
        <w:rPr>
          <w:i/>
          <w:color w:val="231F20"/>
          <w:w w:val="90"/>
          <w:sz w:val="21"/>
        </w:rPr>
        <w:t>a</w:t>
      </w:r>
      <w:r>
        <w:rPr>
          <w:i/>
          <w:color w:val="231F20"/>
          <w:spacing w:val="-9"/>
          <w:w w:val="90"/>
          <w:sz w:val="21"/>
        </w:rPr>
        <w:t xml:space="preserve"> </w:t>
      </w:r>
      <w:r>
        <w:rPr>
          <w:i/>
          <w:color w:val="231F20"/>
          <w:w w:val="90"/>
          <w:sz w:val="21"/>
        </w:rPr>
        <w:t>wide</w:t>
      </w:r>
      <w:r>
        <w:rPr>
          <w:i/>
          <w:color w:val="231F20"/>
          <w:spacing w:val="-9"/>
          <w:w w:val="90"/>
          <w:sz w:val="21"/>
        </w:rPr>
        <w:t xml:space="preserve"> </w:t>
      </w:r>
      <w:r>
        <w:rPr>
          <w:i/>
          <w:color w:val="231F20"/>
          <w:w w:val="90"/>
          <w:sz w:val="21"/>
        </w:rPr>
        <w:t>range</w:t>
      </w:r>
      <w:r>
        <w:rPr>
          <w:i/>
          <w:color w:val="231F20"/>
          <w:spacing w:val="-8"/>
          <w:w w:val="90"/>
          <w:sz w:val="21"/>
        </w:rPr>
        <w:t xml:space="preserve"> </w:t>
      </w:r>
      <w:r>
        <w:rPr>
          <w:i/>
          <w:color w:val="231F20"/>
          <w:spacing w:val="-5"/>
          <w:w w:val="90"/>
          <w:sz w:val="21"/>
        </w:rPr>
        <w:t>of</w:t>
      </w:r>
    </w:p>
    <w:p w14:paraId="11A9BAE8">
      <w:pPr>
        <w:spacing w:before="6"/>
        <w:ind w:left="243" w:right="0" w:firstLine="0"/>
        <w:jc w:val="left"/>
        <w:rPr>
          <w:sz w:val="21"/>
        </w:rPr>
      </w:pPr>
      <w:r>
        <w:rPr>
          <w:b/>
          <w:i/>
          <w:color w:val="231F20"/>
          <w:w w:val="90"/>
          <w:sz w:val="21"/>
        </w:rPr>
        <w:t>options</w:t>
      </w:r>
      <w:r>
        <w:rPr>
          <w:b/>
          <w:i/>
          <w:color w:val="231F20"/>
          <w:spacing w:val="-3"/>
          <w:w w:val="90"/>
          <w:sz w:val="21"/>
        </w:rPr>
        <w:t xml:space="preserve"> </w:t>
      </w:r>
      <w:r>
        <w:rPr>
          <w:i/>
          <w:color w:val="231F20"/>
          <w:w w:val="90"/>
          <w:sz w:val="21"/>
        </w:rPr>
        <w:t>for</w:t>
      </w:r>
      <w:r>
        <w:rPr>
          <w:i/>
          <w:color w:val="231F20"/>
          <w:spacing w:val="-2"/>
          <w:w w:val="90"/>
          <w:sz w:val="21"/>
        </w:rPr>
        <w:t xml:space="preserve"> </w:t>
      </w:r>
      <w:r>
        <w:rPr>
          <w:i/>
          <w:color w:val="231F20"/>
          <w:w w:val="90"/>
          <w:sz w:val="21"/>
        </w:rPr>
        <w:t>Henry</w:t>
      </w:r>
      <w:r>
        <w:rPr>
          <w:i/>
          <w:color w:val="231F20"/>
          <w:spacing w:val="-2"/>
          <w:w w:val="90"/>
          <w:sz w:val="21"/>
        </w:rPr>
        <w:t xml:space="preserve"> </w:t>
      </w:r>
      <w:r>
        <w:rPr>
          <w:i/>
          <w:color w:val="231F20"/>
          <w:w w:val="90"/>
          <w:sz w:val="21"/>
        </w:rPr>
        <w:t>to</w:t>
      </w:r>
      <w:r>
        <w:rPr>
          <w:i/>
          <w:color w:val="231F20"/>
          <w:spacing w:val="-2"/>
          <w:w w:val="90"/>
          <w:sz w:val="21"/>
        </w:rPr>
        <w:t xml:space="preserve"> </w:t>
      </w:r>
      <w:r>
        <w:rPr>
          <w:i/>
          <w:color w:val="231F20"/>
          <w:w w:val="90"/>
          <w:sz w:val="21"/>
        </w:rPr>
        <w:t>choose</w:t>
      </w:r>
      <w:r>
        <w:rPr>
          <w:i/>
          <w:color w:val="231F20"/>
          <w:spacing w:val="-2"/>
          <w:w w:val="90"/>
          <w:sz w:val="21"/>
        </w:rPr>
        <w:t xml:space="preserve"> from</w:t>
      </w:r>
      <w:r>
        <w:rPr>
          <w:color w:val="231F20"/>
          <w:spacing w:val="-2"/>
          <w:w w:val="90"/>
          <w:sz w:val="21"/>
        </w:rPr>
        <w:t>)</w:t>
      </w:r>
    </w:p>
    <w:p w14:paraId="71A94852">
      <w:pPr>
        <w:tabs>
          <w:tab w:val="left" w:pos="1320"/>
        </w:tabs>
        <w:spacing w:before="164"/>
        <w:ind w:left="243" w:right="0" w:firstLine="0"/>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This</w:t>
      </w:r>
      <w:r>
        <w:rPr>
          <w:color w:val="231F20"/>
          <w:spacing w:val="-6"/>
          <w:sz w:val="21"/>
        </w:rPr>
        <w:t xml:space="preserve"> </w:t>
      </w:r>
      <w:r>
        <w:rPr>
          <w:color w:val="231F20"/>
          <w:w w:val="90"/>
          <w:sz w:val="21"/>
        </w:rPr>
        <w:t>is</w:t>
      </w:r>
      <w:r>
        <w:rPr>
          <w:color w:val="231F20"/>
          <w:spacing w:val="-6"/>
          <w:sz w:val="21"/>
        </w:rPr>
        <w:t xml:space="preserve"> </w:t>
      </w:r>
      <w:r>
        <w:rPr>
          <w:color w:val="231F20"/>
          <w:w w:val="90"/>
          <w:sz w:val="21"/>
        </w:rPr>
        <w:t>nice,</w:t>
      </w:r>
      <w:r>
        <w:rPr>
          <w:color w:val="231F20"/>
          <w:spacing w:val="-6"/>
          <w:sz w:val="21"/>
        </w:rPr>
        <w:t xml:space="preserve"> </w:t>
      </w:r>
      <w:r>
        <w:rPr>
          <w:color w:val="231F20"/>
          <w:w w:val="90"/>
          <w:sz w:val="21"/>
        </w:rPr>
        <w:t>but</w:t>
      </w:r>
      <w:r>
        <w:rPr>
          <w:color w:val="231F20"/>
          <w:spacing w:val="-5"/>
          <w:sz w:val="21"/>
        </w:rPr>
        <w:t xml:space="preserve"> </w:t>
      </w:r>
      <w:r>
        <w:rPr>
          <w:color w:val="231F20"/>
          <w:w w:val="90"/>
          <w:sz w:val="21"/>
        </w:rPr>
        <w:t>I</w:t>
      </w:r>
      <w:r>
        <w:rPr>
          <w:color w:val="231F20"/>
          <w:spacing w:val="-6"/>
          <w:sz w:val="21"/>
        </w:rPr>
        <w:t xml:space="preserve"> </w:t>
      </w:r>
      <w:r>
        <w:rPr>
          <w:color w:val="231F20"/>
          <w:w w:val="90"/>
          <w:sz w:val="21"/>
        </w:rPr>
        <w:t>really</w:t>
      </w:r>
      <w:r>
        <w:rPr>
          <w:color w:val="231F20"/>
          <w:spacing w:val="-6"/>
          <w:sz w:val="21"/>
        </w:rPr>
        <w:t xml:space="preserve"> </w:t>
      </w:r>
      <w:r>
        <w:rPr>
          <w:color w:val="231F20"/>
          <w:w w:val="90"/>
          <w:sz w:val="21"/>
        </w:rPr>
        <w:t>don’t</w:t>
      </w:r>
      <w:r>
        <w:rPr>
          <w:color w:val="231F20"/>
          <w:spacing w:val="-5"/>
          <w:sz w:val="21"/>
        </w:rPr>
        <w:t xml:space="preserve"> </w:t>
      </w:r>
      <w:r>
        <w:rPr>
          <w:color w:val="231F20"/>
          <w:w w:val="90"/>
          <w:sz w:val="21"/>
        </w:rPr>
        <w:t>need</w:t>
      </w:r>
      <w:r>
        <w:rPr>
          <w:color w:val="231F20"/>
          <w:spacing w:val="-6"/>
          <w:sz w:val="21"/>
        </w:rPr>
        <w:t xml:space="preserve"> </w:t>
      </w:r>
      <w:r>
        <w:rPr>
          <w:color w:val="231F20"/>
          <w:spacing w:val="-5"/>
          <w:w w:val="90"/>
          <w:sz w:val="21"/>
        </w:rPr>
        <w:t>it.</w:t>
      </w:r>
    </w:p>
    <w:p w14:paraId="09F27130">
      <w:pPr>
        <w:tabs>
          <w:tab w:val="left" w:pos="1320"/>
        </w:tabs>
        <w:spacing w:before="163" w:line="244" w:lineRule="auto"/>
        <w:ind w:left="1320" w:right="1149" w:hanging="1078"/>
        <w:jc w:val="left"/>
        <w:rPr>
          <w:sz w:val="21"/>
        </w:rPr>
      </w:pPr>
      <w:r>
        <w:rPr>
          <w:rFonts w:ascii="Tahoma" w:hAnsi="Tahoma"/>
          <w:b/>
          <w:color w:val="231F20"/>
          <w:spacing w:val="-2"/>
          <w:sz w:val="21"/>
        </w:rPr>
        <w:t>Owner:</w:t>
      </w:r>
      <w:r>
        <w:rPr>
          <w:rFonts w:ascii="Tahoma" w:hAnsi="Tahoma"/>
          <w:b/>
          <w:color w:val="231F20"/>
          <w:sz w:val="21"/>
        </w:rPr>
        <w:tab/>
      </w:r>
      <w:r>
        <w:rPr>
          <w:color w:val="231F20"/>
          <w:spacing w:val="-4"/>
          <w:sz w:val="21"/>
        </w:rPr>
        <w:t>Never</w:t>
      </w:r>
      <w:r>
        <w:rPr>
          <w:color w:val="231F20"/>
          <w:spacing w:val="-11"/>
          <w:sz w:val="21"/>
        </w:rPr>
        <w:t xml:space="preserve"> </w:t>
      </w:r>
      <w:r>
        <w:rPr>
          <w:color w:val="231F20"/>
          <w:spacing w:val="-4"/>
          <w:sz w:val="21"/>
        </w:rPr>
        <w:t>mind.</w:t>
      </w:r>
      <w:r>
        <w:rPr>
          <w:color w:val="231F20"/>
          <w:spacing w:val="-11"/>
          <w:sz w:val="21"/>
        </w:rPr>
        <w:t xml:space="preserve"> </w:t>
      </w:r>
      <w:r>
        <w:rPr>
          <w:color w:val="231F20"/>
          <w:spacing w:val="-4"/>
          <w:sz w:val="21"/>
        </w:rPr>
        <w:t>(</w:t>
      </w:r>
      <w:r>
        <w:rPr>
          <w:i/>
          <w:color w:val="231F20"/>
          <w:spacing w:val="-4"/>
          <w:sz w:val="21"/>
        </w:rPr>
        <w:t>with</w:t>
      </w:r>
      <w:r>
        <w:rPr>
          <w:i/>
          <w:color w:val="231F20"/>
          <w:spacing w:val="-10"/>
          <w:sz w:val="21"/>
        </w:rPr>
        <w:t xml:space="preserve"> </w:t>
      </w:r>
      <w:r>
        <w:rPr>
          <w:i/>
          <w:color w:val="231F20"/>
          <w:spacing w:val="-4"/>
          <w:sz w:val="21"/>
        </w:rPr>
        <w:t>a</w:t>
      </w:r>
      <w:r>
        <w:rPr>
          <w:i/>
          <w:color w:val="231F20"/>
          <w:spacing w:val="-11"/>
          <w:sz w:val="21"/>
        </w:rPr>
        <w:t xml:space="preserve"> </w:t>
      </w:r>
      <w:r>
        <w:rPr>
          <w:b/>
          <w:i/>
          <w:color w:val="231F20"/>
          <w:spacing w:val="-4"/>
          <w:sz w:val="21"/>
        </w:rPr>
        <w:t>broad</w:t>
      </w:r>
      <w:r>
        <w:rPr>
          <w:b/>
          <w:i/>
          <w:color w:val="231F20"/>
          <w:spacing w:val="-10"/>
          <w:sz w:val="21"/>
        </w:rPr>
        <w:t xml:space="preserve"> </w:t>
      </w:r>
      <w:r>
        <w:rPr>
          <w:i/>
          <w:color w:val="231F20"/>
          <w:spacing w:val="-4"/>
          <w:sz w:val="21"/>
        </w:rPr>
        <w:t>smile</w:t>
      </w:r>
      <w:r>
        <w:rPr>
          <w:color w:val="231F20"/>
          <w:spacing w:val="-4"/>
          <w:sz w:val="21"/>
        </w:rPr>
        <w:t>)</w:t>
      </w:r>
      <w:r>
        <w:rPr>
          <w:color w:val="231F20"/>
          <w:spacing w:val="-11"/>
          <w:sz w:val="21"/>
        </w:rPr>
        <w:t xml:space="preserve"> </w:t>
      </w:r>
      <w:r>
        <w:rPr>
          <w:color w:val="231F20"/>
          <w:spacing w:val="-4"/>
          <w:sz w:val="21"/>
        </w:rPr>
        <w:t>Oh,</w:t>
      </w:r>
      <w:r>
        <w:rPr>
          <w:color w:val="231F20"/>
          <w:spacing w:val="-11"/>
          <w:sz w:val="21"/>
        </w:rPr>
        <w:t xml:space="preserve"> </w:t>
      </w:r>
      <w:r>
        <w:rPr>
          <w:color w:val="231F20"/>
          <w:spacing w:val="-4"/>
          <w:sz w:val="21"/>
        </w:rPr>
        <w:t xml:space="preserve">it’s </w:t>
      </w:r>
      <w:r>
        <w:rPr>
          <w:color w:val="231F20"/>
          <w:w w:val="90"/>
          <w:sz w:val="21"/>
        </w:rPr>
        <w:t xml:space="preserve">perfect! It was made for some king but he’ll just have to wait. You’ll need many suits for </w:t>
      </w:r>
      <w:r>
        <w:rPr>
          <w:color w:val="231F20"/>
          <w:spacing w:val="-4"/>
          <w:sz w:val="21"/>
        </w:rPr>
        <w:t>many</w:t>
      </w:r>
      <w:r>
        <w:rPr>
          <w:color w:val="231F20"/>
          <w:spacing w:val="-8"/>
          <w:sz w:val="21"/>
        </w:rPr>
        <w:t xml:space="preserve"> </w:t>
      </w:r>
      <w:r>
        <w:rPr>
          <w:color w:val="231F20"/>
          <w:spacing w:val="-4"/>
          <w:sz w:val="21"/>
        </w:rPr>
        <w:t>occasions.</w:t>
      </w:r>
      <w:r>
        <w:rPr>
          <w:color w:val="231F20"/>
          <w:spacing w:val="-8"/>
          <w:sz w:val="21"/>
        </w:rPr>
        <w:t xml:space="preserve"> </w:t>
      </w:r>
      <w:r>
        <w:rPr>
          <w:color w:val="231F20"/>
          <w:spacing w:val="-4"/>
          <w:sz w:val="21"/>
        </w:rPr>
        <w:t>Yes,</w:t>
      </w:r>
      <w:r>
        <w:rPr>
          <w:color w:val="231F20"/>
          <w:spacing w:val="-8"/>
          <w:sz w:val="21"/>
        </w:rPr>
        <w:t xml:space="preserve"> </w:t>
      </w:r>
      <w:r>
        <w:rPr>
          <w:b/>
          <w:color w:val="231F20"/>
          <w:spacing w:val="-4"/>
          <w:sz w:val="21"/>
        </w:rPr>
        <w:t>indeed</w:t>
      </w:r>
      <w:r>
        <w:rPr>
          <w:b/>
          <w:color w:val="231F20"/>
          <w:spacing w:val="-8"/>
          <w:sz w:val="21"/>
        </w:rPr>
        <w:t xml:space="preserve"> </w:t>
      </w:r>
      <w:r>
        <w:rPr>
          <w:color w:val="231F20"/>
          <w:spacing w:val="-4"/>
          <w:sz w:val="21"/>
        </w:rPr>
        <w:t>you</w:t>
      </w:r>
      <w:r>
        <w:rPr>
          <w:color w:val="231F20"/>
          <w:spacing w:val="-8"/>
          <w:sz w:val="21"/>
        </w:rPr>
        <w:t xml:space="preserve"> </w:t>
      </w:r>
      <w:r>
        <w:rPr>
          <w:color w:val="231F20"/>
          <w:spacing w:val="-4"/>
          <w:sz w:val="21"/>
        </w:rPr>
        <w:t>will.</w:t>
      </w:r>
    </w:p>
    <w:p w14:paraId="09ADB247">
      <w:pPr>
        <w:tabs>
          <w:tab w:val="left" w:pos="1320"/>
        </w:tabs>
        <w:spacing w:before="159" w:line="244" w:lineRule="auto"/>
        <w:ind w:left="1320" w:right="1017" w:hanging="1078"/>
        <w:jc w:val="left"/>
        <w:rPr>
          <w:sz w:val="21"/>
        </w:rPr>
      </w:pPr>
      <w:r>
        <w:rPr>
          <w:rFonts w:ascii="Tahoma"/>
          <w:b/>
          <w:color w:val="231F20"/>
          <w:spacing w:val="-2"/>
          <w:sz w:val="21"/>
        </w:rPr>
        <w:t>Henry:</w:t>
      </w:r>
      <w:r>
        <w:rPr>
          <w:rFonts w:ascii="Tahoma"/>
          <w:b/>
          <w:color w:val="231F20"/>
          <w:sz w:val="21"/>
        </w:rPr>
        <w:tab/>
      </w:r>
      <w:r>
        <w:rPr>
          <w:color w:val="231F20"/>
          <w:spacing w:val="-8"/>
          <w:sz w:val="21"/>
        </w:rPr>
        <w:t>Wait</w:t>
      </w:r>
      <w:r>
        <w:rPr>
          <w:color w:val="231F20"/>
          <w:spacing w:val="-6"/>
          <w:sz w:val="21"/>
        </w:rPr>
        <w:t xml:space="preserve"> </w:t>
      </w:r>
      <w:r>
        <w:rPr>
          <w:color w:val="231F20"/>
          <w:spacing w:val="-8"/>
          <w:sz w:val="21"/>
        </w:rPr>
        <w:t>a</w:t>
      </w:r>
      <w:r>
        <w:rPr>
          <w:color w:val="231F20"/>
          <w:spacing w:val="-6"/>
          <w:sz w:val="21"/>
        </w:rPr>
        <w:t xml:space="preserve"> </w:t>
      </w:r>
      <w:r>
        <w:rPr>
          <w:color w:val="231F20"/>
          <w:spacing w:val="-8"/>
          <w:sz w:val="21"/>
        </w:rPr>
        <w:t>minute.</w:t>
      </w:r>
      <w:r>
        <w:rPr>
          <w:color w:val="231F20"/>
          <w:spacing w:val="-6"/>
          <w:sz w:val="21"/>
        </w:rPr>
        <w:t xml:space="preserve"> </w:t>
      </w:r>
      <w:r>
        <w:rPr>
          <w:color w:val="231F20"/>
          <w:spacing w:val="-8"/>
          <w:sz w:val="21"/>
        </w:rPr>
        <w:t>I</w:t>
      </w:r>
      <w:r>
        <w:rPr>
          <w:color w:val="231F20"/>
          <w:spacing w:val="-6"/>
          <w:sz w:val="21"/>
        </w:rPr>
        <w:t xml:space="preserve"> </w:t>
      </w:r>
      <w:r>
        <w:rPr>
          <w:color w:val="231F20"/>
          <w:spacing w:val="-8"/>
          <w:sz w:val="21"/>
        </w:rPr>
        <w:t>only</w:t>
      </w:r>
      <w:r>
        <w:rPr>
          <w:color w:val="231F20"/>
          <w:spacing w:val="-6"/>
          <w:sz w:val="21"/>
        </w:rPr>
        <w:t xml:space="preserve"> </w:t>
      </w:r>
      <w:r>
        <w:rPr>
          <w:color w:val="231F20"/>
          <w:spacing w:val="-8"/>
          <w:sz w:val="21"/>
        </w:rPr>
        <w:t>came</w:t>
      </w:r>
      <w:r>
        <w:rPr>
          <w:color w:val="231F20"/>
          <w:spacing w:val="-6"/>
          <w:sz w:val="21"/>
        </w:rPr>
        <w:t xml:space="preserve"> </w:t>
      </w:r>
      <w:r>
        <w:rPr>
          <w:color w:val="231F20"/>
          <w:spacing w:val="-8"/>
          <w:sz w:val="21"/>
        </w:rPr>
        <w:t>here</w:t>
      </w:r>
      <w:r>
        <w:rPr>
          <w:color w:val="231F20"/>
          <w:spacing w:val="-6"/>
          <w:sz w:val="21"/>
        </w:rPr>
        <w:t xml:space="preserve"> </w:t>
      </w:r>
      <w:r>
        <w:rPr>
          <w:color w:val="231F20"/>
          <w:spacing w:val="-8"/>
          <w:sz w:val="21"/>
        </w:rPr>
        <w:t>to</w:t>
      </w:r>
      <w:r>
        <w:rPr>
          <w:color w:val="231F20"/>
          <w:spacing w:val="-6"/>
          <w:sz w:val="21"/>
        </w:rPr>
        <w:t xml:space="preserve"> </w:t>
      </w:r>
      <w:r>
        <w:rPr>
          <w:color w:val="231F20"/>
          <w:spacing w:val="-8"/>
          <w:sz w:val="21"/>
        </w:rPr>
        <w:t>get</w:t>
      </w:r>
      <w:r>
        <w:rPr>
          <w:color w:val="231F20"/>
          <w:spacing w:val="-6"/>
          <w:sz w:val="21"/>
        </w:rPr>
        <w:t xml:space="preserve"> </w:t>
      </w:r>
      <w:r>
        <w:rPr>
          <w:color w:val="231F20"/>
          <w:spacing w:val="-8"/>
          <w:sz w:val="21"/>
        </w:rPr>
        <w:t>a</w:t>
      </w:r>
      <w:r>
        <w:rPr>
          <w:color w:val="231F20"/>
          <w:spacing w:val="-6"/>
          <w:sz w:val="21"/>
        </w:rPr>
        <w:t xml:space="preserve"> </w:t>
      </w:r>
      <w:r>
        <w:rPr>
          <w:color w:val="231F20"/>
          <w:spacing w:val="-8"/>
          <w:sz w:val="21"/>
        </w:rPr>
        <w:t xml:space="preserve">suit </w:t>
      </w:r>
      <w:r>
        <w:rPr>
          <w:color w:val="231F20"/>
          <w:spacing w:val="-2"/>
          <w:sz w:val="21"/>
        </w:rPr>
        <w:t>coat</w:t>
      </w:r>
      <w:r>
        <w:rPr>
          <w:color w:val="231F20"/>
          <w:spacing w:val="-13"/>
          <w:sz w:val="21"/>
        </w:rPr>
        <w:t xml:space="preserve"> </w:t>
      </w:r>
      <w:r>
        <w:rPr>
          <w:color w:val="231F20"/>
          <w:spacing w:val="-2"/>
          <w:sz w:val="21"/>
        </w:rPr>
        <w:t>to</w:t>
      </w:r>
      <w:r>
        <w:rPr>
          <w:color w:val="231F20"/>
          <w:spacing w:val="-13"/>
          <w:sz w:val="21"/>
        </w:rPr>
        <w:t xml:space="preserve"> </w:t>
      </w:r>
      <w:r>
        <w:rPr>
          <w:color w:val="231F20"/>
          <w:spacing w:val="-2"/>
          <w:sz w:val="21"/>
        </w:rPr>
        <w:t>wear</w:t>
      </w:r>
      <w:r>
        <w:rPr>
          <w:color w:val="231F20"/>
          <w:spacing w:val="-12"/>
          <w:sz w:val="21"/>
        </w:rPr>
        <w:t xml:space="preserve"> </w:t>
      </w:r>
      <w:r>
        <w:rPr>
          <w:color w:val="231F20"/>
          <w:spacing w:val="-2"/>
          <w:sz w:val="21"/>
        </w:rPr>
        <w:t>today.</w:t>
      </w:r>
      <w:r>
        <w:rPr>
          <w:color w:val="231F20"/>
          <w:spacing w:val="-13"/>
          <w:sz w:val="21"/>
        </w:rPr>
        <w:t xml:space="preserve"> </w:t>
      </w:r>
      <w:r>
        <w:rPr>
          <w:color w:val="231F20"/>
          <w:spacing w:val="-2"/>
          <w:sz w:val="21"/>
        </w:rPr>
        <w:t>I</w:t>
      </w:r>
      <w:r>
        <w:rPr>
          <w:color w:val="231F20"/>
          <w:spacing w:val="-12"/>
          <w:sz w:val="21"/>
        </w:rPr>
        <w:t xml:space="preserve"> </w:t>
      </w:r>
      <w:r>
        <w:rPr>
          <w:color w:val="231F20"/>
          <w:spacing w:val="-2"/>
          <w:sz w:val="21"/>
        </w:rPr>
        <w:t>dare</w:t>
      </w:r>
      <w:r>
        <w:rPr>
          <w:color w:val="231F20"/>
          <w:spacing w:val="-13"/>
          <w:sz w:val="21"/>
        </w:rPr>
        <w:t xml:space="preserve"> </w:t>
      </w:r>
      <w:r>
        <w:rPr>
          <w:color w:val="231F20"/>
          <w:spacing w:val="-2"/>
          <w:sz w:val="21"/>
        </w:rPr>
        <w:t>not</w:t>
      </w:r>
      <w:r>
        <w:rPr>
          <w:color w:val="231F20"/>
          <w:spacing w:val="-13"/>
          <w:sz w:val="21"/>
        </w:rPr>
        <w:t xml:space="preserve"> </w:t>
      </w:r>
      <w:r>
        <w:rPr>
          <w:color w:val="231F20"/>
          <w:spacing w:val="-2"/>
          <w:sz w:val="21"/>
        </w:rPr>
        <w:t>buy</w:t>
      </w:r>
      <w:r>
        <w:rPr>
          <w:color w:val="231F20"/>
          <w:spacing w:val="-12"/>
          <w:sz w:val="21"/>
        </w:rPr>
        <w:t xml:space="preserve"> </w:t>
      </w:r>
      <w:r>
        <w:rPr>
          <w:color w:val="231F20"/>
          <w:spacing w:val="-2"/>
          <w:sz w:val="21"/>
        </w:rPr>
        <w:t>all</w:t>
      </w:r>
      <w:r>
        <w:rPr>
          <w:color w:val="231F20"/>
          <w:spacing w:val="-13"/>
          <w:sz w:val="21"/>
        </w:rPr>
        <w:t xml:space="preserve"> </w:t>
      </w:r>
      <w:r>
        <w:rPr>
          <w:color w:val="231F20"/>
          <w:spacing w:val="-2"/>
          <w:sz w:val="21"/>
        </w:rPr>
        <w:t xml:space="preserve">these </w:t>
      </w:r>
      <w:r>
        <w:rPr>
          <w:color w:val="231F20"/>
          <w:w w:val="90"/>
          <w:sz w:val="21"/>
        </w:rPr>
        <w:t xml:space="preserve">things. You would have to wait a long time to </w:t>
      </w:r>
      <w:r>
        <w:rPr>
          <w:color w:val="231F20"/>
          <w:sz w:val="21"/>
        </w:rPr>
        <w:t>get paid.</w:t>
      </w:r>
    </w:p>
    <w:p w14:paraId="0274384E">
      <w:pPr>
        <w:tabs>
          <w:tab w:val="left" w:pos="1320"/>
        </w:tabs>
        <w:spacing w:before="160"/>
        <w:ind w:left="243" w:right="0" w:firstLine="0"/>
        <w:jc w:val="left"/>
        <w:rPr>
          <w:rFonts w:ascii="Tahoma" w:hAnsi="Tahoma"/>
          <w:sz w:val="21"/>
        </w:rPr>
      </w:pPr>
      <w:r>
        <w:rPr>
          <w:rFonts w:ascii="Tahoma" w:hAnsi="Tahoma"/>
          <w:b/>
          <w:color w:val="231F20"/>
          <w:spacing w:val="-2"/>
          <w:sz w:val="21"/>
        </w:rPr>
        <w:t>Owner:</w:t>
      </w:r>
      <w:r>
        <w:rPr>
          <w:rFonts w:ascii="Tahoma" w:hAnsi="Tahoma"/>
          <w:b/>
          <w:color w:val="231F20"/>
          <w:sz w:val="21"/>
        </w:rPr>
        <w:tab/>
      </w:r>
      <w:r>
        <w:rPr>
          <w:rFonts w:ascii="Tahoma" w:hAnsi="Tahoma"/>
          <w:color w:val="231F20"/>
          <w:w w:val="90"/>
          <w:sz w:val="21"/>
        </w:rPr>
        <w:t>A</w:t>
      </w:r>
      <w:r>
        <w:rPr>
          <w:rFonts w:ascii="Tahoma" w:hAnsi="Tahoma"/>
          <w:color w:val="231F20"/>
          <w:spacing w:val="-2"/>
          <w:w w:val="90"/>
          <w:sz w:val="21"/>
        </w:rPr>
        <w:t xml:space="preserve"> </w:t>
      </w:r>
      <w:r>
        <w:rPr>
          <w:rFonts w:ascii="Tahoma" w:hAnsi="Tahoma"/>
          <w:color w:val="231F20"/>
          <w:w w:val="90"/>
          <w:sz w:val="21"/>
        </w:rPr>
        <w:t>long</w:t>
      </w:r>
      <w:r>
        <w:rPr>
          <w:rFonts w:ascii="Tahoma" w:hAnsi="Tahoma"/>
          <w:color w:val="231F20"/>
          <w:spacing w:val="-1"/>
          <w:w w:val="90"/>
          <w:sz w:val="21"/>
        </w:rPr>
        <w:t xml:space="preserve"> </w:t>
      </w:r>
      <w:r>
        <w:rPr>
          <w:rFonts w:ascii="Tahoma" w:hAnsi="Tahoma"/>
          <w:color w:val="231F20"/>
          <w:w w:val="90"/>
          <w:sz w:val="21"/>
        </w:rPr>
        <w:t>time,</w:t>
      </w:r>
      <w:r>
        <w:rPr>
          <w:rFonts w:ascii="Tahoma" w:hAnsi="Tahoma"/>
          <w:color w:val="231F20"/>
          <w:spacing w:val="-1"/>
          <w:w w:val="90"/>
          <w:sz w:val="21"/>
        </w:rPr>
        <w:t xml:space="preserve"> </w:t>
      </w:r>
      <w:r>
        <w:rPr>
          <w:rFonts w:ascii="Tahoma" w:hAnsi="Tahoma"/>
          <w:color w:val="231F20"/>
          <w:w w:val="90"/>
          <w:sz w:val="21"/>
        </w:rPr>
        <w:t>sir?</w:t>
      </w:r>
      <w:r>
        <w:rPr>
          <w:rFonts w:ascii="Tahoma" w:hAnsi="Tahoma"/>
          <w:color w:val="231F20"/>
          <w:spacing w:val="-1"/>
          <w:w w:val="90"/>
          <w:sz w:val="21"/>
        </w:rPr>
        <w:t xml:space="preserve"> </w:t>
      </w:r>
      <w:r>
        <w:rPr>
          <w:rFonts w:ascii="Tahoma" w:hAnsi="Tahoma"/>
          <w:color w:val="231F20"/>
          <w:w w:val="90"/>
          <w:sz w:val="21"/>
        </w:rPr>
        <w:t>Why,</w:t>
      </w:r>
      <w:r>
        <w:rPr>
          <w:rFonts w:ascii="Tahoma" w:hAnsi="Tahoma"/>
          <w:color w:val="231F20"/>
          <w:spacing w:val="-1"/>
          <w:w w:val="90"/>
          <w:sz w:val="21"/>
        </w:rPr>
        <w:t xml:space="preserve"> </w:t>
      </w:r>
      <w:r>
        <w:rPr>
          <w:rFonts w:ascii="Tahoma" w:hAnsi="Tahoma"/>
          <w:color w:val="231F20"/>
          <w:w w:val="90"/>
          <w:sz w:val="21"/>
        </w:rPr>
        <w:t>you</w:t>
      </w:r>
      <w:r>
        <w:rPr>
          <w:rFonts w:ascii="Tahoma" w:hAnsi="Tahoma"/>
          <w:color w:val="231F20"/>
          <w:spacing w:val="-1"/>
          <w:w w:val="90"/>
          <w:sz w:val="21"/>
        </w:rPr>
        <w:t xml:space="preserve"> </w:t>
      </w:r>
      <w:r>
        <w:rPr>
          <w:rFonts w:ascii="Tahoma" w:hAnsi="Tahoma"/>
          <w:color w:val="231F20"/>
          <w:w w:val="90"/>
          <w:sz w:val="21"/>
        </w:rPr>
        <w:t>donʼt</w:t>
      </w:r>
      <w:r>
        <w:rPr>
          <w:rFonts w:ascii="Tahoma" w:hAnsi="Tahoma"/>
          <w:color w:val="231F20"/>
          <w:spacing w:val="-2"/>
          <w:w w:val="90"/>
          <w:sz w:val="21"/>
        </w:rPr>
        <w:t xml:space="preserve"> </w:t>
      </w:r>
      <w:r>
        <w:rPr>
          <w:rFonts w:ascii="Tahoma" w:hAnsi="Tahoma"/>
          <w:color w:val="231F20"/>
          <w:w w:val="90"/>
          <w:sz w:val="21"/>
        </w:rPr>
        <w:t>have</w:t>
      </w:r>
      <w:r>
        <w:rPr>
          <w:rFonts w:ascii="Tahoma" w:hAnsi="Tahoma"/>
          <w:color w:val="231F20"/>
          <w:spacing w:val="-1"/>
          <w:w w:val="90"/>
          <w:sz w:val="21"/>
        </w:rPr>
        <w:t xml:space="preserve"> </w:t>
      </w:r>
      <w:r>
        <w:rPr>
          <w:rFonts w:ascii="Tahoma" w:hAnsi="Tahoma"/>
          <w:color w:val="231F20"/>
          <w:spacing w:val="-5"/>
          <w:w w:val="90"/>
          <w:sz w:val="21"/>
        </w:rPr>
        <w:t>to</w:t>
      </w:r>
    </w:p>
    <w:p w14:paraId="7FE55191">
      <w:pPr>
        <w:spacing w:before="5"/>
        <w:ind w:left="1320" w:right="0" w:firstLine="0"/>
        <w:jc w:val="left"/>
        <w:rPr>
          <w:sz w:val="21"/>
        </w:rPr>
      </w:pPr>
      <w:r>
        <w:rPr>
          <w:color w:val="231F20"/>
          <w:w w:val="90"/>
          <w:sz w:val="21"/>
        </w:rPr>
        <w:t>worry</w:t>
      </w:r>
      <w:r>
        <w:rPr>
          <w:color w:val="231F20"/>
          <w:spacing w:val="6"/>
          <w:sz w:val="21"/>
        </w:rPr>
        <w:t xml:space="preserve"> </w:t>
      </w:r>
      <w:r>
        <w:rPr>
          <w:color w:val="231F20"/>
          <w:w w:val="90"/>
          <w:sz w:val="21"/>
        </w:rPr>
        <w:t>about</w:t>
      </w:r>
      <w:r>
        <w:rPr>
          <w:color w:val="231F20"/>
          <w:spacing w:val="6"/>
          <w:sz w:val="21"/>
        </w:rPr>
        <w:t xml:space="preserve"> </w:t>
      </w:r>
      <w:r>
        <w:rPr>
          <w:color w:val="231F20"/>
          <w:spacing w:val="-2"/>
          <w:w w:val="90"/>
          <w:sz w:val="21"/>
        </w:rPr>
        <w:t>that!</w:t>
      </w:r>
    </w:p>
    <w:p w14:paraId="6D746A6C">
      <w:pPr>
        <w:spacing w:before="164"/>
        <w:ind w:left="243" w:right="0" w:firstLine="0"/>
        <w:jc w:val="left"/>
        <w:rPr>
          <w:sz w:val="21"/>
        </w:rPr>
      </w:pPr>
      <w:r>
        <w:rPr>
          <w:rFonts w:ascii="Tahoma"/>
          <w:b/>
          <w:color w:val="231F20"/>
          <w:spacing w:val="-8"/>
          <w:sz w:val="21"/>
        </w:rPr>
        <w:t>3rd</w:t>
      </w:r>
      <w:r>
        <w:rPr>
          <w:rFonts w:ascii="Tahoma"/>
          <w:b/>
          <w:color w:val="231F20"/>
          <w:spacing w:val="-13"/>
          <w:sz w:val="21"/>
        </w:rPr>
        <w:t xml:space="preserve"> </w:t>
      </w:r>
      <w:r>
        <w:rPr>
          <w:rFonts w:ascii="Tahoma"/>
          <w:b/>
          <w:color w:val="231F20"/>
          <w:spacing w:val="-8"/>
          <w:sz w:val="21"/>
        </w:rPr>
        <w:t>Clerk:</w:t>
      </w:r>
      <w:r>
        <w:rPr>
          <w:rFonts w:ascii="Tahoma"/>
          <w:b/>
          <w:color w:val="231F20"/>
          <w:spacing w:val="18"/>
          <w:sz w:val="21"/>
        </w:rPr>
        <w:t xml:space="preserve"> </w:t>
      </w:r>
      <w:r>
        <w:rPr>
          <w:color w:val="231F20"/>
          <w:spacing w:val="-8"/>
          <w:sz w:val="21"/>
        </w:rPr>
        <w:t>Yes,</w:t>
      </w:r>
      <w:r>
        <w:rPr>
          <w:color w:val="231F20"/>
          <w:spacing w:val="-7"/>
          <w:sz w:val="21"/>
        </w:rPr>
        <w:t xml:space="preserve"> </w:t>
      </w:r>
      <w:r>
        <w:rPr>
          <w:color w:val="231F20"/>
          <w:spacing w:val="-8"/>
          <w:sz w:val="21"/>
        </w:rPr>
        <w:t>we</w:t>
      </w:r>
      <w:r>
        <w:rPr>
          <w:color w:val="231F20"/>
          <w:spacing w:val="-7"/>
          <w:sz w:val="21"/>
        </w:rPr>
        <w:t xml:space="preserve"> </w:t>
      </w:r>
      <w:r>
        <w:rPr>
          <w:color w:val="231F20"/>
          <w:spacing w:val="-8"/>
          <w:sz w:val="21"/>
        </w:rPr>
        <w:t>can</w:t>
      </w:r>
      <w:r>
        <w:rPr>
          <w:color w:val="231F20"/>
          <w:spacing w:val="-6"/>
          <w:sz w:val="21"/>
        </w:rPr>
        <w:t xml:space="preserve"> </w:t>
      </w:r>
      <w:r>
        <w:rPr>
          <w:color w:val="231F20"/>
          <w:spacing w:val="-8"/>
          <w:sz w:val="21"/>
        </w:rPr>
        <w:t>wait</w:t>
      </w:r>
      <w:r>
        <w:rPr>
          <w:color w:val="231F20"/>
          <w:spacing w:val="-7"/>
          <w:sz w:val="21"/>
        </w:rPr>
        <w:t xml:space="preserve"> </w:t>
      </w:r>
      <w:r>
        <w:rPr>
          <w:color w:val="231F20"/>
          <w:spacing w:val="-8"/>
          <w:sz w:val="21"/>
        </w:rPr>
        <w:t>forever!</w:t>
      </w:r>
    </w:p>
    <w:p w14:paraId="06D93AC8">
      <w:pPr>
        <w:tabs>
          <w:tab w:val="left" w:pos="1320"/>
        </w:tabs>
        <w:spacing w:before="162" w:line="244" w:lineRule="auto"/>
        <w:ind w:left="1320" w:right="1259" w:hanging="1078"/>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 xml:space="preserve">Well, all right. I’ll take the suit coat for now </w:t>
      </w:r>
      <w:r>
        <w:rPr>
          <w:color w:val="231F20"/>
          <w:sz w:val="21"/>
        </w:rPr>
        <w:t>and</w:t>
      </w:r>
      <w:r>
        <w:rPr>
          <w:color w:val="231F20"/>
          <w:spacing w:val="-13"/>
          <w:sz w:val="21"/>
        </w:rPr>
        <w:t xml:space="preserve"> </w:t>
      </w:r>
      <w:r>
        <w:rPr>
          <w:color w:val="231F20"/>
          <w:sz w:val="21"/>
        </w:rPr>
        <w:t>get</w:t>
      </w:r>
      <w:r>
        <w:rPr>
          <w:color w:val="231F20"/>
          <w:spacing w:val="-13"/>
          <w:sz w:val="21"/>
        </w:rPr>
        <w:t xml:space="preserve"> </w:t>
      </w:r>
      <w:r>
        <w:rPr>
          <w:color w:val="231F20"/>
          <w:sz w:val="21"/>
        </w:rPr>
        <w:t>the</w:t>
      </w:r>
      <w:r>
        <w:rPr>
          <w:color w:val="231F20"/>
          <w:spacing w:val="-13"/>
          <w:sz w:val="21"/>
        </w:rPr>
        <w:t xml:space="preserve"> </w:t>
      </w:r>
      <w:r>
        <w:rPr>
          <w:color w:val="231F20"/>
          <w:sz w:val="21"/>
        </w:rPr>
        <w:t>others</w:t>
      </w:r>
      <w:r>
        <w:rPr>
          <w:color w:val="231F20"/>
          <w:spacing w:val="-13"/>
          <w:sz w:val="21"/>
        </w:rPr>
        <w:t xml:space="preserve"> </w:t>
      </w:r>
      <w:r>
        <w:rPr>
          <w:color w:val="231F20"/>
          <w:sz w:val="21"/>
        </w:rPr>
        <w:t>later.</w:t>
      </w:r>
    </w:p>
    <w:p w14:paraId="2B80A20F">
      <w:pPr>
        <w:tabs>
          <w:tab w:val="left" w:pos="1320"/>
        </w:tabs>
        <w:spacing w:before="158"/>
        <w:ind w:left="243" w:right="0" w:firstLine="0"/>
        <w:jc w:val="left"/>
        <w:rPr>
          <w:rFonts w:ascii="Tahoma"/>
          <w:sz w:val="21"/>
        </w:rPr>
      </w:pPr>
      <w:r>
        <w:rPr>
          <w:rFonts w:ascii="Tahoma"/>
          <w:b/>
          <w:color w:val="231F20"/>
          <w:spacing w:val="-2"/>
          <w:sz w:val="21"/>
        </w:rPr>
        <w:t>Owner:</w:t>
      </w:r>
      <w:r>
        <w:rPr>
          <w:rFonts w:ascii="Tahoma"/>
          <w:b/>
          <w:color w:val="231F20"/>
          <w:sz w:val="21"/>
        </w:rPr>
        <w:tab/>
      </w:r>
      <w:r>
        <w:rPr>
          <w:rFonts w:ascii="Tahoma"/>
          <w:color w:val="231F20"/>
          <w:w w:val="90"/>
          <w:sz w:val="21"/>
        </w:rPr>
        <w:t>Fine,</w:t>
      </w:r>
      <w:r>
        <w:rPr>
          <w:rFonts w:ascii="Tahoma"/>
          <w:color w:val="231F20"/>
          <w:spacing w:val="-3"/>
          <w:w w:val="90"/>
          <w:sz w:val="21"/>
        </w:rPr>
        <w:t xml:space="preserve"> </w:t>
      </w:r>
      <w:r>
        <w:rPr>
          <w:rFonts w:ascii="Tahoma"/>
          <w:color w:val="231F20"/>
          <w:w w:val="90"/>
          <w:sz w:val="21"/>
        </w:rPr>
        <w:t>fine.</w:t>
      </w:r>
      <w:r>
        <w:rPr>
          <w:rFonts w:ascii="Tahoma"/>
          <w:color w:val="231F20"/>
          <w:spacing w:val="-3"/>
          <w:w w:val="90"/>
          <w:sz w:val="21"/>
        </w:rPr>
        <w:t xml:space="preserve"> </w:t>
      </w:r>
      <w:r>
        <w:rPr>
          <w:rFonts w:ascii="Tahoma"/>
          <w:color w:val="231F20"/>
          <w:w w:val="90"/>
          <w:sz w:val="21"/>
        </w:rPr>
        <w:t>Your</w:t>
      </w:r>
      <w:r>
        <w:rPr>
          <w:rFonts w:ascii="Tahoma"/>
          <w:color w:val="231F20"/>
          <w:spacing w:val="-3"/>
          <w:w w:val="90"/>
          <w:sz w:val="21"/>
        </w:rPr>
        <w:t xml:space="preserve"> </w:t>
      </w:r>
      <w:r>
        <w:rPr>
          <w:rFonts w:ascii="Tahoma"/>
          <w:color w:val="231F20"/>
          <w:w w:val="90"/>
          <w:sz w:val="21"/>
        </w:rPr>
        <w:t>address,</w:t>
      </w:r>
      <w:r>
        <w:rPr>
          <w:rFonts w:ascii="Tahoma"/>
          <w:color w:val="231F20"/>
          <w:spacing w:val="-3"/>
          <w:w w:val="90"/>
          <w:sz w:val="21"/>
        </w:rPr>
        <w:t xml:space="preserve"> </w:t>
      </w:r>
      <w:r>
        <w:rPr>
          <w:rFonts w:ascii="Tahoma"/>
          <w:color w:val="231F20"/>
          <w:spacing w:val="-4"/>
          <w:w w:val="90"/>
          <w:sz w:val="21"/>
        </w:rPr>
        <w:t>sir?</w:t>
      </w:r>
    </w:p>
    <w:p w14:paraId="5423F00C">
      <w:pPr>
        <w:tabs>
          <w:tab w:val="left" w:pos="1320"/>
        </w:tabs>
        <w:spacing w:before="164"/>
        <w:ind w:left="243" w:right="0" w:firstLine="0"/>
        <w:jc w:val="left"/>
        <w:rPr>
          <w:sz w:val="21"/>
        </w:rPr>
      </w:pPr>
      <w:r>
        <w:rPr>
          <w:rFonts w:ascii="Tahoma" w:hAnsi="Tahoma"/>
          <w:b/>
          <w:color w:val="231F20"/>
          <w:spacing w:val="-2"/>
          <w:sz w:val="21"/>
        </w:rPr>
        <w:t>Henry:</w:t>
      </w:r>
      <w:r>
        <w:rPr>
          <w:rFonts w:ascii="Tahoma" w:hAnsi="Tahoma"/>
          <w:b/>
          <w:color w:val="231F20"/>
          <w:sz w:val="21"/>
        </w:rPr>
        <w:tab/>
      </w:r>
      <w:r>
        <w:rPr>
          <w:color w:val="231F20"/>
          <w:w w:val="90"/>
          <w:sz w:val="21"/>
        </w:rPr>
        <w:t>I</w:t>
      </w:r>
      <w:r>
        <w:rPr>
          <w:color w:val="231F20"/>
          <w:spacing w:val="-2"/>
          <w:sz w:val="21"/>
        </w:rPr>
        <w:t xml:space="preserve"> </w:t>
      </w:r>
      <w:r>
        <w:rPr>
          <w:color w:val="231F20"/>
          <w:w w:val="90"/>
          <w:sz w:val="21"/>
        </w:rPr>
        <w:t>don’t</w:t>
      </w:r>
      <w:r>
        <w:rPr>
          <w:color w:val="231F20"/>
          <w:spacing w:val="-1"/>
          <w:sz w:val="21"/>
        </w:rPr>
        <w:t xml:space="preserve"> </w:t>
      </w:r>
      <w:r>
        <w:rPr>
          <w:color w:val="231F20"/>
          <w:w w:val="90"/>
          <w:sz w:val="21"/>
        </w:rPr>
        <w:t>have</w:t>
      </w:r>
      <w:r>
        <w:rPr>
          <w:color w:val="231F20"/>
          <w:spacing w:val="-2"/>
          <w:sz w:val="21"/>
        </w:rPr>
        <w:t xml:space="preserve"> </w:t>
      </w:r>
      <w:r>
        <w:rPr>
          <w:color w:val="231F20"/>
          <w:w w:val="90"/>
          <w:sz w:val="21"/>
        </w:rPr>
        <w:t>one.</w:t>
      </w:r>
      <w:r>
        <w:rPr>
          <w:color w:val="231F20"/>
          <w:spacing w:val="-1"/>
          <w:sz w:val="21"/>
        </w:rPr>
        <w:t xml:space="preserve"> </w:t>
      </w:r>
      <w:r>
        <w:rPr>
          <w:color w:val="231F20"/>
          <w:w w:val="90"/>
          <w:sz w:val="21"/>
        </w:rPr>
        <w:t>Er</w:t>
      </w:r>
      <w:r>
        <w:rPr>
          <w:color w:val="231F20"/>
          <w:spacing w:val="-2"/>
          <w:sz w:val="21"/>
        </w:rPr>
        <w:t xml:space="preserve"> </w:t>
      </w:r>
      <w:r>
        <w:rPr>
          <w:color w:val="231F20"/>
          <w:w w:val="90"/>
          <w:sz w:val="21"/>
        </w:rPr>
        <w:t>…</w:t>
      </w:r>
      <w:r>
        <w:rPr>
          <w:color w:val="231F20"/>
          <w:spacing w:val="-1"/>
          <w:sz w:val="21"/>
        </w:rPr>
        <w:t xml:space="preserve"> </w:t>
      </w:r>
      <w:r>
        <w:rPr>
          <w:color w:val="231F20"/>
          <w:w w:val="90"/>
          <w:sz w:val="21"/>
        </w:rPr>
        <w:t>I’m</w:t>
      </w:r>
      <w:r>
        <w:rPr>
          <w:color w:val="231F20"/>
          <w:spacing w:val="-1"/>
          <w:sz w:val="21"/>
        </w:rPr>
        <w:t xml:space="preserve"> </w:t>
      </w:r>
      <w:r>
        <w:rPr>
          <w:color w:val="231F20"/>
          <w:spacing w:val="-2"/>
          <w:w w:val="90"/>
          <w:sz w:val="21"/>
        </w:rPr>
        <w:t>moving.</w:t>
      </w:r>
    </w:p>
    <w:p w14:paraId="0CD9CF6C">
      <w:pPr>
        <w:tabs>
          <w:tab w:val="left" w:pos="1320"/>
        </w:tabs>
        <w:spacing w:before="162" w:line="244" w:lineRule="auto"/>
        <w:ind w:left="1320" w:right="1335" w:hanging="1078"/>
        <w:jc w:val="left"/>
        <w:rPr>
          <w:sz w:val="21"/>
        </w:rPr>
      </w:pPr>
      <w:r>
        <w:rPr>
          <w:rFonts w:ascii="Tahoma" w:hAnsi="Tahoma"/>
          <w:b/>
          <w:color w:val="231F20"/>
          <w:spacing w:val="-2"/>
          <w:sz w:val="21"/>
        </w:rPr>
        <w:t>Owner:</w:t>
      </w:r>
      <w:r>
        <w:rPr>
          <w:rFonts w:ascii="Tahoma" w:hAnsi="Tahoma"/>
          <w:b/>
          <w:color w:val="231F20"/>
          <w:sz w:val="21"/>
        </w:rPr>
        <w:tab/>
      </w:r>
      <w:r>
        <w:rPr>
          <w:color w:val="231F20"/>
          <w:w w:val="90"/>
          <w:sz w:val="21"/>
        </w:rPr>
        <w:t xml:space="preserve">Of course you are! That’s very </w:t>
      </w:r>
      <w:r>
        <w:rPr>
          <w:b/>
          <w:color w:val="231F20"/>
          <w:w w:val="90"/>
          <w:sz w:val="21"/>
        </w:rPr>
        <w:t>normal</w:t>
      </w:r>
      <w:r>
        <w:rPr>
          <w:color w:val="231F20"/>
          <w:w w:val="90"/>
          <w:sz w:val="21"/>
        </w:rPr>
        <w:t xml:space="preserve">! A </w:t>
      </w:r>
      <w:r>
        <w:rPr>
          <w:color w:val="231F20"/>
          <w:sz w:val="21"/>
        </w:rPr>
        <w:t>busy man, I’m sure.</w:t>
      </w:r>
    </w:p>
    <w:p w14:paraId="160948A9">
      <w:pPr>
        <w:spacing w:after="0" w:line="244" w:lineRule="auto"/>
        <w:jc w:val="left"/>
        <w:rPr>
          <w:sz w:val="21"/>
        </w:rPr>
        <w:sectPr>
          <w:type w:val="continuous"/>
          <w:pgSz w:w="11910" w:h="16840"/>
          <w:pgMar w:top="1340" w:right="0" w:bottom="280" w:left="0" w:header="720" w:footer="720" w:gutter="0"/>
          <w:cols w:equalWidth="0" w:num="2">
            <w:col w:w="5726" w:space="40"/>
            <w:col w:w="6144"/>
          </w:cols>
        </w:sectPr>
      </w:pPr>
    </w:p>
    <w:p w14:paraId="04A2A263">
      <w:pPr>
        <w:pStyle w:val="11"/>
        <w:rPr>
          <w:sz w:val="20"/>
        </w:rPr>
      </w:pPr>
    </w:p>
    <w:p w14:paraId="10FEEE31">
      <w:pPr>
        <w:pStyle w:val="11"/>
        <w:rPr>
          <w:sz w:val="20"/>
        </w:rPr>
      </w:pPr>
    </w:p>
    <w:p w14:paraId="56F61446">
      <w:pPr>
        <w:pStyle w:val="11"/>
        <w:rPr>
          <w:sz w:val="20"/>
        </w:rPr>
      </w:pPr>
    </w:p>
    <w:p w14:paraId="313E436F">
      <w:pPr>
        <w:pStyle w:val="11"/>
        <w:spacing w:before="6"/>
        <w:rPr>
          <w:sz w:val="20"/>
        </w:rPr>
      </w:pPr>
    </w:p>
    <w:p w14:paraId="03E65177">
      <w:pPr>
        <w:tabs>
          <w:tab w:val="left" w:pos="1155"/>
        </w:tabs>
        <w:spacing w:before="0"/>
        <w:ind w:left="619" w:right="0" w:firstLine="0"/>
        <w:jc w:val="left"/>
        <w:rPr>
          <w:sz w:val="18"/>
        </w:rPr>
      </w:pPr>
      <w:r>
        <w:rPr>
          <w:rFonts w:ascii="Tahoma"/>
          <w:color w:val="231F20"/>
          <w:spacing w:val="-5"/>
          <w:sz w:val="20"/>
        </w:rPr>
        <w:t>56</w:t>
      </w:r>
      <w:r>
        <w:rPr>
          <w:rFonts w:ascii="Tahoma"/>
          <w:color w:val="231F20"/>
          <w:sz w:val="20"/>
        </w:rPr>
        <w:tab/>
      </w: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4"/>
          <w:sz w:val="18"/>
        </w:rPr>
        <w:t>MONEY</w:t>
      </w:r>
    </w:p>
    <w:p w14:paraId="00ED9E6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9CA9F4">
      <w:pPr>
        <w:spacing w:after="0" w:line="240" w:lineRule="auto"/>
        <w:jc w:val="left"/>
        <w:rPr>
          <w:sz w:val="20"/>
        </w:rPr>
        <w:sectPr>
          <w:type w:val="continuous"/>
          <w:pgSz w:w="11910" w:h="16840"/>
          <w:pgMar w:top="1340" w:right="0" w:bottom="280" w:left="0" w:header="720" w:footer="720" w:gutter="0"/>
          <w:cols w:space="720" w:num="1"/>
        </w:sectPr>
      </w:pPr>
    </w:p>
    <w:p w14:paraId="6B0BF9A2">
      <w:pPr>
        <w:pStyle w:val="11"/>
        <w:rPr>
          <w:sz w:val="20"/>
        </w:rPr>
      </w:pPr>
    </w:p>
    <w:p w14:paraId="0277761A">
      <w:pPr>
        <w:pStyle w:val="11"/>
        <w:rPr>
          <w:sz w:val="20"/>
        </w:rPr>
      </w:pPr>
    </w:p>
    <w:p w14:paraId="3284987C">
      <w:pPr>
        <w:pStyle w:val="11"/>
        <w:rPr>
          <w:sz w:val="20"/>
        </w:rPr>
      </w:pPr>
    </w:p>
    <w:p w14:paraId="538889AA">
      <w:pPr>
        <w:pStyle w:val="11"/>
        <w:rPr>
          <w:sz w:val="20"/>
        </w:rPr>
      </w:pPr>
    </w:p>
    <w:p w14:paraId="3D4E8944">
      <w:pPr>
        <w:pStyle w:val="11"/>
        <w:spacing w:before="9"/>
        <w:rPr>
          <w:sz w:val="20"/>
        </w:rPr>
      </w:pPr>
    </w:p>
    <w:p w14:paraId="13C776C3">
      <w:pPr>
        <w:pStyle w:val="15"/>
        <w:numPr>
          <w:ilvl w:val="0"/>
          <w:numId w:val="78"/>
        </w:numPr>
        <w:tabs>
          <w:tab w:val="left" w:pos="2037"/>
        </w:tabs>
        <w:spacing w:before="108" w:after="0" w:line="240" w:lineRule="auto"/>
        <w:ind w:left="2037" w:right="0" w:hanging="305"/>
        <w:jc w:val="left"/>
        <w:rPr>
          <w:b/>
          <w:color w:val="231F20"/>
          <w:sz w:val="22"/>
        </w:rPr>
      </w:pPr>
      <w:r>
        <w:rPr>
          <w:color w:val="231F20"/>
          <w:spacing w:val="-2"/>
          <w:sz w:val="22"/>
        </w:rPr>
        <w:t>Where</w:t>
      </w:r>
      <w:r>
        <w:rPr>
          <w:color w:val="231F20"/>
          <w:spacing w:val="-11"/>
          <w:sz w:val="22"/>
        </w:rPr>
        <w:t xml:space="preserve"> </w:t>
      </w:r>
      <w:r>
        <w:rPr>
          <w:color w:val="231F20"/>
          <w:spacing w:val="-2"/>
          <w:sz w:val="22"/>
        </w:rPr>
        <w:t>does</w:t>
      </w:r>
      <w:r>
        <w:rPr>
          <w:color w:val="231F20"/>
          <w:spacing w:val="-11"/>
          <w:sz w:val="22"/>
        </w:rPr>
        <w:t xml:space="preserve"> </w:t>
      </w:r>
      <w:r>
        <w:rPr>
          <w:color w:val="231F20"/>
          <w:spacing w:val="-2"/>
          <w:sz w:val="22"/>
        </w:rPr>
        <w:t>Henry</w:t>
      </w:r>
      <w:r>
        <w:rPr>
          <w:color w:val="231F20"/>
          <w:spacing w:val="-11"/>
          <w:sz w:val="22"/>
        </w:rPr>
        <w:t xml:space="preserve"> </w:t>
      </w:r>
      <w:r>
        <w:rPr>
          <w:color w:val="231F20"/>
          <w:spacing w:val="-2"/>
          <w:sz w:val="22"/>
        </w:rPr>
        <w:t>go?</w:t>
      </w:r>
      <w:r>
        <w:rPr>
          <w:color w:val="231F20"/>
          <w:spacing w:val="-11"/>
          <w:sz w:val="22"/>
        </w:rPr>
        <w:t xml:space="preserve"> </w:t>
      </w:r>
      <w:r>
        <w:rPr>
          <w:color w:val="231F20"/>
          <w:spacing w:val="-2"/>
          <w:sz w:val="22"/>
        </w:rPr>
        <w:t>What</w:t>
      </w:r>
      <w:r>
        <w:rPr>
          <w:color w:val="231F20"/>
          <w:spacing w:val="-11"/>
          <w:sz w:val="22"/>
        </w:rPr>
        <w:t xml:space="preserve"> </w:t>
      </w:r>
      <w:r>
        <w:rPr>
          <w:color w:val="231F20"/>
          <w:spacing w:val="-2"/>
          <w:sz w:val="22"/>
        </w:rPr>
        <w:t>does</w:t>
      </w:r>
      <w:r>
        <w:rPr>
          <w:color w:val="231F20"/>
          <w:spacing w:val="-10"/>
          <w:sz w:val="22"/>
        </w:rPr>
        <w:t xml:space="preserve"> </w:t>
      </w:r>
      <w:r>
        <w:rPr>
          <w:color w:val="231F20"/>
          <w:spacing w:val="-2"/>
          <w:sz w:val="22"/>
        </w:rPr>
        <w:t>he</w:t>
      </w:r>
      <w:r>
        <w:rPr>
          <w:color w:val="231F20"/>
          <w:spacing w:val="-11"/>
          <w:sz w:val="22"/>
        </w:rPr>
        <w:t xml:space="preserve"> </w:t>
      </w:r>
      <w:r>
        <w:rPr>
          <w:color w:val="231F20"/>
          <w:spacing w:val="-2"/>
          <w:sz w:val="22"/>
        </w:rPr>
        <w:t>want?</w:t>
      </w:r>
    </w:p>
    <w:p w14:paraId="12DB02F4">
      <w:pPr>
        <w:pStyle w:val="15"/>
        <w:numPr>
          <w:ilvl w:val="0"/>
          <w:numId w:val="78"/>
        </w:numPr>
        <w:tabs>
          <w:tab w:val="left" w:pos="2037"/>
        </w:tabs>
        <w:spacing w:before="76" w:after="0" w:line="240" w:lineRule="auto"/>
        <w:ind w:left="2037" w:right="0" w:hanging="305"/>
        <w:jc w:val="left"/>
        <w:rPr>
          <w:b/>
          <w:color w:val="231F20"/>
          <w:sz w:val="22"/>
        </w:rPr>
      </w:pPr>
      <w:r>
        <w:rPr>
          <w:rFonts w:ascii="Tahoma"/>
          <w:color w:val="231F20"/>
          <w:spacing w:val="-2"/>
          <w:sz w:val="22"/>
        </w:rPr>
        <w:t>What</w:t>
      </w:r>
      <w:r>
        <w:rPr>
          <w:rFonts w:ascii="Tahoma"/>
          <w:color w:val="231F20"/>
          <w:spacing w:val="-11"/>
          <w:sz w:val="22"/>
        </w:rPr>
        <w:t xml:space="preserve"> </w:t>
      </w:r>
      <w:r>
        <w:rPr>
          <w:rFonts w:ascii="Tahoma"/>
          <w:color w:val="231F20"/>
          <w:spacing w:val="-2"/>
          <w:sz w:val="22"/>
        </w:rPr>
        <w:t>do</w:t>
      </w:r>
      <w:r>
        <w:rPr>
          <w:rFonts w:ascii="Tahoma"/>
          <w:color w:val="231F20"/>
          <w:spacing w:val="-10"/>
          <w:sz w:val="22"/>
        </w:rPr>
        <w:t xml:space="preserve"> </w:t>
      </w:r>
      <w:r>
        <w:rPr>
          <w:rFonts w:ascii="Tahoma"/>
          <w:color w:val="231F20"/>
          <w:spacing w:val="-2"/>
          <w:sz w:val="22"/>
        </w:rPr>
        <w:t>the</w:t>
      </w:r>
      <w:r>
        <w:rPr>
          <w:rFonts w:ascii="Tahoma"/>
          <w:color w:val="231F20"/>
          <w:spacing w:val="-10"/>
          <w:sz w:val="22"/>
        </w:rPr>
        <w:t xml:space="preserve"> </w:t>
      </w:r>
      <w:r>
        <w:rPr>
          <w:rFonts w:ascii="Tahoma"/>
          <w:color w:val="231F20"/>
          <w:spacing w:val="-2"/>
          <w:sz w:val="22"/>
        </w:rPr>
        <w:t>clerks</w:t>
      </w:r>
      <w:r>
        <w:rPr>
          <w:rFonts w:ascii="Tahoma"/>
          <w:color w:val="231F20"/>
          <w:spacing w:val="-11"/>
          <w:sz w:val="22"/>
        </w:rPr>
        <w:t xml:space="preserve"> </w:t>
      </w:r>
      <w:r>
        <w:rPr>
          <w:rFonts w:ascii="Tahoma"/>
          <w:color w:val="231F20"/>
          <w:spacing w:val="-2"/>
          <w:sz w:val="22"/>
        </w:rPr>
        <w:t>show</w:t>
      </w:r>
      <w:r>
        <w:rPr>
          <w:rFonts w:ascii="Tahoma"/>
          <w:color w:val="231F20"/>
          <w:spacing w:val="-10"/>
          <w:sz w:val="22"/>
        </w:rPr>
        <w:t xml:space="preserve"> </w:t>
      </w:r>
      <w:r>
        <w:rPr>
          <w:rFonts w:ascii="Tahoma"/>
          <w:color w:val="231F20"/>
          <w:spacing w:val="-2"/>
          <w:sz w:val="22"/>
        </w:rPr>
        <w:t>Henry</w:t>
      </w:r>
      <w:r>
        <w:rPr>
          <w:rFonts w:ascii="Tahoma"/>
          <w:color w:val="231F20"/>
          <w:spacing w:val="-10"/>
          <w:sz w:val="22"/>
        </w:rPr>
        <w:t xml:space="preserve"> </w:t>
      </w:r>
      <w:r>
        <w:rPr>
          <w:rFonts w:ascii="Tahoma"/>
          <w:color w:val="231F20"/>
          <w:spacing w:val="-2"/>
          <w:sz w:val="22"/>
        </w:rPr>
        <w:t>at</w:t>
      </w:r>
      <w:r>
        <w:rPr>
          <w:rFonts w:ascii="Tahoma"/>
          <w:color w:val="231F20"/>
          <w:spacing w:val="-11"/>
          <w:sz w:val="22"/>
        </w:rPr>
        <w:t xml:space="preserve"> </w:t>
      </w:r>
      <w:r>
        <w:rPr>
          <w:rFonts w:ascii="Tahoma"/>
          <w:color w:val="231F20"/>
          <w:spacing w:val="-2"/>
          <w:sz w:val="22"/>
        </w:rPr>
        <w:t>first?</w:t>
      </w:r>
      <w:r>
        <w:rPr>
          <w:rFonts w:ascii="Tahoma"/>
          <w:color w:val="231F20"/>
          <w:spacing w:val="-10"/>
          <w:sz w:val="22"/>
        </w:rPr>
        <w:t xml:space="preserve"> </w:t>
      </w:r>
      <w:r>
        <w:rPr>
          <w:rFonts w:ascii="Tahoma"/>
          <w:color w:val="231F20"/>
          <w:spacing w:val="-4"/>
          <w:sz w:val="22"/>
        </w:rPr>
        <w:t>Why?</w:t>
      </w:r>
    </w:p>
    <w:p w14:paraId="3AAD6CF1">
      <w:pPr>
        <w:pStyle w:val="15"/>
        <w:numPr>
          <w:ilvl w:val="0"/>
          <w:numId w:val="78"/>
        </w:numPr>
        <w:tabs>
          <w:tab w:val="left" w:pos="2037"/>
        </w:tabs>
        <w:spacing w:before="89" w:after="0" w:line="240" w:lineRule="auto"/>
        <w:ind w:left="2037" w:right="0" w:hanging="305"/>
        <w:jc w:val="left"/>
        <w:rPr>
          <w:b/>
          <w:color w:val="231F20"/>
          <w:sz w:val="22"/>
        </w:rPr>
      </w:pPr>
      <w:r>
        <w:rPr>
          <w:color w:val="231F20"/>
          <w:spacing w:val="-2"/>
          <w:sz w:val="22"/>
        </w:rPr>
        <w:t>What</w:t>
      </w:r>
      <w:r>
        <w:rPr>
          <w:color w:val="231F20"/>
          <w:spacing w:val="-8"/>
          <w:sz w:val="22"/>
        </w:rPr>
        <w:t xml:space="preserve"> </w:t>
      </w:r>
      <w:r>
        <w:rPr>
          <w:color w:val="231F20"/>
          <w:spacing w:val="-2"/>
          <w:sz w:val="22"/>
        </w:rPr>
        <w:t>makes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store</w:t>
      </w:r>
      <w:r>
        <w:rPr>
          <w:color w:val="231F20"/>
          <w:spacing w:val="-8"/>
          <w:sz w:val="22"/>
        </w:rPr>
        <w:t xml:space="preserve"> </w:t>
      </w:r>
      <w:r>
        <w:rPr>
          <w:color w:val="231F20"/>
          <w:spacing w:val="-2"/>
          <w:sz w:val="22"/>
        </w:rPr>
        <w:t>change</w:t>
      </w:r>
      <w:r>
        <w:rPr>
          <w:color w:val="231F20"/>
          <w:spacing w:val="-8"/>
          <w:sz w:val="22"/>
        </w:rPr>
        <w:t xml:space="preserve"> </w:t>
      </w:r>
      <w:r>
        <w:rPr>
          <w:color w:val="231F20"/>
          <w:spacing w:val="-2"/>
          <w:sz w:val="22"/>
        </w:rPr>
        <w:t>their</w:t>
      </w:r>
      <w:r>
        <w:rPr>
          <w:color w:val="231F20"/>
          <w:spacing w:val="-8"/>
          <w:sz w:val="22"/>
        </w:rPr>
        <w:t xml:space="preserve"> </w:t>
      </w:r>
      <w:r>
        <w:rPr>
          <w:color w:val="231F20"/>
          <w:spacing w:val="-2"/>
          <w:sz w:val="22"/>
        </w:rPr>
        <w:t>attitudes</w:t>
      </w:r>
      <w:r>
        <w:rPr>
          <w:color w:val="231F20"/>
          <w:spacing w:val="-8"/>
          <w:sz w:val="22"/>
        </w:rPr>
        <w:t xml:space="preserve"> </w:t>
      </w:r>
      <w:r>
        <w:rPr>
          <w:color w:val="231F20"/>
          <w:spacing w:val="-2"/>
          <w:sz w:val="22"/>
        </w:rPr>
        <w:t>towards</w:t>
      </w:r>
      <w:r>
        <w:rPr>
          <w:color w:val="231F20"/>
          <w:spacing w:val="-8"/>
          <w:sz w:val="22"/>
        </w:rPr>
        <w:t xml:space="preserve"> </w:t>
      </w:r>
      <w:r>
        <w:rPr>
          <w:color w:val="231F20"/>
          <w:spacing w:val="-2"/>
          <w:sz w:val="22"/>
        </w:rPr>
        <w:t>Henry?</w:t>
      </w:r>
    </w:p>
    <w:p w14:paraId="46883DF9">
      <w:pPr>
        <w:pStyle w:val="15"/>
        <w:numPr>
          <w:ilvl w:val="0"/>
          <w:numId w:val="78"/>
        </w:numPr>
        <w:tabs>
          <w:tab w:val="left" w:pos="2037"/>
        </w:tabs>
        <w:spacing w:before="89" w:after="0" w:line="240" w:lineRule="auto"/>
        <w:ind w:left="2037" w:right="0" w:hanging="305"/>
        <w:jc w:val="left"/>
        <w:rPr>
          <w:b/>
          <w:color w:val="231F20"/>
          <w:sz w:val="22"/>
        </w:rPr>
      </w:pPr>
      <w:r>
        <w:rPr>
          <w:color w:val="231F20"/>
          <w:sz w:val="22"/>
        </w:rPr>
        <w:t>Why</w:t>
      </w:r>
      <w:r>
        <w:rPr>
          <w:color w:val="231F20"/>
          <w:spacing w:val="-11"/>
          <w:sz w:val="22"/>
        </w:rPr>
        <w:t xml:space="preserve"> </w:t>
      </w:r>
      <w:r>
        <w:rPr>
          <w:color w:val="231F20"/>
          <w:sz w:val="22"/>
        </w:rPr>
        <w:t>would</w:t>
      </w:r>
      <w:r>
        <w:rPr>
          <w:color w:val="231F20"/>
          <w:spacing w:val="-11"/>
          <w:sz w:val="22"/>
        </w:rPr>
        <w:t xml:space="preserve"> </w:t>
      </w:r>
      <w:r>
        <w:rPr>
          <w:color w:val="231F20"/>
          <w:sz w:val="22"/>
        </w:rPr>
        <w:t>the</w:t>
      </w:r>
      <w:r>
        <w:rPr>
          <w:color w:val="231F20"/>
          <w:spacing w:val="-11"/>
          <w:sz w:val="22"/>
        </w:rPr>
        <w:t xml:space="preserve"> </w:t>
      </w:r>
      <w:r>
        <w:rPr>
          <w:color w:val="231F20"/>
          <w:sz w:val="22"/>
        </w:rPr>
        <w:t>owner</w:t>
      </w:r>
      <w:r>
        <w:rPr>
          <w:color w:val="231F20"/>
          <w:spacing w:val="-10"/>
          <w:sz w:val="22"/>
        </w:rPr>
        <w:t xml:space="preserve"> </w:t>
      </w:r>
      <w:r>
        <w:rPr>
          <w:color w:val="231F20"/>
          <w:sz w:val="22"/>
        </w:rPr>
        <w:t>be</w:t>
      </w:r>
      <w:r>
        <w:rPr>
          <w:color w:val="231F20"/>
          <w:spacing w:val="-11"/>
          <w:sz w:val="22"/>
        </w:rPr>
        <w:t xml:space="preserve"> </w:t>
      </w:r>
      <w:r>
        <w:rPr>
          <w:color w:val="231F20"/>
          <w:sz w:val="22"/>
        </w:rPr>
        <w:t>willing</w:t>
      </w:r>
      <w:r>
        <w:rPr>
          <w:color w:val="231F20"/>
          <w:spacing w:val="-11"/>
          <w:sz w:val="22"/>
        </w:rPr>
        <w:t xml:space="preserve"> </w:t>
      </w:r>
      <w:r>
        <w:rPr>
          <w:color w:val="231F20"/>
          <w:sz w:val="22"/>
        </w:rPr>
        <w:t>to</w:t>
      </w:r>
      <w:r>
        <w:rPr>
          <w:color w:val="231F20"/>
          <w:spacing w:val="-11"/>
          <w:sz w:val="22"/>
        </w:rPr>
        <w:t xml:space="preserve"> </w:t>
      </w:r>
      <w:r>
        <w:rPr>
          <w:color w:val="231F20"/>
          <w:sz w:val="22"/>
        </w:rPr>
        <w:t>wait</w:t>
      </w:r>
      <w:r>
        <w:rPr>
          <w:color w:val="231F20"/>
          <w:spacing w:val="-10"/>
          <w:sz w:val="22"/>
        </w:rPr>
        <w:t xml:space="preserve"> </w:t>
      </w:r>
      <w:r>
        <w:rPr>
          <w:color w:val="231F20"/>
          <w:sz w:val="22"/>
        </w:rPr>
        <w:t>for</w:t>
      </w:r>
      <w:r>
        <w:rPr>
          <w:color w:val="231F20"/>
          <w:spacing w:val="-11"/>
          <w:sz w:val="22"/>
        </w:rPr>
        <w:t xml:space="preserve"> </w:t>
      </w:r>
      <w:r>
        <w:rPr>
          <w:color w:val="231F20"/>
          <w:sz w:val="22"/>
        </w:rPr>
        <w:t>a</w:t>
      </w:r>
      <w:r>
        <w:rPr>
          <w:color w:val="231F20"/>
          <w:spacing w:val="-11"/>
          <w:sz w:val="22"/>
        </w:rPr>
        <w:t xml:space="preserve"> </w:t>
      </w:r>
      <w:r>
        <w:rPr>
          <w:color w:val="231F20"/>
          <w:sz w:val="22"/>
        </w:rPr>
        <w:t>long</w:t>
      </w:r>
      <w:r>
        <w:rPr>
          <w:color w:val="231F20"/>
          <w:spacing w:val="-10"/>
          <w:sz w:val="22"/>
        </w:rPr>
        <w:t xml:space="preserve"> </w:t>
      </w:r>
      <w:r>
        <w:rPr>
          <w:color w:val="231F20"/>
          <w:sz w:val="22"/>
        </w:rPr>
        <w:t>time</w:t>
      </w:r>
      <w:r>
        <w:rPr>
          <w:color w:val="231F20"/>
          <w:spacing w:val="-11"/>
          <w:sz w:val="22"/>
        </w:rPr>
        <w:t xml:space="preserve"> </w:t>
      </w:r>
      <w:r>
        <w:rPr>
          <w:color w:val="231F20"/>
          <w:sz w:val="22"/>
        </w:rPr>
        <w:t>to</w:t>
      </w:r>
      <w:r>
        <w:rPr>
          <w:color w:val="231F20"/>
          <w:spacing w:val="-11"/>
          <w:sz w:val="22"/>
        </w:rPr>
        <w:t xml:space="preserve"> </w:t>
      </w:r>
      <w:r>
        <w:rPr>
          <w:color w:val="231F20"/>
          <w:sz w:val="22"/>
        </w:rPr>
        <w:t>get</w:t>
      </w:r>
      <w:r>
        <w:rPr>
          <w:color w:val="231F20"/>
          <w:spacing w:val="-11"/>
          <w:sz w:val="22"/>
        </w:rPr>
        <w:t xml:space="preserve"> </w:t>
      </w:r>
      <w:r>
        <w:rPr>
          <w:color w:val="231F20"/>
          <w:spacing w:val="-2"/>
          <w:sz w:val="22"/>
        </w:rPr>
        <w:t>paid?</w:t>
      </w:r>
    </w:p>
    <w:p w14:paraId="24A56717">
      <w:pPr>
        <w:pStyle w:val="15"/>
        <w:numPr>
          <w:ilvl w:val="0"/>
          <w:numId w:val="78"/>
        </w:numPr>
        <w:tabs>
          <w:tab w:val="left" w:pos="2037"/>
        </w:tabs>
        <w:spacing w:before="89" w:after="0" w:line="240" w:lineRule="auto"/>
        <w:ind w:left="2037" w:right="0" w:hanging="305"/>
        <w:jc w:val="left"/>
        <w:rPr>
          <w:b/>
          <w:color w:val="231F20"/>
          <w:sz w:val="22"/>
        </w:rPr>
      </w:pPr>
      <w:r>
        <w:rPr>
          <w:color w:val="231F20"/>
          <w:sz w:val="22"/>
        </w:rPr>
        <w:t>Is</w:t>
      </w:r>
      <w:r>
        <w:rPr>
          <w:color w:val="231F20"/>
          <w:spacing w:val="-14"/>
          <w:sz w:val="22"/>
        </w:rPr>
        <w:t xml:space="preserve"> </w:t>
      </w:r>
      <w:r>
        <w:rPr>
          <w:color w:val="231F20"/>
          <w:sz w:val="22"/>
        </w:rPr>
        <w:t>it</w:t>
      </w:r>
      <w:r>
        <w:rPr>
          <w:color w:val="231F20"/>
          <w:spacing w:val="-14"/>
          <w:sz w:val="22"/>
        </w:rPr>
        <w:t xml:space="preserve"> </w:t>
      </w:r>
      <w:r>
        <w:rPr>
          <w:color w:val="231F20"/>
          <w:sz w:val="22"/>
        </w:rPr>
        <w:t>right</w:t>
      </w:r>
      <w:r>
        <w:rPr>
          <w:color w:val="231F20"/>
          <w:spacing w:val="-13"/>
          <w:sz w:val="22"/>
        </w:rPr>
        <w:t xml:space="preserve"> </w:t>
      </w:r>
      <w:r>
        <w:rPr>
          <w:color w:val="231F20"/>
          <w:sz w:val="22"/>
        </w:rPr>
        <w:t>to</w:t>
      </w:r>
      <w:r>
        <w:rPr>
          <w:color w:val="231F20"/>
          <w:spacing w:val="-14"/>
          <w:sz w:val="22"/>
        </w:rPr>
        <w:t xml:space="preserve"> </w:t>
      </w:r>
      <w:r>
        <w:rPr>
          <w:color w:val="231F20"/>
          <w:sz w:val="22"/>
        </w:rPr>
        <w:t>judge</w:t>
      </w:r>
      <w:r>
        <w:rPr>
          <w:color w:val="231F20"/>
          <w:spacing w:val="-13"/>
          <w:sz w:val="22"/>
        </w:rPr>
        <w:t xml:space="preserve"> </w:t>
      </w:r>
      <w:r>
        <w:rPr>
          <w:color w:val="231F20"/>
          <w:sz w:val="22"/>
        </w:rPr>
        <w:t>people</w:t>
      </w:r>
      <w:r>
        <w:rPr>
          <w:color w:val="231F20"/>
          <w:spacing w:val="-14"/>
          <w:sz w:val="22"/>
        </w:rPr>
        <w:t xml:space="preserve"> </w:t>
      </w:r>
      <w:r>
        <w:rPr>
          <w:color w:val="231F20"/>
          <w:sz w:val="22"/>
        </w:rPr>
        <w:t>by</w:t>
      </w:r>
      <w:r>
        <w:rPr>
          <w:color w:val="231F20"/>
          <w:spacing w:val="-13"/>
          <w:sz w:val="22"/>
        </w:rPr>
        <w:t xml:space="preserve"> </w:t>
      </w:r>
      <w:r>
        <w:rPr>
          <w:color w:val="231F20"/>
          <w:sz w:val="22"/>
        </w:rPr>
        <w:t>their</w:t>
      </w:r>
      <w:r>
        <w:rPr>
          <w:color w:val="231F20"/>
          <w:spacing w:val="-14"/>
          <w:sz w:val="22"/>
        </w:rPr>
        <w:t xml:space="preserve"> </w:t>
      </w:r>
      <w:r>
        <w:rPr>
          <w:color w:val="231F20"/>
          <w:sz w:val="22"/>
        </w:rPr>
        <w:t>clothes?</w:t>
      </w:r>
      <w:r>
        <w:rPr>
          <w:color w:val="231F20"/>
          <w:spacing w:val="-13"/>
          <w:sz w:val="22"/>
        </w:rPr>
        <w:t xml:space="preserve"> </w:t>
      </w:r>
      <w:r>
        <w:rPr>
          <w:color w:val="231F20"/>
          <w:sz w:val="22"/>
        </w:rPr>
        <w:t>Why</w:t>
      </w:r>
      <w:r>
        <w:rPr>
          <w:color w:val="231F20"/>
          <w:spacing w:val="-14"/>
          <w:sz w:val="22"/>
        </w:rPr>
        <w:t xml:space="preserve"> </w:t>
      </w:r>
      <w:r>
        <w:rPr>
          <w:color w:val="231F20"/>
          <w:sz w:val="22"/>
        </w:rPr>
        <w:t>or</w:t>
      </w:r>
      <w:r>
        <w:rPr>
          <w:color w:val="231F20"/>
          <w:spacing w:val="-13"/>
          <w:sz w:val="22"/>
        </w:rPr>
        <w:t xml:space="preserve"> </w:t>
      </w:r>
      <w:r>
        <w:rPr>
          <w:color w:val="231F20"/>
          <w:sz w:val="22"/>
        </w:rPr>
        <w:t>why</w:t>
      </w:r>
      <w:r>
        <w:rPr>
          <w:color w:val="231F20"/>
          <w:spacing w:val="-14"/>
          <w:sz w:val="22"/>
        </w:rPr>
        <w:t xml:space="preserve"> </w:t>
      </w:r>
      <w:r>
        <w:rPr>
          <w:color w:val="231F20"/>
          <w:spacing w:val="-4"/>
          <w:sz w:val="22"/>
        </w:rPr>
        <w:t>not?</w:t>
      </w:r>
    </w:p>
    <w:p w14:paraId="5FD9DAFA">
      <w:pPr>
        <w:pStyle w:val="11"/>
        <w:spacing w:before="10"/>
        <w:rPr>
          <w:sz w:val="26"/>
        </w:rPr>
      </w:pPr>
    </w:p>
    <w:p w14:paraId="7F0BAE16">
      <w:pPr>
        <w:spacing w:before="100"/>
        <w:ind w:left="1695" w:right="0" w:firstLine="0"/>
        <w:jc w:val="left"/>
        <w:rPr>
          <w:rFonts w:ascii="Tahoma"/>
          <w:sz w:val="26"/>
        </w:rPr>
      </w:pPr>
      <w:r>
        <w:rPr>
          <w:rFonts w:ascii="Tahoma"/>
          <w:color w:val="905A43"/>
          <w:sz w:val="26"/>
        </w:rPr>
        <w:t>Study</w:t>
      </w:r>
      <w:r>
        <w:rPr>
          <w:rFonts w:ascii="Tahoma"/>
          <w:color w:val="905A43"/>
          <w:spacing w:val="-10"/>
          <w:sz w:val="26"/>
        </w:rPr>
        <w:t xml:space="preserve"> </w:t>
      </w:r>
      <w:r>
        <w:rPr>
          <w:rFonts w:ascii="Tahoma"/>
          <w:color w:val="905A43"/>
          <w:sz w:val="26"/>
        </w:rPr>
        <w:t>the</w:t>
      </w:r>
      <w:r>
        <w:rPr>
          <w:rFonts w:ascii="Tahoma"/>
          <w:color w:val="905A43"/>
          <w:spacing w:val="-10"/>
          <w:sz w:val="26"/>
        </w:rPr>
        <w:t xml:space="preserve"> </w:t>
      </w:r>
      <w:r>
        <w:rPr>
          <w:rFonts w:ascii="Tahoma"/>
          <w:color w:val="905A43"/>
          <w:sz w:val="26"/>
        </w:rPr>
        <w:t>language</w:t>
      </w:r>
      <w:r>
        <w:rPr>
          <w:rFonts w:ascii="Tahoma"/>
          <w:color w:val="905A43"/>
          <w:spacing w:val="-9"/>
          <w:sz w:val="26"/>
        </w:rPr>
        <w:t xml:space="preserve"> </w:t>
      </w:r>
      <w:r>
        <w:rPr>
          <w:rFonts w:ascii="Tahoma"/>
          <w:color w:val="905A43"/>
          <w:spacing w:val="-2"/>
          <w:sz w:val="26"/>
        </w:rPr>
        <w:t>features.</w:t>
      </w:r>
    </w:p>
    <w:p w14:paraId="43D6E22B">
      <w:pPr>
        <w:pStyle w:val="15"/>
        <w:numPr>
          <w:ilvl w:val="0"/>
          <w:numId w:val="79"/>
        </w:numPr>
        <w:tabs>
          <w:tab w:val="left" w:pos="2043"/>
        </w:tabs>
        <w:spacing w:before="266" w:after="0" w:line="240" w:lineRule="auto"/>
        <w:ind w:left="2043" w:right="0" w:hanging="305"/>
        <w:jc w:val="left"/>
        <w:rPr>
          <w:sz w:val="22"/>
        </w:rPr>
      </w:pPr>
      <w:r>
        <w:rPr>
          <w:color w:val="231F20"/>
          <w:spacing w:val="-2"/>
          <w:sz w:val="22"/>
        </w:rPr>
        <w:t>Underline</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sentences</w:t>
      </w:r>
      <w:r>
        <w:rPr>
          <w:color w:val="231F20"/>
          <w:spacing w:val="-10"/>
          <w:sz w:val="22"/>
        </w:rPr>
        <w:t xml:space="preserve"> </w:t>
      </w:r>
      <w:r>
        <w:rPr>
          <w:color w:val="231F20"/>
          <w:spacing w:val="-2"/>
          <w:sz w:val="22"/>
        </w:rPr>
        <w:t>that</w:t>
      </w:r>
      <w:r>
        <w:rPr>
          <w:color w:val="231F20"/>
          <w:spacing w:val="-9"/>
          <w:sz w:val="22"/>
        </w:rPr>
        <w:t xml:space="preserve"> </w:t>
      </w:r>
      <w:r>
        <w:rPr>
          <w:color w:val="231F20"/>
          <w:spacing w:val="-2"/>
          <w:sz w:val="22"/>
        </w:rPr>
        <w:t>show</w:t>
      </w:r>
      <w:r>
        <w:rPr>
          <w:color w:val="231F20"/>
          <w:spacing w:val="-9"/>
          <w:sz w:val="22"/>
        </w:rPr>
        <w:t xml:space="preserve"> </w:t>
      </w:r>
      <w:r>
        <w:rPr>
          <w:color w:val="231F20"/>
          <w:spacing w:val="-2"/>
          <w:sz w:val="22"/>
        </w:rPr>
        <w:t>how</w:t>
      </w:r>
      <w:r>
        <w:rPr>
          <w:color w:val="231F20"/>
          <w:spacing w:val="-10"/>
          <w:sz w:val="22"/>
        </w:rPr>
        <w:t xml:space="preserve"> </w:t>
      </w:r>
      <w:r>
        <w:rPr>
          <w:color w:val="231F20"/>
          <w:spacing w:val="-2"/>
          <w:sz w:val="22"/>
        </w:rPr>
        <w:t>people’s</w:t>
      </w:r>
      <w:r>
        <w:rPr>
          <w:color w:val="231F20"/>
          <w:spacing w:val="-9"/>
          <w:sz w:val="22"/>
        </w:rPr>
        <w:t xml:space="preserve"> </w:t>
      </w:r>
      <w:r>
        <w:rPr>
          <w:color w:val="231F20"/>
          <w:spacing w:val="-2"/>
          <w:sz w:val="22"/>
        </w:rPr>
        <w:t>attitudes</w:t>
      </w:r>
      <w:r>
        <w:rPr>
          <w:color w:val="231F20"/>
          <w:spacing w:val="-9"/>
          <w:sz w:val="22"/>
        </w:rPr>
        <w:t xml:space="preserve"> </w:t>
      </w:r>
      <w:r>
        <w:rPr>
          <w:color w:val="231F20"/>
          <w:spacing w:val="-2"/>
          <w:sz w:val="22"/>
        </w:rPr>
        <w:t>change</w:t>
      </w:r>
      <w:r>
        <w:rPr>
          <w:color w:val="231F20"/>
          <w:spacing w:val="-10"/>
          <w:sz w:val="22"/>
        </w:rPr>
        <w:t xml:space="preserve"> </w:t>
      </w:r>
      <w:r>
        <w:rPr>
          <w:color w:val="231F20"/>
          <w:spacing w:val="-2"/>
          <w:sz w:val="22"/>
        </w:rPr>
        <w:t>towards</w:t>
      </w:r>
      <w:r>
        <w:rPr>
          <w:color w:val="231F20"/>
          <w:spacing w:val="-9"/>
          <w:sz w:val="22"/>
        </w:rPr>
        <w:t xml:space="preserve"> </w:t>
      </w:r>
      <w:r>
        <w:rPr>
          <w:color w:val="231F20"/>
          <w:spacing w:val="-2"/>
          <w:sz w:val="22"/>
        </w:rPr>
        <w:t>Henry.</w:t>
      </w:r>
    </w:p>
    <w:p w14:paraId="2E6998A4">
      <w:pPr>
        <w:pStyle w:val="15"/>
        <w:numPr>
          <w:ilvl w:val="0"/>
          <w:numId w:val="79"/>
        </w:numPr>
        <w:tabs>
          <w:tab w:val="left" w:pos="2043"/>
        </w:tabs>
        <w:spacing w:before="87" w:after="0" w:line="228" w:lineRule="auto"/>
        <w:ind w:left="2043" w:right="1924" w:hanging="306"/>
        <w:jc w:val="left"/>
        <w:rPr>
          <w:sz w:val="22"/>
        </w:rPr>
      </w:pPr>
      <w:r>
        <w:rPr>
          <w:rFonts w:ascii="Tahoma"/>
          <w:color w:val="231F20"/>
          <w:sz w:val="22"/>
        </w:rPr>
        <w:t>Read</w:t>
      </w:r>
      <w:r>
        <w:rPr>
          <w:rFonts w:ascii="Tahoma"/>
          <w:color w:val="231F20"/>
          <w:spacing w:val="-18"/>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scene</w:t>
      </w:r>
      <w:r>
        <w:rPr>
          <w:rFonts w:ascii="Tahoma"/>
          <w:color w:val="231F20"/>
          <w:spacing w:val="-17"/>
          <w:sz w:val="22"/>
        </w:rPr>
        <w:t xml:space="preserve"> </w:t>
      </w:r>
      <w:r>
        <w:rPr>
          <w:rFonts w:ascii="Tahoma"/>
          <w:color w:val="231F20"/>
          <w:sz w:val="22"/>
        </w:rPr>
        <w:t>again</w:t>
      </w:r>
      <w:r>
        <w:rPr>
          <w:rFonts w:ascii="Tahoma"/>
          <w:color w:val="231F20"/>
          <w:spacing w:val="-17"/>
          <w:sz w:val="22"/>
        </w:rPr>
        <w:t xml:space="preserve"> </w:t>
      </w:r>
      <w:r>
        <w:rPr>
          <w:rFonts w:ascii="Tahoma"/>
          <w:color w:val="231F20"/>
          <w:sz w:val="22"/>
        </w:rPr>
        <w:t>and</w:t>
      </w:r>
      <w:r>
        <w:rPr>
          <w:rFonts w:ascii="Tahoma"/>
          <w:color w:val="231F20"/>
          <w:spacing w:val="-17"/>
          <w:sz w:val="22"/>
        </w:rPr>
        <w:t xml:space="preserve"> </w:t>
      </w:r>
      <w:r>
        <w:rPr>
          <w:rFonts w:ascii="Tahoma"/>
          <w:color w:val="231F20"/>
          <w:sz w:val="22"/>
        </w:rPr>
        <w:t>find</w:t>
      </w:r>
      <w:r>
        <w:rPr>
          <w:rFonts w:ascii="Tahoma"/>
          <w:color w:val="231F20"/>
          <w:spacing w:val="-18"/>
          <w:sz w:val="22"/>
        </w:rPr>
        <w:t xml:space="preserve"> </w:t>
      </w:r>
      <w:r>
        <w:rPr>
          <w:rFonts w:ascii="Tahoma"/>
          <w:color w:val="231F20"/>
          <w:sz w:val="22"/>
        </w:rPr>
        <w:t>an</w:t>
      </w:r>
      <w:r>
        <w:rPr>
          <w:rFonts w:ascii="Tahoma"/>
          <w:color w:val="231F20"/>
          <w:spacing w:val="-17"/>
          <w:sz w:val="22"/>
        </w:rPr>
        <w:t xml:space="preserve"> </w:t>
      </w:r>
      <w:r>
        <w:rPr>
          <w:rFonts w:ascii="Tahoma"/>
          <w:color w:val="231F20"/>
          <w:sz w:val="22"/>
        </w:rPr>
        <w:t>example</w:t>
      </w:r>
      <w:r>
        <w:rPr>
          <w:rFonts w:ascii="Tahoma"/>
          <w:color w:val="231F20"/>
          <w:spacing w:val="-17"/>
          <w:sz w:val="22"/>
        </w:rPr>
        <w:t xml:space="preserve"> </w:t>
      </w:r>
      <w:r>
        <w:rPr>
          <w:rFonts w:ascii="Tahoma"/>
          <w:color w:val="231F20"/>
          <w:sz w:val="22"/>
        </w:rPr>
        <w:t>for</w:t>
      </w:r>
      <w:r>
        <w:rPr>
          <w:rFonts w:ascii="Tahoma"/>
          <w:color w:val="231F20"/>
          <w:spacing w:val="-17"/>
          <w:sz w:val="22"/>
        </w:rPr>
        <w:t xml:space="preserve"> </w:t>
      </w:r>
      <w:r>
        <w:rPr>
          <w:rFonts w:ascii="Tahoma"/>
          <w:color w:val="231F20"/>
          <w:sz w:val="22"/>
        </w:rPr>
        <w:t>each</w:t>
      </w:r>
      <w:r>
        <w:rPr>
          <w:rFonts w:ascii="Tahoma"/>
          <w:color w:val="231F20"/>
          <w:spacing w:val="-17"/>
          <w:sz w:val="22"/>
        </w:rPr>
        <w:t xml:space="preserve"> </w:t>
      </w:r>
      <w:r>
        <w:rPr>
          <w:rFonts w:ascii="Tahoma"/>
          <w:color w:val="231F20"/>
          <w:sz w:val="22"/>
        </w:rPr>
        <w:t>of</w:t>
      </w:r>
      <w:r>
        <w:rPr>
          <w:rFonts w:ascii="Tahoma"/>
          <w:color w:val="231F20"/>
          <w:spacing w:val="-18"/>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following</w:t>
      </w:r>
      <w:r>
        <w:rPr>
          <w:rFonts w:ascii="Tahoma"/>
          <w:color w:val="231F20"/>
          <w:spacing w:val="-17"/>
          <w:sz w:val="22"/>
        </w:rPr>
        <w:t xml:space="preserve"> </w:t>
      </w:r>
      <w:r>
        <w:rPr>
          <w:color w:val="231F20"/>
          <w:sz w:val="22"/>
        </w:rPr>
        <w:t>elements.</w:t>
      </w:r>
      <w:r>
        <w:rPr>
          <w:color w:val="231F20"/>
          <w:spacing w:val="-15"/>
          <w:sz w:val="22"/>
        </w:rPr>
        <w:t xml:space="preserve"> </w:t>
      </w:r>
      <w:r>
        <w:rPr>
          <w:color w:val="231F20"/>
          <w:sz w:val="22"/>
        </w:rPr>
        <w:t>Then discuss with your partner how to write each element.</w:t>
      </w:r>
    </w:p>
    <w:p w14:paraId="4DE4F509">
      <w:pPr>
        <w:pStyle w:val="11"/>
        <w:spacing w:before="4"/>
        <w:rPr>
          <w:sz w:val="21"/>
        </w:rPr>
      </w:pPr>
      <w:r>
        <mc:AlternateContent>
          <mc:Choice Requires="wpg">
            <w:drawing>
              <wp:anchor distT="0" distB="0" distL="0" distR="0" simplePos="0" relativeHeight="251895808" behindDoc="1" locked="0" layoutInCell="1" allowOverlap="1">
                <wp:simplePos x="0" y="0"/>
                <wp:positionH relativeFrom="page">
                  <wp:posOffset>3935095</wp:posOffset>
                </wp:positionH>
                <wp:positionV relativeFrom="paragraph">
                  <wp:posOffset>701040</wp:posOffset>
                </wp:positionV>
                <wp:extent cx="2287905" cy="363855"/>
                <wp:effectExtent l="0" t="0" r="0" b="0"/>
                <wp:wrapTopAndBottom/>
                <wp:docPr id="2498" name="Group 2498"/>
                <wp:cNvGraphicFramePr/>
                <a:graphic xmlns:a="http://schemas.openxmlformats.org/drawingml/2006/main">
                  <a:graphicData uri="http://schemas.microsoft.com/office/word/2010/wordprocessingGroup">
                    <wpg:wgp>
                      <wpg:cNvGrpSpPr/>
                      <wpg:grpSpPr>
                        <a:xfrm>
                          <a:off x="0" y="0"/>
                          <a:ext cx="2287905" cy="363855"/>
                          <a:chOff x="0" y="0"/>
                          <a:chExt cx="2287905" cy="363855"/>
                        </a:xfrm>
                      </wpg:grpSpPr>
                      <wps:wsp>
                        <wps:cNvPr id="2499" name="Graphic 2499"/>
                        <wps:cNvSpPr/>
                        <wps:spPr>
                          <a:xfrm>
                            <a:off x="0" y="0"/>
                            <a:ext cx="2287905" cy="363855"/>
                          </a:xfrm>
                          <a:custGeom>
                            <a:avLst/>
                            <a:gdLst/>
                            <a:ahLst/>
                            <a:cxnLst/>
                            <a:rect l="l" t="t" r="r" b="b"/>
                            <a:pathLst>
                              <a:path w="2287905" h="363855">
                                <a:moveTo>
                                  <a:pt x="2215642" y="0"/>
                                </a:moveTo>
                                <a:lnTo>
                                  <a:pt x="72009" y="0"/>
                                </a:lnTo>
                                <a:lnTo>
                                  <a:pt x="30378" y="1125"/>
                                </a:lnTo>
                                <a:lnTo>
                                  <a:pt x="9001" y="9001"/>
                                </a:lnTo>
                                <a:lnTo>
                                  <a:pt x="1125" y="30378"/>
                                </a:lnTo>
                                <a:lnTo>
                                  <a:pt x="0" y="72009"/>
                                </a:lnTo>
                                <a:lnTo>
                                  <a:pt x="0" y="291846"/>
                                </a:lnTo>
                                <a:lnTo>
                                  <a:pt x="1125" y="333476"/>
                                </a:lnTo>
                                <a:lnTo>
                                  <a:pt x="9001" y="354853"/>
                                </a:lnTo>
                                <a:lnTo>
                                  <a:pt x="30378" y="362729"/>
                                </a:lnTo>
                                <a:lnTo>
                                  <a:pt x="72009" y="363855"/>
                                </a:lnTo>
                                <a:lnTo>
                                  <a:pt x="2215642" y="363855"/>
                                </a:lnTo>
                                <a:lnTo>
                                  <a:pt x="2257345" y="362729"/>
                                </a:lnTo>
                                <a:lnTo>
                                  <a:pt x="2278761" y="354853"/>
                                </a:lnTo>
                                <a:lnTo>
                                  <a:pt x="2286650" y="333476"/>
                                </a:lnTo>
                                <a:lnTo>
                                  <a:pt x="2287778" y="291846"/>
                                </a:lnTo>
                                <a:lnTo>
                                  <a:pt x="2287778" y="72009"/>
                                </a:lnTo>
                                <a:lnTo>
                                  <a:pt x="2286650" y="30378"/>
                                </a:lnTo>
                                <a:lnTo>
                                  <a:pt x="2278761" y="9001"/>
                                </a:lnTo>
                                <a:lnTo>
                                  <a:pt x="2257345" y="1125"/>
                                </a:lnTo>
                                <a:lnTo>
                                  <a:pt x="2215642" y="0"/>
                                </a:lnTo>
                                <a:close/>
                              </a:path>
                            </a:pathLst>
                          </a:custGeom>
                          <a:solidFill>
                            <a:srgbClr val="D4936B"/>
                          </a:solidFill>
                        </wps:spPr>
                        <wps:bodyPr wrap="square" lIns="0" tIns="0" rIns="0" bIns="0" rtlCol="0">
                          <a:noAutofit/>
                        </wps:bodyPr>
                      </wps:wsp>
                      <wps:wsp>
                        <wps:cNvPr id="2500" name="Graphic 2500"/>
                        <wps:cNvSpPr/>
                        <wps:spPr>
                          <a:xfrm>
                            <a:off x="19913" y="34810"/>
                            <a:ext cx="271145" cy="266065"/>
                          </a:xfrm>
                          <a:custGeom>
                            <a:avLst/>
                            <a:gdLst/>
                            <a:ahLst/>
                            <a:cxnLst/>
                            <a:rect l="l" t="t" r="r" b="b"/>
                            <a:pathLst>
                              <a:path w="271145" h="266065">
                                <a:moveTo>
                                  <a:pt x="39751" y="104432"/>
                                </a:moveTo>
                                <a:lnTo>
                                  <a:pt x="5715" y="70396"/>
                                </a:lnTo>
                                <a:lnTo>
                                  <a:pt x="5715" y="138595"/>
                                </a:lnTo>
                                <a:lnTo>
                                  <a:pt x="39751" y="104432"/>
                                </a:lnTo>
                                <a:close/>
                              </a:path>
                              <a:path w="271145" h="266065">
                                <a:moveTo>
                                  <a:pt x="266954" y="56261"/>
                                </a:moveTo>
                                <a:lnTo>
                                  <a:pt x="266471" y="53721"/>
                                </a:lnTo>
                                <a:lnTo>
                                  <a:pt x="259067" y="13716"/>
                                </a:lnTo>
                                <a:lnTo>
                                  <a:pt x="256540" y="0"/>
                                </a:lnTo>
                                <a:lnTo>
                                  <a:pt x="255016" y="292"/>
                                </a:lnTo>
                                <a:lnTo>
                                  <a:pt x="255016" y="47879"/>
                                </a:lnTo>
                                <a:lnTo>
                                  <a:pt x="223520" y="53721"/>
                                </a:lnTo>
                                <a:lnTo>
                                  <a:pt x="208000" y="26670"/>
                                </a:lnTo>
                                <a:lnTo>
                                  <a:pt x="204216" y="20066"/>
                                </a:lnTo>
                                <a:lnTo>
                                  <a:pt x="238760" y="13716"/>
                                </a:lnTo>
                                <a:lnTo>
                                  <a:pt x="253365" y="38989"/>
                                </a:lnTo>
                                <a:lnTo>
                                  <a:pt x="255016" y="47879"/>
                                </a:lnTo>
                                <a:lnTo>
                                  <a:pt x="255016" y="292"/>
                                </a:lnTo>
                                <a:lnTo>
                                  <a:pt x="187706" y="12649"/>
                                </a:lnTo>
                                <a:lnTo>
                                  <a:pt x="187706" y="60325"/>
                                </a:lnTo>
                                <a:lnTo>
                                  <a:pt x="153162" y="66548"/>
                                </a:lnTo>
                                <a:lnTo>
                                  <a:pt x="137629" y="39751"/>
                                </a:lnTo>
                                <a:lnTo>
                                  <a:pt x="133731" y="33020"/>
                                </a:lnTo>
                                <a:lnTo>
                                  <a:pt x="168148" y="26670"/>
                                </a:lnTo>
                                <a:lnTo>
                                  <a:pt x="187706" y="60325"/>
                                </a:lnTo>
                                <a:lnTo>
                                  <a:pt x="187706" y="12649"/>
                                </a:lnTo>
                                <a:lnTo>
                                  <a:pt x="117221" y="25590"/>
                                </a:lnTo>
                                <a:lnTo>
                                  <a:pt x="117221" y="73152"/>
                                </a:lnTo>
                                <a:lnTo>
                                  <a:pt x="82550" y="79502"/>
                                </a:lnTo>
                                <a:lnTo>
                                  <a:pt x="63246" y="45847"/>
                                </a:lnTo>
                                <a:lnTo>
                                  <a:pt x="97663" y="39751"/>
                                </a:lnTo>
                                <a:lnTo>
                                  <a:pt x="117221" y="73152"/>
                                </a:lnTo>
                                <a:lnTo>
                                  <a:pt x="117221" y="25590"/>
                                </a:lnTo>
                                <a:lnTo>
                                  <a:pt x="0" y="47117"/>
                                </a:lnTo>
                                <a:lnTo>
                                  <a:pt x="49022" y="96139"/>
                                </a:lnTo>
                                <a:lnTo>
                                  <a:pt x="139941" y="79502"/>
                                </a:lnTo>
                                <a:lnTo>
                                  <a:pt x="210731" y="66548"/>
                                </a:lnTo>
                                <a:lnTo>
                                  <a:pt x="266954" y="56261"/>
                                </a:lnTo>
                                <a:close/>
                              </a:path>
                              <a:path w="271145" h="266065">
                                <a:moveTo>
                                  <a:pt x="270764" y="104394"/>
                                </a:moveTo>
                                <a:lnTo>
                                  <a:pt x="215138" y="104394"/>
                                </a:lnTo>
                                <a:lnTo>
                                  <a:pt x="215138" y="156718"/>
                                </a:lnTo>
                                <a:lnTo>
                                  <a:pt x="215138" y="173736"/>
                                </a:lnTo>
                                <a:lnTo>
                                  <a:pt x="215138" y="195707"/>
                                </a:lnTo>
                                <a:lnTo>
                                  <a:pt x="215138" y="212852"/>
                                </a:lnTo>
                                <a:lnTo>
                                  <a:pt x="67818" y="212852"/>
                                </a:lnTo>
                                <a:lnTo>
                                  <a:pt x="67818" y="195707"/>
                                </a:lnTo>
                                <a:lnTo>
                                  <a:pt x="215138" y="195707"/>
                                </a:lnTo>
                                <a:lnTo>
                                  <a:pt x="215138" y="173736"/>
                                </a:lnTo>
                                <a:lnTo>
                                  <a:pt x="67945" y="173736"/>
                                </a:lnTo>
                                <a:lnTo>
                                  <a:pt x="67945" y="156718"/>
                                </a:lnTo>
                                <a:lnTo>
                                  <a:pt x="215138" y="156718"/>
                                </a:lnTo>
                                <a:lnTo>
                                  <a:pt x="215138" y="104394"/>
                                </a:lnTo>
                                <a:lnTo>
                                  <a:pt x="56007" y="104394"/>
                                </a:lnTo>
                                <a:lnTo>
                                  <a:pt x="5715" y="154686"/>
                                </a:lnTo>
                                <a:lnTo>
                                  <a:pt x="5715" y="265557"/>
                                </a:lnTo>
                                <a:lnTo>
                                  <a:pt x="270764" y="265557"/>
                                </a:lnTo>
                                <a:lnTo>
                                  <a:pt x="270764" y="212852"/>
                                </a:lnTo>
                                <a:lnTo>
                                  <a:pt x="270764" y="195707"/>
                                </a:lnTo>
                                <a:lnTo>
                                  <a:pt x="270764" y="173736"/>
                                </a:lnTo>
                                <a:lnTo>
                                  <a:pt x="270764" y="156718"/>
                                </a:lnTo>
                                <a:lnTo>
                                  <a:pt x="270764" y="104394"/>
                                </a:lnTo>
                                <a:close/>
                              </a:path>
                            </a:pathLst>
                          </a:custGeom>
                          <a:solidFill>
                            <a:srgbClr val="905A43"/>
                          </a:solidFill>
                        </wps:spPr>
                        <wps:bodyPr wrap="square" lIns="0" tIns="0" rIns="0" bIns="0" rtlCol="0">
                          <a:noAutofit/>
                        </wps:bodyPr>
                      </wps:wsp>
                      <wps:wsp>
                        <wps:cNvPr id="2501" name="Textbox 2501"/>
                        <wps:cNvSpPr txBox="1"/>
                        <wps:spPr>
                          <a:xfrm>
                            <a:off x="0" y="0"/>
                            <a:ext cx="2287905" cy="363855"/>
                          </a:xfrm>
                          <a:prstGeom prst="rect">
                            <a:avLst/>
                          </a:prstGeom>
                        </wps:spPr>
                        <wps:txbx>
                          <w:txbxContent>
                            <w:p w14:paraId="5DEA02C5">
                              <w:pPr>
                                <w:spacing w:before="115"/>
                                <w:ind w:left="809" w:right="0" w:firstLine="0"/>
                                <w:jc w:val="left"/>
                                <w:rPr>
                                  <w:rFonts w:ascii="Tahoma"/>
                                  <w:sz w:val="28"/>
                                </w:rPr>
                              </w:pPr>
                              <w:r>
                                <w:rPr>
                                  <w:rFonts w:ascii="Tahoma"/>
                                  <w:color w:val="FFFFFF"/>
                                  <w:spacing w:val="-4"/>
                                  <w:w w:val="105"/>
                                  <w:sz w:val="28"/>
                                </w:rPr>
                                <w:t>scene</w:t>
                              </w:r>
                            </w:p>
                          </w:txbxContent>
                        </wps:txbx>
                        <wps:bodyPr wrap="square" lIns="0" tIns="0" rIns="0" bIns="0" rtlCol="0">
                          <a:noAutofit/>
                        </wps:bodyPr>
                      </wps:wsp>
                    </wpg:wgp>
                  </a:graphicData>
                </a:graphic>
              </wp:anchor>
            </w:drawing>
          </mc:Choice>
          <mc:Fallback>
            <w:pict>
              <v:group id="Group 2498" o:spid="_x0000_s1026" o:spt="203" style="position:absolute;left:0pt;margin-left:309.85pt;margin-top:55.2pt;height:28.65pt;width:180.15pt;mso-position-horizontal-relative:page;mso-wrap-distance-bottom:0pt;mso-wrap-distance-top:0pt;z-index:-251420672;mso-width-relative:page;mso-height-relative:page;" coordsize="2287905,363855" o:gfxdata="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">
                <o:lock v:ext="edit" aspectratio="f"/>
                <v:shape id="Graphic 2499" o:spid="_x0000_s1026" o:spt="100" style="position:absolute;left:0;top:0;height:363855;width:2287905;" fillcolor="#D4936B" filled="t" stroked="f" coordsize="2287905,363855" o:gfxdata="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c3zr4A&#10;AADdAAAADwAAAAAAAAABACAAAAAiAAAAZHJzL2Rvd25yZXYueG1sUEsBAhQAFAAAAAgAh07iQDMv&#10;BZ47AAAAOQAAABAAAAAAAAAAAQAgAAAADQEAAGRycy9zaGFwZXhtbC54bWxQSwUGAAAAAAYABgBb&#10;AQAAtwMAAAAA&#10;" path="m2215642,0l72009,0,30378,1125,9001,9001,1125,30378,0,72009,0,291846,1125,333476,9001,354853,30378,362729,72009,363855,2215642,363855,2257345,362729,2278761,354853,2286650,333476,2287778,291846,2287778,72009,2286650,30378,2278761,9001,2257345,1125,2215642,0xe">
                  <v:fill on="t" focussize="0,0"/>
                  <v:stroke on="f"/>
                  <v:imagedata o:title=""/>
                  <o:lock v:ext="edit" aspectratio="f"/>
                  <v:textbox inset="0mm,0mm,0mm,0mm"/>
                </v:shape>
                <v:shape id="Graphic 2500" o:spid="_x0000_s1026" o:spt="100" style="position:absolute;left:19913;top:34810;height:266065;width:271145;" fillcolor="#905A43" filled="t" stroked="f" coordsize="271145,266065" o:gfxdata="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TiW8ugAAAN0A&#10;AAAPAAAAAAAAAAEAIAAAACIAAABkcnMvZG93bnJldi54bWxQSwECFAAUAAAACACHTuJAMy8FnjsA&#10;AAA5AAAAEAAAAAAAAAABACAAAAAJAQAAZHJzL3NoYXBleG1sLnhtbFBLBQYAAAAABgAGAFsBAACz&#10;AwAAAAA=&#10;" path="m39751,104432l5715,70396,5715,138595,39751,104432xem266954,56261l266471,53721,259067,13716,256540,0,255016,292,255016,47879,223520,53721,208000,26670,204216,20066,238760,13716,253365,38989,255016,47879,255016,292,187706,12649,187706,60325,153162,66548,137629,39751,133731,33020,168148,26670,187706,60325,187706,12649,117221,25590,117221,73152,82550,79502,63246,45847,97663,39751,117221,73152,117221,25590,0,47117,49022,96139,139941,79502,210731,66548,266954,56261xem270764,104394l215138,104394,215138,156718,215138,173736,215138,195707,215138,212852,67818,212852,67818,195707,215138,195707,215138,173736,67945,173736,67945,156718,215138,156718,215138,104394,56007,104394,5715,154686,5715,265557,270764,265557,270764,212852,270764,195707,270764,173736,270764,156718,270764,104394xe">
                  <v:fill on="t" focussize="0,0"/>
                  <v:stroke on="f"/>
                  <v:imagedata o:title=""/>
                  <o:lock v:ext="edit" aspectratio="f"/>
                  <v:textbox inset="0mm,0mm,0mm,0mm"/>
                </v:shape>
                <v:shape id="Textbox 2501" o:spid="_x0000_s1026" o:spt="202" type="#_x0000_t202" style="position:absolute;left:0;top:0;height:363855;width:2287905;" filled="f" stroked="f" coordsize="21600,21600" o:gfxdata="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sJD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DEA02C5">
                        <w:pPr>
                          <w:spacing w:before="115"/>
                          <w:ind w:left="809" w:right="0" w:firstLine="0"/>
                          <w:jc w:val="left"/>
                          <w:rPr>
                            <w:rFonts w:ascii="Tahoma"/>
                            <w:sz w:val="28"/>
                          </w:rPr>
                        </w:pPr>
                        <w:r>
                          <w:rPr>
                            <w:rFonts w:ascii="Tahoma"/>
                            <w:color w:val="FFFFFF"/>
                            <w:spacing w:val="-4"/>
                            <w:w w:val="105"/>
                            <w:sz w:val="28"/>
                          </w:rPr>
                          <w:t>scene</w:t>
                        </w:r>
                      </w:p>
                    </w:txbxContent>
                  </v:textbox>
                </v:shape>
                <w10:wrap type="topAndBottom"/>
              </v:group>
            </w:pict>
          </mc:Fallback>
        </mc:AlternateContent>
      </w:r>
      <w:r>
        <mc:AlternateContent>
          <mc:Choice Requires="wpg">
            <w:drawing>
              <wp:anchor distT="0" distB="0" distL="0" distR="0" simplePos="0" relativeHeight="251896832" behindDoc="1" locked="0" layoutInCell="1" allowOverlap="1">
                <wp:simplePos x="0" y="0"/>
                <wp:positionH relativeFrom="page">
                  <wp:posOffset>3935095</wp:posOffset>
                </wp:positionH>
                <wp:positionV relativeFrom="paragraph">
                  <wp:posOffset>1230630</wp:posOffset>
                </wp:positionV>
                <wp:extent cx="2287905" cy="363855"/>
                <wp:effectExtent l="0" t="0" r="0" b="0"/>
                <wp:wrapTopAndBottom/>
                <wp:docPr id="2506" name="Group 2506"/>
                <wp:cNvGraphicFramePr/>
                <a:graphic xmlns:a="http://schemas.openxmlformats.org/drawingml/2006/main">
                  <a:graphicData uri="http://schemas.microsoft.com/office/word/2010/wordprocessingGroup">
                    <wpg:wgp>
                      <wpg:cNvGrpSpPr/>
                      <wpg:grpSpPr>
                        <a:xfrm>
                          <a:off x="0" y="0"/>
                          <a:ext cx="2287905" cy="363855"/>
                          <a:chOff x="0" y="0"/>
                          <a:chExt cx="2287905" cy="363855"/>
                        </a:xfrm>
                      </wpg:grpSpPr>
                      <wps:wsp>
                        <wps:cNvPr id="2507" name="Graphic 2507"/>
                        <wps:cNvSpPr/>
                        <wps:spPr>
                          <a:xfrm>
                            <a:off x="0" y="0"/>
                            <a:ext cx="2287905" cy="363855"/>
                          </a:xfrm>
                          <a:custGeom>
                            <a:avLst/>
                            <a:gdLst/>
                            <a:ahLst/>
                            <a:cxnLst/>
                            <a:rect l="l" t="t" r="r" b="b"/>
                            <a:pathLst>
                              <a:path w="2287905" h="363855">
                                <a:moveTo>
                                  <a:pt x="2215642" y="0"/>
                                </a:moveTo>
                                <a:lnTo>
                                  <a:pt x="72009" y="0"/>
                                </a:lnTo>
                                <a:lnTo>
                                  <a:pt x="30378" y="1125"/>
                                </a:lnTo>
                                <a:lnTo>
                                  <a:pt x="9001" y="9001"/>
                                </a:lnTo>
                                <a:lnTo>
                                  <a:pt x="1125" y="30378"/>
                                </a:lnTo>
                                <a:lnTo>
                                  <a:pt x="0" y="72009"/>
                                </a:lnTo>
                                <a:lnTo>
                                  <a:pt x="0" y="291846"/>
                                </a:lnTo>
                                <a:lnTo>
                                  <a:pt x="1125" y="333476"/>
                                </a:lnTo>
                                <a:lnTo>
                                  <a:pt x="9001" y="354853"/>
                                </a:lnTo>
                                <a:lnTo>
                                  <a:pt x="30378" y="362729"/>
                                </a:lnTo>
                                <a:lnTo>
                                  <a:pt x="72009" y="363855"/>
                                </a:lnTo>
                                <a:lnTo>
                                  <a:pt x="2215642" y="363855"/>
                                </a:lnTo>
                                <a:lnTo>
                                  <a:pt x="2257345" y="362729"/>
                                </a:lnTo>
                                <a:lnTo>
                                  <a:pt x="2278761" y="354853"/>
                                </a:lnTo>
                                <a:lnTo>
                                  <a:pt x="2286650" y="333476"/>
                                </a:lnTo>
                                <a:lnTo>
                                  <a:pt x="2287778" y="291846"/>
                                </a:lnTo>
                                <a:lnTo>
                                  <a:pt x="2287778" y="72009"/>
                                </a:lnTo>
                                <a:lnTo>
                                  <a:pt x="2286650" y="30378"/>
                                </a:lnTo>
                                <a:lnTo>
                                  <a:pt x="2278761" y="9001"/>
                                </a:lnTo>
                                <a:lnTo>
                                  <a:pt x="2257345" y="1125"/>
                                </a:lnTo>
                                <a:lnTo>
                                  <a:pt x="2215642" y="0"/>
                                </a:lnTo>
                                <a:close/>
                              </a:path>
                            </a:pathLst>
                          </a:custGeom>
                          <a:solidFill>
                            <a:srgbClr val="905A43"/>
                          </a:solidFill>
                        </wps:spPr>
                        <wps:bodyPr wrap="square" lIns="0" tIns="0" rIns="0" bIns="0" rtlCol="0">
                          <a:noAutofit/>
                        </wps:bodyPr>
                      </wps:wsp>
                      <wps:wsp>
                        <wps:cNvPr id="2508" name="Graphic 2508"/>
                        <wps:cNvSpPr/>
                        <wps:spPr>
                          <a:xfrm>
                            <a:off x="65316" y="39877"/>
                            <a:ext cx="306070" cy="302895"/>
                          </a:xfrm>
                          <a:custGeom>
                            <a:avLst/>
                            <a:gdLst/>
                            <a:ahLst/>
                            <a:cxnLst/>
                            <a:rect l="l" t="t" r="r" b="b"/>
                            <a:pathLst>
                              <a:path w="306070" h="302895">
                                <a:moveTo>
                                  <a:pt x="224142" y="149034"/>
                                </a:moveTo>
                                <a:lnTo>
                                  <a:pt x="214744" y="127317"/>
                                </a:lnTo>
                                <a:lnTo>
                                  <a:pt x="96126" y="178244"/>
                                </a:lnTo>
                                <a:lnTo>
                                  <a:pt x="105651" y="199961"/>
                                </a:lnTo>
                                <a:lnTo>
                                  <a:pt x="224142" y="149034"/>
                                </a:lnTo>
                                <a:close/>
                              </a:path>
                              <a:path w="306070" h="302895">
                                <a:moveTo>
                                  <a:pt x="305714" y="162394"/>
                                </a:moveTo>
                                <a:lnTo>
                                  <a:pt x="293636" y="92163"/>
                                </a:lnTo>
                                <a:lnTo>
                                  <a:pt x="267335" y="50812"/>
                                </a:lnTo>
                                <a:lnTo>
                                  <a:pt x="230733" y="20751"/>
                                </a:lnTo>
                                <a:lnTo>
                                  <a:pt x="187147" y="3352"/>
                                </a:lnTo>
                                <a:lnTo>
                                  <a:pt x="139915" y="0"/>
                                </a:lnTo>
                                <a:lnTo>
                                  <a:pt x="92341" y="12026"/>
                                </a:lnTo>
                                <a:lnTo>
                                  <a:pt x="50876" y="38252"/>
                                </a:lnTo>
                                <a:lnTo>
                                  <a:pt x="20789" y="74803"/>
                                </a:lnTo>
                                <a:lnTo>
                                  <a:pt x="3390" y="118338"/>
                                </a:lnTo>
                                <a:lnTo>
                                  <a:pt x="0" y="165582"/>
                                </a:lnTo>
                                <a:lnTo>
                                  <a:pt x="11950" y="213194"/>
                                </a:lnTo>
                                <a:lnTo>
                                  <a:pt x="31153" y="245960"/>
                                </a:lnTo>
                                <a:lnTo>
                                  <a:pt x="56883" y="272211"/>
                                </a:lnTo>
                                <a:lnTo>
                                  <a:pt x="87655" y="291338"/>
                                </a:lnTo>
                                <a:lnTo>
                                  <a:pt x="121932" y="302729"/>
                                </a:lnTo>
                                <a:lnTo>
                                  <a:pt x="54749" y="146011"/>
                                </a:lnTo>
                                <a:lnTo>
                                  <a:pt x="219976" y="75018"/>
                                </a:lnTo>
                                <a:lnTo>
                                  <a:pt x="285889" y="228434"/>
                                </a:lnTo>
                                <a:lnTo>
                                  <a:pt x="299504" y="196608"/>
                                </a:lnTo>
                                <a:lnTo>
                                  <a:pt x="305714" y="162394"/>
                                </a:lnTo>
                                <a:close/>
                              </a:path>
                            </a:pathLst>
                          </a:custGeom>
                          <a:solidFill>
                            <a:srgbClr val="D4936B"/>
                          </a:solidFill>
                        </wps:spPr>
                        <wps:bodyPr wrap="square" lIns="0" tIns="0" rIns="0" bIns="0" rtlCol="0">
                          <a:noAutofit/>
                        </wps:bodyPr>
                      </wps:wsp>
                      <wps:wsp>
                        <wps:cNvPr id="2509" name="Textbox 2509"/>
                        <wps:cNvSpPr txBox="1"/>
                        <wps:spPr>
                          <a:xfrm>
                            <a:off x="0" y="0"/>
                            <a:ext cx="2287905" cy="363855"/>
                          </a:xfrm>
                          <a:prstGeom prst="rect">
                            <a:avLst/>
                          </a:prstGeom>
                        </wps:spPr>
                        <wps:txbx>
                          <w:txbxContent>
                            <w:p w14:paraId="580057D9">
                              <w:pPr>
                                <w:spacing w:before="119"/>
                                <w:ind w:left="826" w:right="0" w:firstLine="0"/>
                                <w:jc w:val="left"/>
                                <w:rPr>
                                  <w:rFonts w:ascii="Tahoma"/>
                                  <w:sz w:val="28"/>
                                </w:rPr>
                              </w:pPr>
                              <w:r>
                                <w:rPr>
                                  <w:rFonts w:ascii="Tahoma"/>
                                  <w:color w:val="FFFFFF"/>
                                  <w:spacing w:val="-2"/>
                                  <w:sz w:val="28"/>
                                </w:rPr>
                                <w:t>title</w:t>
                              </w:r>
                              <w:r>
                                <w:rPr>
                                  <w:rFonts w:ascii="Tahoma"/>
                                  <w:color w:val="FFFFFF"/>
                                  <w:spacing w:val="-16"/>
                                  <w:sz w:val="28"/>
                                </w:rPr>
                                <w:t xml:space="preserve"> </w:t>
                              </w:r>
                              <w:r>
                                <w:rPr>
                                  <w:rFonts w:ascii="Tahoma"/>
                                  <w:color w:val="FFFFFF"/>
                                  <w:spacing w:val="-2"/>
                                  <w:sz w:val="28"/>
                                </w:rPr>
                                <w:t>of</w:t>
                              </w:r>
                              <w:r>
                                <w:rPr>
                                  <w:rFonts w:ascii="Tahoma"/>
                                  <w:color w:val="FFFFFF"/>
                                  <w:spacing w:val="-15"/>
                                  <w:sz w:val="28"/>
                                </w:rPr>
                                <w:t xml:space="preserve"> </w:t>
                              </w:r>
                              <w:r>
                                <w:rPr>
                                  <w:rFonts w:ascii="Tahoma"/>
                                  <w:color w:val="FFFFFF"/>
                                  <w:spacing w:val="-4"/>
                                  <w:sz w:val="28"/>
                                </w:rPr>
                                <w:t>play</w:t>
                              </w:r>
                            </w:p>
                          </w:txbxContent>
                        </wps:txbx>
                        <wps:bodyPr wrap="square" lIns="0" tIns="0" rIns="0" bIns="0" rtlCol="0">
                          <a:noAutofit/>
                        </wps:bodyPr>
                      </wps:wsp>
                    </wpg:wgp>
                  </a:graphicData>
                </a:graphic>
              </wp:anchor>
            </w:drawing>
          </mc:Choice>
          <mc:Fallback>
            <w:pict>
              <v:group id="Group 2506" o:spid="_x0000_s1026" o:spt="203" style="position:absolute;left:0pt;margin-left:309.85pt;margin-top:96.9pt;height:28.65pt;width:180.15pt;mso-position-horizontal-relative:page;mso-wrap-distance-bottom:0pt;mso-wrap-distance-top:0pt;z-index:-251419648;mso-width-relative:page;mso-height-relative:page;" coordsize="2287905,363855" o:gfxdata="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">
                <o:lock v:ext="edit" aspectratio="f"/>
                <v:shape id="Graphic 2507" o:spid="_x0000_s1026" o:spt="100" style="position:absolute;left:0;top:0;height:363855;width:2287905;" fillcolor="#905A43" filled="t" stroked="f" coordsize="2287905,363855" o:gfxdata="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Sqes&#10;wAAAAN0AAAAPAAAAAAAAAAEAIAAAACIAAABkcnMvZG93bnJldi54bWxQSwECFAAUAAAACACHTuJA&#10;My8FnjsAAAA5AAAAEAAAAAAAAAABACAAAAAPAQAAZHJzL3NoYXBleG1sLnhtbFBLBQYAAAAABgAG&#10;AFsBAAC5AwAAAAA=&#10;" path="m2215642,0l72009,0,30378,1125,9001,9001,1125,30378,0,72009,0,291846,1125,333476,9001,354853,30378,362729,72009,363855,2215642,363855,2257345,362729,2278761,354853,2286650,333476,2287778,291846,2287778,72009,2286650,30378,2278761,9001,2257345,1125,2215642,0xe">
                  <v:fill on="t" focussize="0,0"/>
                  <v:stroke on="f"/>
                  <v:imagedata o:title=""/>
                  <o:lock v:ext="edit" aspectratio="f"/>
                  <v:textbox inset="0mm,0mm,0mm,0mm"/>
                </v:shape>
                <v:shape id="Graphic 2508" o:spid="_x0000_s1026" o:spt="100" style="position:absolute;left:65316;top:39877;height:302895;width:306070;" fillcolor="#D4936B" filled="t" stroked="f" coordsize="306070,302895" o:gfxdata="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CJeK8AAAA&#10;3QAAAA8AAAAAAAAAAQAgAAAAIgAAAGRycy9kb3ducmV2LnhtbFBLAQIUABQAAAAIAIdO4kAzLwWe&#10;OwAAADkAAAAQAAAAAAAAAAEAIAAAAAsBAABkcnMvc2hhcGV4bWwueG1sUEsFBgAAAAAGAAYAWwEA&#10;ALUDAAAAAA==&#10;" path="m224142,149034l214744,127317,96126,178244,105651,199961,224142,149034xem305714,162394l293636,92163,267335,50812,230733,20751,187147,3352,139915,0,92341,12026,50876,38252,20789,74803,3390,118338,0,165582,11950,213194,31153,245960,56883,272211,87655,291338,121932,302729,54749,146011,219976,75018,285889,228434,299504,196608,305714,162394xe">
                  <v:fill on="t" focussize="0,0"/>
                  <v:stroke on="f"/>
                  <v:imagedata o:title=""/>
                  <o:lock v:ext="edit" aspectratio="f"/>
                  <v:textbox inset="0mm,0mm,0mm,0mm"/>
                </v:shape>
                <v:shape id="Textbox 2509" o:spid="_x0000_s1026" o:spt="202" type="#_x0000_t202" style="position:absolute;left:0;top:0;height:363855;width:2287905;" filled="f" stroked="f" coordsize="21600,21600" o:gfxdata="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xpzC&#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80057D9">
                        <w:pPr>
                          <w:spacing w:before="119"/>
                          <w:ind w:left="826" w:right="0" w:firstLine="0"/>
                          <w:jc w:val="left"/>
                          <w:rPr>
                            <w:rFonts w:ascii="Tahoma"/>
                            <w:sz w:val="28"/>
                          </w:rPr>
                        </w:pPr>
                        <w:r>
                          <w:rPr>
                            <w:rFonts w:ascii="Tahoma"/>
                            <w:color w:val="FFFFFF"/>
                            <w:spacing w:val="-2"/>
                            <w:sz w:val="28"/>
                          </w:rPr>
                          <w:t>title</w:t>
                        </w:r>
                        <w:r>
                          <w:rPr>
                            <w:rFonts w:ascii="Tahoma"/>
                            <w:color w:val="FFFFFF"/>
                            <w:spacing w:val="-16"/>
                            <w:sz w:val="28"/>
                          </w:rPr>
                          <w:t xml:space="preserve"> </w:t>
                        </w:r>
                        <w:r>
                          <w:rPr>
                            <w:rFonts w:ascii="Tahoma"/>
                            <w:color w:val="FFFFFF"/>
                            <w:spacing w:val="-2"/>
                            <w:sz w:val="28"/>
                          </w:rPr>
                          <w:t>of</w:t>
                        </w:r>
                        <w:r>
                          <w:rPr>
                            <w:rFonts w:ascii="Tahoma"/>
                            <w:color w:val="FFFFFF"/>
                            <w:spacing w:val="-15"/>
                            <w:sz w:val="28"/>
                          </w:rPr>
                          <w:t xml:space="preserve"> </w:t>
                        </w:r>
                        <w:r>
                          <w:rPr>
                            <w:rFonts w:ascii="Tahoma"/>
                            <w:color w:val="FFFFFF"/>
                            <w:spacing w:val="-4"/>
                            <w:sz w:val="28"/>
                          </w:rPr>
                          <w:t>play</w:t>
                        </w:r>
                      </w:p>
                    </w:txbxContent>
                  </v:textbox>
                </v:shape>
                <w10:wrap type="topAndBottom"/>
              </v:group>
            </w:pict>
          </mc:Fallback>
        </mc:AlternateContent>
      </w:r>
    </w:p>
    <w:p w14:paraId="024D0A77">
      <w:pPr>
        <w:pStyle w:val="11"/>
        <w:spacing w:before="7"/>
        <w:rPr>
          <w:sz w:val="20"/>
        </w:rPr>
      </w:pPr>
    </w:p>
    <w:p w14:paraId="5148C4AD">
      <w:pPr>
        <w:pStyle w:val="11"/>
        <w:spacing w:before="7"/>
        <w:rPr>
          <w:sz w:val="20"/>
        </w:rPr>
      </w:pPr>
    </w:p>
    <w:p w14:paraId="007BA5F9">
      <w:pPr>
        <w:pStyle w:val="11"/>
        <w:spacing w:before="8"/>
        <w:rPr>
          <w:sz w:val="28"/>
        </w:rPr>
      </w:pPr>
    </w:p>
    <w:p w14:paraId="171BDEE5">
      <w:pPr>
        <w:spacing w:before="128" w:line="213" w:lineRule="auto"/>
        <w:ind w:left="1742" w:right="1179" w:hanging="27"/>
        <w:jc w:val="left"/>
        <w:rPr>
          <w:rFonts w:ascii="Tahoma"/>
          <w:sz w:val="26"/>
        </w:rPr>
      </w:pPr>
      <w:r>
        <w:rPr>
          <w:rFonts w:ascii="Tahoma"/>
          <w:color w:val="905A43"/>
          <w:w w:val="105"/>
          <w:sz w:val="26"/>
        </w:rPr>
        <w:t>Use</w:t>
      </w:r>
      <w:r>
        <w:rPr>
          <w:rFonts w:ascii="Tahoma"/>
          <w:color w:val="905A43"/>
          <w:spacing w:val="-19"/>
          <w:w w:val="105"/>
          <w:sz w:val="26"/>
        </w:rPr>
        <w:t xml:space="preserve"> </w:t>
      </w:r>
      <w:r>
        <w:rPr>
          <w:rFonts w:ascii="Tahoma"/>
          <w:color w:val="905A43"/>
          <w:w w:val="105"/>
          <w:sz w:val="26"/>
        </w:rPr>
        <w:t>what</w:t>
      </w:r>
      <w:r>
        <w:rPr>
          <w:rFonts w:ascii="Tahoma"/>
          <w:color w:val="905A43"/>
          <w:spacing w:val="-19"/>
          <w:w w:val="105"/>
          <w:sz w:val="26"/>
        </w:rPr>
        <w:t xml:space="preserve"> </w:t>
      </w:r>
      <w:r>
        <w:rPr>
          <w:rFonts w:ascii="Tahoma"/>
          <w:color w:val="905A43"/>
          <w:w w:val="105"/>
          <w:sz w:val="26"/>
        </w:rPr>
        <w:t>you</w:t>
      </w:r>
      <w:r>
        <w:rPr>
          <w:rFonts w:ascii="Tahoma"/>
          <w:color w:val="905A43"/>
          <w:spacing w:val="-19"/>
          <w:w w:val="105"/>
          <w:sz w:val="26"/>
        </w:rPr>
        <w:t xml:space="preserve"> </w:t>
      </w:r>
      <w:r>
        <w:rPr>
          <w:rFonts w:ascii="Tahoma"/>
          <w:color w:val="905A43"/>
          <w:w w:val="105"/>
          <w:sz w:val="26"/>
        </w:rPr>
        <w:t>have</w:t>
      </w:r>
      <w:r>
        <w:rPr>
          <w:rFonts w:ascii="Tahoma"/>
          <w:color w:val="905A43"/>
          <w:spacing w:val="-19"/>
          <w:w w:val="105"/>
          <w:sz w:val="26"/>
        </w:rPr>
        <w:t xml:space="preserve"> </w:t>
      </w:r>
      <w:r>
        <w:rPr>
          <w:rFonts w:ascii="Tahoma"/>
          <w:color w:val="905A43"/>
          <w:w w:val="105"/>
          <w:sz w:val="26"/>
        </w:rPr>
        <w:t>learnt</w:t>
      </w:r>
      <w:r>
        <w:rPr>
          <w:rFonts w:ascii="Tahoma"/>
          <w:color w:val="905A43"/>
          <w:spacing w:val="-19"/>
          <w:w w:val="105"/>
          <w:sz w:val="26"/>
        </w:rPr>
        <w:t xml:space="preserve"> </w:t>
      </w:r>
      <w:r>
        <w:rPr>
          <w:rFonts w:ascii="Tahoma"/>
          <w:color w:val="905A43"/>
          <w:w w:val="105"/>
          <w:sz w:val="26"/>
        </w:rPr>
        <w:t>to</w:t>
      </w:r>
      <w:r>
        <w:rPr>
          <w:rFonts w:ascii="Tahoma"/>
          <w:color w:val="905A43"/>
          <w:spacing w:val="-19"/>
          <w:w w:val="105"/>
          <w:sz w:val="26"/>
        </w:rPr>
        <w:t xml:space="preserve"> </w:t>
      </w:r>
      <w:r>
        <w:rPr>
          <w:rFonts w:ascii="Tahoma"/>
          <w:color w:val="905A43"/>
          <w:w w:val="105"/>
          <w:sz w:val="26"/>
        </w:rPr>
        <w:t>write</w:t>
      </w:r>
      <w:r>
        <w:rPr>
          <w:rFonts w:ascii="Tahoma"/>
          <w:color w:val="905A43"/>
          <w:spacing w:val="-19"/>
          <w:w w:val="105"/>
          <w:sz w:val="26"/>
        </w:rPr>
        <w:t xml:space="preserve"> </w:t>
      </w:r>
      <w:r>
        <w:rPr>
          <w:rFonts w:ascii="Tahoma"/>
          <w:color w:val="905A43"/>
          <w:w w:val="105"/>
          <w:sz w:val="26"/>
        </w:rPr>
        <w:t>a</w:t>
      </w:r>
      <w:r>
        <w:rPr>
          <w:rFonts w:ascii="Tahoma"/>
          <w:color w:val="905A43"/>
          <w:spacing w:val="-19"/>
          <w:w w:val="105"/>
          <w:sz w:val="26"/>
        </w:rPr>
        <w:t xml:space="preserve"> </w:t>
      </w:r>
      <w:r>
        <w:rPr>
          <w:rFonts w:ascii="Tahoma"/>
          <w:color w:val="905A43"/>
          <w:w w:val="105"/>
          <w:sz w:val="26"/>
        </w:rPr>
        <w:t>new</w:t>
      </w:r>
      <w:r>
        <w:rPr>
          <w:rFonts w:ascii="Tahoma"/>
          <w:color w:val="905A43"/>
          <w:spacing w:val="-19"/>
          <w:w w:val="105"/>
          <w:sz w:val="26"/>
        </w:rPr>
        <w:t xml:space="preserve"> </w:t>
      </w:r>
      <w:r>
        <w:rPr>
          <w:rFonts w:ascii="Tahoma"/>
          <w:color w:val="905A43"/>
          <w:w w:val="105"/>
          <w:sz w:val="26"/>
        </w:rPr>
        <w:t>scene</w:t>
      </w:r>
      <w:r>
        <w:rPr>
          <w:rFonts w:ascii="Tahoma"/>
          <w:color w:val="905A43"/>
          <w:spacing w:val="-19"/>
          <w:w w:val="105"/>
          <w:sz w:val="26"/>
        </w:rPr>
        <w:t xml:space="preserve"> </w:t>
      </w:r>
      <w:r>
        <w:rPr>
          <w:rFonts w:ascii="Tahoma"/>
          <w:color w:val="905A43"/>
          <w:w w:val="105"/>
          <w:sz w:val="26"/>
        </w:rPr>
        <w:t>for</w:t>
      </w:r>
      <w:r>
        <w:rPr>
          <w:rFonts w:ascii="Tahoma"/>
          <w:color w:val="905A43"/>
          <w:spacing w:val="-19"/>
          <w:w w:val="105"/>
          <w:sz w:val="26"/>
        </w:rPr>
        <w:t xml:space="preserve"> </w:t>
      </w:r>
      <w:r>
        <w:rPr>
          <w:rFonts w:ascii="Tahoma"/>
          <w:color w:val="905A43"/>
          <w:w w:val="105"/>
          <w:sz w:val="26"/>
        </w:rPr>
        <w:t>the</w:t>
      </w:r>
      <w:r>
        <w:rPr>
          <w:rFonts w:ascii="Tahoma"/>
          <w:color w:val="905A43"/>
          <w:spacing w:val="-19"/>
          <w:w w:val="105"/>
          <w:sz w:val="26"/>
        </w:rPr>
        <w:t xml:space="preserve"> </w:t>
      </w:r>
      <w:r>
        <w:rPr>
          <w:rFonts w:ascii="Tahoma"/>
          <w:color w:val="905A43"/>
          <w:w w:val="105"/>
          <w:sz w:val="26"/>
        </w:rPr>
        <w:t>play</w:t>
      </w:r>
      <w:r>
        <w:rPr>
          <w:rFonts w:ascii="Tahoma"/>
          <w:color w:val="905A43"/>
          <w:spacing w:val="-19"/>
          <w:w w:val="105"/>
          <w:sz w:val="26"/>
        </w:rPr>
        <w:t xml:space="preserve"> </w:t>
      </w:r>
      <w:r>
        <w:rPr>
          <w:rFonts w:ascii="Tahoma"/>
          <w:color w:val="905A43"/>
          <w:w w:val="105"/>
          <w:sz w:val="26"/>
        </w:rPr>
        <w:t>where</w:t>
      </w:r>
      <w:r>
        <w:rPr>
          <w:rFonts w:ascii="Tahoma"/>
          <w:color w:val="905A43"/>
          <w:spacing w:val="-19"/>
          <w:w w:val="105"/>
          <w:sz w:val="26"/>
        </w:rPr>
        <w:t xml:space="preserve"> </w:t>
      </w:r>
      <w:r>
        <w:rPr>
          <w:rFonts w:ascii="Tahoma"/>
          <w:color w:val="905A43"/>
          <w:w w:val="105"/>
          <w:sz w:val="26"/>
        </w:rPr>
        <w:t>Henry</w:t>
      </w:r>
      <w:r>
        <w:rPr>
          <w:rFonts w:ascii="Tahoma"/>
          <w:color w:val="905A43"/>
          <w:spacing w:val="-19"/>
          <w:w w:val="105"/>
          <w:sz w:val="26"/>
        </w:rPr>
        <w:t xml:space="preserve"> </w:t>
      </w:r>
      <w:r>
        <w:rPr>
          <w:rFonts w:ascii="Tahoma"/>
          <w:color w:val="905A43"/>
          <w:w w:val="105"/>
          <w:sz w:val="26"/>
        </w:rPr>
        <w:t>will try</w:t>
      </w:r>
      <w:r>
        <w:rPr>
          <w:rFonts w:ascii="Tahoma"/>
          <w:color w:val="905A43"/>
          <w:spacing w:val="-5"/>
          <w:w w:val="105"/>
          <w:sz w:val="26"/>
        </w:rPr>
        <w:t xml:space="preserve"> </w:t>
      </w:r>
      <w:r>
        <w:rPr>
          <w:rFonts w:ascii="Tahoma"/>
          <w:color w:val="905A43"/>
          <w:w w:val="105"/>
          <w:sz w:val="26"/>
        </w:rPr>
        <w:t>to</w:t>
      </w:r>
      <w:r>
        <w:rPr>
          <w:rFonts w:ascii="Tahoma"/>
          <w:color w:val="905A43"/>
          <w:spacing w:val="-5"/>
          <w:w w:val="105"/>
          <w:sz w:val="26"/>
        </w:rPr>
        <w:t xml:space="preserve"> </w:t>
      </w:r>
      <w:r>
        <w:rPr>
          <w:rFonts w:ascii="Tahoma"/>
          <w:color w:val="905A43"/>
          <w:w w:val="105"/>
          <w:sz w:val="26"/>
        </w:rPr>
        <w:t>use</w:t>
      </w:r>
      <w:r>
        <w:rPr>
          <w:rFonts w:ascii="Tahoma"/>
          <w:color w:val="905A43"/>
          <w:spacing w:val="-5"/>
          <w:w w:val="105"/>
          <w:sz w:val="26"/>
        </w:rPr>
        <w:t xml:space="preserve"> </w:t>
      </w:r>
      <w:r>
        <w:rPr>
          <w:rFonts w:ascii="Tahoma"/>
          <w:color w:val="905A43"/>
          <w:w w:val="105"/>
          <w:sz w:val="26"/>
        </w:rPr>
        <w:t>the</w:t>
      </w:r>
      <w:r>
        <w:rPr>
          <w:rFonts w:ascii="Tahoma"/>
          <w:color w:val="905A43"/>
          <w:spacing w:val="-5"/>
          <w:w w:val="105"/>
          <w:sz w:val="26"/>
        </w:rPr>
        <w:t xml:space="preserve"> </w:t>
      </w:r>
      <w:r>
        <w:rPr>
          <w:rFonts w:ascii="Tahoma"/>
          <w:color w:val="905A43"/>
          <w:w w:val="105"/>
          <w:sz w:val="26"/>
        </w:rPr>
        <w:t>bank</w:t>
      </w:r>
      <w:r>
        <w:rPr>
          <w:rFonts w:ascii="Tahoma"/>
          <w:color w:val="905A43"/>
          <w:spacing w:val="-5"/>
          <w:w w:val="105"/>
          <w:sz w:val="26"/>
        </w:rPr>
        <w:t xml:space="preserve"> </w:t>
      </w:r>
      <w:r>
        <w:rPr>
          <w:rFonts w:ascii="Tahoma"/>
          <w:color w:val="905A43"/>
          <w:w w:val="105"/>
          <w:sz w:val="26"/>
        </w:rPr>
        <w:t>note.</w:t>
      </w:r>
    </w:p>
    <w:p w14:paraId="217A1B16">
      <w:pPr>
        <w:pStyle w:val="15"/>
        <w:numPr>
          <w:ilvl w:val="0"/>
          <w:numId w:val="80"/>
        </w:numPr>
        <w:tabs>
          <w:tab w:val="left" w:pos="2019"/>
        </w:tabs>
        <w:spacing w:before="259" w:after="0" w:line="240" w:lineRule="auto"/>
        <w:ind w:left="2019" w:right="0" w:hanging="305"/>
        <w:jc w:val="left"/>
        <w:rPr>
          <w:rFonts w:ascii="Tahoma"/>
          <w:sz w:val="22"/>
        </w:rPr>
      </w:pPr>
      <w:r>
        <w:rPr>
          <w:rFonts w:ascii="Tahoma"/>
          <w:color w:val="231F20"/>
          <w:spacing w:val="-4"/>
          <w:sz w:val="22"/>
        </w:rPr>
        <w:t>Work</w:t>
      </w:r>
      <w:r>
        <w:rPr>
          <w:rFonts w:ascii="Tahoma"/>
          <w:color w:val="231F20"/>
          <w:spacing w:val="-7"/>
          <w:sz w:val="22"/>
        </w:rPr>
        <w:t xml:space="preserve"> </w:t>
      </w:r>
      <w:r>
        <w:rPr>
          <w:rFonts w:ascii="Tahoma"/>
          <w:color w:val="231F20"/>
          <w:spacing w:val="-4"/>
          <w:sz w:val="22"/>
        </w:rPr>
        <w:t>in</w:t>
      </w:r>
      <w:r>
        <w:rPr>
          <w:rFonts w:ascii="Tahoma"/>
          <w:color w:val="231F20"/>
          <w:spacing w:val="-7"/>
          <w:sz w:val="22"/>
        </w:rPr>
        <w:t xml:space="preserve"> </w:t>
      </w:r>
      <w:r>
        <w:rPr>
          <w:rFonts w:ascii="Tahoma"/>
          <w:color w:val="231F20"/>
          <w:spacing w:val="-4"/>
          <w:sz w:val="22"/>
        </w:rPr>
        <w:t>groups.</w:t>
      </w:r>
      <w:r>
        <w:rPr>
          <w:rFonts w:ascii="Tahoma"/>
          <w:color w:val="231F20"/>
          <w:spacing w:val="-7"/>
          <w:sz w:val="22"/>
        </w:rPr>
        <w:t xml:space="preserve"> </w:t>
      </w:r>
      <w:r>
        <w:rPr>
          <w:rFonts w:ascii="Tahoma"/>
          <w:color w:val="231F20"/>
          <w:spacing w:val="-4"/>
          <w:sz w:val="22"/>
        </w:rPr>
        <w:t>Brainstorm</w:t>
      </w:r>
      <w:r>
        <w:rPr>
          <w:rFonts w:ascii="Tahoma"/>
          <w:color w:val="231F20"/>
          <w:spacing w:val="-7"/>
          <w:sz w:val="22"/>
        </w:rPr>
        <w:t xml:space="preserve"> </w:t>
      </w:r>
      <w:r>
        <w:rPr>
          <w:rFonts w:ascii="Tahoma"/>
          <w:color w:val="231F20"/>
          <w:spacing w:val="-4"/>
          <w:sz w:val="22"/>
        </w:rPr>
        <w:t>a</w:t>
      </w:r>
      <w:r>
        <w:rPr>
          <w:rFonts w:ascii="Tahoma"/>
          <w:color w:val="231F20"/>
          <w:spacing w:val="-7"/>
          <w:sz w:val="22"/>
        </w:rPr>
        <w:t xml:space="preserve"> </w:t>
      </w:r>
      <w:r>
        <w:rPr>
          <w:rFonts w:ascii="Tahoma"/>
          <w:color w:val="231F20"/>
          <w:spacing w:val="-4"/>
          <w:sz w:val="22"/>
        </w:rPr>
        <w:t>place</w:t>
      </w:r>
      <w:r>
        <w:rPr>
          <w:rFonts w:ascii="Tahoma"/>
          <w:color w:val="231F20"/>
          <w:spacing w:val="-7"/>
          <w:sz w:val="22"/>
        </w:rPr>
        <w:t xml:space="preserve"> </w:t>
      </w:r>
      <w:r>
        <w:rPr>
          <w:rFonts w:ascii="Tahoma"/>
          <w:color w:val="231F20"/>
          <w:spacing w:val="-4"/>
          <w:sz w:val="22"/>
        </w:rPr>
        <w:t>that</w:t>
      </w:r>
      <w:r>
        <w:rPr>
          <w:rFonts w:ascii="Tahoma"/>
          <w:color w:val="231F20"/>
          <w:spacing w:val="-7"/>
          <w:sz w:val="22"/>
        </w:rPr>
        <w:t xml:space="preserve"> </w:t>
      </w:r>
      <w:r>
        <w:rPr>
          <w:rFonts w:ascii="Tahoma"/>
          <w:color w:val="231F20"/>
          <w:spacing w:val="-4"/>
          <w:sz w:val="22"/>
        </w:rPr>
        <w:t>Henry</w:t>
      </w:r>
      <w:r>
        <w:rPr>
          <w:rFonts w:ascii="Tahoma"/>
          <w:color w:val="231F20"/>
          <w:spacing w:val="-7"/>
          <w:sz w:val="22"/>
        </w:rPr>
        <w:t xml:space="preserve"> </w:t>
      </w:r>
      <w:r>
        <w:rPr>
          <w:rFonts w:ascii="Tahoma"/>
          <w:color w:val="231F20"/>
          <w:spacing w:val="-4"/>
          <w:sz w:val="22"/>
        </w:rPr>
        <w:t>will</w:t>
      </w:r>
      <w:r>
        <w:rPr>
          <w:rFonts w:ascii="Tahoma"/>
          <w:color w:val="231F20"/>
          <w:spacing w:val="-7"/>
          <w:sz w:val="22"/>
        </w:rPr>
        <w:t xml:space="preserve"> </w:t>
      </w:r>
      <w:r>
        <w:rPr>
          <w:rFonts w:ascii="Tahoma"/>
          <w:color w:val="231F20"/>
          <w:spacing w:val="-4"/>
          <w:sz w:val="22"/>
        </w:rPr>
        <w:t>go</w:t>
      </w:r>
      <w:r>
        <w:rPr>
          <w:rFonts w:ascii="Tahoma"/>
          <w:color w:val="231F20"/>
          <w:spacing w:val="-7"/>
          <w:sz w:val="22"/>
        </w:rPr>
        <w:t xml:space="preserve"> </w:t>
      </w:r>
      <w:r>
        <w:rPr>
          <w:rFonts w:ascii="Tahoma"/>
          <w:color w:val="231F20"/>
          <w:spacing w:val="-4"/>
          <w:sz w:val="22"/>
        </w:rPr>
        <w:t>to,</w:t>
      </w:r>
      <w:r>
        <w:rPr>
          <w:rFonts w:ascii="Tahoma"/>
          <w:color w:val="231F20"/>
          <w:spacing w:val="-7"/>
          <w:sz w:val="22"/>
        </w:rPr>
        <w:t xml:space="preserve"> </w:t>
      </w:r>
      <w:r>
        <w:rPr>
          <w:rFonts w:ascii="Tahoma"/>
          <w:color w:val="231F20"/>
          <w:spacing w:val="-4"/>
          <w:sz w:val="22"/>
        </w:rPr>
        <w:t>and</w:t>
      </w:r>
      <w:r>
        <w:rPr>
          <w:rFonts w:ascii="Tahoma"/>
          <w:color w:val="231F20"/>
          <w:spacing w:val="-7"/>
          <w:sz w:val="22"/>
        </w:rPr>
        <w:t xml:space="preserve"> </w:t>
      </w:r>
      <w:r>
        <w:rPr>
          <w:rFonts w:ascii="Tahoma"/>
          <w:color w:val="231F20"/>
          <w:spacing w:val="-4"/>
          <w:sz w:val="22"/>
        </w:rPr>
        <w:t>what</w:t>
      </w:r>
      <w:r>
        <w:rPr>
          <w:rFonts w:ascii="Tahoma"/>
          <w:color w:val="231F20"/>
          <w:spacing w:val="-7"/>
          <w:sz w:val="22"/>
        </w:rPr>
        <w:t xml:space="preserve"> </w:t>
      </w:r>
      <w:r>
        <w:rPr>
          <w:rFonts w:ascii="Tahoma"/>
          <w:color w:val="231F20"/>
          <w:spacing w:val="-4"/>
          <w:sz w:val="22"/>
        </w:rPr>
        <w:t>difficulties</w:t>
      </w:r>
      <w:r>
        <w:rPr>
          <w:rFonts w:ascii="Tahoma"/>
          <w:color w:val="231F20"/>
          <w:spacing w:val="-6"/>
          <w:sz w:val="22"/>
        </w:rPr>
        <w:t xml:space="preserve"> </w:t>
      </w:r>
      <w:r>
        <w:rPr>
          <w:rFonts w:ascii="Tahoma"/>
          <w:color w:val="231F20"/>
          <w:spacing w:val="-4"/>
          <w:sz w:val="22"/>
        </w:rPr>
        <w:t>he</w:t>
      </w:r>
      <w:r>
        <w:rPr>
          <w:rFonts w:ascii="Tahoma"/>
          <w:color w:val="231F20"/>
          <w:spacing w:val="-7"/>
          <w:sz w:val="22"/>
        </w:rPr>
        <w:t xml:space="preserve"> </w:t>
      </w:r>
      <w:r>
        <w:rPr>
          <w:rFonts w:ascii="Tahoma"/>
          <w:color w:val="231F20"/>
          <w:spacing w:val="-4"/>
          <w:sz w:val="22"/>
        </w:rPr>
        <w:t>might</w:t>
      </w:r>
      <w:r>
        <w:rPr>
          <w:rFonts w:ascii="Tahoma"/>
          <w:color w:val="231F20"/>
          <w:spacing w:val="-7"/>
          <w:sz w:val="22"/>
        </w:rPr>
        <w:t xml:space="preserve"> </w:t>
      </w:r>
      <w:r>
        <w:rPr>
          <w:rFonts w:ascii="Tahoma"/>
          <w:color w:val="231F20"/>
          <w:spacing w:val="-4"/>
          <w:sz w:val="22"/>
        </w:rPr>
        <w:t>face.</w:t>
      </w:r>
    </w:p>
    <w:p w14:paraId="1B351C64">
      <w:pPr>
        <w:pStyle w:val="15"/>
        <w:numPr>
          <w:ilvl w:val="0"/>
          <w:numId w:val="80"/>
        </w:numPr>
        <w:tabs>
          <w:tab w:val="left" w:pos="2019"/>
        </w:tabs>
        <w:spacing w:before="89" w:after="0" w:line="240" w:lineRule="auto"/>
        <w:ind w:left="2019" w:right="0" w:hanging="305"/>
        <w:jc w:val="left"/>
        <w:rPr>
          <w:sz w:val="22"/>
        </w:rPr>
      </w:pPr>
      <w:r>
        <w:rPr>
          <w:color w:val="231F20"/>
          <w:spacing w:val="-2"/>
          <w:sz w:val="22"/>
        </w:rPr>
        <w:t>In</w:t>
      </w:r>
      <w:r>
        <w:rPr>
          <w:color w:val="231F20"/>
          <w:spacing w:val="-11"/>
          <w:sz w:val="22"/>
        </w:rPr>
        <w:t xml:space="preserve"> </w:t>
      </w:r>
      <w:r>
        <w:rPr>
          <w:color w:val="231F20"/>
          <w:spacing w:val="-2"/>
          <w:sz w:val="22"/>
        </w:rPr>
        <w:t>your</w:t>
      </w:r>
      <w:r>
        <w:rPr>
          <w:color w:val="231F20"/>
          <w:spacing w:val="-11"/>
          <w:sz w:val="22"/>
        </w:rPr>
        <w:t xml:space="preserve"> </w:t>
      </w:r>
      <w:r>
        <w:rPr>
          <w:color w:val="231F20"/>
          <w:spacing w:val="-2"/>
          <w:sz w:val="22"/>
        </w:rPr>
        <w:t>group:</w:t>
      </w:r>
    </w:p>
    <w:p w14:paraId="5C4A855B">
      <w:pPr>
        <w:pStyle w:val="15"/>
        <w:numPr>
          <w:ilvl w:val="1"/>
          <w:numId w:val="80"/>
        </w:numPr>
        <w:tabs>
          <w:tab w:val="left" w:pos="2353"/>
        </w:tabs>
        <w:spacing w:before="89" w:after="0" w:line="240" w:lineRule="auto"/>
        <w:ind w:left="2353" w:right="0" w:hanging="334"/>
        <w:jc w:val="left"/>
        <w:rPr>
          <w:sz w:val="22"/>
        </w:rPr>
      </w:pPr>
      <w:r>
        <w:rPr>
          <w:color w:val="231F20"/>
          <w:sz w:val="22"/>
        </w:rPr>
        <w:t>Make</w:t>
      </w:r>
      <w:r>
        <w:rPr>
          <w:color w:val="231F20"/>
          <w:spacing w:val="-13"/>
          <w:sz w:val="22"/>
        </w:rPr>
        <w:t xml:space="preserve"> </w:t>
      </w:r>
      <w:r>
        <w:rPr>
          <w:color w:val="231F20"/>
          <w:sz w:val="22"/>
        </w:rPr>
        <w:t>a</w:t>
      </w:r>
      <w:r>
        <w:rPr>
          <w:color w:val="231F20"/>
          <w:spacing w:val="-13"/>
          <w:sz w:val="22"/>
        </w:rPr>
        <w:t xml:space="preserve"> </w:t>
      </w:r>
      <w:r>
        <w:rPr>
          <w:color w:val="231F20"/>
          <w:sz w:val="22"/>
        </w:rPr>
        <w:t>list</w:t>
      </w:r>
      <w:r>
        <w:rPr>
          <w:color w:val="231F20"/>
          <w:spacing w:val="-13"/>
          <w:sz w:val="22"/>
        </w:rPr>
        <w:t xml:space="preserve"> </w:t>
      </w:r>
      <w:r>
        <w:rPr>
          <w:color w:val="231F20"/>
          <w:sz w:val="22"/>
        </w:rPr>
        <w:t>of</w:t>
      </w:r>
      <w:r>
        <w:rPr>
          <w:color w:val="231F20"/>
          <w:spacing w:val="-12"/>
          <w:sz w:val="22"/>
        </w:rPr>
        <w:t xml:space="preserve"> </w:t>
      </w:r>
      <w:r>
        <w:rPr>
          <w:color w:val="231F20"/>
          <w:sz w:val="22"/>
        </w:rPr>
        <w:t>the</w:t>
      </w:r>
      <w:r>
        <w:rPr>
          <w:color w:val="231F20"/>
          <w:spacing w:val="-13"/>
          <w:sz w:val="22"/>
        </w:rPr>
        <w:t xml:space="preserve"> </w:t>
      </w:r>
      <w:r>
        <w:rPr>
          <w:color w:val="231F20"/>
          <w:spacing w:val="-2"/>
          <w:sz w:val="22"/>
        </w:rPr>
        <w:t>characters.</w:t>
      </w:r>
    </w:p>
    <w:p w14:paraId="2F2E6BD8">
      <w:pPr>
        <w:pStyle w:val="15"/>
        <w:numPr>
          <w:ilvl w:val="1"/>
          <w:numId w:val="80"/>
        </w:numPr>
        <w:tabs>
          <w:tab w:val="left" w:pos="2357"/>
        </w:tabs>
        <w:spacing w:before="89" w:after="0" w:line="240" w:lineRule="auto"/>
        <w:ind w:left="2357" w:right="0" w:hanging="338"/>
        <w:jc w:val="left"/>
        <w:rPr>
          <w:sz w:val="22"/>
        </w:rPr>
      </w:pPr>
      <w:r>
        <w:rPr>
          <w:color w:val="231F20"/>
          <w:spacing w:val="-2"/>
          <w:sz w:val="22"/>
        </w:rPr>
        <w:t>Make</w:t>
      </w:r>
      <w:r>
        <w:rPr>
          <w:color w:val="231F20"/>
          <w:spacing w:val="-11"/>
          <w:sz w:val="22"/>
        </w:rPr>
        <w:t xml:space="preserve"> </w:t>
      </w:r>
      <w:r>
        <w:rPr>
          <w:color w:val="231F20"/>
          <w:spacing w:val="-2"/>
          <w:sz w:val="22"/>
        </w:rPr>
        <w:t>an</w:t>
      </w:r>
      <w:r>
        <w:rPr>
          <w:color w:val="231F20"/>
          <w:spacing w:val="-10"/>
          <w:sz w:val="22"/>
        </w:rPr>
        <w:t xml:space="preserve"> </w:t>
      </w:r>
      <w:r>
        <w:rPr>
          <w:color w:val="231F20"/>
          <w:spacing w:val="-2"/>
          <w:sz w:val="22"/>
        </w:rPr>
        <w:t>outline</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events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scene.</w:t>
      </w:r>
    </w:p>
    <w:p w14:paraId="2481BDB1">
      <w:pPr>
        <w:pStyle w:val="15"/>
        <w:numPr>
          <w:ilvl w:val="1"/>
          <w:numId w:val="80"/>
        </w:numPr>
        <w:tabs>
          <w:tab w:val="left" w:pos="2365"/>
        </w:tabs>
        <w:spacing w:before="90" w:after="0" w:line="240" w:lineRule="auto"/>
        <w:ind w:left="2365" w:right="0" w:hanging="346"/>
        <w:jc w:val="left"/>
        <w:rPr>
          <w:sz w:val="22"/>
        </w:rPr>
      </w:pPr>
      <w:r>
        <w:rPr>
          <w:color w:val="231F20"/>
          <w:spacing w:val="-2"/>
          <w:sz w:val="22"/>
        </w:rPr>
        <w:t>Decide</w:t>
      </w:r>
      <w:r>
        <w:rPr>
          <w:color w:val="231F20"/>
          <w:spacing w:val="-9"/>
          <w:sz w:val="22"/>
        </w:rPr>
        <w:t xml:space="preserve"> </w:t>
      </w:r>
      <w:r>
        <w:rPr>
          <w:color w:val="231F20"/>
          <w:spacing w:val="-2"/>
          <w:sz w:val="22"/>
        </w:rPr>
        <w:t>how</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characters’</w:t>
      </w:r>
      <w:r>
        <w:rPr>
          <w:color w:val="231F20"/>
          <w:spacing w:val="-8"/>
          <w:sz w:val="22"/>
        </w:rPr>
        <w:t xml:space="preserve"> </w:t>
      </w:r>
      <w:r>
        <w:rPr>
          <w:color w:val="231F20"/>
          <w:spacing w:val="-2"/>
          <w:sz w:val="22"/>
        </w:rPr>
        <w:t>feelings</w:t>
      </w:r>
      <w:r>
        <w:rPr>
          <w:color w:val="231F20"/>
          <w:spacing w:val="-8"/>
          <w:sz w:val="22"/>
        </w:rPr>
        <w:t xml:space="preserve"> </w:t>
      </w:r>
      <w:r>
        <w:rPr>
          <w:color w:val="231F20"/>
          <w:spacing w:val="-2"/>
          <w:sz w:val="22"/>
        </w:rPr>
        <w:t>change</w:t>
      </w:r>
      <w:r>
        <w:rPr>
          <w:color w:val="231F20"/>
          <w:spacing w:val="-8"/>
          <w:sz w:val="22"/>
        </w:rPr>
        <w:t xml:space="preserve"> </w:t>
      </w:r>
      <w:r>
        <w:rPr>
          <w:color w:val="231F20"/>
          <w:spacing w:val="-2"/>
          <w:sz w:val="22"/>
        </w:rPr>
        <w:t>during</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scene.</w:t>
      </w:r>
    </w:p>
    <w:p w14:paraId="48C32AD2">
      <w:pPr>
        <w:pStyle w:val="15"/>
        <w:numPr>
          <w:ilvl w:val="1"/>
          <w:numId w:val="80"/>
        </w:numPr>
        <w:tabs>
          <w:tab w:val="left" w:pos="2365"/>
        </w:tabs>
        <w:spacing w:before="89" w:after="0" w:line="240" w:lineRule="auto"/>
        <w:ind w:left="2365" w:right="0" w:hanging="346"/>
        <w:jc w:val="left"/>
        <w:rPr>
          <w:sz w:val="22"/>
        </w:rPr>
      </w:pPr>
      <w:r>
        <w:rPr>
          <w:color w:val="231F20"/>
          <w:spacing w:val="-2"/>
          <w:sz w:val="22"/>
        </w:rPr>
        <w:t>Think</w:t>
      </w:r>
      <w:r>
        <w:rPr>
          <w:color w:val="231F20"/>
          <w:spacing w:val="-13"/>
          <w:sz w:val="22"/>
        </w:rPr>
        <w:t xml:space="preserve"> </w:t>
      </w:r>
      <w:r>
        <w:rPr>
          <w:color w:val="231F20"/>
          <w:spacing w:val="-2"/>
          <w:sz w:val="22"/>
        </w:rPr>
        <w:t>of</w:t>
      </w:r>
      <w:r>
        <w:rPr>
          <w:color w:val="231F20"/>
          <w:spacing w:val="-12"/>
          <w:sz w:val="22"/>
        </w:rPr>
        <w:t xml:space="preserve"> </w:t>
      </w:r>
      <w:r>
        <w:rPr>
          <w:color w:val="231F20"/>
          <w:spacing w:val="-2"/>
          <w:sz w:val="22"/>
        </w:rPr>
        <w:t>an</w:t>
      </w:r>
      <w:r>
        <w:rPr>
          <w:color w:val="231F20"/>
          <w:spacing w:val="-12"/>
          <w:sz w:val="22"/>
        </w:rPr>
        <w:t xml:space="preserve"> </w:t>
      </w:r>
      <w:r>
        <w:rPr>
          <w:color w:val="231F20"/>
          <w:spacing w:val="-2"/>
          <w:sz w:val="22"/>
        </w:rPr>
        <w:t>exciting</w:t>
      </w:r>
      <w:r>
        <w:rPr>
          <w:color w:val="231F20"/>
          <w:spacing w:val="-12"/>
          <w:sz w:val="22"/>
        </w:rPr>
        <w:t xml:space="preserve"> </w:t>
      </w:r>
      <w:r>
        <w:rPr>
          <w:color w:val="231F20"/>
          <w:spacing w:val="-2"/>
          <w:sz w:val="22"/>
        </w:rPr>
        <w:t>ending.</w:t>
      </w:r>
    </w:p>
    <w:p w14:paraId="11A6101C">
      <w:pPr>
        <w:pStyle w:val="15"/>
        <w:numPr>
          <w:ilvl w:val="1"/>
          <w:numId w:val="80"/>
        </w:numPr>
        <w:tabs>
          <w:tab w:val="left" w:pos="2355"/>
        </w:tabs>
        <w:spacing w:before="89" w:after="0" w:line="240" w:lineRule="auto"/>
        <w:ind w:left="2355" w:right="0" w:hanging="336"/>
        <w:jc w:val="left"/>
        <w:rPr>
          <w:sz w:val="22"/>
        </w:rPr>
      </w:pPr>
      <w:r>
        <w:rPr>
          <w:color w:val="231F20"/>
          <w:spacing w:val="-2"/>
          <w:sz w:val="22"/>
        </w:rPr>
        <w:t>Write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dialogue.</w:t>
      </w:r>
    </w:p>
    <w:p w14:paraId="2F293F6E">
      <w:pPr>
        <w:pStyle w:val="15"/>
        <w:numPr>
          <w:ilvl w:val="1"/>
          <w:numId w:val="80"/>
        </w:numPr>
        <w:tabs>
          <w:tab w:val="left" w:pos="2395"/>
        </w:tabs>
        <w:spacing w:before="89" w:after="0" w:line="240" w:lineRule="auto"/>
        <w:ind w:left="2395" w:right="0" w:hanging="376"/>
        <w:jc w:val="left"/>
        <w:rPr>
          <w:sz w:val="22"/>
        </w:rPr>
      </w:pPr>
      <w:r>
        <w:rPr>
          <w:color w:val="231F20"/>
          <w:sz w:val="22"/>
        </w:rPr>
        <w:t>Write</w:t>
      </w:r>
      <w:r>
        <w:rPr>
          <w:color w:val="231F20"/>
          <w:spacing w:val="-12"/>
          <w:sz w:val="22"/>
        </w:rPr>
        <w:t xml:space="preserve"> </w:t>
      </w:r>
      <w:r>
        <w:rPr>
          <w:color w:val="231F20"/>
          <w:sz w:val="22"/>
        </w:rPr>
        <w:t>the</w:t>
      </w:r>
      <w:r>
        <w:rPr>
          <w:color w:val="231F20"/>
          <w:spacing w:val="-12"/>
          <w:sz w:val="22"/>
        </w:rPr>
        <w:t xml:space="preserve"> </w:t>
      </w:r>
      <w:r>
        <w:rPr>
          <w:color w:val="231F20"/>
          <w:sz w:val="22"/>
        </w:rPr>
        <w:t>stage</w:t>
      </w:r>
      <w:r>
        <w:rPr>
          <w:color w:val="231F20"/>
          <w:spacing w:val="-12"/>
          <w:sz w:val="22"/>
        </w:rPr>
        <w:t xml:space="preserve"> </w:t>
      </w:r>
      <w:r>
        <w:rPr>
          <w:color w:val="231F20"/>
          <w:sz w:val="22"/>
        </w:rPr>
        <w:t>directions</w:t>
      </w:r>
      <w:r>
        <w:rPr>
          <w:color w:val="231F20"/>
          <w:spacing w:val="-11"/>
          <w:sz w:val="22"/>
        </w:rPr>
        <w:t xml:space="preserve"> </w:t>
      </w:r>
      <w:r>
        <w:rPr>
          <w:color w:val="231F20"/>
          <w:sz w:val="22"/>
        </w:rPr>
        <w:t>which</w:t>
      </w:r>
      <w:r>
        <w:rPr>
          <w:color w:val="231F20"/>
          <w:spacing w:val="-12"/>
          <w:sz w:val="22"/>
        </w:rPr>
        <w:t xml:space="preserve"> </w:t>
      </w:r>
      <w:r>
        <w:rPr>
          <w:color w:val="231F20"/>
          <w:sz w:val="22"/>
        </w:rPr>
        <w:t>tell</w:t>
      </w:r>
      <w:r>
        <w:rPr>
          <w:color w:val="231F20"/>
          <w:spacing w:val="-12"/>
          <w:sz w:val="22"/>
        </w:rPr>
        <w:t xml:space="preserve"> </w:t>
      </w:r>
      <w:r>
        <w:rPr>
          <w:color w:val="231F20"/>
          <w:sz w:val="22"/>
        </w:rPr>
        <w:t>the</w:t>
      </w:r>
      <w:r>
        <w:rPr>
          <w:color w:val="231F20"/>
          <w:spacing w:val="-12"/>
          <w:sz w:val="22"/>
        </w:rPr>
        <w:t xml:space="preserve"> </w:t>
      </w:r>
      <w:r>
        <w:rPr>
          <w:color w:val="231F20"/>
          <w:sz w:val="22"/>
        </w:rPr>
        <w:t>actors</w:t>
      </w:r>
      <w:r>
        <w:rPr>
          <w:color w:val="231F20"/>
          <w:spacing w:val="-11"/>
          <w:sz w:val="22"/>
        </w:rPr>
        <w:t xml:space="preserve"> </w:t>
      </w:r>
      <w:r>
        <w:rPr>
          <w:color w:val="231F20"/>
          <w:sz w:val="22"/>
        </w:rPr>
        <w:t>what</w:t>
      </w:r>
      <w:r>
        <w:rPr>
          <w:color w:val="231F20"/>
          <w:spacing w:val="-12"/>
          <w:sz w:val="22"/>
        </w:rPr>
        <w:t xml:space="preserve"> </w:t>
      </w:r>
      <w:r>
        <w:rPr>
          <w:color w:val="231F20"/>
          <w:sz w:val="22"/>
        </w:rPr>
        <w:t>to</w:t>
      </w:r>
      <w:r>
        <w:rPr>
          <w:color w:val="231F20"/>
          <w:spacing w:val="-12"/>
          <w:sz w:val="22"/>
        </w:rPr>
        <w:t xml:space="preserve"> </w:t>
      </w:r>
      <w:r>
        <w:rPr>
          <w:color w:val="231F20"/>
          <w:sz w:val="22"/>
        </w:rPr>
        <w:t>do</w:t>
      </w:r>
      <w:r>
        <w:rPr>
          <w:color w:val="231F20"/>
          <w:spacing w:val="-12"/>
          <w:sz w:val="22"/>
        </w:rPr>
        <w:t xml:space="preserve"> </w:t>
      </w:r>
      <w:r>
        <w:rPr>
          <w:color w:val="231F20"/>
          <w:sz w:val="22"/>
        </w:rPr>
        <w:t>or</w:t>
      </w:r>
      <w:r>
        <w:rPr>
          <w:color w:val="231F20"/>
          <w:spacing w:val="-11"/>
          <w:sz w:val="22"/>
        </w:rPr>
        <w:t xml:space="preserve"> </w:t>
      </w:r>
      <w:r>
        <w:rPr>
          <w:color w:val="231F20"/>
          <w:sz w:val="22"/>
        </w:rPr>
        <w:t>how</w:t>
      </w:r>
      <w:r>
        <w:rPr>
          <w:color w:val="231F20"/>
          <w:spacing w:val="-12"/>
          <w:sz w:val="22"/>
        </w:rPr>
        <w:t xml:space="preserve"> </w:t>
      </w:r>
      <w:r>
        <w:rPr>
          <w:color w:val="231F20"/>
          <w:sz w:val="22"/>
        </w:rPr>
        <w:t>to</w:t>
      </w:r>
      <w:r>
        <w:rPr>
          <w:color w:val="231F20"/>
          <w:spacing w:val="-12"/>
          <w:sz w:val="22"/>
        </w:rPr>
        <w:t xml:space="preserve"> </w:t>
      </w:r>
      <w:r>
        <w:rPr>
          <w:color w:val="231F20"/>
          <w:sz w:val="22"/>
        </w:rPr>
        <w:t>say</w:t>
      </w:r>
      <w:r>
        <w:rPr>
          <w:color w:val="231F20"/>
          <w:spacing w:val="-12"/>
          <w:sz w:val="22"/>
        </w:rPr>
        <w:t xml:space="preserve"> </w:t>
      </w:r>
      <w:r>
        <w:rPr>
          <w:color w:val="231F20"/>
          <w:spacing w:val="-2"/>
          <w:sz w:val="22"/>
        </w:rPr>
        <w:t>something.</w:t>
      </w:r>
    </w:p>
    <w:p w14:paraId="646DAC15">
      <w:pPr>
        <w:pStyle w:val="15"/>
        <w:numPr>
          <w:ilvl w:val="0"/>
          <w:numId w:val="80"/>
        </w:numPr>
        <w:tabs>
          <w:tab w:val="left" w:pos="2019"/>
        </w:tabs>
        <w:spacing w:before="192" w:after="0" w:line="240" w:lineRule="auto"/>
        <w:ind w:left="2019" w:right="0" w:hanging="305"/>
        <w:jc w:val="left"/>
        <w:rPr>
          <w:sz w:val="22"/>
        </w:rPr>
      </w:pPr>
      <w:r>
        <w:rPr>
          <w:color w:val="231F20"/>
          <w:spacing w:val="-2"/>
          <w:sz w:val="22"/>
        </w:rPr>
        <w:t>In</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group,</w:t>
      </w:r>
      <w:r>
        <w:rPr>
          <w:color w:val="231F20"/>
          <w:spacing w:val="-9"/>
          <w:sz w:val="22"/>
        </w:rPr>
        <w:t xml:space="preserve"> </w:t>
      </w:r>
      <w:r>
        <w:rPr>
          <w:color w:val="231F20"/>
          <w:spacing w:val="-2"/>
          <w:sz w:val="22"/>
        </w:rPr>
        <w:t>use</w:t>
      </w:r>
      <w:r>
        <w:rPr>
          <w:color w:val="231F20"/>
          <w:spacing w:val="-9"/>
          <w:sz w:val="22"/>
        </w:rPr>
        <w:t xml:space="preserve"> </w:t>
      </w:r>
      <w:r>
        <w:rPr>
          <w:color w:val="231F20"/>
          <w:spacing w:val="-2"/>
          <w:sz w:val="22"/>
        </w:rPr>
        <w:t>this</w:t>
      </w:r>
      <w:r>
        <w:rPr>
          <w:color w:val="231F20"/>
          <w:spacing w:val="-9"/>
          <w:sz w:val="22"/>
        </w:rPr>
        <w:t xml:space="preserve"> </w:t>
      </w:r>
      <w:r>
        <w:rPr>
          <w:color w:val="231F20"/>
          <w:spacing w:val="-2"/>
          <w:sz w:val="22"/>
        </w:rPr>
        <w:t>checklist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help</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revise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draft.</w:t>
      </w:r>
    </w:p>
    <w:p w14:paraId="46D3A205">
      <w:pPr>
        <w:pStyle w:val="11"/>
        <w:spacing w:before="10"/>
        <w:rPr>
          <w:sz w:val="12"/>
        </w:rPr>
      </w:pPr>
    </w:p>
    <w:p w14:paraId="57F2A5F6">
      <w:pPr>
        <w:pStyle w:val="11"/>
        <w:rPr>
          <w:sz w:val="16"/>
        </w:rPr>
      </w:pPr>
    </w:p>
    <w:p w14:paraId="743F85EF">
      <w:pPr>
        <w:spacing w:before="100"/>
        <w:ind w:left="1671" w:right="0" w:firstLine="0"/>
        <w:jc w:val="left"/>
        <w:rPr>
          <w:rFonts w:ascii="Tahoma"/>
          <w:sz w:val="26"/>
        </w:rPr>
      </w:pPr>
      <w:r>
        <w:rPr>
          <w:rFonts w:ascii="Tahoma"/>
          <w:color w:val="905A43"/>
          <w:sz w:val="26"/>
        </w:rPr>
        <w:t>Perform</w:t>
      </w:r>
      <w:r>
        <w:rPr>
          <w:rFonts w:ascii="Tahoma"/>
          <w:color w:val="905A43"/>
          <w:spacing w:val="3"/>
          <w:sz w:val="26"/>
        </w:rPr>
        <w:t xml:space="preserve"> </w:t>
      </w:r>
      <w:r>
        <w:rPr>
          <w:rFonts w:ascii="Tahoma"/>
          <w:color w:val="905A43"/>
          <w:sz w:val="26"/>
        </w:rPr>
        <w:t>your</w:t>
      </w:r>
      <w:r>
        <w:rPr>
          <w:rFonts w:ascii="Tahoma"/>
          <w:color w:val="905A43"/>
          <w:spacing w:val="3"/>
          <w:sz w:val="26"/>
        </w:rPr>
        <w:t xml:space="preserve"> </w:t>
      </w:r>
      <w:r>
        <w:rPr>
          <w:rFonts w:ascii="Tahoma"/>
          <w:color w:val="905A43"/>
          <w:sz w:val="26"/>
        </w:rPr>
        <w:t>scene</w:t>
      </w:r>
      <w:r>
        <w:rPr>
          <w:rFonts w:ascii="Tahoma"/>
          <w:color w:val="905A43"/>
          <w:spacing w:val="4"/>
          <w:sz w:val="26"/>
        </w:rPr>
        <w:t xml:space="preserve"> </w:t>
      </w:r>
      <w:r>
        <w:rPr>
          <w:rFonts w:ascii="Tahoma"/>
          <w:color w:val="905A43"/>
          <w:sz w:val="26"/>
        </w:rPr>
        <w:t>before</w:t>
      </w:r>
      <w:r>
        <w:rPr>
          <w:rFonts w:ascii="Tahoma"/>
          <w:color w:val="905A43"/>
          <w:spacing w:val="3"/>
          <w:sz w:val="26"/>
        </w:rPr>
        <w:t xml:space="preserve"> </w:t>
      </w:r>
      <w:r>
        <w:rPr>
          <w:rFonts w:ascii="Tahoma"/>
          <w:color w:val="905A43"/>
          <w:sz w:val="26"/>
        </w:rPr>
        <w:t>the</w:t>
      </w:r>
      <w:r>
        <w:rPr>
          <w:rFonts w:ascii="Tahoma"/>
          <w:color w:val="905A43"/>
          <w:spacing w:val="4"/>
          <w:sz w:val="26"/>
        </w:rPr>
        <w:t xml:space="preserve"> </w:t>
      </w:r>
      <w:r>
        <w:rPr>
          <w:rFonts w:ascii="Tahoma"/>
          <w:color w:val="905A43"/>
          <w:spacing w:val="-2"/>
          <w:sz w:val="26"/>
        </w:rPr>
        <w:t>class.</w:t>
      </w:r>
    </w:p>
    <w:p w14:paraId="537A1EF9">
      <w:pPr>
        <w:pStyle w:val="11"/>
        <w:rPr>
          <w:rFonts w:ascii="Tahoma"/>
          <w:sz w:val="20"/>
        </w:rPr>
      </w:pPr>
    </w:p>
    <w:p w14:paraId="2DCCC5FA">
      <w:pPr>
        <w:pStyle w:val="11"/>
        <w:rPr>
          <w:rFonts w:ascii="Tahoma"/>
          <w:sz w:val="20"/>
        </w:rPr>
      </w:pPr>
    </w:p>
    <w:p w14:paraId="6C5FC2CC">
      <w:pPr>
        <w:pStyle w:val="11"/>
        <w:rPr>
          <w:rFonts w:ascii="Tahoma"/>
          <w:sz w:val="20"/>
        </w:rPr>
      </w:pPr>
    </w:p>
    <w:p w14:paraId="3D6CCE7F">
      <w:pPr>
        <w:pStyle w:val="11"/>
        <w:rPr>
          <w:rFonts w:ascii="Tahoma"/>
          <w:sz w:val="20"/>
        </w:rPr>
      </w:pPr>
    </w:p>
    <w:p w14:paraId="0E260EFC">
      <w:pPr>
        <w:pStyle w:val="11"/>
        <w:rPr>
          <w:rFonts w:ascii="Tahoma"/>
          <w:sz w:val="20"/>
        </w:rPr>
      </w:pPr>
    </w:p>
    <w:p w14:paraId="14A46133">
      <w:pPr>
        <w:pStyle w:val="11"/>
        <w:spacing w:before="10"/>
        <w:rPr>
          <w:rFonts w:ascii="Tahoma"/>
          <w:sz w:val="18"/>
        </w:rPr>
      </w:pPr>
    </w:p>
    <w:p w14:paraId="0AF668BC">
      <w:pPr>
        <w:tabs>
          <w:tab w:val="left" w:pos="2911"/>
        </w:tabs>
        <w:spacing w:before="1"/>
        <w:ind w:left="0" w:right="617" w:firstLine="0"/>
        <w:jc w:val="right"/>
        <w:rPr>
          <w:rFonts w:ascii="Tahoma"/>
          <w:sz w:val="20"/>
        </w:rPr>
      </w:pP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2"/>
          <w:sz w:val="18"/>
        </w:rPr>
        <w:t>MONEY</w:t>
      </w:r>
      <w:r>
        <w:rPr>
          <w:color w:val="231F20"/>
          <w:sz w:val="18"/>
        </w:rPr>
        <w:tab/>
      </w:r>
      <w:r>
        <w:rPr>
          <w:rFonts w:ascii="Tahoma"/>
          <w:color w:val="231F20"/>
          <w:spacing w:val="-5"/>
          <w:sz w:val="20"/>
        </w:rPr>
        <w:t>57</w:t>
      </w:r>
    </w:p>
    <w:p w14:paraId="789A882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721109">
      <w:pPr>
        <w:spacing w:after="0" w:line="240" w:lineRule="auto"/>
        <w:jc w:val="left"/>
        <w:rPr>
          <w:rFonts w:ascii="Tahoma"/>
          <w:sz w:val="20"/>
        </w:rPr>
        <w:sectPr>
          <w:pgSz w:w="11910" w:h="16840"/>
          <w:pgMar w:top="0" w:right="0" w:bottom="0" w:left="0" w:header="720" w:footer="720" w:gutter="0"/>
          <w:cols w:space="720" w:num="1"/>
        </w:sectPr>
      </w:pPr>
    </w:p>
    <w:p w14:paraId="607756F4">
      <w:pPr>
        <w:pStyle w:val="11"/>
        <w:rPr>
          <w:rFonts w:ascii="Tahoma"/>
          <w:sz w:val="20"/>
        </w:rPr>
      </w:pPr>
    </w:p>
    <w:p w14:paraId="6222226D">
      <w:pPr>
        <w:pStyle w:val="11"/>
        <w:rPr>
          <w:rFonts w:ascii="Tahoma"/>
          <w:sz w:val="20"/>
        </w:rPr>
      </w:pPr>
    </w:p>
    <w:p w14:paraId="5CDB41F9">
      <w:pPr>
        <w:pStyle w:val="11"/>
        <w:rPr>
          <w:rFonts w:ascii="Tahoma"/>
          <w:sz w:val="20"/>
        </w:rPr>
      </w:pPr>
    </w:p>
    <w:p w14:paraId="700E2556">
      <w:pPr>
        <w:pStyle w:val="11"/>
        <w:rPr>
          <w:rFonts w:ascii="Tahoma"/>
          <w:sz w:val="20"/>
        </w:rPr>
      </w:pPr>
    </w:p>
    <w:p w14:paraId="700C881E">
      <w:pPr>
        <w:pStyle w:val="11"/>
        <w:spacing w:before="11"/>
        <w:rPr>
          <w:rFonts w:ascii="Tahoma"/>
          <w:sz w:val="15"/>
        </w:rPr>
      </w:pPr>
    </w:p>
    <w:p w14:paraId="0B266BD5">
      <w:pPr>
        <w:spacing w:before="101"/>
        <w:ind w:left="1582" w:right="0" w:firstLine="0"/>
        <w:jc w:val="left"/>
        <w:rPr>
          <w:rFonts w:ascii="Tahoma"/>
          <w:sz w:val="26"/>
        </w:rPr>
      </w:pPr>
      <w:r>
        <mc:AlternateContent>
          <mc:Choice Requires="wps">
            <w:drawing>
              <wp:anchor distT="0" distB="0" distL="0" distR="0" simplePos="0" relativeHeight="251746304"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548" name="Graphic 254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548" o:spid="_x0000_s1026" o:spt="100" style="position:absolute;left:0pt;margin-left:217pt;margin-top:-51.95pt;height:20.25pt;width:22.3pt;mso-position-horizontal-relative:page;z-index:251746304;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ETN7E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Sm9uV9oAAAAMAQAADwAAAAAAAAABACAAAAAiAAAAZHJzL2Rvd25y&#10;ZXYueG1sUEsBAhQAFAAAAAgAh07iQARM3sR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905A43"/>
          <w:sz w:val="26"/>
        </w:rPr>
        <w:t>Complete the script</w:t>
      </w:r>
      <w:r>
        <w:rPr>
          <w:rFonts w:ascii="Tahoma"/>
          <w:color w:val="905A43"/>
          <w:spacing w:val="1"/>
          <w:sz w:val="26"/>
        </w:rPr>
        <w:t xml:space="preserve"> </w:t>
      </w:r>
      <w:r>
        <w:rPr>
          <w:rFonts w:ascii="Tahoma"/>
          <w:color w:val="905A43"/>
          <w:sz w:val="26"/>
        </w:rPr>
        <w:t>below using the</w:t>
      </w:r>
      <w:r>
        <w:rPr>
          <w:rFonts w:ascii="Tahoma"/>
          <w:color w:val="905A43"/>
          <w:spacing w:val="1"/>
          <w:sz w:val="26"/>
        </w:rPr>
        <w:t xml:space="preserve"> </w:t>
      </w:r>
      <w:r>
        <w:rPr>
          <w:rFonts w:ascii="Tahoma"/>
          <w:color w:val="905A43"/>
          <w:sz w:val="26"/>
        </w:rPr>
        <w:t>words in the</w:t>
      </w:r>
      <w:r>
        <w:rPr>
          <w:rFonts w:ascii="Tahoma"/>
          <w:color w:val="905A43"/>
          <w:spacing w:val="1"/>
          <w:sz w:val="26"/>
        </w:rPr>
        <w:t xml:space="preserve"> </w:t>
      </w:r>
      <w:r>
        <w:rPr>
          <w:rFonts w:ascii="Tahoma"/>
          <w:color w:val="905A43"/>
          <w:spacing w:val="-4"/>
          <w:sz w:val="26"/>
        </w:rPr>
        <w:t>box.</w:t>
      </w:r>
    </w:p>
    <w:p w14:paraId="70628A54">
      <w:pPr>
        <w:pStyle w:val="11"/>
        <w:spacing w:before="7"/>
        <w:rPr>
          <w:rFonts w:ascii="Tahoma"/>
          <w:sz w:val="9"/>
        </w:rPr>
      </w:pPr>
      <w:r>
        <mc:AlternateContent>
          <mc:Choice Requires="wpg">
            <w:drawing>
              <wp:anchor distT="0" distB="0" distL="0" distR="0" simplePos="0" relativeHeight="251897856" behindDoc="1" locked="0" layoutInCell="1" allowOverlap="1">
                <wp:simplePos x="0" y="0"/>
                <wp:positionH relativeFrom="page">
                  <wp:posOffset>976630</wp:posOffset>
                </wp:positionH>
                <wp:positionV relativeFrom="paragraph">
                  <wp:posOffset>88900</wp:posOffset>
                </wp:positionV>
                <wp:extent cx="5719445" cy="432435"/>
                <wp:effectExtent l="0" t="0" r="0" b="0"/>
                <wp:wrapTopAndBottom/>
                <wp:docPr id="2549" name="Group 2549"/>
                <wp:cNvGraphicFramePr/>
                <a:graphic xmlns:a="http://schemas.openxmlformats.org/drawingml/2006/main">
                  <a:graphicData uri="http://schemas.microsoft.com/office/word/2010/wordprocessingGroup">
                    <wpg:wgp>
                      <wpg:cNvGrpSpPr/>
                      <wpg:grpSpPr>
                        <a:xfrm>
                          <a:off x="0" y="0"/>
                          <a:ext cx="5719445" cy="432434"/>
                          <a:chOff x="0" y="0"/>
                          <a:chExt cx="5719445" cy="432434"/>
                        </a:xfrm>
                      </wpg:grpSpPr>
                      <wps:wsp>
                        <wps:cNvPr id="2550" name="Graphic 2550"/>
                        <wps:cNvSpPr/>
                        <wps:spPr>
                          <a:xfrm>
                            <a:off x="0" y="0"/>
                            <a:ext cx="5719445" cy="432434"/>
                          </a:xfrm>
                          <a:custGeom>
                            <a:avLst/>
                            <a:gdLst/>
                            <a:ahLst/>
                            <a:cxnLst/>
                            <a:rect l="l" t="t" r="r" b="b"/>
                            <a:pathLst>
                              <a:path w="5719445" h="432434">
                                <a:moveTo>
                                  <a:pt x="5611368" y="0"/>
                                </a:moveTo>
                                <a:lnTo>
                                  <a:pt x="107822" y="0"/>
                                </a:lnTo>
                                <a:lnTo>
                                  <a:pt x="45487" y="1684"/>
                                </a:lnTo>
                                <a:lnTo>
                                  <a:pt x="13477" y="13477"/>
                                </a:lnTo>
                                <a:lnTo>
                                  <a:pt x="1684" y="45487"/>
                                </a:lnTo>
                                <a:lnTo>
                                  <a:pt x="0" y="107823"/>
                                </a:lnTo>
                                <a:lnTo>
                                  <a:pt x="0" y="323977"/>
                                </a:lnTo>
                                <a:lnTo>
                                  <a:pt x="1684" y="386459"/>
                                </a:lnTo>
                                <a:lnTo>
                                  <a:pt x="13477" y="418544"/>
                                </a:lnTo>
                                <a:lnTo>
                                  <a:pt x="45487" y="430365"/>
                                </a:lnTo>
                                <a:lnTo>
                                  <a:pt x="107822" y="432054"/>
                                </a:lnTo>
                                <a:lnTo>
                                  <a:pt x="5611368" y="432054"/>
                                </a:lnTo>
                                <a:lnTo>
                                  <a:pt x="5673776" y="430365"/>
                                </a:lnTo>
                                <a:lnTo>
                                  <a:pt x="5705824" y="418544"/>
                                </a:lnTo>
                                <a:lnTo>
                                  <a:pt x="5717631" y="386459"/>
                                </a:lnTo>
                                <a:lnTo>
                                  <a:pt x="5719318" y="323977"/>
                                </a:lnTo>
                                <a:lnTo>
                                  <a:pt x="5719318" y="107823"/>
                                </a:lnTo>
                                <a:lnTo>
                                  <a:pt x="5717631" y="45487"/>
                                </a:lnTo>
                                <a:lnTo>
                                  <a:pt x="5705824" y="13477"/>
                                </a:lnTo>
                                <a:lnTo>
                                  <a:pt x="5673776" y="1684"/>
                                </a:lnTo>
                                <a:lnTo>
                                  <a:pt x="5611368" y="0"/>
                                </a:lnTo>
                                <a:close/>
                              </a:path>
                            </a:pathLst>
                          </a:custGeom>
                          <a:solidFill>
                            <a:srgbClr val="FFE5C8"/>
                          </a:solidFill>
                        </wps:spPr>
                        <wps:bodyPr wrap="square" lIns="0" tIns="0" rIns="0" bIns="0" rtlCol="0">
                          <a:noAutofit/>
                        </wps:bodyPr>
                      </wps:wsp>
                      <wps:wsp>
                        <wps:cNvPr id="2551" name="Textbox 2551"/>
                        <wps:cNvSpPr txBox="1"/>
                        <wps:spPr>
                          <a:xfrm>
                            <a:off x="0" y="0"/>
                            <a:ext cx="5719445" cy="432434"/>
                          </a:xfrm>
                          <a:prstGeom prst="rect">
                            <a:avLst/>
                          </a:prstGeom>
                        </wps:spPr>
                        <wps:txbx>
                          <w:txbxContent>
                            <w:p w14:paraId="5262B463">
                              <w:pPr>
                                <w:tabs>
                                  <w:tab w:val="left" w:pos="1424"/>
                                  <w:tab w:val="left" w:pos="2204"/>
                                  <w:tab w:val="left" w:pos="3622"/>
                                  <w:tab w:val="left" w:pos="4376"/>
                                  <w:tab w:val="left" w:pos="5670"/>
                                  <w:tab w:val="left" w:pos="6808"/>
                                  <w:tab w:val="left" w:pos="7699"/>
                                </w:tabs>
                                <w:spacing w:before="198"/>
                                <w:ind w:left="779" w:right="0" w:firstLine="0"/>
                                <w:jc w:val="left"/>
                                <w:rPr>
                                  <w:rFonts w:ascii="Tahoma"/>
                                  <w:sz w:val="22"/>
                                </w:rPr>
                              </w:pPr>
                              <w:r>
                                <w:rPr>
                                  <w:rFonts w:ascii="Tahoma"/>
                                  <w:color w:val="231F20"/>
                                  <w:spacing w:val="-5"/>
                                  <w:sz w:val="22"/>
                                </w:rPr>
                                <w:t>bet</w:t>
                              </w:r>
                              <w:r>
                                <w:rPr>
                                  <w:rFonts w:ascii="Tahoma"/>
                                  <w:color w:val="231F20"/>
                                  <w:sz w:val="22"/>
                                </w:rPr>
                                <w:tab/>
                              </w:r>
                              <w:r>
                                <w:rPr>
                                  <w:rFonts w:ascii="Tahoma"/>
                                  <w:color w:val="231F20"/>
                                  <w:spacing w:val="-4"/>
                                  <w:sz w:val="22"/>
                                </w:rPr>
                                <w:t>case</w:t>
                              </w:r>
                              <w:r>
                                <w:rPr>
                                  <w:rFonts w:ascii="Tahoma"/>
                                  <w:color w:val="231F20"/>
                                  <w:sz w:val="22"/>
                                </w:rPr>
                                <w:tab/>
                              </w:r>
                              <w:r>
                                <w:rPr>
                                  <w:rFonts w:ascii="Tahoma"/>
                                  <w:color w:val="231F20"/>
                                  <w:spacing w:val="-2"/>
                                  <w:sz w:val="22"/>
                                </w:rPr>
                                <w:t>downstairs</w:t>
                              </w:r>
                              <w:r>
                                <w:rPr>
                                  <w:rFonts w:ascii="Tahoma"/>
                                  <w:color w:val="231F20"/>
                                  <w:sz w:val="22"/>
                                </w:rPr>
                                <w:tab/>
                              </w:r>
                              <w:r>
                                <w:rPr>
                                  <w:rFonts w:ascii="Tahoma"/>
                                  <w:color w:val="231F20"/>
                                  <w:spacing w:val="-4"/>
                                  <w:sz w:val="22"/>
                                </w:rPr>
                                <w:t>duty</w:t>
                              </w:r>
                              <w:r>
                                <w:rPr>
                                  <w:rFonts w:ascii="Tahoma"/>
                                  <w:color w:val="231F20"/>
                                  <w:sz w:val="22"/>
                                </w:rPr>
                                <w:tab/>
                              </w:r>
                              <w:r>
                                <w:rPr>
                                  <w:rFonts w:ascii="Tahoma"/>
                                  <w:color w:val="231F20"/>
                                  <w:spacing w:val="-2"/>
                                  <w:sz w:val="22"/>
                                </w:rPr>
                                <w:t>occasions</w:t>
                              </w:r>
                              <w:r>
                                <w:rPr>
                                  <w:rFonts w:ascii="Tahoma"/>
                                  <w:color w:val="231F20"/>
                                  <w:sz w:val="22"/>
                                </w:rPr>
                                <w:tab/>
                              </w:r>
                              <w:r>
                                <w:rPr>
                                  <w:rFonts w:ascii="Tahoma"/>
                                  <w:color w:val="231F20"/>
                                  <w:sz w:val="22"/>
                                </w:rPr>
                                <w:t>ought</w:t>
                              </w:r>
                              <w:r>
                                <w:rPr>
                                  <w:rFonts w:ascii="Tahoma"/>
                                  <w:color w:val="231F20"/>
                                  <w:spacing w:val="-18"/>
                                  <w:sz w:val="22"/>
                                </w:rPr>
                                <w:t xml:space="preserve"> </w:t>
                              </w:r>
                              <w:r>
                                <w:rPr>
                                  <w:rFonts w:ascii="Tahoma"/>
                                  <w:color w:val="231F20"/>
                                  <w:spacing w:val="-5"/>
                                  <w:sz w:val="22"/>
                                </w:rPr>
                                <w:t>to</w:t>
                              </w:r>
                              <w:r>
                                <w:rPr>
                                  <w:rFonts w:ascii="Tahoma"/>
                                  <w:color w:val="231F20"/>
                                  <w:sz w:val="22"/>
                                </w:rPr>
                                <w:tab/>
                              </w:r>
                              <w:r>
                                <w:rPr>
                                  <w:rFonts w:ascii="Tahoma"/>
                                  <w:color w:val="231F20"/>
                                  <w:spacing w:val="-2"/>
                                  <w:sz w:val="22"/>
                                </w:rPr>
                                <w:t>settle</w:t>
                              </w:r>
                              <w:r>
                                <w:rPr>
                                  <w:rFonts w:ascii="Tahoma"/>
                                  <w:color w:val="231F20"/>
                                  <w:sz w:val="22"/>
                                </w:rPr>
                                <w:tab/>
                              </w:r>
                              <w:r>
                                <w:rPr>
                                  <w:rFonts w:ascii="Tahoma"/>
                                  <w:color w:val="231F20"/>
                                  <w:spacing w:val="-2"/>
                                  <w:sz w:val="22"/>
                                </w:rPr>
                                <w:t>tailor</w:t>
                              </w:r>
                            </w:p>
                          </w:txbxContent>
                        </wps:txbx>
                        <wps:bodyPr wrap="square" lIns="0" tIns="0" rIns="0" bIns="0" rtlCol="0">
                          <a:noAutofit/>
                        </wps:bodyPr>
                      </wps:wsp>
                    </wpg:wgp>
                  </a:graphicData>
                </a:graphic>
              </wp:anchor>
            </w:drawing>
          </mc:Choice>
          <mc:Fallback>
            <w:pict>
              <v:group id="Group 2549" o:spid="_x0000_s1026" o:spt="203" style="position:absolute;left:0pt;margin-left:76.9pt;margin-top:7pt;height:34.05pt;width:450.35pt;mso-position-horizontal-relative:page;mso-wrap-distance-bottom:0pt;mso-wrap-distance-top:0pt;z-index:-251418624;mso-width-relative:page;mso-height-relative:page;" coordsize="5719445,432434" o:gfxdata="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HXJ+3HZAAAACgEAAA8AAAAAAAAAAQAgAAAAIgAAAGRycy9kb3du&#10;cmV2LnhtbFBLAQIUABQAAAAIAIdO4kCx6xwBVAMAAJIKAAAOAAAAAAAAAAEAIAAAACgBAABkcnMv&#10;ZTJvRG9jLnhtbFBLBQYAAAAABgAGAFkBAADuBgAAAAA=&#10;">
                <o:lock v:ext="edit" aspectratio="f"/>
                <v:shape id="Graphic 2550" o:spid="_x0000_s1026" o:spt="100" style="position:absolute;left:0;top:0;height:432434;width:5719445;" fillcolor="#FFE5C8" filled="t" stroked="f" coordsize="5719445,432434" o:gfxdata="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cDAD&#10;wAAAAN0AAAAPAAAAAAAAAAEAIAAAACIAAABkcnMvZG93bnJldi54bWxQSwECFAAUAAAACACHTuJA&#10;My8FnjsAAAA5AAAAEAAAAAAAAAABACAAAAAPAQAAZHJzL3NoYXBleG1sLnhtbFBLBQYAAAAABgAG&#10;AFsBAAC5AwAAAAA=&#10;" path="m5611368,0l107822,0,45487,1684,13477,13477,1684,45487,0,107823,0,323977,1684,386459,13477,418544,45487,430365,107822,432054,5611368,432054,5673776,430365,5705824,418544,5717631,386459,5719318,323977,5719318,107823,5717631,45487,5705824,13477,5673776,1684,5611368,0xe">
                  <v:fill on="t" focussize="0,0"/>
                  <v:stroke on="f"/>
                  <v:imagedata o:title=""/>
                  <o:lock v:ext="edit" aspectratio="f"/>
                  <v:textbox inset="0mm,0mm,0mm,0mm"/>
                </v:shape>
                <v:shape id="Textbox 2551" o:spid="_x0000_s1026" o:spt="202" type="#_x0000_t202" style="position:absolute;left:0;top:0;height:432434;width:5719445;" filled="f" stroked="f" coordsize="21600,21600" o:gfxdata="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Dv9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262B463">
                        <w:pPr>
                          <w:tabs>
                            <w:tab w:val="left" w:pos="1424"/>
                            <w:tab w:val="left" w:pos="2204"/>
                            <w:tab w:val="left" w:pos="3622"/>
                            <w:tab w:val="left" w:pos="4376"/>
                            <w:tab w:val="left" w:pos="5670"/>
                            <w:tab w:val="left" w:pos="6808"/>
                            <w:tab w:val="left" w:pos="7699"/>
                          </w:tabs>
                          <w:spacing w:before="198"/>
                          <w:ind w:left="779" w:right="0" w:firstLine="0"/>
                          <w:jc w:val="left"/>
                          <w:rPr>
                            <w:rFonts w:ascii="Tahoma"/>
                            <w:sz w:val="22"/>
                          </w:rPr>
                        </w:pPr>
                        <w:r>
                          <w:rPr>
                            <w:rFonts w:ascii="Tahoma"/>
                            <w:color w:val="231F20"/>
                            <w:spacing w:val="-5"/>
                            <w:sz w:val="22"/>
                          </w:rPr>
                          <w:t>bet</w:t>
                        </w:r>
                        <w:r>
                          <w:rPr>
                            <w:rFonts w:ascii="Tahoma"/>
                            <w:color w:val="231F20"/>
                            <w:sz w:val="22"/>
                          </w:rPr>
                          <w:tab/>
                        </w:r>
                        <w:r>
                          <w:rPr>
                            <w:rFonts w:ascii="Tahoma"/>
                            <w:color w:val="231F20"/>
                            <w:spacing w:val="-4"/>
                            <w:sz w:val="22"/>
                          </w:rPr>
                          <w:t>case</w:t>
                        </w:r>
                        <w:r>
                          <w:rPr>
                            <w:rFonts w:ascii="Tahoma"/>
                            <w:color w:val="231F20"/>
                            <w:sz w:val="22"/>
                          </w:rPr>
                          <w:tab/>
                        </w:r>
                        <w:r>
                          <w:rPr>
                            <w:rFonts w:ascii="Tahoma"/>
                            <w:color w:val="231F20"/>
                            <w:spacing w:val="-2"/>
                            <w:sz w:val="22"/>
                          </w:rPr>
                          <w:t>downstairs</w:t>
                        </w:r>
                        <w:r>
                          <w:rPr>
                            <w:rFonts w:ascii="Tahoma"/>
                            <w:color w:val="231F20"/>
                            <w:sz w:val="22"/>
                          </w:rPr>
                          <w:tab/>
                        </w:r>
                        <w:r>
                          <w:rPr>
                            <w:rFonts w:ascii="Tahoma"/>
                            <w:color w:val="231F20"/>
                            <w:spacing w:val="-4"/>
                            <w:sz w:val="22"/>
                          </w:rPr>
                          <w:t>duty</w:t>
                        </w:r>
                        <w:r>
                          <w:rPr>
                            <w:rFonts w:ascii="Tahoma"/>
                            <w:color w:val="231F20"/>
                            <w:sz w:val="22"/>
                          </w:rPr>
                          <w:tab/>
                        </w:r>
                        <w:r>
                          <w:rPr>
                            <w:rFonts w:ascii="Tahoma"/>
                            <w:color w:val="231F20"/>
                            <w:spacing w:val="-2"/>
                            <w:sz w:val="22"/>
                          </w:rPr>
                          <w:t>occasions</w:t>
                        </w:r>
                        <w:r>
                          <w:rPr>
                            <w:rFonts w:ascii="Tahoma"/>
                            <w:color w:val="231F20"/>
                            <w:sz w:val="22"/>
                          </w:rPr>
                          <w:tab/>
                        </w:r>
                        <w:r>
                          <w:rPr>
                            <w:rFonts w:ascii="Tahoma"/>
                            <w:color w:val="231F20"/>
                            <w:sz w:val="22"/>
                          </w:rPr>
                          <w:t>ought</w:t>
                        </w:r>
                        <w:r>
                          <w:rPr>
                            <w:rFonts w:ascii="Tahoma"/>
                            <w:color w:val="231F20"/>
                            <w:spacing w:val="-18"/>
                            <w:sz w:val="22"/>
                          </w:rPr>
                          <w:t xml:space="preserve"> </w:t>
                        </w:r>
                        <w:r>
                          <w:rPr>
                            <w:rFonts w:ascii="Tahoma"/>
                            <w:color w:val="231F20"/>
                            <w:spacing w:val="-5"/>
                            <w:sz w:val="22"/>
                          </w:rPr>
                          <w:t>to</w:t>
                        </w:r>
                        <w:r>
                          <w:rPr>
                            <w:rFonts w:ascii="Tahoma"/>
                            <w:color w:val="231F20"/>
                            <w:sz w:val="22"/>
                          </w:rPr>
                          <w:tab/>
                        </w:r>
                        <w:r>
                          <w:rPr>
                            <w:rFonts w:ascii="Tahoma"/>
                            <w:color w:val="231F20"/>
                            <w:spacing w:val="-2"/>
                            <w:sz w:val="22"/>
                          </w:rPr>
                          <w:t>settle</w:t>
                        </w:r>
                        <w:r>
                          <w:rPr>
                            <w:rFonts w:ascii="Tahoma"/>
                            <w:color w:val="231F20"/>
                            <w:sz w:val="22"/>
                          </w:rPr>
                          <w:tab/>
                        </w:r>
                        <w:r>
                          <w:rPr>
                            <w:rFonts w:ascii="Tahoma"/>
                            <w:color w:val="231F20"/>
                            <w:spacing w:val="-2"/>
                            <w:sz w:val="22"/>
                          </w:rPr>
                          <w:t>tailor</w:t>
                        </w:r>
                      </w:p>
                    </w:txbxContent>
                  </v:textbox>
                </v:shape>
                <w10:wrap type="topAndBottom"/>
              </v:group>
            </w:pict>
          </mc:Fallback>
        </mc:AlternateContent>
      </w:r>
      <w:r>
        <mc:AlternateContent>
          <mc:Choice Requires="wpg">
            <w:drawing>
              <wp:anchor distT="0" distB="0" distL="0" distR="0" simplePos="0" relativeHeight="251897856" behindDoc="1" locked="0" layoutInCell="1" allowOverlap="1">
                <wp:simplePos x="0" y="0"/>
                <wp:positionH relativeFrom="page">
                  <wp:posOffset>752475</wp:posOffset>
                </wp:positionH>
                <wp:positionV relativeFrom="paragraph">
                  <wp:posOffset>622935</wp:posOffset>
                </wp:positionV>
                <wp:extent cx="5981700" cy="3806190"/>
                <wp:effectExtent l="0" t="0" r="0" b="0"/>
                <wp:wrapTopAndBottom/>
                <wp:docPr id="2552" name="Group 2552"/>
                <wp:cNvGraphicFramePr/>
                <a:graphic xmlns:a="http://schemas.openxmlformats.org/drawingml/2006/main">
                  <a:graphicData uri="http://schemas.microsoft.com/office/word/2010/wordprocessingGroup">
                    <wpg:wgp>
                      <wpg:cNvGrpSpPr/>
                      <wpg:grpSpPr>
                        <a:xfrm>
                          <a:off x="0" y="0"/>
                          <a:ext cx="5981700" cy="3806190"/>
                          <a:chOff x="0" y="0"/>
                          <a:chExt cx="5981700" cy="3806190"/>
                        </a:xfrm>
                      </wpg:grpSpPr>
                      <wps:wsp>
                        <wps:cNvPr id="2553" name="Graphic 2553"/>
                        <wps:cNvSpPr/>
                        <wps:spPr>
                          <a:xfrm>
                            <a:off x="38214" y="59486"/>
                            <a:ext cx="5942965" cy="3746500"/>
                          </a:xfrm>
                          <a:custGeom>
                            <a:avLst/>
                            <a:gdLst/>
                            <a:ahLst/>
                            <a:cxnLst/>
                            <a:rect l="l" t="t" r="r" b="b"/>
                            <a:pathLst>
                              <a:path w="5942965" h="3746500">
                                <a:moveTo>
                                  <a:pt x="5942965" y="0"/>
                                </a:moveTo>
                                <a:lnTo>
                                  <a:pt x="0" y="0"/>
                                </a:lnTo>
                                <a:lnTo>
                                  <a:pt x="0" y="3702507"/>
                                </a:lnTo>
                                <a:lnTo>
                                  <a:pt x="0" y="3746119"/>
                                </a:lnTo>
                                <a:lnTo>
                                  <a:pt x="5942965" y="3746119"/>
                                </a:lnTo>
                                <a:lnTo>
                                  <a:pt x="5942965" y="3702507"/>
                                </a:lnTo>
                                <a:lnTo>
                                  <a:pt x="5942965" y="0"/>
                                </a:lnTo>
                                <a:close/>
                              </a:path>
                            </a:pathLst>
                          </a:custGeom>
                          <a:solidFill>
                            <a:srgbClr val="E4B99C"/>
                          </a:solidFill>
                        </wps:spPr>
                        <wps:bodyPr wrap="square" lIns="0" tIns="0" rIns="0" bIns="0" rtlCol="0">
                          <a:noAutofit/>
                        </wps:bodyPr>
                      </wps:wsp>
                      <wps:wsp>
                        <wps:cNvPr id="2554" name="Graphic 2554"/>
                        <wps:cNvSpPr/>
                        <wps:spPr>
                          <a:xfrm>
                            <a:off x="0" y="0"/>
                            <a:ext cx="5942965" cy="3762375"/>
                          </a:xfrm>
                          <a:custGeom>
                            <a:avLst/>
                            <a:gdLst/>
                            <a:ahLst/>
                            <a:cxnLst/>
                            <a:rect l="l" t="t" r="r" b="b"/>
                            <a:pathLst>
                              <a:path w="5942965" h="3762375">
                                <a:moveTo>
                                  <a:pt x="5942965" y="0"/>
                                </a:moveTo>
                                <a:lnTo>
                                  <a:pt x="0" y="0"/>
                                </a:lnTo>
                                <a:lnTo>
                                  <a:pt x="0" y="3761993"/>
                                </a:lnTo>
                                <a:lnTo>
                                  <a:pt x="5942965" y="3761993"/>
                                </a:lnTo>
                                <a:lnTo>
                                  <a:pt x="5942965" y="0"/>
                                </a:lnTo>
                                <a:close/>
                              </a:path>
                            </a:pathLst>
                          </a:custGeom>
                          <a:solidFill>
                            <a:srgbClr val="F8ECE3"/>
                          </a:solidFill>
                        </wps:spPr>
                        <wps:bodyPr wrap="square" lIns="0" tIns="0" rIns="0" bIns="0" rtlCol="0">
                          <a:noAutofit/>
                        </wps:bodyPr>
                      </wps:wsp>
                      <wps:wsp>
                        <wps:cNvPr id="2555" name="Graphic 2555"/>
                        <wps:cNvSpPr/>
                        <wps:spPr>
                          <a:xfrm>
                            <a:off x="2973006" y="733615"/>
                            <a:ext cx="1270" cy="2952115"/>
                          </a:xfrm>
                          <a:custGeom>
                            <a:avLst/>
                            <a:gdLst/>
                            <a:ahLst/>
                            <a:cxnLst/>
                            <a:rect l="l" t="t" r="r" b="b"/>
                            <a:pathLst>
                              <a:path h="2952115">
                                <a:moveTo>
                                  <a:pt x="0" y="0"/>
                                </a:moveTo>
                                <a:lnTo>
                                  <a:pt x="0" y="2951988"/>
                                </a:lnTo>
                              </a:path>
                            </a:pathLst>
                          </a:custGeom>
                          <a:ln w="3175">
                            <a:solidFill>
                              <a:srgbClr val="231F20"/>
                            </a:solidFill>
                            <a:prstDash val="solid"/>
                          </a:ln>
                        </wps:spPr>
                        <wps:bodyPr wrap="square" lIns="0" tIns="0" rIns="0" bIns="0" rtlCol="0">
                          <a:noAutofit/>
                        </wps:bodyPr>
                      </wps:wsp>
                      <wps:wsp>
                        <wps:cNvPr id="2556" name="Graphic 2556"/>
                        <wps:cNvSpPr/>
                        <wps:spPr>
                          <a:xfrm>
                            <a:off x="3784091" y="141554"/>
                            <a:ext cx="958215" cy="189230"/>
                          </a:xfrm>
                          <a:custGeom>
                            <a:avLst/>
                            <a:gdLst/>
                            <a:ahLst/>
                            <a:cxnLst/>
                            <a:rect l="l" t="t" r="r" b="b"/>
                            <a:pathLst>
                              <a:path w="958215" h="189230">
                                <a:moveTo>
                                  <a:pt x="929766" y="0"/>
                                </a:moveTo>
                                <a:lnTo>
                                  <a:pt x="27812" y="0"/>
                                </a:lnTo>
                                <a:lnTo>
                                  <a:pt x="11733" y="434"/>
                                </a:lnTo>
                                <a:lnTo>
                                  <a:pt x="3476" y="3476"/>
                                </a:lnTo>
                                <a:lnTo>
                                  <a:pt x="434" y="11733"/>
                                </a:lnTo>
                                <a:lnTo>
                                  <a:pt x="0" y="27813"/>
                                </a:lnTo>
                                <a:lnTo>
                                  <a:pt x="0" y="160909"/>
                                </a:lnTo>
                                <a:lnTo>
                                  <a:pt x="434" y="177061"/>
                                </a:lnTo>
                                <a:lnTo>
                                  <a:pt x="3476" y="185356"/>
                                </a:lnTo>
                                <a:lnTo>
                                  <a:pt x="11733" y="188412"/>
                                </a:lnTo>
                                <a:lnTo>
                                  <a:pt x="27812" y="188849"/>
                                </a:lnTo>
                                <a:lnTo>
                                  <a:pt x="929766" y="188849"/>
                                </a:lnTo>
                                <a:lnTo>
                                  <a:pt x="945919" y="188412"/>
                                </a:lnTo>
                                <a:lnTo>
                                  <a:pt x="954214" y="185356"/>
                                </a:lnTo>
                                <a:lnTo>
                                  <a:pt x="957270" y="177061"/>
                                </a:lnTo>
                                <a:lnTo>
                                  <a:pt x="957707" y="160909"/>
                                </a:lnTo>
                                <a:lnTo>
                                  <a:pt x="957707" y="27813"/>
                                </a:lnTo>
                                <a:lnTo>
                                  <a:pt x="957270" y="11733"/>
                                </a:lnTo>
                                <a:lnTo>
                                  <a:pt x="954214" y="3476"/>
                                </a:lnTo>
                                <a:lnTo>
                                  <a:pt x="945919" y="434"/>
                                </a:lnTo>
                                <a:lnTo>
                                  <a:pt x="929766" y="0"/>
                                </a:lnTo>
                                <a:close/>
                              </a:path>
                            </a:pathLst>
                          </a:custGeom>
                          <a:solidFill>
                            <a:srgbClr val="231F20"/>
                          </a:solidFill>
                        </wps:spPr>
                        <wps:bodyPr wrap="square" lIns="0" tIns="0" rIns="0" bIns="0" rtlCol="0">
                          <a:noAutofit/>
                        </wps:bodyPr>
                      </wps:wsp>
                      <wps:wsp>
                        <wps:cNvPr id="2557" name="Textbox 2557"/>
                        <wps:cNvSpPr txBox="1"/>
                        <wps:spPr>
                          <a:xfrm>
                            <a:off x="1273517" y="151894"/>
                            <a:ext cx="2333625" cy="236220"/>
                          </a:xfrm>
                          <a:prstGeom prst="rect">
                            <a:avLst/>
                          </a:prstGeom>
                        </wps:spPr>
                        <wps:txbx>
                          <w:txbxContent>
                            <w:p w14:paraId="14F4F974">
                              <w:pPr>
                                <w:spacing w:before="0" w:line="347" w:lineRule="exact"/>
                                <w:ind w:left="0" w:right="0" w:firstLine="0"/>
                                <w:jc w:val="left"/>
                                <w:rPr>
                                  <w:rFonts w:ascii="Trebuchet MS"/>
                                  <w:b/>
                                  <w:sz w:val="37"/>
                                </w:rPr>
                              </w:pPr>
                              <w:r>
                                <w:rPr>
                                  <w:rFonts w:ascii="Trebuchet MS"/>
                                  <w:b/>
                                  <w:color w:val="231F20"/>
                                  <w:w w:val="65"/>
                                  <w:sz w:val="37"/>
                                </w:rPr>
                                <w:t>THE</w:t>
                              </w:r>
                              <w:r>
                                <w:rPr>
                                  <w:rFonts w:ascii="Trebuchet MS"/>
                                  <w:b/>
                                  <w:color w:val="231F20"/>
                                  <w:spacing w:val="-38"/>
                                  <w:sz w:val="37"/>
                                </w:rPr>
                                <w:t xml:space="preserve"> </w:t>
                              </w:r>
                              <w:r>
                                <w:rPr>
                                  <w:rFonts w:ascii="Trebuchet MS"/>
                                  <w:b/>
                                  <w:color w:val="231F20"/>
                                  <w:w w:val="65"/>
                                  <w:sz w:val="37"/>
                                </w:rPr>
                                <w:t>MILLION</w:t>
                              </w:r>
                              <w:r>
                                <w:rPr>
                                  <w:rFonts w:ascii="Trebuchet MS"/>
                                  <w:b/>
                                  <w:color w:val="231F20"/>
                                  <w:spacing w:val="-37"/>
                                  <w:sz w:val="37"/>
                                </w:rPr>
                                <w:t xml:space="preserve"> </w:t>
                              </w:r>
                              <w:r>
                                <w:rPr>
                                  <w:rFonts w:ascii="Trebuchet MS"/>
                                  <w:b/>
                                  <w:color w:val="231F20"/>
                                  <w:w w:val="65"/>
                                  <w:sz w:val="37"/>
                                </w:rPr>
                                <w:t>POUND</w:t>
                              </w:r>
                              <w:r>
                                <w:rPr>
                                  <w:rFonts w:ascii="Trebuchet MS"/>
                                  <w:b/>
                                  <w:color w:val="231F20"/>
                                  <w:spacing w:val="-37"/>
                                  <w:sz w:val="37"/>
                                </w:rPr>
                                <w:t xml:space="preserve"> </w:t>
                              </w:r>
                              <w:r>
                                <w:rPr>
                                  <w:rFonts w:ascii="Trebuchet MS"/>
                                  <w:b/>
                                  <w:color w:val="231F20"/>
                                  <w:w w:val="65"/>
                                  <w:sz w:val="37"/>
                                </w:rPr>
                                <w:t>BANK</w:t>
                              </w:r>
                              <w:r>
                                <w:rPr>
                                  <w:rFonts w:ascii="Trebuchet MS"/>
                                  <w:b/>
                                  <w:color w:val="231F20"/>
                                  <w:spacing w:val="-38"/>
                                  <w:sz w:val="37"/>
                                </w:rPr>
                                <w:t xml:space="preserve"> </w:t>
                              </w:r>
                              <w:r>
                                <w:rPr>
                                  <w:rFonts w:ascii="Trebuchet MS"/>
                                  <w:b/>
                                  <w:color w:val="231F20"/>
                                  <w:spacing w:val="-4"/>
                                  <w:w w:val="65"/>
                                  <w:sz w:val="37"/>
                                </w:rPr>
                                <w:t>NOTE</w:t>
                              </w:r>
                            </w:p>
                          </w:txbxContent>
                        </wps:txbx>
                        <wps:bodyPr wrap="square" lIns="0" tIns="0" rIns="0" bIns="0" rtlCol="0">
                          <a:noAutofit/>
                        </wps:bodyPr>
                      </wps:wsp>
                      <wps:wsp>
                        <wps:cNvPr id="2558" name="Textbox 2558"/>
                        <wps:cNvSpPr txBox="1"/>
                        <wps:spPr>
                          <a:xfrm>
                            <a:off x="3839667" y="163569"/>
                            <a:ext cx="861694" cy="147320"/>
                          </a:xfrm>
                          <a:prstGeom prst="rect">
                            <a:avLst/>
                          </a:prstGeom>
                        </wps:spPr>
                        <wps:txbx>
                          <w:txbxContent>
                            <w:p w14:paraId="056E4C01">
                              <w:pPr>
                                <w:spacing w:before="1"/>
                                <w:ind w:left="0" w:right="0" w:firstLine="0"/>
                                <w:jc w:val="left"/>
                                <w:rPr>
                                  <w:rFonts w:ascii="Tahoma"/>
                                  <w:sz w:val="19"/>
                                </w:rPr>
                              </w:pPr>
                              <w:r>
                                <w:rPr>
                                  <w:rFonts w:ascii="Tahoma"/>
                                  <w:color w:val="FFFFFF"/>
                                  <w:sz w:val="19"/>
                                </w:rPr>
                                <w:t>ACT</w:t>
                              </w:r>
                              <w:r>
                                <w:rPr>
                                  <w:rFonts w:ascii="Tahoma"/>
                                  <w:color w:val="FFFFFF"/>
                                  <w:spacing w:val="-4"/>
                                  <w:sz w:val="19"/>
                                </w:rPr>
                                <w:t xml:space="preserve"> </w:t>
                              </w:r>
                              <w:r>
                                <w:rPr>
                                  <w:rFonts w:ascii="Tahoma"/>
                                  <w:color w:val="FFFFFF"/>
                                  <w:sz w:val="19"/>
                                </w:rPr>
                                <w:t>2,</w:t>
                              </w:r>
                              <w:r>
                                <w:rPr>
                                  <w:rFonts w:ascii="Tahoma"/>
                                  <w:color w:val="FFFFFF"/>
                                  <w:spacing w:val="-4"/>
                                  <w:sz w:val="19"/>
                                </w:rPr>
                                <w:t xml:space="preserve"> </w:t>
                              </w:r>
                              <w:r>
                                <w:rPr>
                                  <w:rFonts w:ascii="Tahoma"/>
                                  <w:color w:val="FFFFFF"/>
                                  <w:sz w:val="19"/>
                                </w:rPr>
                                <w:t>SCENE</w:t>
                              </w:r>
                              <w:r>
                                <w:rPr>
                                  <w:rFonts w:ascii="Tahoma"/>
                                  <w:color w:val="FFFFFF"/>
                                  <w:spacing w:val="-4"/>
                                  <w:sz w:val="19"/>
                                </w:rPr>
                                <w:t xml:space="preserve"> </w:t>
                              </w:r>
                              <w:r>
                                <w:rPr>
                                  <w:rFonts w:ascii="Tahoma"/>
                                  <w:color w:val="FFFFFF"/>
                                  <w:spacing w:val="-10"/>
                                  <w:sz w:val="19"/>
                                </w:rPr>
                                <w:t>2</w:t>
                              </w:r>
                            </w:p>
                          </w:txbxContent>
                        </wps:txbx>
                        <wps:bodyPr wrap="square" lIns="0" tIns="0" rIns="0" bIns="0" rtlCol="0">
                          <a:noAutofit/>
                        </wps:bodyPr>
                      </wps:wsp>
                      <wps:wsp>
                        <wps:cNvPr id="2559" name="Textbox 2559"/>
                        <wps:cNvSpPr txBox="1"/>
                        <wps:spPr>
                          <a:xfrm>
                            <a:off x="1322819" y="456323"/>
                            <a:ext cx="1875789" cy="161925"/>
                          </a:xfrm>
                          <a:prstGeom prst="rect">
                            <a:avLst/>
                          </a:prstGeom>
                        </wps:spPr>
                        <wps:txbx>
                          <w:txbxContent>
                            <w:p w14:paraId="51D63CDD">
                              <w:pPr>
                                <w:tabs>
                                  <w:tab w:val="left" w:pos="1406"/>
                                </w:tabs>
                                <w:spacing w:before="0"/>
                                <w:ind w:left="0" w:right="0" w:firstLine="0"/>
                                <w:jc w:val="left"/>
                                <w:rPr>
                                  <w:rFonts w:ascii="Tahoma"/>
                                  <w:sz w:val="21"/>
                                </w:rPr>
                              </w:pPr>
                              <w:r>
                                <w:rPr>
                                  <w:rFonts w:ascii="Tahoma"/>
                                  <w:color w:val="231F20"/>
                                  <w:w w:val="90"/>
                                  <w:sz w:val="21"/>
                                </w:rPr>
                                <w:t>N</w:t>
                              </w:r>
                              <w:r>
                                <w:rPr>
                                  <w:rFonts w:ascii="Tahoma"/>
                                  <w:color w:val="231F20"/>
                                  <w:spacing w:val="-10"/>
                                  <w:w w:val="90"/>
                                  <w:sz w:val="21"/>
                                </w:rPr>
                                <w:t xml:space="preserve"> </w:t>
                              </w:r>
                              <w:r>
                                <w:rPr>
                                  <w:rFonts w:ascii="Tahoma"/>
                                  <w:color w:val="231F20"/>
                                  <w:w w:val="90"/>
                                  <w:sz w:val="21"/>
                                </w:rPr>
                                <w:t>=</w:t>
                              </w:r>
                              <w:r>
                                <w:rPr>
                                  <w:rFonts w:ascii="Tahoma"/>
                                  <w:color w:val="231F20"/>
                                  <w:spacing w:val="-10"/>
                                  <w:w w:val="90"/>
                                  <w:sz w:val="21"/>
                                </w:rPr>
                                <w:t xml:space="preserve"> </w:t>
                              </w:r>
                              <w:r>
                                <w:rPr>
                                  <w:rFonts w:ascii="Tahoma"/>
                                  <w:color w:val="231F20"/>
                                  <w:spacing w:val="-2"/>
                                  <w:w w:val="90"/>
                                  <w:sz w:val="21"/>
                                </w:rPr>
                                <w:t>Narrator</w:t>
                              </w:r>
                              <w:r>
                                <w:rPr>
                                  <w:rFonts w:ascii="Tahoma"/>
                                  <w:color w:val="231F20"/>
                                  <w:sz w:val="21"/>
                                </w:rPr>
                                <w:tab/>
                              </w:r>
                              <w:r>
                                <w:rPr>
                                  <w:rFonts w:ascii="Tahoma"/>
                                  <w:color w:val="231F20"/>
                                  <w:w w:val="85"/>
                                  <w:sz w:val="21"/>
                                </w:rPr>
                                <w:t>A</w:t>
                              </w:r>
                              <w:r>
                                <w:rPr>
                                  <w:rFonts w:ascii="Tahoma"/>
                                  <w:color w:val="231F20"/>
                                  <w:spacing w:val="6"/>
                                  <w:sz w:val="21"/>
                                </w:rPr>
                                <w:t xml:space="preserve"> </w:t>
                              </w:r>
                              <w:r>
                                <w:rPr>
                                  <w:rFonts w:ascii="Tahoma"/>
                                  <w:color w:val="231F20"/>
                                  <w:w w:val="85"/>
                                  <w:sz w:val="21"/>
                                </w:rPr>
                                <w:t>=</w:t>
                              </w:r>
                              <w:r>
                                <w:rPr>
                                  <w:rFonts w:ascii="Tahoma"/>
                                  <w:color w:val="231F20"/>
                                  <w:spacing w:val="7"/>
                                  <w:sz w:val="21"/>
                                </w:rPr>
                                <w:t xml:space="preserve"> </w:t>
                              </w:r>
                              <w:r>
                                <w:rPr>
                                  <w:rFonts w:ascii="Tahoma"/>
                                  <w:color w:val="231F20"/>
                                  <w:spacing w:val="-2"/>
                                  <w:w w:val="85"/>
                                  <w:sz w:val="21"/>
                                </w:rPr>
                                <w:t>Ambassador</w:t>
                              </w:r>
                            </w:p>
                          </w:txbxContent>
                        </wps:txbx>
                        <wps:bodyPr wrap="square" lIns="0" tIns="0" rIns="0" bIns="0" rtlCol="0">
                          <a:noAutofit/>
                        </wps:bodyPr>
                      </wps:wsp>
                      <wps:wsp>
                        <wps:cNvPr id="2560" name="Textbox 2560"/>
                        <wps:cNvSpPr txBox="1"/>
                        <wps:spPr>
                          <a:xfrm>
                            <a:off x="183006" y="709136"/>
                            <a:ext cx="149225" cy="163195"/>
                          </a:xfrm>
                          <a:prstGeom prst="rect">
                            <a:avLst/>
                          </a:prstGeom>
                        </wps:spPr>
                        <wps:txbx>
                          <w:txbxContent>
                            <w:p w14:paraId="10DA1A61">
                              <w:pPr>
                                <w:spacing w:before="3"/>
                                <w:ind w:left="0" w:right="0" w:firstLine="0"/>
                                <w:jc w:val="left"/>
                                <w:rPr>
                                  <w:rFonts w:ascii="Tahoma"/>
                                  <w:b/>
                                  <w:sz w:val="21"/>
                                </w:rPr>
                              </w:pPr>
                              <w:r>
                                <w:rPr>
                                  <w:rFonts w:ascii="Tahoma"/>
                                  <w:b/>
                                  <w:color w:val="231F20"/>
                                  <w:spacing w:val="-8"/>
                                  <w:sz w:val="21"/>
                                </w:rPr>
                                <w:t>N:</w:t>
                              </w:r>
                            </w:p>
                          </w:txbxContent>
                        </wps:txbx>
                        <wps:bodyPr wrap="square" lIns="0" tIns="0" rIns="0" bIns="0" rtlCol="0">
                          <a:noAutofit/>
                        </wps:bodyPr>
                      </wps:wsp>
                      <wps:wsp>
                        <wps:cNvPr id="2561" name="Textbox 2561"/>
                        <wps:cNvSpPr txBox="1"/>
                        <wps:spPr>
                          <a:xfrm>
                            <a:off x="183006" y="2000332"/>
                            <a:ext cx="139065" cy="612140"/>
                          </a:xfrm>
                          <a:prstGeom prst="rect">
                            <a:avLst/>
                          </a:prstGeom>
                        </wps:spPr>
                        <wps:txbx>
                          <w:txbxContent>
                            <w:p w14:paraId="4F86527A">
                              <w:pPr>
                                <w:spacing w:before="3"/>
                                <w:ind w:left="0" w:right="0" w:firstLine="0"/>
                                <w:jc w:val="left"/>
                                <w:rPr>
                                  <w:rFonts w:ascii="Tahoma"/>
                                  <w:b/>
                                  <w:sz w:val="21"/>
                                </w:rPr>
                              </w:pPr>
                              <w:r>
                                <w:rPr>
                                  <w:rFonts w:ascii="Tahoma"/>
                                  <w:b/>
                                  <w:color w:val="231F20"/>
                                  <w:spacing w:val="-7"/>
                                  <w:sz w:val="21"/>
                                </w:rPr>
                                <w:t>A:</w:t>
                              </w:r>
                            </w:p>
                            <w:p w14:paraId="563B833E">
                              <w:pPr>
                                <w:spacing w:before="100"/>
                                <w:ind w:left="0" w:right="0" w:firstLine="0"/>
                                <w:jc w:val="left"/>
                                <w:rPr>
                                  <w:rFonts w:ascii="Tahoma"/>
                                  <w:b/>
                                  <w:sz w:val="21"/>
                                </w:rPr>
                              </w:pPr>
                              <w:r>
                                <w:rPr>
                                  <w:rFonts w:ascii="Tahoma"/>
                                  <w:b/>
                                  <w:color w:val="231F20"/>
                                  <w:spacing w:val="-5"/>
                                  <w:sz w:val="21"/>
                                </w:rPr>
                                <w:t>P:</w:t>
                              </w:r>
                            </w:p>
                            <w:p w14:paraId="464E906D">
                              <w:pPr>
                                <w:spacing w:before="100"/>
                                <w:ind w:left="0" w:right="0" w:firstLine="0"/>
                                <w:jc w:val="left"/>
                                <w:rPr>
                                  <w:rFonts w:ascii="Tahoma"/>
                                  <w:b/>
                                  <w:sz w:val="21"/>
                                </w:rPr>
                              </w:pPr>
                              <w:r>
                                <w:rPr>
                                  <w:rFonts w:ascii="Tahoma"/>
                                  <w:b/>
                                  <w:color w:val="231F20"/>
                                  <w:spacing w:val="-7"/>
                                  <w:sz w:val="21"/>
                                </w:rPr>
                                <w:t>A:</w:t>
                              </w:r>
                            </w:p>
                          </w:txbxContent>
                        </wps:txbx>
                        <wps:bodyPr wrap="square" lIns="0" tIns="0" rIns="0" bIns="0" rtlCol="0">
                          <a:noAutofit/>
                        </wps:bodyPr>
                      </wps:wsp>
                      <wps:wsp>
                        <wps:cNvPr id="2562" name="Textbox 2562"/>
                        <wps:cNvSpPr txBox="1"/>
                        <wps:spPr>
                          <a:xfrm>
                            <a:off x="434972" y="715664"/>
                            <a:ext cx="2468245" cy="2875915"/>
                          </a:xfrm>
                          <a:prstGeom prst="rect">
                            <a:avLst/>
                          </a:prstGeom>
                        </wps:spPr>
                        <wps:txbx>
                          <w:txbxContent>
                            <w:p w14:paraId="45C1A051">
                              <w:pPr>
                                <w:spacing w:before="6"/>
                                <w:ind w:left="0" w:right="18" w:firstLine="0"/>
                                <w:jc w:val="both"/>
                                <w:rPr>
                                  <w:sz w:val="21"/>
                                </w:rPr>
                              </w:pPr>
                              <w:r>
                                <w:rPr>
                                  <w:color w:val="231F20"/>
                                  <w:spacing w:val="-8"/>
                                  <w:sz w:val="21"/>
                                </w:rPr>
                                <w:t>After</w:t>
                              </w:r>
                              <w:r>
                                <w:rPr>
                                  <w:color w:val="231F20"/>
                                  <w:spacing w:val="-4"/>
                                  <w:sz w:val="21"/>
                                </w:rPr>
                                <w:t xml:space="preserve"> </w:t>
                              </w:r>
                              <w:r>
                                <w:rPr>
                                  <w:color w:val="231F20"/>
                                  <w:spacing w:val="-8"/>
                                  <w:sz w:val="21"/>
                                </w:rPr>
                                <w:t>that,</w:t>
                              </w:r>
                              <w:r>
                                <w:rPr>
                                  <w:color w:val="231F20"/>
                                  <w:spacing w:val="-4"/>
                                  <w:sz w:val="21"/>
                                </w:rPr>
                                <w:t xml:space="preserve"> </w:t>
                              </w:r>
                              <w:r>
                                <w:rPr>
                                  <w:color w:val="231F20"/>
                                  <w:spacing w:val="-8"/>
                                  <w:sz w:val="21"/>
                                </w:rPr>
                                <w:t>it</w:t>
                              </w:r>
                              <w:r>
                                <w:rPr>
                                  <w:color w:val="231F20"/>
                                  <w:spacing w:val="-4"/>
                                  <w:sz w:val="21"/>
                                </w:rPr>
                                <w:t xml:space="preserve"> </w:t>
                              </w:r>
                              <w:r>
                                <w:rPr>
                                  <w:color w:val="231F20"/>
                                  <w:spacing w:val="-8"/>
                                  <w:sz w:val="21"/>
                                </w:rPr>
                                <w:t>seemed</w:t>
                              </w:r>
                              <w:r>
                                <w:rPr>
                                  <w:color w:val="231F20"/>
                                  <w:spacing w:val="-4"/>
                                  <w:sz w:val="21"/>
                                </w:rPr>
                                <w:t xml:space="preserve"> </w:t>
                              </w:r>
                              <w:r>
                                <w:rPr>
                                  <w:color w:val="231F20"/>
                                  <w:spacing w:val="-8"/>
                                  <w:sz w:val="21"/>
                                </w:rPr>
                                <w:t>like</w:t>
                              </w:r>
                              <w:r>
                                <w:rPr>
                                  <w:color w:val="231F20"/>
                                  <w:spacing w:val="-4"/>
                                  <w:sz w:val="21"/>
                                </w:rPr>
                                <w:t xml:space="preserve"> </w:t>
                              </w:r>
                              <w:r>
                                <w:rPr>
                                  <w:color w:val="231F20"/>
                                  <w:spacing w:val="-8"/>
                                  <w:sz w:val="21"/>
                                </w:rPr>
                                <w:t>everyone</w:t>
                              </w:r>
                              <w:r>
                                <w:rPr>
                                  <w:color w:val="231F20"/>
                                  <w:spacing w:val="-4"/>
                                  <w:sz w:val="21"/>
                                </w:rPr>
                                <w:t xml:space="preserve"> </w:t>
                              </w:r>
                              <w:r>
                                <w:rPr>
                                  <w:color w:val="231F20"/>
                                  <w:spacing w:val="-8"/>
                                  <w:sz w:val="21"/>
                                </w:rPr>
                                <w:t>in</w:t>
                              </w:r>
                              <w:r>
                                <w:rPr>
                                  <w:color w:val="231F20"/>
                                  <w:spacing w:val="-4"/>
                                  <w:sz w:val="21"/>
                                </w:rPr>
                                <w:t xml:space="preserve"> </w:t>
                              </w:r>
                              <w:r>
                                <w:rPr>
                                  <w:color w:val="231F20"/>
                                  <w:spacing w:val="-8"/>
                                  <w:sz w:val="21"/>
                                </w:rPr>
                                <w:t xml:space="preserve">London </w:t>
                              </w:r>
                              <w:r>
                                <w:rPr>
                                  <w:color w:val="231F20"/>
                                  <w:sz w:val="21"/>
                                </w:rPr>
                                <w:t xml:space="preserve">was </w:t>
                              </w:r>
                              <w:r>
                                <w:rPr>
                                  <w:color w:val="231F20"/>
                                  <w:spacing w:val="10"/>
                                  <w:sz w:val="21"/>
                                </w:rPr>
                                <w:t>talking</w:t>
                              </w:r>
                              <w:r>
                                <w:rPr>
                                  <w:color w:val="231F20"/>
                                  <w:spacing w:val="2"/>
                                  <w:sz w:val="21"/>
                                </w:rPr>
                                <w:t xml:space="preserve"> </w:t>
                              </w:r>
                              <w:r>
                                <w:rPr>
                                  <w:color w:val="231F20"/>
                                  <w:sz w:val="21"/>
                                </w:rPr>
                                <w:t xml:space="preserve">about Henry. The </w:t>
                              </w:r>
                              <w:r>
                                <w:rPr>
                                  <w:color w:val="231F20"/>
                                  <w:spacing w:val="10"/>
                                  <w:sz w:val="21"/>
                                </w:rPr>
                                <w:t xml:space="preserve">American </w:t>
                              </w:r>
                              <w:r>
                                <w:rPr>
                                  <w:color w:val="231F20"/>
                                  <w:spacing w:val="11"/>
                                  <w:sz w:val="21"/>
                                </w:rPr>
                                <w:t>ambassador</w:t>
                              </w:r>
                              <w:r>
                                <w:rPr>
                                  <w:color w:val="231F20"/>
                                  <w:spacing w:val="-15"/>
                                  <w:sz w:val="21"/>
                                </w:rPr>
                                <w:t xml:space="preserve"> </w:t>
                              </w:r>
                              <w:r>
                                <w:rPr>
                                  <w:color w:val="231F20"/>
                                  <w:sz w:val="21"/>
                                </w:rPr>
                                <w:t>to</w:t>
                              </w:r>
                              <w:r>
                                <w:rPr>
                                  <w:color w:val="231F20"/>
                                  <w:spacing w:val="-14"/>
                                  <w:sz w:val="21"/>
                                </w:rPr>
                                <w:t xml:space="preserve"> </w:t>
                              </w:r>
                              <w:r>
                                <w:rPr>
                                  <w:color w:val="231F20"/>
                                  <w:spacing w:val="11"/>
                                  <w:sz w:val="21"/>
                                </w:rPr>
                                <w:t>Britain</w:t>
                              </w:r>
                              <w:r>
                                <w:rPr>
                                  <w:color w:val="231F20"/>
                                  <w:spacing w:val="-15"/>
                                  <w:sz w:val="21"/>
                                </w:rPr>
                                <w:t xml:space="preserve"> </w:t>
                              </w:r>
                              <w:r>
                                <w:rPr>
                                  <w:color w:val="231F20"/>
                                  <w:spacing w:val="11"/>
                                  <w:sz w:val="21"/>
                                </w:rPr>
                                <w:t>invited</w:t>
                              </w:r>
                              <w:r>
                                <w:rPr>
                                  <w:color w:val="231F20"/>
                                  <w:spacing w:val="-14"/>
                                  <w:sz w:val="21"/>
                                </w:rPr>
                                <w:t xml:space="preserve"> </w:t>
                              </w:r>
                              <w:r>
                                <w:rPr>
                                  <w:color w:val="231F20"/>
                                  <w:spacing w:val="10"/>
                                  <w:sz w:val="21"/>
                                </w:rPr>
                                <w:t>Henry</w:t>
                              </w:r>
                              <w:r>
                                <w:rPr>
                                  <w:color w:val="231F20"/>
                                  <w:spacing w:val="-15"/>
                                  <w:sz w:val="21"/>
                                </w:rPr>
                                <w:t xml:space="preserve"> </w:t>
                              </w:r>
                              <w:r>
                                <w:rPr>
                                  <w:color w:val="231F20"/>
                                  <w:spacing w:val="13"/>
                                  <w:sz w:val="21"/>
                                </w:rPr>
                                <w:t xml:space="preserve">to </w:t>
                              </w:r>
                              <w:r>
                                <w:rPr>
                                  <w:color w:val="231F20"/>
                                  <w:sz w:val="21"/>
                                </w:rPr>
                                <w:t>an</w:t>
                              </w:r>
                              <w:r>
                                <w:rPr>
                                  <w:color w:val="231F20"/>
                                  <w:spacing w:val="1"/>
                                  <w:sz w:val="21"/>
                                </w:rPr>
                                <w:t xml:space="preserve"> </w:t>
                              </w:r>
                              <w:r>
                                <w:rPr>
                                  <w:color w:val="231F20"/>
                                  <w:sz w:val="21"/>
                                </w:rPr>
                                <w:t>upper-class</w:t>
                              </w:r>
                              <w:r>
                                <w:rPr>
                                  <w:color w:val="231F20"/>
                                  <w:spacing w:val="1"/>
                                  <w:sz w:val="21"/>
                                </w:rPr>
                                <w:t xml:space="preserve"> </w:t>
                              </w:r>
                              <w:r>
                                <w:rPr>
                                  <w:color w:val="231F20"/>
                                  <w:sz w:val="21"/>
                                </w:rPr>
                                <w:t>party.</w:t>
                              </w:r>
                              <w:r>
                                <w:rPr>
                                  <w:color w:val="231F20"/>
                                  <w:spacing w:val="1"/>
                                  <w:sz w:val="21"/>
                                </w:rPr>
                                <w:t xml:space="preserve"> </w:t>
                              </w:r>
                              <w:r>
                                <w:rPr>
                                  <w:color w:val="231F20"/>
                                  <w:sz w:val="21"/>
                                </w:rPr>
                                <w:t>Henry</w:t>
                              </w:r>
                              <w:r>
                                <w:rPr>
                                  <w:color w:val="231F20"/>
                                  <w:spacing w:val="2"/>
                                  <w:sz w:val="21"/>
                                </w:rPr>
                                <w:t xml:space="preserve"> </w:t>
                              </w:r>
                              <w:r>
                                <w:rPr>
                                  <w:color w:val="231F20"/>
                                  <w:sz w:val="21"/>
                                </w:rPr>
                                <w:t>felt</w:t>
                              </w:r>
                              <w:r>
                                <w:rPr>
                                  <w:color w:val="231F20"/>
                                  <w:spacing w:val="1"/>
                                  <w:sz w:val="21"/>
                                </w:rPr>
                                <w:t xml:space="preserve"> </w:t>
                              </w:r>
                              <w:r>
                                <w:rPr>
                                  <w:color w:val="231F20"/>
                                  <w:sz w:val="21"/>
                                </w:rPr>
                                <w:t>it</w:t>
                              </w:r>
                              <w:r>
                                <w:rPr>
                                  <w:color w:val="231F20"/>
                                  <w:spacing w:val="1"/>
                                  <w:sz w:val="21"/>
                                </w:rPr>
                                <w:t xml:space="preserve"> </w:t>
                              </w:r>
                              <w:r>
                                <w:rPr>
                                  <w:color w:val="231F20"/>
                                  <w:sz w:val="21"/>
                                </w:rPr>
                                <w:t>was</w:t>
                              </w:r>
                              <w:r>
                                <w:rPr>
                                  <w:color w:val="231F20"/>
                                  <w:spacing w:val="1"/>
                                  <w:sz w:val="21"/>
                                </w:rPr>
                                <w:t xml:space="preserve"> </w:t>
                              </w:r>
                              <w:r>
                                <w:rPr>
                                  <w:color w:val="231F20"/>
                                  <w:spacing w:val="-5"/>
                                  <w:sz w:val="21"/>
                                </w:rPr>
                                <w:t>his</w:t>
                              </w:r>
                            </w:p>
                            <w:p w14:paraId="1EBF7565">
                              <w:pPr>
                                <w:tabs>
                                  <w:tab w:val="left" w:pos="850"/>
                                </w:tabs>
                                <w:spacing w:before="0" w:line="237" w:lineRule="auto"/>
                                <w:ind w:left="0" w:right="21" w:hanging="1"/>
                                <w:jc w:val="both"/>
                                <w:rPr>
                                  <w:sz w:val="21"/>
                                </w:rPr>
                              </w:pPr>
                              <w:r>
                                <w:rPr>
                                  <w:color w:val="231F20"/>
                                  <w:sz w:val="21"/>
                                  <w:u w:val="single" w:color="231F20"/>
                                </w:rPr>
                                <w:tab/>
                              </w:r>
                              <w:r>
                                <w:rPr>
                                  <w:color w:val="231F20"/>
                                  <w:sz w:val="21"/>
                                  <w:u w:val="single" w:color="231F20"/>
                                </w:rPr>
                                <w:tab/>
                              </w:r>
                              <w:r>
                                <w:rPr>
                                  <w:color w:val="231F20"/>
                                  <w:sz w:val="21"/>
                                </w:rPr>
                                <w:t xml:space="preserve"> to go. He wanted to maintain a good</w:t>
                              </w:r>
                              <w:r>
                                <w:rPr>
                                  <w:color w:val="231F20"/>
                                  <w:spacing w:val="-1"/>
                                  <w:sz w:val="21"/>
                                </w:rPr>
                                <w:t xml:space="preserve"> </w:t>
                              </w:r>
                              <w:r>
                                <w:rPr>
                                  <w:color w:val="231F20"/>
                                  <w:sz w:val="21"/>
                                </w:rPr>
                                <w:t>relationship with</w:t>
                              </w:r>
                              <w:r>
                                <w:rPr>
                                  <w:color w:val="231F20"/>
                                  <w:spacing w:val="-1"/>
                                  <w:sz w:val="21"/>
                                </w:rPr>
                                <w:t xml:space="preserve"> </w:t>
                              </w:r>
                              <w:r>
                                <w:rPr>
                                  <w:color w:val="231F20"/>
                                  <w:sz w:val="21"/>
                                </w:rPr>
                                <w:t>the ambassador</w:t>
                              </w:r>
                              <w:r>
                                <w:rPr>
                                  <w:color w:val="231F20"/>
                                  <w:spacing w:val="-1"/>
                                  <w:sz w:val="21"/>
                                </w:rPr>
                                <w:t xml:space="preserve"> </w:t>
                              </w:r>
                              <w:r>
                                <w:rPr>
                                  <w:color w:val="231F20"/>
                                  <w:spacing w:val="-5"/>
                                  <w:sz w:val="21"/>
                                </w:rPr>
                                <w:t>in</w:t>
                              </w:r>
                            </w:p>
                            <w:p w14:paraId="171C6906">
                              <w:pPr>
                                <w:tabs>
                                  <w:tab w:val="left" w:pos="850"/>
                                </w:tabs>
                                <w:spacing w:before="0"/>
                                <w:ind w:left="0" w:right="29" w:firstLine="0"/>
                                <w:jc w:val="left"/>
                                <w:rPr>
                                  <w:sz w:val="21"/>
                                </w:rPr>
                              </w:pPr>
                              <w:r>
                                <w:rPr>
                                  <w:color w:val="231F20"/>
                                  <w:sz w:val="21"/>
                                  <w:u w:val="single" w:color="231F20"/>
                                </w:rPr>
                                <w:tab/>
                              </w:r>
                              <w:r>
                                <w:rPr>
                                  <w:color w:val="231F20"/>
                                  <w:spacing w:val="-15"/>
                                  <w:sz w:val="21"/>
                                </w:rPr>
                                <w:t xml:space="preserve"> </w:t>
                              </w:r>
                              <w:r>
                                <w:rPr>
                                  <w:color w:val="231F20"/>
                                  <w:spacing w:val="-4"/>
                                  <w:sz w:val="21"/>
                                </w:rPr>
                                <w:t>others</w:t>
                              </w:r>
                              <w:r>
                                <w:rPr>
                                  <w:color w:val="231F20"/>
                                  <w:spacing w:val="-11"/>
                                  <w:sz w:val="21"/>
                                </w:rPr>
                                <w:t xml:space="preserve"> </w:t>
                              </w:r>
                              <w:r>
                                <w:rPr>
                                  <w:color w:val="231F20"/>
                                  <w:spacing w:val="-4"/>
                                  <w:sz w:val="21"/>
                                </w:rPr>
                                <w:t>found</w:t>
                              </w:r>
                              <w:r>
                                <w:rPr>
                                  <w:color w:val="231F20"/>
                                  <w:spacing w:val="-10"/>
                                  <w:sz w:val="21"/>
                                </w:rPr>
                                <w:t xml:space="preserve"> </w:t>
                              </w:r>
                              <w:r>
                                <w:rPr>
                                  <w:color w:val="231F20"/>
                                  <w:spacing w:val="-4"/>
                                  <w:sz w:val="21"/>
                                </w:rPr>
                                <w:t>out</w:t>
                              </w:r>
                              <w:r>
                                <w:rPr>
                                  <w:color w:val="231F20"/>
                                  <w:spacing w:val="-11"/>
                                  <w:sz w:val="21"/>
                                </w:rPr>
                                <w:t xml:space="preserve"> </w:t>
                              </w:r>
                              <w:r>
                                <w:rPr>
                                  <w:color w:val="231F20"/>
                                  <w:spacing w:val="-4"/>
                                  <w:sz w:val="21"/>
                                </w:rPr>
                                <w:t>just</w:t>
                              </w:r>
                              <w:r>
                                <w:rPr>
                                  <w:color w:val="231F20"/>
                                  <w:spacing w:val="-10"/>
                                  <w:sz w:val="21"/>
                                </w:rPr>
                                <w:t xml:space="preserve"> </w:t>
                              </w:r>
                              <w:r>
                                <w:rPr>
                                  <w:color w:val="231F20"/>
                                  <w:spacing w:val="-4"/>
                                  <w:sz w:val="21"/>
                                </w:rPr>
                                <w:t>how</w:t>
                              </w:r>
                              <w:r>
                                <w:rPr>
                                  <w:color w:val="231F20"/>
                                  <w:spacing w:val="-11"/>
                                  <w:sz w:val="21"/>
                                </w:rPr>
                                <w:t xml:space="preserve"> </w:t>
                              </w:r>
                              <w:r>
                                <w:rPr>
                                  <w:color w:val="231F20"/>
                                  <w:spacing w:val="-4"/>
                                  <w:sz w:val="21"/>
                                </w:rPr>
                                <w:t>poor</w:t>
                              </w:r>
                              <w:r>
                                <w:rPr>
                                  <w:color w:val="231F20"/>
                                  <w:spacing w:val="-11"/>
                                  <w:sz w:val="21"/>
                                </w:rPr>
                                <w:t xml:space="preserve"> </w:t>
                              </w:r>
                              <w:r>
                                <w:rPr>
                                  <w:color w:val="231F20"/>
                                  <w:spacing w:val="-4"/>
                                  <w:sz w:val="21"/>
                                </w:rPr>
                                <w:t xml:space="preserve">he </w:t>
                              </w:r>
                              <w:r>
                                <w:rPr>
                                  <w:color w:val="231F20"/>
                                  <w:sz w:val="21"/>
                                </w:rPr>
                                <w:t>really was.</w:t>
                              </w:r>
                            </w:p>
                            <w:p w14:paraId="0C3CFAA6">
                              <w:pPr>
                                <w:spacing w:before="106"/>
                                <w:ind w:left="0" w:right="0" w:firstLine="0"/>
                                <w:jc w:val="left"/>
                                <w:rPr>
                                  <w:sz w:val="21"/>
                                </w:rPr>
                              </w:pPr>
                              <w:r>
                                <w:rPr>
                                  <w:color w:val="231F20"/>
                                  <w:w w:val="90"/>
                                  <w:sz w:val="21"/>
                                </w:rPr>
                                <w:t>Ah,</w:t>
                              </w:r>
                              <w:r>
                                <w:rPr>
                                  <w:color w:val="231F20"/>
                                  <w:spacing w:val="-3"/>
                                  <w:w w:val="90"/>
                                  <w:sz w:val="21"/>
                                </w:rPr>
                                <w:t xml:space="preserve"> </w:t>
                              </w:r>
                              <w:r>
                                <w:rPr>
                                  <w:color w:val="231F20"/>
                                  <w:w w:val="90"/>
                                  <w:sz w:val="21"/>
                                </w:rPr>
                                <w:t>there</w:t>
                              </w:r>
                              <w:r>
                                <w:rPr>
                                  <w:color w:val="231F20"/>
                                  <w:spacing w:val="-1"/>
                                  <w:w w:val="90"/>
                                  <w:sz w:val="21"/>
                                </w:rPr>
                                <w:t xml:space="preserve"> </w:t>
                              </w:r>
                              <w:r>
                                <w:rPr>
                                  <w:color w:val="231F20"/>
                                  <w:w w:val="90"/>
                                  <w:sz w:val="21"/>
                                </w:rPr>
                                <w:t xml:space="preserve">you </w:t>
                              </w:r>
                              <w:r>
                                <w:rPr>
                                  <w:color w:val="231F20"/>
                                  <w:spacing w:val="-4"/>
                                  <w:w w:val="90"/>
                                  <w:sz w:val="21"/>
                                </w:rPr>
                                <w:t>are.</w:t>
                              </w:r>
                            </w:p>
                            <w:p w14:paraId="3BA9B5FC">
                              <w:pPr>
                                <w:spacing w:before="112"/>
                                <w:ind w:left="0" w:right="0" w:firstLine="0"/>
                                <w:jc w:val="left"/>
                                <w:rPr>
                                  <w:sz w:val="21"/>
                                </w:rPr>
                              </w:pPr>
                              <w:r>
                                <w:rPr>
                                  <w:color w:val="231F20"/>
                                  <w:w w:val="90"/>
                                  <w:sz w:val="21"/>
                                </w:rPr>
                                <w:t>(</w:t>
                              </w:r>
                              <w:r>
                                <w:rPr>
                                  <w:i/>
                                  <w:color w:val="231F20"/>
                                  <w:w w:val="90"/>
                                  <w:sz w:val="21"/>
                                </w:rPr>
                                <w:t>to</w:t>
                              </w:r>
                              <w:r>
                                <w:rPr>
                                  <w:i/>
                                  <w:color w:val="231F20"/>
                                  <w:spacing w:val="-4"/>
                                  <w:sz w:val="21"/>
                                </w:rPr>
                                <w:t xml:space="preserve"> </w:t>
                              </w:r>
                              <w:r>
                                <w:rPr>
                                  <w:i/>
                                  <w:color w:val="231F20"/>
                                  <w:w w:val="90"/>
                                  <w:sz w:val="21"/>
                                </w:rPr>
                                <w:t>Henry</w:t>
                              </w:r>
                              <w:r>
                                <w:rPr>
                                  <w:color w:val="231F20"/>
                                  <w:w w:val="90"/>
                                  <w:sz w:val="21"/>
                                </w:rPr>
                                <w:t>)</w:t>
                              </w:r>
                              <w:r>
                                <w:rPr>
                                  <w:color w:val="231F20"/>
                                  <w:spacing w:val="-3"/>
                                  <w:sz w:val="21"/>
                                </w:rPr>
                                <w:t xml:space="preserve"> </w:t>
                              </w:r>
                              <w:r>
                                <w:rPr>
                                  <w:color w:val="231F20"/>
                                  <w:w w:val="90"/>
                                  <w:sz w:val="21"/>
                                </w:rPr>
                                <w:t>How</w:t>
                              </w:r>
                              <w:r>
                                <w:rPr>
                                  <w:color w:val="231F20"/>
                                  <w:spacing w:val="-4"/>
                                  <w:sz w:val="21"/>
                                </w:rPr>
                                <w:t xml:space="preserve"> </w:t>
                              </w:r>
                              <w:r>
                                <w:rPr>
                                  <w:color w:val="231F20"/>
                                  <w:w w:val="90"/>
                                  <w:sz w:val="21"/>
                                </w:rPr>
                                <w:t>do</w:t>
                              </w:r>
                              <w:r>
                                <w:rPr>
                                  <w:color w:val="231F20"/>
                                  <w:spacing w:val="-3"/>
                                  <w:sz w:val="21"/>
                                </w:rPr>
                                <w:t xml:space="preserve"> </w:t>
                              </w:r>
                              <w:r>
                                <w:rPr>
                                  <w:color w:val="231F20"/>
                                  <w:w w:val="90"/>
                                  <w:sz w:val="21"/>
                                </w:rPr>
                                <w:t>you</w:t>
                              </w:r>
                              <w:r>
                                <w:rPr>
                                  <w:color w:val="231F20"/>
                                  <w:spacing w:val="-4"/>
                                  <w:sz w:val="21"/>
                                </w:rPr>
                                <w:t xml:space="preserve"> </w:t>
                              </w:r>
                              <w:r>
                                <w:rPr>
                                  <w:color w:val="231F20"/>
                                  <w:spacing w:val="-5"/>
                                  <w:w w:val="90"/>
                                  <w:sz w:val="21"/>
                                </w:rPr>
                                <w:t>do?</w:t>
                              </w:r>
                            </w:p>
                            <w:p w14:paraId="2654609A">
                              <w:pPr>
                                <w:spacing w:before="112"/>
                                <w:ind w:left="0" w:right="29" w:firstLine="0"/>
                                <w:jc w:val="left"/>
                                <w:rPr>
                                  <w:sz w:val="21"/>
                                </w:rPr>
                              </w:pPr>
                              <w:r>
                                <w:rPr>
                                  <w:color w:val="231F20"/>
                                  <w:w w:val="90"/>
                                  <w:sz w:val="21"/>
                                </w:rPr>
                                <w:t xml:space="preserve">Mr Adams, my special guest, Miss Portia </w:t>
                              </w:r>
                              <w:r>
                                <w:rPr>
                                  <w:color w:val="231F20"/>
                                  <w:spacing w:val="-2"/>
                                  <w:sz w:val="21"/>
                                </w:rPr>
                                <w:t>Langham.</w:t>
                              </w:r>
                            </w:p>
                            <w:p w14:paraId="5019F893">
                              <w:pPr>
                                <w:spacing w:before="110"/>
                                <w:ind w:left="0" w:right="0" w:firstLine="0"/>
                                <w:jc w:val="left"/>
                                <w:rPr>
                                  <w:sz w:val="21"/>
                                </w:rPr>
                              </w:pPr>
                              <w:r>
                                <w:rPr>
                                  <w:color w:val="231F20"/>
                                  <w:spacing w:val="-8"/>
                                  <w:sz w:val="21"/>
                                </w:rPr>
                                <w:t>How</w:t>
                              </w:r>
                              <w:r>
                                <w:rPr>
                                  <w:color w:val="231F20"/>
                                  <w:spacing w:val="-7"/>
                                  <w:sz w:val="21"/>
                                </w:rPr>
                                <w:t xml:space="preserve"> </w:t>
                              </w:r>
                              <w:r>
                                <w:rPr>
                                  <w:color w:val="231F20"/>
                                  <w:spacing w:val="-8"/>
                                  <w:sz w:val="21"/>
                                </w:rPr>
                                <w:t>do</w:t>
                              </w:r>
                              <w:r>
                                <w:rPr>
                                  <w:color w:val="231F20"/>
                                  <w:spacing w:val="-6"/>
                                  <w:sz w:val="21"/>
                                </w:rPr>
                                <w:t xml:space="preserve"> </w:t>
                              </w:r>
                              <w:r>
                                <w:rPr>
                                  <w:color w:val="231F20"/>
                                  <w:spacing w:val="-8"/>
                                  <w:sz w:val="21"/>
                                </w:rPr>
                                <w:t>you</w:t>
                              </w:r>
                              <w:r>
                                <w:rPr>
                                  <w:color w:val="231F20"/>
                                  <w:spacing w:val="-6"/>
                                  <w:sz w:val="21"/>
                                </w:rPr>
                                <w:t xml:space="preserve"> </w:t>
                              </w:r>
                              <w:r>
                                <w:rPr>
                                  <w:color w:val="231F20"/>
                                  <w:spacing w:val="-8"/>
                                  <w:sz w:val="21"/>
                                </w:rPr>
                                <w:t>do?</w:t>
                              </w:r>
                            </w:p>
                            <w:p w14:paraId="6B1014E8">
                              <w:pPr>
                                <w:tabs>
                                  <w:tab w:val="left" w:pos="3376"/>
                                </w:tabs>
                                <w:spacing w:before="112"/>
                                <w:ind w:left="0" w:right="284" w:firstLine="0"/>
                                <w:jc w:val="left"/>
                                <w:rPr>
                                  <w:i/>
                                  <w:sz w:val="21"/>
                                </w:rPr>
                              </w:pPr>
                              <w:r>
                                <w:rPr>
                                  <w:color w:val="231F20"/>
                                  <w:sz w:val="21"/>
                                </w:rPr>
                                <w:t xml:space="preserve">If you’ll excuse me, I must go </w:t>
                              </w:r>
                              <w:r>
                                <w:rPr>
                                  <w:color w:val="231F20"/>
                                  <w:sz w:val="21"/>
                                  <w:u w:val="single" w:color="231F20"/>
                                </w:rPr>
                                <w:tab/>
                              </w:r>
                              <w:r>
                                <w:rPr>
                                  <w:color w:val="231F20"/>
                                  <w:spacing w:val="-15"/>
                                  <w:sz w:val="21"/>
                                </w:rPr>
                                <w:t xml:space="preserve"> </w:t>
                              </w:r>
                              <w:r>
                                <w:rPr>
                                  <w:color w:val="231F20"/>
                                  <w:spacing w:val="-2"/>
                                  <w:sz w:val="21"/>
                                </w:rPr>
                                <w:t xml:space="preserve">to </w:t>
                              </w:r>
                              <w:r>
                                <w:rPr>
                                  <w:color w:val="231F20"/>
                                  <w:spacing w:val="-4"/>
                                  <w:sz w:val="21"/>
                                </w:rPr>
                                <w:t>see</w:t>
                              </w:r>
                              <w:r>
                                <w:rPr>
                                  <w:color w:val="231F20"/>
                                  <w:spacing w:val="-10"/>
                                  <w:sz w:val="21"/>
                                </w:rPr>
                                <w:t xml:space="preserve"> </w:t>
                              </w:r>
                              <w:r>
                                <w:rPr>
                                  <w:color w:val="231F20"/>
                                  <w:spacing w:val="-4"/>
                                  <w:sz w:val="21"/>
                                </w:rPr>
                                <w:t>the</w:t>
                              </w:r>
                              <w:r>
                                <w:rPr>
                                  <w:color w:val="231F20"/>
                                  <w:spacing w:val="-10"/>
                                  <w:sz w:val="21"/>
                                </w:rPr>
                                <w:t xml:space="preserve"> </w:t>
                              </w:r>
                              <w:r>
                                <w:rPr>
                                  <w:color w:val="231F20"/>
                                  <w:spacing w:val="-4"/>
                                  <w:sz w:val="21"/>
                                </w:rPr>
                                <w:t>other</w:t>
                              </w:r>
                              <w:r>
                                <w:rPr>
                                  <w:color w:val="231F20"/>
                                  <w:spacing w:val="-10"/>
                                  <w:sz w:val="21"/>
                                </w:rPr>
                                <w:t xml:space="preserve"> </w:t>
                              </w:r>
                              <w:r>
                                <w:rPr>
                                  <w:color w:val="231F20"/>
                                  <w:spacing w:val="-4"/>
                                  <w:sz w:val="21"/>
                                </w:rPr>
                                <w:t>guests.</w:t>
                              </w:r>
                              <w:r>
                                <w:rPr>
                                  <w:color w:val="231F20"/>
                                  <w:spacing w:val="-10"/>
                                  <w:sz w:val="21"/>
                                </w:rPr>
                                <w:t xml:space="preserve"> </w:t>
                              </w:r>
                              <w:r>
                                <w:rPr>
                                  <w:i/>
                                  <w:color w:val="231F20"/>
                                  <w:spacing w:val="-4"/>
                                  <w:sz w:val="21"/>
                                </w:rPr>
                                <w:t>(He</w:t>
                              </w:r>
                              <w:r>
                                <w:rPr>
                                  <w:i/>
                                  <w:color w:val="231F20"/>
                                  <w:spacing w:val="-10"/>
                                  <w:sz w:val="21"/>
                                </w:rPr>
                                <w:t xml:space="preserve"> </w:t>
                              </w:r>
                              <w:r>
                                <w:rPr>
                                  <w:i/>
                                  <w:color w:val="231F20"/>
                                  <w:spacing w:val="-4"/>
                                  <w:sz w:val="21"/>
                                </w:rPr>
                                <w:t>leaves.)</w:t>
                              </w:r>
                            </w:p>
                            <w:p w14:paraId="5778EB89">
                              <w:pPr>
                                <w:spacing w:before="111"/>
                                <w:ind w:left="0" w:right="0" w:firstLine="0"/>
                                <w:jc w:val="left"/>
                                <w:rPr>
                                  <w:sz w:val="21"/>
                                </w:rPr>
                              </w:pPr>
                              <w:r>
                                <w:rPr>
                                  <w:color w:val="231F20"/>
                                  <w:spacing w:val="-8"/>
                                  <w:sz w:val="21"/>
                                </w:rPr>
                                <w:t>Won’t</w:t>
                              </w:r>
                              <w:r>
                                <w:rPr>
                                  <w:color w:val="231F20"/>
                                  <w:spacing w:val="-4"/>
                                  <w:sz w:val="21"/>
                                </w:rPr>
                                <w:t xml:space="preserve"> </w:t>
                              </w:r>
                              <w:r>
                                <w:rPr>
                                  <w:color w:val="231F20"/>
                                  <w:spacing w:val="-8"/>
                                  <w:sz w:val="21"/>
                                </w:rPr>
                                <w:t>you</w:t>
                              </w:r>
                              <w:r>
                                <w:rPr>
                                  <w:color w:val="231F20"/>
                                  <w:spacing w:val="-4"/>
                                  <w:sz w:val="21"/>
                                </w:rPr>
                                <w:t xml:space="preserve"> </w:t>
                              </w:r>
                              <w:r>
                                <w:rPr>
                                  <w:color w:val="231F20"/>
                                  <w:spacing w:val="-8"/>
                                  <w:sz w:val="21"/>
                                </w:rPr>
                                <w:t>sit</w:t>
                              </w:r>
                              <w:r>
                                <w:rPr>
                                  <w:color w:val="231F20"/>
                                  <w:spacing w:val="-4"/>
                                  <w:sz w:val="21"/>
                                </w:rPr>
                                <w:t xml:space="preserve"> </w:t>
                              </w:r>
                              <w:r>
                                <w:rPr>
                                  <w:color w:val="231F20"/>
                                  <w:spacing w:val="-8"/>
                                  <w:sz w:val="21"/>
                                </w:rPr>
                                <w:t>down,</w:t>
                              </w:r>
                              <w:r>
                                <w:rPr>
                                  <w:color w:val="231F20"/>
                                  <w:spacing w:val="-4"/>
                                  <w:sz w:val="21"/>
                                </w:rPr>
                                <w:t xml:space="preserve"> </w:t>
                              </w:r>
                              <w:r>
                                <w:rPr>
                                  <w:color w:val="231F20"/>
                                  <w:spacing w:val="-8"/>
                                  <w:sz w:val="21"/>
                                </w:rPr>
                                <w:t>please?</w:t>
                              </w:r>
                            </w:p>
                          </w:txbxContent>
                        </wps:txbx>
                        <wps:bodyPr wrap="square" lIns="0" tIns="0" rIns="0" bIns="0" rtlCol="0">
                          <a:noAutofit/>
                        </wps:bodyPr>
                      </wps:wsp>
                      <wps:wsp>
                        <wps:cNvPr id="2563" name="Textbox 2563"/>
                        <wps:cNvSpPr txBox="1"/>
                        <wps:spPr>
                          <a:xfrm>
                            <a:off x="3062998" y="712400"/>
                            <a:ext cx="145415" cy="163195"/>
                          </a:xfrm>
                          <a:prstGeom prst="rect">
                            <a:avLst/>
                          </a:prstGeom>
                        </wps:spPr>
                        <wps:txbx>
                          <w:txbxContent>
                            <w:p w14:paraId="2EFA47ED">
                              <w:pPr>
                                <w:spacing w:before="3"/>
                                <w:ind w:left="0" w:right="0" w:firstLine="0"/>
                                <w:jc w:val="left"/>
                                <w:rPr>
                                  <w:rFonts w:ascii="Tahoma"/>
                                  <w:b/>
                                  <w:sz w:val="21"/>
                                </w:rPr>
                              </w:pPr>
                              <w:r>
                                <w:rPr>
                                  <w:rFonts w:ascii="Tahoma"/>
                                  <w:b/>
                                  <w:color w:val="231F20"/>
                                  <w:spacing w:val="-10"/>
                                  <w:sz w:val="21"/>
                                </w:rPr>
                                <w:t>H:</w:t>
                              </w:r>
                            </w:p>
                          </w:txbxContent>
                        </wps:txbx>
                        <wps:bodyPr wrap="square" lIns="0" tIns="0" rIns="0" bIns="0" rtlCol="0">
                          <a:noAutofit/>
                        </wps:bodyPr>
                      </wps:wsp>
                      <wps:wsp>
                        <wps:cNvPr id="2564" name="Textbox 2564"/>
                        <wps:cNvSpPr txBox="1"/>
                        <wps:spPr>
                          <a:xfrm>
                            <a:off x="3062998" y="1089196"/>
                            <a:ext cx="145415" cy="1750695"/>
                          </a:xfrm>
                          <a:prstGeom prst="rect">
                            <a:avLst/>
                          </a:prstGeom>
                        </wps:spPr>
                        <wps:txbx>
                          <w:txbxContent>
                            <w:p w14:paraId="39463270">
                              <w:pPr>
                                <w:spacing w:before="3"/>
                                <w:ind w:left="0" w:right="0" w:firstLine="0"/>
                                <w:jc w:val="left"/>
                                <w:rPr>
                                  <w:rFonts w:ascii="Tahoma"/>
                                  <w:b/>
                                  <w:sz w:val="21"/>
                                </w:rPr>
                              </w:pPr>
                              <w:r>
                                <w:rPr>
                                  <w:rFonts w:ascii="Tahoma"/>
                                  <w:b/>
                                  <w:color w:val="231F20"/>
                                  <w:spacing w:val="-5"/>
                                  <w:sz w:val="21"/>
                                </w:rPr>
                                <w:t>P:</w:t>
                              </w:r>
                            </w:p>
                            <w:p w14:paraId="119256E3">
                              <w:pPr>
                                <w:spacing w:before="0" w:line="240" w:lineRule="auto"/>
                                <w:rPr>
                                  <w:rFonts w:ascii="Tahoma"/>
                                  <w:b/>
                                  <w:sz w:val="26"/>
                                </w:rPr>
                              </w:pPr>
                            </w:p>
                            <w:p w14:paraId="780E3ABC">
                              <w:pPr>
                                <w:spacing w:before="0" w:line="240" w:lineRule="auto"/>
                                <w:rPr>
                                  <w:rFonts w:ascii="Tahoma"/>
                                  <w:b/>
                                  <w:sz w:val="26"/>
                                </w:rPr>
                              </w:pPr>
                            </w:p>
                            <w:p w14:paraId="5F7723C8">
                              <w:pPr>
                                <w:spacing w:before="192"/>
                                <w:ind w:left="0" w:right="0" w:firstLine="0"/>
                                <w:jc w:val="left"/>
                                <w:rPr>
                                  <w:rFonts w:ascii="Tahoma"/>
                                  <w:b/>
                                  <w:sz w:val="21"/>
                                </w:rPr>
                              </w:pPr>
                              <w:r>
                                <w:rPr>
                                  <w:rFonts w:ascii="Tahoma"/>
                                  <w:b/>
                                  <w:color w:val="231F20"/>
                                  <w:spacing w:val="-10"/>
                                  <w:sz w:val="21"/>
                                </w:rPr>
                                <w:t>H:</w:t>
                              </w:r>
                            </w:p>
                            <w:p w14:paraId="7AD3038F">
                              <w:pPr>
                                <w:spacing w:before="100"/>
                                <w:ind w:left="0" w:right="0" w:firstLine="0"/>
                                <w:jc w:val="left"/>
                                <w:rPr>
                                  <w:rFonts w:ascii="Tahoma"/>
                                  <w:b/>
                                  <w:sz w:val="21"/>
                                </w:rPr>
                              </w:pPr>
                              <w:r>
                                <w:rPr>
                                  <w:rFonts w:ascii="Tahoma"/>
                                  <w:b/>
                                  <w:color w:val="231F20"/>
                                  <w:spacing w:val="-5"/>
                                  <w:sz w:val="21"/>
                                </w:rPr>
                                <w:t>P:</w:t>
                              </w:r>
                            </w:p>
                            <w:p w14:paraId="65BAE9DD">
                              <w:pPr>
                                <w:spacing w:before="0" w:line="240" w:lineRule="auto"/>
                                <w:rPr>
                                  <w:rFonts w:ascii="Tahoma"/>
                                  <w:b/>
                                  <w:sz w:val="26"/>
                                </w:rPr>
                              </w:pPr>
                            </w:p>
                            <w:p w14:paraId="2BE2E5E3">
                              <w:pPr>
                                <w:spacing w:before="0" w:line="240" w:lineRule="auto"/>
                                <w:rPr>
                                  <w:rFonts w:ascii="Tahoma"/>
                                  <w:b/>
                                  <w:sz w:val="26"/>
                                </w:rPr>
                              </w:pPr>
                            </w:p>
                            <w:p w14:paraId="02F23BF3">
                              <w:pPr>
                                <w:spacing w:before="192"/>
                                <w:ind w:left="0" w:right="0" w:firstLine="0"/>
                                <w:jc w:val="left"/>
                                <w:rPr>
                                  <w:rFonts w:ascii="Tahoma"/>
                                  <w:b/>
                                  <w:sz w:val="21"/>
                                </w:rPr>
                              </w:pPr>
                              <w:r>
                                <w:rPr>
                                  <w:rFonts w:ascii="Tahoma"/>
                                  <w:b/>
                                  <w:color w:val="231F20"/>
                                  <w:spacing w:val="-10"/>
                                  <w:sz w:val="21"/>
                                </w:rPr>
                                <w:t>H:</w:t>
                              </w:r>
                            </w:p>
                          </w:txbxContent>
                        </wps:txbx>
                        <wps:bodyPr wrap="square" lIns="0" tIns="0" rIns="0" bIns="0" rtlCol="0">
                          <a:noAutofit/>
                        </wps:bodyPr>
                      </wps:wsp>
                      <wps:wsp>
                        <wps:cNvPr id="2565" name="Textbox 2565"/>
                        <wps:cNvSpPr txBox="1"/>
                        <wps:spPr>
                          <a:xfrm>
                            <a:off x="183006" y="2825934"/>
                            <a:ext cx="145415" cy="764540"/>
                          </a:xfrm>
                          <a:prstGeom prst="rect">
                            <a:avLst/>
                          </a:prstGeom>
                        </wps:spPr>
                        <wps:txbx>
                          <w:txbxContent>
                            <w:p w14:paraId="040023E0">
                              <w:pPr>
                                <w:spacing w:before="3"/>
                                <w:ind w:left="0" w:right="0" w:firstLine="0"/>
                                <w:jc w:val="left"/>
                                <w:rPr>
                                  <w:rFonts w:ascii="Tahoma"/>
                                  <w:b/>
                                  <w:sz w:val="21"/>
                                </w:rPr>
                              </w:pPr>
                              <w:r>
                                <w:rPr>
                                  <w:rFonts w:ascii="Tahoma"/>
                                  <w:b/>
                                  <w:color w:val="231F20"/>
                                  <w:spacing w:val="-10"/>
                                  <w:sz w:val="21"/>
                                </w:rPr>
                                <w:t>H:</w:t>
                              </w:r>
                            </w:p>
                            <w:p w14:paraId="6F44AB92">
                              <w:pPr>
                                <w:spacing w:before="100"/>
                                <w:ind w:left="0" w:right="0" w:firstLine="0"/>
                                <w:jc w:val="left"/>
                                <w:rPr>
                                  <w:rFonts w:ascii="Tahoma"/>
                                  <w:b/>
                                  <w:sz w:val="21"/>
                                </w:rPr>
                              </w:pPr>
                              <w:r>
                                <w:rPr>
                                  <w:rFonts w:ascii="Tahoma"/>
                                  <w:b/>
                                  <w:color w:val="231F20"/>
                                  <w:spacing w:val="-5"/>
                                  <w:sz w:val="21"/>
                                </w:rPr>
                                <w:t>A:</w:t>
                              </w:r>
                            </w:p>
                            <w:p w14:paraId="7A3D6EB1">
                              <w:pPr>
                                <w:spacing w:before="1" w:line="240" w:lineRule="auto"/>
                                <w:rPr>
                                  <w:rFonts w:ascii="Tahoma"/>
                                  <w:b/>
                                  <w:sz w:val="28"/>
                                </w:rPr>
                              </w:pPr>
                            </w:p>
                            <w:p w14:paraId="5EC5582C">
                              <w:pPr>
                                <w:spacing w:before="1"/>
                                <w:ind w:left="0" w:right="0" w:firstLine="0"/>
                                <w:jc w:val="left"/>
                                <w:rPr>
                                  <w:rFonts w:ascii="Tahoma"/>
                                  <w:b/>
                                  <w:sz w:val="21"/>
                                </w:rPr>
                              </w:pPr>
                              <w:r>
                                <w:rPr>
                                  <w:rFonts w:ascii="Tahoma"/>
                                  <w:b/>
                                  <w:color w:val="231F20"/>
                                  <w:spacing w:val="-5"/>
                                  <w:sz w:val="21"/>
                                </w:rPr>
                                <w:t>P:</w:t>
                              </w:r>
                            </w:p>
                          </w:txbxContent>
                        </wps:txbx>
                        <wps:bodyPr wrap="square" lIns="0" tIns="0" rIns="0" bIns="0" rtlCol="0">
                          <a:noAutofit/>
                        </wps:bodyPr>
                      </wps:wsp>
                      <wps:wsp>
                        <wps:cNvPr id="2566" name="Textbox 2566"/>
                        <wps:cNvSpPr txBox="1"/>
                        <wps:spPr>
                          <a:xfrm>
                            <a:off x="3062998" y="3053594"/>
                            <a:ext cx="145415" cy="612140"/>
                          </a:xfrm>
                          <a:prstGeom prst="rect">
                            <a:avLst/>
                          </a:prstGeom>
                        </wps:spPr>
                        <wps:txbx>
                          <w:txbxContent>
                            <w:p w14:paraId="567E7A72">
                              <w:pPr>
                                <w:spacing w:before="3"/>
                                <w:ind w:left="0" w:right="0" w:firstLine="0"/>
                                <w:jc w:val="left"/>
                                <w:rPr>
                                  <w:rFonts w:ascii="Tahoma"/>
                                  <w:b/>
                                  <w:sz w:val="21"/>
                                </w:rPr>
                              </w:pPr>
                              <w:r>
                                <w:rPr>
                                  <w:rFonts w:ascii="Tahoma"/>
                                  <w:b/>
                                  <w:color w:val="231F20"/>
                                  <w:spacing w:val="-5"/>
                                  <w:sz w:val="21"/>
                                </w:rPr>
                                <w:t>P:</w:t>
                              </w:r>
                            </w:p>
                            <w:p w14:paraId="6ADA51E5">
                              <w:pPr>
                                <w:spacing w:before="100"/>
                                <w:ind w:left="0" w:right="0" w:firstLine="0"/>
                                <w:jc w:val="left"/>
                                <w:rPr>
                                  <w:rFonts w:ascii="Tahoma"/>
                                  <w:b/>
                                  <w:sz w:val="21"/>
                                </w:rPr>
                              </w:pPr>
                              <w:r>
                                <w:rPr>
                                  <w:rFonts w:ascii="Tahoma"/>
                                  <w:b/>
                                  <w:color w:val="231F20"/>
                                  <w:spacing w:val="-10"/>
                                  <w:sz w:val="21"/>
                                </w:rPr>
                                <w:t>H:</w:t>
                              </w:r>
                            </w:p>
                            <w:p w14:paraId="030D0438">
                              <w:pPr>
                                <w:spacing w:before="100"/>
                                <w:ind w:left="0" w:right="0" w:firstLine="0"/>
                                <w:jc w:val="left"/>
                                <w:rPr>
                                  <w:rFonts w:ascii="Tahoma"/>
                                  <w:b/>
                                  <w:sz w:val="21"/>
                                </w:rPr>
                              </w:pPr>
                              <w:r>
                                <w:rPr>
                                  <w:rFonts w:ascii="Tahoma"/>
                                  <w:b/>
                                  <w:color w:val="231F20"/>
                                  <w:spacing w:val="-5"/>
                                  <w:sz w:val="21"/>
                                </w:rPr>
                                <w:t>P:</w:t>
                              </w:r>
                            </w:p>
                          </w:txbxContent>
                        </wps:txbx>
                        <wps:bodyPr wrap="square" lIns="0" tIns="0" rIns="0" bIns="0" rtlCol="0">
                          <a:noAutofit/>
                        </wps:bodyPr>
                      </wps:wsp>
                      <wps:wsp>
                        <wps:cNvPr id="2567" name="Textbox 2567"/>
                        <wps:cNvSpPr txBox="1"/>
                        <wps:spPr>
                          <a:xfrm>
                            <a:off x="3314972" y="456323"/>
                            <a:ext cx="2453640" cy="3210560"/>
                          </a:xfrm>
                          <a:prstGeom prst="rect">
                            <a:avLst/>
                          </a:prstGeom>
                        </wps:spPr>
                        <wps:txbx>
                          <w:txbxContent>
                            <w:p w14:paraId="6C6335FF">
                              <w:pPr>
                                <w:tabs>
                                  <w:tab w:val="left" w:pos="1134"/>
                                </w:tabs>
                                <w:spacing w:before="0"/>
                                <w:ind w:left="6" w:right="0" w:firstLine="0"/>
                                <w:jc w:val="left"/>
                                <w:rPr>
                                  <w:rFonts w:ascii="Tahoma"/>
                                  <w:sz w:val="21"/>
                                </w:rPr>
                              </w:pPr>
                              <w:r>
                                <w:rPr>
                                  <w:rFonts w:ascii="Tahoma"/>
                                  <w:color w:val="231F20"/>
                                  <w:w w:val="90"/>
                                  <w:sz w:val="21"/>
                                </w:rPr>
                                <w:t>P</w:t>
                              </w:r>
                              <w:r>
                                <w:rPr>
                                  <w:rFonts w:ascii="Tahoma"/>
                                  <w:color w:val="231F20"/>
                                  <w:spacing w:val="-9"/>
                                  <w:w w:val="90"/>
                                  <w:sz w:val="21"/>
                                </w:rPr>
                                <w:t xml:space="preserve"> </w:t>
                              </w:r>
                              <w:r>
                                <w:rPr>
                                  <w:rFonts w:ascii="Tahoma"/>
                                  <w:color w:val="231F20"/>
                                  <w:w w:val="90"/>
                                  <w:sz w:val="21"/>
                                </w:rPr>
                                <w:t>=</w:t>
                              </w:r>
                              <w:r>
                                <w:rPr>
                                  <w:rFonts w:ascii="Tahoma"/>
                                  <w:color w:val="231F20"/>
                                  <w:spacing w:val="-9"/>
                                  <w:w w:val="90"/>
                                  <w:sz w:val="21"/>
                                </w:rPr>
                                <w:t xml:space="preserve"> </w:t>
                              </w:r>
                              <w:r>
                                <w:rPr>
                                  <w:rFonts w:ascii="Tahoma"/>
                                  <w:color w:val="231F20"/>
                                  <w:spacing w:val="-2"/>
                                  <w:w w:val="90"/>
                                  <w:sz w:val="21"/>
                                </w:rPr>
                                <w:t>Portia</w:t>
                              </w:r>
                              <w:r>
                                <w:rPr>
                                  <w:rFonts w:ascii="Tahoma"/>
                                  <w:color w:val="231F20"/>
                                  <w:sz w:val="21"/>
                                </w:rPr>
                                <w:tab/>
                              </w:r>
                              <w:r>
                                <w:rPr>
                                  <w:rFonts w:ascii="Tahoma"/>
                                  <w:color w:val="231F20"/>
                                  <w:w w:val="85"/>
                                  <w:sz w:val="21"/>
                                </w:rPr>
                                <w:t>H</w:t>
                              </w:r>
                              <w:r>
                                <w:rPr>
                                  <w:rFonts w:ascii="Tahoma"/>
                                  <w:color w:val="231F20"/>
                                  <w:spacing w:val="-4"/>
                                  <w:w w:val="85"/>
                                  <w:sz w:val="21"/>
                                </w:rPr>
                                <w:t xml:space="preserve"> </w:t>
                              </w:r>
                              <w:r>
                                <w:rPr>
                                  <w:rFonts w:ascii="Tahoma"/>
                                  <w:color w:val="231F20"/>
                                  <w:w w:val="85"/>
                                  <w:sz w:val="21"/>
                                </w:rPr>
                                <w:t>=</w:t>
                              </w:r>
                              <w:r>
                                <w:rPr>
                                  <w:rFonts w:ascii="Tahoma"/>
                                  <w:color w:val="231F20"/>
                                  <w:spacing w:val="-3"/>
                                  <w:w w:val="85"/>
                                  <w:sz w:val="21"/>
                                </w:rPr>
                                <w:t xml:space="preserve"> </w:t>
                              </w:r>
                              <w:r>
                                <w:rPr>
                                  <w:rFonts w:ascii="Tahoma"/>
                                  <w:color w:val="231F20"/>
                                  <w:spacing w:val="-2"/>
                                  <w:w w:val="85"/>
                                  <w:sz w:val="21"/>
                                </w:rPr>
                                <w:t>Henry</w:t>
                              </w:r>
                            </w:p>
                            <w:p w14:paraId="53DA4C2C">
                              <w:pPr>
                                <w:spacing w:before="166"/>
                                <w:ind w:left="0" w:right="114" w:firstLine="0"/>
                                <w:jc w:val="left"/>
                                <w:rPr>
                                  <w:sz w:val="21"/>
                                </w:rPr>
                              </w:pPr>
                              <w:r>
                                <w:rPr>
                                  <w:color w:val="231F20"/>
                                  <w:w w:val="90"/>
                                  <w:sz w:val="21"/>
                                </w:rPr>
                                <w:t xml:space="preserve">Yes, I’d love to ... with your permission. </w:t>
                              </w:r>
                              <w:r>
                                <w:rPr>
                                  <w:color w:val="231F20"/>
                                  <w:sz w:val="21"/>
                                </w:rPr>
                                <w:t>Thank you, Miss.</w:t>
                              </w:r>
                            </w:p>
                            <w:p w14:paraId="0E3DA558">
                              <w:pPr>
                                <w:spacing w:before="110" w:line="241" w:lineRule="exact"/>
                                <w:ind w:left="0" w:right="0" w:firstLine="0"/>
                                <w:jc w:val="left"/>
                                <w:rPr>
                                  <w:sz w:val="21"/>
                                </w:rPr>
                              </w:pPr>
                              <w:r>
                                <w:rPr>
                                  <w:color w:val="231F20"/>
                                  <w:w w:val="90"/>
                                  <w:sz w:val="21"/>
                                </w:rPr>
                                <w:t>That</w:t>
                              </w:r>
                              <w:r>
                                <w:rPr>
                                  <w:color w:val="231F20"/>
                                  <w:spacing w:val="-1"/>
                                  <w:w w:val="90"/>
                                  <w:sz w:val="21"/>
                                </w:rPr>
                                <w:t xml:space="preserve"> </w:t>
                              </w:r>
                              <w:r>
                                <w:rPr>
                                  <w:color w:val="231F20"/>
                                  <w:w w:val="90"/>
                                  <w:sz w:val="21"/>
                                </w:rPr>
                                <w:t>poor,</w:t>
                              </w:r>
                              <w:r>
                                <w:rPr>
                                  <w:color w:val="231F20"/>
                                  <w:spacing w:val="-1"/>
                                  <w:w w:val="90"/>
                                  <w:sz w:val="21"/>
                                </w:rPr>
                                <w:t xml:space="preserve"> </w:t>
                              </w:r>
                              <w:r>
                                <w:rPr>
                                  <w:color w:val="231F20"/>
                                  <w:w w:val="90"/>
                                  <w:sz w:val="21"/>
                                </w:rPr>
                                <w:t>dear</w:t>
                              </w:r>
                              <w:r>
                                <w:rPr>
                                  <w:color w:val="231F20"/>
                                  <w:spacing w:val="-1"/>
                                  <w:w w:val="90"/>
                                  <w:sz w:val="21"/>
                                </w:rPr>
                                <w:t xml:space="preserve"> </w:t>
                              </w:r>
                              <w:r>
                                <w:rPr>
                                  <w:color w:val="231F20"/>
                                  <w:w w:val="90"/>
                                  <w:sz w:val="21"/>
                                </w:rPr>
                                <w:t>ambassador.</w:t>
                              </w:r>
                              <w:r>
                                <w:rPr>
                                  <w:color w:val="231F20"/>
                                  <w:spacing w:val="-1"/>
                                  <w:w w:val="90"/>
                                  <w:sz w:val="21"/>
                                </w:rPr>
                                <w:t xml:space="preserve"> </w:t>
                              </w:r>
                              <w:r>
                                <w:rPr>
                                  <w:color w:val="231F20"/>
                                  <w:w w:val="90"/>
                                  <w:sz w:val="21"/>
                                </w:rPr>
                                <w:t>He</w:t>
                              </w:r>
                              <w:r>
                                <w:rPr>
                                  <w:color w:val="231F20"/>
                                  <w:spacing w:val="-1"/>
                                  <w:w w:val="90"/>
                                  <w:sz w:val="21"/>
                                </w:rPr>
                                <w:t xml:space="preserve"> </w:t>
                              </w:r>
                              <w:r>
                                <w:rPr>
                                  <w:color w:val="231F20"/>
                                  <w:w w:val="90"/>
                                  <w:sz w:val="21"/>
                                </w:rPr>
                                <w:t>hates</w:t>
                              </w:r>
                              <w:r>
                                <w:rPr>
                                  <w:color w:val="231F20"/>
                                  <w:spacing w:val="-1"/>
                                  <w:w w:val="90"/>
                                  <w:sz w:val="21"/>
                                </w:rPr>
                                <w:t xml:space="preserve"> </w:t>
                              </w:r>
                              <w:r>
                                <w:rPr>
                                  <w:color w:val="231F20"/>
                                  <w:spacing w:val="-2"/>
                                  <w:w w:val="90"/>
                                  <w:sz w:val="21"/>
                                </w:rPr>
                                <w:t>these</w:t>
                              </w:r>
                            </w:p>
                            <w:p w14:paraId="67F43FBD">
                              <w:pPr>
                                <w:tabs>
                                  <w:tab w:val="left" w:pos="850"/>
                                </w:tabs>
                                <w:spacing w:before="0"/>
                                <w:ind w:left="0" w:right="114" w:firstLine="0"/>
                                <w:jc w:val="left"/>
                                <w:rPr>
                                  <w:sz w:val="21"/>
                                </w:rPr>
                              </w:pPr>
                              <w:r>
                                <w:rPr>
                                  <w:color w:val="231F20"/>
                                  <w:sz w:val="21"/>
                                  <w:u w:val="single" w:color="231F20"/>
                                </w:rPr>
                                <w:tab/>
                              </w:r>
                              <w:r>
                                <w:rPr>
                                  <w:color w:val="231F20"/>
                                  <w:spacing w:val="-15"/>
                                  <w:sz w:val="21"/>
                                </w:rPr>
                                <w:t xml:space="preserve"> </w:t>
                              </w:r>
                              <w:r>
                                <w:rPr>
                                  <w:color w:val="231F20"/>
                                  <w:spacing w:val="-4"/>
                                  <w:sz w:val="21"/>
                                </w:rPr>
                                <w:t>almost</w:t>
                              </w:r>
                              <w:r>
                                <w:rPr>
                                  <w:color w:val="231F20"/>
                                  <w:spacing w:val="-11"/>
                                  <w:sz w:val="21"/>
                                </w:rPr>
                                <w:t xml:space="preserve"> </w:t>
                              </w:r>
                              <w:r>
                                <w:rPr>
                                  <w:color w:val="231F20"/>
                                  <w:spacing w:val="-4"/>
                                  <w:sz w:val="21"/>
                                </w:rPr>
                                <w:t>as</w:t>
                              </w:r>
                              <w:r>
                                <w:rPr>
                                  <w:color w:val="231F20"/>
                                  <w:spacing w:val="-10"/>
                                  <w:sz w:val="21"/>
                                </w:rPr>
                                <w:t xml:space="preserve"> </w:t>
                              </w:r>
                              <w:r>
                                <w:rPr>
                                  <w:color w:val="231F20"/>
                                  <w:spacing w:val="-4"/>
                                  <w:sz w:val="21"/>
                                </w:rPr>
                                <w:t>much</w:t>
                              </w:r>
                              <w:r>
                                <w:rPr>
                                  <w:color w:val="231F20"/>
                                  <w:spacing w:val="-11"/>
                                  <w:sz w:val="21"/>
                                </w:rPr>
                                <w:t xml:space="preserve"> </w:t>
                              </w:r>
                              <w:r>
                                <w:rPr>
                                  <w:color w:val="231F20"/>
                                  <w:spacing w:val="-4"/>
                                  <w:sz w:val="21"/>
                                </w:rPr>
                                <w:t>as</w:t>
                              </w:r>
                              <w:r>
                                <w:rPr>
                                  <w:color w:val="231F20"/>
                                  <w:spacing w:val="-10"/>
                                  <w:sz w:val="21"/>
                                </w:rPr>
                                <w:t xml:space="preserve"> </w:t>
                              </w:r>
                              <w:r>
                                <w:rPr>
                                  <w:color w:val="231F20"/>
                                  <w:spacing w:val="-4"/>
                                  <w:sz w:val="21"/>
                                </w:rPr>
                                <w:t>I</w:t>
                              </w:r>
                              <w:r>
                                <w:rPr>
                                  <w:color w:val="231F20"/>
                                  <w:spacing w:val="-11"/>
                                  <w:sz w:val="21"/>
                                </w:rPr>
                                <w:t xml:space="preserve"> </w:t>
                              </w:r>
                              <w:r>
                                <w:rPr>
                                  <w:color w:val="231F20"/>
                                  <w:spacing w:val="-4"/>
                                  <w:sz w:val="21"/>
                                </w:rPr>
                                <w:t>do.</w:t>
                              </w:r>
                              <w:r>
                                <w:rPr>
                                  <w:color w:val="231F20"/>
                                  <w:spacing w:val="-11"/>
                                  <w:sz w:val="21"/>
                                </w:rPr>
                                <w:t xml:space="preserve"> </w:t>
                              </w:r>
                              <w:r>
                                <w:rPr>
                                  <w:color w:val="231F20"/>
                                  <w:spacing w:val="-4"/>
                                  <w:sz w:val="21"/>
                                </w:rPr>
                                <w:t xml:space="preserve">Nothing </w:t>
                              </w:r>
                              <w:r>
                                <w:rPr>
                                  <w:color w:val="231F20"/>
                                  <w:w w:val="90"/>
                                  <w:sz w:val="21"/>
                                </w:rPr>
                                <w:t xml:space="preserve">but talk, talk, talk. And no one says anything </w:t>
                              </w:r>
                              <w:r>
                                <w:rPr>
                                  <w:color w:val="231F20"/>
                                  <w:spacing w:val="-2"/>
                                  <w:sz w:val="21"/>
                                </w:rPr>
                                <w:t>anyone</w:t>
                              </w:r>
                              <w:r>
                                <w:rPr>
                                  <w:color w:val="231F20"/>
                                  <w:spacing w:val="-12"/>
                                  <w:sz w:val="21"/>
                                </w:rPr>
                                <w:t xml:space="preserve"> </w:t>
                              </w:r>
                              <w:r>
                                <w:rPr>
                                  <w:color w:val="231F20"/>
                                  <w:spacing w:val="-2"/>
                                  <w:sz w:val="21"/>
                                </w:rPr>
                                <w:t>wants</w:t>
                              </w:r>
                              <w:r>
                                <w:rPr>
                                  <w:color w:val="231F20"/>
                                  <w:spacing w:val="-12"/>
                                  <w:sz w:val="21"/>
                                </w:rPr>
                                <w:t xml:space="preserve"> </w:t>
                              </w:r>
                              <w:r>
                                <w:rPr>
                                  <w:color w:val="231F20"/>
                                  <w:spacing w:val="-2"/>
                                  <w:sz w:val="21"/>
                                </w:rPr>
                                <w:t>to</w:t>
                              </w:r>
                              <w:r>
                                <w:rPr>
                                  <w:color w:val="231F20"/>
                                  <w:spacing w:val="-12"/>
                                  <w:sz w:val="21"/>
                                </w:rPr>
                                <w:t xml:space="preserve"> </w:t>
                              </w:r>
                              <w:r>
                                <w:rPr>
                                  <w:color w:val="231F20"/>
                                  <w:spacing w:val="-2"/>
                                  <w:sz w:val="21"/>
                                </w:rPr>
                                <w:t>hear,</w:t>
                              </w:r>
                              <w:r>
                                <w:rPr>
                                  <w:color w:val="231F20"/>
                                  <w:spacing w:val="-12"/>
                                  <w:sz w:val="21"/>
                                </w:rPr>
                                <w:t xml:space="preserve"> </w:t>
                              </w:r>
                              <w:r>
                                <w:rPr>
                                  <w:color w:val="231F20"/>
                                  <w:spacing w:val="-2"/>
                                  <w:sz w:val="21"/>
                                </w:rPr>
                                <w:t>do</w:t>
                              </w:r>
                              <w:r>
                                <w:rPr>
                                  <w:color w:val="231F20"/>
                                  <w:spacing w:val="-12"/>
                                  <w:sz w:val="21"/>
                                </w:rPr>
                                <w:t xml:space="preserve"> </w:t>
                              </w:r>
                              <w:r>
                                <w:rPr>
                                  <w:color w:val="231F20"/>
                                  <w:spacing w:val="-2"/>
                                  <w:sz w:val="21"/>
                                </w:rPr>
                                <w:t>they?</w:t>
                              </w:r>
                            </w:p>
                            <w:p w14:paraId="346C96DB">
                              <w:pPr>
                                <w:tabs>
                                  <w:tab w:val="left" w:pos="1307"/>
                                </w:tabs>
                                <w:spacing w:before="109"/>
                                <w:ind w:left="0" w:right="0" w:firstLine="0"/>
                                <w:jc w:val="left"/>
                                <w:rPr>
                                  <w:sz w:val="21"/>
                                </w:rPr>
                              </w:pPr>
                              <w:r>
                                <w:rPr>
                                  <w:color w:val="231F20"/>
                                  <w:w w:val="95"/>
                                  <w:sz w:val="21"/>
                                </w:rPr>
                                <w:t xml:space="preserve">No, </w:t>
                              </w:r>
                              <w:r>
                                <w:rPr>
                                  <w:color w:val="231F20"/>
                                  <w:sz w:val="21"/>
                                </w:rPr>
                                <w:t>I</w:t>
                              </w:r>
                              <w:r>
                                <w:rPr>
                                  <w:color w:val="231F20"/>
                                  <w:spacing w:val="-2"/>
                                  <w:sz w:val="21"/>
                                </w:rPr>
                                <w:t xml:space="preserve"> </w:t>
                              </w:r>
                              <w:r>
                                <w:rPr>
                                  <w:color w:val="231F20"/>
                                  <w:sz w:val="21"/>
                                  <w:u w:val="single" w:color="231F20"/>
                                </w:rPr>
                                <w:tab/>
                              </w:r>
                              <w:r>
                                <w:rPr>
                                  <w:color w:val="231F20"/>
                                  <w:sz w:val="21"/>
                                </w:rPr>
                                <w:t xml:space="preserve"> </w:t>
                              </w:r>
                              <w:r>
                                <w:rPr>
                                  <w:color w:val="231F20"/>
                                  <w:w w:val="90"/>
                                  <w:sz w:val="21"/>
                                </w:rPr>
                                <w:t xml:space="preserve">they </w:t>
                              </w:r>
                              <w:r>
                                <w:rPr>
                                  <w:color w:val="231F20"/>
                                  <w:sz w:val="21"/>
                                </w:rPr>
                                <w:t>don’t.</w:t>
                              </w:r>
                            </w:p>
                            <w:p w14:paraId="3B18E4B4">
                              <w:pPr>
                                <w:tabs>
                                  <w:tab w:val="left" w:pos="3515"/>
                                </w:tabs>
                                <w:spacing w:before="111"/>
                                <w:ind w:left="0" w:right="40" w:firstLine="0"/>
                                <w:jc w:val="left"/>
                                <w:rPr>
                                  <w:sz w:val="21"/>
                                </w:rPr>
                              </w:pPr>
                              <w:r>
                                <w:rPr>
                                  <w:color w:val="231F20"/>
                                  <w:w w:val="90"/>
                                  <w:sz w:val="21"/>
                                </w:rPr>
                                <w:t>The</w:t>
                              </w:r>
                              <w:r>
                                <w:rPr>
                                  <w:color w:val="231F20"/>
                                  <w:spacing w:val="-2"/>
                                  <w:w w:val="90"/>
                                  <w:sz w:val="21"/>
                                </w:rPr>
                                <w:t xml:space="preserve"> </w:t>
                              </w:r>
                              <w:r>
                                <w:rPr>
                                  <w:color w:val="231F20"/>
                                  <w:w w:val="90"/>
                                  <w:sz w:val="21"/>
                                </w:rPr>
                                <w:t>ambassador</w:t>
                              </w:r>
                              <w:r>
                                <w:rPr>
                                  <w:color w:val="231F20"/>
                                  <w:spacing w:val="-2"/>
                                  <w:w w:val="90"/>
                                  <w:sz w:val="21"/>
                                </w:rPr>
                                <w:t xml:space="preserve"> </w:t>
                              </w:r>
                              <w:r>
                                <w:rPr>
                                  <w:color w:val="231F20"/>
                                  <w:w w:val="90"/>
                                  <w:sz w:val="21"/>
                                </w:rPr>
                                <w:t>tells</w:t>
                              </w:r>
                              <w:r>
                                <w:rPr>
                                  <w:color w:val="231F20"/>
                                  <w:spacing w:val="-2"/>
                                  <w:w w:val="90"/>
                                  <w:sz w:val="21"/>
                                </w:rPr>
                                <w:t xml:space="preserve"> </w:t>
                              </w:r>
                              <w:r>
                                <w:rPr>
                                  <w:color w:val="231F20"/>
                                  <w:w w:val="90"/>
                                  <w:sz w:val="21"/>
                                </w:rPr>
                                <w:t>me</w:t>
                              </w:r>
                              <w:r>
                                <w:rPr>
                                  <w:color w:val="231F20"/>
                                  <w:spacing w:val="-2"/>
                                  <w:w w:val="90"/>
                                  <w:sz w:val="21"/>
                                </w:rPr>
                                <w:t xml:space="preserve"> </w:t>
                              </w:r>
                              <w:r>
                                <w:rPr>
                                  <w:color w:val="231F20"/>
                                  <w:w w:val="90"/>
                                  <w:sz w:val="21"/>
                                </w:rPr>
                                <w:t>you</w:t>
                              </w:r>
                              <w:r>
                                <w:rPr>
                                  <w:color w:val="231F20"/>
                                  <w:spacing w:val="-2"/>
                                  <w:w w:val="90"/>
                                  <w:sz w:val="21"/>
                                </w:rPr>
                                <w:t xml:space="preserve"> </w:t>
                              </w:r>
                              <w:r>
                                <w:rPr>
                                  <w:color w:val="231F20"/>
                                  <w:w w:val="90"/>
                                  <w:sz w:val="21"/>
                                </w:rPr>
                                <w:t>are</w:t>
                              </w:r>
                              <w:r>
                                <w:rPr>
                                  <w:color w:val="231F20"/>
                                  <w:spacing w:val="-2"/>
                                  <w:w w:val="90"/>
                                  <w:sz w:val="21"/>
                                </w:rPr>
                                <w:t xml:space="preserve"> </w:t>
                              </w:r>
                              <w:r>
                                <w:rPr>
                                  <w:color w:val="231F20"/>
                                  <w:w w:val="90"/>
                                  <w:sz w:val="21"/>
                                </w:rPr>
                                <w:t>a</w:t>
                              </w:r>
                              <w:r>
                                <w:rPr>
                                  <w:color w:val="231F20"/>
                                  <w:spacing w:val="-2"/>
                                  <w:w w:val="90"/>
                                  <w:sz w:val="21"/>
                                </w:rPr>
                                <w:t xml:space="preserve"> </w:t>
                              </w:r>
                              <w:r>
                                <w:rPr>
                                  <w:color w:val="231F20"/>
                                  <w:w w:val="90"/>
                                  <w:sz w:val="21"/>
                                </w:rPr>
                                <w:t>rich</w:t>
                              </w:r>
                              <w:r>
                                <w:rPr>
                                  <w:color w:val="231F20"/>
                                  <w:spacing w:val="-2"/>
                                  <w:w w:val="90"/>
                                  <w:sz w:val="21"/>
                                </w:rPr>
                                <w:t xml:space="preserve"> </w:t>
                              </w:r>
                              <w:r>
                                <w:rPr>
                                  <w:color w:val="231F20"/>
                                  <w:w w:val="90"/>
                                  <w:sz w:val="21"/>
                                </w:rPr>
                                <w:t xml:space="preserve">man. </w:t>
                              </w:r>
                              <w:r>
                                <w:rPr>
                                  <w:color w:val="231F20"/>
                                  <w:spacing w:val="-8"/>
                                  <w:sz w:val="21"/>
                                </w:rPr>
                                <w:t>He</w:t>
                              </w:r>
                              <w:r>
                                <w:rPr>
                                  <w:color w:val="231F20"/>
                                  <w:spacing w:val="-7"/>
                                  <w:sz w:val="21"/>
                                </w:rPr>
                                <w:t xml:space="preserve"> </w:t>
                              </w:r>
                              <w:r>
                                <w:rPr>
                                  <w:color w:val="231F20"/>
                                  <w:spacing w:val="-8"/>
                                  <w:sz w:val="21"/>
                                </w:rPr>
                                <w:t>tells</w:t>
                              </w:r>
                              <w:r>
                                <w:rPr>
                                  <w:color w:val="231F20"/>
                                  <w:spacing w:val="-7"/>
                                  <w:sz w:val="21"/>
                                </w:rPr>
                                <w:t xml:space="preserve"> </w:t>
                              </w:r>
                              <w:r>
                                <w:rPr>
                                  <w:color w:val="231F20"/>
                                  <w:spacing w:val="-8"/>
                                  <w:sz w:val="21"/>
                                </w:rPr>
                                <w:t>me</w:t>
                              </w:r>
                              <w:r>
                                <w:rPr>
                                  <w:color w:val="231F20"/>
                                  <w:spacing w:val="-6"/>
                                  <w:sz w:val="21"/>
                                </w:rPr>
                                <w:t xml:space="preserve"> </w:t>
                              </w:r>
                              <w:r>
                                <w:rPr>
                                  <w:color w:val="231F20"/>
                                  <w:spacing w:val="-8"/>
                                  <w:sz w:val="21"/>
                                </w:rPr>
                                <w:t>you</w:t>
                              </w:r>
                              <w:r>
                                <w:rPr>
                                  <w:color w:val="231F20"/>
                                  <w:spacing w:val="-7"/>
                                  <w:sz w:val="21"/>
                                </w:rPr>
                                <w:t xml:space="preserve"> </w:t>
                              </w:r>
                              <w:r>
                                <w:rPr>
                                  <w:color w:val="231F20"/>
                                  <w:spacing w:val="-8"/>
                                  <w:sz w:val="21"/>
                                </w:rPr>
                                <w:t>are</w:t>
                              </w:r>
                              <w:r>
                                <w:rPr>
                                  <w:color w:val="231F20"/>
                                  <w:spacing w:val="-6"/>
                                  <w:sz w:val="21"/>
                                </w:rPr>
                                <w:t xml:space="preserve"> </w:t>
                              </w:r>
                              <w:r>
                                <w:rPr>
                                  <w:color w:val="231F20"/>
                                  <w:spacing w:val="-8"/>
                                  <w:sz w:val="21"/>
                                </w:rPr>
                                <w:t>the</w:t>
                              </w:r>
                              <w:r>
                                <w:rPr>
                                  <w:color w:val="231F20"/>
                                  <w:spacing w:val="-7"/>
                                  <w:sz w:val="21"/>
                                </w:rPr>
                                <w:t xml:space="preserve"> </w:t>
                              </w:r>
                              <w:r>
                                <w:rPr>
                                  <w:color w:val="231F20"/>
                                  <w:spacing w:val="-8"/>
                                  <w:sz w:val="21"/>
                                </w:rPr>
                                <w:t>talk</w:t>
                              </w:r>
                              <w:r>
                                <w:rPr>
                                  <w:color w:val="231F20"/>
                                  <w:spacing w:val="-7"/>
                                  <w:sz w:val="21"/>
                                </w:rPr>
                                <w:t xml:space="preserve"> </w:t>
                              </w:r>
                              <w:r>
                                <w:rPr>
                                  <w:color w:val="231F20"/>
                                  <w:spacing w:val="-8"/>
                                  <w:sz w:val="21"/>
                                </w:rPr>
                                <w:t>of</w:t>
                              </w:r>
                              <w:r>
                                <w:rPr>
                                  <w:color w:val="231F20"/>
                                  <w:spacing w:val="-6"/>
                                  <w:sz w:val="21"/>
                                </w:rPr>
                                <w:t xml:space="preserve"> </w:t>
                              </w:r>
                              <w:r>
                                <w:rPr>
                                  <w:color w:val="231F20"/>
                                  <w:spacing w:val="-8"/>
                                  <w:sz w:val="21"/>
                                </w:rPr>
                                <w:t>London.</w:t>
                              </w:r>
                              <w:r>
                                <w:rPr>
                                  <w:color w:val="231F20"/>
                                  <w:spacing w:val="-7"/>
                                  <w:sz w:val="21"/>
                                </w:rPr>
                                <w:t xml:space="preserve"> </w:t>
                              </w:r>
                              <w:r>
                                <w:rPr>
                                  <w:color w:val="231F20"/>
                                  <w:spacing w:val="-8"/>
                                  <w:sz w:val="21"/>
                                </w:rPr>
                                <w:t xml:space="preserve">Why, </w:t>
                              </w:r>
                              <w:r>
                                <w:rPr>
                                  <w:color w:val="231F20"/>
                                  <w:sz w:val="21"/>
                                </w:rPr>
                                <w:t xml:space="preserve">it seems that every banker and </w:t>
                              </w:r>
                              <w:r>
                                <w:rPr>
                                  <w:color w:val="231F20"/>
                                  <w:sz w:val="21"/>
                                  <w:u w:val="single" w:color="231F20"/>
                                </w:rPr>
                                <w:tab/>
                              </w:r>
                              <w:r>
                                <w:rPr>
                                  <w:color w:val="231F20"/>
                                  <w:sz w:val="21"/>
                                </w:rPr>
                                <w:t xml:space="preserve"> in the</w:t>
                              </w:r>
                              <w:r>
                                <w:rPr>
                                  <w:color w:val="231F20"/>
                                  <w:spacing w:val="-13"/>
                                  <w:sz w:val="21"/>
                                </w:rPr>
                                <w:t xml:space="preserve"> </w:t>
                              </w:r>
                              <w:r>
                                <w:rPr>
                                  <w:color w:val="231F20"/>
                                  <w:sz w:val="21"/>
                                </w:rPr>
                                <w:t>city</w:t>
                              </w:r>
                              <w:r>
                                <w:rPr>
                                  <w:color w:val="231F20"/>
                                  <w:spacing w:val="-13"/>
                                  <w:sz w:val="21"/>
                                </w:rPr>
                                <w:t xml:space="preserve"> </w:t>
                              </w:r>
                              <w:r>
                                <w:rPr>
                                  <w:color w:val="231F20"/>
                                  <w:sz w:val="21"/>
                                </w:rPr>
                                <w:t>is</w:t>
                              </w:r>
                              <w:r>
                                <w:rPr>
                                  <w:color w:val="231F20"/>
                                  <w:spacing w:val="-13"/>
                                  <w:sz w:val="21"/>
                                </w:rPr>
                                <w:t xml:space="preserve"> </w:t>
                              </w:r>
                              <w:r>
                                <w:rPr>
                                  <w:color w:val="231F20"/>
                                  <w:sz w:val="21"/>
                                </w:rPr>
                                <w:t>eager</w:t>
                              </w:r>
                              <w:r>
                                <w:rPr>
                                  <w:color w:val="231F20"/>
                                  <w:spacing w:val="-13"/>
                                  <w:sz w:val="21"/>
                                </w:rPr>
                                <w:t xml:space="preserve"> </w:t>
                              </w:r>
                              <w:r>
                                <w:rPr>
                                  <w:color w:val="231F20"/>
                                  <w:sz w:val="21"/>
                                </w:rPr>
                                <w:t>to</w:t>
                              </w:r>
                              <w:r>
                                <w:rPr>
                                  <w:color w:val="231F20"/>
                                  <w:spacing w:val="-13"/>
                                  <w:sz w:val="21"/>
                                </w:rPr>
                                <w:t xml:space="preserve"> </w:t>
                              </w:r>
                              <w:r>
                                <w:rPr>
                                  <w:color w:val="231F20"/>
                                  <w:sz w:val="21"/>
                                </w:rPr>
                                <w:t>meet</w:t>
                              </w:r>
                              <w:r>
                                <w:rPr>
                                  <w:color w:val="231F20"/>
                                  <w:spacing w:val="-13"/>
                                  <w:sz w:val="21"/>
                                </w:rPr>
                                <w:t xml:space="preserve"> </w:t>
                              </w:r>
                              <w:r>
                                <w:rPr>
                                  <w:color w:val="231F20"/>
                                  <w:sz w:val="21"/>
                                </w:rPr>
                                <w:t>you.</w:t>
                              </w:r>
                            </w:p>
                            <w:p w14:paraId="0A35C6B2">
                              <w:pPr>
                                <w:spacing w:before="108"/>
                                <w:ind w:left="0" w:right="0" w:firstLine="0"/>
                                <w:jc w:val="left"/>
                                <w:rPr>
                                  <w:sz w:val="21"/>
                                </w:rPr>
                              </w:pPr>
                              <w:r>
                                <w:rPr>
                                  <w:color w:val="231F20"/>
                                  <w:w w:val="90"/>
                                  <w:sz w:val="21"/>
                                </w:rPr>
                                <w:t>Yes,</w:t>
                              </w:r>
                              <w:r>
                                <w:rPr>
                                  <w:color w:val="231F20"/>
                                  <w:spacing w:val="-9"/>
                                  <w:w w:val="90"/>
                                  <w:sz w:val="21"/>
                                </w:rPr>
                                <w:t xml:space="preserve"> </w:t>
                              </w:r>
                              <w:r>
                                <w:rPr>
                                  <w:color w:val="231F20"/>
                                  <w:w w:val="90"/>
                                  <w:sz w:val="21"/>
                                </w:rPr>
                                <w:t>I’ve</w:t>
                              </w:r>
                              <w:r>
                                <w:rPr>
                                  <w:color w:val="231F20"/>
                                  <w:spacing w:val="-9"/>
                                  <w:w w:val="90"/>
                                  <w:sz w:val="21"/>
                                </w:rPr>
                                <w:t xml:space="preserve"> </w:t>
                              </w:r>
                              <w:r>
                                <w:rPr>
                                  <w:color w:val="231F20"/>
                                  <w:w w:val="90"/>
                                  <w:sz w:val="21"/>
                                </w:rPr>
                                <w:t>heard.</w:t>
                              </w:r>
                              <w:r>
                                <w:rPr>
                                  <w:color w:val="231F20"/>
                                  <w:spacing w:val="-9"/>
                                  <w:w w:val="90"/>
                                  <w:sz w:val="21"/>
                                </w:rPr>
                                <w:t xml:space="preserve"> </w:t>
                              </w:r>
                              <w:r>
                                <w:rPr>
                                  <w:color w:val="231F20"/>
                                  <w:w w:val="90"/>
                                  <w:sz w:val="21"/>
                                </w:rPr>
                                <w:t>I</w:t>
                              </w:r>
                              <w:r>
                                <w:rPr>
                                  <w:color w:val="231F20"/>
                                  <w:spacing w:val="-8"/>
                                  <w:w w:val="90"/>
                                  <w:sz w:val="21"/>
                                </w:rPr>
                                <w:t xml:space="preserve"> </w:t>
                              </w:r>
                              <w:r>
                                <w:rPr>
                                  <w:color w:val="231F20"/>
                                  <w:w w:val="90"/>
                                  <w:sz w:val="21"/>
                                </w:rPr>
                                <w:t>can’t</w:t>
                              </w:r>
                              <w:r>
                                <w:rPr>
                                  <w:color w:val="231F20"/>
                                  <w:spacing w:val="-9"/>
                                  <w:w w:val="90"/>
                                  <w:sz w:val="21"/>
                                </w:rPr>
                                <w:t xml:space="preserve"> </w:t>
                              </w:r>
                              <w:r>
                                <w:rPr>
                                  <w:color w:val="231F20"/>
                                  <w:w w:val="90"/>
                                  <w:sz w:val="21"/>
                                </w:rPr>
                                <w:t>understand</w:t>
                              </w:r>
                              <w:r>
                                <w:rPr>
                                  <w:color w:val="231F20"/>
                                  <w:spacing w:val="-9"/>
                                  <w:w w:val="90"/>
                                  <w:sz w:val="21"/>
                                </w:rPr>
                                <w:t xml:space="preserve"> </w:t>
                              </w:r>
                              <w:r>
                                <w:rPr>
                                  <w:color w:val="231F20"/>
                                  <w:w w:val="90"/>
                                  <w:sz w:val="21"/>
                                </w:rPr>
                                <w:t>why,</w:t>
                              </w:r>
                              <w:r>
                                <w:rPr>
                                  <w:color w:val="231F20"/>
                                  <w:spacing w:val="-9"/>
                                  <w:w w:val="90"/>
                                  <w:sz w:val="21"/>
                                </w:rPr>
                                <w:t xml:space="preserve"> </w:t>
                              </w:r>
                              <w:r>
                                <w:rPr>
                                  <w:color w:val="231F20"/>
                                  <w:w w:val="90"/>
                                  <w:sz w:val="21"/>
                                </w:rPr>
                                <w:t xml:space="preserve">really. </w:t>
                              </w:r>
                              <w:r>
                                <w:rPr>
                                  <w:color w:val="231F20"/>
                                  <w:sz w:val="21"/>
                                </w:rPr>
                                <w:t>I’m</w:t>
                              </w:r>
                              <w:r>
                                <w:rPr>
                                  <w:color w:val="231F20"/>
                                  <w:spacing w:val="-6"/>
                                  <w:sz w:val="21"/>
                                </w:rPr>
                                <w:t xml:space="preserve"> </w:t>
                              </w:r>
                              <w:r>
                                <w:rPr>
                                  <w:color w:val="231F20"/>
                                  <w:sz w:val="21"/>
                                </w:rPr>
                                <w:t>not</w:t>
                              </w:r>
                              <w:r>
                                <w:rPr>
                                  <w:color w:val="231F20"/>
                                  <w:spacing w:val="-6"/>
                                  <w:sz w:val="21"/>
                                </w:rPr>
                                <w:t xml:space="preserve"> </w:t>
                              </w:r>
                              <w:r>
                                <w:rPr>
                                  <w:color w:val="231F20"/>
                                  <w:sz w:val="21"/>
                                </w:rPr>
                                <w:t>so</w:t>
                              </w:r>
                              <w:r>
                                <w:rPr>
                                  <w:color w:val="231F20"/>
                                  <w:spacing w:val="-6"/>
                                  <w:sz w:val="21"/>
                                </w:rPr>
                                <w:t xml:space="preserve"> </w:t>
                              </w:r>
                              <w:r>
                                <w:rPr>
                                  <w:color w:val="231F20"/>
                                  <w:sz w:val="21"/>
                                </w:rPr>
                                <w:t>special</w:t>
                              </w:r>
                              <w:r>
                                <w:rPr>
                                  <w:color w:val="231F20"/>
                                  <w:spacing w:val="-6"/>
                                  <w:sz w:val="21"/>
                                </w:rPr>
                                <w:t xml:space="preserve"> </w:t>
                              </w:r>
                              <w:r>
                                <w:rPr>
                                  <w:color w:val="231F20"/>
                                  <w:sz w:val="21"/>
                                </w:rPr>
                                <w:t>as</w:t>
                              </w:r>
                              <w:r>
                                <w:rPr>
                                  <w:color w:val="231F20"/>
                                  <w:spacing w:val="-6"/>
                                  <w:sz w:val="21"/>
                                </w:rPr>
                                <w:t xml:space="preserve"> </w:t>
                              </w:r>
                              <w:r>
                                <w:rPr>
                                  <w:color w:val="231F20"/>
                                  <w:sz w:val="21"/>
                                </w:rPr>
                                <w:t>that.</w:t>
                              </w:r>
                            </w:p>
                            <w:p w14:paraId="42388292">
                              <w:pPr>
                                <w:tabs>
                                  <w:tab w:val="left" w:pos="1223"/>
                                  <w:tab w:val="left" w:pos="2547"/>
                                </w:tabs>
                                <w:spacing w:before="0" w:line="354" w:lineRule="exact"/>
                                <w:ind w:left="0" w:right="285" w:firstLine="0"/>
                                <w:jc w:val="both"/>
                                <w:rPr>
                                  <w:sz w:val="21"/>
                                </w:rPr>
                              </w:pPr>
                              <w:r>
                                <w:rPr>
                                  <w:color w:val="231F20"/>
                                  <w:w w:val="95"/>
                                  <w:sz w:val="21"/>
                                </w:rPr>
                                <w:t xml:space="preserve">Are you planning to </w:t>
                              </w:r>
                              <w:r>
                                <w:rPr>
                                  <w:color w:val="231F20"/>
                                  <w:sz w:val="21"/>
                                  <w:u w:val="single" w:color="231F20"/>
                                </w:rPr>
                                <w:tab/>
                              </w:r>
                              <w:r>
                                <w:rPr>
                                  <w:color w:val="231F20"/>
                                  <w:spacing w:val="-15"/>
                                  <w:sz w:val="21"/>
                                </w:rPr>
                                <w:t xml:space="preserve"> </w:t>
                              </w:r>
                              <w:r>
                                <w:rPr>
                                  <w:color w:val="231F20"/>
                                  <w:w w:val="95"/>
                                  <w:sz w:val="21"/>
                                </w:rPr>
                                <w:t>in</w:t>
                              </w:r>
                              <w:r>
                                <w:rPr>
                                  <w:color w:val="231F20"/>
                                  <w:spacing w:val="-12"/>
                                  <w:w w:val="95"/>
                                  <w:sz w:val="21"/>
                                </w:rPr>
                                <w:t xml:space="preserve"> </w:t>
                              </w:r>
                              <w:r>
                                <w:rPr>
                                  <w:color w:val="231F20"/>
                                  <w:w w:val="95"/>
                                  <w:sz w:val="21"/>
                                </w:rPr>
                                <w:t xml:space="preserve">London? </w:t>
                              </w:r>
                              <w:r>
                                <w:rPr>
                                  <w:rFonts w:ascii="Tahoma" w:hAnsi="Tahoma"/>
                                  <w:color w:val="231F20"/>
                                  <w:w w:val="90"/>
                                  <w:sz w:val="21"/>
                                </w:rPr>
                                <w:t>Well,</w:t>
                              </w:r>
                              <w:r>
                                <w:rPr>
                                  <w:rFonts w:ascii="Tahoma" w:hAnsi="Tahoma"/>
                                  <w:color w:val="231F20"/>
                                  <w:spacing w:val="-10"/>
                                  <w:w w:val="90"/>
                                  <w:sz w:val="21"/>
                                </w:rPr>
                                <w:t xml:space="preserve"> </w:t>
                              </w:r>
                              <w:r>
                                <w:rPr>
                                  <w:rFonts w:ascii="Tahoma" w:hAnsi="Tahoma"/>
                                  <w:color w:val="231F20"/>
                                  <w:w w:val="90"/>
                                  <w:sz w:val="21"/>
                                </w:rPr>
                                <w:t>I</w:t>
                              </w:r>
                              <w:r>
                                <w:rPr>
                                  <w:rFonts w:ascii="Tahoma" w:hAnsi="Tahoma"/>
                                  <w:color w:val="231F20"/>
                                  <w:spacing w:val="-10"/>
                                  <w:w w:val="90"/>
                                  <w:sz w:val="21"/>
                                </w:rPr>
                                <w:t xml:space="preserve"> </w:t>
                              </w:r>
                              <w:r>
                                <w:rPr>
                                  <w:rFonts w:ascii="Tahoma" w:hAnsi="Tahoma"/>
                                  <w:color w:val="231F20"/>
                                  <w:w w:val="90"/>
                                  <w:sz w:val="21"/>
                                </w:rPr>
                                <w:t>hadnʼt</w:t>
                              </w:r>
                              <w:r>
                                <w:rPr>
                                  <w:rFonts w:ascii="Tahoma" w:hAnsi="Tahoma"/>
                                  <w:color w:val="231F20"/>
                                  <w:spacing w:val="-10"/>
                                  <w:w w:val="90"/>
                                  <w:sz w:val="21"/>
                                </w:rPr>
                                <w:t xml:space="preserve"> </w:t>
                              </w:r>
                              <w:r>
                                <w:rPr>
                                  <w:rFonts w:ascii="Tahoma" w:hAnsi="Tahoma"/>
                                  <w:color w:val="231F20"/>
                                  <w:w w:val="90"/>
                                  <w:sz w:val="21"/>
                                </w:rPr>
                                <w:t>really</w:t>
                              </w:r>
                              <w:r>
                                <w:rPr>
                                  <w:rFonts w:ascii="Tahoma" w:hAnsi="Tahoma"/>
                                  <w:color w:val="231F20"/>
                                  <w:spacing w:val="-10"/>
                                  <w:w w:val="90"/>
                                  <w:sz w:val="21"/>
                                </w:rPr>
                                <w:t xml:space="preserve"> </w:t>
                              </w:r>
                              <w:r>
                                <w:rPr>
                                  <w:rFonts w:ascii="Tahoma" w:hAnsi="Tahoma"/>
                                  <w:color w:val="231F20"/>
                                  <w:w w:val="90"/>
                                  <w:sz w:val="21"/>
                                </w:rPr>
                                <w:t>thought</w:t>
                              </w:r>
                              <w:r>
                                <w:rPr>
                                  <w:rFonts w:ascii="Tahoma" w:hAnsi="Tahoma"/>
                                  <w:color w:val="231F20"/>
                                  <w:spacing w:val="-10"/>
                                  <w:w w:val="90"/>
                                  <w:sz w:val="21"/>
                                </w:rPr>
                                <w:t xml:space="preserve"> </w:t>
                              </w:r>
                              <w:r>
                                <w:rPr>
                                  <w:rFonts w:ascii="Tahoma" w:hAnsi="Tahoma"/>
                                  <w:color w:val="231F20"/>
                                  <w:w w:val="90"/>
                                  <w:sz w:val="21"/>
                                </w:rPr>
                                <w:t>about</w:t>
                              </w:r>
                              <w:r>
                                <w:rPr>
                                  <w:rFonts w:ascii="Tahoma" w:hAnsi="Tahoma"/>
                                  <w:color w:val="231F20"/>
                                  <w:spacing w:val="-9"/>
                                  <w:w w:val="90"/>
                                  <w:sz w:val="21"/>
                                </w:rPr>
                                <w:t xml:space="preserve"> </w:t>
                              </w:r>
                              <w:r>
                                <w:rPr>
                                  <w:rFonts w:ascii="Tahoma" w:hAnsi="Tahoma"/>
                                  <w:color w:val="231F20"/>
                                  <w:w w:val="90"/>
                                  <w:sz w:val="21"/>
                                </w:rPr>
                                <w:t>it</w:t>
                              </w:r>
                              <w:r>
                                <w:rPr>
                                  <w:rFonts w:ascii="Tahoma" w:hAnsi="Tahoma"/>
                                  <w:color w:val="231F20"/>
                                  <w:spacing w:val="-10"/>
                                  <w:w w:val="90"/>
                                  <w:sz w:val="21"/>
                                </w:rPr>
                                <w:t xml:space="preserve"> </w:t>
                              </w:r>
                              <w:r>
                                <w:rPr>
                                  <w:rFonts w:ascii="Tahoma" w:hAnsi="Tahoma"/>
                                  <w:color w:val="231F20"/>
                                  <w:w w:val="90"/>
                                  <w:sz w:val="21"/>
                                </w:rPr>
                                <w:t xml:space="preserve">much. </w:t>
                              </w:r>
                              <w:r>
                                <w:rPr>
                                  <w:color w:val="231F20"/>
                                  <w:w w:val="95"/>
                                  <w:sz w:val="21"/>
                                </w:rPr>
                                <w:t xml:space="preserve">You </w:t>
                              </w:r>
                              <w:r>
                                <w:rPr>
                                  <w:color w:val="231F20"/>
                                  <w:sz w:val="21"/>
                                  <w:u w:val="single" w:color="231F20"/>
                                </w:rPr>
                                <w:tab/>
                              </w:r>
                              <w:r>
                                <w:rPr>
                                  <w:color w:val="231F20"/>
                                  <w:sz w:val="21"/>
                                </w:rPr>
                                <w:t xml:space="preserve"> </w:t>
                              </w:r>
                              <w:r>
                                <w:rPr>
                                  <w:color w:val="231F20"/>
                                  <w:w w:val="95"/>
                                  <w:sz w:val="21"/>
                                </w:rPr>
                                <w:t>think about it.</w:t>
                              </w:r>
                            </w:p>
                          </w:txbxContent>
                        </wps:txbx>
                        <wps:bodyPr wrap="square" lIns="0" tIns="0" rIns="0" bIns="0" rtlCol="0">
                          <a:noAutofit/>
                        </wps:bodyPr>
                      </wps:wsp>
                    </wpg:wgp>
                  </a:graphicData>
                </a:graphic>
              </wp:anchor>
            </w:drawing>
          </mc:Choice>
          <mc:Fallback>
            <w:pict>
              <v:group id="Group 2552" o:spid="_x0000_s1026" o:spt="203" style="position:absolute;left:0pt;margin-left:59.25pt;margin-top:49.05pt;height:299.7pt;width:471pt;mso-position-horizontal-relative:page;mso-wrap-distance-bottom:0pt;mso-wrap-distance-top:0pt;z-index:-251418624;mso-width-relative:page;mso-height-relative:page;" coordsize="5981700,3806190" o:gfxdata="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">
                <o:lock v:ext="edit" aspectratio="f"/>
                <v:shape id="Graphic 2553" o:spid="_x0000_s1026" o:spt="100" style="position:absolute;left:38214;top:59486;height:3746500;width:5942965;" fillcolor="#E4B99C" filled="t" stroked="f" coordsize="5942965,3746500" o:gfxdata="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zW2r4A&#10;AADdAAAADwAAAAAAAAABACAAAAAiAAAAZHJzL2Rvd25yZXYueG1sUEsBAhQAFAAAAAgAh07iQDMv&#10;BZ47AAAAOQAAABAAAAAAAAAAAQAgAAAADQEAAGRycy9zaGFwZXhtbC54bWxQSwUGAAAAAAYABgBb&#10;AQAAtwMAAAAA&#10;" path="m5942965,0l0,0,0,3702507,0,3746119,5942965,3746119,5942965,3702507,5942965,0xe">
                  <v:fill on="t" focussize="0,0"/>
                  <v:stroke on="f"/>
                  <v:imagedata o:title=""/>
                  <o:lock v:ext="edit" aspectratio="f"/>
                  <v:textbox inset="0mm,0mm,0mm,0mm"/>
                </v:shape>
                <v:shape id="Graphic 2554" o:spid="_x0000_s1026" o:spt="100" style="position:absolute;left:0;top:0;height:3762375;width:5942965;" fillcolor="#F8ECE3" filled="t" stroked="f" coordsize="5942965,3762375" o:gfxdata="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qAeQ&#10;wAAAAN0AAAAPAAAAAAAAAAEAIAAAACIAAABkcnMvZG93bnJldi54bWxQSwECFAAUAAAACACHTuJA&#10;My8FnjsAAAA5AAAAEAAAAAAAAAABACAAAAAPAQAAZHJzL3NoYXBleG1sLnhtbFBLBQYAAAAABgAG&#10;AFsBAAC5AwAAAAA=&#10;" path="m5942965,0l0,0,0,3761993,5942965,3761993,5942965,0xe">
                  <v:fill on="t" focussize="0,0"/>
                  <v:stroke on="f"/>
                  <v:imagedata o:title=""/>
                  <o:lock v:ext="edit" aspectratio="f"/>
                  <v:textbox inset="0mm,0mm,0mm,0mm"/>
                </v:shape>
                <v:shape id="Graphic 2555" o:spid="_x0000_s1026" o:spt="100" style="position:absolute;left:2973006;top:733615;height:2952115;width:1270;" filled="f" stroked="t" coordsize="1,2952115" o:gfxdata="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A2u1b4A&#10;AADdAAAADwAAAAAAAAABACAAAAAiAAAAZHJzL2Rvd25yZXYueG1sUEsBAhQAFAAAAAgAh07iQDMv&#10;BZ47AAAAOQAAABAAAAAAAAAAAQAgAAAADQEAAGRycy9zaGFwZXhtbC54bWxQSwUGAAAAAAYABgBb&#10;AQAAtwMAAAAA&#10;" path="m0,0l0,2951988e">
                  <v:fill on="f" focussize="0,0"/>
                  <v:stroke weight="0.25pt" color="#231F20" joinstyle="round"/>
                  <v:imagedata o:title=""/>
                  <o:lock v:ext="edit" aspectratio="f"/>
                  <v:textbox inset="0mm,0mm,0mm,0mm"/>
                </v:shape>
                <v:shape id="Graphic 2556" o:spid="_x0000_s1026" o:spt="100" style="position:absolute;left:3784091;top:141554;height:189230;width:958215;" fillcolor="#231F20" filled="t" stroked="f" coordsize="958215,189230" o:gfxdata="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OM6G/&#10;AAAA3QAAAA8AAAAAAAAAAQAgAAAAIgAAAGRycy9kb3ducmV2LnhtbFBLAQIUABQAAAAIAIdO4kAz&#10;LwWeOwAAADkAAAAQAAAAAAAAAAEAIAAAAA4BAABkcnMvc2hhcGV4bWwueG1sUEsFBgAAAAAGAAYA&#10;WwEAALgDAAAAAA==&#10;" path="m929766,0l27812,0,11733,434,3476,3476,434,11733,0,27813,0,160909,434,177061,3476,185356,11733,188412,27812,188849,929766,188849,945919,188412,954214,185356,957270,177061,957707,160909,957707,27813,957270,11733,954214,3476,945919,434,929766,0xe">
                  <v:fill on="t" focussize="0,0"/>
                  <v:stroke on="f"/>
                  <v:imagedata o:title=""/>
                  <o:lock v:ext="edit" aspectratio="f"/>
                  <v:textbox inset="0mm,0mm,0mm,0mm"/>
                </v:shape>
                <v:shape id="Textbox 2557" o:spid="_x0000_s1026" o:spt="202" type="#_x0000_t202" style="position:absolute;left:1273517;top:151894;height:236220;width:2333625;" filled="f" stroked="f" coordsize="21600,21600" o:gfxdata="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poI2&#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4F4F974">
                        <w:pPr>
                          <w:spacing w:before="0" w:line="347" w:lineRule="exact"/>
                          <w:ind w:left="0" w:right="0" w:firstLine="0"/>
                          <w:jc w:val="left"/>
                          <w:rPr>
                            <w:rFonts w:ascii="Trebuchet MS"/>
                            <w:b/>
                            <w:sz w:val="37"/>
                          </w:rPr>
                        </w:pPr>
                        <w:r>
                          <w:rPr>
                            <w:rFonts w:ascii="Trebuchet MS"/>
                            <w:b/>
                            <w:color w:val="231F20"/>
                            <w:w w:val="65"/>
                            <w:sz w:val="37"/>
                          </w:rPr>
                          <w:t>THE</w:t>
                        </w:r>
                        <w:r>
                          <w:rPr>
                            <w:rFonts w:ascii="Trebuchet MS"/>
                            <w:b/>
                            <w:color w:val="231F20"/>
                            <w:spacing w:val="-38"/>
                            <w:sz w:val="37"/>
                          </w:rPr>
                          <w:t xml:space="preserve"> </w:t>
                        </w:r>
                        <w:r>
                          <w:rPr>
                            <w:rFonts w:ascii="Trebuchet MS"/>
                            <w:b/>
                            <w:color w:val="231F20"/>
                            <w:w w:val="65"/>
                            <w:sz w:val="37"/>
                          </w:rPr>
                          <w:t>MILLION</w:t>
                        </w:r>
                        <w:r>
                          <w:rPr>
                            <w:rFonts w:ascii="Trebuchet MS"/>
                            <w:b/>
                            <w:color w:val="231F20"/>
                            <w:spacing w:val="-37"/>
                            <w:sz w:val="37"/>
                          </w:rPr>
                          <w:t xml:space="preserve"> </w:t>
                        </w:r>
                        <w:r>
                          <w:rPr>
                            <w:rFonts w:ascii="Trebuchet MS"/>
                            <w:b/>
                            <w:color w:val="231F20"/>
                            <w:w w:val="65"/>
                            <w:sz w:val="37"/>
                          </w:rPr>
                          <w:t>POUND</w:t>
                        </w:r>
                        <w:r>
                          <w:rPr>
                            <w:rFonts w:ascii="Trebuchet MS"/>
                            <w:b/>
                            <w:color w:val="231F20"/>
                            <w:spacing w:val="-37"/>
                            <w:sz w:val="37"/>
                          </w:rPr>
                          <w:t xml:space="preserve"> </w:t>
                        </w:r>
                        <w:r>
                          <w:rPr>
                            <w:rFonts w:ascii="Trebuchet MS"/>
                            <w:b/>
                            <w:color w:val="231F20"/>
                            <w:w w:val="65"/>
                            <w:sz w:val="37"/>
                          </w:rPr>
                          <w:t>BANK</w:t>
                        </w:r>
                        <w:r>
                          <w:rPr>
                            <w:rFonts w:ascii="Trebuchet MS"/>
                            <w:b/>
                            <w:color w:val="231F20"/>
                            <w:spacing w:val="-38"/>
                            <w:sz w:val="37"/>
                          </w:rPr>
                          <w:t xml:space="preserve"> </w:t>
                        </w:r>
                        <w:r>
                          <w:rPr>
                            <w:rFonts w:ascii="Trebuchet MS"/>
                            <w:b/>
                            <w:color w:val="231F20"/>
                            <w:spacing w:val="-4"/>
                            <w:w w:val="65"/>
                            <w:sz w:val="37"/>
                          </w:rPr>
                          <w:t>NOTE</w:t>
                        </w:r>
                      </w:p>
                    </w:txbxContent>
                  </v:textbox>
                </v:shape>
                <v:shape id="Textbox 2558" o:spid="_x0000_s1026" o:spt="202" type="#_x0000_t202" style="position:absolute;left:3839667;top:163569;height:147320;width:861694;" filled="f" stroked="f" coordsize="21600,21600" o:gfxdata="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5Fk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56E4C01">
                        <w:pPr>
                          <w:spacing w:before="1"/>
                          <w:ind w:left="0" w:right="0" w:firstLine="0"/>
                          <w:jc w:val="left"/>
                          <w:rPr>
                            <w:rFonts w:ascii="Tahoma"/>
                            <w:sz w:val="19"/>
                          </w:rPr>
                        </w:pPr>
                        <w:r>
                          <w:rPr>
                            <w:rFonts w:ascii="Tahoma"/>
                            <w:color w:val="FFFFFF"/>
                            <w:sz w:val="19"/>
                          </w:rPr>
                          <w:t>ACT</w:t>
                        </w:r>
                        <w:r>
                          <w:rPr>
                            <w:rFonts w:ascii="Tahoma"/>
                            <w:color w:val="FFFFFF"/>
                            <w:spacing w:val="-4"/>
                            <w:sz w:val="19"/>
                          </w:rPr>
                          <w:t xml:space="preserve"> </w:t>
                        </w:r>
                        <w:r>
                          <w:rPr>
                            <w:rFonts w:ascii="Tahoma"/>
                            <w:color w:val="FFFFFF"/>
                            <w:sz w:val="19"/>
                          </w:rPr>
                          <w:t>2,</w:t>
                        </w:r>
                        <w:r>
                          <w:rPr>
                            <w:rFonts w:ascii="Tahoma"/>
                            <w:color w:val="FFFFFF"/>
                            <w:spacing w:val="-4"/>
                            <w:sz w:val="19"/>
                          </w:rPr>
                          <w:t xml:space="preserve"> </w:t>
                        </w:r>
                        <w:r>
                          <w:rPr>
                            <w:rFonts w:ascii="Tahoma"/>
                            <w:color w:val="FFFFFF"/>
                            <w:sz w:val="19"/>
                          </w:rPr>
                          <w:t>SCENE</w:t>
                        </w:r>
                        <w:r>
                          <w:rPr>
                            <w:rFonts w:ascii="Tahoma"/>
                            <w:color w:val="FFFFFF"/>
                            <w:spacing w:val="-4"/>
                            <w:sz w:val="19"/>
                          </w:rPr>
                          <w:t xml:space="preserve"> </w:t>
                        </w:r>
                        <w:r>
                          <w:rPr>
                            <w:rFonts w:ascii="Tahoma"/>
                            <w:color w:val="FFFFFF"/>
                            <w:spacing w:val="-10"/>
                            <w:sz w:val="19"/>
                          </w:rPr>
                          <w:t>2</w:t>
                        </w:r>
                      </w:p>
                    </w:txbxContent>
                  </v:textbox>
                </v:shape>
                <v:shape id="Textbox 2559" o:spid="_x0000_s1026" o:spt="202" type="#_x0000_t202" style="position:absolute;left:1322819;top:456323;height:161925;width:1875789;" filled="f" stroked="f" coordsize="21600,21600" o:gfxdata="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1s9+/&#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D63CDD">
                        <w:pPr>
                          <w:tabs>
                            <w:tab w:val="left" w:pos="1406"/>
                          </w:tabs>
                          <w:spacing w:before="0"/>
                          <w:ind w:left="0" w:right="0" w:firstLine="0"/>
                          <w:jc w:val="left"/>
                          <w:rPr>
                            <w:rFonts w:ascii="Tahoma"/>
                            <w:sz w:val="21"/>
                          </w:rPr>
                        </w:pPr>
                        <w:r>
                          <w:rPr>
                            <w:rFonts w:ascii="Tahoma"/>
                            <w:color w:val="231F20"/>
                            <w:w w:val="90"/>
                            <w:sz w:val="21"/>
                          </w:rPr>
                          <w:t>N</w:t>
                        </w:r>
                        <w:r>
                          <w:rPr>
                            <w:rFonts w:ascii="Tahoma"/>
                            <w:color w:val="231F20"/>
                            <w:spacing w:val="-10"/>
                            <w:w w:val="90"/>
                            <w:sz w:val="21"/>
                          </w:rPr>
                          <w:t xml:space="preserve"> </w:t>
                        </w:r>
                        <w:r>
                          <w:rPr>
                            <w:rFonts w:ascii="Tahoma"/>
                            <w:color w:val="231F20"/>
                            <w:w w:val="90"/>
                            <w:sz w:val="21"/>
                          </w:rPr>
                          <w:t>=</w:t>
                        </w:r>
                        <w:r>
                          <w:rPr>
                            <w:rFonts w:ascii="Tahoma"/>
                            <w:color w:val="231F20"/>
                            <w:spacing w:val="-10"/>
                            <w:w w:val="90"/>
                            <w:sz w:val="21"/>
                          </w:rPr>
                          <w:t xml:space="preserve"> </w:t>
                        </w:r>
                        <w:r>
                          <w:rPr>
                            <w:rFonts w:ascii="Tahoma"/>
                            <w:color w:val="231F20"/>
                            <w:spacing w:val="-2"/>
                            <w:w w:val="90"/>
                            <w:sz w:val="21"/>
                          </w:rPr>
                          <w:t>Narrator</w:t>
                        </w:r>
                        <w:r>
                          <w:rPr>
                            <w:rFonts w:ascii="Tahoma"/>
                            <w:color w:val="231F20"/>
                            <w:sz w:val="21"/>
                          </w:rPr>
                          <w:tab/>
                        </w:r>
                        <w:r>
                          <w:rPr>
                            <w:rFonts w:ascii="Tahoma"/>
                            <w:color w:val="231F20"/>
                            <w:w w:val="85"/>
                            <w:sz w:val="21"/>
                          </w:rPr>
                          <w:t>A</w:t>
                        </w:r>
                        <w:r>
                          <w:rPr>
                            <w:rFonts w:ascii="Tahoma"/>
                            <w:color w:val="231F20"/>
                            <w:spacing w:val="6"/>
                            <w:sz w:val="21"/>
                          </w:rPr>
                          <w:t xml:space="preserve"> </w:t>
                        </w:r>
                        <w:r>
                          <w:rPr>
                            <w:rFonts w:ascii="Tahoma"/>
                            <w:color w:val="231F20"/>
                            <w:w w:val="85"/>
                            <w:sz w:val="21"/>
                          </w:rPr>
                          <w:t>=</w:t>
                        </w:r>
                        <w:r>
                          <w:rPr>
                            <w:rFonts w:ascii="Tahoma"/>
                            <w:color w:val="231F20"/>
                            <w:spacing w:val="7"/>
                            <w:sz w:val="21"/>
                          </w:rPr>
                          <w:t xml:space="preserve"> </w:t>
                        </w:r>
                        <w:r>
                          <w:rPr>
                            <w:rFonts w:ascii="Tahoma"/>
                            <w:color w:val="231F20"/>
                            <w:spacing w:val="-2"/>
                            <w:w w:val="85"/>
                            <w:sz w:val="21"/>
                          </w:rPr>
                          <w:t>Ambassador</w:t>
                        </w:r>
                      </w:p>
                    </w:txbxContent>
                  </v:textbox>
                </v:shape>
                <v:shape id="Textbox 2560" o:spid="_x0000_s1026" o:spt="202" type="#_x0000_t202" style="position:absolute;left:183006;top:709136;height:163195;width:149225;" filled="f" stroked="f" coordsize="21600,21600" o:gfxdata="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j0P+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0DA1A61">
                        <w:pPr>
                          <w:spacing w:before="3"/>
                          <w:ind w:left="0" w:right="0" w:firstLine="0"/>
                          <w:jc w:val="left"/>
                          <w:rPr>
                            <w:rFonts w:ascii="Tahoma"/>
                            <w:b/>
                            <w:sz w:val="21"/>
                          </w:rPr>
                        </w:pPr>
                        <w:r>
                          <w:rPr>
                            <w:rFonts w:ascii="Tahoma"/>
                            <w:b/>
                            <w:color w:val="231F20"/>
                            <w:spacing w:val="-8"/>
                            <w:sz w:val="21"/>
                          </w:rPr>
                          <w:t>N:</w:t>
                        </w:r>
                      </w:p>
                    </w:txbxContent>
                  </v:textbox>
                </v:shape>
                <v:shape id="Textbox 2561" o:spid="_x0000_s1026" o:spt="202" type="#_x0000_t202" style="position:absolute;left:183006;top:2000332;height:612140;width:139065;" filled="f" stroked="f" coordsize="21600,21600" o:gfxdata="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b3V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F86527A">
                        <w:pPr>
                          <w:spacing w:before="3"/>
                          <w:ind w:left="0" w:right="0" w:firstLine="0"/>
                          <w:jc w:val="left"/>
                          <w:rPr>
                            <w:rFonts w:ascii="Tahoma"/>
                            <w:b/>
                            <w:sz w:val="21"/>
                          </w:rPr>
                        </w:pPr>
                        <w:r>
                          <w:rPr>
                            <w:rFonts w:ascii="Tahoma"/>
                            <w:b/>
                            <w:color w:val="231F20"/>
                            <w:spacing w:val="-7"/>
                            <w:sz w:val="21"/>
                          </w:rPr>
                          <w:t>A:</w:t>
                        </w:r>
                      </w:p>
                      <w:p w14:paraId="563B833E">
                        <w:pPr>
                          <w:spacing w:before="100"/>
                          <w:ind w:left="0" w:right="0" w:firstLine="0"/>
                          <w:jc w:val="left"/>
                          <w:rPr>
                            <w:rFonts w:ascii="Tahoma"/>
                            <w:b/>
                            <w:sz w:val="21"/>
                          </w:rPr>
                        </w:pPr>
                        <w:r>
                          <w:rPr>
                            <w:rFonts w:ascii="Tahoma"/>
                            <w:b/>
                            <w:color w:val="231F20"/>
                            <w:spacing w:val="-5"/>
                            <w:sz w:val="21"/>
                          </w:rPr>
                          <w:t>P:</w:t>
                        </w:r>
                      </w:p>
                      <w:p w14:paraId="464E906D">
                        <w:pPr>
                          <w:spacing w:before="100"/>
                          <w:ind w:left="0" w:right="0" w:firstLine="0"/>
                          <w:jc w:val="left"/>
                          <w:rPr>
                            <w:rFonts w:ascii="Tahoma"/>
                            <w:b/>
                            <w:sz w:val="21"/>
                          </w:rPr>
                        </w:pPr>
                        <w:r>
                          <w:rPr>
                            <w:rFonts w:ascii="Tahoma"/>
                            <w:b/>
                            <w:color w:val="231F20"/>
                            <w:spacing w:val="-7"/>
                            <w:sz w:val="21"/>
                          </w:rPr>
                          <w:t>A:</w:t>
                        </w:r>
                      </w:p>
                    </w:txbxContent>
                  </v:textbox>
                </v:shape>
                <v:shape id="Textbox 2562" o:spid="_x0000_s1026" o:spt="202" type="#_x0000_t202" style="position:absolute;left:434972;top:715664;height:2875915;width:2468245;" filled="f" stroked="f" coordsize="21600,21600" o:gfxdata="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ves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5C1A051">
                        <w:pPr>
                          <w:spacing w:before="6"/>
                          <w:ind w:left="0" w:right="18" w:firstLine="0"/>
                          <w:jc w:val="both"/>
                          <w:rPr>
                            <w:sz w:val="21"/>
                          </w:rPr>
                        </w:pPr>
                        <w:r>
                          <w:rPr>
                            <w:color w:val="231F20"/>
                            <w:spacing w:val="-8"/>
                            <w:sz w:val="21"/>
                          </w:rPr>
                          <w:t>After</w:t>
                        </w:r>
                        <w:r>
                          <w:rPr>
                            <w:color w:val="231F20"/>
                            <w:spacing w:val="-4"/>
                            <w:sz w:val="21"/>
                          </w:rPr>
                          <w:t xml:space="preserve"> </w:t>
                        </w:r>
                        <w:r>
                          <w:rPr>
                            <w:color w:val="231F20"/>
                            <w:spacing w:val="-8"/>
                            <w:sz w:val="21"/>
                          </w:rPr>
                          <w:t>that,</w:t>
                        </w:r>
                        <w:r>
                          <w:rPr>
                            <w:color w:val="231F20"/>
                            <w:spacing w:val="-4"/>
                            <w:sz w:val="21"/>
                          </w:rPr>
                          <w:t xml:space="preserve"> </w:t>
                        </w:r>
                        <w:r>
                          <w:rPr>
                            <w:color w:val="231F20"/>
                            <w:spacing w:val="-8"/>
                            <w:sz w:val="21"/>
                          </w:rPr>
                          <w:t>it</w:t>
                        </w:r>
                        <w:r>
                          <w:rPr>
                            <w:color w:val="231F20"/>
                            <w:spacing w:val="-4"/>
                            <w:sz w:val="21"/>
                          </w:rPr>
                          <w:t xml:space="preserve"> </w:t>
                        </w:r>
                        <w:r>
                          <w:rPr>
                            <w:color w:val="231F20"/>
                            <w:spacing w:val="-8"/>
                            <w:sz w:val="21"/>
                          </w:rPr>
                          <w:t>seemed</w:t>
                        </w:r>
                        <w:r>
                          <w:rPr>
                            <w:color w:val="231F20"/>
                            <w:spacing w:val="-4"/>
                            <w:sz w:val="21"/>
                          </w:rPr>
                          <w:t xml:space="preserve"> </w:t>
                        </w:r>
                        <w:r>
                          <w:rPr>
                            <w:color w:val="231F20"/>
                            <w:spacing w:val="-8"/>
                            <w:sz w:val="21"/>
                          </w:rPr>
                          <w:t>like</w:t>
                        </w:r>
                        <w:r>
                          <w:rPr>
                            <w:color w:val="231F20"/>
                            <w:spacing w:val="-4"/>
                            <w:sz w:val="21"/>
                          </w:rPr>
                          <w:t xml:space="preserve"> </w:t>
                        </w:r>
                        <w:r>
                          <w:rPr>
                            <w:color w:val="231F20"/>
                            <w:spacing w:val="-8"/>
                            <w:sz w:val="21"/>
                          </w:rPr>
                          <w:t>everyone</w:t>
                        </w:r>
                        <w:r>
                          <w:rPr>
                            <w:color w:val="231F20"/>
                            <w:spacing w:val="-4"/>
                            <w:sz w:val="21"/>
                          </w:rPr>
                          <w:t xml:space="preserve"> </w:t>
                        </w:r>
                        <w:r>
                          <w:rPr>
                            <w:color w:val="231F20"/>
                            <w:spacing w:val="-8"/>
                            <w:sz w:val="21"/>
                          </w:rPr>
                          <w:t>in</w:t>
                        </w:r>
                        <w:r>
                          <w:rPr>
                            <w:color w:val="231F20"/>
                            <w:spacing w:val="-4"/>
                            <w:sz w:val="21"/>
                          </w:rPr>
                          <w:t xml:space="preserve"> </w:t>
                        </w:r>
                        <w:r>
                          <w:rPr>
                            <w:color w:val="231F20"/>
                            <w:spacing w:val="-8"/>
                            <w:sz w:val="21"/>
                          </w:rPr>
                          <w:t xml:space="preserve">London </w:t>
                        </w:r>
                        <w:r>
                          <w:rPr>
                            <w:color w:val="231F20"/>
                            <w:sz w:val="21"/>
                          </w:rPr>
                          <w:t xml:space="preserve">was </w:t>
                        </w:r>
                        <w:r>
                          <w:rPr>
                            <w:color w:val="231F20"/>
                            <w:spacing w:val="10"/>
                            <w:sz w:val="21"/>
                          </w:rPr>
                          <w:t>talking</w:t>
                        </w:r>
                        <w:r>
                          <w:rPr>
                            <w:color w:val="231F20"/>
                            <w:spacing w:val="2"/>
                            <w:sz w:val="21"/>
                          </w:rPr>
                          <w:t xml:space="preserve"> </w:t>
                        </w:r>
                        <w:r>
                          <w:rPr>
                            <w:color w:val="231F20"/>
                            <w:sz w:val="21"/>
                          </w:rPr>
                          <w:t xml:space="preserve">about Henry. The </w:t>
                        </w:r>
                        <w:r>
                          <w:rPr>
                            <w:color w:val="231F20"/>
                            <w:spacing w:val="10"/>
                            <w:sz w:val="21"/>
                          </w:rPr>
                          <w:t xml:space="preserve">American </w:t>
                        </w:r>
                        <w:r>
                          <w:rPr>
                            <w:color w:val="231F20"/>
                            <w:spacing w:val="11"/>
                            <w:sz w:val="21"/>
                          </w:rPr>
                          <w:t>ambassador</w:t>
                        </w:r>
                        <w:r>
                          <w:rPr>
                            <w:color w:val="231F20"/>
                            <w:spacing w:val="-15"/>
                            <w:sz w:val="21"/>
                          </w:rPr>
                          <w:t xml:space="preserve"> </w:t>
                        </w:r>
                        <w:r>
                          <w:rPr>
                            <w:color w:val="231F20"/>
                            <w:sz w:val="21"/>
                          </w:rPr>
                          <w:t>to</w:t>
                        </w:r>
                        <w:r>
                          <w:rPr>
                            <w:color w:val="231F20"/>
                            <w:spacing w:val="-14"/>
                            <w:sz w:val="21"/>
                          </w:rPr>
                          <w:t xml:space="preserve"> </w:t>
                        </w:r>
                        <w:r>
                          <w:rPr>
                            <w:color w:val="231F20"/>
                            <w:spacing w:val="11"/>
                            <w:sz w:val="21"/>
                          </w:rPr>
                          <w:t>Britain</w:t>
                        </w:r>
                        <w:r>
                          <w:rPr>
                            <w:color w:val="231F20"/>
                            <w:spacing w:val="-15"/>
                            <w:sz w:val="21"/>
                          </w:rPr>
                          <w:t xml:space="preserve"> </w:t>
                        </w:r>
                        <w:r>
                          <w:rPr>
                            <w:color w:val="231F20"/>
                            <w:spacing w:val="11"/>
                            <w:sz w:val="21"/>
                          </w:rPr>
                          <w:t>invited</w:t>
                        </w:r>
                        <w:r>
                          <w:rPr>
                            <w:color w:val="231F20"/>
                            <w:spacing w:val="-14"/>
                            <w:sz w:val="21"/>
                          </w:rPr>
                          <w:t xml:space="preserve"> </w:t>
                        </w:r>
                        <w:r>
                          <w:rPr>
                            <w:color w:val="231F20"/>
                            <w:spacing w:val="10"/>
                            <w:sz w:val="21"/>
                          </w:rPr>
                          <w:t>Henry</w:t>
                        </w:r>
                        <w:r>
                          <w:rPr>
                            <w:color w:val="231F20"/>
                            <w:spacing w:val="-15"/>
                            <w:sz w:val="21"/>
                          </w:rPr>
                          <w:t xml:space="preserve"> </w:t>
                        </w:r>
                        <w:r>
                          <w:rPr>
                            <w:color w:val="231F20"/>
                            <w:spacing w:val="13"/>
                            <w:sz w:val="21"/>
                          </w:rPr>
                          <w:t xml:space="preserve">to </w:t>
                        </w:r>
                        <w:r>
                          <w:rPr>
                            <w:color w:val="231F20"/>
                            <w:sz w:val="21"/>
                          </w:rPr>
                          <w:t>an</w:t>
                        </w:r>
                        <w:r>
                          <w:rPr>
                            <w:color w:val="231F20"/>
                            <w:spacing w:val="1"/>
                            <w:sz w:val="21"/>
                          </w:rPr>
                          <w:t xml:space="preserve"> </w:t>
                        </w:r>
                        <w:r>
                          <w:rPr>
                            <w:color w:val="231F20"/>
                            <w:sz w:val="21"/>
                          </w:rPr>
                          <w:t>upper-class</w:t>
                        </w:r>
                        <w:r>
                          <w:rPr>
                            <w:color w:val="231F20"/>
                            <w:spacing w:val="1"/>
                            <w:sz w:val="21"/>
                          </w:rPr>
                          <w:t xml:space="preserve"> </w:t>
                        </w:r>
                        <w:r>
                          <w:rPr>
                            <w:color w:val="231F20"/>
                            <w:sz w:val="21"/>
                          </w:rPr>
                          <w:t>party.</w:t>
                        </w:r>
                        <w:r>
                          <w:rPr>
                            <w:color w:val="231F20"/>
                            <w:spacing w:val="1"/>
                            <w:sz w:val="21"/>
                          </w:rPr>
                          <w:t xml:space="preserve"> </w:t>
                        </w:r>
                        <w:r>
                          <w:rPr>
                            <w:color w:val="231F20"/>
                            <w:sz w:val="21"/>
                          </w:rPr>
                          <w:t>Henry</w:t>
                        </w:r>
                        <w:r>
                          <w:rPr>
                            <w:color w:val="231F20"/>
                            <w:spacing w:val="2"/>
                            <w:sz w:val="21"/>
                          </w:rPr>
                          <w:t xml:space="preserve"> </w:t>
                        </w:r>
                        <w:r>
                          <w:rPr>
                            <w:color w:val="231F20"/>
                            <w:sz w:val="21"/>
                          </w:rPr>
                          <w:t>felt</w:t>
                        </w:r>
                        <w:r>
                          <w:rPr>
                            <w:color w:val="231F20"/>
                            <w:spacing w:val="1"/>
                            <w:sz w:val="21"/>
                          </w:rPr>
                          <w:t xml:space="preserve"> </w:t>
                        </w:r>
                        <w:r>
                          <w:rPr>
                            <w:color w:val="231F20"/>
                            <w:sz w:val="21"/>
                          </w:rPr>
                          <w:t>it</w:t>
                        </w:r>
                        <w:r>
                          <w:rPr>
                            <w:color w:val="231F20"/>
                            <w:spacing w:val="1"/>
                            <w:sz w:val="21"/>
                          </w:rPr>
                          <w:t xml:space="preserve"> </w:t>
                        </w:r>
                        <w:r>
                          <w:rPr>
                            <w:color w:val="231F20"/>
                            <w:sz w:val="21"/>
                          </w:rPr>
                          <w:t>was</w:t>
                        </w:r>
                        <w:r>
                          <w:rPr>
                            <w:color w:val="231F20"/>
                            <w:spacing w:val="1"/>
                            <w:sz w:val="21"/>
                          </w:rPr>
                          <w:t xml:space="preserve"> </w:t>
                        </w:r>
                        <w:r>
                          <w:rPr>
                            <w:color w:val="231F20"/>
                            <w:spacing w:val="-5"/>
                            <w:sz w:val="21"/>
                          </w:rPr>
                          <w:t>his</w:t>
                        </w:r>
                      </w:p>
                      <w:p w14:paraId="1EBF7565">
                        <w:pPr>
                          <w:tabs>
                            <w:tab w:val="left" w:pos="850"/>
                          </w:tabs>
                          <w:spacing w:before="0" w:line="237" w:lineRule="auto"/>
                          <w:ind w:left="0" w:right="21" w:hanging="1"/>
                          <w:jc w:val="both"/>
                          <w:rPr>
                            <w:sz w:val="21"/>
                          </w:rPr>
                        </w:pPr>
                        <w:r>
                          <w:rPr>
                            <w:color w:val="231F20"/>
                            <w:sz w:val="21"/>
                            <w:u w:val="single" w:color="231F20"/>
                          </w:rPr>
                          <w:tab/>
                        </w:r>
                        <w:r>
                          <w:rPr>
                            <w:color w:val="231F20"/>
                            <w:sz w:val="21"/>
                            <w:u w:val="single" w:color="231F20"/>
                          </w:rPr>
                          <w:tab/>
                        </w:r>
                        <w:r>
                          <w:rPr>
                            <w:color w:val="231F20"/>
                            <w:sz w:val="21"/>
                          </w:rPr>
                          <w:t xml:space="preserve"> to go. He wanted to maintain a good</w:t>
                        </w:r>
                        <w:r>
                          <w:rPr>
                            <w:color w:val="231F20"/>
                            <w:spacing w:val="-1"/>
                            <w:sz w:val="21"/>
                          </w:rPr>
                          <w:t xml:space="preserve"> </w:t>
                        </w:r>
                        <w:r>
                          <w:rPr>
                            <w:color w:val="231F20"/>
                            <w:sz w:val="21"/>
                          </w:rPr>
                          <w:t>relationship with</w:t>
                        </w:r>
                        <w:r>
                          <w:rPr>
                            <w:color w:val="231F20"/>
                            <w:spacing w:val="-1"/>
                            <w:sz w:val="21"/>
                          </w:rPr>
                          <w:t xml:space="preserve"> </w:t>
                        </w:r>
                        <w:r>
                          <w:rPr>
                            <w:color w:val="231F20"/>
                            <w:sz w:val="21"/>
                          </w:rPr>
                          <w:t>the ambassador</w:t>
                        </w:r>
                        <w:r>
                          <w:rPr>
                            <w:color w:val="231F20"/>
                            <w:spacing w:val="-1"/>
                            <w:sz w:val="21"/>
                          </w:rPr>
                          <w:t xml:space="preserve"> </w:t>
                        </w:r>
                        <w:r>
                          <w:rPr>
                            <w:color w:val="231F20"/>
                            <w:spacing w:val="-5"/>
                            <w:sz w:val="21"/>
                          </w:rPr>
                          <w:t>in</w:t>
                        </w:r>
                      </w:p>
                      <w:p w14:paraId="171C6906">
                        <w:pPr>
                          <w:tabs>
                            <w:tab w:val="left" w:pos="850"/>
                          </w:tabs>
                          <w:spacing w:before="0"/>
                          <w:ind w:left="0" w:right="29" w:firstLine="0"/>
                          <w:jc w:val="left"/>
                          <w:rPr>
                            <w:sz w:val="21"/>
                          </w:rPr>
                        </w:pPr>
                        <w:r>
                          <w:rPr>
                            <w:color w:val="231F20"/>
                            <w:sz w:val="21"/>
                            <w:u w:val="single" w:color="231F20"/>
                          </w:rPr>
                          <w:tab/>
                        </w:r>
                        <w:r>
                          <w:rPr>
                            <w:color w:val="231F20"/>
                            <w:spacing w:val="-15"/>
                            <w:sz w:val="21"/>
                          </w:rPr>
                          <w:t xml:space="preserve"> </w:t>
                        </w:r>
                        <w:r>
                          <w:rPr>
                            <w:color w:val="231F20"/>
                            <w:spacing w:val="-4"/>
                            <w:sz w:val="21"/>
                          </w:rPr>
                          <w:t>others</w:t>
                        </w:r>
                        <w:r>
                          <w:rPr>
                            <w:color w:val="231F20"/>
                            <w:spacing w:val="-11"/>
                            <w:sz w:val="21"/>
                          </w:rPr>
                          <w:t xml:space="preserve"> </w:t>
                        </w:r>
                        <w:r>
                          <w:rPr>
                            <w:color w:val="231F20"/>
                            <w:spacing w:val="-4"/>
                            <w:sz w:val="21"/>
                          </w:rPr>
                          <w:t>found</w:t>
                        </w:r>
                        <w:r>
                          <w:rPr>
                            <w:color w:val="231F20"/>
                            <w:spacing w:val="-10"/>
                            <w:sz w:val="21"/>
                          </w:rPr>
                          <w:t xml:space="preserve"> </w:t>
                        </w:r>
                        <w:r>
                          <w:rPr>
                            <w:color w:val="231F20"/>
                            <w:spacing w:val="-4"/>
                            <w:sz w:val="21"/>
                          </w:rPr>
                          <w:t>out</w:t>
                        </w:r>
                        <w:r>
                          <w:rPr>
                            <w:color w:val="231F20"/>
                            <w:spacing w:val="-11"/>
                            <w:sz w:val="21"/>
                          </w:rPr>
                          <w:t xml:space="preserve"> </w:t>
                        </w:r>
                        <w:r>
                          <w:rPr>
                            <w:color w:val="231F20"/>
                            <w:spacing w:val="-4"/>
                            <w:sz w:val="21"/>
                          </w:rPr>
                          <w:t>just</w:t>
                        </w:r>
                        <w:r>
                          <w:rPr>
                            <w:color w:val="231F20"/>
                            <w:spacing w:val="-10"/>
                            <w:sz w:val="21"/>
                          </w:rPr>
                          <w:t xml:space="preserve"> </w:t>
                        </w:r>
                        <w:r>
                          <w:rPr>
                            <w:color w:val="231F20"/>
                            <w:spacing w:val="-4"/>
                            <w:sz w:val="21"/>
                          </w:rPr>
                          <w:t>how</w:t>
                        </w:r>
                        <w:r>
                          <w:rPr>
                            <w:color w:val="231F20"/>
                            <w:spacing w:val="-11"/>
                            <w:sz w:val="21"/>
                          </w:rPr>
                          <w:t xml:space="preserve"> </w:t>
                        </w:r>
                        <w:r>
                          <w:rPr>
                            <w:color w:val="231F20"/>
                            <w:spacing w:val="-4"/>
                            <w:sz w:val="21"/>
                          </w:rPr>
                          <w:t>poor</w:t>
                        </w:r>
                        <w:r>
                          <w:rPr>
                            <w:color w:val="231F20"/>
                            <w:spacing w:val="-11"/>
                            <w:sz w:val="21"/>
                          </w:rPr>
                          <w:t xml:space="preserve"> </w:t>
                        </w:r>
                        <w:r>
                          <w:rPr>
                            <w:color w:val="231F20"/>
                            <w:spacing w:val="-4"/>
                            <w:sz w:val="21"/>
                          </w:rPr>
                          <w:t xml:space="preserve">he </w:t>
                        </w:r>
                        <w:r>
                          <w:rPr>
                            <w:color w:val="231F20"/>
                            <w:sz w:val="21"/>
                          </w:rPr>
                          <w:t>really was.</w:t>
                        </w:r>
                      </w:p>
                      <w:p w14:paraId="0C3CFAA6">
                        <w:pPr>
                          <w:spacing w:before="106"/>
                          <w:ind w:left="0" w:right="0" w:firstLine="0"/>
                          <w:jc w:val="left"/>
                          <w:rPr>
                            <w:sz w:val="21"/>
                          </w:rPr>
                        </w:pPr>
                        <w:r>
                          <w:rPr>
                            <w:color w:val="231F20"/>
                            <w:w w:val="90"/>
                            <w:sz w:val="21"/>
                          </w:rPr>
                          <w:t>Ah,</w:t>
                        </w:r>
                        <w:r>
                          <w:rPr>
                            <w:color w:val="231F20"/>
                            <w:spacing w:val="-3"/>
                            <w:w w:val="90"/>
                            <w:sz w:val="21"/>
                          </w:rPr>
                          <w:t xml:space="preserve"> </w:t>
                        </w:r>
                        <w:r>
                          <w:rPr>
                            <w:color w:val="231F20"/>
                            <w:w w:val="90"/>
                            <w:sz w:val="21"/>
                          </w:rPr>
                          <w:t>there</w:t>
                        </w:r>
                        <w:r>
                          <w:rPr>
                            <w:color w:val="231F20"/>
                            <w:spacing w:val="-1"/>
                            <w:w w:val="90"/>
                            <w:sz w:val="21"/>
                          </w:rPr>
                          <w:t xml:space="preserve"> </w:t>
                        </w:r>
                        <w:r>
                          <w:rPr>
                            <w:color w:val="231F20"/>
                            <w:w w:val="90"/>
                            <w:sz w:val="21"/>
                          </w:rPr>
                          <w:t xml:space="preserve">you </w:t>
                        </w:r>
                        <w:r>
                          <w:rPr>
                            <w:color w:val="231F20"/>
                            <w:spacing w:val="-4"/>
                            <w:w w:val="90"/>
                            <w:sz w:val="21"/>
                          </w:rPr>
                          <w:t>are.</w:t>
                        </w:r>
                      </w:p>
                      <w:p w14:paraId="3BA9B5FC">
                        <w:pPr>
                          <w:spacing w:before="112"/>
                          <w:ind w:left="0" w:right="0" w:firstLine="0"/>
                          <w:jc w:val="left"/>
                          <w:rPr>
                            <w:sz w:val="21"/>
                          </w:rPr>
                        </w:pPr>
                        <w:r>
                          <w:rPr>
                            <w:color w:val="231F20"/>
                            <w:w w:val="90"/>
                            <w:sz w:val="21"/>
                          </w:rPr>
                          <w:t>(</w:t>
                        </w:r>
                        <w:r>
                          <w:rPr>
                            <w:i/>
                            <w:color w:val="231F20"/>
                            <w:w w:val="90"/>
                            <w:sz w:val="21"/>
                          </w:rPr>
                          <w:t>to</w:t>
                        </w:r>
                        <w:r>
                          <w:rPr>
                            <w:i/>
                            <w:color w:val="231F20"/>
                            <w:spacing w:val="-4"/>
                            <w:sz w:val="21"/>
                          </w:rPr>
                          <w:t xml:space="preserve"> </w:t>
                        </w:r>
                        <w:r>
                          <w:rPr>
                            <w:i/>
                            <w:color w:val="231F20"/>
                            <w:w w:val="90"/>
                            <w:sz w:val="21"/>
                          </w:rPr>
                          <w:t>Henry</w:t>
                        </w:r>
                        <w:r>
                          <w:rPr>
                            <w:color w:val="231F20"/>
                            <w:w w:val="90"/>
                            <w:sz w:val="21"/>
                          </w:rPr>
                          <w:t>)</w:t>
                        </w:r>
                        <w:r>
                          <w:rPr>
                            <w:color w:val="231F20"/>
                            <w:spacing w:val="-3"/>
                            <w:sz w:val="21"/>
                          </w:rPr>
                          <w:t xml:space="preserve"> </w:t>
                        </w:r>
                        <w:r>
                          <w:rPr>
                            <w:color w:val="231F20"/>
                            <w:w w:val="90"/>
                            <w:sz w:val="21"/>
                          </w:rPr>
                          <w:t>How</w:t>
                        </w:r>
                        <w:r>
                          <w:rPr>
                            <w:color w:val="231F20"/>
                            <w:spacing w:val="-4"/>
                            <w:sz w:val="21"/>
                          </w:rPr>
                          <w:t xml:space="preserve"> </w:t>
                        </w:r>
                        <w:r>
                          <w:rPr>
                            <w:color w:val="231F20"/>
                            <w:w w:val="90"/>
                            <w:sz w:val="21"/>
                          </w:rPr>
                          <w:t>do</w:t>
                        </w:r>
                        <w:r>
                          <w:rPr>
                            <w:color w:val="231F20"/>
                            <w:spacing w:val="-3"/>
                            <w:sz w:val="21"/>
                          </w:rPr>
                          <w:t xml:space="preserve"> </w:t>
                        </w:r>
                        <w:r>
                          <w:rPr>
                            <w:color w:val="231F20"/>
                            <w:w w:val="90"/>
                            <w:sz w:val="21"/>
                          </w:rPr>
                          <w:t>you</w:t>
                        </w:r>
                        <w:r>
                          <w:rPr>
                            <w:color w:val="231F20"/>
                            <w:spacing w:val="-4"/>
                            <w:sz w:val="21"/>
                          </w:rPr>
                          <w:t xml:space="preserve"> </w:t>
                        </w:r>
                        <w:r>
                          <w:rPr>
                            <w:color w:val="231F20"/>
                            <w:spacing w:val="-5"/>
                            <w:w w:val="90"/>
                            <w:sz w:val="21"/>
                          </w:rPr>
                          <w:t>do?</w:t>
                        </w:r>
                      </w:p>
                      <w:p w14:paraId="2654609A">
                        <w:pPr>
                          <w:spacing w:before="112"/>
                          <w:ind w:left="0" w:right="29" w:firstLine="0"/>
                          <w:jc w:val="left"/>
                          <w:rPr>
                            <w:sz w:val="21"/>
                          </w:rPr>
                        </w:pPr>
                        <w:r>
                          <w:rPr>
                            <w:color w:val="231F20"/>
                            <w:w w:val="90"/>
                            <w:sz w:val="21"/>
                          </w:rPr>
                          <w:t xml:space="preserve">Mr Adams, my special guest, Miss Portia </w:t>
                        </w:r>
                        <w:r>
                          <w:rPr>
                            <w:color w:val="231F20"/>
                            <w:spacing w:val="-2"/>
                            <w:sz w:val="21"/>
                          </w:rPr>
                          <w:t>Langham.</w:t>
                        </w:r>
                      </w:p>
                      <w:p w14:paraId="5019F893">
                        <w:pPr>
                          <w:spacing w:before="110"/>
                          <w:ind w:left="0" w:right="0" w:firstLine="0"/>
                          <w:jc w:val="left"/>
                          <w:rPr>
                            <w:sz w:val="21"/>
                          </w:rPr>
                        </w:pPr>
                        <w:r>
                          <w:rPr>
                            <w:color w:val="231F20"/>
                            <w:spacing w:val="-8"/>
                            <w:sz w:val="21"/>
                          </w:rPr>
                          <w:t>How</w:t>
                        </w:r>
                        <w:r>
                          <w:rPr>
                            <w:color w:val="231F20"/>
                            <w:spacing w:val="-7"/>
                            <w:sz w:val="21"/>
                          </w:rPr>
                          <w:t xml:space="preserve"> </w:t>
                        </w:r>
                        <w:r>
                          <w:rPr>
                            <w:color w:val="231F20"/>
                            <w:spacing w:val="-8"/>
                            <w:sz w:val="21"/>
                          </w:rPr>
                          <w:t>do</w:t>
                        </w:r>
                        <w:r>
                          <w:rPr>
                            <w:color w:val="231F20"/>
                            <w:spacing w:val="-6"/>
                            <w:sz w:val="21"/>
                          </w:rPr>
                          <w:t xml:space="preserve"> </w:t>
                        </w:r>
                        <w:r>
                          <w:rPr>
                            <w:color w:val="231F20"/>
                            <w:spacing w:val="-8"/>
                            <w:sz w:val="21"/>
                          </w:rPr>
                          <w:t>you</w:t>
                        </w:r>
                        <w:r>
                          <w:rPr>
                            <w:color w:val="231F20"/>
                            <w:spacing w:val="-6"/>
                            <w:sz w:val="21"/>
                          </w:rPr>
                          <w:t xml:space="preserve"> </w:t>
                        </w:r>
                        <w:r>
                          <w:rPr>
                            <w:color w:val="231F20"/>
                            <w:spacing w:val="-8"/>
                            <w:sz w:val="21"/>
                          </w:rPr>
                          <w:t>do?</w:t>
                        </w:r>
                      </w:p>
                      <w:p w14:paraId="6B1014E8">
                        <w:pPr>
                          <w:tabs>
                            <w:tab w:val="left" w:pos="3376"/>
                          </w:tabs>
                          <w:spacing w:before="112"/>
                          <w:ind w:left="0" w:right="284" w:firstLine="0"/>
                          <w:jc w:val="left"/>
                          <w:rPr>
                            <w:i/>
                            <w:sz w:val="21"/>
                          </w:rPr>
                        </w:pPr>
                        <w:r>
                          <w:rPr>
                            <w:color w:val="231F20"/>
                            <w:sz w:val="21"/>
                          </w:rPr>
                          <w:t xml:space="preserve">If you’ll excuse me, I must go </w:t>
                        </w:r>
                        <w:r>
                          <w:rPr>
                            <w:color w:val="231F20"/>
                            <w:sz w:val="21"/>
                            <w:u w:val="single" w:color="231F20"/>
                          </w:rPr>
                          <w:tab/>
                        </w:r>
                        <w:r>
                          <w:rPr>
                            <w:color w:val="231F20"/>
                            <w:spacing w:val="-15"/>
                            <w:sz w:val="21"/>
                          </w:rPr>
                          <w:t xml:space="preserve"> </w:t>
                        </w:r>
                        <w:r>
                          <w:rPr>
                            <w:color w:val="231F20"/>
                            <w:spacing w:val="-2"/>
                            <w:sz w:val="21"/>
                          </w:rPr>
                          <w:t xml:space="preserve">to </w:t>
                        </w:r>
                        <w:r>
                          <w:rPr>
                            <w:color w:val="231F20"/>
                            <w:spacing w:val="-4"/>
                            <w:sz w:val="21"/>
                          </w:rPr>
                          <w:t>see</w:t>
                        </w:r>
                        <w:r>
                          <w:rPr>
                            <w:color w:val="231F20"/>
                            <w:spacing w:val="-10"/>
                            <w:sz w:val="21"/>
                          </w:rPr>
                          <w:t xml:space="preserve"> </w:t>
                        </w:r>
                        <w:r>
                          <w:rPr>
                            <w:color w:val="231F20"/>
                            <w:spacing w:val="-4"/>
                            <w:sz w:val="21"/>
                          </w:rPr>
                          <w:t>the</w:t>
                        </w:r>
                        <w:r>
                          <w:rPr>
                            <w:color w:val="231F20"/>
                            <w:spacing w:val="-10"/>
                            <w:sz w:val="21"/>
                          </w:rPr>
                          <w:t xml:space="preserve"> </w:t>
                        </w:r>
                        <w:r>
                          <w:rPr>
                            <w:color w:val="231F20"/>
                            <w:spacing w:val="-4"/>
                            <w:sz w:val="21"/>
                          </w:rPr>
                          <w:t>other</w:t>
                        </w:r>
                        <w:r>
                          <w:rPr>
                            <w:color w:val="231F20"/>
                            <w:spacing w:val="-10"/>
                            <w:sz w:val="21"/>
                          </w:rPr>
                          <w:t xml:space="preserve"> </w:t>
                        </w:r>
                        <w:r>
                          <w:rPr>
                            <w:color w:val="231F20"/>
                            <w:spacing w:val="-4"/>
                            <w:sz w:val="21"/>
                          </w:rPr>
                          <w:t>guests.</w:t>
                        </w:r>
                        <w:r>
                          <w:rPr>
                            <w:color w:val="231F20"/>
                            <w:spacing w:val="-10"/>
                            <w:sz w:val="21"/>
                          </w:rPr>
                          <w:t xml:space="preserve"> </w:t>
                        </w:r>
                        <w:r>
                          <w:rPr>
                            <w:i/>
                            <w:color w:val="231F20"/>
                            <w:spacing w:val="-4"/>
                            <w:sz w:val="21"/>
                          </w:rPr>
                          <w:t>(He</w:t>
                        </w:r>
                        <w:r>
                          <w:rPr>
                            <w:i/>
                            <w:color w:val="231F20"/>
                            <w:spacing w:val="-10"/>
                            <w:sz w:val="21"/>
                          </w:rPr>
                          <w:t xml:space="preserve"> </w:t>
                        </w:r>
                        <w:r>
                          <w:rPr>
                            <w:i/>
                            <w:color w:val="231F20"/>
                            <w:spacing w:val="-4"/>
                            <w:sz w:val="21"/>
                          </w:rPr>
                          <w:t>leaves.)</w:t>
                        </w:r>
                      </w:p>
                      <w:p w14:paraId="5778EB89">
                        <w:pPr>
                          <w:spacing w:before="111"/>
                          <w:ind w:left="0" w:right="0" w:firstLine="0"/>
                          <w:jc w:val="left"/>
                          <w:rPr>
                            <w:sz w:val="21"/>
                          </w:rPr>
                        </w:pPr>
                        <w:r>
                          <w:rPr>
                            <w:color w:val="231F20"/>
                            <w:spacing w:val="-8"/>
                            <w:sz w:val="21"/>
                          </w:rPr>
                          <w:t>Won’t</w:t>
                        </w:r>
                        <w:r>
                          <w:rPr>
                            <w:color w:val="231F20"/>
                            <w:spacing w:val="-4"/>
                            <w:sz w:val="21"/>
                          </w:rPr>
                          <w:t xml:space="preserve"> </w:t>
                        </w:r>
                        <w:r>
                          <w:rPr>
                            <w:color w:val="231F20"/>
                            <w:spacing w:val="-8"/>
                            <w:sz w:val="21"/>
                          </w:rPr>
                          <w:t>you</w:t>
                        </w:r>
                        <w:r>
                          <w:rPr>
                            <w:color w:val="231F20"/>
                            <w:spacing w:val="-4"/>
                            <w:sz w:val="21"/>
                          </w:rPr>
                          <w:t xml:space="preserve"> </w:t>
                        </w:r>
                        <w:r>
                          <w:rPr>
                            <w:color w:val="231F20"/>
                            <w:spacing w:val="-8"/>
                            <w:sz w:val="21"/>
                          </w:rPr>
                          <w:t>sit</w:t>
                        </w:r>
                        <w:r>
                          <w:rPr>
                            <w:color w:val="231F20"/>
                            <w:spacing w:val="-4"/>
                            <w:sz w:val="21"/>
                          </w:rPr>
                          <w:t xml:space="preserve"> </w:t>
                        </w:r>
                        <w:r>
                          <w:rPr>
                            <w:color w:val="231F20"/>
                            <w:spacing w:val="-8"/>
                            <w:sz w:val="21"/>
                          </w:rPr>
                          <w:t>down,</w:t>
                        </w:r>
                        <w:r>
                          <w:rPr>
                            <w:color w:val="231F20"/>
                            <w:spacing w:val="-4"/>
                            <w:sz w:val="21"/>
                          </w:rPr>
                          <w:t xml:space="preserve"> </w:t>
                        </w:r>
                        <w:r>
                          <w:rPr>
                            <w:color w:val="231F20"/>
                            <w:spacing w:val="-8"/>
                            <w:sz w:val="21"/>
                          </w:rPr>
                          <w:t>please?</w:t>
                        </w:r>
                      </w:p>
                    </w:txbxContent>
                  </v:textbox>
                </v:shape>
                <v:shape id="Textbox 2563" o:spid="_x0000_s1026" o:spt="202" type="#_x0000_t202" style="position:absolute;left:3062998;top:712400;height:163195;width:145415;" filled="f" stroked="f" coordsize="21600,21600" o:gfxdata="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8U6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EFA47ED">
                        <w:pPr>
                          <w:spacing w:before="3"/>
                          <w:ind w:left="0" w:right="0" w:firstLine="0"/>
                          <w:jc w:val="left"/>
                          <w:rPr>
                            <w:rFonts w:ascii="Tahoma"/>
                            <w:b/>
                            <w:sz w:val="21"/>
                          </w:rPr>
                        </w:pPr>
                        <w:r>
                          <w:rPr>
                            <w:rFonts w:ascii="Tahoma"/>
                            <w:b/>
                            <w:color w:val="231F20"/>
                            <w:spacing w:val="-10"/>
                            <w:sz w:val="21"/>
                          </w:rPr>
                          <w:t>H:</w:t>
                        </w:r>
                      </w:p>
                    </w:txbxContent>
                  </v:textbox>
                </v:shape>
                <v:shape id="Textbox 2564" o:spid="_x0000_s1026" o:spt="202" type="#_x0000_t202" style="position:absolute;left:3062998;top:1089196;height:1750695;width:145415;" filled="f" stroked="f" coordsize="21600,21600" o:gfxdata="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GNb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463270">
                        <w:pPr>
                          <w:spacing w:before="3"/>
                          <w:ind w:left="0" w:right="0" w:firstLine="0"/>
                          <w:jc w:val="left"/>
                          <w:rPr>
                            <w:rFonts w:ascii="Tahoma"/>
                            <w:b/>
                            <w:sz w:val="21"/>
                          </w:rPr>
                        </w:pPr>
                        <w:r>
                          <w:rPr>
                            <w:rFonts w:ascii="Tahoma"/>
                            <w:b/>
                            <w:color w:val="231F20"/>
                            <w:spacing w:val="-5"/>
                            <w:sz w:val="21"/>
                          </w:rPr>
                          <w:t>P:</w:t>
                        </w:r>
                      </w:p>
                      <w:p w14:paraId="119256E3">
                        <w:pPr>
                          <w:spacing w:before="0" w:line="240" w:lineRule="auto"/>
                          <w:rPr>
                            <w:rFonts w:ascii="Tahoma"/>
                            <w:b/>
                            <w:sz w:val="26"/>
                          </w:rPr>
                        </w:pPr>
                      </w:p>
                      <w:p w14:paraId="780E3ABC">
                        <w:pPr>
                          <w:spacing w:before="0" w:line="240" w:lineRule="auto"/>
                          <w:rPr>
                            <w:rFonts w:ascii="Tahoma"/>
                            <w:b/>
                            <w:sz w:val="26"/>
                          </w:rPr>
                        </w:pPr>
                      </w:p>
                      <w:p w14:paraId="5F7723C8">
                        <w:pPr>
                          <w:spacing w:before="192"/>
                          <w:ind w:left="0" w:right="0" w:firstLine="0"/>
                          <w:jc w:val="left"/>
                          <w:rPr>
                            <w:rFonts w:ascii="Tahoma"/>
                            <w:b/>
                            <w:sz w:val="21"/>
                          </w:rPr>
                        </w:pPr>
                        <w:r>
                          <w:rPr>
                            <w:rFonts w:ascii="Tahoma"/>
                            <w:b/>
                            <w:color w:val="231F20"/>
                            <w:spacing w:val="-10"/>
                            <w:sz w:val="21"/>
                          </w:rPr>
                          <w:t>H:</w:t>
                        </w:r>
                      </w:p>
                      <w:p w14:paraId="7AD3038F">
                        <w:pPr>
                          <w:spacing w:before="100"/>
                          <w:ind w:left="0" w:right="0" w:firstLine="0"/>
                          <w:jc w:val="left"/>
                          <w:rPr>
                            <w:rFonts w:ascii="Tahoma"/>
                            <w:b/>
                            <w:sz w:val="21"/>
                          </w:rPr>
                        </w:pPr>
                        <w:r>
                          <w:rPr>
                            <w:rFonts w:ascii="Tahoma"/>
                            <w:b/>
                            <w:color w:val="231F20"/>
                            <w:spacing w:val="-5"/>
                            <w:sz w:val="21"/>
                          </w:rPr>
                          <w:t>P:</w:t>
                        </w:r>
                      </w:p>
                      <w:p w14:paraId="65BAE9DD">
                        <w:pPr>
                          <w:spacing w:before="0" w:line="240" w:lineRule="auto"/>
                          <w:rPr>
                            <w:rFonts w:ascii="Tahoma"/>
                            <w:b/>
                            <w:sz w:val="26"/>
                          </w:rPr>
                        </w:pPr>
                      </w:p>
                      <w:p w14:paraId="2BE2E5E3">
                        <w:pPr>
                          <w:spacing w:before="0" w:line="240" w:lineRule="auto"/>
                          <w:rPr>
                            <w:rFonts w:ascii="Tahoma"/>
                            <w:b/>
                            <w:sz w:val="26"/>
                          </w:rPr>
                        </w:pPr>
                      </w:p>
                      <w:p w14:paraId="02F23BF3">
                        <w:pPr>
                          <w:spacing w:before="192"/>
                          <w:ind w:left="0" w:right="0" w:firstLine="0"/>
                          <w:jc w:val="left"/>
                          <w:rPr>
                            <w:rFonts w:ascii="Tahoma"/>
                            <w:b/>
                            <w:sz w:val="21"/>
                          </w:rPr>
                        </w:pPr>
                        <w:r>
                          <w:rPr>
                            <w:rFonts w:ascii="Tahoma"/>
                            <w:b/>
                            <w:color w:val="231F20"/>
                            <w:spacing w:val="-10"/>
                            <w:sz w:val="21"/>
                          </w:rPr>
                          <w:t>H:</w:t>
                        </w:r>
                      </w:p>
                    </w:txbxContent>
                  </v:textbox>
                </v:shape>
                <v:shape id="Textbox 2565" o:spid="_x0000_s1026" o:spt="202" type="#_x0000_t202" style="position:absolute;left:183006;top:2825934;height:764540;width:145415;" filled="f" stroked="f" coordsize="21600,21600" o:gfxdata="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VHN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40023E0">
                        <w:pPr>
                          <w:spacing w:before="3"/>
                          <w:ind w:left="0" w:right="0" w:firstLine="0"/>
                          <w:jc w:val="left"/>
                          <w:rPr>
                            <w:rFonts w:ascii="Tahoma"/>
                            <w:b/>
                            <w:sz w:val="21"/>
                          </w:rPr>
                        </w:pPr>
                        <w:r>
                          <w:rPr>
                            <w:rFonts w:ascii="Tahoma"/>
                            <w:b/>
                            <w:color w:val="231F20"/>
                            <w:spacing w:val="-10"/>
                            <w:sz w:val="21"/>
                          </w:rPr>
                          <w:t>H:</w:t>
                        </w:r>
                      </w:p>
                      <w:p w14:paraId="6F44AB92">
                        <w:pPr>
                          <w:spacing w:before="100"/>
                          <w:ind w:left="0" w:right="0" w:firstLine="0"/>
                          <w:jc w:val="left"/>
                          <w:rPr>
                            <w:rFonts w:ascii="Tahoma"/>
                            <w:b/>
                            <w:sz w:val="21"/>
                          </w:rPr>
                        </w:pPr>
                        <w:r>
                          <w:rPr>
                            <w:rFonts w:ascii="Tahoma"/>
                            <w:b/>
                            <w:color w:val="231F20"/>
                            <w:spacing w:val="-5"/>
                            <w:sz w:val="21"/>
                          </w:rPr>
                          <w:t>A:</w:t>
                        </w:r>
                      </w:p>
                      <w:p w14:paraId="7A3D6EB1">
                        <w:pPr>
                          <w:spacing w:before="1" w:line="240" w:lineRule="auto"/>
                          <w:rPr>
                            <w:rFonts w:ascii="Tahoma"/>
                            <w:b/>
                            <w:sz w:val="28"/>
                          </w:rPr>
                        </w:pPr>
                      </w:p>
                      <w:p w14:paraId="5EC5582C">
                        <w:pPr>
                          <w:spacing w:before="1"/>
                          <w:ind w:left="0" w:right="0" w:firstLine="0"/>
                          <w:jc w:val="left"/>
                          <w:rPr>
                            <w:rFonts w:ascii="Tahoma"/>
                            <w:b/>
                            <w:sz w:val="21"/>
                          </w:rPr>
                        </w:pPr>
                        <w:r>
                          <w:rPr>
                            <w:rFonts w:ascii="Tahoma"/>
                            <w:b/>
                            <w:color w:val="231F20"/>
                            <w:spacing w:val="-5"/>
                            <w:sz w:val="21"/>
                          </w:rPr>
                          <w:t>P:</w:t>
                        </w:r>
                      </w:p>
                    </w:txbxContent>
                  </v:textbox>
                </v:shape>
                <v:shape id="Textbox 2566" o:spid="_x0000_s1026" o:spt="202" type="#_x0000_t202" style="position:absolute;left:3062998;top:3053594;height:612140;width:145415;" filled="f" stroked="f" coordsize="21600,21600" o:gfxdata="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G7R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7E7A72">
                        <w:pPr>
                          <w:spacing w:before="3"/>
                          <w:ind w:left="0" w:right="0" w:firstLine="0"/>
                          <w:jc w:val="left"/>
                          <w:rPr>
                            <w:rFonts w:ascii="Tahoma"/>
                            <w:b/>
                            <w:sz w:val="21"/>
                          </w:rPr>
                        </w:pPr>
                        <w:r>
                          <w:rPr>
                            <w:rFonts w:ascii="Tahoma"/>
                            <w:b/>
                            <w:color w:val="231F20"/>
                            <w:spacing w:val="-5"/>
                            <w:sz w:val="21"/>
                          </w:rPr>
                          <w:t>P:</w:t>
                        </w:r>
                      </w:p>
                      <w:p w14:paraId="6ADA51E5">
                        <w:pPr>
                          <w:spacing w:before="100"/>
                          <w:ind w:left="0" w:right="0" w:firstLine="0"/>
                          <w:jc w:val="left"/>
                          <w:rPr>
                            <w:rFonts w:ascii="Tahoma"/>
                            <w:b/>
                            <w:sz w:val="21"/>
                          </w:rPr>
                        </w:pPr>
                        <w:r>
                          <w:rPr>
                            <w:rFonts w:ascii="Tahoma"/>
                            <w:b/>
                            <w:color w:val="231F20"/>
                            <w:spacing w:val="-10"/>
                            <w:sz w:val="21"/>
                          </w:rPr>
                          <w:t>H:</w:t>
                        </w:r>
                      </w:p>
                      <w:p w14:paraId="030D0438">
                        <w:pPr>
                          <w:spacing w:before="100"/>
                          <w:ind w:left="0" w:right="0" w:firstLine="0"/>
                          <w:jc w:val="left"/>
                          <w:rPr>
                            <w:rFonts w:ascii="Tahoma"/>
                            <w:b/>
                            <w:sz w:val="21"/>
                          </w:rPr>
                        </w:pPr>
                        <w:r>
                          <w:rPr>
                            <w:rFonts w:ascii="Tahoma"/>
                            <w:b/>
                            <w:color w:val="231F20"/>
                            <w:spacing w:val="-5"/>
                            <w:sz w:val="21"/>
                          </w:rPr>
                          <w:t>P:</w:t>
                        </w:r>
                      </w:p>
                    </w:txbxContent>
                  </v:textbox>
                </v:shape>
                <v:shape id="Textbox 2567" o:spid="_x0000_s1026" o:spt="202" type="#_x0000_t202" style="position:absolute;left:3314972;top:456323;height:3210560;width:2453640;" filled="f" stroked="f" coordsize="21600,21600" o:gfxdata="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ki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C6335FF">
                        <w:pPr>
                          <w:tabs>
                            <w:tab w:val="left" w:pos="1134"/>
                          </w:tabs>
                          <w:spacing w:before="0"/>
                          <w:ind w:left="6" w:right="0" w:firstLine="0"/>
                          <w:jc w:val="left"/>
                          <w:rPr>
                            <w:rFonts w:ascii="Tahoma"/>
                            <w:sz w:val="21"/>
                          </w:rPr>
                        </w:pPr>
                        <w:r>
                          <w:rPr>
                            <w:rFonts w:ascii="Tahoma"/>
                            <w:color w:val="231F20"/>
                            <w:w w:val="90"/>
                            <w:sz w:val="21"/>
                          </w:rPr>
                          <w:t>P</w:t>
                        </w:r>
                        <w:r>
                          <w:rPr>
                            <w:rFonts w:ascii="Tahoma"/>
                            <w:color w:val="231F20"/>
                            <w:spacing w:val="-9"/>
                            <w:w w:val="90"/>
                            <w:sz w:val="21"/>
                          </w:rPr>
                          <w:t xml:space="preserve"> </w:t>
                        </w:r>
                        <w:r>
                          <w:rPr>
                            <w:rFonts w:ascii="Tahoma"/>
                            <w:color w:val="231F20"/>
                            <w:w w:val="90"/>
                            <w:sz w:val="21"/>
                          </w:rPr>
                          <w:t>=</w:t>
                        </w:r>
                        <w:r>
                          <w:rPr>
                            <w:rFonts w:ascii="Tahoma"/>
                            <w:color w:val="231F20"/>
                            <w:spacing w:val="-9"/>
                            <w:w w:val="90"/>
                            <w:sz w:val="21"/>
                          </w:rPr>
                          <w:t xml:space="preserve"> </w:t>
                        </w:r>
                        <w:r>
                          <w:rPr>
                            <w:rFonts w:ascii="Tahoma"/>
                            <w:color w:val="231F20"/>
                            <w:spacing w:val="-2"/>
                            <w:w w:val="90"/>
                            <w:sz w:val="21"/>
                          </w:rPr>
                          <w:t>Portia</w:t>
                        </w:r>
                        <w:r>
                          <w:rPr>
                            <w:rFonts w:ascii="Tahoma"/>
                            <w:color w:val="231F20"/>
                            <w:sz w:val="21"/>
                          </w:rPr>
                          <w:tab/>
                        </w:r>
                        <w:r>
                          <w:rPr>
                            <w:rFonts w:ascii="Tahoma"/>
                            <w:color w:val="231F20"/>
                            <w:w w:val="85"/>
                            <w:sz w:val="21"/>
                          </w:rPr>
                          <w:t>H</w:t>
                        </w:r>
                        <w:r>
                          <w:rPr>
                            <w:rFonts w:ascii="Tahoma"/>
                            <w:color w:val="231F20"/>
                            <w:spacing w:val="-4"/>
                            <w:w w:val="85"/>
                            <w:sz w:val="21"/>
                          </w:rPr>
                          <w:t xml:space="preserve"> </w:t>
                        </w:r>
                        <w:r>
                          <w:rPr>
                            <w:rFonts w:ascii="Tahoma"/>
                            <w:color w:val="231F20"/>
                            <w:w w:val="85"/>
                            <w:sz w:val="21"/>
                          </w:rPr>
                          <w:t>=</w:t>
                        </w:r>
                        <w:r>
                          <w:rPr>
                            <w:rFonts w:ascii="Tahoma"/>
                            <w:color w:val="231F20"/>
                            <w:spacing w:val="-3"/>
                            <w:w w:val="85"/>
                            <w:sz w:val="21"/>
                          </w:rPr>
                          <w:t xml:space="preserve"> </w:t>
                        </w:r>
                        <w:r>
                          <w:rPr>
                            <w:rFonts w:ascii="Tahoma"/>
                            <w:color w:val="231F20"/>
                            <w:spacing w:val="-2"/>
                            <w:w w:val="85"/>
                            <w:sz w:val="21"/>
                          </w:rPr>
                          <w:t>Henry</w:t>
                        </w:r>
                      </w:p>
                      <w:p w14:paraId="53DA4C2C">
                        <w:pPr>
                          <w:spacing w:before="166"/>
                          <w:ind w:left="0" w:right="114" w:firstLine="0"/>
                          <w:jc w:val="left"/>
                          <w:rPr>
                            <w:sz w:val="21"/>
                          </w:rPr>
                        </w:pPr>
                        <w:r>
                          <w:rPr>
                            <w:color w:val="231F20"/>
                            <w:w w:val="90"/>
                            <w:sz w:val="21"/>
                          </w:rPr>
                          <w:t xml:space="preserve">Yes, I’d love to ... with your permission. </w:t>
                        </w:r>
                        <w:r>
                          <w:rPr>
                            <w:color w:val="231F20"/>
                            <w:sz w:val="21"/>
                          </w:rPr>
                          <w:t>Thank you, Miss.</w:t>
                        </w:r>
                      </w:p>
                      <w:p w14:paraId="0E3DA558">
                        <w:pPr>
                          <w:spacing w:before="110" w:line="241" w:lineRule="exact"/>
                          <w:ind w:left="0" w:right="0" w:firstLine="0"/>
                          <w:jc w:val="left"/>
                          <w:rPr>
                            <w:sz w:val="21"/>
                          </w:rPr>
                        </w:pPr>
                        <w:r>
                          <w:rPr>
                            <w:color w:val="231F20"/>
                            <w:w w:val="90"/>
                            <w:sz w:val="21"/>
                          </w:rPr>
                          <w:t>That</w:t>
                        </w:r>
                        <w:r>
                          <w:rPr>
                            <w:color w:val="231F20"/>
                            <w:spacing w:val="-1"/>
                            <w:w w:val="90"/>
                            <w:sz w:val="21"/>
                          </w:rPr>
                          <w:t xml:space="preserve"> </w:t>
                        </w:r>
                        <w:r>
                          <w:rPr>
                            <w:color w:val="231F20"/>
                            <w:w w:val="90"/>
                            <w:sz w:val="21"/>
                          </w:rPr>
                          <w:t>poor,</w:t>
                        </w:r>
                        <w:r>
                          <w:rPr>
                            <w:color w:val="231F20"/>
                            <w:spacing w:val="-1"/>
                            <w:w w:val="90"/>
                            <w:sz w:val="21"/>
                          </w:rPr>
                          <w:t xml:space="preserve"> </w:t>
                        </w:r>
                        <w:r>
                          <w:rPr>
                            <w:color w:val="231F20"/>
                            <w:w w:val="90"/>
                            <w:sz w:val="21"/>
                          </w:rPr>
                          <w:t>dear</w:t>
                        </w:r>
                        <w:r>
                          <w:rPr>
                            <w:color w:val="231F20"/>
                            <w:spacing w:val="-1"/>
                            <w:w w:val="90"/>
                            <w:sz w:val="21"/>
                          </w:rPr>
                          <w:t xml:space="preserve"> </w:t>
                        </w:r>
                        <w:r>
                          <w:rPr>
                            <w:color w:val="231F20"/>
                            <w:w w:val="90"/>
                            <w:sz w:val="21"/>
                          </w:rPr>
                          <w:t>ambassador.</w:t>
                        </w:r>
                        <w:r>
                          <w:rPr>
                            <w:color w:val="231F20"/>
                            <w:spacing w:val="-1"/>
                            <w:w w:val="90"/>
                            <w:sz w:val="21"/>
                          </w:rPr>
                          <w:t xml:space="preserve"> </w:t>
                        </w:r>
                        <w:r>
                          <w:rPr>
                            <w:color w:val="231F20"/>
                            <w:w w:val="90"/>
                            <w:sz w:val="21"/>
                          </w:rPr>
                          <w:t>He</w:t>
                        </w:r>
                        <w:r>
                          <w:rPr>
                            <w:color w:val="231F20"/>
                            <w:spacing w:val="-1"/>
                            <w:w w:val="90"/>
                            <w:sz w:val="21"/>
                          </w:rPr>
                          <w:t xml:space="preserve"> </w:t>
                        </w:r>
                        <w:r>
                          <w:rPr>
                            <w:color w:val="231F20"/>
                            <w:w w:val="90"/>
                            <w:sz w:val="21"/>
                          </w:rPr>
                          <w:t>hates</w:t>
                        </w:r>
                        <w:r>
                          <w:rPr>
                            <w:color w:val="231F20"/>
                            <w:spacing w:val="-1"/>
                            <w:w w:val="90"/>
                            <w:sz w:val="21"/>
                          </w:rPr>
                          <w:t xml:space="preserve"> </w:t>
                        </w:r>
                        <w:r>
                          <w:rPr>
                            <w:color w:val="231F20"/>
                            <w:spacing w:val="-2"/>
                            <w:w w:val="90"/>
                            <w:sz w:val="21"/>
                          </w:rPr>
                          <w:t>these</w:t>
                        </w:r>
                      </w:p>
                      <w:p w14:paraId="67F43FBD">
                        <w:pPr>
                          <w:tabs>
                            <w:tab w:val="left" w:pos="850"/>
                          </w:tabs>
                          <w:spacing w:before="0"/>
                          <w:ind w:left="0" w:right="114" w:firstLine="0"/>
                          <w:jc w:val="left"/>
                          <w:rPr>
                            <w:sz w:val="21"/>
                          </w:rPr>
                        </w:pPr>
                        <w:r>
                          <w:rPr>
                            <w:color w:val="231F20"/>
                            <w:sz w:val="21"/>
                            <w:u w:val="single" w:color="231F20"/>
                          </w:rPr>
                          <w:tab/>
                        </w:r>
                        <w:r>
                          <w:rPr>
                            <w:color w:val="231F20"/>
                            <w:spacing w:val="-15"/>
                            <w:sz w:val="21"/>
                          </w:rPr>
                          <w:t xml:space="preserve"> </w:t>
                        </w:r>
                        <w:r>
                          <w:rPr>
                            <w:color w:val="231F20"/>
                            <w:spacing w:val="-4"/>
                            <w:sz w:val="21"/>
                          </w:rPr>
                          <w:t>almost</w:t>
                        </w:r>
                        <w:r>
                          <w:rPr>
                            <w:color w:val="231F20"/>
                            <w:spacing w:val="-11"/>
                            <w:sz w:val="21"/>
                          </w:rPr>
                          <w:t xml:space="preserve"> </w:t>
                        </w:r>
                        <w:r>
                          <w:rPr>
                            <w:color w:val="231F20"/>
                            <w:spacing w:val="-4"/>
                            <w:sz w:val="21"/>
                          </w:rPr>
                          <w:t>as</w:t>
                        </w:r>
                        <w:r>
                          <w:rPr>
                            <w:color w:val="231F20"/>
                            <w:spacing w:val="-10"/>
                            <w:sz w:val="21"/>
                          </w:rPr>
                          <w:t xml:space="preserve"> </w:t>
                        </w:r>
                        <w:r>
                          <w:rPr>
                            <w:color w:val="231F20"/>
                            <w:spacing w:val="-4"/>
                            <w:sz w:val="21"/>
                          </w:rPr>
                          <w:t>much</w:t>
                        </w:r>
                        <w:r>
                          <w:rPr>
                            <w:color w:val="231F20"/>
                            <w:spacing w:val="-11"/>
                            <w:sz w:val="21"/>
                          </w:rPr>
                          <w:t xml:space="preserve"> </w:t>
                        </w:r>
                        <w:r>
                          <w:rPr>
                            <w:color w:val="231F20"/>
                            <w:spacing w:val="-4"/>
                            <w:sz w:val="21"/>
                          </w:rPr>
                          <w:t>as</w:t>
                        </w:r>
                        <w:r>
                          <w:rPr>
                            <w:color w:val="231F20"/>
                            <w:spacing w:val="-10"/>
                            <w:sz w:val="21"/>
                          </w:rPr>
                          <w:t xml:space="preserve"> </w:t>
                        </w:r>
                        <w:r>
                          <w:rPr>
                            <w:color w:val="231F20"/>
                            <w:spacing w:val="-4"/>
                            <w:sz w:val="21"/>
                          </w:rPr>
                          <w:t>I</w:t>
                        </w:r>
                        <w:r>
                          <w:rPr>
                            <w:color w:val="231F20"/>
                            <w:spacing w:val="-11"/>
                            <w:sz w:val="21"/>
                          </w:rPr>
                          <w:t xml:space="preserve"> </w:t>
                        </w:r>
                        <w:r>
                          <w:rPr>
                            <w:color w:val="231F20"/>
                            <w:spacing w:val="-4"/>
                            <w:sz w:val="21"/>
                          </w:rPr>
                          <w:t>do.</w:t>
                        </w:r>
                        <w:r>
                          <w:rPr>
                            <w:color w:val="231F20"/>
                            <w:spacing w:val="-11"/>
                            <w:sz w:val="21"/>
                          </w:rPr>
                          <w:t xml:space="preserve"> </w:t>
                        </w:r>
                        <w:r>
                          <w:rPr>
                            <w:color w:val="231F20"/>
                            <w:spacing w:val="-4"/>
                            <w:sz w:val="21"/>
                          </w:rPr>
                          <w:t xml:space="preserve">Nothing </w:t>
                        </w:r>
                        <w:r>
                          <w:rPr>
                            <w:color w:val="231F20"/>
                            <w:w w:val="90"/>
                            <w:sz w:val="21"/>
                          </w:rPr>
                          <w:t xml:space="preserve">but talk, talk, talk. And no one says anything </w:t>
                        </w:r>
                        <w:r>
                          <w:rPr>
                            <w:color w:val="231F20"/>
                            <w:spacing w:val="-2"/>
                            <w:sz w:val="21"/>
                          </w:rPr>
                          <w:t>anyone</w:t>
                        </w:r>
                        <w:r>
                          <w:rPr>
                            <w:color w:val="231F20"/>
                            <w:spacing w:val="-12"/>
                            <w:sz w:val="21"/>
                          </w:rPr>
                          <w:t xml:space="preserve"> </w:t>
                        </w:r>
                        <w:r>
                          <w:rPr>
                            <w:color w:val="231F20"/>
                            <w:spacing w:val="-2"/>
                            <w:sz w:val="21"/>
                          </w:rPr>
                          <w:t>wants</w:t>
                        </w:r>
                        <w:r>
                          <w:rPr>
                            <w:color w:val="231F20"/>
                            <w:spacing w:val="-12"/>
                            <w:sz w:val="21"/>
                          </w:rPr>
                          <w:t xml:space="preserve"> </w:t>
                        </w:r>
                        <w:r>
                          <w:rPr>
                            <w:color w:val="231F20"/>
                            <w:spacing w:val="-2"/>
                            <w:sz w:val="21"/>
                          </w:rPr>
                          <w:t>to</w:t>
                        </w:r>
                        <w:r>
                          <w:rPr>
                            <w:color w:val="231F20"/>
                            <w:spacing w:val="-12"/>
                            <w:sz w:val="21"/>
                          </w:rPr>
                          <w:t xml:space="preserve"> </w:t>
                        </w:r>
                        <w:r>
                          <w:rPr>
                            <w:color w:val="231F20"/>
                            <w:spacing w:val="-2"/>
                            <w:sz w:val="21"/>
                          </w:rPr>
                          <w:t>hear,</w:t>
                        </w:r>
                        <w:r>
                          <w:rPr>
                            <w:color w:val="231F20"/>
                            <w:spacing w:val="-12"/>
                            <w:sz w:val="21"/>
                          </w:rPr>
                          <w:t xml:space="preserve"> </w:t>
                        </w:r>
                        <w:r>
                          <w:rPr>
                            <w:color w:val="231F20"/>
                            <w:spacing w:val="-2"/>
                            <w:sz w:val="21"/>
                          </w:rPr>
                          <w:t>do</w:t>
                        </w:r>
                        <w:r>
                          <w:rPr>
                            <w:color w:val="231F20"/>
                            <w:spacing w:val="-12"/>
                            <w:sz w:val="21"/>
                          </w:rPr>
                          <w:t xml:space="preserve"> </w:t>
                        </w:r>
                        <w:r>
                          <w:rPr>
                            <w:color w:val="231F20"/>
                            <w:spacing w:val="-2"/>
                            <w:sz w:val="21"/>
                          </w:rPr>
                          <w:t>they?</w:t>
                        </w:r>
                      </w:p>
                      <w:p w14:paraId="346C96DB">
                        <w:pPr>
                          <w:tabs>
                            <w:tab w:val="left" w:pos="1307"/>
                          </w:tabs>
                          <w:spacing w:before="109"/>
                          <w:ind w:left="0" w:right="0" w:firstLine="0"/>
                          <w:jc w:val="left"/>
                          <w:rPr>
                            <w:sz w:val="21"/>
                          </w:rPr>
                        </w:pPr>
                        <w:r>
                          <w:rPr>
                            <w:color w:val="231F20"/>
                            <w:w w:val="95"/>
                            <w:sz w:val="21"/>
                          </w:rPr>
                          <w:t xml:space="preserve">No, </w:t>
                        </w:r>
                        <w:r>
                          <w:rPr>
                            <w:color w:val="231F20"/>
                            <w:sz w:val="21"/>
                          </w:rPr>
                          <w:t>I</w:t>
                        </w:r>
                        <w:r>
                          <w:rPr>
                            <w:color w:val="231F20"/>
                            <w:spacing w:val="-2"/>
                            <w:sz w:val="21"/>
                          </w:rPr>
                          <w:t xml:space="preserve"> </w:t>
                        </w:r>
                        <w:r>
                          <w:rPr>
                            <w:color w:val="231F20"/>
                            <w:sz w:val="21"/>
                            <w:u w:val="single" w:color="231F20"/>
                          </w:rPr>
                          <w:tab/>
                        </w:r>
                        <w:r>
                          <w:rPr>
                            <w:color w:val="231F20"/>
                            <w:sz w:val="21"/>
                          </w:rPr>
                          <w:t xml:space="preserve"> </w:t>
                        </w:r>
                        <w:r>
                          <w:rPr>
                            <w:color w:val="231F20"/>
                            <w:w w:val="90"/>
                            <w:sz w:val="21"/>
                          </w:rPr>
                          <w:t xml:space="preserve">they </w:t>
                        </w:r>
                        <w:r>
                          <w:rPr>
                            <w:color w:val="231F20"/>
                            <w:sz w:val="21"/>
                          </w:rPr>
                          <w:t>don’t.</w:t>
                        </w:r>
                      </w:p>
                      <w:p w14:paraId="3B18E4B4">
                        <w:pPr>
                          <w:tabs>
                            <w:tab w:val="left" w:pos="3515"/>
                          </w:tabs>
                          <w:spacing w:before="111"/>
                          <w:ind w:left="0" w:right="40" w:firstLine="0"/>
                          <w:jc w:val="left"/>
                          <w:rPr>
                            <w:sz w:val="21"/>
                          </w:rPr>
                        </w:pPr>
                        <w:r>
                          <w:rPr>
                            <w:color w:val="231F20"/>
                            <w:w w:val="90"/>
                            <w:sz w:val="21"/>
                          </w:rPr>
                          <w:t>The</w:t>
                        </w:r>
                        <w:r>
                          <w:rPr>
                            <w:color w:val="231F20"/>
                            <w:spacing w:val="-2"/>
                            <w:w w:val="90"/>
                            <w:sz w:val="21"/>
                          </w:rPr>
                          <w:t xml:space="preserve"> </w:t>
                        </w:r>
                        <w:r>
                          <w:rPr>
                            <w:color w:val="231F20"/>
                            <w:w w:val="90"/>
                            <w:sz w:val="21"/>
                          </w:rPr>
                          <w:t>ambassador</w:t>
                        </w:r>
                        <w:r>
                          <w:rPr>
                            <w:color w:val="231F20"/>
                            <w:spacing w:val="-2"/>
                            <w:w w:val="90"/>
                            <w:sz w:val="21"/>
                          </w:rPr>
                          <w:t xml:space="preserve"> </w:t>
                        </w:r>
                        <w:r>
                          <w:rPr>
                            <w:color w:val="231F20"/>
                            <w:w w:val="90"/>
                            <w:sz w:val="21"/>
                          </w:rPr>
                          <w:t>tells</w:t>
                        </w:r>
                        <w:r>
                          <w:rPr>
                            <w:color w:val="231F20"/>
                            <w:spacing w:val="-2"/>
                            <w:w w:val="90"/>
                            <w:sz w:val="21"/>
                          </w:rPr>
                          <w:t xml:space="preserve"> </w:t>
                        </w:r>
                        <w:r>
                          <w:rPr>
                            <w:color w:val="231F20"/>
                            <w:w w:val="90"/>
                            <w:sz w:val="21"/>
                          </w:rPr>
                          <w:t>me</w:t>
                        </w:r>
                        <w:r>
                          <w:rPr>
                            <w:color w:val="231F20"/>
                            <w:spacing w:val="-2"/>
                            <w:w w:val="90"/>
                            <w:sz w:val="21"/>
                          </w:rPr>
                          <w:t xml:space="preserve"> </w:t>
                        </w:r>
                        <w:r>
                          <w:rPr>
                            <w:color w:val="231F20"/>
                            <w:w w:val="90"/>
                            <w:sz w:val="21"/>
                          </w:rPr>
                          <w:t>you</w:t>
                        </w:r>
                        <w:r>
                          <w:rPr>
                            <w:color w:val="231F20"/>
                            <w:spacing w:val="-2"/>
                            <w:w w:val="90"/>
                            <w:sz w:val="21"/>
                          </w:rPr>
                          <w:t xml:space="preserve"> </w:t>
                        </w:r>
                        <w:r>
                          <w:rPr>
                            <w:color w:val="231F20"/>
                            <w:w w:val="90"/>
                            <w:sz w:val="21"/>
                          </w:rPr>
                          <w:t>are</w:t>
                        </w:r>
                        <w:r>
                          <w:rPr>
                            <w:color w:val="231F20"/>
                            <w:spacing w:val="-2"/>
                            <w:w w:val="90"/>
                            <w:sz w:val="21"/>
                          </w:rPr>
                          <w:t xml:space="preserve"> </w:t>
                        </w:r>
                        <w:r>
                          <w:rPr>
                            <w:color w:val="231F20"/>
                            <w:w w:val="90"/>
                            <w:sz w:val="21"/>
                          </w:rPr>
                          <w:t>a</w:t>
                        </w:r>
                        <w:r>
                          <w:rPr>
                            <w:color w:val="231F20"/>
                            <w:spacing w:val="-2"/>
                            <w:w w:val="90"/>
                            <w:sz w:val="21"/>
                          </w:rPr>
                          <w:t xml:space="preserve"> </w:t>
                        </w:r>
                        <w:r>
                          <w:rPr>
                            <w:color w:val="231F20"/>
                            <w:w w:val="90"/>
                            <w:sz w:val="21"/>
                          </w:rPr>
                          <w:t>rich</w:t>
                        </w:r>
                        <w:r>
                          <w:rPr>
                            <w:color w:val="231F20"/>
                            <w:spacing w:val="-2"/>
                            <w:w w:val="90"/>
                            <w:sz w:val="21"/>
                          </w:rPr>
                          <w:t xml:space="preserve"> </w:t>
                        </w:r>
                        <w:r>
                          <w:rPr>
                            <w:color w:val="231F20"/>
                            <w:w w:val="90"/>
                            <w:sz w:val="21"/>
                          </w:rPr>
                          <w:t xml:space="preserve">man. </w:t>
                        </w:r>
                        <w:r>
                          <w:rPr>
                            <w:color w:val="231F20"/>
                            <w:spacing w:val="-8"/>
                            <w:sz w:val="21"/>
                          </w:rPr>
                          <w:t>He</w:t>
                        </w:r>
                        <w:r>
                          <w:rPr>
                            <w:color w:val="231F20"/>
                            <w:spacing w:val="-7"/>
                            <w:sz w:val="21"/>
                          </w:rPr>
                          <w:t xml:space="preserve"> </w:t>
                        </w:r>
                        <w:r>
                          <w:rPr>
                            <w:color w:val="231F20"/>
                            <w:spacing w:val="-8"/>
                            <w:sz w:val="21"/>
                          </w:rPr>
                          <w:t>tells</w:t>
                        </w:r>
                        <w:r>
                          <w:rPr>
                            <w:color w:val="231F20"/>
                            <w:spacing w:val="-7"/>
                            <w:sz w:val="21"/>
                          </w:rPr>
                          <w:t xml:space="preserve"> </w:t>
                        </w:r>
                        <w:r>
                          <w:rPr>
                            <w:color w:val="231F20"/>
                            <w:spacing w:val="-8"/>
                            <w:sz w:val="21"/>
                          </w:rPr>
                          <w:t>me</w:t>
                        </w:r>
                        <w:r>
                          <w:rPr>
                            <w:color w:val="231F20"/>
                            <w:spacing w:val="-6"/>
                            <w:sz w:val="21"/>
                          </w:rPr>
                          <w:t xml:space="preserve"> </w:t>
                        </w:r>
                        <w:r>
                          <w:rPr>
                            <w:color w:val="231F20"/>
                            <w:spacing w:val="-8"/>
                            <w:sz w:val="21"/>
                          </w:rPr>
                          <w:t>you</w:t>
                        </w:r>
                        <w:r>
                          <w:rPr>
                            <w:color w:val="231F20"/>
                            <w:spacing w:val="-7"/>
                            <w:sz w:val="21"/>
                          </w:rPr>
                          <w:t xml:space="preserve"> </w:t>
                        </w:r>
                        <w:r>
                          <w:rPr>
                            <w:color w:val="231F20"/>
                            <w:spacing w:val="-8"/>
                            <w:sz w:val="21"/>
                          </w:rPr>
                          <w:t>are</w:t>
                        </w:r>
                        <w:r>
                          <w:rPr>
                            <w:color w:val="231F20"/>
                            <w:spacing w:val="-6"/>
                            <w:sz w:val="21"/>
                          </w:rPr>
                          <w:t xml:space="preserve"> </w:t>
                        </w:r>
                        <w:r>
                          <w:rPr>
                            <w:color w:val="231F20"/>
                            <w:spacing w:val="-8"/>
                            <w:sz w:val="21"/>
                          </w:rPr>
                          <w:t>the</w:t>
                        </w:r>
                        <w:r>
                          <w:rPr>
                            <w:color w:val="231F20"/>
                            <w:spacing w:val="-7"/>
                            <w:sz w:val="21"/>
                          </w:rPr>
                          <w:t xml:space="preserve"> </w:t>
                        </w:r>
                        <w:r>
                          <w:rPr>
                            <w:color w:val="231F20"/>
                            <w:spacing w:val="-8"/>
                            <w:sz w:val="21"/>
                          </w:rPr>
                          <w:t>talk</w:t>
                        </w:r>
                        <w:r>
                          <w:rPr>
                            <w:color w:val="231F20"/>
                            <w:spacing w:val="-7"/>
                            <w:sz w:val="21"/>
                          </w:rPr>
                          <w:t xml:space="preserve"> </w:t>
                        </w:r>
                        <w:r>
                          <w:rPr>
                            <w:color w:val="231F20"/>
                            <w:spacing w:val="-8"/>
                            <w:sz w:val="21"/>
                          </w:rPr>
                          <w:t>of</w:t>
                        </w:r>
                        <w:r>
                          <w:rPr>
                            <w:color w:val="231F20"/>
                            <w:spacing w:val="-6"/>
                            <w:sz w:val="21"/>
                          </w:rPr>
                          <w:t xml:space="preserve"> </w:t>
                        </w:r>
                        <w:r>
                          <w:rPr>
                            <w:color w:val="231F20"/>
                            <w:spacing w:val="-8"/>
                            <w:sz w:val="21"/>
                          </w:rPr>
                          <w:t>London.</w:t>
                        </w:r>
                        <w:r>
                          <w:rPr>
                            <w:color w:val="231F20"/>
                            <w:spacing w:val="-7"/>
                            <w:sz w:val="21"/>
                          </w:rPr>
                          <w:t xml:space="preserve"> </w:t>
                        </w:r>
                        <w:r>
                          <w:rPr>
                            <w:color w:val="231F20"/>
                            <w:spacing w:val="-8"/>
                            <w:sz w:val="21"/>
                          </w:rPr>
                          <w:t xml:space="preserve">Why, </w:t>
                        </w:r>
                        <w:r>
                          <w:rPr>
                            <w:color w:val="231F20"/>
                            <w:sz w:val="21"/>
                          </w:rPr>
                          <w:t xml:space="preserve">it seems that every banker and </w:t>
                        </w:r>
                        <w:r>
                          <w:rPr>
                            <w:color w:val="231F20"/>
                            <w:sz w:val="21"/>
                            <w:u w:val="single" w:color="231F20"/>
                          </w:rPr>
                          <w:tab/>
                        </w:r>
                        <w:r>
                          <w:rPr>
                            <w:color w:val="231F20"/>
                            <w:sz w:val="21"/>
                          </w:rPr>
                          <w:t xml:space="preserve"> in the</w:t>
                        </w:r>
                        <w:r>
                          <w:rPr>
                            <w:color w:val="231F20"/>
                            <w:spacing w:val="-13"/>
                            <w:sz w:val="21"/>
                          </w:rPr>
                          <w:t xml:space="preserve"> </w:t>
                        </w:r>
                        <w:r>
                          <w:rPr>
                            <w:color w:val="231F20"/>
                            <w:sz w:val="21"/>
                          </w:rPr>
                          <w:t>city</w:t>
                        </w:r>
                        <w:r>
                          <w:rPr>
                            <w:color w:val="231F20"/>
                            <w:spacing w:val="-13"/>
                            <w:sz w:val="21"/>
                          </w:rPr>
                          <w:t xml:space="preserve"> </w:t>
                        </w:r>
                        <w:r>
                          <w:rPr>
                            <w:color w:val="231F20"/>
                            <w:sz w:val="21"/>
                          </w:rPr>
                          <w:t>is</w:t>
                        </w:r>
                        <w:r>
                          <w:rPr>
                            <w:color w:val="231F20"/>
                            <w:spacing w:val="-13"/>
                            <w:sz w:val="21"/>
                          </w:rPr>
                          <w:t xml:space="preserve"> </w:t>
                        </w:r>
                        <w:r>
                          <w:rPr>
                            <w:color w:val="231F20"/>
                            <w:sz w:val="21"/>
                          </w:rPr>
                          <w:t>eager</w:t>
                        </w:r>
                        <w:r>
                          <w:rPr>
                            <w:color w:val="231F20"/>
                            <w:spacing w:val="-13"/>
                            <w:sz w:val="21"/>
                          </w:rPr>
                          <w:t xml:space="preserve"> </w:t>
                        </w:r>
                        <w:r>
                          <w:rPr>
                            <w:color w:val="231F20"/>
                            <w:sz w:val="21"/>
                          </w:rPr>
                          <w:t>to</w:t>
                        </w:r>
                        <w:r>
                          <w:rPr>
                            <w:color w:val="231F20"/>
                            <w:spacing w:val="-13"/>
                            <w:sz w:val="21"/>
                          </w:rPr>
                          <w:t xml:space="preserve"> </w:t>
                        </w:r>
                        <w:r>
                          <w:rPr>
                            <w:color w:val="231F20"/>
                            <w:sz w:val="21"/>
                          </w:rPr>
                          <w:t>meet</w:t>
                        </w:r>
                        <w:r>
                          <w:rPr>
                            <w:color w:val="231F20"/>
                            <w:spacing w:val="-13"/>
                            <w:sz w:val="21"/>
                          </w:rPr>
                          <w:t xml:space="preserve"> </w:t>
                        </w:r>
                        <w:r>
                          <w:rPr>
                            <w:color w:val="231F20"/>
                            <w:sz w:val="21"/>
                          </w:rPr>
                          <w:t>you.</w:t>
                        </w:r>
                      </w:p>
                      <w:p w14:paraId="0A35C6B2">
                        <w:pPr>
                          <w:spacing w:before="108"/>
                          <w:ind w:left="0" w:right="0" w:firstLine="0"/>
                          <w:jc w:val="left"/>
                          <w:rPr>
                            <w:sz w:val="21"/>
                          </w:rPr>
                        </w:pPr>
                        <w:r>
                          <w:rPr>
                            <w:color w:val="231F20"/>
                            <w:w w:val="90"/>
                            <w:sz w:val="21"/>
                          </w:rPr>
                          <w:t>Yes,</w:t>
                        </w:r>
                        <w:r>
                          <w:rPr>
                            <w:color w:val="231F20"/>
                            <w:spacing w:val="-9"/>
                            <w:w w:val="90"/>
                            <w:sz w:val="21"/>
                          </w:rPr>
                          <w:t xml:space="preserve"> </w:t>
                        </w:r>
                        <w:r>
                          <w:rPr>
                            <w:color w:val="231F20"/>
                            <w:w w:val="90"/>
                            <w:sz w:val="21"/>
                          </w:rPr>
                          <w:t>I’ve</w:t>
                        </w:r>
                        <w:r>
                          <w:rPr>
                            <w:color w:val="231F20"/>
                            <w:spacing w:val="-9"/>
                            <w:w w:val="90"/>
                            <w:sz w:val="21"/>
                          </w:rPr>
                          <w:t xml:space="preserve"> </w:t>
                        </w:r>
                        <w:r>
                          <w:rPr>
                            <w:color w:val="231F20"/>
                            <w:w w:val="90"/>
                            <w:sz w:val="21"/>
                          </w:rPr>
                          <w:t>heard.</w:t>
                        </w:r>
                        <w:r>
                          <w:rPr>
                            <w:color w:val="231F20"/>
                            <w:spacing w:val="-9"/>
                            <w:w w:val="90"/>
                            <w:sz w:val="21"/>
                          </w:rPr>
                          <w:t xml:space="preserve"> </w:t>
                        </w:r>
                        <w:r>
                          <w:rPr>
                            <w:color w:val="231F20"/>
                            <w:w w:val="90"/>
                            <w:sz w:val="21"/>
                          </w:rPr>
                          <w:t>I</w:t>
                        </w:r>
                        <w:r>
                          <w:rPr>
                            <w:color w:val="231F20"/>
                            <w:spacing w:val="-8"/>
                            <w:w w:val="90"/>
                            <w:sz w:val="21"/>
                          </w:rPr>
                          <w:t xml:space="preserve"> </w:t>
                        </w:r>
                        <w:r>
                          <w:rPr>
                            <w:color w:val="231F20"/>
                            <w:w w:val="90"/>
                            <w:sz w:val="21"/>
                          </w:rPr>
                          <w:t>can’t</w:t>
                        </w:r>
                        <w:r>
                          <w:rPr>
                            <w:color w:val="231F20"/>
                            <w:spacing w:val="-9"/>
                            <w:w w:val="90"/>
                            <w:sz w:val="21"/>
                          </w:rPr>
                          <w:t xml:space="preserve"> </w:t>
                        </w:r>
                        <w:r>
                          <w:rPr>
                            <w:color w:val="231F20"/>
                            <w:w w:val="90"/>
                            <w:sz w:val="21"/>
                          </w:rPr>
                          <w:t>understand</w:t>
                        </w:r>
                        <w:r>
                          <w:rPr>
                            <w:color w:val="231F20"/>
                            <w:spacing w:val="-9"/>
                            <w:w w:val="90"/>
                            <w:sz w:val="21"/>
                          </w:rPr>
                          <w:t xml:space="preserve"> </w:t>
                        </w:r>
                        <w:r>
                          <w:rPr>
                            <w:color w:val="231F20"/>
                            <w:w w:val="90"/>
                            <w:sz w:val="21"/>
                          </w:rPr>
                          <w:t>why,</w:t>
                        </w:r>
                        <w:r>
                          <w:rPr>
                            <w:color w:val="231F20"/>
                            <w:spacing w:val="-9"/>
                            <w:w w:val="90"/>
                            <w:sz w:val="21"/>
                          </w:rPr>
                          <w:t xml:space="preserve"> </w:t>
                        </w:r>
                        <w:r>
                          <w:rPr>
                            <w:color w:val="231F20"/>
                            <w:w w:val="90"/>
                            <w:sz w:val="21"/>
                          </w:rPr>
                          <w:t xml:space="preserve">really. </w:t>
                        </w:r>
                        <w:r>
                          <w:rPr>
                            <w:color w:val="231F20"/>
                            <w:sz w:val="21"/>
                          </w:rPr>
                          <w:t>I’m</w:t>
                        </w:r>
                        <w:r>
                          <w:rPr>
                            <w:color w:val="231F20"/>
                            <w:spacing w:val="-6"/>
                            <w:sz w:val="21"/>
                          </w:rPr>
                          <w:t xml:space="preserve"> </w:t>
                        </w:r>
                        <w:r>
                          <w:rPr>
                            <w:color w:val="231F20"/>
                            <w:sz w:val="21"/>
                          </w:rPr>
                          <w:t>not</w:t>
                        </w:r>
                        <w:r>
                          <w:rPr>
                            <w:color w:val="231F20"/>
                            <w:spacing w:val="-6"/>
                            <w:sz w:val="21"/>
                          </w:rPr>
                          <w:t xml:space="preserve"> </w:t>
                        </w:r>
                        <w:r>
                          <w:rPr>
                            <w:color w:val="231F20"/>
                            <w:sz w:val="21"/>
                          </w:rPr>
                          <w:t>so</w:t>
                        </w:r>
                        <w:r>
                          <w:rPr>
                            <w:color w:val="231F20"/>
                            <w:spacing w:val="-6"/>
                            <w:sz w:val="21"/>
                          </w:rPr>
                          <w:t xml:space="preserve"> </w:t>
                        </w:r>
                        <w:r>
                          <w:rPr>
                            <w:color w:val="231F20"/>
                            <w:sz w:val="21"/>
                          </w:rPr>
                          <w:t>special</w:t>
                        </w:r>
                        <w:r>
                          <w:rPr>
                            <w:color w:val="231F20"/>
                            <w:spacing w:val="-6"/>
                            <w:sz w:val="21"/>
                          </w:rPr>
                          <w:t xml:space="preserve"> </w:t>
                        </w:r>
                        <w:r>
                          <w:rPr>
                            <w:color w:val="231F20"/>
                            <w:sz w:val="21"/>
                          </w:rPr>
                          <w:t>as</w:t>
                        </w:r>
                        <w:r>
                          <w:rPr>
                            <w:color w:val="231F20"/>
                            <w:spacing w:val="-6"/>
                            <w:sz w:val="21"/>
                          </w:rPr>
                          <w:t xml:space="preserve"> </w:t>
                        </w:r>
                        <w:r>
                          <w:rPr>
                            <w:color w:val="231F20"/>
                            <w:sz w:val="21"/>
                          </w:rPr>
                          <w:t>that.</w:t>
                        </w:r>
                      </w:p>
                      <w:p w14:paraId="42388292">
                        <w:pPr>
                          <w:tabs>
                            <w:tab w:val="left" w:pos="1223"/>
                            <w:tab w:val="left" w:pos="2547"/>
                          </w:tabs>
                          <w:spacing w:before="0" w:line="354" w:lineRule="exact"/>
                          <w:ind w:left="0" w:right="285" w:firstLine="0"/>
                          <w:jc w:val="both"/>
                          <w:rPr>
                            <w:sz w:val="21"/>
                          </w:rPr>
                        </w:pPr>
                        <w:r>
                          <w:rPr>
                            <w:color w:val="231F20"/>
                            <w:w w:val="95"/>
                            <w:sz w:val="21"/>
                          </w:rPr>
                          <w:t xml:space="preserve">Are you planning to </w:t>
                        </w:r>
                        <w:r>
                          <w:rPr>
                            <w:color w:val="231F20"/>
                            <w:sz w:val="21"/>
                            <w:u w:val="single" w:color="231F20"/>
                          </w:rPr>
                          <w:tab/>
                        </w:r>
                        <w:r>
                          <w:rPr>
                            <w:color w:val="231F20"/>
                            <w:spacing w:val="-15"/>
                            <w:sz w:val="21"/>
                          </w:rPr>
                          <w:t xml:space="preserve"> </w:t>
                        </w:r>
                        <w:r>
                          <w:rPr>
                            <w:color w:val="231F20"/>
                            <w:w w:val="95"/>
                            <w:sz w:val="21"/>
                          </w:rPr>
                          <w:t>in</w:t>
                        </w:r>
                        <w:r>
                          <w:rPr>
                            <w:color w:val="231F20"/>
                            <w:spacing w:val="-12"/>
                            <w:w w:val="95"/>
                            <w:sz w:val="21"/>
                          </w:rPr>
                          <w:t xml:space="preserve"> </w:t>
                        </w:r>
                        <w:r>
                          <w:rPr>
                            <w:color w:val="231F20"/>
                            <w:w w:val="95"/>
                            <w:sz w:val="21"/>
                          </w:rPr>
                          <w:t xml:space="preserve">London? </w:t>
                        </w:r>
                        <w:r>
                          <w:rPr>
                            <w:rFonts w:ascii="Tahoma" w:hAnsi="Tahoma"/>
                            <w:color w:val="231F20"/>
                            <w:w w:val="90"/>
                            <w:sz w:val="21"/>
                          </w:rPr>
                          <w:t>Well,</w:t>
                        </w:r>
                        <w:r>
                          <w:rPr>
                            <w:rFonts w:ascii="Tahoma" w:hAnsi="Tahoma"/>
                            <w:color w:val="231F20"/>
                            <w:spacing w:val="-10"/>
                            <w:w w:val="90"/>
                            <w:sz w:val="21"/>
                          </w:rPr>
                          <w:t xml:space="preserve"> </w:t>
                        </w:r>
                        <w:r>
                          <w:rPr>
                            <w:rFonts w:ascii="Tahoma" w:hAnsi="Tahoma"/>
                            <w:color w:val="231F20"/>
                            <w:w w:val="90"/>
                            <w:sz w:val="21"/>
                          </w:rPr>
                          <w:t>I</w:t>
                        </w:r>
                        <w:r>
                          <w:rPr>
                            <w:rFonts w:ascii="Tahoma" w:hAnsi="Tahoma"/>
                            <w:color w:val="231F20"/>
                            <w:spacing w:val="-10"/>
                            <w:w w:val="90"/>
                            <w:sz w:val="21"/>
                          </w:rPr>
                          <w:t xml:space="preserve"> </w:t>
                        </w:r>
                        <w:r>
                          <w:rPr>
                            <w:rFonts w:ascii="Tahoma" w:hAnsi="Tahoma"/>
                            <w:color w:val="231F20"/>
                            <w:w w:val="90"/>
                            <w:sz w:val="21"/>
                          </w:rPr>
                          <w:t>hadnʼt</w:t>
                        </w:r>
                        <w:r>
                          <w:rPr>
                            <w:rFonts w:ascii="Tahoma" w:hAnsi="Tahoma"/>
                            <w:color w:val="231F20"/>
                            <w:spacing w:val="-10"/>
                            <w:w w:val="90"/>
                            <w:sz w:val="21"/>
                          </w:rPr>
                          <w:t xml:space="preserve"> </w:t>
                        </w:r>
                        <w:r>
                          <w:rPr>
                            <w:rFonts w:ascii="Tahoma" w:hAnsi="Tahoma"/>
                            <w:color w:val="231F20"/>
                            <w:w w:val="90"/>
                            <w:sz w:val="21"/>
                          </w:rPr>
                          <w:t>really</w:t>
                        </w:r>
                        <w:r>
                          <w:rPr>
                            <w:rFonts w:ascii="Tahoma" w:hAnsi="Tahoma"/>
                            <w:color w:val="231F20"/>
                            <w:spacing w:val="-10"/>
                            <w:w w:val="90"/>
                            <w:sz w:val="21"/>
                          </w:rPr>
                          <w:t xml:space="preserve"> </w:t>
                        </w:r>
                        <w:r>
                          <w:rPr>
                            <w:rFonts w:ascii="Tahoma" w:hAnsi="Tahoma"/>
                            <w:color w:val="231F20"/>
                            <w:w w:val="90"/>
                            <w:sz w:val="21"/>
                          </w:rPr>
                          <w:t>thought</w:t>
                        </w:r>
                        <w:r>
                          <w:rPr>
                            <w:rFonts w:ascii="Tahoma" w:hAnsi="Tahoma"/>
                            <w:color w:val="231F20"/>
                            <w:spacing w:val="-10"/>
                            <w:w w:val="90"/>
                            <w:sz w:val="21"/>
                          </w:rPr>
                          <w:t xml:space="preserve"> </w:t>
                        </w:r>
                        <w:r>
                          <w:rPr>
                            <w:rFonts w:ascii="Tahoma" w:hAnsi="Tahoma"/>
                            <w:color w:val="231F20"/>
                            <w:w w:val="90"/>
                            <w:sz w:val="21"/>
                          </w:rPr>
                          <w:t>about</w:t>
                        </w:r>
                        <w:r>
                          <w:rPr>
                            <w:rFonts w:ascii="Tahoma" w:hAnsi="Tahoma"/>
                            <w:color w:val="231F20"/>
                            <w:spacing w:val="-9"/>
                            <w:w w:val="90"/>
                            <w:sz w:val="21"/>
                          </w:rPr>
                          <w:t xml:space="preserve"> </w:t>
                        </w:r>
                        <w:r>
                          <w:rPr>
                            <w:rFonts w:ascii="Tahoma" w:hAnsi="Tahoma"/>
                            <w:color w:val="231F20"/>
                            <w:w w:val="90"/>
                            <w:sz w:val="21"/>
                          </w:rPr>
                          <w:t>it</w:t>
                        </w:r>
                        <w:r>
                          <w:rPr>
                            <w:rFonts w:ascii="Tahoma" w:hAnsi="Tahoma"/>
                            <w:color w:val="231F20"/>
                            <w:spacing w:val="-10"/>
                            <w:w w:val="90"/>
                            <w:sz w:val="21"/>
                          </w:rPr>
                          <w:t xml:space="preserve"> </w:t>
                        </w:r>
                        <w:r>
                          <w:rPr>
                            <w:rFonts w:ascii="Tahoma" w:hAnsi="Tahoma"/>
                            <w:color w:val="231F20"/>
                            <w:w w:val="90"/>
                            <w:sz w:val="21"/>
                          </w:rPr>
                          <w:t xml:space="preserve">much. </w:t>
                        </w:r>
                        <w:r>
                          <w:rPr>
                            <w:color w:val="231F20"/>
                            <w:w w:val="95"/>
                            <w:sz w:val="21"/>
                          </w:rPr>
                          <w:t xml:space="preserve">You </w:t>
                        </w:r>
                        <w:r>
                          <w:rPr>
                            <w:color w:val="231F20"/>
                            <w:sz w:val="21"/>
                            <w:u w:val="single" w:color="231F20"/>
                          </w:rPr>
                          <w:tab/>
                        </w:r>
                        <w:r>
                          <w:rPr>
                            <w:color w:val="231F20"/>
                            <w:sz w:val="21"/>
                          </w:rPr>
                          <w:t xml:space="preserve"> </w:t>
                        </w:r>
                        <w:r>
                          <w:rPr>
                            <w:color w:val="231F20"/>
                            <w:w w:val="95"/>
                            <w:sz w:val="21"/>
                          </w:rPr>
                          <w:t>think about it.</w:t>
                        </w:r>
                      </w:p>
                    </w:txbxContent>
                  </v:textbox>
                </v:shape>
                <w10:wrap type="topAndBottom"/>
              </v:group>
            </w:pict>
          </mc:Fallback>
        </mc:AlternateContent>
      </w:r>
    </w:p>
    <w:p w14:paraId="7B9BFD6D">
      <w:pPr>
        <w:pStyle w:val="11"/>
        <w:spacing w:before="3"/>
        <w:rPr>
          <w:rFonts w:ascii="Tahoma"/>
          <w:sz w:val="11"/>
        </w:rPr>
      </w:pPr>
    </w:p>
    <w:p w14:paraId="63D0E81E">
      <w:pPr>
        <w:pStyle w:val="11"/>
        <w:spacing w:before="11"/>
        <w:rPr>
          <w:rFonts w:ascii="Tahoma"/>
          <w:sz w:val="6"/>
        </w:rPr>
      </w:pPr>
    </w:p>
    <w:p w14:paraId="3B79065A">
      <w:pPr>
        <w:spacing w:before="137" w:line="206" w:lineRule="auto"/>
        <w:ind w:left="1582" w:right="1294" w:firstLine="0"/>
        <w:jc w:val="left"/>
        <w:rPr>
          <w:rFonts w:ascii="Tahoma"/>
          <w:sz w:val="26"/>
        </w:rPr>
      </w:pPr>
      <w:r>
        <w:rPr>
          <w:rFonts w:ascii="Tahoma"/>
          <w:color w:val="905A43"/>
          <w:sz w:val="26"/>
        </w:rPr>
        <w:t xml:space="preserve">Complete the passages with suitable modal verbs or the correct forms of the </w:t>
      </w:r>
      <w:r>
        <w:rPr>
          <w:rFonts w:ascii="Tahoma"/>
          <w:color w:val="905A43"/>
          <w:w w:val="105"/>
          <w:sz w:val="26"/>
        </w:rPr>
        <w:t>verbs</w:t>
      </w:r>
      <w:r>
        <w:rPr>
          <w:rFonts w:ascii="Tahoma"/>
          <w:color w:val="905A43"/>
          <w:spacing w:val="-20"/>
          <w:w w:val="105"/>
          <w:sz w:val="26"/>
        </w:rPr>
        <w:t xml:space="preserve"> </w:t>
      </w:r>
      <w:r>
        <w:rPr>
          <w:rFonts w:ascii="Tahoma"/>
          <w:color w:val="905A43"/>
          <w:w w:val="105"/>
          <w:sz w:val="26"/>
        </w:rPr>
        <w:t>in</w:t>
      </w:r>
      <w:r>
        <w:rPr>
          <w:rFonts w:ascii="Tahoma"/>
          <w:color w:val="905A43"/>
          <w:spacing w:val="-20"/>
          <w:w w:val="105"/>
          <w:sz w:val="26"/>
        </w:rPr>
        <w:t xml:space="preserve"> </w:t>
      </w:r>
      <w:r>
        <w:rPr>
          <w:rFonts w:ascii="Tahoma"/>
          <w:color w:val="905A43"/>
          <w:w w:val="105"/>
          <w:sz w:val="26"/>
        </w:rPr>
        <w:t>brackets.</w:t>
      </w:r>
      <w:r>
        <w:rPr>
          <w:rFonts w:ascii="Tahoma"/>
          <w:color w:val="905A43"/>
          <w:spacing w:val="-20"/>
          <w:w w:val="105"/>
          <w:sz w:val="26"/>
        </w:rPr>
        <w:t xml:space="preserve"> </w:t>
      </w:r>
      <w:r>
        <w:rPr>
          <w:rFonts w:ascii="Tahoma"/>
          <w:color w:val="905A43"/>
          <w:w w:val="105"/>
          <w:sz w:val="26"/>
        </w:rPr>
        <w:t>Add</w:t>
      </w:r>
      <w:r>
        <w:rPr>
          <w:rFonts w:ascii="Tahoma"/>
          <w:color w:val="905A43"/>
          <w:spacing w:val="-47"/>
          <w:w w:val="105"/>
          <w:sz w:val="26"/>
        </w:rPr>
        <w:t xml:space="preserve"> </w:t>
      </w:r>
      <w:r>
        <w:rPr>
          <w:rFonts w:ascii="Verdana"/>
          <w:i/>
          <w:color w:val="905A43"/>
          <w:w w:val="105"/>
          <w:sz w:val="27"/>
        </w:rPr>
        <w:t>not</w:t>
      </w:r>
      <w:r>
        <w:rPr>
          <w:rFonts w:ascii="Verdana"/>
          <w:i/>
          <w:color w:val="905A43"/>
          <w:spacing w:val="-9"/>
          <w:w w:val="105"/>
          <w:sz w:val="27"/>
        </w:rPr>
        <w:t xml:space="preserve"> </w:t>
      </w:r>
      <w:r>
        <w:rPr>
          <w:rFonts w:ascii="Tahoma"/>
          <w:color w:val="905A43"/>
          <w:w w:val="105"/>
          <w:sz w:val="26"/>
        </w:rPr>
        <w:t>if</w:t>
      </w:r>
      <w:r>
        <w:rPr>
          <w:rFonts w:ascii="Tahoma"/>
          <w:color w:val="905A43"/>
          <w:spacing w:val="-20"/>
          <w:w w:val="105"/>
          <w:sz w:val="26"/>
        </w:rPr>
        <w:t xml:space="preserve"> </w:t>
      </w:r>
      <w:r>
        <w:rPr>
          <w:rFonts w:ascii="Tahoma"/>
          <w:color w:val="905A43"/>
          <w:w w:val="105"/>
          <w:sz w:val="26"/>
        </w:rPr>
        <w:t>necessary.</w:t>
      </w:r>
    </w:p>
    <w:p w14:paraId="054BFF3A">
      <w:pPr>
        <w:pStyle w:val="11"/>
        <w:spacing w:before="4"/>
        <w:rPr>
          <w:rFonts w:ascii="Tahoma"/>
          <w:sz w:val="15"/>
        </w:rPr>
      </w:pPr>
    </w:p>
    <w:p w14:paraId="7267CDE5">
      <w:pPr>
        <w:pStyle w:val="15"/>
        <w:numPr>
          <w:ilvl w:val="0"/>
          <w:numId w:val="81"/>
        </w:numPr>
        <w:tabs>
          <w:tab w:val="left" w:pos="1587"/>
          <w:tab w:val="left" w:pos="2831"/>
          <w:tab w:val="left" w:pos="3511"/>
          <w:tab w:val="left" w:pos="3547"/>
          <w:tab w:val="left" w:pos="3632"/>
          <w:tab w:val="left" w:pos="7890"/>
          <w:tab w:val="left" w:pos="7933"/>
          <w:tab w:val="left" w:pos="8825"/>
          <w:tab w:val="left" w:pos="10242"/>
        </w:tabs>
        <w:spacing w:before="108" w:after="0" w:line="278" w:lineRule="auto"/>
        <w:ind w:left="1587" w:right="1357" w:hanging="397"/>
        <w:jc w:val="both"/>
        <w:rPr>
          <w:sz w:val="21"/>
        </w:rPr>
      </w:pPr>
      <w:r>
        <w:rPr>
          <w:color w:val="231F20"/>
          <w:sz w:val="21"/>
        </w:rPr>
        <w:t xml:space="preserve">The saying “Don’t judge a book by its cover” means that we </w:t>
      </w:r>
      <w:r>
        <w:rPr>
          <w:color w:val="231F20"/>
          <w:sz w:val="21"/>
          <w:u w:val="single" w:color="231F20"/>
        </w:rPr>
        <w:tab/>
      </w:r>
      <w:r>
        <w:rPr>
          <w:color w:val="231F20"/>
          <w:sz w:val="21"/>
          <w:u w:val="single" w:color="231F20"/>
        </w:rPr>
        <w:tab/>
      </w:r>
      <w:r>
        <w:rPr>
          <w:color w:val="231F20"/>
          <w:spacing w:val="-15"/>
          <w:sz w:val="21"/>
        </w:rPr>
        <w:t xml:space="preserve"> </w:t>
      </w:r>
      <w:r>
        <w:rPr>
          <w:color w:val="231F20"/>
          <w:spacing w:val="-4"/>
          <w:sz w:val="21"/>
        </w:rPr>
        <w:t>judge</w:t>
      </w:r>
      <w:r>
        <w:rPr>
          <w:color w:val="231F20"/>
          <w:spacing w:val="-11"/>
          <w:sz w:val="21"/>
        </w:rPr>
        <w:t xml:space="preserve"> </w:t>
      </w:r>
      <w:r>
        <w:rPr>
          <w:color w:val="231F20"/>
          <w:spacing w:val="-4"/>
          <w:sz w:val="21"/>
        </w:rPr>
        <w:t>the</w:t>
      </w:r>
      <w:r>
        <w:rPr>
          <w:color w:val="231F20"/>
          <w:spacing w:val="-10"/>
          <w:sz w:val="21"/>
        </w:rPr>
        <w:t xml:space="preserve"> </w:t>
      </w:r>
      <w:r>
        <w:rPr>
          <w:color w:val="231F20"/>
          <w:spacing w:val="-4"/>
          <w:sz w:val="21"/>
        </w:rPr>
        <w:t>value</w:t>
      </w:r>
      <w:r>
        <w:rPr>
          <w:color w:val="231F20"/>
          <w:spacing w:val="-11"/>
          <w:sz w:val="21"/>
        </w:rPr>
        <w:t xml:space="preserve"> </w:t>
      </w:r>
      <w:r>
        <w:rPr>
          <w:color w:val="231F20"/>
          <w:spacing w:val="-4"/>
          <w:sz w:val="21"/>
        </w:rPr>
        <w:t>of</w:t>
      </w:r>
      <w:r>
        <w:rPr>
          <w:color w:val="231F20"/>
          <w:spacing w:val="-10"/>
          <w:sz w:val="21"/>
        </w:rPr>
        <w:t xml:space="preserve"> </w:t>
      </w:r>
      <w:r>
        <w:rPr>
          <w:color w:val="231F20"/>
          <w:spacing w:val="-4"/>
          <w:sz w:val="21"/>
        </w:rPr>
        <w:t xml:space="preserve">something </w:t>
      </w:r>
      <w:r>
        <w:rPr>
          <w:color w:val="231F20"/>
          <w:sz w:val="21"/>
        </w:rPr>
        <w:t>just</w:t>
      </w:r>
      <w:r>
        <w:rPr>
          <w:color w:val="231F20"/>
          <w:spacing w:val="-2"/>
          <w:sz w:val="21"/>
        </w:rPr>
        <w:t xml:space="preserve"> </w:t>
      </w:r>
      <w:r>
        <w:rPr>
          <w:color w:val="231F20"/>
          <w:sz w:val="21"/>
        </w:rPr>
        <w:t>based</w:t>
      </w:r>
      <w:r>
        <w:rPr>
          <w:color w:val="231F20"/>
          <w:spacing w:val="-2"/>
          <w:sz w:val="21"/>
        </w:rPr>
        <w:t xml:space="preserve"> </w:t>
      </w:r>
      <w:r>
        <w:rPr>
          <w:color w:val="231F20"/>
          <w:sz w:val="21"/>
        </w:rPr>
        <w:t>on</w:t>
      </w:r>
      <w:r>
        <w:rPr>
          <w:color w:val="231F20"/>
          <w:spacing w:val="-2"/>
          <w:sz w:val="21"/>
        </w:rPr>
        <w:t xml:space="preserve"> </w:t>
      </w:r>
      <w:r>
        <w:rPr>
          <w:color w:val="231F20"/>
          <w:sz w:val="21"/>
        </w:rPr>
        <w:t>its</w:t>
      </w:r>
      <w:r>
        <w:rPr>
          <w:color w:val="231F20"/>
          <w:spacing w:val="-2"/>
          <w:sz w:val="21"/>
        </w:rPr>
        <w:t xml:space="preserve"> </w:t>
      </w:r>
      <w:r>
        <w:rPr>
          <w:color w:val="231F20"/>
          <w:sz w:val="21"/>
        </w:rPr>
        <w:t>external</w:t>
      </w:r>
      <w:r>
        <w:rPr>
          <w:color w:val="231F20"/>
          <w:spacing w:val="-2"/>
          <w:sz w:val="21"/>
        </w:rPr>
        <w:t xml:space="preserve"> </w:t>
      </w:r>
      <w:r>
        <w:rPr>
          <w:color w:val="231F20"/>
          <w:sz w:val="21"/>
        </w:rPr>
        <w:t>appearance.</w:t>
      </w:r>
      <w:r>
        <w:rPr>
          <w:color w:val="231F20"/>
          <w:spacing w:val="-2"/>
          <w:sz w:val="21"/>
        </w:rPr>
        <w:t xml:space="preserve"> </w:t>
      </w:r>
      <w:r>
        <w:rPr>
          <w:color w:val="231F20"/>
          <w:sz w:val="21"/>
        </w:rPr>
        <w:t>This</w:t>
      </w:r>
      <w:r>
        <w:rPr>
          <w:color w:val="231F20"/>
          <w:spacing w:val="-2"/>
          <w:sz w:val="21"/>
        </w:rPr>
        <w:t xml:space="preserve"> </w:t>
      </w:r>
      <w:r>
        <w:rPr>
          <w:color w:val="231F20"/>
          <w:sz w:val="21"/>
        </w:rPr>
        <w:t>is</w:t>
      </w:r>
      <w:r>
        <w:rPr>
          <w:color w:val="231F20"/>
          <w:spacing w:val="-2"/>
          <w:sz w:val="21"/>
        </w:rPr>
        <w:t xml:space="preserve"> </w:t>
      </w:r>
      <w:r>
        <w:rPr>
          <w:color w:val="231F20"/>
          <w:sz w:val="21"/>
        </w:rPr>
        <w:t>a</w:t>
      </w:r>
      <w:r>
        <w:rPr>
          <w:color w:val="231F20"/>
          <w:spacing w:val="-2"/>
          <w:sz w:val="21"/>
        </w:rPr>
        <w:t xml:space="preserve"> </w:t>
      </w:r>
      <w:r>
        <w:rPr>
          <w:color w:val="231F20"/>
          <w:sz w:val="21"/>
        </w:rPr>
        <w:t>useful</w:t>
      </w:r>
      <w:r>
        <w:rPr>
          <w:color w:val="231F20"/>
          <w:spacing w:val="-2"/>
          <w:sz w:val="21"/>
        </w:rPr>
        <w:t xml:space="preserve"> </w:t>
      </w:r>
      <w:r>
        <w:rPr>
          <w:color w:val="231F20"/>
          <w:sz w:val="21"/>
        </w:rPr>
        <w:t>principle</w:t>
      </w:r>
      <w:r>
        <w:rPr>
          <w:color w:val="231F20"/>
          <w:spacing w:val="-2"/>
          <w:sz w:val="21"/>
        </w:rPr>
        <w:t xml:space="preserve"> </w:t>
      </w:r>
      <w:r>
        <w:rPr>
          <w:color w:val="231F20"/>
          <w:sz w:val="21"/>
        </w:rPr>
        <w:t>to</w:t>
      </w:r>
      <w:r>
        <w:rPr>
          <w:color w:val="231F20"/>
          <w:spacing w:val="-2"/>
          <w:sz w:val="21"/>
        </w:rPr>
        <w:t xml:space="preserve"> </w:t>
      </w:r>
      <w:r>
        <w:rPr>
          <w:color w:val="231F20"/>
          <w:sz w:val="21"/>
        </w:rPr>
        <w:t>remember</w:t>
      </w:r>
      <w:r>
        <w:rPr>
          <w:color w:val="231F20"/>
          <w:spacing w:val="-2"/>
          <w:sz w:val="21"/>
        </w:rPr>
        <w:t xml:space="preserve"> </w:t>
      </w:r>
      <w:r>
        <w:rPr>
          <w:color w:val="231F20"/>
          <w:sz w:val="21"/>
        </w:rPr>
        <w:t>when</w:t>
      </w:r>
      <w:r>
        <w:rPr>
          <w:color w:val="231F20"/>
          <w:spacing w:val="-2"/>
          <w:sz w:val="21"/>
        </w:rPr>
        <w:t xml:space="preserve"> </w:t>
      </w:r>
      <w:r>
        <w:rPr>
          <w:color w:val="231F20"/>
          <w:sz w:val="21"/>
        </w:rPr>
        <w:t>we</w:t>
      </w:r>
      <w:r>
        <w:rPr>
          <w:color w:val="231F20"/>
          <w:spacing w:val="-2"/>
          <w:sz w:val="21"/>
        </w:rPr>
        <w:t xml:space="preserve"> </w:t>
      </w:r>
      <w:r>
        <w:rPr>
          <w:color w:val="231F20"/>
          <w:sz w:val="21"/>
        </w:rPr>
        <w:t>meet</w:t>
      </w:r>
      <w:r>
        <w:rPr>
          <w:color w:val="231F20"/>
          <w:spacing w:val="-2"/>
          <w:sz w:val="21"/>
        </w:rPr>
        <w:t xml:space="preserve"> </w:t>
      </w:r>
      <w:r>
        <w:rPr>
          <w:color w:val="231F20"/>
          <w:sz w:val="21"/>
        </w:rPr>
        <w:t xml:space="preserve">new people. We </w:t>
      </w:r>
      <w:r>
        <w:rPr>
          <w:color w:val="231F20"/>
          <w:sz w:val="21"/>
          <w:u w:val="single" w:color="231F20"/>
        </w:rPr>
        <w:tab/>
      </w:r>
      <w:r>
        <w:rPr>
          <w:color w:val="231F20"/>
          <w:sz w:val="21"/>
          <w:u w:val="single" w:color="231F20"/>
        </w:rPr>
        <w:tab/>
      </w:r>
      <w:r>
        <w:rPr>
          <w:color w:val="231F20"/>
          <w:sz w:val="21"/>
          <w:u w:val="single" w:color="231F20"/>
        </w:rPr>
        <w:tab/>
      </w:r>
      <w:r>
        <w:rPr>
          <w:color w:val="231F20"/>
          <w:sz w:val="21"/>
          <w:u w:val="single" w:color="231F20"/>
        </w:rPr>
        <w:tab/>
      </w:r>
      <w:r>
        <w:rPr>
          <w:color w:val="231F20"/>
          <w:sz w:val="21"/>
        </w:rPr>
        <w:t xml:space="preserve"> treat everyone we meet for the first time nicely, no matter how they look. Most of us </w:t>
      </w:r>
      <w:r>
        <w:rPr>
          <w:color w:val="231F20"/>
          <w:sz w:val="21"/>
          <w:u w:val="single" w:color="231F20"/>
        </w:rPr>
        <w:tab/>
      </w:r>
      <w:r>
        <w:rPr>
          <w:color w:val="231F20"/>
          <w:sz w:val="21"/>
          <w:u w:val="single" w:color="231F20"/>
        </w:rPr>
        <w:tab/>
      </w:r>
      <w:r>
        <w:rPr>
          <w:color w:val="231F20"/>
          <w:sz w:val="21"/>
        </w:rPr>
        <w:t xml:space="preserve"> like to be judged on our appearance, because it </w:t>
      </w:r>
      <w:r>
        <w:rPr>
          <w:color w:val="231F20"/>
          <w:sz w:val="21"/>
          <w:u w:val="single" w:color="231F20"/>
        </w:rPr>
        <w:tab/>
      </w:r>
      <w:r>
        <w:rPr>
          <w:color w:val="231F20"/>
          <w:spacing w:val="-15"/>
          <w:sz w:val="21"/>
        </w:rPr>
        <w:t xml:space="preserve"> </w:t>
      </w:r>
      <w:r>
        <w:rPr>
          <w:color w:val="231F20"/>
          <w:sz w:val="21"/>
        </w:rPr>
        <w:t>be</w:t>
      </w:r>
      <w:r>
        <w:rPr>
          <w:color w:val="231F20"/>
          <w:spacing w:val="-15"/>
          <w:sz w:val="21"/>
        </w:rPr>
        <w:t xml:space="preserve"> </w:t>
      </w:r>
      <w:r>
        <w:rPr>
          <w:color w:val="231F20"/>
          <w:sz w:val="21"/>
        </w:rPr>
        <w:t>unfair</w:t>
      </w:r>
      <w:r>
        <w:rPr>
          <w:color w:val="231F20"/>
          <w:spacing w:val="-14"/>
          <w:sz w:val="21"/>
        </w:rPr>
        <w:t xml:space="preserve"> </w:t>
      </w:r>
      <w:r>
        <w:rPr>
          <w:color w:val="231F20"/>
          <w:sz w:val="21"/>
        </w:rPr>
        <w:t>to</w:t>
      </w:r>
      <w:r>
        <w:rPr>
          <w:color w:val="231F20"/>
          <w:spacing w:val="-15"/>
          <w:sz w:val="21"/>
        </w:rPr>
        <w:t xml:space="preserve"> </w:t>
      </w:r>
      <w:r>
        <w:rPr>
          <w:color w:val="231F20"/>
          <w:sz w:val="21"/>
        </w:rPr>
        <w:t>us.</w:t>
      </w:r>
      <w:r>
        <w:rPr>
          <w:color w:val="231F20"/>
          <w:spacing w:val="-14"/>
          <w:sz w:val="21"/>
        </w:rPr>
        <w:t xml:space="preserve"> </w:t>
      </w:r>
      <w:r>
        <w:rPr>
          <w:color w:val="231F20"/>
          <w:sz w:val="21"/>
        </w:rPr>
        <w:t xml:space="preserve">So we </w:t>
      </w:r>
      <w:r>
        <w:rPr>
          <w:color w:val="231F20"/>
          <w:sz w:val="21"/>
          <w:u w:val="single" w:color="231F20"/>
        </w:rPr>
        <w:tab/>
      </w:r>
      <w:r>
        <w:rPr>
          <w:color w:val="231F20"/>
          <w:sz w:val="21"/>
        </w:rPr>
        <w:t xml:space="preserve"> remind ourselves to give new people we meet a fair chance. Anybody </w:t>
      </w:r>
      <w:r>
        <w:rPr>
          <w:color w:val="231F20"/>
          <w:sz w:val="21"/>
          <w:u w:val="single" w:color="231F20"/>
        </w:rPr>
        <w:tab/>
      </w:r>
      <w:r>
        <w:rPr>
          <w:color w:val="231F20"/>
          <w:spacing w:val="-15"/>
          <w:sz w:val="21"/>
        </w:rPr>
        <w:t xml:space="preserve"> </w:t>
      </w:r>
      <w:r>
        <w:rPr>
          <w:color w:val="231F20"/>
          <w:sz w:val="21"/>
        </w:rPr>
        <w:t xml:space="preserve">be someone who is worth getting to know. In fact, this person </w:t>
      </w:r>
      <w:r>
        <w:rPr>
          <w:color w:val="231F20"/>
          <w:sz w:val="21"/>
          <w:u w:val="single" w:color="231F20"/>
        </w:rPr>
        <w:tab/>
      </w:r>
      <w:r>
        <w:rPr>
          <w:color w:val="231F20"/>
          <w:spacing w:val="-8"/>
          <w:sz w:val="21"/>
        </w:rPr>
        <w:t xml:space="preserve"> </w:t>
      </w:r>
      <w:r>
        <w:rPr>
          <w:color w:val="231F20"/>
          <w:sz w:val="21"/>
        </w:rPr>
        <w:t>end</w:t>
      </w:r>
      <w:r>
        <w:rPr>
          <w:color w:val="231F20"/>
          <w:spacing w:val="-8"/>
          <w:sz w:val="21"/>
        </w:rPr>
        <w:t xml:space="preserve"> </w:t>
      </w:r>
      <w:r>
        <w:rPr>
          <w:color w:val="231F20"/>
          <w:sz w:val="21"/>
        </w:rPr>
        <w:t>up</w:t>
      </w:r>
      <w:r>
        <w:rPr>
          <w:color w:val="231F20"/>
          <w:spacing w:val="-8"/>
          <w:sz w:val="21"/>
        </w:rPr>
        <w:t xml:space="preserve"> </w:t>
      </w:r>
      <w:r>
        <w:rPr>
          <w:color w:val="231F20"/>
          <w:sz w:val="21"/>
        </w:rPr>
        <w:t>becoming</w:t>
      </w:r>
      <w:r>
        <w:rPr>
          <w:color w:val="231F20"/>
          <w:spacing w:val="-8"/>
          <w:sz w:val="21"/>
        </w:rPr>
        <w:t xml:space="preserve"> </w:t>
      </w:r>
      <w:r>
        <w:rPr>
          <w:color w:val="231F20"/>
          <w:sz w:val="21"/>
        </w:rPr>
        <w:t>your</w:t>
      </w:r>
      <w:r>
        <w:rPr>
          <w:color w:val="231F20"/>
          <w:spacing w:val="-8"/>
          <w:sz w:val="21"/>
        </w:rPr>
        <w:t xml:space="preserve"> </w:t>
      </w:r>
      <w:r>
        <w:rPr>
          <w:color w:val="231F20"/>
          <w:sz w:val="21"/>
        </w:rPr>
        <w:t xml:space="preserve">good friend if you </w:t>
      </w:r>
      <w:r>
        <w:rPr>
          <w:color w:val="231F20"/>
          <w:sz w:val="21"/>
          <w:u w:val="single" w:color="231F20"/>
        </w:rPr>
        <w:tab/>
      </w:r>
      <w:r>
        <w:rPr>
          <w:color w:val="231F20"/>
          <w:sz w:val="21"/>
          <w:u w:val="single" w:color="231F20"/>
        </w:rPr>
        <w:tab/>
      </w:r>
      <w:r>
        <w:rPr>
          <w:color w:val="231F20"/>
          <w:sz w:val="21"/>
          <w:u w:val="single" w:color="231F20"/>
        </w:rPr>
        <w:tab/>
      </w:r>
      <w:r>
        <w:rPr>
          <w:color w:val="231F20"/>
          <w:spacing w:val="-9"/>
          <w:sz w:val="21"/>
        </w:rPr>
        <w:t xml:space="preserve"> </w:t>
      </w:r>
      <w:r>
        <w:rPr>
          <w:color w:val="231F20"/>
          <w:sz w:val="21"/>
        </w:rPr>
        <w:t>take</w:t>
      </w:r>
      <w:r>
        <w:rPr>
          <w:color w:val="231F20"/>
          <w:spacing w:val="-9"/>
          <w:sz w:val="21"/>
        </w:rPr>
        <w:t xml:space="preserve"> </w:t>
      </w:r>
      <w:r>
        <w:rPr>
          <w:color w:val="231F20"/>
          <w:sz w:val="21"/>
        </w:rPr>
        <w:t>a</w:t>
      </w:r>
      <w:r>
        <w:rPr>
          <w:color w:val="231F20"/>
          <w:spacing w:val="-9"/>
          <w:sz w:val="21"/>
        </w:rPr>
        <w:t xml:space="preserve"> </w:t>
      </w:r>
      <w:r>
        <w:rPr>
          <w:color w:val="231F20"/>
          <w:sz w:val="21"/>
        </w:rPr>
        <w:t>chance</w:t>
      </w:r>
      <w:r>
        <w:rPr>
          <w:color w:val="231F20"/>
          <w:spacing w:val="-9"/>
          <w:sz w:val="21"/>
        </w:rPr>
        <w:t xml:space="preserve"> </w:t>
      </w:r>
      <w:r>
        <w:rPr>
          <w:color w:val="231F20"/>
          <w:sz w:val="21"/>
        </w:rPr>
        <w:t>and</w:t>
      </w:r>
      <w:r>
        <w:rPr>
          <w:color w:val="231F20"/>
          <w:spacing w:val="-9"/>
          <w:sz w:val="21"/>
        </w:rPr>
        <w:t xml:space="preserve"> </w:t>
      </w:r>
      <w:r>
        <w:rPr>
          <w:color w:val="231F20"/>
          <w:sz w:val="21"/>
        </w:rPr>
        <w:t>get</w:t>
      </w:r>
      <w:r>
        <w:rPr>
          <w:color w:val="231F20"/>
          <w:spacing w:val="-9"/>
          <w:sz w:val="21"/>
        </w:rPr>
        <w:t xml:space="preserve"> </w:t>
      </w:r>
      <w:r>
        <w:rPr>
          <w:color w:val="231F20"/>
          <w:sz w:val="21"/>
        </w:rPr>
        <w:t>to</w:t>
      </w:r>
      <w:r>
        <w:rPr>
          <w:color w:val="231F20"/>
          <w:spacing w:val="-9"/>
          <w:sz w:val="21"/>
        </w:rPr>
        <w:t xml:space="preserve"> </w:t>
      </w:r>
      <w:r>
        <w:rPr>
          <w:color w:val="231F20"/>
          <w:sz w:val="21"/>
        </w:rPr>
        <w:t>know</w:t>
      </w:r>
      <w:r>
        <w:rPr>
          <w:color w:val="231F20"/>
          <w:spacing w:val="-9"/>
          <w:sz w:val="21"/>
        </w:rPr>
        <w:t xml:space="preserve"> </w:t>
      </w:r>
      <w:r>
        <w:rPr>
          <w:color w:val="231F20"/>
          <w:sz w:val="21"/>
        </w:rPr>
        <w:t>him</w:t>
      </w:r>
      <w:r>
        <w:rPr>
          <w:color w:val="231F20"/>
          <w:spacing w:val="-9"/>
          <w:sz w:val="21"/>
        </w:rPr>
        <w:t xml:space="preserve"> </w:t>
      </w:r>
      <w:r>
        <w:rPr>
          <w:color w:val="231F20"/>
          <w:sz w:val="21"/>
        </w:rPr>
        <w:t>or</w:t>
      </w:r>
      <w:r>
        <w:rPr>
          <w:color w:val="231F20"/>
          <w:spacing w:val="-9"/>
          <w:sz w:val="21"/>
        </w:rPr>
        <w:t xml:space="preserve"> </w:t>
      </w:r>
      <w:r>
        <w:rPr>
          <w:color w:val="231F20"/>
          <w:sz w:val="21"/>
        </w:rPr>
        <w:t>her!</w:t>
      </w:r>
    </w:p>
    <w:p w14:paraId="72B11A3B">
      <w:pPr>
        <w:pStyle w:val="11"/>
        <w:spacing w:before="7"/>
        <w:rPr>
          <w:sz w:val="19"/>
        </w:rPr>
      </w:pPr>
    </w:p>
    <w:p w14:paraId="44365539">
      <w:pPr>
        <w:pStyle w:val="15"/>
        <w:numPr>
          <w:ilvl w:val="0"/>
          <w:numId w:val="81"/>
        </w:numPr>
        <w:tabs>
          <w:tab w:val="left" w:pos="1587"/>
          <w:tab w:val="left" w:pos="7266"/>
          <w:tab w:val="left" w:pos="8003"/>
          <w:tab w:val="left" w:pos="8793"/>
        </w:tabs>
        <w:spacing w:before="1" w:after="0" w:line="278" w:lineRule="auto"/>
        <w:ind w:left="1587" w:right="1351" w:hanging="397"/>
        <w:jc w:val="both"/>
        <w:rPr>
          <w:sz w:val="21"/>
        </w:rPr>
      </w:pPr>
      <w:r>
        <w:rPr>
          <w:color w:val="231F20"/>
          <w:sz w:val="21"/>
        </w:rPr>
        <w:t xml:space="preserve">Three rich men talked about their ideas for next year. One said he </w:t>
      </w:r>
      <w:r>
        <w:rPr>
          <w:color w:val="231F20"/>
          <w:sz w:val="21"/>
          <w:u w:val="single" w:color="231F20"/>
        </w:rPr>
        <w:tab/>
      </w:r>
      <w:r>
        <w:rPr>
          <w:color w:val="231F20"/>
          <w:sz w:val="21"/>
          <w:u w:val="single" w:color="231F20"/>
        </w:rPr>
        <w:tab/>
      </w:r>
      <w:r>
        <w:rPr>
          <w:color w:val="231F20"/>
          <w:spacing w:val="-13"/>
          <w:sz w:val="21"/>
        </w:rPr>
        <w:t xml:space="preserve"> </w:t>
      </w:r>
      <w:r>
        <w:rPr>
          <w:color w:val="231F20"/>
          <w:sz w:val="21"/>
        </w:rPr>
        <w:t>(make)</w:t>
      </w:r>
      <w:r>
        <w:rPr>
          <w:color w:val="231F20"/>
          <w:spacing w:val="-13"/>
          <w:sz w:val="21"/>
        </w:rPr>
        <w:t xml:space="preserve"> </w:t>
      </w:r>
      <w:r>
        <w:rPr>
          <w:color w:val="231F20"/>
          <w:sz w:val="21"/>
        </w:rPr>
        <w:t>even</w:t>
      </w:r>
      <w:r>
        <w:rPr>
          <w:color w:val="231F20"/>
          <w:spacing w:val="-13"/>
          <w:sz w:val="21"/>
        </w:rPr>
        <w:t xml:space="preserve"> </w:t>
      </w:r>
      <w:r>
        <w:rPr>
          <w:color w:val="231F20"/>
          <w:sz w:val="21"/>
        </w:rPr>
        <w:t xml:space="preserve">more money and keep it in the bank. Another said he </w:t>
      </w:r>
      <w:r>
        <w:rPr>
          <w:color w:val="231F20"/>
          <w:sz w:val="21"/>
          <w:u w:val="single" w:color="231F20"/>
        </w:rPr>
        <w:tab/>
      </w:r>
      <w:r>
        <w:rPr>
          <w:color w:val="231F20"/>
          <w:sz w:val="21"/>
        </w:rPr>
        <w:t xml:space="preserve"> (give) half of all his money to the government</w:t>
      </w:r>
      <w:r>
        <w:rPr>
          <w:color w:val="231F20"/>
          <w:spacing w:val="-9"/>
          <w:sz w:val="21"/>
        </w:rPr>
        <w:t xml:space="preserve"> </w:t>
      </w:r>
      <w:r>
        <w:rPr>
          <w:color w:val="231F20"/>
          <w:sz w:val="21"/>
        </w:rPr>
        <w:t>to</w:t>
      </w:r>
      <w:r>
        <w:rPr>
          <w:color w:val="231F20"/>
          <w:spacing w:val="-9"/>
          <w:sz w:val="21"/>
        </w:rPr>
        <w:t xml:space="preserve"> </w:t>
      </w:r>
      <w:r>
        <w:rPr>
          <w:color w:val="231F20"/>
          <w:sz w:val="21"/>
        </w:rPr>
        <w:t>help</w:t>
      </w:r>
      <w:r>
        <w:rPr>
          <w:color w:val="231F20"/>
          <w:spacing w:val="-9"/>
          <w:sz w:val="21"/>
        </w:rPr>
        <w:t xml:space="preserve"> </w:t>
      </w:r>
      <w:r>
        <w:rPr>
          <w:color w:val="231F20"/>
          <w:sz w:val="21"/>
        </w:rPr>
        <w:t>poor</w:t>
      </w:r>
      <w:r>
        <w:rPr>
          <w:color w:val="231F20"/>
          <w:spacing w:val="-9"/>
          <w:sz w:val="21"/>
        </w:rPr>
        <w:t xml:space="preserve"> </w:t>
      </w:r>
      <w:r>
        <w:rPr>
          <w:color w:val="231F20"/>
          <w:sz w:val="21"/>
        </w:rPr>
        <w:t>people.</w:t>
      </w:r>
      <w:r>
        <w:rPr>
          <w:color w:val="231F20"/>
          <w:spacing w:val="-9"/>
          <w:sz w:val="21"/>
        </w:rPr>
        <w:t xml:space="preserve"> </w:t>
      </w:r>
      <w:r>
        <w:rPr>
          <w:color w:val="231F20"/>
          <w:sz w:val="21"/>
        </w:rPr>
        <w:t>The</w:t>
      </w:r>
      <w:r>
        <w:rPr>
          <w:color w:val="231F20"/>
          <w:spacing w:val="-9"/>
          <w:sz w:val="21"/>
        </w:rPr>
        <w:t xml:space="preserve"> </w:t>
      </w:r>
      <w:r>
        <w:rPr>
          <w:color w:val="231F20"/>
          <w:sz w:val="21"/>
        </w:rPr>
        <w:t>third</w:t>
      </w:r>
      <w:r>
        <w:rPr>
          <w:color w:val="231F20"/>
          <w:spacing w:val="-9"/>
          <w:sz w:val="21"/>
        </w:rPr>
        <w:t xml:space="preserve"> </w:t>
      </w:r>
      <w:r>
        <w:rPr>
          <w:color w:val="231F20"/>
          <w:sz w:val="21"/>
        </w:rPr>
        <w:t>man</w:t>
      </w:r>
      <w:r>
        <w:rPr>
          <w:color w:val="231F20"/>
          <w:spacing w:val="-9"/>
          <w:sz w:val="21"/>
        </w:rPr>
        <w:t xml:space="preserve"> </w:t>
      </w:r>
      <w:r>
        <w:rPr>
          <w:color w:val="231F20"/>
          <w:sz w:val="21"/>
        </w:rPr>
        <w:t>said</w:t>
      </w:r>
      <w:r>
        <w:rPr>
          <w:color w:val="231F20"/>
          <w:spacing w:val="-9"/>
          <w:sz w:val="21"/>
        </w:rPr>
        <w:t xml:space="preserve"> </w:t>
      </w:r>
      <w:r>
        <w:rPr>
          <w:color w:val="231F20"/>
          <w:sz w:val="21"/>
        </w:rPr>
        <w:t>he</w:t>
      </w:r>
      <w:r>
        <w:rPr>
          <w:color w:val="231F20"/>
          <w:spacing w:val="-9"/>
          <w:sz w:val="21"/>
        </w:rPr>
        <w:t xml:space="preserve"> </w:t>
      </w:r>
      <w:r>
        <w:rPr>
          <w:color w:val="231F20"/>
          <w:sz w:val="21"/>
        </w:rPr>
        <w:t>also</w:t>
      </w:r>
      <w:r>
        <w:rPr>
          <w:color w:val="231F20"/>
          <w:spacing w:val="-9"/>
          <w:sz w:val="21"/>
        </w:rPr>
        <w:t xml:space="preserve"> </w:t>
      </w:r>
      <w:r>
        <w:rPr>
          <w:color w:val="231F20"/>
          <w:sz w:val="21"/>
          <w:u w:val="single" w:color="231F20"/>
        </w:rPr>
        <w:tab/>
      </w:r>
      <w:r>
        <w:rPr>
          <w:color w:val="231F20"/>
          <w:sz w:val="21"/>
          <w:u w:val="single" w:color="231F20"/>
        </w:rPr>
        <w:tab/>
      </w:r>
      <w:r>
        <w:rPr>
          <w:color w:val="231F20"/>
          <w:spacing w:val="-8"/>
          <w:sz w:val="21"/>
        </w:rPr>
        <w:t xml:space="preserve"> </w:t>
      </w:r>
      <w:r>
        <w:rPr>
          <w:color w:val="231F20"/>
          <w:spacing w:val="-4"/>
          <w:sz w:val="21"/>
        </w:rPr>
        <w:t>(make)</w:t>
      </w:r>
      <w:r>
        <w:rPr>
          <w:color w:val="231F20"/>
          <w:spacing w:val="-8"/>
          <w:sz w:val="21"/>
        </w:rPr>
        <w:t xml:space="preserve"> </w:t>
      </w:r>
      <w:r>
        <w:rPr>
          <w:color w:val="231F20"/>
          <w:spacing w:val="-4"/>
          <w:sz w:val="21"/>
        </w:rPr>
        <w:t>more</w:t>
      </w:r>
      <w:r>
        <w:rPr>
          <w:color w:val="231F20"/>
          <w:spacing w:val="-8"/>
          <w:sz w:val="21"/>
        </w:rPr>
        <w:t xml:space="preserve"> </w:t>
      </w:r>
      <w:r>
        <w:rPr>
          <w:color w:val="231F20"/>
          <w:spacing w:val="-4"/>
          <w:sz w:val="21"/>
        </w:rPr>
        <w:t>money,</w:t>
      </w:r>
      <w:r>
        <w:rPr>
          <w:color w:val="231F20"/>
          <w:spacing w:val="-8"/>
          <w:sz w:val="21"/>
        </w:rPr>
        <w:t xml:space="preserve"> </w:t>
      </w:r>
      <w:r>
        <w:rPr>
          <w:color w:val="231F20"/>
          <w:spacing w:val="-4"/>
          <w:sz w:val="21"/>
        </w:rPr>
        <w:t>but</w:t>
      </w:r>
      <w:r>
        <w:rPr>
          <w:color w:val="231F20"/>
          <w:spacing w:val="-8"/>
          <w:sz w:val="21"/>
        </w:rPr>
        <w:t xml:space="preserve"> </w:t>
      </w:r>
      <w:r>
        <w:rPr>
          <w:color w:val="231F20"/>
          <w:spacing w:val="-4"/>
          <w:sz w:val="21"/>
        </w:rPr>
        <w:t>he</w:t>
      </w:r>
    </w:p>
    <w:p w14:paraId="05492C45">
      <w:pPr>
        <w:tabs>
          <w:tab w:val="left" w:pos="2494"/>
        </w:tabs>
        <w:spacing w:before="0" w:line="278" w:lineRule="auto"/>
        <w:ind w:left="1587" w:right="1358" w:hanging="1"/>
        <w:jc w:val="both"/>
        <w:rPr>
          <w:sz w:val="21"/>
        </w:rPr>
      </w:pPr>
      <w:r>
        <w:rPr>
          <w:color w:val="231F20"/>
          <w:sz w:val="21"/>
          <w:u w:val="single" w:color="231F20"/>
        </w:rPr>
        <w:tab/>
      </w:r>
      <w:r>
        <w:rPr>
          <w:color w:val="231F20"/>
          <w:sz w:val="21"/>
          <w:u w:val="single" w:color="231F20"/>
        </w:rPr>
        <w:tab/>
      </w:r>
      <w:r>
        <w:rPr>
          <w:color w:val="231F20"/>
          <w:sz w:val="21"/>
        </w:rPr>
        <w:t xml:space="preserve"> (use) half of this new money to build a new hospital for his hometown. Which of these ideas do you think is the best and why?</w:t>
      </w:r>
    </w:p>
    <w:p w14:paraId="31E54059">
      <w:pPr>
        <w:pStyle w:val="11"/>
        <w:spacing w:before="3"/>
        <w:rPr>
          <w:sz w:val="17"/>
        </w:rPr>
      </w:pPr>
    </w:p>
    <w:p w14:paraId="562AC3DD">
      <w:pPr>
        <w:pStyle w:val="11"/>
        <w:spacing w:before="4"/>
        <w:rPr>
          <w:sz w:val="17"/>
        </w:rPr>
      </w:pPr>
    </w:p>
    <w:p w14:paraId="44582E85">
      <w:pPr>
        <w:tabs>
          <w:tab w:val="left" w:pos="1155"/>
        </w:tabs>
        <w:spacing w:before="97"/>
        <w:ind w:left="619" w:right="0" w:firstLine="0"/>
        <w:jc w:val="left"/>
        <w:rPr>
          <w:sz w:val="18"/>
        </w:rPr>
      </w:pPr>
      <w:r>
        <w:rPr>
          <w:rFonts w:ascii="Tahoma"/>
          <w:color w:val="231F20"/>
          <w:spacing w:val="-5"/>
          <w:sz w:val="20"/>
        </w:rPr>
        <w:t>58</w:t>
      </w:r>
      <w:r>
        <w:rPr>
          <w:rFonts w:ascii="Tahoma"/>
          <w:color w:val="231F20"/>
          <w:sz w:val="20"/>
        </w:rPr>
        <w:tab/>
      </w: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4"/>
          <w:sz w:val="18"/>
        </w:rPr>
        <w:t>MONEY</w:t>
      </w:r>
    </w:p>
    <w:p w14:paraId="105C352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55950C">
      <w:pPr>
        <w:spacing w:after="0" w:line="240" w:lineRule="auto"/>
        <w:jc w:val="left"/>
        <w:rPr>
          <w:sz w:val="20"/>
        </w:rPr>
        <w:sectPr>
          <w:pgSz w:w="11910" w:h="16840"/>
          <w:pgMar w:top="0" w:right="0" w:bottom="0" w:left="0" w:header="720" w:footer="720" w:gutter="0"/>
          <w:cols w:space="720" w:num="1"/>
        </w:sectPr>
      </w:pPr>
    </w:p>
    <w:p w14:paraId="54174C94">
      <w:pPr>
        <w:pStyle w:val="11"/>
        <w:rPr>
          <w:sz w:val="20"/>
        </w:rPr>
      </w:pPr>
    </w:p>
    <w:p w14:paraId="6845829D">
      <w:pPr>
        <w:pStyle w:val="11"/>
        <w:rPr>
          <w:sz w:val="20"/>
        </w:rPr>
      </w:pPr>
    </w:p>
    <w:p w14:paraId="307E3B0D">
      <w:pPr>
        <w:pStyle w:val="11"/>
        <w:rPr>
          <w:sz w:val="20"/>
        </w:rPr>
      </w:pPr>
    </w:p>
    <w:p w14:paraId="2CC86E23">
      <w:pPr>
        <w:pStyle w:val="11"/>
        <w:rPr>
          <w:sz w:val="20"/>
        </w:rPr>
      </w:pPr>
    </w:p>
    <w:p w14:paraId="584CC5AA">
      <w:pPr>
        <w:pStyle w:val="11"/>
        <w:spacing w:before="7"/>
        <w:rPr>
          <w:sz w:val="19"/>
        </w:rPr>
      </w:pPr>
    </w:p>
    <w:p w14:paraId="0BC41324">
      <w:pPr>
        <w:pStyle w:val="9"/>
        <w:ind w:left="1360"/>
      </w:pPr>
      <w:r>
        <w:rPr>
          <w:color w:val="905A43"/>
        </w:rPr>
        <w:t>*Project:</w:t>
      </w:r>
      <w:r>
        <w:rPr>
          <w:color w:val="905A43"/>
          <w:spacing w:val="-11"/>
        </w:rPr>
        <w:t xml:space="preserve"> </w:t>
      </w:r>
      <w:r>
        <w:rPr>
          <w:color w:val="905A43"/>
        </w:rPr>
        <w:t>Give</w:t>
      </w:r>
      <w:r>
        <w:rPr>
          <w:color w:val="905A43"/>
          <w:spacing w:val="-10"/>
        </w:rPr>
        <w:t xml:space="preserve"> </w:t>
      </w:r>
      <w:r>
        <w:rPr>
          <w:color w:val="905A43"/>
        </w:rPr>
        <w:t>a</w:t>
      </w:r>
      <w:r>
        <w:rPr>
          <w:color w:val="905A43"/>
          <w:spacing w:val="-10"/>
        </w:rPr>
        <w:t xml:space="preserve"> </w:t>
      </w:r>
      <w:r>
        <w:rPr>
          <w:color w:val="905A43"/>
        </w:rPr>
        <w:t>performance</w:t>
      </w:r>
      <w:r>
        <w:rPr>
          <w:color w:val="905A43"/>
          <w:spacing w:val="-10"/>
        </w:rPr>
        <w:t xml:space="preserve"> </w:t>
      </w:r>
      <w:r>
        <w:rPr>
          <w:color w:val="905A43"/>
        </w:rPr>
        <w:t>of</w:t>
      </w:r>
      <w:r>
        <w:rPr>
          <w:color w:val="905A43"/>
          <w:spacing w:val="-10"/>
        </w:rPr>
        <w:t xml:space="preserve"> </w:t>
      </w:r>
      <w:r>
        <w:rPr>
          <w:color w:val="905A43"/>
        </w:rPr>
        <w:t>a</w:t>
      </w:r>
      <w:r>
        <w:rPr>
          <w:color w:val="905A43"/>
          <w:spacing w:val="-10"/>
        </w:rPr>
        <w:t xml:space="preserve"> </w:t>
      </w:r>
      <w:r>
        <w:rPr>
          <w:color w:val="905A43"/>
        </w:rPr>
        <w:t>scene</w:t>
      </w:r>
      <w:r>
        <w:rPr>
          <w:color w:val="905A43"/>
          <w:spacing w:val="-10"/>
        </w:rPr>
        <w:t xml:space="preserve"> </w:t>
      </w:r>
      <w:r>
        <w:rPr>
          <w:color w:val="905A43"/>
        </w:rPr>
        <w:t>from</w:t>
      </w:r>
      <w:r>
        <w:rPr>
          <w:color w:val="905A43"/>
          <w:spacing w:val="-10"/>
        </w:rPr>
        <w:t xml:space="preserve"> </w:t>
      </w:r>
      <w:r>
        <w:rPr>
          <w:color w:val="905A43"/>
        </w:rPr>
        <w:t>the</w:t>
      </w:r>
      <w:r>
        <w:rPr>
          <w:color w:val="905A43"/>
          <w:spacing w:val="-10"/>
        </w:rPr>
        <w:t xml:space="preserve"> </w:t>
      </w:r>
      <w:r>
        <w:rPr>
          <w:color w:val="905A43"/>
          <w:spacing w:val="-4"/>
        </w:rPr>
        <w:t>play</w:t>
      </w:r>
    </w:p>
    <w:p w14:paraId="78231909">
      <w:pPr>
        <w:spacing w:before="191" w:line="249" w:lineRule="auto"/>
        <w:ind w:left="1360" w:right="1179" w:hanging="1"/>
        <w:jc w:val="left"/>
        <w:rPr>
          <w:rFonts w:ascii="Tahoma"/>
          <w:sz w:val="25"/>
        </w:rPr>
      </w:pPr>
      <w:r>
        <mc:AlternateContent>
          <mc:Choice Requires="wps">
            <w:drawing>
              <wp:anchor distT="0" distB="0" distL="0" distR="0" simplePos="0" relativeHeight="251864064" behindDoc="1" locked="0" layoutInCell="1" allowOverlap="1">
                <wp:simplePos x="0" y="0"/>
                <wp:positionH relativeFrom="page">
                  <wp:posOffset>863600</wp:posOffset>
                </wp:positionH>
                <wp:positionV relativeFrom="paragraph">
                  <wp:posOffset>614680</wp:posOffset>
                </wp:positionV>
                <wp:extent cx="41910" cy="360045"/>
                <wp:effectExtent l="0" t="0" r="0" b="0"/>
                <wp:wrapNone/>
                <wp:docPr id="2603" name="Graphic 2603"/>
                <wp:cNvGraphicFramePr/>
                <a:graphic xmlns:a="http://schemas.openxmlformats.org/drawingml/2006/main">
                  <a:graphicData uri="http://schemas.microsoft.com/office/word/2010/wordprocessingShape">
                    <wps:wsp>
                      <wps:cNvSpPr/>
                      <wps:spPr>
                        <a:xfrm>
                          <a:off x="0" y="0"/>
                          <a:ext cx="41910" cy="360045"/>
                        </a:xfrm>
                        <a:custGeom>
                          <a:avLst/>
                          <a:gdLst/>
                          <a:ahLst/>
                          <a:cxnLst/>
                          <a:rect l="l" t="t" r="r" b="b"/>
                          <a:pathLst>
                            <a:path w="41910" h="360045">
                              <a:moveTo>
                                <a:pt x="41402" y="0"/>
                              </a:moveTo>
                              <a:lnTo>
                                <a:pt x="0" y="0"/>
                              </a:lnTo>
                              <a:lnTo>
                                <a:pt x="0" y="360045"/>
                              </a:lnTo>
                              <a:lnTo>
                                <a:pt x="41402" y="360045"/>
                              </a:lnTo>
                              <a:lnTo>
                                <a:pt x="41402" y="0"/>
                              </a:lnTo>
                              <a:close/>
                            </a:path>
                          </a:pathLst>
                        </a:custGeom>
                        <a:solidFill>
                          <a:srgbClr val="54BC7F"/>
                        </a:solidFill>
                      </wps:spPr>
                      <wps:bodyPr wrap="square" lIns="0" tIns="0" rIns="0" bIns="0" rtlCol="0">
                        <a:noAutofit/>
                      </wps:bodyPr>
                    </wps:wsp>
                  </a:graphicData>
                </a:graphic>
              </wp:anchor>
            </w:drawing>
          </mc:Choice>
          <mc:Fallback>
            <w:pict>
              <v:shape id="Graphic 2603" o:spid="_x0000_s1026" o:spt="100" style="position:absolute;left:0pt;margin-left:68pt;margin-top:48.4pt;height:28.35pt;width:3.3pt;mso-position-horizontal-relative:page;z-index:-251452416;mso-width-relative:page;mso-height-relative:page;" fillcolor="#54BC7F" filled="t" stroked="f" coordsize="41910,360045" o:gfxdata="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6bTWNgAAAAKAQAADwAAAAAAAAABACAAAAAiAAAAZHJzL2Rvd25yZXYueG1sUEsBAhQAFAAAAAgA&#10;h07iQJZDW5YlAgAA4AQAAA4AAAAAAAAAAQAgAAAAJwEAAGRycy9lMm9Eb2MueG1sUEsFBgAAAAAG&#10;AAYAWQEAAL4FAAAAAA==&#10;" path="m41402,0l0,0,0,360045,41402,360045,41402,0xe">
                <v:fill on="t" focussize="0,0"/>
                <v:stroke on="f"/>
                <v:imagedata o:title=""/>
                <o:lock v:ext="edit" aspectratio="f"/>
                <v:textbox inset="0mm,0mm,0mm,0mm"/>
              </v:shape>
            </w:pict>
          </mc:Fallback>
        </mc:AlternateContent>
      </w:r>
      <w:r>
        <w:rPr>
          <w:rFonts w:ascii="Tahoma"/>
          <w:color w:val="231F20"/>
          <w:sz w:val="25"/>
        </w:rPr>
        <w:t>You</w:t>
      </w:r>
      <w:r>
        <w:rPr>
          <w:rFonts w:ascii="Tahoma"/>
          <w:color w:val="231F20"/>
          <w:spacing w:val="-20"/>
          <w:sz w:val="25"/>
        </w:rPr>
        <w:t xml:space="preserve"> </w:t>
      </w:r>
      <w:r>
        <w:rPr>
          <w:rFonts w:ascii="Tahoma"/>
          <w:color w:val="231F20"/>
          <w:sz w:val="25"/>
        </w:rPr>
        <w:t>are</w:t>
      </w:r>
      <w:r>
        <w:rPr>
          <w:rFonts w:ascii="Tahoma"/>
          <w:color w:val="231F20"/>
          <w:spacing w:val="-20"/>
          <w:sz w:val="25"/>
        </w:rPr>
        <w:t xml:space="preserve"> </w:t>
      </w:r>
      <w:r>
        <w:rPr>
          <w:rFonts w:ascii="Tahoma"/>
          <w:color w:val="231F20"/>
          <w:sz w:val="25"/>
        </w:rPr>
        <w:t>going</w:t>
      </w:r>
      <w:r>
        <w:rPr>
          <w:rFonts w:ascii="Tahoma"/>
          <w:color w:val="231F20"/>
          <w:spacing w:val="-19"/>
          <w:sz w:val="25"/>
        </w:rPr>
        <w:t xml:space="preserve"> </w:t>
      </w:r>
      <w:r>
        <w:rPr>
          <w:rFonts w:ascii="Tahoma"/>
          <w:color w:val="231F20"/>
          <w:sz w:val="25"/>
        </w:rPr>
        <w:t>to</w:t>
      </w:r>
      <w:r>
        <w:rPr>
          <w:rFonts w:ascii="Tahoma"/>
          <w:color w:val="231F20"/>
          <w:spacing w:val="-20"/>
          <w:sz w:val="25"/>
        </w:rPr>
        <w:t xml:space="preserve"> </w:t>
      </w:r>
      <w:r>
        <w:rPr>
          <w:rFonts w:ascii="Tahoma"/>
          <w:color w:val="231F20"/>
          <w:sz w:val="25"/>
        </w:rPr>
        <w:t>perform</w:t>
      </w:r>
      <w:r>
        <w:rPr>
          <w:rFonts w:ascii="Tahoma"/>
          <w:color w:val="231F20"/>
          <w:spacing w:val="-19"/>
          <w:sz w:val="25"/>
        </w:rPr>
        <w:t xml:space="preserve"> </w:t>
      </w:r>
      <w:r>
        <w:rPr>
          <w:rFonts w:ascii="Tahoma"/>
          <w:color w:val="231F20"/>
          <w:sz w:val="25"/>
        </w:rPr>
        <w:t>one</w:t>
      </w:r>
      <w:r>
        <w:rPr>
          <w:rFonts w:ascii="Tahoma"/>
          <w:color w:val="231F20"/>
          <w:spacing w:val="-20"/>
          <w:sz w:val="25"/>
        </w:rPr>
        <w:t xml:space="preserve"> </w:t>
      </w:r>
      <w:r>
        <w:rPr>
          <w:rFonts w:ascii="Tahoma"/>
          <w:color w:val="231F20"/>
          <w:sz w:val="25"/>
        </w:rPr>
        <w:t>of</w:t>
      </w:r>
      <w:r>
        <w:rPr>
          <w:rFonts w:ascii="Tahoma"/>
          <w:color w:val="231F20"/>
          <w:spacing w:val="-19"/>
          <w:sz w:val="25"/>
        </w:rPr>
        <w:t xml:space="preserve"> </w:t>
      </w:r>
      <w:r>
        <w:rPr>
          <w:rFonts w:ascii="Tahoma"/>
          <w:color w:val="231F20"/>
          <w:sz w:val="25"/>
        </w:rPr>
        <w:t>the</w:t>
      </w:r>
      <w:r>
        <w:rPr>
          <w:rFonts w:ascii="Tahoma"/>
          <w:color w:val="231F20"/>
          <w:spacing w:val="-20"/>
          <w:sz w:val="25"/>
        </w:rPr>
        <w:t xml:space="preserve"> </w:t>
      </w:r>
      <w:r>
        <w:rPr>
          <w:rFonts w:ascii="Tahoma"/>
          <w:color w:val="231F20"/>
          <w:sz w:val="25"/>
        </w:rPr>
        <w:t>scenes</w:t>
      </w:r>
      <w:r>
        <w:rPr>
          <w:rFonts w:ascii="Tahoma"/>
          <w:color w:val="231F20"/>
          <w:spacing w:val="-19"/>
          <w:sz w:val="25"/>
        </w:rPr>
        <w:t xml:space="preserve"> </w:t>
      </w:r>
      <w:r>
        <w:rPr>
          <w:rFonts w:ascii="Tahoma"/>
          <w:color w:val="231F20"/>
          <w:sz w:val="25"/>
        </w:rPr>
        <w:t>from</w:t>
      </w:r>
      <w:r>
        <w:rPr>
          <w:rFonts w:ascii="Tahoma"/>
          <w:color w:val="231F20"/>
          <w:spacing w:val="-24"/>
          <w:sz w:val="25"/>
        </w:rPr>
        <w:t xml:space="preserve"> </w:t>
      </w:r>
      <w:r>
        <w:rPr>
          <w:rFonts w:ascii="Verdana"/>
          <w:i/>
          <w:color w:val="231F20"/>
          <w:sz w:val="26"/>
        </w:rPr>
        <w:t>The</w:t>
      </w:r>
      <w:r>
        <w:rPr>
          <w:rFonts w:ascii="Verdana"/>
          <w:i/>
          <w:color w:val="231F20"/>
          <w:spacing w:val="-23"/>
          <w:sz w:val="26"/>
        </w:rPr>
        <w:t xml:space="preserve"> </w:t>
      </w:r>
      <w:r>
        <w:rPr>
          <w:rFonts w:ascii="Verdana"/>
          <w:i/>
          <w:color w:val="231F20"/>
          <w:sz w:val="26"/>
        </w:rPr>
        <w:t>Million</w:t>
      </w:r>
      <w:r>
        <w:rPr>
          <w:rFonts w:ascii="Verdana"/>
          <w:i/>
          <w:color w:val="231F20"/>
          <w:spacing w:val="-23"/>
          <w:sz w:val="26"/>
        </w:rPr>
        <w:t xml:space="preserve"> </w:t>
      </w:r>
      <w:r>
        <w:rPr>
          <w:rFonts w:ascii="Verdana"/>
          <w:i/>
          <w:color w:val="231F20"/>
          <w:sz w:val="26"/>
        </w:rPr>
        <w:t>Pound</w:t>
      </w:r>
      <w:r>
        <w:rPr>
          <w:rFonts w:ascii="Verdana"/>
          <w:i/>
          <w:color w:val="231F20"/>
          <w:spacing w:val="-23"/>
          <w:sz w:val="26"/>
        </w:rPr>
        <w:t xml:space="preserve"> </w:t>
      </w:r>
      <w:r>
        <w:rPr>
          <w:rFonts w:ascii="Verdana"/>
          <w:i/>
          <w:color w:val="231F20"/>
          <w:sz w:val="26"/>
        </w:rPr>
        <w:t>Bank</w:t>
      </w:r>
      <w:r>
        <w:rPr>
          <w:rFonts w:ascii="Verdana"/>
          <w:i/>
          <w:color w:val="231F20"/>
          <w:spacing w:val="-23"/>
          <w:sz w:val="26"/>
        </w:rPr>
        <w:t xml:space="preserve"> </w:t>
      </w:r>
      <w:r>
        <w:rPr>
          <w:rFonts w:ascii="Verdana"/>
          <w:i/>
          <w:color w:val="231F20"/>
          <w:sz w:val="26"/>
        </w:rPr>
        <w:t>Note</w:t>
      </w:r>
      <w:r>
        <w:rPr>
          <w:rFonts w:ascii="Verdana"/>
          <w:i/>
          <w:color w:val="231F20"/>
          <w:spacing w:val="-69"/>
          <w:sz w:val="26"/>
        </w:rPr>
        <w:t xml:space="preserve"> </w:t>
      </w:r>
      <w:r>
        <w:rPr>
          <w:rFonts w:ascii="Tahoma"/>
          <w:color w:val="231F20"/>
          <w:sz w:val="25"/>
        </w:rPr>
        <w:t>,</w:t>
      </w:r>
      <w:r>
        <w:rPr>
          <w:rFonts w:ascii="Tahoma"/>
          <w:color w:val="231F20"/>
          <w:spacing w:val="-16"/>
          <w:sz w:val="25"/>
        </w:rPr>
        <w:t xml:space="preserve"> </w:t>
      </w:r>
      <w:r>
        <w:rPr>
          <w:rFonts w:ascii="Tahoma"/>
          <w:color w:val="231F20"/>
          <w:sz w:val="25"/>
        </w:rPr>
        <w:t>or one that you wrote yourself.</w:t>
      </w:r>
    </w:p>
    <w:p w14:paraId="3817FAC5">
      <w:pPr>
        <w:pStyle w:val="11"/>
        <w:spacing w:before="2"/>
        <w:rPr>
          <w:rFonts w:ascii="Tahoma"/>
          <w:sz w:val="9"/>
        </w:rPr>
      </w:pPr>
      <w:r>
        <mc:AlternateContent>
          <mc:Choice Requires="wpg">
            <w:drawing>
              <wp:anchor distT="0" distB="0" distL="0" distR="0" simplePos="0" relativeHeight="251898880" behindDoc="1" locked="0" layoutInCell="1" allowOverlap="1">
                <wp:simplePos x="0" y="0"/>
                <wp:positionH relativeFrom="page">
                  <wp:posOffset>863600</wp:posOffset>
                </wp:positionH>
                <wp:positionV relativeFrom="paragraph">
                  <wp:posOffset>85725</wp:posOffset>
                </wp:positionV>
                <wp:extent cx="5715000" cy="360045"/>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5715000" cy="360045"/>
                          <a:chOff x="0" y="0"/>
                          <a:chExt cx="5715000" cy="360045"/>
                        </a:xfrm>
                      </wpg:grpSpPr>
                      <wps:wsp>
                        <wps:cNvPr id="2605" name="Graphic 2605"/>
                        <wps:cNvSpPr/>
                        <wps:spPr>
                          <a:xfrm>
                            <a:off x="0" y="0"/>
                            <a:ext cx="5715000" cy="360045"/>
                          </a:xfrm>
                          <a:custGeom>
                            <a:avLst/>
                            <a:gdLst/>
                            <a:ahLst/>
                            <a:cxnLst/>
                            <a:rect l="l" t="t" r="r" b="b"/>
                            <a:pathLst>
                              <a:path w="5715000" h="360045">
                                <a:moveTo>
                                  <a:pt x="5549900" y="0"/>
                                </a:moveTo>
                                <a:lnTo>
                                  <a:pt x="0" y="0"/>
                                </a:lnTo>
                                <a:lnTo>
                                  <a:pt x="0" y="360045"/>
                                </a:lnTo>
                                <a:lnTo>
                                  <a:pt x="5715000" y="360045"/>
                                </a:lnTo>
                                <a:lnTo>
                                  <a:pt x="5715000" y="165100"/>
                                </a:lnTo>
                                <a:lnTo>
                                  <a:pt x="5712420" y="69651"/>
                                </a:lnTo>
                                <a:lnTo>
                                  <a:pt x="5694362" y="20637"/>
                                </a:lnTo>
                                <a:lnTo>
                                  <a:pt x="5645348" y="2579"/>
                                </a:lnTo>
                                <a:lnTo>
                                  <a:pt x="5549900" y="0"/>
                                </a:lnTo>
                                <a:close/>
                              </a:path>
                            </a:pathLst>
                          </a:custGeom>
                          <a:solidFill>
                            <a:srgbClr val="E3E4E3"/>
                          </a:solidFill>
                        </wps:spPr>
                        <wps:bodyPr wrap="square" lIns="0" tIns="0" rIns="0" bIns="0" rtlCol="0">
                          <a:noAutofit/>
                        </wps:bodyPr>
                      </wps:wsp>
                      <wps:wsp>
                        <wps:cNvPr id="2606" name="Textbox 2606"/>
                        <wps:cNvSpPr txBox="1"/>
                        <wps:spPr>
                          <a:xfrm>
                            <a:off x="0" y="0"/>
                            <a:ext cx="5715000" cy="360045"/>
                          </a:xfrm>
                          <a:prstGeom prst="rect">
                            <a:avLst/>
                          </a:prstGeom>
                        </wps:spPr>
                        <wps:txbx>
                          <w:txbxContent>
                            <w:p w14:paraId="17073C8B">
                              <w:pPr>
                                <w:tabs>
                                  <w:tab w:val="left" w:pos="1284"/>
                                </w:tabs>
                                <w:spacing w:before="129"/>
                                <w:ind w:left="388" w:right="0" w:firstLine="0"/>
                                <w:jc w:val="left"/>
                                <w:rPr>
                                  <w:rFonts w:ascii="Tahoma"/>
                                  <w:sz w:val="24"/>
                                </w:rPr>
                              </w:pPr>
                              <w:r>
                                <w:rPr>
                                  <w:rFonts w:ascii="Tahoma"/>
                                  <w:b/>
                                  <w:color w:val="231F20"/>
                                  <w:w w:val="85"/>
                                  <w:sz w:val="24"/>
                                </w:rPr>
                                <w:t>Step</w:t>
                              </w:r>
                              <w:r>
                                <w:rPr>
                                  <w:rFonts w:ascii="Tahoma"/>
                                  <w:b/>
                                  <w:color w:val="231F20"/>
                                  <w:sz w:val="24"/>
                                </w:rPr>
                                <w:t xml:space="preserve"> </w:t>
                              </w:r>
                              <w:r>
                                <w:rPr>
                                  <w:rFonts w:ascii="Tahoma"/>
                                  <w:b/>
                                  <w:color w:val="231F20"/>
                                  <w:spacing w:val="-10"/>
                                  <w:sz w:val="24"/>
                                </w:rPr>
                                <w:t>1</w:t>
                              </w:r>
                              <w:r>
                                <w:rPr>
                                  <w:rFonts w:ascii="Tahoma"/>
                                  <w:b/>
                                  <w:color w:val="231F20"/>
                                  <w:sz w:val="24"/>
                                </w:rPr>
                                <w:tab/>
                              </w:r>
                              <w:r>
                                <w:rPr>
                                  <w:rFonts w:ascii="Tahoma"/>
                                  <w:color w:val="231F20"/>
                                  <w:sz w:val="24"/>
                                </w:rPr>
                                <w:t>Choose</w:t>
                              </w:r>
                              <w:r>
                                <w:rPr>
                                  <w:rFonts w:ascii="Tahoma"/>
                                  <w:color w:val="231F20"/>
                                  <w:spacing w:val="-17"/>
                                  <w:sz w:val="24"/>
                                </w:rPr>
                                <w:t xml:space="preserve"> </w:t>
                              </w:r>
                              <w:r>
                                <w:rPr>
                                  <w:rFonts w:ascii="Tahoma"/>
                                  <w:color w:val="231F20"/>
                                  <w:sz w:val="24"/>
                                </w:rPr>
                                <w:t>a</w:t>
                              </w:r>
                              <w:r>
                                <w:rPr>
                                  <w:rFonts w:ascii="Tahoma"/>
                                  <w:color w:val="231F20"/>
                                  <w:spacing w:val="-16"/>
                                  <w:sz w:val="24"/>
                                </w:rPr>
                                <w:t xml:space="preserve"> </w:t>
                              </w:r>
                              <w:r>
                                <w:rPr>
                                  <w:rFonts w:ascii="Tahoma"/>
                                  <w:color w:val="231F20"/>
                                  <w:sz w:val="24"/>
                                </w:rPr>
                                <w:t>scene</w:t>
                              </w:r>
                              <w:r>
                                <w:rPr>
                                  <w:rFonts w:ascii="Tahoma"/>
                                  <w:color w:val="231F20"/>
                                  <w:spacing w:val="-17"/>
                                  <w:sz w:val="24"/>
                                </w:rPr>
                                <w:t xml:space="preserve"> </w:t>
                              </w:r>
                              <w:r>
                                <w:rPr>
                                  <w:rFonts w:ascii="Tahoma"/>
                                  <w:color w:val="231F20"/>
                                  <w:sz w:val="24"/>
                                </w:rPr>
                                <w:t>to</w:t>
                              </w:r>
                              <w:r>
                                <w:rPr>
                                  <w:rFonts w:ascii="Tahoma"/>
                                  <w:color w:val="231F20"/>
                                  <w:spacing w:val="-16"/>
                                  <w:sz w:val="24"/>
                                </w:rPr>
                                <w:t xml:space="preserve"> </w:t>
                              </w:r>
                              <w:r>
                                <w:rPr>
                                  <w:rFonts w:ascii="Tahoma"/>
                                  <w:color w:val="231F20"/>
                                  <w:spacing w:val="-2"/>
                                  <w:sz w:val="24"/>
                                </w:rPr>
                                <w:t>perform.</w:t>
                              </w:r>
                            </w:p>
                          </w:txbxContent>
                        </wps:txbx>
                        <wps:bodyPr wrap="square" lIns="0" tIns="0" rIns="0" bIns="0" rtlCol="0">
                          <a:noAutofit/>
                        </wps:bodyPr>
                      </wps:wsp>
                    </wpg:wgp>
                  </a:graphicData>
                </a:graphic>
              </wp:anchor>
            </w:drawing>
          </mc:Choice>
          <mc:Fallback>
            <w:pict>
              <v:group id="Group 2604" o:spid="_x0000_s1026" o:spt="203" style="position:absolute;left:0pt;margin-left:68pt;margin-top:6.75pt;height:28.35pt;width:450pt;mso-position-horizontal-relative:page;mso-wrap-distance-bottom:0pt;mso-wrap-distance-top:0pt;z-index:-251417600;mso-width-relative:page;mso-height-relative:page;" coordsize="5715000,360045" o:gfxdata="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Bzz1Xa2AAAAAoBAAAPAAAAAAAAAAEAIAAAACIA&#10;AABkcnMvZG93bnJldi54bWxQSwECFAAUAAAACACHTuJAFEcf+u0CAAByCAAADgAAAAAAAAABACAA&#10;AAAnAQAAZHJzL2Uyb0RvYy54bWxQSwUGAAAAAAYABgBZAQAAhgYAAAAA&#10;">
                <o:lock v:ext="edit" aspectratio="f"/>
                <v:shape id="Graphic 2605" o:spid="_x0000_s1026" o:spt="100" style="position:absolute;left:0;top:0;height:360045;width:5715000;" fillcolor="#E3E4E3" filled="t" stroked="f" coordsize="5715000,360045" o:gfxdata="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3AeS/&#10;AAAA3QAAAA8AAAAAAAAAAQAgAAAAIgAAAGRycy9kb3ducmV2LnhtbFBLAQIUABQAAAAIAIdO4kAz&#10;LwWeOwAAADkAAAAQAAAAAAAAAAEAIAAAAA4BAABkcnMvc2hhcGV4bWwueG1sUEsFBgAAAAAGAAYA&#10;WwEAALgDAAAAAA==&#10;" path="m5549900,0l0,0,0,360045,5715000,360045,5715000,165100,5712420,69651,5694362,20637,5645348,2579,5549900,0xe">
                  <v:fill on="t" focussize="0,0"/>
                  <v:stroke on="f"/>
                  <v:imagedata o:title=""/>
                  <o:lock v:ext="edit" aspectratio="f"/>
                  <v:textbox inset="0mm,0mm,0mm,0mm"/>
                </v:shape>
                <v:shape id="Textbox 2606" o:spid="_x0000_s1026" o:spt="202" type="#_x0000_t202" style="position:absolute;left:0;top:0;height:360045;width:5715000;" filled="f" stroked="f" coordsize="21600,21600" o:gfxdata="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8ac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7073C8B">
                        <w:pPr>
                          <w:tabs>
                            <w:tab w:val="left" w:pos="1284"/>
                          </w:tabs>
                          <w:spacing w:before="129"/>
                          <w:ind w:left="388" w:right="0" w:firstLine="0"/>
                          <w:jc w:val="left"/>
                          <w:rPr>
                            <w:rFonts w:ascii="Tahoma"/>
                            <w:sz w:val="24"/>
                          </w:rPr>
                        </w:pPr>
                        <w:r>
                          <w:rPr>
                            <w:rFonts w:ascii="Tahoma"/>
                            <w:b/>
                            <w:color w:val="231F20"/>
                            <w:w w:val="85"/>
                            <w:sz w:val="24"/>
                          </w:rPr>
                          <w:t>Step</w:t>
                        </w:r>
                        <w:r>
                          <w:rPr>
                            <w:rFonts w:ascii="Tahoma"/>
                            <w:b/>
                            <w:color w:val="231F20"/>
                            <w:sz w:val="24"/>
                          </w:rPr>
                          <w:t xml:space="preserve"> </w:t>
                        </w:r>
                        <w:r>
                          <w:rPr>
                            <w:rFonts w:ascii="Tahoma"/>
                            <w:b/>
                            <w:color w:val="231F20"/>
                            <w:spacing w:val="-10"/>
                            <w:sz w:val="24"/>
                          </w:rPr>
                          <w:t>1</w:t>
                        </w:r>
                        <w:r>
                          <w:rPr>
                            <w:rFonts w:ascii="Tahoma"/>
                            <w:b/>
                            <w:color w:val="231F20"/>
                            <w:sz w:val="24"/>
                          </w:rPr>
                          <w:tab/>
                        </w:r>
                        <w:r>
                          <w:rPr>
                            <w:rFonts w:ascii="Tahoma"/>
                            <w:color w:val="231F20"/>
                            <w:sz w:val="24"/>
                          </w:rPr>
                          <w:t>Choose</w:t>
                        </w:r>
                        <w:r>
                          <w:rPr>
                            <w:rFonts w:ascii="Tahoma"/>
                            <w:color w:val="231F20"/>
                            <w:spacing w:val="-17"/>
                            <w:sz w:val="24"/>
                          </w:rPr>
                          <w:t xml:space="preserve"> </w:t>
                        </w:r>
                        <w:r>
                          <w:rPr>
                            <w:rFonts w:ascii="Tahoma"/>
                            <w:color w:val="231F20"/>
                            <w:sz w:val="24"/>
                          </w:rPr>
                          <w:t>a</w:t>
                        </w:r>
                        <w:r>
                          <w:rPr>
                            <w:rFonts w:ascii="Tahoma"/>
                            <w:color w:val="231F20"/>
                            <w:spacing w:val="-16"/>
                            <w:sz w:val="24"/>
                          </w:rPr>
                          <w:t xml:space="preserve"> </w:t>
                        </w:r>
                        <w:r>
                          <w:rPr>
                            <w:rFonts w:ascii="Tahoma"/>
                            <w:color w:val="231F20"/>
                            <w:sz w:val="24"/>
                          </w:rPr>
                          <w:t>scene</w:t>
                        </w:r>
                        <w:r>
                          <w:rPr>
                            <w:rFonts w:ascii="Tahoma"/>
                            <w:color w:val="231F20"/>
                            <w:spacing w:val="-17"/>
                            <w:sz w:val="24"/>
                          </w:rPr>
                          <w:t xml:space="preserve"> </w:t>
                        </w:r>
                        <w:r>
                          <w:rPr>
                            <w:rFonts w:ascii="Tahoma"/>
                            <w:color w:val="231F20"/>
                            <w:sz w:val="24"/>
                          </w:rPr>
                          <w:t>to</w:t>
                        </w:r>
                        <w:r>
                          <w:rPr>
                            <w:rFonts w:ascii="Tahoma"/>
                            <w:color w:val="231F20"/>
                            <w:spacing w:val="-16"/>
                            <w:sz w:val="24"/>
                          </w:rPr>
                          <w:t xml:space="preserve"> </w:t>
                        </w:r>
                        <w:r>
                          <w:rPr>
                            <w:rFonts w:ascii="Tahoma"/>
                            <w:color w:val="231F20"/>
                            <w:spacing w:val="-2"/>
                            <w:sz w:val="24"/>
                          </w:rPr>
                          <w:t>perform.</w:t>
                        </w:r>
                      </w:p>
                    </w:txbxContent>
                  </v:textbox>
                </v:shape>
                <w10:wrap type="topAndBottom"/>
              </v:group>
            </w:pict>
          </mc:Fallback>
        </mc:AlternateContent>
      </w:r>
    </w:p>
    <w:p w14:paraId="03C29717">
      <w:pPr>
        <w:pStyle w:val="11"/>
        <w:rPr>
          <w:rFonts w:ascii="Tahoma"/>
          <w:sz w:val="7"/>
        </w:rPr>
      </w:pPr>
    </w:p>
    <w:tbl>
      <w:tblPr>
        <w:tblStyle w:val="12"/>
        <w:tblW w:w="0" w:type="auto"/>
        <w:tblCellSpacing w:w="42" w:type="dxa"/>
        <w:tblInd w:w="14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967"/>
      </w:tblGrid>
      <w:tr w14:paraId="1561F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5" w:hRule="atLeast"/>
          <w:tblCellSpacing w:w="42" w:type="dxa"/>
        </w:trPr>
        <w:tc>
          <w:tcPr>
            <w:tcW w:w="8967" w:type="dxa"/>
            <w:tcBorders>
              <w:top w:val="nil"/>
              <w:left w:val="single" w:color="D26277" w:sz="36" w:space="0"/>
              <w:right w:val="nil"/>
            </w:tcBorders>
            <w:shd w:val="clear" w:color="auto" w:fill="E3E4E3"/>
          </w:tcPr>
          <w:p w14:paraId="464E3A36">
            <w:pPr>
              <w:pStyle w:val="16"/>
              <w:tabs>
                <w:tab w:val="left" w:pos="1206"/>
              </w:tabs>
              <w:spacing w:before="102"/>
              <w:ind w:left="298"/>
              <w:rPr>
                <w:rFonts w:ascii="Tahoma"/>
                <w:sz w:val="24"/>
              </w:rPr>
            </w:pPr>
            <w:r>
              <w:rPr>
                <w:rFonts w:ascii="Tahoma"/>
                <w:b/>
                <w:color w:val="231F20"/>
                <w:w w:val="85"/>
                <w:sz w:val="24"/>
              </w:rPr>
              <w:t>Step</w:t>
            </w:r>
            <w:r>
              <w:rPr>
                <w:rFonts w:ascii="Tahoma"/>
                <w:b/>
                <w:color w:val="231F20"/>
                <w:spacing w:val="8"/>
                <w:sz w:val="24"/>
              </w:rPr>
              <w:t xml:space="preserve"> </w:t>
            </w:r>
            <w:r>
              <w:rPr>
                <w:rFonts w:ascii="Tahoma"/>
                <w:b/>
                <w:color w:val="231F20"/>
                <w:spacing w:val="-10"/>
                <w:sz w:val="24"/>
              </w:rPr>
              <w:t>2</w:t>
            </w:r>
            <w:r>
              <w:rPr>
                <w:rFonts w:ascii="Tahoma"/>
                <w:b/>
                <w:color w:val="231F20"/>
                <w:sz w:val="24"/>
              </w:rPr>
              <w:tab/>
            </w:r>
            <w:r>
              <w:rPr>
                <w:rFonts w:ascii="Tahoma"/>
                <w:color w:val="231F20"/>
                <w:sz w:val="24"/>
              </w:rPr>
              <w:t>Choose</w:t>
            </w:r>
            <w:r>
              <w:rPr>
                <w:rFonts w:ascii="Tahoma"/>
                <w:color w:val="231F20"/>
                <w:spacing w:val="-7"/>
                <w:sz w:val="24"/>
              </w:rPr>
              <w:t xml:space="preserve"> </w:t>
            </w:r>
            <w:r>
              <w:rPr>
                <w:rFonts w:ascii="Tahoma"/>
                <w:color w:val="231F20"/>
                <w:sz w:val="24"/>
              </w:rPr>
              <w:t>the</w:t>
            </w:r>
            <w:r>
              <w:rPr>
                <w:rFonts w:ascii="Tahoma"/>
                <w:color w:val="231F20"/>
                <w:spacing w:val="-6"/>
                <w:sz w:val="24"/>
              </w:rPr>
              <w:t xml:space="preserve"> </w:t>
            </w:r>
            <w:r>
              <w:rPr>
                <w:rFonts w:ascii="Tahoma"/>
                <w:color w:val="231F20"/>
                <w:sz w:val="24"/>
              </w:rPr>
              <w:t>producer</w:t>
            </w:r>
            <w:r>
              <w:rPr>
                <w:rFonts w:ascii="Tahoma"/>
                <w:color w:val="231F20"/>
                <w:spacing w:val="-6"/>
                <w:sz w:val="24"/>
              </w:rPr>
              <w:t xml:space="preserve"> </w:t>
            </w:r>
            <w:r>
              <w:rPr>
                <w:rFonts w:ascii="Tahoma"/>
                <w:color w:val="231F20"/>
                <w:sz w:val="24"/>
              </w:rPr>
              <w:t>and</w:t>
            </w:r>
            <w:r>
              <w:rPr>
                <w:rFonts w:ascii="Tahoma"/>
                <w:color w:val="231F20"/>
                <w:spacing w:val="-6"/>
                <w:sz w:val="24"/>
              </w:rPr>
              <w:t xml:space="preserve"> </w:t>
            </w:r>
            <w:r>
              <w:rPr>
                <w:rFonts w:ascii="Tahoma"/>
                <w:color w:val="231F20"/>
                <w:sz w:val="24"/>
              </w:rPr>
              <w:t>the</w:t>
            </w:r>
            <w:r>
              <w:rPr>
                <w:rFonts w:ascii="Tahoma"/>
                <w:color w:val="231F20"/>
                <w:spacing w:val="-6"/>
                <w:sz w:val="24"/>
              </w:rPr>
              <w:t xml:space="preserve"> </w:t>
            </w:r>
            <w:r>
              <w:rPr>
                <w:rFonts w:ascii="Tahoma"/>
                <w:color w:val="231F20"/>
                <w:spacing w:val="-2"/>
                <w:sz w:val="24"/>
              </w:rPr>
              <w:t>director.</w:t>
            </w:r>
          </w:p>
          <w:p w14:paraId="4BA8C04E">
            <w:pPr>
              <w:pStyle w:val="16"/>
              <w:spacing w:before="218" w:line="228" w:lineRule="auto"/>
              <w:ind w:left="1447" w:right="372" w:hanging="38"/>
              <w:rPr>
                <w:sz w:val="22"/>
              </w:rPr>
            </w:pPr>
            <w:r>
              <mc:AlternateContent>
                <mc:Choice Requires="wpg">
                  <w:drawing>
                    <wp:anchor distT="0" distB="0" distL="0" distR="0" simplePos="0" relativeHeight="251747328" behindDoc="0" locked="0" layoutInCell="1" allowOverlap="1">
                      <wp:simplePos x="0" y="0"/>
                      <wp:positionH relativeFrom="column">
                        <wp:posOffset>808355</wp:posOffset>
                      </wp:positionH>
                      <wp:positionV relativeFrom="paragraph">
                        <wp:posOffset>183515</wp:posOffset>
                      </wp:positionV>
                      <wp:extent cx="54610" cy="53975"/>
                      <wp:effectExtent l="0" t="0" r="0" b="0"/>
                      <wp:wrapNone/>
                      <wp:docPr id="2607" name="Group 2607"/>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08" name="Graphic 2608"/>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26277"/>
                                </a:solidFill>
                              </wps:spPr>
                              <wps:bodyPr wrap="square" lIns="0" tIns="0" rIns="0" bIns="0" rtlCol="0">
                                <a:noAutofit/>
                              </wps:bodyPr>
                            </wps:wsp>
                          </wpg:wgp>
                        </a:graphicData>
                      </a:graphic>
                    </wp:anchor>
                  </w:drawing>
                </mc:Choice>
                <mc:Fallback>
                  <w:pict>
                    <v:group id="Group 2607" o:spid="_x0000_s1026" o:spt="203" style="position:absolute;left:0pt;margin-left:63.65pt;margin-top:14.45pt;height:4.25pt;width:4.3pt;z-index:251747328;mso-width-relative:page;mso-height-relative:page;" coordsize="54610,53975" o:gfxdata="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3CF6PZAAAACQEAAA8AAAAAAAAAAQAgAAAAIgAAAGRycy9kb3ducmV2LnhtbFBL&#10;AQIUABQAAAAIAIdO4kDfZcCH2QIAABoIAAAOAAAAAAAAAAEAIAAAACgBAABkcnMvZTJvRG9jLnht&#10;bFBLBQYAAAAABgAGAFkBAABzBgAAAAA=&#10;">
                      <o:lock v:ext="edit" aspectratio="f"/>
                      <v:shape id="Graphic 2608" o:spid="_x0000_s1026" o:spt="100" style="position:absolute;left:0;top:0;height:53975;width:54610;" fillcolor="#D26277" filled="t" stroked="f" coordsize="54610,53975" o:gfxdata="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6FQj7sAAADd&#10;AAAADwAAAAAAAAABACAAAAAiAAAAZHJzL2Rvd25yZXYueG1sUEsBAhQAFAAAAAgAh07iQDMvBZ47&#10;AAAAOQAAABAAAAAAAAAAAQAgAAAACgEAAGRycy9zaGFwZXhtbC54bWxQSwUGAAAAAAYABgBbAQAA&#10;tAM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pacing w:val="-2"/>
                <w:sz w:val="22"/>
              </w:rPr>
              <w:t>The</w:t>
            </w:r>
            <w:r>
              <w:rPr>
                <w:color w:val="231F20"/>
                <w:spacing w:val="-13"/>
                <w:sz w:val="22"/>
              </w:rPr>
              <w:t xml:space="preserve"> </w:t>
            </w:r>
            <w:r>
              <w:rPr>
                <w:color w:val="231F20"/>
                <w:spacing w:val="-2"/>
                <w:sz w:val="22"/>
              </w:rPr>
              <w:t>producer</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organiser</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play.</w:t>
            </w:r>
            <w:r>
              <w:rPr>
                <w:color w:val="231F20"/>
                <w:spacing w:val="-13"/>
                <w:sz w:val="22"/>
              </w:rPr>
              <w:t xml:space="preserve"> </w:t>
            </w:r>
            <w:r>
              <w:rPr>
                <w:color w:val="231F20"/>
                <w:spacing w:val="-2"/>
                <w:sz w:val="22"/>
              </w:rPr>
              <w:t>He</w:t>
            </w:r>
            <w:r>
              <w:rPr>
                <w:color w:val="231F20"/>
                <w:spacing w:val="-13"/>
                <w:sz w:val="22"/>
              </w:rPr>
              <w:t xml:space="preserve"> </w:t>
            </w:r>
            <w:r>
              <w:rPr>
                <w:color w:val="231F20"/>
                <w:spacing w:val="-2"/>
                <w:sz w:val="22"/>
              </w:rPr>
              <w:t>or</w:t>
            </w:r>
            <w:r>
              <w:rPr>
                <w:color w:val="231F20"/>
                <w:spacing w:val="-13"/>
                <w:sz w:val="22"/>
              </w:rPr>
              <w:t xml:space="preserve"> </w:t>
            </w:r>
            <w:r>
              <w:rPr>
                <w:color w:val="231F20"/>
                <w:spacing w:val="-2"/>
                <w:sz w:val="22"/>
              </w:rPr>
              <w:t>she</w:t>
            </w:r>
            <w:r>
              <w:rPr>
                <w:color w:val="231F20"/>
                <w:spacing w:val="-13"/>
                <w:sz w:val="22"/>
              </w:rPr>
              <w:t xml:space="preserve"> </w:t>
            </w:r>
            <w:r>
              <w:rPr>
                <w:color w:val="231F20"/>
                <w:spacing w:val="-2"/>
                <w:sz w:val="22"/>
              </w:rPr>
              <w:t>hires</w:t>
            </w:r>
            <w:r>
              <w:rPr>
                <w:color w:val="231F20"/>
                <w:spacing w:val="-13"/>
                <w:sz w:val="22"/>
              </w:rPr>
              <w:t xml:space="preserve"> </w:t>
            </w:r>
            <w:r>
              <w:rPr>
                <w:color w:val="231F20"/>
                <w:spacing w:val="-2"/>
                <w:sz w:val="22"/>
              </w:rPr>
              <w:t>people,</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 xml:space="preserve">makes </w:t>
            </w:r>
            <w:r>
              <w:rPr>
                <w:color w:val="231F20"/>
                <w:sz w:val="22"/>
              </w:rPr>
              <w:t>sure</w:t>
            </w:r>
            <w:r>
              <w:rPr>
                <w:color w:val="231F20"/>
                <w:spacing w:val="-2"/>
                <w:sz w:val="22"/>
              </w:rPr>
              <w:t xml:space="preserve"> </w:t>
            </w:r>
            <w:r>
              <w:rPr>
                <w:color w:val="231F20"/>
                <w:sz w:val="22"/>
              </w:rPr>
              <w:t>that</w:t>
            </w:r>
            <w:r>
              <w:rPr>
                <w:color w:val="231F20"/>
                <w:spacing w:val="-2"/>
                <w:sz w:val="22"/>
              </w:rPr>
              <w:t xml:space="preserve"> </w:t>
            </w:r>
            <w:r>
              <w:rPr>
                <w:color w:val="231F20"/>
                <w:sz w:val="22"/>
              </w:rPr>
              <w:t>everyone</w:t>
            </w:r>
            <w:r>
              <w:rPr>
                <w:color w:val="231F20"/>
                <w:spacing w:val="-2"/>
                <w:sz w:val="22"/>
              </w:rPr>
              <w:t xml:space="preserve"> </w:t>
            </w:r>
            <w:r>
              <w:rPr>
                <w:color w:val="231F20"/>
                <w:sz w:val="22"/>
              </w:rPr>
              <w:t>has</w:t>
            </w:r>
            <w:r>
              <w:rPr>
                <w:color w:val="231F20"/>
                <w:spacing w:val="-2"/>
                <w:sz w:val="22"/>
              </w:rPr>
              <w:t xml:space="preserve"> </w:t>
            </w:r>
            <w:r>
              <w:rPr>
                <w:color w:val="231F20"/>
                <w:sz w:val="22"/>
              </w:rPr>
              <w:t>what</w:t>
            </w:r>
            <w:r>
              <w:rPr>
                <w:color w:val="231F20"/>
                <w:spacing w:val="-2"/>
                <w:sz w:val="22"/>
              </w:rPr>
              <w:t xml:space="preserve"> </w:t>
            </w:r>
            <w:r>
              <w:rPr>
                <w:color w:val="231F20"/>
                <w:sz w:val="22"/>
              </w:rPr>
              <w:t>they</w:t>
            </w:r>
            <w:r>
              <w:rPr>
                <w:color w:val="231F20"/>
                <w:spacing w:val="-2"/>
                <w:sz w:val="22"/>
              </w:rPr>
              <w:t xml:space="preserve"> </w:t>
            </w:r>
            <w:r>
              <w:rPr>
                <w:color w:val="231F20"/>
                <w:sz w:val="22"/>
              </w:rPr>
              <w:t>need</w:t>
            </w:r>
            <w:r>
              <w:rPr>
                <w:color w:val="231F20"/>
                <w:spacing w:val="-2"/>
                <w:sz w:val="22"/>
              </w:rPr>
              <w:t xml:space="preserve"> </w:t>
            </w:r>
            <w:r>
              <w:rPr>
                <w:color w:val="231F20"/>
                <w:sz w:val="22"/>
              </w:rPr>
              <w:t>for</w:t>
            </w:r>
            <w:r>
              <w:rPr>
                <w:color w:val="231F20"/>
                <w:spacing w:val="-2"/>
                <w:sz w:val="22"/>
              </w:rPr>
              <w:t xml:space="preserve"> </w:t>
            </w:r>
            <w:r>
              <w:rPr>
                <w:color w:val="231F20"/>
                <w:sz w:val="22"/>
              </w:rPr>
              <w:t>their</w:t>
            </w:r>
            <w:r>
              <w:rPr>
                <w:color w:val="231F20"/>
                <w:spacing w:val="-2"/>
                <w:sz w:val="22"/>
              </w:rPr>
              <w:t xml:space="preserve"> </w:t>
            </w:r>
            <w:r>
              <w:rPr>
                <w:color w:val="231F20"/>
                <w:sz w:val="22"/>
              </w:rPr>
              <w:t>jobs.</w:t>
            </w:r>
          </w:p>
          <w:p w14:paraId="50F17B51">
            <w:pPr>
              <w:pStyle w:val="16"/>
              <w:spacing w:before="142"/>
              <w:ind w:left="1410"/>
              <w:rPr>
                <w:sz w:val="22"/>
              </w:rPr>
            </w:pPr>
            <w:r>
              <mc:AlternateContent>
                <mc:Choice Requires="wpg">
                  <w:drawing>
                    <wp:anchor distT="0" distB="0" distL="0" distR="0" simplePos="0" relativeHeight="251747328" behindDoc="0" locked="0" layoutInCell="1" allowOverlap="1">
                      <wp:simplePos x="0" y="0"/>
                      <wp:positionH relativeFrom="column">
                        <wp:posOffset>808355</wp:posOffset>
                      </wp:positionH>
                      <wp:positionV relativeFrom="paragraph">
                        <wp:posOffset>141605</wp:posOffset>
                      </wp:positionV>
                      <wp:extent cx="54610" cy="53975"/>
                      <wp:effectExtent l="0" t="0" r="0" b="0"/>
                      <wp:wrapNone/>
                      <wp:docPr id="2609" name="Group 2609"/>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10" name="Graphic 2610"/>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26277"/>
                                </a:solidFill>
                              </wps:spPr>
                              <wps:bodyPr wrap="square" lIns="0" tIns="0" rIns="0" bIns="0" rtlCol="0">
                                <a:noAutofit/>
                              </wps:bodyPr>
                            </wps:wsp>
                          </wpg:wgp>
                        </a:graphicData>
                      </a:graphic>
                    </wp:anchor>
                  </w:drawing>
                </mc:Choice>
                <mc:Fallback>
                  <w:pict>
                    <v:group id="Group 2609" o:spid="_x0000_s1026" o:spt="203" style="position:absolute;left:0pt;margin-left:63.65pt;margin-top:11.15pt;height:4.25pt;width:4.3pt;z-index:251747328;mso-width-relative:page;mso-height-relative:page;" coordsize="54610,53975" o:gfxdata="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3vnSXZAAAACQEAAA8AAAAAAAAAAQAgAAAAIgAAAGRycy9kb3ducmV2LnhtbFBLAQIU&#10;ABQAAAAIAIdO4kDEi+Kz1gIAABoIAAAOAAAAAAAAAAEAIAAAACgBAABkcnMvZTJvRG9jLnhtbFBL&#10;BQYAAAAABgAGAFkBAABwBgAAAAA=&#10;">
                      <o:lock v:ext="edit" aspectratio="f"/>
                      <v:shape id="Graphic 2610" o:spid="_x0000_s1026" o:spt="100" style="position:absolute;left:0;top:0;height:53975;width:54610;" fillcolor="#D26277" filled="t" stroked="f" coordsize="54610,53975" o:gfxdata="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A7KVLgAAADdAAAA&#10;DwAAAAAAAAABACAAAAAiAAAAZHJzL2Rvd25yZXYueG1sUEsBAhQAFAAAAAgAh07iQDMvBZ47AAAA&#10;OQAAABAAAAAAAAAAAQAgAAAABwEAAGRycy9zaGFwZXhtbC54bWxQSwUGAAAAAAYABgBbAQAAsQMA&#10;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pacing w:val="-2"/>
                <w:sz w:val="22"/>
              </w:rPr>
              <w:t>The</w:t>
            </w:r>
            <w:r>
              <w:rPr>
                <w:color w:val="231F20"/>
                <w:spacing w:val="-11"/>
                <w:sz w:val="22"/>
              </w:rPr>
              <w:t xml:space="preserve"> </w:t>
            </w:r>
            <w:r>
              <w:rPr>
                <w:color w:val="231F20"/>
                <w:spacing w:val="-2"/>
                <w:sz w:val="22"/>
              </w:rPr>
              <w:t>director</w:t>
            </w:r>
            <w:r>
              <w:rPr>
                <w:color w:val="231F20"/>
                <w:spacing w:val="-10"/>
                <w:sz w:val="22"/>
              </w:rPr>
              <w:t xml:space="preserve"> </w:t>
            </w:r>
            <w:r>
              <w:rPr>
                <w:color w:val="231F20"/>
                <w:spacing w:val="-2"/>
                <w:sz w:val="22"/>
              </w:rPr>
              <w:t>guides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actors.</w:t>
            </w:r>
          </w:p>
        </w:tc>
      </w:tr>
      <w:tr w14:paraId="2E368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3" w:hRule="atLeast"/>
          <w:tblCellSpacing w:w="42" w:type="dxa"/>
        </w:trPr>
        <w:tc>
          <w:tcPr>
            <w:tcW w:w="8967" w:type="dxa"/>
            <w:tcBorders>
              <w:left w:val="single" w:color="D4936B" w:sz="36" w:space="0"/>
              <w:right w:val="nil"/>
            </w:tcBorders>
            <w:shd w:val="clear" w:color="auto" w:fill="E3E4E3"/>
          </w:tcPr>
          <w:p w14:paraId="7ED0960A">
            <w:pPr>
              <w:pStyle w:val="16"/>
              <w:tabs>
                <w:tab w:val="left" w:pos="1206"/>
              </w:tabs>
              <w:spacing w:before="101"/>
              <w:ind w:left="298"/>
              <w:rPr>
                <w:rFonts w:ascii="Tahoma"/>
                <w:sz w:val="24"/>
              </w:rPr>
            </w:pPr>
            <w:r>
              <w:rPr>
                <w:rFonts w:ascii="Tahoma"/>
                <w:b/>
                <w:color w:val="231F20"/>
                <w:w w:val="85"/>
                <w:sz w:val="24"/>
              </w:rPr>
              <w:t>Step</w:t>
            </w:r>
            <w:r>
              <w:rPr>
                <w:rFonts w:ascii="Tahoma"/>
                <w:b/>
                <w:color w:val="231F20"/>
                <w:spacing w:val="8"/>
                <w:sz w:val="24"/>
              </w:rPr>
              <w:t xml:space="preserve"> </w:t>
            </w:r>
            <w:r>
              <w:rPr>
                <w:rFonts w:ascii="Tahoma"/>
                <w:b/>
                <w:color w:val="231F20"/>
                <w:spacing w:val="-10"/>
                <w:sz w:val="24"/>
              </w:rPr>
              <w:t>3</w:t>
            </w:r>
            <w:r>
              <w:rPr>
                <w:rFonts w:ascii="Tahoma"/>
                <w:b/>
                <w:color w:val="231F20"/>
                <w:sz w:val="24"/>
              </w:rPr>
              <w:tab/>
            </w:r>
            <w:r>
              <w:rPr>
                <w:rFonts w:ascii="Tahoma"/>
                <w:color w:val="231F20"/>
                <w:sz w:val="24"/>
              </w:rPr>
              <w:t>(The</w:t>
            </w:r>
            <w:r>
              <w:rPr>
                <w:rFonts w:ascii="Tahoma"/>
                <w:color w:val="231F20"/>
                <w:spacing w:val="-15"/>
                <w:sz w:val="24"/>
              </w:rPr>
              <w:t xml:space="preserve"> </w:t>
            </w:r>
            <w:r>
              <w:rPr>
                <w:rFonts w:ascii="Tahoma"/>
                <w:color w:val="231F20"/>
                <w:sz w:val="24"/>
              </w:rPr>
              <w:t>producer)</w:t>
            </w:r>
            <w:r>
              <w:rPr>
                <w:rFonts w:ascii="Tahoma"/>
                <w:color w:val="231F20"/>
                <w:spacing w:val="-15"/>
                <w:sz w:val="24"/>
              </w:rPr>
              <w:t xml:space="preserve"> </w:t>
            </w:r>
            <w:r>
              <w:rPr>
                <w:rFonts w:ascii="Tahoma"/>
                <w:color w:val="231F20"/>
                <w:sz w:val="24"/>
              </w:rPr>
              <w:t>Decide</w:t>
            </w:r>
            <w:r>
              <w:rPr>
                <w:rFonts w:ascii="Tahoma"/>
                <w:color w:val="231F20"/>
                <w:spacing w:val="-14"/>
                <w:sz w:val="24"/>
              </w:rPr>
              <w:t xml:space="preserve"> </w:t>
            </w:r>
            <w:r>
              <w:rPr>
                <w:rFonts w:ascii="Tahoma"/>
                <w:color w:val="231F20"/>
                <w:spacing w:val="-5"/>
                <w:sz w:val="24"/>
              </w:rPr>
              <w:t>on:</w:t>
            </w:r>
          </w:p>
          <w:p w14:paraId="47A15043">
            <w:pPr>
              <w:pStyle w:val="16"/>
              <w:spacing w:before="207" w:line="280" w:lineRule="auto"/>
              <w:ind w:left="1410" w:right="3494"/>
              <w:rPr>
                <w:sz w:val="22"/>
              </w:rPr>
            </w:pPr>
            <w:r>
              <mc:AlternateContent>
                <mc:Choice Requires="wpg">
                  <w:drawing>
                    <wp:anchor distT="0" distB="0" distL="0" distR="0" simplePos="0" relativeHeight="251748352" behindDoc="0" locked="0" layoutInCell="1" allowOverlap="1">
                      <wp:simplePos x="0" y="0"/>
                      <wp:positionH relativeFrom="column">
                        <wp:posOffset>808355</wp:posOffset>
                      </wp:positionH>
                      <wp:positionV relativeFrom="paragraph">
                        <wp:posOffset>201295</wp:posOffset>
                      </wp:positionV>
                      <wp:extent cx="54610" cy="53975"/>
                      <wp:effectExtent l="0" t="0" r="0" b="0"/>
                      <wp:wrapNone/>
                      <wp:docPr id="2611" name="Group 2611"/>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12" name="Graphic 2612"/>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4936B"/>
                                </a:solidFill>
                              </wps:spPr>
                              <wps:bodyPr wrap="square" lIns="0" tIns="0" rIns="0" bIns="0" rtlCol="0">
                                <a:noAutofit/>
                              </wps:bodyPr>
                            </wps:wsp>
                          </wpg:wgp>
                        </a:graphicData>
                      </a:graphic>
                    </wp:anchor>
                  </w:drawing>
                </mc:Choice>
                <mc:Fallback>
                  <w:pict>
                    <v:group id="Group 2611" o:spid="_x0000_s1026" o:spt="203" style="position:absolute;left:0pt;margin-left:63.65pt;margin-top:15.85pt;height:4.25pt;width:4.3pt;z-index:251748352;mso-width-relative:page;mso-height-relative:page;" coordsize="54610,53975" o:gfxdata="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LTo1t7ZAAAACQEAAA8AAAAAAAAAAQAgAAAAIgAAAGRycy9kb3ducmV2LnhtbFBL&#10;AQIUABQAAAAIAIdO4kAHDoE02QIAABoIAAAOAAAAAAAAAAEAIAAAACgBAABkcnMvZTJvRG9jLnht&#10;bFBLBQYAAAAABgAGAFkBAABzBgAAAAA=&#10;">
                      <o:lock v:ext="edit" aspectratio="f"/>
                      <v:shape id="Graphic 2612" o:spid="_x0000_s1026" o:spt="100" style="position:absolute;left:0;top:0;height:53975;width:54610;" fillcolor="#D4936B" filled="t" stroked="f" coordsize="54610,53975" o:gfxdata="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oYB74A&#10;AADdAAAADwAAAAAAAAABACAAAAAiAAAAZHJzL2Rvd25yZXYueG1sUEsBAhQAFAAAAAgAh07iQDMv&#10;BZ47AAAAOQAAABAAAAAAAAAAAQAgAAAADQEAAGRycy9zaGFwZXhtbC54bWxQSwUGAAAAAAYABgBb&#10;AQAAtwM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z w:val="22"/>
              </w:rPr>
              <w:t xml:space="preserve">the main actors, including the narrator </w:t>
            </w:r>
            <w:r>
              <w:rPr>
                <w:color w:val="231F20"/>
                <w:spacing w:val="-2"/>
                <w:sz w:val="22"/>
              </w:rPr>
              <w:t>the</w:t>
            </w:r>
            <w:r>
              <w:rPr>
                <w:color w:val="231F20"/>
                <w:spacing w:val="-14"/>
                <w:sz w:val="22"/>
              </w:rPr>
              <w:t xml:space="preserve"> </w:t>
            </w:r>
            <w:r>
              <w:rPr>
                <w:color w:val="231F20"/>
                <w:spacing w:val="-2"/>
                <w:sz w:val="22"/>
              </w:rPr>
              <w:t>extras</w:t>
            </w:r>
            <w:r>
              <w:rPr>
                <w:color w:val="231F20"/>
                <w:spacing w:val="-13"/>
                <w:sz w:val="22"/>
              </w:rPr>
              <w:t xml:space="preserve"> </w:t>
            </w:r>
            <w:r>
              <w:rPr>
                <w:color w:val="231F20"/>
                <w:spacing w:val="-2"/>
                <w:sz w:val="22"/>
              </w:rPr>
              <w:t>(actors</w:t>
            </w:r>
            <w:r>
              <w:rPr>
                <w:color w:val="231F20"/>
                <w:spacing w:val="-13"/>
                <w:sz w:val="22"/>
              </w:rPr>
              <w:t xml:space="preserve"> </w:t>
            </w:r>
            <w:r>
              <w:rPr>
                <w:color w:val="231F20"/>
                <w:spacing w:val="-2"/>
                <w:sz w:val="22"/>
              </w:rPr>
              <w:t>without</w:t>
            </w:r>
            <w:r>
              <w:rPr>
                <w:color w:val="231F20"/>
                <w:spacing w:val="-14"/>
                <w:sz w:val="22"/>
              </w:rPr>
              <w:t xml:space="preserve"> </w:t>
            </w:r>
            <w:r>
              <w:rPr>
                <w:color w:val="231F20"/>
                <w:spacing w:val="-2"/>
                <w:sz w:val="22"/>
              </w:rPr>
              <w:t>speaking</w:t>
            </w:r>
            <w:r>
              <w:rPr>
                <w:color w:val="231F20"/>
                <w:spacing w:val="-13"/>
                <w:sz w:val="22"/>
              </w:rPr>
              <w:t xml:space="preserve"> </w:t>
            </w:r>
            <w:r>
              <w:rPr>
                <w:color w:val="231F20"/>
                <w:spacing w:val="-2"/>
                <w:sz w:val="22"/>
              </w:rPr>
              <w:t>parts)</w:t>
            </w:r>
          </w:p>
          <w:p w14:paraId="4F697C0C">
            <w:pPr>
              <w:pStyle w:val="16"/>
              <w:spacing w:before="2"/>
              <w:ind w:left="1410"/>
              <w:rPr>
                <w:sz w:val="22"/>
              </w:rPr>
            </w:pPr>
            <w:r>
              <mc:AlternateContent>
                <mc:Choice Requires="wpg">
                  <w:drawing>
                    <wp:anchor distT="0" distB="0" distL="0" distR="0" simplePos="0" relativeHeight="251748352" behindDoc="0" locked="0" layoutInCell="1" allowOverlap="1">
                      <wp:simplePos x="0" y="0"/>
                      <wp:positionH relativeFrom="column">
                        <wp:posOffset>808355</wp:posOffset>
                      </wp:positionH>
                      <wp:positionV relativeFrom="paragraph">
                        <wp:posOffset>-116840</wp:posOffset>
                      </wp:positionV>
                      <wp:extent cx="54610" cy="53975"/>
                      <wp:effectExtent l="0" t="0" r="0" b="0"/>
                      <wp:wrapNone/>
                      <wp:docPr id="2613" name="Group 2613"/>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14" name="Graphic 2614"/>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4936B"/>
                                </a:solidFill>
                              </wps:spPr>
                              <wps:bodyPr wrap="square" lIns="0" tIns="0" rIns="0" bIns="0" rtlCol="0">
                                <a:noAutofit/>
                              </wps:bodyPr>
                            </wps:wsp>
                          </wpg:wgp>
                        </a:graphicData>
                      </a:graphic>
                    </wp:anchor>
                  </w:drawing>
                </mc:Choice>
                <mc:Fallback>
                  <w:pict>
                    <v:group id="Group 2613" o:spid="_x0000_s1026" o:spt="203" style="position:absolute;left:0pt;margin-left:63.65pt;margin-top:-9.2pt;height:4.25pt;width:4.3pt;z-index:251748352;mso-width-relative:page;mso-height-relative:page;" coordsize="54610,53975" o:gfxdata="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20mEkNoAAAAKAQAADwAAAAAAAAABACAAAAAiAAAAZHJzL2Rvd25yZXYueG1s&#10;UEsBAhQAFAAAAAgAh07iQPrlO7HaAgAAGggAAA4AAAAAAAAAAQAgAAAAKQEAAGRycy9lMm9Eb2Mu&#10;eG1sUEsFBgAAAAAGAAYAWQEAAHUGAAAAAA==&#10;">
                      <o:lock v:ext="edit" aspectratio="f"/>
                      <v:shape id="Graphic 2614" o:spid="_x0000_s1026" o:spt="100" style="position:absolute;left:0;top:0;height:53975;width:54610;" fillcolor="#D4936B" filled="t" stroked="f" coordsize="54610,53975" o:gfxdata="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fJei/&#10;AAAA3QAAAA8AAAAAAAAAAQAgAAAAIgAAAGRycy9kb3ducmV2LnhtbFBLAQIUABQAAAAIAIdO4kAz&#10;LwWeOwAAADkAAAAQAAAAAAAAAAEAIAAAAA4BAABkcnMvc2hhcGV4bWwueG1sUEsFBgAAAAAGAAYA&#10;WwEAALgD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49376" behindDoc="0" locked="0" layoutInCell="1" allowOverlap="1">
                      <wp:simplePos x="0" y="0"/>
                      <wp:positionH relativeFrom="column">
                        <wp:posOffset>808355</wp:posOffset>
                      </wp:positionH>
                      <wp:positionV relativeFrom="paragraph">
                        <wp:posOffset>71120</wp:posOffset>
                      </wp:positionV>
                      <wp:extent cx="54610" cy="53975"/>
                      <wp:effectExtent l="0" t="0" r="0" b="0"/>
                      <wp:wrapNone/>
                      <wp:docPr id="2615" name="Group 2615"/>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16" name="Graphic 2616"/>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4936B"/>
                                </a:solidFill>
                              </wps:spPr>
                              <wps:bodyPr wrap="square" lIns="0" tIns="0" rIns="0" bIns="0" rtlCol="0">
                                <a:noAutofit/>
                              </wps:bodyPr>
                            </wps:wsp>
                          </wpg:wgp>
                        </a:graphicData>
                      </a:graphic>
                    </wp:anchor>
                  </w:drawing>
                </mc:Choice>
                <mc:Fallback>
                  <w:pict>
                    <v:group id="Group 2615" o:spid="_x0000_s1026" o:spt="203" style="position:absolute;left:0pt;margin-left:63.65pt;margin-top:5.6pt;height:4.25pt;width:4.3pt;z-index:251749376;mso-width-relative:page;mso-height-relative:page;" coordsize="54610,53975" o:gfxdata="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h+g/jYAAAACQEAAA8AAAAAAAAAAQAgAAAAIgAAAGRycy9kb3ducmV2LnhtbFBL&#10;AQIUABQAAAAIAIdO4kAhcCK12gIAABoIAAAOAAAAAAAAAAEAIAAAACcBAABkcnMvZTJvRG9jLnht&#10;bFBLBQYAAAAABgAGAFkBAABzBgAAAAA=&#10;">
                      <o:lock v:ext="edit" aspectratio="f"/>
                      <v:shape id="Graphic 2616" o:spid="_x0000_s1026" o:spt="100" style="position:absolute;left:0;top:0;height:53975;width:54610;" fillcolor="#D4936B" filled="t" stroked="f" coordsize="54610,53975" o:gfxdata="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EeBL4A&#10;AADdAAAADwAAAAAAAAABACAAAAAiAAAAZHJzL2Rvd25yZXYueG1sUEsBAhQAFAAAAAgAh07iQDMv&#10;BZ47AAAAOQAAABAAAAAAAAAAAQAgAAAADQEAAGRycy9zaGFwZXhtbC54bWxQSwUGAAAAAAYABgBb&#10;AQAAtwM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pacing w:val="-2"/>
                <w:sz w:val="22"/>
              </w:rPr>
              <w:t>the</w:t>
            </w:r>
            <w:r>
              <w:rPr>
                <w:color w:val="231F20"/>
                <w:spacing w:val="-7"/>
                <w:sz w:val="22"/>
              </w:rPr>
              <w:t xml:space="preserve"> </w:t>
            </w:r>
            <w:r>
              <w:rPr>
                <w:color w:val="231F20"/>
                <w:spacing w:val="-2"/>
                <w:sz w:val="22"/>
              </w:rPr>
              <w:t>set</w:t>
            </w:r>
            <w:r>
              <w:rPr>
                <w:color w:val="231F20"/>
                <w:spacing w:val="-7"/>
                <w:sz w:val="22"/>
              </w:rPr>
              <w:t xml:space="preserve"> </w:t>
            </w:r>
            <w:r>
              <w:rPr>
                <w:color w:val="231F20"/>
                <w:spacing w:val="-2"/>
                <w:sz w:val="22"/>
              </w:rPr>
              <w:t>decorator</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person</w:t>
            </w:r>
            <w:r>
              <w:rPr>
                <w:color w:val="231F20"/>
                <w:spacing w:val="-6"/>
                <w:sz w:val="22"/>
              </w:rPr>
              <w:t xml:space="preserve"> </w:t>
            </w:r>
            <w:r>
              <w:rPr>
                <w:color w:val="231F20"/>
                <w:spacing w:val="-2"/>
                <w:sz w:val="22"/>
              </w:rPr>
              <w:t>who</w:t>
            </w:r>
            <w:r>
              <w:rPr>
                <w:color w:val="231F20"/>
                <w:spacing w:val="-7"/>
                <w:sz w:val="22"/>
              </w:rPr>
              <w:t xml:space="preserve"> </w:t>
            </w:r>
            <w:r>
              <w:rPr>
                <w:color w:val="231F20"/>
                <w:spacing w:val="-2"/>
                <w:sz w:val="22"/>
              </w:rPr>
              <w:t>makes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4"/>
                <w:sz w:val="22"/>
              </w:rPr>
              <w:t>set)</w:t>
            </w:r>
          </w:p>
          <w:p w14:paraId="397E11BF">
            <w:pPr>
              <w:pStyle w:val="16"/>
              <w:spacing w:before="43" w:line="280" w:lineRule="auto"/>
              <w:ind w:left="1410" w:right="1291"/>
              <w:rPr>
                <w:sz w:val="22"/>
              </w:rPr>
            </w:pPr>
            <w:r>
              <mc:AlternateContent>
                <mc:Choice Requires="wpg">
                  <w:drawing>
                    <wp:anchor distT="0" distB="0" distL="0" distR="0" simplePos="0" relativeHeight="251749376" behindDoc="0" locked="0" layoutInCell="1" allowOverlap="1">
                      <wp:simplePos x="0" y="0"/>
                      <wp:positionH relativeFrom="column">
                        <wp:posOffset>808355</wp:posOffset>
                      </wp:positionH>
                      <wp:positionV relativeFrom="paragraph">
                        <wp:posOffset>97155</wp:posOffset>
                      </wp:positionV>
                      <wp:extent cx="54610" cy="53975"/>
                      <wp:effectExtent l="0" t="0" r="0" b="0"/>
                      <wp:wrapNone/>
                      <wp:docPr id="2617" name="Group 2617"/>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18" name="Graphic 2618"/>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4936B"/>
                                </a:solidFill>
                              </wps:spPr>
                              <wps:bodyPr wrap="square" lIns="0" tIns="0" rIns="0" bIns="0" rtlCol="0">
                                <a:noAutofit/>
                              </wps:bodyPr>
                            </wps:wsp>
                          </wpg:wgp>
                        </a:graphicData>
                      </a:graphic>
                    </wp:anchor>
                  </w:drawing>
                </mc:Choice>
                <mc:Fallback>
                  <w:pict>
                    <v:group id="Group 2617" o:spid="_x0000_s1026" o:spt="203" style="position:absolute;left:0pt;margin-left:63.65pt;margin-top:7.65pt;height:4.25pt;width:4.3pt;z-index:251749376;mso-width-relative:page;mso-height-relative:page;" coordsize="54610,53975" o:gfxdata="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YUg0bNkAAAAJAQAADwAAAAAAAAABACAAAAAiAAAAZHJzL2Rvd25yZXYueG1s&#10;UEsBAhQAFAAAAAgAh07iQEE0P2HbAgAAGggAAA4AAAAAAAAAAQAgAAAAKAEAAGRycy9lMm9Eb2Mu&#10;eG1sUEsFBgAAAAAGAAYAWQEAAHUGAAAAAA==&#10;">
                      <o:lock v:ext="edit" aspectratio="f"/>
                      <v:shape id="Graphic 2618" o:spid="_x0000_s1026" o:spt="100" style="position:absolute;left:0;top:0;height:53975;width:54610;" fillcolor="#D4936B" filled="t" stroked="f" coordsize="54610,53975" o:gfxdata="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xIv7bsAAADd&#10;AAAADwAAAAAAAAABACAAAAAiAAAAZHJzL2Rvd25yZXYueG1sUEsBAhQAFAAAAAgAh07iQDMvBZ47&#10;AAAAOQAAABAAAAAAAAAAAQAgAAAACgEAAGRycy9zaGFwZXhtbC54bWxQSwUGAAAAAAYABgBbAQAA&#10;tAM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750400" behindDoc="0" locked="0" layoutInCell="1" allowOverlap="1">
                      <wp:simplePos x="0" y="0"/>
                      <wp:positionH relativeFrom="column">
                        <wp:posOffset>808355</wp:posOffset>
                      </wp:positionH>
                      <wp:positionV relativeFrom="paragraph">
                        <wp:posOffset>285115</wp:posOffset>
                      </wp:positionV>
                      <wp:extent cx="54610" cy="53975"/>
                      <wp:effectExtent l="0" t="0" r="0" b="0"/>
                      <wp:wrapNone/>
                      <wp:docPr id="2619" name="Group 2619"/>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20" name="Graphic 2620"/>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4936B"/>
                                </a:solidFill>
                              </wps:spPr>
                              <wps:bodyPr wrap="square" lIns="0" tIns="0" rIns="0" bIns="0" rtlCol="0">
                                <a:noAutofit/>
                              </wps:bodyPr>
                            </wps:wsp>
                          </wpg:wgp>
                        </a:graphicData>
                      </a:graphic>
                    </wp:anchor>
                  </w:drawing>
                </mc:Choice>
                <mc:Fallback>
                  <w:pict>
                    <v:group id="Group 2619" o:spid="_x0000_s1026" o:spt="203" style="position:absolute;left:0pt;margin-left:63.65pt;margin-top:22.45pt;height:4.25pt;width:4.3pt;z-index:251750400;mso-width-relative:page;mso-height-relative:page;" coordsize="54610,53975" o:gfxdata="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3X4jLZAAAACQEAAA8AAAAAAAAAAQAgAAAAIgAAAGRycy9kb3ducmV2LnhtbFBL&#10;AQIUABQAAAAIAIdO4kBvix6b2QIAABoIAAAOAAAAAAAAAAEAIAAAACgBAABkcnMvZTJvRG9jLnht&#10;bFBLBQYAAAAABgAGAFkBAABzBgAAAAA=&#10;">
                      <o:lock v:ext="edit" aspectratio="f"/>
                      <v:shape id="Graphic 2620" o:spid="_x0000_s1026" o:spt="100" style="position:absolute;left:0;top:0;height:53975;width:54610;" fillcolor="#D4936B" filled="t" stroked="f" coordsize="54610,53975" o:gfxdata="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I6Va8AAAA&#10;3QAAAA8AAAAAAAAAAQAgAAAAIgAAAGRycy9kb3ducmV2LnhtbFBLAQIUABQAAAAIAIdO4kAzLwWe&#10;OwAAADkAAAAQAAAAAAAAAAEAIAAAAAsBAABkcnMvc2hhcGV4bWwueG1sUEsFBgAAAAAGAAYAWwEA&#10;ALUD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pacing w:val="-2"/>
                <w:sz w:val="22"/>
              </w:rPr>
              <w:t>the</w:t>
            </w:r>
            <w:r>
              <w:rPr>
                <w:color w:val="231F20"/>
                <w:spacing w:val="-10"/>
                <w:sz w:val="22"/>
              </w:rPr>
              <w:t xml:space="preserve"> </w:t>
            </w:r>
            <w:r>
              <w:rPr>
                <w:color w:val="231F20"/>
                <w:spacing w:val="-2"/>
                <w:sz w:val="22"/>
              </w:rPr>
              <w:t>prop</w:t>
            </w:r>
            <w:r>
              <w:rPr>
                <w:color w:val="231F20"/>
                <w:spacing w:val="-10"/>
                <w:sz w:val="22"/>
              </w:rPr>
              <w:t xml:space="preserve"> </w:t>
            </w:r>
            <w:r>
              <w:rPr>
                <w:color w:val="231F20"/>
                <w:spacing w:val="-2"/>
                <w:sz w:val="22"/>
              </w:rPr>
              <w:t>person</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person</w:t>
            </w:r>
            <w:r>
              <w:rPr>
                <w:color w:val="231F20"/>
                <w:spacing w:val="-10"/>
                <w:sz w:val="22"/>
              </w:rPr>
              <w:t xml:space="preserve"> </w:t>
            </w:r>
            <w:r>
              <w:rPr>
                <w:color w:val="231F20"/>
                <w:spacing w:val="-2"/>
                <w:sz w:val="22"/>
              </w:rPr>
              <w:t>who</w:t>
            </w:r>
            <w:r>
              <w:rPr>
                <w:color w:val="231F20"/>
                <w:spacing w:val="-10"/>
                <w:sz w:val="22"/>
              </w:rPr>
              <w:t xml:space="preserve"> </w:t>
            </w:r>
            <w:r>
              <w:rPr>
                <w:color w:val="231F20"/>
                <w:spacing w:val="-2"/>
                <w:sz w:val="22"/>
              </w:rPr>
              <w:t>provides</w:t>
            </w:r>
            <w:r>
              <w:rPr>
                <w:color w:val="231F20"/>
                <w:spacing w:val="-10"/>
                <w:sz w:val="22"/>
              </w:rPr>
              <w:t xml:space="preserve"> </w:t>
            </w:r>
            <w:r>
              <w:rPr>
                <w:color w:val="231F20"/>
                <w:spacing w:val="-2"/>
                <w:sz w:val="22"/>
              </w:rPr>
              <w:t>or</w:t>
            </w:r>
            <w:r>
              <w:rPr>
                <w:color w:val="231F20"/>
                <w:spacing w:val="-10"/>
                <w:sz w:val="22"/>
              </w:rPr>
              <w:t xml:space="preserve"> </w:t>
            </w:r>
            <w:r>
              <w:rPr>
                <w:color w:val="231F20"/>
                <w:spacing w:val="-2"/>
                <w:sz w:val="22"/>
              </w:rPr>
              <w:t>makes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 xml:space="preserve">props) </w:t>
            </w:r>
            <w:r>
              <w:rPr>
                <w:color w:val="231F20"/>
                <w:sz w:val="22"/>
              </w:rPr>
              <w:t>the costume manager</w:t>
            </w:r>
          </w:p>
        </w:tc>
      </w:tr>
      <w:tr w14:paraId="21D84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49" w:hRule="atLeast"/>
          <w:tblCellSpacing w:w="42" w:type="dxa"/>
        </w:trPr>
        <w:tc>
          <w:tcPr>
            <w:tcW w:w="8967" w:type="dxa"/>
            <w:tcBorders>
              <w:left w:val="single" w:color="0089CF" w:sz="36" w:space="0"/>
              <w:right w:val="nil"/>
            </w:tcBorders>
            <w:shd w:val="clear" w:color="auto" w:fill="E3E4E3"/>
          </w:tcPr>
          <w:p w14:paraId="7E109639">
            <w:pPr>
              <w:pStyle w:val="16"/>
              <w:tabs>
                <w:tab w:val="left" w:pos="1206"/>
              </w:tabs>
              <w:spacing w:before="103"/>
              <w:ind w:left="298"/>
              <w:rPr>
                <w:rFonts w:ascii="Tahoma"/>
                <w:sz w:val="24"/>
              </w:rPr>
            </w:pPr>
            <w:r>
              <w:rPr>
                <w:rFonts w:ascii="Tahoma"/>
                <w:b/>
                <w:color w:val="231F20"/>
                <w:w w:val="85"/>
                <w:sz w:val="24"/>
              </w:rPr>
              <w:t>Step</w:t>
            </w:r>
            <w:r>
              <w:rPr>
                <w:rFonts w:ascii="Tahoma"/>
                <w:b/>
                <w:color w:val="231F20"/>
                <w:spacing w:val="8"/>
                <w:sz w:val="24"/>
              </w:rPr>
              <w:t xml:space="preserve"> </w:t>
            </w:r>
            <w:r>
              <w:rPr>
                <w:rFonts w:ascii="Tahoma"/>
                <w:b/>
                <w:color w:val="231F20"/>
                <w:spacing w:val="-10"/>
                <w:sz w:val="24"/>
              </w:rPr>
              <w:t>4</w:t>
            </w:r>
            <w:r>
              <w:rPr>
                <w:rFonts w:ascii="Tahoma"/>
                <w:b/>
                <w:color w:val="231F20"/>
                <w:sz w:val="24"/>
              </w:rPr>
              <w:tab/>
            </w:r>
            <w:r>
              <w:rPr>
                <w:rFonts w:ascii="Tahoma"/>
                <w:color w:val="231F20"/>
                <w:w w:val="95"/>
                <w:sz w:val="24"/>
              </w:rPr>
              <w:t>Have</w:t>
            </w:r>
            <w:r>
              <w:rPr>
                <w:rFonts w:ascii="Tahoma"/>
                <w:color w:val="231F20"/>
                <w:spacing w:val="-1"/>
                <w:w w:val="95"/>
                <w:sz w:val="24"/>
              </w:rPr>
              <w:t xml:space="preserve"> </w:t>
            </w:r>
            <w:r>
              <w:rPr>
                <w:rFonts w:ascii="Tahoma"/>
                <w:color w:val="231F20"/>
                <w:w w:val="95"/>
                <w:sz w:val="24"/>
              </w:rPr>
              <w:t>a</w:t>
            </w:r>
            <w:r>
              <w:rPr>
                <w:rFonts w:ascii="Tahoma"/>
                <w:color w:val="231F20"/>
                <w:spacing w:val="-3"/>
                <w:sz w:val="24"/>
              </w:rPr>
              <w:t xml:space="preserve"> </w:t>
            </w:r>
            <w:r>
              <w:rPr>
                <w:rFonts w:ascii="Tahoma"/>
                <w:color w:val="231F20"/>
                <w:spacing w:val="-2"/>
                <w:w w:val="95"/>
                <w:sz w:val="24"/>
              </w:rPr>
              <w:t>rehearsal.</w:t>
            </w:r>
          </w:p>
          <w:p w14:paraId="610D4A86">
            <w:pPr>
              <w:pStyle w:val="16"/>
              <w:spacing w:before="209" w:line="237" w:lineRule="auto"/>
              <w:ind w:left="1447" w:right="878" w:hanging="38"/>
              <w:jc w:val="both"/>
              <w:rPr>
                <w:sz w:val="22"/>
              </w:rPr>
            </w:pPr>
            <w:r>
              <mc:AlternateContent>
                <mc:Choice Requires="wpg">
                  <w:drawing>
                    <wp:anchor distT="0" distB="0" distL="0" distR="0" simplePos="0" relativeHeight="251750400" behindDoc="0" locked="0" layoutInCell="1" allowOverlap="1">
                      <wp:simplePos x="0" y="0"/>
                      <wp:positionH relativeFrom="column">
                        <wp:posOffset>808355</wp:posOffset>
                      </wp:positionH>
                      <wp:positionV relativeFrom="paragraph">
                        <wp:posOffset>201295</wp:posOffset>
                      </wp:positionV>
                      <wp:extent cx="54610" cy="53975"/>
                      <wp:effectExtent l="0" t="0" r="0" b="0"/>
                      <wp:wrapNone/>
                      <wp:docPr id="2621" name="Group 2621"/>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22" name="Graphic 2622"/>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89CF"/>
                                </a:solidFill>
                              </wps:spPr>
                              <wps:bodyPr wrap="square" lIns="0" tIns="0" rIns="0" bIns="0" rtlCol="0">
                                <a:noAutofit/>
                              </wps:bodyPr>
                            </wps:wsp>
                          </wpg:wgp>
                        </a:graphicData>
                      </a:graphic>
                    </wp:anchor>
                  </w:drawing>
                </mc:Choice>
                <mc:Fallback>
                  <w:pict>
                    <v:group id="Group 2621" o:spid="_x0000_s1026" o:spt="203" style="position:absolute;left:0pt;margin-left:63.65pt;margin-top:15.85pt;height:4.25pt;width:4.3pt;z-index:251750400;mso-width-relative:page;mso-height-relative:page;" coordsize="54610,53975" o:gfxdata="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LTo1t7ZAAAACQEAAA8AAAAAAAAAAQAgAAAAIgAAAGRycy9kb3ducmV2LnhtbFBL&#10;AQIUABQAAAAIAIdO4kASlQiO2QIAABoIAAAOAAAAAAAAAAEAIAAAACgBAABkcnMvZTJvRG9jLnht&#10;bFBLBQYAAAAABgAGAFkBAABzBgAAAAA=&#10;">
                      <o:lock v:ext="edit" aspectratio="f"/>
                      <v:shape id="Graphic 2622" o:spid="_x0000_s1026" o:spt="100" style="position:absolute;left:0;top:0;height:53975;width:54610;" fillcolor="#0089CF" filled="t" stroked="f" coordsize="54610,53975" o:gfxdata="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O9Z2/&#10;AAAA3QAAAA8AAAAAAAAAAQAgAAAAIgAAAGRycy9kb3ducmV2LnhtbFBLAQIUABQAAAAIAIdO4kAz&#10;LwWeOwAAADkAAAAQAAAAAAAAAAEAIAAAAA4BAABkcnMvc2hhcGV4bWwueG1sUEsFBgAAAAAGAAYA&#10;WwEAALgD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pacing w:val="-2"/>
                <w:sz w:val="22"/>
              </w:rPr>
              <w:t>The</w:t>
            </w:r>
            <w:r>
              <w:rPr>
                <w:color w:val="231F20"/>
                <w:spacing w:val="-14"/>
                <w:sz w:val="22"/>
              </w:rPr>
              <w:t xml:space="preserve"> </w:t>
            </w:r>
            <w:r>
              <w:rPr>
                <w:color w:val="231F20"/>
                <w:spacing w:val="-2"/>
                <w:sz w:val="22"/>
              </w:rPr>
              <w:t>actors</w:t>
            </w:r>
            <w:r>
              <w:rPr>
                <w:color w:val="231F20"/>
                <w:spacing w:val="-13"/>
                <w:sz w:val="22"/>
              </w:rPr>
              <w:t xml:space="preserve"> </w:t>
            </w:r>
            <w:r>
              <w:rPr>
                <w:color w:val="231F20"/>
                <w:spacing w:val="-2"/>
                <w:sz w:val="22"/>
              </w:rPr>
              <w:t>should</w:t>
            </w:r>
            <w:r>
              <w:rPr>
                <w:color w:val="231F20"/>
                <w:spacing w:val="-13"/>
                <w:sz w:val="22"/>
              </w:rPr>
              <w:t xml:space="preserve"> </w:t>
            </w:r>
            <w:r>
              <w:rPr>
                <w:color w:val="231F20"/>
                <w:spacing w:val="-2"/>
                <w:sz w:val="22"/>
              </w:rPr>
              <w:t>practise</w:t>
            </w:r>
            <w:r>
              <w:rPr>
                <w:color w:val="231F20"/>
                <w:spacing w:val="-14"/>
                <w:sz w:val="22"/>
              </w:rPr>
              <w:t xml:space="preserve"> </w:t>
            </w:r>
            <w:r>
              <w:rPr>
                <w:color w:val="231F20"/>
                <w:spacing w:val="-2"/>
                <w:sz w:val="22"/>
              </w:rPr>
              <w:t>and</w:t>
            </w:r>
            <w:r>
              <w:rPr>
                <w:color w:val="231F20"/>
                <w:spacing w:val="-13"/>
                <w:sz w:val="22"/>
              </w:rPr>
              <w:t xml:space="preserve"> </w:t>
            </w:r>
            <w:r>
              <w:rPr>
                <w:color w:val="231F20"/>
                <w:spacing w:val="-2"/>
                <w:sz w:val="22"/>
              </w:rPr>
              <w:t>remember</w:t>
            </w:r>
            <w:r>
              <w:rPr>
                <w:color w:val="231F20"/>
                <w:spacing w:val="-13"/>
                <w:sz w:val="22"/>
              </w:rPr>
              <w:t xml:space="preserve"> </w:t>
            </w:r>
            <w:r>
              <w:rPr>
                <w:color w:val="231F20"/>
                <w:spacing w:val="-2"/>
                <w:sz w:val="22"/>
              </w:rPr>
              <w:t>their</w:t>
            </w:r>
            <w:r>
              <w:rPr>
                <w:color w:val="231F20"/>
                <w:spacing w:val="-13"/>
                <w:sz w:val="22"/>
              </w:rPr>
              <w:t xml:space="preserve"> </w:t>
            </w:r>
            <w:r>
              <w:rPr>
                <w:color w:val="231F20"/>
                <w:spacing w:val="-2"/>
                <w:sz w:val="22"/>
              </w:rPr>
              <w:t>lines.</w:t>
            </w:r>
            <w:r>
              <w:rPr>
                <w:color w:val="231F20"/>
                <w:spacing w:val="-14"/>
                <w:sz w:val="22"/>
              </w:rPr>
              <w:t xml:space="preserve"> </w:t>
            </w:r>
            <w:r>
              <w:rPr>
                <w:color w:val="231F20"/>
                <w:spacing w:val="-2"/>
                <w:sz w:val="22"/>
              </w:rPr>
              <w:t>They</w:t>
            </w:r>
            <w:r>
              <w:rPr>
                <w:color w:val="231F20"/>
                <w:spacing w:val="-13"/>
                <w:sz w:val="22"/>
              </w:rPr>
              <w:t xml:space="preserve"> </w:t>
            </w:r>
            <w:r>
              <w:rPr>
                <w:color w:val="231F20"/>
                <w:spacing w:val="-2"/>
                <w:sz w:val="22"/>
              </w:rPr>
              <w:t>should</w:t>
            </w:r>
            <w:r>
              <w:rPr>
                <w:color w:val="231F20"/>
                <w:spacing w:val="-13"/>
                <w:sz w:val="22"/>
              </w:rPr>
              <w:t xml:space="preserve"> </w:t>
            </w:r>
            <w:r>
              <w:rPr>
                <w:color w:val="231F20"/>
                <w:spacing w:val="-2"/>
                <w:sz w:val="22"/>
              </w:rPr>
              <w:t>pay attention</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their</w:t>
            </w:r>
            <w:r>
              <w:rPr>
                <w:color w:val="231F20"/>
                <w:spacing w:val="-13"/>
                <w:sz w:val="22"/>
              </w:rPr>
              <w:t xml:space="preserve"> </w:t>
            </w:r>
            <w:r>
              <w:rPr>
                <w:color w:val="231F20"/>
                <w:spacing w:val="-2"/>
                <w:sz w:val="22"/>
              </w:rPr>
              <w:t>facial</w:t>
            </w:r>
            <w:r>
              <w:rPr>
                <w:color w:val="231F20"/>
                <w:spacing w:val="-13"/>
                <w:sz w:val="22"/>
              </w:rPr>
              <w:t xml:space="preserve"> </w:t>
            </w:r>
            <w:r>
              <w:rPr>
                <w:color w:val="231F20"/>
                <w:spacing w:val="-2"/>
                <w:sz w:val="22"/>
              </w:rPr>
              <w:t>expressions,</w:t>
            </w:r>
            <w:r>
              <w:rPr>
                <w:color w:val="231F20"/>
                <w:spacing w:val="-13"/>
                <w:sz w:val="22"/>
              </w:rPr>
              <w:t xml:space="preserve"> </w:t>
            </w:r>
            <w:r>
              <w:rPr>
                <w:color w:val="231F20"/>
                <w:spacing w:val="-2"/>
                <w:sz w:val="22"/>
              </w:rPr>
              <w:t>gestures,</w:t>
            </w:r>
            <w:r>
              <w:rPr>
                <w:color w:val="231F20"/>
                <w:spacing w:val="-13"/>
                <w:sz w:val="22"/>
              </w:rPr>
              <w:t xml:space="preserve"> </w:t>
            </w:r>
            <w:r>
              <w:rPr>
                <w:color w:val="231F20"/>
                <w:spacing w:val="-2"/>
                <w:sz w:val="22"/>
              </w:rPr>
              <w:t>intonation,</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 xml:space="preserve">actions. </w:t>
            </w:r>
            <w:r>
              <w:rPr>
                <w:color w:val="231F20"/>
                <w:sz w:val="22"/>
              </w:rPr>
              <w:t>The director should help the actors.</w:t>
            </w:r>
          </w:p>
          <w:p w14:paraId="0029A6AE">
            <w:pPr>
              <w:pStyle w:val="16"/>
              <w:spacing w:before="140" w:line="266" w:lineRule="auto"/>
              <w:ind w:left="1447" w:right="898" w:hanging="38"/>
              <w:jc w:val="both"/>
              <w:rPr>
                <w:sz w:val="22"/>
              </w:rPr>
            </w:pPr>
            <w:r>
              <mc:AlternateContent>
                <mc:Choice Requires="wpg">
                  <w:drawing>
                    <wp:anchor distT="0" distB="0" distL="0" distR="0" simplePos="0" relativeHeight="251751424" behindDoc="0" locked="0" layoutInCell="1" allowOverlap="1">
                      <wp:simplePos x="0" y="0"/>
                      <wp:positionH relativeFrom="column">
                        <wp:posOffset>808355</wp:posOffset>
                      </wp:positionH>
                      <wp:positionV relativeFrom="paragraph">
                        <wp:posOffset>158750</wp:posOffset>
                      </wp:positionV>
                      <wp:extent cx="54610" cy="53975"/>
                      <wp:effectExtent l="0" t="0" r="0" b="0"/>
                      <wp:wrapNone/>
                      <wp:docPr id="2623" name="Group 2623"/>
                      <wp:cNvGraphicFramePr/>
                      <a:graphic xmlns:a="http://schemas.openxmlformats.org/drawingml/2006/main">
                        <a:graphicData uri="http://schemas.microsoft.com/office/word/2010/wordprocessingGroup">
                          <wpg:wgp>
                            <wpg:cNvGrpSpPr/>
                            <wpg:grpSpPr>
                              <a:xfrm>
                                <a:off x="0" y="0"/>
                                <a:ext cx="54610" cy="53975"/>
                                <a:chOff x="0" y="0"/>
                                <a:chExt cx="54610" cy="53975"/>
                              </a:xfrm>
                            </wpg:grpSpPr>
                            <wps:wsp>
                              <wps:cNvPr id="2624" name="Graphic 2624"/>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0089CF"/>
                                </a:solidFill>
                              </wps:spPr>
                              <wps:bodyPr wrap="square" lIns="0" tIns="0" rIns="0" bIns="0" rtlCol="0">
                                <a:noAutofit/>
                              </wps:bodyPr>
                            </wps:wsp>
                          </wpg:wgp>
                        </a:graphicData>
                      </a:graphic>
                    </wp:anchor>
                  </w:drawing>
                </mc:Choice>
                <mc:Fallback>
                  <w:pict>
                    <v:group id="Group 2623" o:spid="_x0000_s1026" o:spt="203" style="position:absolute;left:0pt;margin-left:63.65pt;margin-top:12.5pt;height:4.25pt;width:4.3pt;z-index:251751424;mso-width-relative:page;mso-height-relative:page;" coordsize="54610,53975" o:gfxdata="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kgze3ZAAAACQEAAA8AAAAAAAAAAQAgAAAAIgAAAGRycy9kb3ducmV2LnhtbFBL&#10;AQIUABQAAAAIAIdO4kDvfrIL2QIAABoIAAAOAAAAAAAAAAEAIAAAACgBAABkcnMvZTJvRG9jLnht&#10;bFBLBQYAAAAABgAGAFkBAABzBgAAAAA=&#10;">
                      <o:lock v:ext="edit" aspectratio="f"/>
                      <v:shape id="Graphic 2624" o:spid="_x0000_s1026" o:spt="100" style="position:absolute;left:0;top:0;height:53975;width:54610;" fillcolor="#0089CF" filled="t" stroked="f" coordsize="54610,53975" o:gfxdata="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ryHK/&#10;AAAA3QAAAA8AAAAAAAAAAQAgAAAAIgAAAGRycy9kb3ducmV2LnhtbFBLAQIUABQAAAAIAIdO4kAz&#10;LwWeOwAAADkAAAAQAAAAAAAAAAEAIAAAAA4BAABkcnMvc2hhcGV4bWwueG1sUEsFBgAAAAAGAAYA&#10;WwEAALgDA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v:group>
                  </w:pict>
                </mc:Fallback>
              </mc:AlternateContent>
            </w:r>
            <w:r>
              <w:rPr>
                <w:color w:val="231F20"/>
                <w:sz w:val="22"/>
              </w:rPr>
              <w:t>The</w:t>
            </w:r>
            <w:r>
              <w:rPr>
                <w:color w:val="231F20"/>
                <w:spacing w:val="-16"/>
                <w:sz w:val="22"/>
              </w:rPr>
              <w:t xml:space="preserve"> </w:t>
            </w:r>
            <w:r>
              <w:rPr>
                <w:color w:val="231F20"/>
                <w:sz w:val="22"/>
              </w:rPr>
              <w:t>producer</w:t>
            </w:r>
            <w:r>
              <w:rPr>
                <w:color w:val="231F20"/>
                <w:spacing w:val="-15"/>
                <w:sz w:val="22"/>
              </w:rPr>
              <w:t xml:space="preserve"> </w:t>
            </w:r>
            <w:r>
              <w:rPr>
                <w:color w:val="231F20"/>
                <w:sz w:val="22"/>
              </w:rPr>
              <w:t>should</w:t>
            </w:r>
            <w:r>
              <w:rPr>
                <w:color w:val="231F20"/>
                <w:spacing w:val="-15"/>
                <w:sz w:val="22"/>
              </w:rPr>
              <w:t xml:space="preserve"> </w:t>
            </w:r>
            <w:r>
              <w:rPr>
                <w:color w:val="231F20"/>
                <w:sz w:val="22"/>
              </w:rPr>
              <w:t>help</w:t>
            </w:r>
            <w:r>
              <w:rPr>
                <w:color w:val="231F20"/>
                <w:spacing w:val="-16"/>
                <w:sz w:val="22"/>
              </w:rPr>
              <w:t xml:space="preserve"> </w:t>
            </w:r>
            <w:r>
              <w:rPr>
                <w:color w:val="231F20"/>
                <w:sz w:val="22"/>
              </w:rPr>
              <w:t>the</w:t>
            </w:r>
            <w:r>
              <w:rPr>
                <w:color w:val="231F20"/>
                <w:spacing w:val="-15"/>
                <w:sz w:val="22"/>
              </w:rPr>
              <w:t xml:space="preserve"> </w:t>
            </w:r>
            <w:r>
              <w:rPr>
                <w:color w:val="231F20"/>
                <w:sz w:val="22"/>
              </w:rPr>
              <w:t>set</w:t>
            </w:r>
            <w:r>
              <w:rPr>
                <w:color w:val="231F20"/>
                <w:spacing w:val="-15"/>
                <w:sz w:val="22"/>
              </w:rPr>
              <w:t xml:space="preserve"> </w:t>
            </w:r>
            <w:r>
              <w:rPr>
                <w:color w:val="231F20"/>
                <w:sz w:val="22"/>
              </w:rPr>
              <w:t>decorator,</w:t>
            </w:r>
            <w:r>
              <w:rPr>
                <w:color w:val="231F20"/>
                <w:spacing w:val="-15"/>
                <w:sz w:val="22"/>
              </w:rPr>
              <w:t xml:space="preserve"> </w:t>
            </w:r>
            <w:r>
              <w:rPr>
                <w:color w:val="231F20"/>
                <w:sz w:val="22"/>
              </w:rPr>
              <w:t>the</w:t>
            </w:r>
            <w:r>
              <w:rPr>
                <w:color w:val="231F20"/>
                <w:spacing w:val="-16"/>
                <w:sz w:val="22"/>
              </w:rPr>
              <w:t xml:space="preserve"> </w:t>
            </w:r>
            <w:r>
              <w:rPr>
                <w:color w:val="231F20"/>
                <w:sz w:val="22"/>
              </w:rPr>
              <w:t>prop</w:t>
            </w:r>
            <w:r>
              <w:rPr>
                <w:color w:val="231F20"/>
                <w:spacing w:val="-15"/>
                <w:sz w:val="22"/>
              </w:rPr>
              <w:t xml:space="preserve"> </w:t>
            </w:r>
            <w:r>
              <w:rPr>
                <w:color w:val="231F20"/>
                <w:sz w:val="22"/>
              </w:rPr>
              <w:t>person,</w:t>
            </w:r>
            <w:r>
              <w:rPr>
                <w:color w:val="231F20"/>
                <w:spacing w:val="-15"/>
                <w:sz w:val="22"/>
              </w:rPr>
              <w:t xml:space="preserve"> </w:t>
            </w:r>
            <w:r>
              <w:rPr>
                <w:color w:val="231F20"/>
                <w:sz w:val="22"/>
              </w:rPr>
              <w:t>and</w:t>
            </w:r>
            <w:r>
              <w:rPr>
                <w:color w:val="231F20"/>
                <w:spacing w:val="-16"/>
                <w:sz w:val="22"/>
              </w:rPr>
              <w:t xml:space="preserve"> </w:t>
            </w:r>
            <w:r>
              <w:rPr>
                <w:color w:val="231F20"/>
                <w:sz w:val="22"/>
              </w:rPr>
              <w:t>the costume manager to get everything they need.</w:t>
            </w:r>
          </w:p>
        </w:tc>
      </w:tr>
      <w:tr w14:paraId="70079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28" w:hRule="atLeast"/>
          <w:tblCellSpacing w:w="42" w:type="dxa"/>
        </w:trPr>
        <w:tc>
          <w:tcPr>
            <w:tcW w:w="8967" w:type="dxa"/>
            <w:tcBorders>
              <w:left w:val="single" w:color="00BBC5" w:sz="36" w:space="0"/>
              <w:right w:val="nil"/>
            </w:tcBorders>
            <w:shd w:val="clear" w:color="auto" w:fill="E3E4E3"/>
          </w:tcPr>
          <w:p w14:paraId="05DB49A9">
            <w:pPr>
              <w:pStyle w:val="16"/>
              <w:tabs>
                <w:tab w:val="left" w:pos="1206"/>
              </w:tabs>
              <w:spacing w:before="69"/>
              <w:ind w:left="298"/>
              <w:rPr>
                <w:rFonts w:ascii="Tahoma"/>
                <w:sz w:val="24"/>
              </w:rPr>
            </w:pPr>
            <w:r>
              <w:rPr>
                <w:rFonts w:ascii="Tahoma"/>
                <w:b/>
                <w:color w:val="231F20"/>
                <w:w w:val="85"/>
                <w:sz w:val="24"/>
              </w:rPr>
              <w:t>Step</w:t>
            </w:r>
            <w:r>
              <w:rPr>
                <w:rFonts w:ascii="Tahoma"/>
                <w:b/>
                <w:color w:val="231F20"/>
                <w:spacing w:val="8"/>
                <w:sz w:val="24"/>
              </w:rPr>
              <w:t xml:space="preserve"> </w:t>
            </w:r>
            <w:r>
              <w:rPr>
                <w:rFonts w:ascii="Tahoma"/>
                <w:b/>
                <w:color w:val="231F20"/>
                <w:spacing w:val="-10"/>
                <w:sz w:val="24"/>
              </w:rPr>
              <w:t>5</w:t>
            </w:r>
            <w:r>
              <w:rPr>
                <w:rFonts w:ascii="Tahoma"/>
                <w:b/>
                <w:color w:val="231F20"/>
                <w:sz w:val="24"/>
              </w:rPr>
              <w:tab/>
            </w:r>
            <w:r>
              <w:rPr>
                <w:rFonts w:ascii="Tahoma"/>
                <w:color w:val="231F20"/>
                <w:sz w:val="24"/>
              </w:rPr>
              <w:t>Have</w:t>
            </w:r>
            <w:r>
              <w:rPr>
                <w:rFonts w:ascii="Tahoma"/>
                <w:color w:val="231F20"/>
                <w:spacing w:val="-9"/>
                <w:sz w:val="24"/>
              </w:rPr>
              <w:t xml:space="preserve"> </w:t>
            </w:r>
            <w:r>
              <w:rPr>
                <w:rFonts w:ascii="Tahoma"/>
                <w:color w:val="231F20"/>
                <w:sz w:val="24"/>
              </w:rPr>
              <w:t>a</w:t>
            </w:r>
            <w:r>
              <w:rPr>
                <w:rFonts w:ascii="Tahoma"/>
                <w:color w:val="231F20"/>
                <w:spacing w:val="-9"/>
                <w:sz w:val="24"/>
              </w:rPr>
              <w:t xml:space="preserve"> </w:t>
            </w:r>
            <w:r>
              <w:rPr>
                <w:rFonts w:ascii="Tahoma"/>
                <w:color w:val="231F20"/>
                <w:sz w:val="24"/>
              </w:rPr>
              <w:t>dress</w:t>
            </w:r>
            <w:r>
              <w:rPr>
                <w:rFonts w:ascii="Tahoma"/>
                <w:color w:val="231F20"/>
                <w:spacing w:val="-9"/>
                <w:sz w:val="24"/>
              </w:rPr>
              <w:t xml:space="preserve"> </w:t>
            </w:r>
            <w:r>
              <w:rPr>
                <w:rFonts w:ascii="Tahoma"/>
                <w:color w:val="231F20"/>
                <w:spacing w:val="-2"/>
                <w:w w:val="95"/>
                <w:sz w:val="24"/>
              </w:rPr>
              <w:t>rehearsal.</w:t>
            </w:r>
          </w:p>
          <w:p w14:paraId="5D438700">
            <w:pPr>
              <w:pStyle w:val="16"/>
              <w:spacing w:before="234" w:line="208" w:lineRule="auto"/>
              <w:ind w:left="1215" w:right="372"/>
              <w:rPr>
                <w:sz w:val="22"/>
              </w:rPr>
            </w:pPr>
            <w:r>
              <w:rPr>
                <w:color w:val="231F20"/>
                <w:spacing w:val="-2"/>
                <w:sz w:val="22"/>
              </w:rPr>
              <w:t>The</w:t>
            </w:r>
            <w:r>
              <w:rPr>
                <w:color w:val="231F20"/>
                <w:spacing w:val="-9"/>
                <w:sz w:val="22"/>
              </w:rPr>
              <w:t xml:space="preserve"> </w:t>
            </w:r>
            <w:r>
              <w:rPr>
                <w:color w:val="231F20"/>
                <w:spacing w:val="-2"/>
                <w:sz w:val="22"/>
              </w:rPr>
              <w:t>actors</w:t>
            </w:r>
            <w:r>
              <w:rPr>
                <w:color w:val="231F20"/>
                <w:spacing w:val="-9"/>
                <w:sz w:val="22"/>
              </w:rPr>
              <w:t xml:space="preserve"> </w:t>
            </w:r>
            <w:r>
              <w:rPr>
                <w:color w:val="231F20"/>
                <w:spacing w:val="-2"/>
                <w:sz w:val="22"/>
              </w:rPr>
              <w:t>perform</w:t>
            </w:r>
            <w:r>
              <w:rPr>
                <w:color w:val="231F20"/>
                <w:spacing w:val="-9"/>
                <w:sz w:val="22"/>
              </w:rPr>
              <w:t xml:space="preserve"> </w:t>
            </w:r>
            <w:r>
              <w:rPr>
                <w:color w:val="231F20"/>
                <w:spacing w:val="-2"/>
                <w:sz w:val="22"/>
              </w:rPr>
              <w:t>together</w:t>
            </w:r>
            <w:r>
              <w:rPr>
                <w:color w:val="231F20"/>
                <w:spacing w:val="-9"/>
                <w:sz w:val="22"/>
              </w:rPr>
              <w:t xml:space="preserve"> </w:t>
            </w:r>
            <w:r>
              <w:rPr>
                <w:color w:val="231F20"/>
                <w:spacing w:val="-2"/>
                <w:sz w:val="22"/>
              </w:rPr>
              <w:t>dressed</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their</w:t>
            </w:r>
            <w:r>
              <w:rPr>
                <w:color w:val="231F20"/>
                <w:spacing w:val="-9"/>
                <w:sz w:val="22"/>
              </w:rPr>
              <w:t xml:space="preserve"> </w:t>
            </w:r>
            <w:r>
              <w:rPr>
                <w:color w:val="231F20"/>
                <w:spacing w:val="-2"/>
                <w:sz w:val="22"/>
              </w:rPr>
              <w:t>costumes.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set,</w:t>
            </w:r>
            <w:r>
              <w:rPr>
                <w:color w:val="231F20"/>
                <w:spacing w:val="-9"/>
                <w:sz w:val="22"/>
              </w:rPr>
              <w:t xml:space="preserve"> </w:t>
            </w:r>
            <w:r>
              <w:rPr>
                <w:color w:val="231F20"/>
                <w:spacing w:val="-2"/>
                <w:sz w:val="22"/>
              </w:rPr>
              <w:t xml:space="preserve">props, </w:t>
            </w:r>
            <w:r>
              <w:rPr>
                <w:color w:val="231F20"/>
                <w:sz w:val="22"/>
              </w:rPr>
              <w:t>music, etc. should be ready at the same time.</w:t>
            </w:r>
          </w:p>
        </w:tc>
      </w:tr>
      <w:tr w14:paraId="1D703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blCellSpacing w:w="42" w:type="dxa"/>
        </w:trPr>
        <w:tc>
          <w:tcPr>
            <w:tcW w:w="8967" w:type="dxa"/>
            <w:tcBorders>
              <w:left w:val="single" w:color="F8951D" w:sz="36" w:space="0"/>
              <w:right w:val="nil"/>
            </w:tcBorders>
            <w:shd w:val="clear" w:color="auto" w:fill="E3E4E3"/>
          </w:tcPr>
          <w:p w14:paraId="06AC7B09">
            <w:pPr>
              <w:pStyle w:val="16"/>
              <w:tabs>
                <w:tab w:val="left" w:pos="1201"/>
              </w:tabs>
              <w:spacing w:before="98"/>
              <w:ind w:left="298"/>
              <w:rPr>
                <w:rFonts w:ascii="Tahoma"/>
                <w:sz w:val="24"/>
              </w:rPr>
            </w:pPr>
            <w:r>
              <w:rPr>
                <w:rFonts w:ascii="Tahoma"/>
                <w:b/>
                <w:color w:val="231F20"/>
                <w:w w:val="85"/>
                <w:sz w:val="24"/>
              </w:rPr>
              <w:t>Step</w:t>
            </w:r>
            <w:r>
              <w:rPr>
                <w:rFonts w:ascii="Tahoma"/>
                <w:b/>
                <w:color w:val="231F20"/>
                <w:spacing w:val="4"/>
                <w:sz w:val="24"/>
              </w:rPr>
              <w:t xml:space="preserve"> </w:t>
            </w:r>
            <w:r>
              <w:rPr>
                <w:rFonts w:ascii="Tahoma"/>
                <w:b/>
                <w:color w:val="231F20"/>
                <w:spacing w:val="-10"/>
                <w:sz w:val="24"/>
              </w:rPr>
              <w:t>6</w:t>
            </w:r>
            <w:r>
              <w:rPr>
                <w:rFonts w:ascii="Tahoma"/>
                <w:b/>
                <w:color w:val="231F20"/>
                <w:sz w:val="24"/>
              </w:rPr>
              <w:tab/>
            </w:r>
            <w:r>
              <w:rPr>
                <w:rFonts w:ascii="Tahoma"/>
                <w:color w:val="231F20"/>
                <w:sz w:val="24"/>
              </w:rPr>
              <w:t>Perform</w:t>
            </w:r>
            <w:r>
              <w:rPr>
                <w:rFonts w:ascii="Tahoma"/>
                <w:color w:val="231F20"/>
                <w:spacing w:val="-1"/>
                <w:sz w:val="24"/>
              </w:rPr>
              <w:t xml:space="preserve"> </w:t>
            </w:r>
            <w:r>
              <w:rPr>
                <w:rFonts w:ascii="Tahoma"/>
                <w:color w:val="231F20"/>
                <w:sz w:val="24"/>
              </w:rPr>
              <w:t xml:space="preserve">your scene for the </w:t>
            </w:r>
            <w:r>
              <w:rPr>
                <w:rFonts w:ascii="Tahoma"/>
                <w:color w:val="231F20"/>
                <w:spacing w:val="-2"/>
                <w:sz w:val="24"/>
              </w:rPr>
              <w:t>class.</w:t>
            </w:r>
          </w:p>
        </w:tc>
      </w:tr>
      <w:tr w14:paraId="68EBE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61" w:hRule="atLeast"/>
          <w:tblCellSpacing w:w="42" w:type="dxa"/>
        </w:trPr>
        <w:tc>
          <w:tcPr>
            <w:tcW w:w="8967" w:type="dxa"/>
            <w:tcBorders>
              <w:left w:val="single" w:color="8E3F4F" w:sz="36" w:space="0"/>
              <w:bottom w:val="nil"/>
              <w:right w:val="nil"/>
            </w:tcBorders>
            <w:shd w:val="clear" w:color="auto" w:fill="E3E4E3"/>
          </w:tcPr>
          <w:p w14:paraId="2FF7DBE0">
            <w:pPr>
              <w:pStyle w:val="16"/>
              <w:tabs>
                <w:tab w:val="left" w:pos="1204"/>
              </w:tabs>
              <w:spacing w:before="162" w:line="182" w:lineRule="auto"/>
              <w:ind w:left="1219" w:right="820" w:hanging="922"/>
              <w:rPr>
                <w:rFonts w:ascii="Tahoma"/>
                <w:sz w:val="24"/>
              </w:rPr>
            </w:pPr>
            <w:r>
              <w:rPr>
                <w:rFonts w:ascii="Tahoma"/>
                <w:b/>
                <w:color w:val="231F20"/>
                <w:sz w:val="24"/>
              </w:rPr>
              <w:t>Step 7</w:t>
            </w:r>
            <w:r>
              <w:rPr>
                <w:rFonts w:ascii="Tahoma"/>
                <w:b/>
                <w:color w:val="231F20"/>
                <w:sz w:val="24"/>
              </w:rPr>
              <w:tab/>
            </w:r>
            <w:r>
              <w:rPr>
                <w:rFonts w:ascii="Tahoma"/>
                <w:color w:val="231F20"/>
                <w:sz w:val="24"/>
              </w:rPr>
              <w:t xml:space="preserve">After all the scenes have been performed, the class should then </w:t>
            </w:r>
            <w:r>
              <w:rPr>
                <w:rFonts w:ascii="Tahoma"/>
                <w:color w:val="231F20"/>
                <w:w w:val="105"/>
                <w:sz w:val="24"/>
              </w:rPr>
              <w:t>give</w:t>
            </w:r>
            <w:r>
              <w:rPr>
                <w:rFonts w:ascii="Tahoma"/>
                <w:color w:val="231F20"/>
                <w:spacing w:val="-17"/>
                <w:w w:val="105"/>
                <w:sz w:val="24"/>
              </w:rPr>
              <w:t xml:space="preserve"> </w:t>
            </w:r>
            <w:r>
              <w:rPr>
                <w:rFonts w:ascii="Tahoma"/>
                <w:color w:val="231F20"/>
                <w:w w:val="105"/>
                <w:sz w:val="24"/>
              </w:rPr>
              <w:t>awards</w:t>
            </w:r>
            <w:r>
              <w:rPr>
                <w:rFonts w:ascii="Tahoma"/>
                <w:color w:val="231F20"/>
                <w:spacing w:val="-17"/>
                <w:w w:val="105"/>
                <w:sz w:val="24"/>
              </w:rPr>
              <w:t xml:space="preserve"> </w:t>
            </w:r>
            <w:r>
              <w:rPr>
                <w:rFonts w:ascii="Tahoma"/>
                <w:color w:val="231F20"/>
                <w:w w:val="105"/>
                <w:sz w:val="24"/>
              </w:rPr>
              <w:t>for</w:t>
            </w:r>
            <w:r>
              <w:rPr>
                <w:rFonts w:ascii="Tahoma"/>
                <w:color w:val="231F20"/>
                <w:spacing w:val="-17"/>
                <w:w w:val="105"/>
                <w:sz w:val="24"/>
              </w:rPr>
              <w:t xml:space="preserve"> </w:t>
            </w:r>
            <w:r>
              <w:rPr>
                <w:rFonts w:ascii="Tahoma"/>
                <w:color w:val="231F20"/>
                <w:w w:val="105"/>
                <w:sz w:val="24"/>
              </w:rPr>
              <w:t>the</w:t>
            </w:r>
            <w:r>
              <w:rPr>
                <w:rFonts w:ascii="Tahoma"/>
                <w:color w:val="231F20"/>
                <w:spacing w:val="-17"/>
                <w:w w:val="105"/>
                <w:sz w:val="24"/>
              </w:rPr>
              <w:t xml:space="preserve"> </w:t>
            </w:r>
            <w:r>
              <w:rPr>
                <w:rFonts w:ascii="Tahoma"/>
                <w:color w:val="231F20"/>
                <w:w w:val="105"/>
                <w:sz w:val="24"/>
              </w:rPr>
              <w:t>best</w:t>
            </w:r>
            <w:r>
              <w:rPr>
                <w:rFonts w:ascii="Tahoma"/>
                <w:color w:val="231F20"/>
                <w:spacing w:val="-17"/>
                <w:w w:val="105"/>
                <w:sz w:val="24"/>
              </w:rPr>
              <w:t xml:space="preserve"> </w:t>
            </w:r>
            <w:r>
              <w:rPr>
                <w:rFonts w:ascii="Tahoma"/>
                <w:color w:val="231F20"/>
                <w:w w:val="105"/>
                <w:sz w:val="24"/>
              </w:rPr>
              <w:t>scene,</w:t>
            </w:r>
            <w:r>
              <w:rPr>
                <w:rFonts w:ascii="Tahoma"/>
                <w:color w:val="231F20"/>
                <w:spacing w:val="-17"/>
                <w:w w:val="105"/>
                <w:sz w:val="24"/>
              </w:rPr>
              <w:t xml:space="preserve"> </w:t>
            </w:r>
            <w:r>
              <w:rPr>
                <w:rFonts w:ascii="Tahoma"/>
                <w:color w:val="231F20"/>
                <w:w w:val="105"/>
                <w:sz w:val="24"/>
              </w:rPr>
              <w:t>best</w:t>
            </w:r>
            <w:r>
              <w:rPr>
                <w:rFonts w:ascii="Tahoma"/>
                <w:color w:val="231F20"/>
                <w:spacing w:val="-17"/>
                <w:w w:val="105"/>
                <w:sz w:val="24"/>
              </w:rPr>
              <w:t xml:space="preserve"> </w:t>
            </w:r>
            <w:r>
              <w:rPr>
                <w:rFonts w:ascii="Tahoma"/>
                <w:color w:val="231F20"/>
                <w:w w:val="105"/>
                <w:sz w:val="24"/>
              </w:rPr>
              <w:t>producer,</w:t>
            </w:r>
            <w:r>
              <w:rPr>
                <w:rFonts w:ascii="Tahoma"/>
                <w:color w:val="231F20"/>
                <w:spacing w:val="-17"/>
                <w:w w:val="105"/>
                <w:sz w:val="24"/>
              </w:rPr>
              <w:t xml:space="preserve"> </w:t>
            </w:r>
            <w:r>
              <w:rPr>
                <w:rFonts w:ascii="Tahoma"/>
                <w:color w:val="231F20"/>
                <w:w w:val="105"/>
                <w:sz w:val="24"/>
              </w:rPr>
              <w:t>best</w:t>
            </w:r>
            <w:r>
              <w:rPr>
                <w:rFonts w:ascii="Tahoma"/>
                <w:color w:val="231F20"/>
                <w:spacing w:val="-17"/>
                <w:w w:val="105"/>
                <w:sz w:val="24"/>
              </w:rPr>
              <w:t xml:space="preserve"> </w:t>
            </w:r>
            <w:r>
              <w:rPr>
                <w:rFonts w:ascii="Tahoma"/>
                <w:color w:val="231F20"/>
                <w:w w:val="105"/>
                <w:sz w:val="24"/>
              </w:rPr>
              <w:t>director, best actor, best costumes, etc.</w:t>
            </w:r>
          </w:p>
        </w:tc>
      </w:tr>
    </w:tbl>
    <w:p w14:paraId="5FC9D5A9">
      <w:pPr>
        <w:pStyle w:val="11"/>
        <w:rPr>
          <w:rFonts w:ascii="Tahoma"/>
          <w:sz w:val="5"/>
        </w:rPr>
      </w:pPr>
    </w:p>
    <w:p w14:paraId="38771A6E">
      <w:pPr>
        <w:pStyle w:val="11"/>
        <w:ind w:left="1341"/>
        <w:rPr>
          <w:rFonts w:ascii="Tahoma"/>
          <w:sz w:val="20"/>
        </w:rPr>
      </w:pPr>
    </w:p>
    <w:p w14:paraId="726D8742">
      <w:pPr>
        <w:tabs>
          <w:tab w:val="left" w:pos="2911"/>
        </w:tabs>
        <w:spacing w:before="0" w:line="232" w:lineRule="exact"/>
        <w:ind w:left="0" w:right="617" w:firstLine="0"/>
        <w:jc w:val="right"/>
        <w:rPr>
          <w:rFonts w:ascii="Tahoma"/>
          <w:sz w:val="20"/>
        </w:rPr>
      </w:pP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2"/>
          <w:sz w:val="18"/>
        </w:rPr>
        <w:t>MONEY</w:t>
      </w:r>
      <w:r>
        <w:rPr>
          <w:color w:val="231F20"/>
          <w:sz w:val="18"/>
        </w:rPr>
        <w:tab/>
      </w:r>
      <w:r>
        <w:rPr>
          <w:rFonts w:ascii="Tahoma"/>
          <w:color w:val="231F20"/>
          <w:spacing w:val="-5"/>
          <w:sz w:val="20"/>
        </w:rPr>
        <w:t>59</w:t>
      </w:r>
    </w:p>
    <w:p w14:paraId="4739D83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7A3D082">
      <w:pPr>
        <w:spacing w:after="0" w:line="240" w:lineRule="auto"/>
        <w:jc w:val="left"/>
        <w:rPr>
          <w:rFonts w:ascii="Tahoma"/>
          <w:sz w:val="20"/>
        </w:rPr>
        <w:sectPr>
          <w:pgSz w:w="11910" w:h="16840"/>
          <w:pgMar w:top="0" w:right="0" w:bottom="0" w:left="0" w:header="720" w:footer="720" w:gutter="0"/>
          <w:cols w:space="720" w:num="1"/>
        </w:sectPr>
      </w:pPr>
    </w:p>
    <w:p w14:paraId="07D9CD20">
      <w:pPr>
        <w:pStyle w:val="11"/>
        <w:rPr>
          <w:rFonts w:ascii="Tahoma"/>
          <w:sz w:val="20"/>
        </w:rPr>
      </w:pPr>
    </w:p>
    <w:p w14:paraId="1C536C92">
      <w:pPr>
        <w:pStyle w:val="11"/>
        <w:rPr>
          <w:rFonts w:ascii="Tahoma"/>
          <w:sz w:val="20"/>
        </w:rPr>
      </w:pPr>
    </w:p>
    <w:p w14:paraId="608FCF15">
      <w:pPr>
        <w:pStyle w:val="11"/>
        <w:rPr>
          <w:rFonts w:ascii="Tahoma"/>
          <w:sz w:val="20"/>
        </w:rPr>
      </w:pPr>
    </w:p>
    <w:p w14:paraId="7701CAC8">
      <w:pPr>
        <w:pStyle w:val="11"/>
        <w:rPr>
          <w:rFonts w:ascii="Tahoma"/>
          <w:sz w:val="20"/>
        </w:rPr>
      </w:pPr>
    </w:p>
    <w:p w14:paraId="77483354">
      <w:pPr>
        <w:pStyle w:val="11"/>
        <w:spacing w:before="9"/>
        <w:rPr>
          <w:rFonts w:ascii="Tahoma"/>
          <w:sz w:val="25"/>
        </w:rPr>
      </w:pPr>
    </w:p>
    <w:p w14:paraId="3964EDF2">
      <w:pPr>
        <w:pStyle w:val="11"/>
        <w:ind w:left="1185"/>
        <w:rPr>
          <w:rFonts w:ascii="Tahoma"/>
          <w:sz w:val="20"/>
        </w:rPr>
      </w:pPr>
    </w:p>
    <w:p w14:paraId="258E8BAB">
      <w:pPr>
        <w:pStyle w:val="11"/>
        <w:spacing w:before="6"/>
        <w:rPr>
          <w:rFonts w:ascii="Tahoma"/>
          <w:sz w:val="20"/>
        </w:rPr>
      </w:pPr>
    </w:p>
    <w:p w14:paraId="33EA9F50">
      <w:pPr>
        <w:pStyle w:val="10"/>
        <w:spacing w:before="104"/>
        <w:ind w:left="1588"/>
      </w:pPr>
      <w:r>
        <mc:AlternateContent>
          <mc:Choice Requires="wps">
            <w:drawing>
              <wp:anchor distT="0" distB="0" distL="0" distR="0" simplePos="0" relativeHeight="251752448" behindDoc="0" locked="0" layoutInCell="1" allowOverlap="1">
                <wp:simplePos x="0" y="0"/>
                <wp:positionH relativeFrom="page">
                  <wp:posOffset>756285</wp:posOffset>
                </wp:positionH>
                <wp:positionV relativeFrom="paragraph">
                  <wp:posOffset>114935</wp:posOffset>
                </wp:positionV>
                <wp:extent cx="52705" cy="2327275"/>
                <wp:effectExtent l="0" t="0" r="0" b="0"/>
                <wp:wrapNone/>
                <wp:docPr id="2656" name="Graphic 2656"/>
                <wp:cNvGraphicFramePr/>
                <a:graphic xmlns:a="http://schemas.openxmlformats.org/drawingml/2006/main">
                  <a:graphicData uri="http://schemas.microsoft.com/office/word/2010/wordprocessingShape">
                    <wps:wsp>
                      <wps:cNvSpPr/>
                      <wps:spPr>
                        <a:xfrm>
                          <a:off x="0" y="0"/>
                          <a:ext cx="52705" cy="2327275"/>
                        </a:xfrm>
                        <a:custGeom>
                          <a:avLst/>
                          <a:gdLst/>
                          <a:ahLst/>
                          <a:cxnLst/>
                          <a:rect l="l" t="t" r="r" b="b"/>
                          <a:pathLst>
                            <a:path w="52705" h="2327275">
                              <a:moveTo>
                                <a:pt x="52197" y="0"/>
                              </a:moveTo>
                              <a:lnTo>
                                <a:pt x="0" y="0"/>
                              </a:lnTo>
                              <a:lnTo>
                                <a:pt x="0" y="2326893"/>
                              </a:lnTo>
                              <a:lnTo>
                                <a:pt x="52197" y="2326893"/>
                              </a:lnTo>
                              <a:lnTo>
                                <a:pt x="52197" y="0"/>
                              </a:lnTo>
                              <a:close/>
                            </a:path>
                          </a:pathLst>
                        </a:custGeom>
                        <a:solidFill>
                          <a:srgbClr val="D4936B"/>
                        </a:solidFill>
                      </wps:spPr>
                      <wps:bodyPr wrap="square" lIns="0" tIns="0" rIns="0" bIns="0" rtlCol="0">
                        <a:noAutofit/>
                      </wps:bodyPr>
                    </wps:wsp>
                  </a:graphicData>
                </a:graphic>
              </wp:anchor>
            </w:drawing>
          </mc:Choice>
          <mc:Fallback>
            <w:pict>
              <v:shape id="Graphic 2656" o:spid="_x0000_s1026" o:spt="100" style="position:absolute;left:0pt;margin-left:59.55pt;margin-top:9.05pt;height:183.25pt;width:4.15pt;mso-position-horizontal-relative:page;z-index:251752448;mso-width-relative:page;mso-height-relative:page;" fillcolor="#D4936B" filled="t" stroked="f" coordsize="52705,2327275" o:gfxdata="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WndH2gAAAAoBAAAPAAAAAAAAAAEAIAAAACIAAABkcnMvZG93bnJldi54bWxQSwEC&#10;FAAUAAAACACHTuJATm0M1SsCAADkBAAADgAAAAAAAAABACAAAAApAQAAZHJzL2Uyb0RvYy54bWxQ&#10;SwUGAAAAAAYABgBZAQAAxgUAAAAA&#10;" path="m52197,0l0,0,0,2326893,52197,2326893,52197,0xe">
                <v:fill on="t" focussize="0,0"/>
                <v:stroke on="f"/>
                <v:imagedata o:title=""/>
                <o:lock v:ext="edit" aspectratio="f"/>
                <v:textbox inset="0mm,0mm,0mm,0mm"/>
              </v:shape>
            </w:pict>
          </mc:Fallback>
        </mc:AlternateContent>
      </w:r>
      <w:r>
        <w:rPr>
          <w:color w:val="D4936B"/>
          <w:w w:val="90"/>
        </w:rPr>
        <w:t>BEFORE</w:t>
      </w:r>
      <w:r>
        <w:rPr>
          <w:color w:val="D4936B"/>
          <w:spacing w:val="-17"/>
          <w:w w:val="90"/>
        </w:rPr>
        <w:t xml:space="preserve"> </w:t>
      </w:r>
      <w:r>
        <w:rPr>
          <w:color w:val="E6BEA2"/>
          <w:w w:val="90"/>
        </w:rPr>
        <w:t>YOU</w:t>
      </w:r>
      <w:r>
        <w:rPr>
          <w:color w:val="E6BEA2"/>
          <w:spacing w:val="-7"/>
          <w:w w:val="90"/>
        </w:rPr>
        <w:t xml:space="preserve"> </w:t>
      </w:r>
      <w:r>
        <w:rPr>
          <w:color w:val="E6BEA2"/>
          <w:spacing w:val="-4"/>
          <w:w w:val="90"/>
        </w:rPr>
        <w:t>WATCH</w:t>
      </w:r>
    </w:p>
    <w:p w14:paraId="0E84FD35">
      <w:pPr>
        <w:pStyle w:val="15"/>
        <w:numPr>
          <w:ilvl w:val="0"/>
          <w:numId w:val="82"/>
        </w:numPr>
        <w:tabs>
          <w:tab w:val="left" w:pos="1900"/>
        </w:tabs>
        <w:spacing w:before="132" w:after="0" w:line="213" w:lineRule="auto"/>
        <w:ind w:left="1900" w:right="1490" w:hanging="312"/>
        <w:jc w:val="left"/>
        <w:rPr>
          <w:rFonts w:ascii="Tahoma"/>
          <w:sz w:val="26"/>
        </w:rPr>
      </w:pPr>
      <w:r>
        <mc:AlternateContent>
          <mc:Choice Requires="wps">
            <w:drawing>
              <wp:anchor distT="0" distB="0" distL="0" distR="0" simplePos="0" relativeHeight="251865088" behindDoc="1" locked="0" layoutInCell="1" allowOverlap="1">
                <wp:simplePos x="0" y="0"/>
                <wp:positionH relativeFrom="page">
                  <wp:posOffset>1195070</wp:posOffset>
                </wp:positionH>
                <wp:positionV relativeFrom="paragraph">
                  <wp:posOffset>592455</wp:posOffset>
                </wp:positionV>
                <wp:extent cx="5501005" cy="575945"/>
                <wp:effectExtent l="0" t="0" r="0" b="0"/>
                <wp:wrapNone/>
                <wp:docPr id="2657" name="Graphic 2657"/>
                <wp:cNvGraphicFramePr/>
                <a:graphic xmlns:a="http://schemas.openxmlformats.org/drawingml/2006/main">
                  <a:graphicData uri="http://schemas.microsoft.com/office/word/2010/wordprocessingShape">
                    <wps:wsp>
                      <wps:cNvSpPr/>
                      <wps:spPr>
                        <a:xfrm>
                          <a:off x="0" y="0"/>
                          <a:ext cx="5501005" cy="575945"/>
                        </a:xfrm>
                        <a:custGeom>
                          <a:avLst/>
                          <a:gdLst/>
                          <a:ahLst/>
                          <a:cxnLst/>
                          <a:rect l="l" t="t" r="r" b="b"/>
                          <a:pathLst>
                            <a:path w="5501005" h="575945">
                              <a:moveTo>
                                <a:pt x="5392674" y="0"/>
                              </a:moveTo>
                              <a:lnTo>
                                <a:pt x="107822" y="0"/>
                              </a:lnTo>
                              <a:lnTo>
                                <a:pt x="45487" y="1684"/>
                              </a:lnTo>
                              <a:lnTo>
                                <a:pt x="13477" y="13477"/>
                              </a:lnTo>
                              <a:lnTo>
                                <a:pt x="1684" y="45487"/>
                              </a:lnTo>
                              <a:lnTo>
                                <a:pt x="0" y="107823"/>
                              </a:lnTo>
                              <a:lnTo>
                                <a:pt x="0" y="467995"/>
                              </a:lnTo>
                              <a:lnTo>
                                <a:pt x="1684" y="530403"/>
                              </a:lnTo>
                              <a:lnTo>
                                <a:pt x="13477" y="562451"/>
                              </a:lnTo>
                              <a:lnTo>
                                <a:pt x="45487" y="574258"/>
                              </a:lnTo>
                              <a:lnTo>
                                <a:pt x="107822" y="575945"/>
                              </a:lnTo>
                              <a:lnTo>
                                <a:pt x="5392674" y="575945"/>
                              </a:lnTo>
                              <a:lnTo>
                                <a:pt x="5455082" y="574258"/>
                              </a:lnTo>
                              <a:lnTo>
                                <a:pt x="5487130" y="562451"/>
                              </a:lnTo>
                              <a:lnTo>
                                <a:pt x="5498937" y="530403"/>
                              </a:lnTo>
                              <a:lnTo>
                                <a:pt x="5500624" y="467995"/>
                              </a:lnTo>
                              <a:lnTo>
                                <a:pt x="5500624" y="107823"/>
                              </a:lnTo>
                              <a:lnTo>
                                <a:pt x="5498937" y="45487"/>
                              </a:lnTo>
                              <a:lnTo>
                                <a:pt x="5487130" y="13477"/>
                              </a:lnTo>
                              <a:lnTo>
                                <a:pt x="5455082" y="1684"/>
                              </a:lnTo>
                              <a:lnTo>
                                <a:pt x="5392674" y="0"/>
                              </a:lnTo>
                              <a:close/>
                            </a:path>
                          </a:pathLst>
                        </a:custGeom>
                        <a:solidFill>
                          <a:srgbClr val="F2E1D8"/>
                        </a:solidFill>
                      </wps:spPr>
                      <wps:bodyPr wrap="square" lIns="0" tIns="0" rIns="0" bIns="0" rtlCol="0">
                        <a:noAutofit/>
                      </wps:bodyPr>
                    </wps:wsp>
                  </a:graphicData>
                </a:graphic>
              </wp:anchor>
            </w:drawing>
          </mc:Choice>
          <mc:Fallback>
            <w:pict>
              <v:shape id="Graphic 2657" o:spid="_x0000_s1026" o:spt="100" style="position:absolute;left:0pt;margin-left:94.1pt;margin-top:46.65pt;height:45.35pt;width:433.15pt;mso-position-horizontal-relative:page;z-index:-251451392;mso-width-relative:page;mso-height-relative:page;" fillcolor="#F2E1D8" filled="t" stroked="f" coordsize="5501005,575945" o:gfxdata="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PeA7m9QAAAALAQAADwAAAAAA&#10;AAABACAAAAAiAAAAZHJzL2Rvd25yZXYueG1sUEsBAhQAFAAAAAgAh07iQNeeOknCAgAAwgcAAA4A&#10;AAAAAAAAAQAgAAAAIwEAAGRycy9lMm9Eb2MueG1sUEsFBgAAAAAGAAYAWQEAAFcGAAAAAA==&#10;" path="m5392674,0l107822,0,45487,1684,13477,13477,1684,45487,0,107823,0,467995,1684,530403,13477,562451,45487,574258,107822,575945,5392674,575945,5455082,574258,5487130,562451,5498937,530403,5500624,467995,5500624,107823,5498937,45487,5487130,13477,5455082,1684,5392674,0xe">
                <v:fill on="t" focussize="0,0"/>
                <v:stroke on="f"/>
                <v:imagedata o:title=""/>
                <o:lock v:ext="edit" aspectratio="f"/>
                <v:textbox inset="0mm,0mm,0mm,0mm"/>
              </v:shape>
            </w:pict>
          </mc:Fallback>
        </mc:AlternateContent>
      </w:r>
      <w:r>
        <w:rPr>
          <w:rFonts w:ascii="Tahoma"/>
          <w:color w:val="231F20"/>
          <w:sz w:val="26"/>
        </w:rPr>
        <w:t xml:space="preserve">Look at the characters listed in the box and predict who will appear in the </w:t>
      </w:r>
      <w:r>
        <w:rPr>
          <w:rFonts w:ascii="Tahoma"/>
          <w:color w:val="231F20"/>
          <w:w w:val="105"/>
          <w:sz w:val="26"/>
        </w:rPr>
        <w:t>film</w:t>
      </w:r>
      <w:r>
        <w:rPr>
          <w:rFonts w:ascii="Tahoma"/>
          <w:color w:val="231F20"/>
          <w:spacing w:val="-2"/>
          <w:w w:val="105"/>
          <w:sz w:val="26"/>
        </w:rPr>
        <w:t xml:space="preserve"> </w:t>
      </w:r>
      <w:r>
        <w:rPr>
          <w:rFonts w:ascii="Tahoma"/>
          <w:color w:val="231F20"/>
          <w:w w:val="105"/>
          <w:sz w:val="26"/>
        </w:rPr>
        <w:t>clip.</w:t>
      </w:r>
    </w:p>
    <w:p w14:paraId="66F8C89C">
      <w:pPr>
        <w:pStyle w:val="11"/>
        <w:spacing w:before="10"/>
        <w:rPr>
          <w:rFonts w:ascii="Tahoma"/>
          <w:sz w:val="29"/>
        </w:rPr>
      </w:pPr>
    </w:p>
    <w:tbl>
      <w:tblPr>
        <w:tblStyle w:val="12"/>
        <w:tblW w:w="0" w:type="auto"/>
        <w:tblInd w:w="22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33"/>
        <w:gridCol w:w="1657"/>
        <w:gridCol w:w="1403"/>
        <w:gridCol w:w="2034"/>
        <w:gridCol w:w="909"/>
      </w:tblGrid>
      <w:tr w14:paraId="6F373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 w:hRule="atLeast"/>
        </w:trPr>
        <w:tc>
          <w:tcPr>
            <w:tcW w:w="1833" w:type="dxa"/>
          </w:tcPr>
          <w:p w14:paraId="3F0E3B4C">
            <w:pPr>
              <w:pStyle w:val="16"/>
              <w:spacing w:line="258" w:lineRule="exact"/>
              <w:ind w:left="50"/>
              <w:rPr>
                <w:rFonts w:ascii="Tahoma"/>
                <w:sz w:val="22"/>
              </w:rPr>
            </w:pPr>
            <w:r>
              <w:rPr>
                <w:rFonts w:ascii="Tahoma"/>
                <w:color w:val="231F20"/>
                <w:spacing w:val="-2"/>
                <w:sz w:val="22"/>
              </w:rPr>
              <w:t>bellboy</w:t>
            </w:r>
          </w:p>
        </w:tc>
        <w:tc>
          <w:tcPr>
            <w:tcW w:w="1657" w:type="dxa"/>
          </w:tcPr>
          <w:p w14:paraId="5BC9068A">
            <w:pPr>
              <w:pStyle w:val="16"/>
              <w:spacing w:line="258" w:lineRule="exact"/>
              <w:ind w:left="368"/>
              <w:rPr>
                <w:rFonts w:ascii="Tahoma"/>
                <w:sz w:val="22"/>
              </w:rPr>
            </w:pPr>
            <w:r>
              <w:rPr>
                <w:rFonts w:ascii="Tahoma"/>
                <w:color w:val="231F20"/>
                <w:spacing w:val="-2"/>
                <w:sz w:val="22"/>
              </w:rPr>
              <w:t>manager</w:t>
            </w:r>
          </w:p>
        </w:tc>
        <w:tc>
          <w:tcPr>
            <w:tcW w:w="1403" w:type="dxa"/>
          </w:tcPr>
          <w:p w14:paraId="2D05F6F0">
            <w:pPr>
              <w:pStyle w:val="16"/>
              <w:spacing w:line="258" w:lineRule="exact"/>
              <w:ind w:left="334" w:right="419"/>
              <w:jc w:val="center"/>
              <w:rPr>
                <w:rFonts w:ascii="Tahoma"/>
                <w:sz w:val="22"/>
              </w:rPr>
            </w:pPr>
            <w:r>
              <w:rPr>
                <w:rFonts w:ascii="Tahoma"/>
                <w:color w:val="231F20"/>
                <w:spacing w:val="-2"/>
                <w:sz w:val="22"/>
              </w:rPr>
              <w:t>tailor</w:t>
            </w:r>
          </w:p>
        </w:tc>
        <w:tc>
          <w:tcPr>
            <w:tcW w:w="2034" w:type="dxa"/>
          </w:tcPr>
          <w:p w14:paraId="0A1A9777">
            <w:pPr>
              <w:pStyle w:val="16"/>
              <w:spacing w:line="258" w:lineRule="exact"/>
              <w:ind w:left="448"/>
              <w:rPr>
                <w:rFonts w:ascii="Tahoma"/>
                <w:sz w:val="22"/>
              </w:rPr>
            </w:pPr>
            <w:r>
              <w:rPr>
                <w:rFonts w:ascii="Tahoma"/>
                <w:color w:val="231F20"/>
                <w:sz w:val="22"/>
              </w:rPr>
              <w:t>police</w:t>
            </w:r>
            <w:r>
              <w:rPr>
                <w:rFonts w:ascii="Tahoma"/>
                <w:color w:val="231F20"/>
                <w:spacing w:val="-14"/>
                <w:sz w:val="22"/>
              </w:rPr>
              <w:t xml:space="preserve"> </w:t>
            </w:r>
            <w:r>
              <w:rPr>
                <w:rFonts w:ascii="Tahoma"/>
                <w:color w:val="231F20"/>
                <w:spacing w:val="-2"/>
                <w:sz w:val="22"/>
              </w:rPr>
              <w:t>officer</w:t>
            </w:r>
          </w:p>
        </w:tc>
        <w:tc>
          <w:tcPr>
            <w:tcW w:w="909" w:type="dxa"/>
          </w:tcPr>
          <w:p w14:paraId="73706AE3">
            <w:pPr>
              <w:pStyle w:val="16"/>
              <w:spacing w:line="258" w:lineRule="exact"/>
              <w:ind w:right="47"/>
              <w:jc w:val="right"/>
              <w:rPr>
                <w:rFonts w:ascii="Tahoma"/>
                <w:sz w:val="22"/>
              </w:rPr>
            </w:pPr>
            <w:r>
              <w:rPr>
                <w:rFonts w:ascii="Tahoma"/>
                <w:color w:val="231F20"/>
                <w:spacing w:val="-4"/>
                <w:sz w:val="22"/>
              </w:rPr>
              <w:t>maid</w:t>
            </w:r>
          </w:p>
        </w:tc>
      </w:tr>
      <w:tr w14:paraId="14A7B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9" w:hRule="atLeast"/>
        </w:trPr>
        <w:tc>
          <w:tcPr>
            <w:tcW w:w="1833" w:type="dxa"/>
          </w:tcPr>
          <w:p w14:paraId="5EDD9AAB">
            <w:pPr>
              <w:pStyle w:val="16"/>
              <w:spacing w:before="56" w:line="233" w:lineRule="exact"/>
              <w:ind w:left="50"/>
              <w:rPr>
                <w:sz w:val="22"/>
              </w:rPr>
            </w:pPr>
            <w:r>
              <w:rPr>
                <w:color w:val="231F20"/>
                <w:spacing w:val="-2"/>
                <w:sz w:val="22"/>
              </w:rPr>
              <w:t>waiter/waitress</w:t>
            </w:r>
          </w:p>
        </w:tc>
        <w:tc>
          <w:tcPr>
            <w:tcW w:w="1657" w:type="dxa"/>
          </w:tcPr>
          <w:p w14:paraId="494EFD10">
            <w:pPr>
              <w:pStyle w:val="16"/>
              <w:spacing w:before="56" w:line="233" w:lineRule="exact"/>
              <w:ind w:left="368"/>
              <w:rPr>
                <w:sz w:val="22"/>
              </w:rPr>
            </w:pPr>
            <w:r>
              <w:rPr>
                <w:color w:val="231F20"/>
                <w:spacing w:val="-2"/>
                <w:sz w:val="22"/>
              </w:rPr>
              <w:t>doorman</w:t>
            </w:r>
          </w:p>
        </w:tc>
        <w:tc>
          <w:tcPr>
            <w:tcW w:w="1403" w:type="dxa"/>
          </w:tcPr>
          <w:p w14:paraId="43C9B080">
            <w:pPr>
              <w:pStyle w:val="16"/>
              <w:spacing w:before="56" w:line="233" w:lineRule="exact"/>
              <w:ind w:left="400" w:right="415"/>
              <w:jc w:val="center"/>
              <w:rPr>
                <w:sz w:val="22"/>
              </w:rPr>
            </w:pPr>
            <w:r>
              <w:rPr>
                <w:color w:val="231F20"/>
                <w:spacing w:val="-2"/>
                <w:sz w:val="22"/>
              </w:rPr>
              <w:t>driver</w:t>
            </w:r>
          </w:p>
        </w:tc>
        <w:tc>
          <w:tcPr>
            <w:tcW w:w="2034" w:type="dxa"/>
          </w:tcPr>
          <w:p w14:paraId="25D5938B">
            <w:pPr>
              <w:pStyle w:val="16"/>
              <w:spacing w:before="56" w:line="233" w:lineRule="exact"/>
              <w:ind w:left="448"/>
              <w:rPr>
                <w:sz w:val="22"/>
              </w:rPr>
            </w:pPr>
            <w:r>
              <w:rPr>
                <w:color w:val="231F20"/>
                <w:spacing w:val="-2"/>
                <w:sz w:val="22"/>
              </w:rPr>
              <w:t>secretary</w:t>
            </w:r>
          </w:p>
        </w:tc>
        <w:tc>
          <w:tcPr>
            <w:tcW w:w="909" w:type="dxa"/>
          </w:tcPr>
          <w:p w14:paraId="5F65C91A">
            <w:pPr>
              <w:pStyle w:val="16"/>
              <w:spacing w:before="56" w:line="233" w:lineRule="exact"/>
              <w:ind w:right="108"/>
              <w:jc w:val="right"/>
              <w:rPr>
                <w:sz w:val="22"/>
              </w:rPr>
            </w:pPr>
            <w:r>
              <w:rPr>
                <w:color w:val="231F20"/>
                <w:spacing w:val="-4"/>
                <w:sz w:val="22"/>
              </w:rPr>
              <w:t>chef</w:t>
            </w:r>
          </w:p>
        </w:tc>
      </w:tr>
    </w:tbl>
    <w:p w14:paraId="5FA1B9C9">
      <w:pPr>
        <w:pStyle w:val="11"/>
        <w:spacing w:before="9"/>
        <w:rPr>
          <w:rFonts w:ascii="Tahoma"/>
          <w:sz w:val="35"/>
        </w:rPr>
      </w:pPr>
    </w:p>
    <w:p w14:paraId="0B702741">
      <w:pPr>
        <w:pStyle w:val="15"/>
        <w:numPr>
          <w:ilvl w:val="0"/>
          <w:numId w:val="82"/>
        </w:numPr>
        <w:tabs>
          <w:tab w:val="left" w:pos="1910"/>
        </w:tabs>
        <w:spacing w:before="0" w:after="0" w:line="240" w:lineRule="auto"/>
        <w:ind w:left="1910" w:right="0" w:hanging="322"/>
        <w:jc w:val="left"/>
        <w:rPr>
          <w:rFonts w:ascii="Tahoma"/>
          <w:sz w:val="26"/>
        </w:rPr>
      </w:pPr>
      <w:r>
        <w:rPr>
          <w:rFonts w:ascii="Tahoma"/>
          <w:color w:val="231F20"/>
          <w:sz w:val="26"/>
        </w:rPr>
        <w:t>What</w:t>
      </w:r>
      <w:r>
        <w:rPr>
          <w:rFonts w:ascii="Tahoma"/>
          <w:color w:val="231F20"/>
          <w:spacing w:val="-8"/>
          <w:sz w:val="26"/>
        </w:rPr>
        <w:t xml:space="preserve"> </w:t>
      </w:r>
      <w:r>
        <w:rPr>
          <w:rFonts w:ascii="Tahoma"/>
          <w:color w:val="231F20"/>
          <w:sz w:val="26"/>
        </w:rPr>
        <w:t>do</w:t>
      </w:r>
      <w:r>
        <w:rPr>
          <w:rFonts w:ascii="Tahoma"/>
          <w:color w:val="231F20"/>
          <w:spacing w:val="-8"/>
          <w:sz w:val="26"/>
        </w:rPr>
        <w:t xml:space="preserve"> </w:t>
      </w:r>
      <w:r>
        <w:rPr>
          <w:rFonts w:ascii="Tahoma"/>
          <w:color w:val="231F20"/>
          <w:sz w:val="26"/>
        </w:rPr>
        <w:t>you</w:t>
      </w:r>
      <w:r>
        <w:rPr>
          <w:rFonts w:ascii="Tahoma"/>
          <w:color w:val="231F20"/>
          <w:spacing w:val="-8"/>
          <w:sz w:val="26"/>
        </w:rPr>
        <w:t xml:space="preserve"> </w:t>
      </w:r>
      <w:r>
        <w:rPr>
          <w:rFonts w:ascii="Tahoma"/>
          <w:color w:val="231F20"/>
          <w:sz w:val="26"/>
        </w:rPr>
        <w:t>think</w:t>
      </w:r>
      <w:r>
        <w:rPr>
          <w:rFonts w:ascii="Tahoma"/>
          <w:color w:val="231F20"/>
          <w:spacing w:val="-8"/>
          <w:sz w:val="26"/>
        </w:rPr>
        <w:t xml:space="preserve"> </w:t>
      </w:r>
      <w:r>
        <w:rPr>
          <w:rFonts w:ascii="Tahoma"/>
          <w:color w:val="231F20"/>
          <w:sz w:val="26"/>
        </w:rPr>
        <w:t>this</w:t>
      </w:r>
      <w:r>
        <w:rPr>
          <w:rFonts w:ascii="Tahoma"/>
          <w:color w:val="231F20"/>
          <w:spacing w:val="-7"/>
          <w:sz w:val="26"/>
        </w:rPr>
        <w:t xml:space="preserve"> </w:t>
      </w:r>
      <w:r>
        <w:rPr>
          <w:rFonts w:ascii="Tahoma"/>
          <w:color w:val="231F20"/>
          <w:sz w:val="26"/>
        </w:rPr>
        <w:t>scene</w:t>
      </w:r>
      <w:r>
        <w:rPr>
          <w:rFonts w:ascii="Tahoma"/>
          <w:color w:val="231F20"/>
          <w:spacing w:val="-8"/>
          <w:sz w:val="26"/>
        </w:rPr>
        <w:t xml:space="preserve"> </w:t>
      </w:r>
      <w:r>
        <w:rPr>
          <w:rFonts w:ascii="Tahoma"/>
          <w:color w:val="231F20"/>
          <w:sz w:val="26"/>
        </w:rPr>
        <w:t>is</w:t>
      </w:r>
      <w:r>
        <w:rPr>
          <w:rFonts w:ascii="Tahoma"/>
          <w:color w:val="231F20"/>
          <w:spacing w:val="-8"/>
          <w:sz w:val="26"/>
        </w:rPr>
        <w:t xml:space="preserve"> </w:t>
      </w:r>
      <w:r>
        <w:rPr>
          <w:rFonts w:ascii="Tahoma"/>
          <w:color w:val="231F20"/>
          <w:sz w:val="26"/>
        </w:rPr>
        <w:t>about?</w:t>
      </w:r>
      <w:r>
        <w:rPr>
          <w:rFonts w:ascii="Tahoma"/>
          <w:color w:val="231F20"/>
          <w:spacing w:val="-8"/>
          <w:sz w:val="26"/>
        </w:rPr>
        <w:t xml:space="preserve"> </w:t>
      </w:r>
      <w:r>
        <w:rPr>
          <w:rFonts w:ascii="Tahoma"/>
          <w:color w:val="231F20"/>
          <w:sz w:val="26"/>
        </w:rPr>
        <w:t>Choose</w:t>
      </w:r>
      <w:r>
        <w:rPr>
          <w:rFonts w:ascii="Tahoma"/>
          <w:color w:val="231F20"/>
          <w:spacing w:val="-8"/>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best</w:t>
      </w:r>
      <w:r>
        <w:rPr>
          <w:rFonts w:ascii="Tahoma"/>
          <w:color w:val="231F20"/>
          <w:spacing w:val="-8"/>
          <w:sz w:val="26"/>
        </w:rPr>
        <w:t xml:space="preserve"> </w:t>
      </w:r>
      <w:r>
        <w:rPr>
          <w:rFonts w:ascii="Tahoma"/>
          <w:color w:val="231F20"/>
          <w:spacing w:val="-2"/>
          <w:sz w:val="26"/>
        </w:rPr>
        <w:t>answer.</w:t>
      </w:r>
    </w:p>
    <w:p w14:paraId="1081BA1E">
      <w:pPr>
        <w:pStyle w:val="15"/>
        <w:numPr>
          <w:ilvl w:val="1"/>
          <w:numId w:val="82"/>
        </w:numPr>
        <w:tabs>
          <w:tab w:val="left" w:pos="2293"/>
        </w:tabs>
        <w:spacing w:before="143" w:after="0" w:line="240" w:lineRule="auto"/>
        <w:ind w:left="2293" w:right="0" w:hanging="371"/>
        <w:jc w:val="left"/>
        <w:rPr>
          <w:sz w:val="22"/>
        </w:rPr>
      </w:pPr>
      <w:r>
        <w:rPr>
          <w:color w:val="231F20"/>
          <w:sz w:val="22"/>
        </w:rPr>
        <w:t>Henry</w:t>
      </w:r>
      <w:r>
        <w:rPr>
          <w:color w:val="231F20"/>
          <w:spacing w:val="-14"/>
          <w:sz w:val="22"/>
        </w:rPr>
        <w:t xml:space="preserve"> </w:t>
      </w:r>
      <w:r>
        <w:rPr>
          <w:color w:val="231F20"/>
          <w:sz w:val="22"/>
        </w:rPr>
        <w:t>Adams</w:t>
      </w:r>
      <w:r>
        <w:rPr>
          <w:color w:val="231F20"/>
          <w:spacing w:val="-14"/>
          <w:sz w:val="22"/>
        </w:rPr>
        <w:t xml:space="preserve"> </w:t>
      </w:r>
      <w:r>
        <w:rPr>
          <w:color w:val="231F20"/>
          <w:sz w:val="22"/>
        </w:rPr>
        <w:t>lost</w:t>
      </w:r>
      <w:r>
        <w:rPr>
          <w:color w:val="231F20"/>
          <w:spacing w:val="-14"/>
          <w:sz w:val="22"/>
        </w:rPr>
        <w:t xml:space="preserve"> </w:t>
      </w:r>
      <w:r>
        <w:rPr>
          <w:color w:val="231F20"/>
          <w:sz w:val="22"/>
        </w:rPr>
        <w:t>his</w:t>
      </w:r>
      <w:r>
        <w:rPr>
          <w:color w:val="231F20"/>
          <w:spacing w:val="-13"/>
          <w:sz w:val="22"/>
        </w:rPr>
        <w:t xml:space="preserve"> </w:t>
      </w:r>
      <w:r>
        <w:rPr>
          <w:color w:val="231F20"/>
          <w:sz w:val="22"/>
        </w:rPr>
        <w:t>bank</w:t>
      </w:r>
      <w:r>
        <w:rPr>
          <w:color w:val="231F20"/>
          <w:spacing w:val="-14"/>
          <w:sz w:val="22"/>
        </w:rPr>
        <w:t xml:space="preserve"> </w:t>
      </w:r>
      <w:r>
        <w:rPr>
          <w:color w:val="231F20"/>
          <w:sz w:val="22"/>
        </w:rPr>
        <w:t>note</w:t>
      </w:r>
      <w:r>
        <w:rPr>
          <w:color w:val="231F20"/>
          <w:spacing w:val="-14"/>
          <w:sz w:val="22"/>
        </w:rPr>
        <w:t xml:space="preserve"> </w:t>
      </w:r>
      <w:r>
        <w:rPr>
          <w:color w:val="231F20"/>
          <w:sz w:val="22"/>
        </w:rPr>
        <w:t>at</w:t>
      </w:r>
      <w:r>
        <w:rPr>
          <w:color w:val="231F20"/>
          <w:spacing w:val="-14"/>
          <w:sz w:val="22"/>
        </w:rPr>
        <w:t xml:space="preserve"> </w:t>
      </w:r>
      <w:r>
        <w:rPr>
          <w:color w:val="231F20"/>
          <w:sz w:val="22"/>
        </w:rPr>
        <w:t>the</w:t>
      </w:r>
      <w:r>
        <w:rPr>
          <w:color w:val="231F20"/>
          <w:spacing w:val="-13"/>
          <w:sz w:val="22"/>
        </w:rPr>
        <w:t xml:space="preserve"> </w:t>
      </w:r>
      <w:r>
        <w:rPr>
          <w:color w:val="231F20"/>
          <w:spacing w:val="-2"/>
          <w:sz w:val="22"/>
        </w:rPr>
        <w:t>hotel.</w:t>
      </w:r>
    </w:p>
    <w:p w14:paraId="4080A3DE">
      <w:pPr>
        <w:pStyle w:val="15"/>
        <w:numPr>
          <w:ilvl w:val="1"/>
          <w:numId w:val="82"/>
        </w:numPr>
        <w:tabs>
          <w:tab w:val="left" w:pos="2297"/>
        </w:tabs>
        <w:spacing w:before="27" w:after="0" w:line="240" w:lineRule="auto"/>
        <w:ind w:left="2297" w:right="0" w:hanging="375"/>
        <w:jc w:val="left"/>
        <w:rPr>
          <w:sz w:val="22"/>
        </w:rPr>
      </w:pPr>
      <w:r>
        <w:rPr>
          <w:color w:val="231F20"/>
          <w:spacing w:val="-2"/>
          <w:sz w:val="22"/>
        </w:rPr>
        <w:t>Henry</w:t>
      </w:r>
      <w:r>
        <w:rPr>
          <w:color w:val="231F20"/>
          <w:spacing w:val="-14"/>
          <w:sz w:val="22"/>
        </w:rPr>
        <w:t xml:space="preserve"> </w:t>
      </w:r>
      <w:r>
        <w:rPr>
          <w:color w:val="231F20"/>
          <w:spacing w:val="-2"/>
          <w:sz w:val="22"/>
        </w:rPr>
        <w:t>Adams</w:t>
      </w:r>
      <w:r>
        <w:rPr>
          <w:color w:val="231F20"/>
          <w:spacing w:val="-12"/>
          <w:sz w:val="22"/>
        </w:rPr>
        <w:t xml:space="preserve"> </w:t>
      </w:r>
      <w:r>
        <w:rPr>
          <w:color w:val="231F20"/>
          <w:spacing w:val="-2"/>
          <w:sz w:val="22"/>
        </w:rPr>
        <w:t>fell</w:t>
      </w:r>
      <w:r>
        <w:rPr>
          <w:color w:val="231F20"/>
          <w:spacing w:val="-11"/>
          <w:sz w:val="22"/>
        </w:rPr>
        <w:t xml:space="preserve"> </w:t>
      </w:r>
      <w:r>
        <w:rPr>
          <w:color w:val="231F20"/>
          <w:spacing w:val="-2"/>
          <w:sz w:val="22"/>
        </w:rPr>
        <w:t>in</w:t>
      </w:r>
      <w:r>
        <w:rPr>
          <w:color w:val="231F20"/>
          <w:spacing w:val="-12"/>
          <w:sz w:val="22"/>
        </w:rPr>
        <w:t xml:space="preserve"> </w:t>
      </w:r>
      <w:r>
        <w:rPr>
          <w:color w:val="231F20"/>
          <w:spacing w:val="-2"/>
          <w:sz w:val="22"/>
        </w:rPr>
        <w:t>love</w:t>
      </w:r>
      <w:r>
        <w:rPr>
          <w:color w:val="231F20"/>
          <w:spacing w:val="-11"/>
          <w:sz w:val="22"/>
        </w:rPr>
        <w:t xml:space="preserve"> </w:t>
      </w:r>
      <w:r>
        <w:rPr>
          <w:color w:val="231F20"/>
          <w:spacing w:val="-2"/>
          <w:sz w:val="22"/>
        </w:rPr>
        <w:t>with</w:t>
      </w:r>
      <w:r>
        <w:rPr>
          <w:color w:val="231F20"/>
          <w:spacing w:val="-12"/>
          <w:sz w:val="22"/>
        </w:rPr>
        <w:t xml:space="preserve"> </w:t>
      </w:r>
      <w:r>
        <w:rPr>
          <w:color w:val="231F20"/>
          <w:spacing w:val="-2"/>
          <w:sz w:val="22"/>
        </w:rPr>
        <w:t>Portia</w:t>
      </w:r>
      <w:r>
        <w:rPr>
          <w:color w:val="231F20"/>
          <w:spacing w:val="-11"/>
          <w:sz w:val="22"/>
        </w:rPr>
        <w:t xml:space="preserve"> </w:t>
      </w:r>
      <w:r>
        <w:rPr>
          <w:color w:val="231F20"/>
          <w:spacing w:val="-2"/>
          <w:sz w:val="22"/>
        </w:rPr>
        <w:t>at</w:t>
      </w:r>
      <w:r>
        <w:rPr>
          <w:color w:val="231F20"/>
          <w:spacing w:val="-12"/>
          <w:sz w:val="22"/>
        </w:rPr>
        <w:t xml:space="preserve"> </w:t>
      </w:r>
      <w:r>
        <w:rPr>
          <w:color w:val="231F20"/>
          <w:spacing w:val="-2"/>
          <w:sz w:val="22"/>
        </w:rPr>
        <w:t>the</w:t>
      </w:r>
      <w:r>
        <w:rPr>
          <w:color w:val="231F20"/>
          <w:spacing w:val="-11"/>
          <w:sz w:val="22"/>
        </w:rPr>
        <w:t xml:space="preserve"> </w:t>
      </w:r>
      <w:r>
        <w:rPr>
          <w:color w:val="231F20"/>
          <w:spacing w:val="-2"/>
          <w:sz w:val="22"/>
        </w:rPr>
        <w:t>hotel.</w:t>
      </w:r>
    </w:p>
    <w:p w14:paraId="73985AFD">
      <w:pPr>
        <w:pStyle w:val="15"/>
        <w:numPr>
          <w:ilvl w:val="1"/>
          <w:numId w:val="82"/>
        </w:numPr>
        <w:tabs>
          <w:tab w:val="left" w:pos="2305"/>
        </w:tabs>
        <w:spacing w:before="28" w:after="0" w:line="240" w:lineRule="auto"/>
        <w:ind w:left="2305" w:right="0" w:hanging="383"/>
        <w:jc w:val="left"/>
        <w:rPr>
          <w:sz w:val="22"/>
        </w:rPr>
      </w:pPr>
      <w:r>
        <w:rPr>
          <w:color w:val="231F20"/>
          <w:spacing w:val="-2"/>
          <w:sz w:val="22"/>
        </w:rPr>
        <w:t>Henry</w:t>
      </w:r>
      <w:r>
        <w:rPr>
          <w:color w:val="231F20"/>
          <w:spacing w:val="-12"/>
          <w:sz w:val="22"/>
        </w:rPr>
        <w:t xml:space="preserve"> </w:t>
      </w:r>
      <w:r>
        <w:rPr>
          <w:color w:val="231F20"/>
          <w:spacing w:val="-2"/>
          <w:sz w:val="22"/>
        </w:rPr>
        <w:t>Adams</w:t>
      </w:r>
      <w:r>
        <w:rPr>
          <w:color w:val="231F20"/>
          <w:spacing w:val="-11"/>
          <w:sz w:val="22"/>
        </w:rPr>
        <w:t xml:space="preserve"> </w:t>
      </w:r>
      <w:r>
        <w:rPr>
          <w:color w:val="231F20"/>
          <w:spacing w:val="-2"/>
          <w:sz w:val="22"/>
        </w:rPr>
        <w:t>received</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warm</w:t>
      </w:r>
      <w:r>
        <w:rPr>
          <w:color w:val="231F20"/>
          <w:spacing w:val="-11"/>
          <w:sz w:val="22"/>
        </w:rPr>
        <w:t xml:space="preserve"> </w:t>
      </w:r>
      <w:r>
        <w:rPr>
          <w:color w:val="231F20"/>
          <w:spacing w:val="-2"/>
          <w:sz w:val="22"/>
        </w:rPr>
        <w:t>reception</w:t>
      </w:r>
      <w:r>
        <w:rPr>
          <w:color w:val="231F20"/>
          <w:spacing w:val="-12"/>
          <w:sz w:val="22"/>
        </w:rPr>
        <w:t xml:space="preserve"> </w:t>
      </w:r>
      <w:r>
        <w:rPr>
          <w:color w:val="231F20"/>
          <w:spacing w:val="-2"/>
          <w:sz w:val="22"/>
        </w:rPr>
        <w:t>at</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hotel.</w:t>
      </w:r>
    </w:p>
    <w:p w14:paraId="482497E2">
      <w:pPr>
        <w:pStyle w:val="11"/>
        <w:spacing w:before="7"/>
        <w:rPr>
          <w:sz w:val="32"/>
        </w:rPr>
      </w:pPr>
    </w:p>
    <w:p w14:paraId="58A1B704">
      <w:pPr>
        <w:pStyle w:val="10"/>
        <w:ind w:left="1588"/>
      </w:pPr>
      <w:r>
        <mc:AlternateContent>
          <mc:Choice Requires="wps">
            <w:drawing>
              <wp:anchor distT="0" distB="0" distL="0" distR="0" simplePos="0" relativeHeight="251753472" behindDoc="0" locked="0" layoutInCell="1" allowOverlap="1">
                <wp:simplePos x="0" y="0"/>
                <wp:positionH relativeFrom="page">
                  <wp:posOffset>756285</wp:posOffset>
                </wp:positionH>
                <wp:positionV relativeFrom="paragraph">
                  <wp:posOffset>40005</wp:posOffset>
                </wp:positionV>
                <wp:extent cx="52705" cy="3266440"/>
                <wp:effectExtent l="0" t="0" r="0" b="0"/>
                <wp:wrapNone/>
                <wp:docPr id="2658" name="Graphic 2658"/>
                <wp:cNvGraphicFramePr/>
                <a:graphic xmlns:a="http://schemas.openxmlformats.org/drawingml/2006/main">
                  <a:graphicData uri="http://schemas.microsoft.com/office/word/2010/wordprocessingShape">
                    <wps:wsp>
                      <wps:cNvSpPr/>
                      <wps:spPr>
                        <a:xfrm>
                          <a:off x="0" y="0"/>
                          <a:ext cx="52705" cy="3266440"/>
                        </a:xfrm>
                        <a:custGeom>
                          <a:avLst/>
                          <a:gdLst/>
                          <a:ahLst/>
                          <a:cxnLst/>
                          <a:rect l="l" t="t" r="r" b="b"/>
                          <a:pathLst>
                            <a:path w="52705" h="3266440">
                              <a:moveTo>
                                <a:pt x="52197" y="0"/>
                              </a:moveTo>
                              <a:lnTo>
                                <a:pt x="0" y="0"/>
                              </a:lnTo>
                              <a:lnTo>
                                <a:pt x="0" y="3266186"/>
                              </a:lnTo>
                              <a:lnTo>
                                <a:pt x="52197" y="3266186"/>
                              </a:lnTo>
                              <a:lnTo>
                                <a:pt x="52197" y="0"/>
                              </a:lnTo>
                              <a:close/>
                            </a:path>
                          </a:pathLst>
                        </a:custGeom>
                        <a:solidFill>
                          <a:srgbClr val="E39FA6"/>
                        </a:solidFill>
                      </wps:spPr>
                      <wps:bodyPr wrap="square" lIns="0" tIns="0" rIns="0" bIns="0" rtlCol="0">
                        <a:noAutofit/>
                      </wps:bodyPr>
                    </wps:wsp>
                  </a:graphicData>
                </a:graphic>
              </wp:anchor>
            </w:drawing>
          </mc:Choice>
          <mc:Fallback>
            <w:pict>
              <v:shape id="Graphic 2658" o:spid="_x0000_s1026" o:spt="100" style="position:absolute;left:0pt;margin-left:59.55pt;margin-top:3.15pt;height:257.2pt;width:4.15pt;mso-position-horizontal-relative:page;z-index:251753472;mso-width-relative:page;mso-height-relative:page;" fillcolor="#E39FA6" filled="t" stroked="f" coordsize="52705,3266440" o:gfxdata="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TTbSD1gAAAAkBAAAPAAAAAAAAAAEAIAAAACIAAABkcnMvZG93bnJldi54bWxQSwECFAAUAAAA&#10;CACHTuJA4c10YSkCAADkBAAADgAAAAAAAAABACAAAAAlAQAAZHJzL2Uyb0RvYy54bWxQSwUGAAAA&#10;AAYABgBZAQAAwAUAAAAA&#10;" path="m52197,0l0,0,0,3266186,52197,3266186,52197,0xe">
                <v:fill on="t" focussize="0,0"/>
                <v:stroke on="f"/>
                <v:imagedata o:title=""/>
                <o:lock v:ext="edit" aspectratio="f"/>
                <v:textbox inset="0mm,0mm,0mm,0mm"/>
              </v:shape>
            </w:pict>
          </mc:Fallback>
        </mc:AlternateContent>
      </w:r>
      <w:r>
        <w:rPr>
          <w:color w:val="D26277"/>
          <w:w w:val="85"/>
        </w:rPr>
        <w:t>WHILE</w:t>
      </w:r>
      <w:r>
        <w:rPr>
          <w:color w:val="D26277"/>
          <w:spacing w:val="-10"/>
          <w:w w:val="85"/>
        </w:rPr>
        <w:t xml:space="preserve"> </w:t>
      </w:r>
      <w:r>
        <w:rPr>
          <w:color w:val="E4A1A8"/>
          <w:w w:val="85"/>
        </w:rPr>
        <w:t>YOU</w:t>
      </w:r>
      <w:r>
        <w:rPr>
          <w:color w:val="E4A1A8"/>
          <w:spacing w:val="-13"/>
        </w:rPr>
        <w:t xml:space="preserve"> </w:t>
      </w:r>
      <w:r>
        <w:rPr>
          <w:color w:val="E4A1A8"/>
          <w:spacing w:val="-2"/>
          <w:w w:val="85"/>
        </w:rPr>
        <w:t>WATCH</w:t>
      </w:r>
    </w:p>
    <w:p w14:paraId="1AD26924">
      <w:pPr>
        <w:pStyle w:val="15"/>
        <w:numPr>
          <w:ilvl w:val="0"/>
          <w:numId w:val="83"/>
        </w:numPr>
        <w:tabs>
          <w:tab w:val="left" w:pos="1911"/>
        </w:tabs>
        <w:spacing w:before="138" w:after="0" w:line="240" w:lineRule="auto"/>
        <w:ind w:left="1911" w:right="0" w:hanging="323"/>
        <w:jc w:val="left"/>
        <w:rPr>
          <w:rFonts w:ascii="Tahoma"/>
          <w:sz w:val="26"/>
        </w:rPr>
      </w:pPr>
      <w:r>
        <w:rPr>
          <w:rFonts w:ascii="Tahoma"/>
          <w:color w:val="231F20"/>
          <w:spacing w:val="-8"/>
          <w:sz w:val="26"/>
        </w:rPr>
        <w:t>Check</w:t>
      </w:r>
      <w:r>
        <w:rPr>
          <w:rFonts w:ascii="Tahoma"/>
          <w:color w:val="231F20"/>
          <w:spacing w:val="-45"/>
          <w:sz w:val="26"/>
        </w:rPr>
        <w:t xml:space="preserve"> </w:t>
      </w:r>
      <w:r>
        <w:rPr>
          <w:rFonts w:ascii="Tahoma"/>
          <w:color w:val="231F20"/>
          <w:spacing w:val="-8"/>
          <w:sz w:val="26"/>
        </w:rPr>
        <w:t>your</w:t>
      </w:r>
      <w:r>
        <w:rPr>
          <w:rFonts w:ascii="Tahoma"/>
          <w:color w:val="231F20"/>
          <w:spacing w:val="-44"/>
          <w:sz w:val="26"/>
        </w:rPr>
        <w:t xml:space="preserve"> </w:t>
      </w:r>
      <w:r>
        <w:rPr>
          <w:rFonts w:ascii="Tahoma"/>
          <w:color w:val="231F20"/>
          <w:spacing w:val="-8"/>
          <w:sz w:val="26"/>
        </w:rPr>
        <w:t>answers</w:t>
      </w:r>
      <w:r>
        <w:rPr>
          <w:rFonts w:ascii="Tahoma"/>
          <w:color w:val="231F20"/>
          <w:spacing w:val="-45"/>
          <w:sz w:val="26"/>
        </w:rPr>
        <w:t xml:space="preserve"> </w:t>
      </w:r>
      <w:r>
        <w:rPr>
          <w:rFonts w:ascii="Tahoma"/>
          <w:color w:val="231F20"/>
          <w:spacing w:val="-8"/>
          <w:sz w:val="26"/>
        </w:rPr>
        <w:t>in</w:t>
      </w:r>
      <w:r>
        <w:rPr>
          <w:rFonts w:ascii="Tahoma"/>
          <w:color w:val="231F20"/>
          <w:spacing w:val="-44"/>
          <w:sz w:val="26"/>
        </w:rPr>
        <w:t xml:space="preserve"> </w:t>
      </w:r>
      <w:r>
        <w:rPr>
          <w:rFonts w:ascii="Tahoma"/>
          <w:color w:val="231F20"/>
          <w:spacing w:val="-8"/>
          <w:sz w:val="26"/>
        </w:rPr>
        <w:t>Before</w:t>
      </w:r>
      <w:r>
        <w:rPr>
          <w:rFonts w:ascii="Tahoma"/>
          <w:color w:val="231F20"/>
          <w:spacing w:val="-45"/>
          <w:sz w:val="26"/>
        </w:rPr>
        <w:t xml:space="preserve"> </w:t>
      </w:r>
      <w:r>
        <w:rPr>
          <w:rFonts w:ascii="Tahoma"/>
          <w:color w:val="231F20"/>
          <w:spacing w:val="-8"/>
          <w:sz w:val="26"/>
        </w:rPr>
        <w:t>You</w:t>
      </w:r>
      <w:r>
        <w:rPr>
          <w:rFonts w:ascii="Tahoma"/>
          <w:color w:val="231F20"/>
          <w:spacing w:val="-44"/>
          <w:sz w:val="26"/>
        </w:rPr>
        <w:t xml:space="preserve"> </w:t>
      </w:r>
      <w:r>
        <w:rPr>
          <w:rFonts w:ascii="Tahoma"/>
          <w:color w:val="231F20"/>
          <w:spacing w:val="-8"/>
          <w:sz w:val="26"/>
        </w:rPr>
        <w:t>Watch.</w:t>
      </w:r>
    </w:p>
    <w:p w14:paraId="27BCE965">
      <w:pPr>
        <w:pStyle w:val="15"/>
        <w:numPr>
          <w:ilvl w:val="0"/>
          <w:numId w:val="83"/>
        </w:numPr>
        <w:tabs>
          <w:tab w:val="left" w:pos="1911"/>
        </w:tabs>
        <w:spacing w:before="259" w:after="0" w:line="240" w:lineRule="auto"/>
        <w:ind w:left="1911" w:right="0" w:hanging="323"/>
        <w:jc w:val="left"/>
        <w:rPr>
          <w:rFonts w:ascii="Tahoma"/>
          <w:sz w:val="26"/>
        </w:rPr>
      </w:pPr>
      <w:r>
        <w:rPr>
          <w:rFonts w:ascii="Tahoma"/>
          <w:color w:val="231F20"/>
          <w:spacing w:val="-2"/>
          <w:sz w:val="26"/>
        </w:rPr>
        <w:t>Put</w:t>
      </w:r>
      <w:r>
        <w:rPr>
          <w:rFonts w:ascii="Tahoma"/>
          <w:color w:val="231F20"/>
          <w:spacing w:val="-29"/>
          <w:sz w:val="26"/>
        </w:rPr>
        <w:t xml:space="preserve"> </w:t>
      </w:r>
      <w:r>
        <w:rPr>
          <w:rFonts w:ascii="Tahoma"/>
          <w:color w:val="231F20"/>
          <w:spacing w:val="-2"/>
          <w:sz w:val="26"/>
        </w:rPr>
        <w:t>the</w:t>
      </w:r>
      <w:r>
        <w:rPr>
          <w:rFonts w:ascii="Tahoma"/>
          <w:color w:val="231F20"/>
          <w:spacing w:val="-29"/>
          <w:sz w:val="26"/>
        </w:rPr>
        <w:t xml:space="preserve"> </w:t>
      </w:r>
      <w:r>
        <w:rPr>
          <w:rFonts w:ascii="Tahoma"/>
          <w:color w:val="231F20"/>
          <w:spacing w:val="-2"/>
          <w:sz w:val="26"/>
        </w:rPr>
        <w:t>events</w:t>
      </w:r>
      <w:r>
        <w:rPr>
          <w:rFonts w:ascii="Tahoma"/>
          <w:color w:val="231F20"/>
          <w:spacing w:val="-29"/>
          <w:sz w:val="26"/>
        </w:rPr>
        <w:t xml:space="preserve"> </w:t>
      </w:r>
      <w:r>
        <w:rPr>
          <w:rFonts w:ascii="Tahoma"/>
          <w:color w:val="231F20"/>
          <w:spacing w:val="-2"/>
          <w:sz w:val="26"/>
        </w:rPr>
        <w:t>in</w:t>
      </w:r>
      <w:r>
        <w:rPr>
          <w:rFonts w:ascii="Tahoma"/>
          <w:color w:val="231F20"/>
          <w:spacing w:val="-29"/>
          <w:sz w:val="26"/>
        </w:rPr>
        <w:t xml:space="preserve"> </w:t>
      </w:r>
      <w:r>
        <w:rPr>
          <w:rFonts w:ascii="Tahoma"/>
          <w:color w:val="231F20"/>
          <w:spacing w:val="-2"/>
          <w:sz w:val="26"/>
        </w:rPr>
        <w:t>the</w:t>
      </w:r>
      <w:r>
        <w:rPr>
          <w:rFonts w:ascii="Tahoma"/>
          <w:color w:val="231F20"/>
          <w:spacing w:val="-29"/>
          <w:sz w:val="26"/>
        </w:rPr>
        <w:t xml:space="preserve"> </w:t>
      </w:r>
      <w:r>
        <w:rPr>
          <w:rFonts w:ascii="Tahoma"/>
          <w:color w:val="231F20"/>
          <w:spacing w:val="-2"/>
          <w:sz w:val="26"/>
        </w:rPr>
        <w:t>correct</w:t>
      </w:r>
      <w:r>
        <w:rPr>
          <w:rFonts w:ascii="Tahoma"/>
          <w:color w:val="231F20"/>
          <w:spacing w:val="-29"/>
          <w:sz w:val="26"/>
        </w:rPr>
        <w:t xml:space="preserve"> </w:t>
      </w:r>
      <w:r>
        <w:rPr>
          <w:rFonts w:ascii="Tahoma"/>
          <w:color w:val="231F20"/>
          <w:spacing w:val="-2"/>
          <w:sz w:val="26"/>
        </w:rPr>
        <w:t>order.</w:t>
      </w:r>
    </w:p>
    <w:p w14:paraId="033965E5">
      <w:pPr>
        <w:pStyle w:val="11"/>
        <w:tabs>
          <w:tab w:val="left" w:pos="2240"/>
        </w:tabs>
        <w:spacing w:before="138"/>
        <w:ind w:left="1900"/>
      </w:pPr>
      <w:r>
        <w:rPr>
          <w:color w:val="231F20"/>
          <w:u w:val="single" w:color="231F20"/>
        </w:rPr>
        <w:tab/>
      </w:r>
      <w:r>
        <w:rPr>
          <w:color w:val="231F20"/>
          <w:spacing w:val="80"/>
        </w:rPr>
        <w:t xml:space="preserve"> </w:t>
      </w:r>
      <w:r>
        <w:rPr>
          <w:color w:val="231F20"/>
          <w:spacing w:val="-4"/>
        </w:rPr>
        <w:t>The real Henry Adams appears.</w:t>
      </w:r>
    </w:p>
    <w:p w14:paraId="595BA5B2">
      <w:pPr>
        <w:pStyle w:val="11"/>
        <w:tabs>
          <w:tab w:val="left" w:pos="2240"/>
        </w:tabs>
        <w:spacing w:before="109"/>
        <w:ind w:left="1900"/>
      </w:pPr>
      <w:r>
        <w:rPr>
          <w:color w:val="231F20"/>
          <w:u w:val="single" w:color="231F20"/>
        </w:rPr>
        <w:tab/>
      </w:r>
      <w:r>
        <w:rPr>
          <w:color w:val="231F20"/>
          <w:spacing w:val="80"/>
        </w:rPr>
        <w:t xml:space="preserve"> </w:t>
      </w:r>
      <w:r>
        <w:rPr>
          <w:color w:val="231F20"/>
          <w:spacing w:val="-2"/>
        </w:rPr>
        <w:t>Henry makes friends with the man.</w:t>
      </w:r>
    </w:p>
    <w:p w14:paraId="10AF8159">
      <w:pPr>
        <w:pStyle w:val="11"/>
        <w:tabs>
          <w:tab w:val="left" w:pos="2240"/>
        </w:tabs>
        <w:spacing w:before="109"/>
        <w:ind w:left="1900"/>
      </w:pPr>
      <w:r>
        <w:rPr>
          <w:color w:val="231F20"/>
          <w:u w:val="single" w:color="231F20"/>
        </w:rPr>
        <w:tab/>
      </w:r>
      <w:r>
        <w:rPr>
          <w:color w:val="231F20"/>
          <w:spacing w:val="80"/>
          <w:w w:val="150"/>
        </w:rPr>
        <w:t xml:space="preserve"> </w:t>
      </w:r>
      <w:r>
        <w:rPr>
          <w:color w:val="231F20"/>
          <w:spacing w:val="-2"/>
        </w:rPr>
        <w:t>The doorman thinks the man is Henry, and so he invites him inside.</w:t>
      </w:r>
    </w:p>
    <w:p w14:paraId="7B1449CF">
      <w:pPr>
        <w:pStyle w:val="11"/>
        <w:tabs>
          <w:tab w:val="left" w:pos="2240"/>
        </w:tabs>
        <w:spacing w:before="109"/>
        <w:ind w:left="1900"/>
      </w:pPr>
      <w:r>
        <w:rPr>
          <w:color w:val="231F20"/>
          <w:u w:val="single" w:color="231F20"/>
        </w:rPr>
        <w:tab/>
      </w:r>
      <w:r>
        <w:rPr>
          <w:color w:val="231F20"/>
          <w:spacing w:val="80"/>
        </w:rPr>
        <w:t xml:space="preserve"> </w:t>
      </w:r>
      <w:r>
        <w:rPr>
          <w:color w:val="231F20"/>
          <w:spacing w:val="-2"/>
        </w:rPr>
        <w:t>A man appears wearing a hat.</w:t>
      </w:r>
    </w:p>
    <w:p w14:paraId="1DADB2F3">
      <w:pPr>
        <w:pStyle w:val="11"/>
        <w:tabs>
          <w:tab w:val="left" w:pos="2240"/>
        </w:tabs>
        <w:spacing w:before="109"/>
        <w:ind w:left="1900"/>
      </w:pPr>
      <w:r>
        <w:rPr>
          <w:color w:val="231F20"/>
          <w:u w:val="single" w:color="231F20"/>
        </w:rPr>
        <w:tab/>
      </w:r>
      <w:r>
        <w:rPr>
          <w:color w:val="231F20"/>
          <w:spacing w:val="80"/>
          <w:w w:val="150"/>
        </w:rPr>
        <w:t xml:space="preserve"> </w:t>
      </w:r>
      <w:r>
        <w:rPr>
          <w:color w:val="231F20"/>
          <w:spacing w:val="-4"/>
        </w:rPr>
        <w:t>The hotel manager realises he has made a mistake.</w:t>
      </w:r>
    </w:p>
    <w:p w14:paraId="26FA1B33">
      <w:pPr>
        <w:pStyle w:val="15"/>
        <w:numPr>
          <w:ilvl w:val="0"/>
          <w:numId w:val="83"/>
        </w:numPr>
        <w:tabs>
          <w:tab w:val="left" w:pos="1911"/>
        </w:tabs>
        <w:spacing w:before="188" w:after="0" w:line="240" w:lineRule="auto"/>
        <w:ind w:left="1911" w:right="0" w:hanging="323"/>
        <w:jc w:val="left"/>
        <w:rPr>
          <w:rFonts w:ascii="Tahoma"/>
          <w:sz w:val="26"/>
        </w:rPr>
      </w:pPr>
      <w:r>
        <w:rPr>
          <w:rFonts w:ascii="Tahoma"/>
          <w:color w:val="231F20"/>
          <w:spacing w:val="-2"/>
          <w:sz w:val="26"/>
        </w:rPr>
        <w:t>Answer</w:t>
      </w:r>
      <w:r>
        <w:rPr>
          <w:rFonts w:ascii="Tahoma"/>
          <w:color w:val="231F20"/>
          <w:spacing w:val="-25"/>
          <w:sz w:val="26"/>
        </w:rPr>
        <w:t xml:space="preserve"> </w:t>
      </w:r>
      <w:r>
        <w:rPr>
          <w:rFonts w:ascii="Tahoma"/>
          <w:color w:val="231F20"/>
          <w:spacing w:val="-2"/>
          <w:sz w:val="26"/>
        </w:rPr>
        <w:t>the</w:t>
      </w:r>
      <w:r>
        <w:rPr>
          <w:rFonts w:ascii="Tahoma"/>
          <w:color w:val="231F20"/>
          <w:spacing w:val="-24"/>
          <w:sz w:val="26"/>
        </w:rPr>
        <w:t xml:space="preserve"> </w:t>
      </w:r>
      <w:r>
        <w:rPr>
          <w:rFonts w:ascii="Tahoma"/>
          <w:color w:val="231F20"/>
          <w:spacing w:val="-2"/>
          <w:sz w:val="26"/>
        </w:rPr>
        <w:t>questions.</w:t>
      </w:r>
    </w:p>
    <w:p w14:paraId="597A3E18">
      <w:pPr>
        <w:pStyle w:val="15"/>
        <w:numPr>
          <w:ilvl w:val="1"/>
          <w:numId w:val="83"/>
        </w:numPr>
        <w:tabs>
          <w:tab w:val="left" w:pos="2241"/>
        </w:tabs>
        <w:spacing w:before="98" w:after="0" w:line="240" w:lineRule="auto"/>
        <w:ind w:left="2241" w:right="0" w:hanging="342"/>
        <w:jc w:val="left"/>
        <w:rPr>
          <w:sz w:val="22"/>
        </w:rPr>
      </w:pPr>
      <w:r>
        <w:rPr>
          <w:color w:val="231F20"/>
          <w:sz w:val="22"/>
        </w:rPr>
        <w:t>Why</w:t>
      </w:r>
      <w:r>
        <w:rPr>
          <w:color w:val="231F20"/>
          <w:spacing w:val="-15"/>
          <w:sz w:val="22"/>
        </w:rPr>
        <w:t xml:space="preserve"> </w:t>
      </w:r>
      <w:r>
        <w:rPr>
          <w:color w:val="231F20"/>
          <w:sz w:val="22"/>
        </w:rPr>
        <w:t>do</w:t>
      </w:r>
      <w:r>
        <w:rPr>
          <w:color w:val="231F20"/>
          <w:spacing w:val="-15"/>
          <w:sz w:val="22"/>
        </w:rPr>
        <w:t xml:space="preserve"> </w:t>
      </w:r>
      <w:r>
        <w:rPr>
          <w:color w:val="231F20"/>
          <w:sz w:val="22"/>
        </w:rPr>
        <w:t>the</w:t>
      </w:r>
      <w:r>
        <w:rPr>
          <w:color w:val="231F20"/>
          <w:spacing w:val="-14"/>
          <w:sz w:val="22"/>
        </w:rPr>
        <w:t xml:space="preserve"> </w:t>
      </w:r>
      <w:r>
        <w:rPr>
          <w:color w:val="231F20"/>
          <w:sz w:val="22"/>
        </w:rPr>
        <w:t>people</w:t>
      </w:r>
      <w:r>
        <w:rPr>
          <w:color w:val="231F20"/>
          <w:spacing w:val="-15"/>
          <w:sz w:val="22"/>
        </w:rPr>
        <w:t xml:space="preserve"> </w:t>
      </w:r>
      <w:r>
        <w:rPr>
          <w:color w:val="231F20"/>
          <w:sz w:val="22"/>
        </w:rPr>
        <w:t>at</w:t>
      </w:r>
      <w:r>
        <w:rPr>
          <w:color w:val="231F20"/>
          <w:spacing w:val="-14"/>
          <w:sz w:val="22"/>
        </w:rPr>
        <w:t xml:space="preserve"> </w:t>
      </w:r>
      <w:r>
        <w:rPr>
          <w:color w:val="231F20"/>
          <w:sz w:val="22"/>
        </w:rPr>
        <w:t>the</w:t>
      </w:r>
      <w:r>
        <w:rPr>
          <w:color w:val="231F20"/>
          <w:spacing w:val="-15"/>
          <w:sz w:val="22"/>
        </w:rPr>
        <w:t xml:space="preserve"> </w:t>
      </w:r>
      <w:r>
        <w:rPr>
          <w:color w:val="231F20"/>
          <w:sz w:val="22"/>
        </w:rPr>
        <w:t>hotel</w:t>
      </w:r>
      <w:r>
        <w:rPr>
          <w:color w:val="231F20"/>
          <w:spacing w:val="-14"/>
          <w:sz w:val="22"/>
        </w:rPr>
        <w:t xml:space="preserve"> </w:t>
      </w:r>
      <w:r>
        <w:rPr>
          <w:color w:val="231F20"/>
          <w:sz w:val="22"/>
        </w:rPr>
        <w:t>mistake</w:t>
      </w:r>
      <w:r>
        <w:rPr>
          <w:color w:val="231F20"/>
          <w:spacing w:val="-15"/>
          <w:sz w:val="22"/>
        </w:rPr>
        <w:t xml:space="preserve"> </w:t>
      </w:r>
      <w:r>
        <w:rPr>
          <w:color w:val="231F20"/>
          <w:sz w:val="22"/>
        </w:rPr>
        <w:t>the</w:t>
      </w:r>
      <w:r>
        <w:rPr>
          <w:color w:val="231F20"/>
          <w:spacing w:val="-14"/>
          <w:sz w:val="22"/>
        </w:rPr>
        <w:t xml:space="preserve"> </w:t>
      </w:r>
      <w:r>
        <w:rPr>
          <w:color w:val="231F20"/>
          <w:sz w:val="22"/>
        </w:rPr>
        <w:t>man</w:t>
      </w:r>
      <w:r>
        <w:rPr>
          <w:color w:val="231F20"/>
          <w:spacing w:val="-15"/>
          <w:sz w:val="22"/>
        </w:rPr>
        <w:t xml:space="preserve"> </w:t>
      </w:r>
      <w:r>
        <w:rPr>
          <w:color w:val="231F20"/>
          <w:sz w:val="22"/>
        </w:rPr>
        <w:t>for</w:t>
      </w:r>
      <w:r>
        <w:rPr>
          <w:color w:val="231F20"/>
          <w:spacing w:val="-14"/>
          <w:sz w:val="22"/>
        </w:rPr>
        <w:t xml:space="preserve"> </w:t>
      </w:r>
      <w:r>
        <w:rPr>
          <w:color w:val="231F20"/>
          <w:sz w:val="22"/>
        </w:rPr>
        <w:t>Henry</w:t>
      </w:r>
      <w:r>
        <w:rPr>
          <w:color w:val="231F20"/>
          <w:spacing w:val="-15"/>
          <w:sz w:val="22"/>
        </w:rPr>
        <w:t xml:space="preserve"> </w:t>
      </w:r>
      <w:r>
        <w:rPr>
          <w:color w:val="231F20"/>
          <w:spacing w:val="-2"/>
          <w:sz w:val="22"/>
        </w:rPr>
        <w:t>Adams?</w:t>
      </w:r>
    </w:p>
    <w:p w14:paraId="2203C92D">
      <w:pPr>
        <w:pStyle w:val="15"/>
        <w:numPr>
          <w:ilvl w:val="1"/>
          <w:numId w:val="83"/>
        </w:numPr>
        <w:tabs>
          <w:tab w:val="left" w:pos="2241"/>
        </w:tabs>
        <w:spacing w:before="27" w:after="0" w:line="240" w:lineRule="auto"/>
        <w:ind w:left="2241" w:right="0" w:hanging="342"/>
        <w:jc w:val="left"/>
        <w:rPr>
          <w:sz w:val="22"/>
        </w:rPr>
      </w:pPr>
      <w:r>
        <w:rPr>
          <w:color w:val="231F20"/>
          <w:sz w:val="22"/>
        </w:rPr>
        <w:t>The</w:t>
      </w:r>
      <w:r>
        <w:rPr>
          <w:color w:val="231F20"/>
          <w:spacing w:val="-14"/>
          <w:sz w:val="22"/>
        </w:rPr>
        <w:t xml:space="preserve"> </w:t>
      </w:r>
      <w:r>
        <w:rPr>
          <w:color w:val="231F20"/>
          <w:sz w:val="22"/>
        </w:rPr>
        <w:t>man</w:t>
      </w:r>
      <w:r>
        <w:rPr>
          <w:color w:val="231F20"/>
          <w:spacing w:val="-13"/>
          <w:sz w:val="22"/>
        </w:rPr>
        <w:t xml:space="preserve"> </w:t>
      </w:r>
      <w:r>
        <w:rPr>
          <w:color w:val="231F20"/>
          <w:sz w:val="22"/>
        </w:rPr>
        <w:t>seems</w:t>
      </w:r>
      <w:r>
        <w:rPr>
          <w:color w:val="231F20"/>
          <w:spacing w:val="-13"/>
          <w:sz w:val="22"/>
        </w:rPr>
        <w:t xml:space="preserve"> </w:t>
      </w:r>
      <w:r>
        <w:rPr>
          <w:color w:val="231F20"/>
          <w:sz w:val="22"/>
        </w:rPr>
        <w:t>odd</w:t>
      </w:r>
      <w:r>
        <w:rPr>
          <w:color w:val="231F20"/>
          <w:spacing w:val="-13"/>
          <w:sz w:val="22"/>
        </w:rPr>
        <w:t xml:space="preserve"> </w:t>
      </w:r>
      <w:r>
        <w:rPr>
          <w:color w:val="231F20"/>
          <w:sz w:val="22"/>
        </w:rPr>
        <w:t>to</w:t>
      </w:r>
      <w:r>
        <w:rPr>
          <w:color w:val="231F20"/>
          <w:spacing w:val="-14"/>
          <w:sz w:val="22"/>
        </w:rPr>
        <w:t xml:space="preserve"> </w:t>
      </w:r>
      <w:r>
        <w:rPr>
          <w:color w:val="231F20"/>
          <w:sz w:val="22"/>
        </w:rPr>
        <w:t>the</w:t>
      </w:r>
      <w:r>
        <w:rPr>
          <w:color w:val="231F20"/>
          <w:spacing w:val="-13"/>
          <w:sz w:val="22"/>
        </w:rPr>
        <w:t xml:space="preserve"> </w:t>
      </w:r>
      <w:r>
        <w:rPr>
          <w:color w:val="231F20"/>
          <w:sz w:val="22"/>
        </w:rPr>
        <w:t>hotel</w:t>
      </w:r>
      <w:r>
        <w:rPr>
          <w:color w:val="231F20"/>
          <w:spacing w:val="-13"/>
          <w:sz w:val="22"/>
        </w:rPr>
        <w:t xml:space="preserve"> </w:t>
      </w:r>
      <w:r>
        <w:rPr>
          <w:color w:val="231F20"/>
          <w:sz w:val="22"/>
        </w:rPr>
        <w:t>workers.</w:t>
      </w:r>
      <w:r>
        <w:rPr>
          <w:color w:val="231F20"/>
          <w:spacing w:val="-13"/>
          <w:sz w:val="22"/>
        </w:rPr>
        <w:t xml:space="preserve"> </w:t>
      </w:r>
      <w:r>
        <w:rPr>
          <w:color w:val="231F20"/>
          <w:sz w:val="22"/>
        </w:rPr>
        <w:t>Why</w:t>
      </w:r>
      <w:r>
        <w:rPr>
          <w:color w:val="231F20"/>
          <w:spacing w:val="-14"/>
          <w:sz w:val="22"/>
        </w:rPr>
        <w:t xml:space="preserve"> </w:t>
      </w:r>
      <w:r>
        <w:rPr>
          <w:color w:val="231F20"/>
          <w:sz w:val="22"/>
        </w:rPr>
        <w:t>are</w:t>
      </w:r>
      <w:r>
        <w:rPr>
          <w:color w:val="231F20"/>
          <w:spacing w:val="-13"/>
          <w:sz w:val="22"/>
        </w:rPr>
        <w:t xml:space="preserve"> </w:t>
      </w:r>
      <w:r>
        <w:rPr>
          <w:color w:val="231F20"/>
          <w:sz w:val="22"/>
        </w:rPr>
        <w:t>they</w:t>
      </w:r>
      <w:r>
        <w:rPr>
          <w:color w:val="231F20"/>
          <w:spacing w:val="-13"/>
          <w:sz w:val="22"/>
        </w:rPr>
        <w:t xml:space="preserve"> </w:t>
      </w:r>
      <w:r>
        <w:rPr>
          <w:color w:val="231F20"/>
          <w:sz w:val="22"/>
        </w:rPr>
        <w:t>so</w:t>
      </w:r>
      <w:r>
        <w:rPr>
          <w:color w:val="231F20"/>
          <w:spacing w:val="-13"/>
          <w:sz w:val="22"/>
        </w:rPr>
        <w:t xml:space="preserve"> </w:t>
      </w:r>
      <w:r>
        <w:rPr>
          <w:color w:val="231F20"/>
          <w:sz w:val="22"/>
        </w:rPr>
        <w:t>nice</w:t>
      </w:r>
      <w:r>
        <w:rPr>
          <w:color w:val="231F20"/>
          <w:spacing w:val="-13"/>
          <w:sz w:val="22"/>
        </w:rPr>
        <w:t xml:space="preserve"> </w:t>
      </w:r>
      <w:r>
        <w:rPr>
          <w:color w:val="231F20"/>
          <w:sz w:val="22"/>
        </w:rPr>
        <w:t>to</w:t>
      </w:r>
      <w:r>
        <w:rPr>
          <w:color w:val="231F20"/>
          <w:spacing w:val="-14"/>
          <w:sz w:val="22"/>
        </w:rPr>
        <w:t xml:space="preserve"> </w:t>
      </w:r>
      <w:r>
        <w:rPr>
          <w:color w:val="231F20"/>
          <w:spacing w:val="-4"/>
          <w:sz w:val="22"/>
        </w:rPr>
        <w:t>him?</w:t>
      </w:r>
    </w:p>
    <w:p w14:paraId="2318EB83">
      <w:pPr>
        <w:pStyle w:val="15"/>
        <w:numPr>
          <w:ilvl w:val="1"/>
          <w:numId w:val="83"/>
        </w:numPr>
        <w:tabs>
          <w:tab w:val="left" w:pos="2241"/>
        </w:tabs>
        <w:spacing w:before="27" w:after="0" w:line="240" w:lineRule="auto"/>
        <w:ind w:left="2241" w:right="0" w:hanging="342"/>
        <w:jc w:val="left"/>
        <w:rPr>
          <w:sz w:val="22"/>
        </w:rPr>
      </w:pPr>
      <w:r>
        <w:rPr>
          <w:color w:val="231F20"/>
          <w:sz w:val="22"/>
        </w:rPr>
        <w:t>How</w:t>
      </w:r>
      <w:r>
        <w:rPr>
          <w:color w:val="231F20"/>
          <w:spacing w:val="-14"/>
          <w:sz w:val="22"/>
        </w:rPr>
        <w:t xml:space="preserve"> </w:t>
      </w:r>
      <w:r>
        <w:rPr>
          <w:color w:val="231F20"/>
          <w:sz w:val="22"/>
        </w:rPr>
        <w:t>do</w:t>
      </w:r>
      <w:r>
        <w:rPr>
          <w:color w:val="231F20"/>
          <w:spacing w:val="-14"/>
          <w:sz w:val="22"/>
        </w:rPr>
        <w:t xml:space="preserve"> </w:t>
      </w:r>
      <w:r>
        <w:rPr>
          <w:color w:val="231F20"/>
          <w:sz w:val="22"/>
        </w:rPr>
        <w:t>the</w:t>
      </w:r>
      <w:r>
        <w:rPr>
          <w:color w:val="231F20"/>
          <w:spacing w:val="-14"/>
          <w:sz w:val="22"/>
        </w:rPr>
        <w:t xml:space="preserve"> </w:t>
      </w:r>
      <w:r>
        <w:rPr>
          <w:color w:val="231F20"/>
          <w:sz w:val="22"/>
        </w:rPr>
        <w:t>hotel</w:t>
      </w:r>
      <w:r>
        <w:rPr>
          <w:color w:val="231F20"/>
          <w:spacing w:val="-14"/>
          <w:sz w:val="22"/>
        </w:rPr>
        <w:t xml:space="preserve"> </w:t>
      </w:r>
      <w:r>
        <w:rPr>
          <w:color w:val="231F20"/>
          <w:sz w:val="22"/>
        </w:rPr>
        <w:t>workers</w:t>
      </w:r>
      <w:r>
        <w:rPr>
          <w:color w:val="231F20"/>
          <w:spacing w:val="-13"/>
          <w:sz w:val="22"/>
        </w:rPr>
        <w:t xml:space="preserve"> </w:t>
      </w:r>
      <w:r>
        <w:rPr>
          <w:color w:val="231F20"/>
          <w:sz w:val="22"/>
        </w:rPr>
        <w:t>treat</w:t>
      </w:r>
      <w:r>
        <w:rPr>
          <w:color w:val="231F20"/>
          <w:spacing w:val="-14"/>
          <w:sz w:val="22"/>
        </w:rPr>
        <w:t xml:space="preserve"> </w:t>
      </w:r>
      <w:r>
        <w:rPr>
          <w:color w:val="231F20"/>
          <w:sz w:val="22"/>
        </w:rPr>
        <w:t>the</w:t>
      </w:r>
      <w:r>
        <w:rPr>
          <w:color w:val="231F20"/>
          <w:spacing w:val="-14"/>
          <w:sz w:val="22"/>
        </w:rPr>
        <w:t xml:space="preserve"> </w:t>
      </w:r>
      <w:r>
        <w:rPr>
          <w:color w:val="231F20"/>
          <w:sz w:val="22"/>
        </w:rPr>
        <w:t>man</w:t>
      </w:r>
      <w:r>
        <w:rPr>
          <w:color w:val="231F20"/>
          <w:spacing w:val="-14"/>
          <w:sz w:val="22"/>
        </w:rPr>
        <w:t xml:space="preserve"> </w:t>
      </w:r>
      <w:r>
        <w:rPr>
          <w:color w:val="231F20"/>
          <w:sz w:val="22"/>
        </w:rPr>
        <w:t>when</w:t>
      </w:r>
      <w:r>
        <w:rPr>
          <w:color w:val="231F20"/>
          <w:spacing w:val="-13"/>
          <w:sz w:val="22"/>
        </w:rPr>
        <w:t xml:space="preserve"> </w:t>
      </w:r>
      <w:r>
        <w:rPr>
          <w:color w:val="231F20"/>
          <w:sz w:val="22"/>
        </w:rPr>
        <w:t>they</w:t>
      </w:r>
      <w:r>
        <w:rPr>
          <w:color w:val="231F20"/>
          <w:spacing w:val="-14"/>
          <w:sz w:val="22"/>
        </w:rPr>
        <w:t xml:space="preserve"> </w:t>
      </w:r>
      <w:r>
        <w:rPr>
          <w:color w:val="231F20"/>
          <w:sz w:val="22"/>
        </w:rPr>
        <w:t>discover</w:t>
      </w:r>
      <w:r>
        <w:rPr>
          <w:color w:val="231F20"/>
          <w:spacing w:val="-14"/>
          <w:sz w:val="22"/>
        </w:rPr>
        <w:t xml:space="preserve"> </w:t>
      </w:r>
      <w:r>
        <w:rPr>
          <w:color w:val="231F20"/>
          <w:sz w:val="22"/>
        </w:rPr>
        <w:t>that</w:t>
      </w:r>
      <w:r>
        <w:rPr>
          <w:color w:val="231F20"/>
          <w:spacing w:val="-14"/>
          <w:sz w:val="22"/>
        </w:rPr>
        <w:t xml:space="preserve"> </w:t>
      </w:r>
      <w:r>
        <w:rPr>
          <w:color w:val="231F20"/>
          <w:sz w:val="22"/>
        </w:rPr>
        <w:t>he</w:t>
      </w:r>
      <w:r>
        <w:rPr>
          <w:color w:val="231F20"/>
          <w:spacing w:val="-14"/>
          <w:sz w:val="22"/>
        </w:rPr>
        <w:t xml:space="preserve"> </w:t>
      </w:r>
      <w:r>
        <w:rPr>
          <w:color w:val="231F20"/>
          <w:sz w:val="22"/>
        </w:rPr>
        <w:t>is</w:t>
      </w:r>
      <w:r>
        <w:rPr>
          <w:color w:val="231F20"/>
          <w:spacing w:val="-13"/>
          <w:sz w:val="22"/>
        </w:rPr>
        <w:t xml:space="preserve"> </w:t>
      </w:r>
      <w:r>
        <w:rPr>
          <w:color w:val="231F20"/>
          <w:sz w:val="22"/>
        </w:rPr>
        <w:t>not</w:t>
      </w:r>
      <w:r>
        <w:rPr>
          <w:color w:val="231F20"/>
          <w:spacing w:val="-14"/>
          <w:sz w:val="22"/>
        </w:rPr>
        <w:t xml:space="preserve"> </w:t>
      </w:r>
      <w:r>
        <w:rPr>
          <w:color w:val="231F20"/>
          <w:sz w:val="22"/>
        </w:rPr>
        <w:t>Henry?</w:t>
      </w:r>
      <w:r>
        <w:rPr>
          <w:color w:val="231F20"/>
          <w:spacing w:val="-14"/>
          <w:sz w:val="22"/>
        </w:rPr>
        <w:t xml:space="preserve"> </w:t>
      </w:r>
      <w:r>
        <w:rPr>
          <w:color w:val="231F20"/>
          <w:spacing w:val="-4"/>
          <w:sz w:val="22"/>
        </w:rPr>
        <w:t>Why?</w:t>
      </w:r>
    </w:p>
    <w:p w14:paraId="0F203DD2">
      <w:pPr>
        <w:pStyle w:val="15"/>
        <w:numPr>
          <w:ilvl w:val="1"/>
          <w:numId w:val="83"/>
        </w:numPr>
        <w:tabs>
          <w:tab w:val="left" w:pos="2241"/>
        </w:tabs>
        <w:spacing w:before="27" w:after="0" w:line="240" w:lineRule="auto"/>
        <w:ind w:left="2241" w:right="0" w:hanging="342"/>
        <w:jc w:val="left"/>
        <w:rPr>
          <w:sz w:val="22"/>
        </w:rPr>
      </w:pPr>
      <w:r>
        <w:rPr>
          <w:color w:val="231F20"/>
          <w:sz w:val="22"/>
        </w:rPr>
        <w:t>What</w:t>
      </w:r>
      <w:r>
        <w:rPr>
          <w:color w:val="231F20"/>
          <w:spacing w:val="-10"/>
          <w:sz w:val="22"/>
        </w:rPr>
        <w:t xml:space="preserve"> </w:t>
      </w:r>
      <w:r>
        <w:rPr>
          <w:color w:val="231F20"/>
          <w:sz w:val="22"/>
        </w:rPr>
        <w:t>does</w:t>
      </w:r>
      <w:r>
        <w:rPr>
          <w:color w:val="231F20"/>
          <w:spacing w:val="-10"/>
          <w:sz w:val="22"/>
        </w:rPr>
        <w:t xml:space="preserve"> </w:t>
      </w:r>
      <w:r>
        <w:rPr>
          <w:color w:val="231F20"/>
          <w:sz w:val="22"/>
        </w:rPr>
        <w:t>the</w:t>
      </w:r>
      <w:r>
        <w:rPr>
          <w:color w:val="231F20"/>
          <w:spacing w:val="-10"/>
          <w:sz w:val="22"/>
        </w:rPr>
        <w:t xml:space="preserve"> </w:t>
      </w:r>
      <w:r>
        <w:rPr>
          <w:color w:val="231F20"/>
          <w:sz w:val="22"/>
        </w:rPr>
        <w:t>man</w:t>
      </w:r>
      <w:r>
        <w:rPr>
          <w:color w:val="231F20"/>
          <w:spacing w:val="-10"/>
          <w:sz w:val="22"/>
        </w:rPr>
        <w:t xml:space="preserve"> </w:t>
      </w:r>
      <w:r>
        <w:rPr>
          <w:color w:val="231F20"/>
          <w:sz w:val="22"/>
        </w:rPr>
        <w:t>do</w:t>
      </w:r>
      <w:r>
        <w:rPr>
          <w:color w:val="231F20"/>
          <w:spacing w:val="-9"/>
          <w:sz w:val="22"/>
        </w:rPr>
        <w:t xml:space="preserve"> </w:t>
      </w:r>
      <w:r>
        <w:rPr>
          <w:color w:val="231F20"/>
          <w:sz w:val="22"/>
        </w:rPr>
        <w:t>for</w:t>
      </w:r>
      <w:r>
        <w:rPr>
          <w:color w:val="231F20"/>
          <w:spacing w:val="-10"/>
          <w:sz w:val="22"/>
        </w:rPr>
        <w:t xml:space="preserve"> </w:t>
      </w:r>
      <w:r>
        <w:rPr>
          <w:color w:val="231F20"/>
          <w:sz w:val="22"/>
        </w:rPr>
        <w:t>a</w:t>
      </w:r>
      <w:r>
        <w:rPr>
          <w:color w:val="231F20"/>
          <w:spacing w:val="-10"/>
          <w:sz w:val="22"/>
        </w:rPr>
        <w:t xml:space="preserve"> </w:t>
      </w:r>
      <w:r>
        <w:rPr>
          <w:color w:val="231F20"/>
          <w:spacing w:val="-4"/>
          <w:sz w:val="22"/>
        </w:rPr>
        <w:t>job?</w:t>
      </w:r>
    </w:p>
    <w:p w14:paraId="7ED5D242">
      <w:pPr>
        <w:pStyle w:val="15"/>
        <w:numPr>
          <w:ilvl w:val="1"/>
          <w:numId w:val="83"/>
        </w:numPr>
        <w:tabs>
          <w:tab w:val="left" w:pos="2241"/>
        </w:tabs>
        <w:spacing w:before="27" w:after="0" w:line="240" w:lineRule="auto"/>
        <w:ind w:left="2241" w:right="0" w:hanging="342"/>
        <w:jc w:val="left"/>
        <w:rPr>
          <w:sz w:val="22"/>
        </w:rPr>
      </w:pPr>
      <w:r>
        <w:rPr>
          <w:color w:val="231F20"/>
          <w:sz w:val="22"/>
        </w:rPr>
        <w:t>Why</w:t>
      </w:r>
      <w:r>
        <w:rPr>
          <w:color w:val="231F20"/>
          <w:spacing w:val="-15"/>
          <w:sz w:val="22"/>
        </w:rPr>
        <w:t xml:space="preserve"> </w:t>
      </w:r>
      <w:r>
        <w:rPr>
          <w:color w:val="231F20"/>
          <w:sz w:val="22"/>
        </w:rPr>
        <w:t>does</w:t>
      </w:r>
      <w:r>
        <w:rPr>
          <w:color w:val="231F20"/>
          <w:spacing w:val="-15"/>
          <w:sz w:val="22"/>
        </w:rPr>
        <w:t xml:space="preserve"> </w:t>
      </w:r>
      <w:r>
        <w:rPr>
          <w:color w:val="231F20"/>
          <w:sz w:val="22"/>
        </w:rPr>
        <w:t>Henry</w:t>
      </w:r>
      <w:r>
        <w:rPr>
          <w:color w:val="231F20"/>
          <w:spacing w:val="-15"/>
          <w:sz w:val="22"/>
        </w:rPr>
        <w:t xml:space="preserve"> </w:t>
      </w:r>
      <w:r>
        <w:rPr>
          <w:color w:val="231F20"/>
          <w:sz w:val="22"/>
        </w:rPr>
        <w:t>want</w:t>
      </w:r>
      <w:r>
        <w:rPr>
          <w:color w:val="231F20"/>
          <w:spacing w:val="-15"/>
          <w:sz w:val="22"/>
        </w:rPr>
        <w:t xml:space="preserve"> </w:t>
      </w:r>
      <w:r>
        <w:rPr>
          <w:color w:val="231F20"/>
          <w:sz w:val="22"/>
        </w:rPr>
        <w:t>to</w:t>
      </w:r>
      <w:r>
        <w:rPr>
          <w:color w:val="231F20"/>
          <w:spacing w:val="-15"/>
          <w:sz w:val="22"/>
        </w:rPr>
        <w:t xml:space="preserve"> </w:t>
      </w:r>
      <w:r>
        <w:rPr>
          <w:color w:val="231F20"/>
          <w:sz w:val="22"/>
        </w:rPr>
        <w:t>make</w:t>
      </w:r>
      <w:r>
        <w:rPr>
          <w:color w:val="231F20"/>
          <w:spacing w:val="-14"/>
          <w:sz w:val="22"/>
        </w:rPr>
        <w:t xml:space="preserve"> </w:t>
      </w:r>
      <w:r>
        <w:rPr>
          <w:color w:val="231F20"/>
          <w:sz w:val="22"/>
        </w:rPr>
        <w:t>friends</w:t>
      </w:r>
      <w:r>
        <w:rPr>
          <w:color w:val="231F20"/>
          <w:spacing w:val="-15"/>
          <w:sz w:val="22"/>
        </w:rPr>
        <w:t xml:space="preserve"> </w:t>
      </w:r>
      <w:r>
        <w:rPr>
          <w:color w:val="231F20"/>
          <w:sz w:val="22"/>
        </w:rPr>
        <w:t>with</w:t>
      </w:r>
      <w:r>
        <w:rPr>
          <w:color w:val="231F20"/>
          <w:spacing w:val="-15"/>
          <w:sz w:val="22"/>
        </w:rPr>
        <w:t xml:space="preserve"> </w:t>
      </w:r>
      <w:r>
        <w:rPr>
          <w:color w:val="231F20"/>
          <w:sz w:val="22"/>
        </w:rPr>
        <w:t>the</w:t>
      </w:r>
      <w:r>
        <w:rPr>
          <w:color w:val="231F20"/>
          <w:spacing w:val="-15"/>
          <w:sz w:val="22"/>
        </w:rPr>
        <w:t xml:space="preserve"> </w:t>
      </w:r>
      <w:r>
        <w:rPr>
          <w:color w:val="231F20"/>
          <w:spacing w:val="-4"/>
          <w:sz w:val="22"/>
        </w:rPr>
        <w:t>man?</w:t>
      </w:r>
    </w:p>
    <w:p w14:paraId="0D308FB1">
      <w:pPr>
        <w:pStyle w:val="11"/>
        <w:spacing w:before="7"/>
        <w:rPr>
          <w:sz w:val="32"/>
        </w:rPr>
      </w:pPr>
    </w:p>
    <w:p w14:paraId="0F7393D5">
      <w:pPr>
        <w:pStyle w:val="10"/>
        <w:ind w:left="1560"/>
      </w:pPr>
      <w:r>
        <mc:AlternateContent>
          <mc:Choice Requires="wps">
            <w:drawing>
              <wp:anchor distT="0" distB="0" distL="0" distR="0" simplePos="0" relativeHeight="251754496" behindDoc="0" locked="0" layoutInCell="1" allowOverlap="1">
                <wp:simplePos x="0" y="0"/>
                <wp:positionH relativeFrom="page">
                  <wp:posOffset>756285</wp:posOffset>
                </wp:positionH>
                <wp:positionV relativeFrom="paragraph">
                  <wp:posOffset>29210</wp:posOffset>
                </wp:positionV>
                <wp:extent cx="52705" cy="876300"/>
                <wp:effectExtent l="0" t="0" r="0" b="0"/>
                <wp:wrapNone/>
                <wp:docPr id="2659" name="Graphic 2659"/>
                <wp:cNvGraphicFramePr/>
                <a:graphic xmlns:a="http://schemas.openxmlformats.org/drawingml/2006/main">
                  <a:graphicData uri="http://schemas.microsoft.com/office/word/2010/wordprocessingShape">
                    <wps:wsp>
                      <wps:cNvSpPr/>
                      <wps:spPr>
                        <a:xfrm>
                          <a:off x="0" y="0"/>
                          <a:ext cx="52705" cy="876300"/>
                        </a:xfrm>
                        <a:custGeom>
                          <a:avLst/>
                          <a:gdLst/>
                          <a:ahLst/>
                          <a:cxnLst/>
                          <a:rect l="l" t="t" r="r" b="b"/>
                          <a:pathLst>
                            <a:path w="52705" h="876300">
                              <a:moveTo>
                                <a:pt x="52197" y="0"/>
                              </a:moveTo>
                              <a:lnTo>
                                <a:pt x="0" y="0"/>
                              </a:lnTo>
                              <a:lnTo>
                                <a:pt x="0" y="876046"/>
                              </a:lnTo>
                              <a:lnTo>
                                <a:pt x="52197" y="876046"/>
                              </a:lnTo>
                              <a:lnTo>
                                <a:pt x="52197" y="0"/>
                              </a:lnTo>
                              <a:close/>
                            </a:path>
                          </a:pathLst>
                        </a:custGeom>
                        <a:solidFill>
                          <a:srgbClr val="FBB040"/>
                        </a:solidFill>
                      </wps:spPr>
                      <wps:bodyPr wrap="square" lIns="0" tIns="0" rIns="0" bIns="0" rtlCol="0">
                        <a:noAutofit/>
                      </wps:bodyPr>
                    </wps:wsp>
                  </a:graphicData>
                </a:graphic>
              </wp:anchor>
            </w:drawing>
          </mc:Choice>
          <mc:Fallback>
            <w:pict>
              <v:shape id="Graphic 2659" o:spid="_x0000_s1026" o:spt="100" style="position:absolute;left:0pt;margin-left:59.55pt;margin-top:2.3pt;height:69pt;width:4.15pt;mso-position-horizontal-relative:page;z-index:251754496;mso-width-relative:page;mso-height-relative:page;" fillcolor="#FBB040" filled="t" stroked="f" coordsize="52705,876300" o:gfxdata="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SmeZ9kAAAAJAQAADwAAAAAAAAABACAAAAAiAAAAZHJzL2Rvd25yZXYueG1sUEsBAhQAFAAA&#10;AAgAh07iQKpxs7UnAgAA4AQAAA4AAAAAAAAAAQAgAAAAKAEAAGRycy9lMm9Eb2MueG1sUEsFBgAA&#10;AAAGAAYAWQEAAMEFAAAAAA==&#10;" path="m52197,0l0,0,0,876046,52197,876046,52197,0xe">
                <v:fill on="t" focussize="0,0"/>
                <v:stroke on="f"/>
                <v:imagedata o:title=""/>
                <o:lock v:ext="edit" aspectratio="f"/>
                <v:textbox inset="0mm,0mm,0mm,0mm"/>
              </v:shape>
            </w:pict>
          </mc:Fallback>
        </mc:AlternateContent>
      </w:r>
      <w:r>
        <w:rPr>
          <w:color w:val="F8951D"/>
          <w:spacing w:val="-2"/>
          <w:w w:val="90"/>
        </w:rPr>
        <w:t>AFTER</w:t>
      </w:r>
      <w:r>
        <w:rPr>
          <w:color w:val="F8951D"/>
          <w:spacing w:val="-8"/>
          <w:w w:val="90"/>
        </w:rPr>
        <w:t xml:space="preserve"> </w:t>
      </w:r>
      <w:r>
        <w:rPr>
          <w:color w:val="FDC180"/>
          <w:spacing w:val="-2"/>
          <w:w w:val="90"/>
        </w:rPr>
        <w:t>YOU</w:t>
      </w:r>
      <w:r>
        <w:rPr>
          <w:color w:val="FDC180"/>
          <w:spacing w:val="-8"/>
          <w:w w:val="90"/>
        </w:rPr>
        <w:t xml:space="preserve"> </w:t>
      </w:r>
      <w:r>
        <w:rPr>
          <w:color w:val="FDC180"/>
          <w:spacing w:val="-2"/>
          <w:w w:val="90"/>
        </w:rPr>
        <w:t>WATCH</w:t>
      </w:r>
    </w:p>
    <w:p w14:paraId="1AA18F40">
      <w:pPr>
        <w:spacing w:before="103"/>
        <w:ind w:left="1560" w:right="0" w:firstLine="0"/>
        <w:jc w:val="left"/>
        <w:rPr>
          <w:rFonts w:ascii="Tahoma"/>
          <w:sz w:val="26"/>
        </w:rPr>
      </w:pPr>
      <w:r>
        <w:rPr>
          <w:rFonts w:ascii="Tahoma"/>
          <w:color w:val="231F20"/>
          <w:sz w:val="26"/>
        </w:rPr>
        <w:t>Discuss</w:t>
      </w:r>
      <w:r>
        <w:rPr>
          <w:rFonts w:ascii="Tahoma"/>
          <w:color w:val="231F20"/>
          <w:spacing w:val="4"/>
          <w:sz w:val="26"/>
        </w:rPr>
        <w:t xml:space="preserve"> </w:t>
      </w:r>
      <w:r>
        <w:rPr>
          <w:rFonts w:ascii="Tahoma"/>
          <w:color w:val="231F20"/>
          <w:sz w:val="26"/>
        </w:rPr>
        <w:t>the</w:t>
      </w:r>
      <w:r>
        <w:rPr>
          <w:rFonts w:ascii="Tahoma"/>
          <w:color w:val="231F20"/>
          <w:spacing w:val="5"/>
          <w:sz w:val="26"/>
        </w:rPr>
        <w:t xml:space="preserve"> </w:t>
      </w:r>
      <w:r>
        <w:rPr>
          <w:rFonts w:ascii="Tahoma"/>
          <w:color w:val="231F20"/>
          <w:sz w:val="26"/>
        </w:rPr>
        <w:t>following</w:t>
      </w:r>
      <w:r>
        <w:rPr>
          <w:rFonts w:ascii="Tahoma"/>
          <w:color w:val="231F20"/>
          <w:spacing w:val="5"/>
          <w:sz w:val="26"/>
        </w:rPr>
        <w:t xml:space="preserve"> </w:t>
      </w:r>
      <w:r>
        <w:rPr>
          <w:rFonts w:ascii="Tahoma"/>
          <w:color w:val="231F20"/>
          <w:sz w:val="26"/>
        </w:rPr>
        <w:t>questions</w:t>
      </w:r>
      <w:r>
        <w:rPr>
          <w:rFonts w:ascii="Tahoma"/>
          <w:color w:val="231F20"/>
          <w:spacing w:val="4"/>
          <w:sz w:val="26"/>
        </w:rPr>
        <w:t xml:space="preserve"> </w:t>
      </w:r>
      <w:r>
        <w:rPr>
          <w:rFonts w:ascii="Tahoma"/>
          <w:color w:val="231F20"/>
          <w:sz w:val="26"/>
        </w:rPr>
        <w:t>with</w:t>
      </w:r>
      <w:r>
        <w:rPr>
          <w:rFonts w:ascii="Tahoma"/>
          <w:color w:val="231F20"/>
          <w:spacing w:val="5"/>
          <w:sz w:val="26"/>
        </w:rPr>
        <w:t xml:space="preserve"> </w:t>
      </w:r>
      <w:r>
        <w:rPr>
          <w:rFonts w:ascii="Tahoma"/>
          <w:color w:val="231F20"/>
          <w:sz w:val="26"/>
        </w:rPr>
        <w:t>your</w:t>
      </w:r>
      <w:r>
        <w:rPr>
          <w:rFonts w:ascii="Tahoma"/>
          <w:color w:val="231F20"/>
          <w:spacing w:val="5"/>
          <w:sz w:val="26"/>
        </w:rPr>
        <w:t xml:space="preserve"> </w:t>
      </w:r>
      <w:r>
        <w:rPr>
          <w:rFonts w:ascii="Tahoma"/>
          <w:color w:val="231F20"/>
          <w:spacing w:val="-2"/>
          <w:sz w:val="26"/>
        </w:rPr>
        <w:t>classmates.</w:t>
      </w:r>
    </w:p>
    <w:p w14:paraId="189B4D46">
      <w:pPr>
        <w:pStyle w:val="15"/>
        <w:numPr>
          <w:ilvl w:val="0"/>
          <w:numId w:val="84"/>
        </w:numPr>
        <w:tabs>
          <w:tab w:val="left" w:pos="2242"/>
        </w:tabs>
        <w:spacing w:before="29" w:after="0" w:line="240" w:lineRule="auto"/>
        <w:ind w:left="2242" w:right="0" w:hanging="342"/>
        <w:jc w:val="left"/>
        <w:rPr>
          <w:rFonts w:ascii="Tahoma"/>
          <w:sz w:val="22"/>
        </w:rPr>
      </w:pPr>
      <w:r>
        <w:rPr>
          <w:rFonts w:ascii="Tahoma"/>
          <w:color w:val="231F20"/>
          <w:spacing w:val="-4"/>
          <w:sz w:val="22"/>
        </w:rPr>
        <w:t>Why</w:t>
      </w:r>
      <w:r>
        <w:rPr>
          <w:rFonts w:ascii="Tahoma"/>
          <w:color w:val="231F20"/>
          <w:spacing w:val="-11"/>
          <w:sz w:val="22"/>
        </w:rPr>
        <w:t xml:space="preserve"> </w:t>
      </w:r>
      <w:r>
        <w:rPr>
          <w:rFonts w:ascii="Tahoma"/>
          <w:color w:val="231F20"/>
          <w:spacing w:val="-4"/>
          <w:sz w:val="22"/>
        </w:rPr>
        <w:t>do</w:t>
      </w:r>
      <w:r>
        <w:rPr>
          <w:rFonts w:ascii="Tahoma"/>
          <w:color w:val="231F20"/>
          <w:spacing w:val="-11"/>
          <w:sz w:val="22"/>
        </w:rPr>
        <w:t xml:space="preserve"> </w:t>
      </w:r>
      <w:r>
        <w:rPr>
          <w:rFonts w:ascii="Tahoma"/>
          <w:color w:val="231F20"/>
          <w:spacing w:val="-4"/>
          <w:sz w:val="22"/>
        </w:rPr>
        <w:t>people</w:t>
      </w:r>
      <w:r>
        <w:rPr>
          <w:rFonts w:ascii="Tahoma"/>
          <w:color w:val="231F20"/>
          <w:spacing w:val="-11"/>
          <w:sz w:val="22"/>
        </w:rPr>
        <w:t xml:space="preserve"> </w:t>
      </w:r>
      <w:r>
        <w:rPr>
          <w:rFonts w:ascii="Tahoma"/>
          <w:color w:val="231F20"/>
          <w:spacing w:val="-4"/>
          <w:sz w:val="22"/>
        </w:rPr>
        <w:t>treat</w:t>
      </w:r>
      <w:r>
        <w:rPr>
          <w:rFonts w:ascii="Tahoma"/>
          <w:color w:val="231F20"/>
          <w:spacing w:val="-10"/>
          <w:sz w:val="22"/>
        </w:rPr>
        <w:t xml:space="preserve"> </w:t>
      </w:r>
      <w:r>
        <w:rPr>
          <w:rFonts w:ascii="Tahoma"/>
          <w:color w:val="231F20"/>
          <w:spacing w:val="-4"/>
          <w:sz w:val="22"/>
        </w:rPr>
        <w:t>Henry</w:t>
      </w:r>
      <w:r>
        <w:rPr>
          <w:rFonts w:ascii="Tahoma"/>
          <w:color w:val="231F20"/>
          <w:spacing w:val="-11"/>
          <w:sz w:val="22"/>
        </w:rPr>
        <w:t xml:space="preserve"> </w:t>
      </w:r>
      <w:r>
        <w:rPr>
          <w:rFonts w:ascii="Tahoma"/>
          <w:color w:val="231F20"/>
          <w:spacing w:val="-4"/>
          <w:sz w:val="22"/>
        </w:rPr>
        <w:t>and</w:t>
      </w:r>
      <w:r>
        <w:rPr>
          <w:rFonts w:ascii="Tahoma"/>
          <w:color w:val="231F20"/>
          <w:spacing w:val="-11"/>
          <w:sz w:val="22"/>
        </w:rPr>
        <w:t xml:space="preserve"> </w:t>
      </w:r>
      <w:r>
        <w:rPr>
          <w:rFonts w:ascii="Tahoma"/>
          <w:color w:val="231F20"/>
          <w:spacing w:val="-4"/>
          <w:sz w:val="22"/>
        </w:rPr>
        <w:t>the</w:t>
      </w:r>
      <w:r>
        <w:rPr>
          <w:rFonts w:ascii="Tahoma"/>
          <w:color w:val="231F20"/>
          <w:spacing w:val="-10"/>
          <w:sz w:val="22"/>
        </w:rPr>
        <w:t xml:space="preserve"> </w:t>
      </w:r>
      <w:r>
        <w:rPr>
          <w:rFonts w:ascii="Tahoma"/>
          <w:color w:val="231F20"/>
          <w:spacing w:val="-4"/>
          <w:sz w:val="22"/>
        </w:rPr>
        <w:t>man</w:t>
      </w:r>
      <w:r>
        <w:rPr>
          <w:rFonts w:ascii="Tahoma"/>
          <w:color w:val="231F20"/>
          <w:spacing w:val="-11"/>
          <w:sz w:val="22"/>
        </w:rPr>
        <w:t xml:space="preserve"> </w:t>
      </w:r>
      <w:r>
        <w:rPr>
          <w:rFonts w:ascii="Tahoma"/>
          <w:color w:val="231F20"/>
          <w:spacing w:val="-4"/>
          <w:sz w:val="22"/>
        </w:rPr>
        <w:t>differently</w:t>
      </w:r>
      <w:r>
        <w:rPr>
          <w:rFonts w:ascii="Tahoma"/>
          <w:color w:val="231F20"/>
          <w:spacing w:val="-11"/>
          <w:sz w:val="22"/>
        </w:rPr>
        <w:t xml:space="preserve"> </w:t>
      </w:r>
      <w:r>
        <w:rPr>
          <w:rFonts w:ascii="Tahoma"/>
          <w:color w:val="231F20"/>
          <w:spacing w:val="-4"/>
          <w:sz w:val="22"/>
        </w:rPr>
        <w:t>at</w:t>
      </w:r>
      <w:r>
        <w:rPr>
          <w:rFonts w:ascii="Tahoma"/>
          <w:color w:val="231F20"/>
          <w:spacing w:val="-10"/>
          <w:sz w:val="22"/>
        </w:rPr>
        <w:t xml:space="preserve"> </w:t>
      </w:r>
      <w:r>
        <w:rPr>
          <w:rFonts w:ascii="Tahoma"/>
          <w:color w:val="231F20"/>
          <w:spacing w:val="-4"/>
          <w:sz w:val="22"/>
        </w:rPr>
        <w:t>the</w:t>
      </w:r>
      <w:r>
        <w:rPr>
          <w:rFonts w:ascii="Tahoma"/>
          <w:color w:val="231F20"/>
          <w:spacing w:val="-11"/>
          <w:sz w:val="22"/>
        </w:rPr>
        <w:t xml:space="preserve"> </w:t>
      </w:r>
      <w:r>
        <w:rPr>
          <w:rFonts w:ascii="Tahoma"/>
          <w:color w:val="231F20"/>
          <w:spacing w:val="-4"/>
          <w:sz w:val="22"/>
        </w:rPr>
        <w:t>hotel?</w:t>
      </w:r>
    </w:p>
    <w:p w14:paraId="6AEC8339">
      <w:pPr>
        <w:pStyle w:val="15"/>
        <w:numPr>
          <w:ilvl w:val="0"/>
          <w:numId w:val="84"/>
        </w:numPr>
        <w:tabs>
          <w:tab w:val="left" w:pos="2242"/>
        </w:tabs>
        <w:spacing w:before="75" w:after="0" w:line="240" w:lineRule="auto"/>
        <w:ind w:left="2242" w:right="0" w:hanging="342"/>
        <w:jc w:val="left"/>
        <w:rPr>
          <w:rFonts w:ascii="Tahoma" w:hAnsi="Tahoma"/>
          <w:sz w:val="22"/>
        </w:rPr>
      </w:pPr>
      <w:r>
        <w:rPr>
          <w:rFonts w:ascii="Tahoma" w:hAnsi="Tahoma"/>
          <w:color w:val="231F20"/>
          <w:spacing w:val="-2"/>
          <w:sz w:val="22"/>
        </w:rPr>
        <w:t>Do</w:t>
      </w:r>
      <w:r>
        <w:rPr>
          <w:rFonts w:ascii="Tahoma" w:hAnsi="Tahoma"/>
          <w:color w:val="231F20"/>
          <w:spacing w:val="-12"/>
          <w:sz w:val="22"/>
        </w:rPr>
        <w:t xml:space="preserve"> </w:t>
      </w:r>
      <w:r>
        <w:rPr>
          <w:rFonts w:ascii="Tahoma" w:hAnsi="Tahoma"/>
          <w:color w:val="231F20"/>
          <w:spacing w:val="-2"/>
          <w:sz w:val="22"/>
        </w:rPr>
        <w:t>you</w:t>
      </w:r>
      <w:r>
        <w:rPr>
          <w:rFonts w:ascii="Tahoma" w:hAnsi="Tahoma"/>
          <w:color w:val="231F20"/>
          <w:spacing w:val="-12"/>
          <w:sz w:val="22"/>
        </w:rPr>
        <w:t xml:space="preserve"> </w:t>
      </w:r>
      <w:r>
        <w:rPr>
          <w:rFonts w:ascii="Tahoma" w:hAnsi="Tahoma"/>
          <w:color w:val="231F20"/>
          <w:spacing w:val="-2"/>
          <w:sz w:val="22"/>
        </w:rPr>
        <w:t>think</w:t>
      </w:r>
      <w:r>
        <w:rPr>
          <w:rFonts w:ascii="Tahoma" w:hAnsi="Tahoma"/>
          <w:color w:val="231F20"/>
          <w:spacing w:val="-12"/>
          <w:sz w:val="22"/>
        </w:rPr>
        <w:t xml:space="preserve"> </w:t>
      </w:r>
      <w:r>
        <w:rPr>
          <w:rFonts w:ascii="Tahoma" w:hAnsi="Tahoma"/>
          <w:color w:val="231F20"/>
          <w:spacing w:val="-2"/>
          <w:sz w:val="22"/>
        </w:rPr>
        <w:t>“money</w:t>
      </w:r>
      <w:r>
        <w:rPr>
          <w:rFonts w:ascii="Tahoma" w:hAnsi="Tahoma"/>
          <w:color w:val="231F20"/>
          <w:spacing w:val="-12"/>
          <w:sz w:val="22"/>
        </w:rPr>
        <w:t xml:space="preserve"> </w:t>
      </w:r>
      <w:r>
        <w:rPr>
          <w:rFonts w:ascii="Tahoma" w:hAnsi="Tahoma"/>
          <w:color w:val="231F20"/>
          <w:spacing w:val="-2"/>
          <w:sz w:val="22"/>
        </w:rPr>
        <w:t>makes</w:t>
      </w:r>
      <w:r>
        <w:rPr>
          <w:rFonts w:ascii="Tahoma" w:hAnsi="Tahoma"/>
          <w:color w:val="231F20"/>
          <w:spacing w:val="-12"/>
          <w:sz w:val="22"/>
        </w:rPr>
        <w:t xml:space="preserve"> </w:t>
      </w:r>
      <w:r>
        <w:rPr>
          <w:rFonts w:ascii="Tahoma" w:hAnsi="Tahoma"/>
          <w:color w:val="231F20"/>
          <w:spacing w:val="-2"/>
          <w:sz w:val="22"/>
        </w:rPr>
        <w:t>the</w:t>
      </w:r>
      <w:r>
        <w:rPr>
          <w:rFonts w:ascii="Tahoma" w:hAnsi="Tahoma"/>
          <w:color w:val="231F20"/>
          <w:spacing w:val="-12"/>
          <w:sz w:val="22"/>
        </w:rPr>
        <w:t xml:space="preserve"> </w:t>
      </w:r>
      <w:r>
        <w:rPr>
          <w:rFonts w:ascii="Tahoma" w:hAnsi="Tahoma"/>
          <w:color w:val="231F20"/>
          <w:spacing w:val="-2"/>
          <w:sz w:val="22"/>
        </w:rPr>
        <w:t>world</w:t>
      </w:r>
      <w:r>
        <w:rPr>
          <w:rFonts w:ascii="Tahoma" w:hAnsi="Tahoma"/>
          <w:color w:val="231F20"/>
          <w:spacing w:val="-12"/>
          <w:sz w:val="22"/>
        </w:rPr>
        <w:t xml:space="preserve"> </w:t>
      </w:r>
      <w:r>
        <w:rPr>
          <w:rFonts w:ascii="Tahoma" w:hAnsi="Tahoma"/>
          <w:color w:val="231F20"/>
          <w:spacing w:val="-2"/>
          <w:sz w:val="22"/>
        </w:rPr>
        <w:t>go</w:t>
      </w:r>
      <w:r>
        <w:rPr>
          <w:rFonts w:ascii="Tahoma" w:hAnsi="Tahoma"/>
          <w:color w:val="231F20"/>
          <w:spacing w:val="-11"/>
          <w:sz w:val="22"/>
        </w:rPr>
        <w:t xml:space="preserve"> </w:t>
      </w:r>
      <w:r>
        <w:rPr>
          <w:rFonts w:ascii="Tahoma" w:hAnsi="Tahoma"/>
          <w:color w:val="231F20"/>
          <w:spacing w:val="-2"/>
          <w:sz w:val="22"/>
        </w:rPr>
        <w:t>aroundˮ?</w:t>
      </w:r>
      <w:r>
        <w:rPr>
          <w:rFonts w:ascii="Tahoma" w:hAnsi="Tahoma"/>
          <w:color w:val="231F20"/>
          <w:spacing w:val="-12"/>
          <w:sz w:val="22"/>
        </w:rPr>
        <w:t xml:space="preserve"> </w:t>
      </w:r>
      <w:r>
        <w:rPr>
          <w:rFonts w:ascii="Tahoma" w:hAnsi="Tahoma"/>
          <w:color w:val="231F20"/>
          <w:spacing w:val="-2"/>
          <w:sz w:val="22"/>
        </w:rPr>
        <w:t>Why</w:t>
      </w:r>
      <w:r>
        <w:rPr>
          <w:rFonts w:ascii="Tahoma" w:hAnsi="Tahoma"/>
          <w:color w:val="231F20"/>
          <w:spacing w:val="-12"/>
          <w:sz w:val="22"/>
        </w:rPr>
        <w:t xml:space="preserve"> </w:t>
      </w:r>
      <w:r>
        <w:rPr>
          <w:rFonts w:ascii="Tahoma" w:hAnsi="Tahoma"/>
          <w:color w:val="231F20"/>
          <w:spacing w:val="-2"/>
          <w:sz w:val="22"/>
        </w:rPr>
        <w:t>or</w:t>
      </w:r>
      <w:r>
        <w:rPr>
          <w:rFonts w:ascii="Tahoma" w:hAnsi="Tahoma"/>
          <w:color w:val="231F20"/>
          <w:spacing w:val="-12"/>
          <w:sz w:val="22"/>
        </w:rPr>
        <w:t xml:space="preserve"> </w:t>
      </w:r>
      <w:r>
        <w:rPr>
          <w:rFonts w:ascii="Tahoma" w:hAnsi="Tahoma"/>
          <w:color w:val="231F20"/>
          <w:spacing w:val="-2"/>
          <w:sz w:val="22"/>
        </w:rPr>
        <w:t>why</w:t>
      </w:r>
      <w:r>
        <w:rPr>
          <w:rFonts w:ascii="Tahoma" w:hAnsi="Tahoma"/>
          <w:color w:val="231F20"/>
          <w:spacing w:val="-12"/>
          <w:sz w:val="22"/>
        </w:rPr>
        <w:t xml:space="preserve"> </w:t>
      </w:r>
      <w:r>
        <w:rPr>
          <w:rFonts w:ascii="Tahoma" w:hAnsi="Tahoma"/>
          <w:color w:val="231F20"/>
          <w:spacing w:val="-4"/>
          <w:sz w:val="22"/>
        </w:rPr>
        <w:t>not?</w:t>
      </w:r>
    </w:p>
    <w:p w14:paraId="44528F09">
      <w:pPr>
        <w:pStyle w:val="11"/>
        <w:spacing w:before="4"/>
        <w:rPr>
          <w:rFonts w:ascii="Tahoma"/>
          <w:sz w:val="15"/>
        </w:rPr>
      </w:pPr>
    </w:p>
    <w:p w14:paraId="2194EB63">
      <w:pPr>
        <w:tabs>
          <w:tab w:val="left" w:pos="1155"/>
        </w:tabs>
        <w:spacing w:before="97"/>
        <w:ind w:left="619" w:right="0" w:firstLine="0"/>
        <w:jc w:val="left"/>
        <w:rPr>
          <w:sz w:val="18"/>
        </w:rPr>
      </w:pPr>
      <w:r>
        <w:rPr>
          <w:rFonts w:ascii="Tahoma"/>
          <w:color w:val="231F20"/>
          <w:spacing w:val="-5"/>
          <w:sz w:val="20"/>
        </w:rPr>
        <w:t>60</w:t>
      </w:r>
      <w:r>
        <w:rPr>
          <w:rFonts w:ascii="Tahoma"/>
          <w:color w:val="231F20"/>
          <w:sz w:val="20"/>
        </w:rPr>
        <w:tab/>
      </w:r>
      <w:r>
        <w:rPr>
          <w:color w:val="231F20"/>
          <w:sz w:val="18"/>
        </w:rPr>
        <w:t>UNIT</w:t>
      </w:r>
      <w:r>
        <w:rPr>
          <w:color w:val="231F20"/>
          <w:spacing w:val="-12"/>
          <w:sz w:val="18"/>
        </w:rPr>
        <w:t xml:space="preserve"> </w:t>
      </w:r>
      <w:r>
        <w:rPr>
          <w:color w:val="231F20"/>
          <w:sz w:val="18"/>
        </w:rPr>
        <w:t>5</w:t>
      </w:r>
      <w:r>
        <w:rPr>
          <w:color w:val="231F20"/>
          <w:spacing w:val="-10"/>
          <w:sz w:val="18"/>
        </w:rPr>
        <w:t xml:space="preserve"> </w:t>
      </w:r>
      <w:r>
        <w:rPr>
          <w:color w:val="231F20"/>
          <w:sz w:val="18"/>
        </w:rPr>
        <w:t>THE</w:t>
      </w:r>
      <w:r>
        <w:rPr>
          <w:color w:val="231F20"/>
          <w:spacing w:val="-10"/>
          <w:sz w:val="18"/>
        </w:rPr>
        <w:t xml:space="preserve"> </w:t>
      </w:r>
      <w:r>
        <w:rPr>
          <w:color w:val="231F20"/>
          <w:sz w:val="18"/>
        </w:rPr>
        <w:t>VALUE</w:t>
      </w:r>
      <w:r>
        <w:rPr>
          <w:color w:val="231F20"/>
          <w:spacing w:val="-10"/>
          <w:sz w:val="18"/>
        </w:rPr>
        <w:t xml:space="preserve"> </w:t>
      </w:r>
      <w:r>
        <w:rPr>
          <w:color w:val="231F20"/>
          <w:sz w:val="18"/>
        </w:rPr>
        <w:t>OF</w:t>
      </w:r>
      <w:r>
        <w:rPr>
          <w:color w:val="231F20"/>
          <w:spacing w:val="-9"/>
          <w:sz w:val="18"/>
        </w:rPr>
        <w:t xml:space="preserve"> </w:t>
      </w:r>
      <w:r>
        <w:rPr>
          <w:color w:val="231F20"/>
          <w:spacing w:val="-4"/>
          <w:sz w:val="18"/>
        </w:rPr>
        <w:t>MONEY</w:t>
      </w:r>
    </w:p>
    <w:p w14:paraId="12115A7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7B9B5FC">
      <w:pPr>
        <w:spacing w:after="0" w:line="240" w:lineRule="auto"/>
        <w:jc w:val="left"/>
        <w:rPr>
          <w:sz w:val="20"/>
        </w:rPr>
        <w:sectPr>
          <w:pgSz w:w="11910" w:h="16840"/>
          <w:pgMar w:top="0" w:right="0" w:bottom="0" w:left="0" w:header="720" w:footer="720" w:gutter="0"/>
          <w:cols w:space="720" w:num="1"/>
        </w:sectPr>
      </w:pPr>
    </w:p>
    <w:p w14:paraId="7F1B7173">
      <w:pPr>
        <w:pStyle w:val="11"/>
        <w:rPr>
          <w:sz w:val="20"/>
        </w:rPr>
      </w:pPr>
    </w:p>
    <w:p w14:paraId="2CCF62B5">
      <w:pPr>
        <w:pStyle w:val="11"/>
        <w:rPr>
          <w:sz w:val="20"/>
        </w:rPr>
      </w:pPr>
    </w:p>
    <w:p w14:paraId="60DB39C0">
      <w:pPr>
        <w:pStyle w:val="11"/>
        <w:rPr>
          <w:sz w:val="20"/>
        </w:rPr>
      </w:pPr>
    </w:p>
    <w:p w14:paraId="7F2D9598">
      <w:pPr>
        <w:pStyle w:val="11"/>
        <w:rPr>
          <w:sz w:val="20"/>
        </w:rPr>
      </w:pPr>
    </w:p>
    <w:p w14:paraId="1876D55B">
      <w:pPr>
        <w:pStyle w:val="11"/>
        <w:rPr>
          <w:sz w:val="20"/>
        </w:rPr>
      </w:pPr>
    </w:p>
    <w:p w14:paraId="19F6746D">
      <w:pPr>
        <w:pStyle w:val="11"/>
        <w:spacing w:before="10"/>
        <w:rPr>
          <w:sz w:val="17"/>
        </w:rPr>
      </w:pPr>
    </w:p>
    <w:p w14:paraId="7D8AA987">
      <w:pPr>
        <w:tabs>
          <w:tab w:val="left" w:pos="7643"/>
        </w:tabs>
        <w:spacing w:before="100"/>
        <w:ind w:left="1360" w:right="0" w:firstLine="0"/>
        <w:jc w:val="left"/>
        <w:rPr>
          <w:rFonts w:ascii="Tahoma"/>
          <w:sz w:val="24"/>
        </w:rPr>
      </w:pPr>
      <w:r>
        <mc:AlternateContent>
          <mc:Choice Requires="wps">
            <w:drawing>
              <wp:anchor distT="0" distB="0" distL="0" distR="0" simplePos="0" relativeHeight="251866112" behindDoc="1" locked="0" layoutInCell="1" allowOverlap="1">
                <wp:simplePos x="0" y="0"/>
                <wp:positionH relativeFrom="page">
                  <wp:posOffset>4236720</wp:posOffset>
                </wp:positionH>
                <wp:positionV relativeFrom="paragraph">
                  <wp:posOffset>-604520</wp:posOffset>
                </wp:positionV>
                <wp:extent cx="2830195" cy="184785"/>
                <wp:effectExtent l="0" t="0" r="0" b="0"/>
                <wp:wrapNone/>
                <wp:docPr id="2669" name="Textbox 2669"/>
                <wp:cNvGraphicFramePr/>
                <a:graphic xmlns:a="http://schemas.openxmlformats.org/drawingml/2006/main">
                  <a:graphicData uri="http://schemas.microsoft.com/office/word/2010/wordprocessingShape">
                    <wps:wsp>
                      <wps:cNvSpPr txBox="1"/>
                      <wps:spPr>
                        <a:xfrm>
                          <a:off x="0" y="0"/>
                          <a:ext cx="2830195" cy="184785"/>
                        </a:xfrm>
                        <a:prstGeom prst="rect">
                          <a:avLst/>
                        </a:prstGeom>
                      </wps:spPr>
                      <wps:txbx>
                        <w:txbxContent>
                          <w:p w14:paraId="32BEDBE1">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26277"/>
                                <w:sz w:val="24"/>
                              </w:rPr>
                              <w:t xml:space="preserve">FESTIVALS AND </w:t>
                            </w:r>
                            <w:r>
                              <w:rPr>
                                <w:rFonts w:ascii="Tahoma"/>
                                <w:color w:val="D26277"/>
                                <w:spacing w:val="-2"/>
                                <w:sz w:val="24"/>
                              </w:rPr>
                              <w:t>CELEBRATIONS</w:t>
                            </w:r>
                          </w:p>
                        </w:txbxContent>
                      </wps:txbx>
                      <wps:bodyPr wrap="square" lIns="0" tIns="0" rIns="0" bIns="0" rtlCol="0">
                        <a:noAutofit/>
                      </wps:bodyPr>
                    </wps:wsp>
                  </a:graphicData>
                </a:graphic>
              </wp:anchor>
            </w:drawing>
          </mc:Choice>
          <mc:Fallback>
            <w:pict>
              <v:shape id="Textbox 2669" o:spid="_x0000_s1026" o:spt="202" type="#_x0000_t202" style="position:absolute;left:0pt;margin-left:333.6pt;margin-top:-47.6pt;height:14.55pt;width:222.85pt;mso-position-horizontal-relative:page;z-index:-251450368;mso-width-relative:page;mso-height-relative:page;" filled="f" stroked="f" coordsize="21600,21600" o:gfxdata="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5lDIXZAAAADAEAAA8AAAAAAAAAAQAgAAAAIgAAAGRycy9kb3ducmV2LnhtbFBLAQIUABQA&#10;AAAIAIdO4kABdPa8tgEAAHoDAAAOAAAAAAAAAAEAIAAAACgBAABkcnMvZTJvRG9jLnhtbFBLBQYA&#10;AAAABgAGAFkBAABQBQAAAAA=&#10;">
                <v:fill on="f" focussize="0,0"/>
                <v:stroke on="f"/>
                <v:imagedata o:title=""/>
                <o:lock v:ext="edit" aspectratio="f"/>
                <v:textbox inset="0mm,0mm,0mm,0mm">
                  <w:txbxContent>
                    <w:p w14:paraId="32BEDBE1">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26277"/>
                          <w:sz w:val="24"/>
                        </w:rPr>
                        <w:t xml:space="preserve">FESTIVALS AND </w:t>
                      </w:r>
                      <w:r>
                        <w:rPr>
                          <w:rFonts w:ascii="Tahoma"/>
                          <w:color w:val="D26277"/>
                          <w:spacing w:val="-2"/>
                          <w:sz w:val="24"/>
                        </w:rPr>
                        <w:t>CELEBRATIONS</w:t>
                      </w:r>
                    </w:p>
                  </w:txbxContent>
                </v:textbox>
              </v:shape>
            </w:pict>
          </mc:Fallback>
        </mc:AlternateContent>
      </w:r>
      <w:r>
        <mc:AlternateContent>
          <mc:Choice Requires="wps">
            <w:drawing>
              <wp:anchor distT="0" distB="0" distL="0" distR="0" simplePos="0" relativeHeight="251867136" behindDoc="1" locked="0" layoutInCell="1" allowOverlap="1">
                <wp:simplePos x="0" y="0"/>
                <wp:positionH relativeFrom="page">
                  <wp:posOffset>1667510</wp:posOffset>
                </wp:positionH>
                <wp:positionV relativeFrom="paragraph">
                  <wp:posOffset>163830</wp:posOffset>
                </wp:positionV>
                <wp:extent cx="3006090" cy="1270"/>
                <wp:effectExtent l="0" t="0" r="0" b="0"/>
                <wp:wrapNone/>
                <wp:docPr id="2681" name="Graphic 2681"/>
                <wp:cNvGraphicFramePr/>
                <a:graphic xmlns:a="http://schemas.openxmlformats.org/drawingml/2006/main">
                  <a:graphicData uri="http://schemas.microsoft.com/office/word/2010/wordprocessingShape">
                    <wps:wsp>
                      <wps:cNvSpPr/>
                      <wps:spPr>
                        <a:xfrm>
                          <a:off x="0" y="0"/>
                          <a:ext cx="3006090" cy="1270"/>
                        </a:xfrm>
                        <a:custGeom>
                          <a:avLst/>
                          <a:gdLst/>
                          <a:ahLst/>
                          <a:cxnLst/>
                          <a:rect l="l" t="t" r="r" b="b"/>
                          <a:pathLst>
                            <a:path w="3006090">
                              <a:moveTo>
                                <a:pt x="0" y="0"/>
                              </a:moveTo>
                              <a:lnTo>
                                <a:pt x="300595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681" o:spid="_x0000_s1026" o:spt="100" style="position:absolute;left:0pt;margin-left:131.3pt;margin-top:12.9pt;height:0.1pt;width:236.7pt;mso-position-horizontal-relative:page;z-index:-251449344;mso-width-relative:page;mso-height-relative:page;" filled="f" stroked="t" coordsize="3006090,1" o:gfxdata="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Hq0q51QAAAAkBAAAPAAAA&#10;AAAAAAEAIAAAACIAAABkcnMvZG93bnJldi54bWxQSwECFAAUAAAACACHTuJA16OuNRgCAACABAAA&#10;DgAAAAAAAAABACAAAAAkAQAAZHJzL2Uyb0RvYy54bWxQSwUGAAAAAAYABgBZAQAArgUAAAAA&#10;" path="m0,0l3005950,0e">
                <v:fill on="f" focussize="0,0"/>
                <v:stroke weight="0.0999212598425197pt" color="#231F20" joinstyle="round"/>
                <v:imagedata o:title=""/>
                <o:lock v:ext="edit" aspectratio="f"/>
                <v:textbox inset="0mm,0mm,0mm,0mm"/>
              </v:shape>
            </w:pict>
          </mc:Fallback>
        </mc:AlternateContent>
      </w:r>
      <w:r>
        <mc:AlternateContent>
          <mc:Choice Requires="wps">
            <w:drawing>
              <wp:anchor distT="0" distB="0" distL="0" distR="0" simplePos="0" relativeHeight="251755520" behindDoc="0" locked="0" layoutInCell="1" allowOverlap="1">
                <wp:simplePos x="0" y="0"/>
                <wp:positionH relativeFrom="page">
                  <wp:posOffset>7235825</wp:posOffset>
                </wp:positionH>
                <wp:positionV relativeFrom="paragraph">
                  <wp:posOffset>163830</wp:posOffset>
                </wp:positionV>
                <wp:extent cx="324485" cy="1270"/>
                <wp:effectExtent l="0" t="0" r="0" b="0"/>
                <wp:wrapNone/>
                <wp:docPr id="2682" name="Graphic 268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3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682" o:spid="_x0000_s1026" o:spt="100" style="position:absolute;left:0pt;margin-left:569.75pt;margin-top:12.9pt;height:0.1pt;width:25.55pt;mso-position-horizontal-relative:page;z-index:251755520;mso-width-relative:page;mso-height-relative:page;" filled="f" stroked="t" coordsize="324485,1" o:gfxdata="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OVJEdgAAAALAQAA&#10;DwAAAAAAAAABACAAAAAiAAAAZHJzL2Rvd25yZXYueG1sUEsBAhQAFAAAAAgAh07iQJEhp+IZAgAA&#10;fQQAAA4AAAAAAAAAAQAgAAAAJwEAAGRycy9lMm9Eb2MueG1sUEsFBgAAAAAGAAYAWQEAALIFAAAA&#10;AA==&#10;" path="m0,0l323938,0e">
                <v:fill on="f" focussize="0,0"/>
                <v:stroke weight="0.0999212598425197pt" color="#231F20" joinstyle="round"/>
                <v:imagedata o:title=""/>
                <o:lock v:ext="edit" aspectratio="f"/>
                <v:textbox inset="0mm,0mm,0mm,0mm"/>
              </v:shape>
            </w:pict>
          </mc:Fallback>
        </mc:AlternateContent>
      </w:r>
      <w:r>
        <w:rPr>
          <w:rFonts w:ascii="Tahoma"/>
          <w:b/>
          <w:color w:val="231F20"/>
          <w:spacing w:val="-15"/>
          <w:w w:val="80"/>
          <w:position w:val="-17"/>
          <w:sz w:val="40"/>
        </w:rPr>
        <w:t>UNIT</w:t>
      </w:r>
      <w:r>
        <w:rPr>
          <w:rFonts w:ascii="Tahoma"/>
          <w:b/>
          <w:color w:val="231F20"/>
          <w:spacing w:val="-14"/>
          <w:w w:val="80"/>
          <w:position w:val="-17"/>
          <w:sz w:val="40"/>
        </w:rPr>
        <w:t xml:space="preserve"> </w:t>
      </w:r>
      <w:r>
        <w:rPr>
          <w:rFonts w:ascii="Tahoma"/>
          <w:b/>
          <w:color w:val="231F20"/>
          <w:spacing w:val="-10"/>
          <w:w w:val="95"/>
          <w:position w:val="-17"/>
          <w:sz w:val="40"/>
        </w:rPr>
        <w:t>1</w:t>
      </w:r>
      <w:r>
        <w:rPr>
          <w:rFonts w:ascii="Tahoma"/>
          <w:b/>
          <w:color w:val="231F20"/>
          <w:position w:val="-17"/>
          <w:sz w:val="40"/>
        </w:rPr>
        <w:tab/>
      </w:r>
      <w:r>
        <w:rPr>
          <w:rFonts w:ascii="Tahoma"/>
          <w:color w:val="D26277"/>
          <w:sz w:val="24"/>
        </w:rPr>
        <w:t>FESTIVALS</w:t>
      </w:r>
      <w:r>
        <w:rPr>
          <w:rFonts w:ascii="Tahoma"/>
          <w:color w:val="D26277"/>
          <w:spacing w:val="-7"/>
          <w:sz w:val="24"/>
        </w:rPr>
        <w:t xml:space="preserve"> </w:t>
      </w:r>
      <w:r>
        <w:rPr>
          <w:rFonts w:ascii="Tahoma"/>
          <w:color w:val="D26277"/>
          <w:sz w:val="24"/>
        </w:rPr>
        <w:t>AND</w:t>
      </w:r>
      <w:r>
        <w:rPr>
          <w:rFonts w:ascii="Tahoma"/>
          <w:color w:val="D26277"/>
          <w:spacing w:val="-7"/>
          <w:sz w:val="24"/>
        </w:rPr>
        <w:t xml:space="preserve"> </w:t>
      </w:r>
      <w:r>
        <w:rPr>
          <w:rFonts w:ascii="Tahoma"/>
          <w:color w:val="D26277"/>
          <w:spacing w:val="-2"/>
          <w:sz w:val="24"/>
        </w:rPr>
        <w:t>CELEBRATIONS</w:t>
      </w:r>
    </w:p>
    <w:p w14:paraId="2BE17405">
      <w:pPr>
        <w:pStyle w:val="8"/>
        <w:spacing w:before="180"/>
        <w:ind w:left="1360"/>
      </w:pPr>
      <w:r>
        <w:rPr>
          <w:color w:val="D26277"/>
          <w:spacing w:val="-12"/>
        </w:rPr>
        <w:t>Using</w:t>
      </w:r>
      <w:r>
        <w:rPr>
          <w:color w:val="D26277"/>
          <w:spacing w:val="-9"/>
        </w:rPr>
        <w:t xml:space="preserve"> </w:t>
      </w:r>
      <w:r>
        <w:rPr>
          <w:color w:val="D26277"/>
          <w:spacing w:val="-12"/>
        </w:rPr>
        <w:t>Words</w:t>
      </w:r>
      <w:r>
        <w:rPr>
          <w:color w:val="D26277"/>
          <w:spacing w:val="-8"/>
        </w:rPr>
        <w:t xml:space="preserve"> </w:t>
      </w:r>
      <w:r>
        <w:rPr>
          <w:color w:val="D26277"/>
          <w:spacing w:val="-12"/>
        </w:rPr>
        <w:t>and</w:t>
      </w:r>
      <w:r>
        <w:rPr>
          <w:color w:val="D26277"/>
          <w:spacing w:val="-8"/>
        </w:rPr>
        <w:t xml:space="preserve"> </w:t>
      </w:r>
      <w:r>
        <w:rPr>
          <w:color w:val="D26277"/>
          <w:spacing w:val="-12"/>
        </w:rPr>
        <w:t>Expressions</w:t>
      </w:r>
    </w:p>
    <w:p w14:paraId="0DB8BF91">
      <w:pPr>
        <w:pStyle w:val="11"/>
        <w:spacing w:before="7"/>
        <w:rPr>
          <w:rFonts w:ascii="Tahoma"/>
          <w:b/>
          <w:sz w:val="15"/>
        </w:rPr>
      </w:pPr>
    </w:p>
    <w:p w14:paraId="453EF1E0">
      <w:pPr>
        <w:spacing w:after="0"/>
        <w:rPr>
          <w:rFonts w:ascii="Tahoma"/>
          <w:sz w:val="15"/>
        </w:rPr>
        <w:sectPr>
          <w:pgSz w:w="11910" w:h="16840"/>
          <w:pgMar w:top="0" w:right="0" w:bottom="0" w:left="0" w:header="720" w:footer="720" w:gutter="0"/>
          <w:cols w:space="720" w:num="1"/>
        </w:sectPr>
      </w:pPr>
    </w:p>
    <w:p w14:paraId="5AEEE5C5">
      <w:pPr>
        <w:spacing w:before="128" w:line="213" w:lineRule="auto"/>
        <w:ind w:left="1757" w:right="0" w:firstLine="1"/>
        <w:jc w:val="left"/>
        <w:rPr>
          <w:rFonts w:ascii="Tahoma"/>
          <w:sz w:val="26"/>
        </w:rPr>
      </w:pPr>
      <w:r>
        <w:rPr>
          <w:rFonts w:ascii="Tahoma"/>
          <w:color w:val="8E3F4F"/>
          <w:sz w:val="26"/>
        </w:rPr>
        <w:t>Match</w:t>
      </w:r>
      <w:r>
        <w:rPr>
          <w:rFonts w:ascii="Tahoma"/>
          <w:color w:val="8E3F4F"/>
          <w:spacing w:val="-4"/>
          <w:sz w:val="26"/>
        </w:rPr>
        <w:t xml:space="preserve"> </w:t>
      </w:r>
      <w:r>
        <w:rPr>
          <w:rFonts w:ascii="Tahoma"/>
          <w:color w:val="8E3F4F"/>
          <w:sz w:val="26"/>
        </w:rPr>
        <w:t>each</w:t>
      </w:r>
      <w:r>
        <w:rPr>
          <w:rFonts w:ascii="Tahoma"/>
          <w:color w:val="8E3F4F"/>
          <w:spacing w:val="-4"/>
          <w:sz w:val="26"/>
        </w:rPr>
        <w:t xml:space="preserve"> </w:t>
      </w:r>
      <w:r>
        <w:rPr>
          <w:rFonts w:ascii="Tahoma"/>
          <w:color w:val="8E3F4F"/>
          <w:sz w:val="26"/>
        </w:rPr>
        <w:t>word</w:t>
      </w:r>
      <w:r>
        <w:rPr>
          <w:rFonts w:ascii="Tahoma"/>
          <w:color w:val="8E3F4F"/>
          <w:spacing w:val="-4"/>
          <w:sz w:val="26"/>
        </w:rPr>
        <w:t xml:space="preserve"> </w:t>
      </w:r>
      <w:r>
        <w:rPr>
          <w:rFonts w:ascii="Tahoma"/>
          <w:color w:val="8E3F4F"/>
          <w:sz w:val="26"/>
        </w:rPr>
        <w:t>with</w:t>
      </w:r>
      <w:r>
        <w:rPr>
          <w:rFonts w:ascii="Tahoma"/>
          <w:color w:val="8E3F4F"/>
          <w:spacing w:val="-4"/>
          <w:sz w:val="26"/>
        </w:rPr>
        <w:t xml:space="preserve"> </w:t>
      </w:r>
      <w:r>
        <w:rPr>
          <w:rFonts w:ascii="Tahoma"/>
          <w:color w:val="8E3F4F"/>
          <w:sz w:val="26"/>
        </w:rPr>
        <w:t>its</w:t>
      </w:r>
      <w:r>
        <w:rPr>
          <w:rFonts w:ascii="Tahoma"/>
          <w:color w:val="8E3F4F"/>
          <w:spacing w:val="-4"/>
          <w:sz w:val="26"/>
        </w:rPr>
        <w:t xml:space="preserve"> </w:t>
      </w:r>
      <w:r>
        <w:rPr>
          <w:rFonts w:ascii="Tahoma"/>
          <w:color w:val="8E3F4F"/>
          <w:sz w:val="26"/>
        </w:rPr>
        <w:t xml:space="preserve">definition. </w:t>
      </w:r>
      <w:r>
        <w:rPr>
          <w:rFonts w:ascii="Tahoma"/>
          <w:color w:val="8E3F4F"/>
          <w:w w:val="105"/>
          <w:sz w:val="26"/>
        </w:rPr>
        <w:t xml:space="preserve">Then complete the sentences </w:t>
      </w:r>
      <w:r>
        <w:rPr>
          <w:rFonts w:ascii="Tahoma"/>
          <w:color w:val="8E3F4F"/>
          <w:spacing w:val="-2"/>
          <w:w w:val="105"/>
          <w:sz w:val="26"/>
        </w:rPr>
        <w:t>below</w:t>
      </w:r>
      <w:r>
        <w:rPr>
          <w:rFonts w:ascii="Tahoma"/>
          <w:color w:val="8E3F4F"/>
          <w:spacing w:val="-21"/>
          <w:w w:val="105"/>
          <w:sz w:val="26"/>
        </w:rPr>
        <w:t xml:space="preserve"> </w:t>
      </w:r>
      <w:r>
        <w:rPr>
          <w:rFonts w:ascii="Tahoma"/>
          <w:color w:val="8E3F4F"/>
          <w:spacing w:val="-2"/>
          <w:w w:val="105"/>
          <w:sz w:val="26"/>
        </w:rPr>
        <w:t>with</w:t>
      </w:r>
      <w:r>
        <w:rPr>
          <w:rFonts w:ascii="Tahoma"/>
          <w:color w:val="8E3F4F"/>
          <w:spacing w:val="-21"/>
          <w:w w:val="105"/>
          <w:sz w:val="26"/>
        </w:rPr>
        <w:t xml:space="preserve"> </w:t>
      </w:r>
      <w:r>
        <w:rPr>
          <w:rFonts w:ascii="Tahoma"/>
          <w:color w:val="8E3F4F"/>
          <w:spacing w:val="-2"/>
          <w:w w:val="105"/>
          <w:sz w:val="26"/>
        </w:rPr>
        <w:t>the</w:t>
      </w:r>
      <w:r>
        <w:rPr>
          <w:rFonts w:ascii="Tahoma"/>
          <w:color w:val="8E3F4F"/>
          <w:spacing w:val="-21"/>
          <w:w w:val="105"/>
          <w:sz w:val="26"/>
        </w:rPr>
        <w:t xml:space="preserve"> </w:t>
      </w:r>
      <w:r>
        <w:rPr>
          <w:rFonts w:ascii="Tahoma"/>
          <w:color w:val="8E3F4F"/>
          <w:spacing w:val="-2"/>
          <w:w w:val="105"/>
          <w:sz w:val="26"/>
        </w:rPr>
        <w:t>correct</w:t>
      </w:r>
      <w:r>
        <w:rPr>
          <w:rFonts w:ascii="Tahoma"/>
          <w:color w:val="8E3F4F"/>
          <w:spacing w:val="-21"/>
          <w:w w:val="105"/>
          <w:sz w:val="26"/>
        </w:rPr>
        <w:t xml:space="preserve"> </w:t>
      </w:r>
      <w:r>
        <w:rPr>
          <w:rFonts w:ascii="Tahoma"/>
          <w:color w:val="8E3F4F"/>
          <w:spacing w:val="-2"/>
          <w:w w:val="105"/>
          <w:sz w:val="26"/>
        </w:rPr>
        <w:t>forms</w:t>
      </w:r>
      <w:r>
        <w:rPr>
          <w:rFonts w:ascii="Tahoma"/>
          <w:color w:val="8E3F4F"/>
          <w:spacing w:val="-21"/>
          <w:w w:val="105"/>
          <w:sz w:val="26"/>
        </w:rPr>
        <w:t xml:space="preserve"> </w:t>
      </w:r>
      <w:r>
        <w:rPr>
          <w:rFonts w:ascii="Tahoma"/>
          <w:color w:val="8E3F4F"/>
          <w:spacing w:val="-2"/>
          <w:w w:val="105"/>
          <w:sz w:val="26"/>
        </w:rPr>
        <w:t>of</w:t>
      </w:r>
      <w:r>
        <w:rPr>
          <w:rFonts w:ascii="Tahoma"/>
          <w:color w:val="8E3F4F"/>
          <w:spacing w:val="-21"/>
          <w:w w:val="105"/>
          <w:sz w:val="26"/>
        </w:rPr>
        <w:t xml:space="preserve"> </w:t>
      </w:r>
      <w:r>
        <w:rPr>
          <w:rFonts w:ascii="Tahoma"/>
          <w:color w:val="8E3F4F"/>
          <w:spacing w:val="-2"/>
          <w:w w:val="105"/>
          <w:sz w:val="26"/>
        </w:rPr>
        <w:t xml:space="preserve">the </w:t>
      </w:r>
      <w:r>
        <w:rPr>
          <w:rFonts w:ascii="Tahoma"/>
          <w:color w:val="8E3F4F"/>
          <w:w w:val="105"/>
          <w:sz w:val="26"/>
        </w:rPr>
        <w:t>suitable</w:t>
      </w:r>
      <w:r>
        <w:rPr>
          <w:rFonts w:ascii="Tahoma"/>
          <w:color w:val="8E3F4F"/>
          <w:spacing w:val="-2"/>
          <w:w w:val="105"/>
          <w:sz w:val="26"/>
        </w:rPr>
        <w:t xml:space="preserve"> </w:t>
      </w:r>
      <w:r>
        <w:rPr>
          <w:rFonts w:ascii="Tahoma"/>
          <w:color w:val="8E3F4F"/>
          <w:w w:val="105"/>
          <w:sz w:val="26"/>
        </w:rPr>
        <w:t>words.</w:t>
      </w:r>
    </w:p>
    <w:p w14:paraId="38564101">
      <w:pPr>
        <w:spacing w:before="129" w:line="213" w:lineRule="auto"/>
        <w:ind w:left="669" w:right="1284" w:firstLine="0"/>
        <w:jc w:val="left"/>
        <w:rPr>
          <w:rFonts w:ascii="Tahoma"/>
          <w:sz w:val="26"/>
        </w:rPr>
      </w:pPr>
      <w:r>
        <w:br w:type="column"/>
      </w:r>
      <w:r>
        <w:rPr>
          <w:rFonts w:ascii="Tahoma"/>
          <w:color w:val="8E3F4F"/>
          <w:w w:val="105"/>
          <w:sz w:val="26"/>
        </w:rPr>
        <w:t xml:space="preserve">Look up the following words in </w:t>
      </w:r>
      <w:r>
        <w:rPr>
          <w:rFonts w:ascii="Tahoma"/>
          <w:color w:val="8E3F4F"/>
          <w:sz w:val="26"/>
        </w:rPr>
        <w:t>the dictionary. Then complete the sentences</w:t>
      </w:r>
      <w:r>
        <w:rPr>
          <w:rFonts w:ascii="Tahoma"/>
          <w:color w:val="8E3F4F"/>
          <w:spacing w:val="4"/>
          <w:sz w:val="26"/>
        </w:rPr>
        <w:t xml:space="preserve"> </w:t>
      </w:r>
      <w:r>
        <w:rPr>
          <w:rFonts w:ascii="Tahoma"/>
          <w:color w:val="8E3F4F"/>
          <w:sz w:val="26"/>
        </w:rPr>
        <w:t>with</w:t>
      </w:r>
      <w:r>
        <w:rPr>
          <w:rFonts w:ascii="Tahoma"/>
          <w:color w:val="8E3F4F"/>
          <w:spacing w:val="5"/>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correct</w:t>
      </w:r>
      <w:r>
        <w:rPr>
          <w:rFonts w:ascii="Tahoma"/>
          <w:color w:val="8E3F4F"/>
          <w:spacing w:val="5"/>
          <w:sz w:val="26"/>
        </w:rPr>
        <w:t xml:space="preserve"> </w:t>
      </w:r>
      <w:r>
        <w:rPr>
          <w:rFonts w:ascii="Tahoma"/>
          <w:color w:val="8E3F4F"/>
          <w:spacing w:val="-2"/>
          <w:sz w:val="26"/>
        </w:rPr>
        <w:t>words.</w:t>
      </w:r>
    </w:p>
    <w:p w14:paraId="2BD9AB31">
      <w:pPr>
        <w:spacing w:after="0" w:line="213" w:lineRule="auto"/>
        <w:jc w:val="left"/>
        <w:rPr>
          <w:rFonts w:ascii="Tahoma"/>
          <w:sz w:val="26"/>
        </w:rPr>
        <w:sectPr>
          <w:type w:val="continuous"/>
          <w:pgSz w:w="11910" w:h="16840"/>
          <w:pgMar w:top="1340" w:right="0" w:bottom="280" w:left="0" w:header="720" w:footer="720" w:gutter="0"/>
          <w:cols w:equalWidth="0" w:num="2">
            <w:col w:w="5870" w:space="40"/>
            <w:col w:w="6000"/>
          </w:cols>
        </w:sectPr>
      </w:pPr>
    </w:p>
    <w:p w14:paraId="42229B66">
      <w:pPr>
        <w:pStyle w:val="11"/>
        <w:spacing w:before="9"/>
        <w:rPr>
          <w:rFonts w:ascii="Tahoma"/>
          <w:sz w:val="17"/>
        </w:rPr>
      </w:pPr>
    </w:p>
    <w:p w14:paraId="4B73A63D">
      <w:pPr>
        <w:pStyle w:val="11"/>
        <w:ind w:left="1757"/>
        <w:rPr>
          <w:rFonts w:ascii="Tahoma"/>
          <w:sz w:val="20"/>
        </w:rPr>
      </w:pPr>
      <w:r>
        <w:rPr>
          <w:rFonts w:ascii="Tahoma"/>
          <w:sz w:val="20"/>
        </w:rPr>
        <mc:AlternateContent>
          <mc:Choice Requires="wpg">
            <w:drawing>
              <wp:inline distT="0" distB="0" distL="0" distR="0">
                <wp:extent cx="2628265" cy="567055"/>
                <wp:effectExtent l="0" t="0" r="0" b="4445"/>
                <wp:docPr id="2690" name="Group 2690"/>
                <wp:cNvGraphicFramePr/>
                <a:graphic xmlns:a="http://schemas.openxmlformats.org/drawingml/2006/main">
                  <a:graphicData uri="http://schemas.microsoft.com/office/word/2010/wordprocessingGroup">
                    <wpg:wgp>
                      <wpg:cNvGrpSpPr/>
                      <wpg:grpSpPr>
                        <a:xfrm>
                          <a:off x="0" y="0"/>
                          <a:ext cx="2628265" cy="567055"/>
                          <a:chOff x="0" y="0"/>
                          <a:chExt cx="2628265" cy="567055"/>
                        </a:xfrm>
                      </wpg:grpSpPr>
                      <wps:wsp>
                        <wps:cNvPr id="2691" name="Graphic 2691"/>
                        <wps:cNvSpPr/>
                        <wps:spPr>
                          <a:xfrm>
                            <a:off x="0" y="0"/>
                            <a:ext cx="2628265" cy="567055"/>
                          </a:xfrm>
                          <a:custGeom>
                            <a:avLst/>
                            <a:gdLst/>
                            <a:ahLst/>
                            <a:cxnLst/>
                            <a:rect l="l" t="t" r="r" b="b"/>
                            <a:pathLst>
                              <a:path w="2628265" h="567055">
                                <a:moveTo>
                                  <a:pt x="2519806" y="0"/>
                                </a:moveTo>
                                <a:lnTo>
                                  <a:pt x="107822" y="0"/>
                                </a:lnTo>
                                <a:lnTo>
                                  <a:pt x="45487" y="1684"/>
                                </a:lnTo>
                                <a:lnTo>
                                  <a:pt x="13477" y="13477"/>
                                </a:lnTo>
                                <a:lnTo>
                                  <a:pt x="1684" y="45487"/>
                                </a:lnTo>
                                <a:lnTo>
                                  <a:pt x="0" y="107823"/>
                                </a:lnTo>
                                <a:lnTo>
                                  <a:pt x="0" y="458978"/>
                                </a:lnTo>
                                <a:lnTo>
                                  <a:pt x="1684" y="521460"/>
                                </a:lnTo>
                                <a:lnTo>
                                  <a:pt x="13477" y="553545"/>
                                </a:lnTo>
                                <a:lnTo>
                                  <a:pt x="45487" y="565366"/>
                                </a:lnTo>
                                <a:lnTo>
                                  <a:pt x="107822" y="567055"/>
                                </a:lnTo>
                                <a:lnTo>
                                  <a:pt x="2519806" y="567055"/>
                                </a:lnTo>
                                <a:lnTo>
                                  <a:pt x="2582289" y="565366"/>
                                </a:lnTo>
                                <a:lnTo>
                                  <a:pt x="2614374" y="553545"/>
                                </a:lnTo>
                                <a:lnTo>
                                  <a:pt x="2626195" y="521460"/>
                                </a:lnTo>
                                <a:lnTo>
                                  <a:pt x="2627884" y="458978"/>
                                </a:lnTo>
                                <a:lnTo>
                                  <a:pt x="2627884" y="107823"/>
                                </a:lnTo>
                                <a:lnTo>
                                  <a:pt x="2626195" y="45487"/>
                                </a:lnTo>
                                <a:lnTo>
                                  <a:pt x="2614374" y="13477"/>
                                </a:lnTo>
                                <a:lnTo>
                                  <a:pt x="2582289" y="1684"/>
                                </a:lnTo>
                                <a:lnTo>
                                  <a:pt x="2519806" y="0"/>
                                </a:lnTo>
                                <a:close/>
                              </a:path>
                            </a:pathLst>
                          </a:custGeom>
                          <a:solidFill>
                            <a:srgbClr val="F3D8D8"/>
                          </a:solidFill>
                        </wps:spPr>
                        <wps:bodyPr wrap="square" lIns="0" tIns="0" rIns="0" bIns="0" rtlCol="0">
                          <a:noAutofit/>
                        </wps:bodyPr>
                      </wps:wsp>
                      <wps:wsp>
                        <wps:cNvPr id="2692" name="Textbox 2692"/>
                        <wps:cNvSpPr txBox="1"/>
                        <wps:spPr>
                          <a:xfrm>
                            <a:off x="0" y="0"/>
                            <a:ext cx="2628265" cy="567055"/>
                          </a:xfrm>
                          <a:prstGeom prst="rect">
                            <a:avLst/>
                          </a:prstGeom>
                        </wps:spPr>
                        <wps:txbx>
                          <w:txbxContent>
                            <w:p w14:paraId="74A543FB">
                              <w:pPr>
                                <w:tabs>
                                  <w:tab w:val="left" w:pos="1333"/>
                                  <w:tab w:val="left" w:pos="1375"/>
                                  <w:tab w:val="left" w:pos="2184"/>
                                  <w:tab w:val="left" w:pos="2222"/>
                                  <w:tab w:val="left" w:pos="3122"/>
                                </w:tabs>
                                <w:spacing w:before="198"/>
                                <w:ind w:left="286" w:right="284" w:firstLine="106"/>
                                <w:jc w:val="left"/>
                                <w:rPr>
                                  <w:rFonts w:ascii="Tahoma"/>
                                  <w:sz w:val="20"/>
                                </w:rPr>
                              </w:pPr>
                              <w:r>
                                <w:rPr>
                                  <w:rFonts w:ascii="Tahoma"/>
                                  <w:color w:val="231F20"/>
                                  <w:spacing w:val="-2"/>
                                  <w:w w:val="105"/>
                                  <w:sz w:val="20"/>
                                </w:rPr>
                                <w:t>riddle</w:t>
                              </w:r>
                              <w:r>
                                <w:rPr>
                                  <w:rFonts w:ascii="Tahoma"/>
                                  <w:color w:val="231F20"/>
                                  <w:sz w:val="20"/>
                                </w:rPr>
                                <w:tab/>
                              </w:r>
                              <w:r>
                                <w:rPr>
                                  <w:rFonts w:ascii="Tahoma"/>
                                  <w:color w:val="231F20"/>
                                  <w:spacing w:val="-2"/>
                                  <w:w w:val="105"/>
                                  <w:sz w:val="20"/>
                                </w:rPr>
                                <w:t>inner</w:t>
                              </w:r>
                              <w:r>
                                <w:rPr>
                                  <w:rFonts w:ascii="Tahoma"/>
                                  <w:color w:val="231F20"/>
                                  <w:sz w:val="20"/>
                                </w:rPr>
                                <w:tab/>
                              </w:r>
                              <w:r>
                                <w:rPr>
                                  <w:rFonts w:ascii="Tahoma"/>
                                  <w:color w:val="231F20"/>
                                  <w:sz w:val="20"/>
                                </w:rPr>
                                <w:tab/>
                              </w:r>
                              <w:r>
                                <w:rPr>
                                  <w:rFonts w:ascii="Tahoma"/>
                                  <w:color w:val="231F20"/>
                                  <w:spacing w:val="-2"/>
                                  <w:w w:val="105"/>
                                  <w:sz w:val="20"/>
                                </w:rPr>
                                <w:t>belief</w:t>
                              </w:r>
                              <w:r>
                                <w:rPr>
                                  <w:rFonts w:ascii="Tahoma"/>
                                  <w:color w:val="231F20"/>
                                  <w:sz w:val="20"/>
                                </w:rPr>
                                <w:tab/>
                              </w:r>
                              <w:r>
                                <w:rPr>
                                  <w:rFonts w:ascii="Tahoma"/>
                                  <w:color w:val="231F20"/>
                                  <w:spacing w:val="-45"/>
                                  <w:sz w:val="20"/>
                                </w:rPr>
                                <w:t xml:space="preserve"> </w:t>
                              </w:r>
                              <w:r>
                                <w:rPr>
                                  <w:rFonts w:ascii="Tahoma"/>
                                  <w:color w:val="231F20"/>
                                  <w:w w:val="105"/>
                                  <w:sz w:val="20"/>
                                </w:rPr>
                                <w:t xml:space="preserve">gather </w:t>
                              </w:r>
                              <w:r>
                                <w:rPr>
                                  <w:rFonts w:ascii="Tahoma"/>
                                  <w:color w:val="231F20"/>
                                  <w:spacing w:val="-2"/>
                                  <w:w w:val="105"/>
                                  <w:sz w:val="20"/>
                                </w:rPr>
                                <w:t>respect</w:t>
                              </w:r>
                              <w:r>
                                <w:rPr>
                                  <w:rFonts w:ascii="Tahoma"/>
                                  <w:color w:val="231F20"/>
                                  <w:sz w:val="20"/>
                                </w:rPr>
                                <w:tab/>
                              </w:r>
                              <w:r>
                                <w:rPr>
                                  <w:rFonts w:ascii="Tahoma"/>
                                  <w:color w:val="231F20"/>
                                  <w:sz w:val="20"/>
                                </w:rPr>
                                <w:tab/>
                              </w:r>
                              <w:r>
                                <w:rPr>
                                  <w:rFonts w:ascii="Tahoma"/>
                                  <w:color w:val="231F20"/>
                                  <w:spacing w:val="-4"/>
                                  <w:w w:val="105"/>
                                  <w:sz w:val="20"/>
                                </w:rPr>
                                <w:t>crop</w:t>
                              </w:r>
                              <w:r>
                                <w:rPr>
                                  <w:rFonts w:ascii="Tahoma"/>
                                  <w:color w:val="231F20"/>
                                  <w:sz w:val="20"/>
                                </w:rPr>
                                <w:tab/>
                              </w:r>
                              <w:r>
                                <w:rPr>
                                  <w:rFonts w:ascii="Tahoma"/>
                                  <w:color w:val="231F20"/>
                                  <w:spacing w:val="-2"/>
                                  <w:w w:val="105"/>
                                  <w:sz w:val="20"/>
                                </w:rPr>
                                <w:t>origin</w:t>
                              </w:r>
                              <w:r>
                                <w:rPr>
                                  <w:rFonts w:ascii="Tahoma"/>
                                  <w:color w:val="231F20"/>
                                  <w:sz w:val="20"/>
                                </w:rPr>
                                <w:tab/>
                              </w:r>
                              <w:r>
                                <w:rPr>
                                  <w:rFonts w:ascii="Tahoma"/>
                                  <w:color w:val="231F20"/>
                                  <w:spacing w:val="-2"/>
                                  <w:w w:val="105"/>
                                  <w:sz w:val="20"/>
                                </w:rPr>
                                <w:t>grateful</w:t>
                              </w:r>
                            </w:p>
                          </w:txbxContent>
                        </wps:txbx>
                        <wps:bodyPr wrap="square" lIns="0" tIns="0" rIns="0" bIns="0" rtlCol="0">
                          <a:noAutofit/>
                        </wps:bodyPr>
                      </wps:wsp>
                    </wpg:wgp>
                  </a:graphicData>
                </a:graphic>
              </wp:inline>
            </w:drawing>
          </mc:Choice>
          <mc:Fallback>
            <w:pict>
              <v:group id="Group 2690" o:spid="_x0000_s1026" o:spt="203" style="height:44.65pt;width:206.95pt;" coordsize="2628265,567055" o:gfxdata="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EjdJeXWAAAABAEAAA8AAAAAAAAAAQAgAAAAIgAAAGRycy9kb3ducmV2LnhtbFBLAQIUABQA&#10;AAAIAIdO4kAeKXhBSAMAAJIKAAAOAAAAAAAAAAEAIAAAACUBAABkcnMvZTJvRG9jLnhtbFBLBQYA&#10;AAAABgAGAFkBAADfBgAAAAA=&#10;">
                <o:lock v:ext="edit" aspectratio="f"/>
                <v:shape id="Graphic 2691" o:spid="_x0000_s1026" o:spt="100" style="position:absolute;left:0;top:0;height:567055;width:2628265;" fillcolor="#F3D8D8" filled="t" stroked="f" coordsize="2628265,567055" o:gfxdata="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xGRC8AAAA&#10;3QAAAA8AAAAAAAAAAQAgAAAAIgAAAGRycy9kb3ducmV2LnhtbFBLAQIUABQAAAAIAIdO4kAzLwWe&#10;OwAAADkAAAAQAAAAAAAAAAEAIAAAAAsBAABkcnMvc2hhcGV4bWwueG1sUEsFBgAAAAAGAAYAWwEA&#10;ALUDAAAAAA==&#10;" path="m2519806,0l107822,0,45487,1684,13477,13477,1684,45487,0,107823,0,458978,1684,521460,13477,553545,45487,565366,107822,567055,2519806,567055,2582289,565366,2614374,553545,2626195,521460,2627884,458978,2627884,107823,2626195,45487,2614374,13477,2582289,1684,2519806,0xe">
                  <v:fill on="t" focussize="0,0"/>
                  <v:stroke on="f"/>
                  <v:imagedata o:title=""/>
                  <o:lock v:ext="edit" aspectratio="f"/>
                  <v:textbox inset="0mm,0mm,0mm,0mm"/>
                </v:shape>
                <v:shape id="Textbox 2692" o:spid="_x0000_s1026" o:spt="202" type="#_x0000_t202" style="position:absolute;left:0;top:0;height:567055;width:2628265;" filled="f" stroked="f" coordsize="21600,21600" o:gfxdata="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Tfp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4A543FB">
                        <w:pPr>
                          <w:tabs>
                            <w:tab w:val="left" w:pos="1333"/>
                            <w:tab w:val="left" w:pos="1375"/>
                            <w:tab w:val="left" w:pos="2184"/>
                            <w:tab w:val="left" w:pos="2222"/>
                            <w:tab w:val="left" w:pos="3122"/>
                          </w:tabs>
                          <w:spacing w:before="198"/>
                          <w:ind w:left="286" w:right="284" w:firstLine="106"/>
                          <w:jc w:val="left"/>
                          <w:rPr>
                            <w:rFonts w:ascii="Tahoma"/>
                            <w:sz w:val="20"/>
                          </w:rPr>
                        </w:pPr>
                        <w:r>
                          <w:rPr>
                            <w:rFonts w:ascii="Tahoma"/>
                            <w:color w:val="231F20"/>
                            <w:spacing w:val="-2"/>
                            <w:w w:val="105"/>
                            <w:sz w:val="20"/>
                          </w:rPr>
                          <w:t>riddle</w:t>
                        </w:r>
                        <w:r>
                          <w:rPr>
                            <w:rFonts w:ascii="Tahoma"/>
                            <w:color w:val="231F20"/>
                            <w:sz w:val="20"/>
                          </w:rPr>
                          <w:tab/>
                        </w:r>
                        <w:r>
                          <w:rPr>
                            <w:rFonts w:ascii="Tahoma"/>
                            <w:color w:val="231F20"/>
                            <w:spacing w:val="-2"/>
                            <w:w w:val="105"/>
                            <w:sz w:val="20"/>
                          </w:rPr>
                          <w:t>inner</w:t>
                        </w:r>
                        <w:r>
                          <w:rPr>
                            <w:rFonts w:ascii="Tahoma"/>
                            <w:color w:val="231F20"/>
                            <w:sz w:val="20"/>
                          </w:rPr>
                          <w:tab/>
                        </w:r>
                        <w:r>
                          <w:rPr>
                            <w:rFonts w:ascii="Tahoma"/>
                            <w:color w:val="231F20"/>
                            <w:sz w:val="20"/>
                          </w:rPr>
                          <w:tab/>
                        </w:r>
                        <w:r>
                          <w:rPr>
                            <w:rFonts w:ascii="Tahoma"/>
                            <w:color w:val="231F20"/>
                            <w:spacing w:val="-2"/>
                            <w:w w:val="105"/>
                            <w:sz w:val="20"/>
                          </w:rPr>
                          <w:t>belief</w:t>
                        </w:r>
                        <w:r>
                          <w:rPr>
                            <w:rFonts w:ascii="Tahoma"/>
                            <w:color w:val="231F20"/>
                            <w:sz w:val="20"/>
                          </w:rPr>
                          <w:tab/>
                        </w:r>
                        <w:r>
                          <w:rPr>
                            <w:rFonts w:ascii="Tahoma"/>
                            <w:color w:val="231F20"/>
                            <w:spacing w:val="-45"/>
                            <w:sz w:val="20"/>
                          </w:rPr>
                          <w:t xml:space="preserve"> </w:t>
                        </w:r>
                        <w:r>
                          <w:rPr>
                            <w:rFonts w:ascii="Tahoma"/>
                            <w:color w:val="231F20"/>
                            <w:w w:val="105"/>
                            <w:sz w:val="20"/>
                          </w:rPr>
                          <w:t xml:space="preserve">gather </w:t>
                        </w:r>
                        <w:r>
                          <w:rPr>
                            <w:rFonts w:ascii="Tahoma"/>
                            <w:color w:val="231F20"/>
                            <w:spacing w:val="-2"/>
                            <w:w w:val="105"/>
                            <w:sz w:val="20"/>
                          </w:rPr>
                          <w:t>respect</w:t>
                        </w:r>
                        <w:r>
                          <w:rPr>
                            <w:rFonts w:ascii="Tahoma"/>
                            <w:color w:val="231F20"/>
                            <w:sz w:val="20"/>
                          </w:rPr>
                          <w:tab/>
                        </w:r>
                        <w:r>
                          <w:rPr>
                            <w:rFonts w:ascii="Tahoma"/>
                            <w:color w:val="231F20"/>
                            <w:sz w:val="20"/>
                          </w:rPr>
                          <w:tab/>
                        </w:r>
                        <w:r>
                          <w:rPr>
                            <w:rFonts w:ascii="Tahoma"/>
                            <w:color w:val="231F20"/>
                            <w:spacing w:val="-4"/>
                            <w:w w:val="105"/>
                            <w:sz w:val="20"/>
                          </w:rPr>
                          <w:t>crop</w:t>
                        </w:r>
                        <w:r>
                          <w:rPr>
                            <w:rFonts w:ascii="Tahoma"/>
                            <w:color w:val="231F20"/>
                            <w:sz w:val="20"/>
                          </w:rPr>
                          <w:tab/>
                        </w:r>
                        <w:r>
                          <w:rPr>
                            <w:rFonts w:ascii="Tahoma"/>
                            <w:color w:val="231F20"/>
                            <w:spacing w:val="-2"/>
                            <w:w w:val="105"/>
                            <w:sz w:val="20"/>
                          </w:rPr>
                          <w:t>origin</w:t>
                        </w:r>
                        <w:r>
                          <w:rPr>
                            <w:rFonts w:ascii="Tahoma"/>
                            <w:color w:val="231F20"/>
                            <w:sz w:val="20"/>
                          </w:rPr>
                          <w:tab/>
                        </w:r>
                        <w:r>
                          <w:rPr>
                            <w:rFonts w:ascii="Tahoma"/>
                            <w:color w:val="231F20"/>
                            <w:spacing w:val="-2"/>
                            <w:w w:val="105"/>
                            <w:sz w:val="20"/>
                          </w:rPr>
                          <w:t>grateful</w:t>
                        </w:r>
                      </w:p>
                    </w:txbxContent>
                  </v:textbox>
                </v:shape>
                <w10:wrap type="none"/>
                <w10:anchorlock/>
              </v:group>
            </w:pict>
          </mc:Fallback>
        </mc:AlternateContent>
      </w:r>
    </w:p>
    <w:p w14:paraId="5D07A5D0">
      <w:pPr>
        <w:pStyle w:val="11"/>
        <w:spacing w:before="8"/>
        <w:rPr>
          <w:rFonts w:ascii="Tahoma"/>
          <w:sz w:val="6"/>
        </w:rPr>
      </w:pPr>
    </w:p>
    <w:p w14:paraId="60182159">
      <w:pPr>
        <w:spacing w:after="0"/>
        <w:rPr>
          <w:rFonts w:ascii="Tahoma"/>
          <w:sz w:val="6"/>
        </w:rPr>
        <w:sectPr>
          <w:type w:val="continuous"/>
          <w:pgSz w:w="11910" w:h="16840"/>
          <w:pgMar w:top="1340" w:right="0" w:bottom="280" w:left="0" w:header="720" w:footer="720" w:gutter="0"/>
          <w:cols w:space="720" w:num="1"/>
        </w:sectPr>
      </w:pPr>
    </w:p>
    <w:p w14:paraId="1433E0C5">
      <w:pPr>
        <w:tabs>
          <w:tab w:val="left" w:pos="1020"/>
          <w:tab w:val="left" w:pos="1473"/>
        </w:tabs>
        <w:spacing w:before="71" w:line="299" w:lineRule="exact"/>
        <w:ind w:left="0" w:right="0" w:firstLine="0"/>
        <w:jc w:val="right"/>
        <w:rPr>
          <w:rFonts w:ascii="Calibri"/>
          <w:sz w:val="26"/>
        </w:rPr>
      </w:pPr>
      <w:r>
        <w:rPr>
          <w:color w:val="231F20"/>
          <w:sz w:val="22"/>
          <w:u w:val="single" w:color="231F20"/>
        </w:rPr>
        <w:tab/>
      </w:r>
      <w:r>
        <w:rPr>
          <w:color w:val="231F20"/>
          <w:spacing w:val="-20"/>
          <w:sz w:val="22"/>
        </w:rPr>
        <w:t xml:space="preserve"> </w:t>
      </w:r>
      <w:r>
        <w:rPr>
          <w:color w:val="231F20"/>
          <w:w w:val="95"/>
          <w:sz w:val="22"/>
        </w:rPr>
        <w:t>A</w:t>
      </w:r>
      <w:r>
        <w:rPr>
          <w:color w:val="231F20"/>
          <w:sz w:val="22"/>
        </w:rPr>
        <w:tab/>
      </w:r>
      <w:r>
        <w:rPr>
          <w:rFonts w:ascii="Calibri"/>
          <w:color w:val="231F20"/>
          <w:w w:val="80"/>
          <w:sz w:val="26"/>
        </w:rPr>
        <w:t>a</w:t>
      </w:r>
      <w:r>
        <w:rPr>
          <w:rFonts w:ascii="Calibri"/>
          <w:color w:val="231F20"/>
          <w:spacing w:val="-1"/>
          <w:w w:val="80"/>
          <w:sz w:val="26"/>
        </w:rPr>
        <w:t xml:space="preserve"> </w:t>
      </w:r>
      <w:r>
        <w:rPr>
          <w:rFonts w:ascii="Calibri"/>
          <w:color w:val="231F20"/>
          <w:w w:val="80"/>
          <w:sz w:val="26"/>
        </w:rPr>
        <w:t>feeling</w:t>
      </w:r>
      <w:r>
        <w:rPr>
          <w:rFonts w:ascii="Calibri"/>
          <w:color w:val="231F20"/>
          <w:spacing w:val="-11"/>
          <w:sz w:val="26"/>
        </w:rPr>
        <w:t xml:space="preserve"> </w:t>
      </w:r>
      <w:r>
        <w:rPr>
          <w:rFonts w:ascii="Calibri"/>
          <w:color w:val="231F20"/>
          <w:w w:val="80"/>
          <w:sz w:val="26"/>
        </w:rPr>
        <w:t>of</w:t>
      </w:r>
      <w:r>
        <w:rPr>
          <w:rFonts w:ascii="Calibri"/>
          <w:color w:val="231F20"/>
          <w:spacing w:val="-12"/>
          <w:sz w:val="26"/>
        </w:rPr>
        <w:t xml:space="preserve"> </w:t>
      </w:r>
      <w:r>
        <w:rPr>
          <w:rFonts w:ascii="Calibri"/>
          <w:color w:val="231F20"/>
          <w:w w:val="80"/>
          <w:sz w:val="26"/>
        </w:rPr>
        <w:t>admiration</w:t>
      </w:r>
      <w:r>
        <w:rPr>
          <w:rFonts w:ascii="Calibri"/>
          <w:color w:val="231F20"/>
          <w:spacing w:val="-12"/>
          <w:sz w:val="26"/>
        </w:rPr>
        <w:t xml:space="preserve"> </w:t>
      </w:r>
      <w:r>
        <w:rPr>
          <w:rFonts w:ascii="Calibri"/>
          <w:color w:val="231F20"/>
          <w:spacing w:val="-5"/>
          <w:w w:val="80"/>
          <w:sz w:val="26"/>
        </w:rPr>
        <w:t>for</w:t>
      </w:r>
    </w:p>
    <w:p w14:paraId="15769E9C">
      <w:pPr>
        <w:spacing w:before="0" w:line="290" w:lineRule="exact"/>
        <w:ind w:left="0" w:right="84" w:firstLine="0"/>
        <w:jc w:val="right"/>
        <w:rPr>
          <w:rFonts w:ascii="Calibri"/>
          <w:sz w:val="26"/>
        </w:rPr>
      </w:pPr>
      <w:r>
        <w:rPr>
          <w:rFonts w:ascii="Calibri"/>
          <w:color w:val="231F20"/>
          <w:w w:val="80"/>
          <w:sz w:val="26"/>
        </w:rPr>
        <w:t>somebody</w:t>
      </w:r>
      <w:r>
        <w:rPr>
          <w:rFonts w:ascii="Calibri"/>
          <w:color w:val="231F20"/>
          <w:spacing w:val="8"/>
          <w:sz w:val="26"/>
        </w:rPr>
        <w:t xml:space="preserve"> </w:t>
      </w:r>
      <w:r>
        <w:rPr>
          <w:rFonts w:ascii="Calibri"/>
          <w:color w:val="231F20"/>
          <w:w w:val="80"/>
          <w:sz w:val="26"/>
        </w:rPr>
        <w:t>or</w:t>
      </w:r>
      <w:r>
        <w:rPr>
          <w:rFonts w:ascii="Calibri"/>
          <w:color w:val="231F20"/>
          <w:spacing w:val="8"/>
          <w:sz w:val="26"/>
        </w:rPr>
        <w:t xml:space="preserve"> </w:t>
      </w:r>
      <w:r>
        <w:rPr>
          <w:rFonts w:ascii="Calibri"/>
          <w:color w:val="231F20"/>
          <w:spacing w:val="-2"/>
          <w:w w:val="80"/>
          <w:sz w:val="26"/>
        </w:rPr>
        <w:t>something</w:t>
      </w:r>
    </w:p>
    <w:p w14:paraId="723DD9D2">
      <w:pPr>
        <w:spacing w:before="1" w:line="240" w:lineRule="auto"/>
        <w:rPr>
          <w:rFonts w:ascii="Calibri"/>
          <w:sz w:val="30"/>
        </w:rPr>
      </w:pPr>
      <w:r>
        <w:br w:type="column"/>
      </w:r>
    </w:p>
    <w:p w14:paraId="57A65373">
      <w:pPr>
        <w:pStyle w:val="15"/>
        <w:numPr>
          <w:ilvl w:val="0"/>
          <w:numId w:val="85"/>
        </w:numPr>
        <w:tabs>
          <w:tab w:val="left" w:pos="1355"/>
        </w:tabs>
        <w:spacing w:before="0" w:after="0" w:line="293" w:lineRule="exact"/>
        <w:ind w:left="1355" w:right="0" w:hanging="282"/>
        <w:jc w:val="left"/>
        <w:rPr>
          <w:rFonts w:ascii="Calibri"/>
          <w:sz w:val="26"/>
        </w:rPr>
      </w:pPr>
      <w:r>
        <mc:AlternateContent>
          <mc:Choice Requires="wpg">
            <w:drawing>
              <wp:anchor distT="0" distB="0" distL="0" distR="0" simplePos="0" relativeHeight="251756544" behindDoc="0" locked="0" layoutInCell="1" allowOverlap="1">
                <wp:simplePos x="0" y="0"/>
                <wp:positionH relativeFrom="page">
                  <wp:posOffset>4175760</wp:posOffset>
                </wp:positionH>
                <wp:positionV relativeFrom="paragraph">
                  <wp:posOffset>-1012190</wp:posOffset>
                </wp:positionV>
                <wp:extent cx="2628265" cy="858520"/>
                <wp:effectExtent l="0" t="0" r="0" b="0"/>
                <wp:wrapNone/>
                <wp:docPr id="2693" name="Group 2693"/>
                <wp:cNvGraphicFramePr/>
                <a:graphic xmlns:a="http://schemas.openxmlformats.org/drawingml/2006/main">
                  <a:graphicData uri="http://schemas.microsoft.com/office/word/2010/wordprocessingGroup">
                    <wpg:wgp>
                      <wpg:cNvGrpSpPr/>
                      <wpg:grpSpPr>
                        <a:xfrm>
                          <a:off x="0" y="0"/>
                          <a:ext cx="2628265" cy="858519"/>
                          <a:chOff x="0" y="0"/>
                          <a:chExt cx="2628265" cy="858519"/>
                        </a:xfrm>
                      </wpg:grpSpPr>
                      <wps:wsp>
                        <wps:cNvPr id="2694" name="Graphic 2694"/>
                        <wps:cNvSpPr/>
                        <wps:spPr>
                          <a:xfrm>
                            <a:off x="0" y="0"/>
                            <a:ext cx="2628265" cy="858519"/>
                          </a:xfrm>
                          <a:custGeom>
                            <a:avLst/>
                            <a:gdLst/>
                            <a:ahLst/>
                            <a:cxnLst/>
                            <a:rect l="l" t="t" r="r" b="b"/>
                            <a:pathLst>
                              <a:path w="2628265" h="858519">
                                <a:moveTo>
                                  <a:pt x="2519807" y="0"/>
                                </a:moveTo>
                                <a:lnTo>
                                  <a:pt x="107823" y="0"/>
                                </a:lnTo>
                                <a:lnTo>
                                  <a:pt x="45487" y="1684"/>
                                </a:lnTo>
                                <a:lnTo>
                                  <a:pt x="13477" y="13477"/>
                                </a:lnTo>
                                <a:lnTo>
                                  <a:pt x="1684" y="45487"/>
                                </a:lnTo>
                                <a:lnTo>
                                  <a:pt x="0" y="107823"/>
                                </a:lnTo>
                                <a:lnTo>
                                  <a:pt x="0" y="750062"/>
                                </a:lnTo>
                                <a:lnTo>
                                  <a:pt x="1684" y="812544"/>
                                </a:lnTo>
                                <a:lnTo>
                                  <a:pt x="13477" y="844629"/>
                                </a:lnTo>
                                <a:lnTo>
                                  <a:pt x="45487" y="856450"/>
                                </a:lnTo>
                                <a:lnTo>
                                  <a:pt x="107823" y="858138"/>
                                </a:lnTo>
                                <a:lnTo>
                                  <a:pt x="2519807" y="858138"/>
                                </a:lnTo>
                                <a:lnTo>
                                  <a:pt x="2582289" y="856450"/>
                                </a:lnTo>
                                <a:lnTo>
                                  <a:pt x="2614374" y="844629"/>
                                </a:lnTo>
                                <a:lnTo>
                                  <a:pt x="2626195" y="812544"/>
                                </a:lnTo>
                                <a:lnTo>
                                  <a:pt x="2627884" y="750062"/>
                                </a:lnTo>
                                <a:lnTo>
                                  <a:pt x="2627884" y="107823"/>
                                </a:lnTo>
                                <a:lnTo>
                                  <a:pt x="2626195" y="45487"/>
                                </a:lnTo>
                                <a:lnTo>
                                  <a:pt x="2614374" y="13477"/>
                                </a:lnTo>
                                <a:lnTo>
                                  <a:pt x="2582289" y="1684"/>
                                </a:lnTo>
                                <a:lnTo>
                                  <a:pt x="2519807" y="0"/>
                                </a:lnTo>
                                <a:close/>
                              </a:path>
                            </a:pathLst>
                          </a:custGeom>
                          <a:solidFill>
                            <a:srgbClr val="F3D8D8"/>
                          </a:solidFill>
                        </wps:spPr>
                        <wps:bodyPr wrap="square" lIns="0" tIns="0" rIns="0" bIns="0" rtlCol="0">
                          <a:noAutofit/>
                        </wps:bodyPr>
                      </wps:wsp>
                      <wps:wsp>
                        <wps:cNvPr id="2695" name="Textbox 2695"/>
                        <wps:cNvSpPr txBox="1"/>
                        <wps:spPr>
                          <a:xfrm>
                            <a:off x="0" y="0"/>
                            <a:ext cx="2628265" cy="858519"/>
                          </a:xfrm>
                          <a:prstGeom prst="rect">
                            <a:avLst/>
                          </a:prstGeom>
                        </wps:spPr>
                        <wps:txbx>
                          <w:txbxContent>
                            <w:p w14:paraId="6271DCAC">
                              <w:pPr>
                                <w:tabs>
                                  <w:tab w:val="left" w:pos="1839"/>
                                  <w:tab w:val="left" w:pos="1870"/>
                                </w:tabs>
                                <w:spacing w:before="188"/>
                                <w:ind w:left="169" w:right="122" w:firstLine="0"/>
                                <w:jc w:val="left"/>
                                <w:rPr>
                                  <w:rFonts w:ascii="Tahoma"/>
                                  <w:sz w:val="20"/>
                                </w:rPr>
                              </w:pPr>
                              <w:r>
                                <w:rPr>
                                  <w:rFonts w:ascii="Tahoma"/>
                                  <w:color w:val="231F20"/>
                                  <w:spacing w:val="-2"/>
                                  <w:w w:val="105"/>
                                  <w:sz w:val="20"/>
                                </w:rPr>
                                <w:t>joy/joyful</w:t>
                              </w:r>
                              <w:r>
                                <w:rPr>
                                  <w:rFonts w:ascii="Tahoma"/>
                                  <w:color w:val="231F20"/>
                                  <w:sz w:val="20"/>
                                </w:rPr>
                                <w:tab/>
                              </w:r>
                              <w:r>
                                <w:rPr>
                                  <w:rFonts w:ascii="Tahoma"/>
                                  <w:color w:val="231F20"/>
                                  <w:spacing w:val="-2"/>
                                  <w:w w:val="105"/>
                                  <w:sz w:val="20"/>
                                </w:rPr>
                                <w:t>agriculture/agricultural faith/faithful</w:t>
                              </w:r>
                              <w:r>
                                <w:rPr>
                                  <w:rFonts w:ascii="Tahoma"/>
                                  <w:color w:val="231F20"/>
                                  <w:sz w:val="20"/>
                                </w:rPr>
                                <w:tab/>
                              </w:r>
                              <w:r>
                                <w:rPr>
                                  <w:rFonts w:ascii="Tahoma"/>
                                  <w:color w:val="231F20"/>
                                  <w:spacing w:val="-49"/>
                                  <w:sz w:val="20"/>
                                </w:rPr>
                                <w:t xml:space="preserve"> </w:t>
                              </w:r>
                              <w:r>
                                <w:rPr>
                                  <w:rFonts w:ascii="Tahoma"/>
                                  <w:color w:val="231F20"/>
                                  <w:w w:val="105"/>
                                  <w:sz w:val="20"/>
                                </w:rPr>
                                <w:t xml:space="preserve">origin/original </w:t>
                              </w:r>
                              <w:r>
                                <w:rPr>
                                  <w:rFonts w:ascii="Tahoma"/>
                                  <w:color w:val="231F20"/>
                                  <w:spacing w:val="-2"/>
                                  <w:w w:val="105"/>
                                  <w:sz w:val="20"/>
                                </w:rPr>
                                <w:t>frank/frankly</w:t>
                              </w:r>
                              <w:r>
                                <w:rPr>
                                  <w:rFonts w:ascii="Tahoma"/>
                                  <w:color w:val="231F20"/>
                                  <w:sz w:val="20"/>
                                </w:rPr>
                                <w:tab/>
                              </w:r>
                              <w:r>
                                <w:rPr>
                                  <w:rFonts w:ascii="Tahoma"/>
                                  <w:color w:val="231F20"/>
                                  <w:sz w:val="20"/>
                                </w:rPr>
                                <w:tab/>
                              </w:r>
                              <w:r>
                                <w:rPr>
                                  <w:rFonts w:ascii="Tahoma"/>
                                  <w:color w:val="231F20"/>
                                  <w:spacing w:val="-2"/>
                                  <w:w w:val="105"/>
                                  <w:sz w:val="20"/>
                                </w:rPr>
                                <w:t>merry/merrily typical/typically</w:t>
                              </w:r>
                              <w:r>
                                <w:rPr>
                                  <w:rFonts w:ascii="Tahoma"/>
                                  <w:color w:val="231F20"/>
                                  <w:sz w:val="20"/>
                                </w:rPr>
                                <w:tab/>
                              </w:r>
                              <w:r>
                                <w:rPr>
                                  <w:rFonts w:ascii="Tahoma"/>
                                  <w:color w:val="231F20"/>
                                  <w:sz w:val="20"/>
                                </w:rPr>
                                <w:tab/>
                              </w:r>
                              <w:r>
                                <w:rPr>
                                  <w:rFonts w:ascii="Tahoma"/>
                                  <w:color w:val="231F20"/>
                                  <w:spacing w:val="-59"/>
                                  <w:sz w:val="20"/>
                                </w:rPr>
                                <w:t xml:space="preserve"> </w:t>
                              </w:r>
                              <w:r>
                                <w:rPr>
                                  <w:rFonts w:ascii="Tahoma"/>
                                  <w:color w:val="231F20"/>
                                  <w:spacing w:val="-2"/>
                                  <w:w w:val="105"/>
                                  <w:sz w:val="20"/>
                                </w:rPr>
                                <w:t>absolute/absolutely</w:t>
                              </w:r>
                            </w:p>
                          </w:txbxContent>
                        </wps:txbx>
                        <wps:bodyPr wrap="square" lIns="0" tIns="0" rIns="0" bIns="0" rtlCol="0">
                          <a:noAutofit/>
                        </wps:bodyPr>
                      </wps:wsp>
                    </wpg:wgp>
                  </a:graphicData>
                </a:graphic>
              </wp:anchor>
            </w:drawing>
          </mc:Choice>
          <mc:Fallback>
            <w:pict>
              <v:group id="Group 2693" o:spid="_x0000_s1026" o:spt="203" style="position:absolute;left:0pt;margin-left:328.8pt;margin-top:-79.7pt;height:67.6pt;width:206.95pt;mso-position-horizontal-relative:page;z-index:251756544;mso-width-relative:page;mso-height-relative:page;" coordsize="2628265,858519" o:gfxdata="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zoqNlN0AAAANAQAADwAAAAAAAAABACAAAAAiAAAAZHJzL2Rvd25yZXYueG1sUEsB&#10;AhQAFAAAAAgAh07iQNOQMGhGAwAAkgoAAA4AAAAAAAAAAQAgAAAALAEAAGRycy9lMm9Eb2MueG1s&#10;UEsFBgAAAAAGAAYAWQEAAOQGAAAAAA==&#10;">
                <o:lock v:ext="edit" aspectratio="f"/>
                <v:shape id="Graphic 2694" o:spid="_x0000_s1026" o:spt="100" style="position:absolute;left:0;top:0;height:858519;width:2628265;" fillcolor="#F3D8D8" filled="t" stroked="f" coordsize="2628265,858519" o:gfxdata="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t+YrsAAADd&#10;AAAADwAAAAAAAAABACAAAAAiAAAAZHJzL2Rvd25yZXYueG1sUEsBAhQAFAAAAAgAh07iQDMvBZ47&#10;AAAAOQAAABAAAAAAAAAAAQAgAAAACgEAAGRycy9zaGFwZXhtbC54bWxQSwUGAAAAAAYABgBbAQAA&#10;tAMAAAAA&#10;" path="m2519807,0l107823,0,45487,1684,13477,13477,1684,45487,0,107823,0,750062,1684,812544,13477,844629,45487,856450,107823,858138,2519807,858138,2582289,856450,2614374,844629,2626195,812544,2627884,750062,2627884,107823,2626195,45487,2614374,13477,2582289,1684,2519807,0xe">
                  <v:fill on="t" focussize="0,0"/>
                  <v:stroke on="f"/>
                  <v:imagedata o:title=""/>
                  <o:lock v:ext="edit" aspectratio="f"/>
                  <v:textbox inset="0mm,0mm,0mm,0mm"/>
                </v:shape>
                <v:shape id="Textbox 2695" o:spid="_x0000_s1026" o:spt="202" type="#_x0000_t202" style="position:absolute;left:0;top:0;height:858519;width:2628265;" filled="f" stroked="f" coordsize="21600,21600" o:gfxdata="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pGI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271DCAC">
                        <w:pPr>
                          <w:tabs>
                            <w:tab w:val="left" w:pos="1839"/>
                            <w:tab w:val="left" w:pos="1870"/>
                          </w:tabs>
                          <w:spacing w:before="188"/>
                          <w:ind w:left="169" w:right="122" w:firstLine="0"/>
                          <w:jc w:val="left"/>
                          <w:rPr>
                            <w:rFonts w:ascii="Tahoma"/>
                            <w:sz w:val="20"/>
                          </w:rPr>
                        </w:pPr>
                        <w:r>
                          <w:rPr>
                            <w:rFonts w:ascii="Tahoma"/>
                            <w:color w:val="231F20"/>
                            <w:spacing w:val="-2"/>
                            <w:w w:val="105"/>
                            <w:sz w:val="20"/>
                          </w:rPr>
                          <w:t>joy/joyful</w:t>
                        </w:r>
                        <w:r>
                          <w:rPr>
                            <w:rFonts w:ascii="Tahoma"/>
                            <w:color w:val="231F20"/>
                            <w:sz w:val="20"/>
                          </w:rPr>
                          <w:tab/>
                        </w:r>
                        <w:r>
                          <w:rPr>
                            <w:rFonts w:ascii="Tahoma"/>
                            <w:color w:val="231F20"/>
                            <w:spacing w:val="-2"/>
                            <w:w w:val="105"/>
                            <w:sz w:val="20"/>
                          </w:rPr>
                          <w:t>agriculture/agricultural faith/faithful</w:t>
                        </w:r>
                        <w:r>
                          <w:rPr>
                            <w:rFonts w:ascii="Tahoma"/>
                            <w:color w:val="231F20"/>
                            <w:sz w:val="20"/>
                          </w:rPr>
                          <w:tab/>
                        </w:r>
                        <w:r>
                          <w:rPr>
                            <w:rFonts w:ascii="Tahoma"/>
                            <w:color w:val="231F20"/>
                            <w:spacing w:val="-49"/>
                            <w:sz w:val="20"/>
                          </w:rPr>
                          <w:t xml:space="preserve"> </w:t>
                        </w:r>
                        <w:r>
                          <w:rPr>
                            <w:rFonts w:ascii="Tahoma"/>
                            <w:color w:val="231F20"/>
                            <w:w w:val="105"/>
                            <w:sz w:val="20"/>
                          </w:rPr>
                          <w:t xml:space="preserve">origin/original </w:t>
                        </w:r>
                        <w:r>
                          <w:rPr>
                            <w:rFonts w:ascii="Tahoma"/>
                            <w:color w:val="231F20"/>
                            <w:spacing w:val="-2"/>
                            <w:w w:val="105"/>
                            <w:sz w:val="20"/>
                          </w:rPr>
                          <w:t>frank/frankly</w:t>
                        </w:r>
                        <w:r>
                          <w:rPr>
                            <w:rFonts w:ascii="Tahoma"/>
                            <w:color w:val="231F20"/>
                            <w:sz w:val="20"/>
                          </w:rPr>
                          <w:tab/>
                        </w:r>
                        <w:r>
                          <w:rPr>
                            <w:rFonts w:ascii="Tahoma"/>
                            <w:color w:val="231F20"/>
                            <w:sz w:val="20"/>
                          </w:rPr>
                          <w:tab/>
                        </w:r>
                        <w:r>
                          <w:rPr>
                            <w:rFonts w:ascii="Tahoma"/>
                            <w:color w:val="231F20"/>
                            <w:spacing w:val="-2"/>
                            <w:w w:val="105"/>
                            <w:sz w:val="20"/>
                          </w:rPr>
                          <w:t>merry/merrily typical/typically</w:t>
                        </w:r>
                        <w:r>
                          <w:rPr>
                            <w:rFonts w:ascii="Tahoma"/>
                            <w:color w:val="231F20"/>
                            <w:sz w:val="20"/>
                          </w:rPr>
                          <w:tab/>
                        </w:r>
                        <w:r>
                          <w:rPr>
                            <w:rFonts w:ascii="Tahoma"/>
                            <w:color w:val="231F20"/>
                            <w:sz w:val="20"/>
                          </w:rPr>
                          <w:tab/>
                        </w:r>
                        <w:r>
                          <w:rPr>
                            <w:rFonts w:ascii="Tahoma"/>
                            <w:color w:val="231F20"/>
                            <w:spacing w:val="-59"/>
                            <w:sz w:val="20"/>
                          </w:rPr>
                          <w:t xml:space="preserve"> </w:t>
                        </w:r>
                        <w:r>
                          <w:rPr>
                            <w:rFonts w:ascii="Tahoma"/>
                            <w:color w:val="231F20"/>
                            <w:spacing w:val="-2"/>
                            <w:w w:val="105"/>
                            <w:sz w:val="20"/>
                          </w:rPr>
                          <w:t>absolute/absolutely</w:t>
                        </w:r>
                      </w:p>
                    </w:txbxContent>
                  </v:textbox>
                </v:shape>
              </v:group>
            </w:pict>
          </mc:Fallback>
        </mc:AlternateContent>
      </w:r>
      <w:r>
        <w:rPr>
          <w:rFonts w:ascii="Calibri"/>
          <w:color w:val="231F20"/>
          <w:w w:val="80"/>
          <w:sz w:val="26"/>
        </w:rPr>
        <w:t>The</w:t>
      </w:r>
      <w:r>
        <w:rPr>
          <w:rFonts w:ascii="Calibri"/>
          <w:color w:val="231F20"/>
          <w:spacing w:val="-5"/>
          <w:sz w:val="26"/>
        </w:rPr>
        <w:t xml:space="preserve"> </w:t>
      </w:r>
      <w:r>
        <w:rPr>
          <w:rFonts w:ascii="Calibri"/>
          <w:color w:val="231F20"/>
          <w:w w:val="80"/>
          <w:sz w:val="26"/>
        </w:rPr>
        <w:t>Western</w:t>
      </w:r>
      <w:r>
        <w:rPr>
          <w:rFonts w:ascii="Calibri"/>
          <w:color w:val="231F20"/>
          <w:spacing w:val="-5"/>
          <w:sz w:val="26"/>
        </w:rPr>
        <w:t xml:space="preserve"> </w:t>
      </w:r>
      <w:r>
        <w:rPr>
          <w:rFonts w:ascii="Calibri"/>
          <w:color w:val="231F20"/>
          <w:w w:val="80"/>
          <w:sz w:val="26"/>
        </w:rPr>
        <w:t>festival</w:t>
      </w:r>
      <w:r>
        <w:rPr>
          <w:rFonts w:ascii="Calibri"/>
          <w:color w:val="231F20"/>
          <w:spacing w:val="-4"/>
          <w:sz w:val="26"/>
        </w:rPr>
        <w:t xml:space="preserve"> </w:t>
      </w:r>
      <w:r>
        <w:rPr>
          <w:rFonts w:ascii="Calibri"/>
          <w:color w:val="231F20"/>
          <w:w w:val="80"/>
          <w:sz w:val="26"/>
        </w:rPr>
        <w:t>Halloween</w:t>
      </w:r>
      <w:r>
        <w:rPr>
          <w:rFonts w:ascii="Calibri"/>
          <w:color w:val="231F20"/>
          <w:spacing w:val="-5"/>
          <w:sz w:val="26"/>
        </w:rPr>
        <w:t xml:space="preserve"> </w:t>
      </w:r>
      <w:r>
        <w:rPr>
          <w:rFonts w:ascii="Calibri"/>
          <w:color w:val="231F20"/>
          <w:w w:val="80"/>
          <w:sz w:val="26"/>
        </w:rPr>
        <w:t>has</w:t>
      </w:r>
      <w:r>
        <w:rPr>
          <w:rFonts w:ascii="Calibri"/>
          <w:color w:val="231F20"/>
          <w:spacing w:val="-5"/>
          <w:sz w:val="26"/>
        </w:rPr>
        <w:t xml:space="preserve"> </w:t>
      </w:r>
      <w:r>
        <w:rPr>
          <w:rFonts w:ascii="Calibri"/>
          <w:color w:val="231F20"/>
          <w:spacing w:val="-5"/>
          <w:w w:val="80"/>
          <w:sz w:val="26"/>
        </w:rPr>
        <w:t>its</w:t>
      </w:r>
    </w:p>
    <w:p w14:paraId="02C98ECD">
      <w:pPr>
        <w:spacing w:after="0" w:line="293" w:lineRule="exact"/>
        <w:jc w:val="left"/>
        <w:rPr>
          <w:rFonts w:ascii="Calibri"/>
          <w:sz w:val="26"/>
        </w:rPr>
        <w:sectPr>
          <w:type w:val="continuous"/>
          <w:pgSz w:w="11910" w:h="16840"/>
          <w:pgMar w:top="1340" w:right="0" w:bottom="280" w:left="0" w:header="720" w:footer="720" w:gutter="0"/>
          <w:cols w:equalWidth="0" w:num="2">
            <w:col w:w="5463" w:space="40"/>
            <w:col w:w="6407"/>
          </w:cols>
        </w:sectPr>
      </w:pPr>
    </w:p>
    <w:p w14:paraId="1151ACAC">
      <w:pPr>
        <w:tabs>
          <w:tab w:val="left" w:pos="6859"/>
          <w:tab w:val="left" w:pos="7993"/>
        </w:tabs>
        <w:spacing w:before="0" w:line="211" w:lineRule="auto"/>
        <w:ind w:left="3231" w:right="0" w:firstLine="0"/>
        <w:jc w:val="left"/>
        <w:rPr>
          <w:rFonts w:ascii="Calibri"/>
          <w:sz w:val="26"/>
        </w:rPr>
      </w:pPr>
      <w:r>
        <w:rPr>
          <w:rFonts w:ascii="Calibri"/>
          <w:color w:val="231F20"/>
          <w:w w:val="80"/>
          <w:sz w:val="26"/>
        </w:rPr>
        <w:t>because</w:t>
      </w:r>
      <w:r>
        <w:rPr>
          <w:rFonts w:ascii="Calibri"/>
          <w:color w:val="231F20"/>
          <w:spacing w:val="-11"/>
          <w:sz w:val="26"/>
        </w:rPr>
        <w:t xml:space="preserve"> </w:t>
      </w:r>
      <w:r>
        <w:rPr>
          <w:rFonts w:ascii="Calibri"/>
          <w:color w:val="231F20"/>
          <w:w w:val="80"/>
          <w:sz w:val="26"/>
        </w:rPr>
        <w:t>of</w:t>
      </w:r>
      <w:r>
        <w:rPr>
          <w:rFonts w:ascii="Calibri"/>
          <w:color w:val="231F20"/>
          <w:spacing w:val="-10"/>
          <w:sz w:val="26"/>
        </w:rPr>
        <w:t xml:space="preserve"> </w:t>
      </w:r>
      <w:r>
        <w:rPr>
          <w:rFonts w:ascii="Calibri"/>
          <w:color w:val="231F20"/>
          <w:w w:val="80"/>
          <w:sz w:val="26"/>
        </w:rPr>
        <w:t>their</w:t>
      </w:r>
      <w:r>
        <w:rPr>
          <w:rFonts w:ascii="Calibri"/>
          <w:color w:val="231F20"/>
          <w:spacing w:val="-11"/>
          <w:sz w:val="26"/>
        </w:rPr>
        <w:t xml:space="preserve"> </w:t>
      </w:r>
      <w:r>
        <w:rPr>
          <w:rFonts w:ascii="Calibri"/>
          <w:color w:val="231F20"/>
          <w:w w:val="80"/>
          <w:sz w:val="26"/>
        </w:rPr>
        <w:t>good</w:t>
      </w:r>
      <w:r>
        <w:rPr>
          <w:rFonts w:ascii="Calibri"/>
          <w:color w:val="231F20"/>
          <w:spacing w:val="-10"/>
          <w:sz w:val="26"/>
        </w:rPr>
        <w:t xml:space="preserve"> </w:t>
      </w:r>
      <w:r>
        <w:rPr>
          <w:rFonts w:ascii="Calibri"/>
          <w:color w:val="231F20"/>
          <w:spacing w:val="-2"/>
          <w:w w:val="80"/>
          <w:sz w:val="26"/>
        </w:rPr>
        <w:t>qualities</w:t>
      </w:r>
      <w:r>
        <w:rPr>
          <w:rFonts w:ascii="Calibri"/>
          <w:color w:val="231F20"/>
          <w:sz w:val="26"/>
        </w:rPr>
        <w:tab/>
      </w:r>
      <w:r>
        <w:rPr>
          <w:rFonts w:ascii="Calibri"/>
          <w:color w:val="231F20"/>
          <w:sz w:val="26"/>
          <w:u w:val="single" w:color="231F20"/>
        </w:rPr>
        <w:tab/>
      </w:r>
      <w:r>
        <w:rPr>
          <w:rFonts w:ascii="Calibri"/>
          <w:color w:val="231F20"/>
          <w:spacing w:val="-13"/>
          <w:sz w:val="26"/>
        </w:rPr>
        <w:t xml:space="preserve"> </w:t>
      </w:r>
      <w:r>
        <w:rPr>
          <w:rFonts w:ascii="Calibri"/>
          <w:color w:val="231F20"/>
          <w:w w:val="80"/>
          <w:position w:val="-4"/>
          <w:sz w:val="26"/>
        </w:rPr>
        <w:t>in</w:t>
      </w:r>
      <w:r>
        <w:rPr>
          <w:rFonts w:ascii="Calibri"/>
          <w:color w:val="231F20"/>
          <w:spacing w:val="-1"/>
          <w:w w:val="80"/>
          <w:position w:val="-4"/>
          <w:sz w:val="26"/>
        </w:rPr>
        <w:t xml:space="preserve"> </w:t>
      </w:r>
      <w:r>
        <w:rPr>
          <w:rFonts w:ascii="Calibri"/>
          <w:color w:val="231F20"/>
          <w:w w:val="80"/>
          <w:position w:val="-4"/>
          <w:sz w:val="26"/>
        </w:rPr>
        <w:t>old beliefs</w:t>
      </w:r>
      <w:r>
        <w:rPr>
          <w:rFonts w:ascii="Calibri"/>
          <w:color w:val="231F20"/>
          <w:spacing w:val="-1"/>
          <w:w w:val="80"/>
          <w:position w:val="-4"/>
          <w:sz w:val="26"/>
        </w:rPr>
        <w:t xml:space="preserve"> </w:t>
      </w:r>
      <w:r>
        <w:rPr>
          <w:rFonts w:ascii="Calibri"/>
          <w:color w:val="231F20"/>
          <w:w w:val="80"/>
          <w:position w:val="-4"/>
          <w:sz w:val="26"/>
        </w:rPr>
        <w:t>about</w:t>
      </w:r>
      <w:r>
        <w:rPr>
          <w:rFonts w:ascii="Calibri"/>
          <w:color w:val="231F20"/>
          <w:spacing w:val="-1"/>
          <w:w w:val="80"/>
          <w:position w:val="-4"/>
          <w:sz w:val="26"/>
        </w:rPr>
        <w:t xml:space="preserve"> </w:t>
      </w:r>
      <w:r>
        <w:rPr>
          <w:rFonts w:ascii="Calibri"/>
          <w:color w:val="231F20"/>
          <w:w w:val="80"/>
          <w:position w:val="-4"/>
          <w:sz w:val="26"/>
        </w:rPr>
        <w:t>the</w:t>
      </w:r>
      <w:r>
        <w:rPr>
          <w:rFonts w:ascii="Calibri"/>
          <w:color w:val="231F20"/>
          <w:spacing w:val="-1"/>
          <w:w w:val="80"/>
          <w:position w:val="-4"/>
          <w:sz w:val="26"/>
        </w:rPr>
        <w:t xml:space="preserve"> </w:t>
      </w:r>
      <w:r>
        <w:rPr>
          <w:rFonts w:ascii="Calibri"/>
          <w:color w:val="231F20"/>
          <w:w w:val="80"/>
          <w:position w:val="-4"/>
          <w:sz w:val="26"/>
        </w:rPr>
        <w:t>return</w:t>
      </w:r>
    </w:p>
    <w:p w14:paraId="0974D938">
      <w:pPr>
        <w:spacing w:after="0" w:line="211" w:lineRule="auto"/>
        <w:jc w:val="left"/>
        <w:rPr>
          <w:rFonts w:ascii="Calibri"/>
          <w:sz w:val="26"/>
        </w:rPr>
        <w:sectPr>
          <w:type w:val="continuous"/>
          <w:pgSz w:w="11910" w:h="16840"/>
          <w:pgMar w:top="1340" w:right="0" w:bottom="280" w:left="0" w:header="720" w:footer="720" w:gutter="0"/>
          <w:cols w:space="720" w:num="1"/>
        </w:sectPr>
      </w:pPr>
    </w:p>
    <w:p w14:paraId="27BEDA57">
      <w:pPr>
        <w:tabs>
          <w:tab w:val="left" w:pos="2777"/>
          <w:tab w:val="left" w:pos="3231"/>
        </w:tabs>
        <w:spacing w:before="24" w:line="299" w:lineRule="exact"/>
        <w:ind w:left="1757" w:right="0" w:firstLine="0"/>
        <w:jc w:val="left"/>
        <w:rPr>
          <w:rFonts w:ascii="Calibri"/>
          <w:sz w:val="26"/>
        </w:rPr>
      </w:pPr>
      <w:r>
        <w:rPr>
          <w:color w:val="231F20"/>
          <w:sz w:val="22"/>
          <w:u w:val="single" w:color="231F20"/>
        </w:rPr>
        <w:tab/>
      </w:r>
      <w:r>
        <w:rPr>
          <w:color w:val="231F20"/>
          <w:spacing w:val="-20"/>
          <w:sz w:val="22"/>
        </w:rPr>
        <w:t xml:space="preserve"> </w:t>
      </w:r>
      <w:r>
        <w:rPr>
          <w:color w:val="231F20"/>
          <w:w w:val="90"/>
          <w:sz w:val="22"/>
        </w:rPr>
        <w:t>B</w:t>
      </w:r>
      <w:r>
        <w:rPr>
          <w:color w:val="231F20"/>
          <w:sz w:val="22"/>
        </w:rPr>
        <w:tab/>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feeling</w:t>
      </w:r>
      <w:r>
        <w:rPr>
          <w:rFonts w:ascii="Calibri"/>
          <w:color w:val="231F20"/>
          <w:spacing w:val="-5"/>
          <w:w w:val="80"/>
          <w:sz w:val="26"/>
        </w:rPr>
        <w:t xml:space="preserve"> </w:t>
      </w:r>
      <w:r>
        <w:rPr>
          <w:rFonts w:ascii="Calibri"/>
          <w:color w:val="231F20"/>
          <w:w w:val="80"/>
          <w:sz w:val="26"/>
        </w:rPr>
        <w:t>of</w:t>
      </w:r>
      <w:r>
        <w:rPr>
          <w:rFonts w:ascii="Calibri"/>
          <w:color w:val="231F20"/>
          <w:spacing w:val="-5"/>
          <w:w w:val="80"/>
          <w:sz w:val="26"/>
        </w:rPr>
        <w:t xml:space="preserve"> </w:t>
      </w:r>
      <w:r>
        <w:rPr>
          <w:rFonts w:ascii="Calibri"/>
          <w:color w:val="231F20"/>
          <w:w w:val="80"/>
          <w:sz w:val="26"/>
        </w:rPr>
        <w:t>being</w:t>
      </w:r>
      <w:r>
        <w:rPr>
          <w:rFonts w:ascii="Calibri"/>
          <w:color w:val="231F20"/>
          <w:spacing w:val="-5"/>
          <w:w w:val="80"/>
          <w:sz w:val="26"/>
        </w:rPr>
        <w:t xml:space="preserve"> </w:t>
      </w:r>
      <w:r>
        <w:rPr>
          <w:rFonts w:ascii="Calibri"/>
          <w:color w:val="231F20"/>
          <w:w w:val="80"/>
          <w:sz w:val="26"/>
        </w:rPr>
        <w:t>certain</w:t>
      </w:r>
      <w:r>
        <w:rPr>
          <w:rFonts w:ascii="Calibri"/>
          <w:color w:val="231F20"/>
          <w:spacing w:val="-5"/>
          <w:w w:val="80"/>
          <w:sz w:val="26"/>
        </w:rPr>
        <w:t xml:space="preserve"> </w:t>
      </w:r>
      <w:r>
        <w:rPr>
          <w:rFonts w:ascii="Calibri"/>
          <w:color w:val="231F20"/>
          <w:spacing w:val="-4"/>
          <w:w w:val="80"/>
          <w:sz w:val="26"/>
        </w:rPr>
        <w:t>that</w:t>
      </w:r>
    </w:p>
    <w:p w14:paraId="121C305A">
      <w:pPr>
        <w:spacing w:before="0" w:line="299" w:lineRule="exact"/>
        <w:ind w:left="3231" w:right="0" w:firstLine="0"/>
        <w:jc w:val="left"/>
        <w:rPr>
          <w:rFonts w:ascii="Calibri"/>
          <w:sz w:val="26"/>
        </w:rPr>
      </w:pPr>
      <w:r>
        <w:rPr>
          <w:rFonts w:ascii="Calibri"/>
          <w:color w:val="231F20"/>
          <w:w w:val="80"/>
          <w:sz w:val="26"/>
        </w:rPr>
        <w:t>something</w:t>
      </w:r>
      <w:r>
        <w:rPr>
          <w:rFonts w:ascii="Calibri"/>
          <w:color w:val="231F20"/>
          <w:spacing w:val="-8"/>
          <w:sz w:val="26"/>
        </w:rPr>
        <w:t xml:space="preserve"> </w:t>
      </w:r>
      <w:r>
        <w:rPr>
          <w:rFonts w:ascii="Calibri"/>
          <w:color w:val="231F20"/>
          <w:w w:val="80"/>
          <w:sz w:val="26"/>
        </w:rPr>
        <w:t>exists</w:t>
      </w:r>
      <w:r>
        <w:rPr>
          <w:rFonts w:ascii="Calibri"/>
          <w:color w:val="231F20"/>
          <w:spacing w:val="-7"/>
          <w:sz w:val="26"/>
        </w:rPr>
        <w:t xml:space="preserve"> </w:t>
      </w:r>
      <w:r>
        <w:rPr>
          <w:rFonts w:ascii="Calibri"/>
          <w:color w:val="231F20"/>
          <w:w w:val="80"/>
          <w:sz w:val="26"/>
        </w:rPr>
        <w:t>or</w:t>
      </w:r>
      <w:r>
        <w:rPr>
          <w:rFonts w:ascii="Calibri"/>
          <w:color w:val="231F20"/>
          <w:spacing w:val="-7"/>
          <w:sz w:val="26"/>
        </w:rPr>
        <w:t xml:space="preserve"> </w:t>
      </w:r>
      <w:r>
        <w:rPr>
          <w:rFonts w:ascii="Calibri"/>
          <w:color w:val="231F20"/>
          <w:w w:val="80"/>
          <w:sz w:val="26"/>
        </w:rPr>
        <w:t>is</w:t>
      </w:r>
      <w:r>
        <w:rPr>
          <w:rFonts w:ascii="Calibri"/>
          <w:color w:val="231F20"/>
          <w:spacing w:val="-7"/>
          <w:sz w:val="26"/>
        </w:rPr>
        <w:t xml:space="preserve"> </w:t>
      </w:r>
      <w:r>
        <w:rPr>
          <w:rFonts w:ascii="Calibri"/>
          <w:color w:val="231F20"/>
          <w:spacing w:val="-4"/>
          <w:w w:val="80"/>
          <w:sz w:val="26"/>
        </w:rPr>
        <w:t>true</w:t>
      </w:r>
    </w:p>
    <w:p w14:paraId="261E7CE9">
      <w:pPr>
        <w:tabs>
          <w:tab w:val="left" w:pos="2777"/>
          <w:tab w:val="left" w:pos="3231"/>
        </w:tabs>
        <w:spacing w:before="64" w:line="299" w:lineRule="exact"/>
        <w:ind w:left="1757" w:right="0" w:firstLine="0"/>
        <w:jc w:val="left"/>
        <w:rPr>
          <w:rFonts w:ascii="Calibri"/>
          <w:sz w:val="26"/>
        </w:rPr>
      </w:pPr>
      <w:r>
        <w:rPr>
          <w:color w:val="231F20"/>
          <w:sz w:val="22"/>
          <w:u w:val="single" w:color="231F20"/>
        </w:rPr>
        <w:tab/>
      </w:r>
      <w:r>
        <w:rPr>
          <w:color w:val="231F20"/>
          <w:spacing w:val="-20"/>
          <w:sz w:val="22"/>
        </w:rPr>
        <w:t xml:space="preserve"> </w:t>
      </w:r>
      <w:r>
        <w:rPr>
          <w:color w:val="231F20"/>
          <w:w w:val="95"/>
          <w:sz w:val="22"/>
        </w:rPr>
        <w:t>C</w:t>
      </w:r>
      <w:r>
        <w:rPr>
          <w:color w:val="231F20"/>
          <w:sz w:val="22"/>
        </w:rPr>
        <w:tab/>
      </w:r>
      <w:r>
        <w:rPr>
          <w:rFonts w:ascii="Calibri"/>
          <w:color w:val="231F20"/>
          <w:w w:val="80"/>
          <w:sz w:val="26"/>
        </w:rPr>
        <w:t>a</w:t>
      </w:r>
      <w:r>
        <w:rPr>
          <w:rFonts w:ascii="Calibri"/>
          <w:color w:val="231F20"/>
          <w:spacing w:val="-3"/>
          <w:w w:val="80"/>
          <w:sz w:val="26"/>
        </w:rPr>
        <w:t xml:space="preserve"> </w:t>
      </w:r>
      <w:r>
        <w:rPr>
          <w:rFonts w:ascii="Calibri"/>
          <w:color w:val="231F20"/>
          <w:w w:val="80"/>
          <w:sz w:val="26"/>
        </w:rPr>
        <w:t>plant</w:t>
      </w:r>
      <w:r>
        <w:rPr>
          <w:rFonts w:ascii="Calibri"/>
          <w:color w:val="231F20"/>
          <w:spacing w:val="-3"/>
          <w:w w:val="80"/>
          <w:sz w:val="26"/>
        </w:rPr>
        <w:t xml:space="preserve"> </w:t>
      </w:r>
      <w:r>
        <w:rPr>
          <w:rFonts w:ascii="Calibri"/>
          <w:color w:val="231F20"/>
          <w:w w:val="80"/>
          <w:sz w:val="26"/>
        </w:rPr>
        <w:t>that</w:t>
      </w:r>
      <w:r>
        <w:rPr>
          <w:rFonts w:ascii="Calibri"/>
          <w:color w:val="231F20"/>
          <w:spacing w:val="-2"/>
          <w:w w:val="80"/>
          <w:sz w:val="26"/>
        </w:rPr>
        <w:t xml:space="preserve"> </w:t>
      </w:r>
      <w:r>
        <w:rPr>
          <w:rFonts w:ascii="Calibri"/>
          <w:color w:val="231F20"/>
          <w:w w:val="80"/>
          <w:sz w:val="26"/>
        </w:rPr>
        <w:t>is</w:t>
      </w:r>
      <w:r>
        <w:rPr>
          <w:rFonts w:ascii="Calibri"/>
          <w:color w:val="231F20"/>
          <w:spacing w:val="-3"/>
          <w:w w:val="80"/>
          <w:sz w:val="26"/>
        </w:rPr>
        <w:t xml:space="preserve"> </w:t>
      </w:r>
      <w:r>
        <w:rPr>
          <w:rFonts w:ascii="Calibri"/>
          <w:color w:val="231F20"/>
          <w:w w:val="80"/>
          <w:sz w:val="26"/>
        </w:rPr>
        <w:t>grown</w:t>
      </w:r>
      <w:r>
        <w:rPr>
          <w:rFonts w:ascii="Calibri"/>
          <w:color w:val="231F20"/>
          <w:spacing w:val="-3"/>
          <w:w w:val="80"/>
          <w:sz w:val="26"/>
        </w:rPr>
        <w:t xml:space="preserve"> </w:t>
      </w:r>
      <w:r>
        <w:rPr>
          <w:rFonts w:ascii="Calibri"/>
          <w:color w:val="231F20"/>
          <w:spacing w:val="-5"/>
          <w:w w:val="80"/>
          <w:sz w:val="26"/>
        </w:rPr>
        <w:t>by</w:t>
      </w:r>
    </w:p>
    <w:p w14:paraId="1AE0F5C7">
      <w:pPr>
        <w:spacing w:before="0" w:line="299" w:lineRule="exact"/>
        <w:ind w:left="0" w:right="501" w:firstLine="0"/>
        <w:jc w:val="right"/>
        <w:rPr>
          <w:rFonts w:ascii="Calibri"/>
          <w:sz w:val="26"/>
        </w:rPr>
      </w:pPr>
      <w:r>
        <w:rPr>
          <w:rFonts w:ascii="Calibri"/>
          <w:color w:val="231F20"/>
          <w:w w:val="80"/>
          <w:sz w:val="26"/>
        </w:rPr>
        <w:t>farmers</w:t>
      </w:r>
      <w:r>
        <w:rPr>
          <w:rFonts w:ascii="Calibri"/>
          <w:color w:val="231F20"/>
          <w:spacing w:val="-6"/>
          <w:w w:val="80"/>
          <w:sz w:val="26"/>
        </w:rPr>
        <w:t xml:space="preserve"> </w:t>
      </w:r>
      <w:r>
        <w:rPr>
          <w:rFonts w:ascii="Calibri"/>
          <w:color w:val="231F20"/>
          <w:w w:val="80"/>
          <w:sz w:val="26"/>
        </w:rPr>
        <w:t>and</w:t>
      </w:r>
      <w:r>
        <w:rPr>
          <w:rFonts w:ascii="Calibri"/>
          <w:color w:val="231F20"/>
          <w:spacing w:val="-5"/>
          <w:w w:val="80"/>
          <w:sz w:val="26"/>
        </w:rPr>
        <w:t xml:space="preserve"> </w:t>
      </w:r>
      <w:r>
        <w:rPr>
          <w:rFonts w:ascii="Calibri"/>
          <w:color w:val="231F20"/>
          <w:w w:val="80"/>
          <w:sz w:val="26"/>
        </w:rPr>
        <w:t>used</w:t>
      </w:r>
      <w:r>
        <w:rPr>
          <w:rFonts w:ascii="Calibri"/>
          <w:color w:val="231F20"/>
          <w:spacing w:val="-5"/>
          <w:w w:val="80"/>
          <w:sz w:val="26"/>
        </w:rPr>
        <w:t xml:space="preserve"> </w:t>
      </w:r>
      <w:r>
        <w:rPr>
          <w:rFonts w:ascii="Calibri"/>
          <w:color w:val="231F20"/>
          <w:w w:val="80"/>
          <w:sz w:val="26"/>
        </w:rPr>
        <w:t>as</w:t>
      </w:r>
      <w:r>
        <w:rPr>
          <w:rFonts w:ascii="Calibri"/>
          <w:color w:val="231F20"/>
          <w:spacing w:val="-5"/>
          <w:w w:val="80"/>
          <w:sz w:val="26"/>
        </w:rPr>
        <w:t xml:space="preserve"> </w:t>
      </w:r>
      <w:r>
        <w:rPr>
          <w:rFonts w:ascii="Calibri"/>
          <w:color w:val="231F20"/>
          <w:spacing w:val="-4"/>
          <w:w w:val="80"/>
          <w:sz w:val="26"/>
        </w:rPr>
        <w:t>food</w:t>
      </w:r>
    </w:p>
    <w:p w14:paraId="307DE127">
      <w:pPr>
        <w:tabs>
          <w:tab w:val="left" w:pos="1020"/>
          <w:tab w:val="left" w:pos="1474"/>
        </w:tabs>
        <w:spacing w:before="65"/>
        <w:ind w:left="0" w:right="521" w:firstLine="0"/>
        <w:jc w:val="right"/>
        <w:rPr>
          <w:rFonts w:ascii="Calibri"/>
          <w:sz w:val="26"/>
        </w:rPr>
      </w:pPr>
      <w:r>
        <w:rPr>
          <w:color w:val="231F20"/>
          <w:sz w:val="22"/>
          <w:u w:val="single" w:color="231F20"/>
        </w:rPr>
        <w:tab/>
      </w:r>
      <w:r>
        <w:rPr>
          <w:color w:val="231F20"/>
          <w:spacing w:val="-20"/>
          <w:sz w:val="22"/>
        </w:rPr>
        <w:t xml:space="preserve"> </w:t>
      </w:r>
      <w:r>
        <w:rPr>
          <w:color w:val="231F20"/>
          <w:w w:val="95"/>
          <w:sz w:val="22"/>
        </w:rPr>
        <w:t>D</w:t>
      </w:r>
      <w:r>
        <w:rPr>
          <w:color w:val="231F20"/>
          <w:sz w:val="22"/>
        </w:rPr>
        <w:tab/>
      </w:r>
      <w:r>
        <w:rPr>
          <w:rFonts w:ascii="Calibri"/>
          <w:color w:val="231F20"/>
          <w:w w:val="80"/>
          <w:sz w:val="26"/>
        </w:rPr>
        <w:t>inside;</w:t>
      </w:r>
      <w:r>
        <w:rPr>
          <w:rFonts w:ascii="Calibri"/>
          <w:color w:val="231F20"/>
          <w:spacing w:val="-10"/>
          <w:sz w:val="26"/>
        </w:rPr>
        <w:t xml:space="preserve"> </w:t>
      </w:r>
      <w:r>
        <w:rPr>
          <w:rFonts w:ascii="Calibri"/>
          <w:color w:val="231F20"/>
          <w:w w:val="80"/>
          <w:sz w:val="26"/>
        </w:rPr>
        <w:t>private</w:t>
      </w:r>
      <w:r>
        <w:rPr>
          <w:rFonts w:ascii="Calibri"/>
          <w:color w:val="231F20"/>
          <w:spacing w:val="-10"/>
          <w:sz w:val="26"/>
        </w:rPr>
        <w:t xml:space="preserve"> </w:t>
      </w:r>
      <w:r>
        <w:rPr>
          <w:rFonts w:ascii="Calibri"/>
          <w:color w:val="231F20"/>
          <w:w w:val="80"/>
          <w:sz w:val="26"/>
        </w:rPr>
        <w:t>and</w:t>
      </w:r>
      <w:r>
        <w:rPr>
          <w:rFonts w:ascii="Calibri"/>
          <w:color w:val="231F20"/>
          <w:spacing w:val="-9"/>
          <w:sz w:val="26"/>
        </w:rPr>
        <w:t xml:space="preserve"> </w:t>
      </w:r>
      <w:r>
        <w:rPr>
          <w:rFonts w:ascii="Calibri"/>
          <w:color w:val="231F20"/>
          <w:spacing w:val="-2"/>
          <w:w w:val="80"/>
          <w:sz w:val="26"/>
        </w:rPr>
        <w:t>secret</w:t>
      </w:r>
    </w:p>
    <w:p w14:paraId="2AF7F88A">
      <w:pPr>
        <w:tabs>
          <w:tab w:val="left" w:pos="2777"/>
          <w:tab w:val="left" w:pos="3231"/>
        </w:tabs>
        <w:spacing w:before="65" w:line="299" w:lineRule="exact"/>
        <w:ind w:left="1757" w:right="0" w:firstLine="0"/>
        <w:jc w:val="left"/>
        <w:rPr>
          <w:rFonts w:ascii="Calibri"/>
          <w:sz w:val="26"/>
        </w:rPr>
      </w:pPr>
      <w:r>
        <w:rPr>
          <w:color w:val="231F20"/>
          <w:sz w:val="22"/>
          <w:u w:val="single" w:color="231F20"/>
        </w:rPr>
        <w:tab/>
      </w:r>
      <w:r>
        <w:rPr>
          <w:color w:val="231F20"/>
          <w:spacing w:val="-20"/>
          <w:sz w:val="22"/>
        </w:rPr>
        <w:t xml:space="preserve"> </w:t>
      </w:r>
      <w:r>
        <w:rPr>
          <w:color w:val="231F20"/>
          <w:w w:val="90"/>
          <w:sz w:val="22"/>
        </w:rPr>
        <w:t>E</w:t>
      </w:r>
      <w:r>
        <w:rPr>
          <w:color w:val="231F20"/>
          <w:sz w:val="22"/>
        </w:rPr>
        <w:tab/>
      </w:r>
      <w:r>
        <w:rPr>
          <w:rFonts w:ascii="Calibri"/>
          <w:color w:val="231F20"/>
          <w:w w:val="80"/>
          <w:sz w:val="26"/>
        </w:rPr>
        <w:t>a</w:t>
      </w:r>
      <w:r>
        <w:rPr>
          <w:rFonts w:ascii="Calibri"/>
          <w:color w:val="231F20"/>
          <w:spacing w:val="-4"/>
          <w:w w:val="80"/>
          <w:sz w:val="26"/>
        </w:rPr>
        <w:t xml:space="preserve"> </w:t>
      </w:r>
      <w:r>
        <w:rPr>
          <w:rFonts w:ascii="Calibri"/>
          <w:color w:val="231F20"/>
          <w:w w:val="80"/>
          <w:sz w:val="26"/>
        </w:rPr>
        <w:t>question</w:t>
      </w:r>
      <w:r>
        <w:rPr>
          <w:rFonts w:ascii="Calibri"/>
          <w:color w:val="231F20"/>
          <w:spacing w:val="-4"/>
          <w:w w:val="80"/>
          <w:sz w:val="26"/>
        </w:rPr>
        <w:t xml:space="preserve"> </w:t>
      </w:r>
      <w:r>
        <w:rPr>
          <w:rFonts w:ascii="Calibri"/>
          <w:color w:val="231F20"/>
          <w:w w:val="80"/>
          <w:sz w:val="26"/>
        </w:rPr>
        <w:t>that</w:t>
      </w:r>
      <w:r>
        <w:rPr>
          <w:rFonts w:ascii="Calibri"/>
          <w:color w:val="231F20"/>
          <w:spacing w:val="-3"/>
          <w:w w:val="80"/>
          <w:sz w:val="26"/>
        </w:rPr>
        <w:t xml:space="preserve"> </w:t>
      </w:r>
      <w:r>
        <w:rPr>
          <w:rFonts w:ascii="Calibri"/>
          <w:color w:val="231F20"/>
          <w:w w:val="80"/>
          <w:sz w:val="26"/>
        </w:rPr>
        <w:t>is</w:t>
      </w:r>
      <w:r>
        <w:rPr>
          <w:rFonts w:ascii="Calibri"/>
          <w:color w:val="231F20"/>
          <w:spacing w:val="-4"/>
          <w:w w:val="80"/>
          <w:sz w:val="26"/>
        </w:rPr>
        <w:t xml:space="preserve"> very</w:t>
      </w:r>
    </w:p>
    <w:p w14:paraId="1C47B817">
      <w:pPr>
        <w:spacing w:before="11" w:line="211" w:lineRule="auto"/>
        <w:ind w:left="3231" w:right="0" w:firstLine="0"/>
        <w:jc w:val="left"/>
        <w:rPr>
          <w:rFonts w:ascii="Calibri"/>
          <w:sz w:val="26"/>
        </w:rPr>
      </w:pPr>
      <w:r>
        <w:rPr>
          <w:rFonts w:ascii="Calibri"/>
          <w:color w:val="231F20"/>
          <w:w w:val="80"/>
          <w:sz w:val="26"/>
        </w:rPr>
        <w:t>confusing</w:t>
      </w:r>
      <w:r>
        <w:rPr>
          <w:rFonts w:ascii="Calibri"/>
          <w:color w:val="231F20"/>
          <w:spacing w:val="-2"/>
          <w:w w:val="80"/>
          <w:sz w:val="26"/>
        </w:rPr>
        <w:t xml:space="preserve"> </w:t>
      </w:r>
      <w:r>
        <w:rPr>
          <w:rFonts w:ascii="Calibri"/>
          <w:color w:val="231F20"/>
          <w:w w:val="80"/>
          <w:sz w:val="26"/>
        </w:rPr>
        <w:t>and</w:t>
      </w:r>
      <w:r>
        <w:rPr>
          <w:rFonts w:ascii="Calibri"/>
          <w:color w:val="231F20"/>
          <w:spacing w:val="-2"/>
          <w:w w:val="80"/>
          <w:sz w:val="26"/>
        </w:rPr>
        <w:t xml:space="preserve"> </w:t>
      </w:r>
      <w:r>
        <w:rPr>
          <w:rFonts w:ascii="Calibri"/>
          <w:color w:val="231F20"/>
          <w:w w:val="80"/>
          <w:sz w:val="26"/>
        </w:rPr>
        <w:t>that</w:t>
      </w:r>
      <w:r>
        <w:rPr>
          <w:rFonts w:ascii="Calibri"/>
          <w:color w:val="231F20"/>
          <w:spacing w:val="-2"/>
          <w:w w:val="80"/>
          <w:sz w:val="26"/>
        </w:rPr>
        <w:t xml:space="preserve"> </w:t>
      </w:r>
      <w:r>
        <w:rPr>
          <w:rFonts w:ascii="Calibri"/>
          <w:color w:val="231F20"/>
          <w:w w:val="80"/>
          <w:sz w:val="26"/>
        </w:rPr>
        <w:t>has</w:t>
      </w:r>
      <w:r>
        <w:rPr>
          <w:rFonts w:ascii="Calibri"/>
          <w:color w:val="231F20"/>
          <w:spacing w:val="-2"/>
          <w:w w:val="80"/>
          <w:sz w:val="26"/>
        </w:rPr>
        <w:t xml:space="preserve"> </w:t>
      </w:r>
      <w:r>
        <w:rPr>
          <w:rFonts w:ascii="Calibri"/>
          <w:color w:val="231F20"/>
          <w:w w:val="80"/>
          <w:sz w:val="26"/>
        </w:rPr>
        <w:t xml:space="preserve">a </w:t>
      </w:r>
      <w:r>
        <w:rPr>
          <w:rFonts w:ascii="Calibri"/>
          <w:color w:val="231F20"/>
          <w:w w:val="90"/>
          <w:sz w:val="26"/>
        </w:rPr>
        <w:t>surprising</w:t>
      </w:r>
      <w:r>
        <w:rPr>
          <w:rFonts w:ascii="Calibri"/>
          <w:color w:val="231F20"/>
          <w:spacing w:val="-12"/>
          <w:w w:val="90"/>
          <w:sz w:val="26"/>
        </w:rPr>
        <w:t xml:space="preserve"> </w:t>
      </w:r>
      <w:r>
        <w:rPr>
          <w:rFonts w:ascii="Calibri"/>
          <w:color w:val="231F20"/>
          <w:w w:val="90"/>
          <w:sz w:val="26"/>
        </w:rPr>
        <w:t>answer</w:t>
      </w:r>
    </w:p>
    <w:p w14:paraId="757B17B1">
      <w:pPr>
        <w:tabs>
          <w:tab w:val="left" w:pos="1020"/>
          <w:tab w:val="left" w:pos="1474"/>
        </w:tabs>
        <w:spacing w:before="73" w:line="299" w:lineRule="exact"/>
        <w:ind w:left="0" w:right="384" w:firstLine="0"/>
        <w:jc w:val="right"/>
        <w:rPr>
          <w:rFonts w:ascii="Calibri"/>
          <w:sz w:val="26"/>
        </w:rPr>
      </w:pPr>
      <w:r>
        <w:rPr>
          <w:color w:val="231F20"/>
          <w:sz w:val="22"/>
          <w:u w:val="single" w:color="231F20"/>
        </w:rPr>
        <w:tab/>
      </w:r>
      <w:r>
        <w:rPr>
          <w:color w:val="231F20"/>
          <w:spacing w:val="-20"/>
          <w:sz w:val="22"/>
        </w:rPr>
        <w:t xml:space="preserve"> </w:t>
      </w:r>
      <w:r>
        <w:rPr>
          <w:color w:val="231F20"/>
          <w:w w:val="95"/>
          <w:sz w:val="22"/>
        </w:rPr>
        <w:t>F</w:t>
      </w:r>
      <w:r>
        <w:rPr>
          <w:color w:val="231F20"/>
          <w:sz w:val="22"/>
        </w:rPr>
        <w:tab/>
      </w:r>
      <w:r>
        <w:rPr>
          <w:rFonts w:ascii="Calibri"/>
          <w:color w:val="231F20"/>
          <w:w w:val="80"/>
          <w:sz w:val="26"/>
        </w:rPr>
        <w:t>to</w:t>
      </w:r>
      <w:r>
        <w:rPr>
          <w:rFonts w:ascii="Calibri"/>
          <w:color w:val="231F20"/>
          <w:spacing w:val="-1"/>
          <w:w w:val="80"/>
          <w:sz w:val="26"/>
        </w:rPr>
        <w:t xml:space="preserve"> </w:t>
      </w:r>
      <w:r>
        <w:rPr>
          <w:rFonts w:ascii="Calibri"/>
          <w:color w:val="231F20"/>
          <w:w w:val="80"/>
          <w:sz w:val="26"/>
        </w:rPr>
        <w:t>come</w:t>
      </w:r>
      <w:r>
        <w:rPr>
          <w:rFonts w:ascii="Calibri"/>
          <w:color w:val="231F20"/>
          <w:spacing w:val="-1"/>
          <w:w w:val="80"/>
          <w:sz w:val="26"/>
        </w:rPr>
        <w:t xml:space="preserve"> </w:t>
      </w:r>
      <w:r>
        <w:rPr>
          <w:rFonts w:ascii="Calibri"/>
          <w:color w:val="231F20"/>
          <w:w w:val="80"/>
          <w:sz w:val="26"/>
        </w:rPr>
        <w:t>together;</w:t>
      </w:r>
      <w:r>
        <w:rPr>
          <w:rFonts w:ascii="Calibri"/>
          <w:color w:val="231F20"/>
          <w:spacing w:val="-12"/>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spacing w:val="-2"/>
          <w:w w:val="80"/>
          <w:sz w:val="26"/>
        </w:rPr>
        <w:t>bring</w:t>
      </w:r>
    </w:p>
    <w:p w14:paraId="0F7DADE9">
      <w:pPr>
        <w:spacing w:before="0" w:line="299" w:lineRule="exact"/>
        <w:ind w:left="0" w:right="475" w:firstLine="0"/>
        <w:jc w:val="right"/>
        <w:rPr>
          <w:rFonts w:ascii="Calibri"/>
          <w:sz w:val="26"/>
        </w:rPr>
      </w:pPr>
      <w:r>
        <w:rPr>
          <w:rFonts w:ascii="Calibri"/>
          <w:color w:val="231F20"/>
          <w:w w:val="80"/>
          <w:sz w:val="26"/>
        </w:rPr>
        <w:t>people</w:t>
      </w:r>
      <w:r>
        <w:rPr>
          <w:rFonts w:ascii="Calibri"/>
          <w:color w:val="231F20"/>
          <w:spacing w:val="-6"/>
          <w:sz w:val="26"/>
        </w:rPr>
        <w:t xml:space="preserve"> </w:t>
      </w:r>
      <w:r>
        <w:rPr>
          <w:rFonts w:ascii="Calibri"/>
          <w:color w:val="231F20"/>
          <w:w w:val="80"/>
          <w:sz w:val="26"/>
        </w:rPr>
        <w:t>or</w:t>
      </w:r>
      <w:r>
        <w:rPr>
          <w:rFonts w:ascii="Calibri"/>
          <w:color w:val="231F20"/>
          <w:spacing w:val="-5"/>
          <w:sz w:val="26"/>
        </w:rPr>
        <w:t xml:space="preserve"> </w:t>
      </w:r>
      <w:r>
        <w:rPr>
          <w:rFonts w:ascii="Calibri"/>
          <w:color w:val="231F20"/>
          <w:w w:val="80"/>
          <w:sz w:val="26"/>
        </w:rPr>
        <w:t>things</w:t>
      </w:r>
      <w:r>
        <w:rPr>
          <w:rFonts w:ascii="Calibri"/>
          <w:color w:val="231F20"/>
          <w:spacing w:val="-6"/>
          <w:sz w:val="26"/>
        </w:rPr>
        <w:t xml:space="preserve"> </w:t>
      </w:r>
      <w:r>
        <w:rPr>
          <w:rFonts w:ascii="Calibri"/>
          <w:color w:val="231F20"/>
          <w:spacing w:val="-2"/>
          <w:w w:val="80"/>
          <w:sz w:val="26"/>
        </w:rPr>
        <w:t>together</w:t>
      </w:r>
    </w:p>
    <w:p w14:paraId="3E3D0EAE">
      <w:pPr>
        <w:tabs>
          <w:tab w:val="left" w:pos="2777"/>
          <w:tab w:val="left" w:pos="3231"/>
        </w:tabs>
        <w:spacing w:before="65" w:line="299" w:lineRule="exact"/>
        <w:ind w:left="1757" w:right="0" w:firstLine="0"/>
        <w:jc w:val="left"/>
        <w:rPr>
          <w:rFonts w:ascii="Calibri"/>
          <w:sz w:val="26"/>
        </w:rPr>
      </w:pPr>
      <w:r>
        <w:rPr>
          <w:color w:val="231F20"/>
          <w:sz w:val="22"/>
          <w:u w:val="single" w:color="231F20"/>
        </w:rPr>
        <w:tab/>
      </w:r>
      <w:r>
        <w:rPr>
          <w:color w:val="231F20"/>
          <w:spacing w:val="-20"/>
          <w:sz w:val="22"/>
        </w:rPr>
        <w:t xml:space="preserve"> </w:t>
      </w:r>
      <w:r>
        <w:rPr>
          <w:color w:val="231F20"/>
          <w:w w:val="90"/>
          <w:sz w:val="22"/>
        </w:rPr>
        <w:t>G</w:t>
      </w:r>
      <w:r>
        <w:rPr>
          <w:color w:val="231F20"/>
          <w:sz w:val="22"/>
        </w:rPr>
        <w:tab/>
      </w:r>
      <w:r>
        <w:rPr>
          <w:rFonts w:ascii="Calibri"/>
          <w:color w:val="231F20"/>
          <w:w w:val="80"/>
          <w:sz w:val="26"/>
        </w:rPr>
        <w:t>showing</w:t>
      </w:r>
      <w:r>
        <w:rPr>
          <w:rFonts w:ascii="Calibri"/>
          <w:color w:val="231F20"/>
          <w:spacing w:val="-2"/>
          <w:sz w:val="26"/>
        </w:rPr>
        <w:t xml:space="preserve"> </w:t>
      </w:r>
      <w:r>
        <w:rPr>
          <w:rFonts w:ascii="Calibri"/>
          <w:color w:val="231F20"/>
          <w:w w:val="80"/>
          <w:sz w:val="26"/>
        </w:rPr>
        <w:t>or</w:t>
      </w:r>
      <w:r>
        <w:rPr>
          <w:rFonts w:ascii="Calibri"/>
          <w:color w:val="231F20"/>
          <w:spacing w:val="-2"/>
          <w:sz w:val="26"/>
        </w:rPr>
        <w:t xml:space="preserve"> </w:t>
      </w:r>
      <w:r>
        <w:rPr>
          <w:rFonts w:ascii="Calibri"/>
          <w:color w:val="231F20"/>
          <w:w w:val="80"/>
          <w:sz w:val="26"/>
        </w:rPr>
        <w:t>expressing</w:t>
      </w:r>
      <w:r>
        <w:rPr>
          <w:rFonts w:ascii="Calibri"/>
          <w:color w:val="231F20"/>
          <w:spacing w:val="-2"/>
          <w:sz w:val="26"/>
        </w:rPr>
        <w:t xml:space="preserve"> </w:t>
      </w:r>
      <w:r>
        <w:rPr>
          <w:rFonts w:ascii="Calibri"/>
          <w:color w:val="231F20"/>
          <w:spacing w:val="-2"/>
          <w:w w:val="80"/>
          <w:sz w:val="26"/>
        </w:rPr>
        <w:t>thanks</w:t>
      </w:r>
    </w:p>
    <w:p w14:paraId="052A7A69">
      <w:pPr>
        <w:spacing w:before="11" w:line="211" w:lineRule="auto"/>
        <w:ind w:left="3231" w:right="0" w:firstLine="0"/>
        <w:jc w:val="left"/>
        <w:rPr>
          <w:rFonts w:ascii="Calibri"/>
          <w:sz w:val="26"/>
        </w:rPr>
      </w:pPr>
      <w:r>
        <w:rPr>
          <w:rFonts w:ascii="Calibri"/>
          <w:color w:val="231F20"/>
          <w:w w:val="80"/>
          <w:sz w:val="26"/>
        </w:rPr>
        <w:t xml:space="preserve">because somebody has done </w:t>
      </w:r>
      <w:r>
        <w:rPr>
          <w:rFonts w:ascii="Calibri"/>
          <w:color w:val="231F20"/>
          <w:w w:val="90"/>
          <w:sz w:val="26"/>
        </w:rPr>
        <w:t>something</w:t>
      </w:r>
      <w:r>
        <w:rPr>
          <w:rFonts w:ascii="Calibri"/>
          <w:color w:val="231F20"/>
          <w:spacing w:val="-2"/>
          <w:w w:val="90"/>
          <w:sz w:val="26"/>
        </w:rPr>
        <w:t xml:space="preserve"> </w:t>
      </w:r>
      <w:r>
        <w:rPr>
          <w:rFonts w:ascii="Calibri"/>
          <w:color w:val="231F20"/>
          <w:w w:val="90"/>
          <w:sz w:val="26"/>
        </w:rPr>
        <w:t>kind</w:t>
      </w:r>
      <w:r>
        <w:rPr>
          <w:rFonts w:ascii="Calibri"/>
          <w:color w:val="231F20"/>
          <w:spacing w:val="-2"/>
          <w:w w:val="90"/>
          <w:sz w:val="26"/>
        </w:rPr>
        <w:t xml:space="preserve"> </w:t>
      </w:r>
      <w:r>
        <w:rPr>
          <w:rFonts w:ascii="Calibri"/>
          <w:color w:val="231F20"/>
          <w:w w:val="90"/>
          <w:sz w:val="26"/>
        </w:rPr>
        <w:t>for</w:t>
      </w:r>
      <w:r>
        <w:rPr>
          <w:rFonts w:ascii="Calibri"/>
          <w:color w:val="231F20"/>
          <w:spacing w:val="-2"/>
          <w:w w:val="90"/>
          <w:sz w:val="26"/>
        </w:rPr>
        <w:t xml:space="preserve"> </w:t>
      </w:r>
      <w:r>
        <w:rPr>
          <w:rFonts w:ascii="Calibri"/>
          <w:color w:val="231F20"/>
          <w:w w:val="90"/>
          <w:sz w:val="26"/>
        </w:rPr>
        <w:t>you</w:t>
      </w:r>
    </w:p>
    <w:p w14:paraId="1813CFB6">
      <w:pPr>
        <w:tabs>
          <w:tab w:val="left" w:pos="2777"/>
          <w:tab w:val="left" w:pos="3231"/>
        </w:tabs>
        <w:spacing w:before="74" w:line="299" w:lineRule="exact"/>
        <w:ind w:left="1757" w:right="0" w:firstLine="0"/>
        <w:jc w:val="left"/>
        <w:rPr>
          <w:rFonts w:ascii="Calibri"/>
          <w:sz w:val="26"/>
        </w:rPr>
      </w:pPr>
      <w:r>
        <w:rPr>
          <w:color w:val="231F20"/>
          <w:sz w:val="22"/>
          <w:u w:val="single" w:color="231F20"/>
        </w:rPr>
        <w:tab/>
      </w:r>
      <w:r>
        <w:rPr>
          <w:color w:val="231F20"/>
          <w:spacing w:val="-20"/>
          <w:sz w:val="22"/>
        </w:rPr>
        <w:t xml:space="preserve"> </w:t>
      </w:r>
      <w:r>
        <w:rPr>
          <w:color w:val="231F20"/>
          <w:w w:val="95"/>
          <w:sz w:val="22"/>
        </w:rPr>
        <w:t>H</w:t>
      </w:r>
      <w:r>
        <w:rPr>
          <w:color w:val="231F20"/>
          <w:sz w:val="22"/>
        </w:rPr>
        <w:tab/>
      </w:r>
      <w:r>
        <w:rPr>
          <w:rFonts w:ascii="Calibri"/>
          <w:color w:val="231F20"/>
          <w:w w:val="80"/>
          <w:sz w:val="26"/>
        </w:rPr>
        <w:t>the</w:t>
      </w:r>
      <w:r>
        <w:rPr>
          <w:rFonts w:ascii="Calibri"/>
          <w:color w:val="231F20"/>
          <w:spacing w:val="-8"/>
          <w:w w:val="80"/>
          <w:sz w:val="26"/>
        </w:rPr>
        <w:t xml:space="preserve"> </w:t>
      </w:r>
      <w:r>
        <w:rPr>
          <w:rFonts w:ascii="Calibri"/>
          <w:color w:val="231F20"/>
          <w:w w:val="80"/>
          <w:sz w:val="26"/>
        </w:rPr>
        <w:t>point</w:t>
      </w:r>
      <w:r>
        <w:rPr>
          <w:rFonts w:ascii="Calibri"/>
          <w:color w:val="231F20"/>
          <w:spacing w:val="-8"/>
          <w:w w:val="80"/>
          <w:sz w:val="26"/>
        </w:rPr>
        <w:t xml:space="preserve"> </w:t>
      </w:r>
      <w:r>
        <w:rPr>
          <w:rFonts w:ascii="Calibri"/>
          <w:color w:val="231F20"/>
          <w:w w:val="80"/>
          <w:sz w:val="26"/>
        </w:rPr>
        <w:t>from</w:t>
      </w:r>
      <w:r>
        <w:rPr>
          <w:rFonts w:ascii="Calibri"/>
          <w:color w:val="231F20"/>
          <w:spacing w:val="-9"/>
          <w:w w:val="80"/>
          <w:sz w:val="26"/>
        </w:rPr>
        <w:t xml:space="preserve"> </w:t>
      </w:r>
      <w:r>
        <w:rPr>
          <w:rFonts w:ascii="Calibri"/>
          <w:color w:val="231F20"/>
          <w:spacing w:val="-2"/>
          <w:w w:val="80"/>
          <w:sz w:val="26"/>
        </w:rPr>
        <w:t>which</w:t>
      </w:r>
    </w:p>
    <w:p w14:paraId="55D8FEED">
      <w:pPr>
        <w:spacing w:before="0" w:line="299" w:lineRule="exact"/>
        <w:ind w:left="3231" w:right="0" w:firstLine="0"/>
        <w:jc w:val="left"/>
        <w:rPr>
          <w:rFonts w:ascii="Calibri"/>
          <w:sz w:val="26"/>
        </w:rPr>
      </w:pPr>
      <w:r>
        <w:rPr>
          <w:rFonts w:ascii="Calibri"/>
          <w:color w:val="231F20"/>
          <w:w w:val="80"/>
          <w:sz w:val="26"/>
        </w:rPr>
        <w:t>something</w:t>
      </w:r>
      <w:r>
        <w:rPr>
          <w:rFonts w:ascii="Calibri"/>
          <w:color w:val="231F20"/>
          <w:spacing w:val="-4"/>
          <w:w w:val="80"/>
          <w:sz w:val="26"/>
        </w:rPr>
        <w:t xml:space="preserve"> </w:t>
      </w:r>
      <w:r>
        <w:rPr>
          <w:rFonts w:ascii="Calibri"/>
          <w:color w:val="231F20"/>
          <w:spacing w:val="-2"/>
          <w:w w:val="90"/>
          <w:sz w:val="26"/>
        </w:rPr>
        <w:t>starts</w:t>
      </w:r>
    </w:p>
    <w:p w14:paraId="6BBD6566">
      <w:pPr>
        <w:pStyle w:val="11"/>
        <w:spacing w:before="7"/>
        <w:rPr>
          <w:rFonts w:ascii="Calibri"/>
          <w:sz w:val="31"/>
        </w:rPr>
      </w:pPr>
    </w:p>
    <w:p w14:paraId="0C35E16D">
      <w:pPr>
        <w:pStyle w:val="15"/>
        <w:numPr>
          <w:ilvl w:val="1"/>
          <w:numId w:val="85"/>
        </w:numPr>
        <w:tabs>
          <w:tab w:val="left" w:pos="2253"/>
          <w:tab w:val="left" w:pos="4978"/>
        </w:tabs>
        <w:spacing w:before="0" w:after="0" w:line="309" w:lineRule="exact"/>
        <w:ind w:left="2253" w:right="0" w:hanging="383"/>
        <w:jc w:val="left"/>
        <w:rPr>
          <w:rFonts w:ascii="Calibri"/>
          <w:sz w:val="26"/>
        </w:rPr>
      </w:pPr>
      <w:r>
        <w:rPr>
          <w:rFonts w:ascii="Calibri"/>
          <w:color w:val="231F20"/>
          <w:w w:val="80"/>
          <w:sz w:val="26"/>
        </w:rPr>
        <w:t>If</w:t>
      </w:r>
      <w:r>
        <w:rPr>
          <w:rFonts w:ascii="Calibri"/>
          <w:color w:val="231F20"/>
          <w:spacing w:val="-10"/>
          <w:sz w:val="26"/>
        </w:rPr>
        <w:t xml:space="preserve"> </w:t>
      </w:r>
      <w:r>
        <w:rPr>
          <w:rFonts w:ascii="Calibri"/>
          <w:color w:val="231F20"/>
          <w:w w:val="80"/>
          <w:sz w:val="26"/>
        </w:rPr>
        <w:t>you</w:t>
      </w:r>
      <w:r>
        <w:rPr>
          <w:rFonts w:ascii="Calibri"/>
          <w:color w:val="231F20"/>
          <w:spacing w:val="-10"/>
          <w:sz w:val="26"/>
        </w:rPr>
        <w:t xml:space="preserve"> </w:t>
      </w:r>
      <w:r>
        <w:rPr>
          <w:rFonts w:ascii="Calibri"/>
          <w:color w:val="231F20"/>
          <w:w w:val="80"/>
          <w:sz w:val="26"/>
        </w:rPr>
        <w:t>can</w:t>
      </w:r>
      <w:r>
        <w:rPr>
          <w:rFonts w:ascii="Calibri"/>
          <w:color w:val="231F20"/>
          <w:spacing w:val="-10"/>
          <w:sz w:val="26"/>
        </w:rPr>
        <w:t xml:space="preserve"> </w:t>
      </w:r>
      <w:r>
        <w:rPr>
          <w:rFonts w:ascii="Calibri"/>
          <w:color w:val="231F20"/>
          <w:w w:val="80"/>
          <w:sz w:val="26"/>
        </w:rPr>
        <w:t>solve</w:t>
      </w:r>
      <w:r>
        <w:rPr>
          <w:rFonts w:ascii="Calibri"/>
          <w:color w:val="231F20"/>
          <w:spacing w:val="-10"/>
          <w:sz w:val="26"/>
        </w:rPr>
        <w:t xml:space="preserve"> </w:t>
      </w:r>
      <w:r>
        <w:rPr>
          <w:rFonts w:ascii="Calibri"/>
          <w:color w:val="231F20"/>
          <w:w w:val="80"/>
          <w:sz w:val="26"/>
        </w:rPr>
        <w:t>the</w:t>
      </w:r>
      <w:r>
        <w:rPr>
          <w:rFonts w:ascii="Calibri"/>
          <w:color w:val="231F20"/>
          <w:spacing w:val="-10"/>
          <w:sz w:val="26"/>
        </w:rPr>
        <w:t xml:space="preserve"> </w:t>
      </w:r>
      <w:r>
        <w:rPr>
          <w:rFonts w:ascii="Calibri"/>
          <w:color w:val="231F20"/>
          <w:sz w:val="26"/>
          <w:u w:val="single" w:color="231F20"/>
        </w:rPr>
        <w:tab/>
      </w:r>
      <w:r>
        <w:rPr>
          <w:rFonts w:ascii="Calibri"/>
          <w:color w:val="231F20"/>
          <w:spacing w:val="-17"/>
          <w:sz w:val="26"/>
        </w:rPr>
        <w:t xml:space="preserve"> </w:t>
      </w:r>
      <w:r>
        <w:rPr>
          <w:rFonts w:ascii="Calibri"/>
          <w:color w:val="231F20"/>
          <w:w w:val="85"/>
          <w:sz w:val="26"/>
        </w:rPr>
        <w:t>on</w:t>
      </w:r>
      <w:r>
        <w:rPr>
          <w:rFonts w:ascii="Calibri"/>
          <w:color w:val="231F20"/>
          <w:spacing w:val="-8"/>
          <w:w w:val="85"/>
          <w:sz w:val="26"/>
        </w:rPr>
        <w:t xml:space="preserve"> </w:t>
      </w:r>
      <w:r>
        <w:rPr>
          <w:rFonts w:ascii="Calibri"/>
          <w:color w:val="231F20"/>
          <w:w w:val="90"/>
          <w:sz w:val="26"/>
        </w:rPr>
        <w:t>the</w:t>
      </w:r>
    </w:p>
    <w:p w14:paraId="60DE0ED1">
      <w:pPr>
        <w:spacing w:before="0" w:line="315" w:lineRule="exact"/>
        <w:ind w:left="922" w:right="0" w:firstLine="0"/>
        <w:jc w:val="left"/>
        <w:rPr>
          <w:rFonts w:ascii="Calibri"/>
          <w:sz w:val="26"/>
        </w:rPr>
      </w:pPr>
      <w:r>
        <w:br w:type="column"/>
      </w:r>
      <w:r>
        <w:rPr>
          <w:rFonts w:ascii="Calibri"/>
          <w:color w:val="231F20"/>
          <w:w w:val="80"/>
          <w:sz w:val="26"/>
        </w:rPr>
        <w:t>of</w:t>
      </w:r>
      <w:r>
        <w:rPr>
          <w:rFonts w:ascii="Calibri"/>
          <w:color w:val="231F20"/>
          <w:spacing w:val="-6"/>
          <w:w w:val="80"/>
          <w:sz w:val="26"/>
        </w:rPr>
        <w:t xml:space="preserve"> </w:t>
      </w:r>
      <w:r>
        <w:rPr>
          <w:rFonts w:ascii="Calibri"/>
          <w:color w:val="231F20"/>
          <w:w w:val="80"/>
          <w:sz w:val="26"/>
        </w:rPr>
        <w:t>the</w:t>
      </w:r>
      <w:r>
        <w:rPr>
          <w:rFonts w:ascii="Calibri"/>
          <w:color w:val="231F20"/>
          <w:spacing w:val="-5"/>
          <w:w w:val="80"/>
          <w:sz w:val="26"/>
        </w:rPr>
        <w:t xml:space="preserve"> </w:t>
      </w:r>
      <w:r>
        <w:rPr>
          <w:rFonts w:ascii="Calibri"/>
          <w:color w:val="231F20"/>
          <w:w w:val="80"/>
          <w:sz w:val="26"/>
        </w:rPr>
        <w:t>spirits</w:t>
      </w:r>
      <w:r>
        <w:rPr>
          <w:rFonts w:ascii="Calibri"/>
          <w:color w:val="231F20"/>
          <w:spacing w:val="-6"/>
          <w:w w:val="80"/>
          <w:sz w:val="26"/>
        </w:rPr>
        <w:t xml:space="preserve"> </w:t>
      </w:r>
      <w:r>
        <w:rPr>
          <w:rFonts w:ascii="Calibri"/>
          <w:color w:val="231F20"/>
          <w:w w:val="80"/>
          <w:sz w:val="26"/>
        </w:rPr>
        <w:t>of</w:t>
      </w:r>
      <w:r>
        <w:rPr>
          <w:rFonts w:ascii="Calibri"/>
          <w:color w:val="231F20"/>
          <w:spacing w:val="-5"/>
          <w:w w:val="80"/>
          <w:sz w:val="26"/>
        </w:rPr>
        <w:t xml:space="preserve"> </w:t>
      </w:r>
      <w:r>
        <w:rPr>
          <w:rFonts w:ascii="Calibri"/>
          <w:color w:val="231F20"/>
          <w:w w:val="80"/>
          <w:sz w:val="26"/>
        </w:rPr>
        <w:t>dead</w:t>
      </w:r>
      <w:r>
        <w:rPr>
          <w:rFonts w:ascii="Calibri"/>
          <w:color w:val="231F20"/>
          <w:spacing w:val="-6"/>
          <w:w w:val="80"/>
          <w:sz w:val="26"/>
        </w:rPr>
        <w:t xml:space="preserve"> </w:t>
      </w:r>
      <w:r>
        <w:rPr>
          <w:rFonts w:ascii="Calibri"/>
          <w:color w:val="231F20"/>
          <w:spacing w:val="-2"/>
          <w:w w:val="80"/>
          <w:sz w:val="26"/>
        </w:rPr>
        <w:t>people.</w:t>
      </w:r>
    </w:p>
    <w:p w14:paraId="2812D921">
      <w:pPr>
        <w:pStyle w:val="15"/>
        <w:numPr>
          <w:ilvl w:val="1"/>
          <w:numId w:val="85"/>
        </w:numPr>
        <w:tabs>
          <w:tab w:val="left" w:pos="920"/>
          <w:tab w:val="left" w:pos="922"/>
          <w:tab w:val="left" w:pos="3416"/>
        </w:tabs>
        <w:spacing w:before="99" w:after="0" w:line="235" w:lineRule="auto"/>
        <w:ind w:left="922" w:right="1276" w:hanging="284"/>
        <w:jc w:val="left"/>
        <w:rPr>
          <w:rFonts w:ascii="Calibri"/>
          <w:sz w:val="26"/>
        </w:rPr>
      </w:pPr>
      <w:r>
        <w:rPr>
          <w:rFonts w:ascii="Calibri"/>
          <w:color w:val="231F20"/>
          <w:w w:val="90"/>
          <w:sz w:val="26"/>
        </w:rPr>
        <w:t xml:space="preserve">With a smile of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on his face, </w:t>
      </w:r>
      <w:r>
        <w:rPr>
          <w:rFonts w:ascii="Calibri"/>
          <w:color w:val="231F20"/>
          <w:w w:val="80"/>
          <w:sz w:val="26"/>
        </w:rPr>
        <w:t>Timmy went up to the stage to get his prize.</w:t>
      </w:r>
    </w:p>
    <w:p w14:paraId="4FA20C3B">
      <w:pPr>
        <w:pStyle w:val="15"/>
        <w:numPr>
          <w:ilvl w:val="1"/>
          <w:numId w:val="85"/>
        </w:numPr>
        <w:tabs>
          <w:tab w:val="left" w:pos="920"/>
          <w:tab w:val="left" w:pos="922"/>
          <w:tab w:val="left" w:pos="4574"/>
        </w:tabs>
        <w:spacing w:before="100" w:after="0" w:line="235" w:lineRule="auto"/>
        <w:ind w:left="922" w:right="1354" w:hanging="284"/>
        <w:jc w:val="left"/>
        <w:rPr>
          <w:rFonts w:ascii="Calibri" w:hAnsi="Calibri"/>
          <w:sz w:val="26"/>
        </w:rPr>
      </w:pPr>
      <w:r>
        <w:rPr>
          <w:rFonts w:ascii="Calibri" w:hAnsi="Calibri"/>
          <w:color w:val="231F20"/>
          <w:spacing w:val="-2"/>
          <w:w w:val="85"/>
          <w:sz w:val="26"/>
        </w:rPr>
        <w:t>According</w:t>
      </w:r>
      <w:r>
        <w:rPr>
          <w:rFonts w:ascii="Calibri" w:hAnsi="Calibri"/>
          <w:color w:val="231F20"/>
          <w:spacing w:val="-5"/>
          <w:w w:val="85"/>
          <w:sz w:val="26"/>
        </w:rPr>
        <w:t xml:space="preserve"> </w:t>
      </w:r>
      <w:r>
        <w:rPr>
          <w:rFonts w:ascii="Calibri" w:hAnsi="Calibri"/>
          <w:color w:val="231F20"/>
          <w:spacing w:val="-2"/>
          <w:w w:val="85"/>
          <w:sz w:val="26"/>
        </w:rPr>
        <w:t>to</w:t>
      </w:r>
      <w:r>
        <w:rPr>
          <w:rFonts w:ascii="Calibri" w:hAnsi="Calibri"/>
          <w:color w:val="231F20"/>
          <w:spacing w:val="-5"/>
          <w:w w:val="85"/>
          <w:sz w:val="26"/>
        </w:rPr>
        <w:t xml:space="preserve"> </w:t>
      </w:r>
      <w:r>
        <w:rPr>
          <w:rFonts w:ascii="Calibri" w:hAnsi="Calibri"/>
          <w:color w:val="231F20"/>
          <w:spacing w:val="-2"/>
          <w:w w:val="85"/>
          <w:sz w:val="26"/>
        </w:rPr>
        <w:t>the</w:t>
      </w:r>
      <w:r>
        <w:rPr>
          <w:rFonts w:ascii="Calibri" w:hAnsi="Calibri"/>
          <w:color w:val="231F20"/>
          <w:spacing w:val="-5"/>
          <w:w w:val="85"/>
          <w:sz w:val="26"/>
        </w:rPr>
        <w:t xml:space="preserve"> </w:t>
      </w:r>
      <w:r>
        <w:rPr>
          <w:rFonts w:ascii="Calibri" w:hAnsi="Calibri"/>
          <w:color w:val="231F20"/>
          <w:spacing w:val="-2"/>
          <w:w w:val="85"/>
          <w:sz w:val="26"/>
        </w:rPr>
        <w:t>report,</w:t>
      </w:r>
      <w:r>
        <w:rPr>
          <w:rFonts w:ascii="Calibri" w:hAnsi="Calibri"/>
          <w:color w:val="231F20"/>
          <w:spacing w:val="-5"/>
          <w:w w:val="85"/>
          <w:sz w:val="26"/>
        </w:rPr>
        <w:t xml:space="preserve"> </w:t>
      </w:r>
      <w:r>
        <w:rPr>
          <w:rFonts w:ascii="Calibri" w:hAnsi="Calibri"/>
          <w:color w:val="231F20"/>
          <w:spacing w:val="-2"/>
          <w:w w:val="85"/>
          <w:sz w:val="26"/>
        </w:rPr>
        <w:t>only</w:t>
      </w:r>
      <w:r>
        <w:rPr>
          <w:rFonts w:ascii="Calibri" w:hAnsi="Calibri"/>
          <w:color w:val="231F20"/>
          <w:spacing w:val="-5"/>
          <w:w w:val="85"/>
          <w:sz w:val="26"/>
        </w:rPr>
        <w:t xml:space="preserve"> </w:t>
      </w:r>
      <w:r>
        <w:rPr>
          <w:rFonts w:ascii="Calibri" w:hAnsi="Calibri"/>
          <w:color w:val="231F20"/>
          <w:spacing w:val="-2"/>
          <w:w w:val="85"/>
          <w:sz w:val="26"/>
        </w:rPr>
        <w:t>10%–15%</w:t>
      </w:r>
      <w:r>
        <w:rPr>
          <w:rFonts w:ascii="Calibri" w:hAnsi="Calibri"/>
          <w:color w:val="231F20"/>
          <w:spacing w:val="-5"/>
          <w:w w:val="85"/>
          <w:sz w:val="26"/>
        </w:rPr>
        <w:t xml:space="preserve"> </w:t>
      </w:r>
      <w:r>
        <w:rPr>
          <w:rFonts w:ascii="Calibri" w:hAnsi="Calibri"/>
          <w:color w:val="231F20"/>
          <w:spacing w:val="-2"/>
          <w:w w:val="85"/>
          <w:sz w:val="26"/>
        </w:rPr>
        <w:t xml:space="preserve">of </w:t>
      </w:r>
      <w:r>
        <w:rPr>
          <w:rFonts w:ascii="Calibri" w:hAnsi="Calibri"/>
          <w:color w:val="231F20"/>
          <w:w w:val="85"/>
          <w:sz w:val="26"/>
        </w:rPr>
        <w:t>the</w:t>
      </w:r>
      <w:r>
        <w:rPr>
          <w:rFonts w:ascii="Calibri" w:hAnsi="Calibri"/>
          <w:color w:val="231F20"/>
          <w:spacing w:val="-9"/>
          <w:w w:val="85"/>
          <w:sz w:val="26"/>
        </w:rPr>
        <w:t xml:space="preserve"> </w:t>
      </w:r>
      <w:r>
        <w:rPr>
          <w:rFonts w:ascii="Calibri" w:hAnsi="Calibri"/>
          <w:color w:val="231F20"/>
          <w:w w:val="85"/>
          <w:sz w:val="26"/>
        </w:rPr>
        <w:t>land</w:t>
      </w:r>
      <w:r>
        <w:rPr>
          <w:rFonts w:ascii="Calibri" w:hAnsi="Calibri"/>
          <w:color w:val="231F20"/>
          <w:spacing w:val="-8"/>
          <w:w w:val="85"/>
          <w:sz w:val="26"/>
        </w:rPr>
        <w:t xml:space="preserve"> </w:t>
      </w:r>
      <w:r>
        <w:rPr>
          <w:rFonts w:ascii="Calibri" w:hAnsi="Calibri"/>
          <w:color w:val="231F20"/>
          <w:w w:val="85"/>
          <w:sz w:val="26"/>
        </w:rPr>
        <w:t>in</w:t>
      </w:r>
      <w:r>
        <w:rPr>
          <w:rFonts w:ascii="Calibri" w:hAnsi="Calibri"/>
          <w:color w:val="231F20"/>
          <w:spacing w:val="-8"/>
          <w:w w:val="85"/>
          <w:sz w:val="26"/>
        </w:rPr>
        <w:t xml:space="preserve"> </w:t>
      </w:r>
      <w:r>
        <w:rPr>
          <w:rFonts w:ascii="Calibri" w:hAnsi="Calibri"/>
          <w:color w:val="231F20"/>
          <w:w w:val="85"/>
          <w:sz w:val="26"/>
        </w:rPr>
        <w:t>China</w:t>
      </w:r>
      <w:r>
        <w:rPr>
          <w:rFonts w:ascii="Calibri" w:hAnsi="Calibri"/>
          <w:color w:val="231F20"/>
          <w:spacing w:val="-9"/>
          <w:w w:val="85"/>
          <w:sz w:val="26"/>
        </w:rPr>
        <w:t xml:space="preserve"> </w:t>
      </w:r>
      <w:r>
        <w:rPr>
          <w:rFonts w:ascii="Calibri" w:hAnsi="Calibri"/>
          <w:color w:val="231F20"/>
          <w:w w:val="85"/>
          <w:sz w:val="26"/>
        </w:rPr>
        <w:t>is</w:t>
      </w:r>
      <w:r>
        <w:rPr>
          <w:rFonts w:ascii="Calibri" w:hAnsi="Calibri"/>
          <w:color w:val="231F20"/>
          <w:spacing w:val="-8"/>
          <w:w w:val="85"/>
          <w:sz w:val="26"/>
        </w:rPr>
        <w:t xml:space="preserve"> </w:t>
      </w:r>
      <w:r>
        <w:rPr>
          <w:rFonts w:ascii="Calibri" w:hAnsi="Calibri"/>
          <w:color w:val="231F20"/>
          <w:w w:val="85"/>
          <w:sz w:val="26"/>
        </w:rPr>
        <w:t>good</w:t>
      </w:r>
      <w:r>
        <w:rPr>
          <w:rFonts w:ascii="Calibri" w:hAnsi="Calibri"/>
          <w:color w:val="231F20"/>
          <w:spacing w:val="-9"/>
          <w:w w:val="85"/>
          <w:sz w:val="26"/>
        </w:rPr>
        <w:t xml:space="preserve"> </w:t>
      </w:r>
      <w:r>
        <w:rPr>
          <w:rFonts w:ascii="Calibri" w:hAnsi="Calibri"/>
          <w:color w:val="231F20"/>
          <w:w w:val="85"/>
          <w:sz w:val="26"/>
        </w:rPr>
        <w:t>for</w:t>
      </w:r>
      <w:r>
        <w:rPr>
          <w:rFonts w:ascii="Calibri" w:hAnsi="Calibri"/>
          <w:color w:val="231F20"/>
          <w:spacing w:val="-8"/>
          <w:w w:val="85"/>
          <w:sz w:val="26"/>
        </w:rPr>
        <w:t xml:space="preserve"> </w:t>
      </w:r>
      <w:r>
        <w:rPr>
          <w:rFonts w:ascii="Calibri" w:hAnsi="Calibri"/>
          <w:color w:val="231F20"/>
          <w:sz w:val="26"/>
          <w:u w:val="single" w:color="231F20"/>
        </w:rPr>
        <w:tab/>
      </w:r>
      <w:r>
        <w:rPr>
          <w:rFonts w:ascii="Calibri" w:hAnsi="Calibri"/>
          <w:color w:val="231F20"/>
          <w:spacing w:val="-27"/>
          <w:w w:val="90"/>
          <w:sz w:val="26"/>
        </w:rPr>
        <w:t>.</w:t>
      </w:r>
    </w:p>
    <w:p w14:paraId="256C8BB3">
      <w:pPr>
        <w:pStyle w:val="15"/>
        <w:numPr>
          <w:ilvl w:val="1"/>
          <w:numId w:val="85"/>
        </w:numPr>
        <w:tabs>
          <w:tab w:val="left" w:pos="920"/>
          <w:tab w:val="left" w:pos="922"/>
          <w:tab w:val="left" w:pos="3294"/>
        </w:tabs>
        <w:spacing w:before="100" w:after="0" w:line="235" w:lineRule="auto"/>
        <w:ind w:left="922" w:right="1395" w:hanging="284"/>
        <w:jc w:val="left"/>
        <w:rPr>
          <w:rFonts w:ascii="Calibri" w:hAnsi="Calibri"/>
          <w:sz w:val="26"/>
        </w:rPr>
      </w:pPr>
      <w:r>
        <w:rPr>
          <w:rFonts w:ascii="Calibri" w:hAnsi="Calibri"/>
          <w:color w:val="231F20"/>
          <w:w w:val="85"/>
          <w:sz w:val="26"/>
        </w:rPr>
        <w:t xml:space="preserve">Aher seeing signs of improvement, she </w:t>
      </w:r>
      <w:r>
        <w:rPr>
          <w:rFonts w:ascii="Calibri" w:hAnsi="Calibri"/>
          <w:color w:val="231F20"/>
          <w:w w:val="90"/>
          <w:sz w:val="26"/>
        </w:rPr>
        <w:t xml:space="preserve">began to have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80"/>
          <w:sz w:val="26"/>
        </w:rPr>
        <w:t>in</w:t>
      </w:r>
      <w:r>
        <w:rPr>
          <w:rFonts w:ascii="Calibri" w:hAnsi="Calibri"/>
          <w:color w:val="231F20"/>
          <w:spacing w:val="-7"/>
          <w:w w:val="80"/>
          <w:sz w:val="26"/>
        </w:rPr>
        <w:t xml:space="preserve"> </w:t>
      </w:r>
      <w:r>
        <w:rPr>
          <w:rFonts w:ascii="Calibri" w:hAnsi="Calibri"/>
          <w:color w:val="231F20"/>
          <w:w w:val="80"/>
          <w:sz w:val="26"/>
        </w:rPr>
        <w:t>the</w:t>
      </w:r>
      <w:r>
        <w:rPr>
          <w:rFonts w:ascii="Calibri" w:hAnsi="Calibri"/>
          <w:color w:val="231F20"/>
          <w:spacing w:val="-6"/>
          <w:w w:val="80"/>
          <w:sz w:val="26"/>
        </w:rPr>
        <w:t xml:space="preserve"> </w:t>
      </w:r>
      <w:r>
        <w:rPr>
          <w:rFonts w:ascii="Calibri" w:hAnsi="Calibri"/>
          <w:color w:val="231F20"/>
          <w:w w:val="80"/>
          <w:sz w:val="26"/>
        </w:rPr>
        <w:t xml:space="preserve">doctor’s </w:t>
      </w:r>
      <w:r>
        <w:rPr>
          <w:rFonts w:ascii="Calibri" w:hAnsi="Calibri"/>
          <w:color w:val="231F20"/>
          <w:spacing w:val="-2"/>
          <w:w w:val="90"/>
          <w:sz w:val="26"/>
        </w:rPr>
        <w:t>skills.</w:t>
      </w:r>
    </w:p>
    <w:p w14:paraId="42F77DCA">
      <w:pPr>
        <w:pStyle w:val="15"/>
        <w:numPr>
          <w:ilvl w:val="1"/>
          <w:numId w:val="85"/>
        </w:numPr>
        <w:tabs>
          <w:tab w:val="left" w:pos="920"/>
          <w:tab w:val="left" w:pos="922"/>
          <w:tab w:val="left" w:pos="2842"/>
        </w:tabs>
        <w:spacing w:before="99" w:after="0" w:line="235" w:lineRule="auto"/>
        <w:ind w:left="922" w:right="1264" w:hanging="284"/>
        <w:jc w:val="left"/>
        <w:rPr>
          <w:rFonts w:ascii="Calibri" w:hAnsi="Calibri"/>
          <w:sz w:val="26"/>
        </w:rPr>
      </w:pPr>
      <w:r>
        <w:rPr>
          <w:rFonts w:ascii="Calibri" w:hAnsi="Calibri"/>
          <w:color w:val="231F20"/>
          <w:w w:val="90"/>
          <w:sz w:val="26"/>
        </w:rPr>
        <w:t xml:space="preserve">We have </w:t>
      </w:r>
      <w:r>
        <w:rPr>
          <w:rFonts w:ascii="Calibri" w:hAnsi="Calibri"/>
          <w:color w:val="231F20"/>
          <w:sz w:val="26"/>
          <w:u w:val="single" w:color="231F20"/>
        </w:rPr>
        <w:tab/>
      </w:r>
      <w:r>
        <w:rPr>
          <w:rFonts w:ascii="Calibri" w:hAnsi="Calibri"/>
          <w:color w:val="231F20"/>
          <w:spacing w:val="-17"/>
          <w:sz w:val="26"/>
        </w:rPr>
        <w:t xml:space="preserve"> </w:t>
      </w:r>
      <w:r>
        <w:rPr>
          <w:rFonts w:ascii="Calibri" w:hAnsi="Calibri"/>
          <w:color w:val="231F20"/>
          <w:w w:val="80"/>
          <w:sz w:val="26"/>
        </w:rPr>
        <w:t>confidence</w:t>
      </w:r>
      <w:r>
        <w:rPr>
          <w:rFonts w:ascii="Calibri" w:hAnsi="Calibri"/>
          <w:color w:val="231F20"/>
          <w:spacing w:val="-5"/>
          <w:w w:val="80"/>
          <w:sz w:val="26"/>
        </w:rPr>
        <w:t xml:space="preserve"> </w:t>
      </w:r>
      <w:r>
        <w:rPr>
          <w:rFonts w:ascii="Calibri" w:hAnsi="Calibri"/>
          <w:color w:val="231F20"/>
          <w:w w:val="80"/>
          <w:sz w:val="26"/>
        </w:rPr>
        <w:t>in</w:t>
      </w:r>
      <w:r>
        <w:rPr>
          <w:rFonts w:ascii="Calibri" w:hAnsi="Calibri"/>
          <w:color w:val="231F20"/>
          <w:spacing w:val="-5"/>
          <w:w w:val="80"/>
          <w:sz w:val="26"/>
        </w:rPr>
        <w:t xml:space="preserve"> </w:t>
      </w:r>
      <w:r>
        <w:rPr>
          <w:rFonts w:ascii="Calibri" w:hAnsi="Calibri"/>
          <w:color w:val="231F20"/>
          <w:w w:val="80"/>
          <w:sz w:val="26"/>
        </w:rPr>
        <w:t xml:space="preserve">Sarah’s </w:t>
      </w:r>
      <w:r>
        <w:rPr>
          <w:rFonts w:ascii="Calibri" w:hAnsi="Calibri"/>
          <w:color w:val="231F20"/>
          <w:w w:val="85"/>
          <w:sz w:val="26"/>
        </w:rPr>
        <w:t>abilities,</w:t>
      </w:r>
      <w:r>
        <w:rPr>
          <w:rFonts w:ascii="Calibri" w:hAnsi="Calibri"/>
          <w:color w:val="231F20"/>
          <w:spacing w:val="-8"/>
          <w:w w:val="85"/>
          <w:sz w:val="26"/>
        </w:rPr>
        <w:t xml:space="preserve"> </w:t>
      </w:r>
      <w:r>
        <w:rPr>
          <w:rFonts w:ascii="Calibri" w:hAnsi="Calibri"/>
          <w:color w:val="231F20"/>
          <w:w w:val="85"/>
          <w:sz w:val="26"/>
        </w:rPr>
        <w:t>and</w:t>
      </w:r>
      <w:r>
        <w:rPr>
          <w:rFonts w:ascii="Calibri" w:hAnsi="Calibri"/>
          <w:color w:val="231F20"/>
          <w:spacing w:val="-8"/>
          <w:w w:val="85"/>
          <w:sz w:val="26"/>
        </w:rPr>
        <w:t xml:space="preserve"> </w:t>
      </w:r>
      <w:r>
        <w:rPr>
          <w:rFonts w:ascii="Calibri" w:hAnsi="Calibri"/>
          <w:color w:val="231F20"/>
          <w:w w:val="85"/>
          <w:sz w:val="26"/>
        </w:rPr>
        <w:t>we</w:t>
      </w:r>
      <w:r>
        <w:rPr>
          <w:rFonts w:ascii="Calibri" w:hAnsi="Calibri"/>
          <w:color w:val="231F20"/>
          <w:spacing w:val="-8"/>
          <w:w w:val="85"/>
          <w:sz w:val="26"/>
        </w:rPr>
        <w:t xml:space="preserve"> </w:t>
      </w:r>
      <w:r>
        <w:rPr>
          <w:rFonts w:ascii="Calibri" w:hAnsi="Calibri"/>
          <w:color w:val="231F20"/>
          <w:w w:val="85"/>
          <w:sz w:val="26"/>
        </w:rPr>
        <w:t>believe</w:t>
      </w:r>
      <w:r>
        <w:rPr>
          <w:rFonts w:ascii="Calibri" w:hAnsi="Calibri"/>
          <w:color w:val="231F20"/>
          <w:spacing w:val="-8"/>
          <w:w w:val="85"/>
          <w:sz w:val="26"/>
        </w:rPr>
        <w:t xml:space="preserve"> </w:t>
      </w:r>
      <w:r>
        <w:rPr>
          <w:rFonts w:ascii="Calibri" w:hAnsi="Calibri"/>
          <w:color w:val="231F20"/>
          <w:w w:val="85"/>
          <w:sz w:val="26"/>
        </w:rPr>
        <w:t>she</w:t>
      </w:r>
      <w:r>
        <w:rPr>
          <w:rFonts w:ascii="Calibri" w:hAnsi="Calibri"/>
          <w:color w:val="231F20"/>
          <w:spacing w:val="-8"/>
          <w:w w:val="85"/>
          <w:sz w:val="26"/>
        </w:rPr>
        <w:t xml:space="preserve"> </w:t>
      </w:r>
      <w:r>
        <w:rPr>
          <w:rFonts w:ascii="Calibri" w:hAnsi="Calibri"/>
          <w:color w:val="231F20"/>
          <w:w w:val="85"/>
          <w:sz w:val="26"/>
        </w:rPr>
        <w:t>will</w:t>
      </w:r>
      <w:r>
        <w:rPr>
          <w:rFonts w:ascii="Calibri" w:hAnsi="Calibri"/>
          <w:color w:val="231F20"/>
          <w:spacing w:val="-8"/>
          <w:w w:val="85"/>
          <w:sz w:val="26"/>
        </w:rPr>
        <w:t xml:space="preserve"> </w:t>
      </w:r>
      <w:r>
        <w:rPr>
          <w:rFonts w:ascii="Calibri" w:hAnsi="Calibri"/>
          <w:color w:val="231F20"/>
          <w:w w:val="85"/>
          <w:sz w:val="26"/>
        </w:rPr>
        <w:t>solve</w:t>
      </w:r>
      <w:r>
        <w:rPr>
          <w:rFonts w:ascii="Calibri" w:hAnsi="Calibri"/>
          <w:color w:val="231F20"/>
          <w:spacing w:val="-8"/>
          <w:w w:val="85"/>
          <w:sz w:val="26"/>
        </w:rPr>
        <w:t xml:space="preserve"> </w:t>
      </w:r>
      <w:r>
        <w:rPr>
          <w:rFonts w:ascii="Calibri" w:hAnsi="Calibri"/>
          <w:color w:val="231F20"/>
          <w:w w:val="85"/>
          <w:sz w:val="26"/>
        </w:rPr>
        <w:t xml:space="preserve">the </w:t>
      </w:r>
      <w:r>
        <w:rPr>
          <w:rFonts w:ascii="Calibri" w:hAnsi="Calibri"/>
          <w:color w:val="231F20"/>
          <w:spacing w:val="-2"/>
          <w:w w:val="90"/>
          <w:sz w:val="26"/>
        </w:rPr>
        <w:t>problem.</w:t>
      </w:r>
    </w:p>
    <w:p w14:paraId="47DEAF8E">
      <w:pPr>
        <w:pStyle w:val="15"/>
        <w:numPr>
          <w:ilvl w:val="1"/>
          <w:numId w:val="85"/>
        </w:numPr>
        <w:tabs>
          <w:tab w:val="left" w:pos="920"/>
          <w:tab w:val="left" w:pos="922"/>
        </w:tabs>
        <w:spacing w:before="99" w:after="0" w:line="235" w:lineRule="auto"/>
        <w:ind w:left="922" w:right="1524" w:hanging="284"/>
        <w:jc w:val="left"/>
        <w:rPr>
          <w:rFonts w:ascii="Calibri"/>
          <w:sz w:val="26"/>
        </w:rPr>
      </w:pPr>
      <w:r>
        <w:rPr>
          <w:rFonts w:ascii="Calibri"/>
          <w:color w:val="231F20"/>
          <w:w w:val="85"/>
          <w:sz w:val="26"/>
        </w:rPr>
        <w:t>We</w:t>
      </w:r>
      <w:r>
        <w:rPr>
          <w:rFonts w:ascii="Calibri"/>
          <w:color w:val="231F20"/>
          <w:spacing w:val="-10"/>
          <w:w w:val="85"/>
          <w:sz w:val="26"/>
        </w:rPr>
        <w:t xml:space="preserve"> </w:t>
      </w:r>
      <w:r>
        <w:rPr>
          <w:rFonts w:ascii="Calibri"/>
          <w:color w:val="231F20"/>
          <w:w w:val="85"/>
          <w:sz w:val="26"/>
        </w:rPr>
        <w:t>enjoy</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fresh</w:t>
      </w:r>
      <w:r>
        <w:rPr>
          <w:rFonts w:ascii="Calibri"/>
          <w:color w:val="231F20"/>
          <w:spacing w:val="-9"/>
          <w:w w:val="85"/>
          <w:sz w:val="26"/>
        </w:rPr>
        <w:t xml:space="preserve"> </w:t>
      </w:r>
      <w:r>
        <w:rPr>
          <w:rFonts w:ascii="Calibri"/>
          <w:color w:val="231F20"/>
          <w:w w:val="85"/>
          <w:sz w:val="26"/>
        </w:rPr>
        <w:t>air</w:t>
      </w:r>
      <w:r>
        <w:rPr>
          <w:rFonts w:ascii="Calibri"/>
          <w:color w:val="231F20"/>
          <w:spacing w:val="-9"/>
          <w:w w:val="85"/>
          <w:sz w:val="26"/>
        </w:rPr>
        <w:t xml:space="preserve"> </w:t>
      </w:r>
      <w:r>
        <w:rPr>
          <w:rFonts w:ascii="Calibri"/>
          <w:color w:val="231F20"/>
          <w:w w:val="85"/>
          <w:sz w:val="26"/>
        </w:rPr>
        <w:t>and</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 xml:space="preserve">sunshine </w:t>
      </w:r>
      <w:r>
        <w:rPr>
          <w:rFonts w:ascii="Calibri"/>
          <w:color w:val="231F20"/>
          <w:w w:val="80"/>
          <w:sz w:val="26"/>
        </w:rPr>
        <w:t>in the countryside. We have picnics, read</w:t>
      </w:r>
    </w:p>
    <w:p w14:paraId="04D00500">
      <w:pPr>
        <w:tabs>
          <w:tab w:val="left" w:pos="2725"/>
        </w:tabs>
        <w:spacing w:before="0" w:line="235" w:lineRule="auto"/>
        <w:ind w:left="922" w:right="1225" w:firstLine="0"/>
        <w:jc w:val="left"/>
        <w:rPr>
          <w:rFonts w:ascii="Calibri"/>
          <w:sz w:val="26"/>
        </w:rPr>
      </w:pPr>
      <w:r>
        <w:rPr>
          <w:rFonts w:ascii="Calibri"/>
          <w:color w:val="231F20"/>
          <w:w w:val="80"/>
          <w:sz w:val="26"/>
        </w:rPr>
        <w:t xml:space="preserve">books under big trees, and listen to the birds </w:t>
      </w:r>
      <w:r>
        <w:rPr>
          <w:rFonts w:ascii="Calibri"/>
          <w:color w:val="231F20"/>
          <w:w w:val="90"/>
          <w:sz w:val="26"/>
        </w:rPr>
        <w:t>singing</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1"/>
          <w:sz w:val="26"/>
        </w:rPr>
        <w:t xml:space="preserve"> </w:t>
      </w:r>
      <w:r>
        <w:rPr>
          <w:rFonts w:ascii="Calibri"/>
          <w:color w:val="231F20"/>
          <w:w w:val="90"/>
          <w:sz w:val="26"/>
        </w:rPr>
        <w:t>in</w:t>
      </w:r>
      <w:r>
        <w:rPr>
          <w:rFonts w:ascii="Calibri"/>
          <w:color w:val="231F20"/>
          <w:spacing w:val="-5"/>
          <w:w w:val="90"/>
          <w:sz w:val="26"/>
        </w:rPr>
        <w:t xml:space="preserve"> </w:t>
      </w:r>
      <w:r>
        <w:rPr>
          <w:rFonts w:ascii="Calibri"/>
          <w:color w:val="231F20"/>
          <w:w w:val="90"/>
          <w:sz w:val="26"/>
        </w:rPr>
        <w:t>the</w:t>
      </w:r>
      <w:r>
        <w:rPr>
          <w:rFonts w:ascii="Calibri"/>
          <w:color w:val="231F20"/>
          <w:spacing w:val="-5"/>
          <w:w w:val="90"/>
          <w:sz w:val="26"/>
        </w:rPr>
        <w:t xml:space="preserve"> </w:t>
      </w:r>
      <w:r>
        <w:rPr>
          <w:rFonts w:ascii="Calibri"/>
          <w:color w:val="231F20"/>
          <w:w w:val="90"/>
          <w:sz w:val="26"/>
        </w:rPr>
        <w:t>branches.</w:t>
      </w:r>
    </w:p>
    <w:p w14:paraId="00AD1619">
      <w:pPr>
        <w:pStyle w:val="15"/>
        <w:numPr>
          <w:ilvl w:val="1"/>
          <w:numId w:val="85"/>
        </w:numPr>
        <w:tabs>
          <w:tab w:val="left" w:pos="921"/>
        </w:tabs>
        <w:spacing w:before="93" w:after="0" w:line="308" w:lineRule="exact"/>
        <w:ind w:left="921" w:right="0" w:hanging="282"/>
        <w:jc w:val="left"/>
        <w:rPr>
          <w:rFonts w:ascii="Calibri" w:hAnsi="Calibri"/>
          <w:sz w:val="26"/>
        </w:rPr>
      </w:pPr>
      <w:r>
        <w:rPr>
          <w:rFonts w:ascii="Calibri" w:hAnsi="Calibri"/>
          <w:color w:val="231F20"/>
          <w:w w:val="80"/>
          <w:sz w:val="26"/>
        </w:rPr>
        <w:t>Why</w:t>
      </w:r>
      <w:r>
        <w:rPr>
          <w:rFonts w:ascii="Calibri" w:hAnsi="Calibri"/>
          <w:color w:val="231F20"/>
          <w:spacing w:val="-6"/>
          <w:sz w:val="26"/>
        </w:rPr>
        <w:t xml:space="preserve"> </w:t>
      </w:r>
      <w:r>
        <w:rPr>
          <w:rFonts w:ascii="Calibri" w:hAnsi="Calibri"/>
          <w:color w:val="231F20"/>
          <w:w w:val="80"/>
          <w:sz w:val="26"/>
        </w:rPr>
        <w:t>don’t</w:t>
      </w:r>
      <w:r>
        <w:rPr>
          <w:rFonts w:ascii="Calibri" w:hAnsi="Calibri"/>
          <w:color w:val="231F20"/>
          <w:spacing w:val="-6"/>
          <w:sz w:val="26"/>
        </w:rPr>
        <w:t xml:space="preserve"> </w:t>
      </w:r>
      <w:r>
        <w:rPr>
          <w:rFonts w:ascii="Calibri" w:hAnsi="Calibri"/>
          <w:color w:val="231F20"/>
          <w:w w:val="80"/>
          <w:sz w:val="26"/>
        </w:rPr>
        <w:t>we</w:t>
      </w:r>
      <w:r>
        <w:rPr>
          <w:rFonts w:ascii="Calibri" w:hAnsi="Calibri"/>
          <w:color w:val="231F20"/>
          <w:spacing w:val="-6"/>
          <w:sz w:val="26"/>
        </w:rPr>
        <w:t xml:space="preserve"> </w:t>
      </w:r>
      <w:r>
        <w:rPr>
          <w:rFonts w:ascii="Calibri" w:hAnsi="Calibri"/>
          <w:color w:val="231F20"/>
          <w:w w:val="80"/>
          <w:sz w:val="26"/>
        </w:rPr>
        <w:t>sit</w:t>
      </w:r>
      <w:r>
        <w:rPr>
          <w:rFonts w:ascii="Calibri" w:hAnsi="Calibri"/>
          <w:color w:val="231F20"/>
          <w:spacing w:val="-6"/>
          <w:sz w:val="26"/>
        </w:rPr>
        <w:t xml:space="preserve"> </w:t>
      </w:r>
      <w:r>
        <w:rPr>
          <w:rFonts w:ascii="Calibri" w:hAnsi="Calibri"/>
          <w:color w:val="231F20"/>
          <w:w w:val="80"/>
          <w:sz w:val="26"/>
        </w:rPr>
        <w:t>down</w:t>
      </w:r>
      <w:r>
        <w:rPr>
          <w:rFonts w:ascii="Calibri" w:hAnsi="Calibri"/>
          <w:color w:val="231F20"/>
          <w:spacing w:val="-6"/>
          <w:sz w:val="26"/>
        </w:rPr>
        <w:t xml:space="preserve"> </w:t>
      </w:r>
      <w:r>
        <w:rPr>
          <w:rFonts w:ascii="Calibri" w:hAnsi="Calibri"/>
          <w:color w:val="231F20"/>
          <w:w w:val="80"/>
          <w:sz w:val="26"/>
        </w:rPr>
        <w:t>and</w:t>
      </w:r>
      <w:r>
        <w:rPr>
          <w:rFonts w:ascii="Calibri" w:hAnsi="Calibri"/>
          <w:color w:val="231F20"/>
          <w:spacing w:val="-6"/>
          <w:sz w:val="26"/>
        </w:rPr>
        <w:t xml:space="preserve"> </w:t>
      </w:r>
      <w:r>
        <w:rPr>
          <w:rFonts w:ascii="Calibri" w:hAnsi="Calibri"/>
          <w:color w:val="231F20"/>
          <w:w w:val="80"/>
          <w:sz w:val="26"/>
        </w:rPr>
        <w:t>have</w:t>
      </w:r>
      <w:r>
        <w:rPr>
          <w:rFonts w:ascii="Calibri" w:hAnsi="Calibri"/>
          <w:color w:val="231F20"/>
          <w:spacing w:val="-6"/>
          <w:sz w:val="26"/>
        </w:rPr>
        <w:t xml:space="preserve"> </w:t>
      </w:r>
      <w:r>
        <w:rPr>
          <w:rFonts w:ascii="Calibri" w:hAnsi="Calibri"/>
          <w:color w:val="231F20"/>
          <w:spacing w:val="-10"/>
          <w:w w:val="80"/>
          <w:sz w:val="26"/>
        </w:rPr>
        <w:t>a</w:t>
      </w:r>
    </w:p>
    <w:p w14:paraId="05054A8B">
      <w:pPr>
        <w:spacing w:after="0" w:line="308" w:lineRule="exact"/>
        <w:jc w:val="left"/>
        <w:rPr>
          <w:rFonts w:ascii="Calibri" w:hAnsi="Calibri"/>
          <w:sz w:val="26"/>
        </w:rPr>
        <w:sectPr>
          <w:type w:val="continuous"/>
          <w:pgSz w:w="11910" w:h="16840"/>
          <w:pgMar w:top="1340" w:right="0" w:bottom="280" w:left="0" w:header="720" w:footer="720" w:gutter="0"/>
          <w:cols w:equalWidth="0" w:num="2">
            <w:col w:w="5898" w:space="40"/>
            <w:col w:w="5972"/>
          </w:cols>
        </w:sectPr>
      </w:pPr>
    </w:p>
    <w:p w14:paraId="1133CB2E">
      <w:pPr>
        <w:tabs>
          <w:tab w:val="left" w:pos="6859"/>
          <w:tab w:val="left" w:pos="7993"/>
        </w:tabs>
        <w:spacing w:before="0" w:line="319" w:lineRule="exact"/>
        <w:ind w:left="2267" w:right="0" w:firstLine="0"/>
        <w:jc w:val="left"/>
        <w:rPr>
          <w:rFonts w:ascii="Calibri"/>
          <w:sz w:val="26"/>
        </w:rPr>
      </w:pPr>
      <w:r>
        <w:rPr>
          <w:rFonts w:ascii="Calibri"/>
          <w:color w:val="231F20"/>
          <w:w w:val="80"/>
          <w:sz w:val="26"/>
        </w:rPr>
        <w:t>lanterns,</w:t>
      </w:r>
      <w:r>
        <w:rPr>
          <w:rFonts w:ascii="Calibri"/>
          <w:color w:val="231F20"/>
          <w:spacing w:val="-5"/>
          <w:w w:val="80"/>
          <w:sz w:val="26"/>
        </w:rPr>
        <w:t xml:space="preserve"> </w:t>
      </w:r>
      <w:r>
        <w:rPr>
          <w:rFonts w:ascii="Calibri"/>
          <w:color w:val="231F20"/>
          <w:w w:val="80"/>
          <w:sz w:val="26"/>
        </w:rPr>
        <w:t>you</w:t>
      </w:r>
      <w:r>
        <w:rPr>
          <w:rFonts w:ascii="Calibri"/>
          <w:color w:val="231F20"/>
          <w:spacing w:val="-4"/>
          <w:w w:val="80"/>
          <w:sz w:val="26"/>
        </w:rPr>
        <w:t xml:space="preserve"> </w:t>
      </w:r>
      <w:r>
        <w:rPr>
          <w:rFonts w:ascii="Calibri"/>
          <w:color w:val="231F20"/>
          <w:w w:val="80"/>
          <w:sz w:val="26"/>
        </w:rPr>
        <w:t>will</w:t>
      </w:r>
      <w:r>
        <w:rPr>
          <w:rFonts w:ascii="Calibri"/>
          <w:color w:val="231F20"/>
          <w:spacing w:val="-5"/>
          <w:w w:val="80"/>
          <w:sz w:val="26"/>
        </w:rPr>
        <w:t xml:space="preserve"> </w:t>
      </w:r>
      <w:r>
        <w:rPr>
          <w:rFonts w:ascii="Calibri"/>
          <w:color w:val="231F20"/>
          <w:w w:val="80"/>
          <w:sz w:val="26"/>
        </w:rPr>
        <w:t>get</w:t>
      </w:r>
      <w:r>
        <w:rPr>
          <w:rFonts w:ascii="Calibri"/>
          <w:color w:val="231F20"/>
          <w:spacing w:val="-4"/>
          <w:w w:val="80"/>
          <w:sz w:val="26"/>
        </w:rPr>
        <w:t xml:space="preserve"> </w:t>
      </w:r>
      <w:r>
        <w:rPr>
          <w:rFonts w:ascii="Calibri"/>
          <w:color w:val="231F20"/>
          <w:w w:val="80"/>
          <w:sz w:val="26"/>
        </w:rPr>
        <w:t>a</w:t>
      </w:r>
      <w:r>
        <w:rPr>
          <w:rFonts w:ascii="Calibri"/>
          <w:color w:val="231F20"/>
          <w:spacing w:val="-5"/>
          <w:w w:val="80"/>
          <w:sz w:val="26"/>
        </w:rPr>
        <w:t xml:space="preserve"> </w:t>
      </w:r>
      <w:r>
        <w:rPr>
          <w:rFonts w:ascii="Calibri"/>
          <w:color w:val="231F20"/>
          <w:spacing w:val="-2"/>
          <w:w w:val="80"/>
          <w:sz w:val="26"/>
        </w:rPr>
        <w:t>prize.</w:t>
      </w:r>
      <w:r>
        <w:rPr>
          <w:rFonts w:ascii="Calibri"/>
          <w:color w:val="231F20"/>
          <w:sz w:val="26"/>
        </w:rPr>
        <w:tab/>
      </w:r>
      <w:r>
        <w:rPr>
          <w:rFonts w:ascii="Calibri"/>
          <w:color w:val="231F20"/>
          <w:sz w:val="26"/>
          <w:u w:val="single" w:color="231F20"/>
        </w:rPr>
        <w:tab/>
      </w:r>
      <w:r>
        <w:rPr>
          <w:rFonts w:ascii="Calibri"/>
          <w:color w:val="231F20"/>
          <w:spacing w:val="-1"/>
          <w:sz w:val="26"/>
        </w:rPr>
        <w:t xml:space="preserve"> </w:t>
      </w:r>
      <w:r>
        <w:rPr>
          <w:rFonts w:ascii="Calibri"/>
          <w:color w:val="231F20"/>
          <w:w w:val="80"/>
          <w:position w:val="-2"/>
          <w:sz w:val="26"/>
        </w:rPr>
        <w:t>discussion</w:t>
      </w:r>
      <w:r>
        <w:rPr>
          <w:rFonts w:ascii="Calibri"/>
          <w:color w:val="231F20"/>
          <w:position w:val="-2"/>
          <w:sz w:val="26"/>
        </w:rPr>
        <w:t xml:space="preserve"> </w:t>
      </w:r>
      <w:r>
        <w:rPr>
          <w:rFonts w:ascii="Calibri"/>
          <w:color w:val="231F20"/>
          <w:w w:val="80"/>
          <w:position w:val="-2"/>
          <w:sz w:val="26"/>
        </w:rPr>
        <w:t>about</w:t>
      </w:r>
      <w:r>
        <w:rPr>
          <w:rFonts w:ascii="Calibri"/>
          <w:color w:val="231F20"/>
          <w:position w:val="-2"/>
          <w:sz w:val="26"/>
        </w:rPr>
        <w:t xml:space="preserve"> </w:t>
      </w:r>
      <w:r>
        <w:rPr>
          <w:rFonts w:ascii="Calibri"/>
          <w:color w:val="231F20"/>
          <w:w w:val="80"/>
          <w:position w:val="-2"/>
          <w:sz w:val="26"/>
        </w:rPr>
        <w:t>your</w:t>
      </w:r>
      <w:r>
        <w:rPr>
          <w:rFonts w:ascii="Calibri"/>
          <w:color w:val="231F20"/>
          <w:position w:val="-2"/>
          <w:sz w:val="26"/>
        </w:rPr>
        <w:t xml:space="preserve"> </w:t>
      </w:r>
      <w:r>
        <w:rPr>
          <w:rFonts w:ascii="Calibri"/>
          <w:color w:val="231F20"/>
          <w:w w:val="80"/>
          <w:position w:val="-2"/>
          <w:sz w:val="26"/>
        </w:rPr>
        <w:t>future</w:t>
      </w:r>
    </w:p>
    <w:p w14:paraId="5B48541D">
      <w:pPr>
        <w:spacing w:after="0" w:line="319" w:lineRule="exact"/>
        <w:jc w:val="left"/>
        <w:rPr>
          <w:rFonts w:ascii="Calibri"/>
          <w:sz w:val="26"/>
        </w:rPr>
        <w:sectPr>
          <w:type w:val="continuous"/>
          <w:pgSz w:w="11910" w:h="16840"/>
          <w:pgMar w:top="1340" w:right="0" w:bottom="280" w:left="0" w:header="720" w:footer="720" w:gutter="0"/>
          <w:cols w:space="720" w:num="1"/>
        </w:sectPr>
      </w:pPr>
    </w:p>
    <w:p w14:paraId="7AA3B782">
      <w:pPr>
        <w:pStyle w:val="15"/>
        <w:numPr>
          <w:ilvl w:val="0"/>
          <w:numId w:val="85"/>
        </w:numPr>
        <w:tabs>
          <w:tab w:val="left" w:pos="2253"/>
          <w:tab w:val="left" w:pos="2267"/>
        </w:tabs>
        <w:spacing w:before="64" w:after="0" w:line="211" w:lineRule="auto"/>
        <w:ind w:left="2267" w:right="28" w:hanging="397"/>
        <w:jc w:val="left"/>
        <w:rPr>
          <w:rFonts w:ascii="Calibri"/>
          <w:sz w:val="26"/>
        </w:rPr>
      </w:pPr>
      <w:r>
        <w:rPr>
          <w:rFonts w:ascii="Calibri"/>
          <w:color w:val="231F20"/>
          <w:w w:val="90"/>
          <w:sz w:val="26"/>
        </w:rPr>
        <w:t>Thanksgiving</w:t>
      </w:r>
      <w:r>
        <w:rPr>
          <w:rFonts w:ascii="Calibri"/>
          <w:color w:val="231F20"/>
          <w:spacing w:val="-8"/>
          <w:w w:val="90"/>
          <w:sz w:val="26"/>
        </w:rPr>
        <w:t xml:space="preserve"> </w:t>
      </w:r>
      <w:r>
        <w:rPr>
          <w:rFonts w:ascii="Calibri"/>
          <w:color w:val="231F20"/>
          <w:w w:val="90"/>
          <w:sz w:val="26"/>
        </w:rPr>
        <w:t>and</w:t>
      </w:r>
      <w:r>
        <w:rPr>
          <w:rFonts w:ascii="Calibri"/>
          <w:color w:val="231F20"/>
          <w:spacing w:val="-8"/>
          <w:w w:val="90"/>
          <w:sz w:val="26"/>
        </w:rPr>
        <w:t xml:space="preserve"> </w:t>
      </w:r>
      <w:r>
        <w:rPr>
          <w:rFonts w:ascii="Calibri"/>
          <w:color w:val="231F20"/>
          <w:w w:val="90"/>
          <w:sz w:val="26"/>
        </w:rPr>
        <w:t>the</w:t>
      </w:r>
      <w:r>
        <w:rPr>
          <w:rFonts w:ascii="Calibri"/>
          <w:color w:val="231F20"/>
          <w:spacing w:val="-8"/>
          <w:w w:val="90"/>
          <w:sz w:val="26"/>
        </w:rPr>
        <w:t xml:space="preserve"> </w:t>
      </w:r>
      <w:r>
        <w:rPr>
          <w:rFonts w:ascii="Calibri"/>
          <w:color w:val="231F20"/>
          <w:w w:val="90"/>
          <w:sz w:val="26"/>
        </w:rPr>
        <w:t xml:space="preserve">Mid-Autumn </w:t>
      </w:r>
      <w:r>
        <w:rPr>
          <w:rFonts w:ascii="Calibri"/>
          <w:color w:val="231F20"/>
          <w:w w:val="80"/>
          <w:sz w:val="26"/>
        </w:rPr>
        <w:t>Festival</w:t>
      </w:r>
      <w:r>
        <w:rPr>
          <w:rFonts w:ascii="Calibri"/>
          <w:color w:val="231F20"/>
          <w:spacing w:val="-5"/>
          <w:w w:val="80"/>
          <w:sz w:val="26"/>
        </w:rPr>
        <w:t xml:space="preserve"> </w:t>
      </w:r>
      <w:r>
        <w:rPr>
          <w:rFonts w:ascii="Calibri"/>
          <w:color w:val="231F20"/>
          <w:w w:val="80"/>
          <w:sz w:val="26"/>
        </w:rPr>
        <w:t>are</w:t>
      </w:r>
      <w:r>
        <w:rPr>
          <w:rFonts w:ascii="Calibri"/>
          <w:color w:val="231F20"/>
          <w:spacing w:val="-5"/>
          <w:w w:val="80"/>
          <w:sz w:val="26"/>
        </w:rPr>
        <w:t xml:space="preserve"> </w:t>
      </w:r>
      <w:r>
        <w:rPr>
          <w:rFonts w:ascii="Calibri"/>
          <w:color w:val="231F20"/>
          <w:w w:val="80"/>
          <w:sz w:val="26"/>
        </w:rPr>
        <w:t>harvest</w:t>
      </w:r>
      <w:r>
        <w:rPr>
          <w:rFonts w:ascii="Calibri"/>
          <w:color w:val="231F20"/>
          <w:spacing w:val="-5"/>
          <w:w w:val="80"/>
          <w:sz w:val="26"/>
        </w:rPr>
        <w:t xml:space="preserve"> </w:t>
      </w:r>
      <w:r>
        <w:rPr>
          <w:rFonts w:ascii="Calibri"/>
          <w:color w:val="231F20"/>
          <w:w w:val="80"/>
          <w:sz w:val="26"/>
        </w:rPr>
        <w:t>festivals</w:t>
      </w:r>
      <w:r>
        <w:rPr>
          <w:rFonts w:ascii="Calibri"/>
          <w:color w:val="231F20"/>
          <w:spacing w:val="-5"/>
          <w:w w:val="80"/>
          <w:sz w:val="26"/>
        </w:rPr>
        <w:t xml:space="preserve"> </w:t>
      </w:r>
      <w:r>
        <w:rPr>
          <w:rFonts w:ascii="Calibri"/>
          <w:color w:val="231F20"/>
          <w:w w:val="80"/>
          <w:sz w:val="26"/>
        </w:rPr>
        <w:t>when</w:t>
      </w:r>
      <w:r>
        <w:rPr>
          <w:rFonts w:ascii="Calibri"/>
          <w:color w:val="231F20"/>
          <w:spacing w:val="-5"/>
          <w:w w:val="80"/>
          <w:sz w:val="26"/>
        </w:rPr>
        <w:t xml:space="preserve"> </w:t>
      </w:r>
      <w:r>
        <w:rPr>
          <w:rFonts w:ascii="Calibri"/>
          <w:color w:val="231F20"/>
          <w:w w:val="80"/>
          <w:sz w:val="26"/>
        </w:rPr>
        <w:t>people</w:t>
      </w:r>
    </w:p>
    <w:p w14:paraId="11E8AA7A">
      <w:pPr>
        <w:tabs>
          <w:tab w:val="left" w:pos="3288"/>
        </w:tabs>
        <w:spacing w:before="0" w:line="270" w:lineRule="exact"/>
        <w:ind w:left="2267" w:right="0" w:firstLine="0"/>
        <w:jc w:val="left"/>
        <w:rPr>
          <w:rFonts w:ascii="Calibri"/>
          <w:sz w:val="26"/>
        </w:rPr>
      </w:pPr>
      <w:r>
        <w:rPr>
          <w:rFonts w:ascii="Calibri"/>
          <w:color w:val="231F20"/>
          <w:sz w:val="26"/>
          <w:u w:val="single" w:color="231F20"/>
        </w:rPr>
        <w:tab/>
      </w:r>
      <w:r>
        <w:rPr>
          <w:rFonts w:ascii="Calibri"/>
          <w:color w:val="231F20"/>
          <w:spacing w:val="-13"/>
          <w:sz w:val="26"/>
        </w:rPr>
        <w:t xml:space="preserve"> </w:t>
      </w:r>
      <w:r>
        <w:rPr>
          <w:rFonts w:ascii="Calibri"/>
          <w:color w:val="231F20"/>
          <w:spacing w:val="-2"/>
          <w:w w:val="80"/>
          <w:sz w:val="26"/>
        </w:rPr>
        <w:t>and</w:t>
      </w:r>
      <w:r>
        <w:rPr>
          <w:rFonts w:ascii="Calibri"/>
          <w:color w:val="231F20"/>
          <w:spacing w:val="-12"/>
          <w:sz w:val="26"/>
        </w:rPr>
        <w:t xml:space="preserve"> </w:t>
      </w:r>
      <w:r>
        <w:rPr>
          <w:rFonts w:ascii="Calibri"/>
          <w:color w:val="231F20"/>
          <w:spacing w:val="-2"/>
          <w:w w:val="80"/>
          <w:sz w:val="26"/>
        </w:rPr>
        <w:t>celebrate</w:t>
      </w:r>
      <w:r>
        <w:rPr>
          <w:rFonts w:ascii="Calibri"/>
          <w:color w:val="231F20"/>
          <w:spacing w:val="-12"/>
          <w:sz w:val="26"/>
        </w:rPr>
        <w:t xml:space="preserve"> </w:t>
      </w:r>
      <w:r>
        <w:rPr>
          <w:rFonts w:ascii="Calibri"/>
          <w:color w:val="231F20"/>
          <w:spacing w:val="-2"/>
          <w:w w:val="80"/>
          <w:sz w:val="26"/>
        </w:rPr>
        <w:t>what</w:t>
      </w:r>
      <w:r>
        <w:rPr>
          <w:rFonts w:ascii="Calibri"/>
          <w:color w:val="231F20"/>
          <w:spacing w:val="-12"/>
          <w:sz w:val="26"/>
        </w:rPr>
        <w:t xml:space="preserve"> </w:t>
      </w:r>
      <w:r>
        <w:rPr>
          <w:rFonts w:ascii="Calibri"/>
          <w:color w:val="231F20"/>
          <w:spacing w:val="-2"/>
          <w:w w:val="80"/>
          <w:sz w:val="26"/>
        </w:rPr>
        <w:t>they</w:t>
      </w:r>
      <w:r>
        <w:rPr>
          <w:rFonts w:ascii="Calibri"/>
          <w:color w:val="231F20"/>
          <w:spacing w:val="-12"/>
          <w:sz w:val="26"/>
        </w:rPr>
        <w:t xml:space="preserve"> </w:t>
      </w:r>
      <w:r>
        <w:rPr>
          <w:rFonts w:ascii="Calibri"/>
          <w:color w:val="231F20"/>
          <w:spacing w:val="-2"/>
          <w:w w:val="80"/>
          <w:sz w:val="26"/>
        </w:rPr>
        <w:t>are</w:t>
      </w:r>
    </w:p>
    <w:p w14:paraId="76763F7A">
      <w:pPr>
        <w:tabs>
          <w:tab w:val="left" w:pos="3288"/>
        </w:tabs>
        <w:spacing w:before="0" w:line="299" w:lineRule="exact"/>
        <w:ind w:left="2267" w:right="0" w:firstLine="0"/>
        <w:jc w:val="left"/>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for.</w:t>
      </w:r>
    </w:p>
    <w:p w14:paraId="73C2D32C">
      <w:pPr>
        <w:pStyle w:val="15"/>
        <w:numPr>
          <w:ilvl w:val="0"/>
          <w:numId w:val="85"/>
        </w:numPr>
        <w:tabs>
          <w:tab w:val="left" w:pos="2253"/>
        </w:tabs>
        <w:spacing w:before="65" w:after="0" w:line="299" w:lineRule="exact"/>
        <w:ind w:left="2253" w:right="0" w:hanging="383"/>
        <w:jc w:val="left"/>
        <w:rPr>
          <w:rFonts w:ascii="Calibri"/>
          <w:sz w:val="26"/>
        </w:rPr>
      </w:pPr>
      <w:r>
        <w:rPr>
          <w:rFonts w:ascii="Calibri"/>
          <w:color w:val="231F20"/>
          <w:w w:val="80"/>
          <w:sz w:val="26"/>
        </w:rPr>
        <w:t>There</w:t>
      </w:r>
      <w:r>
        <w:rPr>
          <w:rFonts w:ascii="Calibri"/>
          <w:color w:val="231F20"/>
          <w:spacing w:val="-4"/>
          <w:sz w:val="26"/>
        </w:rPr>
        <w:t xml:space="preserve"> </w:t>
      </w:r>
      <w:r>
        <w:rPr>
          <w:rFonts w:ascii="Calibri"/>
          <w:color w:val="231F20"/>
          <w:w w:val="80"/>
          <w:sz w:val="26"/>
        </w:rPr>
        <w:t>are</w:t>
      </w:r>
      <w:r>
        <w:rPr>
          <w:rFonts w:ascii="Calibri"/>
          <w:color w:val="231F20"/>
          <w:spacing w:val="-3"/>
          <w:sz w:val="26"/>
        </w:rPr>
        <w:t xml:space="preserve"> </w:t>
      </w:r>
      <w:r>
        <w:rPr>
          <w:rFonts w:ascii="Calibri"/>
          <w:color w:val="231F20"/>
          <w:w w:val="80"/>
          <w:sz w:val="26"/>
        </w:rPr>
        <w:t>various</w:t>
      </w:r>
      <w:r>
        <w:rPr>
          <w:rFonts w:ascii="Calibri"/>
          <w:color w:val="231F20"/>
          <w:spacing w:val="-3"/>
          <w:sz w:val="26"/>
        </w:rPr>
        <w:t xml:space="preserve"> </w:t>
      </w:r>
      <w:r>
        <w:rPr>
          <w:rFonts w:ascii="Calibri"/>
          <w:color w:val="231F20"/>
          <w:w w:val="80"/>
          <w:sz w:val="26"/>
        </w:rPr>
        <w:t>opinions</w:t>
      </w:r>
      <w:r>
        <w:rPr>
          <w:rFonts w:ascii="Calibri"/>
          <w:color w:val="231F20"/>
          <w:spacing w:val="-3"/>
          <w:sz w:val="26"/>
        </w:rPr>
        <w:t xml:space="preserve"> </w:t>
      </w:r>
      <w:r>
        <w:rPr>
          <w:rFonts w:ascii="Calibri"/>
          <w:color w:val="231F20"/>
          <w:w w:val="80"/>
          <w:sz w:val="26"/>
        </w:rPr>
        <w:t>about</w:t>
      </w:r>
      <w:r>
        <w:rPr>
          <w:rFonts w:ascii="Calibri"/>
          <w:color w:val="231F20"/>
          <w:spacing w:val="-4"/>
          <w:sz w:val="26"/>
        </w:rPr>
        <w:t xml:space="preserve"> </w:t>
      </w:r>
      <w:r>
        <w:rPr>
          <w:rFonts w:ascii="Calibri"/>
          <w:color w:val="231F20"/>
          <w:spacing w:val="-5"/>
          <w:w w:val="80"/>
          <w:sz w:val="26"/>
        </w:rPr>
        <w:t>the</w:t>
      </w:r>
    </w:p>
    <w:p w14:paraId="2FDC96C7">
      <w:pPr>
        <w:tabs>
          <w:tab w:val="left" w:pos="3288"/>
        </w:tabs>
        <w:spacing w:before="11" w:line="211" w:lineRule="auto"/>
        <w:ind w:left="2267" w:right="0"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w w:val="85"/>
          <w:sz w:val="26"/>
        </w:rPr>
        <w:t>of</w:t>
      </w:r>
      <w:r>
        <w:rPr>
          <w:rFonts w:ascii="Calibri"/>
          <w:color w:val="231F20"/>
          <w:spacing w:val="-8"/>
          <w:w w:val="85"/>
          <w:sz w:val="26"/>
        </w:rPr>
        <w:t xml:space="preserve"> </w:t>
      </w:r>
      <w:r>
        <w:rPr>
          <w:rFonts w:ascii="Calibri"/>
          <w:color w:val="231F20"/>
          <w:w w:val="85"/>
          <w:sz w:val="26"/>
        </w:rPr>
        <w:t>the</w:t>
      </w:r>
      <w:r>
        <w:rPr>
          <w:rFonts w:ascii="Calibri"/>
          <w:color w:val="231F20"/>
          <w:spacing w:val="-8"/>
          <w:w w:val="85"/>
          <w:sz w:val="26"/>
        </w:rPr>
        <w:t xml:space="preserve"> </w:t>
      </w:r>
      <w:r>
        <w:rPr>
          <w:rFonts w:ascii="Calibri"/>
          <w:color w:val="231F20"/>
          <w:w w:val="85"/>
          <w:sz w:val="26"/>
        </w:rPr>
        <w:t>Dragon</w:t>
      </w:r>
      <w:r>
        <w:rPr>
          <w:rFonts w:ascii="Calibri"/>
          <w:color w:val="231F20"/>
          <w:spacing w:val="-8"/>
          <w:w w:val="85"/>
          <w:sz w:val="26"/>
        </w:rPr>
        <w:t xml:space="preserve"> </w:t>
      </w:r>
      <w:r>
        <w:rPr>
          <w:rFonts w:ascii="Calibri"/>
          <w:color w:val="231F20"/>
          <w:w w:val="85"/>
          <w:sz w:val="26"/>
        </w:rPr>
        <w:t>Boat</w:t>
      </w:r>
      <w:r>
        <w:rPr>
          <w:rFonts w:ascii="Calibri"/>
          <w:color w:val="231F20"/>
          <w:spacing w:val="-8"/>
          <w:w w:val="85"/>
          <w:sz w:val="26"/>
        </w:rPr>
        <w:t xml:space="preserve"> </w:t>
      </w:r>
      <w:r>
        <w:rPr>
          <w:rFonts w:ascii="Calibri"/>
          <w:color w:val="231F20"/>
          <w:w w:val="85"/>
          <w:sz w:val="26"/>
        </w:rPr>
        <w:t xml:space="preserve">Festival, </w:t>
      </w:r>
      <w:r>
        <w:rPr>
          <w:rFonts w:ascii="Calibri"/>
          <w:color w:val="231F20"/>
          <w:w w:val="80"/>
          <w:sz w:val="26"/>
        </w:rPr>
        <w:t>but</w:t>
      </w:r>
      <w:r>
        <w:rPr>
          <w:rFonts w:ascii="Calibri"/>
          <w:color w:val="231F20"/>
          <w:spacing w:val="-4"/>
          <w:w w:val="80"/>
          <w:sz w:val="26"/>
        </w:rPr>
        <w:t xml:space="preserve"> </w:t>
      </w:r>
      <w:r>
        <w:rPr>
          <w:rFonts w:ascii="Calibri"/>
          <w:color w:val="231F20"/>
          <w:w w:val="80"/>
          <w:sz w:val="26"/>
        </w:rPr>
        <w:t>the</w:t>
      </w:r>
      <w:r>
        <w:rPr>
          <w:rFonts w:ascii="Calibri"/>
          <w:color w:val="231F20"/>
          <w:spacing w:val="-4"/>
          <w:w w:val="80"/>
          <w:sz w:val="26"/>
        </w:rPr>
        <w:t xml:space="preserve"> </w:t>
      </w:r>
      <w:r>
        <w:rPr>
          <w:rFonts w:ascii="Calibri"/>
          <w:color w:val="231F20"/>
          <w:w w:val="80"/>
          <w:sz w:val="26"/>
        </w:rPr>
        <w:t>most</w:t>
      </w:r>
      <w:r>
        <w:rPr>
          <w:rFonts w:ascii="Calibri"/>
          <w:color w:val="231F20"/>
          <w:spacing w:val="-4"/>
          <w:w w:val="80"/>
          <w:sz w:val="26"/>
        </w:rPr>
        <w:t xml:space="preserve"> </w:t>
      </w:r>
      <w:r>
        <w:rPr>
          <w:rFonts w:ascii="Calibri"/>
          <w:color w:val="231F20"/>
          <w:w w:val="80"/>
          <w:sz w:val="26"/>
        </w:rPr>
        <w:t>popular</w:t>
      </w:r>
      <w:r>
        <w:rPr>
          <w:rFonts w:ascii="Calibri"/>
          <w:color w:val="231F20"/>
          <w:spacing w:val="-4"/>
          <w:w w:val="80"/>
          <w:sz w:val="26"/>
        </w:rPr>
        <w:t xml:space="preserve"> </w:t>
      </w:r>
      <w:r>
        <w:rPr>
          <w:rFonts w:ascii="Calibri"/>
          <w:color w:val="231F20"/>
          <w:w w:val="80"/>
          <w:sz w:val="26"/>
        </w:rPr>
        <w:t>one</w:t>
      </w:r>
      <w:r>
        <w:rPr>
          <w:rFonts w:ascii="Calibri"/>
          <w:color w:val="231F20"/>
          <w:spacing w:val="-4"/>
          <w:w w:val="80"/>
          <w:sz w:val="26"/>
        </w:rPr>
        <w:t xml:space="preserve"> </w:t>
      </w:r>
      <w:r>
        <w:rPr>
          <w:rFonts w:ascii="Calibri"/>
          <w:color w:val="231F20"/>
          <w:w w:val="80"/>
          <w:sz w:val="26"/>
        </w:rPr>
        <w:t>is</w:t>
      </w:r>
      <w:r>
        <w:rPr>
          <w:rFonts w:ascii="Calibri"/>
          <w:color w:val="231F20"/>
          <w:spacing w:val="-4"/>
          <w:w w:val="80"/>
          <w:sz w:val="26"/>
        </w:rPr>
        <w:t xml:space="preserve"> </w:t>
      </w:r>
      <w:r>
        <w:rPr>
          <w:rFonts w:ascii="Calibri"/>
          <w:color w:val="231F20"/>
          <w:w w:val="80"/>
          <w:sz w:val="26"/>
        </w:rPr>
        <w:t>related</w:t>
      </w:r>
      <w:r>
        <w:rPr>
          <w:rFonts w:ascii="Calibri"/>
          <w:color w:val="231F20"/>
          <w:spacing w:val="-4"/>
          <w:w w:val="80"/>
          <w:sz w:val="26"/>
        </w:rPr>
        <w:t xml:space="preserve"> </w:t>
      </w:r>
      <w:r>
        <w:rPr>
          <w:rFonts w:ascii="Calibri"/>
          <w:color w:val="231F20"/>
          <w:w w:val="80"/>
          <w:sz w:val="26"/>
        </w:rPr>
        <w:t>to</w:t>
      </w:r>
      <w:r>
        <w:rPr>
          <w:rFonts w:ascii="Calibri"/>
          <w:color w:val="231F20"/>
          <w:spacing w:val="-4"/>
          <w:w w:val="80"/>
          <w:sz w:val="26"/>
        </w:rPr>
        <w:t xml:space="preserve"> </w:t>
      </w:r>
      <w:r>
        <w:rPr>
          <w:rFonts w:ascii="Calibri"/>
          <w:color w:val="231F20"/>
          <w:w w:val="80"/>
          <w:sz w:val="26"/>
        </w:rPr>
        <w:t xml:space="preserve">the </w:t>
      </w:r>
      <w:r>
        <w:rPr>
          <w:rFonts w:ascii="Calibri"/>
          <w:color w:val="231F20"/>
          <w:w w:val="90"/>
          <w:sz w:val="26"/>
        </w:rPr>
        <w:t>poet Qu Yuan.</w:t>
      </w:r>
    </w:p>
    <w:p w14:paraId="23368A72">
      <w:pPr>
        <w:pStyle w:val="15"/>
        <w:numPr>
          <w:ilvl w:val="0"/>
          <w:numId w:val="85"/>
        </w:numPr>
        <w:tabs>
          <w:tab w:val="left" w:pos="2253"/>
          <w:tab w:val="left" w:pos="2267"/>
        </w:tabs>
        <w:spacing w:before="104" w:after="0" w:line="211" w:lineRule="auto"/>
        <w:ind w:left="2267" w:right="254" w:hanging="397"/>
        <w:jc w:val="left"/>
        <w:rPr>
          <w:rFonts w:ascii="Calibri"/>
          <w:sz w:val="26"/>
        </w:rPr>
      </w:pPr>
      <w:r>
        <w:rPr>
          <w:rFonts w:ascii="Calibri"/>
          <w:color w:val="231F20"/>
          <w:w w:val="85"/>
          <w:sz w:val="26"/>
        </w:rPr>
        <w:t>Festivals of the dead, such as Obon, the</w:t>
      </w:r>
      <w:r>
        <w:rPr>
          <w:rFonts w:ascii="Calibri"/>
          <w:color w:val="231F20"/>
          <w:spacing w:val="-10"/>
          <w:w w:val="85"/>
          <w:sz w:val="26"/>
        </w:rPr>
        <w:t xml:space="preserve"> </w:t>
      </w:r>
      <w:r>
        <w:rPr>
          <w:rFonts w:ascii="Calibri"/>
          <w:color w:val="231F20"/>
          <w:w w:val="85"/>
          <w:sz w:val="26"/>
        </w:rPr>
        <w:t>Day</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Dead,</w:t>
      </w:r>
      <w:r>
        <w:rPr>
          <w:rFonts w:ascii="Calibri"/>
          <w:color w:val="231F20"/>
          <w:spacing w:val="-9"/>
          <w:w w:val="85"/>
          <w:sz w:val="26"/>
        </w:rPr>
        <w:t xml:space="preserve"> </w:t>
      </w:r>
      <w:r>
        <w:rPr>
          <w:rFonts w:ascii="Calibri"/>
          <w:color w:val="231F20"/>
          <w:w w:val="85"/>
          <w:sz w:val="26"/>
        </w:rPr>
        <w:t>or</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Qingming</w:t>
      </w:r>
    </w:p>
    <w:p w14:paraId="13442D06">
      <w:pPr>
        <w:tabs>
          <w:tab w:val="left" w:pos="5746"/>
        </w:tabs>
        <w:spacing w:before="1" w:line="211" w:lineRule="auto"/>
        <w:ind w:left="2267" w:right="84" w:firstLine="0"/>
        <w:jc w:val="left"/>
        <w:rPr>
          <w:rFonts w:ascii="Calibri"/>
          <w:sz w:val="26"/>
        </w:rPr>
      </w:pPr>
      <w:r>
        <w:rPr>
          <w:rFonts w:ascii="Calibri"/>
          <w:color w:val="231F20"/>
          <w:w w:val="90"/>
          <w:sz w:val="26"/>
        </w:rPr>
        <w:t xml:space="preserve">Festival, allow people to pay </w:t>
      </w:r>
      <w:r>
        <w:rPr>
          <w:rFonts w:ascii="Calibri"/>
          <w:color w:val="231F20"/>
          <w:sz w:val="26"/>
          <w:u w:val="single" w:color="231F20"/>
        </w:rPr>
        <w:tab/>
      </w:r>
      <w:r>
        <w:rPr>
          <w:rFonts w:ascii="Calibri"/>
          <w:color w:val="231F20"/>
          <w:sz w:val="26"/>
        </w:rPr>
        <w:t xml:space="preserve"> </w:t>
      </w:r>
      <w:r>
        <w:rPr>
          <w:rFonts w:ascii="Calibri"/>
          <w:color w:val="231F20"/>
          <w:w w:val="90"/>
          <w:sz w:val="26"/>
        </w:rPr>
        <w:t>to</w:t>
      </w:r>
      <w:r>
        <w:rPr>
          <w:rFonts w:ascii="Calibri"/>
          <w:color w:val="231F20"/>
          <w:spacing w:val="-13"/>
          <w:w w:val="90"/>
          <w:sz w:val="26"/>
        </w:rPr>
        <w:t xml:space="preserve"> </w:t>
      </w:r>
      <w:r>
        <w:rPr>
          <w:rFonts w:ascii="Calibri"/>
          <w:color w:val="231F20"/>
          <w:w w:val="90"/>
          <w:sz w:val="26"/>
        </w:rPr>
        <w:t>their</w:t>
      </w:r>
      <w:r>
        <w:rPr>
          <w:rFonts w:ascii="Calibri"/>
          <w:color w:val="231F20"/>
          <w:spacing w:val="-12"/>
          <w:w w:val="90"/>
          <w:sz w:val="26"/>
        </w:rPr>
        <w:t xml:space="preserve"> </w:t>
      </w:r>
      <w:r>
        <w:rPr>
          <w:rFonts w:ascii="Calibri"/>
          <w:color w:val="231F20"/>
          <w:w w:val="90"/>
          <w:sz w:val="26"/>
        </w:rPr>
        <w:t>ancestors.</w:t>
      </w:r>
    </w:p>
    <w:p w14:paraId="004862DE">
      <w:pPr>
        <w:spacing w:before="0" w:line="311" w:lineRule="exact"/>
        <w:ind w:left="986" w:right="0" w:firstLine="0"/>
        <w:jc w:val="left"/>
        <w:rPr>
          <w:rFonts w:ascii="Calibri"/>
          <w:sz w:val="26"/>
        </w:rPr>
      </w:pPr>
      <w:r>
        <w:br w:type="column"/>
      </w:r>
      <w:r>
        <w:rPr>
          <w:rFonts w:ascii="Calibri"/>
          <w:color w:val="231F20"/>
          <w:spacing w:val="-4"/>
          <w:w w:val="90"/>
          <w:sz w:val="26"/>
        </w:rPr>
        <w:t>plan?</w:t>
      </w:r>
    </w:p>
    <w:p w14:paraId="69E320E0">
      <w:pPr>
        <w:tabs>
          <w:tab w:val="left" w:pos="2674"/>
        </w:tabs>
        <w:spacing w:before="99" w:line="235" w:lineRule="auto"/>
        <w:ind w:left="986" w:right="1211" w:hanging="284"/>
        <w:jc w:val="left"/>
        <w:rPr>
          <w:rFonts w:ascii="Calibri"/>
          <w:sz w:val="26"/>
        </w:rPr>
      </w:pPr>
      <w:r>
        <w:rPr>
          <w:b/>
          <w:color w:val="231F20"/>
          <w:w w:val="95"/>
          <w:sz w:val="22"/>
        </w:rPr>
        <w:t>8</w:t>
      </w:r>
      <w:r>
        <w:rPr>
          <w:b/>
          <w:color w:val="231F20"/>
          <w:spacing w:val="80"/>
          <w:sz w:val="22"/>
        </w:rPr>
        <w:t xml:space="preserve"> </w:t>
      </w:r>
      <w:r>
        <w:rPr>
          <w:rFonts w:ascii="Calibri"/>
          <w:color w:val="231F20"/>
          <w:w w:val="95"/>
          <w:sz w:val="26"/>
        </w:rPr>
        <w:t xml:space="preserve">Some </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themes</w:t>
      </w:r>
      <w:r>
        <w:rPr>
          <w:rFonts w:ascii="Calibri"/>
          <w:color w:val="231F20"/>
          <w:spacing w:val="-10"/>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Chinese</w:t>
      </w:r>
      <w:r>
        <w:rPr>
          <w:rFonts w:ascii="Calibri"/>
          <w:color w:val="231F20"/>
          <w:spacing w:val="-9"/>
          <w:w w:val="85"/>
          <w:sz w:val="26"/>
        </w:rPr>
        <w:t xml:space="preserve"> </w:t>
      </w:r>
      <w:r>
        <w:rPr>
          <w:rFonts w:ascii="Calibri"/>
          <w:color w:val="231F20"/>
          <w:w w:val="85"/>
          <w:sz w:val="26"/>
        </w:rPr>
        <w:t>New Year</w:t>
      </w:r>
      <w:r>
        <w:rPr>
          <w:rFonts w:ascii="Calibri"/>
          <w:color w:val="231F20"/>
          <w:spacing w:val="-7"/>
          <w:w w:val="85"/>
          <w:sz w:val="26"/>
        </w:rPr>
        <w:t xml:space="preserve"> </w:t>
      </w:r>
      <w:r>
        <w:rPr>
          <w:rFonts w:ascii="Calibri"/>
          <w:color w:val="231F20"/>
          <w:w w:val="85"/>
          <w:sz w:val="26"/>
        </w:rPr>
        <w:t>paintings</w:t>
      </w:r>
      <w:r>
        <w:rPr>
          <w:rFonts w:ascii="Calibri"/>
          <w:color w:val="231F20"/>
          <w:spacing w:val="-7"/>
          <w:w w:val="85"/>
          <w:sz w:val="26"/>
        </w:rPr>
        <w:t xml:space="preserve"> </w:t>
      </w:r>
      <w:r>
        <w:rPr>
          <w:rFonts w:ascii="Calibri"/>
          <w:color w:val="231F20"/>
          <w:w w:val="85"/>
          <w:sz w:val="26"/>
        </w:rPr>
        <w:t>are</w:t>
      </w:r>
      <w:r>
        <w:rPr>
          <w:rFonts w:ascii="Calibri"/>
          <w:color w:val="231F20"/>
          <w:spacing w:val="-7"/>
          <w:w w:val="85"/>
          <w:sz w:val="26"/>
        </w:rPr>
        <w:t xml:space="preserve"> </w:t>
      </w:r>
      <w:r>
        <w:rPr>
          <w:rFonts w:ascii="Calibri"/>
          <w:color w:val="231F20"/>
          <w:w w:val="85"/>
          <w:sz w:val="26"/>
        </w:rPr>
        <w:t>folk</w:t>
      </w:r>
      <w:r>
        <w:rPr>
          <w:rFonts w:ascii="Calibri"/>
          <w:color w:val="231F20"/>
          <w:spacing w:val="-7"/>
          <w:w w:val="85"/>
          <w:sz w:val="26"/>
        </w:rPr>
        <w:t xml:space="preserve"> </w:t>
      </w:r>
      <w:r>
        <w:rPr>
          <w:rFonts w:ascii="Calibri"/>
          <w:color w:val="231F20"/>
          <w:w w:val="85"/>
          <w:sz w:val="26"/>
        </w:rPr>
        <w:t>tales</w:t>
      </w:r>
      <w:r>
        <w:rPr>
          <w:rFonts w:ascii="Calibri"/>
          <w:color w:val="231F20"/>
          <w:spacing w:val="-7"/>
          <w:w w:val="85"/>
          <w:sz w:val="26"/>
        </w:rPr>
        <w:t xml:space="preserve"> </w:t>
      </w:r>
      <w:r>
        <w:rPr>
          <w:rFonts w:ascii="Calibri"/>
          <w:color w:val="231F20"/>
          <w:w w:val="85"/>
          <w:sz w:val="26"/>
        </w:rPr>
        <w:t>and</w:t>
      </w:r>
      <w:r>
        <w:rPr>
          <w:rFonts w:ascii="Calibri"/>
          <w:color w:val="231F20"/>
          <w:spacing w:val="-7"/>
          <w:w w:val="85"/>
          <w:sz w:val="26"/>
        </w:rPr>
        <w:t xml:space="preserve"> </w:t>
      </w:r>
      <w:r>
        <w:rPr>
          <w:rFonts w:ascii="Calibri"/>
          <w:color w:val="231F20"/>
          <w:w w:val="85"/>
          <w:sz w:val="26"/>
        </w:rPr>
        <w:t>gods.</w:t>
      </w:r>
    </w:p>
    <w:p w14:paraId="03A0AED7">
      <w:pPr>
        <w:pStyle w:val="11"/>
        <w:spacing w:before="2"/>
        <w:rPr>
          <w:rFonts w:ascii="Calibri"/>
          <w:sz w:val="37"/>
        </w:rPr>
      </w:pPr>
    </w:p>
    <w:p w14:paraId="0446C408">
      <w:pPr>
        <w:spacing w:before="0" w:line="213" w:lineRule="auto"/>
        <w:ind w:left="703" w:right="615" w:hanging="8"/>
        <w:jc w:val="left"/>
        <w:rPr>
          <w:rFonts w:ascii="Tahoma"/>
          <w:sz w:val="26"/>
        </w:rPr>
      </w:pPr>
      <w:r>
        <w:rPr>
          <w:rFonts w:ascii="Tahoma"/>
          <w:color w:val="8E3F4F"/>
          <w:spacing w:val="-6"/>
          <w:w w:val="105"/>
          <w:sz w:val="26"/>
        </w:rPr>
        <w:t>Translate</w:t>
      </w:r>
      <w:r>
        <w:rPr>
          <w:rFonts w:ascii="Tahoma"/>
          <w:color w:val="8E3F4F"/>
          <w:spacing w:val="-32"/>
          <w:w w:val="105"/>
          <w:sz w:val="26"/>
        </w:rPr>
        <w:t xml:space="preserve"> </w:t>
      </w:r>
      <w:r>
        <w:rPr>
          <w:rFonts w:ascii="Tahoma"/>
          <w:color w:val="8E3F4F"/>
          <w:spacing w:val="-6"/>
          <w:w w:val="105"/>
          <w:sz w:val="26"/>
        </w:rPr>
        <w:t>the</w:t>
      </w:r>
      <w:r>
        <w:rPr>
          <w:rFonts w:ascii="Tahoma"/>
          <w:color w:val="8E3F4F"/>
          <w:spacing w:val="-32"/>
          <w:w w:val="105"/>
          <w:sz w:val="26"/>
        </w:rPr>
        <w:t xml:space="preserve"> </w:t>
      </w:r>
      <w:r>
        <w:rPr>
          <w:rFonts w:ascii="Tahoma"/>
          <w:color w:val="8E3F4F"/>
          <w:spacing w:val="-6"/>
          <w:w w:val="105"/>
          <w:sz w:val="26"/>
        </w:rPr>
        <w:t>sentences</w:t>
      </w:r>
      <w:r>
        <w:rPr>
          <w:rFonts w:ascii="Tahoma"/>
          <w:color w:val="8E3F4F"/>
          <w:spacing w:val="-32"/>
          <w:w w:val="105"/>
          <w:sz w:val="26"/>
        </w:rPr>
        <w:t xml:space="preserve"> </w:t>
      </w:r>
      <w:r>
        <w:rPr>
          <w:rFonts w:ascii="Tahoma"/>
          <w:color w:val="8E3F4F"/>
          <w:spacing w:val="-6"/>
          <w:w w:val="105"/>
          <w:sz w:val="26"/>
        </w:rPr>
        <w:t>into</w:t>
      </w:r>
      <w:r>
        <w:rPr>
          <w:rFonts w:ascii="Tahoma"/>
          <w:color w:val="8E3F4F"/>
          <w:spacing w:val="-32"/>
          <w:w w:val="105"/>
          <w:sz w:val="26"/>
        </w:rPr>
        <w:t xml:space="preserve"> </w:t>
      </w:r>
      <w:r>
        <w:rPr>
          <w:rFonts w:ascii="Tahoma"/>
          <w:color w:val="8E3F4F"/>
          <w:spacing w:val="-6"/>
          <w:w w:val="105"/>
          <w:sz w:val="26"/>
        </w:rPr>
        <w:t xml:space="preserve">English, </w:t>
      </w:r>
      <w:r>
        <w:rPr>
          <w:rFonts w:ascii="Tahoma"/>
          <w:color w:val="8E3F4F"/>
          <w:w w:val="105"/>
          <w:sz w:val="26"/>
        </w:rPr>
        <w:t>using</w:t>
      </w:r>
      <w:r>
        <w:rPr>
          <w:rFonts w:ascii="Tahoma"/>
          <w:color w:val="8E3F4F"/>
          <w:spacing w:val="-27"/>
          <w:w w:val="105"/>
          <w:sz w:val="26"/>
        </w:rPr>
        <w:t xml:space="preserve"> </w:t>
      </w:r>
      <w:r>
        <w:rPr>
          <w:rFonts w:ascii="Tahoma"/>
          <w:color w:val="8E3F4F"/>
          <w:w w:val="105"/>
          <w:sz w:val="26"/>
        </w:rPr>
        <w:t>the</w:t>
      </w:r>
      <w:r>
        <w:rPr>
          <w:rFonts w:ascii="Tahoma"/>
          <w:color w:val="8E3F4F"/>
          <w:spacing w:val="-27"/>
          <w:w w:val="105"/>
          <w:sz w:val="26"/>
        </w:rPr>
        <w:t xml:space="preserve"> </w:t>
      </w:r>
      <w:r>
        <w:rPr>
          <w:rFonts w:ascii="Tahoma"/>
          <w:color w:val="8E3F4F"/>
          <w:w w:val="105"/>
          <w:sz w:val="26"/>
        </w:rPr>
        <w:t>words</w:t>
      </w:r>
      <w:r>
        <w:rPr>
          <w:rFonts w:ascii="Tahoma"/>
          <w:color w:val="8E3F4F"/>
          <w:spacing w:val="-27"/>
          <w:w w:val="105"/>
          <w:sz w:val="26"/>
        </w:rPr>
        <w:t xml:space="preserve"> </w:t>
      </w:r>
      <w:r>
        <w:rPr>
          <w:rFonts w:ascii="Tahoma"/>
          <w:color w:val="8E3F4F"/>
          <w:w w:val="105"/>
          <w:sz w:val="26"/>
        </w:rPr>
        <w:t>and</w:t>
      </w:r>
      <w:r>
        <w:rPr>
          <w:rFonts w:ascii="Tahoma"/>
          <w:color w:val="8E3F4F"/>
          <w:spacing w:val="-27"/>
          <w:w w:val="105"/>
          <w:sz w:val="26"/>
        </w:rPr>
        <w:t xml:space="preserve"> </w:t>
      </w:r>
      <w:r>
        <w:rPr>
          <w:rFonts w:ascii="Tahoma"/>
          <w:color w:val="8E3F4F"/>
          <w:w w:val="105"/>
          <w:sz w:val="26"/>
        </w:rPr>
        <w:t>expressions</w:t>
      </w:r>
      <w:r>
        <w:rPr>
          <w:rFonts w:ascii="Tahoma"/>
          <w:color w:val="8E3F4F"/>
          <w:spacing w:val="-27"/>
          <w:w w:val="105"/>
          <w:sz w:val="26"/>
        </w:rPr>
        <w:t xml:space="preserve"> </w:t>
      </w:r>
      <w:r>
        <w:rPr>
          <w:rFonts w:ascii="Tahoma"/>
          <w:color w:val="8E3F4F"/>
          <w:w w:val="105"/>
          <w:sz w:val="26"/>
        </w:rPr>
        <w:t xml:space="preserve">in </w:t>
      </w:r>
      <w:r>
        <w:rPr>
          <w:rFonts w:ascii="Tahoma"/>
          <w:color w:val="8E3F4F"/>
          <w:spacing w:val="-2"/>
          <w:w w:val="105"/>
          <w:sz w:val="26"/>
        </w:rPr>
        <w:t>brackets.</w:t>
      </w:r>
    </w:p>
    <w:p w14:paraId="49DE642F">
      <w:pPr>
        <w:pStyle w:val="15"/>
        <w:numPr>
          <w:ilvl w:val="0"/>
          <w:numId w:val="86"/>
        </w:numPr>
        <w:tabs>
          <w:tab w:val="left" w:pos="1015"/>
        </w:tabs>
        <w:spacing w:before="186" w:after="0" w:line="261" w:lineRule="auto"/>
        <w:ind w:left="1015" w:right="1152" w:hanging="312"/>
        <w:jc w:val="both"/>
        <w:rPr>
          <w:rFonts w:ascii="Calibri" w:eastAsia="Calibri"/>
          <w:sz w:val="26"/>
        </w:rPr>
      </w:pPr>
      <w:r>
        <w:rPr>
          <w:rFonts w:hint="eastAsia" w:ascii="宋体" w:eastAsia="宋体"/>
          <w:color w:val="231F20"/>
          <w:spacing w:val="-2"/>
          <w:sz w:val="22"/>
        </w:rPr>
        <w:t>婚礼宴会持续了几个小时，人们自始至</w:t>
      </w:r>
      <w:r>
        <w:rPr>
          <w:rFonts w:hint="eastAsia" w:ascii="宋体" w:eastAsia="宋体"/>
          <w:color w:val="231F20"/>
          <w:spacing w:val="15"/>
          <w:sz w:val="22"/>
        </w:rPr>
        <w:t>终边唱边跳，沉浸在欢乐的气氛中。</w:t>
      </w:r>
      <w:r>
        <w:rPr>
          <w:rFonts w:hint="eastAsia" w:ascii="宋体" w:eastAsia="宋体"/>
          <w:color w:val="231F20"/>
          <w:sz w:val="22"/>
        </w:rPr>
        <w:t xml:space="preserve"> </w:t>
      </w:r>
      <w:r>
        <w:rPr>
          <w:rFonts w:ascii="Calibri" w:eastAsia="Calibri"/>
          <w:color w:val="231F20"/>
          <w:spacing w:val="-2"/>
          <w:w w:val="90"/>
          <w:sz w:val="26"/>
        </w:rPr>
        <w:t>(wedding, joyful, atmosphere)</w:t>
      </w:r>
    </w:p>
    <w:p w14:paraId="75D75C75">
      <w:pPr>
        <w:spacing w:after="0" w:line="261" w:lineRule="auto"/>
        <w:jc w:val="both"/>
        <w:rPr>
          <w:rFonts w:ascii="Calibri" w:eastAsia="Calibri"/>
          <w:sz w:val="26"/>
        </w:rPr>
        <w:sectPr>
          <w:type w:val="continuous"/>
          <w:pgSz w:w="11910" w:h="16840"/>
          <w:pgMar w:top="1340" w:right="0" w:bottom="280" w:left="0" w:header="720" w:footer="720" w:gutter="0"/>
          <w:cols w:equalWidth="0" w:num="2">
            <w:col w:w="5833" w:space="40"/>
            <w:col w:w="6037"/>
          </w:cols>
        </w:sectPr>
      </w:pPr>
    </w:p>
    <w:p w14:paraId="654B30E2">
      <w:pPr>
        <w:pStyle w:val="11"/>
        <w:spacing w:before="11"/>
        <w:rPr>
          <w:rFonts w:ascii="Calibri"/>
          <w:sz w:val="23"/>
        </w:rPr>
      </w:pPr>
    </w:p>
    <w:p w14:paraId="30AA8231">
      <w:pPr>
        <w:spacing w:before="97"/>
        <w:ind w:left="0" w:right="617" w:firstLine="0"/>
        <w:jc w:val="right"/>
        <w:rPr>
          <w:rFonts w:ascii="Tahoma"/>
          <w:sz w:val="20"/>
        </w:rPr>
      </w:pPr>
      <w:r>
        <w:rPr>
          <w:rFonts w:ascii="Tahoma"/>
          <w:color w:val="231F20"/>
          <w:spacing w:val="-5"/>
          <w:sz w:val="20"/>
        </w:rPr>
        <w:t>61</w:t>
      </w:r>
    </w:p>
    <w:p w14:paraId="2EF92D6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9A2394C">
      <w:pPr>
        <w:spacing w:after="0" w:line="240" w:lineRule="auto"/>
        <w:jc w:val="left"/>
        <w:rPr>
          <w:rFonts w:ascii="Tahoma"/>
          <w:sz w:val="20"/>
        </w:rPr>
        <w:sectPr>
          <w:type w:val="continuous"/>
          <w:pgSz w:w="11910" w:h="16840"/>
          <w:pgMar w:top="1340" w:right="0" w:bottom="280" w:left="0" w:header="720" w:footer="720" w:gutter="0"/>
          <w:cols w:space="720" w:num="1"/>
        </w:sectPr>
      </w:pPr>
    </w:p>
    <w:p w14:paraId="60E79ED8">
      <w:pPr>
        <w:pStyle w:val="11"/>
        <w:rPr>
          <w:rFonts w:ascii="Tahoma"/>
          <w:sz w:val="20"/>
        </w:rPr>
      </w:pPr>
    </w:p>
    <w:p w14:paraId="377174F0">
      <w:pPr>
        <w:pStyle w:val="11"/>
        <w:spacing w:before="7"/>
        <w:rPr>
          <w:rFonts w:ascii="Tahoma"/>
          <w:sz w:val="26"/>
        </w:rPr>
      </w:pPr>
    </w:p>
    <w:p w14:paraId="3B72391F">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708" name="Group 270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709" name="Graphic 270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70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c1TT2GkCAACtBQAADgAAAAAAAAABACAAAAAhAQAAZHJzL2Uyb0RvYy54bWxQSwUG&#10;AAAAAAYABgBZAQAA/AUAAAAA&#10;">
                <o:lock v:ext="edit" aspectratio="f"/>
                <v:shape id="Graphic 2709" o:spid="_x0000_s1026" o:spt="100" style="position:absolute;left:0;top:635;height:1270;width:323215;" filled="f" stroked="t" coordsize="323215,1" o:gfxdata="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2wYU7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F8DB21C">
      <w:pPr>
        <w:pStyle w:val="11"/>
        <w:rPr>
          <w:rFonts w:ascii="Tahoma"/>
          <w:sz w:val="20"/>
        </w:rPr>
      </w:pPr>
    </w:p>
    <w:p w14:paraId="421D6C8E">
      <w:pPr>
        <w:pStyle w:val="11"/>
        <w:rPr>
          <w:rFonts w:ascii="Tahoma"/>
          <w:sz w:val="20"/>
        </w:rPr>
      </w:pPr>
    </w:p>
    <w:p w14:paraId="4F2AC657">
      <w:pPr>
        <w:spacing w:after="0"/>
        <w:rPr>
          <w:rFonts w:ascii="Tahoma"/>
          <w:sz w:val="20"/>
        </w:rPr>
        <w:sectPr>
          <w:pgSz w:w="11910" w:h="16840"/>
          <w:pgMar w:top="0" w:right="0" w:bottom="0" w:left="0" w:header="720" w:footer="720" w:gutter="0"/>
          <w:cols w:space="720" w:num="1"/>
        </w:sectPr>
      </w:pPr>
    </w:p>
    <w:p w14:paraId="7C7673E5">
      <w:pPr>
        <w:pStyle w:val="15"/>
        <w:numPr>
          <w:ilvl w:val="0"/>
          <w:numId w:val="86"/>
        </w:numPr>
        <w:tabs>
          <w:tab w:val="left" w:pos="1870"/>
        </w:tabs>
        <w:spacing w:before="221" w:after="0" w:line="254" w:lineRule="auto"/>
        <w:ind w:left="1870" w:right="0" w:hanging="312"/>
        <w:jc w:val="both"/>
        <w:rPr>
          <w:rFonts w:ascii="Calibri" w:hAnsi="Calibri" w:eastAsia="Calibri"/>
          <w:sz w:val="26"/>
        </w:rPr>
      </w:pPr>
      <w:r>
        <w:rPr>
          <w:rFonts w:hint="eastAsia" w:ascii="宋体" w:hAnsi="宋体" w:eastAsia="宋体"/>
          <w:color w:val="231F20"/>
          <w:spacing w:val="-2"/>
          <w:sz w:val="22"/>
        </w:rPr>
        <w:t>每年，人们都会举办各种各样的活动庆</w:t>
      </w:r>
      <w:r>
        <w:rPr>
          <w:rFonts w:hint="eastAsia" w:ascii="宋体" w:hAnsi="宋体" w:eastAsia="宋体"/>
          <w:color w:val="231F20"/>
          <w:spacing w:val="15"/>
          <w:sz w:val="22"/>
        </w:rPr>
        <w:t>祝国庆节，从升旗仪式到烟花表演。</w:t>
      </w:r>
      <w:r>
        <w:rPr>
          <w:rFonts w:hint="eastAsia" w:ascii="宋体" w:hAnsi="宋体" w:eastAsia="宋体"/>
          <w:color w:val="231F20"/>
          <w:sz w:val="22"/>
        </w:rPr>
        <w:t xml:space="preserve"> </w:t>
      </w:r>
      <w:r>
        <w:rPr>
          <w:rFonts w:ascii="Calibri" w:hAnsi="Calibri" w:eastAsia="Calibri"/>
          <w:color w:val="231F20"/>
          <w:w w:val="85"/>
          <w:sz w:val="26"/>
        </w:rPr>
        <w:t xml:space="preserve">(range from … to …, flag-raising ceremony, </w:t>
      </w:r>
      <w:r>
        <w:rPr>
          <w:rFonts w:ascii="Calibri" w:hAnsi="Calibri" w:eastAsia="Calibri"/>
          <w:color w:val="231F20"/>
          <w:spacing w:val="-2"/>
          <w:sz w:val="26"/>
        </w:rPr>
        <w:t>fireworks)</w:t>
      </w:r>
    </w:p>
    <w:p w14:paraId="63395A8C">
      <w:pPr>
        <w:pStyle w:val="15"/>
        <w:numPr>
          <w:ilvl w:val="0"/>
          <w:numId w:val="86"/>
        </w:numPr>
        <w:tabs>
          <w:tab w:val="left" w:pos="1870"/>
        </w:tabs>
        <w:spacing w:before="10" w:after="0" w:line="244" w:lineRule="auto"/>
        <w:ind w:left="1870" w:right="0" w:hanging="312"/>
        <w:jc w:val="both"/>
        <w:rPr>
          <w:rFonts w:ascii="Calibri" w:eastAsia="Calibri"/>
          <w:sz w:val="26"/>
        </w:rPr>
      </w:pPr>
      <w:r>
        <w:rPr>
          <w:rFonts w:hint="eastAsia" w:ascii="宋体" w:eastAsia="宋体"/>
          <w:color w:val="231F20"/>
          <w:spacing w:val="-2"/>
          <w:sz w:val="22"/>
        </w:rPr>
        <w:t>当夜幕降临，许多孩子装扮成吓人的样</w:t>
      </w:r>
      <w:r>
        <w:rPr>
          <w:rFonts w:hint="eastAsia" w:ascii="宋体" w:eastAsia="宋体"/>
          <w:color w:val="231F20"/>
          <w:spacing w:val="4"/>
          <w:sz w:val="22"/>
        </w:rPr>
        <w:t>子，然后去邻居家里索要糖果。</w:t>
      </w:r>
      <w:r>
        <w:rPr>
          <w:rFonts w:ascii="Calibri" w:eastAsia="Calibri"/>
          <w:color w:val="231F20"/>
          <w:sz w:val="26"/>
        </w:rPr>
        <w:t xml:space="preserve">(dress </w:t>
      </w:r>
      <w:r>
        <w:rPr>
          <w:rFonts w:ascii="Calibri" w:eastAsia="Calibri"/>
          <w:color w:val="231F20"/>
          <w:spacing w:val="-4"/>
          <w:sz w:val="26"/>
        </w:rPr>
        <w:t>up)</w:t>
      </w:r>
    </w:p>
    <w:p w14:paraId="730B1667">
      <w:pPr>
        <w:pStyle w:val="15"/>
        <w:numPr>
          <w:ilvl w:val="0"/>
          <w:numId w:val="86"/>
        </w:numPr>
        <w:tabs>
          <w:tab w:val="left" w:pos="1870"/>
        </w:tabs>
        <w:spacing w:before="25" w:after="0" w:line="249" w:lineRule="auto"/>
        <w:ind w:left="1870" w:right="0" w:hanging="312"/>
        <w:jc w:val="both"/>
        <w:rPr>
          <w:rFonts w:ascii="Calibri" w:eastAsia="Calibri"/>
          <w:sz w:val="26"/>
        </w:rPr>
      </w:pPr>
      <w:r>
        <w:rPr>
          <w:rFonts w:hint="eastAsia" w:ascii="宋体" w:eastAsia="宋体"/>
          <w:color w:val="231F20"/>
          <w:spacing w:val="-2"/>
          <w:sz w:val="22"/>
        </w:rPr>
        <w:t>表演者从我们的视野里消失了，音乐和</w:t>
      </w:r>
      <w:r>
        <w:rPr>
          <w:rFonts w:hint="eastAsia" w:ascii="宋体" w:eastAsia="宋体"/>
          <w:color w:val="231F20"/>
          <w:spacing w:val="-4"/>
          <w:sz w:val="22"/>
        </w:rPr>
        <w:t>嘈杂声也逐渐消散了。</w:t>
      </w:r>
      <w:r>
        <w:rPr>
          <w:rFonts w:ascii="Calibri" w:eastAsia="Calibri"/>
          <w:color w:val="231F20"/>
          <w:spacing w:val="-4"/>
          <w:sz w:val="26"/>
        </w:rPr>
        <w:t>(fade</w:t>
      </w:r>
      <w:r>
        <w:rPr>
          <w:rFonts w:ascii="Calibri" w:eastAsia="Calibri"/>
          <w:color w:val="231F20"/>
          <w:spacing w:val="-18"/>
          <w:sz w:val="26"/>
        </w:rPr>
        <w:t xml:space="preserve"> </w:t>
      </w:r>
      <w:r>
        <w:rPr>
          <w:rFonts w:ascii="Calibri" w:eastAsia="Calibri"/>
          <w:color w:val="231F20"/>
          <w:spacing w:val="-4"/>
          <w:sz w:val="26"/>
        </w:rPr>
        <w:t>away)</w:t>
      </w:r>
    </w:p>
    <w:p w14:paraId="665FA751">
      <w:pPr>
        <w:pStyle w:val="15"/>
        <w:numPr>
          <w:ilvl w:val="0"/>
          <w:numId w:val="86"/>
        </w:numPr>
        <w:tabs>
          <w:tab w:val="left" w:pos="1870"/>
        </w:tabs>
        <w:spacing w:before="17" w:after="0" w:line="279" w:lineRule="exact"/>
        <w:ind w:left="1870" w:right="0" w:hanging="311"/>
        <w:jc w:val="both"/>
        <w:rPr>
          <w:rFonts w:hint="eastAsia" w:ascii="宋体" w:eastAsia="宋体"/>
          <w:sz w:val="22"/>
        </w:rPr>
      </w:pPr>
      <w:r>
        <w:rPr>
          <w:rFonts w:hint="eastAsia" w:ascii="宋体" w:eastAsia="宋体"/>
          <w:color w:val="231F20"/>
          <w:spacing w:val="-1"/>
          <w:sz w:val="22"/>
        </w:rPr>
        <w:t>每逢一个节日即将来临，你就能看到各</w:t>
      </w:r>
    </w:p>
    <w:p w14:paraId="2CDBE36C">
      <w:pPr>
        <w:pStyle w:val="15"/>
        <w:numPr>
          <w:ilvl w:val="1"/>
          <w:numId w:val="82"/>
        </w:numPr>
        <w:tabs>
          <w:tab w:val="left" w:pos="1027"/>
        </w:tabs>
        <w:spacing w:before="194" w:after="0" w:line="240" w:lineRule="auto"/>
        <w:ind w:left="1027" w:right="0" w:hanging="423"/>
        <w:jc w:val="left"/>
        <w:rPr>
          <w:rFonts w:ascii="Calibri" w:hAnsi="Calibri"/>
          <w:sz w:val="26"/>
        </w:rPr>
      </w:pPr>
      <w:r>
        <w:br w:type="column"/>
      </w:r>
      <w:r>
        <w:rPr>
          <w:rFonts w:ascii="Calibri" w:hAnsi="Calibri"/>
          <w:color w:val="231F20"/>
          <w:w w:val="75"/>
          <w:sz w:val="26"/>
        </w:rPr>
        <w:t>It’s</w:t>
      </w:r>
      <w:r>
        <w:rPr>
          <w:rFonts w:ascii="Calibri" w:hAnsi="Calibri"/>
          <w:color w:val="231F20"/>
          <w:spacing w:val="-15"/>
          <w:sz w:val="26"/>
        </w:rPr>
        <w:t xml:space="preserve"> </w:t>
      </w:r>
      <w:r>
        <w:rPr>
          <w:rFonts w:ascii="Calibri" w:hAnsi="Calibri"/>
          <w:color w:val="231F20"/>
          <w:w w:val="75"/>
          <w:sz w:val="26"/>
        </w:rPr>
        <w:t>a</w:t>
      </w:r>
      <w:r>
        <w:rPr>
          <w:rFonts w:ascii="Calibri" w:hAnsi="Calibri"/>
          <w:color w:val="231F20"/>
          <w:spacing w:val="-14"/>
          <w:sz w:val="26"/>
        </w:rPr>
        <w:t xml:space="preserve"> </w:t>
      </w:r>
      <w:r>
        <w:rPr>
          <w:rFonts w:ascii="Calibri" w:hAnsi="Calibri"/>
          <w:color w:val="231F20"/>
          <w:w w:val="75"/>
          <w:sz w:val="26"/>
        </w:rPr>
        <w:t>friend’s</w:t>
      </w:r>
      <w:r>
        <w:rPr>
          <w:rFonts w:ascii="Calibri" w:hAnsi="Calibri"/>
          <w:color w:val="231F20"/>
          <w:spacing w:val="-14"/>
          <w:sz w:val="26"/>
        </w:rPr>
        <w:t xml:space="preserve"> </w:t>
      </w:r>
      <w:r>
        <w:rPr>
          <w:rFonts w:ascii="Calibri" w:hAnsi="Calibri"/>
          <w:color w:val="231F20"/>
          <w:spacing w:val="-2"/>
          <w:w w:val="75"/>
          <w:sz w:val="26"/>
        </w:rPr>
        <w:t>birthday.</w:t>
      </w:r>
    </w:p>
    <w:p w14:paraId="16B69F9F">
      <w:pPr>
        <w:pStyle w:val="15"/>
        <w:numPr>
          <w:ilvl w:val="1"/>
          <w:numId w:val="82"/>
        </w:numPr>
        <w:tabs>
          <w:tab w:val="left" w:pos="1007"/>
        </w:tabs>
        <w:spacing w:before="3" w:after="0" w:line="240" w:lineRule="auto"/>
        <w:ind w:left="1007" w:right="0" w:hanging="403"/>
        <w:jc w:val="left"/>
        <w:rPr>
          <w:rFonts w:ascii="Calibri"/>
          <w:sz w:val="26"/>
        </w:rPr>
      </w:pPr>
      <w:r>
        <w:rPr>
          <w:rFonts w:ascii="Calibri"/>
          <w:color w:val="231F20"/>
          <w:w w:val="80"/>
          <w:sz w:val="26"/>
        </w:rPr>
        <w:t>A</w:t>
      </w:r>
      <w:r>
        <w:rPr>
          <w:rFonts w:ascii="Calibri"/>
          <w:color w:val="231F20"/>
          <w:spacing w:val="-1"/>
          <w:w w:val="80"/>
          <w:sz w:val="26"/>
        </w:rPr>
        <w:t xml:space="preserve"> </w:t>
      </w:r>
      <w:r>
        <w:rPr>
          <w:rFonts w:ascii="Calibri"/>
          <w:color w:val="231F20"/>
          <w:w w:val="80"/>
          <w:sz w:val="26"/>
        </w:rPr>
        <w:t>baby</w:t>
      </w:r>
      <w:r>
        <w:rPr>
          <w:rFonts w:ascii="Calibri"/>
          <w:color w:val="231F20"/>
          <w:spacing w:val="-12"/>
          <w:sz w:val="26"/>
        </w:rPr>
        <w:t xml:space="preserve"> </w:t>
      </w:r>
      <w:r>
        <w:rPr>
          <w:rFonts w:ascii="Calibri"/>
          <w:color w:val="231F20"/>
          <w:w w:val="80"/>
          <w:sz w:val="26"/>
        </w:rPr>
        <w:t>was</w:t>
      </w:r>
      <w:r>
        <w:rPr>
          <w:rFonts w:ascii="Calibri"/>
          <w:color w:val="231F20"/>
          <w:spacing w:val="-12"/>
          <w:sz w:val="26"/>
        </w:rPr>
        <w:t xml:space="preserve"> </w:t>
      </w:r>
      <w:r>
        <w:rPr>
          <w:rFonts w:ascii="Calibri"/>
          <w:color w:val="231F20"/>
          <w:w w:val="80"/>
          <w:sz w:val="26"/>
        </w:rPr>
        <w:t>just</w:t>
      </w:r>
      <w:r>
        <w:rPr>
          <w:rFonts w:ascii="Calibri"/>
          <w:color w:val="231F20"/>
          <w:spacing w:val="-12"/>
          <w:sz w:val="26"/>
        </w:rPr>
        <w:t xml:space="preserve"> </w:t>
      </w:r>
      <w:r>
        <w:rPr>
          <w:rFonts w:ascii="Calibri"/>
          <w:color w:val="231F20"/>
          <w:spacing w:val="-2"/>
          <w:w w:val="80"/>
          <w:sz w:val="26"/>
        </w:rPr>
        <w:t>born.</w:t>
      </w:r>
    </w:p>
    <w:p w14:paraId="71CA6B4A">
      <w:pPr>
        <w:pStyle w:val="15"/>
        <w:numPr>
          <w:ilvl w:val="1"/>
          <w:numId w:val="82"/>
        </w:numPr>
        <w:tabs>
          <w:tab w:val="left" w:pos="995"/>
        </w:tabs>
        <w:spacing w:before="2" w:after="0" w:line="240" w:lineRule="auto"/>
        <w:ind w:left="995" w:right="0" w:hanging="391"/>
        <w:jc w:val="left"/>
        <w:rPr>
          <w:rFonts w:ascii="Calibri"/>
          <w:sz w:val="26"/>
        </w:rPr>
      </w:pPr>
      <w:r>
        <w:rPr>
          <w:rFonts w:ascii="Calibri"/>
          <w:color w:val="231F20"/>
          <w:w w:val="80"/>
          <w:sz w:val="26"/>
        </w:rPr>
        <w:t>A</w:t>
      </w:r>
      <w:r>
        <w:rPr>
          <w:rFonts w:ascii="Calibri"/>
          <w:color w:val="231F20"/>
          <w:spacing w:val="-5"/>
          <w:sz w:val="26"/>
        </w:rPr>
        <w:t xml:space="preserve"> </w:t>
      </w:r>
      <w:r>
        <w:rPr>
          <w:rFonts w:ascii="Calibri"/>
          <w:color w:val="231F20"/>
          <w:w w:val="80"/>
          <w:sz w:val="26"/>
        </w:rPr>
        <w:t>couple</w:t>
      </w:r>
      <w:r>
        <w:rPr>
          <w:rFonts w:ascii="Calibri"/>
          <w:color w:val="231F20"/>
          <w:spacing w:val="-5"/>
          <w:sz w:val="26"/>
        </w:rPr>
        <w:t xml:space="preserve"> </w:t>
      </w:r>
      <w:r>
        <w:rPr>
          <w:rFonts w:ascii="Calibri"/>
          <w:color w:val="231F20"/>
          <w:w w:val="80"/>
          <w:sz w:val="26"/>
        </w:rPr>
        <w:t>is</w:t>
      </w:r>
      <w:r>
        <w:rPr>
          <w:rFonts w:ascii="Calibri"/>
          <w:color w:val="231F20"/>
          <w:spacing w:val="-5"/>
          <w:sz w:val="26"/>
        </w:rPr>
        <w:t xml:space="preserve"> </w:t>
      </w:r>
      <w:r>
        <w:rPr>
          <w:rFonts w:ascii="Calibri"/>
          <w:color w:val="231F20"/>
          <w:w w:val="80"/>
          <w:sz w:val="26"/>
        </w:rPr>
        <w:t>going</w:t>
      </w:r>
      <w:r>
        <w:rPr>
          <w:rFonts w:ascii="Calibri"/>
          <w:color w:val="231F20"/>
          <w:spacing w:val="-5"/>
          <w:sz w:val="26"/>
        </w:rPr>
        <w:t xml:space="preserve"> </w:t>
      </w:r>
      <w:r>
        <w:rPr>
          <w:rFonts w:ascii="Calibri"/>
          <w:color w:val="231F20"/>
          <w:w w:val="80"/>
          <w:sz w:val="26"/>
        </w:rPr>
        <w:t>to</w:t>
      </w:r>
      <w:r>
        <w:rPr>
          <w:rFonts w:ascii="Calibri"/>
          <w:color w:val="231F20"/>
          <w:spacing w:val="-5"/>
          <w:sz w:val="26"/>
        </w:rPr>
        <w:t xml:space="preserve"> </w:t>
      </w:r>
      <w:r>
        <w:rPr>
          <w:rFonts w:ascii="Calibri"/>
          <w:color w:val="231F20"/>
          <w:w w:val="80"/>
          <w:sz w:val="26"/>
        </w:rPr>
        <w:t>get</w:t>
      </w:r>
      <w:r>
        <w:rPr>
          <w:rFonts w:ascii="Calibri"/>
          <w:color w:val="231F20"/>
          <w:spacing w:val="-5"/>
          <w:sz w:val="26"/>
        </w:rPr>
        <w:t xml:space="preserve"> </w:t>
      </w:r>
      <w:r>
        <w:rPr>
          <w:rFonts w:ascii="Calibri"/>
          <w:color w:val="231F20"/>
          <w:spacing w:val="-2"/>
          <w:w w:val="80"/>
          <w:sz w:val="26"/>
        </w:rPr>
        <w:t>married.</w:t>
      </w:r>
    </w:p>
    <w:p w14:paraId="4E7CEEA9">
      <w:pPr>
        <w:pStyle w:val="8"/>
        <w:spacing w:before="176"/>
        <w:ind w:left="264"/>
      </w:pPr>
      <w:r>
        <w:rPr>
          <w:color w:val="D26277"/>
          <w:w w:val="90"/>
        </w:rPr>
        <w:t>Using</w:t>
      </w:r>
      <w:r>
        <w:rPr>
          <w:color w:val="D26277"/>
        </w:rPr>
        <w:t xml:space="preserve"> </w:t>
      </w:r>
      <w:r>
        <w:rPr>
          <w:color w:val="D26277"/>
          <w:spacing w:val="-2"/>
        </w:rPr>
        <w:t>Structures</w:t>
      </w:r>
    </w:p>
    <w:p w14:paraId="2A78BF35">
      <w:pPr>
        <w:spacing w:before="204" w:line="213" w:lineRule="auto"/>
        <w:ind w:left="633" w:right="1164" w:firstLine="1"/>
        <w:jc w:val="left"/>
        <w:rPr>
          <w:rFonts w:ascii="Tahoma"/>
          <w:sz w:val="26"/>
        </w:rPr>
      </w:pPr>
      <w:r>
        <w:rPr>
          <w:rFonts w:ascii="Tahoma"/>
          <w:color w:val="8E3F4F"/>
          <w:spacing w:val="-4"/>
          <w:sz w:val="26"/>
        </w:rPr>
        <w:t>Complete</w:t>
      </w:r>
      <w:r>
        <w:rPr>
          <w:rFonts w:ascii="Tahoma"/>
          <w:color w:val="8E3F4F"/>
          <w:spacing w:val="-33"/>
          <w:sz w:val="26"/>
        </w:rPr>
        <w:t xml:space="preserve"> </w:t>
      </w:r>
      <w:r>
        <w:rPr>
          <w:rFonts w:ascii="Tahoma"/>
          <w:color w:val="8E3F4F"/>
          <w:spacing w:val="-4"/>
          <w:sz w:val="26"/>
        </w:rPr>
        <w:t>the</w:t>
      </w:r>
      <w:r>
        <w:rPr>
          <w:rFonts w:ascii="Tahoma"/>
          <w:color w:val="8E3F4F"/>
          <w:spacing w:val="-33"/>
          <w:sz w:val="26"/>
        </w:rPr>
        <w:t xml:space="preserve"> </w:t>
      </w:r>
      <w:r>
        <w:rPr>
          <w:rFonts w:ascii="Tahoma"/>
          <w:color w:val="8E3F4F"/>
          <w:spacing w:val="-4"/>
          <w:sz w:val="26"/>
        </w:rPr>
        <w:t>sentences</w:t>
      </w:r>
      <w:r>
        <w:rPr>
          <w:rFonts w:ascii="Tahoma"/>
          <w:color w:val="8E3F4F"/>
          <w:spacing w:val="-33"/>
          <w:sz w:val="26"/>
        </w:rPr>
        <w:t xml:space="preserve"> </w:t>
      </w:r>
      <w:r>
        <w:rPr>
          <w:rFonts w:ascii="Tahoma"/>
          <w:color w:val="8E3F4F"/>
          <w:spacing w:val="-4"/>
          <w:sz w:val="26"/>
        </w:rPr>
        <w:t>with</w:t>
      </w:r>
      <w:r>
        <w:rPr>
          <w:rFonts w:ascii="Tahoma"/>
          <w:color w:val="8E3F4F"/>
          <w:spacing w:val="-33"/>
          <w:sz w:val="26"/>
        </w:rPr>
        <w:t xml:space="preserve"> </w:t>
      </w:r>
      <w:r>
        <w:rPr>
          <w:rFonts w:ascii="Tahoma"/>
          <w:color w:val="8E3F4F"/>
          <w:spacing w:val="-4"/>
          <w:sz w:val="26"/>
        </w:rPr>
        <w:t xml:space="preserve">the </w:t>
      </w:r>
      <w:r>
        <w:rPr>
          <w:rFonts w:ascii="Tahoma"/>
          <w:color w:val="8E3F4F"/>
          <w:w w:val="105"/>
          <w:sz w:val="26"/>
        </w:rPr>
        <w:t>correct</w:t>
      </w:r>
      <w:r>
        <w:rPr>
          <w:rFonts w:ascii="Tahoma"/>
          <w:color w:val="8E3F4F"/>
          <w:spacing w:val="-40"/>
          <w:w w:val="105"/>
          <w:sz w:val="26"/>
        </w:rPr>
        <w:t xml:space="preserve"> </w:t>
      </w:r>
      <w:r>
        <w:rPr>
          <w:rFonts w:ascii="Tahoma"/>
          <w:color w:val="8E3F4F"/>
          <w:w w:val="105"/>
          <w:sz w:val="26"/>
        </w:rPr>
        <w:t>forms</w:t>
      </w:r>
      <w:r>
        <w:rPr>
          <w:rFonts w:ascii="Tahoma"/>
          <w:color w:val="8E3F4F"/>
          <w:spacing w:val="-39"/>
          <w:w w:val="105"/>
          <w:sz w:val="26"/>
        </w:rPr>
        <w:t xml:space="preserve"> </w:t>
      </w:r>
      <w:r>
        <w:rPr>
          <w:rFonts w:ascii="Tahoma"/>
          <w:color w:val="8E3F4F"/>
          <w:w w:val="105"/>
          <w:sz w:val="26"/>
        </w:rPr>
        <w:t>of</w:t>
      </w:r>
      <w:r>
        <w:rPr>
          <w:rFonts w:ascii="Tahoma"/>
          <w:color w:val="8E3F4F"/>
          <w:spacing w:val="-39"/>
          <w:w w:val="105"/>
          <w:sz w:val="26"/>
        </w:rPr>
        <w:t xml:space="preserve"> </w:t>
      </w:r>
      <w:r>
        <w:rPr>
          <w:rFonts w:ascii="Tahoma"/>
          <w:color w:val="8E3F4F"/>
          <w:w w:val="105"/>
          <w:sz w:val="26"/>
        </w:rPr>
        <w:t>the</w:t>
      </w:r>
      <w:r>
        <w:rPr>
          <w:rFonts w:ascii="Tahoma"/>
          <w:color w:val="8E3F4F"/>
          <w:spacing w:val="-39"/>
          <w:w w:val="105"/>
          <w:sz w:val="26"/>
        </w:rPr>
        <w:t xml:space="preserve"> </w:t>
      </w:r>
      <w:r>
        <w:rPr>
          <w:rFonts w:ascii="Tahoma"/>
          <w:color w:val="8E3F4F"/>
          <w:w w:val="105"/>
          <w:sz w:val="26"/>
        </w:rPr>
        <w:t>verbs.</w:t>
      </w:r>
    </w:p>
    <w:p w14:paraId="7A877B1D">
      <w:pPr>
        <w:pStyle w:val="15"/>
        <w:numPr>
          <w:ilvl w:val="0"/>
          <w:numId w:val="87"/>
        </w:numPr>
        <w:tabs>
          <w:tab w:val="left" w:pos="916"/>
        </w:tabs>
        <w:spacing w:before="199" w:after="0" w:line="242" w:lineRule="auto"/>
        <w:ind w:left="916" w:right="1544" w:hanging="312"/>
        <w:jc w:val="left"/>
        <w:rPr>
          <w:rFonts w:ascii="Calibri" w:hAnsi="Calibri"/>
          <w:sz w:val="26"/>
        </w:rPr>
      </w:pPr>
      <w:r>
        <w:rPr>
          <w:rFonts w:ascii="Calibri" w:hAnsi="Calibri"/>
          <w:color w:val="231F20"/>
          <w:w w:val="80"/>
          <w:sz w:val="26"/>
        </w:rPr>
        <w:t xml:space="preserve">I don’t know exactly on which day Father’s </w:t>
      </w:r>
      <w:r>
        <w:rPr>
          <w:rFonts w:ascii="Calibri" w:hAnsi="Calibri"/>
          <w:color w:val="231F20"/>
          <w:w w:val="85"/>
          <w:sz w:val="26"/>
        </w:rPr>
        <w:t>Day</w:t>
      </w:r>
      <w:r>
        <w:rPr>
          <w:rFonts w:ascii="Calibri" w:hAnsi="Calibri"/>
          <w:color w:val="231F20"/>
          <w:spacing w:val="-7"/>
          <w:w w:val="85"/>
          <w:sz w:val="26"/>
        </w:rPr>
        <w:t xml:space="preserve"> </w:t>
      </w:r>
      <w:r>
        <w:rPr>
          <w:rFonts w:ascii="Calibri" w:hAnsi="Calibri"/>
          <w:color w:val="231F20"/>
          <w:w w:val="85"/>
          <w:sz w:val="26"/>
        </w:rPr>
        <w:t>falls.</w:t>
      </w:r>
      <w:r>
        <w:rPr>
          <w:rFonts w:ascii="Calibri" w:hAnsi="Calibri"/>
          <w:color w:val="231F20"/>
          <w:spacing w:val="-7"/>
          <w:w w:val="85"/>
          <w:sz w:val="26"/>
        </w:rPr>
        <w:t xml:space="preserve"> </w:t>
      </w:r>
      <w:r>
        <w:rPr>
          <w:rFonts w:ascii="Calibri" w:hAnsi="Calibri"/>
          <w:color w:val="231F20"/>
          <w:w w:val="85"/>
          <w:sz w:val="26"/>
        </w:rPr>
        <w:t>The</w:t>
      </w:r>
      <w:r>
        <w:rPr>
          <w:rFonts w:ascii="Calibri" w:hAnsi="Calibri"/>
          <w:color w:val="231F20"/>
          <w:spacing w:val="-7"/>
          <w:w w:val="85"/>
          <w:sz w:val="26"/>
        </w:rPr>
        <w:t xml:space="preserve"> </w:t>
      </w:r>
      <w:r>
        <w:rPr>
          <w:rFonts w:ascii="Calibri" w:hAnsi="Calibri"/>
          <w:color w:val="231F20"/>
          <w:w w:val="85"/>
          <w:sz w:val="26"/>
        </w:rPr>
        <w:t>date</w:t>
      </w:r>
      <w:r>
        <w:rPr>
          <w:rFonts w:ascii="Calibri" w:hAnsi="Calibri"/>
          <w:color w:val="231F20"/>
          <w:spacing w:val="-7"/>
          <w:w w:val="85"/>
          <w:sz w:val="26"/>
        </w:rPr>
        <w:t xml:space="preserve"> </w:t>
      </w:r>
      <w:r>
        <w:rPr>
          <w:rFonts w:ascii="Calibri" w:hAnsi="Calibri"/>
          <w:color w:val="231F20"/>
          <w:w w:val="85"/>
          <w:sz w:val="26"/>
        </w:rPr>
        <w:t>changes.</w:t>
      </w:r>
      <w:r>
        <w:rPr>
          <w:rFonts w:ascii="Calibri" w:hAnsi="Calibri"/>
          <w:color w:val="231F20"/>
          <w:spacing w:val="-7"/>
          <w:w w:val="85"/>
          <w:sz w:val="26"/>
        </w:rPr>
        <w:t xml:space="preserve"> </w:t>
      </w:r>
      <w:r>
        <w:rPr>
          <w:rFonts w:ascii="Calibri" w:hAnsi="Calibri"/>
          <w:color w:val="231F20"/>
          <w:w w:val="85"/>
          <w:sz w:val="26"/>
        </w:rPr>
        <w:t>I</w:t>
      </w:r>
      <w:r>
        <w:rPr>
          <w:rFonts w:ascii="Calibri" w:hAnsi="Calibri"/>
          <w:color w:val="231F20"/>
          <w:spacing w:val="-7"/>
          <w:w w:val="85"/>
          <w:sz w:val="26"/>
        </w:rPr>
        <w:t xml:space="preserve"> </w:t>
      </w:r>
      <w:r>
        <w:rPr>
          <w:rFonts w:ascii="Calibri" w:hAnsi="Calibri"/>
          <w:color w:val="231F20"/>
          <w:w w:val="85"/>
          <w:sz w:val="26"/>
        </w:rPr>
        <w:t>feel</w:t>
      </w:r>
      <w:r>
        <w:rPr>
          <w:rFonts w:ascii="Calibri" w:hAnsi="Calibri"/>
          <w:color w:val="231F20"/>
          <w:spacing w:val="-7"/>
          <w:w w:val="85"/>
          <w:sz w:val="26"/>
        </w:rPr>
        <w:t xml:space="preserve"> </w:t>
      </w:r>
      <w:r>
        <w:rPr>
          <w:rFonts w:ascii="Calibri" w:hAnsi="Calibri"/>
          <w:color w:val="231F20"/>
          <w:w w:val="85"/>
          <w:sz w:val="26"/>
        </w:rPr>
        <w:t>totally</w:t>
      </w:r>
    </w:p>
    <w:p w14:paraId="01CA6974">
      <w:pPr>
        <w:spacing w:after="0" w:line="242" w:lineRule="auto"/>
        <w:jc w:val="left"/>
        <w:rPr>
          <w:rFonts w:ascii="Calibri" w:hAnsi="Calibri"/>
          <w:sz w:val="26"/>
        </w:rPr>
        <w:sectPr>
          <w:type w:val="continuous"/>
          <w:pgSz w:w="11910" w:h="16840"/>
          <w:pgMar w:top="1340" w:right="0" w:bottom="280" w:left="0" w:header="720" w:footer="720" w:gutter="0"/>
          <w:cols w:equalWidth="0" w:num="2">
            <w:col w:w="5734" w:space="40"/>
            <w:col w:w="6136"/>
          </w:cols>
        </w:sectPr>
      </w:pPr>
    </w:p>
    <w:p w14:paraId="1E33ECA4">
      <w:pPr>
        <w:tabs>
          <w:tab w:val="left" w:pos="6689"/>
          <w:tab w:val="left" w:pos="7686"/>
        </w:tabs>
        <w:spacing w:before="0" w:line="303" w:lineRule="exact"/>
        <w:ind w:left="1870" w:right="0" w:firstLine="0"/>
        <w:jc w:val="left"/>
        <w:rPr>
          <w:rFonts w:ascii="Calibri" w:eastAsia="Calibri"/>
          <w:sz w:val="26"/>
        </w:rPr>
      </w:pPr>
      <w:r>
        <w:rPr>
          <w:rFonts w:hint="eastAsia" w:ascii="宋体" w:eastAsia="宋体"/>
          <w:color w:val="231F20"/>
          <w:w w:val="95"/>
          <w:sz w:val="22"/>
        </w:rPr>
        <w:t>种商业机构利用社交平台销售它们的</w:t>
      </w:r>
      <w:r>
        <w:rPr>
          <w:rFonts w:hint="eastAsia" w:ascii="宋体" w:eastAsia="宋体"/>
          <w:color w:val="231F20"/>
          <w:spacing w:val="-10"/>
          <w:w w:val="95"/>
          <w:sz w:val="22"/>
        </w:rPr>
        <w:t>产</w:t>
      </w:r>
      <w:r>
        <w:rPr>
          <w:rFonts w:hint="eastAsia" w:ascii="宋体" w:eastAsia="宋体"/>
          <w:color w:val="231F20"/>
          <w:sz w:val="22"/>
        </w:rPr>
        <w:tab/>
      </w:r>
      <w:r>
        <w:rPr>
          <w:rFonts w:ascii="Times New Roman" w:eastAsia="Times New Roman"/>
          <w:color w:val="231F20"/>
          <w:sz w:val="22"/>
          <w:u w:val="single" w:color="231F20"/>
        </w:rPr>
        <w:tab/>
      </w:r>
      <w:r>
        <w:rPr>
          <w:rFonts w:ascii="Times New Roman" w:eastAsia="Times New Roman"/>
          <w:color w:val="231F20"/>
          <w:spacing w:val="-7"/>
          <w:sz w:val="22"/>
        </w:rPr>
        <w:t xml:space="preserve"> </w:t>
      </w:r>
      <w:r>
        <w:rPr>
          <w:rFonts w:ascii="Calibri" w:eastAsia="Calibri"/>
          <w:color w:val="231F20"/>
          <w:w w:val="85"/>
          <w:position w:val="2"/>
          <w:sz w:val="26"/>
        </w:rPr>
        <w:t>(confuse)</w:t>
      </w:r>
      <w:r>
        <w:rPr>
          <w:rFonts w:ascii="Calibri" w:eastAsia="Calibri"/>
          <w:color w:val="231F20"/>
          <w:spacing w:val="-3"/>
          <w:w w:val="85"/>
          <w:position w:val="2"/>
          <w:sz w:val="26"/>
        </w:rPr>
        <w:t xml:space="preserve"> </w:t>
      </w:r>
      <w:r>
        <w:rPr>
          <w:rFonts w:ascii="Calibri" w:eastAsia="Calibri"/>
          <w:color w:val="231F20"/>
          <w:w w:val="95"/>
          <w:position w:val="2"/>
          <w:sz w:val="26"/>
        </w:rPr>
        <w:t>.</w:t>
      </w:r>
    </w:p>
    <w:p w14:paraId="756FE807">
      <w:pPr>
        <w:spacing w:after="0" w:line="303" w:lineRule="exact"/>
        <w:jc w:val="left"/>
        <w:rPr>
          <w:rFonts w:ascii="Calibri" w:eastAsia="Calibri"/>
          <w:sz w:val="26"/>
        </w:rPr>
        <w:sectPr>
          <w:type w:val="continuous"/>
          <w:pgSz w:w="11910" w:h="16840"/>
          <w:pgMar w:top="1340" w:right="0" w:bottom="280" w:left="0" w:header="720" w:footer="720" w:gutter="0"/>
          <w:cols w:space="720" w:num="1"/>
        </w:sectPr>
      </w:pPr>
    </w:p>
    <w:p w14:paraId="6FE85267">
      <w:pPr>
        <w:spacing w:before="31"/>
        <w:ind w:left="1870" w:right="0" w:firstLine="0"/>
        <w:jc w:val="left"/>
        <w:rPr>
          <w:rFonts w:ascii="Calibri" w:eastAsia="Calibri"/>
          <w:sz w:val="26"/>
        </w:rPr>
      </w:pPr>
      <w:r>
        <w:rPr>
          <w:rFonts w:hint="eastAsia" w:ascii="宋体" w:eastAsia="宋体"/>
          <w:color w:val="231F20"/>
          <w:w w:val="80"/>
          <w:sz w:val="22"/>
        </w:rPr>
        <w:t>品。</w:t>
      </w:r>
      <w:r>
        <w:rPr>
          <w:rFonts w:ascii="Calibri" w:eastAsia="Calibri"/>
          <w:color w:val="231F20"/>
          <w:w w:val="80"/>
          <w:sz w:val="26"/>
        </w:rPr>
        <w:t>(take</w:t>
      </w:r>
      <w:r>
        <w:rPr>
          <w:rFonts w:ascii="Calibri" w:eastAsia="Calibri"/>
          <w:color w:val="231F20"/>
          <w:spacing w:val="3"/>
          <w:sz w:val="26"/>
        </w:rPr>
        <w:t xml:space="preserve"> </w:t>
      </w:r>
      <w:r>
        <w:rPr>
          <w:rFonts w:ascii="Calibri" w:eastAsia="Calibri"/>
          <w:color w:val="231F20"/>
          <w:w w:val="80"/>
          <w:sz w:val="26"/>
        </w:rPr>
        <w:t>advantage</w:t>
      </w:r>
      <w:r>
        <w:rPr>
          <w:rFonts w:ascii="Calibri" w:eastAsia="Calibri"/>
          <w:color w:val="231F20"/>
          <w:spacing w:val="3"/>
          <w:sz w:val="26"/>
        </w:rPr>
        <w:t xml:space="preserve"> </w:t>
      </w:r>
      <w:r>
        <w:rPr>
          <w:rFonts w:ascii="Calibri" w:eastAsia="Calibri"/>
          <w:color w:val="231F20"/>
          <w:w w:val="80"/>
          <w:sz w:val="26"/>
        </w:rPr>
        <w:t>of,</w:t>
      </w:r>
      <w:r>
        <w:rPr>
          <w:rFonts w:ascii="Calibri" w:eastAsia="Calibri"/>
          <w:color w:val="231F20"/>
          <w:spacing w:val="3"/>
          <w:sz w:val="26"/>
        </w:rPr>
        <w:t xml:space="preserve"> </w:t>
      </w:r>
      <w:r>
        <w:rPr>
          <w:rFonts w:ascii="Calibri" w:eastAsia="Calibri"/>
          <w:color w:val="231F20"/>
          <w:w w:val="80"/>
          <w:sz w:val="26"/>
        </w:rPr>
        <w:t>social</w:t>
      </w:r>
      <w:r>
        <w:rPr>
          <w:rFonts w:ascii="Calibri" w:eastAsia="Calibri"/>
          <w:color w:val="231F20"/>
          <w:spacing w:val="4"/>
          <w:sz w:val="26"/>
        </w:rPr>
        <w:t xml:space="preserve"> </w:t>
      </w:r>
      <w:r>
        <w:rPr>
          <w:rFonts w:ascii="Calibri" w:eastAsia="Calibri"/>
          <w:color w:val="231F20"/>
          <w:spacing w:val="-2"/>
          <w:w w:val="80"/>
          <w:sz w:val="26"/>
        </w:rPr>
        <w:t>media)</w:t>
      </w:r>
    </w:p>
    <w:p w14:paraId="0B0BACF7">
      <w:pPr>
        <w:pStyle w:val="15"/>
        <w:numPr>
          <w:ilvl w:val="0"/>
          <w:numId w:val="86"/>
        </w:numPr>
        <w:tabs>
          <w:tab w:val="left" w:pos="1870"/>
        </w:tabs>
        <w:spacing w:before="29" w:after="0" w:line="249" w:lineRule="auto"/>
        <w:ind w:left="1870" w:right="56" w:hanging="312"/>
        <w:jc w:val="left"/>
        <w:rPr>
          <w:rFonts w:ascii="Calibri" w:hAnsi="Calibri" w:eastAsia="Calibri"/>
          <w:sz w:val="26"/>
        </w:rPr>
      </w:pPr>
      <w:r>
        <w:rPr>
          <w:rFonts w:hint="eastAsia" w:ascii="宋体" w:hAnsi="宋体" w:eastAsia="宋体"/>
          <w:color w:val="231F20"/>
          <w:spacing w:val="-2"/>
          <w:sz w:val="22"/>
        </w:rPr>
        <w:t>尽管雪下得很大，他还是赶在新年前夕</w:t>
      </w:r>
      <w:r>
        <w:rPr>
          <w:rFonts w:hint="eastAsia" w:ascii="宋体" w:hAnsi="宋体" w:eastAsia="宋体"/>
          <w:color w:val="231F20"/>
          <w:spacing w:val="-10"/>
          <w:sz w:val="22"/>
        </w:rPr>
        <w:t>回到了家。</w:t>
      </w:r>
      <w:r>
        <w:rPr>
          <w:rFonts w:ascii="Calibri" w:hAnsi="Calibri" w:eastAsia="Calibri"/>
          <w:color w:val="231F20"/>
          <w:spacing w:val="-10"/>
          <w:sz w:val="26"/>
        </w:rPr>
        <w:t>(in</w:t>
      </w:r>
      <w:r>
        <w:rPr>
          <w:rFonts w:ascii="Calibri" w:hAnsi="Calibri" w:eastAsia="Calibri"/>
          <w:color w:val="231F20"/>
          <w:spacing w:val="-18"/>
          <w:sz w:val="26"/>
        </w:rPr>
        <w:t xml:space="preserve"> </w:t>
      </w:r>
      <w:r>
        <w:rPr>
          <w:rFonts w:ascii="Calibri" w:hAnsi="Calibri" w:eastAsia="Calibri"/>
          <w:color w:val="231F20"/>
          <w:spacing w:val="-10"/>
          <w:sz w:val="26"/>
        </w:rPr>
        <w:t>spite</w:t>
      </w:r>
      <w:r>
        <w:rPr>
          <w:rFonts w:ascii="Calibri" w:hAnsi="Calibri" w:eastAsia="Calibri"/>
          <w:color w:val="231F20"/>
          <w:spacing w:val="-18"/>
          <w:sz w:val="26"/>
        </w:rPr>
        <w:t xml:space="preserve"> </w:t>
      </w:r>
      <w:r>
        <w:rPr>
          <w:rFonts w:ascii="Calibri" w:hAnsi="Calibri" w:eastAsia="Calibri"/>
          <w:color w:val="231F20"/>
          <w:spacing w:val="-10"/>
          <w:sz w:val="26"/>
        </w:rPr>
        <w:t>of</w:t>
      </w:r>
      <w:r>
        <w:rPr>
          <w:rFonts w:ascii="Calibri" w:hAnsi="Calibri" w:eastAsia="Calibri"/>
          <w:color w:val="231F20"/>
          <w:spacing w:val="-14"/>
          <w:sz w:val="26"/>
        </w:rPr>
        <w:t xml:space="preserve">, </w:t>
      </w:r>
      <w:r>
        <w:rPr>
          <w:rFonts w:ascii="Calibri" w:hAnsi="Calibri" w:eastAsia="Calibri"/>
          <w:color w:val="231F20"/>
          <w:spacing w:val="-10"/>
          <w:sz w:val="26"/>
        </w:rPr>
        <w:t>New</w:t>
      </w:r>
      <w:r>
        <w:rPr>
          <w:rFonts w:ascii="Calibri" w:hAnsi="Calibri" w:eastAsia="Calibri"/>
          <w:color w:val="231F20"/>
          <w:spacing w:val="-18"/>
          <w:sz w:val="26"/>
        </w:rPr>
        <w:t xml:space="preserve"> </w:t>
      </w:r>
      <w:r>
        <w:rPr>
          <w:rFonts w:ascii="Calibri" w:hAnsi="Calibri" w:eastAsia="Calibri"/>
          <w:color w:val="231F20"/>
          <w:spacing w:val="-10"/>
          <w:sz w:val="26"/>
        </w:rPr>
        <w:t>Year’s</w:t>
      </w:r>
      <w:r>
        <w:rPr>
          <w:rFonts w:ascii="Calibri" w:hAnsi="Calibri" w:eastAsia="Calibri"/>
          <w:color w:val="231F20"/>
          <w:spacing w:val="-18"/>
          <w:sz w:val="26"/>
        </w:rPr>
        <w:t xml:space="preserve"> </w:t>
      </w:r>
      <w:r>
        <w:rPr>
          <w:rFonts w:ascii="Calibri" w:hAnsi="Calibri" w:eastAsia="Calibri"/>
          <w:color w:val="231F20"/>
          <w:spacing w:val="-10"/>
          <w:sz w:val="26"/>
        </w:rPr>
        <w:t>Eve)</w:t>
      </w:r>
    </w:p>
    <w:p w14:paraId="37E48014">
      <w:pPr>
        <w:spacing w:before="266"/>
        <w:ind w:left="1553" w:right="0" w:firstLine="0"/>
        <w:jc w:val="left"/>
        <w:rPr>
          <w:rFonts w:ascii="Tahoma"/>
          <w:sz w:val="26"/>
        </w:rPr>
      </w:pPr>
      <w:r>
        <mc:AlternateContent>
          <mc:Choice Requires="wps">
            <w:drawing>
              <wp:anchor distT="0" distB="0" distL="0" distR="0" simplePos="0" relativeHeight="251762688" behindDoc="0" locked="0" layoutInCell="1" allowOverlap="1">
                <wp:simplePos x="0" y="0"/>
                <wp:positionH relativeFrom="page">
                  <wp:posOffset>2480310</wp:posOffset>
                </wp:positionH>
                <wp:positionV relativeFrom="paragraph">
                  <wp:posOffset>956310</wp:posOffset>
                </wp:positionV>
                <wp:extent cx="86360" cy="135255"/>
                <wp:effectExtent l="0" t="0" r="0" b="0"/>
                <wp:wrapNone/>
                <wp:docPr id="2739" name="Textbox 2739"/>
                <wp:cNvGraphicFramePr/>
                <a:graphic xmlns:a="http://schemas.openxmlformats.org/drawingml/2006/main">
                  <a:graphicData uri="http://schemas.microsoft.com/office/word/2010/wordprocessingShape">
                    <wps:wsp>
                      <wps:cNvSpPr txBox="1"/>
                      <wps:spPr>
                        <a:xfrm rot="420000">
                          <a:off x="0" y="0"/>
                          <a:ext cx="86360" cy="135255"/>
                        </a:xfrm>
                        <a:prstGeom prst="rect">
                          <a:avLst/>
                        </a:prstGeom>
                      </wps:spPr>
                      <wps:txbx>
                        <w:txbxContent>
                          <w:p w14:paraId="31F30A81">
                            <w:pPr>
                              <w:spacing w:before="0" w:line="213" w:lineRule="exact"/>
                              <w:ind w:left="0" w:right="0" w:firstLine="0"/>
                              <w:jc w:val="left"/>
                              <w:rPr>
                                <w:rFonts w:ascii="Comic Sans MS"/>
                                <w:sz w:val="21"/>
                              </w:rPr>
                            </w:pPr>
                            <w:r>
                              <w:rPr>
                                <w:rFonts w:ascii="Comic Sans MS"/>
                                <w:color w:val="FFFFFF"/>
                                <w:w w:val="101"/>
                                <w:sz w:val="21"/>
                              </w:rPr>
                              <w:t>2</w:t>
                            </w:r>
                          </w:p>
                        </w:txbxContent>
                      </wps:txbx>
                      <wps:bodyPr wrap="square" lIns="0" tIns="0" rIns="0" bIns="0" rtlCol="0">
                        <a:noAutofit/>
                      </wps:bodyPr>
                    </wps:wsp>
                  </a:graphicData>
                </a:graphic>
              </wp:anchor>
            </w:drawing>
          </mc:Choice>
          <mc:Fallback>
            <w:pict>
              <v:shape id="Textbox 2739" o:spid="_x0000_s1026" o:spt="202" type="#_x0000_t202" style="position:absolute;left:0pt;margin-left:195.3pt;margin-top:75.3pt;height:10.65pt;width:6.8pt;mso-position-horizontal-relative:page;rotation:458752f;z-index:251762688;mso-width-relative:page;mso-height-relative:page;" filled="f" stroked="f" coordsize="21600,21600" o:gfxdata="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Ga5UVtoAAAALAQAADwAAAAAAAAABACAAAAAiAAAAZHJzL2Rvd25yZXYueG1s&#10;UEsBAhQAFAAAAAgAh07iQBn0Ps69AQAAhQMAAA4AAAAAAAAAAQAgAAAAKQEAAGRycy9lMm9Eb2Mu&#10;eG1sUEsFBgAAAAAGAAYAWQEAAFgFAAAAAA==&#10;">
                <v:fill on="f" focussize="0,0"/>
                <v:stroke on="f"/>
                <v:imagedata o:title=""/>
                <o:lock v:ext="edit" aspectratio="f"/>
                <v:textbox inset="0mm,0mm,0mm,0mm">
                  <w:txbxContent>
                    <w:p w14:paraId="31F30A81">
                      <w:pPr>
                        <w:spacing w:before="0" w:line="213" w:lineRule="exact"/>
                        <w:ind w:left="0" w:right="0" w:firstLine="0"/>
                        <w:jc w:val="left"/>
                        <w:rPr>
                          <w:rFonts w:ascii="Comic Sans MS"/>
                          <w:sz w:val="21"/>
                        </w:rPr>
                      </w:pPr>
                      <w:r>
                        <w:rPr>
                          <w:rFonts w:ascii="Comic Sans MS"/>
                          <w:color w:val="FFFFFF"/>
                          <w:w w:val="101"/>
                          <w:sz w:val="21"/>
                        </w:rPr>
                        <w:t>2</w:t>
                      </w:r>
                    </w:p>
                  </w:txbxContent>
                </v:textbox>
              </v:shape>
            </w:pict>
          </mc:Fallback>
        </mc:AlternateContent>
      </w:r>
      <w:r>
        <mc:AlternateContent>
          <mc:Choice Requires="wps">
            <w:drawing>
              <wp:anchor distT="0" distB="0" distL="0" distR="0" simplePos="0" relativeHeight="251766784" behindDoc="0" locked="0" layoutInCell="1" allowOverlap="1">
                <wp:simplePos x="0" y="0"/>
                <wp:positionH relativeFrom="page">
                  <wp:posOffset>652145</wp:posOffset>
                </wp:positionH>
                <wp:positionV relativeFrom="paragraph">
                  <wp:posOffset>965200</wp:posOffset>
                </wp:positionV>
                <wp:extent cx="64135" cy="135255"/>
                <wp:effectExtent l="0" t="0" r="0" b="0"/>
                <wp:wrapNone/>
                <wp:docPr id="2740" name="Textbox 2740"/>
                <wp:cNvGraphicFramePr/>
                <a:graphic xmlns:a="http://schemas.openxmlformats.org/drawingml/2006/main">
                  <a:graphicData uri="http://schemas.microsoft.com/office/word/2010/wordprocessingShape">
                    <wps:wsp>
                      <wps:cNvSpPr txBox="1"/>
                      <wps:spPr>
                        <a:xfrm rot="21420000">
                          <a:off x="0" y="0"/>
                          <a:ext cx="64135" cy="135255"/>
                        </a:xfrm>
                        <a:prstGeom prst="rect">
                          <a:avLst/>
                        </a:prstGeom>
                      </wps:spPr>
                      <wps:txbx>
                        <w:txbxContent>
                          <w:p w14:paraId="08B82580">
                            <w:pPr>
                              <w:spacing w:before="0" w:line="213" w:lineRule="exact"/>
                              <w:ind w:left="0" w:right="0" w:firstLine="0"/>
                              <w:jc w:val="left"/>
                              <w:rPr>
                                <w:rFonts w:ascii="Comic Sans MS"/>
                                <w:sz w:val="21"/>
                              </w:rPr>
                            </w:pPr>
                            <w:r>
                              <w:rPr>
                                <w:rFonts w:ascii="Comic Sans MS"/>
                                <w:color w:val="FFFFFF"/>
                                <w:w w:val="101"/>
                                <w:sz w:val="21"/>
                              </w:rPr>
                              <w:t>1</w:t>
                            </w:r>
                          </w:p>
                        </w:txbxContent>
                      </wps:txbx>
                      <wps:bodyPr wrap="square" lIns="0" tIns="0" rIns="0" bIns="0" rtlCol="0">
                        <a:noAutofit/>
                      </wps:bodyPr>
                    </wps:wsp>
                  </a:graphicData>
                </a:graphic>
              </wp:anchor>
            </w:drawing>
          </mc:Choice>
          <mc:Fallback>
            <w:pict>
              <v:shape id="Textbox 2740" o:spid="_x0000_s1026" o:spt="202" type="#_x0000_t202" style="position:absolute;left:0pt;margin-left:51.35pt;margin-top:76pt;height:10.65pt;width:5.05pt;mso-position-horizontal-relative:page;rotation:-196608f;z-index:251766784;mso-width-relative:page;mso-height-relative:page;" filled="f" stroked="f" coordsize="21600,21600" o:gfxdata="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UoppD2QAAAAsBAAAPAAAAAAAAAAEAIAAAACIAAABkcnMvZG93bnJldi54bWxQ&#10;SwECFAAUAAAACACHTuJANVFpm70BAACHAwAADgAAAAAAAAABACAAAAAoAQAAZHJzL2Uyb0RvYy54&#10;bWxQSwUGAAAAAAYABgBZAQAAVwUAAAAA&#10;">
                <v:fill on="f" focussize="0,0"/>
                <v:stroke on="f"/>
                <v:imagedata o:title=""/>
                <o:lock v:ext="edit" aspectratio="f"/>
                <v:textbox inset="0mm,0mm,0mm,0mm">
                  <w:txbxContent>
                    <w:p w14:paraId="08B82580">
                      <w:pPr>
                        <w:spacing w:before="0" w:line="213" w:lineRule="exact"/>
                        <w:ind w:left="0" w:right="0" w:firstLine="0"/>
                        <w:jc w:val="left"/>
                        <w:rPr>
                          <w:rFonts w:ascii="Comic Sans MS"/>
                          <w:sz w:val="21"/>
                        </w:rPr>
                      </w:pPr>
                      <w:r>
                        <w:rPr>
                          <w:rFonts w:ascii="Comic Sans MS"/>
                          <w:color w:val="FFFFFF"/>
                          <w:w w:val="101"/>
                          <w:sz w:val="21"/>
                        </w:rPr>
                        <w:t>1</w:t>
                      </w:r>
                    </w:p>
                  </w:txbxContent>
                </v:textbox>
              </v:shape>
            </w:pict>
          </mc:Fallback>
        </mc:AlternateContent>
      </w:r>
      <w:r>
        <w:rPr>
          <w:rFonts w:ascii="Tahoma"/>
          <w:color w:val="8E3F4F"/>
          <w:spacing w:val="-10"/>
          <w:sz w:val="26"/>
        </w:rPr>
        <w:t>Match</w:t>
      </w:r>
      <w:r>
        <w:rPr>
          <w:rFonts w:ascii="Tahoma"/>
          <w:color w:val="8E3F4F"/>
          <w:spacing w:val="-47"/>
          <w:sz w:val="26"/>
        </w:rPr>
        <w:t xml:space="preserve"> </w:t>
      </w:r>
      <w:r>
        <w:rPr>
          <w:rFonts w:ascii="Tahoma"/>
          <w:color w:val="8E3F4F"/>
          <w:spacing w:val="-10"/>
          <w:sz w:val="26"/>
        </w:rPr>
        <w:t>the</w:t>
      </w:r>
      <w:r>
        <w:rPr>
          <w:rFonts w:ascii="Tahoma"/>
          <w:color w:val="8E3F4F"/>
          <w:spacing w:val="-46"/>
          <w:sz w:val="26"/>
        </w:rPr>
        <w:t xml:space="preserve"> </w:t>
      </w:r>
      <w:r>
        <w:rPr>
          <w:rFonts w:ascii="Tahoma"/>
          <w:color w:val="8E3F4F"/>
          <w:spacing w:val="-10"/>
          <w:sz w:val="26"/>
        </w:rPr>
        <w:t>greeting</w:t>
      </w:r>
      <w:r>
        <w:rPr>
          <w:rFonts w:ascii="Tahoma"/>
          <w:color w:val="8E3F4F"/>
          <w:spacing w:val="-47"/>
          <w:sz w:val="26"/>
        </w:rPr>
        <w:t xml:space="preserve"> </w:t>
      </w:r>
      <w:r>
        <w:rPr>
          <w:rFonts w:ascii="Tahoma"/>
          <w:color w:val="8E3F4F"/>
          <w:spacing w:val="-10"/>
          <w:sz w:val="26"/>
        </w:rPr>
        <w:t>cards</w:t>
      </w:r>
      <w:r>
        <w:rPr>
          <w:rFonts w:ascii="Tahoma"/>
          <w:color w:val="8E3F4F"/>
          <w:spacing w:val="-46"/>
          <w:sz w:val="26"/>
        </w:rPr>
        <w:t xml:space="preserve"> </w:t>
      </w:r>
      <w:r>
        <w:rPr>
          <w:rFonts w:ascii="Tahoma"/>
          <w:color w:val="8E3F4F"/>
          <w:spacing w:val="-10"/>
          <w:sz w:val="26"/>
        </w:rPr>
        <w:t>to</w:t>
      </w:r>
      <w:r>
        <w:rPr>
          <w:rFonts w:ascii="Tahoma"/>
          <w:color w:val="8E3F4F"/>
          <w:spacing w:val="-47"/>
          <w:sz w:val="26"/>
        </w:rPr>
        <w:t xml:space="preserve"> </w:t>
      </w:r>
      <w:r>
        <w:rPr>
          <w:rFonts w:ascii="Tahoma"/>
          <w:color w:val="8E3F4F"/>
          <w:spacing w:val="-10"/>
          <w:sz w:val="26"/>
        </w:rPr>
        <w:t>the</w:t>
      </w:r>
      <w:r>
        <w:rPr>
          <w:rFonts w:ascii="Tahoma"/>
          <w:color w:val="8E3F4F"/>
          <w:spacing w:val="-46"/>
          <w:sz w:val="26"/>
        </w:rPr>
        <w:t xml:space="preserve"> </w:t>
      </w:r>
      <w:r>
        <w:rPr>
          <w:rFonts w:ascii="Tahoma"/>
          <w:color w:val="8E3F4F"/>
          <w:spacing w:val="-12"/>
          <w:sz w:val="26"/>
        </w:rPr>
        <w:t>occasions.</w:t>
      </w:r>
    </w:p>
    <w:p w14:paraId="35229178">
      <w:pPr>
        <w:pStyle w:val="15"/>
        <w:numPr>
          <w:ilvl w:val="0"/>
          <w:numId w:val="87"/>
        </w:numPr>
        <w:tabs>
          <w:tab w:val="left" w:pos="858"/>
        </w:tabs>
        <w:spacing w:before="101" w:after="0" w:line="242" w:lineRule="auto"/>
        <w:ind w:left="858" w:right="1853" w:hanging="312"/>
        <w:jc w:val="left"/>
        <w:rPr>
          <w:rFonts w:ascii="Calibri"/>
          <w:sz w:val="26"/>
        </w:rPr>
      </w:pPr>
      <w:r>
        <w:br w:type="column"/>
      </w:r>
      <w:r>
        <w:rPr>
          <w:rFonts w:ascii="Calibri"/>
          <w:color w:val="231F20"/>
          <w:w w:val="90"/>
          <w:sz w:val="26"/>
        </w:rPr>
        <w:t>Do</w:t>
      </w:r>
      <w:r>
        <w:rPr>
          <w:rFonts w:ascii="Calibri"/>
          <w:color w:val="231F20"/>
          <w:spacing w:val="-13"/>
          <w:w w:val="90"/>
          <w:sz w:val="26"/>
        </w:rPr>
        <w:t xml:space="preserve"> </w:t>
      </w:r>
      <w:r>
        <w:rPr>
          <w:rFonts w:ascii="Calibri"/>
          <w:color w:val="231F20"/>
          <w:w w:val="90"/>
          <w:sz w:val="26"/>
        </w:rPr>
        <w:t>you</w:t>
      </w:r>
      <w:r>
        <w:rPr>
          <w:rFonts w:ascii="Calibri"/>
          <w:color w:val="231F20"/>
          <w:spacing w:val="-12"/>
          <w:w w:val="90"/>
          <w:sz w:val="26"/>
        </w:rPr>
        <w:t xml:space="preserve"> </w:t>
      </w:r>
      <w:r>
        <w:rPr>
          <w:rFonts w:ascii="Calibri"/>
          <w:color w:val="231F20"/>
          <w:w w:val="90"/>
          <w:sz w:val="26"/>
        </w:rPr>
        <w:t>know</w:t>
      </w:r>
      <w:r>
        <w:rPr>
          <w:rFonts w:ascii="Calibri"/>
          <w:color w:val="231F20"/>
          <w:spacing w:val="-12"/>
          <w:w w:val="90"/>
          <w:sz w:val="26"/>
        </w:rPr>
        <w:t xml:space="preserve"> </w:t>
      </w:r>
      <w:r>
        <w:rPr>
          <w:rFonts w:ascii="Calibri"/>
          <w:color w:val="231F20"/>
          <w:w w:val="90"/>
          <w:sz w:val="26"/>
        </w:rPr>
        <w:t>how</w:t>
      </w:r>
      <w:r>
        <w:rPr>
          <w:rFonts w:ascii="Calibri"/>
          <w:color w:val="231F20"/>
          <w:spacing w:val="-12"/>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cook</w:t>
      </w:r>
      <w:r>
        <w:rPr>
          <w:rFonts w:ascii="Calibri"/>
          <w:color w:val="231F20"/>
          <w:spacing w:val="-12"/>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 xml:space="preserve">turkey? </w:t>
      </w:r>
      <w:r>
        <w:rPr>
          <w:rFonts w:ascii="Calibri"/>
          <w:color w:val="231F20"/>
          <w:w w:val="80"/>
          <w:sz w:val="26"/>
        </w:rPr>
        <w:t>The instructions in the recipe are really</w:t>
      </w:r>
    </w:p>
    <w:p w14:paraId="3E27E222">
      <w:pPr>
        <w:tabs>
          <w:tab w:val="left" w:pos="1855"/>
        </w:tabs>
        <w:spacing w:before="0" w:line="242" w:lineRule="auto"/>
        <w:ind w:left="858" w:right="1395"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7"/>
          <w:sz w:val="26"/>
        </w:rPr>
        <w:t xml:space="preserve"> </w:t>
      </w:r>
      <w:r>
        <w:rPr>
          <w:rFonts w:ascii="Calibri"/>
          <w:color w:val="231F20"/>
          <w:spacing w:val="-2"/>
          <w:w w:val="85"/>
          <w:sz w:val="26"/>
        </w:rPr>
        <w:t>(confuse)</w:t>
      </w:r>
      <w:r>
        <w:rPr>
          <w:rFonts w:ascii="Calibri"/>
          <w:color w:val="231F20"/>
          <w:spacing w:val="-8"/>
          <w:w w:val="85"/>
          <w:sz w:val="26"/>
        </w:rPr>
        <w:t xml:space="preserve"> </w:t>
      </w:r>
      <w:r>
        <w:rPr>
          <w:rFonts w:ascii="Calibri"/>
          <w:color w:val="231F20"/>
          <w:spacing w:val="-2"/>
          <w:w w:val="85"/>
          <w:sz w:val="26"/>
        </w:rPr>
        <w:t>and</w:t>
      </w:r>
      <w:r>
        <w:rPr>
          <w:rFonts w:ascii="Calibri"/>
          <w:color w:val="231F20"/>
          <w:spacing w:val="-9"/>
          <w:w w:val="85"/>
          <w:sz w:val="26"/>
        </w:rPr>
        <w:t xml:space="preserve"> </w:t>
      </w:r>
      <w:r>
        <w:rPr>
          <w:rFonts w:ascii="Calibri"/>
          <w:color w:val="231F20"/>
          <w:spacing w:val="-2"/>
          <w:w w:val="85"/>
          <w:sz w:val="26"/>
        </w:rPr>
        <w:t>I</w:t>
      </w:r>
      <w:r>
        <w:rPr>
          <w:rFonts w:ascii="Calibri"/>
          <w:color w:val="231F20"/>
          <w:spacing w:val="-8"/>
          <w:w w:val="85"/>
          <w:sz w:val="26"/>
        </w:rPr>
        <w:t xml:space="preserve"> </w:t>
      </w:r>
      <w:r>
        <w:rPr>
          <w:rFonts w:ascii="Calibri"/>
          <w:color w:val="231F20"/>
          <w:spacing w:val="-2"/>
          <w:w w:val="85"/>
          <w:sz w:val="26"/>
        </w:rPr>
        <w:t>really</w:t>
      </w:r>
      <w:r>
        <w:rPr>
          <w:rFonts w:ascii="Calibri"/>
          <w:color w:val="231F20"/>
          <w:spacing w:val="-9"/>
          <w:w w:val="85"/>
          <w:sz w:val="26"/>
        </w:rPr>
        <w:t xml:space="preserve"> </w:t>
      </w:r>
      <w:r>
        <w:rPr>
          <w:rFonts w:ascii="Calibri"/>
          <w:color w:val="231F20"/>
          <w:spacing w:val="-2"/>
          <w:w w:val="85"/>
          <w:sz w:val="26"/>
        </w:rPr>
        <w:t>need</w:t>
      </w:r>
      <w:r>
        <w:rPr>
          <w:rFonts w:ascii="Calibri"/>
          <w:color w:val="231F20"/>
          <w:spacing w:val="-8"/>
          <w:w w:val="85"/>
          <w:sz w:val="26"/>
        </w:rPr>
        <w:t xml:space="preserve"> </w:t>
      </w:r>
      <w:r>
        <w:rPr>
          <w:rFonts w:ascii="Calibri"/>
          <w:color w:val="231F20"/>
          <w:spacing w:val="-2"/>
          <w:w w:val="85"/>
          <w:sz w:val="26"/>
        </w:rPr>
        <w:t xml:space="preserve">your </w:t>
      </w:r>
      <w:r>
        <w:rPr>
          <w:rFonts w:ascii="Calibri"/>
          <w:color w:val="231F20"/>
          <w:spacing w:val="-4"/>
          <w:w w:val="95"/>
          <w:sz w:val="26"/>
        </w:rPr>
        <w:t>help.</w:t>
      </w:r>
    </w:p>
    <w:p w14:paraId="054AD89A">
      <w:pPr>
        <w:pStyle w:val="15"/>
        <w:numPr>
          <w:ilvl w:val="0"/>
          <w:numId w:val="87"/>
        </w:numPr>
        <w:tabs>
          <w:tab w:val="left" w:pos="857"/>
        </w:tabs>
        <w:spacing w:before="111" w:after="0" w:line="240" w:lineRule="auto"/>
        <w:ind w:left="857" w:right="0" w:hanging="311"/>
        <w:jc w:val="left"/>
        <w:rPr>
          <w:rFonts w:ascii="Calibri"/>
          <w:sz w:val="26"/>
        </w:rPr>
      </w:pPr>
      <w:r>
        <w:rPr>
          <w:rFonts w:ascii="Calibri"/>
          <w:color w:val="231F20"/>
          <w:w w:val="80"/>
          <w:sz w:val="26"/>
        </w:rPr>
        <w:t>The</w:t>
      </w:r>
      <w:r>
        <w:rPr>
          <w:rFonts w:ascii="Calibri"/>
          <w:color w:val="231F20"/>
          <w:spacing w:val="-9"/>
          <w:sz w:val="26"/>
        </w:rPr>
        <w:t xml:space="preserve"> </w:t>
      </w:r>
      <w:r>
        <w:rPr>
          <w:rFonts w:ascii="Calibri"/>
          <w:color w:val="231F20"/>
          <w:w w:val="80"/>
          <w:sz w:val="26"/>
        </w:rPr>
        <w:t>sounds</w:t>
      </w:r>
      <w:r>
        <w:rPr>
          <w:rFonts w:ascii="Calibri"/>
          <w:color w:val="231F20"/>
          <w:spacing w:val="-8"/>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w w:val="80"/>
          <w:sz w:val="26"/>
        </w:rPr>
        <w:t>fireworks</w:t>
      </w:r>
      <w:r>
        <w:rPr>
          <w:rFonts w:ascii="Calibri"/>
          <w:color w:val="231F20"/>
          <w:spacing w:val="-9"/>
          <w:sz w:val="26"/>
        </w:rPr>
        <w:t xml:space="preserve"> </w:t>
      </w:r>
      <w:r>
        <w:rPr>
          <w:rFonts w:ascii="Calibri"/>
          <w:color w:val="231F20"/>
          <w:w w:val="80"/>
          <w:sz w:val="26"/>
        </w:rPr>
        <w:t>were</w:t>
      </w:r>
      <w:r>
        <w:rPr>
          <w:rFonts w:ascii="Calibri"/>
          <w:color w:val="231F20"/>
          <w:spacing w:val="-8"/>
          <w:sz w:val="26"/>
        </w:rPr>
        <w:t xml:space="preserve"> </w:t>
      </w:r>
      <w:r>
        <w:rPr>
          <w:rFonts w:ascii="Calibri"/>
          <w:color w:val="231F20"/>
          <w:spacing w:val="-2"/>
          <w:w w:val="80"/>
          <w:sz w:val="26"/>
        </w:rPr>
        <w:t>terribly</w:t>
      </w:r>
    </w:p>
    <w:p w14:paraId="6B8EBFD6">
      <w:pPr>
        <w:tabs>
          <w:tab w:val="left" w:pos="1855"/>
        </w:tabs>
        <w:spacing w:before="3" w:line="242" w:lineRule="auto"/>
        <w:ind w:left="858" w:right="1405"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(annoy).</w:t>
      </w:r>
      <w:r>
        <w:rPr>
          <w:rFonts w:ascii="Calibri"/>
          <w:color w:val="231F20"/>
          <w:spacing w:val="-5"/>
          <w:sz w:val="26"/>
        </w:rPr>
        <w:t xml:space="preserve"> </w:t>
      </w:r>
      <w:r>
        <w:rPr>
          <w:rFonts w:ascii="Calibri"/>
          <w:color w:val="231F20"/>
          <w:w w:val="85"/>
          <w:sz w:val="26"/>
        </w:rPr>
        <w:t>I</w:t>
      </w:r>
      <w:r>
        <w:rPr>
          <w:rFonts w:ascii="Calibri"/>
          <w:color w:val="231F20"/>
          <w:spacing w:val="-10"/>
          <w:w w:val="85"/>
          <w:sz w:val="26"/>
        </w:rPr>
        <w:t xml:space="preserve"> </w:t>
      </w:r>
      <w:r>
        <w:rPr>
          <w:rFonts w:ascii="Calibri"/>
          <w:color w:val="231F20"/>
          <w:w w:val="85"/>
          <w:sz w:val="26"/>
        </w:rPr>
        <w:t>was</w:t>
      </w:r>
      <w:r>
        <w:rPr>
          <w:rFonts w:ascii="Calibri"/>
          <w:color w:val="231F20"/>
          <w:spacing w:val="-9"/>
          <w:w w:val="85"/>
          <w:sz w:val="26"/>
        </w:rPr>
        <w:t xml:space="preserve"> </w:t>
      </w:r>
      <w:r>
        <w:rPr>
          <w:rFonts w:ascii="Calibri"/>
          <w:color w:val="231F20"/>
          <w:w w:val="85"/>
          <w:sz w:val="26"/>
        </w:rPr>
        <w:t>woken</w:t>
      </w:r>
      <w:r>
        <w:rPr>
          <w:rFonts w:ascii="Calibri"/>
          <w:color w:val="231F20"/>
          <w:spacing w:val="-9"/>
          <w:w w:val="85"/>
          <w:sz w:val="26"/>
        </w:rPr>
        <w:t xml:space="preserve"> </w:t>
      </w:r>
      <w:r>
        <w:rPr>
          <w:rFonts w:ascii="Calibri"/>
          <w:color w:val="231F20"/>
          <w:w w:val="85"/>
          <w:sz w:val="26"/>
        </w:rPr>
        <w:t>up</w:t>
      </w:r>
      <w:r>
        <w:rPr>
          <w:rFonts w:ascii="Calibri"/>
          <w:color w:val="231F20"/>
          <w:spacing w:val="-9"/>
          <w:w w:val="85"/>
          <w:sz w:val="26"/>
        </w:rPr>
        <w:t xml:space="preserve"> </w:t>
      </w:r>
      <w:r>
        <w:rPr>
          <w:rFonts w:ascii="Calibri"/>
          <w:color w:val="231F20"/>
          <w:w w:val="85"/>
          <w:sz w:val="26"/>
        </w:rPr>
        <w:t>by</w:t>
      </w:r>
      <w:r>
        <w:rPr>
          <w:rFonts w:ascii="Calibri"/>
          <w:color w:val="231F20"/>
          <w:spacing w:val="-9"/>
          <w:w w:val="85"/>
          <w:sz w:val="26"/>
        </w:rPr>
        <w:t xml:space="preserve"> </w:t>
      </w:r>
      <w:r>
        <w:rPr>
          <w:rFonts w:ascii="Calibri"/>
          <w:color w:val="231F20"/>
          <w:w w:val="85"/>
          <w:sz w:val="26"/>
        </w:rPr>
        <w:t>the noise quite a few times.</w:t>
      </w:r>
    </w:p>
    <w:p w14:paraId="301A58A4">
      <w:pPr>
        <w:pStyle w:val="15"/>
        <w:numPr>
          <w:ilvl w:val="0"/>
          <w:numId w:val="87"/>
        </w:numPr>
        <w:tabs>
          <w:tab w:val="left" w:pos="858"/>
          <w:tab w:val="left" w:pos="2936"/>
        </w:tabs>
        <w:spacing w:before="112" w:after="0" w:line="242" w:lineRule="auto"/>
        <w:ind w:left="858" w:right="1604" w:hanging="312"/>
        <w:jc w:val="left"/>
        <w:rPr>
          <w:rFonts w:ascii="Calibri"/>
          <w:sz w:val="26"/>
        </w:rPr>
      </w:pPr>
      <w:r>
        <mc:AlternateContent>
          <mc:Choice Requires="wps">
            <w:drawing>
              <wp:anchor distT="0" distB="0" distL="0" distR="0" simplePos="0" relativeHeight="251762688" behindDoc="0" locked="0" layoutInCell="1" allowOverlap="1">
                <wp:simplePos x="0" y="0"/>
                <wp:positionH relativeFrom="page">
                  <wp:posOffset>2550795</wp:posOffset>
                </wp:positionH>
                <wp:positionV relativeFrom="paragraph">
                  <wp:posOffset>487045</wp:posOffset>
                </wp:positionV>
                <wp:extent cx="836295" cy="136525"/>
                <wp:effectExtent l="0" t="0" r="0" b="0"/>
                <wp:wrapNone/>
                <wp:docPr id="2741" name="Textbox 2741"/>
                <wp:cNvGraphicFramePr/>
                <a:graphic xmlns:a="http://schemas.openxmlformats.org/drawingml/2006/main">
                  <a:graphicData uri="http://schemas.microsoft.com/office/word/2010/wordprocessingShape">
                    <wps:wsp>
                      <wps:cNvSpPr txBox="1"/>
                      <wps:spPr>
                        <a:xfrm rot="480000">
                          <a:off x="0" y="0"/>
                          <a:ext cx="836294" cy="136525"/>
                        </a:xfrm>
                        <a:prstGeom prst="rect">
                          <a:avLst/>
                        </a:prstGeom>
                      </wps:spPr>
                      <wps:txbx>
                        <w:txbxContent>
                          <w:p w14:paraId="06C21E97">
                            <w:pPr>
                              <w:spacing w:before="0" w:line="214" w:lineRule="exact"/>
                              <w:ind w:left="0" w:right="0" w:firstLine="0"/>
                              <w:jc w:val="left"/>
                              <w:rPr>
                                <w:rFonts w:ascii="Comic Sans MS"/>
                                <w:b/>
                                <w:sz w:val="21"/>
                              </w:rPr>
                            </w:pPr>
                            <w:r>
                              <w:rPr>
                                <w:rFonts w:ascii="Comic Sans MS"/>
                                <w:b/>
                                <w:color w:val="808285"/>
                                <w:sz w:val="21"/>
                              </w:rPr>
                              <w:t>Happy</w:t>
                            </w:r>
                            <w:r>
                              <w:rPr>
                                <w:rFonts w:ascii="Comic Sans MS"/>
                                <w:b/>
                                <w:color w:val="808285"/>
                                <w:spacing w:val="7"/>
                                <w:sz w:val="21"/>
                              </w:rPr>
                              <w:t xml:space="preserve"> </w:t>
                            </w:r>
                            <w:r>
                              <w:rPr>
                                <w:rFonts w:ascii="Comic Sans MS"/>
                                <w:b/>
                                <w:color w:val="808285"/>
                                <w:spacing w:val="-2"/>
                                <w:sz w:val="21"/>
                              </w:rPr>
                              <w:t>Silver</w:t>
                            </w:r>
                          </w:p>
                        </w:txbxContent>
                      </wps:txbx>
                      <wps:bodyPr wrap="square" lIns="0" tIns="0" rIns="0" bIns="0" rtlCol="0">
                        <a:noAutofit/>
                      </wps:bodyPr>
                    </wps:wsp>
                  </a:graphicData>
                </a:graphic>
              </wp:anchor>
            </w:drawing>
          </mc:Choice>
          <mc:Fallback>
            <w:pict>
              <v:shape id="Textbox 2741" o:spid="_x0000_s1026" o:spt="202" type="#_x0000_t202" style="position:absolute;left:0pt;margin-left:200.85pt;margin-top:38.35pt;height:10.75pt;width:65.85pt;mso-position-horizontal-relative:page;rotation:524288f;z-index:251762688;mso-width-relative:page;mso-height-relative:page;" filled="f" stroked="f" coordsize="21600,21600" o:gfxdata="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yR92zZAAAACQEAAA8AAAAAAAAAAQAgAAAAIgAAAGRycy9kb3ducmV2Lnht&#10;bFBLAQIUABQAAAAIAIdO4kC9HC9IvwEAAIYDAAAOAAAAAAAAAAEAIAAAACgBAABkcnMvZTJvRG9j&#10;LnhtbFBLBQYAAAAABgAGAFkBAABZBQAAAAA=&#10;">
                <v:fill on="f" focussize="0,0"/>
                <v:stroke on="f"/>
                <v:imagedata o:title=""/>
                <o:lock v:ext="edit" aspectratio="f"/>
                <v:textbox inset="0mm,0mm,0mm,0mm">
                  <w:txbxContent>
                    <w:p w14:paraId="06C21E97">
                      <w:pPr>
                        <w:spacing w:before="0" w:line="214" w:lineRule="exact"/>
                        <w:ind w:left="0" w:right="0" w:firstLine="0"/>
                        <w:jc w:val="left"/>
                        <w:rPr>
                          <w:rFonts w:ascii="Comic Sans MS"/>
                          <w:b/>
                          <w:sz w:val="21"/>
                        </w:rPr>
                      </w:pPr>
                      <w:r>
                        <w:rPr>
                          <w:rFonts w:ascii="Comic Sans MS"/>
                          <w:b/>
                          <w:color w:val="808285"/>
                          <w:sz w:val="21"/>
                        </w:rPr>
                        <w:t>Happy</w:t>
                      </w:r>
                      <w:r>
                        <w:rPr>
                          <w:rFonts w:ascii="Comic Sans MS"/>
                          <w:b/>
                          <w:color w:val="808285"/>
                          <w:spacing w:val="7"/>
                          <w:sz w:val="21"/>
                        </w:rPr>
                        <w:t xml:space="preserve"> </w:t>
                      </w:r>
                      <w:r>
                        <w:rPr>
                          <w:rFonts w:ascii="Comic Sans MS"/>
                          <w:b/>
                          <w:color w:val="808285"/>
                          <w:spacing w:val="-2"/>
                          <w:sz w:val="21"/>
                        </w:rPr>
                        <w:t>Silver</w:t>
                      </w:r>
                    </w:p>
                  </w:txbxContent>
                </v:textbox>
              </v:shape>
            </w:pict>
          </mc:Fallback>
        </mc:AlternateContent>
      </w:r>
      <w:r>
        <mc:AlternateContent>
          <mc:Choice Requires="wps">
            <w:drawing>
              <wp:anchor distT="0" distB="0" distL="0" distR="0" simplePos="0" relativeHeight="251763712" behindDoc="0" locked="0" layoutInCell="1" allowOverlap="1">
                <wp:simplePos x="0" y="0"/>
                <wp:positionH relativeFrom="page">
                  <wp:posOffset>2547620</wp:posOffset>
                </wp:positionH>
                <wp:positionV relativeFrom="paragraph">
                  <wp:posOffset>634365</wp:posOffset>
                </wp:positionV>
                <wp:extent cx="802640" cy="136525"/>
                <wp:effectExtent l="0" t="0" r="0" b="0"/>
                <wp:wrapNone/>
                <wp:docPr id="2742" name="Textbox 2742"/>
                <wp:cNvGraphicFramePr/>
                <a:graphic xmlns:a="http://schemas.openxmlformats.org/drawingml/2006/main">
                  <a:graphicData uri="http://schemas.microsoft.com/office/word/2010/wordprocessingShape">
                    <wps:wsp>
                      <wps:cNvSpPr txBox="1"/>
                      <wps:spPr>
                        <a:xfrm rot="480000">
                          <a:off x="0" y="0"/>
                          <a:ext cx="802640" cy="136525"/>
                        </a:xfrm>
                        <a:prstGeom prst="rect">
                          <a:avLst/>
                        </a:prstGeom>
                      </wps:spPr>
                      <wps:txbx>
                        <w:txbxContent>
                          <w:p w14:paraId="1E851AC9">
                            <w:pPr>
                              <w:spacing w:before="0" w:line="214" w:lineRule="exact"/>
                              <w:ind w:left="0" w:right="0" w:firstLine="0"/>
                              <w:jc w:val="left"/>
                              <w:rPr>
                                <w:rFonts w:ascii="Comic Sans MS"/>
                                <w:b/>
                                <w:sz w:val="21"/>
                              </w:rPr>
                            </w:pPr>
                            <w:r>
                              <w:rPr>
                                <w:rFonts w:ascii="Comic Sans MS"/>
                                <w:b/>
                                <w:color w:val="808285"/>
                                <w:spacing w:val="-2"/>
                                <w:sz w:val="21"/>
                              </w:rPr>
                              <w:t>Anniversary!</w:t>
                            </w:r>
                          </w:p>
                        </w:txbxContent>
                      </wps:txbx>
                      <wps:bodyPr wrap="square" lIns="0" tIns="0" rIns="0" bIns="0" rtlCol="0">
                        <a:noAutofit/>
                      </wps:bodyPr>
                    </wps:wsp>
                  </a:graphicData>
                </a:graphic>
              </wp:anchor>
            </w:drawing>
          </mc:Choice>
          <mc:Fallback>
            <w:pict>
              <v:shape id="Textbox 2742" o:spid="_x0000_s1026" o:spt="202" type="#_x0000_t202" style="position:absolute;left:0pt;margin-left:200.6pt;margin-top:49.95pt;height:10.75pt;width:63.2pt;mso-position-horizontal-relative:page;rotation:524288f;z-index:251763712;mso-width-relative:page;mso-height-relative:page;" filled="f" stroked="f" coordsize="21600,21600" o:gfxdata="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QxLN+9kAAAAKAQAADwAAAAAAAAABACAAAAAiAAAAZHJzL2Rvd25yZXYueG1s&#10;UEsBAhQAFAAAAAgAh07iQMO9ADi+AQAAhgMAAA4AAAAAAAAAAQAgAAAAKAEAAGRycy9lMm9Eb2Mu&#10;eG1sUEsFBgAAAAAGAAYAWQEAAFgFAAAAAA==&#10;">
                <v:fill on="f" focussize="0,0"/>
                <v:stroke on="f"/>
                <v:imagedata o:title=""/>
                <o:lock v:ext="edit" aspectratio="f"/>
                <v:textbox inset="0mm,0mm,0mm,0mm">
                  <w:txbxContent>
                    <w:p w14:paraId="1E851AC9">
                      <w:pPr>
                        <w:spacing w:before="0" w:line="214" w:lineRule="exact"/>
                        <w:ind w:left="0" w:right="0" w:firstLine="0"/>
                        <w:jc w:val="left"/>
                        <w:rPr>
                          <w:rFonts w:ascii="Comic Sans MS"/>
                          <w:b/>
                          <w:sz w:val="21"/>
                        </w:rPr>
                      </w:pPr>
                      <w:r>
                        <w:rPr>
                          <w:rFonts w:ascii="Comic Sans MS"/>
                          <w:b/>
                          <w:color w:val="808285"/>
                          <w:spacing w:val="-2"/>
                          <w:sz w:val="21"/>
                        </w:rPr>
                        <w:t>Anniversary!</w:t>
                      </w:r>
                    </w:p>
                  </w:txbxContent>
                </v:textbox>
              </v:shape>
            </w:pict>
          </mc:Fallback>
        </mc:AlternateContent>
      </w:r>
      <w:r>
        <w:rPr>
          <w:rFonts w:ascii="Calibri"/>
          <w:color w:val="231F20"/>
          <w:w w:val="90"/>
          <w:sz w:val="26"/>
        </w:rPr>
        <w:t xml:space="preserve">The girl was </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(annoy)</w:t>
      </w:r>
      <w:r>
        <w:rPr>
          <w:rFonts w:ascii="Calibri"/>
          <w:color w:val="231F20"/>
          <w:spacing w:val="-10"/>
          <w:w w:val="85"/>
          <w:sz w:val="26"/>
        </w:rPr>
        <w:t xml:space="preserve"> </w:t>
      </w:r>
      <w:r>
        <w:rPr>
          <w:rFonts w:ascii="Calibri"/>
          <w:color w:val="231F20"/>
          <w:w w:val="85"/>
          <w:sz w:val="26"/>
        </w:rPr>
        <w:t>with</w:t>
      </w:r>
      <w:r>
        <w:rPr>
          <w:rFonts w:ascii="Calibri"/>
          <w:color w:val="231F20"/>
          <w:spacing w:val="-9"/>
          <w:w w:val="85"/>
          <w:sz w:val="26"/>
        </w:rPr>
        <w:t xml:space="preserve"> </w:t>
      </w:r>
      <w:r>
        <w:rPr>
          <w:rFonts w:ascii="Calibri"/>
          <w:color w:val="231F20"/>
          <w:w w:val="85"/>
          <w:sz w:val="26"/>
        </w:rPr>
        <w:t>her boyfriend,</w:t>
      </w:r>
      <w:r>
        <w:rPr>
          <w:rFonts w:ascii="Calibri"/>
          <w:color w:val="231F20"/>
          <w:spacing w:val="-9"/>
          <w:w w:val="85"/>
          <w:sz w:val="26"/>
        </w:rPr>
        <w:t xml:space="preserve"> </w:t>
      </w:r>
      <w:r>
        <w:rPr>
          <w:rFonts w:ascii="Calibri"/>
          <w:color w:val="231F20"/>
          <w:w w:val="85"/>
          <w:sz w:val="26"/>
        </w:rPr>
        <w:t>who</w:t>
      </w:r>
      <w:r>
        <w:rPr>
          <w:rFonts w:ascii="Calibri"/>
          <w:color w:val="231F20"/>
          <w:spacing w:val="-9"/>
          <w:w w:val="85"/>
          <w:sz w:val="26"/>
        </w:rPr>
        <w:t xml:space="preserve"> </w:t>
      </w:r>
      <w:r>
        <w:rPr>
          <w:rFonts w:ascii="Calibri"/>
          <w:color w:val="231F20"/>
          <w:w w:val="85"/>
          <w:sz w:val="26"/>
        </w:rPr>
        <w:t>was</w:t>
      </w:r>
      <w:r>
        <w:rPr>
          <w:rFonts w:ascii="Calibri"/>
          <w:color w:val="231F20"/>
          <w:spacing w:val="-9"/>
          <w:w w:val="85"/>
          <w:sz w:val="26"/>
        </w:rPr>
        <w:t xml:space="preserve"> </w:t>
      </w:r>
      <w:r>
        <w:rPr>
          <w:rFonts w:ascii="Calibri"/>
          <w:color w:val="231F20"/>
          <w:w w:val="85"/>
          <w:sz w:val="26"/>
        </w:rPr>
        <w:t>late</w:t>
      </w:r>
      <w:r>
        <w:rPr>
          <w:rFonts w:ascii="Calibri"/>
          <w:color w:val="231F20"/>
          <w:spacing w:val="-9"/>
          <w:w w:val="85"/>
          <w:sz w:val="26"/>
        </w:rPr>
        <w:t xml:space="preserve"> </w:t>
      </w:r>
      <w:r>
        <w:rPr>
          <w:rFonts w:ascii="Calibri"/>
          <w:color w:val="231F20"/>
          <w:w w:val="85"/>
          <w:sz w:val="26"/>
        </w:rPr>
        <w:t>for</w:t>
      </w:r>
      <w:r>
        <w:rPr>
          <w:rFonts w:ascii="Calibri"/>
          <w:color w:val="231F20"/>
          <w:spacing w:val="-9"/>
          <w:w w:val="85"/>
          <w:sz w:val="26"/>
        </w:rPr>
        <w:t xml:space="preserve"> </w:t>
      </w:r>
      <w:r>
        <w:rPr>
          <w:rFonts w:ascii="Calibri"/>
          <w:color w:val="231F20"/>
          <w:w w:val="85"/>
          <w:sz w:val="26"/>
        </w:rPr>
        <w:t>her</w:t>
      </w:r>
      <w:r>
        <w:rPr>
          <w:rFonts w:ascii="Calibri"/>
          <w:color w:val="231F20"/>
          <w:spacing w:val="-9"/>
          <w:w w:val="85"/>
          <w:sz w:val="26"/>
        </w:rPr>
        <w:t xml:space="preserve"> </w:t>
      </w:r>
      <w:r>
        <w:rPr>
          <w:rFonts w:ascii="Calibri"/>
          <w:color w:val="231F20"/>
          <w:w w:val="85"/>
          <w:sz w:val="26"/>
        </w:rPr>
        <w:t xml:space="preserve">birthday </w:t>
      </w:r>
      <w:r>
        <w:rPr>
          <w:rFonts w:ascii="Calibri"/>
          <w:color w:val="231F20"/>
          <w:spacing w:val="-2"/>
          <w:w w:val="90"/>
          <w:sz w:val="26"/>
        </w:rPr>
        <w:t>party.</w:t>
      </w:r>
    </w:p>
    <w:p w14:paraId="77BBA0C6">
      <w:pPr>
        <w:pStyle w:val="15"/>
        <w:numPr>
          <w:ilvl w:val="0"/>
          <w:numId w:val="87"/>
        </w:numPr>
        <w:tabs>
          <w:tab w:val="left" w:pos="858"/>
          <w:tab w:val="left" w:pos="3096"/>
        </w:tabs>
        <w:spacing w:before="112" w:after="0" w:line="242" w:lineRule="auto"/>
        <w:ind w:left="858" w:right="1452" w:hanging="312"/>
        <w:jc w:val="left"/>
        <w:rPr>
          <w:rFonts w:ascii="Calibri"/>
          <w:sz w:val="26"/>
        </w:rPr>
      </w:pPr>
      <w:r>
        <mc:AlternateContent>
          <mc:Choice Requires="wps">
            <w:drawing>
              <wp:anchor distT="0" distB="0" distL="0" distR="0" simplePos="0" relativeHeight="251763712" behindDoc="0" locked="0" layoutInCell="1" allowOverlap="1">
                <wp:simplePos x="0" y="0"/>
                <wp:positionH relativeFrom="page">
                  <wp:posOffset>2606040</wp:posOffset>
                </wp:positionH>
                <wp:positionV relativeFrom="paragraph">
                  <wp:posOffset>690245</wp:posOffset>
                </wp:positionV>
                <wp:extent cx="612775" cy="118745"/>
                <wp:effectExtent l="0" t="0" r="0" b="0"/>
                <wp:wrapNone/>
                <wp:docPr id="2797" name="Textbox 2797"/>
                <wp:cNvGraphicFramePr/>
                <a:graphic xmlns:a="http://schemas.openxmlformats.org/drawingml/2006/main">
                  <a:graphicData uri="http://schemas.microsoft.com/office/word/2010/wordprocessingShape">
                    <wps:wsp>
                      <wps:cNvSpPr txBox="1"/>
                      <wps:spPr>
                        <a:xfrm rot="21300000">
                          <a:off x="0" y="0"/>
                          <a:ext cx="612775" cy="118745"/>
                        </a:xfrm>
                        <a:prstGeom prst="rect">
                          <a:avLst/>
                        </a:prstGeom>
                      </wps:spPr>
                      <wps:txbx>
                        <w:txbxContent>
                          <w:p w14:paraId="72D1BE56">
                            <w:pPr>
                              <w:spacing w:before="0" w:line="186" w:lineRule="exact"/>
                              <w:ind w:left="0" w:right="0" w:firstLine="0"/>
                              <w:jc w:val="left"/>
                              <w:rPr>
                                <w:sz w:val="18"/>
                              </w:rPr>
                            </w:pPr>
                            <w:r>
                              <w:rPr>
                                <w:color w:val="FFFFFF"/>
                                <w:sz w:val="18"/>
                              </w:rPr>
                              <w:t>Best</w:t>
                            </w:r>
                            <w:r>
                              <w:rPr>
                                <w:color w:val="FFFFFF"/>
                                <w:spacing w:val="4"/>
                                <w:sz w:val="18"/>
                              </w:rPr>
                              <w:t xml:space="preserve"> </w:t>
                            </w:r>
                            <w:r>
                              <w:rPr>
                                <w:color w:val="FFFFFF"/>
                                <w:spacing w:val="-2"/>
                                <w:sz w:val="18"/>
                              </w:rPr>
                              <w:t>wishes</w:t>
                            </w:r>
                          </w:p>
                        </w:txbxContent>
                      </wps:txbx>
                      <wps:bodyPr wrap="square" lIns="0" tIns="0" rIns="0" bIns="0" rtlCol="0">
                        <a:noAutofit/>
                      </wps:bodyPr>
                    </wps:wsp>
                  </a:graphicData>
                </a:graphic>
              </wp:anchor>
            </w:drawing>
          </mc:Choice>
          <mc:Fallback>
            <w:pict>
              <v:shape id="Textbox 2797" o:spid="_x0000_s1026" o:spt="202" type="#_x0000_t202" style="position:absolute;left:0pt;margin-left:205.2pt;margin-top:54.35pt;height:9.35pt;width:48.25pt;mso-position-horizontal-relative:page;rotation:-327680f;z-index:251763712;mso-width-relative:page;mso-height-relative:page;" filled="f" stroked="f" coordsize="21600,21600" o:gfxdata="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13P/2NcAAAALAQAADwAAAAAAAAABACAAAAAiAAAAZHJzL2Rvd25yZXYueG1s&#10;UEsBAhQAFAAAAAgAh07iQFtFeq3AAQAAiAMAAA4AAAAAAAAAAQAgAAAAJgEAAGRycy9lMm9Eb2Mu&#10;eG1sUEsFBgAAAAAGAAYAWQEAAFgFAAAAAA==&#10;">
                <v:fill on="f" focussize="0,0"/>
                <v:stroke on="f"/>
                <v:imagedata o:title=""/>
                <o:lock v:ext="edit" aspectratio="f"/>
                <v:textbox inset="0mm,0mm,0mm,0mm">
                  <w:txbxContent>
                    <w:p w14:paraId="72D1BE56">
                      <w:pPr>
                        <w:spacing w:before="0" w:line="186" w:lineRule="exact"/>
                        <w:ind w:left="0" w:right="0" w:firstLine="0"/>
                        <w:jc w:val="left"/>
                        <w:rPr>
                          <w:sz w:val="18"/>
                        </w:rPr>
                      </w:pPr>
                      <w:r>
                        <w:rPr>
                          <w:color w:val="FFFFFF"/>
                          <w:sz w:val="18"/>
                        </w:rPr>
                        <w:t>Best</w:t>
                      </w:r>
                      <w:r>
                        <w:rPr>
                          <w:color w:val="FFFFFF"/>
                          <w:spacing w:val="4"/>
                          <w:sz w:val="18"/>
                        </w:rPr>
                        <w:t xml:space="preserve"> </w:t>
                      </w:r>
                      <w:r>
                        <w:rPr>
                          <w:color w:val="FFFFFF"/>
                          <w:spacing w:val="-2"/>
                          <w:sz w:val="18"/>
                        </w:rPr>
                        <w:t>wishes</w:t>
                      </w:r>
                    </w:p>
                  </w:txbxContent>
                </v:textbox>
              </v:shape>
            </w:pict>
          </mc:Fallback>
        </mc:AlternateContent>
      </w:r>
      <w:r>
        <w:rPr>
          <w:rFonts w:ascii="Calibri"/>
          <w:color w:val="231F20"/>
          <w:w w:val="90"/>
          <w:sz w:val="26"/>
        </w:rPr>
        <w:t xml:space="preserve">It was a rather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(bore) party. </w:t>
      </w:r>
      <w:r>
        <w:rPr>
          <w:rFonts w:ascii="Calibri"/>
          <w:color w:val="231F20"/>
          <w:w w:val="80"/>
          <w:sz w:val="26"/>
        </w:rPr>
        <w:t xml:space="preserve">Nothing was interesting and nobody talked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me.</w:t>
      </w:r>
    </w:p>
    <w:p w14:paraId="24179D5A">
      <w:pPr>
        <w:pStyle w:val="15"/>
        <w:numPr>
          <w:ilvl w:val="0"/>
          <w:numId w:val="87"/>
        </w:numPr>
        <w:tabs>
          <w:tab w:val="left" w:pos="858"/>
          <w:tab w:val="left" w:pos="1982"/>
        </w:tabs>
        <w:spacing w:before="111" w:after="0" w:line="242" w:lineRule="auto"/>
        <w:ind w:left="858" w:right="1394" w:hanging="312"/>
        <w:jc w:val="left"/>
        <w:rPr>
          <w:rFonts w:ascii="Calibri" w:hAnsi="Calibri"/>
          <w:sz w:val="26"/>
        </w:rPr>
      </w:pPr>
      <w:r>
        <mc:AlternateContent>
          <mc:Choice Requires="wps">
            <w:drawing>
              <wp:anchor distT="0" distB="0" distL="0" distR="0" simplePos="0" relativeHeight="251758592" behindDoc="0" locked="0" layoutInCell="1" allowOverlap="1">
                <wp:simplePos x="0" y="0"/>
                <wp:positionH relativeFrom="page">
                  <wp:posOffset>1344930</wp:posOffset>
                </wp:positionH>
                <wp:positionV relativeFrom="paragraph">
                  <wp:posOffset>746760</wp:posOffset>
                </wp:positionV>
                <wp:extent cx="657225" cy="136525"/>
                <wp:effectExtent l="0" t="0" r="0" b="0"/>
                <wp:wrapNone/>
                <wp:docPr id="2798" name="Textbox 2798"/>
                <wp:cNvGraphicFramePr/>
                <a:graphic xmlns:a="http://schemas.openxmlformats.org/drawingml/2006/main">
                  <a:graphicData uri="http://schemas.microsoft.com/office/word/2010/wordprocessingShape">
                    <wps:wsp>
                      <wps:cNvSpPr txBox="1"/>
                      <wps:spPr>
                        <a:xfrm rot="180000">
                          <a:off x="0" y="0"/>
                          <a:ext cx="657225" cy="136525"/>
                        </a:xfrm>
                        <a:prstGeom prst="rect">
                          <a:avLst/>
                        </a:prstGeom>
                      </wps:spPr>
                      <wps:txbx>
                        <w:txbxContent>
                          <w:p w14:paraId="0AF27C1C">
                            <w:pPr>
                              <w:spacing w:before="0" w:line="209" w:lineRule="exact"/>
                              <w:ind w:left="0" w:right="0" w:firstLine="0"/>
                              <w:jc w:val="left"/>
                              <w:rPr>
                                <w:rFonts w:ascii="Verdana"/>
                                <w:b/>
                                <w:sz w:val="21"/>
                              </w:rPr>
                            </w:pPr>
                            <w:r>
                              <w:rPr>
                                <w:rFonts w:ascii="Verdana"/>
                                <w:b/>
                                <w:color w:val="FFFFFF"/>
                                <w:w w:val="110"/>
                                <w:sz w:val="21"/>
                              </w:rPr>
                              <w:t>&amp;</w:t>
                            </w:r>
                            <w:r>
                              <w:rPr>
                                <w:rFonts w:ascii="Verdana"/>
                                <w:b/>
                                <w:color w:val="FFFFFF"/>
                                <w:spacing w:val="-14"/>
                                <w:w w:val="110"/>
                                <w:sz w:val="21"/>
                              </w:rPr>
                              <w:t xml:space="preserve"> </w:t>
                            </w:r>
                            <w:r>
                              <w:rPr>
                                <w:rFonts w:ascii="Verdana"/>
                                <w:b/>
                                <w:color w:val="FFFFFF"/>
                                <w:spacing w:val="-2"/>
                                <w:w w:val="110"/>
                                <w:sz w:val="21"/>
                              </w:rPr>
                              <w:t>David</w:t>
                            </w:r>
                          </w:p>
                        </w:txbxContent>
                      </wps:txbx>
                      <wps:bodyPr wrap="square" lIns="0" tIns="0" rIns="0" bIns="0" rtlCol="0">
                        <a:noAutofit/>
                      </wps:bodyPr>
                    </wps:wsp>
                  </a:graphicData>
                </a:graphic>
              </wp:anchor>
            </w:drawing>
          </mc:Choice>
          <mc:Fallback>
            <w:pict>
              <v:shape id="Textbox 2798" o:spid="_x0000_s1026" o:spt="202" type="#_x0000_t202" style="position:absolute;left:0pt;margin-left:105.9pt;margin-top:58.8pt;height:10.75pt;width:51.75pt;mso-position-horizontal-relative:page;rotation:196608f;z-index:251758592;mso-width-relative:page;mso-height-relative:page;" filled="f" stroked="f" coordsize="21600,21600" o:gfxdata="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kNUxCdYAAAALAQAADwAAAAAAAAABACAAAAAiAAAAZHJzL2Rvd25yZXYueG1sUEsB&#10;AhQAFAAAAAgAh07iQF5K7Mu+AQAAhgMAAA4AAAAAAAAAAQAgAAAAJQEAAGRycy9lMm9Eb2MueG1s&#10;UEsFBgAAAAAGAAYAWQEAAFUFAAAAAA==&#10;">
                <v:fill on="f" focussize="0,0"/>
                <v:stroke on="f"/>
                <v:imagedata o:title=""/>
                <o:lock v:ext="edit" aspectratio="f"/>
                <v:textbox inset="0mm,0mm,0mm,0mm">
                  <w:txbxContent>
                    <w:p w14:paraId="0AF27C1C">
                      <w:pPr>
                        <w:spacing w:before="0" w:line="209" w:lineRule="exact"/>
                        <w:ind w:left="0" w:right="0" w:firstLine="0"/>
                        <w:jc w:val="left"/>
                        <w:rPr>
                          <w:rFonts w:ascii="Verdana"/>
                          <w:b/>
                          <w:sz w:val="21"/>
                        </w:rPr>
                      </w:pPr>
                      <w:r>
                        <w:rPr>
                          <w:rFonts w:ascii="Verdana"/>
                          <w:b/>
                          <w:color w:val="FFFFFF"/>
                          <w:w w:val="110"/>
                          <w:sz w:val="21"/>
                        </w:rPr>
                        <w:t>&amp;</w:t>
                      </w:r>
                      <w:r>
                        <w:rPr>
                          <w:rFonts w:ascii="Verdana"/>
                          <w:b/>
                          <w:color w:val="FFFFFF"/>
                          <w:spacing w:val="-14"/>
                          <w:w w:val="110"/>
                          <w:sz w:val="21"/>
                        </w:rPr>
                        <w:t xml:space="preserve"> </w:t>
                      </w:r>
                      <w:r>
                        <w:rPr>
                          <w:rFonts w:ascii="Verdana"/>
                          <w:b/>
                          <w:color w:val="FFFFFF"/>
                          <w:spacing w:val="-2"/>
                          <w:w w:val="110"/>
                          <w:sz w:val="21"/>
                        </w:rPr>
                        <w:t>David</w:t>
                      </w:r>
                    </w:p>
                  </w:txbxContent>
                </v:textbox>
              </v:shape>
            </w:pict>
          </mc:Fallback>
        </mc:AlternateContent>
      </w:r>
      <w:r>
        <mc:AlternateContent>
          <mc:Choice Requires="wps">
            <w:drawing>
              <wp:anchor distT="0" distB="0" distL="0" distR="0" simplePos="0" relativeHeight="251761664" behindDoc="0" locked="0" layoutInCell="1" allowOverlap="1">
                <wp:simplePos x="0" y="0"/>
                <wp:positionH relativeFrom="page">
                  <wp:posOffset>2521585</wp:posOffset>
                </wp:positionH>
                <wp:positionV relativeFrom="paragraph">
                  <wp:posOffset>1365885</wp:posOffset>
                </wp:positionV>
                <wp:extent cx="86360" cy="135255"/>
                <wp:effectExtent l="0" t="0" r="0" b="0"/>
                <wp:wrapNone/>
                <wp:docPr id="2799" name="Textbox 2799"/>
                <wp:cNvGraphicFramePr/>
                <a:graphic xmlns:a="http://schemas.openxmlformats.org/drawingml/2006/main">
                  <a:graphicData uri="http://schemas.microsoft.com/office/word/2010/wordprocessingShape">
                    <wps:wsp>
                      <wps:cNvSpPr txBox="1"/>
                      <wps:spPr>
                        <a:xfrm rot="300000">
                          <a:off x="0" y="0"/>
                          <a:ext cx="86360" cy="135255"/>
                        </a:xfrm>
                        <a:prstGeom prst="rect">
                          <a:avLst/>
                        </a:prstGeom>
                      </wps:spPr>
                      <wps:txbx>
                        <w:txbxContent>
                          <w:p w14:paraId="64CDDE4F">
                            <w:pPr>
                              <w:spacing w:before="0" w:line="213" w:lineRule="exact"/>
                              <w:ind w:left="0" w:right="0" w:firstLine="0"/>
                              <w:jc w:val="left"/>
                              <w:rPr>
                                <w:rFonts w:ascii="Comic Sans MS"/>
                                <w:sz w:val="21"/>
                              </w:rPr>
                            </w:pPr>
                            <w:r>
                              <w:rPr>
                                <w:rFonts w:ascii="Comic Sans MS"/>
                                <w:color w:val="FFFFFF"/>
                                <w:w w:val="101"/>
                                <w:sz w:val="21"/>
                              </w:rPr>
                              <w:t>6</w:t>
                            </w:r>
                          </w:p>
                        </w:txbxContent>
                      </wps:txbx>
                      <wps:bodyPr wrap="square" lIns="0" tIns="0" rIns="0" bIns="0" rtlCol="0">
                        <a:noAutofit/>
                      </wps:bodyPr>
                    </wps:wsp>
                  </a:graphicData>
                </a:graphic>
              </wp:anchor>
            </w:drawing>
          </mc:Choice>
          <mc:Fallback>
            <w:pict>
              <v:shape id="Textbox 2799" o:spid="_x0000_s1026" o:spt="202" type="#_x0000_t202" style="position:absolute;left:0pt;margin-left:198.55pt;margin-top:107.55pt;height:10.65pt;width:6.8pt;mso-position-horizontal-relative:page;rotation:327680f;z-index:251761664;mso-width-relative:page;mso-height-relative:page;" filled="f" stroked="f" coordsize="21600,21600" o:gfxdata="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wGBHGNgAAAALAQAADwAAAAAAAAABACAAAAAiAAAAZHJzL2Rvd25yZXYueG1sUEsB&#10;AhQAFAAAAAgAh07iQM2DMX+8AQAAhQMAAA4AAAAAAAAAAQAgAAAAJwEAAGRycy9lMm9Eb2MueG1s&#10;UEsFBgAAAAAGAAYAWQEAAFUFAAAAAA==&#10;">
                <v:fill on="f" focussize="0,0"/>
                <v:stroke on="f"/>
                <v:imagedata o:title=""/>
                <o:lock v:ext="edit" aspectratio="f"/>
                <v:textbox inset="0mm,0mm,0mm,0mm">
                  <w:txbxContent>
                    <w:p w14:paraId="64CDDE4F">
                      <w:pPr>
                        <w:spacing w:before="0" w:line="213" w:lineRule="exact"/>
                        <w:ind w:left="0" w:right="0" w:firstLine="0"/>
                        <w:jc w:val="left"/>
                        <w:rPr>
                          <w:rFonts w:ascii="Comic Sans MS"/>
                          <w:sz w:val="21"/>
                        </w:rPr>
                      </w:pPr>
                      <w:r>
                        <w:rPr>
                          <w:rFonts w:ascii="Comic Sans MS"/>
                          <w:color w:val="FFFFFF"/>
                          <w:w w:val="101"/>
                          <w:sz w:val="21"/>
                        </w:rPr>
                        <w:t>6</w:t>
                      </w:r>
                    </w:p>
                  </w:txbxContent>
                </v:textbox>
              </v:shape>
            </w:pict>
          </mc:Fallback>
        </mc:AlternateContent>
      </w:r>
      <w:r>
        <mc:AlternateContent>
          <mc:Choice Requires="wps">
            <w:drawing>
              <wp:anchor distT="0" distB="0" distL="0" distR="0" simplePos="0" relativeHeight="251764736" behindDoc="0" locked="0" layoutInCell="1" allowOverlap="1">
                <wp:simplePos x="0" y="0"/>
                <wp:positionH relativeFrom="page">
                  <wp:posOffset>2537460</wp:posOffset>
                </wp:positionH>
                <wp:positionV relativeFrom="paragraph">
                  <wp:posOffset>135890</wp:posOffset>
                </wp:positionV>
                <wp:extent cx="772795" cy="118745"/>
                <wp:effectExtent l="0" t="0" r="0" b="0"/>
                <wp:wrapNone/>
                <wp:docPr id="2800" name="Textbox 2800"/>
                <wp:cNvGraphicFramePr/>
                <a:graphic xmlns:a="http://schemas.openxmlformats.org/drawingml/2006/main">
                  <a:graphicData uri="http://schemas.microsoft.com/office/word/2010/wordprocessingShape">
                    <wps:wsp>
                      <wps:cNvSpPr txBox="1"/>
                      <wps:spPr>
                        <a:xfrm rot="21300000">
                          <a:off x="0" y="0"/>
                          <a:ext cx="772795" cy="118745"/>
                        </a:xfrm>
                        <a:prstGeom prst="rect">
                          <a:avLst/>
                        </a:prstGeom>
                      </wps:spPr>
                      <wps:txbx>
                        <w:txbxContent>
                          <w:p w14:paraId="42EC2F23">
                            <w:pPr>
                              <w:spacing w:before="0" w:line="186" w:lineRule="exact"/>
                              <w:ind w:left="0" w:right="0" w:firstLine="0"/>
                              <w:jc w:val="left"/>
                              <w:rPr>
                                <w:sz w:val="18"/>
                              </w:rPr>
                            </w:pPr>
                            <w:r>
                              <w:rPr>
                                <w:color w:val="FFFFFF"/>
                                <w:sz w:val="18"/>
                              </w:rPr>
                              <w:t>for</w:t>
                            </w:r>
                            <w:r>
                              <w:rPr>
                                <w:color w:val="FFFFFF"/>
                                <w:spacing w:val="1"/>
                                <w:sz w:val="18"/>
                              </w:rPr>
                              <w:t xml:space="preserve"> </w:t>
                            </w:r>
                            <w:r>
                              <w:rPr>
                                <w:color w:val="FFFFFF"/>
                                <w:sz w:val="18"/>
                              </w:rPr>
                              <w:t>the</w:t>
                            </w:r>
                            <w:r>
                              <w:rPr>
                                <w:color w:val="FFFFFF"/>
                                <w:spacing w:val="1"/>
                                <w:sz w:val="18"/>
                              </w:rPr>
                              <w:t xml:space="preserve"> </w:t>
                            </w:r>
                            <w:r>
                              <w:rPr>
                                <w:color w:val="FFFFFF"/>
                                <w:spacing w:val="-2"/>
                                <w:sz w:val="18"/>
                              </w:rPr>
                              <w:t>holidays</w:t>
                            </w:r>
                          </w:p>
                        </w:txbxContent>
                      </wps:txbx>
                      <wps:bodyPr wrap="square" lIns="0" tIns="0" rIns="0" bIns="0" rtlCol="0">
                        <a:noAutofit/>
                      </wps:bodyPr>
                    </wps:wsp>
                  </a:graphicData>
                </a:graphic>
              </wp:anchor>
            </w:drawing>
          </mc:Choice>
          <mc:Fallback>
            <w:pict>
              <v:shape id="Textbox 2800" o:spid="_x0000_s1026" o:spt="202" type="#_x0000_t202" style="position:absolute;left:0pt;margin-left:199.8pt;margin-top:10.7pt;height:9.35pt;width:60.85pt;mso-position-horizontal-relative:page;rotation:-327680f;z-index:251764736;mso-width-relative:page;mso-height-relative:page;" filled="f" stroked="f" coordsize="21600,21600" o:gfxdata="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CqOPMtcAAAAJAQAADwAAAAAAAAABACAAAAAiAAAAZHJzL2Rvd25yZXYueG1s&#10;UEsBAhQAFAAAAAgAh07iQMkhYfPAAQAAiAMAAA4AAAAAAAAAAQAgAAAAJgEAAGRycy9lMm9Eb2Mu&#10;eG1sUEsFBgAAAAAGAAYAWQEAAFgFAAAAAA==&#10;">
                <v:fill on="f" focussize="0,0"/>
                <v:stroke on="f"/>
                <v:imagedata o:title=""/>
                <o:lock v:ext="edit" aspectratio="f"/>
                <v:textbox inset="0mm,0mm,0mm,0mm">
                  <w:txbxContent>
                    <w:p w14:paraId="42EC2F23">
                      <w:pPr>
                        <w:spacing w:before="0" w:line="186" w:lineRule="exact"/>
                        <w:ind w:left="0" w:right="0" w:firstLine="0"/>
                        <w:jc w:val="left"/>
                        <w:rPr>
                          <w:sz w:val="18"/>
                        </w:rPr>
                      </w:pPr>
                      <w:r>
                        <w:rPr>
                          <w:color w:val="FFFFFF"/>
                          <w:sz w:val="18"/>
                        </w:rPr>
                        <w:t>for</w:t>
                      </w:r>
                      <w:r>
                        <w:rPr>
                          <w:color w:val="FFFFFF"/>
                          <w:spacing w:val="1"/>
                          <w:sz w:val="18"/>
                        </w:rPr>
                        <w:t xml:space="preserve"> </w:t>
                      </w:r>
                      <w:r>
                        <w:rPr>
                          <w:color w:val="FFFFFF"/>
                          <w:sz w:val="18"/>
                        </w:rPr>
                        <w:t>the</w:t>
                      </w:r>
                      <w:r>
                        <w:rPr>
                          <w:color w:val="FFFFFF"/>
                          <w:spacing w:val="1"/>
                          <w:sz w:val="18"/>
                        </w:rPr>
                        <w:t xml:space="preserve"> </w:t>
                      </w:r>
                      <w:r>
                        <w:rPr>
                          <w:color w:val="FFFFFF"/>
                          <w:spacing w:val="-2"/>
                          <w:sz w:val="18"/>
                        </w:rPr>
                        <w:t>holidays</w:t>
                      </w:r>
                    </w:p>
                  </w:txbxContent>
                </v:textbox>
              </v:shape>
            </w:pict>
          </mc:Fallback>
        </mc:AlternateContent>
      </w:r>
      <w:r>
        <mc:AlternateContent>
          <mc:Choice Requires="wps">
            <w:drawing>
              <wp:anchor distT="0" distB="0" distL="0" distR="0" simplePos="0" relativeHeight="251764736" behindDoc="0" locked="0" layoutInCell="1" allowOverlap="1">
                <wp:simplePos x="0" y="0"/>
                <wp:positionH relativeFrom="page">
                  <wp:posOffset>2561590</wp:posOffset>
                </wp:positionH>
                <wp:positionV relativeFrom="paragraph">
                  <wp:posOffset>264795</wp:posOffset>
                </wp:positionV>
                <wp:extent cx="746125" cy="118745"/>
                <wp:effectExtent l="0" t="0" r="0" b="0"/>
                <wp:wrapNone/>
                <wp:docPr id="2801" name="Textbox 2801"/>
                <wp:cNvGraphicFramePr/>
                <a:graphic xmlns:a="http://schemas.openxmlformats.org/drawingml/2006/main">
                  <a:graphicData uri="http://schemas.microsoft.com/office/word/2010/wordprocessingShape">
                    <wps:wsp>
                      <wps:cNvSpPr txBox="1"/>
                      <wps:spPr>
                        <a:xfrm rot="21300000">
                          <a:off x="0" y="0"/>
                          <a:ext cx="746125" cy="118745"/>
                        </a:xfrm>
                        <a:prstGeom prst="rect">
                          <a:avLst/>
                        </a:prstGeom>
                      </wps:spPr>
                      <wps:txbx>
                        <w:txbxContent>
                          <w:p w14:paraId="4C257D7A">
                            <w:pPr>
                              <w:spacing w:before="0" w:line="186" w:lineRule="exact"/>
                              <w:ind w:left="0" w:right="0" w:firstLine="0"/>
                              <w:jc w:val="left"/>
                              <w:rPr>
                                <w:sz w:val="18"/>
                              </w:rPr>
                            </w:pPr>
                            <w:r>
                              <w:rPr>
                                <w:color w:val="FFFFFF"/>
                                <w:sz w:val="18"/>
                              </w:rPr>
                              <w:t>and</w:t>
                            </w:r>
                            <w:r>
                              <w:rPr>
                                <w:color w:val="FFFFFF"/>
                                <w:spacing w:val="1"/>
                                <w:sz w:val="18"/>
                              </w:rPr>
                              <w:t xml:space="preserve"> </w:t>
                            </w:r>
                            <w:r>
                              <w:rPr>
                                <w:color w:val="FFFFFF"/>
                                <w:spacing w:val="-2"/>
                                <w:sz w:val="18"/>
                              </w:rPr>
                              <w:t>happiness</w:t>
                            </w:r>
                          </w:p>
                        </w:txbxContent>
                      </wps:txbx>
                      <wps:bodyPr wrap="square" lIns="0" tIns="0" rIns="0" bIns="0" rtlCol="0">
                        <a:noAutofit/>
                      </wps:bodyPr>
                    </wps:wsp>
                  </a:graphicData>
                </a:graphic>
              </wp:anchor>
            </w:drawing>
          </mc:Choice>
          <mc:Fallback>
            <w:pict>
              <v:shape id="Textbox 2801" o:spid="_x0000_s1026" o:spt="202" type="#_x0000_t202" style="position:absolute;left:0pt;margin-left:201.7pt;margin-top:20.85pt;height:9.35pt;width:58.75pt;mso-position-horizontal-relative:page;rotation:-327680f;z-index:251764736;mso-width-relative:page;mso-height-relative:page;" filled="f" stroked="f" coordsize="21600,21600" o:gfxdata="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hQ0wv1wAAAAkBAAAPAAAAAAAAAAEAIAAAACIAAABkcnMvZG93bnJldi54bWxQ&#10;SwECFAAUAAAACACHTuJAwZVyNr8BAACIAwAADgAAAAAAAAABACAAAAAmAQAAZHJzL2Uyb0RvYy54&#10;bWxQSwUGAAAAAAYABgBZAQAAVwUAAAAA&#10;">
                <v:fill on="f" focussize="0,0"/>
                <v:stroke on="f"/>
                <v:imagedata o:title=""/>
                <o:lock v:ext="edit" aspectratio="f"/>
                <v:textbox inset="0mm,0mm,0mm,0mm">
                  <w:txbxContent>
                    <w:p w14:paraId="4C257D7A">
                      <w:pPr>
                        <w:spacing w:before="0" w:line="186" w:lineRule="exact"/>
                        <w:ind w:left="0" w:right="0" w:firstLine="0"/>
                        <w:jc w:val="left"/>
                        <w:rPr>
                          <w:sz w:val="18"/>
                        </w:rPr>
                      </w:pPr>
                      <w:r>
                        <w:rPr>
                          <w:color w:val="FFFFFF"/>
                          <w:sz w:val="18"/>
                        </w:rPr>
                        <w:t>and</w:t>
                      </w:r>
                      <w:r>
                        <w:rPr>
                          <w:color w:val="FFFFFF"/>
                          <w:spacing w:val="1"/>
                          <w:sz w:val="18"/>
                        </w:rPr>
                        <w:t xml:space="preserve"> </w:t>
                      </w:r>
                      <w:r>
                        <w:rPr>
                          <w:color w:val="FFFFFF"/>
                          <w:spacing w:val="-2"/>
                          <w:sz w:val="18"/>
                        </w:rPr>
                        <w:t>happiness</w:t>
                      </w:r>
                    </w:p>
                  </w:txbxContent>
                </v:textbox>
              </v:shape>
            </w:pict>
          </mc:Fallback>
        </mc:AlternateContent>
      </w:r>
      <w:r>
        <mc:AlternateContent>
          <mc:Choice Requires="wps">
            <w:drawing>
              <wp:anchor distT="0" distB="0" distL="0" distR="0" simplePos="0" relativeHeight="251765760" behindDoc="0" locked="0" layoutInCell="1" allowOverlap="1">
                <wp:simplePos x="0" y="0"/>
                <wp:positionH relativeFrom="page">
                  <wp:posOffset>2571750</wp:posOffset>
                </wp:positionH>
                <wp:positionV relativeFrom="paragraph">
                  <wp:posOffset>393065</wp:posOffset>
                </wp:positionV>
                <wp:extent cx="748665" cy="118745"/>
                <wp:effectExtent l="0" t="0" r="0" b="0"/>
                <wp:wrapNone/>
                <wp:docPr id="2802" name="Textbox 2802"/>
                <wp:cNvGraphicFramePr/>
                <a:graphic xmlns:a="http://schemas.openxmlformats.org/drawingml/2006/main">
                  <a:graphicData uri="http://schemas.microsoft.com/office/word/2010/wordprocessingShape">
                    <wps:wsp>
                      <wps:cNvSpPr txBox="1"/>
                      <wps:spPr>
                        <a:xfrm rot="21300000">
                          <a:off x="0" y="0"/>
                          <a:ext cx="748665" cy="118745"/>
                        </a:xfrm>
                        <a:prstGeom prst="rect">
                          <a:avLst/>
                        </a:prstGeom>
                      </wps:spPr>
                      <wps:txbx>
                        <w:txbxContent>
                          <w:p w14:paraId="2BDCF855">
                            <w:pPr>
                              <w:spacing w:before="0" w:line="186" w:lineRule="exact"/>
                              <w:ind w:left="0" w:right="0" w:firstLine="0"/>
                              <w:jc w:val="left"/>
                              <w:rPr>
                                <w:sz w:val="18"/>
                              </w:rPr>
                            </w:pPr>
                            <w:r>
                              <w:rPr>
                                <w:color w:val="FFFFFF"/>
                                <w:sz w:val="18"/>
                              </w:rPr>
                              <w:t>throughout</w:t>
                            </w:r>
                            <w:r>
                              <w:rPr>
                                <w:color w:val="FFFFFF"/>
                                <w:spacing w:val="12"/>
                                <w:sz w:val="18"/>
                              </w:rPr>
                              <w:t xml:space="preserve"> </w:t>
                            </w:r>
                            <w:r>
                              <w:rPr>
                                <w:color w:val="FFFFFF"/>
                                <w:spacing w:val="-5"/>
                                <w:sz w:val="18"/>
                              </w:rPr>
                              <w:t>the</w:t>
                            </w:r>
                          </w:p>
                        </w:txbxContent>
                      </wps:txbx>
                      <wps:bodyPr wrap="square" lIns="0" tIns="0" rIns="0" bIns="0" rtlCol="0">
                        <a:noAutofit/>
                      </wps:bodyPr>
                    </wps:wsp>
                  </a:graphicData>
                </a:graphic>
              </wp:anchor>
            </w:drawing>
          </mc:Choice>
          <mc:Fallback>
            <w:pict>
              <v:shape id="Textbox 2802" o:spid="_x0000_s1026" o:spt="202" type="#_x0000_t202" style="position:absolute;left:0pt;margin-left:202.5pt;margin-top:30.95pt;height:9.35pt;width:58.95pt;mso-position-horizontal-relative:page;rotation:-327680f;z-index:251765760;mso-width-relative:page;mso-height-relative:page;" filled="f" stroked="f" coordsize="21600,21600" o:gfxdata="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LxRqJdcAAAAJAQAADwAAAAAAAAABACAAAAAiAAAAZHJzL2Rvd25yZXYueG1s&#10;UEsBAhQAFAAAAAgAh07iQGgyIIbAAQAAiAMAAA4AAAAAAAAAAQAgAAAAJgEAAGRycy9lMm9Eb2Mu&#10;eG1sUEsFBgAAAAAGAAYAWQEAAFgFAAAAAA==&#10;">
                <v:fill on="f" focussize="0,0"/>
                <v:stroke on="f"/>
                <v:imagedata o:title=""/>
                <o:lock v:ext="edit" aspectratio="f"/>
                <v:textbox inset="0mm,0mm,0mm,0mm">
                  <w:txbxContent>
                    <w:p w14:paraId="2BDCF855">
                      <w:pPr>
                        <w:spacing w:before="0" w:line="186" w:lineRule="exact"/>
                        <w:ind w:left="0" w:right="0" w:firstLine="0"/>
                        <w:jc w:val="left"/>
                        <w:rPr>
                          <w:sz w:val="18"/>
                        </w:rPr>
                      </w:pPr>
                      <w:r>
                        <w:rPr>
                          <w:color w:val="FFFFFF"/>
                          <w:sz w:val="18"/>
                        </w:rPr>
                        <w:t>throughout</w:t>
                      </w:r>
                      <w:r>
                        <w:rPr>
                          <w:color w:val="FFFFFF"/>
                          <w:spacing w:val="12"/>
                          <w:sz w:val="18"/>
                        </w:rPr>
                        <w:t xml:space="preserve"> </w:t>
                      </w:r>
                      <w:r>
                        <w:rPr>
                          <w:color w:val="FFFFFF"/>
                          <w:spacing w:val="-5"/>
                          <w:sz w:val="18"/>
                        </w:rPr>
                        <w:t>the</w:t>
                      </w:r>
                    </w:p>
                  </w:txbxContent>
                </v:textbox>
              </v:shape>
            </w:pict>
          </mc:Fallback>
        </mc:AlternateContent>
      </w:r>
      <w:r>
        <mc:AlternateContent>
          <mc:Choice Requires="wps">
            <w:drawing>
              <wp:anchor distT="0" distB="0" distL="0" distR="0" simplePos="0" relativeHeight="251765760" behindDoc="0" locked="0" layoutInCell="1" allowOverlap="1">
                <wp:simplePos x="0" y="0"/>
                <wp:positionH relativeFrom="page">
                  <wp:posOffset>2700020</wp:posOffset>
                </wp:positionH>
                <wp:positionV relativeFrom="paragraph">
                  <wp:posOffset>521335</wp:posOffset>
                </wp:positionV>
                <wp:extent cx="514985" cy="118745"/>
                <wp:effectExtent l="0" t="0" r="0" b="0"/>
                <wp:wrapNone/>
                <wp:docPr id="2803" name="Textbox 2803"/>
                <wp:cNvGraphicFramePr/>
                <a:graphic xmlns:a="http://schemas.openxmlformats.org/drawingml/2006/main">
                  <a:graphicData uri="http://schemas.microsoft.com/office/word/2010/wordprocessingShape">
                    <wps:wsp>
                      <wps:cNvSpPr txBox="1"/>
                      <wps:spPr>
                        <a:xfrm rot="21300000">
                          <a:off x="0" y="0"/>
                          <a:ext cx="514984" cy="118745"/>
                        </a:xfrm>
                        <a:prstGeom prst="rect">
                          <a:avLst/>
                        </a:prstGeom>
                      </wps:spPr>
                      <wps:txbx>
                        <w:txbxContent>
                          <w:p w14:paraId="0C8CBEF8">
                            <w:pPr>
                              <w:spacing w:before="0" w:line="186" w:lineRule="exact"/>
                              <w:ind w:left="0" w:right="0" w:firstLine="0"/>
                              <w:jc w:val="left"/>
                              <w:rPr>
                                <w:sz w:val="18"/>
                              </w:rPr>
                            </w:pPr>
                            <w:r>
                              <w:rPr>
                                <w:color w:val="FFFFFF"/>
                                <w:sz w:val="18"/>
                              </w:rPr>
                              <w:t>New</w:t>
                            </w:r>
                            <w:r>
                              <w:rPr>
                                <w:color w:val="FFFFFF"/>
                                <w:spacing w:val="4"/>
                                <w:sz w:val="18"/>
                              </w:rPr>
                              <w:t xml:space="preserve"> </w:t>
                            </w:r>
                            <w:r>
                              <w:rPr>
                                <w:color w:val="FFFFFF"/>
                                <w:spacing w:val="-10"/>
                                <w:sz w:val="18"/>
                              </w:rPr>
                              <w:t>Year!</w:t>
                            </w:r>
                          </w:p>
                        </w:txbxContent>
                      </wps:txbx>
                      <wps:bodyPr wrap="square" lIns="0" tIns="0" rIns="0" bIns="0" rtlCol="0">
                        <a:noAutofit/>
                      </wps:bodyPr>
                    </wps:wsp>
                  </a:graphicData>
                </a:graphic>
              </wp:anchor>
            </w:drawing>
          </mc:Choice>
          <mc:Fallback>
            <w:pict>
              <v:shape id="Textbox 2803" o:spid="_x0000_s1026" o:spt="202" type="#_x0000_t202" style="position:absolute;left:0pt;margin-left:212.6pt;margin-top:41.05pt;height:9.35pt;width:40.55pt;mso-position-horizontal-relative:page;rotation:-327680f;z-index:251765760;mso-width-relative:page;mso-height-relative:page;" filled="f" stroked="f" coordsize="21600,21600" o:gfxdata="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elRUC9cAAAAKAQAADwAAAAAAAAABACAAAAAiAAAAZHJzL2Rvd25yZXYueG1s&#10;UEsBAhQAFAAAAAgAh07iQL5uDKHAAQAAiAMAAA4AAAAAAAAAAQAgAAAAJgEAAGRycy9lMm9Eb2Mu&#10;eG1sUEsFBgAAAAAGAAYAWQEAAFgFAAAAAA==&#10;">
                <v:fill on="f" focussize="0,0"/>
                <v:stroke on="f"/>
                <v:imagedata o:title=""/>
                <o:lock v:ext="edit" aspectratio="f"/>
                <v:textbox inset="0mm,0mm,0mm,0mm">
                  <w:txbxContent>
                    <w:p w14:paraId="0C8CBEF8">
                      <w:pPr>
                        <w:spacing w:before="0" w:line="186" w:lineRule="exact"/>
                        <w:ind w:left="0" w:right="0" w:firstLine="0"/>
                        <w:jc w:val="left"/>
                        <w:rPr>
                          <w:sz w:val="18"/>
                        </w:rPr>
                      </w:pPr>
                      <w:r>
                        <w:rPr>
                          <w:color w:val="FFFFFF"/>
                          <w:sz w:val="18"/>
                        </w:rPr>
                        <w:t>New</w:t>
                      </w:r>
                      <w:r>
                        <w:rPr>
                          <w:color w:val="FFFFFF"/>
                          <w:spacing w:val="4"/>
                          <w:sz w:val="18"/>
                        </w:rPr>
                        <w:t xml:space="preserve"> </w:t>
                      </w:r>
                      <w:r>
                        <w:rPr>
                          <w:color w:val="FFFFFF"/>
                          <w:spacing w:val="-10"/>
                          <w:sz w:val="18"/>
                        </w:rPr>
                        <w:t>Year!</w:t>
                      </w:r>
                    </w:p>
                  </w:txbxContent>
                </v:textbox>
              </v:shape>
            </w:pict>
          </mc:Fallback>
        </mc:AlternateContent>
      </w:r>
      <w:r>
        <mc:AlternateContent>
          <mc:Choice Requires="wps">
            <w:drawing>
              <wp:anchor distT="0" distB="0" distL="0" distR="0" simplePos="0" relativeHeight="251767808" behindDoc="0" locked="0" layoutInCell="1" allowOverlap="1">
                <wp:simplePos x="0" y="0"/>
                <wp:positionH relativeFrom="page">
                  <wp:posOffset>481330</wp:posOffset>
                </wp:positionH>
                <wp:positionV relativeFrom="paragraph">
                  <wp:posOffset>1402715</wp:posOffset>
                </wp:positionV>
                <wp:extent cx="86360" cy="135255"/>
                <wp:effectExtent l="0" t="0" r="0" b="0"/>
                <wp:wrapNone/>
                <wp:docPr id="2804" name="Textbox 2804"/>
                <wp:cNvGraphicFramePr/>
                <a:graphic xmlns:a="http://schemas.openxmlformats.org/drawingml/2006/main">
                  <a:graphicData uri="http://schemas.microsoft.com/office/word/2010/wordprocessingShape">
                    <wps:wsp>
                      <wps:cNvSpPr txBox="1"/>
                      <wps:spPr>
                        <a:xfrm rot="21420000">
                          <a:off x="0" y="0"/>
                          <a:ext cx="86360" cy="135255"/>
                        </a:xfrm>
                        <a:prstGeom prst="rect">
                          <a:avLst/>
                        </a:prstGeom>
                      </wps:spPr>
                      <wps:txbx>
                        <w:txbxContent>
                          <w:p w14:paraId="7597DA3F">
                            <w:pPr>
                              <w:spacing w:before="0" w:line="213" w:lineRule="exact"/>
                              <w:ind w:left="0" w:right="0" w:firstLine="0"/>
                              <w:jc w:val="left"/>
                              <w:rPr>
                                <w:rFonts w:ascii="Comic Sans MS"/>
                                <w:sz w:val="21"/>
                              </w:rPr>
                            </w:pPr>
                            <w:r>
                              <w:rPr>
                                <w:rFonts w:ascii="Comic Sans MS"/>
                                <w:color w:val="FFFFFF"/>
                                <w:w w:val="101"/>
                                <w:sz w:val="21"/>
                              </w:rPr>
                              <w:t>5</w:t>
                            </w:r>
                          </w:p>
                        </w:txbxContent>
                      </wps:txbx>
                      <wps:bodyPr wrap="square" lIns="0" tIns="0" rIns="0" bIns="0" rtlCol="0">
                        <a:noAutofit/>
                      </wps:bodyPr>
                    </wps:wsp>
                  </a:graphicData>
                </a:graphic>
              </wp:anchor>
            </w:drawing>
          </mc:Choice>
          <mc:Fallback>
            <w:pict>
              <v:shape id="Textbox 2804" o:spid="_x0000_s1026" o:spt="202" type="#_x0000_t202" style="position:absolute;left:0pt;margin-left:37.9pt;margin-top:110.45pt;height:10.65pt;width:6.8pt;mso-position-horizontal-relative:page;rotation:-196608f;z-index:251767808;mso-width-relative:page;mso-height-relative:page;" filled="f" stroked="f" coordsize="21600,21600" o:gfxdata="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Rj0ei2gAAAAkBAAAPAAAAAAAAAAEAIAAAACIAAABkcnMvZG93bnJldi54&#10;bWxQSwECFAAUAAAACACHTuJAhoif7b8BAACHAwAADgAAAAAAAAABACAAAAApAQAAZHJzL2Uyb0Rv&#10;Yy54bWxQSwUGAAAAAAYABgBZAQAAWgUAAAAA&#10;">
                <v:fill on="f" focussize="0,0"/>
                <v:stroke on="f"/>
                <v:imagedata o:title=""/>
                <o:lock v:ext="edit" aspectratio="f"/>
                <v:textbox inset="0mm,0mm,0mm,0mm">
                  <w:txbxContent>
                    <w:p w14:paraId="7597DA3F">
                      <w:pPr>
                        <w:spacing w:before="0" w:line="213" w:lineRule="exact"/>
                        <w:ind w:left="0" w:right="0" w:firstLine="0"/>
                        <w:jc w:val="left"/>
                        <w:rPr>
                          <w:rFonts w:ascii="Comic Sans MS"/>
                          <w:sz w:val="21"/>
                        </w:rPr>
                      </w:pPr>
                      <w:r>
                        <w:rPr>
                          <w:rFonts w:ascii="Comic Sans MS"/>
                          <w:color w:val="FFFFFF"/>
                          <w:w w:val="101"/>
                          <w:sz w:val="21"/>
                        </w:rPr>
                        <w:t>5</w:t>
                      </w:r>
                    </w:p>
                  </w:txbxContent>
                </v:textbox>
              </v:shape>
            </w:pict>
          </mc:Fallback>
        </mc:AlternateContent>
      </w:r>
      <w:r>
        <w:rPr>
          <w:rFonts w:ascii="Calibri" w:hAnsi="Calibri"/>
          <w:color w:val="231F20"/>
          <w:w w:val="90"/>
          <w:sz w:val="26"/>
        </w:rPr>
        <w:t>I’m</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85"/>
          <w:sz w:val="26"/>
        </w:rPr>
        <w:t>(bore)</w:t>
      </w:r>
      <w:r>
        <w:rPr>
          <w:rFonts w:ascii="Calibri" w:hAnsi="Calibri"/>
          <w:color w:val="231F20"/>
          <w:spacing w:val="-10"/>
          <w:w w:val="85"/>
          <w:sz w:val="26"/>
        </w:rPr>
        <w:t xml:space="preserve"> </w:t>
      </w:r>
      <w:r>
        <w:rPr>
          <w:rFonts w:ascii="Calibri" w:hAnsi="Calibri"/>
          <w:color w:val="231F20"/>
          <w:w w:val="85"/>
          <w:sz w:val="26"/>
        </w:rPr>
        <w:t>with</w:t>
      </w:r>
      <w:r>
        <w:rPr>
          <w:rFonts w:ascii="Calibri" w:hAnsi="Calibri"/>
          <w:color w:val="231F20"/>
          <w:spacing w:val="-9"/>
          <w:w w:val="85"/>
          <w:sz w:val="26"/>
        </w:rPr>
        <w:t xml:space="preserve"> </w:t>
      </w:r>
      <w:r>
        <w:rPr>
          <w:rFonts w:ascii="Calibri" w:hAnsi="Calibri"/>
          <w:color w:val="231F20"/>
          <w:w w:val="85"/>
          <w:sz w:val="26"/>
        </w:rPr>
        <w:t>cooking,</w:t>
      </w:r>
      <w:r>
        <w:rPr>
          <w:rFonts w:ascii="Calibri" w:hAnsi="Calibri"/>
          <w:color w:val="231F20"/>
          <w:spacing w:val="-9"/>
          <w:w w:val="85"/>
          <w:sz w:val="26"/>
        </w:rPr>
        <w:t xml:space="preserve"> </w:t>
      </w:r>
      <w:r>
        <w:rPr>
          <w:rFonts w:ascii="Calibri" w:hAnsi="Calibri"/>
          <w:color w:val="231F20"/>
          <w:w w:val="85"/>
          <w:sz w:val="26"/>
        </w:rPr>
        <w:t>cleaning, shopping,</w:t>
      </w:r>
      <w:r>
        <w:rPr>
          <w:rFonts w:ascii="Calibri" w:hAnsi="Calibri"/>
          <w:color w:val="231F20"/>
          <w:spacing w:val="-7"/>
          <w:w w:val="85"/>
          <w:sz w:val="26"/>
        </w:rPr>
        <w:t xml:space="preserve"> </w:t>
      </w:r>
      <w:r>
        <w:rPr>
          <w:rFonts w:ascii="Calibri" w:hAnsi="Calibri"/>
          <w:color w:val="231F20"/>
          <w:w w:val="85"/>
          <w:sz w:val="26"/>
        </w:rPr>
        <w:t>and</w:t>
      </w:r>
      <w:r>
        <w:rPr>
          <w:rFonts w:ascii="Calibri" w:hAnsi="Calibri"/>
          <w:color w:val="231F20"/>
          <w:spacing w:val="-7"/>
          <w:w w:val="85"/>
          <w:sz w:val="26"/>
        </w:rPr>
        <w:t xml:space="preserve"> </w:t>
      </w:r>
      <w:r>
        <w:rPr>
          <w:rFonts w:ascii="Calibri" w:hAnsi="Calibri"/>
          <w:color w:val="231F20"/>
          <w:w w:val="85"/>
          <w:sz w:val="26"/>
        </w:rPr>
        <w:t>all</w:t>
      </w:r>
      <w:r>
        <w:rPr>
          <w:rFonts w:ascii="Calibri" w:hAnsi="Calibri"/>
          <w:color w:val="231F20"/>
          <w:spacing w:val="-7"/>
          <w:w w:val="85"/>
          <w:sz w:val="26"/>
        </w:rPr>
        <w:t xml:space="preserve"> </w:t>
      </w:r>
      <w:r>
        <w:rPr>
          <w:rFonts w:ascii="Calibri" w:hAnsi="Calibri"/>
          <w:color w:val="231F20"/>
          <w:w w:val="85"/>
          <w:sz w:val="26"/>
        </w:rPr>
        <w:t>that</w:t>
      </w:r>
      <w:r>
        <w:rPr>
          <w:rFonts w:ascii="Calibri" w:hAnsi="Calibri"/>
          <w:color w:val="231F20"/>
          <w:spacing w:val="-7"/>
          <w:w w:val="85"/>
          <w:sz w:val="26"/>
        </w:rPr>
        <w:t xml:space="preserve"> </w:t>
      </w:r>
      <w:r>
        <w:rPr>
          <w:rFonts w:ascii="Calibri" w:hAnsi="Calibri"/>
          <w:color w:val="231F20"/>
          <w:w w:val="85"/>
          <w:sz w:val="26"/>
        </w:rPr>
        <w:t>stuff.</w:t>
      </w:r>
      <w:r>
        <w:rPr>
          <w:rFonts w:ascii="Calibri" w:hAnsi="Calibri"/>
          <w:color w:val="231F20"/>
          <w:spacing w:val="-7"/>
          <w:w w:val="85"/>
          <w:sz w:val="26"/>
        </w:rPr>
        <w:t xml:space="preserve"> </w:t>
      </w:r>
      <w:r>
        <w:rPr>
          <w:rFonts w:ascii="Calibri" w:hAnsi="Calibri"/>
          <w:color w:val="231F20"/>
          <w:w w:val="85"/>
          <w:sz w:val="26"/>
        </w:rPr>
        <w:t>I</w:t>
      </w:r>
      <w:r>
        <w:rPr>
          <w:rFonts w:ascii="Calibri" w:hAnsi="Calibri"/>
          <w:color w:val="231F20"/>
          <w:spacing w:val="-7"/>
          <w:w w:val="85"/>
          <w:sz w:val="26"/>
        </w:rPr>
        <w:t xml:space="preserve"> </w:t>
      </w:r>
      <w:r>
        <w:rPr>
          <w:rFonts w:ascii="Calibri" w:hAnsi="Calibri"/>
          <w:color w:val="231F20"/>
          <w:w w:val="85"/>
          <w:sz w:val="26"/>
        </w:rPr>
        <w:t>just</w:t>
      </w:r>
      <w:r>
        <w:rPr>
          <w:rFonts w:ascii="Calibri" w:hAnsi="Calibri"/>
          <w:color w:val="231F20"/>
          <w:spacing w:val="-7"/>
          <w:w w:val="85"/>
          <w:sz w:val="26"/>
        </w:rPr>
        <w:t xml:space="preserve"> </w:t>
      </w:r>
      <w:r>
        <w:rPr>
          <w:rFonts w:ascii="Calibri" w:hAnsi="Calibri"/>
          <w:color w:val="231F20"/>
          <w:w w:val="85"/>
          <w:sz w:val="26"/>
        </w:rPr>
        <w:t>want</w:t>
      </w:r>
      <w:r>
        <w:rPr>
          <w:rFonts w:ascii="Calibri" w:hAnsi="Calibri"/>
          <w:color w:val="231F20"/>
          <w:spacing w:val="-7"/>
          <w:w w:val="85"/>
          <w:sz w:val="26"/>
        </w:rPr>
        <w:t xml:space="preserve"> </w:t>
      </w:r>
      <w:r>
        <w:rPr>
          <w:rFonts w:ascii="Calibri" w:hAnsi="Calibri"/>
          <w:color w:val="231F20"/>
          <w:w w:val="85"/>
          <w:sz w:val="26"/>
        </w:rPr>
        <w:t xml:space="preserve">to </w:t>
      </w:r>
      <w:r>
        <w:rPr>
          <w:rFonts w:ascii="Calibri" w:hAnsi="Calibri"/>
          <w:color w:val="231F20"/>
          <w:spacing w:val="-2"/>
          <w:w w:val="90"/>
          <w:sz w:val="26"/>
        </w:rPr>
        <w:t>have</w:t>
      </w:r>
      <w:r>
        <w:rPr>
          <w:rFonts w:ascii="Calibri" w:hAnsi="Calibri"/>
          <w:color w:val="231F20"/>
          <w:spacing w:val="-13"/>
          <w:w w:val="90"/>
          <w:sz w:val="26"/>
        </w:rPr>
        <w:t xml:space="preserve"> </w:t>
      </w:r>
      <w:r>
        <w:rPr>
          <w:rFonts w:ascii="Calibri" w:hAnsi="Calibri"/>
          <w:color w:val="231F20"/>
          <w:spacing w:val="-2"/>
          <w:w w:val="90"/>
          <w:sz w:val="26"/>
        </w:rPr>
        <w:t>a</w:t>
      </w:r>
      <w:r>
        <w:rPr>
          <w:rFonts w:ascii="Calibri" w:hAnsi="Calibri"/>
          <w:color w:val="231F20"/>
          <w:spacing w:val="-12"/>
          <w:w w:val="90"/>
          <w:sz w:val="26"/>
        </w:rPr>
        <w:t xml:space="preserve"> </w:t>
      </w:r>
      <w:r>
        <w:rPr>
          <w:rFonts w:ascii="Calibri" w:hAnsi="Calibri"/>
          <w:color w:val="231F20"/>
          <w:spacing w:val="-2"/>
          <w:w w:val="90"/>
          <w:sz w:val="26"/>
        </w:rPr>
        <w:t>relaxing</w:t>
      </w:r>
      <w:r>
        <w:rPr>
          <w:rFonts w:ascii="Calibri" w:hAnsi="Calibri"/>
          <w:color w:val="231F20"/>
          <w:spacing w:val="-12"/>
          <w:w w:val="90"/>
          <w:sz w:val="26"/>
        </w:rPr>
        <w:t xml:space="preserve"> </w:t>
      </w:r>
      <w:r>
        <w:rPr>
          <w:rFonts w:ascii="Calibri" w:hAnsi="Calibri"/>
          <w:color w:val="231F20"/>
          <w:spacing w:val="-2"/>
          <w:w w:val="90"/>
          <w:sz w:val="26"/>
        </w:rPr>
        <w:t>holiday.</w:t>
      </w:r>
    </w:p>
    <w:p w14:paraId="7F62453A">
      <w:pPr>
        <w:spacing w:after="0" w:line="242" w:lineRule="auto"/>
        <w:jc w:val="left"/>
        <w:rPr>
          <w:rFonts w:ascii="Calibri" w:hAnsi="Calibri"/>
          <w:sz w:val="26"/>
        </w:rPr>
        <w:sectPr>
          <w:type w:val="continuous"/>
          <w:pgSz w:w="11910" w:h="16840"/>
          <w:pgMar w:top="1340" w:right="0" w:bottom="280" w:left="0" w:header="720" w:footer="720" w:gutter="0"/>
          <w:cols w:equalWidth="0" w:num="2">
            <w:col w:w="5792" w:space="40"/>
            <w:col w:w="6078"/>
          </w:cols>
        </w:sectPr>
      </w:pPr>
    </w:p>
    <w:p w14:paraId="25AAEFAC">
      <w:pPr>
        <w:pStyle w:val="11"/>
        <w:spacing w:before="2"/>
        <w:rPr>
          <w:rFonts w:ascii="Calibri"/>
          <w:sz w:val="20"/>
        </w:rPr>
      </w:pPr>
    </w:p>
    <w:p w14:paraId="7F86375C">
      <w:pPr>
        <w:spacing w:after="0"/>
        <w:rPr>
          <w:rFonts w:ascii="Calibri"/>
          <w:sz w:val="20"/>
        </w:rPr>
        <w:sectPr>
          <w:type w:val="continuous"/>
          <w:pgSz w:w="11910" w:h="16840"/>
          <w:pgMar w:top="1340" w:right="0" w:bottom="280" w:left="0" w:header="720" w:footer="720" w:gutter="0"/>
          <w:cols w:space="720" w:num="1"/>
        </w:sectPr>
      </w:pPr>
    </w:p>
    <w:p w14:paraId="347F020D">
      <w:pPr>
        <w:pStyle w:val="11"/>
        <w:rPr>
          <w:rFonts w:ascii="Calibri"/>
          <w:sz w:val="32"/>
        </w:rPr>
      </w:pPr>
    </w:p>
    <w:p w14:paraId="3CFEE388">
      <w:pPr>
        <w:pStyle w:val="11"/>
        <w:rPr>
          <w:rFonts w:ascii="Calibri"/>
          <w:sz w:val="32"/>
        </w:rPr>
      </w:pPr>
    </w:p>
    <w:p w14:paraId="453B759B">
      <w:pPr>
        <w:pStyle w:val="11"/>
        <w:rPr>
          <w:rFonts w:ascii="Calibri"/>
          <w:sz w:val="32"/>
        </w:rPr>
      </w:pPr>
    </w:p>
    <w:p w14:paraId="2A286D21">
      <w:pPr>
        <w:pStyle w:val="11"/>
        <w:rPr>
          <w:rFonts w:ascii="Calibri"/>
          <w:sz w:val="32"/>
        </w:rPr>
      </w:pPr>
    </w:p>
    <w:p w14:paraId="68564890">
      <w:pPr>
        <w:pStyle w:val="11"/>
        <w:rPr>
          <w:rFonts w:ascii="Calibri"/>
          <w:sz w:val="32"/>
        </w:rPr>
      </w:pPr>
    </w:p>
    <w:p w14:paraId="1D9BEDC6">
      <w:pPr>
        <w:pStyle w:val="11"/>
        <w:rPr>
          <w:rFonts w:ascii="Calibri"/>
          <w:sz w:val="32"/>
        </w:rPr>
      </w:pPr>
    </w:p>
    <w:p w14:paraId="494E29E6">
      <w:pPr>
        <w:pStyle w:val="11"/>
        <w:rPr>
          <w:rFonts w:ascii="Calibri"/>
          <w:sz w:val="32"/>
        </w:rPr>
      </w:pPr>
    </w:p>
    <w:p w14:paraId="270EDD80">
      <w:pPr>
        <w:pStyle w:val="11"/>
        <w:rPr>
          <w:rFonts w:ascii="Calibri"/>
          <w:sz w:val="32"/>
        </w:rPr>
      </w:pPr>
    </w:p>
    <w:p w14:paraId="592AC15B">
      <w:pPr>
        <w:pStyle w:val="11"/>
        <w:spacing w:before="6"/>
        <w:rPr>
          <w:rFonts w:ascii="Calibri"/>
          <w:sz w:val="32"/>
        </w:rPr>
      </w:pPr>
    </w:p>
    <w:p w14:paraId="66355D2D">
      <w:pPr>
        <w:pStyle w:val="15"/>
        <w:numPr>
          <w:ilvl w:val="1"/>
          <w:numId w:val="87"/>
        </w:numPr>
        <w:tabs>
          <w:tab w:val="left" w:pos="1969"/>
        </w:tabs>
        <w:spacing w:before="0" w:after="0" w:line="240" w:lineRule="auto"/>
        <w:ind w:left="1969" w:right="0" w:hanging="410"/>
        <w:jc w:val="left"/>
        <w:rPr>
          <w:rFonts w:ascii="Calibri"/>
          <w:sz w:val="26"/>
        </w:rPr>
      </w:pPr>
      <w:r>
        <mc:AlternateContent>
          <mc:Choice Requires="wps">
            <w:drawing>
              <wp:anchor distT="0" distB="0" distL="0" distR="0" simplePos="0" relativeHeight="251760640" behindDoc="0" locked="0" layoutInCell="1" allowOverlap="1">
                <wp:simplePos x="0" y="0"/>
                <wp:positionH relativeFrom="page">
                  <wp:posOffset>2635250</wp:posOffset>
                </wp:positionH>
                <wp:positionV relativeFrom="paragraph">
                  <wp:posOffset>-1063625</wp:posOffset>
                </wp:positionV>
                <wp:extent cx="217805" cy="110490"/>
                <wp:effectExtent l="0" t="0" r="0" b="0"/>
                <wp:wrapNone/>
                <wp:docPr id="2805" name="Textbox 2805"/>
                <wp:cNvGraphicFramePr/>
                <a:graphic xmlns:a="http://schemas.openxmlformats.org/drawingml/2006/main">
                  <a:graphicData uri="http://schemas.microsoft.com/office/word/2010/wordprocessingShape">
                    <wps:wsp>
                      <wps:cNvSpPr txBox="1"/>
                      <wps:spPr>
                        <a:xfrm rot="240000">
                          <a:off x="0" y="0"/>
                          <a:ext cx="217804" cy="110489"/>
                        </a:xfrm>
                        <a:prstGeom prst="rect">
                          <a:avLst/>
                        </a:prstGeom>
                      </wps:spPr>
                      <wps:txbx>
                        <w:txbxContent>
                          <w:p w14:paraId="6BD1CDEC">
                            <w:pPr>
                              <w:spacing w:before="0" w:line="173" w:lineRule="exact"/>
                              <w:ind w:left="0" w:right="0" w:firstLine="0"/>
                              <w:jc w:val="left"/>
                              <w:rPr>
                                <w:rFonts w:ascii="Georgia"/>
                                <w:b/>
                                <w:sz w:val="17"/>
                              </w:rPr>
                            </w:pPr>
                            <w:r>
                              <w:rPr>
                                <w:rFonts w:ascii="Georgia"/>
                                <w:b/>
                                <w:smallCaps/>
                                <w:color w:val="0089CF"/>
                                <w:spacing w:val="-7"/>
                                <w:w w:val="105"/>
                                <w:sz w:val="17"/>
                              </w:rPr>
                              <w:t>you</w:t>
                            </w:r>
                          </w:p>
                        </w:txbxContent>
                      </wps:txbx>
                      <wps:bodyPr wrap="square" lIns="0" tIns="0" rIns="0" bIns="0" rtlCol="0">
                        <a:noAutofit/>
                      </wps:bodyPr>
                    </wps:wsp>
                  </a:graphicData>
                </a:graphic>
              </wp:anchor>
            </w:drawing>
          </mc:Choice>
          <mc:Fallback>
            <w:pict>
              <v:shape id="Textbox 2805" o:spid="_x0000_s1026" o:spt="202" type="#_x0000_t202" style="position:absolute;left:0pt;margin-left:207.5pt;margin-top:-83.75pt;height:8.7pt;width:17.15pt;mso-position-horizontal-relative:page;rotation:262144f;z-index:251760640;mso-width-relative:page;mso-height-relative:page;" filled="f" stroked="f" coordsize="21600,21600" o:gfxdata="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HoymjrdAAAADQEAAA8AAAAAAAAAAQAgAAAAIgAAAGRycy9kb3ducmV2&#10;LnhtbFBLAQIUABQAAAAIAIdO4kDaQKXuvgEAAIYDAAAOAAAAAAAAAAEAIAAAACwBAABkcnMvZTJv&#10;RG9jLnhtbFBLBQYAAAAABgAGAFkBAABcBQAAAAA=&#10;">
                <v:fill on="f" focussize="0,0"/>
                <v:stroke on="f"/>
                <v:imagedata o:title=""/>
                <o:lock v:ext="edit" aspectratio="f"/>
                <v:textbox inset="0mm,0mm,0mm,0mm">
                  <w:txbxContent>
                    <w:p w14:paraId="6BD1CDEC">
                      <w:pPr>
                        <w:spacing w:before="0" w:line="173" w:lineRule="exact"/>
                        <w:ind w:left="0" w:right="0" w:firstLine="0"/>
                        <w:jc w:val="left"/>
                        <w:rPr>
                          <w:rFonts w:ascii="Georgia"/>
                          <w:b/>
                          <w:sz w:val="17"/>
                        </w:rPr>
                      </w:pPr>
                      <w:r>
                        <w:rPr>
                          <w:rFonts w:ascii="Georgia"/>
                          <w:b/>
                          <w:smallCaps/>
                          <w:color w:val="0089CF"/>
                          <w:spacing w:val="-7"/>
                          <w:w w:val="105"/>
                          <w:sz w:val="17"/>
                        </w:rPr>
                        <w:t>you</w:t>
                      </w:r>
                    </w:p>
                  </w:txbxContent>
                </v:textbox>
              </v:shape>
            </w:pict>
          </mc:Fallback>
        </mc:AlternateContent>
      </w:r>
      <w:r>
        <mc:AlternateContent>
          <mc:Choice Requires="wps">
            <w:drawing>
              <wp:anchor distT="0" distB="0" distL="0" distR="0" simplePos="0" relativeHeight="251767808" behindDoc="0" locked="0" layoutInCell="1" allowOverlap="1">
                <wp:simplePos x="0" y="0"/>
                <wp:positionH relativeFrom="page">
                  <wp:posOffset>1019175</wp:posOffset>
                </wp:positionH>
                <wp:positionV relativeFrom="paragraph">
                  <wp:posOffset>-1085215</wp:posOffset>
                </wp:positionV>
                <wp:extent cx="737870" cy="107315"/>
                <wp:effectExtent l="0" t="0" r="0" b="0"/>
                <wp:wrapNone/>
                <wp:docPr id="2806" name="Textbox 2806"/>
                <wp:cNvGraphicFramePr/>
                <a:graphic xmlns:a="http://schemas.openxmlformats.org/drawingml/2006/main">
                  <a:graphicData uri="http://schemas.microsoft.com/office/word/2010/wordprocessingShape">
                    <wps:wsp>
                      <wps:cNvSpPr txBox="1"/>
                      <wps:spPr>
                        <a:xfrm rot="21420000">
                          <a:off x="0" y="0"/>
                          <a:ext cx="737870" cy="107314"/>
                        </a:xfrm>
                        <a:prstGeom prst="rect">
                          <a:avLst/>
                        </a:prstGeom>
                      </wps:spPr>
                      <wps:txbx>
                        <w:txbxContent>
                          <w:p w14:paraId="01FAF5A2">
                            <w:pPr>
                              <w:spacing w:before="0" w:line="168" w:lineRule="exact"/>
                              <w:ind w:left="0" w:right="0" w:firstLine="0"/>
                              <w:jc w:val="left"/>
                              <w:rPr>
                                <w:rFonts w:ascii="Tahoma" w:hAnsi="Tahoma"/>
                                <w:b/>
                                <w:sz w:val="17"/>
                              </w:rPr>
                            </w:pPr>
                            <w:r>
                              <w:rPr>
                                <w:rFonts w:ascii="Tahoma" w:hAnsi="Tahoma"/>
                                <w:b/>
                                <w:color w:val="D26277"/>
                                <w:spacing w:val="-4"/>
                                <w:w w:val="85"/>
                                <w:sz w:val="17"/>
                              </w:rPr>
                              <w:t>It’s</w:t>
                            </w:r>
                            <w:r>
                              <w:rPr>
                                <w:rFonts w:ascii="Tahoma" w:hAnsi="Tahoma"/>
                                <w:b/>
                                <w:color w:val="D26277"/>
                                <w:spacing w:val="-9"/>
                                <w:w w:val="85"/>
                                <w:sz w:val="17"/>
                              </w:rPr>
                              <w:t xml:space="preserve"> </w:t>
                            </w:r>
                            <w:r>
                              <w:rPr>
                                <w:rFonts w:ascii="Tahoma" w:hAnsi="Tahoma"/>
                                <w:b/>
                                <w:color w:val="D26277"/>
                                <w:spacing w:val="-4"/>
                                <w:w w:val="85"/>
                                <w:sz w:val="17"/>
                              </w:rPr>
                              <w:t>y</w:t>
                            </w:r>
                            <w:r>
                              <w:rPr>
                                <w:rFonts w:ascii="Tahoma" w:hAnsi="Tahoma"/>
                                <w:b/>
                                <w:color w:val="D26277"/>
                                <w:spacing w:val="-4"/>
                                <w:w w:val="85"/>
                                <w:position w:val="1"/>
                                <w:sz w:val="17"/>
                              </w:rPr>
                              <w:t>our</w:t>
                            </w:r>
                            <w:r>
                              <w:rPr>
                                <w:rFonts w:ascii="Tahoma" w:hAnsi="Tahoma"/>
                                <w:b/>
                                <w:color w:val="D26277"/>
                                <w:spacing w:val="-8"/>
                                <w:w w:val="85"/>
                                <w:position w:val="1"/>
                                <w:sz w:val="17"/>
                              </w:rPr>
                              <w:t xml:space="preserve"> </w:t>
                            </w:r>
                            <w:r>
                              <w:rPr>
                                <w:rFonts w:ascii="Tahoma" w:hAnsi="Tahoma"/>
                                <w:b/>
                                <w:color w:val="D26277"/>
                                <w:spacing w:val="-4"/>
                                <w:w w:val="85"/>
                                <w:position w:val="1"/>
                                <w:sz w:val="17"/>
                              </w:rPr>
                              <w:t>special</w:t>
                            </w:r>
                          </w:p>
                        </w:txbxContent>
                      </wps:txbx>
                      <wps:bodyPr wrap="square" lIns="0" tIns="0" rIns="0" bIns="0" rtlCol="0">
                        <a:noAutofit/>
                      </wps:bodyPr>
                    </wps:wsp>
                  </a:graphicData>
                </a:graphic>
              </wp:anchor>
            </w:drawing>
          </mc:Choice>
          <mc:Fallback>
            <w:pict>
              <v:shape id="Textbox 2806" o:spid="_x0000_s1026" o:spt="202" type="#_x0000_t202" style="position:absolute;left:0pt;margin-left:80.25pt;margin-top:-85.45pt;height:8.45pt;width:58.1pt;mso-position-horizontal-relative:page;rotation:-196608f;z-index:251767808;mso-width-relative:page;mso-height-relative:page;" filled="f" stroked="f" coordsize="21600,21600" o:gfxdata="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bnqPNsAAAANAQAADwAAAAAAAAABACAAAAAiAAAAZHJzL2Rvd25yZXYu&#10;eG1sUEsBAhQAFAAAAAgAh07iQMB4Eja/AQAAiAMAAA4AAAAAAAAAAQAgAAAAKgEAAGRycy9lMm9E&#10;b2MueG1sUEsFBgAAAAAGAAYAWQEAAFsFAAAAAA==&#10;">
                <v:fill on="f" focussize="0,0"/>
                <v:stroke on="f"/>
                <v:imagedata o:title=""/>
                <o:lock v:ext="edit" aspectratio="f"/>
                <v:textbox inset="0mm,0mm,0mm,0mm">
                  <w:txbxContent>
                    <w:p w14:paraId="01FAF5A2">
                      <w:pPr>
                        <w:spacing w:before="0" w:line="168" w:lineRule="exact"/>
                        <w:ind w:left="0" w:right="0" w:firstLine="0"/>
                        <w:jc w:val="left"/>
                        <w:rPr>
                          <w:rFonts w:ascii="Tahoma" w:hAnsi="Tahoma"/>
                          <w:b/>
                          <w:sz w:val="17"/>
                        </w:rPr>
                      </w:pPr>
                      <w:r>
                        <w:rPr>
                          <w:rFonts w:ascii="Tahoma" w:hAnsi="Tahoma"/>
                          <w:b/>
                          <w:color w:val="D26277"/>
                          <w:spacing w:val="-4"/>
                          <w:w w:val="85"/>
                          <w:sz w:val="17"/>
                        </w:rPr>
                        <w:t>It’s</w:t>
                      </w:r>
                      <w:r>
                        <w:rPr>
                          <w:rFonts w:ascii="Tahoma" w:hAnsi="Tahoma"/>
                          <w:b/>
                          <w:color w:val="D26277"/>
                          <w:spacing w:val="-9"/>
                          <w:w w:val="85"/>
                          <w:sz w:val="17"/>
                        </w:rPr>
                        <w:t xml:space="preserve"> </w:t>
                      </w:r>
                      <w:r>
                        <w:rPr>
                          <w:rFonts w:ascii="Tahoma" w:hAnsi="Tahoma"/>
                          <w:b/>
                          <w:color w:val="D26277"/>
                          <w:spacing w:val="-4"/>
                          <w:w w:val="85"/>
                          <w:sz w:val="17"/>
                        </w:rPr>
                        <w:t>y</w:t>
                      </w:r>
                      <w:r>
                        <w:rPr>
                          <w:rFonts w:ascii="Tahoma" w:hAnsi="Tahoma"/>
                          <w:b/>
                          <w:color w:val="D26277"/>
                          <w:spacing w:val="-4"/>
                          <w:w w:val="85"/>
                          <w:position w:val="1"/>
                          <w:sz w:val="17"/>
                        </w:rPr>
                        <w:t>our</w:t>
                      </w:r>
                      <w:r>
                        <w:rPr>
                          <w:rFonts w:ascii="Tahoma" w:hAnsi="Tahoma"/>
                          <w:b/>
                          <w:color w:val="D26277"/>
                          <w:spacing w:val="-8"/>
                          <w:w w:val="85"/>
                          <w:position w:val="1"/>
                          <w:sz w:val="17"/>
                        </w:rPr>
                        <w:t xml:space="preserve"> </w:t>
                      </w:r>
                      <w:r>
                        <w:rPr>
                          <w:rFonts w:ascii="Tahoma" w:hAnsi="Tahoma"/>
                          <w:b/>
                          <w:color w:val="D26277"/>
                          <w:spacing w:val="-4"/>
                          <w:w w:val="85"/>
                          <w:position w:val="1"/>
                          <w:sz w:val="17"/>
                        </w:rPr>
                        <w:t>special</w:t>
                      </w:r>
                    </w:p>
                  </w:txbxContent>
                </v:textbox>
              </v:shape>
            </w:pict>
          </mc:Fallback>
        </mc:AlternateContent>
      </w:r>
      <w:r>
        <mc:AlternateContent>
          <mc:Choice Requires="wps">
            <w:drawing>
              <wp:anchor distT="0" distB="0" distL="0" distR="0" simplePos="0" relativeHeight="251768832" behindDoc="0" locked="0" layoutInCell="1" allowOverlap="1">
                <wp:simplePos x="0" y="0"/>
                <wp:positionH relativeFrom="page">
                  <wp:posOffset>1299845</wp:posOffset>
                </wp:positionH>
                <wp:positionV relativeFrom="paragraph">
                  <wp:posOffset>-971550</wp:posOffset>
                </wp:positionV>
                <wp:extent cx="193675" cy="107315"/>
                <wp:effectExtent l="0" t="0" r="0" b="0"/>
                <wp:wrapNone/>
                <wp:docPr id="2807" name="Textbox 2807"/>
                <wp:cNvGraphicFramePr/>
                <a:graphic xmlns:a="http://schemas.openxmlformats.org/drawingml/2006/main">
                  <a:graphicData uri="http://schemas.microsoft.com/office/word/2010/wordprocessingShape">
                    <wps:wsp>
                      <wps:cNvSpPr txBox="1"/>
                      <wps:spPr>
                        <a:xfrm rot="21420000">
                          <a:off x="0" y="0"/>
                          <a:ext cx="193675" cy="107314"/>
                        </a:xfrm>
                        <a:prstGeom prst="rect">
                          <a:avLst/>
                        </a:prstGeom>
                      </wps:spPr>
                      <wps:txbx>
                        <w:txbxContent>
                          <w:p w14:paraId="30852043">
                            <w:pPr>
                              <w:spacing w:before="0" w:line="168" w:lineRule="exact"/>
                              <w:ind w:left="0" w:right="0" w:firstLine="0"/>
                              <w:jc w:val="left"/>
                              <w:rPr>
                                <w:rFonts w:ascii="Tahoma"/>
                                <w:b/>
                                <w:sz w:val="17"/>
                              </w:rPr>
                            </w:pPr>
                            <w:r>
                              <w:rPr>
                                <w:rFonts w:ascii="Tahoma"/>
                                <w:b/>
                                <w:color w:val="D26277"/>
                                <w:spacing w:val="-9"/>
                                <w:w w:val="90"/>
                                <w:sz w:val="17"/>
                              </w:rPr>
                              <w:t>day.</w:t>
                            </w:r>
                          </w:p>
                        </w:txbxContent>
                      </wps:txbx>
                      <wps:bodyPr wrap="square" lIns="0" tIns="0" rIns="0" bIns="0" rtlCol="0">
                        <a:noAutofit/>
                      </wps:bodyPr>
                    </wps:wsp>
                  </a:graphicData>
                </a:graphic>
              </wp:anchor>
            </w:drawing>
          </mc:Choice>
          <mc:Fallback>
            <w:pict>
              <v:shape id="Textbox 2807" o:spid="_x0000_s1026" o:spt="202" type="#_x0000_t202" style="position:absolute;left:0pt;margin-left:102.35pt;margin-top:-76.5pt;height:8.45pt;width:15.25pt;mso-position-horizontal-relative:page;rotation:-196608f;z-index:251768832;mso-width-relative:page;mso-height-relative:page;" filled="f" stroked="f" coordsize="21600,21600" o:gfxdata="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WvA8N0AAAANAQAADwAAAAAAAAABACAAAAAiAAAAZHJzL2Rvd25y&#10;ZXYueG1sUEsBAhQAFAAAAAgAh07iQBLBvUPAAQAAiAMAAA4AAAAAAAAAAQAgAAAALAEAAGRycy9l&#10;Mm9Eb2MueG1sUEsFBgAAAAAGAAYAWQEAAF4FAAAAAA==&#10;">
                <v:fill on="f" focussize="0,0"/>
                <v:stroke on="f"/>
                <v:imagedata o:title=""/>
                <o:lock v:ext="edit" aspectratio="f"/>
                <v:textbox inset="0mm,0mm,0mm,0mm">
                  <w:txbxContent>
                    <w:p w14:paraId="30852043">
                      <w:pPr>
                        <w:spacing w:before="0" w:line="168" w:lineRule="exact"/>
                        <w:ind w:left="0" w:right="0" w:firstLine="0"/>
                        <w:jc w:val="left"/>
                        <w:rPr>
                          <w:rFonts w:ascii="Tahoma"/>
                          <w:b/>
                          <w:sz w:val="17"/>
                        </w:rPr>
                      </w:pPr>
                      <w:r>
                        <w:rPr>
                          <w:rFonts w:ascii="Tahoma"/>
                          <w:b/>
                          <w:color w:val="D26277"/>
                          <w:spacing w:val="-9"/>
                          <w:w w:val="90"/>
                          <w:sz w:val="17"/>
                        </w:rPr>
                        <w:t>day.</w:t>
                      </w:r>
                    </w:p>
                  </w:txbxContent>
                </v:textbox>
              </v:shape>
            </w:pict>
          </mc:Fallback>
        </mc:AlternateContent>
      </w:r>
      <w:r>
        <mc:AlternateContent>
          <mc:Choice Requires="wps">
            <w:drawing>
              <wp:anchor distT="0" distB="0" distL="0" distR="0" simplePos="0" relativeHeight="251768832" behindDoc="0" locked="0" layoutInCell="1" allowOverlap="1">
                <wp:simplePos x="0" y="0"/>
                <wp:positionH relativeFrom="page">
                  <wp:posOffset>1042035</wp:posOffset>
                </wp:positionH>
                <wp:positionV relativeFrom="paragraph">
                  <wp:posOffset>-852805</wp:posOffset>
                </wp:positionV>
                <wp:extent cx="724535" cy="107315"/>
                <wp:effectExtent l="0" t="0" r="0" b="0"/>
                <wp:wrapNone/>
                <wp:docPr id="2808" name="Textbox 2808"/>
                <wp:cNvGraphicFramePr/>
                <a:graphic xmlns:a="http://schemas.openxmlformats.org/drawingml/2006/main">
                  <a:graphicData uri="http://schemas.microsoft.com/office/word/2010/wordprocessingShape">
                    <wps:wsp>
                      <wps:cNvSpPr txBox="1"/>
                      <wps:spPr>
                        <a:xfrm rot="21420000">
                          <a:off x="0" y="0"/>
                          <a:ext cx="724535" cy="107314"/>
                        </a:xfrm>
                        <a:prstGeom prst="rect">
                          <a:avLst/>
                        </a:prstGeom>
                      </wps:spPr>
                      <wps:txbx>
                        <w:txbxContent>
                          <w:p w14:paraId="5430F978">
                            <w:pPr>
                              <w:spacing w:before="0" w:line="168" w:lineRule="exact"/>
                              <w:ind w:left="0" w:right="0" w:firstLine="0"/>
                              <w:jc w:val="left"/>
                              <w:rPr>
                                <w:rFonts w:ascii="Tahoma"/>
                                <w:b/>
                                <w:sz w:val="17"/>
                              </w:rPr>
                            </w:pPr>
                            <w:r>
                              <w:rPr>
                                <w:rFonts w:ascii="Tahoma"/>
                                <w:b/>
                                <w:color w:val="D26277"/>
                                <w:w w:val="85"/>
                                <w:sz w:val="17"/>
                              </w:rPr>
                              <w:t>May</w:t>
                            </w:r>
                            <w:r>
                              <w:rPr>
                                <w:rFonts w:ascii="Tahoma"/>
                                <w:b/>
                                <w:color w:val="D26277"/>
                                <w:spacing w:val="-12"/>
                                <w:w w:val="85"/>
                                <w:sz w:val="17"/>
                              </w:rPr>
                              <w:t xml:space="preserve"> </w:t>
                            </w:r>
                            <w:r>
                              <w:rPr>
                                <w:rFonts w:ascii="Tahoma"/>
                                <w:b/>
                                <w:color w:val="D26277"/>
                                <w:w w:val="85"/>
                                <w:position w:val="1"/>
                                <w:sz w:val="17"/>
                              </w:rPr>
                              <w:t>it</w:t>
                            </w:r>
                            <w:r>
                              <w:rPr>
                                <w:rFonts w:ascii="Tahoma"/>
                                <w:b/>
                                <w:color w:val="D26277"/>
                                <w:spacing w:val="-12"/>
                                <w:w w:val="85"/>
                                <w:position w:val="1"/>
                                <w:sz w:val="17"/>
                              </w:rPr>
                              <w:t xml:space="preserve"> </w:t>
                            </w:r>
                            <w:r>
                              <w:rPr>
                                <w:rFonts w:ascii="Tahoma"/>
                                <w:b/>
                                <w:color w:val="D26277"/>
                                <w:w w:val="85"/>
                                <w:position w:val="1"/>
                                <w:sz w:val="17"/>
                              </w:rPr>
                              <w:t>be</w:t>
                            </w:r>
                            <w:r>
                              <w:rPr>
                                <w:rFonts w:ascii="Tahoma"/>
                                <w:b/>
                                <w:color w:val="D26277"/>
                                <w:spacing w:val="-11"/>
                                <w:w w:val="85"/>
                                <w:position w:val="1"/>
                                <w:sz w:val="17"/>
                              </w:rPr>
                              <w:t xml:space="preserve"> </w:t>
                            </w:r>
                            <w:r>
                              <w:rPr>
                                <w:rFonts w:ascii="Tahoma"/>
                                <w:b/>
                                <w:color w:val="D26277"/>
                                <w:spacing w:val="-2"/>
                                <w:w w:val="85"/>
                                <w:position w:val="1"/>
                                <w:sz w:val="17"/>
                              </w:rPr>
                              <w:t>happy</w:t>
                            </w:r>
                          </w:p>
                        </w:txbxContent>
                      </wps:txbx>
                      <wps:bodyPr wrap="square" lIns="0" tIns="0" rIns="0" bIns="0" rtlCol="0">
                        <a:noAutofit/>
                      </wps:bodyPr>
                    </wps:wsp>
                  </a:graphicData>
                </a:graphic>
              </wp:anchor>
            </w:drawing>
          </mc:Choice>
          <mc:Fallback>
            <w:pict>
              <v:shape id="Textbox 2808" o:spid="_x0000_s1026" o:spt="202" type="#_x0000_t202" style="position:absolute;left:0pt;margin-left:82.05pt;margin-top:-67.15pt;height:8.45pt;width:57.05pt;mso-position-horizontal-relative:page;rotation:-196608f;z-index:251768832;mso-width-relative:page;mso-height-relative:page;" filled="f" stroked="f" coordsize="21600,21600" o:gfxdata="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Me24N3AAAAA0BAAAPAAAAAAAAAAEAIAAAACIAAABkcnMvZG93bnJl&#10;di54bWxQSwECFAAUAAAACACHTuJA9ouoBMABAACIAwAADgAAAAAAAAABACAAAAArAQAAZHJzL2Uy&#10;b0RvYy54bWxQSwUGAAAAAAYABgBZAQAAXQUAAAAA&#10;">
                <v:fill on="f" focussize="0,0"/>
                <v:stroke on="f"/>
                <v:imagedata o:title=""/>
                <o:lock v:ext="edit" aspectratio="f"/>
                <v:textbox inset="0mm,0mm,0mm,0mm">
                  <w:txbxContent>
                    <w:p w14:paraId="5430F978">
                      <w:pPr>
                        <w:spacing w:before="0" w:line="168" w:lineRule="exact"/>
                        <w:ind w:left="0" w:right="0" w:firstLine="0"/>
                        <w:jc w:val="left"/>
                        <w:rPr>
                          <w:rFonts w:ascii="Tahoma"/>
                          <w:b/>
                          <w:sz w:val="17"/>
                        </w:rPr>
                      </w:pPr>
                      <w:r>
                        <w:rPr>
                          <w:rFonts w:ascii="Tahoma"/>
                          <w:b/>
                          <w:color w:val="D26277"/>
                          <w:w w:val="85"/>
                          <w:sz w:val="17"/>
                        </w:rPr>
                        <w:t>May</w:t>
                      </w:r>
                      <w:r>
                        <w:rPr>
                          <w:rFonts w:ascii="Tahoma"/>
                          <w:b/>
                          <w:color w:val="D26277"/>
                          <w:spacing w:val="-12"/>
                          <w:w w:val="85"/>
                          <w:sz w:val="17"/>
                        </w:rPr>
                        <w:t xml:space="preserve"> </w:t>
                      </w:r>
                      <w:r>
                        <w:rPr>
                          <w:rFonts w:ascii="Tahoma"/>
                          <w:b/>
                          <w:color w:val="D26277"/>
                          <w:w w:val="85"/>
                          <w:position w:val="1"/>
                          <w:sz w:val="17"/>
                        </w:rPr>
                        <w:t>it</w:t>
                      </w:r>
                      <w:r>
                        <w:rPr>
                          <w:rFonts w:ascii="Tahoma"/>
                          <w:b/>
                          <w:color w:val="D26277"/>
                          <w:spacing w:val="-12"/>
                          <w:w w:val="85"/>
                          <w:position w:val="1"/>
                          <w:sz w:val="17"/>
                        </w:rPr>
                        <w:t xml:space="preserve"> </w:t>
                      </w:r>
                      <w:r>
                        <w:rPr>
                          <w:rFonts w:ascii="Tahoma"/>
                          <w:b/>
                          <w:color w:val="D26277"/>
                          <w:w w:val="85"/>
                          <w:position w:val="1"/>
                          <w:sz w:val="17"/>
                        </w:rPr>
                        <w:t>be</w:t>
                      </w:r>
                      <w:r>
                        <w:rPr>
                          <w:rFonts w:ascii="Tahoma"/>
                          <w:b/>
                          <w:color w:val="D26277"/>
                          <w:spacing w:val="-11"/>
                          <w:w w:val="85"/>
                          <w:position w:val="1"/>
                          <w:sz w:val="17"/>
                        </w:rPr>
                        <w:t xml:space="preserve"> </w:t>
                      </w:r>
                      <w:r>
                        <w:rPr>
                          <w:rFonts w:ascii="Tahoma"/>
                          <w:b/>
                          <w:color w:val="D26277"/>
                          <w:spacing w:val="-2"/>
                          <w:w w:val="85"/>
                          <w:position w:val="1"/>
                          <w:sz w:val="17"/>
                        </w:rPr>
                        <w:t>happy</w:t>
                      </w:r>
                    </w:p>
                  </w:txbxContent>
                </v:textbox>
              </v:shape>
            </w:pict>
          </mc:Fallback>
        </mc:AlternateContent>
      </w:r>
      <w:r>
        <mc:AlternateContent>
          <mc:Choice Requires="wps">
            <w:drawing>
              <wp:anchor distT="0" distB="0" distL="0" distR="0" simplePos="0" relativeHeight="251769856" behindDoc="0" locked="0" layoutInCell="1" allowOverlap="1">
                <wp:simplePos x="0" y="0"/>
                <wp:positionH relativeFrom="page">
                  <wp:posOffset>1105535</wp:posOffset>
                </wp:positionH>
                <wp:positionV relativeFrom="paragraph">
                  <wp:posOffset>-737235</wp:posOffset>
                </wp:positionV>
                <wp:extent cx="615315" cy="107315"/>
                <wp:effectExtent l="0" t="0" r="0" b="0"/>
                <wp:wrapNone/>
                <wp:docPr id="2809" name="Textbox 2809"/>
                <wp:cNvGraphicFramePr/>
                <a:graphic xmlns:a="http://schemas.openxmlformats.org/drawingml/2006/main">
                  <a:graphicData uri="http://schemas.microsoft.com/office/word/2010/wordprocessingShape">
                    <wps:wsp>
                      <wps:cNvSpPr txBox="1"/>
                      <wps:spPr>
                        <a:xfrm rot="21420000">
                          <a:off x="0" y="0"/>
                          <a:ext cx="615315" cy="107314"/>
                        </a:xfrm>
                        <a:prstGeom prst="rect">
                          <a:avLst/>
                        </a:prstGeom>
                      </wps:spPr>
                      <wps:txbx>
                        <w:txbxContent>
                          <w:p w14:paraId="42D60494">
                            <w:pPr>
                              <w:spacing w:before="0" w:line="168" w:lineRule="exact"/>
                              <w:ind w:left="0" w:right="0" w:firstLine="0"/>
                              <w:jc w:val="left"/>
                              <w:rPr>
                                <w:rFonts w:ascii="Tahoma"/>
                                <w:b/>
                                <w:sz w:val="17"/>
                              </w:rPr>
                            </w:pPr>
                            <w:r>
                              <w:rPr>
                                <w:rFonts w:ascii="Tahoma"/>
                                <w:b/>
                                <w:color w:val="D26277"/>
                                <w:spacing w:val="-2"/>
                                <w:w w:val="90"/>
                                <w:sz w:val="17"/>
                              </w:rPr>
                              <w:t>in</w:t>
                            </w:r>
                            <w:r>
                              <w:rPr>
                                <w:rFonts w:ascii="Tahoma"/>
                                <w:b/>
                                <w:color w:val="D26277"/>
                                <w:spacing w:val="-18"/>
                                <w:w w:val="90"/>
                                <w:sz w:val="17"/>
                              </w:rPr>
                              <w:t xml:space="preserve"> </w:t>
                            </w:r>
                            <w:r>
                              <w:rPr>
                                <w:rFonts w:ascii="Tahoma"/>
                                <w:b/>
                                <w:color w:val="D26277"/>
                                <w:spacing w:val="-2"/>
                                <w:w w:val="90"/>
                                <w:sz w:val="17"/>
                              </w:rPr>
                              <w:t>ev</w:t>
                            </w:r>
                            <w:r>
                              <w:rPr>
                                <w:rFonts w:ascii="Tahoma"/>
                                <w:b/>
                                <w:color w:val="D26277"/>
                                <w:spacing w:val="-2"/>
                                <w:w w:val="90"/>
                                <w:position w:val="1"/>
                                <w:sz w:val="17"/>
                              </w:rPr>
                              <w:t>ery</w:t>
                            </w:r>
                            <w:r>
                              <w:rPr>
                                <w:rFonts w:ascii="Tahoma"/>
                                <w:b/>
                                <w:color w:val="D26277"/>
                                <w:spacing w:val="-17"/>
                                <w:w w:val="90"/>
                                <w:position w:val="1"/>
                                <w:sz w:val="17"/>
                              </w:rPr>
                              <w:t xml:space="preserve"> </w:t>
                            </w:r>
                            <w:r>
                              <w:rPr>
                                <w:rFonts w:ascii="Tahoma"/>
                                <w:b/>
                                <w:color w:val="D26277"/>
                                <w:spacing w:val="-5"/>
                                <w:w w:val="90"/>
                                <w:position w:val="1"/>
                                <w:sz w:val="17"/>
                              </w:rPr>
                              <w:t>way</w:t>
                            </w:r>
                            <w:r>
                              <w:rPr>
                                <w:rFonts w:ascii="Tahoma"/>
                                <w:b/>
                                <w:color w:val="D26277"/>
                                <w:spacing w:val="-5"/>
                                <w:w w:val="90"/>
                                <w:position w:val="2"/>
                                <w:sz w:val="17"/>
                              </w:rPr>
                              <w:t>.</w:t>
                            </w:r>
                          </w:p>
                        </w:txbxContent>
                      </wps:txbx>
                      <wps:bodyPr wrap="square" lIns="0" tIns="0" rIns="0" bIns="0" rtlCol="0">
                        <a:noAutofit/>
                      </wps:bodyPr>
                    </wps:wsp>
                  </a:graphicData>
                </a:graphic>
              </wp:anchor>
            </w:drawing>
          </mc:Choice>
          <mc:Fallback>
            <w:pict>
              <v:shape id="Textbox 2809" o:spid="_x0000_s1026" o:spt="202" type="#_x0000_t202" style="position:absolute;left:0pt;margin-left:87.05pt;margin-top:-58.05pt;height:8.45pt;width:48.45pt;mso-position-horizontal-relative:page;rotation:-196608f;z-index:251769856;mso-width-relative:page;mso-height-relative:page;" filled="f" stroked="f" coordsize="21600,21600" o:gfxdata="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IgmkoNoAAAAMAQAADwAAAAAAAAABACAAAAAiAAAAZHJzL2Rvd25yZXYu&#10;eG1sUEsBAhQAFAAAAAgAh07iQM3BMmnAAQAAiAMAAA4AAAAAAAAAAQAgAAAAKQEAAGRycy9lMm9E&#10;b2MueG1sUEsFBgAAAAAGAAYAWQEAAFsFAAAAAA==&#10;">
                <v:fill on="f" focussize="0,0"/>
                <v:stroke on="f"/>
                <v:imagedata o:title=""/>
                <o:lock v:ext="edit" aspectratio="f"/>
                <v:textbox inset="0mm,0mm,0mm,0mm">
                  <w:txbxContent>
                    <w:p w14:paraId="42D60494">
                      <w:pPr>
                        <w:spacing w:before="0" w:line="168" w:lineRule="exact"/>
                        <w:ind w:left="0" w:right="0" w:firstLine="0"/>
                        <w:jc w:val="left"/>
                        <w:rPr>
                          <w:rFonts w:ascii="Tahoma"/>
                          <w:b/>
                          <w:sz w:val="17"/>
                        </w:rPr>
                      </w:pPr>
                      <w:r>
                        <w:rPr>
                          <w:rFonts w:ascii="Tahoma"/>
                          <w:b/>
                          <w:color w:val="D26277"/>
                          <w:spacing w:val="-2"/>
                          <w:w w:val="90"/>
                          <w:sz w:val="17"/>
                        </w:rPr>
                        <w:t>in</w:t>
                      </w:r>
                      <w:r>
                        <w:rPr>
                          <w:rFonts w:ascii="Tahoma"/>
                          <w:b/>
                          <w:color w:val="D26277"/>
                          <w:spacing w:val="-18"/>
                          <w:w w:val="90"/>
                          <w:sz w:val="17"/>
                        </w:rPr>
                        <w:t xml:space="preserve"> </w:t>
                      </w:r>
                      <w:r>
                        <w:rPr>
                          <w:rFonts w:ascii="Tahoma"/>
                          <w:b/>
                          <w:color w:val="D26277"/>
                          <w:spacing w:val="-2"/>
                          <w:w w:val="90"/>
                          <w:sz w:val="17"/>
                        </w:rPr>
                        <w:t>ev</w:t>
                      </w:r>
                      <w:r>
                        <w:rPr>
                          <w:rFonts w:ascii="Tahoma"/>
                          <w:b/>
                          <w:color w:val="D26277"/>
                          <w:spacing w:val="-2"/>
                          <w:w w:val="90"/>
                          <w:position w:val="1"/>
                          <w:sz w:val="17"/>
                        </w:rPr>
                        <w:t>ery</w:t>
                      </w:r>
                      <w:r>
                        <w:rPr>
                          <w:rFonts w:ascii="Tahoma"/>
                          <w:b/>
                          <w:color w:val="D26277"/>
                          <w:spacing w:val="-17"/>
                          <w:w w:val="90"/>
                          <w:position w:val="1"/>
                          <w:sz w:val="17"/>
                        </w:rPr>
                        <w:t xml:space="preserve"> </w:t>
                      </w:r>
                      <w:r>
                        <w:rPr>
                          <w:rFonts w:ascii="Tahoma"/>
                          <w:b/>
                          <w:color w:val="D26277"/>
                          <w:spacing w:val="-5"/>
                          <w:w w:val="90"/>
                          <w:position w:val="1"/>
                          <w:sz w:val="17"/>
                        </w:rPr>
                        <w:t>way</w:t>
                      </w:r>
                      <w:r>
                        <w:rPr>
                          <w:rFonts w:ascii="Tahoma"/>
                          <w:b/>
                          <w:color w:val="D26277"/>
                          <w:spacing w:val="-5"/>
                          <w:w w:val="90"/>
                          <w:position w:val="2"/>
                          <w:sz w:val="17"/>
                        </w:rPr>
                        <w:t>.</w:t>
                      </w:r>
                    </w:p>
                  </w:txbxContent>
                </v:textbox>
              </v:shape>
            </w:pict>
          </mc:Fallback>
        </mc:AlternateContent>
      </w:r>
      <w:r>
        <w:rPr>
          <w:rFonts w:ascii="Calibri"/>
          <w:color w:val="231F20"/>
          <w:spacing w:val="-2"/>
          <w:w w:val="80"/>
          <w:sz w:val="26"/>
        </w:rPr>
        <w:t>Your</w:t>
      </w:r>
      <w:r>
        <w:rPr>
          <w:rFonts w:ascii="Calibri"/>
          <w:color w:val="231F20"/>
          <w:spacing w:val="-6"/>
          <w:w w:val="80"/>
          <w:sz w:val="26"/>
        </w:rPr>
        <w:t xml:space="preserve"> </w:t>
      </w:r>
      <w:r>
        <w:rPr>
          <w:rFonts w:ascii="Calibri"/>
          <w:color w:val="231F20"/>
          <w:spacing w:val="-2"/>
          <w:w w:val="80"/>
          <w:sz w:val="26"/>
        </w:rPr>
        <w:t>parents</w:t>
      </w:r>
      <w:r>
        <w:rPr>
          <w:rFonts w:ascii="Calibri"/>
          <w:color w:val="231F20"/>
          <w:spacing w:val="-5"/>
          <w:w w:val="80"/>
          <w:sz w:val="26"/>
        </w:rPr>
        <w:t xml:space="preserve"> </w:t>
      </w:r>
      <w:r>
        <w:rPr>
          <w:rFonts w:ascii="Calibri"/>
          <w:color w:val="231F20"/>
          <w:spacing w:val="-2"/>
          <w:w w:val="80"/>
          <w:sz w:val="26"/>
        </w:rPr>
        <w:t>have</w:t>
      </w:r>
      <w:r>
        <w:rPr>
          <w:rFonts w:ascii="Calibri"/>
          <w:color w:val="231F20"/>
          <w:spacing w:val="-5"/>
          <w:w w:val="80"/>
          <w:sz w:val="26"/>
        </w:rPr>
        <w:t xml:space="preserve"> </w:t>
      </w:r>
      <w:r>
        <w:rPr>
          <w:rFonts w:ascii="Calibri"/>
          <w:color w:val="231F20"/>
          <w:spacing w:val="-2"/>
          <w:w w:val="80"/>
          <w:sz w:val="26"/>
        </w:rPr>
        <w:t>been</w:t>
      </w:r>
      <w:r>
        <w:rPr>
          <w:rFonts w:ascii="Calibri"/>
          <w:color w:val="231F20"/>
          <w:spacing w:val="-6"/>
          <w:w w:val="80"/>
          <w:sz w:val="26"/>
        </w:rPr>
        <w:t xml:space="preserve"> </w:t>
      </w:r>
      <w:r>
        <w:rPr>
          <w:rFonts w:ascii="Calibri"/>
          <w:color w:val="231F20"/>
          <w:spacing w:val="-2"/>
          <w:w w:val="80"/>
          <w:sz w:val="26"/>
        </w:rPr>
        <w:t>married</w:t>
      </w:r>
      <w:r>
        <w:rPr>
          <w:rFonts w:ascii="Calibri"/>
          <w:color w:val="231F20"/>
          <w:spacing w:val="-5"/>
          <w:w w:val="80"/>
          <w:sz w:val="26"/>
        </w:rPr>
        <w:t xml:space="preserve"> </w:t>
      </w:r>
      <w:r>
        <w:rPr>
          <w:rFonts w:ascii="Calibri"/>
          <w:color w:val="231F20"/>
          <w:spacing w:val="-2"/>
          <w:w w:val="80"/>
          <w:sz w:val="26"/>
        </w:rPr>
        <w:t>for</w:t>
      </w:r>
      <w:r>
        <w:rPr>
          <w:rFonts w:ascii="Calibri"/>
          <w:color w:val="231F20"/>
          <w:spacing w:val="-5"/>
          <w:w w:val="80"/>
          <w:sz w:val="26"/>
        </w:rPr>
        <w:t xml:space="preserve"> </w:t>
      </w:r>
      <w:r>
        <w:rPr>
          <w:rFonts w:ascii="Calibri"/>
          <w:color w:val="231F20"/>
          <w:spacing w:val="-2"/>
          <w:w w:val="80"/>
          <w:sz w:val="26"/>
        </w:rPr>
        <w:t>25</w:t>
      </w:r>
      <w:r>
        <w:rPr>
          <w:rFonts w:ascii="Calibri"/>
          <w:color w:val="231F20"/>
          <w:spacing w:val="-5"/>
          <w:w w:val="80"/>
          <w:sz w:val="26"/>
        </w:rPr>
        <w:t xml:space="preserve"> </w:t>
      </w:r>
      <w:r>
        <w:rPr>
          <w:rFonts w:ascii="Calibri"/>
          <w:color w:val="231F20"/>
          <w:spacing w:val="-4"/>
          <w:w w:val="80"/>
          <w:sz w:val="26"/>
        </w:rPr>
        <w:t>years.</w:t>
      </w:r>
    </w:p>
    <w:p w14:paraId="17A96D39">
      <w:pPr>
        <w:pStyle w:val="15"/>
        <w:numPr>
          <w:ilvl w:val="1"/>
          <w:numId w:val="87"/>
        </w:numPr>
        <w:tabs>
          <w:tab w:val="left" w:pos="1952"/>
          <w:tab w:val="left" w:pos="1973"/>
        </w:tabs>
        <w:spacing w:before="60" w:after="0" w:line="242" w:lineRule="auto"/>
        <w:ind w:left="1952" w:right="596" w:hanging="394"/>
        <w:jc w:val="left"/>
        <w:rPr>
          <w:rFonts w:ascii="Calibri" w:hAnsi="Calibri"/>
          <w:sz w:val="26"/>
        </w:rPr>
      </w:pPr>
      <w:r>
        <w:rPr>
          <w:b/>
          <w:color w:val="231F20"/>
          <w:sz w:val="22"/>
        </w:rPr>
        <w:tab/>
      </w:r>
      <w:r>
        <w:rPr>
          <w:rFonts w:ascii="Calibri" w:hAnsi="Calibri"/>
          <w:color w:val="231F20"/>
          <w:w w:val="80"/>
          <w:sz w:val="26"/>
        </w:rPr>
        <w:t>A</w:t>
      </w:r>
      <w:r>
        <w:rPr>
          <w:rFonts w:ascii="Calibri" w:hAnsi="Calibri"/>
          <w:color w:val="231F20"/>
          <w:spacing w:val="-4"/>
          <w:w w:val="80"/>
          <w:sz w:val="26"/>
        </w:rPr>
        <w:t xml:space="preserve"> </w:t>
      </w:r>
      <w:r>
        <w:rPr>
          <w:rFonts w:ascii="Calibri" w:hAnsi="Calibri"/>
          <w:color w:val="231F20"/>
          <w:w w:val="80"/>
          <w:sz w:val="26"/>
        </w:rPr>
        <w:t>friend</w:t>
      </w:r>
      <w:r>
        <w:rPr>
          <w:rFonts w:ascii="Calibri" w:hAnsi="Calibri"/>
          <w:color w:val="231F20"/>
          <w:spacing w:val="-4"/>
          <w:w w:val="80"/>
          <w:sz w:val="26"/>
        </w:rPr>
        <w:t xml:space="preserve"> </w:t>
      </w:r>
      <w:r>
        <w:rPr>
          <w:rFonts w:ascii="Calibri" w:hAnsi="Calibri"/>
          <w:color w:val="231F20"/>
          <w:w w:val="80"/>
          <w:sz w:val="26"/>
        </w:rPr>
        <w:t>wants</w:t>
      </w:r>
      <w:r>
        <w:rPr>
          <w:rFonts w:ascii="Calibri" w:hAnsi="Calibri"/>
          <w:color w:val="231F20"/>
          <w:spacing w:val="-4"/>
          <w:w w:val="80"/>
          <w:sz w:val="26"/>
        </w:rPr>
        <w:t xml:space="preserve"> </w:t>
      </w:r>
      <w:r>
        <w:rPr>
          <w:rFonts w:ascii="Calibri" w:hAnsi="Calibri"/>
          <w:color w:val="231F20"/>
          <w:w w:val="80"/>
          <w:sz w:val="26"/>
        </w:rPr>
        <w:t>to</w:t>
      </w:r>
      <w:r>
        <w:rPr>
          <w:rFonts w:ascii="Calibri" w:hAnsi="Calibri"/>
          <w:color w:val="231F20"/>
          <w:spacing w:val="-4"/>
          <w:w w:val="80"/>
          <w:sz w:val="26"/>
        </w:rPr>
        <w:t xml:space="preserve"> </w:t>
      </w:r>
      <w:r>
        <w:rPr>
          <w:rFonts w:ascii="Calibri" w:hAnsi="Calibri"/>
          <w:color w:val="231F20"/>
          <w:w w:val="80"/>
          <w:sz w:val="26"/>
        </w:rPr>
        <w:t>say</w:t>
      </w:r>
      <w:r>
        <w:rPr>
          <w:rFonts w:ascii="Calibri" w:hAnsi="Calibri"/>
          <w:color w:val="231F20"/>
          <w:spacing w:val="-4"/>
          <w:w w:val="80"/>
          <w:sz w:val="26"/>
        </w:rPr>
        <w:t xml:space="preserve"> </w:t>
      </w:r>
      <w:r>
        <w:rPr>
          <w:rFonts w:ascii="Calibri" w:hAnsi="Calibri"/>
          <w:color w:val="231F20"/>
          <w:w w:val="80"/>
          <w:sz w:val="26"/>
        </w:rPr>
        <w:t>“thank</w:t>
      </w:r>
      <w:r>
        <w:rPr>
          <w:rFonts w:ascii="Calibri" w:hAnsi="Calibri"/>
          <w:color w:val="231F20"/>
          <w:spacing w:val="-4"/>
          <w:w w:val="80"/>
          <w:sz w:val="26"/>
        </w:rPr>
        <w:t xml:space="preserve"> </w:t>
      </w:r>
      <w:r>
        <w:rPr>
          <w:rFonts w:ascii="Calibri" w:hAnsi="Calibri"/>
          <w:color w:val="231F20"/>
          <w:w w:val="80"/>
          <w:sz w:val="26"/>
        </w:rPr>
        <w:t>you”</w:t>
      </w:r>
      <w:r>
        <w:rPr>
          <w:rFonts w:ascii="Calibri" w:hAnsi="Calibri"/>
          <w:color w:val="231F20"/>
          <w:spacing w:val="-4"/>
          <w:w w:val="80"/>
          <w:sz w:val="26"/>
        </w:rPr>
        <w:t xml:space="preserve"> </w:t>
      </w:r>
      <w:r>
        <w:rPr>
          <w:rFonts w:ascii="Calibri" w:hAnsi="Calibri"/>
          <w:color w:val="231F20"/>
          <w:w w:val="80"/>
          <w:sz w:val="26"/>
        </w:rPr>
        <w:t xml:space="preserve">on </w:t>
      </w:r>
      <w:r>
        <w:rPr>
          <w:rFonts w:ascii="Calibri" w:hAnsi="Calibri"/>
          <w:color w:val="231F20"/>
          <w:w w:val="95"/>
          <w:sz w:val="26"/>
        </w:rPr>
        <w:t>Thanksgiving</w:t>
      </w:r>
      <w:r>
        <w:rPr>
          <w:rFonts w:ascii="Calibri" w:hAnsi="Calibri"/>
          <w:color w:val="231F20"/>
          <w:spacing w:val="-16"/>
          <w:w w:val="95"/>
          <w:sz w:val="26"/>
        </w:rPr>
        <w:t xml:space="preserve"> </w:t>
      </w:r>
      <w:r>
        <w:rPr>
          <w:rFonts w:ascii="Calibri" w:hAnsi="Calibri"/>
          <w:color w:val="231F20"/>
          <w:w w:val="95"/>
          <w:sz w:val="26"/>
        </w:rPr>
        <w:t>Day.</w:t>
      </w:r>
    </w:p>
    <w:p w14:paraId="56335CC0">
      <w:pPr>
        <w:pStyle w:val="15"/>
        <w:numPr>
          <w:ilvl w:val="1"/>
          <w:numId w:val="87"/>
        </w:numPr>
        <w:tabs>
          <w:tab w:val="left" w:pos="1981"/>
        </w:tabs>
        <w:spacing w:before="55" w:after="0" w:line="240" w:lineRule="auto"/>
        <w:ind w:left="1981" w:right="0" w:hanging="422"/>
        <w:jc w:val="left"/>
        <w:rPr>
          <w:rFonts w:ascii="Calibri" w:hAnsi="Calibri"/>
          <w:sz w:val="26"/>
        </w:rPr>
      </w:pPr>
      <w:r>
        <w:rPr>
          <w:rFonts w:ascii="Calibri" w:hAnsi="Calibri"/>
          <w:color w:val="231F20"/>
          <w:spacing w:val="-4"/>
          <w:w w:val="85"/>
          <w:sz w:val="26"/>
        </w:rPr>
        <w:t>New</w:t>
      </w:r>
      <w:r>
        <w:rPr>
          <w:rFonts w:ascii="Calibri" w:hAnsi="Calibri"/>
          <w:color w:val="231F20"/>
          <w:spacing w:val="-13"/>
          <w:sz w:val="26"/>
        </w:rPr>
        <w:t xml:space="preserve"> </w:t>
      </w:r>
      <w:r>
        <w:rPr>
          <w:rFonts w:ascii="Calibri" w:hAnsi="Calibri"/>
          <w:color w:val="231F20"/>
          <w:spacing w:val="-4"/>
          <w:w w:val="85"/>
          <w:sz w:val="26"/>
        </w:rPr>
        <w:t>Year’s</w:t>
      </w:r>
      <w:r>
        <w:rPr>
          <w:rFonts w:ascii="Calibri" w:hAnsi="Calibri"/>
          <w:color w:val="231F20"/>
          <w:spacing w:val="-13"/>
          <w:sz w:val="26"/>
        </w:rPr>
        <w:t xml:space="preserve"> </w:t>
      </w:r>
      <w:r>
        <w:rPr>
          <w:rFonts w:ascii="Calibri" w:hAnsi="Calibri"/>
          <w:color w:val="231F20"/>
          <w:spacing w:val="-4"/>
          <w:w w:val="85"/>
          <w:sz w:val="26"/>
        </w:rPr>
        <w:t>Day</w:t>
      </w:r>
      <w:r>
        <w:rPr>
          <w:rFonts w:ascii="Calibri" w:hAnsi="Calibri"/>
          <w:color w:val="231F20"/>
          <w:spacing w:val="-12"/>
          <w:sz w:val="26"/>
        </w:rPr>
        <w:t xml:space="preserve"> </w:t>
      </w:r>
      <w:r>
        <w:rPr>
          <w:rFonts w:ascii="Calibri" w:hAnsi="Calibri"/>
          <w:color w:val="231F20"/>
          <w:spacing w:val="-4"/>
          <w:w w:val="85"/>
          <w:sz w:val="26"/>
        </w:rPr>
        <w:t>is</w:t>
      </w:r>
      <w:r>
        <w:rPr>
          <w:rFonts w:ascii="Calibri" w:hAnsi="Calibri"/>
          <w:color w:val="231F20"/>
          <w:spacing w:val="-13"/>
          <w:sz w:val="26"/>
        </w:rPr>
        <w:t xml:space="preserve"> </w:t>
      </w:r>
      <w:r>
        <w:rPr>
          <w:rFonts w:ascii="Calibri" w:hAnsi="Calibri"/>
          <w:color w:val="231F20"/>
          <w:spacing w:val="-4"/>
          <w:w w:val="85"/>
          <w:sz w:val="26"/>
        </w:rPr>
        <w:t>coming.</w:t>
      </w:r>
    </w:p>
    <w:p w14:paraId="2CA429D1">
      <w:pPr>
        <w:spacing w:before="134" w:line="208" w:lineRule="auto"/>
        <w:ind w:left="700" w:right="1392" w:hanging="14"/>
        <w:jc w:val="both"/>
        <w:rPr>
          <w:rFonts w:ascii="Tahoma"/>
          <w:sz w:val="26"/>
        </w:rPr>
      </w:pPr>
      <w:r>
        <w:br w:type="column"/>
      </w:r>
      <w:r>
        <w:rPr>
          <w:rFonts w:ascii="Tahoma"/>
          <w:color w:val="8E3F4F"/>
          <w:spacing w:val="-2"/>
          <w:sz w:val="26"/>
        </w:rPr>
        <w:t>Translate</w:t>
      </w:r>
      <w:r>
        <w:rPr>
          <w:rFonts w:ascii="Tahoma"/>
          <w:color w:val="8E3F4F"/>
          <w:spacing w:val="-19"/>
          <w:sz w:val="26"/>
        </w:rPr>
        <w:t xml:space="preserve"> </w:t>
      </w:r>
      <w:r>
        <w:rPr>
          <w:rFonts w:ascii="Tahoma"/>
          <w:color w:val="8E3F4F"/>
          <w:spacing w:val="-2"/>
          <w:sz w:val="26"/>
        </w:rPr>
        <w:t>the</w:t>
      </w:r>
      <w:r>
        <w:rPr>
          <w:rFonts w:ascii="Tahoma"/>
          <w:color w:val="8E3F4F"/>
          <w:spacing w:val="-18"/>
          <w:sz w:val="26"/>
        </w:rPr>
        <w:t xml:space="preserve"> </w:t>
      </w:r>
      <w:r>
        <w:rPr>
          <w:rFonts w:ascii="Tahoma"/>
          <w:color w:val="8E3F4F"/>
          <w:spacing w:val="-2"/>
          <w:sz w:val="26"/>
        </w:rPr>
        <w:t>sentences</w:t>
      </w:r>
      <w:r>
        <w:rPr>
          <w:rFonts w:ascii="Tahoma"/>
          <w:color w:val="8E3F4F"/>
          <w:spacing w:val="-18"/>
          <w:sz w:val="26"/>
        </w:rPr>
        <w:t xml:space="preserve"> </w:t>
      </w:r>
      <w:r>
        <w:rPr>
          <w:rFonts w:ascii="Tahoma"/>
          <w:color w:val="8E3F4F"/>
          <w:spacing w:val="-2"/>
          <w:sz w:val="26"/>
        </w:rPr>
        <w:t>into</w:t>
      </w:r>
      <w:r>
        <w:rPr>
          <w:rFonts w:ascii="Tahoma"/>
          <w:color w:val="8E3F4F"/>
          <w:spacing w:val="-19"/>
          <w:sz w:val="26"/>
        </w:rPr>
        <w:t xml:space="preserve"> </w:t>
      </w:r>
      <w:r>
        <w:rPr>
          <w:rFonts w:ascii="Tahoma"/>
          <w:color w:val="8E3F4F"/>
          <w:spacing w:val="-2"/>
          <w:sz w:val="26"/>
        </w:rPr>
        <w:t xml:space="preserve">English, </w:t>
      </w:r>
      <w:r>
        <w:rPr>
          <w:rFonts w:ascii="Tahoma"/>
          <w:color w:val="8E3F4F"/>
          <w:spacing w:val="-18"/>
          <w:sz w:val="26"/>
        </w:rPr>
        <w:t>using</w:t>
      </w:r>
      <w:r>
        <w:rPr>
          <w:rFonts w:ascii="Tahoma"/>
          <w:color w:val="8E3F4F"/>
          <w:spacing w:val="-3"/>
          <w:sz w:val="26"/>
        </w:rPr>
        <w:t xml:space="preserve"> </w:t>
      </w:r>
      <w:r>
        <w:rPr>
          <w:rFonts w:ascii="Tahoma"/>
          <w:color w:val="8E3F4F"/>
          <w:spacing w:val="-18"/>
          <w:sz w:val="26"/>
        </w:rPr>
        <w:t>the</w:t>
      </w:r>
      <w:r>
        <w:rPr>
          <w:rFonts w:ascii="Verdana"/>
          <w:i/>
          <w:color w:val="8E3F4F"/>
          <w:spacing w:val="-18"/>
          <w:sz w:val="27"/>
        </w:rPr>
        <w:t>-ing</w:t>
      </w:r>
      <w:r>
        <w:rPr>
          <w:rFonts w:ascii="Verdana"/>
          <w:i/>
          <w:color w:val="8E3F4F"/>
          <w:spacing w:val="8"/>
          <w:sz w:val="27"/>
        </w:rPr>
        <w:t xml:space="preserve"> </w:t>
      </w:r>
      <w:r>
        <w:rPr>
          <w:rFonts w:ascii="Tahoma"/>
          <w:color w:val="8E3F4F"/>
          <w:spacing w:val="-18"/>
          <w:sz w:val="26"/>
        </w:rPr>
        <w:t>form</w:t>
      </w:r>
      <w:r>
        <w:rPr>
          <w:rFonts w:ascii="Tahoma"/>
          <w:color w:val="8E3F4F"/>
          <w:spacing w:val="-3"/>
          <w:sz w:val="26"/>
        </w:rPr>
        <w:t xml:space="preserve"> </w:t>
      </w:r>
      <w:r>
        <w:rPr>
          <w:rFonts w:ascii="Tahoma"/>
          <w:color w:val="8E3F4F"/>
          <w:spacing w:val="-18"/>
          <w:sz w:val="26"/>
        </w:rPr>
        <w:t>or</w:t>
      </w:r>
      <w:r>
        <w:rPr>
          <w:rFonts w:ascii="Tahoma"/>
          <w:color w:val="8E3F4F"/>
          <w:spacing w:val="-2"/>
          <w:sz w:val="26"/>
        </w:rPr>
        <w:t xml:space="preserve"> </w:t>
      </w:r>
      <w:r>
        <w:rPr>
          <w:rFonts w:ascii="Tahoma"/>
          <w:color w:val="8E3F4F"/>
          <w:spacing w:val="-18"/>
          <w:sz w:val="26"/>
        </w:rPr>
        <w:t>the</w:t>
      </w:r>
      <w:r>
        <w:rPr>
          <w:rFonts w:ascii="Tahoma"/>
          <w:color w:val="8E3F4F"/>
          <w:spacing w:val="-2"/>
          <w:sz w:val="26"/>
        </w:rPr>
        <w:t xml:space="preserve"> </w:t>
      </w:r>
      <w:r>
        <w:rPr>
          <w:rFonts w:ascii="Tahoma"/>
          <w:color w:val="8E3F4F"/>
          <w:spacing w:val="-18"/>
          <w:sz w:val="26"/>
        </w:rPr>
        <w:t>past</w:t>
      </w:r>
      <w:r>
        <w:rPr>
          <w:rFonts w:ascii="Tahoma"/>
          <w:color w:val="8E3F4F"/>
          <w:spacing w:val="-3"/>
          <w:sz w:val="26"/>
        </w:rPr>
        <w:t xml:space="preserve"> </w:t>
      </w:r>
      <w:r>
        <w:rPr>
          <w:rFonts w:ascii="Tahoma"/>
          <w:color w:val="8E3F4F"/>
          <w:spacing w:val="-18"/>
          <w:sz w:val="26"/>
        </w:rPr>
        <w:t xml:space="preserve">participle </w:t>
      </w:r>
      <w:r>
        <w:rPr>
          <w:rFonts w:ascii="Tahoma"/>
          <w:color w:val="8E3F4F"/>
          <w:w w:val="105"/>
          <w:sz w:val="26"/>
        </w:rPr>
        <w:t>of</w:t>
      </w:r>
      <w:r>
        <w:rPr>
          <w:rFonts w:ascii="Tahoma"/>
          <w:color w:val="8E3F4F"/>
          <w:spacing w:val="-40"/>
          <w:w w:val="105"/>
          <w:sz w:val="26"/>
        </w:rPr>
        <w:t xml:space="preserve"> </w:t>
      </w:r>
      <w:r>
        <w:rPr>
          <w:rFonts w:ascii="Tahoma"/>
          <w:color w:val="8E3F4F"/>
          <w:w w:val="105"/>
          <w:sz w:val="26"/>
        </w:rPr>
        <w:t>the</w:t>
      </w:r>
      <w:r>
        <w:rPr>
          <w:rFonts w:ascii="Tahoma"/>
          <w:color w:val="8E3F4F"/>
          <w:spacing w:val="-39"/>
          <w:w w:val="105"/>
          <w:sz w:val="26"/>
        </w:rPr>
        <w:t xml:space="preserve"> </w:t>
      </w:r>
      <w:r>
        <w:rPr>
          <w:rFonts w:ascii="Tahoma"/>
          <w:color w:val="8E3F4F"/>
          <w:w w:val="105"/>
          <w:sz w:val="26"/>
        </w:rPr>
        <w:t>verbs</w:t>
      </w:r>
      <w:r>
        <w:rPr>
          <w:rFonts w:ascii="Tahoma"/>
          <w:color w:val="8E3F4F"/>
          <w:spacing w:val="-39"/>
          <w:w w:val="105"/>
          <w:sz w:val="26"/>
        </w:rPr>
        <w:t xml:space="preserve"> </w:t>
      </w:r>
      <w:r>
        <w:rPr>
          <w:rFonts w:ascii="Tahoma"/>
          <w:color w:val="8E3F4F"/>
          <w:w w:val="105"/>
          <w:sz w:val="26"/>
        </w:rPr>
        <w:t>in</w:t>
      </w:r>
      <w:r>
        <w:rPr>
          <w:rFonts w:ascii="Tahoma"/>
          <w:color w:val="8E3F4F"/>
          <w:spacing w:val="-39"/>
          <w:w w:val="105"/>
          <w:sz w:val="26"/>
        </w:rPr>
        <w:t xml:space="preserve"> </w:t>
      </w:r>
      <w:r>
        <w:rPr>
          <w:rFonts w:ascii="Tahoma"/>
          <w:color w:val="8E3F4F"/>
          <w:w w:val="105"/>
          <w:sz w:val="26"/>
        </w:rPr>
        <w:t>brackets.</w:t>
      </w:r>
    </w:p>
    <w:p w14:paraId="5094FEAE">
      <w:pPr>
        <w:pStyle w:val="15"/>
        <w:numPr>
          <w:ilvl w:val="0"/>
          <w:numId w:val="88"/>
        </w:numPr>
        <w:tabs>
          <w:tab w:val="left" w:pos="954"/>
        </w:tabs>
        <w:spacing w:before="137" w:after="0" w:line="240" w:lineRule="auto"/>
        <w:ind w:left="954" w:right="0" w:hanging="311"/>
        <w:jc w:val="left"/>
        <w:rPr>
          <w:rFonts w:hint="eastAsia" w:ascii="宋体" w:eastAsia="宋体"/>
          <w:sz w:val="22"/>
        </w:rPr>
      </w:pPr>
      <w:r>
        <mc:AlternateContent>
          <mc:Choice Requires="wps">
            <w:drawing>
              <wp:anchor distT="0" distB="0" distL="0" distR="0" simplePos="0" relativeHeight="251757568" behindDoc="0" locked="0" layoutInCell="1" allowOverlap="1">
                <wp:simplePos x="0" y="0"/>
                <wp:positionH relativeFrom="page">
                  <wp:posOffset>1380490</wp:posOffset>
                </wp:positionH>
                <wp:positionV relativeFrom="paragraph">
                  <wp:posOffset>-1216025</wp:posOffset>
                </wp:positionV>
                <wp:extent cx="718185" cy="136525"/>
                <wp:effectExtent l="0" t="0" r="0" b="0"/>
                <wp:wrapNone/>
                <wp:docPr id="2810" name="Textbox 2810"/>
                <wp:cNvGraphicFramePr/>
                <a:graphic xmlns:a="http://schemas.openxmlformats.org/drawingml/2006/main">
                  <a:graphicData uri="http://schemas.microsoft.com/office/word/2010/wordprocessingShape">
                    <wps:wsp>
                      <wps:cNvSpPr txBox="1"/>
                      <wps:spPr>
                        <a:xfrm rot="180000">
                          <a:off x="0" y="0"/>
                          <a:ext cx="718185" cy="136525"/>
                        </a:xfrm>
                        <a:prstGeom prst="rect">
                          <a:avLst/>
                        </a:prstGeom>
                      </wps:spPr>
                      <wps:txbx>
                        <w:txbxContent>
                          <w:p w14:paraId="056F9524">
                            <w:pPr>
                              <w:spacing w:before="0" w:line="214" w:lineRule="exact"/>
                              <w:ind w:left="0" w:right="0" w:firstLine="0"/>
                              <w:jc w:val="left"/>
                              <w:rPr>
                                <w:rFonts w:ascii="Verdana"/>
                                <w:b/>
                                <w:sz w:val="21"/>
                              </w:rPr>
                            </w:pPr>
                            <w:r>
                              <w:rPr>
                                <w:rFonts w:ascii="Verdana"/>
                                <w:b/>
                                <w:color w:val="FFFFFF"/>
                                <w:w w:val="105"/>
                                <w:position w:val="1"/>
                                <w:sz w:val="21"/>
                              </w:rPr>
                              <w:t>Save</w:t>
                            </w:r>
                            <w:r>
                              <w:rPr>
                                <w:rFonts w:ascii="Verdana"/>
                                <w:b/>
                                <w:color w:val="FFFFFF"/>
                                <w:w w:val="110"/>
                                <w:position w:val="1"/>
                                <w:sz w:val="21"/>
                              </w:rPr>
                              <w:t xml:space="preserve"> </w:t>
                            </w:r>
                            <w:r>
                              <w:rPr>
                                <w:rFonts w:ascii="Verdana"/>
                                <w:b/>
                                <w:color w:val="FFFFFF"/>
                                <w:spacing w:val="-5"/>
                                <w:w w:val="110"/>
                                <w:sz w:val="21"/>
                              </w:rPr>
                              <w:t>the</w:t>
                            </w:r>
                          </w:p>
                        </w:txbxContent>
                      </wps:txbx>
                      <wps:bodyPr wrap="square" lIns="0" tIns="0" rIns="0" bIns="0" rtlCol="0">
                        <a:noAutofit/>
                      </wps:bodyPr>
                    </wps:wsp>
                  </a:graphicData>
                </a:graphic>
              </wp:anchor>
            </w:drawing>
          </mc:Choice>
          <mc:Fallback>
            <w:pict>
              <v:shape id="Textbox 2810" o:spid="_x0000_s1026" o:spt="202" type="#_x0000_t202" style="position:absolute;left:0pt;margin-left:108.7pt;margin-top:-95.75pt;height:10.75pt;width:56.55pt;mso-position-horizontal-relative:page;rotation:196608f;z-index:251757568;mso-width-relative:page;mso-height-relative:page;" filled="f" stroked="f" coordsize="21600,21600" o:gfxdata="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KZyhXYAAAADQEAAA8AAAAAAAAAAQAgAAAAIgAAAGRycy9kb3ducmV2LnhtbFBL&#10;AQIUABQAAAAIAIdO4kDLPgIQvQEAAIYDAAAOAAAAAAAAAAEAIAAAACcBAABkcnMvZTJvRG9jLnht&#10;bFBLBQYAAAAABgAGAFkBAABWBQAAAAA=&#10;">
                <v:fill on="f" focussize="0,0"/>
                <v:stroke on="f"/>
                <v:imagedata o:title=""/>
                <o:lock v:ext="edit" aspectratio="f"/>
                <v:textbox inset="0mm,0mm,0mm,0mm">
                  <w:txbxContent>
                    <w:p w14:paraId="056F9524">
                      <w:pPr>
                        <w:spacing w:before="0" w:line="214" w:lineRule="exact"/>
                        <w:ind w:left="0" w:right="0" w:firstLine="0"/>
                        <w:jc w:val="left"/>
                        <w:rPr>
                          <w:rFonts w:ascii="Verdana"/>
                          <w:b/>
                          <w:sz w:val="21"/>
                        </w:rPr>
                      </w:pPr>
                      <w:r>
                        <w:rPr>
                          <w:rFonts w:ascii="Verdana"/>
                          <w:b/>
                          <w:color w:val="FFFFFF"/>
                          <w:w w:val="105"/>
                          <w:position w:val="1"/>
                          <w:sz w:val="21"/>
                        </w:rPr>
                        <w:t>Save</w:t>
                      </w:r>
                      <w:r>
                        <w:rPr>
                          <w:rFonts w:ascii="Verdana"/>
                          <w:b/>
                          <w:color w:val="FFFFFF"/>
                          <w:w w:val="110"/>
                          <w:position w:val="1"/>
                          <w:sz w:val="21"/>
                        </w:rPr>
                        <w:t xml:space="preserve"> </w:t>
                      </w:r>
                      <w:r>
                        <w:rPr>
                          <w:rFonts w:ascii="Verdana"/>
                          <w:b/>
                          <w:color w:val="FFFFFF"/>
                          <w:spacing w:val="-5"/>
                          <w:w w:val="110"/>
                          <w:sz w:val="21"/>
                        </w:rPr>
                        <w:t>the</w:t>
                      </w:r>
                    </w:p>
                  </w:txbxContent>
                </v:textbox>
              </v:shape>
            </w:pict>
          </mc:Fallback>
        </mc:AlternateContent>
      </w:r>
      <w:r>
        <mc:AlternateContent>
          <mc:Choice Requires="wps">
            <w:drawing>
              <wp:anchor distT="0" distB="0" distL="0" distR="0" simplePos="0" relativeHeight="251757568" behindDoc="0" locked="0" layoutInCell="1" allowOverlap="1">
                <wp:simplePos x="0" y="0"/>
                <wp:positionH relativeFrom="page">
                  <wp:posOffset>1370965</wp:posOffset>
                </wp:positionH>
                <wp:positionV relativeFrom="paragraph">
                  <wp:posOffset>-1080770</wp:posOffset>
                </wp:positionV>
                <wp:extent cx="391160" cy="136525"/>
                <wp:effectExtent l="0" t="0" r="0" b="0"/>
                <wp:wrapNone/>
                <wp:docPr id="2811" name="Textbox 2811"/>
                <wp:cNvGraphicFramePr/>
                <a:graphic xmlns:a="http://schemas.openxmlformats.org/drawingml/2006/main">
                  <a:graphicData uri="http://schemas.microsoft.com/office/word/2010/wordprocessingShape">
                    <wps:wsp>
                      <wps:cNvSpPr txBox="1"/>
                      <wps:spPr>
                        <a:xfrm rot="180000">
                          <a:off x="0" y="0"/>
                          <a:ext cx="391160" cy="136525"/>
                        </a:xfrm>
                        <a:prstGeom prst="rect">
                          <a:avLst/>
                        </a:prstGeom>
                      </wps:spPr>
                      <wps:txbx>
                        <w:txbxContent>
                          <w:p w14:paraId="42743FB6">
                            <w:pPr>
                              <w:spacing w:before="0" w:line="209" w:lineRule="exact"/>
                              <w:ind w:left="0" w:right="0" w:firstLine="0"/>
                              <w:jc w:val="left"/>
                              <w:rPr>
                                <w:rFonts w:ascii="Verdana"/>
                                <w:b/>
                                <w:sz w:val="21"/>
                              </w:rPr>
                            </w:pPr>
                            <w:r>
                              <w:rPr>
                                <w:rFonts w:ascii="Verdana"/>
                                <w:b/>
                                <w:color w:val="FFFFFF"/>
                                <w:spacing w:val="-4"/>
                                <w:w w:val="110"/>
                                <w:sz w:val="21"/>
                              </w:rPr>
                              <w:t>Date</w:t>
                            </w:r>
                          </w:p>
                        </w:txbxContent>
                      </wps:txbx>
                      <wps:bodyPr wrap="square" lIns="0" tIns="0" rIns="0" bIns="0" rtlCol="0">
                        <a:noAutofit/>
                      </wps:bodyPr>
                    </wps:wsp>
                  </a:graphicData>
                </a:graphic>
              </wp:anchor>
            </w:drawing>
          </mc:Choice>
          <mc:Fallback>
            <w:pict>
              <v:shape id="Textbox 2811" o:spid="_x0000_s1026" o:spt="202" type="#_x0000_t202" style="position:absolute;left:0pt;margin-left:107.95pt;margin-top:-85.1pt;height:10.75pt;width:30.8pt;mso-position-horizontal-relative:page;rotation:196608f;z-index:251757568;mso-width-relative:page;mso-height-relative:page;" filled="f" stroked="f" coordsize="21600,21600" o:gfxdata="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eOMSJ2QAAAA0BAAAPAAAAAAAAAAEAIAAAACIAAABkcnMvZG93bnJldi54bWxQ&#10;SwECFAAUAAAACACHTuJAsfujdL0BAACGAwAADgAAAAAAAAABACAAAAAoAQAAZHJzL2Uyb0RvYy54&#10;bWxQSwUGAAAAAAYABgBZAQAAVwUAAAAA&#10;">
                <v:fill on="f" focussize="0,0"/>
                <v:stroke on="f"/>
                <v:imagedata o:title=""/>
                <o:lock v:ext="edit" aspectratio="f"/>
                <v:textbox inset="0mm,0mm,0mm,0mm">
                  <w:txbxContent>
                    <w:p w14:paraId="42743FB6">
                      <w:pPr>
                        <w:spacing w:before="0" w:line="209" w:lineRule="exact"/>
                        <w:ind w:left="0" w:right="0" w:firstLine="0"/>
                        <w:jc w:val="left"/>
                        <w:rPr>
                          <w:rFonts w:ascii="Verdana"/>
                          <w:b/>
                          <w:sz w:val="21"/>
                        </w:rPr>
                      </w:pPr>
                      <w:r>
                        <w:rPr>
                          <w:rFonts w:ascii="Verdana"/>
                          <w:b/>
                          <w:color w:val="FFFFFF"/>
                          <w:spacing w:val="-4"/>
                          <w:w w:val="110"/>
                          <w:sz w:val="21"/>
                        </w:rPr>
                        <w:t>Date</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page">
                  <wp:posOffset>1355090</wp:posOffset>
                </wp:positionH>
                <wp:positionV relativeFrom="paragraph">
                  <wp:posOffset>-855980</wp:posOffset>
                </wp:positionV>
                <wp:extent cx="523240" cy="136525"/>
                <wp:effectExtent l="0" t="0" r="0" b="0"/>
                <wp:wrapNone/>
                <wp:docPr id="2812" name="Textbox 2812"/>
                <wp:cNvGraphicFramePr/>
                <a:graphic xmlns:a="http://schemas.openxmlformats.org/drawingml/2006/main">
                  <a:graphicData uri="http://schemas.microsoft.com/office/word/2010/wordprocessingShape">
                    <wps:wsp>
                      <wps:cNvSpPr txBox="1"/>
                      <wps:spPr>
                        <a:xfrm rot="180000">
                          <a:off x="0" y="0"/>
                          <a:ext cx="523240" cy="136525"/>
                        </a:xfrm>
                        <a:prstGeom prst="rect">
                          <a:avLst/>
                        </a:prstGeom>
                      </wps:spPr>
                      <wps:txbx>
                        <w:txbxContent>
                          <w:p w14:paraId="6A82E24C">
                            <w:pPr>
                              <w:spacing w:before="0" w:line="207" w:lineRule="exact"/>
                              <w:ind w:left="0" w:right="0" w:firstLine="0"/>
                              <w:jc w:val="left"/>
                              <w:rPr>
                                <w:rFonts w:ascii="Verdana"/>
                                <w:b/>
                                <w:sz w:val="21"/>
                              </w:rPr>
                            </w:pPr>
                            <w:r>
                              <w:rPr>
                                <w:rFonts w:ascii="Verdana"/>
                                <w:b/>
                                <w:color w:val="FFFFFF"/>
                                <w:spacing w:val="-4"/>
                                <w:w w:val="110"/>
                                <w:sz w:val="21"/>
                              </w:rPr>
                              <w:t>Emma</w:t>
                            </w:r>
                          </w:p>
                        </w:txbxContent>
                      </wps:txbx>
                      <wps:bodyPr wrap="square" lIns="0" tIns="0" rIns="0" bIns="0" rtlCol="0">
                        <a:noAutofit/>
                      </wps:bodyPr>
                    </wps:wsp>
                  </a:graphicData>
                </a:graphic>
              </wp:anchor>
            </w:drawing>
          </mc:Choice>
          <mc:Fallback>
            <w:pict>
              <v:shape id="Textbox 2812" o:spid="_x0000_s1026" o:spt="202" type="#_x0000_t202" style="position:absolute;left:0pt;margin-left:106.7pt;margin-top:-67.4pt;height:10.75pt;width:41.2pt;mso-position-horizontal-relative:page;rotation:196608f;z-index:251758592;mso-width-relative:page;mso-height-relative:page;" filled="f" stroked="f" coordsize="21600,21600" o:gfxdata="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xBiJQtcAAAANAQAADwAAAAAAAAABACAAAAAiAAAAZHJzL2Rvd25yZXYueG1sUEsB&#10;AhQAFAAAAAgAh07iQHdraDS9AQAAhgMAAA4AAAAAAAAAAQAgAAAAJgEAAGRycy9lMm9Eb2MueG1s&#10;UEsFBgAAAAAGAAYAWQEAAFUFAAAAAA==&#10;">
                <v:fill on="f" focussize="0,0"/>
                <v:stroke on="f"/>
                <v:imagedata o:title=""/>
                <o:lock v:ext="edit" aspectratio="f"/>
                <v:textbox inset="0mm,0mm,0mm,0mm">
                  <w:txbxContent>
                    <w:p w14:paraId="6A82E24C">
                      <w:pPr>
                        <w:spacing w:before="0" w:line="207" w:lineRule="exact"/>
                        <w:ind w:left="0" w:right="0" w:firstLine="0"/>
                        <w:jc w:val="left"/>
                        <w:rPr>
                          <w:rFonts w:ascii="Verdana"/>
                          <w:b/>
                          <w:sz w:val="21"/>
                        </w:rPr>
                      </w:pPr>
                      <w:r>
                        <w:rPr>
                          <w:rFonts w:ascii="Verdana"/>
                          <w:b/>
                          <w:color w:val="FFFFFF"/>
                          <w:spacing w:val="-4"/>
                          <w:w w:val="110"/>
                          <w:sz w:val="21"/>
                        </w:rPr>
                        <w:t>Emma</w:t>
                      </w:r>
                    </w:p>
                  </w:txbxContent>
                </v:textbox>
              </v:shape>
            </w:pict>
          </mc:Fallback>
        </mc:AlternateContent>
      </w:r>
      <w:r>
        <mc:AlternateContent>
          <mc:Choice Requires="wps">
            <w:drawing>
              <wp:anchor distT="0" distB="0" distL="0" distR="0" simplePos="0" relativeHeight="251759616" behindDoc="0" locked="0" layoutInCell="1" allowOverlap="1">
                <wp:simplePos x="0" y="0"/>
                <wp:positionH relativeFrom="page">
                  <wp:posOffset>2666365</wp:posOffset>
                </wp:positionH>
                <wp:positionV relativeFrom="paragraph">
                  <wp:posOffset>208915</wp:posOffset>
                </wp:positionV>
                <wp:extent cx="406400" cy="110490"/>
                <wp:effectExtent l="0" t="0" r="0" b="0"/>
                <wp:wrapNone/>
                <wp:docPr id="2813" name="Textbox 2813"/>
                <wp:cNvGraphicFramePr/>
                <a:graphic xmlns:a="http://schemas.openxmlformats.org/drawingml/2006/main">
                  <a:graphicData uri="http://schemas.microsoft.com/office/word/2010/wordprocessingShape">
                    <wps:wsp>
                      <wps:cNvSpPr txBox="1"/>
                      <wps:spPr>
                        <a:xfrm rot="240000">
                          <a:off x="0" y="0"/>
                          <a:ext cx="406400" cy="110489"/>
                        </a:xfrm>
                        <a:prstGeom prst="rect">
                          <a:avLst/>
                        </a:prstGeom>
                      </wps:spPr>
                      <wps:txbx>
                        <w:txbxContent>
                          <w:p w14:paraId="7B2D76BA">
                            <w:pPr>
                              <w:spacing w:before="0" w:line="173" w:lineRule="exact"/>
                              <w:ind w:left="0" w:right="0" w:firstLine="0"/>
                              <w:jc w:val="left"/>
                              <w:rPr>
                                <w:rFonts w:ascii="Georgia"/>
                                <w:b/>
                                <w:sz w:val="17"/>
                              </w:rPr>
                            </w:pPr>
                            <w:r>
                              <w:rPr>
                                <w:rFonts w:ascii="Georgia"/>
                                <w:b/>
                                <w:color w:val="0089CF"/>
                                <w:position w:val="1"/>
                                <w:sz w:val="17"/>
                              </w:rPr>
                              <w:t>I</w:t>
                            </w:r>
                            <w:r>
                              <w:rPr>
                                <w:rFonts w:ascii="Georgia"/>
                                <w:b/>
                                <w:color w:val="0089CF"/>
                                <w:spacing w:val="-8"/>
                                <w:position w:val="1"/>
                                <w:sz w:val="17"/>
                              </w:rPr>
                              <w:t xml:space="preserve"> </w:t>
                            </w:r>
                            <w:r>
                              <w:rPr>
                                <w:rFonts w:ascii="Georgia"/>
                                <w:b/>
                                <w:smallCaps/>
                                <w:color w:val="0089CF"/>
                                <w:position w:val="1"/>
                                <w:sz w:val="17"/>
                              </w:rPr>
                              <w:t>am</w:t>
                            </w:r>
                            <w:r>
                              <w:rPr>
                                <w:rFonts w:ascii="Georgia"/>
                                <w:b/>
                                <w:smallCaps w:val="0"/>
                                <w:color w:val="0089CF"/>
                                <w:spacing w:val="-8"/>
                                <w:position w:val="1"/>
                                <w:sz w:val="17"/>
                              </w:rPr>
                              <w:t xml:space="preserve"> </w:t>
                            </w:r>
                            <w:r>
                              <w:rPr>
                                <w:rFonts w:ascii="Georgia"/>
                                <w:b/>
                                <w:smallCaps/>
                                <w:color w:val="0089CF"/>
                                <w:spacing w:val="-5"/>
                                <w:sz w:val="17"/>
                              </w:rPr>
                              <w:t>so</w:t>
                            </w:r>
                          </w:p>
                        </w:txbxContent>
                      </wps:txbx>
                      <wps:bodyPr wrap="square" lIns="0" tIns="0" rIns="0" bIns="0" rtlCol="0">
                        <a:noAutofit/>
                      </wps:bodyPr>
                    </wps:wsp>
                  </a:graphicData>
                </a:graphic>
              </wp:anchor>
            </w:drawing>
          </mc:Choice>
          <mc:Fallback>
            <w:pict>
              <v:shape id="Textbox 2813" o:spid="_x0000_s1026" o:spt="202" type="#_x0000_t202" style="position:absolute;left:0pt;margin-left:209.95pt;margin-top:16.45pt;height:8.7pt;width:32pt;mso-position-horizontal-relative:page;rotation:262144f;z-index:251759616;mso-width-relative:page;mso-height-relative:page;" filled="f" stroked="f" coordsize="21600,21600" o:gfxdata="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b49ih2gAAAAkBAAAPAAAAAAAAAAEAIAAAACIAAABkcnMvZG93bnJldi54bWxQ&#10;SwECFAAUAAAACACHTuJAgZa9l7wBAACGAwAADgAAAAAAAAABACAAAAApAQAAZHJzL2Uyb0RvYy54&#10;bWxQSwUGAAAAAAYABgBZAQAAVwUAAAAA&#10;">
                <v:fill on="f" focussize="0,0"/>
                <v:stroke on="f"/>
                <v:imagedata o:title=""/>
                <o:lock v:ext="edit" aspectratio="f"/>
                <v:textbox inset="0mm,0mm,0mm,0mm">
                  <w:txbxContent>
                    <w:p w14:paraId="7B2D76BA">
                      <w:pPr>
                        <w:spacing w:before="0" w:line="173" w:lineRule="exact"/>
                        <w:ind w:left="0" w:right="0" w:firstLine="0"/>
                        <w:jc w:val="left"/>
                        <w:rPr>
                          <w:rFonts w:ascii="Georgia"/>
                          <w:b/>
                          <w:sz w:val="17"/>
                        </w:rPr>
                      </w:pPr>
                      <w:r>
                        <w:rPr>
                          <w:rFonts w:ascii="Georgia"/>
                          <w:b/>
                          <w:color w:val="0089CF"/>
                          <w:position w:val="1"/>
                          <w:sz w:val="17"/>
                        </w:rPr>
                        <w:t>I</w:t>
                      </w:r>
                      <w:r>
                        <w:rPr>
                          <w:rFonts w:ascii="Georgia"/>
                          <w:b/>
                          <w:color w:val="0089CF"/>
                          <w:spacing w:val="-8"/>
                          <w:position w:val="1"/>
                          <w:sz w:val="17"/>
                        </w:rPr>
                        <w:t xml:space="preserve"> </w:t>
                      </w:r>
                      <w:r>
                        <w:rPr>
                          <w:rFonts w:ascii="Georgia"/>
                          <w:b/>
                          <w:smallCaps/>
                          <w:color w:val="0089CF"/>
                          <w:position w:val="1"/>
                          <w:sz w:val="17"/>
                        </w:rPr>
                        <w:t>am</w:t>
                      </w:r>
                      <w:r>
                        <w:rPr>
                          <w:rFonts w:ascii="Georgia"/>
                          <w:b/>
                          <w:smallCaps w:val="0"/>
                          <w:color w:val="0089CF"/>
                          <w:spacing w:val="-8"/>
                          <w:position w:val="1"/>
                          <w:sz w:val="17"/>
                        </w:rPr>
                        <w:t xml:space="preserve"> </w:t>
                      </w:r>
                      <w:r>
                        <w:rPr>
                          <w:rFonts w:ascii="Georgia"/>
                          <w:b/>
                          <w:smallCaps/>
                          <w:color w:val="0089CF"/>
                          <w:spacing w:val="-5"/>
                          <w:sz w:val="17"/>
                        </w:rPr>
                        <w:t>so</w:t>
                      </w:r>
                    </w:p>
                  </w:txbxContent>
                </v:textbox>
              </v:shape>
            </w:pict>
          </mc:Fallback>
        </mc:AlternateContent>
      </w:r>
      <w:r>
        <w:rPr>
          <w:rFonts w:hint="eastAsia" w:ascii="宋体" w:eastAsia="宋体"/>
          <w:color w:val="231F20"/>
          <w:spacing w:val="-7"/>
          <w:sz w:val="22"/>
        </w:rPr>
        <w:t>赛龙舟是端午节最令人兴奋的部分。</w:t>
      </w:r>
    </w:p>
    <w:p w14:paraId="6C8B44B5">
      <w:pPr>
        <w:spacing w:before="11"/>
        <w:ind w:left="955" w:right="0" w:firstLine="0"/>
        <w:jc w:val="left"/>
        <w:rPr>
          <w:rFonts w:ascii="Calibri"/>
          <w:sz w:val="26"/>
        </w:rPr>
      </w:pPr>
      <w:r>
        <mc:AlternateContent>
          <mc:Choice Requires="wps">
            <w:drawing>
              <wp:anchor distT="0" distB="0" distL="0" distR="0" simplePos="0" relativeHeight="251759616" behindDoc="0" locked="0" layoutInCell="1" allowOverlap="1">
                <wp:simplePos x="0" y="0"/>
                <wp:positionH relativeFrom="page">
                  <wp:posOffset>2655570</wp:posOffset>
                </wp:positionH>
                <wp:positionV relativeFrom="paragraph">
                  <wp:posOffset>71120</wp:posOffset>
                </wp:positionV>
                <wp:extent cx="575310" cy="110490"/>
                <wp:effectExtent l="0" t="0" r="0" b="0"/>
                <wp:wrapNone/>
                <wp:docPr id="2814" name="Textbox 2814"/>
                <wp:cNvGraphicFramePr/>
                <a:graphic xmlns:a="http://schemas.openxmlformats.org/drawingml/2006/main">
                  <a:graphicData uri="http://schemas.microsoft.com/office/word/2010/wordprocessingShape">
                    <wps:wsp>
                      <wps:cNvSpPr txBox="1"/>
                      <wps:spPr>
                        <a:xfrm rot="240000">
                          <a:off x="0" y="0"/>
                          <a:ext cx="575310" cy="110489"/>
                        </a:xfrm>
                        <a:prstGeom prst="rect">
                          <a:avLst/>
                        </a:prstGeom>
                      </wps:spPr>
                      <wps:txbx>
                        <w:txbxContent>
                          <w:p w14:paraId="3FDA5895">
                            <w:pPr>
                              <w:spacing w:before="0" w:line="172" w:lineRule="exact"/>
                              <w:ind w:left="0" w:right="0" w:firstLine="0"/>
                              <w:jc w:val="left"/>
                              <w:rPr>
                                <w:rFonts w:ascii="Georgia"/>
                                <w:b/>
                                <w:sz w:val="17"/>
                              </w:rPr>
                            </w:pPr>
                            <w:r>
                              <w:rPr>
                                <w:rFonts w:ascii="Georgia"/>
                                <w:b/>
                                <w:color w:val="0089CF"/>
                                <w:spacing w:val="-2"/>
                                <w:w w:val="110"/>
                                <w:position w:val="1"/>
                                <w:sz w:val="17"/>
                              </w:rPr>
                              <w:t>g</w:t>
                            </w:r>
                            <w:r>
                              <w:rPr>
                                <w:rFonts w:ascii="Georgia"/>
                                <w:b/>
                                <w:smallCaps/>
                                <w:color w:val="0089CF"/>
                                <w:spacing w:val="-2"/>
                                <w:w w:val="110"/>
                                <w:position w:val="1"/>
                                <w:sz w:val="17"/>
                              </w:rPr>
                              <w:t>r</w:t>
                            </w:r>
                            <w:r>
                              <w:rPr>
                                <w:rFonts w:ascii="Georgia"/>
                                <w:b/>
                                <w:smallCaps/>
                                <w:color w:val="0089CF"/>
                                <w:spacing w:val="-2"/>
                                <w:w w:val="110"/>
                                <w:sz w:val="17"/>
                              </w:rPr>
                              <w:t>ateful</w:t>
                            </w:r>
                          </w:p>
                        </w:txbxContent>
                      </wps:txbx>
                      <wps:bodyPr wrap="square" lIns="0" tIns="0" rIns="0" bIns="0" rtlCol="0">
                        <a:noAutofit/>
                      </wps:bodyPr>
                    </wps:wsp>
                  </a:graphicData>
                </a:graphic>
              </wp:anchor>
            </w:drawing>
          </mc:Choice>
          <mc:Fallback>
            <w:pict>
              <v:shape id="Textbox 2814" o:spid="_x0000_s1026" o:spt="202" type="#_x0000_t202" style="position:absolute;left:0pt;margin-left:209.1pt;margin-top:5.6pt;height:8.7pt;width:45.3pt;mso-position-horizontal-relative:page;rotation:262144f;z-index:251759616;mso-width-relative:page;mso-height-relative:page;" filled="f" stroked="f" coordsize="21600,21600" o:gfxdata="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YUGwQdkAAAAJAQAADwAAAAAAAAABACAAAAAiAAAAZHJzL2Rvd25yZXYueG1s&#10;UEsBAhQAFAAAAAgAh07iQFc901W+AQAAhgMAAA4AAAAAAAAAAQAgAAAAKAEAAGRycy9lMm9Eb2Mu&#10;eG1sUEsFBgAAAAAGAAYAWQEAAFgFAAAAAA==&#10;">
                <v:fill on="f" focussize="0,0"/>
                <v:stroke on="f"/>
                <v:imagedata o:title=""/>
                <o:lock v:ext="edit" aspectratio="f"/>
                <v:textbox inset="0mm,0mm,0mm,0mm">
                  <w:txbxContent>
                    <w:p w14:paraId="3FDA5895">
                      <w:pPr>
                        <w:spacing w:before="0" w:line="172" w:lineRule="exact"/>
                        <w:ind w:left="0" w:right="0" w:firstLine="0"/>
                        <w:jc w:val="left"/>
                        <w:rPr>
                          <w:rFonts w:ascii="Georgia"/>
                          <w:b/>
                          <w:sz w:val="17"/>
                        </w:rPr>
                      </w:pPr>
                      <w:r>
                        <w:rPr>
                          <w:rFonts w:ascii="Georgia"/>
                          <w:b/>
                          <w:color w:val="0089CF"/>
                          <w:spacing w:val="-2"/>
                          <w:w w:val="110"/>
                          <w:position w:val="1"/>
                          <w:sz w:val="17"/>
                        </w:rPr>
                        <w:t>g</w:t>
                      </w:r>
                      <w:r>
                        <w:rPr>
                          <w:rFonts w:ascii="Georgia"/>
                          <w:b/>
                          <w:smallCaps/>
                          <w:color w:val="0089CF"/>
                          <w:spacing w:val="-2"/>
                          <w:w w:val="110"/>
                          <w:position w:val="1"/>
                          <w:sz w:val="17"/>
                        </w:rPr>
                        <w:t>r</w:t>
                      </w:r>
                      <w:r>
                        <w:rPr>
                          <w:rFonts w:ascii="Georgia"/>
                          <w:b/>
                          <w:smallCaps/>
                          <w:color w:val="0089CF"/>
                          <w:spacing w:val="-2"/>
                          <w:w w:val="110"/>
                          <w:sz w:val="17"/>
                        </w:rPr>
                        <w:t>ateful</w:t>
                      </w:r>
                    </w:p>
                  </w:txbxContent>
                </v:textbox>
              </v:shape>
            </w:pict>
          </mc:Fallback>
        </mc:AlternateContent>
      </w:r>
      <w:r>
        <mc:AlternateContent>
          <mc:Choice Requires="wps">
            <w:drawing>
              <wp:anchor distT="0" distB="0" distL="0" distR="0" simplePos="0" relativeHeight="251760640" behindDoc="0" locked="0" layoutInCell="1" allowOverlap="1">
                <wp:simplePos x="0" y="0"/>
                <wp:positionH relativeFrom="page">
                  <wp:posOffset>2644775</wp:posOffset>
                </wp:positionH>
                <wp:positionV relativeFrom="paragraph">
                  <wp:posOffset>194945</wp:posOffset>
                </wp:positionV>
                <wp:extent cx="667385" cy="110490"/>
                <wp:effectExtent l="0" t="0" r="0" b="0"/>
                <wp:wrapNone/>
                <wp:docPr id="2815" name="Textbox 2815"/>
                <wp:cNvGraphicFramePr/>
                <a:graphic xmlns:a="http://schemas.openxmlformats.org/drawingml/2006/main">
                  <a:graphicData uri="http://schemas.microsoft.com/office/word/2010/wordprocessingShape">
                    <wps:wsp>
                      <wps:cNvSpPr txBox="1"/>
                      <wps:spPr>
                        <a:xfrm rot="240000">
                          <a:off x="0" y="0"/>
                          <a:ext cx="667385" cy="110489"/>
                        </a:xfrm>
                        <a:prstGeom prst="rect">
                          <a:avLst/>
                        </a:prstGeom>
                      </wps:spPr>
                      <wps:txbx>
                        <w:txbxContent>
                          <w:p w14:paraId="7A000F9D">
                            <w:pPr>
                              <w:spacing w:before="0" w:line="173" w:lineRule="exact"/>
                              <w:ind w:left="0" w:right="0" w:firstLine="0"/>
                              <w:jc w:val="left"/>
                              <w:rPr>
                                <w:rFonts w:ascii="Georgia"/>
                                <w:b/>
                                <w:sz w:val="17"/>
                              </w:rPr>
                            </w:pPr>
                            <w:r>
                              <w:rPr>
                                <w:rFonts w:ascii="Georgia"/>
                                <w:b/>
                                <w:smallCaps/>
                                <w:color w:val="0089CF"/>
                                <w:position w:val="2"/>
                                <w:sz w:val="17"/>
                              </w:rPr>
                              <w:t>t</w:t>
                            </w:r>
                            <w:r>
                              <w:rPr>
                                <w:rFonts w:ascii="Georgia"/>
                                <w:b/>
                                <w:smallCaps/>
                                <w:color w:val="0089CF"/>
                                <w:position w:val="1"/>
                                <w:sz w:val="17"/>
                              </w:rPr>
                              <w:t>hat</w:t>
                            </w:r>
                            <w:r>
                              <w:rPr>
                                <w:rFonts w:ascii="Georgia"/>
                                <w:b/>
                                <w:smallCaps w:val="0"/>
                                <w:color w:val="0089CF"/>
                                <w:spacing w:val="-10"/>
                                <w:position w:val="1"/>
                                <w:sz w:val="17"/>
                              </w:rPr>
                              <w:t xml:space="preserve"> </w:t>
                            </w:r>
                            <w:r>
                              <w:rPr>
                                <w:rFonts w:ascii="Georgia"/>
                                <w:b/>
                                <w:smallCaps w:val="0"/>
                                <w:color w:val="0089CF"/>
                                <w:position w:val="1"/>
                                <w:sz w:val="17"/>
                              </w:rPr>
                              <w:t>I</w:t>
                            </w:r>
                            <w:r>
                              <w:rPr>
                                <w:rFonts w:ascii="Georgia"/>
                                <w:b/>
                                <w:smallCaps w:val="0"/>
                                <w:color w:val="0089CF"/>
                                <w:spacing w:val="-10"/>
                                <w:position w:val="1"/>
                                <w:sz w:val="17"/>
                              </w:rPr>
                              <w:t xml:space="preserve"> </w:t>
                            </w:r>
                            <w:r>
                              <w:rPr>
                                <w:rFonts w:ascii="Georgia"/>
                                <w:b/>
                                <w:smallCaps/>
                                <w:color w:val="0089CF"/>
                                <w:spacing w:val="-4"/>
                                <w:position w:val="1"/>
                                <w:sz w:val="17"/>
                              </w:rPr>
                              <w:t>ha</w:t>
                            </w:r>
                            <w:r>
                              <w:rPr>
                                <w:rFonts w:ascii="Georgia"/>
                                <w:b/>
                                <w:smallCaps/>
                                <w:color w:val="0089CF"/>
                                <w:spacing w:val="-4"/>
                                <w:sz w:val="17"/>
                              </w:rPr>
                              <w:t>ve</w:t>
                            </w:r>
                          </w:p>
                        </w:txbxContent>
                      </wps:txbx>
                      <wps:bodyPr wrap="square" lIns="0" tIns="0" rIns="0" bIns="0" rtlCol="0">
                        <a:noAutofit/>
                      </wps:bodyPr>
                    </wps:wsp>
                  </a:graphicData>
                </a:graphic>
              </wp:anchor>
            </w:drawing>
          </mc:Choice>
          <mc:Fallback>
            <w:pict>
              <v:shape id="Textbox 2815" o:spid="_x0000_s1026" o:spt="202" type="#_x0000_t202" style="position:absolute;left:0pt;margin-left:208.25pt;margin-top:15.35pt;height:8.7pt;width:52.55pt;mso-position-horizontal-relative:page;rotation:262144f;z-index:251760640;mso-width-relative:page;mso-height-relative:page;" filled="f" stroked="f" coordsize="21600,21600" o:gfxdata="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J4BlEdkAAAAJAQAADwAAAAAAAAABACAAAAAiAAAAZHJzL2Rvd25yZXYueG1s&#10;UEsBAhQAFAAAAAgAh07iQDiQTpy+AQAAhgMAAA4AAAAAAAAAAQAgAAAAKAEAAGRycy9lMm9Eb2Mu&#10;eG1sUEsFBgAAAAAGAAYAWQEAAFgFAAAAAA==&#10;">
                <v:fill on="f" focussize="0,0"/>
                <v:stroke on="f"/>
                <v:imagedata o:title=""/>
                <o:lock v:ext="edit" aspectratio="f"/>
                <v:textbox inset="0mm,0mm,0mm,0mm">
                  <w:txbxContent>
                    <w:p w14:paraId="7A000F9D">
                      <w:pPr>
                        <w:spacing w:before="0" w:line="173" w:lineRule="exact"/>
                        <w:ind w:left="0" w:right="0" w:firstLine="0"/>
                        <w:jc w:val="left"/>
                        <w:rPr>
                          <w:rFonts w:ascii="Georgia"/>
                          <w:b/>
                          <w:sz w:val="17"/>
                        </w:rPr>
                      </w:pPr>
                      <w:r>
                        <w:rPr>
                          <w:rFonts w:ascii="Georgia"/>
                          <w:b/>
                          <w:smallCaps/>
                          <w:color w:val="0089CF"/>
                          <w:position w:val="2"/>
                          <w:sz w:val="17"/>
                        </w:rPr>
                        <w:t>t</w:t>
                      </w:r>
                      <w:r>
                        <w:rPr>
                          <w:rFonts w:ascii="Georgia"/>
                          <w:b/>
                          <w:smallCaps/>
                          <w:color w:val="0089CF"/>
                          <w:position w:val="1"/>
                          <w:sz w:val="17"/>
                        </w:rPr>
                        <w:t>hat</w:t>
                      </w:r>
                      <w:r>
                        <w:rPr>
                          <w:rFonts w:ascii="Georgia"/>
                          <w:b/>
                          <w:smallCaps w:val="0"/>
                          <w:color w:val="0089CF"/>
                          <w:spacing w:val="-10"/>
                          <w:position w:val="1"/>
                          <w:sz w:val="17"/>
                        </w:rPr>
                        <w:t xml:space="preserve"> </w:t>
                      </w:r>
                      <w:r>
                        <w:rPr>
                          <w:rFonts w:ascii="Georgia"/>
                          <w:b/>
                          <w:smallCaps w:val="0"/>
                          <w:color w:val="0089CF"/>
                          <w:position w:val="1"/>
                          <w:sz w:val="17"/>
                        </w:rPr>
                        <w:t>I</w:t>
                      </w:r>
                      <w:r>
                        <w:rPr>
                          <w:rFonts w:ascii="Georgia"/>
                          <w:b/>
                          <w:smallCaps w:val="0"/>
                          <w:color w:val="0089CF"/>
                          <w:spacing w:val="-10"/>
                          <w:position w:val="1"/>
                          <w:sz w:val="17"/>
                        </w:rPr>
                        <w:t xml:space="preserve"> </w:t>
                      </w:r>
                      <w:r>
                        <w:rPr>
                          <w:rFonts w:ascii="Georgia"/>
                          <w:b/>
                          <w:smallCaps/>
                          <w:color w:val="0089CF"/>
                          <w:spacing w:val="-4"/>
                          <w:position w:val="1"/>
                          <w:sz w:val="17"/>
                        </w:rPr>
                        <w:t>ha</w:t>
                      </w:r>
                      <w:r>
                        <w:rPr>
                          <w:rFonts w:ascii="Georgia"/>
                          <w:b/>
                          <w:smallCaps/>
                          <w:color w:val="0089CF"/>
                          <w:spacing w:val="-4"/>
                          <w:sz w:val="17"/>
                        </w:rPr>
                        <w:t>ve</w:t>
                      </w:r>
                    </w:p>
                  </w:txbxContent>
                </v:textbox>
              </v:shape>
            </w:pict>
          </mc:Fallback>
        </mc:AlternateContent>
      </w:r>
      <w:r>
        <w:rPr>
          <w:rFonts w:ascii="Calibri"/>
          <w:color w:val="231F20"/>
          <w:spacing w:val="-2"/>
          <w:sz w:val="26"/>
        </w:rPr>
        <w:t>(excite)</w:t>
      </w:r>
    </w:p>
    <w:p w14:paraId="7AE41623">
      <w:pPr>
        <w:pStyle w:val="15"/>
        <w:numPr>
          <w:ilvl w:val="0"/>
          <w:numId w:val="88"/>
        </w:numPr>
        <w:tabs>
          <w:tab w:val="left" w:pos="954"/>
        </w:tabs>
        <w:spacing w:before="2" w:after="0" w:line="240" w:lineRule="auto"/>
        <w:ind w:left="954" w:right="0" w:hanging="311"/>
        <w:jc w:val="left"/>
        <w:rPr>
          <w:rFonts w:ascii="Calibri" w:eastAsia="Calibri"/>
          <w:sz w:val="26"/>
        </w:rPr>
      </w:pPr>
      <w:r>
        <w:rPr>
          <w:rFonts w:hint="eastAsia" w:ascii="宋体" w:eastAsia="宋体"/>
          <w:color w:val="231F20"/>
          <w:spacing w:val="-10"/>
          <w:sz w:val="22"/>
        </w:rPr>
        <w:t>孩子们兴致勃勃地去看烟花表演。</w:t>
      </w:r>
      <w:r>
        <w:rPr>
          <w:rFonts w:ascii="Calibri" w:eastAsia="Calibri"/>
          <w:color w:val="231F20"/>
          <w:spacing w:val="-6"/>
          <w:sz w:val="26"/>
        </w:rPr>
        <w:t>(excite)</w:t>
      </w:r>
    </w:p>
    <w:p w14:paraId="1DFDDABD">
      <w:pPr>
        <w:pStyle w:val="15"/>
        <w:numPr>
          <w:ilvl w:val="0"/>
          <w:numId w:val="88"/>
        </w:numPr>
        <w:tabs>
          <w:tab w:val="left" w:pos="955"/>
        </w:tabs>
        <w:spacing w:before="30" w:after="0" w:line="249" w:lineRule="auto"/>
        <w:ind w:left="955" w:right="1351" w:hanging="312"/>
        <w:jc w:val="left"/>
        <w:rPr>
          <w:rFonts w:ascii="Calibri" w:eastAsia="Calibri"/>
          <w:sz w:val="26"/>
        </w:rPr>
      </w:pPr>
      <w:r>
        <mc:AlternateContent>
          <mc:Choice Requires="wps">
            <w:drawing>
              <wp:anchor distT="0" distB="0" distL="0" distR="0" simplePos="0" relativeHeight="251761664" behindDoc="0" locked="0" layoutInCell="1" allowOverlap="1">
                <wp:simplePos x="0" y="0"/>
                <wp:positionH relativeFrom="page">
                  <wp:posOffset>2623820</wp:posOffset>
                </wp:positionH>
                <wp:positionV relativeFrom="paragraph">
                  <wp:posOffset>26035</wp:posOffset>
                </wp:positionV>
                <wp:extent cx="735965" cy="110490"/>
                <wp:effectExtent l="0" t="0" r="0" b="0"/>
                <wp:wrapNone/>
                <wp:docPr id="2816" name="Textbox 2816"/>
                <wp:cNvGraphicFramePr/>
                <a:graphic xmlns:a="http://schemas.openxmlformats.org/drawingml/2006/main">
                  <a:graphicData uri="http://schemas.microsoft.com/office/word/2010/wordprocessingShape">
                    <wps:wsp>
                      <wps:cNvSpPr txBox="1"/>
                      <wps:spPr>
                        <a:xfrm rot="240000">
                          <a:off x="0" y="0"/>
                          <a:ext cx="735965" cy="110489"/>
                        </a:xfrm>
                        <a:prstGeom prst="rect">
                          <a:avLst/>
                        </a:prstGeom>
                      </wps:spPr>
                      <wps:txbx>
                        <w:txbxContent>
                          <w:p w14:paraId="6D4FF9CE">
                            <w:pPr>
                              <w:spacing w:before="0" w:line="173" w:lineRule="exact"/>
                              <w:ind w:left="0" w:right="0" w:firstLine="0"/>
                              <w:jc w:val="left"/>
                              <w:rPr>
                                <w:rFonts w:ascii="Georgia"/>
                                <w:b/>
                                <w:sz w:val="17"/>
                              </w:rPr>
                            </w:pPr>
                            <w:r>
                              <w:rPr>
                                <w:rFonts w:ascii="Georgia"/>
                                <w:b/>
                                <w:smallCaps/>
                                <w:color w:val="0089CF"/>
                                <w:position w:val="2"/>
                                <w:sz w:val="17"/>
                              </w:rPr>
                              <w:t>all</w:t>
                            </w:r>
                            <w:r>
                              <w:rPr>
                                <w:rFonts w:ascii="Georgia"/>
                                <w:b/>
                                <w:smallCaps w:val="0"/>
                                <w:color w:val="0089CF"/>
                                <w:spacing w:val="-1"/>
                                <w:position w:val="2"/>
                                <w:sz w:val="17"/>
                              </w:rPr>
                              <w:t xml:space="preserve"> </w:t>
                            </w:r>
                            <w:r>
                              <w:rPr>
                                <w:rFonts w:ascii="Georgia"/>
                                <w:b/>
                                <w:smallCaps/>
                                <w:color w:val="0089CF"/>
                                <w:position w:val="1"/>
                                <w:sz w:val="17"/>
                              </w:rPr>
                              <w:t>with</w:t>
                            </w:r>
                            <w:r>
                              <w:rPr>
                                <w:rFonts w:ascii="Georgia"/>
                                <w:b/>
                                <w:smallCaps w:val="0"/>
                                <w:color w:val="0089CF"/>
                                <w:spacing w:val="-1"/>
                                <w:position w:val="1"/>
                                <w:sz w:val="17"/>
                              </w:rPr>
                              <w:t xml:space="preserve"> </w:t>
                            </w:r>
                            <w:r>
                              <w:rPr>
                                <w:rFonts w:ascii="Georgia"/>
                                <w:b/>
                                <w:smallCaps/>
                                <w:color w:val="0089CF"/>
                                <w:spacing w:val="-5"/>
                                <w:sz w:val="17"/>
                              </w:rPr>
                              <w:t>me</w:t>
                            </w:r>
                            <w:r>
                              <w:rPr>
                                <w:rFonts w:ascii="Georgia"/>
                                <w:b/>
                                <w:smallCaps w:val="0"/>
                                <w:color w:val="0089CF"/>
                                <w:spacing w:val="-5"/>
                                <w:sz w:val="17"/>
                              </w:rPr>
                              <w:t>.</w:t>
                            </w:r>
                          </w:p>
                        </w:txbxContent>
                      </wps:txbx>
                      <wps:bodyPr wrap="square" lIns="0" tIns="0" rIns="0" bIns="0" rtlCol="0">
                        <a:noAutofit/>
                      </wps:bodyPr>
                    </wps:wsp>
                  </a:graphicData>
                </a:graphic>
              </wp:anchor>
            </w:drawing>
          </mc:Choice>
          <mc:Fallback>
            <w:pict>
              <v:shape id="Textbox 2816" o:spid="_x0000_s1026" o:spt="202" type="#_x0000_t202" style="position:absolute;left:0pt;margin-left:206.6pt;margin-top:2.05pt;height:8.7pt;width:57.95pt;mso-position-horizontal-relative:page;rotation:262144f;z-index:251761664;mso-width-relative:page;mso-height-relative:page;" filled="f" stroked="f" coordsize="21600,21600" o:gfxdata="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RD6qctgAAAAIAQAADwAAAAAAAAABACAAAAAiAAAAZHJzL2Rvd25yZXYueG1s&#10;UEsBAhQAFAAAAAgAh07iQLrBcEy/AQAAhgMAAA4AAAAAAAAAAQAgAAAAJwEAAGRycy9lMm9Eb2Mu&#10;eG1sUEsFBgAAAAAGAAYAWQEAAFgFAAAAAA==&#10;">
                <v:fill on="f" focussize="0,0"/>
                <v:stroke on="f"/>
                <v:imagedata o:title=""/>
                <o:lock v:ext="edit" aspectratio="f"/>
                <v:textbox inset="0mm,0mm,0mm,0mm">
                  <w:txbxContent>
                    <w:p w14:paraId="6D4FF9CE">
                      <w:pPr>
                        <w:spacing w:before="0" w:line="173" w:lineRule="exact"/>
                        <w:ind w:left="0" w:right="0" w:firstLine="0"/>
                        <w:jc w:val="left"/>
                        <w:rPr>
                          <w:rFonts w:ascii="Georgia"/>
                          <w:b/>
                          <w:sz w:val="17"/>
                        </w:rPr>
                      </w:pPr>
                      <w:r>
                        <w:rPr>
                          <w:rFonts w:ascii="Georgia"/>
                          <w:b/>
                          <w:smallCaps/>
                          <w:color w:val="0089CF"/>
                          <w:position w:val="2"/>
                          <w:sz w:val="17"/>
                        </w:rPr>
                        <w:t>all</w:t>
                      </w:r>
                      <w:r>
                        <w:rPr>
                          <w:rFonts w:ascii="Georgia"/>
                          <w:b/>
                          <w:smallCaps w:val="0"/>
                          <w:color w:val="0089CF"/>
                          <w:spacing w:val="-1"/>
                          <w:position w:val="2"/>
                          <w:sz w:val="17"/>
                        </w:rPr>
                        <w:t xml:space="preserve"> </w:t>
                      </w:r>
                      <w:r>
                        <w:rPr>
                          <w:rFonts w:ascii="Georgia"/>
                          <w:b/>
                          <w:smallCaps/>
                          <w:color w:val="0089CF"/>
                          <w:position w:val="1"/>
                          <w:sz w:val="17"/>
                        </w:rPr>
                        <w:t>with</w:t>
                      </w:r>
                      <w:r>
                        <w:rPr>
                          <w:rFonts w:ascii="Georgia"/>
                          <w:b/>
                          <w:smallCaps w:val="0"/>
                          <w:color w:val="0089CF"/>
                          <w:spacing w:val="-1"/>
                          <w:position w:val="1"/>
                          <w:sz w:val="17"/>
                        </w:rPr>
                        <w:t xml:space="preserve"> </w:t>
                      </w:r>
                      <w:r>
                        <w:rPr>
                          <w:rFonts w:ascii="Georgia"/>
                          <w:b/>
                          <w:smallCaps/>
                          <w:color w:val="0089CF"/>
                          <w:spacing w:val="-5"/>
                          <w:sz w:val="17"/>
                        </w:rPr>
                        <w:t>me</w:t>
                      </w:r>
                      <w:r>
                        <w:rPr>
                          <w:rFonts w:ascii="Georgia"/>
                          <w:b/>
                          <w:smallCaps w:val="0"/>
                          <w:color w:val="0089CF"/>
                          <w:spacing w:val="-5"/>
                          <w:sz w:val="17"/>
                        </w:rPr>
                        <w:t>.</w:t>
                      </w:r>
                    </w:p>
                  </w:txbxContent>
                </v:textbox>
              </v:shape>
            </w:pict>
          </mc:Fallback>
        </mc:AlternateContent>
      </w:r>
      <w:r>
        <w:rPr>
          <w:rFonts w:hint="eastAsia" w:ascii="宋体" w:eastAsia="宋体"/>
          <w:color w:val="231F20"/>
          <w:spacing w:val="-2"/>
          <w:sz w:val="22"/>
        </w:rPr>
        <w:t>多么令人惊奇的表演啊！这是我经历过的最棒的音乐节。</w:t>
      </w:r>
      <w:r>
        <w:rPr>
          <w:rFonts w:ascii="Calibri" w:eastAsia="Calibri"/>
          <w:color w:val="231F20"/>
          <w:spacing w:val="-2"/>
          <w:sz w:val="26"/>
        </w:rPr>
        <w:t>(amaze)</w:t>
      </w:r>
    </w:p>
    <w:p w14:paraId="2166F32B">
      <w:pPr>
        <w:pStyle w:val="15"/>
        <w:numPr>
          <w:ilvl w:val="0"/>
          <w:numId w:val="88"/>
        </w:numPr>
        <w:tabs>
          <w:tab w:val="left" w:pos="954"/>
        </w:tabs>
        <w:spacing w:before="17" w:after="0" w:line="240" w:lineRule="auto"/>
        <w:ind w:left="954" w:right="0" w:hanging="311"/>
        <w:jc w:val="left"/>
        <w:rPr>
          <w:rFonts w:hint="eastAsia" w:ascii="宋体" w:eastAsia="宋体"/>
          <w:sz w:val="22"/>
        </w:rPr>
      </w:pPr>
      <w:r>
        <w:rPr>
          <w:rFonts w:hint="eastAsia" w:ascii="宋体" w:eastAsia="宋体"/>
          <w:color w:val="231F20"/>
          <w:spacing w:val="-1"/>
          <w:sz w:val="22"/>
        </w:rPr>
        <w:t>我们都对她那顶滑稽的帽子感到惊讶。</w:t>
      </w:r>
    </w:p>
    <w:p w14:paraId="5561EFD7">
      <w:pPr>
        <w:spacing w:before="11"/>
        <w:ind w:left="955" w:right="0" w:firstLine="0"/>
        <w:jc w:val="left"/>
        <w:rPr>
          <w:rFonts w:ascii="Calibri"/>
          <w:sz w:val="26"/>
        </w:rPr>
      </w:pPr>
      <w:r>
        <w:rPr>
          <w:rFonts w:ascii="Calibri"/>
          <w:color w:val="231F20"/>
          <w:spacing w:val="-2"/>
          <w:sz w:val="26"/>
        </w:rPr>
        <w:t>(amaze)</w:t>
      </w:r>
    </w:p>
    <w:p w14:paraId="0B199EF5">
      <w:pPr>
        <w:pStyle w:val="15"/>
        <w:numPr>
          <w:ilvl w:val="0"/>
          <w:numId w:val="88"/>
        </w:numPr>
        <w:tabs>
          <w:tab w:val="left" w:pos="955"/>
        </w:tabs>
        <w:spacing w:before="30" w:after="0" w:line="249" w:lineRule="auto"/>
        <w:ind w:left="955" w:right="1350" w:hanging="312"/>
        <w:jc w:val="left"/>
        <w:rPr>
          <w:rFonts w:ascii="Calibri" w:eastAsia="Calibri"/>
          <w:sz w:val="26"/>
        </w:rPr>
      </w:pPr>
      <w:r>
        <w:rPr>
          <w:rFonts w:hint="eastAsia" w:ascii="宋体" w:eastAsia="宋体"/>
          <w:color w:val="231F20"/>
          <w:spacing w:val="-2"/>
          <w:sz w:val="22"/>
        </w:rPr>
        <w:t>他在大会上振奋人心的演讲赢得了听众的赞赏。</w:t>
      </w:r>
      <w:r>
        <w:rPr>
          <w:rFonts w:ascii="Calibri" w:eastAsia="Calibri"/>
          <w:color w:val="231F20"/>
          <w:spacing w:val="-2"/>
          <w:sz w:val="26"/>
        </w:rPr>
        <w:t>(inspire)</w:t>
      </w:r>
    </w:p>
    <w:p w14:paraId="78038CD2">
      <w:pPr>
        <w:pStyle w:val="15"/>
        <w:numPr>
          <w:ilvl w:val="0"/>
          <w:numId w:val="88"/>
        </w:numPr>
        <w:tabs>
          <w:tab w:val="left" w:pos="955"/>
        </w:tabs>
        <w:spacing w:before="16" w:after="0" w:line="249" w:lineRule="auto"/>
        <w:ind w:left="955" w:right="1350" w:hanging="312"/>
        <w:jc w:val="left"/>
        <w:rPr>
          <w:rFonts w:ascii="Calibri" w:eastAsia="Calibri"/>
          <w:sz w:val="26"/>
        </w:rPr>
      </w:pPr>
      <w:r>
        <w:rPr>
          <w:rFonts w:hint="eastAsia" w:ascii="宋体" w:eastAsia="宋体"/>
          <w:color w:val="231F20"/>
          <w:spacing w:val="-2"/>
          <w:sz w:val="22"/>
        </w:rPr>
        <w:t>这个具有挑战性的游戏考验你的记忆力和观察能力。</w:t>
      </w:r>
      <w:r>
        <w:rPr>
          <w:rFonts w:ascii="Calibri" w:eastAsia="Calibri"/>
          <w:color w:val="231F20"/>
          <w:spacing w:val="-2"/>
          <w:sz w:val="26"/>
        </w:rPr>
        <w:t>(challenge)</w:t>
      </w:r>
    </w:p>
    <w:p w14:paraId="31919FF7">
      <w:pPr>
        <w:spacing w:after="0" w:line="249" w:lineRule="auto"/>
        <w:jc w:val="left"/>
        <w:rPr>
          <w:rFonts w:ascii="Calibri" w:eastAsia="Calibri"/>
          <w:sz w:val="26"/>
        </w:rPr>
        <w:sectPr>
          <w:type w:val="continuous"/>
          <w:pgSz w:w="11910" w:h="16840"/>
          <w:pgMar w:top="1340" w:right="0" w:bottom="280" w:left="0" w:header="720" w:footer="720" w:gutter="0"/>
          <w:cols w:equalWidth="0" w:num="2">
            <w:col w:w="5695" w:space="40"/>
            <w:col w:w="6175"/>
          </w:cols>
        </w:sectPr>
      </w:pPr>
    </w:p>
    <w:p w14:paraId="6768932B">
      <w:pPr>
        <w:pStyle w:val="11"/>
        <w:rPr>
          <w:rFonts w:ascii="Calibri"/>
          <w:sz w:val="20"/>
        </w:rPr>
      </w:pPr>
      <w:r>
        <mc:AlternateContent>
          <mc:Choice Requires="wps">
            <w:drawing>
              <wp:anchor distT="0" distB="0" distL="0" distR="0" simplePos="0" relativeHeight="251766784" behindDoc="0" locked="0" layoutInCell="1" allowOverlap="1">
                <wp:simplePos x="0" y="0"/>
                <wp:positionH relativeFrom="page">
                  <wp:posOffset>2273300</wp:posOffset>
                </wp:positionH>
                <wp:positionV relativeFrom="page">
                  <wp:posOffset>5866130</wp:posOffset>
                </wp:positionV>
                <wp:extent cx="86360" cy="135255"/>
                <wp:effectExtent l="0" t="0" r="0" b="0"/>
                <wp:wrapNone/>
                <wp:docPr id="2817" name="Textbox 2817"/>
                <wp:cNvGraphicFramePr/>
                <a:graphic xmlns:a="http://schemas.openxmlformats.org/drawingml/2006/main">
                  <a:graphicData uri="http://schemas.microsoft.com/office/word/2010/wordprocessingShape">
                    <wps:wsp>
                      <wps:cNvSpPr txBox="1"/>
                      <wps:spPr>
                        <a:xfrm rot="21420000">
                          <a:off x="0" y="0"/>
                          <a:ext cx="86360" cy="135255"/>
                        </a:xfrm>
                        <a:prstGeom prst="rect">
                          <a:avLst/>
                        </a:prstGeom>
                      </wps:spPr>
                      <wps:txbx>
                        <w:txbxContent>
                          <w:p w14:paraId="71FCDE2E">
                            <w:pPr>
                              <w:spacing w:before="0" w:line="213" w:lineRule="exact"/>
                              <w:ind w:left="0" w:right="0" w:firstLine="0"/>
                              <w:jc w:val="left"/>
                              <w:rPr>
                                <w:rFonts w:ascii="Comic Sans MS"/>
                                <w:sz w:val="21"/>
                              </w:rPr>
                            </w:pPr>
                            <w:r>
                              <w:rPr>
                                <w:rFonts w:ascii="Comic Sans MS"/>
                                <w:color w:val="FFFFFF"/>
                                <w:w w:val="101"/>
                                <w:sz w:val="21"/>
                              </w:rPr>
                              <w:t>4</w:t>
                            </w:r>
                          </w:p>
                        </w:txbxContent>
                      </wps:txbx>
                      <wps:bodyPr wrap="square" lIns="0" tIns="0" rIns="0" bIns="0" rtlCol="0">
                        <a:noAutofit/>
                      </wps:bodyPr>
                    </wps:wsp>
                  </a:graphicData>
                </a:graphic>
              </wp:anchor>
            </w:drawing>
          </mc:Choice>
          <mc:Fallback>
            <w:pict>
              <v:shape id="Textbox 2817" o:spid="_x0000_s1026" o:spt="202" type="#_x0000_t202" style="position:absolute;left:0pt;margin-left:179pt;margin-top:461.9pt;height:10.65pt;width:6.8pt;mso-position-horizontal-relative:page;mso-position-vertical-relative:page;rotation:-196608f;z-index:251766784;mso-width-relative:page;mso-height-relative:page;" filled="f" stroked="f" coordsize="21600,21600" o:gfxdata="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XsN9TcAAAACwEAAA8AAAAAAAAAAQAgAAAAIgAAAGRycy9kb3ducmV2&#10;LnhtbFBLAQIUABQAAAAIAIdO4kAvfUr1vwEAAIcDAAAOAAAAAAAAAAEAIAAAACsBAABkcnMvZTJv&#10;RG9jLnhtbFBLBQYAAAAABgAGAFkBAABcBQAAAAA=&#10;">
                <v:fill on="f" focussize="0,0"/>
                <v:stroke on="f"/>
                <v:imagedata o:title=""/>
                <o:lock v:ext="edit" aspectratio="f"/>
                <v:textbox inset="0mm,0mm,0mm,0mm">
                  <w:txbxContent>
                    <w:p w14:paraId="71FCDE2E">
                      <w:pPr>
                        <w:spacing w:before="0" w:line="213" w:lineRule="exact"/>
                        <w:ind w:left="0" w:right="0" w:firstLine="0"/>
                        <w:jc w:val="left"/>
                        <w:rPr>
                          <w:rFonts w:ascii="Comic Sans MS"/>
                          <w:sz w:val="21"/>
                        </w:rPr>
                      </w:pPr>
                      <w:r>
                        <w:rPr>
                          <w:rFonts w:ascii="Comic Sans MS"/>
                          <w:color w:val="FFFFFF"/>
                          <w:w w:val="101"/>
                          <w:sz w:val="21"/>
                        </w:rPr>
                        <w:t>4</w:t>
                      </w:r>
                    </w:p>
                  </w:txbxContent>
                </v:textbox>
              </v:shape>
            </w:pict>
          </mc:Fallback>
        </mc:AlternateContent>
      </w:r>
      <w:r>
        <mc:AlternateContent>
          <mc:Choice Requires="wps">
            <w:drawing>
              <wp:anchor distT="0" distB="0" distL="0" distR="0" simplePos="0" relativeHeight="251769856" behindDoc="0" locked="0" layoutInCell="1" allowOverlap="1">
                <wp:simplePos x="0" y="0"/>
                <wp:positionH relativeFrom="page">
                  <wp:posOffset>1122680</wp:posOffset>
                </wp:positionH>
                <wp:positionV relativeFrom="page">
                  <wp:posOffset>5588635</wp:posOffset>
                </wp:positionV>
                <wp:extent cx="708660" cy="92710"/>
                <wp:effectExtent l="0" t="0" r="0" b="0"/>
                <wp:wrapNone/>
                <wp:docPr id="2818" name="Textbox 2818"/>
                <wp:cNvGraphicFramePr/>
                <a:graphic xmlns:a="http://schemas.openxmlformats.org/drawingml/2006/main">
                  <a:graphicData uri="http://schemas.microsoft.com/office/word/2010/wordprocessingShape">
                    <wps:wsp>
                      <wps:cNvSpPr txBox="1"/>
                      <wps:spPr>
                        <a:xfrm rot="21480000">
                          <a:off x="0" y="0"/>
                          <a:ext cx="708660" cy="92710"/>
                        </a:xfrm>
                        <a:prstGeom prst="rect">
                          <a:avLst/>
                        </a:prstGeom>
                      </wps:spPr>
                      <wps:txbx>
                        <w:txbxContent>
                          <w:p w14:paraId="4FD2866C">
                            <w:pPr>
                              <w:spacing w:before="0" w:line="146" w:lineRule="exact"/>
                              <w:ind w:left="0" w:right="0" w:firstLine="0"/>
                              <w:jc w:val="left"/>
                              <w:rPr>
                                <w:b/>
                                <w:sz w:val="14"/>
                              </w:rPr>
                            </w:pPr>
                            <w:r>
                              <w:rPr>
                                <w:b/>
                                <w:color w:val="D4936B"/>
                                <w:spacing w:val="-2"/>
                                <w:sz w:val="14"/>
                              </w:rPr>
                              <w:t>Congratulations</w:t>
                            </w:r>
                          </w:p>
                        </w:txbxContent>
                      </wps:txbx>
                      <wps:bodyPr wrap="square" lIns="0" tIns="0" rIns="0" bIns="0" rtlCol="0">
                        <a:noAutofit/>
                      </wps:bodyPr>
                    </wps:wsp>
                  </a:graphicData>
                </a:graphic>
              </wp:anchor>
            </w:drawing>
          </mc:Choice>
          <mc:Fallback>
            <w:pict>
              <v:shape id="Textbox 2818" o:spid="_x0000_s1026" o:spt="202" type="#_x0000_t202" style="position:absolute;left:0pt;margin-left:88.4pt;margin-top:440.05pt;height:7.3pt;width:55.8pt;mso-position-horizontal-relative:page;mso-position-vertical-relative:page;rotation:-131072f;z-index:251769856;mso-width-relative:page;mso-height-relative:page;" filled="f" stroked="f" coordsize="21600,21600" o:gfxdata="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MIBCWtkAAAALAQAADwAAAAAAAAABACAAAAAiAAAAZHJzL2Rvd25yZXYueG1s&#10;UEsBAhQAFAAAAAgAh07iQJ18SE++AQAAhwMAAA4AAAAAAAAAAQAgAAAAKAEAAGRycy9lMm9Eb2Mu&#10;eG1sUEsFBgAAAAAGAAYAWQEAAFgFAAAAAA==&#10;">
                <v:fill on="f" focussize="0,0"/>
                <v:stroke on="f"/>
                <v:imagedata o:title=""/>
                <o:lock v:ext="edit" aspectratio="f"/>
                <v:textbox inset="0mm,0mm,0mm,0mm">
                  <w:txbxContent>
                    <w:p w14:paraId="4FD2866C">
                      <w:pPr>
                        <w:spacing w:before="0" w:line="146" w:lineRule="exact"/>
                        <w:ind w:left="0" w:right="0" w:firstLine="0"/>
                        <w:jc w:val="left"/>
                        <w:rPr>
                          <w:b/>
                          <w:sz w:val="14"/>
                        </w:rPr>
                      </w:pPr>
                      <w:r>
                        <w:rPr>
                          <w:b/>
                          <w:color w:val="D4936B"/>
                          <w:spacing w:val="-2"/>
                          <w:sz w:val="14"/>
                        </w:rPr>
                        <w:t>Congratulations</w:t>
                      </w:r>
                    </w:p>
                  </w:txbxContent>
                </v:textbox>
              </v:shape>
            </w:pict>
          </mc:Fallback>
        </mc:AlternateContent>
      </w:r>
      <w:r>
        <mc:AlternateContent>
          <mc:Choice Requires="wps">
            <w:drawing>
              <wp:anchor distT="0" distB="0" distL="0" distR="0" simplePos="0" relativeHeight="251770880" behindDoc="0" locked="0" layoutInCell="1" allowOverlap="1">
                <wp:simplePos x="0" y="0"/>
                <wp:positionH relativeFrom="page">
                  <wp:posOffset>1205230</wp:posOffset>
                </wp:positionH>
                <wp:positionV relativeFrom="page">
                  <wp:posOffset>5688330</wp:posOffset>
                </wp:positionV>
                <wp:extent cx="563880" cy="92710"/>
                <wp:effectExtent l="0" t="0" r="0" b="0"/>
                <wp:wrapNone/>
                <wp:docPr id="2819" name="Textbox 2819"/>
                <wp:cNvGraphicFramePr/>
                <a:graphic xmlns:a="http://schemas.openxmlformats.org/drawingml/2006/main">
                  <a:graphicData uri="http://schemas.microsoft.com/office/word/2010/wordprocessingShape">
                    <wps:wsp>
                      <wps:cNvSpPr txBox="1"/>
                      <wps:spPr>
                        <a:xfrm rot="21480000">
                          <a:off x="0" y="0"/>
                          <a:ext cx="563880" cy="92710"/>
                        </a:xfrm>
                        <a:prstGeom prst="rect">
                          <a:avLst/>
                        </a:prstGeom>
                      </wps:spPr>
                      <wps:txbx>
                        <w:txbxContent>
                          <w:p w14:paraId="3901053B">
                            <w:pPr>
                              <w:spacing w:before="0" w:line="146" w:lineRule="exact"/>
                              <w:ind w:left="0" w:right="0" w:firstLine="0"/>
                              <w:jc w:val="left"/>
                              <w:rPr>
                                <w:b/>
                                <w:sz w:val="14"/>
                              </w:rPr>
                            </w:pPr>
                            <w:r>
                              <w:rPr>
                                <w:b/>
                                <w:color w:val="D4936B"/>
                                <w:w w:val="105"/>
                                <w:sz w:val="14"/>
                              </w:rPr>
                              <w:t>New</w:t>
                            </w:r>
                            <w:r>
                              <w:rPr>
                                <w:b/>
                                <w:color w:val="D4936B"/>
                                <w:spacing w:val="1"/>
                                <w:w w:val="105"/>
                                <w:sz w:val="14"/>
                              </w:rPr>
                              <w:t xml:space="preserve"> </w:t>
                            </w:r>
                            <w:r>
                              <w:rPr>
                                <w:b/>
                                <w:color w:val="D4936B"/>
                                <w:spacing w:val="-2"/>
                                <w:w w:val="105"/>
                                <w:position w:val="1"/>
                                <w:sz w:val="14"/>
                              </w:rPr>
                              <w:t>Parents</w:t>
                            </w:r>
                          </w:p>
                        </w:txbxContent>
                      </wps:txbx>
                      <wps:bodyPr wrap="square" lIns="0" tIns="0" rIns="0" bIns="0" rtlCol="0">
                        <a:noAutofit/>
                      </wps:bodyPr>
                    </wps:wsp>
                  </a:graphicData>
                </a:graphic>
              </wp:anchor>
            </w:drawing>
          </mc:Choice>
          <mc:Fallback>
            <w:pict>
              <v:shape id="Textbox 2819" o:spid="_x0000_s1026" o:spt="202" type="#_x0000_t202" style="position:absolute;left:0pt;margin-left:94.9pt;margin-top:447.9pt;height:7.3pt;width:44.4pt;mso-position-horizontal-relative:page;mso-position-vertical-relative:page;rotation:-131072f;z-index:251770880;mso-width-relative:page;mso-height-relative:page;" filled="f" stroked="f" coordsize="21600,21600" o:gfxdata="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HH7JHHZAAAACwEAAA8AAAAAAAAAAQAgAAAAIgAAAGRycy9kb3ducmV2Lnht&#10;bFBLAQIUABQAAAAIAIdO4kC37g3ovwEAAIcDAAAOAAAAAAAAAAEAIAAAACgBAABkcnMvZTJvRG9j&#10;LnhtbFBLBQYAAAAABgAGAFkBAABZBQAAAAA=&#10;">
                <v:fill on="f" focussize="0,0"/>
                <v:stroke on="f"/>
                <v:imagedata o:title=""/>
                <o:lock v:ext="edit" aspectratio="f"/>
                <v:textbox inset="0mm,0mm,0mm,0mm">
                  <w:txbxContent>
                    <w:p w14:paraId="3901053B">
                      <w:pPr>
                        <w:spacing w:before="0" w:line="146" w:lineRule="exact"/>
                        <w:ind w:left="0" w:right="0" w:firstLine="0"/>
                        <w:jc w:val="left"/>
                        <w:rPr>
                          <w:b/>
                          <w:sz w:val="14"/>
                        </w:rPr>
                      </w:pPr>
                      <w:r>
                        <w:rPr>
                          <w:b/>
                          <w:color w:val="D4936B"/>
                          <w:w w:val="105"/>
                          <w:sz w:val="14"/>
                        </w:rPr>
                        <w:t>New</w:t>
                      </w:r>
                      <w:r>
                        <w:rPr>
                          <w:b/>
                          <w:color w:val="D4936B"/>
                          <w:spacing w:val="1"/>
                          <w:w w:val="105"/>
                          <w:sz w:val="14"/>
                        </w:rPr>
                        <w:t xml:space="preserve"> </w:t>
                      </w:r>
                      <w:r>
                        <w:rPr>
                          <w:b/>
                          <w:color w:val="D4936B"/>
                          <w:spacing w:val="-2"/>
                          <w:w w:val="105"/>
                          <w:position w:val="1"/>
                          <w:sz w:val="14"/>
                        </w:rPr>
                        <w:t>Parents</w:t>
                      </w:r>
                    </w:p>
                  </w:txbxContent>
                </v:textbox>
              </v:shape>
            </w:pict>
          </mc:Fallback>
        </mc:AlternateContent>
      </w:r>
    </w:p>
    <w:p w14:paraId="75B2738F">
      <w:pPr>
        <w:pStyle w:val="11"/>
        <w:spacing w:before="11"/>
        <w:rPr>
          <w:rFonts w:ascii="Calibri"/>
          <w:sz w:val="14"/>
        </w:rPr>
      </w:pPr>
    </w:p>
    <w:p w14:paraId="70C98D53">
      <w:pPr>
        <w:spacing w:before="97"/>
        <w:ind w:left="619" w:right="0" w:firstLine="0"/>
        <w:jc w:val="left"/>
        <w:rPr>
          <w:rFonts w:ascii="Tahoma"/>
          <w:sz w:val="20"/>
        </w:rPr>
      </w:pPr>
      <w:r>
        <w:rPr>
          <w:rFonts w:ascii="Tahoma"/>
          <w:color w:val="231F20"/>
          <w:spacing w:val="-5"/>
          <w:sz w:val="20"/>
        </w:rPr>
        <w:t>62</w:t>
      </w:r>
    </w:p>
    <w:p w14:paraId="4A18482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9E2F84">
      <w:pPr>
        <w:spacing w:after="0" w:line="240" w:lineRule="auto"/>
        <w:jc w:val="left"/>
        <w:rPr>
          <w:rFonts w:ascii="Tahoma"/>
          <w:sz w:val="20"/>
        </w:rPr>
        <w:sectPr>
          <w:type w:val="continuous"/>
          <w:pgSz w:w="11910" w:h="16840"/>
          <w:pgMar w:top="1340" w:right="0" w:bottom="280" w:left="0" w:header="720" w:footer="720" w:gutter="0"/>
          <w:cols w:space="720" w:num="1"/>
        </w:sectPr>
      </w:pPr>
    </w:p>
    <w:p w14:paraId="1E6251F8">
      <w:pPr>
        <w:pStyle w:val="11"/>
        <w:rPr>
          <w:rFonts w:ascii="Tahoma"/>
          <w:sz w:val="20"/>
        </w:rPr>
      </w:pPr>
    </w:p>
    <w:p w14:paraId="00FFC510">
      <w:pPr>
        <w:pStyle w:val="11"/>
        <w:rPr>
          <w:rFonts w:ascii="Tahoma"/>
          <w:sz w:val="20"/>
        </w:rPr>
      </w:pPr>
    </w:p>
    <w:p w14:paraId="1E298584">
      <w:pPr>
        <w:pStyle w:val="11"/>
        <w:rPr>
          <w:rFonts w:ascii="Tahoma"/>
          <w:sz w:val="20"/>
        </w:rPr>
      </w:pPr>
    </w:p>
    <w:p w14:paraId="0525E227">
      <w:pPr>
        <w:pStyle w:val="11"/>
        <w:rPr>
          <w:rFonts w:ascii="Tahoma"/>
          <w:sz w:val="20"/>
        </w:rPr>
      </w:pPr>
    </w:p>
    <w:p w14:paraId="1EB85CE1">
      <w:pPr>
        <w:pStyle w:val="11"/>
        <w:spacing w:before="1"/>
        <w:rPr>
          <w:rFonts w:ascii="Tahoma"/>
          <w:sz w:val="16"/>
        </w:rPr>
      </w:pPr>
    </w:p>
    <w:p w14:paraId="006217CC">
      <w:pPr>
        <w:spacing w:after="0"/>
        <w:rPr>
          <w:rFonts w:ascii="Tahoma"/>
          <w:sz w:val="16"/>
        </w:rPr>
        <w:sectPr>
          <w:pgSz w:w="11910" w:h="16840"/>
          <w:pgMar w:top="0" w:right="0" w:bottom="0" w:left="0" w:header="720" w:footer="720" w:gutter="0"/>
          <w:cols w:space="720" w:num="1"/>
        </w:sectPr>
      </w:pPr>
    </w:p>
    <w:p w14:paraId="02B4B5F5">
      <w:pPr>
        <w:spacing w:before="134" w:line="208" w:lineRule="auto"/>
        <w:ind w:left="1757" w:right="0" w:hanging="19"/>
        <w:jc w:val="left"/>
        <w:rPr>
          <w:rFonts w:ascii="Tahoma"/>
          <w:sz w:val="26"/>
        </w:rPr>
      </w:pPr>
      <w:r>
        <mc:AlternateContent>
          <mc:Choice Requires="wps">
            <w:drawing>
              <wp:anchor distT="0" distB="0" distL="0" distR="0" simplePos="0" relativeHeight="251771904" behindDoc="0" locked="0" layoutInCell="1" allowOverlap="1">
                <wp:simplePos x="0" y="0"/>
                <wp:positionH relativeFrom="page">
                  <wp:posOffset>7235825</wp:posOffset>
                </wp:positionH>
                <wp:positionV relativeFrom="paragraph">
                  <wp:posOffset>-379095</wp:posOffset>
                </wp:positionV>
                <wp:extent cx="324485" cy="1270"/>
                <wp:effectExtent l="0" t="0" r="0" b="0"/>
                <wp:wrapNone/>
                <wp:docPr id="2841" name="Graphic 284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841" o:spid="_x0000_s1026" o:spt="100" style="position:absolute;left:0pt;margin-left:569.75pt;margin-top:-29.85pt;height:0.1pt;width:25.55pt;mso-position-horizontal-relative:page;z-index:251771904;mso-width-relative:page;mso-height-relative:page;" filled="f" stroked="t" coordsize="324485,1" o:gfxdata="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X9DpraAAAADQEA&#10;AA8AAAAAAAAAAQAgAAAAIgAAAGRycy9kb3ducmV2LnhtbFBLAQIUABQAAAAIAIdO4kCYdihy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color w:val="8E3F4F"/>
          <w:spacing w:val="-4"/>
          <w:w w:val="105"/>
          <w:sz w:val="26"/>
        </w:rPr>
        <w:t>Rewrite</w:t>
      </w:r>
      <w:r>
        <w:rPr>
          <w:rFonts w:ascii="Tahoma"/>
          <w:color w:val="8E3F4F"/>
          <w:spacing w:val="-39"/>
          <w:w w:val="105"/>
          <w:sz w:val="26"/>
        </w:rPr>
        <w:t xml:space="preserve"> </w:t>
      </w:r>
      <w:r>
        <w:rPr>
          <w:rFonts w:ascii="Tahoma"/>
          <w:color w:val="8E3F4F"/>
          <w:spacing w:val="-4"/>
          <w:w w:val="105"/>
          <w:sz w:val="26"/>
        </w:rPr>
        <w:t>the</w:t>
      </w:r>
      <w:r>
        <w:rPr>
          <w:rFonts w:ascii="Tahoma"/>
          <w:color w:val="8E3F4F"/>
          <w:spacing w:val="-39"/>
          <w:w w:val="105"/>
          <w:sz w:val="26"/>
        </w:rPr>
        <w:t xml:space="preserve"> </w:t>
      </w:r>
      <w:r>
        <w:rPr>
          <w:rFonts w:ascii="Tahoma"/>
          <w:color w:val="8E3F4F"/>
          <w:spacing w:val="-4"/>
          <w:w w:val="105"/>
          <w:sz w:val="26"/>
        </w:rPr>
        <w:t>sentences</w:t>
      </w:r>
      <w:r>
        <w:rPr>
          <w:rFonts w:ascii="Tahoma"/>
          <w:color w:val="8E3F4F"/>
          <w:spacing w:val="-39"/>
          <w:w w:val="105"/>
          <w:sz w:val="26"/>
        </w:rPr>
        <w:t xml:space="preserve"> </w:t>
      </w:r>
      <w:r>
        <w:rPr>
          <w:rFonts w:ascii="Tahoma"/>
          <w:color w:val="8E3F4F"/>
          <w:spacing w:val="-4"/>
          <w:w w:val="105"/>
          <w:sz w:val="26"/>
        </w:rPr>
        <w:t>by</w:t>
      </w:r>
      <w:r>
        <w:rPr>
          <w:rFonts w:ascii="Tahoma"/>
          <w:color w:val="8E3F4F"/>
          <w:spacing w:val="-39"/>
          <w:w w:val="105"/>
          <w:sz w:val="26"/>
        </w:rPr>
        <w:t xml:space="preserve"> </w:t>
      </w:r>
      <w:r>
        <w:rPr>
          <w:rFonts w:ascii="Tahoma"/>
          <w:color w:val="8E3F4F"/>
          <w:spacing w:val="-4"/>
          <w:w w:val="105"/>
          <w:sz w:val="26"/>
        </w:rPr>
        <w:t xml:space="preserve">changing </w:t>
      </w:r>
      <w:r>
        <w:rPr>
          <w:rFonts w:ascii="Tahoma"/>
          <w:color w:val="8E3F4F"/>
          <w:spacing w:val="-4"/>
          <w:sz w:val="26"/>
        </w:rPr>
        <w:t>the</w:t>
      </w:r>
      <w:r>
        <w:rPr>
          <w:rFonts w:ascii="Tahoma"/>
          <w:color w:val="8E3F4F"/>
          <w:spacing w:val="-35"/>
          <w:sz w:val="26"/>
        </w:rPr>
        <w:t xml:space="preserve"> </w:t>
      </w:r>
      <w:r>
        <w:rPr>
          <w:rFonts w:ascii="Tahoma"/>
          <w:color w:val="8E3F4F"/>
          <w:spacing w:val="-4"/>
          <w:sz w:val="26"/>
        </w:rPr>
        <w:t>relative</w:t>
      </w:r>
      <w:r>
        <w:rPr>
          <w:rFonts w:ascii="Tahoma"/>
          <w:color w:val="8E3F4F"/>
          <w:spacing w:val="-35"/>
          <w:sz w:val="26"/>
        </w:rPr>
        <w:t xml:space="preserve"> </w:t>
      </w:r>
      <w:r>
        <w:rPr>
          <w:rFonts w:ascii="Tahoma"/>
          <w:color w:val="8E3F4F"/>
          <w:spacing w:val="-4"/>
          <w:sz w:val="26"/>
        </w:rPr>
        <w:t>clauses</w:t>
      </w:r>
      <w:r>
        <w:rPr>
          <w:rFonts w:ascii="Tahoma"/>
          <w:color w:val="8E3F4F"/>
          <w:spacing w:val="-35"/>
          <w:sz w:val="26"/>
        </w:rPr>
        <w:t xml:space="preserve"> </w:t>
      </w:r>
      <w:r>
        <w:rPr>
          <w:rFonts w:ascii="Tahoma"/>
          <w:color w:val="8E3F4F"/>
          <w:spacing w:val="-4"/>
          <w:sz w:val="26"/>
        </w:rPr>
        <w:t>into</w:t>
      </w:r>
      <w:r>
        <w:rPr>
          <w:rFonts w:ascii="Tahoma"/>
          <w:color w:val="8E3F4F"/>
          <w:spacing w:val="-35"/>
          <w:sz w:val="26"/>
        </w:rPr>
        <w:t xml:space="preserve"> </w:t>
      </w:r>
      <w:r>
        <w:rPr>
          <w:rFonts w:ascii="Tahoma"/>
          <w:color w:val="8E3F4F"/>
          <w:spacing w:val="-4"/>
          <w:sz w:val="26"/>
        </w:rPr>
        <w:t>the</w:t>
      </w:r>
      <w:r>
        <w:rPr>
          <w:rFonts w:ascii="Tahoma"/>
          <w:color w:val="8E3F4F"/>
          <w:spacing w:val="-60"/>
          <w:sz w:val="26"/>
        </w:rPr>
        <w:t xml:space="preserve"> </w:t>
      </w:r>
      <w:r>
        <w:rPr>
          <w:rFonts w:ascii="Verdana"/>
          <w:i/>
          <w:color w:val="8E3F4F"/>
          <w:spacing w:val="-4"/>
          <w:sz w:val="27"/>
        </w:rPr>
        <w:t>-ing</w:t>
      </w:r>
      <w:r>
        <w:rPr>
          <w:rFonts w:ascii="Verdana"/>
          <w:i/>
          <w:color w:val="8E3F4F"/>
          <w:spacing w:val="-24"/>
          <w:sz w:val="27"/>
        </w:rPr>
        <w:t xml:space="preserve"> </w:t>
      </w:r>
      <w:r>
        <w:rPr>
          <w:rFonts w:ascii="Tahoma"/>
          <w:color w:val="8E3F4F"/>
          <w:spacing w:val="-4"/>
          <w:sz w:val="26"/>
        </w:rPr>
        <w:t xml:space="preserve">form </w:t>
      </w:r>
      <w:r>
        <w:rPr>
          <w:rFonts w:ascii="Tahoma"/>
          <w:color w:val="8E3F4F"/>
          <w:w w:val="105"/>
          <w:sz w:val="26"/>
        </w:rPr>
        <w:t>or</w:t>
      </w:r>
      <w:r>
        <w:rPr>
          <w:rFonts w:ascii="Tahoma"/>
          <w:color w:val="8E3F4F"/>
          <w:spacing w:val="-40"/>
          <w:w w:val="105"/>
          <w:sz w:val="26"/>
        </w:rPr>
        <w:t xml:space="preserve"> </w:t>
      </w:r>
      <w:r>
        <w:rPr>
          <w:rFonts w:ascii="Tahoma"/>
          <w:color w:val="8E3F4F"/>
          <w:w w:val="105"/>
          <w:sz w:val="26"/>
        </w:rPr>
        <w:t>past</w:t>
      </w:r>
      <w:r>
        <w:rPr>
          <w:rFonts w:ascii="Tahoma"/>
          <w:color w:val="8E3F4F"/>
          <w:spacing w:val="-39"/>
          <w:w w:val="105"/>
          <w:sz w:val="26"/>
        </w:rPr>
        <w:t xml:space="preserve"> </w:t>
      </w:r>
      <w:r>
        <w:rPr>
          <w:rFonts w:ascii="Tahoma"/>
          <w:color w:val="8E3F4F"/>
          <w:w w:val="105"/>
          <w:sz w:val="26"/>
        </w:rPr>
        <w:t>participle</w:t>
      </w:r>
      <w:r>
        <w:rPr>
          <w:rFonts w:ascii="Tahoma"/>
          <w:color w:val="8E3F4F"/>
          <w:spacing w:val="-39"/>
          <w:w w:val="105"/>
          <w:sz w:val="26"/>
        </w:rPr>
        <w:t xml:space="preserve"> </w:t>
      </w:r>
      <w:r>
        <w:rPr>
          <w:rFonts w:ascii="Tahoma"/>
          <w:color w:val="8E3F4F"/>
          <w:w w:val="105"/>
          <w:sz w:val="26"/>
        </w:rPr>
        <w:t>phrases.</w:t>
      </w:r>
    </w:p>
    <w:p w14:paraId="0B58FBF0">
      <w:pPr>
        <w:pStyle w:val="15"/>
        <w:numPr>
          <w:ilvl w:val="1"/>
          <w:numId w:val="88"/>
        </w:numPr>
        <w:tabs>
          <w:tab w:val="left" w:pos="2041"/>
        </w:tabs>
        <w:spacing w:before="243" w:after="0" w:line="235" w:lineRule="auto"/>
        <w:ind w:left="2041" w:right="0" w:hanging="312"/>
        <w:jc w:val="both"/>
        <w:rPr>
          <w:rFonts w:ascii="Calibri"/>
          <w:sz w:val="26"/>
        </w:rPr>
      </w:pPr>
      <w:r>
        <w:rPr>
          <w:rFonts w:ascii="Calibri"/>
          <w:color w:val="231F20"/>
          <w:w w:val="85"/>
          <w:sz w:val="26"/>
        </w:rPr>
        <w:t xml:space="preserve">The liule girl who is wearing a Snow White </w:t>
      </w:r>
      <w:r>
        <w:rPr>
          <w:rFonts w:ascii="Calibri"/>
          <w:color w:val="231F20"/>
          <w:spacing w:val="-2"/>
          <w:w w:val="90"/>
          <w:sz w:val="26"/>
        </w:rPr>
        <w:t>costume</w:t>
      </w:r>
      <w:r>
        <w:rPr>
          <w:rFonts w:ascii="Calibri"/>
          <w:color w:val="231F20"/>
          <w:spacing w:val="-13"/>
          <w:w w:val="90"/>
          <w:sz w:val="26"/>
        </w:rPr>
        <w:t xml:space="preserve"> </w:t>
      </w:r>
      <w:r>
        <w:rPr>
          <w:rFonts w:ascii="Calibri"/>
          <w:color w:val="231F20"/>
          <w:spacing w:val="-2"/>
          <w:w w:val="90"/>
          <w:sz w:val="26"/>
        </w:rPr>
        <w:t>is</w:t>
      </w:r>
      <w:r>
        <w:rPr>
          <w:rFonts w:ascii="Calibri"/>
          <w:color w:val="231F20"/>
          <w:spacing w:val="-12"/>
          <w:w w:val="90"/>
          <w:sz w:val="26"/>
        </w:rPr>
        <w:t xml:space="preserve"> </w:t>
      </w:r>
      <w:r>
        <w:rPr>
          <w:rFonts w:ascii="Calibri"/>
          <w:color w:val="231F20"/>
          <w:spacing w:val="-2"/>
          <w:w w:val="90"/>
          <w:sz w:val="26"/>
        </w:rPr>
        <w:t>my</w:t>
      </w:r>
      <w:r>
        <w:rPr>
          <w:rFonts w:ascii="Calibri"/>
          <w:color w:val="231F20"/>
          <w:spacing w:val="-12"/>
          <w:w w:val="90"/>
          <w:sz w:val="26"/>
        </w:rPr>
        <w:t xml:space="preserve"> </w:t>
      </w:r>
      <w:r>
        <w:rPr>
          <w:rFonts w:ascii="Calibri"/>
          <w:color w:val="231F20"/>
          <w:spacing w:val="-2"/>
          <w:w w:val="90"/>
          <w:sz w:val="26"/>
        </w:rPr>
        <w:t>daughter.</w:t>
      </w:r>
    </w:p>
    <w:p w14:paraId="5F9B995C">
      <w:pPr>
        <w:pStyle w:val="11"/>
        <w:spacing w:before="4"/>
        <w:rPr>
          <w:rFonts w:ascii="Calibri"/>
          <w:sz w:val="26"/>
        </w:rPr>
      </w:pPr>
      <w:r>
        <mc:AlternateContent>
          <mc:Choice Requires="wps">
            <w:drawing>
              <wp:anchor distT="0" distB="0" distL="0" distR="0" simplePos="0" relativeHeight="251899904" behindDoc="1" locked="0" layoutInCell="1" allowOverlap="1">
                <wp:simplePos x="0" y="0"/>
                <wp:positionH relativeFrom="page">
                  <wp:posOffset>1295400</wp:posOffset>
                </wp:positionH>
                <wp:positionV relativeFrom="paragraph">
                  <wp:posOffset>219075</wp:posOffset>
                </wp:positionV>
                <wp:extent cx="2447925" cy="1270"/>
                <wp:effectExtent l="0" t="0" r="0" b="0"/>
                <wp:wrapTopAndBottom/>
                <wp:docPr id="2845" name="Graphic 2845"/>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45" o:spid="_x0000_s1026" o:spt="100" style="position:absolute;left:0pt;margin-left:102pt;margin-top:17.25pt;height:0.1pt;width:192.75pt;mso-position-horizontal-relative:page;mso-wrap-distance-bottom:0pt;mso-wrap-distance-top:0pt;z-index:-251416576;mso-width-relative:page;mso-height-relative:page;" filled="f" stroked="t" coordsize="2447925,1" o:gfxdata="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7R3UXZAAAACQEA&#10;AA8AAAAAAAAAAQAgAAAAIgAAAGRycy9kb3ducmV2LnhtbFBLAQIUABQAAAAIAIdO4kA68T7qGQIA&#10;AIAEAAAOAAAAAAAAAAEAIAAAACgBAABkcnMvZTJvRG9jLnhtbFBLBQYAAAAABgAGAFkBAACzBQAA&#10;AAA=&#10;" path="m0,0l2447798,0e">
                <v:fill on="f" focussize="0,0"/>
                <v:stroke weight="0.25pt" color="#231F20" joinstyle="round"/>
                <v:imagedata o:title=""/>
                <o:lock v:ext="edit" aspectratio="f"/>
                <v:textbox inset="0mm,0mm,0mm,0mm"/>
                <w10:wrap type="topAndBottom"/>
              </v:shape>
            </w:pict>
          </mc:Fallback>
        </mc:AlternateContent>
      </w:r>
    </w:p>
    <w:p w14:paraId="771F7732">
      <w:pPr>
        <w:pStyle w:val="11"/>
        <w:rPr>
          <w:rFonts w:ascii="Calibri"/>
          <w:sz w:val="20"/>
        </w:rPr>
      </w:pPr>
    </w:p>
    <w:p w14:paraId="4B7CCAD1">
      <w:pPr>
        <w:pStyle w:val="11"/>
        <w:spacing w:before="6"/>
        <w:rPr>
          <w:rFonts w:ascii="Calibri"/>
          <w:sz w:val="12"/>
        </w:rPr>
      </w:pPr>
      <w:r>
        <mc:AlternateContent>
          <mc:Choice Requires="wps">
            <w:drawing>
              <wp:anchor distT="0" distB="0" distL="0" distR="0" simplePos="0" relativeHeight="251899904" behindDoc="1" locked="0" layoutInCell="1" allowOverlap="1">
                <wp:simplePos x="0" y="0"/>
                <wp:positionH relativeFrom="page">
                  <wp:posOffset>1295400</wp:posOffset>
                </wp:positionH>
                <wp:positionV relativeFrom="paragraph">
                  <wp:posOffset>111760</wp:posOffset>
                </wp:positionV>
                <wp:extent cx="2447925" cy="1270"/>
                <wp:effectExtent l="0" t="0" r="0" b="0"/>
                <wp:wrapTopAndBottom/>
                <wp:docPr id="2846" name="Graphic 2846"/>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46" o:spid="_x0000_s1026" o:spt="100" style="position:absolute;left:0pt;margin-left:102pt;margin-top:8.8pt;height:0.1pt;width:192.75pt;mso-position-horizontal-relative:page;mso-wrap-distance-bottom:0pt;mso-wrap-distance-top:0pt;z-index:-251416576;mso-width-relative:page;mso-height-relative:page;" filled="f" stroked="t" coordsize="2447925,1" o:gfxdata="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LLOs9gAAAAJAQAA&#10;DwAAAAAAAAABACAAAAAiAAAAZHJzL2Rvd25yZXYueG1sUEsBAhQAFAAAAAgAh07iQPeelf8ZAgAA&#10;gAQAAA4AAAAAAAAAAQAgAAAAJwEAAGRycy9lMm9Eb2MueG1sUEsFBgAAAAAGAAYAWQEAALIFAAAA&#10;AA==&#10;" path="m0,0l2447798,0e">
                <v:fill on="f" focussize="0,0"/>
                <v:stroke weight="0.25pt" color="#231F20" joinstyle="round"/>
                <v:imagedata o:title=""/>
                <o:lock v:ext="edit" aspectratio="f"/>
                <v:textbox inset="0mm,0mm,0mm,0mm"/>
                <w10:wrap type="topAndBottom"/>
              </v:shape>
            </w:pict>
          </mc:Fallback>
        </mc:AlternateContent>
      </w:r>
    </w:p>
    <w:p w14:paraId="5C22FC4F">
      <w:pPr>
        <w:pStyle w:val="15"/>
        <w:numPr>
          <w:ilvl w:val="1"/>
          <w:numId w:val="88"/>
        </w:numPr>
        <w:tabs>
          <w:tab w:val="left" w:pos="2041"/>
        </w:tabs>
        <w:spacing w:before="130" w:after="0" w:line="235" w:lineRule="auto"/>
        <w:ind w:left="2041" w:right="0" w:hanging="312"/>
        <w:jc w:val="both"/>
        <w:rPr>
          <w:rFonts w:ascii="Calibri"/>
          <w:sz w:val="26"/>
        </w:rPr>
      </w:pPr>
      <w:r>
        <w:rPr>
          <w:rFonts w:ascii="Calibri"/>
          <w:color w:val="231F20"/>
          <w:w w:val="90"/>
          <w:sz w:val="26"/>
        </w:rPr>
        <w:t xml:space="preserve">The </w:t>
      </w:r>
      <w:r>
        <w:rPr>
          <w:rFonts w:ascii="Calibri"/>
          <w:color w:val="231F20"/>
          <w:spacing w:val="13"/>
          <w:w w:val="90"/>
          <w:sz w:val="26"/>
        </w:rPr>
        <w:t>full</w:t>
      </w:r>
      <w:r>
        <w:rPr>
          <w:rFonts w:ascii="Calibri"/>
          <w:color w:val="231F20"/>
          <w:spacing w:val="2"/>
          <w:w w:val="90"/>
          <w:sz w:val="26"/>
        </w:rPr>
        <w:t xml:space="preserve"> </w:t>
      </w:r>
      <w:r>
        <w:rPr>
          <w:rFonts w:ascii="Calibri"/>
          <w:color w:val="231F20"/>
          <w:spacing w:val="10"/>
          <w:w w:val="90"/>
          <w:sz w:val="26"/>
        </w:rPr>
        <w:t>moon</w:t>
      </w:r>
      <w:r>
        <w:rPr>
          <w:rFonts w:ascii="Calibri"/>
          <w:color w:val="231F20"/>
          <w:spacing w:val="2"/>
          <w:w w:val="90"/>
          <w:sz w:val="26"/>
        </w:rPr>
        <w:t xml:space="preserve"> </w:t>
      </w:r>
      <w:r>
        <w:rPr>
          <w:rFonts w:ascii="Calibri"/>
          <w:color w:val="231F20"/>
          <w:spacing w:val="9"/>
          <w:w w:val="90"/>
          <w:sz w:val="26"/>
        </w:rPr>
        <w:t>that</w:t>
      </w:r>
      <w:r>
        <w:rPr>
          <w:rFonts w:ascii="Calibri"/>
          <w:color w:val="231F20"/>
          <w:spacing w:val="2"/>
          <w:w w:val="90"/>
          <w:sz w:val="26"/>
        </w:rPr>
        <w:t xml:space="preserve"> </w:t>
      </w:r>
      <w:r>
        <w:rPr>
          <w:rFonts w:ascii="Calibri"/>
          <w:color w:val="231F20"/>
          <w:w w:val="90"/>
          <w:sz w:val="26"/>
        </w:rPr>
        <w:t xml:space="preserve">is </w:t>
      </w:r>
      <w:r>
        <w:rPr>
          <w:rFonts w:ascii="Calibri"/>
          <w:color w:val="231F20"/>
          <w:spacing w:val="12"/>
          <w:w w:val="90"/>
          <w:sz w:val="26"/>
        </w:rPr>
        <w:t>reflected</w:t>
      </w:r>
      <w:r>
        <w:rPr>
          <w:rFonts w:ascii="Calibri"/>
          <w:color w:val="231F20"/>
          <w:spacing w:val="2"/>
          <w:w w:val="90"/>
          <w:sz w:val="26"/>
        </w:rPr>
        <w:t xml:space="preserve"> </w:t>
      </w:r>
      <w:r>
        <w:rPr>
          <w:rFonts w:ascii="Calibri"/>
          <w:color w:val="231F20"/>
          <w:w w:val="90"/>
          <w:sz w:val="26"/>
        </w:rPr>
        <w:t xml:space="preserve">on </w:t>
      </w:r>
      <w:r>
        <w:rPr>
          <w:rFonts w:ascii="Calibri"/>
          <w:color w:val="231F20"/>
          <w:spacing w:val="9"/>
          <w:w w:val="90"/>
          <w:sz w:val="26"/>
        </w:rPr>
        <w:t xml:space="preserve">the </w:t>
      </w:r>
      <w:r>
        <w:rPr>
          <w:rFonts w:ascii="Calibri"/>
          <w:color w:val="231F20"/>
          <w:w w:val="85"/>
          <w:sz w:val="26"/>
        </w:rPr>
        <w:t>surface</w:t>
      </w:r>
      <w:r>
        <w:rPr>
          <w:rFonts w:ascii="Calibri"/>
          <w:color w:val="231F20"/>
          <w:spacing w:val="-1"/>
          <w:w w:val="85"/>
          <w:sz w:val="26"/>
        </w:rPr>
        <w:t xml:space="preserve"> </w:t>
      </w:r>
      <w:r>
        <w:rPr>
          <w:rFonts w:ascii="Calibri"/>
          <w:color w:val="231F20"/>
          <w:w w:val="85"/>
          <w:sz w:val="26"/>
        </w:rPr>
        <w:t>of</w:t>
      </w:r>
      <w:r>
        <w:rPr>
          <w:rFonts w:ascii="Calibri"/>
          <w:color w:val="231F20"/>
          <w:spacing w:val="-1"/>
          <w:w w:val="85"/>
          <w:sz w:val="26"/>
        </w:rPr>
        <w:t xml:space="preserve"> </w:t>
      </w:r>
      <w:r>
        <w:rPr>
          <w:rFonts w:ascii="Calibri"/>
          <w:color w:val="231F20"/>
          <w:w w:val="85"/>
          <w:sz w:val="26"/>
        </w:rPr>
        <w:t>the</w:t>
      </w:r>
      <w:r>
        <w:rPr>
          <w:rFonts w:ascii="Calibri"/>
          <w:color w:val="231F20"/>
          <w:spacing w:val="-1"/>
          <w:w w:val="85"/>
          <w:sz w:val="26"/>
        </w:rPr>
        <w:t xml:space="preserve"> </w:t>
      </w:r>
      <w:r>
        <w:rPr>
          <w:rFonts w:ascii="Calibri"/>
          <w:color w:val="231F20"/>
          <w:w w:val="85"/>
          <w:sz w:val="26"/>
        </w:rPr>
        <w:t>lake</w:t>
      </w:r>
      <w:r>
        <w:rPr>
          <w:rFonts w:ascii="Calibri"/>
          <w:color w:val="231F20"/>
          <w:spacing w:val="-1"/>
          <w:w w:val="85"/>
          <w:sz w:val="26"/>
        </w:rPr>
        <w:t xml:space="preserve"> </w:t>
      </w:r>
      <w:r>
        <w:rPr>
          <w:rFonts w:ascii="Calibri"/>
          <w:color w:val="231F20"/>
          <w:w w:val="85"/>
          <w:sz w:val="26"/>
        </w:rPr>
        <w:t>reminds</w:t>
      </w:r>
      <w:r>
        <w:rPr>
          <w:rFonts w:ascii="Calibri"/>
          <w:color w:val="231F20"/>
          <w:spacing w:val="-1"/>
          <w:w w:val="85"/>
          <w:sz w:val="26"/>
        </w:rPr>
        <w:t xml:space="preserve"> </w:t>
      </w:r>
      <w:r>
        <w:rPr>
          <w:rFonts w:ascii="Calibri"/>
          <w:color w:val="231F20"/>
          <w:w w:val="85"/>
          <w:sz w:val="26"/>
        </w:rPr>
        <w:t>people</w:t>
      </w:r>
      <w:r>
        <w:rPr>
          <w:rFonts w:ascii="Calibri"/>
          <w:color w:val="231F20"/>
          <w:spacing w:val="-1"/>
          <w:w w:val="85"/>
          <w:sz w:val="26"/>
        </w:rPr>
        <w:t xml:space="preserve"> </w:t>
      </w:r>
      <w:r>
        <w:rPr>
          <w:rFonts w:ascii="Calibri"/>
          <w:color w:val="231F20"/>
          <w:w w:val="85"/>
          <w:sz w:val="26"/>
        </w:rPr>
        <w:t>of</w:t>
      </w:r>
      <w:r>
        <w:rPr>
          <w:rFonts w:ascii="Calibri"/>
          <w:color w:val="231F20"/>
          <w:spacing w:val="-1"/>
          <w:w w:val="85"/>
          <w:sz w:val="26"/>
        </w:rPr>
        <w:t xml:space="preserve"> </w:t>
      </w:r>
      <w:r>
        <w:rPr>
          <w:rFonts w:ascii="Calibri"/>
          <w:color w:val="231F20"/>
          <w:w w:val="85"/>
          <w:sz w:val="26"/>
        </w:rPr>
        <w:t xml:space="preserve">their </w:t>
      </w:r>
      <w:r>
        <w:rPr>
          <w:rFonts w:ascii="Calibri"/>
          <w:color w:val="231F20"/>
          <w:spacing w:val="-2"/>
          <w:w w:val="90"/>
          <w:sz w:val="26"/>
        </w:rPr>
        <w:t>families</w:t>
      </w:r>
      <w:r>
        <w:rPr>
          <w:rFonts w:ascii="Calibri"/>
          <w:color w:val="231F20"/>
          <w:spacing w:val="-13"/>
          <w:w w:val="90"/>
          <w:sz w:val="26"/>
        </w:rPr>
        <w:t xml:space="preserve"> </w:t>
      </w:r>
      <w:r>
        <w:rPr>
          <w:rFonts w:ascii="Calibri"/>
          <w:color w:val="231F20"/>
          <w:spacing w:val="-2"/>
          <w:w w:val="90"/>
          <w:sz w:val="26"/>
        </w:rPr>
        <w:t>far</w:t>
      </w:r>
      <w:r>
        <w:rPr>
          <w:rFonts w:ascii="Calibri"/>
          <w:color w:val="231F20"/>
          <w:spacing w:val="-12"/>
          <w:w w:val="90"/>
          <w:sz w:val="26"/>
        </w:rPr>
        <w:t xml:space="preserve"> </w:t>
      </w:r>
      <w:r>
        <w:rPr>
          <w:rFonts w:ascii="Calibri"/>
          <w:color w:val="231F20"/>
          <w:spacing w:val="-2"/>
          <w:w w:val="90"/>
          <w:sz w:val="26"/>
        </w:rPr>
        <w:t>away.</w:t>
      </w:r>
    </w:p>
    <w:p w14:paraId="685D4132">
      <w:pPr>
        <w:pStyle w:val="11"/>
        <w:spacing w:before="3"/>
        <w:rPr>
          <w:rFonts w:ascii="Calibri"/>
          <w:sz w:val="26"/>
        </w:rPr>
      </w:pPr>
      <w:r>
        <mc:AlternateContent>
          <mc:Choice Requires="wps">
            <w:drawing>
              <wp:anchor distT="0" distB="0" distL="0" distR="0" simplePos="0" relativeHeight="251900928" behindDoc="1" locked="0" layoutInCell="1" allowOverlap="1">
                <wp:simplePos x="0" y="0"/>
                <wp:positionH relativeFrom="page">
                  <wp:posOffset>1295400</wp:posOffset>
                </wp:positionH>
                <wp:positionV relativeFrom="paragraph">
                  <wp:posOffset>218440</wp:posOffset>
                </wp:positionV>
                <wp:extent cx="2447925" cy="1270"/>
                <wp:effectExtent l="0" t="0" r="0" b="0"/>
                <wp:wrapTopAndBottom/>
                <wp:docPr id="2847" name="Graphic 2847"/>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47" o:spid="_x0000_s1026" o:spt="100" style="position:absolute;left:0pt;margin-left:102pt;margin-top:17.2pt;height:0.1pt;width:192.75pt;mso-position-horizontal-relative:page;mso-wrap-distance-bottom:0pt;mso-wrap-distance-top:0pt;z-index:-251415552;mso-width-relative:page;mso-height-relative:page;" filled="f" stroked="t" coordsize="2447925,1" o:gfxdata="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OFTwfZAAAACQEA&#10;AA8AAAAAAAAAAQAgAAAAIgAAAGRycy9kb3ducmV2LnhtbFBLAQIUABQAAAAIAIdO4kBzRtxFGQIA&#10;AIAEAAAOAAAAAAAAAAEAIAAAACgBAABkcnMvZTJvRG9jLnhtbFBLBQYAAAAABgAGAFkBAACzBQAA&#10;AAA=&#10;" path="m0,0l2447798,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00928" behindDoc="1" locked="0" layoutInCell="1" allowOverlap="1">
                <wp:simplePos x="0" y="0"/>
                <wp:positionH relativeFrom="page">
                  <wp:posOffset>1295400</wp:posOffset>
                </wp:positionH>
                <wp:positionV relativeFrom="paragraph">
                  <wp:posOffset>448945</wp:posOffset>
                </wp:positionV>
                <wp:extent cx="2447925" cy="1270"/>
                <wp:effectExtent l="0" t="0" r="0" b="0"/>
                <wp:wrapTopAndBottom/>
                <wp:docPr id="2848" name="Graphic 2848"/>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48" o:spid="_x0000_s1026" o:spt="100" style="position:absolute;left:0pt;margin-left:102pt;margin-top:35.35pt;height:0.1pt;width:192.75pt;mso-position-horizontal-relative:page;mso-wrap-distance-bottom:0pt;mso-wrap-distance-top:0pt;z-index:-251415552;mso-width-relative:page;mso-height-relative:page;" filled="f" stroked="t" coordsize="2447925,1" o:gfxdata="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Usx0nZAAAACQEA&#10;AA8AAAAAAAAAAQAgAAAAIgAAAGRycy9kb3ducmV2LnhtbFBLAQIUABQAAAAIAIdO4kCKltoGGQIA&#10;AIAEAAAOAAAAAAAAAAEAIAAAACgBAABkcnMvZTJvRG9jLnhtbFBLBQYAAAAABgAGAFkBAACzBQAA&#10;AAA=&#10;" path="m0,0l2447798,0e">
                <v:fill on="f" focussize="0,0"/>
                <v:stroke weight="0.25pt" color="#231F20" joinstyle="round"/>
                <v:imagedata o:title=""/>
                <o:lock v:ext="edit" aspectratio="f"/>
                <v:textbox inset="0mm,0mm,0mm,0mm"/>
                <w10:wrap type="topAndBottom"/>
              </v:shape>
            </w:pict>
          </mc:Fallback>
        </mc:AlternateContent>
      </w:r>
    </w:p>
    <w:p w14:paraId="7C8EF899">
      <w:pPr>
        <w:pStyle w:val="11"/>
        <w:spacing w:before="7"/>
        <w:rPr>
          <w:rFonts w:ascii="Calibri"/>
          <w:sz w:val="27"/>
        </w:rPr>
      </w:pPr>
    </w:p>
    <w:p w14:paraId="229E57CD">
      <w:pPr>
        <w:pStyle w:val="15"/>
        <w:numPr>
          <w:ilvl w:val="1"/>
          <w:numId w:val="88"/>
        </w:numPr>
        <w:tabs>
          <w:tab w:val="left" w:pos="2041"/>
        </w:tabs>
        <w:spacing w:before="77" w:after="0" w:line="235" w:lineRule="auto"/>
        <w:ind w:left="2041" w:right="350" w:hanging="312"/>
        <w:jc w:val="left"/>
        <w:rPr>
          <w:rFonts w:ascii="Calibri"/>
          <w:sz w:val="26"/>
        </w:rPr>
      </w:pPr>
      <w:r>
        <w:rPr>
          <w:rFonts w:ascii="Calibri"/>
          <w:color w:val="231F20"/>
          <w:w w:val="85"/>
          <w:sz w:val="26"/>
        </w:rPr>
        <w:t>The</w:t>
      </w:r>
      <w:r>
        <w:rPr>
          <w:rFonts w:ascii="Calibri"/>
          <w:color w:val="231F20"/>
          <w:spacing w:val="-8"/>
          <w:w w:val="85"/>
          <w:sz w:val="26"/>
        </w:rPr>
        <w:t xml:space="preserve"> </w:t>
      </w:r>
      <w:r>
        <w:rPr>
          <w:rFonts w:ascii="Calibri"/>
          <w:color w:val="231F20"/>
          <w:w w:val="85"/>
          <w:sz w:val="26"/>
        </w:rPr>
        <w:t>Rio</w:t>
      </w:r>
      <w:r>
        <w:rPr>
          <w:rFonts w:ascii="Calibri"/>
          <w:color w:val="231F20"/>
          <w:spacing w:val="-8"/>
          <w:w w:val="85"/>
          <w:sz w:val="26"/>
        </w:rPr>
        <w:t xml:space="preserve"> </w:t>
      </w:r>
      <w:r>
        <w:rPr>
          <w:rFonts w:ascii="Calibri"/>
          <w:color w:val="231F20"/>
          <w:w w:val="85"/>
          <w:sz w:val="26"/>
        </w:rPr>
        <w:t>Carnival</w:t>
      </w:r>
      <w:r>
        <w:rPr>
          <w:rFonts w:ascii="Calibri"/>
          <w:color w:val="231F20"/>
          <w:spacing w:val="-8"/>
          <w:w w:val="85"/>
          <w:sz w:val="26"/>
        </w:rPr>
        <w:t xml:space="preserve"> </w:t>
      </w:r>
      <w:r>
        <w:rPr>
          <w:rFonts w:ascii="Calibri"/>
          <w:color w:val="231F20"/>
          <w:w w:val="85"/>
          <w:sz w:val="26"/>
        </w:rPr>
        <w:t>is</w:t>
      </w:r>
      <w:r>
        <w:rPr>
          <w:rFonts w:ascii="Calibri"/>
          <w:color w:val="231F20"/>
          <w:spacing w:val="-8"/>
          <w:w w:val="85"/>
          <w:sz w:val="26"/>
        </w:rPr>
        <w:t xml:space="preserve"> </w:t>
      </w:r>
      <w:r>
        <w:rPr>
          <w:rFonts w:ascii="Calibri"/>
          <w:color w:val="231F20"/>
          <w:w w:val="85"/>
          <w:sz w:val="26"/>
        </w:rPr>
        <w:t>a</w:t>
      </w:r>
      <w:r>
        <w:rPr>
          <w:rFonts w:ascii="Calibri"/>
          <w:color w:val="231F20"/>
          <w:spacing w:val="-8"/>
          <w:w w:val="85"/>
          <w:sz w:val="26"/>
        </w:rPr>
        <w:t xml:space="preserve"> </w:t>
      </w:r>
      <w:r>
        <w:rPr>
          <w:rFonts w:ascii="Calibri"/>
          <w:color w:val="231F20"/>
          <w:w w:val="85"/>
          <w:sz w:val="26"/>
        </w:rPr>
        <w:t>festival</w:t>
      </w:r>
      <w:r>
        <w:rPr>
          <w:rFonts w:ascii="Calibri"/>
          <w:color w:val="231F20"/>
          <w:spacing w:val="-8"/>
          <w:w w:val="85"/>
          <w:sz w:val="26"/>
        </w:rPr>
        <w:t xml:space="preserve"> </w:t>
      </w:r>
      <w:r>
        <w:rPr>
          <w:rFonts w:ascii="Calibri"/>
          <w:color w:val="231F20"/>
          <w:w w:val="85"/>
          <w:sz w:val="26"/>
        </w:rPr>
        <w:t>that</w:t>
      </w:r>
      <w:r>
        <w:rPr>
          <w:rFonts w:ascii="Calibri"/>
          <w:color w:val="231F20"/>
          <w:spacing w:val="-8"/>
          <w:w w:val="85"/>
          <w:sz w:val="26"/>
        </w:rPr>
        <w:t xml:space="preserve"> </w:t>
      </w:r>
      <w:r>
        <w:rPr>
          <w:rFonts w:ascii="Calibri"/>
          <w:color w:val="231F20"/>
          <w:w w:val="85"/>
          <w:sz w:val="26"/>
        </w:rPr>
        <w:t>is</w:t>
      </w:r>
      <w:r>
        <w:rPr>
          <w:rFonts w:ascii="Calibri"/>
          <w:color w:val="231F20"/>
          <w:spacing w:val="-8"/>
          <w:w w:val="85"/>
          <w:sz w:val="26"/>
        </w:rPr>
        <w:t xml:space="preserve"> </w:t>
      </w:r>
      <w:r>
        <w:rPr>
          <w:rFonts w:ascii="Calibri"/>
          <w:color w:val="231F20"/>
          <w:w w:val="85"/>
          <w:sz w:val="26"/>
        </w:rPr>
        <w:t xml:space="preserve">held </w:t>
      </w:r>
      <w:r>
        <w:rPr>
          <w:rFonts w:ascii="Calibri"/>
          <w:color w:val="231F20"/>
          <w:w w:val="80"/>
          <w:sz w:val="26"/>
        </w:rPr>
        <w:t>in February or March every year and it is</w:t>
      </w:r>
    </w:p>
    <w:p w14:paraId="1BFBE56C">
      <w:pPr>
        <w:spacing w:before="0" w:line="310" w:lineRule="exact"/>
        <w:ind w:left="2041" w:right="0" w:firstLine="0"/>
        <w:jc w:val="left"/>
        <w:rPr>
          <w:rFonts w:ascii="Calibri"/>
          <w:sz w:val="26"/>
        </w:rPr>
      </w:pPr>
      <w:r>
        <w:rPr>
          <w:rFonts w:ascii="Calibri"/>
          <w:color w:val="231F20"/>
          <w:w w:val="80"/>
          <w:sz w:val="26"/>
        </w:rPr>
        <w:t>considered</w:t>
      </w:r>
      <w:r>
        <w:rPr>
          <w:rFonts w:ascii="Calibri"/>
          <w:color w:val="231F20"/>
          <w:spacing w:val="-8"/>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w w:val="80"/>
          <w:sz w:val="26"/>
        </w:rPr>
        <w:t>biggest</w:t>
      </w:r>
      <w:r>
        <w:rPr>
          <w:rFonts w:ascii="Calibri"/>
          <w:color w:val="231F20"/>
          <w:spacing w:val="-8"/>
          <w:sz w:val="26"/>
        </w:rPr>
        <w:t xml:space="preserve"> </w:t>
      </w:r>
      <w:r>
        <w:rPr>
          <w:rFonts w:ascii="Calibri"/>
          <w:color w:val="231F20"/>
          <w:w w:val="80"/>
          <w:sz w:val="26"/>
        </w:rPr>
        <w:t>carnival</w:t>
      </w:r>
      <w:r>
        <w:rPr>
          <w:rFonts w:ascii="Calibri"/>
          <w:color w:val="231F20"/>
          <w:spacing w:val="-8"/>
          <w:sz w:val="26"/>
        </w:rPr>
        <w:t xml:space="preserve"> </w:t>
      </w:r>
      <w:r>
        <w:rPr>
          <w:rFonts w:ascii="Calibri"/>
          <w:color w:val="231F20"/>
          <w:w w:val="80"/>
          <w:sz w:val="26"/>
        </w:rPr>
        <w:t>in</w:t>
      </w:r>
      <w:r>
        <w:rPr>
          <w:rFonts w:ascii="Calibri"/>
          <w:color w:val="231F20"/>
          <w:spacing w:val="-8"/>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spacing w:val="-2"/>
          <w:w w:val="80"/>
          <w:sz w:val="26"/>
        </w:rPr>
        <w:t>world.</w:t>
      </w:r>
    </w:p>
    <w:p w14:paraId="5B2FF746">
      <w:pPr>
        <w:tabs>
          <w:tab w:val="left" w:pos="1857"/>
          <w:tab w:val="left" w:pos="3812"/>
        </w:tabs>
        <w:spacing w:before="124" w:line="218" w:lineRule="auto"/>
        <w:ind w:left="1858" w:right="1277" w:hanging="939"/>
        <w:jc w:val="left"/>
        <w:rPr>
          <w:rFonts w:ascii="Calibri" w:hAnsi="Calibri" w:eastAsia="Calibri"/>
          <w:sz w:val="26"/>
        </w:rPr>
      </w:pPr>
      <w:r>
        <w:br w:type="column"/>
      </w:r>
      <w:r>
        <w:rPr>
          <w:color w:val="231F20"/>
          <w:spacing w:val="-2"/>
          <w:sz w:val="23"/>
        </w:rPr>
        <w:t>John:</w:t>
      </w:r>
      <w:r>
        <w:rPr>
          <w:color w:val="231F20"/>
          <w:sz w:val="23"/>
        </w:rPr>
        <w:tab/>
      </w:r>
      <w:r>
        <w:rPr>
          <w:rFonts w:ascii="Calibri" w:hAnsi="Calibri" w:eastAsia="Calibri"/>
          <w:color w:val="231F20"/>
          <w:sz w:val="26"/>
        </w:rPr>
        <w:t xml:space="preserve">Oh, I’m </w:t>
      </w:r>
      <w:r>
        <w:rPr>
          <w:rFonts w:ascii="Calibri" w:hAnsi="Calibri" w:eastAsia="Calibri"/>
          <w:color w:val="231F20"/>
          <w:sz w:val="26"/>
          <w:u w:val="single" w:color="231F20"/>
        </w:rPr>
        <w:tab/>
      </w:r>
      <w:r>
        <w:rPr>
          <w:rFonts w:ascii="Calibri" w:hAnsi="Calibri" w:eastAsia="Calibri"/>
          <w:color w:val="231F20"/>
          <w:spacing w:val="-17"/>
          <w:sz w:val="26"/>
        </w:rPr>
        <w:t xml:space="preserve"> </w:t>
      </w:r>
      <w:r>
        <w:rPr>
          <w:rFonts w:ascii="Calibri" w:hAnsi="Calibri" w:eastAsia="Calibri"/>
          <w:color w:val="231F20"/>
          <w:spacing w:val="-2"/>
          <w:w w:val="85"/>
          <w:sz w:val="26"/>
        </w:rPr>
        <w:t>you</w:t>
      </w:r>
      <w:r>
        <w:rPr>
          <w:rFonts w:ascii="Calibri" w:hAnsi="Calibri" w:eastAsia="Calibri"/>
          <w:color w:val="231F20"/>
          <w:spacing w:val="-10"/>
          <w:w w:val="85"/>
          <w:sz w:val="26"/>
        </w:rPr>
        <w:t xml:space="preserve"> </w:t>
      </w:r>
      <w:r>
        <w:rPr>
          <w:rFonts w:ascii="Calibri" w:hAnsi="Calibri" w:eastAsia="Calibri"/>
          <w:color w:val="231F20"/>
          <w:spacing w:val="-2"/>
          <w:w w:val="85"/>
          <w:sz w:val="26"/>
        </w:rPr>
        <w:t xml:space="preserve">think </w:t>
      </w:r>
      <w:r>
        <w:rPr>
          <w:rFonts w:ascii="Calibri" w:hAnsi="Calibri" w:eastAsia="Calibri"/>
          <w:color w:val="231F20"/>
          <w:w w:val="85"/>
          <w:sz w:val="26"/>
        </w:rPr>
        <w:t>so</w:t>
      </w:r>
      <w:r>
        <w:rPr>
          <w:rFonts w:ascii="Calibri" w:hAnsi="Calibri" w:eastAsia="Calibri"/>
          <w:color w:val="231F20"/>
          <w:spacing w:val="-3"/>
          <w:w w:val="85"/>
          <w:sz w:val="26"/>
        </w:rPr>
        <w:t xml:space="preserve">. </w:t>
      </w:r>
      <w:r>
        <w:rPr>
          <w:rFonts w:ascii="Calibri" w:hAnsi="Calibri" w:eastAsia="Calibri"/>
          <w:color w:val="231F20"/>
          <w:w w:val="85"/>
          <w:sz w:val="26"/>
        </w:rPr>
        <w:t>To</w:t>
      </w:r>
      <w:r>
        <w:rPr>
          <w:rFonts w:ascii="Calibri" w:hAnsi="Calibri" w:eastAsia="Calibri"/>
          <w:color w:val="231F20"/>
          <w:spacing w:val="-6"/>
          <w:w w:val="85"/>
          <w:sz w:val="26"/>
        </w:rPr>
        <w:t xml:space="preserve"> </w:t>
      </w:r>
      <w:r>
        <w:rPr>
          <w:rFonts w:ascii="Calibri" w:hAnsi="Calibri" w:eastAsia="Calibri"/>
          <w:color w:val="231F20"/>
          <w:w w:val="85"/>
          <w:sz w:val="26"/>
        </w:rPr>
        <w:t>be</w:t>
      </w:r>
      <w:r>
        <w:rPr>
          <w:rFonts w:ascii="Calibri" w:hAnsi="Calibri" w:eastAsia="Calibri"/>
          <w:color w:val="231F20"/>
          <w:spacing w:val="-5"/>
          <w:w w:val="85"/>
          <w:sz w:val="26"/>
        </w:rPr>
        <w:t xml:space="preserve"> </w:t>
      </w:r>
      <w:r>
        <w:rPr>
          <w:rFonts w:ascii="Calibri" w:hAnsi="Calibri" w:eastAsia="Calibri"/>
          <w:color w:val="231F20"/>
          <w:w w:val="85"/>
          <w:sz w:val="26"/>
        </w:rPr>
        <w:t>honest</w:t>
      </w:r>
      <w:r>
        <w:rPr>
          <w:rFonts w:ascii="Calibri" w:hAnsi="Calibri" w:eastAsia="Calibri"/>
          <w:color w:val="231F20"/>
          <w:spacing w:val="-3"/>
          <w:w w:val="85"/>
          <w:sz w:val="26"/>
        </w:rPr>
        <w:t xml:space="preserve">, </w:t>
      </w:r>
      <w:r>
        <w:rPr>
          <w:rFonts w:ascii="Calibri" w:hAnsi="Calibri" w:eastAsia="Calibri"/>
          <w:color w:val="231F20"/>
          <w:w w:val="85"/>
          <w:sz w:val="26"/>
        </w:rPr>
        <w:t>I</w:t>
      </w:r>
      <w:r>
        <w:rPr>
          <w:rFonts w:ascii="Calibri" w:hAnsi="Calibri" w:eastAsia="Calibri"/>
          <w:color w:val="231F20"/>
          <w:spacing w:val="-5"/>
          <w:w w:val="85"/>
          <w:sz w:val="26"/>
        </w:rPr>
        <w:t xml:space="preserve"> </w:t>
      </w:r>
      <w:r>
        <w:rPr>
          <w:rFonts w:ascii="Calibri" w:hAnsi="Calibri" w:eastAsia="Calibri"/>
          <w:color w:val="231F20"/>
          <w:w w:val="85"/>
          <w:sz w:val="26"/>
        </w:rPr>
        <w:t>was</w:t>
      </w:r>
      <w:r>
        <w:rPr>
          <w:rFonts w:ascii="Calibri" w:hAnsi="Calibri" w:eastAsia="Calibri"/>
          <w:color w:val="231F20"/>
          <w:spacing w:val="-6"/>
          <w:w w:val="85"/>
          <w:sz w:val="26"/>
        </w:rPr>
        <w:t xml:space="preserve"> </w:t>
      </w:r>
      <w:r>
        <w:rPr>
          <w:rFonts w:ascii="Calibri" w:hAnsi="Calibri" w:eastAsia="Calibri"/>
          <w:color w:val="231F20"/>
          <w:w w:val="85"/>
          <w:sz w:val="26"/>
        </w:rPr>
        <w:t xml:space="preserve">rather </w:t>
      </w:r>
      <w:r>
        <w:rPr>
          <w:rFonts w:ascii="Calibri" w:hAnsi="Calibri" w:eastAsia="Calibri"/>
          <w:color w:val="231F20"/>
          <w:w w:val="90"/>
          <w:sz w:val="26"/>
        </w:rPr>
        <w:t>disappointed</w:t>
      </w:r>
      <w:r>
        <w:rPr>
          <w:rFonts w:ascii="Calibri" w:hAnsi="Calibri" w:eastAsia="Calibri"/>
          <w:color w:val="231F20"/>
          <w:spacing w:val="-10"/>
          <w:w w:val="90"/>
          <w:sz w:val="26"/>
        </w:rPr>
        <w:t xml:space="preserve"> ( </w:t>
      </w:r>
      <w:r>
        <w:rPr>
          <w:rFonts w:hint="eastAsia" w:ascii="宋体" w:hAnsi="宋体" w:eastAsia="宋体"/>
          <w:color w:val="231F20"/>
          <w:spacing w:val="9"/>
          <w:w w:val="90"/>
          <w:sz w:val="22"/>
        </w:rPr>
        <w:t>失望的</w:t>
      </w:r>
      <w:r>
        <w:rPr>
          <w:rFonts w:ascii="Calibri" w:hAnsi="Calibri" w:eastAsia="Calibri"/>
          <w:color w:val="231F20"/>
          <w:spacing w:val="-3"/>
          <w:w w:val="90"/>
          <w:sz w:val="26"/>
        </w:rPr>
        <w:t xml:space="preserve">) </w:t>
      </w:r>
      <w:r>
        <w:rPr>
          <w:rFonts w:ascii="Calibri" w:hAnsi="Calibri" w:eastAsia="Calibri"/>
          <w:color w:val="231F20"/>
          <w:w w:val="90"/>
          <w:sz w:val="26"/>
        </w:rPr>
        <w:t>with</w:t>
      </w:r>
      <w:r>
        <w:rPr>
          <w:rFonts w:ascii="Calibri" w:hAnsi="Calibri" w:eastAsia="Calibri"/>
          <w:color w:val="231F20"/>
          <w:spacing w:val="-6"/>
          <w:w w:val="90"/>
          <w:sz w:val="26"/>
        </w:rPr>
        <w:t xml:space="preserve"> </w:t>
      </w:r>
      <w:r>
        <w:rPr>
          <w:rFonts w:ascii="Calibri" w:hAnsi="Calibri" w:eastAsia="Calibri"/>
          <w:color w:val="231F20"/>
          <w:w w:val="90"/>
          <w:sz w:val="26"/>
        </w:rPr>
        <w:t>it.</w:t>
      </w:r>
    </w:p>
    <w:p w14:paraId="3844C6F0">
      <w:pPr>
        <w:tabs>
          <w:tab w:val="left" w:pos="1858"/>
        </w:tabs>
        <w:spacing w:before="117" w:line="218" w:lineRule="auto"/>
        <w:ind w:left="1859" w:right="1350" w:hanging="940"/>
        <w:jc w:val="left"/>
        <w:rPr>
          <w:rFonts w:ascii="Calibri" w:hAnsi="Calibri"/>
          <w:sz w:val="26"/>
        </w:rPr>
      </w:pPr>
      <w:r>
        <w:rPr>
          <w:color w:val="231F20"/>
          <w:spacing w:val="-2"/>
          <w:w w:val="90"/>
          <w:sz w:val="23"/>
        </w:rPr>
        <w:t>Emily:</w:t>
      </w:r>
      <w:r>
        <w:rPr>
          <w:color w:val="231F20"/>
          <w:sz w:val="23"/>
        </w:rPr>
        <w:tab/>
      </w:r>
      <w:r>
        <w:rPr>
          <w:rFonts w:ascii="Calibri" w:hAnsi="Calibri"/>
          <w:color w:val="231F20"/>
          <w:w w:val="80"/>
          <w:sz w:val="26"/>
        </w:rPr>
        <w:t xml:space="preserve">Didn’t you think the hero of the </w:t>
      </w:r>
      <w:r>
        <w:rPr>
          <w:rFonts w:ascii="Calibri" w:hAnsi="Calibri"/>
          <w:color w:val="231F20"/>
          <w:spacing w:val="-2"/>
          <w:w w:val="90"/>
          <w:sz w:val="26"/>
        </w:rPr>
        <w:t>story</w:t>
      </w:r>
      <w:r>
        <w:rPr>
          <w:rFonts w:ascii="Calibri" w:hAnsi="Calibri"/>
          <w:color w:val="231F20"/>
          <w:spacing w:val="-11"/>
          <w:w w:val="90"/>
          <w:sz w:val="26"/>
        </w:rPr>
        <w:t xml:space="preserve"> </w:t>
      </w:r>
      <w:r>
        <w:rPr>
          <w:rFonts w:ascii="Calibri" w:hAnsi="Calibri"/>
          <w:color w:val="231F20"/>
          <w:spacing w:val="-2"/>
          <w:w w:val="90"/>
          <w:sz w:val="26"/>
        </w:rPr>
        <w:t>was</w:t>
      </w:r>
      <w:r>
        <w:rPr>
          <w:rFonts w:ascii="Calibri" w:hAnsi="Calibri"/>
          <w:color w:val="231F20"/>
          <w:spacing w:val="-11"/>
          <w:w w:val="90"/>
          <w:sz w:val="26"/>
        </w:rPr>
        <w:t xml:space="preserve"> </w:t>
      </w:r>
      <w:r>
        <w:rPr>
          <w:rFonts w:ascii="Calibri" w:hAnsi="Calibri"/>
          <w:color w:val="231F20"/>
          <w:spacing w:val="-2"/>
          <w:w w:val="90"/>
          <w:sz w:val="26"/>
        </w:rPr>
        <w:t>auractive?</w:t>
      </w:r>
    </w:p>
    <w:p w14:paraId="549EF796">
      <w:pPr>
        <w:tabs>
          <w:tab w:val="left" w:pos="1858"/>
          <w:tab w:val="left" w:pos="3492"/>
          <w:tab w:val="left" w:pos="3690"/>
        </w:tabs>
        <w:spacing w:before="116" w:line="218" w:lineRule="auto"/>
        <w:ind w:left="1858" w:right="1067" w:hanging="940"/>
        <w:jc w:val="left"/>
        <w:rPr>
          <w:rFonts w:ascii="Calibri" w:hAnsi="Calibri"/>
          <w:sz w:val="26"/>
        </w:rPr>
      </w:pPr>
      <w:r>
        <w:rPr>
          <w:color w:val="231F20"/>
          <w:spacing w:val="-4"/>
          <w:w w:val="95"/>
          <w:sz w:val="23"/>
        </w:rPr>
        <w:t>John:</w:t>
      </w:r>
      <w:r>
        <w:rPr>
          <w:color w:val="231F20"/>
          <w:sz w:val="23"/>
        </w:rPr>
        <w:tab/>
      </w:r>
      <w:r>
        <w:rPr>
          <w:rFonts w:ascii="Calibri" w:hAnsi="Calibri"/>
          <w:color w:val="231F20"/>
          <w:w w:val="90"/>
          <w:sz w:val="26"/>
        </w:rPr>
        <w:t>He</w:t>
      </w:r>
      <w:r>
        <w:rPr>
          <w:rFonts w:ascii="Calibri" w:hAnsi="Calibri"/>
          <w:color w:val="231F20"/>
          <w:spacing w:val="-13"/>
          <w:w w:val="90"/>
          <w:sz w:val="26"/>
        </w:rPr>
        <w:t xml:space="preserve"> </w:t>
      </w:r>
      <w:r>
        <w:rPr>
          <w:rFonts w:ascii="Calibri" w:hAnsi="Calibri"/>
          <w:color w:val="231F20"/>
          <w:w w:val="90"/>
          <w:sz w:val="26"/>
        </w:rPr>
        <w:t>was</w:t>
      </w:r>
      <w:r>
        <w:rPr>
          <w:rFonts w:ascii="Calibri" w:hAnsi="Calibri"/>
          <w:color w:val="231F20"/>
          <w:spacing w:val="-12"/>
          <w:w w:val="90"/>
          <w:sz w:val="26"/>
        </w:rPr>
        <w:t xml:space="preserve"> </w:t>
      </w:r>
      <w:r>
        <w:rPr>
          <w:rFonts w:ascii="Calibri" w:hAnsi="Calibri"/>
          <w:color w:val="231F20"/>
          <w:w w:val="90"/>
          <w:sz w:val="26"/>
        </w:rPr>
        <w:t>handsome</w:t>
      </w:r>
      <w:r>
        <w:rPr>
          <w:rFonts w:ascii="Calibri" w:hAnsi="Calibri"/>
          <w:color w:val="231F20"/>
          <w:spacing w:val="-12"/>
          <w:w w:val="90"/>
          <w:sz w:val="26"/>
        </w:rPr>
        <w:t xml:space="preserve"> </w:t>
      </w:r>
      <w:r>
        <w:rPr>
          <w:rFonts w:ascii="Calibri" w:hAnsi="Calibri"/>
          <w:color w:val="231F20"/>
          <w:w w:val="90"/>
          <w:sz w:val="26"/>
        </w:rPr>
        <w:t>indeed,</w:t>
      </w:r>
      <w:r>
        <w:rPr>
          <w:rFonts w:ascii="Calibri" w:hAnsi="Calibri"/>
          <w:color w:val="231F20"/>
          <w:spacing w:val="-12"/>
          <w:w w:val="90"/>
          <w:sz w:val="26"/>
        </w:rPr>
        <w:t xml:space="preserve"> </w:t>
      </w:r>
      <w:r>
        <w:rPr>
          <w:rFonts w:ascii="Calibri" w:hAnsi="Calibri"/>
          <w:color w:val="231F20"/>
          <w:w w:val="90"/>
          <w:sz w:val="26"/>
        </w:rPr>
        <w:t>but</w:t>
      </w:r>
      <w:r>
        <w:rPr>
          <w:rFonts w:ascii="Calibri" w:hAnsi="Calibri"/>
          <w:color w:val="231F20"/>
          <w:spacing w:val="-12"/>
          <w:w w:val="90"/>
          <w:sz w:val="26"/>
        </w:rPr>
        <w:t xml:space="preserve"> </w:t>
      </w:r>
      <w:r>
        <w:rPr>
          <w:rFonts w:ascii="Calibri" w:hAnsi="Calibri"/>
          <w:color w:val="231F20"/>
          <w:w w:val="90"/>
          <w:sz w:val="26"/>
        </w:rPr>
        <w:t xml:space="preserve">I </w:t>
      </w:r>
      <w:r>
        <w:rPr>
          <w:rFonts w:ascii="Calibri" w:hAnsi="Calibri"/>
          <w:color w:val="231F20"/>
          <w:w w:val="95"/>
          <w:sz w:val="26"/>
        </w:rPr>
        <w:t>wasn’t</w:t>
      </w:r>
      <w:r>
        <w:rPr>
          <w:rFonts w:ascii="Calibri" w:hAnsi="Calibri"/>
          <w:color w:val="231F20"/>
          <w:spacing w:val="-15"/>
          <w:w w:val="95"/>
          <w:sz w:val="26"/>
        </w:rPr>
        <w:t xml:space="preserv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80"/>
          <w:sz w:val="26"/>
        </w:rPr>
        <w:t>with</w:t>
      </w:r>
      <w:r>
        <w:rPr>
          <w:rFonts w:ascii="Calibri" w:hAnsi="Calibri"/>
          <w:color w:val="231F20"/>
          <w:spacing w:val="-6"/>
          <w:w w:val="80"/>
          <w:sz w:val="26"/>
        </w:rPr>
        <w:t xml:space="preserve"> </w:t>
      </w:r>
      <w:r>
        <w:rPr>
          <w:rFonts w:ascii="Calibri" w:hAnsi="Calibri"/>
          <w:color w:val="231F20"/>
          <w:w w:val="80"/>
          <w:sz w:val="26"/>
        </w:rPr>
        <w:t>the</w:t>
      </w:r>
      <w:r>
        <w:rPr>
          <w:rFonts w:ascii="Calibri" w:hAnsi="Calibri"/>
          <w:color w:val="231F20"/>
          <w:spacing w:val="-6"/>
          <w:w w:val="80"/>
          <w:sz w:val="26"/>
        </w:rPr>
        <w:t xml:space="preserve"> </w:t>
      </w:r>
      <w:r>
        <w:rPr>
          <w:rFonts w:ascii="Calibri" w:hAnsi="Calibri"/>
          <w:color w:val="231F20"/>
          <w:w w:val="80"/>
          <w:sz w:val="26"/>
        </w:rPr>
        <w:t xml:space="preserve">plot. </w:t>
      </w:r>
      <w:r>
        <w:rPr>
          <w:rFonts w:ascii="Calibri" w:hAnsi="Calibri"/>
          <w:color w:val="231F20"/>
          <w:w w:val="95"/>
          <w:sz w:val="26"/>
        </w:rPr>
        <w:t>I</w:t>
      </w:r>
      <w:r>
        <w:rPr>
          <w:rFonts w:ascii="Calibri" w:hAnsi="Calibri"/>
          <w:color w:val="231F20"/>
          <w:spacing w:val="-22"/>
          <w:w w:val="95"/>
          <w:sz w:val="26"/>
        </w:rPr>
        <w:t xml:space="preserve"> </w:t>
      </w:r>
      <w:r>
        <w:rPr>
          <w:rFonts w:ascii="Calibri" w:hAnsi="Calibri"/>
          <w:color w:val="231F20"/>
          <w:w w:val="95"/>
          <w:sz w:val="26"/>
        </w:rPr>
        <w:t>felt</w:t>
      </w:r>
      <w:r>
        <w:rPr>
          <w:rFonts w:ascii="Calibri" w:hAnsi="Calibri"/>
          <w:color w:val="231F20"/>
          <w:spacing w:val="-22"/>
          <w:w w:val="95"/>
          <w:sz w:val="26"/>
        </w:rPr>
        <w:t xml:space="preserve"> </w:t>
      </w:r>
      <w:r>
        <w:rPr>
          <w:rFonts w:ascii="Calibri" w:hAnsi="Calibri"/>
          <w:color w:val="231F20"/>
          <w:sz w:val="26"/>
          <w:u w:val="single" w:color="231F20"/>
        </w:rPr>
        <w:tab/>
      </w:r>
      <w:r>
        <w:rPr>
          <w:rFonts w:ascii="Calibri" w:hAnsi="Calibri"/>
          <w:color w:val="231F20"/>
          <w:spacing w:val="-26"/>
          <w:sz w:val="26"/>
        </w:rPr>
        <w:t xml:space="preserve"> </w:t>
      </w:r>
      <w:r>
        <w:rPr>
          <w:rFonts w:ascii="Calibri" w:hAnsi="Calibri"/>
          <w:color w:val="231F20"/>
          <w:spacing w:val="-4"/>
          <w:w w:val="80"/>
          <w:sz w:val="26"/>
        </w:rPr>
        <w:t>most</w:t>
      </w:r>
      <w:r>
        <w:rPr>
          <w:rFonts w:ascii="Calibri" w:hAnsi="Calibri"/>
          <w:color w:val="231F20"/>
          <w:spacing w:val="-14"/>
          <w:w w:val="80"/>
          <w:sz w:val="26"/>
        </w:rPr>
        <w:t xml:space="preserve"> </w:t>
      </w:r>
      <w:r>
        <w:rPr>
          <w:rFonts w:ascii="Calibri" w:hAnsi="Calibri"/>
          <w:color w:val="231F20"/>
          <w:spacing w:val="-4"/>
          <w:w w:val="80"/>
          <w:sz w:val="26"/>
        </w:rPr>
        <w:t>of</w:t>
      </w:r>
      <w:r>
        <w:rPr>
          <w:rFonts w:ascii="Calibri" w:hAnsi="Calibri"/>
          <w:color w:val="231F20"/>
          <w:spacing w:val="-14"/>
          <w:w w:val="80"/>
          <w:sz w:val="26"/>
        </w:rPr>
        <w:t xml:space="preserve"> </w:t>
      </w:r>
      <w:r>
        <w:rPr>
          <w:rFonts w:ascii="Calibri" w:hAnsi="Calibri"/>
          <w:color w:val="231F20"/>
          <w:spacing w:val="-4"/>
          <w:w w:val="80"/>
          <w:sz w:val="26"/>
        </w:rPr>
        <w:t>the</w:t>
      </w:r>
      <w:r>
        <w:rPr>
          <w:rFonts w:ascii="Calibri" w:hAnsi="Calibri"/>
          <w:color w:val="231F20"/>
          <w:spacing w:val="-14"/>
          <w:w w:val="80"/>
          <w:sz w:val="26"/>
        </w:rPr>
        <w:t xml:space="preserve"> </w:t>
      </w:r>
      <w:r>
        <w:rPr>
          <w:rFonts w:ascii="Calibri" w:hAnsi="Calibri"/>
          <w:color w:val="231F20"/>
          <w:spacing w:val="-5"/>
          <w:w w:val="80"/>
          <w:sz w:val="26"/>
        </w:rPr>
        <w:t>time.</w:t>
      </w:r>
    </w:p>
    <w:p w14:paraId="5BCBC5E3">
      <w:pPr>
        <w:tabs>
          <w:tab w:val="left" w:pos="919"/>
          <w:tab w:val="left" w:pos="1858"/>
        </w:tabs>
        <w:spacing w:before="271" w:line="302" w:lineRule="exact"/>
        <w:ind w:left="579" w:right="0" w:firstLine="0"/>
        <w:jc w:val="left"/>
        <w:rPr>
          <w:rFonts w:ascii="Calibri"/>
          <w:sz w:val="26"/>
        </w:rPr>
      </w:pPr>
      <w:r>
        <w:rPr>
          <w:b/>
          <w:color w:val="231F20"/>
          <w:spacing w:val="-10"/>
          <w:w w:val="95"/>
          <w:sz w:val="22"/>
        </w:rPr>
        <w:t>2</w:t>
      </w:r>
      <w:r>
        <w:rPr>
          <w:b/>
          <w:color w:val="231F20"/>
          <w:sz w:val="22"/>
        </w:rPr>
        <w:tab/>
      </w:r>
      <w:r>
        <w:rPr>
          <w:color w:val="231F20"/>
          <w:spacing w:val="-2"/>
          <w:w w:val="95"/>
          <w:sz w:val="23"/>
        </w:rPr>
        <w:t>Linda:</w:t>
      </w:r>
      <w:r>
        <w:rPr>
          <w:color w:val="231F20"/>
          <w:sz w:val="23"/>
        </w:rPr>
        <w:tab/>
      </w:r>
      <w:r>
        <w:rPr>
          <w:rFonts w:ascii="Calibri"/>
          <w:color w:val="231F20"/>
          <w:w w:val="80"/>
          <w:sz w:val="26"/>
        </w:rPr>
        <w:t>George,</w:t>
      </w:r>
      <w:r>
        <w:rPr>
          <w:rFonts w:ascii="Calibri"/>
          <w:color w:val="231F20"/>
          <w:spacing w:val="-4"/>
          <w:sz w:val="26"/>
        </w:rPr>
        <w:t xml:space="preserve"> </w:t>
      </w:r>
      <w:r>
        <w:rPr>
          <w:rFonts w:ascii="Calibri"/>
          <w:color w:val="231F20"/>
          <w:w w:val="80"/>
          <w:sz w:val="26"/>
        </w:rPr>
        <w:t>do</w:t>
      </w:r>
      <w:r>
        <w:rPr>
          <w:rFonts w:ascii="Calibri"/>
          <w:color w:val="231F20"/>
          <w:spacing w:val="-3"/>
          <w:sz w:val="26"/>
        </w:rPr>
        <w:t xml:space="preserve"> </w:t>
      </w:r>
      <w:r>
        <w:rPr>
          <w:rFonts w:ascii="Calibri"/>
          <w:color w:val="231F20"/>
          <w:w w:val="80"/>
          <w:sz w:val="26"/>
        </w:rPr>
        <w:t>you</w:t>
      </w:r>
      <w:r>
        <w:rPr>
          <w:rFonts w:ascii="Calibri"/>
          <w:color w:val="231F20"/>
          <w:spacing w:val="-4"/>
          <w:sz w:val="26"/>
        </w:rPr>
        <w:t xml:space="preserve"> </w:t>
      </w:r>
      <w:r>
        <w:rPr>
          <w:rFonts w:ascii="Calibri"/>
          <w:color w:val="231F20"/>
          <w:w w:val="80"/>
          <w:sz w:val="26"/>
        </w:rPr>
        <w:t>know</w:t>
      </w:r>
      <w:r>
        <w:rPr>
          <w:rFonts w:ascii="Calibri"/>
          <w:color w:val="231F20"/>
          <w:spacing w:val="-3"/>
          <w:sz w:val="26"/>
        </w:rPr>
        <w:t xml:space="preserve"> </w:t>
      </w:r>
      <w:r>
        <w:rPr>
          <w:rFonts w:ascii="Calibri"/>
          <w:color w:val="231F20"/>
          <w:w w:val="80"/>
          <w:sz w:val="26"/>
        </w:rPr>
        <w:t>the</w:t>
      </w:r>
      <w:r>
        <w:rPr>
          <w:rFonts w:ascii="Calibri"/>
          <w:color w:val="231F20"/>
          <w:spacing w:val="-3"/>
          <w:sz w:val="26"/>
        </w:rPr>
        <w:t xml:space="preserve"> </w:t>
      </w:r>
      <w:r>
        <w:rPr>
          <w:rFonts w:ascii="Calibri"/>
          <w:color w:val="231F20"/>
          <w:spacing w:val="-4"/>
          <w:w w:val="80"/>
          <w:sz w:val="26"/>
        </w:rPr>
        <w:t>girl</w:t>
      </w:r>
    </w:p>
    <w:p w14:paraId="78D2D411">
      <w:pPr>
        <w:tabs>
          <w:tab w:val="left" w:pos="3106"/>
        </w:tabs>
        <w:spacing w:before="0" w:line="302" w:lineRule="exact"/>
        <w:ind w:left="1859" w:right="0" w:firstLine="0"/>
        <w:jc w:val="left"/>
        <w:rPr>
          <w:rFonts w:ascii="Calibri"/>
          <w:sz w:val="26"/>
        </w:rPr>
      </w:pPr>
      <w:r>
        <w:rPr>
          <w:rFonts w:ascii="Calibri"/>
          <w:color w:val="231F20"/>
          <w:sz w:val="26"/>
          <w:u w:val="single" w:color="231F20"/>
        </w:rPr>
        <w:tab/>
      </w:r>
      <w:r>
        <w:rPr>
          <w:rFonts w:ascii="Calibri"/>
          <w:color w:val="231F20"/>
          <w:spacing w:val="-17"/>
          <w:sz w:val="26"/>
        </w:rPr>
        <w:t xml:space="preserve"> </w:t>
      </w:r>
      <w:r>
        <w:rPr>
          <w:rFonts w:ascii="Calibri"/>
          <w:color w:val="231F20"/>
          <w:w w:val="80"/>
          <w:sz w:val="26"/>
        </w:rPr>
        <w:t>next</w:t>
      </w:r>
      <w:r>
        <w:rPr>
          <w:rFonts w:ascii="Calibri"/>
          <w:color w:val="231F20"/>
          <w:spacing w:val="-4"/>
          <w:w w:val="80"/>
          <w:sz w:val="26"/>
        </w:rPr>
        <w:t xml:space="preserve"> </w:t>
      </w:r>
      <w:r>
        <w:rPr>
          <w:rFonts w:ascii="Calibri"/>
          <w:color w:val="231F20"/>
          <w:w w:val="80"/>
          <w:sz w:val="26"/>
        </w:rPr>
        <w:t>to</w:t>
      </w:r>
      <w:r>
        <w:rPr>
          <w:rFonts w:ascii="Calibri"/>
          <w:color w:val="231F20"/>
          <w:spacing w:val="-5"/>
          <w:w w:val="80"/>
          <w:sz w:val="26"/>
        </w:rPr>
        <w:t xml:space="preserve"> </w:t>
      </w:r>
      <w:r>
        <w:rPr>
          <w:rFonts w:ascii="Calibri"/>
          <w:color w:val="231F20"/>
          <w:w w:val="80"/>
          <w:sz w:val="26"/>
        </w:rPr>
        <w:t>Bob?</w:t>
      </w:r>
    </w:p>
    <w:p w14:paraId="51EA70A3">
      <w:pPr>
        <w:spacing w:before="89" w:line="302" w:lineRule="exact"/>
        <w:ind w:left="0" w:right="1496" w:firstLine="0"/>
        <w:jc w:val="right"/>
        <w:rPr>
          <w:rFonts w:ascii="Calibri"/>
          <w:sz w:val="26"/>
        </w:rPr>
      </w:pPr>
      <w:r>
        <w:rPr>
          <w:color w:val="231F20"/>
          <w:spacing w:val="-2"/>
          <w:w w:val="90"/>
          <w:sz w:val="23"/>
        </w:rPr>
        <w:t>George:</w:t>
      </w:r>
      <w:r>
        <w:rPr>
          <w:color w:val="231F20"/>
          <w:spacing w:val="32"/>
          <w:sz w:val="23"/>
        </w:rPr>
        <w:t xml:space="preserve"> </w:t>
      </w:r>
      <w:r>
        <w:rPr>
          <w:rFonts w:ascii="Calibri"/>
          <w:color w:val="231F20"/>
          <w:spacing w:val="-2"/>
          <w:w w:val="90"/>
          <w:sz w:val="26"/>
        </w:rPr>
        <w:t>Which</w:t>
      </w:r>
      <w:r>
        <w:rPr>
          <w:rFonts w:ascii="Calibri"/>
          <w:color w:val="231F20"/>
          <w:spacing w:val="-10"/>
          <w:w w:val="90"/>
          <w:sz w:val="26"/>
        </w:rPr>
        <w:t xml:space="preserve"> </w:t>
      </w:r>
      <w:r>
        <w:rPr>
          <w:rFonts w:ascii="Calibri"/>
          <w:color w:val="231F20"/>
          <w:spacing w:val="-2"/>
          <w:w w:val="90"/>
          <w:sz w:val="26"/>
        </w:rPr>
        <w:t>girl?</w:t>
      </w:r>
      <w:r>
        <w:rPr>
          <w:rFonts w:ascii="Calibri"/>
          <w:color w:val="231F20"/>
          <w:spacing w:val="-10"/>
          <w:w w:val="90"/>
          <w:sz w:val="26"/>
        </w:rPr>
        <w:t xml:space="preserve"> </w:t>
      </w:r>
      <w:r>
        <w:rPr>
          <w:rFonts w:ascii="Calibri"/>
          <w:color w:val="231F20"/>
          <w:spacing w:val="-2"/>
          <w:w w:val="90"/>
          <w:sz w:val="26"/>
        </w:rPr>
        <w:t>You</w:t>
      </w:r>
      <w:r>
        <w:rPr>
          <w:rFonts w:ascii="Calibri"/>
          <w:color w:val="231F20"/>
          <w:spacing w:val="-9"/>
          <w:w w:val="90"/>
          <w:sz w:val="26"/>
        </w:rPr>
        <w:t xml:space="preserve"> </w:t>
      </w:r>
      <w:r>
        <w:rPr>
          <w:rFonts w:ascii="Calibri"/>
          <w:color w:val="231F20"/>
          <w:spacing w:val="-2"/>
          <w:w w:val="90"/>
          <w:sz w:val="26"/>
        </w:rPr>
        <w:t>mean</w:t>
      </w:r>
      <w:r>
        <w:rPr>
          <w:rFonts w:ascii="Calibri"/>
          <w:color w:val="231F20"/>
          <w:spacing w:val="-10"/>
          <w:w w:val="90"/>
          <w:sz w:val="26"/>
        </w:rPr>
        <w:t xml:space="preserve"> </w:t>
      </w:r>
      <w:r>
        <w:rPr>
          <w:rFonts w:ascii="Calibri"/>
          <w:color w:val="231F20"/>
          <w:spacing w:val="-2"/>
          <w:w w:val="90"/>
          <w:sz w:val="26"/>
        </w:rPr>
        <w:t>the</w:t>
      </w:r>
      <w:r>
        <w:rPr>
          <w:rFonts w:ascii="Calibri"/>
          <w:color w:val="231F20"/>
          <w:spacing w:val="-10"/>
          <w:w w:val="90"/>
          <w:sz w:val="26"/>
        </w:rPr>
        <w:t xml:space="preserve"> </w:t>
      </w:r>
      <w:r>
        <w:rPr>
          <w:rFonts w:ascii="Calibri"/>
          <w:color w:val="231F20"/>
          <w:spacing w:val="-4"/>
          <w:w w:val="90"/>
          <w:sz w:val="26"/>
        </w:rPr>
        <w:t>girl</w:t>
      </w:r>
    </w:p>
    <w:p w14:paraId="224B8858">
      <w:pPr>
        <w:tabs>
          <w:tab w:val="left" w:pos="1247"/>
        </w:tabs>
        <w:spacing w:before="0" w:line="302" w:lineRule="exact"/>
        <w:ind w:left="0" w:right="1481" w:firstLine="0"/>
        <w:jc w:val="right"/>
        <w:rPr>
          <w:rFonts w:ascii="Calibri"/>
          <w:sz w:val="26"/>
        </w:rPr>
      </w:pPr>
      <w:r>
        <w:rPr>
          <w:rFonts w:ascii="Calibri"/>
          <w:color w:val="231F20"/>
          <w:sz w:val="26"/>
          <w:u w:val="single" w:color="231F20"/>
        </w:rPr>
        <w:tab/>
      </w:r>
      <w:r>
        <w:rPr>
          <w:rFonts w:ascii="Calibri"/>
          <w:color w:val="231F20"/>
          <w:spacing w:val="-11"/>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w w:val="80"/>
          <w:sz w:val="26"/>
        </w:rPr>
        <w:t>golden</w:t>
      </w:r>
      <w:r>
        <w:rPr>
          <w:rFonts w:ascii="Calibri"/>
          <w:color w:val="231F20"/>
          <w:spacing w:val="-11"/>
          <w:sz w:val="26"/>
        </w:rPr>
        <w:t xml:space="preserve"> </w:t>
      </w:r>
      <w:r>
        <w:rPr>
          <w:rFonts w:ascii="Calibri"/>
          <w:color w:val="231F20"/>
          <w:w w:val="80"/>
          <w:sz w:val="26"/>
        </w:rPr>
        <w:t>mask?</w:t>
      </w:r>
    </w:p>
    <w:p w14:paraId="4C7907A0">
      <w:pPr>
        <w:tabs>
          <w:tab w:val="left" w:pos="1858"/>
          <w:tab w:val="left" w:pos="3430"/>
        </w:tabs>
        <w:spacing w:before="111" w:line="218" w:lineRule="auto"/>
        <w:ind w:left="1858" w:right="1107" w:hanging="940"/>
        <w:jc w:val="left"/>
        <w:rPr>
          <w:rFonts w:ascii="Calibri" w:hAnsi="Calibri"/>
          <w:sz w:val="26"/>
        </w:rPr>
      </w:pPr>
      <w:r>
        <w:rPr>
          <w:color w:val="231F20"/>
          <w:spacing w:val="-2"/>
          <w:w w:val="95"/>
          <w:sz w:val="23"/>
        </w:rPr>
        <w:t>Linda:</w:t>
      </w:r>
      <w:r>
        <w:rPr>
          <w:color w:val="231F20"/>
          <w:sz w:val="23"/>
        </w:rPr>
        <w:tab/>
      </w:r>
      <w:r>
        <w:rPr>
          <w:rFonts w:ascii="Calibri" w:hAnsi="Calibri"/>
          <w:color w:val="231F20"/>
          <w:spacing w:val="-2"/>
          <w:w w:val="90"/>
          <w:sz w:val="26"/>
        </w:rPr>
        <w:t>No,</w:t>
      </w:r>
      <w:r>
        <w:rPr>
          <w:rFonts w:ascii="Calibri" w:hAnsi="Calibri"/>
          <w:color w:val="231F20"/>
          <w:spacing w:val="-13"/>
          <w:w w:val="90"/>
          <w:sz w:val="26"/>
        </w:rPr>
        <w:t xml:space="preserve"> </w:t>
      </w:r>
      <w:r>
        <w:rPr>
          <w:rFonts w:ascii="Calibri" w:hAnsi="Calibri"/>
          <w:color w:val="231F20"/>
          <w:spacing w:val="-2"/>
          <w:w w:val="90"/>
          <w:sz w:val="26"/>
        </w:rPr>
        <w:t>no,</w:t>
      </w:r>
      <w:r>
        <w:rPr>
          <w:rFonts w:ascii="Calibri" w:hAnsi="Calibri"/>
          <w:color w:val="231F20"/>
          <w:spacing w:val="-12"/>
          <w:w w:val="90"/>
          <w:sz w:val="26"/>
        </w:rPr>
        <w:t xml:space="preserve"> </w:t>
      </w:r>
      <w:r>
        <w:rPr>
          <w:rFonts w:ascii="Calibri" w:hAnsi="Calibri"/>
          <w:color w:val="231F20"/>
          <w:spacing w:val="-2"/>
          <w:w w:val="90"/>
          <w:sz w:val="26"/>
        </w:rPr>
        <w:t>no,</w:t>
      </w:r>
      <w:r>
        <w:rPr>
          <w:rFonts w:ascii="Calibri" w:hAnsi="Calibri"/>
          <w:color w:val="231F20"/>
          <w:spacing w:val="-12"/>
          <w:w w:val="90"/>
          <w:sz w:val="26"/>
        </w:rPr>
        <w:t xml:space="preserve"> </w:t>
      </w:r>
      <w:r>
        <w:rPr>
          <w:rFonts w:ascii="Calibri" w:hAnsi="Calibri"/>
          <w:color w:val="231F20"/>
          <w:spacing w:val="-2"/>
          <w:w w:val="90"/>
          <w:sz w:val="26"/>
        </w:rPr>
        <w:t>I’m</w:t>
      </w:r>
      <w:r>
        <w:rPr>
          <w:rFonts w:ascii="Calibri" w:hAnsi="Calibri"/>
          <w:color w:val="231F20"/>
          <w:spacing w:val="-12"/>
          <w:w w:val="90"/>
          <w:sz w:val="26"/>
        </w:rPr>
        <w:t xml:space="preserve"> </w:t>
      </w:r>
      <w:r>
        <w:rPr>
          <w:rFonts w:ascii="Calibri" w:hAnsi="Calibri"/>
          <w:color w:val="231F20"/>
          <w:spacing w:val="-2"/>
          <w:w w:val="90"/>
          <w:sz w:val="26"/>
        </w:rPr>
        <w:t>talking</w:t>
      </w:r>
      <w:r>
        <w:rPr>
          <w:rFonts w:ascii="Calibri" w:hAnsi="Calibri"/>
          <w:color w:val="231F20"/>
          <w:spacing w:val="-12"/>
          <w:w w:val="90"/>
          <w:sz w:val="26"/>
        </w:rPr>
        <w:t xml:space="preserve"> </w:t>
      </w:r>
      <w:r>
        <w:rPr>
          <w:rFonts w:ascii="Calibri" w:hAnsi="Calibri"/>
          <w:color w:val="231F20"/>
          <w:spacing w:val="-2"/>
          <w:w w:val="90"/>
          <w:sz w:val="26"/>
        </w:rPr>
        <w:t>about</w:t>
      </w:r>
      <w:r>
        <w:rPr>
          <w:rFonts w:ascii="Calibri" w:hAnsi="Calibri"/>
          <w:color w:val="231F20"/>
          <w:spacing w:val="-12"/>
          <w:w w:val="90"/>
          <w:sz w:val="26"/>
        </w:rPr>
        <w:t xml:space="preserve"> </w:t>
      </w:r>
      <w:r>
        <w:rPr>
          <w:rFonts w:ascii="Calibri" w:hAnsi="Calibri"/>
          <w:color w:val="231F20"/>
          <w:spacing w:val="-2"/>
          <w:w w:val="90"/>
          <w:sz w:val="26"/>
        </w:rPr>
        <w:t xml:space="preserve">the </w:t>
      </w:r>
      <w:r>
        <w:rPr>
          <w:rFonts w:ascii="Calibri" w:hAnsi="Calibri"/>
          <w:color w:val="231F20"/>
          <w:w w:val="95"/>
          <w:sz w:val="26"/>
        </w:rPr>
        <w:t>girl</w:t>
      </w:r>
      <w:r>
        <w:rPr>
          <w:rFonts w:ascii="Calibri" w:hAnsi="Calibri"/>
          <w:color w:val="231F20"/>
          <w:spacing w:val="-15"/>
          <w:w w:val="95"/>
          <w:sz w:val="26"/>
        </w:rPr>
        <w:t xml:space="preserve"> </w:t>
      </w:r>
      <w:r>
        <w:rPr>
          <w:rFonts w:ascii="Calibri" w:hAnsi="Calibri"/>
          <w:color w:val="231F20"/>
          <w:sz w:val="26"/>
          <w:u w:val="single" w:color="231F20"/>
        </w:rPr>
        <w:tab/>
      </w:r>
      <w:r>
        <w:rPr>
          <w:rFonts w:ascii="Calibri" w:hAnsi="Calibri"/>
          <w:color w:val="231F20"/>
          <w:spacing w:val="-11"/>
          <w:sz w:val="26"/>
        </w:rPr>
        <w:t xml:space="preserve"> </w:t>
      </w:r>
      <w:r>
        <w:rPr>
          <w:rFonts w:ascii="Calibri" w:hAnsi="Calibri"/>
          <w:color w:val="231F20"/>
          <w:w w:val="75"/>
          <w:sz w:val="26"/>
        </w:rPr>
        <w:t>up</w:t>
      </w:r>
      <w:r>
        <w:rPr>
          <w:rFonts w:ascii="Calibri" w:hAnsi="Calibri"/>
          <w:color w:val="231F20"/>
          <w:spacing w:val="-11"/>
          <w:sz w:val="26"/>
        </w:rPr>
        <w:t xml:space="preserve"> </w:t>
      </w:r>
      <w:r>
        <w:rPr>
          <w:rFonts w:ascii="Calibri" w:hAnsi="Calibri"/>
          <w:color w:val="231F20"/>
          <w:w w:val="75"/>
          <w:sz w:val="26"/>
        </w:rPr>
        <w:t>as</w:t>
      </w:r>
      <w:r>
        <w:rPr>
          <w:rFonts w:ascii="Calibri" w:hAnsi="Calibri"/>
          <w:color w:val="231F20"/>
          <w:spacing w:val="-10"/>
          <w:sz w:val="26"/>
        </w:rPr>
        <w:t xml:space="preserve"> </w:t>
      </w:r>
      <w:r>
        <w:rPr>
          <w:rFonts w:ascii="Calibri" w:hAnsi="Calibri"/>
          <w:color w:val="231F20"/>
          <w:w w:val="75"/>
          <w:sz w:val="26"/>
        </w:rPr>
        <w:t>a</w:t>
      </w:r>
      <w:r>
        <w:rPr>
          <w:rFonts w:ascii="Calibri" w:hAnsi="Calibri"/>
          <w:color w:val="231F20"/>
          <w:spacing w:val="-11"/>
          <w:sz w:val="26"/>
        </w:rPr>
        <w:t xml:space="preserve"> </w:t>
      </w:r>
      <w:r>
        <w:rPr>
          <w:rFonts w:ascii="Calibri" w:hAnsi="Calibri"/>
          <w:color w:val="231F20"/>
          <w:w w:val="75"/>
          <w:sz w:val="26"/>
        </w:rPr>
        <w:t>princess.</w:t>
      </w:r>
    </w:p>
    <w:p w14:paraId="3B85E3BD">
      <w:pPr>
        <w:tabs>
          <w:tab w:val="left" w:pos="3626"/>
        </w:tabs>
        <w:spacing w:before="115" w:line="218" w:lineRule="auto"/>
        <w:ind w:left="1859" w:right="1098" w:hanging="940"/>
        <w:jc w:val="left"/>
        <w:rPr>
          <w:rFonts w:ascii="Calibri" w:hAnsi="Calibri"/>
          <w:sz w:val="26"/>
        </w:rPr>
      </w:pPr>
      <w:r>
        <w:rPr>
          <w:color w:val="231F20"/>
          <w:w w:val="85"/>
          <w:sz w:val="23"/>
        </w:rPr>
        <w:t>George:</w:t>
      </w:r>
      <w:r>
        <w:rPr>
          <w:color w:val="231F20"/>
          <w:spacing w:val="31"/>
          <w:sz w:val="23"/>
        </w:rPr>
        <w:t xml:space="preserve"> </w:t>
      </w:r>
      <w:r>
        <w:rPr>
          <w:rFonts w:ascii="Calibri" w:hAnsi="Calibri"/>
          <w:color w:val="231F20"/>
          <w:w w:val="85"/>
          <w:sz w:val="26"/>
        </w:rPr>
        <w:t>I’m</w:t>
      </w:r>
      <w:r>
        <w:rPr>
          <w:rFonts w:ascii="Calibri" w:hAnsi="Calibri"/>
          <w:color w:val="231F20"/>
          <w:spacing w:val="-8"/>
          <w:w w:val="85"/>
          <w:sz w:val="26"/>
        </w:rPr>
        <w:t xml:space="preserve"> </w:t>
      </w:r>
      <w:r>
        <w:rPr>
          <w:rFonts w:ascii="Calibri" w:hAnsi="Calibri"/>
          <w:color w:val="231F20"/>
          <w:w w:val="85"/>
          <w:sz w:val="26"/>
        </w:rPr>
        <w:t>afraid</w:t>
      </w:r>
      <w:r>
        <w:rPr>
          <w:rFonts w:ascii="Calibri" w:hAnsi="Calibri"/>
          <w:color w:val="231F20"/>
          <w:spacing w:val="-8"/>
          <w:w w:val="85"/>
          <w:sz w:val="26"/>
        </w:rPr>
        <w:t xml:space="preserve"> </w:t>
      </w:r>
      <w:r>
        <w:rPr>
          <w:rFonts w:ascii="Calibri" w:hAnsi="Calibri"/>
          <w:color w:val="231F20"/>
          <w:w w:val="85"/>
          <w:sz w:val="26"/>
        </w:rPr>
        <w:t>I</w:t>
      </w:r>
      <w:r>
        <w:rPr>
          <w:rFonts w:ascii="Calibri" w:hAnsi="Calibri"/>
          <w:color w:val="231F20"/>
          <w:spacing w:val="-8"/>
          <w:w w:val="85"/>
          <w:sz w:val="26"/>
        </w:rPr>
        <w:t xml:space="preserve"> </w:t>
      </w:r>
      <w:r>
        <w:rPr>
          <w:rFonts w:ascii="Calibri" w:hAnsi="Calibri"/>
          <w:color w:val="231F20"/>
          <w:w w:val="85"/>
          <w:sz w:val="26"/>
        </w:rPr>
        <w:t>don’t</w:t>
      </w:r>
      <w:r>
        <w:rPr>
          <w:rFonts w:ascii="Calibri" w:hAnsi="Calibri"/>
          <w:color w:val="231F20"/>
          <w:spacing w:val="-8"/>
          <w:w w:val="85"/>
          <w:sz w:val="26"/>
        </w:rPr>
        <w:t xml:space="preserve"> </w:t>
      </w:r>
      <w:r>
        <w:rPr>
          <w:rFonts w:ascii="Calibri" w:hAnsi="Calibri"/>
          <w:color w:val="231F20"/>
          <w:w w:val="85"/>
          <w:sz w:val="26"/>
        </w:rPr>
        <w:t>know</w:t>
      </w:r>
      <w:r>
        <w:rPr>
          <w:rFonts w:ascii="Calibri" w:hAnsi="Calibri"/>
          <w:color w:val="231F20"/>
          <w:spacing w:val="-8"/>
          <w:w w:val="85"/>
          <w:sz w:val="26"/>
        </w:rPr>
        <w:t xml:space="preserve"> </w:t>
      </w:r>
      <w:r>
        <w:rPr>
          <w:rFonts w:ascii="Calibri" w:hAnsi="Calibri"/>
          <w:color w:val="231F20"/>
          <w:w w:val="85"/>
          <w:sz w:val="26"/>
        </w:rPr>
        <w:t>her,</w:t>
      </w:r>
      <w:r>
        <w:rPr>
          <w:rFonts w:ascii="Calibri" w:hAnsi="Calibri"/>
          <w:color w:val="231F20"/>
          <w:spacing w:val="-8"/>
          <w:w w:val="85"/>
          <w:sz w:val="26"/>
        </w:rPr>
        <w:t xml:space="preserve"> </w:t>
      </w:r>
      <w:r>
        <w:rPr>
          <w:rFonts w:ascii="Calibri" w:hAnsi="Calibri"/>
          <w:color w:val="231F20"/>
          <w:w w:val="85"/>
          <w:sz w:val="26"/>
        </w:rPr>
        <w:t>but</w:t>
      </w:r>
      <w:r>
        <w:rPr>
          <w:rFonts w:ascii="Calibri" w:hAnsi="Calibri"/>
          <w:color w:val="231F20"/>
          <w:spacing w:val="-8"/>
          <w:w w:val="85"/>
          <w:sz w:val="26"/>
        </w:rPr>
        <w:t xml:space="preserve"> </w:t>
      </w:r>
      <w:r>
        <w:rPr>
          <w:rFonts w:ascii="Calibri" w:hAnsi="Calibri"/>
          <w:color w:val="231F20"/>
          <w:w w:val="85"/>
          <w:sz w:val="26"/>
        </w:rPr>
        <w:t xml:space="preserve">she </w:t>
      </w:r>
      <w:r>
        <w:rPr>
          <w:rFonts w:ascii="Calibri" w:hAnsi="Calibri"/>
          <w:color w:val="231F20"/>
          <w:sz w:val="26"/>
        </w:rPr>
        <w:t>looks</w:t>
      </w:r>
      <w:r>
        <w:rPr>
          <w:rFonts w:ascii="Calibri" w:hAnsi="Calibri"/>
          <w:color w:val="231F20"/>
          <w:spacing w:val="-18"/>
          <w:sz w:val="26"/>
        </w:rPr>
        <w:t xml:space="preserve"> </w:t>
      </w:r>
      <w:r>
        <w:rPr>
          <w:rFonts w:ascii="Calibri" w:hAnsi="Calibri"/>
          <w:color w:val="231F20"/>
          <w:sz w:val="26"/>
          <w:u w:val="single" w:color="231F20"/>
        </w:rPr>
        <w:tab/>
      </w:r>
      <w:r>
        <w:rPr>
          <w:rFonts w:ascii="Calibri" w:hAnsi="Calibri"/>
          <w:color w:val="231F20"/>
          <w:spacing w:val="-10"/>
          <w:w w:val="95"/>
          <w:sz w:val="26"/>
        </w:rPr>
        <w:t>.</w:t>
      </w:r>
    </w:p>
    <w:p w14:paraId="40B5189F">
      <w:pPr>
        <w:spacing w:after="0" w:line="218" w:lineRule="auto"/>
        <w:jc w:val="left"/>
        <w:rPr>
          <w:rFonts w:ascii="Calibri" w:hAnsi="Calibri"/>
          <w:sz w:val="26"/>
        </w:rPr>
        <w:sectPr>
          <w:type w:val="continuous"/>
          <w:pgSz w:w="11910" w:h="16840"/>
          <w:pgMar w:top="1340" w:right="0" w:bottom="280" w:left="0" w:header="720" w:footer="720" w:gutter="0"/>
          <w:cols w:equalWidth="0" w:num="2">
            <w:col w:w="5901" w:space="40"/>
            <w:col w:w="5969"/>
          </w:cols>
        </w:sectPr>
      </w:pPr>
    </w:p>
    <w:p w14:paraId="6DE392E8">
      <w:pPr>
        <w:pStyle w:val="11"/>
        <w:spacing w:before="5"/>
        <w:rPr>
          <w:rFonts w:ascii="Calibri"/>
          <w:sz w:val="4"/>
        </w:rPr>
      </w:pPr>
    </w:p>
    <w:p w14:paraId="256FC2D7">
      <w:pPr>
        <w:pStyle w:val="11"/>
        <w:spacing w:line="20" w:lineRule="exact"/>
        <w:ind w:left="2040"/>
        <w:rPr>
          <w:rFonts w:ascii="Calibri"/>
          <w:sz w:val="2"/>
        </w:rPr>
      </w:pPr>
      <w:r>
        <w:rPr>
          <w:rFonts w:ascii="Calibri"/>
          <w:sz w:val="2"/>
        </w:rPr>
        <mc:AlternateContent>
          <mc:Choice Requires="wpg">
            <w:drawing>
              <wp:inline distT="0" distB="0" distL="0" distR="0">
                <wp:extent cx="2447925" cy="3175"/>
                <wp:effectExtent l="9525" t="0" r="0" b="6350"/>
                <wp:docPr id="2849" name="Group 2849"/>
                <wp:cNvGraphicFramePr/>
                <a:graphic xmlns:a="http://schemas.openxmlformats.org/drawingml/2006/main">
                  <a:graphicData uri="http://schemas.microsoft.com/office/word/2010/wordprocessingGroup">
                    <wpg:wgp>
                      <wpg:cNvGrpSpPr/>
                      <wpg:grpSpPr>
                        <a:xfrm>
                          <a:off x="0" y="0"/>
                          <a:ext cx="2447925" cy="3175"/>
                          <a:chOff x="0" y="0"/>
                          <a:chExt cx="2447925" cy="3175"/>
                        </a:xfrm>
                      </wpg:grpSpPr>
                      <wps:wsp>
                        <wps:cNvPr id="2850" name="Graphic 2850"/>
                        <wps:cNvSpPr/>
                        <wps:spPr>
                          <a:xfrm>
                            <a:off x="0" y="1587"/>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849" o:spid="_x0000_s1026" o:spt="203" style="height:0.25pt;width:192.75pt;" coordsize="2447925,3175" o:gfxdata="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Nxn1XTAAAAAgEAAA8AAAAAAAAAAQAgAAAAIgAAAGRycy9kb3ducmV2LnhtbFBL&#10;AQIUABQAAAAIAIdO4kArdtD1bQIAALMFAAAOAAAAAAAAAAEAIAAAACIBAABkcnMvZTJvRG9jLnht&#10;bFBLBQYAAAAABgAGAFkBAAABBgAAAAA=&#10;">
                <o:lock v:ext="edit" aspectratio="f"/>
                <v:shape id="Graphic 2850" o:spid="_x0000_s1026" o:spt="100" style="position:absolute;left:0;top:1587;height:1270;width:2447925;" filled="f" stroked="t" coordsize="2447925,1" o:gfxdata="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FZCwvQAA&#10;AN0AAAAPAAAAAAAAAAEAIAAAACIAAABkcnMvZG93bnJldi54bWxQSwECFAAUAAAACACHTuJAMy8F&#10;njsAAAA5AAAAEAAAAAAAAAABACAAAAAMAQAAZHJzL3NoYXBleG1sLnhtbFBLBQYAAAAABgAGAFsB&#10;AAC2AwAAAAA=&#10;" path="m0,0l2447798,0e">
                  <v:fill on="f" focussize="0,0"/>
                  <v:stroke weight="0.25pt" color="#231F20" joinstyle="round"/>
                  <v:imagedata o:title=""/>
                  <o:lock v:ext="edit" aspectratio="f"/>
                  <v:textbox inset="0mm,0mm,0mm,0mm"/>
                </v:shape>
                <w10:wrap type="none"/>
                <w10:anchorlock/>
              </v:group>
            </w:pict>
          </mc:Fallback>
        </mc:AlternateContent>
      </w:r>
    </w:p>
    <w:p w14:paraId="58E5E976">
      <w:pPr>
        <w:pStyle w:val="11"/>
        <w:spacing w:before="7"/>
        <w:rPr>
          <w:rFonts w:ascii="Calibri"/>
          <w:sz w:val="18"/>
        </w:rPr>
      </w:pPr>
    </w:p>
    <w:p w14:paraId="10CBA8DA">
      <w:pPr>
        <w:spacing w:after="0"/>
        <w:rPr>
          <w:rFonts w:ascii="Calibri"/>
          <w:sz w:val="18"/>
        </w:rPr>
        <w:sectPr>
          <w:type w:val="continuous"/>
          <w:pgSz w:w="11910" w:h="16840"/>
          <w:pgMar w:top="1340" w:right="0" w:bottom="280" w:left="0" w:header="720" w:footer="720" w:gutter="0"/>
          <w:cols w:space="720" w:num="1"/>
        </w:sectPr>
      </w:pPr>
    </w:p>
    <w:p w14:paraId="4309097C">
      <w:pPr>
        <w:pStyle w:val="11"/>
        <w:spacing w:before="6"/>
        <w:rPr>
          <w:rFonts w:ascii="Calibri"/>
          <w:sz w:val="14"/>
        </w:rPr>
      </w:pPr>
    </w:p>
    <w:p w14:paraId="23AEE324">
      <w:pPr>
        <w:pStyle w:val="11"/>
        <w:spacing w:line="20" w:lineRule="exact"/>
        <w:ind w:left="2040"/>
        <w:rPr>
          <w:rFonts w:ascii="Calibri"/>
          <w:sz w:val="2"/>
        </w:rPr>
      </w:pPr>
      <w:r>
        <w:rPr>
          <w:rFonts w:ascii="Calibri"/>
          <w:sz w:val="2"/>
        </w:rPr>
        <mc:AlternateContent>
          <mc:Choice Requires="wpg">
            <w:drawing>
              <wp:inline distT="0" distB="0" distL="0" distR="0">
                <wp:extent cx="2447925" cy="3175"/>
                <wp:effectExtent l="9525" t="0" r="0" b="6350"/>
                <wp:docPr id="2851" name="Group 2851"/>
                <wp:cNvGraphicFramePr/>
                <a:graphic xmlns:a="http://schemas.openxmlformats.org/drawingml/2006/main">
                  <a:graphicData uri="http://schemas.microsoft.com/office/word/2010/wordprocessingGroup">
                    <wpg:wgp>
                      <wpg:cNvGrpSpPr/>
                      <wpg:grpSpPr>
                        <a:xfrm>
                          <a:off x="0" y="0"/>
                          <a:ext cx="2447925" cy="3175"/>
                          <a:chOff x="0" y="0"/>
                          <a:chExt cx="2447925" cy="3175"/>
                        </a:xfrm>
                      </wpg:grpSpPr>
                      <wps:wsp>
                        <wps:cNvPr id="2852" name="Graphic 2852"/>
                        <wps:cNvSpPr/>
                        <wps:spPr>
                          <a:xfrm>
                            <a:off x="0" y="1587"/>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2851" o:spid="_x0000_s1026" o:spt="203" style="height:0.25pt;width:192.75pt;" coordsize="2447925,3175" o:gfxdata="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3GfVdMAAAACAQAADwAAAAAAAAABACAAAAAiAAAAZHJzL2Rvd25yZXYueG1sUEsB&#10;AhQAFAAAAAgAh07iQLGHmfpsAgAAswUAAA4AAAAAAAAAAQAgAAAAIgEAAGRycy9lMm9Eb2MueG1s&#10;UEsFBgAAAAAGAAYAWQEAAAAGAAAAAA==&#10;">
                <o:lock v:ext="edit" aspectratio="f"/>
                <v:shape id="Graphic 2852" o:spid="_x0000_s1026" o:spt="100" style="position:absolute;left:0;top:1587;height:1270;width:2447925;" filled="f" stroked="t" coordsize="2447925,1" o:gfxdata="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urXL4A&#10;AADdAAAADwAAAAAAAAABACAAAAAiAAAAZHJzL2Rvd25yZXYueG1sUEsBAhQAFAAAAAgAh07iQDMv&#10;BZ47AAAAOQAAABAAAAAAAAAAAQAgAAAADQEAAGRycy9zaGFwZXhtbC54bWxQSwUGAAAAAAYABgBb&#10;AQAAtwMAAAAA&#10;" path="m0,0l2447798,0e">
                  <v:fill on="f" focussize="0,0"/>
                  <v:stroke weight="0.25pt" color="#231F20" joinstyle="round"/>
                  <v:imagedata o:title=""/>
                  <o:lock v:ext="edit" aspectratio="f"/>
                  <v:textbox inset="0mm,0mm,0mm,0mm"/>
                </v:shape>
                <w10:wrap type="none"/>
                <w10:anchorlock/>
              </v:group>
            </w:pict>
          </mc:Fallback>
        </mc:AlternateContent>
      </w:r>
    </w:p>
    <w:p w14:paraId="012259EA">
      <w:pPr>
        <w:pStyle w:val="15"/>
        <w:numPr>
          <w:ilvl w:val="1"/>
          <w:numId w:val="88"/>
        </w:numPr>
        <w:tabs>
          <w:tab w:val="left" w:pos="2041"/>
        </w:tabs>
        <w:spacing w:before="113" w:after="0" w:line="235" w:lineRule="auto"/>
        <w:ind w:left="2041" w:right="108" w:hanging="312"/>
        <w:jc w:val="left"/>
        <w:rPr>
          <w:rFonts w:ascii="Calibri"/>
          <w:sz w:val="26"/>
        </w:rPr>
      </w:pPr>
      <w:r>
        <w:rPr>
          <w:rFonts w:ascii="Calibri"/>
          <w:color w:val="231F20"/>
          <w:w w:val="80"/>
          <w:sz w:val="26"/>
        </w:rPr>
        <w:t xml:space="preserve">Halloween is a festival that is celebrated on </w:t>
      </w:r>
      <w:r>
        <w:rPr>
          <w:rFonts w:ascii="Calibri"/>
          <w:color w:val="231F20"/>
          <w:w w:val="90"/>
          <w:sz w:val="26"/>
        </w:rPr>
        <w:t>the</w:t>
      </w:r>
      <w:r>
        <w:rPr>
          <w:rFonts w:ascii="Calibri"/>
          <w:color w:val="231F20"/>
          <w:spacing w:val="-13"/>
          <w:w w:val="90"/>
          <w:sz w:val="26"/>
        </w:rPr>
        <w:t xml:space="preserve"> </w:t>
      </w:r>
      <w:r>
        <w:rPr>
          <w:rFonts w:ascii="Calibri"/>
          <w:color w:val="231F20"/>
          <w:w w:val="90"/>
          <w:sz w:val="26"/>
        </w:rPr>
        <w:t>night</w:t>
      </w:r>
      <w:r>
        <w:rPr>
          <w:rFonts w:ascii="Calibri"/>
          <w:color w:val="231F20"/>
          <w:spacing w:val="-12"/>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31st</w:t>
      </w:r>
      <w:r>
        <w:rPr>
          <w:rFonts w:ascii="Calibri"/>
          <w:color w:val="231F20"/>
          <w:spacing w:val="-12"/>
          <w:w w:val="90"/>
          <w:sz w:val="26"/>
        </w:rPr>
        <w:t xml:space="preserve"> </w:t>
      </w:r>
      <w:r>
        <w:rPr>
          <w:rFonts w:ascii="Calibri"/>
          <w:color w:val="231F20"/>
          <w:w w:val="90"/>
          <w:sz w:val="26"/>
        </w:rPr>
        <w:t>October.</w:t>
      </w:r>
    </w:p>
    <w:p w14:paraId="1B76E032">
      <w:pPr>
        <w:pStyle w:val="11"/>
        <w:spacing w:before="3"/>
        <w:rPr>
          <w:rFonts w:ascii="Calibri"/>
          <w:sz w:val="26"/>
        </w:rPr>
      </w:pPr>
      <w:r>
        <mc:AlternateContent>
          <mc:Choice Requires="wps">
            <w:drawing>
              <wp:anchor distT="0" distB="0" distL="0" distR="0" simplePos="0" relativeHeight="251901952" behindDoc="1" locked="0" layoutInCell="1" allowOverlap="1">
                <wp:simplePos x="0" y="0"/>
                <wp:positionH relativeFrom="page">
                  <wp:posOffset>1295400</wp:posOffset>
                </wp:positionH>
                <wp:positionV relativeFrom="paragraph">
                  <wp:posOffset>219075</wp:posOffset>
                </wp:positionV>
                <wp:extent cx="2447925" cy="1270"/>
                <wp:effectExtent l="0" t="0" r="0" b="0"/>
                <wp:wrapTopAndBottom/>
                <wp:docPr id="2853" name="Graphic 2853"/>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53" o:spid="_x0000_s1026" o:spt="100" style="position:absolute;left:0pt;margin-left:102pt;margin-top:17.25pt;height:0.1pt;width:192.75pt;mso-position-horizontal-relative:page;mso-wrap-distance-bottom:0pt;mso-wrap-distance-top:0pt;z-index:-251414528;mso-width-relative:page;mso-height-relative:page;" filled="f" stroked="t" coordsize="2447925,1" o:gfxdata="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7R3UXZAAAACQEA&#10;AA8AAAAAAAAAAQAgAAAAIgAAAGRycy9kb3ducmV2LnhtbFBLAQIUABQAAAAIAIdO4kBBIAcrGQIA&#10;AIAEAAAOAAAAAAAAAAEAIAAAACgBAABkcnMvZTJvRG9jLnhtbFBLBQYAAAAABgAGAFkBAACzBQAA&#10;AAA=&#10;" path="m0,0l2447798,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01952" behindDoc="1" locked="0" layoutInCell="1" allowOverlap="1">
                <wp:simplePos x="0" y="0"/>
                <wp:positionH relativeFrom="page">
                  <wp:posOffset>1295400</wp:posOffset>
                </wp:positionH>
                <wp:positionV relativeFrom="paragraph">
                  <wp:posOffset>449580</wp:posOffset>
                </wp:positionV>
                <wp:extent cx="2447925" cy="1270"/>
                <wp:effectExtent l="0" t="0" r="0" b="0"/>
                <wp:wrapTopAndBottom/>
                <wp:docPr id="2854" name="Graphic 2854"/>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54" o:spid="_x0000_s1026" o:spt="100" style="position:absolute;left:0pt;margin-left:102pt;margin-top:35.4pt;height:0.1pt;width:192.75pt;mso-position-horizontal-relative:page;mso-wrap-distance-bottom:0pt;mso-wrap-distance-top:0pt;z-index:-251414528;mso-width-relative:page;mso-height-relative:page;" filled="f" stroked="t" coordsize="2447925,1" o:gfxdata="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Rjz3tgAAAAJAQAA&#10;DwAAAAAAAAABACAAAAAiAAAAZHJzL2Rvd25yZXYueG1sUEsBAhQAFAAAAAgAh07iQF8nGLoZAgAA&#10;gAQAAA4AAAAAAAAAAQAgAAAAJwEAAGRycy9lMm9Eb2MueG1sUEsFBgAAAAAGAAYAWQEAALIFAAAA&#10;AA==&#10;" path="m0,0l2447798,0e">
                <v:fill on="f" focussize="0,0"/>
                <v:stroke weight="0.25pt" color="#231F20" joinstyle="round"/>
                <v:imagedata o:title=""/>
                <o:lock v:ext="edit" aspectratio="f"/>
                <v:textbox inset="0mm,0mm,0mm,0mm"/>
                <w10:wrap type="topAndBottom"/>
              </v:shape>
            </w:pict>
          </mc:Fallback>
        </mc:AlternateContent>
      </w:r>
    </w:p>
    <w:p w14:paraId="3D59FEF7">
      <w:pPr>
        <w:pStyle w:val="11"/>
        <w:spacing w:before="7"/>
        <w:rPr>
          <w:rFonts w:ascii="Calibri"/>
          <w:sz w:val="27"/>
        </w:rPr>
      </w:pPr>
    </w:p>
    <w:p w14:paraId="66AA5711">
      <w:pPr>
        <w:pStyle w:val="15"/>
        <w:numPr>
          <w:ilvl w:val="1"/>
          <w:numId w:val="88"/>
        </w:numPr>
        <w:tabs>
          <w:tab w:val="left" w:pos="2041"/>
        </w:tabs>
        <w:spacing w:before="190" w:after="0" w:line="235" w:lineRule="auto"/>
        <w:ind w:left="2041" w:right="782" w:hanging="312"/>
        <w:jc w:val="both"/>
        <w:rPr>
          <w:rFonts w:ascii="Calibri"/>
          <w:sz w:val="26"/>
        </w:rPr>
      </w:pPr>
      <w:r>
        <w:rPr>
          <w:rFonts w:ascii="Calibri"/>
          <w:color w:val="231F20"/>
          <w:spacing w:val="-2"/>
          <w:w w:val="85"/>
          <w:sz w:val="26"/>
        </w:rPr>
        <w:t>On</w:t>
      </w:r>
      <w:r>
        <w:rPr>
          <w:rFonts w:ascii="Calibri"/>
          <w:color w:val="231F20"/>
          <w:spacing w:val="-4"/>
          <w:w w:val="85"/>
          <w:sz w:val="26"/>
        </w:rPr>
        <w:t xml:space="preserve"> </w:t>
      </w:r>
      <w:r>
        <w:rPr>
          <w:rFonts w:ascii="Calibri"/>
          <w:color w:val="231F20"/>
          <w:spacing w:val="-2"/>
          <w:w w:val="85"/>
          <w:sz w:val="26"/>
        </w:rPr>
        <w:t>the</w:t>
      </w:r>
      <w:r>
        <w:rPr>
          <w:rFonts w:ascii="Calibri"/>
          <w:color w:val="231F20"/>
          <w:spacing w:val="-4"/>
          <w:w w:val="85"/>
          <w:sz w:val="26"/>
        </w:rPr>
        <w:t xml:space="preserve"> </w:t>
      </w:r>
      <w:r>
        <w:rPr>
          <w:rFonts w:ascii="Calibri"/>
          <w:color w:val="231F20"/>
          <w:spacing w:val="-2"/>
          <w:w w:val="85"/>
          <w:sz w:val="26"/>
        </w:rPr>
        <w:t>night</w:t>
      </w:r>
      <w:r>
        <w:rPr>
          <w:rFonts w:ascii="Calibri"/>
          <w:color w:val="231F20"/>
          <w:spacing w:val="-4"/>
          <w:w w:val="85"/>
          <w:sz w:val="26"/>
        </w:rPr>
        <w:t xml:space="preserve"> </w:t>
      </w:r>
      <w:r>
        <w:rPr>
          <w:rFonts w:ascii="Calibri"/>
          <w:color w:val="231F20"/>
          <w:spacing w:val="-2"/>
          <w:w w:val="85"/>
          <w:sz w:val="26"/>
        </w:rPr>
        <w:t>of</w:t>
      </w:r>
      <w:r>
        <w:rPr>
          <w:rFonts w:ascii="Calibri"/>
          <w:color w:val="231F20"/>
          <w:spacing w:val="-4"/>
          <w:w w:val="85"/>
          <w:sz w:val="26"/>
        </w:rPr>
        <w:t xml:space="preserve"> </w:t>
      </w:r>
      <w:r>
        <w:rPr>
          <w:rFonts w:ascii="Calibri"/>
          <w:color w:val="231F20"/>
          <w:spacing w:val="-2"/>
          <w:w w:val="85"/>
          <w:sz w:val="26"/>
        </w:rPr>
        <w:t>the</w:t>
      </w:r>
      <w:r>
        <w:rPr>
          <w:rFonts w:ascii="Calibri"/>
          <w:color w:val="231F20"/>
          <w:spacing w:val="-4"/>
          <w:w w:val="85"/>
          <w:sz w:val="26"/>
        </w:rPr>
        <w:t xml:space="preserve"> </w:t>
      </w:r>
      <w:r>
        <w:rPr>
          <w:rFonts w:ascii="Calibri"/>
          <w:color w:val="231F20"/>
          <w:spacing w:val="-2"/>
          <w:w w:val="85"/>
          <w:sz w:val="26"/>
        </w:rPr>
        <w:t>Lantern</w:t>
      </w:r>
      <w:r>
        <w:rPr>
          <w:rFonts w:ascii="Calibri"/>
          <w:color w:val="231F20"/>
          <w:spacing w:val="-4"/>
          <w:w w:val="85"/>
          <w:sz w:val="26"/>
        </w:rPr>
        <w:t xml:space="preserve"> </w:t>
      </w:r>
      <w:r>
        <w:rPr>
          <w:rFonts w:ascii="Calibri"/>
          <w:color w:val="231F20"/>
          <w:spacing w:val="-2"/>
          <w:w w:val="85"/>
          <w:sz w:val="26"/>
        </w:rPr>
        <w:t xml:space="preserve">Festival, </w:t>
      </w:r>
      <w:r>
        <w:rPr>
          <w:rFonts w:ascii="Calibri"/>
          <w:color w:val="231F20"/>
          <w:w w:val="80"/>
          <w:sz w:val="26"/>
        </w:rPr>
        <w:t xml:space="preserve">the park is filled with people who are </w:t>
      </w:r>
      <w:r>
        <w:rPr>
          <w:rFonts w:ascii="Calibri"/>
          <w:color w:val="231F20"/>
          <w:w w:val="85"/>
          <w:sz w:val="26"/>
        </w:rPr>
        <w:t>appreciating</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beautiful</w:t>
      </w:r>
      <w:r>
        <w:rPr>
          <w:rFonts w:ascii="Calibri"/>
          <w:color w:val="231F20"/>
          <w:spacing w:val="-9"/>
          <w:w w:val="85"/>
          <w:sz w:val="26"/>
        </w:rPr>
        <w:t xml:space="preserve"> </w:t>
      </w:r>
      <w:r>
        <w:rPr>
          <w:rFonts w:ascii="Calibri"/>
          <w:color w:val="231F20"/>
          <w:w w:val="85"/>
          <w:sz w:val="26"/>
        </w:rPr>
        <w:t>lanterns.</w:t>
      </w:r>
    </w:p>
    <w:p w14:paraId="5D56969F">
      <w:pPr>
        <w:pStyle w:val="11"/>
        <w:spacing w:before="3"/>
        <w:rPr>
          <w:rFonts w:ascii="Calibri"/>
          <w:sz w:val="26"/>
        </w:rPr>
      </w:pPr>
      <w:r>
        <mc:AlternateContent>
          <mc:Choice Requires="wps">
            <w:drawing>
              <wp:anchor distT="0" distB="0" distL="0" distR="0" simplePos="0" relativeHeight="251902976" behindDoc="1" locked="0" layoutInCell="1" allowOverlap="1">
                <wp:simplePos x="0" y="0"/>
                <wp:positionH relativeFrom="page">
                  <wp:posOffset>1295400</wp:posOffset>
                </wp:positionH>
                <wp:positionV relativeFrom="paragraph">
                  <wp:posOffset>218440</wp:posOffset>
                </wp:positionV>
                <wp:extent cx="2447925" cy="1270"/>
                <wp:effectExtent l="0" t="0" r="0" b="0"/>
                <wp:wrapTopAndBottom/>
                <wp:docPr id="2855" name="Graphic 2855"/>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55" o:spid="_x0000_s1026" o:spt="100" style="position:absolute;left:0pt;margin-left:102pt;margin-top:17.2pt;height:0.1pt;width:192.75pt;mso-position-horizontal-relative:page;mso-wrap-distance-bottom:0pt;mso-wrap-distance-top:0pt;z-index:-251413504;mso-width-relative:page;mso-height-relative:page;" filled="f" stroked="t" coordsize="2447925,1" o:gfxdata="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OFTwfZAAAACQEA&#10;AA8AAAAAAAAAAQAgAAAAIgAAAGRycy9kb3ducmV2LnhtbFBLAQIUABQAAAAIAIdO4kDb/1EAGQIA&#10;AIAEAAAOAAAAAAAAAAEAIAAAACgBAABkcnMvZTJvRG9jLnhtbFBLBQYAAAAABgAGAFkBAACzBQAA&#10;AAA=&#10;" path="m0,0l2447798,0e">
                <v:fill on="f" focussize="0,0"/>
                <v:stroke weight="0.25pt" color="#231F20" joinstyle="round"/>
                <v:imagedata o:title=""/>
                <o:lock v:ext="edit" aspectratio="f"/>
                <v:textbox inset="0mm,0mm,0mm,0mm"/>
                <w10:wrap type="topAndBottom"/>
              </v:shape>
            </w:pict>
          </mc:Fallback>
        </mc:AlternateContent>
      </w:r>
    </w:p>
    <w:p w14:paraId="5CA1542C">
      <w:pPr>
        <w:pStyle w:val="11"/>
        <w:rPr>
          <w:rFonts w:ascii="Calibri"/>
          <w:sz w:val="20"/>
        </w:rPr>
      </w:pPr>
    </w:p>
    <w:p w14:paraId="53D0A5B1">
      <w:pPr>
        <w:pStyle w:val="11"/>
        <w:spacing w:before="6"/>
        <w:rPr>
          <w:rFonts w:ascii="Calibri"/>
          <w:sz w:val="12"/>
        </w:rPr>
      </w:pPr>
      <w:r>
        <mc:AlternateContent>
          <mc:Choice Requires="wps">
            <w:drawing>
              <wp:anchor distT="0" distB="0" distL="0" distR="0" simplePos="0" relativeHeight="251902976" behindDoc="1" locked="0" layoutInCell="1" allowOverlap="1">
                <wp:simplePos x="0" y="0"/>
                <wp:positionH relativeFrom="page">
                  <wp:posOffset>1295400</wp:posOffset>
                </wp:positionH>
                <wp:positionV relativeFrom="paragraph">
                  <wp:posOffset>111760</wp:posOffset>
                </wp:positionV>
                <wp:extent cx="2447925" cy="1270"/>
                <wp:effectExtent l="0" t="0" r="0" b="0"/>
                <wp:wrapTopAndBottom/>
                <wp:docPr id="2856" name="Graphic 2856"/>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56" o:spid="_x0000_s1026" o:spt="100" style="position:absolute;left:0pt;margin-left:102pt;margin-top:8.8pt;height:0.1pt;width:192.75pt;mso-position-horizontal-relative:page;mso-wrap-distance-bottom:0pt;mso-wrap-distance-top:0pt;z-index:-251413504;mso-width-relative:page;mso-height-relative:page;" filled="f" stroked="t" coordsize="2447925,1" o:gfxdata="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LLOs9gAAAAJAQAA&#10;DwAAAAAAAAABACAAAAAiAAAAZHJzL2Rvd25yZXYueG1sUEsBAhQAFAAAAAgAh07iQBaQ+hUZAgAA&#10;gAQAAA4AAAAAAAAAAQAgAAAAJwEAAGRycy9lMm9Eb2MueG1sUEsFBgAAAAAGAAYAWQEAALIFAAAA&#10;AA==&#10;" path="m0,0l2447798,0e">
                <v:fill on="f" focussize="0,0"/>
                <v:stroke weight="0.25pt" color="#231F20" joinstyle="round"/>
                <v:imagedata o:title=""/>
                <o:lock v:ext="edit" aspectratio="f"/>
                <v:textbox inset="0mm,0mm,0mm,0mm"/>
                <w10:wrap type="topAndBottom"/>
              </v:shape>
            </w:pict>
          </mc:Fallback>
        </mc:AlternateContent>
      </w:r>
    </w:p>
    <w:p w14:paraId="0A7A971A">
      <w:pPr>
        <w:pStyle w:val="15"/>
        <w:numPr>
          <w:ilvl w:val="1"/>
          <w:numId w:val="88"/>
        </w:numPr>
        <w:tabs>
          <w:tab w:val="left" w:pos="2041"/>
        </w:tabs>
        <w:spacing w:before="130" w:after="0" w:line="235" w:lineRule="auto"/>
        <w:ind w:left="2041" w:right="107" w:hanging="312"/>
        <w:jc w:val="left"/>
        <w:rPr>
          <w:rFonts w:ascii="Calibri"/>
          <w:sz w:val="26"/>
        </w:rPr>
      </w:pPr>
      <w:r>
        <w:rPr>
          <w:rFonts w:ascii="Calibri"/>
          <w:color w:val="231F20"/>
          <w:w w:val="80"/>
          <w:sz w:val="26"/>
        </w:rPr>
        <w:t xml:space="preserve">I ran through the crowd of people who were </w:t>
      </w:r>
      <w:r>
        <w:rPr>
          <w:rFonts w:ascii="Calibri"/>
          <w:color w:val="231F20"/>
          <w:w w:val="85"/>
          <w:sz w:val="26"/>
        </w:rPr>
        <w:t>hurrying to get on the train.</w:t>
      </w:r>
    </w:p>
    <w:p w14:paraId="5321B2DE">
      <w:pPr>
        <w:pStyle w:val="11"/>
        <w:spacing w:before="4"/>
        <w:rPr>
          <w:rFonts w:ascii="Calibri"/>
          <w:sz w:val="26"/>
        </w:rPr>
      </w:pPr>
      <w:r>
        <mc:AlternateContent>
          <mc:Choice Requires="wps">
            <w:drawing>
              <wp:anchor distT="0" distB="0" distL="0" distR="0" simplePos="0" relativeHeight="251904000" behindDoc="1" locked="0" layoutInCell="1" allowOverlap="1">
                <wp:simplePos x="0" y="0"/>
                <wp:positionH relativeFrom="page">
                  <wp:posOffset>1295400</wp:posOffset>
                </wp:positionH>
                <wp:positionV relativeFrom="paragraph">
                  <wp:posOffset>219075</wp:posOffset>
                </wp:positionV>
                <wp:extent cx="2447925" cy="1270"/>
                <wp:effectExtent l="0" t="0" r="0" b="0"/>
                <wp:wrapTopAndBottom/>
                <wp:docPr id="2857" name="Graphic 2857"/>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57" o:spid="_x0000_s1026" o:spt="100" style="position:absolute;left:0pt;margin-left:102pt;margin-top:17.25pt;height:0.1pt;width:192.75pt;mso-position-horizontal-relative:page;mso-wrap-distance-bottom:0pt;mso-wrap-distance-top:0pt;z-index:-251412480;mso-width-relative:page;mso-height-relative:page;" filled="f" stroked="t" coordsize="2447925,1" o:gfxdata="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P7R3UXZAAAACQEA&#10;AA8AAAAAAAAAAQAgAAAAIgAAAGRycy9kb3ducmV2LnhtbFBLAQIUABQAAAAIAIdO4kCSSLOvGQIA&#10;AIAEAAAOAAAAAAAAAAEAIAAAACgBAABkcnMvZTJvRG9jLnhtbFBLBQYAAAAABgAGAFkBAACzBQAA&#10;AAA=&#10;" path="m0,0l2447798,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04000" behindDoc="1" locked="0" layoutInCell="1" allowOverlap="1">
                <wp:simplePos x="0" y="0"/>
                <wp:positionH relativeFrom="page">
                  <wp:posOffset>1295400</wp:posOffset>
                </wp:positionH>
                <wp:positionV relativeFrom="paragraph">
                  <wp:posOffset>449580</wp:posOffset>
                </wp:positionV>
                <wp:extent cx="2447925" cy="1270"/>
                <wp:effectExtent l="0" t="0" r="0" b="0"/>
                <wp:wrapTopAndBottom/>
                <wp:docPr id="2858" name="Graphic 2858"/>
                <wp:cNvGraphicFramePr/>
                <a:graphic xmlns:a="http://schemas.openxmlformats.org/drawingml/2006/main">
                  <a:graphicData uri="http://schemas.microsoft.com/office/word/2010/wordprocessingShape">
                    <wps:wsp>
                      <wps:cNvSpPr/>
                      <wps:spPr>
                        <a:xfrm>
                          <a:off x="0" y="0"/>
                          <a:ext cx="2447925" cy="1270"/>
                        </a:xfrm>
                        <a:custGeom>
                          <a:avLst/>
                          <a:gdLst/>
                          <a:ahLst/>
                          <a:cxnLst/>
                          <a:rect l="l" t="t" r="r" b="b"/>
                          <a:pathLst>
                            <a:path w="2447925">
                              <a:moveTo>
                                <a:pt x="0" y="0"/>
                              </a:moveTo>
                              <a:lnTo>
                                <a:pt x="2447798"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58" o:spid="_x0000_s1026" o:spt="100" style="position:absolute;left:0pt;margin-left:102pt;margin-top:35.4pt;height:0.1pt;width:192.75pt;mso-position-horizontal-relative:page;mso-wrap-distance-bottom:0pt;mso-wrap-distance-top:0pt;z-index:-251412480;mso-width-relative:page;mso-height-relative:page;" filled="f" stroked="t" coordsize="2447925,1" o:gfxdata="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yRjz3tgAAAAJAQAA&#10;DwAAAAAAAAABACAAAAAiAAAAZHJzL2Rvd25yZXYueG1sUEsBAhQAFAAAAAgAh07iQGuYtewZAgAA&#10;gAQAAA4AAAAAAAAAAQAgAAAAJwEAAGRycy9lMm9Eb2MueG1sUEsFBgAAAAAGAAYAWQEAALIFAAAA&#10;AA==&#10;" path="m0,0l2447798,0e">
                <v:fill on="f" focussize="0,0"/>
                <v:stroke weight="0.25pt" color="#231F20" joinstyle="round"/>
                <v:imagedata o:title=""/>
                <o:lock v:ext="edit" aspectratio="f"/>
                <v:textbox inset="0mm,0mm,0mm,0mm"/>
                <w10:wrap type="topAndBottom"/>
              </v:shape>
            </w:pict>
          </mc:Fallback>
        </mc:AlternateContent>
      </w:r>
    </w:p>
    <w:p w14:paraId="3E72CE51">
      <w:pPr>
        <w:pStyle w:val="11"/>
        <w:spacing w:before="7"/>
        <w:rPr>
          <w:rFonts w:ascii="Calibri"/>
          <w:sz w:val="27"/>
        </w:rPr>
      </w:pPr>
    </w:p>
    <w:p w14:paraId="6A9A4E58">
      <w:pPr>
        <w:pStyle w:val="11"/>
        <w:spacing w:before="5"/>
        <w:rPr>
          <w:rFonts w:ascii="Calibri"/>
          <w:sz w:val="38"/>
        </w:rPr>
      </w:pPr>
    </w:p>
    <w:p w14:paraId="626A4A2E">
      <w:pPr>
        <w:spacing w:before="0" w:line="213" w:lineRule="auto"/>
        <w:ind w:left="1754" w:right="0" w:hanging="14"/>
        <w:jc w:val="left"/>
        <w:rPr>
          <w:rFonts w:ascii="Tahoma"/>
          <w:sz w:val="26"/>
        </w:rPr>
      </w:pPr>
      <w:r>
        <mc:AlternateContent>
          <mc:Choice Requires="wps">
            <w:drawing>
              <wp:anchor distT="0" distB="0" distL="0" distR="0" simplePos="0" relativeHeight="251868160" behindDoc="1" locked="0" layoutInCell="1" allowOverlap="1">
                <wp:simplePos x="0" y="0"/>
                <wp:positionH relativeFrom="page">
                  <wp:posOffset>1099820</wp:posOffset>
                </wp:positionH>
                <wp:positionV relativeFrom="paragraph">
                  <wp:posOffset>492125</wp:posOffset>
                </wp:positionV>
                <wp:extent cx="2644140" cy="540385"/>
                <wp:effectExtent l="0" t="0" r="0" b="0"/>
                <wp:wrapNone/>
                <wp:docPr id="2859" name="Graphic 2859"/>
                <wp:cNvGraphicFramePr/>
                <a:graphic xmlns:a="http://schemas.openxmlformats.org/drawingml/2006/main">
                  <a:graphicData uri="http://schemas.microsoft.com/office/word/2010/wordprocessingShape">
                    <wps:wsp>
                      <wps:cNvSpPr/>
                      <wps:spPr>
                        <a:xfrm>
                          <a:off x="0" y="0"/>
                          <a:ext cx="2644140" cy="540385"/>
                        </a:xfrm>
                        <a:custGeom>
                          <a:avLst/>
                          <a:gdLst/>
                          <a:ahLst/>
                          <a:cxnLst/>
                          <a:rect l="l" t="t" r="r" b="b"/>
                          <a:pathLst>
                            <a:path w="2644140" h="540385">
                              <a:moveTo>
                                <a:pt x="2535809" y="0"/>
                              </a:moveTo>
                              <a:lnTo>
                                <a:pt x="107822" y="0"/>
                              </a:lnTo>
                              <a:lnTo>
                                <a:pt x="45487" y="1684"/>
                              </a:lnTo>
                              <a:lnTo>
                                <a:pt x="13477" y="13477"/>
                              </a:lnTo>
                              <a:lnTo>
                                <a:pt x="1684" y="45487"/>
                              </a:lnTo>
                              <a:lnTo>
                                <a:pt x="0" y="107823"/>
                              </a:lnTo>
                              <a:lnTo>
                                <a:pt x="0" y="432181"/>
                              </a:lnTo>
                              <a:lnTo>
                                <a:pt x="1684" y="494589"/>
                              </a:lnTo>
                              <a:lnTo>
                                <a:pt x="13477" y="526637"/>
                              </a:lnTo>
                              <a:lnTo>
                                <a:pt x="45487" y="538444"/>
                              </a:lnTo>
                              <a:lnTo>
                                <a:pt x="107822" y="540131"/>
                              </a:lnTo>
                              <a:lnTo>
                                <a:pt x="2535809" y="540131"/>
                              </a:lnTo>
                              <a:lnTo>
                                <a:pt x="2598217" y="538444"/>
                              </a:lnTo>
                              <a:lnTo>
                                <a:pt x="2630265" y="526637"/>
                              </a:lnTo>
                              <a:lnTo>
                                <a:pt x="2642072" y="494589"/>
                              </a:lnTo>
                              <a:lnTo>
                                <a:pt x="2643759" y="432181"/>
                              </a:lnTo>
                              <a:lnTo>
                                <a:pt x="2643759" y="107823"/>
                              </a:lnTo>
                              <a:lnTo>
                                <a:pt x="2642072" y="45487"/>
                              </a:lnTo>
                              <a:lnTo>
                                <a:pt x="2630265" y="13477"/>
                              </a:lnTo>
                              <a:lnTo>
                                <a:pt x="2598217" y="1684"/>
                              </a:lnTo>
                              <a:lnTo>
                                <a:pt x="2535809" y="0"/>
                              </a:lnTo>
                              <a:close/>
                            </a:path>
                          </a:pathLst>
                        </a:custGeom>
                        <a:solidFill>
                          <a:srgbClr val="ECECEB"/>
                        </a:solidFill>
                      </wps:spPr>
                      <wps:bodyPr wrap="square" lIns="0" tIns="0" rIns="0" bIns="0" rtlCol="0">
                        <a:noAutofit/>
                      </wps:bodyPr>
                    </wps:wsp>
                  </a:graphicData>
                </a:graphic>
              </wp:anchor>
            </w:drawing>
          </mc:Choice>
          <mc:Fallback>
            <w:pict>
              <v:shape id="Graphic 2859" o:spid="_x0000_s1026" o:spt="100" style="position:absolute;left:0pt;margin-left:86.6pt;margin-top:38.75pt;height:42.55pt;width:208.2pt;mso-position-horizontal-relative:page;z-index:-251448320;mso-width-relative:page;mso-height-relative:page;" fillcolor="#ECECEB" filled="t" stroked="f" coordsize="2644140,540385" o:gfxdata="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0kS1R2QAAAAoBAAAP&#10;AAAAAAAAAAEAIAAAACIAAABkcnMvZG93bnJldi54bWxQSwECFAAUAAAACACHTuJAtdY028ICAADC&#10;BwAADgAAAAAAAAABACAAAAAoAQAAZHJzL2Uyb0RvYy54bWxQSwUGAAAAAAYABgBZAQAAXAYAAAAA&#10;" path="m2535809,0l107822,0,45487,1684,13477,13477,1684,45487,0,107823,0,432181,1684,494589,13477,526637,45487,538444,107822,540131,2535809,540131,2598217,538444,2630265,526637,2642072,494589,2643759,432181,2643759,107823,2642072,45487,2630265,13477,2598217,1684,2535809,0xe">
                <v:fill on="t" focussize="0,0"/>
                <v:stroke on="f"/>
                <v:imagedata o:title=""/>
                <o:lock v:ext="edit" aspectratio="f"/>
                <v:textbox inset="0mm,0mm,0mm,0mm"/>
              </v:shape>
            </w:pict>
          </mc:Fallback>
        </mc:AlternateContent>
      </w:r>
      <w:r>
        <w:rPr>
          <w:rFonts w:ascii="Tahoma"/>
          <w:color w:val="8E3F4F"/>
          <w:spacing w:val="-2"/>
          <w:w w:val="105"/>
          <w:sz w:val="26"/>
        </w:rPr>
        <w:t>Complete</w:t>
      </w:r>
      <w:r>
        <w:rPr>
          <w:rFonts w:ascii="Tahoma"/>
          <w:color w:val="8E3F4F"/>
          <w:spacing w:val="-29"/>
          <w:w w:val="105"/>
          <w:sz w:val="26"/>
        </w:rPr>
        <w:t xml:space="preserve"> </w:t>
      </w:r>
      <w:r>
        <w:rPr>
          <w:rFonts w:ascii="Tahoma"/>
          <w:color w:val="8E3F4F"/>
          <w:spacing w:val="-2"/>
          <w:w w:val="105"/>
          <w:sz w:val="26"/>
        </w:rPr>
        <w:t>the</w:t>
      </w:r>
      <w:r>
        <w:rPr>
          <w:rFonts w:ascii="Tahoma"/>
          <w:color w:val="8E3F4F"/>
          <w:spacing w:val="-29"/>
          <w:w w:val="105"/>
          <w:sz w:val="26"/>
        </w:rPr>
        <w:t xml:space="preserve"> </w:t>
      </w:r>
      <w:r>
        <w:rPr>
          <w:rFonts w:ascii="Tahoma"/>
          <w:color w:val="8E3F4F"/>
          <w:spacing w:val="-2"/>
          <w:w w:val="105"/>
          <w:sz w:val="26"/>
        </w:rPr>
        <w:t>conversations</w:t>
      </w:r>
      <w:r>
        <w:rPr>
          <w:rFonts w:ascii="Tahoma"/>
          <w:color w:val="8E3F4F"/>
          <w:spacing w:val="-29"/>
          <w:w w:val="105"/>
          <w:sz w:val="26"/>
        </w:rPr>
        <w:t xml:space="preserve"> </w:t>
      </w:r>
      <w:r>
        <w:rPr>
          <w:rFonts w:ascii="Tahoma"/>
          <w:color w:val="8E3F4F"/>
          <w:spacing w:val="-2"/>
          <w:w w:val="105"/>
          <w:sz w:val="26"/>
        </w:rPr>
        <w:t>with</w:t>
      </w:r>
      <w:r>
        <w:rPr>
          <w:rFonts w:ascii="Tahoma"/>
          <w:color w:val="8E3F4F"/>
          <w:spacing w:val="-29"/>
          <w:w w:val="105"/>
          <w:sz w:val="26"/>
        </w:rPr>
        <w:t xml:space="preserve"> </w:t>
      </w:r>
      <w:r>
        <w:rPr>
          <w:rFonts w:ascii="Tahoma"/>
          <w:color w:val="8E3F4F"/>
          <w:spacing w:val="-2"/>
          <w:w w:val="105"/>
          <w:sz w:val="26"/>
        </w:rPr>
        <w:t xml:space="preserve">the </w:t>
      </w:r>
      <w:r>
        <w:rPr>
          <w:rFonts w:ascii="Tahoma"/>
          <w:color w:val="8E3F4F"/>
          <w:sz w:val="26"/>
        </w:rPr>
        <w:t>correct</w:t>
      </w:r>
      <w:r>
        <w:rPr>
          <w:rFonts w:ascii="Tahoma"/>
          <w:color w:val="8E3F4F"/>
          <w:spacing w:val="-21"/>
          <w:sz w:val="26"/>
        </w:rPr>
        <w:t xml:space="preserve"> </w:t>
      </w:r>
      <w:r>
        <w:rPr>
          <w:rFonts w:ascii="Tahoma"/>
          <w:color w:val="8E3F4F"/>
          <w:sz w:val="26"/>
        </w:rPr>
        <w:t>forms</w:t>
      </w:r>
      <w:r>
        <w:rPr>
          <w:rFonts w:ascii="Tahoma"/>
          <w:color w:val="8E3F4F"/>
          <w:spacing w:val="-21"/>
          <w:sz w:val="26"/>
        </w:rPr>
        <w:t xml:space="preserve"> </w:t>
      </w:r>
      <w:r>
        <w:rPr>
          <w:rFonts w:ascii="Tahoma"/>
          <w:color w:val="8E3F4F"/>
          <w:sz w:val="26"/>
        </w:rPr>
        <w:t>of</w:t>
      </w:r>
      <w:r>
        <w:rPr>
          <w:rFonts w:ascii="Tahoma"/>
          <w:color w:val="8E3F4F"/>
          <w:spacing w:val="-21"/>
          <w:sz w:val="26"/>
        </w:rPr>
        <w:t xml:space="preserve"> </w:t>
      </w:r>
      <w:r>
        <w:rPr>
          <w:rFonts w:ascii="Tahoma"/>
          <w:color w:val="8E3F4F"/>
          <w:sz w:val="26"/>
        </w:rPr>
        <w:t>the</w:t>
      </w:r>
      <w:r>
        <w:rPr>
          <w:rFonts w:ascii="Tahoma"/>
          <w:color w:val="8E3F4F"/>
          <w:spacing w:val="-21"/>
          <w:sz w:val="26"/>
        </w:rPr>
        <w:t xml:space="preserve"> </w:t>
      </w:r>
      <w:r>
        <w:rPr>
          <w:rFonts w:ascii="Tahoma"/>
          <w:color w:val="8E3F4F"/>
          <w:sz w:val="26"/>
        </w:rPr>
        <w:t>words</w:t>
      </w:r>
      <w:r>
        <w:rPr>
          <w:rFonts w:ascii="Tahoma"/>
          <w:color w:val="8E3F4F"/>
          <w:spacing w:val="-21"/>
          <w:sz w:val="26"/>
        </w:rPr>
        <w:t xml:space="preserve"> </w:t>
      </w:r>
      <w:r>
        <w:rPr>
          <w:rFonts w:ascii="Tahoma"/>
          <w:color w:val="8E3F4F"/>
          <w:sz w:val="26"/>
        </w:rPr>
        <w:t>in</w:t>
      </w:r>
      <w:r>
        <w:rPr>
          <w:rFonts w:ascii="Tahoma"/>
          <w:color w:val="8E3F4F"/>
          <w:spacing w:val="-21"/>
          <w:sz w:val="26"/>
        </w:rPr>
        <w:t xml:space="preserve"> </w:t>
      </w:r>
      <w:r>
        <w:rPr>
          <w:rFonts w:ascii="Tahoma"/>
          <w:color w:val="8E3F4F"/>
          <w:sz w:val="26"/>
        </w:rPr>
        <w:t>the</w:t>
      </w:r>
      <w:r>
        <w:rPr>
          <w:rFonts w:ascii="Tahoma"/>
          <w:color w:val="8E3F4F"/>
          <w:spacing w:val="-21"/>
          <w:sz w:val="26"/>
        </w:rPr>
        <w:t xml:space="preserve"> </w:t>
      </w:r>
      <w:r>
        <w:rPr>
          <w:rFonts w:ascii="Tahoma"/>
          <w:color w:val="8E3F4F"/>
          <w:sz w:val="26"/>
        </w:rPr>
        <w:t>box.</w:t>
      </w:r>
    </w:p>
    <w:p w14:paraId="3B7D4E7C">
      <w:pPr>
        <w:pStyle w:val="11"/>
        <w:spacing w:before="7"/>
        <w:rPr>
          <w:rFonts w:ascii="Tahoma"/>
          <w:sz w:val="21"/>
        </w:rPr>
      </w:pPr>
    </w:p>
    <w:tbl>
      <w:tblPr>
        <w:tblStyle w:val="12"/>
        <w:tblW w:w="0" w:type="auto"/>
        <w:tblInd w:w="19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4"/>
        <w:gridCol w:w="1192"/>
        <w:gridCol w:w="853"/>
      </w:tblGrid>
      <w:tr w14:paraId="1C6D2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174" w:type="dxa"/>
          </w:tcPr>
          <w:p w14:paraId="48E7755F">
            <w:pPr>
              <w:pStyle w:val="16"/>
              <w:spacing w:line="233" w:lineRule="exact"/>
              <w:ind w:left="50"/>
              <w:rPr>
                <w:rFonts w:ascii="Tahoma"/>
                <w:sz w:val="22"/>
              </w:rPr>
            </w:pPr>
            <w:r>
              <w:rPr>
                <w:rFonts w:ascii="Tahoma"/>
                <w:color w:val="231F20"/>
                <w:spacing w:val="-2"/>
                <w:w w:val="105"/>
                <w:sz w:val="22"/>
              </w:rPr>
              <w:t>interest</w:t>
            </w:r>
          </w:p>
        </w:tc>
        <w:tc>
          <w:tcPr>
            <w:tcW w:w="1192" w:type="dxa"/>
          </w:tcPr>
          <w:p w14:paraId="0588BDD2">
            <w:pPr>
              <w:pStyle w:val="16"/>
              <w:spacing w:line="233" w:lineRule="exact"/>
              <w:ind w:left="287"/>
              <w:rPr>
                <w:rFonts w:ascii="Tahoma"/>
                <w:sz w:val="22"/>
              </w:rPr>
            </w:pPr>
            <w:r>
              <w:rPr>
                <w:rFonts w:ascii="Tahoma"/>
                <w:color w:val="231F20"/>
                <w:spacing w:val="-2"/>
                <w:sz w:val="22"/>
              </w:rPr>
              <w:t>amaze</w:t>
            </w:r>
          </w:p>
        </w:tc>
        <w:tc>
          <w:tcPr>
            <w:tcW w:w="853" w:type="dxa"/>
          </w:tcPr>
          <w:p w14:paraId="2F117F8E">
            <w:pPr>
              <w:pStyle w:val="16"/>
              <w:spacing w:line="233" w:lineRule="exact"/>
              <w:ind w:left="255"/>
              <w:rPr>
                <w:rFonts w:ascii="Tahoma"/>
                <w:sz w:val="22"/>
              </w:rPr>
            </w:pPr>
            <w:r>
              <w:rPr>
                <w:rFonts w:ascii="Tahoma"/>
                <w:color w:val="231F20"/>
                <w:spacing w:val="-4"/>
                <w:w w:val="105"/>
                <w:sz w:val="22"/>
              </w:rPr>
              <w:t>wear</w:t>
            </w:r>
          </w:p>
        </w:tc>
      </w:tr>
      <w:tr w14:paraId="22C4B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174" w:type="dxa"/>
          </w:tcPr>
          <w:p w14:paraId="6A38F968">
            <w:pPr>
              <w:pStyle w:val="16"/>
              <w:spacing w:line="220" w:lineRule="exact"/>
              <w:ind w:left="50"/>
              <w:rPr>
                <w:rFonts w:ascii="Tahoma"/>
                <w:sz w:val="22"/>
              </w:rPr>
            </w:pPr>
            <w:r>
              <w:rPr>
                <w:rFonts w:ascii="Tahoma"/>
                <w:color w:val="231F20"/>
                <w:spacing w:val="-4"/>
                <w:w w:val="105"/>
                <w:sz w:val="22"/>
              </w:rPr>
              <w:t>stand</w:t>
            </w:r>
          </w:p>
        </w:tc>
        <w:tc>
          <w:tcPr>
            <w:tcW w:w="1192" w:type="dxa"/>
          </w:tcPr>
          <w:p w14:paraId="506454CA">
            <w:pPr>
              <w:pStyle w:val="16"/>
              <w:spacing w:line="220" w:lineRule="exact"/>
              <w:ind w:left="287"/>
              <w:rPr>
                <w:rFonts w:ascii="Tahoma"/>
                <w:sz w:val="22"/>
              </w:rPr>
            </w:pPr>
            <w:r>
              <w:rPr>
                <w:rFonts w:ascii="Tahoma"/>
                <w:color w:val="231F20"/>
                <w:spacing w:val="-4"/>
                <w:w w:val="105"/>
                <w:sz w:val="22"/>
              </w:rPr>
              <w:t>bore</w:t>
            </w:r>
          </w:p>
        </w:tc>
        <w:tc>
          <w:tcPr>
            <w:tcW w:w="853" w:type="dxa"/>
          </w:tcPr>
          <w:p w14:paraId="6455D224">
            <w:pPr>
              <w:pStyle w:val="16"/>
              <w:spacing w:line="220" w:lineRule="exact"/>
              <w:ind w:left="255"/>
              <w:rPr>
                <w:rFonts w:ascii="Tahoma"/>
                <w:sz w:val="22"/>
              </w:rPr>
            </w:pPr>
            <w:r>
              <w:rPr>
                <w:rFonts w:ascii="Tahoma"/>
                <w:color w:val="231F20"/>
                <w:spacing w:val="-2"/>
                <w:w w:val="110"/>
                <w:sz w:val="22"/>
              </w:rPr>
              <w:t>dress</w:t>
            </w:r>
          </w:p>
        </w:tc>
      </w:tr>
      <w:tr w14:paraId="06826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174" w:type="dxa"/>
          </w:tcPr>
          <w:p w14:paraId="061ED03C">
            <w:pPr>
              <w:pStyle w:val="16"/>
              <w:spacing w:line="233" w:lineRule="exact"/>
              <w:ind w:left="50"/>
              <w:rPr>
                <w:rFonts w:ascii="Tahoma"/>
                <w:sz w:val="22"/>
              </w:rPr>
            </w:pPr>
            <w:r>
              <w:rPr>
                <w:rFonts w:ascii="Tahoma"/>
                <w:color w:val="231F20"/>
                <w:spacing w:val="-2"/>
                <w:w w:val="110"/>
                <w:sz w:val="22"/>
              </w:rPr>
              <w:t>surprise</w:t>
            </w:r>
          </w:p>
        </w:tc>
        <w:tc>
          <w:tcPr>
            <w:tcW w:w="1192" w:type="dxa"/>
          </w:tcPr>
          <w:p w14:paraId="271F9FA6">
            <w:pPr>
              <w:pStyle w:val="16"/>
              <w:spacing w:line="233" w:lineRule="exact"/>
              <w:ind w:left="287"/>
              <w:rPr>
                <w:rFonts w:ascii="Tahoma"/>
                <w:sz w:val="22"/>
              </w:rPr>
            </w:pPr>
            <w:r>
              <w:rPr>
                <w:rFonts w:ascii="Tahoma"/>
                <w:color w:val="231F20"/>
                <w:spacing w:val="-2"/>
                <w:w w:val="105"/>
                <w:sz w:val="22"/>
              </w:rPr>
              <w:t>satisfy</w:t>
            </w:r>
          </w:p>
        </w:tc>
        <w:tc>
          <w:tcPr>
            <w:tcW w:w="853" w:type="dxa"/>
          </w:tcPr>
          <w:p w14:paraId="5F96850E">
            <w:pPr>
              <w:pStyle w:val="16"/>
              <w:rPr>
                <w:rFonts w:ascii="Times New Roman"/>
                <w:sz w:val="18"/>
              </w:rPr>
            </w:pPr>
          </w:p>
        </w:tc>
      </w:tr>
    </w:tbl>
    <w:p w14:paraId="559E089D">
      <w:pPr>
        <w:pStyle w:val="15"/>
        <w:numPr>
          <w:ilvl w:val="0"/>
          <w:numId w:val="89"/>
        </w:numPr>
        <w:tabs>
          <w:tab w:val="left" w:pos="340"/>
          <w:tab w:val="left" w:pos="1279"/>
          <w:tab w:val="left" w:pos="3597"/>
        </w:tabs>
        <w:spacing w:before="252" w:after="0" w:line="302" w:lineRule="exact"/>
        <w:ind w:left="340" w:right="706" w:hanging="340"/>
        <w:jc w:val="right"/>
        <w:rPr>
          <w:rFonts w:ascii="Calibri"/>
          <w:sz w:val="26"/>
        </w:rPr>
      </w:pPr>
      <w:r>
        <w:rPr>
          <w:color w:val="231F20"/>
          <w:spacing w:val="-2"/>
          <w:sz w:val="23"/>
        </w:rPr>
        <w:t>Emily:</w:t>
      </w:r>
      <w:r>
        <w:rPr>
          <w:color w:val="231F20"/>
          <w:sz w:val="23"/>
        </w:rPr>
        <w:tab/>
      </w:r>
      <w:r>
        <w:rPr>
          <w:rFonts w:ascii="Calibri"/>
          <w:color w:val="231F20"/>
          <w:w w:val="80"/>
          <w:sz w:val="26"/>
        </w:rPr>
        <w:t>That</w:t>
      </w:r>
      <w:r>
        <w:rPr>
          <w:rFonts w:ascii="Calibri"/>
          <w:color w:val="231F20"/>
          <w:spacing w:val="-2"/>
          <w:w w:val="80"/>
          <w:sz w:val="26"/>
        </w:rPr>
        <w:t xml:space="preserve"> </w:t>
      </w:r>
      <w:r>
        <w:rPr>
          <w:rFonts w:ascii="Calibri"/>
          <w:color w:val="231F20"/>
          <w:w w:val="80"/>
          <w:sz w:val="26"/>
        </w:rPr>
        <w:t>was</w:t>
      </w:r>
      <w:r>
        <w:rPr>
          <w:rFonts w:ascii="Calibri"/>
          <w:color w:val="231F20"/>
          <w:spacing w:val="-2"/>
          <w:w w:val="80"/>
          <w:sz w:val="26"/>
        </w:rPr>
        <w:t xml:space="preserve"> </w:t>
      </w:r>
      <w:r>
        <w:rPr>
          <w:rFonts w:ascii="Calibri"/>
          <w:color w:val="231F20"/>
          <w:w w:val="80"/>
          <w:sz w:val="26"/>
        </w:rPr>
        <w:t>an</w:t>
      </w:r>
      <w:r>
        <w:rPr>
          <w:rFonts w:ascii="Calibri"/>
          <w:color w:val="231F20"/>
          <w:spacing w:val="-1"/>
          <w:w w:val="80"/>
          <w:sz w:val="26"/>
        </w:rPr>
        <w:t xml:space="preserve"> </w:t>
      </w:r>
      <w:r>
        <w:rPr>
          <w:rFonts w:ascii="Calibri"/>
          <w:color w:val="231F20"/>
          <w:sz w:val="26"/>
          <w:u w:val="single" w:color="231F20"/>
        </w:rPr>
        <w:tab/>
      </w:r>
    </w:p>
    <w:p w14:paraId="5FCA169B">
      <w:pPr>
        <w:spacing w:before="0" w:line="302" w:lineRule="exact"/>
        <w:ind w:left="0" w:right="646" w:firstLine="0"/>
        <w:jc w:val="right"/>
        <w:rPr>
          <w:rFonts w:ascii="Calibri" w:hAnsi="Calibri"/>
          <w:sz w:val="26"/>
        </w:rPr>
      </w:pPr>
      <w:r>
        <w:rPr>
          <w:rFonts w:ascii="Calibri" w:hAnsi="Calibri"/>
          <w:color w:val="231F20"/>
          <w:w w:val="80"/>
          <w:sz w:val="26"/>
        </w:rPr>
        <w:t>Christmas</w:t>
      </w:r>
      <w:r>
        <w:rPr>
          <w:rFonts w:ascii="Calibri" w:hAnsi="Calibri"/>
          <w:color w:val="231F20"/>
          <w:sz w:val="26"/>
        </w:rPr>
        <w:t xml:space="preserve"> </w:t>
      </w:r>
      <w:r>
        <w:rPr>
          <w:rFonts w:ascii="Calibri" w:hAnsi="Calibri"/>
          <w:color w:val="231F20"/>
          <w:w w:val="80"/>
          <w:sz w:val="26"/>
        </w:rPr>
        <w:t>movie,</w:t>
      </w:r>
      <w:r>
        <w:rPr>
          <w:rFonts w:ascii="Calibri" w:hAnsi="Calibri"/>
          <w:color w:val="231F20"/>
          <w:sz w:val="26"/>
        </w:rPr>
        <w:t xml:space="preserve"> </w:t>
      </w:r>
      <w:r>
        <w:rPr>
          <w:rFonts w:ascii="Calibri" w:hAnsi="Calibri"/>
          <w:color w:val="231F20"/>
          <w:w w:val="80"/>
          <w:sz w:val="26"/>
        </w:rPr>
        <w:t>wasn’t</w:t>
      </w:r>
      <w:r>
        <w:rPr>
          <w:rFonts w:ascii="Calibri" w:hAnsi="Calibri"/>
          <w:color w:val="231F20"/>
          <w:spacing w:val="1"/>
          <w:sz w:val="26"/>
        </w:rPr>
        <w:t xml:space="preserve"> </w:t>
      </w:r>
      <w:r>
        <w:rPr>
          <w:rFonts w:ascii="Calibri" w:hAnsi="Calibri"/>
          <w:color w:val="231F20"/>
          <w:spacing w:val="-5"/>
          <w:w w:val="80"/>
          <w:sz w:val="26"/>
        </w:rPr>
        <w:t>it?</w:t>
      </w:r>
    </w:p>
    <w:p w14:paraId="767FF5EB">
      <w:pPr>
        <w:spacing w:before="100" w:line="291" w:lineRule="exact"/>
        <w:ind w:left="510" w:right="0" w:firstLine="0"/>
        <w:jc w:val="left"/>
        <w:rPr>
          <w:rFonts w:ascii="Tahoma"/>
          <w:sz w:val="26"/>
        </w:rPr>
      </w:pPr>
      <w:r>
        <w:br w:type="column"/>
      </w:r>
      <w:r>
        <w:rPr>
          <w:rFonts w:ascii="Tahoma"/>
          <w:color w:val="8E3F4F"/>
          <w:spacing w:val="-4"/>
          <w:sz w:val="26"/>
        </w:rPr>
        <w:t>Complete</w:t>
      </w:r>
      <w:r>
        <w:rPr>
          <w:rFonts w:ascii="Tahoma"/>
          <w:color w:val="8E3F4F"/>
          <w:spacing w:val="-26"/>
          <w:sz w:val="26"/>
        </w:rPr>
        <w:t xml:space="preserve"> </w:t>
      </w:r>
      <w:r>
        <w:rPr>
          <w:rFonts w:ascii="Tahoma"/>
          <w:color w:val="8E3F4F"/>
          <w:spacing w:val="-4"/>
          <w:sz w:val="26"/>
        </w:rPr>
        <w:t>the</w:t>
      </w:r>
      <w:r>
        <w:rPr>
          <w:rFonts w:ascii="Tahoma"/>
          <w:color w:val="8E3F4F"/>
          <w:spacing w:val="-26"/>
          <w:sz w:val="26"/>
        </w:rPr>
        <w:t xml:space="preserve"> </w:t>
      </w:r>
      <w:r>
        <w:rPr>
          <w:rFonts w:ascii="Tahoma"/>
          <w:color w:val="8E3F4F"/>
          <w:spacing w:val="-4"/>
          <w:sz w:val="26"/>
        </w:rPr>
        <w:t>sentences</w:t>
      </w:r>
      <w:r>
        <w:rPr>
          <w:rFonts w:ascii="Tahoma"/>
          <w:color w:val="8E3F4F"/>
          <w:spacing w:val="-25"/>
          <w:sz w:val="26"/>
        </w:rPr>
        <w:t xml:space="preserve"> </w:t>
      </w:r>
      <w:r>
        <w:rPr>
          <w:rFonts w:ascii="Tahoma"/>
          <w:color w:val="8E3F4F"/>
          <w:spacing w:val="-4"/>
          <w:sz w:val="26"/>
        </w:rPr>
        <w:t>using</w:t>
      </w:r>
      <w:r>
        <w:rPr>
          <w:rFonts w:ascii="Tahoma"/>
          <w:color w:val="8E3F4F"/>
          <w:spacing w:val="-26"/>
          <w:sz w:val="26"/>
        </w:rPr>
        <w:t xml:space="preserve"> </w:t>
      </w:r>
      <w:r>
        <w:rPr>
          <w:rFonts w:ascii="Tahoma"/>
          <w:color w:val="8E3F4F"/>
          <w:spacing w:val="-5"/>
          <w:sz w:val="26"/>
        </w:rPr>
        <w:t>the</w:t>
      </w:r>
    </w:p>
    <w:p w14:paraId="7323E34A">
      <w:pPr>
        <w:spacing w:before="0" w:line="306" w:lineRule="exact"/>
        <w:ind w:left="529" w:right="0" w:firstLine="0"/>
        <w:jc w:val="left"/>
        <w:rPr>
          <w:rFonts w:ascii="Tahoma"/>
          <w:sz w:val="26"/>
        </w:rPr>
      </w:pPr>
      <w:r>
        <w:rPr>
          <w:rFonts w:ascii="Verdana"/>
          <w:i/>
          <w:color w:val="8E3F4F"/>
          <w:spacing w:val="-2"/>
          <w:sz w:val="27"/>
        </w:rPr>
        <w:t>-ing</w:t>
      </w:r>
      <w:r>
        <w:rPr>
          <w:rFonts w:ascii="Verdana"/>
          <w:i/>
          <w:color w:val="8E3F4F"/>
          <w:spacing w:val="-40"/>
          <w:sz w:val="27"/>
        </w:rPr>
        <w:t xml:space="preserve"> </w:t>
      </w:r>
      <w:r>
        <w:rPr>
          <w:rFonts w:ascii="Tahoma"/>
          <w:color w:val="8E3F4F"/>
          <w:spacing w:val="-2"/>
          <w:sz w:val="26"/>
        </w:rPr>
        <w:t>form</w:t>
      </w:r>
      <w:r>
        <w:rPr>
          <w:rFonts w:ascii="Tahoma"/>
          <w:color w:val="8E3F4F"/>
          <w:spacing w:val="-17"/>
          <w:sz w:val="26"/>
        </w:rPr>
        <w:t xml:space="preserve"> </w:t>
      </w:r>
      <w:r>
        <w:rPr>
          <w:rFonts w:ascii="Tahoma"/>
          <w:color w:val="8E3F4F"/>
          <w:spacing w:val="-2"/>
          <w:sz w:val="26"/>
        </w:rPr>
        <w:t>or</w:t>
      </w:r>
      <w:r>
        <w:rPr>
          <w:rFonts w:ascii="Tahoma"/>
          <w:color w:val="8E3F4F"/>
          <w:spacing w:val="-17"/>
          <w:sz w:val="26"/>
        </w:rPr>
        <w:t xml:space="preserve"> </w:t>
      </w:r>
      <w:r>
        <w:rPr>
          <w:rFonts w:ascii="Tahoma"/>
          <w:color w:val="8E3F4F"/>
          <w:spacing w:val="-2"/>
          <w:sz w:val="26"/>
        </w:rPr>
        <w:t>the</w:t>
      </w:r>
      <w:r>
        <w:rPr>
          <w:rFonts w:ascii="Tahoma"/>
          <w:color w:val="8E3F4F"/>
          <w:spacing w:val="-17"/>
          <w:sz w:val="26"/>
        </w:rPr>
        <w:t xml:space="preserve"> </w:t>
      </w:r>
      <w:r>
        <w:rPr>
          <w:rFonts w:ascii="Tahoma"/>
          <w:color w:val="8E3F4F"/>
          <w:spacing w:val="-2"/>
          <w:sz w:val="26"/>
        </w:rPr>
        <w:t>past</w:t>
      </w:r>
      <w:r>
        <w:rPr>
          <w:rFonts w:ascii="Tahoma"/>
          <w:color w:val="8E3F4F"/>
          <w:spacing w:val="-17"/>
          <w:sz w:val="26"/>
        </w:rPr>
        <w:t xml:space="preserve"> </w:t>
      </w:r>
      <w:r>
        <w:rPr>
          <w:rFonts w:ascii="Tahoma"/>
          <w:color w:val="8E3F4F"/>
          <w:spacing w:val="-2"/>
          <w:sz w:val="26"/>
        </w:rPr>
        <w:t>participle.</w:t>
      </w:r>
    </w:p>
    <w:p w14:paraId="6532F682">
      <w:pPr>
        <w:pStyle w:val="15"/>
        <w:numPr>
          <w:ilvl w:val="0"/>
          <w:numId w:val="90"/>
        </w:numPr>
        <w:tabs>
          <w:tab w:val="left" w:pos="813"/>
          <w:tab w:val="left" w:pos="2906"/>
        </w:tabs>
        <w:spacing w:before="133" w:after="0" w:line="218" w:lineRule="auto"/>
        <w:ind w:left="813" w:right="1187" w:hanging="312"/>
        <w:jc w:val="both"/>
        <w:rPr>
          <w:rFonts w:ascii="Calibri"/>
          <w:sz w:val="26"/>
        </w:rPr>
      </w:pPr>
      <w:r>
        <w:rPr>
          <w:rFonts w:ascii="Calibri"/>
          <w:color w:val="231F20"/>
          <w:w w:val="90"/>
          <w:sz w:val="26"/>
        </w:rPr>
        <w:t xml:space="preserve">The boy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under</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 xml:space="preserve">Christmas </w:t>
      </w:r>
      <w:r>
        <w:rPr>
          <w:rFonts w:ascii="Calibri"/>
          <w:color w:val="231F20"/>
          <w:spacing w:val="-4"/>
          <w:w w:val="85"/>
          <w:sz w:val="26"/>
        </w:rPr>
        <w:t>tree</w:t>
      </w:r>
      <w:r>
        <w:rPr>
          <w:rFonts w:ascii="Calibri"/>
          <w:color w:val="231F20"/>
          <w:spacing w:val="-11"/>
          <w:w w:val="85"/>
          <w:sz w:val="26"/>
        </w:rPr>
        <w:t xml:space="preserve"> </w:t>
      </w:r>
      <w:r>
        <w:rPr>
          <w:rFonts w:ascii="Calibri"/>
          <w:color w:val="231F20"/>
          <w:spacing w:val="-4"/>
          <w:w w:val="85"/>
          <w:sz w:val="26"/>
        </w:rPr>
        <w:t>seemed</w:t>
      </w:r>
      <w:r>
        <w:rPr>
          <w:rFonts w:ascii="Calibri"/>
          <w:color w:val="231F20"/>
          <w:spacing w:val="-11"/>
          <w:w w:val="85"/>
          <w:sz w:val="26"/>
        </w:rPr>
        <w:t xml:space="preserve"> </w:t>
      </w:r>
      <w:r>
        <w:rPr>
          <w:rFonts w:ascii="Calibri"/>
          <w:color w:val="231F20"/>
          <w:spacing w:val="-4"/>
          <w:w w:val="85"/>
          <w:sz w:val="26"/>
        </w:rPr>
        <w:t>satisfied</w:t>
      </w:r>
      <w:r>
        <w:rPr>
          <w:rFonts w:ascii="Calibri"/>
          <w:color w:val="231F20"/>
          <w:spacing w:val="-11"/>
          <w:w w:val="85"/>
          <w:sz w:val="26"/>
        </w:rPr>
        <w:t xml:space="preserve"> </w:t>
      </w:r>
      <w:r>
        <w:rPr>
          <w:rFonts w:ascii="Calibri"/>
          <w:color w:val="231F20"/>
          <w:spacing w:val="-4"/>
          <w:w w:val="85"/>
          <w:sz w:val="26"/>
        </w:rPr>
        <w:t>with</w:t>
      </w:r>
      <w:r>
        <w:rPr>
          <w:rFonts w:ascii="Calibri"/>
          <w:color w:val="231F20"/>
          <w:spacing w:val="-11"/>
          <w:w w:val="85"/>
          <w:sz w:val="26"/>
        </w:rPr>
        <w:t xml:space="preserve"> </w:t>
      </w:r>
      <w:r>
        <w:rPr>
          <w:rFonts w:ascii="Calibri"/>
          <w:color w:val="231F20"/>
          <w:spacing w:val="-4"/>
          <w:w w:val="85"/>
          <w:sz w:val="26"/>
        </w:rPr>
        <w:t>his</w:t>
      </w:r>
      <w:r>
        <w:rPr>
          <w:rFonts w:ascii="Calibri"/>
          <w:color w:val="231F20"/>
          <w:spacing w:val="-11"/>
          <w:w w:val="85"/>
          <w:sz w:val="26"/>
        </w:rPr>
        <w:t xml:space="preserve"> </w:t>
      </w:r>
      <w:r>
        <w:rPr>
          <w:rFonts w:ascii="Calibri"/>
          <w:color w:val="231F20"/>
          <w:spacing w:val="-4"/>
          <w:w w:val="85"/>
          <w:sz w:val="26"/>
        </w:rPr>
        <w:t>presents.</w:t>
      </w:r>
    </w:p>
    <w:p w14:paraId="16EC1E64">
      <w:pPr>
        <w:pStyle w:val="15"/>
        <w:numPr>
          <w:ilvl w:val="0"/>
          <w:numId w:val="90"/>
        </w:numPr>
        <w:tabs>
          <w:tab w:val="left" w:pos="813"/>
          <w:tab w:val="left" w:pos="4668"/>
        </w:tabs>
        <w:spacing w:before="116" w:after="0" w:line="218" w:lineRule="auto"/>
        <w:ind w:left="813" w:right="1188" w:hanging="312"/>
        <w:jc w:val="both"/>
        <w:rPr>
          <w:rFonts w:ascii="Calibri"/>
          <w:sz w:val="26"/>
        </w:rPr>
      </w:pPr>
      <w:r>
        <w:rPr>
          <w:rFonts w:ascii="Calibri"/>
          <w:color w:val="231F20"/>
          <w:w w:val="85"/>
          <w:sz w:val="26"/>
        </w:rPr>
        <w:t xml:space="preserve">The flowers, the lights, the music, and the </w:t>
      </w:r>
      <w:r>
        <w:rPr>
          <w:rFonts w:ascii="Calibri"/>
          <w:color w:val="231F20"/>
          <w:w w:val="90"/>
          <w:sz w:val="26"/>
        </w:rPr>
        <w:t xml:space="preserve">food in the house created a </w:t>
      </w:r>
      <w:r>
        <w:rPr>
          <w:rFonts w:ascii="Calibri"/>
          <w:color w:val="231F20"/>
          <w:sz w:val="26"/>
          <w:u w:val="single" w:color="231F20"/>
        </w:rPr>
        <w:tab/>
      </w:r>
      <w:r>
        <w:rPr>
          <w:rFonts w:ascii="Calibri"/>
          <w:color w:val="231F20"/>
          <w:sz w:val="26"/>
        </w:rPr>
        <w:t xml:space="preserve"> </w:t>
      </w:r>
      <w:r>
        <w:rPr>
          <w:rFonts w:ascii="Calibri"/>
          <w:color w:val="231F20"/>
          <w:w w:val="85"/>
          <w:sz w:val="26"/>
        </w:rPr>
        <w:t>atmosphere</w:t>
      </w:r>
      <w:r>
        <w:rPr>
          <w:rFonts w:ascii="Calibri"/>
          <w:color w:val="231F20"/>
          <w:spacing w:val="-5"/>
          <w:w w:val="85"/>
          <w:sz w:val="26"/>
        </w:rPr>
        <w:t xml:space="preserve"> </w:t>
      </w:r>
      <w:r>
        <w:rPr>
          <w:rFonts w:ascii="Calibri"/>
          <w:color w:val="231F20"/>
          <w:w w:val="85"/>
          <w:sz w:val="26"/>
        </w:rPr>
        <w:t>for</w:t>
      </w:r>
      <w:r>
        <w:rPr>
          <w:rFonts w:ascii="Calibri"/>
          <w:color w:val="231F20"/>
          <w:spacing w:val="-5"/>
          <w:w w:val="85"/>
          <w:sz w:val="26"/>
        </w:rPr>
        <w:t xml:space="preserve"> </w:t>
      </w:r>
      <w:r>
        <w:rPr>
          <w:rFonts w:ascii="Calibri"/>
          <w:color w:val="231F20"/>
          <w:w w:val="85"/>
          <w:sz w:val="26"/>
        </w:rPr>
        <w:t>all</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guests.</w:t>
      </w:r>
    </w:p>
    <w:p w14:paraId="635D905C">
      <w:pPr>
        <w:pStyle w:val="15"/>
        <w:numPr>
          <w:ilvl w:val="0"/>
          <w:numId w:val="90"/>
        </w:numPr>
        <w:tabs>
          <w:tab w:val="left" w:pos="813"/>
          <w:tab w:val="left" w:pos="3502"/>
        </w:tabs>
        <w:spacing w:before="117" w:after="0" w:line="218" w:lineRule="auto"/>
        <w:ind w:left="813" w:right="1169" w:hanging="312"/>
        <w:jc w:val="both"/>
        <w:rPr>
          <w:rFonts w:ascii="Calibri"/>
          <w:sz w:val="26"/>
        </w:rPr>
      </w:pPr>
      <w:r>
        <w:rPr>
          <w:rFonts w:ascii="Calibri"/>
          <w:color w:val="231F20"/>
          <w:spacing w:val="11"/>
          <w:w w:val="90"/>
          <w:sz w:val="26"/>
        </w:rPr>
        <w:t xml:space="preserve">The </w:t>
      </w:r>
      <w:r>
        <w:rPr>
          <w:rFonts w:ascii="Calibri"/>
          <w:color w:val="231F20"/>
          <w:spacing w:val="13"/>
          <w:w w:val="90"/>
          <w:sz w:val="26"/>
        </w:rPr>
        <w:t xml:space="preserve">woman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in </w:t>
      </w:r>
      <w:r>
        <w:rPr>
          <w:rFonts w:ascii="Calibri"/>
          <w:color w:val="231F20"/>
          <w:spacing w:val="14"/>
          <w:w w:val="90"/>
          <w:sz w:val="26"/>
        </w:rPr>
        <w:t xml:space="preserve">front </w:t>
      </w:r>
      <w:r>
        <w:rPr>
          <w:rFonts w:ascii="Calibri"/>
          <w:color w:val="231F20"/>
          <w:spacing w:val="12"/>
          <w:w w:val="90"/>
          <w:sz w:val="26"/>
        </w:rPr>
        <w:t xml:space="preserve">of </w:t>
      </w:r>
      <w:r>
        <w:rPr>
          <w:rFonts w:ascii="Calibri"/>
          <w:color w:val="231F20"/>
          <w:w w:val="85"/>
          <w:sz w:val="26"/>
        </w:rPr>
        <w:t xml:space="preserve">the float is one of the most famous samba </w:t>
      </w:r>
      <w:r>
        <w:rPr>
          <w:rFonts w:ascii="Calibri"/>
          <w:color w:val="231F20"/>
          <w:w w:val="90"/>
          <w:sz w:val="26"/>
        </w:rPr>
        <w:t>dancers in Brazil.</w:t>
      </w:r>
    </w:p>
    <w:p w14:paraId="7C9AE499">
      <w:pPr>
        <w:pStyle w:val="15"/>
        <w:numPr>
          <w:ilvl w:val="0"/>
          <w:numId w:val="90"/>
        </w:numPr>
        <w:tabs>
          <w:tab w:val="left" w:pos="813"/>
          <w:tab w:val="left" w:pos="4034"/>
        </w:tabs>
        <w:spacing w:before="117" w:after="0" w:line="218" w:lineRule="auto"/>
        <w:ind w:left="813" w:right="1179" w:hanging="312"/>
        <w:jc w:val="both"/>
        <w:rPr>
          <w:rFonts w:ascii="Calibri"/>
          <w:sz w:val="26"/>
        </w:rPr>
      </w:pPr>
      <w:r>
        <w:rPr>
          <w:rFonts w:ascii="Calibri"/>
          <w:color w:val="231F20"/>
          <w:w w:val="90"/>
          <w:sz w:val="26"/>
        </w:rPr>
        <w:t xml:space="preserve">Most of the guests </w:t>
      </w:r>
      <w:r>
        <w:rPr>
          <w:rFonts w:ascii="Calibri"/>
          <w:color w:val="231F20"/>
          <w:sz w:val="26"/>
          <w:u w:val="single" w:color="231F20"/>
        </w:rPr>
        <w:tab/>
      </w:r>
      <w:r>
        <w:rPr>
          <w:rFonts w:ascii="Calibri"/>
          <w:color w:val="231F20"/>
          <w:spacing w:val="-14"/>
          <w:sz w:val="26"/>
        </w:rPr>
        <w:t xml:space="preserve"> </w:t>
      </w:r>
      <w:r>
        <w:rPr>
          <w:rFonts w:ascii="Calibri"/>
          <w:color w:val="231F20"/>
          <w:w w:val="90"/>
          <w:sz w:val="26"/>
        </w:rPr>
        <w:t>to</w:t>
      </w:r>
      <w:r>
        <w:rPr>
          <w:rFonts w:ascii="Calibri"/>
          <w:color w:val="231F20"/>
          <w:spacing w:val="-8"/>
          <w:w w:val="90"/>
          <w:sz w:val="26"/>
        </w:rPr>
        <w:t xml:space="preserve"> </w:t>
      </w:r>
      <w:r>
        <w:rPr>
          <w:rFonts w:ascii="Calibri"/>
          <w:color w:val="231F20"/>
          <w:w w:val="90"/>
          <w:sz w:val="26"/>
        </w:rPr>
        <w:t xml:space="preserve">the </w:t>
      </w:r>
      <w:r>
        <w:rPr>
          <w:rFonts w:ascii="Calibri"/>
          <w:color w:val="231F20"/>
          <w:w w:val="85"/>
          <w:sz w:val="26"/>
        </w:rPr>
        <w:t>party leh with light hearts.</w:t>
      </w:r>
    </w:p>
    <w:p w14:paraId="691D89AE">
      <w:pPr>
        <w:pStyle w:val="15"/>
        <w:numPr>
          <w:ilvl w:val="0"/>
          <w:numId w:val="90"/>
        </w:numPr>
        <w:tabs>
          <w:tab w:val="left" w:pos="813"/>
          <w:tab w:val="left" w:pos="2897"/>
        </w:tabs>
        <w:spacing w:before="116" w:after="0" w:line="218" w:lineRule="auto"/>
        <w:ind w:left="813" w:right="1188" w:hanging="312"/>
        <w:jc w:val="both"/>
        <w:rPr>
          <w:rFonts w:ascii="Calibri"/>
          <w:sz w:val="26"/>
        </w:rPr>
      </w:pPr>
      <w:r>
        <w:rPr>
          <w:rFonts w:ascii="Calibri"/>
          <w:color w:val="231F20"/>
          <w:w w:val="80"/>
          <w:sz w:val="26"/>
        </w:rPr>
        <w:t>During</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carnival,</w:t>
      </w:r>
      <w:r>
        <w:rPr>
          <w:rFonts w:ascii="Calibri"/>
          <w:color w:val="231F20"/>
          <w:spacing w:val="-3"/>
          <w:w w:val="80"/>
          <w:sz w:val="26"/>
        </w:rPr>
        <w:t xml:space="preserve"> </w:t>
      </w:r>
      <w:r>
        <w:rPr>
          <w:rFonts w:ascii="Calibri"/>
          <w:color w:val="231F20"/>
          <w:w w:val="80"/>
          <w:sz w:val="26"/>
        </w:rPr>
        <w:t>there</w:t>
      </w:r>
      <w:r>
        <w:rPr>
          <w:rFonts w:ascii="Calibri"/>
          <w:color w:val="231F20"/>
          <w:spacing w:val="-3"/>
          <w:w w:val="80"/>
          <w:sz w:val="26"/>
        </w:rPr>
        <w:t xml:space="preserve"> </w:t>
      </w:r>
      <w:r>
        <w:rPr>
          <w:rFonts w:ascii="Calibri"/>
          <w:color w:val="231F20"/>
          <w:w w:val="80"/>
          <w:sz w:val="26"/>
        </w:rPr>
        <w:t>was</w:t>
      </w:r>
      <w:r>
        <w:rPr>
          <w:rFonts w:ascii="Calibri"/>
          <w:color w:val="231F20"/>
          <w:spacing w:val="-3"/>
          <w:w w:val="80"/>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street</w:t>
      </w:r>
      <w:r>
        <w:rPr>
          <w:rFonts w:ascii="Calibri"/>
          <w:color w:val="231F20"/>
          <w:spacing w:val="-3"/>
          <w:w w:val="80"/>
          <w:sz w:val="26"/>
        </w:rPr>
        <w:t xml:space="preserve"> </w:t>
      </w:r>
      <w:r>
        <w:rPr>
          <w:rFonts w:ascii="Calibri"/>
          <w:color w:val="231F20"/>
          <w:w w:val="80"/>
          <w:sz w:val="26"/>
        </w:rPr>
        <w:t xml:space="preserve">parade </w:t>
      </w:r>
      <w:r>
        <w:rPr>
          <w:rFonts w:ascii="Calibri"/>
          <w:color w:val="231F20"/>
          <w:w w:val="90"/>
          <w:sz w:val="26"/>
        </w:rPr>
        <w:t xml:space="preserve">of floats </w:t>
      </w:r>
      <w:r>
        <w:rPr>
          <w:rFonts w:ascii="Calibri"/>
          <w:color w:val="231F20"/>
          <w:sz w:val="26"/>
          <w:u w:val="single" w:color="231F20"/>
        </w:rPr>
        <w:tab/>
      </w:r>
      <w:r>
        <w:rPr>
          <w:rFonts w:ascii="Calibri"/>
          <w:color w:val="231F20"/>
          <w:sz w:val="26"/>
        </w:rPr>
        <w:t xml:space="preserve"> </w:t>
      </w:r>
      <w:r>
        <w:rPr>
          <w:rFonts w:ascii="Calibri"/>
          <w:color w:val="231F20"/>
          <w:w w:val="90"/>
          <w:sz w:val="26"/>
        </w:rPr>
        <w:t>in flowers.</w:t>
      </w:r>
    </w:p>
    <w:p w14:paraId="549961D1">
      <w:pPr>
        <w:spacing w:before="283" w:line="213" w:lineRule="auto"/>
        <w:ind w:left="529" w:right="1064" w:firstLine="0"/>
        <w:jc w:val="left"/>
        <w:rPr>
          <w:rFonts w:ascii="Tahoma"/>
          <w:sz w:val="26"/>
        </w:rPr>
      </w:pPr>
      <w:r>
        <w:rPr>
          <w:rFonts w:ascii="Tahoma"/>
          <w:color w:val="8E3F4F"/>
          <w:spacing w:val="-6"/>
          <w:sz w:val="26"/>
        </w:rPr>
        <w:t>Use</w:t>
      </w:r>
      <w:r>
        <w:rPr>
          <w:rFonts w:ascii="Tahoma"/>
          <w:color w:val="8E3F4F"/>
          <w:spacing w:val="-39"/>
          <w:sz w:val="26"/>
        </w:rPr>
        <w:t xml:space="preserve"> </w:t>
      </w:r>
      <w:r>
        <w:rPr>
          <w:rFonts w:ascii="Tahoma"/>
          <w:color w:val="8E3F4F"/>
          <w:spacing w:val="-6"/>
          <w:sz w:val="26"/>
        </w:rPr>
        <w:t>what</w:t>
      </w:r>
      <w:r>
        <w:rPr>
          <w:rFonts w:ascii="Tahoma"/>
          <w:color w:val="8E3F4F"/>
          <w:spacing w:val="-39"/>
          <w:sz w:val="26"/>
        </w:rPr>
        <w:t xml:space="preserve"> </w:t>
      </w:r>
      <w:r>
        <w:rPr>
          <w:rFonts w:ascii="Tahoma"/>
          <w:color w:val="8E3F4F"/>
          <w:spacing w:val="-6"/>
          <w:sz w:val="26"/>
        </w:rPr>
        <w:t>you</w:t>
      </w:r>
      <w:r>
        <w:rPr>
          <w:rFonts w:ascii="Tahoma"/>
          <w:color w:val="8E3F4F"/>
          <w:spacing w:val="-39"/>
          <w:sz w:val="26"/>
        </w:rPr>
        <w:t xml:space="preserve"> </w:t>
      </w:r>
      <w:r>
        <w:rPr>
          <w:rFonts w:ascii="Tahoma"/>
          <w:color w:val="8E3F4F"/>
          <w:spacing w:val="-6"/>
          <w:sz w:val="26"/>
        </w:rPr>
        <w:t>have</w:t>
      </w:r>
      <w:r>
        <w:rPr>
          <w:rFonts w:ascii="Tahoma"/>
          <w:color w:val="8E3F4F"/>
          <w:spacing w:val="-39"/>
          <w:sz w:val="26"/>
        </w:rPr>
        <w:t xml:space="preserve"> </w:t>
      </w:r>
      <w:r>
        <w:rPr>
          <w:rFonts w:ascii="Tahoma"/>
          <w:color w:val="8E3F4F"/>
          <w:spacing w:val="-6"/>
          <w:sz w:val="26"/>
        </w:rPr>
        <w:t>learnt</w:t>
      </w:r>
      <w:r>
        <w:rPr>
          <w:rFonts w:ascii="Tahoma"/>
          <w:color w:val="8E3F4F"/>
          <w:spacing w:val="-39"/>
          <w:sz w:val="26"/>
        </w:rPr>
        <w:t xml:space="preserve"> </w:t>
      </w:r>
      <w:r>
        <w:rPr>
          <w:rFonts w:ascii="Tahoma"/>
          <w:color w:val="8E3F4F"/>
          <w:spacing w:val="-6"/>
          <w:sz w:val="26"/>
        </w:rPr>
        <w:t>from</w:t>
      </w:r>
      <w:r>
        <w:rPr>
          <w:rFonts w:ascii="Tahoma"/>
          <w:color w:val="8E3F4F"/>
          <w:spacing w:val="-39"/>
          <w:sz w:val="26"/>
        </w:rPr>
        <w:t xml:space="preserve"> </w:t>
      </w:r>
      <w:r>
        <w:rPr>
          <w:rFonts w:ascii="Tahoma"/>
          <w:color w:val="8E3F4F"/>
          <w:spacing w:val="-6"/>
          <w:sz w:val="26"/>
        </w:rPr>
        <w:t>the</w:t>
      </w:r>
      <w:r>
        <w:rPr>
          <w:rFonts w:ascii="Tahoma"/>
          <w:color w:val="8E3F4F"/>
          <w:spacing w:val="-39"/>
          <w:sz w:val="26"/>
        </w:rPr>
        <w:t xml:space="preserve"> </w:t>
      </w:r>
      <w:r>
        <w:rPr>
          <w:rFonts w:ascii="Tahoma"/>
          <w:color w:val="8E3F4F"/>
          <w:spacing w:val="-6"/>
          <w:sz w:val="26"/>
        </w:rPr>
        <w:t xml:space="preserve">unit </w:t>
      </w:r>
      <w:r>
        <w:rPr>
          <w:rFonts w:ascii="Tahoma"/>
          <w:color w:val="8E3F4F"/>
          <w:spacing w:val="-4"/>
          <w:w w:val="105"/>
          <w:sz w:val="26"/>
        </w:rPr>
        <w:t>to</w:t>
      </w:r>
      <w:r>
        <w:rPr>
          <w:rFonts w:ascii="Tahoma"/>
          <w:color w:val="8E3F4F"/>
          <w:spacing w:val="-45"/>
          <w:w w:val="105"/>
          <w:sz w:val="26"/>
        </w:rPr>
        <w:t xml:space="preserve"> </w:t>
      </w:r>
      <w:r>
        <w:rPr>
          <w:rFonts w:ascii="Tahoma"/>
          <w:color w:val="8E3F4F"/>
          <w:spacing w:val="-4"/>
          <w:w w:val="105"/>
          <w:sz w:val="26"/>
        </w:rPr>
        <w:t>describe</w:t>
      </w:r>
      <w:r>
        <w:rPr>
          <w:rFonts w:ascii="Tahoma"/>
          <w:color w:val="8E3F4F"/>
          <w:spacing w:val="-44"/>
          <w:w w:val="105"/>
          <w:sz w:val="26"/>
        </w:rPr>
        <w:t xml:space="preserve"> </w:t>
      </w:r>
      <w:r>
        <w:rPr>
          <w:rFonts w:ascii="Tahoma"/>
          <w:color w:val="8E3F4F"/>
          <w:spacing w:val="-4"/>
          <w:w w:val="105"/>
          <w:sz w:val="26"/>
        </w:rPr>
        <w:t>a</w:t>
      </w:r>
      <w:r>
        <w:rPr>
          <w:rFonts w:ascii="Tahoma"/>
          <w:color w:val="8E3F4F"/>
          <w:spacing w:val="-44"/>
          <w:w w:val="105"/>
          <w:sz w:val="26"/>
        </w:rPr>
        <w:t xml:space="preserve"> </w:t>
      </w:r>
      <w:r>
        <w:rPr>
          <w:rFonts w:ascii="Tahoma"/>
          <w:color w:val="8E3F4F"/>
          <w:spacing w:val="-4"/>
          <w:w w:val="105"/>
          <w:sz w:val="26"/>
        </w:rPr>
        <w:t>scene</w:t>
      </w:r>
      <w:r>
        <w:rPr>
          <w:rFonts w:ascii="Tahoma"/>
          <w:color w:val="8E3F4F"/>
          <w:spacing w:val="-44"/>
          <w:w w:val="105"/>
          <w:sz w:val="26"/>
        </w:rPr>
        <w:t xml:space="preserve"> </w:t>
      </w:r>
      <w:r>
        <w:rPr>
          <w:rFonts w:ascii="Tahoma"/>
          <w:color w:val="8E3F4F"/>
          <w:spacing w:val="-4"/>
          <w:w w:val="105"/>
          <w:sz w:val="26"/>
        </w:rPr>
        <w:t>at</w:t>
      </w:r>
      <w:r>
        <w:rPr>
          <w:rFonts w:ascii="Tahoma"/>
          <w:color w:val="8E3F4F"/>
          <w:spacing w:val="-44"/>
          <w:w w:val="105"/>
          <w:sz w:val="26"/>
        </w:rPr>
        <w:t xml:space="preserve"> </w:t>
      </w:r>
      <w:r>
        <w:rPr>
          <w:rFonts w:ascii="Tahoma"/>
          <w:color w:val="8E3F4F"/>
          <w:spacing w:val="-4"/>
          <w:w w:val="105"/>
          <w:sz w:val="26"/>
        </w:rPr>
        <w:t>a</w:t>
      </w:r>
      <w:r>
        <w:rPr>
          <w:rFonts w:ascii="Tahoma"/>
          <w:color w:val="8E3F4F"/>
          <w:spacing w:val="-44"/>
          <w:w w:val="105"/>
          <w:sz w:val="26"/>
        </w:rPr>
        <w:t xml:space="preserve"> </w:t>
      </w:r>
      <w:r>
        <w:rPr>
          <w:rFonts w:ascii="Tahoma"/>
          <w:color w:val="8E3F4F"/>
          <w:spacing w:val="-4"/>
          <w:w w:val="105"/>
          <w:sz w:val="26"/>
        </w:rPr>
        <w:t xml:space="preserve">celebration </w:t>
      </w:r>
      <w:r>
        <w:rPr>
          <w:rFonts w:ascii="Tahoma"/>
          <w:color w:val="8E3F4F"/>
          <w:spacing w:val="-2"/>
          <w:w w:val="105"/>
          <w:sz w:val="26"/>
        </w:rPr>
        <w:t>party.</w:t>
      </w:r>
    </w:p>
    <w:p w14:paraId="069274CC">
      <w:pPr>
        <w:pStyle w:val="11"/>
        <w:rPr>
          <w:rFonts w:ascii="Tahoma"/>
          <w:sz w:val="20"/>
        </w:rPr>
      </w:pPr>
    </w:p>
    <w:p w14:paraId="59F82624">
      <w:pPr>
        <w:pStyle w:val="11"/>
        <w:rPr>
          <w:rFonts w:ascii="Tahoma"/>
          <w:sz w:val="19"/>
        </w:rPr>
      </w:pPr>
      <w:r>
        <mc:AlternateContent>
          <mc:Choice Requires="wps">
            <w:drawing>
              <wp:anchor distT="0" distB="0" distL="0" distR="0" simplePos="0" relativeHeight="251905024" behindDoc="1" locked="0" layoutInCell="1" allowOverlap="1">
                <wp:simplePos x="0" y="0"/>
                <wp:positionH relativeFrom="page">
                  <wp:posOffset>4175760</wp:posOffset>
                </wp:positionH>
                <wp:positionV relativeFrom="paragraph">
                  <wp:posOffset>161290</wp:posOffset>
                </wp:positionV>
                <wp:extent cx="2613660" cy="1270"/>
                <wp:effectExtent l="0" t="0" r="0" b="0"/>
                <wp:wrapTopAndBottom/>
                <wp:docPr id="2866" name="Graphic 2866"/>
                <wp:cNvGraphicFramePr/>
                <a:graphic xmlns:a="http://schemas.openxmlformats.org/drawingml/2006/main">
                  <a:graphicData uri="http://schemas.microsoft.com/office/word/2010/wordprocessingShape">
                    <wps:wsp>
                      <wps:cNvSpPr/>
                      <wps:spPr>
                        <a:xfrm>
                          <a:off x="0" y="0"/>
                          <a:ext cx="2613660" cy="1270"/>
                        </a:xfrm>
                        <a:custGeom>
                          <a:avLst/>
                          <a:gdLst/>
                          <a:ahLst/>
                          <a:cxnLst/>
                          <a:rect l="l" t="t" r="r" b="b"/>
                          <a:pathLst>
                            <a:path w="2613660">
                              <a:moveTo>
                                <a:pt x="0" y="0"/>
                              </a:moveTo>
                              <a:lnTo>
                                <a:pt x="261353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66" o:spid="_x0000_s1026" o:spt="100" style="position:absolute;left:0pt;margin-left:328.8pt;margin-top:12.7pt;height:0.1pt;width:205.8pt;mso-position-horizontal-relative:page;mso-wrap-distance-bottom:0pt;mso-wrap-distance-top:0pt;z-index:-251411456;mso-width-relative:page;mso-height-relative:page;" filled="f" stroked="t" coordsize="2613660,1" o:gfxdata="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yw0ydkAAAAKAQAA&#10;DwAAAAAAAAABACAAAAAiAAAAZHJzL2Rvd25yZXYueG1sUEsBAhQAFAAAAAgAh07iQEdvHk4YAgAA&#10;gAQAAA4AAAAAAAAAAQAgAAAAKAEAAGRycy9lMm9Eb2MueG1sUEsFBgAAAAAGAAYAWQEAALIFAAAA&#10;AA==&#10;" path="m0,0l2613533,0e">
                <v:fill on="f" focussize="0,0"/>
                <v:stroke weight="0.25pt" color="#231F20" joinstyle="round"/>
                <v:imagedata o:title=""/>
                <o:lock v:ext="edit" aspectratio="f"/>
                <v:textbox inset="0mm,0mm,0mm,0mm"/>
                <w10:wrap type="topAndBottom"/>
              </v:shape>
            </w:pict>
          </mc:Fallback>
        </mc:AlternateContent>
      </w:r>
    </w:p>
    <w:p w14:paraId="424FAFC5">
      <w:pPr>
        <w:pStyle w:val="11"/>
        <w:rPr>
          <w:rFonts w:ascii="Tahoma"/>
          <w:sz w:val="20"/>
        </w:rPr>
      </w:pPr>
    </w:p>
    <w:p w14:paraId="77B01129">
      <w:pPr>
        <w:pStyle w:val="11"/>
        <w:spacing w:before="9"/>
        <w:rPr>
          <w:rFonts w:ascii="Tahoma"/>
          <w:sz w:val="19"/>
        </w:rPr>
      </w:pPr>
      <w:r>
        <mc:AlternateContent>
          <mc:Choice Requires="wps">
            <w:drawing>
              <wp:anchor distT="0" distB="0" distL="0" distR="0" simplePos="0" relativeHeight="251905024" behindDoc="1" locked="0" layoutInCell="1" allowOverlap="1">
                <wp:simplePos x="0" y="0"/>
                <wp:positionH relativeFrom="page">
                  <wp:posOffset>4175760</wp:posOffset>
                </wp:positionH>
                <wp:positionV relativeFrom="paragraph">
                  <wp:posOffset>166370</wp:posOffset>
                </wp:positionV>
                <wp:extent cx="2613660" cy="1270"/>
                <wp:effectExtent l="0" t="0" r="0" b="0"/>
                <wp:wrapTopAndBottom/>
                <wp:docPr id="2867" name="Graphic 2867"/>
                <wp:cNvGraphicFramePr/>
                <a:graphic xmlns:a="http://schemas.openxmlformats.org/drawingml/2006/main">
                  <a:graphicData uri="http://schemas.microsoft.com/office/word/2010/wordprocessingShape">
                    <wps:wsp>
                      <wps:cNvSpPr/>
                      <wps:spPr>
                        <a:xfrm>
                          <a:off x="0" y="0"/>
                          <a:ext cx="2613660" cy="1270"/>
                        </a:xfrm>
                        <a:custGeom>
                          <a:avLst/>
                          <a:gdLst/>
                          <a:ahLst/>
                          <a:cxnLst/>
                          <a:rect l="l" t="t" r="r" b="b"/>
                          <a:pathLst>
                            <a:path w="2613660">
                              <a:moveTo>
                                <a:pt x="0" y="0"/>
                              </a:moveTo>
                              <a:lnTo>
                                <a:pt x="261353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67" o:spid="_x0000_s1026" o:spt="100" style="position:absolute;left:0pt;margin-left:328.8pt;margin-top:13.1pt;height:0.1pt;width:205.8pt;mso-position-horizontal-relative:page;mso-wrap-distance-bottom:0pt;mso-wrap-distance-top:0pt;z-index:-251411456;mso-width-relative:page;mso-height-relative:page;" filled="f" stroked="t" coordsize="2613660,1" o:gfxdata="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xkD69kAAAAKAQAA&#10;DwAAAAAAAAABACAAAAAiAAAAZHJzL2Rvd25yZXYueG1sUEsBAhQAFAAAAAgAh07iQMO3V/QYAgAA&#10;gAQAAA4AAAAAAAAAAQAgAAAAKAEAAGRycy9lMm9Eb2MueG1sUEsFBgAAAAAGAAYAWQEAALIFAAAA&#10;AA==&#10;" path="m0,0l2613533,0e">
                <v:fill on="f" focussize="0,0"/>
                <v:stroke weight="0.25pt" color="#231F20" joinstyle="round"/>
                <v:imagedata o:title=""/>
                <o:lock v:ext="edit" aspectratio="f"/>
                <v:textbox inset="0mm,0mm,0mm,0mm"/>
                <w10:wrap type="topAndBottom"/>
              </v:shape>
            </w:pict>
          </mc:Fallback>
        </mc:AlternateContent>
      </w:r>
    </w:p>
    <w:p w14:paraId="77A7F9D1">
      <w:pPr>
        <w:pStyle w:val="11"/>
        <w:rPr>
          <w:rFonts w:ascii="Tahoma"/>
          <w:sz w:val="20"/>
        </w:rPr>
      </w:pPr>
    </w:p>
    <w:p w14:paraId="3CF6974D">
      <w:pPr>
        <w:pStyle w:val="11"/>
        <w:spacing w:before="9"/>
        <w:rPr>
          <w:rFonts w:ascii="Tahoma"/>
          <w:sz w:val="19"/>
        </w:rPr>
      </w:pPr>
      <w:r>
        <mc:AlternateContent>
          <mc:Choice Requires="wps">
            <w:drawing>
              <wp:anchor distT="0" distB="0" distL="0" distR="0" simplePos="0" relativeHeight="251906048" behindDoc="1" locked="0" layoutInCell="1" allowOverlap="1">
                <wp:simplePos x="0" y="0"/>
                <wp:positionH relativeFrom="page">
                  <wp:posOffset>4175760</wp:posOffset>
                </wp:positionH>
                <wp:positionV relativeFrom="paragraph">
                  <wp:posOffset>166370</wp:posOffset>
                </wp:positionV>
                <wp:extent cx="2613660" cy="1270"/>
                <wp:effectExtent l="0" t="0" r="0" b="0"/>
                <wp:wrapTopAndBottom/>
                <wp:docPr id="2868" name="Graphic 2868"/>
                <wp:cNvGraphicFramePr/>
                <a:graphic xmlns:a="http://schemas.openxmlformats.org/drawingml/2006/main">
                  <a:graphicData uri="http://schemas.microsoft.com/office/word/2010/wordprocessingShape">
                    <wps:wsp>
                      <wps:cNvSpPr/>
                      <wps:spPr>
                        <a:xfrm>
                          <a:off x="0" y="0"/>
                          <a:ext cx="2613660" cy="1270"/>
                        </a:xfrm>
                        <a:custGeom>
                          <a:avLst/>
                          <a:gdLst/>
                          <a:ahLst/>
                          <a:cxnLst/>
                          <a:rect l="l" t="t" r="r" b="b"/>
                          <a:pathLst>
                            <a:path w="2613660">
                              <a:moveTo>
                                <a:pt x="0" y="0"/>
                              </a:moveTo>
                              <a:lnTo>
                                <a:pt x="261353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68" o:spid="_x0000_s1026" o:spt="100" style="position:absolute;left:0pt;margin-left:328.8pt;margin-top:13.1pt;height:0.1pt;width:205.8pt;mso-position-horizontal-relative:page;mso-wrap-distance-bottom:0pt;mso-wrap-distance-top:0pt;z-index:-251410432;mso-width-relative:page;mso-height-relative:page;" filled="f" stroked="t" coordsize="2613660,1" o:gfxdata="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xkD69kAAAAKAQAA&#10;DwAAAAAAAAABACAAAAAiAAAAZHJzL2Rvd25yZXYueG1sUEsBAhQAFAAAAAgAh07iQDpnUbcYAgAA&#10;gAQAAA4AAAAAAAAAAQAgAAAAKAEAAGRycy9lMm9Eb2MueG1sUEsFBgAAAAAGAAYAWQEAALIFAAAA&#10;AA==&#10;" path="m0,0l2613533,0e">
                <v:fill on="f" focussize="0,0"/>
                <v:stroke weight="0.25pt" color="#231F20" joinstyle="round"/>
                <v:imagedata o:title=""/>
                <o:lock v:ext="edit" aspectratio="f"/>
                <v:textbox inset="0mm,0mm,0mm,0mm"/>
                <w10:wrap type="topAndBottom"/>
              </v:shape>
            </w:pict>
          </mc:Fallback>
        </mc:AlternateContent>
      </w:r>
    </w:p>
    <w:p w14:paraId="7E616747">
      <w:pPr>
        <w:pStyle w:val="11"/>
        <w:rPr>
          <w:rFonts w:ascii="Tahoma"/>
          <w:sz w:val="20"/>
        </w:rPr>
      </w:pPr>
    </w:p>
    <w:p w14:paraId="0FE11EC8">
      <w:pPr>
        <w:pStyle w:val="11"/>
        <w:spacing w:before="9"/>
        <w:rPr>
          <w:rFonts w:ascii="Tahoma"/>
          <w:sz w:val="19"/>
        </w:rPr>
      </w:pPr>
      <w:r>
        <mc:AlternateContent>
          <mc:Choice Requires="wps">
            <w:drawing>
              <wp:anchor distT="0" distB="0" distL="0" distR="0" simplePos="0" relativeHeight="251906048" behindDoc="1" locked="0" layoutInCell="1" allowOverlap="1">
                <wp:simplePos x="0" y="0"/>
                <wp:positionH relativeFrom="page">
                  <wp:posOffset>4175760</wp:posOffset>
                </wp:positionH>
                <wp:positionV relativeFrom="paragraph">
                  <wp:posOffset>166370</wp:posOffset>
                </wp:positionV>
                <wp:extent cx="2613660" cy="1270"/>
                <wp:effectExtent l="0" t="0" r="0" b="0"/>
                <wp:wrapTopAndBottom/>
                <wp:docPr id="2869" name="Graphic 2869"/>
                <wp:cNvGraphicFramePr/>
                <a:graphic xmlns:a="http://schemas.openxmlformats.org/drawingml/2006/main">
                  <a:graphicData uri="http://schemas.microsoft.com/office/word/2010/wordprocessingShape">
                    <wps:wsp>
                      <wps:cNvSpPr/>
                      <wps:spPr>
                        <a:xfrm>
                          <a:off x="0" y="0"/>
                          <a:ext cx="2613660" cy="1270"/>
                        </a:xfrm>
                        <a:custGeom>
                          <a:avLst/>
                          <a:gdLst/>
                          <a:ahLst/>
                          <a:cxnLst/>
                          <a:rect l="l" t="t" r="r" b="b"/>
                          <a:pathLst>
                            <a:path w="2613660">
                              <a:moveTo>
                                <a:pt x="0" y="0"/>
                              </a:moveTo>
                              <a:lnTo>
                                <a:pt x="261353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869" o:spid="_x0000_s1026" o:spt="100" style="position:absolute;left:0pt;margin-left:328.8pt;margin-top:13.1pt;height:0.1pt;width:205.8pt;mso-position-horizontal-relative:page;mso-wrap-distance-bottom:0pt;mso-wrap-distance-top:0pt;z-index:-251410432;mso-width-relative:page;mso-height-relative:page;" filled="f" stroked="t" coordsize="2613660,1" o:gfxdata="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xkD69kAAAAKAQAA&#10;DwAAAAAAAAABACAAAAAiAAAAZHJzL2Rvd25yZXYueG1sUEsBAhQAFAAAAAgAh07iQL6/GA0YAgAA&#10;gAQAAA4AAAAAAAAAAQAgAAAAKAEAAGRycy9lMm9Eb2MueG1sUEsFBgAAAAAGAAYAWQEAALIFAAAA&#10;AA==&#10;" path="m0,0l2613533,0e">
                <v:fill on="f" focussize="0,0"/>
                <v:stroke weight="0.25pt" color="#231F20" joinstyle="round"/>
                <v:imagedata o:title=""/>
                <o:lock v:ext="edit" aspectratio="f"/>
                <v:textbox inset="0mm,0mm,0mm,0mm"/>
                <w10:wrap type="topAndBottom"/>
              </v:shape>
            </w:pict>
          </mc:Fallback>
        </mc:AlternateContent>
      </w:r>
    </w:p>
    <w:p w14:paraId="7D209C8E">
      <w:pPr>
        <w:spacing w:after="0"/>
        <w:rPr>
          <w:rFonts w:ascii="Tahoma"/>
          <w:sz w:val="19"/>
        </w:rPr>
        <w:sectPr>
          <w:type w:val="continuous"/>
          <w:pgSz w:w="11910" w:h="16840"/>
          <w:pgMar w:top="1340" w:right="0" w:bottom="280" w:left="0" w:header="720" w:footer="720" w:gutter="0"/>
          <w:cols w:equalWidth="0" w:num="2">
            <w:col w:w="6007" w:space="40"/>
            <w:col w:w="5863"/>
          </w:cols>
        </w:sectPr>
      </w:pPr>
    </w:p>
    <w:p w14:paraId="202F15F5">
      <w:pPr>
        <w:pStyle w:val="11"/>
        <w:rPr>
          <w:rFonts w:ascii="Tahoma"/>
          <w:sz w:val="20"/>
        </w:rPr>
      </w:pPr>
    </w:p>
    <w:p w14:paraId="2D642F0C">
      <w:pPr>
        <w:pStyle w:val="11"/>
        <w:rPr>
          <w:rFonts w:ascii="Tahoma"/>
          <w:sz w:val="20"/>
        </w:rPr>
      </w:pPr>
    </w:p>
    <w:p w14:paraId="1C270AB9">
      <w:pPr>
        <w:pStyle w:val="11"/>
        <w:rPr>
          <w:rFonts w:ascii="Tahoma"/>
          <w:sz w:val="20"/>
        </w:rPr>
      </w:pPr>
    </w:p>
    <w:p w14:paraId="67D19983">
      <w:pPr>
        <w:pStyle w:val="11"/>
        <w:spacing w:before="4"/>
        <w:rPr>
          <w:rFonts w:ascii="Tahoma"/>
          <w:sz w:val="25"/>
        </w:rPr>
      </w:pPr>
    </w:p>
    <w:p w14:paraId="3EF8295B">
      <w:pPr>
        <w:spacing w:before="97"/>
        <w:ind w:left="0" w:right="617" w:firstLine="0"/>
        <w:jc w:val="right"/>
        <w:rPr>
          <w:rFonts w:ascii="Tahoma"/>
          <w:sz w:val="20"/>
        </w:rPr>
      </w:pPr>
      <w:r>
        <w:rPr>
          <w:rFonts w:ascii="Tahoma"/>
          <w:color w:val="231F20"/>
          <w:spacing w:val="-5"/>
          <w:sz w:val="20"/>
        </w:rPr>
        <w:t>63</w:t>
      </w:r>
    </w:p>
    <w:p w14:paraId="0141F7C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DA77F86">
      <w:pPr>
        <w:spacing w:after="0" w:line="240" w:lineRule="auto"/>
        <w:jc w:val="left"/>
        <w:rPr>
          <w:rFonts w:ascii="Tahoma"/>
          <w:sz w:val="20"/>
        </w:rPr>
        <w:sectPr>
          <w:type w:val="continuous"/>
          <w:pgSz w:w="11910" w:h="16840"/>
          <w:pgMar w:top="1340" w:right="0" w:bottom="280" w:left="0" w:header="720" w:footer="720" w:gutter="0"/>
          <w:cols w:space="720" w:num="1"/>
        </w:sectPr>
      </w:pPr>
    </w:p>
    <w:p w14:paraId="68F819CB">
      <w:pPr>
        <w:pStyle w:val="11"/>
        <w:rPr>
          <w:rFonts w:ascii="Tahoma"/>
          <w:sz w:val="20"/>
        </w:rPr>
      </w:pPr>
    </w:p>
    <w:p w14:paraId="6AFA0B34">
      <w:pPr>
        <w:pStyle w:val="11"/>
        <w:spacing w:before="7"/>
        <w:rPr>
          <w:rFonts w:ascii="Tahoma"/>
          <w:sz w:val="26"/>
        </w:rPr>
      </w:pPr>
    </w:p>
    <w:p w14:paraId="71DDC6C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879" name="Group 287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880" name="Graphic 288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87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OOq9QVqAgAArQUAAA4AAAAAAAAAAQAgAAAAIQEAAGRycy9lMm9Eb2MueG1sUEsF&#10;BgAAAAAGAAYAWQEAAP0FAAAAAA==&#10;">
                <o:lock v:ext="edit" aspectratio="f"/>
                <v:shape id="Graphic 2880" o:spid="_x0000_s1026" o:spt="100" style="position:absolute;left:0;top:635;height:1270;width:323215;" filled="f" stroked="t" coordsize="323215,1" o:gfxdata="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MSbC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06967E62">
      <w:pPr>
        <w:pStyle w:val="11"/>
        <w:rPr>
          <w:rFonts w:ascii="Tahoma"/>
          <w:sz w:val="20"/>
        </w:rPr>
      </w:pPr>
    </w:p>
    <w:p w14:paraId="567EF795">
      <w:pPr>
        <w:pStyle w:val="11"/>
        <w:spacing w:before="6"/>
        <w:rPr>
          <w:rFonts w:ascii="Tahoma"/>
          <w:sz w:val="26"/>
        </w:rPr>
      </w:pPr>
    </w:p>
    <w:p w14:paraId="4BB11401">
      <w:pPr>
        <w:pStyle w:val="8"/>
        <w:ind w:left="1183"/>
      </w:pPr>
      <w:r>
        <w:rPr>
          <w:color w:val="D26277"/>
        </w:rPr>
        <w:t>Reading</w:t>
      </w:r>
      <w:r>
        <w:rPr>
          <w:color w:val="D26277"/>
          <w:spacing w:val="-14"/>
        </w:rPr>
        <w:t xml:space="preserve"> </w:t>
      </w:r>
      <w:r>
        <w:rPr>
          <w:color w:val="D26277"/>
        </w:rPr>
        <w:t>and</w:t>
      </w:r>
      <w:r>
        <w:rPr>
          <w:color w:val="D26277"/>
          <w:spacing w:val="-14"/>
        </w:rPr>
        <w:t xml:space="preserve"> </w:t>
      </w:r>
      <w:r>
        <w:rPr>
          <w:color w:val="D26277"/>
          <w:spacing w:val="-2"/>
        </w:rPr>
        <w:t>Writing</w:t>
      </w:r>
    </w:p>
    <w:p w14:paraId="5C70F674">
      <w:pPr>
        <w:spacing w:before="272"/>
        <w:ind w:left="634" w:right="0" w:firstLine="0"/>
        <w:jc w:val="left"/>
        <w:rPr>
          <w:rFonts w:ascii="Tahoma"/>
          <w:sz w:val="26"/>
        </w:rPr>
      </w:pPr>
      <w:r>
        <w:rPr>
          <w:rFonts w:ascii="Times New Roman"/>
          <w:spacing w:val="80"/>
          <w:position w:val="2"/>
          <w:sz w:val="20"/>
        </w:rPr>
        <w:t xml:space="preserve">     </w:t>
      </w:r>
      <w:r>
        <w:rPr>
          <w:rFonts w:ascii="Tahoma"/>
          <w:color w:val="8E3F4F"/>
          <w:position w:val="2"/>
          <w:sz w:val="26"/>
        </w:rPr>
        <w:t>Read</w:t>
      </w:r>
      <w:r>
        <w:rPr>
          <w:rFonts w:ascii="Tahoma"/>
          <w:color w:val="8E3F4F"/>
          <w:spacing w:val="-3"/>
          <w:position w:val="2"/>
          <w:sz w:val="26"/>
        </w:rPr>
        <w:t xml:space="preserve"> </w:t>
      </w:r>
      <w:r>
        <w:rPr>
          <w:rFonts w:ascii="Tahoma"/>
          <w:color w:val="8E3F4F"/>
          <w:position w:val="2"/>
          <w:sz w:val="26"/>
        </w:rPr>
        <w:t>the</w:t>
      </w:r>
      <w:r>
        <w:rPr>
          <w:rFonts w:ascii="Tahoma"/>
          <w:color w:val="8E3F4F"/>
          <w:spacing w:val="-3"/>
          <w:position w:val="2"/>
          <w:sz w:val="26"/>
        </w:rPr>
        <w:t xml:space="preserve"> </w:t>
      </w:r>
      <w:r>
        <w:rPr>
          <w:rFonts w:ascii="Tahoma"/>
          <w:color w:val="8E3F4F"/>
          <w:position w:val="2"/>
          <w:sz w:val="26"/>
        </w:rPr>
        <w:t>text</w:t>
      </w:r>
      <w:r>
        <w:rPr>
          <w:rFonts w:ascii="Tahoma"/>
          <w:color w:val="8E3F4F"/>
          <w:spacing w:val="-3"/>
          <w:position w:val="2"/>
          <w:sz w:val="26"/>
        </w:rPr>
        <w:t xml:space="preserve"> </w:t>
      </w:r>
      <w:r>
        <w:rPr>
          <w:rFonts w:ascii="Tahoma"/>
          <w:color w:val="8E3F4F"/>
          <w:position w:val="2"/>
          <w:sz w:val="26"/>
        </w:rPr>
        <w:t>below</w:t>
      </w:r>
      <w:r>
        <w:rPr>
          <w:rFonts w:ascii="Tahoma"/>
          <w:color w:val="8E3F4F"/>
          <w:spacing w:val="-3"/>
          <w:position w:val="2"/>
          <w:sz w:val="26"/>
        </w:rPr>
        <w:t xml:space="preserve"> </w:t>
      </w:r>
      <w:r>
        <w:rPr>
          <w:rFonts w:ascii="Tahoma"/>
          <w:color w:val="8E3F4F"/>
          <w:position w:val="2"/>
          <w:sz w:val="26"/>
        </w:rPr>
        <w:t>and</w:t>
      </w:r>
      <w:r>
        <w:rPr>
          <w:rFonts w:ascii="Tahoma"/>
          <w:color w:val="8E3F4F"/>
          <w:spacing w:val="-3"/>
          <w:position w:val="2"/>
          <w:sz w:val="26"/>
        </w:rPr>
        <w:t xml:space="preserve"> </w:t>
      </w:r>
      <w:r>
        <w:rPr>
          <w:rFonts w:ascii="Tahoma"/>
          <w:color w:val="8E3F4F"/>
          <w:position w:val="2"/>
          <w:sz w:val="26"/>
        </w:rPr>
        <w:t>then</w:t>
      </w:r>
      <w:r>
        <w:rPr>
          <w:rFonts w:ascii="Tahoma"/>
          <w:color w:val="8E3F4F"/>
          <w:spacing w:val="-3"/>
          <w:position w:val="2"/>
          <w:sz w:val="26"/>
        </w:rPr>
        <w:t xml:space="preserve"> </w:t>
      </w:r>
      <w:r>
        <w:rPr>
          <w:rFonts w:ascii="Tahoma"/>
          <w:color w:val="8E3F4F"/>
          <w:position w:val="2"/>
          <w:sz w:val="26"/>
        </w:rPr>
        <w:t>match</w:t>
      </w:r>
      <w:r>
        <w:rPr>
          <w:rFonts w:ascii="Tahoma"/>
          <w:color w:val="8E3F4F"/>
          <w:spacing w:val="-3"/>
          <w:position w:val="2"/>
          <w:sz w:val="26"/>
        </w:rPr>
        <w:t xml:space="preserve"> </w:t>
      </w:r>
      <w:r>
        <w:rPr>
          <w:rFonts w:ascii="Tahoma"/>
          <w:color w:val="8E3F4F"/>
          <w:position w:val="2"/>
          <w:sz w:val="26"/>
        </w:rPr>
        <w:t>the</w:t>
      </w:r>
      <w:r>
        <w:rPr>
          <w:rFonts w:ascii="Tahoma"/>
          <w:color w:val="8E3F4F"/>
          <w:spacing w:val="-3"/>
          <w:position w:val="2"/>
          <w:sz w:val="26"/>
        </w:rPr>
        <w:t xml:space="preserve"> </w:t>
      </w:r>
      <w:r>
        <w:rPr>
          <w:rFonts w:ascii="Tahoma"/>
          <w:color w:val="8E3F4F"/>
          <w:position w:val="2"/>
          <w:sz w:val="26"/>
        </w:rPr>
        <w:t>main</w:t>
      </w:r>
      <w:r>
        <w:rPr>
          <w:rFonts w:ascii="Tahoma"/>
          <w:color w:val="8E3F4F"/>
          <w:spacing w:val="-3"/>
          <w:position w:val="2"/>
          <w:sz w:val="26"/>
        </w:rPr>
        <w:t xml:space="preserve"> </w:t>
      </w:r>
      <w:r>
        <w:rPr>
          <w:rFonts w:ascii="Tahoma"/>
          <w:color w:val="8E3F4F"/>
          <w:position w:val="2"/>
          <w:sz w:val="26"/>
        </w:rPr>
        <w:t>ideas</w:t>
      </w:r>
      <w:r>
        <w:rPr>
          <w:rFonts w:ascii="Tahoma"/>
          <w:color w:val="8E3F4F"/>
          <w:spacing w:val="-3"/>
          <w:position w:val="2"/>
          <w:sz w:val="26"/>
        </w:rPr>
        <w:t xml:space="preserve"> </w:t>
      </w:r>
      <w:r>
        <w:rPr>
          <w:rFonts w:ascii="Tahoma"/>
          <w:color w:val="8E3F4F"/>
          <w:position w:val="2"/>
          <w:sz w:val="26"/>
        </w:rPr>
        <w:t>with</w:t>
      </w:r>
      <w:r>
        <w:rPr>
          <w:rFonts w:ascii="Tahoma"/>
          <w:color w:val="8E3F4F"/>
          <w:spacing w:val="-3"/>
          <w:position w:val="2"/>
          <w:sz w:val="26"/>
        </w:rPr>
        <w:t xml:space="preserve"> </w:t>
      </w:r>
      <w:r>
        <w:rPr>
          <w:rFonts w:ascii="Tahoma"/>
          <w:color w:val="8E3F4F"/>
          <w:position w:val="2"/>
          <w:sz w:val="26"/>
        </w:rPr>
        <w:t>the</w:t>
      </w:r>
      <w:r>
        <w:rPr>
          <w:rFonts w:ascii="Tahoma"/>
          <w:color w:val="8E3F4F"/>
          <w:spacing w:val="-3"/>
          <w:position w:val="2"/>
          <w:sz w:val="26"/>
        </w:rPr>
        <w:t xml:space="preserve"> </w:t>
      </w:r>
      <w:r>
        <w:rPr>
          <w:rFonts w:ascii="Tahoma"/>
          <w:color w:val="8E3F4F"/>
          <w:position w:val="2"/>
          <w:sz w:val="26"/>
        </w:rPr>
        <w:t>paragraphs.</w:t>
      </w:r>
    </w:p>
    <w:p w14:paraId="42640972">
      <w:pPr>
        <w:pStyle w:val="11"/>
        <w:rPr>
          <w:rFonts w:ascii="Tahoma"/>
          <w:sz w:val="20"/>
        </w:rPr>
      </w:pPr>
    </w:p>
    <w:p w14:paraId="224B87AA">
      <w:pPr>
        <w:pStyle w:val="6"/>
        <w:spacing w:before="265"/>
        <w:ind w:left="652" w:right="827"/>
        <w:jc w:val="center"/>
      </w:pPr>
      <w:r>
        <w:rPr>
          <w:color w:val="8E3F4F"/>
          <w:w w:val="85"/>
        </w:rPr>
        <w:t>THE</w:t>
      </w:r>
      <w:r>
        <w:rPr>
          <w:color w:val="8E3F4F"/>
          <w:spacing w:val="60"/>
        </w:rPr>
        <w:t xml:space="preserve"> </w:t>
      </w:r>
      <w:r>
        <w:rPr>
          <w:color w:val="8E3F4F"/>
          <w:w w:val="85"/>
        </w:rPr>
        <w:t>CHINESE</w:t>
      </w:r>
      <w:r>
        <w:rPr>
          <w:color w:val="8E3F4F"/>
          <w:spacing w:val="60"/>
        </w:rPr>
        <w:t xml:space="preserve"> </w:t>
      </w:r>
      <w:r>
        <w:rPr>
          <w:color w:val="8E3F4F"/>
          <w:w w:val="85"/>
        </w:rPr>
        <w:t>SPRING</w:t>
      </w:r>
      <w:r>
        <w:rPr>
          <w:color w:val="8E3F4F"/>
          <w:spacing w:val="61"/>
        </w:rPr>
        <w:t xml:space="preserve"> </w:t>
      </w:r>
      <w:r>
        <w:rPr>
          <w:color w:val="8E3F4F"/>
          <w:spacing w:val="-2"/>
          <w:w w:val="85"/>
        </w:rPr>
        <w:t>FESTIVAL</w:t>
      </w:r>
    </w:p>
    <w:p w14:paraId="1FFA582F">
      <w:pPr>
        <w:spacing w:before="179" w:line="319" w:lineRule="auto"/>
        <w:ind w:left="1587" w:right="1749" w:firstLine="0"/>
        <w:jc w:val="both"/>
        <w:rPr>
          <w:sz w:val="21"/>
        </w:rPr>
      </w:pPr>
      <w:r>
        <w:rPr>
          <w:color w:val="231F20"/>
          <w:sz w:val="21"/>
        </w:rPr>
        <w:t>The Chinese Spring Festival is regarded as the most significant festival of the year among the Chinese. It lasts for 15 days but Chinese people also consider the days of preparation beforehand</w:t>
      </w:r>
      <w:r>
        <w:rPr>
          <w:color w:val="231F20"/>
          <w:spacing w:val="-13"/>
          <w:sz w:val="21"/>
        </w:rPr>
        <w:t xml:space="preserve"> </w:t>
      </w:r>
      <w:r>
        <w:rPr>
          <w:color w:val="231F20"/>
          <w:sz w:val="21"/>
        </w:rPr>
        <w:t>as</w:t>
      </w:r>
      <w:r>
        <w:rPr>
          <w:color w:val="231F20"/>
          <w:spacing w:val="-13"/>
          <w:sz w:val="21"/>
        </w:rPr>
        <w:t xml:space="preserve"> </w:t>
      </w:r>
      <w:r>
        <w:rPr>
          <w:color w:val="231F20"/>
          <w:sz w:val="21"/>
        </w:rPr>
        <w:t>an</w:t>
      </w:r>
      <w:r>
        <w:rPr>
          <w:color w:val="231F20"/>
          <w:spacing w:val="-13"/>
          <w:sz w:val="21"/>
        </w:rPr>
        <w:t xml:space="preserve"> </w:t>
      </w:r>
      <w:r>
        <w:rPr>
          <w:color w:val="231F20"/>
          <w:sz w:val="21"/>
        </w:rPr>
        <w:t>important</w:t>
      </w:r>
      <w:r>
        <w:rPr>
          <w:color w:val="231F20"/>
          <w:spacing w:val="-13"/>
          <w:sz w:val="21"/>
        </w:rPr>
        <w:t xml:space="preserve"> </w:t>
      </w:r>
      <w:r>
        <w:rPr>
          <w:color w:val="231F20"/>
          <w:sz w:val="21"/>
        </w:rPr>
        <w:t>part</w:t>
      </w:r>
      <w:r>
        <w:rPr>
          <w:color w:val="231F20"/>
          <w:spacing w:val="-13"/>
          <w:sz w:val="21"/>
        </w:rPr>
        <w:t xml:space="preserve"> </w:t>
      </w:r>
      <w:r>
        <w:rPr>
          <w:color w:val="231F20"/>
          <w:sz w:val="21"/>
        </w:rPr>
        <w:t>of</w:t>
      </w:r>
      <w:r>
        <w:rPr>
          <w:color w:val="231F20"/>
          <w:spacing w:val="-13"/>
          <w:sz w:val="21"/>
        </w:rPr>
        <w:t xml:space="preserve"> </w:t>
      </w:r>
      <w:r>
        <w:rPr>
          <w:color w:val="231F20"/>
          <w:sz w:val="21"/>
        </w:rPr>
        <w:t>the</w:t>
      </w:r>
      <w:r>
        <w:rPr>
          <w:color w:val="231F20"/>
          <w:spacing w:val="-13"/>
          <w:sz w:val="21"/>
        </w:rPr>
        <w:t xml:space="preserve"> </w:t>
      </w:r>
      <w:r>
        <w:rPr>
          <w:color w:val="231F20"/>
          <w:sz w:val="21"/>
        </w:rPr>
        <w:t>Spring</w:t>
      </w:r>
      <w:r>
        <w:rPr>
          <w:color w:val="231F20"/>
          <w:spacing w:val="-13"/>
          <w:sz w:val="21"/>
        </w:rPr>
        <w:t xml:space="preserve"> </w:t>
      </w:r>
      <w:r>
        <w:rPr>
          <w:color w:val="231F20"/>
          <w:sz w:val="21"/>
        </w:rPr>
        <w:t>Festival.</w:t>
      </w:r>
    </w:p>
    <w:p w14:paraId="1CB5D1DD">
      <w:pPr>
        <w:pStyle w:val="11"/>
        <w:spacing w:before="6"/>
        <w:rPr>
          <w:sz w:val="27"/>
        </w:rPr>
      </w:pPr>
    </w:p>
    <w:p w14:paraId="037D7FB4">
      <w:pPr>
        <w:spacing w:before="1" w:line="319" w:lineRule="auto"/>
        <w:ind w:left="5930" w:right="1749" w:firstLine="19"/>
        <w:jc w:val="both"/>
        <w:rPr>
          <w:sz w:val="21"/>
        </w:rPr>
      </w:pPr>
      <w:r>
        <w:rPr>
          <w:color w:val="231F20"/>
          <w:sz w:val="21"/>
        </w:rPr>
        <w:t>There are a number of things people usually do</w:t>
      </w:r>
      <w:r>
        <w:rPr>
          <w:color w:val="231F20"/>
          <w:spacing w:val="-12"/>
          <w:sz w:val="21"/>
        </w:rPr>
        <w:t xml:space="preserve"> </w:t>
      </w:r>
      <w:r>
        <w:rPr>
          <w:color w:val="231F20"/>
          <w:sz w:val="21"/>
        </w:rPr>
        <w:t>before</w:t>
      </w:r>
      <w:r>
        <w:rPr>
          <w:color w:val="231F20"/>
          <w:spacing w:val="-10"/>
          <w:sz w:val="21"/>
        </w:rPr>
        <w:t xml:space="preserve"> </w:t>
      </w:r>
      <w:r>
        <w:rPr>
          <w:color w:val="231F20"/>
          <w:sz w:val="21"/>
        </w:rPr>
        <w:t>the</w:t>
      </w:r>
      <w:r>
        <w:rPr>
          <w:color w:val="231F20"/>
          <w:spacing w:val="-10"/>
          <w:sz w:val="21"/>
        </w:rPr>
        <w:t xml:space="preserve"> </w:t>
      </w:r>
      <w:r>
        <w:rPr>
          <w:color w:val="231F20"/>
          <w:sz w:val="21"/>
        </w:rPr>
        <w:t>Chinese</w:t>
      </w:r>
      <w:r>
        <w:rPr>
          <w:color w:val="231F20"/>
          <w:spacing w:val="-10"/>
          <w:sz w:val="21"/>
        </w:rPr>
        <w:t xml:space="preserve"> </w:t>
      </w:r>
      <w:r>
        <w:rPr>
          <w:color w:val="231F20"/>
          <w:sz w:val="21"/>
        </w:rPr>
        <w:t>Spring</w:t>
      </w:r>
      <w:r>
        <w:rPr>
          <w:color w:val="231F20"/>
          <w:spacing w:val="-10"/>
          <w:sz w:val="21"/>
        </w:rPr>
        <w:t xml:space="preserve"> </w:t>
      </w:r>
      <w:r>
        <w:rPr>
          <w:color w:val="231F20"/>
          <w:sz w:val="21"/>
        </w:rPr>
        <w:t>Festival.</w:t>
      </w:r>
      <w:r>
        <w:rPr>
          <w:color w:val="231F20"/>
          <w:spacing w:val="-10"/>
          <w:sz w:val="21"/>
        </w:rPr>
        <w:t xml:space="preserve"> </w:t>
      </w:r>
      <w:r>
        <w:rPr>
          <w:color w:val="231F20"/>
          <w:sz w:val="21"/>
        </w:rPr>
        <w:t>One</w:t>
      </w:r>
      <w:r>
        <w:rPr>
          <w:color w:val="231F20"/>
          <w:spacing w:val="-10"/>
          <w:sz w:val="21"/>
        </w:rPr>
        <w:t xml:space="preserve"> </w:t>
      </w:r>
      <w:r>
        <w:rPr>
          <w:color w:val="231F20"/>
          <w:sz w:val="21"/>
        </w:rPr>
        <w:t>of these is cleaning the house for the Chinese New Year. Dust makes people think of old or outdated</w:t>
      </w:r>
      <w:r>
        <w:rPr>
          <w:color w:val="231F20"/>
          <w:spacing w:val="-15"/>
          <w:sz w:val="21"/>
        </w:rPr>
        <w:t xml:space="preserve"> </w:t>
      </w:r>
      <w:r>
        <w:rPr>
          <w:color w:val="231F20"/>
          <w:sz w:val="21"/>
        </w:rPr>
        <w:t>things.</w:t>
      </w:r>
      <w:r>
        <w:rPr>
          <w:color w:val="231F20"/>
          <w:spacing w:val="-15"/>
          <w:sz w:val="21"/>
        </w:rPr>
        <w:t xml:space="preserve"> </w:t>
      </w:r>
      <w:r>
        <w:rPr>
          <w:color w:val="231F20"/>
          <w:sz w:val="21"/>
        </w:rPr>
        <w:t>Therefore,</w:t>
      </w:r>
      <w:r>
        <w:rPr>
          <w:color w:val="231F20"/>
          <w:spacing w:val="-14"/>
          <w:sz w:val="21"/>
        </w:rPr>
        <w:t xml:space="preserve"> </w:t>
      </w:r>
      <w:r>
        <w:rPr>
          <w:color w:val="231F20"/>
          <w:sz w:val="21"/>
        </w:rPr>
        <w:t>sweeping</w:t>
      </w:r>
      <w:r>
        <w:rPr>
          <w:color w:val="231F20"/>
          <w:spacing w:val="-15"/>
          <w:sz w:val="21"/>
        </w:rPr>
        <w:t xml:space="preserve"> </w:t>
      </w:r>
      <w:r>
        <w:rPr>
          <w:color w:val="231F20"/>
          <w:sz w:val="21"/>
        </w:rPr>
        <w:t>dust</w:t>
      </w:r>
      <w:r>
        <w:rPr>
          <w:color w:val="231F20"/>
          <w:spacing w:val="-14"/>
          <w:sz w:val="21"/>
        </w:rPr>
        <w:t xml:space="preserve"> </w:t>
      </w:r>
      <w:r>
        <w:rPr>
          <w:color w:val="231F20"/>
          <w:sz w:val="21"/>
        </w:rPr>
        <w:t>out of the house is a way of saying goodbye to old</w:t>
      </w:r>
      <w:r>
        <w:rPr>
          <w:color w:val="231F20"/>
          <w:spacing w:val="-14"/>
          <w:sz w:val="21"/>
        </w:rPr>
        <w:t xml:space="preserve"> </w:t>
      </w:r>
      <w:r>
        <w:rPr>
          <w:color w:val="231F20"/>
          <w:sz w:val="21"/>
        </w:rPr>
        <w:t>things</w:t>
      </w:r>
      <w:r>
        <w:rPr>
          <w:color w:val="231F20"/>
          <w:spacing w:val="-14"/>
          <w:sz w:val="21"/>
        </w:rPr>
        <w:t xml:space="preserve"> </w:t>
      </w:r>
      <w:r>
        <w:rPr>
          <w:color w:val="231F20"/>
          <w:sz w:val="21"/>
        </w:rPr>
        <w:t>and</w:t>
      </w:r>
      <w:r>
        <w:rPr>
          <w:color w:val="231F20"/>
          <w:spacing w:val="-14"/>
          <w:sz w:val="21"/>
        </w:rPr>
        <w:t xml:space="preserve"> </w:t>
      </w:r>
      <w:r>
        <w:rPr>
          <w:color w:val="231F20"/>
          <w:sz w:val="21"/>
        </w:rPr>
        <w:t>welcoming</w:t>
      </w:r>
      <w:r>
        <w:rPr>
          <w:color w:val="231F20"/>
          <w:spacing w:val="-14"/>
          <w:sz w:val="21"/>
        </w:rPr>
        <w:t xml:space="preserve"> </w:t>
      </w:r>
      <w:r>
        <w:rPr>
          <w:color w:val="231F20"/>
          <w:sz w:val="21"/>
        </w:rPr>
        <w:t>new</w:t>
      </w:r>
      <w:r>
        <w:rPr>
          <w:color w:val="231F20"/>
          <w:spacing w:val="-14"/>
          <w:sz w:val="21"/>
        </w:rPr>
        <w:t xml:space="preserve"> </w:t>
      </w:r>
      <w:r>
        <w:rPr>
          <w:color w:val="231F20"/>
          <w:sz w:val="21"/>
        </w:rPr>
        <w:t>things.</w:t>
      </w:r>
      <w:r>
        <w:rPr>
          <w:color w:val="231F20"/>
          <w:spacing w:val="-14"/>
          <w:sz w:val="21"/>
        </w:rPr>
        <w:t xml:space="preserve"> </w:t>
      </w:r>
      <w:r>
        <w:rPr>
          <w:color w:val="231F20"/>
          <w:sz w:val="21"/>
        </w:rPr>
        <w:t>Another important custom for families is to decorate their</w:t>
      </w:r>
      <w:r>
        <w:rPr>
          <w:color w:val="231F20"/>
          <w:spacing w:val="-2"/>
          <w:sz w:val="21"/>
        </w:rPr>
        <w:t xml:space="preserve"> </w:t>
      </w:r>
      <w:r>
        <w:rPr>
          <w:color w:val="231F20"/>
          <w:sz w:val="21"/>
        </w:rPr>
        <w:t>doors</w:t>
      </w:r>
      <w:r>
        <w:rPr>
          <w:color w:val="231F20"/>
          <w:spacing w:val="-2"/>
          <w:sz w:val="21"/>
        </w:rPr>
        <w:t xml:space="preserve"> </w:t>
      </w:r>
      <w:r>
        <w:rPr>
          <w:color w:val="231F20"/>
          <w:sz w:val="21"/>
        </w:rPr>
        <w:t>with</w:t>
      </w:r>
      <w:r>
        <w:rPr>
          <w:color w:val="231F20"/>
          <w:spacing w:val="-2"/>
          <w:sz w:val="21"/>
        </w:rPr>
        <w:t xml:space="preserve"> </w:t>
      </w:r>
      <w:r>
        <w:rPr>
          <w:color w:val="231F20"/>
          <w:sz w:val="21"/>
        </w:rPr>
        <w:t>red</w:t>
      </w:r>
      <w:r>
        <w:rPr>
          <w:color w:val="231F20"/>
          <w:spacing w:val="-2"/>
          <w:sz w:val="21"/>
        </w:rPr>
        <w:t xml:space="preserve"> </w:t>
      </w:r>
      <w:r>
        <w:rPr>
          <w:color w:val="231F20"/>
          <w:sz w:val="21"/>
        </w:rPr>
        <w:t>couplets.</w:t>
      </w:r>
      <w:r>
        <w:rPr>
          <w:color w:val="231F20"/>
          <w:spacing w:val="-2"/>
          <w:sz w:val="21"/>
        </w:rPr>
        <w:t xml:space="preserve"> </w:t>
      </w:r>
      <w:r>
        <w:rPr>
          <w:color w:val="231F20"/>
          <w:sz w:val="21"/>
        </w:rPr>
        <w:t>The</w:t>
      </w:r>
      <w:r>
        <w:rPr>
          <w:color w:val="231F20"/>
          <w:spacing w:val="-2"/>
          <w:sz w:val="21"/>
        </w:rPr>
        <w:t xml:space="preserve"> </w:t>
      </w:r>
      <w:r>
        <w:rPr>
          <w:color w:val="231F20"/>
          <w:sz w:val="21"/>
        </w:rPr>
        <w:t>phrases</w:t>
      </w:r>
      <w:r>
        <w:rPr>
          <w:color w:val="231F20"/>
          <w:spacing w:val="-2"/>
          <w:sz w:val="21"/>
        </w:rPr>
        <w:t xml:space="preserve"> </w:t>
      </w:r>
      <w:r>
        <w:rPr>
          <w:color w:val="231F20"/>
          <w:sz w:val="21"/>
        </w:rPr>
        <w:t>on the</w:t>
      </w:r>
      <w:r>
        <w:rPr>
          <w:color w:val="231F20"/>
          <w:spacing w:val="10"/>
          <w:sz w:val="21"/>
        </w:rPr>
        <w:t xml:space="preserve"> </w:t>
      </w:r>
      <w:r>
        <w:rPr>
          <w:color w:val="231F20"/>
          <w:sz w:val="21"/>
        </w:rPr>
        <w:t>couplets</w:t>
      </w:r>
      <w:r>
        <w:rPr>
          <w:color w:val="231F20"/>
          <w:spacing w:val="10"/>
          <w:sz w:val="21"/>
        </w:rPr>
        <w:t xml:space="preserve"> </w:t>
      </w:r>
      <w:r>
        <w:rPr>
          <w:color w:val="231F20"/>
          <w:sz w:val="21"/>
        </w:rPr>
        <w:t>express</w:t>
      </w:r>
      <w:r>
        <w:rPr>
          <w:color w:val="231F20"/>
          <w:spacing w:val="10"/>
          <w:sz w:val="21"/>
        </w:rPr>
        <w:t xml:space="preserve"> </w:t>
      </w:r>
      <w:r>
        <w:rPr>
          <w:color w:val="231F20"/>
          <w:sz w:val="21"/>
        </w:rPr>
        <w:t>hopes</w:t>
      </w:r>
      <w:r>
        <w:rPr>
          <w:color w:val="231F20"/>
          <w:spacing w:val="10"/>
          <w:sz w:val="21"/>
        </w:rPr>
        <w:t xml:space="preserve"> </w:t>
      </w:r>
      <w:r>
        <w:rPr>
          <w:color w:val="231F20"/>
          <w:sz w:val="21"/>
        </w:rPr>
        <w:t>for</w:t>
      </w:r>
      <w:r>
        <w:rPr>
          <w:color w:val="231F20"/>
          <w:spacing w:val="10"/>
          <w:sz w:val="21"/>
        </w:rPr>
        <w:t xml:space="preserve"> </w:t>
      </w:r>
      <w:r>
        <w:rPr>
          <w:color w:val="231F20"/>
          <w:sz w:val="21"/>
        </w:rPr>
        <w:t>a</w:t>
      </w:r>
      <w:r>
        <w:rPr>
          <w:color w:val="231F20"/>
          <w:spacing w:val="10"/>
          <w:sz w:val="21"/>
        </w:rPr>
        <w:t xml:space="preserve"> </w:t>
      </w:r>
      <w:r>
        <w:rPr>
          <w:color w:val="231F20"/>
          <w:spacing w:val="-2"/>
          <w:sz w:val="21"/>
        </w:rPr>
        <w:t>prosperous</w:t>
      </w:r>
    </w:p>
    <w:p w14:paraId="1840767B">
      <w:pPr>
        <w:spacing w:before="0" w:line="229" w:lineRule="exact"/>
        <w:ind w:left="1587" w:right="0" w:firstLine="0"/>
        <w:jc w:val="both"/>
        <w:rPr>
          <w:rFonts w:ascii="Tahoma"/>
          <w:sz w:val="21"/>
        </w:rPr>
      </w:pPr>
      <w:r>
        <w:rPr>
          <w:rFonts w:ascii="Tahoma"/>
          <w:color w:val="231F20"/>
          <w:spacing w:val="-6"/>
          <w:sz w:val="21"/>
        </w:rPr>
        <w:t>new</w:t>
      </w:r>
      <w:r>
        <w:rPr>
          <w:rFonts w:ascii="Tahoma"/>
          <w:color w:val="231F20"/>
          <w:spacing w:val="-9"/>
          <w:sz w:val="21"/>
        </w:rPr>
        <w:t xml:space="preserve"> </w:t>
      </w:r>
      <w:r>
        <w:rPr>
          <w:rFonts w:ascii="Tahoma"/>
          <w:color w:val="231F20"/>
          <w:spacing w:val="-6"/>
          <w:sz w:val="21"/>
        </w:rPr>
        <w:t>year.</w:t>
      </w:r>
      <w:r>
        <w:rPr>
          <w:rFonts w:ascii="Tahoma"/>
          <w:color w:val="231F20"/>
          <w:spacing w:val="-9"/>
          <w:sz w:val="21"/>
        </w:rPr>
        <w:t xml:space="preserve"> </w:t>
      </w:r>
      <w:r>
        <w:rPr>
          <w:rFonts w:ascii="Tahoma"/>
          <w:color w:val="231F20"/>
          <w:spacing w:val="-6"/>
          <w:sz w:val="21"/>
        </w:rPr>
        <w:t>In</w:t>
      </w:r>
      <w:r>
        <w:rPr>
          <w:rFonts w:ascii="Tahoma"/>
          <w:color w:val="231F20"/>
          <w:spacing w:val="-9"/>
          <w:sz w:val="21"/>
        </w:rPr>
        <w:t xml:space="preserve"> </w:t>
      </w:r>
      <w:r>
        <w:rPr>
          <w:rFonts w:ascii="Tahoma"/>
          <w:color w:val="231F20"/>
          <w:spacing w:val="-6"/>
          <w:sz w:val="21"/>
        </w:rPr>
        <w:t>the</w:t>
      </w:r>
      <w:r>
        <w:rPr>
          <w:rFonts w:ascii="Tahoma"/>
          <w:color w:val="231F20"/>
          <w:spacing w:val="-9"/>
          <w:sz w:val="21"/>
        </w:rPr>
        <w:t xml:space="preserve"> </w:t>
      </w:r>
      <w:r>
        <w:rPr>
          <w:rFonts w:ascii="Tahoma"/>
          <w:color w:val="231F20"/>
          <w:spacing w:val="-6"/>
          <w:sz w:val="21"/>
        </w:rPr>
        <w:t>southern</w:t>
      </w:r>
      <w:r>
        <w:rPr>
          <w:rFonts w:ascii="Tahoma"/>
          <w:color w:val="231F20"/>
          <w:spacing w:val="-9"/>
          <w:sz w:val="21"/>
        </w:rPr>
        <w:t xml:space="preserve"> </w:t>
      </w:r>
      <w:r>
        <w:rPr>
          <w:rFonts w:ascii="Tahoma"/>
          <w:color w:val="231F20"/>
          <w:spacing w:val="-6"/>
          <w:sz w:val="21"/>
        </w:rPr>
        <w:t>part</w:t>
      </w:r>
      <w:r>
        <w:rPr>
          <w:rFonts w:ascii="Tahoma"/>
          <w:color w:val="231F20"/>
          <w:spacing w:val="-9"/>
          <w:sz w:val="21"/>
        </w:rPr>
        <w:t xml:space="preserve"> </w:t>
      </w:r>
      <w:r>
        <w:rPr>
          <w:rFonts w:ascii="Tahoma"/>
          <w:color w:val="231F20"/>
          <w:spacing w:val="-6"/>
          <w:sz w:val="21"/>
        </w:rPr>
        <w:t>of</w:t>
      </w:r>
      <w:r>
        <w:rPr>
          <w:rFonts w:ascii="Tahoma"/>
          <w:color w:val="231F20"/>
          <w:spacing w:val="-9"/>
          <w:sz w:val="21"/>
        </w:rPr>
        <w:t xml:space="preserve"> </w:t>
      </w:r>
      <w:r>
        <w:rPr>
          <w:rFonts w:ascii="Tahoma"/>
          <w:color w:val="231F20"/>
          <w:spacing w:val="-6"/>
          <w:sz w:val="21"/>
        </w:rPr>
        <w:t>China,</w:t>
      </w:r>
      <w:r>
        <w:rPr>
          <w:rFonts w:ascii="Tahoma"/>
          <w:color w:val="231F20"/>
          <w:spacing w:val="-9"/>
          <w:sz w:val="21"/>
        </w:rPr>
        <w:t xml:space="preserve"> </w:t>
      </w:r>
      <w:r>
        <w:rPr>
          <w:rFonts w:ascii="Tahoma"/>
          <w:color w:val="231F20"/>
          <w:spacing w:val="-6"/>
          <w:sz w:val="21"/>
        </w:rPr>
        <w:t>people</w:t>
      </w:r>
      <w:r>
        <w:rPr>
          <w:rFonts w:ascii="Tahoma"/>
          <w:color w:val="231F20"/>
          <w:spacing w:val="-9"/>
          <w:sz w:val="21"/>
        </w:rPr>
        <w:t xml:space="preserve"> </w:t>
      </w:r>
      <w:r>
        <w:rPr>
          <w:rFonts w:ascii="Tahoma"/>
          <w:color w:val="231F20"/>
          <w:spacing w:val="-6"/>
          <w:sz w:val="21"/>
        </w:rPr>
        <w:t>will</w:t>
      </w:r>
      <w:r>
        <w:rPr>
          <w:rFonts w:ascii="Tahoma"/>
          <w:color w:val="231F20"/>
          <w:spacing w:val="-9"/>
          <w:sz w:val="21"/>
        </w:rPr>
        <w:t xml:space="preserve"> </w:t>
      </w:r>
      <w:r>
        <w:rPr>
          <w:rFonts w:ascii="Tahoma"/>
          <w:color w:val="231F20"/>
          <w:spacing w:val="-6"/>
          <w:sz w:val="21"/>
        </w:rPr>
        <w:t>buy</w:t>
      </w:r>
      <w:r>
        <w:rPr>
          <w:rFonts w:ascii="Tahoma"/>
          <w:color w:val="231F20"/>
          <w:spacing w:val="-9"/>
          <w:sz w:val="21"/>
        </w:rPr>
        <w:t xml:space="preserve"> </w:t>
      </w:r>
      <w:r>
        <w:rPr>
          <w:rFonts w:ascii="Tahoma"/>
          <w:color w:val="231F20"/>
          <w:spacing w:val="-6"/>
          <w:sz w:val="21"/>
        </w:rPr>
        <w:t>fresh</w:t>
      </w:r>
      <w:r>
        <w:rPr>
          <w:rFonts w:ascii="Tahoma"/>
          <w:color w:val="231F20"/>
          <w:spacing w:val="-8"/>
          <w:sz w:val="21"/>
        </w:rPr>
        <w:t xml:space="preserve"> </w:t>
      </w:r>
      <w:r>
        <w:rPr>
          <w:rFonts w:ascii="Tahoma"/>
          <w:color w:val="231F20"/>
          <w:spacing w:val="-6"/>
          <w:sz w:val="21"/>
        </w:rPr>
        <w:t>flowers</w:t>
      </w:r>
      <w:r>
        <w:rPr>
          <w:rFonts w:ascii="Tahoma"/>
          <w:color w:val="231F20"/>
          <w:spacing w:val="-9"/>
          <w:sz w:val="21"/>
        </w:rPr>
        <w:t xml:space="preserve"> </w:t>
      </w:r>
      <w:r>
        <w:rPr>
          <w:rFonts w:ascii="Tahoma"/>
          <w:color w:val="231F20"/>
          <w:spacing w:val="-6"/>
          <w:sz w:val="21"/>
        </w:rPr>
        <w:t>or</w:t>
      </w:r>
      <w:r>
        <w:rPr>
          <w:rFonts w:ascii="Tahoma"/>
          <w:color w:val="231F20"/>
          <w:spacing w:val="-9"/>
          <w:sz w:val="21"/>
        </w:rPr>
        <w:t xml:space="preserve"> </w:t>
      </w:r>
      <w:r>
        <w:rPr>
          <w:rFonts w:ascii="Tahoma"/>
          <w:color w:val="231F20"/>
          <w:spacing w:val="-6"/>
          <w:sz w:val="21"/>
        </w:rPr>
        <w:t>orange</w:t>
      </w:r>
      <w:r>
        <w:rPr>
          <w:rFonts w:ascii="Tahoma"/>
          <w:color w:val="231F20"/>
          <w:spacing w:val="-9"/>
          <w:sz w:val="21"/>
        </w:rPr>
        <w:t xml:space="preserve"> </w:t>
      </w:r>
      <w:r>
        <w:rPr>
          <w:rFonts w:ascii="Tahoma"/>
          <w:color w:val="231F20"/>
          <w:spacing w:val="-6"/>
          <w:sz w:val="21"/>
        </w:rPr>
        <w:t>trees</w:t>
      </w:r>
      <w:r>
        <w:rPr>
          <w:rFonts w:ascii="Tahoma"/>
          <w:color w:val="231F20"/>
          <w:spacing w:val="-9"/>
          <w:sz w:val="21"/>
        </w:rPr>
        <w:t xml:space="preserve"> </w:t>
      </w:r>
      <w:r>
        <w:rPr>
          <w:rFonts w:ascii="Tahoma"/>
          <w:color w:val="231F20"/>
          <w:spacing w:val="-6"/>
          <w:sz w:val="21"/>
        </w:rPr>
        <w:t>to</w:t>
      </w:r>
      <w:r>
        <w:rPr>
          <w:rFonts w:ascii="Tahoma"/>
          <w:color w:val="231F20"/>
          <w:spacing w:val="-9"/>
          <w:sz w:val="21"/>
        </w:rPr>
        <w:t xml:space="preserve"> </w:t>
      </w:r>
      <w:r>
        <w:rPr>
          <w:rFonts w:ascii="Tahoma"/>
          <w:color w:val="231F20"/>
          <w:spacing w:val="-6"/>
          <w:sz w:val="21"/>
        </w:rPr>
        <w:t>decorate</w:t>
      </w:r>
    </w:p>
    <w:p w14:paraId="5C51260B">
      <w:pPr>
        <w:spacing w:before="79" w:line="316" w:lineRule="auto"/>
        <w:ind w:left="1587" w:right="1750" w:firstLine="0"/>
        <w:jc w:val="both"/>
        <w:rPr>
          <w:rFonts w:ascii="Tahoma" w:hAnsi="Tahoma"/>
          <w:sz w:val="21"/>
        </w:rPr>
      </w:pPr>
      <w:r>
        <w:rPr>
          <w:color w:val="231F20"/>
          <w:sz w:val="21"/>
        </w:rPr>
        <w:t>their</w:t>
      </w:r>
      <w:r>
        <w:rPr>
          <w:color w:val="231F20"/>
          <w:spacing w:val="-15"/>
          <w:sz w:val="21"/>
        </w:rPr>
        <w:t xml:space="preserve"> </w:t>
      </w:r>
      <w:r>
        <w:rPr>
          <w:color w:val="231F20"/>
          <w:sz w:val="21"/>
        </w:rPr>
        <w:t>homes.</w:t>
      </w:r>
      <w:r>
        <w:rPr>
          <w:color w:val="231F20"/>
          <w:spacing w:val="-15"/>
          <w:sz w:val="21"/>
        </w:rPr>
        <w:t xml:space="preserve"> </w:t>
      </w:r>
      <w:r>
        <w:rPr>
          <w:color w:val="231F20"/>
          <w:sz w:val="21"/>
        </w:rPr>
        <w:t>The</w:t>
      </w:r>
      <w:r>
        <w:rPr>
          <w:color w:val="231F20"/>
          <w:spacing w:val="-14"/>
          <w:sz w:val="21"/>
        </w:rPr>
        <w:t xml:space="preserve"> </w:t>
      </w:r>
      <w:r>
        <w:rPr>
          <w:color w:val="231F20"/>
          <w:sz w:val="21"/>
        </w:rPr>
        <w:t>most</w:t>
      </w:r>
      <w:r>
        <w:rPr>
          <w:color w:val="231F20"/>
          <w:spacing w:val="-15"/>
          <w:sz w:val="21"/>
        </w:rPr>
        <w:t xml:space="preserve"> </w:t>
      </w:r>
      <w:r>
        <w:rPr>
          <w:color w:val="231F20"/>
          <w:sz w:val="21"/>
        </w:rPr>
        <w:t>important</w:t>
      </w:r>
      <w:r>
        <w:rPr>
          <w:color w:val="231F20"/>
          <w:spacing w:val="-14"/>
          <w:sz w:val="21"/>
        </w:rPr>
        <w:t xml:space="preserve"> </w:t>
      </w:r>
      <w:r>
        <w:rPr>
          <w:color w:val="231F20"/>
          <w:sz w:val="21"/>
        </w:rPr>
        <w:t>custom</w:t>
      </w:r>
      <w:r>
        <w:rPr>
          <w:color w:val="231F20"/>
          <w:spacing w:val="-15"/>
          <w:sz w:val="21"/>
        </w:rPr>
        <w:t xml:space="preserve"> </w:t>
      </w:r>
      <w:r>
        <w:rPr>
          <w:color w:val="231F20"/>
          <w:sz w:val="21"/>
        </w:rPr>
        <w:t>of</w:t>
      </w:r>
      <w:r>
        <w:rPr>
          <w:color w:val="231F20"/>
          <w:spacing w:val="-15"/>
          <w:sz w:val="21"/>
        </w:rPr>
        <w:t xml:space="preserve"> </w:t>
      </w:r>
      <w:r>
        <w:rPr>
          <w:color w:val="231F20"/>
          <w:sz w:val="21"/>
        </w:rPr>
        <w:t>the</w:t>
      </w:r>
      <w:r>
        <w:rPr>
          <w:color w:val="231F20"/>
          <w:spacing w:val="-14"/>
          <w:sz w:val="21"/>
        </w:rPr>
        <w:t xml:space="preserve"> </w:t>
      </w:r>
      <w:r>
        <w:rPr>
          <w:color w:val="231F20"/>
          <w:sz w:val="21"/>
        </w:rPr>
        <w:t>Chinese</w:t>
      </w:r>
      <w:r>
        <w:rPr>
          <w:color w:val="231F20"/>
          <w:spacing w:val="-15"/>
          <w:sz w:val="21"/>
        </w:rPr>
        <w:t xml:space="preserve"> </w:t>
      </w:r>
      <w:r>
        <w:rPr>
          <w:color w:val="231F20"/>
          <w:sz w:val="21"/>
        </w:rPr>
        <w:t>Spring</w:t>
      </w:r>
      <w:r>
        <w:rPr>
          <w:color w:val="231F20"/>
          <w:spacing w:val="-14"/>
          <w:sz w:val="21"/>
        </w:rPr>
        <w:t xml:space="preserve"> </w:t>
      </w:r>
      <w:r>
        <w:rPr>
          <w:color w:val="231F20"/>
          <w:sz w:val="21"/>
        </w:rPr>
        <w:t>Festival</w:t>
      </w:r>
      <w:r>
        <w:rPr>
          <w:color w:val="231F20"/>
          <w:spacing w:val="-15"/>
          <w:sz w:val="21"/>
        </w:rPr>
        <w:t xml:space="preserve"> </w:t>
      </w:r>
      <w:r>
        <w:rPr>
          <w:color w:val="231F20"/>
          <w:sz w:val="21"/>
        </w:rPr>
        <w:t>is</w:t>
      </w:r>
      <w:r>
        <w:rPr>
          <w:color w:val="231F20"/>
          <w:spacing w:val="-15"/>
          <w:sz w:val="21"/>
        </w:rPr>
        <w:t xml:space="preserve"> </w:t>
      </w:r>
      <w:r>
        <w:rPr>
          <w:color w:val="231F20"/>
          <w:sz w:val="21"/>
        </w:rPr>
        <w:t>the</w:t>
      </w:r>
      <w:r>
        <w:rPr>
          <w:color w:val="231F20"/>
          <w:spacing w:val="-14"/>
          <w:sz w:val="21"/>
        </w:rPr>
        <w:t xml:space="preserve"> </w:t>
      </w:r>
      <w:r>
        <w:rPr>
          <w:color w:val="231F20"/>
          <w:sz w:val="21"/>
        </w:rPr>
        <w:t>big</w:t>
      </w:r>
      <w:r>
        <w:rPr>
          <w:color w:val="231F20"/>
          <w:spacing w:val="-15"/>
          <w:sz w:val="21"/>
        </w:rPr>
        <w:t xml:space="preserve"> </w:t>
      </w:r>
      <w:r>
        <w:rPr>
          <w:color w:val="231F20"/>
          <w:sz w:val="21"/>
        </w:rPr>
        <w:t>family</w:t>
      </w:r>
      <w:r>
        <w:rPr>
          <w:color w:val="231F20"/>
          <w:spacing w:val="-14"/>
          <w:sz w:val="21"/>
        </w:rPr>
        <w:t xml:space="preserve"> </w:t>
      </w:r>
      <w:r>
        <w:rPr>
          <w:color w:val="231F20"/>
          <w:sz w:val="21"/>
        </w:rPr>
        <w:t xml:space="preserve">dinner </w:t>
      </w:r>
      <w:r>
        <w:rPr>
          <w:color w:val="231F20"/>
          <w:spacing w:val="-2"/>
          <w:sz w:val="21"/>
        </w:rPr>
        <w:t>on</w:t>
      </w:r>
      <w:r>
        <w:rPr>
          <w:color w:val="231F20"/>
          <w:spacing w:val="-13"/>
          <w:sz w:val="21"/>
        </w:rPr>
        <w:t xml:space="preserve"> </w:t>
      </w:r>
      <w:r>
        <w:rPr>
          <w:color w:val="231F20"/>
          <w:spacing w:val="-2"/>
          <w:sz w:val="21"/>
        </w:rPr>
        <w:t>the</w:t>
      </w:r>
      <w:r>
        <w:rPr>
          <w:color w:val="231F20"/>
          <w:spacing w:val="-12"/>
          <w:sz w:val="21"/>
        </w:rPr>
        <w:t xml:space="preserve"> </w:t>
      </w:r>
      <w:r>
        <w:rPr>
          <w:color w:val="231F20"/>
          <w:spacing w:val="-2"/>
          <w:sz w:val="21"/>
        </w:rPr>
        <w:t>eve</w:t>
      </w:r>
      <w:r>
        <w:rPr>
          <w:color w:val="231F20"/>
          <w:spacing w:val="-13"/>
          <w:sz w:val="21"/>
        </w:rPr>
        <w:t xml:space="preserve"> </w:t>
      </w:r>
      <w:r>
        <w:rPr>
          <w:color w:val="231F20"/>
          <w:spacing w:val="-2"/>
          <w:sz w:val="21"/>
        </w:rPr>
        <w:t>of</w:t>
      </w:r>
      <w:r>
        <w:rPr>
          <w:color w:val="231F20"/>
          <w:spacing w:val="-12"/>
          <w:sz w:val="21"/>
        </w:rPr>
        <w:t xml:space="preserve"> </w:t>
      </w:r>
      <w:r>
        <w:rPr>
          <w:color w:val="231F20"/>
          <w:spacing w:val="-2"/>
          <w:sz w:val="21"/>
        </w:rPr>
        <w:t>the</w:t>
      </w:r>
      <w:r>
        <w:rPr>
          <w:color w:val="231F20"/>
          <w:spacing w:val="-13"/>
          <w:sz w:val="21"/>
        </w:rPr>
        <w:t xml:space="preserve"> </w:t>
      </w:r>
      <w:r>
        <w:rPr>
          <w:color w:val="231F20"/>
          <w:spacing w:val="-2"/>
          <w:sz w:val="21"/>
        </w:rPr>
        <w:t>Chinese</w:t>
      </w:r>
      <w:r>
        <w:rPr>
          <w:color w:val="231F20"/>
          <w:spacing w:val="-12"/>
          <w:sz w:val="21"/>
        </w:rPr>
        <w:t xml:space="preserve"> </w:t>
      </w:r>
      <w:r>
        <w:rPr>
          <w:color w:val="231F20"/>
          <w:spacing w:val="-2"/>
          <w:sz w:val="21"/>
        </w:rPr>
        <w:t>New</w:t>
      </w:r>
      <w:r>
        <w:rPr>
          <w:color w:val="231F20"/>
          <w:spacing w:val="-13"/>
          <w:sz w:val="21"/>
        </w:rPr>
        <w:t xml:space="preserve"> </w:t>
      </w:r>
      <w:r>
        <w:rPr>
          <w:color w:val="231F20"/>
          <w:spacing w:val="-2"/>
          <w:sz w:val="21"/>
        </w:rPr>
        <w:t>Year.</w:t>
      </w:r>
      <w:r>
        <w:rPr>
          <w:color w:val="231F20"/>
          <w:spacing w:val="-12"/>
          <w:sz w:val="21"/>
        </w:rPr>
        <w:t xml:space="preserve"> </w:t>
      </w:r>
      <w:r>
        <w:rPr>
          <w:color w:val="231F20"/>
          <w:spacing w:val="-2"/>
          <w:sz w:val="21"/>
        </w:rPr>
        <w:t>This</w:t>
      </w:r>
      <w:r>
        <w:rPr>
          <w:color w:val="231F20"/>
          <w:spacing w:val="-13"/>
          <w:sz w:val="21"/>
        </w:rPr>
        <w:t xml:space="preserve"> </w:t>
      </w:r>
      <w:r>
        <w:rPr>
          <w:color w:val="231F20"/>
          <w:spacing w:val="-2"/>
          <w:sz w:val="21"/>
        </w:rPr>
        <w:t>is</w:t>
      </w:r>
      <w:r>
        <w:rPr>
          <w:color w:val="231F20"/>
          <w:spacing w:val="-12"/>
          <w:sz w:val="21"/>
        </w:rPr>
        <w:t xml:space="preserve"> </w:t>
      </w:r>
      <w:r>
        <w:rPr>
          <w:color w:val="231F20"/>
          <w:spacing w:val="-2"/>
          <w:sz w:val="21"/>
        </w:rPr>
        <w:t>usually</w:t>
      </w:r>
      <w:r>
        <w:rPr>
          <w:color w:val="231F20"/>
          <w:spacing w:val="-13"/>
          <w:sz w:val="21"/>
        </w:rPr>
        <w:t xml:space="preserve"> </w:t>
      </w:r>
      <w:r>
        <w:rPr>
          <w:color w:val="231F20"/>
          <w:spacing w:val="-2"/>
          <w:sz w:val="21"/>
        </w:rPr>
        <w:t>a</w:t>
      </w:r>
      <w:r>
        <w:rPr>
          <w:color w:val="231F20"/>
          <w:spacing w:val="-12"/>
          <w:sz w:val="21"/>
        </w:rPr>
        <w:t xml:space="preserve"> </w:t>
      </w:r>
      <w:r>
        <w:rPr>
          <w:color w:val="231F20"/>
          <w:spacing w:val="-2"/>
          <w:sz w:val="21"/>
        </w:rPr>
        <w:t>big</w:t>
      </w:r>
      <w:r>
        <w:rPr>
          <w:color w:val="231F20"/>
          <w:spacing w:val="-13"/>
          <w:sz w:val="21"/>
        </w:rPr>
        <w:t xml:space="preserve"> </w:t>
      </w:r>
      <w:r>
        <w:rPr>
          <w:color w:val="231F20"/>
          <w:spacing w:val="-2"/>
          <w:sz w:val="21"/>
        </w:rPr>
        <w:t>reunion</w:t>
      </w:r>
      <w:r>
        <w:rPr>
          <w:color w:val="231F20"/>
          <w:spacing w:val="-12"/>
          <w:sz w:val="21"/>
        </w:rPr>
        <w:t xml:space="preserve"> </w:t>
      </w:r>
      <w:r>
        <w:rPr>
          <w:color w:val="231F20"/>
          <w:spacing w:val="-2"/>
          <w:sz w:val="21"/>
        </w:rPr>
        <w:t>of</w:t>
      </w:r>
      <w:r>
        <w:rPr>
          <w:color w:val="231F20"/>
          <w:spacing w:val="-13"/>
          <w:sz w:val="21"/>
        </w:rPr>
        <w:t xml:space="preserve"> </w:t>
      </w:r>
      <w:r>
        <w:rPr>
          <w:color w:val="231F20"/>
          <w:spacing w:val="-2"/>
          <w:sz w:val="21"/>
        </w:rPr>
        <w:t>grandparents,</w:t>
      </w:r>
      <w:r>
        <w:rPr>
          <w:color w:val="231F20"/>
          <w:spacing w:val="-12"/>
          <w:sz w:val="21"/>
        </w:rPr>
        <w:t xml:space="preserve"> </w:t>
      </w:r>
      <w:r>
        <w:rPr>
          <w:color w:val="231F20"/>
          <w:spacing w:val="-2"/>
          <w:sz w:val="21"/>
        </w:rPr>
        <w:t>parents,</w:t>
      </w:r>
      <w:r>
        <w:rPr>
          <w:color w:val="231F20"/>
          <w:spacing w:val="-13"/>
          <w:sz w:val="21"/>
        </w:rPr>
        <w:t xml:space="preserve"> </w:t>
      </w:r>
      <w:r>
        <w:rPr>
          <w:color w:val="231F20"/>
          <w:spacing w:val="-2"/>
          <w:sz w:val="21"/>
        </w:rPr>
        <w:t xml:space="preserve">and </w:t>
      </w:r>
      <w:r>
        <w:rPr>
          <w:color w:val="231F20"/>
          <w:sz w:val="21"/>
        </w:rPr>
        <w:t xml:space="preserve">children. It reflects how important family is to Chinese people around the world. That is why </w:t>
      </w:r>
      <w:r>
        <w:rPr>
          <w:color w:val="231F20"/>
          <w:spacing w:val="-2"/>
          <w:sz w:val="21"/>
        </w:rPr>
        <w:t>millions</w:t>
      </w:r>
      <w:r>
        <w:rPr>
          <w:color w:val="231F20"/>
          <w:spacing w:val="-13"/>
          <w:sz w:val="21"/>
        </w:rPr>
        <w:t xml:space="preserve"> </w:t>
      </w:r>
      <w:r>
        <w:rPr>
          <w:color w:val="231F20"/>
          <w:spacing w:val="-2"/>
          <w:sz w:val="21"/>
        </w:rPr>
        <w:t>of</w:t>
      </w:r>
      <w:r>
        <w:rPr>
          <w:color w:val="231F20"/>
          <w:spacing w:val="-12"/>
          <w:sz w:val="21"/>
        </w:rPr>
        <w:t xml:space="preserve"> </w:t>
      </w:r>
      <w:r>
        <w:rPr>
          <w:color w:val="231F20"/>
          <w:spacing w:val="-2"/>
          <w:sz w:val="21"/>
        </w:rPr>
        <w:t>Chinese</w:t>
      </w:r>
      <w:r>
        <w:rPr>
          <w:color w:val="231F20"/>
          <w:spacing w:val="-13"/>
          <w:sz w:val="21"/>
        </w:rPr>
        <w:t xml:space="preserve"> </w:t>
      </w:r>
      <w:r>
        <w:rPr>
          <w:color w:val="231F20"/>
          <w:spacing w:val="-2"/>
          <w:sz w:val="21"/>
        </w:rPr>
        <w:t>people</w:t>
      </w:r>
      <w:r>
        <w:rPr>
          <w:color w:val="231F20"/>
          <w:spacing w:val="-12"/>
          <w:sz w:val="21"/>
        </w:rPr>
        <w:t xml:space="preserve"> </w:t>
      </w:r>
      <w:r>
        <w:rPr>
          <w:color w:val="231F20"/>
          <w:spacing w:val="-2"/>
          <w:sz w:val="21"/>
        </w:rPr>
        <w:t>travel</w:t>
      </w:r>
      <w:r>
        <w:rPr>
          <w:color w:val="231F20"/>
          <w:spacing w:val="-13"/>
          <w:sz w:val="21"/>
        </w:rPr>
        <w:t xml:space="preserve"> </w:t>
      </w:r>
      <w:r>
        <w:rPr>
          <w:color w:val="231F20"/>
          <w:spacing w:val="-2"/>
          <w:sz w:val="21"/>
        </w:rPr>
        <w:t>long</w:t>
      </w:r>
      <w:r>
        <w:rPr>
          <w:color w:val="231F20"/>
          <w:spacing w:val="-12"/>
          <w:sz w:val="21"/>
        </w:rPr>
        <w:t xml:space="preserve"> </w:t>
      </w:r>
      <w:r>
        <w:rPr>
          <w:color w:val="231F20"/>
          <w:spacing w:val="-2"/>
          <w:sz w:val="21"/>
        </w:rPr>
        <w:t>distances</w:t>
      </w:r>
      <w:r>
        <w:rPr>
          <w:color w:val="231F20"/>
          <w:spacing w:val="-13"/>
          <w:sz w:val="21"/>
        </w:rPr>
        <w:t xml:space="preserve"> </w:t>
      </w:r>
      <w:r>
        <w:rPr>
          <w:color w:val="231F20"/>
          <w:spacing w:val="-2"/>
          <w:sz w:val="21"/>
        </w:rPr>
        <w:t>to</w:t>
      </w:r>
      <w:r>
        <w:rPr>
          <w:color w:val="231F20"/>
          <w:spacing w:val="-12"/>
          <w:sz w:val="21"/>
        </w:rPr>
        <w:t xml:space="preserve"> </w:t>
      </w:r>
      <w:r>
        <w:rPr>
          <w:color w:val="231F20"/>
          <w:spacing w:val="-2"/>
          <w:sz w:val="21"/>
        </w:rPr>
        <w:t>get</w:t>
      </w:r>
      <w:r>
        <w:rPr>
          <w:color w:val="231F20"/>
          <w:spacing w:val="-13"/>
          <w:sz w:val="21"/>
        </w:rPr>
        <w:t xml:space="preserve"> </w:t>
      </w:r>
      <w:r>
        <w:rPr>
          <w:color w:val="231F20"/>
          <w:spacing w:val="-2"/>
          <w:sz w:val="21"/>
        </w:rPr>
        <w:t>home</w:t>
      </w:r>
      <w:r>
        <w:rPr>
          <w:color w:val="231F20"/>
          <w:spacing w:val="-12"/>
          <w:sz w:val="21"/>
        </w:rPr>
        <w:t xml:space="preserve"> </w:t>
      </w:r>
      <w:r>
        <w:rPr>
          <w:color w:val="231F20"/>
          <w:spacing w:val="-2"/>
          <w:sz w:val="21"/>
        </w:rPr>
        <w:t>before</w:t>
      </w:r>
      <w:r>
        <w:rPr>
          <w:color w:val="231F20"/>
          <w:spacing w:val="-13"/>
          <w:sz w:val="21"/>
        </w:rPr>
        <w:t xml:space="preserve"> </w:t>
      </w:r>
      <w:r>
        <w:rPr>
          <w:color w:val="231F20"/>
          <w:spacing w:val="-2"/>
          <w:sz w:val="21"/>
        </w:rPr>
        <w:t>the</w:t>
      </w:r>
      <w:r>
        <w:rPr>
          <w:color w:val="231F20"/>
          <w:spacing w:val="-12"/>
          <w:sz w:val="21"/>
        </w:rPr>
        <w:t xml:space="preserve"> </w:t>
      </w:r>
      <w:r>
        <w:rPr>
          <w:color w:val="231F20"/>
          <w:spacing w:val="-2"/>
          <w:sz w:val="21"/>
        </w:rPr>
        <w:t>eve</w:t>
      </w:r>
      <w:r>
        <w:rPr>
          <w:color w:val="231F20"/>
          <w:spacing w:val="-13"/>
          <w:sz w:val="21"/>
        </w:rPr>
        <w:t xml:space="preserve"> </w:t>
      </w:r>
      <w:r>
        <w:rPr>
          <w:color w:val="231F20"/>
          <w:spacing w:val="-2"/>
          <w:sz w:val="21"/>
        </w:rPr>
        <w:t>of</w:t>
      </w:r>
      <w:r>
        <w:rPr>
          <w:color w:val="231F20"/>
          <w:spacing w:val="-12"/>
          <w:sz w:val="21"/>
        </w:rPr>
        <w:t xml:space="preserve"> </w:t>
      </w:r>
      <w:r>
        <w:rPr>
          <w:color w:val="231F20"/>
          <w:spacing w:val="-2"/>
          <w:sz w:val="21"/>
        </w:rPr>
        <w:t>the</w:t>
      </w:r>
      <w:r>
        <w:rPr>
          <w:color w:val="231F20"/>
          <w:spacing w:val="-13"/>
          <w:sz w:val="21"/>
        </w:rPr>
        <w:t xml:space="preserve"> </w:t>
      </w:r>
      <w:r>
        <w:rPr>
          <w:color w:val="231F20"/>
          <w:spacing w:val="-2"/>
          <w:sz w:val="21"/>
        </w:rPr>
        <w:t>Chinese</w:t>
      </w:r>
      <w:r>
        <w:rPr>
          <w:color w:val="231F20"/>
          <w:spacing w:val="-12"/>
          <w:sz w:val="21"/>
        </w:rPr>
        <w:t xml:space="preserve"> </w:t>
      </w:r>
      <w:r>
        <w:rPr>
          <w:color w:val="231F20"/>
          <w:spacing w:val="-2"/>
          <w:sz w:val="21"/>
        </w:rPr>
        <w:t xml:space="preserve">New </w:t>
      </w:r>
      <w:r>
        <w:rPr>
          <w:color w:val="231F20"/>
          <w:sz w:val="21"/>
        </w:rPr>
        <w:t>Year.</w:t>
      </w:r>
      <w:r>
        <w:rPr>
          <w:color w:val="231F20"/>
          <w:spacing w:val="-14"/>
          <w:sz w:val="21"/>
        </w:rPr>
        <w:t xml:space="preserve"> </w:t>
      </w:r>
      <w:r>
        <w:rPr>
          <w:color w:val="231F20"/>
          <w:sz w:val="21"/>
        </w:rPr>
        <w:t>Also,</w:t>
      </w:r>
      <w:r>
        <w:rPr>
          <w:color w:val="231F20"/>
          <w:spacing w:val="-14"/>
          <w:sz w:val="21"/>
        </w:rPr>
        <w:t xml:space="preserve"> </w:t>
      </w:r>
      <w:r>
        <w:rPr>
          <w:color w:val="231F20"/>
          <w:sz w:val="21"/>
        </w:rPr>
        <w:t>families</w:t>
      </w:r>
      <w:r>
        <w:rPr>
          <w:color w:val="231F20"/>
          <w:spacing w:val="-14"/>
          <w:sz w:val="21"/>
        </w:rPr>
        <w:t xml:space="preserve"> </w:t>
      </w:r>
      <w:r>
        <w:rPr>
          <w:color w:val="231F20"/>
          <w:sz w:val="21"/>
        </w:rPr>
        <w:t>typically</w:t>
      </w:r>
      <w:r>
        <w:rPr>
          <w:color w:val="231F20"/>
          <w:spacing w:val="-14"/>
          <w:sz w:val="21"/>
        </w:rPr>
        <w:t xml:space="preserve"> </w:t>
      </w:r>
      <w:r>
        <w:rPr>
          <w:color w:val="231F20"/>
          <w:sz w:val="21"/>
        </w:rPr>
        <w:t>eat</w:t>
      </w:r>
      <w:r>
        <w:rPr>
          <w:color w:val="231F20"/>
          <w:spacing w:val="-14"/>
          <w:sz w:val="21"/>
        </w:rPr>
        <w:t xml:space="preserve"> </w:t>
      </w:r>
      <w:r>
        <w:rPr>
          <w:color w:val="231F20"/>
          <w:sz w:val="21"/>
        </w:rPr>
        <w:t>certain</w:t>
      </w:r>
      <w:r>
        <w:rPr>
          <w:color w:val="231F20"/>
          <w:spacing w:val="-14"/>
          <w:sz w:val="21"/>
        </w:rPr>
        <w:t xml:space="preserve"> </w:t>
      </w:r>
      <w:r>
        <w:rPr>
          <w:color w:val="231F20"/>
          <w:sz w:val="21"/>
        </w:rPr>
        <w:t>types</w:t>
      </w:r>
      <w:r>
        <w:rPr>
          <w:color w:val="231F20"/>
          <w:spacing w:val="-14"/>
          <w:sz w:val="21"/>
        </w:rPr>
        <w:t xml:space="preserve"> </w:t>
      </w:r>
      <w:r>
        <w:rPr>
          <w:color w:val="231F20"/>
          <w:sz w:val="21"/>
        </w:rPr>
        <w:t>of</w:t>
      </w:r>
      <w:r>
        <w:rPr>
          <w:color w:val="231F20"/>
          <w:spacing w:val="-14"/>
          <w:sz w:val="21"/>
        </w:rPr>
        <w:t xml:space="preserve"> </w:t>
      </w:r>
      <w:r>
        <w:rPr>
          <w:color w:val="231F20"/>
          <w:sz w:val="21"/>
        </w:rPr>
        <w:t>lucky</w:t>
      </w:r>
      <w:r>
        <w:rPr>
          <w:color w:val="231F20"/>
          <w:spacing w:val="-14"/>
          <w:sz w:val="21"/>
        </w:rPr>
        <w:t xml:space="preserve"> </w:t>
      </w:r>
      <w:r>
        <w:rPr>
          <w:color w:val="231F20"/>
          <w:sz w:val="21"/>
        </w:rPr>
        <w:t>food</w:t>
      </w:r>
      <w:r>
        <w:rPr>
          <w:color w:val="231F20"/>
          <w:spacing w:val="-14"/>
          <w:sz w:val="21"/>
        </w:rPr>
        <w:t xml:space="preserve"> </w:t>
      </w:r>
      <w:r>
        <w:rPr>
          <w:color w:val="231F20"/>
          <w:sz w:val="21"/>
        </w:rPr>
        <w:t>at</w:t>
      </w:r>
      <w:r>
        <w:rPr>
          <w:color w:val="231F20"/>
          <w:spacing w:val="-14"/>
          <w:sz w:val="21"/>
        </w:rPr>
        <w:t xml:space="preserve"> </w:t>
      </w:r>
      <w:r>
        <w:rPr>
          <w:color w:val="231F20"/>
          <w:sz w:val="21"/>
        </w:rPr>
        <w:t>the</w:t>
      </w:r>
      <w:r>
        <w:rPr>
          <w:color w:val="231F20"/>
          <w:spacing w:val="-14"/>
          <w:sz w:val="21"/>
        </w:rPr>
        <w:t xml:space="preserve"> </w:t>
      </w:r>
      <w:r>
        <w:rPr>
          <w:color w:val="231F20"/>
          <w:sz w:val="21"/>
        </w:rPr>
        <w:t>family</w:t>
      </w:r>
      <w:r>
        <w:rPr>
          <w:color w:val="231F20"/>
          <w:spacing w:val="-14"/>
          <w:sz w:val="21"/>
        </w:rPr>
        <w:t xml:space="preserve"> </w:t>
      </w:r>
      <w:r>
        <w:rPr>
          <w:color w:val="231F20"/>
          <w:sz w:val="21"/>
        </w:rPr>
        <w:t>reunion</w:t>
      </w:r>
      <w:r>
        <w:rPr>
          <w:color w:val="231F20"/>
          <w:spacing w:val="-14"/>
          <w:sz w:val="21"/>
        </w:rPr>
        <w:t xml:space="preserve"> </w:t>
      </w:r>
      <w:r>
        <w:rPr>
          <w:color w:val="231F20"/>
          <w:sz w:val="21"/>
        </w:rPr>
        <w:t>dinner.</w:t>
      </w:r>
      <w:r>
        <w:rPr>
          <w:color w:val="231F20"/>
          <w:spacing w:val="-14"/>
          <w:sz w:val="21"/>
        </w:rPr>
        <w:t xml:space="preserve"> </w:t>
      </w:r>
      <w:r>
        <w:rPr>
          <w:color w:val="231F20"/>
          <w:sz w:val="21"/>
        </w:rPr>
        <w:t xml:space="preserve">Eating fish, for example, is supposed to bring more wealth and prosperity than one needs, as the </w:t>
      </w:r>
      <w:r>
        <w:rPr>
          <w:rFonts w:ascii="Tahoma" w:hAnsi="Tahoma"/>
          <w:color w:val="231F20"/>
          <w:spacing w:val="-2"/>
          <w:sz w:val="21"/>
        </w:rPr>
        <w:t>pronunciation</w:t>
      </w:r>
      <w:r>
        <w:rPr>
          <w:rFonts w:ascii="Tahoma" w:hAnsi="Tahoma"/>
          <w:color w:val="231F20"/>
          <w:spacing w:val="-12"/>
          <w:sz w:val="21"/>
        </w:rPr>
        <w:t xml:space="preserve"> </w:t>
      </w:r>
      <w:r>
        <w:rPr>
          <w:rFonts w:ascii="Tahoma" w:hAnsi="Tahoma"/>
          <w:color w:val="231F20"/>
          <w:spacing w:val="-2"/>
          <w:sz w:val="21"/>
        </w:rPr>
        <w:t>of</w:t>
      </w:r>
      <w:r>
        <w:rPr>
          <w:rFonts w:ascii="Tahoma" w:hAnsi="Tahoma"/>
          <w:color w:val="231F20"/>
          <w:spacing w:val="-12"/>
          <w:sz w:val="21"/>
        </w:rPr>
        <w:t xml:space="preserve"> </w:t>
      </w:r>
      <w:r>
        <w:rPr>
          <w:rFonts w:ascii="Tahoma" w:hAnsi="Tahoma"/>
          <w:color w:val="231F20"/>
          <w:spacing w:val="-2"/>
          <w:sz w:val="21"/>
        </w:rPr>
        <w:t>“fish”</w:t>
      </w:r>
      <w:r>
        <w:rPr>
          <w:rFonts w:ascii="Tahoma" w:hAnsi="Tahoma"/>
          <w:color w:val="231F20"/>
          <w:spacing w:val="-12"/>
          <w:sz w:val="21"/>
        </w:rPr>
        <w:t xml:space="preserve"> </w:t>
      </w:r>
      <w:r>
        <w:rPr>
          <w:rFonts w:ascii="Tahoma" w:hAnsi="Tahoma"/>
          <w:color w:val="231F20"/>
          <w:spacing w:val="-2"/>
          <w:sz w:val="21"/>
        </w:rPr>
        <w:t>in</w:t>
      </w:r>
      <w:r>
        <w:rPr>
          <w:rFonts w:ascii="Tahoma" w:hAnsi="Tahoma"/>
          <w:color w:val="231F20"/>
          <w:spacing w:val="-12"/>
          <w:sz w:val="21"/>
        </w:rPr>
        <w:t xml:space="preserve"> </w:t>
      </w:r>
      <w:r>
        <w:rPr>
          <w:rFonts w:ascii="Tahoma" w:hAnsi="Tahoma"/>
          <w:color w:val="231F20"/>
          <w:spacing w:val="-2"/>
          <w:sz w:val="21"/>
        </w:rPr>
        <w:t>Chinese</w:t>
      </w:r>
      <w:r>
        <w:rPr>
          <w:rFonts w:ascii="Tahoma" w:hAnsi="Tahoma"/>
          <w:color w:val="231F20"/>
          <w:spacing w:val="-12"/>
          <w:sz w:val="21"/>
        </w:rPr>
        <w:t xml:space="preserve"> </w:t>
      </w:r>
      <w:r>
        <w:rPr>
          <w:rFonts w:ascii="Tahoma" w:hAnsi="Tahoma"/>
          <w:color w:val="231F20"/>
          <w:spacing w:val="-2"/>
          <w:sz w:val="21"/>
        </w:rPr>
        <w:t>(yu)</w:t>
      </w:r>
      <w:r>
        <w:rPr>
          <w:rFonts w:ascii="Tahoma" w:hAnsi="Tahoma"/>
          <w:color w:val="231F20"/>
          <w:spacing w:val="-12"/>
          <w:sz w:val="21"/>
        </w:rPr>
        <w:t xml:space="preserve"> </w:t>
      </w:r>
      <w:r>
        <w:rPr>
          <w:rFonts w:ascii="Tahoma" w:hAnsi="Tahoma"/>
          <w:color w:val="231F20"/>
          <w:spacing w:val="-2"/>
          <w:sz w:val="21"/>
        </w:rPr>
        <w:t>is</w:t>
      </w:r>
      <w:r>
        <w:rPr>
          <w:rFonts w:ascii="Tahoma" w:hAnsi="Tahoma"/>
          <w:color w:val="231F20"/>
          <w:spacing w:val="-12"/>
          <w:sz w:val="21"/>
        </w:rPr>
        <w:t xml:space="preserve"> </w:t>
      </w:r>
      <w:r>
        <w:rPr>
          <w:rFonts w:ascii="Tahoma" w:hAnsi="Tahoma"/>
          <w:color w:val="231F20"/>
          <w:spacing w:val="-2"/>
          <w:sz w:val="21"/>
        </w:rPr>
        <w:t>also</w:t>
      </w:r>
      <w:r>
        <w:rPr>
          <w:rFonts w:ascii="Tahoma" w:hAnsi="Tahoma"/>
          <w:color w:val="231F20"/>
          <w:spacing w:val="-12"/>
          <w:sz w:val="21"/>
        </w:rPr>
        <w:t xml:space="preserve"> </w:t>
      </w:r>
      <w:r>
        <w:rPr>
          <w:rFonts w:ascii="Tahoma" w:hAnsi="Tahoma"/>
          <w:color w:val="231F20"/>
          <w:spacing w:val="-2"/>
          <w:sz w:val="21"/>
        </w:rPr>
        <w:t>used</w:t>
      </w:r>
      <w:r>
        <w:rPr>
          <w:rFonts w:ascii="Tahoma" w:hAnsi="Tahoma"/>
          <w:color w:val="231F20"/>
          <w:spacing w:val="-12"/>
          <w:sz w:val="21"/>
        </w:rPr>
        <w:t xml:space="preserve"> </w:t>
      </w:r>
      <w:r>
        <w:rPr>
          <w:rFonts w:ascii="Tahoma" w:hAnsi="Tahoma"/>
          <w:color w:val="231F20"/>
          <w:spacing w:val="-2"/>
          <w:sz w:val="21"/>
        </w:rPr>
        <w:t>for</w:t>
      </w:r>
      <w:r>
        <w:rPr>
          <w:rFonts w:ascii="Tahoma" w:hAnsi="Tahoma"/>
          <w:color w:val="231F20"/>
          <w:spacing w:val="-12"/>
          <w:sz w:val="21"/>
        </w:rPr>
        <w:t xml:space="preserve"> </w:t>
      </w:r>
      <w:r>
        <w:rPr>
          <w:rFonts w:ascii="Tahoma" w:hAnsi="Tahoma"/>
          <w:color w:val="231F20"/>
          <w:spacing w:val="-2"/>
          <w:sz w:val="21"/>
        </w:rPr>
        <w:t>“surplus”.</w:t>
      </w:r>
    </w:p>
    <w:p w14:paraId="4EEAD43E">
      <w:pPr>
        <w:pStyle w:val="11"/>
        <w:spacing w:before="12"/>
        <w:rPr>
          <w:rFonts w:ascii="Tahoma"/>
          <w:sz w:val="25"/>
        </w:rPr>
      </w:pPr>
    </w:p>
    <w:p w14:paraId="53F9E643">
      <w:pPr>
        <w:spacing w:before="0" w:line="312" w:lineRule="auto"/>
        <w:ind w:left="1587" w:right="4648" w:firstLine="0"/>
        <w:jc w:val="both"/>
        <w:rPr>
          <w:sz w:val="21"/>
        </w:rPr>
      </w:pPr>
      <w:r>
        <w:rPr>
          <w:color w:val="231F20"/>
          <w:spacing w:val="-2"/>
          <w:sz w:val="21"/>
        </w:rPr>
        <w:t>When</w:t>
      </w:r>
      <w:r>
        <w:rPr>
          <w:color w:val="231F20"/>
          <w:spacing w:val="-10"/>
          <w:sz w:val="21"/>
        </w:rPr>
        <w:t xml:space="preserve"> </w:t>
      </w:r>
      <w:r>
        <w:rPr>
          <w:color w:val="231F20"/>
          <w:spacing w:val="-2"/>
          <w:sz w:val="21"/>
        </w:rPr>
        <w:t>the</w:t>
      </w:r>
      <w:r>
        <w:rPr>
          <w:color w:val="231F20"/>
          <w:spacing w:val="-10"/>
          <w:sz w:val="21"/>
        </w:rPr>
        <w:t xml:space="preserve"> </w:t>
      </w:r>
      <w:r>
        <w:rPr>
          <w:color w:val="231F20"/>
          <w:spacing w:val="-2"/>
          <w:sz w:val="21"/>
        </w:rPr>
        <w:t>New</w:t>
      </w:r>
      <w:r>
        <w:rPr>
          <w:color w:val="231F20"/>
          <w:spacing w:val="-10"/>
          <w:sz w:val="21"/>
        </w:rPr>
        <w:t xml:space="preserve"> </w:t>
      </w:r>
      <w:r>
        <w:rPr>
          <w:color w:val="231F20"/>
          <w:spacing w:val="-2"/>
          <w:sz w:val="21"/>
        </w:rPr>
        <w:t>Year</w:t>
      </w:r>
      <w:r>
        <w:rPr>
          <w:color w:val="231F20"/>
          <w:spacing w:val="-10"/>
          <w:sz w:val="21"/>
        </w:rPr>
        <w:t xml:space="preserve"> </w:t>
      </w:r>
      <w:r>
        <w:rPr>
          <w:color w:val="231F20"/>
          <w:spacing w:val="-2"/>
          <w:sz w:val="21"/>
        </w:rPr>
        <w:t>comes,</w:t>
      </w:r>
      <w:r>
        <w:rPr>
          <w:color w:val="231F20"/>
          <w:spacing w:val="-10"/>
          <w:sz w:val="21"/>
        </w:rPr>
        <w:t xml:space="preserve"> </w:t>
      </w:r>
      <w:r>
        <w:rPr>
          <w:color w:val="231F20"/>
          <w:spacing w:val="-2"/>
          <w:sz w:val="21"/>
        </w:rPr>
        <w:t>there</w:t>
      </w:r>
      <w:r>
        <w:rPr>
          <w:color w:val="231F20"/>
          <w:spacing w:val="-10"/>
          <w:sz w:val="21"/>
        </w:rPr>
        <w:t xml:space="preserve"> </w:t>
      </w:r>
      <w:r>
        <w:rPr>
          <w:color w:val="231F20"/>
          <w:spacing w:val="-2"/>
          <w:sz w:val="21"/>
        </w:rPr>
        <w:t>are</w:t>
      </w:r>
      <w:r>
        <w:rPr>
          <w:color w:val="231F20"/>
          <w:spacing w:val="-10"/>
          <w:sz w:val="21"/>
        </w:rPr>
        <w:t xml:space="preserve"> </w:t>
      </w:r>
      <w:r>
        <w:rPr>
          <w:color w:val="231F20"/>
          <w:spacing w:val="-2"/>
          <w:sz w:val="21"/>
        </w:rPr>
        <w:t>many</w:t>
      </w:r>
      <w:r>
        <w:rPr>
          <w:color w:val="231F20"/>
          <w:spacing w:val="-10"/>
          <w:sz w:val="21"/>
        </w:rPr>
        <w:t xml:space="preserve"> </w:t>
      </w:r>
      <w:r>
        <w:rPr>
          <w:color w:val="231F20"/>
          <w:spacing w:val="-2"/>
          <w:sz w:val="21"/>
        </w:rPr>
        <w:t>interesting</w:t>
      </w:r>
      <w:r>
        <w:rPr>
          <w:color w:val="231F20"/>
          <w:spacing w:val="-10"/>
          <w:sz w:val="21"/>
        </w:rPr>
        <w:t xml:space="preserve"> </w:t>
      </w:r>
      <w:r>
        <w:rPr>
          <w:color w:val="231F20"/>
          <w:spacing w:val="-2"/>
          <w:sz w:val="21"/>
        </w:rPr>
        <w:t xml:space="preserve">festival </w:t>
      </w:r>
      <w:r>
        <w:rPr>
          <w:rFonts w:ascii="Tahoma" w:hAnsi="Tahoma"/>
          <w:color w:val="231F20"/>
          <w:sz w:val="21"/>
        </w:rPr>
        <w:t>activities.</w:t>
      </w:r>
      <w:r>
        <w:rPr>
          <w:rFonts w:ascii="Tahoma" w:hAnsi="Tahoma"/>
          <w:color w:val="231F20"/>
          <w:spacing w:val="-17"/>
          <w:sz w:val="21"/>
        </w:rPr>
        <w:t xml:space="preserve"> </w:t>
      </w:r>
      <w:r>
        <w:rPr>
          <w:rFonts w:ascii="Tahoma" w:hAnsi="Tahoma"/>
          <w:color w:val="231F20"/>
          <w:sz w:val="21"/>
        </w:rPr>
        <w:t>Adults</w:t>
      </w:r>
      <w:r>
        <w:rPr>
          <w:rFonts w:ascii="Tahoma" w:hAnsi="Tahoma"/>
          <w:color w:val="231F20"/>
          <w:spacing w:val="-16"/>
          <w:sz w:val="21"/>
        </w:rPr>
        <w:t xml:space="preserve"> </w:t>
      </w:r>
      <w:r>
        <w:rPr>
          <w:rFonts w:ascii="Tahoma" w:hAnsi="Tahoma"/>
          <w:color w:val="231F20"/>
          <w:sz w:val="21"/>
        </w:rPr>
        <w:t>give</w:t>
      </w:r>
      <w:r>
        <w:rPr>
          <w:rFonts w:ascii="Tahoma" w:hAnsi="Tahoma"/>
          <w:color w:val="231F20"/>
          <w:spacing w:val="-17"/>
          <w:sz w:val="21"/>
        </w:rPr>
        <w:t xml:space="preserve"> </w:t>
      </w:r>
      <w:r>
        <w:rPr>
          <w:rFonts w:ascii="Tahoma" w:hAnsi="Tahoma"/>
          <w:color w:val="231F20"/>
          <w:sz w:val="21"/>
        </w:rPr>
        <w:t>children</w:t>
      </w:r>
      <w:r>
        <w:rPr>
          <w:rFonts w:ascii="Tahoma" w:hAnsi="Tahoma"/>
          <w:color w:val="231F20"/>
          <w:spacing w:val="-16"/>
          <w:sz w:val="21"/>
        </w:rPr>
        <w:t xml:space="preserve"> </w:t>
      </w:r>
      <w:r>
        <w:rPr>
          <w:rFonts w:ascii="Tahoma" w:hAnsi="Tahoma"/>
          <w:color w:val="231F20"/>
          <w:sz w:val="21"/>
        </w:rPr>
        <w:t>“lucky</w:t>
      </w:r>
      <w:r>
        <w:rPr>
          <w:rFonts w:ascii="Tahoma" w:hAnsi="Tahoma"/>
          <w:color w:val="231F20"/>
          <w:spacing w:val="-17"/>
          <w:sz w:val="21"/>
        </w:rPr>
        <w:t xml:space="preserve"> </w:t>
      </w:r>
      <w:r>
        <w:rPr>
          <w:rFonts w:ascii="Tahoma" w:hAnsi="Tahoma"/>
          <w:color w:val="231F20"/>
          <w:sz w:val="21"/>
        </w:rPr>
        <w:t>money”</w:t>
      </w:r>
      <w:r>
        <w:rPr>
          <w:rFonts w:ascii="Tahoma" w:hAnsi="Tahoma"/>
          <w:color w:val="231F20"/>
          <w:spacing w:val="-16"/>
          <w:sz w:val="21"/>
        </w:rPr>
        <w:t xml:space="preserve"> </w:t>
      </w:r>
      <w:r>
        <w:rPr>
          <w:rFonts w:ascii="Tahoma" w:hAnsi="Tahoma"/>
          <w:color w:val="231F20"/>
          <w:sz w:val="21"/>
        </w:rPr>
        <w:t>in</w:t>
      </w:r>
      <w:r>
        <w:rPr>
          <w:rFonts w:ascii="Tahoma" w:hAnsi="Tahoma"/>
          <w:color w:val="231F20"/>
          <w:spacing w:val="-16"/>
          <w:sz w:val="21"/>
        </w:rPr>
        <w:t xml:space="preserve"> </w:t>
      </w:r>
      <w:r>
        <w:rPr>
          <w:rFonts w:ascii="Tahoma" w:hAnsi="Tahoma"/>
          <w:color w:val="231F20"/>
          <w:sz w:val="21"/>
        </w:rPr>
        <w:t>red</w:t>
      </w:r>
      <w:r>
        <w:rPr>
          <w:rFonts w:ascii="Tahoma" w:hAnsi="Tahoma"/>
          <w:color w:val="231F20"/>
          <w:spacing w:val="-17"/>
          <w:sz w:val="21"/>
        </w:rPr>
        <w:t xml:space="preserve"> </w:t>
      </w:r>
      <w:r>
        <w:rPr>
          <w:rFonts w:ascii="Tahoma" w:hAnsi="Tahoma"/>
          <w:color w:val="231F20"/>
          <w:sz w:val="21"/>
        </w:rPr>
        <w:t>envelopes. People</w:t>
      </w:r>
      <w:r>
        <w:rPr>
          <w:rFonts w:ascii="Tahoma" w:hAnsi="Tahoma"/>
          <w:color w:val="231F20"/>
          <w:spacing w:val="-11"/>
          <w:sz w:val="21"/>
        </w:rPr>
        <w:t xml:space="preserve"> </w:t>
      </w:r>
      <w:r>
        <w:rPr>
          <w:rFonts w:ascii="Tahoma" w:hAnsi="Tahoma"/>
          <w:color w:val="231F20"/>
          <w:sz w:val="21"/>
        </w:rPr>
        <w:t>greet</w:t>
      </w:r>
      <w:r>
        <w:rPr>
          <w:rFonts w:ascii="Tahoma" w:hAnsi="Tahoma"/>
          <w:color w:val="231F20"/>
          <w:spacing w:val="-11"/>
          <w:sz w:val="21"/>
        </w:rPr>
        <w:t xml:space="preserve"> </w:t>
      </w:r>
      <w:r>
        <w:rPr>
          <w:rFonts w:ascii="Tahoma" w:hAnsi="Tahoma"/>
          <w:color w:val="231F20"/>
          <w:sz w:val="21"/>
        </w:rPr>
        <w:t>family</w:t>
      </w:r>
      <w:r>
        <w:rPr>
          <w:rFonts w:ascii="Tahoma" w:hAnsi="Tahoma"/>
          <w:color w:val="231F20"/>
          <w:spacing w:val="-11"/>
          <w:sz w:val="21"/>
        </w:rPr>
        <w:t xml:space="preserve"> </w:t>
      </w:r>
      <w:r>
        <w:rPr>
          <w:rFonts w:ascii="Tahoma" w:hAnsi="Tahoma"/>
          <w:color w:val="231F20"/>
          <w:sz w:val="21"/>
        </w:rPr>
        <w:t>and</w:t>
      </w:r>
      <w:r>
        <w:rPr>
          <w:rFonts w:ascii="Tahoma" w:hAnsi="Tahoma"/>
          <w:color w:val="231F20"/>
          <w:spacing w:val="-11"/>
          <w:sz w:val="21"/>
        </w:rPr>
        <w:t xml:space="preserve"> </w:t>
      </w:r>
      <w:r>
        <w:rPr>
          <w:rFonts w:ascii="Tahoma" w:hAnsi="Tahoma"/>
          <w:color w:val="231F20"/>
          <w:sz w:val="21"/>
        </w:rPr>
        <w:t>friends</w:t>
      </w:r>
      <w:r>
        <w:rPr>
          <w:rFonts w:ascii="Tahoma" w:hAnsi="Tahoma"/>
          <w:color w:val="231F20"/>
          <w:spacing w:val="-11"/>
          <w:sz w:val="21"/>
        </w:rPr>
        <w:t xml:space="preserve"> </w:t>
      </w:r>
      <w:r>
        <w:rPr>
          <w:rFonts w:ascii="Tahoma" w:hAnsi="Tahoma"/>
          <w:color w:val="231F20"/>
          <w:sz w:val="21"/>
        </w:rPr>
        <w:t>with</w:t>
      </w:r>
      <w:r>
        <w:rPr>
          <w:rFonts w:ascii="Tahoma" w:hAnsi="Tahoma"/>
          <w:color w:val="231F20"/>
          <w:spacing w:val="-11"/>
          <w:sz w:val="21"/>
        </w:rPr>
        <w:t xml:space="preserve"> </w:t>
      </w:r>
      <w:r>
        <w:rPr>
          <w:rFonts w:ascii="Tahoma" w:hAnsi="Tahoma"/>
          <w:color w:val="231F20"/>
          <w:sz w:val="21"/>
        </w:rPr>
        <w:t>“Xinnian</w:t>
      </w:r>
      <w:r>
        <w:rPr>
          <w:rFonts w:ascii="Tahoma" w:hAnsi="Tahoma"/>
          <w:color w:val="231F20"/>
          <w:spacing w:val="-11"/>
          <w:sz w:val="21"/>
        </w:rPr>
        <w:t xml:space="preserve"> </w:t>
      </w:r>
      <w:r>
        <w:rPr>
          <w:rFonts w:ascii="Tahoma" w:hAnsi="Tahoma"/>
          <w:color w:val="231F20"/>
          <w:sz w:val="21"/>
        </w:rPr>
        <w:t>Hao”</w:t>
      </w:r>
      <w:r>
        <w:rPr>
          <w:rFonts w:ascii="Tahoma" w:hAnsi="Tahoma"/>
          <w:color w:val="231F20"/>
          <w:spacing w:val="-11"/>
          <w:sz w:val="21"/>
        </w:rPr>
        <w:t xml:space="preserve"> </w:t>
      </w:r>
      <w:r>
        <w:rPr>
          <w:rFonts w:ascii="Tahoma" w:hAnsi="Tahoma"/>
          <w:color w:val="231F20"/>
          <w:sz w:val="21"/>
        </w:rPr>
        <w:t>or</w:t>
      </w:r>
      <w:r>
        <w:rPr>
          <w:rFonts w:ascii="Tahoma" w:hAnsi="Tahoma"/>
          <w:color w:val="231F20"/>
          <w:spacing w:val="-11"/>
          <w:sz w:val="21"/>
        </w:rPr>
        <w:t xml:space="preserve"> </w:t>
      </w:r>
      <w:r>
        <w:rPr>
          <w:rFonts w:ascii="Tahoma" w:hAnsi="Tahoma"/>
          <w:color w:val="231F20"/>
          <w:sz w:val="21"/>
        </w:rPr>
        <w:t>“Gongxi Facai”</w:t>
      </w:r>
      <w:r>
        <w:rPr>
          <w:rFonts w:ascii="Tahoma" w:hAnsi="Tahoma"/>
          <w:color w:val="231F20"/>
          <w:spacing w:val="-3"/>
          <w:sz w:val="21"/>
        </w:rPr>
        <w:t xml:space="preserve"> </w:t>
      </w:r>
      <w:r>
        <w:rPr>
          <w:rFonts w:ascii="Tahoma" w:hAnsi="Tahoma"/>
          <w:color w:val="231F20"/>
          <w:sz w:val="21"/>
        </w:rPr>
        <w:t>whenever</w:t>
      </w:r>
      <w:r>
        <w:rPr>
          <w:rFonts w:ascii="Tahoma" w:hAnsi="Tahoma"/>
          <w:color w:val="231F20"/>
          <w:spacing w:val="-3"/>
          <w:sz w:val="21"/>
        </w:rPr>
        <w:t xml:space="preserve"> </w:t>
      </w:r>
      <w:r>
        <w:rPr>
          <w:rFonts w:ascii="Tahoma" w:hAnsi="Tahoma"/>
          <w:color w:val="231F20"/>
          <w:sz w:val="21"/>
        </w:rPr>
        <w:t>they</w:t>
      </w:r>
      <w:r>
        <w:rPr>
          <w:rFonts w:ascii="Tahoma" w:hAnsi="Tahoma"/>
          <w:color w:val="231F20"/>
          <w:spacing w:val="-3"/>
          <w:sz w:val="21"/>
        </w:rPr>
        <w:t xml:space="preserve"> </w:t>
      </w:r>
      <w:r>
        <w:rPr>
          <w:rFonts w:ascii="Tahoma" w:hAnsi="Tahoma"/>
          <w:color w:val="231F20"/>
          <w:sz w:val="21"/>
        </w:rPr>
        <w:t>may</w:t>
      </w:r>
      <w:r>
        <w:rPr>
          <w:rFonts w:ascii="Tahoma" w:hAnsi="Tahoma"/>
          <w:color w:val="231F20"/>
          <w:spacing w:val="-3"/>
          <w:sz w:val="21"/>
        </w:rPr>
        <w:t xml:space="preserve"> </w:t>
      </w:r>
      <w:r>
        <w:rPr>
          <w:rFonts w:ascii="Tahoma" w:hAnsi="Tahoma"/>
          <w:color w:val="231F20"/>
          <w:sz w:val="21"/>
        </w:rPr>
        <w:t>meet.</w:t>
      </w:r>
      <w:r>
        <w:rPr>
          <w:rFonts w:ascii="Tahoma" w:hAnsi="Tahoma"/>
          <w:color w:val="231F20"/>
          <w:spacing w:val="-3"/>
          <w:sz w:val="21"/>
        </w:rPr>
        <w:t xml:space="preserve"> </w:t>
      </w:r>
      <w:r>
        <w:rPr>
          <w:rFonts w:ascii="Tahoma" w:hAnsi="Tahoma"/>
          <w:color w:val="231F20"/>
          <w:sz w:val="21"/>
        </w:rPr>
        <w:t>Another</w:t>
      </w:r>
      <w:r>
        <w:rPr>
          <w:rFonts w:ascii="Tahoma" w:hAnsi="Tahoma"/>
          <w:color w:val="231F20"/>
          <w:spacing w:val="-3"/>
          <w:sz w:val="21"/>
        </w:rPr>
        <w:t xml:space="preserve"> </w:t>
      </w:r>
      <w:r>
        <w:rPr>
          <w:rFonts w:ascii="Tahoma" w:hAnsi="Tahoma"/>
          <w:color w:val="231F20"/>
          <w:sz w:val="21"/>
        </w:rPr>
        <w:t>part</w:t>
      </w:r>
      <w:r>
        <w:rPr>
          <w:rFonts w:ascii="Tahoma" w:hAnsi="Tahoma"/>
          <w:color w:val="231F20"/>
          <w:spacing w:val="-3"/>
          <w:sz w:val="21"/>
        </w:rPr>
        <w:t xml:space="preserve"> </w:t>
      </w:r>
      <w:r>
        <w:rPr>
          <w:rFonts w:ascii="Tahoma" w:hAnsi="Tahoma"/>
          <w:color w:val="231F20"/>
          <w:sz w:val="21"/>
        </w:rPr>
        <w:t>of</w:t>
      </w:r>
      <w:r>
        <w:rPr>
          <w:rFonts w:ascii="Tahoma" w:hAnsi="Tahoma"/>
          <w:color w:val="231F20"/>
          <w:spacing w:val="-3"/>
          <w:sz w:val="21"/>
        </w:rPr>
        <w:t xml:space="preserve"> </w:t>
      </w:r>
      <w:r>
        <w:rPr>
          <w:rFonts w:ascii="Tahoma" w:hAnsi="Tahoma"/>
          <w:color w:val="231F20"/>
          <w:sz w:val="21"/>
        </w:rPr>
        <w:t>this</w:t>
      </w:r>
      <w:r>
        <w:rPr>
          <w:rFonts w:ascii="Tahoma" w:hAnsi="Tahoma"/>
          <w:color w:val="231F20"/>
          <w:spacing w:val="-3"/>
          <w:sz w:val="21"/>
        </w:rPr>
        <w:t xml:space="preserve"> </w:t>
      </w:r>
      <w:r>
        <w:rPr>
          <w:rFonts w:ascii="Tahoma" w:hAnsi="Tahoma"/>
          <w:color w:val="231F20"/>
          <w:sz w:val="21"/>
        </w:rPr>
        <w:t xml:space="preserve">custom </w:t>
      </w:r>
      <w:r>
        <w:rPr>
          <w:color w:val="231F20"/>
          <w:sz w:val="21"/>
        </w:rPr>
        <w:t xml:space="preserve">of sharing good wishes is to pay visits to relatives and bring them gifts. Commonly exchanged gifts include food such as fruit, sticky rice cakes, and homemade desserts. In addition, </w:t>
      </w:r>
      <w:r>
        <w:rPr>
          <w:rFonts w:ascii="Tahoma" w:hAnsi="Tahoma"/>
          <w:color w:val="231F20"/>
          <w:spacing w:val="-2"/>
          <w:sz w:val="21"/>
        </w:rPr>
        <w:t>friends</w:t>
      </w:r>
      <w:r>
        <w:rPr>
          <w:rFonts w:ascii="Tahoma" w:hAnsi="Tahoma"/>
          <w:color w:val="231F20"/>
          <w:spacing w:val="-11"/>
          <w:sz w:val="21"/>
        </w:rPr>
        <w:t xml:space="preserve"> </w:t>
      </w:r>
      <w:r>
        <w:rPr>
          <w:rFonts w:ascii="Tahoma" w:hAnsi="Tahoma"/>
          <w:color w:val="231F20"/>
          <w:spacing w:val="-2"/>
          <w:sz w:val="21"/>
        </w:rPr>
        <w:t>and</w:t>
      </w:r>
      <w:r>
        <w:rPr>
          <w:rFonts w:ascii="Tahoma" w:hAnsi="Tahoma"/>
          <w:color w:val="231F20"/>
          <w:spacing w:val="-11"/>
          <w:sz w:val="21"/>
        </w:rPr>
        <w:t xml:space="preserve"> </w:t>
      </w:r>
      <w:r>
        <w:rPr>
          <w:rFonts w:ascii="Tahoma" w:hAnsi="Tahoma"/>
          <w:color w:val="231F20"/>
          <w:spacing w:val="-2"/>
          <w:sz w:val="21"/>
        </w:rPr>
        <w:t>family</w:t>
      </w:r>
      <w:r>
        <w:rPr>
          <w:rFonts w:ascii="Tahoma" w:hAnsi="Tahoma"/>
          <w:color w:val="231F20"/>
          <w:spacing w:val="-11"/>
          <w:sz w:val="21"/>
        </w:rPr>
        <w:t xml:space="preserve"> </w:t>
      </w:r>
      <w:r>
        <w:rPr>
          <w:rFonts w:ascii="Tahoma" w:hAnsi="Tahoma"/>
          <w:color w:val="231F20"/>
          <w:spacing w:val="-2"/>
          <w:sz w:val="21"/>
        </w:rPr>
        <w:t>go</w:t>
      </w:r>
      <w:r>
        <w:rPr>
          <w:rFonts w:ascii="Tahoma" w:hAnsi="Tahoma"/>
          <w:color w:val="231F20"/>
          <w:spacing w:val="-11"/>
          <w:sz w:val="21"/>
        </w:rPr>
        <w:t xml:space="preserve"> </w:t>
      </w:r>
      <w:r>
        <w:rPr>
          <w:rFonts w:ascii="Tahoma" w:hAnsi="Tahoma"/>
          <w:color w:val="231F20"/>
          <w:spacing w:val="-2"/>
          <w:sz w:val="21"/>
        </w:rPr>
        <w:t>out</w:t>
      </w:r>
      <w:r>
        <w:rPr>
          <w:rFonts w:ascii="Tahoma" w:hAnsi="Tahoma"/>
          <w:color w:val="231F20"/>
          <w:spacing w:val="-11"/>
          <w:sz w:val="21"/>
        </w:rPr>
        <w:t xml:space="preserve"> </w:t>
      </w:r>
      <w:r>
        <w:rPr>
          <w:rFonts w:ascii="Tahoma" w:hAnsi="Tahoma"/>
          <w:color w:val="231F20"/>
          <w:spacing w:val="-2"/>
          <w:sz w:val="21"/>
        </w:rPr>
        <w:t>to</w:t>
      </w:r>
      <w:r>
        <w:rPr>
          <w:rFonts w:ascii="Tahoma" w:hAnsi="Tahoma"/>
          <w:color w:val="231F20"/>
          <w:spacing w:val="-11"/>
          <w:sz w:val="21"/>
        </w:rPr>
        <w:t xml:space="preserve"> </w:t>
      </w:r>
      <w:r>
        <w:rPr>
          <w:rFonts w:ascii="Tahoma" w:hAnsi="Tahoma"/>
          <w:color w:val="231F20"/>
          <w:spacing w:val="-2"/>
          <w:sz w:val="21"/>
        </w:rPr>
        <w:t>enjoy</w:t>
      </w:r>
      <w:r>
        <w:rPr>
          <w:rFonts w:ascii="Tahoma" w:hAnsi="Tahoma"/>
          <w:color w:val="231F20"/>
          <w:spacing w:val="-11"/>
          <w:sz w:val="21"/>
        </w:rPr>
        <w:t xml:space="preserve"> </w:t>
      </w:r>
      <w:r>
        <w:rPr>
          <w:rFonts w:ascii="Tahoma" w:hAnsi="Tahoma"/>
          <w:color w:val="231F20"/>
          <w:spacing w:val="-2"/>
          <w:sz w:val="21"/>
        </w:rPr>
        <w:t>loud</w:t>
      </w:r>
      <w:r>
        <w:rPr>
          <w:rFonts w:ascii="Tahoma" w:hAnsi="Tahoma"/>
          <w:color w:val="231F20"/>
          <w:spacing w:val="-11"/>
          <w:sz w:val="21"/>
        </w:rPr>
        <w:t xml:space="preserve"> </w:t>
      </w:r>
      <w:r>
        <w:rPr>
          <w:rFonts w:ascii="Tahoma" w:hAnsi="Tahoma"/>
          <w:color w:val="231F20"/>
          <w:spacing w:val="-2"/>
          <w:sz w:val="21"/>
        </w:rPr>
        <w:t>and</w:t>
      </w:r>
      <w:r>
        <w:rPr>
          <w:rFonts w:ascii="Tahoma" w:hAnsi="Tahoma"/>
          <w:color w:val="231F20"/>
          <w:spacing w:val="-11"/>
          <w:sz w:val="21"/>
        </w:rPr>
        <w:t xml:space="preserve"> </w:t>
      </w:r>
      <w:r>
        <w:rPr>
          <w:rFonts w:ascii="Tahoma" w:hAnsi="Tahoma"/>
          <w:color w:val="231F20"/>
          <w:spacing w:val="-2"/>
          <w:sz w:val="21"/>
        </w:rPr>
        <w:t>colourful</w:t>
      </w:r>
      <w:r>
        <w:rPr>
          <w:rFonts w:ascii="Tahoma" w:hAnsi="Tahoma"/>
          <w:color w:val="231F20"/>
          <w:spacing w:val="-11"/>
          <w:sz w:val="21"/>
        </w:rPr>
        <w:t xml:space="preserve"> </w:t>
      </w:r>
      <w:r>
        <w:rPr>
          <w:rFonts w:ascii="Tahoma" w:hAnsi="Tahoma"/>
          <w:color w:val="231F20"/>
          <w:spacing w:val="-2"/>
          <w:sz w:val="21"/>
        </w:rPr>
        <w:t xml:space="preserve">fireworks, </w:t>
      </w:r>
      <w:r>
        <w:rPr>
          <w:color w:val="231F20"/>
          <w:sz w:val="21"/>
        </w:rPr>
        <w:t>spend</w:t>
      </w:r>
      <w:r>
        <w:rPr>
          <w:color w:val="231F20"/>
          <w:spacing w:val="-13"/>
          <w:sz w:val="21"/>
        </w:rPr>
        <w:t xml:space="preserve"> </w:t>
      </w:r>
      <w:r>
        <w:rPr>
          <w:color w:val="231F20"/>
          <w:sz w:val="21"/>
        </w:rPr>
        <w:t>time</w:t>
      </w:r>
      <w:r>
        <w:rPr>
          <w:color w:val="231F20"/>
          <w:spacing w:val="-13"/>
          <w:sz w:val="21"/>
        </w:rPr>
        <w:t xml:space="preserve"> </w:t>
      </w:r>
      <w:r>
        <w:rPr>
          <w:color w:val="231F20"/>
          <w:sz w:val="21"/>
        </w:rPr>
        <w:t>at</w:t>
      </w:r>
      <w:r>
        <w:rPr>
          <w:color w:val="231F20"/>
          <w:spacing w:val="-13"/>
          <w:sz w:val="21"/>
        </w:rPr>
        <w:t xml:space="preserve"> </w:t>
      </w:r>
      <w:r>
        <w:rPr>
          <w:color w:val="231F20"/>
          <w:sz w:val="21"/>
        </w:rPr>
        <w:t>temple</w:t>
      </w:r>
      <w:r>
        <w:rPr>
          <w:color w:val="231F20"/>
          <w:spacing w:val="-13"/>
          <w:sz w:val="21"/>
        </w:rPr>
        <w:t xml:space="preserve"> </w:t>
      </w:r>
      <w:r>
        <w:rPr>
          <w:color w:val="231F20"/>
          <w:sz w:val="21"/>
        </w:rPr>
        <w:t>fairs,</w:t>
      </w:r>
      <w:r>
        <w:rPr>
          <w:color w:val="231F20"/>
          <w:spacing w:val="-13"/>
          <w:sz w:val="21"/>
        </w:rPr>
        <w:t xml:space="preserve"> </w:t>
      </w:r>
      <w:r>
        <w:rPr>
          <w:color w:val="231F20"/>
          <w:sz w:val="21"/>
        </w:rPr>
        <w:t>and</w:t>
      </w:r>
      <w:r>
        <w:rPr>
          <w:color w:val="231F20"/>
          <w:spacing w:val="-13"/>
          <w:sz w:val="21"/>
        </w:rPr>
        <w:t xml:space="preserve"> </w:t>
      </w:r>
      <w:r>
        <w:rPr>
          <w:color w:val="231F20"/>
          <w:sz w:val="21"/>
        </w:rPr>
        <w:t>watch</w:t>
      </w:r>
      <w:r>
        <w:rPr>
          <w:color w:val="231F20"/>
          <w:spacing w:val="-13"/>
          <w:sz w:val="21"/>
        </w:rPr>
        <w:t xml:space="preserve"> </w:t>
      </w:r>
      <w:r>
        <w:rPr>
          <w:color w:val="231F20"/>
          <w:sz w:val="21"/>
        </w:rPr>
        <w:t>exciting</w:t>
      </w:r>
      <w:r>
        <w:rPr>
          <w:color w:val="231F20"/>
          <w:spacing w:val="-13"/>
          <w:sz w:val="21"/>
        </w:rPr>
        <w:t xml:space="preserve"> </w:t>
      </w:r>
      <w:r>
        <w:rPr>
          <w:color w:val="231F20"/>
          <w:sz w:val="21"/>
        </w:rPr>
        <w:t>dragon</w:t>
      </w:r>
      <w:r>
        <w:rPr>
          <w:color w:val="231F20"/>
          <w:spacing w:val="-13"/>
          <w:sz w:val="21"/>
        </w:rPr>
        <w:t xml:space="preserve"> </w:t>
      </w:r>
      <w:r>
        <w:rPr>
          <w:color w:val="231F20"/>
          <w:sz w:val="21"/>
        </w:rPr>
        <w:t>and</w:t>
      </w:r>
      <w:r>
        <w:rPr>
          <w:color w:val="231F20"/>
          <w:spacing w:val="-13"/>
          <w:sz w:val="21"/>
        </w:rPr>
        <w:t xml:space="preserve"> </w:t>
      </w:r>
      <w:r>
        <w:rPr>
          <w:color w:val="231F20"/>
          <w:sz w:val="21"/>
        </w:rPr>
        <w:t xml:space="preserve">lion </w:t>
      </w:r>
      <w:r>
        <w:rPr>
          <w:color w:val="231F20"/>
          <w:spacing w:val="-2"/>
          <w:sz w:val="21"/>
        </w:rPr>
        <w:t>dances.</w:t>
      </w:r>
    </w:p>
    <w:p w14:paraId="6397B448">
      <w:pPr>
        <w:pStyle w:val="11"/>
        <w:spacing w:before="8"/>
        <w:rPr>
          <w:sz w:val="27"/>
        </w:rPr>
      </w:pPr>
    </w:p>
    <w:p w14:paraId="2E543006">
      <w:pPr>
        <w:spacing w:before="0" w:line="319" w:lineRule="auto"/>
        <w:ind w:left="1587" w:right="1754" w:firstLine="0"/>
        <w:jc w:val="both"/>
        <w:rPr>
          <w:sz w:val="21"/>
        </w:rPr>
      </w:pPr>
      <w:r>
        <w:rPr>
          <w:color w:val="231F20"/>
          <w:sz w:val="21"/>
        </w:rPr>
        <w:t>The</w:t>
      </w:r>
      <w:r>
        <w:rPr>
          <w:color w:val="231F20"/>
          <w:spacing w:val="-12"/>
          <w:sz w:val="21"/>
        </w:rPr>
        <w:t xml:space="preserve"> </w:t>
      </w:r>
      <w:r>
        <w:rPr>
          <w:color w:val="231F20"/>
          <w:sz w:val="21"/>
        </w:rPr>
        <w:t>Chinese</w:t>
      </w:r>
      <w:r>
        <w:rPr>
          <w:color w:val="231F20"/>
          <w:spacing w:val="-12"/>
          <w:sz w:val="21"/>
        </w:rPr>
        <w:t xml:space="preserve"> </w:t>
      </w:r>
      <w:r>
        <w:rPr>
          <w:color w:val="231F20"/>
          <w:sz w:val="21"/>
        </w:rPr>
        <w:t>Spring</w:t>
      </w:r>
      <w:r>
        <w:rPr>
          <w:color w:val="231F20"/>
          <w:spacing w:val="-12"/>
          <w:sz w:val="21"/>
        </w:rPr>
        <w:t xml:space="preserve"> </w:t>
      </w:r>
      <w:r>
        <w:rPr>
          <w:color w:val="231F20"/>
          <w:sz w:val="21"/>
        </w:rPr>
        <w:t>Festival</w:t>
      </w:r>
      <w:r>
        <w:rPr>
          <w:color w:val="231F20"/>
          <w:spacing w:val="-12"/>
          <w:sz w:val="21"/>
        </w:rPr>
        <w:t xml:space="preserve"> </w:t>
      </w:r>
      <w:r>
        <w:rPr>
          <w:color w:val="231F20"/>
          <w:sz w:val="21"/>
        </w:rPr>
        <w:t>symbolises</w:t>
      </w:r>
      <w:r>
        <w:rPr>
          <w:color w:val="231F20"/>
          <w:spacing w:val="-12"/>
          <w:sz w:val="21"/>
        </w:rPr>
        <w:t xml:space="preserve"> </w:t>
      </w:r>
      <w:r>
        <w:rPr>
          <w:color w:val="231F20"/>
          <w:sz w:val="21"/>
        </w:rPr>
        <w:t>a</w:t>
      </w:r>
      <w:r>
        <w:rPr>
          <w:color w:val="231F20"/>
          <w:spacing w:val="-12"/>
          <w:sz w:val="21"/>
        </w:rPr>
        <w:t xml:space="preserve"> </w:t>
      </w:r>
      <w:r>
        <w:rPr>
          <w:color w:val="231F20"/>
          <w:sz w:val="21"/>
        </w:rPr>
        <w:t>farewell</w:t>
      </w:r>
      <w:r>
        <w:rPr>
          <w:color w:val="231F20"/>
          <w:spacing w:val="-12"/>
          <w:sz w:val="21"/>
        </w:rPr>
        <w:t xml:space="preserve"> </w:t>
      </w:r>
      <w:r>
        <w:rPr>
          <w:color w:val="231F20"/>
          <w:sz w:val="21"/>
        </w:rPr>
        <w:t>to</w:t>
      </w:r>
      <w:r>
        <w:rPr>
          <w:color w:val="231F20"/>
          <w:spacing w:val="-12"/>
          <w:sz w:val="21"/>
        </w:rPr>
        <w:t xml:space="preserve"> </w:t>
      </w:r>
      <w:r>
        <w:rPr>
          <w:color w:val="231F20"/>
          <w:sz w:val="21"/>
        </w:rPr>
        <w:t>the</w:t>
      </w:r>
      <w:r>
        <w:rPr>
          <w:color w:val="231F20"/>
          <w:spacing w:val="-12"/>
          <w:sz w:val="21"/>
        </w:rPr>
        <w:t xml:space="preserve"> </w:t>
      </w:r>
      <w:r>
        <w:rPr>
          <w:color w:val="231F20"/>
          <w:sz w:val="21"/>
        </w:rPr>
        <w:t>old</w:t>
      </w:r>
      <w:r>
        <w:rPr>
          <w:color w:val="231F20"/>
          <w:spacing w:val="-12"/>
          <w:sz w:val="21"/>
        </w:rPr>
        <w:t xml:space="preserve"> </w:t>
      </w:r>
      <w:r>
        <w:rPr>
          <w:color w:val="231F20"/>
          <w:sz w:val="21"/>
        </w:rPr>
        <w:t>year</w:t>
      </w:r>
      <w:r>
        <w:rPr>
          <w:color w:val="231F20"/>
          <w:spacing w:val="-12"/>
          <w:sz w:val="21"/>
        </w:rPr>
        <w:t xml:space="preserve"> </w:t>
      </w:r>
      <w:r>
        <w:rPr>
          <w:color w:val="231F20"/>
          <w:sz w:val="21"/>
        </w:rPr>
        <w:t>and</w:t>
      </w:r>
      <w:r>
        <w:rPr>
          <w:color w:val="231F20"/>
          <w:spacing w:val="-12"/>
          <w:sz w:val="21"/>
        </w:rPr>
        <w:t xml:space="preserve"> </w:t>
      </w:r>
      <w:r>
        <w:rPr>
          <w:color w:val="231F20"/>
          <w:sz w:val="21"/>
        </w:rPr>
        <w:t>a</w:t>
      </w:r>
      <w:r>
        <w:rPr>
          <w:color w:val="231F20"/>
          <w:spacing w:val="-12"/>
          <w:sz w:val="21"/>
        </w:rPr>
        <w:t xml:space="preserve"> </w:t>
      </w:r>
      <w:r>
        <w:rPr>
          <w:color w:val="231F20"/>
          <w:sz w:val="21"/>
        </w:rPr>
        <w:t>warm</w:t>
      </w:r>
      <w:r>
        <w:rPr>
          <w:color w:val="231F20"/>
          <w:spacing w:val="-12"/>
          <w:sz w:val="21"/>
        </w:rPr>
        <w:t xml:space="preserve"> </w:t>
      </w:r>
      <w:r>
        <w:rPr>
          <w:color w:val="231F20"/>
          <w:sz w:val="21"/>
        </w:rPr>
        <w:t>welcome</w:t>
      </w:r>
      <w:r>
        <w:rPr>
          <w:color w:val="231F20"/>
          <w:spacing w:val="-12"/>
          <w:sz w:val="21"/>
        </w:rPr>
        <w:t xml:space="preserve"> </w:t>
      </w:r>
      <w:r>
        <w:rPr>
          <w:color w:val="231F20"/>
          <w:sz w:val="21"/>
        </w:rPr>
        <w:t>to</w:t>
      </w:r>
      <w:r>
        <w:rPr>
          <w:color w:val="231F20"/>
          <w:spacing w:val="-12"/>
          <w:sz w:val="21"/>
        </w:rPr>
        <w:t xml:space="preserve"> </w:t>
      </w:r>
      <w:r>
        <w:rPr>
          <w:color w:val="231F20"/>
          <w:sz w:val="21"/>
        </w:rPr>
        <w:t>the brand</w:t>
      </w:r>
      <w:r>
        <w:rPr>
          <w:color w:val="231F20"/>
          <w:spacing w:val="-15"/>
          <w:sz w:val="21"/>
        </w:rPr>
        <w:t xml:space="preserve"> </w:t>
      </w:r>
      <w:r>
        <w:rPr>
          <w:color w:val="231F20"/>
          <w:sz w:val="21"/>
        </w:rPr>
        <w:t>new</w:t>
      </w:r>
      <w:r>
        <w:rPr>
          <w:color w:val="231F20"/>
          <w:spacing w:val="-15"/>
          <w:sz w:val="21"/>
        </w:rPr>
        <w:t xml:space="preserve"> </w:t>
      </w:r>
      <w:r>
        <w:rPr>
          <w:color w:val="231F20"/>
          <w:sz w:val="21"/>
        </w:rPr>
        <w:t>year.</w:t>
      </w:r>
      <w:r>
        <w:rPr>
          <w:color w:val="231F20"/>
          <w:spacing w:val="-14"/>
          <w:sz w:val="21"/>
        </w:rPr>
        <w:t xml:space="preserve"> </w:t>
      </w:r>
      <w:r>
        <w:rPr>
          <w:color w:val="231F20"/>
          <w:sz w:val="21"/>
        </w:rPr>
        <w:t>More</w:t>
      </w:r>
      <w:r>
        <w:rPr>
          <w:color w:val="231F20"/>
          <w:spacing w:val="-15"/>
          <w:sz w:val="21"/>
        </w:rPr>
        <w:t xml:space="preserve"> </w:t>
      </w:r>
      <w:r>
        <w:rPr>
          <w:color w:val="231F20"/>
          <w:sz w:val="21"/>
        </w:rPr>
        <w:t>importantly,</w:t>
      </w:r>
      <w:r>
        <w:rPr>
          <w:color w:val="231F20"/>
          <w:spacing w:val="-14"/>
          <w:sz w:val="21"/>
        </w:rPr>
        <w:t xml:space="preserve"> </w:t>
      </w:r>
      <w:r>
        <w:rPr>
          <w:color w:val="231F20"/>
          <w:sz w:val="21"/>
        </w:rPr>
        <w:t>it</w:t>
      </w:r>
      <w:r>
        <w:rPr>
          <w:color w:val="231F20"/>
          <w:spacing w:val="-15"/>
          <w:sz w:val="21"/>
        </w:rPr>
        <w:t xml:space="preserve"> </w:t>
      </w:r>
      <w:r>
        <w:rPr>
          <w:color w:val="231F20"/>
          <w:sz w:val="21"/>
        </w:rPr>
        <w:t>is</w:t>
      </w:r>
      <w:r>
        <w:rPr>
          <w:color w:val="231F20"/>
          <w:spacing w:val="-15"/>
          <w:sz w:val="21"/>
        </w:rPr>
        <w:t xml:space="preserve"> </w:t>
      </w:r>
      <w:r>
        <w:rPr>
          <w:color w:val="231F20"/>
          <w:sz w:val="21"/>
        </w:rPr>
        <w:t>a</w:t>
      </w:r>
      <w:r>
        <w:rPr>
          <w:color w:val="231F20"/>
          <w:spacing w:val="-14"/>
          <w:sz w:val="21"/>
        </w:rPr>
        <w:t xml:space="preserve"> </w:t>
      </w:r>
      <w:r>
        <w:rPr>
          <w:color w:val="231F20"/>
          <w:sz w:val="21"/>
        </w:rPr>
        <w:t>special</w:t>
      </w:r>
      <w:r>
        <w:rPr>
          <w:color w:val="231F20"/>
          <w:spacing w:val="-15"/>
          <w:sz w:val="21"/>
        </w:rPr>
        <w:t xml:space="preserve"> </w:t>
      </w:r>
      <w:r>
        <w:rPr>
          <w:color w:val="231F20"/>
          <w:sz w:val="21"/>
        </w:rPr>
        <w:t>occasion</w:t>
      </w:r>
      <w:r>
        <w:rPr>
          <w:color w:val="231F20"/>
          <w:spacing w:val="-14"/>
          <w:sz w:val="21"/>
        </w:rPr>
        <w:t xml:space="preserve"> </w:t>
      </w:r>
      <w:r>
        <w:rPr>
          <w:color w:val="231F20"/>
          <w:sz w:val="21"/>
        </w:rPr>
        <w:t>to</w:t>
      </w:r>
      <w:r>
        <w:rPr>
          <w:color w:val="231F20"/>
          <w:spacing w:val="-15"/>
          <w:sz w:val="21"/>
        </w:rPr>
        <w:t xml:space="preserve"> </w:t>
      </w:r>
      <w:r>
        <w:rPr>
          <w:color w:val="231F20"/>
          <w:sz w:val="21"/>
        </w:rPr>
        <w:t>return</w:t>
      </w:r>
      <w:r>
        <w:rPr>
          <w:color w:val="231F20"/>
          <w:spacing w:val="-15"/>
          <w:sz w:val="21"/>
        </w:rPr>
        <w:t xml:space="preserve"> </w:t>
      </w:r>
      <w:r>
        <w:rPr>
          <w:color w:val="231F20"/>
          <w:sz w:val="21"/>
        </w:rPr>
        <w:t>home</w:t>
      </w:r>
      <w:r>
        <w:rPr>
          <w:color w:val="231F20"/>
          <w:spacing w:val="-14"/>
          <w:sz w:val="21"/>
        </w:rPr>
        <w:t xml:space="preserve"> </w:t>
      </w:r>
      <w:r>
        <w:rPr>
          <w:color w:val="231F20"/>
          <w:sz w:val="21"/>
        </w:rPr>
        <w:t>and</w:t>
      </w:r>
      <w:r>
        <w:rPr>
          <w:color w:val="231F20"/>
          <w:spacing w:val="-15"/>
          <w:sz w:val="21"/>
        </w:rPr>
        <w:t xml:space="preserve"> </w:t>
      </w:r>
      <w:r>
        <w:rPr>
          <w:color w:val="231F20"/>
          <w:sz w:val="21"/>
        </w:rPr>
        <w:t>gratefully</w:t>
      </w:r>
      <w:r>
        <w:rPr>
          <w:color w:val="231F20"/>
          <w:spacing w:val="-14"/>
          <w:sz w:val="21"/>
        </w:rPr>
        <w:t xml:space="preserve"> </w:t>
      </w:r>
      <w:r>
        <w:rPr>
          <w:color w:val="231F20"/>
          <w:sz w:val="21"/>
        </w:rPr>
        <w:t>reunite with</w:t>
      </w:r>
      <w:r>
        <w:rPr>
          <w:color w:val="231F20"/>
          <w:spacing w:val="-12"/>
          <w:sz w:val="21"/>
        </w:rPr>
        <w:t xml:space="preserve"> </w:t>
      </w:r>
      <w:r>
        <w:rPr>
          <w:color w:val="231F20"/>
          <w:sz w:val="21"/>
        </w:rPr>
        <w:t>family</w:t>
      </w:r>
      <w:r>
        <w:rPr>
          <w:color w:val="231F20"/>
          <w:spacing w:val="-12"/>
          <w:sz w:val="21"/>
        </w:rPr>
        <w:t xml:space="preserve"> </w:t>
      </w:r>
      <w:r>
        <w:rPr>
          <w:color w:val="231F20"/>
          <w:sz w:val="21"/>
        </w:rPr>
        <w:t>members.</w:t>
      </w:r>
      <w:r>
        <w:rPr>
          <w:color w:val="231F20"/>
          <w:spacing w:val="-12"/>
          <w:sz w:val="21"/>
        </w:rPr>
        <w:t xml:space="preserve"> </w:t>
      </w:r>
      <w:r>
        <w:rPr>
          <w:color w:val="231F20"/>
          <w:sz w:val="21"/>
        </w:rPr>
        <w:t>This</w:t>
      </w:r>
      <w:r>
        <w:rPr>
          <w:color w:val="231F20"/>
          <w:spacing w:val="-12"/>
          <w:sz w:val="21"/>
        </w:rPr>
        <w:t xml:space="preserve"> </w:t>
      </w:r>
      <w:r>
        <w:rPr>
          <w:color w:val="231F20"/>
          <w:sz w:val="21"/>
        </w:rPr>
        <w:t>deeply</w:t>
      </w:r>
      <w:r>
        <w:rPr>
          <w:color w:val="231F20"/>
          <w:spacing w:val="-12"/>
          <w:sz w:val="21"/>
        </w:rPr>
        <w:t xml:space="preserve"> </w:t>
      </w:r>
      <w:r>
        <w:rPr>
          <w:color w:val="231F20"/>
          <w:sz w:val="21"/>
        </w:rPr>
        <w:t>rooted</w:t>
      </w:r>
      <w:r>
        <w:rPr>
          <w:color w:val="231F20"/>
          <w:spacing w:val="-12"/>
          <w:sz w:val="21"/>
        </w:rPr>
        <w:t xml:space="preserve"> </w:t>
      </w:r>
      <w:r>
        <w:rPr>
          <w:color w:val="231F20"/>
          <w:sz w:val="21"/>
        </w:rPr>
        <w:t>tradition</w:t>
      </w:r>
      <w:r>
        <w:rPr>
          <w:color w:val="231F20"/>
          <w:spacing w:val="-12"/>
          <w:sz w:val="21"/>
        </w:rPr>
        <w:t xml:space="preserve"> </w:t>
      </w:r>
      <w:r>
        <w:rPr>
          <w:color w:val="231F20"/>
          <w:sz w:val="21"/>
        </w:rPr>
        <w:t>has</w:t>
      </w:r>
      <w:r>
        <w:rPr>
          <w:color w:val="231F20"/>
          <w:spacing w:val="-12"/>
          <w:sz w:val="21"/>
        </w:rPr>
        <w:t xml:space="preserve"> </w:t>
      </w:r>
      <w:r>
        <w:rPr>
          <w:color w:val="231F20"/>
          <w:sz w:val="21"/>
        </w:rPr>
        <w:t>been</w:t>
      </w:r>
      <w:r>
        <w:rPr>
          <w:color w:val="231F20"/>
          <w:spacing w:val="-12"/>
          <w:sz w:val="21"/>
        </w:rPr>
        <w:t xml:space="preserve"> </w:t>
      </w:r>
      <w:r>
        <w:rPr>
          <w:color w:val="231F20"/>
          <w:sz w:val="21"/>
        </w:rPr>
        <w:t>an</w:t>
      </w:r>
      <w:r>
        <w:rPr>
          <w:color w:val="231F20"/>
          <w:spacing w:val="-12"/>
          <w:sz w:val="21"/>
        </w:rPr>
        <w:t xml:space="preserve"> </w:t>
      </w:r>
      <w:r>
        <w:rPr>
          <w:color w:val="231F20"/>
          <w:sz w:val="21"/>
        </w:rPr>
        <w:t>integral</w:t>
      </w:r>
      <w:r>
        <w:rPr>
          <w:color w:val="231F20"/>
          <w:spacing w:val="-12"/>
          <w:sz w:val="21"/>
        </w:rPr>
        <w:t xml:space="preserve"> </w:t>
      </w:r>
      <w:r>
        <w:rPr>
          <w:color w:val="231F20"/>
          <w:sz w:val="21"/>
        </w:rPr>
        <w:t>part</w:t>
      </w:r>
      <w:r>
        <w:rPr>
          <w:color w:val="231F20"/>
          <w:spacing w:val="-12"/>
          <w:sz w:val="21"/>
        </w:rPr>
        <w:t xml:space="preserve"> </w:t>
      </w:r>
      <w:r>
        <w:rPr>
          <w:color w:val="231F20"/>
          <w:sz w:val="21"/>
        </w:rPr>
        <w:t>of</w:t>
      </w:r>
      <w:r>
        <w:rPr>
          <w:color w:val="231F20"/>
          <w:spacing w:val="-12"/>
          <w:sz w:val="21"/>
        </w:rPr>
        <w:t xml:space="preserve"> </w:t>
      </w:r>
      <w:r>
        <w:rPr>
          <w:color w:val="231F20"/>
          <w:sz w:val="21"/>
        </w:rPr>
        <w:t>Chinese</w:t>
      </w:r>
      <w:r>
        <w:rPr>
          <w:color w:val="231F20"/>
          <w:spacing w:val="-12"/>
          <w:sz w:val="21"/>
        </w:rPr>
        <w:t xml:space="preserve"> </w:t>
      </w:r>
      <w:r>
        <w:rPr>
          <w:color w:val="231F20"/>
          <w:sz w:val="21"/>
        </w:rPr>
        <w:t xml:space="preserve">culture </w:t>
      </w:r>
      <w:r>
        <w:rPr>
          <w:color w:val="231F20"/>
          <w:spacing w:val="-2"/>
          <w:sz w:val="21"/>
        </w:rPr>
        <w:t>for</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very</w:t>
      </w:r>
      <w:r>
        <w:rPr>
          <w:color w:val="231F20"/>
          <w:spacing w:val="-9"/>
          <w:sz w:val="21"/>
        </w:rPr>
        <w:t xml:space="preserve"> </w:t>
      </w:r>
      <w:r>
        <w:rPr>
          <w:color w:val="231F20"/>
          <w:spacing w:val="-2"/>
          <w:sz w:val="21"/>
        </w:rPr>
        <w:t>long</w:t>
      </w:r>
      <w:r>
        <w:rPr>
          <w:color w:val="231F20"/>
          <w:spacing w:val="-9"/>
          <w:sz w:val="21"/>
        </w:rPr>
        <w:t xml:space="preserve"> </w:t>
      </w:r>
      <w:r>
        <w:rPr>
          <w:color w:val="231F20"/>
          <w:spacing w:val="-2"/>
          <w:sz w:val="21"/>
        </w:rPr>
        <w:t>time,</w:t>
      </w:r>
      <w:r>
        <w:rPr>
          <w:color w:val="231F20"/>
          <w:spacing w:val="-9"/>
          <w:sz w:val="21"/>
        </w:rPr>
        <w:t xml:space="preserve"> </w:t>
      </w:r>
      <w:r>
        <w:rPr>
          <w:color w:val="231F20"/>
          <w:spacing w:val="-2"/>
          <w:sz w:val="21"/>
        </w:rPr>
        <w:t>and</w:t>
      </w:r>
      <w:r>
        <w:rPr>
          <w:color w:val="231F20"/>
          <w:spacing w:val="-9"/>
          <w:sz w:val="21"/>
        </w:rPr>
        <w:t xml:space="preserve"> </w:t>
      </w:r>
      <w:r>
        <w:rPr>
          <w:color w:val="231F20"/>
          <w:spacing w:val="-2"/>
          <w:sz w:val="21"/>
        </w:rPr>
        <w:t>will</w:t>
      </w:r>
      <w:r>
        <w:rPr>
          <w:color w:val="231F20"/>
          <w:spacing w:val="-9"/>
          <w:sz w:val="21"/>
        </w:rPr>
        <w:t xml:space="preserve"> </w:t>
      </w:r>
      <w:r>
        <w:rPr>
          <w:color w:val="231F20"/>
          <w:spacing w:val="-2"/>
          <w:sz w:val="21"/>
        </w:rPr>
        <w:t>continue</w:t>
      </w:r>
      <w:r>
        <w:rPr>
          <w:color w:val="231F20"/>
          <w:spacing w:val="-9"/>
          <w:sz w:val="21"/>
        </w:rPr>
        <w:t xml:space="preserve"> </w:t>
      </w:r>
      <w:r>
        <w:rPr>
          <w:color w:val="231F20"/>
          <w:spacing w:val="-2"/>
          <w:sz w:val="21"/>
        </w:rPr>
        <w:t>to</w:t>
      </w:r>
      <w:r>
        <w:rPr>
          <w:color w:val="231F20"/>
          <w:spacing w:val="-9"/>
          <w:sz w:val="21"/>
        </w:rPr>
        <w:t xml:space="preserve"> </w:t>
      </w:r>
      <w:r>
        <w:rPr>
          <w:color w:val="231F20"/>
          <w:spacing w:val="-2"/>
          <w:sz w:val="21"/>
        </w:rPr>
        <w:t>live</w:t>
      </w:r>
      <w:r>
        <w:rPr>
          <w:color w:val="231F20"/>
          <w:spacing w:val="-9"/>
          <w:sz w:val="21"/>
        </w:rPr>
        <w:t xml:space="preserve"> </w:t>
      </w:r>
      <w:r>
        <w:rPr>
          <w:color w:val="231F20"/>
          <w:spacing w:val="-2"/>
          <w:sz w:val="21"/>
        </w:rPr>
        <w:t>forever</w:t>
      </w:r>
      <w:r>
        <w:rPr>
          <w:color w:val="231F20"/>
          <w:spacing w:val="-9"/>
          <w:sz w:val="21"/>
        </w:rPr>
        <w:t xml:space="preserve"> </w:t>
      </w:r>
      <w:r>
        <w:rPr>
          <w:color w:val="231F20"/>
          <w:spacing w:val="-2"/>
          <w:sz w:val="21"/>
        </w:rPr>
        <w:t>in</w:t>
      </w:r>
      <w:r>
        <w:rPr>
          <w:color w:val="231F20"/>
          <w:spacing w:val="-9"/>
          <w:sz w:val="21"/>
        </w:rPr>
        <w:t xml:space="preserve"> </w:t>
      </w:r>
      <w:r>
        <w:rPr>
          <w:color w:val="231F20"/>
          <w:spacing w:val="-2"/>
          <w:sz w:val="21"/>
        </w:rPr>
        <w:t>the</w:t>
      </w:r>
      <w:r>
        <w:rPr>
          <w:color w:val="231F20"/>
          <w:spacing w:val="-9"/>
          <w:sz w:val="21"/>
        </w:rPr>
        <w:t xml:space="preserve"> </w:t>
      </w:r>
      <w:r>
        <w:rPr>
          <w:color w:val="231F20"/>
          <w:spacing w:val="-2"/>
          <w:sz w:val="21"/>
        </w:rPr>
        <w:t>hearts</w:t>
      </w:r>
      <w:r>
        <w:rPr>
          <w:color w:val="231F20"/>
          <w:spacing w:val="-9"/>
          <w:sz w:val="21"/>
        </w:rPr>
        <w:t xml:space="preserve"> </w:t>
      </w:r>
      <w:r>
        <w:rPr>
          <w:color w:val="231F20"/>
          <w:spacing w:val="-2"/>
          <w:sz w:val="21"/>
        </w:rPr>
        <w:t>of</w:t>
      </w:r>
      <w:r>
        <w:rPr>
          <w:color w:val="231F20"/>
          <w:spacing w:val="-9"/>
          <w:sz w:val="21"/>
        </w:rPr>
        <w:t xml:space="preserve"> </w:t>
      </w:r>
      <w:r>
        <w:rPr>
          <w:color w:val="231F20"/>
          <w:spacing w:val="-2"/>
          <w:sz w:val="21"/>
        </w:rPr>
        <w:t>the</w:t>
      </w:r>
      <w:r>
        <w:rPr>
          <w:color w:val="231F20"/>
          <w:spacing w:val="-9"/>
          <w:sz w:val="21"/>
        </w:rPr>
        <w:t xml:space="preserve"> </w:t>
      </w:r>
      <w:r>
        <w:rPr>
          <w:color w:val="231F20"/>
          <w:spacing w:val="-2"/>
          <w:sz w:val="21"/>
        </w:rPr>
        <w:t>Chinese</w:t>
      </w:r>
      <w:r>
        <w:rPr>
          <w:color w:val="231F20"/>
          <w:spacing w:val="-9"/>
          <w:sz w:val="21"/>
        </w:rPr>
        <w:t xml:space="preserve"> </w:t>
      </w:r>
      <w:r>
        <w:rPr>
          <w:color w:val="231F20"/>
          <w:spacing w:val="-2"/>
          <w:sz w:val="21"/>
        </w:rPr>
        <w:t>people.</w:t>
      </w:r>
    </w:p>
    <w:p w14:paraId="6FFD2884">
      <w:pPr>
        <w:pStyle w:val="11"/>
        <w:rPr>
          <w:sz w:val="20"/>
        </w:rPr>
      </w:pPr>
    </w:p>
    <w:p w14:paraId="445C6E7A">
      <w:pPr>
        <w:pStyle w:val="11"/>
        <w:spacing w:before="8"/>
      </w:pPr>
    </w:p>
    <w:p w14:paraId="1B64D8DC">
      <w:pPr>
        <w:spacing w:before="0"/>
        <w:ind w:left="619" w:right="0" w:firstLine="0"/>
        <w:jc w:val="left"/>
        <w:rPr>
          <w:rFonts w:ascii="Tahoma"/>
          <w:sz w:val="20"/>
        </w:rPr>
      </w:pPr>
      <w:r>
        <w:rPr>
          <w:rFonts w:ascii="Tahoma"/>
          <w:color w:val="231F20"/>
          <w:spacing w:val="-5"/>
          <w:sz w:val="20"/>
        </w:rPr>
        <w:t>64</w:t>
      </w:r>
    </w:p>
    <w:p w14:paraId="13ABE7F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140081">
      <w:pPr>
        <w:spacing w:after="0" w:line="240" w:lineRule="auto"/>
        <w:jc w:val="left"/>
        <w:rPr>
          <w:rFonts w:ascii="Tahoma"/>
          <w:sz w:val="20"/>
        </w:rPr>
        <w:sectPr>
          <w:pgSz w:w="11910" w:h="16840"/>
          <w:pgMar w:top="0" w:right="0" w:bottom="0" w:left="0" w:header="720" w:footer="720" w:gutter="0"/>
          <w:cols w:space="720" w:num="1"/>
        </w:sectPr>
      </w:pPr>
    </w:p>
    <w:p w14:paraId="100588C8">
      <w:pPr>
        <w:pStyle w:val="11"/>
        <w:rPr>
          <w:rFonts w:ascii="Tahoma"/>
          <w:sz w:val="20"/>
        </w:rPr>
      </w:pPr>
    </w:p>
    <w:p w14:paraId="6C470DDC">
      <w:pPr>
        <w:pStyle w:val="11"/>
        <w:rPr>
          <w:rFonts w:ascii="Tahoma"/>
          <w:sz w:val="20"/>
        </w:rPr>
      </w:pPr>
    </w:p>
    <w:p w14:paraId="576D83D2">
      <w:pPr>
        <w:pStyle w:val="11"/>
        <w:rPr>
          <w:rFonts w:ascii="Tahoma"/>
          <w:sz w:val="20"/>
        </w:rPr>
      </w:pPr>
    </w:p>
    <w:p w14:paraId="480A0287">
      <w:pPr>
        <w:pStyle w:val="11"/>
        <w:rPr>
          <w:rFonts w:ascii="Tahoma"/>
          <w:sz w:val="20"/>
        </w:rPr>
      </w:pPr>
    </w:p>
    <w:p w14:paraId="7D319B83">
      <w:pPr>
        <w:pStyle w:val="11"/>
        <w:spacing w:before="11"/>
        <w:rPr>
          <w:rFonts w:ascii="Tahoma"/>
          <w:sz w:val="16"/>
        </w:rPr>
      </w:pPr>
    </w:p>
    <w:p w14:paraId="78F6A0EC">
      <w:pPr>
        <w:spacing w:after="0"/>
        <w:rPr>
          <w:rFonts w:ascii="Tahoma"/>
          <w:sz w:val="16"/>
        </w:rPr>
        <w:sectPr>
          <w:pgSz w:w="11910" w:h="16840"/>
          <w:pgMar w:top="0" w:right="0" w:bottom="0" w:left="0" w:header="720" w:footer="720" w:gutter="0"/>
          <w:cols w:space="720" w:num="1"/>
        </w:sectPr>
      </w:pPr>
    </w:p>
    <w:p w14:paraId="21376E1D">
      <w:pPr>
        <w:spacing w:before="108"/>
        <w:ind w:left="1729" w:right="0" w:firstLine="0"/>
        <w:jc w:val="left"/>
        <w:rPr>
          <w:b/>
          <w:sz w:val="22"/>
        </w:rPr>
      </w:pPr>
      <w:r>
        <mc:AlternateContent>
          <mc:Choice Requires="wps">
            <w:drawing>
              <wp:anchor distT="0" distB="0" distL="0" distR="0" simplePos="0" relativeHeight="251772928" behindDoc="0" locked="0" layoutInCell="1" allowOverlap="1">
                <wp:simplePos x="0" y="0"/>
                <wp:positionH relativeFrom="page">
                  <wp:posOffset>7235825</wp:posOffset>
                </wp:positionH>
                <wp:positionV relativeFrom="paragraph">
                  <wp:posOffset>-385445</wp:posOffset>
                </wp:positionV>
                <wp:extent cx="324485" cy="1270"/>
                <wp:effectExtent l="0" t="0" r="0" b="0"/>
                <wp:wrapNone/>
                <wp:docPr id="2925" name="Graphic 292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25" o:spid="_x0000_s1026" o:spt="100" style="position:absolute;left:0pt;margin-left:569.75pt;margin-top:-30.35pt;height:0.1pt;width:25.55pt;mso-position-horizontal-relative:page;z-index:251772928;mso-width-relative:page;mso-height-relative:page;" filled="f" stroked="t" coordsize="324485,1" o:gfxdata="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H5CZNkAAAANAQAA&#10;DwAAAAAAAAABACAAAAAiAAAAZHJzL2Rvd25yZXYueG1sUEsBAhQAFAAAAAgAh07iQNxPSaw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r>
        <w:rPr>
          <w:b/>
          <w:color w:val="231F20"/>
          <w:sz w:val="22"/>
        </w:rPr>
        <w:t>Paragraph</w:t>
      </w:r>
      <w:r>
        <w:rPr>
          <w:b/>
          <w:color w:val="231F20"/>
          <w:spacing w:val="48"/>
          <w:sz w:val="22"/>
        </w:rPr>
        <w:t xml:space="preserve"> </w:t>
      </w:r>
      <w:r>
        <w:rPr>
          <w:b/>
          <w:color w:val="231F20"/>
          <w:spacing w:val="-10"/>
          <w:sz w:val="22"/>
        </w:rPr>
        <w:t>1</w:t>
      </w:r>
    </w:p>
    <w:p w14:paraId="1B3D3E76">
      <w:pPr>
        <w:spacing w:before="67"/>
        <w:ind w:left="1729" w:right="0" w:firstLine="0"/>
        <w:jc w:val="left"/>
        <w:rPr>
          <w:b/>
          <w:sz w:val="22"/>
        </w:rPr>
      </w:pPr>
      <w:r>
        <w:rPr>
          <w:b/>
          <w:color w:val="231F20"/>
          <w:sz w:val="22"/>
        </w:rPr>
        <w:t>Paragraph</w:t>
      </w:r>
      <w:r>
        <w:rPr>
          <w:b/>
          <w:color w:val="231F20"/>
          <w:spacing w:val="48"/>
          <w:sz w:val="22"/>
        </w:rPr>
        <w:t xml:space="preserve"> </w:t>
      </w:r>
      <w:r>
        <w:rPr>
          <w:b/>
          <w:color w:val="231F20"/>
          <w:spacing w:val="-10"/>
          <w:sz w:val="22"/>
        </w:rPr>
        <w:t>2</w:t>
      </w:r>
    </w:p>
    <w:p w14:paraId="692FEEB6">
      <w:pPr>
        <w:spacing w:before="67"/>
        <w:ind w:left="1729" w:right="0" w:firstLine="0"/>
        <w:jc w:val="left"/>
        <w:rPr>
          <w:b/>
          <w:sz w:val="22"/>
        </w:rPr>
      </w:pPr>
      <w:r>
        <w:rPr>
          <w:b/>
          <w:color w:val="231F20"/>
          <w:sz w:val="22"/>
        </w:rPr>
        <w:t>Paragraph</w:t>
      </w:r>
      <w:r>
        <w:rPr>
          <w:b/>
          <w:color w:val="231F20"/>
          <w:spacing w:val="48"/>
          <w:sz w:val="22"/>
        </w:rPr>
        <w:t xml:space="preserve"> </w:t>
      </w:r>
      <w:r>
        <w:rPr>
          <w:b/>
          <w:color w:val="231F20"/>
          <w:spacing w:val="-10"/>
          <w:sz w:val="22"/>
        </w:rPr>
        <w:t>3</w:t>
      </w:r>
    </w:p>
    <w:p w14:paraId="29A4E954">
      <w:pPr>
        <w:spacing w:before="68"/>
        <w:ind w:left="1729" w:right="0" w:firstLine="0"/>
        <w:jc w:val="left"/>
        <w:rPr>
          <w:b/>
          <w:sz w:val="22"/>
        </w:rPr>
      </w:pPr>
      <w:r>
        <w:rPr>
          <w:b/>
          <w:color w:val="231F20"/>
          <w:sz w:val="22"/>
        </w:rPr>
        <w:t>Paragraph</w:t>
      </w:r>
      <w:r>
        <w:rPr>
          <w:b/>
          <w:color w:val="231F20"/>
          <w:spacing w:val="48"/>
          <w:sz w:val="22"/>
        </w:rPr>
        <w:t xml:space="preserve"> </w:t>
      </w:r>
      <w:r>
        <w:rPr>
          <w:b/>
          <w:color w:val="231F20"/>
          <w:spacing w:val="-10"/>
          <w:sz w:val="22"/>
        </w:rPr>
        <w:t>4</w:t>
      </w:r>
    </w:p>
    <w:p w14:paraId="63A67E8B">
      <w:pPr>
        <w:pStyle w:val="15"/>
        <w:numPr>
          <w:ilvl w:val="1"/>
          <w:numId w:val="90"/>
        </w:numPr>
        <w:tabs>
          <w:tab w:val="left" w:pos="1474"/>
        </w:tabs>
        <w:spacing w:before="88" w:after="0" w:line="240" w:lineRule="auto"/>
        <w:ind w:left="1474" w:right="0" w:hanging="411"/>
        <w:jc w:val="left"/>
        <w:rPr>
          <w:rFonts w:ascii="Calibri"/>
          <w:sz w:val="26"/>
        </w:rPr>
      </w:pPr>
      <w:r>
        <w:br w:type="column"/>
      </w:r>
      <w:r>
        <w:rPr>
          <w:rFonts w:ascii="Calibri"/>
          <w:color w:val="231F20"/>
          <w:w w:val="80"/>
          <w:sz w:val="26"/>
        </w:rPr>
        <w:t>What</w:t>
      </w:r>
      <w:r>
        <w:rPr>
          <w:rFonts w:ascii="Calibri"/>
          <w:color w:val="231F20"/>
          <w:spacing w:val="-8"/>
          <w:sz w:val="26"/>
        </w:rPr>
        <w:t xml:space="preserve"> </w:t>
      </w:r>
      <w:r>
        <w:rPr>
          <w:rFonts w:ascii="Calibri"/>
          <w:color w:val="231F20"/>
          <w:w w:val="80"/>
          <w:sz w:val="26"/>
        </w:rPr>
        <w:t>is</w:t>
      </w:r>
      <w:r>
        <w:rPr>
          <w:rFonts w:ascii="Calibri"/>
          <w:color w:val="231F20"/>
          <w:spacing w:val="-7"/>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w w:val="80"/>
          <w:sz w:val="26"/>
        </w:rPr>
        <w:t>most</w:t>
      </w:r>
      <w:r>
        <w:rPr>
          <w:rFonts w:ascii="Calibri"/>
          <w:color w:val="231F20"/>
          <w:spacing w:val="-7"/>
          <w:sz w:val="26"/>
        </w:rPr>
        <w:t xml:space="preserve"> </w:t>
      </w:r>
      <w:r>
        <w:rPr>
          <w:rFonts w:ascii="Calibri"/>
          <w:color w:val="231F20"/>
          <w:w w:val="80"/>
          <w:sz w:val="26"/>
        </w:rPr>
        <w:t>important</w:t>
      </w:r>
      <w:r>
        <w:rPr>
          <w:rFonts w:ascii="Calibri"/>
          <w:color w:val="231F20"/>
          <w:spacing w:val="-7"/>
          <w:sz w:val="26"/>
        </w:rPr>
        <w:t xml:space="preserve"> </w:t>
      </w:r>
      <w:r>
        <w:rPr>
          <w:rFonts w:ascii="Calibri"/>
          <w:color w:val="231F20"/>
          <w:w w:val="80"/>
          <w:sz w:val="26"/>
        </w:rPr>
        <w:t>part</w:t>
      </w:r>
      <w:r>
        <w:rPr>
          <w:rFonts w:ascii="Calibri"/>
          <w:color w:val="231F20"/>
          <w:spacing w:val="-7"/>
          <w:sz w:val="26"/>
        </w:rPr>
        <w:t xml:space="preserve"> </w:t>
      </w:r>
      <w:r>
        <w:rPr>
          <w:rFonts w:ascii="Calibri"/>
          <w:color w:val="231F20"/>
          <w:w w:val="80"/>
          <w:sz w:val="26"/>
        </w:rPr>
        <w:t>of</w:t>
      </w:r>
      <w:r>
        <w:rPr>
          <w:rFonts w:ascii="Calibri"/>
          <w:color w:val="231F20"/>
          <w:spacing w:val="-7"/>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spacing w:val="-2"/>
          <w:w w:val="80"/>
          <w:sz w:val="26"/>
        </w:rPr>
        <w:t>festival?</w:t>
      </w:r>
    </w:p>
    <w:p w14:paraId="4D01C542">
      <w:pPr>
        <w:pStyle w:val="15"/>
        <w:numPr>
          <w:ilvl w:val="1"/>
          <w:numId w:val="90"/>
        </w:numPr>
        <w:tabs>
          <w:tab w:val="left" w:pos="1478"/>
        </w:tabs>
        <w:spacing w:before="3" w:after="0" w:line="240" w:lineRule="auto"/>
        <w:ind w:left="1478" w:right="0" w:hanging="415"/>
        <w:jc w:val="left"/>
        <w:rPr>
          <w:rFonts w:ascii="Calibri"/>
          <w:sz w:val="26"/>
        </w:rPr>
      </w:pPr>
      <w:r>
        <w:rPr>
          <w:rFonts w:ascii="Calibri"/>
          <w:color w:val="231F20"/>
          <w:w w:val="80"/>
          <w:sz w:val="26"/>
        </w:rPr>
        <w:t>How</w:t>
      </w:r>
      <w:r>
        <w:rPr>
          <w:rFonts w:ascii="Calibri"/>
          <w:color w:val="231F20"/>
          <w:spacing w:val="-5"/>
          <w:sz w:val="26"/>
        </w:rPr>
        <w:t xml:space="preserve"> </w:t>
      </w:r>
      <w:r>
        <w:rPr>
          <w:rFonts w:ascii="Calibri"/>
          <w:color w:val="231F20"/>
          <w:w w:val="80"/>
          <w:sz w:val="26"/>
        </w:rPr>
        <w:t>long</w:t>
      </w:r>
      <w:r>
        <w:rPr>
          <w:rFonts w:ascii="Calibri"/>
          <w:color w:val="231F20"/>
          <w:spacing w:val="-5"/>
          <w:sz w:val="26"/>
        </w:rPr>
        <w:t xml:space="preserve"> </w:t>
      </w:r>
      <w:r>
        <w:rPr>
          <w:rFonts w:ascii="Calibri"/>
          <w:color w:val="231F20"/>
          <w:w w:val="80"/>
          <w:sz w:val="26"/>
        </w:rPr>
        <w:t>does</w:t>
      </w:r>
      <w:r>
        <w:rPr>
          <w:rFonts w:ascii="Calibri"/>
          <w:color w:val="231F20"/>
          <w:spacing w:val="-5"/>
          <w:sz w:val="26"/>
        </w:rPr>
        <w:t xml:space="preserve"> </w:t>
      </w:r>
      <w:r>
        <w:rPr>
          <w:rFonts w:ascii="Calibri"/>
          <w:color w:val="231F20"/>
          <w:w w:val="80"/>
          <w:sz w:val="26"/>
        </w:rPr>
        <w:t>the</w:t>
      </w:r>
      <w:r>
        <w:rPr>
          <w:rFonts w:ascii="Calibri"/>
          <w:color w:val="231F20"/>
          <w:spacing w:val="-5"/>
          <w:sz w:val="26"/>
        </w:rPr>
        <w:t xml:space="preserve"> </w:t>
      </w:r>
      <w:r>
        <w:rPr>
          <w:rFonts w:ascii="Calibri"/>
          <w:color w:val="231F20"/>
          <w:w w:val="80"/>
          <w:sz w:val="26"/>
        </w:rPr>
        <w:t>festival</w:t>
      </w:r>
      <w:r>
        <w:rPr>
          <w:rFonts w:ascii="Calibri"/>
          <w:color w:val="231F20"/>
          <w:spacing w:val="-5"/>
          <w:sz w:val="26"/>
        </w:rPr>
        <w:t xml:space="preserve"> </w:t>
      </w:r>
      <w:r>
        <w:rPr>
          <w:rFonts w:ascii="Calibri"/>
          <w:color w:val="231F20"/>
          <w:spacing w:val="-2"/>
          <w:w w:val="80"/>
          <w:sz w:val="26"/>
        </w:rPr>
        <w:t>last?</w:t>
      </w:r>
    </w:p>
    <w:p w14:paraId="7BFD63E8">
      <w:pPr>
        <w:pStyle w:val="15"/>
        <w:numPr>
          <w:ilvl w:val="1"/>
          <w:numId w:val="90"/>
        </w:numPr>
        <w:tabs>
          <w:tab w:val="left" w:pos="1486"/>
        </w:tabs>
        <w:spacing w:before="2" w:after="0" w:line="240" w:lineRule="auto"/>
        <w:ind w:left="1486" w:right="0" w:hanging="423"/>
        <w:jc w:val="left"/>
        <w:rPr>
          <w:rFonts w:ascii="Calibri"/>
          <w:sz w:val="26"/>
        </w:rPr>
      </w:pPr>
      <w:r>
        <w:rPr>
          <w:rFonts w:ascii="Calibri"/>
          <w:color w:val="231F20"/>
          <w:w w:val="80"/>
          <w:sz w:val="26"/>
        </w:rPr>
        <w:t>What</w:t>
      </w:r>
      <w:r>
        <w:rPr>
          <w:rFonts w:ascii="Calibri"/>
          <w:color w:val="231F20"/>
          <w:sz w:val="26"/>
        </w:rPr>
        <w:t xml:space="preserve"> </w:t>
      </w:r>
      <w:r>
        <w:rPr>
          <w:rFonts w:ascii="Calibri"/>
          <w:color w:val="231F20"/>
          <w:w w:val="80"/>
          <w:sz w:val="26"/>
        </w:rPr>
        <w:t>do</w:t>
      </w:r>
      <w:r>
        <w:rPr>
          <w:rFonts w:ascii="Calibri"/>
          <w:color w:val="231F20"/>
          <w:spacing w:val="1"/>
          <w:sz w:val="26"/>
        </w:rPr>
        <w:t xml:space="preserve"> </w:t>
      </w:r>
      <w:r>
        <w:rPr>
          <w:rFonts w:ascii="Calibri"/>
          <w:color w:val="231F20"/>
          <w:w w:val="80"/>
          <w:sz w:val="26"/>
        </w:rPr>
        <w:t>people</w:t>
      </w:r>
      <w:r>
        <w:rPr>
          <w:rFonts w:ascii="Calibri"/>
          <w:color w:val="231F20"/>
          <w:spacing w:val="1"/>
          <w:sz w:val="26"/>
        </w:rPr>
        <w:t xml:space="preserve"> </w:t>
      </w:r>
      <w:r>
        <w:rPr>
          <w:rFonts w:ascii="Calibri"/>
          <w:color w:val="231F20"/>
          <w:w w:val="80"/>
          <w:sz w:val="26"/>
        </w:rPr>
        <w:t>do</w:t>
      </w:r>
      <w:r>
        <w:rPr>
          <w:rFonts w:ascii="Calibri"/>
          <w:color w:val="231F20"/>
          <w:sz w:val="26"/>
        </w:rPr>
        <w:t xml:space="preserve"> </w:t>
      </w:r>
      <w:r>
        <w:rPr>
          <w:rFonts w:ascii="Calibri"/>
          <w:color w:val="231F20"/>
          <w:w w:val="80"/>
          <w:sz w:val="26"/>
        </w:rPr>
        <w:t>before</w:t>
      </w:r>
      <w:r>
        <w:rPr>
          <w:rFonts w:ascii="Calibri"/>
          <w:color w:val="231F20"/>
          <w:spacing w:val="1"/>
          <w:sz w:val="26"/>
        </w:rPr>
        <w:t xml:space="preserve"> </w:t>
      </w:r>
      <w:r>
        <w:rPr>
          <w:rFonts w:ascii="Calibri"/>
          <w:color w:val="231F20"/>
          <w:w w:val="80"/>
          <w:sz w:val="26"/>
        </w:rPr>
        <w:t>the</w:t>
      </w:r>
      <w:r>
        <w:rPr>
          <w:rFonts w:ascii="Calibri"/>
          <w:color w:val="231F20"/>
          <w:spacing w:val="1"/>
          <w:sz w:val="26"/>
        </w:rPr>
        <w:t xml:space="preserve"> </w:t>
      </w:r>
      <w:r>
        <w:rPr>
          <w:rFonts w:ascii="Calibri"/>
          <w:color w:val="231F20"/>
          <w:w w:val="80"/>
          <w:sz w:val="26"/>
        </w:rPr>
        <w:t>Chinese</w:t>
      </w:r>
      <w:r>
        <w:rPr>
          <w:rFonts w:ascii="Calibri"/>
          <w:color w:val="231F20"/>
          <w:sz w:val="26"/>
        </w:rPr>
        <w:t xml:space="preserve"> </w:t>
      </w:r>
      <w:r>
        <w:rPr>
          <w:rFonts w:ascii="Calibri"/>
          <w:color w:val="231F20"/>
          <w:w w:val="80"/>
          <w:sz w:val="26"/>
        </w:rPr>
        <w:t>New</w:t>
      </w:r>
      <w:r>
        <w:rPr>
          <w:rFonts w:ascii="Calibri"/>
          <w:color w:val="231F20"/>
          <w:spacing w:val="1"/>
          <w:sz w:val="26"/>
        </w:rPr>
        <w:t xml:space="preserve"> </w:t>
      </w:r>
      <w:r>
        <w:rPr>
          <w:rFonts w:ascii="Calibri"/>
          <w:color w:val="231F20"/>
          <w:w w:val="80"/>
          <w:sz w:val="26"/>
        </w:rPr>
        <w:t>Year</w:t>
      </w:r>
      <w:r>
        <w:rPr>
          <w:rFonts w:ascii="Calibri"/>
          <w:color w:val="231F20"/>
          <w:spacing w:val="1"/>
          <w:sz w:val="26"/>
        </w:rPr>
        <w:t xml:space="preserve"> </w:t>
      </w:r>
      <w:r>
        <w:rPr>
          <w:rFonts w:ascii="Calibri"/>
          <w:color w:val="231F20"/>
          <w:spacing w:val="-2"/>
          <w:w w:val="80"/>
          <w:sz w:val="26"/>
        </w:rPr>
        <w:t>comes?</w:t>
      </w:r>
    </w:p>
    <w:p w14:paraId="6467F363">
      <w:pPr>
        <w:pStyle w:val="15"/>
        <w:numPr>
          <w:ilvl w:val="1"/>
          <w:numId w:val="90"/>
        </w:numPr>
        <w:tabs>
          <w:tab w:val="left" w:pos="1486"/>
        </w:tabs>
        <w:spacing w:before="3" w:after="0" w:line="240" w:lineRule="auto"/>
        <w:ind w:left="1486" w:right="0" w:hanging="423"/>
        <w:jc w:val="left"/>
        <w:rPr>
          <w:rFonts w:ascii="Calibri"/>
          <w:sz w:val="26"/>
        </w:rPr>
      </w:pPr>
      <w:r>
        <w:rPr>
          <w:rFonts w:ascii="Calibri"/>
          <w:color w:val="231F20"/>
          <w:w w:val="80"/>
          <w:sz w:val="26"/>
        </w:rPr>
        <w:t>What</w:t>
      </w:r>
      <w:r>
        <w:rPr>
          <w:rFonts w:ascii="Calibri"/>
          <w:color w:val="231F20"/>
          <w:spacing w:val="3"/>
          <w:sz w:val="26"/>
        </w:rPr>
        <w:t xml:space="preserve"> </w:t>
      </w:r>
      <w:r>
        <w:rPr>
          <w:rFonts w:ascii="Calibri"/>
          <w:color w:val="231F20"/>
          <w:w w:val="80"/>
          <w:sz w:val="26"/>
        </w:rPr>
        <w:t>do</w:t>
      </w:r>
      <w:r>
        <w:rPr>
          <w:rFonts w:ascii="Calibri"/>
          <w:color w:val="231F20"/>
          <w:spacing w:val="3"/>
          <w:sz w:val="26"/>
        </w:rPr>
        <w:t xml:space="preserve"> </w:t>
      </w:r>
      <w:r>
        <w:rPr>
          <w:rFonts w:ascii="Calibri"/>
          <w:color w:val="231F20"/>
          <w:w w:val="80"/>
          <w:sz w:val="26"/>
        </w:rPr>
        <w:t>people</w:t>
      </w:r>
      <w:r>
        <w:rPr>
          <w:rFonts w:ascii="Calibri"/>
          <w:color w:val="231F20"/>
          <w:spacing w:val="4"/>
          <w:sz w:val="26"/>
        </w:rPr>
        <w:t xml:space="preserve"> </w:t>
      </w:r>
      <w:r>
        <w:rPr>
          <w:rFonts w:ascii="Calibri"/>
          <w:color w:val="231F20"/>
          <w:w w:val="80"/>
          <w:sz w:val="26"/>
        </w:rPr>
        <w:t>do</w:t>
      </w:r>
      <w:r>
        <w:rPr>
          <w:rFonts w:ascii="Calibri"/>
          <w:color w:val="231F20"/>
          <w:spacing w:val="3"/>
          <w:sz w:val="26"/>
        </w:rPr>
        <w:t xml:space="preserve"> </w:t>
      </w:r>
      <w:r>
        <w:rPr>
          <w:rFonts w:ascii="Calibri"/>
          <w:color w:val="231F20"/>
          <w:w w:val="80"/>
          <w:sz w:val="26"/>
        </w:rPr>
        <w:t>when</w:t>
      </w:r>
      <w:r>
        <w:rPr>
          <w:rFonts w:ascii="Calibri"/>
          <w:color w:val="231F20"/>
          <w:spacing w:val="3"/>
          <w:sz w:val="26"/>
        </w:rPr>
        <w:t xml:space="preserve"> </w:t>
      </w:r>
      <w:r>
        <w:rPr>
          <w:rFonts w:ascii="Calibri"/>
          <w:color w:val="231F20"/>
          <w:w w:val="80"/>
          <w:sz w:val="26"/>
        </w:rPr>
        <w:t>the</w:t>
      </w:r>
      <w:r>
        <w:rPr>
          <w:rFonts w:ascii="Calibri"/>
          <w:color w:val="231F20"/>
          <w:spacing w:val="4"/>
          <w:sz w:val="26"/>
        </w:rPr>
        <w:t xml:space="preserve"> </w:t>
      </w:r>
      <w:r>
        <w:rPr>
          <w:rFonts w:ascii="Calibri"/>
          <w:color w:val="231F20"/>
          <w:w w:val="80"/>
          <w:sz w:val="26"/>
        </w:rPr>
        <w:t>Chinese</w:t>
      </w:r>
      <w:r>
        <w:rPr>
          <w:rFonts w:ascii="Calibri"/>
          <w:color w:val="231F20"/>
          <w:spacing w:val="3"/>
          <w:sz w:val="26"/>
        </w:rPr>
        <w:t xml:space="preserve"> </w:t>
      </w:r>
      <w:r>
        <w:rPr>
          <w:rFonts w:ascii="Calibri"/>
          <w:color w:val="231F20"/>
          <w:w w:val="80"/>
          <w:sz w:val="26"/>
        </w:rPr>
        <w:t>New</w:t>
      </w:r>
      <w:r>
        <w:rPr>
          <w:rFonts w:ascii="Calibri"/>
          <w:color w:val="231F20"/>
          <w:spacing w:val="3"/>
          <w:sz w:val="26"/>
        </w:rPr>
        <w:t xml:space="preserve"> </w:t>
      </w:r>
      <w:r>
        <w:rPr>
          <w:rFonts w:ascii="Calibri"/>
          <w:color w:val="231F20"/>
          <w:w w:val="80"/>
          <w:sz w:val="26"/>
        </w:rPr>
        <w:t>Year</w:t>
      </w:r>
      <w:r>
        <w:rPr>
          <w:rFonts w:ascii="Calibri"/>
          <w:color w:val="231F20"/>
          <w:spacing w:val="4"/>
          <w:sz w:val="26"/>
        </w:rPr>
        <w:t xml:space="preserve"> </w:t>
      </w:r>
      <w:r>
        <w:rPr>
          <w:rFonts w:ascii="Calibri"/>
          <w:color w:val="231F20"/>
          <w:spacing w:val="-2"/>
          <w:w w:val="80"/>
          <w:sz w:val="26"/>
        </w:rPr>
        <w:t>arrives?</w:t>
      </w:r>
    </w:p>
    <w:p w14:paraId="66D95516">
      <w:pPr>
        <w:spacing w:after="0" w:line="240" w:lineRule="auto"/>
        <w:jc w:val="left"/>
        <w:rPr>
          <w:rFonts w:ascii="Calibri"/>
          <w:sz w:val="26"/>
        </w:rPr>
        <w:sectPr>
          <w:type w:val="continuous"/>
          <w:pgSz w:w="11910" w:h="16840"/>
          <w:pgMar w:top="1340" w:right="0" w:bottom="280" w:left="0" w:header="720" w:footer="720" w:gutter="0"/>
          <w:cols w:equalWidth="0" w:num="2">
            <w:col w:w="3058" w:space="40"/>
            <w:col w:w="8812"/>
          </w:cols>
        </w:sectPr>
      </w:pPr>
    </w:p>
    <w:p w14:paraId="5DA47521">
      <w:pPr>
        <w:pStyle w:val="11"/>
        <w:rPr>
          <w:rFonts w:ascii="Calibri"/>
          <w:sz w:val="20"/>
        </w:rPr>
      </w:pPr>
    </w:p>
    <w:p w14:paraId="7276D0EF">
      <w:pPr>
        <w:pStyle w:val="11"/>
        <w:spacing w:before="7"/>
        <w:rPr>
          <w:rFonts w:ascii="Calibri"/>
        </w:rPr>
      </w:pPr>
    </w:p>
    <w:p w14:paraId="6F2AD499">
      <w:pPr>
        <w:spacing w:before="0"/>
        <w:ind w:left="1771" w:right="0" w:firstLine="0"/>
        <w:jc w:val="left"/>
        <w:rPr>
          <w:rFonts w:ascii="Tahoma"/>
          <w:sz w:val="26"/>
        </w:rPr>
      </w:pPr>
      <w:r>
        <w:rPr>
          <w:rFonts w:ascii="Tahoma"/>
          <w:color w:val="8E3F4F"/>
          <w:sz w:val="26"/>
        </w:rPr>
        <w:t>Read</w:t>
      </w:r>
      <w:r>
        <w:rPr>
          <w:rFonts w:ascii="Tahoma"/>
          <w:color w:val="8E3F4F"/>
          <w:spacing w:val="-10"/>
          <w:sz w:val="26"/>
        </w:rPr>
        <w:t xml:space="preserve"> </w:t>
      </w:r>
      <w:r>
        <w:rPr>
          <w:rFonts w:ascii="Tahoma"/>
          <w:color w:val="8E3F4F"/>
          <w:sz w:val="26"/>
        </w:rPr>
        <w:t>the</w:t>
      </w:r>
      <w:r>
        <w:rPr>
          <w:rFonts w:ascii="Tahoma"/>
          <w:color w:val="8E3F4F"/>
          <w:spacing w:val="-9"/>
          <w:sz w:val="26"/>
        </w:rPr>
        <w:t xml:space="preserve"> </w:t>
      </w:r>
      <w:r>
        <w:rPr>
          <w:rFonts w:ascii="Tahoma"/>
          <w:color w:val="8E3F4F"/>
          <w:sz w:val="26"/>
        </w:rPr>
        <w:t>text</w:t>
      </w:r>
      <w:r>
        <w:rPr>
          <w:rFonts w:ascii="Tahoma"/>
          <w:color w:val="8E3F4F"/>
          <w:spacing w:val="-9"/>
          <w:sz w:val="26"/>
        </w:rPr>
        <w:t xml:space="preserve"> </w:t>
      </w:r>
      <w:r>
        <w:rPr>
          <w:rFonts w:ascii="Tahoma"/>
          <w:color w:val="8E3F4F"/>
          <w:sz w:val="26"/>
        </w:rPr>
        <w:t>again</w:t>
      </w:r>
      <w:r>
        <w:rPr>
          <w:rFonts w:ascii="Tahoma"/>
          <w:color w:val="8E3F4F"/>
          <w:spacing w:val="-10"/>
          <w:sz w:val="26"/>
        </w:rPr>
        <w:t xml:space="preserve"> </w:t>
      </w:r>
      <w:r>
        <w:rPr>
          <w:rFonts w:ascii="Tahoma"/>
          <w:color w:val="8E3F4F"/>
          <w:sz w:val="26"/>
        </w:rPr>
        <w:t>and</w:t>
      </w:r>
      <w:r>
        <w:rPr>
          <w:rFonts w:ascii="Tahoma"/>
          <w:color w:val="8E3F4F"/>
          <w:spacing w:val="-9"/>
          <w:sz w:val="26"/>
        </w:rPr>
        <w:t xml:space="preserve"> </w:t>
      </w:r>
      <w:r>
        <w:rPr>
          <w:rFonts w:ascii="Tahoma"/>
          <w:color w:val="8E3F4F"/>
          <w:sz w:val="26"/>
        </w:rPr>
        <w:t>complete</w:t>
      </w:r>
      <w:r>
        <w:rPr>
          <w:rFonts w:ascii="Tahoma"/>
          <w:color w:val="8E3F4F"/>
          <w:spacing w:val="-9"/>
          <w:sz w:val="26"/>
        </w:rPr>
        <w:t xml:space="preserve"> </w:t>
      </w:r>
      <w:r>
        <w:rPr>
          <w:rFonts w:ascii="Tahoma"/>
          <w:color w:val="8E3F4F"/>
          <w:sz w:val="26"/>
        </w:rPr>
        <w:t>the</w:t>
      </w:r>
      <w:r>
        <w:rPr>
          <w:rFonts w:ascii="Tahoma"/>
          <w:color w:val="8E3F4F"/>
          <w:spacing w:val="-10"/>
          <w:sz w:val="26"/>
        </w:rPr>
        <w:t xml:space="preserve"> </w:t>
      </w:r>
      <w:r>
        <w:rPr>
          <w:rFonts w:ascii="Tahoma"/>
          <w:color w:val="8E3F4F"/>
          <w:spacing w:val="-2"/>
          <w:sz w:val="26"/>
        </w:rPr>
        <w:t>table.</w:t>
      </w:r>
    </w:p>
    <w:p w14:paraId="0974D55C">
      <w:pPr>
        <w:pStyle w:val="11"/>
        <w:tabs>
          <w:tab w:val="left" w:pos="4095"/>
        </w:tabs>
        <w:spacing w:before="182"/>
        <w:ind w:right="443"/>
        <w:jc w:val="center"/>
        <w:rPr>
          <w:rFonts w:ascii="Tahoma"/>
        </w:rPr>
      </w:pPr>
      <w:r>
        <mc:AlternateContent>
          <mc:Choice Requires="wpg">
            <w:drawing>
              <wp:anchor distT="0" distB="0" distL="0" distR="0" simplePos="0" relativeHeight="251907072" behindDoc="1" locked="0" layoutInCell="1" allowOverlap="1">
                <wp:simplePos x="0" y="0"/>
                <wp:positionH relativeFrom="page">
                  <wp:posOffset>993140</wp:posOffset>
                </wp:positionH>
                <wp:positionV relativeFrom="paragraph">
                  <wp:posOffset>315595</wp:posOffset>
                </wp:positionV>
                <wp:extent cx="5691505" cy="1296035"/>
                <wp:effectExtent l="0" t="0" r="0" b="0"/>
                <wp:wrapTopAndBottom/>
                <wp:docPr id="2929" name="Group 2929"/>
                <wp:cNvGraphicFramePr/>
                <a:graphic xmlns:a="http://schemas.openxmlformats.org/drawingml/2006/main">
                  <a:graphicData uri="http://schemas.microsoft.com/office/word/2010/wordprocessingGroup">
                    <wpg:wgp>
                      <wpg:cNvGrpSpPr/>
                      <wpg:grpSpPr>
                        <a:xfrm>
                          <a:off x="0" y="0"/>
                          <a:ext cx="5691505" cy="1296035"/>
                          <a:chOff x="0" y="0"/>
                          <a:chExt cx="5691505" cy="1296035"/>
                        </a:xfrm>
                      </wpg:grpSpPr>
                      <wps:wsp>
                        <wps:cNvPr id="2930" name="Graphic 2930"/>
                        <wps:cNvSpPr/>
                        <wps:spPr>
                          <a:xfrm>
                            <a:off x="0" y="41655"/>
                            <a:ext cx="5691505" cy="1254760"/>
                          </a:xfrm>
                          <a:custGeom>
                            <a:avLst/>
                            <a:gdLst/>
                            <a:ahLst/>
                            <a:cxnLst/>
                            <a:rect l="l" t="t" r="r" b="b"/>
                            <a:pathLst>
                              <a:path w="5691505" h="1254760">
                                <a:moveTo>
                                  <a:pt x="5691251" y="1077861"/>
                                </a:moveTo>
                                <a:lnTo>
                                  <a:pt x="0" y="1077861"/>
                                </a:lnTo>
                                <a:lnTo>
                                  <a:pt x="0" y="1254137"/>
                                </a:lnTo>
                                <a:lnTo>
                                  <a:pt x="5691251" y="1254137"/>
                                </a:lnTo>
                                <a:lnTo>
                                  <a:pt x="5691251" y="1077861"/>
                                </a:lnTo>
                                <a:close/>
                              </a:path>
                              <a:path w="5691505" h="1254760">
                                <a:moveTo>
                                  <a:pt x="5691251" y="708571"/>
                                </a:moveTo>
                                <a:lnTo>
                                  <a:pt x="0" y="708571"/>
                                </a:lnTo>
                                <a:lnTo>
                                  <a:pt x="0" y="884847"/>
                                </a:lnTo>
                                <a:lnTo>
                                  <a:pt x="5691251" y="884847"/>
                                </a:lnTo>
                                <a:lnTo>
                                  <a:pt x="5691251" y="708571"/>
                                </a:lnTo>
                                <a:close/>
                              </a:path>
                              <a:path w="5691505" h="1254760">
                                <a:moveTo>
                                  <a:pt x="5691251" y="354317"/>
                                </a:moveTo>
                                <a:lnTo>
                                  <a:pt x="0" y="354317"/>
                                </a:lnTo>
                                <a:lnTo>
                                  <a:pt x="0" y="530593"/>
                                </a:lnTo>
                                <a:lnTo>
                                  <a:pt x="5691251" y="530593"/>
                                </a:lnTo>
                                <a:lnTo>
                                  <a:pt x="5691251" y="354317"/>
                                </a:lnTo>
                                <a:close/>
                              </a:path>
                              <a:path w="5691505" h="1254760">
                                <a:moveTo>
                                  <a:pt x="5691251" y="0"/>
                                </a:moveTo>
                                <a:lnTo>
                                  <a:pt x="0" y="0"/>
                                </a:lnTo>
                                <a:lnTo>
                                  <a:pt x="0" y="176276"/>
                                </a:lnTo>
                                <a:lnTo>
                                  <a:pt x="5691251" y="176276"/>
                                </a:lnTo>
                                <a:lnTo>
                                  <a:pt x="5691251" y="0"/>
                                </a:lnTo>
                                <a:close/>
                              </a:path>
                            </a:pathLst>
                          </a:custGeom>
                          <a:solidFill>
                            <a:srgbClr val="F7E6E5"/>
                          </a:solidFill>
                        </wps:spPr>
                        <wps:bodyPr wrap="square" lIns="0" tIns="0" rIns="0" bIns="0" rtlCol="0">
                          <a:noAutofit/>
                        </wps:bodyPr>
                      </wps:wsp>
                      <wps:wsp>
                        <wps:cNvPr id="2931" name="Graphic 2931"/>
                        <wps:cNvSpPr/>
                        <wps:spPr>
                          <a:xfrm>
                            <a:off x="2188806" y="0"/>
                            <a:ext cx="1270" cy="1296035"/>
                          </a:xfrm>
                          <a:custGeom>
                            <a:avLst/>
                            <a:gdLst/>
                            <a:ahLst/>
                            <a:cxnLst/>
                            <a:rect l="l" t="t" r="r" b="b"/>
                            <a:pathLst>
                              <a:path h="1296035">
                                <a:moveTo>
                                  <a:pt x="0" y="0"/>
                                </a:moveTo>
                                <a:lnTo>
                                  <a:pt x="0" y="1295781"/>
                                </a:lnTo>
                              </a:path>
                            </a:pathLst>
                          </a:custGeom>
                          <a:ln w="25400">
                            <a:solidFill>
                              <a:srgbClr val="FFFFFF"/>
                            </a:solidFill>
                            <a:prstDash val="solid"/>
                          </a:ln>
                        </wps:spPr>
                        <wps:bodyPr wrap="square" lIns="0" tIns="0" rIns="0" bIns="0" rtlCol="0">
                          <a:noAutofit/>
                        </wps:bodyPr>
                      </wps:wsp>
                    </wpg:wgp>
                  </a:graphicData>
                </a:graphic>
              </wp:anchor>
            </w:drawing>
          </mc:Choice>
          <mc:Fallback>
            <w:pict>
              <v:group id="Group 2929" o:spid="_x0000_s1026" o:spt="203" style="position:absolute;left:0pt;margin-left:78.2pt;margin-top:24.85pt;height:102.05pt;width:448.15pt;mso-position-horizontal-relative:page;mso-wrap-distance-bottom:0pt;mso-wrap-distance-top:0pt;z-index:-251409408;mso-width-relative:page;mso-height-relative:page;" coordsize="5691505,1296035" o:gfxdata="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F5kXzPbAAAACwEA&#10;AA8AAAAAAAAAAQAgAAAAIgAAAGRycy9kb3ducmV2LnhtbFBLAQIUABQAAAAIAIdO4kDi27aVbQMA&#10;ABYMAAAOAAAAAAAAAAEAIAAAACoBAABkcnMvZTJvRG9jLnhtbFBLBQYAAAAABgAGAFkBAAAJBwAA&#10;AAA=&#10;">
                <o:lock v:ext="edit" aspectratio="f"/>
                <v:shape id="Graphic 2930" o:spid="_x0000_s1026" o:spt="100" style="position:absolute;left:0;top:41655;height:1254760;width:5691505;" fillcolor="#F7E6E5" filled="t" stroked="f" coordsize="5691505,1254760" o:gfxdata="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oAlV7sAAADd&#10;AAAADwAAAAAAAAABACAAAAAiAAAAZHJzL2Rvd25yZXYueG1sUEsBAhQAFAAAAAgAh07iQDMvBZ47&#10;AAAAOQAAABAAAAAAAAAAAQAgAAAACgEAAGRycy9zaGFwZXhtbC54bWxQSwUGAAAAAAYABgBbAQAA&#10;tAMAAAAA&#10;" path="m5691251,1077861l0,1077861,0,1254137,5691251,1254137,5691251,1077861xem5691251,708571l0,708571,0,884847,5691251,884847,5691251,708571xem5691251,354317l0,354317,0,530593,5691251,530593,5691251,354317xem5691251,0l0,0,0,176276,5691251,176276,5691251,0xe">
                  <v:fill on="t" focussize="0,0"/>
                  <v:stroke on="f"/>
                  <v:imagedata o:title=""/>
                  <o:lock v:ext="edit" aspectratio="f"/>
                  <v:textbox inset="0mm,0mm,0mm,0mm"/>
                </v:shape>
                <v:shape id="Graphic 2931" o:spid="_x0000_s1026" o:spt="100" style="position:absolute;left:2188806;top:0;height:1296035;width:1270;" filled="f" stroked="t" coordsize="1,1296035" o:gfxdata="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jZKO/&#10;AAAA3QAAAA8AAAAAAAAAAQAgAAAAIgAAAGRycy9kb3ducmV2LnhtbFBLAQIUABQAAAAIAIdO4kAz&#10;LwWeOwAAADkAAAAQAAAAAAAAAAEAIAAAAA4BAABkcnMvc2hhcGV4bWwueG1sUEsFBgAAAAAGAAYA&#10;WwEAALgDAAAAAA==&#10;" path="m0,0l0,1295781e">
                  <v:fill on="f" focussize="0,0"/>
                  <v:stroke weight="2pt" color="#FFFFFF" joinstyle="round"/>
                  <v:imagedata o:title=""/>
                  <o:lock v:ext="edit" aspectratio="f"/>
                  <v:textbox inset="0mm,0mm,0mm,0mm"/>
                </v:shape>
                <w10:wrap type="topAndBottom"/>
              </v:group>
            </w:pict>
          </mc:Fallback>
        </mc:AlternateContent>
      </w:r>
      <w:r>
        <w:rPr>
          <w:rFonts w:ascii="Tahoma"/>
          <w:color w:val="8E3F4F"/>
        </w:rPr>
        <w:t>Festival</w:t>
      </w:r>
      <w:r>
        <w:rPr>
          <w:rFonts w:ascii="Tahoma"/>
          <w:color w:val="8E3F4F"/>
          <w:spacing w:val="17"/>
        </w:rPr>
        <w:t xml:space="preserve"> </w:t>
      </w:r>
      <w:r>
        <w:rPr>
          <w:rFonts w:ascii="Tahoma"/>
          <w:color w:val="8E3F4F"/>
          <w:spacing w:val="-2"/>
        </w:rPr>
        <w:t>customs</w:t>
      </w:r>
      <w:r>
        <w:rPr>
          <w:rFonts w:ascii="Tahoma"/>
          <w:color w:val="8E3F4F"/>
        </w:rPr>
        <w:tab/>
      </w:r>
      <w:r>
        <w:rPr>
          <w:rFonts w:ascii="Tahoma"/>
          <w:color w:val="8E3F4F"/>
        </w:rPr>
        <w:t>Reasons</w:t>
      </w:r>
      <w:r>
        <w:rPr>
          <w:rFonts w:ascii="Tahoma"/>
          <w:color w:val="8E3F4F"/>
          <w:spacing w:val="1"/>
        </w:rPr>
        <w:t xml:space="preserve"> </w:t>
      </w:r>
      <w:r>
        <w:rPr>
          <w:rFonts w:ascii="Tahoma"/>
          <w:color w:val="8E3F4F"/>
        </w:rPr>
        <w:t>for</w:t>
      </w:r>
      <w:r>
        <w:rPr>
          <w:rFonts w:ascii="Tahoma"/>
          <w:color w:val="8E3F4F"/>
          <w:spacing w:val="2"/>
        </w:rPr>
        <w:t xml:space="preserve"> </w:t>
      </w:r>
      <w:r>
        <w:rPr>
          <w:rFonts w:ascii="Tahoma"/>
          <w:color w:val="8E3F4F"/>
        </w:rPr>
        <w:t>the</w:t>
      </w:r>
      <w:r>
        <w:rPr>
          <w:rFonts w:ascii="Tahoma"/>
          <w:color w:val="8E3F4F"/>
          <w:spacing w:val="1"/>
        </w:rPr>
        <w:t xml:space="preserve"> </w:t>
      </w:r>
      <w:r>
        <w:rPr>
          <w:rFonts w:ascii="Tahoma"/>
          <w:color w:val="8E3F4F"/>
          <w:spacing w:val="-2"/>
        </w:rPr>
        <w:t>customs</w:t>
      </w:r>
    </w:p>
    <w:p w14:paraId="2E213E0C">
      <w:pPr>
        <w:pStyle w:val="11"/>
        <w:rPr>
          <w:rFonts w:ascii="Tahoma"/>
          <w:sz w:val="20"/>
        </w:rPr>
      </w:pPr>
    </w:p>
    <w:p w14:paraId="7C669F52">
      <w:pPr>
        <w:pStyle w:val="11"/>
        <w:spacing w:before="4"/>
        <w:rPr>
          <w:rFonts w:ascii="Tahoma"/>
          <w:sz w:val="16"/>
        </w:rPr>
      </w:pPr>
    </w:p>
    <w:p w14:paraId="5819225C">
      <w:pPr>
        <w:spacing w:before="100"/>
        <w:ind w:left="1785" w:right="0" w:firstLine="0"/>
        <w:jc w:val="left"/>
        <w:rPr>
          <w:rFonts w:ascii="Tahoma"/>
          <w:sz w:val="26"/>
        </w:rPr>
      </w:pPr>
      <w:r>
        <w:rPr>
          <w:rFonts w:ascii="Tahoma"/>
          <w:color w:val="8E3F4F"/>
          <w:sz w:val="26"/>
        </w:rPr>
        <w:t>In</w:t>
      </w:r>
      <w:r>
        <w:rPr>
          <w:rFonts w:ascii="Tahoma"/>
          <w:color w:val="8E3F4F"/>
          <w:spacing w:val="-9"/>
          <w:sz w:val="26"/>
        </w:rPr>
        <w:t xml:space="preserve"> </w:t>
      </w:r>
      <w:r>
        <w:rPr>
          <w:rFonts w:ascii="Tahoma"/>
          <w:color w:val="8E3F4F"/>
          <w:sz w:val="26"/>
        </w:rPr>
        <w:t>groups,</w:t>
      </w:r>
      <w:r>
        <w:rPr>
          <w:rFonts w:ascii="Tahoma"/>
          <w:color w:val="8E3F4F"/>
          <w:spacing w:val="-8"/>
          <w:sz w:val="26"/>
        </w:rPr>
        <w:t xml:space="preserve"> </w:t>
      </w:r>
      <w:r>
        <w:rPr>
          <w:rFonts w:ascii="Tahoma"/>
          <w:color w:val="8E3F4F"/>
          <w:sz w:val="26"/>
        </w:rPr>
        <w:t>think</w:t>
      </w:r>
      <w:r>
        <w:rPr>
          <w:rFonts w:ascii="Tahoma"/>
          <w:color w:val="8E3F4F"/>
          <w:spacing w:val="-8"/>
          <w:sz w:val="26"/>
        </w:rPr>
        <w:t xml:space="preserve"> </w:t>
      </w:r>
      <w:r>
        <w:rPr>
          <w:rFonts w:ascii="Tahoma"/>
          <w:color w:val="8E3F4F"/>
          <w:sz w:val="26"/>
        </w:rPr>
        <w:t>of</w:t>
      </w:r>
      <w:r>
        <w:rPr>
          <w:rFonts w:ascii="Tahoma"/>
          <w:color w:val="8E3F4F"/>
          <w:spacing w:val="-8"/>
          <w:sz w:val="26"/>
        </w:rPr>
        <w:t xml:space="preserve"> </w:t>
      </w:r>
      <w:r>
        <w:rPr>
          <w:rFonts w:ascii="Tahoma"/>
          <w:color w:val="8E3F4F"/>
          <w:sz w:val="26"/>
        </w:rPr>
        <w:t>a</w:t>
      </w:r>
      <w:r>
        <w:rPr>
          <w:rFonts w:ascii="Tahoma"/>
          <w:color w:val="8E3F4F"/>
          <w:spacing w:val="-9"/>
          <w:sz w:val="26"/>
        </w:rPr>
        <w:t xml:space="preserve"> </w:t>
      </w:r>
      <w:r>
        <w:rPr>
          <w:rFonts w:ascii="Tahoma"/>
          <w:color w:val="8E3F4F"/>
          <w:sz w:val="26"/>
        </w:rPr>
        <w:t>better</w:t>
      </w:r>
      <w:r>
        <w:rPr>
          <w:rFonts w:ascii="Tahoma"/>
          <w:color w:val="8E3F4F"/>
          <w:spacing w:val="-8"/>
          <w:sz w:val="26"/>
        </w:rPr>
        <w:t xml:space="preserve"> </w:t>
      </w:r>
      <w:r>
        <w:rPr>
          <w:rFonts w:ascii="Tahoma"/>
          <w:color w:val="8E3F4F"/>
          <w:sz w:val="26"/>
        </w:rPr>
        <w:t>title</w:t>
      </w:r>
      <w:r>
        <w:rPr>
          <w:rFonts w:ascii="Tahoma"/>
          <w:color w:val="8E3F4F"/>
          <w:spacing w:val="-8"/>
          <w:sz w:val="26"/>
        </w:rPr>
        <w:t xml:space="preserve"> </w:t>
      </w:r>
      <w:r>
        <w:rPr>
          <w:rFonts w:ascii="Tahoma"/>
          <w:color w:val="8E3F4F"/>
          <w:sz w:val="26"/>
        </w:rPr>
        <w:t>for</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text.</w:t>
      </w:r>
      <w:r>
        <w:rPr>
          <w:rFonts w:ascii="Tahoma"/>
          <w:color w:val="8E3F4F"/>
          <w:spacing w:val="-9"/>
          <w:sz w:val="26"/>
        </w:rPr>
        <w:t xml:space="preserve"> </w:t>
      </w:r>
      <w:r>
        <w:rPr>
          <w:rFonts w:ascii="Tahoma"/>
          <w:color w:val="8E3F4F"/>
          <w:sz w:val="26"/>
        </w:rPr>
        <w:t>Then</w:t>
      </w:r>
      <w:r>
        <w:rPr>
          <w:rFonts w:ascii="Tahoma"/>
          <w:color w:val="8E3F4F"/>
          <w:spacing w:val="-8"/>
          <w:sz w:val="26"/>
        </w:rPr>
        <w:t xml:space="preserve"> </w:t>
      </w:r>
      <w:r>
        <w:rPr>
          <w:rFonts w:ascii="Tahoma"/>
          <w:color w:val="8E3F4F"/>
          <w:sz w:val="26"/>
        </w:rPr>
        <w:t>write</w:t>
      </w:r>
      <w:r>
        <w:rPr>
          <w:rFonts w:ascii="Tahoma"/>
          <w:color w:val="8E3F4F"/>
          <w:spacing w:val="-8"/>
          <w:sz w:val="26"/>
        </w:rPr>
        <w:t xml:space="preserve"> </w:t>
      </w:r>
      <w:r>
        <w:rPr>
          <w:rFonts w:ascii="Tahoma"/>
          <w:color w:val="8E3F4F"/>
          <w:sz w:val="26"/>
        </w:rPr>
        <w:t>it</w:t>
      </w:r>
      <w:r>
        <w:rPr>
          <w:rFonts w:ascii="Tahoma"/>
          <w:color w:val="8E3F4F"/>
          <w:spacing w:val="-8"/>
          <w:sz w:val="26"/>
        </w:rPr>
        <w:t xml:space="preserve"> </w:t>
      </w:r>
      <w:r>
        <w:rPr>
          <w:rFonts w:ascii="Tahoma"/>
          <w:color w:val="8E3F4F"/>
          <w:spacing w:val="-2"/>
          <w:sz w:val="26"/>
        </w:rPr>
        <w:t>down.</w:t>
      </w:r>
    </w:p>
    <w:p w14:paraId="54ABF285">
      <w:pPr>
        <w:pStyle w:val="11"/>
        <w:rPr>
          <w:rFonts w:ascii="Tahoma"/>
          <w:sz w:val="20"/>
        </w:rPr>
      </w:pPr>
    </w:p>
    <w:p w14:paraId="73E8DD59">
      <w:pPr>
        <w:pStyle w:val="11"/>
        <w:spacing w:before="4"/>
        <w:rPr>
          <w:rFonts w:ascii="Tahoma"/>
          <w:sz w:val="23"/>
        </w:rPr>
      </w:pPr>
      <w:r>
        <mc:AlternateContent>
          <mc:Choice Requires="wps">
            <w:drawing>
              <wp:anchor distT="0" distB="0" distL="0" distR="0" simplePos="0" relativeHeight="251908096" behindDoc="1" locked="0" layoutInCell="1" allowOverlap="1">
                <wp:simplePos x="0" y="0"/>
                <wp:positionH relativeFrom="page">
                  <wp:posOffset>1087120</wp:posOffset>
                </wp:positionH>
                <wp:positionV relativeFrom="paragraph">
                  <wp:posOffset>193675</wp:posOffset>
                </wp:positionV>
                <wp:extent cx="5598160" cy="1270"/>
                <wp:effectExtent l="0" t="0" r="0" b="0"/>
                <wp:wrapTopAndBottom/>
                <wp:docPr id="2935" name="Graphic 2935"/>
                <wp:cNvGraphicFramePr/>
                <a:graphic xmlns:a="http://schemas.openxmlformats.org/drawingml/2006/main">
                  <a:graphicData uri="http://schemas.microsoft.com/office/word/2010/wordprocessingShape">
                    <wps:wsp>
                      <wps:cNvSpPr/>
                      <wps:spPr>
                        <a:xfrm>
                          <a:off x="0" y="0"/>
                          <a:ext cx="5598160" cy="1270"/>
                        </a:xfrm>
                        <a:custGeom>
                          <a:avLst/>
                          <a:gdLst/>
                          <a:ahLst/>
                          <a:cxnLst/>
                          <a:rect l="l" t="t" r="r" b="b"/>
                          <a:pathLst>
                            <a:path w="5598160">
                              <a:moveTo>
                                <a:pt x="0" y="0"/>
                              </a:moveTo>
                              <a:lnTo>
                                <a:pt x="55976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2935" o:spid="_x0000_s1026" o:spt="100" style="position:absolute;left:0pt;margin-left:85.6pt;margin-top:15.25pt;height:0.1pt;width:440.8pt;mso-position-horizontal-relative:page;mso-wrap-distance-bottom:0pt;mso-wrap-distance-top:0pt;z-index:-251408384;mso-width-relative:page;mso-height-relative:page;" filled="f" stroked="t" coordsize="5598160,1" o:gfxdata="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iYYb7WAAAACgEAAA8A&#10;AAAAAAAAAQAgAAAAIgAAAGRycy9kb3ducmV2LnhtbFBLAQIUABQAAAAIAIdO4kCrRg+5GQIAAIAE&#10;AAAOAAAAAAAAAAEAIAAAACUBAABkcnMvZTJvRG9jLnhtbFBLBQYAAAAABgAGAFkBAACwBQAAAAA=&#10;" path="m0,0l5597652,0e">
                <v:fill on="f" focussize="0,0"/>
                <v:stroke weight="0.25pt" color="#231F20" joinstyle="round"/>
                <v:imagedata o:title=""/>
                <o:lock v:ext="edit" aspectratio="f"/>
                <v:textbox inset="0mm,0mm,0mm,0mm"/>
                <w10:wrap type="topAndBottom"/>
              </v:shape>
            </w:pict>
          </mc:Fallback>
        </mc:AlternateContent>
      </w:r>
    </w:p>
    <w:p w14:paraId="649624D5">
      <w:pPr>
        <w:pStyle w:val="11"/>
        <w:rPr>
          <w:rFonts w:ascii="Tahoma"/>
          <w:sz w:val="20"/>
        </w:rPr>
      </w:pPr>
    </w:p>
    <w:p w14:paraId="42160525">
      <w:pPr>
        <w:pStyle w:val="11"/>
        <w:spacing w:before="8"/>
        <w:rPr>
          <w:rFonts w:ascii="Tahoma"/>
          <w:sz w:val="15"/>
        </w:rPr>
      </w:pPr>
    </w:p>
    <w:p w14:paraId="61BECC63">
      <w:pPr>
        <w:spacing w:before="129" w:line="213" w:lineRule="auto"/>
        <w:ind w:left="1758" w:right="1179" w:hanging="9"/>
        <w:jc w:val="left"/>
        <w:rPr>
          <w:rFonts w:ascii="Tahoma"/>
          <w:sz w:val="26"/>
        </w:rPr>
      </w:pPr>
      <w:r>
        <w:rPr>
          <w:rFonts w:ascii="Tahoma"/>
          <w:color w:val="8E3F4F"/>
          <w:w w:val="105"/>
          <w:sz w:val="26"/>
        </w:rPr>
        <w:t>In</w:t>
      </w:r>
      <w:r>
        <w:rPr>
          <w:rFonts w:ascii="Tahoma"/>
          <w:color w:val="8E3F4F"/>
          <w:spacing w:val="-14"/>
          <w:w w:val="105"/>
          <w:sz w:val="26"/>
        </w:rPr>
        <w:t xml:space="preserve"> </w:t>
      </w:r>
      <w:r>
        <w:rPr>
          <w:rFonts w:ascii="Tahoma"/>
          <w:color w:val="8E3F4F"/>
          <w:w w:val="105"/>
          <w:sz w:val="26"/>
        </w:rPr>
        <w:t>groups,</w:t>
      </w:r>
      <w:r>
        <w:rPr>
          <w:rFonts w:ascii="Tahoma"/>
          <w:color w:val="8E3F4F"/>
          <w:spacing w:val="-14"/>
          <w:w w:val="105"/>
          <w:sz w:val="26"/>
        </w:rPr>
        <w:t xml:space="preserve"> </w:t>
      </w:r>
      <w:r>
        <w:rPr>
          <w:rFonts w:ascii="Tahoma"/>
          <w:color w:val="8E3F4F"/>
          <w:w w:val="105"/>
          <w:sz w:val="26"/>
        </w:rPr>
        <w:t>choose</w:t>
      </w:r>
      <w:r>
        <w:rPr>
          <w:rFonts w:ascii="Tahoma"/>
          <w:color w:val="8E3F4F"/>
          <w:spacing w:val="-14"/>
          <w:w w:val="105"/>
          <w:sz w:val="26"/>
        </w:rPr>
        <w:t xml:space="preserve"> </w:t>
      </w:r>
      <w:r>
        <w:rPr>
          <w:rFonts w:ascii="Tahoma"/>
          <w:color w:val="8E3F4F"/>
          <w:w w:val="105"/>
          <w:sz w:val="26"/>
        </w:rPr>
        <w:t>a</w:t>
      </w:r>
      <w:r>
        <w:rPr>
          <w:rFonts w:ascii="Tahoma"/>
          <w:color w:val="8E3F4F"/>
          <w:spacing w:val="-14"/>
          <w:w w:val="105"/>
          <w:sz w:val="26"/>
        </w:rPr>
        <w:t xml:space="preserve"> </w:t>
      </w:r>
      <w:r>
        <w:rPr>
          <w:rFonts w:ascii="Tahoma"/>
          <w:color w:val="8E3F4F"/>
          <w:w w:val="105"/>
          <w:sz w:val="26"/>
        </w:rPr>
        <w:t>local</w:t>
      </w:r>
      <w:r>
        <w:rPr>
          <w:rFonts w:ascii="Tahoma"/>
          <w:color w:val="8E3F4F"/>
          <w:spacing w:val="-14"/>
          <w:w w:val="105"/>
          <w:sz w:val="26"/>
        </w:rPr>
        <w:t xml:space="preserve"> </w:t>
      </w:r>
      <w:r>
        <w:rPr>
          <w:rFonts w:ascii="Tahoma"/>
          <w:color w:val="8E3F4F"/>
          <w:w w:val="105"/>
          <w:sz w:val="26"/>
        </w:rPr>
        <w:t>festival</w:t>
      </w:r>
      <w:r>
        <w:rPr>
          <w:rFonts w:ascii="Tahoma"/>
          <w:color w:val="8E3F4F"/>
          <w:spacing w:val="-14"/>
          <w:w w:val="105"/>
          <w:sz w:val="26"/>
        </w:rPr>
        <w:t xml:space="preserve"> </w:t>
      </w:r>
      <w:r>
        <w:rPr>
          <w:rFonts w:ascii="Tahoma"/>
          <w:color w:val="8E3F4F"/>
          <w:w w:val="105"/>
          <w:sz w:val="26"/>
        </w:rPr>
        <w:t>or</w:t>
      </w:r>
      <w:r>
        <w:rPr>
          <w:rFonts w:ascii="Tahoma"/>
          <w:color w:val="8E3F4F"/>
          <w:spacing w:val="-14"/>
          <w:w w:val="105"/>
          <w:sz w:val="26"/>
        </w:rPr>
        <w:t xml:space="preserve"> </w:t>
      </w:r>
      <w:r>
        <w:rPr>
          <w:rFonts w:ascii="Tahoma"/>
          <w:color w:val="8E3F4F"/>
          <w:w w:val="105"/>
          <w:sz w:val="26"/>
        </w:rPr>
        <w:t>celebration</w:t>
      </w:r>
      <w:r>
        <w:rPr>
          <w:rFonts w:ascii="Tahoma"/>
          <w:color w:val="8E3F4F"/>
          <w:spacing w:val="-14"/>
          <w:w w:val="105"/>
          <w:sz w:val="26"/>
        </w:rPr>
        <w:t xml:space="preserve"> </w:t>
      </w:r>
      <w:r>
        <w:rPr>
          <w:rFonts w:ascii="Tahoma"/>
          <w:color w:val="8E3F4F"/>
          <w:w w:val="105"/>
          <w:sz w:val="26"/>
        </w:rPr>
        <w:t>that</w:t>
      </w:r>
      <w:r>
        <w:rPr>
          <w:rFonts w:ascii="Tahoma"/>
          <w:color w:val="8E3F4F"/>
          <w:spacing w:val="-14"/>
          <w:w w:val="105"/>
          <w:sz w:val="26"/>
        </w:rPr>
        <w:t xml:space="preserve"> </w:t>
      </w:r>
      <w:r>
        <w:rPr>
          <w:rFonts w:ascii="Tahoma"/>
          <w:color w:val="8E3F4F"/>
          <w:w w:val="105"/>
          <w:sz w:val="26"/>
        </w:rPr>
        <w:t>you</w:t>
      </w:r>
      <w:r>
        <w:rPr>
          <w:rFonts w:ascii="Tahoma"/>
          <w:color w:val="8E3F4F"/>
          <w:spacing w:val="-14"/>
          <w:w w:val="105"/>
          <w:sz w:val="26"/>
        </w:rPr>
        <w:t xml:space="preserve"> </w:t>
      </w:r>
      <w:r>
        <w:rPr>
          <w:rFonts w:ascii="Tahoma"/>
          <w:color w:val="8E3F4F"/>
          <w:w w:val="105"/>
          <w:sz w:val="26"/>
        </w:rPr>
        <w:t>think</w:t>
      </w:r>
      <w:r>
        <w:rPr>
          <w:rFonts w:ascii="Tahoma"/>
          <w:color w:val="8E3F4F"/>
          <w:spacing w:val="-14"/>
          <w:w w:val="105"/>
          <w:sz w:val="26"/>
        </w:rPr>
        <w:t xml:space="preserve"> </w:t>
      </w:r>
      <w:r>
        <w:rPr>
          <w:rFonts w:ascii="Tahoma"/>
          <w:color w:val="8E3F4F"/>
          <w:w w:val="105"/>
          <w:sz w:val="26"/>
        </w:rPr>
        <w:t>is</w:t>
      </w:r>
      <w:r>
        <w:rPr>
          <w:rFonts w:ascii="Tahoma"/>
          <w:color w:val="8E3F4F"/>
          <w:spacing w:val="-14"/>
          <w:w w:val="105"/>
          <w:sz w:val="26"/>
        </w:rPr>
        <w:t xml:space="preserve"> </w:t>
      </w:r>
      <w:r>
        <w:rPr>
          <w:rFonts w:ascii="Tahoma"/>
          <w:color w:val="8E3F4F"/>
          <w:w w:val="105"/>
          <w:sz w:val="26"/>
        </w:rPr>
        <w:t>interesting and</w:t>
      </w:r>
      <w:r>
        <w:rPr>
          <w:rFonts w:ascii="Tahoma"/>
          <w:color w:val="8E3F4F"/>
          <w:spacing w:val="-2"/>
          <w:w w:val="105"/>
          <w:sz w:val="26"/>
        </w:rPr>
        <w:t xml:space="preserve"> </w:t>
      </w:r>
      <w:r>
        <w:rPr>
          <w:rFonts w:ascii="Tahoma"/>
          <w:color w:val="8E3F4F"/>
          <w:w w:val="105"/>
          <w:sz w:val="26"/>
        </w:rPr>
        <w:t>make</w:t>
      </w:r>
      <w:r>
        <w:rPr>
          <w:rFonts w:ascii="Tahoma"/>
          <w:color w:val="8E3F4F"/>
          <w:spacing w:val="-2"/>
          <w:w w:val="105"/>
          <w:sz w:val="26"/>
        </w:rPr>
        <w:t xml:space="preserve"> </w:t>
      </w:r>
      <w:r>
        <w:rPr>
          <w:rFonts w:ascii="Tahoma"/>
          <w:color w:val="8E3F4F"/>
          <w:w w:val="105"/>
          <w:sz w:val="26"/>
        </w:rPr>
        <w:t>notes</w:t>
      </w:r>
      <w:r>
        <w:rPr>
          <w:rFonts w:ascii="Tahoma"/>
          <w:color w:val="8E3F4F"/>
          <w:spacing w:val="-2"/>
          <w:w w:val="105"/>
          <w:sz w:val="26"/>
        </w:rPr>
        <w:t xml:space="preserve"> </w:t>
      </w:r>
      <w:r>
        <w:rPr>
          <w:rFonts w:ascii="Tahoma"/>
          <w:color w:val="8E3F4F"/>
          <w:w w:val="105"/>
          <w:sz w:val="26"/>
        </w:rPr>
        <w:t>about</w:t>
      </w:r>
      <w:r>
        <w:rPr>
          <w:rFonts w:ascii="Tahoma"/>
          <w:color w:val="8E3F4F"/>
          <w:spacing w:val="-2"/>
          <w:w w:val="105"/>
          <w:sz w:val="26"/>
        </w:rPr>
        <w:t xml:space="preserve"> </w:t>
      </w:r>
      <w:r>
        <w:rPr>
          <w:rFonts w:ascii="Tahoma"/>
          <w:color w:val="8E3F4F"/>
          <w:w w:val="105"/>
          <w:sz w:val="26"/>
        </w:rPr>
        <w:t>it.</w:t>
      </w:r>
    </w:p>
    <w:p w14:paraId="74A13E83">
      <w:pPr>
        <w:pStyle w:val="11"/>
        <w:spacing w:before="3" w:after="1"/>
        <w:rPr>
          <w:rFonts w:ascii="Tahoma"/>
          <w:sz w:val="14"/>
        </w:rPr>
      </w:pPr>
    </w:p>
    <w:tbl>
      <w:tblPr>
        <w:tblStyle w:val="12"/>
        <w:tblW w:w="0" w:type="auto"/>
        <w:tblInd w:w="1759" w:type="dxa"/>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Layout w:type="fixed"/>
        <w:tblCellMar>
          <w:top w:w="0" w:type="dxa"/>
          <w:left w:w="0" w:type="dxa"/>
          <w:bottom w:w="0" w:type="dxa"/>
          <w:right w:w="0" w:type="dxa"/>
        </w:tblCellMar>
      </w:tblPr>
      <w:tblGrid>
        <w:gridCol w:w="4745"/>
        <w:gridCol w:w="4218"/>
      </w:tblGrid>
      <w:tr w14:paraId="75648311">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565" w:hRule="atLeast"/>
        </w:trPr>
        <w:tc>
          <w:tcPr>
            <w:tcW w:w="4745" w:type="dxa"/>
            <w:tcBorders>
              <w:top w:val="nil"/>
              <w:left w:val="nil"/>
              <w:right w:val="single" w:color="FFFFFF" w:sz="18" w:space="0"/>
            </w:tcBorders>
            <w:shd w:val="clear" w:color="auto" w:fill="F7E6E5"/>
          </w:tcPr>
          <w:p w14:paraId="4F9A9FF5">
            <w:pPr>
              <w:pStyle w:val="16"/>
              <w:spacing w:before="142"/>
              <w:ind w:left="181"/>
              <w:rPr>
                <w:rFonts w:ascii="Tahoma"/>
                <w:sz w:val="22"/>
              </w:rPr>
            </w:pPr>
            <w:r>
              <w:rPr>
                <w:rFonts w:ascii="Tahoma"/>
                <w:color w:val="231F20"/>
                <w:sz w:val="22"/>
              </w:rPr>
              <w:t>The</w:t>
            </w:r>
            <w:r>
              <w:rPr>
                <w:rFonts w:ascii="Tahoma"/>
                <w:color w:val="231F20"/>
                <w:spacing w:val="-13"/>
                <w:sz w:val="22"/>
              </w:rPr>
              <w:t xml:space="preserve"> </w:t>
            </w:r>
            <w:r>
              <w:rPr>
                <w:rFonts w:ascii="Tahoma"/>
                <w:color w:val="231F20"/>
                <w:sz w:val="22"/>
              </w:rPr>
              <w:t>name</w:t>
            </w:r>
            <w:r>
              <w:rPr>
                <w:rFonts w:ascii="Tahoma"/>
                <w:color w:val="231F20"/>
                <w:spacing w:val="-13"/>
                <w:sz w:val="22"/>
              </w:rPr>
              <w:t xml:space="preserve"> </w:t>
            </w:r>
            <w:r>
              <w:rPr>
                <w:rFonts w:ascii="Tahoma"/>
                <w:color w:val="231F20"/>
                <w:sz w:val="22"/>
              </w:rPr>
              <w:t>of</w:t>
            </w:r>
            <w:r>
              <w:rPr>
                <w:rFonts w:ascii="Tahoma"/>
                <w:color w:val="231F20"/>
                <w:spacing w:val="-12"/>
                <w:sz w:val="22"/>
              </w:rPr>
              <w:t xml:space="preserve"> </w:t>
            </w:r>
            <w:r>
              <w:rPr>
                <w:rFonts w:ascii="Tahoma"/>
                <w:color w:val="231F20"/>
                <w:sz w:val="22"/>
              </w:rPr>
              <w:t>the</w:t>
            </w:r>
            <w:r>
              <w:rPr>
                <w:rFonts w:ascii="Tahoma"/>
                <w:color w:val="231F20"/>
                <w:spacing w:val="-13"/>
                <w:sz w:val="22"/>
              </w:rPr>
              <w:t xml:space="preserve"> </w:t>
            </w:r>
            <w:r>
              <w:rPr>
                <w:rFonts w:ascii="Tahoma"/>
                <w:color w:val="231F20"/>
                <w:spacing w:val="-2"/>
                <w:sz w:val="22"/>
              </w:rPr>
              <w:t>festival</w:t>
            </w:r>
          </w:p>
        </w:tc>
        <w:tc>
          <w:tcPr>
            <w:tcW w:w="4218" w:type="dxa"/>
            <w:tcBorders>
              <w:top w:val="nil"/>
              <w:left w:val="single" w:color="FFFFFF" w:sz="18" w:space="0"/>
              <w:right w:val="nil"/>
            </w:tcBorders>
            <w:shd w:val="clear" w:color="auto" w:fill="F7E6E5"/>
          </w:tcPr>
          <w:p w14:paraId="3B1FC122">
            <w:pPr>
              <w:pStyle w:val="16"/>
              <w:rPr>
                <w:rFonts w:ascii="Times New Roman"/>
                <w:sz w:val="24"/>
              </w:rPr>
            </w:pPr>
          </w:p>
        </w:tc>
      </w:tr>
      <w:tr w14:paraId="6A606E95">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563" w:hRule="atLeast"/>
        </w:trPr>
        <w:tc>
          <w:tcPr>
            <w:tcW w:w="4745" w:type="dxa"/>
            <w:tcBorders>
              <w:left w:val="nil"/>
              <w:right w:val="single" w:color="FFFFFF" w:sz="18" w:space="0"/>
            </w:tcBorders>
            <w:shd w:val="clear" w:color="auto" w:fill="F7E6E5"/>
          </w:tcPr>
          <w:p w14:paraId="3F7B5E9E">
            <w:pPr>
              <w:pStyle w:val="16"/>
              <w:spacing w:before="140"/>
              <w:ind w:left="181"/>
              <w:rPr>
                <w:rFonts w:ascii="Tahoma"/>
                <w:sz w:val="22"/>
              </w:rPr>
            </w:pPr>
            <w:r>
              <w:rPr>
                <w:rFonts w:ascii="Tahoma"/>
                <w:color w:val="231F20"/>
                <w:sz w:val="22"/>
              </w:rPr>
              <w:t>The</w:t>
            </w:r>
            <w:r>
              <w:rPr>
                <w:rFonts w:ascii="Tahoma"/>
                <w:color w:val="231F20"/>
                <w:spacing w:val="-8"/>
                <w:sz w:val="22"/>
              </w:rPr>
              <w:t xml:space="preserve"> </w:t>
            </w:r>
            <w:r>
              <w:rPr>
                <w:rFonts w:ascii="Tahoma"/>
                <w:color w:val="231F20"/>
                <w:sz w:val="22"/>
              </w:rPr>
              <w:t>origin</w:t>
            </w:r>
            <w:r>
              <w:rPr>
                <w:rFonts w:ascii="Tahoma"/>
                <w:color w:val="231F20"/>
                <w:spacing w:val="-7"/>
                <w:sz w:val="22"/>
              </w:rPr>
              <w:t xml:space="preserve"> </w:t>
            </w:r>
            <w:r>
              <w:rPr>
                <w:rFonts w:ascii="Tahoma"/>
                <w:color w:val="231F20"/>
                <w:sz w:val="22"/>
              </w:rPr>
              <w:t>of</w:t>
            </w:r>
            <w:r>
              <w:rPr>
                <w:rFonts w:ascii="Tahoma"/>
                <w:color w:val="231F20"/>
                <w:spacing w:val="-7"/>
                <w:sz w:val="22"/>
              </w:rPr>
              <w:t xml:space="preserve"> </w:t>
            </w:r>
            <w:r>
              <w:rPr>
                <w:rFonts w:ascii="Tahoma"/>
                <w:color w:val="231F20"/>
                <w:sz w:val="22"/>
              </w:rPr>
              <w:t>the</w:t>
            </w:r>
            <w:r>
              <w:rPr>
                <w:rFonts w:ascii="Tahoma"/>
                <w:color w:val="231F20"/>
                <w:spacing w:val="-7"/>
                <w:sz w:val="22"/>
              </w:rPr>
              <w:t xml:space="preserve"> </w:t>
            </w:r>
            <w:r>
              <w:rPr>
                <w:rFonts w:ascii="Tahoma"/>
                <w:color w:val="231F20"/>
                <w:spacing w:val="-2"/>
                <w:sz w:val="22"/>
              </w:rPr>
              <w:t>festival</w:t>
            </w:r>
          </w:p>
        </w:tc>
        <w:tc>
          <w:tcPr>
            <w:tcW w:w="4218" w:type="dxa"/>
            <w:tcBorders>
              <w:left w:val="single" w:color="FFFFFF" w:sz="18" w:space="0"/>
              <w:right w:val="nil"/>
            </w:tcBorders>
            <w:shd w:val="clear" w:color="auto" w:fill="F7E6E5"/>
          </w:tcPr>
          <w:p w14:paraId="55AFC4E7">
            <w:pPr>
              <w:pStyle w:val="16"/>
              <w:rPr>
                <w:rFonts w:ascii="Times New Roman"/>
                <w:sz w:val="24"/>
              </w:rPr>
            </w:pPr>
          </w:p>
        </w:tc>
      </w:tr>
      <w:tr w14:paraId="09C1DB37">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563" w:hRule="atLeast"/>
        </w:trPr>
        <w:tc>
          <w:tcPr>
            <w:tcW w:w="4745" w:type="dxa"/>
            <w:tcBorders>
              <w:left w:val="nil"/>
              <w:right w:val="single" w:color="FFFFFF" w:sz="18" w:space="0"/>
            </w:tcBorders>
            <w:shd w:val="clear" w:color="auto" w:fill="F7E6E5"/>
          </w:tcPr>
          <w:p w14:paraId="69EA498A">
            <w:pPr>
              <w:pStyle w:val="16"/>
              <w:spacing w:before="140"/>
              <w:ind w:left="181"/>
              <w:rPr>
                <w:rFonts w:ascii="Tahoma"/>
                <w:sz w:val="22"/>
              </w:rPr>
            </w:pPr>
            <w:r>
              <w:rPr>
                <w:rFonts w:ascii="Tahoma"/>
                <w:color w:val="231F20"/>
                <w:sz w:val="22"/>
              </w:rPr>
              <w:t>The</w:t>
            </w:r>
            <w:r>
              <w:rPr>
                <w:rFonts w:ascii="Tahoma"/>
                <w:color w:val="231F20"/>
                <w:spacing w:val="-14"/>
                <w:sz w:val="22"/>
              </w:rPr>
              <w:t xml:space="preserve"> </w:t>
            </w:r>
            <w:r>
              <w:rPr>
                <w:rFonts w:ascii="Tahoma"/>
                <w:color w:val="231F20"/>
                <w:sz w:val="22"/>
              </w:rPr>
              <w:t>exact</w:t>
            </w:r>
            <w:r>
              <w:rPr>
                <w:rFonts w:ascii="Tahoma"/>
                <w:color w:val="231F20"/>
                <w:spacing w:val="-14"/>
                <w:sz w:val="22"/>
              </w:rPr>
              <w:t xml:space="preserve"> </w:t>
            </w:r>
            <w:r>
              <w:rPr>
                <w:rFonts w:ascii="Tahoma"/>
                <w:color w:val="231F20"/>
                <w:sz w:val="22"/>
              </w:rPr>
              <w:t>date(s)</w:t>
            </w:r>
            <w:r>
              <w:rPr>
                <w:rFonts w:ascii="Tahoma"/>
                <w:color w:val="231F20"/>
                <w:spacing w:val="-14"/>
                <w:sz w:val="22"/>
              </w:rPr>
              <w:t xml:space="preserve"> </w:t>
            </w:r>
            <w:r>
              <w:rPr>
                <w:rFonts w:ascii="Tahoma"/>
                <w:color w:val="231F20"/>
                <w:sz w:val="22"/>
              </w:rPr>
              <w:t>and</w:t>
            </w:r>
            <w:r>
              <w:rPr>
                <w:rFonts w:ascii="Tahoma"/>
                <w:color w:val="231F20"/>
                <w:spacing w:val="-14"/>
                <w:sz w:val="22"/>
              </w:rPr>
              <w:t xml:space="preserve"> </w:t>
            </w:r>
            <w:r>
              <w:rPr>
                <w:rFonts w:ascii="Tahoma"/>
                <w:color w:val="231F20"/>
                <w:sz w:val="22"/>
              </w:rPr>
              <w:t>location</w:t>
            </w:r>
            <w:r>
              <w:rPr>
                <w:rFonts w:ascii="Tahoma"/>
                <w:color w:val="231F20"/>
                <w:spacing w:val="-13"/>
                <w:sz w:val="22"/>
              </w:rPr>
              <w:t xml:space="preserve"> </w:t>
            </w:r>
            <w:r>
              <w:rPr>
                <w:rFonts w:ascii="Tahoma"/>
                <w:color w:val="231F20"/>
                <w:sz w:val="22"/>
              </w:rPr>
              <w:t>of</w:t>
            </w:r>
            <w:r>
              <w:rPr>
                <w:rFonts w:ascii="Tahoma"/>
                <w:color w:val="231F20"/>
                <w:spacing w:val="-14"/>
                <w:sz w:val="22"/>
              </w:rPr>
              <w:t xml:space="preserve"> </w:t>
            </w:r>
            <w:r>
              <w:rPr>
                <w:rFonts w:ascii="Tahoma"/>
                <w:color w:val="231F20"/>
                <w:sz w:val="22"/>
              </w:rPr>
              <w:t>the</w:t>
            </w:r>
            <w:r>
              <w:rPr>
                <w:rFonts w:ascii="Tahoma"/>
                <w:color w:val="231F20"/>
                <w:spacing w:val="-14"/>
                <w:sz w:val="22"/>
              </w:rPr>
              <w:t xml:space="preserve"> </w:t>
            </w:r>
            <w:r>
              <w:rPr>
                <w:rFonts w:ascii="Tahoma"/>
                <w:color w:val="231F20"/>
                <w:spacing w:val="-2"/>
                <w:sz w:val="22"/>
              </w:rPr>
              <w:t>festival</w:t>
            </w:r>
          </w:p>
        </w:tc>
        <w:tc>
          <w:tcPr>
            <w:tcW w:w="4218" w:type="dxa"/>
            <w:tcBorders>
              <w:left w:val="single" w:color="FFFFFF" w:sz="18" w:space="0"/>
              <w:right w:val="nil"/>
            </w:tcBorders>
            <w:shd w:val="clear" w:color="auto" w:fill="F7E6E5"/>
          </w:tcPr>
          <w:p w14:paraId="525EA503">
            <w:pPr>
              <w:pStyle w:val="16"/>
              <w:rPr>
                <w:rFonts w:ascii="Times New Roman"/>
                <w:sz w:val="24"/>
              </w:rPr>
            </w:pPr>
          </w:p>
        </w:tc>
      </w:tr>
      <w:tr w14:paraId="414DA223">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563" w:hRule="atLeast"/>
        </w:trPr>
        <w:tc>
          <w:tcPr>
            <w:tcW w:w="4745" w:type="dxa"/>
            <w:tcBorders>
              <w:left w:val="nil"/>
              <w:right w:val="single" w:color="FFFFFF" w:sz="18" w:space="0"/>
            </w:tcBorders>
            <w:shd w:val="clear" w:color="auto" w:fill="F7E6E5"/>
          </w:tcPr>
          <w:p w14:paraId="49FDEE01">
            <w:pPr>
              <w:pStyle w:val="16"/>
              <w:spacing w:before="140"/>
              <w:ind w:left="181"/>
              <w:rPr>
                <w:rFonts w:ascii="Tahoma"/>
                <w:sz w:val="22"/>
              </w:rPr>
            </w:pPr>
            <w:r>
              <w:rPr>
                <w:rFonts w:ascii="Tahoma"/>
                <w:color w:val="231F20"/>
                <w:sz w:val="22"/>
              </w:rPr>
              <w:t>The</w:t>
            </w:r>
            <w:r>
              <w:rPr>
                <w:rFonts w:ascii="Tahoma"/>
                <w:color w:val="231F20"/>
                <w:spacing w:val="3"/>
                <w:sz w:val="22"/>
              </w:rPr>
              <w:t xml:space="preserve"> </w:t>
            </w:r>
            <w:r>
              <w:rPr>
                <w:rFonts w:ascii="Tahoma"/>
                <w:color w:val="231F20"/>
                <w:sz w:val="22"/>
              </w:rPr>
              <w:t>activities</w:t>
            </w:r>
            <w:r>
              <w:rPr>
                <w:rFonts w:ascii="Tahoma"/>
                <w:color w:val="231F20"/>
                <w:spacing w:val="3"/>
                <w:sz w:val="22"/>
              </w:rPr>
              <w:t xml:space="preserve"> </w:t>
            </w:r>
            <w:r>
              <w:rPr>
                <w:rFonts w:ascii="Tahoma"/>
                <w:color w:val="231F20"/>
                <w:sz w:val="22"/>
              </w:rPr>
              <w:t>people</w:t>
            </w:r>
            <w:r>
              <w:rPr>
                <w:rFonts w:ascii="Tahoma"/>
                <w:color w:val="231F20"/>
                <w:spacing w:val="4"/>
                <w:sz w:val="22"/>
              </w:rPr>
              <w:t xml:space="preserve"> </w:t>
            </w:r>
            <w:r>
              <w:rPr>
                <w:rFonts w:ascii="Tahoma"/>
                <w:color w:val="231F20"/>
                <w:sz w:val="22"/>
              </w:rPr>
              <w:t>usually</w:t>
            </w:r>
            <w:r>
              <w:rPr>
                <w:rFonts w:ascii="Tahoma"/>
                <w:color w:val="231F20"/>
                <w:spacing w:val="3"/>
                <w:sz w:val="22"/>
              </w:rPr>
              <w:t xml:space="preserve"> </w:t>
            </w:r>
            <w:r>
              <w:rPr>
                <w:rFonts w:ascii="Tahoma"/>
                <w:color w:val="231F20"/>
                <w:spacing w:val="-5"/>
                <w:sz w:val="22"/>
              </w:rPr>
              <w:t>do</w:t>
            </w:r>
          </w:p>
        </w:tc>
        <w:tc>
          <w:tcPr>
            <w:tcW w:w="4218" w:type="dxa"/>
            <w:tcBorders>
              <w:left w:val="single" w:color="FFFFFF" w:sz="18" w:space="0"/>
              <w:right w:val="nil"/>
            </w:tcBorders>
            <w:shd w:val="clear" w:color="auto" w:fill="F7E6E5"/>
          </w:tcPr>
          <w:p w14:paraId="7969939F">
            <w:pPr>
              <w:pStyle w:val="16"/>
              <w:rPr>
                <w:rFonts w:ascii="Times New Roman"/>
                <w:sz w:val="24"/>
              </w:rPr>
            </w:pPr>
          </w:p>
        </w:tc>
      </w:tr>
      <w:tr w14:paraId="23DAE481">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565" w:hRule="atLeast"/>
        </w:trPr>
        <w:tc>
          <w:tcPr>
            <w:tcW w:w="4745" w:type="dxa"/>
            <w:tcBorders>
              <w:left w:val="nil"/>
              <w:bottom w:val="nil"/>
              <w:right w:val="single" w:color="FFFFFF" w:sz="18" w:space="0"/>
            </w:tcBorders>
            <w:shd w:val="clear" w:color="auto" w:fill="F7E6E5"/>
          </w:tcPr>
          <w:p w14:paraId="3575F81F">
            <w:pPr>
              <w:pStyle w:val="16"/>
              <w:spacing w:before="140"/>
              <w:ind w:left="181"/>
              <w:rPr>
                <w:rFonts w:ascii="Tahoma"/>
                <w:sz w:val="22"/>
              </w:rPr>
            </w:pPr>
            <w:r>
              <w:rPr>
                <w:rFonts w:ascii="Tahoma"/>
                <w:color w:val="231F20"/>
                <w:sz w:val="22"/>
              </w:rPr>
              <w:t>The</w:t>
            </w:r>
            <w:r>
              <w:rPr>
                <w:rFonts w:ascii="Tahoma"/>
                <w:color w:val="231F20"/>
                <w:spacing w:val="-7"/>
                <w:sz w:val="22"/>
              </w:rPr>
              <w:t xml:space="preserve"> </w:t>
            </w:r>
            <w:r>
              <w:rPr>
                <w:rFonts w:ascii="Tahoma"/>
                <w:color w:val="231F20"/>
                <w:sz w:val="22"/>
              </w:rPr>
              <w:t>food</w:t>
            </w:r>
            <w:r>
              <w:rPr>
                <w:rFonts w:ascii="Tahoma"/>
                <w:color w:val="231F20"/>
                <w:spacing w:val="-6"/>
                <w:sz w:val="22"/>
              </w:rPr>
              <w:t xml:space="preserve"> </w:t>
            </w:r>
            <w:r>
              <w:rPr>
                <w:rFonts w:ascii="Tahoma"/>
                <w:color w:val="231F20"/>
                <w:sz w:val="22"/>
              </w:rPr>
              <w:t>people</w:t>
            </w:r>
            <w:r>
              <w:rPr>
                <w:rFonts w:ascii="Tahoma"/>
                <w:color w:val="231F20"/>
                <w:spacing w:val="-6"/>
                <w:sz w:val="22"/>
              </w:rPr>
              <w:t xml:space="preserve"> </w:t>
            </w:r>
            <w:r>
              <w:rPr>
                <w:rFonts w:ascii="Tahoma"/>
                <w:color w:val="231F20"/>
                <w:sz w:val="22"/>
              </w:rPr>
              <w:t>usually</w:t>
            </w:r>
            <w:r>
              <w:rPr>
                <w:rFonts w:ascii="Tahoma"/>
                <w:color w:val="231F20"/>
                <w:spacing w:val="-7"/>
                <w:sz w:val="22"/>
              </w:rPr>
              <w:t xml:space="preserve"> </w:t>
            </w:r>
            <w:r>
              <w:rPr>
                <w:rFonts w:ascii="Tahoma"/>
                <w:color w:val="231F20"/>
                <w:spacing w:val="-5"/>
                <w:sz w:val="22"/>
              </w:rPr>
              <w:t>eat</w:t>
            </w:r>
          </w:p>
        </w:tc>
        <w:tc>
          <w:tcPr>
            <w:tcW w:w="4218" w:type="dxa"/>
            <w:tcBorders>
              <w:left w:val="single" w:color="FFFFFF" w:sz="18" w:space="0"/>
              <w:bottom w:val="nil"/>
              <w:right w:val="nil"/>
            </w:tcBorders>
            <w:shd w:val="clear" w:color="auto" w:fill="F7E6E5"/>
          </w:tcPr>
          <w:p w14:paraId="742483DA">
            <w:pPr>
              <w:pStyle w:val="16"/>
              <w:rPr>
                <w:rFonts w:ascii="Times New Roman"/>
                <w:sz w:val="24"/>
              </w:rPr>
            </w:pPr>
          </w:p>
        </w:tc>
      </w:tr>
    </w:tbl>
    <w:p w14:paraId="5F53FDAD">
      <w:pPr>
        <w:pStyle w:val="11"/>
        <w:spacing w:before="10"/>
        <w:rPr>
          <w:rFonts w:ascii="Tahoma"/>
          <w:sz w:val="44"/>
        </w:rPr>
      </w:pPr>
    </w:p>
    <w:p w14:paraId="03F3740C">
      <w:pPr>
        <w:spacing w:before="1"/>
        <w:ind w:left="1687" w:right="0" w:firstLine="0"/>
        <w:jc w:val="left"/>
        <w:rPr>
          <w:rFonts w:ascii="Tahoma"/>
          <w:sz w:val="26"/>
        </w:rPr>
      </w:pPr>
      <w:r>
        <w:rPr>
          <w:rFonts w:ascii="Tahoma"/>
          <w:color w:val="8E3F4F"/>
          <w:sz w:val="26"/>
        </w:rPr>
        <w:t>Write</w:t>
      </w:r>
      <w:r>
        <w:rPr>
          <w:rFonts w:ascii="Tahoma"/>
          <w:color w:val="8E3F4F"/>
          <w:spacing w:val="-2"/>
          <w:sz w:val="26"/>
        </w:rPr>
        <w:t xml:space="preserve"> </w:t>
      </w:r>
      <w:r>
        <w:rPr>
          <w:rFonts w:ascii="Tahoma"/>
          <w:color w:val="8E3F4F"/>
          <w:sz w:val="26"/>
        </w:rPr>
        <w:t>an</w:t>
      </w:r>
      <w:r>
        <w:rPr>
          <w:rFonts w:ascii="Tahoma"/>
          <w:color w:val="8E3F4F"/>
          <w:spacing w:val="-1"/>
          <w:sz w:val="26"/>
        </w:rPr>
        <w:t xml:space="preserve"> </w:t>
      </w:r>
      <w:r>
        <w:rPr>
          <w:rFonts w:ascii="Tahoma"/>
          <w:color w:val="8E3F4F"/>
          <w:sz w:val="26"/>
        </w:rPr>
        <w:t>article</w:t>
      </w:r>
      <w:r>
        <w:rPr>
          <w:rFonts w:ascii="Tahoma"/>
          <w:color w:val="8E3F4F"/>
          <w:spacing w:val="-1"/>
          <w:sz w:val="26"/>
        </w:rPr>
        <w:t xml:space="preserve"> </w:t>
      </w:r>
      <w:r>
        <w:rPr>
          <w:rFonts w:ascii="Tahoma"/>
          <w:color w:val="8E3F4F"/>
          <w:sz w:val="26"/>
        </w:rPr>
        <w:t>about</w:t>
      </w:r>
      <w:r>
        <w:rPr>
          <w:rFonts w:ascii="Tahoma"/>
          <w:color w:val="8E3F4F"/>
          <w:spacing w:val="-1"/>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festival</w:t>
      </w:r>
      <w:r>
        <w:rPr>
          <w:rFonts w:ascii="Tahoma"/>
          <w:color w:val="8E3F4F"/>
          <w:spacing w:val="-1"/>
          <w:sz w:val="26"/>
        </w:rPr>
        <w:t xml:space="preserve"> </w:t>
      </w:r>
      <w:r>
        <w:rPr>
          <w:rFonts w:ascii="Tahoma"/>
          <w:color w:val="8E3F4F"/>
          <w:sz w:val="26"/>
        </w:rPr>
        <w:t>or</w:t>
      </w:r>
      <w:r>
        <w:rPr>
          <w:rFonts w:ascii="Tahoma"/>
          <w:color w:val="8E3F4F"/>
          <w:spacing w:val="-1"/>
          <w:sz w:val="26"/>
        </w:rPr>
        <w:t xml:space="preserve"> </w:t>
      </w:r>
      <w:r>
        <w:rPr>
          <w:rFonts w:ascii="Tahoma"/>
          <w:color w:val="8E3F4F"/>
          <w:sz w:val="26"/>
        </w:rPr>
        <w:t>celebration</w:t>
      </w:r>
      <w:r>
        <w:rPr>
          <w:rFonts w:ascii="Tahoma"/>
          <w:color w:val="8E3F4F"/>
          <w:spacing w:val="-1"/>
          <w:sz w:val="26"/>
        </w:rPr>
        <w:t xml:space="preserve"> </w:t>
      </w:r>
      <w:r>
        <w:rPr>
          <w:rFonts w:ascii="Tahoma"/>
          <w:color w:val="8E3F4F"/>
          <w:sz w:val="26"/>
        </w:rPr>
        <w:t>based</w:t>
      </w:r>
      <w:r>
        <w:rPr>
          <w:rFonts w:ascii="Tahoma"/>
          <w:color w:val="8E3F4F"/>
          <w:spacing w:val="-2"/>
          <w:sz w:val="26"/>
        </w:rPr>
        <w:t xml:space="preserve"> </w:t>
      </w:r>
      <w:r>
        <w:rPr>
          <w:rFonts w:ascii="Tahoma"/>
          <w:color w:val="8E3F4F"/>
          <w:sz w:val="26"/>
        </w:rPr>
        <w:t>on</w:t>
      </w:r>
      <w:r>
        <w:rPr>
          <w:rFonts w:ascii="Tahoma"/>
          <w:color w:val="8E3F4F"/>
          <w:spacing w:val="-1"/>
          <w:sz w:val="26"/>
        </w:rPr>
        <w:t xml:space="preserve"> </w:t>
      </w:r>
      <w:r>
        <w:rPr>
          <w:rFonts w:ascii="Tahoma"/>
          <w:color w:val="8E3F4F"/>
          <w:sz w:val="26"/>
        </w:rPr>
        <w:t>your</w:t>
      </w:r>
      <w:r>
        <w:rPr>
          <w:rFonts w:ascii="Tahoma"/>
          <w:color w:val="8E3F4F"/>
          <w:spacing w:val="-1"/>
          <w:sz w:val="26"/>
        </w:rPr>
        <w:t xml:space="preserve"> </w:t>
      </w:r>
      <w:r>
        <w:rPr>
          <w:rFonts w:ascii="Tahoma"/>
          <w:color w:val="8E3F4F"/>
          <w:sz w:val="26"/>
        </w:rPr>
        <w:t>notes</w:t>
      </w:r>
      <w:r>
        <w:rPr>
          <w:rFonts w:ascii="Tahoma"/>
          <w:color w:val="8E3F4F"/>
          <w:spacing w:val="-1"/>
          <w:sz w:val="26"/>
        </w:rPr>
        <w:t xml:space="preserve"> </w:t>
      </w:r>
      <w:r>
        <w:rPr>
          <w:rFonts w:ascii="Tahoma"/>
          <w:color w:val="8E3F4F"/>
          <w:spacing w:val="-2"/>
          <w:sz w:val="26"/>
        </w:rPr>
        <w:t>above.</w:t>
      </w:r>
    </w:p>
    <w:p w14:paraId="416E9539">
      <w:pPr>
        <w:pStyle w:val="11"/>
        <w:spacing w:before="8"/>
        <w:rPr>
          <w:rFonts w:ascii="Tahoma"/>
          <w:sz w:val="15"/>
        </w:rPr>
      </w:pPr>
    </w:p>
    <w:p w14:paraId="7849305E">
      <w:pPr>
        <w:pStyle w:val="11"/>
        <w:rPr>
          <w:rFonts w:ascii="Tahoma"/>
          <w:sz w:val="20"/>
        </w:rPr>
      </w:pPr>
    </w:p>
    <w:p w14:paraId="2437C172">
      <w:pPr>
        <w:pStyle w:val="11"/>
        <w:spacing w:before="7"/>
        <w:rPr>
          <w:rFonts w:ascii="Tahoma"/>
        </w:rPr>
      </w:pPr>
    </w:p>
    <w:p w14:paraId="0FEC3267">
      <w:pPr>
        <w:spacing w:before="0"/>
        <w:ind w:left="0" w:right="617" w:firstLine="0"/>
        <w:jc w:val="right"/>
        <w:rPr>
          <w:rFonts w:ascii="Tahoma"/>
          <w:sz w:val="20"/>
        </w:rPr>
      </w:pPr>
      <w:r>
        <w:rPr>
          <w:rFonts w:ascii="Tahoma"/>
          <w:color w:val="231F20"/>
          <w:spacing w:val="-5"/>
          <w:sz w:val="20"/>
        </w:rPr>
        <w:t>65</w:t>
      </w:r>
    </w:p>
    <w:p w14:paraId="62A1F28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8DDD230">
      <w:pPr>
        <w:spacing w:after="0" w:line="240" w:lineRule="auto"/>
        <w:jc w:val="left"/>
        <w:rPr>
          <w:rFonts w:ascii="Tahoma"/>
          <w:sz w:val="20"/>
        </w:rPr>
        <w:sectPr>
          <w:type w:val="continuous"/>
          <w:pgSz w:w="11910" w:h="16840"/>
          <w:pgMar w:top="1340" w:right="0" w:bottom="280" w:left="0" w:header="720" w:footer="720" w:gutter="0"/>
          <w:cols w:space="720" w:num="1"/>
        </w:sectPr>
      </w:pPr>
    </w:p>
    <w:p w14:paraId="2D5114BD">
      <w:pPr>
        <w:pStyle w:val="11"/>
        <w:rPr>
          <w:rFonts w:ascii="Tahoma"/>
          <w:sz w:val="20"/>
        </w:rPr>
      </w:pPr>
    </w:p>
    <w:p w14:paraId="589CCDF7">
      <w:pPr>
        <w:pStyle w:val="11"/>
        <w:spacing w:before="7"/>
        <w:rPr>
          <w:rFonts w:ascii="Tahoma"/>
          <w:sz w:val="26"/>
        </w:rPr>
      </w:pPr>
    </w:p>
    <w:p w14:paraId="09FC006E">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976" name="Group 297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977" name="Graphic 297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97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Kdac2JqAgAArQUAAA4AAAAAAAAAAQAgAAAAIQEAAGRycy9lMm9Eb2MueG1sUEsF&#10;BgAAAAAGAAYAWQEAAP0FAAAAAA==&#10;">
                <o:lock v:ext="edit" aspectratio="f"/>
                <v:shape id="Graphic 2977" o:spid="_x0000_s1026" o:spt="100" style="position:absolute;left:0;top:635;height:1270;width:323215;" filled="f" stroked="t" coordsize="323215,1" o:gfxdata="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ezBD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CB5A7F6">
      <w:pPr>
        <w:pStyle w:val="11"/>
        <w:rPr>
          <w:rFonts w:ascii="Tahoma"/>
          <w:sz w:val="20"/>
        </w:rPr>
      </w:pPr>
    </w:p>
    <w:p w14:paraId="4092DB5C">
      <w:pPr>
        <w:pStyle w:val="11"/>
        <w:spacing w:before="6"/>
        <w:rPr>
          <w:rFonts w:ascii="Tahoma"/>
          <w:sz w:val="26"/>
        </w:rPr>
      </w:pPr>
    </w:p>
    <w:p w14:paraId="105B63A6">
      <w:pPr>
        <w:spacing w:before="104"/>
        <w:ind w:left="1183" w:right="0" w:firstLine="0"/>
        <w:jc w:val="left"/>
        <w:rPr>
          <w:rFonts w:ascii="Tahoma"/>
          <w:b/>
          <w:sz w:val="35"/>
        </w:rPr>
      </w:pPr>
      <w:r>
        <w:rPr>
          <w:rFonts w:ascii="Tahoma"/>
          <w:b/>
          <w:color w:val="D26277"/>
          <w:spacing w:val="-14"/>
          <w:position w:val="-3"/>
          <w:sz w:val="35"/>
        </w:rPr>
        <w:t>*</w:t>
      </w:r>
      <w:r>
        <w:rPr>
          <w:rFonts w:ascii="Tahoma"/>
          <w:b/>
          <w:color w:val="D26277"/>
          <w:spacing w:val="-6"/>
          <w:position w:val="-3"/>
          <w:sz w:val="35"/>
        </w:rPr>
        <w:t xml:space="preserve"> </w:t>
      </w:r>
      <w:r>
        <w:rPr>
          <w:rFonts w:ascii="Tahoma"/>
          <w:b/>
          <w:color w:val="D26277"/>
          <w:spacing w:val="-14"/>
          <w:sz w:val="35"/>
        </w:rPr>
        <w:t>Expanding</w:t>
      </w:r>
      <w:r>
        <w:rPr>
          <w:rFonts w:ascii="Tahoma"/>
          <w:b/>
          <w:color w:val="D26277"/>
          <w:spacing w:val="-6"/>
          <w:sz w:val="35"/>
        </w:rPr>
        <w:t xml:space="preserve"> </w:t>
      </w:r>
      <w:r>
        <w:rPr>
          <w:rFonts w:ascii="Tahoma"/>
          <w:b/>
          <w:color w:val="D26277"/>
          <w:spacing w:val="-14"/>
          <w:sz w:val="35"/>
        </w:rPr>
        <w:t>Your</w:t>
      </w:r>
      <w:r>
        <w:rPr>
          <w:rFonts w:ascii="Tahoma"/>
          <w:b/>
          <w:color w:val="D26277"/>
          <w:spacing w:val="-6"/>
          <w:sz w:val="35"/>
        </w:rPr>
        <w:t xml:space="preserve"> </w:t>
      </w:r>
      <w:r>
        <w:rPr>
          <w:rFonts w:ascii="Tahoma"/>
          <w:b/>
          <w:color w:val="D26277"/>
          <w:spacing w:val="-14"/>
          <w:sz w:val="35"/>
        </w:rPr>
        <w:t>World</w:t>
      </w:r>
    </w:p>
    <w:p w14:paraId="42C214F0">
      <w:pPr>
        <w:tabs>
          <w:tab w:val="left" w:pos="5830"/>
        </w:tabs>
        <w:spacing w:before="312"/>
        <w:ind w:left="0" w:right="229" w:firstLine="0"/>
        <w:jc w:val="center"/>
        <w:rPr>
          <w:b/>
          <w:sz w:val="43"/>
        </w:rPr>
      </w:pPr>
      <w:r>
        <w:rPr>
          <w:b/>
          <w:color w:val="FFFFFF"/>
          <w:spacing w:val="39"/>
          <w:w w:val="150"/>
          <w:sz w:val="43"/>
          <w:u w:val="single" w:color="0089CF"/>
          <w:shd w:val="clear" w:color="auto" w:fill="0089CF"/>
        </w:rPr>
        <w:t xml:space="preserve">  </w:t>
      </w:r>
      <w:r>
        <w:rPr>
          <w:b/>
          <w:color w:val="FFFFFF"/>
          <w:w w:val="75"/>
          <w:sz w:val="43"/>
          <w:u w:val="single" w:color="0089CF"/>
          <w:shd w:val="clear" w:color="auto" w:fill="0089CF"/>
        </w:rPr>
        <w:t>WINTER</w:t>
      </w:r>
      <w:r>
        <w:rPr>
          <w:b/>
          <w:color w:val="FFFFFF"/>
          <w:spacing w:val="6"/>
          <w:sz w:val="43"/>
          <w:u w:val="single" w:color="0089CF"/>
          <w:shd w:val="clear" w:color="auto" w:fill="0089CF"/>
        </w:rPr>
        <w:t xml:space="preserve"> </w:t>
      </w:r>
      <w:r>
        <w:rPr>
          <w:b/>
          <w:color w:val="FFFFFF"/>
          <w:w w:val="75"/>
          <w:sz w:val="43"/>
          <w:u w:val="single" w:color="0089CF"/>
          <w:shd w:val="clear" w:color="auto" w:fill="0089CF"/>
        </w:rPr>
        <w:t>CARNIVAL</w:t>
      </w:r>
      <w:r>
        <w:rPr>
          <w:b/>
          <w:color w:val="FFFFFF"/>
          <w:spacing w:val="5"/>
          <w:sz w:val="43"/>
          <w:u w:val="single" w:color="0089CF"/>
          <w:shd w:val="clear" w:color="auto" w:fill="0089CF"/>
        </w:rPr>
        <w:t xml:space="preserve"> </w:t>
      </w:r>
      <w:r>
        <w:rPr>
          <w:b/>
          <w:color w:val="FFFFFF"/>
          <w:w w:val="75"/>
          <w:sz w:val="43"/>
          <w:u w:val="single" w:color="0089CF"/>
          <w:shd w:val="clear" w:color="auto" w:fill="0089CF"/>
        </w:rPr>
        <w:t>IN</w:t>
      </w:r>
      <w:r>
        <w:rPr>
          <w:b/>
          <w:color w:val="FFFFFF"/>
          <w:spacing w:val="5"/>
          <w:sz w:val="43"/>
          <w:u w:val="single" w:color="0089CF"/>
          <w:shd w:val="clear" w:color="auto" w:fill="0089CF"/>
        </w:rPr>
        <w:t xml:space="preserve"> </w:t>
      </w:r>
      <w:r>
        <w:rPr>
          <w:b/>
          <w:color w:val="FFFFFF"/>
          <w:spacing w:val="-2"/>
          <w:w w:val="75"/>
          <w:sz w:val="43"/>
          <w:u w:val="single" w:color="0089CF"/>
          <w:shd w:val="clear" w:color="auto" w:fill="0089CF"/>
        </w:rPr>
        <w:t>QUEBEC</w:t>
      </w:r>
      <w:r>
        <w:rPr>
          <w:b/>
          <w:color w:val="FFFFFF"/>
          <w:sz w:val="43"/>
          <w:u w:val="single" w:color="0089CF"/>
          <w:shd w:val="clear" w:color="auto" w:fill="0089CF"/>
        </w:rPr>
        <w:tab/>
      </w:r>
    </w:p>
    <w:p w14:paraId="40234E37">
      <w:pPr>
        <w:pStyle w:val="11"/>
        <w:rPr>
          <w:b/>
          <w:sz w:val="20"/>
        </w:rPr>
      </w:pPr>
    </w:p>
    <w:p w14:paraId="7957165E">
      <w:pPr>
        <w:pStyle w:val="11"/>
        <w:rPr>
          <w:b/>
          <w:sz w:val="20"/>
        </w:rPr>
      </w:pPr>
    </w:p>
    <w:p w14:paraId="0DB765E0">
      <w:pPr>
        <w:pStyle w:val="11"/>
        <w:spacing w:before="6"/>
        <w:rPr>
          <w:b/>
          <w:sz w:val="25"/>
        </w:rPr>
      </w:pPr>
    </w:p>
    <w:p w14:paraId="4307AA70">
      <w:pPr>
        <w:spacing w:before="107" w:line="273" w:lineRule="auto"/>
        <w:ind w:left="1580" w:right="4187" w:firstLine="0"/>
        <w:jc w:val="both"/>
        <w:rPr>
          <w:rFonts w:ascii="Tahoma" w:hAnsi="Tahoma"/>
          <w:sz w:val="21"/>
        </w:rPr>
      </w:pPr>
      <w:r>
        <mc:AlternateContent>
          <mc:Choice Requires="wps">
            <w:drawing>
              <wp:anchor distT="0" distB="0" distL="0" distR="0" simplePos="0" relativeHeight="251773952" behindDoc="0" locked="0" layoutInCell="1" allowOverlap="1">
                <wp:simplePos x="0" y="0"/>
                <wp:positionH relativeFrom="page">
                  <wp:posOffset>5563870</wp:posOffset>
                </wp:positionH>
                <wp:positionV relativeFrom="paragraph">
                  <wp:posOffset>1386205</wp:posOffset>
                </wp:positionV>
                <wp:extent cx="699770" cy="127000"/>
                <wp:effectExtent l="0" t="0" r="0" b="0"/>
                <wp:wrapNone/>
                <wp:docPr id="2991" name="Textbox 2991"/>
                <wp:cNvGraphicFramePr/>
                <a:graphic xmlns:a="http://schemas.openxmlformats.org/drawingml/2006/main">
                  <a:graphicData uri="http://schemas.microsoft.com/office/word/2010/wordprocessingShape">
                    <wps:wsp>
                      <wps:cNvSpPr txBox="1"/>
                      <wps:spPr>
                        <a:xfrm rot="120000">
                          <a:off x="0" y="0"/>
                          <a:ext cx="699770" cy="127000"/>
                        </a:xfrm>
                        <a:prstGeom prst="rect">
                          <a:avLst/>
                        </a:prstGeom>
                      </wps:spPr>
                      <wps:txbx>
                        <w:txbxContent>
                          <w:p w14:paraId="54BB7094">
                            <w:pPr>
                              <w:spacing w:before="0" w:line="200" w:lineRule="exact"/>
                              <w:ind w:left="0" w:right="0" w:firstLine="0"/>
                              <w:jc w:val="left"/>
                              <w:rPr>
                                <w:b/>
                                <w:sz w:val="20"/>
                              </w:rPr>
                            </w:pPr>
                            <w:r>
                              <w:rPr>
                                <w:b/>
                                <w:color w:val="231F20"/>
                                <w:spacing w:val="-2"/>
                                <w:sz w:val="20"/>
                              </w:rPr>
                              <w:t>Bonhomme</w:t>
                            </w:r>
                          </w:p>
                        </w:txbxContent>
                      </wps:txbx>
                      <wps:bodyPr wrap="square" lIns="0" tIns="0" rIns="0" bIns="0" rtlCol="0">
                        <a:noAutofit/>
                      </wps:bodyPr>
                    </wps:wsp>
                  </a:graphicData>
                </a:graphic>
              </wp:anchor>
            </w:drawing>
          </mc:Choice>
          <mc:Fallback>
            <w:pict>
              <v:shape id="Textbox 2991" o:spid="_x0000_s1026" o:spt="202" type="#_x0000_t202" style="position:absolute;left:0pt;margin-left:438.1pt;margin-top:109.15pt;height:10pt;width:55.1pt;mso-position-horizontal-relative:page;rotation:131072f;z-index:251773952;mso-width-relative:page;mso-height-relative:page;" filled="f" stroked="f" coordsize="21600,21600" o:gfxdata="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6TkJR2gAAAAsBAAAPAAAAAAAAAAEAIAAAACIAAABkcnMvZG93bnJldi54bWxQ&#10;SwECFAAUAAAACACHTuJAiGcDU7wBAACGAwAADgAAAAAAAAABACAAAAApAQAAZHJzL2Uyb0RvYy54&#10;bWxQSwUGAAAAAAYABgBZAQAAVwUAAAAA&#10;">
                <v:fill on="f" focussize="0,0"/>
                <v:stroke on="f"/>
                <v:imagedata o:title=""/>
                <o:lock v:ext="edit" aspectratio="f"/>
                <v:textbox inset="0mm,0mm,0mm,0mm">
                  <w:txbxContent>
                    <w:p w14:paraId="54BB7094">
                      <w:pPr>
                        <w:spacing w:before="0" w:line="200" w:lineRule="exact"/>
                        <w:ind w:left="0" w:right="0" w:firstLine="0"/>
                        <w:jc w:val="left"/>
                        <w:rPr>
                          <w:b/>
                          <w:sz w:val="20"/>
                        </w:rPr>
                      </w:pPr>
                      <w:r>
                        <w:rPr>
                          <w:b/>
                          <w:color w:val="231F20"/>
                          <w:spacing w:val="-2"/>
                          <w:sz w:val="20"/>
                        </w:rPr>
                        <w:t>Bonhomme</w:t>
                      </w:r>
                    </w:p>
                  </w:txbxContent>
                </v:textbox>
              </v:shape>
            </w:pict>
          </mc:Fallback>
        </mc:AlternateContent>
      </w:r>
      <w:r>
        <w:rPr>
          <w:color w:val="231F20"/>
          <w:sz w:val="21"/>
        </w:rPr>
        <w:t xml:space="preserve">A group of very cold tourists are sitting in a café in old Quebec, </w:t>
      </w:r>
      <w:r>
        <w:rPr>
          <w:rFonts w:ascii="Tahoma" w:hAnsi="Tahoma"/>
          <w:color w:val="231F20"/>
          <w:spacing w:val="-2"/>
          <w:sz w:val="21"/>
        </w:rPr>
        <w:t>drinking</w:t>
      </w:r>
      <w:r>
        <w:rPr>
          <w:rFonts w:ascii="Tahoma" w:hAnsi="Tahoma"/>
          <w:color w:val="231F20"/>
          <w:spacing w:val="-15"/>
          <w:sz w:val="21"/>
        </w:rPr>
        <w:t xml:space="preserve"> </w:t>
      </w:r>
      <w:r>
        <w:rPr>
          <w:rFonts w:ascii="Tahoma" w:hAnsi="Tahoma"/>
          <w:color w:val="231F20"/>
          <w:spacing w:val="-2"/>
          <w:sz w:val="21"/>
        </w:rPr>
        <w:t>hot</w:t>
      </w:r>
      <w:r>
        <w:rPr>
          <w:rFonts w:ascii="Tahoma" w:hAnsi="Tahoma"/>
          <w:color w:val="231F20"/>
          <w:spacing w:val="-14"/>
          <w:sz w:val="21"/>
        </w:rPr>
        <w:t xml:space="preserve"> </w:t>
      </w:r>
      <w:r>
        <w:rPr>
          <w:rFonts w:ascii="Tahoma" w:hAnsi="Tahoma"/>
          <w:color w:val="231F20"/>
          <w:spacing w:val="-2"/>
          <w:sz w:val="21"/>
        </w:rPr>
        <w:t>coffee</w:t>
      </w:r>
      <w:r>
        <w:rPr>
          <w:rFonts w:ascii="Tahoma" w:hAnsi="Tahoma"/>
          <w:color w:val="231F20"/>
          <w:spacing w:val="-15"/>
          <w:sz w:val="21"/>
        </w:rPr>
        <w:t xml:space="preserve"> </w:t>
      </w:r>
      <w:r>
        <w:rPr>
          <w:rFonts w:ascii="Tahoma" w:hAnsi="Tahoma"/>
          <w:color w:val="231F20"/>
          <w:spacing w:val="-2"/>
          <w:sz w:val="21"/>
        </w:rPr>
        <w:t>to</w:t>
      </w:r>
      <w:r>
        <w:rPr>
          <w:rFonts w:ascii="Tahoma" w:hAnsi="Tahoma"/>
          <w:color w:val="231F20"/>
          <w:spacing w:val="-14"/>
          <w:sz w:val="21"/>
        </w:rPr>
        <w:t xml:space="preserve"> </w:t>
      </w:r>
      <w:r>
        <w:rPr>
          <w:rFonts w:ascii="Tahoma" w:hAnsi="Tahoma"/>
          <w:color w:val="231F20"/>
          <w:spacing w:val="-2"/>
          <w:sz w:val="21"/>
        </w:rPr>
        <w:t>try</w:t>
      </w:r>
      <w:r>
        <w:rPr>
          <w:rFonts w:ascii="Tahoma" w:hAnsi="Tahoma"/>
          <w:color w:val="231F20"/>
          <w:spacing w:val="-15"/>
          <w:sz w:val="21"/>
        </w:rPr>
        <w:t xml:space="preserve"> </w:t>
      </w:r>
      <w:r>
        <w:rPr>
          <w:rFonts w:ascii="Tahoma" w:hAnsi="Tahoma"/>
          <w:color w:val="231F20"/>
          <w:spacing w:val="-2"/>
          <w:sz w:val="21"/>
        </w:rPr>
        <w:t>to</w:t>
      </w:r>
      <w:r>
        <w:rPr>
          <w:rFonts w:ascii="Tahoma" w:hAnsi="Tahoma"/>
          <w:color w:val="231F20"/>
          <w:spacing w:val="-14"/>
          <w:sz w:val="21"/>
        </w:rPr>
        <w:t xml:space="preserve"> </w:t>
      </w:r>
      <w:r>
        <w:rPr>
          <w:rFonts w:ascii="Tahoma" w:hAnsi="Tahoma"/>
          <w:color w:val="231F20"/>
          <w:spacing w:val="-2"/>
          <w:sz w:val="21"/>
        </w:rPr>
        <w:t>warm</w:t>
      </w:r>
      <w:r>
        <w:rPr>
          <w:rFonts w:ascii="Tahoma" w:hAnsi="Tahoma"/>
          <w:color w:val="231F20"/>
          <w:spacing w:val="-14"/>
          <w:sz w:val="21"/>
        </w:rPr>
        <w:t xml:space="preserve"> </w:t>
      </w:r>
      <w:r>
        <w:rPr>
          <w:rFonts w:ascii="Tahoma" w:hAnsi="Tahoma"/>
          <w:color w:val="231F20"/>
          <w:spacing w:val="-2"/>
          <w:sz w:val="21"/>
        </w:rPr>
        <w:t>up.</w:t>
      </w:r>
      <w:r>
        <w:rPr>
          <w:rFonts w:ascii="Tahoma" w:hAnsi="Tahoma"/>
          <w:color w:val="231F20"/>
          <w:spacing w:val="-15"/>
          <w:sz w:val="21"/>
        </w:rPr>
        <w:t xml:space="preserve"> </w:t>
      </w:r>
      <w:r>
        <w:rPr>
          <w:rFonts w:ascii="Tahoma" w:hAnsi="Tahoma"/>
          <w:color w:val="231F20"/>
          <w:spacing w:val="-2"/>
          <w:sz w:val="21"/>
        </w:rPr>
        <w:t>The</w:t>
      </w:r>
      <w:r>
        <w:rPr>
          <w:rFonts w:ascii="Tahoma" w:hAnsi="Tahoma"/>
          <w:color w:val="231F20"/>
          <w:spacing w:val="-14"/>
          <w:sz w:val="21"/>
        </w:rPr>
        <w:t xml:space="preserve"> </w:t>
      </w:r>
      <w:r>
        <w:rPr>
          <w:rFonts w:ascii="Tahoma" w:hAnsi="Tahoma"/>
          <w:color w:val="231F20"/>
          <w:spacing w:val="-2"/>
          <w:sz w:val="21"/>
        </w:rPr>
        <w:t>windows</w:t>
      </w:r>
      <w:r>
        <w:rPr>
          <w:rFonts w:ascii="Tahoma" w:hAnsi="Tahoma"/>
          <w:color w:val="231F20"/>
          <w:spacing w:val="-15"/>
          <w:sz w:val="21"/>
        </w:rPr>
        <w:t xml:space="preserve"> </w:t>
      </w:r>
      <w:r>
        <w:rPr>
          <w:rFonts w:ascii="Tahoma" w:hAnsi="Tahoma"/>
          <w:color w:val="231F20"/>
          <w:spacing w:val="-2"/>
          <w:sz w:val="21"/>
        </w:rPr>
        <w:t>are</w:t>
      </w:r>
      <w:r>
        <w:rPr>
          <w:rFonts w:ascii="Tahoma" w:hAnsi="Tahoma"/>
          <w:color w:val="231F20"/>
          <w:spacing w:val="-14"/>
          <w:sz w:val="21"/>
        </w:rPr>
        <w:t xml:space="preserve"> </w:t>
      </w:r>
      <w:r>
        <w:rPr>
          <w:rFonts w:ascii="Tahoma" w:hAnsi="Tahoma"/>
          <w:color w:val="231F20"/>
          <w:spacing w:val="-2"/>
          <w:sz w:val="21"/>
        </w:rPr>
        <w:t>covered</w:t>
      </w:r>
      <w:r>
        <w:rPr>
          <w:rFonts w:ascii="Tahoma" w:hAnsi="Tahoma"/>
          <w:color w:val="231F20"/>
          <w:spacing w:val="-14"/>
          <w:sz w:val="21"/>
        </w:rPr>
        <w:t xml:space="preserve"> </w:t>
      </w:r>
      <w:r>
        <w:rPr>
          <w:rFonts w:ascii="Tahoma" w:hAnsi="Tahoma"/>
          <w:color w:val="231F20"/>
          <w:spacing w:val="-2"/>
          <w:sz w:val="21"/>
        </w:rPr>
        <w:t xml:space="preserve">with </w:t>
      </w:r>
      <w:r>
        <w:rPr>
          <w:color w:val="231F20"/>
          <w:spacing w:val="-2"/>
          <w:sz w:val="21"/>
        </w:rPr>
        <w:t>steam</w:t>
      </w:r>
      <w:r>
        <w:rPr>
          <w:color w:val="231F20"/>
          <w:spacing w:val="-13"/>
          <w:sz w:val="21"/>
        </w:rPr>
        <w:t xml:space="preserve"> </w:t>
      </w:r>
      <w:r>
        <w:rPr>
          <w:color w:val="231F20"/>
          <w:spacing w:val="-2"/>
          <w:sz w:val="21"/>
        </w:rPr>
        <w:t>from</w:t>
      </w:r>
      <w:r>
        <w:rPr>
          <w:color w:val="231F20"/>
          <w:spacing w:val="-13"/>
          <w:sz w:val="21"/>
        </w:rPr>
        <w:t xml:space="preserve"> </w:t>
      </w:r>
      <w:r>
        <w:rPr>
          <w:color w:val="231F20"/>
          <w:spacing w:val="-2"/>
          <w:sz w:val="21"/>
        </w:rPr>
        <w:t>the</w:t>
      </w:r>
      <w:r>
        <w:rPr>
          <w:color w:val="231F20"/>
          <w:spacing w:val="-12"/>
          <w:sz w:val="21"/>
        </w:rPr>
        <w:t xml:space="preserve"> </w:t>
      </w:r>
      <w:r>
        <w:rPr>
          <w:color w:val="231F20"/>
          <w:spacing w:val="-2"/>
          <w:sz w:val="21"/>
        </w:rPr>
        <w:t>heat</w:t>
      </w:r>
      <w:r>
        <w:rPr>
          <w:color w:val="231F20"/>
          <w:spacing w:val="-13"/>
          <w:sz w:val="21"/>
        </w:rPr>
        <w:t xml:space="preserve"> </w:t>
      </w:r>
      <w:r>
        <w:rPr>
          <w:color w:val="231F20"/>
          <w:spacing w:val="-2"/>
          <w:sz w:val="21"/>
        </w:rPr>
        <w:t>inside.</w:t>
      </w:r>
      <w:r>
        <w:rPr>
          <w:color w:val="231F20"/>
          <w:spacing w:val="-12"/>
          <w:sz w:val="21"/>
        </w:rPr>
        <w:t xml:space="preserve"> </w:t>
      </w:r>
      <w:r>
        <w:rPr>
          <w:color w:val="231F20"/>
          <w:spacing w:val="-2"/>
          <w:sz w:val="21"/>
        </w:rPr>
        <w:t>Outside,</w:t>
      </w:r>
      <w:r>
        <w:rPr>
          <w:color w:val="231F20"/>
          <w:spacing w:val="-13"/>
          <w:sz w:val="21"/>
        </w:rPr>
        <w:t xml:space="preserve"> </w:t>
      </w:r>
      <w:r>
        <w:rPr>
          <w:color w:val="231F20"/>
          <w:spacing w:val="-2"/>
          <w:sz w:val="21"/>
        </w:rPr>
        <w:t>the</w:t>
      </w:r>
      <w:r>
        <w:rPr>
          <w:color w:val="231F20"/>
          <w:spacing w:val="-13"/>
          <w:sz w:val="21"/>
        </w:rPr>
        <w:t xml:space="preserve"> </w:t>
      </w:r>
      <w:r>
        <w:rPr>
          <w:color w:val="231F20"/>
          <w:spacing w:val="-2"/>
          <w:sz w:val="21"/>
        </w:rPr>
        <w:t>temperature</w:t>
      </w:r>
      <w:r>
        <w:rPr>
          <w:color w:val="231F20"/>
          <w:spacing w:val="-12"/>
          <w:sz w:val="21"/>
        </w:rPr>
        <w:t xml:space="preserve"> </w:t>
      </w:r>
      <w:r>
        <w:rPr>
          <w:color w:val="231F20"/>
          <w:spacing w:val="-2"/>
          <w:sz w:val="21"/>
        </w:rPr>
        <w:t>is</w:t>
      </w:r>
      <w:r>
        <w:rPr>
          <w:color w:val="231F20"/>
          <w:spacing w:val="-13"/>
          <w:sz w:val="21"/>
        </w:rPr>
        <w:t xml:space="preserve"> </w:t>
      </w:r>
      <w:r>
        <w:rPr>
          <w:color w:val="231F20"/>
          <w:spacing w:val="-2"/>
          <w:sz w:val="21"/>
        </w:rPr>
        <w:t>-32°C.</w:t>
      </w:r>
      <w:r>
        <w:rPr>
          <w:color w:val="231F20"/>
          <w:spacing w:val="-12"/>
          <w:sz w:val="21"/>
        </w:rPr>
        <w:t xml:space="preserve"> </w:t>
      </w:r>
      <w:r>
        <w:rPr>
          <w:color w:val="231F20"/>
          <w:spacing w:val="-2"/>
          <w:sz w:val="21"/>
        </w:rPr>
        <w:t xml:space="preserve">Snow </w:t>
      </w:r>
      <w:r>
        <w:rPr>
          <w:color w:val="231F20"/>
          <w:spacing w:val="-4"/>
          <w:sz w:val="21"/>
        </w:rPr>
        <w:t>covers</w:t>
      </w:r>
      <w:r>
        <w:rPr>
          <w:color w:val="231F20"/>
          <w:spacing w:val="-11"/>
          <w:sz w:val="21"/>
        </w:rPr>
        <w:t xml:space="preserve"> </w:t>
      </w:r>
      <w:r>
        <w:rPr>
          <w:color w:val="231F20"/>
          <w:spacing w:val="-4"/>
          <w:sz w:val="21"/>
        </w:rPr>
        <w:t>the</w:t>
      </w:r>
      <w:r>
        <w:rPr>
          <w:color w:val="231F20"/>
          <w:spacing w:val="-10"/>
          <w:sz w:val="21"/>
        </w:rPr>
        <w:t xml:space="preserve"> </w:t>
      </w:r>
      <w:r>
        <w:rPr>
          <w:color w:val="231F20"/>
          <w:spacing w:val="-4"/>
          <w:sz w:val="21"/>
        </w:rPr>
        <w:t>streets</w:t>
      </w:r>
      <w:r>
        <w:rPr>
          <w:color w:val="231F20"/>
          <w:spacing w:val="-11"/>
          <w:sz w:val="21"/>
        </w:rPr>
        <w:t xml:space="preserve"> </w:t>
      </w:r>
      <w:r>
        <w:rPr>
          <w:color w:val="231F20"/>
          <w:spacing w:val="-4"/>
          <w:sz w:val="21"/>
        </w:rPr>
        <w:t>and</w:t>
      </w:r>
      <w:r>
        <w:rPr>
          <w:color w:val="231F20"/>
          <w:spacing w:val="-10"/>
          <w:sz w:val="21"/>
        </w:rPr>
        <w:t xml:space="preserve"> </w:t>
      </w:r>
      <w:r>
        <w:rPr>
          <w:color w:val="231F20"/>
          <w:spacing w:val="-4"/>
          <w:sz w:val="21"/>
        </w:rPr>
        <w:t>is</w:t>
      </w:r>
      <w:r>
        <w:rPr>
          <w:color w:val="231F20"/>
          <w:spacing w:val="-11"/>
          <w:sz w:val="21"/>
        </w:rPr>
        <w:t xml:space="preserve"> </w:t>
      </w:r>
      <w:r>
        <w:rPr>
          <w:color w:val="231F20"/>
          <w:spacing w:val="-4"/>
          <w:sz w:val="21"/>
        </w:rPr>
        <w:t>piled</w:t>
      </w:r>
      <w:r>
        <w:rPr>
          <w:color w:val="231F20"/>
          <w:spacing w:val="-10"/>
          <w:sz w:val="21"/>
        </w:rPr>
        <w:t xml:space="preserve"> </w:t>
      </w:r>
      <w:r>
        <w:rPr>
          <w:color w:val="231F20"/>
          <w:spacing w:val="-4"/>
          <w:sz w:val="21"/>
        </w:rPr>
        <w:t>up</w:t>
      </w:r>
      <w:r>
        <w:rPr>
          <w:color w:val="231F20"/>
          <w:spacing w:val="-11"/>
          <w:sz w:val="21"/>
        </w:rPr>
        <w:t xml:space="preserve"> </w:t>
      </w:r>
      <w:r>
        <w:rPr>
          <w:color w:val="231F20"/>
          <w:spacing w:val="-4"/>
          <w:sz w:val="21"/>
        </w:rPr>
        <w:t>along</w:t>
      </w:r>
      <w:r>
        <w:rPr>
          <w:color w:val="231F20"/>
          <w:spacing w:val="-10"/>
          <w:sz w:val="21"/>
        </w:rPr>
        <w:t xml:space="preserve"> </w:t>
      </w:r>
      <w:r>
        <w:rPr>
          <w:color w:val="231F20"/>
          <w:spacing w:val="-4"/>
          <w:sz w:val="21"/>
        </w:rPr>
        <w:t>the</w:t>
      </w:r>
      <w:r>
        <w:rPr>
          <w:color w:val="231F20"/>
          <w:spacing w:val="-11"/>
          <w:sz w:val="21"/>
        </w:rPr>
        <w:t xml:space="preserve"> </w:t>
      </w:r>
      <w:r>
        <w:rPr>
          <w:color w:val="231F20"/>
          <w:spacing w:val="-4"/>
          <w:sz w:val="21"/>
        </w:rPr>
        <w:t>sidewalks.</w:t>
      </w:r>
      <w:r>
        <w:rPr>
          <w:color w:val="231F20"/>
          <w:spacing w:val="-10"/>
          <w:sz w:val="21"/>
        </w:rPr>
        <w:t xml:space="preserve"> </w:t>
      </w:r>
      <w:r>
        <w:rPr>
          <w:color w:val="231F20"/>
          <w:spacing w:val="-4"/>
          <w:sz w:val="21"/>
        </w:rPr>
        <w:t>The</w:t>
      </w:r>
      <w:r>
        <w:rPr>
          <w:color w:val="231F20"/>
          <w:spacing w:val="-11"/>
          <w:sz w:val="21"/>
        </w:rPr>
        <w:t xml:space="preserve"> </w:t>
      </w:r>
      <w:r>
        <w:rPr>
          <w:color w:val="231F20"/>
          <w:spacing w:val="-4"/>
          <w:sz w:val="21"/>
        </w:rPr>
        <w:t>music</w:t>
      </w:r>
      <w:r>
        <w:rPr>
          <w:color w:val="231F20"/>
          <w:spacing w:val="-10"/>
          <w:sz w:val="21"/>
        </w:rPr>
        <w:t xml:space="preserve"> </w:t>
      </w:r>
      <w:r>
        <w:rPr>
          <w:color w:val="231F20"/>
          <w:spacing w:val="-4"/>
          <w:sz w:val="21"/>
        </w:rPr>
        <w:t xml:space="preserve">and </w:t>
      </w:r>
      <w:r>
        <w:rPr>
          <w:color w:val="231F20"/>
          <w:sz w:val="21"/>
        </w:rPr>
        <w:t>the</w:t>
      </w:r>
      <w:r>
        <w:rPr>
          <w:color w:val="231F20"/>
          <w:spacing w:val="-12"/>
          <w:sz w:val="21"/>
        </w:rPr>
        <w:t xml:space="preserve"> </w:t>
      </w:r>
      <w:r>
        <w:rPr>
          <w:color w:val="231F20"/>
          <w:sz w:val="21"/>
        </w:rPr>
        <w:t>lights</w:t>
      </w:r>
      <w:r>
        <w:rPr>
          <w:color w:val="231F20"/>
          <w:spacing w:val="-12"/>
          <w:sz w:val="21"/>
        </w:rPr>
        <w:t xml:space="preserve"> </w:t>
      </w:r>
      <w:r>
        <w:rPr>
          <w:color w:val="231F20"/>
          <w:sz w:val="21"/>
        </w:rPr>
        <w:t>of</w:t>
      </w:r>
      <w:r>
        <w:rPr>
          <w:color w:val="231F20"/>
          <w:spacing w:val="-12"/>
          <w:sz w:val="21"/>
        </w:rPr>
        <w:t xml:space="preserve"> </w:t>
      </w:r>
      <w:r>
        <w:rPr>
          <w:color w:val="231F20"/>
          <w:sz w:val="21"/>
        </w:rPr>
        <w:t>the</w:t>
      </w:r>
      <w:r>
        <w:rPr>
          <w:color w:val="231F20"/>
          <w:spacing w:val="-12"/>
          <w:sz w:val="21"/>
        </w:rPr>
        <w:t xml:space="preserve"> </w:t>
      </w:r>
      <w:r>
        <w:rPr>
          <w:color w:val="231F20"/>
          <w:sz w:val="21"/>
        </w:rPr>
        <w:t>Quebec</w:t>
      </w:r>
      <w:r>
        <w:rPr>
          <w:color w:val="231F20"/>
          <w:spacing w:val="-12"/>
          <w:sz w:val="21"/>
        </w:rPr>
        <w:t xml:space="preserve"> </w:t>
      </w:r>
      <w:r>
        <w:rPr>
          <w:color w:val="231F20"/>
          <w:sz w:val="21"/>
        </w:rPr>
        <w:t>Winter</w:t>
      </w:r>
      <w:r>
        <w:rPr>
          <w:color w:val="231F20"/>
          <w:spacing w:val="-12"/>
          <w:sz w:val="21"/>
        </w:rPr>
        <w:t xml:space="preserve"> </w:t>
      </w:r>
      <w:r>
        <w:rPr>
          <w:color w:val="231F20"/>
          <w:sz w:val="21"/>
        </w:rPr>
        <w:t>Carnival</w:t>
      </w:r>
      <w:r>
        <w:rPr>
          <w:color w:val="231F20"/>
          <w:spacing w:val="-12"/>
          <w:sz w:val="21"/>
        </w:rPr>
        <w:t xml:space="preserve"> </w:t>
      </w:r>
      <w:r>
        <w:rPr>
          <w:color w:val="231F20"/>
          <w:sz w:val="21"/>
        </w:rPr>
        <w:t>continue,</w:t>
      </w:r>
      <w:r>
        <w:rPr>
          <w:color w:val="231F20"/>
          <w:spacing w:val="-12"/>
          <w:sz w:val="21"/>
        </w:rPr>
        <w:t xml:space="preserve"> </w:t>
      </w:r>
      <w:r>
        <w:rPr>
          <w:color w:val="231F20"/>
          <w:sz w:val="21"/>
        </w:rPr>
        <w:t>but</w:t>
      </w:r>
      <w:r>
        <w:rPr>
          <w:color w:val="231F20"/>
          <w:spacing w:val="-12"/>
          <w:sz w:val="21"/>
        </w:rPr>
        <w:t xml:space="preserve"> </w:t>
      </w:r>
      <w:r>
        <w:rPr>
          <w:color w:val="231F20"/>
          <w:sz w:val="21"/>
        </w:rPr>
        <w:t>after</w:t>
      </w:r>
      <w:r>
        <w:rPr>
          <w:color w:val="231F20"/>
          <w:spacing w:val="-12"/>
          <w:sz w:val="21"/>
        </w:rPr>
        <w:t xml:space="preserve"> </w:t>
      </w:r>
      <w:r>
        <w:rPr>
          <w:color w:val="231F20"/>
          <w:sz w:val="21"/>
        </w:rPr>
        <w:t>a</w:t>
      </w:r>
      <w:r>
        <w:rPr>
          <w:color w:val="231F20"/>
          <w:spacing w:val="-12"/>
          <w:sz w:val="21"/>
        </w:rPr>
        <w:t xml:space="preserve"> </w:t>
      </w:r>
      <w:r>
        <w:rPr>
          <w:color w:val="231F20"/>
          <w:sz w:val="21"/>
        </w:rPr>
        <w:t>whole day</w:t>
      </w:r>
      <w:r>
        <w:rPr>
          <w:color w:val="231F20"/>
          <w:spacing w:val="-7"/>
          <w:sz w:val="21"/>
        </w:rPr>
        <w:t xml:space="preserve"> </w:t>
      </w:r>
      <w:r>
        <w:rPr>
          <w:color w:val="231F20"/>
          <w:sz w:val="21"/>
        </w:rPr>
        <w:t>of</w:t>
      </w:r>
      <w:r>
        <w:rPr>
          <w:color w:val="231F20"/>
          <w:spacing w:val="-7"/>
          <w:sz w:val="21"/>
        </w:rPr>
        <w:t xml:space="preserve"> </w:t>
      </w:r>
      <w:r>
        <w:rPr>
          <w:color w:val="231F20"/>
          <w:sz w:val="21"/>
        </w:rPr>
        <w:t>watching</w:t>
      </w:r>
      <w:r>
        <w:rPr>
          <w:color w:val="231F20"/>
          <w:spacing w:val="-7"/>
          <w:sz w:val="21"/>
        </w:rPr>
        <w:t xml:space="preserve"> </w:t>
      </w:r>
      <w:r>
        <w:rPr>
          <w:color w:val="231F20"/>
          <w:sz w:val="21"/>
        </w:rPr>
        <w:t>parades,</w:t>
      </w:r>
      <w:r>
        <w:rPr>
          <w:color w:val="231F20"/>
          <w:spacing w:val="-7"/>
          <w:sz w:val="21"/>
        </w:rPr>
        <w:t xml:space="preserve"> </w:t>
      </w:r>
      <w:r>
        <w:rPr>
          <w:color w:val="231F20"/>
          <w:sz w:val="21"/>
        </w:rPr>
        <w:t>riding</w:t>
      </w:r>
      <w:r>
        <w:rPr>
          <w:color w:val="231F20"/>
          <w:spacing w:val="-7"/>
          <w:sz w:val="21"/>
        </w:rPr>
        <w:t xml:space="preserve"> </w:t>
      </w:r>
      <w:r>
        <w:rPr>
          <w:color w:val="231F20"/>
          <w:sz w:val="21"/>
        </w:rPr>
        <w:t>in</w:t>
      </w:r>
      <w:r>
        <w:rPr>
          <w:color w:val="231F20"/>
          <w:spacing w:val="-7"/>
          <w:sz w:val="21"/>
        </w:rPr>
        <w:t xml:space="preserve"> </w:t>
      </w:r>
      <w:r>
        <w:rPr>
          <w:color w:val="231F20"/>
          <w:sz w:val="21"/>
        </w:rPr>
        <w:t>horse</w:t>
      </w:r>
      <w:r>
        <w:rPr>
          <w:color w:val="231F20"/>
          <w:spacing w:val="-7"/>
          <w:sz w:val="21"/>
        </w:rPr>
        <w:t xml:space="preserve"> </w:t>
      </w:r>
      <w:r>
        <w:rPr>
          <w:color w:val="231F20"/>
          <w:sz w:val="21"/>
        </w:rPr>
        <w:t>carriages,</w:t>
      </w:r>
      <w:r>
        <w:rPr>
          <w:color w:val="231F20"/>
          <w:spacing w:val="-7"/>
          <w:sz w:val="21"/>
        </w:rPr>
        <w:t xml:space="preserve"> </w:t>
      </w:r>
      <w:r>
        <w:rPr>
          <w:color w:val="231F20"/>
          <w:sz w:val="21"/>
        </w:rPr>
        <w:t>and</w:t>
      </w:r>
      <w:r>
        <w:rPr>
          <w:color w:val="231F20"/>
          <w:spacing w:val="-7"/>
          <w:sz w:val="21"/>
        </w:rPr>
        <w:t xml:space="preserve"> </w:t>
      </w:r>
      <w:r>
        <w:rPr>
          <w:color w:val="231F20"/>
          <w:sz w:val="21"/>
        </w:rPr>
        <w:t>listening</w:t>
      </w:r>
      <w:r>
        <w:rPr>
          <w:color w:val="231F20"/>
          <w:spacing w:val="-7"/>
          <w:sz w:val="21"/>
        </w:rPr>
        <w:t xml:space="preserve"> </w:t>
      </w:r>
      <w:r>
        <w:rPr>
          <w:color w:val="231F20"/>
          <w:sz w:val="21"/>
        </w:rPr>
        <w:t xml:space="preserve">to </w:t>
      </w:r>
      <w:r>
        <w:rPr>
          <w:rFonts w:ascii="Tahoma" w:hAnsi="Tahoma"/>
          <w:color w:val="231F20"/>
          <w:spacing w:val="-2"/>
          <w:sz w:val="21"/>
        </w:rPr>
        <w:t>music,</w:t>
      </w:r>
      <w:r>
        <w:rPr>
          <w:rFonts w:ascii="Tahoma" w:hAnsi="Tahoma"/>
          <w:color w:val="231F20"/>
          <w:spacing w:val="-14"/>
          <w:sz w:val="21"/>
        </w:rPr>
        <w:t xml:space="preserve"> </w:t>
      </w:r>
      <w:r>
        <w:rPr>
          <w:rFonts w:ascii="Tahoma" w:hAnsi="Tahoma"/>
          <w:color w:val="231F20"/>
          <w:spacing w:val="-2"/>
          <w:sz w:val="21"/>
        </w:rPr>
        <w:t>the</w:t>
      </w:r>
      <w:r>
        <w:rPr>
          <w:rFonts w:ascii="Tahoma" w:hAnsi="Tahoma"/>
          <w:color w:val="231F20"/>
          <w:spacing w:val="-14"/>
          <w:sz w:val="21"/>
        </w:rPr>
        <w:t xml:space="preserve"> </w:t>
      </w:r>
      <w:r>
        <w:rPr>
          <w:rFonts w:ascii="Tahoma" w:hAnsi="Tahoma"/>
          <w:color w:val="231F20"/>
          <w:spacing w:val="-2"/>
          <w:sz w:val="21"/>
        </w:rPr>
        <w:t>touristsʼ</w:t>
      </w:r>
      <w:r>
        <w:rPr>
          <w:rFonts w:ascii="Tahoma" w:hAnsi="Tahoma"/>
          <w:color w:val="231F20"/>
          <w:spacing w:val="-14"/>
          <w:sz w:val="21"/>
        </w:rPr>
        <w:t xml:space="preserve"> </w:t>
      </w:r>
      <w:r>
        <w:rPr>
          <w:rFonts w:ascii="Tahoma" w:hAnsi="Tahoma"/>
          <w:color w:val="231F20"/>
          <w:spacing w:val="-2"/>
          <w:sz w:val="21"/>
        </w:rPr>
        <w:t>feet</w:t>
      </w:r>
      <w:r>
        <w:rPr>
          <w:rFonts w:ascii="Tahoma" w:hAnsi="Tahoma"/>
          <w:color w:val="231F20"/>
          <w:spacing w:val="-14"/>
          <w:sz w:val="21"/>
        </w:rPr>
        <w:t xml:space="preserve"> </w:t>
      </w:r>
      <w:r>
        <w:rPr>
          <w:rFonts w:ascii="Tahoma" w:hAnsi="Tahoma"/>
          <w:color w:val="231F20"/>
          <w:spacing w:val="-2"/>
          <w:sz w:val="21"/>
        </w:rPr>
        <w:t>are</w:t>
      </w:r>
      <w:r>
        <w:rPr>
          <w:rFonts w:ascii="Tahoma" w:hAnsi="Tahoma"/>
          <w:color w:val="231F20"/>
          <w:spacing w:val="-14"/>
          <w:sz w:val="21"/>
        </w:rPr>
        <w:t xml:space="preserve"> </w:t>
      </w:r>
      <w:r>
        <w:rPr>
          <w:rFonts w:ascii="Tahoma" w:hAnsi="Tahoma"/>
          <w:color w:val="231F20"/>
          <w:spacing w:val="-2"/>
          <w:sz w:val="21"/>
        </w:rPr>
        <w:t>freezing</w:t>
      </w:r>
      <w:r>
        <w:rPr>
          <w:rFonts w:ascii="Tahoma" w:hAnsi="Tahoma"/>
          <w:color w:val="231F20"/>
          <w:spacing w:val="-14"/>
          <w:sz w:val="21"/>
        </w:rPr>
        <w:t xml:space="preserve"> </w:t>
      </w:r>
      <w:r>
        <w:rPr>
          <w:rFonts w:ascii="Tahoma" w:hAnsi="Tahoma"/>
          <w:color w:val="231F20"/>
          <w:spacing w:val="-2"/>
          <w:sz w:val="21"/>
        </w:rPr>
        <w:t>and</w:t>
      </w:r>
      <w:r>
        <w:rPr>
          <w:rFonts w:ascii="Tahoma" w:hAnsi="Tahoma"/>
          <w:color w:val="231F20"/>
          <w:spacing w:val="-14"/>
          <w:sz w:val="21"/>
        </w:rPr>
        <w:t xml:space="preserve"> </w:t>
      </w:r>
      <w:r>
        <w:rPr>
          <w:rFonts w:ascii="Tahoma" w:hAnsi="Tahoma"/>
          <w:color w:val="231F20"/>
          <w:spacing w:val="-2"/>
          <w:sz w:val="21"/>
        </w:rPr>
        <w:t>their</w:t>
      </w:r>
      <w:r>
        <w:rPr>
          <w:rFonts w:ascii="Tahoma" w:hAnsi="Tahoma"/>
          <w:color w:val="231F20"/>
          <w:spacing w:val="-14"/>
          <w:sz w:val="21"/>
        </w:rPr>
        <w:t xml:space="preserve"> </w:t>
      </w:r>
      <w:r>
        <w:rPr>
          <w:rFonts w:ascii="Tahoma" w:hAnsi="Tahoma"/>
          <w:color w:val="231F20"/>
          <w:spacing w:val="-2"/>
          <w:sz w:val="21"/>
        </w:rPr>
        <w:t>noses</w:t>
      </w:r>
      <w:r>
        <w:rPr>
          <w:rFonts w:ascii="Tahoma" w:hAnsi="Tahoma"/>
          <w:color w:val="231F20"/>
          <w:spacing w:val="-14"/>
          <w:sz w:val="21"/>
        </w:rPr>
        <w:t xml:space="preserve"> </w:t>
      </w:r>
      <w:r>
        <w:rPr>
          <w:rFonts w:ascii="Tahoma" w:hAnsi="Tahoma"/>
          <w:color w:val="231F20"/>
          <w:spacing w:val="-2"/>
          <w:sz w:val="21"/>
        </w:rPr>
        <w:t>are</w:t>
      </w:r>
      <w:r>
        <w:rPr>
          <w:rFonts w:ascii="Tahoma" w:hAnsi="Tahoma"/>
          <w:color w:val="231F20"/>
          <w:spacing w:val="-14"/>
          <w:sz w:val="21"/>
        </w:rPr>
        <w:t xml:space="preserve"> </w:t>
      </w:r>
      <w:r>
        <w:rPr>
          <w:rFonts w:ascii="Tahoma" w:hAnsi="Tahoma"/>
          <w:color w:val="231F20"/>
          <w:spacing w:val="-2"/>
          <w:sz w:val="21"/>
        </w:rPr>
        <w:t>red.</w:t>
      </w:r>
    </w:p>
    <w:p w14:paraId="01470618">
      <w:pPr>
        <w:pStyle w:val="11"/>
        <w:spacing w:before="7"/>
        <w:rPr>
          <w:rFonts w:ascii="Tahoma"/>
          <w:sz w:val="23"/>
        </w:rPr>
      </w:pPr>
    </w:p>
    <w:p w14:paraId="2933F5C0">
      <w:pPr>
        <w:spacing w:before="0"/>
        <w:ind w:left="1580" w:right="0" w:firstLine="0"/>
        <w:jc w:val="both"/>
        <w:rPr>
          <w:sz w:val="21"/>
        </w:rPr>
      </w:pPr>
      <w:r>
        <w:rPr>
          <w:color w:val="231F20"/>
          <w:spacing w:val="-6"/>
          <w:sz w:val="21"/>
        </w:rPr>
        <w:t>Every</w:t>
      </w:r>
      <w:r>
        <w:rPr>
          <w:color w:val="231F20"/>
          <w:spacing w:val="-7"/>
          <w:sz w:val="21"/>
        </w:rPr>
        <w:t xml:space="preserve"> </w:t>
      </w:r>
      <w:r>
        <w:rPr>
          <w:color w:val="231F20"/>
          <w:spacing w:val="-6"/>
          <w:sz w:val="21"/>
        </w:rPr>
        <w:t>year, hundreds</w:t>
      </w:r>
      <w:r>
        <w:rPr>
          <w:color w:val="231F20"/>
          <w:spacing w:val="-7"/>
          <w:sz w:val="21"/>
        </w:rPr>
        <w:t xml:space="preserve"> </w:t>
      </w:r>
      <w:r>
        <w:rPr>
          <w:color w:val="231F20"/>
          <w:spacing w:val="-6"/>
          <w:sz w:val="21"/>
        </w:rPr>
        <w:t>of thousands</w:t>
      </w:r>
      <w:r>
        <w:rPr>
          <w:color w:val="231F20"/>
          <w:spacing w:val="-7"/>
          <w:sz w:val="21"/>
        </w:rPr>
        <w:t xml:space="preserve"> </w:t>
      </w:r>
      <w:r>
        <w:rPr>
          <w:color w:val="231F20"/>
          <w:spacing w:val="-6"/>
          <w:sz w:val="21"/>
        </w:rPr>
        <w:t>of people come</w:t>
      </w:r>
      <w:r>
        <w:rPr>
          <w:color w:val="231F20"/>
          <w:spacing w:val="-7"/>
          <w:sz w:val="21"/>
        </w:rPr>
        <w:t xml:space="preserve"> </w:t>
      </w:r>
      <w:r>
        <w:rPr>
          <w:color w:val="231F20"/>
          <w:spacing w:val="-6"/>
          <w:sz w:val="21"/>
        </w:rPr>
        <w:t>to Quebec</w:t>
      </w:r>
      <w:r>
        <w:rPr>
          <w:color w:val="231F20"/>
          <w:spacing w:val="-7"/>
          <w:sz w:val="21"/>
        </w:rPr>
        <w:t xml:space="preserve"> </w:t>
      </w:r>
      <w:r>
        <w:rPr>
          <w:color w:val="231F20"/>
          <w:spacing w:val="-6"/>
          <w:sz w:val="21"/>
        </w:rPr>
        <w:t>to take</w:t>
      </w:r>
    </w:p>
    <w:p w14:paraId="7075049C">
      <w:pPr>
        <w:spacing w:before="39" w:line="278" w:lineRule="auto"/>
        <w:ind w:left="1580" w:right="1672" w:firstLine="0"/>
        <w:jc w:val="both"/>
        <w:rPr>
          <w:sz w:val="21"/>
        </w:rPr>
      </w:pPr>
      <w:r>
        <w:rPr>
          <w:color w:val="231F20"/>
          <w:spacing w:val="-2"/>
          <w:sz w:val="21"/>
        </w:rPr>
        <w:t>part</w:t>
      </w:r>
      <w:r>
        <w:rPr>
          <w:color w:val="231F20"/>
          <w:spacing w:val="-13"/>
          <w:sz w:val="21"/>
        </w:rPr>
        <w:t xml:space="preserve"> </w:t>
      </w:r>
      <w:r>
        <w:rPr>
          <w:color w:val="231F20"/>
          <w:spacing w:val="-2"/>
          <w:sz w:val="21"/>
        </w:rPr>
        <w:t>in</w:t>
      </w:r>
      <w:r>
        <w:rPr>
          <w:color w:val="231F20"/>
          <w:spacing w:val="-13"/>
          <w:sz w:val="21"/>
        </w:rPr>
        <w:t xml:space="preserve"> </w:t>
      </w:r>
      <w:r>
        <w:rPr>
          <w:color w:val="231F20"/>
          <w:spacing w:val="-2"/>
          <w:sz w:val="21"/>
        </w:rPr>
        <w:t>the</w:t>
      </w:r>
      <w:r>
        <w:rPr>
          <w:color w:val="231F20"/>
          <w:spacing w:val="-12"/>
          <w:sz w:val="21"/>
        </w:rPr>
        <w:t xml:space="preserve"> </w:t>
      </w:r>
      <w:r>
        <w:rPr>
          <w:color w:val="231F20"/>
          <w:spacing w:val="-2"/>
          <w:sz w:val="21"/>
        </w:rPr>
        <w:t>week-long</w:t>
      </w:r>
      <w:r>
        <w:rPr>
          <w:color w:val="231F20"/>
          <w:spacing w:val="-13"/>
          <w:sz w:val="21"/>
        </w:rPr>
        <w:t xml:space="preserve"> </w:t>
      </w:r>
      <w:r>
        <w:rPr>
          <w:color w:val="231F20"/>
          <w:spacing w:val="-2"/>
          <w:sz w:val="21"/>
        </w:rPr>
        <w:t>winter</w:t>
      </w:r>
      <w:r>
        <w:rPr>
          <w:color w:val="231F20"/>
          <w:spacing w:val="-12"/>
          <w:sz w:val="21"/>
        </w:rPr>
        <w:t xml:space="preserve"> </w:t>
      </w:r>
      <w:r>
        <w:rPr>
          <w:color w:val="231F20"/>
          <w:spacing w:val="-2"/>
          <w:sz w:val="21"/>
        </w:rPr>
        <w:t>festival.</w:t>
      </w:r>
      <w:r>
        <w:rPr>
          <w:color w:val="231F20"/>
          <w:spacing w:val="-13"/>
          <w:sz w:val="21"/>
        </w:rPr>
        <w:t xml:space="preserve"> </w:t>
      </w:r>
      <w:r>
        <w:rPr>
          <w:color w:val="231F20"/>
          <w:spacing w:val="-2"/>
          <w:sz w:val="21"/>
        </w:rPr>
        <w:t>Everyone</w:t>
      </w:r>
      <w:r>
        <w:rPr>
          <w:color w:val="231F20"/>
          <w:spacing w:val="-9"/>
          <w:sz w:val="21"/>
        </w:rPr>
        <w:t xml:space="preserve"> </w:t>
      </w:r>
      <w:r>
        <w:rPr>
          <w:color w:val="231F20"/>
          <w:spacing w:val="-2"/>
          <w:sz w:val="21"/>
        </w:rPr>
        <w:t>who</w:t>
      </w:r>
      <w:r>
        <w:rPr>
          <w:color w:val="231F20"/>
          <w:spacing w:val="-9"/>
          <w:sz w:val="21"/>
        </w:rPr>
        <w:t xml:space="preserve"> </w:t>
      </w:r>
      <w:r>
        <w:rPr>
          <w:color w:val="231F20"/>
          <w:spacing w:val="-2"/>
          <w:sz w:val="21"/>
        </w:rPr>
        <w:t>comes</w:t>
      </w:r>
      <w:r>
        <w:rPr>
          <w:color w:val="231F20"/>
          <w:spacing w:val="-9"/>
          <w:sz w:val="21"/>
        </w:rPr>
        <w:t xml:space="preserve"> </w:t>
      </w:r>
      <w:r>
        <w:rPr>
          <w:color w:val="231F20"/>
          <w:spacing w:val="-2"/>
          <w:sz w:val="21"/>
        </w:rPr>
        <w:t>must</w:t>
      </w:r>
      <w:r>
        <w:rPr>
          <w:color w:val="231F20"/>
          <w:spacing w:val="-9"/>
          <w:sz w:val="21"/>
        </w:rPr>
        <w:t xml:space="preserve"> </w:t>
      </w:r>
      <w:r>
        <w:rPr>
          <w:color w:val="231F20"/>
          <w:spacing w:val="-2"/>
          <w:sz w:val="21"/>
        </w:rPr>
        <w:t>be</w:t>
      </w:r>
      <w:r>
        <w:rPr>
          <w:color w:val="231F20"/>
          <w:spacing w:val="-9"/>
          <w:sz w:val="21"/>
        </w:rPr>
        <w:t xml:space="preserve"> </w:t>
      </w:r>
      <w:r>
        <w:rPr>
          <w:color w:val="231F20"/>
          <w:spacing w:val="-2"/>
          <w:sz w:val="21"/>
        </w:rPr>
        <w:t>prepared</w:t>
      </w:r>
      <w:r>
        <w:rPr>
          <w:color w:val="231F20"/>
          <w:spacing w:val="-9"/>
          <w:sz w:val="21"/>
        </w:rPr>
        <w:t xml:space="preserve"> </w:t>
      </w:r>
      <w:r>
        <w:rPr>
          <w:color w:val="231F20"/>
          <w:spacing w:val="-2"/>
          <w:sz w:val="21"/>
        </w:rPr>
        <w:t>to</w:t>
      </w:r>
      <w:r>
        <w:rPr>
          <w:color w:val="231F20"/>
          <w:spacing w:val="-9"/>
          <w:sz w:val="21"/>
        </w:rPr>
        <w:t xml:space="preserve"> </w:t>
      </w:r>
      <w:r>
        <w:rPr>
          <w:color w:val="231F20"/>
          <w:spacing w:val="-2"/>
          <w:sz w:val="21"/>
        </w:rPr>
        <w:t>keep</w:t>
      </w:r>
      <w:r>
        <w:rPr>
          <w:color w:val="231F20"/>
          <w:spacing w:val="-9"/>
          <w:sz w:val="21"/>
        </w:rPr>
        <w:t xml:space="preserve"> </w:t>
      </w:r>
      <w:r>
        <w:rPr>
          <w:color w:val="231F20"/>
          <w:spacing w:val="-2"/>
          <w:sz w:val="21"/>
        </w:rPr>
        <w:t>moving,</w:t>
      </w:r>
      <w:r>
        <w:rPr>
          <w:color w:val="231F20"/>
          <w:spacing w:val="-9"/>
          <w:sz w:val="21"/>
        </w:rPr>
        <w:t xml:space="preserve"> </w:t>
      </w:r>
      <w:r>
        <w:rPr>
          <w:color w:val="231F20"/>
          <w:spacing w:val="-2"/>
          <w:sz w:val="21"/>
        </w:rPr>
        <w:t xml:space="preserve">as </w:t>
      </w:r>
      <w:r>
        <w:rPr>
          <w:color w:val="231F20"/>
          <w:sz w:val="21"/>
        </w:rPr>
        <w:t>it is too cold to stand and watch for long.</w:t>
      </w:r>
    </w:p>
    <w:p w14:paraId="70A69715">
      <w:pPr>
        <w:pStyle w:val="11"/>
        <w:spacing w:before="3"/>
        <w:rPr>
          <w:sz w:val="24"/>
        </w:rPr>
      </w:pPr>
    </w:p>
    <w:p w14:paraId="4E733DE0">
      <w:pPr>
        <w:spacing w:before="0"/>
        <w:ind w:left="1580" w:right="0" w:firstLine="0"/>
        <w:jc w:val="both"/>
        <w:rPr>
          <w:sz w:val="21"/>
        </w:rPr>
      </w:pPr>
      <w:r>
        <w:rPr>
          <w:color w:val="231F20"/>
          <w:sz w:val="21"/>
        </w:rPr>
        <w:t>Early</w:t>
      </w:r>
      <w:r>
        <w:rPr>
          <w:color w:val="231F20"/>
          <w:spacing w:val="-1"/>
          <w:sz w:val="21"/>
        </w:rPr>
        <w:t xml:space="preserve"> </w:t>
      </w:r>
      <w:r>
        <w:rPr>
          <w:color w:val="231F20"/>
          <w:sz w:val="21"/>
        </w:rPr>
        <w:t>in</w:t>
      </w:r>
      <w:r>
        <w:rPr>
          <w:color w:val="231F20"/>
          <w:spacing w:val="-1"/>
          <w:sz w:val="21"/>
        </w:rPr>
        <w:t xml:space="preserve"> </w:t>
      </w:r>
      <w:r>
        <w:rPr>
          <w:color w:val="231F20"/>
          <w:sz w:val="21"/>
        </w:rPr>
        <w:t>the</w:t>
      </w:r>
      <w:r>
        <w:rPr>
          <w:color w:val="231F20"/>
          <w:spacing w:val="-1"/>
          <w:sz w:val="21"/>
        </w:rPr>
        <w:t xml:space="preserve"> </w:t>
      </w:r>
      <w:r>
        <w:rPr>
          <w:color w:val="231F20"/>
          <w:sz w:val="21"/>
        </w:rPr>
        <w:t>morning,</w:t>
      </w:r>
      <w:r>
        <w:rPr>
          <w:color w:val="231F20"/>
          <w:spacing w:val="-1"/>
          <w:sz w:val="21"/>
        </w:rPr>
        <w:t xml:space="preserve"> </w:t>
      </w:r>
      <w:r>
        <w:rPr>
          <w:color w:val="231F20"/>
          <w:sz w:val="21"/>
        </w:rPr>
        <w:t>you</w:t>
      </w:r>
      <w:r>
        <w:rPr>
          <w:color w:val="231F20"/>
          <w:spacing w:val="-1"/>
          <w:sz w:val="21"/>
        </w:rPr>
        <w:t xml:space="preserve"> </w:t>
      </w:r>
      <w:r>
        <w:rPr>
          <w:color w:val="231F20"/>
          <w:sz w:val="21"/>
        </w:rPr>
        <w:t>can</w:t>
      </w:r>
      <w:r>
        <w:rPr>
          <w:color w:val="231F20"/>
          <w:spacing w:val="-1"/>
          <w:sz w:val="21"/>
        </w:rPr>
        <w:t xml:space="preserve"> </w:t>
      </w:r>
      <w:r>
        <w:rPr>
          <w:color w:val="231F20"/>
          <w:sz w:val="21"/>
        </w:rPr>
        <w:t>watch</w:t>
      </w:r>
      <w:r>
        <w:rPr>
          <w:color w:val="231F20"/>
          <w:spacing w:val="-1"/>
          <w:sz w:val="21"/>
        </w:rPr>
        <w:t xml:space="preserve"> </w:t>
      </w:r>
      <w:r>
        <w:rPr>
          <w:color w:val="231F20"/>
          <w:sz w:val="21"/>
        </w:rPr>
        <w:t>the</w:t>
      </w:r>
      <w:r>
        <w:rPr>
          <w:color w:val="231F20"/>
          <w:spacing w:val="-1"/>
          <w:sz w:val="21"/>
        </w:rPr>
        <w:t xml:space="preserve"> </w:t>
      </w:r>
      <w:r>
        <w:rPr>
          <w:color w:val="231F20"/>
          <w:sz w:val="21"/>
        </w:rPr>
        <w:t>snowboarding</w:t>
      </w:r>
      <w:r>
        <w:rPr>
          <w:color w:val="231F20"/>
          <w:spacing w:val="-1"/>
          <w:sz w:val="21"/>
        </w:rPr>
        <w:t xml:space="preserve"> </w:t>
      </w:r>
      <w:r>
        <w:rPr>
          <w:color w:val="231F20"/>
          <w:sz w:val="21"/>
        </w:rPr>
        <w:t>competition</w:t>
      </w:r>
      <w:r>
        <w:rPr>
          <w:color w:val="231F20"/>
          <w:spacing w:val="-1"/>
          <w:sz w:val="21"/>
        </w:rPr>
        <w:t xml:space="preserve"> </w:t>
      </w:r>
      <w:r>
        <w:rPr>
          <w:color w:val="231F20"/>
          <w:sz w:val="21"/>
        </w:rPr>
        <w:t>on</w:t>
      </w:r>
      <w:r>
        <w:rPr>
          <w:color w:val="231F20"/>
          <w:spacing w:val="-1"/>
          <w:sz w:val="21"/>
        </w:rPr>
        <w:t xml:space="preserve"> </w:t>
      </w:r>
      <w:r>
        <w:rPr>
          <w:color w:val="231F20"/>
          <w:sz w:val="21"/>
        </w:rPr>
        <w:t>the</w:t>
      </w:r>
      <w:r>
        <w:rPr>
          <w:color w:val="231F20"/>
          <w:spacing w:val="-1"/>
          <w:sz w:val="21"/>
        </w:rPr>
        <w:t xml:space="preserve"> </w:t>
      </w:r>
      <w:r>
        <w:rPr>
          <w:color w:val="231F20"/>
          <w:sz w:val="21"/>
        </w:rPr>
        <w:t>hill</w:t>
      </w:r>
      <w:r>
        <w:rPr>
          <w:color w:val="231F20"/>
          <w:spacing w:val="-1"/>
          <w:sz w:val="21"/>
        </w:rPr>
        <w:t xml:space="preserve"> </w:t>
      </w:r>
      <w:r>
        <w:rPr>
          <w:color w:val="231F20"/>
          <w:sz w:val="21"/>
        </w:rPr>
        <w:t>overlooking</w:t>
      </w:r>
      <w:r>
        <w:rPr>
          <w:color w:val="231F20"/>
          <w:spacing w:val="-1"/>
          <w:sz w:val="21"/>
        </w:rPr>
        <w:t xml:space="preserve"> </w:t>
      </w:r>
      <w:r>
        <w:rPr>
          <w:color w:val="231F20"/>
          <w:spacing w:val="-5"/>
          <w:sz w:val="21"/>
        </w:rPr>
        <w:t>the</w:t>
      </w:r>
    </w:p>
    <w:p w14:paraId="47450AF4">
      <w:pPr>
        <w:spacing w:before="26"/>
        <w:ind w:left="1580" w:right="0" w:firstLine="0"/>
        <w:jc w:val="both"/>
        <w:rPr>
          <w:rFonts w:ascii="Tahoma"/>
          <w:sz w:val="21"/>
        </w:rPr>
      </w:pPr>
      <w:r>
        <w:rPr>
          <w:rFonts w:ascii="Tahoma"/>
          <w:color w:val="231F20"/>
          <w:spacing w:val="-2"/>
          <w:sz w:val="21"/>
        </w:rPr>
        <w:t>river.</w:t>
      </w:r>
      <w:r>
        <w:rPr>
          <w:rFonts w:ascii="Tahoma"/>
          <w:color w:val="231F20"/>
          <w:spacing w:val="-12"/>
          <w:sz w:val="21"/>
        </w:rPr>
        <w:t xml:space="preserve"> </w:t>
      </w:r>
      <w:r>
        <w:rPr>
          <w:rFonts w:ascii="Tahoma"/>
          <w:color w:val="231F20"/>
          <w:spacing w:val="-2"/>
          <w:sz w:val="21"/>
        </w:rPr>
        <w:t>Competitors</w:t>
      </w:r>
      <w:r>
        <w:rPr>
          <w:rFonts w:ascii="Tahoma"/>
          <w:color w:val="231F20"/>
          <w:spacing w:val="-12"/>
          <w:sz w:val="21"/>
        </w:rPr>
        <w:t xml:space="preserve"> </w:t>
      </w:r>
      <w:r>
        <w:rPr>
          <w:rFonts w:ascii="Tahoma"/>
          <w:color w:val="231F20"/>
          <w:spacing w:val="-2"/>
          <w:sz w:val="21"/>
        </w:rPr>
        <w:t>speed</w:t>
      </w:r>
      <w:r>
        <w:rPr>
          <w:rFonts w:ascii="Tahoma"/>
          <w:color w:val="231F20"/>
          <w:spacing w:val="-12"/>
          <w:sz w:val="21"/>
        </w:rPr>
        <w:t xml:space="preserve"> </w:t>
      </w:r>
      <w:r>
        <w:rPr>
          <w:rFonts w:ascii="Tahoma"/>
          <w:color w:val="231F20"/>
          <w:spacing w:val="-2"/>
          <w:sz w:val="21"/>
        </w:rPr>
        <w:t>down</w:t>
      </w:r>
      <w:r>
        <w:rPr>
          <w:rFonts w:ascii="Tahoma"/>
          <w:color w:val="231F20"/>
          <w:spacing w:val="-12"/>
          <w:sz w:val="21"/>
        </w:rPr>
        <w:t xml:space="preserve"> </w:t>
      </w:r>
      <w:r>
        <w:rPr>
          <w:rFonts w:ascii="Tahoma"/>
          <w:color w:val="231F20"/>
          <w:spacing w:val="-2"/>
          <w:sz w:val="21"/>
        </w:rPr>
        <w:t>the</w:t>
      </w:r>
      <w:r>
        <w:rPr>
          <w:rFonts w:ascii="Tahoma"/>
          <w:color w:val="231F20"/>
          <w:spacing w:val="-11"/>
          <w:sz w:val="21"/>
        </w:rPr>
        <w:t xml:space="preserve"> </w:t>
      </w:r>
      <w:r>
        <w:rPr>
          <w:rFonts w:ascii="Tahoma"/>
          <w:color w:val="231F20"/>
          <w:spacing w:val="-2"/>
          <w:sz w:val="21"/>
        </w:rPr>
        <w:t>track</w:t>
      </w:r>
      <w:r>
        <w:rPr>
          <w:rFonts w:ascii="Tahoma"/>
          <w:color w:val="231F20"/>
          <w:spacing w:val="-12"/>
          <w:sz w:val="21"/>
        </w:rPr>
        <w:t xml:space="preserve"> </w:t>
      </w:r>
      <w:r>
        <w:rPr>
          <w:rFonts w:ascii="Tahoma"/>
          <w:color w:val="231F20"/>
          <w:spacing w:val="-2"/>
          <w:sz w:val="21"/>
        </w:rPr>
        <w:t>and</w:t>
      </w:r>
      <w:r>
        <w:rPr>
          <w:rFonts w:ascii="Tahoma"/>
          <w:color w:val="231F20"/>
          <w:spacing w:val="-12"/>
          <w:sz w:val="21"/>
        </w:rPr>
        <w:t xml:space="preserve"> </w:t>
      </w:r>
      <w:r>
        <w:rPr>
          <w:rFonts w:ascii="Tahoma"/>
          <w:color w:val="231F20"/>
          <w:spacing w:val="-2"/>
          <w:sz w:val="21"/>
        </w:rPr>
        <w:t>through</w:t>
      </w:r>
      <w:r>
        <w:rPr>
          <w:rFonts w:ascii="Tahoma"/>
          <w:color w:val="231F20"/>
          <w:spacing w:val="-12"/>
          <w:sz w:val="21"/>
        </w:rPr>
        <w:t xml:space="preserve"> </w:t>
      </w:r>
      <w:r>
        <w:rPr>
          <w:rFonts w:ascii="Tahoma"/>
          <w:color w:val="231F20"/>
          <w:spacing w:val="-2"/>
          <w:sz w:val="21"/>
        </w:rPr>
        <w:t>the</w:t>
      </w:r>
      <w:r>
        <w:rPr>
          <w:rFonts w:ascii="Tahoma"/>
          <w:color w:val="231F20"/>
          <w:spacing w:val="-12"/>
          <w:sz w:val="21"/>
        </w:rPr>
        <w:t xml:space="preserve"> </w:t>
      </w:r>
      <w:r>
        <w:rPr>
          <w:rFonts w:ascii="Tahoma"/>
          <w:color w:val="231F20"/>
          <w:spacing w:val="-2"/>
          <w:sz w:val="21"/>
        </w:rPr>
        <w:t>air</w:t>
      </w:r>
      <w:r>
        <w:rPr>
          <w:rFonts w:ascii="Tahoma"/>
          <w:color w:val="231F20"/>
          <w:spacing w:val="-11"/>
          <w:sz w:val="21"/>
        </w:rPr>
        <w:t xml:space="preserve"> </w:t>
      </w:r>
      <w:r>
        <w:rPr>
          <w:rFonts w:ascii="Tahoma"/>
          <w:color w:val="231F20"/>
          <w:spacing w:val="-2"/>
          <w:sz w:val="21"/>
        </w:rPr>
        <w:t>as</w:t>
      </w:r>
      <w:r>
        <w:rPr>
          <w:rFonts w:ascii="Tahoma"/>
          <w:color w:val="231F20"/>
          <w:spacing w:val="-12"/>
          <w:sz w:val="21"/>
        </w:rPr>
        <w:t xml:space="preserve"> </w:t>
      </w:r>
      <w:r>
        <w:rPr>
          <w:rFonts w:ascii="Tahoma"/>
          <w:color w:val="231F20"/>
          <w:spacing w:val="-2"/>
          <w:sz w:val="21"/>
        </w:rPr>
        <w:t>though</w:t>
      </w:r>
      <w:r>
        <w:rPr>
          <w:rFonts w:ascii="Tahoma"/>
          <w:color w:val="231F20"/>
          <w:spacing w:val="-12"/>
          <w:sz w:val="21"/>
        </w:rPr>
        <w:t xml:space="preserve"> </w:t>
      </w:r>
      <w:r>
        <w:rPr>
          <w:rFonts w:ascii="Tahoma"/>
          <w:color w:val="231F20"/>
          <w:spacing w:val="-2"/>
          <w:sz w:val="21"/>
        </w:rPr>
        <w:t>they</w:t>
      </w:r>
      <w:r>
        <w:rPr>
          <w:rFonts w:ascii="Tahoma"/>
          <w:color w:val="231F20"/>
          <w:spacing w:val="-12"/>
          <w:sz w:val="21"/>
        </w:rPr>
        <w:t xml:space="preserve"> </w:t>
      </w:r>
      <w:r>
        <w:rPr>
          <w:rFonts w:ascii="Tahoma"/>
          <w:color w:val="231F20"/>
          <w:spacing w:val="-2"/>
          <w:sz w:val="21"/>
        </w:rPr>
        <w:t>could</w:t>
      </w:r>
      <w:r>
        <w:rPr>
          <w:rFonts w:ascii="Tahoma"/>
          <w:color w:val="231F20"/>
          <w:spacing w:val="-12"/>
          <w:sz w:val="21"/>
        </w:rPr>
        <w:t xml:space="preserve"> </w:t>
      </w:r>
      <w:r>
        <w:rPr>
          <w:rFonts w:ascii="Tahoma"/>
          <w:color w:val="231F20"/>
          <w:spacing w:val="-4"/>
          <w:sz w:val="21"/>
        </w:rPr>
        <w:t>fly.</w:t>
      </w:r>
    </w:p>
    <w:p w14:paraId="1A2D2C6B">
      <w:pPr>
        <w:pStyle w:val="11"/>
        <w:spacing w:before="5"/>
        <w:rPr>
          <w:rFonts w:ascii="Tahoma"/>
          <w:sz w:val="26"/>
        </w:rPr>
      </w:pPr>
    </w:p>
    <w:p w14:paraId="347EE0C2">
      <w:pPr>
        <w:spacing w:before="1" w:line="264" w:lineRule="auto"/>
        <w:ind w:left="1580" w:right="1667" w:firstLine="0"/>
        <w:jc w:val="both"/>
        <w:rPr>
          <w:rFonts w:ascii="Tahoma"/>
          <w:sz w:val="21"/>
        </w:rPr>
      </w:pPr>
      <w:r>
        <w:rPr>
          <w:color w:val="231F20"/>
          <w:sz w:val="21"/>
        </w:rPr>
        <w:t xml:space="preserve">The more brave of heart may try the canoe races. Five or six men paddle each canoe across </w:t>
      </w:r>
      <w:r>
        <w:rPr>
          <w:rFonts w:ascii="Tahoma"/>
          <w:color w:val="231F20"/>
          <w:spacing w:val="-4"/>
          <w:sz w:val="21"/>
        </w:rPr>
        <w:t>the</w:t>
      </w:r>
      <w:r>
        <w:rPr>
          <w:rFonts w:ascii="Tahoma"/>
          <w:color w:val="231F20"/>
          <w:spacing w:val="-8"/>
          <w:sz w:val="21"/>
        </w:rPr>
        <w:t xml:space="preserve"> </w:t>
      </w:r>
      <w:r>
        <w:rPr>
          <w:rFonts w:ascii="Tahoma"/>
          <w:color w:val="231F20"/>
          <w:spacing w:val="-4"/>
          <w:sz w:val="21"/>
        </w:rPr>
        <w:t>partly-frozen</w:t>
      </w:r>
      <w:r>
        <w:rPr>
          <w:rFonts w:ascii="Tahoma"/>
          <w:color w:val="231F20"/>
          <w:spacing w:val="-8"/>
          <w:sz w:val="21"/>
        </w:rPr>
        <w:t xml:space="preserve"> </w:t>
      </w:r>
      <w:r>
        <w:rPr>
          <w:rFonts w:ascii="Tahoma"/>
          <w:color w:val="231F20"/>
          <w:spacing w:val="-4"/>
          <w:sz w:val="21"/>
        </w:rPr>
        <w:t>St</w:t>
      </w:r>
      <w:r>
        <w:rPr>
          <w:rFonts w:ascii="Tahoma"/>
          <w:color w:val="231F20"/>
          <w:spacing w:val="-8"/>
          <w:sz w:val="21"/>
        </w:rPr>
        <w:t xml:space="preserve"> </w:t>
      </w:r>
      <w:r>
        <w:rPr>
          <w:rFonts w:ascii="Tahoma"/>
          <w:color w:val="231F20"/>
          <w:spacing w:val="-4"/>
          <w:sz w:val="21"/>
        </w:rPr>
        <w:t>Lawrence</w:t>
      </w:r>
      <w:r>
        <w:rPr>
          <w:rFonts w:ascii="Tahoma"/>
          <w:color w:val="231F20"/>
          <w:spacing w:val="-8"/>
          <w:sz w:val="21"/>
        </w:rPr>
        <w:t xml:space="preserve"> </w:t>
      </w:r>
      <w:r>
        <w:rPr>
          <w:rFonts w:ascii="Tahoma"/>
          <w:color w:val="231F20"/>
          <w:spacing w:val="-4"/>
          <w:sz w:val="21"/>
        </w:rPr>
        <w:t>River.</w:t>
      </w:r>
      <w:r>
        <w:rPr>
          <w:rFonts w:ascii="Tahoma"/>
          <w:color w:val="231F20"/>
          <w:spacing w:val="-8"/>
          <w:sz w:val="21"/>
        </w:rPr>
        <w:t xml:space="preserve"> </w:t>
      </w:r>
      <w:r>
        <w:rPr>
          <w:rFonts w:ascii="Tahoma"/>
          <w:color w:val="231F20"/>
          <w:spacing w:val="-4"/>
          <w:sz w:val="21"/>
        </w:rPr>
        <w:t>The</w:t>
      </w:r>
      <w:r>
        <w:rPr>
          <w:rFonts w:ascii="Tahoma"/>
          <w:color w:val="231F20"/>
          <w:spacing w:val="-8"/>
          <w:sz w:val="21"/>
        </w:rPr>
        <w:t xml:space="preserve"> </w:t>
      </w:r>
      <w:r>
        <w:rPr>
          <w:rFonts w:ascii="Tahoma"/>
          <w:color w:val="231F20"/>
          <w:spacing w:val="-4"/>
          <w:sz w:val="21"/>
        </w:rPr>
        <w:t>river</w:t>
      </w:r>
      <w:r>
        <w:rPr>
          <w:rFonts w:ascii="Tahoma"/>
          <w:color w:val="231F20"/>
          <w:spacing w:val="-8"/>
          <w:sz w:val="21"/>
        </w:rPr>
        <w:t xml:space="preserve"> </w:t>
      </w:r>
      <w:r>
        <w:rPr>
          <w:rFonts w:ascii="Tahoma"/>
          <w:color w:val="231F20"/>
          <w:spacing w:val="-4"/>
          <w:sz w:val="21"/>
        </w:rPr>
        <w:t>is</w:t>
      </w:r>
      <w:r>
        <w:rPr>
          <w:rFonts w:ascii="Tahoma"/>
          <w:color w:val="231F20"/>
          <w:spacing w:val="-8"/>
          <w:sz w:val="21"/>
        </w:rPr>
        <w:t xml:space="preserve"> </w:t>
      </w:r>
      <w:r>
        <w:rPr>
          <w:rFonts w:ascii="Tahoma"/>
          <w:color w:val="231F20"/>
          <w:spacing w:val="-4"/>
          <w:sz w:val="21"/>
        </w:rPr>
        <w:t>full</w:t>
      </w:r>
      <w:r>
        <w:rPr>
          <w:rFonts w:ascii="Tahoma"/>
          <w:color w:val="231F20"/>
          <w:spacing w:val="-8"/>
          <w:sz w:val="21"/>
        </w:rPr>
        <w:t xml:space="preserve"> </w:t>
      </w:r>
      <w:r>
        <w:rPr>
          <w:rFonts w:ascii="Tahoma"/>
          <w:color w:val="231F20"/>
          <w:spacing w:val="-4"/>
          <w:sz w:val="21"/>
        </w:rPr>
        <w:t>of</w:t>
      </w:r>
      <w:r>
        <w:rPr>
          <w:rFonts w:ascii="Tahoma"/>
          <w:color w:val="231F20"/>
          <w:spacing w:val="-8"/>
          <w:sz w:val="21"/>
        </w:rPr>
        <w:t xml:space="preserve"> </w:t>
      </w:r>
      <w:r>
        <w:rPr>
          <w:rFonts w:ascii="Tahoma"/>
          <w:color w:val="231F20"/>
          <w:spacing w:val="-4"/>
          <w:sz w:val="21"/>
        </w:rPr>
        <w:t>big</w:t>
      </w:r>
      <w:r>
        <w:rPr>
          <w:rFonts w:ascii="Tahoma"/>
          <w:color w:val="231F20"/>
          <w:spacing w:val="-8"/>
          <w:sz w:val="21"/>
        </w:rPr>
        <w:t xml:space="preserve"> </w:t>
      </w:r>
      <w:r>
        <w:rPr>
          <w:rFonts w:ascii="Tahoma"/>
          <w:color w:val="231F20"/>
          <w:spacing w:val="-4"/>
          <w:sz w:val="21"/>
        </w:rPr>
        <w:t>chunks</w:t>
      </w:r>
      <w:r>
        <w:rPr>
          <w:rFonts w:ascii="Tahoma"/>
          <w:color w:val="231F20"/>
          <w:spacing w:val="-8"/>
          <w:sz w:val="21"/>
        </w:rPr>
        <w:t xml:space="preserve"> </w:t>
      </w:r>
      <w:r>
        <w:rPr>
          <w:rFonts w:ascii="Tahoma"/>
          <w:color w:val="231F20"/>
          <w:spacing w:val="-4"/>
          <w:sz w:val="21"/>
        </w:rPr>
        <w:t>of</w:t>
      </w:r>
      <w:r>
        <w:rPr>
          <w:rFonts w:ascii="Tahoma"/>
          <w:color w:val="231F20"/>
          <w:spacing w:val="-8"/>
          <w:sz w:val="21"/>
        </w:rPr>
        <w:t xml:space="preserve"> </w:t>
      </w:r>
      <w:r>
        <w:rPr>
          <w:rFonts w:ascii="Tahoma"/>
          <w:color w:val="231F20"/>
          <w:spacing w:val="-4"/>
          <w:sz w:val="21"/>
        </w:rPr>
        <w:t>ice,</w:t>
      </w:r>
      <w:r>
        <w:rPr>
          <w:rFonts w:ascii="Tahoma"/>
          <w:color w:val="231F20"/>
          <w:spacing w:val="-8"/>
          <w:sz w:val="21"/>
        </w:rPr>
        <w:t xml:space="preserve"> </w:t>
      </w:r>
      <w:r>
        <w:rPr>
          <w:rFonts w:ascii="Tahoma"/>
          <w:color w:val="231F20"/>
          <w:spacing w:val="-4"/>
          <w:sz w:val="21"/>
        </w:rPr>
        <w:t>and</w:t>
      </w:r>
      <w:r>
        <w:rPr>
          <w:rFonts w:ascii="Tahoma"/>
          <w:color w:val="231F20"/>
          <w:spacing w:val="-8"/>
          <w:sz w:val="21"/>
        </w:rPr>
        <w:t xml:space="preserve"> </w:t>
      </w:r>
      <w:r>
        <w:rPr>
          <w:rFonts w:ascii="Tahoma"/>
          <w:color w:val="231F20"/>
          <w:spacing w:val="-4"/>
          <w:sz w:val="21"/>
        </w:rPr>
        <w:t>if</w:t>
      </w:r>
      <w:r>
        <w:rPr>
          <w:rFonts w:ascii="Tahoma"/>
          <w:color w:val="231F20"/>
          <w:spacing w:val="-8"/>
          <w:sz w:val="21"/>
        </w:rPr>
        <w:t xml:space="preserve"> </w:t>
      </w:r>
      <w:r>
        <w:rPr>
          <w:rFonts w:ascii="Tahoma"/>
          <w:color w:val="231F20"/>
          <w:spacing w:val="-4"/>
          <w:sz w:val="21"/>
        </w:rPr>
        <w:t>you</w:t>
      </w:r>
      <w:r>
        <w:rPr>
          <w:rFonts w:ascii="Tahoma"/>
          <w:color w:val="231F20"/>
          <w:spacing w:val="-8"/>
          <w:sz w:val="21"/>
        </w:rPr>
        <w:t xml:space="preserve"> </w:t>
      </w:r>
      <w:r>
        <w:rPr>
          <w:rFonts w:ascii="Tahoma"/>
          <w:color w:val="231F20"/>
          <w:spacing w:val="-4"/>
          <w:sz w:val="21"/>
        </w:rPr>
        <w:t>were</w:t>
      </w:r>
      <w:r>
        <w:rPr>
          <w:rFonts w:ascii="Tahoma"/>
          <w:color w:val="231F20"/>
          <w:spacing w:val="-8"/>
          <w:sz w:val="21"/>
        </w:rPr>
        <w:t xml:space="preserve"> </w:t>
      </w:r>
      <w:r>
        <w:rPr>
          <w:rFonts w:ascii="Tahoma"/>
          <w:color w:val="231F20"/>
          <w:spacing w:val="-4"/>
          <w:sz w:val="21"/>
        </w:rPr>
        <w:t>to</w:t>
      </w:r>
      <w:r>
        <w:rPr>
          <w:rFonts w:ascii="Tahoma"/>
          <w:color w:val="231F20"/>
          <w:spacing w:val="-8"/>
          <w:sz w:val="21"/>
        </w:rPr>
        <w:t xml:space="preserve"> </w:t>
      </w:r>
      <w:r>
        <w:rPr>
          <w:rFonts w:ascii="Tahoma"/>
          <w:color w:val="231F20"/>
          <w:spacing w:val="-4"/>
          <w:sz w:val="21"/>
        </w:rPr>
        <w:t>fall</w:t>
      </w:r>
      <w:r>
        <w:rPr>
          <w:rFonts w:ascii="Tahoma"/>
          <w:color w:val="231F20"/>
          <w:spacing w:val="-8"/>
          <w:sz w:val="21"/>
        </w:rPr>
        <w:t xml:space="preserve"> </w:t>
      </w:r>
      <w:r>
        <w:rPr>
          <w:rFonts w:ascii="Tahoma"/>
          <w:color w:val="231F20"/>
          <w:spacing w:val="-4"/>
          <w:sz w:val="21"/>
        </w:rPr>
        <w:t xml:space="preserve">in, </w:t>
      </w:r>
      <w:r>
        <w:rPr>
          <w:rFonts w:ascii="Tahoma"/>
          <w:color w:val="231F20"/>
          <w:sz w:val="21"/>
        </w:rPr>
        <w:t>you</w:t>
      </w:r>
      <w:r>
        <w:rPr>
          <w:rFonts w:ascii="Tahoma"/>
          <w:color w:val="231F20"/>
          <w:spacing w:val="-3"/>
          <w:sz w:val="21"/>
        </w:rPr>
        <w:t xml:space="preserve"> </w:t>
      </w:r>
      <w:r>
        <w:rPr>
          <w:rFonts w:ascii="Tahoma"/>
          <w:color w:val="231F20"/>
          <w:sz w:val="21"/>
        </w:rPr>
        <w:t>would</w:t>
      </w:r>
      <w:r>
        <w:rPr>
          <w:rFonts w:ascii="Tahoma"/>
          <w:color w:val="231F20"/>
          <w:spacing w:val="-3"/>
          <w:sz w:val="21"/>
        </w:rPr>
        <w:t xml:space="preserve"> </w:t>
      </w:r>
      <w:r>
        <w:rPr>
          <w:rFonts w:ascii="Tahoma"/>
          <w:color w:val="231F20"/>
          <w:sz w:val="21"/>
        </w:rPr>
        <w:t>freeze</w:t>
      </w:r>
      <w:r>
        <w:rPr>
          <w:rFonts w:ascii="Tahoma"/>
          <w:color w:val="231F20"/>
          <w:spacing w:val="-3"/>
          <w:sz w:val="21"/>
        </w:rPr>
        <w:t xml:space="preserve"> </w:t>
      </w:r>
      <w:r>
        <w:rPr>
          <w:rFonts w:ascii="Tahoma"/>
          <w:color w:val="231F20"/>
          <w:sz w:val="21"/>
        </w:rPr>
        <w:t>to</w:t>
      </w:r>
      <w:r>
        <w:rPr>
          <w:rFonts w:ascii="Tahoma"/>
          <w:color w:val="231F20"/>
          <w:spacing w:val="-3"/>
          <w:sz w:val="21"/>
        </w:rPr>
        <w:t xml:space="preserve"> </w:t>
      </w:r>
      <w:r>
        <w:rPr>
          <w:rFonts w:ascii="Tahoma"/>
          <w:color w:val="231F20"/>
          <w:sz w:val="21"/>
        </w:rPr>
        <w:t>death</w:t>
      </w:r>
      <w:r>
        <w:rPr>
          <w:rFonts w:ascii="Tahoma"/>
          <w:color w:val="231F20"/>
          <w:spacing w:val="-3"/>
          <w:sz w:val="21"/>
        </w:rPr>
        <w:t xml:space="preserve"> </w:t>
      </w:r>
      <w:r>
        <w:rPr>
          <w:rFonts w:ascii="Tahoma"/>
          <w:color w:val="231F20"/>
          <w:sz w:val="21"/>
        </w:rPr>
        <w:t>in</w:t>
      </w:r>
      <w:r>
        <w:rPr>
          <w:rFonts w:ascii="Tahoma"/>
          <w:color w:val="231F20"/>
          <w:spacing w:val="-3"/>
          <w:sz w:val="21"/>
        </w:rPr>
        <w:t xml:space="preserve"> </w:t>
      </w:r>
      <w:r>
        <w:rPr>
          <w:rFonts w:ascii="Tahoma"/>
          <w:color w:val="231F20"/>
          <w:sz w:val="21"/>
        </w:rPr>
        <w:t>under</w:t>
      </w:r>
      <w:r>
        <w:rPr>
          <w:rFonts w:ascii="Tahoma"/>
          <w:color w:val="231F20"/>
          <w:spacing w:val="-3"/>
          <w:sz w:val="21"/>
        </w:rPr>
        <w:t xml:space="preserve"> </w:t>
      </w:r>
      <w:r>
        <w:rPr>
          <w:rFonts w:ascii="Tahoma"/>
          <w:color w:val="231F20"/>
          <w:sz w:val="21"/>
        </w:rPr>
        <w:t>two</w:t>
      </w:r>
      <w:r>
        <w:rPr>
          <w:rFonts w:ascii="Tahoma"/>
          <w:color w:val="231F20"/>
          <w:spacing w:val="-3"/>
          <w:sz w:val="21"/>
        </w:rPr>
        <w:t xml:space="preserve"> </w:t>
      </w:r>
      <w:r>
        <w:rPr>
          <w:rFonts w:ascii="Tahoma"/>
          <w:color w:val="231F20"/>
          <w:sz w:val="21"/>
        </w:rPr>
        <w:t>minutes.</w:t>
      </w:r>
    </w:p>
    <w:p w14:paraId="5A7462DB">
      <w:pPr>
        <w:pStyle w:val="11"/>
        <w:spacing w:before="6"/>
        <w:rPr>
          <w:rFonts w:ascii="Tahoma"/>
          <w:sz w:val="24"/>
        </w:rPr>
      </w:pPr>
    </w:p>
    <w:p w14:paraId="3711E5EB">
      <w:pPr>
        <w:spacing w:before="1" w:line="278" w:lineRule="auto"/>
        <w:ind w:left="1580" w:right="1670" w:firstLine="0"/>
        <w:jc w:val="both"/>
        <w:rPr>
          <w:sz w:val="21"/>
        </w:rPr>
      </w:pPr>
      <w:r>
        <w:rPr>
          <w:color w:val="231F20"/>
          <w:sz w:val="21"/>
        </w:rPr>
        <w:t>One of the favourite events is the dog-sled race, in which teams of about six husky dogs pull long sleds at great speeds along a snowy track. One person drives the sled, shouting to the dogs</w:t>
      </w:r>
      <w:r>
        <w:rPr>
          <w:color w:val="231F20"/>
          <w:spacing w:val="-15"/>
          <w:sz w:val="21"/>
        </w:rPr>
        <w:t xml:space="preserve"> </w:t>
      </w:r>
      <w:r>
        <w:rPr>
          <w:color w:val="231F20"/>
          <w:sz w:val="21"/>
        </w:rPr>
        <w:t>to</w:t>
      </w:r>
      <w:r>
        <w:rPr>
          <w:color w:val="231F20"/>
          <w:spacing w:val="-15"/>
          <w:sz w:val="21"/>
        </w:rPr>
        <w:t xml:space="preserve"> </w:t>
      </w:r>
      <w:r>
        <w:rPr>
          <w:color w:val="231F20"/>
          <w:sz w:val="21"/>
        </w:rPr>
        <w:t>encourage</w:t>
      </w:r>
      <w:r>
        <w:rPr>
          <w:color w:val="231F20"/>
          <w:spacing w:val="-14"/>
          <w:sz w:val="21"/>
        </w:rPr>
        <w:t xml:space="preserve"> </w:t>
      </w:r>
      <w:r>
        <w:rPr>
          <w:color w:val="231F20"/>
          <w:sz w:val="21"/>
        </w:rPr>
        <w:t>them.</w:t>
      </w:r>
      <w:r>
        <w:rPr>
          <w:color w:val="231F20"/>
          <w:spacing w:val="-15"/>
          <w:sz w:val="21"/>
        </w:rPr>
        <w:t xml:space="preserve"> </w:t>
      </w:r>
      <w:r>
        <w:rPr>
          <w:color w:val="231F20"/>
          <w:sz w:val="21"/>
        </w:rPr>
        <w:t>The</w:t>
      </w:r>
      <w:r>
        <w:rPr>
          <w:color w:val="231F20"/>
          <w:spacing w:val="-14"/>
          <w:sz w:val="21"/>
        </w:rPr>
        <w:t xml:space="preserve"> </w:t>
      </w:r>
      <w:r>
        <w:rPr>
          <w:color w:val="231F20"/>
          <w:sz w:val="21"/>
        </w:rPr>
        <w:t>sound</w:t>
      </w:r>
      <w:r>
        <w:rPr>
          <w:color w:val="231F20"/>
          <w:spacing w:val="-15"/>
          <w:sz w:val="21"/>
        </w:rPr>
        <w:t xml:space="preserve"> </w:t>
      </w:r>
      <w:r>
        <w:rPr>
          <w:color w:val="231F20"/>
          <w:sz w:val="21"/>
        </w:rPr>
        <w:t>of</w:t>
      </w:r>
      <w:r>
        <w:rPr>
          <w:color w:val="231F20"/>
          <w:spacing w:val="-15"/>
          <w:sz w:val="21"/>
        </w:rPr>
        <w:t xml:space="preserve"> </w:t>
      </w:r>
      <w:r>
        <w:rPr>
          <w:color w:val="231F20"/>
          <w:sz w:val="21"/>
        </w:rPr>
        <w:t>the</w:t>
      </w:r>
      <w:r>
        <w:rPr>
          <w:color w:val="231F20"/>
          <w:spacing w:val="-14"/>
          <w:sz w:val="21"/>
        </w:rPr>
        <w:t xml:space="preserve"> </w:t>
      </w:r>
      <w:r>
        <w:rPr>
          <w:color w:val="231F20"/>
          <w:sz w:val="21"/>
        </w:rPr>
        <w:t>dogs</w:t>
      </w:r>
      <w:r>
        <w:rPr>
          <w:color w:val="231F20"/>
          <w:spacing w:val="-15"/>
          <w:sz w:val="21"/>
        </w:rPr>
        <w:t xml:space="preserve"> </w:t>
      </w:r>
      <w:r>
        <w:rPr>
          <w:color w:val="231F20"/>
          <w:sz w:val="21"/>
        </w:rPr>
        <w:t>barking,</w:t>
      </w:r>
      <w:r>
        <w:rPr>
          <w:color w:val="231F20"/>
          <w:spacing w:val="-14"/>
          <w:sz w:val="21"/>
        </w:rPr>
        <w:t xml:space="preserve"> </w:t>
      </w:r>
      <w:r>
        <w:rPr>
          <w:color w:val="231F20"/>
          <w:sz w:val="21"/>
        </w:rPr>
        <w:t>the</w:t>
      </w:r>
      <w:r>
        <w:rPr>
          <w:color w:val="231F20"/>
          <w:spacing w:val="-15"/>
          <w:sz w:val="21"/>
        </w:rPr>
        <w:t xml:space="preserve"> </w:t>
      </w:r>
      <w:r>
        <w:rPr>
          <w:color w:val="231F20"/>
          <w:sz w:val="21"/>
        </w:rPr>
        <w:t>calls</w:t>
      </w:r>
      <w:r>
        <w:rPr>
          <w:color w:val="231F20"/>
          <w:spacing w:val="-15"/>
          <w:sz w:val="21"/>
        </w:rPr>
        <w:t xml:space="preserve"> </w:t>
      </w:r>
      <w:r>
        <w:rPr>
          <w:color w:val="231F20"/>
          <w:sz w:val="21"/>
        </w:rPr>
        <w:t>of</w:t>
      </w:r>
      <w:r>
        <w:rPr>
          <w:color w:val="231F20"/>
          <w:spacing w:val="-14"/>
          <w:sz w:val="21"/>
        </w:rPr>
        <w:t xml:space="preserve"> </w:t>
      </w:r>
      <w:r>
        <w:rPr>
          <w:color w:val="231F20"/>
          <w:sz w:val="21"/>
        </w:rPr>
        <w:t>the</w:t>
      </w:r>
      <w:r>
        <w:rPr>
          <w:color w:val="231F20"/>
          <w:spacing w:val="-15"/>
          <w:sz w:val="21"/>
        </w:rPr>
        <w:t xml:space="preserve"> </w:t>
      </w:r>
      <w:r>
        <w:rPr>
          <w:color w:val="231F20"/>
          <w:sz w:val="21"/>
        </w:rPr>
        <w:t>drivers,</w:t>
      </w:r>
      <w:r>
        <w:rPr>
          <w:color w:val="231F20"/>
          <w:spacing w:val="-14"/>
          <w:sz w:val="21"/>
        </w:rPr>
        <w:t xml:space="preserve"> </w:t>
      </w:r>
      <w:r>
        <w:rPr>
          <w:color w:val="231F20"/>
          <w:sz w:val="21"/>
        </w:rPr>
        <w:t>and</w:t>
      </w:r>
      <w:r>
        <w:rPr>
          <w:color w:val="231F20"/>
          <w:spacing w:val="-15"/>
          <w:sz w:val="21"/>
        </w:rPr>
        <w:t xml:space="preserve"> </w:t>
      </w:r>
      <w:r>
        <w:rPr>
          <w:color w:val="231F20"/>
          <w:sz w:val="21"/>
        </w:rPr>
        <w:t>the</w:t>
      </w:r>
      <w:r>
        <w:rPr>
          <w:color w:val="231F20"/>
          <w:spacing w:val="-14"/>
          <w:sz w:val="21"/>
        </w:rPr>
        <w:t xml:space="preserve"> </w:t>
      </w:r>
      <w:r>
        <w:rPr>
          <w:color w:val="231F20"/>
          <w:sz w:val="21"/>
        </w:rPr>
        <w:t>shouts of</w:t>
      </w:r>
      <w:r>
        <w:rPr>
          <w:color w:val="231F20"/>
          <w:spacing w:val="-14"/>
          <w:sz w:val="21"/>
        </w:rPr>
        <w:t xml:space="preserve"> </w:t>
      </w:r>
      <w:r>
        <w:rPr>
          <w:color w:val="231F20"/>
          <w:sz w:val="21"/>
        </w:rPr>
        <w:t>the</w:t>
      </w:r>
      <w:r>
        <w:rPr>
          <w:color w:val="231F20"/>
          <w:spacing w:val="-14"/>
          <w:sz w:val="21"/>
        </w:rPr>
        <w:t xml:space="preserve"> </w:t>
      </w:r>
      <w:r>
        <w:rPr>
          <w:color w:val="231F20"/>
          <w:sz w:val="21"/>
        </w:rPr>
        <w:t>crowd</w:t>
      </w:r>
      <w:r>
        <w:rPr>
          <w:color w:val="231F20"/>
          <w:spacing w:val="-14"/>
          <w:sz w:val="21"/>
        </w:rPr>
        <w:t xml:space="preserve"> </w:t>
      </w:r>
      <w:r>
        <w:rPr>
          <w:color w:val="231F20"/>
          <w:sz w:val="21"/>
        </w:rPr>
        <w:t>create</w:t>
      </w:r>
      <w:r>
        <w:rPr>
          <w:color w:val="231F20"/>
          <w:spacing w:val="-14"/>
          <w:sz w:val="21"/>
        </w:rPr>
        <w:t xml:space="preserve"> </w:t>
      </w:r>
      <w:r>
        <w:rPr>
          <w:color w:val="231F20"/>
          <w:sz w:val="21"/>
        </w:rPr>
        <w:t>an</w:t>
      </w:r>
      <w:r>
        <w:rPr>
          <w:color w:val="231F20"/>
          <w:spacing w:val="-14"/>
          <w:sz w:val="21"/>
        </w:rPr>
        <w:t xml:space="preserve"> </w:t>
      </w:r>
      <w:r>
        <w:rPr>
          <w:color w:val="231F20"/>
          <w:sz w:val="21"/>
        </w:rPr>
        <w:t>exciting</w:t>
      </w:r>
      <w:r>
        <w:rPr>
          <w:color w:val="231F20"/>
          <w:spacing w:val="-14"/>
          <w:sz w:val="21"/>
        </w:rPr>
        <w:t xml:space="preserve"> </w:t>
      </w:r>
      <w:r>
        <w:rPr>
          <w:color w:val="231F20"/>
          <w:sz w:val="21"/>
        </w:rPr>
        <w:t>northern</w:t>
      </w:r>
      <w:r>
        <w:rPr>
          <w:color w:val="231F20"/>
          <w:spacing w:val="-14"/>
          <w:sz w:val="21"/>
        </w:rPr>
        <w:t xml:space="preserve"> </w:t>
      </w:r>
      <w:r>
        <w:rPr>
          <w:color w:val="231F20"/>
          <w:sz w:val="21"/>
        </w:rPr>
        <w:t>experience.</w:t>
      </w:r>
      <w:r>
        <w:rPr>
          <w:color w:val="231F20"/>
          <w:spacing w:val="-14"/>
          <w:sz w:val="21"/>
        </w:rPr>
        <w:t xml:space="preserve"> </w:t>
      </w:r>
      <w:r>
        <w:rPr>
          <w:color w:val="231F20"/>
          <w:sz w:val="21"/>
        </w:rPr>
        <w:t>The</w:t>
      </w:r>
      <w:r>
        <w:rPr>
          <w:color w:val="231F20"/>
          <w:spacing w:val="-14"/>
          <w:sz w:val="21"/>
        </w:rPr>
        <w:t xml:space="preserve"> </w:t>
      </w:r>
      <w:r>
        <w:rPr>
          <w:color w:val="231F20"/>
          <w:sz w:val="21"/>
        </w:rPr>
        <w:t>dogs</w:t>
      </w:r>
      <w:r>
        <w:rPr>
          <w:color w:val="231F20"/>
          <w:spacing w:val="-14"/>
          <w:sz w:val="21"/>
        </w:rPr>
        <w:t xml:space="preserve"> </w:t>
      </w:r>
      <w:r>
        <w:rPr>
          <w:color w:val="231F20"/>
          <w:sz w:val="21"/>
        </w:rPr>
        <w:t>are</w:t>
      </w:r>
      <w:r>
        <w:rPr>
          <w:color w:val="231F20"/>
          <w:spacing w:val="-14"/>
          <w:sz w:val="21"/>
        </w:rPr>
        <w:t xml:space="preserve"> </w:t>
      </w:r>
      <w:r>
        <w:rPr>
          <w:color w:val="231F20"/>
          <w:sz w:val="21"/>
        </w:rPr>
        <w:t>strong</w:t>
      </w:r>
      <w:r>
        <w:rPr>
          <w:color w:val="231F20"/>
          <w:spacing w:val="-14"/>
          <w:sz w:val="21"/>
        </w:rPr>
        <w:t xml:space="preserve"> </w:t>
      </w:r>
      <w:r>
        <w:rPr>
          <w:color w:val="231F20"/>
          <w:sz w:val="21"/>
        </w:rPr>
        <w:t>and</w:t>
      </w:r>
      <w:r>
        <w:rPr>
          <w:color w:val="231F20"/>
          <w:spacing w:val="-14"/>
          <w:sz w:val="21"/>
        </w:rPr>
        <w:t xml:space="preserve"> </w:t>
      </w:r>
      <w:r>
        <w:rPr>
          <w:color w:val="231F20"/>
          <w:sz w:val="21"/>
        </w:rPr>
        <w:t>beautiful</w:t>
      </w:r>
      <w:r>
        <w:rPr>
          <w:color w:val="231F20"/>
          <w:spacing w:val="-14"/>
          <w:sz w:val="21"/>
        </w:rPr>
        <w:t xml:space="preserve"> </w:t>
      </w:r>
      <w:r>
        <w:rPr>
          <w:color w:val="231F20"/>
          <w:sz w:val="21"/>
        </w:rPr>
        <w:t>animals with thick fur, and many have blue eyes.</w:t>
      </w:r>
    </w:p>
    <w:p w14:paraId="6186A882">
      <w:pPr>
        <w:pStyle w:val="11"/>
        <w:spacing w:before="3"/>
        <w:rPr>
          <w:sz w:val="24"/>
        </w:rPr>
      </w:pPr>
    </w:p>
    <w:p w14:paraId="1A157D13">
      <w:pPr>
        <w:spacing w:before="0" w:line="271" w:lineRule="auto"/>
        <w:ind w:left="1580" w:right="1674" w:firstLine="0"/>
        <w:jc w:val="both"/>
        <w:rPr>
          <w:sz w:val="21"/>
        </w:rPr>
      </w:pPr>
      <w:r>
        <w:rPr>
          <w:color w:val="231F20"/>
          <w:spacing w:val="-2"/>
          <w:sz w:val="21"/>
        </w:rPr>
        <w:t>While</w:t>
      </w:r>
      <w:r>
        <w:rPr>
          <w:color w:val="231F20"/>
          <w:spacing w:val="-10"/>
          <w:sz w:val="21"/>
        </w:rPr>
        <w:t xml:space="preserve"> </w:t>
      </w:r>
      <w:r>
        <w:rPr>
          <w:color w:val="231F20"/>
          <w:spacing w:val="-2"/>
          <w:sz w:val="21"/>
        </w:rPr>
        <w:t>admiring</w:t>
      </w:r>
      <w:r>
        <w:rPr>
          <w:color w:val="231F20"/>
          <w:spacing w:val="-10"/>
          <w:sz w:val="21"/>
        </w:rPr>
        <w:t xml:space="preserve"> </w:t>
      </w:r>
      <w:r>
        <w:rPr>
          <w:color w:val="231F20"/>
          <w:spacing w:val="-2"/>
          <w:sz w:val="21"/>
        </w:rPr>
        <w:t>the</w:t>
      </w:r>
      <w:r>
        <w:rPr>
          <w:color w:val="231F20"/>
          <w:spacing w:val="-10"/>
          <w:sz w:val="21"/>
        </w:rPr>
        <w:t xml:space="preserve"> </w:t>
      </w:r>
      <w:r>
        <w:rPr>
          <w:color w:val="231F20"/>
          <w:spacing w:val="-2"/>
          <w:sz w:val="21"/>
        </w:rPr>
        <w:t>ice</w:t>
      </w:r>
      <w:r>
        <w:rPr>
          <w:color w:val="231F20"/>
          <w:spacing w:val="-10"/>
          <w:sz w:val="21"/>
        </w:rPr>
        <w:t xml:space="preserve"> </w:t>
      </w:r>
      <w:r>
        <w:rPr>
          <w:color w:val="231F20"/>
          <w:spacing w:val="-2"/>
          <w:sz w:val="21"/>
        </w:rPr>
        <w:t>sculptures</w:t>
      </w:r>
      <w:r>
        <w:rPr>
          <w:color w:val="231F20"/>
          <w:spacing w:val="-10"/>
          <w:sz w:val="21"/>
        </w:rPr>
        <w:t xml:space="preserve"> </w:t>
      </w:r>
      <w:r>
        <w:rPr>
          <w:color w:val="231F20"/>
          <w:spacing w:val="-2"/>
          <w:sz w:val="21"/>
        </w:rPr>
        <w:t>everywhere</w:t>
      </w:r>
      <w:r>
        <w:rPr>
          <w:color w:val="231F20"/>
          <w:spacing w:val="-10"/>
          <w:sz w:val="21"/>
        </w:rPr>
        <w:t xml:space="preserve"> </w:t>
      </w:r>
      <w:r>
        <w:rPr>
          <w:color w:val="231F20"/>
          <w:spacing w:val="-2"/>
          <w:sz w:val="21"/>
        </w:rPr>
        <w:t>in</w:t>
      </w:r>
      <w:r>
        <w:rPr>
          <w:color w:val="231F20"/>
          <w:spacing w:val="-10"/>
          <w:sz w:val="21"/>
        </w:rPr>
        <w:t xml:space="preserve"> </w:t>
      </w:r>
      <w:r>
        <w:rPr>
          <w:color w:val="231F20"/>
          <w:spacing w:val="-2"/>
          <w:sz w:val="21"/>
        </w:rPr>
        <w:t>the</w:t>
      </w:r>
      <w:r>
        <w:rPr>
          <w:color w:val="231F20"/>
          <w:spacing w:val="-10"/>
          <w:sz w:val="21"/>
        </w:rPr>
        <w:t xml:space="preserve"> </w:t>
      </w:r>
      <w:r>
        <w:rPr>
          <w:color w:val="231F20"/>
          <w:spacing w:val="-2"/>
          <w:sz w:val="21"/>
        </w:rPr>
        <w:t>city,</w:t>
      </w:r>
      <w:r>
        <w:rPr>
          <w:color w:val="231F20"/>
          <w:spacing w:val="-10"/>
          <w:sz w:val="21"/>
        </w:rPr>
        <w:t xml:space="preserve"> </w:t>
      </w:r>
      <w:r>
        <w:rPr>
          <w:color w:val="231F20"/>
          <w:spacing w:val="-2"/>
          <w:sz w:val="21"/>
        </w:rPr>
        <w:t>much</w:t>
      </w:r>
      <w:r>
        <w:rPr>
          <w:color w:val="231F20"/>
          <w:spacing w:val="-10"/>
          <w:sz w:val="21"/>
        </w:rPr>
        <w:t xml:space="preserve"> </w:t>
      </w:r>
      <w:r>
        <w:rPr>
          <w:color w:val="231F20"/>
          <w:spacing w:val="-2"/>
          <w:sz w:val="21"/>
        </w:rPr>
        <w:t>like</w:t>
      </w:r>
      <w:r>
        <w:rPr>
          <w:color w:val="231F20"/>
          <w:spacing w:val="-10"/>
          <w:sz w:val="21"/>
        </w:rPr>
        <w:t xml:space="preserve"> </w:t>
      </w:r>
      <w:r>
        <w:rPr>
          <w:color w:val="231F20"/>
          <w:spacing w:val="-2"/>
          <w:sz w:val="21"/>
        </w:rPr>
        <w:t>those</w:t>
      </w:r>
      <w:r>
        <w:rPr>
          <w:color w:val="231F20"/>
          <w:spacing w:val="-10"/>
          <w:sz w:val="21"/>
        </w:rPr>
        <w:t xml:space="preserve"> </w:t>
      </w:r>
      <w:r>
        <w:rPr>
          <w:color w:val="231F20"/>
          <w:spacing w:val="-2"/>
          <w:sz w:val="21"/>
        </w:rPr>
        <w:t>in</w:t>
      </w:r>
      <w:r>
        <w:rPr>
          <w:color w:val="231F20"/>
          <w:spacing w:val="-10"/>
          <w:sz w:val="21"/>
        </w:rPr>
        <w:t xml:space="preserve"> </w:t>
      </w:r>
      <w:r>
        <w:rPr>
          <w:color w:val="231F20"/>
          <w:spacing w:val="-2"/>
          <w:sz w:val="21"/>
        </w:rPr>
        <w:t>Harbin</w:t>
      </w:r>
      <w:r>
        <w:rPr>
          <w:color w:val="231F20"/>
          <w:spacing w:val="-10"/>
          <w:sz w:val="21"/>
        </w:rPr>
        <w:t xml:space="preserve"> </w:t>
      </w:r>
      <w:r>
        <w:rPr>
          <w:color w:val="231F20"/>
          <w:spacing w:val="-2"/>
          <w:sz w:val="21"/>
        </w:rPr>
        <w:t>in</w:t>
      </w:r>
      <w:r>
        <w:rPr>
          <w:color w:val="231F20"/>
          <w:spacing w:val="-10"/>
          <w:sz w:val="21"/>
        </w:rPr>
        <w:t xml:space="preserve"> </w:t>
      </w:r>
      <w:r>
        <w:rPr>
          <w:color w:val="231F20"/>
          <w:spacing w:val="-2"/>
          <w:sz w:val="21"/>
        </w:rPr>
        <w:t>China,</w:t>
      </w:r>
      <w:r>
        <w:rPr>
          <w:color w:val="231F20"/>
          <w:spacing w:val="-10"/>
          <w:sz w:val="21"/>
        </w:rPr>
        <w:t xml:space="preserve"> </w:t>
      </w:r>
      <w:r>
        <w:rPr>
          <w:color w:val="231F20"/>
          <w:spacing w:val="-2"/>
          <w:sz w:val="21"/>
        </w:rPr>
        <w:t xml:space="preserve">you </w:t>
      </w:r>
      <w:r>
        <w:rPr>
          <w:rFonts w:ascii="Tahoma"/>
          <w:color w:val="231F20"/>
          <w:spacing w:val="-2"/>
          <w:sz w:val="21"/>
        </w:rPr>
        <w:t>can</w:t>
      </w:r>
      <w:r>
        <w:rPr>
          <w:rFonts w:ascii="Tahoma"/>
          <w:color w:val="231F20"/>
          <w:spacing w:val="-15"/>
          <w:sz w:val="21"/>
        </w:rPr>
        <w:t xml:space="preserve"> </w:t>
      </w:r>
      <w:r>
        <w:rPr>
          <w:rFonts w:ascii="Tahoma"/>
          <w:color w:val="231F20"/>
          <w:spacing w:val="-2"/>
          <w:sz w:val="21"/>
        </w:rPr>
        <w:t>stop</w:t>
      </w:r>
      <w:r>
        <w:rPr>
          <w:rFonts w:ascii="Tahoma"/>
          <w:color w:val="231F20"/>
          <w:spacing w:val="-14"/>
          <w:sz w:val="21"/>
        </w:rPr>
        <w:t xml:space="preserve"> </w:t>
      </w:r>
      <w:r>
        <w:rPr>
          <w:rFonts w:ascii="Tahoma"/>
          <w:color w:val="231F20"/>
          <w:spacing w:val="-2"/>
          <w:sz w:val="21"/>
        </w:rPr>
        <w:t>off</w:t>
      </w:r>
      <w:r>
        <w:rPr>
          <w:rFonts w:ascii="Tahoma"/>
          <w:color w:val="231F20"/>
          <w:spacing w:val="-15"/>
          <w:sz w:val="21"/>
        </w:rPr>
        <w:t xml:space="preserve"> </w:t>
      </w:r>
      <w:r>
        <w:rPr>
          <w:rFonts w:ascii="Tahoma"/>
          <w:color w:val="231F20"/>
          <w:spacing w:val="-2"/>
          <w:sz w:val="21"/>
        </w:rPr>
        <w:t>with</w:t>
      </w:r>
      <w:r>
        <w:rPr>
          <w:rFonts w:ascii="Tahoma"/>
          <w:color w:val="231F20"/>
          <w:spacing w:val="-14"/>
          <w:sz w:val="21"/>
        </w:rPr>
        <w:t xml:space="preserve"> </w:t>
      </w:r>
      <w:r>
        <w:rPr>
          <w:rFonts w:ascii="Tahoma"/>
          <w:color w:val="231F20"/>
          <w:spacing w:val="-2"/>
          <w:sz w:val="21"/>
        </w:rPr>
        <w:t>other</w:t>
      </w:r>
      <w:r>
        <w:rPr>
          <w:rFonts w:ascii="Tahoma"/>
          <w:color w:val="231F20"/>
          <w:spacing w:val="-15"/>
          <w:sz w:val="21"/>
        </w:rPr>
        <w:t xml:space="preserve"> </w:t>
      </w:r>
      <w:r>
        <w:rPr>
          <w:rFonts w:ascii="Tahoma"/>
          <w:color w:val="231F20"/>
          <w:spacing w:val="-2"/>
          <w:sz w:val="21"/>
        </w:rPr>
        <w:t>tourists</w:t>
      </w:r>
      <w:r>
        <w:rPr>
          <w:rFonts w:ascii="Tahoma"/>
          <w:color w:val="231F20"/>
          <w:spacing w:val="-14"/>
          <w:sz w:val="21"/>
        </w:rPr>
        <w:t xml:space="preserve"> </w:t>
      </w:r>
      <w:r>
        <w:rPr>
          <w:rFonts w:ascii="Tahoma"/>
          <w:color w:val="231F20"/>
          <w:spacing w:val="-2"/>
          <w:sz w:val="21"/>
        </w:rPr>
        <w:t>in</w:t>
      </w:r>
      <w:r>
        <w:rPr>
          <w:rFonts w:ascii="Tahoma"/>
          <w:color w:val="231F20"/>
          <w:spacing w:val="-14"/>
          <w:sz w:val="21"/>
        </w:rPr>
        <w:t xml:space="preserve"> </w:t>
      </w:r>
      <w:r>
        <w:rPr>
          <w:rFonts w:ascii="Tahoma"/>
          <w:color w:val="231F20"/>
          <w:spacing w:val="-2"/>
          <w:sz w:val="21"/>
        </w:rPr>
        <w:t>an</w:t>
      </w:r>
      <w:r>
        <w:rPr>
          <w:rFonts w:ascii="Tahoma"/>
          <w:color w:val="231F20"/>
          <w:spacing w:val="-15"/>
          <w:sz w:val="21"/>
        </w:rPr>
        <w:t xml:space="preserve"> </w:t>
      </w:r>
      <w:r>
        <w:rPr>
          <w:rFonts w:ascii="Tahoma"/>
          <w:color w:val="231F20"/>
          <w:spacing w:val="-2"/>
          <w:sz w:val="21"/>
        </w:rPr>
        <w:t>igloo</w:t>
      </w:r>
      <w:r>
        <w:rPr>
          <w:rFonts w:ascii="Tahoma"/>
          <w:color w:val="231F20"/>
          <w:spacing w:val="-14"/>
          <w:sz w:val="21"/>
        </w:rPr>
        <w:t xml:space="preserve"> </w:t>
      </w:r>
      <w:r>
        <w:rPr>
          <w:rFonts w:ascii="Tahoma"/>
          <w:color w:val="231F20"/>
          <w:spacing w:val="-2"/>
          <w:sz w:val="21"/>
        </w:rPr>
        <w:t>for</w:t>
      </w:r>
      <w:r>
        <w:rPr>
          <w:rFonts w:ascii="Tahoma"/>
          <w:color w:val="231F20"/>
          <w:spacing w:val="-15"/>
          <w:sz w:val="21"/>
        </w:rPr>
        <w:t xml:space="preserve"> </w:t>
      </w:r>
      <w:r>
        <w:rPr>
          <w:rFonts w:ascii="Tahoma"/>
          <w:color w:val="231F20"/>
          <w:spacing w:val="-2"/>
          <w:sz w:val="21"/>
        </w:rPr>
        <w:t>hot</w:t>
      </w:r>
      <w:r>
        <w:rPr>
          <w:rFonts w:ascii="Tahoma"/>
          <w:color w:val="231F20"/>
          <w:spacing w:val="-14"/>
          <w:sz w:val="21"/>
        </w:rPr>
        <w:t xml:space="preserve"> </w:t>
      </w:r>
      <w:r>
        <w:rPr>
          <w:rFonts w:ascii="Tahoma"/>
          <w:color w:val="231F20"/>
          <w:spacing w:val="-2"/>
          <w:sz w:val="21"/>
        </w:rPr>
        <w:t>tea</w:t>
      </w:r>
      <w:r>
        <w:rPr>
          <w:rFonts w:ascii="Tahoma"/>
          <w:color w:val="231F20"/>
          <w:spacing w:val="-14"/>
          <w:sz w:val="21"/>
        </w:rPr>
        <w:t xml:space="preserve"> </w:t>
      </w:r>
      <w:r>
        <w:rPr>
          <w:rFonts w:ascii="Tahoma"/>
          <w:color w:val="231F20"/>
          <w:spacing w:val="-2"/>
          <w:sz w:val="21"/>
        </w:rPr>
        <w:t>or</w:t>
      </w:r>
      <w:r>
        <w:rPr>
          <w:rFonts w:ascii="Tahoma"/>
          <w:color w:val="231F20"/>
          <w:spacing w:val="-15"/>
          <w:sz w:val="21"/>
        </w:rPr>
        <w:t xml:space="preserve"> </w:t>
      </w:r>
      <w:r>
        <w:rPr>
          <w:rFonts w:ascii="Tahoma"/>
          <w:color w:val="231F20"/>
          <w:spacing w:val="-2"/>
          <w:sz w:val="21"/>
        </w:rPr>
        <w:t>coffee.</w:t>
      </w:r>
      <w:r>
        <w:rPr>
          <w:rFonts w:ascii="Tahoma"/>
          <w:color w:val="231F20"/>
          <w:spacing w:val="-14"/>
          <w:sz w:val="21"/>
        </w:rPr>
        <w:t xml:space="preserve"> </w:t>
      </w:r>
      <w:r>
        <w:rPr>
          <w:rFonts w:ascii="Tahoma"/>
          <w:color w:val="231F20"/>
          <w:spacing w:val="-2"/>
          <w:sz w:val="21"/>
        </w:rPr>
        <w:t>It</w:t>
      </w:r>
      <w:r>
        <w:rPr>
          <w:rFonts w:ascii="Tahoma"/>
          <w:color w:val="231F20"/>
          <w:spacing w:val="-15"/>
          <w:sz w:val="21"/>
        </w:rPr>
        <w:t xml:space="preserve"> </w:t>
      </w:r>
      <w:r>
        <w:rPr>
          <w:rFonts w:ascii="Tahoma"/>
          <w:color w:val="231F20"/>
          <w:spacing w:val="-2"/>
          <w:sz w:val="21"/>
        </w:rPr>
        <w:t>is</w:t>
      </w:r>
      <w:r>
        <w:rPr>
          <w:rFonts w:ascii="Tahoma"/>
          <w:color w:val="231F20"/>
          <w:spacing w:val="-14"/>
          <w:sz w:val="21"/>
        </w:rPr>
        <w:t xml:space="preserve"> </w:t>
      </w:r>
      <w:r>
        <w:rPr>
          <w:rFonts w:ascii="Tahoma"/>
          <w:color w:val="231F20"/>
          <w:spacing w:val="-2"/>
          <w:sz w:val="21"/>
        </w:rPr>
        <w:t>amazing</w:t>
      </w:r>
      <w:r>
        <w:rPr>
          <w:rFonts w:ascii="Tahoma"/>
          <w:color w:val="231F20"/>
          <w:spacing w:val="-14"/>
          <w:sz w:val="21"/>
        </w:rPr>
        <w:t xml:space="preserve"> </w:t>
      </w:r>
      <w:r>
        <w:rPr>
          <w:rFonts w:ascii="Tahoma"/>
          <w:color w:val="231F20"/>
          <w:spacing w:val="-2"/>
          <w:sz w:val="21"/>
        </w:rPr>
        <w:t>how</w:t>
      </w:r>
      <w:r>
        <w:rPr>
          <w:rFonts w:ascii="Tahoma"/>
          <w:color w:val="231F20"/>
          <w:spacing w:val="-15"/>
          <w:sz w:val="21"/>
        </w:rPr>
        <w:t xml:space="preserve"> </w:t>
      </w:r>
      <w:r>
        <w:rPr>
          <w:rFonts w:ascii="Tahoma"/>
          <w:color w:val="231F20"/>
          <w:spacing w:val="-2"/>
          <w:sz w:val="21"/>
        </w:rPr>
        <w:t>warm</w:t>
      </w:r>
      <w:r>
        <w:rPr>
          <w:rFonts w:ascii="Tahoma"/>
          <w:color w:val="231F20"/>
          <w:spacing w:val="-14"/>
          <w:sz w:val="21"/>
        </w:rPr>
        <w:t xml:space="preserve"> </w:t>
      </w:r>
      <w:r>
        <w:rPr>
          <w:rFonts w:ascii="Tahoma"/>
          <w:color w:val="231F20"/>
          <w:spacing w:val="-2"/>
          <w:sz w:val="21"/>
        </w:rPr>
        <w:t>these</w:t>
      </w:r>
      <w:r>
        <w:rPr>
          <w:rFonts w:ascii="Tahoma"/>
          <w:color w:val="231F20"/>
          <w:spacing w:val="-15"/>
          <w:sz w:val="21"/>
        </w:rPr>
        <w:t xml:space="preserve"> </w:t>
      </w:r>
      <w:r>
        <w:rPr>
          <w:rFonts w:ascii="Tahoma"/>
          <w:color w:val="231F20"/>
          <w:spacing w:val="-2"/>
          <w:sz w:val="21"/>
        </w:rPr>
        <w:t xml:space="preserve">ice </w:t>
      </w:r>
      <w:r>
        <w:rPr>
          <w:color w:val="231F20"/>
          <w:sz w:val="21"/>
        </w:rPr>
        <w:t>houses can be!</w:t>
      </w:r>
    </w:p>
    <w:p w14:paraId="1D01A01F">
      <w:pPr>
        <w:pStyle w:val="11"/>
        <w:rPr>
          <w:sz w:val="25"/>
        </w:rPr>
      </w:pPr>
    </w:p>
    <w:p w14:paraId="5E74725F">
      <w:pPr>
        <w:spacing w:before="0" w:line="280" w:lineRule="auto"/>
        <w:ind w:left="1580" w:right="1671" w:firstLine="0"/>
        <w:jc w:val="both"/>
        <w:rPr>
          <w:sz w:val="21"/>
        </w:rPr>
      </w:pPr>
      <w:r>
        <w:rPr>
          <w:color w:val="231F20"/>
          <w:sz w:val="21"/>
        </w:rPr>
        <w:t>Later</w:t>
      </w:r>
      <w:r>
        <w:rPr>
          <w:color w:val="231F20"/>
          <w:spacing w:val="-12"/>
          <w:sz w:val="21"/>
        </w:rPr>
        <w:t xml:space="preserve"> </w:t>
      </w:r>
      <w:r>
        <w:rPr>
          <w:color w:val="231F20"/>
          <w:sz w:val="21"/>
        </w:rPr>
        <w:t>in</w:t>
      </w:r>
      <w:r>
        <w:rPr>
          <w:color w:val="231F20"/>
          <w:spacing w:val="-12"/>
          <w:sz w:val="21"/>
        </w:rPr>
        <w:t xml:space="preserve"> </w:t>
      </w:r>
      <w:r>
        <w:rPr>
          <w:color w:val="231F20"/>
          <w:sz w:val="21"/>
        </w:rPr>
        <w:t>the</w:t>
      </w:r>
      <w:r>
        <w:rPr>
          <w:color w:val="231F20"/>
          <w:spacing w:val="-12"/>
          <w:sz w:val="21"/>
        </w:rPr>
        <w:t xml:space="preserve"> </w:t>
      </w:r>
      <w:r>
        <w:rPr>
          <w:color w:val="231F20"/>
          <w:sz w:val="21"/>
        </w:rPr>
        <w:t>evening,</w:t>
      </w:r>
      <w:r>
        <w:rPr>
          <w:color w:val="231F20"/>
          <w:spacing w:val="-12"/>
          <w:sz w:val="21"/>
        </w:rPr>
        <w:t xml:space="preserve"> </w:t>
      </w:r>
      <w:r>
        <w:rPr>
          <w:color w:val="231F20"/>
          <w:sz w:val="21"/>
        </w:rPr>
        <w:t>you</w:t>
      </w:r>
      <w:r>
        <w:rPr>
          <w:color w:val="231F20"/>
          <w:spacing w:val="-12"/>
          <w:sz w:val="21"/>
        </w:rPr>
        <w:t xml:space="preserve"> </w:t>
      </w:r>
      <w:r>
        <w:rPr>
          <w:color w:val="231F20"/>
          <w:sz w:val="21"/>
        </w:rPr>
        <w:t>can</w:t>
      </w:r>
      <w:r>
        <w:rPr>
          <w:color w:val="231F20"/>
          <w:spacing w:val="-12"/>
          <w:sz w:val="21"/>
        </w:rPr>
        <w:t xml:space="preserve"> </w:t>
      </w:r>
      <w:r>
        <w:rPr>
          <w:color w:val="231F20"/>
          <w:sz w:val="21"/>
        </w:rPr>
        <w:t>join</w:t>
      </w:r>
      <w:r>
        <w:rPr>
          <w:color w:val="231F20"/>
          <w:spacing w:val="-12"/>
          <w:sz w:val="21"/>
        </w:rPr>
        <w:t xml:space="preserve"> </w:t>
      </w:r>
      <w:r>
        <w:rPr>
          <w:color w:val="231F20"/>
          <w:sz w:val="21"/>
        </w:rPr>
        <w:t>the</w:t>
      </w:r>
      <w:r>
        <w:rPr>
          <w:color w:val="231F20"/>
          <w:spacing w:val="-12"/>
          <w:sz w:val="21"/>
        </w:rPr>
        <w:t xml:space="preserve"> </w:t>
      </w:r>
      <w:r>
        <w:rPr>
          <w:color w:val="231F20"/>
          <w:sz w:val="21"/>
        </w:rPr>
        <w:t>crowd</w:t>
      </w:r>
      <w:r>
        <w:rPr>
          <w:color w:val="231F20"/>
          <w:spacing w:val="-12"/>
          <w:sz w:val="21"/>
        </w:rPr>
        <w:t xml:space="preserve"> </w:t>
      </w:r>
      <w:r>
        <w:rPr>
          <w:color w:val="231F20"/>
          <w:sz w:val="21"/>
        </w:rPr>
        <w:t>at</w:t>
      </w:r>
      <w:r>
        <w:rPr>
          <w:color w:val="231F20"/>
          <w:spacing w:val="-12"/>
          <w:sz w:val="21"/>
        </w:rPr>
        <w:t xml:space="preserve"> </w:t>
      </w:r>
      <w:r>
        <w:rPr>
          <w:color w:val="231F20"/>
          <w:sz w:val="21"/>
        </w:rPr>
        <w:t>the</w:t>
      </w:r>
      <w:r>
        <w:rPr>
          <w:color w:val="231F20"/>
          <w:spacing w:val="-12"/>
          <w:sz w:val="21"/>
        </w:rPr>
        <w:t xml:space="preserve"> </w:t>
      </w:r>
      <w:r>
        <w:rPr>
          <w:color w:val="231F20"/>
          <w:sz w:val="21"/>
        </w:rPr>
        <w:t>Ice</w:t>
      </w:r>
      <w:r>
        <w:rPr>
          <w:color w:val="231F20"/>
          <w:spacing w:val="-12"/>
          <w:sz w:val="21"/>
        </w:rPr>
        <w:t xml:space="preserve"> </w:t>
      </w:r>
      <w:r>
        <w:rPr>
          <w:color w:val="231F20"/>
          <w:sz w:val="21"/>
        </w:rPr>
        <w:t>Palace,</w:t>
      </w:r>
      <w:r>
        <w:rPr>
          <w:color w:val="231F20"/>
          <w:spacing w:val="-12"/>
          <w:sz w:val="21"/>
        </w:rPr>
        <w:t xml:space="preserve"> </w:t>
      </w:r>
      <w:r>
        <w:rPr>
          <w:color w:val="231F20"/>
          <w:sz w:val="21"/>
        </w:rPr>
        <w:t>where</w:t>
      </w:r>
      <w:r>
        <w:rPr>
          <w:color w:val="231F20"/>
          <w:spacing w:val="-12"/>
          <w:sz w:val="21"/>
        </w:rPr>
        <w:t xml:space="preserve"> </w:t>
      </w:r>
      <w:r>
        <w:rPr>
          <w:color w:val="231F20"/>
          <w:sz w:val="21"/>
        </w:rPr>
        <w:t>Bonhomme</w:t>
      </w:r>
      <w:r>
        <w:rPr>
          <w:color w:val="231F20"/>
          <w:spacing w:val="-12"/>
          <w:sz w:val="21"/>
        </w:rPr>
        <w:t xml:space="preserve"> </w:t>
      </w:r>
      <w:r>
        <w:rPr>
          <w:color w:val="231F20"/>
          <w:sz w:val="21"/>
        </w:rPr>
        <w:t>the</w:t>
      </w:r>
      <w:r>
        <w:rPr>
          <w:color w:val="231F20"/>
          <w:spacing w:val="-12"/>
          <w:sz w:val="21"/>
        </w:rPr>
        <w:t xml:space="preserve"> </w:t>
      </w:r>
      <w:r>
        <w:rPr>
          <w:color w:val="231F20"/>
          <w:sz w:val="21"/>
        </w:rPr>
        <w:t>snowman is</w:t>
      </w:r>
      <w:r>
        <w:rPr>
          <w:color w:val="231F20"/>
          <w:spacing w:val="-15"/>
          <w:sz w:val="21"/>
        </w:rPr>
        <w:t xml:space="preserve"> </w:t>
      </w:r>
      <w:r>
        <w:rPr>
          <w:color w:val="231F20"/>
          <w:sz w:val="21"/>
        </w:rPr>
        <w:t>king.</w:t>
      </w:r>
      <w:r>
        <w:rPr>
          <w:color w:val="231F20"/>
          <w:spacing w:val="-15"/>
          <w:sz w:val="21"/>
        </w:rPr>
        <w:t xml:space="preserve"> </w:t>
      </w:r>
      <w:r>
        <w:rPr>
          <w:color w:val="231F20"/>
          <w:sz w:val="21"/>
        </w:rPr>
        <w:t>You</w:t>
      </w:r>
      <w:r>
        <w:rPr>
          <w:color w:val="231F20"/>
          <w:spacing w:val="-14"/>
          <w:sz w:val="21"/>
        </w:rPr>
        <w:t xml:space="preserve"> </w:t>
      </w:r>
      <w:r>
        <w:rPr>
          <w:color w:val="231F20"/>
          <w:sz w:val="21"/>
        </w:rPr>
        <w:t>can</w:t>
      </w:r>
      <w:r>
        <w:rPr>
          <w:color w:val="231F20"/>
          <w:spacing w:val="-15"/>
          <w:sz w:val="21"/>
        </w:rPr>
        <w:t xml:space="preserve"> </w:t>
      </w:r>
      <w:r>
        <w:rPr>
          <w:color w:val="231F20"/>
          <w:sz w:val="21"/>
        </w:rPr>
        <w:t>dance</w:t>
      </w:r>
      <w:r>
        <w:rPr>
          <w:color w:val="231F20"/>
          <w:spacing w:val="-14"/>
          <w:sz w:val="21"/>
        </w:rPr>
        <w:t xml:space="preserve"> </w:t>
      </w:r>
      <w:r>
        <w:rPr>
          <w:color w:val="231F20"/>
          <w:sz w:val="21"/>
        </w:rPr>
        <w:t>outside</w:t>
      </w:r>
      <w:r>
        <w:rPr>
          <w:color w:val="231F20"/>
          <w:spacing w:val="-15"/>
          <w:sz w:val="21"/>
        </w:rPr>
        <w:t xml:space="preserve"> </w:t>
      </w:r>
      <w:r>
        <w:rPr>
          <w:color w:val="231F20"/>
          <w:sz w:val="21"/>
        </w:rPr>
        <w:t>to</w:t>
      </w:r>
      <w:r>
        <w:rPr>
          <w:color w:val="231F20"/>
          <w:spacing w:val="-15"/>
          <w:sz w:val="21"/>
        </w:rPr>
        <w:t xml:space="preserve"> </w:t>
      </w:r>
      <w:r>
        <w:rPr>
          <w:color w:val="231F20"/>
          <w:sz w:val="21"/>
        </w:rPr>
        <w:t>the</w:t>
      </w:r>
      <w:r>
        <w:rPr>
          <w:color w:val="231F20"/>
          <w:spacing w:val="-14"/>
          <w:sz w:val="21"/>
        </w:rPr>
        <w:t xml:space="preserve"> </w:t>
      </w:r>
      <w:r>
        <w:rPr>
          <w:color w:val="231F20"/>
          <w:sz w:val="21"/>
        </w:rPr>
        <w:t>music</w:t>
      </w:r>
      <w:r>
        <w:rPr>
          <w:color w:val="231F20"/>
          <w:spacing w:val="-15"/>
          <w:sz w:val="21"/>
        </w:rPr>
        <w:t xml:space="preserve"> </w:t>
      </w:r>
      <w:r>
        <w:rPr>
          <w:color w:val="231F20"/>
          <w:sz w:val="21"/>
        </w:rPr>
        <w:t>of</w:t>
      </w:r>
      <w:r>
        <w:rPr>
          <w:color w:val="231F20"/>
          <w:spacing w:val="-14"/>
          <w:sz w:val="21"/>
        </w:rPr>
        <w:t xml:space="preserve"> </w:t>
      </w:r>
      <w:r>
        <w:rPr>
          <w:color w:val="231F20"/>
          <w:sz w:val="21"/>
        </w:rPr>
        <w:t>a</w:t>
      </w:r>
      <w:r>
        <w:rPr>
          <w:color w:val="231F20"/>
          <w:spacing w:val="-15"/>
          <w:sz w:val="21"/>
        </w:rPr>
        <w:t xml:space="preserve"> </w:t>
      </w:r>
      <w:r>
        <w:rPr>
          <w:color w:val="231F20"/>
          <w:sz w:val="21"/>
        </w:rPr>
        <w:t>band,</w:t>
      </w:r>
      <w:r>
        <w:rPr>
          <w:color w:val="231F20"/>
          <w:spacing w:val="-15"/>
          <w:sz w:val="21"/>
        </w:rPr>
        <w:t xml:space="preserve"> </w:t>
      </w:r>
      <w:r>
        <w:rPr>
          <w:color w:val="231F20"/>
          <w:sz w:val="21"/>
        </w:rPr>
        <w:t>whose</w:t>
      </w:r>
      <w:r>
        <w:rPr>
          <w:color w:val="231F20"/>
          <w:spacing w:val="-14"/>
          <w:sz w:val="21"/>
        </w:rPr>
        <w:t xml:space="preserve"> </w:t>
      </w:r>
      <w:r>
        <w:rPr>
          <w:color w:val="231F20"/>
          <w:sz w:val="21"/>
        </w:rPr>
        <w:t>members</w:t>
      </w:r>
      <w:r>
        <w:rPr>
          <w:color w:val="231F20"/>
          <w:spacing w:val="-15"/>
          <w:sz w:val="21"/>
        </w:rPr>
        <w:t xml:space="preserve"> </w:t>
      </w:r>
      <w:r>
        <w:rPr>
          <w:color w:val="231F20"/>
          <w:sz w:val="21"/>
        </w:rPr>
        <w:t>are</w:t>
      </w:r>
      <w:r>
        <w:rPr>
          <w:color w:val="231F20"/>
          <w:spacing w:val="-14"/>
          <w:sz w:val="21"/>
        </w:rPr>
        <w:t xml:space="preserve"> </w:t>
      </w:r>
      <w:r>
        <w:rPr>
          <w:color w:val="231F20"/>
          <w:sz w:val="21"/>
        </w:rPr>
        <w:t>all</w:t>
      </w:r>
      <w:r>
        <w:rPr>
          <w:color w:val="231F20"/>
          <w:spacing w:val="-15"/>
          <w:sz w:val="21"/>
        </w:rPr>
        <w:t xml:space="preserve"> </w:t>
      </w:r>
      <w:r>
        <w:rPr>
          <w:color w:val="231F20"/>
          <w:sz w:val="21"/>
        </w:rPr>
        <w:t>dressed</w:t>
      </w:r>
      <w:r>
        <w:rPr>
          <w:color w:val="231F20"/>
          <w:spacing w:val="-14"/>
          <w:sz w:val="21"/>
        </w:rPr>
        <w:t xml:space="preserve"> </w:t>
      </w:r>
      <w:r>
        <w:rPr>
          <w:color w:val="231F20"/>
          <w:sz w:val="21"/>
        </w:rPr>
        <w:t>in</w:t>
      </w:r>
      <w:r>
        <w:rPr>
          <w:color w:val="231F20"/>
          <w:spacing w:val="-15"/>
          <w:sz w:val="21"/>
        </w:rPr>
        <w:t xml:space="preserve"> </w:t>
      </w:r>
      <w:r>
        <w:rPr>
          <w:color w:val="231F20"/>
          <w:sz w:val="21"/>
        </w:rPr>
        <w:t>heavy clothes</w:t>
      </w:r>
      <w:r>
        <w:rPr>
          <w:rFonts w:ascii="Times New Roman" w:hAnsi="Times New Roman"/>
          <w:color w:val="231F20"/>
          <w:sz w:val="21"/>
        </w:rPr>
        <w:t>—</w:t>
      </w:r>
      <w:r>
        <w:rPr>
          <w:color w:val="231F20"/>
          <w:sz w:val="21"/>
        </w:rPr>
        <w:t>even</w:t>
      </w:r>
      <w:r>
        <w:rPr>
          <w:color w:val="231F20"/>
          <w:spacing w:val="-5"/>
          <w:sz w:val="21"/>
        </w:rPr>
        <w:t xml:space="preserve"> </w:t>
      </w:r>
      <w:r>
        <w:rPr>
          <w:color w:val="231F20"/>
          <w:sz w:val="21"/>
        </w:rPr>
        <w:t>some</w:t>
      </w:r>
      <w:r>
        <w:rPr>
          <w:color w:val="231F20"/>
          <w:spacing w:val="-5"/>
          <w:sz w:val="21"/>
        </w:rPr>
        <w:t xml:space="preserve"> </w:t>
      </w:r>
      <w:r>
        <w:rPr>
          <w:color w:val="231F20"/>
          <w:sz w:val="21"/>
        </w:rPr>
        <w:t>of</w:t>
      </w:r>
      <w:r>
        <w:rPr>
          <w:color w:val="231F20"/>
          <w:spacing w:val="-5"/>
          <w:sz w:val="21"/>
        </w:rPr>
        <w:t xml:space="preserve"> </w:t>
      </w:r>
      <w:r>
        <w:rPr>
          <w:color w:val="231F20"/>
          <w:sz w:val="21"/>
        </w:rPr>
        <w:t>their</w:t>
      </w:r>
      <w:r>
        <w:rPr>
          <w:color w:val="231F20"/>
          <w:spacing w:val="-5"/>
          <w:sz w:val="21"/>
        </w:rPr>
        <w:t xml:space="preserve"> </w:t>
      </w:r>
      <w:r>
        <w:rPr>
          <w:color w:val="231F20"/>
          <w:sz w:val="21"/>
        </w:rPr>
        <w:t>instruments</w:t>
      </w:r>
      <w:r>
        <w:rPr>
          <w:color w:val="231F20"/>
          <w:spacing w:val="-5"/>
          <w:sz w:val="21"/>
        </w:rPr>
        <w:t xml:space="preserve"> </w:t>
      </w:r>
      <w:r>
        <w:rPr>
          <w:color w:val="231F20"/>
          <w:sz w:val="21"/>
        </w:rPr>
        <w:t>are</w:t>
      </w:r>
      <w:r>
        <w:rPr>
          <w:color w:val="231F20"/>
          <w:spacing w:val="-5"/>
          <w:sz w:val="21"/>
        </w:rPr>
        <w:t xml:space="preserve"> </w:t>
      </w:r>
      <w:r>
        <w:rPr>
          <w:color w:val="231F20"/>
          <w:sz w:val="21"/>
        </w:rPr>
        <w:t>dressed</w:t>
      </w:r>
      <w:r>
        <w:rPr>
          <w:color w:val="231F20"/>
          <w:spacing w:val="-5"/>
          <w:sz w:val="21"/>
        </w:rPr>
        <w:t xml:space="preserve"> </w:t>
      </w:r>
      <w:r>
        <w:rPr>
          <w:color w:val="231F20"/>
          <w:sz w:val="21"/>
        </w:rPr>
        <w:t>up</w:t>
      </w:r>
      <w:r>
        <w:rPr>
          <w:color w:val="231F20"/>
          <w:spacing w:val="-5"/>
          <w:sz w:val="21"/>
        </w:rPr>
        <w:t xml:space="preserve"> </w:t>
      </w:r>
      <w:r>
        <w:rPr>
          <w:color w:val="231F20"/>
          <w:sz w:val="21"/>
        </w:rPr>
        <w:t>for</w:t>
      </w:r>
      <w:r>
        <w:rPr>
          <w:color w:val="231F20"/>
          <w:spacing w:val="-5"/>
          <w:sz w:val="21"/>
        </w:rPr>
        <w:t xml:space="preserve"> </w:t>
      </w:r>
      <w:r>
        <w:rPr>
          <w:color w:val="231F20"/>
          <w:sz w:val="21"/>
        </w:rPr>
        <w:t>winter.</w:t>
      </w:r>
    </w:p>
    <w:p w14:paraId="5A4529FA">
      <w:pPr>
        <w:pStyle w:val="11"/>
        <w:spacing w:before="7"/>
        <w:rPr>
          <w:sz w:val="23"/>
        </w:rPr>
      </w:pPr>
    </w:p>
    <w:p w14:paraId="52379546">
      <w:pPr>
        <w:spacing w:before="0" w:line="283" w:lineRule="auto"/>
        <w:ind w:left="1580" w:right="1673" w:firstLine="0"/>
        <w:jc w:val="both"/>
        <w:rPr>
          <w:sz w:val="21"/>
        </w:rPr>
      </w:pPr>
      <w:r>
        <w:rPr>
          <w:color w:val="231F20"/>
          <w:sz w:val="21"/>
        </w:rPr>
        <w:t>Finally,</w:t>
      </w:r>
      <w:r>
        <w:rPr>
          <w:color w:val="231F20"/>
          <w:spacing w:val="-2"/>
          <w:sz w:val="21"/>
        </w:rPr>
        <w:t xml:space="preserve"> </w:t>
      </w:r>
      <w:r>
        <w:rPr>
          <w:color w:val="231F20"/>
          <w:sz w:val="21"/>
        </w:rPr>
        <w:t>you</w:t>
      </w:r>
      <w:r>
        <w:rPr>
          <w:color w:val="231F20"/>
          <w:spacing w:val="-2"/>
          <w:sz w:val="21"/>
        </w:rPr>
        <w:t xml:space="preserve"> </w:t>
      </w:r>
      <w:r>
        <w:rPr>
          <w:color w:val="231F20"/>
          <w:sz w:val="21"/>
        </w:rPr>
        <w:t>will</w:t>
      </w:r>
      <w:r>
        <w:rPr>
          <w:color w:val="231F20"/>
          <w:spacing w:val="-2"/>
          <w:sz w:val="21"/>
        </w:rPr>
        <w:t xml:space="preserve"> </w:t>
      </w:r>
      <w:r>
        <w:rPr>
          <w:color w:val="231F20"/>
          <w:sz w:val="21"/>
        </w:rPr>
        <w:t>probably</w:t>
      </w:r>
      <w:r>
        <w:rPr>
          <w:color w:val="231F20"/>
          <w:spacing w:val="-2"/>
          <w:sz w:val="21"/>
        </w:rPr>
        <w:t xml:space="preserve"> </w:t>
      </w:r>
      <w:r>
        <w:rPr>
          <w:color w:val="231F20"/>
          <w:sz w:val="21"/>
        </w:rPr>
        <w:t>want</w:t>
      </w:r>
      <w:r>
        <w:rPr>
          <w:color w:val="231F20"/>
          <w:spacing w:val="-2"/>
          <w:sz w:val="21"/>
        </w:rPr>
        <w:t xml:space="preserve"> </w:t>
      </w:r>
      <w:r>
        <w:rPr>
          <w:color w:val="231F20"/>
          <w:sz w:val="21"/>
        </w:rPr>
        <w:t>to</w:t>
      </w:r>
      <w:r>
        <w:rPr>
          <w:color w:val="231F20"/>
          <w:spacing w:val="-2"/>
          <w:sz w:val="21"/>
        </w:rPr>
        <w:t xml:space="preserve"> </w:t>
      </w:r>
      <w:r>
        <w:rPr>
          <w:color w:val="231F20"/>
          <w:sz w:val="21"/>
        </w:rPr>
        <w:t>sit</w:t>
      </w:r>
      <w:r>
        <w:rPr>
          <w:color w:val="231F20"/>
          <w:spacing w:val="-2"/>
          <w:sz w:val="21"/>
        </w:rPr>
        <w:t xml:space="preserve"> </w:t>
      </w:r>
      <w:r>
        <w:rPr>
          <w:color w:val="231F20"/>
          <w:sz w:val="21"/>
        </w:rPr>
        <w:t>down</w:t>
      </w:r>
      <w:r>
        <w:rPr>
          <w:color w:val="231F20"/>
          <w:spacing w:val="-2"/>
          <w:sz w:val="21"/>
        </w:rPr>
        <w:t xml:space="preserve"> </w:t>
      </w:r>
      <w:r>
        <w:rPr>
          <w:color w:val="231F20"/>
          <w:sz w:val="21"/>
        </w:rPr>
        <w:t>in</w:t>
      </w:r>
      <w:r>
        <w:rPr>
          <w:color w:val="231F20"/>
          <w:spacing w:val="-2"/>
          <w:sz w:val="21"/>
        </w:rPr>
        <w:t xml:space="preserve"> </w:t>
      </w:r>
      <w:r>
        <w:rPr>
          <w:color w:val="231F20"/>
          <w:sz w:val="21"/>
        </w:rPr>
        <w:t>a</w:t>
      </w:r>
      <w:r>
        <w:rPr>
          <w:color w:val="231F20"/>
          <w:spacing w:val="-2"/>
          <w:sz w:val="21"/>
        </w:rPr>
        <w:t xml:space="preserve"> </w:t>
      </w:r>
      <w:r>
        <w:rPr>
          <w:color w:val="231F20"/>
          <w:sz w:val="21"/>
        </w:rPr>
        <w:t>café</w:t>
      </w:r>
      <w:r>
        <w:rPr>
          <w:color w:val="231F20"/>
          <w:spacing w:val="-2"/>
          <w:sz w:val="21"/>
        </w:rPr>
        <w:t xml:space="preserve"> </w:t>
      </w:r>
      <w:r>
        <w:rPr>
          <w:color w:val="231F20"/>
          <w:sz w:val="21"/>
        </w:rPr>
        <w:t>to</w:t>
      </w:r>
      <w:r>
        <w:rPr>
          <w:color w:val="231F20"/>
          <w:spacing w:val="-2"/>
          <w:sz w:val="21"/>
        </w:rPr>
        <w:t xml:space="preserve"> </w:t>
      </w:r>
      <w:r>
        <w:rPr>
          <w:color w:val="231F20"/>
          <w:sz w:val="21"/>
        </w:rPr>
        <w:t>warm</w:t>
      </w:r>
      <w:r>
        <w:rPr>
          <w:color w:val="231F20"/>
          <w:spacing w:val="-2"/>
          <w:sz w:val="21"/>
        </w:rPr>
        <w:t xml:space="preserve"> </w:t>
      </w:r>
      <w:r>
        <w:rPr>
          <w:color w:val="231F20"/>
          <w:sz w:val="21"/>
        </w:rPr>
        <w:t>up</w:t>
      </w:r>
      <w:r>
        <w:rPr>
          <w:color w:val="231F20"/>
          <w:spacing w:val="-2"/>
          <w:sz w:val="21"/>
        </w:rPr>
        <w:t xml:space="preserve"> </w:t>
      </w:r>
      <w:r>
        <w:rPr>
          <w:color w:val="231F20"/>
          <w:sz w:val="21"/>
        </w:rPr>
        <w:t>and</w:t>
      </w:r>
      <w:r>
        <w:rPr>
          <w:color w:val="231F20"/>
          <w:spacing w:val="-2"/>
          <w:sz w:val="21"/>
        </w:rPr>
        <w:t xml:space="preserve"> </w:t>
      </w:r>
      <w:r>
        <w:rPr>
          <w:color w:val="231F20"/>
          <w:sz w:val="21"/>
        </w:rPr>
        <w:t>plan</w:t>
      </w:r>
      <w:r>
        <w:rPr>
          <w:color w:val="231F20"/>
          <w:spacing w:val="-2"/>
          <w:sz w:val="21"/>
        </w:rPr>
        <w:t xml:space="preserve"> </w:t>
      </w:r>
      <w:r>
        <w:rPr>
          <w:color w:val="231F20"/>
          <w:sz w:val="21"/>
        </w:rPr>
        <w:t>for</w:t>
      </w:r>
      <w:r>
        <w:rPr>
          <w:color w:val="231F20"/>
          <w:spacing w:val="-2"/>
          <w:sz w:val="21"/>
        </w:rPr>
        <w:t xml:space="preserve"> </w:t>
      </w:r>
      <w:r>
        <w:rPr>
          <w:color w:val="231F20"/>
          <w:sz w:val="21"/>
        </w:rPr>
        <w:t>the</w:t>
      </w:r>
      <w:r>
        <w:rPr>
          <w:color w:val="231F20"/>
          <w:spacing w:val="-2"/>
          <w:sz w:val="21"/>
        </w:rPr>
        <w:t xml:space="preserve"> </w:t>
      </w:r>
      <w:r>
        <w:rPr>
          <w:color w:val="231F20"/>
          <w:sz w:val="21"/>
        </w:rPr>
        <w:t>next</w:t>
      </w:r>
      <w:r>
        <w:rPr>
          <w:color w:val="231F20"/>
          <w:spacing w:val="-2"/>
          <w:sz w:val="21"/>
        </w:rPr>
        <w:t xml:space="preserve"> </w:t>
      </w:r>
      <w:r>
        <w:rPr>
          <w:color w:val="231F20"/>
          <w:sz w:val="21"/>
        </w:rPr>
        <w:t>day.</w:t>
      </w:r>
      <w:r>
        <w:rPr>
          <w:color w:val="231F20"/>
          <w:spacing w:val="-2"/>
          <w:sz w:val="21"/>
        </w:rPr>
        <w:t xml:space="preserve"> </w:t>
      </w:r>
      <w:r>
        <w:rPr>
          <w:color w:val="231F20"/>
          <w:sz w:val="21"/>
        </w:rPr>
        <w:t>You might</w:t>
      </w:r>
      <w:r>
        <w:rPr>
          <w:color w:val="231F20"/>
          <w:spacing w:val="-3"/>
          <w:sz w:val="21"/>
        </w:rPr>
        <w:t xml:space="preserve"> </w:t>
      </w:r>
      <w:r>
        <w:rPr>
          <w:color w:val="231F20"/>
          <w:sz w:val="21"/>
        </w:rPr>
        <w:t>want</w:t>
      </w:r>
      <w:r>
        <w:rPr>
          <w:color w:val="231F20"/>
          <w:spacing w:val="-3"/>
          <w:sz w:val="21"/>
        </w:rPr>
        <w:t xml:space="preserve"> </w:t>
      </w:r>
      <w:r>
        <w:rPr>
          <w:color w:val="231F20"/>
          <w:sz w:val="21"/>
        </w:rPr>
        <w:t>to</w:t>
      </w:r>
      <w:r>
        <w:rPr>
          <w:color w:val="231F20"/>
          <w:spacing w:val="-3"/>
          <w:sz w:val="21"/>
        </w:rPr>
        <w:t xml:space="preserve"> </w:t>
      </w:r>
      <w:r>
        <w:rPr>
          <w:color w:val="231F20"/>
          <w:sz w:val="21"/>
        </w:rPr>
        <w:t>join</w:t>
      </w:r>
      <w:r>
        <w:rPr>
          <w:color w:val="231F20"/>
          <w:spacing w:val="-3"/>
          <w:sz w:val="21"/>
        </w:rPr>
        <w:t xml:space="preserve"> </w:t>
      </w:r>
      <w:r>
        <w:rPr>
          <w:color w:val="231F20"/>
          <w:sz w:val="21"/>
        </w:rPr>
        <w:t>the</w:t>
      </w:r>
      <w:r>
        <w:rPr>
          <w:color w:val="231F20"/>
          <w:spacing w:val="-3"/>
          <w:sz w:val="21"/>
        </w:rPr>
        <w:t xml:space="preserve"> </w:t>
      </w:r>
      <w:r>
        <w:rPr>
          <w:color w:val="231F20"/>
          <w:sz w:val="21"/>
        </w:rPr>
        <w:t>snowmobile</w:t>
      </w:r>
      <w:r>
        <w:rPr>
          <w:color w:val="231F20"/>
          <w:spacing w:val="-3"/>
          <w:sz w:val="21"/>
        </w:rPr>
        <w:t xml:space="preserve"> </w:t>
      </w:r>
      <w:r>
        <w:rPr>
          <w:color w:val="231F20"/>
          <w:sz w:val="21"/>
        </w:rPr>
        <w:t>races</w:t>
      </w:r>
      <w:r>
        <w:rPr>
          <w:rFonts w:ascii="Times New Roman" w:hAnsi="Times New Roman"/>
          <w:color w:val="231F20"/>
          <w:sz w:val="21"/>
        </w:rPr>
        <w:t>—</w:t>
      </w:r>
      <w:r>
        <w:rPr>
          <w:color w:val="231F20"/>
          <w:sz w:val="21"/>
        </w:rPr>
        <w:t>or</w:t>
      </w:r>
      <w:r>
        <w:rPr>
          <w:color w:val="231F20"/>
          <w:spacing w:val="-3"/>
          <w:sz w:val="21"/>
        </w:rPr>
        <w:t xml:space="preserve"> </w:t>
      </w:r>
      <w:r>
        <w:rPr>
          <w:color w:val="231F20"/>
          <w:sz w:val="21"/>
        </w:rPr>
        <w:t>maybe</w:t>
      </w:r>
      <w:r>
        <w:rPr>
          <w:color w:val="231F20"/>
          <w:spacing w:val="-3"/>
          <w:sz w:val="21"/>
        </w:rPr>
        <w:t xml:space="preserve"> </w:t>
      </w:r>
      <w:r>
        <w:rPr>
          <w:color w:val="231F20"/>
          <w:sz w:val="21"/>
        </w:rPr>
        <w:t>you</w:t>
      </w:r>
      <w:r>
        <w:rPr>
          <w:color w:val="231F20"/>
          <w:spacing w:val="-3"/>
          <w:sz w:val="21"/>
        </w:rPr>
        <w:t xml:space="preserve"> </w:t>
      </w:r>
      <w:r>
        <w:rPr>
          <w:color w:val="231F20"/>
          <w:sz w:val="21"/>
        </w:rPr>
        <w:t>should</w:t>
      </w:r>
      <w:r>
        <w:rPr>
          <w:color w:val="231F20"/>
          <w:spacing w:val="-3"/>
          <w:sz w:val="21"/>
        </w:rPr>
        <w:t xml:space="preserve"> </w:t>
      </w:r>
      <w:r>
        <w:rPr>
          <w:color w:val="231F20"/>
          <w:sz w:val="21"/>
        </w:rPr>
        <w:t>just</w:t>
      </w:r>
      <w:r>
        <w:rPr>
          <w:color w:val="231F20"/>
          <w:spacing w:val="-3"/>
          <w:sz w:val="21"/>
        </w:rPr>
        <w:t xml:space="preserve"> </w:t>
      </w:r>
      <w:r>
        <w:rPr>
          <w:color w:val="231F20"/>
          <w:sz w:val="21"/>
        </w:rPr>
        <w:t>sleep</w:t>
      </w:r>
      <w:r>
        <w:rPr>
          <w:color w:val="231F20"/>
          <w:spacing w:val="-3"/>
          <w:sz w:val="21"/>
        </w:rPr>
        <w:t xml:space="preserve"> </w:t>
      </w:r>
      <w:r>
        <w:rPr>
          <w:color w:val="231F20"/>
          <w:sz w:val="21"/>
        </w:rPr>
        <w:t>in!</w:t>
      </w:r>
    </w:p>
    <w:p w14:paraId="147C7BE4">
      <w:pPr>
        <w:pStyle w:val="11"/>
        <w:rPr>
          <w:sz w:val="20"/>
        </w:rPr>
      </w:pPr>
    </w:p>
    <w:p w14:paraId="08ACE48C">
      <w:pPr>
        <w:pStyle w:val="11"/>
        <w:rPr>
          <w:sz w:val="20"/>
        </w:rPr>
      </w:pPr>
    </w:p>
    <w:p w14:paraId="51913AB1">
      <w:pPr>
        <w:pStyle w:val="11"/>
        <w:rPr>
          <w:sz w:val="20"/>
        </w:rPr>
      </w:pPr>
    </w:p>
    <w:p w14:paraId="736E22E1">
      <w:pPr>
        <w:pStyle w:val="11"/>
        <w:rPr>
          <w:sz w:val="20"/>
        </w:rPr>
      </w:pPr>
    </w:p>
    <w:p w14:paraId="666C06CB">
      <w:pPr>
        <w:pStyle w:val="11"/>
        <w:rPr>
          <w:sz w:val="20"/>
        </w:rPr>
      </w:pPr>
    </w:p>
    <w:p w14:paraId="4B3302C9">
      <w:pPr>
        <w:pStyle w:val="11"/>
        <w:rPr>
          <w:sz w:val="20"/>
        </w:rPr>
      </w:pPr>
    </w:p>
    <w:p w14:paraId="00E63782">
      <w:pPr>
        <w:pStyle w:val="11"/>
        <w:rPr>
          <w:sz w:val="20"/>
        </w:rPr>
      </w:pPr>
    </w:p>
    <w:p w14:paraId="1D06800A">
      <w:pPr>
        <w:pStyle w:val="11"/>
        <w:rPr>
          <w:sz w:val="20"/>
        </w:rPr>
      </w:pPr>
    </w:p>
    <w:p w14:paraId="02E20C91">
      <w:pPr>
        <w:pStyle w:val="11"/>
        <w:rPr>
          <w:sz w:val="20"/>
        </w:rPr>
      </w:pPr>
    </w:p>
    <w:p w14:paraId="62EBBFD9">
      <w:pPr>
        <w:pStyle w:val="11"/>
        <w:rPr>
          <w:sz w:val="20"/>
        </w:rPr>
      </w:pPr>
    </w:p>
    <w:p w14:paraId="33003AD3">
      <w:pPr>
        <w:pStyle w:val="11"/>
        <w:rPr>
          <w:sz w:val="20"/>
        </w:rPr>
      </w:pPr>
    </w:p>
    <w:p w14:paraId="79D504D9">
      <w:pPr>
        <w:pStyle w:val="11"/>
        <w:spacing w:before="6"/>
        <w:rPr>
          <w:sz w:val="25"/>
        </w:rPr>
      </w:pPr>
    </w:p>
    <w:p w14:paraId="221C07DB">
      <w:pPr>
        <w:spacing w:before="97"/>
        <w:ind w:left="619" w:right="0" w:firstLine="0"/>
        <w:jc w:val="left"/>
        <w:rPr>
          <w:rFonts w:ascii="Tahoma"/>
          <w:sz w:val="20"/>
        </w:rPr>
      </w:pPr>
      <w:r>
        <w:rPr>
          <w:rFonts w:ascii="Tahoma"/>
          <w:color w:val="231F20"/>
          <w:spacing w:val="-5"/>
          <w:sz w:val="20"/>
        </w:rPr>
        <w:t>66</w:t>
      </w:r>
    </w:p>
    <w:p w14:paraId="24EAC535">
      <w:pPr>
        <w:spacing w:after="0"/>
        <w:jc w:val="left"/>
        <w:rPr>
          <w:rFonts w:ascii="Tahoma"/>
          <w:sz w:val="20"/>
        </w:rPr>
        <w:sectPr>
          <w:pgSz w:w="11910" w:h="16840"/>
          <w:pgMar w:top="0" w:right="0" w:bottom="280" w:left="0" w:header="720" w:footer="720" w:gutter="0"/>
          <w:cols w:space="720" w:num="1"/>
        </w:sectPr>
      </w:pPr>
    </w:p>
    <w:p w14:paraId="774DF346">
      <w:pPr>
        <w:pStyle w:val="11"/>
        <w:rPr>
          <w:rFonts w:ascii="Tahoma"/>
          <w:sz w:val="20"/>
        </w:rPr>
      </w:pPr>
    </w:p>
    <w:p w14:paraId="1F95D388">
      <w:pPr>
        <w:pStyle w:val="11"/>
        <w:rPr>
          <w:rFonts w:ascii="Tahoma"/>
          <w:sz w:val="20"/>
        </w:rPr>
      </w:pPr>
    </w:p>
    <w:p w14:paraId="1E637EE2">
      <w:pPr>
        <w:pStyle w:val="11"/>
        <w:rPr>
          <w:rFonts w:ascii="Tahoma"/>
          <w:sz w:val="20"/>
        </w:rPr>
      </w:pPr>
    </w:p>
    <w:p w14:paraId="0A73AD00">
      <w:pPr>
        <w:pStyle w:val="11"/>
        <w:rPr>
          <w:rFonts w:ascii="Tahoma"/>
          <w:sz w:val="20"/>
        </w:rPr>
      </w:pPr>
    </w:p>
    <w:p w14:paraId="7FC2EB38">
      <w:pPr>
        <w:spacing w:after="0"/>
        <w:rPr>
          <w:rFonts w:ascii="Tahoma"/>
          <w:sz w:val="20"/>
        </w:rPr>
        <w:sectPr>
          <w:pgSz w:w="11910" w:h="16840"/>
          <w:pgMar w:top="0" w:right="0" w:bottom="0" w:left="0" w:header="720" w:footer="720" w:gutter="0"/>
          <w:cols w:space="720" w:num="1"/>
        </w:sectPr>
      </w:pPr>
    </w:p>
    <w:p w14:paraId="7565ADD5">
      <w:pPr>
        <w:pStyle w:val="8"/>
        <w:spacing w:before="282"/>
        <w:ind w:left="1374"/>
      </w:pPr>
      <w:r>
        <mc:AlternateContent>
          <mc:Choice Requires="wps">
            <w:drawing>
              <wp:anchor distT="0" distB="0" distL="0" distR="0" simplePos="0" relativeHeight="251869184" behindDoc="1" locked="0" layoutInCell="1" allowOverlap="1">
                <wp:simplePos x="0" y="0"/>
                <wp:positionH relativeFrom="page">
                  <wp:posOffset>4888230</wp:posOffset>
                </wp:positionH>
                <wp:positionV relativeFrom="paragraph">
                  <wp:posOffset>-356235</wp:posOffset>
                </wp:positionV>
                <wp:extent cx="2170430" cy="184785"/>
                <wp:effectExtent l="0" t="0" r="0" b="0"/>
                <wp:wrapNone/>
                <wp:docPr id="2992" name="Textbox 2992"/>
                <wp:cNvGraphicFramePr/>
                <a:graphic xmlns:a="http://schemas.openxmlformats.org/drawingml/2006/main">
                  <a:graphicData uri="http://schemas.microsoft.com/office/word/2010/wordprocessingShape">
                    <wps:wsp>
                      <wps:cNvSpPr txBox="1"/>
                      <wps:spPr>
                        <a:xfrm>
                          <a:off x="0" y="0"/>
                          <a:ext cx="2170430" cy="184785"/>
                        </a:xfrm>
                        <a:prstGeom prst="rect">
                          <a:avLst/>
                        </a:prstGeom>
                      </wps:spPr>
                      <wps:txbx>
                        <w:txbxContent>
                          <w:p w14:paraId="2F6D3CDE">
                            <w:pPr>
                              <w:tabs>
                                <w:tab w:val="left" w:pos="957"/>
                              </w:tabs>
                              <w:spacing w:before="0"/>
                              <w:ind w:left="0" w:right="0" w:firstLine="0"/>
                              <w:jc w:val="left"/>
                              <w:rPr>
                                <w:rFonts w:ascii="Tahoma"/>
                                <w:sz w:val="24"/>
                              </w:rPr>
                            </w:pPr>
                            <w:r>
                              <w:rPr>
                                <w:rFonts w:ascii="Tahoma"/>
                                <w:color w:val="231F20"/>
                                <w:spacing w:val="-6"/>
                                <w:sz w:val="24"/>
                              </w:rPr>
                              <w:t>UNIT</w:t>
                            </w:r>
                            <w:r>
                              <w:rPr>
                                <w:rFonts w:ascii="Tahoma"/>
                                <w:color w:val="231F20"/>
                                <w:spacing w:val="-13"/>
                                <w:sz w:val="24"/>
                              </w:rPr>
                              <w:t xml:space="preserve"> </w:t>
                            </w:r>
                            <w:r>
                              <w:rPr>
                                <w:rFonts w:ascii="Tahoma"/>
                                <w:color w:val="231F20"/>
                                <w:spacing w:val="-10"/>
                                <w:sz w:val="24"/>
                              </w:rPr>
                              <w:t>2</w:t>
                            </w:r>
                            <w:r>
                              <w:rPr>
                                <w:rFonts w:ascii="Tahoma"/>
                                <w:color w:val="231F20"/>
                                <w:sz w:val="24"/>
                              </w:rPr>
                              <w:tab/>
                            </w:r>
                            <w:r>
                              <w:rPr>
                                <w:rFonts w:ascii="Tahoma"/>
                                <w:color w:val="54BC7F"/>
                                <w:sz w:val="24"/>
                              </w:rPr>
                              <w:t>MORALS</w:t>
                            </w:r>
                            <w:r>
                              <w:rPr>
                                <w:rFonts w:ascii="Tahoma"/>
                                <w:color w:val="54BC7F"/>
                                <w:spacing w:val="-7"/>
                                <w:sz w:val="24"/>
                              </w:rPr>
                              <w:t xml:space="preserve"> </w:t>
                            </w:r>
                            <w:r>
                              <w:rPr>
                                <w:rFonts w:ascii="Tahoma"/>
                                <w:color w:val="54BC7F"/>
                                <w:sz w:val="24"/>
                              </w:rPr>
                              <w:t>AND</w:t>
                            </w:r>
                            <w:r>
                              <w:rPr>
                                <w:rFonts w:ascii="Tahoma"/>
                                <w:color w:val="54BC7F"/>
                                <w:spacing w:val="-6"/>
                                <w:sz w:val="24"/>
                              </w:rPr>
                              <w:t xml:space="preserve"> </w:t>
                            </w:r>
                            <w:r>
                              <w:rPr>
                                <w:rFonts w:ascii="Tahoma"/>
                                <w:color w:val="54BC7F"/>
                                <w:spacing w:val="-2"/>
                                <w:sz w:val="24"/>
                              </w:rPr>
                              <w:t>VIRTUES</w:t>
                            </w:r>
                          </w:p>
                        </w:txbxContent>
                      </wps:txbx>
                      <wps:bodyPr wrap="square" lIns="0" tIns="0" rIns="0" bIns="0" rtlCol="0">
                        <a:noAutofit/>
                      </wps:bodyPr>
                    </wps:wsp>
                  </a:graphicData>
                </a:graphic>
              </wp:anchor>
            </w:drawing>
          </mc:Choice>
          <mc:Fallback>
            <w:pict>
              <v:shape id="Textbox 2992" o:spid="_x0000_s1026" o:spt="202" type="#_x0000_t202" style="position:absolute;left:0pt;margin-left:384.9pt;margin-top:-28.05pt;height:14.55pt;width:170.9pt;mso-position-horizontal-relative:page;z-index:-251447296;mso-width-relative:page;mso-height-relative:page;" filled="f" stroked="f" coordsize="21600,21600" o:gfxdata="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Juyt2gAAAAwBAAAPAAAAAAAAAAEAIAAAACIAAABkcnMvZG93bnJldi54bWxQSwECFAAU&#10;AAAACACHTuJAhROPa7YBAAB6AwAADgAAAAAAAAABACAAAAApAQAAZHJzL2Uyb0RvYy54bWxQSwUG&#10;AAAAAAYABgBZAQAAUQUAAAAA&#10;">
                <v:fill on="f" focussize="0,0"/>
                <v:stroke on="f"/>
                <v:imagedata o:title=""/>
                <o:lock v:ext="edit" aspectratio="f"/>
                <v:textbox inset="0mm,0mm,0mm,0mm">
                  <w:txbxContent>
                    <w:p w14:paraId="2F6D3CDE">
                      <w:pPr>
                        <w:tabs>
                          <w:tab w:val="left" w:pos="957"/>
                        </w:tabs>
                        <w:spacing w:before="0"/>
                        <w:ind w:left="0" w:right="0" w:firstLine="0"/>
                        <w:jc w:val="left"/>
                        <w:rPr>
                          <w:rFonts w:ascii="Tahoma"/>
                          <w:sz w:val="24"/>
                        </w:rPr>
                      </w:pPr>
                      <w:r>
                        <w:rPr>
                          <w:rFonts w:ascii="Tahoma"/>
                          <w:color w:val="231F20"/>
                          <w:spacing w:val="-6"/>
                          <w:sz w:val="24"/>
                        </w:rPr>
                        <w:t>UNIT</w:t>
                      </w:r>
                      <w:r>
                        <w:rPr>
                          <w:rFonts w:ascii="Tahoma"/>
                          <w:color w:val="231F20"/>
                          <w:spacing w:val="-13"/>
                          <w:sz w:val="24"/>
                        </w:rPr>
                        <w:t xml:space="preserve"> </w:t>
                      </w:r>
                      <w:r>
                        <w:rPr>
                          <w:rFonts w:ascii="Tahoma"/>
                          <w:color w:val="231F20"/>
                          <w:spacing w:val="-10"/>
                          <w:sz w:val="24"/>
                        </w:rPr>
                        <w:t>2</w:t>
                      </w:r>
                      <w:r>
                        <w:rPr>
                          <w:rFonts w:ascii="Tahoma"/>
                          <w:color w:val="231F20"/>
                          <w:sz w:val="24"/>
                        </w:rPr>
                        <w:tab/>
                      </w:r>
                      <w:r>
                        <w:rPr>
                          <w:rFonts w:ascii="Tahoma"/>
                          <w:color w:val="54BC7F"/>
                          <w:sz w:val="24"/>
                        </w:rPr>
                        <w:t>MORALS</w:t>
                      </w:r>
                      <w:r>
                        <w:rPr>
                          <w:rFonts w:ascii="Tahoma"/>
                          <w:color w:val="54BC7F"/>
                          <w:spacing w:val="-7"/>
                          <w:sz w:val="24"/>
                        </w:rPr>
                        <w:t xml:space="preserve"> </w:t>
                      </w:r>
                      <w:r>
                        <w:rPr>
                          <w:rFonts w:ascii="Tahoma"/>
                          <w:color w:val="54BC7F"/>
                          <w:sz w:val="24"/>
                        </w:rPr>
                        <w:t>AND</w:t>
                      </w:r>
                      <w:r>
                        <w:rPr>
                          <w:rFonts w:ascii="Tahoma"/>
                          <w:color w:val="54BC7F"/>
                          <w:spacing w:val="-6"/>
                          <w:sz w:val="24"/>
                        </w:rPr>
                        <w:t xml:space="preserve"> </w:t>
                      </w:r>
                      <w:r>
                        <w:rPr>
                          <w:rFonts w:ascii="Tahoma"/>
                          <w:color w:val="54BC7F"/>
                          <w:spacing w:val="-2"/>
                          <w:sz w:val="24"/>
                        </w:rPr>
                        <w:t>VIRTUES</w:t>
                      </w:r>
                    </w:p>
                  </w:txbxContent>
                </v:textbox>
              </v:shape>
            </w:pict>
          </mc:Fallback>
        </mc:AlternateContent>
      </w:r>
      <w:r>
        <w:rPr>
          <w:color w:val="54BC7F"/>
          <w:w w:val="95"/>
        </w:rPr>
        <w:t>Using</w:t>
      </w:r>
      <w:r>
        <w:rPr>
          <w:color w:val="54BC7F"/>
          <w:spacing w:val="-9"/>
          <w:w w:val="95"/>
        </w:rPr>
        <w:t xml:space="preserve"> </w:t>
      </w:r>
      <w:r>
        <w:rPr>
          <w:color w:val="54BC7F"/>
          <w:w w:val="95"/>
        </w:rPr>
        <w:t>Words</w:t>
      </w:r>
      <w:r>
        <w:rPr>
          <w:color w:val="54BC7F"/>
          <w:spacing w:val="-9"/>
          <w:w w:val="95"/>
        </w:rPr>
        <w:t xml:space="preserve"> </w:t>
      </w:r>
      <w:r>
        <w:rPr>
          <w:color w:val="54BC7F"/>
          <w:w w:val="95"/>
        </w:rPr>
        <w:t>and</w:t>
      </w:r>
      <w:r>
        <w:rPr>
          <w:color w:val="54BC7F"/>
          <w:spacing w:val="-9"/>
          <w:w w:val="95"/>
        </w:rPr>
        <w:t xml:space="preserve"> </w:t>
      </w:r>
      <w:r>
        <w:rPr>
          <w:color w:val="54BC7F"/>
          <w:spacing w:val="-2"/>
          <w:w w:val="90"/>
        </w:rPr>
        <w:t>Expressions</w:t>
      </w:r>
    </w:p>
    <w:p w14:paraId="2D545A9A">
      <w:pPr>
        <w:spacing w:before="314" w:line="213" w:lineRule="auto"/>
        <w:ind w:left="1697" w:right="5" w:hanging="12"/>
        <w:jc w:val="left"/>
        <w:rPr>
          <w:rFonts w:ascii="Tahoma"/>
          <w:sz w:val="26"/>
        </w:rPr>
      </w:pPr>
      <w:r>
        <w:rPr>
          <w:rFonts w:ascii="Tahoma"/>
          <w:color w:val="25704A"/>
          <w:sz w:val="26"/>
        </w:rPr>
        <w:t>Write</w:t>
      </w:r>
      <w:r>
        <w:rPr>
          <w:rFonts w:ascii="Tahoma"/>
          <w:color w:val="25704A"/>
          <w:spacing w:val="-10"/>
          <w:sz w:val="26"/>
        </w:rPr>
        <w:t xml:space="preserve"> </w:t>
      </w:r>
      <w:r>
        <w:rPr>
          <w:rFonts w:ascii="Tahoma"/>
          <w:color w:val="25704A"/>
          <w:sz w:val="26"/>
        </w:rPr>
        <w:t>down</w:t>
      </w:r>
      <w:r>
        <w:rPr>
          <w:rFonts w:ascii="Tahoma"/>
          <w:color w:val="25704A"/>
          <w:spacing w:val="-10"/>
          <w:sz w:val="26"/>
        </w:rPr>
        <w:t xml:space="preserve"> </w:t>
      </w:r>
      <w:r>
        <w:rPr>
          <w:rFonts w:ascii="Tahoma"/>
          <w:color w:val="25704A"/>
          <w:sz w:val="26"/>
        </w:rPr>
        <w:t>the</w:t>
      </w:r>
      <w:r>
        <w:rPr>
          <w:rFonts w:ascii="Tahoma"/>
          <w:color w:val="25704A"/>
          <w:spacing w:val="-10"/>
          <w:sz w:val="26"/>
        </w:rPr>
        <w:t xml:space="preserve"> </w:t>
      </w:r>
      <w:r>
        <w:rPr>
          <w:rFonts w:ascii="Tahoma"/>
          <w:color w:val="25704A"/>
          <w:sz w:val="26"/>
        </w:rPr>
        <w:t>new</w:t>
      </w:r>
      <w:r>
        <w:rPr>
          <w:rFonts w:ascii="Tahoma"/>
          <w:color w:val="25704A"/>
          <w:spacing w:val="-10"/>
          <w:sz w:val="26"/>
        </w:rPr>
        <w:t xml:space="preserve"> </w:t>
      </w:r>
      <w:r>
        <w:rPr>
          <w:rFonts w:ascii="Tahoma"/>
          <w:color w:val="25704A"/>
          <w:sz w:val="26"/>
        </w:rPr>
        <w:t>words</w:t>
      </w:r>
      <w:r>
        <w:rPr>
          <w:rFonts w:ascii="Tahoma"/>
          <w:color w:val="25704A"/>
          <w:spacing w:val="-10"/>
          <w:sz w:val="26"/>
        </w:rPr>
        <w:t xml:space="preserve"> </w:t>
      </w:r>
      <w:r>
        <w:rPr>
          <w:rFonts w:ascii="Tahoma"/>
          <w:color w:val="25704A"/>
          <w:sz w:val="26"/>
        </w:rPr>
        <w:t>from</w:t>
      </w:r>
      <w:r>
        <w:rPr>
          <w:rFonts w:ascii="Tahoma"/>
          <w:color w:val="25704A"/>
          <w:spacing w:val="-10"/>
          <w:sz w:val="26"/>
        </w:rPr>
        <w:t xml:space="preserve"> </w:t>
      </w:r>
      <w:r>
        <w:rPr>
          <w:rFonts w:ascii="Tahoma"/>
          <w:color w:val="25704A"/>
          <w:sz w:val="26"/>
        </w:rPr>
        <w:t xml:space="preserve">the </w:t>
      </w:r>
      <w:r>
        <w:rPr>
          <w:rFonts w:ascii="Tahoma"/>
          <w:color w:val="25704A"/>
          <w:w w:val="105"/>
          <w:sz w:val="26"/>
        </w:rPr>
        <w:t>unit based on the definitions.</w:t>
      </w:r>
    </w:p>
    <w:p w14:paraId="23A084ED">
      <w:pPr>
        <w:pStyle w:val="15"/>
        <w:numPr>
          <w:ilvl w:val="0"/>
          <w:numId w:val="91"/>
        </w:numPr>
        <w:tabs>
          <w:tab w:val="left" w:pos="2040"/>
          <w:tab w:val="left" w:pos="3174"/>
        </w:tabs>
        <w:spacing w:before="115" w:after="0" w:line="240" w:lineRule="auto"/>
        <w:ind w:left="2040" w:right="0" w:hanging="311"/>
        <w:jc w:val="left"/>
        <w:rPr>
          <w:rFonts w:ascii="Calibri"/>
          <w:sz w:val="26"/>
        </w:rPr>
      </w:pPr>
      <w:r>
        <w:rPr>
          <w:color w:val="231F20"/>
          <w:sz w:val="22"/>
          <w:u w:val="single" w:color="231F20"/>
        </w:rPr>
        <w:tab/>
      </w:r>
      <w:r>
        <w:rPr>
          <w:color w:val="231F20"/>
          <w:spacing w:val="80"/>
          <w:sz w:val="22"/>
        </w:rPr>
        <w:t xml:space="preserve"> </w:t>
      </w:r>
      <w:r>
        <w:rPr>
          <w:rFonts w:ascii="Calibri"/>
          <w:color w:val="231F20"/>
          <w:w w:val="80"/>
          <w:sz w:val="26"/>
        </w:rPr>
        <w:t>the relationship between two</w:t>
      </w:r>
    </w:p>
    <w:p w14:paraId="5E5C2E47">
      <w:pPr>
        <w:spacing w:before="2"/>
        <w:ind w:left="3320" w:right="0" w:firstLine="0"/>
        <w:jc w:val="left"/>
        <w:rPr>
          <w:rFonts w:ascii="Calibri"/>
          <w:sz w:val="26"/>
        </w:rPr>
      </w:pPr>
      <w:r>
        <w:rPr>
          <w:rFonts w:ascii="Calibri"/>
          <w:color w:val="231F20"/>
          <w:w w:val="80"/>
          <w:sz w:val="26"/>
        </w:rPr>
        <w:t>people</w:t>
      </w:r>
      <w:r>
        <w:rPr>
          <w:rFonts w:ascii="Calibri"/>
          <w:color w:val="231F20"/>
          <w:spacing w:val="-1"/>
          <w:w w:val="80"/>
          <w:sz w:val="26"/>
        </w:rPr>
        <w:t xml:space="preserve"> </w:t>
      </w:r>
      <w:r>
        <w:rPr>
          <w:rFonts w:ascii="Calibri"/>
          <w:color w:val="231F20"/>
          <w:w w:val="80"/>
          <w:sz w:val="26"/>
        </w:rPr>
        <w:t>who</w:t>
      </w:r>
      <w:r>
        <w:rPr>
          <w:rFonts w:ascii="Calibri"/>
          <w:color w:val="231F20"/>
          <w:spacing w:val="-11"/>
          <w:sz w:val="26"/>
        </w:rPr>
        <w:t xml:space="preserve"> </w:t>
      </w:r>
      <w:r>
        <w:rPr>
          <w:rFonts w:ascii="Calibri"/>
          <w:color w:val="231F20"/>
          <w:w w:val="80"/>
          <w:sz w:val="26"/>
        </w:rPr>
        <w:t>are</w:t>
      </w:r>
      <w:r>
        <w:rPr>
          <w:rFonts w:ascii="Calibri"/>
          <w:color w:val="231F20"/>
          <w:spacing w:val="-12"/>
          <w:sz w:val="26"/>
        </w:rPr>
        <w:t xml:space="preserve"> </w:t>
      </w:r>
      <w:r>
        <w:rPr>
          <w:rFonts w:ascii="Calibri"/>
          <w:color w:val="231F20"/>
          <w:spacing w:val="-2"/>
          <w:w w:val="80"/>
          <w:sz w:val="26"/>
        </w:rPr>
        <w:t>married</w:t>
      </w:r>
    </w:p>
    <w:p w14:paraId="459C8055">
      <w:pPr>
        <w:pStyle w:val="15"/>
        <w:numPr>
          <w:ilvl w:val="0"/>
          <w:numId w:val="91"/>
        </w:numPr>
        <w:tabs>
          <w:tab w:val="left" w:pos="2040"/>
          <w:tab w:val="left" w:pos="3174"/>
        </w:tabs>
        <w:spacing w:before="88" w:after="0" w:line="240" w:lineRule="auto"/>
        <w:ind w:left="2040" w:right="0" w:hanging="311"/>
        <w:jc w:val="left"/>
        <w:rPr>
          <w:rFonts w:ascii="Calibri"/>
          <w:sz w:val="26"/>
        </w:rPr>
      </w:pPr>
      <w:r>
        <w:rPr>
          <w:color w:val="231F20"/>
          <w:sz w:val="22"/>
          <w:u w:val="single" w:color="231F20"/>
        </w:rPr>
        <w:tab/>
      </w:r>
      <w:r>
        <w:rPr>
          <w:color w:val="231F20"/>
          <w:spacing w:val="80"/>
          <w:sz w:val="22"/>
        </w:rPr>
        <w:t xml:space="preserve"> </w:t>
      </w:r>
      <w:r>
        <w:rPr>
          <w:rFonts w:ascii="Calibri"/>
          <w:color w:val="231F20"/>
          <w:w w:val="80"/>
          <w:sz w:val="26"/>
        </w:rPr>
        <w:t>a period of ten years</w:t>
      </w:r>
    </w:p>
    <w:p w14:paraId="1138A74C">
      <w:pPr>
        <w:pStyle w:val="15"/>
        <w:numPr>
          <w:ilvl w:val="0"/>
          <w:numId w:val="91"/>
        </w:numPr>
        <w:tabs>
          <w:tab w:val="left" w:pos="2040"/>
          <w:tab w:val="left" w:pos="3174"/>
        </w:tabs>
        <w:spacing w:before="88" w:after="0" w:line="240" w:lineRule="auto"/>
        <w:ind w:left="2040" w:right="0" w:hanging="311"/>
        <w:jc w:val="left"/>
        <w:rPr>
          <w:rFonts w:ascii="Calibri"/>
          <w:sz w:val="26"/>
        </w:rPr>
      </w:pPr>
      <w:r>
        <w:rPr>
          <w:color w:val="231F20"/>
          <w:sz w:val="22"/>
          <w:u w:val="single" w:color="231F20"/>
        </w:rPr>
        <w:tab/>
      </w:r>
      <w:r>
        <w:rPr>
          <w:color w:val="231F20"/>
          <w:spacing w:val="80"/>
          <w:w w:val="150"/>
          <w:sz w:val="22"/>
        </w:rPr>
        <w:t xml:space="preserve"> </w:t>
      </w:r>
      <w:r>
        <w:rPr>
          <w:rFonts w:ascii="Calibri"/>
          <w:color w:val="231F20"/>
          <w:w w:val="80"/>
          <w:sz w:val="26"/>
        </w:rPr>
        <w:t>a school for children aged two</w:t>
      </w:r>
    </w:p>
    <w:p w14:paraId="5A37722C">
      <w:pPr>
        <w:spacing w:before="2"/>
        <w:ind w:left="3320" w:right="0" w:firstLine="0"/>
        <w:jc w:val="left"/>
        <w:rPr>
          <w:rFonts w:ascii="Calibri"/>
          <w:sz w:val="26"/>
        </w:rPr>
      </w:pPr>
      <w:r>
        <w:rPr>
          <w:rFonts w:ascii="Calibri"/>
          <w:color w:val="231F20"/>
          <w:spacing w:val="-2"/>
          <w:w w:val="80"/>
          <w:sz w:val="26"/>
        </w:rPr>
        <w:t>to</w:t>
      </w:r>
      <w:r>
        <w:rPr>
          <w:rFonts w:ascii="Calibri"/>
          <w:color w:val="231F20"/>
          <w:spacing w:val="-3"/>
          <w:w w:val="80"/>
          <w:sz w:val="26"/>
        </w:rPr>
        <w:t xml:space="preserve"> </w:t>
      </w:r>
      <w:r>
        <w:rPr>
          <w:rFonts w:ascii="Calibri"/>
          <w:color w:val="231F20"/>
          <w:spacing w:val="-4"/>
          <w:w w:val="90"/>
          <w:sz w:val="26"/>
        </w:rPr>
        <w:t>five</w:t>
      </w:r>
    </w:p>
    <w:p w14:paraId="3E16899A">
      <w:pPr>
        <w:pStyle w:val="15"/>
        <w:numPr>
          <w:ilvl w:val="0"/>
          <w:numId w:val="91"/>
        </w:numPr>
        <w:tabs>
          <w:tab w:val="left" w:pos="2040"/>
          <w:tab w:val="left" w:pos="3174"/>
        </w:tabs>
        <w:spacing w:before="88" w:after="0" w:line="240" w:lineRule="auto"/>
        <w:ind w:left="2040" w:right="0" w:hanging="311"/>
        <w:jc w:val="left"/>
        <w:rPr>
          <w:rFonts w:ascii="Calibri"/>
          <w:sz w:val="26"/>
        </w:rPr>
      </w:pPr>
      <w:r>
        <w:rPr>
          <w:color w:val="231F20"/>
          <w:sz w:val="22"/>
          <w:u w:val="single" w:color="231F20"/>
        </w:rPr>
        <w:tab/>
      </w:r>
      <w:r>
        <w:rPr>
          <w:color w:val="231F20"/>
          <w:spacing w:val="80"/>
          <w:w w:val="150"/>
          <w:sz w:val="22"/>
        </w:rPr>
        <w:t xml:space="preserve"> </w:t>
      </w:r>
      <w:r>
        <w:rPr>
          <w:rFonts w:ascii="Calibri"/>
          <w:color w:val="231F20"/>
          <w:w w:val="80"/>
          <w:sz w:val="26"/>
        </w:rPr>
        <w:t>an amount of money that you</w:t>
      </w:r>
    </w:p>
    <w:p w14:paraId="45D8BB2E">
      <w:pPr>
        <w:spacing w:before="3"/>
        <w:ind w:left="3320" w:right="0" w:firstLine="0"/>
        <w:jc w:val="left"/>
        <w:rPr>
          <w:rFonts w:ascii="Calibri"/>
          <w:sz w:val="26"/>
        </w:rPr>
      </w:pPr>
      <w:r>
        <w:rPr>
          <w:rFonts w:ascii="Calibri"/>
          <w:color w:val="231F20"/>
          <w:w w:val="80"/>
          <w:sz w:val="26"/>
        </w:rPr>
        <w:t>have</w:t>
      </w:r>
      <w:r>
        <w:rPr>
          <w:rFonts w:ascii="Calibri"/>
          <w:color w:val="231F20"/>
          <w:spacing w:val="-4"/>
          <w:w w:val="80"/>
          <w:sz w:val="26"/>
        </w:rPr>
        <w:t xml:space="preserve"> </w:t>
      </w:r>
      <w:r>
        <w:rPr>
          <w:rFonts w:ascii="Calibri"/>
          <w:color w:val="231F20"/>
          <w:w w:val="80"/>
          <w:sz w:val="26"/>
        </w:rPr>
        <w:t>not</w:t>
      </w:r>
      <w:r>
        <w:rPr>
          <w:rFonts w:ascii="Calibri"/>
          <w:color w:val="231F20"/>
          <w:spacing w:val="-3"/>
          <w:w w:val="80"/>
          <w:sz w:val="26"/>
        </w:rPr>
        <w:t xml:space="preserve"> </w:t>
      </w:r>
      <w:r>
        <w:rPr>
          <w:rFonts w:ascii="Calibri"/>
          <w:color w:val="231F20"/>
          <w:spacing w:val="-4"/>
          <w:w w:val="80"/>
          <w:sz w:val="26"/>
        </w:rPr>
        <w:t>spent</w:t>
      </w:r>
    </w:p>
    <w:p w14:paraId="6D15C401">
      <w:pPr>
        <w:pStyle w:val="15"/>
        <w:numPr>
          <w:ilvl w:val="0"/>
          <w:numId w:val="91"/>
        </w:numPr>
        <w:tabs>
          <w:tab w:val="left" w:pos="2040"/>
          <w:tab w:val="left" w:pos="3174"/>
        </w:tabs>
        <w:spacing w:before="87" w:after="0" w:line="240" w:lineRule="auto"/>
        <w:ind w:left="2040" w:right="0" w:hanging="311"/>
        <w:jc w:val="left"/>
        <w:rPr>
          <w:rFonts w:ascii="Calibri"/>
          <w:sz w:val="26"/>
        </w:rPr>
      </w:pPr>
      <w:r>
        <w:rPr>
          <w:color w:val="231F20"/>
          <w:sz w:val="22"/>
          <w:u w:val="single" w:color="231F20"/>
        </w:rPr>
        <w:tab/>
      </w:r>
      <w:r>
        <w:rPr>
          <w:color w:val="231F20"/>
          <w:spacing w:val="80"/>
          <w:sz w:val="22"/>
        </w:rPr>
        <w:t xml:space="preserve"> </w:t>
      </w:r>
      <w:r>
        <w:rPr>
          <w:rFonts w:ascii="Calibri"/>
          <w:color w:val="231F20"/>
          <w:w w:val="80"/>
          <w:sz w:val="26"/>
        </w:rPr>
        <w:t>a moral rule or a strong belief</w:t>
      </w:r>
    </w:p>
    <w:p w14:paraId="0ED778B6">
      <w:pPr>
        <w:spacing w:before="3"/>
        <w:ind w:left="3320" w:right="0" w:firstLine="0"/>
        <w:jc w:val="left"/>
        <w:rPr>
          <w:rFonts w:ascii="Calibri"/>
          <w:sz w:val="26"/>
        </w:rPr>
      </w:pPr>
      <w:r>
        <w:rPr>
          <w:rFonts w:ascii="Calibri"/>
          <w:color w:val="231F20"/>
          <w:w w:val="80"/>
          <w:sz w:val="26"/>
        </w:rPr>
        <w:t>that</w:t>
      </w:r>
      <w:r>
        <w:rPr>
          <w:rFonts w:ascii="Calibri"/>
          <w:color w:val="231F20"/>
          <w:spacing w:val="-9"/>
          <w:sz w:val="26"/>
        </w:rPr>
        <w:t xml:space="preserve"> </w:t>
      </w:r>
      <w:r>
        <w:rPr>
          <w:rFonts w:ascii="Calibri"/>
          <w:color w:val="231F20"/>
          <w:w w:val="80"/>
          <w:sz w:val="26"/>
        </w:rPr>
        <w:t>influences</w:t>
      </w:r>
      <w:r>
        <w:rPr>
          <w:rFonts w:ascii="Calibri"/>
          <w:color w:val="231F20"/>
          <w:spacing w:val="-9"/>
          <w:sz w:val="26"/>
        </w:rPr>
        <w:t xml:space="preserve"> </w:t>
      </w:r>
      <w:r>
        <w:rPr>
          <w:rFonts w:ascii="Calibri"/>
          <w:color w:val="231F20"/>
          <w:w w:val="80"/>
          <w:sz w:val="26"/>
        </w:rPr>
        <w:t>your</w:t>
      </w:r>
      <w:r>
        <w:rPr>
          <w:rFonts w:ascii="Calibri"/>
          <w:color w:val="231F20"/>
          <w:spacing w:val="-9"/>
          <w:sz w:val="26"/>
        </w:rPr>
        <w:t xml:space="preserve"> </w:t>
      </w:r>
      <w:r>
        <w:rPr>
          <w:rFonts w:ascii="Calibri"/>
          <w:color w:val="231F20"/>
          <w:spacing w:val="-2"/>
          <w:w w:val="80"/>
          <w:sz w:val="26"/>
        </w:rPr>
        <w:t>actions</w:t>
      </w:r>
    </w:p>
    <w:p w14:paraId="51F75614">
      <w:pPr>
        <w:pStyle w:val="15"/>
        <w:numPr>
          <w:ilvl w:val="0"/>
          <w:numId w:val="91"/>
        </w:numPr>
        <w:tabs>
          <w:tab w:val="left" w:pos="2040"/>
          <w:tab w:val="left" w:pos="3174"/>
        </w:tabs>
        <w:spacing w:before="87" w:after="0" w:line="240" w:lineRule="auto"/>
        <w:ind w:left="2040" w:right="0" w:hanging="311"/>
        <w:jc w:val="left"/>
        <w:rPr>
          <w:rFonts w:ascii="Calibri"/>
          <w:sz w:val="26"/>
        </w:rPr>
      </w:pPr>
      <w:r>
        <w:rPr>
          <w:color w:val="231F20"/>
          <w:sz w:val="22"/>
          <w:u w:val="single" w:color="231F20"/>
        </w:rPr>
        <w:tab/>
      </w:r>
      <w:r>
        <w:rPr>
          <w:color w:val="231F20"/>
          <w:spacing w:val="80"/>
          <w:sz w:val="22"/>
        </w:rPr>
        <w:t xml:space="preserve"> </w:t>
      </w:r>
      <w:r>
        <w:rPr>
          <w:rFonts w:ascii="Calibri"/>
          <w:color w:val="231F20"/>
          <w:w w:val="80"/>
          <w:sz w:val="26"/>
        </w:rPr>
        <w:t>having a lot of energy or</w:t>
      </w:r>
    </w:p>
    <w:p w14:paraId="32835CFC">
      <w:pPr>
        <w:spacing w:before="3"/>
        <w:ind w:left="3320" w:right="0" w:firstLine="0"/>
        <w:jc w:val="left"/>
        <w:rPr>
          <w:rFonts w:ascii="Calibri"/>
          <w:sz w:val="26"/>
        </w:rPr>
      </w:pPr>
      <w:r>
        <w:rPr>
          <w:rFonts w:ascii="Calibri"/>
          <w:color w:val="231F20"/>
          <w:spacing w:val="-2"/>
          <w:w w:val="90"/>
          <w:sz w:val="26"/>
        </w:rPr>
        <w:t>determination</w:t>
      </w:r>
    </w:p>
    <w:p w14:paraId="7F19E2DD">
      <w:pPr>
        <w:pStyle w:val="15"/>
        <w:numPr>
          <w:ilvl w:val="0"/>
          <w:numId w:val="91"/>
        </w:numPr>
        <w:tabs>
          <w:tab w:val="left" w:pos="2040"/>
          <w:tab w:val="left" w:pos="3174"/>
        </w:tabs>
        <w:spacing w:before="88" w:after="0" w:line="240" w:lineRule="auto"/>
        <w:ind w:left="2040" w:right="0" w:hanging="311"/>
        <w:jc w:val="left"/>
        <w:rPr>
          <w:rFonts w:ascii="Calibri" w:hAnsi="Calibri"/>
          <w:sz w:val="26"/>
        </w:rPr>
      </w:pPr>
      <w:r>
        <w:rPr>
          <w:color w:val="231F20"/>
          <w:sz w:val="22"/>
          <w:u w:val="single" w:color="231F20"/>
        </w:rPr>
        <w:tab/>
      </w:r>
      <w:r>
        <w:rPr>
          <w:color w:val="231F20"/>
          <w:spacing w:val="80"/>
          <w:sz w:val="22"/>
        </w:rPr>
        <w:t xml:space="preserve"> </w:t>
      </w:r>
      <w:r>
        <w:rPr>
          <w:rFonts w:ascii="Calibri" w:hAnsi="Calibri"/>
          <w:color w:val="231F20"/>
          <w:spacing w:val="-2"/>
          <w:w w:val="80"/>
          <w:sz w:val="26"/>
        </w:rPr>
        <w:t>twelve o’clock at night</w:t>
      </w:r>
    </w:p>
    <w:p w14:paraId="1F9B7BFD">
      <w:pPr>
        <w:pStyle w:val="15"/>
        <w:numPr>
          <w:ilvl w:val="0"/>
          <w:numId w:val="91"/>
        </w:numPr>
        <w:tabs>
          <w:tab w:val="left" w:pos="2040"/>
          <w:tab w:val="left" w:pos="3174"/>
        </w:tabs>
        <w:spacing w:before="87" w:after="0" w:line="240" w:lineRule="auto"/>
        <w:ind w:left="2040" w:right="0" w:hanging="311"/>
        <w:jc w:val="left"/>
        <w:rPr>
          <w:rFonts w:ascii="Calibri"/>
          <w:sz w:val="26"/>
        </w:rPr>
      </w:pPr>
      <w:r>
        <w:rPr>
          <w:color w:val="231F20"/>
          <w:sz w:val="22"/>
          <w:u w:val="single" w:color="231F20"/>
        </w:rPr>
        <w:tab/>
      </w:r>
      <w:r>
        <w:rPr>
          <w:color w:val="231F20"/>
          <w:spacing w:val="80"/>
          <w:sz w:val="22"/>
        </w:rPr>
        <w:t xml:space="preserve"> </w:t>
      </w:r>
      <w:r>
        <w:rPr>
          <w:rFonts w:ascii="Calibri"/>
          <w:color w:val="231F20"/>
          <w:w w:val="80"/>
          <w:sz w:val="26"/>
        </w:rPr>
        <w:t>the upper part of your legs</w:t>
      </w:r>
    </w:p>
    <w:p w14:paraId="1389527F">
      <w:pPr>
        <w:spacing w:before="3"/>
        <w:ind w:left="3320" w:right="0" w:firstLine="0"/>
        <w:jc w:val="left"/>
        <w:rPr>
          <w:rFonts w:ascii="Calibri"/>
          <w:sz w:val="26"/>
        </w:rPr>
      </w:pPr>
      <w:r>
        <w:rPr>
          <w:rFonts w:ascii="Calibri"/>
          <w:color w:val="231F20"/>
          <w:w w:val="80"/>
          <w:sz w:val="26"/>
        </w:rPr>
        <w:t>when</w:t>
      </w:r>
      <w:r>
        <w:rPr>
          <w:rFonts w:ascii="Calibri"/>
          <w:color w:val="231F20"/>
          <w:spacing w:val="-5"/>
          <w:sz w:val="26"/>
        </w:rPr>
        <w:t xml:space="preserve"> </w:t>
      </w:r>
      <w:r>
        <w:rPr>
          <w:rFonts w:ascii="Calibri"/>
          <w:color w:val="231F20"/>
          <w:w w:val="80"/>
          <w:sz w:val="26"/>
        </w:rPr>
        <w:t>you</w:t>
      </w:r>
      <w:r>
        <w:rPr>
          <w:rFonts w:ascii="Calibri"/>
          <w:color w:val="231F20"/>
          <w:spacing w:val="-5"/>
          <w:sz w:val="26"/>
        </w:rPr>
        <w:t xml:space="preserve"> </w:t>
      </w:r>
      <w:r>
        <w:rPr>
          <w:rFonts w:ascii="Calibri"/>
          <w:color w:val="231F20"/>
          <w:w w:val="80"/>
          <w:sz w:val="26"/>
        </w:rPr>
        <w:t>are</w:t>
      </w:r>
      <w:r>
        <w:rPr>
          <w:rFonts w:ascii="Calibri"/>
          <w:color w:val="231F20"/>
          <w:spacing w:val="-5"/>
          <w:sz w:val="26"/>
        </w:rPr>
        <w:t xml:space="preserve"> </w:t>
      </w:r>
      <w:r>
        <w:rPr>
          <w:rFonts w:ascii="Calibri"/>
          <w:color w:val="231F20"/>
          <w:w w:val="80"/>
          <w:sz w:val="26"/>
        </w:rPr>
        <w:t>siuing</w:t>
      </w:r>
      <w:r>
        <w:rPr>
          <w:rFonts w:ascii="Calibri"/>
          <w:color w:val="231F20"/>
          <w:spacing w:val="-4"/>
          <w:sz w:val="26"/>
        </w:rPr>
        <w:t xml:space="preserve"> </w:t>
      </w:r>
      <w:r>
        <w:rPr>
          <w:rFonts w:ascii="Calibri"/>
          <w:color w:val="231F20"/>
          <w:spacing w:val="-4"/>
          <w:w w:val="80"/>
          <w:sz w:val="26"/>
        </w:rPr>
        <w:t>down</w:t>
      </w:r>
    </w:p>
    <w:p w14:paraId="78F8A41F">
      <w:pPr>
        <w:pStyle w:val="15"/>
        <w:numPr>
          <w:ilvl w:val="0"/>
          <w:numId w:val="91"/>
        </w:numPr>
        <w:tabs>
          <w:tab w:val="left" w:pos="2040"/>
          <w:tab w:val="left" w:pos="3174"/>
        </w:tabs>
        <w:spacing w:before="88" w:after="0" w:line="240" w:lineRule="auto"/>
        <w:ind w:left="2040" w:right="0" w:hanging="311"/>
        <w:jc w:val="left"/>
        <w:rPr>
          <w:rFonts w:ascii="Calibri"/>
          <w:sz w:val="26"/>
        </w:rPr>
      </w:pPr>
      <w:r>
        <w:rPr>
          <w:color w:val="231F20"/>
          <w:sz w:val="22"/>
          <w:u w:val="single" w:color="231F20"/>
        </w:rPr>
        <w:tab/>
      </w:r>
      <w:r>
        <w:rPr>
          <w:color w:val="231F20"/>
          <w:spacing w:val="80"/>
          <w:sz w:val="22"/>
        </w:rPr>
        <w:t xml:space="preserve"> </w:t>
      </w:r>
      <w:r>
        <w:rPr>
          <w:rFonts w:ascii="Calibri"/>
          <w:color w:val="231F20"/>
          <w:w w:val="80"/>
          <w:sz w:val="26"/>
        </w:rPr>
        <w:t>to say something very quietly,</w:t>
      </w:r>
    </w:p>
    <w:p w14:paraId="54B3B39F">
      <w:pPr>
        <w:spacing w:before="2" w:line="242" w:lineRule="auto"/>
        <w:ind w:left="3320" w:right="18" w:firstLine="0"/>
        <w:jc w:val="left"/>
        <w:rPr>
          <w:rFonts w:ascii="Calibri"/>
          <w:sz w:val="26"/>
        </w:rPr>
      </w:pPr>
      <w:r>
        <w:rPr>
          <w:rFonts w:ascii="Calibri"/>
          <w:color w:val="231F20"/>
          <w:w w:val="80"/>
          <w:sz w:val="26"/>
        </w:rPr>
        <w:t>using</w:t>
      </w:r>
      <w:r>
        <w:rPr>
          <w:rFonts w:ascii="Calibri"/>
          <w:color w:val="231F20"/>
          <w:spacing w:val="-6"/>
          <w:w w:val="80"/>
          <w:sz w:val="26"/>
        </w:rPr>
        <w:t xml:space="preserve"> </w:t>
      </w:r>
      <w:r>
        <w:rPr>
          <w:rFonts w:ascii="Calibri"/>
          <w:color w:val="231F20"/>
          <w:w w:val="80"/>
          <w:sz w:val="26"/>
        </w:rPr>
        <w:t>your</w:t>
      </w:r>
      <w:r>
        <w:rPr>
          <w:rFonts w:ascii="Calibri"/>
          <w:color w:val="231F20"/>
          <w:spacing w:val="-6"/>
          <w:w w:val="80"/>
          <w:sz w:val="26"/>
        </w:rPr>
        <w:t xml:space="preserve"> </w:t>
      </w:r>
      <w:r>
        <w:rPr>
          <w:rFonts w:ascii="Calibri"/>
          <w:color w:val="231F20"/>
          <w:w w:val="80"/>
          <w:sz w:val="26"/>
        </w:rPr>
        <w:t>breath</w:t>
      </w:r>
      <w:r>
        <w:rPr>
          <w:rFonts w:ascii="Calibri"/>
          <w:color w:val="231F20"/>
          <w:spacing w:val="-6"/>
          <w:w w:val="80"/>
          <w:sz w:val="26"/>
        </w:rPr>
        <w:t xml:space="preserve"> </w:t>
      </w:r>
      <w:r>
        <w:rPr>
          <w:rFonts w:ascii="Calibri"/>
          <w:color w:val="231F20"/>
          <w:w w:val="80"/>
          <w:sz w:val="26"/>
        </w:rPr>
        <w:t>rather</w:t>
      </w:r>
      <w:r>
        <w:rPr>
          <w:rFonts w:ascii="Calibri"/>
          <w:color w:val="231F20"/>
          <w:spacing w:val="-6"/>
          <w:w w:val="80"/>
          <w:sz w:val="26"/>
        </w:rPr>
        <w:t xml:space="preserve"> </w:t>
      </w:r>
      <w:r>
        <w:rPr>
          <w:rFonts w:ascii="Calibri"/>
          <w:color w:val="231F20"/>
          <w:w w:val="80"/>
          <w:sz w:val="26"/>
        </w:rPr>
        <w:t xml:space="preserve">than </w:t>
      </w:r>
      <w:r>
        <w:rPr>
          <w:rFonts w:ascii="Calibri"/>
          <w:color w:val="231F20"/>
          <w:w w:val="90"/>
          <w:sz w:val="26"/>
        </w:rPr>
        <w:t>your</w:t>
      </w:r>
      <w:r>
        <w:rPr>
          <w:rFonts w:ascii="Calibri"/>
          <w:color w:val="231F20"/>
          <w:spacing w:val="-12"/>
          <w:w w:val="90"/>
          <w:sz w:val="26"/>
        </w:rPr>
        <w:t xml:space="preserve"> </w:t>
      </w:r>
      <w:r>
        <w:rPr>
          <w:rFonts w:ascii="Calibri"/>
          <w:color w:val="231F20"/>
          <w:w w:val="90"/>
          <w:sz w:val="26"/>
        </w:rPr>
        <w:t>voice</w:t>
      </w:r>
    </w:p>
    <w:p w14:paraId="7D8D081B">
      <w:pPr>
        <w:pStyle w:val="15"/>
        <w:numPr>
          <w:ilvl w:val="0"/>
          <w:numId w:val="91"/>
        </w:numPr>
        <w:tabs>
          <w:tab w:val="left" w:pos="311"/>
          <w:tab w:val="left" w:pos="1444"/>
        </w:tabs>
        <w:spacing w:before="84" w:after="0" w:line="240" w:lineRule="auto"/>
        <w:ind w:left="311" w:right="581" w:hanging="311"/>
        <w:jc w:val="right"/>
        <w:rPr>
          <w:rFonts w:ascii="Calibri"/>
          <w:sz w:val="26"/>
        </w:rPr>
      </w:pPr>
      <w:r>
        <w:rPr>
          <w:color w:val="231F20"/>
          <w:sz w:val="22"/>
          <w:u w:val="single" w:color="231F20"/>
        </w:rPr>
        <w:tab/>
      </w:r>
      <w:r>
        <w:rPr>
          <w:color w:val="231F20"/>
          <w:spacing w:val="80"/>
          <w:w w:val="150"/>
          <w:sz w:val="22"/>
        </w:rPr>
        <w:t xml:space="preserve"> </w:t>
      </w:r>
      <w:r>
        <w:rPr>
          <w:rFonts w:ascii="Calibri"/>
          <w:color w:val="231F20"/>
          <w:w w:val="80"/>
          <w:sz w:val="26"/>
        </w:rPr>
        <w:t>the most northern or most</w:t>
      </w:r>
    </w:p>
    <w:p w14:paraId="5E735580">
      <w:pPr>
        <w:spacing w:before="3"/>
        <w:ind w:left="0" w:right="596" w:firstLine="0"/>
        <w:jc w:val="right"/>
        <w:rPr>
          <w:rFonts w:ascii="Calibri"/>
          <w:sz w:val="26"/>
        </w:rPr>
      </w:pPr>
      <w:r>
        <w:rPr>
          <w:rFonts w:ascii="Calibri"/>
          <w:color w:val="231F20"/>
          <w:w w:val="80"/>
          <w:sz w:val="26"/>
        </w:rPr>
        <w:t>southern</w:t>
      </w:r>
      <w:r>
        <w:rPr>
          <w:rFonts w:ascii="Calibri"/>
          <w:color w:val="231F20"/>
          <w:spacing w:val="-6"/>
          <w:sz w:val="26"/>
        </w:rPr>
        <w:t xml:space="preserve"> </w:t>
      </w:r>
      <w:r>
        <w:rPr>
          <w:rFonts w:ascii="Calibri"/>
          <w:color w:val="231F20"/>
          <w:w w:val="80"/>
          <w:sz w:val="26"/>
        </w:rPr>
        <w:t>point</w:t>
      </w:r>
      <w:r>
        <w:rPr>
          <w:rFonts w:ascii="Calibri"/>
          <w:color w:val="231F20"/>
          <w:spacing w:val="-5"/>
          <w:sz w:val="26"/>
        </w:rPr>
        <w:t xml:space="preserve"> </w:t>
      </w:r>
      <w:r>
        <w:rPr>
          <w:rFonts w:ascii="Calibri"/>
          <w:color w:val="231F20"/>
          <w:w w:val="80"/>
          <w:sz w:val="26"/>
        </w:rPr>
        <w:t>on</w:t>
      </w:r>
      <w:r>
        <w:rPr>
          <w:rFonts w:ascii="Calibri"/>
          <w:color w:val="231F20"/>
          <w:spacing w:val="-6"/>
          <w:sz w:val="26"/>
        </w:rPr>
        <w:t xml:space="preserve"> </w:t>
      </w:r>
      <w:r>
        <w:rPr>
          <w:rFonts w:ascii="Calibri"/>
          <w:color w:val="231F20"/>
          <w:w w:val="80"/>
          <w:sz w:val="26"/>
        </w:rPr>
        <w:t>a</w:t>
      </w:r>
      <w:r>
        <w:rPr>
          <w:rFonts w:ascii="Calibri"/>
          <w:color w:val="231F20"/>
          <w:spacing w:val="-5"/>
          <w:sz w:val="26"/>
        </w:rPr>
        <w:t xml:space="preserve"> </w:t>
      </w:r>
      <w:r>
        <w:rPr>
          <w:rFonts w:ascii="Calibri"/>
          <w:color w:val="231F20"/>
          <w:spacing w:val="-2"/>
          <w:w w:val="80"/>
          <w:sz w:val="26"/>
        </w:rPr>
        <w:t>planet</w:t>
      </w:r>
    </w:p>
    <w:p w14:paraId="0E36FFB9">
      <w:pPr>
        <w:spacing w:before="248" w:line="280" w:lineRule="exact"/>
        <w:ind w:left="1752" w:right="0" w:firstLine="0"/>
        <w:jc w:val="left"/>
        <w:rPr>
          <w:rFonts w:ascii="Tahoma"/>
          <w:sz w:val="26"/>
        </w:rPr>
      </w:pPr>
      <w:r>
        <w:rPr>
          <w:rFonts w:ascii="Tahoma"/>
          <w:color w:val="25704A"/>
          <w:sz w:val="26"/>
        </w:rPr>
        <w:t>Match</w:t>
      </w:r>
      <w:r>
        <w:rPr>
          <w:rFonts w:ascii="Tahoma"/>
          <w:color w:val="25704A"/>
          <w:spacing w:val="-22"/>
          <w:sz w:val="26"/>
        </w:rPr>
        <w:t xml:space="preserve"> </w:t>
      </w:r>
      <w:r>
        <w:rPr>
          <w:rFonts w:ascii="Tahoma"/>
          <w:color w:val="25704A"/>
          <w:sz w:val="26"/>
        </w:rPr>
        <w:t>the</w:t>
      </w:r>
      <w:r>
        <w:rPr>
          <w:rFonts w:ascii="Tahoma"/>
          <w:color w:val="25704A"/>
          <w:spacing w:val="-22"/>
          <w:sz w:val="26"/>
        </w:rPr>
        <w:t xml:space="preserve"> </w:t>
      </w:r>
      <w:r>
        <w:rPr>
          <w:rFonts w:ascii="Tahoma"/>
          <w:color w:val="25704A"/>
          <w:sz w:val="26"/>
        </w:rPr>
        <w:t>words</w:t>
      </w:r>
      <w:r>
        <w:rPr>
          <w:rFonts w:ascii="Tahoma"/>
          <w:color w:val="25704A"/>
          <w:spacing w:val="-21"/>
          <w:sz w:val="26"/>
        </w:rPr>
        <w:t xml:space="preserve"> </w:t>
      </w:r>
      <w:r>
        <w:rPr>
          <w:rFonts w:ascii="Tahoma"/>
          <w:color w:val="25704A"/>
          <w:sz w:val="26"/>
        </w:rPr>
        <w:t>on</w:t>
      </w:r>
      <w:r>
        <w:rPr>
          <w:rFonts w:ascii="Tahoma"/>
          <w:color w:val="25704A"/>
          <w:spacing w:val="-22"/>
          <w:sz w:val="26"/>
        </w:rPr>
        <w:t xml:space="preserve"> </w:t>
      </w:r>
      <w:r>
        <w:rPr>
          <w:rFonts w:ascii="Tahoma"/>
          <w:color w:val="25704A"/>
          <w:sz w:val="26"/>
        </w:rPr>
        <w:t>the</w:t>
      </w:r>
      <w:r>
        <w:rPr>
          <w:rFonts w:ascii="Tahoma"/>
          <w:color w:val="25704A"/>
          <w:spacing w:val="-22"/>
          <w:sz w:val="26"/>
        </w:rPr>
        <w:t xml:space="preserve"> </w:t>
      </w:r>
      <w:r>
        <w:rPr>
          <w:rFonts w:ascii="Tahoma"/>
          <w:color w:val="25704A"/>
          <w:sz w:val="26"/>
        </w:rPr>
        <w:t>left</w:t>
      </w:r>
      <w:r>
        <w:rPr>
          <w:rFonts w:ascii="Tahoma"/>
          <w:color w:val="25704A"/>
          <w:spacing w:val="-21"/>
          <w:sz w:val="26"/>
        </w:rPr>
        <w:t xml:space="preserve"> </w:t>
      </w:r>
      <w:r>
        <w:rPr>
          <w:rFonts w:ascii="Tahoma"/>
          <w:color w:val="25704A"/>
          <w:sz w:val="26"/>
        </w:rPr>
        <w:t>to</w:t>
      </w:r>
      <w:r>
        <w:rPr>
          <w:rFonts w:ascii="Tahoma"/>
          <w:color w:val="25704A"/>
          <w:spacing w:val="-22"/>
          <w:sz w:val="26"/>
        </w:rPr>
        <w:t xml:space="preserve"> </w:t>
      </w:r>
      <w:r>
        <w:rPr>
          <w:rFonts w:ascii="Tahoma"/>
          <w:color w:val="25704A"/>
          <w:spacing w:val="-5"/>
          <w:sz w:val="26"/>
        </w:rPr>
        <w:t>the</w:t>
      </w:r>
    </w:p>
    <w:p w14:paraId="6F50B732">
      <w:pPr>
        <w:spacing w:before="0" w:line="240" w:lineRule="auto"/>
        <w:rPr>
          <w:rFonts w:ascii="Tahoma"/>
          <w:sz w:val="20"/>
        </w:rPr>
      </w:pPr>
      <w:r>
        <w:br w:type="column"/>
      </w:r>
    </w:p>
    <w:p w14:paraId="5F244A74">
      <w:pPr>
        <w:pStyle w:val="11"/>
        <w:spacing w:before="11"/>
        <w:rPr>
          <w:rFonts w:ascii="Tahoma"/>
          <w:sz w:val="12"/>
        </w:rPr>
      </w:pPr>
    </w:p>
    <w:p w14:paraId="11E423CE">
      <w:pPr>
        <w:pStyle w:val="11"/>
        <w:spacing w:before="5"/>
        <w:rPr>
          <w:rFonts w:ascii="Tahoma"/>
          <w:sz w:val="29"/>
        </w:rPr>
      </w:pPr>
    </w:p>
    <w:p w14:paraId="5A6E4049">
      <w:pPr>
        <w:spacing w:before="1" w:line="199" w:lineRule="auto"/>
        <w:ind w:left="335" w:right="1570" w:firstLine="0"/>
        <w:jc w:val="left"/>
        <w:rPr>
          <w:rFonts w:ascii="Tahoma"/>
          <w:sz w:val="26"/>
        </w:rPr>
      </w:pPr>
      <w:r>
        <w:rPr>
          <w:rFonts w:ascii="Tahoma"/>
          <w:color w:val="25704A"/>
          <w:sz w:val="26"/>
        </w:rPr>
        <w:t>Compare each pair of words with the help of a dictionary. Then</w:t>
      </w:r>
      <w:r>
        <w:rPr>
          <w:rFonts w:ascii="Tahoma"/>
          <w:color w:val="25704A"/>
          <w:spacing w:val="-9"/>
          <w:sz w:val="26"/>
        </w:rPr>
        <w:t xml:space="preserve"> </w:t>
      </w:r>
      <w:r>
        <w:rPr>
          <w:rFonts w:ascii="Tahoma"/>
          <w:color w:val="25704A"/>
          <w:sz w:val="26"/>
        </w:rPr>
        <w:t>choose</w:t>
      </w:r>
      <w:r>
        <w:rPr>
          <w:rFonts w:ascii="Tahoma"/>
          <w:color w:val="25704A"/>
          <w:spacing w:val="-9"/>
          <w:sz w:val="26"/>
        </w:rPr>
        <w:t xml:space="preserve"> </w:t>
      </w:r>
      <w:r>
        <w:rPr>
          <w:rFonts w:ascii="Tahoma"/>
          <w:color w:val="25704A"/>
          <w:sz w:val="26"/>
        </w:rPr>
        <w:t>the</w:t>
      </w:r>
      <w:r>
        <w:rPr>
          <w:rFonts w:ascii="Tahoma"/>
          <w:color w:val="25704A"/>
          <w:spacing w:val="-9"/>
          <w:sz w:val="26"/>
        </w:rPr>
        <w:t xml:space="preserve"> </w:t>
      </w:r>
      <w:r>
        <w:rPr>
          <w:rFonts w:ascii="Tahoma"/>
          <w:color w:val="25704A"/>
          <w:sz w:val="26"/>
        </w:rPr>
        <w:t>correct</w:t>
      </w:r>
      <w:r>
        <w:rPr>
          <w:rFonts w:ascii="Tahoma"/>
          <w:color w:val="25704A"/>
          <w:spacing w:val="-9"/>
          <w:sz w:val="26"/>
        </w:rPr>
        <w:t xml:space="preserve"> </w:t>
      </w:r>
      <w:r>
        <w:rPr>
          <w:rFonts w:ascii="Tahoma"/>
          <w:color w:val="25704A"/>
          <w:sz w:val="26"/>
        </w:rPr>
        <w:t>word</w:t>
      </w:r>
      <w:r>
        <w:rPr>
          <w:rFonts w:ascii="Tahoma"/>
          <w:color w:val="25704A"/>
          <w:spacing w:val="-9"/>
          <w:sz w:val="26"/>
        </w:rPr>
        <w:t xml:space="preserve"> </w:t>
      </w:r>
      <w:r>
        <w:rPr>
          <w:rFonts w:ascii="Tahoma"/>
          <w:color w:val="25704A"/>
          <w:sz w:val="26"/>
        </w:rPr>
        <w:t>to complete each sentence.</w:t>
      </w:r>
    </w:p>
    <w:p w14:paraId="2AE4DF5B">
      <w:pPr>
        <w:pStyle w:val="11"/>
        <w:spacing w:before="1"/>
        <w:rPr>
          <w:rFonts w:ascii="Tahoma"/>
          <w:sz w:val="35"/>
        </w:rPr>
      </w:pPr>
    </w:p>
    <w:p w14:paraId="1062A1F5">
      <w:pPr>
        <w:spacing w:before="1"/>
        <w:ind w:left="282" w:right="0" w:firstLine="0"/>
        <w:jc w:val="left"/>
        <w:rPr>
          <w:rFonts w:ascii="Tahoma"/>
          <w:sz w:val="24"/>
        </w:rPr>
      </w:pPr>
      <w:r>
        <w:rPr>
          <w:rFonts w:ascii="Tahoma"/>
          <w:color w:val="231F20"/>
          <w:spacing w:val="-2"/>
          <w:w w:val="105"/>
          <w:sz w:val="24"/>
        </w:rPr>
        <w:t>majority/most</w:t>
      </w:r>
    </w:p>
    <w:p w14:paraId="1CA394F7">
      <w:pPr>
        <w:pStyle w:val="15"/>
        <w:numPr>
          <w:ilvl w:val="0"/>
          <w:numId w:val="92"/>
        </w:numPr>
        <w:tabs>
          <w:tab w:val="left" w:pos="594"/>
          <w:tab w:val="left" w:pos="3828"/>
        </w:tabs>
        <w:spacing w:before="100" w:after="0" w:line="240" w:lineRule="auto"/>
        <w:ind w:left="594" w:right="1312" w:hanging="312"/>
        <w:jc w:val="left"/>
        <w:rPr>
          <w:color w:val="231F20"/>
          <w:sz w:val="22"/>
        </w:rPr>
      </w:pPr>
      <w:r>
        <w:rPr>
          <w:rFonts w:ascii="Calibri" w:hAnsi="Calibri"/>
          <w:color w:val="231F20"/>
          <w:w w:val="90"/>
          <w:sz w:val="26"/>
        </w:rPr>
        <w:t xml:space="preserve">The survey says that the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90"/>
          <w:sz w:val="26"/>
        </w:rPr>
        <w:t xml:space="preserve">of </w:t>
      </w:r>
      <w:r>
        <w:rPr>
          <w:rFonts w:ascii="Calibri" w:hAnsi="Calibri"/>
          <w:color w:val="231F20"/>
          <w:w w:val="80"/>
          <w:position w:val="1"/>
          <w:sz w:val="26"/>
        </w:rPr>
        <w:t>citizens are satisfied with the government</w:t>
      </w:r>
      <w:r>
        <w:rPr>
          <w:rFonts w:ascii="Tahoma" w:hAnsi="Tahoma"/>
          <w:color w:val="231F20"/>
          <w:w w:val="80"/>
          <w:sz w:val="26"/>
        </w:rPr>
        <w:t>ʼ</w:t>
      </w:r>
      <w:r>
        <w:rPr>
          <w:rFonts w:ascii="Calibri" w:hAnsi="Calibri"/>
          <w:color w:val="231F20"/>
          <w:w w:val="80"/>
          <w:position w:val="1"/>
          <w:sz w:val="26"/>
        </w:rPr>
        <w:t xml:space="preserve">s </w:t>
      </w:r>
      <w:r>
        <w:rPr>
          <w:rFonts w:ascii="Calibri" w:hAnsi="Calibri"/>
          <w:color w:val="231F20"/>
          <w:w w:val="85"/>
          <w:sz w:val="26"/>
        </w:rPr>
        <w:t>efforts to reduce smog.</w:t>
      </w:r>
    </w:p>
    <w:p w14:paraId="63538D83">
      <w:pPr>
        <w:pStyle w:val="15"/>
        <w:numPr>
          <w:ilvl w:val="0"/>
          <w:numId w:val="92"/>
        </w:numPr>
        <w:tabs>
          <w:tab w:val="left" w:pos="594"/>
          <w:tab w:val="left" w:pos="3618"/>
        </w:tabs>
        <w:spacing w:before="119" w:after="0" w:line="242" w:lineRule="auto"/>
        <w:ind w:left="594" w:right="1478" w:hanging="312"/>
        <w:jc w:val="left"/>
        <w:rPr>
          <w:color w:val="231F20"/>
          <w:sz w:val="22"/>
        </w:rPr>
      </w:pPr>
      <w:r>
        <w:rPr>
          <w:rFonts w:ascii="Calibri"/>
          <w:color w:val="231F20"/>
          <w:spacing w:val="-2"/>
          <w:w w:val="90"/>
          <w:sz w:val="26"/>
        </w:rPr>
        <w:t>When</w:t>
      </w:r>
      <w:r>
        <w:rPr>
          <w:rFonts w:ascii="Calibri"/>
          <w:color w:val="231F20"/>
          <w:spacing w:val="-9"/>
          <w:w w:val="90"/>
          <w:sz w:val="26"/>
        </w:rPr>
        <w:t xml:space="preserve"> </w:t>
      </w:r>
      <w:r>
        <w:rPr>
          <w:rFonts w:ascii="Calibri"/>
          <w:color w:val="231F20"/>
          <w:spacing w:val="-2"/>
          <w:w w:val="90"/>
          <w:sz w:val="26"/>
        </w:rPr>
        <w:t>he</w:t>
      </w:r>
      <w:r>
        <w:rPr>
          <w:rFonts w:ascii="Calibri"/>
          <w:color w:val="231F20"/>
          <w:spacing w:val="-9"/>
          <w:w w:val="90"/>
          <w:sz w:val="26"/>
        </w:rPr>
        <w:t xml:space="preserve"> </w:t>
      </w:r>
      <w:r>
        <w:rPr>
          <w:rFonts w:ascii="Calibri"/>
          <w:color w:val="231F20"/>
          <w:spacing w:val="-2"/>
          <w:w w:val="90"/>
          <w:sz w:val="26"/>
        </w:rPr>
        <w:t>came</w:t>
      </w:r>
      <w:r>
        <w:rPr>
          <w:rFonts w:ascii="Calibri"/>
          <w:color w:val="231F20"/>
          <w:spacing w:val="-9"/>
          <w:w w:val="90"/>
          <w:sz w:val="26"/>
        </w:rPr>
        <w:t xml:space="preserve"> </w:t>
      </w:r>
      <w:r>
        <w:rPr>
          <w:rFonts w:ascii="Calibri"/>
          <w:color w:val="231F20"/>
          <w:spacing w:val="-2"/>
          <w:w w:val="90"/>
          <w:sz w:val="26"/>
        </w:rPr>
        <w:t>out</w:t>
      </w:r>
      <w:r>
        <w:rPr>
          <w:rFonts w:ascii="Calibri"/>
          <w:color w:val="231F20"/>
          <w:spacing w:val="-9"/>
          <w:w w:val="90"/>
          <w:sz w:val="26"/>
        </w:rPr>
        <w:t xml:space="preserve"> </w:t>
      </w:r>
      <w:r>
        <w:rPr>
          <w:rFonts w:ascii="Calibri"/>
          <w:color w:val="231F20"/>
          <w:spacing w:val="-2"/>
          <w:w w:val="90"/>
          <w:sz w:val="26"/>
        </w:rPr>
        <w:t>of</w:t>
      </w:r>
      <w:r>
        <w:rPr>
          <w:rFonts w:ascii="Calibri"/>
          <w:color w:val="231F20"/>
          <w:spacing w:val="-9"/>
          <w:w w:val="90"/>
          <w:sz w:val="26"/>
        </w:rPr>
        <w:t xml:space="preserve"> </w:t>
      </w:r>
      <w:r>
        <w:rPr>
          <w:rFonts w:ascii="Calibri"/>
          <w:color w:val="231F20"/>
          <w:spacing w:val="-2"/>
          <w:w w:val="90"/>
          <w:sz w:val="26"/>
        </w:rPr>
        <w:t>his</w:t>
      </w:r>
      <w:r>
        <w:rPr>
          <w:rFonts w:ascii="Calibri"/>
          <w:color w:val="231F20"/>
          <w:spacing w:val="-9"/>
          <w:w w:val="90"/>
          <w:sz w:val="26"/>
        </w:rPr>
        <w:t xml:space="preserve"> </w:t>
      </w:r>
      <w:r>
        <w:rPr>
          <w:rFonts w:ascii="Calibri"/>
          <w:color w:val="231F20"/>
          <w:spacing w:val="-2"/>
          <w:w w:val="90"/>
          <w:sz w:val="26"/>
        </w:rPr>
        <w:t>oflce,</w:t>
      </w:r>
      <w:r>
        <w:rPr>
          <w:rFonts w:ascii="Calibri"/>
          <w:color w:val="231F20"/>
          <w:spacing w:val="-9"/>
          <w:w w:val="90"/>
          <w:sz w:val="26"/>
        </w:rPr>
        <w:t xml:space="preserve"> </w:t>
      </w:r>
      <w:r>
        <w:rPr>
          <w:rFonts w:ascii="Calibri"/>
          <w:color w:val="231F20"/>
          <w:spacing w:val="-2"/>
          <w:w w:val="90"/>
          <w:sz w:val="26"/>
        </w:rPr>
        <w:t>it</w:t>
      </w:r>
      <w:r>
        <w:rPr>
          <w:rFonts w:ascii="Calibri"/>
          <w:color w:val="231F20"/>
          <w:spacing w:val="-9"/>
          <w:w w:val="90"/>
          <w:sz w:val="26"/>
        </w:rPr>
        <w:t xml:space="preserve"> </w:t>
      </w:r>
      <w:r>
        <w:rPr>
          <w:rFonts w:ascii="Calibri"/>
          <w:color w:val="231F20"/>
          <w:spacing w:val="-2"/>
          <w:w w:val="90"/>
          <w:sz w:val="26"/>
        </w:rPr>
        <w:t xml:space="preserve">was </w:t>
      </w:r>
      <w:r>
        <w:rPr>
          <w:rFonts w:ascii="Calibri"/>
          <w:color w:val="231F20"/>
          <w:w w:val="90"/>
          <w:sz w:val="26"/>
        </w:rPr>
        <w:t xml:space="preserve">already midnight and </w:t>
      </w:r>
      <w:r>
        <w:rPr>
          <w:rFonts w:ascii="Calibri"/>
          <w:color w:val="231F20"/>
          <w:sz w:val="26"/>
          <w:u w:val="single" w:color="231F20"/>
        </w:rPr>
        <w:tab/>
      </w:r>
      <w:r>
        <w:rPr>
          <w:rFonts w:ascii="Calibri"/>
          <w:color w:val="231F20"/>
          <w:spacing w:val="-18"/>
          <w:sz w:val="26"/>
        </w:rPr>
        <w:t xml:space="preserve"> </w:t>
      </w:r>
      <w:r>
        <w:rPr>
          <w:rFonts w:ascii="Calibri"/>
          <w:color w:val="231F20"/>
          <w:spacing w:val="-6"/>
          <w:w w:val="85"/>
          <w:sz w:val="26"/>
        </w:rPr>
        <w:t>of</w:t>
      </w:r>
      <w:r>
        <w:rPr>
          <w:rFonts w:ascii="Calibri"/>
          <w:color w:val="231F20"/>
          <w:spacing w:val="-10"/>
          <w:w w:val="85"/>
          <w:sz w:val="26"/>
        </w:rPr>
        <w:t xml:space="preserve"> </w:t>
      </w:r>
      <w:r>
        <w:rPr>
          <w:rFonts w:ascii="Calibri"/>
          <w:color w:val="231F20"/>
          <w:spacing w:val="-6"/>
          <w:w w:val="85"/>
          <w:sz w:val="26"/>
        </w:rPr>
        <w:t xml:space="preserve">the </w:t>
      </w:r>
      <w:r>
        <w:rPr>
          <w:rFonts w:ascii="Calibri"/>
          <w:color w:val="231F20"/>
          <w:w w:val="85"/>
          <w:sz w:val="26"/>
        </w:rPr>
        <w:t>restaurants</w:t>
      </w:r>
      <w:r>
        <w:rPr>
          <w:rFonts w:ascii="Calibri"/>
          <w:color w:val="231F20"/>
          <w:spacing w:val="-5"/>
          <w:w w:val="85"/>
          <w:sz w:val="26"/>
        </w:rPr>
        <w:t xml:space="preserve"> </w:t>
      </w:r>
      <w:r>
        <w:rPr>
          <w:rFonts w:ascii="Calibri"/>
          <w:color w:val="231F20"/>
          <w:w w:val="85"/>
          <w:sz w:val="26"/>
        </w:rPr>
        <w:t>were</w:t>
      </w:r>
      <w:r>
        <w:rPr>
          <w:rFonts w:ascii="Calibri"/>
          <w:color w:val="231F20"/>
          <w:spacing w:val="-3"/>
          <w:w w:val="85"/>
          <w:sz w:val="26"/>
        </w:rPr>
        <w:t xml:space="preserve"> </w:t>
      </w:r>
      <w:r>
        <w:rPr>
          <w:rFonts w:ascii="Calibri"/>
          <w:color w:val="231F20"/>
          <w:w w:val="85"/>
          <w:sz w:val="26"/>
        </w:rPr>
        <w:t>closed.</w:t>
      </w:r>
    </w:p>
    <w:p w14:paraId="5B50707A">
      <w:pPr>
        <w:spacing w:before="125"/>
        <w:ind w:left="282" w:right="0" w:firstLine="0"/>
        <w:jc w:val="left"/>
        <w:rPr>
          <w:rFonts w:ascii="Tahoma"/>
          <w:sz w:val="24"/>
        </w:rPr>
      </w:pPr>
      <w:r>
        <w:rPr>
          <w:rFonts w:ascii="Tahoma"/>
          <w:color w:val="231F20"/>
          <w:spacing w:val="-2"/>
          <w:w w:val="105"/>
          <w:sz w:val="24"/>
        </w:rPr>
        <w:t>illustrate/describe</w:t>
      </w:r>
    </w:p>
    <w:p w14:paraId="1A4747C1">
      <w:pPr>
        <w:pStyle w:val="15"/>
        <w:numPr>
          <w:ilvl w:val="0"/>
          <w:numId w:val="92"/>
        </w:numPr>
        <w:tabs>
          <w:tab w:val="left" w:pos="594"/>
          <w:tab w:val="left" w:pos="2808"/>
        </w:tabs>
        <w:spacing w:before="90" w:after="0" w:line="242" w:lineRule="auto"/>
        <w:ind w:left="594" w:right="1273" w:hanging="312"/>
        <w:jc w:val="left"/>
        <w:rPr>
          <w:color w:val="231F20"/>
          <w:sz w:val="22"/>
        </w:rPr>
      </w:pPr>
      <w:r>
        <w:rPr>
          <w:rFonts w:ascii="Calibri"/>
          <w:color w:val="231F20"/>
          <w:w w:val="90"/>
          <w:sz w:val="26"/>
        </w:rPr>
        <w:t xml:space="preserve">This picture </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how</w:t>
      </w:r>
      <w:r>
        <w:rPr>
          <w:rFonts w:ascii="Calibri"/>
          <w:color w:val="231F20"/>
          <w:spacing w:val="-7"/>
          <w:w w:val="80"/>
          <w:sz w:val="26"/>
        </w:rPr>
        <w:t xml:space="preserve"> </w:t>
      </w:r>
      <w:r>
        <w:rPr>
          <w:rFonts w:ascii="Calibri"/>
          <w:color w:val="231F20"/>
          <w:w w:val="80"/>
          <w:sz w:val="26"/>
        </w:rPr>
        <w:t>water</w:t>
      </w:r>
      <w:r>
        <w:rPr>
          <w:rFonts w:ascii="Calibri"/>
          <w:color w:val="231F20"/>
          <w:spacing w:val="-6"/>
          <w:w w:val="80"/>
          <w:sz w:val="26"/>
        </w:rPr>
        <w:t xml:space="preserve"> </w:t>
      </w:r>
      <w:r>
        <w:rPr>
          <w:rFonts w:ascii="Calibri"/>
          <w:color w:val="231F20"/>
          <w:w w:val="80"/>
          <w:sz w:val="26"/>
        </w:rPr>
        <w:t>can</w:t>
      </w:r>
      <w:r>
        <w:rPr>
          <w:rFonts w:ascii="Calibri"/>
          <w:color w:val="231F20"/>
          <w:spacing w:val="-6"/>
          <w:w w:val="80"/>
          <w:sz w:val="26"/>
        </w:rPr>
        <w:t xml:space="preserve"> </w:t>
      </w:r>
      <w:r>
        <w:rPr>
          <w:rFonts w:ascii="Calibri"/>
          <w:color w:val="231F20"/>
          <w:w w:val="80"/>
          <w:sz w:val="26"/>
        </w:rPr>
        <w:t xml:space="preserve">be </w:t>
      </w:r>
      <w:r>
        <w:rPr>
          <w:rFonts w:ascii="Calibri"/>
          <w:color w:val="231F20"/>
          <w:w w:val="90"/>
          <w:sz w:val="26"/>
        </w:rPr>
        <w:t>reused</w:t>
      </w:r>
      <w:r>
        <w:rPr>
          <w:rFonts w:ascii="Calibri"/>
          <w:color w:val="231F20"/>
          <w:spacing w:val="-13"/>
          <w:w w:val="90"/>
          <w:sz w:val="26"/>
        </w:rPr>
        <w:t xml:space="preserve"> </w:t>
      </w:r>
      <w:r>
        <w:rPr>
          <w:rFonts w:ascii="Calibri"/>
          <w:color w:val="231F20"/>
          <w:w w:val="90"/>
          <w:sz w:val="26"/>
        </w:rPr>
        <w:t>and</w:t>
      </w:r>
      <w:r>
        <w:rPr>
          <w:rFonts w:ascii="Calibri"/>
          <w:color w:val="231F20"/>
          <w:spacing w:val="-12"/>
          <w:w w:val="90"/>
          <w:sz w:val="26"/>
        </w:rPr>
        <w:t xml:space="preserve"> </w:t>
      </w:r>
      <w:r>
        <w:rPr>
          <w:rFonts w:ascii="Calibri"/>
          <w:color w:val="231F20"/>
          <w:w w:val="90"/>
          <w:sz w:val="26"/>
        </w:rPr>
        <w:t>recycled.</w:t>
      </w:r>
    </w:p>
    <w:p w14:paraId="490CDEAB">
      <w:pPr>
        <w:pStyle w:val="15"/>
        <w:numPr>
          <w:ilvl w:val="0"/>
          <w:numId w:val="92"/>
        </w:numPr>
        <w:tabs>
          <w:tab w:val="left" w:pos="594"/>
          <w:tab w:val="left" w:pos="2520"/>
        </w:tabs>
        <w:spacing w:before="112" w:after="0" w:line="242" w:lineRule="auto"/>
        <w:ind w:left="594" w:right="1184" w:hanging="312"/>
        <w:jc w:val="left"/>
        <w:rPr>
          <w:color w:val="231F20"/>
          <w:sz w:val="22"/>
        </w:rPr>
      </w:pPr>
      <w:r>
        <w:rPr>
          <w:rFonts w:ascii="Calibri"/>
          <w:color w:val="231F20"/>
          <w:w w:val="95"/>
          <w:sz w:val="26"/>
        </w:rPr>
        <w:t xml:space="preserve">Can you </w:t>
      </w:r>
      <w:r>
        <w:rPr>
          <w:rFonts w:ascii="Calibri"/>
          <w:color w:val="231F20"/>
          <w:sz w:val="26"/>
          <w:u w:val="single" w:color="231F20"/>
        </w:rPr>
        <w:tab/>
      </w:r>
      <w:r>
        <w:rPr>
          <w:rFonts w:ascii="Calibri"/>
          <w:color w:val="231F20"/>
          <w:spacing w:val="-6"/>
          <w:sz w:val="26"/>
        </w:rPr>
        <w:t xml:space="preserve"> </w:t>
      </w:r>
      <w:r>
        <w:rPr>
          <w:rFonts w:ascii="Calibri"/>
          <w:color w:val="231F20"/>
          <w:w w:val="80"/>
          <w:sz w:val="26"/>
        </w:rPr>
        <w:t xml:space="preserve">what your hometown </w:t>
      </w:r>
      <w:r>
        <w:rPr>
          <w:rFonts w:ascii="Calibri"/>
          <w:color w:val="231F20"/>
          <w:w w:val="85"/>
          <w:sz w:val="26"/>
        </w:rPr>
        <w:t>was like when you were young?</w:t>
      </w:r>
    </w:p>
    <w:p w14:paraId="4F0E424D">
      <w:pPr>
        <w:spacing w:before="126"/>
        <w:ind w:left="282" w:right="0" w:firstLine="0"/>
        <w:jc w:val="left"/>
        <w:rPr>
          <w:rFonts w:ascii="Tahoma"/>
          <w:sz w:val="24"/>
        </w:rPr>
      </w:pPr>
      <w:r>
        <w:rPr>
          <w:rFonts w:ascii="Tahoma"/>
          <w:color w:val="231F20"/>
          <w:spacing w:val="-2"/>
          <w:w w:val="105"/>
          <w:sz w:val="24"/>
        </w:rPr>
        <w:t>reject/refuse</w:t>
      </w:r>
    </w:p>
    <w:p w14:paraId="712EAEDA">
      <w:pPr>
        <w:pStyle w:val="15"/>
        <w:numPr>
          <w:ilvl w:val="0"/>
          <w:numId w:val="92"/>
        </w:numPr>
        <w:tabs>
          <w:tab w:val="left" w:pos="594"/>
          <w:tab w:val="left" w:pos="4275"/>
        </w:tabs>
        <w:spacing w:before="130" w:after="0" w:line="242" w:lineRule="auto"/>
        <w:ind w:left="594" w:right="1362" w:hanging="312"/>
        <w:jc w:val="left"/>
        <w:rPr>
          <w:color w:val="231F20"/>
          <w:sz w:val="22"/>
        </w:rPr>
      </w:pPr>
      <w:r>
        <w:rPr>
          <w:rFonts w:ascii="Calibri" w:hAnsi="Calibri"/>
          <w:color w:val="231F20"/>
          <w:spacing w:val="-2"/>
          <w:w w:val="85"/>
          <w:sz w:val="26"/>
        </w:rPr>
        <w:t>You</w:t>
      </w:r>
      <w:r>
        <w:rPr>
          <w:rFonts w:ascii="Calibri" w:hAnsi="Calibri"/>
          <w:color w:val="231F20"/>
          <w:spacing w:val="-10"/>
          <w:w w:val="85"/>
          <w:sz w:val="26"/>
        </w:rPr>
        <w:t xml:space="preserve"> </w:t>
      </w:r>
      <w:r>
        <w:rPr>
          <w:rFonts w:ascii="Calibri" w:hAnsi="Calibri"/>
          <w:color w:val="231F20"/>
          <w:spacing w:val="-2"/>
          <w:w w:val="85"/>
          <w:sz w:val="26"/>
        </w:rPr>
        <w:t>might</w:t>
      </w:r>
      <w:r>
        <w:rPr>
          <w:rFonts w:ascii="Calibri" w:hAnsi="Calibri"/>
          <w:color w:val="231F20"/>
          <w:spacing w:val="-9"/>
          <w:w w:val="85"/>
          <w:sz w:val="26"/>
        </w:rPr>
        <w:t xml:space="preserve"> </w:t>
      </w:r>
      <w:r>
        <w:rPr>
          <w:rFonts w:ascii="Calibri" w:hAnsi="Calibri"/>
          <w:color w:val="231F20"/>
          <w:spacing w:val="-2"/>
          <w:w w:val="85"/>
          <w:sz w:val="26"/>
        </w:rPr>
        <w:t>not</w:t>
      </w:r>
      <w:r>
        <w:rPr>
          <w:rFonts w:ascii="Calibri" w:hAnsi="Calibri"/>
          <w:color w:val="231F20"/>
          <w:spacing w:val="-9"/>
          <w:w w:val="85"/>
          <w:sz w:val="26"/>
        </w:rPr>
        <w:t xml:space="preserve"> </w:t>
      </w:r>
      <w:r>
        <w:rPr>
          <w:rFonts w:ascii="Calibri" w:hAnsi="Calibri"/>
          <w:color w:val="231F20"/>
          <w:spacing w:val="-2"/>
          <w:w w:val="85"/>
          <w:sz w:val="26"/>
        </w:rPr>
        <w:t>believe</w:t>
      </w:r>
      <w:r>
        <w:rPr>
          <w:rFonts w:ascii="Calibri" w:hAnsi="Calibri"/>
          <w:color w:val="231F20"/>
          <w:spacing w:val="-9"/>
          <w:w w:val="85"/>
          <w:sz w:val="26"/>
        </w:rPr>
        <w:t xml:space="preserve"> </w:t>
      </w:r>
      <w:r>
        <w:rPr>
          <w:rFonts w:ascii="Calibri" w:hAnsi="Calibri"/>
          <w:color w:val="231F20"/>
          <w:spacing w:val="-2"/>
          <w:w w:val="85"/>
          <w:sz w:val="26"/>
        </w:rPr>
        <w:t>this,</w:t>
      </w:r>
      <w:r>
        <w:rPr>
          <w:rFonts w:ascii="Calibri" w:hAnsi="Calibri"/>
          <w:color w:val="231F20"/>
          <w:spacing w:val="-9"/>
          <w:w w:val="85"/>
          <w:sz w:val="26"/>
        </w:rPr>
        <w:t xml:space="preserve"> </w:t>
      </w:r>
      <w:r>
        <w:rPr>
          <w:rFonts w:ascii="Calibri" w:hAnsi="Calibri"/>
          <w:color w:val="231F20"/>
          <w:spacing w:val="-2"/>
          <w:w w:val="85"/>
          <w:sz w:val="26"/>
        </w:rPr>
        <w:t>but</w:t>
      </w:r>
      <w:r>
        <w:rPr>
          <w:rFonts w:ascii="Calibri" w:hAnsi="Calibri"/>
          <w:color w:val="231F20"/>
          <w:spacing w:val="-9"/>
          <w:w w:val="85"/>
          <w:sz w:val="26"/>
        </w:rPr>
        <w:t xml:space="preserve"> </w:t>
      </w:r>
      <w:r>
        <w:rPr>
          <w:rFonts w:ascii="Calibri" w:hAnsi="Calibri"/>
          <w:color w:val="231F20"/>
          <w:spacing w:val="-2"/>
          <w:w w:val="85"/>
          <w:sz w:val="26"/>
        </w:rPr>
        <w:t>even</w:t>
      </w:r>
      <w:r>
        <w:rPr>
          <w:rFonts w:ascii="Calibri" w:hAnsi="Calibri"/>
          <w:color w:val="231F20"/>
          <w:spacing w:val="-10"/>
          <w:w w:val="85"/>
          <w:sz w:val="26"/>
        </w:rPr>
        <w:t xml:space="preserve"> </w:t>
      </w:r>
      <w:r>
        <w:rPr>
          <w:rFonts w:ascii="Calibri" w:hAnsi="Calibri"/>
          <w:color w:val="231F20"/>
          <w:spacing w:val="-2"/>
          <w:w w:val="85"/>
          <w:sz w:val="26"/>
        </w:rPr>
        <w:t xml:space="preserve">some </w:t>
      </w:r>
      <w:r>
        <w:rPr>
          <w:rFonts w:ascii="Calibri" w:hAnsi="Calibri"/>
          <w:color w:val="231F20"/>
          <w:w w:val="90"/>
          <w:position w:val="1"/>
          <w:sz w:val="26"/>
        </w:rPr>
        <w:t>famous authors</w:t>
      </w:r>
      <w:r>
        <w:rPr>
          <w:rFonts w:ascii="Tahoma" w:hAnsi="Tahoma"/>
          <w:color w:val="231F20"/>
          <w:w w:val="90"/>
          <w:sz w:val="26"/>
        </w:rPr>
        <w:t xml:space="preserve">ʼ </w:t>
      </w:r>
      <w:r>
        <w:rPr>
          <w:rFonts w:ascii="Calibri" w:hAnsi="Calibri"/>
          <w:color w:val="231F20"/>
          <w:w w:val="90"/>
          <w:position w:val="1"/>
          <w:sz w:val="26"/>
        </w:rPr>
        <w:t xml:space="preserve">books were </w:t>
      </w:r>
      <w:r>
        <w:rPr>
          <w:rFonts w:ascii="Calibri" w:hAnsi="Calibri"/>
          <w:color w:val="231F20"/>
          <w:position w:val="1"/>
          <w:sz w:val="26"/>
          <w:u w:val="single" w:color="231F20"/>
        </w:rPr>
        <w:tab/>
      </w:r>
      <w:r>
        <w:rPr>
          <w:rFonts w:ascii="Calibri" w:hAnsi="Calibri"/>
          <w:color w:val="231F20"/>
          <w:position w:val="1"/>
          <w:sz w:val="26"/>
        </w:rPr>
        <w:t xml:space="preserve"> </w:t>
      </w:r>
      <w:r>
        <w:rPr>
          <w:rFonts w:ascii="Calibri" w:hAnsi="Calibri"/>
          <w:color w:val="231F20"/>
          <w:w w:val="85"/>
          <w:sz w:val="26"/>
        </w:rPr>
        <w:t>many</w:t>
      </w:r>
      <w:r>
        <w:rPr>
          <w:rFonts w:ascii="Calibri" w:hAnsi="Calibri"/>
          <w:color w:val="231F20"/>
          <w:spacing w:val="-2"/>
          <w:w w:val="85"/>
          <w:sz w:val="26"/>
        </w:rPr>
        <w:t xml:space="preserve"> </w:t>
      </w:r>
      <w:r>
        <w:rPr>
          <w:rFonts w:ascii="Calibri" w:hAnsi="Calibri"/>
          <w:color w:val="231F20"/>
          <w:w w:val="85"/>
          <w:sz w:val="26"/>
        </w:rPr>
        <w:t>times</w:t>
      </w:r>
      <w:r>
        <w:rPr>
          <w:rFonts w:ascii="Calibri" w:hAnsi="Calibri"/>
          <w:color w:val="231F20"/>
          <w:spacing w:val="-2"/>
          <w:w w:val="85"/>
          <w:sz w:val="26"/>
        </w:rPr>
        <w:t xml:space="preserve"> </w:t>
      </w:r>
      <w:r>
        <w:rPr>
          <w:rFonts w:ascii="Calibri" w:hAnsi="Calibri"/>
          <w:color w:val="231F20"/>
          <w:w w:val="85"/>
          <w:sz w:val="26"/>
        </w:rPr>
        <w:t>before</w:t>
      </w:r>
      <w:r>
        <w:rPr>
          <w:rFonts w:ascii="Calibri" w:hAnsi="Calibri"/>
          <w:color w:val="231F20"/>
          <w:spacing w:val="-2"/>
          <w:w w:val="85"/>
          <w:sz w:val="26"/>
        </w:rPr>
        <w:t xml:space="preserve"> </w:t>
      </w:r>
      <w:r>
        <w:rPr>
          <w:rFonts w:ascii="Calibri" w:hAnsi="Calibri"/>
          <w:color w:val="231F20"/>
          <w:w w:val="85"/>
          <w:sz w:val="26"/>
        </w:rPr>
        <w:t>being</w:t>
      </w:r>
      <w:r>
        <w:rPr>
          <w:rFonts w:ascii="Calibri" w:hAnsi="Calibri"/>
          <w:color w:val="231F20"/>
          <w:spacing w:val="-2"/>
          <w:w w:val="85"/>
          <w:sz w:val="26"/>
        </w:rPr>
        <w:t xml:space="preserve"> </w:t>
      </w:r>
      <w:r>
        <w:rPr>
          <w:rFonts w:ascii="Calibri" w:hAnsi="Calibri"/>
          <w:color w:val="231F20"/>
          <w:w w:val="85"/>
          <w:sz w:val="26"/>
        </w:rPr>
        <w:t>accepted</w:t>
      </w:r>
      <w:r>
        <w:rPr>
          <w:rFonts w:ascii="Calibri" w:hAnsi="Calibri"/>
          <w:color w:val="231F20"/>
          <w:spacing w:val="-2"/>
          <w:w w:val="85"/>
          <w:sz w:val="26"/>
        </w:rPr>
        <w:t xml:space="preserve"> </w:t>
      </w:r>
      <w:r>
        <w:rPr>
          <w:rFonts w:ascii="Calibri" w:hAnsi="Calibri"/>
          <w:color w:val="231F20"/>
          <w:w w:val="85"/>
          <w:sz w:val="26"/>
        </w:rPr>
        <w:t xml:space="preserve">and </w:t>
      </w:r>
      <w:r>
        <w:rPr>
          <w:rFonts w:ascii="Calibri" w:hAnsi="Calibri"/>
          <w:color w:val="231F20"/>
          <w:spacing w:val="-2"/>
          <w:w w:val="90"/>
          <w:sz w:val="26"/>
        </w:rPr>
        <w:t>published.</w:t>
      </w:r>
    </w:p>
    <w:p w14:paraId="63BE5686">
      <w:pPr>
        <w:pStyle w:val="15"/>
        <w:numPr>
          <w:ilvl w:val="0"/>
          <w:numId w:val="92"/>
        </w:numPr>
        <w:tabs>
          <w:tab w:val="left" w:pos="593"/>
        </w:tabs>
        <w:spacing w:before="109" w:after="0" w:line="292" w:lineRule="exact"/>
        <w:ind w:left="593" w:right="0" w:hanging="311"/>
        <w:jc w:val="left"/>
        <w:rPr>
          <w:color w:val="231F20"/>
          <w:sz w:val="22"/>
        </w:rPr>
      </w:pPr>
      <w:r>
        <w:rPr>
          <w:rFonts w:ascii="Calibri"/>
          <w:color w:val="231F20"/>
          <w:w w:val="80"/>
          <w:sz w:val="26"/>
        </w:rPr>
        <w:t>He</w:t>
      </w:r>
      <w:r>
        <w:rPr>
          <w:rFonts w:ascii="Calibri"/>
          <w:color w:val="231F20"/>
          <w:spacing w:val="-2"/>
          <w:w w:val="80"/>
          <w:sz w:val="26"/>
        </w:rPr>
        <w:t xml:space="preserve"> </w:t>
      </w:r>
      <w:r>
        <w:rPr>
          <w:rFonts w:ascii="Calibri"/>
          <w:color w:val="231F20"/>
          <w:w w:val="80"/>
          <w:sz w:val="26"/>
        </w:rPr>
        <w:t>offered</w:t>
      </w:r>
      <w:r>
        <w:rPr>
          <w:rFonts w:ascii="Calibri"/>
          <w:color w:val="231F20"/>
          <w:spacing w:val="-1"/>
          <w:w w:val="80"/>
          <w:sz w:val="26"/>
        </w:rPr>
        <w:t xml:space="preserve"> </w:t>
      </w:r>
      <w:r>
        <w:rPr>
          <w:rFonts w:ascii="Calibri"/>
          <w:color w:val="231F20"/>
          <w:w w:val="80"/>
          <w:sz w:val="26"/>
        </w:rPr>
        <w:t>her</w:t>
      </w:r>
      <w:r>
        <w:rPr>
          <w:rFonts w:ascii="Calibri"/>
          <w:color w:val="231F20"/>
          <w:spacing w:val="-1"/>
          <w:w w:val="80"/>
          <w:sz w:val="26"/>
        </w:rPr>
        <w:t xml:space="preserve"> </w:t>
      </w:r>
      <w:r>
        <w:rPr>
          <w:rFonts w:ascii="Calibri"/>
          <w:color w:val="231F20"/>
          <w:w w:val="80"/>
          <w:sz w:val="26"/>
        </w:rPr>
        <w:t>more</w:t>
      </w:r>
      <w:r>
        <w:rPr>
          <w:rFonts w:ascii="Calibri"/>
          <w:color w:val="231F20"/>
          <w:spacing w:val="-2"/>
          <w:w w:val="80"/>
          <w:sz w:val="26"/>
        </w:rPr>
        <w:t xml:space="preserve"> </w:t>
      </w:r>
      <w:r>
        <w:rPr>
          <w:rFonts w:ascii="Calibri"/>
          <w:color w:val="231F20"/>
          <w:w w:val="80"/>
          <w:sz w:val="26"/>
        </w:rPr>
        <w:t>coffee,</w:t>
      </w:r>
      <w:r>
        <w:rPr>
          <w:rFonts w:ascii="Calibri"/>
          <w:color w:val="231F20"/>
          <w:spacing w:val="-1"/>
          <w:w w:val="80"/>
          <w:sz w:val="26"/>
        </w:rPr>
        <w:t xml:space="preserve"> </w:t>
      </w:r>
      <w:r>
        <w:rPr>
          <w:rFonts w:ascii="Calibri"/>
          <w:color w:val="231F20"/>
          <w:w w:val="80"/>
          <w:sz w:val="26"/>
        </w:rPr>
        <w:t>but</w:t>
      </w:r>
      <w:r>
        <w:rPr>
          <w:rFonts w:ascii="Calibri"/>
          <w:color w:val="231F20"/>
          <w:spacing w:val="-1"/>
          <w:w w:val="80"/>
          <w:sz w:val="26"/>
        </w:rPr>
        <w:t xml:space="preserve"> </w:t>
      </w:r>
      <w:r>
        <w:rPr>
          <w:rFonts w:ascii="Calibri"/>
          <w:color w:val="231F20"/>
          <w:spacing w:val="-5"/>
          <w:w w:val="80"/>
          <w:sz w:val="26"/>
        </w:rPr>
        <w:t>she</w:t>
      </w:r>
    </w:p>
    <w:p w14:paraId="665A64B9">
      <w:pPr>
        <w:spacing w:after="0" w:line="292" w:lineRule="exact"/>
        <w:jc w:val="left"/>
        <w:rPr>
          <w:sz w:val="22"/>
        </w:rPr>
        <w:sectPr>
          <w:type w:val="continuous"/>
          <w:pgSz w:w="11910" w:h="16840"/>
          <w:pgMar w:top="1340" w:right="0" w:bottom="280" w:left="0" w:header="720" w:footer="720" w:gutter="0"/>
          <w:cols w:equalWidth="0" w:num="2">
            <w:col w:w="6226" w:space="40"/>
            <w:col w:w="5644"/>
          </w:cols>
        </w:sectPr>
      </w:pPr>
    </w:p>
    <w:p w14:paraId="2BB7CA71">
      <w:pPr>
        <w:tabs>
          <w:tab w:val="left" w:pos="6859"/>
          <w:tab w:val="left" w:pos="7992"/>
        </w:tabs>
        <w:spacing w:before="0" w:line="280" w:lineRule="exact"/>
        <w:ind w:left="1753" w:right="0" w:firstLine="0"/>
        <w:jc w:val="left"/>
        <w:rPr>
          <w:rFonts w:ascii="Calibri"/>
          <w:sz w:val="26"/>
        </w:rPr>
      </w:pPr>
      <w:r>
        <w:rPr>
          <w:rFonts w:ascii="Tahoma"/>
          <w:color w:val="25704A"/>
          <w:position w:val="2"/>
          <w:sz w:val="26"/>
        </w:rPr>
        <w:t>words</w:t>
      </w:r>
      <w:r>
        <w:rPr>
          <w:rFonts w:ascii="Tahoma"/>
          <w:color w:val="25704A"/>
          <w:spacing w:val="-20"/>
          <w:position w:val="2"/>
          <w:sz w:val="26"/>
        </w:rPr>
        <w:t xml:space="preserve"> </w:t>
      </w:r>
      <w:r>
        <w:rPr>
          <w:rFonts w:ascii="Tahoma"/>
          <w:color w:val="25704A"/>
          <w:position w:val="2"/>
          <w:sz w:val="26"/>
        </w:rPr>
        <w:t>on</w:t>
      </w:r>
      <w:r>
        <w:rPr>
          <w:rFonts w:ascii="Tahoma"/>
          <w:color w:val="25704A"/>
          <w:spacing w:val="-20"/>
          <w:position w:val="2"/>
          <w:sz w:val="26"/>
        </w:rPr>
        <w:t xml:space="preserve"> </w:t>
      </w:r>
      <w:r>
        <w:rPr>
          <w:rFonts w:ascii="Tahoma"/>
          <w:color w:val="25704A"/>
          <w:position w:val="2"/>
          <w:sz w:val="26"/>
        </w:rPr>
        <w:t>the</w:t>
      </w:r>
      <w:r>
        <w:rPr>
          <w:rFonts w:ascii="Tahoma"/>
          <w:color w:val="25704A"/>
          <w:spacing w:val="-19"/>
          <w:position w:val="2"/>
          <w:sz w:val="26"/>
        </w:rPr>
        <w:t xml:space="preserve"> </w:t>
      </w:r>
      <w:r>
        <w:rPr>
          <w:rFonts w:ascii="Tahoma"/>
          <w:color w:val="25704A"/>
          <w:position w:val="2"/>
          <w:sz w:val="26"/>
        </w:rPr>
        <w:t>right</w:t>
      </w:r>
      <w:r>
        <w:rPr>
          <w:rFonts w:ascii="Tahoma"/>
          <w:color w:val="25704A"/>
          <w:spacing w:val="-20"/>
          <w:position w:val="2"/>
          <w:sz w:val="26"/>
        </w:rPr>
        <w:t xml:space="preserve"> </w:t>
      </w:r>
      <w:r>
        <w:rPr>
          <w:rFonts w:ascii="Tahoma"/>
          <w:color w:val="25704A"/>
          <w:position w:val="2"/>
          <w:sz w:val="26"/>
        </w:rPr>
        <w:t>to</w:t>
      </w:r>
      <w:r>
        <w:rPr>
          <w:rFonts w:ascii="Tahoma"/>
          <w:color w:val="25704A"/>
          <w:spacing w:val="-19"/>
          <w:position w:val="2"/>
          <w:sz w:val="26"/>
        </w:rPr>
        <w:t xml:space="preserve"> </w:t>
      </w:r>
      <w:r>
        <w:rPr>
          <w:rFonts w:ascii="Tahoma"/>
          <w:color w:val="25704A"/>
          <w:position w:val="2"/>
          <w:sz w:val="26"/>
        </w:rPr>
        <w:t>make</w:t>
      </w:r>
      <w:r>
        <w:rPr>
          <w:rFonts w:ascii="Tahoma"/>
          <w:color w:val="25704A"/>
          <w:spacing w:val="-20"/>
          <w:position w:val="2"/>
          <w:sz w:val="26"/>
        </w:rPr>
        <w:t xml:space="preserve"> </w:t>
      </w:r>
      <w:r>
        <w:rPr>
          <w:rFonts w:ascii="Tahoma"/>
          <w:color w:val="25704A"/>
          <w:spacing w:val="-2"/>
          <w:position w:val="2"/>
          <w:sz w:val="26"/>
        </w:rPr>
        <w:t>phrases.</w:t>
      </w:r>
      <w:r>
        <w:rPr>
          <w:rFonts w:ascii="Tahoma"/>
          <w:color w:val="25704A"/>
          <w:position w:val="2"/>
          <w:sz w:val="26"/>
        </w:rPr>
        <w:tab/>
      </w:r>
      <w:r>
        <w:rPr>
          <w:rFonts w:ascii="Tahoma"/>
          <w:color w:val="25704A"/>
          <w:position w:val="2"/>
          <w:sz w:val="26"/>
          <w:u w:val="single" w:color="231F20"/>
        </w:rPr>
        <w:tab/>
      </w:r>
      <w:r>
        <w:rPr>
          <w:rFonts w:ascii="Tahoma"/>
          <w:color w:val="25704A"/>
          <w:spacing w:val="-40"/>
          <w:position w:val="2"/>
          <w:sz w:val="26"/>
        </w:rPr>
        <w:t xml:space="preserve"> </w:t>
      </w:r>
      <w:r>
        <w:rPr>
          <w:rFonts w:ascii="Calibri"/>
          <w:color w:val="231F20"/>
          <w:sz w:val="26"/>
        </w:rPr>
        <w:t>politely.</w:t>
      </w:r>
    </w:p>
    <w:p w14:paraId="3E3A001F">
      <w:pPr>
        <w:spacing w:after="0" w:line="280" w:lineRule="exact"/>
        <w:jc w:val="left"/>
        <w:rPr>
          <w:rFonts w:ascii="Calibri"/>
          <w:sz w:val="26"/>
        </w:rPr>
        <w:sectPr>
          <w:type w:val="continuous"/>
          <w:pgSz w:w="11910" w:h="16840"/>
          <w:pgMar w:top="1340" w:right="0" w:bottom="280" w:left="0" w:header="720" w:footer="720" w:gutter="0"/>
          <w:cols w:space="720" w:num="1"/>
        </w:sectPr>
      </w:pPr>
    </w:p>
    <w:p w14:paraId="6DE7662A">
      <w:pPr>
        <w:spacing w:before="28" w:line="213" w:lineRule="auto"/>
        <w:ind w:left="1753" w:right="0" w:firstLine="0"/>
        <w:jc w:val="left"/>
        <w:rPr>
          <w:rFonts w:ascii="Tahoma"/>
          <w:sz w:val="26"/>
        </w:rPr>
      </w:pPr>
      <w:r>
        <w:rPr>
          <w:rFonts w:ascii="Tahoma"/>
          <w:color w:val="25704A"/>
          <w:sz w:val="26"/>
        </w:rPr>
        <w:t>Then</w:t>
      </w:r>
      <w:r>
        <w:rPr>
          <w:rFonts w:ascii="Tahoma"/>
          <w:color w:val="25704A"/>
          <w:spacing w:val="-22"/>
          <w:sz w:val="26"/>
        </w:rPr>
        <w:t xml:space="preserve"> </w:t>
      </w:r>
      <w:r>
        <w:rPr>
          <w:rFonts w:ascii="Tahoma"/>
          <w:color w:val="25704A"/>
          <w:sz w:val="26"/>
        </w:rPr>
        <w:t>write</w:t>
      </w:r>
      <w:r>
        <w:rPr>
          <w:rFonts w:ascii="Tahoma"/>
          <w:color w:val="25704A"/>
          <w:spacing w:val="-22"/>
          <w:sz w:val="26"/>
        </w:rPr>
        <w:t xml:space="preserve"> </w:t>
      </w:r>
      <w:r>
        <w:rPr>
          <w:rFonts w:ascii="Tahoma"/>
          <w:color w:val="25704A"/>
          <w:sz w:val="26"/>
        </w:rPr>
        <w:t>sentences</w:t>
      </w:r>
      <w:r>
        <w:rPr>
          <w:rFonts w:ascii="Tahoma"/>
          <w:color w:val="25704A"/>
          <w:spacing w:val="-22"/>
          <w:sz w:val="26"/>
        </w:rPr>
        <w:t xml:space="preserve"> </w:t>
      </w:r>
      <w:r>
        <w:rPr>
          <w:rFonts w:ascii="Tahoma"/>
          <w:color w:val="25704A"/>
          <w:sz w:val="26"/>
        </w:rPr>
        <w:t>using</w:t>
      </w:r>
      <w:r>
        <w:rPr>
          <w:rFonts w:ascii="Tahoma"/>
          <w:color w:val="25704A"/>
          <w:spacing w:val="-22"/>
          <w:sz w:val="26"/>
        </w:rPr>
        <w:t xml:space="preserve"> </w:t>
      </w:r>
      <w:r>
        <w:rPr>
          <w:rFonts w:ascii="Tahoma"/>
          <w:color w:val="25704A"/>
          <w:sz w:val="26"/>
        </w:rPr>
        <w:t>five</w:t>
      </w:r>
      <w:r>
        <w:rPr>
          <w:rFonts w:ascii="Tahoma"/>
          <w:color w:val="25704A"/>
          <w:spacing w:val="-22"/>
          <w:sz w:val="26"/>
        </w:rPr>
        <w:t xml:space="preserve"> </w:t>
      </w:r>
      <w:r>
        <w:rPr>
          <w:rFonts w:ascii="Tahoma"/>
          <w:color w:val="25704A"/>
          <w:sz w:val="26"/>
        </w:rPr>
        <w:t xml:space="preserve">of </w:t>
      </w:r>
      <w:r>
        <w:rPr>
          <w:rFonts w:ascii="Tahoma"/>
          <w:color w:val="25704A"/>
          <w:w w:val="105"/>
          <w:sz w:val="26"/>
        </w:rPr>
        <w:t>the</w:t>
      </w:r>
      <w:r>
        <w:rPr>
          <w:rFonts w:ascii="Tahoma"/>
          <w:color w:val="25704A"/>
          <w:spacing w:val="-14"/>
          <w:w w:val="105"/>
          <w:sz w:val="26"/>
        </w:rPr>
        <w:t xml:space="preserve"> </w:t>
      </w:r>
      <w:r>
        <w:rPr>
          <w:rFonts w:ascii="Tahoma"/>
          <w:color w:val="25704A"/>
          <w:w w:val="105"/>
          <w:sz w:val="26"/>
        </w:rPr>
        <w:t>phrases.</w:t>
      </w:r>
    </w:p>
    <w:p w14:paraId="488ECCB3">
      <w:pPr>
        <w:spacing w:before="194"/>
        <w:ind w:left="886" w:right="0" w:firstLine="0"/>
        <w:jc w:val="left"/>
        <w:rPr>
          <w:rFonts w:ascii="Tahoma"/>
          <w:sz w:val="24"/>
        </w:rPr>
      </w:pPr>
      <w:r>
        <w:br w:type="column"/>
      </w:r>
      <w:r>
        <w:rPr>
          <w:rFonts w:ascii="Tahoma"/>
          <w:color w:val="231F20"/>
          <w:spacing w:val="-2"/>
          <w:sz w:val="24"/>
        </w:rPr>
        <w:t>harm/damage</w:t>
      </w:r>
    </w:p>
    <w:p w14:paraId="749D58A7">
      <w:pPr>
        <w:pStyle w:val="15"/>
        <w:numPr>
          <w:ilvl w:val="0"/>
          <w:numId w:val="92"/>
        </w:numPr>
        <w:tabs>
          <w:tab w:val="left" w:pos="1198"/>
          <w:tab w:val="left" w:pos="3340"/>
        </w:tabs>
        <w:spacing w:before="91" w:after="0" w:line="242" w:lineRule="auto"/>
        <w:ind w:left="1198" w:right="1291" w:hanging="312"/>
        <w:jc w:val="left"/>
        <w:rPr>
          <w:color w:val="231F20"/>
          <w:sz w:val="22"/>
        </w:rPr>
      </w:pPr>
      <w:r>
        <mc:AlternateContent>
          <mc:Choice Requires="wpg">
            <w:drawing>
              <wp:anchor distT="0" distB="0" distL="0" distR="0" simplePos="0" relativeHeight="251774976" behindDoc="0" locked="0" layoutInCell="1" allowOverlap="1">
                <wp:simplePos x="0" y="0"/>
                <wp:positionH relativeFrom="page">
                  <wp:posOffset>1115695</wp:posOffset>
                </wp:positionH>
                <wp:positionV relativeFrom="paragraph">
                  <wp:posOffset>161290</wp:posOffset>
                </wp:positionV>
                <wp:extent cx="2628265" cy="2823210"/>
                <wp:effectExtent l="0" t="0" r="0" b="0"/>
                <wp:wrapNone/>
                <wp:docPr id="3018" name="Group 3018"/>
                <wp:cNvGraphicFramePr/>
                <a:graphic xmlns:a="http://schemas.openxmlformats.org/drawingml/2006/main">
                  <a:graphicData uri="http://schemas.microsoft.com/office/word/2010/wordprocessingGroup">
                    <wpg:wgp>
                      <wpg:cNvGrpSpPr/>
                      <wpg:grpSpPr>
                        <a:xfrm>
                          <a:off x="0" y="0"/>
                          <a:ext cx="2628265" cy="2823210"/>
                          <a:chOff x="0" y="0"/>
                          <a:chExt cx="2628265" cy="2823210"/>
                        </a:xfrm>
                      </wpg:grpSpPr>
                      <wps:wsp>
                        <wps:cNvPr id="3019" name="Graphic 3019"/>
                        <wps:cNvSpPr/>
                        <wps:spPr>
                          <a:xfrm>
                            <a:off x="0" y="0"/>
                            <a:ext cx="2628265" cy="2823210"/>
                          </a:xfrm>
                          <a:custGeom>
                            <a:avLst/>
                            <a:gdLst/>
                            <a:ahLst/>
                            <a:cxnLst/>
                            <a:rect l="l" t="t" r="r" b="b"/>
                            <a:pathLst>
                              <a:path w="2628265" h="2823210">
                                <a:moveTo>
                                  <a:pt x="2447925" y="0"/>
                                </a:moveTo>
                                <a:lnTo>
                                  <a:pt x="179959" y="0"/>
                                </a:lnTo>
                                <a:lnTo>
                                  <a:pt x="75920" y="2811"/>
                                </a:lnTo>
                                <a:lnTo>
                                  <a:pt x="22494" y="22494"/>
                                </a:lnTo>
                                <a:lnTo>
                                  <a:pt x="2811" y="75920"/>
                                </a:lnTo>
                                <a:lnTo>
                                  <a:pt x="0" y="179959"/>
                                </a:lnTo>
                                <a:lnTo>
                                  <a:pt x="0" y="2642743"/>
                                </a:lnTo>
                                <a:lnTo>
                                  <a:pt x="2811" y="2746781"/>
                                </a:lnTo>
                                <a:lnTo>
                                  <a:pt x="22494" y="2800207"/>
                                </a:lnTo>
                                <a:lnTo>
                                  <a:pt x="75920" y="2819890"/>
                                </a:lnTo>
                                <a:lnTo>
                                  <a:pt x="179959" y="2822702"/>
                                </a:lnTo>
                                <a:lnTo>
                                  <a:pt x="2447925" y="2822702"/>
                                </a:lnTo>
                                <a:lnTo>
                                  <a:pt x="2552037" y="2819890"/>
                                </a:lnTo>
                                <a:lnTo>
                                  <a:pt x="2605500" y="2800207"/>
                                </a:lnTo>
                                <a:lnTo>
                                  <a:pt x="2625197" y="2746781"/>
                                </a:lnTo>
                                <a:lnTo>
                                  <a:pt x="2628011" y="2642743"/>
                                </a:lnTo>
                                <a:lnTo>
                                  <a:pt x="2628011" y="179959"/>
                                </a:lnTo>
                                <a:lnTo>
                                  <a:pt x="2625197" y="75920"/>
                                </a:lnTo>
                                <a:lnTo>
                                  <a:pt x="2605500" y="22494"/>
                                </a:lnTo>
                                <a:lnTo>
                                  <a:pt x="2552037" y="2811"/>
                                </a:lnTo>
                                <a:lnTo>
                                  <a:pt x="2447925" y="0"/>
                                </a:lnTo>
                                <a:close/>
                              </a:path>
                            </a:pathLst>
                          </a:custGeom>
                          <a:solidFill>
                            <a:srgbClr val="E2F1E5"/>
                          </a:solidFill>
                        </wps:spPr>
                        <wps:bodyPr wrap="square" lIns="0" tIns="0" rIns="0" bIns="0" rtlCol="0">
                          <a:noAutofit/>
                        </wps:bodyPr>
                      </wps:wsp>
                      <wps:wsp>
                        <wps:cNvPr id="3020" name="Textbox 3020"/>
                        <wps:cNvSpPr txBox="1"/>
                        <wps:spPr>
                          <a:xfrm>
                            <a:off x="505891" y="117944"/>
                            <a:ext cx="525145" cy="2598420"/>
                          </a:xfrm>
                          <a:prstGeom prst="rect">
                            <a:avLst/>
                          </a:prstGeom>
                        </wps:spPr>
                        <wps:txbx>
                          <w:txbxContent>
                            <w:p w14:paraId="3E5F9C5F">
                              <w:pPr>
                                <w:spacing w:before="3"/>
                                <w:ind w:left="181" w:right="0" w:firstLine="0"/>
                                <w:jc w:val="left"/>
                                <w:rPr>
                                  <w:rFonts w:ascii="Tahoma"/>
                                  <w:b/>
                                  <w:sz w:val="22"/>
                                </w:rPr>
                              </w:pPr>
                              <w:r>
                                <w:rPr>
                                  <w:rFonts w:ascii="Tahoma"/>
                                  <w:b/>
                                  <w:color w:val="231F20"/>
                                  <w:w w:val="93"/>
                                  <w:sz w:val="22"/>
                                </w:rPr>
                                <w:t>A</w:t>
                              </w:r>
                            </w:p>
                            <w:p w14:paraId="7BE34755">
                              <w:pPr>
                                <w:spacing w:before="3" w:line="382" w:lineRule="exact"/>
                                <w:ind w:left="0" w:right="0" w:firstLine="0"/>
                                <w:jc w:val="left"/>
                                <w:rPr>
                                  <w:rFonts w:ascii="Tahoma"/>
                                  <w:sz w:val="22"/>
                                </w:rPr>
                              </w:pPr>
                              <w:r>
                                <w:rPr>
                                  <w:color w:val="231F20"/>
                                  <w:spacing w:val="-2"/>
                                  <w:sz w:val="22"/>
                                </w:rPr>
                                <w:t xml:space="preserve">tuition health </w:t>
                              </w:r>
                              <w:r>
                                <w:rPr>
                                  <w:color w:val="231F20"/>
                                  <w:spacing w:val="-6"/>
                                  <w:sz w:val="22"/>
                                </w:rPr>
                                <w:t xml:space="preserve">precious </w:t>
                              </w:r>
                              <w:r>
                                <w:rPr>
                                  <w:color w:val="231F20"/>
                                  <w:spacing w:val="-2"/>
                                  <w:sz w:val="22"/>
                                </w:rPr>
                                <w:t xml:space="preserve">heart island maple resident court </w:t>
                              </w:r>
                              <w:r>
                                <w:rPr>
                                  <w:rFonts w:ascii="Tahoma"/>
                                  <w:color w:val="231F20"/>
                                  <w:spacing w:val="-2"/>
                                  <w:sz w:val="22"/>
                                </w:rPr>
                                <w:t>coffee flexible</w:t>
                              </w:r>
                            </w:p>
                          </w:txbxContent>
                        </wps:txbx>
                        <wps:bodyPr wrap="square" lIns="0" tIns="0" rIns="0" bIns="0" rtlCol="0">
                          <a:noAutofit/>
                        </wps:bodyPr>
                      </wps:wsp>
                      <wps:wsp>
                        <wps:cNvPr id="3021" name="Textbox 3021"/>
                        <wps:cNvSpPr txBox="1"/>
                        <wps:spPr>
                          <a:xfrm>
                            <a:off x="1694319" y="117944"/>
                            <a:ext cx="592455" cy="2598420"/>
                          </a:xfrm>
                          <a:prstGeom prst="rect">
                            <a:avLst/>
                          </a:prstGeom>
                        </wps:spPr>
                        <wps:txbx>
                          <w:txbxContent>
                            <w:p w14:paraId="4417944A">
                              <w:pPr>
                                <w:spacing w:before="3"/>
                                <w:ind w:left="0" w:right="450" w:firstLine="0"/>
                                <w:jc w:val="center"/>
                                <w:rPr>
                                  <w:rFonts w:ascii="Tahoma"/>
                                  <w:b/>
                                  <w:sz w:val="22"/>
                                </w:rPr>
                              </w:pPr>
                              <w:r>
                                <w:rPr>
                                  <w:rFonts w:ascii="Tahoma"/>
                                  <w:b/>
                                  <w:color w:val="231F20"/>
                                  <w:w w:val="95"/>
                                  <w:sz w:val="22"/>
                                </w:rPr>
                                <w:t>B</w:t>
                              </w:r>
                            </w:p>
                            <w:p w14:paraId="2F686E9F">
                              <w:pPr>
                                <w:spacing w:before="130" w:line="362" w:lineRule="auto"/>
                                <w:ind w:left="0" w:right="49" w:firstLine="0"/>
                                <w:jc w:val="left"/>
                                <w:rPr>
                                  <w:sz w:val="22"/>
                                </w:rPr>
                              </w:pPr>
                              <w:r>
                                <w:rPr>
                                  <w:color w:val="231F20"/>
                                  <w:spacing w:val="-4"/>
                                  <w:sz w:val="22"/>
                                </w:rPr>
                                <w:t xml:space="preserve">case </w:t>
                              </w:r>
                              <w:r>
                                <w:rPr>
                                  <w:color w:val="231F20"/>
                                  <w:spacing w:val="-6"/>
                                  <w:sz w:val="22"/>
                                </w:rPr>
                                <w:t xml:space="preserve">physician </w:t>
                              </w:r>
                              <w:r>
                                <w:rPr>
                                  <w:color w:val="231F20"/>
                                  <w:spacing w:val="-4"/>
                                  <w:sz w:val="22"/>
                                </w:rPr>
                                <w:t>tree</w:t>
                              </w:r>
                            </w:p>
                            <w:p w14:paraId="4B02FBF5">
                              <w:pPr>
                                <w:spacing w:before="1" w:line="362" w:lineRule="auto"/>
                                <w:ind w:left="0" w:right="300" w:firstLine="0"/>
                                <w:jc w:val="left"/>
                                <w:rPr>
                                  <w:sz w:val="22"/>
                                </w:rPr>
                              </w:pPr>
                              <w:r>
                                <w:rPr>
                                  <w:color w:val="231F20"/>
                                  <w:spacing w:val="-4"/>
                                  <w:sz w:val="22"/>
                                </w:rPr>
                                <w:t xml:space="preserve">pot </w:t>
                              </w:r>
                              <w:r>
                                <w:rPr>
                                  <w:color w:val="231F20"/>
                                  <w:spacing w:val="-4"/>
                                  <w:w w:val="90"/>
                                  <w:sz w:val="22"/>
                                </w:rPr>
                                <w:t>fees</w:t>
                              </w:r>
                            </w:p>
                            <w:p w14:paraId="6F9F6FF3">
                              <w:pPr>
                                <w:spacing w:before="0" w:line="357" w:lineRule="auto"/>
                                <w:ind w:left="0" w:right="13" w:firstLine="0"/>
                                <w:jc w:val="left"/>
                                <w:rPr>
                                  <w:rFonts w:ascii="Tahoma"/>
                                  <w:sz w:val="22"/>
                                </w:rPr>
                              </w:pPr>
                              <w:r>
                                <w:rPr>
                                  <w:color w:val="231F20"/>
                                  <w:spacing w:val="-6"/>
                                  <w:sz w:val="22"/>
                                </w:rPr>
                                <w:t xml:space="preserve">insurance </w:t>
                              </w:r>
                              <w:r>
                                <w:rPr>
                                  <w:color w:val="231F20"/>
                                  <w:spacing w:val="-2"/>
                                  <w:sz w:val="22"/>
                                </w:rPr>
                                <w:t xml:space="preserve">operation income </w:t>
                              </w:r>
                              <w:r>
                                <w:rPr>
                                  <w:rFonts w:ascii="Tahoma"/>
                                  <w:color w:val="231F20"/>
                                  <w:spacing w:val="-2"/>
                                  <w:sz w:val="22"/>
                                </w:rPr>
                                <w:t>chain</w:t>
                              </w:r>
                            </w:p>
                            <w:p w14:paraId="13A01882">
                              <w:pPr>
                                <w:spacing w:before="0" w:line="254" w:lineRule="exact"/>
                                <w:ind w:left="0" w:right="405" w:firstLine="0"/>
                                <w:jc w:val="center"/>
                                <w:rPr>
                                  <w:rFonts w:ascii="Tahoma"/>
                                  <w:sz w:val="22"/>
                                </w:rPr>
                              </w:pPr>
                              <w:r>
                                <w:rPr>
                                  <w:rFonts w:ascii="Tahoma"/>
                                  <w:color w:val="231F20"/>
                                  <w:spacing w:val="-4"/>
                                  <w:sz w:val="22"/>
                                </w:rPr>
                                <w:t>stone</w:t>
                              </w:r>
                            </w:p>
                          </w:txbxContent>
                        </wps:txbx>
                        <wps:bodyPr wrap="square" lIns="0" tIns="0" rIns="0" bIns="0" rtlCol="0">
                          <a:noAutofit/>
                        </wps:bodyPr>
                      </wps:wsp>
                    </wpg:wgp>
                  </a:graphicData>
                </a:graphic>
              </wp:anchor>
            </w:drawing>
          </mc:Choice>
          <mc:Fallback>
            <w:pict>
              <v:group id="Group 3018" o:spid="_x0000_s1026" o:spt="203" style="position:absolute;left:0pt;margin-left:87.85pt;margin-top:12.7pt;height:222.3pt;width:206.95pt;mso-position-horizontal-relative:page;z-index:251774976;mso-width-relative:page;mso-height-relative:page;" coordsize="2628265,2823210" o:gfxdata="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WfIUhNoAAAAKAQAADwAAAAAAAAABACAAAAAiAAAAZHJzL2Rvd25yZXYu&#10;eG1sUEsBAhQAFAAAAAgAh07iQLeEDz+IAwAAUQwAAA4AAAAAAAAAAQAgAAAAKQEAAGRycy9lMm9E&#10;b2MueG1sUEsFBgAAAAAGAAYAWQEAACMHAAAAAA==&#10;">
                <o:lock v:ext="edit" aspectratio="f"/>
                <v:shape id="Graphic 3019" o:spid="_x0000_s1026" o:spt="100" style="position:absolute;left:0;top:0;height:2823210;width:2628265;" fillcolor="#E2F1E5" filled="t" stroked="f" coordsize="2628265,2823210" o:gfxdata="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R4kzvQAA&#10;AN0AAAAPAAAAAAAAAAEAIAAAACIAAABkcnMvZG93bnJldi54bWxQSwECFAAUAAAACACHTuJAMy8F&#10;njsAAAA5AAAAEAAAAAAAAAABACAAAAAMAQAAZHJzL3NoYXBleG1sLnhtbFBLBQYAAAAABgAGAFsB&#10;AAC2AwAAAAA=&#10;" path="m2447925,0l179959,0,75920,2811,22494,22494,2811,75920,0,179959,0,2642743,2811,2746781,22494,2800207,75920,2819890,179959,2822702,2447925,2822702,2552037,2819890,2605500,2800207,2625197,2746781,2628011,2642743,2628011,179959,2625197,75920,2605500,22494,2552037,2811,2447925,0xe">
                  <v:fill on="t" focussize="0,0"/>
                  <v:stroke on="f"/>
                  <v:imagedata o:title=""/>
                  <o:lock v:ext="edit" aspectratio="f"/>
                  <v:textbox inset="0mm,0mm,0mm,0mm"/>
                </v:shape>
                <v:shape id="Textbox 3020" o:spid="_x0000_s1026" o:spt="202" type="#_x0000_t202" style="position:absolute;left:505891;top:117944;height:2598420;width:525145;" filled="f" stroked="f" coordsize="21600,21600" o:gfxdata="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E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E5F9C5F">
                        <w:pPr>
                          <w:spacing w:before="3"/>
                          <w:ind w:left="181" w:right="0" w:firstLine="0"/>
                          <w:jc w:val="left"/>
                          <w:rPr>
                            <w:rFonts w:ascii="Tahoma"/>
                            <w:b/>
                            <w:sz w:val="22"/>
                          </w:rPr>
                        </w:pPr>
                        <w:r>
                          <w:rPr>
                            <w:rFonts w:ascii="Tahoma"/>
                            <w:b/>
                            <w:color w:val="231F20"/>
                            <w:w w:val="93"/>
                            <w:sz w:val="22"/>
                          </w:rPr>
                          <w:t>A</w:t>
                        </w:r>
                      </w:p>
                      <w:p w14:paraId="7BE34755">
                        <w:pPr>
                          <w:spacing w:before="3" w:line="382" w:lineRule="exact"/>
                          <w:ind w:left="0" w:right="0" w:firstLine="0"/>
                          <w:jc w:val="left"/>
                          <w:rPr>
                            <w:rFonts w:ascii="Tahoma"/>
                            <w:sz w:val="22"/>
                          </w:rPr>
                        </w:pPr>
                        <w:r>
                          <w:rPr>
                            <w:color w:val="231F20"/>
                            <w:spacing w:val="-2"/>
                            <w:sz w:val="22"/>
                          </w:rPr>
                          <w:t xml:space="preserve">tuition health </w:t>
                        </w:r>
                        <w:r>
                          <w:rPr>
                            <w:color w:val="231F20"/>
                            <w:spacing w:val="-6"/>
                            <w:sz w:val="22"/>
                          </w:rPr>
                          <w:t xml:space="preserve">precious </w:t>
                        </w:r>
                        <w:r>
                          <w:rPr>
                            <w:color w:val="231F20"/>
                            <w:spacing w:val="-2"/>
                            <w:sz w:val="22"/>
                          </w:rPr>
                          <w:t xml:space="preserve">heart island maple resident court </w:t>
                        </w:r>
                        <w:r>
                          <w:rPr>
                            <w:rFonts w:ascii="Tahoma"/>
                            <w:color w:val="231F20"/>
                            <w:spacing w:val="-2"/>
                            <w:sz w:val="22"/>
                          </w:rPr>
                          <w:t>coffee flexible</w:t>
                        </w:r>
                      </w:p>
                    </w:txbxContent>
                  </v:textbox>
                </v:shape>
                <v:shape id="Textbox 3021" o:spid="_x0000_s1026" o:spt="202" type="#_x0000_t202" style="position:absolute;left:1694319;top:117944;height:2598420;width:592455;" filled="f" stroked="f" coordsize="21600,21600" o:gfxdata="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sJSZ&#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417944A">
                        <w:pPr>
                          <w:spacing w:before="3"/>
                          <w:ind w:left="0" w:right="450" w:firstLine="0"/>
                          <w:jc w:val="center"/>
                          <w:rPr>
                            <w:rFonts w:ascii="Tahoma"/>
                            <w:b/>
                            <w:sz w:val="22"/>
                          </w:rPr>
                        </w:pPr>
                        <w:r>
                          <w:rPr>
                            <w:rFonts w:ascii="Tahoma"/>
                            <w:b/>
                            <w:color w:val="231F20"/>
                            <w:w w:val="95"/>
                            <w:sz w:val="22"/>
                          </w:rPr>
                          <w:t>B</w:t>
                        </w:r>
                      </w:p>
                      <w:p w14:paraId="2F686E9F">
                        <w:pPr>
                          <w:spacing w:before="130" w:line="362" w:lineRule="auto"/>
                          <w:ind w:left="0" w:right="49" w:firstLine="0"/>
                          <w:jc w:val="left"/>
                          <w:rPr>
                            <w:sz w:val="22"/>
                          </w:rPr>
                        </w:pPr>
                        <w:r>
                          <w:rPr>
                            <w:color w:val="231F20"/>
                            <w:spacing w:val="-4"/>
                            <w:sz w:val="22"/>
                          </w:rPr>
                          <w:t xml:space="preserve">case </w:t>
                        </w:r>
                        <w:r>
                          <w:rPr>
                            <w:color w:val="231F20"/>
                            <w:spacing w:val="-6"/>
                            <w:sz w:val="22"/>
                          </w:rPr>
                          <w:t xml:space="preserve">physician </w:t>
                        </w:r>
                        <w:r>
                          <w:rPr>
                            <w:color w:val="231F20"/>
                            <w:spacing w:val="-4"/>
                            <w:sz w:val="22"/>
                          </w:rPr>
                          <w:t>tree</w:t>
                        </w:r>
                      </w:p>
                      <w:p w14:paraId="4B02FBF5">
                        <w:pPr>
                          <w:spacing w:before="1" w:line="362" w:lineRule="auto"/>
                          <w:ind w:left="0" w:right="300" w:firstLine="0"/>
                          <w:jc w:val="left"/>
                          <w:rPr>
                            <w:sz w:val="22"/>
                          </w:rPr>
                        </w:pPr>
                        <w:r>
                          <w:rPr>
                            <w:color w:val="231F20"/>
                            <w:spacing w:val="-4"/>
                            <w:sz w:val="22"/>
                          </w:rPr>
                          <w:t xml:space="preserve">pot </w:t>
                        </w:r>
                        <w:r>
                          <w:rPr>
                            <w:color w:val="231F20"/>
                            <w:spacing w:val="-4"/>
                            <w:w w:val="90"/>
                            <w:sz w:val="22"/>
                          </w:rPr>
                          <w:t>fees</w:t>
                        </w:r>
                      </w:p>
                      <w:p w14:paraId="6F9F6FF3">
                        <w:pPr>
                          <w:spacing w:before="0" w:line="357" w:lineRule="auto"/>
                          <w:ind w:left="0" w:right="13" w:firstLine="0"/>
                          <w:jc w:val="left"/>
                          <w:rPr>
                            <w:rFonts w:ascii="Tahoma"/>
                            <w:sz w:val="22"/>
                          </w:rPr>
                        </w:pPr>
                        <w:r>
                          <w:rPr>
                            <w:color w:val="231F20"/>
                            <w:spacing w:val="-6"/>
                            <w:sz w:val="22"/>
                          </w:rPr>
                          <w:t xml:space="preserve">insurance </w:t>
                        </w:r>
                        <w:r>
                          <w:rPr>
                            <w:color w:val="231F20"/>
                            <w:spacing w:val="-2"/>
                            <w:sz w:val="22"/>
                          </w:rPr>
                          <w:t xml:space="preserve">operation income </w:t>
                        </w:r>
                        <w:r>
                          <w:rPr>
                            <w:rFonts w:ascii="Tahoma"/>
                            <w:color w:val="231F20"/>
                            <w:spacing w:val="-2"/>
                            <w:sz w:val="22"/>
                          </w:rPr>
                          <w:t>chain</w:t>
                        </w:r>
                      </w:p>
                      <w:p w14:paraId="13A01882">
                        <w:pPr>
                          <w:spacing w:before="0" w:line="254" w:lineRule="exact"/>
                          <w:ind w:left="0" w:right="405" w:firstLine="0"/>
                          <w:jc w:val="center"/>
                          <w:rPr>
                            <w:rFonts w:ascii="Tahoma"/>
                            <w:sz w:val="22"/>
                          </w:rPr>
                        </w:pPr>
                        <w:r>
                          <w:rPr>
                            <w:rFonts w:ascii="Tahoma"/>
                            <w:color w:val="231F20"/>
                            <w:spacing w:val="-4"/>
                            <w:sz w:val="22"/>
                          </w:rPr>
                          <w:t>stone</w:t>
                        </w:r>
                      </w:p>
                    </w:txbxContent>
                  </v:textbox>
                </v:shape>
              </v:group>
            </w:pict>
          </mc:Fallback>
        </mc:AlternateContent>
      </w:r>
      <w:r>
        <w:rPr>
          <w:rFonts w:ascii="Calibri"/>
          <w:color w:val="231F20"/>
          <w:w w:val="95"/>
          <w:sz w:val="26"/>
        </w:rPr>
        <w:t xml:space="preserve">There is no </w:t>
      </w:r>
      <w:r>
        <w:rPr>
          <w:rFonts w:ascii="Calibri"/>
          <w:color w:val="231F20"/>
          <w:sz w:val="26"/>
          <w:u w:val="single" w:color="231F20"/>
        </w:rPr>
        <w:tab/>
      </w:r>
      <w:r>
        <w:rPr>
          <w:rFonts w:ascii="Calibri"/>
          <w:color w:val="231F20"/>
          <w:spacing w:val="-18"/>
          <w:sz w:val="26"/>
        </w:rPr>
        <w:t xml:space="preserve"> </w:t>
      </w:r>
      <w:r>
        <w:rPr>
          <w:rFonts w:ascii="Calibri"/>
          <w:color w:val="231F20"/>
          <w:w w:val="85"/>
          <w:sz w:val="26"/>
        </w:rPr>
        <w:t>in</w:t>
      </w:r>
      <w:r>
        <w:rPr>
          <w:rFonts w:ascii="Calibri"/>
          <w:color w:val="231F20"/>
          <w:spacing w:val="-10"/>
          <w:w w:val="85"/>
          <w:sz w:val="26"/>
        </w:rPr>
        <w:t xml:space="preserve"> </w:t>
      </w:r>
      <w:r>
        <w:rPr>
          <w:rFonts w:ascii="Calibri"/>
          <w:color w:val="231F20"/>
          <w:w w:val="85"/>
          <w:sz w:val="26"/>
        </w:rPr>
        <w:t>leuing</w:t>
      </w:r>
      <w:r>
        <w:rPr>
          <w:rFonts w:ascii="Calibri"/>
          <w:color w:val="231F20"/>
          <w:spacing w:val="-9"/>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 xml:space="preserve">child </w:t>
      </w:r>
      <w:r>
        <w:rPr>
          <w:rFonts w:ascii="Calibri"/>
          <w:color w:val="231F20"/>
          <w:w w:val="90"/>
          <w:sz w:val="26"/>
        </w:rPr>
        <w:t>read</w:t>
      </w:r>
      <w:r>
        <w:rPr>
          <w:rFonts w:ascii="Calibri"/>
          <w:color w:val="231F20"/>
          <w:spacing w:val="-4"/>
          <w:w w:val="90"/>
          <w:sz w:val="26"/>
        </w:rPr>
        <w:t xml:space="preserve"> </w:t>
      </w:r>
      <w:r>
        <w:rPr>
          <w:rFonts w:ascii="Calibri"/>
          <w:color w:val="231F20"/>
          <w:w w:val="90"/>
          <w:sz w:val="26"/>
        </w:rPr>
        <w:t>more</w:t>
      </w:r>
      <w:r>
        <w:rPr>
          <w:rFonts w:ascii="Calibri"/>
          <w:color w:val="231F20"/>
          <w:spacing w:val="-4"/>
          <w:w w:val="90"/>
          <w:sz w:val="26"/>
        </w:rPr>
        <w:t xml:space="preserve"> </w:t>
      </w:r>
      <w:r>
        <w:rPr>
          <w:rFonts w:ascii="Calibri"/>
          <w:color w:val="231F20"/>
          <w:w w:val="90"/>
          <w:sz w:val="26"/>
        </w:rPr>
        <w:t>books.</w:t>
      </w:r>
    </w:p>
    <w:p w14:paraId="59A50520">
      <w:pPr>
        <w:pStyle w:val="15"/>
        <w:numPr>
          <w:ilvl w:val="0"/>
          <w:numId w:val="92"/>
        </w:numPr>
        <w:tabs>
          <w:tab w:val="left" w:pos="1198"/>
          <w:tab w:val="left" w:pos="4267"/>
        </w:tabs>
        <w:spacing w:before="112" w:after="0" w:line="242" w:lineRule="auto"/>
        <w:ind w:left="1198" w:right="1265" w:hanging="312"/>
        <w:jc w:val="left"/>
        <w:rPr>
          <w:color w:val="231F20"/>
          <w:sz w:val="22"/>
        </w:rPr>
      </w:pPr>
      <w:r>
        <w:rPr>
          <w:rFonts w:ascii="Calibri" w:eastAsia="Calibri"/>
          <w:color w:val="231F20"/>
          <w:spacing w:val="-8"/>
          <w:sz w:val="26"/>
        </w:rPr>
        <w:t>The</w:t>
      </w:r>
      <w:r>
        <w:rPr>
          <w:rFonts w:ascii="Calibri" w:eastAsia="Calibri"/>
          <w:color w:val="231F20"/>
          <w:spacing w:val="-15"/>
          <w:sz w:val="26"/>
        </w:rPr>
        <w:t xml:space="preserve"> </w:t>
      </w:r>
      <w:r>
        <w:rPr>
          <w:rFonts w:ascii="Calibri" w:eastAsia="Calibri"/>
          <w:color w:val="231F20"/>
          <w:spacing w:val="-8"/>
          <w:sz w:val="26"/>
        </w:rPr>
        <w:t>worst</w:t>
      </w:r>
      <w:r>
        <w:rPr>
          <w:rFonts w:ascii="Calibri" w:eastAsia="Calibri"/>
          <w:color w:val="231F20"/>
          <w:spacing w:val="-15"/>
          <w:sz w:val="26"/>
        </w:rPr>
        <w:t xml:space="preserve"> </w:t>
      </w:r>
      <w:r>
        <w:rPr>
          <w:rFonts w:ascii="Calibri" w:eastAsia="Calibri"/>
          <w:color w:val="231F20"/>
          <w:spacing w:val="-8"/>
          <w:sz w:val="26"/>
        </w:rPr>
        <w:t>ever</w:t>
      </w:r>
      <w:r>
        <w:rPr>
          <w:rFonts w:ascii="Calibri" w:eastAsia="Calibri"/>
          <w:color w:val="231F20"/>
          <w:spacing w:val="-15"/>
          <w:sz w:val="26"/>
        </w:rPr>
        <w:t xml:space="preserve"> </w:t>
      </w:r>
      <w:r>
        <w:rPr>
          <w:rFonts w:ascii="Calibri" w:eastAsia="Calibri"/>
          <w:color w:val="231F20"/>
          <w:spacing w:val="-8"/>
          <w:sz w:val="26"/>
        </w:rPr>
        <w:t>Ebola</w:t>
      </w:r>
      <w:r>
        <w:rPr>
          <w:rFonts w:ascii="Calibri" w:eastAsia="Calibri"/>
          <w:color w:val="231F20"/>
          <w:spacing w:val="-15"/>
          <w:sz w:val="26"/>
        </w:rPr>
        <w:t xml:space="preserve"> </w:t>
      </w:r>
      <w:r>
        <w:rPr>
          <w:rFonts w:ascii="Calibri" w:eastAsia="Calibri"/>
          <w:color w:val="231F20"/>
          <w:spacing w:val="-8"/>
          <w:sz w:val="26"/>
        </w:rPr>
        <w:t>(</w:t>
      </w:r>
      <w:r>
        <w:rPr>
          <w:rFonts w:ascii="Calibri" w:eastAsia="Calibri"/>
          <w:color w:val="231F20"/>
          <w:spacing w:val="-30"/>
          <w:sz w:val="26"/>
        </w:rPr>
        <w:t xml:space="preserve"> </w:t>
      </w:r>
      <w:r>
        <w:rPr>
          <w:rFonts w:hint="eastAsia" w:ascii="宋体" w:eastAsia="宋体"/>
          <w:color w:val="231F20"/>
          <w:spacing w:val="-8"/>
          <w:sz w:val="22"/>
        </w:rPr>
        <w:t>埃博拉病毒</w:t>
      </w:r>
      <w:r>
        <w:rPr>
          <w:rFonts w:ascii="Calibri" w:eastAsia="Calibri"/>
          <w:color w:val="231F20"/>
          <w:spacing w:val="-8"/>
          <w:sz w:val="26"/>
        </w:rPr>
        <w:t xml:space="preserve">) </w:t>
      </w:r>
      <w:r>
        <w:rPr>
          <w:rFonts w:ascii="Calibri" w:eastAsia="Calibri"/>
          <w:color w:val="231F20"/>
          <w:sz w:val="26"/>
        </w:rPr>
        <w:t xml:space="preserve">outbreak caused huge </w:t>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6"/>
          <w:w w:val="85"/>
          <w:sz w:val="26"/>
        </w:rPr>
        <w:t>to</w:t>
      </w:r>
      <w:r>
        <w:rPr>
          <w:rFonts w:ascii="Calibri" w:eastAsia="Calibri"/>
          <w:color w:val="231F20"/>
          <w:spacing w:val="-10"/>
          <w:w w:val="85"/>
          <w:sz w:val="26"/>
        </w:rPr>
        <w:t xml:space="preserve"> </w:t>
      </w:r>
      <w:r>
        <w:rPr>
          <w:rFonts w:ascii="Calibri" w:eastAsia="Calibri"/>
          <w:color w:val="231F20"/>
          <w:spacing w:val="-6"/>
          <w:w w:val="85"/>
          <w:sz w:val="26"/>
        </w:rPr>
        <w:t xml:space="preserve">West </w:t>
      </w:r>
      <w:r>
        <w:rPr>
          <w:rFonts w:ascii="Calibri" w:eastAsia="Calibri"/>
          <w:color w:val="231F20"/>
          <w:w w:val="90"/>
          <w:sz w:val="26"/>
        </w:rPr>
        <w:t>African</w:t>
      </w:r>
      <w:r>
        <w:rPr>
          <w:rFonts w:ascii="Calibri" w:eastAsia="Calibri"/>
          <w:color w:val="231F20"/>
          <w:spacing w:val="-12"/>
          <w:w w:val="90"/>
          <w:sz w:val="26"/>
        </w:rPr>
        <w:t xml:space="preserve"> </w:t>
      </w:r>
      <w:r>
        <w:rPr>
          <w:rFonts w:ascii="Calibri" w:eastAsia="Calibri"/>
          <w:color w:val="231F20"/>
          <w:w w:val="90"/>
          <w:sz w:val="26"/>
        </w:rPr>
        <w:t>economies.</w:t>
      </w:r>
    </w:p>
    <w:p w14:paraId="5D79F86A">
      <w:pPr>
        <w:spacing w:before="125"/>
        <w:ind w:left="886" w:right="0" w:firstLine="0"/>
        <w:jc w:val="left"/>
        <w:rPr>
          <w:rFonts w:ascii="Tahoma"/>
          <w:sz w:val="24"/>
        </w:rPr>
      </w:pPr>
      <w:r>
        <w:rPr>
          <w:rFonts w:ascii="Tahoma"/>
          <w:color w:val="231F20"/>
          <w:spacing w:val="-2"/>
          <w:sz w:val="24"/>
        </w:rPr>
        <w:t>tend/intend</w:t>
      </w:r>
    </w:p>
    <w:p w14:paraId="52EE1386">
      <w:pPr>
        <w:pStyle w:val="15"/>
        <w:numPr>
          <w:ilvl w:val="0"/>
          <w:numId w:val="92"/>
        </w:numPr>
        <w:tabs>
          <w:tab w:val="left" w:pos="1198"/>
          <w:tab w:val="left" w:pos="4758"/>
        </w:tabs>
        <w:spacing w:before="130" w:after="0" w:line="242" w:lineRule="auto"/>
        <w:ind w:left="1198" w:right="1398" w:hanging="312"/>
        <w:jc w:val="left"/>
        <w:rPr>
          <w:color w:val="231F20"/>
          <w:sz w:val="22"/>
        </w:rPr>
      </w:pPr>
      <w:r>
        <w:rPr>
          <w:rFonts w:ascii="Calibri"/>
          <w:color w:val="231F20"/>
          <w:w w:val="90"/>
          <w:sz w:val="26"/>
        </w:rPr>
        <w:t xml:space="preserve">Do you think many parents </w:t>
      </w:r>
      <w:r>
        <w:rPr>
          <w:rFonts w:ascii="Calibri"/>
          <w:color w:val="231F20"/>
          <w:sz w:val="26"/>
          <w:u w:val="single" w:color="231F20"/>
        </w:rPr>
        <w:tab/>
      </w:r>
      <w:r>
        <w:rPr>
          <w:rFonts w:ascii="Calibri"/>
          <w:color w:val="231F20"/>
          <w:sz w:val="26"/>
        </w:rPr>
        <w:t xml:space="preserve"> </w:t>
      </w:r>
      <w:r>
        <w:rPr>
          <w:rFonts w:ascii="Calibri"/>
          <w:color w:val="231F20"/>
          <w:w w:val="80"/>
          <w:sz w:val="26"/>
        </w:rPr>
        <w:t>to</w:t>
      </w:r>
      <w:r>
        <w:rPr>
          <w:rFonts w:ascii="Calibri"/>
          <w:color w:val="231F20"/>
          <w:spacing w:val="-5"/>
          <w:w w:val="80"/>
          <w:sz w:val="26"/>
        </w:rPr>
        <w:t xml:space="preserve"> </w:t>
      </w:r>
      <w:r>
        <w:rPr>
          <w:rFonts w:ascii="Calibri"/>
          <w:color w:val="231F20"/>
          <w:w w:val="80"/>
          <w:sz w:val="26"/>
        </w:rPr>
        <w:t>pressure</w:t>
      </w:r>
      <w:r>
        <w:rPr>
          <w:rFonts w:ascii="Calibri"/>
          <w:color w:val="231F20"/>
          <w:spacing w:val="-5"/>
          <w:w w:val="80"/>
          <w:sz w:val="26"/>
        </w:rPr>
        <w:t xml:space="preserve"> </w:t>
      </w:r>
      <w:r>
        <w:rPr>
          <w:rFonts w:ascii="Calibri"/>
          <w:color w:val="231F20"/>
          <w:w w:val="80"/>
          <w:sz w:val="26"/>
        </w:rPr>
        <w:t>their</w:t>
      </w:r>
      <w:r>
        <w:rPr>
          <w:rFonts w:ascii="Calibri"/>
          <w:color w:val="231F20"/>
          <w:spacing w:val="-5"/>
          <w:w w:val="80"/>
          <w:sz w:val="26"/>
        </w:rPr>
        <w:t xml:space="preserve"> </w:t>
      </w:r>
      <w:r>
        <w:rPr>
          <w:rFonts w:ascii="Calibri"/>
          <w:color w:val="231F20"/>
          <w:w w:val="80"/>
          <w:sz w:val="26"/>
        </w:rPr>
        <w:t>children</w:t>
      </w:r>
      <w:r>
        <w:rPr>
          <w:rFonts w:ascii="Calibri"/>
          <w:color w:val="231F20"/>
          <w:spacing w:val="-5"/>
          <w:w w:val="80"/>
          <w:sz w:val="26"/>
        </w:rPr>
        <w:t xml:space="preserve"> </w:t>
      </w:r>
      <w:r>
        <w:rPr>
          <w:rFonts w:ascii="Calibri"/>
          <w:color w:val="231F20"/>
          <w:w w:val="80"/>
          <w:sz w:val="26"/>
        </w:rPr>
        <w:t>to</w:t>
      </w:r>
      <w:r>
        <w:rPr>
          <w:rFonts w:ascii="Calibri"/>
          <w:color w:val="231F20"/>
          <w:spacing w:val="-5"/>
          <w:w w:val="80"/>
          <w:sz w:val="26"/>
        </w:rPr>
        <w:t xml:space="preserve"> </w:t>
      </w:r>
      <w:r>
        <w:rPr>
          <w:rFonts w:ascii="Calibri"/>
          <w:color w:val="231F20"/>
          <w:w w:val="80"/>
          <w:sz w:val="26"/>
        </w:rPr>
        <w:t>get</w:t>
      </w:r>
      <w:r>
        <w:rPr>
          <w:rFonts w:ascii="Calibri"/>
          <w:color w:val="231F20"/>
          <w:spacing w:val="-5"/>
          <w:w w:val="80"/>
          <w:sz w:val="26"/>
        </w:rPr>
        <w:t xml:space="preserve"> </w:t>
      </w:r>
      <w:r>
        <w:rPr>
          <w:rFonts w:ascii="Calibri"/>
          <w:color w:val="231F20"/>
          <w:w w:val="80"/>
          <w:sz w:val="26"/>
        </w:rPr>
        <w:t>stable</w:t>
      </w:r>
      <w:r>
        <w:rPr>
          <w:rFonts w:ascii="Calibri"/>
          <w:color w:val="231F20"/>
          <w:spacing w:val="-5"/>
          <w:w w:val="80"/>
          <w:sz w:val="26"/>
        </w:rPr>
        <w:t xml:space="preserve"> </w:t>
      </w:r>
      <w:r>
        <w:rPr>
          <w:rFonts w:ascii="Calibri"/>
          <w:color w:val="231F20"/>
          <w:w w:val="80"/>
          <w:sz w:val="26"/>
        </w:rPr>
        <w:t xml:space="preserve">jobs </w:t>
      </w:r>
      <w:r>
        <w:rPr>
          <w:rFonts w:ascii="Calibri"/>
          <w:color w:val="231F20"/>
          <w:w w:val="85"/>
          <w:sz w:val="26"/>
        </w:rPr>
        <w:t>instead</w:t>
      </w:r>
      <w:r>
        <w:rPr>
          <w:rFonts w:ascii="Calibri"/>
          <w:color w:val="231F20"/>
          <w:spacing w:val="-5"/>
          <w:w w:val="85"/>
          <w:sz w:val="26"/>
        </w:rPr>
        <w:t xml:space="preserve"> </w:t>
      </w:r>
      <w:r>
        <w:rPr>
          <w:rFonts w:ascii="Calibri"/>
          <w:color w:val="231F20"/>
          <w:w w:val="85"/>
          <w:sz w:val="26"/>
        </w:rPr>
        <w:t>of</w:t>
      </w:r>
      <w:r>
        <w:rPr>
          <w:rFonts w:ascii="Calibri"/>
          <w:color w:val="231F20"/>
          <w:spacing w:val="-5"/>
          <w:w w:val="85"/>
          <w:sz w:val="26"/>
        </w:rPr>
        <w:t xml:space="preserve"> </w:t>
      </w:r>
      <w:r>
        <w:rPr>
          <w:rFonts w:ascii="Calibri"/>
          <w:color w:val="231F20"/>
          <w:w w:val="85"/>
          <w:sz w:val="26"/>
        </w:rPr>
        <w:t>letting</w:t>
      </w:r>
      <w:r>
        <w:rPr>
          <w:rFonts w:ascii="Calibri"/>
          <w:color w:val="231F20"/>
          <w:spacing w:val="-5"/>
          <w:w w:val="85"/>
          <w:sz w:val="26"/>
        </w:rPr>
        <w:t xml:space="preserve"> </w:t>
      </w:r>
      <w:r>
        <w:rPr>
          <w:rFonts w:ascii="Calibri"/>
          <w:color w:val="231F20"/>
          <w:w w:val="85"/>
          <w:sz w:val="26"/>
        </w:rPr>
        <w:t>them</w:t>
      </w:r>
      <w:r>
        <w:rPr>
          <w:rFonts w:ascii="Calibri"/>
          <w:color w:val="231F20"/>
          <w:spacing w:val="-5"/>
          <w:w w:val="85"/>
          <w:sz w:val="26"/>
        </w:rPr>
        <w:t xml:space="preserve"> </w:t>
      </w:r>
      <w:r>
        <w:rPr>
          <w:rFonts w:ascii="Calibri"/>
          <w:color w:val="231F20"/>
          <w:w w:val="85"/>
          <w:sz w:val="26"/>
        </w:rPr>
        <w:t>pursue</w:t>
      </w:r>
      <w:r>
        <w:rPr>
          <w:rFonts w:ascii="Calibri"/>
          <w:color w:val="231F20"/>
          <w:spacing w:val="-5"/>
          <w:w w:val="85"/>
          <w:sz w:val="26"/>
        </w:rPr>
        <w:t xml:space="preserve"> </w:t>
      </w:r>
      <w:r>
        <w:rPr>
          <w:rFonts w:ascii="Calibri"/>
          <w:color w:val="231F20"/>
          <w:w w:val="85"/>
          <w:sz w:val="26"/>
        </w:rPr>
        <w:t>their</w:t>
      </w:r>
      <w:r>
        <w:rPr>
          <w:rFonts w:ascii="Calibri"/>
          <w:color w:val="231F20"/>
          <w:spacing w:val="-5"/>
          <w:w w:val="85"/>
          <w:sz w:val="26"/>
        </w:rPr>
        <w:t xml:space="preserve"> </w:t>
      </w:r>
      <w:r>
        <w:rPr>
          <w:rFonts w:ascii="Calibri"/>
          <w:color w:val="231F20"/>
          <w:w w:val="85"/>
          <w:sz w:val="26"/>
        </w:rPr>
        <w:t xml:space="preserve">own </w:t>
      </w:r>
      <w:r>
        <w:rPr>
          <w:rFonts w:ascii="Calibri"/>
          <w:color w:val="231F20"/>
          <w:spacing w:val="-2"/>
          <w:w w:val="90"/>
          <w:sz w:val="26"/>
        </w:rPr>
        <w:t>interests?</w:t>
      </w:r>
    </w:p>
    <w:p w14:paraId="47C649B3">
      <w:pPr>
        <w:pStyle w:val="15"/>
        <w:numPr>
          <w:ilvl w:val="0"/>
          <w:numId w:val="92"/>
        </w:numPr>
        <w:tabs>
          <w:tab w:val="left" w:pos="1196"/>
          <w:tab w:val="left" w:pos="1198"/>
          <w:tab w:val="left" w:pos="3075"/>
        </w:tabs>
        <w:spacing w:before="112" w:after="0" w:line="240" w:lineRule="auto"/>
        <w:ind w:left="1198" w:right="1527" w:hanging="312"/>
        <w:jc w:val="left"/>
        <w:rPr>
          <w:color w:val="231F20"/>
          <w:position w:val="1"/>
          <w:sz w:val="22"/>
        </w:rPr>
      </w:pPr>
      <w:r>
        <w:rPr>
          <w:rFonts w:ascii="Calibri" w:hAnsi="Calibri"/>
          <w:color w:val="231F20"/>
          <w:w w:val="95"/>
          <w:position w:val="1"/>
          <w:sz w:val="26"/>
        </w:rPr>
        <w:t>I didn</w:t>
      </w:r>
      <w:r>
        <w:rPr>
          <w:rFonts w:ascii="Tahoma" w:hAnsi="Tahoma"/>
          <w:color w:val="231F20"/>
          <w:w w:val="95"/>
          <w:sz w:val="26"/>
        </w:rPr>
        <w:t>ʼ</w:t>
      </w:r>
      <w:r>
        <w:rPr>
          <w:rFonts w:ascii="Calibri" w:hAnsi="Calibri"/>
          <w:color w:val="231F20"/>
          <w:w w:val="95"/>
          <w:position w:val="1"/>
          <w:sz w:val="26"/>
        </w:rPr>
        <w:t>t</w:t>
      </w:r>
      <w:r>
        <w:rPr>
          <w:rFonts w:ascii="Calibri" w:hAnsi="Calibri"/>
          <w:color w:val="231F20"/>
          <w:spacing w:val="24"/>
          <w:w w:val="95"/>
          <w:position w:val="1"/>
          <w:sz w:val="26"/>
        </w:rPr>
        <w:t xml:space="preserve"> </w:t>
      </w:r>
      <w:r>
        <w:rPr>
          <w:rFonts w:ascii="Calibri" w:hAnsi="Calibri"/>
          <w:color w:val="231F20"/>
          <w:position w:val="1"/>
          <w:sz w:val="26"/>
          <w:u w:val="single" w:color="231F20"/>
        </w:rPr>
        <w:tab/>
      </w:r>
      <w:r>
        <w:rPr>
          <w:rFonts w:ascii="Calibri" w:hAnsi="Calibri"/>
          <w:color w:val="231F20"/>
          <w:spacing w:val="-18"/>
          <w:position w:val="1"/>
          <w:sz w:val="26"/>
        </w:rPr>
        <w:t xml:space="preserve"> </w:t>
      </w:r>
      <w:r>
        <w:rPr>
          <w:rFonts w:ascii="Calibri" w:hAnsi="Calibri"/>
          <w:color w:val="231F20"/>
          <w:spacing w:val="-2"/>
          <w:w w:val="80"/>
          <w:position w:val="1"/>
          <w:sz w:val="26"/>
        </w:rPr>
        <w:t>to</w:t>
      </w:r>
      <w:r>
        <w:rPr>
          <w:rFonts w:ascii="Calibri" w:hAnsi="Calibri"/>
          <w:color w:val="231F20"/>
          <w:spacing w:val="-7"/>
          <w:w w:val="80"/>
          <w:position w:val="1"/>
          <w:sz w:val="26"/>
        </w:rPr>
        <w:t xml:space="preserve"> </w:t>
      </w:r>
      <w:r>
        <w:rPr>
          <w:rFonts w:ascii="Calibri" w:hAnsi="Calibri"/>
          <w:color w:val="231F20"/>
          <w:spacing w:val="-2"/>
          <w:w w:val="80"/>
          <w:position w:val="1"/>
          <w:sz w:val="26"/>
        </w:rPr>
        <w:t>scare</w:t>
      </w:r>
      <w:r>
        <w:rPr>
          <w:rFonts w:ascii="Calibri" w:hAnsi="Calibri"/>
          <w:color w:val="231F20"/>
          <w:spacing w:val="-6"/>
          <w:w w:val="80"/>
          <w:position w:val="1"/>
          <w:sz w:val="26"/>
        </w:rPr>
        <w:t xml:space="preserve"> </w:t>
      </w:r>
      <w:r>
        <w:rPr>
          <w:rFonts w:ascii="Calibri" w:hAnsi="Calibri"/>
          <w:color w:val="231F20"/>
          <w:spacing w:val="-2"/>
          <w:w w:val="80"/>
          <w:position w:val="1"/>
          <w:sz w:val="26"/>
        </w:rPr>
        <w:t>her</w:t>
      </w:r>
      <w:r>
        <w:rPr>
          <w:rFonts w:ascii="Calibri" w:hAnsi="Calibri"/>
          <w:color w:val="231F20"/>
          <w:spacing w:val="-6"/>
          <w:w w:val="80"/>
          <w:position w:val="1"/>
          <w:sz w:val="26"/>
        </w:rPr>
        <w:t xml:space="preserve"> </w:t>
      </w:r>
      <w:r>
        <w:rPr>
          <w:rFonts w:ascii="Calibri" w:hAnsi="Calibri"/>
          <w:color w:val="231F20"/>
          <w:spacing w:val="-2"/>
          <w:w w:val="80"/>
          <w:position w:val="1"/>
          <w:sz w:val="26"/>
        </w:rPr>
        <w:t>away.</w:t>
      </w:r>
      <w:r>
        <w:rPr>
          <w:rFonts w:ascii="Calibri" w:hAnsi="Calibri"/>
          <w:color w:val="231F20"/>
          <w:spacing w:val="-6"/>
          <w:w w:val="80"/>
          <w:position w:val="1"/>
          <w:sz w:val="26"/>
        </w:rPr>
        <w:t xml:space="preserve"> </w:t>
      </w:r>
      <w:r>
        <w:rPr>
          <w:rFonts w:ascii="Calibri" w:hAnsi="Calibri"/>
          <w:color w:val="231F20"/>
          <w:spacing w:val="-2"/>
          <w:w w:val="80"/>
          <w:position w:val="1"/>
          <w:sz w:val="26"/>
        </w:rPr>
        <w:t xml:space="preserve">I </w:t>
      </w:r>
      <w:r>
        <w:rPr>
          <w:rFonts w:ascii="Calibri" w:hAnsi="Calibri"/>
          <w:color w:val="231F20"/>
          <w:spacing w:val="-2"/>
          <w:w w:val="90"/>
          <w:sz w:val="26"/>
        </w:rPr>
        <w:t>was</w:t>
      </w:r>
      <w:r>
        <w:rPr>
          <w:rFonts w:ascii="Calibri" w:hAnsi="Calibri"/>
          <w:color w:val="231F20"/>
          <w:spacing w:val="-13"/>
          <w:w w:val="90"/>
          <w:sz w:val="26"/>
        </w:rPr>
        <w:t xml:space="preserve"> </w:t>
      </w:r>
      <w:r>
        <w:rPr>
          <w:rFonts w:ascii="Calibri" w:hAnsi="Calibri"/>
          <w:color w:val="231F20"/>
          <w:spacing w:val="-2"/>
          <w:w w:val="90"/>
          <w:sz w:val="26"/>
        </w:rPr>
        <w:t>just</w:t>
      </w:r>
      <w:r>
        <w:rPr>
          <w:rFonts w:ascii="Calibri" w:hAnsi="Calibri"/>
          <w:color w:val="231F20"/>
          <w:spacing w:val="-12"/>
          <w:w w:val="90"/>
          <w:sz w:val="26"/>
        </w:rPr>
        <w:t xml:space="preserve"> </w:t>
      </w:r>
      <w:r>
        <w:rPr>
          <w:rFonts w:ascii="Calibri" w:hAnsi="Calibri"/>
          <w:color w:val="231F20"/>
          <w:spacing w:val="-2"/>
          <w:w w:val="90"/>
          <w:sz w:val="26"/>
        </w:rPr>
        <w:t>playing</w:t>
      </w:r>
      <w:r>
        <w:rPr>
          <w:rFonts w:ascii="Calibri" w:hAnsi="Calibri"/>
          <w:color w:val="231F20"/>
          <w:spacing w:val="-12"/>
          <w:w w:val="90"/>
          <w:sz w:val="26"/>
        </w:rPr>
        <w:t xml:space="preserve"> </w:t>
      </w:r>
      <w:r>
        <w:rPr>
          <w:rFonts w:ascii="Calibri" w:hAnsi="Calibri"/>
          <w:color w:val="231F20"/>
          <w:spacing w:val="-2"/>
          <w:w w:val="90"/>
          <w:sz w:val="26"/>
        </w:rPr>
        <w:t>a</w:t>
      </w:r>
      <w:r>
        <w:rPr>
          <w:rFonts w:ascii="Calibri" w:hAnsi="Calibri"/>
          <w:color w:val="231F20"/>
          <w:spacing w:val="-12"/>
          <w:w w:val="90"/>
          <w:sz w:val="26"/>
        </w:rPr>
        <w:t xml:space="preserve"> </w:t>
      </w:r>
      <w:r>
        <w:rPr>
          <w:rFonts w:ascii="Calibri" w:hAnsi="Calibri"/>
          <w:color w:val="231F20"/>
          <w:spacing w:val="-2"/>
          <w:w w:val="90"/>
          <w:sz w:val="26"/>
        </w:rPr>
        <w:t>joke.</w:t>
      </w:r>
    </w:p>
    <w:p w14:paraId="19FD988F">
      <w:pPr>
        <w:spacing w:after="0" w:line="240" w:lineRule="auto"/>
        <w:jc w:val="left"/>
        <w:rPr>
          <w:sz w:val="22"/>
        </w:rPr>
        <w:sectPr>
          <w:type w:val="continuous"/>
          <w:pgSz w:w="11910" w:h="16840"/>
          <w:pgMar w:top="1340" w:right="0" w:bottom="280" w:left="0" w:header="720" w:footer="720" w:gutter="0"/>
          <w:cols w:equalWidth="0" w:num="2">
            <w:col w:w="5622" w:space="40"/>
            <w:col w:w="6248"/>
          </w:cols>
        </w:sectPr>
      </w:pPr>
    </w:p>
    <w:p w14:paraId="6B98383C">
      <w:pPr>
        <w:pStyle w:val="11"/>
        <w:rPr>
          <w:rFonts w:ascii="Calibri"/>
          <w:sz w:val="20"/>
        </w:rPr>
      </w:pPr>
    </w:p>
    <w:p w14:paraId="1F1F1669">
      <w:pPr>
        <w:pStyle w:val="11"/>
        <w:rPr>
          <w:rFonts w:ascii="Calibri"/>
          <w:sz w:val="20"/>
        </w:rPr>
      </w:pPr>
    </w:p>
    <w:p w14:paraId="241F3CBD">
      <w:pPr>
        <w:pStyle w:val="11"/>
        <w:spacing w:before="5"/>
        <w:rPr>
          <w:rFonts w:ascii="Calibri"/>
          <w:sz w:val="28"/>
        </w:rPr>
      </w:pPr>
    </w:p>
    <w:p w14:paraId="7B563886">
      <w:pPr>
        <w:spacing w:before="97"/>
        <w:ind w:left="0" w:right="617" w:firstLine="0"/>
        <w:jc w:val="right"/>
        <w:rPr>
          <w:rFonts w:ascii="Tahoma"/>
          <w:sz w:val="20"/>
        </w:rPr>
      </w:pPr>
      <w:r>
        <w:rPr>
          <w:rFonts w:ascii="Tahoma"/>
          <w:color w:val="231F20"/>
          <w:spacing w:val="-5"/>
          <w:sz w:val="20"/>
        </w:rPr>
        <w:t>67</w:t>
      </w:r>
    </w:p>
    <w:p w14:paraId="28A23A4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911D4CA">
      <w:pPr>
        <w:spacing w:after="0" w:line="240" w:lineRule="auto"/>
        <w:jc w:val="left"/>
        <w:rPr>
          <w:rFonts w:ascii="Tahoma"/>
          <w:sz w:val="20"/>
        </w:rPr>
        <w:sectPr>
          <w:type w:val="continuous"/>
          <w:pgSz w:w="11910" w:h="16840"/>
          <w:pgMar w:top="1340" w:right="0" w:bottom="280" w:left="0" w:header="720" w:footer="720" w:gutter="0"/>
          <w:cols w:space="720" w:num="1"/>
        </w:sectPr>
      </w:pPr>
    </w:p>
    <w:p w14:paraId="3F5C0619">
      <w:pPr>
        <w:pStyle w:val="11"/>
        <w:rPr>
          <w:rFonts w:ascii="Tahoma"/>
          <w:sz w:val="20"/>
        </w:rPr>
      </w:pPr>
    </w:p>
    <w:p w14:paraId="04554050">
      <w:pPr>
        <w:pStyle w:val="11"/>
        <w:spacing w:before="7"/>
        <w:rPr>
          <w:rFonts w:ascii="Tahoma"/>
          <w:sz w:val="26"/>
        </w:rPr>
      </w:pPr>
    </w:p>
    <w:p w14:paraId="342684D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031" name="Group 303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032" name="Graphic 303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03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AiJfUJaAIAAK0FAAAOAAAAAAAAAAEAIAAAACEBAABkcnMvZTJvRG9jLnhtbFBLBQYA&#10;AAAABgAGAFkBAAD7BQAAAAA=&#10;">
                <o:lock v:ext="edit" aspectratio="f"/>
                <v:shape id="Graphic 3032" o:spid="_x0000_s1026" o:spt="100" style="position:absolute;left:0;top:635;height:1270;width:323215;" filled="f" stroked="t" coordsize="323215,1" o:gfxdata="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1XZD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6271F17">
      <w:pPr>
        <w:pStyle w:val="11"/>
        <w:rPr>
          <w:rFonts w:ascii="Tahoma"/>
          <w:sz w:val="20"/>
        </w:rPr>
      </w:pPr>
    </w:p>
    <w:p w14:paraId="26021223">
      <w:pPr>
        <w:pStyle w:val="11"/>
        <w:spacing w:before="9"/>
        <w:rPr>
          <w:rFonts w:ascii="Tahoma"/>
          <w:sz w:val="28"/>
        </w:rPr>
      </w:pPr>
    </w:p>
    <w:p w14:paraId="66D00306">
      <w:pPr>
        <w:spacing w:after="0"/>
        <w:rPr>
          <w:rFonts w:ascii="Tahoma"/>
          <w:sz w:val="28"/>
        </w:rPr>
        <w:sectPr>
          <w:pgSz w:w="11910" w:h="16840"/>
          <w:pgMar w:top="0" w:right="0" w:bottom="0" w:left="0" w:header="720" w:footer="720" w:gutter="0"/>
          <w:cols w:space="720" w:num="1"/>
        </w:sectPr>
      </w:pPr>
    </w:p>
    <w:p w14:paraId="443FFA2E">
      <w:pPr>
        <w:spacing w:before="100"/>
        <w:ind w:left="1555" w:right="0" w:firstLine="0"/>
        <w:jc w:val="left"/>
        <w:rPr>
          <w:rFonts w:ascii="Tahoma"/>
          <w:sz w:val="24"/>
        </w:rPr>
      </w:pPr>
      <w:r>
        <w:rPr>
          <w:rFonts w:ascii="Tahoma"/>
          <w:color w:val="231F20"/>
          <w:spacing w:val="-2"/>
          <w:w w:val="105"/>
          <w:sz w:val="24"/>
        </w:rPr>
        <w:t>per/every</w:t>
      </w:r>
    </w:p>
    <w:p w14:paraId="323FDCBE">
      <w:pPr>
        <w:pStyle w:val="15"/>
        <w:numPr>
          <w:ilvl w:val="0"/>
          <w:numId w:val="92"/>
        </w:numPr>
        <w:tabs>
          <w:tab w:val="left" w:pos="1867"/>
          <w:tab w:val="left" w:pos="5587"/>
        </w:tabs>
        <w:spacing w:before="91" w:after="0" w:line="242" w:lineRule="auto"/>
        <w:ind w:left="1867" w:right="136" w:hanging="312"/>
        <w:jc w:val="left"/>
        <w:rPr>
          <w:color w:val="231F20"/>
          <w:sz w:val="22"/>
        </w:rPr>
      </w:pPr>
      <w:r>
        <w:rPr>
          <w:rFonts w:ascii="Calibri" w:eastAsia="Calibri"/>
          <w:color w:val="231F20"/>
          <w:w w:val="85"/>
          <w:sz w:val="26"/>
        </w:rPr>
        <w:t xml:space="preserve">Kenya announced that it would export </w:t>
      </w:r>
      <w:r>
        <w:rPr>
          <w:rFonts w:ascii="Calibri" w:eastAsia="Calibri"/>
          <w:color w:val="231F20"/>
          <w:sz w:val="26"/>
        </w:rPr>
        <w:t>much more crude oil (</w:t>
      </w:r>
      <w:r>
        <w:rPr>
          <w:rFonts w:ascii="Calibri" w:eastAsia="Calibri"/>
          <w:color w:val="231F20"/>
          <w:spacing w:val="-10"/>
          <w:sz w:val="26"/>
        </w:rPr>
        <w:t xml:space="preserve"> </w:t>
      </w:r>
      <w:r>
        <w:rPr>
          <w:rFonts w:hint="eastAsia" w:ascii="宋体" w:eastAsia="宋体"/>
          <w:color w:val="231F20"/>
          <w:sz w:val="22"/>
        </w:rPr>
        <w:t>原</w:t>
      </w:r>
      <w:r>
        <w:rPr>
          <w:rFonts w:hint="eastAsia" w:ascii="宋体" w:eastAsia="宋体"/>
          <w:color w:val="231F20"/>
          <w:spacing w:val="16"/>
          <w:sz w:val="22"/>
        </w:rPr>
        <w:t>油</w:t>
      </w:r>
      <w:r>
        <w:rPr>
          <w:rFonts w:ascii="Calibri" w:eastAsia="Calibri"/>
          <w:color w:val="231F20"/>
          <w:sz w:val="26"/>
        </w:rPr>
        <w:t xml:space="preserve">)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spacing w:val="-2"/>
          <w:w w:val="90"/>
          <w:sz w:val="26"/>
        </w:rPr>
        <w:t>day</w:t>
      </w:r>
      <w:r>
        <w:rPr>
          <w:rFonts w:ascii="Calibri" w:eastAsia="Calibri"/>
          <w:color w:val="231F20"/>
          <w:spacing w:val="-13"/>
          <w:w w:val="90"/>
          <w:sz w:val="26"/>
        </w:rPr>
        <w:t xml:space="preserve"> </w:t>
      </w:r>
      <w:r>
        <w:rPr>
          <w:rFonts w:ascii="Calibri" w:eastAsia="Calibri"/>
          <w:color w:val="231F20"/>
          <w:spacing w:val="-2"/>
          <w:w w:val="90"/>
          <w:sz w:val="26"/>
        </w:rPr>
        <w:t>the</w:t>
      </w:r>
      <w:r>
        <w:rPr>
          <w:rFonts w:ascii="Calibri" w:eastAsia="Calibri"/>
          <w:color w:val="231F20"/>
          <w:spacing w:val="-12"/>
          <w:w w:val="90"/>
          <w:sz w:val="26"/>
        </w:rPr>
        <w:t xml:space="preserve"> </w:t>
      </w:r>
      <w:r>
        <w:rPr>
          <w:rFonts w:ascii="Calibri" w:eastAsia="Calibri"/>
          <w:color w:val="231F20"/>
          <w:spacing w:val="-2"/>
          <w:w w:val="90"/>
          <w:sz w:val="26"/>
        </w:rPr>
        <w:t>next</w:t>
      </w:r>
      <w:r>
        <w:rPr>
          <w:rFonts w:ascii="Calibri" w:eastAsia="Calibri"/>
          <w:color w:val="231F20"/>
          <w:spacing w:val="-12"/>
          <w:w w:val="90"/>
          <w:sz w:val="26"/>
        </w:rPr>
        <w:t xml:space="preserve"> </w:t>
      </w:r>
      <w:r>
        <w:rPr>
          <w:rFonts w:ascii="Calibri" w:eastAsia="Calibri"/>
          <w:color w:val="231F20"/>
          <w:spacing w:val="-2"/>
          <w:w w:val="90"/>
          <w:sz w:val="26"/>
        </w:rPr>
        <w:t>year.</w:t>
      </w:r>
    </w:p>
    <w:p w14:paraId="5660909D">
      <w:pPr>
        <w:pStyle w:val="15"/>
        <w:numPr>
          <w:ilvl w:val="0"/>
          <w:numId w:val="92"/>
        </w:numPr>
        <w:tabs>
          <w:tab w:val="left" w:pos="1867"/>
          <w:tab w:val="left" w:pos="5019"/>
        </w:tabs>
        <w:spacing w:before="112" w:after="0" w:line="242" w:lineRule="auto"/>
        <w:ind w:left="1867" w:right="354" w:hanging="312"/>
        <w:jc w:val="left"/>
        <w:rPr>
          <w:color w:val="231F20"/>
          <w:sz w:val="22"/>
        </w:rPr>
      </w:pPr>
      <w:r>
        <w:rPr>
          <w:rFonts w:ascii="Calibri"/>
          <w:color w:val="231F20"/>
          <w:w w:val="80"/>
          <w:sz w:val="26"/>
        </w:rPr>
        <w:t xml:space="preserve">A balanced diet and regular exercise can </w:t>
      </w:r>
      <w:r>
        <w:rPr>
          <w:rFonts w:ascii="Calibri"/>
          <w:color w:val="231F20"/>
          <w:w w:val="90"/>
          <w:sz w:val="26"/>
        </w:rPr>
        <w:t xml:space="preserve">help you stay energetic </w:t>
      </w:r>
      <w:r>
        <w:rPr>
          <w:rFonts w:ascii="Calibri"/>
          <w:color w:val="231F20"/>
          <w:sz w:val="26"/>
          <w:u w:val="single" w:color="231F20"/>
        </w:rPr>
        <w:tab/>
      </w:r>
      <w:r>
        <w:rPr>
          <w:rFonts w:ascii="Calibri"/>
          <w:color w:val="231F20"/>
          <w:spacing w:val="-20"/>
          <w:sz w:val="26"/>
        </w:rPr>
        <w:t xml:space="preserve"> </w:t>
      </w:r>
      <w:r>
        <w:rPr>
          <w:rFonts w:ascii="Calibri"/>
          <w:color w:val="231F20"/>
          <w:spacing w:val="-14"/>
          <w:w w:val="80"/>
          <w:sz w:val="26"/>
        </w:rPr>
        <w:t>day.</w:t>
      </w:r>
    </w:p>
    <w:p w14:paraId="0AA49F1B">
      <w:pPr>
        <w:spacing w:before="261" w:line="199" w:lineRule="auto"/>
        <w:ind w:left="1583" w:right="0" w:hanging="9"/>
        <w:jc w:val="both"/>
        <w:rPr>
          <w:rFonts w:ascii="Tahoma"/>
          <w:sz w:val="26"/>
        </w:rPr>
      </w:pPr>
      <w:r>
        <mc:AlternateContent>
          <mc:Choice Requires="wpg">
            <w:drawing>
              <wp:anchor distT="0" distB="0" distL="0" distR="0" simplePos="0" relativeHeight="251776000" behindDoc="0" locked="0" layoutInCell="1" allowOverlap="1">
                <wp:simplePos x="0" y="0"/>
                <wp:positionH relativeFrom="page">
                  <wp:posOffset>876935</wp:posOffset>
                </wp:positionH>
                <wp:positionV relativeFrom="paragraph">
                  <wp:posOffset>737235</wp:posOffset>
                </wp:positionV>
                <wp:extent cx="2782570" cy="558165"/>
                <wp:effectExtent l="0" t="0" r="0" b="0"/>
                <wp:wrapNone/>
                <wp:docPr id="3048" name="Group 3048"/>
                <wp:cNvGraphicFramePr/>
                <a:graphic xmlns:a="http://schemas.openxmlformats.org/drawingml/2006/main">
                  <a:graphicData uri="http://schemas.microsoft.com/office/word/2010/wordprocessingGroup">
                    <wpg:wgp>
                      <wpg:cNvGrpSpPr/>
                      <wpg:grpSpPr>
                        <a:xfrm>
                          <a:off x="0" y="0"/>
                          <a:ext cx="2782570" cy="558165"/>
                          <a:chOff x="0" y="0"/>
                          <a:chExt cx="2782570" cy="558165"/>
                        </a:xfrm>
                      </wpg:grpSpPr>
                      <wps:wsp>
                        <wps:cNvPr id="3049" name="Graphic 3049"/>
                        <wps:cNvSpPr/>
                        <wps:spPr>
                          <a:xfrm>
                            <a:off x="0" y="0"/>
                            <a:ext cx="2782570" cy="558165"/>
                          </a:xfrm>
                          <a:custGeom>
                            <a:avLst/>
                            <a:gdLst/>
                            <a:ahLst/>
                            <a:cxnLst/>
                            <a:rect l="l" t="t" r="r" b="b"/>
                            <a:pathLst>
                              <a:path w="2782570" h="558165">
                                <a:moveTo>
                                  <a:pt x="2673985" y="0"/>
                                </a:moveTo>
                                <a:lnTo>
                                  <a:pt x="107822" y="0"/>
                                </a:lnTo>
                                <a:lnTo>
                                  <a:pt x="45487" y="1684"/>
                                </a:lnTo>
                                <a:lnTo>
                                  <a:pt x="13477" y="13477"/>
                                </a:lnTo>
                                <a:lnTo>
                                  <a:pt x="1684" y="45487"/>
                                </a:lnTo>
                                <a:lnTo>
                                  <a:pt x="0" y="107823"/>
                                </a:lnTo>
                                <a:lnTo>
                                  <a:pt x="0" y="449453"/>
                                </a:lnTo>
                                <a:lnTo>
                                  <a:pt x="1684" y="512008"/>
                                </a:lnTo>
                                <a:lnTo>
                                  <a:pt x="13477" y="544131"/>
                                </a:lnTo>
                                <a:lnTo>
                                  <a:pt x="45487" y="555966"/>
                                </a:lnTo>
                                <a:lnTo>
                                  <a:pt x="107822" y="557657"/>
                                </a:lnTo>
                                <a:lnTo>
                                  <a:pt x="2673985" y="557657"/>
                                </a:lnTo>
                                <a:lnTo>
                                  <a:pt x="2736467" y="555966"/>
                                </a:lnTo>
                                <a:lnTo>
                                  <a:pt x="2768552" y="544131"/>
                                </a:lnTo>
                                <a:lnTo>
                                  <a:pt x="2780373" y="512008"/>
                                </a:lnTo>
                                <a:lnTo>
                                  <a:pt x="2782062" y="449453"/>
                                </a:lnTo>
                                <a:lnTo>
                                  <a:pt x="2782062" y="107823"/>
                                </a:lnTo>
                                <a:lnTo>
                                  <a:pt x="2780373" y="45487"/>
                                </a:lnTo>
                                <a:lnTo>
                                  <a:pt x="2768552" y="13477"/>
                                </a:lnTo>
                                <a:lnTo>
                                  <a:pt x="2736467" y="1684"/>
                                </a:lnTo>
                                <a:lnTo>
                                  <a:pt x="2673985" y="0"/>
                                </a:lnTo>
                                <a:close/>
                              </a:path>
                            </a:pathLst>
                          </a:custGeom>
                          <a:solidFill>
                            <a:srgbClr val="ECECEB"/>
                          </a:solidFill>
                        </wps:spPr>
                        <wps:bodyPr wrap="square" lIns="0" tIns="0" rIns="0" bIns="0" rtlCol="0">
                          <a:noAutofit/>
                        </wps:bodyPr>
                      </wps:wsp>
                      <wps:wsp>
                        <wps:cNvPr id="3050" name="Textbox 3050"/>
                        <wps:cNvSpPr txBox="1"/>
                        <wps:spPr>
                          <a:xfrm>
                            <a:off x="103631" y="60896"/>
                            <a:ext cx="1831339" cy="169545"/>
                          </a:xfrm>
                          <a:prstGeom prst="rect">
                            <a:avLst/>
                          </a:prstGeom>
                        </wps:spPr>
                        <wps:txbx>
                          <w:txbxContent>
                            <w:p w14:paraId="38D9AE81">
                              <w:pPr>
                                <w:tabs>
                                  <w:tab w:val="left" w:pos="1231"/>
                                  <w:tab w:val="left" w:pos="2291"/>
                                </w:tabs>
                                <w:spacing w:before="0"/>
                                <w:ind w:left="0" w:right="0" w:firstLine="0"/>
                                <w:jc w:val="left"/>
                                <w:rPr>
                                  <w:rFonts w:ascii="Tahoma"/>
                                  <w:sz w:val="22"/>
                                </w:rPr>
                              </w:pPr>
                              <w:r>
                                <w:rPr>
                                  <w:rFonts w:ascii="Tahoma"/>
                                  <w:color w:val="231F20"/>
                                  <w:spacing w:val="-2"/>
                                  <w:w w:val="105"/>
                                  <w:sz w:val="22"/>
                                </w:rPr>
                                <w:t>elsewhere</w:t>
                              </w:r>
                              <w:r>
                                <w:rPr>
                                  <w:rFonts w:ascii="Tahoma"/>
                                  <w:color w:val="231F20"/>
                                  <w:sz w:val="22"/>
                                </w:rPr>
                                <w:tab/>
                              </w:r>
                              <w:r>
                                <w:rPr>
                                  <w:rFonts w:ascii="Tahoma"/>
                                  <w:color w:val="231F20"/>
                                  <w:spacing w:val="-2"/>
                                  <w:w w:val="105"/>
                                  <w:sz w:val="22"/>
                                </w:rPr>
                                <w:t>majority</w:t>
                              </w:r>
                              <w:r>
                                <w:rPr>
                                  <w:rFonts w:ascii="Tahoma"/>
                                  <w:color w:val="231F20"/>
                                  <w:sz w:val="22"/>
                                </w:rPr>
                                <w:tab/>
                              </w:r>
                              <w:r>
                                <w:rPr>
                                  <w:rFonts w:ascii="Tahoma"/>
                                  <w:color w:val="231F20"/>
                                  <w:spacing w:val="-2"/>
                                  <w:w w:val="105"/>
                                  <w:sz w:val="22"/>
                                </w:rPr>
                                <w:t>might</w:t>
                              </w:r>
                            </w:p>
                          </w:txbxContent>
                        </wps:txbx>
                        <wps:bodyPr wrap="square" lIns="0" tIns="0" rIns="0" bIns="0" rtlCol="0">
                          <a:noAutofit/>
                        </wps:bodyPr>
                      </wps:wsp>
                      <wps:wsp>
                        <wps:cNvPr id="3051" name="Textbox 3051"/>
                        <wps:cNvSpPr txBox="1"/>
                        <wps:spPr>
                          <a:xfrm>
                            <a:off x="103631" y="303555"/>
                            <a:ext cx="2042160" cy="169545"/>
                          </a:xfrm>
                          <a:prstGeom prst="rect">
                            <a:avLst/>
                          </a:prstGeom>
                        </wps:spPr>
                        <wps:txbx>
                          <w:txbxContent>
                            <w:p w14:paraId="31669124">
                              <w:pPr>
                                <w:tabs>
                                  <w:tab w:val="left" w:pos="1231"/>
                                  <w:tab w:val="left" w:pos="2291"/>
                                </w:tabs>
                                <w:spacing w:before="0"/>
                                <w:ind w:left="0" w:right="0" w:firstLine="0"/>
                                <w:jc w:val="left"/>
                                <w:rPr>
                                  <w:rFonts w:ascii="Tahoma"/>
                                  <w:sz w:val="22"/>
                                </w:rPr>
                              </w:pPr>
                              <w:r>
                                <w:rPr>
                                  <w:rFonts w:ascii="Tahoma"/>
                                  <w:color w:val="231F20"/>
                                  <w:spacing w:val="-2"/>
                                  <w:w w:val="105"/>
                                  <w:sz w:val="22"/>
                                </w:rPr>
                                <w:t>principle</w:t>
                              </w:r>
                              <w:r>
                                <w:rPr>
                                  <w:rFonts w:ascii="Tahoma"/>
                                  <w:color w:val="231F20"/>
                                  <w:sz w:val="22"/>
                                </w:rPr>
                                <w:tab/>
                              </w:r>
                              <w:r>
                                <w:rPr>
                                  <w:rFonts w:ascii="Tahoma"/>
                                  <w:color w:val="231F20"/>
                                  <w:spacing w:val="-2"/>
                                  <w:w w:val="105"/>
                                  <w:sz w:val="22"/>
                                </w:rPr>
                                <w:t>precious</w:t>
                              </w:r>
                              <w:r>
                                <w:rPr>
                                  <w:rFonts w:ascii="Tahoma"/>
                                  <w:color w:val="231F20"/>
                                  <w:sz w:val="22"/>
                                </w:rPr>
                                <w:tab/>
                              </w:r>
                              <w:r>
                                <w:rPr>
                                  <w:rFonts w:ascii="Tahoma"/>
                                  <w:color w:val="231F20"/>
                                  <w:spacing w:val="-2"/>
                                  <w:w w:val="105"/>
                                  <w:sz w:val="22"/>
                                </w:rPr>
                                <w:t>complain</w:t>
                              </w:r>
                            </w:p>
                          </w:txbxContent>
                        </wps:txbx>
                        <wps:bodyPr wrap="square" lIns="0" tIns="0" rIns="0" bIns="0" rtlCol="0">
                          <a:noAutofit/>
                        </wps:bodyPr>
                      </wps:wsp>
                      <wps:wsp>
                        <wps:cNvPr id="3052" name="Textbox 3052"/>
                        <wps:cNvSpPr txBox="1"/>
                        <wps:spPr>
                          <a:xfrm>
                            <a:off x="2295385" y="60896"/>
                            <a:ext cx="419734" cy="412115"/>
                          </a:xfrm>
                          <a:prstGeom prst="rect">
                            <a:avLst/>
                          </a:prstGeom>
                        </wps:spPr>
                        <wps:txbx>
                          <w:txbxContent>
                            <w:p w14:paraId="0F40C182">
                              <w:pPr>
                                <w:spacing w:before="0"/>
                                <w:ind w:left="0" w:right="0" w:firstLine="0"/>
                                <w:jc w:val="left"/>
                                <w:rPr>
                                  <w:rFonts w:ascii="Tahoma"/>
                                  <w:sz w:val="22"/>
                                </w:rPr>
                              </w:pPr>
                              <w:r>
                                <w:rPr>
                                  <w:rFonts w:ascii="Tahoma"/>
                                  <w:color w:val="231F20"/>
                                  <w:spacing w:val="-2"/>
                                  <w:w w:val="105"/>
                                  <w:sz w:val="22"/>
                                </w:rPr>
                                <w:t>chains</w:t>
                              </w:r>
                            </w:p>
                            <w:p w14:paraId="18614659">
                              <w:pPr>
                                <w:spacing w:before="116"/>
                                <w:ind w:left="0" w:right="0" w:firstLine="0"/>
                                <w:jc w:val="left"/>
                                <w:rPr>
                                  <w:rFonts w:ascii="Tahoma"/>
                                  <w:sz w:val="22"/>
                                </w:rPr>
                              </w:pPr>
                              <w:r>
                                <w:rPr>
                                  <w:rFonts w:ascii="Tahoma"/>
                                  <w:color w:val="231F20"/>
                                  <w:spacing w:val="-2"/>
                                  <w:w w:val="105"/>
                                  <w:sz w:val="22"/>
                                </w:rPr>
                                <w:t>reject</w:t>
                              </w:r>
                            </w:p>
                          </w:txbxContent>
                        </wps:txbx>
                        <wps:bodyPr wrap="square" lIns="0" tIns="0" rIns="0" bIns="0" rtlCol="0">
                          <a:noAutofit/>
                        </wps:bodyPr>
                      </wps:wsp>
                    </wpg:wgp>
                  </a:graphicData>
                </a:graphic>
              </wp:anchor>
            </w:drawing>
          </mc:Choice>
          <mc:Fallback>
            <w:pict>
              <v:group id="Group 3048" o:spid="_x0000_s1026" o:spt="203" style="position:absolute;left:0pt;margin-left:69.05pt;margin-top:58.05pt;height:43.95pt;width:219.1pt;mso-position-horizontal-relative:page;z-index:251776000;mso-width-relative:page;mso-height-relative:page;" coordsize="2782570,558165" o:gfxdata="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AU1G3faAAAACwEAAA8AAAAAAAAAAQAgAAAAIgAAAGRycy9kb3ducmV2Lnht&#10;bFBLAQIUABQAAAAIAIdO4kDUOIcgvwMAAOYNAAAOAAAAAAAAAAEAIAAAACkBAABkcnMvZTJvRG9j&#10;LnhtbFBLBQYAAAAABgAGAFkBAABaBwAAAAA=&#10;">
                <o:lock v:ext="edit" aspectratio="f"/>
                <v:shape id="Graphic 3049" o:spid="_x0000_s1026" o:spt="100" style="position:absolute;left:0;top:0;height:558165;width:2782570;" fillcolor="#ECECEB" filled="t" stroked="f" coordsize="2782570,558165" o:gfxdata="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ko74A&#10;AADdAAAADwAAAAAAAAABACAAAAAiAAAAZHJzL2Rvd25yZXYueG1sUEsBAhQAFAAAAAgAh07iQDMv&#10;BZ47AAAAOQAAABAAAAAAAAAAAQAgAAAADQEAAGRycy9zaGFwZXhtbC54bWxQSwUGAAAAAAYABgBb&#10;AQAAtwMAAAAA&#10;" path="m2673985,0l107822,0,45487,1684,13477,13477,1684,45487,0,107823,0,449453,1684,512008,13477,544131,45487,555966,107822,557657,2673985,557657,2736467,555966,2768552,544131,2780373,512008,2782062,449453,2782062,107823,2780373,45487,2768552,13477,2736467,1684,2673985,0xe">
                  <v:fill on="t" focussize="0,0"/>
                  <v:stroke on="f"/>
                  <v:imagedata o:title=""/>
                  <o:lock v:ext="edit" aspectratio="f"/>
                  <v:textbox inset="0mm,0mm,0mm,0mm"/>
                </v:shape>
                <v:shape id="Textbox 3050" o:spid="_x0000_s1026" o:spt="202" type="#_x0000_t202" style="position:absolute;left:103631;top:60896;height:169545;width:1831339;" filled="f" stroked="f" coordsize="21600,21600" o:gfxdata="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k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8D9AE81">
                        <w:pPr>
                          <w:tabs>
                            <w:tab w:val="left" w:pos="1231"/>
                            <w:tab w:val="left" w:pos="2291"/>
                          </w:tabs>
                          <w:spacing w:before="0"/>
                          <w:ind w:left="0" w:right="0" w:firstLine="0"/>
                          <w:jc w:val="left"/>
                          <w:rPr>
                            <w:rFonts w:ascii="Tahoma"/>
                            <w:sz w:val="22"/>
                          </w:rPr>
                        </w:pPr>
                        <w:r>
                          <w:rPr>
                            <w:rFonts w:ascii="Tahoma"/>
                            <w:color w:val="231F20"/>
                            <w:spacing w:val="-2"/>
                            <w:w w:val="105"/>
                            <w:sz w:val="22"/>
                          </w:rPr>
                          <w:t>elsewhere</w:t>
                        </w:r>
                        <w:r>
                          <w:rPr>
                            <w:rFonts w:ascii="Tahoma"/>
                            <w:color w:val="231F20"/>
                            <w:sz w:val="22"/>
                          </w:rPr>
                          <w:tab/>
                        </w:r>
                        <w:r>
                          <w:rPr>
                            <w:rFonts w:ascii="Tahoma"/>
                            <w:color w:val="231F20"/>
                            <w:spacing w:val="-2"/>
                            <w:w w:val="105"/>
                            <w:sz w:val="22"/>
                          </w:rPr>
                          <w:t>majority</w:t>
                        </w:r>
                        <w:r>
                          <w:rPr>
                            <w:rFonts w:ascii="Tahoma"/>
                            <w:color w:val="231F20"/>
                            <w:sz w:val="22"/>
                          </w:rPr>
                          <w:tab/>
                        </w:r>
                        <w:r>
                          <w:rPr>
                            <w:rFonts w:ascii="Tahoma"/>
                            <w:color w:val="231F20"/>
                            <w:spacing w:val="-2"/>
                            <w:w w:val="105"/>
                            <w:sz w:val="22"/>
                          </w:rPr>
                          <w:t>might</w:t>
                        </w:r>
                      </w:p>
                    </w:txbxContent>
                  </v:textbox>
                </v:shape>
                <v:shape id="Textbox 3051" o:spid="_x0000_s1026" o:spt="202" type="#_x0000_t202" style="position:absolute;left:103631;top:303555;height:169545;width:2042160;" filled="f" stroked="f" coordsize="21600,21600" o:gfxdata="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tuf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669124">
                        <w:pPr>
                          <w:tabs>
                            <w:tab w:val="left" w:pos="1231"/>
                            <w:tab w:val="left" w:pos="2291"/>
                          </w:tabs>
                          <w:spacing w:before="0"/>
                          <w:ind w:left="0" w:right="0" w:firstLine="0"/>
                          <w:jc w:val="left"/>
                          <w:rPr>
                            <w:rFonts w:ascii="Tahoma"/>
                            <w:sz w:val="22"/>
                          </w:rPr>
                        </w:pPr>
                        <w:r>
                          <w:rPr>
                            <w:rFonts w:ascii="Tahoma"/>
                            <w:color w:val="231F20"/>
                            <w:spacing w:val="-2"/>
                            <w:w w:val="105"/>
                            <w:sz w:val="22"/>
                          </w:rPr>
                          <w:t>principle</w:t>
                        </w:r>
                        <w:r>
                          <w:rPr>
                            <w:rFonts w:ascii="Tahoma"/>
                            <w:color w:val="231F20"/>
                            <w:sz w:val="22"/>
                          </w:rPr>
                          <w:tab/>
                        </w:r>
                        <w:r>
                          <w:rPr>
                            <w:rFonts w:ascii="Tahoma"/>
                            <w:color w:val="231F20"/>
                            <w:spacing w:val="-2"/>
                            <w:w w:val="105"/>
                            <w:sz w:val="22"/>
                          </w:rPr>
                          <w:t>precious</w:t>
                        </w:r>
                        <w:r>
                          <w:rPr>
                            <w:rFonts w:ascii="Tahoma"/>
                            <w:color w:val="231F20"/>
                            <w:sz w:val="22"/>
                          </w:rPr>
                          <w:tab/>
                        </w:r>
                        <w:r>
                          <w:rPr>
                            <w:rFonts w:ascii="Tahoma"/>
                            <w:color w:val="231F20"/>
                            <w:spacing w:val="-2"/>
                            <w:w w:val="105"/>
                            <w:sz w:val="22"/>
                          </w:rPr>
                          <w:t>complain</w:t>
                        </w:r>
                      </w:p>
                    </w:txbxContent>
                  </v:textbox>
                </v:shape>
                <v:shape id="Textbox 3052" o:spid="_x0000_s1026" o:spt="202" type="#_x0000_t202" style="position:absolute;left:2295385;top:60896;height:412115;width:419734;" filled="f" stroked="f" coordsize="21600,21600" o:gfxdata="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keZ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40C182">
                        <w:pPr>
                          <w:spacing w:before="0"/>
                          <w:ind w:left="0" w:right="0" w:firstLine="0"/>
                          <w:jc w:val="left"/>
                          <w:rPr>
                            <w:rFonts w:ascii="Tahoma"/>
                            <w:sz w:val="22"/>
                          </w:rPr>
                        </w:pPr>
                        <w:r>
                          <w:rPr>
                            <w:rFonts w:ascii="Tahoma"/>
                            <w:color w:val="231F20"/>
                            <w:spacing w:val="-2"/>
                            <w:w w:val="105"/>
                            <w:sz w:val="22"/>
                          </w:rPr>
                          <w:t>chains</w:t>
                        </w:r>
                      </w:p>
                      <w:p w14:paraId="18614659">
                        <w:pPr>
                          <w:spacing w:before="116"/>
                          <w:ind w:left="0" w:right="0" w:firstLine="0"/>
                          <w:jc w:val="left"/>
                          <w:rPr>
                            <w:rFonts w:ascii="Tahoma"/>
                            <w:sz w:val="22"/>
                          </w:rPr>
                        </w:pPr>
                        <w:r>
                          <w:rPr>
                            <w:rFonts w:ascii="Tahoma"/>
                            <w:color w:val="231F20"/>
                            <w:spacing w:val="-2"/>
                            <w:w w:val="105"/>
                            <w:sz w:val="22"/>
                          </w:rPr>
                          <w:t>reject</w:t>
                        </w:r>
                      </w:p>
                    </w:txbxContent>
                  </v:textbox>
                </v:shape>
              </v:group>
            </w:pict>
          </mc:Fallback>
        </mc:AlternateContent>
      </w:r>
      <w:r>
        <w:rPr>
          <w:rFonts w:ascii="Tahoma"/>
          <w:color w:val="25704A"/>
          <w:spacing w:val="-4"/>
          <w:sz w:val="26"/>
        </w:rPr>
        <w:t>Fill</w:t>
      </w:r>
      <w:r>
        <w:rPr>
          <w:rFonts w:ascii="Tahoma"/>
          <w:color w:val="25704A"/>
          <w:spacing w:val="-17"/>
          <w:sz w:val="26"/>
        </w:rPr>
        <w:t xml:space="preserve"> </w:t>
      </w:r>
      <w:r>
        <w:rPr>
          <w:rFonts w:ascii="Tahoma"/>
          <w:color w:val="25704A"/>
          <w:spacing w:val="-4"/>
          <w:sz w:val="26"/>
        </w:rPr>
        <w:t>in</w:t>
      </w:r>
      <w:r>
        <w:rPr>
          <w:rFonts w:ascii="Tahoma"/>
          <w:color w:val="25704A"/>
          <w:spacing w:val="-16"/>
          <w:sz w:val="26"/>
        </w:rPr>
        <w:t xml:space="preserve"> </w:t>
      </w:r>
      <w:r>
        <w:rPr>
          <w:rFonts w:ascii="Tahoma"/>
          <w:color w:val="25704A"/>
          <w:spacing w:val="-4"/>
          <w:sz w:val="26"/>
        </w:rPr>
        <w:t>the</w:t>
      </w:r>
      <w:r>
        <w:rPr>
          <w:rFonts w:ascii="Tahoma"/>
          <w:color w:val="25704A"/>
          <w:spacing w:val="-16"/>
          <w:sz w:val="26"/>
        </w:rPr>
        <w:t xml:space="preserve"> </w:t>
      </w:r>
      <w:r>
        <w:rPr>
          <w:rFonts w:ascii="Tahoma"/>
          <w:color w:val="25704A"/>
          <w:spacing w:val="-4"/>
          <w:sz w:val="26"/>
        </w:rPr>
        <w:t>blanks</w:t>
      </w:r>
      <w:r>
        <w:rPr>
          <w:rFonts w:ascii="Tahoma"/>
          <w:color w:val="25704A"/>
          <w:spacing w:val="-17"/>
          <w:sz w:val="26"/>
        </w:rPr>
        <w:t xml:space="preserve"> </w:t>
      </w:r>
      <w:r>
        <w:rPr>
          <w:rFonts w:ascii="Tahoma"/>
          <w:color w:val="25704A"/>
          <w:spacing w:val="-4"/>
          <w:sz w:val="26"/>
        </w:rPr>
        <w:t>with</w:t>
      </w:r>
      <w:r>
        <w:rPr>
          <w:rFonts w:ascii="Tahoma"/>
          <w:color w:val="25704A"/>
          <w:spacing w:val="-16"/>
          <w:sz w:val="26"/>
        </w:rPr>
        <w:t xml:space="preserve"> </w:t>
      </w:r>
      <w:r>
        <w:rPr>
          <w:rFonts w:ascii="Tahoma"/>
          <w:color w:val="25704A"/>
          <w:spacing w:val="-4"/>
          <w:sz w:val="26"/>
        </w:rPr>
        <w:t>the</w:t>
      </w:r>
      <w:r>
        <w:rPr>
          <w:rFonts w:ascii="Tahoma"/>
          <w:color w:val="25704A"/>
          <w:spacing w:val="-16"/>
          <w:sz w:val="26"/>
        </w:rPr>
        <w:t xml:space="preserve"> </w:t>
      </w:r>
      <w:r>
        <w:rPr>
          <w:rFonts w:ascii="Tahoma"/>
          <w:color w:val="25704A"/>
          <w:spacing w:val="-4"/>
          <w:sz w:val="26"/>
        </w:rPr>
        <w:t>words</w:t>
      </w:r>
      <w:r>
        <w:rPr>
          <w:rFonts w:ascii="Tahoma"/>
          <w:color w:val="25704A"/>
          <w:spacing w:val="-17"/>
          <w:sz w:val="26"/>
        </w:rPr>
        <w:t xml:space="preserve"> </w:t>
      </w:r>
      <w:r>
        <w:rPr>
          <w:rFonts w:ascii="Tahoma"/>
          <w:color w:val="25704A"/>
          <w:spacing w:val="-4"/>
          <w:sz w:val="26"/>
        </w:rPr>
        <w:t>in</w:t>
      </w:r>
      <w:r>
        <w:rPr>
          <w:rFonts w:ascii="Tahoma"/>
          <w:color w:val="25704A"/>
          <w:spacing w:val="-16"/>
          <w:sz w:val="26"/>
        </w:rPr>
        <w:t xml:space="preserve"> </w:t>
      </w:r>
      <w:r>
        <w:rPr>
          <w:rFonts w:ascii="Tahoma"/>
          <w:color w:val="25704A"/>
          <w:spacing w:val="-4"/>
          <w:sz w:val="26"/>
        </w:rPr>
        <w:t xml:space="preserve">the </w:t>
      </w:r>
      <w:r>
        <w:rPr>
          <w:rFonts w:ascii="Tahoma"/>
          <w:color w:val="25704A"/>
          <w:spacing w:val="-8"/>
          <w:sz w:val="26"/>
        </w:rPr>
        <w:t>box.</w:t>
      </w:r>
      <w:r>
        <w:rPr>
          <w:rFonts w:ascii="Tahoma"/>
          <w:color w:val="25704A"/>
          <w:spacing w:val="-10"/>
          <w:sz w:val="26"/>
        </w:rPr>
        <w:t xml:space="preserve"> </w:t>
      </w:r>
      <w:r>
        <w:rPr>
          <w:rFonts w:ascii="Tahoma"/>
          <w:color w:val="25704A"/>
          <w:spacing w:val="-8"/>
          <w:sz w:val="26"/>
        </w:rPr>
        <w:t>Then</w:t>
      </w:r>
      <w:r>
        <w:rPr>
          <w:rFonts w:ascii="Tahoma"/>
          <w:color w:val="25704A"/>
          <w:spacing w:val="-10"/>
          <w:sz w:val="26"/>
        </w:rPr>
        <w:t xml:space="preserve"> </w:t>
      </w:r>
      <w:r>
        <w:rPr>
          <w:rFonts w:ascii="Tahoma"/>
          <w:color w:val="25704A"/>
          <w:spacing w:val="-8"/>
          <w:sz w:val="26"/>
        </w:rPr>
        <w:t>translate</w:t>
      </w:r>
      <w:r>
        <w:rPr>
          <w:rFonts w:ascii="Tahoma"/>
          <w:color w:val="25704A"/>
          <w:spacing w:val="-10"/>
          <w:sz w:val="26"/>
        </w:rPr>
        <w:t xml:space="preserve"> </w:t>
      </w:r>
      <w:r>
        <w:rPr>
          <w:rFonts w:ascii="Tahoma"/>
          <w:color w:val="25704A"/>
          <w:spacing w:val="-8"/>
          <w:sz w:val="26"/>
        </w:rPr>
        <w:t>the</w:t>
      </w:r>
      <w:r>
        <w:rPr>
          <w:rFonts w:ascii="Tahoma"/>
          <w:color w:val="25704A"/>
          <w:spacing w:val="-10"/>
          <w:sz w:val="26"/>
        </w:rPr>
        <w:t xml:space="preserve"> </w:t>
      </w:r>
      <w:r>
        <w:rPr>
          <w:rFonts w:ascii="Tahoma"/>
          <w:color w:val="25704A"/>
          <w:spacing w:val="-8"/>
          <w:sz w:val="26"/>
        </w:rPr>
        <w:t>sentences</w:t>
      </w:r>
      <w:r>
        <w:rPr>
          <w:rFonts w:ascii="Tahoma"/>
          <w:color w:val="25704A"/>
          <w:spacing w:val="-10"/>
          <w:sz w:val="26"/>
        </w:rPr>
        <w:t xml:space="preserve"> </w:t>
      </w:r>
      <w:r>
        <w:rPr>
          <w:rFonts w:ascii="Tahoma"/>
          <w:color w:val="25704A"/>
          <w:spacing w:val="-8"/>
          <w:sz w:val="26"/>
        </w:rPr>
        <w:t xml:space="preserve">into </w:t>
      </w:r>
      <w:r>
        <w:rPr>
          <w:rFonts w:ascii="Tahoma"/>
          <w:color w:val="25704A"/>
          <w:spacing w:val="-2"/>
          <w:w w:val="105"/>
          <w:sz w:val="26"/>
        </w:rPr>
        <w:t>Chinese.</w:t>
      </w:r>
    </w:p>
    <w:p w14:paraId="731D7812">
      <w:pPr>
        <w:pStyle w:val="11"/>
        <w:rPr>
          <w:rFonts w:ascii="Tahoma"/>
          <w:sz w:val="30"/>
        </w:rPr>
      </w:pPr>
    </w:p>
    <w:p w14:paraId="4719BEA0">
      <w:pPr>
        <w:pStyle w:val="11"/>
        <w:rPr>
          <w:rFonts w:ascii="Tahoma"/>
          <w:sz w:val="30"/>
        </w:rPr>
      </w:pPr>
    </w:p>
    <w:p w14:paraId="58DB556A">
      <w:pPr>
        <w:pStyle w:val="11"/>
        <w:rPr>
          <w:rFonts w:ascii="Tahoma"/>
          <w:sz w:val="30"/>
        </w:rPr>
      </w:pPr>
    </w:p>
    <w:p w14:paraId="3810CA82">
      <w:pPr>
        <w:pStyle w:val="15"/>
        <w:numPr>
          <w:ilvl w:val="0"/>
          <w:numId w:val="93"/>
        </w:numPr>
        <w:tabs>
          <w:tab w:val="left" w:pos="1870"/>
        </w:tabs>
        <w:spacing w:before="1" w:after="0" w:line="240" w:lineRule="auto"/>
        <w:ind w:left="1870" w:right="0" w:hanging="311"/>
        <w:jc w:val="left"/>
        <w:rPr>
          <w:rFonts w:ascii="Calibri"/>
          <w:sz w:val="26"/>
        </w:rPr>
      </w:pPr>
      <w:r>
        <w:rPr>
          <w:rFonts w:ascii="Calibri"/>
          <w:color w:val="231F20"/>
          <w:w w:val="80"/>
          <w:sz w:val="26"/>
        </w:rPr>
        <w:t>Of</w:t>
      </w:r>
      <w:r>
        <w:rPr>
          <w:rFonts w:ascii="Calibri"/>
          <w:color w:val="231F20"/>
          <w:spacing w:val="-8"/>
          <w:sz w:val="26"/>
        </w:rPr>
        <w:t xml:space="preserve"> </w:t>
      </w:r>
      <w:r>
        <w:rPr>
          <w:rFonts w:ascii="Calibri"/>
          <w:color w:val="231F20"/>
          <w:w w:val="80"/>
          <w:sz w:val="26"/>
        </w:rPr>
        <w:t>all</w:t>
      </w:r>
      <w:r>
        <w:rPr>
          <w:rFonts w:ascii="Calibri"/>
          <w:color w:val="231F20"/>
          <w:spacing w:val="-7"/>
          <w:sz w:val="26"/>
        </w:rPr>
        <w:t xml:space="preserve"> </w:t>
      </w:r>
      <w:r>
        <w:rPr>
          <w:rFonts w:ascii="Calibri"/>
          <w:color w:val="231F20"/>
          <w:w w:val="80"/>
          <w:sz w:val="26"/>
        </w:rPr>
        <w:t>possessions</w:t>
      </w:r>
      <w:r>
        <w:rPr>
          <w:rFonts w:ascii="Calibri"/>
          <w:color w:val="231F20"/>
          <w:spacing w:val="-8"/>
          <w:sz w:val="26"/>
        </w:rPr>
        <w:t xml:space="preserve"> </w:t>
      </w:r>
      <w:r>
        <w:rPr>
          <w:rFonts w:ascii="Calibri"/>
          <w:color w:val="231F20"/>
          <w:w w:val="80"/>
          <w:sz w:val="26"/>
        </w:rPr>
        <w:t>a</w:t>
      </w:r>
      <w:r>
        <w:rPr>
          <w:rFonts w:ascii="Calibri"/>
          <w:color w:val="231F20"/>
          <w:spacing w:val="-7"/>
          <w:sz w:val="26"/>
        </w:rPr>
        <w:t xml:space="preserve"> </w:t>
      </w:r>
      <w:r>
        <w:rPr>
          <w:rFonts w:ascii="Calibri"/>
          <w:color w:val="231F20"/>
          <w:w w:val="80"/>
          <w:sz w:val="26"/>
        </w:rPr>
        <w:t>friend</w:t>
      </w:r>
      <w:r>
        <w:rPr>
          <w:rFonts w:ascii="Calibri"/>
          <w:color w:val="231F20"/>
          <w:spacing w:val="-8"/>
          <w:sz w:val="26"/>
        </w:rPr>
        <w:t xml:space="preserve"> </w:t>
      </w:r>
      <w:r>
        <w:rPr>
          <w:rFonts w:ascii="Calibri"/>
          <w:color w:val="231F20"/>
          <w:w w:val="80"/>
          <w:sz w:val="26"/>
        </w:rPr>
        <w:t>is</w:t>
      </w:r>
      <w:r>
        <w:rPr>
          <w:rFonts w:ascii="Calibri"/>
          <w:color w:val="231F20"/>
          <w:spacing w:val="-7"/>
          <w:sz w:val="26"/>
        </w:rPr>
        <w:t xml:space="preserve"> </w:t>
      </w:r>
      <w:r>
        <w:rPr>
          <w:rFonts w:ascii="Calibri"/>
          <w:color w:val="231F20"/>
          <w:w w:val="80"/>
          <w:sz w:val="26"/>
        </w:rPr>
        <w:t>the</w:t>
      </w:r>
      <w:r>
        <w:rPr>
          <w:rFonts w:ascii="Calibri"/>
          <w:color w:val="231F20"/>
          <w:spacing w:val="-8"/>
          <w:sz w:val="26"/>
        </w:rPr>
        <w:t xml:space="preserve"> </w:t>
      </w:r>
      <w:r>
        <w:rPr>
          <w:rFonts w:ascii="Calibri"/>
          <w:color w:val="231F20"/>
          <w:spacing w:val="-4"/>
          <w:w w:val="80"/>
          <w:sz w:val="26"/>
        </w:rPr>
        <w:t>most</w:t>
      </w:r>
    </w:p>
    <w:p w14:paraId="5F608485">
      <w:pPr>
        <w:tabs>
          <w:tab w:val="left" w:pos="3003"/>
        </w:tabs>
        <w:spacing w:before="1"/>
        <w:ind w:left="1870" w:right="0" w:firstLine="0"/>
        <w:jc w:val="left"/>
        <w:rPr>
          <w:rFonts w:ascii="Calibri" w:hAnsi="Calibri"/>
          <w:sz w:val="26"/>
        </w:rPr>
      </w:pPr>
      <w:r>
        <w:rPr>
          <w:rFonts w:ascii="Times New Roman" w:hAnsi="Times New Roman"/>
          <w:color w:val="231F20"/>
          <w:sz w:val="26"/>
          <w:u w:val="single" w:color="231F20"/>
        </w:rPr>
        <w:tab/>
      </w:r>
      <w:r>
        <w:rPr>
          <w:rFonts w:ascii="Calibri Light" w:hAnsi="Calibri Light"/>
          <w:color w:val="231F20"/>
          <w:sz w:val="26"/>
        </w:rPr>
        <w:t>.</w:t>
      </w:r>
      <w:r>
        <w:rPr>
          <w:rFonts w:ascii="Calibri Light" w:hAnsi="Calibri Light"/>
          <w:color w:val="231F20"/>
          <w:spacing w:val="3"/>
          <w:sz w:val="26"/>
        </w:rPr>
        <w:t xml:space="preserve"> </w:t>
      </w:r>
      <w:r>
        <w:rPr>
          <w:rFonts w:ascii="Calibri Light" w:hAnsi="Calibri Light"/>
          <w:color w:val="231F20"/>
          <w:sz w:val="26"/>
        </w:rPr>
        <w:t>—</w:t>
      </w:r>
      <w:r>
        <w:rPr>
          <w:rFonts w:ascii="Calibri" w:hAnsi="Calibri"/>
          <w:color w:val="231F20"/>
          <w:spacing w:val="-2"/>
          <w:position w:val="2"/>
          <w:sz w:val="26"/>
        </w:rPr>
        <w:t>Herodotus</w:t>
      </w:r>
    </w:p>
    <w:p w14:paraId="55B51D52">
      <w:pPr>
        <w:pStyle w:val="15"/>
        <w:numPr>
          <w:ilvl w:val="0"/>
          <w:numId w:val="93"/>
        </w:numPr>
        <w:tabs>
          <w:tab w:val="left" w:pos="1870"/>
          <w:tab w:val="left" w:pos="4228"/>
        </w:tabs>
        <w:spacing w:before="69" w:after="0" w:line="240" w:lineRule="auto"/>
        <w:ind w:left="1870" w:right="68" w:hanging="312"/>
        <w:jc w:val="left"/>
        <w:rPr>
          <w:rFonts w:ascii="Calibri" w:hAnsi="Calibri"/>
          <w:sz w:val="26"/>
        </w:rPr>
      </w:pPr>
      <w:r>
        <w:rPr>
          <w:rFonts w:ascii="Calibri" w:hAnsi="Calibri"/>
          <w:color w:val="231F20"/>
          <w:w w:val="95"/>
          <w:sz w:val="26"/>
        </w:rPr>
        <w:t xml:space="preserve">The strongest </w:t>
      </w:r>
      <w:r>
        <w:rPr>
          <w:rFonts w:ascii="Calibri" w:hAnsi="Calibri"/>
          <w:color w:val="231F20"/>
          <w:sz w:val="26"/>
          <w:u w:val="single" w:color="231F20"/>
        </w:rPr>
        <w:tab/>
      </w:r>
      <w:r>
        <w:rPr>
          <w:rFonts w:ascii="Calibri" w:hAnsi="Calibri"/>
          <w:color w:val="231F20"/>
          <w:spacing w:val="-16"/>
          <w:sz w:val="26"/>
        </w:rPr>
        <w:t xml:space="preserve"> </w:t>
      </w:r>
      <w:r>
        <w:rPr>
          <w:rFonts w:ascii="Calibri" w:hAnsi="Calibri"/>
          <w:color w:val="231F20"/>
          <w:w w:val="80"/>
          <w:sz w:val="26"/>
        </w:rPr>
        <w:t>of</w:t>
      </w:r>
      <w:r>
        <w:rPr>
          <w:rFonts w:ascii="Calibri" w:hAnsi="Calibri"/>
          <w:color w:val="231F20"/>
          <w:spacing w:val="-4"/>
          <w:w w:val="80"/>
          <w:sz w:val="26"/>
        </w:rPr>
        <w:t xml:space="preserve"> </w:t>
      </w:r>
      <w:r>
        <w:rPr>
          <w:rFonts w:ascii="Calibri" w:hAnsi="Calibri"/>
          <w:color w:val="231F20"/>
          <w:w w:val="80"/>
          <w:sz w:val="26"/>
        </w:rPr>
        <w:t>growth</w:t>
      </w:r>
      <w:r>
        <w:rPr>
          <w:rFonts w:ascii="Calibri" w:hAnsi="Calibri"/>
          <w:color w:val="231F20"/>
          <w:spacing w:val="-4"/>
          <w:w w:val="80"/>
          <w:sz w:val="26"/>
        </w:rPr>
        <w:t xml:space="preserve"> </w:t>
      </w:r>
      <w:r>
        <w:rPr>
          <w:rFonts w:ascii="Calibri" w:hAnsi="Calibri"/>
          <w:color w:val="231F20"/>
          <w:w w:val="80"/>
          <w:sz w:val="26"/>
        </w:rPr>
        <w:t>lies</w:t>
      </w:r>
      <w:r>
        <w:rPr>
          <w:rFonts w:ascii="Calibri" w:hAnsi="Calibri"/>
          <w:color w:val="231F20"/>
          <w:spacing w:val="-4"/>
          <w:w w:val="80"/>
          <w:sz w:val="26"/>
        </w:rPr>
        <w:t xml:space="preserve"> </w:t>
      </w:r>
      <w:r>
        <w:rPr>
          <w:rFonts w:ascii="Calibri" w:hAnsi="Calibri"/>
          <w:color w:val="231F20"/>
          <w:w w:val="80"/>
          <w:sz w:val="26"/>
        </w:rPr>
        <w:t xml:space="preserve">in </w:t>
      </w:r>
      <w:r>
        <w:rPr>
          <w:rFonts w:ascii="Calibri" w:hAnsi="Calibri"/>
          <w:color w:val="231F20"/>
          <w:w w:val="90"/>
          <w:position w:val="2"/>
          <w:sz w:val="26"/>
        </w:rPr>
        <w:t xml:space="preserve">human choice. </w:t>
      </w:r>
      <w:r>
        <w:rPr>
          <w:rFonts w:ascii="Calibri Light" w:hAnsi="Calibri Light"/>
          <w:color w:val="231F20"/>
          <w:w w:val="90"/>
          <w:sz w:val="26"/>
        </w:rPr>
        <w:t>—</w:t>
      </w:r>
      <w:r>
        <w:rPr>
          <w:rFonts w:ascii="Calibri" w:hAnsi="Calibri"/>
          <w:color w:val="231F20"/>
          <w:w w:val="90"/>
          <w:position w:val="2"/>
          <w:sz w:val="26"/>
        </w:rPr>
        <w:t>George Eliot</w:t>
      </w:r>
    </w:p>
    <w:p w14:paraId="1FBDA288">
      <w:pPr>
        <w:pStyle w:val="15"/>
        <w:numPr>
          <w:ilvl w:val="0"/>
          <w:numId w:val="93"/>
        </w:numPr>
        <w:tabs>
          <w:tab w:val="left" w:pos="1870"/>
          <w:tab w:val="left" w:pos="3327"/>
        </w:tabs>
        <w:spacing w:before="70" w:after="0" w:line="242" w:lineRule="auto"/>
        <w:ind w:left="1870" w:right="203" w:hanging="312"/>
        <w:jc w:val="left"/>
        <w:rPr>
          <w:rFonts w:ascii="Calibri" w:hAnsi="Calibri"/>
          <w:sz w:val="26"/>
        </w:rPr>
      </w:pPr>
      <w:r>
        <w:rPr>
          <w:rFonts w:ascii="Calibri" w:hAnsi="Calibri"/>
          <w:color w:val="231F20"/>
          <w:w w:val="80"/>
          <w:sz w:val="26"/>
        </w:rPr>
        <w:t xml:space="preserve">Whenever you find yourself on the side of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spacing w:val="-2"/>
          <w:w w:val="90"/>
          <w:sz w:val="26"/>
        </w:rPr>
        <w:t>,</w:t>
      </w:r>
      <w:r>
        <w:rPr>
          <w:rFonts w:ascii="Calibri" w:hAnsi="Calibri"/>
          <w:color w:val="231F20"/>
          <w:spacing w:val="-12"/>
          <w:w w:val="90"/>
          <w:sz w:val="26"/>
        </w:rPr>
        <w:t xml:space="preserve"> </w:t>
      </w:r>
      <w:r>
        <w:rPr>
          <w:rFonts w:ascii="Calibri" w:hAnsi="Calibri"/>
          <w:color w:val="231F20"/>
          <w:spacing w:val="-2"/>
          <w:w w:val="90"/>
          <w:sz w:val="26"/>
        </w:rPr>
        <w:t>it</w:t>
      </w:r>
      <w:r>
        <w:rPr>
          <w:rFonts w:ascii="Calibri" w:hAnsi="Calibri"/>
          <w:color w:val="231F20"/>
          <w:spacing w:val="-12"/>
          <w:w w:val="90"/>
          <w:sz w:val="26"/>
        </w:rPr>
        <w:t xml:space="preserve"> </w:t>
      </w:r>
      <w:r>
        <w:rPr>
          <w:rFonts w:ascii="Calibri" w:hAnsi="Calibri"/>
          <w:color w:val="231F20"/>
          <w:spacing w:val="-2"/>
          <w:w w:val="90"/>
          <w:sz w:val="26"/>
        </w:rPr>
        <w:t>is</w:t>
      </w:r>
      <w:r>
        <w:rPr>
          <w:rFonts w:ascii="Calibri" w:hAnsi="Calibri"/>
          <w:color w:val="231F20"/>
          <w:spacing w:val="-12"/>
          <w:w w:val="90"/>
          <w:sz w:val="26"/>
        </w:rPr>
        <w:t xml:space="preserve"> </w:t>
      </w:r>
      <w:r>
        <w:rPr>
          <w:rFonts w:ascii="Calibri" w:hAnsi="Calibri"/>
          <w:color w:val="231F20"/>
          <w:spacing w:val="-2"/>
          <w:w w:val="90"/>
          <w:sz w:val="26"/>
        </w:rPr>
        <w:t>time</w:t>
      </w:r>
      <w:r>
        <w:rPr>
          <w:rFonts w:ascii="Calibri" w:hAnsi="Calibri"/>
          <w:color w:val="231F20"/>
          <w:spacing w:val="-12"/>
          <w:w w:val="90"/>
          <w:sz w:val="26"/>
        </w:rPr>
        <w:t xml:space="preserve"> </w:t>
      </w:r>
      <w:r>
        <w:rPr>
          <w:rFonts w:ascii="Calibri" w:hAnsi="Calibri"/>
          <w:color w:val="231F20"/>
          <w:spacing w:val="-2"/>
          <w:w w:val="90"/>
          <w:sz w:val="26"/>
        </w:rPr>
        <w:t>to</w:t>
      </w:r>
      <w:r>
        <w:rPr>
          <w:rFonts w:ascii="Calibri" w:hAnsi="Calibri"/>
          <w:color w:val="231F20"/>
          <w:spacing w:val="-12"/>
          <w:w w:val="90"/>
          <w:sz w:val="26"/>
        </w:rPr>
        <w:t xml:space="preserve"> </w:t>
      </w:r>
      <w:r>
        <w:rPr>
          <w:rFonts w:ascii="Calibri" w:hAnsi="Calibri"/>
          <w:color w:val="231F20"/>
          <w:spacing w:val="-2"/>
          <w:w w:val="90"/>
          <w:sz w:val="26"/>
        </w:rPr>
        <w:t>pause</w:t>
      </w:r>
      <w:r>
        <w:rPr>
          <w:rFonts w:ascii="Calibri" w:hAnsi="Calibri"/>
          <w:color w:val="231F20"/>
          <w:spacing w:val="-12"/>
          <w:w w:val="90"/>
          <w:sz w:val="26"/>
        </w:rPr>
        <w:t xml:space="preserve"> </w:t>
      </w:r>
      <w:r>
        <w:rPr>
          <w:rFonts w:ascii="Calibri" w:hAnsi="Calibri"/>
          <w:color w:val="231F20"/>
          <w:spacing w:val="-2"/>
          <w:w w:val="90"/>
          <w:sz w:val="26"/>
        </w:rPr>
        <w:t xml:space="preserve">and </w:t>
      </w:r>
      <w:r>
        <w:rPr>
          <w:rFonts w:ascii="Calibri" w:hAnsi="Calibri"/>
          <w:color w:val="231F20"/>
          <w:w w:val="90"/>
          <w:position w:val="2"/>
          <w:sz w:val="26"/>
        </w:rPr>
        <w:t xml:space="preserve">reflect. </w:t>
      </w:r>
      <w:r>
        <w:rPr>
          <w:rFonts w:ascii="Calibri Light" w:hAnsi="Calibri Light"/>
          <w:color w:val="231F20"/>
          <w:w w:val="90"/>
          <w:sz w:val="26"/>
        </w:rPr>
        <w:t>—</w:t>
      </w:r>
      <w:r>
        <w:rPr>
          <w:rFonts w:ascii="Calibri" w:hAnsi="Calibri"/>
          <w:color w:val="231F20"/>
          <w:w w:val="90"/>
          <w:position w:val="2"/>
          <w:sz w:val="26"/>
        </w:rPr>
        <w:t>Mark Twain</w:t>
      </w:r>
    </w:p>
    <w:p w14:paraId="6657C282">
      <w:pPr>
        <w:pStyle w:val="15"/>
        <w:numPr>
          <w:ilvl w:val="0"/>
          <w:numId w:val="93"/>
        </w:numPr>
        <w:tabs>
          <w:tab w:val="left" w:pos="1870"/>
        </w:tabs>
        <w:spacing w:before="63" w:after="0" w:line="240" w:lineRule="auto"/>
        <w:ind w:left="1870" w:right="0" w:hanging="311"/>
        <w:jc w:val="left"/>
        <w:rPr>
          <w:rFonts w:ascii="Calibri"/>
          <w:sz w:val="26"/>
        </w:rPr>
      </w:pPr>
      <w:r>
        <w:rPr>
          <w:rFonts w:ascii="Calibri"/>
          <w:color w:val="231F20"/>
          <w:w w:val="80"/>
          <w:sz w:val="26"/>
        </w:rPr>
        <w:t>The</w:t>
      </w:r>
      <w:r>
        <w:rPr>
          <w:rFonts w:ascii="Calibri"/>
          <w:color w:val="231F20"/>
          <w:spacing w:val="-3"/>
          <w:sz w:val="26"/>
        </w:rPr>
        <w:t xml:space="preserve"> </w:t>
      </w:r>
      <w:r>
        <w:rPr>
          <w:rFonts w:ascii="Calibri"/>
          <w:color w:val="231F20"/>
          <w:w w:val="80"/>
          <w:sz w:val="26"/>
        </w:rPr>
        <w:t>highest</w:t>
      </w:r>
      <w:r>
        <w:rPr>
          <w:rFonts w:ascii="Calibri"/>
          <w:color w:val="231F20"/>
          <w:spacing w:val="-3"/>
          <w:sz w:val="26"/>
        </w:rPr>
        <w:t xml:space="preserve"> </w:t>
      </w:r>
      <w:r>
        <w:rPr>
          <w:rFonts w:ascii="Calibri"/>
          <w:color w:val="231F20"/>
          <w:w w:val="80"/>
          <w:sz w:val="26"/>
        </w:rPr>
        <w:t>form</w:t>
      </w:r>
      <w:r>
        <w:rPr>
          <w:rFonts w:ascii="Calibri"/>
          <w:color w:val="231F20"/>
          <w:spacing w:val="-3"/>
          <w:sz w:val="26"/>
        </w:rPr>
        <w:t xml:space="preserve"> </w:t>
      </w:r>
      <w:r>
        <w:rPr>
          <w:rFonts w:ascii="Calibri"/>
          <w:color w:val="231F20"/>
          <w:w w:val="80"/>
          <w:sz w:val="26"/>
        </w:rPr>
        <w:t>of</w:t>
      </w:r>
      <w:r>
        <w:rPr>
          <w:rFonts w:ascii="Calibri"/>
          <w:color w:val="231F20"/>
          <w:spacing w:val="-2"/>
          <w:sz w:val="26"/>
        </w:rPr>
        <w:t xml:space="preserve"> </w:t>
      </w:r>
      <w:r>
        <w:rPr>
          <w:rFonts w:ascii="Calibri"/>
          <w:color w:val="231F20"/>
          <w:w w:val="80"/>
          <w:sz w:val="26"/>
        </w:rPr>
        <w:t>ignorance</w:t>
      </w:r>
      <w:r>
        <w:rPr>
          <w:rFonts w:ascii="Calibri"/>
          <w:color w:val="231F20"/>
          <w:spacing w:val="-3"/>
          <w:sz w:val="26"/>
        </w:rPr>
        <w:t xml:space="preserve"> </w:t>
      </w:r>
      <w:r>
        <w:rPr>
          <w:rFonts w:ascii="Calibri"/>
          <w:color w:val="231F20"/>
          <w:w w:val="80"/>
          <w:sz w:val="26"/>
        </w:rPr>
        <w:t>is</w:t>
      </w:r>
      <w:r>
        <w:rPr>
          <w:rFonts w:ascii="Calibri"/>
          <w:color w:val="231F20"/>
          <w:spacing w:val="-3"/>
          <w:sz w:val="26"/>
        </w:rPr>
        <w:t xml:space="preserve"> </w:t>
      </w:r>
      <w:r>
        <w:rPr>
          <w:rFonts w:ascii="Calibri"/>
          <w:color w:val="231F20"/>
          <w:w w:val="80"/>
          <w:sz w:val="26"/>
        </w:rPr>
        <w:t>when</w:t>
      </w:r>
      <w:r>
        <w:rPr>
          <w:rFonts w:ascii="Calibri"/>
          <w:color w:val="231F20"/>
          <w:spacing w:val="-2"/>
          <w:sz w:val="26"/>
        </w:rPr>
        <w:t xml:space="preserve"> </w:t>
      </w:r>
      <w:r>
        <w:rPr>
          <w:rFonts w:ascii="Calibri"/>
          <w:color w:val="231F20"/>
          <w:spacing w:val="-5"/>
          <w:w w:val="80"/>
          <w:sz w:val="26"/>
        </w:rPr>
        <w:t>you</w:t>
      </w:r>
    </w:p>
    <w:p w14:paraId="697F98B6">
      <w:pPr>
        <w:tabs>
          <w:tab w:val="left" w:pos="3003"/>
        </w:tabs>
        <w:spacing w:before="4"/>
        <w:ind w:left="1870" w:right="296" w:firstLine="0"/>
        <w:jc w:val="left"/>
        <w:rPr>
          <w:rFonts w:ascii="Calibri" w:hAnsi="Calibri"/>
          <w:sz w:val="26"/>
        </w:rPr>
      </w:pPr>
      <w:r>
        <w:rPr>
          <w:rFonts w:ascii="Calibri" w:hAnsi="Calibri"/>
          <w:color w:val="231F20"/>
          <w:position w:val="1"/>
          <w:sz w:val="26"/>
          <w:u w:val="single" w:color="231F20"/>
        </w:rPr>
        <w:tab/>
      </w:r>
      <w:r>
        <w:rPr>
          <w:rFonts w:ascii="Calibri" w:hAnsi="Calibri"/>
          <w:color w:val="231F20"/>
          <w:spacing w:val="-18"/>
          <w:position w:val="1"/>
          <w:sz w:val="26"/>
        </w:rPr>
        <w:t xml:space="preserve"> </w:t>
      </w:r>
      <w:r>
        <w:rPr>
          <w:rFonts w:ascii="Calibri" w:hAnsi="Calibri"/>
          <w:color w:val="231F20"/>
          <w:w w:val="85"/>
          <w:position w:val="1"/>
          <w:sz w:val="26"/>
        </w:rPr>
        <w:t>something</w:t>
      </w:r>
      <w:r>
        <w:rPr>
          <w:rFonts w:ascii="Calibri" w:hAnsi="Calibri"/>
          <w:color w:val="231F20"/>
          <w:spacing w:val="-10"/>
          <w:w w:val="85"/>
          <w:position w:val="1"/>
          <w:sz w:val="26"/>
        </w:rPr>
        <w:t xml:space="preserve"> </w:t>
      </w:r>
      <w:r>
        <w:rPr>
          <w:rFonts w:ascii="Calibri" w:hAnsi="Calibri"/>
          <w:color w:val="231F20"/>
          <w:w w:val="85"/>
          <w:position w:val="1"/>
          <w:sz w:val="26"/>
        </w:rPr>
        <w:t>you</w:t>
      </w:r>
      <w:r>
        <w:rPr>
          <w:rFonts w:ascii="Calibri" w:hAnsi="Calibri"/>
          <w:color w:val="231F20"/>
          <w:spacing w:val="-9"/>
          <w:w w:val="85"/>
          <w:position w:val="1"/>
          <w:sz w:val="26"/>
        </w:rPr>
        <w:t xml:space="preserve"> </w:t>
      </w:r>
      <w:r>
        <w:rPr>
          <w:rFonts w:ascii="Calibri" w:hAnsi="Calibri"/>
          <w:color w:val="231F20"/>
          <w:w w:val="85"/>
          <w:position w:val="1"/>
          <w:sz w:val="26"/>
        </w:rPr>
        <w:t>don</w:t>
      </w:r>
      <w:r>
        <w:rPr>
          <w:rFonts w:ascii="Tahoma" w:hAnsi="Tahoma"/>
          <w:color w:val="231F20"/>
          <w:w w:val="85"/>
          <w:sz w:val="26"/>
        </w:rPr>
        <w:t>ʼ</w:t>
      </w:r>
      <w:r>
        <w:rPr>
          <w:rFonts w:ascii="Calibri" w:hAnsi="Calibri"/>
          <w:color w:val="231F20"/>
          <w:w w:val="85"/>
          <w:position w:val="1"/>
          <w:sz w:val="26"/>
        </w:rPr>
        <w:t>t</w:t>
      </w:r>
      <w:r>
        <w:rPr>
          <w:rFonts w:ascii="Calibri" w:hAnsi="Calibri"/>
          <w:color w:val="231F20"/>
          <w:spacing w:val="-9"/>
          <w:w w:val="85"/>
          <w:position w:val="1"/>
          <w:sz w:val="26"/>
        </w:rPr>
        <w:t xml:space="preserve"> </w:t>
      </w:r>
      <w:r>
        <w:rPr>
          <w:rFonts w:ascii="Calibri" w:hAnsi="Calibri"/>
          <w:color w:val="231F20"/>
          <w:w w:val="85"/>
          <w:position w:val="1"/>
          <w:sz w:val="26"/>
        </w:rPr>
        <w:t xml:space="preserve">know </w:t>
      </w:r>
      <w:r>
        <w:rPr>
          <w:rFonts w:ascii="Calibri" w:hAnsi="Calibri"/>
          <w:color w:val="231F20"/>
          <w:w w:val="90"/>
          <w:position w:val="2"/>
          <w:sz w:val="26"/>
        </w:rPr>
        <w:t>anything</w:t>
      </w:r>
      <w:r>
        <w:rPr>
          <w:rFonts w:ascii="Calibri" w:hAnsi="Calibri"/>
          <w:color w:val="231F20"/>
          <w:spacing w:val="-3"/>
          <w:w w:val="90"/>
          <w:position w:val="2"/>
          <w:sz w:val="26"/>
        </w:rPr>
        <w:t xml:space="preserve"> </w:t>
      </w:r>
      <w:r>
        <w:rPr>
          <w:rFonts w:ascii="Calibri" w:hAnsi="Calibri"/>
          <w:color w:val="231F20"/>
          <w:w w:val="90"/>
          <w:position w:val="2"/>
          <w:sz w:val="26"/>
        </w:rPr>
        <w:t>about.</w:t>
      </w:r>
      <w:r>
        <w:rPr>
          <w:rFonts w:ascii="Calibri" w:hAnsi="Calibri"/>
          <w:color w:val="231F20"/>
          <w:spacing w:val="-3"/>
          <w:w w:val="90"/>
          <w:position w:val="2"/>
          <w:sz w:val="26"/>
        </w:rPr>
        <w:t xml:space="preserve"> </w:t>
      </w:r>
      <w:r>
        <w:rPr>
          <w:rFonts w:ascii="Calibri Light" w:hAnsi="Calibri Light"/>
          <w:color w:val="231F20"/>
          <w:w w:val="90"/>
          <w:sz w:val="26"/>
        </w:rPr>
        <w:t>—</w:t>
      </w:r>
      <w:r>
        <w:rPr>
          <w:rFonts w:ascii="Calibri" w:hAnsi="Calibri"/>
          <w:color w:val="231F20"/>
          <w:w w:val="90"/>
          <w:position w:val="2"/>
          <w:sz w:val="26"/>
        </w:rPr>
        <w:t>Wayne</w:t>
      </w:r>
      <w:r>
        <w:rPr>
          <w:rFonts w:ascii="Calibri" w:hAnsi="Calibri"/>
          <w:color w:val="231F20"/>
          <w:spacing w:val="-3"/>
          <w:w w:val="90"/>
          <w:position w:val="2"/>
          <w:sz w:val="26"/>
        </w:rPr>
        <w:t xml:space="preserve"> </w:t>
      </w:r>
      <w:r>
        <w:rPr>
          <w:rFonts w:ascii="Calibri" w:hAnsi="Calibri"/>
          <w:color w:val="231F20"/>
          <w:w w:val="90"/>
          <w:position w:val="2"/>
          <w:sz w:val="26"/>
        </w:rPr>
        <w:t>Dyer</w:t>
      </w:r>
    </w:p>
    <w:p w14:paraId="23DC5C2E">
      <w:pPr>
        <w:pStyle w:val="15"/>
        <w:numPr>
          <w:ilvl w:val="0"/>
          <w:numId w:val="93"/>
        </w:numPr>
        <w:tabs>
          <w:tab w:val="left" w:pos="1870"/>
        </w:tabs>
        <w:spacing w:before="67" w:after="0" w:line="242" w:lineRule="auto"/>
        <w:ind w:left="1870" w:right="356" w:hanging="312"/>
        <w:jc w:val="left"/>
        <w:rPr>
          <w:rFonts w:ascii="Calibri"/>
          <w:sz w:val="26"/>
        </w:rPr>
      </w:pPr>
      <w:r>
        <w:rPr>
          <w:rFonts w:ascii="Calibri"/>
          <w:color w:val="231F20"/>
          <w:spacing w:val="-2"/>
          <w:w w:val="90"/>
          <w:sz w:val="26"/>
        </w:rPr>
        <w:t>Anyone</w:t>
      </w:r>
      <w:r>
        <w:rPr>
          <w:rFonts w:ascii="Calibri"/>
          <w:color w:val="231F20"/>
          <w:spacing w:val="-10"/>
          <w:w w:val="90"/>
          <w:sz w:val="26"/>
        </w:rPr>
        <w:t xml:space="preserve"> </w:t>
      </w:r>
      <w:r>
        <w:rPr>
          <w:rFonts w:ascii="Calibri"/>
          <w:color w:val="231F20"/>
          <w:spacing w:val="-2"/>
          <w:w w:val="90"/>
          <w:sz w:val="26"/>
        </w:rPr>
        <w:t>who</w:t>
      </w:r>
      <w:r>
        <w:rPr>
          <w:rFonts w:ascii="Calibri"/>
          <w:color w:val="231F20"/>
          <w:spacing w:val="-10"/>
          <w:w w:val="90"/>
          <w:sz w:val="26"/>
        </w:rPr>
        <w:t xml:space="preserve"> </w:t>
      </w:r>
      <w:r>
        <w:rPr>
          <w:rFonts w:ascii="Calibri"/>
          <w:color w:val="231F20"/>
          <w:spacing w:val="-2"/>
          <w:w w:val="90"/>
          <w:sz w:val="26"/>
        </w:rPr>
        <w:t>does</w:t>
      </w:r>
      <w:r>
        <w:rPr>
          <w:rFonts w:ascii="Calibri"/>
          <w:color w:val="231F20"/>
          <w:spacing w:val="-10"/>
          <w:w w:val="90"/>
          <w:sz w:val="26"/>
        </w:rPr>
        <w:t xml:space="preserve"> </w:t>
      </w:r>
      <w:r>
        <w:rPr>
          <w:rFonts w:ascii="Calibri"/>
          <w:color w:val="231F20"/>
          <w:spacing w:val="-2"/>
          <w:w w:val="90"/>
          <w:sz w:val="26"/>
        </w:rPr>
        <w:t>not</w:t>
      </w:r>
      <w:r>
        <w:rPr>
          <w:rFonts w:ascii="Calibri"/>
          <w:color w:val="231F20"/>
          <w:spacing w:val="-10"/>
          <w:w w:val="90"/>
          <w:sz w:val="26"/>
        </w:rPr>
        <w:t xml:space="preserve"> </w:t>
      </w:r>
      <w:r>
        <w:rPr>
          <w:rFonts w:ascii="Calibri"/>
          <w:color w:val="231F20"/>
          <w:spacing w:val="-2"/>
          <w:w w:val="90"/>
          <w:sz w:val="26"/>
        </w:rPr>
        <w:t>know</w:t>
      </w:r>
      <w:r>
        <w:rPr>
          <w:rFonts w:ascii="Calibri"/>
          <w:color w:val="231F20"/>
          <w:spacing w:val="-10"/>
          <w:w w:val="90"/>
          <w:sz w:val="26"/>
        </w:rPr>
        <w:t xml:space="preserve"> </w:t>
      </w:r>
      <w:r>
        <w:rPr>
          <w:rFonts w:ascii="Calibri"/>
          <w:color w:val="231F20"/>
          <w:spacing w:val="-2"/>
          <w:w w:val="90"/>
          <w:sz w:val="26"/>
        </w:rPr>
        <w:t>how</w:t>
      </w:r>
      <w:r>
        <w:rPr>
          <w:rFonts w:ascii="Calibri"/>
          <w:color w:val="231F20"/>
          <w:spacing w:val="-10"/>
          <w:w w:val="90"/>
          <w:sz w:val="26"/>
        </w:rPr>
        <w:t xml:space="preserve"> </w:t>
      </w:r>
      <w:r>
        <w:rPr>
          <w:rFonts w:ascii="Calibri"/>
          <w:color w:val="231F20"/>
          <w:spacing w:val="-2"/>
          <w:w w:val="90"/>
          <w:sz w:val="26"/>
        </w:rPr>
        <w:t xml:space="preserve">to </w:t>
      </w:r>
      <w:r>
        <w:rPr>
          <w:rFonts w:ascii="Calibri"/>
          <w:color w:val="231F20"/>
          <w:w w:val="80"/>
          <w:sz w:val="26"/>
        </w:rPr>
        <w:t>make the most of his luck has no right to</w:t>
      </w:r>
    </w:p>
    <w:p w14:paraId="1632856F">
      <w:pPr>
        <w:tabs>
          <w:tab w:val="left" w:pos="3003"/>
        </w:tabs>
        <w:spacing w:before="10" w:line="228" w:lineRule="auto"/>
        <w:ind w:left="1870" w:right="196" w:firstLine="0"/>
        <w:jc w:val="left"/>
        <w:rPr>
          <w:rFonts w:ascii="Calibri" w:hAnsi="Calibri"/>
          <w:sz w:val="26"/>
        </w:rPr>
      </w:pPr>
      <w:r>
        <w:rPr>
          <w:rFonts w:ascii="Calibri" w:hAnsi="Calibri"/>
          <w:color w:val="231F20"/>
          <w:position w:val="2"/>
          <w:sz w:val="26"/>
          <w:u w:val="single" w:color="231F20"/>
        </w:rPr>
        <w:tab/>
      </w:r>
      <w:r>
        <w:rPr>
          <w:rFonts w:ascii="Calibri" w:hAnsi="Calibri"/>
          <w:color w:val="231F20"/>
          <w:spacing w:val="-18"/>
          <w:position w:val="2"/>
          <w:sz w:val="26"/>
        </w:rPr>
        <w:t xml:space="preserve"> </w:t>
      </w:r>
      <w:r>
        <w:rPr>
          <w:rFonts w:ascii="Calibri" w:hAnsi="Calibri"/>
          <w:color w:val="231F20"/>
          <w:w w:val="85"/>
          <w:position w:val="2"/>
          <w:sz w:val="26"/>
        </w:rPr>
        <w:t>if</w:t>
      </w:r>
      <w:r>
        <w:rPr>
          <w:rFonts w:ascii="Calibri" w:hAnsi="Calibri"/>
          <w:color w:val="231F20"/>
          <w:spacing w:val="-10"/>
          <w:w w:val="85"/>
          <w:position w:val="2"/>
          <w:sz w:val="26"/>
        </w:rPr>
        <w:t xml:space="preserve"> </w:t>
      </w:r>
      <w:r>
        <w:rPr>
          <w:rFonts w:ascii="Calibri" w:hAnsi="Calibri"/>
          <w:color w:val="231F20"/>
          <w:w w:val="85"/>
          <w:position w:val="2"/>
          <w:sz w:val="26"/>
        </w:rPr>
        <w:t>it</w:t>
      </w:r>
      <w:r>
        <w:rPr>
          <w:rFonts w:ascii="Calibri" w:hAnsi="Calibri"/>
          <w:color w:val="231F20"/>
          <w:spacing w:val="-9"/>
          <w:w w:val="85"/>
          <w:position w:val="2"/>
          <w:sz w:val="26"/>
        </w:rPr>
        <w:t xml:space="preserve"> </w:t>
      </w:r>
      <w:r>
        <w:rPr>
          <w:rFonts w:ascii="Calibri" w:hAnsi="Calibri"/>
          <w:color w:val="231F20"/>
          <w:w w:val="85"/>
          <w:position w:val="2"/>
          <w:sz w:val="26"/>
        </w:rPr>
        <w:t>passes</w:t>
      </w:r>
      <w:r>
        <w:rPr>
          <w:rFonts w:ascii="Calibri" w:hAnsi="Calibri"/>
          <w:color w:val="231F20"/>
          <w:spacing w:val="-9"/>
          <w:w w:val="85"/>
          <w:position w:val="2"/>
          <w:sz w:val="26"/>
        </w:rPr>
        <w:t xml:space="preserve"> </w:t>
      </w:r>
      <w:r>
        <w:rPr>
          <w:rFonts w:ascii="Calibri" w:hAnsi="Calibri"/>
          <w:color w:val="231F20"/>
          <w:w w:val="85"/>
          <w:position w:val="2"/>
          <w:sz w:val="26"/>
        </w:rPr>
        <w:t>by</w:t>
      </w:r>
      <w:r>
        <w:rPr>
          <w:rFonts w:ascii="Calibri" w:hAnsi="Calibri"/>
          <w:color w:val="231F20"/>
          <w:spacing w:val="-9"/>
          <w:w w:val="85"/>
          <w:position w:val="2"/>
          <w:sz w:val="26"/>
        </w:rPr>
        <w:t xml:space="preserve"> </w:t>
      </w:r>
      <w:r>
        <w:rPr>
          <w:rFonts w:ascii="Calibri" w:hAnsi="Calibri"/>
          <w:color w:val="231F20"/>
          <w:w w:val="85"/>
          <w:position w:val="2"/>
          <w:sz w:val="26"/>
        </w:rPr>
        <w:t>him.</w:t>
      </w:r>
      <w:r>
        <w:rPr>
          <w:rFonts w:ascii="Calibri" w:hAnsi="Calibri"/>
          <w:color w:val="231F20"/>
          <w:spacing w:val="-9"/>
          <w:w w:val="85"/>
          <w:position w:val="2"/>
          <w:sz w:val="26"/>
        </w:rPr>
        <w:t xml:space="preserve"> </w:t>
      </w:r>
      <w:r>
        <w:rPr>
          <w:rFonts w:ascii="Calibri Light" w:hAnsi="Calibri Light"/>
          <w:color w:val="231F20"/>
          <w:w w:val="85"/>
          <w:sz w:val="26"/>
        </w:rPr>
        <w:t>—</w:t>
      </w:r>
      <w:r>
        <w:rPr>
          <w:rFonts w:ascii="Calibri" w:hAnsi="Calibri"/>
          <w:color w:val="231F20"/>
          <w:w w:val="85"/>
          <w:position w:val="2"/>
          <w:sz w:val="26"/>
        </w:rPr>
        <w:t xml:space="preserve">Miguel </w:t>
      </w:r>
      <w:r>
        <w:rPr>
          <w:rFonts w:ascii="Calibri" w:hAnsi="Calibri"/>
          <w:color w:val="231F20"/>
          <w:w w:val="95"/>
          <w:sz w:val="26"/>
        </w:rPr>
        <w:t>de</w:t>
      </w:r>
      <w:r>
        <w:rPr>
          <w:rFonts w:ascii="Calibri" w:hAnsi="Calibri"/>
          <w:color w:val="231F20"/>
          <w:spacing w:val="-15"/>
          <w:w w:val="95"/>
          <w:sz w:val="26"/>
        </w:rPr>
        <w:t xml:space="preserve"> </w:t>
      </w:r>
      <w:r>
        <w:rPr>
          <w:rFonts w:ascii="Calibri" w:hAnsi="Calibri"/>
          <w:color w:val="231F20"/>
          <w:w w:val="95"/>
          <w:sz w:val="26"/>
        </w:rPr>
        <w:t>Cervantes</w:t>
      </w:r>
    </w:p>
    <w:p w14:paraId="21B49A55">
      <w:pPr>
        <w:pStyle w:val="15"/>
        <w:numPr>
          <w:ilvl w:val="0"/>
          <w:numId w:val="93"/>
        </w:numPr>
        <w:tabs>
          <w:tab w:val="left" w:pos="1870"/>
        </w:tabs>
        <w:spacing w:before="91" w:after="0" w:line="240" w:lineRule="auto"/>
        <w:ind w:left="1870" w:right="0" w:hanging="311"/>
        <w:jc w:val="left"/>
        <w:rPr>
          <w:rFonts w:ascii="Calibri"/>
          <w:sz w:val="26"/>
        </w:rPr>
      </w:pPr>
      <w:r>
        <w:rPr>
          <w:rFonts w:ascii="Calibri"/>
          <w:color w:val="231F20"/>
          <w:w w:val="80"/>
          <w:sz w:val="26"/>
        </w:rPr>
        <w:t>Man</w:t>
      </w:r>
      <w:r>
        <w:rPr>
          <w:rFonts w:ascii="Calibri"/>
          <w:color w:val="231F20"/>
          <w:spacing w:val="-2"/>
          <w:w w:val="80"/>
          <w:sz w:val="26"/>
        </w:rPr>
        <w:t xml:space="preserve"> </w:t>
      </w:r>
      <w:r>
        <w:rPr>
          <w:rFonts w:ascii="Calibri"/>
          <w:color w:val="231F20"/>
          <w:w w:val="80"/>
          <w:sz w:val="26"/>
        </w:rPr>
        <w:t>was</w:t>
      </w:r>
      <w:r>
        <w:rPr>
          <w:rFonts w:ascii="Calibri"/>
          <w:color w:val="231F20"/>
          <w:spacing w:val="-1"/>
          <w:w w:val="80"/>
          <w:sz w:val="26"/>
        </w:rPr>
        <w:t xml:space="preserve"> </w:t>
      </w:r>
      <w:r>
        <w:rPr>
          <w:rFonts w:ascii="Calibri"/>
          <w:color w:val="231F20"/>
          <w:w w:val="80"/>
          <w:sz w:val="26"/>
        </w:rPr>
        <w:t>born</w:t>
      </w:r>
      <w:r>
        <w:rPr>
          <w:rFonts w:ascii="Calibri"/>
          <w:color w:val="231F20"/>
          <w:spacing w:val="-1"/>
          <w:w w:val="80"/>
          <w:sz w:val="26"/>
        </w:rPr>
        <w:t xml:space="preserve"> </w:t>
      </w:r>
      <w:r>
        <w:rPr>
          <w:rFonts w:ascii="Calibri"/>
          <w:color w:val="231F20"/>
          <w:w w:val="80"/>
          <w:sz w:val="26"/>
        </w:rPr>
        <w:t>free,</w:t>
      </w:r>
      <w:r>
        <w:rPr>
          <w:rFonts w:ascii="Calibri"/>
          <w:color w:val="231F20"/>
          <w:spacing w:val="-2"/>
          <w:w w:val="80"/>
          <w:sz w:val="26"/>
        </w:rPr>
        <w:t xml:space="preserve"> </w:t>
      </w:r>
      <w:r>
        <w:rPr>
          <w:rFonts w:ascii="Calibri"/>
          <w:color w:val="231F20"/>
          <w:w w:val="80"/>
          <w:sz w:val="26"/>
        </w:rPr>
        <w:t>and</w:t>
      </w:r>
      <w:r>
        <w:rPr>
          <w:rFonts w:ascii="Calibri"/>
          <w:color w:val="231F20"/>
          <w:spacing w:val="-1"/>
          <w:w w:val="80"/>
          <w:sz w:val="26"/>
        </w:rPr>
        <w:t xml:space="preserve"> </w:t>
      </w:r>
      <w:r>
        <w:rPr>
          <w:rFonts w:ascii="Calibri"/>
          <w:color w:val="231F20"/>
          <w:w w:val="80"/>
          <w:sz w:val="26"/>
        </w:rPr>
        <w:t>everywhere</w:t>
      </w:r>
      <w:r>
        <w:rPr>
          <w:rFonts w:ascii="Calibri"/>
          <w:color w:val="231F20"/>
          <w:spacing w:val="-1"/>
          <w:w w:val="80"/>
          <w:sz w:val="26"/>
        </w:rPr>
        <w:t xml:space="preserve"> </w:t>
      </w:r>
      <w:r>
        <w:rPr>
          <w:rFonts w:ascii="Calibri"/>
          <w:color w:val="231F20"/>
          <w:w w:val="80"/>
          <w:sz w:val="26"/>
        </w:rPr>
        <w:t>he</w:t>
      </w:r>
      <w:r>
        <w:rPr>
          <w:rFonts w:ascii="Calibri"/>
          <w:color w:val="231F20"/>
          <w:spacing w:val="-2"/>
          <w:w w:val="80"/>
          <w:sz w:val="26"/>
        </w:rPr>
        <w:t xml:space="preserve"> </w:t>
      </w:r>
      <w:r>
        <w:rPr>
          <w:rFonts w:ascii="Calibri"/>
          <w:color w:val="231F20"/>
          <w:w w:val="80"/>
          <w:sz w:val="26"/>
        </w:rPr>
        <w:t>is</w:t>
      </w:r>
      <w:r>
        <w:rPr>
          <w:rFonts w:ascii="Calibri"/>
          <w:color w:val="231F20"/>
          <w:spacing w:val="-1"/>
          <w:w w:val="80"/>
          <w:sz w:val="26"/>
        </w:rPr>
        <w:t xml:space="preserve"> </w:t>
      </w:r>
      <w:r>
        <w:rPr>
          <w:rFonts w:ascii="Calibri"/>
          <w:color w:val="231F20"/>
          <w:spacing w:val="-5"/>
          <w:w w:val="80"/>
          <w:sz w:val="26"/>
        </w:rPr>
        <w:t>in</w:t>
      </w:r>
    </w:p>
    <w:p w14:paraId="71AAD0ED">
      <w:pPr>
        <w:tabs>
          <w:tab w:val="left" w:pos="3003"/>
        </w:tabs>
        <w:spacing w:before="2"/>
        <w:ind w:left="1870" w:right="0" w:firstLine="0"/>
        <w:jc w:val="left"/>
        <w:rPr>
          <w:rFonts w:ascii="Calibri" w:hAnsi="Calibri"/>
          <w:sz w:val="26"/>
        </w:rPr>
      </w:pPr>
      <w:r>
        <w:rPr>
          <w:rFonts w:ascii="Calibri" w:hAnsi="Calibri"/>
          <w:color w:val="231F20"/>
          <w:position w:val="2"/>
          <w:sz w:val="26"/>
          <w:u w:val="single" w:color="231F20"/>
        </w:rPr>
        <w:tab/>
      </w:r>
      <w:r>
        <w:rPr>
          <w:rFonts w:ascii="Calibri" w:hAnsi="Calibri"/>
          <w:color w:val="231F20"/>
          <w:spacing w:val="-2"/>
          <w:position w:val="2"/>
          <w:sz w:val="26"/>
        </w:rPr>
        <w:t xml:space="preserve"> </w:t>
      </w:r>
      <w:r>
        <w:rPr>
          <w:rFonts w:ascii="Calibri" w:hAnsi="Calibri"/>
          <w:color w:val="231F20"/>
          <w:w w:val="80"/>
          <w:position w:val="2"/>
          <w:sz w:val="26"/>
        </w:rPr>
        <w:t>.</w:t>
      </w:r>
      <w:r>
        <w:rPr>
          <w:rFonts w:ascii="Calibri" w:hAnsi="Calibri"/>
          <w:color w:val="231F20"/>
          <w:spacing w:val="-2"/>
          <w:position w:val="2"/>
          <w:sz w:val="26"/>
        </w:rPr>
        <w:t xml:space="preserve"> </w:t>
      </w:r>
      <w:r>
        <w:rPr>
          <w:rFonts w:ascii="Calibri Light" w:hAnsi="Calibri Light"/>
          <w:color w:val="231F20"/>
          <w:w w:val="80"/>
          <w:sz w:val="26"/>
        </w:rPr>
        <w:t>—</w:t>
      </w:r>
      <w:r>
        <w:rPr>
          <w:rFonts w:ascii="Calibri" w:hAnsi="Calibri"/>
          <w:color w:val="231F20"/>
          <w:w w:val="80"/>
          <w:position w:val="2"/>
          <w:sz w:val="26"/>
        </w:rPr>
        <w:t>Jean-Jacques</w:t>
      </w:r>
      <w:r>
        <w:rPr>
          <w:rFonts w:ascii="Calibri" w:hAnsi="Calibri"/>
          <w:color w:val="231F20"/>
          <w:spacing w:val="-2"/>
          <w:position w:val="2"/>
          <w:sz w:val="26"/>
        </w:rPr>
        <w:t xml:space="preserve"> </w:t>
      </w:r>
      <w:r>
        <w:rPr>
          <w:rFonts w:ascii="Calibri" w:hAnsi="Calibri"/>
          <w:color w:val="231F20"/>
          <w:w w:val="80"/>
          <w:position w:val="2"/>
          <w:sz w:val="26"/>
        </w:rPr>
        <w:t>Rousseau</w:t>
      </w:r>
    </w:p>
    <w:p w14:paraId="2F48A814">
      <w:pPr>
        <w:pStyle w:val="15"/>
        <w:numPr>
          <w:ilvl w:val="0"/>
          <w:numId w:val="93"/>
        </w:numPr>
        <w:tabs>
          <w:tab w:val="left" w:pos="1870"/>
        </w:tabs>
        <w:spacing w:before="68" w:after="0" w:line="240" w:lineRule="auto"/>
        <w:ind w:left="1870" w:right="0" w:hanging="311"/>
        <w:jc w:val="left"/>
        <w:rPr>
          <w:rFonts w:ascii="Calibri"/>
          <w:sz w:val="26"/>
        </w:rPr>
      </w:pPr>
      <w:r>
        <w:rPr>
          <w:rFonts w:ascii="Calibri"/>
          <w:color w:val="231F20"/>
          <w:w w:val="80"/>
          <w:sz w:val="26"/>
        </w:rPr>
        <w:t>Whatever</w:t>
      </w:r>
      <w:r>
        <w:rPr>
          <w:rFonts w:ascii="Calibri"/>
          <w:color w:val="231F20"/>
          <w:spacing w:val="-6"/>
          <w:sz w:val="26"/>
        </w:rPr>
        <w:t xml:space="preserve"> </w:t>
      </w:r>
      <w:r>
        <w:rPr>
          <w:rFonts w:ascii="Calibri"/>
          <w:color w:val="231F20"/>
          <w:w w:val="80"/>
          <w:sz w:val="26"/>
        </w:rPr>
        <w:t>you</w:t>
      </w:r>
      <w:r>
        <w:rPr>
          <w:rFonts w:ascii="Calibri"/>
          <w:color w:val="231F20"/>
          <w:spacing w:val="-6"/>
          <w:sz w:val="26"/>
        </w:rPr>
        <w:t xml:space="preserve"> </w:t>
      </w:r>
      <w:r>
        <w:rPr>
          <w:rFonts w:ascii="Calibri"/>
          <w:color w:val="231F20"/>
          <w:w w:val="80"/>
          <w:sz w:val="26"/>
        </w:rPr>
        <w:t>do,</w:t>
      </w:r>
      <w:r>
        <w:rPr>
          <w:rFonts w:ascii="Calibri"/>
          <w:color w:val="231F20"/>
          <w:spacing w:val="-5"/>
          <w:sz w:val="26"/>
        </w:rPr>
        <w:t xml:space="preserve"> </w:t>
      </w:r>
      <w:r>
        <w:rPr>
          <w:rFonts w:ascii="Calibri"/>
          <w:color w:val="231F20"/>
          <w:w w:val="80"/>
          <w:sz w:val="26"/>
        </w:rPr>
        <w:t>do</w:t>
      </w:r>
      <w:r>
        <w:rPr>
          <w:rFonts w:ascii="Calibri"/>
          <w:color w:val="231F20"/>
          <w:spacing w:val="-6"/>
          <w:sz w:val="26"/>
        </w:rPr>
        <w:t xml:space="preserve"> </w:t>
      </w:r>
      <w:r>
        <w:rPr>
          <w:rFonts w:ascii="Calibri"/>
          <w:color w:val="231F20"/>
          <w:w w:val="80"/>
          <w:sz w:val="26"/>
        </w:rPr>
        <w:t>with</w:t>
      </w:r>
      <w:r>
        <w:rPr>
          <w:rFonts w:ascii="Calibri"/>
          <w:color w:val="231F20"/>
          <w:spacing w:val="-6"/>
          <w:sz w:val="26"/>
        </w:rPr>
        <w:t xml:space="preserve"> </w:t>
      </w:r>
      <w:r>
        <w:rPr>
          <w:rFonts w:ascii="Calibri"/>
          <w:color w:val="231F20"/>
          <w:w w:val="80"/>
          <w:sz w:val="26"/>
        </w:rPr>
        <w:t>all</w:t>
      </w:r>
      <w:r>
        <w:rPr>
          <w:rFonts w:ascii="Calibri"/>
          <w:color w:val="231F20"/>
          <w:spacing w:val="-5"/>
          <w:sz w:val="26"/>
        </w:rPr>
        <w:t xml:space="preserve"> </w:t>
      </w:r>
      <w:r>
        <w:rPr>
          <w:rFonts w:ascii="Calibri"/>
          <w:color w:val="231F20"/>
          <w:spacing w:val="-4"/>
          <w:w w:val="80"/>
          <w:sz w:val="26"/>
        </w:rPr>
        <w:t>your</w:t>
      </w:r>
    </w:p>
    <w:p w14:paraId="6BE26EC3">
      <w:pPr>
        <w:tabs>
          <w:tab w:val="left" w:pos="3003"/>
        </w:tabs>
        <w:spacing w:before="2"/>
        <w:ind w:left="1870" w:right="0" w:firstLine="0"/>
        <w:jc w:val="left"/>
        <w:rPr>
          <w:rFonts w:ascii="Calibri" w:hAnsi="Calibri"/>
          <w:sz w:val="26"/>
        </w:rPr>
      </w:pPr>
      <w:r>
        <w:rPr>
          <w:rFonts w:ascii="Calibri" w:hAnsi="Calibri"/>
          <w:color w:val="231F20"/>
          <w:position w:val="2"/>
          <w:sz w:val="26"/>
          <w:u w:val="single" w:color="231F20"/>
        </w:rPr>
        <w:tab/>
      </w:r>
      <w:r>
        <w:rPr>
          <w:rFonts w:ascii="Calibri" w:hAnsi="Calibri"/>
          <w:color w:val="231F20"/>
          <w:spacing w:val="-6"/>
          <w:position w:val="2"/>
          <w:sz w:val="26"/>
        </w:rPr>
        <w:t xml:space="preserve"> </w:t>
      </w:r>
      <w:r>
        <w:rPr>
          <w:rFonts w:ascii="Calibri" w:hAnsi="Calibri"/>
          <w:color w:val="231F20"/>
          <w:w w:val="85"/>
          <w:position w:val="2"/>
          <w:sz w:val="26"/>
        </w:rPr>
        <w:t>.</w:t>
      </w:r>
      <w:r>
        <w:rPr>
          <w:rFonts w:ascii="Calibri" w:hAnsi="Calibri"/>
          <w:color w:val="231F20"/>
          <w:spacing w:val="-6"/>
          <w:position w:val="2"/>
          <w:sz w:val="26"/>
        </w:rPr>
        <w:t xml:space="preserve"> </w:t>
      </w:r>
      <w:r>
        <w:rPr>
          <w:rFonts w:ascii="Calibri Light" w:hAnsi="Calibri Light"/>
          <w:color w:val="231F20"/>
          <w:w w:val="85"/>
          <w:sz w:val="26"/>
        </w:rPr>
        <w:t>—</w:t>
      </w:r>
      <w:r>
        <w:rPr>
          <w:rFonts w:ascii="Calibri" w:hAnsi="Calibri"/>
          <w:color w:val="231F20"/>
          <w:w w:val="85"/>
          <w:position w:val="2"/>
          <w:sz w:val="26"/>
        </w:rPr>
        <w:t>Marcus</w:t>
      </w:r>
      <w:r>
        <w:rPr>
          <w:rFonts w:ascii="Calibri" w:hAnsi="Calibri"/>
          <w:color w:val="231F20"/>
          <w:spacing w:val="-6"/>
          <w:position w:val="2"/>
          <w:sz w:val="26"/>
        </w:rPr>
        <w:t xml:space="preserve"> </w:t>
      </w:r>
      <w:r>
        <w:rPr>
          <w:rFonts w:ascii="Calibri" w:hAnsi="Calibri"/>
          <w:color w:val="231F20"/>
          <w:w w:val="85"/>
          <w:position w:val="2"/>
          <w:sz w:val="26"/>
        </w:rPr>
        <w:t>Tullius</w:t>
      </w:r>
      <w:r>
        <w:rPr>
          <w:rFonts w:ascii="Calibri" w:hAnsi="Calibri"/>
          <w:color w:val="231F20"/>
          <w:spacing w:val="-6"/>
          <w:position w:val="2"/>
          <w:sz w:val="26"/>
        </w:rPr>
        <w:t xml:space="preserve"> </w:t>
      </w:r>
      <w:r>
        <w:rPr>
          <w:rFonts w:ascii="Calibri" w:hAnsi="Calibri"/>
          <w:color w:val="231F20"/>
          <w:w w:val="85"/>
          <w:position w:val="2"/>
          <w:sz w:val="26"/>
        </w:rPr>
        <w:t>Cicero</w:t>
      </w:r>
    </w:p>
    <w:p w14:paraId="012FC7CA">
      <w:pPr>
        <w:pStyle w:val="15"/>
        <w:numPr>
          <w:ilvl w:val="0"/>
          <w:numId w:val="93"/>
        </w:numPr>
        <w:tabs>
          <w:tab w:val="left" w:pos="1870"/>
          <w:tab w:val="left" w:pos="3588"/>
        </w:tabs>
        <w:spacing w:before="71" w:after="0" w:line="237" w:lineRule="auto"/>
        <w:ind w:left="1870" w:right="470" w:hanging="312"/>
        <w:jc w:val="both"/>
        <w:rPr>
          <w:rFonts w:ascii="Calibri" w:hAnsi="Calibri" w:eastAsia="Calibri"/>
          <w:sz w:val="26"/>
        </w:rPr>
      </w:pPr>
      <w:r>
        <w:rPr>
          <w:rFonts w:ascii="Calibri" w:hAnsi="Calibri" w:eastAsia="Calibri"/>
          <w:color w:val="231F20"/>
          <w:w w:val="80"/>
          <w:sz w:val="26"/>
        </w:rPr>
        <w:t>When we are unable to find tranquility</w:t>
      </w:r>
      <w:r>
        <w:rPr>
          <w:rFonts w:ascii="Calibri" w:hAnsi="Calibri" w:eastAsia="Calibri"/>
          <w:color w:val="231F20"/>
          <w:spacing w:val="40"/>
          <w:sz w:val="26"/>
        </w:rPr>
        <w:t xml:space="preserve"> </w:t>
      </w:r>
      <w:r>
        <w:rPr>
          <w:rFonts w:ascii="Calibri" w:hAnsi="Calibri" w:eastAsia="Calibri"/>
          <w:color w:val="231F20"/>
          <w:spacing w:val="14"/>
          <w:w w:val="85"/>
          <w:sz w:val="26"/>
        </w:rPr>
        <w:t>(</w:t>
      </w:r>
      <w:r>
        <w:rPr>
          <w:rFonts w:hint="eastAsia" w:ascii="宋体" w:hAnsi="宋体" w:eastAsia="宋体"/>
          <w:color w:val="231F20"/>
          <w:w w:val="85"/>
          <w:sz w:val="22"/>
        </w:rPr>
        <w:t>宁</w:t>
      </w:r>
      <w:r>
        <w:rPr>
          <w:rFonts w:hint="eastAsia" w:ascii="宋体" w:hAnsi="宋体" w:eastAsia="宋体"/>
          <w:color w:val="231F20"/>
          <w:spacing w:val="16"/>
          <w:w w:val="85"/>
          <w:sz w:val="22"/>
        </w:rPr>
        <w:t>静</w:t>
      </w:r>
      <w:r>
        <w:rPr>
          <w:rFonts w:ascii="Calibri" w:hAnsi="Calibri" w:eastAsia="Calibri"/>
          <w:color w:val="231F20"/>
          <w:w w:val="85"/>
          <w:sz w:val="26"/>
        </w:rPr>
        <w:t>)</w:t>
      </w:r>
      <w:r>
        <w:rPr>
          <w:rFonts w:ascii="Calibri" w:hAnsi="Calibri" w:eastAsia="Calibri"/>
          <w:color w:val="231F20"/>
          <w:spacing w:val="-6"/>
          <w:w w:val="85"/>
          <w:sz w:val="26"/>
        </w:rPr>
        <w:t xml:space="preserve"> </w:t>
      </w:r>
      <w:r>
        <w:rPr>
          <w:rFonts w:ascii="Calibri" w:hAnsi="Calibri" w:eastAsia="Calibri"/>
          <w:color w:val="231F20"/>
          <w:w w:val="85"/>
          <w:sz w:val="26"/>
        </w:rPr>
        <w:t>within</w:t>
      </w:r>
      <w:r>
        <w:rPr>
          <w:rFonts w:ascii="Calibri" w:hAnsi="Calibri" w:eastAsia="Calibri"/>
          <w:color w:val="231F20"/>
          <w:spacing w:val="-6"/>
          <w:w w:val="85"/>
          <w:sz w:val="26"/>
        </w:rPr>
        <w:t xml:space="preserve"> </w:t>
      </w:r>
      <w:r>
        <w:rPr>
          <w:rFonts w:ascii="Calibri" w:hAnsi="Calibri" w:eastAsia="Calibri"/>
          <w:color w:val="231F20"/>
          <w:w w:val="85"/>
          <w:sz w:val="26"/>
        </w:rPr>
        <w:t>ourselves,</w:t>
      </w:r>
      <w:r>
        <w:rPr>
          <w:rFonts w:ascii="Calibri" w:hAnsi="Calibri" w:eastAsia="Calibri"/>
          <w:color w:val="231F20"/>
          <w:spacing w:val="-6"/>
          <w:w w:val="85"/>
          <w:sz w:val="26"/>
        </w:rPr>
        <w:t xml:space="preserve"> </w:t>
      </w:r>
      <w:r>
        <w:rPr>
          <w:rFonts w:ascii="Calibri" w:hAnsi="Calibri" w:eastAsia="Calibri"/>
          <w:color w:val="231F20"/>
          <w:w w:val="85"/>
          <w:sz w:val="26"/>
        </w:rPr>
        <w:t>it</w:t>
      </w:r>
      <w:r>
        <w:rPr>
          <w:rFonts w:ascii="Calibri" w:hAnsi="Calibri" w:eastAsia="Calibri"/>
          <w:color w:val="231F20"/>
          <w:spacing w:val="-6"/>
          <w:w w:val="85"/>
          <w:sz w:val="26"/>
        </w:rPr>
        <w:t xml:space="preserve"> </w:t>
      </w:r>
      <w:r>
        <w:rPr>
          <w:rFonts w:ascii="Calibri" w:hAnsi="Calibri" w:eastAsia="Calibri"/>
          <w:color w:val="231F20"/>
          <w:w w:val="85"/>
          <w:sz w:val="26"/>
        </w:rPr>
        <w:t>is</w:t>
      </w:r>
      <w:r>
        <w:rPr>
          <w:rFonts w:ascii="Calibri" w:hAnsi="Calibri" w:eastAsia="Calibri"/>
          <w:color w:val="231F20"/>
          <w:spacing w:val="-6"/>
          <w:w w:val="85"/>
          <w:sz w:val="26"/>
        </w:rPr>
        <w:t xml:space="preserve"> </w:t>
      </w:r>
      <w:r>
        <w:rPr>
          <w:rFonts w:ascii="Calibri" w:hAnsi="Calibri" w:eastAsia="Calibri"/>
          <w:color w:val="231F20"/>
          <w:w w:val="85"/>
          <w:sz w:val="26"/>
        </w:rPr>
        <w:t>useless</w:t>
      </w:r>
      <w:r>
        <w:rPr>
          <w:rFonts w:ascii="Calibri" w:hAnsi="Calibri" w:eastAsia="Calibri"/>
          <w:color w:val="231F20"/>
          <w:spacing w:val="-6"/>
          <w:w w:val="85"/>
          <w:sz w:val="26"/>
        </w:rPr>
        <w:t xml:space="preserve"> </w:t>
      </w:r>
      <w:r>
        <w:rPr>
          <w:rFonts w:ascii="Calibri" w:hAnsi="Calibri" w:eastAsia="Calibri"/>
          <w:color w:val="231F20"/>
          <w:w w:val="85"/>
          <w:sz w:val="26"/>
        </w:rPr>
        <w:t xml:space="preserve">to </w:t>
      </w:r>
      <w:r>
        <w:rPr>
          <w:rFonts w:ascii="Calibri" w:hAnsi="Calibri" w:eastAsia="Calibri"/>
          <w:color w:val="231F20"/>
          <w:w w:val="95"/>
          <w:position w:val="2"/>
          <w:sz w:val="26"/>
        </w:rPr>
        <w:t xml:space="preserve">seek it </w:t>
      </w:r>
      <w:r>
        <w:rPr>
          <w:rFonts w:ascii="Calibri" w:hAnsi="Calibri" w:eastAsia="Calibri"/>
          <w:color w:val="231F20"/>
          <w:position w:val="2"/>
          <w:sz w:val="26"/>
          <w:u w:val="single" w:color="231F20"/>
        </w:rPr>
        <w:tab/>
      </w:r>
      <w:r>
        <w:rPr>
          <w:rFonts w:ascii="Calibri" w:hAnsi="Calibri" w:eastAsia="Calibri"/>
          <w:color w:val="231F20"/>
          <w:w w:val="90"/>
          <w:position w:val="2"/>
          <w:sz w:val="26"/>
        </w:rPr>
        <w:t>.</w:t>
      </w:r>
      <w:r>
        <w:rPr>
          <w:rFonts w:ascii="Calibri" w:hAnsi="Calibri" w:eastAsia="Calibri"/>
          <w:color w:val="231F20"/>
          <w:spacing w:val="-9"/>
          <w:w w:val="90"/>
          <w:position w:val="2"/>
          <w:sz w:val="26"/>
        </w:rPr>
        <w:t xml:space="preserve"> </w:t>
      </w:r>
      <w:r>
        <w:rPr>
          <w:rFonts w:ascii="Calibri Light" w:hAnsi="Calibri Light" w:eastAsia="Calibri Light"/>
          <w:color w:val="231F20"/>
          <w:w w:val="90"/>
          <w:sz w:val="26"/>
        </w:rPr>
        <w:t>—</w:t>
      </w:r>
      <w:r>
        <w:rPr>
          <w:rFonts w:ascii="Calibri" w:hAnsi="Calibri" w:eastAsia="Calibri"/>
          <w:color w:val="231F20"/>
          <w:w w:val="90"/>
          <w:position w:val="2"/>
          <w:sz w:val="26"/>
        </w:rPr>
        <w:t>Francois</w:t>
      </w:r>
      <w:r>
        <w:rPr>
          <w:rFonts w:ascii="Calibri" w:hAnsi="Calibri" w:eastAsia="Calibri"/>
          <w:color w:val="231F20"/>
          <w:spacing w:val="-9"/>
          <w:w w:val="90"/>
          <w:position w:val="2"/>
          <w:sz w:val="26"/>
        </w:rPr>
        <w:t xml:space="preserve"> </w:t>
      </w:r>
      <w:r>
        <w:rPr>
          <w:rFonts w:ascii="Calibri" w:hAnsi="Calibri" w:eastAsia="Calibri"/>
          <w:color w:val="231F20"/>
          <w:w w:val="90"/>
          <w:position w:val="2"/>
          <w:sz w:val="26"/>
        </w:rPr>
        <w:t>de</w:t>
      </w:r>
      <w:r>
        <w:rPr>
          <w:rFonts w:ascii="Calibri" w:hAnsi="Calibri" w:eastAsia="Calibri"/>
          <w:color w:val="231F20"/>
          <w:spacing w:val="-9"/>
          <w:w w:val="90"/>
          <w:position w:val="2"/>
          <w:sz w:val="26"/>
        </w:rPr>
        <w:t xml:space="preserve"> </w:t>
      </w:r>
      <w:r>
        <w:rPr>
          <w:rFonts w:ascii="Calibri" w:hAnsi="Calibri" w:eastAsia="Calibri"/>
          <w:color w:val="231F20"/>
          <w:w w:val="90"/>
          <w:position w:val="2"/>
          <w:sz w:val="26"/>
        </w:rPr>
        <w:t xml:space="preserve">La </w:t>
      </w:r>
      <w:r>
        <w:rPr>
          <w:rFonts w:ascii="Calibri" w:hAnsi="Calibri" w:eastAsia="Calibri"/>
          <w:color w:val="231F20"/>
          <w:spacing w:val="-2"/>
          <w:w w:val="95"/>
          <w:sz w:val="26"/>
        </w:rPr>
        <w:t>Rochefoucauld</w:t>
      </w:r>
    </w:p>
    <w:p w14:paraId="46123409">
      <w:pPr>
        <w:spacing w:before="195" w:line="199" w:lineRule="auto"/>
        <w:ind w:left="1597" w:right="0" w:hanging="9"/>
        <w:jc w:val="left"/>
        <w:rPr>
          <w:rFonts w:ascii="Tahoma"/>
          <w:sz w:val="26"/>
        </w:rPr>
      </w:pPr>
      <w:r>
        <w:rPr>
          <w:rFonts w:ascii="Tahoma"/>
          <w:color w:val="25704A"/>
          <w:spacing w:val="-8"/>
          <w:w w:val="105"/>
          <w:sz w:val="26"/>
        </w:rPr>
        <w:t>Translate</w:t>
      </w:r>
      <w:r>
        <w:rPr>
          <w:rFonts w:ascii="Tahoma"/>
          <w:color w:val="25704A"/>
          <w:spacing w:val="-35"/>
          <w:w w:val="105"/>
          <w:sz w:val="26"/>
        </w:rPr>
        <w:t xml:space="preserve"> </w:t>
      </w:r>
      <w:r>
        <w:rPr>
          <w:rFonts w:ascii="Tahoma"/>
          <w:color w:val="25704A"/>
          <w:spacing w:val="-8"/>
          <w:w w:val="105"/>
          <w:sz w:val="26"/>
        </w:rPr>
        <w:t>the</w:t>
      </w:r>
      <w:r>
        <w:rPr>
          <w:rFonts w:ascii="Tahoma"/>
          <w:color w:val="25704A"/>
          <w:spacing w:val="-35"/>
          <w:w w:val="105"/>
          <w:sz w:val="26"/>
        </w:rPr>
        <w:t xml:space="preserve"> </w:t>
      </w:r>
      <w:r>
        <w:rPr>
          <w:rFonts w:ascii="Tahoma"/>
          <w:color w:val="25704A"/>
          <w:spacing w:val="-8"/>
          <w:w w:val="105"/>
          <w:sz w:val="26"/>
        </w:rPr>
        <w:t>sentences</w:t>
      </w:r>
      <w:r>
        <w:rPr>
          <w:rFonts w:ascii="Tahoma"/>
          <w:color w:val="25704A"/>
          <w:spacing w:val="-35"/>
          <w:w w:val="105"/>
          <w:sz w:val="26"/>
        </w:rPr>
        <w:t xml:space="preserve"> </w:t>
      </w:r>
      <w:r>
        <w:rPr>
          <w:rFonts w:ascii="Tahoma"/>
          <w:color w:val="25704A"/>
          <w:spacing w:val="-8"/>
          <w:w w:val="105"/>
          <w:sz w:val="26"/>
        </w:rPr>
        <w:t>into</w:t>
      </w:r>
      <w:r>
        <w:rPr>
          <w:rFonts w:ascii="Tahoma"/>
          <w:color w:val="25704A"/>
          <w:spacing w:val="-35"/>
          <w:w w:val="105"/>
          <w:sz w:val="26"/>
        </w:rPr>
        <w:t xml:space="preserve"> </w:t>
      </w:r>
      <w:r>
        <w:rPr>
          <w:rFonts w:ascii="Tahoma"/>
          <w:color w:val="25704A"/>
          <w:spacing w:val="-8"/>
          <w:w w:val="105"/>
          <w:sz w:val="26"/>
        </w:rPr>
        <w:t xml:space="preserve">English, </w:t>
      </w:r>
      <w:r>
        <w:rPr>
          <w:rFonts w:ascii="Tahoma"/>
          <w:color w:val="25704A"/>
          <w:w w:val="105"/>
          <w:sz w:val="26"/>
        </w:rPr>
        <w:t>using</w:t>
      </w:r>
      <w:r>
        <w:rPr>
          <w:rFonts w:ascii="Tahoma"/>
          <w:color w:val="25704A"/>
          <w:spacing w:val="-37"/>
          <w:w w:val="105"/>
          <w:sz w:val="26"/>
        </w:rPr>
        <w:t xml:space="preserve"> </w:t>
      </w:r>
      <w:r>
        <w:rPr>
          <w:rFonts w:ascii="Tahoma"/>
          <w:color w:val="25704A"/>
          <w:w w:val="105"/>
          <w:sz w:val="26"/>
        </w:rPr>
        <w:t>the</w:t>
      </w:r>
      <w:r>
        <w:rPr>
          <w:rFonts w:ascii="Tahoma"/>
          <w:color w:val="25704A"/>
          <w:spacing w:val="-36"/>
          <w:w w:val="105"/>
          <w:sz w:val="26"/>
        </w:rPr>
        <w:t xml:space="preserve"> </w:t>
      </w:r>
      <w:r>
        <w:rPr>
          <w:rFonts w:ascii="Tahoma"/>
          <w:color w:val="25704A"/>
          <w:w w:val="105"/>
          <w:sz w:val="26"/>
        </w:rPr>
        <w:t>words</w:t>
      </w:r>
      <w:r>
        <w:rPr>
          <w:rFonts w:ascii="Tahoma"/>
          <w:color w:val="25704A"/>
          <w:spacing w:val="-36"/>
          <w:w w:val="105"/>
          <w:sz w:val="26"/>
        </w:rPr>
        <w:t xml:space="preserve"> </w:t>
      </w:r>
      <w:r>
        <w:rPr>
          <w:rFonts w:ascii="Tahoma"/>
          <w:color w:val="25704A"/>
          <w:w w:val="105"/>
          <w:sz w:val="26"/>
        </w:rPr>
        <w:t>and</w:t>
      </w:r>
      <w:r>
        <w:rPr>
          <w:rFonts w:ascii="Tahoma"/>
          <w:color w:val="25704A"/>
          <w:spacing w:val="-36"/>
          <w:w w:val="105"/>
          <w:sz w:val="26"/>
        </w:rPr>
        <w:t xml:space="preserve"> </w:t>
      </w:r>
      <w:r>
        <w:rPr>
          <w:rFonts w:ascii="Tahoma"/>
          <w:color w:val="25704A"/>
          <w:w w:val="105"/>
          <w:sz w:val="26"/>
        </w:rPr>
        <w:t>phrases</w:t>
      </w:r>
      <w:r>
        <w:rPr>
          <w:rFonts w:ascii="Tahoma"/>
          <w:color w:val="25704A"/>
          <w:spacing w:val="-36"/>
          <w:w w:val="105"/>
          <w:sz w:val="26"/>
        </w:rPr>
        <w:t xml:space="preserve"> </w:t>
      </w:r>
      <w:r>
        <w:rPr>
          <w:rFonts w:ascii="Tahoma"/>
          <w:color w:val="25704A"/>
          <w:w w:val="105"/>
          <w:sz w:val="26"/>
        </w:rPr>
        <w:t xml:space="preserve">in </w:t>
      </w:r>
      <w:r>
        <w:rPr>
          <w:rFonts w:ascii="Tahoma"/>
          <w:color w:val="25704A"/>
          <w:spacing w:val="-2"/>
          <w:w w:val="105"/>
          <w:sz w:val="26"/>
        </w:rPr>
        <w:t>brackets.</w:t>
      </w:r>
    </w:p>
    <w:p w14:paraId="3D9E5D30">
      <w:pPr>
        <w:pStyle w:val="15"/>
        <w:numPr>
          <w:ilvl w:val="0"/>
          <w:numId w:val="94"/>
        </w:numPr>
        <w:tabs>
          <w:tab w:val="left" w:pos="1879"/>
        </w:tabs>
        <w:spacing w:before="151" w:after="0" w:line="249" w:lineRule="auto"/>
        <w:ind w:left="1879" w:right="1" w:hanging="312"/>
        <w:jc w:val="left"/>
        <w:rPr>
          <w:rFonts w:ascii="Calibri" w:eastAsia="Calibri"/>
          <w:sz w:val="26"/>
        </w:rPr>
      </w:pPr>
      <w:r>
        <w:rPr>
          <w:rFonts w:hint="eastAsia" w:ascii="宋体" w:eastAsia="宋体"/>
          <w:color w:val="231F20"/>
          <w:spacing w:val="-2"/>
          <w:sz w:val="22"/>
        </w:rPr>
        <w:t>赢得奖学金之后，他感到缴学费的压力</w:t>
      </w:r>
      <w:r>
        <w:rPr>
          <w:rFonts w:hint="eastAsia" w:ascii="宋体" w:eastAsia="宋体"/>
          <w:color w:val="231F20"/>
          <w:spacing w:val="-8"/>
          <w:sz w:val="22"/>
        </w:rPr>
        <w:t>减轻了许多。</w:t>
      </w:r>
      <w:r>
        <w:rPr>
          <w:rFonts w:ascii="Calibri" w:eastAsia="Calibri"/>
          <w:color w:val="231F20"/>
          <w:spacing w:val="-8"/>
          <w:sz w:val="26"/>
        </w:rPr>
        <w:t>(win</w:t>
      </w:r>
      <w:r>
        <w:rPr>
          <w:rFonts w:ascii="Calibri" w:eastAsia="Calibri"/>
          <w:color w:val="231F20"/>
          <w:spacing w:val="-18"/>
          <w:sz w:val="26"/>
        </w:rPr>
        <w:t xml:space="preserve"> </w:t>
      </w:r>
      <w:r>
        <w:rPr>
          <w:rFonts w:ascii="Calibri" w:eastAsia="Calibri"/>
          <w:color w:val="231F20"/>
          <w:spacing w:val="-8"/>
          <w:sz w:val="26"/>
        </w:rPr>
        <w:t>a</w:t>
      </w:r>
      <w:r>
        <w:rPr>
          <w:rFonts w:ascii="Calibri" w:eastAsia="Calibri"/>
          <w:color w:val="231F20"/>
          <w:spacing w:val="-18"/>
          <w:sz w:val="26"/>
        </w:rPr>
        <w:t xml:space="preserve"> </w:t>
      </w:r>
      <w:r>
        <w:rPr>
          <w:rFonts w:ascii="Calibri" w:eastAsia="Calibri"/>
          <w:color w:val="231F20"/>
          <w:spacing w:val="-8"/>
          <w:sz w:val="26"/>
        </w:rPr>
        <w:t>scholarship</w:t>
      </w:r>
      <w:r>
        <w:rPr>
          <w:rFonts w:ascii="Calibri" w:eastAsia="Calibri"/>
          <w:color w:val="231F20"/>
          <w:spacing w:val="-13"/>
          <w:sz w:val="26"/>
        </w:rPr>
        <w:t xml:space="preserve">, </w:t>
      </w:r>
      <w:r>
        <w:rPr>
          <w:rFonts w:ascii="Calibri" w:eastAsia="Calibri"/>
          <w:color w:val="231F20"/>
          <w:spacing w:val="-8"/>
          <w:sz w:val="26"/>
        </w:rPr>
        <w:t>fee)</w:t>
      </w:r>
    </w:p>
    <w:p w14:paraId="74E829DA">
      <w:pPr>
        <w:pStyle w:val="15"/>
        <w:numPr>
          <w:ilvl w:val="0"/>
          <w:numId w:val="94"/>
        </w:numPr>
        <w:tabs>
          <w:tab w:val="left" w:pos="1879"/>
        </w:tabs>
        <w:spacing w:before="17" w:after="0" w:line="249" w:lineRule="auto"/>
        <w:ind w:left="1879" w:right="1" w:hanging="312"/>
        <w:jc w:val="left"/>
        <w:rPr>
          <w:rFonts w:ascii="Calibri" w:eastAsia="Calibri"/>
          <w:sz w:val="26"/>
        </w:rPr>
      </w:pPr>
      <w:r>
        <w:rPr>
          <w:rFonts w:hint="eastAsia" w:ascii="宋体" w:eastAsia="宋体"/>
          <w:color w:val="231F20"/>
          <w:spacing w:val="-2"/>
          <w:sz w:val="22"/>
        </w:rPr>
        <w:t>他拥有敏锐的视觉，能很快辨认出两个</w:t>
      </w:r>
      <w:r>
        <w:rPr>
          <w:rFonts w:hint="eastAsia" w:ascii="宋体" w:eastAsia="宋体"/>
          <w:color w:val="231F20"/>
          <w:spacing w:val="-4"/>
          <w:sz w:val="22"/>
        </w:rPr>
        <w:t>双胞胎的不同。</w:t>
      </w:r>
      <w:r>
        <w:rPr>
          <w:rFonts w:ascii="Calibri" w:eastAsia="Calibri"/>
          <w:color w:val="231F20"/>
          <w:spacing w:val="-4"/>
          <w:sz w:val="26"/>
        </w:rPr>
        <w:t>(sharp</w:t>
      </w:r>
      <w:r>
        <w:rPr>
          <w:rFonts w:ascii="Calibri" w:eastAsia="Calibri"/>
          <w:color w:val="231F20"/>
          <w:spacing w:val="-18"/>
          <w:sz w:val="26"/>
        </w:rPr>
        <w:t xml:space="preserve"> </w:t>
      </w:r>
      <w:r>
        <w:rPr>
          <w:rFonts w:ascii="Calibri" w:eastAsia="Calibri"/>
          <w:color w:val="231F20"/>
          <w:spacing w:val="-4"/>
          <w:sz w:val="26"/>
        </w:rPr>
        <w:t>eyes)</w:t>
      </w:r>
    </w:p>
    <w:p w14:paraId="5852BCB3">
      <w:pPr>
        <w:pStyle w:val="15"/>
        <w:numPr>
          <w:ilvl w:val="0"/>
          <w:numId w:val="94"/>
        </w:numPr>
        <w:tabs>
          <w:tab w:val="left" w:pos="923"/>
        </w:tabs>
        <w:spacing w:before="114" w:after="0" w:line="244" w:lineRule="auto"/>
        <w:ind w:left="923" w:right="1351" w:hanging="312"/>
        <w:jc w:val="left"/>
        <w:rPr>
          <w:rFonts w:ascii="Calibri" w:eastAsia="Calibri"/>
          <w:sz w:val="26"/>
        </w:rPr>
      </w:pPr>
      <w:r>
        <w:br w:type="column"/>
      </w:r>
      <w:r>
        <w:rPr>
          <w:rFonts w:hint="eastAsia" w:ascii="宋体" w:eastAsia="宋体"/>
          <w:color w:val="231F20"/>
          <w:spacing w:val="-2"/>
          <w:sz w:val="22"/>
        </w:rPr>
        <w:t>搬入新家之前，母亲让人把房子重新装</w:t>
      </w:r>
      <w:r>
        <w:rPr>
          <w:rFonts w:hint="eastAsia" w:ascii="宋体" w:eastAsia="宋体"/>
          <w:color w:val="231F20"/>
          <w:spacing w:val="-6"/>
          <w:sz w:val="22"/>
        </w:rPr>
        <w:t>修了一番，把地板都换了。</w:t>
      </w:r>
      <w:r>
        <w:rPr>
          <w:rFonts w:ascii="Calibri" w:eastAsia="Calibri"/>
          <w:color w:val="231F20"/>
          <w:spacing w:val="-6"/>
          <w:sz w:val="26"/>
        </w:rPr>
        <w:t xml:space="preserve">(redecorate, </w:t>
      </w:r>
      <w:r>
        <w:rPr>
          <w:rFonts w:ascii="Calibri" w:eastAsia="Calibri"/>
          <w:color w:val="231F20"/>
          <w:spacing w:val="-2"/>
          <w:sz w:val="26"/>
        </w:rPr>
        <w:t>replace)</w:t>
      </w:r>
    </w:p>
    <w:p w14:paraId="0881A6CE">
      <w:pPr>
        <w:pStyle w:val="15"/>
        <w:numPr>
          <w:ilvl w:val="0"/>
          <w:numId w:val="94"/>
        </w:numPr>
        <w:tabs>
          <w:tab w:val="left" w:pos="923"/>
        </w:tabs>
        <w:spacing w:before="25" w:after="0" w:line="244" w:lineRule="auto"/>
        <w:ind w:left="923" w:right="1620" w:hanging="312"/>
        <w:jc w:val="left"/>
        <w:rPr>
          <w:rFonts w:ascii="Calibri" w:eastAsia="Calibri"/>
          <w:sz w:val="26"/>
        </w:rPr>
      </w:pPr>
      <w:r>
        <w:rPr>
          <w:rFonts w:hint="eastAsia" w:ascii="宋体" w:eastAsia="宋体"/>
          <w:color w:val="231F20"/>
          <w:spacing w:val="-2"/>
          <w:sz w:val="22"/>
        </w:rPr>
        <w:t>为了节省时间和避免更多的麻烦，他</w:t>
      </w:r>
      <w:r>
        <w:rPr>
          <w:rFonts w:hint="eastAsia" w:ascii="宋体" w:eastAsia="宋体"/>
          <w:color w:val="231F20"/>
          <w:spacing w:val="-8"/>
          <w:sz w:val="22"/>
        </w:rPr>
        <w:t>们为这一案件聘请了一位律师。</w:t>
      </w:r>
      <w:r>
        <w:rPr>
          <w:rFonts w:ascii="Calibri" w:eastAsia="Calibri"/>
          <w:color w:val="231F20"/>
          <w:spacing w:val="-8"/>
          <w:sz w:val="26"/>
        </w:rPr>
        <w:t>(hire</w:t>
      </w:r>
      <w:r>
        <w:rPr>
          <w:rFonts w:ascii="Calibri" w:eastAsia="Calibri"/>
          <w:color w:val="231F20"/>
          <w:spacing w:val="-20"/>
          <w:sz w:val="26"/>
        </w:rPr>
        <w:t xml:space="preserve"> </w:t>
      </w:r>
      <w:r>
        <w:rPr>
          <w:rFonts w:ascii="Calibri" w:eastAsia="Calibri"/>
          <w:color w:val="231F20"/>
          <w:spacing w:val="-8"/>
          <w:sz w:val="26"/>
        </w:rPr>
        <w:t xml:space="preserve">a </w:t>
      </w:r>
      <w:r>
        <w:rPr>
          <w:rFonts w:ascii="Calibri" w:eastAsia="Calibri"/>
          <w:color w:val="231F20"/>
          <w:spacing w:val="-2"/>
          <w:sz w:val="26"/>
        </w:rPr>
        <w:t>lawyer)</w:t>
      </w:r>
    </w:p>
    <w:p w14:paraId="4524BE22">
      <w:pPr>
        <w:pStyle w:val="15"/>
        <w:numPr>
          <w:ilvl w:val="0"/>
          <w:numId w:val="94"/>
        </w:numPr>
        <w:tabs>
          <w:tab w:val="left" w:pos="923"/>
        </w:tabs>
        <w:spacing w:before="25" w:after="0" w:line="249" w:lineRule="auto"/>
        <w:ind w:left="923" w:right="1351" w:hanging="312"/>
        <w:jc w:val="left"/>
        <w:rPr>
          <w:rFonts w:ascii="Calibri" w:eastAsia="Calibri"/>
          <w:sz w:val="26"/>
        </w:rPr>
      </w:pPr>
      <w:r>
        <w:rPr>
          <w:rFonts w:hint="eastAsia" w:ascii="宋体" w:eastAsia="宋体"/>
          <w:color w:val="231F20"/>
          <w:spacing w:val="-2"/>
          <w:sz w:val="22"/>
        </w:rPr>
        <w:t>在山间远足时，他的腿被一条蛇咬了一口。</w:t>
      </w:r>
      <w:r>
        <w:rPr>
          <w:rFonts w:ascii="Calibri" w:eastAsia="Calibri"/>
          <w:color w:val="231F20"/>
          <w:spacing w:val="-2"/>
          <w:sz w:val="26"/>
        </w:rPr>
        <w:t>(bite)</w:t>
      </w:r>
    </w:p>
    <w:p w14:paraId="7B7DA54E">
      <w:pPr>
        <w:pStyle w:val="8"/>
        <w:spacing w:before="151"/>
        <w:ind w:left="242"/>
      </w:pPr>
      <w:r>
        <w:rPr>
          <w:color w:val="54BC7F"/>
          <w:w w:val="90"/>
        </w:rPr>
        <w:t>Using</w:t>
      </w:r>
      <w:r>
        <w:rPr>
          <w:color w:val="54BC7F"/>
          <w:spacing w:val="-1"/>
        </w:rPr>
        <w:t xml:space="preserve"> </w:t>
      </w:r>
      <w:r>
        <w:rPr>
          <w:color w:val="54BC7F"/>
          <w:spacing w:val="-2"/>
        </w:rPr>
        <w:t>Structures</w:t>
      </w:r>
    </w:p>
    <w:p w14:paraId="1E7C7E4E">
      <w:pPr>
        <w:spacing w:before="198" w:line="213" w:lineRule="auto"/>
        <w:ind w:left="638" w:right="1398" w:firstLine="4"/>
        <w:jc w:val="left"/>
        <w:rPr>
          <w:rFonts w:ascii="Tahoma"/>
          <w:sz w:val="26"/>
        </w:rPr>
      </w:pPr>
      <w:r>
        <w:rPr>
          <w:rFonts w:ascii="Tahoma"/>
          <w:color w:val="25704A"/>
          <w:sz w:val="26"/>
        </w:rPr>
        <w:t xml:space="preserve">Complete the conversations using </w:t>
      </w:r>
      <w:r>
        <w:rPr>
          <w:rFonts w:ascii="Tahoma"/>
          <w:color w:val="25704A"/>
          <w:w w:val="105"/>
          <w:sz w:val="26"/>
        </w:rPr>
        <w:t>the</w:t>
      </w:r>
      <w:r>
        <w:rPr>
          <w:rFonts w:ascii="Tahoma"/>
          <w:color w:val="25704A"/>
          <w:spacing w:val="-11"/>
          <w:w w:val="105"/>
          <w:sz w:val="26"/>
        </w:rPr>
        <w:t xml:space="preserve"> </w:t>
      </w:r>
      <w:r>
        <w:rPr>
          <w:rFonts w:ascii="Tahoma"/>
          <w:color w:val="25704A"/>
          <w:w w:val="105"/>
          <w:sz w:val="26"/>
        </w:rPr>
        <w:t>correct</w:t>
      </w:r>
      <w:r>
        <w:rPr>
          <w:rFonts w:ascii="Tahoma"/>
          <w:color w:val="25704A"/>
          <w:spacing w:val="-11"/>
          <w:w w:val="105"/>
          <w:sz w:val="26"/>
        </w:rPr>
        <w:t xml:space="preserve"> </w:t>
      </w:r>
      <w:r>
        <w:rPr>
          <w:rFonts w:ascii="Tahoma"/>
          <w:color w:val="25704A"/>
          <w:w w:val="105"/>
          <w:sz w:val="26"/>
        </w:rPr>
        <w:t>forms</w:t>
      </w:r>
      <w:r>
        <w:rPr>
          <w:rFonts w:ascii="Tahoma"/>
          <w:color w:val="25704A"/>
          <w:spacing w:val="-11"/>
          <w:w w:val="105"/>
          <w:sz w:val="26"/>
        </w:rPr>
        <w:t xml:space="preserve"> </w:t>
      </w:r>
      <w:r>
        <w:rPr>
          <w:rFonts w:ascii="Tahoma"/>
          <w:color w:val="25704A"/>
          <w:w w:val="105"/>
          <w:sz w:val="26"/>
        </w:rPr>
        <w:t>of</w:t>
      </w:r>
      <w:r>
        <w:rPr>
          <w:rFonts w:ascii="Tahoma"/>
          <w:color w:val="25704A"/>
          <w:spacing w:val="-11"/>
          <w:w w:val="105"/>
          <w:sz w:val="26"/>
        </w:rPr>
        <w:t xml:space="preserve"> </w:t>
      </w:r>
      <w:r>
        <w:rPr>
          <w:rFonts w:ascii="Tahoma"/>
          <w:color w:val="25704A"/>
          <w:w w:val="105"/>
          <w:sz w:val="26"/>
        </w:rPr>
        <w:t>the</w:t>
      </w:r>
      <w:r>
        <w:rPr>
          <w:rFonts w:ascii="Tahoma"/>
          <w:color w:val="25704A"/>
          <w:spacing w:val="-11"/>
          <w:w w:val="105"/>
          <w:sz w:val="26"/>
        </w:rPr>
        <w:t xml:space="preserve"> </w:t>
      </w:r>
      <w:r>
        <w:rPr>
          <w:rFonts w:ascii="Tahoma"/>
          <w:color w:val="25704A"/>
          <w:w w:val="105"/>
          <w:sz w:val="26"/>
        </w:rPr>
        <w:t>words</w:t>
      </w:r>
      <w:r>
        <w:rPr>
          <w:rFonts w:ascii="Tahoma"/>
          <w:color w:val="25704A"/>
          <w:spacing w:val="-11"/>
          <w:w w:val="105"/>
          <w:sz w:val="26"/>
        </w:rPr>
        <w:t xml:space="preserve"> </w:t>
      </w:r>
      <w:r>
        <w:rPr>
          <w:rFonts w:ascii="Tahoma"/>
          <w:color w:val="25704A"/>
          <w:w w:val="105"/>
          <w:sz w:val="26"/>
        </w:rPr>
        <w:t xml:space="preserve">in </w:t>
      </w:r>
      <w:r>
        <w:rPr>
          <w:rFonts w:ascii="Tahoma"/>
          <w:color w:val="25704A"/>
          <w:spacing w:val="-2"/>
          <w:w w:val="105"/>
          <w:sz w:val="26"/>
        </w:rPr>
        <w:t>brackets.</w:t>
      </w:r>
    </w:p>
    <w:p w14:paraId="0CA84721">
      <w:pPr>
        <w:pStyle w:val="15"/>
        <w:numPr>
          <w:ilvl w:val="0"/>
          <w:numId w:val="95"/>
        </w:numPr>
        <w:tabs>
          <w:tab w:val="left" w:pos="921"/>
          <w:tab w:val="left" w:pos="1242"/>
          <w:tab w:val="left" w:pos="3707"/>
        </w:tabs>
        <w:spacing w:before="144" w:after="0" w:line="218" w:lineRule="auto"/>
        <w:ind w:left="1242" w:right="1541" w:hanging="632"/>
        <w:jc w:val="left"/>
        <w:rPr>
          <w:rFonts w:ascii="Calibri"/>
          <w:sz w:val="26"/>
        </w:rPr>
      </w:pPr>
      <w:r>
        <w:rPr>
          <w:b/>
          <w:color w:val="231F20"/>
          <w:w w:val="95"/>
          <w:sz w:val="22"/>
        </w:rPr>
        <w:t>A:</w:t>
      </w:r>
      <w:r>
        <w:rPr>
          <w:b/>
          <w:color w:val="231F20"/>
          <w:spacing w:val="40"/>
          <w:sz w:val="22"/>
        </w:rPr>
        <w:t xml:space="preserve"> </w:t>
      </w:r>
      <w:r>
        <w:rPr>
          <w:rFonts w:ascii="Calibri"/>
          <w:color w:val="231F20"/>
          <w:w w:val="95"/>
          <w:sz w:val="26"/>
        </w:rPr>
        <w:t xml:space="preserve">You look really </w:t>
      </w:r>
      <w:r>
        <w:rPr>
          <w:rFonts w:ascii="Calibri"/>
          <w:color w:val="231F20"/>
          <w:sz w:val="26"/>
          <w:u w:val="single" w:color="231F20"/>
        </w:rPr>
        <w:tab/>
      </w:r>
      <w:r>
        <w:rPr>
          <w:rFonts w:ascii="Calibri"/>
          <w:color w:val="231F20"/>
          <w:spacing w:val="-6"/>
          <w:w w:val="90"/>
          <w:sz w:val="26"/>
        </w:rPr>
        <w:t>(tire).</w:t>
      </w:r>
      <w:r>
        <w:rPr>
          <w:rFonts w:ascii="Calibri"/>
          <w:color w:val="231F20"/>
          <w:spacing w:val="-13"/>
          <w:w w:val="90"/>
          <w:sz w:val="26"/>
        </w:rPr>
        <w:t xml:space="preserve"> </w:t>
      </w:r>
      <w:r>
        <w:rPr>
          <w:rFonts w:ascii="Calibri"/>
          <w:color w:val="231F20"/>
          <w:spacing w:val="-6"/>
          <w:w w:val="90"/>
          <w:sz w:val="26"/>
        </w:rPr>
        <w:t xml:space="preserve">You </w:t>
      </w:r>
      <w:r>
        <w:rPr>
          <w:rFonts w:ascii="Calibri"/>
          <w:color w:val="231F20"/>
          <w:w w:val="85"/>
          <w:sz w:val="26"/>
        </w:rPr>
        <w:t>should go home and have a rest.</w:t>
      </w:r>
    </w:p>
    <w:p w14:paraId="0248823F">
      <w:pPr>
        <w:spacing w:before="65" w:line="304" w:lineRule="exact"/>
        <w:ind w:left="922" w:right="0" w:firstLine="0"/>
        <w:jc w:val="left"/>
        <w:rPr>
          <w:rFonts w:ascii="Calibri"/>
          <w:sz w:val="26"/>
        </w:rPr>
      </w:pPr>
      <w:r>
        <w:rPr>
          <w:b/>
          <w:color w:val="231F20"/>
          <w:w w:val="80"/>
          <w:sz w:val="22"/>
        </w:rPr>
        <w:t>B:</w:t>
      </w:r>
      <w:r>
        <w:rPr>
          <w:b/>
          <w:color w:val="231F20"/>
          <w:spacing w:val="55"/>
          <w:sz w:val="22"/>
        </w:rPr>
        <w:t xml:space="preserve"> </w:t>
      </w:r>
      <w:r>
        <w:rPr>
          <w:rFonts w:ascii="Calibri"/>
          <w:color w:val="231F20"/>
          <w:w w:val="80"/>
          <w:sz w:val="26"/>
        </w:rPr>
        <w:t>Yes,</w:t>
      </w:r>
      <w:r>
        <w:rPr>
          <w:rFonts w:ascii="Calibri"/>
          <w:color w:val="231F20"/>
          <w:spacing w:val="-1"/>
          <w:w w:val="80"/>
          <w:sz w:val="26"/>
        </w:rPr>
        <w:t xml:space="preserve"> </w:t>
      </w:r>
      <w:r>
        <w:rPr>
          <w:rFonts w:ascii="Calibri"/>
          <w:color w:val="231F20"/>
          <w:w w:val="80"/>
          <w:sz w:val="26"/>
        </w:rPr>
        <w:t>well,</w:t>
      </w:r>
      <w:r>
        <w:rPr>
          <w:rFonts w:ascii="Calibri"/>
          <w:color w:val="231F20"/>
          <w:spacing w:val="-1"/>
          <w:w w:val="80"/>
          <w:sz w:val="26"/>
        </w:rPr>
        <w:t xml:space="preserve"> </w:t>
      </w:r>
      <w:r>
        <w:rPr>
          <w:rFonts w:ascii="Calibri"/>
          <w:color w:val="231F20"/>
          <w:w w:val="80"/>
          <w:sz w:val="26"/>
        </w:rPr>
        <w:t>a</w:t>
      </w:r>
      <w:r>
        <w:rPr>
          <w:rFonts w:ascii="Calibri"/>
          <w:color w:val="231F20"/>
          <w:spacing w:val="-12"/>
          <w:sz w:val="26"/>
        </w:rPr>
        <w:t xml:space="preserve"> </w:t>
      </w:r>
      <w:r>
        <w:rPr>
          <w:rFonts w:ascii="Calibri"/>
          <w:color w:val="231F20"/>
          <w:w w:val="80"/>
          <w:sz w:val="26"/>
        </w:rPr>
        <w:t>five-hour</w:t>
      </w:r>
      <w:r>
        <w:rPr>
          <w:rFonts w:ascii="Calibri"/>
          <w:color w:val="231F20"/>
          <w:spacing w:val="-1"/>
          <w:w w:val="80"/>
          <w:sz w:val="26"/>
        </w:rPr>
        <w:t xml:space="preserve"> </w:t>
      </w:r>
      <w:r>
        <w:rPr>
          <w:rFonts w:ascii="Calibri"/>
          <w:color w:val="231F20"/>
          <w:w w:val="80"/>
          <w:sz w:val="26"/>
        </w:rPr>
        <w:t>operation</w:t>
      </w:r>
      <w:r>
        <w:rPr>
          <w:rFonts w:ascii="Calibri"/>
          <w:color w:val="231F20"/>
          <w:spacing w:val="-1"/>
          <w:w w:val="80"/>
          <w:sz w:val="26"/>
        </w:rPr>
        <w:t xml:space="preserve"> </w:t>
      </w:r>
      <w:r>
        <w:rPr>
          <w:rFonts w:ascii="Calibri"/>
          <w:color w:val="231F20"/>
          <w:w w:val="80"/>
          <w:sz w:val="26"/>
        </w:rPr>
        <w:t>is</w:t>
      </w:r>
      <w:r>
        <w:rPr>
          <w:rFonts w:ascii="Calibri"/>
          <w:color w:val="231F20"/>
          <w:spacing w:val="-1"/>
          <w:w w:val="80"/>
          <w:sz w:val="26"/>
        </w:rPr>
        <w:t xml:space="preserve"> </w:t>
      </w:r>
      <w:r>
        <w:rPr>
          <w:rFonts w:ascii="Calibri"/>
          <w:color w:val="231F20"/>
          <w:spacing w:val="-2"/>
          <w:w w:val="80"/>
          <w:sz w:val="26"/>
        </w:rPr>
        <w:t>preuy</w:t>
      </w:r>
    </w:p>
    <w:p w14:paraId="02032DB3">
      <w:pPr>
        <w:tabs>
          <w:tab w:val="left" w:pos="2395"/>
        </w:tabs>
        <w:spacing w:before="0" w:line="304" w:lineRule="exact"/>
        <w:ind w:left="1262" w:right="0" w:firstLine="0"/>
        <w:jc w:val="left"/>
        <w:rPr>
          <w:rFonts w:ascii="Calibri"/>
          <w:sz w:val="26"/>
        </w:rPr>
      </w:pPr>
      <w:r>
        <w:rPr>
          <w:rFonts w:ascii="Calibri"/>
          <w:color w:val="231F20"/>
          <w:sz w:val="26"/>
          <w:u w:val="single" w:color="231F20"/>
        </w:rPr>
        <w:tab/>
      </w:r>
      <w:r>
        <w:rPr>
          <w:rFonts w:ascii="Calibri"/>
          <w:color w:val="231F20"/>
          <w:spacing w:val="-2"/>
          <w:sz w:val="26"/>
        </w:rPr>
        <w:t>(tire).</w:t>
      </w:r>
    </w:p>
    <w:p w14:paraId="2BDCD196">
      <w:pPr>
        <w:pStyle w:val="15"/>
        <w:numPr>
          <w:ilvl w:val="0"/>
          <w:numId w:val="95"/>
        </w:numPr>
        <w:tabs>
          <w:tab w:val="left" w:pos="921"/>
          <w:tab w:val="left" w:pos="1242"/>
        </w:tabs>
        <w:spacing w:before="109" w:after="0" w:line="218" w:lineRule="auto"/>
        <w:ind w:left="1242" w:right="1690" w:hanging="632"/>
        <w:jc w:val="left"/>
        <w:rPr>
          <w:rFonts w:ascii="Calibri"/>
          <w:sz w:val="26"/>
        </w:rPr>
      </w:pPr>
      <w:r>
        <w:rPr>
          <w:b/>
          <w:color w:val="231F20"/>
          <w:w w:val="85"/>
          <w:sz w:val="22"/>
        </w:rPr>
        <w:t>A:</w:t>
      </w:r>
      <w:r>
        <w:rPr>
          <w:b/>
          <w:color w:val="231F20"/>
          <w:spacing w:val="21"/>
          <w:sz w:val="22"/>
        </w:rPr>
        <w:t xml:space="preserve"> </w:t>
      </w:r>
      <w:r>
        <w:rPr>
          <w:rFonts w:ascii="Calibri"/>
          <w:color w:val="231F20"/>
          <w:w w:val="85"/>
          <w:sz w:val="26"/>
        </w:rPr>
        <w:t>Did</w:t>
      </w:r>
      <w:r>
        <w:rPr>
          <w:rFonts w:ascii="Calibri"/>
          <w:color w:val="231F20"/>
          <w:spacing w:val="-9"/>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hear</w:t>
      </w:r>
      <w:r>
        <w:rPr>
          <w:rFonts w:ascii="Calibri"/>
          <w:color w:val="231F20"/>
          <w:spacing w:val="-9"/>
          <w:w w:val="85"/>
          <w:sz w:val="26"/>
        </w:rPr>
        <w:t xml:space="preserve"> </w:t>
      </w:r>
      <w:r>
        <w:rPr>
          <w:rFonts w:ascii="Calibri"/>
          <w:color w:val="231F20"/>
          <w:w w:val="85"/>
          <w:sz w:val="26"/>
        </w:rPr>
        <w:t>that</w:t>
      </w:r>
      <w:r>
        <w:rPr>
          <w:rFonts w:ascii="Calibri"/>
          <w:color w:val="231F20"/>
          <w:spacing w:val="-9"/>
          <w:w w:val="85"/>
          <w:sz w:val="26"/>
        </w:rPr>
        <w:t xml:space="preserve"> </w:t>
      </w:r>
      <w:r>
        <w:rPr>
          <w:rFonts w:ascii="Calibri"/>
          <w:color w:val="231F20"/>
          <w:w w:val="85"/>
          <w:sz w:val="26"/>
        </w:rPr>
        <w:t>Susan</w:t>
      </w:r>
      <w:r>
        <w:rPr>
          <w:rFonts w:ascii="Calibri"/>
          <w:color w:val="231F20"/>
          <w:spacing w:val="-10"/>
          <w:w w:val="85"/>
          <w:sz w:val="26"/>
        </w:rPr>
        <w:t xml:space="preserve"> </w:t>
      </w:r>
      <w:r>
        <w:rPr>
          <w:rFonts w:ascii="Calibri"/>
          <w:color w:val="231F20"/>
          <w:w w:val="85"/>
          <w:sz w:val="26"/>
        </w:rPr>
        <w:t>and</w:t>
      </w:r>
      <w:r>
        <w:rPr>
          <w:rFonts w:ascii="Calibri"/>
          <w:color w:val="231F20"/>
          <w:spacing w:val="-9"/>
          <w:w w:val="85"/>
          <w:sz w:val="26"/>
        </w:rPr>
        <w:t xml:space="preserve"> </w:t>
      </w:r>
      <w:r>
        <w:rPr>
          <w:rFonts w:ascii="Calibri"/>
          <w:color w:val="231F20"/>
          <w:w w:val="85"/>
          <w:sz w:val="26"/>
        </w:rPr>
        <w:t>Bob</w:t>
      </w:r>
      <w:r>
        <w:rPr>
          <w:rFonts w:ascii="Calibri"/>
          <w:color w:val="231F20"/>
          <w:spacing w:val="-9"/>
          <w:w w:val="85"/>
          <w:sz w:val="26"/>
        </w:rPr>
        <w:t xml:space="preserve"> </w:t>
      </w:r>
      <w:r>
        <w:rPr>
          <w:rFonts w:ascii="Calibri"/>
          <w:color w:val="231F20"/>
          <w:w w:val="85"/>
          <w:sz w:val="26"/>
        </w:rPr>
        <w:t xml:space="preserve">got </w:t>
      </w:r>
      <w:r>
        <w:rPr>
          <w:rFonts w:ascii="Calibri"/>
          <w:color w:val="231F20"/>
          <w:spacing w:val="-2"/>
          <w:w w:val="90"/>
          <w:sz w:val="26"/>
        </w:rPr>
        <w:t>married?</w:t>
      </w:r>
    </w:p>
    <w:p w14:paraId="7CFAB6CA">
      <w:pPr>
        <w:tabs>
          <w:tab w:val="left" w:pos="4415"/>
        </w:tabs>
        <w:spacing w:before="87" w:line="218" w:lineRule="auto"/>
        <w:ind w:left="1262" w:right="1721" w:hanging="341"/>
        <w:jc w:val="left"/>
        <w:rPr>
          <w:rFonts w:ascii="Calibri" w:hAnsi="Calibri"/>
          <w:sz w:val="26"/>
        </w:rPr>
      </w:pPr>
      <w:r>
        <w:rPr>
          <w:b/>
          <w:color w:val="231F20"/>
          <w:sz w:val="22"/>
        </w:rPr>
        <w:t>B:</w:t>
      </w:r>
      <w:r>
        <w:rPr>
          <w:b/>
          <w:color w:val="231F20"/>
          <w:spacing w:val="40"/>
          <w:sz w:val="22"/>
        </w:rPr>
        <w:t xml:space="preserve"> </w:t>
      </w:r>
      <w:r>
        <w:rPr>
          <w:rFonts w:ascii="Calibri" w:hAnsi="Calibri"/>
          <w:color w:val="231F20"/>
          <w:sz w:val="26"/>
        </w:rPr>
        <w:t xml:space="preserve">Really? That’s the most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spacing w:val="-2"/>
          <w:w w:val="90"/>
          <w:sz w:val="26"/>
        </w:rPr>
        <w:t>(shock)</w:t>
      </w:r>
      <w:r>
        <w:rPr>
          <w:rFonts w:ascii="Calibri" w:hAnsi="Calibri"/>
          <w:color w:val="231F20"/>
          <w:spacing w:val="-13"/>
          <w:w w:val="90"/>
          <w:sz w:val="26"/>
        </w:rPr>
        <w:t xml:space="preserve"> </w:t>
      </w:r>
      <w:r>
        <w:rPr>
          <w:rFonts w:ascii="Calibri" w:hAnsi="Calibri"/>
          <w:color w:val="231F20"/>
          <w:spacing w:val="-2"/>
          <w:w w:val="90"/>
          <w:sz w:val="26"/>
        </w:rPr>
        <w:t>news</w:t>
      </w:r>
      <w:r>
        <w:rPr>
          <w:rFonts w:ascii="Calibri" w:hAnsi="Calibri"/>
          <w:color w:val="231F20"/>
          <w:spacing w:val="-12"/>
          <w:w w:val="90"/>
          <w:sz w:val="26"/>
        </w:rPr>
        <w:t xml:space="preserve"> </w:t>
      </w:r>
      <w:r>
        <w:rPr>
          <w:rFonts w:ascii="Calibri" w:hAnsi="Calibri"/>
          <w:color w:val="231F20"/>
          <w:spacing w:val="-2"/>
          <w:w w:val="90"/>
          <w:sz w:val="26"/>
        </w:rPr>
        <w:t>I</w:t>
      </w:r>
      <w:r>
        <w:rPr>
          <w:rFonts w:ascii="Calibri" w:hAnsi="Calibri"/>
          <w:color w:val="231F20"/>
          <w:spacing w:val="-12"/>
          <w:w w:val="90"/>
          <w:sz w:val="26"/>
        </w:rPr>
        <w:t xml:space="preserve"> </w:t>
      </w:r>
      <w:r>
        <w:rPr>
          <w:rFonts w:ascii="Calibri" w:hAnsi="Calibri"/>
          <w:color w:val="231F20"/>
          <w:spacing w:val="-2"/>
          <w:w w:val="90"/>
          <w:sz w:val="26"/>
        </w:rPr>
        <w:t>have</w:t>
      </w:r>
      <w:r>
        <w:rPr>
          <w:rFonts w:ascii="Calibri" w:hAnsi="Calibri"/>
          <w:color w:val="231F20"/>
          <w:spacing w:val="-12"/>
          <w:w w:val="90"/>
          <w:sz w:val="26"/>
        </w:rPr>
        <w:t xml:space="preserve"> </w:t>
      </w:r>
      <w:r>
        <w:rPr>
          <w:rFonts w:ascii="Calibri" w:hAnsi="Calibri"/>
          <w:color w:val="231F20"/>
          <w:spacing w:val="-2"/>
          <w:w w:val="90"/>
          <w:sz w:val="26"/>
        </w:rPr>
        <w:t>heard</w:t>
      </w:r>
      <w:r>
        <w:rPr>
          <w:rFonts w:ascii="Calibri" w:hAnsi="Calibri"/>
          <w:color w:val="231F20"/>
          <w:spacing w:val="-12"/>
          <w:w w:val="90"/>
          <w:sz w:val="26"/>
        </w:rPr>
        <w:t xml:space="preserve"> </w:t>
      </w:r>
      <w:r>
        <w:rPr>
          <w:rFonts w:ascii="Calibri" w:hAnsi="Calibri"/>
          <w:color w:val="231F20"/>
          <w:spacing w:val="-2"/>
          <w:w w:val="90"/>
          <w:sz w:val="26"/>
        </w:rPr>
        <w:t>today.</w:t>
      </w:r>
    </w:p>
    <w:p w14:paraId="47AC78F9">
      <w:pPr>
        <w:pStyle w:val="15"/>
        <w:numPr>
          <w:ilvl w:val="0"/>
          <w:numId w:val="95"/>
        </w:numPr>
        <w:tabs>
          <w:tab w:val="left" w:pos="921"/>
          <w:tab w:val="left" w:pos="1242"/>
        </w:tabs>
        <w:spacing w:before="87" w:after="0" w:line="218" w:lineRule="auto"/>
        <w:ind w:left="1242" w:right="1319" w:hanging="632"/>
        <w:jc w:val="left"/>
        <w:rPr>
          <w:rFonts w:ascii="Calibri"/>
          <w:sz w:val="26"/>
        </w:rPr>
      </w:pPr>
      <w:r>
        <w:rPr>
          <w:b/>
          <w:color w:val="231F20"/>
          <w:spacing w:val="-2"/>
          <w:w w:val="85"/>
          <w:sz w:val="22"/>
        </w:rPr>
        <w:t>A:</w:t>
      </w:r>
      <w:r>
        <w:rPr>
          <w:b/>
          <w:color w:val="231F20"/>
          <w:spacing w:val="36"/>
          <w:sz w:val="22"/>
        </w:rPr>
        <w:t xml:space="preserve"> </w:t>
      </w:r>
      <w:r>
        <w:rPr>
          <w:rFonts w:ascii="Calibri"/>
          <w:color w:val="231F20"/>
          <w:spacing w:val="-2"/>
          <w:w w:val="85"/>
          <w:sz w:val="26"/>
        </w:rPr>
        <w:t>Harry,</w:t>
      </w:r>
      <w:r>
        <w:rPr>
          <w:rFonts w:ascii="Calibri"/>
          <w:color w:val="231F20"/>
          <w:spacing w:val="-10"/>
          <w:w w:val="85"/>
          <w:sz w:val="26"/>
        </w:rPr>
        <w:t xml:space="preserve"> </w:t>
      </w:r>
      <w:r>
        <w:rPr>
          <w:rFonts w:ascii="Calibri"/>
          <w:color w:val="231F20"/>
          <w:spacing w:val="-2"/>
          <w:w w:val="85"/>
          <w:sz w:val="26"/>
        </w:rPr>
        <w:t>you</w:t>
      </w:r>
      <w:r>
        <w:rPr>
          <w:rFonts w:ascii="Calibri"/>
          <w:color w:val="231F20"/>
          <w:spacing w:val="-9"/>
          <w:w w:val="85"/>
          <w:sz w:val="26"/>
        </w:rPr>
        <w:t xml:space="preserve"> </w:t>
      </w:r>
      <w:r>
        <w:rPr>
          <w:rFonts w:ascii="Calibri"/>
          <w:color w:val="231F20"/>
          <w:spacing w:val="-2"/>
          <w:w w:val="85"/>
          <w:sz w:val="26"/>
        </w:rPr>
        <w:t>forgot</w:t>
      </w:r>
      <w:r>
        <w:rPr>
          <w:rFonts w:ascii="Calibri"/>
          <w:color w:val="231F20"/>
          <w:spacing w:val="-9"/>
          <w:w w:val="85"/>
          <w:sz w:val="26"/>
        </w:rPr>
        <w:t xml:space="preserve"> </w:t>
      </w:r>
      <w:r>
        <w:rPr>
          <w:rFonts w:ascii="Calibri"/>
          <w:color w:val="231F20"/>
          <w:spacing w:val="-2"/>
          <w:w w:val="85"/>
          <w:sz w:val="26"/>
        </w:rPr>
        <w:t>to</w:t>
      </w:r>
      <w:r>
        <w:rPr>
          <w:rFonts w:ascii="Calibri"/>
          <w:color w:val="231F20"/>
          <w:spacing w:val="-9"/>
          <w:w w:val="85"/>
          <w:sz w:val="26"/>
        </w:rPr>
        <w:t xml:space="preserve"> </w:t>
      </w:r>
      <w:r>
        <w:rPr>
          <w:rFonts w:ascii="Calibri"/>
          <w:color w:val="231F20"/>
          <w:spacing w:val="-2"/>
          <w:w w:val="85"/>
          <w:sz w:val="26"/>
        </w:rPr>
        <w:t>return</w:t>
      </w:r>
      <w:r>
        <w:rPr>
          <w:rFonts w:ascii="Calibri"/>
          <w:color w:val="231F20"/>
          <w:spacing w:val="-9"/>
          <w:w w:val="85"/>
          <w:sz w:val="26"/>
        </w:rPr>
        <w:t xml:space="preserve"> </w:t>
      </w:r>
      <w:r>
        <w:rPr>
          <w:rFonts w:ascii="Calibri"/>
          <w:color w:val="231F20"/>
          <w:spacing w:val="-2"/>
          <w:w w:val="85"/>
          <w:sz w:val="26"/>
        </w:rPr>
        <w:t>my</w:t>
      </w:r>
      <w:r>
        <w:rPr>
          <w:rFonts w:ascii="Calibri"/>
          <w:color w:val="231F20"/>
          <w:spacing w:val="-10"/>
          <w:w w:val="85"/>
          <w:sz w:val="26"/>
        </w:rPr>
        <w:t xml:space="preserve"> </w:t>
      </w:r>
      <w:r>
        <w:rPr>
          <w:rFonts w:ascii="Calibri"/>
          <w:color w:val="231F20"/>
          <w:spacing w:val="-2"/>
          <w:w w:val="85"/>
          <w:sz w:val="26"/>
        </w:rPr>
        <w:t>phone</w:t>
      </w:r>
      <w:r>
        <w:rPr>
          <w:rFonts w:ascii="Calibri"/>
          <w:color w:val="231F20"/>
          <w:spacing w:val="-9"/>
          <w:w w:val="85"/>
          <w:sz w:val="26"/>
        </w:rPr>
        <w:t xml:space="preserve"> </w:t>
      </w:r>
      <w:r>
        <w:rPr>
          <w:rFonts w:ascii="Calibri"/>
          <w:color w:val="231F20"/>
          <w:spacing w:val="-2"/>
          <w:w w:val="85"/>
          <w:sz w:val="26"/>
        </w:rPr>
        <w:t xml:space="preserve">call </w:t>
      </w:r>
      <w:r>
        <w:rPr>
          <w:rFonts w:ascii="Calibri"/>
          <w:color w:val="231F20"/>
          <w:w w:val="95"/>
          <w:sz w:val="26"/>
        </w:rPr>
        <w:t>last</w:t>
      </w:r>
      <w:r>
        <w:rPr>
          <w:rFonts w:ascii="Calibri"/>
          <w:color w:val="231F20"/>
          <w:spacing w:val="-15"/>
          <w:w w:val="95"/>
          <w:sz w:val="26"/>
        </w:rPr>
        <w:t xml:space="preserve"> </w:t>
      </w:r>
      <w:r>
        <w:rPr>
          <w:rFonts w:ascii="Calibri"/>
          <w:color w:val="231F20"/>
          <w:w w:val="95"/>
          <w:sz w:val="26"/>
        </w:rPr>
        <w:t>night!</w:t>
      </w:r>
    </w:p>
    <w:p w14:paraId="18034F23">
      <w:pPr>
        <w:spacing w:before="65" w:line="304" w:lineRule="exact"/>
        <w:ind w:left="907" w:right="1976" w:firstLine="0"/>
        <w:jc w:val="center"/>
        <w:rPr>
          <w:rFonts w:ascii="Calibri" w:hAnsi="Calibri"/>
          <w:sz w:val="26"/>
        </w:rPr>
      </w:pPr>
      <w:r>
        <w:rPr>
          <w:b/>
          <w:color w:val="231F20"/>
          <w:spacing w:val="-2"/>
          <w:w w:val="85"/>
          <w:sz w:val="22"/>
        </w:rPr>
        <w:t>B:</w:t>
      </w:r>
      <w:r>
        <w:rPr>
          <w:b/>
          <w:color w:val="231F20"/>
          <w:spacing w:val="45"/>
          <w:sz w:val="22"/>
        </w:rPr>
        <w:t xml:space="preserve"> </w:t>
      </w:r>
      <w:r>
        <w:rPr>
          <w:rFonts w:ascii="Calibri" w:hAnsi="Calibri"/>
          <w:color w:val="231F20"/>
          <w:spacing w:val="-2"/>
          <w:w w:val="85"/>
          <w:sz w:val="26"/>
        </w:rPr>
        <w:t>Oh,</w:t>
      </w:r>
      <w:r>
        <w:rPr>
          <w:rFonts w:ascii="Calibri" w:hAnsi="Calibri"/>
          <w:color w:val="231F20"/>
          <w:spacing w:val="-8"/>
          <w:w w:val="85"/>
          <w:sz w:val="26"/>
        </w:rPr>
        <w:t xml:space="preserve"> </w:t>
      </w:r>
      <w:r>
        <w:rPr>
          <w:rFonts w:ascii="Calibri" w:hAnsi="Calibri"/>
          <w:color w:val="231F20"/>
          <w:spacing w:val="-2"/>
          <w:w w:val="85"/>
          <w:sz w:val="26"/>
        </w:rPr>
        <w:t>I’m</w:t>
      </w:r>
      <w:r>
        <w:rPr>
          <w:rFonts w:ascii="Calibri" w:hAnsi="Calibri"/>
          <w:color w:val="231F20"/>
          <w:spacing w:val="-8"/>
          <w:w w:val="85"/>
          <w:sz w:val="26"/>
        </w:rPr>
        <w:t xml:space="preserve"> </w:t>
      </w:r>
      <w:r>
        <w:rPr>
          <w:rFonts w:ascii="Calibri" w:hAnsi="Calibri"/>
          <w:color w:val="231F20"/>
          <w:spacing w:val="-2"/>
          <w:w w:val="85"/>
          <w:sz w:val="26"/>
        </w:rPr>
        <w:t>very</w:t>
      </w:r>
      <w:r>
        <w:rPr>
          <w:rFonts w:ascii="Calibri" w:hAnsi="Calibri"/>
          <w:color w:val="231F20"/>
          <w:spacing w:val="-8"/>
          <w:w w:val="85"/>
          <w:sz w:val="26"/>
        </w:rPr>
        <w:t xml:space="preserve"> </w:t>
      </w:r>
      <w:r>
        <w:rPr>
          <w:rFonts w:ascii="Calibri" w:hAnsi="Calibri"/>
          <w:color w:val="231F20"/>
          <w:spacing w:val="-2"/>
          <w:w w:val="85"/>
          <w:sz w:val="26"/>
        </w:rPr>
        <w:t>sorry.</w:t>
      </w:r>
      <w:r>
        <w:rPr>
          <w:rFonts w:ascii="Calibri" w:hAnsi="Calibri"/>
          <w:color w:val="231F20"/>
          <w:spacing w:val="-8"/>
          <w:w w:val="85"/>
          <w:sz w:val="26"/>
        </w:rPr>
        <w:t xml:space="preserve"> </w:t>
      </w:r>
      <w:r>
        <w:rPr>
          <w:rFonts w:ascii="Calibri" w:hAnsi="Calibri"/>
          <w:color w:val="231F20"/>
          <w:spacing w:val="-2"/>
          <w:w w:val="85"/>
          <w:sz w:val="26"/>
        </w:rPr>
        <w:t>I</w:t>
      </w:r>
      <w:r>
        <w:rPr>
          <w:rFonts w:ascii="Calibri" w:hAnsi="Calibri"/>
          <w:color w:val="231F20"/>
          <w:spacing w:val="-8"/>
          <w:w w:val="85"/>
          <w:sz w:val="26"/>
        </w:rPr>
        <w:t xml:space="preserve"> </w:t>
      </w:r>
      <w:r>
        <w:rPr>
          <w:rFonts w:ascii="Calibri" w:hAnsi="Calibri"/>
          <w:color w:val="231F20"/>
          <w:spacing w:val="-2"/>
          <w:w w:val="85"/>
          <w:sz w:val="26"/>
        </w:rPr>
        <w:t>went</w:t>
      </w:r>
      <w:r>
        <w:rPr>
          <w:rFonts w:ascii="Calibri" w:hAnsi="Calibri"/>
          <w:color w:val="231F20"/>
          <w:spacing w:val="-8"/>
          <w:w w:val="85"/>
          <w:sz w:val="26"/>
        </w:rPr>
        <w:t xml:space="preserve"> </w:t>
      </w:r>
      <w:r>
        <w:rPr>
          <w:rFonts w:ascii="Calibri" w:hAnsi="Calibri"/>
          <w:color w:val="231F20"/>
          <w:spacing w:val="-2"/>
          <w:w w:val="85"/>
          <w:sz w:val="26"/>
        </w:rPr>
        <w:t>to</w:t>
      </w:r>
      <w:r>
        <w:rPr>
          <w:rFonts w:ascii="Calibri" w:hAnsi="Calibri"/>
          <w:color w:val="231F20"/>
          <w:spacing w:val="-8"/>
          <w:w w:val="85"/>
          <w:sz w:val="26"/>
        </w:rPr>
        <w:t xml:space="preserve"> </w:t>
      </w:r>
      <w:r>
        <w:rPr>
          <w:rFonts w:ascii="Calibri" w:hAnsi="Calibri"/>
          <w:color w:val="231F20"/>
          <w:spacing w:val="-2"/>
          <w:w w:val="85"/>
          <w:sz w:val="26"/>
        </w:rPr>
        <w:t>sleep</w:t>
      </w:r>
    </w:p>
    <w:p w14:paraId="243F2A05">
      <w:pPr>
        <w:tabs>
          <w:tab w:val="left" w:pos="1133"/>
        </w:tabs>
        <w:spacing w:before="0" w:line="304" w:lineRule="exact"/>
        <w:ind w:left="0" w:right="1052" w:firstLine="0"/>
        <w:jc w:val="center"/>
        <w:rPr>
          <w:rFonts w:ascii="Calibri"/>
          <w:sz w:val="26"/>
        </w:rPr>
      </w:pPr>
      <w:r>
        <w:rPr>
          <w:rFonts w:ascii="Calibri"/>
          <w:color w:val="231F20"/>
          <w:sz w:val="26"/>
          <w:u w:val="single" w:color="231F20"/>
        </w:rPr>
        <w:tab/>
      </w:r>
      <w:r>
        <w:rPr>
          <w:rFonts w:ascii="Calibri"/>
          <w:color w:val="231F20"/>
          <w:w w:val="85"/>
          <w:sz w:val="26"/>
        </w:rPr>
        <w:t>(listen)</w:t>
      </w:r>
      <w:r>
        <w:rPr>
          <w:rFonts w:ascii="Calibri"/>
          <w:color w:val="231F20"/>
          <w:spacing w:val="-9"/>
          <w:w w:val="85"/>
          <w:sz w:val="26"/>
        </w:rPr>
        <w:t xml:space="preserve"> </w:t>
      </w:r>
      <w:r>
        <w:rPr>
          <w:rFonts w:ascii="Calibri"/>
          <w:color w:val="231F20"/>
          <w:w w:val="85"/>
          <w:sz w:val="26"/>
        </w:rPr>
        <w:t>to</w:t>
      </w:r>
      <w:r>
        <w:rPr>
          <w:rFonts w:ascii="Calibri"/>
          <w:color w:val="231F20"/>
          <w:spacing w:val="-8"/>
          <w:w w:val="85"/>
          <w:sz w:val="26"/>
        </w:rPr>
        <w:t xml:space="preserve"> </w:t>
      </w:r>
      <w:r>
        <w:rPr>
          <w:rFonts w:ascii="Calibri"/>
          <w:color w:val="231F20"/>
          <w:spacing w:val="-2"/>
          <w:w w:val="85"/>
          <w:sz w:val="26"/>
        </w:rPr>
        <w:t>music.</w:t>
      </w:r>
    </w:p>
    <w:p w14:paraId="5CC07927">
      <w:pPr>
        <w:pStyle w:val="15"/>
        <w:numPr>
          <w:ilvl w:val="0"/>
          <w:numId w:val="95"/>
        </w:numPr>
        <w:tabs>
          <w:tab w:val="left" w:pos="921"/>
          <w:tab w:val="left" w:pos="1242"/>
          <w:tab w:val="left" w:pos="4323"/>
        </w:tabs>
        <w:spacing w:before="80" w:after="0" w:line="218" w:lineRule="auto"/>
        <w:ind w:left="1242" w:right="1242" w:hanging="632"/>
        <w:jc w:val="left"/>
        <w:rPr>
          <w:rFonts w:ascii="Calibri" w:hAnsi="Calibri"/>
          <w:sz w:val="26"/>
        </w:rPr>
      </w:pPr>
      <w:r>
        <w:rPr>
          <w:b/>
          <w:color w:val="231F20"/>
          <w:w w:val="95"/>
          <w:sz w:val="22"/>
        </w:rPr>
        <w:t xml:space="preserve">A: </w:t>
      </w:r>
      <w:r>
        <w:rPr>
          <w:rFonts w:ascii="Calibri" w:hAnsi="Calibri"/>
          <w:color w:val="231F20"/>
          <w:w w:val="95"/>
          <w:sz w:val="26"/>
        </w:rPr>
        <w:t xml:space="preserve">How can you sit inside </w:t>
      </w:r>
      <w:r>
        <w:rPr>
          <w:rFonts w:ascii="Calibri" w:hAnsi="Calibri"/>
          <w:color w:val="231F20"/>
          <w:sz w:val="26"/>
          <w:u w:val="single" w:color="231F20"/>
        </w:rPr>
        <w:tab/>
      </w:r>
      <w:r>
        <w:rPr>
          <w:rFonts w:ascii="Calibri" w:hAnsi="Calibri"/>
          <w:color w:val="231F20"/>
          <w:spacing w:val="-19"/>
          <w:sz w:val="26"/>
        </w:rPr>
        <w:t xml:space="preserve"> </w:t>
      </w:r>
      <w:r>
        <w:rPr>
          <w:rFonts w:ascii="Calibri" w:hAnsi="Calibri"/>
          <w:color w:val="231F20"/>
          <w:spacing w:val="-8"/>
          <w:w w:val="95"/>
          <w:sz w:val="26"/>
        </w:rPr>
        <w:t xml:space="preserve">(play) </w:t>
      </w:r>
      <w:r>
        <w:rPr>
          <w:rFonts w:ascii="Calibri" w:hAnsi="Calibri"/>
          <w:color w:val="231F20"/>
          <w:w w:val="85"/>
          <w:sz w:val="26"/>
        </w:rPr>
        <w:t>games</w:t>
      </w:r>
      <w:r>
        <w:rPr>
          <w:rFonts w:ascii="Calibri" w:hAnsi="Calibri"/>
          <w:color w:val="231F20"/>
          <w:spacing w:val="-8"/>
          <w:w w:val="85"/>
          <w:sz w:val="26"/>
        </w:rPr>
        <w:t xml:space="preserve"> </w:t>
      </w:r>
      <w:r>
        <w:rPr>
          <w:rFonts w:ascii="Calibri" w:hAnsi="Calibri"/>
          <w:color w:val="231F20"/>
          <w:w w:val="85"/>
          <w:sz w:val="26"/>
        </w:rPr>
        <w:t>all</w:t>
      </w:r>
      <w:r>
        <w:rPr>
          <w:rFonts w:ascii="Calibri" w:hAnsi="Calibri"/>
          <w:color w:val="231F20"/>
          <w:spacing w:val="-8"/>
          <w:w w:val="85"/>
          <w:sz w:val="26"/>
        </w:rPr>
        <w:t xml:space="preserve"> </w:t>
      </w:r>
      <w:r>
        <w:rPr>
          <w:rFonts w:ascii="Calibri" w:hAnsi="Calibri"/>
          <w:color w:val="231F20"/>
          <w:w w:val="85"/>
          <w:sz w:val="26"/>
        </w:rPr>
        <w:t>day?</w:t>
      </w:r>
      <w:r>
        <w:rPr>
          <w:rFonts w:ascii="Calibri" w:hAnsi="Calibri"/>
          <w:color w:val="231F20"/>
          <w:spacing w:val="-8"/>
          <w:w w:val="85"/>
          <w:sz w:val="26"/>
        </w:rPr>
        <w:t xml:space="preserve"> </w:t>
      </w:r>
      <w:r>
        <w:rPr>
          <w:rFonts w:ascii="Calibri" w:hAnsi="Calibri"/>
          <w:color w:val="231F20"/>
          <w:w w:val="85"/>
          <w:sz w:val="26"/>
        </w:rPr>
        <w:t>Isn’t</w:t>
      </w:r>
      <w:r>
        <w:rPr>
          <w:rFonts w:ascii="Calibri" w:hAnsi="Calibri"/>
          <w:color w:val="231F20"/>
          <w:spacing w:val="-8"/>
          <w:w w:val="85"/>
          <w:sz w:val="26"/>
        </w:rPr>
        <w:t xml:space="preserve"> </w:t>
      </w:r>
      <w:r>
        <w:rPr>
          <w:rFonts w:ascii="Calibri" w:hAnsi="Calibri"/>
          <w:color w:val="231F20"/>
          <w:w w:val="85"/>
          <w:sz w:val="26"/>
        </w:rPr>
        <w:t>there</w:t>
      </w:r>
      <w:r>
        <w:rPr>
          <w:rFonts w:ascii="Calibri" w:hAnsi="Calibri"/>
          <w:color w:val="231F20"/>
          <w:spacing w:val="-8"/>
          <w:w w:val="85"/>
          <w:sz w:val="26"/>
        </w:rPr>
        <w:t xml:space="preserve"> </w:t>
      </w:r>
      <w:r>
        <w:rPr>
          <w:rFonts w:ascii="Calibri" w:hAnsi="Calibri"/>
          <w:color w:val="231F20"/>
          <w:w w:val="85"/>
          <w:sz w:val="26"/>
        </w:rPr>
        <w:t>anything</w:t>
      </w:r>
      <w:r>
        <w:rPr>
          <w:rFonts w:ascii="Calibri" w:hAnsi="Calibri"/>
          <w:color w:val="231F20"/>
          <w:spacing w:val="-8"/>
          <w:w w:val="85"/>
          <w:sz w:val="26"/>
        </w:rPr>
        <w:t xml:space="preserve"> </w:t>
      </w:r>
      <w:r>
        <w:rPr>
          <w:rFonts w:ascii="Calibri" w:hAnsi="Calibri"/>
          <w:color w:val="231F20"/>
          <w:w w:val="85"/>
          <w:sz w:val="26"/>
        </w:rPr>
        <w:t>more important you can do with your time?</w:t>
      </w:r>
    </w:p>
    <w:p w14:paraId="64612294">
      <w:pPr>
        <w:spacing w:before="67"/>
        <w:ind w:left="922" w:right="0" w:firstLine="0"/>
        <w:jc w:val="left"/>
        <w:rPr>
          <w:rFonts w:ascii="Calibri" w:hAnsi="Calibri"/>
          <w:sz w:val="26"/>
        </w:rPr>
      </w:pPr>
      <w:r>
        <w:rPr>
          <w:b/>
          <w:color w:val="231F20"/>
          <w:w w:val="85"/>
          <w:sz w:val="22"/>
        </w:rPr>
        <w:t>B:</w:t>
      </w:r>
      <w:r>
        <w:rPr>
          <w:b/>
          <w:color w:val="231F20"/>
          <w:spacing w:val="36"/>
          <w:sz w:val="22"/>
        </w:rPr>
        <w:t xml:space="preserve"> </w:t>
      </w:r>
      <w:r>
        <w:rPr>
          <w:rFonts w:ascii="Calibri" w:hAnsi="Calibri"/>
          <w:color w:val="231F20"/>
          <w:w w:val="85"/>
          <w:sz w:val="26"/>
        </w:rPr>
        <w:t>Come</w:t>
      </w:r>
      <w:r>
        <w:rPr>
          <w:rFonts w:ascii="Calibri" w:hAnsi="Calibri"/>
          <w:color w:val="231F20"/>
          <w:spacing w:val="-9"/>
          <w:w w:val="85"/>
          <w:sz w:val="26"/>
        </w:rPr>
        <w:t xml:space="preserve"> </w:t>
      </w:r>
      <w:r>
        <w:rPr>
          <w:rFonts w:ascii="Calibri" w:hAnsi="Calibri"/>
          <w:color w:val="231F20"/>
          <w:w w:val="85"/>
          <w:sz w:val="26"/>
        </w:rPr>
        <w:t>on,</w:t>
      </w:r>
      <w:r>
        <w:rPr>
          <w:rFonts w:ascii="Calibri" w:hAnsi="Calibri"/>
          <w:color w:val="231F20"/>
          <w:spacing w:val="-10"/>
          <w:w w:val="85"/>
          <w:sz w:val="26"/>
        </w:rPr>
        <w:t xml:space="preserve"> </w:t>
      </w:r>
      <w:r>
        <w:rPr>
          <w:rFonts w:ascii="Calibri" w:hAnsi="Calibri"/>
          <w:color w:val="231F20"/>
          <w:w w:val="85"/>
          <w:sz w:val="26"/>
        </w:rPr>
        <w:t>Mum.</w:t>
      </w:r>
      <w:r>
        <w:rPr>
          <w:rFonts w:ascii="Calibri" w:hAnsi="Calibri"/>
          <w:color w:val="231F20"/>
          <w:spacing w:val="-9"/>
          <w:w w:val="85"/>
          <w:sz w:val="26"/>
        </w:rPr>
        <w:t xml:space="preserve"> </w:t>
      </w:r>
      <w:r>
        <w:rPr>
          <w:rFonts w:ascii="Calibri" w:hAnsi="Calibri"/>
          <w:color w:val="231F20"/>
          <w:w w:val="85"/>
          <w:sz w:val="26"/>
        </w:rPr>
        <w:t>It’s</w:t>
      </w:r>
      <w:r>
        <w:rPr>
          <w:rFonts w:ascii="Calibri" w:hAnsi="Calibri"/>
          <w:color w:val="231F20"/>
          <w:spacing w:val="-9"/>
          <w:w w:val="85"/>
          <w:sz w:val="26"/>
        </w:rPr>
        <w:t xml:space="preserve"> </w:t>
      </w:r>
      <w:r>
        <w:rPr>
          <w:rFonts w:ascii="Calibri" w:hAnsi="Calibri"/>
          <w:color w:val="231F20"/>
          <w:w w:val="85"/>
          <w:sz w:val="26"/>
        </w:rPr>
        <w:t>a</w:t>
      </w:r>
      <w:r>
        <w:rPr>
          <w:rFonts w:ascii="Calibri" w:hAnsi="Calibri"/>
          <w:color w:val="231F20"/>
          <w:spacing w:val="-9"/>
          <w:w w:val="85"/>
          <w:sz w:val="26"/>
        </w:rPr>
        <w:t xml:space="preserve"> </w:t>
      </w:r>
      <w:r>
        <w:rPr>
          <w:rFonts w:ascii="Calibri" w:hAnsi="Calibri"/>
          <w:color w:val="231F20"/>
          <w:spacing w:val="-2"/>
          <w:w w:val="85"/>
          <w:sz w:val="26"/>
        </w:rPr>
        <w:t>holiday.</w:t>
      </w:r>
    </w:p>
    <w:p w14:paraId="39FE7A28">
      <w:pPr>
        <w:pStyle w:val="15"/>
        <w:numPr>
          <w:ilvl w:val="0"/>
          <w:numId w:val="95"/>
        </w:numPr>
        <w:tabs>
          <w:tab w:val="left" w:pos="921"/>
          <w:tab w:val="left" w:pos="1242"/>
          <w:tab w:val="left" w:pos="3880"/>
        </w:tabs>
        <w:spacing w:before="80" w:after="0" w:line="218" w:lineRule="auto"/>
        <w:ind w:left="1242" w:right="1404" w:hanging="632"/>
        <w:jc w:val="left"/>
        <w:rPr>
          <w:rFonts w:ascii="Calibri" w:hAnsi="Calibri"/>
          <w:sz w:val="26"/>
        </w:rPr>
      </w:pPr>
      <w:r>
        <w:rPr>
          <w:b/>
          <w:color w:val="231F20"/>
          <w:w w:val="95"/>
          <w:sz w:val="22"/>
        </w:rPr>
        <w:t>A:</w:t>
      </w:r>
      <w:r>
        <w:rPr>
          <w:b/>
          <w:color w:val="231F20"/>
          <w:spacing w:val="40"/>
          <w:sz w:val="22"/>
        </w:rPr>
        <w:t xml:space="preserve"> </w:t>
      </w:r>
      <w:r>
        <w:rPr>
          <w:rFonts w:ascii="Calibri" w:hAnsi="Calibri"/>
          <w:color w:val="231F20"/>
          <w:w w:val="95"/>
          <w:sz w:val="26"/>
        </w:rPr>
        <w:t>The</w:t>
      </w:r>
      <w:r>
        <w:rPr>
          <w:rFonts w:ascii="Calibri" w:hAnsi="Calibri"/>
          <w:color w:val="231F20"/>
          <w:spacing w:val="-1"/>
          <w:w w:val="95"/>
          <w:sz w:val="26"/>
        </w:rPr>
        <w:t xml:space="preserve"> </w:t>
      </w:r>
      <w:r>
        <w:rPr>
          <w:rFonts w:ascii="Calibri" w:hAnsi="Calibri"/>
          <w:color w:val="231F20"/>
          <w:w w:val="95"/>
          <w:sz w:val="26"/>
        </w:rPr>
        <w:t>museum</w:t>
      </w:r>
      <w:r>
        <w:rPr>
          <w:rFonts w:ascii="Calibri" w:hAnsi="Calibri"/>
          <w:color w:val="231F20"/>
          <w:spacing w:val="-1"/>
          <w:w w:val="95"/>
          <w:sz w:val="26"/>
        </w:rPr>
        <w:t xml:space="preserve"> </w:t>
      </w:r>
      <w:r>
        <w:rPr>
          <w:rFonts w:ascii="Calibri" w:hAnsi="Calibri"/>
          <w:color w:val="231F20"/>
          <w:w w:val="95"/>
          <w:sz w:val="26"/>
        </w:rPr>
        <w:t xml:space="preserve">was </w:t>
      </w:r>
      <w:r>
        <w:rPr>
          <w:rFonts w:ascii="Calibri" w:hAnsi="Calibri"/>
          <w:color w:val="231F20"/>
          <w:sz w:val="26"/>
          <w:u w:val="single" w:color="231F20"/>
        </w:rPr>
        <w:tab/>
      </w:r>
      <w:r>
        <w:rPr>
          <w:rFonts w:ascii="Calibri" w:hAnsi="Calibri"/>
          <w:color w:val="231F20"/>
          <w:spacing w:val="-4"/>
          <w:w w:val="85"/>
          <w:sz w:val="26"/>
        </w:rPr>
        <w:t xml:space="preserve">(interest), </w:t>
      </w:r>
      <w:r>
        <w:rPr>
          <w:rFonts w:ascii="Calibri" w:hAnsi="Calibri"/>
          <w:color w:val="231F20"/>
          <w:w w:val="95"/>
          <w:sz w:val="26"/>
        </w:rPr>
        <w:t>wasn’t</w:t>
      </w:r>
      <w:r>
        <w:rPr>
          <w:rFonts w:ascii="Calibri" w:hAnsi="Calibri"/>
          <w:color w:val="231F20"/>
          <w:spacing w:val="-15"/>
          <w:w w:val="95"/>
          <w:sz w:val="26"/>
        </w:rPr>
        <w:t xml:space="preserve"> </w:t>
      </w:r>
      <w:r>
        <w:rPr>
          <w:rFonts w:ascii="Calibri" w:hAnsi="Calibri"/>
          <w:color w:val="231F20"/>
          <w:w w:val="95"/>
          <w:sz w:val="26"/>
        </w:rPr>
        <w:t>it?</w:t>
      </w:r>
    </w:p>
    <w:p w14:paraId="6CB34A52">
      <w:pPr>
        <w:tabs>
          <w:tab w:val="left" w:pos="4394"/>
        </w:tabs>
        <w:spacing w:before="87" w:line="218" w:lineRule="auto"/>
        <w:ind w:left="1262" w:right="1398" w:hanging="341"/>
        <w:jc w:val="left"/>
        <w:rPr>
          <w:rFonts w:ascii="Calibri"/>
          <w:sz w:val="26"/>
        </w:rPr>
      </w:pPr>
      <w:r>
        <w:rPr>
          <w:b/>
          <w:color w:val="231F20"/>
          <w:w w:val="95"/>
          <w:sz w:val="22"/>
        </w:rPr>
        <w:t>B:</w:t>
      </w:r>
      <w:r>
        <w:rPr>
          <w:b/>
          <w:color w:val="231F20"/>
          <w:spacing w:val="40"/>
          <w:sz w:val="22"/>
        </w:rPr>
        <w:t xml:space="preserve"> </w:t>
      </w:r>
      <w:r>
        <w:rPr>
          <w:rFonts w:ascii="Calibri"/>
          <w:color w:val="231F20"/>
          <w:w w:val="95"/>
          <w:sz w:val="26"/>
        </w:rPr>
        <w:t xml:space="preserve">It was great. I was quite </w:t>
      </w:r>
      <w:r>
        <w:rPr>
          <w:rFonts w:ascii="Calibri"/>
          <w:color w:val="231F20"/>
          <w:sz w:val="26"/>
          <w:u w:val="single" w:color="231F20"/>
        </w:rPr>
        <w:tab/>
      </w:r>
      <w:r>
        <w:rPr>
          <w:rFonts w:ascii="Calibri"/>
          <w:color w:val="231F20"/>
          <w:sz w:val="26"/>
        </w:rPr>
        <w:t xml:space="preserve"> </w:t>
      </w:r>
      <w:r>
        <w:rPr>
          <w:rFonts w:ascii="Calibri"/>
          <w:color w:val="231F20"/>
          <w:w w:val="80"/>
          <w:sz w:val="26"/>
        </w:rPr>
        <w:t>(interest)</w:t>
      </w:r>
      <w:r>
        <w:rPr>
          <w:rFonts w:ascii="Calibri"/>
          <w:color w:val="231F20"/>
          <w:spacing w:val="-1"/>
          <w:w w:val="80"/>
          <w:sz w:val="26"/>
        </w:rPr>
        <w:t xml:space="preserve"> </w:t>
      </w:r>
      <w:r>
        <w:rPr>
          <w:rFonts w:ascii="Calibri"/>
          <w:color w:val="231F20"/>
          <w:w w:val="80"/>
          <w:sz w:val="26"/>
        </w:rPr>
        <w:t>in</w:t>
      </w:r>
      <w:r>
        <w:rPr>
          <w:rFonts w:ascii="Calibri"/>
          <w:color w:val="231F20"/>
          <w:spacing w:val="-1"/>
          <w:w w:val="80"/>
          <w:sz w:val="26"/>
        </w:rPr>
        <w:t xml:space="preserve"> </w:t>
      </w:r>
      <w:r>
        <w:rPr>
          <w:rFonts w:ascii="Calibri"/>
          <w:color w:val="231F20"/>
          <w:w w:val="80"/>
          <w:sz w:val="26"/>
        </w:rPr>
        <w:t>those</w:t>
      </w:r>
      <w:r>
        <w:rPr>
          <w:rFonts w:ascii="Calibri"/>
          <w:color w:val="231F20"/>
          <w:spacing w:val="-1"/>
          <w:w w:val="80"/>
          <w:sz w:val="26"/>
        </w:rPr>
        <w:t xml:space="preserve"> </w:t>
      </w:r>
      <w:r>
        <w:rPr>
          <w:rFonts w:ascii="Calibri"/>
          <w:color w:val="231F20"/>
          <w:w w:val="80"/>
          <w:sz w:val="26"/>
        </w:rPr>
        <w:t>ancient</w:t>
      </w:r>
      <w:r>
        <w:rPr>
          <w:rFonts w:ascii="Calibri"/>
          <w:color w:val="231F20"/>
          <w:spacing w:val="-1"/>
          <w:w w:val="80"/>
          <w:sz w:val="26"/>
        </w:rPr>
        <w:t xml:space="preserve"> </w:t>
      </w:r>
      <w:r>
        <w:rPr>
          <w:rFonts w:ascii="Calibri"/>
          <w:color w:val="231F20"/>
          <w:w w:val="80"/>
          <w:sz w:val="26"/>
        </w:rPr>
        <w:t>pieces</w:t>
      </w:r>
      <w:r>
        <w:rPr>
          <w:rFonts w:ascii="Calibri"/>
          <w:color w:val="231F20"/>
          <w:spacing w:val="-1"/>
          <w:w w:val="80"/>
          <w:sz w:val="26"/>
        </w:rPr>
        <w:t xml:space="preserve"> </w:t>
      </w:r>
      <w:r>
        <w:rPr>
          <w:rFonts w:ascii="Calibri"/>
          <w:color w:val="231F20"/>
          <w:w w:val="80"/>
          <w:sz w:val="26"/>
        </w:rPr>
        <w:t>of</w:t>
      </w:r>
      <w:r>
        <w:rPr>
          <w:rFonts w:ascii="Calibri"/>
          <w:color w:val="231F20"/>
          <w:spacing w:val="-1"/>
          <w:w w:val="80"/>
          <w:sz w:val="26"/>
        </w:rPr>
        <w:t xml:space="preserve"> </w:t>
      </w:r>
      <w:r>
        <w:rPr>
          <w:rFonts w:ascii="Calibri"/>
          <w:color w:val="231F20"/>
          <w:w w:val="80"/>
          <w:sz w:val="26"/>
        </w:rPr>
        <w:t>jade.</w:t>
      </w:r>
    </w:p>
    <w:p w14:paraId="042A3384">
      <w:pPr>
        <w:pStyle w:val="15"/>
        <w:numPr>
          <w:ilvl w:val="0"/>
          <w:numId w:val="95"/>
        </w:numPr>
        <w:tabs>
          <w:tab w:val="left" w:pos="921"/>
          <w:tab w:val="left" w:pos="1242"/>
        </w:tabs>
        <w:spacing w:before="116" w:after="0" w:line="218" w:lineRule="auto"/>
        <w:ind w:left="1242" w:right="1535" w:hanging="632"/>
        <w:jc w:val="left"/>
        <w:rPr>
          <w:rFonts w:ascii="Calibri"/>
          <w:sz w:val="26"/>
        </w:rPr>
      </w:pPr>
      <w:r>
        <w:rPr>
          <w:b/>
          <w:color w:val="231F20"/>
          <w:w w:val="80"/>
          <w:sz w:val="22"/>
        </w:rPr>
        <w:t>A:</w:t>
      </w:r>
      <w:r>
        <w:rPr>
          <w:b/>
          <w:color w:val="231F20"/>
          <w:spacing w:val="40"/>
          <w:sz w:val="22"/>
        </w:rPr>
        <w:t xml:space="preserve"> </w:t>
      </w:r>
      <w:r>
        <w:rPr>
          <w:rFonts w:ascii="Calibri"/>
          <w:color w:val="231F20"/>
          <w:w w:val="80"/>
          <w:sz w:val="26"/>
        </w:rPr>
        <w:t>Are</w:t>
      </w:r>
      <w:r>
        <w:rPr>
          <w:rFonts w:ascii="Calibri"/>
          <w:color w:val="231F20"/>
          <w:spacing w:val="-17"/>
          <w:w w:val="80"/>
          <w:sz w:val="26"/>
        </w:rPr>
        <w:t xml:space="preserve"> </w:t>
      </w:r>
      <w:r>
        <w:rPr>
          <w:rFonts w:ascii="Calibri"/>
          <w:color w:val="231F20"/>
          <w:w w:val="80"/>
          <w:sz w:val="26"/>
        </w:rPr>
        <w:t>you</w:t>
      </w:r>
      <w:r>
        <w:rPr>
          <w:rFonts w:ascii="Calibri"/>
          <w:color w:val="231F20"/>
          <w:spacing w:val="-16"/>
          <w:w w:val="80"/>
          <w:sz w:val="26"/>
        </w:rPr>
        <w:t xml:space="preserve"> </w:t>
      </w:r>
      <w:r>
        <w:rPr>
          <w:rFonts w:ascii="Calibri"/>
          <w:color w:val="231F20"/>
          <w:w w:val="80"/>
          <w:sz w:val="26"/>
        </w:rPr>
        <w:t>sure</w:t>
      </w:r>
      <w:r>
        <w:rPr>
          <w:rFonts w:ascii="Calibri"/>
          <w:color w:val="231F20"/>
          <w:spacing w:val="-16"/>
          <w:w w:val="80"/>
          <w:sz w:val="26"/>
        </w:rPr>
        <w:t xml:space="preserve"> </w:t>
      </w:r>
      <w:r>
        <w:rPr>
          <w:rFonts w:ascii="Calibri"/>
          <w:color w:val="231F20"/>
          <w:w w:val="80"/>
          <w:sz w:val="26"/>
        </w:rPr>
        <w:t>this</w:t>
      </w:r>
      <w:r>
        <w:rPr>
          <w:rFonts w:ascii="Calibri"/>
          <w:color w:val="231F20"/>
          <w:spacing w:val="-16"/>
          <w:w w:val="80"/>
          <w:sz w:val="26"/>
        </w:rPr>
        <w:t xml:space="preserve"> </w:t>
      </w:r>
      <w:r>
        <w:rPr>
          <w:rFonts w:ascii="Calibri"/>
          <w:color w:val="231F20"/>
          <w:w w:val="80"/>
          <w:sz w:val="26"/>
        </w:rPr>
        <w:t>is</w:t>
      </w:r>
      <w:r>
        <w:rPr>
          <w:rFonts w:ascii="Calibri"/>
          <w:color w:val="231F20"/>
          <w:spacing w:val="-17"/>
          <w:w w:val="80"/>
          <w:sz w:val="26"/>
        </w:rPr>
        <w:t xml:space="preserve"> </w:t>
      </w:r>
      <w:r>
        <w:rPr>
          <w:rFonts w:ascii="Calibri"/>
          <w:color w:val="231F20"/>
          <w:w w:val="80"/>
          <w:sz w:val="26"/>
        </w:rPr>
        <w:t>the</w:t>
      </w:r>
      <w:r>
        <w:rPr>
          <w:rFonts w:ascii="Calibri"/>
          <w:color w:val="231F20"/>
          <w:spacing w:val="-16"/>
          <w:w w:val="80"/>
          <w:sz w:val="26"/>
        </w:rPr>
        <w:t xml:space="preserve"> </w:t>
      </w:r>
      <w:r>
        <w:rPr>
          <w:rFonts w:ascii="Calibri"/>
          <w:color w:val="231F20"/>
          <w:w w:val="80"/>
          <w:sz w:val="26"/>
        </w:rPr>
        <w:t>man</w:t>
      </w:r>
      <w:r>
        <w:rPr>
          <w:rFonts w:ascii="Calibri"/>
          <w:color w:val="231F20"/>
          <w:spacing w:val="-16"/>
          <w:w w:val="80"/>
          <w:sz w:val="26"/>
        </w:rPr>
        <w:t xml:space="preserve"> </w:t>
      </w:r>
      <w:r>
        <w:rPr>
          <w:rFonts w:ascii="Calibri"/>
          <w:color w:val="231F20"/>
          <w:w w:val="80"/>
          <w:sz w:val="26"/>
        </w:rPr>
        <w:t>you</w:t>
      </w:r>
      <w:r>
        <w:rPr>
          <w:rFonts w:ascii="Calibri"/>
          <w:color w:val="231F20"/>
          <w:spacing w:val="-6"/>
          <w:w w:val="80"/>
          <w:sz w:val="26"/>
        </w:rPr>
        <w:t xml:space="preserve"> </w:t>
      </w:r>
      <w:r>
        <w:rPr>
          <w:rFonts w:ascii="Calibri"/>
          <w:color w:val="231F20"/>
          <w:w w:val="80"/>
          <w:sz w:val="26"/>
        </w:rPr>
        <w:t>saw</w:t>
      </w:r>
      <w:r>
        <w:rPr>
          <w:rFonts w:ascii="Calibri"/>
          <w:color w:val="231F20"/>
          <w:spacing w:val="-7"/>
          <w:w w:val="80"/>
          <w:sz w:val="26"/>
        </w:rPr>
        <w:t xml:space="preserve"> </w:t>
      </w:r>
      <w:r>
        <w:rPr>
          <w:rFonts w:ascii="Calibri"/>
          <w:color w:val="231F20"/>
          <w:w w:val="80"/>
          <w:sz w:val="26"/>
        </w:rPr>
        <w:t xml:space="preserve">that </w:t>
      </w:r>
      <w:r>
        <w:rPr>
          <w:rFonts w:ascii="Calibri"/>
          <w:color w:val="231F20"/>
          <w:spacing w:val="-2"/>
          <w:w w:val="90"/>
          <w:sz w:val="26"/>
        </w:rPr>
        <w:t>night?</w:t>
      </w:r>
    </w:p>
    <w:p w14:paraId="35DE445E">
      <w:pPr>
        <w:spacing w:before="65" w:line="304" w:lineRule="exact"/>
        <w:ind w:left="922" w:right="0" w:firstLine="0"/>
        <w:jc w:val="left"/>
        <w:rPr>
          <w:rFonts w:ascii="Calibri" w:hAnsi="Calibri"/>
          <w:sz w:val="26"/>
        </w:rPr>
      </w:pPr>
      <w:r>
        <w:rPr>
          <w:b/>
          <w:color w:val="231F20"/>
          <w:spacing w:val="-2"/>
          <w:w w:val="85"/>
          <w:sz w:val="22"/>
        </w:rPr>
        <w:t>B:</w:t>
      </w:r>
      <w:r>
        <w:rPr>
          <w:b/>
          <w:color w:val="231F20"/>
          <w:spacing w:val="6"/>
          <w:sz w:val="22"/>
        </w:rPr>
        <w:t xml:space="preserve"> </w:t>
      </w:r>
      <w:r>
        <w:rPr>
          <w:rFonts w:ascii="Calibri" w:hAnsi="Calibri"/>
          <w:color w:val="231F20"/>
          <w:spacing w:val="-2"/>
          <w:w w:val="85"/>
          <w:sz w:val="26"/>
        </w:rPr>
        <w:t>That’s</w:t>
      </w:r>
      <w:r>
        <w:rPr>
          <w:rFonts w:ascii="Calibri" w:hAnsi="Calibri"/>
          <w:color w:val="231F20"/>
          <w:spacing w:val="-9"/>
          <w:w w:val="85"/>
          <w:sz w:val="26"/>
        </w:rPr>
        <w:t xml:space="preserve"> </w:t>
      </w:r>
      <w:r>
        <w:rPr>
          <w:rFonts w:ascii="Calibri" w:hAnsi="Calibri"/>
          <w:color w:val="231F20"/>
          <w:spacing w:val="-2"/>
          <w:w w:val="85"/>
          <w:sz w:val="26"/>
        </w:rPr>
        <w:t>right.</w:t>
      </w:r>
      <w:r>
        <w:rPr>
          <w:rFonts w:ascii="Calibri" w:hAnsi="Calibri"/>
          <w:color w:val="231F20"/>
          <w:spacing w:val="-9"/>
          <w:w w:val="85"/>
          <w:sz w:val="26"/>
        </w:rPr>
        <w:t xml:space="preserve"> </w:t>
      </w:r>
      <w:r>
        <w:rPr>
          <w:rFonts w:ascii="Calibri" w:hAnsi="Calibri"/>
          <w:color w:val="231F20"/>
          <w:spacing w:val="-2"/>
          <w:w w:val="85"/>
          <w:sz w:val="26"/>
        </w:rPr>
        <w:t>From</w:t>
      </w:r>
      <w:r>
        <w:rPr>
          <w:rFonts w:ascii="Calibri" w:hAnsi="Calibri"/>
          <w:color w:val="231F20"/>
          <w:spacing w:val="-9"/>
          <w:w w:val="85"/>
          <w:sz w:val="26"/>
        </w:rPr>
        <w:t xml:space="preserve"> </w:t>
      </w:r>
      <w:r>
        <w:rPr>
          <w:rFonts w:ascii="Calibri" w:hAnsi="Calibri"/>
          <w:color w:val="231F20"/>
          <w:spacing w:val="-2"/>
          <w:w w:val="85"/>
          <w:sz w:val="26"/>
        </w:rPr>
        <w:t>my</w:t>
      </w:r>
      <w:r>
        <w:rPr>
          <w:rFonts w:ascii="Calibri" w:hAnsi="Calibri"/>
          <w:color w:val="231F20"/>
          <w:spacing w:val="-10"/>
          <w:w w:val="85"/>
          <w:sz w:val="26"/>
        </w:rPr>
        <w:t xml:space="preserve"> </w:t>
      </w:r>
      <w:r>
        <w:rPr>
          <w:rFonts w:ascii="Calibri" w:hAnsi="Calibri"/>
          <w:color w:val="231F20"/>
          <w:spacing w:val="-2"/>
          <w:w w:val="85"/>
          <w:sz w:val="26"/>
        </w:rPr>
        <w:t>window,</w:t>
      </w:r>
      <w:r>
        <w:rPr>
          <w:rFonts w:ascii="Calibri" w:hAnsi="Calibri"/>
          <w:color w:val="231F20"/>
          <w:spacing w:val="-9"/>
          <w:w w:val="85"/>
          <w:sz w:val="26"/>
        </w:rPr>
        <w:t xml:space="preserve"> </w:t>
      </w:r>
      <w:r>
        <w:rPr>
          <w:rFonts w:ascii="Calibri" w:hAnsi="Calibri"/>
          <w:color w:val="231F20"/>
          <w:spacing w:val="-2"/>
          <w:w w:val="85"/>
          <w:sz w:val="26"/>
        </w:rPr>
        <w:t>I</w:t>
      </w:r>
      <w:r>
        <w:rPr>
          <w:rFonts w:ascii="Calibri" w:hAnsi="Calibri"/>
          <w:color w:val="231F20"/>
          <w:spacing w:val="-9"/>
          <w:w w:val="85"/>
          <w:sz w:val="26"/>
        </w:rPr>
        <w:t xml:space="preserve"> </w:t>
      </w:r>
      <w:r>
        <w:rPr>
          <w:rFonts w:ascii="Calibri" w:hAnsi="Calibri"/>
          <w:color w:val="231F20"/>
          <w:spacing w:val="-2"/>
          <w:w w:val="85"/>
          <w:sz w:val="26"/>
        </w:rPr>
        <w:t>saw</w:t>
      </w:r>
      <w:r>
        <w:rPr>
          <w:rFonts w:ascii="Calibri" w:hAnsi="Calibri"/>
          <w:color w:val="231F20"/>
          <w:spacing w:val="-9"/>
          <w:w w:val="85"/>
          <w:sz w:val="26"/>
        </w:rPr>
        <w:t xml:space="preserve"> </w:t>
      </w:r>
      <w:r>
        <w:rPr>
          <w:rFonts w:ascii="Calibri" w:hAnsi="Calibri"/>
          <w:color w:val="231F20"/>
          <w:spacing w:val="-5"/>
          <w:w w:val="85"/>
          <w:sz w:val="26"/>
        </w:rPr>
        <w:t>him</w:t>
      </w:r>
    </w:p>
    <w:p w14:paraId="4EB3CA9B">
      <w:pPr>
        <w:tabs>
          <w:tab w:val="left" w:pos="2395"/>
        </w:tabs>
        <w:spacing w:before="0" w:line="304" w:lineRule="exact"/>
        <w:ind w:left="1262" w:right="0" w:firstLine="0"/>
        <w:jc w:val="left"/>
        <w:rPr>
          <w:rFonts w:ascii="Calibri"/>
          <w:sz w:val="26"/>
        </w:rPr>
      </w:pPr>
      <w:r>
        <w:rPr>
          <w:rFonts w:ascii="Calibri"/>
          <w:color w:val="231F20"/>
          <w:sz w:val="26"/>
          <w:u w:val="single" w:color="231F20"/>
        </w:rPr>
        <w:tab/>
      </w:r>
      <w:r>
        <w:rPr>
          <w:rFonts w:ascii="Calibri"/>
          <w:color w:val="231F20"/>
          <w:spacing w:val="-2"/>
          <w:w w:val="85"/>
          <w:sz w:val="26"/>
        </w:rPr>
        <w:t>(come)</w:t>
      </w:r>
      <w:r>
        <w:rPr>
          <w:rFonts w:ascii="Calibri"/>
          <w:color w:val="231F20"/>
          <w:spacing w:val="-10"/>
          <w:sz w:val="26"/>
        </w:rPr>
        <w:t xml:space="preserve"> </w:t>
      </w:r>
      <w:r>
        <w:rPr>
          <w:rFonts w:ascii="Calibri"/>
          <w:color w:val="231F20"/>
          <w:spacing w:val="-2"/>
          <w:w w:val="85"/>
          <w:sz w:val="26"/>
        </w:rPr>
        <w:t>into</w:t>
      </w:r>
      <w:r>
        <w:rPr>
          <w:rFonts w:ascii="Calibri"/>
          <w:color w:val="231F20"/>
          <w:spacing w:val="-10"/>
          <w:sz w:val="26"/>
        </w:rPr>
        <w:t xml:space="preserve"> </w:t>
      </w:r>
      <w:r>
        <w:rPr>
          <w:rFonts w:ascii="Calibri"/>
          <w:color w:val="231F20"/>
          <w:spacing w:val="-2"/>
          <w:w w:val="85"/>
          <w:sz w:val="26"/>
        </w:rPr>
        <w:t>the</w:t>
      </w:r>
      <w:r>
        <w:rPr>
          <w:rFonts w:ascii="Calibri"/>
          <w:color w:val="231F20"/>
          <w:spacing w:val="-10"/>
          <w:sz w:val="26"/>
        </w:rPr>
        <w:t xml:space="preserve"> </w:t>
      </w:r>
      <w:r>
        <w:rPr>
          <w:rFonts w:ascii="Calibri"/>
          <w:color w:val="231F20"/>
          <w:spacing w:val="-2"/>
          <w:w w:val="85"/>
          <w:sz w:val="26"/>
        </w:rPr>
        <w:t>building.</w:t>
      </w:r>
    </w:p>
    <w:p w14:paraId="41EF5234">
      <w:pPr>
        <w:spacing w:before="58"/>
        <w:ind w:left="922" w:right="0" w:firstLine="0"/>
        <w:jc w:val="left"/>
        <w:rPr>
          <w:rFonts w:ascii="Calibri"/>
          <w:sz w:val="26"/>
        </w:rPr>
      </w:pPr>
      <w:r>
        <w:rPr>
          <w:b/>
          <w:color w:val="231F20"/>
          <w:w w:val="85"/>
          <w:sz w:val="22"/>
        </w:rPr>
        <w:t>A:</w:t>
      </w:r>
      <w:r>
        <w:rPr>
          <w:b/>
          <w:color w:val="231F20"/>
          <w:spacing w:val="25"/>
          <w:sz w:val="22"/>
        </w:rPr>
        <w:t xml:space="preserve"> </w:t>
      </w:r>
      <w:r>
        <w:rPr>
          <w:rFonts w:ascii="Calibri"/>
          <w:color w:val="231F20"/>
          <w:w w:val="85"/>
          <w:sz w:val="26"/>
        </w:rPr>
        <w:t>Did</w:t>
      </w:r>
      <w:r>
        <w:rPr>
          <w:rFonts w:ascii="Calibri"/>
          <w:color w:val="231F20"/>
          <w:spacing w:val="-9"/>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hear</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gunshot</w:t>
      </w:r>
      <w:r>
        <w:rPr>
          <w:rFonts w:ascii="Calibri"/>
          <w:color w:val="231F20"/>
          <w:spacing w:val="-10"/>
          <w:w w:val="85"/>
          <w:sz w:val="26"/>
        </w:rPr>
        <w:t xml:space="preserve"> </w:t>
      </w:r>
      <w:r>
        <w:rPr>
          <w:rFonts w:ascii="Calibri"/>
          <w:color w:val="231F20"/>
          <w:w w:val="85"/>
          <w:sz w:val="26"/>
        </w:rPr>
        <w:t>aher</w:t>
      </w:r>
      <w:r>
        <w:rPr>
          <w:rFonts w:ascii="Calibri"/>
          <w:color w:val="231F20"/>
          <w:spacing w:val="-9"/>
          <w:w w:val="85"/>
          <w:sz w:val="26"/>
        </w:rPr>
        <w:t xml:space="preserve"> </w:t>
      </w:r>
      <w:r>
        <w:rPr>
          <w:rFonts w:ascii="Calibri"/>
          <w:color w:val="231F20"/>
          <w:spacing w:val="-4"/>
          <w:w w:val="85"/>
          <w:sz w:val="26"/>
        </w:rPr>
        <w:t>that?</w:t>
      </w:r>
    </w:p>
    <w:p w14:paraId="54FD786B">
      <w:pPr>
        <w:tabs>
          <w:tab w:val="left" w:pos="4374"/>
        </w:tabs>
        <w:spacing w:before="80" w:line="218" w:lineRule="auto"/>
        <w:ind w:left="1262" w:right="1762" w:hanging="341"/>
        <w:jc w:val="left"/>
        <w:rPr>
          <w:rFonts w:ascii="Calibri"/>
          <w:sz w:val="26"/>
        </w:rPr>
      </w:pPr>
      <w:r>
        <w:rPr>
          <w:b/>
          <w:color w:val="231F20"/>
          <w:w w:val="95"/>
          <w:sz w:val="22"/>
        </w:rPr>
        <w:t>B:</w:t>
      </w:r>
      <w:r>
        <w:rPr>
          <w:b/>
          <w:color w:val="231F20"/>
          <w:spacing w:val="40"/>
          <w:sz w:val="22"/>
        </w:rPr>
        <w:t xml:space="preserve"> </w:t>
      </w:r>
      <w:r>
        <w:rPr>
          <w:rFonts w:ascii="Calibri"/>
          <w:color w:val="231F20"/>
          <w:w w:val="95"/>
          <w:sz w:val="26"/>
        </w:rPr>
        <w:t xml:space="preserve">No, but I heard people </w:t>
      </w:r>
      <w:r>
        <w:rPr>
          <w:rFonts w:ascii="Calibri"/>
          <w:color w:val="231F20"/>
          <w:sz w:val="26"/>
          <w:u w:val="single" w:color="231F20"/>
        </w:rPr>
        <w:tab/>
      </w:r>
      <w:r>
        <w:rPr>
          <w:rFonts w:ascii="Calibri"/>
          <w:color w:val="231F20"/>
          <w:sz w:val="26"/>
        </w:rPr>
        <w:t xml:space="preserve"> </w:t>
      </w:r>
      <w:r>
        <w:rPr>
          <w:rFonts w:ascii="Calibri"/>
          <w:color w:val="231F20"/>
          <w:w w:val="90"/>
          <w:sz w:val="26"/>
        </w:rPr>
        <w:t>(shout)</w:t>
      </w:r>
      <w:r>
        <w:rPr>
          <w:rFonts w:ascii="Calibri"/>
          <w:color w:val="231F20"/>
          <w:spacing w:val="-12"/>
          <w:w w:val="90"/>
          <w:sz w:val="26"/>
        </w:rPr>
        <w:t xml:space="preserve"> </w:t>
      </w:r>
      <w:r>
        <w:rPr>
          <w:rFonts w:ascii="Calibri"/>
          <w:color w:val="231F20"/>
          <w:w w:val="90"/>
          <w:sz w:val="26"/>
        </w:rPr>
        <w:t>downstairs.</w:t>
      </w:r>
    </w:p>
    <w:p w14:paraId="554E0CEF">
      <w:pPr>
        <w:spacing w:before="65"/>
        <w:ind w:left="922" w:right="0" w:firstLine="0"/>
        <w:jc w:val="left"/>
        <w:rPr>
          <w:rFonts w:ascii="Calibri"/>
          <w:sz w:val="26"/>
        </w:rPr>
      </w:pPr>
      <w:r>
        <w:rPr>
          <w:b/>
          <w:color w:val="231F20"/>
          <w:w w:val="80"/>
          <w:sz w:val="22"/>
        </w:rPr>
        <w:t>A:</w:t>
      </w:r>
      <w:r>
        <w:rPr>
          <w:b/>
          <w:color w:val="231F20"/>
          <w:spacing w:val="51"/>
          <w:w w:val="150"/>
          <w:sz w:val="22"/>
        </w:rPr>
        <w:t xml:space="preserve"> </w:t>
      </w:r>
      <w:r>
        <w:rPr>
          <w:rFonts w:ascii="Calibri"/>
          <w:color w:val="231F20"/>
          <w:w w:val="80"/>
          <w:sz w:val="26"/>
        </w:rPr>
        <w:t>What</w:t>
      </w:r>
      <w:r>
        <w:rPr>
          <w:rFonts w:ascii="Calibri"/>
          <w:color w:val="231F20"/>
          <w:spacing w:val="-5"/>
          <w:sz w:val="26"/>
        </w:rPr>
        <w:t xml:space="preserve"> </w:t>
      </w:r>
      <w:r>
        <w:rPr>
          <w:rFonts w:ascii="Calibri"/>
          <w:color w:val="231F20"/>
          <w:w w:val="80"/>
          <w:sz w:val="26"/>
        </w:rPr>
        <w:t>did</w:t>
      </w:r>
      <w:r>
        <w:rPr>
          <w:rFonts w:ascii="Calibri"/>
          <w:color w:val="231F20"/>
          <w:spacing w:val="-4"/>
          <w:sz w:val="26"/>
        </w:rPr>
        <w:t xml:space="preserve"> </w:t>
      </w:r>
      <w:r>
        <w:rPr>
          <w:rFonts w:ascii="Calibri"/>
          <w:color w:val="231F20"/>
          <w:w w:val="80"/>
          <w:sz w:val="26"/>
        </w:rPr>
        <w:t>you</w:t>
      </w:r>
      <w:r>
        <w:rPr>
          <w:rFonts w:ascii="Calibri"/>
          <w:color w:val="231F20"/>
          <w:spacing w:val="-4"/>
          <w:sz w:val="26"/>
        </w:rPr>
        <w:t xml:space="preserve"> </w:t>
      </w:r>
      <w:r>
        <w:rPr>
          <w:rFonts w:ascii="Calibri"/>
          <w:color w:val="231F20"/>
          <w:w w:val="80"/>
          <w:sz w:val="26"/>
        </w:rPr>
        <w:t>see</w:t>
      </w:r>
      <w:r>
        <w:rPr>
          <w:rFonts w:ascii="Calibri"/>
          <w:color w:val="231F20"/>
          <w:spacing w:val="-5"/>
          <w:sz w:val="26"/>
        </w:rPr>
        <w:t xml:space="preserve"> </w:t>
      </w:r>
      <w:r>
        <w:rPr>
          <w:rFonts w:ascii="Calibri"/>
          <w:color w:val="231F20"/>
          <w:w w:val="80"/>
          <w:sz w:val="26"/>
        </w:rPr>
        <w:t>when</w:t>
      </w:r>
      <w:r>
        <w:rPr>
          <w:rFonts w:ascii="Calibri"/>
          <w:color w:val="231F20"/>
          <w:spacing w:val="-4"/>
          <w:sz w:val="26"/>
        </w:rPr>
        <w:t xml:space="preserve"> </w:t>
      </w:r>
      <w:r>
        <w:rPr>
          <w:rFonts w:ascii="Calibri"/>
          <w:color w:val="231F20"/>
          <w:w w:val="80"/>
          <w:sz w:val="26"/>
        </w:rPr>
        <w:t>you</w:t>
      </w:r>
      <w:r>
        <w:rPr>
          <w:rFonts w:ascii="Calibri"/>
          <w:color w:val="231F20"/>
          <w:spacing w:val="-4"/>
          <w:sz w:val="26"/>
        </w:rPr>
        <w:t xml:space="preserve"> </w:t>
      </w:r>
      <w:r>
        <w:rPr>
          <w:rFonts w:ascii="Calibri"/>
          <w:color w:val="231F20"/>
          <w:w w:val="80"/>
          <w:sz w:val="26"/>
        </w:rPr>
        <w:t>came</w:t>
      </w:r>
      <w:r>
        <w:rPr>
          <w:rFonts w:ascii="Calibri"/>
          <w:color w:val="231F20"/>
          <w:spacing w:val="-5"/>
          <w:sz w:val="26"/>
        </w:rPr>
        <w:t xml:space="preserve"> </w:t>
      </w:r>
      <w:r>
        <w:rPr>
          <w:rFonts w:ascii="Calibri"/>
          <w:color w:val="231F20"/>
          <w:spacing w:val="-2"/>
          <w:w w:val="80"/>
          <w:sz w:val="26"/>
        </w:rPr>
        <w:t>down?</w:t>
      </w:r>
    </w:p>
    <w:p w14:paraId="266BFC80">
      <w:pPr>
        <w:tabs>
          <w:tab w:val="left" w:pos="4210"/>
        </w:tabs>
        <w:spacing w:before="80" w:line="218" w:lineRule="auto"/>
        <w:ind w:left="1262" w:right="1257" w:hanging="341"/>
        <w:jc w:val="left"/>
        <w:rPr>
          <w:rFonts w:ascii="Calibri"/>
          <w:sz w:val="26"/>
        </w:rPr>
      </w:pPr>
      <w:r>
        <w:rPr>
          <w:b/>
          <w:color w:val="231F20"/>
          <w:sz w:val="22"/>
        </w:rPr>
        <w:t>B:</w:t>
      </w:r>
      <w:r>
        <w:rPr>
          <w:b/>
          <w:color w:val="231F20"/>
          <w:spacing w:val="40"/>
          <w:sz w:val="22"/>
        </w:rPr>
        <w:t xml:space="preserve"> </w:t>
      </w:r>
      <w:r>
        <w:rPr>
          <w:rFonts w:ascii="Calibri"/>
          <w:color w:val="231F20"/>
          <w:sz w:val="26"/>
        </w:rPr>
        <w:t xml:space="preserve">I saw an injured man </w:t>
      </w:r>
      <w:r>
        <w:rPr>
          <w:rFonts w:ascii="Calibri"/>
          <w:color w:val="231F20"/>
          <w:sz w:val="26"/>
          <w:u w:val="single" w:color="231F20"/>
        </w:rPr>
        <w:tab/>
      </w:r>
      <w:r>
        <w:rPr>
          <w:rFonts w:ascii="Calibri"/>
          <w:color w:val="231F20"/>
          <w:spacing w:val="-8"/>
          <w:sz w:val="26"/>
        </w:rPr>
        <w:t>(lie)</w:t>
      </w:r>
      <w:r>
        <w:rPr>
          <w:rFonts w:ascii="Calibri"/>
          <w:color w:val="231F20"/>
          <w:spacing w:val="-20"/>
          <w:sz w:val="26"/>
        </w:rPr>
        <w:t xml:space="preserve"> </w:t>
      </w:r>
      <w:r>
        <w:rPr>
          <w:rFonts w:ascii="Calibri"/>
          <w:color w:val="231F20"/>
          <w:spacing w:val="-8"/>
          <w:sz w:val="26"/>
        </w:rPr>
        <w:t xml:space="preserve">on </w:t>
      </w:r>
      <w:r>
        <w:rPr>
          <w:rFonts w:ascii="Calibri"/>
          <w:color w:val="231F20"/>
          <w:spacing w:val="-2"/>
          <w:sz w:val="26"/>
        </w:rPr>
        <w:t>the</w:t>
      </w:r>
      <w:r>
        <w:rPr>
          <w:rFonts w:ascii="Calibri"/>
          <w:color w:val="231F20"/>
          <w:spacing w:val="-18"/>
          <w:sz w:val="26"/>
        </w:rPr>
        <w:t xml:space="preserve"> </w:t>
      </w:r>
      <w:r>
        <w:rPr>
          <w:rFonts w:ascii="Calibri"/>
          <w:color w:val="231F20"/>
          <w:spacing w:val="-2"/>
          <w:sz w:val="26"/>
        </w:rPr>
        <w:t>floor.</w:t>
      </w:r>
    </w:p>
    <w:p w14:paraId="691BA63F">
      <w:pPr>
        <w:spacing w:after="0" w:line="218" w:lineRule="auto"/>
        <w:jc w:val="left"/>
        <w:rPr>
          <w:rFonts w:ascii="Calibri"/>
          <w:sz w:val="26"/>
        </w:rPr>
        <w:sectPr>
          <w:type w:val="continuous"/>
          <w:pgSz w:w="11910" w:h="16840"/>
          <w:pgMar w:top="1340" w:right="0" w:bottom="280" w:left="0" w:header="720" w:footer="720" w:gutter="0"/>
          <w:cols w:equalWidth="0" w:num="2">
            <w:col w:w="5727" w:space="40"/>
            <w:col w:w="6143"/>
          </w:cols>
        </w:sectPr>
      </w:pPr>
    </w:p>
    <w:p w14:paraId="624ACCBD">
      <w:pPr>
        <w:pStyle w:val="11"/>
        <w:rPr>
          <w:rFonts w:ascii="Calibri"/>
          <w:sz w:val="20"/>
        </w:rPr>
      </w:pPr>
    </w:p>
    <w:p w14:paraId="1C1FF960">
      <w:pPr>
        <w:pStyle w:val="11"/>
        <w:spacing w:before="6"/>
        <w:rPr>
          <w:rFonts w:ascii="Calibri"/>
          <w:sz w:val="20"/>
        </w:rPr>
      </w:pPr>
    </w:p>
    <w:p w14:paraId="22563B0F">
      <w:pPr>
        <w:spacing w:before="0"/>
        <w:ind w:left="619" w:right="0" w:firstLine="0"/>
        <w:jc w:val="left"/>
        <w:rPr>
          <w:rFonts w:ascii="Tahoma"/>
          <w:sz w:val="20"/>
        </w:rPr>
      </w:pPr>
      <w:r>
        <w:rPr>
          <w:rFonts w:ascii="Tahoma"/>
          <w:color w:val="231F20"/>
          <w:spacing w:val="-5"/>
          <w:sz w:val="20"/>
        </w:rPr>
        <w:t>68</w:t>
      </w:r>
    </w:p>
    <w:p w14:paraId="1EAB9D0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55584A">
      <w:pPr>
        <w:spacing w:after="0" w:line="240" w:lineRule="auto"/>
        <w:jc w:val="left"/>
        <w:rPr>
          <w:rFonts w:ascii="Tahoma"/>
          <w:sz w:val="20"/>
        </w:rPr>
        <w:sectPr>
          <w:type w:val="continuous"/>
          <w:pgSz w:w="11910" w:h="16840"/>
          <w:pgMar w:top="1340" w:right="0" w:bottom="280" w:left="0" w:header="720" w:footer="720" w:gutter="0"/>
          <w:cols w:space="720" w:num="1"/>
        </w:sectPr>
      </w:pPr>
    </w:p>
    <w:p w14:paraId="76AE6D89">
      <w:pPr>
        <w:pStyle w:val="11"/>
        <w:rPr>
          <w:rFonts w:ascii="Tahoma"/>
          <w:sz w:val="20"/>
        </w:rPr>
      </w:pPr>
    </w:p>
    <w:p w14:paraId="0D290C72">
      <w:pPr>
        <w:pStyle w:val="11"/>
        <w:rPr>
          <w:rFonts w:ascii="Tahoma"/>
          <w:sz w:val="20"/>
        </w:rPr>
      </w:pPr>
    </w:p>
    <w:p w14:paraId="1647E408">
      <w:pPr>
        <w:pStyle w:val="11"/>
        <w:rPr>
          <w:rFonts w:ascii="Tahoma"/>
          <w:sz w:val="20"/>
        </w:rPr>
      </w:pPr>
    </w:p>
    <w:p w14:paraId="474E889C">
      <w:pPr>
        <w:pStyle w:val="11"/>
        <w:rPr>
          <w:rFonts w:ascii="Tahoma"/>
          <w:sz w:val="20"/>
        </w:rPr>
      </w:pPr>
    </w:p>
    <w:p w14:paraId="5B8B1E9F">
      <w:pPr>
        <w:pStyle w:val="11"/>
        <w:spacing w:before="11"/>
        <w:rPr>
          <w:rFonts w:ascii="Tahoma"/>
          <w:sz w:val="15"/>
        </w:rPr>
      </w:pPr>
    </w:p>
    <w:p w14:paraId="1BA00EA1">
      <w:pPr>
        <w:spacing w:after="0"/>
        <w:rPr>
          <w:rFonts w:ascii="Tahoma"/>
          <w:sz w:val="15"/>
        </w:rPr>
        <w:sectPr>
          <w:pgSz w:w="11910" w:h="16840"/>
          <w:pgMar w:top="0" w:right="0" w:bottom="0" w:left="0" w:header="720" w:footer="720" w:gutter="0"/>
          <w:cols w:space="720" w:num="1"/>
        </w:sectPr>
      </w:pPr>
    </w:p>
    <w:p w14:paraId="1E822C3A">
      <w:pPr>
        <w:spacing w:before="134" w:line="208" w:lineRule="auto"/>
        <w:ind w:left="1782" w:right="7" w:firstLine="0"/>
        <w:jc w:val="both"/>
        <w:rPr>
          <w:rFonts w:ascii="Tahoma"/>
          <w:sz w:val="26"/>
        </w:rPr>
      </w:pPr>
      <w:r>
        <mc:AlternateContent>
          <mc:Choice Requires="wps">
            <w:drawing>
              <wp:anchor distT="0" distB="0" distL="0" distR="0" simplePos="0" relativeHeight="251777024" behindDoc="0" locked="0" layoutInCell="1" allowOverlap="1">
                <wp:simplePos x="0" y="0"/>
                <wp:positionH relativeFrom="page">
                  <wp:posOffset>7239635</wp:posOffset>
                </wp:positionH>
                <wp:positionV relativeFrom="paragraph">
                  <wp:posOffset>-378460</wp:posOffset>
                </wp:positionV>
                <wp:extent cx="320675" cy="1270"/>
                <wp:effectExtent l="0" t="0" r="0" b="0"/>
                <wp:wrapNone/>
                <wp:docPr id="3081" name="Graphic 3081"/>
                <wp:cNvGraphicFramePr/>
                <a:graphic xmlns:a="http://schemas.openxmlformats.org/drawingml/2006/main">
                  <a:graphicData uri="http://schemas.microsoft.com/office/word/2010/wordprocessingShape">
                    <wps:wsp>
                      <wps:cNvSpPr/>
                      <wps:spPr>
                        <a:xfrm>
                          <a:off x="0" y="0"/>
                          <a:ext cx="320675" cy="1270"/>
                        </a:xfrm>
                        <a:custGeom>
                          <a:avLst/>
                          <a:gdLst/>
                          <a:ahLst/>
                          <a:cxnLst/>
                          <a:rect l="l" t="t" r="r" b="b"/>
                          <a:pathLst>
                            <a:path w="320675">
                              <a:moveTo>
                                <a:pt x="0" y="0"/>
                              </a:moveTo>
                              <a:lnTo>
                                <a:pt x="32035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81" o:spid="_x0000_s1026" o:spt="100" style="position:absolute;left:0pt;margin-left:570.05pt;margin-top:-29.8pt;height:0.1pt;width:25.25pt;mso-position-horizontal-relative:page;z-index:251777024;mso-width-relative:page;mso-height-relative:page;" filled="f" stroked="t" coordsize="320675,1" o:gfxdata="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4SpNRNkAAAANAQAA&#10;DwAAAAAAAAABACAAAAAiAAAAZHJzL2Rvd25yZXYueG1sUEsBAhQAFAAAAAgAh07iQF+MIJ8YAgAA&#10;fQQAAA4AAAAAAAAAAQAgAAAAKAEAAGRycy9lMm9Eb2MueG1sUEsFBgAAAAAGAAYAWQEAALIFAAAA&#10;AA==&#10;" path="m0,0l320357,0e">
                <v:fill on="f" focussize="0,0"/>
                <v:stroke weight="0.0999212598425197pt" color="#231F20" joinstyle="round"/>
                <v:imagedata o:title=""/>
                <o:lock v:ext="edit" aspectratio="f"/>
                <v:textbox inset="0mm,0mm,0mm,0mm"/>
              </v:shape>
            </w:pict>
          </mc:Fallback>
        </mc:AlternateContent>
      </w:r>
      <w:r>
        <w:rPr>
          <w:rFonts w:ascii="Tahoma"/>
          <w:color w:val="25704A"/>
          <w:spacing w:val="-6"/>
          <w:sz w:val="26"/>
        </w:rPr>
        <w:t>Rewrite</w:t>
      </w:r>
      <w:r>
        <w:rPr>
          <w:rFonts w:ascii="Tahoma"/>
          <w:color w:val="25704A"/>
          <w:spacing w:val="-15"/>
          <w:sz w:val="26"/>
        </w:rPr>
        <w:t xml:space="preserve"> </w:t>
      </w:r>
      <w:r>
        <w:rPr>
          <w:rFonts w:ascii="Tahoma"/>
          <w:color w:val="25704A"/>
          <w:spacing w:val="-6"/>
          <w:sz w:val="26"/>
        </w:rPr>
        <w:t>the</w:t>
      </w:r>
      <w:r>
        <w:rPr>
          <w:rFonts w:ascii="Tahoma"/>
          <w:color w:val="25704A"/>
          <w:spacing w:val="-14"/>
          <w:sz w:val="26"/>
        </w:rPr>
        <w:t xml:space="preserve"> </w:t>
      </w:r>
      <w:r>
        <w:rPr>
          <w:rFonts w:ascii="Tahoma"/>
          <w:color w:val="25704A"/>
          <w:spacing w:val="-6"/>
          <w:sz w:val="26"/>
        </w:rPr>
        <w:t>following</w:t>
      </w:r>
      <w:r>
        <w:rPr>
          <w:rFonts w:ascii="Tahoma"/>
          <w:color w:val="25704A"/>
          <w:spacing w:val="-14"/>
          <w:sz w:val="26"/>
        </w:rPr>
        <w:t xml:space="preserve"> </w:t>
      </w:r>
      <w:r>
        <w:rPr>
          <w:rFonts w:ascii="Tahoma"/>
          <w:color w:val="25704A"/>
          <w:spacing w:val="-6"/>
          <w:sz w:val="26"/>
        </w:rPr>
        <w:t>sentences</w:t>
      </w:r>
      <w:r>
        <w:rPr>
          <w:rFonts w:ascii="Tahoma"/>
          <w:color w:val="25704A"/>
          <w:spacing w:val="-15"/>
          <w:sz w:val="26"/>
        </w:rPr>
        <w:t xml:space="preserve"> </w:t>
      </w:r>
      <w:r>
        <w:rPr>
          <w:rFonts w:ascii="Tahoma"/>
          <w:color w:val="25704A"/>
          <w:spacing w:val="-6"/>
          <w:sz w:val="26"/>
        </w:rPr>
        <w:t>using the</w:t>
      </w:r>
      <w:r>
        <w:rPr>
          <w:rFonts w:ascii="Tahoma"/>
          <w:color w:val="25704A"/>
          <w:spacing w:val="-15"/>
          <w:sz w:val="26"/>
        </w:rPr>
        <w:t xml:space="preserve"> </w:t>
      </w:r>
      <w:r>
        <w:rPr>
          <w:rFonts w:ascii="Verdana"/>
          <w:i/>
          <w:color w:val="25704A"/>
          <w:spacing w:val="-6"/>
          <w:sz w:val="27"/>
        </w:rPr>
        <w:t>-ing</w:t>
      </w:r>
      <w:r>
        <w:rPr>
          <w:rFonts w:ascii="Verdana"/>
          <w:i/>
          <w:color w:val="25704A"/>
          <w:spacing w:val="-18"/>
          <w:sz w:val="27"/>
        </w:rPr>
        <w:t xml:space="preserve"> </w:t>
      </w:r>
      <w:r>
        <w:rPr>
          <w:rFonts w:ascii="Tahoma"/>
          <w:color w:val="25704A"/>
          <w:spacing w:val="-6"/>
          <w:sz w:val="26"/>
        </w:rPr>
        <w:t>form</w:t>
      </w:r>
      <w:r>
        <w:rPr>
          <w:rFonts w:ascii="Tahoma"/>
          <w:color w:val="25704A"/>
          <w:spacing w:val="-14"/>
          <w:sz w:val="26"/>
        </w:rPr>
        <w:t xml:space="preserve"> </w:t>
      </w:r>
      <w:r>
        <w:rPr>
          <w:rFonts w:ascii="Tahoma"/>
          <w:color w:val="25704A"/>
          <w:spacing w:val="-6"/>
          <w:sz w:val="26"/>
        </w:rPr>
        <w:t>or</w:t>
      </w:r>
      <w:r>
        <w:rPr>
          <w:rFonts w:ascii="Tahoma"/>
          <w:color w:val="25704A"/>
          <w:spacing w:val="-14"/>
          <w:sz w:val="26"/>
        </w:rPr>
        <w:t xml:space="preserve"> </w:t>
      </w:r>
      <w:r>
        <w:rPr>
          <w:rFonts w:ascii="Tahoma"/>
          <w:color w:val="25704A"/>
          <w:spacing w:val="-6"/>
          <w:sz w:val="26"/>
        </w:rPr>
        <w:t>the</w:t>
      </w:r>
      <w:r>
        <w:rPr>
          <w:rFonts w:ascii="Tahoma"/>
          <w:color w:val="25704A"/>
          <w:spacing w:val="-14"/>
          <w:sz w:val="26"/>
        </w:rPr>
        <w:t xml:space="preserve"> </w:t>
      </w:r>
      <w:r>
        <w:rPr>
          <w:rFonts w:ascii="Tahoma"/>
          <w:color w:val="25704A"/>
          <w:spacing w:val="-6"/>
          <w:sz w:val="26"/>
        </w:rPr>
        <w:t>past</w:t>
      </w:r>
      <w:r>
        <w:rPr>
          <w:rFonts w:ascii="Tahoma"/>
          <w:color w:val="25704A"/>
          <w:spacing w:val="-15"/>
          <w:sz w:val="26"/>
        </w:rPr>
        <w:t xml:space="preserve"> </w:t>
      </w:r>
      <w:r>
        <w:rPr>
          <w:rFonts w:ascii="Tahoma"/>
          <w:color w:val="25704A"/>
          <w:spacing w:val="-6"/>
          <w:sz w:val="26"/>
        </w:rPr>
        <w:t>participle</w:t>
      </w:r>
      <w:r>
        <w:rPr>
          <w:rFonts w:ascii="Tahoma"/>
          <w:color w:val="25704A"/>
          <w:spacing w:val="-14"/>
          <w:sz w:val="26"/>
        </w:rPr>
        <w:t xml:space="preserve"> </w:t>
      </w:r>
      <w:r>
        <w:rPr>
          <w:rFonts w:ascii="Tahoma"/>
          <w:color w:val="25704A"/>
          <w:spacing w:val="-6"/>
          <w:sz w:val="26"/>
        </w:rPr>
        <w:t xml:space="preserve">as </w:t>
      </w:r>
      <w:r>
        <w:rPr>
          <w:rFonts w:ascii="Tahoma"/>
          <w:color w:val="25704A"/>
          <w:w w:val="105"/>
          <w:sz w:val="26"/>
        </w:rPr>
        <w:t>the</w:t>
      </w:r>
      <w:r>
        <w:rPr>
          <w:rFonts w:ascii="Tahoma"/>
          <w:color w:val="25704A"/>
          <w:spacing w:val="-2"/>
          <w:w w:val="105"/>
          <w:sz w:val="26"/>
        </w:rPr>
        <w:t xml:space="preserve"> </w:t>
      </w:r>
      <w:r>
        <w:rPr>
          <w:rFonts w:ascii="Tahoma"/>
          <w:color w:val="25704A"/>
          <w:w w:val="105"/>
          <w:sz w:val="26"/>
        </w:rPr>
        <w:t>adverbial.</w:t>
      </w:r>
    </w:p>
    <w:p w14:paraId="302174E0">
      <w:pPr>
        <w:spacing w:before="162"/>
        <w:ind w:left="1789" w:right="0" w:firstLine="0"/>
        <w:jc w:val="left"/>
        <w:rPr>
          <w:b/>
          <w:sz w:val="22"/>
        </w:rPr>
      </w:pPr>
      <w:r>
        <w:rPr>
          <w:b/>
          <w:color w:val="231F20"/>
          <w:spacing w:val="-2"/>
          <w:sz w:val="22"/>
        </w:rPr>
        <w:t>EXAMPLE</w:t>
      </w:r>
    </w:p>
    <w:p w14:paraId="68A95A96">
      <w:pPr>
        <w:spacing w:before="65" w:line="211" w:lineRule="auto"/>
        <w:ind w:left="2153" w:right="9" w:hanging="11"/>
        <w:jc w:val="both"/>
        <w:rPr>
          <w:rFonts w:ascii="Calibri" w:hAnsi="Calibri"/>
          <w:sz w:val="26"/>
        </w:rPr>
      </w:pPr>
      <w:r>
        <mc:AlternateContent>
          <mc:Choice Requires="wps">
            <w:drawing>
              <wp:anchor distT="0" distB="0" distL="0" distR="0" simplePos="0" relativeHeight="251778048" behindDoc="0" locked="0" layoutInCell="1" allowOverlap="1">
                <wp:simplePos x="0" y="0"/>
                <wp:positionH relativeFrom="page">
                  <wp:posOffset>1258570</wp:posOffset>
                </wp:positionH>
                <wp:positionV relativeFrom="paragraph">
                  <wp:posOffset>112395</wp:posOffset>
                </wp:positionV>
                <wp:extent cx="54610" cy="53975"/>
                <wp:effectExtent l="0" t="0" r="0" b="0"/>
                <wp:wrapNone/>
                <wp:docPr id="3085" name="Graphic 3085"/>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26277"/>
                        </a:solidFill>
                      </wps:spPr>
                      <wps:bodyPr wrap="square" lIns="0" tIns="0" rIns="0" bIns="0" rtlCol="0">
                        <a:noAutofit/>
                      </wps:bodyPr>
                    </wps:wsp>
                  </a:graphicData>
                </a:graphic>
              </wp:anchor>
            </w:drawing>
          </mc:Choice>
          <mc:Fallback>
            <w:pict>
              <v:shape id="Graphic 3085" o:spid="_x0000_s1026" o:spt="100" style="position:absolute;left:0pt;margin-left:99.1pt;margin-top:8.85pt;height:4.25pt;width:4.3pt;mso-position-horizontal-relative:page;z-index:251778048;mso-width-relative:page;mso-height-relative:page;" fillcolor="#D26277" filled="t" stroked="f" coordsize="54610,53975" o:gfxdata="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HeK&#10;SIzWAAAACQEAAA8AAAAAAAAAAQAgAAAAIgAAAGRycy9kb3ducmV2LnhtbFBLAQIUABQAAAAIAIdO&#10;4kCxATEFlwIAAOwGAAAOAAAAAAAAAAEAIAAAACUBAABkcnMvZTJvRG9jLnhtbFBLBQYAAAAABgAG&#10;AFkBAAAuBg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w:rPr>
          <w:rFonts w:ascii="Calibri" w:hAnsi="Calibri"/>
          <w:color w:val="231F20"/>
          <w:spacing w:val="-2"/>
          <w:w w:val="85"/>
          <w:sz w:val="26"/>
        </w:rPr>
        <w:t>Because</w:t>
      </w:r>
      <w:r>
        <w:rPr>
          <w:rFonts w:ascii="Calibri" w:hAnsi="Calibri"/>
          <w:color w:val="231F20"/>
          <w:spacing w:val="-4"/>
          <w:w w:val="85"/>
          <w:sz w:val="26"/>
        </w:rPr>
        <w:t xml:space="preserve"> </w:t>
      </w:r>
      <w:r>
        <w:rPr>
          <w:rFonts w:ascii="Calibri" w:hAnsi="Calibri"/>
          <w:color w:val="231F20"/>
          <w:spacing w:val="-2"/>
          <w:w w:val="85"/>
          <w:sz w:val="26"/>
        </w:rPr>
        <w:t>I</w:t>
      </w:r>
      <w:r>
        <w:rPr>
          <w:rFonts w:ascii="Calibri" w:hAnsi="Calibri"/>
          <w:color w:val="231F20"/>
          <w:spacing w:val="-4"/>
          <w:w w:val="85"/>
          <w:sz w:val="26"/>
        </w:rPr>
        <w:t xml:space="preserve"> </w:t>
      </w:r>
      <w:r>
        <w:rPr>
          <w:rFonts w:ascii="Calibri" w:hAnsi="Calibri"/>
          <w:color w:val="231F20"/>
          <w:spacing w:val="-2"/>
          <w:w w:val="85"/>
          <w:sz w:val="26"/>
        </w:rPr>
        <w:t>did</w:t>
      </w:r>
      <w:r>
        <w:rPr>
          <w:rFonts w:ascii="Calibri" w:hAnsi="Calibri"/>
          <w:color w:val="231F20"/>
          <w:spacing w:val="-4"/>
          <w:w w:val="85"/>
          <w:sz w:val="26"/>
        </w:rPr>
        <w:t xml:space="preserve"> </w:t>
      </w:r>
      <w:r>
        <w:rPr>
          <w:rFonts w:ascii="Calibri" w:hAnsi="Calibri"/>
          <w:color w:val="231F20"/>
          <w:spacing w:val="-2"/>
          <w:w w:val="85"/>
          <w:sz w:val="26"/>
        </w:rPr>
        <w:t>not</w:t>
      </w:r>
      <w:r>
        <w:rPr>
          <w:rFonts w:ascii="Calibri" w:hAnsi="Calibri"/>
          <w:color w:val="231F20"/>
          <w:spacing w:val="-4"/>
          <w:w w:val="85"/>
          <w:sz w:val="26"/>
        </w:rPr>
        <w:t xml:space="preserve"> </w:t>
      </w:r>
      <w:r>
        <w:rPr>
          <w:rFonts w:ascii="Calibri" w:hAnsi="Calibri"/>
          <w:color w:val="231F20"/>
          <w:spacing w:val="-2"/>
          <w:w w:val="85"/>
          <w:sz w:val="26"/>
        </w:rPr>
        <w:t>know</w:t>
      </w:r>
      <w:r>
        <w:rPr>
          <w:rFonts w:ascii="Calibri" w:hAnsi="Calibri"/>
          <w:color w:val="231F20"/>
          <w:spacing w:val="-4"/>
          <w:w w:val="85"/>
          <w:sz w:val="26"/>
        </w:rPr>
        <w:t xml:space="preserve"> </w:t>
      </w:r>
      <w:r>
        <w:rPr>
          <w:rFonts w:ascii="Calibri" w:hAnsi="Calibri"/>
          <w:color w:val="231F20"/>
          <w:spacing w:val="-2"/>
          <w:w w:val="85"/>
          <w:sz w:val="26"/>
        </w:rPr>
        <w:t>anyone,</w:t>
      </w:r>
      <w:r>
        <w:rPr>
          <w:rFonts w:ascii="Calibri" w:hAnsi="Calibri"/>
          <w:color w:val="231F20"/>
          <w:spacing w:val="-4"/>
          <w:w w:val="85"/>
          <w:sz w:val="26"/>
        </w:rPr>
        <w:t xml:space="preserve"> </w:t>
      </w:r>
      <w:r>
        <w:rPr>
          <w:rFonts w:ascii="Calibri" w:hAnsi="Calibri"/>
          <w:color w:val="231F20"/>
          <w:spacing w:val="-2"/>
          <w:w w:val="85"/>
          <w:sz w:val="26"/>
        </w:rPr>
        <w:t>I</w:t>
      </w:r>
      <w:r>
        <w:rPr>
          <w:rFonts w:ascii="Calibri" w:hAnsi="Calibri"/>
          <w:color w:val="231F20"/>
          <w:spacing w:val="-4"/>
          <w:w w:val="85"/>
          <w:sz w:val="26"/>
        </w:rPr>
        <w:t xml:space="preserve"> </w:t>
      </w:r>
      <w:r>
        <w:rPr>
          <w:rFonts w:ascii="Calibri" w:hAnsi="Calibri"/>
          <w:color w:val="231F20"/>
          <w:spacing w:val="-2"/>
          <w:w w:val="85"/>
          <w:sz w:val="26"/>
        </w:rPr>
        <w:t>sat</w:t>
      </w:r>
      <w:r>
        <w:rPr>
          <w:rFonts w:ascii="Calibri" w:hAnsi="Calibri"/>
          <w:color w:val="231F20"/>
          <w:spacing w:val="-4"/>
          <w:w w:val="85"/>
          <w:sz w:val="26"/>
        </w:rPr>
        <w:t xml:space="preserve"> </w:t>
      </w:r>
      <w:r>
        <w:rPr>
          <w:rFonts w:ascii="Calibri" w:hAnsi="Calibri"/>
          <w:color w:val="231F20"/>
          <w:spacing w:val="-2"/>
          <w:w w:val="85"/>
          <w:sz w:val="26"/>
        </w:rPr>
        <w:t xml:space="preserve">alone </w:t>
      </w:r>
      <w:r>
        <w:rPr>
          <w:rFonts w:ascii="Calibri" w:hAnsi="Calibri"/>
          <w:color w:val="231F20"/>
          <w:w w:val="85"/>
          <w:sz w:val="26"/>
        </w:rPr>
        <w:t>in</w:t>
      </w:r>
      <w:r>
        <w:rPr>
          <w:rFonts w:ascii="Calibri" w:hAnsi="Calibri"/>
          <w:color w:val="231F20"/>
          <w:spacing w:val="-7"/>
          <w:w w:val="85"/>
          <w:sz w:val="26"/>
        </w:rPr>
        <w:t xml:space="preserve"> </w:t>
      </w:r>
      <w:r>
        <w:rPr>
          <w:rFonts w:ascii="Calibri" w:hAnsi="Calibri"/>
          <w:color w:val="231F20"/>
          <w:w w:val="85"/>
          <w:sz w:val="26"/>
        </w:rPr>
        <w:t>my</w:t>
      </w:r>
      <w:r>
        <w:rPr>
          <w:rFonts w:ascii="Calibri" w:hAnsi="Calibri"/>
          <w:color w:val="231F20"/>
          <w:spacing w:val="-7"/>
          <w:w w:val="85"/>
          <w:sz w:val="26"/>
        </w:rPr>
        <w:t xml:space="preserve"> </w:t>
      </w:r>
      <w:r>
        <w:rPr>
          <w:rFonts w:ascii="Calibri" w:hAnsi="Calibri"/>
          <w:color w:val="231F20"/>
          <w:w w:val="85"/>
          <w:sz w:val="26"/>
        </w:rPr>
        <w:t>seat</w:t>
      </w:r>
      <w:r>
        <w:rPr>
          <w:rFonts w:ascii="Calibri" w:hAnsi="Calibri"/>
          <w:color w:val="231F20"/>
          <w:spacing w:val="-7"/>
          <w:w w:val="85"/>
          <w:sz w:val="26"/>
        </w:rPr>
        <w:t xml:space="preserve"> </w:t>
      </w:r>
      <w:r>
        <w:rPr>
          <w:rFonts w:ascii="Calibri" w:hAnsi="Calibri"/>
          <w:color w:val="231F20"/>
          <w:w w:val="85"/>
          <w:sz w:val="26"/>
        </w:rPr>
        <w:t>for</w:t>
      </w:r>
      <w:r>
        <w:rPr>
          <w:rFonts w:ascii="Calibri" w:hAnsi="Calibri"/>
          <w:color w:val="231F20"/>
          <w:spacing w:val="-7"/>
          <w:w w:val="85"/>
          <w:sz w:val="26"/>
        </w:rPr>
        <w:t xml:space="preserve"> </w:t>
      </w:r>
      <w:r>
        <w:rPr>
          <w:rFonts w:ascii="Calibri" w:hAnsi="Calibri"/>
          <w:color w:val="231F20"/>
          <w:w w:val="85"/>
          <w:sz w:val="26"/>
        </w:rPr>
        <w:t>two</w:t>
      </w:r>
      <w:r>
        <w:rPr>
          <w:rFonts w:ascii="Calibri" w:hAnsi="Calibri"/>
          <w:color w:val="231F20"/>
          <w:spacing w:val="-7"/>
          <w:w w:val="85"/>
          <w:sz w:val="26"/>
        </w:rPr>
        <w:t xml:space="preserve"> </w:t>
      </w:r>
      <w:r>
        <w:rPr>
          <w:rFonts w:ascii="Calibri" w:hAnsi="Calibri"/>
          <w:color w:val="231F20"/>
          <w:w w:val="85"/>
          <w:sz w:val="26"/>
        </w:rPr>
        <w:t>hours.</w:t>
      </w:r>
      <w:r>
        <w:rPr>
          <w:rFonts w:ascii="Calibri" w:hAnsi="Calibri"/>
          <w:color w:val="231F20"/>
          <w:spacing w:val="-7"/>
          <w:w w:val="85"/>
          <w:sz w:val="26"/>
        </w:rPr>
        <w:t xml:space="preserve"> </w:t>
      </w:r>
      <w:r>
        <w:rPr>
          <w:rFonts w:ascii="Calibri" w:hAnsi="Calibri"/>
          <w:color w:val="231F20"/>
          <w:w w:val="85"/>
          <w:sz w:val="26"/>
        </w:rPr>
        <w:t>→</w:t>
      </w:r>
    </w:p>
    <w:p w14:paraId="1F887BEE">
      <w:pPr>
        <w:spacing w:before="75" w:line="305" w:lineRule="exact"/>
        <w:ind w:left="2097" w:right="0" w:firstLine="0"/>
        <w:jc w:val="both"/>
        <w:rPr>
          <w:rFonts w:ascii="Calibri"/>
          <w:i/>
          <w:sz w:val="27"/>
        </w:rPr>
      </w:pPr>
      <w:r>
        <w:rPr>
          <w:rFonts w:ascii="Calibri"/>
          <w:i/>
          <w:color w:val="231F20"/>
          <w:spacing w:val="-13"/>
          <w:w w:val="80"/>
          <w:sz w:val="27"/>
          <w:u w:val="single" w:color="231F20"/>
        </w:rPr>
        <w:t xml:space="preserve"> </w:t>
      </w:r>
      <w:r>
        <w:rPr>
          <w:rFonts w:ascii="Calibri"/>
          <w:i/>
          <w:color w:val="231F20"/>
          <w:w w:val="80"/>
          <w:sz w:val="27"/>
          <w:u w:val="single" w:color="231F20"/>
        </w:rPr>
        <w:t>Not</w:t>
      </w:r>
      <w:r>
        <w:rPr>
          <w:rFonts w:ascii="Calibri"/>
          <w:i/>
          <w:color w:val="231F20"/>
          <w:spacing w:val="-5"/>
          <w:w w:val="80"/>
          <w:sz w:val="27"/>
          <w:u w:val="single" w:color="231F20"/>
        </w:rPr>
        <w:t xml:space="preserve"> </w:t>
      </w:r>
      <w:r>
        <w:rPr>
          <w:rFonts w:ascii="Calibri"/>
          <w:i/>
          <w:color w:val="231F20"/>
          <w:w w:val="80"/>
          <w:sz w:val="27"/>
          <w:u w:val="single" w:color="231F20"/>
        </w:rPr>
        <w:t>knowing</w:t>
      </w:r>
      <w:r>
        <w:rPr>
          <w:rFonts w:ascii="Calibri"/>
          <w:i/>
          <w:color w:val="231F20"/>
          <w:spacing w:val="-5"/>
          <w:w w:val="80"/>
          <w:sz w:val="27"/>
          <w:u w:val="single" w:color="231F20"/>
        </w:rPr>
        <w:t xml:space="preserve"> </w:t>
      </w:r>
      <w:r>
        <w:rPr>
          <w:rFonts w:ascii="Calibri"/>
          <w:i/>
          <w:color w:val="231F20"/>
          <w:w w:val="80"/>
          <w:sz w:val="27"/>
          <w:u w:val="single" w:color="231F20"/>
        </w:rPr>
        <w:t>anyone,</w:t>
      </w:r>
      <w:r>
        <w:rPr>
          <w:rFonts w:ascii="Calibri"/>
          <w:i/>
          <w:color w:val="231F20"/>
          <w:spacing w:val="-5"/>
          <w:w w:val="80"/>
          <w:sz w:val="27"/>
          <w:u w:val="single" w:color="231F20"/>
        </w:rPr>
        <w:t xml:space="preserve"> </w:t>
      </w:r>
      <w:r>
        <w:rPr>
          <w:rFonts w:ascii="Calibri"/>
          <w:i/>
          <w:color w:val="231F20"/>
          <w:w w:val="80"/>
          <w:sz w:val="27"/>
          <w:u w:val="single" w:color="231F20"/>
        </w:rPr>
        <w:t>I</w:t>
      </w:r>
      <w:r>
        <w:rPr>
          <w:rFonts w:ascii="Calibri"/>
          <w:i/>
          <w:color w:val="231F20"/>
          <w:spacing w:val="-5"/>
          <w:w w:val="80"/>
          <w:sz w:val="27"/>
          <w:u w:val="single" w:color="231F20"/>
        </w:rPr>
        <w:t xml:space="preserve"> </w:t>
      </w:r>
      <w:r>
        <w:rPr>
          <w:rFonts w:ascii="Calibri"/>
          <w:i/>
          <w:color w:val="231F20"/>
          <w:w w:val="80"/>
          <w:sz w:val="27"/>
          <w:u w:val="single" w:color="231F20"/>
        </w:rPr>
        <w:t>sat</w:t>
      </w:r>
      <w:r>
        <w:rPr>
          <w:rFonts w:ascii="Calibri"/>
          <w:i/>
          <w:color w:val="231F20"/>
          <w:spacing w:val="-5"/>
          <w:w w:val="80"/>
          <w:sz w:val="27"/>
          <w:u w:val="single" w:color="231F20"/>
        </w:rPr>
        <w:t xml:space="preserve"> </w:t>
      </w:r>
      <w:r>
        <w:rPr>
          <w:rFonts w:ascii="Calibri"/>
          <w:i/>
          <w:color w:val="231F20"/>
          <w:w w:val="80"/>
          <w:sz w:val="27"/>
          <w:u w:val="single" w:color="231F20"/>
        </w:rPr>
        <w:t>alone</w:t>
      </w:r>
      <w:r>
        <w:rPr>
          <w:rFonts w:ascii="Calibri"/>
          <w:i/>
          <w:color w:val="231F20"/>
          <w:spacing w:val="-5"/>
          <w:w w:val="80"/>
          <w:sz w:val="27"/>
          <w:u w:val="single" w:color="231F20"/>
        </w:rPr>
        <w:t xml:space="preserve"> </w:t>
      </w:r>
      <w:r>
        <w:rPr>
          <w:rFonts w:ascii="Calibri"/>
          <w:i/>
          <w:color w:val="231F20"/>
          <w:w w:val="80"/>
          <w:sz w:val="27"/>
          <w:u w:val="single" w:color="231F20"/>
        </w:rPr>
        <w:t>in</w:t>
      </w:r>
      <w:r>
        <w:rPr>
          <w:rFonts w:ascii="Calibri"/>
          <w:i/>
          <w:color w:val="231F20"/>
          <w:spacing w:val="-5"/>
          <w:w w:val="80"/>
          <w:sz w:val="27"/>
          <w:u w:val="single" w:color="231F20"/>
        </w:rPr>
        <w:t xml:space="preserve"> </w:t>
      </w:r>
      <w:r>
        <w:rPr>
          <w:rFonts w:ascii="Calibri"/>
          <w:i/>
          <w:color w:val="231F20"/>
          <w:w w:val="80"/>
          <w:sz w:val="27"/>
          <w:u w:val="single" w:color="231F20"/>
        </w:rPr>
        <w:t>my</w:t>
      </w:r>
      <w:r>
        <w:rPr>
          <w:rFonts w:ascii="Calibri"/>
          <w:i/>
          <w:color w:val="231F20"/>
          <w:spacing w:val="-5"/>
          <w:w w:val="80"/>
          <w:sz w:val="27"/>
          <w:u w:val="single" w:color="231F20"/>
        </w:rPr>
        <w:t xml:space="preserve"> </w:t>
      </w:r>
      <w:r>
        <w:rPr>
          <w:rFonts w:ascii="Calibri"/>
          <w:i/>
          <w:color w:val="231F20"/>
          <w:spacing w:val="-4"/>
          <w:w w:val="80"/>
          <w:sz w:val="27"/>
          <w:u w:val="single" w:color="231F20"/>
        </w:rPr>
        <w:t>seat</w:t>
      </w:r>
      <w:r>
        <w:rPr>
          <w:rFonts w:ascii="Calibri"/>
          <w:i/>
          <w:color w:val="231F20"/>
          <w:spacing w:val="40"/>
          <w:sz w:val="27"/>
          <w:u w:val="single" w:color="231F20"/>
        </w:rPr>
        <w:t xml:space="preserve"> </w:t>
      </w:r>
    </w:p>
    <w:p w14:paraId="79766703">
      <w:pPr>
        <w:spacing w:before="0" w:line="305" w:lineRule="exact"/>
        <w:ind w:left="2083" w:right="0" w:firstLine="0"/>
        <w:jc w:val="both"/>
        <w:rPr>
          <w:rFonts w:ascii="Calibri"/>
          <w:i/>
          <w:sz w:val="27"/>
        </w:rPr>
      </w:pPr>
      <w:r>
        <w:rPr>
          <w:rFonts w:ascii="Calibri"/>
          <w:i/>
          <w:color w:val="231F20"/>
          <w:spacing w:val="-1"/>
          <w:sz w:val="27"/>
          <w:u w:val="single" w:color="231F20"/>
        </w:rPr>
        <w:t xml:space="preserve"> </w:t>
      </w:r>
      <w:r>
        <w:rPr>
          <w:rFonts w:ascii="Calibri"/>
          <w:i/>
          <w:color w:val="231F20"/>
          <w:w w:val="75"/>
          <w:sz w:val="27"/>
          <w:u w:val="single" w:color="231F20"/>
        </w:rPr>
        <w:t>for</w:t>
      </w:r>
      <w:r>
        <w:rPr>
          <w:rFonts w:ascii="Calibri"/>
          <w:i/>
          <w:color w:val="231F20"/>
          <w:spacing w:val="-10"/>
          <w:sz w:val="27"/>
          <w:u w:val="single" w:color="231F20"/>
        </w:rPr>
        <w:t xml:space="preserve"> </w:t>
      </w:r>
      <w:r>
        <w:rPr>
          <w:rFonts w:ascii="Calibri"/>
          <w:i/>
          <w:color w:val="231F20"/>
          <w:w w:val="75"/>
          <w:sz w:val="27"/>
          <w:u w:val="single" w:color="231F20"/>
        </w:rPr>
        <w:t>two</w:t>
      </w:r>
      <w:r>
        <w:rPr>
          <w:rFonts w:ascii="Calibri"/>
          <w:i/>
          <w:color w:val="231F20"/>
          <w:spacing w:val="-9"/>
          <w:sz w:val="27"/>
          <w:u w:val="single" w:color="231F20"/>
        </w:rPr>
        <w:t xml:space="preserve"> </w:t>
      </w:r>
      <w:r>
        <w:rPr>
          <w:rFonts w:ascii="Calibri"/>
          <w:i/>
          <w:color w:val="231F20"/>
          <w:spacing w:val="-2"/>
          <w:w w:val="75"/>
          <w:sz w:val="27"/>
          <w:u w:val="single" w:color="231F20"/>
        </w:rPr>
        <w:t>hours.</w:t>
      </w:r>
    </w:p>
    <w:p w14:paraId="4394C21B">
      <w:pPr>
        <w:spacing w:before="125" w:line="189" w:lineRule="auto"/>
        <w:ind w:left="2153" w:right="0" w:firstLine="3"/>
        <w:jc w:val="both"/>
        <w:rPr>
          <w:rFonts w:ascii="Calibri" w:hAnsi="Calibri"/>
          <w:sz w:val="26"/>
        </w:rPr>
      </w:pPr>
      <w:r>
        <mc:AlternateContent>
          <mc:Choice Requires="wps">
            <w:drawing>
              <wp:anchor distT="0" distB="0" distL="0" distR="0" simplePos="0" relativeHeight="251778048" behindDoc="0" locked="0" layoutInCell="1" allowOverlap="1">
                <wp:simplePos x="0" y="0"/>
                <wp:positionH relativeFrom="page">
                  <wp:posOffset>1258570</wp:posOffset>
                </wp:positionH>
                <wp:positionV relativeFrom="paragraph">
                  <wp:posOffset>136525</wp:posOffset>
                </wp:positionV>
                <wp:extent cx="54610" cy="53975"/>
                <wp:effectExtent l="0" t="0" r="0" b="0"/>
                <wp:wrapNone/>
                <wp:docPr id="3086" name="Graphic 3086"/>
                <wp:cNvGraphicFramePr/>
                <a:graphic xmlns:a="http://schemas.openxmlformats.org/drawingml/2006/main">
                  <a:graphicData uri="http://schemas.microsoft.com/office/word/2010/wordprocessingShape">
                    <wps:wsp>
                      <wps:cNvSpPr/>
                      <wps:spPr>
                        <a:xfrm>
                          <a:off x="0" y="0"/>
                          <a:ext cx="54610" cy="53975"/>
                        </a:xfrm>
                        <a:custGeom>
                          <a:avLst/>
                          <a:gdLst/>
                          <a:ahLst/>
                          <a:cxnLst/>
                          <a:rect l="l" t="t" r="r" b="b"/>
                          <a:pathLst>
                            <a:path w="54610" h="53975">
                              <a:moveTo>
                                <a:pt x="27050" y="0"/>
                              </a:moveTo>
                              <a:lnTo>
                                <a:pt x="16555" y="2135"/>
                              </a:lnTo>
                              <a:lnTo>
                                <a:pt x="7953" y="7937"/>
                              </a:lnTo>
                              <a:lnTo>
                                <a:pt x="2137" y="16502"/>
                              </a:lnTo>
                              <a:lnTo>
                                <a:pt x="0" y="26924"/>
                              </a:lnTo>
                              <a:lnTo>
                                <a:pt x="2137" y="37472"/>
                              </a:lnTo>
                              <a:lnTo>
                                <a:pt x="7953" y="46069"/>
                              </a:lnTo>
                              <a:lnTo>
                                <a:pt x="16555" y="51855"/>
                              </a:lnTo>
                              <a:lnTo>
                                <a:pt x="27050" y="53975"/>
                              </a:lnTo>
                              <a:lnTo>
                                <a:pt x="37546" y="51855"/>
                              </a:lnTo>
                              <a:lnTo>
                                <a:pt x="46148" y="46069"/>
                              </a:lnTo>
                              <a:lnTo>
                                <a:pt x="51964" y="37472"/>
                              </a:lnTo>
                              <a:lnTo>
                                <a:pt x="54101" y="26924"/>
                              </a:lnTo>
                              <a:lnTo>
                                <a:pt x="51964" y="16502"/>
                              </a:lnTo>
                              <a:lnTo>
                                <a:pt x="46148" y="7937"/>
                              </a:lnTo>
                              <a:lnTo>
                                <a:pt x="37546" y="2135"/>
                              </a:lnTo>
                              <a:lnTo>
                                <a:pt x="27050" y="0"/>
                              </a:lnTo>
                              <a:close/>
                            </a:path>
                          </a:pathLst>
                        </a:custGeom>
                        <a:solidFill>
                          <a:srgbClr val="D26277"/>
                        </a:solidFill>
                      </wps:spPr>
                      <wps:bodyPr wrap="square" lIns="0" tIns="0" rIns="0" bIns="0" rtlCol="0">
                        <a:noAutofit/>
                      </wps:bodyPr>
                    </wps:wsp>
                  </a:graphicData>
                </a:graphic>
              </wp:anchor>
            </w:drawing>
          </mc:Choice>
          <mc:Fallback>
            <w:pict>
              <v:shape id="Graphic 3086" o:spid="_x0000_s1026" o:spt="100" style="position:absolute;left:0pt;margin-left:99.1pt;margin-top:10.75pt;height:4.25pt;width:4.3pt;mso-position-horizontal-relative:page;z-index:251778048;mso-width-relative:page;mso-height-relative:page;" fillcolor="#D26277" filled="t" stroked="f" coordsize="54610,53975" o:gfxdata="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AFD&#10;v+vXAAAACQEAAA8AAAAAAAAAAQAgAAAAIgAAAGRycy9kb3ducmV2LnhtbFBLAQIUABQAAAAIAIdO&#10;4kA17NIHlgIAAOwGAAAOAAAAAAAAAAEAIAAAACYBAABkcnMvZTJvRG9jLnhtbFBLBQYAAAAABgAG&#10;AFkBAAAuBgAAAAA=&#10;" path="m27050,0l16555,2135,7953,7937,2137,16502,0,26924,2137,37472,7953,46069,16555,51855,27050,53975,37546,51855,46148,46069,51964,37472,54101,26924,51964,16502,46148,7937,37546,2135,27050,0xe">
                <v:fill on="t" focussize="0,0"/>
                <v:stroke on="f"/>
                <v:imagedata o:title=""/>
                <o:lock v:ext="edit" aspectratio="f"/>
                <v:textbox inset="0mm,0mm,0mm,0mm"/>
              </v:shape>
            </w:pict>
          </mc:Fallback>
        </mc:AlternateContent>
      </w:r>
      <w:r>
        <w:rPr>
          <w:rFonts w:ascii="Calibri" w:hAnsi="Calibri"/>
          <w:color w:val="231F20"/>
          <w:w w:val="85"/>
          <w:sz w:val="26"/>
        </w:rPr>
        <w:t xml:space="preserve">Although Joe was upset by the reporter’s </w:t>
      </w:r>
      <w:r>
        <w:rPr>
          <w:rFonts w:ascii="Calibri" w:hAnsi="Calibri"/>
          <w:color w:val="231F20"/>
          <w:spacing w:val="10"/>
          <w:w w:val="85"/>
          <w:sz w:val="26"/>
        </w:rPr>
        <w:t xml:space="preserve">words, </w:t>
      </w:r>
      <w:r>
        <w:rPr>
          <w:rFonts w:ascii="Calibri" w:hAnsi="Calibri"/>
          <w:color w:val="231F20"/>
          <w:w w:val="85"/>
          <w:sz w:val="26"/>
        </w:rPr>
        <w:t xml:space="preserve">he </w:t>
      </w:r>
      <w:r>
        <w:rPr>
          <w:rFonts w:ascii="Calibri" w:hAnsi="Calibri"/>
          <w:color w:val="231F20"/>
          <w:spacing w:val="10"/>
          <w:w w:val="85"/>
          <w:sz w:val="26"/>
        </w:rPr>
        <w:t xml:space="preserve">responded </w:t>
      </w:r>
      <w:r>
        <w:rPr>
          <w:rFonts w:ascii="Calibri" w:hAnsi="Calibri"/>
          <w:color w:val="231F20"/>
          <w:w w:val="85"/>
          <w:sz w:val="26"/>
        </w:rPr>
        <w:t xml:space="preserve">to his </w:t>
      </w:r>
      <w:r>
        <w:rPr>
          <w:rFonts w:ascii="Calibri" w:hAnsi="Calibri"/>
          <w:color w:val="231F20"/>
          <w:spacing w:val="10"/>
          <w:w w:val="85"/>
          <w:sz w:val="26"/>
        </w:rPr>
        <w:t xml:space="preserve">questions </w:t>
      </w:r>
      <w:r>
        <w:rPr>
          <w:rFonts w:ascii="Calibri" w:hAnsi="Calibri"/>
          <w:color w:val="231F20"/>
          <w:w w:val="90"/>
          <w:sz w:val="26"/>
        </w:rPr>
        <w:t>politely.</w:t>
      </w:r>
      <w:r>
        <w:rPr>
          <w:rFonts w:ascii="Calibri" w:hAnsi="Calibri"/>
          <w:color w:val="231F20"/>
          <w:spacing w:val="-13"/>
          <w:w w:val="90"/>
          <w:sz w:val="26"/>
        </w:rPr>
        <w:t xml:space="preserve"> </w:t>
      </w:r>
      <w:r>
        <w:rPr>
          <w:rFonts w:ascii="Calibri" w:hAnsi="Calibri"/>
          <w:color w:val="231F20"/>
          <w:w w:val="90"/>
          <w:sz w:val="26"/>
        </w:rPr>
        <w:t>→</w:t>
      </w:r>
    </w:p>
    <w:p w14:paraId="19B3450C">
      <w:pPr>
        <w:spacing w:before="80" w:line="305" w:lineRule="exact"/>
        <w:ind w:left="2097" w:right="0" w:firstLine="0"/>
        <w:jc w:val="both"/>
        <w:rPr>
          <w:rFonts w:ascii="Calibri" w:hAnsi="Calibri"/>
          <w:i/>
          <w:sz w:val="27"/>
        </w:rPr>
      </w:pPr>
      <w:r>
        <w:rPr>
          <w:rFonts w:ascii="Calibri" w:hAnsi="Calibri"/>
          <w:i/>
          <w:color w:val="231F20"/>
          <w:spacing w:val="-9"/>
          <w:sz w:val="27"/>
          <w:u w:val="single" w:color="231F20"/>
        </w:rPr>
        <w:t xml:space="preserve"> </w:t>
      </w:r>
      <w:r>
        <w:rPr>
          <w:rFonts w:ascii="Calibri" w:hAnsi="Calibri"/>
          <w:i/>
          <w:color w:val="231F20"/>
          <w:w w:val="75"/>
          <w:sz w:val="27"/>
          <w:u w:val="single" w:color="231F20"/>
        </w:rPr>
        <w:t>Although</w:t>
      </w:r>
      <w:r>
        <w:rPr>
          <w:rFonts w:ascii="Calibri" w:hAnsi="Calibri"/>
          <w:i/>
          <w:color w:val="231F20"/>
          <w:spacing w:val="4"/>
          <w:sz w:val="27"/>
          <w:u w:val="single" w:color="231F20"/>
        </w:rPr>
        <w:t xml:space="preserve"> </w:t>
      </w:r>
      <w:r>
        <w:rPr>
          <w:rFonts w:ascii="Calibri" w:hAnsi="Calibri"/>
          <w:i/>
          <w:color w:val="231F20"/>
          <w:w w:val="75"/>
          <w:sz w:val="27"/>
          <w:u w:val="single" w:color="231F20"/>
        </w:rPr>
        <w:t>upset</w:t>
      </w:r>
      <w:r>
        <w:rPr>
          <w:rFonts w:ascii="Calibri" w:hAnsi="Calibri"/>
          <w:i/>
          <w:color w:val="231F20"/>
          <w:spacing w:val="4"/>
          <w:sz w:val="27"/>
          <w:u w:val="single" w:color="231F20"/>
        </w:rPr>
        <w:t xml:space="preserve"> </w:t>
      </w:r>
      <w:r>
        <w:rPr>
          <w:rFonts w:ascii="Calibri" w:hAnsi="Calibri"/>
          <w:i/>
          <w:color w:val="231F20"/>
          <w:w w:val="75"/>
          <w:sz w:val="27"/>
          <w:u w:val="single" w:color="231F20"/>
        </w:rPr>
        <w:t>by</w:t>
      </w:r>
      <w:r>
        <w:rPr>
          <w:rFonts w:ascii="Calibri" w:hAnsi="Calibri"/>
          <w:i/>
          <w:color w:val="231F20"/>
          <w:spacing w:val="4"/>
          <w:sz w:val="27"/>
          <w:u w:val="single" w:color="231F20"/>
        </w:rPr>
        <w:t xml:space="preserve"> </w:t>
      </w:r>
      <w:r>
        <w:rPr>
          <w:rFonts w:ascii="Calibri" w:hAnsi="Calibri"/>
          <w:i/>
          <w:color w:val="231F20"/>
          <w:w w:val="75"/>
          <w:sz w:val="27"/>
          <w:u w:val="single" w:color="231F20"/>
        </w:rPr>
        <w:t>the</w:t>
      </w:r>
      <w:r>
        <w:rPr>
          <w:rFonts w:ascii="Calibri" w:hAnsi="Calibri"/>
          <w:i/>
          <w:color w:val="231F20"/>
          <w:spacing w:val="3"/>
          <w:sz w:val="27"/>
          <w:u w:val="single" w:color="231F20"/>
        </w:rPr>
        <w:t xml:space="preserve"> </w:t>
      </w:r>
      <w:r>
        <w:rPr>
          <w:rFonts w:ascii="Calibri" w:hAnsi="Calibri"/>
          <w:i/>
          <w:color w:val="231F20"/>
          <w:w w:val="75"/>
          <w:sz w:val="27"/>
          <w:u w:val="single" w:color="231F20"/>
        </w:rPr>
        <w:t>reporter’s</w:t>
      </w:r>
      <w:r>
        <w:rPr>
          <w:rFonts w:ascii="Calibri" w:hAnsi="Calibri"/>
          <w:i/>
          <w:color w:val="231F20"/>
          <w:spacing w:val="4"/>
          <w:sz w:val="27"/>
          <w:u w:val="single" w:color="231F20"/>
        </w:rPr>
        <w:t xml:space="preserve"> </w:t>
      </w:r>
      <w:r>
        <w:rPr>
          <w:rFonts w:ascii="Calibri" w:hAnsi="Calibri"/>
          <w:i/>
          <w:color w:val="231F20"/>
          <w:w w:val="75"/>
          <w:sz w:val="27"/>
          <w:u w:val="single" w:color="231F20"/>
        </w:rPr>
        <w:t>words,</w:t>
      </w:r>
      <w:r>
        <w:rPr>
          <w:rFonts w:ascii="Calibri" w:hAnsi="Calibri"/>
          <w:i/>
          <w:color w:val="231F20"/>
          <w:spacing w:val="4"/>
          <w:sz w:val="27"/>
          <w:u w:val="single" w:color="231F20"/>
        </w:rPr>
        <w:t xml:space="preserve"> </w:t>
      </w:r>
      <w:r>
        <w:rPr>
          <w:rFonts w:ascii="Calibri" w:hAnsi="Calibri"/>
          <w:i/>
          <w:color w:val="231F20"/>
          <w:spacing w:val="-5"/>
          <w:w w:val="75"/>
          <w:sz w:val="27"/>
          <w:u w:val="single" w:color="231F20"/>
        </w:rPr>
        <w:t>Joe</w:t>
      </w:r>
    </w:p>
    <w:p w14:paraId="415E186A">
      <w:pPr>
        <w:spacing w:before="0" w:line="305" w:lineRule="exact"/>
        <w:ind w:left="2082" w:right="0" w:firstLine="0"/>
        <w:jc w:val="both"/>
        <w:rPr>
          <w:rFonts w:ascii="Calibri"/>
          <w:i/>
          <w:sz w:val="27"/>
        </w:rPr>
      </w:pPr>
      <w:r>
        <w:rPr>
          <w:rFonts w:ascii="Calibri"/>
          <w:i/>
          <w:color w:val="231F20"/>
          <w:spacing w:val="-8"/>
          <w:sz w:val="27"/>
          <w:u w:val="single" w:color="231F20"/>
        </w:rPr>
        <w:t xml:space="preserve"> </w:t>
      </w:r>
      <w:r>
        <w:rPr>
          <w:rFonts w:ascii="Calibri"/>
          <w:i/>
          <w:color w:val="231F20"/>
          <w:w w:val="80"/>
          <w:sz w:val="27"/>
          <w:u w:val="single" w:color="231F20"/>
        </w:rPr>
        <w:t>responded</w:t>
      </w:r>
      <w:r>
        <w:rPr>
          <w:rFonts w:ascii="Calibri"/>
          <w:i/>
          <w:color w:val="231F20"/>
          <w:spacing w:val="-5"/>
          <w:w w:val="80"/>
          <w:sz w:val="27"/>
          <w:u w:val="single" w:color="231F20"/>
        </w:rPr>
        <w:t xml:space="preserve"> </w:t>
      </w:r>
      <w:r>
        <w:rPr>
          <w:rFonts w:ascii="Calibri"/>
          <w:i/>
          <w:color w:val="231F20"/>
          <w:w w:val="80"/>
          <w:sz w:val="27"/>
          <w:u w:val="single" w:color="231F20"/>
        </w:rPr>
        <w:t>to</w:t>
      </w:r>
      <w:r>
        <w:rPr>
          <w:rFonts w:ascii="Calibri"/>
          <w:i/>
          <w:color w:val="231F20"/>
          <w:spacing w:val="-5"/>
          <w:w w:val="80"/>
          <w:sz w:val="27"/>
          <w:u w:val="single" w:color="231F20"/>
        </w:rPr>
        <w:t xml:space="preserve"> </w:t>
      </w:r>
      <w:r>
        <w:rPr>
          <w:rFonts w:ascii="Calibri"/>
          <w:i/>
          <w:color w:val="231F20"/>
          <w:w w:val="80"/>
          <w:sz w:val="27"/>
          <w:u w:val="single" w:color="231F20"/>
        </w:rPr>
        <w:t>his</w:t>
      </w:r>
      <w:r>
        <w:rPr>
          <w:rFonts w:ascii="Calibri"/>
          <w:i/>
          <w:color w:val="231F20"/>
          <w:spacing w:val="-4"/>
          <w:w w:val="80"/>
          <w:sz w:val="27"/>
          <w:u w:val="single" w:color="231F20"/>
        </w:rPr>
        <w:t xml:space="preserve"> </w:t>
      </w:r>
      <w:r>
        <w:rPr>
          <w:rFonts w:ascii="Calibri"/>
          <w:i/>
          <w:color w:val="231F20"/>
          <w:w w:val="80"/>
          <w:sz w:val="27"/>
          <w:u w:val="single" w:color="231F20"/>
        </w:rPr>
        <w:t>questions</w:t>
      </w:r>
      <w:r>
        <w:rPr>
          <w:rFonts w:ascii="Calibri"/>
          <w:i/>
          <w:color w:val="231F20"/>
          <w:spacing w:val="-5"/>
          <w:w w:val="80"/>
          <w:sz w:val="27"/>
          <w:u w:val="single" w:color="231F20"/>
        </w:rPr>
        <w:t xml:space="preserve"> </w:t>
      </w:r>
      <w:r>
        <w:rPr>
          <w:rFonts w:ascii="Calibri"/>
          <w:i/>
          <w:color w:val="231F20"/>
          <w:spacing w:val="-2"/>
          <w:w w:val="80"/>
          <w:sz w:val="27"/>
          <w:u w:val="single" w:color="231F20"/>
        </w:rPr>
        <w:t>politely.</w:t>
      </w:r>
    </w:p>
    <w:p w14:paraId="6DFD43C6">
      <w:pPr>
        <w:pStyle w:val="15"/>
        <w:numPr>
          <w:ilvl w:val="1"/>
          <w:numId w:val="95"/>
        </w:numPr>
        <w:tabs>
          <w:tab w:val="left" w:pos="2039"/>
        </w:tabs>
        <w:spacing w:before="182" w:after="0" w:line="189" w:lineRule="auto"/>
        <w:ind w:left="2039" w:right="9" w:hanging="312"/>
        <w:jc w:val="both"/>
        <w:rPr>
          <w:rFonts w:ascii="Calibri"/>
          <w:sz w:val="26"/>
        </w:rPr>
      </w:pPr>
      <w:r>
        <w:rPr>
          <w:rFonts w:ascii="Calibri"/>
          <w:color w:val="231F20"/>
          <w:w w:val="85"/>
          <w:sz w:val="26"/>
        </w:rPr>
        <w:t>As she was frightened by the noise, Amy turned</w:t>
      </w:r>
      <w:r>
        <w:rPr>
          <w:rFonts w:ascii="Calibri"/>
          <w:color w:val="231F20"/>
          <w:spacing w:val="-2"/>
          <w:w w:val="85"/>
          <w:sz w:val="26"/>
        </w:rPr>
        <w:t xml:space="preserve"> </w:t>
      </w:r>
      <w:r>
        <w:rPr>
          <w:rFonts w:ascii="Calibri"/>
          <w:color w:val="231F20"/>
          <w:w w:val="85"/>
          <w:sz w:val="26"/>
        </w:rPr>
        <w:t>on</w:t>
      </w:r>
      <w:r>
        <w:rPr>
          <w:rFonts w:ascii="Calibri"/>
          <w:color w:val="231F20"/>
          <w:spacing w:val="-2"/>
          <w:w w:val="85"/>
          <w:sz w:val="26"/>
        </w:rPr>
        <w:t xml:space="preserve"> </w:t>
      </w:r>
      <w:r>
        <w:rPr>
          <w:rFonts w:ascii="Calibri"/>
          <w:color w:val="231F20"/>
          <w:w w:val="85"/>
          <w:sz w:val="26"/>
        </w:rPr>
        <w:t>all</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lights</w:t>
      </w:r>
      <w:r>
        <w:rPr>
          <w:rFonts w:ascii="Calibri"/>
          <w:color w:val="231F20"/>
          <w:spacing w:val="-2"/>
          <w:w w:val="85"/>
          <w:sz w:val="26"/>
        </w:rPr>
        <w:t xml:space="preserve"> </w:t>
      </w:r>
      <w:r>
        <w:rPr>
          <w:rFonts w:ascii="Calibri"/>
          <w:color w:val="231F20"/>
          <w:w w:val="85"/>
          <w:sz w:val="26"/>
        </w:rPr>
        <w:t>in</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house.</w:t>
      </w:r>
    </w:p>
    <w:p w14:paraId="06140D84">
      <w:pPr>
        <w:pStyle w:val="11"/>
        <w:spacing w:before="10"/>
        <w:rPr>
          <w:rFonts w:ascii="Calibri"/>
          <w:sz w:val="24"/>
        </w:rPr>
      </w:pPr>
      <w:r>
        <mc:AlternateContent>
          <mc:Choice Requires="wps">
            <w:drawing>
              <wp:anchor distT="0" distB="0" distL="0" distR="0" simplePos="0" relativeHeight="251909120" behindDoc="1" locked="0" layoutInCell="1" allowOverlap="1">
                <wp:simplePos x="0" y="0"/>
                <wp:positionH relativeFrom="page">
                  <wp:posOffset>1288415</wp:posOffset>
                </wp:positionH>
                <wp:positionV relativeFrom="paragraph">
                  <wp:posOffset>207645</wp:posOffset>
                </wp:positionV>
                <wp:extent cx="2448560" cy="1270"/>
                <wp:effectExtent l="0" t="0" r="0" b="0"/>
                <wp:wrapTopAndBottom/>
                <wp:docPr id="3087" name="Graphic 3087"/>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87" o:spid="_x0000_s1026" o:spt="100" style="position:absolute;left:0pt;margin-left:101.45pt;margin-top:16.35pt;height:0.1pt;width:192.8pt;mso-position-horizontal-relative:page;mso-wrap-distance-bottom:0pt;mso-wrap-distance-top:0pt;z-index:-251407360;mso-width-relative:page;mso-height-relative:page;" filled="f" stroked="t" coordsize="2448560,1" o:gfxdata="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QvnpXXAAAACQEAAA8A&#10;AAAAAAAAAQAgAAAAIgAAAGRycy9kb3ducmV2LnhtbFBLAQIUABQAAAAIAIdO4kC2pDIdGAIAAIAE&#10;AAAOAAAAAAAAAAEAIAAAACYBAABkcnMvZTJvRG9jLnhtbFBLBQYAAAAABgAGAFkBAACwBQAAA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09120" behindDoc="1" locked="0" layoutInCell="1" allowOverlap="1">
                <wp:simplePos x="0" y="0"/>
                <wp:positionH relativeFrom="page">
                  <wp:posOffset>1288415</wp:posOffset>
                </wp:positionH>
                <wp:positionV relativeFrom="paragraph">
                  <wp:posOffset>420370</wp:posOffset>
                </wp:positionV>
                <wp:extent cx="2448560" cy="1270"/>
                <wp:effectExtent l="0" t="0" r="0" b="0"/>
                <wp:wrapTopAndBottom/>
                <wp:docPr id="3088" name="Graphic 3088"/>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88" o:spid="_x0000_s1026" o:spt="100" style="position:absolute;left:0pt;margin-left:101.45pt;margin-top:33.1pt;height:0.1pt;width:192.8pt;mso-position-horizontal-relative:page;mso-wrap-distance-bottom:0pt;mso-wrap-distance-top:0pt;z-index:-251407360;mso-width-relative:page;mso-height-relative:page;" filled="f" stroked="t" coordsize="2448560,1" o:gfxdata="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MJMHTXAAAACQEAAA8A&#10;AAAAAAAAAQAgAAAAIgAAAGRycy9kb3ducmV2LnhtbFBLAQIUABQAAAAIAIdO4kBPdDReGAIAAIAE&#10;AAAOAAAAAAAAAAEAIAAAACYBAABkcnMvZTJvRG9jLnhtbFBLBQYAAAAABgAGAFkBAACwBQAAAAA=&#10;" path="m0,0l2448052,0e">
                <v:fill on="f" focussize="0,0"/>
                <v:stroke weight="0.25pt" color="#231F20" joinstyle="round"/>
                <v:imagedata o:title=""/>
                <o:lock v:ext="edit" aspectratio="f"/>
                <v:textbox inset="0mm,0mm,0mm,0mm"/>
                <w10:wrap type="topAndBottom"/>
              </v:shape>
            </w:pict>
          </mc:Fallback>
        </mc:AlternateContent>
      </w:r>
    </w:p>
    <w:p w14:paraId="56B70418">
      <w:pPr>
        <w:pStyle w:val="11"/>
        <w:spacing w:before="3"/>
        <w:rPr>
          <w:rFonts w:ascii="Calibri"/>
          <w:sz w:val="25"/>
        </w:rPr>
      </w:pPr>
    </w:p>
    <w:p w14:paraId="058EE829">
      <w:pPr>
        <w:pStyle w:val="15"/>
        <w:numPr>
          <w:ilvl w:val="1"/>
          <w:numId w:val="95"/>
        </w:numPr>
        <w:tabs>
          <w:tab w:val="left" w:pos="2039"/>
        </w:tabs>
        <w:spacing w:before="287" w:after="0" w:line="189" w:lineRule="auto"/>
        <w:ind w:left="2039" w:right="8" w:hanging="312"/>
        <w:jc w:val="both"/>
        <w:rPr>
          <w:rFonts w:ascii="Calibri"/>
          <w:sz w:val="26"/>
        </w:rPr>
      </w:pPr>
      <w:r>
        <w:rPr>
          <w:rFonts w:ascii="Calibri"/>
          <w:color w:val="231F20"/>
          <w:w w:val="80"/>
          <w:sz w:val="26"/>
        </w:rPr>
        <w:t xml:space="preserve">While they were driving along the freeway, </w:t>
      </w:r>
      <w:r>
        <w:rPr>
          <w:rFonts w:ascii="Calibri"/>
          <w:color w:val="231F20"/>
          <w:w w:val="85"/>
          <w:sz w:val="26"/>
        </w:rPr>
        <w:t xml:space="preserve">they noticed a kangaroo standing in the </w:t>
      </w:r>
      <w:r>
        <w:rPr>
          <w:rFonts w:ascii="Calibri"/>
          <w:color w:val="231F20"/>
          <w:w w:val="90"/>
          <w:sz w:val="26"/>
        </w:rPr>
        <w:t>middle</w:t>
      </w:r>
      <w:r>
        <w:rPr>
          <w:rFonts w:ascii="Calibri"/>
          <w:color w:val="231F20"/>
          <w:spacing w:val="-10"/>
          <w:w w:val="90"/>
          <w:sz w:val="26"/>
        </w:rPr>
        <w:t xml:space="preserve"> </w:t>
      </w:r>
      <w:r>
        <w:rPr>
          <w:rFonts w:ascii="Calibri"/>
          <w:color w:val="231F20"/>
          <w:w w:val="90"/>
          <w:sz w:val="26"/>
        </w:rPr>
        <w:t>of</w:t>
      </w:r>
      <w:r>
        <w:rPr>
          <w:rFonts w:ascii="Calibri"/>
          <w:color w:val="231F20"/>
          <w:spacing w:val="-10"/>
          <w:w w:val="90"/>
          <w:sz w:val="26"/>
        </w:rPr>
        <w:t xml:space="preserve"> </w:t>
      </w:r>
      <w:r>
        <w:rPr>
          <w:rFonts w:ascii="Calibri"/>
          <w:color w:val="231F20"/>
          <w:w w:val="90"/>
          <w:sz w:val="26"/>
        </w:rPr>
        <w:t>the</w:t>
      </w:r>
      <w:r>
        <w:rPr>
          <w:rFonts w:ascii="Calibri"/>
          <w:color w:val="231F20"/>
          <w:spacing w:val="-10"/>
          <w:w w:val="90"/>
          <w:sz w:val="26"/>
        </w:rPr>
        <w:t xml:space="preserve"> </w:t>
      </w:r>
      <w:r>
        <w:rPr>
          <w:rFonts w:ascii="Calibri"/>
          <w:color w:val="231F20"/>
          <w:w w:val="90"/>
          <w:sz w:val="26"/>
        </w:rPr>
        <w:t>road.</w:t>
      </w:r>
    </w:p>
    <w:p w14:paraId="23B5CEA7">
      <w:pPr>
        <w:pStyle w:val="11"/>
        <w:spacing w:before="9"/>
        <w:rPr>
          <w:rFonts w:ascii="Calibri"/>
          <w:sz w:val="24"/>
        </w:rPr>
      </w:pPr>
      <w:r>
        <mc:AlternateContent>
          <mc:Choice Requires="wps">
            <w:drawing>
              <wp:anchor distT="0" distB="0" distL="0" distR="0" simplePos="0" relativeHeight="251910144" behindDoc="1" locked="0" layoutInCell="1" allowOverlap="1">
                <wp:simplePos x="0" y="0"/>
                <wp:positionH relativeFrom="page">
                  <wp:posOffset>1288415</wp:posOffset>
                </wp:positionH>
                <wp:positionV relativeFrom="paragraph">
                  <wp:posOffset>207010</wp:posOffset>
                </wp:positionV>
                <wp:extent cx="2448560" cy="1270"/>
                <wp:effectExtent l="0" t="0" r="0" b="0"/>
                <wp:wrapTopAndBottom/>
                <wp:docPr id="3089" name="Graphic 3089"/>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89" o:spid="_x0000_s1026" o:spt="100" style="position:absolute;left:0pt;margin-left:101.45pt;margin-top:16.3pt;height:0.1pt;width:192.8pt;mso-position-horizontal-relative:page;mso-wrap-distance-bottom:0pt;mso-wrap-distance-top:0pt;z-index:-251406336;mso-width-relative:page;mso-height-relative:page;" filled="f" stroked="t" coordsize="2448560,1" o:gfxdata="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XsM19gAAAAJAQAA&#10;DwAAAAAAAAABACAAAAAiAAAAZHJzL2Rvd25yZXYueG1sUEsBAhQAFAAAAAgAh07iQMusfeQZAgAA&#10;gAQAAA4AAAAAAAAAAQAgAAAAJwEAAGRycy9lMm9Eb2MueG1sUEsFBgAAAAAGAAYAWQEAALIFAAAA&#10;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0144" behindDoc="1" locked="0" layoutInCell="1" allowOverlap="1">
                <wp:simplePos x="0" y="0"/>
                <wp:positionH relativeFrom="page">
                  <wp:posOffset>1288415</wp:posOffset>
                </wp:positionH>
                <wp:positionV relativeFrom="paragraph">
                  <wp:posOffset>419735</wp:posOffset>
                </wp:positionV>
                <wp:extent cx="2448560" cy="1270"/>
                <wp:effectExtent l="0" t="0" r="0" b="0"/>
                <wp:wrapTopAndBottom/>
                <wp:docPr id="3090" name="Graphic 3090"/>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0" o:spid="_x0000_s1026" o:spt="100" style="position:absolute;left:0pt;margin-left:101.45pt;margin-top:33.05pt;height:0.1pt;width:192.8pt;mso-position-horizontal-relative:page;mso-wrap-distance-bottom:0pt;mso-wrap-distance-top:0pt;z-index:-251406336;mso-width-relative:page;mso-height-relative:page;" filled="f" stroked="t" coordsize="2448560,1" o:gfxdata="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vnuWtgAAAAJAQAA&#10;DwAAAAAAAAABACAAAAAiAAAAZHJzL2Rvd25yZXYueG1sUEsBAhQAFAAAAAgAh07iQEmtQmYZAgAA&#10;gAQAAA4AAAAAAAAAAQAgAAAAJwEAAGRycy9lMm9Eb2MueG1sUEsFBgAAAAAGAAYAWQEAALIFAAAA&#10;AA==&#10;" path="m0,0l2448052,0e">
                <v:fill on="f" focussize="0,0"/>
                <v:stroke weight="0.25pt" color="#231F20" joinstyle="round"/>
                <v:imagedata o:title=""/>
                <o:lock v:ext="edit" aspectratio="f"/>
                <v:textbox inset="0mm,0mm,0mm,0mm"/>
                <w10:wrap type="topAndBottom"/>
              </v:shape>
            </w:pict>
          </mc:Fallback>
        </mc:AlternateContent>
      </w:r>
    </w:p>
    <w:p w14:paraId="0DF67173">
      <w:pPr>
        <w:pStyle w:val="11"/>
        <w:spacing w:before="3"/>
        <w:rPr>
          <w:rFonts w:ascii="Calibri"/>
          <w:sz w:val="25"/>
        </w:rPr>
      </w:pPr>
    </w:p>
    <w:p w14:paraId="7F1F7815">
      <w:pPr>
        <w:pStyle w:val="15"/>
        <w:numPr>
          <w:ilvl w:val="1"/>
          <w:numId w:val="95"/>
        </w:numPr>
        <w:tabs>
          <w:tab w:val="left" w:pos="2039"/>
        </w:tabs>
        <w:spacing w:before="287" w:after="0" w:line="189" w:lineRule="auto"/>
        <w:ind w:left="2039" w:right="9" w:hanging="312"/>
        <w:jc w:val="both"/>
        <w:rPr>
          <w:rFonts w:ascii="Calibri"/>
          <w:sz w:val="26"/>
        </w:rPr>
      </w:pPr>
      <w:r>
        <w:rPr>
          <w:rFonts w:ascii="Calibri"/>
          <w:color w:val="231F20"/>
          <w:w w:val="80"/>
          <w:sz w:val="26"/>
        </w:rPr>
        <w:t xml:space="preserve">Aher we watched the movie for ten minutes, </w:t>
      </w:r>
      <w:r>
        <w:rPr>
          <w:rFonts w:ascii="Calibri"/>
          <w:color w:val="231F20"/>
          <w:spacing w:val="-2"/>
          <w:w w:val="85"/>
          <w:sz w:val="26"/>
        </w:rPr>
        <w:t>we</w:t>
      </w:r>
      <w:r>
        <w:rPr>
          <w:rFonts w:ascii="Calibri"/>
          <w:color w:val="231F20"/>
          <w:spacing w:val="-6"/>
          <w:w w:val="85"/>
          <w:sz w:val="26"/>
        </w:rPr>
        <w:t xml:space="preserve"> </w:t>
      </w:r>
      <w:r>
        <w:rPr>
          <w:rFonts w:ascii="Calibri"/>
          <w:color w:val="231F20"/>
          <w:spacing w:val="-2"/>
          <w:w w:val="85"/>
          <w:sz w:val="26"/>
        </w:rPr>
        <w:t>felt</w:t>
      </w:r>
      <w:r>
        <w:rPr>
          <w:rFonts w:ascii="Calibri"/>
          <w:color w:val="231F20"/>
          <w:spacing w:val="-6"/>
          <w:w w:val="85"/>
          <w:sz w:val="26"/>
        </w:rPr>
        <w:t xml:space="preserve"> </w:t>
      </w:r>
      <w:r>
        <w:rPr>
          <w:rFonts w:ascii="Calibri"/>
          <w:color w:val="231F20"/>
          <w:spacing w:val="-2"/>
          <w:w w:val="85"/>
          <w:sz w:val="26"/>
        </w:rPr>
        <w:t>so</w:t>
      </w:r>
      <w:r>
        <w:rPr>
          <w:rFonts w:ascii="Calibri"/>
          <w:color w:val="231F20"/>
          <w:spacing w:val="-6"/>
          <w:w w:val="85"/>
          <w:sz w:val="26"/>
        </w:rPr>
        <w:t xml:space="preserve"> </w:t>
      </w:r>
      <w:r>
        <w:rPr>
          <w:rFonts w:ascii="Calibri"/>
          <w:color w:val="231F20"/>
          <w:spacing w:val="-2"/>
          <w:w w:val="85"/>
          <w:sz w:val="26"/>
        </w:rPr>
        <w:t>bored</w:t>
      </w:r>
      <w:r>
        <w:rPr>
          <w:rFonts w:ascii="Calibri"/>
          <w:color w:val="231F20"/>
          <w:spacing w:val="-6"/>
          <w:w w:val="85"/>
          <w:sz w:val="26"/>
        </w:rPr>
        <w:t xml:space="preserve"> </w:t>
      </w:r>
      <w:r>
        <w:rPr>
          <w:rFonts w:ascii="Calibri"/>
          <w:color w:val="231F20"/>
          <w:spacing w:val="-2"/>
          <w:w w:val="85"/>
          <w:sz w:val="26"/>
        </w:rPr>
        <w:t>that</w:t>
      </w:r>
      <w:r>
        <w:rPr>
          <w:rFonts w:ascii="Calibri"/>
          <w:color w:val="231F20"/>
          <w:spacing w:val="-6"/>
          <w:w w:val="85"/>
          <w:sz w:val="26"/>
        </w:rPr>
        <w:t xml:space="preserve"> </w:t>
      </w:r>
      <w:r>
        <w:rPr>
          <w:rFonts w:ascii="Calibri"/>
          <w:color w:val="231F20"/>
          <w:spacing w:val="-2"/>
          <w:w w:val="85"/>
          <w:sz w:val="26"/>
        </w:rPr>
        <w:t>we</w:t>
      </w:r>
      <w:r>
        <w:rPr>
          <w:rFonts w:ascii="Calibri"/>
          <w:color w:val="231F20"/>
          <w:spacing w:val="-6"/>
          <w:w w:val="85"/>
          <w:sz w:val="26"/>
        </w:rPr>
        <w:t xml:space="preserve"> </w:t>
      </w:r>
      <w:r>
        <w:rPr>
          <w:rFonts w:ascii="Calibri"/>
          <w:color w:val="231F20"/>
          <w:spacing w:val="-2"/>
          <w:w w:val="85"/>
          <w:sz w:val="26"/>
        </w:rPr>
        <w:t>decided</w:t>
      </w:r>
      <w:r>
        <w:rPr>
          <w:rFonts w:ascii="Calibri"/>
          <w:color w:val="231F20"/>
          <w:spacing w:val="-6"/>
          <w:w w:val="85"/>
          <w:sz w:val="26"/>
        </w:rPr>
        <w:t xml:space="preserve">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5"/>
          <w:sz w:val="26"/>
        </w:rPr>
        <w:t>leave.</w:t>
      </w:r>
    </w:p>
    <w:p w14:paraId="1B5B03CB">
      <w:pPr>
        <w:pStyle w:val="11"/>
        <w:spacing w:before="10"/>
        <w:rPr>
          <w:rFonts w:ascii="Calibri"/>
          <w:sz w:val="24"/>
        </w:rPr>
      </w:pPr>
      <w:r>
        <mc:AlternateContent>
          <mc:Choice Requires="wps">
            <w:drawing>
              <wp:anchor distT="0" distB="0" distL="0" distR="0" simplePos="0" relativeHeight="251911168" behindDoc="1" locked="0" layoutInCell="1" allowOverlap="1">
                <wp:simplePos x="0" y="0"/>
                <wp:positionH relativeFrom="page">
                  <wp:posOffset>1288415</wp:posOffset>
                </wp:positionH>
                <wp:positionV relativeFrom="paragraph">
                  <wp:posOffset>207645</wp:posOffset>
                </wp:positionV>
                <wp:extent cx="2448560" cy="1270"/>
                <wp:effectExtent l="0" t="0" r="0" b="0"/>
                <wp:wrapTopAndBottom/>
                <wp:docPr id="3091" name="Graphic 3091"/>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1" o:spid="_x0000_s1026" o:spt="100" style="position:absolute;left:0pt;margin-left:101.45pt;margin-top:16.35pt;height:0.1pt;width:192.8pt;mso-position-horizontal-relative:page;mso-wrap-distance-bottom:0pt;mso-wrap-distance-top:0pt;z-index:-251405312;mso-width-relative:page;mso-height-relative:page;" filled="f" stroked="t" coordsize="2448560,1" o:gfxdata="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L56V1wAAAAkBAAAP&#10;AAAAAAAAAAEAIAAAACIAAABkcnMvZG93bnJldi54bWxQSwECFAAUAAAACACHTuJAzXUL3BkCAACA&#10;BAAADgAAAAAAAAABACAAAAAmAQAAZHJzL2Uyb0RvYy54bWxQSwUGAAAAAAYABgBZAQAAsQUAAA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1168" behindDoc="1" locked="0" layoutInCell="1" allowOverlap="1">
                <wp:simplePos x="0" y="0"/>
                <wp:positionH relativeFrom="page">
                  <wp:posOffset>1288415</wp:posOffset>
                </wp:positionH>
                <wp:positionV relativeFrom="paragraph">
                  <wp:posOffset>420370</wp:posOffset>
                </wp:positionV>
                <wp:extent cx="2448560" cy="1270"/>
                <wp:effectExtent l="0" t="0" r="0" b="0"/>
                <wp:wrapTopAndBottom/>
                <wp:docPr id="3092" name="Graphic 3092"/>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2" o:spid="_x0000_s1026" o:spt="100" style="position:absolute;left:0pt;margin-left:101.45pt;margin-top:33.1pt;height:0.1pt;width:192.8pt;mso-position-horizontal-relative:page;mso-wrap-distance-bottom:0pt;mso-wrap-distance-top:0pt;z-index:-251405312;mso-width-relative:page;mso-height-relative:page;" filled="f" stroked="t" coordsize="2448560,1" o:gfxdata="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CTB01wAAAAkBAAAP&#10;AAAAAAAAAAEAIAAAACIAAABkcnMvZG93bnJldi54bWxQSwECFAAUAAAACACHTuJAABqgyRkCAACA&#10;BAAADgAAAAAAAAABACAAAAAmAQAAZHJzL2Uyb0RvYy54bWxQSwUGAAAAAAYABgBZAQAAsQUAAAAA&#10;" path="m0,0l2448052,0e">
                <v:fill on="f" focussize="0,0"/>
                <v:stroke weight="0.25pt" color="#231F20" joinstyle="round"/>
                <v:imagedata o:title=""/>
                <o:lock v:ext="edit" aspectratio="f"/>
                <v:textbox inset="0mm,0mm,0mm,0mm"/>
                <w10:wrap type="topAndBottom"/>
              </v:shape>
            </w:pict>
          </mc:Fallback>
        </mc:AlternateContent>
      </w:r>
    </w:p>
    <w:p w14:paraId="1747590B">
      <w:pPr>
        <w:pStyle w:val="11"/>
        <w:spacing w:before="3"/>
        <w:rPr>
          <w:rFonts w:ascii="Calibri"/>
          <w:sz w:val="25"/>
        </w:rPr>
      </w:pPr>
    </w:p>
    <w:p w14:paraId="524B8B32">
      <w:pPr>
        <w:pStyle w:val="15"/>
        <w:numPr>
          <w:ilvl w:val="1"/>
          <w:numId w:val="95"/>
        </w:numPr>
        <w:tabs>
          <w:tab w:val="left" w:pos="2039"/>
        </w:tabs>
        <w:spacing w:before="287" w:after="0" w:line="189" w:lineRule="auto"/>
        <w:ind w:left="2039" w:right="8" w:hanging="312"/>
        <w:jc w:val="both"/>
        <w:rPr>
          <w:rFonts w:ascii="Calibri" w:eastAsia="Calibri"/>
          <w:sz w:val="26"/>
        </w:rPr>
      </w:pPr>
      <w:r>
        <w:rPr>
          <w:rFonts w:ascii="Calibri" w:eastAsia="Calibri"/>
          <w:color w:val="231F20"/>
          <w:w w:val="80"/>
          <w:sz w:val="26"/>
        </w:rPr>
        <w:t xml:space="preserve">As I came out of my house, I saw the volcano </w:t>
      </w:r>
      <w:r>
        <w:rPr>
          <w:rFonts w:ascii="Calibri" w:eastAsia="Calibri"/>
          <w:color w:val="231F20"/>
          <w:sz w:val="26"/>
        </w:rPr>
        <w:t>erupting</w:t>
      </w:r>
      <w:r>
        <w:rPr>
          <w:rFonts w:ascii="Calibri" w:eastAsia="Calibri"/>
          <w:color w:val="231F20"/>
          <w:spacing w:val="-14"/>
          <w:sz w:val="26"/>
        </w:rPr>
        <w:t xml:space="preserve"> ( </w:t>
      </w:r>
      <w:r>
        <w:rPr>
          <w:rFonts w:hint="eastAsia" w:ascii="宋体" w:eastAsia="宋体"/>
          <w:color w:val="231F20"/>
          <w:spacing w:val="13"/>
          <w:sz w:val="22"/>
        </w:rPr>
        <w:t>爆发</w:t>
      </w:r>
      <w:r>
        <w:rPr>
          <w:rFonts w:ascii="Calibri" w:eastAsia="Calibri"/>
          <w:color w:val="231F20"/>
          <w:sz w:val="26"/>
        </w:rPr>
        <w:t>).</w:t>
      </w:r>
    </w:p>
    <w:p w14:paraId="0365F091">
      <w:pPr>
        <w:pStyle w:val="11"/>
        <w:spacing w:before="10"/>
        <w:rPr>
          <w:rFonts w:ascii="Calibri"/>
          <w:sz w:val="24"/>
        </w:rPr>
      </w:pPr>
      <w:r>
        <mc:AlternateContent>
          <mc:Choice Requires="wps">
            <w:drawing>
              <wp:anchor distT="0" distB="0" distL="0" distR="0" simplePos="0" relativeHeight="251912192" behindDoc="1" locked="0" layoutInCell="1" allowOverlap="1">
                <wp:simplePos x="0" y="0"/>
                <wp:positionH relativeFrom="page">
                  <wp:posOffset>1288415</wp:posOffset>
                </wp:positionH>
                <wp:positionV relativeFrom="paragraph">
                  <wp:posOffset>207645</wp:posOffset>
                </wp:positionV>
                <wp:extent cx="2448560" cy="1270"/>
                <wp:effectExtent l="0" t="0" r="0" b="0"/>
                <wp:wrapTopAndBottom/>
                <wp:docPr id="3093" name="Graphic 3093"/>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3" o:spid="_x0000_s1026" o:spt="100" style="position:absolute;left:0pt;margin-left:101.45pt;margin-top:16.35pt;height:0.1pt;width:192.8pt;mso-position-horizontal-relative:page;mso-wrap-distance-bottom:0pt;mso-wrap-distance-top:0pt;z-index:-251404288;mso-width-relative:page;mso-height-relative:page;" filled="f" stroked="t" coordsize="2448560,1" o:gfxdata="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L56V1wAAAAkBAAAP&#10;AAAAAAAAAAEAIAAAACIAAABkcnMvZG93bnJldi54bWxQSwECFAAUAAAACACHTuJAhMLpcxkCAACA&#10;BAAADgAAAAAAAAABACAAAAAmAQAAZHJzL2Uyb0RvYy54bWxQSwUGAAAAAAYABgBZAQAAsQUAAA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2192" behindDoc="1" locked="0" layoutInCell="1" allowOverlap="1">
                <wp:simplePos x="0" y="0"/>
                <wp:positionH relativeFrom="page">
                  <wp:posOffset>1288415</wp:posOffset>
                </wp:positionH>
                <wp:positionV relativeFrom="paragraph">
                  <wp:posOffset>420370</wp:posOffset>
                </wp:positionV>
                <wp:extent cx="2448560" cy="1270"/>
                <wp:effectExtent l="0" t="0" r="0" b="0"/>
                <wp:wrapTopAndBottom/>
                <wp:docPr id="3094" name="Graphic 3094"/>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4" o:spid="_x0000_s1026" o:spt="100" style="position:absolute;left:0pt;margin-left:101.45pt;margin-top:33.1pt;height:0.1pt;width:192.8pt;mso-position-horizontal-relative:page;mso-wrap-distance-bottom:0pt;mso-wrap-distance-top:0pt;z-index:-251404288;mso-width-relative:page;mso-height-relative:page;" filled="f" stroked="t" coordsize="2448560,1" o:gfxdata="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CTB01wAAAAkBAAAP&#10;AAAAAAAAAAEAIAAAACIAAABkcnMvZG93bnJldi54bWxQSwECFAAUAAAACACHTuJAmsX24hkCAACA&#10;BAAADgAAAAAAAAABACAAAAAmAQAAZHJzL2Uyb0RvYy54bWxQSwUGAAAAAAYABgBZAQAAsQUAAAAA&#10;" path="m0,0l2448052,0e">
                <v:fill on="f" focussize="0,0"/>
                <v:stroke weight="0.25pt" color="#231F20" joinstyle="round"/>
                <v:imagedata o:title=""/>
                <o:lock v:ext="edit" aspectratio="f"/>
                <v:textbox inset="0mm,0mm,0mm,0mm"/>
                <w10:wrap type="topAndBottom"/>
              </v:shape>
            </w:pict>
          </mc:Fallback>
        </mc:AlternateContent>
      </w:r>
    </w:p>
    <w:p w14:paraId="49E17877">
      <w:pPr>
        <w:pStyle w:val="11"/>
        <w:spacing w:before="3"/>
        <w:rPr>
          <w:rFonts w:ascii="Calibri"/>
          <w:sz w:val="25"/>
        </w:rPr>
      </w:pPr>
    </w:p>
    <w:p w14:paraId="32F91A62">
      <w:pPr>
        <w:pStyle w:val="15"/>
        <w:numPr>
          <w:ilvl w:val="1"/>
          <w:numId w:val="95"/>
        </w:numPr>
        <w:tabs>
          <w:tab w:val="left" w:pos="2039"/>
        </w:tabs>
        <w:spacing w:before="287" w:after="0" w:line="189" w:lineRule="auto"/>
        <w:ind w:left="2039" w:right="10" w:hanging="312"/>
        <w:jc w:val="both"/>
        <w:rPr>
          <w:rFonts w:ascii="Calibri"/>
          <w:sz w:val="26"/>
        </w:rPr>
      </w:pPr>
      <w:r>
        <w:rPr>
          <w:rFonts w:ascii="Calibri"/>
          <w:color w:val="231F20"/>
          <w:spacing w:val="-4"/>
          <w:w w:val="80"/>
          <w:sz w:val="26"/>
        </w:rPr>
        <w:t>Aher</w:t>
      </w:r>
      <w:r>
        <w:rPr>
          <w:rFonts w:ascii="Calibri"/>
          <w:color w:val="231F20"/>
          <w:spacing w:val="-11"/>
          <w:sz w:val="26"/>
        </w:rPr>
        <w:t xml:space="preserve"> </w:t>
      </w:r>
      <w:r>
        <w:rPr>
          <w:rFonts w:ascii="Calibri"/>
          <w:color w:val="231F20"/>
          <w:spacing w:val="-4"/>
          <w:w w:val="80"/>
          <w:sz w:val="26"/>
        </w:rPr>
        <w:t>she</w:t>
      </w:r>
      <w:r>
        <w:rPr>
          <w:rFonts w:ascii="Calibri"/>
          <w:color w:val="231F20"/>
          <w:spacing w:val="-11"/>
          <w:sz w:val="26"/>
        </w:rPr>
        <w:t xml:space="preserve"> </w:t>
      </w:r>
      <w:r>
        <w:rPr>
          <w:rFonts w:ascii="Calibri"/>
          <w:color w:val="231F20"/>
          <w:spacing w:val="-4"/>
          <w:w w:val="80"/>
          <w:sz w:val="26"/>
        </w:rPr>
        <w:t>turned</w:t>
      </w:r>
      <w:r>
        <w:rPr>
          <w:rFonts w:ascii="Calibri"/>
          <w:color w:val="231F20"/>
          <w:spacing w:val="-11"/>
          <w:sz w:val="26"/>
        </w:rPr>
        <w:t xml:space="preserve"> </w:t>
      </w:r>
      <w:r>
        <w:rPr>
          <w:rFonts w:ascii="Calibri"/>
          <w:color w:val="231F20"/>
          <w:spacing w:val="-4"/>
          <w:w w:val="80"/>
          <w:sz w:val="26"/>
        </w:rPr>
        <w:t>fiheen,</w:t>
      </w:r>
      <w:r>
        <w:rPr>
          <w:rFonts w:ascii="Calibri"/>
          <w:color w:val="231F20"/>
          <w:spacing w:val="-10"/>
          <w:sz w:val="26"/>
        </w:rPr>
        <w:t xml:space="preserve"> </w:t>
      </w:r>
      <w:r>
        <w:rPr>
          <w:rFonts w:ascii="Calibri"/>
          <w:color w:val="231F20"/>
          <w:spacing w:val="-4"/>
          <w:w w:val="80"/>
          <w:sz w:val="26"/>
        </w:rPr>
        <w:t>she</w:t>
      </w:r>
      <w:r>
        <w:rPr>
          <w:rFonts w:ascii="Calibri"/>
          <w:color w:val="231F20"/>
          <w:spacing w:val="-11"/>
          <w:sz w:val="26"/>
        </w:rPr>
        <w:t xml:space="preserve"> </w:t>
      </w:r>
      <w:r>
        <w:rPr>
          <w:rFonts w:ascii="Calibri"/>
          <w:color w:val="231F20"/>
          <w:spacing w:val="-4"/>
          <w:w w:val="80"/>
          <w:sz w:val="26"/>
        </w:rPr>
        <w:t>became</w:t>
      </w:r>
      <w:r>
        <w:rPr>
          <w:rFonts w:ascii="Calibri"/>
          <w:color w:val="231F20"/>
          <w:spacing w:val="-11"/>
          <w:sz w:val="26"/>
        </w:rPr>
        <w:t xml:space="preserve"> </w:t>
      </w:r>
      <w:r>
        <w:rPr>
          <w:rFonts w:ascii="Calibri"/>
          <w:color w:val="231F20"/>
          <w:spacing w:val="-4"/>
          <w:w w:val="80"/>
          <w:sz w:val="26"/>
        </w:rPr>
        <w:t xml:space="preserve">interested </w:t>
      </w:r>
      <w:r>
        <w:rPr>
          <w:rFonts w:ascii="Calibri"/>
          <w:color w:val="231F20"/>
          <w:w w:val="90"/>
          <w:sz w:val="26"/>
        </w:rPr>
        <w:t>in</w:t>
      </w:r>
      <w:r>
        <w:rPr>
          <w:rFonts w:ascii="Calibri"/>
          <w:color w:val="231F20"/>
          <w:spacing w:val="-18"/>
          <w:w w:val="90"/>
          <w:sz w:val="26"/>
        </w:rPr>
        <w:t xml:space="preserve"> </w:t>
      </w:r>
      <w:r>
        <w:rPr>
          <w:rFonts w:ascii="Calibri"/>
          <w:color w:val="231F20"/>
          <w:w w:val="90"/>
          <w:sz w:val="26"/>
        </w:rPr>
        <w:t>travelling.</w:t>
      </w:r>
    </w:p>
    <w:p w14:paraId="3F3F2FDC">
      <w:pPr>
        <w:spacing w:before="152" w:line="189" w:lineRule="auto"/>
        <w:ind w:left="912" w:right="1151" w:hanging="312"/>
        <w:jc w:val="left"/>
        <w:rPr>
          <w:rFonts w:ascii="Calibri"/>
          <w:sz w:val="26"/>
        </w:rPr>
      </w:pPr>
      <w:r>
        <w:br w:type="column"/>
      </w:r>
      <w:r>
        <w:rPr>
          <w:b/>
          <w:color w:val="231F20"/>
          <w:w w:val="80"/>
          <w:sz w:val="22"/>
        </w:rPr>
        <w:t>8</w:t>
      </w:r>
      <w:r>
        <w:rPr>
          <w:b/>
          <w:color w:val="231F20"/>
          <w:spacing w:val="80"/>
          <w:w w:val="150"/>
          <w:sz w:val="22"/>
        </w:rPr>
        <w:t xml:space="preserve"> </w:t>
      </w:r>
      <w:r>
        <w:rPr>
          <w:rFonts w:ascii="Calibri"/>
          <w:color w:val="231F20"/>
          <w:w w:val="80"/>
          <w:sz w:val="26"/>
        </w:rPr>
        <w:t xml:space="preserve">Aher he gathered all his courage, he ran back </w:t>
      </w:r>
      <w:r>
        <w:rPr>
          <w:rFonts w:ascii="Calibri"/>
          <w:color w:val="231F20"/>
          <w:w w:val="85"/>
          <w:sz w:val="26"/>
        </w:rPr>
        <w:t>into</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burning</w:t>
      </w:r>
      <w:r>
        <w:rPr>
          <w:rFonts w:ascii="Calibri"/>
          <w:color w:val="231F20"/>
          <w:spacing w:val="-2"/>
          <w:w w:val="85"/>
          <w:sz w:val="26"/>
        </w:rPr>
        <w:t xml:space="preserve"> </w:t>
      </w:r>
      <w:r>
        <w:rPr>
          <w:rFonts w:ascii="Calibri"/>
          <w:color w:val="231F20"/>
          <w:w w:val="85"/>
          <w:sz w:val="26"/>
        </w:rPr>
        <w:t>house</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rescue</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child.</w:t>
      </w:r>
    </w:p>
    <w:p w14:paraId="41DD8828">
      <w:pPr>
        <w:pStyle w:val="11"/>
        <w:spacing w:before="10"/>
        <w:rPr>
          <w:rFonts w:ascii="Calibri"/>
          <w:sz w:val="24"/>
        </w:rPr>
      </w:pPr>
      <w:r>
        <mc:AlternateContent>
          <mc:Choice Requires="wps">
            <w:drawing>
              <wp:anchor distT="0" distB="0" distL="0" distR="0" simplePos="0" relativeHeight="251913216" behindDoc="1" locked="0" layoutInCell="1" allowOverlap="1">
                <wp:simplePos x="0" y="0"/>
                <wp:positionH relativeFrom="page">
                  <wp:posOffset>4349115</wp:posOffset>
                </wp:positionH>
                <wp:positionV relativeFrom="paragraph">
                  <wp:posOffset>207645</wp:posOffset>
                </wp:positionV>
                <wp:extent cx="2448560" cy="1270"/>
                <wp:effectExtent l="0" t="0" r="0" b="0"/>
                <wp:wrapTopAndBottom/>
                <wp:docPr id="3095" name="Graphic 3095"/>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5" o:spid="_x0000_s1026" o:spt="100" style="position:absolute;left:0pt;margin-left:342.45pt;margin-top:16.35pt;height:0.1pt;width:192.8pt;mso-position-horizontal-relative:page;mso-wrap-distance-bottom:0pt;mso-wrap-distance-top:0pt;z-index:-251403264;mso-width-relative:page;mso-height-relative:page;" filled="f" stroked="t" coordsize="2448560,1" o:gfxdata="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VZkE7ZAAAACgEA&#10;AA8AAAAAAAAAAQAgAAAAIgAAAGRycy9kb3ducmV2LnhtbFBLAQIUABQAAAAIAIdO4kAeHb9YGQIA&#10;AIAEAAAOAAAAAAAAAAEAIAAAACgBAABkcnMvZTJvRG9jLnhtbFBLBQYAAAAABgAGAFkBAACzBQAA&#10;A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3216" behindDoc="1" locked="0" layoutInCell="1" allowOverlap="1">
                <wp:simplePos x="0" y="0"/>
                <wp:positionH relativeFrom="page">
                  <wp:posOffset>4349115</wp:posOffset>
                </wp:positionH>
                <wp:positionV relativeFrom="paragraph">
                  <wp:posOffset>420370</wp:posOffset>
                </wp:positionV>
                <wp:extent cx="2448560" cy="1270"/>
                <wp:effectExtent l="0" t="0" r="0" b="0"/>
                <wp:wrapTopAndBottom/>
                <wp:docPr id="3096" name="Graphic 3096"/>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096" o:spid="_x0000_s1026" o:spt="100" style="position:absolute;left:0pt;margin-left:342.45pt;margin-top:33.1pt;height:0.1pt;width:192.8pt;mso-position-horizontal-relative:page;mso-wrap-distance-bottom:0pt;mso-wrap-distance-top:0pt;z-index:-251403264;mso-width-relative:page;mso-height-relative:page;" filled="f" stroked="t" coordsize="2448560,1" o:gfxdata="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Tq6oNgAAAAKAQAA&#10;DwAAAAAAAAABACAAAAAiAAAAZHJzL2Rvd25yZXYueG1sUEsBAhQAFAAAAAgAh07iQNNyFE0ZAgAA&#10;gAQAAA4AAAAAAAAAAQAgAAAAJwEAAGRycy9lMm9Eb2MueG1sUEsFBgAAAAAGAAYAWQEAALIFAAAA&#10;AA==&#10;" path="m0,0l2448052,0e">
                <v:fill on="f" focussize="0,0"/>
                <v:stroke weight="0.25pt" color="#231F20" joinstyle="round"/>
                <v:imagedata o:title=""/>
                <o:lock v:ext="edit" aspectratio="f"/>
                <v:textbox inset="0mm,0mm,0mm,0mm"/>
                <w10:wrap type="topAndBottom"/>
              </v:shape>
            </w:pict>
          </mc:Fallback>
        </mc:AlternateContent>
      </w:r>
    </w:p>
    <w:p w14:paraId="611DF559">
      <w:pPr>
        <w:pStyle w:val="11"/>
        <w:spacing w:before="3"/>
        <w:rPr>
          <w:rFonts w:ascii="Calibri"/>
          <w:sz w:val="25"/>
        </w:rPr>
      </w:pPr>
    </w:p>
    <w:p w14:paraId="4707D2C2">
      <w:pPr>
        <w:pStyle w:val="11"/>
        <w:spacing w:before="10"/>
        <w:rPr>
          <w:rFonts w:ascii="Calibri"/>
          <w:sz w:val="37"/>
        </w:rPr>
      </w:pPr>
    </w:p>
    <w:p w14:paraId="7094F272">
      <w:pPr>
        <w:spacing w:before="0" w:line="291" w:lineRule="exact"/>
        <w:ind w:left="614" w:right="0" w:firstLine="0"/>
        <w:jc w:val="left"/>
        <w:rPr>
          <w:rFonts w:ascii="Tahoma"/>
          <w:sz w:val="26"/>
        </w:rPr>
      </w:pPr>
      <w:r>
        <w:rPr>
          <w:rFonts w:ascii="Tahoma"/>
          <w:color w:val="25704A"/>
          <w:sz w:val="26"/>
        </w:rPr>
        <w:t>Complete</w:t>
      </w:r>
      <w:r>
        <w:rPr>
          <w:rFonts w:ascii="Tahoma"/>
          <w:color w:val="25704A"/>
          <w:spacing w:val="3"/>
          <w:sz w:val="26"/>
        </w:rPr>
        <w:t xml:space="preserve"> </w:t>
      </w:r>
      <w:r>
        <w:rPr>
          <w:rFonts w:ascii="Tahoma"/>
          <w:color w:val="25704A"/>
          <w:sz w:val="26"/>
        </w:rPr>
        <w:t>the</w:t>
      </w:r>
      <w:r>
        <w:rPr>
          <w:rFonts w:ascii="Tahoma"/>
          <w:color w:val="25704A"/>
          <w:spacing w:val="4"/>
          <w:sz w:val="26"/>
        </w:rPr>
        <w:t xml:space="preserve"> </w:t>
      </w:r>
      <w:r>
        <w:rPr>
          <w:rFonts w:ascii="Tahoma"/>
          <w:color w:val="25704A"/>
          <w:sz w:val="26"/>
        </w:rPr>
        <w:t>passage</w:t>
      </w:r>
      <w:r>
        <w:rPr>
          <w:rFonts w:ascii="Tahoma"/>
          <w:color w:val="25704A"/>
          <w:spacing w:val="4"/>
          <w:sz w:val="26"/>
        </w:rPr>
        <w:t xml:space="preserve"> </w:t>
      </w:r>
      <w:r>
        <w:rPr>
          <w:rFonts w:ascii="Tahoma"/>
          <w:color w:val="25704A"/>
          <w:sz w:val="26"/>
        </w:rPr>
        <w:t>using</w:t>
      </w:r>
      <w:r>
        <w:rPr>
          <w:rFonts w:ascii="Tahoma"/>
          <w:color w:val="25704A"/>
          <w:spacing w:val="3"/>
          <w:sz w:val="26"/>
        </w:rPr>
        <w:t xml:space="preserve"> </w:t>
      </w:r>
      <w:r>
        <w:rPr>
          <w:rFonts w:ascii="Tahoma"/>
          <w:color w:val="25704A"/>
          <w:spacing w:val="-5"/>
          <w:sz w:val="26"/>
        </w:rPr>
        <w:t>the</w:t>
      </w:r>
    </w:p>
    <w:p w14:paraId="50B8D5E0">
      <w:pPr>
        <w:spacing w:before="10" w:line="211" w:lineRule="auto"/>
        <w:ind w:left="615" w:right="1151" w:hanging="25"/>
        <w:jc w:val="left"/>
        <w:rPr>
          <w:rFonts w:ascii="Tahoma"/>
          <w:sz w:val="26"/>
        </w:rPr>
      </w:pPr>
      <w:r>
        <w:rPr>
          <w:rFonts w:ascii="Verdana"/>
          <w:i/>
          <w:color w:val="25704A"/>
          <w:sz w:val="27"/>
        </w:rPr>
        <w:t xml:space="preserve">-ing </w:t>
      </w:r>
      <w:r>
        <w:rPr>
          <w:rFonts w:ascii="Tahoma"/>
          <w:color w:val="25704A"/>
          <w:sz w:val="26"/>
        </w:rPr>
        <w:t>form</w:t>
      </w:r>
      <w:r>
        <w:rPr>
          <w:rFonts w:ascii="Tahoma"/>
          <w:color w:val="25704A"/>
          <w:spacing w:val="-14"/>
          <w:sz w:val="26"/>
        </w:rPr>
        <w:t xml:space="preserve"> </w:t>
      </w:r>
      <w:r>
        <w:rPr>
          <w:rFonts w:ascii="Tahoma"/>
          <w:color w:val="25704A"/>
          <w:sz w:val="26"/>
        </w:rPr>
        <w:t>or</w:t>
      </w:r>
      <w:r>
        <w:rPr>
          <w:rFonts w:ascii="Tahoma"/>
          <w:color w:val="25704A"/>
          <w:spacing w:val="-14"/>
          <w:sz w:val="26"/>
        </w:rPr>
        <w:t xml:space="preserve"> </w:t>
      </w:r>
      <w:r>
        <w:rPr>
          <w:rFonts w:ascii="Tahoma"/>
          <w:color w:val="25704A"/>
          <w:sz w:val="26"/>
        </w:rPr>
        <w:t>the</w:t>
      </w:r>
      <w:r>
        <w:rPr>
          <w:rFonts w:ascii="Tahoma"/>
          <w:color w:val="25704A"/>
          <w:spacing w:val="-14"/>
          <w:sz w:val="26"/>
        </w:rPr>
        <w:t xml:space="preserve"> </w:t>
      </w:r>
      <w:r>
        <w:rPr>
          <w:rFonts w:ascii="Tahoma"/>
          <w:color w:val="25704A"/>
          <w:sz w:val="26"/>
        </w:rPr>
        <w:t>past</w:t>
      </w:r>
      <w:r>
        <w:rPr>
          <w:rFonts w:ascii="Tahoma"/>
          <w:color w:val="25704A"/>
          <w:spacing w:val="-14"/>
          <w:sz w:val="26"/>
        </w:rPr>
        <w:t xml:space="preserve"> </w:t>
      </w:r>
      <w:r>
        <w:rPr>
          <w:rFonts w:ascii="Tahoma"/>
          <w:color w:val="25704A"/>
          <w:sz w:val="26"/>
        </w:rPr>
        <w:t>participle</w:t>
      </w:r>
      <w:r>
        <w:rPr>
          <w:rFonts w:ascii="Tahoma"/>
          <w:color w:val="25704A"/>
          <w:spacing w:val="-14"/>
          <w:sz w:val="26"/>
        </w:rPr>
        <w:t xml:space="preserve"> </w:t>
      </w:r>
      <w:r>
        <w:rPr>
          <w:rFonts w:ascii="Tahoma"/>
          <w:color w:val="25704A"/>
          <w:sz w:val="26"/>
        </w:rPr>
        <w:t xml:space="preserve">of </w:t>
      </w:r>
      <w:r>
        <w:rPr>
          <w:rFonts w:ascii="Tahoma"/>
          <w:color w:val="25704A"/>
          <w:w w:val="105"/>
          <w:sz w:val="26"/>
        </w:rPr>
        <w:t>the verbs in the box.</w:t>
      </w:r>
    </w:p>
    <w:p w14:paraId="4921B9A6">
      <w:pPr>
        <w:pStyle w:val="11"/>
        <w:spacing w:before="4"/>
        <w:rPr>
          <w:rFonts w:ascii="Tahoma"/>
          <w:sz w:val="24"/>
        </w:rPr>
      </w:pPr>
      <w:r>
        <mc:AlternateContent>
          <mc:Choice Requires="wpg">
            <w:drawing>
              <wp:anchor distT="0" distB="0" distL="0" distR="0" simplePos="0" relativeHeight="251914240" behindDoc="1" locked="0" layoutInCell="1" allowOverlap="1">
                <wp:simplePos x="0" y="0"/>
                <wp:positionH relativeFrom="page">
                  <wp:posOffset>4070985</wp:posOffset>
                </wp:positionH>
                <wp:positionV relativeFrom="paragraph">
                  <wp:posOffset>201295</wp:posOffset>
                </wp:positionV>
                <wp:extent cx="2782570" cy="558165"/>
                <wp:effectExtent l="0" t="0" r="0" b="0"/>
                <wp:wrapTopAndBottom/>
                <wp:docPr id="3100" name="Group 3100"/>
                <wp:cNvGraphicFramePr/>
                <a:graphic xmlns:a="http://schemas.openxmlformats.org/drawingml/2006/main">
                  <a:graphicData uri="http://schemas.microsoft.com/office/word/2010/wordprocessingGroup">
                    <wpg:wgp>
                      <wpg:cNvGrpSpPr/>
                      <wpg:grpSpPr>
                        <a:xfrm>
                          <a:off x="0" y="0"/>
                          <a:ext cx="2782570" cy="558165"/>
                          <a:chOff x="0" y="0"/>
                          <a:chExt cx="2782570" cy="558165"/>
                        </a:xfrm>
                      </wpg:grpSpPr>
                      <wps:wsp>
                        <wps:cNvPr id="3101" name="Graphic 3101"/>
                        <wps:cNvSpPr/>
                        <wps:spPr>
                          <a:xfrm>
                            <a:off x="0" y="0"/>
                            <a:ext cx="2782570" cy="558165"/>
                          </a:xfrm>
                          <a:custGeom>
                            <a:avLst/>
                            <a:gdLst/>
                            <a:ahLst/>
                            <a:cxnLst/>
                            <a:rect l="l" t="t" r="r" b="b"/>
                            <a:pathLst>
                              <a:path w="2782570" h="558165">
                                <a:moveTo>
                                  <a:pt x="2673985" y="0"/>
                                </a:moveTo>
                                <a:lnTo>
                                  <a:pt x="107823" y="0"/>
                                </a:lnTo>
                                <a:lnTo>
                                  <a:pt x="45487" y="1684"/>
                                </a:lnTo>
                                <a:lnTo>
                                  <a:pt x="13477" y="13477"/>
                                </a:lnTo>
                                <a:lnTo>
                                  <a:pt x="1684" y="45487"/>
                                </a:lnTo>
                                <a:lnTo>
                                  <a:pt x="0" y="107823"/>
                                </a:lnTo>
                                <a:lnTo>
                                  <a:pt x="0" y="449453"/>
                                </a:lnTo>
                                <a:lnTo>
                                  <a:pt x="1684" y="512008"/>
                                </a:lnTo>
                                <a:lnTo>
                                  <a:pt x="13477" y="544131"/>
                                </a:lnTo>
                                <a:lnTo>
                                  <a:pt x="45487" y="555966"/>
                                </a:lnTo>
                                <a:lnTo>
                                  <a:pt x="107823" y="557657"/>
                                </a:lnTo>
                                <a:lnTo>
                                  <a:pt x="2673985" y="557657"/>
                                </a:lnTo>
                                <a:lnTo>
                                  <a:pt x="2736467" y="555966"/>
                                </a:lnTo>
                                <a:lnTo>
                                  <a:pt x="2768552" y="544131"/>
                                </a:lnTo>
                                <a:lnTo>
                                  <a:pt x="2780373" y="512008"/>
                                </a:lnTo>
                                <a:lnTo>
                                  <a:pt x="2782062" y="449453"/>
                                </a:lnTo>
                                <a:lnTo>
                                  <a:pt x="2782062" y="107823"/>
                                </a:lnTo>
                                <a:lnTo>
                                  <a:pt x="2780373" y="45487"/>
                                </a:lnTo>
                                <a:lnTo>
                                  <a:pt x="2768552" y="13477"/>
                                </a:lnTo>
                                <a:lnTo>
                                  <a:pt x="2736467" y="1684"/>
                                </a:lnTo>
                                <a:lnTo>
                                  <a:pt x="2673985" y="0"/>
                                </a:lnTo>
                                <a:close/>
                              </a:path>
                            </a:pathLst>
                          </a:custGeom>
                          <a:solidFill>
                            <a:srgbClr val="ECECEB"/>
                          </a:solidFill>
                        </wps:spPr>
                        <wps:bodyPr wrap="square" lIns="0" tIns="0" rIns="0" bIns="0" rtlCol="0">
                          <a:noAutofit/>
                        </wps:bodyPr>
                      </wps:wsp>
                      <wps:wsp>
                        <wps:cNvPr id="3102" name="Textbox 3102"/>
                        <wps:cNvSpPr txBox="1"/>
                        <wps:spPr>
                          <a:xfrm>
                            <a:off x="157632" y="69850"/>
                            <a:ext cx="287655" cy="412115"/>
                          </a:xfrm>
                          <a:prstGeom prst="rect">
                            <a:avLst/>
                          </a:prstGeom>
                        </wps:spPr>
                        <wps:txbx>
                          <w:txbxContent>
                            <w:p w14:paraId="7EB4D439">
                              <w:pPr>
                                <w:spacing w:before="0"/>
                                <w:ind w:left="0" w:right="0" w:firstLine="0"/>
                                <w:jc w:val="left"/>
                                <w:rPr>
                                  <w:rFonts w:ascii="Tahoma"/>
                                  <w:sz w:val="22"/>
                                </w:rPr>
                              </w:pPr>
                              <w:r>
                                <w:rPr>
                                  <w:rFonts w:ascii="Tahoma"/>
                                  <w:color w:val="231F20"/>
                                  <w:spacing w:val="-4"/>
                                  <w:w w:val="105"/>
                                  <w:sz w:val="22"/>
                                </w:rPr>
                                <w:t>hold</w:t>
                              </w:r>
                            </w:p>
                            <w:p w14:paraId="4E244A5E">
                              <w:pPr>
                                <w:spacing w:before="116"/>
                                <w:ind w:left="0" w:right="0" w:firstLine="0"/>
                                <w:jc w:val="left"/>
                                <w:rPr>
                                  <w:rFonts w:ascii="Tahoma"/>
                                  <w:sz w:val="22"/>
                                </w:rPr>
                              </w:pPr>
                              <w:r>
                                <w:rPr>
                                  <w:rFonts w:ascii="Tahoma"/>
                                  <w:color w:val="231F20"/>
                                  <w:spacing w:val="-4"/>
                                  <w:w w:val="105"/>
                                  <w:sz w:val="22"/>
                                </w:rPr>
                                <w:t>sing</w:t>
                              </w:r>
                            </w:p>
                          </w:txbxContent>
                        </wps:txbx>
                        <wps:bodyPr wrap="square" lIns="0" tIns="0" rIns="0" bIns="0" rtlCol="0">
                          <a:noAutofit/>
                        </wps:bodyPr>
                      </wps:wsp>
                      <wps:wsp>
                        <wps:cNvPr id="3103" name="Textbox 3103"/>
                        <wps:cNvSpPr txBox="1"/>
                        <wps:spPr>
                          <a:xfrm>
                            <a:off x="787260" y="69850"/>
                            <a:ext cx="381635" cy="412115"/>
                          </a:xfrm>
                          <a:prstGeom prst="rect">
                            <a:avLst/>
                          </a:prstGeom>
                        </wps:spPr>
                        <wps:txbx>
                          <w:txbxContent>
                            <w:p w14:paraId="179BF235">
                              <w:pPr>
                                <w:spacing w:before="0"/>
                                <w:ind w:left="0" w:right="0" w:firstLine="0"/>
                                <w:jc w:val="left"/>
                                <w:rPr>
                                  <w:rFonts w:ascii="Tahoma"/>
                                  <w:sz w:val="22"/>
                                </w:rPr>
                              </w:pPr>
                              <w:r>
                                <w:rPr>
                                  <w:rFonts w:ascii="Tahoma"/>
                                  <w:color w:val="231F20"/>
                                  <w:spacing w:val="-5"/>
                                  <w:sz w:val="22"/>
                                </w:rPr>
                                <w:t>get</w:t>
                              </w:r>
                            </w:p>
                            <w:p w14:paraId="03B5A18F">
                              <w:pPr>
                                <w:spacing w:before="116"/>
                                <w:ind w:left="0" w:right="0" w:firstLine="0"/>
                                <w:jc w:val="left"/>
                                <w:rPr>
                                  <w:rFonts w:ascii="Tahoma"/>
                                  <w:sz w:val="22"/>
                                </w:rPr>
                              </w:pPr>
                              <w:r>
                                <w:rPr>
                                  <w:rFonts w:ascii="Tahoma"/>
                                  <w:color w:val="231F20"/>
                                  <w:spacing w:val="-2"/>
                                  <w:w w:val="105"/>
                                  <w:sz w:val="22"/>
                                </w:rPr>
                                <w:t>excite</w:t>
                              </w:r>
                            </w:p>
                          </w:txbxContent>
                        </wps:txbx>
                        <wps:bodyPr wrap="square" lIns="0" tIns="0" rIns="0" bIns="0" rtlCol="0">
                          <a:noAutofit/>
                        </wps:bodyPr>
                      </wps:wsp>
                      <wps:wsp>
                        <wps:cNvPr id="3104" name="Textbox 3104"/>
                        <wps:cNvSpPr txBox="1"/>
                        <wps:spPr>
                          <a:xfrm>
                            <a:off x="1498472" y="69850"/>
                            <a:ext cx="384175" cy="412115"/>
                          </a:xfrm>
                          <a:prstGeom prst="rect">
                            <a:avLst/>
                          </a:prstGeom>
                        </wps:spPr>
                        <wps:txbx>
                          <w:txbxContent>
                            <w:p w14:paraId="4FB7470D">
                              <w:pPr>
                                <w:spacing w:before="0"/>
                                <w:ind w:left="0" w:right="0" w:firstLine="0"/>
                                <w:jc w:val="left"/>
                                <w:rPr>
                                  <w:rFonts w:ascii="Tahoma"/>
                                  <w:sz w:val="22"/>
                                </w:rPr>
                              </w:pPr>
                              <w:r>
                                <w:rPr>
                                  <w:rFonts w:ascii="Tahoma"/>
                                  <w:color w:val="231F20"/>
                                  <w:spacing w:val="-4"/>
                                  <w:w w:val="105"/>
                                  <w:sz w:val="22"/>
                                </w:rPr>
                                <w:t>walk</w:t>
                              </w:r>
                            </w:p>
                            <w:p w14:paraId="5EE76E6E">
                              <w:pPr>
                                <w:spacing w:before="116"/>
                                <w:ind w:left="0" w:right="0" w:firstLine="0"/>
                                <w:jc w:val="left"/>
                                <w:rPr>
                                  <w:rFonts w:ascii="Tahoma"/>
                                  <w:sz w:val="22"/>
                                </w:rPr>
                              </w:pPr>
                              <w:r>
                                <w:rPr>
                                  <w:rFonts w:ascii="Tahoma"/>
                                  <w:color w:val="231F20"/>
                                  <w:spacing w:val="-2"/>
                                  <w:sz w:val="22"/>
                                </w:rPr>
                                <w:t>dance</w:t>
                              </w:r>
                            </w:p>
                          </w:txbxContent>
                        </wps:txbx>
                        <wps:bodyPr wrap="square" lIns="0" tIns="0" rIns="0" bIns="0" rtlCol="0">
                          <a:noAutofit/>
                        </wps:bodyPr>
                      </wps:wsp>
                      <wps:wsp>
                        <wps:cNvPr id="3105" name="Textbox 3105"/>
                        <wps:cNvSpPr txBox="1"/>
                        <wps:spPr>
                          <a:xfrm>
                            <a:off x="2196973" y="69850"/>
                            <a:ext cx="455930" cy="412115"/>
                          </a:xfrm>
                          <a:prstGeom prst="rect">
                            <a:avLst/>
                          </a:prstGeom>
                        </wps:spPr>
                        <wps:txbx>
                          <w:txbxContent>
                            <w:p w14:paraId="51FBFD9D">
                              <w:pPr>
                                <w:spacing w:before="0"/>
                                <w:ind w:left="0" w:right="0" w:firstLine="0"/>
                                <w:jc w:val="left"/>
                                <w:rPr>
                                  <w:rFonts w:ascii="Tahoma"/>
                                  <w:sz w:val="22"/>
                                </w:rPr>
                              </w:pPr>
                              <w:r>
                                <w:rPr>
                                  <w:rFonts w:ascii="Tahoma"/>
                                  <w:color w:val="231F20"/>
                                  <w:spacing w:val="-4"/>
                                  <w:w w:val="105"/>
                                  <w:sz w:val="22"/>
                                </w:rPr>
                                <w:t>hear</w:t>
                              </w:r>
                            </w:p>
                            <w:p w14:paraId="3CD987FE">
                              <w:pPr>
                                <w:spacing w:before="116"/>
                                <w:ind w:left="0" w:right="0" w:firstLine="0"/>
                                <w:jc w:val="left"/>
                                <w:rPr>
                                  <w:rFonts w:ascii="Tahoma"/>
                                  <w:sz w:val="22"/>
                                </w:rPr>
                              </w:pPr>
                              <w:r>
                                <w:rPr>
                                  <w:rFonts w:ascii="Tahoma"/>
                                  <w:color w:val="231F20"/>
                                  <w:spacing w:val="-2"/>
                                  <w:w w:val="105"/>
                                  <w:sz w:val="22"/>
                                </w:rPr>
                                <w:t>admire</w:t>
                              </w:r>
                            </w:p>
                          </w:txbxContent>
                        </wps:txbx>
                        <wps:bodyPr wrap="square" lIns="0" tIns="0" rIns="0" bIns="0" rtlCol="0">
                          <a:noAutofit/>
                        </wps:bodyPr>
                      </wps:wsp>
                    </wpg:wgp>
                  </a:graphicData>
                </a:graphic>
              </wp:anchor>
            </w:drawing>
          </mc:Choice>
          <mc:Fallback>
            <w:pict>
              <v:group id="Group 3100" o:spid="_x0000_s1026" o:spt="203" style="position:absolute;left:0pt;margin-left:320.55pt;margin-top:15.85pt;height:43.95pt;width:219.1pt;mso-position-horizontal-relative:page;mso-wrap-distance-bottom:0pt;mso-wrap-distance-top:0pt;z-index:-251402240;mso-width-relative:page;mso-height-relative:page;" coordsize="2782570,558165" o:gfxdata="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">
                <o:lock v:ext="edit" aspectratio="f"/>
                <v:shape id="Graphic 3101" o:spid="_x0000_s1026" o:spt="100" style="position:absolute;left:0;top:0;height:558165;width:2782570;" fillcolor="#ECECEB" filled="t" stroked="f" coordsize="2782570,558165" o:gfxdata="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HZ74vQAA&#10;AN0AAAAPAAAAAAAAAAEAIAAAACIAAABkcnMvZG93bnJldi54bWxQSwECFAAUAAAACACHTuJAMy8F&#10;njsAAAA5AAAAEAAAAAAAAAABACAAAAAMAQAAZHJzL3NoYXBleG1sLnhtbFBLBQYAAAAABgAGAFsB&#10;AAC2AwAAAAA=&#10;" path="m2673985,0l107823,0,45487,1684,13477,13477,1684,45487,0,107823,0,449453,1684,512008,13477,544131,45487,555966,107823,557657,2673985,557657,2736467,555966,2768552,544131,2780373,512008,2782062,449453,2782062,107823,2780373,45487,2768552,13477,2736467,1684,2673985,0xe">
                  <v:fill on="t" focussize="0,0"/>
                  <v:stroke on="f"/>
                  <v:imagedata o:title=""/>
                  <o:lock v:ext="edit" aspectratio="f"/>
                  <v:textbox inset="0mm,0mm,0mm,0mm"/>
                </v:shape>
                <v:shape id="Textbox 3102" o:spid="_x0000_s1026" o:spt="202" type="#_x0000_t202" style="position:absolute;left:157632;top:69850;height:412115;width:287655;" filled="f" stroked="f" coordsize="21600,21600" o:gfxdata="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Nlk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EB4D439">
                        <w:pPr>
                          <w:spacing w:before="0"/>
                          <w:ind w:left="0" w:right="0" w:firstLine="0"/>
                          <w:jc w:val="left"/>
                          <w:rPr>
                            <w:rFonts w:ascii="Tahoma"/>
                            <w:sz w:val="22"/>
                          </w:rPr>
                        </w:pPr>
                        <w:r>
                          <w:rPr>
                            <w:rFonts w:ascii="Tahoma"/>
                            <w:color w:val="231F20"/>
                            <w:spacing w:val="-4"/>
                            <w:w w:val="105"/>
                            <w:sz w:val="22"/>
                          </w:rPr>
                          <w:t>hold</w:t>
                        </w:r>
                      </w:p>
                      <w:p w14:paraId="4E244A5E">
                        <w:pPr>
                          <w:spacing w:before="116"/>
                          <w:ind w:left="0" w:right="0" w:firstLine="0"/>
                          <w:jc w:val="left"/>
                          <w:rPr>
                            <w:rFonts w:ascii="Tahoma"/>
                            <w:sz w:val="22"/>
                          </w:rPr>
                        </w:pPr>
                        <w:r>
                          <w:rPr>
                            <w:rFonts w:ascii="Tahoma"/>
                            <w:color w:val="231F20"/>
                            <w:spacing w:val="-4"/>
                            <w:w w:val="105"/>
                            <w:sz w:val="22"/>
                          </w:rPr>
                          <w:t>sing</w:t>
                        </w:r>
                      </w:p>
                    </w:txbxContent>
                  </v:textbox>
                </v:shape>
                <v:shape id="Textbox 3103" o:spid="_x0000_s1026" o:spt="202" type="#_x0000_t202" style="position:absolute;left:787260;top:69850;height:412115;width:381635;" filled="f" stroked="f" coordsize="21600,21600" o:gfxdata="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evy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79BF235">
                        <w:pPr>
                          <w:spacing w:before="0"/>
                          <w:ind w:left="0" w:right="0" w:firstLine="0"/>
                          <w:jc w:val="left"/>
                          <w:rPr>
                            <w:rFonts w:ascii="Tahoma"/>
                            <w:sz w:val="22"/>
                          </w:rPr>
                        </w:pPr>
                        <w:r>
                          <w:rPr>
                            <w:rFonts w:ascii="Tahoma"/>
                            <w:color w:val="231F20"/>
                            <w:spacing w:val="-5"/>
                            <w:sz w:val="22"/>
                          </w:rPr>
                          <w:t>get</w:t>
                        </w:r>
                      </w:p>
                      <w:p w14:paraId="03B5A18F">
                        <w:pPr>
                          <w:spacing w:before="116"/>
                          <w:ind w:left="0" w:right="0" w:firstLine="0"/>
                          <w:jc w:val="left"/>
                          <w:rPr>
                            <w:rFonts w:ascii="Tahoma"/>
                            <w:sz w:val="22"/>
                          </w:rPr>
                        </w:pPr>
                        <w:r>
                          <w:rPr>
                            <w:rFonts w:ascii="Tahoma"/>
                            <w:color w:val="231F20"/>
                            <w:spacing w:val="-2"/>
                            <w:w w:val="105"/>
                            <w:sz w:val="22"/>
                          </w:rPr>
                          <w:t>excite</w:t>
                        </w:r>
                      </w:p>
                    </w:txbxContent>
                  </v:textbox>
                </v:shape>
                <v:shape id="Textbox 3104" o:spid="_x0000_s1026" o:spt="202" type="#_x0000_t202" style="position:absolute;left:1498472;top:69850;height:412115;width:384175;" filled="f" stroked="f" coordsize="21600,21600" o:gfxdata="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k2T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FB7470D">
                        <w:pPr>
                          <w:spacing w:before="0"/>
                          <w:ind w:left="0" w:right="0" w:firstLine="0"/>
                          <w:jc w:val="left"/>
                          <w:rPr>
                            <w:rFonts w:ascii="Tahoma"/>
                            <w:sz w:val="22"/>
                          </w:rPr>
                        </w:pPr>
                        <w:r>
                          <w:rPr>
                            <w:rFonts w:ascii="Tahoma"/>
                            <w:color w:val="231F20"/>
                            <w:spacing w:val="-4"/>
                            <w:w w:val="105"/>
                            <w:sz w:val="22"/>
                          </w:rPr>
                          <w:t>walk</w:t>
                        </w:r>
                      </w:p>
                      <w:p w14:paraId="5EE76E6E">
                        <w:pPr>
                          <w:spacing w:before="116"/>
                          <w:ind w:left="0" w:right="0" w:firstLine="0"/>
                          <w:jc w:val="left"/>
                          <w:rPr>
                            <w:rFonts w:ascii="Tahoma"/>
                            <w:sz w:val="22"/>
                          </w:rPr>
                        </w:pPr>
                        <w:r>
                          <w:rPr>
                            <w:rFonts w:ascii="Tahoma"/>
                            <w:color w:val="231F20"/>
                            <w:spacing w:val="-2"/>
                            <w:sz w:val="22"/>
                          </w:rPr>
                          <w:t>dance</w:t>
                        </w:r>
                      </w:p>
                    </w:txbxContent>
                  </v:textbox>
                </v:shape>
                <v:shape id="Textbox 3105" o:spid="_x0000_s1026" o:spt="202" type="#_x0000_t202" style="position:absolute;left:2196973;top:69850;height:412115;width:455930;" filled="f" stroked="f" coordsize="21600,21600" o:gfxdata="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38Fn&#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FBFD9D">
                        <w:pPr>
                          <w:spacing w:before="0"/>
                          <w:ind w:left="0" w:right="0" w:firstLine="0"/>
                          <w:jc w:val="left"/>
                          <w:rPr>
                            <w:rFonts w:ascii="Tahoma"/>
                            <w:sz w:val="22"/>
                          </w:rPr>
                        </w:pPr>
                        <w:r>
                          <w:rPr>
                            <w:rFonts w:ascii="Tahoma"/>
                            <w:color w:val="231F20"/>
                            <w:spacing w:val="-4"/>
                            <w:w w:val="105"/>
                            <w:sz w:val="22"/>
                          </w:rPr>
                          <w:t>hear</w:t>
                        </w:r>
                      </w:p>
                      <w:p w14:paraId="3CD987FE">
                        <w:pPr>
                          <w:spacing w:before="116"/>
                          <w:ind w:left="0" w:right="0" w:firstLine="0"/>
                          <w:jc w:val="left"/>
                          <w:rPr>
                            <w:rFonts w:ascii="Tahoma"/>
                            <w:sz w:val="22"/>
                          </w:rPr>
                        </w:pPr>
                        <w:r>
                          <w:rPr>
                            <w:rFonts w:ascii="Tahoma"/>
                            <w:color w:val="231F20"/>
                            <w:spacing w:val="-2"/>
                            <w:w w:val="105"/>
                            <w:sz w:val="22"/>
                          </w:rPr>
                          <w:t>admire</w:t>
                        </w:r>
                      </w:p>
                    </w:txbxContent>
                  </v:textbox>
                </v:shape>
                <w10:wrap type="topAndBottom"/>
              </v:group>
            </w:pict>
          </mc:Fallback>
        </mc:AlternateContent>
      </w:r>
    </w:p>
    <w:p w14:paraId="6D528AE3">
      <w:pPr>
        <w:pStyle w:val="11"/>
        <w:spacing w:before="10"/>
        <w:rPr>
          <w:rFonts w:ascii="Tahoma"/>
          <w:sz w:val="23"/>
        </w:rPr>
      </w:pPr>
    </w:p>
    <w:p w14:paraId="7AEE5C1B">
      <w:pPr>
        <w:tabs>
          <w:tab w:val="left" w:pos="2204"/>
          <w:tab w:val="left" w:pos="2277"/>
          <w:tab w:val="left" w:pos="3101"/>
          <w:tab w:val="left" w:pos="4312"/>
          <w:tab w:val="left" w:pos="4746"/>
        </w:tabs>
        <w:spacing w:before="0" w:line="242" w:lineRule="auto"/>
        <w:ind w:left="608" w:right="1207" w:firstLine="0"/>
        <w:jc w:val="both"/>
        <w:rPr>
          <w:rFonts w:ascii="Calibri" w:hAnsi="Calibri"/>
          <w:sz w:val="26"/>
        </w:rPr>
      </w:pPr>
      <w:r>
        <w:rPr>
          <w:rFonts w:ascii="Calibri" w:hAnsi="Calibri"/>
          <w:color w:val="231F20"/>
          <w:w w:val="95"/>
          <w:sz w:val="26"/>
        </w:rPr>
        <w:t xml:space="preserve">After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8"/>
          <w:sz w:val="26"/>
        </w:rPr>
        <w:t xml:space="preserve"> </w:t>
      </w:r>
      <w:r>
        <w:rPr>
          <w:rFonts w:ascii="Calibri" w:hAnsi="Calibri"/>
          <w:color w:val="231F20"/>
          <w:w w:val="90"/>
          <w:sz w:val="26"/>
        </w:rPr>
        <w:t>that</w:t>
      </w:r>
      <w:r>
        <w:rPr>
          <w:rFonts w:ascii="Calibri" w:hAnsi="Calibri"/>
          <w:color w:val="231F20"/>
          <w:spacing w:val="-2"/>
          <w:w w:val="90"/>
          <w:sz w:val="26"/>
        </w:rPr>
        <w:t xml:space="preserve"> </w:t>
      </w:r>
      <w:r>
        <w:rPr>
          <w:rFonts w:ascii="Calibri" w:hAnsi="Calibri"/>
          <w:color w:val="231F20"/>
          <w:w w:val="90"/>
          <w:sz w:val="26"/>
        </w:rPr>
        <w:t>I</w:t>
      </w:r>
      <w:r>
        <w:rPr>
          <w:rFonts w:ascii="Calibri" w:hAnsi="Calibri"/>
          <w:color w:val="231F20"/>
          <w:spacing w:val="-2"/>
          <w:w w:val="90"/>
          <w:sz w:val="26"/>
        </w:rPr>
        <w:t xml:space="preserve"> </w:t>
      </w:r>
      <w:r>
        <w:rPr>
          <w:rFonts w:ascii="Calibri" w:hAnsi="Calibri"/>
          <w:color w:val="231F20"/>
          <w:w w:val="90"/>
          <w:sz w:val="26"/>
        </w:rPr>
        <w:t>was</w:t>
      </w:r>
      <w:r>
        <w:rPr>
          <w:rFonts w:ascii="Calibri" w:hAnsi="Calibri"/>
          <w:color w:val="231F20"/>
          <w:spacing w:val="-2"/>
          <w:w w:val="90"/>
          <w:sz w:val="26"/>
        </w:rPr>
        <w:t xml:space="preserve"> </w:t>
      </w:r>
      <w:r>
        <w:rPr>
          <w:rFonts w:ascii="Calibri" w:hAnsi="Calibri"/>
          <w:color w:val="231F20"/>
          <w:w w:val="90"/>
          <w:sz w:val="26"/>
        </w:rPr>
        <w:t>going</w:t>
      </w:r>
      <w:r>
        <w:rPr>
          <w:rFonts w:ascii="Calibri" w:hAnsi="Calibri"/>
          <w:color w:val="231F20"/>
          <w:spacing w:val="-2"/>
          <w:w w:val="90"/>
          <w:sz w:val="26"/>
        </w:rPr>
        <w:t xml:space="preserve"> </w:t>
      </w:r>
      <w:r>
        <w:rPr>
          <w:rFonts w:ascii="Calibri" w:hAnsi="Calibri"/>
          <w:color w:val="231F20"/>
          <w:w w:val="90"/>
          <w:sz w:val="26"/>
        </w:rPr>
        <w:t>to</w:t>
      </w:r>
      <w:r>
        <w:rPr>
          <w:rFonts w:ascii="Calibri" w:hAnsi="Calibri"/>
          <w:color w:val="231F20"/>
          <w:spacing w:val="-2"/>
          <w:w w:val="90"/>
          <w:sz w:val="26"/>
        </w:rPr>
        <w:t xml:space="preserve"> </w:t>
      </w:r>
      <w:r>
        <w:rPr>
          <w:rFonts w:ascii="Calibri" w:hAnsi="Calibri"/>
          <w:color w:val="231F20"/>
          <w:w w:val="90"/>
          <w:sz w:val="26"/>
        </w:rPr>
        <w:t>be</w:t>
      </w:r>
      <w:r>
        <w:rPr>
          <w:rFonts w:ascii="Calibri" w:hAnsi="Calibri"/>
          <w:color w:val="231F20"/>
          <w:spacing w:val="-2"/>
          <w:w w:val="90"/>
          <w:sz w:val="26"/>
        </w:rPr>
        <w:t xml:space="preserve"> </w:t>
      </w:r>
      <w:r>
        <w:rPr>
          <w:rFonts w:ascii="Calibri" w:hAnsi="Calibri"/>
          <w:color w:val="231F20"/>
          <w:w w:val="90"/>
          <w:sz w:val="26"/>
        </w:rPr>
        <w:t xml:space="preserve">my </w:t>
      </w:r>
      <w:r>
        <w:rPr>
          <w:rFonts w:ascii="Calibri" w:hAnsi="Calibri"/>
          <w:color w:val="231F20"/>
          <w:w w:val="95"/>
          <w:sz w:val="26"/>
        </w:rPr>
        <w:t xml:space="preserve">aunt’s bridesmaid, I felt so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90"/>
          <w:sz w:val="26"/>
        </w:rPr>
        <w:t xml:space="preserve">that </w:t>
      </w:r>
      <w:r>
        <w:rPr>
          <w:rFonts w:ascii="Calibri" w:hAnsi="Calibri"/>
          <w:color w:val="231F20"/>
          <w:w w:val="85"/>
          <w:sz w:val="26"/>
        </w:rPr>
        <w:t xml:space="preserve">I didn’t sleep very well the night before her wedding day. Although I was tired, I didn’t </w:t>
      </w:r>
      <w:r>
        <w:rPr>
          <w:rFonts w:ascii="Calibri" w:hAnsi="Calibri"/>
          <w:color w:val="231F20"/>
          <w:w w:val="95"/>
          <w:sz w:val="26"/>
        </w:rPr>
        <w:t xml:space="preserve">mind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u w:val="single" w:color="231F20"/>
        </w:rPr>
        <w:t xml:space="preserve"> </w:t>
      </w:r>
      <w:r>
        <w:rPr>
          <w:rFonts w:ascii="Calibri" w:hAnsi="Calibri"/>
          <w:color w:val="231F20"/>
          <w:spacing w:val="-15"/>
          <w:sz w:val="26"/>
        </w:rPr>
        <w:t xml:space="preserve"> </w:t>
      </w:r>
      <w:r>
        <w:rPr>
          <w:rFonts w:ascii="Calibri" w:hAnsi="Calibri"/>
          <w:color w:val="231F20"/>
          <w:w w:val="85"/>
          <w:sz w:val="26"/>
        </w:rPr>
        <w:t>up</w:t>
      </w:r>
      <w:r>
        <w:rPr>
          <w:rFonts w:ascii="Calibri" w:hAnsi="Calibri"/>
          <w:color w:val="231F20"/>
          <w:spacing w:val="-6"/>
          <w:w w:val="85"/>
          <w:sz w:val="26"/>
        </w:rPr>
        <w:t xml:space="preserve"> </w:t>
      </w:r>
      <w:r>
        <w:rPr>
          <w:rFonts w:ascii="Calibri" w:hAnsi="Calibri"/>
          <w:color w:val="231F20"/>
          <w:w w:val="85"/>
          <w:sz w:val="26"/>
        </w:rPr>
        <w:t>early</w:t>
      </w:r>
      <w:r>
        <w:rPr>
          <w:rFonts w:ascii="Calibri" w:hAnsi="Calibri"/>
          <w:color w:val="231F20"/>
          <w:spacing w:val="-1"/>
          <w:sz w:val="26"/>
        </w:rPr>
        <w:t xml:space="preserve"> </w:t>
      </w:r>
      <w:r>
        <w:rPr>
          <w:rFonts w:ascii="Calibri" w:hAnsi="Calibri"/>
          <w:color w:val="231F20"/>
          <w:w w:val="85"/>
          <w:sz w:val="26"/>
        </w:rPr>
        <w:t>the</w:t>
      </w:r>
      <w:r>
        <w:rPr>
          <w:rFonts w:ascii="Calibri" w:hAnsi="Calibri"/>
          <w:color w:val="231F20"/>
          <w:sz w:val="26"/>
        </w:rPr>
        <w:t xml:space="preserve"> </w:t>
      </w:r>
      <w:r>
        <w:rPr>
          <w:rFonts w:ascii="Calibri" w:hAnsi="Calibri"/>
          <w:color w:val="231F20"/>
          <w:w w:val="85"/>
          <w:sz w:val="26"/>
        </w:rPr>
        <w:t>next</w:t>
      </w:r>
      <w:r>
        <w:rPr>
          <w:rFonts w:ascii="Calibri" w:hAnsi="Calibri"/>
          <w:color w:val="231F20"/>
          <w:sz w:val="26"/>
        </w:rPr>
        <w:t xml:space="preserve"> </w:t>
      </w:r>
      <w:r>
        <w:rPr>
          <w:rFonts w:ascii="Calibri" w:hAnsi="Calibri"/>
          <w:color w:val="231F20"/>
          <w:w w:val="85"/>
          <w:sz w:val="26"/>
        </w:rPr>
        <w:t xml:space="preserve">morning to go to my aunt’s house to get dressed up. I put on my blue dress and my aunt, of course, wore a white silk dress. When my aunt finally </w:t>
      </w:r>
      <w:r>
        <w:rPr>
          <w:rFonts w:ascii="Calibri" w:hAnsi="Calibri"/>
          <w:color w:val="231F20"/>
          <w:w w:val="95"/>
          <w:sz w:val="26"/>
        </w:rPr>
        <w:t xml:space="preserve">appeared at the back of the church,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 xml:space="preserve">a bunch of flowers, everybody looked at her </w:t>
      </w:r>
      <w:r>
        <w:rPr>
          <w:rFonts w:ascii="Calibri" w:hAnsi="Calibri"/>
          <w:color w:val="231F20"/>
          <w:w w:val="95"/>
          <w:sz w:val="26"/>
        </w:rPr>
        <w:t xml:space="preserve">with </w:t>
      </w:r>
      <w:r>
        <w:rPr>
          <w:rFonts w:ascii="Calibri" w:hAnsi="Calibri"/>
          <w:color w:val="231F20"/>
          <w:sz w:val="26"/>
          <w:u w:val="single" w:color="231F20"/>
        </w:rPr>
        <w:tab/>
      </w:r>
      <w:r>
        <w:rPr>
          <w:rFonts w:ascii="Calibri" w:hAnsi="Calibri"/>
          <w:color w:val="231F20"/>
          <w:spacing w:val="-8"/>
          <w:sz w:val="26"/>
        </w:rPr>
        <w:t xml:space="preserve"> </w:t>
      </w:r>
      <w:r>
        <w:rPr>
          <w:rFonts w:ascii="Calibri" w:hAnsi="Calibri"/>
          <w:color w:val="231F20"/>
          <w:w w:val="85"/>
          <w:sz w:val="26"/>
        </w:rPr>
        <w:t xml:space="preserve">smiles. After the wedding, I </w:t>
      </w:r>
      <w:r>
        <w:rPr>
          <w:rFonts w:ascii="Calibri" w:hAnsi="Calibri"/>
          <w:color w:val="231F20"/>
          <w:w w:val="95"/>
          <w:sz w:val="26"/>
        </w:rPr>
        <w:t xml:space="preserve">left the church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9"/>
          <w:sz w:val="26"/>
        </w:rPr>
        <w:t xml:space="preserve"> </w:t>
      </w:r>
      <w:r>
        <w:rPr>
          <w:rFonts w:ascii="Calibri" w:hAnsi="Calibri"/>
          <w:color w:val="231F20"/>
          <w:w w:val="85"/>
          <w:sz w:val="26"/>
        </w:rPr>
        <w:t>slowly</w:t>
      </w:r>
      <w:r>
        <w:rPr>
          <w:rFonts w:ascii="Calibri" w:hAnsi="Calibri"/>
          <w:color w:val="231F20"/>
          <w:spacing w:val="-1"/>
          <w:w w:val="85"/>
          <w:sz w:val="26"/>
        </w:rPr>
        <w:t xml:space="preserve"> </w:t>
      </w:r>
      <w:r>
        <w:rPr>
          <w:rFonts w:ascii="Calibri" w:hAnsi="Calibri"/>
          <w:color w:val="231F20"/>
          <w:w w:val="85"/>
          <w:sz w:val="26"/>
        </w:rPr>
        <w:t>behind</w:t>
      </w:r>
      <w:r>
        <w:rPr>
          <w:rFonts w:ascii="Calibri" w:hAnsi="Calibri"/>
          <w:color w:val="231F20"/>
          <w:spacing w:val="-1"/>
          <w:w w:val="85"/>
          <w:sz w:val="26"/>
        </w:rPr>
        <w:t xml:space="preserve"> </w:t>
      </w:r>
      <w:r>
        <w:rPr>
          <w:rFonts w:ascii="Calibri" w:hAnsi="Calibri"/>
          <w:color w:val="231F20"/>
          <w:w w:val="85"/>
          <w:sz w:val="26"/>
        </w:rPr>
        <w:t>my aunt</w:t>
      </w:r>
      <w:r>
        <w:rPr>
          <w:rFonts w:ascii="Calibri" w:hAnsi="Calibri"/>
          <w:color w:val="231F20"/>
          <w:spacing w:val="-2"/>
          <w:w w:val="85"/>
          <w:sz w:val="26"/>
        </w:rPr>
        <w:t xml:space="preserve"> </w:t>
      </w:r>
      <w:r>
        <w:rPr>
          <w:rFonts w:ascii="Calibri" w:hAnsi="Calibri"/>
          <w:color w:val="231F20"/>
          <w:w w:val="85"/>
          <w:sz w:val="26"/>
        </w:rPr>
        <w:t>and</w:t>
      </w:r>
      <w:r>
        <w:rPr>
          <w:rFonts w:ascii="Calibri" w:hAnsi="Calibri"/>
          <w:color w:val="231F20"/>
          <w:spacing w:val="-2"/>
          <w:w w:val="85"/>
          <w:sz w:val="26"/>
        </w:rPr>
        <w:t xml:space="preserve"> </w:t>
      </w:r>
      <w:r>
        <w:rPr>
          <w:rFonts w:ascii="Calibri" w:hAnsi="Calibri"/>
          <w:color w:val="231F20"/>
          <w:w w:val="85"/>
          <w:sz w:val="26"/>
        </w:rPr>
        <w:t>her</w:t>
      </w:r>
      <w:r>
        <w:rPr>
          <w:rFonts w:ascii="Calibri" w:hAnsi="Calibri"/>
          <w:color w:val="231F20"/>
          <w:spacing w:val="-2"/>
          <w:w w:val="85"/>
          <w:sz w:val="26"/>
        </w:rPr>
        <w:t xml:space="preserve"> </w:t>
      </w:r>
      <w:r>
        <w:rPr>
          <w:rFonts w:ascii="Calibri" w:hAnsi="Calibri"/>
          <w:color w:val="231F20"/>
          <w:w w:val="85"/>
          <w:sz w:val="26"/>
        </w:rPr>
        <w:t>husband.</w:t>
      </w:r>
      <w:r>
        <w:rPr>
          <w:rFonts w:ascii="Calibri" w:hAnsi="Calibri"/>
          <w:color w:val="231F20"/>
          <w:spacing w:val="-2"/>
          <w:w w:val="85"/>
          <w:sz w:val="26"/>
        </w:rPr>
        <w:t xml:space="preserve"> </w:t>
      </w:r>
      <w:r>
        <w:rPr>
          <w:rFonts w:ascii="Calibri" w:hAnsi="Calibri"/>
          <w:color w:val="231F20"/>
          <w:w w:val="85"/>
          <w:sz w:val="26"/>
        </w:rPr>
        <w:t>In</w:t>
      </w:r>
      <w:r>
        <w:rPr>
          <w:rFonts w:ascii="Calibri" w:hAnsi="Calibri"/>
          <w:color w:val="231F20"/>
          <w:spacing w:val="-2"/>
          <w:w w:val="85"/>
          <w:sz w:val="26"/>
        </w:rPr>
        <w:t xml:space="preserve"> </w:t>
      </w:r>
      <w:r>
        <w:rPr>
          <w:rFonts w:ascii="Calibri" w:hAnsi="Calibri"/>
          <w:color w:val="231F20"/>
          <w:w w:val="85"/>
          <w:sz w:val="26"/>
        </w:rPr>
        <w:t>the</w:t>
      </w:r>
      <w:r>
        <w:rPr>
          <w:rFonts w:ascii="Calibri" w:hAnsi="Calibri"/>
          <w:color w:val="231F20"/>
          <w:spacing w:val="-2"/>
          <w:w w:val="85"/>
          <w:sz w:val="26"/>
        </w:rPr>
        <w:t xml:space="preserve"> </w:t>
      </w:r>
      <w:r>
        <w:rPr>
          <w:rFonts w:ascii="Calibri" w:hAnsi="Calibri"/>
          <w:color w:val="231F20"/>
          <w:w w:val="85"/>
          <w:sz w:val="26"/>
        </w:rPr>
        <w:t>evening,</w:t>
      </w:r>
      <w:r>
        <w:rPr>
          <w:rFonts w:ascii="Calibri" w:hAnsi="Calibri"/>
          <w:color w:val="231F20"/>
          <w:spacing w:val="-2"/>
          <w:w w:val="85"/>
          <w:sz w:val="26"/>
        </w:rPr>
        <w:t xml:space="preserve"> </w:t>
      </w:r>
      <w:r>
        <w:rPr>
          <w:rFonts w:ascii="Calibri" w:hAnsi="Calibri"/>
          <w:color w:val="231F20"/>
          <w:w w:val="85"/>
          <w:sz w:val="26"/>
        </w:rPr>
        <w:t>we</w:t>
      </w:r>
      <w:r>
        <w:rPr>
          <w:rFonts w:ascii="Calibri" w:hAnsi="Calibri"/>
          <w:color w:val="231F20"/>
          <w:spacing w:val="-2"/>
          <w:w w:val="85"/>
          <w:sz w:val="26"/>
        </w:rPr>
        <w:t xml:space="preserve"> </w:t>
      </w:r>
      <w:r>
        <w:rPr>
          <w:rFonts w:ascii="Calibri" w:hAnsi="Calibri"/>
          <w:color w:val="231F20"/>
          <w:w w:val="85"/>
          <w:sz w:val="26"/>
        </w:rPr>
        <w:t xml:space="preserve">had </w:t>
      </w:r>
      <w:r>
        <w:rPr>
          <w:rFonts w:ascii="Calibri" w:hAnsi="Calibri"/>
          <w:color w:val="231F20"/>
          <w:w w:val="80"/>
          <w:sz w:val="26"/>
        </w:rPr>
        <w:t>a</w:t>
      </w:r>
      <w:r>
        <w:rPr>
          <w:rFonts w:ascii="Calibri" w:hAnsi="Calibri"/>
          <w:color w:val="231F20"/>
          <w:spacing w:val="6"/>
          <w:sz w:val="26"/>
        </w:rPr>
        <w:t xml:space="preserve"> </w:t>
      </w:r>
      <w:r>
        <w:rPr>
          <w:rFonts w:ascii="Calibri" w:hAnsi="Calibri"/>
          <w:color w:val="231F20"/>
          <w:w w:val="80"/>
          <w:sz w:val="26"/>
        </w:rPr>
        <w:t>celebration</w:t>
      </w:r>
      <w:r>
        <w:rPr>
          <w:rFonts w:ascii="Calibri" w:hAnsi="Calibri"/>
          <w:color w:val="231F20"/>
          <w:spacing w:val="6"/>
          <w:sz w:val="26"/>
        </w:rPr>
        <w:t xml:space="preserve"> </w:t>
      </w:r>
      <w:r>
        <w:rPr>
          <w:rFonts w:ascii="Calibri" w:hAnsi="Calibri"/>
          <w:color w:val="231F20"/>
          <w:w w:val="80"/>
          <w:sz w:val="26"/>
        </w:rPr>
        <w:t>party.</w:t>
      </w:r>
      <w:r>
        <w:rPr>
          <w:rFonts w:ascii="Calibri" w:hAnsi="Calibri"/>
          <w:color w:val="231F20"/>
          <w:spacing w:val="6"/>
          <w:sz w:val="26"/>
        </w:rPr>
        <w:t xml:space="preserve"> </w:t>
      </w:r>
      <w:r>
        <w:rPr>
          <w:rFonts w:ascii="Calibri" w:hAnsi="Calibri"/>
          <w:color w:val="231F20"/>
          <w:w w:val="80"/>
          <w:sz w:val="26"/>
        </w:rPr>
        <w:t>Everybody</w:t>
      </w:r>
      <w:r>
        <w:rPr>
          <w:rFonts w:ascii="Calibri" w:hAnsi="Calibri"/>
          <w:color w:val="231F20"/>
          <w:spacing w:val="6"/>
          <w:sz w:val="26"/>
        </w:rPr>
        <w:t xml:space="preserve"> </w:t>
      </w:r>
      <w:r>
        <w:rPr>
          <w:rFonts w:ascii="Calibri" w:hAnsi="Calibri"/>
          <w:color w:val="231F20"/>
          <w:w w:val="80"/>
          <w:sz w:val="26"/>
        </w:rPr>
        <w:t>was</w:t>
      </w:r>
      <w:r>
        <w:rPr>
          <w:rFonts w:ascii="Calibri" w:hAnsi="Calibri"/>
          <w:color w:val="231F20"/>
          <w:spacing w:val="7"/>
          <w:sz w:val="26"/>
        </w:rPr>
        <w:t xml:space="preserve"> </w:t>
      </w:r>
      <w:r>
        <w:rPr>
          <w:rFonts w:ascii="Calibri" w:hAnsi="Calibri"/>
          <w:color w:val="231F20"/>
          <w:w w:val="80"/>
          <w:sz w:val="26"/>
        </w:rPr>
        <w:t>very</w:t>
      </w:r>
      <w:r>
        <w:rPr>
          <w:rFonts w:ascii="Calibri" w:hAnsi="Calibri"/>
          <w:color w:val="231F20"/>
          <w:spacing w:val="6"/>
          <w:sz w:val="26"/>
        </w:rPr>
        <w:t xml:space="preserve"> </w:t>
      </w:r>
      <w:r>
        <w:rPr>
          <w:rFonts w:ascii="Calibri" w:hAnsi="Calibri"/>
          <w:color w:val="231F20"/>
          <w:spacing w:val="-2"/>
          <w:w w:val="80"/>
          <w:sz w:val="26"/>
        </w:rPr>
        <w:t>happy,</w:t>
      </w:r>
    </w:p>
    <w:p w14:paraId="17BCC4DC">
      <w:pPr>
        <w:tabs>
          <w:tab w:val="left" w:pos="1741"/>
          <w:tab w:val="left" w:pos="3282"/>
        </w:tabs>
        <w:spacing w:before="0" w:line="310" w:lineRule="exact"/>
        <w:ind w:left="608" w:right="0" w:firstLine="0"/>
        <w:jc w:val="both"/>
        <w:rPr>
          <w:rFonts w:ascii="Calibri"/>
          <w:sz w:val="26"/>
        </w:rPr>
      </w:pPr>
      <w:r>
        <w:rPr>
          <w:rFonts w:ascii="Calibri"/>
          <w:color w:val="231F20"/>
          <w:sz w:val="26"/>
          <w:u w:val="single" w:color="231F20"/>
        </w:rPr>
        <w:tab/>
      </w:r>
      <w:r>
        <w:rPr>
          <w:rFonts w:ascii="Calibri"/>
          <w:color w:val="231F20"/>
          <w:spacing w:val="-2"/>
          <w:sz w:val="26"/>
        </w:rPr>
        <w:t xml:space="preserve"> </w:t>
      </w:r>
      <w:r>
        <w:rPr>
          <w:rFonts w:ascii="Calibri"/>
          <w:color w:val="231F20"/>
          <w:w w:val="95"/>
          <w:sz w:val="26"/>
        </w:rPr>
        <w:t xml:space="preserve">and </w:t>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until</w:t>
      </w:r>
      <w:r>
        <w:rPr>
          <w:rFonts w:ascii="Calibri"/>
          <w:color w:val="231F20"/>
          <w:spacing w:val="-1"/>
          <w:w w:val="80"/>
          <w:sz w:val="26"/>
        </w:rPr>
        <w:t xml:space="preserve"> </w:t>
      </w:r>
      <w:r>
        <w:rPr>
          <w:rFonts w:ascii="Calibri"/>
          <w:color w:val="231F20"/>
          <w:w w:val="95"/>
          <w:sz w:val="26"/>
        </w:rPr>
        <w:t>midnight.</w:t>
      </w:r>
    </w:p>
    <w:p w14:paraId="0DBD4B5F">
      <w:pPr>
        <w:pStyle w:val="11"/>
        <w:spacing w:before="2"/>
        <w:rPr>
          <w:rFonts w:ascii="Calibri"/>
          <w:sz w:val="28"/>
        </w:rPr>
      </w:pPr>
    </w:p>
    <w:p w14:paraId="154EA68D">
      <w:pPr>
        <w:spacing w:before="0" w:line="213" w:lineRule="auto"/>
        <w:ind w:left="628" w:right="1672" w:firstLine="0"/>
        <w:jc w:val="left"/>
        <w:rPr>
          <w:rFonts w:ascii="Tahoma"/>
          <w:sz w:val="26"/>
        </w:rPr>
      </w:pPr>
      <w:r>
        <w:rPr>
          <w:rFonts w:ascii="Tahoma"/>
          <w:color w:val="25704A"/>
          <w:spacing w:val="-2"/>
          <w:sz w:val="26"/>
        </w:rPr>
        <w:t>Watch</w:t>
      </w:r>
      <w:r>
        <w:rPr>
          <w:rFonts w:ascii="Tahoma"/>
          <w:color w:val="25704A"/>
          <w:spacing w:val="-30"/>
          <w:sz w:val="26"/>
        </w:rPr>
        <w:t xml:space="preserve"> </w:t>
      </w:r>
      <w:r>
        <w:rPr>
          <w:rFonts w:ascii="Tahoma"/>
          <w:color w:val="25704A"/>
          <w:spacing w:val="-2"/>
          <w:sz w:val="26"/>
        </w:rPr>
        <w:t>five</w:t>
      </w:r>
      <w:r>
        <w:rPr>
          <w:rFonts w:ascii="Tahoma"/>
          <w:color w:val="25704A"/>
          <w:spacing w:val="-30"/>
          <w:sz w:val="26"/>
        </w:rPr>
        <w:t xml:space="preserve"> </w:t>
      </w:r>
      <w:r>
        <w:rPr>
          <w:rFonts w:ascii="Tahoma"/>
          <w:color w:val="25704A"/>
          <w:spacing w:val="-2"/>
          <w:sz w:val="26"/>
        </w:rPr>
        <w:t>minutes</w:t>
      </w:r>
      <w:r>
        <w:rPr>
          <w:rFonts w:ascii="Tahoma"/>
          <w:color w:val="25704A"/>
          <w:spacing w:val="-30"/>
          <w:sz w:val="26"/>
        </w:rPr>
        <w:t xml:space="preserve"> </w:t>
      </w:r>
      <w:r>
        <w:rPr>
          <w:rFonts w:ascii="Tahoma"/>
          <w:color w:val="25704A"/>
          <w:spacing w:val="-2"/>
          <w:sz w:val="26"/>
        </w:rPr>
        <w:t>of</w:t>
      </w:r>
      <w:r>
        <w:rPr>
          <w:rFonts w:ascii="Tahoma"/>
          <w:color w:val="25704A"/>
          <w:spacing w:val="-30"/>
          <w:sz w:val="26"/>
        </w:rPr>
        <w:t xml:space="preserve"> </w:t>
      </w:r>
      <w:r>
        <w:rPr>
          <w:rFonts w:ascii="Tahoma"/>
          <w:color w:val="25704A"/>
          <w:spacing w:val="-2"/>
          <w:sz w:val="26"/>
        </w:rPr>
        <w:t>a</w:t>
      </w:r>
      <w:r>
        <w:rPr>
          <w:rFonts w:ascii="Tahoma"/>
          <w:color w:val="25704A"/>
          <w:spacing w:val="-30"/>
          <w:sz w:val="26"/>
        </w:rPr>
        <w:t xml:space="preserve"> </w:t>
      </w:r>
      <w:r>
        <w:rPr>
          <w:rFonts w:ascii="Tahoma"/>
          <w:color w:val="25704A"/>
          <w:spacing w:val="-2"/>
          <w:sz w:val="26"/>
        </w:rPr>
        <w:t xml:space="preserve">cartoon, </w:t>
      </w:r>
      <w:r>
        <w:rPr>
          <w:rFonts w:ascii="Tahoma"/>
          <w:color w:val="25704A"/>
          <w:sz w:val="26"/>
        </w:rPr>
        <w:t>a</w:t>
      </w:r>
      <w:r>
        <w:rPr>
          <w:rFonts w:ascii="Tahoma"/>
          <w:color w:val="25704A"/>
          <w:spacing w:val="-15"/>
          <w:sz w:val="26"/>
        </w:rPr>
        <w:t xml:space="preserve"> </w:t>
      </w:r>
      <w:r>
        <w:rPr>
          <w:rFonts w:ascii="Tahoma"/>
          <w:color w:val="25704A"/>
          <w:sz w:val="26"/>
        </w:rPr>
        <w:t>sports</w:t>
      </w:r>
      <w:r>
        <w:rPr>
          <w:rFonts w:ascii="Tahoma"/>
          <w:color w:val="25704A"/>
          <w:spacing w:val="-15"/>
          <w:sz w:val="26"/>
        </w:rPr>
        <w:t xml:space="preserve"> </w:t>
      </w:r>
      <w:r>
        <w:rPr>
          <w:rFonts w:ascii="Tahoma"/>
          <w:color w:val="25704A"/>
          <w:sz w:val="26"/>
        </w:rPr>
        <w:t>event,</w:t>
      </w:r>
      <w:r>
        <w:rPr>
          <w:rFonts w:ascii="Tahoma"/>
          <w:color w:val="25704A"/>
          <w:spacing w:val="-15"/>
          <w:sz w:val="26"/>
        </w:rPr>
        <w:t xml:space="preserve"> </w:t>
      </w:r>
      <w:r>
        <w:rPr>
          <w:rFonts w:ascii="Tahoma"/>
          <w:color w:val="25704A"/>
          <w:sz w:val="26"/>
        </w:rPr>
        <w:t>a</w:t>
      </w:r>
      <w:r>
        <w:rPr>
          <w:rFonts w:ascii="Tahoma"/>
          <w:color w:val="25704A"/>
          <w:spacing w:val="-15"/>
          <w:sz w:val="26"/>
        </w:rPr>
        <w:t xml:space="preserve"> </w:t>
      </w:r>
      <w:r>
        <w:rPr>
          <w:rFonts w:ascii="Tahoma"/>
          <w:color w:val="25704A"/>
          <w:sz w:val="26"/>
        </w:rPr>
        <w:t>documentary, or</w:t>
      </w:r>
      <w:r>
        <w:rPr>
          <w:rFonts w:ascii="Tahoma"/>
          <w:color w:val="25704A"/>
          <w:spacing w:val="-30"/>
          <w:sz w:val="26"/>
        </w:rPr>
        <w:t xml:space="preserve"> </w:t>
      </w:r>
      <w:r>
        <w:rPr>
          <w:rFonts w:ascii="Tahoma"/>
          <w:color w:val="25704A"/>
          <w:sz w:val="26"/>
        </w:rPr>
        <w:t>a</w:t>
      </w:r>
      <w:r>
        <w:rPr>
          <w:rFonts w:ascii="Tahoma"/>
          <w:color w:val="25704A"/>
          <w:spacing w:val="-30"/>
          <w:sz w:val="26"/>
        </w:rPr>
        <w:t xml:space="preserve"> </w:t>
      </w:r>
      <w:r>
        <w:rPr>
          <w:rFonts w:ascii="Tahoma"/>
          <w:color w:val="25704A"/>
          <w:sz w:val="26"/>
        </w:rPr>
        <w:t>film</w:t>
      </w:r>
      <w:r>
        <w:rPr>
          <w:rFonts w:ascii="Tahoma"/>
          <w:color w:val="25704A"/>
          <w:spacing w:val="-30"/>
          <w:sz w:val="26"/>
        </w:rPr>
        <w:t xml:space="preserve"> </w:t>
      </w:r>
      <w:r>
        <w:rPr>
          <w:rFonts w:ascii="Tahoma"/>
          <w:color w:val="25704A"/>
          <w:sz w:val="26"/>
        </w:rPr>
        <w:t>and</w:t>
      </w:r>
      <w:r>
        <w:rPr>
          <w:rFonts w:ascii="Tahoma"/>
          <w:color w:val="25704A"/>
          <w:spacing w:val="-30"/>
          <w:sz w:val="26"/>
        </w:rPr>
        <w:t xml:space="preserve"> </w:t>
      </w:r>
      <w:r>
        <w:rPr>
          <w:rFonts w:ascii="Tahoma"/>
          <w:color w:val="25704A"/>
          <w:sz w:val="26"/>
        </w:rPr>
        <w:t>take</w:t>
      </w:r>
      <w:r>
        <w:rPr>
          <w:rFonts w:ascii="Tahoma"/>
          <w:color w:val="25704A"/>
          <w:spacing w:val="-30"/>
          <w:sz w:val="26"/>
        </w:rPr>
        <w:t xml:space="preserve"> </w:t>
      </w:r>
      <w:r>
        <w:rPr>
          <w:rFonts w:ascii="Tahoma"/>
          <w:color w:val="25704A"/>
          <w:sz w:val="26"/>
        </w:rPr>
        <w:t>notes</w:t>
      </w:r>
      <w:r>
        <w:rPr>
          <w:rFonts w:ascii="Tahoma"/>
          <w:color w:val="25704A"/>
          <w:spacing w:val="-30"/>
          <w:sz w:val="26"/>
        </w:rPr>
        <w:t xml:space="preserve"> </w:t>
      </w:r>
      <w:r>
        <w:rPr>
          <w:rFonts w:ascii="Tahoma"/>
          <w:color w:val="25704A"/>
          <w:sz w:val="26"/>
        </w:rPr>
        <w:t>on</w:t>
      </w:r>
      <w:r>
        <w:rPr>
          <w:rFonts w:ascii="Tahoma"/>
          <w:color w:val="25704A"/>
          <w:spacing w:val="-30"/>
          <w:sz w:val="26"/>
        </w:rPr>
        <w:t xml:space="preserve"> </w:t>
      </w:r>
      <w:r>
        <w:rPr>
          <w:rFonts w:ascii="Tahoma"/>
          <w:color w:val="25704A"/>
          <w:sz w:val="26"/>
        </w:rPr>
        <w:t>what</w:t>
      </w:r>
    </w:p>
    <w:p w14:paraId="143E45FE">
      <w:pPr>
        <w:spacing w:before="5" w:line="211" w:lineRule="auto"/>
        <w:ind w:left="628" w:right="1151" w:firstLine="0"/>
        <w:jc w:val="left"/>
        <w:rPr>
          <w:rFonts w:ascii="Tahoma"/>
          <w:sz w:val="26"/>
        </w:rPr>
      </w:pPr>
      <w:r>
        <w:rPr>
          <w:rFonts w:ascii="Tahoma"/>
          <w:color w:val="25704A"/>
          <w:spacing w:val="-2"/>
          <w:w w:val="105"/>
          <w:sz w:val="26"/>
        </w:rPr>
        <w:t>happened.</w:t>
      </w:r>
      <w:r>
        <w:rPr>
          <w:rFonts w:ascii="Tahoma"/>
          <w:color w:val="25704A"/>
          <w:spacing w:val="-35"/>
          <w:w w:val="105"/>
          <w:sz w:val="26"/>
        </w:rPr>
        <w:t xml:space="preserve"> </w:t>
      </w:r>
      <w:r>
        <w:rPr>
          <w:rFonts w:ascii="Tahoma"/>
          <w:color w:val="25704A"/>
          <w:spacing w:val="-2"/>
          <w:w w:val="105"/>
          <w:sz w:val="26"/>
        </w:rPr>
        <w:t>Then</w:t>
      </w:r>
      <w:r>
        <w:rPr>
          <w:rFonts w:ascii="Tahoma"/>
          <w:color w:val="25704A"/>
          <w:spacing w:val="-34"/>
          <w:w w:val="105"/>
          <w:sz w:val="26"/>
        </w:rPr>
        <w:t xml:space="preserve"> </w:t>
      </w:r>
      <w:r>
        <w:rPr>
          <w:rFonts w:ascii="Tahoma"/>
          <w:color w:val="25704A"/>
          <w:spacing w:val="-2"/>
          <w:w w:val="105"/>
          <w:sz w:val="26"/>
        </w:rPr>
        <w:t>write</w:t>
      </w:r>
      <w:r>
        <w:rPr>
          <w:rFonts w:ascii="Tahoma"/>
          <w:color w:val="25704A"/>
          <w:spacing w:val="-34"/>
          <w:w w:val="105"/>
          <w:sz w:val="26"/>
        </w:rPr>
        <w:t xml:space="preserve"> </w:t>
      </w:r>
      <w:r>
        <w:rPr>
          <w:rFonts w:ascii="Tahoma"/>
          <w:color w:val="25704A"/>
          <w:spacing w:val="-2"/>
          <w:w w:val="105"/>
          <w:sz w:val="26"/>
        </w:rPr>
        <w:t>a</w:t>
      </w:r>
      <w:r>
        <w:rPr>
          <w:rFonts w:ascii="Tahoma"/>
          <w:color w:val="25704A"/>
          <w:spacing w:val="-34"/>
          <w:w w:val="105"/>
          <w:sz w:val="26"/>
        </w:rPr>
        <w:t xml:space="preserve"> </w:t>
      </w:r>
      <w:r>
        <w:rPr>
          <w:rFonts w:ascii="Tahoma"/>
          <w:color w:val="25704A"/>
          <w:spacing w:val="-2"/>
          <w:w w:val="105"/>
          <w:sz w:val="26"/>
        </w:rPr>
        <w:t xml:space="preserve">paragraph </w:t>
      </w:r>
      <w:r>
        <w:rPr>
          <w:rFonts w:ascii="Tahoma"/>
          <w:color w:val="25704A"/>
          <w:w w:val="105"/>
          <w:sz w:val="26"/>
        </w:rPr>
        <w:t>describing</w:t>
      </w:r>
      <w:r>
        <w:rPr>
          <w:rFonts w:ascii="Tahoma"/>
          <w:color w:val="25704A"/>
          <w:spacing w:val="-34"/>
          <w:w w:val="105"/>
          <w:sz w:val="26"/>
        </w:rPr>
        <w:t xml:space="preserve"> </w:t>
      </w:r>
      <w:r>
        <w:rPr>
          <w:rFonts w:ascii="Tahoma"/>
          <w:color w:val="25704A"/>
          <w:w w:val="105"/>
          <w:sz w:val="26"/>
        </w:rPr>
        <w:t>the</w:t>
      </w:r>
      <w:r>
        <w:rPr>
          <w:rFonts w:ascii="Tahoma"/>
          <w:color w:val="25704A"/>
          <w:spacing w:val="-34"/>
          <w:w w:val="105"/>
          <w:sz w:val="26"/>
        </w:rPr>
        <w:t xml:space="preserve"> </w:t>
      </w:r>
      <w:r>
        <w:rPr>
          <w:rFonts w:ascii="Tahoma"/>
          <w:color w:val="25704A"/>
          <w:w w:val="105"/>
          <w:sz w:val="26"/>
        </w:rPr>
        <w:t>actions</w:t>
      </w:r>
      <w:r>
        <w:rPr>
          <w:rFonts w:ascii="Tahoma"/>
          <w:color w:val="25704A"/>
          <w:spacing w:val="-34"/>
          <w:w w:val="105"/>
          <w:sz w:val="26"/>
        </w:rPr>
        <w:t xml:space="preserve"> </w:t>
      </w:r>
      <w:r>
        <w:rPr>
          <w:rFonts w:ascii="Tahoma"/>
          <w:color w:val="25704A"/>
          <w:w w:val="105"/>
          <w:sz w:val="26"/>
        </w:rPr>
        <w:t>of</w:t>
      </w:r>
      <w:r>
        <w:rPr>
          <w:rFonts w:ascii="Tahoma"/>
          <w:color w:val="25704A"/>
          <w:spacing w:val="-34"/>
          <w:w w:val="105"/>
          <w:sz w:val="26"/>
        </w:rPr>
        <w:t xml:space="preserve"> </w:t>
      </w:r>
      <w:r>
        <w:rPr>
          <w:rFonts w:ascii="Tahoma"/>
          <w:color w:val="25704A"/>
          <w:w w:val="105"/>
          <w:sz w:val="26"/>
        </w:rPr>
        <w:t xml:space="preserve">the </w:t>
      </w:r>
      <w:r>
        <w:rPr>
          <w:rFonts w:ascii="Tahoma"/>
          <w:color w:val="25704A"/>
          <w:spacing w:val="-2"/>
          <w:sz w:val="26"/>
        </w:rPr>
        <w:t>characters.</w:t>
      </w:r>
      <w:r>
        <w:rPr>
          <w:rFonts w:ascii="Tahoma"/>
          <w:color w:val="25704A"/>
          <w:spacing w:val="-30"/>
          <w:sz w:val="26"/>
        </w:rPr>
        <w:t xml:space="preserve"> </w:t>
      </w:r>
      <w:r>
        <w:rPr>
          <w:rFonts w:ascii="Tahoma"/>
          <w:color w:val="25704A"/>
          <w:spacing w:val="-2"/>
          <w:sz w:val="26"/>
        </w:rPr>
        <w:t>Use</w:t>
      </w:r>
      <w:r>
        <w:rPr>
          <w:rFonts w:ascii="Tahoma"/>
          <w:color w:val="25704A"/>
          <w:spacing w:val="-30"/>
          <w:sz w:val="26"/>
        </w:rPr>
        <w:t xml:space="preserve"> </w:t>
      </w:r>
      <w:r>
        <w:rPr>
          <w:rFonts w:ascii="Tahoma"/>
          <w:color w:val="25704A"/>
          <w:spacing w:val="-2"/>
          <w:sz w:val="26"/>
        </w:rPr>
        <w:t>the</w:t>
      </w:r>
      <w:r>
        <w:rPr>
          <w:rFonts w:ascii="Tahoma"/>
          <w:color w:val="25704A"/>
          <w:spacing w:val="-54"/>
          <w:sz w:val="26"/>
        </w:rPr>
        <w:t xml:space="preserve"> </w:t>
      </w:r>
      <w:r>
        <w:rPr>
          <w:rFonts w:ascii="Verdana"/>
          <w:i/>
          <w:color w:val="25704A"/>
          <w:spacing w:val="-2"/>
          <w:sz w:val="27"/>
        </w:rPr>
        <w:t>-ing</w:t>
      </w:r>
      <w:r>
        <w:rPr>
          <w:rFonts w:ascii="Verdana"/>
          <w:i/>
          <w:color w:val="25704A"/>
          <w:spacing w:val="-22"/>
          <w:sz w:val="27"/>
        </w:rPr>
        <w:t xml:space="preserve"> </w:t>
      </w:r>
      <w:r>
        <w:rPr>
          <w:rFonts w:ascii="Tahoma"/>
          <w:color w:val="25704A"/>
          <w:spacing w:val="-2"/>
          <w:sz w:val="26"/>
        </w:rPr>
        <w:t>form</w:t>
      </w:r>
      <w:r>
        <w:rPr>
          <w:rFonts w:ascii="Tahoma"/>
          <w:color w:val="25704A"/>
          <w:spacing w:val="-30"/>
          <w:sz w:val="26"/>
        </w:rPr>
        <w:t xml:space="preserve"> </w:t>
      </w:r>
      <w:r>
        <w:rPr>
          <w:rFonts w:ascii="Tahoma"/>
          <w:color w:val="25704A"/>
          <w:spacing w:val="-2"/>
          <w:sz w:val="26"/>
        </w:rPr>
        <w:t>in</w:t>
      </w:r>
      <w:r>
        <w:rPr>
          <w:rFonts w:ascii="Tahoma"/>
          <w:color w:val="25704A"/>
          <w:spacing w:val="-30"/>
          <w:sz w:val="26"/>
        </w:rPr>
        <w:t xml:space="preserve"> </w:t>
      </w:r>
      <w:r>
        <w:rPr>
          <w:rFonts w:ascii="Tahoma"/>
          <w:color w:val="25704A"/>
          <w:spacing w:val="-2"/>
          <w:sz w:val="26"/>
        </w:rPr>
        <w:t xml:space="preserve">your </w:t>
      </w:r>
      <w:r>
        <w:rPr>
          <w:rFonts w:ascii="Tahoma"/>
          <w:color w:val="25704A"/>
          <w:spacing w:val="-2"/>
          <w:w w:val="105"/>
          <w:sz w:val="26"/>
        </w:rPr>
        <w:t>description.</w:t>
      </w:r>
    </w:p>
    <w:p w14:paraId="20563137">
      <w:pPr>
        <w:spacing w:after="0" w:line="211" w:lineRule="auto"/>
        <w:jc w:val="left"/>
        <w:rPr>
          <w:rFonts w:ascii="Tahoma"/>
          <w:sz w:val="26"/>
        </w:rPr>
        <w:sectPr>
          <w:type w:val="continuous"/>
          <w:pgSz w:w="11910" w:h="16840"/>
          <w:pgMar w:top="1340" w:right="0" w:bottom="280" w:left="0" w:header="720" w:footer="720" w:gutter="0"/>
          <w:cols w:equalWidth="0" w:num="2">
            <w:col w:w="5908" w:space="40"/>
            <w:col w:w="5962"/>
          </w:cols>
        </w:sectPr>
      </w:pPr>
    </w:p>
    <w:p w14:paraId="25C4CF68">
      <w:pPr>
        <w:pStyle w:val="11"/>
        <w:spacing w:before="2"/>
        <w:rPr>
          <w:rFonts w:ascii="Tahoma"/>
          <w:sz w:val="8"/>
        </w:rPr>
      </w:pPr>
    </w:p>
    <w:p w14:paraId="7F001520">
      <w:pPr>
        <w:pStyle w:val="11"/>
        <w:spacing w:line="20" w:lineRule="exact"/>
        <w:ind w:left="2029"/>
        <w:rPr>
          <w:rFonts w:ascii="Tahoma"/>
          <w:sz w:val="2"/>
        </w:rPr>
      </w:pPr>
      <w:r>
        <w:rPr>
          <w:rFonts w:ascii="Tahoma"/>
          <w:sz w:val="2"/>
        </w:rPr>
        <mc:AlternateContent>
          <mc:Choice Requires="wpg">
            <w:drawing>
              <wp:inline distT="0" distB="0" distL="0" distR="0">
                <wp:extent cx="2448560" cy="3175"/>
                <wp:effectExtent l="9525" t="0" r="0" b="6350"/>
                <wp:docPr id="3109" name="Group 3109"/>
                <wp:cNvGraphicFramePr/>
                <a:graphic xmlns:a="http://schemas.openxmlformats.org/drawingml/2006/main">
                  <a:graphicData uri="http://schemas.microsoft.com/office/word/2010/wordprocessingGroup">
                    <wpg:wgp>
                      <wpg:cNvGrpSpPr/>
                      <wpg:grpSpPr>
                        <a:xfrm>
                          <a:off x="0" y="0"/>
                          <a:ext cx="2448560" cy="3175"/>
                          <a:chOff x="0" y="0"/>
                          <a:chExt cx="2448560" cy="3175"/>
                        </a:xfrm>
                      </wpg:grpSpPr>
                      <wps:wsp>
                        <wps:cNvPr id="3110" name="Graphic 3110"/>
                        <wps:cNvSpPr/>
                        <wps:spPr>
                          <a:xfrm>
                            <a:off x="0" y="1587"/>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109" o:spid="_x0000_s1026" o:spt="203" style="height:0.25pt;width:192.8pt;" coordsize="2448560,3175" o:gfxdata="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MdyYNMAAAACAQAADwAAAAAAAAABACAAAAAiAAAAZHJzL2Rvd25yZXYueG1sUEsB&#10;AhQAFAAAAAgAh07iQOUlxudsAgAAswUAAA4AAAAAAAAAAQAgAAAAIgEAAGRycy9lMm9Eb2MueG1s&#10;UEsFBgAAAAAGAAYAWQEAAAAGAAAAAA==&#10;">
                <o:lock v:ext="edit" aspectratio="f"/>
                <v:shape id="Graphic 3110" o:spid="_x0000_s1026" o:spt="100" style="position:absolute;left:0;top:1587;height:1270;width:2448560;" filled="f" stroked="t" coordsize="2448560,1" o:gfxdata="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dxnK8AAAA&#10;3QAAAA8AAAAAAAAAAQAgAAAAIgAAAGRycy9kb3ducmV2LnhtbFBLAQIUABQAAAAIAIdO4kAzLwWe&#10;OwAAADkAAAAQAAAAAAAAAAEAIAAAAAsBAABkcnMvc2hhcGV4bWwueG1sUEsFBgAAAAAGAAYAWwEA&#10;ALUDAAAAAA==&#10;" path="m0,0l2448052,0e">
                  <v:fill on="f" focussize="0,0"/>
                  <v:stroke weight="0.25pt" color="#231F20" joinstyle="round"/>
                  <v:imagedata o:title=""/>
                  <o:lock v:ext="edit" aspectratio="f"/>
                  <v:textbox inset="0mm,0mm,0mm,0mm"/>
                </v:shape>
                <w10:wrap type="none"/>
                <w10:anchorlock/>
              </v:group>
            </w:pict>
          </mc:Fallback>
        </mc:AlternateContent>
      </w:r>
    </w:p>
    <w:p w14:paraId="370874D4">
      <w:pPr>
        <w:pStyle w:val="11"/>
        <w:spacing w:before="2"/>
        <w:rPr>
          <w:rFonts w:ascii="Tahoma"/>
          <w:sz w:val="24"/>
        </w:rPr>
      </w:pPr>
      <w:r>
        <mc:AlternateContent>
          <mc:Choice Requires="wps">
            <w:drawing>
              <wp:anchor distT="0" distB="0" distL="0" distR="0" simplePos="0" relativeHeight="251915264" behindDoc="1" locked="0" layoutInCell="1" allowOverlap="1">
                <wp:simplePos x="0" y="0"/>
                <wp:positionH relativeFrom="page">
                  <wp:posOffset>1288415</wp:posOffset>
                </wp:positionH>
                <wp:positionV relativeFrom="paragraph">
                  <wp:posOffset>200025</wp:posOffset>
                </wp:positionV>
                <wp:extent cx="2448560" cy="1270"/>
                <wp:effectExtent l="0" t="0" r="0" b="0"/>
                <wp:wrapTopAndBottom/>
                <wp:docPr id="3111" name="Graphic 3111"/>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11" o:spid="_x0000_s1026" o:spt="100" style="position:absolute;left:0pt;margin-left:101.45pt;margin-top:15.75pt;height:0.1pt;width:192.8pt;mso-position-horizontal-relative:page;mso-wrap-distance-bottom:0pt;mso-wrap-distance-top:0pt;z-index:-251401216;mso-width-relative:page;mso-height-relative:page;" filled="f" stroked="t" coordsize="2448560,1" o:gfxdata="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PkuwXXAAAACQEAAA8A&#10;AAAAAAAAAQAgAAAAIgAAAGRycy9kb3ducmV2LnhtbFBLAQIUABQAAAAIAIdO4kAhplA1GAIAAIAE&#10;AAAOAAAAAAAAAAEAIAAAACYBAABkcnMvZTJvRG9jLnhtbFBLBQYAAAAABgAGAFkBAACwBQAAAAA=&#10;" path="m0,0l2448052,0e">
                <v:fill on="f" focussize="0,0"/>
                <v:stroke weight="0.25pt" color="#231F20" joinstyle="round"/>
                <v:imagedata o:title=""/>
                <o:lock v:ext="edit" aspectratio="f"/>
                <v:textbox inset="0mm,0mm,0mm,0mm"/>
                <w10:wrap type="topAndBottom"/>
              </v:shape>
            </w:pict>
          </mc:Fallback>
        </mc:AlternateContent>
      </w:r>
    </w:p>
    <w:p w14:paraId="48F2B099">
      <w:pPr>
        <w:pStyle w:val="11"/>
        <w:spacing w:before="7"/>
        <w:rPr>
          <w:rFonts w:ascii="Tahoma"/>
          <w:sz w:val="4"/>
        </w:rPr>
      </w:pPr>
    </w:p>
    <w:p w14:paraId="04730327">
      <w:pPr>
        <w:pStyle w:val="11"/>
        <w:spacing w:line="20" w:lineRule="exact"/>
        <w:ind w:left="6576"/>
        <w:rPr>
          <w:rFonts w:ascii="Tahoma"/>
          <w:sz w:val="2"/>
        </w:rPr>
      </w:pPr>
      <w:r>
        <w:rPr>
          <w:rFonts w:ascii="Tahoma"/>
          <w:sz w:val="2"/>
        </w:rPr>
        <mc:AlternateContent>
          <mc:Choice Requires="wpg">
            <w:drawing>
              <wp:inline distT="0" distB="0" distL="0" distR="0">
                <wp:extent cx="2628265" cy="3175"/>
                <wp:effectExtent l="9525" t="0" r="635" b="6350"/>
                <wp:docPr id="3112" name="Group 3112"/>
                <wp:cNvGraphicFramePr/>
                <a:graphic xmlns:a="http://schemas.openxmlformats.org/drawingml/2006/main">
                  <a:graphicData uri="http://schemas.microsoft.com/office/word/2010/wordprocessingGroup">
                    <wpg:wgp>
                      <wpg:cNvGrpSpPr/>
                      <wpg:grpSpPr>
                        <a:xfrm>
                          <a:off x="0" y="0"/>
                          <a:ext cx="2628265" cy="3175"/>
                          <a:chOff x="0" y="0"/>
                          <a:chExt cx="2628265" cy="3175"/>
                        </a:xfrm>
                      </wpg:grpSpPr>
                      <wps:wsp>
                        <wps:cNvPr id="3113" name="Graphic 3113"/>
                        <wps:cNvSpPr/>
                        <wps:spPr>
                          <a:xfrm>
                            <a:off x="0" y="1587"/>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112" o:spid="_x0000_s1026" o:spt="203" style="height:0.25pt;width:206.95pt;" coordsize="2628265,3175" o:gfxdata="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WS/AV1AAAAAIBAAAPAAAAAAAAAAEAIAAAACIAAABkcnMvZG93bnJldi54bWxQSwEC&#10;FAAUAAAACACHTuJADhjXe2oCAACzBQAADgAAAAAAAAABACAAAAAjAQAAZHJzL2Uyb0RvYy54bWxQ&#10;SwUGAAAAAAYABgBZAQAA/wUAAAAA&#10;">
                <o:lock v:ext="edit" aspectratio="f"/>
                <v:shape id="Graphic 3113" o:spid="_x0000_s1026" o:spt="100" style="position:absolute;left:0;top:1587;height:1270;width:2628265;" filled="f" stroked="t" coordsize="2628265,1" o:gfxdata="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23UW/&#10;AAAA3QAAAA8AAAAAAAAAAQAgAAAAIgAAAGRycy9kb3ducmV2LnhtbFBLAQIUABQAAAAIAIdO4kAz&#10;LwWeOwAAADkAAAAQAAAAAAAAAAEAIAAAAA4BAABkcnMvc2hhcGV4bWwueG1sUEsFBgAAAAAGAAYA&#10;WwEAALgDAAAAAA==&#10;" path="m0,0l2628011,0e">
                  <v:fill on="f" focussize="0,0"/>
                  <v:stroke weight="0.25pt" color="#231F20" joinstyle="round"/>
                  <v:imagedata o:title=""/>
                  <o:lock v:ext="edit" aspectratio="f"/>
                  <v:textbox inset="0mm,0mm,0mm,0mm"/>
                </v:shape>
                <w10:wrap type="none"/>
                <w10:anchorlock/>
              </v:group>
            </w:pict>
          </mc:Fallback>
        </mc:AlternateContent>
      </w:r>
    </w:p>
    <w:p w14:paraId="27AA29FA">
      <w:pPr>
        <w:pStyle w:val="11"/>
        <w:spacing w:before="4"/>
        <w:rPr>
          <w:rFonts w:ascii="Tahoma"/>
          <w:sz w:val="7"/>
        </w:rPr>
      </w:pPr>
    </w:p>
    <w:p w14:paraId="00E27C45">
      <w:pPr>
        <w:pStyle w:val="15"/>
        <w:numPr>
          <w:ilvl w:val="1"/>
          <w:numId w:val="95"/>
        </w:numPr>
        <w:tabs>
          <w:tab w:val="left" w:pos="2039"/>
        </w:tabs>
        <w:spacing w:before="123" w:after="0" w:line="189" w:lineRule="auto"/>
        <w:ind w:left="2039" w:right="6006" w:hanging="312"/>
        <w:jc w:val="left"/>
        <w:rPr>
          <w:rFonts w:ascii="Calibri" w:hAnsi="Calibri"/>
          <w:sz w:val="26"/>
        </w:rPr>
      </w:pPr>
      <w:r>
        <mc:AlternateContent>
          <mc:Choice Requires="wps">
            <w:drawing>
              <wp:anchor distT="0" distB="0" distL="0" distR="0" simplePos="0" relativeHeight="251779072" behindDoc="0" locked="0" layoutInCell="1" allowOverlap="1">
                <wp:simplePos x="0" y="0"/>
                <wp:positionH relativeFrom="page">
                  <wp:posOffset>4175760</wp:posOffset>
                </wp:positionH>
                <wp:positionV relativeFrom="paragraph">
                  <wp:posOffset>252730</wp:posOffset>
                </wp:positionV>
                <wp:extent cx="2628265" cy="1270"/>
                <wp:effectExtent l="0" t="0" r="0" b="0"/>
                <wp:wrapNone/>
                <wp:docPr id="3114" name="Graphic 3114"/>
                <wp:cNvGraphicFramePr/>
                <a:graphic xmlns:a="http://schemas.openxmlformats.org/drawingml/2006/main">
                  <a:graphicData uri="http://schemas.microsoft.com/office/word/2010/wordprocessingShape">
                    <wps:wsp>
                      <wps:cNvSpPr/>
                      <wps:spPr>
                        <a:xfrm>
                          <a:off x="0" y="0"/>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14" o:spid="_x0000_s1026" o:spt="100" style="position:absolute;left:0pt;margin-left:328.8pt;margin-top:19.9pt;height:0.1pt;width:206.95pt;mso-position-horizontal-relative:page;z-index:251779072;mso-width-relative:page;mso-height-relative:page;" filled="f" stroked="t" coordsize="2628265,1" o:gfxdata="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lXmootkAAAAKAQAA&#10;DwAAAAAAAAABACAAAAAiAAAAZHJzL2Rvd25yZXYueG1sUEsBAhQAFAAAAAgAh07iQLiQfaMYAgAA&#10;gAQAAA4AAAAAAAAAAQAgAAAAKAEAAGRycy9lMm9Eb2MueG1sUEsFBgAAAAAGAAYAWQEAALIFAAAA&#10;AA==&#10;" path="m0,0l2628011,0e">
                <v:fill on="f" focussize="0,0"/>
                <v:stroke weight="0.25pt" color="#231F20" joinstyle="round"/>
                <v:imagedata o:title=""/>
                <o:lock v:ext="edit" aspectratio="f"/>
                <v:textbox inset="0mm,0mm,0mm,0mm"/>
              </v:shape>
            </w:pict>
          </mc:Fallback>
        </mc:AlternateContent>
      </w:r>
      <w:r>
        <w:rPr>
          <w:rFonts w:ascii="Calibri" w:hAnsi="Calibri"/>
          <w:color w:val="231F20"/>
          <w:w w:val="80"/>
          <w:sz w:val="26"/>
        </w:rPr>
        <w:t xml:space="preserve">Because she didn’t want to be late, Sally ran </w:t>
      </w:r>
      <w:r>
        <w:rPr>
          <w:rFonts w:ascii="Calibri" w:hAnsi="Calibri"/>
          <w:color w:val="231F20"/>
          <w:spacing w:val="-2"/>
          <w:w w:val="90"/>
          <w:sz w:val="26"/>
        </w:rPr>
        <w:t>to</w:t>
      </w:r>
      <w:r>
        <w:rPr>
          <w:rFonts w:ascii="Calibri" w:hAnsi="Calibri"/>
          <w:color w:val="231F20"/>
          <w:spacing w:val="-13"/>
          <w:w w:val="90"/>
          <w:sz w:val="26"/>
        </w:rPr>
        <w:t xml:space="preserve"> </w:t>
      </w:r>
      <w:r>
        <w:rPr>
          <w:rFonts w:ascii="Calibri" w:hAnsi="Calibri"/>
          <w:color w:val="231F20"/>
          <w:spacing w:val="-2"/>
          <w:w w:val="90"/>
          <w:sz w:val="26"/>
        </w:rPr>
        <w:t>the</w:t>
      </w:r>
      <w:r>
        <w:rPr>
          <w:rFonts w:ascii="Calibri" w:hAnsi="Calibri"/>
          <w:color w:val="231F20"/>
          <w:spacing w:val="-12"/>
          <w:w w:val="90"/>
          <w:sz w:val="26"/>
        </w:rPr>
        <w:t xml:space="preserve"> </w:t>
      </w:r>
      <w:r>
        <w:rPr>
          <w:rFonts w:ascii="Calibri" w:hAnsi="Calibri"/>
          <w:color w:val="231F20"/>
          <w:spacing w:val="-2"/>
          <w:w w:val="90"/>
          <w:sz w:val="26"/>
        </w:rPr>
        <w:t>subway</w:t>
      </w:r>
      <w:r>
        <w:rPr>
          <w:rFonts w:ascii="Calibri" w:hAnsi="Calibri"/>
          <w:color w:val="231F20"/>
          <w:spacing w:val="-12"/>
          <w:w w:val="90"/>
          <w:sz w:val="26"/>
        </w:rPr>
        <w:t xml:space="preserve"> </w:t>
      </w:r>
      <w:r>
        <w:rPr>
          <w:rFonts w:ascii="Calibri" w:hAnsi="Calibri"/>
          <w:color w:val="231F20"/>
          <w:spacing w:val="-2"/>
          <w:w w:val="90"/>
          <w:sz w:val="26"/>
        </w:rPr>
        <w:t>station.</w:t>
      </w:r>
    </w:p>
    <w:p w14:paraId="75AD3790">
      <w:pPr>
        <w:pStyle w:val="11"/>
        <w:spacing w:before="7"/>
        <w:rPr>
          <w:rFonts w:ascii="Calibri"/>
          <w:sz w:val="18"/>
        </w:rPr>
      </w:pPr>
      <w:r>
        <mc:AlternateContent>
          <mc:Choice Requires="wps">
            <w:drawing>
              <wp:anchor distT="0" distB="0" distL="0" distR="0" simplePos="0" relativeHeight="251916288" behindDoc="1" locked="0" layoutInCell="1" allowOverlap="1">
                <wp:simplePos x="0" y="0"/>
                <wp:positionH relativeFrom="page">
                  <wp:posOffset>4175760</wp:posOffset>
                </wp:positionH>
                <wp:positionV relativeFrom="paragraph">
                  <wp:posOffset>159385</wp:posOffset>
                </wp:positionV>
                <wp:extent cx="2628265" cy="1270"/>
                <wp:effectExtent l="0" t="0" r="0" b="0"/>
                <wp:wrapTopAndBottom/>
                <wp:docPr id="3115" name="Graphic 3115"/>
                <wp:cNvGraphicFramePr/>
                <a:graphic xmlns:a="http://schemas.openxmlformats.org/drawingml/2006/main">
                  <a:graphicData uri="http://schemas.microsoft.com/office/word/2010/wordprocessingShape">
                    <wps:wsp>
                      <wps:cNvSpPr/>
                      <wps:spPr>
                        <a:xfrm>
                          <a:off x="0" y="0"/>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15" o:spid="_x0000_s1026" o:spt="100" style="position:absolute;left:0pt;margin-left:328.8pt;margin-top:12.55pt;height:0.1pt;width:206.95pt;mso-position-horizontal-relative:page;mso-wrap-distance-bottom:0pt;mso-wrap-distance-top:0pt;z-index:-251400192;mso-width-relative:page;mso-height-relative:page;" filled="f" stroked="t" coordsize="2628265,1" o:gfxdata="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CcRyLYAAAACgEAAA8A&#10;AAAAAAAAAQAgAAAAIgAAAGRycy9kb3ducmV2LnhtbFBLAQIUABQAAAAIAIdO4kA8SDQZFwIAAIAE&#10;AAAOAAAAAAAAAAEAIAAAACcBAABkcnMvZTJvRG9jLnhtbFBLBQYAAAAABgAGAFkBAACwBQAAAAA=&#10;" path="m0,0l2628011,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6288" behindDoc="1" locked="0" layoutInCell="1" allowOverlap="1">
                <wp:simplePos x="0" y="0"/>
                <wp:positionH relativeFrom="page">
                  <wp:posOffset>1288415</wp:posOffset>
                </wp:positionH>
                <wp:positionV relativeFrom="paragraph">
                  <wp:posOffset>207645</wp:posOffset>
                </wp:positionV>
                <wp:extent cx="2448560" cy="1270"/>
                <wp:effectExtent l="0" t="0" r="0" b="0"/>
                <wp:wrapTopAndBottom/>
                <wp:docPr id="3116" name="Graphic 3116"/>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16" o:spid="_x0000_s1026" o:spt="100" style="position:absolute;left:0pt;margin-left:101.45pt;margin-top:16.35pt;height:0.1pt;width:192.8pt;mso-position-horizontal-relative:page;mso-wrap-distance-bottom:0pt;mso-wrap-distance-top:0pt;z-index:-251400192;mso-width-relative:page;mso-height-relative:page;" filled="f" stroked="t" coordsize="2448560,1" o:gfxdata="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L56V1wAAAAkBAAAP&#10;AAAAAAAAAAEAIAAAACIAAABkcnMvZG93bnJldi54bWxQSwECFAAUAAAACACHTuJAP6FPpBkCAACA&#10;BAAADgAAAAAAAAABACAAAAAmAQAAZHJzL2Uyb0RvYy54bWxQSwUGAAAAAAYABgBZAQAAsQUAAA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7312" behindDoc="1" locked="0" layoutInCell="1" allowOverlap="1">
                <wp:simplePos x="0" y="0"/>
                <wp:positionH relativeFrom="page">
                  <wp:posOffset>1288415</wp:posOffset>
                </wp:positionH>
                <wp:positionV relativeFrom="paragraph">
                  <wp:posOffset>420370</wp:posOffset>
                </wp:positionV>
                <wp:extent cx="2448560" cy="1270"/>
                <wp:effectExtent l="0" t="0" r="0" b="0"/>
                <wp:wrapTopAndBottom/>
                <wp:docPr id="3117" name="Graphic 3117"/>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17" o:spid="_x0000_s1026" o:spt="100" style="position:absolute;left:0pt;margin-left:101.45pt;margin-top:33.1pt;height:0.1pt;width:192.8pt;mso-position-horizontal-relative:page;mso-wrap-distance-bottom:0pt;mso-wrap-distance-top:0pt;z-index:-251399168;mso-width-relative:page;mso-height-relative:page;" filled="f" stroked="t" coordsize="2448560,1" o:gfxdata="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DCTB01wAAAAkBAAAP&#10;AAAAAAAAAAEAIAAAACIAAABkcnMvZG93bnJldi54bWxQSwECFAAUAAAACACHTuJAu3kGHhkCAACA&#10;BAAADgAAAAAAAAABACAAAAAmAQAAZHJzL2Uyb0RvYy54bWxQSwUGAAAAAAYABgBZAQAAsQUAAAAA&#10;" path="m0,0l2448052,0e">
                <v:fill on="f" focussize="0,0"/>
                <v:stroke weight="0.25pt" color="#231F20" joinstyle="round"/>
                <v:imagedata o:title=""/>
                <o:lock v:ext="edit" aspectratio="f"/>
                <v:textbox inset="0mm,0mm,0mm,0mm"/>
                <w10:wrap type="topAndBottom"/>
              </v:shape>
            </w:pict>
          </mc:Fallback>
        </mc:AlternateContent>
      </w:r>
    </w:p>
    <w:p w14:paraId="199CDC8D">
      <w:pPr>
        <w:pStyle w:val="11"/>
        <w:rPr>
          <w:rFonts w:ascii="Calibri"/>
          <w:sz w:val="4"/>
        </w:rPr>
      </w:pPr>
    </w:p>
    <w:p w14:paraId="63B6284E">
      <w:pPr>
        <w:pStyle w:val="11"/>
        <w:spacing w:before="3"/>
        <w:rPr>
          <w:rFonts w:ascii="Calibri"/>
          <w:sz w:val="25"/>
        </w:rPr>
      </w:pPr>
    </w:p>
    <w:p w14:paraId="3AB27D25">
      <w:pPr>
        <w:pStyle w:val="11"/>
        <w:spacing w:before="1"/>
        <w:rPr>
          <w:rFonts w:ascii="Calibri"/>
          <w:sz w:val="5"/>
        </w:rPr>
      </w:pPr>
    </w:p>
    <w:p w14:paraId="015AD3BC">
      <w:pPr>
        <w:pStyle w:val="11"/>
        <w:spacing w:line="20" w:lineRule="exact"/>
        <w:ind w:left="6576"/>
        <w:rPr>
          <w:rFonts w:ascii="Calibri"/>
          <w:sz w:val="2"/>
        </w:rPr>
      </w:pPr>
      <w:r>
        <w:rPr>
          <w:rFonts w:ascii="Calibri"/>
          <w:sz w:val="2"/>
        </w:rPr>
        <mc:AlternateContent>
          <mc:Choice Requires="wpg">
            <w:drawing>
              <wp:inline distT="0" distB="0" distL="0" distR="0">
                <wp:extent cx="2628265" cy="3175"/>
                <wp:effectExtent l="9525" t="0" r="635" b="6350"/>
                <wp:docPr id="3118" name="Group 3118"/>
                <wp:cNvGraphicFramePr/>
                <a:graphic xmlns:a="http://schemas.openxmlformats.org/drawingml/2006/main">
                  <a:graphicData uri="http://schemas.microsoft.com/office/word/2010/wordprocessingGroup">
                    <wpg:wgp>
                      <wpg:cNvGrpSpPr/>
                      <wpg:grpSpPr>
                        <a:xfrm>
                          <a:off x="0" y="0"/>
                          <a:ext cx="2628265" cy="3175"/>
                          <a:chOff x="0" y="0"/>
                          <a:chExt cx="2628265" cy="3175"/>
                        </a:xfrm>
                      </wpg:grpSpPr>
                      <wps:wsp>
                        <wps:cNvPr id="3119" name="Graphic 3119"/>
                        <wps:cNvSpPr/>
                        <wps:spPr>
                          <a:xfrm>
                            <a:off x="0" y="1587"/>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118" o:spid="_x0000_s1026" o:spt="203" style="height:0.25pt;width:206.95pt;" coordsize="2628265,3175" o:gfxdata="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kvwFdQAAAACAQAADwAAAAAAAAABACAAAAAiAAAAZHJzL2Rvd25yZXYueG1sUEsB&#10;AhQAFAAAAAgAh07iQItUIjxrAgAAswUAAA4AAAAAAAAAAQAgAAAAIwEAAGRycy9lMm9Eb2MueG1s&#10;UEsFBgAAAAAGAAYAWQEAAAAGAAAAAA==&#10;">
                <o:lock v:ext="edit" aspectratio="f"/>
                <v:shape id="Graphic 3119" o:spid="_x0000_s1026" o:spt="100" style="position:absolute;left:0;top:1587;height:1270;width:2628265;" filled="f" stroked="t" coordsize="2628265,1" o:gfxdata="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nuqv&#10;wAAAAN0AAAAPAAAAAAAAAAEAIAAAACIAAABkcnMvZG93bnJldi54bWxQSwECFAAUAAAACACHTuJA&#10;My8FnjsAAAA5AAAAEAAAAAAAAAABACAAAAAPAQAAZHJzL3NoYXBleG1sLnhtbFBLBQYAAAAABgAG&#10;AFsBAAC5AwAAAAA=&#10;" path="m0,0l2628011,0e">
                  <v:fill on="f" focussize="0,0"/>
                  <v:stroke weight="0.25pt" color="#231F20" joinstyle="round"/>
                  <v:imagedata o:title=""/>
                  <o:lock v:ext="edit" aspectratio="f"/>
                  <v:textbox inset="0mm,0mm,0mm,0mm"/>
                </v:shape>
                <w10:wrap type="none"/>
                <w10:anchorlock/>
              </v:group>
            </w:pict>
          </mc:Fallback>
        </mc:AlternateContent>
      </w:r>
    </w:p>
    <w:p w14:paraId="7E25568E">
      <w:pPr>
        <w:pStyle w:val="11"/>
        <w:spacing w:before="9"/>
        <w:rPr>
          <w:rFonts w:ascii="Calibri"/>
          <w:sz w:val="6"/>
        </w:rPr>
      </w:pPr>
    </w:p>
    <w:p w14:paraId="399853D3">
      <w:pPr>
        <w:pStyle w:val="15"/>
        <w:numPr>
          <w:ilvl w:val="1"/>
          <w:numId w:val="95"/>
        </w:numPr>
        <w:tabs>
          <w:tab w:val="left" w:pos="2039"/>
        </w:tabs>
        <w:spacing w:before="123" w:after="0" w:line="189" w:lineRule="auto"/>
        <w:ind w:left="2039" w:right="6008" w:hanging="312"/>
        <w:jc w:val="left"/>
        <w:rPr>
          <w:rFonts w:ascii="Calibri"/>
          <w:sz w:val="26"/>
        </w:rPr>
      </w:pPr>
      <w:r>
        <mc:AlternateContent>
          <mc:Choice Requires="wps">
            <w:drawing>
              <wp:anchor distT="0" distB="0" distL="0" distR="0" simplePos="0" relativeHeight="251779072" behindDoc="0" locked="0" layoutInCell="1" allowOverlap="1">
                <wp:simplePos x="0" y="0"/>
                <wp:positionH relativeFrom="page">
                  <wp:posOffset>4175760</wp:posOffset>
                </wp:positionH>
                <wp:positionV relativeFrom="paragraph">
                  <wp:posOffset>238125</wp:posOffset>
                </wp:positionV>
                <wp:extent cx="2628265" cy="1270"/>
                <wp:effectExtent l="0" t="0" r="0" b="0"/>
                <wp:wrapNone/>
                <wp:docPr id="3120" name="Graphic 3120"/>
                <wp:cNvGraphicFramePr/>
                <a:graphic xmlns:a="http://schemas.openxmlformats.org/drawingml/2006/main">
                  <a:graphicData uri="http://schemas.microsoft.com/office/word/2010/wordprocessingShape">
                    <wps:wsp>
                      <wps:cNvSpPr/>
                      <wps:spPr>
                        <a:xfrm>
                          <a:off x="0" y="0"/>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20" o:spid="_x0000_s1026" o:spt="100" style="position:absolute;left:0pt;margin-left:328.8pt;margin-top:18.75pt;height:0.1pt;width:206.95pt;mso-position-horizontal-relative:page;z-index:251779072;mso-width-relative:page;mso-height-relative:page;" filled="f" stroked="t" coordsize="2628265,1" o:gfxdata="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8SBftgAAAAKAQAA&#10;DwAAAAAAAAABACAAAAAiAAAAZHJzL2Rvd25yZXYueG1sUEsBAhQAFAAAAAgAh07iQAntCcIZAgAA&#10;gAQAAA4AAAAAAAAAAQAgAAAAJwEAAGRycy9lMm9Eb2MueG1sUEsFBgAAAAAGAAYAWQEAALIFAAAA&#10;AA==&#10;" path="m0,0l2628011,0e">
                <v:fill on="f" focussize="0,0"/>
                <v:stroke weight="0.25pt" color="#231F20" joinstyle="round"/>
                <v:imagedata o:title=""/>
                <o:lock v:ext="edit" aspectratio="f"/>
                <v:textbox inset="0mm,0mm,0mm,0mm"/>
              </v:shape>
            </w:pict>
          </mc:Fallback>
        </mc:AlternateContent>
      </w:r>
      <w:r>
        <w:rPr>
          <w:rFonts w:ascii="Calibri"/>
          <w:color w:val="231F20"/>
          <w:w w:val="85"/>
          <w:sz w:val="26"/>
        </w:rPr>
        <w:t>Tim</w:t>
      </w:r>
      <w:r>
        <w:rPr>
          <w:rFonts w:ascii="Calibri"/>
          <w:color w:val="231F20"/>
          <w:spacing w:val="-2"/>
          <w:w w:val="85"/>
          <w:sz w:val="26"/>
        </w:rPr>
        <w:t xml:space="preserve"> </w:t>
      </w:r>
      <w:r>
        <w:rPr>
          <w:rFonts w:ascii="Calibri"/>
          <w:color w:val="231F20"/>
          <w:w w:val="85"/>
          <w:sz w:val="26"/>
        </w:rPr>
        <w:t>was</w:t>
      </w:r>
      <w:r>
        <w:rPr>
          <w:rFonts w:ascii="Calibri"/>
          <w:color w:val="231F20"/>
          <w:spacing w:val="-2"/>
          <w:w w:val="85"/>
          <w:sz w:val="26"/>
        </w:rPr>
        <w:t xml:space="preserve"> </w:t>
      </w:r>
      <w:r>
        <w:rPr>
          <w:rFonts w:ascii="Calibri"/>
          <w:color w:val="231F20"/>
          <w:w w:val="85"/>
          <w:sz w:val="26"/>
        </w:rPr>
        <w:t>feeling</w:t>
      </w:r>
      <w:r>
        <w:rPr>
          <w:rFonts w:ascii="Calibri"/>
          <w:color w:val="231F20"/>
          <w:spacing w:val="-2"/>
          <w:w w:val="85"/>
          <w:sz w:val="26"/>
        </w:rPr>
        <w:t xml:space="preserve"> </w:t>
      </w:r>
      <w:r>
        <w:rPr>
          <w:rFonts w:ascii="Calibri"/>
          <w:color w:val="231F20"/>
          <w:w w:val="85"/>
          <w:sz w:val="26"/>
        </w:rPr>
        <w:t>tired,</w:t>
      </w:r>
      <w:r>
        <w:rPr>
          <w:rFonts w:ascii="Calibri"/>
          <w:color w:val="231F20"/>
          <w:spacing w:val="-2"/>
          <w:w w:val="85"/>
          <w:sz w:val="26"/>
        </w:rPr>
        <w:t xml:space="preserve"> </w:t>
      </w:r>
      <w:r>
        <w:rPr>
          <w:rFonts w:ascii="Calibri"/>
          <w:color w:val="231F20"/>
          <w:w w:val="85"/>
          <w:sz w:val="26"/>
        </w:rPr>
        <w:t>so</w:t>
      </w:r>
      <w:r>
        <w:rPr>
          <w:rFonts w:ascii="Calibri"/>
          <w:color w:val="231F20"/>
          <w:spacing w:val="-2"/>
          <w:w w:val="85"/>
          <w:sz w:val="26"/>
        </w:rPr>
        <w:t xml:space="preserve"> </w:t>
      </w:r>
      <w:r>
        <w:rPr>
          <w:rFonts w:ascii="Calibri"/>
          <w:color w:val="231F20"/>
          <w:w w:val="85"/>
          <w:sz w:val="26"/>
        </w:rPr>
        <w:t>he</w:t>
      </w:r>
      <w:r>
        <w:rPr>
          <w:rFonts w:ascii="Calibri"/>
          <w:color w:val="231F20"/>
          <w:spacing w:val="-2"/>
          <w:w w:val="85"/>
          <w:sz w:val="26"/>
        </w:rPr>
        <w:t xml:space="preserve"> </w:t>
      </w:r>
      <w:r>
        <w:rPr>
          <w:rFonts w:ascii="Calibri"/>
          <w:color w:val="231F20"/>
          <w:w w:val="85"/>
          <w:sz w:val="26"/>
        </w:rPr>
        <w:t>went</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bed</w:t>
      </w:r>
      <w:r>
        <w:rPr>
          <w:rFonts w:ascii="Calibri"/>
          <w:color w:val="231F20"/>
          <w:spacing w:val="-2"/>
          <w:w w:val="85"/>
          <w:sz w:val="26"/>
        </w:rPr>
        <w:t xml:space="preserve"> </w:t>
      </w:r>
      <w:r>
        <w:rPr>
          <w:rFonts w:ascii="Calibri"/>
          <w:color w:val="231F20"/>
          <w:w w:val="85"/>
          <w:sz w:val="26"/>
        </w:rPr>
        <w:t xml:space="preserve">as </w:t>
      </w:r>
      <w:r>
        <w:rPr>
          <w:rFonts w:ascii="Calibri"/>
          <w:color w:val="231F20"/>
          <w:w w:val="90"/>
          <w:sz w:val="26"/>
        </w:rPr>
        <w:t>soon</w:t>
      </w:r>
      <w:r>
        <w:rPr>
          <w:rFonts w:ascii="Calibri"/>
          <w:color w:val="231F20"/>
          <w:spacing w:val="-12"/>
          <w:w w:val="90"/>
          <w:sz w:val="26"/>
        </w:rPr>
        <w:t xml:space="preserve"> </w:t>
      </w:r>
      <w:r>
        <w:rPr>
          <w:rFonts w:ascii="Calibri"/>
          <w:color w:val="231F20"/>
          <w:w w:val="90"/>
          <w:sz w:val="26"/>
        </w:rPr>
        <w:t>as</w:t>
      </w:r>
      <w:r>
        <w:rPr>
          <w:rFonts w:ascii="Calibri"/>
          <w:color w:val="231F20"/>
          <w:spacing w:val="-12"/>
          <w:w w:val="90"/>
          <w:sz w:val="26"/>
        </w:rPr>
        <w:t xml:space="preserve"> </w:t>
      </w:r>
      <w:r>
        <w:rPr>
          <w:rFonts w:ascii="Calibri"/>
          <w:color w:val="231F20"/>
          <w:w w:val="90"/>
          <w:sz w:val="26"/>
        </w:rPr>
        <w:t>he</w:t>
      </w:r>
      <w:r>
        <w:rPr>
          <w:rFonts w:ascii="Calibri"/>
          <w:color w:val="231F20"/>
          <w:spacing w:val="-12"/>
          <w:w w:val="90"/>
          <w:sz w:val="26"/>
        </w:rPr>
        <w:t xml:space="preserve"> </w:t>
      </w:r>
      <w:r>
        <w:rPr>
          <w:rFonts w:ascii="Calibri"/>
          <w:color w:val="231F20"/>
          <w:w w:val="90"/>
          <w:sz w:val="26"/>
        </w:rPr>
        <w:t>got</w:t>
      </w:r>
      <w:r>
        <w:rPr>
          <w:rFonts w:ascii="Calibri"/>
          <w:color w:val="231F20"/>
          <w:spacing w:val="-12"/>
          <w:w w:val="90"/>
          <w:sz w:val="26"/>
        </w:rPr>
        <w:t xml:space="preserve"> </w:t>
      </w:r>
      <w:r>
        <w:rPr>
          <w:rFonts w:ascii="Calibri"/>
          <w:color w:val="231F20"/>
          <w:w w:val="90"/>
          <w:sz w:val="26"/>
        </w:rPr>
        <w:t>home.</w:t>
      </w:r>
    </w:p>
    <w:p w14:paraId="312FA0D3">
      <w:pPr>
        <w:pStyle w:val="11"/>
        <w:spacing w:before="8"/>
        <w:rPr>
          <w:rFonts w:ascii="Calibri"/>
          <w:sz w:val="16"/>
        </w:rPr>
      </w:pPr>
      <w:r>
        <mc:AlternateContent>
          <mc:Choice Requires="wps">
            <w:drawing>
              <wp:anchor distT="0" distB="0" distL="0" distR="0" simplePos="0" relativeHeight="251918336" behindDoc="1" locked="0" layoutInCell="1" allowOverlap="1">
                <wp:simplePos x="0" y="0"/>
                <wp:positionH relativeFrom="page">
                  <wp:posOffset>4175760</wp:posOffset>
                </wp:positionH>
                <wp:positionV relativeFrom="paragraph">
                  <wp:posOffset>144145</wp:posOffset>
                </wp:positionV>
                <wp:extent cx="2628265" cy="1270"/>
                <wp:effectExtent l="0" t="0" r="0" b="0"/>
                <wp:wrapTopAndBottom/>
                <wp:docPr id="3121" name="Graphic 3121"/>
                <wp:cNvGraphicFramePr/>
                <a:graphic xmlns:a="http://schemas.openxmlformats.org/drawingml/2006/main">
                  <a:graphicData uri="http://schemas.microsoft.com/office/word/2010/wordprocessingShape">
                    <wps:wsp>
                      <wps:cNvSpPr/>
                      <wps:spPr>
                        <a:xfrm>
                          <a:off x="0" y="0"/>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21" o:spid="_x0000_s1026" o:spt="100" style="position:absolute;left:0pt;margin-left:328.8pt;margin-top:11.35pt;height:0.1pt;width:206.95pt;mso-position-horizontal-relative:page;mso-wrap-distance-bottom:0pt;mso-wrap-distance-top:0pt;z-index:-251398144;mso-width-relative:page;mso-height-relative:page;" filled="f" stroked="t" coordsize="2628265,1" o:gfxdata="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7oowc2AAAAAoBAAAP&#10;AAAAAAAAAAEAIAAAACIAAABkcnMvZG93bnJldi54bWxQSwECFAAUAAAACACHTuJAjTVAeBgCAACA&#10;BAAADgAAAAAAAAABACAAAAAnAQAAZHJzL2Uyb0RvYy54bWxQSwUGAAAAAAYABgBZAQAAsQUAAAAA&#10;" path="m0,0l2628011,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8336" behindDoc="1" locked="0" layoutInCell="1" allowOverlap="1">
                <wp:simplePos x="0" y="0"/>
                <wp:positionH relativeFrom="page">
                  <wp:posOffset>1288415</wp:posOffset>
                </wp:positionH>
                <wp:positionV relativeFrom="paragraph">
                  <wp:posOffset>207645</wp:posOffset>
                </wp:positionV>
                <wp:extent cx="2448560" cy="1270"/>
                <wp:effectExtent l="0" t="0" r="0" b="0"/>
                <wp:wrapTopAndBottom/>
                <wp:docPr id="3122" name="Graphic 3122"/>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122" o:spid="_x0000_s1026" o:spt="100" style="position:absolute;left:0pt;margin-left:101.45pt;margin-top:16.35pt;height:0.1pt;width:192.8pt;mso-position-horizontal-relative:page;mso-wrap-distance-bottom:0pt;mso-wrap-distance-top:0pt;z-index:-251398144;mso-width-relative:page;mso-height-relative:page;" filled="f" stroked="t" coordsize="2448560,1" o:gfxdata="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QvnpXXAAAACQEAAA8A&#10;AAAAAAAAAQAgAAAAIgAAAGRycy9kb3ducmV2LnhtbFBLAQIUABQAAAAIAIdO4kCO3DvFGAIAAIAE&#10;AAAOAAAAAAAAAAEAIAAAACYBAABkcnMvZTJvRG9jLnhtbFBLBQYAAAAABgAGAFkBAACwBQAAAAA=&#10;" path="m0,0l2448052,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19360" behindDoc="1" locked="0" layoutInCell="1" allowOverlap="1">
                <wp:simplePos x="0" y="0"/>
                <wp:positionH relativeFrom="page">
                  <wp:posOffset>1288415</wp:posOffset>
                </wp:positionH>
                <wp:positionV relativeFrom="paragraph">
                  <wp:posOffset>420370</wp:posOffset>
                </wp:positionV>
                <wp:extent cx="2448560" cy="1270"/>
                <wp:effectExtent l="0" t="0" r="0" b="0"/>
                <wp:wrapTopAndBottom/>
                <wp:docPr id="3123" name="Graphic 3123"/>
                <wp:cNvGraphicFramePr/>
                <a:graphic xmlns:a="http://schemas.openxmlformats.org/drawingml/2006/main">
                  <a:graphicData uri="http://schemas.microsoft.com/office/word/2010/wordprocessingShape">
                    <wps:wsp>
                      <wps:cNvSpPr/>
                      <wps:spPr>
                        <a:xfrm>
                          <a:off x="0" y="0"/>
                          <a:ext cx="2448560" cy="1270"/>
                        </a:xfrm>
                        <a:custGeom>
                          <a:avLst/>
                          <a:gdLst/>
                          <a:ahLst/>
                          <a:cxnLst/>
                          <a:rect l="l" t="t" r="r" b="b"/>
                          <a:pathLst>
                            <a:path w="2448560">
                              <a:moveTo>
                                <a:pt x="0" y="0"/>
                              </a:moveTo>
                              <a:lnTo>
                                <a:pt x="2448052" y="0"/>
                              </a:lnTo>
                            </a:path>
                          </a:pathLst>
                        </a:custGeom>
                        <a:ln w="3174">
                          <a:solidFill>
                            <a:srgbClr val="231F20"/>
                          </a:solidFill>
                          <a:prstDash val="solid"/>
                        </a:ln>
                      </wps:spPr>
                      <wps:bodyPr wrap="square" lIns="0" tIns="0" rIns="0" bIns="0" rtlCol="0">
                        <a:noAutofit/>
                      </wps:bodyPr>
                    </wps:wsp>
                  </a:graphicData>
                </a:graphic>
              </wp:anchor>
            </w:drawing>
          </mc:Choice>
          <mc:Fallback>
            <w:pict>
              <v:shape id="Graphic 3123" o:spid="_x0000_s1026" o:spt="100" style="position:absolute;left:0pt;margin-left:101.45pt;margin-top:33.1pt;height:0.1pt;width:192.8pt;mso-position-horizontal-relative:page;mso-wrap-distance-bottom:0pt;mso-wrap-distance-top:0pt;z-index:-251397120;mso-width-relative:page;mso-height-relative:page;" filled="f" stroked="t" coordsize="2448560,1" o:gfxdata="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2eUhtkAAAAJAQAA&#10;DwAAAAAAAAABACAAAAAiAAAAZHJzL2Rvd25yZXYueG1sUEsBAhQAFAAAAAgAh07iQIhraDAYAgAA&#10;gAQAAA4AAAAAAAAAAQAgAAAAKAEAAGRycy9lMm9Eb2MueG1sUEsFBgAAAAAGAAYAWQEAALIFAAAA&#10;AA==&#10;" path="m0,0l2448052,0e">
                <v:fill on="f" focussize="0,0"/>
                <v:stroke weight="0.24992125984252pt" color="#231F20" joinstyle="round"/>
                <v:imagedata o:title=""/>
                <o:lock v:ext="edit" aspectratio="f"/>
                <v:textbox inset="0mm,0mm,0mm,0mm"/>
                <w10:wrap type="topAndBottom"/>
              </v:shape>
            </w:pict>
          </mc:Fallback>
        </mc:AlternateContent>
      </w:r>
    </w:p>
    <w:p w14:paraId="4C19753A">
      <w:pPr>
        <w:pStyle w:val="11"/>
        <w:spacing w:before="11"/>
        <w:rPr>
          <w:rFonts w:ascii="Calibri"/>
          <w:sz w:val="5"/>
        </w:rPr>
      </w:pPr>
    </w:p>
    <w:p w14:paraId="7281D5B3">
      <w:pPr>
        <w:pStyle w:val="11"/>
        <w:spacing w:before="3"/>
        <w:rPr>
          <w:rFonts w:ascii="Calibri"/>
          <w:sz w:val="25"/>
        </w:rPr>
      </w:pPr>
    </w:p>
    <w:p w14:paraId="1F9897D5">
      <w:pPr>
        <w:pStyle w:val="11"/>
        <w:spacing w:before="3"/>
        <w:rPr>
          <w:rFonts w:ascii="Calibri"/>
          <w:sz w:val="3"/>
        </w:rPr>
      </w:pPr>
    </w:p>
    <w:p w14:paraId="49A58022">
      <w:pPr>
        <w:pStyle w:val="11"/>
        <w:spacing w:line="20" w:lineRule="exact"/>
        <w:ind w:left="6576"/>
        <w:rPr>
          <w:rFonts w:ascii="Calibri"/>
          <w:sz w:val="2"/>
        </w:rPr>
      </w:pPr>
      <w:r>
        <w:rPr>
          <w:rFonts w:ascii="Calibri"/>
          <w:sz w:val="2"/>
        </w:rPr>
        <mc:AlternateContent>
          <mc:Choice Requires="wpg">
            <w:drawing>
              <wp:inline distT="0" distB="0" distL="0" distR="0">
                <wp:extent cx="2628265" cy="3175"/>
                <wp:effectExtent l="9525" t="0" r="635" b="6350"/>
                <wp:docPr id="3124" name="Group 3124"/>
                <wp:cNvGraphicFramePr/>
                <a:graphic xmlns:a="http://schemas.openxmlformats.org/drawingml/2006/main">
                  <a:graphicData uri="http://schemas.microsoft.com/office/word/2010/wordprocessingGroup">
                    <wpg:wgp>
                      <wpg:cNvGrpSpPr/>
                      <wpg:grpSpPr>
                        <a:xfrm>
                          <a:off x="0" y="0"/>
                          <a:ext cx="2628265" cy="3175"/>
                          <a:chOff x="0" y="0"/>
                          <a:chExt cx="2628265" cy="3175"/>
                        </a:xfrm>
                      </wpg:grpSpPr>
                      <wps:wsp>
                        <wps:cNvPr id="3125" name="Graphic 3125"/>
                        <wps:cNvSpPr/>
                        <wps:spPr>
                          <a:xfrm>
                            <a:off x="0" y="1587"/>
                            <a:ext cx="2628265" cy="1270"/>
                          </a:xfrm>
                          <a:custGeom>
                            <a:avLst/>
                            <a:gdLst/>
                            <a:ahLst/>
                            <a:cxnLst/>
                            <a:rect l="l" t="t" r="r" b="b"/>
                            <a:pathLst>
                              <a:path w="2628265">
                                <a:moveTo>
                                  <a:pt x="0" y="0"/>
                                </a:moveTo>
                                <a:lnTo>
                                  <a:pt x="2628011"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124" o:spid="_x0000_s1026" o:spt="203" style="height:0.25pt;width:206.95pt;" coordsize="2628265,3175" o:gfxdata="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WS/AV1AAAAAIBAAAPAAAAAAAAAAEAIAAAACIAAABkcnMvZG93bnJldi54bWxQSwEC&#10;FAAUAAAACACHTuJAfeB6kWoCAACzBQAADgAAAAAAAAABACAAAAAjAQAAZHJzL2Uyb0RvYy54bWxQ&#10;SwUGAAAAAAYABgBZAQAA/wUAAAAA&#10;">
                <o:lock v:ext="edit" aspectratio="f"/>
                <v:shape id="Graphic 3125" o:spid="_x0000_s1026" o:spt="100" style="position:absolute;left:0;top:1587;height:1270;width:2628265;" filled="f" stroked="t" coordsize="2628265,1" o:gfxdata="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vyoX&#10;wAAAAN0AAAAPAAAAAAAAAAEAIAAAACIAAABkcnMvZG93bnJldi54bWxQSwECFAAUAAAACACHTuJA&#10;My8FnjsAAAA5AAAAEAAAAAAAAAABACAAAAAPAQAAZHJzL3NoYXBleG1sLnhtbFBLBQYAAAAABgAG&#10;AFsBAAC5AwAAAAA=&#10;" path="m0,0l2628011,0e">
                  <v:fill on="f" focussize="0,0"/>
                  <v:stroke weight="0.25pt" color="#231F20" joinstyle="round"/>
                  <v:imagedata o:title=""/>
                  <o:lock v:ext="edit" aspectratio="f"/>
                  <v:textbox inset="0mm,0mm,0mm,0mm"/>
                </v:shape>
                <w10:wrap type="none"/>
                <w10:anchorlock/>
              </v:group>
            </w:pict>
          </mc:Fallback>
        </mc:AlternateContent>
      </w:r>
    </w:p>
    <w:p w14:paraId="57905D3F">
      <w:pPr>
        <w:pStyle w:val="11"/>
        <w:spacing w:before="9"/>
        <w:rPr>
          <w:rFonts w:ascii="Calibri"/>
          <w:sz w:val="17"/>
        </w:rPr>
      </w:pPr>
    </w:p>
    <w:p w14:paraId="47C0AB6A">
      <w:pPr>
        <w:spacing w:before="97"/>
        <w:ind w:left="0" w:right="617" w:firstLine="0"/>
        <w:jc w:val="right"/>
        <w:rPr>
          <w:rFonts w:ascii="Tahoma"/>
          <w:sz w:val="20"/>
        </w:rPr>
      </w:pPr>
      <w:r>
        <w:rPr>
          <w:rFonts w:ascii="Tahoma"/>
          <w:color w:val="231F20"/>
          <w:spacing w:val="-5"/>
          <w:sz w:val="20"/>
        </w:rPr>
        <w:t>69</w:t>
      </w:r>
    </w:p>
    <w:p w14:paraId="3439812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CAE1F2">
      <w:pPr>
        <w:spacing w:after="0" w:line="240" w:lineRule="auto"/>
        <w:jc w:val="left"/>
        <w:rPr>
          <w:rFonts w:ascii="Tahoma"/>
          <w:sz w:val="20"/>
        </w:rPr>
        <w:sectPr>
          <w:type w:val="continuous"/>
          <w:pgSz w:w="11910" w:h="16840"/>
          <w:pgMar w:top="1340" w:right="0" w:bottom="280" w:left="0" w:header="720" w:footer="720" w:gutter="0"/>
          <w:cols w:space="720" w:num="1"/>
        </w:sectPr>
      </w:pPr>
    </w:p>
    <w:p w14:paraId="56D9B5C9">
      <w:pPr>
        <w:pStyle w:val="11"/>
        <w:rPr>
          <w:rFonts w:ascii="Tahoma"/>
          <w:sz w:val="20"/>
        </w:rPr>
      </w:pPr>
    </w:p>
    <w:p w14:paraId="224E4C92">
      <w:pPr>
        <w:pStyle w:val="11"/>
        <w:spacing w:before="7"/>
        <w:rPr>
          <w:rFonts w:ascii="Tahoma"/>
          <w:sz w:val="26"/>
        </w:rPr>
      </w:pPr>
    </w:p>
    <w:p w14:paraId="6B6E738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135" name="Group 313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136" name="Graphic 313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13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KgnTiGkCAACtBQAADgAAAAAAAAABACAAAAAhAQAAZHJzL2Uyb0RvYy54bWxQSwUG&#10;AAAAAAYABgBZAQAA/AUAAAAA&#10;">
                <o:lock v:ext="edit" aspectratio="f"/>
                <v:shape id="Graphic 3136" o:spid="_x0000_s1026" o:spt="100" style="position:absolute;left:0;top:635;height:1270;width:323215;" filled="f" stroked="t" coordsize="323215,1" o:gfxdata="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9/3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B4D352D">
      <w:pPr>
        <w:pStyle w:val="11"/>
        <w:rPr>
          <w:rFonts w:ascii="Tahoma"/>
          <w:sz w:val="20"/>
        </w:rPr>
      </w:pPr>
    </w:p>
    <w:p w14:paraId="6A642693">
      <w:pPr>
        <w:pStyle w:val="11"/>
        <w:spacing w:before="6"/>
        <w:rPr>
          <w:rFonts w:ascii="Tahoma"/>
          <w:sz w:val="26"/>
        </w:rPr>
      </w:pPr>
    </w:p>
    <w:p w14:paraId="25361339">
      <w:pPr>
        <w:pStyle w:val="8"/>
      </w:pPr>
      <w:r>
        <w:rPr>
          <w:color w:val="54BC7F"/>
        </w:rPr>
        <w:t>Reading</w:t>
      </w:r>
      <w:r>
        <w:rPr>
          <w:color w:val="54BC7F"/>
          <w:spacing w:val="-14"/>
        </w:rPr>
        <w:t xml:space="preserve"> </w:t>
      </w:r>
      <w:r>
        <w:rPr>
          <w:color w:val="54BC7F"/>
        </w:rPr>
        <w:t>and</w:t>
      </w:r>
      <w:r>
        <w:rPr>
          <w:color w:val="54BC7F"/>
          <w:spacing w:val="-14"/>
        </w:rPr>
        <w:t xml:space="preserve"> </w:t>
      </w:r>
      <w:r>
        <w:rPr>
          <w:color w:val="54BC7F"/>
          <w:spacing w:val="-2"/>
        </w:rPr>
        <w:t>Writing</w:t>
      </w:r>
    </w:p>
    <w:p w14:paraId="773C2558">
      <w:pPr>
        <w:spacing w:before="317" w:line="208" w:lineRule="auto"/>
        <w:ind w:left="1588" w:right="1294" w:hanging="954"/>
        <w:jc w:val="left"/>
        <w:rPr>
          <w:rFonts w:ascii="Tahoma"/>
          <w:sz w:val="26"/>
        </w:rPr>
      </w:pPr>
      <w:r>
        <w:rPr>
          <w:rFonts w:ascii="Times New Roman"/>
          <w:spacing w:val="80"/>
          <w:w w:val="150"/>
          <w:position w:val="1"/>
          <w:sz w:val="20"/>
        </w:rPr>
        <w:t xml:space="preserve">    </w:t>
      </w:r>
      <w:r>
        <w:rPr>
          <w:rFonts w:ascii="Tahoma"/>
          <w:color w:val="25704A"/>
          <w:position w:val="1"/>
          <w:sz w:val="26"/>
        </w:rPr>
        <w:t>Read</w:t>
      </w:r>
      <w:r>
        <w:rPr>
          <w:rFonts w:ascii="Tahoma"/>
          <w:color w:val="25704A"/>
          <w:spacing w:val="-4"/>
          <w:position w:val="1"/>
          <w:sz w:val="26"/>
        </w:rPr>
        <w:t xml:space="preserve"> </w:t>
      </w:r>
      <w:r>
        <w:rPr>
          <w:rFonts w:ascii="Tahoma"/>
          <w:color w:val="25704A"/>
          <w:position w:val="1"/>
          <w:sz w:val="26"/>
        </w:rPr>
        <w:t>the</w:t>
      </w:r>
      <w:r>
        <w:rPr>
          <w:rFonts w:ascii="Tahoma"/>
          <w:color w:val="25704A"/>
          <w:spacing w:val="-4"/>
          <w:position w:val="1"/>
          <w:sz w:val="26"/>
        </w:rPr>
        <w:t xml:space="preserve"> </w:t>
      </w:r>
      <w:r>
        <w:rPr>
          <w:rFonts w:ascii="Tahoma"/>
          <w:color w:val="25704A"/>
          <w:position w:val="1"/>
          <w:sz w:val="26"/>
        </w:rPr>
        <w:t>story</w:t>
      </w:r>
      <w:r>
        <w:rPr>
          <w:rFonts w:ascii="Tahoma"/>
          <w:color w:val="25704A"/>
          <w:spacing w:val="-4"/>
          <w:position w:val="1"/>
          <w:sz w:val="26"/>
        </w:rPr>
        <w:t xml:space="preserve"> </w:t>
      </w:r>
      <w:r>
        <w:rPr>
          <w:rFonts w:ascii="Tahoma"/>
          <w:color w:val="25704A"/>
          <w:position w:val="1"/>
          <w:sz w:val="26"/>
        </w:rPr>
        <w:t>and</w:t>
      </w:r>
      <w:r>
        <w:rPr>
          <w:rFonts w:ascii="Tahoma"/>
          <w:color w:val="25704A"/>
          <w:spacing w:val="-4"/>
          <w:position w:val="1"/>
          <w:sz w:val="26"/>
        </w:rPr>
        <w:t xml:space="preserve"> </w:t>
      </w:r>
      <w:r>
        <w:rPr>
          <w:rFonts w:ascii="Tahoma"/>
          <w:color w:val="25704A"/>
          <w:position w:val="1"/>
          <w:sz w:val="26"/>
        </w:rPr>
        <w:t>answer</w:t>
      </w:r>
      <w:r>
        <w:rPr>
          <w:rFonts w:ascii="Tahoma"/>
          <w:color w:val="25704A"/>
          <w:spacing w:val="-4"/>
          <w:position w:val="1"/>
          <w:sz w:val="26"/>
        </w:rPr>
        <w:t xml:space="preserve"> </w:t>
      </w:r>
      <w:r>
        <w:rPr>
          <w:rFonts w:ascii="Tahoma"/>
          <w:color w:val="25704A"/>
          <w:position w:val="1"/>
          <w:sz w:val="26"/>
        </w:rPr>
        <w:t>this</w:t>
      </w:r>
      <w:r>
        <w:rPr>
          <w:rFonts w:ascii="Tahoma"/>
          <w:color w:val="25704A"/>
          <w:spacing w:val="-4"/>
          <w:position w:val="1"/>
          <w:sz w:val="26"/>
        </w:rPr>
        <w:t xml:space="preserve"> </w:t>
      </w:r>
      <w:r>
        <w:rPr>
          <w:rFonts w:ascii="Tahoma"/>
          <w:color w:val="25704A"/>
          <w:position w:val="1"/>
          <w:sz w:val="26"/>
        </w:rPr>
        <w:t>question:</w:t>
      </w:r>
      <w:r>
        <w:rPr>
          <w:rFonts w:ascii="Tahoma"/>
          <w:color w:val="25704A"/>
          <w:spacing w:val="-4"/>
          <w:position w:val="1"/>
          <w:sz w:val="26"/>
        </w:rPr>
        <w:t xml:space="preserve"> </w:t>
      </w:r>
      <w:r>
        <w:rPr>
          <w:rFonts w:ascii="Tahoma"/>
          <w:color w:val="25704A"/>
          <w:position w:val="1"/>
          <w:sz w:val="26"/>
        </w:rPr>
        <w:t>Why</w:t>
      </w:r>
      <w:r>
        <w:rPr>
          <w:rFonts w:ascii="Tahoma"/>
          <w:color w:val="25704A"/>
          <w:spacing w:val="-4"/>
          <w:position w:val="1"/>
          <w:sz w:val="26"/>
        </w:rPr>
        <w:t xml:space="preserve"> </w:t>
      </w:r>
      <w:r>
        <w:rPr>
          <w:rFonts w:ascii="Tahoma"/>
          <w:color w:val="25704A"/>
          <w:position w:val="1"/>
          <w:sz w:val="26"/>
        </w:rPr>
        <w:t>will</w:t>
      </w:r>
      <w:r>
        <w:rPr>
          <w:rFonts w:ascii="Tahoma"/>
          <w:color w:val="25704A"/>
          <w:spacing w:val="-4"/>
          <w:position w:val="1"/>
          <w:sz w:val="26"/>
        </w:rPr>
        <w:t xml:space="preserve"> </w:t>
      </w:r>
      <w:r>
        <w:rPr>
          <w:rFonts w:ascii="Tahoma"/>
          <w:color w:val="25704A"/>
          <w:position w:val="1"/>
          <w:sz w:val="26"/>
        </w:rPr>
        <w:t>the</w:t>
      </w:r>
      <w:r>
        <w:rPr>
          <w:rFonts w:ascii="Tahoma"/>
          <w:color w:val="25704A"/>
          <w:spacing w:val="-4"/>
          <w:position w:val="1"/>
          <w:sz w:val="26"/>
        </w:rPr>
        <w:t xml:space="preserve"> </w:t>
      </w:r>
      <w:r>
        <w:rPr>
          <w:rFonts w:ascii="Tahoma"/>
          <w:color w:val="25704A"/>
          <w:position w:val="1"/>
          <w:sz w:val="26"/>
        </w:rPr>
        <w:t>writer</w:t>
      </w:r>
      <w:r>
        <w:rPr>
          <w:rFonts w:ascii="Tahoma"/>
          <w:color w:val="25704A"/>
          <w:spacing w:val="-4"/>
          <w:position w:val="1"/>
          <w:sz w:val="26"/>
        </w:rPr>
        <w:t xml:space="preserve"> </w:t>
      </w:r>
      <w:r>
        <w:rPr>
          <w:rFonts w:ascii="Tahoma"/>
          <w:color w:val="25704A"/>
          <w:position w:val="1"/>
          <w:sz w:val="26"/>
        </w:rPr>
        <w:t>never</w:t>
      </w:r>
      <w:r>
        <w:rPr>
          <w:rFonts w:ascii="Tahoma"/>
          <w:color w:val="25704A"/>
          <w:spacing w:val="-4"/>
          <w:position w:val="1"/>
          <w:sz w:val="26"/>
        </w:rPr>
        <w:t xml:space="preserve"> </w:t>
      </w:r>
      <w:r>
        <w:rPr>
          <w:rFonts w:ascii="Tahoma"/>
          <w:color w:val="25704A"/>
          <w:position w:val="1"/>
          <w:sz w:val="26"/>
        </w:rPr>
        <w:t>forget</w:t>
      </w:r>
      <w:r>
        <w:rPr>
          <w:rFonts w:ascii="Tahoma"/>
          <w:color w:val="25704A"/>
          <w:spacing w:val="-4"/>
          <w:position w:val="1"/>
          <w:sz w:val="26"/>
        </w:rPr>
        <w:t xml:space="preserve"> </w:t>
      </w:r>
      <w:r>
        <w:rPr>
          <w:rFonts w:ascii="Tahoma"/>
          <w:color w:val="25704A"/>
          <w:position w:val="1"/>
          <w:sz w:val="26"/>
        </w:rPr>
        <w:t xml:space="preserve">the </w:t>
      </w:r>
      <w:r>
        <w:rPr>
          <w:rFonts w:ascii="Tahoma"/>
          <w:color w:val="25704A"/>
          <w:sz w:val="26"/>
        </w:rPr>
        <w:t>taxi</w:t>
      </w:r>
      <w:r>
        <w:rPr>
          <w:rFonts w:ascii="Tahoma"/>
          <w:color w:val="25704A"/>
          <w:spacing w:val="-3"/>
          <w:sz w:val="26"/>
        </w:rPr>
        <w:t xml:space="preserve"> </w:t>
      </w:r>
      <w:r>
        <w:rPr>
          <w:rFonts w:ascii="Tahoma"/>
          <w:color w:val="25704A"/>
          <w:sz w:val="26"/>
        </w:rPr>
        <w:t>ride?</w:t>
      </w:r>
    </w:p>
    <w:p w14:paraId="1A4E45F0">
      <w:pPr>
        <w:pStyle w:val="11"/>
        <w:rPr>
          <w:rFonts w:ascii="Tahoma"/>
          <w:sz w:val="20"/>
        </w:rPr>
      </w:pPr>
    </w:p>
    <w:p w14:paraId="05FAEC0A">
      <w:pPr>
        <w:pStyle w:val="11"/>
        <w:rPr>
          <w:rFonts w:ascii="Tahoma"/>
          <w:sz w:val="20"/>
        </w:rPr>
      </w:pPr>
    </w:p>
    <w:p w14:paraId="1ED1832B">
      <w:pPr>
        <w:pStyle w:val="11"/>
        <w:rPr>
          <w:rFonts w:ascii="Tahoma"/>
          <w:sz w:val="20"/>
        </w:rPr>
      </w:pPr>
    </w:p>
    <w:p w14:paraId="0106280D">
      <w:pPr>
        <w:pStyle w:val="11"/>
        <w:rPr>
          <w:rFonts w:ascii="Tahoma"/>
          <w:sz w:val="20"/>
        </w:rPr>
      </w:pPr>
    </w:p>
    <w:p w14:paraId="1BD60140">
      <w:pPr>
        <w:pStyle w:val="11"/>
        <w:rPr>
          <w:rFonts w:ascii="Tahoma"/>
          <w:sz w:val="20"/>
        </w:rPr>
      </w:pPr>
    </w:p>
    <w:p w14:paraId="42F8DC84">
      <w:pPr>
        <w:pStyle w:val="11"/>
        <w:rPr>
          <w:rFonts w:ascii="Tahoma"/>
          <w:sz w:val="20"/>
        </w:rPr>
      </w:pPr>
    </w:p>
    <w:p w14:paraId="45C14DD3">
      <w:pPr>
        <w:pStyle w:val="11"/>
        <w:rPr>
          <w:rFonts w:ascii="Tahoma"/>
          <w:sz w:val="20"/>
        </w:rPr>
      </w:pPr>
    </w:p>
    <w:p w14:paraId="7C640ED6">
      <w:pPr>
        <w:pStyle w:val="11"/>
        <w:rPr>
          <w:rFonts w:ascii="Tahoma"/>
          <w:sz w:val="20"/>
        </w:rPr>
      </w:pPr>
    </w:p>
    <w:p w14:paraId="1A73EE2F">
      <w:pPr>
        <w:pStyle w:val="11"/>
        <w:rPr>
          <w:rFonts w:ascii="Tahoma"/>
          <w:sz w:val="20"/>
        </w:rPr>
      </w:pPr>
    </w:p>
    <w:p w14:paraId="5CF07EE5">
      <w:pPr>
        <w:pStyle w:val="11"/>
        <w:spacing w:before="6"/>
        <w:rPr>
          <w:rFonts w:ascii="Tahoma"/>
          <w:sz w:val="16"/>
        </w:rPr>
      </w:pPr>
    </w:p>
    <w:p w14:paraId="2231A45C">
      <w:pPr>
        <w:spacing w:before="117"/>
        <w:ind w:left="652" w:right="825" w:firstLine="0"/>
        <w:jc w:val="center"/>
        <w:rPr>
          <w:rFonts w:ascii="Tahoma" w:hAnsi="Tahoma"/>
          <w:b/>
          <w:sz w:val="51"/>
        </w:rPr>
      </w:pPr>
      <w:r>
        <w:rPr>
          <w:rFonts w:ascii="Tahoma" w:hAnsi="Tahoma"/>
          <w:b/>
          <w:color w:val="FFFFFF"/>
          <w:w w:val="90"/>
          <w:sz w:val="51"/>
        </w:rPr>
        <w:t>THE</w:t>
      </w:r>
      <w:r>
        <w:rPr>
          <w:rFonts w:ascii="Tahoma" w:hAnsi="Tahoma"/>
          <w:b/>
          <w:color w:val="FFFFFF"/>
          <w:spacing w:val="-20"/>
          <w:w w:val="90"/>
          <w:sz w:val="51"/>
        </w:rPr>
        <w:t xml:space="preserve"> </w:t>
      </w:r>
      <w:r>
        <w:rPr>
          <w:rFonts w:ascii="Tahoma" w:hAnsi="Tahoma"/>
          <w:b/>
          <w:color w:val="FFFFFF"/>
          <w:w w:val="90"/>
          <w:sz w:val="51"/>
        </w:rPr>
        <w:t>TAXI</w:t>
      </w:r>
      <w:r>
        <w:rPr>
          <w:rFonts w:ascii="Tahoma" w:hAnsi="Tahoma"/>
          <w:b/>
          <w:color w:val="FFFFFF"/>
          <w:spacing w:val="-20"/>
          <w:w w:val="90"/>
          <w:sz w:val="51"/>
        </w:rPr>
        <w:t xml:space="preserve"> </w:t>
      </w:r>
      <w:r>
        <w:rPr>
          <w:rFonts w:ascii="Tahoma" w:hAnsi="Tahoma"/>
          <w:b/>
          <w:color w:val="FFFFFF"/>
          <w:w w:val="90"/>
          <w:sz w:val="51"/>
        </w:rPr>
        <w:t>RIDE</w:t>
      </w:r>
      <w:r>
        <w:rPr>
          <w:rFonts w:ascii="Tahoma" w:hAnsi="Tahoma"/>
          <w:b/>
          <w:color w:val="FFFFFF"/>
          <w:spacing w:val="-20"/>
          <w:w w:val="90"/>
          <w:sz w:val="51"/>
        </w:rPr>
        <w:t xml:space="preserve"> </w:t>
      </w:r>
      <w:r>
        <w:rPr>
          <w:rFonts w:ascii="Tahoma" w:hAnsi="Tahoma"/>
          <w:b/>
          <w:color w:val="FFFFFF"/>
          <w:w w:val="90"/>
          <w:sz w:val="51"/>
        </w:rPr>
        <w:t>I’LL</w:t>
      </w:r>
      <w:r>
        <w:rPr>
          <w:rFonts w:ascii="Tahoma" w:hAnsi="Tahoma"/>
          <w:b/>
          <w:color w:val="FFFFFF"/>
          <w:spacing w:val="-20"/>
          <w:w w:val="90"/>
          <w:sz w:val="51"/>
        </w:rPr>
        <w:t xml:space="preserve"> </w:t>
      </w:r>
      <w:r>
        <w:rPr>
          <w:rFonts w:ascii="Tahoma" w:hAnsi="Tahoma"/>
          <w:b/>
          <w:color w:val="FFFFFF"/>
          <w:w w:val="90"/>
          <w:sz w:val="51"/>
        </w:rPr>
        <w:t>NEVER</w:t>
      </w:r>
      <w:r>
        <w:rPr>
          <w:rFonts w:ascii="Tahoma" w:hAnsi="Tahoma"/>
          <w:b/>
          <w:color w:val="FFFFFF"/>
          <w:spacing w:val="-20"/>
          <w:w w:val="90"/>
          <w:sz w:val="51"/>
        </w:rPr>
        <w:t xml:space="preserve"> </w:t>
      </w:r>
      <w:r>
        <w:rPr>
          <w:rFonts w:ascii="Tahoma" w:hAnsi="Tahoma"/>
          <w:b/>
          <w:color w:val="FFFFFF"/>
          <w:spacing w:val="-2"/>
          <w:w w:val="90"/>
          <w:sz w:val="51"/>
        </w:rPr>
        <w:t>FORGET</w:t>
      </w:r>
    </w:p>
    <w:p w14:paraId="6359FDDE">
      <w:pPr>
        <w:pStyle w:val="11"/>
        <w:spacing w:before="52"/>
        <w:ind w:left="652" w:right="831"/>
        <w:jc w:val="center"/>
        <w:rPr>
          <w:rFonts w:ascii="Times New Roman"/>
        </w:rPr>
      </w:pPr>
      <w:r>
        <w:rPr>
          <w:rFonts w:ascii="Times New Roman"/>
          <w:color w:val="FFFFFF"/>
          <w:position w:val="1"/>
        </w:rPr>
        <w:t>(</w:t>
      </w:r>
      <w:r>
        <w:rPr>
          <w:rFonts w:ascii="Trebuchet MS"/>
          <w:color w:val="FFFFFF"/>
        </w:rPr>
        <w:t>adapted</w:t>
      </w:r>
      <w:r>
        <w:rPr>
          <w:rFonts w:ascii="Trebuchet MS"/>
          <w:color w:val="FFFFFF"/>
          <w:spacing w:val="-7"/>
        </w:rPr>
        <w:t xml:space="preserve"> </w:t>
      </w:r>
      <w:r>
        <w:rPr>
          <w:rFonts w:ascii="Trebuchet MS"/>
          <w:color w:val="FFFFFF"/>
        </w:rPr>
        <w:t>from</w:t>
      </w:r>
      <w:r>
        <w:rPr>
          <w:rFonts w:ascii="Trebuchet MS"/>
          <w:color w:val="FFFFFF"/>
          <w:spacing w:val="-4"/>
        </w:rPr>
        <w:t xml:space="preserve"> </w:t>
      </w:r>
      <w:r>
        <w:rPr>
          <w:rFonts w:ascii="Trebuchet MS"/>
          <w:color w:val="FFFFFF"/>
        </w:rPr>
        <w:t>the</w:t>
      </w:r>
      <w:r>
        <w:rPr>
          <w:rFonts w:ascii="Trebuchet MS"/>
          <w:color w:val="FFFFFF"/>
          <w:spacing w:val="-4"/>
        </w:rPr>
        <w:t xml:space="preserve"> </w:t>
      </w:r>
      <w:r>
        <w:rPr>
          <w:rFonts w:ascii="Trebuchet MS"/>
          <w:color w:val="FFFFFF"/>
        </w:rPr>
        <w:t>story</w:t>
      </w:r>
      <w:r>
        <w:rPr>
          <w:rFonts w:ascii="Trebuchet MS"/>
          <w:color w:val="FFFFFF"/>
          <w:spacing w:val="-4"/>
        </w:rPr>
        <w:t xml:space="preserve"> </w:t>
      </w:r>
      <w:r>
        <w:rPr>
          <w:rFonts w:ascii="Trebuchet MS"/>
          <w:color w:val="FFFFFF"/>
        </w:rPr>
        <w:t>of</w:t>
      </w:r>
      <w:r>
        <w:rPr>
          <w:rFonts w:ascii="Trebuchet MS"/>
          <w:color w:val="FFFFFF"/>
          <w:spacing w:val="-4"/>
        </w:rPr>
        <w:t xml:space="preserve"> </w:t>
      </w:r>
      <w:r>
        <w:rPr>
          <w:rFonts w:ascii="Trebuchet MS"/>
          <w:color w:val="FFFFFF"/>
        </w:rPr>
        <w:t>the</w:t>
      </w:r>
      <w:r>
        <w:rPr>
          <w:rFonts w:ascii="Trebuchet MS"/>
          <w:color w:val="FFFFFF"/>
          <w:spacing w:val="-4"/>
        </w:rPr>
        <w:t xml:space="preserve"> </w:t>
      </w:r>
      <w:r>
        <w:rPr>
          <w:rFonts w:ascii="Trebuchet MS"/>
          <w:color w:val="FFFFFF"/>
        </w:rPr>
        <w:t>same</w:t>
      </w:r>
      <w:r>
        <w:rPr>
          <w:rFonts w:ascii="Trebuchet MS"/>
          <w:color w:val="FFFFFF"/>
          <w:spacing w:val="-4"/>
        </w:rPr>
        <w:t xml:space="preserve"> </w:t>
      </w:r>
      <w:r>
        <w:rPr>
          <w:rFonts w:ascii="Trebuchet MS"/>
          <w:color w:val="FFFFFF"/>
        </w:rPr>
        <w:t>name</w:t>
      </w:r>
      <w:r>
        <w:rPr>
          <w:rFonts w:ascii="Trebuchet MS"/>
          <w:color w:val="FFFFFF"/>
          <w:spacing w:val="-4"/>
        </w:rPr>
        <w:t xml:space="preserve"> </w:t>
      </w:r>
      <w:r>
        <w:rPr>
          <w:rFonts w:ascii="Trebuchet MS"/>
          <w:color w:val="FFFFFF"/>
        </w:rPr>
        <w:t>by</w:t>
      </w:r>
      <w:r>
        <w:rPr>
          <w:rFonts w:ascii="Trebuchet MS"/>
          <w:color w:val="FFFFFF"/>
          <w:spacing w:val="-4"/>
        </w:rPr>
        <w:t xml:space="preserve"> </w:t>
      </w:r>
      <w:r>
        <w:rPr>
          <w:rFonts w:ascii="Trebuchet MS"/>
          <w:color w:val="FFFFFF"/>
        </w:rPr>
        <w:t>Kent</w:t>
      </w:r>
      <w:r>
        <w:rPr>
          <w:rFonts w:ascii="Trebuchet MS"/>
          <w:color w:val="FFFFFF"/>
          <w:spacing w:val="-4"/>
        </w:rPr>
        <w:t xml:space="preserve"> </w:t>
      </w:r>
      <w:r>
        <w:rPr>
          <w:rFonts w:ascii="Trebuchet MS"/>
          <w:color w:val="FFFFFF"/>
          <w:spacing w:val="-2"/>
        </w:rPr>
        <w:t>Nerburn</w:t>
      </w:r>
      <w:r>
        <w:rPr>
          <w:rFonts w:ascii="Times New Roman"/>
          <w:color w:val="FFFFFF"/>
          <w:spacing w:val="-2"/>
          <w:position w:val="1"/>
        </w:rPr>
        <w:t>)</w:t>
      </w:r>
    </w:p>
    <w:p w14:paraId="1F35F3C9">
      <w:pPr>
        <w:pStyle w:val="11"/>
        <w:rPr>
          <w:rFonts w:ascii="Times New Roman"/>
          <w:sz w:val="20"/>
        </w:rPr>
      </w:pPr>
    </w:p>
    <w:p w14:paraId="4EEA8CEB">
      <w:pPr>
        <w:pStyle w:val="11"/>
        <w:spacing w:before="6"/>
        <w:rPr>
          <w:rFonts w:ascii="Times New Roman"/>
          <w:sz w:val="25"/>
        </w:rPr>
      </w:pPr>
    </w:p>
    <w:p w14:paraId="5BAC3AA4">
      <w:pPr>
        <w:spacing w:before="100"/>
        <w:ind w:left="1615" w:right="1746" w:firstLine="0"/>
        <w:jc w:val="left"/>
        <w:rPr>
          <w:rFonts w:ascii="Trebuchet MS"/>
          <w:sz w:val="24"/>
        </w:rPr>
      </w:pPr>
      <w:r>
        <w:rPr>
          <w:rFonts w:ascii="Trebuchet MS"/>
          <w:color w:val="231F20"/>
          <w:spacing w:val="-2"/>
          <w:sz w:val="24"/>
        </w:rPr>
        <w:t>Twenty</w:t>
      </w:r>
      <w:r>
        <w:rPr>
          <w:rFonts w:ascii="Trebuchet MS"/>
          <w:color w:val="231F20"/>
          <w:spacing w:val="-17"/>
          <w:sz w:val="24"/>
        </w:rPr>
        <w:t xml:space="preserve"> </w:t>
      </w:r>
      <w:r>
        <w:rPr>
          <w:rFonts w:ascii="Trebuchet MS"/>
          <w:color w:val="231F20"/>
          <w:spacing w:val="-2"/>
          <w:sz w:val="24"/>
        </w:rPr>
        <w:t>years</w:t>
      </w:r>
      <w:r>
        <w:rPr>
          <w:rFonts w:ascii="Trebuchet MS"/>
          <w:color w:val="231F20"/>
          <w:spacing w:val="-16"/>
          <w:sz w:val="24"/>
        </w:rPr>
        <w:t xml:space="preserve"> </w:t>
      </w:r>
      <w:r>
        <w:rPr>
          <w:rFonts w:ascii="Trebuchet MS"/>
          <w:color w:val="231F20"/>
          <w:spacing w:val="-2"/>
          <w:sz w:val="24"/>
        </w:rPr>
        <w:t>ago,</w:t>
      </w:r>
      <w:r>
        <w:rPr>
          <w:rFonts w:ascii="Trebuchet MS"/>
          <w:color w:val="231F20"/>
          <w:spacing w:val="-16"/>
          <w:sz w:val="24"/>
        </w:rPr>
        <w:t xml:space="preserve"> </w:t>
      </w:r>
      <w:r>
        <w:rPr>
          <w:rFonts w:ascii="Trebuchet MS"/>
          <w:color w:val="231F20"/>
          <w:spacing w:val="-2"/>
          <w:sz w:val="24"/>
        </w:rPr>
        <w:t>I</w:t>
      </w:r>
      <w:r>
        <w:rPr>
          <w:rFonts w:ascii="Trebuchet MS"/>
          <w:color w:val="231F20"/>
          <w:spacing w:val="-16"/>
          <w:sz w:val="24"/>
        </w:rPr>
        <w:t xml:space="preserve"> </w:t>
      </w:r>
      <w:r>
        <w:rPr>
          <w:rFonts w:ascii="Trebuchet MS"/>
          <w:color w:val="231F20"/>
          <w:spacing w:val="-2"/>
          <w:sz w:val="24"/>
        </w:rPr>
        <w:t>drove</w:t>
      </w:r>
      <w:r>
        <w:rPr>
          <w:rFonts w:ascii="Trebuchet MS"/>
          <w:color w:val="231F20"/>
          <w:spacing w:val="-16"/>
          <w:sz w:val="24"/>
        </w:rPr>
        <w:t xml:space="preserve"> </w:t>
      </w:r>
      <w:r>
        <w:rPr>
          <w:rFonts w:ascii="Trebuchet MS"/>
          <w:color w:val="231F20"/>
          <w:spacing w:val="-2"/>
          <w:sz w:val="24"/>
        </w:rPr>
        <w:t>a</w:t>
      </w:r>
      <w:r>
        <w:rPr>
          <w:rFonts w:ascii="Trebuchet MS"/>
          <w:color w:val="231F20"/>
          <w:spacing w:val="-16"/>
          <w:sz w:val="24"/>
        </w:rPr>
        <w:t xml:space="preserve"> </w:t>
      </w:r>
      <w:r>
        <w:rPr>
          <w:rFonts w:ascii="Trebuchet MS"/>
          <w:color w:val="231F20"/>
          <w:spacing w:val="-2"/>
          <w:sz w:val="24"/>
        </w:rPr>
        <w:t>taxi.</w:t>
      </w:r>
      <w:r>
        <w:rPr>
          <w:rFonts w:ascii="Trebuchet MS"/>
          <w:color w:val="231F20"/>
          <w:spacing w:val="-16"/>
          <w:sz w:val="24"/>
        </w:rPr>
        <w:t xml:space="preserve"> </w:t>
      </w:r>
      <w:r>
        <w:rPr>
          <w:rFonts w:ascii="Trebuchet MS"/>
          <w:color w:val="231F20"/>
          <w:spacing w:val="-2"/>
          <w:sz w:val="24"/>
        </w:rPr>
        <w:t>One</w:t>
      </w:r>
      <w:r>
        <w:rPr>
          <w:rFonts w:ascii="Trebuchet MS"/>
          <w:color w:val="231F20"/>
          <w:spacing w:val="-16"/>
          <w:sz w:val="24"/>
        </w:rPr>
        <w:t xml:space="preserve"> </w:t>
      </w:r>
      <w:r>
        <w:rPr>
          <w:rFonts w:ascii="Trebuchet MS"/>
          <w:color w:val="231F20"/>
          <w:spacing w:val="-2"/>
          <w:sz w:val="24"/>
        </w:rPr>
        <w:t>time,</w:t>
      </w:r>
      <w:r>
        <w:rPr>
          <w:rFonts w:ascii="Trebuchet MS"/>
          <w:color w:val="231F20"/>
          <w:spacing w:val="-16"/>
          <w:sz w:val="24"/>
        </w:rPr>
        <w:t xml:space="preserve"> </w:t>
      </w:r>
      <w:r>
        <w:rPr>
          <w:rFonts w:ascii="Trebuchet MS"/>
          <w:color w:val="231F20"/>
          <w:spacing w:val="-2"/>
          <w:sz w:val="24"/>
        </w:rPr>
        <w:t>I</w:t>
      </w:r>
      <w:r>
        <w:rPr>
          <w:rFonts w:ascii="Trebuchet MS"/>
          <w:color w:val="231F20"/>
          <w:spacing w:val="-16"/>
          <w:sz w:val="24"/>
        </w:rPr>
        <w:t xml:space="preserve"> </w:t>
      </w:r>
      <w:r>
        <w:rPr>
          <w:rFonts w:ascii="Trebuchet MS"/>
          <w:color w:val="231F20"/>
          <w:spacing w:val="-2"/>
          <w:sz w:val="24"/>
        </w:rPr>
        <w:t>was</w:t>
      </w:r>
      <w:r>
        <w:rPr>
          <w:rFonts w:ascii="Trebuchet MS"/>
          <w:color w:val="231F20"/>
          <w:spacing w:val="-16"/>
          <w:sz w:val="24"/>
        </w:rPr>
        <w:t xml:space="preserve"> </w:t>
      </w:r>
      <w:r>
        <w:rPr>
          <w:rFonts w:ascii="Trebuchet MS"/>
          <w:color w:val="231F20"/>
          <w:spacing w:val="-2"/>
          <w:sz w:val="24"/>
        </w:rPr>
        <w:t>called</w:t>
      </w:r>
      <w:r>
        <w:rPr>
          <w:rFonts w:ascii="Trebuchet MS"/>
          <w:color w:val="231F20"/>
          <w:spacing w:val="-16"/>
          <w:sz w:val="24"/>
        </w:rPr>
        <w:t xml:space="preserve"> </w:t>
      </w:r>
      <w:r>
        <w:rPr>
          <w:rFonts w:ascii="Trebuchet MS"/>
          <w:color w:val="231F20"/>
          <w:spacing w:val="-2"/>
          <w:sz w:val="24"/>
        </w:rPr>
        <w:t>at</w:t>
      </w:r>
      <w:r>
        <w:rPr>
          <w:rFonts w:ascii="Trebuchet MS"/>
          <w:color w:val="231F20"/>
          <w:spacing w:val="-16"/>
          <w:sz w:val="24"/>
        </w:rPr>
        <w:t xml:space="preserve"> </w:t>
      </w:r>
      <w:r>
        <w:rPr>
          <w:rFonts w:ascii="Trebuchet MS"/>
          <w:color w:val="231F20"/>
          <w:spacing w:val="-2"/>
          <w:sz w:val="24"/>
        </w:rPr>
        <w:t>midnight</w:t>
      </w:r>
      <w:r>
        <w:rPr>
          <w:rFonts w:ascii="Trebuchet MS"/>
          <w:color w:val="231F20"/>
          <w:spacing w:val="-17"/>
          <w:sz w:val="24"/>
        </w:rPr>
        <w:t xml:space="preserve"> </w:t>
      </w:r>
      <w:r>
        <w:rPr>
          <w:rFonts w:ascii="Trebuchet MS"/>
          <w:color w:val="231F20"/>
          <w:spacing w:val="-2"/>
          <w:sz w:val="24"/>
        </w:rPr>
        <w:t>to</w:t>
      </w:r>
      <w:r>
        <w:rPr>
          <w:rFonts w:ascii="Trebuchet MS"/>
          <w:color w:val="231F20"/>
          <w:spacing w:val="-16"/>
          <w:sz w:val="24"/>
        </w:rPr>
        <w:t xml:space="preserve"> </w:t>
      </w:r>
      <w:r>
        <w:rPr>
          <w:rFonts w:ascii="Trebuchet MS"/>
          <w:color w:val="231F20"/>
          <w:spacing w:val="-2"/>
          <w:sz w:val="24"/>
        </w:rPr>
        <w:t xml:space="preserve">pick </w:t>
      </w:r>
      <w:r>
        <w:rPr>
          <w:rFonts w:ascii="Trebuchet MS"/>
          <w:color w:val="231F20"/>
          <w:spacing w:val="-6"/>
          <w:sz w:val="24"/>
        </w:rPr>
        <w:t>someone</w:t>
      </w:r>
      <w:r>
        <w:rPr>
          <w:rFonts w:ascii="Trebuchet MS"/>
          <w:color w:val="231F20"/>
          <w:spacing w:val="-9"/>
          <w:sz w:val="24"/>
        </w:rPr>
        <w:t xml:space="preserve"> </w:t>
      </w:r>
      <w:r>
        <w:rPr>
          <w:rFonts w:ascii="Trebuchet MS"/>
          <w:color w:val="231F20"/>
          <w:spacing w:val="-6"/>
          <w:sz w:val="24"/>
        </w:rPr>
        <w:t>up.</w:t>
      </w:r>
      <w:r>
        <w:rPr>
          <w:rFonts w:ascii="Trebuchet MS"/>
          <w:color w:val="231F20"/>
          <w:spacing w:val="-9"/>
          <w:sz w:val="24"/>
        </w:rPr>
        <w:t xml:space="preserve"> </w:t>
      </w:r>
      <w:r>
        <w:rPr>
          <w:rFonts w:ascii="Trebuchet MS"/>
          <w:color w:val="231F20"/>
          <w:spacing w:val="-6"/>
          <w:sz w:val="24"/>
        </w:rPr>
        <w:t>When</w:t>
      </w:r>
      <w:r>
        <w:rPr>
          <w:rFonts w:ascii="Trebuchet MS"/>
          <w:color w:val="231F20"/>
          <w:spacing w:val="-9"/>
          <w:sz w:val="24"/>
        </w:rPr>
        <w:t xml:space="preserve"> </w:t>
      </w:r>
      <w:r>
        <w:rPr>
          <w:rFonts w:ascii="Trebuchet MS"/>
          <w:color w:val="231F20"/>
          <w:spacing w:val="-6"/>
          <w:sz w:val="24"/>
        </w:rPr>
        <w:t>I</w:t>
      </w:r>
      <w:r>
        <w:rPr>
          <w:rFonts w:ascii="Trebuchet MS"/>
          <w:color w:val="231F20"/>
          <w:spacing w:val="-9"/>
          <w:sz w:val="24"/>
        </w:rPr>
        <w:t xml:space="preserve"> </w:t>
      </w:r>
      <w:r>
        <w:rPr>
          <w:rFonts w:ascii="Trebuchet MS"/>
          <w:color w:val="231F20"/>
          <w:spacing w:val="-6"/>
          <w:sz w:val="24"/>
        </w:rPr>
        <w:t>arrived,</w:t>
      </w:r>
      <w:r>
        <w:rPr>
          <w:rFonts w:ascii="Trebuchet MS"/>
          <w:color w:val="231F20"/>
          <w:spacing w:val="-9"/>
          <w:sz w:val="24"/>
        </w:rPr>
        <w:t xml:space="preserve"> </w:t>
      </w:r>
      <w:r>
        <w:rPr>
          <w:rFonts w:ascii="Trebuchet MS"/>
          <w:color w:val="231F20"/>
          <w:spacing w:val="-6"/>
          <w:sz w:val="24"/>
        </w:rPr>
        <w:t>the</w:t>
      </w:r>
      <w:r>
        <w:rPr>
          <w:rFonts w:ascii="Trebuchet MS"/>
          <w:color w:val="231F20"/>
          <w:spacing w:val="-9"/>
          <w:sz w:val="24"/>
        </w:rPr>
        <w:t xml:space="preserve"> </w:t>
      </w:r>
      <w:r>
        <w:rPr>
          <w:rFonts w:ascii="Trebuchet MS"/>
          <w:color w:val="231F20"/>
          <w:spacing w:val="-6"/>
          <w:sz w:val="24"/>
        </w:rPr>
        <w:t>building</w:t>
      </w:r>
      <w:r>
        <w:rPr>
          <w:rFonts w:ascii="Trebuchet MS"/>
          <w:color w:val="231F20"/>
          <w:spacing w:val="-9"/>
          <w:sz w:val="24"/>
        </w:rPr>
        <w:t xml:space="preserve"> </w:t>
      </w:r>
      <w:r>
        <w:rPr>
          <w:rFonts w:ascii="Trebuchet MS"/>
          <w:color w:val="231F20"/>
          <w:spacing w:val="-6"/>
          <w:sz w:val="24"/>
        </w:rPr>
        <w:t>was</w:t>
      </w:r>
      <w:r>
        <w:rPr>
          <w:rFonts w:ascii="Trebuchet MS"/>
          <w:color w:val="231F20"/>
          <w:spacing w:val="-9"/>
          <w:sz w:val="24"/>
        </w:rPr>
        <w:t xml:space="preserve"> </w:t>
      </w:r>
      <w:r>
        <w:rPr>
          <w:rFonts w:ascii="Trebuchet MS"/>
          <w:color w:val="231F20"/>
          <w:spacing w:val="-6"/>
          <w:sz w:val="24"/>
        </w:rPr>
        <w:t>completely</w:t>
      </w:r>
      <w:r>
        <w:rPr>
          <w:rFonts w:ascii="Trebuchet MS"/>
          <w:color w:val="231F20"/>
          <w:spacing w:val="-9"/>
          <w:sz w:val="24"/>
        </w:rPr>
        <w:t xml:space="preserve"> </w:t>
      </w:r>
      <w:r>
        <w:rPr>
          <w:rFonts w:ascii="Trebuchet MS"/>
          <w:color w:val="231F20"/>
          <w:spacing w:val="-6"/>
          <w:sz w:val="24"/>
        </w:rPr>
        <w:t>dark</w:t>
      </w:r>
      <w:r>
        <w:rPr>
          <w:rFonts w:ascii="Trebuchet MS"/>
          <w:color w:val="231F20"/>
          <w:spacing w:val="-9"/>
          <w:sz w:val="24"/>
        </w:rPr>
        <w:t xml:space="preserve"> </w:t>
      </w:r>
      <w:r>
        <w:rPr>
          <w:rFonts w:ascii="Trebuchet MS"/>
          <w:color w:val="231F20"/>
          <w:spacing w:val="-6"/>
          <w:sz w:val="24"/>
        </w:rPr>
        <w:t>except</w:t>
      </w:r>
      <w:r>
        <w:rPr>
          <w:rFonts w:ascii="Trebuchet MS"/>
          <w:color w:val="231F20"/>
          <w:spacing w:val="-9"/>
          <w:sz w:val="24"/>
        </w:rPr>
        <w:t xml:space="preserve"> </w:t>
      </w:r>
      <w:r>
        <w:rPr>
          <w:rFonts w:ascii="Trebuchet MS"/>
          <w:color w:val="231F20"/>
          <w:spacing w:val="-6"/>
          <w:sz w:val="24"/>
        </w:rPr>
        <w:t>for</w:t>
      </w:r>
      <w:r>
        <w:rPr>
          <w:rFonts w:ascii="Trebuchet MS"/>
          <w:color w:val="231F20"/>
          <w:spacing w:val="-8"/>
          <w:sz w:val="24"/>
        </w:rPr>
        <w:t xml:space="preserve"> </w:t>
      </w:r>
      <w:r>
        <w:rPr>
          <w:rFonts w:ascii="Trebuchet MS"/>
          <w:color w:val="231F20"/>
          <w:spacing w:val="-6"/>
          <w:sz w:val="24"/>
        </w:rPr>
        <w:t>one</w:t>
      </w:r>
      <w:r>
        <w:rPr>
          <w:rFonts w:ascii="Trebuchet MS"/>
          <w:color w:val="231F20"/>
          <w:spacing w:val="-9"/>
          <w:sz w:val="24"/>
        </w:rPr>
        <w:t xml:space="preserve"> </w:t>
      </w:r>
      <w:r>
        <w:rPr>
          <w:rFonts w:ascii="Trebuchet MS"/>
          <w:color w:val="231F20"/>
          <w:spacing w:val="-6"/>
          <w:sz w:val="24"/>
        </w:rPr>
        <w:t xml:space="preserve">light </w:t>
      </w:r>
      <w:r>
        <w:rPr>
          <w:rFonts w:ascii="Trebuchet MS"/>
          <w:color w:val="231F20"/>
          <w:sz w:val="24"/>
        </w:rPr>
        <w:t>in a window.</w:t>
      </w:r>
    </w:p>
    <w:p w14:paraId="6C41B8E9">
      <w:pPr>
        <w:spacing w:before="106"/>
        <w:ind w:left="1615" w:right="2220" w:firstLine="0"/>
        <w:jc w:val="left"/>
        <w:rPr>
          <w:rFonts w:ascii="Trebuchet MS"/>
          <w:sz w:val="24"/>
        </w:rPr>
      </w:pPr>
      <w:r>
        <w:rPr>
          <w:rFonts w:ascii="Trebuchet MS"/>
          <w:color w:val="231F20"/>
          <w:spacing w:val="-6"/>
          <w:sz w:val="24"/>
        </w:rPr>
        <w:t>I</w:t>
      </w:r>
      <w:r>
        <w:rPr>
          <w:rFonts w:ascii="Trebuchet MS"/>
          <w:color w:val="231F20"/>
          <w:spacing w:val="-9"/>
          <w:sz w:val="24"/>
        </w:rPr>
        <w:t xml:space="preserve"> </w:t>
      </w:r>
      <w:r>
        <w:rPr>
          <w:rFonts w:ascii="Trebuchet MS"/>
          <w:color w:val="231F20"/>
          <w:spacing w:val="-6"/>
          <w:sz w:val="24"/>
        </w:rPr>
        <w:t>walked</w:t>
      </w:r>
      <w:r>
        <w:rPr>
          <w:rFonts w:ascii="Trebuchet MS"/>
          <w:color w:val="231F20"/>
          <w:spacing w:val="-9"/>
          <w:sz w:val="24"/>
        </w:rPr>
        <w:t xml:space="preserve"> </w:t>
      </w:r>
      <w:r>
        <w:rPr>
          <w:rFonts w:ascii="Trebuchet MS"/>
          <w:color w:val="231F20"/>
          <w:spacing w:val="-6"/>
          <w:sz w:val="24"/>
        </w:rPr>
        <w:t>to</w:t>
      </w:r>
      <w:r>
        <w:rPr>
          <w:rFonts w:ascii="Trebuchet MS"/>
          <w:color w:val="231F20"/>
          <w:spacing w:val="-8"/>
          <w:sz w:val="24"/>
        </w:rPr>
        <w:t xml:space="preserve"> </w:t>
      </w:r>
      <w:r>
        <w:rPr>
          <w:rFonts w:ascii="Trebuchet MS"/>
          <w:color w:val="231F20"/>
          <w:spacing w:val="-6"/>
          <w:sz w:val="24"/>
        </w:rPr>
        <w:t>the</w:t>
      </w:r>
      <w:r>
        <w:rPr>
          <w:rFonts w:ascii="Trebuchet MS"/>
          <w:color w:val="231F20"/>
          <w:spacing w:val="-9"/>
          <w:sz w:val="24"/>
        </w:rPr>
        <w:t xml:space="preserve"> </w:t>
      </w:r>
      <w:r>
        <w:rPr>
          <w:rFonts w:ascii="Trebuchet MS"/>
          <w:color w:val="231F20"/>
          <w:spacing w:val="-6"/>
          <w:sz w:val="24"/>
        </w:rPr>
        <w:t>door</w:t>
      </w:r>
      <w:r>
        <w:rPr>
          <w:rFonts w:ascii="Trebuchet MS"/>
          <w:color w:val="231F20"/>
          <w:spacing w:val="-8"/>
          <w:sz w:val="24"/>
        </w:rPr>
        <w:t xml:space="preserve"> </w:t>
      </w:r>
      <w:r>
        <w:rPr>
          <w:rFonts w:ascii="Trebuchet MS"/>
          <w:color w:val="231F20"/>
          <w:spacing w:val="-6"/>
          <w:sz w:val="24"/>
        </w:rPr>
        <w:t>and</w:t>
      </w:r>
      <w:r>
        <w:rPr>
          <w:rFonts w:ascii="Trebuchet MS"/>
          <w:color w:val="231F20"/>
          <w:spacing w:val="-9"/>
          <w:sz w:val="24"/>
        </w:rPr>
        <w:t xml:space="preserve"> </w:t>
      </w:r>
      <w:r>
        <w:rPr>
          <w:rFonts w:ascii="Trebuchet MS"/>
          <w:color w:val="231F20"/>
          <w:spacing w:val="-6"/>
          <w:sz w:val="24"/>
        </w:rPr>
        <w:t>knocked.</w:t>
      </w:r>
      <w:r>
        <w:rPr>
          <w:rFonts w:ascii="Trebuchet MS"/>
          <w:color w:val="231F20"/>
          <w:spacing w:val="-23"/>
          <w:sz w:val="24"/>
        </w:rPr>
        <w:t xml:space="preserve"> </w:t>
      </w:r>
      <w:r>
        <w:rPr>
          <w:rFonts w:ascii="Trebuchet MS"/>
          <w:color w:val="231F20"/>
          <w:spacing w:val="-6"/>
          <w:sz w:val="24"/>
        </w:rPr>
        <w:t>After</w:t>
      </w:r>
      <w:r>
        <w:rPr>
          <w:rFonts w:ascii="Trebuchet MS"/>
          <w:color w:val="231F20"/>
          <w:spacing w:val="-8"/>
          <w:sz w:val="24"/>
        </w:rPr>
        <w:t xml:space="preserve"> </w:t>
      </w:r>
      <w:r>
        <w:rPr>
          <w:rFonts w:ascii="Trebuchet MS"/>
          <w:color w:val="231F20"/>
          <w:spacing w:val="-6"/>
          <w:sz w:val="24"/>
        </w:rPr>
        <w:t>a</w:t>
      </w:r>
      <w:r>
        <w:rPr>
          <w:rFonts w:ascii="Trebuchet MS"/>
          <w:color w:val="231F20"/>
          <w:spacing w:val="-9"/>
          <w:sz w:val="24"/>
        </w:rPr>
        <w:t xml:space="preserve"> </w:t>
      </w:r>
      <w:r>
        <w:rPr>
          <w:rFonts w:ascii="Trebuchet MS"/>
          <w:color w:val="231F20"/>
          <w:spacing w:val="-6"/>
          <w:sz w:val="24"/>
        </w:rPr>
        <w:t>long</w:t>
      </w:r>
      <w:r>
        <w:rPr>
          <w:rFonts w:ascii="Trebuchet MS"/>
          <w:color w:val="231F20"/>
          <w:spacing w:val="-9"/>
          <w:sz w:val="24"/>
        </w:rPr>
        <w:t xml:space="preserve"> </w:t>
      </w:r>
      <w:r>
        <w:rPr>
          <w:rFonts w:ascii="Trebuchet MS"/>
          <w:color w:val="231F20"/>
          <w:spacing w:val="-6"/>
          <w:sz w:val="24"/>
        </w:rPr>
        <w:t>wait,</w:t>
      </w:r>
      <w:r>
        <w:rPr>
          <w:rFonts w:ascii="Trebuchet MS"/>
          <w:color w:val="231F20"/>
          <w:spacing w:val="-9"/>
          <w:sz w:val="24"/>
        </w:rPr>
        <w:t xml:space="preserve"> </w:t>
      </w:r>
      <w:r>
        <w:rPr>
          <w:rFonts w:ascii="Trebuchet MS"/>
          <w:color w:val="231F20"/>
          <w:spacing w:val="-6"/>
          <w:sz w:val="24"/>
        </w:rPr>
        <w:t>the</w:t>
      </w:r>
      <w:r>
        <w:rPr>
          <w:rFonts w:ascii="Trebuchet MS"/>
          <w:color w:val="231F20"/>
          <w:spacing w:val="-9"/>
          <w:sz w:val="24"/>
        </w:rPr>
        <w:t xml:space="preserve"> </w:t>
      </w:r>
      <w:r>
        <w:rPr>
          <w:rFonts w:ascii="Trebuchet MS"/>
          <w:color w:val="231F20"/>
          <w:spacing w:val="-6"/>
          <w:sz w:val="24"/>
        </w:rPr>
        <w:t>door</w:t>
      </w:r>
      <w:r>
        <w:rPr>
          <w:rFonts w:ascii="Trebuchet MS"/>
          <w:color w:val="231F20"/>
          <w:spacing w:val="-8"/>
          <w:sz w:val="24"/>
        </w:rPr>
        <w:t xml:space="preserve"> </w:t>
      </w:r>
      <w:r>
        <w:rPr>
          <w:rFonts w:ascii="Trebuchet MS"/>
          <w:color w:val="231F20"/>
          <w:spacing w:val="-6"/>
          <w:sz w:val="24"/>
        </w:rPr>
        <w:t>opened.</w:t>
      </w:r>
      <w:r>
        <w:rPr>
          <w:rFonts w:ascii="Trebuchet MS"/>
          <w:color w:val="231F20"/>
          <w:spacing w:val="-23"/>
          <w:sz w:val="24"/>
        </w:rPr>
        <w:t xml:space="preserve"> </w:t>
      </w:r>
      <w:r>
        <w:rPr>
          <w:rFonts w:ascii="Trebuchet MS"/>
          <w:color w:val="231F20"/>
          <w:spacing w:val="-6"/>
          <w:sz w:val="24"/>
        </w:rPr>
        <w:t>A</w:t>
      </w:r>
      <w:r>
        <w:rPr>
          <w:rFonts w:ascii="Trebuchet MS"/>
          <w:color w:val="231F20"/>
          <w:spacing w:val="-23"/>
          <w:sz w:val="24"/>
        </w:rPr>
        <w:t xml:space="preserve"> </w:t>
      </w:r>
      <w:r>
        <w:rPr>
          <w:rFonts w:ascii="Trebuchet MS"/>
          <w:color w:val="231F20"/>
          <w:spacing w:val="-6"/>
          <w:sz w:val="24"/>
        </w:rPr>
        <w:t xml:space="preserve">small </w:t>
      </w:r>
      <w:r>
        <w:rPr>
          <w:rFonts w:ascii="Trebuchet MS"/>
          <w:color w:val="231F20"/>
          <w:spacing w:val="-2"/>
          <w:sz w:val="24"/>
        </w:rPr>
        <w:t>woman</w:t>
      </w:r>
      <w:r>
        <w:rPr>
          <w:rFonts w:ascii="Trebuchet MS"/>
          <w:color w:val="231F20"/>
          <w:spacing w:val="-14"/>
          <w:sz w:val="24"/>
        </w:rPr>
        <w:t xml:space="preserve"> </w:t>
      </w:r>
      <w:r>
        <w:rPr>
          <w:rFonts w:ascii="Trebuchet MS"/>
          <w:color w:val="231F20"/>
          <w:spacing w:val="-2"/>
          <w:sz w:val="24"/>
        </w:rPr>
        <w:t>in</w:t>
      </w:r>
      <w:r>
        <w:rPr>
          <w:rFonts w:ascii="Trebuchet MS"/>
          <w:color w:val="231F20"/>
          <w:spacing w:val="-14"/>
          <w:sz w:val="24"/>
        </w:rPr>
        <w:t xml:space="preserve"> </w:t>
      </w:r>
      <w:r>
        <w:rPr>
          <w:rFonts w:ascii="Trebuchet MS"/>
          <w:color w:val="231F20"/>
          <w:spacing w:val="-2"/>
          <w:sz w:val="24"/>
        </w:rPr>
        <w:t>her</w:t>
      </w:r>
      <w:r>
        <w:rPr>
          <w:rFonts w:ascii="Trebuchet MS"/>
          <w:color w:val="231F20"/>
          <w:spacing w:val="-13"/>
          <w:sz w:val="24"/>
        </w:rPr>
        <w:t xml:space="preserve"> </w:t>
      </w:r>
      <w:r>
        <w:rPr>
          <w:rFonts w:ascii="Trebuchet MS"/>
          <w:color w:val="231F20"/>
          <w:spacing w:val="-2"/>
          <w:sz w:val="24"/>
        </w:rPr>
        <w:t>80s</w:t>
      </w:r>
      <w:r>
        <w:rPr>
          <w:rFonts w:ascii="Trebuchet MS"/>
          <w:color w:val="231F20"/>
          <w:spacing w:val="-14"/>
          <w:sz w:val="24"/>
        </w:rPr>
        <w:t xml:space="preserve"> </w:t>
      </w:r>
      <w:r>
        <w:rPr>
          <w:rFonts w:ascii="Trebuchet MS"/>
          <w:color w:val="231F20"/>
          <w:spacing w:val="-2"/>
          <w:sz w:val="24"/>
        </w:rPr>
        <w:t>stood</w:t>
      </w:r>
      <w:r>
        <w:rPr>
          <w:rFonts w:ascii="Trebuchet MS"/>
          <w:color w:val="231F20"/>
          <w:spacing w:val="-14"/>
          <w:sz w:val="24"/>
        </w:rPr>
        <w:t xml:space="preserve"> </w:t>
      </w:r>
      <w:r>
        <w:rPr>
          <w:rFonts w:ascii="Trebuchet MS"/>
          <w:color w:val="231F20"/>
          <w:spacing w:val="-2"/>
          <w:sz w:val="24"/>
        </w:rPr>
        <w:t>before</w:t>
      </w:r>
      <w:r>
        <w:rPr>
          <w:rFonts w:ascii="Trebuchet MS"/>
          <w:color w:val="231F20"/>
          <w:spacing w:val="-14"/>
          <w:sz w:val="24"/>
        </w:rPr>
        <w:t xml:space="preserve"> </w:t>
      </w:r>
      <w:r>
        <w:rPr>
          <w:rFonts w:ascii="Trebuchet MS"/>
          <w:color w:val="231F20"/>
          <w:spacing w:val="-2"/>
          <w:sz w:val="24"/>
        </w:rPr>
        <w:t>me.</w:t>
      </w:r>
      <w:r>
        <w:rPr>
          <w:rFonts w:ascii="Trebuchet MS"/>
          <w:color w:val="231F20"/>
          <w:spacing w:val="-14"/>
          <w:sz w:val="24"/>
        </w:rPr>
        <w:t xml:space="preserve"> </w:t>
      </w:r>
      <w:r>
        <w:rPr>
          <w:rFonts w:ascii="Trebuchet MS"/>
          <w:color w:val="231F20"/>
          <w:spacing w:val="-2"/>
          <w:sz w:val="24"/>
        </w:rPr>
        <w:t>By</w:t>
      </w:r>
      <w:r>
        <w:rPr>
          <w:rFonts w:ascii="Trebuchet MS"/>
          <w:color w:val="231F20"/>
          <w:spacing w:val="-14"/>
          <w:sz w:val="24"/>
        </w:rPr>
        <w:t xml:space="preserve"> </w:t>
      </w:r>
      <w:r>
        <w:rPr>
          <w:rFonts w:ascii="Trebuchet MS"/>
          <w:color w:val="231F20"/>
          <w:spacing w:val="-2"/>
          <w:sz w:val="24"/>
        </w:rPr>
        <w:t>her</w:t>
      </w:r>
      <w:r>
        <w:rPr>
          <w:rFonts w:ascii="Trebuchet MS"/>
          <w:color w:val="231F20"/>
          <w:spacing w:val="-13"/>
          <w:sz w:val="24"/>
        </w:rPr>
        <w:t xml:space="preserve"> </w:t>
      </w:r>
      <w:r>
        <w:rPr>
          <w:rFonts w:ascii="Trebuchet MS"/>
          <w:color w:val="231F20"/>
          <w:spacing w:val="-2"/>
          <w:sz w:val="24"/>
        </w:rPr>
        <w:t>side</w:t>
      </w:r>
      <w:r>
        <w:rPr>
          <w:rFonts w:ascii="Trebuchet MS"/>
          <w:color w:val="231F20"/>
          <w:spacing w:val="-14"/>
          <w:sz w:val="24"/>
        </w:rPr>
        <w:t xml:space="preserve"> </w:t>
      </w:r>
      <w:r>
        <w:rPr>
          <w:rFonts w:ascii="Trebuchet MS"/>
          <w:color w:val="231F20"/>
          <w:spacing w:val="-2"/>
          <w:sz w:val="24"/>
        </w:rPr>
        <w:t>was</w:t>
      </w:r>
      <w:r>
        <w:rPr>
          <w:rFonts w:ascii="Trebuchet MS"/>
          <w:color w:val="231F20"/>
          <w:spacing w:val="-14"/>
          <w:sz w:val="24"/>
        </w:rPr>
        <w:t xml:space="preserve"> </w:t>
      </w:r>
      <w:r>
        <w:rPr>
          <w:rFonts w:ascii="Trebuchet MS"/>
          <w:color w:val="231F20"/>
          <w:spacing w:val="-2"/>
          <w:sz w:val="24"/>
        </w:rPr>
        <w:t>a</w:t>
      </w:r>
      <w:r>
        <w:rPr>
          <w:rFonts w:ascii="Trebuchet MS"/>
          <w:color w:val="231F20"/>
          <w:spacing w:val="-14"/>
          <w:sz w:val="24"/>
        </w:rPr>
        <w:t xml:space="preserve"> </w:t>
      </w:r>
      <w:r>
        <w:rPr>
          <w:rFonts w:ascii="Trebuchet MS"/>
          <w:color w:val="231F20"/>
          <w:spacing w:val="-2"/>
          <w:sz w:val="24"/>
        </w:rPr>
        <w:t>small</w:t>
      </w:r>
      <w:r>
        <w:rPr>
          <w:rFonts w:ascii="Trebuchet MS"/>
          <w:color w:val="231F20"/>
          <w:spacing w:val="-14"/>
          <w:sz w:val="24"/>
        </w:rPr>
        <w:t xml:space="preserve"> </w:t>
      </w:r>
      <w:r>
        <w:rPr>
          <w:rFonts w:ascii="Trebuchet MS"/>
          <w:color w:val="231F20"/>
          <w:spacing w:val="-2"/>
          <w:sz w:val="24"/>
        </w:rPr>
        <w:t>suitcase.</w:t>
      </w:r>
    </w:p>
    <w:p w14:paraId="53F6EA02">
      <w:pPr>
        <w:spacing w:before="105"/>
        <w:ind w:left="1615" w:right="1545" w:firstLine="0"/>
        <w:jc w:val="left"/>
        <w:rPr>
          <w:rFonts w:ascii="Trebuchet MS" w:hAnsi="Trebuchet MS"/>
          <w:sz w:val="24"/>
        </w:rPr>
      </w:pPr>
      <w:r>
        <w:rPr>
          <w:rFonts w:ascii="Trebuchet MS" w:hAnsi="Trebuchet MS"/>
          <w:color w:val="231F20"/>
          <w:spacing w:val="-6"/>
          <w:sz w:val="24"/>
        </w:rPr>
        <w:t>“Would</w:t>
      </w:r>
      <w:r>
        <w:rPr>
          <w:rFonts w:ascii="Trebuchet MS" w:hAnsi="Trebuchet MS"/>
          <w:color w:val="231F20"/>
          <w:spacing w:val="-9"/>
          <w:sz w:val="24"/>
        </w:rPr>
        <w:t xml:space="preserve"> </w:t>
      </w:r>
      <w:r>
        <w:rPr>
          <w:rFonts w:ascii="Trebuchet MS" w:hAnsi="Trebuchet MS"/>
          <w:color w:val="231F20"/>
          <w:spacing w:val="-6"/>
          <w:sz w:val="24"/>
        </w:rPr>
        <w:t>you</w:t>
      </w:r>
      <w:r>
        <w:rPr>
          <w:rFonts w:ascii="Trebuchet MS" w:hAnsi="Trebuchet MS"/>
          <w:color w:val="231F20"/>
          <w:spacing w:val="-9"/>
          <w:sz w:val="24"/>
        </w:rPr>
        <w:t xml:space="preserve"> </w:t>
      </w:r>
      <w:r>
        <w:rPr>
          <w:rFonts w:ascii="Trebuchet MS" w:hAnsi="Trebuchet MS"/>
          <w:color w:val="231F20"/>
          <w:spacing w:val="-6"/>
          <w:sz w:val="24"/>
        </w:rPr>
        <w:t>carry</w:t>
      </w:r>
      <w:r>
        <w:rPr>
          <w:rFonts w:ascii="Trebuchet MS" w:hAnsi="Trebuchet MS"/>
          <w:color w:val="231F20"/>
          <w:spacing w:val="-9"/>
          <w:sz w:val="24"/>
        </w:rPr>
        <w:t xml:space="preserve"> </w:t>
      </w:r>
      <w:r>
        <w:rPr>
          <w:rFonts w:ascii="Trebuchet MS" w:hAnsi="Trebuchet MS"/>
          <w:color w:val="231F20"/>
          <w:spacing w:val="-6"/>
          <w:sz w:val="24"/>
        </w:rPr>
        <w:t>my</w:t>
      </w:r>
      <w:r>
        <w:rPr>
          <w:rFonts w:ascii="Trebuchet MS" w:hAnsi="Trebuchet MS"/>
          <w:color w:val="231F20"/>
          <w:spacing w:val="-9"/>
          <w:sz w:val="24"/>
        </w:rPr>
        <w:t xml:space="preserve"> </w:t>
      </w:r>
      <w:r>
        <w:rPr>
          <w:rFonts w:ascii="Trebuchet MS" w:hAnsi="Trebuchet MS"/>
          <w:color w:val="231F20"/>
          <w:spacing w:val="-6"/>
          <w:sz w:val="24"/>
        </w:rPr>
        <w:t>bag</w:t>
      </w:r>
      <w:r>
        <w:rPr>
          <w:rFonts w:ascii="Trebuchet MS" w:hAnsi="Trebuchet MS"/>
          <w:color w:val="231F20"/>
          <w:spacing w:val="-9"/>
          <w:sz w:val="24"/>
        </w:rPr>
        <w:t xml:space="preserve"> </w:t>
      </w:r>
      <w:r>
        <w:rPr>
          <w:rFonts w:ascii="Trebuchet MS" w:hAnsi="Trebuchet MS"/>
          <w:color w:val="231F20"/>
          <w:spacing w:val="-6"/>
          <w:sz w:val="24"/>
        </w:rPr>
        <w:t>out</w:t>
      </w:r>
      <w:r>
        <w:rPr>
          <w:rFonts w:ascii="Trebuchet MS" w:hAnsi="Trebuchet MS"/>
          <w:color w:val="231F20"/>
          <w:spacing w:val="-9"/>
          <w:sz w:val="24"/>
        </w:rPr>
        <w:t xml:space="preserve"> </w:t>
      </w:r>
      <w:r>
        <w:rPr>
          <w:rFonts w:ascii="Trebuchet MS" w:hAnsi="Trebuchet MS"/>
          <w:color w:val="231F20"/>
          <w:spacing w:val="-6"/>
          <w:sz w:val="24"/>
        </w:rPr>
        <w:t>to</w:t>
      </w:r>
      <w:r>
        <w:rPr>
          <w:rFonts w:ascii="Trebuchet MS" w:hAnsi="Trebuchet MS"/>
          <w:color w:val="231F20"/>
          <w:spacing w:val="-8"/>
          <w:sz w:val="24"/>
        </w:rPr>
        <w:t xml:space="preserve"> </w:t>
      </w:r>
      <w:r>
        <w:rPr>
          <w:rFonts w:ascii="Trebuchet MS" w:hAnsi="Trebuchet MS"/>
          <w:color w:val="231F20"/>
          <w:spacing w:val="-6"/>
          <w:sz w:val="24"/>
        </w:rPr>
        <w:t>the</w:t>
      </w:r>
      <w:r>
        <w:rPr>
          <w:rFonts w:ascii="Trebuchet MS" w:hAnsi="Trebuchet MS"/>
          <w:color w:val="231F20"/>
          <w:spacing w:val="-9"/>
          <w:sz w:val="24"/>
        </w:rPr>
        <w:t xml:space="preserve"> </w:t>
      </w:r>
      <w:r>
        <w:rPr>
          <w:rFonts w:ascii="Trebuchet MS" w:hAnsi="Trebuchet MS"/>
          <w:color w:val="231F20"/>
          <w:spacing w:val="-6"/>
          <w:sz w:val="24"/>
        </w:rPr>
        <w:t>car?”</w:t>
      </w:r>
      <w:r>
        <w:rPr>
          <w:rFonts w:ascii="Trebuchet MS" w:hAnsi="Trebuchet MS"/>
          <w:color w:val="231F20"/>
          <w:spacing w:val="-9"/>
          <w:sz w:val="24"/>
        </w:rPr>
        <w:t xml:space="preserve"> </w:t>
      </w:r>
      <w:r>
        <w:rPr>
          <w:rFonts w:ascii="Trebuchet MS" w:hAnsi="Trebuchet MS"/>
          <w:color w:val="231F20"/>
          <w:spacing w:val="-6"/>
          <w:sz w:val="24"/>
        </w:rPr>
        <w:t>she</w:t>
      </w:r>
      <w:r>
        <w:rPr>
          <w:rFonts w:ascii="Trebuchet MS" w:hAnsi="Trebuchet MS"/>
          <w:color w:val="231F20"/>
          <w:spacing w:val="-9"/>
          <w:sz w:val="24"/>
        </w:rPr>
        <w:t xml:space="preserve"> </w:t>
      </w:r>
      <w:r>
        <w:rPr>
          <w:rFonts w:ascii="Trebuchet MS" w:hAnsi="Trebuchet MS"/>
          <w:color w:val="231F20"/>
          <w:spacing w:val="-6"/>
          <w:sz w:val="24"/>
        </w:rPr>
        <w:t>said.</w:t>
      </w:r>
      <w:r>
        <w:rPr>
          <w:rFonts w:ascii="Trebuchet MS" w:hAnsi="Trebuchet MS"/>
          <w:color w:val="231F20"/>
          <w:spacing w:val="-9"/>
          <w:sz w:val="24"/>
        </w:rPr>
        <w:t xml:space="preserve"> </w:t>
      </w:r>
      <w:r>
        <w:rPr>
          <w:rFonts w:ascii="Trebuchet MS" w:hAnsi="Trebuchet MS"/>
          <w:color w:val="231F20"/>
          <w:spacing w:val="-6"/>
          <w:sz w:val="24"/>
        </w:rPr>
        <w:t>I</w:t>
      </w:r>
      <w:r>
        <w:rPr>
          <w:rFonts w:ascii="Trebuchet MS" w:hAnsi="Trebuchet MS"/>
          <w:color w:val="231F20"/>
          <w:spacing w:val="-9"/>
          <w:sz w:val="24"/>
        </w:rPr>
        <w:t xml:space="preserve"> </w:t>
      </w:r>
      <w:r>
        <w:rPr>
          <w:rFonts w:ascii="Trebuchet MS" w:hAnsi="Trebuchet MS"/>
          <w:color w:val="231F20"/>
          <w:spacing w:val="-6"/>
          <w:sz w:val="24"/>
        </w:rPr>
        <w:t>took</w:t>
      </w:r>
      <w:r>
        <w:rPr>
          <w:rFonts w:ascii="Trebuchet MS" w:hAnsi="Trebuchet MS"/>
          <w:color w:val="231F20"/>
          <w:spacing w:val="-9"/>
          <w:sz w:val="24"/>
        </w:rPr>
        <w:t xml:space="preserve"> </w:t>
      </w:r>
      <w:r>
        <w:rPr>
          <w:rFonts w:ascii="Trebuchet MS" w:hAnsi="Trebuchet MS"/>
          <w:color w:val="231F20"/>
          <w:spacing w:val="-6"/>
          <w:sz w:val="24"/>
        </w:rPr>
        <w:t>her</w:t>
      </w:r>
      <w:r>
        <w:rPr>
          <w:rFonts w:ascii="Trebuchet MS" w:hAnsi="Trebuchet MS"/>
          <w:color w:val="231F20"/>
          <w:spacing w:val="-8"/>
          <w:sz w:val="24"/>
        </w:rPr>
        <w:t xml:space="preserve"> </w:t>
      </w:r>
      <w:r>
        <w:rPr>
          <w:rFonts w:ascii="Trebuchet MS" w:hAnsi="Trebuchet MS"/>
          <w:color w:val="231F20"/>
          <w:spacing w:val="-6"/>
          <w:sz w:val="24"/>
        </w:rPr>
        <w:t>suitcase</w:t>
      </w:r>
      <w:r>
        <w:rPr>
          <w:rFonts w:ascii="Trebuchet MS" w:hAnsi="Trebuchet MS"/>
          <w:color w:val="231F20"/>
          <w:spacing w:val="-9"/>
          <w:sz w:val="24"/>
        </w:rPr>
        <w:t xml:space="preserve"> </w:t>
      </w:r>
      <w:r>
        <w:rPr>
          <w:rFonts w:ascii="Trebuchet MS" w:hAnsi="Trebuchet MS"/>
          <w:color w:val="231F20"/>
          <w:spacing w:val="-6"/>
          <w:sz w:val="24"/>
        </w:rPr>
        <w:t>and</w:t>
      </w:r>
      <w:r>
        <w:rPr>
          <w:rFonts w:ascii="Trebuchet MS" w:hAnsi="Trebuchet MS"/>
          <w:color w:val="231F20"/>
          <w:spacing w:val="-9"/>
          <w:sz w:val="24"/>
        </w:rPr>
        <w:t xml:space="preserve"> </w:t>
      </w:r>
      <w:r>
        <w:rPr>
          <w:rFonts w:ascii="Trebuchet MS" w:hAnsi="Trebuchet MS"/>
          <w:color w:val="231F20"/>
          <w:spacing w:val="-6"/>
          <w:sz w:val="24"/>
        </w:rPr>
        <w:t>gave</w:t>
      </w:r>
      <w:r>
        <w:rPr>
          <w:rFonts w:ascii="Trebuchet MS" w:hAnsi="Trebuchet MS"/>
          <w:color w:val="231F20"/>
          <w:spacing w:val="-9"/>
          <w:sz w:val="24"/>
        </w:rPr>
        <w:t xml:space="preserve"> </w:t>
      </w:r>
      <w:r>
        <w:rPr>
          <w:rFonts w:ascii="Trebuchet MS" w:hAnsi="Trebuchet MS"/>
          <w:color w:val="231F20"/>
          <w:spacing w:val="-6"/>
          <w:sz w:val="24"/>
        </w:rPr>
        <w:t xml:space="preserve">her </w:t>
      </w:r>
      <w:r>
        <w:rPr>
          <w:rFonts w:ascii="Trebuchet MS" w:hAnsi="Trebuchet MS"/>
          <w:color w:val="231F20"/>
          <w:spacing w:val="-2"/>
          <w:sz w:val="24"/>
        </w:rPr>
        <w:t>my</w:t>
      </w:r>
      <w:r>
        <w:rPr>
          <w:rFonts w:ascii="Trebuchet MS" w:hAnsi="Trebuchet MS"/>
          <w:color w:val="231F20"/>
          <w:spacing w:val="-17"/>
          <w:sz w:val="24"/>
        </w:rPr>
        <w:t xml:space="preserve"> </w:t>
      </w:r>
      <w:r>
        <w:rPr>
          <w:rFonts w:ascii="Trebuchet MS" w:hAnsi="Trebuchet MS"/>
          <w:color w:val="231F20"/>
          <w:spacing w:val="-2"/>
          <w:sz w:val="24"/>
        </w:rPr>
        <w:t>arm.</w:t>
      </w:r>
      <w:r>
        <w:rPr>
          <w:rFonts w:ascii="Trebuchet MS" w:hAnsi="Trebuchet MS"/>
          <w:color w:val="231F20"/>
          <w:spacing w:val="-16"/>
          <w:sz w:val="24"/>
        </w:rPr>
        <w:t xml:space="preserve"> </w:t>
      </w:r>
      <w:r>
        <w:rPr>
          <w:rFonts w:ascii="Trebuchet MS" w:hAnsi="Trebuchet MS"/>
          <w:color w:val="231F20"/>
          <w:spacing w:val="-2"/>
          <w:sz w:val="24"/>
        </w:rPr>
        <w:t>We</w:t>
      </w:r>
      <w:r>
        <w:rPr>
          <w:rFonts w:ascii="Trebuchet MS" w:hAnsi="Trebuchet MS"/>
          <w:color w:val="231F20"/>
          <w:spacing w:val="-16"/>
          <w:sz w:val="24"/>
        </w:rPr>
        <w:t xml:space="preserve"> </w:t>
      </w:r>
      <w:r>
        <w:rPr>
          <w:rFonts w:ascii="Trebuchet MS" w:hAnsi="Trebuchet MS"/>
          <w:color w:val="231F20"/>
          <w:spacing w:val="-2"/>
          <w:sz w:val="24"/>
        </w:rPr>
        <w:t>walked</w:t>
      </w:r>
      <w:r>
        <w:rPr>
          <w:rFonts w:ascii="Trebuchet MS" w:hAnsi="Trebuchet MS"/>
          <w:color w:val="231F20"/>
          <w:spacing w:val="-16"/>
          <w:sz w:val="24"/>
        </w:rPr>
        <w:t xml:space="preserve"> </w:t>
      </w:r>
      <w:r>
        <w:rPr>
          <w:rFonts w:ascii="Trebuchet MS" w:hAnsi="Trebuchet MS"/>
          <w:color w:val="231F20"/>
          <w:spacing w:val="-2"/>
          <w:sz w:val="24"/>
        </w:rPr>
        <w:t>slowly</w:t>
      </w:r>
      <w:r>
        <w:rPr>
          <w:rFonts w:ascii="Trebuchet MS" w:hAnsi="Trebuchet MS"/>
          <w:color w:val="231F20"/>
          <w:spacing w:val="-16"/>
          <w:sz w:val="24"/>
        </w:rPr>
        <w:t xml:space="preserve"> </w:t>
      </w:r>
      <w:r>
        <w:rPr>
          <w:rFonts w:ascii="Trebuchet MS" w:hAnsi="Trebuchet MS"/>
          <w:color w:val="231F20"/>
          <w:spacing w:val="-2"/>
          <w:sz w:val="24"/>
        </w:rPr>
        <w:t>to</w:t>
      </w:r>
      <w:r>
        <w:rPr>
          <w:rFonts w:ascii="Trebuchet MS" w:hAnsi="Trebuchet MS"/>
          <w:color w:val="231F20"/>
          <w:spacing w:val="-16"/>
          <w:sz w:val="24"/>
        </w:rPr>
        <w:t xml:space="preserve"> </w:t>
      </w:r>
      <w:r>
        <w:rPr>
          <w:rFonts w:ascii="Trebuchet MS" w:hAnsi="Trebuchet MS"/>
          <w:color w:val="231F20"/>
          <w:spacing w:val="-2"/>
          <w:sz w:val="24"/>
        </w:rPr>
        <w:t>the</w:t>
      </w:r>
      <w:r>
        <w:rPr>
          <w:rFonts w:ascii="Trebuchet MS" w:hAnsi="Trebuchet MS"/>
          <w:color w:val="231F20"/>
          <w:spacing w:val="-16"/>
          <w:sz w:val="24"/>
        </w:rPr>
        <w:t xml:space="preserve"> </w:t>
      </w:r>
      <w:r>
        <w:rPr>
          <w:rFonts w:ascii="Trebuchet MS" w:hAnsi="Trebuchet MS"/>
          <w:color w:val="231F20"/>
          <w:spacing w:val="-2"/>
          <w:sz w:val="24"/>
        </w:rPr>
        <w:t>street.</w:t>
      </w:r>
      <w:r>
        <w:rPr>
          <w:rFonts w:ascii="Trebuchet MS" w:hAnsi="Trebuchet MS"/>
          <w:color w:val="231F20"/>
          <w:spacing w:val="-16"/>
          <w:sz w:val="24"/>
        </w:rPr>
        <w:t xml:space="preserve"> </w:t>
      </w:r>
      <w:r>
        <w:rPr>
          <w:rFonts w:ascii="Trebuchet MS" w:hAnsi="Trebuchet MS"/>
          <w:color w:val="231F20"/>
          <w:spacing w:val="-2"/>
          <w:sz w:val="24"/>
        </w:rPr>
        <w:t>She</w:t>
      </w:r>
      <w:r>
        <w:rPr>
          <w:rFonts w:ascii="Trebuchet MS" w:hAnsi="Trebuchet MS"/>
          <w:color w:val="231F20"/>
          <w:spacing w:val="-16"/>
          <w:sz w:val="24"/>
        </w:rPr>
        <w:t xml:space="preserve"> </w:t>
      </w:r>
      <w:r>
        <w:rPr>
          <w:rFonts w:ascii="Trebuchet MS" w:hAnsi="Trebuchet MS"/>
          <w:color w:val="231F20"/>
          <w:spacing w:val="-2"/>
          <w:sz w:val="24"/>
        </w:rPr>
        <w:t>kept</w:t>
      </w:r>
      <w:r>
        <w:rPr>
          <w:rFonts w:ascii="Trebuchet MS" w:hAnsi="Trebuchet MS"/>
          <w:color w:val="231F20"/>
          <w:spacing w:val="-16"/>
          <w:sz w:val="24"/>
        </w:rPr>
        <w:t xml:space="preserve"> </w:t>
      </w:r>
      <w:r>
        <w:rPr>
          <w:rFonts w:ascii="Trebuchet MS" w:hAnsi="Trebuchet MS"/>
          <w:color w:val="231F20"/>
          <w:spacing w:val="-2"/>
          <w:sz w:val="24"/>
        </w:rPr>
        <w:t>thanking</w:t>
      </w:r>
      <w:r>
        <w:rPr>
          <w:rFonts w:ascii="Trebuchet MS" w:hAnsi="Trebuchet MS"/>
          <w:color w:val="231F20"/>
          <w:spacing w:val="-16"/>
          <w:sz w:val="24"/>
        </w:rPr>
        <w:t xml:space="preserve"> </w:t>
      </w:r>
      <w:r>
        <w:rPr>
          <w:rFonts w:ascii="Trebuchet MS" w:hAnsi="Trebuchet MS"/>
          <w:color w:val="231F20"/>
          <w:spacing w:val="-2"/>
          <w:sz w:val="24"/>
        </w:rPr>
        <w:t>me</w:t>
      </w:r>
      <w:r>
        <w:rPr>
          <w:rFonts w:ascii="Trebuchet MS" w:hAnsi="Trebuchet MS"/>
          <w:color w:val="231F20"/>
          <w:spacing w:val="-16"/>
          <w:sz w:val="24"/>
        </w:rPr>
        <w:t xml:space="preserve"> </w:t>
      </w:r>
      <w:r>
        <w:rPr>
          <w:rFonts w:ascii="Trebuchet MS" w:hAnsi="Trebuchet MS"/>
          <w:color w:val="231F20"/>
          <w:spacing w:val="-2"/>
          <w:sz w:val="24"/>
        </w:rPr>
        <w:t>for</w:t>
      </w:r>
      <w:r>
        <w:rPr>
          <w:rFonts w:ascii="Trebuchet MS" w:hAnsi="Trebuchet MS"/>
          <w:color w:val="231F20"/>
          <w:spacing w:val="-16"/>
          <w:sz w:val="24"/>
        </w:rPr>
        <w:t xml:space="preserve"> </w:t>
      </w:r>
      <w:r>
        <w:rPr>
          <w:rFonts w:ascii="Trebuchet MS" w:hAnsi="Trebuchet MS"/>
          <w:color w:val="231F20"/>
          <w:spacing w:val="-2"/>
          <w:sz w:val="24"/>
        </w:rPr>
        <w:t>my</w:t>
      </w:r>
      <w:r>
        <w:rPr>
          <w:rFonts w:ascii="Trebuchet MS" w:hAnsi="Trebuchet MS"/>
          <w:color w:val="231F20"/>
          <w:spacing w:val="-17"/>
          <w:sz w:val="24"/>
        </w:rPr>
        <w:t xml:space="preserve"> </w:t>
      </w:r>
      <w:r>
        <w:rPr>
          <w:rFonts w:ascii="Trebuchet MS" w:hAnsi="Trebuchet MS"/>
          <w:color w:val="231F20"/>
          <w:spacing w:val="-2"/>
          <w:sz w:val="24"/>
        </w:rPr>
        <w:t>kindness.</w:t>
      </w:r>
    </w:p>
    <w:p w14:paraId="1D148882">
      <w:pPr>
        <w:spacing w:before="105"/>
        <w:ind w:left="1615" w:right="1545" w:firstLine="0"/>
        <w:jc w:val="left"/>
        <w:rPr>
          <w:rFonts w:ascii="Trebuchet MS" w:hAnsi="Trebuchet MS"/>
          <w:sz w:val="24"/>
        </w:rPr>
      </w:pPr>
      <w:r>
        <w:rPr>
          <w:rFonts w:ascii="Trebuchet MS" w:hAnsi="Trebuchet MS"/>
          <w:color w:val="231F20"/>
          <w:spacing w:val="-6"/>
          <w:sz w:val="24"/>
        </w:rPr>
        <w:t>“It’s</w:t>
      </w:r>
      <w:r>
        <w:rPr>
          <w:rFonts w:ascii="Trebuchet MS" w:hAnsi="Trebuchet MS"/>
          <w:color w:val="231F20"/>
          <w:spacing w:val="-12"/>
          <w:sz w:val="24"/>
        </w:rPr>
        <w:t xml:space="preserve"> </w:t>
      </w:r>
      <w:r>
        <w:rPr>
          <w:rFonts w:ascii="Trebuchet MS" w:hAnsi="Trebuchet MS"/>
          <w:color w:val="231F20"/>
          <w:spacing w:val="-6"/>
          <w:sz w:val="24"/>
        </w:rPr>
        <w:t>nothing,”</w:t>
      </w:r>
      <w:r>
        <w:rPr>
          <w:rFonts w:ascii="Trebuchet MS" w:hAnsi="Trebuchet MS"/>
          <w:color w:val="231F20"/>
          <w:spacing w:val="-12"/>
          <w:sz w:val="24"/>
        </w:rPr>
        <w:t xml:space="preserve"> </w:t>
      </w:r>
      <w:r>
        <w:rPr>
          <w:rFonts w:ascii="Trebuchet MS" w:hAnsi="Trebuchet MS"/>
          <w:color w:val="231F20"/>
          <w:spacing w:val="-6"/>
          <w:sz w:val="24"/>
        </w:rPr>
        <w:t>I</w:t>
      </w:r>
      <w:r>
        <w:rPr>
          <w:rFonts w:ascii="Trebuchet MS" w:hAnsi="Trebuchet MS"/>
          <w:color w:val="231F20"/>
          <w:spacing w:val="-12"/>
          <w:sz w:val="24"/>
        </w:rPr>
        <w:t xml:space="preserve"> </w:t>
      </w:r>
      <w:r>
        <w:rPr>
          <w:rFonts w:ascii="Trebuchet MS" w:hAnsi="Trebuchet MS"/>
          <w:color w:val="231F20"/>
          <w:spacing w:val="-6"/>
          <w:sz w:val="24"/>
        </w:rPr>
        <w:t>told</w:t>
      </w:r>
      <w:r>
        <w:rPr>
          <w:rFonts w:ascii="Trebuchet MS" w:hAnsi="Trebuchet MS"/>
          <w:color w:val="231F20"/>
          <w:spacing w:val="-12"/>
          <w:sz w:val="24"/>
        </w:rPr>
        <w:t xml:space="preserve"> </w:t>
      </w:r>
      <w:r>
        <w:rPr>
          <w:rFonts w:ascii="Trebuchet MS" w:hAnsi="Trebuchet MS"/>
          <w:color w:val="231F20"/>
          <w:spacing w:val="-6"/>
          <w:sz w:val="24"/>
        </w:rPr>
        <w:t>her.</w:t>
      </w:r>
      <w:r>
        <w:rPr>
          <w:rFonts w:ascii="Trebuchet MS" w:hAnsi="Trebuchet MS"/>
          <w:color w:val="231F20"/>
          <w:spacing w:val="-12"/>
          <w:sz w:val="24"/>
        </w:rPr>
        <w:t xml:space="preserve"> </w:t>
      </w:r>
      <w:r>
        <w:rPr>
          <w:rFonts w:ascii="Trebuchet MS" w:hAnsi="Trebuchet MS"/>
          <w:color w:val="231F20"/>
          <w:spacing w:val="-6"/>
          <w:sz w:val="24"/>
        </w:rPr>
        <w:t>“I</w:t>
      </w:r>
      <w:r>
        <w:rPr>
          <w:rFonts w:ascii="Trebuchet MS" w:hAnsi="Trebuchet MS"/>
          <w:color w:val="231F20"/>
          <w:spacing w:val="-12"/>
          <w:sz w:val="24"/>
        </w:rPr>
        <w:t xml:space="preserve"> </w:t>
      </w:r>
      <w:r>
        <w:rPr>
          <w:rFonts w:ascii="Trebuchet MS" w:hAnsi="Trebuchet MS"/>
          <w:color w:val="231F20"/>
          <w:spacing w:val="-6"/>
          <w:sz w:val="24"/>
        </w:rPr>
        <w:t>try</w:t>
      </w:r>
      <w:r>
        <w:rPr>
          <w:rFonts w:ascii="Trebuchet MS" w:hAnsi="Trebuchet MS"/>
          <w:color w:val="231F20"/>
          <w:spacing w:val="-12"/>
          <w:sz w:val="24"/>
        </w:rPr>
        <w:t xml:space="preserve"> </w:t>
      </w:r>
      <w:r>
        <w:rPr>
          <w:rFonts w:ascii="Trebuchet MS" w:hAnsi="Trebuchet MS"/>
          <w:color w:val="231F20"/>
          <w:spacing w:val="-6"/>
          <w:sz w:val="24"/>
        </w:rPr>
        <w:t>to</w:t>
      </w:r>
      <w:r>
        <w:rPr>
          <w:rFonts w:ascii="Trebuchet MS" w:hAnsi="Trebuchet MS"/>
          <w:color w:val="231F20"/>
          <w:spacing w:val="-11"/>
          <w:sz w:val="24"/>
        </w:rPr>
        <w:t xml:space="preserve"> </w:t>
      </w:r>
      <w:r>
        <w:rPr>
          <w:rFonts w:ascii="Trebuchet MS" w:hAnsi="Trebuchet MS"/>
          <w:color w:val="231F20"/>
          <w:spacing w:val="-6"/>
          <w:sz w:val="24"/>
        </w:rPr>
        <w:t>treat</w:t>
      </w:r>
      <w:r>
        <w:rPr>
          <w:rFonts w:ascii="Trebuchet MS" w:hAnsi="Trebuchet MS"/>
          <w:color w:val="231F20"/>
          <w:spacing w:val="-12"/>
          <w:sz w:val="24"/>
        </w:rPr>
        <w:t xml:space="preserve"> </w:t>
      </w:r>
      <w:r>
        <w:rPr>
          <w:rFonts w:ascii="Trebuchet MS" w:hAnsi="Trebuchet MS"/>
          <w:color w:val="231F20"/>
          <w:spacing w:val="-6"/>
          <w:sz w:val="24"/>
        </w:rPr>
        <w:t>my</w:t>
      </w:r>
      <w:r>
        <w:rPr>
          <w:rFonts w:ascii="Trebuchet MS" w:hAnsi="Trebuchet MS"/>
          <w:color w:val="231F20"/>
          <w:spacing w:val="-12"/>
          <w:sz w:val="24"/>
        </w:rPr>
        <w:t xml:space="preserve"> </w:t>
      </w:r>
      <w:r>
        <w:rPr>
          <w:rFonts w:ascii="Trebuchet MS" w:hAnsi="Trebuchet MS"/>
          <w:color w:val="231F20"/>
          <w:spacing w:val="-6"/>
          <w:sz w:val="24"/>
        </w:rPr>
        <w:t>passengers</w:t>
      </w:r>
      <w:r>
        <w:rPr>
          <w:rFonts w:ascii="Trebuchet MS" w:hAnsi="Trebuchet MS"/>
          <w:color w:val="231F20"/>
          <w:spacing w:val="-12"/>
          <w:sz w:val="24"/>
        </w:rPr>
        <w:t xml:space="preserve"> </w:t>
      </w:r>
      <w:r>
        <w:rPr>
          <w:rFonts w:ascii="Trebuchet MS" w:hAnsi="Trebuchet MS"/>
          <w:color w:val="231F20"/>
          <w:spacing w:val="-6"/>
          <w:sz w:val="24"/>
        </w:rPr>
        <w:t>how</w:t>
      </w:r>
      <w:r>
        <w:rPr>
          <w:rFonts w:ascii="Trebuchet MS" w:hAnsi="Trebuchet MS"/>
          <w:color w:val="231F20"/>
          <w:spacing w:val="-12"/>
          <w:sz w:val="24"/>
        </w:rPr>
        <w:t xml:space="preserve"> </w:t>
      </w:r>
      <w:r>
        <w:rPr>
          <w:rFonts w:ascii="Trebuchet MS" w:hAnsi="Trebuchet MS"/>
          <w:color w:val="231F20"/>
          <w:spacing w:val="-6"/>
          <w:sz w:val="24"/>
        </w:rPr>
        <w:t>I</w:t>
      </w:r>
      <w:r>
        <w:rPr>
          <w:rFonts w:ascii="Trebuchet MS" w:hAnsi="Trebuchet MS"/>
          <w:color w:val="231F20"/>
          <w:spacing w:val="-12"/>
          <w:sz w:val="24"/>
        </w:rPr>
        <w:t xml:space="preserve"> </w:t>
      </w:r>
      <w:r>
        <w:rPr>
          <w:rFonts w:ascii="Trebuchet MS" w:hAnsi="Trebuchet MS"/>
          <w:color w:val="231F20"/>
          <w:spacing w:val="-6"/>
          <w:sz w:val="24"/>
        </w:rPr>
        <w:t>want</w:t>
      </w:r>
      <w:r>
        <w:rPr>
          <w:rFonts w:ascii="Trebuchet MS" w:hAnsi="Trebuchet MS"/>
          <w:color w:val="231F20"/>
          <w:spacing w:val="-12"/>
          <w:sz w:val="24"/>
        </w:rPr>
        <w:t xml:space="preserve"> </w:t>
      </w:r>
      <w:r>
        <w:rPr>
          <w:rFonts w:ascii="Trebuchet MS" w:hAnsi="Trebuchet MS"/>
          <w:color w:val="231F20"/>
          <w:spacing w:val="-6"/>
          <w:sz w:val="24"/>
        </w:rPr>
        <w:t>my</w:t>
      </w:r>
      <w:r>
        <w:rPr>
          <w:rFonts w:ascii="Trebuchet MS" w:hAnsi="Trebuchet MS"/>
          <w:color w:val="231F20"/>
          <w:spacing w:val="-12"/>
          <w:sz w:val="24"/>
        </w:rPr>
        <w:t xml:space="preserve"> </w:t>
      </w:r>
      <w:r>
        <w:rPr>
          <w:rFonts w:ascii="Trebuchet MS" w:hAnsi="Trebuchet MS"/>
          <w:color w:val="231F20"/>
          <w:spacing w:val="-6"/>
          <w:sz w:val="24"/>
        </w:rPr>
        <w:t xml:space="preserve">mother </w:t>
      </w:r>
      <w:r>
        <w:rPr>
          <w:rFonts w:ascii="Trebuchet MS" w:hAnsi="Trebuchet MS"/>
          <w:color w:val="231F20"/>
          <w:spacing w:val="-2"/>
          <w:sz w:val="24"/>
        </w:rPr>
        <w:t>treated.”</w:t>
      </w:r>
    </w:p>
    <w:p w14:paraId="6F2AA6E6">
      <w:pPr>
        <w:spacing w:before="105"/>
        <w:ind w:left="1615" w:right="2220" w:firstLine="0"/>
        <w:jc w:val="left"/>
        <w:rPr>
          <w:rFonts w:ascii="Trebuchet MS" w:hAnsi="Trebuchet MS"/>
          <w:sz w:val="24"/>
        </w:rPr>
      </w:pPr>
      <w:r>
        <w:rPr>
          <w:rFonts w:ascii="Trebuchet MS" w:hAnsi="Trebuchet MS"/>
          <w:color w:val="231F20"/>
          <w:spacing w:val="-6"/>
          <w:sz w:val="24"/>
        </w:rPr>
        <w:t>“You’re</w:t>
      </w:r>
      <w:r>
        <w:rPr>
          <w:rFonts w:ascii="Trebuchet MS" w:hAnsi="Trebuchet MS"/>
          <w:color w:val="231F20"/>
          <w:spacing w:val="-12"/>
          <w:sz w:val="24"/>
        </w:rPr>
        <w:t xml:space="preserve"> </w:t>
      </w:r>
      <w:r>
        <w:rPr>
          <w:rFonts w:ascii="Trebuchet MS" w:hAnsi="Trebuchet MS"/>
          <w:color w:val="231F20"/>
          <w:spacing w:val="-6"/>
          <w:sz w:val="24"/>
        </w:rPr>
        <w:t>such</w:t>
      </w:r>
      <w:r>
        <w:rPr>
          <w:rFonts w:ascii="Trebuchet MS" w:hAnsi="Trebuchet MS"/>
          <w:color w:val="231F20"/>
          <w:spacing w:val="-12"/>
          <w:sz w:val="24"/>
        </w:rPr>
        <w:t xml:space="preserve"> </w:t>
      </w:r>
      <w:r>
        <w:rPr>
          <w:rFonts w:ascii="Trebuchet MS" w:hAnsi="Trebuchet MS"/>
          <w:color w:val="231F20"/>
          <w:spacing w:val="-6"/>
          <w:sz w:val="24"/>
        </w:rPr>
        <w:t>a</w:t>
      </w:r>
      <w:r>
        <w:rPr>
          <w:rFonts w:ascii="Trebuchet MS" w:hAnsi="Trebuchet MS"/>
          <w:color w:val="231F20"/>
          <w:spacing w:val="-12"/>
          <w:sz w:val="24"/>
        </w:rPr>
        <w:t xml:space="preserve"> </w:t>
      </w:r>
      <w:r>
        <w:rPr>
          <w:rFonts w:ascii="Trebuchet MS" w:hAnsi="Trebuchet MS"/>
          <w:color w:val="231F20"/>
          <w:spacing w:val="-6"/>
          <w:sz w:val="24"/>
        </w:rPr>
        <w:t>good</w:t>
      </w:r>
      <w:r>
        <w:rPr>
          <w:rFonts w:ascii="Trebuchet MS" w:hAnsi="Trebuchet MS"/>
          <w:color w:val="231F20"/>
          <w:spacing w:val="-12"/>
          <w:sz w:val="24"/>
        </w:rPr>
        <w:t xml:space="preserve"> </w:t>
      </w:r>
      <w:r>
        <w:rPr>
          <w:rFonts w:ascii="Trebuchet MS" w:hAnsi="Trebuchet MS"/>
          <w:color w:val="231F20"/>
          <w:spacing w:val="-6"/>
          <w:sz w:val="24"/>
        </w:rPr>
        <w:t>boy,”</w:t>
      </w:r>
      <w:r>
        <w:rPr>
          <w:rFonts w:ascii="Trebuchet MS" w:hAnsi="Trebuchet MS"/>
          <w:color w:val="231F20"/>
          <w:spacing w:val="-12"/>
          <w:sz w:val="24"/>
        </w:rPr>
        <w:t xml:space="preserve"> </w:t>
      </w:r>
      <w:r>
        <w:rPr>
          <w:rFonts w:ascii="Trebuchet MS" w:hAnsi="Trebuchet MS"/>
          <w:color w:val="231F20"/>
          <w:spacing w:val="-6"/>
          <w:sz w:val="24"/>
        </w:rPr>
        <w:t>she</w:t>
      </w:r>
      <w:r>
        <w:rPr>
          <w:rFonts w:ascii="Trebuchet MS" w:hAnsi="Trebuchet MS"/>
          <w:color w:val="231F20"/>
          <w:spacing w:val="-12"/>
          <w:sz w:val="24"/>
        </w:rPr>
        <w:t xml:space="preserve"> </w:t>
      </w:r>
      <w:r>
        <w:rPr>
          <w:rFonts w:ascii="Trebuchet MS" w:hAnsi="Trebuchet MS"/>
          <w:color w:val="231F20"/>
          <w:spacing w:val="-6"/>
          <w:sz w:val="24"/>
        </w:rPr>
        <w:t>said.</w:t>
      </w:r>
      <w:r>
        <w:rPr>
          <w:rFonts w:ascii="Trebuchet MS" w:hAnsi="Trebuchet MS"/>
          <w:color w:val="231F20"/>
          <w:spacing w:val="-12"/>
          <w:sz w:val="24"/>
        </w:rPr>
        <w:t xml:space="preserve"> </w:t>
      </w:r>
      <w:r>
        <w:rPr>
          <w:rFonts w:ascii="Trebuchet MS" w:hAnsi="Trebuchet MS"/>
          <w:color w:val="231F20"/>
          <w:spacing w:val="-6"/>
          <w:sz w:val="24"/>
        </w:rPr>
        <w:t>When</w:t>
      </w:r>
      <w:r>
        <w:rPr>
          <w:rFonts w:ascii="Trebuchet MS" w:hAnsi="Trebuchet MS"/>
          <w:color w:val="231F20"/>
          <w:spacing w:val="-12"/>
          <w:sz w:val="24"/>
        </w:rPr>
        <w:t xml:space="preserve"> </w:t>
      </w:r>
      <w:r>
        <w:rPr>
          <w:rFonts w:ascii="Trebuchet MS" w:hAnsi="Trebuchet MS"/>
          <w:color w:val="231F20"/>
          <w:spacing w:val="-6"/>
          <w:sz w:val="24"/>
        </w:rPr>
        <w:t>we</w:t>
      </w:r>
      <w:r>
        <w:rPr>
          <w:rFonts w:ascii="Trebuchet MS" w:hAnsi="Trebuchet MS"/>
          <w:color w:val="231F20"/>
          <w:spacing w:val="-12"/>
          <w:sz w:val="24"/>
        </w:rPr>
        <w:t xml:space="preserve"> </w:t>
      </w:r>
      <w:r>
        <w:rPr>
          <w:rFonts w:ascii="Trebuchet MS" w:hAnsi="Trebuchet MS"/>
          <w:color w:val="231F20"/>
          <w:spacing w:val="-6"/>
          <w:sz w:val="24"/>
        </w:rPr>
        <w:t>got</w:t>
      </w:r>
      <w:r>
        <w:rPr>
          <w:rFonts w:ascii="Trebuchet MS" w:hAnsi="Trebuchet MS"/>
          <w:color w:val="231F20"/>
          <w:spacing w:val="-12"/>
          <w:sz w:val="24"/>
        </w:rPr>
        <w:t xml:space="preserve"> </w:t>
      </w:r>
      <w:r>
        <w:rPr>
          <w:rFonts w:ascii="Trebuchet MS" w:hAnsi="Trebuchet MS"/>
          <w:color w:val="231F20"/>
          <w:spacing w:val="-6"/>
          <w:sz w:val="24"/>
        </w:rPr>
        <w:t>in</w:t>
      </w:r>
      <w:r>
        <w:rPr>
          <w:rFonts w:ascii="Trebuchet MS" w:hAnsi="Trebuchet MS"/>
          <w:color w:val="231F20"/>
          <w:spacing w:val="-12"/>
          <w:sz w:val="24"/>
        </w:rPr>
        <w:t xml:space="preserve"> </w:t>
      </w:r>
      <w:r>
        <w:rPr>
          <w:rFonts w:ascii="Trebuchet MS" w:hAnsi="Trebuchet MS"/>
          <w:color w:val="231F20"/>
          <w:spacing w:val="-6"/>
          <w:sz w:val="24"/>
        </w:rPr>
        <w:t>the</w:t>
      </w:r>
      <w:r>
        <w:rPr>
          <w:rFonts w:ascii="Trebuchet MS" w:hAnsi="Trebuchet MS"/>
          <w:color w:val="231F20"/>
          <w:spacing w:val="-12"/>
          <w:sz w:val="24"/>
        </w:rPr>
        <w:t xml:space="preserve"> </w:t>
      </w:r>
      <w:r>
        <w:rPr>
          <w:rFonts w:ascii="Trebuchet MS" w:hAnsi="Trebuchet MS"/>
          <w:color w:val="231F20"/>
          <w:spacing w:val="-6"/>
          <w:sz w:val="24"/>
        </w:rPr>
        <w:t>taxi,</w:t>
      </w:r>
      <w:r>
        <w:rPr>
          <w:rFonts w:ascii="Trebuchet MS" w:hAnsi="Trebuchet MS"/>
          <w:color w:val="231F20"/>
          <w:spacing w:val="-12"/>
          <w:sz w:val="24"/>
        </w:rPr>
        <w:t xml:space="preserve"> </w:t>
      </w:r>
      <w:r>
        <w:rPr>
          <w:rFonts w:ascii="Trebuchet MS" w:hAnsi="Trebuchet MS"/>
          <w:color w:val="231F20"/>
          <w:spacing w:val="-6"/>
          <w:sz w:val="24"/>
        </w:rPr>
        <w:t>she</w:t>
      </w:r>
      <w:r>
        <w:rPr>
          <w:rFonts w:ascii="Trebuchet MS" w:hAnsi="Trebuchet MS"/>
          <w:color w:val="231F20"/>
          <w:spacing w:val="-12"/>
          <w:sz w:val="24"/>
        </w:rPr>
        <w:t xml:space="preserve"> </w:t>
      </w:r>
      <w:r>
        <w:rPr>
          <w:rFonts w:ascii="Trebuchet MS" w:hAnsi="Trebuchet MS"/>
          <w:color w:val="231F20"/>
          <w:spacing w:val="-6"/>
          <w:sz w:val="24"/>
        </w:rPr>
        <w:t>gave</w:t>
      </w:r>
      <w:r>
        <w:rPr>
          <w:rFonts w:ascii="Trebuchet MS" w:hAnsi="Trebuchet MS"/>
          <w:color w:val="231F20"/>
          <w:spacing w:val="-12"/>
          <w:sz w:val="24"/>
        </w:rPr>
        <w:t xml:space="preserve"> </w:t>
      </w:r>
      <w:r>
        <w:rPr>
          <w:rFonts w:ascii="Trebuchet MS" w:hAnsi="Trebuchet MS"/>
          <w:color w:val="231F20"/>
          <w:spacing w:val="-6"/>
          <w:sz w:val="24"/>
        </w:rPr>
        <w:t>me</w:t>
      </w:r>
      <w:r>
        <w:rPr>
          <w:rFonts w:ascii="Trebuchet MS" w:hAnsi="Trebuchet MS"/>
          <w:color w:val="231F20"/>
          <w:spacing w:val="-12"/>
          <w:sz w:val="24"/>
        </w:rPr>
        <w:t xml:space="preserve"> </w:t>
      </w:r>
      <w:r>
        <w:rPr>
          <w:rFonts w:ascii="Trebuchet MS" w:hAnsi="Trebuchet MS"/>
          <w:color w:val="231F20"/>
          <w:spacing w:val="-6"/>
          <w:sz w:val="24"/>
        </w:rPr>
        <w:t xml:space="preserve">an </w:t>
      </w:r>
      <w:r>
        <w:rPr>
          <w:rFonts w:ascii="Trebuchet MS" w:hAnsi="Trebuchet MS"/>
          <w:color w:val="231F20"/>
          <w:spacing w:val="-2"/>
          <w:sz w:val="24"/>
        </w:rPr>
        <w:t>address.</w:t>
      </w:r>
      <w:r>
        <w:rPr>
          <w:rFonts w:ascii="Trebuchet MS" w:hAnsi="Trebuchet MS"/>
          <w:color w:val="231F20"/>
          <w:spacing w:val="-17"/>
          <w:sz w:val="24"/>
        </w:rPr>
        <w:t xml:space="preserve"> </w:t>
      </w:r>
      <w:r>
        <w:rPr>
          <w:rFonts w:ascii="Trebuchet MS" w:hAnsi="Trebuchet MS"/>
          <w:color w:val="231F20"/>
          <w:spacing w:val="-2"/>
          <w:sz w:val="24"/>
        </w:rPr>
        <w:t>Then</w:t>
      </w:r>
      <w:r>
        <w:rPr>
          <w:rFonts w:ascii="Trebuchet MS" w:hAnsi="Trebuchet MS"/>
          <w:color w:val="231F20"/>
          <w:spacing w:val="-17"/>
          <w:sz w:val="24"/>
        </w:rPr>
        <w:t xml:space="preserve"> </w:t>
      </w:r>
      <w:r>
        <w:rPr>
          <w:rFonts w:ascii="Trebuchet MS" w:hAnsi="Trebuchet MS"/>
          <w:color w:val="231F20"/>
          <w:spacing w:val="-2"/>
          <w:sz w:val="24"/>
        </w:rPr>
        <w:t>she</w:t>
      </w:r>
      <w:r>
        <w:rPr>
          <w:rFonts w:ascii="Trebuchet MS" w:hAnsi="Trebuchet MS"/>
          <w:color w:val="231F20"/>
          <w:spacing w:val="-16"/>
          <w:sz w:val="24"/>
        </w:rPr>
        <w:t xml:space="preserve"> </w:t>
      </w:r>
      <w:r>
        <w:rPr>
          <w:rFonts w:ascii="Trebuchet MS" w:hAnsi="Trebuchet MS"/>
          <w:color w:val="231F20"/>
          <w:spacing w:val="-2"/>
          <w:sz w:val="24"/>
        </w:rPr>
        <w:t>asked,</w:t>
      </w:r>
      <w:r>
        <w:rPr>
          <w:rFonts w:ascii="Trebuchet MS" w:hAnsi="Trebuchet MS"/>
          <w:color w:val="231F20"/>
          <w:spacing w:val="-16"/>
          <w:sz w:val="24"/>
        </w:rPr>
        <w:t xml:space="preserve"> </w:t>
      </w:r>
      <w:r>
        <w:rPr>
          <w:rFonts w:ascii="Trebuchet MS" w:hAnsi="Trebuchet MS"/>
          <w:color w:val="231F20"/>
          <w:spacing w:val="-2"/>
          <w:sz w:val="24"/>
        </w:rPr>
        <w:t>“Could</w:t>
      </w:r>
      <w:r>
        <w:rPr>
          <w:rFonts w:ascii="Trebuchet MS" w:hAnsi="Trebuchet MS"/>
          <w:color w:val="231F20"/>
          <w:spacing w:val="-16"/>
          <w:sz w:val="24"/>
        </w:rPr>
        <w:t xml:space="preserve"> </w:t>
      </w:r>
      <w:r>
        <w:rPr>
          <w:rFonts w:ascii="Trebuchet MS" w:hAnsi="Trebuchet MS"/>
          <w:color w:val="231F20"/>
          <w:spacing w:val="-2"/>
          <w:sz w:val="24"/>
        </w:rPr>
        <w:t>you</w:t>
      </w:r>
      <w:r>
        <w:rPr>
          <w:rFonts w:ascii="Trebuchet MS" w:hAnsi="Trebuchet MS"/>
          <w:color w:val="231F20"/>
          <w:spacing w:val="-16"/>
          <w:sz w:val="24"/>
        </w:rPr>
        <w:t xml:space="preserve"> </w:t>
      </w:r>
      <w:r>
        <w:rPr>
          <w:rFonts w:ascii="Trebuchet MS" w:hAnsi="Trebuchet MS"/>
          <w:color w:val="231F20"/>
          <w:spacing w:val="-2"/>
          <w:sz w:val="24"/>
        </w:rPr>
        <w:t>drive</w:t>
      </w:r>
      <w:r>
        <w:rPr>
          <w:rFonts w:ascii="Trebuchet MS" w:hAnsi="Trebuchet MS"/>
          <w:color w:val="231F20"/>
          <w:spacing w:val="-16"/>
          <w:sz w:val="24"/>
        </w:rPr>
        <w:t xml:space="preserve"> </w:t>
      </w:r>
      <w:r>
        <w:rPr>
          <w:rFonts w:ascii="Trebuchet MS" w:hAnsi="Trebuchet MS"/>
          <w:color w:val="231F20"/>
          <w:spacing w:val="-2"/>
          <w:sz w:val="24"/>
        </w:rPr>
        <w:t>through</w:t>
      </w:r>
      <w:r>
        <w:rPr>
          <w:rFonts w:ascii="Trebuchet MS" w:hAnsi="Trebuchet MS"/>
          <w:color w:val="231F20"/>
          <w:spacing w:val="-16"/>
          <w:sz w:val="24"/>
        </w:rPr>
        <w:t xml:space="preserve"> </w:t>
      </w:r>
      <w:r>
        <w:rPr>
          <w:rFonts w:ascii="Trebuchet MS" w:hAnsi="Trebuchet MS"/>
          <w:color w:val="231F20"/>
          <w:spacing w:val="-2"/>
          <w:sz w:val="24"/>
        </w:rPr>
        <w:t>the</w:t>
      </w:r>
      <w:r>
        <w:rPr>
          <w:rFonts w:ascii="Trebuchet MS" w:hAnsi="Trebuchet MS"/>
          <w:color w:val="231F20"/>
          <w:spacing w:val="-16"/>
          <w:sz w:val="24"/>
        </w:rPr>
        <w:t xml:space="preserve"> </w:t>
      </w:r>
      <w:r>
        <w:rPr>
          <w:rFonts w:ascii="Trebuchet MS" w:hAnsi="Trebuchet MS"/>
          <w:color w:val="231F20"/>
          <w:spacing w:val="-2"/>
          <w:sz w:val="24"/>
        </w:rPr>
        <w:t>downtown?”</w:t>
      </w:r>
    </w:p>
    <w:p w14:paraId="14F7AF8C">
      <w:pPr>
        <w:spacing w:before="104"/>
        <w:ind w:left="1615" w:right="0" w:firstLine="0"/>
        <w:jc w:val="left"/>
        <w:rPr>
          <w:rFonts w:ascii="Trebuchet MS" w:hAnsi="Trebuchet MS"/>
          <w:sz w:val="24"/>
        </w:rPr>
      </w:pPr>
      <w:r>
        <w:rPr>
          <w:rFonts w:ascii="Trebuchet MS" w:hAnsi="Trebuchet MS"/>
          <w:color w:val="231F20"/>
          <w:spacing w:val="-8"/>
          <w:sz w:val="24"/>
        </w:rPr>
        <w:t>“It’s</w:t>
      </w:r>
      <w:r>
        <w:rPr>
          <w:rFonts w:ascii="Trebuchet MS" w:hAnsi="Trebuchet MS"/>
          <w:color w:val="231F20"/>
          <w:spacing w:val="-12"/>
          <w:sz w:val="24"/>
        </w:rPr>
        <w:t xml:space="preserve"> </w:t>
      </w:r>
      <w:r>
        <w:rPr>
          <w:rFonts w:ascii="Trebuchet MS" w:hAnsi="Trebuchet MS"/>
          <w:color w:val="231F20"/>
          <w:spacing w:val="-8"/>
          <w:sz w:val="24"/>
        </w:rPr>
        <w:t>not</w:t>
      </w:r>
      <w:r>
        <w:rPr>
          <w:rFonts w:ascii="Trebuchet MS" w:hAnsi="Trebuchet MS"/>
          <w:color w:val="231F20"/>
          <w:spacing w:val="-9"/>
          <w:sz w:val="24"/>
        </w:rPr>
        <w:t xml:space="preserve"> </w:t>
      </w:r>
      <w:r>
        <w:rPr>
          <w:rFonts w:ascii="Trebuchet MS" w:hAnsi="Trebuchet MS"/>
          <w:color w:val="231F20"/>
          <w:spacing w:val="-8"/>
          <w:sz w:val="24"/>
        </w:rPr>
        <w:t>the</w:t>
      </w:r>
      <w:r>
        <w:rPr>
          <w:rFonts w:ascii="Trebuchet MS" w:hAnsi="Trebuchet MS"/>
          <w:color w:val="231F20"/>
          <w:spacing w:val="-9"/>
          <w:sz w:val="24"/>
        </w:rPr>
        <w:t xml:space="preserve"> </w:t>
      </w:r>
      <w:r>
        <w:rPr>
          <w:rFonts w:ascii="Trebuchet MS" w:hAnsi="Trebuchet MS"/>
          <w:color w:val="231F20"/>
          <w:spacing w:val="-8"/>
          <w:sz w:val="24"/>
        </w:rPr>
        <w:t>shortest</w:t>
      </w:r>
      <w:r>
        <w:rPr>
          <w:rFonts w:ascii="Trebuchet MS" w:hAnsi="Trebuchet MS"/>
          <w:color w:val="231F20"/>
          <w:spacing w:val="-10"/>
          <w:sz w:val="24"/>
        </w:rPr>
        <w:t xml:space="preserve"> </w:t>
      </w:r>
      <w:r>
        <w:rPr>
          <w:rFonts w:ascii="Trebuchet MS" w:hAnsi="Trebuchet MS"/>
          <w:color w:val="231F20"/>
          <w:spacing w:val="-8"/>
          <w:sz w:val="24"/>
        </w:rPr>
        <w:t>way,”</w:t>
      </w:r>
      <w:r>
        <w:rPr>
          <w:rFonts w:ascii="Trebuchet MS" w:hAnsi="Trebuchet MS"/>
          <w:color w:val="231F20"/>
          <w:spacing w:val="-9"/>
          <w:sz w:val="24"/>
        </w:rPr>
        <w:t xml:space="preserve"> </w:t>
      </w:r>
      <w:r>
        <w:rPr>
          <w:rFonts w:ascii="Trebuchet MS" w:hAnsi="Trebuchet MS"/>
          <w:color w:val="231F20"/>
          <w:spacing w:val="-8"/>
          <w:sz w:val="24"/>
        </w:rPr>
        <w:t>I</w:t>
      </w:r>
      <w:r>
        <w:rPr>
          <w:rFonts w:ascii="Trebuchet MS" w:hAnsi="Trebuchet MS"/>
          <w:color w:val="231F20"/>
          <w:spacing w:val="-9"/>
          <w:sz w:val="24"/>
        </w:rPr>
        <w:t xml:space="preserve"> </w:t>
      </w:r>
      <w:r>
        <w:rPr>
          <w:rFonts w:ascii="Trebuchet MS" w:hAnsi="Trebuchet MS"/>
          <w:color w:val="231F20"/>
          <w:spacing w:val="-8"/>
          <w:sz w:val="24"/>
        </w:rPr>
        <w:t>answered.</w:t>
      </w:r>
    </w:p>
    <w:p w14:paraId="53DD9873">
      <w:pPr>
        <w:spacing w:before="89" w:line="307" w:lineRule="auto"/>
        <w:ind w:left="1615" w:right="1660" w:firstLine="0"/>
        <w:jc w:val="left"/>
        <w:rPr>
          <w:rFonts w:ascii="Trebuchet MS" w:hAnsi="Trebuchet MS" w:eastAsia="Trebuchet MS"/>
          <w:sz w:val="24"/>
        </w:rPr>
      </w:pPr>
      <w:r>
        <w:rPr>
          <w:rFonts w:ascii="Trebuchet MS" w:hAnsi="Trebuchet MS" w:eastAsia="Trebuchet MS"/>
          <w:color w:val="231F20"/>
          <w:spacing w:val="-6"/>
          <w:sz w:val="24"/>
        </w:rPr>
        <w:t>“I</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don’t</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mind,</w:t>
      </w:r>
      <w:r>
        <w:rPr>
          <w:rFonts w:ascii="Trebuchet MS" w:hAnsi="Trebuchet MS" w:eastAsia="Trebuchet MS"/>
          <w:color w:val="231F20"/>
          <w:spacing w:val="-11"/>
          <w:sz w:val="24"/>
        </w:rPr>
        <w:t xml:space="preserve">” </w:t>
      </w:r>
      <w:r>
        <w:rPr>
          <w:rFonts w:ascii="Trebuchet MS" w:hAnsi="Trebuchet MS" w:eastAsia="Trebuchet MS"/>
          <w:color w:val="231F20"/>
          <w:spacing w:val="-6"/>
          <w:sz w:val="24"/>
        </w:rPr>
        <w:t>she</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said</w:t>
      </w:r>
      <w:r>
        <w:rPr>
          <w:rFonts w:ascii="Trebuchet MS" w:hAnsi="Trebuchet MS" w:eastAsia="Trebuchet MS"/>
          <w:color w:val="231F20"/>
          <w:spacing w:val="-11"/>
          <w:sz w:val="24"/>
        </w:rPr>
        <w:t xml:space="preserve">. </w:t>
      </w:r>
      <w:r>
        <w:rPr>
          <w:rFonts w:ascii="Trebuchet MS" w:hAnsi="Trebuchet MS" w:eastAsia="Trebuchet MS"/>
          <w:color w:val="231F20"/>
          <w:spacing w:val="-6"/>
          <w:sz w:val="24"/>
        </w:rPr>
        <w:t>“I’m</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in</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no</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hurry</w:t>
      </w:r>
      <w:r>
        <w:rPr>
          <w:rFonts w:ascii="Trebuchet MS" w:hAnsi="Trebuchet MS" w:eastAsia="Trebuchet MS"/>
          <w:color w:val="231F20"/>
          <w:spacing w:val="-11"/>
          <w:sz w:val="24"/>
        </w:rPr>
        <w:t xml:space="preserve">. </w:t>
      </w:r>
      <w:r>
        <w:rPr>
          <w:rFonts w:ascii="Trebuchet MS" w:hAnsi="Trebuchet MS" w:eastAsia="Trebuchet MS"/>
          <w:color w:val="231F20"/>
          <w:spacing w:val="-6"/>
          <w:sz w:val="24"/>
        </w:rPr>
        <w:t>I’m</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on</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my</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way</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to</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a</w:t>
      </w:r>
      <w:r>
        <w:rPr>
          <w:rFonts w:ascii="Trebuchet MS" w:hAnsi="Trebuchet MS" w:eastAsia="Trebuchet MS"/>
          <w:color w:val="231F20"/>
          <w:spacing w:val="-15"/>
          <w:sz w:val="24"/>
        </w:rPr>
        <w:t xml:space="preserve"> </w:t>
      </w:r>
      <w:r>
        <w:rPr>
          <w:rFonts w:ascii="Trebuchet MS" w:hAnsi="Trebuchet MS" w:eastAsia="Trebuchet MS"/>
          <w:color w:val="231F20"/>
          <w:spacing w:val="-6"/>
          <w:sz w:val="24"/>
        </w:rPr>
        <w:t>hospice</w:t>
      </w:r>
      <w:r>
        <w:rPr>
          <w:rFonts w:ascii="Trebuchet MS" w:hAnsi="Trebuchet MS" w:eastAsia="Trebuchet MS"/>
          <w:color w:val="231F20"/>
          <w:spacing w:val="-13"/>
          <w:sz w:val="24"/>
        </w:rPr>
        <w:t xml:space="preserve"> </w:t>
      </w:r>
      <w:r>
        <w:rPr>
          <w:rFonts w:ascii="Ink Free" w:hAnsi="Ink Free" w:eastAsia="Ink Free"/>
          <w:color w:val="231F20"/>
          <w:spacing w:val="-6"/>
          <w:position w:val="1"/>
          <w:sz w:val="24"/>
        </w:rPr>
        <w:t>(</w:t>
      </w:r>
      <w:r>
        <w:rPr>
          <w:rFonts w:hint="eastAsia" w:ascii="宋体" w:hAnsi="宋体" w:eastAsia="宋体"/>
          <w:color w:val="231F20"/>
          <w:spacing w:val="-6"/>
          <w:position w:val="1"/>
          <w:sz w:val="23"/>
        </w:rPr>
        <w:t>临终安养院</w:t>
      </w:r>
      <w:r>
        <w:rPr>
          <w:rFonts w:ascii="Ink Free" w:hAnsi="Ink Free" w:eastAsia="Ink Free"/>
          <w:color w:val="231F20"/>
          <w:spacing w:val="-6"/>
          <w:position w:val="1"/>
          <w:sz w:val="24"/>
        </w:rPr>
        <w:t>)</w:t>
      </w:r>
      <w:r>
        <w:rPr>
          <w:rFonts w:ascii="Trebuchet MS" w:hAnsi="Trebuchet MS" w:eastAsia="Trebuchet MS"/>
          <w:color w:val="231F20"/>
          <w:spacing w:val="-6"/>
          <w:sz w:val="24"/>
        </w:rPr>
        <w:t xml:space="preserve">.” </w:t>
      </w:r>
      <w:r>
        <w:rPr>
          <w:rFonts w:ascii="Trebuchet MS" w:hAnsi="Trebuchet MS" w:eastAsia="Trebuchet MS"/>
          <w:color w:val="231F20"/>
          <w:sz w:val="24"/>
        </w:rPr>
        <w:t>I</w:t>
      </w:r>
      <w:r>
        <w:rPr>
          <w:rFonts w:ascii="Trebuchet MS" w:hAnsi="Trebuchet MS" w:eastAsia="Trebuchet MS"/>
          <w:color w:val="231F20"/>
          <w:spacing w:val="-11"/>
          <w:sz w:val="24"/>
        </w:rPr>
        <w:t xml:space="preserve"> </w:t>
      </w:r>
      <w:r>
        <w:rPr>
          <w:rFonts w:ascii="Trebuchet MS" w:hAnsi="Trebuchet MS" w:eastAsia="Trebuchet MS"/>
          <w:color w:val="231F20"/>
          <w:sz w:val="24"/>
        </w:rPr>
        <w:t>saw</w:t>
      </w:r>
      <w:r>
        <w:rPr>
          <w:rFonts w:ascii="Trebuchet MS" w:hAnsi="Trebuchet MS" w:eastAsia="Trebuchet MS"/>
          <w:color w:val="231F20"/>
          <w:spacing w:val="-11"/>
          <w:sz w:val="24"/>
        </w:rPr>
        <w:t xml:space="preserve"> </w:t>
      </w:r>
      <w:r>
        <w:rPr>
          <w:rFonts w:ascii="Trebuchet MS" w:hAnsi="Trebuchet MS" w:eastAsia="Trebuchet MS"/>
          <w:color w:val="231F20"/>
          <w:sz w:val="24"/>
        </w:rPr>
        <w:t>her</w:t>
      </w:r>
      <w:r>
        <w:rPr>
          <w:rFonts w:ascii="Trebuchet MS" w:hAnsi="Trebuchet MS" w:eastAsia="Trebuchet MS"/>
          <w:color w:val="231F20"/>
          <w:spacing w:val="-10"/>
          <w:sz w:val="24"/>
        </w:rPr>
        <w:t xml:space="preserve"> </w:t>
      </w:r>
      <w:r>
        <w:rPr>
          <w:rFonts w:ascii="Trebuchet MS" w:hAnsi="Trebuchet MS" w:eastAsia="Trebuchet MS"/>
          <w:color w:val="231F20"/>
          <w:sz w:val="24"/>
        </w:rPr>
        <w:t>eyes</w:t>
      </w:r>
      <w:r>
        <w:rPr>
          <w:rFonts w:ascii="Trebuchet MS" w:hAnsi="Trebuchet MS" w:eastAsia="Trebuchet MS"/>
          <w:color w:val="231F20"/>
          <w:spacing w:val="-11"/>
          <w:sz w:val="24"/>
        </w:rPr>
        <w:t xml:space="preserve"> </w:t>
      </w:r>
      <w:r>
        <w:rPr>
          <w:rFonts w:ascii="Trebuchet MS" w:hAnsi="Trebuchet MS" w:eastAsia="Trebuchet MS"/>
          <w:color w:val="231F20"/>
          <w:sz w:val="24"/>
        </w:rPr>
        <w:t>shining</w:t>
      </w:r>
      <w:r>
        <w:rPr>
          <w:rFonts w:ascii="Trebuchet MS" w:hAnsi="Trebuchet MS" w:eastAsia="Trebuchet MS"/>
          <w:color w:val="231F20"/>
          <w:spacing w:val="-11"/>
          <w:sz w:val="24"/>
        </w:rPr>
        <w:t xml:space="preserve"> </w:t>
      </w:r>
      <w:r>
        <w:rPr>
          <w:rFonts w:ascii="Trebuchet MS" w:hAnsi="Trebuchet MS" w:eastAsia="Trebuchet MS"/>
          <w:color w:val="231F20"/>
          <w:sz w:val="24"/>
        </w:rPr>
        <w:t>with</w:t>
      </w:r>
      <w:r>
        <w:rPr>
          <w:rFonts w:ascii="Trebuchet MS" w:hAnsi="Trebuchet MS" w:eastAsia="Trebuchet MS"/>
          <w:color w:val="231F20"/>
          <w:spacing w:val="-11"/>
          <w:sz w:val="24"/>
        </w:rPr>
        <w:t xml:space="preserve"> </w:t>
      </w:r>
      <w:r>
        <w:rPr>
          <w:rFonts w:ascii="Trebuchet MS" w:hAnsi="Trebuchet MS" w:eastAsia="Trebuchet MS"/>
          <w:color w:val="231F20"/>
          <w:sz w:val="24"/>
        </w:rPr>
        <w:t>tears.</w:t>
      </w:r>
    </w:p>
    <w:p w14:paraId="051777A5">
      <w:pPr>
        <w:spacing w:before="30"/>
        <w:ind w:left="1615" w:right="1545" w:firstLine="0"/>
        <w:jc w:val="left"/>
        <w:rPr>
          <w:rFonts w:ascii="Trebuchet MS" w:hAnsi="Trebuchet MS"/>
          <w:sz w:val="24"/>
        </w:rPr>
      </w:pPr>
      <w:r>
        <w:rPr>
          <w:rFonts w:ascii="Trebuchet MS" w:hAnsi="Trebuchet MS"/>
          <w:color w:val="231F20"/>
          <w:spacing w:val="-6"/>
          <w:sz w:val="24"/>
        </w:rPr>
        <w:t>“I</w:t>
      </w:r>
      <w:r>
        <w:rPr>
          <w:rFonts w:ascii="Trebuchet MS" w:hAnsi="Trebuchet MS"/>
          <w:color w:val="231F20"/>
          <w:spacing w:val="-9"/>
          <w:sz w:val="24"/>
        </w:rPr>
        <w:t xml:space="preserve"> </w:t>
      </w:r>
      <w:r>
        <w:rPr>
          <w:rFonts w:ascii="Trebuchet MS" w:hAnsi="Trebuchet MS"/>
          <w:color w:val="231F20"/>
          <w:spacing w:val="-6"/>
          <w:sz w:val="24"/>
        </w:rPr>
        <w:t>don’t</w:t>
      </w:r>
      <w:r>
        <w:rPr>
          <w:rFonts w:ascii="Trebuchet MS" w:hAnsi="Trebuchet MS"/>
          <w:color w:val="231F20"/>
          <w:spacing w:val="-9"/>
          <w:sz w:val="24"/>
        </w:rPr>
        <w:t xml:space="preserve"> </w:t>
      </w:r>
      <w:r>
        <w:rPr>
          <w:rFonts w:ascii="Trebuchet MS" w:hAnsi="Trebuchet MS"/>
          <w:color w:val="231F20"/>
          <w:spacing w:val="-6"/>
          <w:sz w:val="24"/>
        </w:rPr>
        <w:t>have</w:t>
      </w:r>
      <w:r>
        <w:rPr>
          <w:rFonts w:ascii="Trebuchet MS" w:hAnsi="Trebuchet MS"/>
          <w:color w:val="231F20"/>
          <w:spacing w:val="-9"/>
          <w:sz w:val="24"/>
        </w:rPr>
        <w:t xml:space="preserve"> </w:t>
      </w:r>
      <w:r>
        <w:rPr>
          <w:rFonts w:ascii="Trebuchet MS" w:hAnsi="Trebuchet MS"/>
          <w:color w:val="231F20"/>
          <w:spacing w:val="-6"/>
          <w:sz w:val="24"/>
        </w:rPr>
        <w:t>any</w:t>
      </w:r>
      <w:r>
        <w:rPr>
          <w:rFonts w:ascii="Trebuchet MS" w:hAnsi="Trebuchet MS"/>
          <w:color w:val="231F20"/>
          <w:spacing w:val="-9"/>
          <w:sz w:val="24"/>
        </w:rPr>
        <w:t xml:space="preserve"> </w:t>
      </w:r>
      <w:r>
        <w:rPr>
          <w:rFonts w:ascii="Trebuchet MS" w:hAnsi="Trebuchet MS"/>
          <w:color w:val="231F20"/>
          <w:spacing w:val="-6"/>
          <w:sz w:val="24"/>
        </w:rPr>
        <w:t>family</w:t>
      </w:r>
      <w:r>
        <w:rPr>
          <w:rFonts w:ascii="Trebuchet MS" w:hAnsi="Trebuchet MS"/>
          <w:color w:val="231F20"/>
          <w:spacing w:val="-9"/>
          <w:sz w:val="24"/>
        </w:rPr>
        <w:t xml:space="preserve"> </w:t>
      </w:r>
      <w:r>
        <w:rPr>
          <w:rFonts w:ascii="Trebuchet MS" w:hAnsi="Trebuchet MS"/>
          <w:color w:val="231F20"/>
          <w:spacing w:val="-6"/>
          <w:sz w:val="24"/>
        </w:rPr>
        <w:t>left,”</w:t>
      </w:r>
      <w:r>
        <w:rPr>
          <w:rFonts w:ascii="Trebuchet MS" w:hAnsi="Trebuchet MS"/>
          <w:color w:val="231F20"/>
          <w:spacing w:val="-9"/>
          <w:sz w:val="24"/>
        </w:rPr>
        <w:t xml:space="preserve"> </w:t>
      </w:r>
      <w:r>
        <w:rPr>
          <w:rFonts w:ascii="Trebuchet MS" w:hAnsi="Trebuchet MS"/>
          <w:color w:val="231F20"/>
          <w:spacing w:val="-6"/>
          <w:sz w:val="24"/>
        </w:rPr>
        <w:t>she</w:t>
      </w:r>
      <w:r>
        <w:rPr>
          <w:rFonts w:ascii="Trebuchet MS" w:hAnsi="Trebuchet MS"/>
          <w:color w:val="231F20"/>
          <w:spacing w:val="-9"/>
          <w:sz w:val="24"/>
        </w:rPr>
        <w:t xml:space="preserve"> </w:t>
      </w:r>
      <w:r>
        <w:rPr>
          <w:rFonts w:ascii="Trebuchet MS" w:hAnsi="Trebuchet MS"/>
          <w:color w:val="231F20"/>
          <w:spacing w:val="-6"/>
          <w:sz w:val="24"/>
        </w:rPr>
        <w:t>continued.</w:t>
      </w:r>
      <w:r>
        <w:rPr>
          <w:rFonts w:ascii="Trebuchet MS" w:hAnsi="Trebuchet MS"/>
          <w:color w:val="231F20"/>
          <w:spacing w:val="-9"/>
          <w:sz w:val="24"/>
        </w:rPr>
        <w:t xml:space="preserve"> </w:t>
      </w:r>
      <w:r>
        <w:rPr>
          <w:rFonts w:ascii="Trebuchet MS" w:hAnsi="Trebuchet MS"/>
          <w:color w:val="231F20"/>
          <w:spacing w:val="-6"/>
          <w:sz w:val="24"/>
        </w:rPr>
        <w:t>“The</w:t>
      </w:r>
      <w:r>
        <w:rPr>
          <w:rFonts w:ascii="Trebuchet MS" w:hAnsi="Trebuchet MS"/>
          <w:color w:val="231F20"/>
          <w:spacing w:val="-9"/>
          <w:sz w:val="24"/>
        </w:rPr>
        <w:t xml:space="preserve"> </w:t>
      </w:r>
      <w:r>
        <w:rPr>
          <w:rFonts w:ascii="Trebuchet MS" w:hAnsi="Trebuchet MS"/>
          <w:color w:val="231F20"/>
          <w:spacing w:val="-6"/>
          <w:sz w:val="24"/>
        </w:rPr>
        <w:t>doctor</w:t>
      </w:r>
      <w:r>
        <w:rPr>
          <w:rFonts w:ascii="Trebuchet MS" w:hAnsi="Trebuchet MS"/>
          <w:color w:val="231F20"/>
          <w:spacing w:val="-8"/>
          <w:sz w:val="24"/>
        </w:rPr>
        <w:t xml:space="preserve"> </w:t>
      </w:r>
      <w:r>
        <w:rPr>
          <w:rFonts w:ascii="Trebuchet MS" w:hAnsi="Trebuchet MS"/>
          <w:color w:val="231F20"/>
          <w:spacing w:val="-6"/>
          <w:sz w:val="24"/>
        </w:rPr>
        <w:t>says</w:t>
      </w:r>
      <w:r>
        <w:rPr>
          <w:rFonts w:ascii="Trebuchet MS" w:hAnsi="Trebuchet MS"/>
          <w:color w:val="231F20"/>
          <w:spacing w:val="-9"/>
          <w:sz w:val="24"/>
        </w:rPr>
        <w:t xml:space="preserve"> </w:t>
      </w:r>
      <w:r>
        <w:rPr>
          <w:rFonts w:ascii="Trebuchet MS" w:hAnsi="Trebuchet MS"/>
          <w:color w:val="231F20"/>
          <w:spacing w:val="-6"/>
          <w:sz w:val="24"/>
        </w:rPr>
        <w:t>I</w:t>
      </w:r>
      <w:r>
        <w:rPr>
          <w:rFonts w:ascii="Trebuchet MS" w:hAnsi="Trebuchet MS"/>
          <w:color w:val="231F20"/>
          <w:spacing w:val="-9"/>
          <w:sz w:val="24"/>
        </w:rPr>
        <w:t xml:space="preserve"> </w:t>
      </w:r>
      <w:r>
        <w:rPr>
          <w:rFonts w:ascii="Trebuchet MS" w:hAnsi="Trebuchet MS"/>
          <w:color w:val="231F20"/>
          <w:spacing w:val="-6"/>
          <w:sz w:val="24"/>
        </w:rPr>
        <w:t>don’t</w:t>
      </w:r>
      <w:r>
        <w:rPr>
          <w:rFonts w:ascii="Trebuchet MS" w:hAnsi="Trebuchet MS"/>
          <w:color w:val="231F20"/>
          <w:spacing w:val="-9"/>
          <w:sz w:val="24"/>
        </w:rPr>
        <w:t xml:space="preserve"> </w:t>
      </w:r>
      <w:r>
        <w:rPr>
          <w:rFonts w:ascii="Trebuchet MS" w:hAnsi="Trebuchet MS"/>
          <w:color w:val="231F20"/>
          <w:spacing w:val="-6"/>
          <w:sz w:val="24"/>
        </w:rPr>
        <w:t>have</w:t>
      </w:r>
      <w:r>
        <w:rPr>
          <w:rFonts w:ascii="Trebuchet MS" w:hAnsi="Trebuchet MS"/>
          <w:color w:val="231F20"/>
          <w:spacing w:val="-9"/>
          <w:sz w:val="24"/>
        </w:rPr>
        <w:t xml:space="preserve"> </w:t>
      </w:r>
      <w:r>
        <w:rPr>
          <w:rFonts w:ascii="Trebuchet MS" w:hAnsi="Trebuchet MS"/>
          <w:color w:val="231F20"/>
          <w:spacing w:val="-6"/>
          <w:sz w:val="24"/>
        </w:rPr>
        <w:t xml:space="preserve">very </w:t>
      </w:r>
      <w:r>
        <w:rPr>
          <w:rFonts w:ascii="Trebuchet MS" w:hAnsi="Trebuchet MS"/>
          <w:color w:val="231F20"/>
          <w:spacing w:val="-2"/>
          <w:sz w:val="24"/>
        </w:rPr>
        <w:t>long.”</w:t>
      </w:r>
    </w:p>
    <w:p w14:paraId="0B2301B1">
      <w:pPr>
        <w:spacing w:before="104"/>
        <w:ind w:left="1615" w:right="0" w:firstLine="0"/>
        <w:jc w:val="left"/>
        <w:rPr>
          <w:rFonts w:ascii="Trebuchet MS" w:hAnsi="Trebuchet MS"/>
          <w:sz w:val="24"/>
        </w:rPr>
      </w:pPr>
      <w:r>
        <w:rPr>
          <w:rFonts w:ascii="Trebuchet MS" w:hAnsi="Trebuchet MS"/>
          <w:color w:val="231F20"/>
          <w:spacing w:val="-6"/>
          <w:sz w:val="24"/>
        </w:rPr>
        <w:t>I</w:t>
      </w:r>
      <w:r>
        <w:rPr>
          <w:rFonts w:ascii="Trebuchet MS" w:hAnsi="Trebuchet MS"/>
          <w:color w:val="231F20"/>
          <w:spacing w:val="-12"/>
          <w:sz w:val="24"/>
        </w:rPr>
        <w:t xml:space="preserve"> </w:t>
      </w:r>
      <w:r>
        <w:rPr>
          <w:rFonts w:ascii="Trebuchet MS" w:hAnsi="Trebuchet MS"/>
          <w:color w:val="231F20"/>
          <w:spacing w:val="-6"/>
          <w:sz w:val="24"/>
        </w:rPr>
        <w:t>quietly</w:t>
      </w:r>
      <w:r>
        <w:rPr>
          <w:rFonts w:ascii="Trebuchet MS" w:hAnsi="Trebuchet MS"/>
          <w:color w:val="231F20"/>
          <w:spacing w:val="-11"/>
          <w:sz w:val="24"/>
        </w:rPr>
        <w:t xml:space="preserve"> </w:t>
      </w:r>
      <w:r>
        <w:rPr>
          <w:rFonts w:ascii="Trebuchet MS" w:hAnsi="Trebuchet MS"/>
          <w:color w:val="231F20"/>
          <w:spacing w:val="-6"/>
          <w:sz w:val="24"/>
        </w:rPr>
        <w:t>turned</w:t>
      </w:r>
      <w:r>
        <w:rPr>
          <w:rFonts w:ascii="Trebuchet MS" w:hAnsi="Trebuchet MS"/>
          <w:color w:val="231F20"/>
          <w:spacing w:val="-11"/>
          <w:sz w:val="24"/>
        </w:rPr>
        <w:t xml:space="preserve"> </w:t>
      </w:r>
      <w:r>
        <w:rPr>
          <w:rFonts w:ascii="Trebuchet MS" w:hAnsi="Trebuchet MS"/>
          <w:color w:val="231F20"/>
          <w:spacing w:val="-6"/>
          <w:sz w:val="24"/>
        </w:rPr>
        <w:t>off</w:t>
      </w:r>
      <w:r>
        <w:rPr>
          <w:rFonts w:ascii="Trebuchet MS" w:hAnsi="Trebuchet MS"/>
          <w:color w:val="231F20"/>
          <w:spacing w:val="-10"/>
          <w:sz w:val="24"/>
        </w:rPr>
        <w:t xml:space="preserve"> </w:t>
      </w:r>
      <w:r>
        <w:rPr>
          <w:rFonts w:ascii="Trebuchet MS" w:hAnsi="Trebuchet MS"/>
          <w:color w:val="231F20"/>
          <w:spacing w:val="-6"/>
          <w:sz w:val="24"/>
        </w:rPr>
        <w:t>the</w:t>
      </w:r>
      <w:r>
        <w:rPr>
          <w:rFonts w:ascii="Trebuchet MS" w:hAnsi="Trebuchet MS"/>
          <w:color w:val="231F20"/>
          <w:spacing w:val="-11"/>
          <w:sz w:val="24"/>
        </w:rPr>
        <w:t xml:space="preserve"> </w:t>
      </w:r>
      <w:r>
        <w:rPr>
          <w:rFonts w:ascii="Trebuchet MS" w:hAnsi="Trebuchet MS"/>
          <w:color w:val="231F20"/>
          <w:spacing w:val="-6"/>
          <w:sz w:val="24"/>
        </w:rPr>
        <w:t>meter.</w:t>
      </w:r>
      <w:r>
        <w:rPr>
          <w:rFonts w:ascii="Trebuchet MS" w:hAnsi="Trebuchet MS"/>
          <w:color w:val="231F20"/>
          <w:spacing w:val="-12"/>
          <w:sz w:val="24"/>
        </w:rPr>
        <w:t xml:space="preserve"> </w:t>
      </w:r>
      <w:r>
        <w:rPr>
          <w:rFonts w:ascii="Trebuchet MS" w:hAnsi="Trebuchet MS"/>
          <w:color w:val="231F20"/>
          <w:spacing w:val="-6"/>
          <w:sz w:val="24"/>
        </w:rPr>
        <w:t>“What</w:t>
      </w:r>
      <w:r>
        <w:rPr>
          <w:rFonts w:ascii="Trebuchet MS" w:hAnsi="Trebuchet MS"/>
          <w:color w:val="231F20"/>
          <w:spacing w:val="-11"/>
          <w:sz w:val="24"/>
        </w:rPr>
        <w:t xml:space="preserve"> </w:t>
      </w:r>
      <w:r>
        <w:rPr>
          <w:rFonts w:ascii="Trebuchet MS" w:hAnsi="Trebuchet MS"/>
          <w:color w:val="231F20"/>
          <w:spacing w:val="-6"/>
          <w:sz w:val="24"/>
        </w:rPr>
        <w:t>road</w:t>
      </w:r>
      <w:r>
        <w:rPr>
          <w:rFonts w:ascii="Trebuchet MS" w:hAnsi="Trebuchet MS"/>
          <w:color w:val="231F20"/>
          <w:spacing w:val="-11"/>
          <w:sz w:val="24"/>
        </w:rPr>
        <w:t xml:space="preserve"> </w:t>
      </w:r>
      <w:r>
        <w:rPr>
          <w:rFonts w:ascii="Trebuchet MS" w:hAnsi="Trebuchet MS"/>
          <w:color w:val="231F20"/>
          <w:spacing w:val="-6"/>
          <w:sz w:val="24"/>
        </w:rPr>
        <w:t>do</w:t>
      </w:r>
      <w:r>
        <w:rPr>
          <w:rFonts w:ascii="Trebuchet MS" w:hAnsi="Trebuchet MS"/>
          <w:color w:val="231F20"/>
          <w:spacing w:val="-10"/>
          <w:sz w:val="24"/>
        </w:rPr>
        <w:t xml:space="preserve"> </w:t>
      </w:r>
      <w:r>
        <w:rPr>
          <w:rFonts w:ascii="Trebuchet MS" w:hAnsi="Trebuchet MS"/>
          <w:color w:val="231F20"/>
          <w:spacing w:val="-6"/>
          <w:sz w:val="24"/>
        </w:rPr>
        <w:t>you</w:t>
      </w:r>
      <w:r>
        <w:rPr>
          <w:rFonts w:ascii="Trebuchet MS" w:hAnsi="Trebuchet MS"/>
          <w:color w:val="231F20"/>
          <w:spacing w:val="-11"/>
          <w:sz w:val="24"/>
        </w:rPr>
        <w:t xml:space="preserve"> </w:t>
      </w:r>
      <w:r>
        <w:rPr>
          <w:rFonts w:ascii="Trebuchet MS" w:hAnsi="Trebuchet MS"/>
          <w:color w:val="231F20"/>
          <w:spacing w:val="-6"/>
          <w:sz w:val="24"/>
        </w:rPr>
        <w:t>want</w:t>
      </w:r>
      <w:r>
        <w:rPr>
          <w:rFonts w:ascii="Trebuchet MS" w:hAnsi="Trebuchet MS"/>
          <w:color w:val="231F20"/>
          <w:spacing w:val="-12"/>
          <w:sz w:val="24"/>
        </w:rPr>
        <w:t xml:space="preserve"> </w:t>
      </w:r>
      <w:r>
        <w:rPr>
          <w:rFonts w:ascii="Trebuchet MS" w:hAnsi="Trebuchet MS"/>
          <w:color w:val="231F20"/>
          <w:spacing w:val="-6"/>
          <w:sz w:val="24"/>
        </w:rPr>
        <w:t>me</w:t>
      </w:r>
      <w:r>
        <w:rPr>
          <w:rFonts w:ascii="Trebuchet MS" w:hAnsi="Trebuchet MS"/>
          <w:color w:val="231F20"/>
          <w:spacing w:val="-11"/>
          <w:sz w:val="24"/>
        </w:rPr>
        <w:t xml:space="preserve"> </w:t>
      </w:r>
      <w:r>
        <w:rPr>
          <w:rFonts w:ascii="Trebuchet MS" w:hAnsi="Trebuchet MS"/>
          <w:color w:val="231F20"/>
          <w:spacing w:val="-6"/>
          <w:sz w:val="24"/>
        </w:rPr>
        <w:t>to</w:t>
      </w:r>
      <w:r>
        <w:rPr>
          <w:rFonts w:ascii="Trebuchet MS" w:hAnsi="Trebuchet MS"/>
          <w:color w:val="231F20"/>
          <w:spacing w:val="-10"/>
          <w:sz w:val="24"/>
        </w:rPr>
        <w:t xml:space="preserve"> </w:t>
      </w:r>
      <w:r>
        <w:rPr>
          <w:rFonts w:ascii="Trebuchet MS" w:hAnsi="Trebuchet MS"/>
          <w:color w:val="231F20"/>
          <w:spacing w:val="-6"/>
          <w:sz w:val="24"/>
        </w:rPr>
        <w:t>take?”</w:t>
      </w:r>
      <w:r>
        <w:rPr>
          <w:rFonts w:ascii="Trebuchet MS" w:hAnsi="Trebuchet MS"/>
          <w:color w:val="231F20"/>
          <w:spacing w:val="-11"/>
          <w:sz w:val="24"/>
        </w:rPr>
        <w:t xml:space="preserve"> </w:t>
      </w:r>
      <w:r>
        <w:rPr>
          <w:rFonts w:ascii="Trebuchet MS" w:hAnsi="Trebuchet MS"/>
          <w:color w:val="231F20"/>
          <w:spacing w:val="-6"/>
          <w:sz w:val="24"/>
        </w:rPr>
        <w:t>I</w:t>
      </w:r>
      <w:r>
        <w:rPr>
          <w:rFonts w:ascii="Trebuchet MS" w:hAnsi="Trebuchet MS"/>
          <w:color w:val="231F20"/>
          <w:spacing w:val="-11"/>
          <w:sz w:val="24"/>
        </w:rPr>
        <w:t xml:space="preserve"> </w:t>
      </w:r>
      <w:r>
        <w:rPr>
          <w:rFonts w:ascii="Trebuchet MS" w:hAnsi="Trebuchet MS"/>
          <w:color w:val="231F20"/>
          <w:spacing w:val="-6"/>
          <w:sz w:val="24"/>
        </w:rPr>
        <w:t>asked.</w:t>
      </w:r>
    </w:p>
    <w:p w14:paraId="61E63DE9">
      <w:pPr>
        <w:spacing w:before="104"/>
        <w:ind w:left="1615" w:right="1746" w:firstLine="0"/>
        <w:jc w:val="left"/>
        <w:rPr>
          <w:rFonts w:ascii="Trebuchet MS"/>
          <w:sz w:val="24"/>
        </w:rPr>
      </w:pPr>
      <w:r>
        <w:rPr>
          <w:rFonts w:ascii="Trebuchet MS"/>
          <w:color w:val="231F20"/>
          <w:spacing w:val="-4"/>
          <w:sz w:val="24"/>
        </w:rPr>
        <w:t>For</w:t>
      </w:r>
      <w:r>
        <w:rPr>
          <w:rFonts w:ascii="Trebuchet MS"/>
          <w:color w:val="231F20"/>
          <w:spacing w:val="-9"/>
          <w:sz w:val="24"/>
        </w:rPr>
        <w:t xml:space="preserve"> </w:t>
      </w:r>
      <w:r>
        <w:rPr>
          <w:rFonts w:ascii="Trebuchet MS"/>
          <w:color w:val="231F20"/>
          <w:spacing w:val="-4"/>
          <w:sz w:val="24"/>
        </w:rPr>
        <w:t>hours,</w:t>
      </w:r>
      <w:r>
        <w:rPr>
          <w:rFonts w:ascii="Trebuchet MS"/>
          <w:color w:val="231F20"/>
          <w:spacing w:val="-10"/>
          <w:sz w:val="24"/>
        </w:rPr>
        <w:t xml:space="preserve"> </w:t>
      </w:r>
      <w:r>
        <w:rPr>
          <w:rFonts w:ascii="Trebuchet MS"/>
          <w:color w:val="231F20"/>
          <w:spacing w:val="-4"/>
          <w:sz w:val="24"/>
        </w:rPr>
        <w:t>we</w:t>
      </w:r>
      <w:r>
        <w:rPr>
          <w:rFonts w:ascii="Trebuchet MS"/>
          <w:color w:val="231F20"/>
          <w:spacing w:val="-10"/>
          <w:sz w:val="24"/>
        </w:rPr>
        <w:t xml:space="preserve"> </w:t>
      </w:r>
      <w:r>
        <w:rPr>
          <w:rFonts w:ascii="Trebuchet MS"/>
          <w:color w:val="231F20"/>
          <w:spacing w:val="-4"/>
          <w:sz w:val="24"/>
        </w:rPr>
        <w:t>drove</w:t>
      </w:r>
      <w:r>
        <w:rPr>
          <w:rFonts w:ascii="Trebuchet MS"/>
          <w:color w:val="231F20"/>
          <w:spacing w:val="-10"/>
          <w:sz w:val="24"/>
        </w:rPr>
        <w:t xml:space="preserve"> </w:t>
      </w:r>
      <w:r>
        <w:rPr>
          <w:rFonts w:ascii="Trebuchet MS"/>
          <w:color w:val="231F20"/>
          <w:spacing w:val="-4"/>
          <w:sz w:val="24"/>
        </w:rPr>
        <w:t>through</w:t>
      </w:r>
      <w:r>
        <w:rPr>
          <w:rFonts w:ascii="Trebuchet MS"/>
          <w:color w:val="231F20"/>
          <w:spacing w:val="-10"/>
          <w:sz w:val="24"/>
        </w:rPr>
        <w:t xml:space="preserve"> </w:t>
      </w:r>
      <w:r>
        <w:rPr>
          <w:rFonts w:ascii="Trebuchet MS"/>
          <w:color w:val="231F20"/>
          <w:spacing w:val="-4"/>
          <w:sz w:val="24"/>
        </w:rPr>
        <w:t>the</w:t>
      </w:r>
      <w:r>
        <w:rPr>
          <w:rFonts w:ascii="Trebuchet MS"/>
          <w:color w:val="231F20"/>
          <w:spacing w:val="-10"/>
          <w:sz w:val="24"/>
        </w:rPr>
        <w:t xml:space="preserve"> </w:t>
      </w:r>
      <w:r>
        <w:rPr>
          <w:rFonts w:ascii="Trebuchet MS"/>
          <w:color w:val="231F20"/>
          <w:spacing w:val="-4"/>
          <w:sz w:val="24"/>
        </w:rPr>
        <w:t>city.</w:t>
      </w:r>
      <w:r>
        <w:rPr>
          <w:rFonts w:ascii="Trebuchet MS"/>
          <w:color w:val="231F20"/>
          <w:spacing w:val="-10"/>
          <w:sz w:val="24"/>
        </w:rPr>
        <w:t xml:space="preserve"> </w:t>
      </w:r>
      <w:r>
        <w:rPr>
          <w:rFonts w:ascii="Trebuchet MS"/>
          <w:color w:val="231F20"/>
          <w:spacing w:val="-4"/>
          <w:sz w:val="24"/>
        </w:rPr>
        <w:t>She</w:t>
      </w:r>
      <w:r>
        <w:rPr>
          <w:rFonts w:ascii="Trebuchet MS"/>
          <w:color w:val="231F20"/>
          <w:spacing w:val="-10"/>
          <w:sz w:val="24"/>
        </w:rPr>
        <w:t xml:space="preserve"> </w:t>
      </w:r>
      <w:r>
        <w:rPr>
          <w:rFonts w:ascii="Trebuchet MS"/>
          <w:color w:val="231F20"/>
          <w:spacing w:val="-4"/>
          <w:sz w:val="24"/>
        </w:rPr>
        <w:t>showed</w:t>
      </w:r>
      <w:r>
        <w:rPr>
          <w:rFonts w:ascii="Trebuchet MS"/>
          <w:color w:val="231F20"/>
          <w:spacing w:val="-10"/>
          <w:sz w:val="24"/>
        </w:rPr>
        <w:t xml:space="preserve"> </w:t>
      </w:r>
      <w:r>
        <w:rPr>
          <w:rFonts w:ascii="Trebuchet MS"/>
          <w:color w:val="231F20"/>
          <w:spacing w:val="-4"/>
          <w:sz w:val="24"/>
        </w:rPr>
        <w:t>me</w:t>
      </w:r>
      <w:r>
        <w:rPr>
          <w:rFonts w:ascii="Trebuchet MS"/>
          <w:color w:val="231F20"/>
          <w:spacing w:val="-10"/>
          <w:sz w:val="24"/>
        </w:rPr>
        <w:t xml:space="preserve"> </w:t>
      </w:r>
      <w:r>
        <w:rPr>
          <w:rFonts w:ascii="Trebuchet MS"/>
          <w:color w:val="231F20"/>
          <w:spacing w:val="-4"/>
          <w:sz w:val="24"/>
        </w:rPr>
        <w:t>the</w:t>
      </w:r>
      <w:r>
        <w:rPr>
          <w:rFonts w:ascii="Trebuchet MS"/>
          <w:color w:val="231F20"/>
          <w:spacing w:val="-10"/>
          <w:sz w:val="24"/>
        </w:rPr>
        <w:t xml:space="preserve"> </w:t>
      </w:r>
      <w:r>
        <w:rPr>
          <w:rFonts w:ascii="Trebuchet MS"/>
          <w:color w:val="231F20"/>
          <w:spacing w:val="-4"/>
          <w:sz w:val="24"/>
        </w:rPr>
        <w:t>building</w:t>
      </w:r>
      <w:r>
        <w:rPr>
          <w:rFonts w:ascii="Trebuchet MS"/>
          <w:color w:val="231F20"/>
          <w:spacing w:val="-10"/>
          <w:sz w:val="24"/>
        </w:rPr>
        <w:t xml:space="preserve"> </w:t>
      </w:r>
      <w:r>
        <w:rPr>
          <w:rFonts w:ascii="Trebuchet MS"/>
          <w:color w:val="231F20"/>
          <w:spacing w:val="-4"/>
          <w:sz w:val="24"/>
        </w:rPr>
        <w:t>where</w:t>
      </w:r>
      <w:r>
        <w:rPr>
          <w:rFonts w:ascii="Trebuchet MS"/>
          <w:color w:val="231F20"/>
          <w:spacing w:val="-10"/>
          <w:sz w:val="24"/>
        </w:rPr>
        <w:t xml:space="preserve"> </w:t>
      </w:r>
      <w:r>
        <w:rPr>
          <w:rFonts w:ascii="Trebuchet MS"/>
          <w:color w:val="231F20"/>
          <w:spacing w:val="-4"/>
          <w:sz w:val="24"/>
        </w:rPr>
        <w:t>she</w:t>
      </w:r>
      <w:r>
        <w:rPr>
          <w:rFonts w:ascii="Trebuchet MS"/>
          <w:color w:val="231F20"/>
          <w:spacing w:val="-10"/>
          <w:sz w:val="24"/>
        </w:rPr>
        <w:t xml:space="preserve"> </w:t>
      </w:r>
      <w:r>
        <w:rPr>
          <w:rFonts w:ascii="Trebuchet MS"/>
          <w:color w:val="231F20"/>
          <w:spacing w:val="-4"/>
          <w:sz w:val="24"/>
        </w:rPr>
        <w:t>had once</w:t>
      </w:r>
      <w:r>
        <w:rPr>
          <w:rFonts w:ascii="Trebuchet MS"/>
          <w:color w:val="231F20"/>
          <w:spacing w:val="-10"/>
          <w:sz w:val="24"/>
        </w:rPr>
        <w:t xml:space="preserve"> </w:t>
      </w:r>
      <w:r>
        <w:rPr>
          <w:rFonts w:ascii="Trebuchet MS"/>
          <w:color w:val="231F20"/>
          <w:spacing w:val="-4"/>
          <w:sz w:val="24"/>
        </w:rPr>
        <w:t>worked.</w:t>
      </w:r>
      <w:r>
        <w:rPr>
          <w:rFonts w:ascii="Trebuchet MS"/>
          <w:color w:val="231F20"/>
          <w:spacing w:val="-10"/>
          <w:sz w:val="24"/>
        </w:rPr>
        <w:t xml:space="preserve"> </w:t>
      </w:r>
      <w:r>
        <w:rPr>
          <w:rFonts w:ascii="Trebuchet MS"/>
          <w:color w:val="231F20"/>
          <w:spacing w:val="-4"/>
          <w:sz w:val="24"/>
        </w:rPr>
        <w:t>We</w:t>
      </w:r>
      <w:r>
        <w:rPr>
          <w:rFonts w:ascii="Trebuchet MS"/>
          <w:color w:val="231F20"/>
          <w:spacing w:val="-10"/>
          <w:sz w:val="24"/>
        </w:rPr>
        <w:t xml:space="preserve"> </w:t>
      </w:r>
      <w:r>
        <w:rPr>
          <w:rFonts w:ascii="Trebuchet MS"/>
          <w:color w:val="231F20"/>
          <w:spacing w:val="-4"/>
          <w:sz w:val="24"/>
        </w:rPr>
        <w:t>drove</w:t>
      </w:r>
      <w:r>
        <w:rPr>
          <w:rFonts w:ascii="Trebuchet MS"/>
          <w:color w:val="231F20"/>
          <w:spacing w:val="-10"/>
          <w:sz w:val="24"/>
        </w:rPr>
        <w:t xml:space="preserve"> </w:t>
      </w:r>
      <w:r>
        <w:rPr>
          <w:rFonts w:ascii="Trebuchet MS"/>
          <w:color w:val="231F20"/>
          <w:spacing w:val="-4"/>
          <w:sz w:val="24"/>
        </w:rPr>
        <w:t>through</w:t>
      </w:r>
      <w:r>
        <w:rPr>
          <w:rFonts w:ascii="Trebuchet MS"/>
          <w:color w:val="231F20"/>
          <w:spacing w:val="-10"/>
          <w:sz w:val="24"/>
        </w:rPr>
        <w:t xml:space="preserve"> </w:t>
      </w:r>
      <w:r>
        <w:rPr>
          <w:rFonts w:ascii="Trebuchet MS"/>
          <w:color w:val="231F20"/>
          <w:spacing w:val="-4"/>
          <w:sz w:val="24"/>
        </w:rPr>
        <w:t>the</w:t>
      </w:r>
      <w:r>
        <w:rPr>
          <w:rFonts w:ascii="Trebuchet MS"/>
          <w:color w:val="231F20"/>
          <w:spacing w:val="-10"/>
          <w:sz w:val="24"/>
        </w:rPr>
        <w:t xml:space="preserve"> </w:t>
      </w:r>
      <w:r>
        <w:rPr>
          <w:rFonts w:ascii="Trebuchet MS"/>
          <w:color w:val="231F20"/>
          <w:spacing w:val="-4"/>
          <w:sz w:val="24"/>
        </w:rPr>
        <w:t>neighbourhood</w:t>
      </w:r>
      <w:r>
        <w:rPr>
          <w:rFonts w:ascii="Trebuchet MS"/>
          <w:color w:val="231F20"/>
          <w:spacing w:val="-10"/>
          <w:sz w:val="24"/>
        </w:rPr>
        <w:t xml:space="preserve"> </w:t>
      </w:r>
      <w:r>
        <w:rPr>
          <w:rFonts w:ascii="Trebuchet MS"/>
          <w:color w:val="231F20"/>
          <w:spacing w:val="-4"/>
          <w:sz w:val="24"/>
        </w:rPr>
        <w:t>where</w:t>
      </w:r>
      <w:r>
        <w:rPr>
          <w:rFonts w:ascii="Trebuchet MS"/>
          <w:color w:val="231F20"/>
          <w:spacing w:val="-10"/>
          <w:sz w:val="24"/>
        </w:rPr>
        <w:t xml:space="preserve"> </w:t>
      </w:r>
      <w:r>
        <w:rPr>
          <w:rFonts w:ascii="Trebuchet MS"/>
          <w:color w:val="231F20"/>
          <w:spacing w:val="-4"/>
          <w:sz w:val="24"/>
        </w:rPr>
        <w:t>she</w:t>
      </w:r>
      <w:r>
        <w:rPr>
          <w:rFonts w:ascii="Trebuchet MS"/>
          <w:color w:val="231F20"/>
          <w:spacing w:val="-10"/>
          <w:sz w:val="24"/>
        </w:rPr>
        <w:t xml:space="preserve"> </w:t>
      </w:r>
      <w:r>
        <w:rPr>
          <w:rFonts w:ascii="Trebuchet MS"/>
          <w:color w:val="231F20"/>
          <w:spacing w:val="-4"/>
          <w:sz w:val="24"/>
        </w:rPr>
        <w:t>and</w:t>
      </w:r>
      <w:r>
        <w:rPr>
          <w:rFonts w:ascii="Trebuchet MS"/>
          <w:color w:val="231F20"/>
          <w:spacing w:val="-10"/>
          <w:sz w:val="24"/>
        </w:rPr>
        <w:t xml:space="preserve"> </w:t>
      </w:r>
      <w:r>
        <w:rPr>
          <w:rFonts w:ascii="Trebuchet MS"/>
          <w:color w:val="231F20"/>
          <w:spacing w:val="-4"/>
          <w:sz w:val="24"/>
        </w:rPr>
        <w:t>her</w:t>
      </w:r>
      <w:r>
        <w:rPr>
          <w:rFonts w:ascii="Trebuchet MS"/>
          <w:color w:val="231F20"/>
          <w:spacing w:val="-9"/>
          <w:sz w:val="24"/>
        </w:rPr>
        <w:t xml:space="preserve"> </w:t>
      </w:r>
      <w:r>
        <w:rPr>
          <w:rFonts w:ascii="Trebuchet MS"/>
          <w:color w:val="231F20"/>
          <w:spacing w:val="-4"/>
          <w:sz w:val="24"/>
        </w:rPr>
        <w:t xml:space="preserve">husband </w:t>
      </w:r>
      <w:r>
        <w:rPr>
          <w:rFonts w:ascii="Trebuchet MS"/>
          <w:color w:val="231F20"/>
          <w:spacing w:val="-6"/>
          <w:sz w:val="24"/>
        </w:rPr>
        <w:t>had</w:t>
      </w:r>
      <w:r>
        <w:rPr>
          <w:rFonts w:ascii="Trebuchet MS"/>
          <w:color w:val="231F20"/>
          <w:spacing w:val="-9"/>
          <w:sz w:val="24"/>
        </w:rPr>
        <w:t xml:space="preserve"> </w:t>
      </w:r>
      <w:r>
        <w:rPr>
          <w:rFonts w:ascii="Trebuchet MS"/>
          <w:color w:val="231F20"/>
          <w:spacing w:val="-6"/>
          <w:sz w:val="24"/>
        </w:rPr>
        <w:t>lived.</w:t>
      </w:r>
      <w:r>
        <w:rPr>
          <w:rFonts w:ascii="Trebuchet MS"/>
          <w:color w:val="231F20"/>
          <w:spacing w:val="-9"/>
          <w:sz w:val="24"/>
        </w:rPr>
        <w:t xml:space="preserve"> </w:t>
      </w:r>
      <w:r>
        <w:rPr>
          <w:rFonts w:ascii="Trebuchet MS"/>
          <w:color w:val="231F20"/>
          <w:spacing w:val="-6"/>
          <w:sz w:val="24"/>
        </w:rPr>
        <w:t>Sometimes</w:t>
      </w:r>
      <w:r>
        <w:rPr>
          <w:rFonts w:ascii="Trebuchet MS"/>
          <w:color w:val="231F20"/>
          <w:spacing w:val="-9"/>
          <w:sz w:val="24"/>
        </w:rPr>
        <w:t xml:space="preserve"> </w:t>
      </w:r>
      <w:r>
        <w:rPr>
          <w:rFonts w:ascii="Trebuchet MS"/>
          <w:color w:val="231F20"/>
          <w:spacing w:val="-6"/>
          <w:sz w:val="24"/>
        </w:rPr>
        <w:t>she</w:t>
      </w:r>
      <w:r>
        <w:rPr>
          <w:rFonts w:ascii="Trebuchet MS"/>
          <w:color w:val="231F20"/>
          <w:spacing w:val="-9"/>
          <w:sz w:val="24"/>
        </w:rPr>
        <w:t xml:space="preserve"> </w:t>
      </w:r>
      <w:r>
        <w:rPr>
          <w:rFonts w:ascii="Trebuchet MS"/>
          <w:color w:val="231F20"/>
          <w:spacing w:val="-6"/>
          <w:sz w:val="24"/>
        </w:rPr>
        <w:t>asked</w:t>
      </w:r>
      <w:r>
        <w:rPr>
          <w:rFonts w:ascii="Trebuchet MS"/>
          <w:color w:val="231F20"/>
          <w:spacing w:val="-9"/>
          <w:sz w:val="24"/>
        </w:rPr>
        <w:t xml:space="preserve"> </w:t>
      </w:r>
      <w:r>
        <w:rPr>
          <w:rFonts w:ascii="Trebuchet MS"/>
          <w:color w:val="231F20"/>
          <w:spacing w:val="-6"/>
          <w:sz w:val="24"/>
        </w:rPr>
        <w:t>me</w:t>
      </w:r>
      <w:r>
        <w:rPr>
          <w:rFonts w:ascii="Trebuchet MS"/>
          <w:color w:val="231F20"/>
          <w:spacing w:val="-9"/>
          <w:sz w:val="24"/>
        </w:rPr>
        <w:t xml:space="preserve"> </w:t>
      </w:r>
      <w:r>
        <w:rPr>
          <w:rFonts w:ascii="Trebuchet MS"/>
          <w:color w:val="231F20"/>
          <w:spacing w:val="-6"/>
          <w:sz w:val="24"/>
        </w:rPr>
        <w:t>to</w:t>
      </w:r>
      <w:r>
        <w:rPr>
          <w:rFonts w:ascii="Trebuchet MS"/>
          <w:color w:val="231F20"/>
          <w:spacing w:val="-8"/>
          <w:sz w:val="24"/>
        </w:rPr>
        <w:t xml:space="preserve"> </w:t>
      </w:r>
      <w:r>
        <w:rPr>
          <w:rFonts w:ascii="Trebuchet MS"/>
          <w:color w:val="231F20"/>
          <w:spacing w:val="-6"/>
          <w:sz w:val="24"/>
        </w:rPr>
        <w:t>just</w:t>
      </w:r>
      <w:r>
        <w:rPr>
          <w:rFonts w:ascii="Trebuchet MS"/>
          <w:color w:val="231F20"/>
          <w:spacing w:val="-9"/>
          <w:sz w:val="24"/>
        </w:rPr>
        <w:t xml:space="preserve"> </w:t>
      </w:r>
      <w:r>
        <w:rPr>
          <w:rFonts w:ascii="Trebuchet MS"/>
          <w:color w:val="231F20"/>
          <w:spacing w:val="-6"/>
          <w:sz w:val="24"/>
        </w:rPr>
        <w:t>slow</w:t>
      </w:r>
      <w:r>
        <w:rPr>
          <w:rFonts w:ascii="Trebuchet MS"/>
          <w:color w:val="231F20"/>
          <w:spacing w:val="-9"/>
          <w:sz w:val="24"/>
        </w:rPr>
        <w:t xml:space="preserve"> </w:t>
      </w:r>
      <w:r>
        <w:rPr>
          <w:rFonts w:ascii="Trebuchet MS"/>
          <w:color w:val="231F20"/>
          <w:spacing w:val="-6"/>
          <w:sz w:val="24"/>
        </w:rPr>
        <w:t>down</w:t>
      </w:r>
      <w:r>
        <w:rPr>
          <w:rFonts w:ascii="Trebuchet MS"/>
          <w:color w:val="231F20"/>
          <w:spacing w:val="-9"/>
          <w:sz w:val="24"/>
        </w:rPr>
        <w:t xml:space="preserve"> </w:t>
      </w:r>
      <w:r>
        <w:rPr>
          <w:rFonts w:ascii="Trebuchet MS"/>
          <w:color w:val="231F20"/>
          <w:spacing w:val="-6"/>
          <w:sz w:val="24"/>
        </w:rPr>
        <w:t>while</w:t>
      </w:r>
      <w:r>
        <w:rPr>
          <w:rFonts w:ascii="Trebuchet MS"/>
          <w:color w:val="231F20"/>
          <w:spacing w:val="-9"/>
          <w:sz w:val="24"/>
        </w:rPr>
        <w:t xml:space="preserve"> </w:t>
      </w:r>
      <w:r>
        <w:rPr>
          <w:rFonts w:ascii="Trebuchet MS"/>
          <w:color w:val="231F20"/>
          <w:spacing w:val="-6"/>
          <w:sz w:val="24"/>
        </w:rPr>
        <w:t>she</w:t>
      </w:r>
      <w:r>
        <w:rPr>
          <w:rFonts w:ascii="Trebuchet MS"/>
          <w:color w:val="231F20"/>
          <w:spacing w:val="-9"/>
          <w:sz w:val="24"/>
        </w:rPr>
        <w:t xml:space="preserve"> </w:t>
      </w:r>
      <w:r>
        <w:rPr>
          <w:rFonts w:ascii="Trebuchet MS"/>
          <w:color w:val="231F20"/>
          <w:spacing w:val="-6"/>
          <w:sz w:val="24"/>
        </w:rPr>
        <w:t>sat</w:t>
      </w:r>
      <w:r>
        <w:rPr>
          <w:rFonts w:ascii="Trebuchet MS"/>
          <w:color w:val="231F20"/>
          <w:spacing w:val="-9"/>
          <w:sz w:val="24"/>
        </w:rPr>
        <w:t xml:space="preserve"> </w:t>
      </w:r>
      <w:r>
        <w:rPr>
          <w:rFonts w:ascii="Trebuchet MS"/>
          <w:color w:val="231F20"/>
          <w:spacing w:val="-6"/>
          <w:sz w:val="24"/>
        </w:rPr>
        <w:t>staring</w:t>
      </w:r>
      <w:r>
        <w:rPr>
          <w:rFonts w:ascii="Trebuchet MS"/>
          <w:color w:val="231F20"/>
          <w:spacing w:val="-9"/>
          <w:sz w:val="24"/>
        </w:rPr>
        <w:t xml:space="preserve"> </w:t>
      </w:r>
      <w:r>
        <w:rPr>
          <w:rFonts w:ascii="Trebuchet MS"/>
          <w:color w:val="231F20"/>
          <w:spacing w:val="-6"/>
          <w:sz w:val="24"/>
        </w:rPr>
        <w:t>into</w:t>
      </w:r>
      <w:r>
        <w:rPr>
          <w:rFonts w:ascii="Trebuchet MS"/>
          <w:color w:val="231F20"/>
          <w:spacing w:val="-8"/>
          <w:sz w:val="24"/>
        </w:rPr>
        <w:t xml:space="preserve"> </w:t>
      </w:r>
      <w:r>
        <w:rPr>
          <w:rFonts w:ascii="Trebuchet MS"/>
          <w:color w:val="231F20"/>
          <w:spacing w:val="-6"/>
          <w:sz w:val="24"/>
        </w:rPr>
        <w:t xml:space="preserve">the </w:t>
      </w:r>
      <w:r>
        <w:rPr>
          <w:rFonts w:ascii="Trebuchet MS"/>
          <w:color w:val="231F20"/>
          <w:sz w:val="24"/>
        </w:rPr>
        <w:t>darkness,</w:t>
      </w:r>
      <w:r>
        <w:rPr>
          <w:rFonts w:ascii="Trebuchet MS"/>
          <w:color w:val="231F20"/>
          <w:spacing w:val="-5"/>
          <w:sz w:val="24"/>
        </w:rPr>
        <w:t xml:space="preserve"> </w:t>
      </w:r>
      <w:r>
        <w:rPr>
          <w:rFonts w:ascii="Trebuchet MS"/>
          <w:color w:val="231F20"/>
          <w:sz w:val="24"/>
        </w:rPr>
        <w:t>saying</w:t>
      </w:r>
      <w:r>
        <w:rPr>
          <w:rFonts w:ascii="Trebuchet MS"/>
          <w:color w:val="231F20"/>
          <w:spacing w:val="-5"/>
          <w:sz w:val="24"/>
        </w:rPr>
        <w:t xml:space="preserve"> </w:t>
      </w:r>
      <w:r>
        <w:rPr>
          <w:rFonts w:ascii="Trebuchet MS"/>
          <w:color w:val="231F20"/>
          <w:sz w:val="24"/>
        </w:rPr>
        <w:t>nothing.</w:t>
      </w:r>
    </w:p>
    <w:p w14:paraId="317BE0AE">
      <w:pPr>
        <w:spacing w:before="107"/>
        <w:ind w:left="1615" w:right="0" w:firstLine="0"/>
        <w:jc w:val="left"/>
        <w:rPr>
          <w:rFonts w:ascii="Trebuchet MS" w:hAnsi="Trebuchet MS"/>
          <w:sz w:val="24"/>
        </w:rPr>
      </w:pPr>
      <w:r>
        <w:rPr>
          <w:rFonts w:ascii="Trebuchet MS" w:hAnsi="Trebuchet MS"/>
          <w:color w:val="231F20"/>
          <w:spacing w:val="-6"/>
          <w:sz w:val="24"/>
        </w:rPr>
        <w:t>As</w:t>
      </w:r>
      <w:r>
        <w:rPr>
          <w:rFonts w:ascii="Trebuchet MS" w:hAnsi="Trebuchet MS"/>
          <w:color w:val="231F20"/>
          <w:spacing w:val="-11"/>
          <w:sz w:val="24"/>
        </w:rPr>
        <w:t xml:space="preserve"> </w:t>
      </w:r>
      <w:r>
        <w:rPr>
          <w:rFonts w:ascii="Trebuchet MS" w:hAnsi="Trebuchet MS"/>
          <w:color w:val="231F20"/>
          <w:spacing w:val="-6"/>
          <w:sz w:val="24"/>
        </w:rPr>
        <w:t>the</w:t>
      </w:r>
      <w:r>
        <w:rPr>
          <w:rFonts w:ascii="Trebuchet MS" w:hAnsi="Trebuchet MS"/>
          <w:color w:val="231F20"/>
          <w:spacing w:val="-11"/>
          <w:sz w:val="24"/>
        </w:rPr>
        <w:t xml:space="preserve"> </w:t>
      </w:r>
      <w:r>
        <w:rPr>
          <w:rFonts w:ascii="Trebuchet MS" w:hAnsi="Trebuchet MS"/>
          <w:color w:val="231F20"/>
          <w:spacing w:val="-6"/>
          <w:sz w:val="24"/>
        </w:rPr>
        <w:t>sun</w:t>
      </w:r>
      <w:r>
        <w:rPr>
          <w:rFonts w:ascii="Trebuchet MS" w:hAnsi="Trebuchet MS"/>
          <w:color w:val="231F20"/>
          <w:spacing w:val="-10"/>
          <w:sz w:val="24"/>
        </w:rPr>
        <w:t xml:space="preserve"> </w:t>
      </w:r>
      <w:r>
        <w:rPr>
          <w:rFonts w:ascii="Trebuchet MS" w:hAnsi="Trebuchet MS"/>
          <w:color w:val="231F20"/>
          <w:spacing w:val="-6"/>
          <w:sz w:val="24"/>
        </w:rPr>
        <w:t>was</w:t>
      </w:r>
      <w:r>
        <w:rPr>
          <w:rFonts w:ascii="Trebuchet MS" w:hAnsi="Trebuchet MS"/>
          <w:color w:val="231F20"/>
          <w:spacing w:val="-11"/>
          <w:sz w:val="24"/>
        </w:rPr>
        <w:t xml:space="preserve"> </w:t>
      </w:r>
      <w:r>
        <w:rPr>
          <w:rFonts w:ascii="Trebuchet MS" w:hAnsi="Trebuchet MS"/>
          <w:color w:val="231F20"/>
          <w:spacing w:val="-6"/>
          <w:sz w:val="24"/>
        </w:rPr>
        <w:t>coming</w:t>
      </w:r>
      <w:r>
        <w:rPr>
          <w:rFonts w:ascii="Trebuchet MS" w:hAnsi="Trebuchet MS"/>
          <w:color w:val="231F20"/>
          <w:spacing w:val="-11"/>
          <w:sz w:val="24"/>
        </w:rPr>
        <w:t xml:space="preserve"> </w:t>
      </w:r>
      <w:r>
        <w:rPr>
          <w:rFonts w:ascii="Trebuchet MS" w:hAnsi="Trebuchet MS"/>
          <w:color w:val="231F20"/>
          <w:spacing w:val="-6"/>
          <w:sz w:val="24"/>
        </w:rPr>
        <w:t>up,</w:t>
      </w:r>
      <w:r>
        <w:rPr>
          <w:rFonts w:ascii="Trebuchet MS" w:hAnsi="Trebuchet MS"/>
          <w:color w:val="231F20"/>
          <w:spacing w:val="-10"/>
          <w:sz w:val="24"/>
        </w:rPr>
        <w:t xml:space="preserve"> </w:t>
      </w:r>
      <w:r>
        <w:rPr>
          <w:rFonts w:ascii="Trebuchet MS" w:hAnsi="Trebuchet MS"/>
          <w:color w:val="231F20"/>
          <w:spacing w:val="-6"/>
          <w:sz w:val="24"/>
        </w:rPr>
        <w:t>she</w:t>
      </w:r>
      <w:r>
        <w:rPr>
          <w:rFonts w:ascii="Trebuchet MS" w:hAnsi="Trebuchet MS"/>
          <w:color w:val="231F20"/>
          <w:spacing w:val="-11"/>
          <w:sz w:val="24"/>
        </w:rPr>
        <w:t xml:space="preserve"> </w:t>
      </w:r>
      <w:r>
        <w:rPr>
          <w:rFonts w:ascii="Trebuchet MS" w:hAnsi="Trebuchet MS"/>
          <w:color w:val="231F20"/>
          <w:spacing w:val="-6"/>
          <w:sz w:val="24"/>
        </w:rPr>
        <w:t>suddenly</w:t>
      </w:r>
      <w:r>
        <w:rPr>
          <w:rFonts w:ascii="Trebuchet MS" w:hAnsi="Trebuchet MS"/>
          <w:color w:val="231F20"/>
          <w:spacing w:val="-10"/>
          <w:sz w:val="24"/>
        </w:rPr>
        <w:t xml:space="preserve"> </w:t>
      </w:r>
      <w:r>
        <w:rPr>
          <w:rFonts w:ascii="Trebuchet MS" w:hAnsi="Trebuchet MS"/>
          <w:color w:val="231F20"/>
          <w:spacing w:val="-6"/>
          <w:sz w:val="24"/>
        </w:rPr>
        <w:t>said,</w:t>
      </w:r>
      <w:r>
        <w:rPr>
          <w:rFonts w:ascii="Trebuchet MS" w:hAnsi="Trebuchet MS"/>
          <w:color w:val="231F20"/>
          <w:spacing w:val="-11"/>
          <w:sz w:val="24"/>
        </w:rPr>
        <w:t xml:space="preserve"> </w:t>
      </w:r>
      <w:r>
        <w:rPr>
          <w:rFonts w:ascii="Trebuchet MS" w:hAnsi="Trebuchet MS"/>
          <w:color w:val="231F20"/>
          <w:spacing w:val="-6"/>
          <w:sz w:val="24"/>
        </w:rPr>
        <w:t>“I’m</w:t>
      </w:r>
      <w:r>
        <w:rPr>
          <w:rFonts w:ascii="Trebuchet MS" w:hAnsi="Trebuchet MS"/>
          <w:color w:val="231F20"/>
          <w:spacing w:val="-11"/>
          <w:sz w:val="24"/>
        </w:rPr>
        <w:t xml:space="preserve"> </w:t>
      </w:r>
      <w:r>
        <w:rPr>
          <w:rFonts w:ascii="Trebuchet MS" w:hAnsi="Trebuchet MS"/>
          <w:color w:val="231F20"/>
          <w:spacing w:val="-6"/>
          <w:sz w:val="24"/>
        </w:rPr>
        <w:t>tired.</w:t>
      </w:r>
      <w:r>
        <w:rPr>
          <w:rFonts w:ascii="Trebuchet MS" w:hAnsi="Trebuchet MS"/>
          <w:color w:val="231F20"/>
          <w:spacing w:val="-10"/>
          <w:sz w:val="24"/>
        </w:rPr>
        <w:t xml:space="preserve"> </w:t>
      </w:r>
      <w:r>
        <w:rPr>
          <w:rFonts w:ascii="Trebuchet MS" w:hAnsi="Trebuchet MS"/>
          <w:color w:val="231F20"/>
          <w:spacing w:val="-6"/>
          <w:sz w:val="24"/>
        </w:rPr>
        <w:t>Let’s</w:t>
      </w:r>
      <w:r>
        <w:rPr>
          <w:rFonts w:ascii="Trebuchet MS" w:hAnsi="Trebuchet MS"/>
          <w:color w:val="231F20"/>
          <w:spacing w:val="-11"/>
          <w:sz w:val="24"/>
        </w:rPr>
        <w:t xml:space="preserve"> </w:t>
      </w:r>
      <w:r>
        <w:rPr>
          <w:rFonts w:ascii="Trebuchet MS" w:hAnsi="Trebuchet MS"/>
          <w:color w:val="231F20"/>
          <w:spacing w:val="-6"/>
          <w:sz w:val="24"/>
        </w:rPr>
        <w:t>go</w:t>
      </w:r>
      <w:r>
        <w:rPr>
          <w:rFonts w:ascii="Trebuchet MS" w:hAnsi="Trebuchet MS"/>
          <w:color w:val="231F20"/>
          <w:spacing w:val="-9"/>
          <w:sz w:val="24"/>
        </w:rPr>
        <w:t xml:space="preserve"> </w:t>
      </w:r>
      <w:r>
        <w:rPr>
          <w:rFonts w:ascii="Trebuchet MS" w:hAnsi="Trebuchet MS"/>
          <w:color w:val="231F20"/>
          <w:spacing w:val="-6"/>
          <w:sz w:val="24"/>
        </w:rPr>
        <w:t>now.”</w:t>
      </w:r>
    </w:p>
    <w:p w14:paraId="55266F1E">
      <w:pPr>
        <w:spacing w:before="104"/>
        <w:ind w:left="1615" w:right="1294" w:firstLine="0"/>
        <w:jc w:val="left"/>
        <w:rPr>
          <w:rFonts w:ascii="Trebuchet MS"/>
          <w:sz w:val="24"/>
        </w:rPr>
      </w:pPr>
      <w:r>
        <w:rPr>
          <w:rFonts w:ascii="Trebuchet MS"/>
          <w:color w:val="231F20"/>
          <w:spacing w:val="-6"/>
          <w:sz w:val="24"/>
        </w:rPr>
        <w:t>We</w:t>
      </w:r>
      <w:r>
        <w:rPr>
          <w:rFonts w:ascii="Trebuchet MS"/>
          <w:color w:val="231F20"/>
          <w:spacing w:val="-10"/>
          <w:sz w:val="24"/>
        </w:rPr>
        <w:t xml:space="preserve"> </w:t>
      </w:r>
      <w:r>
        <w:rPr>
          <w:rFonts w:ascii="Trebuchet MS"/>
          <w:color w:val="231F20"/>
          <w:spacing w:val="-6"/>
          <w:sz w:val="24"/>
        </w:rPr>
        <w:t>drove</w:t>
      </w:r>
      <w:r>
        <w:rPr>
          <w:rFonts w:ascii="Trebuchet MS"/>
          <w:color w:val="231F20"/>
          <w:spacing w:val="-10"/>
          <w:sz w:val="24"/>
        </w:rPr>
        <w:t xml:space="preserve"> </w:t>
      </w:r>
      <w:r>
        <w:rPr>
          <w:rFonts w:ascii="Trebuchet MS"/>
          <w:color w:val="231F20"/>
          <w:spacing w:val="-6"/>
          <w:sz w:val="24"/>
        </w:rPr>
        <w:t>in</w:t>
      </w:r>
      <w:r>
        <w:rPr>
          <w:rFonts w:ascii="Trebuchet MS"/>
          <w:color w:val="231F20"/>
          <w:spacing w:val="-10"/>
          <w:sz w:val="24"/>
        </w:rPr>
        <w:t xml:space="preserve"> </w:t>
      </w:r>
      <w:r>
        <w:rPr>
          <w:rFonts w:ascii="Trebuchet MS"/>
          <w:color w:val="231F20"/>
          <w:spacing w:val="-6"/>
          <w:sz w:val="24"/>
        </w:rPr>
        <w:t>silence</w:t>
      </w:r>
      <w:r>
        <w:rPr>
          <w:rFonts w:ascii="Trebuchet MS"/>
          <w:color w:val="231F20"/>
          <w:spacing w:val="-10"/>
          <w:sz w:val="24"/>
        </w:rPr>
        <w:t xml:space="preserve"> </w:t>
      </w:r>
      <w:r>
        <w:rPr>
          <w:rFonts w:ascii="Trebuchet MS"/>
          <w:color w:val="231F20"/>
          <w:spacing w:val="-6"/>
          <w:sz w:val="24"/>
        </w:rPr>
        <w:t>to</w:t>
      </w:r>
      <w:r>
        <w:rPr>
          <w:rFonts w:ascii="Trebuchet MS"/>
          <w:color w:val="231F20"/>
          <w:spacing w:val="-9"/>
          <w:sz w:val="24"/>
        </w:rPr>
        <w:t xml:space="preserve"> </w:t>
      </w:r>
      <w:r>
        <w:rPr>
          <w:rFonts w:ascii="Trebuchet MS"/>
          <w:color w:val="231F20"/>
          <w:spacing w:val="-6"/>
          <w:sz w:val="24"/>
        </w:rPr>
        <w:t>the</w:t>
      </w:r>
      <w:r>
        <w:rPr>
          <w:rFonts w:ascii="Trebuchet MS"/>
          <w:color w:val="231F20"/>
          <w:spacing w:val="-10"/>
          <w:sz w:val="24"/>
        </w:rPr>
        <w:t xml:space="preserve"> </w:t>
      </w:r>
      <w:r>
        <w:rPr>
          <w:rFonts w:ascii="Trebuchet MS"/>
          <w:color w:val="231F20"/>
          <w:spacing w:val="-6"/>
          <w:sz w:val="24"/>
        </w:rPr>
        <w:t>hospice.</w:t>
      </w:r>
      <w:r>
        <w:rPr>
          <w:rFonts w:ascii="Trebuchet MS"/>
          <w:color w:val="231F20"/>
          <w:spacing w:val="-23"/>
          <w:sz w:val="24"/>
        </w:rPr>
        <w:t xml:space="preserve"> </w:t>
      </w:r>
      <w:r>
        <w:rPr>
          <w:rFonts w:ascii="Trebuchet MS"/>
          <w:color w:val="231F20"/>
          <w:spacing w:val="-6"/>
          <w:sz w:val="24"/>
        </w:rPr>
        <w:t>As</w:t>
      </w:r>
      <w:r>
        <w:rPr>
          <w:rFonts w:ascii="Trebuchet MS"/>
          <w:color w:val="231F20"/>
          <w:spacing w:val="-10"/>
          <w:sz w:val="24"/>
        </w:rPr>
        <w:t xml:space="preserve"> </w:t>
      </w:r>
      <w:r>
        <w:rPr>
          <w:rFonts w:ascii="Trebuchet MS"/>
          <w:color w:val="231F20"/>
          <w:spacing w:val="-6"/>
          <w:sz w:val="24"/>
        </w:rPr>
        <w:t>we</w:t>
      </w:r>
      <w:r>
        <w:rPr>
          <w:rFonts w:ascii="Trebuchet MS"/>
          <w:color w:val="231F20"/>
          <w:spacing w:val="-10"/>
          <w:sz w:val="24"/>
        </w:rPr>
        <w:t xml:space="preserve"> </w:t>
      </w:r>
      <w:r>
        <w:rPr>
          <w:rFonts w:ascii="Trebuchet MS"/>
          <w:color w:val="231F20"/>
          <w:spacing w:val="-6"/>
          <w:sz w:val="24"/>
        </w:rPr>
        <w:t>pulled</w:t>
      </w:r>
      <w:r>
        <w:rPr>
          <w:rFonts w:ascii="Trebuchet MS"/>
          <w:color w:val="231F20"/>
          <w:spacing w:val="-10"/>
          <w:sz w:val="24"/>
        </w:rPr>
        <w:t xml:space="preserve"> </w:t>
      </w:r>
      <w:r>
        <w:rPr>
          <w:rFonts w:ascii="Trebuchet MS"/>
          <w:color w:val="231F20"/>
          <w:spacing w:val="-6"/>
          <w:sz w:val="24"/>
        </w:rPr>
        <w:t>up,</w:t>
      </w:r>
      <w:r>
        <w:rPr>
          <w:rFonts w:ascii="Trebuchet MS"/>
          <w:color w:val="231F20"/>
          <w:spacing w:val="-10"/>
          <w:sz w:val="24"/>
        </w:rPr>
        <w:t xml:space="preserve"> </w:t>
      </w:r>
      <w:r>
        <w:rPr>
          <w:rFonts w:ascii="Trebuchet MS"/>
          <w:color w:val="231F20"/>
          <w:spacing w:val="-6"/>
          <w:sz w:val="24"/>
        </w:rPr>
        <w:t>two</w:t>
      </w:r>
      <w:r>
        <w:rPr>
          <w:rFonts w:ascii="Trebuchet MS"/>
          <w:color w:val="231F20"/>
          <w:spacing w:val="-9"/>
          <w:sz w:val="24"/>
        </w:rPr>
        <w:t xml:space="preserve"> </w:t>
      </w:r>
      <w:r>
        <w:rPr>
          <w:rFonts w:ascii="Trebuchet MS"/>
          <w:color w:val="231F20"/>
          <w:spacing w:val="-6"/>
          <w:sz w:val="24"/>
        </w:rPr>
        <w:t>nurses</w:t>
      </w:r>
      <w:r>
        <w:rPr>
          <w:rFonts w:ascii="Trebuchet MS"/>
          <w:color w:val="231F20"/>
          <w:spacing w:val="-10"/>
          <w:sz w:val="24"/>
        </w:rPr>
        <w:t xml:space="preserve"> </w:t>
      </w:r>
      <w:r>
        <w:rPr>
          <w:rFonts w:ascii="Trebuchet MS"/>
          <w:color w:val="231F20"/>
          <w:spacing w:val="-6"/>
          <w:sz w:val="24"/>
        </w:rPr>
        <w:t>were</w:t>
      </w:r>
      <w:r>
        <w:rPr>
          <w:rFonts w:ascii="Trebuchet MS"/>
          <w:color w:val="231F20"/>
          <w:spacing w:val="-10"/>
          <w:sz w:val="24"/>
        </w:rPr>
        <w:t xml:space="preserve"> </w:t>
      </w:r>
      <w:r>
        <w:rPr>
          <w:rFonts w:ascii="Trebuchet MS"/>
          <w:color w:val="231F20"/>
          <w:spacing w:val="-6"/>
          <w:sz w:val="24"/>
        </w:rPr>
        <w:t>waiting</w:t>
      </w:r>
      <w:r>
        <w:rPr>
          <w:rFonts w:ascii="Trebuchet MS"/>
          <w:color w:val="231F20"/>
          <w:spacing w:val="-10"/>
          <w:sz w:val="24"/>
        </w:rPr>
        <w:t xml:space="preserve"> </w:t>
      </w:r>
      <w:r>
        <w:rPr>
          <w:rFonts w:ascii="Trebuchet MS"/>
          <w:color w:val="231F20"/>
          <w:spacing w:val="-6"/>
          <w:sz w:val="24"/>
        </w:rPr>
        <w:t>for</w:t>
      </w:r>
      <w:r>
        <w:rPr>
          <w:rFonts w:ascii="Trebuchet MS"/>
          <w:color w:val="231F20"/>
          <w:spacing w:val="-9"/>
          <w:sz w:val="24"/>
        </w:rPr>
        <w:t xml:space="preserve"> </w:t>
      </w:r>
      <w:r>
        <w:rPr>
          <w:rFonts w:ascii="Trebuchet MS"/>
          <w:color w:val="231F20"/>
          <w:spacing w:val="-6"/>
          <w:sz w:val="24"/>
        </w:rPr>
        <w:t xml:space="preserve">us. </w:t>
      </w:r>
      <w:r>
        <w:rPr>
          <w:rFonts w:ascii="Trebuchet MS"/>
          <w:color w:val="231F20"/>
          <w:sz w:val="24"/>
        </w:rPr>
        <w:t>They</w:t>
      </w:r>
      <w:r>
        <w:rPr>
          <w:rFonts w:ascii="Trebuchet MS"/>
          <w:color w:val="231F20"/>
          <w:spacing w:val="-17"/>
          <w:sz w:val="24"/>
        </w:rPr>
        <w:t xml:space="preserve"> </w:t>
      </w:r>
      <w:r>
        <w:rPr>
          <w:rFonts w:ascii="Trebuchet MS"/>
          <w:color w:val="231F20"/>
          <w:sz w:val="24"/>
        </w:rPr>
        <w:t>helped</w:t>
      </w:r>
      <w:r>
        <w:rPr>
          <w:rFonts w:ascii="Trebuchet MS"/>
          <w:color w:val="231F20"/>
          <w:spacing w:val="-17"/>
          <w:sz w:val="24"/>
        </w:rPr>
        <w:t xml:space="preserve"> </w:t>
      </w:r>
      <w:r>
        <w:rPr>
          <w:rFonts w:ascii="Trebuchet MS"/>
          <w:color w:val="231F20"/>
          <w:sz w:val="24"/>
        </w:rPr>
        <w:t>her</w:t>
      </w:r>
      <w:r>
        <w:rPr>
          <w:rFonts w:ascii="Trebuchet MS"/>
          <w:color w:val="231F20"/>
          <w:spacing w:val="-16"/>
          <w:sz w:val="24"/>
        </w:rPr>
        <w:t xml:space="preserve"> </w:t>
      </w:r>
      <w:r>
        <w:rPr>
          <w:rFonts w:ascii="Trebuchet MS"/>
          <w:color w:val="231F20"/>
          <w:sz w:val="24"/>
        </w:rPr>
        <w:t>into</w:t>
      </w:r>
      <w:r>
        <w:rPr>
          <w:rFonts w:ascii="Trebuchet MS"/>
          <w:color w:val="231F20"/>
          <w:spacing w:val="-16"/>
          <w:sz w:val="24"/>
        </w:rPr>
        <w:t xml:space="preserve"> </w:t>
      </w:r>
      <w:r>
        <w:rPr>
          <w:rFonts w:ascii="Trebuchet MS"/>
          <w:color w:val="231F20"/>
          <w:sz w:val="24"/>
        </w:rPr>
        <w:t>a</w:t>
      </w:r>
      <w:r>
        <w:rPr>
          <w:rFonts w:ascii="Trebuchet MS"/>
          <w:color w:val="231F20"/>
          <w:spacing w:val="-17"/>
          <w:sz w:val="24"/>
        </w:rPr>
        <w:t xml:space="preserve"> </w:t>
      </w:r>
      <w:r>
        <w:rPr>
          <w:rFonts w:ascii="Trebuchet MS"/>
          <w:color w:val="231F20"/>
          <w:sz w:val="24"/>
        </w:rPr>
        <w:t>wheelchair.</w:t>
      </w:r>
    </w:p>
    <w:p w14:paraId="435BDF2B">
      <w:pPr>
        <w:spacing w:before="105"/>
        <w:ind w:left="1615" w:right="0" w:firstLine="0"/>
        <w:jc w:val="left"/>
        <w:rPr>
          <w:rFonts w:ascii="Trebuchet MS" w:hAnsi="Trebuchet MS"/>
          <w:sz w:val="24"/>
        </w:rPr>
      </w:pPr>
      <w:r>
        <w:rPr>
          <w:rFonts w:ascii="Trebuchet MS" w:hAnsi="Trebuchet MS"/>
          <w:color w:val="231F20"/>
          <w:spacing w:val="-6"/>
          <w:sz w:val="24"/>
        </w:rPr>
        <w:t>“How</w:t>
      </w:r>
      <w:r>
        <w:rPr>
          <w:rFonts w:ascii="Trebuchet MS" w:hAnsi="Trebuchet MS"/>
          <w:color w:val="231F20"/>
          <w:spacing w:val="-11"/>
          <w:sz w:val="24"/>
        </w:rPr>
        <w:t xml:space="preserve"> </w:t>
      </w:r>
      <w:r>
        <w:rPr>
          <w:rFonts w:ascii="Trebuchet MS" w:hAnsi="Trebuchet MS"/>
          <w:color w:val="231F20"/>
          <w:spacing w:val="-6"/>
          <w:sz w:val="24"/>
        </w:rPr>
        <w:t>much</w:t>
      </w:r>
      <w:r>
        <w:rPr>
          <w:rFonts w:ascii="Trebuchet MS" w:hAnsi="Trebuchet MS"/>
          <w:color w:val="231F20"/>
          <w:spacing w:val="-9"/>
          <w:sz w:val="24"/>
        </w:rPr>
        <w:t xml:space="preserve"> </w:t>
      </w:r>
      <w:r>
        <w:rPr>
          <w:rFonts w:ascii="Trebuchet MS" w:hAnsi="Trebuchet MS"/>
          <w:color w:val="231F20"/>
          <w:spacing w:val="-6"/>
          <w:sz w:val="24"/>
        </w:rPr>
        <w:t>do</w:t>
      </w:r>
      <w:r>
        <w:rPr>
          <w:rFonts w:ascii="Trebuchet MS" w:hAnsi="Trebuchet MS"/>
          <w:color w:val="231F20"/>
          <w:spacing w:val="-7"/>
          <w:sz w:val="24"/>
        </w:rPr>
        <w:t xml:space="preserve"> </w:t>
      </w:r>
      <w:r>
        <w:rPr>
          <w:rFonts w:ascii="Trebuchet MS" w:hAnsi="Trebuchet MS"/>
          <w:color w:val="231F20"/>
          <w:spacing w:val="-6"/>
          <w:sz w:val="24"/>
        </w:rPr>
        <w:t>I</w:t>
      </w:r>
      <w:r>
        <w:rPr>
          <w:rFonts w:ascii="Trebuchet MS" w:hAnsi="Trebuchet MS"/>
          <w:color w:val="231F20"/>
          <w:spacing w:val="-9"/>
          <w:sz w:val="24"/>
        </w:rPr>
        <w:t xml:space="preserve"> </w:t>
      </w:r>
      <w:r>
        <w:rPr>
          <w:rFonts w:ascii="Trebuchet MS" w:hAnsi="Trebuchet MS"/>
          <w:color w:val="231F20"/>
          <w:spacing w:val="-6"/>
          <w:sz w:val="24"/>
        </w:rPr>
        <w:t>owe</w:t>
      </w:r>
      <w:r>
        <w:rPr>
          <w:rFonts w:ascii="Trebuchet MS" w:hAnsi="Trebuchet MS"/>
          <w:color w:val="231F20"/>
          <w:spacing w:val="-9"/>
          <w:sz w:val="24"/>
        </w:rPr>
        <w:t xml:space="preserve"> </w:t>
      </w:r>
      <w:r>
        <w:rPr>
          <w:rFonts w:ascii="Trebuchet MS" w:hAnsi="Trebuchet MS"/>
          <w:color w:val="231F20"/>
          <w:spacing w:val="-6"/>
          <w:sz w:val="24"/>
        </w:rPr>
        <w:t>you?”</w:t>
      </w:r>
      <w:r>
        <w:rPr>
          <w:rFonts w:ascii="Trebuchet MS" w:hAnsi="Trebuchet MS"/>
          <w:color w:val="231F20"/>
          <w:spacing w:val="-9"/>
          <w:sz w:val="24"/>
        </w:rPr>
        <w:t xml:space="preserve"> </w:t>
      </w:r>
      <w:r>
        <w:rPr>
          <w:rFonts w:ascii="Trebuchet MS" w:hAnsi="Trebuchet MS"/>
          <w:color w:val="231F20"/>
          <w:spacing w:val="-6"/>
          <w:sz w:val="24"/>
        </w:rPr>
        <w:t>she</w:t>
      </w:r>
      <w:r>
        <w:rPr>
          <w:rFonts w:ascii="Trebuchet MS" w:hAnsi="Trebuchet MS"/>
          <w:color w:val="231F20"/>
          <w:spacing w:val="-8"/>
          <w:sz w:val="24"/>
        </w:rPr>
        <w:t xml:space="preserve"> </w:t>
      </w:r>
      <w:r>
        <w:rPr>
          <w:rFonts w:ascii="Trebuchet MS" w:hAnsi="Trebuchet MS"/>
          <w:color w:val="231F20"/>
          <w:spacing w:val="-6"/>
          <w:sz w:val="24"/>
        </w:rPr>
        <w:t>asked</w:t>
      </w:r>
      <w:r>
        <w:rPr>
          <w:rFonts w:ascii="Trebuchet MS" w:hAnsi="Trebuchet MS"/>
          <w:color w:val="231F20"/>
          <w:spacing w:val="-9"/>
          <w:sz w:val="24"/>
        </w:rPr>
        <w:t xml:space="preserve"> </w:t>
      </w:r>
      <w:r>
        <w:rPr>
          <w:rFonts w:ascii="Trebuchet MS" w:hAnsi="Trebuchet MS"/>
          <w:color w:val="231F20"/>
          <w:spacing w:val="-6"/>
          <w:sz w:val="24"/>
        </w:rPr>
        <w:t>me,</w:t>
      </w:r>
      <w:r>
        <w:rPr>
          <w:rFonts w:ascii="Trebuchet MS" w:hAnsi="Trebuchet MS"/>
          <w:color w:val="231F20"/>
          <w:spacing w:val="-9"/>
          <w:sz w:val="24"/>
        </w:rPr>
        <w:t xml:space="preserve"> </w:t>
      </w:r>
      <w:r>
        <w:rPr>
          <w:rFonts w:ascii="Trebuchet MS" w:hAnsi="Trebuchet MS"/>
          <w:color w:val="231F20"/>
          <w:spacing w:val="-6"/>
          <w:sz w:val="24"/>
        </w:rPr>
        <w:t>reaching</w:t>
      </w:r>
      <w:r>
        <w:rPr>
          <w:rFonts w:ascii="Trebuchet MS" w:hAnsi="Trebuchet MS"/>
          <w:color w:val="231F20"/>
          <w:spacing w:val="-8"/>
          <w:sz w:val="24"/>
        </w:rPr>
        <w:t xml:space="preserve"> </w:t>
      </w:r>
      <w:r>
        <w:rPr>
          <w:rFonts w:ascii="Trebuchet MS" w:hAnsi="Trebuchet MS"/>
          <w:color w:val="231F20"/>
          <w:spacing w:val="-6"/>
          <w:sz w:val="24"/>
        </w:rPr>
        <w:t>for</w:t>
      </w:r>
      <w:r>
        <w:rPr>
          <w:rFonts w:ascii="Trebuchet MS" w:hAnsi="Trebuchet MS"/>
          <w:color w:val="231F20"/>
          <w:spacing w:val="-8"/>
          <w:sz w:val="24"/>
        </w:rPr>
        <w:t xml:space="preserve"> </w:t>
      </w:r>
      <w:r>
        <w:rPr>
          <w:rFonts w:ascii="Trebuchet MS" w:hAnsi="Trebuchet MS"/>
          <w:color w:val="231F20"/>
          <w:spacing w:val="-6"/>
          <w:sz w:val="24"/>
        </w:rPr>
        <w:t>her</w:t>
      </w:r>
      <w:r>
        <w:rPr>
          <w:rFonts w:ascii="Trebuchet MS" w:hAnsi="Trebuchet MS"/>
          <w:color w:val="231F20"/>
          <w:spacing w:val="-7"/>
          <w:sz w:val="24"/>
        </w:rPr>
        <w:t xml:space="preserve"> </w:t>
      </w:r>
      <w:r>
        <w:rPr>
          <w:rFonts w:ascii="Trebuchet MS" w:hAnsi="Trebuchet MS"/>
          <w:color w:val="231F20"/>
          <w:spacing w:val="-6"/>
          <w:sz w:val="24"/>
        </w:rPr>
        <w:t>purse.</w:t>
      </w:r>
    </w:p>
    <w:p w14:paraId="28B3D7A0">
      <w:pPr>
        <w:spacing w:before="103"/>
        <w:ind w:left="1615" w:right="1746" w:firstLine="0"/>
        <w:jc w:val="left"/>
        <w:rPr>
          <w:rFonts w:ascii="Trebuchet MS" w:hAnsi="Trebuchet MS"/>
          <w:sz w:val="24"/>
        </w:rPr>
      </w:pPr>
      <w:r>
        <w:rPr>
          <w:rFonts w:ascii="Trebuchet MS" w:hAnsi="Trebuchet MS"/>
          <w:color w:val="231F20"/>
          <w:spacing w:val="-6"/>
          <w:sz w:val="24"/>
        </w:rPr>
        <w:t>“Nothing,”</w:t>
      </w:r>
      <w:r>
        <w:rPr>
          <w:rFonts w:ascii="Trebuchet MS" w:hAnsi="Trebuchet MS"/>
          <w:color w:val="231F20"/>
          <w:spacing w:val="-9"/>
          <w:sz w:val="24"/>
        </w:rPr>
        <w:t xml:space="preserve"> </w:t>
      </w:r>
      <w:r>
        <w:rPr>
          <w:rFonts w:ascii="Trebuchet MS" w:hAnsi="Trebuchet MS"/>
          <w:color w:val="231F20"/>
          <w:spacing w:val="-6"/>
          <w:sz w:val="24"/>
        </w:rPr>
        <w:t>I</w:t>
      </w:r>
      <w:r>
        <w:rPr>
          <w:rFonts w:ascii="Trebuchet MS" w:hAnsi="Trebuchet MS"/>
          <w:color w:val="231F20"/>
          <w:spacing w:val="-9"/>
          <w:sz w:val="24"/>
        </w:rPr>
        <w:t xml:space="preserve"> </w:t>
      </w:r>
      <w:r>
        <w:rPr>
          <w:rFonts w:ascii="Trebuchet MS" w:hAnsi="Trebuchet MS"/>
          <w:color w:val="231F20"/>
          <w:spacing w:val="-6"/>
          <w:sz w:val="24"/>
        </w:rPr>
        <w:t>said.</w:t>
      </w:r>
      <w:r>
        <w:rPr>
          <w:rFonts w:ascii="Trebuchet MS" w:hAnsi="Trebuchet MS"/>
          <w:color w:val="231F20"/>
          <w:spacing w:val="-9"/>
          <w:sz w:val="24"/>
        </w:rPr>
        <w:t xml:space="preserve"> </w:t>
      </w:r>
      <w:r>
        <w:rPr>
          <w:rFonts w:ascii="Trebuchet MS" w:hAnsi="Trebuchet MS"/>
          <w:color w:val="231F20"/>
          <w:spacing w:val="-6"/>
          <w:sz w:val="24"/>
        </w:rPr>
        <w:t>Without</w:t>
      </w:r>
      <w:r>
        <w:rPr>
          <w:rFonts w:ascii="Trebuchet MS" w:hAnsi="Trebuchet MS"/>
          <w:color w:val="231F20"/>
          <w:spacing w:val="-9"/>
          <w:sz w:val="24"/>
        </w:rPr>
        <w:t xml:space="preserve"> </w:t>
      </w:r>
      <w:r>
        <w:rPr>
          <w:rFonts w:ascii="Trebuchet MS" w:hAnsi="Trebuchet MS"/>
          <w:color w:val="231F20"/>
          <w:spacing w:val="-6"/>
          <w:sz w:val="24"/>
        </w:rPr>
        <w:t>thinking,</w:t>
      </w:r>
      <w:r>
        <w:rPr>
          <w:rFonts w:ascii="Trebuchet MS" w:hAnsi="Trebuchet MS"/>
          <w:color w:val="231F20"/>
          <w:spacing w:val="-9"/>
          <w:sz w:val="24"/>
        </w:rPr>
        <w:t xml:space="preserve"> </w:t>
      </w:r>
      <w:r>
        <w:rPr>
          <w:rFonts w:ascii="Trebuchet MS" w:hAnsi="Trebuchet MS"/>
          <w:color w:val="231F20"/>
          <w:spacing w:val="-6"/>
          <w:sz w:val="24"/>
        </w:rPr>
        <w:t>I</w:t>
      </w:r>
      <w:r>
        <w:rPr>
          <w:rFonts w:ascii="Trebuchet MS" w:hAnsi="Trebuchet MS"/>
          <w:color w:val="231F20"/>
          <w:spacing w:val="-9"/>
          <w:sz w:val="24"/>
        </w:rPr>
        <w:t xml:space="preserve"> </w:t>
      </w:r>
      <w:r>
        <w:rPr>
          <w:rFonts w:ascii="Trebuchet MS" w:hAnsi="Trebuchet MS"/>
          <w:color w:val="231F20"/>
          <w:spacing w:val="-6"/>
          <w:sz w:val="24"/>
        </w:rPr>
        <w:t>leaned</w:t>
      </w:r>
      <w:r>
        <w:rPr>
          <w:rFonts w:ascii="Trebuchet MS" w:hAnsi="Trebuchet MS"/>
          <w:color w:val="231F20"/>
          <w:spacing w:val="-9"/>
          <w:sz w:val="24"/>
        </w:rPr>
        <w:t xml:space="preserve"> </w:t>
      </w:r>
      <w:r>
        <w:rPr>
          <w:rFonts w:ascii="Trebuchet MS" w:hAnsi="Trebuchet MS"/>
          <w:color w:val="231F20"/>
          <w:spacing w:val="-6"/>
          <w:sz w:val="24"/>
        </w:rPr>
        <w:t>down</w:t>
      </w:r>
      <w:r>
        <w:rPr>
          <w:rFonts w:ascii="Trebuchet MS" w:hAnsi="Trebuchet MS"/>
          <w:color w:val="231F20"/>
          <w:spacing w:val="-9"/>
          <w:sz w:val="24"/>
        </w:rPr>
        <w:t xml:space="preserve"> </w:t>
      </w:r>
      <w:r>
        <w:rPr>
          <w:rFonts w:ascii="Trebuchet MS" w:hAnsi="Trebuchet MS"/>
          <w:color w:val="231F20"/>
          <w:spacing w:val="-6"/>
          <w:sz w:val="24"/>
        </w:rPr>
        <w:t>and</w:t>
      </w:r>
      <w:r>
        <w:rPr>
          <w:rFonts w:ascii="Trebuchet MS" w:hAnsi="Trebuchet MS"/>
          <w:color w:val="231F20"/>
          <w:spacing w:val="-9"/>
          <w:sz w:val="24"/>
        </w:rPr>
        <w:t xml:space="preserve"> </w:t>
      </w:r>
      <w:r>
        <w:rPr>
          <w:rFonts w:ascii="Trebuchet MS" w:hAnsi="Trebuchet MS"/>
          <w:color w:val="231F20"/>
          <w:spacing w:val="-6"/>
          <w:sz w:val="24"/>
        </w:rPr>
        <w:t>gave</w:t>
      </w:r>
      <w:r>
        <w:rPr>
          <w:rFonts w:ascii="Trebuchet MS" w:hAnsi="Trebuchet MS"/>
          <w:color w:val="231F20"/>
          <w:spacing w:val="-9"/>
          <w:sz w:val="24"/>
        </w:rPr>
        <w:t xml:space="preserve"> </w:t>
      </w:r>
      <w:r>
        <w:rPr>
          <w:rFonts w:ascii="Trebuchet MS" w:hAnsi="Trebuchet MS"/>
          <w:color w:val="231F20"/>
          <w:spacing w:val="-6"/>
          <w:sz w:val="24"/>
        </w:rPr>
        <w:t>her</w:t>
      </w:r>
      <w:r>
        <w:rPr>
          <w:rFonts w:ascii="Trebuchet MS" w:hAnsi="Trebuchet MS"/>
          <w:color w:val="231F20"/>
          <w:spacing w:val="-8"/>
          <w:sz w:val="24"/>
        </w:rPr>
        <w:t xml:space="preserve"> </w:t>
      </w:r>
      <w:r>
        <w:rPr>
          <w:rFonts w:ascii="Trebuchet MS" w:hAnsi="Trebuchet MS"/>
          <w:color w:val="231F20"/>
          <w:spacing w:val="-6"/>
          <w:sz w:val="24"/>
        </w:rPr>
        <w:t>a</w:t>
      </w:r>
      <w:r>
        <w:rPr>
          <w:rFonts w:ascii="Trebuchet MS" w:hAnsi="Trebuchet MS"/>
          <w:color w:val="231F20"/>
          <w:spacing w:val="-9"/>
          <w:sz w:val="24"/>
        </w:rPr>
        <w:t xml:space="preserve"> </w:t>
      </w:r>
      <w:r>
        <w:rPr>
          <w:rFonts w:ascii="Trebuchet MS" w:hAnsi="Trebuchet MS"/>
          <w:color w:val="231F20"/>
          <w:spacing w:val="-6"/>
          <w:sz w:val="24"/>
        </w:rPr>
        <w:t>hug.</w:t>
      </w:r>
      <w:r>
        <w:rPr>
          <w:rFonts w:ascii="Trebuchet MS" w:hAnsi="Trebuchet MS"/>
          <w:color w:val="231F20"/>
          <w:spacing w:val="-9"/>
          <w:sz w:val="24"/>
        </w:rPr>
        <w:t xml:space="preserve"> </w:t>
      </w:r>
      <w:r>
        <w:rPr>
          <w:rFonts w:ascii="Trebuchet MS" w:hAnsi="Trebuchet MS"/>
          <w:color w:val="231F20"/>
          <w:spacing w:val="-6"/>
          <w:sz w:val="24"/>
        </w:rPr>
        <w:t>She</w:t>
      </w:r>
      <w:r>
        <w:rPr>
          <w:rFonts w:ascii="Trebuchet MS" w:hAnsi="Trebuchet MS"/>
          <w:color w:val="231F20"/>
          <w:spacing w:val="-9"/>
          <w:sz w:val="24"/>
        </w:rPr>
        <w:t xml:space="preserve"> </w:t>
      </w:r>
      <w:r>
        <w:rPr>
          <w:rFonts w:ascii="Trebuchet MS" w:hAnsi="Trebuchet MS"/>
          <w:color w:val="231F20"/>
          <w:spacing w:val="-6"/>
          <w:sz w:val="24"/>
        </w:rPr>
        <w:t xml:space="preserve">hugged </w:t>
      </w:r>
      <w:r>
        <w:rPr>
          <w:rFonts w:ascii="Trebuchet MS" w:hAnsi="Trebuchet MS"/>
          <w:color w:val="231F20"/>
          <w:sz w:val="24"/>
        </w:rPr>
        <w:t>me tightly.</w:t>
      </w:r>
    </w:p>
    <w:p w14:paraId="06DD450E">
      <w:pPr>
        <w:pStyle w:val="11"/>
        <w:rPr>
          <w:rFonts w:ascii="Trebuchet MS"/>
          <w:sz w:val="20"/>
        </w:rPr>
      </w:pPr>
    </w:p>
    <w:p w14:paraId="365B6025">
      <w:pPr>
        <w:pStyle w:val="11"/>
        <w:spacing w:before="4"/>
        <w:rPr>
          <w:rFonts w:ascii="Trebuchet MS"/>
          <w:sz w:val="18"/>
        </w:rPr>
      </w:pPr>
    </w:p>
    <w:p w14:paraId="641FAA99">
      <w:pPr>
        <w:spacing w:before="97"/>
        <w:ind w:left="619" w:right="0" w:firstLine="0"/>
        <w:jc w:val="left"/>
        <w:rPr>
          <w:rFonts w:ascii="Tahoma"/>
          <w:sz w:val="20"/>
        </w:rPr>
      </w:pPr>
      <w:r>
        <w:rPr>
          <w:rFonts w:ascii="Tahoma"/>
          <w:color w:val="231F20"/>
          <w:spacing w:val="-5"/>
          <w:sz w:val="20"/>
        </w:rPr>
        <w:t>70</w:t>
      </w:r>
    </w:p>
    <w:p w14:paraId="186EDF4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91B84A">
      <w:pPr>
        <w:spacing w:after="0" w:line="240" w:lineRule="auto"/>
        <w:jc w:val="left"/>
        <w:rPr>
          <w:rFonts w:ascii="Tahoma"/>
          <w:sz w:val="20"/>
        </w:rPr>
        <w:sectPr>
          <w:pgSz w:w="11910" w:h="16840"/>
          <w:pgMar w:top="0" w:right="0" w:bottom="0" w:left="0" w:header="720" w:footer="720" w:gutter="0"/>
          <w:cols w:space="720" w:num="1"/>
        </w:sectPr>
      </w:pPr>
    </w:p>
    <w:p w14:paraId="15175E5C">
      <w:pPr>
        <w:pStyle w:val="11"/>
        <w:rPr>
          <w:rFonts w:ascii="Tahoma"/>
          <w:sz w:val="20"/>
        </w:rPr>
      </w:pPr>
      <w:r>
        <mc:AlternateContent>
          <mc:Choice Requires="wps">
            <w:drawing>
              <wp:anchor distT="0" distB="0" distL="0" distR="0" simplePos="0" relativeHeight="251780096" behindDoc="0" locked="0" layoutInCell="1" allowOverlap="1">
                <wp:simplePos x="0" y="0"/>
                <wp:positionH relativeFrom="page">
                  <wp:posOffset>7239635</wp:posOffset>
                </wp:positionH>
                <wp:positionV relativeFrom="page">
                  <wp:posOffset>361950</wp:posOffset>
                </wp:positionV>
                <wp:extent cx="320675" cy="1270"/>
                <wp:effectExtent l="0" t="0" r="0" b="0"/>
                <wp:wrapNone/>
                <wp:docPr id="3178" name="Graphic 3178"/>
                <wp:cNvGraphicFramePr/>
                <a:graphic xmlns:a="http://schemas.openxmlformats.org/drawingml/2006/main">
                  <a:graphicData uri="http://schemas.microsoft.com/office/word/2010/wordprocessingShape">
                    <wps:wsp>
                      <wps:cNvSpPr/>
                      <wps:spPr>
                        <a:xfrm>
                          <a:off x="0" y="0"/>
                          <a:ext cx="320675" cy="1270"/>
                        </a:xfrm>
                        <a:custGeom>
                          <a:avLst/>
                          <a:gdLst/>
                          <a:ahLst/>
                          <a:cxnLst/>
                          <a:rect l="l" t="t" r="r" b="b"/>
                          <a:pathLst>
                            <a:path w="320675">
                              <a:moveTo>
                                <a:pt x="0" y="0"/>
                              </a:moveTo>
                              <a:lnTo>
                                <a:pt x="32035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178" o:spid="_x0000_s1026" o:spt="100" style="position:absolute;left:0pt;margin-left:570.05pt;margin-top:28.5pt;height:0.1pt;width:25.25pt;mso-position-horizontal-relative:page;mso-position-vertical-relative:page;z-index:251780096;mso-width-relative:page;mso-height-relative:page;" filled="f" stroked="t" coordsize="320675,1" o:gfxdata="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aG8ftcAAAALAQAADwAA&#10;AAAAAAABACAAAAAiAAAAZHJzL2Rvd25yZXYueG1sUEsBAhQAFAAAAAgAh07iQIGssxIXAgAAfQQA&#10;AA4AAAAAAAAAAQAgAAAAJgEAAGRycy9lMm9Eb2MueG1sUEsFBgAAAAAGAAYAWQEAAK8FAAAAAA==&#10;" path="m0,0l320357,0e">
                <v:fill on="f" focussize="0,0"/>
                <v:stroke weight="0.0999212598425197pt" color="#231F20" joinstyle="round"/>
                <v:imagedata o:title=""/>
                <o:lock v:ext="edit" aspectratio="f"/>
                <v:textbox inset="0mm,0mm,0mm,0mm"/>
              </v:shape>
            </w:pict>
          </mc:Fallback>
        </mc:AlternateContent>
      </w:r>
    </w:p>
    <w:p w14:paraId="0BFD8422">
      <w:pPr>
        <w:pStyle w:val="11"/>
        <w:rPr>
          <w:rFonts w:ascii="Tahoma"/>
          <w:sz w:val="20"/>
        </w:rPr>
      </w:pPr>
    </w:p>
    <w:p w14:paraId="30D890ED">
      <w:pPr>
        <w:pStyle w:val="11"/>
        <w:rPr>
          <w:rFonts w:ascii="Tahoma"/>
          <w:sz w:val="20"/>
        </w:rPr>
      </w:pPr>
    </w:p>
    <w:p w14:paraId="66A24A98">
      <w:pPr>
        <w:pStyle w:val="11"/>
        <w:rPr>
          <w:rFonts w:ascii="Tahoma"/>
          <w:sz w:val="20"/>
        </w:rPr>
      </w:pPr>
    </w:p>
    <w:p w14:paraId="01F0C9BE">
      <w:pPr>
        <w:pStyle w:val="11"/>
        <w:spacing w:before="4"/>
        <w:rPr>
          <w:rFonts w:ascii="Tahoma"/>
          <w:sz w:val="27"/>
        </w:rPr>
      </w:pPr>
    </w:p>
    <w:p w14:paraId="3D6B98A4">
      <w:pPr>
        <w:pStyle w:val="11"/>
        <w:ind w:left="1363"/>
        <w:rPr>
          <w:rFonts w:ascii="Tahoma"/>
          <w:sz w:val="20"/>
        </w:rPr>
      </w:pPr>
      <w:r>
        <w:rPr>
          <w:rFonts w:ascii="Tahoma"/>
          <w:sz w:val="20"/>
        </w:rPr>
        <mc:AlternateContent>
          <mc:Choice Requires="wps">
            <w:drawing>
              <wp:inline distT="0" distB="0" distL="0" distR="0">
                <wp:extent cx="5938520" cy="1440180"/>
                <wp:effectExtent l="0" t="0" r="0" b="0"/>
                <wp:docPr id="3179" name="Textbox 3179"/>
                <wp:cNvGraphicFramePr/>
                <a:graphic xmlns:a="http://schemas.openxmlformats.org/drawingml/2006/main">
                  <a:graphicData uri="http://schemas.microsoft.com/office/word/2010/wordprocessingShape">
                    <wps:wsp>
                      <wps:cNvSpPr txBox="1"/>
                      <wps:spPr>
                        <a:xfrm>
                          <a:off x="0" y="0"/>
                          <a:ext cx="5938520" cy="1440180"/>
                        </a:xfrm>
                        <a:prstGeom prst="rect">
                          <a:avLst/>
                        </a:prstGeom>
                        <a:solidFill>
                          <a:srgbClr val="DAF0F1"/>
                        </a:solidFill>
                      </wps:spPr>
                      <wps:txbx>
                        <w:txbxContent>
                          <w:p w14:paraId="7F8A0C84">
                            <w:pPr>
                              <w:spacing w:before="188"/>
                              <w:ind w:left="396" w:right="0" w:firstLine="0"/>
                              <w:jc w:val="left"/>
                              <w:rPr>
                                <w:rFonts w:ascii="Trebuchet MS" w:hAnsi="Trebuchet MS"/>
                                <w:color w:val="000000"/>
                                <w:sz w:val="24"/>
                              </w:rPr>
                            </w:pPr>
                            <w:r>
                              <w:rPr>
                                <w:rFonts w:ascii="Trebuchet MS" w:hAnsi="Trebuchet MS"/>
                                <w:color w:val="231F20"/>
                                <w:spacing w:val="-8"/>
                                <w:sz w:val="24"/>
                              </w:rPr>
                              <w:t>“You</w:t>
                            </w:r>
                            <w:r>
                              <w:rPr>
                                <w:rFonts w:ascii="Trebuchet MS" w:hAnsi="Trebuchet MS"/>
                                <w:color w:val="231F20"/>
                                <w:spacing w:val="-7"/>
                                <w:sz w:val="24"/>
                              </w:rPr>
                              <w:t xml:space="preserve"> </w:t>
                            </w:r>
                            <w:r>
                              <w:rPr>
                                <w:rFonts w:ascii="Trebuchet MS" w:hAnsi="Trebuchet MS"/>
                                <w:color w:val="231F20"/>
                                <w:spacing w:val="-8"/>
                                <w:sz w:val="24"/>
                              </w:rPr>
                              <w:t>gave</w:t>
                            </w:r>
                            <w:r>
                              <w:rPr>
                                <w:rFonts w:ascii="Trebuchet MS" w:hAnsi="Trebuchet MS"/>
                                <w:color w:val="231F20"/>
                                <w:spacing w:val="-6"/>
                                <w:sz w:val="24"/>
                              </w:rPr>
                              <w:t xml:space="preserve"> </w:t>
                            </w:r>
                            <w:r>
                              <w:rPr>
                                <w:rFonts w:ascii="Trebuchet MS" w:hAnsi="Trebuchet MS"/>
                                <w:color w:val="231F20"/>
                                <w:spacing w:val="-8"/>
                                <w:sz w:val="24"/>
                              </w:rPr>
                              <w:t>an</w:t>
                            </w:r>
                            <w:r>
                              <w:rPr>
                                <w:rFonts w:ascii="Trebuchet MS" w:hAnsi="Trebuchet MS"/>
                                <w:color w:val="231F20"/>
                                <w:spacing w:val="-6"/>
                                <w:sz w:val="24"/>
                              </w:rPr>
                              <w:t xml:space="preserve"> </w:t>
                            </w:r>
                            <w:r>
                              <w:rPr>
                                <w:rFonts w:ascii="Trebuchet MS" w:hAnsi="Trebuchet MS"/>
                                <w:color w:val="231F20"/>
                                <w:spacing w:val="-8"/>
                                <w:sz w:val="24"/>
                              </w:rPr>
                              <w:t>old</w:t>
                            </w:r>
                            <w:r>
                              <w:rPr>
                                <w:rFonts w:ascii="Trebuchet MS" w:hAnsi="Trebuchet MS"/>
                                <w:color w:val="231F20"/>
                                <w:spacing w:val="-6"/>
                                <w:sz w:val="24"/>
                              </w:rPr>
                              <w:t xml:space="preserve"> </w:t>
                            </w:r>
                            <w:r>
                              <w:rPr>
                                <w:rFonts w:ascii="Trebuchet MS" w:hAnsi="Trebuchet MS"/>
                                <w:color w:val="231F20"/>
                                <w:spacing w:val="-8"/>
                                <w:sz w:val="24"/>
                              </w:rPr>
                              <w:t>woman</w:t>
                            </w:r>
                            <w:r>
                              <w:rPr>
                                <w:rFonts w:ascii="Trebuchet MS" w:hAnsi="Trebuchet MS"/>
                                <w:color w:val="231F20"/>
                                <w:spacing w:val="-6"/>
                                <w:sz w:val="24"/>
                              </w:rPr>
                              <w:t xml:space="preserve"> </w:t>
                            </w:r>
                            <w:r>
                              <w:rPr>
                                <w:rFonts w:ascii="Trebuchet MS" w:hAnsi="Trebuchet MS"/>
                                <w:color w:val="231F20"/>
                                <w:spacing w:val="-8"/>
                                <w:sz w:val="24"/>
                              </w:rPr>
                              <w:t>a</w:t>
                            </w:r>
                            <w:r>
                              <w:rPr>
                                <w:rFonts w:ascii="Trebuchet MS" w:hAnsi="Trebuchet MS"/>
                                <w:color w:val="231F20"/>
                                <w:spacing w:val="-6"/>
                                <w:sz w:val="24"/>
                              </w:rPr>
                              <w:t xml:space="preserve"> </w:t>
                            </w:r>
                            <w:r>
                              <w:rPr>
                                <w:rFonts w:ascii="Trebuchet MS" w:hAnsi="Trebuchet MS"/>
                                <w:color w:val="231F20"/>
                                <w:spacing w:val="-8"/>
                                <w:sz w:val="24"/>
                              </w:rPr>
                              <w:t>little</w:t>
                            </w:r>
                            <w:r>
                              <w:rPr>
                                <w:rFonts w:ascii="Trebuchet MS" w:hAnsi="Trebuchet MS"/>
                                <w:color w:val="231F20"/>
                                <w:spacing w:val="-7"/>
                                <w:sz w:val="24"/>
                              </w:rPr>
                              <w:t xml:space="preserve"> </w:t>
                            </w:r>
                            <w:r>
                              <w:rPr>
                                <w:rFonts w:ascii="Trebuchet MS" w:hAnsi="Trebuchet MS"/>
                                <w:color w:val="231F20"/>
                                <w:spacing w:val="-8"/>
                                <w:sz w:val="24"/>
                              </w:rPr>
                              <w:t>moment</w:t>
                            </w:r>
                            <w:r>
                              <w:rPr>
                                <w:rFonts w:ascii="Trebuchet MS" w:hAnsi="Trebuchet MS"/>
                                <w:color w:val="231F20"/>
                                <w:spacing w:val="-6"/>
                                <w:sz w:val="24"/>
                              </w:rPr>
                              <w:t xml:space="preserve"> </w:t>
                            </w:r>
                            <w:r>
                              <w:rPr>
                                <w:rFonts w:ascii="Trebuchet MS" w:hAnsi="Trebuchet MS"/>
                                <w:color w:val="231F20"/>
                                <w:spacing w:val="-8"/>
                                <w:sz w:val="24"/>
                              </w:rPr>
                              <w:t>of</w:t>
                            </w:r>
                            <w:r>
                              <w:rPr>
                                <w:rFonts w:ascii="Trebuchet MS" w:hAnsi="Trebuchet MS"/>
                                <w:color w:val="231F20"/>
                                <w:spacing w:val="-5"/>
                                <w:sz w:val="24"/>
                              </w:rPr>
                              <w:t xml:space="preserve"> </w:t>
                            </w:r>
                            <w:r>
                              <w:rPr>
                                <w:rFonts w:ascii="Trebuchet MS" w:hAnsi="Trebuchet MS"/>
                                <w:color w:val="231F20"/>
                                <w:spacing w:val="-8"/>
                                <w:sz w:val="24"/>
                              </w:rPr>
                              <w:t>joy,”</w:t>
                            </w:r>
                            <w:r>
                              <w:rPr>
                                <w:rFonts w:ascii="Trebuchet MS" w:hAnsi="Trebuchet MS"/>
                                <w:color w:val="231F20"/>
                                <w:spacing w:val="-6"/>
                                <w:sz w:val="24"/>
                              </w:rPr>
                              <w:t xml:space="preserve"> </w:t>
                            </w:r>
                            <w:r>
                              <w:rPr>
                                <w:rFonts w:ascii="Trebuchet MS" w:hAnsi="Trebuchet MS"/>
                                <w:color w:val="231F20"/>
                                <w:spacing w:val="-8"/>
                                <w:sz w:val="24"/>
                              </w:rPr>
                              <w:t>she</w:t>
                            </w:r>
                            <w:r>
                              <w:rPr>
                                <w:rFonts w:ascii="Trebuchet MS" w:hAnsi="Trebuchet MS"/>
                                <w:color w:val="231F20"/>
                                <w:spacing w:val="-6"/>
                                <w:sz w:val="24"/>
                              </w:rPr>
                              <w:t xml:space="preserve"> </w:t>
                            </w:r>
                            <w:r>
                              <w:rPr>
                                <w:rFonts w:ascii="Trebuchet MS" w:hAnsi="Trebuchet MS"/>
                                <w:color w:val="231F20"/>
                                <w:spacing w:val="-8"/>
                                <w:sz w:val="24"/>
                              </w:rPr>
                              <w:t>said.</w:t>
                            </w:r>
                            <w:r>
                              <w:rPr>
                                <w:rFonts w:ascii="Trebuchet MS" w:hAnsi="Trebuchet MS"/>
                                <w:color w:val="231F20"/>
                                <w:spacing w:val="-6"/>
                                <w:sz w:val="24"/>
                              </w:rPr>
                              <w:t xml:space="preserve"> </w:t>
                            </w:r>
                            <w:r>
                              <w:rPr>
                                <w:rFonts w:ascii="Trebuchet MS" w:hAnsi="Trebuchet MS"/>
                                <w:color w:val="231F20"/>
                                <w:spacing w:val="-8"/>
                                <w:sz w:val="24"/>
                              </w:rPr>
                              <w:t>“Thank</w:t>
                            </w:r>
                            <w:r>
                              <w:rPr>
                                <w:rFonts w:ascii="Trebuchet MS" w:hAnsi="Trebuchet MS"/>
                                <w:color w:val="231F20"/>
                                <w:spacing w:val="-6"/>
                                <w:sz w:val="24"/>
                              </w:rPr>
                              <w:t xml:space="preserve"> </w:t>
                            </w:r>
                            <w:r>
                              <w:rPr>
                                <w:rFonts w:ascii="Trebuchet MS" w:hAnsi="Trebuchet MS"/>
                                <w:color w:val="231F20"/>
                                <w:spacing w:val="-8"/>
                                <w:sz w:val="24"/>
                              </w:rPr>
                              <w:t>you.”</w:t>
                            </w:r>
                          </w:p>
                          <w:p w14:paraId="1224B196">
                            <w:pPr>
                              <w:spacing w:before="103"/>
                              <w:ind w:left="396" w:right="459" w:firstLine="0"/>
                              <w:jc w:val="left"/>
                              <w:rPr>
                                <w:rFonts w:ascii="Trebuchet MS"/>
                                <w:color w:val="000000"/>
                                <w:sz w:val="24"/>
                              </w:rPr>
                            </w:pPr>
                            <w:r>
                              <w:rPr>
                                <w:rFonts w:ascii="Trebuchet MS"/>
                                <w:color w:val="231F20"/>
                                <w:spacing w:val="-8"/>
                                <w:sz w:val="24"/>
                              </w:rPr>
                              <w:t>I</w:t>
                            </w:r>
                            <w:r>
                              <w:rPr>
                                <w:rFonts w:ascii="Trebuchet MS"/>
                                <w:color w:val="231F20"/>
                                <w:spacing w:val="-14"/>
                                <w:sz w:val="24"/>
                              </w:rPr>
                              <w:t xml:space="preserve"> </w:t>
                            </w:r>
                            <w:r>
                              <w:rPr>
                                <w:rFonts w:ascii="Trebuchet MS"/>
                                <w:color w:val="231F20"/>
                                <w:spacing w:val="-8"/>
                                <w:sz w:val="24"/>
                              </w:rPr>
                              <w:t>squeezed</w:t>
                            </w:r>
                            <w:r>
                              <w:rPr>
                                <w:rFonts w:ascii="Trebuchet MS"/>
                                <w:color w:val="231F20"/>
                                <w:spacing w:val="-14"/>
                                <w:sz w:val="24"/>
                              </w:rPr>
                              <w:t xml:space="preserve"> </w:t>
                            </w:r>
                            <w:r>
                              <w:rPr>
                                <w:rFonts w:ascii="Trebuchet MS"/>
                                <w:color w:val="231F20"/>
                                <w:spacing w:val="-8"/>
                                <w:sz w:val="24"/>
                              </w:rPr>
                              <w:t>her</w:t>
                            </w:r>
                            <w:r>
                              <w:rPr>
                                <w:rFonts w:ascii="Trebuchet MS"/>
                                <w:color w:val="231F20"/>
                                <w:spacing w:val="-14"/>
                                <w:sz w:val="24"/>
                              </w:rPr>
                              <w:t xml:space="preserve"> </w:t>
                            </w:r>
                            <w:r>
                              <w:rPr>
                                <w:rFonts w:ascii="Trebuchet MS"/>
                                <w:color w:val="231F20"/>
                                <w:spacing w:val="-8"/>
                                <w:sz w:val="24"/>
                              </w:rPr>
                              <w:t>hand</w:t>
                            </w:r>
                            <w:r>
                              <w:rPr>
                                <w:rFonts w:ascii="Trebuchet MS"/>
                                <w:color w:val="231F20"/>
                                <w:spacing w:val="-14"/>
                                <w:sz w:val="24"/>
                              </w:rPr>
                              <w:t xml:space="preserve"> </w:t>
                            </w:r>
                            <w:r>
                              <w:rPr>
                                <w:rFonts w:ascii="Trebuchet MS"/>
                                <w:color w:val="231F20"/>
                                <w:spacing w:val="-8"/>
                                <w:sz w:val="24"/>
                              </w:rPr>
                              <w:t>and</w:t>
                            </w:r>
                            <w:r>
                              <w:rPr>
                                <w:rFonts w:ascii="Trebuchet MS"/>
                                <w:color w:val="231F20"/>
                                <w:spacing w:val="-14"/>
                                <w:sz w:val="24"/>
                              </w:rPr>
                              <w:t xml:space="preserve"> </w:t>
                            </w:r>
                            <w:r>
                              <w:rPr>
                                <w:rFonts w:ascii="Trebuchet MS"/>
                                <w:color w:val="231F20"/>
                                <w:spacing w:val="-8"/>
                                <w:sz w:val="24"/>
                              </w:rPr>
                              <w:t>then</w:t>
                            </w:r>
                            <w:r>
                              <w:rPr>
                                <w:rFonts w:ascii="Trebuchet MS"/>
                                <w:color w:val="231F20"/>
                                <w:spacing w:val="-14"/>
                                <w:sz w:val="24"/>
                              </w:rPr>
                              <w:t xml:space="preserve"> </w:t>
                            </w:r>
                            <w:r>
                              <w:rPr>
                                <w:rFonts w:ascii="Trebuchet MS"/>
                                <w:color w:val="231F20"/>
                                <w:spacing w:val="-8"/>
                                <w:sz w:val="24"/>
                              </w:rPr>
                              <w:t>walked</w:t>
                            </w:r>
                            <w:r>
                              <w:rPr>
                                <w:rFonts w:ascii="Trebuchet MS"/>
                                <w:color w:val="231F20"/>
                                <w:spacing w:val="-14"/>
                                <w:sz w:val="24"/>
                              </w:rPr>
                              <w:t xml:space="preserve"> </w:t>
                            </w:r>
                            <w:r>
                              <w:rPr>
                                <w:rFonts w:ascii="Trebuchet MS"/>
                                <w:color w:val="231F20"/>
                                <w:spacing w:val="-8"/>
                                <w:sz w:val="24"/>
                              </w:rPr>
                              <w:t>back</w:t>
                            </w:r>
                            <w:r>
                              <w:rPr>
                                <w:rFonts w:ascii="Trebuchet MS"/>
                                <w:color w:val="231F20"/>
                                <w:spacing w:val="-14"/>
                                <w:sz w:val="24"/>
                              </w:rPr>
                              <w:t xml:space="preserve"> </w:t>
                            </w:r>
                            <w:r>
                              <w:rPr>
                                <w:rFonts w:ascii="Trebuchet MS"/>
                                <w:color w:val="231F20"/>
                                <w:spacing w:val="-8"/>
                                <w:sz w:val="24"/>
                              </w:rPr>
                              <w:t>to</w:t>
                            </w:r>
                            <w:r>
                              <w:rPr>
                                <w:rFonts w:ascii="Trebuchet MS"/>
                                <w:color w:val="231F20"/>
                                <w:spacing w:val="-14"/>
                                <w:sz w:val="24"/>
                              </w:rPr>
                              <w:t xml:space="preserve"> </w:t>
                            </w:r>
                            <w:r>
                              <w:rPr>
                                <w:rFonts w:ascii="Trebuchet MS"/>
                                <w:color w:val="231F20"/>
                                <w:spacing w:val="-8"/>
                                <w:sz w:val="24"/>
                              </w:rPr>
                              <w:t>my</w:t>
                            </w:r>
                            <w:r>
                              <w:rPr>
                                <w:rFonts w:ascii="Trebuchet MS"/>
                                <w:color w:val="231F20"/>
                                <w:spacing w:val="-14"/>
                                <w:sz w:val="24"/>
                              </w:rPr>
                              <w:t xml:space="preserve"> </w:t>
                            </w:r>
                            <w:r>
                              <w:rPr>
                                <w:rFonts w:ascii="Trebuchet MS"/>
                                <w:color w:val="231F20"/>
                                <w:spacing w:val="-8"/>
                                <w:sz w:val="24"/>
                              </w:rPr>
                              <w:t>taxi.</w:t>
                            </w:r>
                            <w:r>
                              <w:rPr>
                                <w:rFonts w:ascii="Trebuchet MS"/>
                                <w:color w:val="231F20"/>
                                <w:spacing w:val="-14"/>
                                <w:sz w:val="24"/>
                              </w:rPr>
                              <w:t xml:space="preserve"> </w:t>
                            </w:r>
                            <w:r>
                              <w:rPr>
                                <w:rFonts w:ascii="Trebuchet MS"/>
                                <w:color w:val="231F20"/>
                                <w:spacing w:val="-8"/>
                                <w:sz w:val="24"/>
                              </w:rPr>
                              <w:t>For</w:t>
                            </w:r>
                            <w:r>
                              <w:rPr>
                                <w:rFonts w:ascii="Trebuchet MS"/>
                                <w:color w:val="231F20"/>
                                <w:spacing w:val="-14"/>
                                <w:sz w:val="24"/>
                              </w:rPr>
                              <w:t xml:space="preserve"> </w:t>
                            </w:r>
                            <w:r>
                              <w:rPr>
                                <w:rFonts w:ascii="Trebuchet MS"/>
                                <w:color w:val="231F20"/>
                                <w:spacing w:val="-8"/>
                                <w:sz w:val="24"/>
                              </w:rPr>
                              <w:t>the</w:t>
                            </w:r>
                            <w:r>
                              <w:rPr>
                                <w:rFonts w:ascii="Trebuchet MS"/>
                                <w:color w:val="231F20"/>
                                <w:spacing w:val="-14"/>
                                <w:sz w:val="24"/>
                              </w:rPr>
                              <w:t xml:space="preserve"> </w:t>
                            </w:r>
                            <w:r>
                              <w:rPr>
                                <w:rFonts w:ascii="Trebuchet MS"/>
                                <w:color w:val="231F20"/>
                                <w:spacing w:val="-8"/>
                                <w:sz w:val="24"/>
                              </w:rPr>
                              <w:t>rest</w:t>
                            </w:r>
                            <w:r>
                              <w:rPr>
                                <w:rFonts w:ascii="Trebuchet MS"/>
                                <w:color w:val="231F20"/>
                                <w:spacing w:val="-14"/>
                                <w:sz w:val="24"/>
                              </w:rPr>
                              <w:t xml:space="preserve"> </w:t>
                            </w:r>
                            <w:r>
                              <w:rPr>
                                <w:rFonts w:ascii="Trebuchet MS"/>
                                <w:color w:val="231F20"/>
                                <w:spacing w:val="-8"/>
                                <w:sz w:val="24"/>
                              </w:rPr>
                              <w:t>of</w:t>
                            </w:r>
                            <w:r>
                              <w:rPr>
                                <w:rFonts w:ascii="Trebuchet MS"/>
                                <w:color w:val="231F20"/>
                                <w:spacing w:val="-14"/>
                                <w:sz w:val="24"/>
                              </w:rPr>
                              <w:t xml:space="preserve"> </w:t>
                            </w:r>
                            <w:r>
                              <w:rPr>
                                <w:rFonts w:ascii="Trebuchet MS"/>
                                <w:color w:val="231F20"/>
                                <w:spacing w:val="-8"/>
                                <w:sz w:val="24"/>
                              </w:rPr>
                              <w:t>that</w:t>
                            </w:r>
                            <w:r>
                              <w:rPr>
                                <w:rFonts w:ascii="Trebuchet MS"/>
                                <w:color w:val="231F20"/>
                                <w:spacing w:val="-14"/>
                                <w:sz w:val="24"/>
                              </w:rPr>
                              <w:t xml:space="preserve"> </w:t>
                            </w:r>
                            <w:r>
                              <w:rPr>
                                <w:rFonts w:ascii="Trebuchet MS"/>
                                <w:color w:val="231F20"/>
                                <w:spacing w:val="-8"/>
                                <w:sz w:val="24"/>
                              </w:rPr>
                              <w:t>day,</w:t>
                            </w:r>
                            <w:r>
                              <w:rPr>
                                <w:rFonts w:ascii="Trebuchet MS"/>
                                <w:color w:val="231F20"/>
                                <w:spacing w:val="-14"/>
                                <w:sz w:val="24"/>
                              </w:rPr>
                              <w:t xml:space="preserve"> </w:t>
                            </w:r>
                            <w:r>
                              <w:rPr>
                                <w:rFonts w:ascii="Trebuchet MS"/>
                                <w:color w:val="231F20"/>
                                <w:spacing w:val="-8"/>
                                <w:sz w:val="24"/>
                              </w:rPr>
                              <w:t xml:space="preserve">I </w:t>
                            </w:r>
                            <w:r>
                              <w:rPr>
                                <w:rFonts w:ascii="Trebuchet MS"/>
                                <w:color w:val="231F20"/>
                                <w:sz w:val="24"/>
                              </w:rPr>
                              <w:t>could hardly talk.</w:t>
                            </w:r>
                          </w:p>
                          <w:p w14:paraId="07086F21">
                            <w:pPr>
                              <w:spacing w:before="105"/>
                              <w:ind w:left="396" w:right="459" w:firstLine="0"/>
                              <w:jc w:val="left"/>
                              <w:rPr>
                                <w:rFonts w:ascii="Trebuchet MS"/>
                                <w:color w:val="000000"/>
                                <w:sz w:val="24"/>
                              </w:rPr>
                            </w:pPr>
                            <w:r>
                              <w:rPr>
                                <w:rFonts w:ascii="Trebuchet MS"/>
                                <w:color w:val="231F20"/>
                                <w:spacing w:val="-2"/>
                                <w:sz w:val="24"/>
                              </w:rPr>
                              <w:t>I</w:t>
                            </w:r>
                            <w:r>
                              <w:rPr>
                                <w:rFonts w:ascii="Trebuchet MS"/>
                                <w:color w:val="231F20"/>
                                <w:spacing w:val="-14"/>
                                <w:sz w:val="24"/>
                              </w:rPr>
                              <w:t xml:space="preserve"> </w:t>
                            </w:r>
                            <w:r>
                              <w:rPr>
                                <w:rFonts w:ascii="Trebuchet MS"/>
                                <w:color w:val="231F20"/>
                                <w:spacing w:val="-2"/>
                                <w:sz w:val="24"/>
                              </w:rPr>
                              <w:t>believe</w:t>
                            </w:r>
                            <w:r>
                              <w:rPr>
                                <w:rFonts w:ascii="Trebuchet MS"/>
                                <w:color w:val="231F20"/>
                                <w:spacing w:val="-13"/>
                                <w:sz w:val="24"/>
                              </w:rPr>
                              <w:t xml:space="preserve"> </w:t>
                            </w:r>
                            <w:r>
                              <w:rPr>
                                <w:rFonts w:ascii="Trebuchet MS"/>
                                <w:color w:val="231F20"/>
                                <w:spacing w:val="-2"/>
                                <w:sz w:val="24"/>
                              </w:rPr>
                              <w:t>I</w:t>
                            </w:r>
                            <w:r>
                              <w:rPr>
                                <w:rFonts w:ascii="Trebuchet MS"/>
                                <w:color w:val="231F20"/>
                                <w:spacing w:val="-13"/>
                                <w:sz w:val="24"/>
                              </w:rPr>
                              <w:t xml:space="preserve"> </w:t>
                            </w:r>
                            <w:r>
                              <w:rPr>
                                <w:rFonts w:ascii="Trebuchet MS"/>
                                <w:color w:val="231F20"/>
                                <w:spacing w:val="-2"/>
                                <w:sz w:val="24"/>
                              </w:rPr>
                              <w:t>have</w:t>
                            </w:r>
                            <w:r>
                              <w:rPr>
                                <w:rFonts w:ascii="Trebuchet MS"/>
                                <w:color w:val="231F20"/>
                                <w:spacing w:val="-13"/>
                                <w:sz w:val="24"/>
                              </w:rPr>
                              <w:t xml:space="preserve"> </w:t>
                            </w:r>
                            <w:r>
                              <w:rPr>
                                <w:rFonts w:ascii="Trebuchet MS"/>
                                <w:color w:val="231F20"/>
                                <w:spacing w:val="-2"/>
                                <w:sz w:val="24"/>
                              </w:rPr>
                              <w:t>never</w:t>
                            </w:r>
                            <w:r>
                              <w:rPr>
                                <w:rFonts w:ascii="Trebuchet MS"/>
                                <w:color w:val="231F20"/>
                                <w:spacing w:val="-13"/>
                                <w:sz w:val="24"/>
                              </w:rPr>
                              <w:t xml:space="preserve"> </w:t>
                            </w:r>
                            <w:r>
                              <w:rPr>
                                <w:rFonts w:ascii="Trebuchet MS"/>
                                <w:color w:val="231F20"/>
                                <w:spacing w:val="-2"/>
                                <w:sz w:val="24"/>
                              </w:rPr>
                              <w:t>done</w:t>
                            </w:r>
                            <w:r>
                              <w:rPr>
                                <w:rFonts w:ascii="Trebuchet MS"/>
                                <w:color w:val="231F20"/>
                                <w:spacing w:val="-13"/>
                                <w:sz w:val="24"/>
                              </w:rPr>
                              <w:t xml:space="preserve"> </w:t>
                            </w:r>
                            <w:r>
                              <w:rPr>
                                <w:rFonts w:ascii="Trebuchet MS"/>
                                <w:color w:val="231F20"/>
                                <w:spacing w:val="-2"/>
                                <w:sz w:val="24"/>
                              </w:rPr>
                              <w:t>anything</w:t>
                            </w:r>
                            <w:r>
                              <w:rPr>
                                <w:rFonts w:ascii="Trebuchet MS"/>
                                <w:color w:val="231F20"/>
                                <w:spacing w:val="-13"/>
                                <w:sz w:val="24"/>
                              </w:rPr>
                              <w:t xml:space="preserve"> </w:t>
                            </w:r>
                            <w:r>
                              <w:rPr>
                                <w:rFonts w:ascii="Trebuchet MS"/>
                                <w:color w:val="231F20"/>
                                <w:spacing w:val="-2"/>
                                <w:sz w:val="24"/>
                              </w:rPr>
                              <w:t>more</w:t>
                            </w:r>
                            <w:r>
                              <w:rPr>
                                <w:rFonts w:ascii="Trebuchet MS"/>
                                <w:color w:val="231F20"/>
                                <w:spacing w:val="-13"/>
                                <w:sz w:val="24"/>
                              </w:rPr>
                              <w:t xml:space="preserve"> </w:t>
                            </w:r>
                            <w:r>
                              <w:rPr>
                                <w:rFonts w:ascii="Trebuchet MS"/>
                                <w:color w:val="231F20"/>
                                <w:spacing w:val="-2"/>
                                <w:sz w:val="24"/>
                              </w:rPr>
                              <w:t>important</w:t>
                            </w:r>
                            <w:r>
                              <w:rPr>
                                <w:rFonts w:ascii="Trebuchet MS"/>
                                <w:color w:val="231F20"/>
                                <w:spacing w:val="-13"/>
                                <w:sz w:val="24"/>
                              </w:rPr>
                              <w:t xml:space="preserve"> </w:t>
                            </w:r>
                            <w:r>
                              <w:rPr>
                                <w:rFonts w:ascii="Trebuchet MS"/>
                                <w:color w:val="231F20"/>
                                <w:spacing w:val="-2"/>
                                <w:sz w:val="24"/>
                              </w:rPr>
                              <w:t>in</w:t>
                            </w:r>
                            <w:r>
                              <w:rPr>
                                <w:rFonts w:ascii="Trebuchet MS"/>
                                <w:color w:val="231F20"/>
                                <w:spacing w:val="-13"/>
                                <w:sz w:val="24"/>
                              </w:rPr>
                              <w:t xml:space="preserve"> </w:t>
                            </w:r>
                            <w:r>
                              <w:rPr>
                                <w:rFonts w:ascii="Trebuchet MS"/>
                                <w:color w:val="231F20"/>
                                <w:spacing w:val="-2"/>
                                <w:sz w:val="24"/>
                              </w:rPr>
                              <w:t>my</w:t>
                            </w:r>
                            <w:r>
                              <w:rPr>
                                <w:rFonts w:ascii="Trebuchet MS"/>
                                <w:color w:val="231F20"/>
                                <w:spacing w:val="-13"/>
                                <w:sz w:val="24"/>
                              </w:rPr>
                              <w:t xml:space="preserve"> </w:t>
                            </w:r>
                            <w:r>
                              <w:rPr>
                                <w:rFonts w:ascii="Trebuchet MS"/>
                                <w:color w:val="231F20"/>
                                <w:spacing w:val="-2"/>
                                <w:sz w:val="24"/>
                              </w:rPr>
                              <w:t>life.</w:t>
                            </w:r>
                            <w:r>
                              <w:rPr>
                                <w:rFonts w:ascii="Trebuchet MS"/>
                                <w:color w:val="231F20"/>
                                <w:spacing w:val="-13"/>
                                <w:sz w:val="24"/>
                              </w:rPr>
                              <w:t xml:space="preserve"> </w:t>
                            </w:r>
                            <w:r>
                              <w:rPr>
                                <w:rFonts w:ascii="Trebuchet MS"/>
                                <w:color w:val="231F20"/>
                                <w:spacing w:val="-2"/>
                                <w:sz w:val="24"/>
                              </w:rPr>
                              <w:t>We</w:t>
                            </w:r>
                            <w:r>
                              <w:rPr>
                                <w:rFonts w:ascii="Trebuchet MS"/>
                                <w:color w:val="231F20"/>
                                <w:spacing w:val="-13"/>
                                <w:sz w:val="24"/>
                              </w:rPr>
                              <w:t xml:space="preserve"> </w:t>
                            </w:r>
                            <w:r>
                              <w:rPr>
                                <w:rFonts w:ascii="Trebuchet MS"/>
                                <w:color w:val="231F20"/>
                                <w:spacing w:val="-2"/>
                                <w:sz w:val="24"/>
                              </w:rPr>
                              <w:t>usually</w:t>
                            </w:r>
                            <w:r>
                              <w:rPr>
                                <w:rFonts w:ascii="Trebuchet MS"/>
                                <w:color w:val="231F20"/>
                                <w:spacing w:val="-14"/>
                                <w:sz w:val="24"/>
                              </w:rPr>
                              <w:t xml:space="preserve"> </w:t>
                            </w:r>
                            <w:r>
                              <w:rPr>
                                <w:rFonts w:ascii="Trebuchet MS"/>
                                <w:color w:val="231F20"/>
                                <w:spacing w:val="-2"/>
                                <w:sz w:val="24"/>
                              </w:rPr>
                              <w:t xml:space="preserve">think </w:t>
                            </w:r>
                            <w:r>
                              <w:rPr>
                                <w:rFonts w:ascii="Trebuchet MS"/>
                                <w:color w:val="231F20"/>
                                <w:spacing w:val="-6"/>
                                <w:sz w:val="24"/>
                              </w:rPr>
                              <w:t>that</w:t>
                            </w:r>
                            <w:r>
                              <w:rPr>
                                <w:rFonts w:ascii="Trebuchet MS"/>
                                <w:color w:val="231F20"/>
                                <w:spacing w:val="-10"/>
                                <w:sz w:val="24"/>
                              </w:rPr>
                              <w:t xml:space="preserve"> </w:t>
                            </w:r>
                            <w:r>
                              <w:rPr>
                                <w:rFonts w:ascii="Trebuchet MS"/>
                                <w:color w:val="231F20"/>
                                <w:spacing w:val="-6"/>
                                <w:sz w:val="24"/>
                              </w:rPr>
                              <w:t>our</w:t>
                            </w:r>
                            <w:r>
                              <w:rPr>
                                <w:rFonts w:ascii="Trebuchet MS"/>
                                <w:color w:val="231F20"/>
                                <w:spacing w:val="-9"/>
                                <w:sz w:val="24"/>
                              </w:rPr>
                              <w:t xml:space="preserve"> </w:t>
                            </w:r>
                            <w:r>
                              <w:rPr>
                                <w:rFonts w:ascii="Trebuchet MS"/>
                                <w:color w:val="231F20"/>
                                <w:spacing w:val="-6"/>
                                <w:sz w:val="24"/>
                              </w:rPr>
                              <w:t>lives</w:t>
                            </w:r>
                            <w:r>
                              <w:rPr>
                                <w:rFonts w:ascii="Trebuchet MS"/>
                                <w:color w:val="231F20"/>
                                <w:spacing w:val="-10"/>
                                <w:sz w:val="24"/>
                              </w:rPr>
                              <w:t xml:space="preserve"> </w:t>
                            </w:r>
                            <w:r>
                              <w:rPr>
                                <w:rFonts w:ascii="Trebuchet MS"/>
                                <w:color w:val="231F20"/>
                                <w:spacing w:val="-6"/>
                                <w:sz w:val="24"/>
                              </w:rPr>
                              <w:t>are</w:t>
                            </w:r>
                            <w:r>
                              <w:rPr>
                                <w:rFonts w:ascii="Trebuchet MS"/>
                                <w:color w:val="231F20"/>
                                <w:spacing w:val="-10"/>
                                <w:sz w:val="24"/>
                              </w:rPr>
                              <w:t xml:space="preserve"> </w:t>
                            </w:r>
                            <w:r>
                              <w:rPr>
                                <w:rFonts w:ascii="Trebuchet MS"/>
                                <w:color w:val="231F20"/>
                                <w:spacing w:val="-6"/>
                                <w:sz w:val="24"/>
                              </w:rPr>
                              <w:t>defined</w:t>
                            </w:r>
                            <w:r>
                              <w:rPr>
                                <w:rFonts w:ascii="Trebuchet MS"/>
                                <w:color w:val="231F20"/>
                                <w:spacing w:val="-10"/>
                                <w:sz w:val="24"/>
                              </w:rPr>
                              <w:t xml:space="preserve"> </w:t>
                            </w:r>
                            <w:r>
                              <w:rPr>
                                <w:rFonts w:ascii="Trebuchet MS"/>
                                <w:color w:val="231F20"/>
                                <w:spacing w:val="-6"/>
                                <w:sz w:val="24"/>
                              </w:rPr>
                              <w:t>by</w:t>
                            </w:r>
                            <w:r>
                              <w:rPr>
                                <w:rFonts w:ascii="Trebuchet MS"/>
                                <w:color w:val="231F20"/>
                                <w:spacing w:val="-10"/>
                                <w:sz w:val="24"/>
                              </w:rPr>
                              <w:t xml:space="preserve"> </w:t>
                            </w:r>
                            <w:r>
                              <w:rPr>
                                <w:rFonts w:ascii="Trebuchet MS"/>
                                <w:color w:val="231F20"/>
                                <w:spacing w:val="-6"/>
                                <w:sz w:val="24"/>
                              </w:rPr>
                              <w:t>great</w:t>
                            </w:r>
                            <w:r>
                              <w:rPr>
                                <w:rFonts w:ascii="Trebuchet MS"/>
                                <w:color w:val="231F20"/>
                                <w:spacing w:val="-10"/>
                                <w:sz w:val="24"/>
                              </w:rPr>
                              <w:t xml:space="preserve"> </w:t>
                            </w:r>
                            <w:r>
                              <w:rPr>
                                <w:rFonts w:ascii="Trebuchet MS"/>
                                <w:color w:val="231F20"/>
                                <w:spacing w:val="-6"/>
                                <w:sz w:val="24"/>
                              </w:rPr>
                              <w:t>moments.</w:t>
                            </w:r>
                            <w:r>
                              <w:rPr>
                                <w:rFonts w:ascii="Trebuchet MS"/>
                                <w:color w:val="231F20"/>
                                <w:spacing w:val="-10"/>
                                <w:sz w:val="24"/>
                              </w:rPr>
                              <w:t xml:space="preserve"> </w:t>
                            </w:r>
                            <w:r>
                              <w:rPr>
                                <w:rFonts w:ascii="Trebuchet MS"/>
                                <w:color w:val="231F20"/>
                                <w:spacing w:val="-6"/>
                                <w:sz w:val="24"/>
                              </w:rPr>
                              <w:t>But</w:t>
                            </w:r>
                            <w:r>
                              <w:rPr>
                                <w:rFonts w:ascii="Trebuchet MS"/>
                                <w:color w:val="231F20"/>
                                <w:spacing w:val="-10"/>
                                <w:sz w:val="24"/>
                              </w:rPr>
                              <w:t xml:space="preserve"> </w:t>
                            </w:r>
                            <w:r>
                              <w:rPr>
                                <w:rFonts w:ascii="Trebuchet MS"/>
                                <w:color w:val="231F20"/>
                                <w:spacing w:val="-6"/>
                                <w:sz w:val="24"/>
                              </w:rPr>
                              <w:t>I</w:t>
                            </w:r>
                            <w:r>
                              <w:rPr>
                                <w:rFonts w:ascii="Trebuchet MS"/>
                                <w:color w:val="231F20"/>
                                <w:spacing w:val="-10"/>
                                <w:sz w:val="24"/>
                              </w:rPr>
                              <w:t xml:space="preserve"> </w:t>
                            </w:r>
                            <w:r>
                              <w:rPr>
                                <w:rFonts w:ascii="Trebuchet MS"/>
                                <w:color w:val="231F20"/>
                                <w:spacing w:val="-6"/>
                                <w:sz w:val="24"/>
                              </w:rPr>
                              <w:t>now</w:t>
                            </w:r>
                            <w:r>
                              <w:rPr>
                                <w:rFonts w:ascii="Trebuchet MS"/>
                                <w:color w:val="231F20"/>
                                <w:spacing w:val="-10"/>
                                <w:sz w:val="24"/>
                              </w:rPr>
                              <w:t xml:space="preserve"> </w:t>
                            </w:r>
                            <w:r>
                              <w:rPr>
                                <w:rFonts w:ascii="Trebuchet MS"/>
                                <w:color w:val="231F20"/>
                                <w:spacing w:val="-6"/>
                                <w:sz w:val="24"/>
                              </w:rPr>
                              <w:t>realise</w:t>
                            </w:r>
                            <w:r>
                              <w:rPr>
                                <w:rFonts w:ascii="Trebuchet MS"/>
                                <w:color w:val="231F20"/>
                                <w:spacing w:val="-10"/>
                                <w:sz w:val="24"/>
                              </w:rPr>
                              <w:t xml:space="preserve"> </w:t>
                            </w:r>
                            <w:r>
                              <w:rPr>
                                <w:rFonts w:ascii="Trebuchet MS"/>
                                <w:color w:val="231F20"/>
                                <w:spacing w:val="-6"/>
                                <w:sz w:val="24"/>
                              </w:rPr>
                              <w:t>that</w:t>
                            </w:r>
                            <w:r>
                              <w:rPr>
                                <w:rFonts w:ascii="Trebuchet MS"/>
                                <w:color w:val="231F20"/>
                                <w:spacing w:val="-10"/>
                                <w:sz w:val="24"/>
                              </w:rPr>
                              <w:t xml:space="preserve"> </w:t>
                            </w:r>
                            <w:r>
                              <w:rPr>
                                <w:rFonts w:ascii="Trebuchet MS"/>
                                <w:color w:val="231F20"/>
                                <w:spacing w:val="-6"/>
                                <w:sz w:val="24"/>
                              </w:rPr>
                              <w:t>great</w:t>
                            </w:r>
                            <w:r>
                              <w:rPr>
                                <w:rFonts w:ascii="Trebuchet MS"/>
                                <w:color w:val="231F20"/>
                                <w:spacing w:val="-10"/>
                                <w:sz w:val="24"/>
                              </w:rPr>
                              <w:t xml:space="preserve"> </w:t>
                            </w:r>
                            <w:r>
                              <w:rPr>
                                <w:rFonts w:ascii="Trebuchet MS"/>
                                <w:color w:val="231F20"/>
                                <w:spacing w:val="-6"/>
                                <w:sz w:val="24"/>
                              </w:rPr>
                              <w:t xml:space="preserve">moments </w:t>
                            </w:r>
                            <w:r>
                              <w:rPr>
                                <w:rFonts w:ascii="Trebuchet MS"/>
                                <w:color w:val="231F20"/>
                                <w:sz w:val="24"/>
                              </w:rPr>
                              <w:t>catch</w:t>
                            </w:r>
                            <w:r>
                              <w:rPr>
                                <w:rFonts w:ascii="Trebuchet MS"/>
                                <w:color w:val="231F20"/>
                                <w:spacing w:val="-10"/>
                                <w:sz w:val="24"/>
                              </w:rPr>
                              <w:t xml:space="preserve"> </w:t>
                            </w:r>
                            <w:r>
                              <w:rPr>
                                <w:rFonts w:ascii="Trebuchet MS"/>
                                <w:color w:val="231F20"/>
                                <w:sz w:val="24"/>
                              </w:rPr>
                              <w:t>us</w:t>
                            </w:r>
                            <w:r>
                              <w:rPr>
                                <w:rFonts w:ascii="Trebuchet MS"/>
                                <w:color w:val="231F20"/>
                                <w:spacing w:val="-10"/>
                                <w:sz w:val="24"/>
                              </w:rPr>
                              <w:t xml:space="preserve"> </w:t>
                            </w:r>
                            <w:r>
                              <w:rPr>
                                <w:rFonts w:ascii="Trebuchet MS"/>
                                <w:color w:val="231F20"/>
                                <w:sz w:val="24"/>
                              </w:rPr>
                              <w:t>by</w:t>
                            </w:r>
                            <w:r>
                              <w:rPr>
                                <w:rFonts w:ascii="Trebuchet MS"/>
                                <w:color w:val="231F20"/>
                                <w:spacing w:val="-10"/>
                                <w:sz w:val="24"/>
                              </w:rPr>
                              <w:t xml:space="preserve"> </w:t>
                            </w:r>
                            <w:r>
                              <w:rPr>
                                <w:rFonts w:ascii="Trebuchet MS"/>
                                <w:color w:val="231F20"/>
                                <w:sz w:val="24"/>
                              </w:rPr>
                              <w:t>surprise,</w:t>
                            </w:r>
                            <w:r>
                              <w:rPr>
                                <w:rFonts w:ascii="Trebuchet MS"/>
                                <w:color w:val="231F20"/>
                                <w:spacing w:val="-10"/>
                                <w:sz w:val="24"/>
                              </w:rPr>
                              <w:t xml:space="preserve"> </w:t>
                            </w:r>
                            <w:r>
                              <w:rPr>
                                <w:rFonts w:ascii="Trebuchet MS"/>
                                <w:color w:val="231F20"/>
                                <w:sz w:val="24"/>
                              </w:rPr>
                              <w:t>because</w:t>
                            </w:r>
                            <w:r>
                              <w:rPr>
                                <w:rFonts w:ascii="Trebuchet MS"/>
                                <w:color w:val="231F20"/>
                                <w:spacing w:val="-10"/>
                                <w:sz w:val="24"/>
                              </w:rPr>
                              <w:t xml:space="preserve"> </w:t>
                            </w:r>
                            <w:r>
                              <w:rPr>
                                <w:rFonts w:ascii="Trebuchet MS"/>
                                <w:color w:val="231F20"/>
                                <w:sz w:val="24"/>
                              </w:rPr>
                              <w:t>they</w:t>
                            </w:r>
                            <w:r>
                              <w:rPr>
                                <w:rFonts w:ascii="Trebuchet MS"/>
                                <w:color w:val="231F20"/>
                                <w:spacing w:val="-10"/>
                                <w:sz w:val="24"/>
                              </w:rPr>
                              <w:t xml:space="preserve"> </w:t>
                            </w:r>
                            <w:r>
                              <w:rPr>
                                <w:rFonts w:ascii="Trebuchet MS"/>
                                <w:color w:val="231F20"/>
                                <w:sz w:val="24"/>
                              </w:rPr>
                              <w:t>often</w:t>
                            </w:r>
                            <w:r>
                              <w:rPr>
                                <w:rFonts w:ascii="Trebuchet MS"/>
                                <w:color w:val="231F20"/>
                                <w:spacing w:val="-10"/>
                                <w:sz w:val="24"/>
                              </w:rPr>
                              <w:t xml:space="preserve"> </w:t>
                            </w:r>
                            <w:r>
                              <w:rPr>
                                <w:rFonts w:ascii="Trebuchet MS"/>
                                <w:color w:val="231F20"/>
                                <w:sz w:val="24"/>
                              </w:rPr>
                              <w:t>seem</w:t>
                            </w:r>
                            <w:r>
                              <w:rPr>
                                <w:rFonts w:ascii="Trebuchet MS"/>
                                <w:color w:val="231F20"/>
                                <w:spacing w:val="-10"/>
                                <w:sz w:val="24"/>
                              </w:rPr>
                              <w:t xml:space="preserve"> </w:t>
                            </w:r>
                            <w:r>
                              <w:rPr>
                                <w:rFonts w:ascii="Trebuchet MS"/>
                                <w:color w:val="231F20"/>
                                <w:sz w:val="24"/>
                              </w:rPr>
                              <w:t>quite</w:t>
                            </w:r>
                            <w:r>
                              <w:rPr>
                                <w:rFonts w:ascii="Trebuchet MS"/>
                                <w:color w:val="231F20"/>
                                <w:spacing w:val="-10"/>
                                <w:sz w:val="24"/>
                              </w:rPr>
                              <w:t xml:space="preserve"> </w:t>
                            </w:r>
                            <w:r>
                              <w:rPr>
                                <w:rFonts w:ascii="Trebuchet MS"/>
                                <w:color w:val="231F20"/>
                                <w:sz w:val="24"/>
                              </w:rPr>
                              <w:t>small.</w:t>
                            </w:r>
                          </w:p>
                        </w:txbxContent>
                      </wps:txbx>
                      <wps:bodyPr wrap="square" lIns="0" tIns="0" rIns="0" bIns="0" rtlCol="0">
                        <a:noAutofit/>
                      </wps:bodyPr>
                    </wps:wsp>
                  </a:graphicData>
                </a:graphic>
              </wp:inline>
            </w:drawing>
          </mc:Choice>
          <mc:Fallback>
            <w:pict>
              <v:shape id="Textbox 3179" o:spid="_x0000_s1026" o:spt="202" type="#_x0000_t202" style="height:113.4pt;width:467.6pt;" fillcolor="#DAF0F1" filled="t" stroked="f" coordsize="21600,21600" o:gfxdata="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c4+sjZAAAABQEAAA8AAAAAAAAAAQAg&#10;AAAAIgAAAGRycy9kb3ducmV2LnhtbFBLAQIUABQAAAAIAIdO4kCwOD101AEAAK8DAAAOAAAAAAAA&#10;AAEAIAAAACgBAABkcnMvZTJvRG9jLnhtbFBLBQYAAAAABgAGAFkBAABuBQAAAAA=&#10;">
                <v:fill on="t" focussize="0,0"/>
                <v:stroke on="f"/>
                <v:imagedata o:title=""/>
                <o:lock v:ext="edit" aspectratio="f"/>
                <v:textbox inset="0mm,0mm,0mm,0mm">
                  <w:txbxContent>
                    <w:p w14:paraId="7F8A0C84">
                      <w:pPr>
                        <w:spacing w:before="188"/>
                        <w:ind w:left="396" w:right="0" w:firstLine="0"/>
                        <w:jc w:val="left"/>
                        <w:rPr>
                          <w:rFonts w:ascii="Trebuchet MS" w:hAnsi="Trebuchet MS"/>
                          <w:color w:val="000000"/>
                          <w:sz w:val="24"/>
                        </w:rPr>
                      </w:pPr>
                      <w:r>
                        <w:rPr>
                          <w:rFonts w:ascii="Trebuchet MS" w:hAnsi="Trebuchet MS"/>
                          <w:color w:val="231F20"/>
                          <w:spacing w:val="-8"/>
                          <w:sz w:val="24"/>
                        </w:rPr>
                        <w:t>“You</w:t>
                      </w:r>
                      <w:r>
                        <w:rPr>
                          <w:rFonts w:ascii="Trebuchet MS" w:hAnsi="Trebuchet MS"/>
                          <w:color w:val="231F20"/>
                          <w:spacing w:val="-7"/>
                          <w:sz w:val="24"/>
                        </w:rPr>
                        <w:t xml:space="preserve"> </w:t>
                      </w:r>
                      <w:r>
                        <w:rPr>
                          <w:rFonts w:ascii="Trebuchet MS" w:hAnsi="Trebuchet MS"/>
                          <w:color w:val="231F20"/>
                          <w:spacing w:val="-8"/>
                          <w:sz w:val="24"/>
                        </w:rPr>
                        <w:t>gave</w:t>
                      </w:r>
                      <w:r>
                        <w:rPr>
                          <w:rFonts w:ascii="Trebuchet MS" w:hAnsi="Trebuchet MS"/>
                          <w:color w:val="231F20"/>
                          <w:spacing w:val="-6"/>
                          <w:sz w:val="24"/>
                        </w:rPr>
                        <w:t xml:space="preserve"> </w:t>
                      </w:r>
                      <w:r>
                        <w:rPr>
                          <w:rFonts w:ascii="Trebuchet MS" w:hAnsi="Trebuchet MS"/>
                          <w:color w:val="231F20"/>
                          <w:spacing w:val="-8"/>
                          <w:sz w:val="24"/>
                        </w:rPr>
                        <w:t>an</w:t>
                      </w:r>
                      <w:r>
                        <w:rPr>
                          <w:rFonts w:ascii="Trebuchet MS" w:hAnsi="Trebuchet MS"/>
                          <w:color w:val="231F20"/>
                          <w:spacing w:val="-6"/>
                          <w:sz w:val="24"/>
                        </w:rPr>
                        <w:t xml:space="preserve"> </w:t>
                      </w:r>
                      <w:r>
                        <w:rPr>
                          <w:rFonts w:ascii="Trebuchet MS" w:hAnsi="Trebuchet MS"/>
                          <w:color w:val="231F20"/>
                          <w:spacing w:val="-8"/>
                          <w:sz w:val="24"/>
                        </w:rPr>
                        <w:t>old</w:t>
                      </w:r>
                      <w:r>
                        <w:rPr>
                          <w:rFonts w:ascii="Trebuchet MS" w:hAnsi="Trebuchet MS"/>
                          <w:color w:val="231F20"/>
                          <w:spacing w:val="-6"/>
                          <w:sz w:val="24"/>
                        </w:rPr>
                        <w:t xml:space="preserve"> </w:t>
                      </w:r>
                      <w:r>
                        <w:rPr>
                          <w:rFonts w:ascii="Trebuchet MS" w:hAnsi="Trebuchet MS"/>
                          <w:color w:val="231F20"/>
                          <w:spacing w:val="-8"/>
                          <w:sz w:val="24"/>
                        </w:rPr>
                        <w:t>woman</w:t>
                      </w:r>
                      <w:r>
                        <w:rPr>
                          <w:rFonts w:ascii="Trebuchet MS" w:hAnsi="Trebuchet MS"/>
                          <w:color w:val="231F20"/>
                          <w:spacing w:val="-6"/>
                          <w:sz w:val="24"/>
                        </w:rPr>
                        <w:t xml:space="preserve"> </w:t>
                      </w:r>
                      <w:r>
                        <w:rPr>
                          <w:rFonts w:ascii="Trebuchet MS" w:hAnsi="Trebuchet MS"/>
                          <w:color w:val="231F20"/>
                          <w:spacing w:val="-8"/>
                          <w:sz w:val="24"/>
                        </w:rPr>
                        <w:t>a</w:t>
                      </w:r>
                      <w:r>
                        <w:rPr>
                          <w:rFonts w:ascii="Trebuchet MS" w:hAnsi="Trebuchet MS"/>
                          <w:color w:val="231F20"/>
                          <w:spacing w:val="-6"/>
                          <w:sz w:val="24"/>
                        </w:rPr>
                        <w:t xml:space="preserve"> </w:t>
                      </w:r>
                      <w:r>
                        <w:rPr>
                          <w:rFonts w:ascii="Trebuchet MS" w:hAnsi="Trebuchet MS"/>
                          <w:color w:val="231F20"/>
                          <w:spacing w:val="-8"/>
                          <w:sz w:val="24"/>
                        </w:rPr>
                        <w:t>little</w:t>
                      </w:r>
                      <w:r>
                        <w:rPr>
                          <w:rFonts w:ascii="Trebuchet MS" w:hAnsi="Trebuchet MS"/>
                          <w:color w:val="231F20"/>
                          <w:spacing w:val="-7"/>
                          <w:sz w:val="24"/>
                        </w:rPr>
                        <w:t xml:space="preserve"> </w:t>
                      </w:r>
                      <w:r>
                        <w:rPr>
                          <w:rFonts w:ascii="Trebuchet MS" w:hAnsi="Trebuchet MS"/>
                          <w:color w:val="231F20"/>
                          <w:spacing w:val="-8"/>
                          <w:sz w:val="24"/>
                        </w:rPr>
                        <w:t>moment</w:t>
                      </w:r>
                      <w:r>
                        <w:rPr>
                          <w:rFonts w:ascii="Trebuchet MS" w:hAnsi="Trebuchet MS"/>
                          <w:color w:val="231F20"/>
                          <w:spacing w:val="-6"/>
                          <w:sz w:val="24"/>
                        </w:rPr>
                        <w:t xml:space="preserve"> </w:t>
                      </w:r>
                      <w:r>
                        <w:rPr>
                          <w:rFonts w:ascii="Trebuchet MS" w:hAnsi="Trebuchet MS"/>
                          <w:color w:val="231F20"/>
                          <w:spacing w:val="-8"/>
                          <w:sz w:val="24"/>
                        </w:rPr>
                        <w:t>of</w:t>
                      </w:r>
                      <w:r>
                        <w:rPr>
                          <w:rFonts w:ascii="Trebuchet MS" w:hAnsi="Trebuchet MS"/>
                          <w:color w:val="231F20"/>
                          <w:spacing w:val="-5"/>
                          <w:sz w:val="24"/>
                        </w:rPr>
                        <w:t xml:space="preserve"> </w:t>
                      </w:r>
                      <w:r>
                        <w:rPr>
                          <w:rFonts w:ascii="Trebuchet MS" w:hAnsi="Trebuchet MS"/>
                          <w:color w:val="231F20"/>
                          <w:spacing w:val="-8"/>
                          <w:sz w:val="24"/>
                        </w:rPr>
                        <w:t>joy,”</w:t>
                      </w:r>
                      <w:r>
                        <w:rPr>
                          <w:rFonts w:ascii="Trebuchet MS" w:hAnsi="Trebuchet MS"/>
                          <w:color w:val="231F20"/>
                          <w:spacing w:val="-6"/>
                          <w:sz w:val="24"/>
                        </w:rPr>
                        <w:t xml:space="preserve"> </w:t>
                      </w:r>
                      <w:r>
                        <w:rPr>
                          <w:rFonts w:ascii="Trebuchet MS" w:hAnsi="Trebuchet MS"/>
                          <w:color w:val="231F20"/>
                          <w:spacing w:val="-8"/>
                          <w:sz w:val="24"/>
                        </w:rPr>
                        <w:t>she</w:t>
                      </w:r>
                      <w:r>
                        <w:rPr>
                          <w:rFonts w:ascii="Trebuchet MS" w:hAnsi="Trebuchet MS"/>
                          <w:color w:val="231F20"/>
                          <w:spacing w:val="-6"/>
                          <w:sz w:val="24"/>
                        </w:rPr>
                        <w:t xml:space="preserve"> </w:t>
                      </w:r>
                      <w:r>
                        <w:rPr>
                          <w:rFonts w:ascii="Trebuchet MS" w:hAnsi="Trebuchet MS"/>
                          <w:color w:val="231F20"/>
                          <w:spacing w:val="-8"/>
                          <w:sz w:val="24"/>
                        </w:rPr>
                        <w:t>said.</w:t>
                      </w:r>
                      <w:r>
                        <w:rPr>
                          <w:rFonts w:ascii="Trebuchet MS" w:hAnsi="Trebuchet MS"/>
                          <w:color w:val="231F20"/>
                          <w:spacing w:val="-6"/>
                          <w:sz w:val="24"/>
                        </w:rPr>
                        <w:t xml:space="preserve"> </w:t>
                      </w:r>
                      <w:r>
                        <w:rPr>
                          <w:rFonts w:ascii="Trebuchet MS" w:hAnsi="Trebuchet MS"/>
                          <w:color w:val="231F20"/>
                          <w:spacing w:val="-8"/>
                          <w:sz w:val="24"/>
                        </w:rPr>
                        <w:t>“Thank</w:t>
                      </w:r>
                      <w:r>
                        <w:rPr>
                          <w:rFonts w:ascii="Trebuchet MS" w:hAnsi="Trebuchet MS"/>
                          <w:color w:val="231F20"/>
                          <w:spacing w:val="-6"/>
                          <w:sz w:val="24"/>
                        </w:rPr>
                        <w:t xml:space="preserve"> </w:t>
                      </w:r>
                      <w:r>
                        <w:rPr>
                          <w:rFonts w:ascii="Trebuchet MS" w:hAnsi="Trebuchet MS"/>
                          <w:color w:val="231F20"/>
                          <w:spacing w:val="-8"/>
                          <w:sz w:val="24"/>
                        </w:rPr>
                        <w:t>you.”</w:t>
                      </w:r>
                    </w:p>
                    <w:p w14:paraId="1224B196">
                      <w:pPr>
                        <w:spacing w:before="103"/>
                        <w:ind w:left="396" w:right="459" w:firstLine="0"/>
                        <w:jc w:val="left"/>
                        <w:rPr>
                          <w:rFonts w:ascii="Trebuchet MS"/>
                          <w:color w:val="000000"/>
                          <w:sz w:val="24"/>
                        </w:rPr>
                      </w:pPr>
                      <w:r>
                        <w:rPr>
                          <w:rFonts w:ascii="Trebuchet MS"/>
                          <w:color w:val="231F20"/>
                          <w:spacing w:val="-8"/>
                          <w:sz w:val="24"/>
                        </w:rPr>
                        <w:t>I</w:t>
                      </w:r>
                      <w:r>
                        <w:rPr>
                          <w:rFonts w:ascii="Trebuchet MS"/>
                          <w:color w:val="231F20"/>
                          <w:spacing w:val="-14"/>
                          <w:sz w:val="24"/>
                        </w:rPr>
                        <w:t xml:space="preserve"> </w:t>
                      </w:r>
                      <w:r>
                        <w:rPr>
                          <w:rFonts w:ascii="Trebuchet MS"/>
                          <w:color w:val="231F20"/>
                          <w:spacing w:val="-8"/>
                          <w:sz w:val="24"/>
                        </w:rPr>
                        <w:t>squeezed</w:t>
                      </w:r>
                      <w:r>
                        <w:rPr>
                          <w:rFonts w:ascii="Trebuchet MS"/>
                          <w:color w:val="231F20"/>
                          <w:spacing w:val="-14"/>
                          <w:sz w:val="24"/>
                        </w:rPr>
                        <w:t xml:space="preserve"> </w:t>
                      </w:r>
                      <w:r>
                        <w:rPr>
                          <w:rFonts w:ascii="Trebuchet MS"/>
                          <w:color w:val="231F20"/>
                          <w:spacing w:val="-8"/>
                          <w:sz w:val="24"/>
                        </w:rPr>
                        <w:t>her</w:t>
                      </w:r>
                      <w:r>
                        <w:rPr>
                          <w:rFonts w:ascii="Trebuchet MS"/>
                          <w:color w:val="231F20"/>
                          <w:spacing w:val="-14"/>
                          <w:sz w:val="24"/>
                        </w:rPr>
                        <w:t xml:space="preserve"> </w:t>
                      </w:r>
                      <w:r>
                        <w:rPr>
                          <w:rFonts w:ascii="Trebuchet MS"/>
                          <w:color w:val="231F20"/>
                          <w:spacing w:val="-8"/>
                          <w:sz w:val="24"/>
                        </w:rPr>
                        <w:t>hand</w:t>
                      </w:r>
                      <w:r>
                        <w:rPr>
                          <w:rFonts w:ascii="Trebuchet MS"/>
                          <w:color w:val="231F20"/>
                          <w:spacing w:val="-14"/>
                          <w:sz w:val="24"/>
                        </w:rPr>
                        <w:t xml:space="preserve"> </w:t>
                      </w:r>
                      <w:r>
                        <w:rPr>
                          <w:rFonts w:ascii="Trebuchet MS"/>
                          <w:color w:val="231F20"/>
                          <w:spacing w:val="-8"/>
                          <w:sz w:val="24"/>
                        </w:rPr>
                        <w:t>and</w:t>
                      </w:r>
                      <w:r>
                        <w:rPr>
                          <w:rFonts w:ascii="Trebuchet MS"/>
                          <w:color w:val="231F20"/>
                          <w:spacing w:val="-14"/>
                          <w:sz w:val="24"/>
                        </w:rPr>
                        <w:t xml:space="preserve"> </w:t>
                      </w:r>
                      <w:r>
                        <w:rPr>
                          <w:rFonts w:ascii="Trebuchet MS"/>
                          <w:color w:val="231F20"/>
                          <w:spacing w:val="-8"/>
                          <w:sz w:val="24"/>
                        </w:rPr>
                        <w:t>then</w:t>
                      </w:r>
                      <w:r>
                        <w:rPr>
                          <w:rFonts w:ascii="Trebuchet MS"/>
                          <w:color w:val="231F20"/>
                          <w:spacing w:val="-14"/>
                          <w:sz w:val="24"/>
                        </w:rPr>
                        <w:t xml:space="preserve"> </w:t>
                      </w:r>
                      <w:r>
                        <w:rPr>
                          <w:rFonts w:ascii="Trebuchet MS"/>
                          <w:color w:val="231F20"/>
                          <w:spacing w:val="-8"/>
                          <w:sz w:val="24"/>
                        </w:rPr>
                        <w:t>walked</w:t>
                      </w:r>
                      <w:r>
                        <w:rPr>
                          <w:rFonts w:ascii="Trebuchet MS"/>
                          <w:color w:val="231F20"/>
                          <w:spacing w:val="-14"/>
                          <w:sz w:val="24"/>
                        </w:rPr>
                        <w:t xml:space="preserve"> </w:t>
                      </w:r>
                      <w:r>
                        <w:rPr>
                          <w:rFonts w:ascii="Trebuchet MS"/>
                          <w:color w:val="231F20"/>
                          <w:spacing w:val="-8"/>
                          <w:sz w:val="24"/>
                        </w:rPr>
                        <w:t>back</w:t>
                      </w:r>
                      <w:r>
                        <w:rPr>
                          <w:rFonts w:ascii="Trebuchet MS"/>
                          <w:color w:val="231F20"/>
                          <w:spacing w:val="-14"/>
                          <w:sz w:val="24"/>
                        </w:rPr>
                        <w:t xml:space="preserve"> </w:t>
                      </w:r>
                      <w:r>
                        <w:rPr>
                          <w:rFonts w:ascii="Trebuchet MS"/>
                          <w:color w:val="231F20"/>
                          <w:spacing w:val="-8"/>
                          <w:sz w:val="24"/>
                        </w:rPr>
                        <w:t>to</w:t>
                      </w:r>
                      <w:r>
                        <w:rPr>
                          <w:rFonts w:ascii="Trebuchet MS"/>
                          <w:color w:val="231F20"/>
                          <w:spacing w:val="-14"/>
                          <w:sz w:val="24"/>
                        </w:rPr>
                        <w:t xml:space="preserve"> </w:t>
                      </w:r>
                      <w:r>
                        <w:rPr>
                          <w:rFonts w:ascii="Trebuchet MS"/>
                          <w:color w:val="231F20"/>
                          <w:spacing w:val="-8"/>
                          <w:sz w:val="24"/>
                        </w:rPr>
                        <w:t>my</w:t>
                      </w:r>
                      <w:r>
                        <w:rPr>
                          <w:rFonts w:ascii="Trebuchet MS"/>
                          <w:color w:val="231F20"/>
                          <w:spacing w:val="-14"/>
                          <w:sz w:val="24"/>
                        </w:rPr>
                        <w:t xml:space="preserve"> </w:t>
                      </w:r>
                      <w:r>
                        <w:rPr>
                          <w:rFonts w:ascii="Trebuchet MS"/>
                          <w:color w:val="231F20"/>
                          <w:spacing w:val="-8"/>
                          <w:sz w:val="24"/>
                        </w:rPr>
                        <w:t>taxi.</w:t>
                      </w:r>
                      <w:r>
                        <w:rPr>
                          <w:rFonts w:ascii="Trebuchet MS"/>
                          <w:color w:val="231F20"/>
                          <w:spacing w:val="-14"/>
                          <w:sz w:val="24"/>
                        </w:rPr>
                        <w:t xml:space="preserve"> </w:t>
                      </w:r>
                      <w:r>
                        <w:rPr>
                          <w:rFonts w:ascii="Trebuchet MS"/>
                          <w:color w:val="231F20"/>
                          <w:spacing w:val="-8"/>
                          <w:sz w:val="24"/>
                        </w:rPr>
                        <w:t>For</w:t>
                      </w:r>
                      <w:r>
                        <w:rPr>
                          <w:rFonts w:ascii="Trebuchet MS"/>
                          <w:color w:val="231F20"/>
                          <w:spacing w:val="-14"/>
                          <w:sz w:val="24"/>
                        </w:rPr>
                        <w:t xml:space="preserve"> </w:t>
                      </w:r>
                      <w:r>
                        <w:rPr>
                          <w:rFonts w:ascii="Trebuchet MS"/>
                          <w:color w:val="231F20"/>
                          <w:spacing w:val="-8"/>
                          <w:sz w:val="24"/>
                        </w:rPr>
                        <w:t>the</w:t>
                      </w:r>
                      <w:r>
                        <w:rPr>
                          <w:rFonts w:ascii="Trebuchet MS"/>
                          <w:color w:val="231F20"/>
                          <w:spacing w:val="-14"/>
                          <w:sz w:val="24"/>
                        </w:rPr>
                        <w:t xml:space="preserve"> </w:t>
                      </w:r>
                      <w:r>
                        <w:rPr>
                          <w:rFonts w:ascii="Trebuchet MS"/>
                          <w:color w:val="231F20"/>
                          <w:spacing w:val="-8"/>
                          <w:sz w:val="24"/>
                        </w:rPr>
                        <w:t>rest</w:t>
                      </w:r>
                      <w:r>
                        <w:rPr>
                          <w:rFonts w:ascii="Trebuchet MS"/>
                          <w:color w:val="231F20"/>
                          <w:spacing w:val="-14"/>
                          <w:sz w:val="24"/>
                        </w:rPr>
                        <w:t xml:space="preserve"> </w:t>
                      </w:r>
                      <w:r>
                        <w:rPr>
                          <w:rFonts w:ascii="Trebuchet MS"/>
                          <w:color w:val="231F20"/>
                          <w:spacing w:val="-8"/>
                          <w:sz w:val="24"/>
                        </w:rPr>
                        <w:t>of</w:t>
                      </w:r>
                      <w:r>
                        <w:rPr>
                          <w:rFonts w:ascii="Trebuchet MS"/>
                          <w:color w:val="231F20"/>
                          <w:spacing w:val="-14"/>
                          <w:sz w:val="24"/>
                        </w:rPr>
                        <w:t xml:space="preserve"> </w:t>
                      </w:r>
                      <w:r>
                        <w:rPr>
                          <w:rFonts w:ascii="Trebuchet MS"/>
                          <w:color w:val="231F20"/>
                          <w:spacing w:val="-8"/>
                          <w:sz w:val="24"/>
                        </w:rPr>
                        <w:t>that</w:t>
                      </w:r>
                      <w:r>
                        <w:rPr>
                          <w:rFonts w:ascii="Trebuchet MS"/>
                          <w:color w:val="231F20"/>
                          <w:spacing w:val="-14"/>
                          <w:sz w:val="24"/>
                        </w:rPr>
                        <w:t xml:space="preserve"> </w:t>
                      </w:r>
                      <w:r>
                        <w:rPr>
                          <w:rFonts w:ascii="Trebuchet MS"/>
                          <w:color w:val="231F20"/>
                          <w:spacing w:val="-8"/>
                          <w:sz w:val="24"/>
                        </w:rPr>
                        <w:t>day,</w:t>
                      </w:r>
                      <w:r>
                        <w:rPr>
                          <w:rFonts w:ascii="Trebuchet MS"/>
                          <w:color w:val="231F20"/>
                          <w:spacing w:val="-14"/>
                          <w:sz w:val="24"/>
                        </w:rPr>
                        <w:t xml:space="preserve"> </w:t>
                      </w:r>
                      <w:r>
                        <w:rPr>
                          <w:rFonts w:ascii="Trebuchet MS"/>
                          <w:color w:val="231F20"/>
                          <w:spacing w:val="-8"/>
                          <w:sz w:val="24"/>
                        </w:rPr>
                        <w:t xml:space="preserve">I </w:t>
                      </w:r>
                      <w:r>
                        <w:rPr>
                          <w:rFonts w:ascii="Trebuchet MS"/>
                          <w:color w:val="231F20"/>
                          <w:sz w:val="24"/>
                        </w:rPr>
                        <w:t>could hardly talk.</w:t>
                      </w:r>
                    </w:p>
                    <w:p w14:paraId="07086F21">
                      <w:pPr>
                        <w:spacing w:before="105"/>
                        <w:ind w:left="396" w:right="459" w:firstLine="0"/>
                        <w:jc w:val="left"/>
                        <w:rPr>
                          <w:rFonts w:ascii="Trebuchet MS"/>
                          <w:color w:val="000000"/>
                          <w:sz w:val="24"/>
                        </w:rPr>
                      </w:pPr>
                      <w:r>
                        <w:rPr>
                          <w:rFonts w:ascii="Trebuchet MS"/>
                          <w:color w:val="231F20"/>
                          <w:spacing w:val="-2"/>
                          <w:sz w:val="24"/>
                        </w:rPr>
                        <w:t>I</w:t>
                      </w:r>
                      <w:r>
                        <w:rPr>
                          <w:rFonts w:ascii="Trebuchet MS"/>
                          <w:color w:val="231F20"/>
                          <w:spacing w:val="-14"/>
                          <w:sz w:val="24"/>
                        </w:rPr>
                        <w:t xml:space="preserve"> </w:t>
                      </w:r>
                      <w:r>
                        <w:rPr>
                          <w:rFonts w:ascii="Trebuchet MS"/>
                          <w:color w:val="231F20"/>
                          <w:spacing w:val="-2"/>
                          <w:sz w:val="24"/>
                        </w:rPr>
                        <w:t>believe</w:t>
                      </w:r>
                      <w:r>
                        <w:rPr>
                          <w:rFonts w:ascii="Trebuchet MS"/>
                          <w:color w:val="231F20"/>
                          <w:spacing w:val="-13"/>
                          <w:sz w:val="24"/>
                        </w:rPr>
                        <w:t xml:space="preserve"> </w:t>
                      </w:r>
                      <w:r>
                        <w:rPr>
                          <w:rFonts w:ascii="Trebuchet MS"/>
                          <w:color w:val="231F20"/>
                          <w:spacing w:val="-2"/>
                          <w:sz w:val="24"/>
                        </w:rPr>
                        <w:t>I</w:t>
                      </w:r>
                      <w:r>
                        <w:rPr>
                          <w:rFonts w:ascii="Trebuchet MS"/>
                          <w:color w:val="231F20"/>
                          <w:spacing w:val="-13"/>
                          <w:sz w:val="24"/>
                        </w:rPr>
                        <w:t xml:space="preserve"> </w:t>
                      </w:r>
                      <w:r>
                        <w:rPr>
                          <w:rFonts w:ascii="Trebuchet MS"/>
                          <w:color w:val="231F20"/>
                          <w:spacing w:val="-2"/>
                          <w:sz w:val="24"/>
                        </w:rPr>
                        <w:t>have</w:t>
                      </w:r>
                      <w:r>
                        <w:rPr>
                          <w:rFonts w:ascii="Trebuchet MS"/>
                          <w:color w:val="231F20"/>
                          <w:spacing w:val="-13"/>
                          <w:sz w:val="24"/>
                        </w:rPr>
                        <w:t xml:space="preserve"> </w:t>
                      </w:r>
                      <w:r>
                        <w:rPr>
                          <w:rFonts w:ascii="Trebuchet MS"/>
                          <w:color w:val="231F20"/>
                          <w:spacing w:val="-2"/>
                          <w:sz w:val="24"/>
                        </w:rPr>
                        <w:t>never</w:t>
                      </w:r>
                      <w:r>
                        <w:rPr>
                          <w:rFonts w:ascii="Trebuchet MS"/>
                          <w:color w:val="231F20"/>
                          <w:spacing w:val="-13"/>
                          <w:sz w:val="24"/>
                        </w:rPr>
                        <w:t xml:space="preserve"> </w:t>
                      </w:r>
                      <w:r>
                        <w:rPr>
                          <w:rFonts w:ascii="Trebuchet MS"/>
                          <w:color w:val="231F20"/>
                          <w:spacing w:val="-2"/>
                          <w:sz w:val="24"/>
                        </w:rPr>
                        <w:t>done</w:t>
                      </w:r>
                      <w:r>
                        <w:rPr>
                          <w:rFonts w:ascii="Trebuchet MS"/>
                          <w:color w:val="231F20"/>
                          <w:spacing w:val="-13"/>
                          <w:sz w:val="24"/>
                        </w:rPr>
                        <w:t xml:space="preserve"> </w:t>
                      </w:r>
                      <w:r>
                        <w:rPr>
                          <w:rFonts w:ascii="Trebuchet MS"/>
                          <w:color w:val="231F20"/>
                          <w:spacing w:val="-2"/>
                          <w:sz w:val="24"/>
                        </w:rPr>
                        <w:t>anything</w:t>
                      </w:r>
                      <w:r>
                        <w:rPr>
                          <w:rFonts w:ascii="Trebuchet MS"/>
                          <w:color w:val="231F20"/>
                          <w:spacing w:val="-13"/>
                          <w:sz w:val="24"/>
                        </w:rPr>
                        <w:t xml:space="preserve"> </w:t>
                      </w:r>
                      <w:r>
                        <w:rPr>
                          <w:rFonts w:ascii="Trebuchet MS"/>
                          <w:color w:val="231F20"/>
                          <w:spacing w:val="-2"/>
                          <w:sz w:val="24"/>
                        </w:rPr>
                        <w:t>more</w:t>
                      </w:r>
                      <w:r>
                        <w:rPr>
                          <w:rFonts w:ascii="Trebuchet MS"/>
                          <w:color w:val="231F20"/>
                          <w:spacing w:val="-13"/>
                          <w:sz w:val="24"/>
                        </w:rPr>
                        <w:t xml:space="preserve"> </w:t>
                      </w:r>
                      <w:r>
                        <w:rPr>
                          <w:rFonts w:ascii="Trebuchet MS"/>
                          <w:color w:val="231F20"/>
                          <w:spacing w:val="-2"/>
                          <w:sz w:val="24"/>
                        </w:rPr>
                        <w:t>important</w:t>
                      </w:r>
                      <w:r>
                        <w:rPr>
                          <w:rFonts w:ascii="Trebuchet MS"/>
                          <w:color w:val="231F20"/>
                          <w:spacing w:val="-13"/>
                          <w:sz w:val="24"/>
                        </w:rPr>
                        <w:t xml:space="preserve"> </w:t>
                      </w:r>
                      <w:r>
                        <w:rPr>
                          <w:rFonts w:ascii="Trebuchet MS"/>
                          <w:color w:val="231F20"/>
                          <w:spacing w:val="-2"/>
                          <w:sz w:val="24"/>
                        </w:rPr>
                        <w:t>in</w:t>
                      </w:r>
                      <w:r>
                        <w:rPr>
                          <w:rFonts w:ascii="Trebuchet MS"/>
                          <w:color w:val="231F20"/>
                          <w:spacing w:val="-13"/>
                          <w:sz w:val="24"/>
                        </w:rPr>
                        <w:t xml:space="preserve"> </w:t>
                      </w:r>
                      <w:r>
                        <w:rPr>
                          <w:rFonts w:ascii="Trebuchet MS"/>
                          <w:color w:val="231F20"/>
                          <w:spacing w:val="-2"/>
                          <w:sz w:val="24"/>
                        </w:rPr>
                        <w:t>my</w:t>
                      </w:r>
                      <w:r>
                        <w:rPr>
                          <w:rFonts w:ascii="Trebuchet MS"/>
                          <w:color w:val="231F20"/>
                          <w:spacing w:val="-13"/>
                          <w:sz w:val="24"/>
                        </w:rPr>
                        <w:t xml:space="preserve"> </w:t>
                      </w:r>
                      <w:r>
                        <w:rPr>
                          <w:rFonts w:ascii="Trebuchet MS"/>
                          <w:color w:val="231F20"/>
                          <w:spacing w:val="-2"/>
                          <w:sz w:val="24"/>
                        </w:rPr>
                        <w:t>life.</w:t>
                      </w:r>
                      <w:r>
                        <w:rPr>
                          <w:rFonts w:ascii="Trebuchet MS"/>
                          <w:color w:val="231F20"/>
                          <w:spacing w:val="-13"/>
                          <w:sz w:val="24"/>
                        </w:rPr>
                        <w:t xml:space="preserve"> </w:t>
                      </w:r>
                      <w:r>
                        <w:rPr>
                          <w:rFonts w:ascii="Trebuchet MS"/>
                          <w:color w:val="231F20"/>
                          <w:spacing w:val="-2"/>
                          <w:sz w:val="24"/>
                        </w:rPr>
                        <w:t>We</w:t>
                      </w:r>
                      <w:r>
                        <w:rPr>
                          <w:rFonts w:ascii="Trebuchet MS"/>
                          <w:color w:val="231F20"/>
                          <w:spacing w:val="-13"/>
                          <w:sz w:val="24"/>
                        </w:rPr>
                        <w:t xml:space="preserve"> </w:t>
                      </w:r>
                      <w:r>
                        <w:rPr>
                          <w:rFonts w:ascii="Trebuchet MS"/>
                          <w:color w:val="231F20"/>
                          <w:spacing w:val="-2"/>
                          <w:sz w:val="24"/>
                        </w:rPr>
                        <w:t>usually</w:t>
                      </w:r>
                      <w:r>
                        <w:rPr>
                          <w:rFonts w:ascii="Trebuchet MS"/>
                          <w:color w:val="231F20"/>
                          <w:spacing w:val="-14"/>
                          <w:sz w:val="24"/>
                        </w:rPr>
                        <w:t xml:space="preserve"> </w:t>
                      </w:r>
                      <w:r>
                        <w:rPr>
                          <w:rFonts w:ascii="Trebuchet MS"/>
                          <w:color w:val="231F20"/>
                          <w:spacing w:val="-2"/>
                          <w:sz w:val="24"/>
                        </w:rPr>
                        <w:t xml:space="preserve">think </w:t>
                      </w:r>
                      <w:r>
                        <w:rPr>
                          <w:rFonts w:ascii="Trebuchet MS"/>
                          <w:color w:val="231F20"/>
                          <w:spacing w:val="-6"/>
                          <w:sz w:val="24"/>
                        </w:rPr>
                        <w:t>that</w:t>
                      </w:r>
                      <w:r>
                        <w:rPr>
                          <w:rFonts w:ascii="Trebuchet MS"/>
                          <w:color w:val="231F20"/>
                          <w:spacing w:val="-10"/>
                          <w:sz w:val="24"/>
                        </w:rPr>
                        <w:t xml:space="preserve"> </w:t>
                      </w:r>
                      <w:r>
                        <w:rPr>
                          <w:rFonts w:ascii="Trebuchet MS"/>
                          <w:color w:val="231F20"/>
                          <w:spacing w:val="-6"/>
                          <w:sz w:val="24"/>
                        </w:rPr>
                        <w:t>our</w:t>
                      </w:r>
                      <w:r>
                        <w:rPr>
                          <w:rFonts w:ascii="Trebuchet MS"/>
                          <w:color w:val="231F20"/>
                          <w:spacing w:val="-9"/>
                          <w:sz w:val="24"/>
                        </w:rPr>
                        <w:t xml:space="preserve"> </w:t>
                      </w:r>
                      <w:r>
                        <w:rPr>
                          <w:rFonts w:ascii="Trebuchet MS"/>
                          <w:color w:val="231F20"/>
                          <w:spacing w:val="-6"/>
                          <w:sz w:val="24"/>
                        </w:rPr>
                        <w:t>lives</w:t>
                      </w:r>
                      <w:r>
                        <w:rPr>
                          <w:rFonts w:ascii="Trebuchet MS"/>
                          <w:color w:val="231F20"/>
                          <w:spacing w:val="-10"/>
                          <w:sz w:val="24"/>
                        </w:rPr>
                        <w:t xml:space="preserve"> </w:t>
                      </w:r>
                      <w:r>
                        <w:rPr>
                          <w:rFonts w:ascii="Trebuchet MS"/>
                          <w:color w:val="231F20"/>
                          <w:spacing w:val="-6"/>
                          <w:sz w:val="24"/>
                        </w:rPr>
                        <w:t>are</w:t>
                      </w:r>
                      <w:r>
                        <w:rPr>
                          <w:rFonts w:ascii="Trebuchet MS"/>
                          <w:color w:val="231F20"/>
                          <w:spacing w:val="-10"/>
                          <w:sz w:val="24"/>
                        </w:rPr>
                        <w:t xml:space="preserve"> </w:t>
                      </w:r>
                      <w:r>
                        <w:rPr>
                          <w:rFonts w:ascii="Trebuchet MS"/>
                          <w:color w:val="231F20"/>
                          <w:spacing w:val="-6"/>
                          <w:sz w:val="24"/>
                        </w:rPr>
                        <w:t>defined</w:t>
                      </w:r>
                      <w:r>
                        <w:rPr>
                          <w:rFonts w:ascii="Trebuchet MS"/>
                          <w:color w:val="231F20"/>
                          <w:spacing w:val="-10"/>
                          <w:sz w:val="24"/>
                        </w:rPr>
                        <w:t xml:space="preserve"> </w:t>
                      </w:r>
                      <w:r>
                        <w:rPr>
                          <w:rFonts w:ascii="Trebuchet MS"/>
                          <w:color w:val="231F20"/>
                          <w:spacing w:val="-6"/>
                          <w:sz w:val="24"/>
                        </w:rPr>
                        <w:t>by</w:t>
                      </w:r>
                      <w:r>
                        <w:rPr>
                          <w:rFonts w:ascii="Trebuchet MS"/>
                          <w:color w:val="231F20"/>
                          <w:spacing w:val="-10"/>
                          <w:sz w:val="24"/>
                        </w:rPr>
                        <w:t xml:space="preserve"> </w:t>
                      </w:r>
                      <w:r>
                        <w:rPr>
                          <w:rFonts w:ascii="Trebuchet MS"/>
                          <w:color w:val="231F20"/>
                          <w:spacing w:val="-6"/>
                          <w:sz w:val="24"/>
                        </w:rPr>
                        <w:t>great</w:t>
                      </w:r>
                      <w:r>
                        <w:rPr>
                          <w:rFonts w:ascii="Trebuchet MS"/>
                          <w:color w:val="231F20"/>
                          <w:spacing w:val="-10"/>
                          <w:sz w:val="24"/>
                        </w:rPr>
                        <w:t xml:space="preserve"> </w:t>
                      </w:r>
                      <w:r>
                        <w:rPr>
                          <w:rFonts w:ascii="Trebuchet MS"/>
                          <w:color w:val="231F20"/>
                          <w:spacing w:val="-6"/>
                          <w:sz w:val="24"/>
                        </w:rPr>
                        <w:t>moments.</w:t>
                      </w:r>
                      <w:r>
                        <w:rPr>
                          <w:rFonts w:ascii="Trebuchet MS"/>
                          <w:color w:val="231F20"/>
                          <w:spacing w:val="-10"/>
                          <w:sz w:val="24"/>
                        </w:rPr>
                        <w:t xml:space="preserve"> </w:t>
                      </w:r>
                      <w:r>
                        <w:rPr>
                          <w:rFonts w:ascii="Trebuchet MS"/>
                          <w:color w:val="231F20"/>
                          <w:spacing w:val="-6"/>
                          <w:sz w:val="24"/>
                        </w:rPr>
                        <w:t>But</w:t>
                      </w:r>
                      <w:r>
                        <w:rPr>
                          <w:rFonts w:ascii="Trebuchet MS"/>
                          <w:color w:val="231F20"/>
                          <w:spacing w:val="-10"/>
                          <w:sz w:val="24"/>
                        </w:rPr>
                        <w:t xml:space="preserve"> </w:t>
                      </w:r>
                      <w:r>
                        <w:rPr>
                          <w:rFonts w:ascii="Trebuchet MS"/>
                          <w:color w:val="231F20"/>
                          <w:spacing w:val="-6"/>
                          <w:sz w:val="24"/>
                        </w:rPr>
                        <w:t>I</w:t>
                      </w:r>
                      <w:r>
                        <w:rPr>
                          <w:rFonts w:ascii="Trebuchet MS"/>
                          <w:color w:val="231F20"/>
                          <w:spacing w:val="-10"/>
                          <w:sz w:val="24"/>
                        </w:rPr>
                        <w:t xml:space="preserve"> </w:t>
                      </w:r>
                      <w:r>
                        <w:rPr>
                          <w:rFonts w:ascii="Trebuchet MS"/>
                          <w:color w:val="231F20"/>
                          <w:spacing w:val="-6"/>
                          <w:sz w:val="24"/>
                        </w:rPr>
                        <w:t>now</w:t>
                      </w:r>
                      <w:r>
                        <w:rPr>
                          <w:rFonts w:ascii="Trebuchet MS"/>
                          <w:color w:val="231F20"/>
                          <w:spacing w:val="-10"/>
                          <w:sz w:val="24"/>
                        </w:rPr>
                        <w:t xml:space="preserve"> </w:t>
                      </w:r>
                      <w:r>
                        <w:rPr>
                          <w:rFonts w:ascii="Trebuchet MS"/>
                          <w:color w:val="231F20"/>
                          <w:spacing w:val="-6"/>
                          <w:sz w:val="24"/>
                        </w:rPr>
                        <w:t>realise</w:t>
                      </w:r>
                      <w:r>
                        <w:rPr>
                          <w:rFonts w:ascii="Trebuchet MS"/>
                          <w:color w:val="231F20"/>
                          <w:spacing w:val="-10"/>
                          <w:sz w:val="24"/>
                        </w:rPr>
                        <w:t xml:space="preserve"> </w:t>
                      </w:r>
                      <w:r>
                        <w:rPr>
                          <w:rFonts w:ascii="Trebuchet MS"/>
                          <w:color w:val="231F20"/>
                          <w:spacing w:val="-6"/>
                          <w:sz w:val="24"/>
                        </w:rPr>
                        <w:t>that</w:t>
                      </w:r>
                      <w:r>
                        <w:rPr>
                          <w:rFonts w:ascii="Trebuchet MS"/>
                          <w:color w:val="231F20"/>
                          <w:spacing w:val="-10"/>
                          <w:sz w:val="24"/>
                        </w:rPr>
                        <w:t xml:space="preserve"> </w:t>
                      </w:r>
                      <w:r>
                        <w:rPr>
                          <w:rFonts w:ascii="Trebuchet MS"/>
                          <w:color w:val="231F20"/>
                          <w:spacing w:val="-6"/>
                          <w:sz w:val="24"/>
                        </w:rPr>
                        <w:t>great</w:t>
                      </w:r>
                      <w:r>
                        <w:rPr>
                          <w:rFonts w:ascii="Trebuchet MS"/>
                          <w:color w:val="231F20"/>
                          <w:spacing w:val="-10"/>
                          <w:sz w:val="24"/>
                        </w:rPr>
                        <w:t xml:space="preserve"> </w:t>
                      </w:r>
                      <w:r>
                        <w:rPr>
                          <w:rFonts w:ascii="Trebuchet MS"/>
                          <w:color w:val="231F20"/>
                          <w:spacing w:val="-6"/>
                          <w:sz w:val="24"/>
                        </w:rPr>
                        <w:t xml:space="preserve">moments </w:t>
                      </w:r>
                      <w:r>
                        <w:rPr>
                          <w:rFonts w:ascii="Trebuchet MS"/>
                          <w:color w:val="231F20"/>
                          <w:sz w:val="24"/>
                        </w:rPr>
                        <w:t>catch</w:t>
                      </w:r>
                      <w:r>
                        <w:rPr>
                          <w:rFonts w:ascii="Trebuchet MS"/>
                          <w:color w:val="231F20"/>
                          <w:spacing w:val="-10"/>
                          <w:sz w:val="24"/>
                        </w:rPr>
                        <w:t xml:space="preserve"> </w:t>
                      </w:r>
                      <w:r>
                        <w:rPr>
                          <w:rFonts w:ascii="Trebuchet MS"/>
                          <w:color w:val="231F20"/>
                          <w:sz w:val="24"/>
                        </w:rPr>
                        <w:t>us</w:t>
                      </w:r>
                      <w:r>
                        <w:rPr>
                          <w:rFonts w:ascii="Trebuchet MS"/>
                          <w:color w:val="231F20"/>
                          <w:spacing w:val="-10"/>
                          <w:sz w:val="24"/>
                        </w:rPr>
                        <w:t xml:space="preserve"> </w:t>
                      </w:r>
                      <w:r>
                        <w:rPr>
                          <w:rFonts w:ascii="Trebuchet MS"/>
                          <w:color w:val="231F20"/>
                          <w:sz w:val="24"/>
                        </w:rPr>
                        <w:t>by</w:t>
                      </w:r>
                      <w:r>
                        <w:rPr>
                          <w:rFonts w:ascii="Trebuchet MS"/>
                          <w:color w:val="231F20"/>
                          <w:spacing w:val="-10"/>
                          <w:sz w:val="24"/>
                        </w:rPr>
                        <w:t xml:space="preserve"> </w:t>
                      </w:r>
                      <w:r>
                        <w:rPr>
                          <w:rFonts w:ascii="Trebuchet MS"/>
                          <w:color w:val="231F20"/>
                          <w:sz w:val="24"/>
                        </w:rPr>
                        <w:t>surprise,</w:t>
                      </w:r>
                      <w:r>
                        <w:rPr>
                          <w:rFonts w:ascii="Trebuchet MS"/>
                          <w:color w:val="231F20"/>
                          <w:spacing w:val="-10"/>
                          <w:sz w:val="24"/>
                        </w:rPr>
                        <w:t xml:space="preserve"> </w:t>
                      </w:r>
                      <w:r>
                        <w:rPr>
                          <w:rFonts w:ascii="Trebuchet MS"/>
                          <w:color w:val="231F20"/>
                          <w:sz w:val="24"/>
                        </w:rPr>
                        <w:t>because</w:t>
                      </w:r>
                      <w:r>
                        <w:rPr>
                          <w:rFonts w:ascii="Trebuchet MS"/>
                          <w:color w:val="231F20"/>
                          <w:spacing w:val="-10"/>
                          <w:sz w:val="24"/>
                        </w:rPr>
                        <w:t xml:space="preserve"> </w:t>
                      </w:r>
                      <w:r>
                        <w:rPr>
                          <w:rFonts w:ascii="Trebuchet MS"/>
                          <w:color w:val="231F20"/>
                          <w:sz w:val="24"/>
                        </w:rPr>
                        <w:t>they</w:t>
                      </w:r>
                      <w:r>
                        <w:rPr>
                          <w:rFonts w:ascii="Trebuchet MS"/>
                          <w:color w:val="231F20"/>
                          <w:spacing w:val="-10"/>
                          <w:sz w:val="24"/>
                        </w:rPr>
                        <w:t xml:space="preserve"> </w:t>
                      </w:r>
                      <w:r>
                        <w:rPr>
                          <w:rFonts w:ascii="Trebuchet MS"/>
                          <w:color w:val="231F20"/>
                          <w:sz w:val="24"/>
                        </w:rPr>
                        <w:t>often</w:t>
                      </w:r>
                      <w:r>
                        <w:rPr>
                          <w:rFonts w:ascii="Trebuchet MS"/>
                          <w:color w:val="231F20"/>
                          <w:spacing w:val="-10"/>
                          <w:sz w:val="24"/>
                        </w:rPr>
                        <w:t xml:space="preserve"> </w:t>
                      </w:r>
                      <w:r>
                        <w:rPr>
                          <w:rFonts w:ascii="Trebuchet MS"/>
                          <w:color w:val="231F20"/>
                          <w:sz w:val="24"/>
                        </w:rPr>
                        <w:t>seem</w:t>
                      </w:r>
                      <w:r>
                        <w:rPr>
                          <w:rFonts w:ascii="Trebuchet MS"/>
                          <w:color w:val="231F20"/>
                          <w:spacing w:val="-10"/>
                          <w:sz w:val="24"/>
                        </w:rPr>
                        <w:t xml:space="preserve"> </w:t>
                      </w:r>
                      <w:r>
                        <w:rPr>
                          <w:rFonts w:ascii="Trebuchet MS"/>
                          <w:color w:val="231F20"/>
                          <w:sz w:val="24"/>
                        </w:rPr>
                        <w:t>quite</w:t>
                      </w:r>
                      <w:r>
                        <w:rPr>
                          <w:rFonts w:ascii="Trebuchet MS"/>
                          <w:color w:val="231F20"/>
                          <w:spacing w:val="-10"/>
                          <w:sz w:val="24"/>
                        </w:rPr>
                        <w:t xml:space="preserve"> </w:t>
                      </w:r>
                      <w:r>
                        <w:rPr>
                          <w:rFonts w:ascii="Trebuchet MS"/>
                          <w:color w:val="231F20"/>
                          <w:sz w:val="24"/>
                        </w:rPr>
                        <w:t>small.</w:t>
                      </w:r>
                    </w:p>
                  </w:txbxContent>
                </v:textbox>
                <w10:wrap type="none"/>
                <w10:anchorlock/>
              </v:shape>
            </w:pict>
          </mc:Fallback>
        </mc:AlternateContent>
      </w:r>
    </w:p>
    <w:p w14:paraId="6440E89C">
      <w:pPr>
        <w:pStyle w:val="11"/>
        <w:rPr>
          <w:rFonts w:ascii="Tahoma"/>
          <w:sz w:val="20"/>
        </w:rPr>
      </w:pPr>
    </w:p>
    <w:p w14:paraId="4E810B81">
      <w:pPr>
        <w:pStyle w:val="11"/>
        <w:spacing w:before="12"/>
        <w:rPr>
          <w:rFonts w:ascii="Tahoma"/>
          <w:sz w:val="23"/>
        </w:rPr>
      </w:pPr>
    </w:p>
    <w:p w14:paraId="4D6BDEC9">
      <w:pPr>
        <w:spacing w:before="100"/>
        <w:ind w:left="1711" w:right="0" w:firstLine="0"/>
        <w:jc w:val="left"/>
        <w:rPr>
          <w:rFonts w:ascii="Tahoma"/>
          <w:sz w:val="26"/>
        </w:rPr>
      </w:pPr>
      <w:r>
        <w:rPr>
          <w:rFonts w:ascii="Tahoma"/>
          <w:color w:val="25704A"/>
          <w:sz w:val="26"/>
        </w:rPr>
        <w:t>Analyse</w:t>
      </w:r>
      <w:r>
        <w:rPr>
          <w:rFonts w:ascii="Tahoma"/>
          <w:color w:val="25704A"/>
          <w:spacing w:val="-2"/>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story</w:t>
      </w:r>
      <w:r>
        <w:rPr>
          <w:rFonts w:ascii="Tahoma"/>
          <w:color w:val="25704A"/>
          <w:spacing w:val="-1"/>
          <w:sz w:val="26"/>
        </w:rPr>
        <w:t xml:space="preserve"> </w:t>
      </w:r>
      <w:r>
        <w:rPr>
          <w:rFonts w:ascii="Tahoma"/>
          <w:color w:val="25704A"/>
          <w:sz w:val="26"/>
        </w:rPr>
        <w:t>by</w:t>
      </w:r>
      <w:r>
        <w:rPr>
          <w:rFonts w:ascii="Tahoma"/>
          <w:color w:val="25704A"/>
          <w:spacing w:val="-1"/>
          <w:sz w:val="26"/>
        </w:rPr>
        <w:t xml:space="preserve"> </w:t>
      </w:r>
      <w:r>
        <w:rPr>
          <w:rFonts w:ascii="Tahoma"/>
          <w:color w:val="25704A"/>
          <w:sz w:val="26"/>
        </w:rPr>
        <w:t>filling</w:t>
      </w:r>
      <w:r>
        <w:rPr>
          <w:rFonts w:ascii="Tahoma"/>
          <w:color w:val="25704A"/>
          <w:spacing w:val="-1"/>
          <w:sz w:val="26"/>
        </w:rPr>
        <w:t xml:space="preserve"> </w:t>
      </w:r>
      <w:r>
        <w:rPr>
          <w:rFonts w:ascii="Tahoma"/>
          <w:color w:val="25704A"/>
          <w:sz w:val="26"/>
        </w:rPr>
        <w:t>in</w:t>
      </w:r>
      <w:r>
        <w:rPr>
          <w:rFonts w:ascii="Tahoma"/>
          <w:color w:val="25704A"/>
          <w:spacing w:val="-1"/>
          <w:sz w:val="26"/>
        </w:rPr>
        <w:t xml:space="preserve"> </w:t>
      </w:r>
      <w:r>
        <w:rPr>
          <w:rFonts w:ascii="Tahoma"/>
          <w:color w:val="25704A"/>
          <w:sz w:val="26"/>
        </w:rPr>
        <w:t>the</w:t>
      </w:r>
      <w:r>
        <w:rPr>
          <w:rFonts w:ascii="Tahoma"/>
          <w:color w:val="25704A"/>
          <w:spacing w:val="-1"/>
          <w:sz w:val="26"/>
        </w:rPr>
        <w:t xml:space="preserve"> </w:t>
      </w:r>
      <w:r>
        <w:rPr>
          <w:rFonts w:ascii="Tahoma"/>
          <w:color w:val="25704A"/>
          <w:sz w:val="26"/>
        </w:rPr>
        <w:t>table</w:t>
      </w:r>
      <w:r>
        <w:rPr>
          <w:rFonts w:ascii="Tahoma"/>
          <w:color w:val="25704A"/>
          <w:spacing w:val="-1"/>
          <w:sz w:val="26"/>
        </w:rPr>
        <w:t xml:space="preserve"> </w:t>
      </w:r>
      <w:r>
        <w:rPr>
          <w:rFonts w:ascii="Tahoma"/>
          <w:color w:val="25704A"/>
          <w:spacing w:val="-2"/>
          <w:sz w:val="26"/>
        </w:rPr>
        <w:t>below.</w:t>
      </w:r>
    </w:p>
    <w:p w14:paraId="34B7FD34">
      <w:pPr>
        <w:pStyle w:val="11"/>
        <w:spacing w:before="11" w:after="1"/>
        <w:rPr>
          <w:rFonts w:ascii="Tahoma"/>
          <w:sz w:val="16"/>
        </w:rPr>
      </w:pPr>
    </w:p>
    <w:tbl>
      <w:tblPr>
        <w:tblStyle w:val="12"/>
        <w:tblW w:w="0" w:type="auto"/>
        <w:tblInd w:w="1736" w:type="dxa"/>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Layout w:type="fixed"/>
        <w:tblCellMar>
          <w:top w:w="0" w:type="dxa"/>
          <w:left w:w="0" w:type="dxa"/>
          <w:bottom w:w="0" w:type="dxa"/>
          <w:right w:w="0" w:type="dxa"/>
        </w:tblCellMar>
      </w:tblPr>
      <w:tblGrid>
        <w:gridCol w:w="4649"/>
        <w:gridCol w:w="4337"/>
      </w:tblGrid>
      <w:tr w14:paraId="4CE70A39">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848" w:hRule="atLeast"/>
        </w:trPr>
        <w:tc>
          <w:tcPr>
            <w:tcW w:w="4649" w:type="dxa"/>
            <w:tcBorders>
              <w:top w:val="nil"/>
              <w:left w:val="nil"/>
              <w:right w:val="single" w:color="FFFFFF" w:sz="36" w:space="0"/>
            </w:tcBorders>
            <w:shd w:val="clear" w:color="auto" w:fill="ECECEB"/>
          </w:tcPr>
          <w:p w14:paraId="4054F1F9">
            <w:pPr>
              <w:pStyle w:val="16"/>
              <w:spacing w:before="5"/>
              <w:rPr>
                <w:rFonts w:ascii="Tahoma"/>
                <w:sz w:val="23"/>
              </w:rPr>
            </w:pPr>
          </w:p>
          <w:p w14:paraId="5AE3650E">
            <w:pPr>
              <w:pStyle w:val="16"/>
              <w:spacing w:before="1"/>
              <w:ind w:left="311"/>
              <w:rPr>
                <w:rFonts w:ascii="Tahoma"/>
                <w:sz w:val="22"/>
              </w:rPr>
            </w:pPr>
            <w:r>
              <w:rPr>
                <w:rFonts w:ascii="Tahoma"/>
                <w:color w:val="231F20"/>
                <w:sz w:val="22"/>
              </w:rPr>
              <w:t>Where</w:t>
            </w:r>
            <w:r>
              <w:rPr>
                <w:rFonts w:ascii="Tahoma"/>
                <w:color w:val="231F20"/>
                <w:spacing w:val="-4"/>
                <w:sz w:val="22"/>
              </w:rPr>
              <w:t xml:space="preserve"> </w:t>
            </w:r>
            <w:r>
              <w:rPr>
                <w:rFonts w:ascii="Tahoma"/>
                <w:color w:val="231F20"/>
                <w:sz w:val="22"/>
              </w:rPr>
              <w:t>does</w:t>
            </w:r>
            <w:r>
              <w:rPr>
                <w:rFonts w:ascii="Tahoma"/>
                <w:color w:val="231F20"/>
                <w:spacing w:val="-3"/>
                <w:sz w:val="22"/>
              </w:rPr>
              <w:t xml:space="preserve"> </w:t>
            </w:r>
            <w:r>
              <w:rPr>
                <w:rFonts w:ascii="Tahoma"/>
                <w:color w:val="231F20"/>
                <w:sz w:val="22"/>
              </w:rPr>
              <w:t>this</w:t>
            </w:r>
            <w:r>
              <w:rPr>
                <w:rFonts w:ascii="Tahoma"/>
                <w:color w:val="231F20"/>
                <w:spacing w:val="-3"/>
                <w:sz w:val="22"/>
              </w:rPr>
              <w:t xml:space="preserve"> </w:t>
            </w:r>
            <w:r>
              <w:rPr>
                <w:rFonts w:ascii="Tahoma"/>
                <w:color w:val="231F20"/>
                <w:sz w:val="22"/>
              </w:rPr>
              <w:t>story</w:t>
            </w:r>
            <w:r>
              <w:rPr>
                <w:rFonts w:ascii="Tahoma"/>
                <w:color w:val="231F20"/>
                <w:spacing w:val="-4"/>
                <w:sz w:val="22"/>
              </w:rPr>
              <w:t xml:space="preserve"> </w:t>
            </w:r>
            <w:r>
              <w:rPr>
                <w:rFonts w:ascii="Tahoma"/>
                <w:color w:val="231F20"/>
                <w:spacing w:val="-2"/>
                <w:sz w:val="22"/>
              </w:rPr>
              <w:t>happen?</w:t>
            </w:r>
          </w:p>
        </w:tc>
        <w:tc>
          <w:tcPr>
            <w:tcW w:w="4337" w:type="dxa"/>
            <w:tcBorders>
              <w:top w:val="nil"/>
              <w:left w:val="single" w:color="FFFFFF" w:sz="36" w:space="0"/>
              <w:right w:val="nil"/>
            </w:tcBorders>
            <w:shd w:val="clear" w:color="auto" w:fill="ECECEB"/>
          </w:tcPr>
          <w:p w14:paraId="3DFED1B6">
            <w:pPr>
              <w:pStyle w:val="16"/>
              <w:spacing w:before="11"/>
              <w:rPr>
                <w:rFonts w:ascii="Tahoma"/>
                <w:sz w:val="22"/>
              </w:rPr>
            </w:pPr>
          </w:p>
          <w:p w14:paraId="065CF2D9">
            <w:pPr>
              <w:pStyle w:val="16"/>
              <w:ind w:left="454"/>
              <w:rPr>
                <w:rFonts w:ascii="Tahoma"/>
                <w:sz w:val="22"/>
              </w:rPr>
            </w:pPr>
            <w:r>
              <w:rPr>
                <w:rFonts w:ascii="Tahoma"/>
                <w:color w:val="231F20"/>
                <w:w w:val="105"/>
                <w:sz w:val="22"/>
              </w:rPr>
              <w:t>mostly</w:t>
            </w:r>
            <w:r>
              <w:rPr>
                <w:rFonts w:ascii="Tahoma"/>
                <w:color w:val="231F20"/>
                <w:spacing w:val="1"/>
                <w:w w:val="105"/>
                <w:sz w:val="22"/>
              </w:rPr>
              <w:t xml:space="preserve"> </w:t>
            </w:r>
            <w:r>
              <w:rPr>
                <w:rFonts w:ascii="Tahoma"/>
                <w:color w:val="231F20"/>
                <w:w w:val="105"/>
                <w:sz w:val="22"/>
              </w:rPr>
              <w:t>in</w:t>
            </w:r>
            <w:r>
              <w:rPr>
                <w:rFonts w:ascii="Tahoma"/>
                <w:color w:val="231F20"/>
                <w:spacing w:val="2"/>
                <w:w w:val="105"/>
                <w:sz w:val="22"/>
              </w:rPr>
              <w:t xml:space="preserve"> </w:t>
            </w:r>
            <w:r>
              <w:rPr>
                <w:rFonts w:ascii="Tahoma"/>
                <w:color w:val="231F20"/>
                <w:w w:val="105"/>
                <w:sz w:val="22"/>
              </w:rPr>
              <w:t>a</w:t>
            </w:r>
            <w:r>
              <w:rPr>
                <w:rFonts w:ascii="Tahoma"/>
                <w:color w:val="231F20"/>
                <w:spacing w:val="1"/>
                <w:w w:val="105"/>
                <w:sz w:val="22"/>
              </w:rPr>
              <w:t xml:space="preserve"> </w:t>
            </w:r>
            <w:r>
              <w:rPr>
                <w:rFonts w:ascii="Tahoma"/>
                <w:color w:val="231F20"/>
                <w:spacing w:val="-4"/>
                <w:w w:val="105"/>
                <w:sz w:val="22"/>
              </w:rPr>
              <w:t>taxi</w:t>
            </w:r>
          </w:p>
        </w:tc>
      </w:tr>
      <w:tr w14:paraId="02A10FA2">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847" w:hRule="atLeast"/>
        </w:trPr>
        <w:tc>
          <w:tcPr>
            <w:tcW w:w="4649" w:type="dxa"/>
            <w:tcBorders>
              <w:left w:val="nil"/>
              <w:right w:val="single" w:color="FFFFFF" w:sz="36" w:space="0"/>
            </w:tcBorders>
            <w:shd w:val="clear" w:color="auto" w:fill="ECECEB"/>
          </w:tcPr>
          <w:p w14:paraId="628CEC56">
            <w:pPr>
              <w:pStyle w:val="16"/>
              <w:spacing w:before="4"/>
              <w:rPr>
                <w:rFonts w:ascii="Tahoma"/>
                <w:sz w:val="23"/>
              </w:rPr>
            </w:pPr>
          </w:p>
          <w:p w14:paraId="61B6D404">
            <w:pPr>
              <w:pStyle w:val="16"/>
              <w:ind w:left="311"/>
              <w:rPr>
                <w:rFonts w:ascii="Tahoma"/>
                <w:sz w:val="22"/>
              </w:rPr>
            </w:pPr>
            <w:r>
              <w:rPr>
                <w:rFonts w:ascii="Tahoma"/>
                <w:color w:val="231F20"/>
                <w:sz w:val="22"/>
              </w:rPr>
              <w:t>Who</w:t>
            </w:r>
            <w:r>
              <w:rPr>
                <w:rFonts w:ascii="Tahoma"/>
                <w:color w:val="231F20"/>
                <w:spacing w:val="-3"/>
                <w:sz w:val="22"/>
              </w:rPr>
              <w:t xml:space="preserve"> </w:t>
            </w:r>
            <w:r>
              <w:rPr>
                <w:rFonts w:ascii="Tahoma"/>
                <w:color w:val="231F20"/>
                <w:sz w:val="22"/>
              </w:rPr>
              <w:t>are</w:t>
            </w:r>
            <w:r>
              <w:rPr>
                <w:rFonts w:ascii="Tahoma"/>
                <w:color w:val="231F20"/>
                <w:spacing w:val="-2"/>
                <w:sz w:val="22"/>
              </w:rPr>
              <w:t xml:space="preserve"> </w:t>
            </w:r>
            <w:r>
              <w:rPr>
                <w:rFonts w:ascii="Tahoma"/>
                <w:color w:val="231F20"/>
                <w:sz w:val="22"/>
              </w:rPr>
              <w:t>the</w:t>
            </w:r>
            <w:r>
              <w:rPr>
                <w:rFonts w:ascii="Tahoma"/>
                <w:color w:val="231F20"/>
                <w:spacing w:val="-2"/>
                <w:sz w:val="22"/>
              </w:rPr>
              <w:t xml:space="preserve"> </w:t>
            </w:r>
            <w:r>
              <w:rPr>
                <w:rFonts w:ascii="Tahoma"/>
                <w:color w:val="231F20"/>
                <w:sz w:val="22"/>
              </w:rPr>
              <w:t>main</w:t>
            </w:r>
            <w:r>
              <w:rPr>
                <w:rFonts w:ascii="Tahoma"/>
                <w:color w:val="231F20"/>
                <w:spacing w:val="-2"/>
                <w:sz w:val="22"/>
              </w:rPr>
              <w:t xml:space="preserve"> </w:t>
            </w:r>
            <w:r>
              <w:rPr>
                <w:rFonts w:ascii="Tahoma"/>
                <w:color w:val="231F20"/>
                <w:sz w:val="22"/>
              </w:rPr>
              <w:t>characters</w:t>
            </w:r>
            <w:r>
              <w:rPr>
                <w:rFonts w:ascii="Tahoma"/>
                <w:color w:val="231F20"/>
                <w:spacing w:val="-3"/>
                <w:sz w:val="22"/>
              </w:rPr>
              <w:t xml:space="preserve"> </w:t>
            </w:r>
            <w:r>
              <w:rPr>
                <w:rFonts w:ascii="Tahoma"/>
                <w:color w:val="231F20"/>
                <w:sz w:val="22"/>
              </w:rPr>
              <w:t>in</w:t>
            </w:r>
            <w:r>
              <w:rPr>
                <w:rFonts w:ascii="Tahoma"/>
                <w:color w:val="231F20"/>
                <w:spacing w:val="-2"/>
                <w:sz w:val="22"/>
              </w:rPr>
              <w:t xml:space="preserve"> </w:t>
            </w:r>
            <w:r>
              <w:rPr>
                <w:rFonts w:ascii="Tahoma"/>
                <w:color w:val="231F20"/>
                <w:sz w:val="22"/>
              </w:rPr>
              <w:t>the</w:t>
            </w:r>
            <w:r>
              <w:rPr>
                <w:rFonts w:ascii="Tahoma"/>
                <w:color w:val="231F20"/>
                <w:spacing w:val="-2"/>
                <w:sz w:val="22"/>
              </w:rPr>
              <w:t xml:space="preserve"> story?</w:t>
            </w:r>
          </w:p>
        </w:tc>
        <w:tc>
          <w:tcPr>
            <w:tcW w:w="4337" w:type="dxa"/>
            <w:tcBorders>
              <w:left w:val="single" w:color="FFFFFF" w:sz="36" w:space="0"/>
              <w:right w:val="nil"/>
            </w:tcBorders>
            <w:shd w:val="clear" w:color="auto" w:fill="ECECEB"/>
          </w:tcPr>
          <w:p w14:paraId="0EB7BA2A">
            <w:pPr>
              <w:pStyle w:val="16"/>
              <w:rPr>
                <w:rFonts w:ascii="Times New Roman"/>
                <w:sz w:val="22"/>
              </w:rPr>
            </w:pPr>
          </w:p>
        </w:tc>
      </w:tr>
      <w:tr w14:paraId="73E8A234">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847" w:hRule="atLeast"/>
        </w:trPr>
        <w:tc>
          <w:tcPr>
            <w:tcW w:w="4649" w:type="dxa"/>
            <w:tcBorders>
              <w:left w:val="nil"/>
              <w:right w:val="single" w:color="FFFFFF" w:sz="36" w:space="0"/>
            </w:tcBorders>
            <w:shd w:val="clear" w:color="auto" w:fill="ECECEB"/>
          </w:tcPr>
          <w:p w14:paraId="76F4303F">
            <w:pPr>
              <w:pStyle w:val="16"/>
              <w:spacing w:before="4"/>
              <w:rPr>
                <w:rFonts w:ascii="Tahoma"/>
                <w:sz w:val="23"/>
              </w:rPr>
            </w:pPr>
          </w:p>
          <w:p w14:paraId="1E06750A">
            <w:pPr>
              <w:pStyle w:val="16"/>
              <w:ind w:left="311"/>
              <w:rPr>
                <w:rFonts w:ascii="Tahoma"/>
                <w:sz w:val="22"/>
              </w:rPr>
            </w:pPr>
            <w:r>
              <w:rPr>
                <w:rFonts w:ascii="Tahoma"/>
                <w:color w:val="231F20"/>
                <w:sz w:val="22"/>
              </w:rPr>
              <w:t>What</w:t>
            </w:r>
            <w:r>
              <w:rPr>
                <w:rFonts w:ascii="Tahoma"/>
                <w:color w:val="231F20"/>
                <w:spacing w:val="-9"/>
                <w:sz w:val="22"/>
              </w:rPr>
              <w:t xml:space="preserve"> </w:t>
            </w:r>
            <w:r>
              <w:rPr>
                <w:rFonts w:ascii="Tahoma"/>
                <w:color w:val="231F20"/>
                <w:sz w:val="22"/>
              </w:rPr>
              <w:t>are</w:t>
            </w:r>
            <w:r>
              <w:rPr>
                <w:rFonts w:ascii="Tahoma"/>
                <w:color w:val="231F20"/>
                <w:spacing w:val="-8"/>
                <w:sz w:val="22"/>
              </w:rPr>
              <w:t xml:space="preserve"> </w:t>
            </w:r>
            <w:r>
              <w:rPr>
                <w:rFonts w:ascii="Tahoma"/>
                <w:color w:val="231F20"/>
                <w:sz w:val="22"/>
              </w:rPr>
              <w:t>the</w:t>
            </w:r>
            <w:r>
              <w:rPr>
                <w:rFonts w:ascii="Tahoma"/>
                <w:color w:val="231F20"/>
                <w:spacing w:val="-9"/>
                <w:sz w:val="22"/>
              </w:rPr>
              <w:t xml:space="preserve"> </w:t>
            </w:r>
            <w:r>
              <w:rPr>
                <w:rFonts w:ascii="Tahoma"/>
                <w:color w:val="231F20"/>
                <w:sz w:val="22"/>
              </w:rPr>
              <w:t>main</w:t>
            </w:r>
            <w:r>
              <w:rPr>
                <w:rFonts w:ascii="Tahoma"/>
                <w:color w:val="231F20"/>
                <w:spacing w:val="-8"/>
                <w:sz w:val="22"/>
              </w:rPr>
              <w:t xml:space="preserve"> </w:t>
            </w:r>
            <w:r>
              <w:rPr>
                <w:rFonts w:ascii="Tahoma"/>
                <w:color w:val="231F20"/>
                <w:sz w:val="22"/>
              </w:rPr>
              <w:t>events</w:t>
            </w:r>
            <w:r>
              <w:rPr>
                <w:rFonts w:ascii="Tahoma"/>
                <w:color w:val="231F20"/>
                <w:spacing w:val="-9"/>
                <w:sz w:val="22"/>
              </w:rPr>
              <w:t xml:space="preserve"> </w:t>
            </w:r>
            <w:r>
              <w:rPr>
                <w:rFonts w:ascii="Tahoma"/>
                <w:color w:val="231F20"/>
                <w:sz w:val="22"/>
              </w:rPr>
              <w:t>in</w:t>
            </w:r>
            <w:r>
              <w:rPr>
                <w:rFonts w:ascii="Tahoma"/>
                <w:color w:val="231F20"/>
                <w:spacing w:val="-8"/>
                <w:sz w:val="22"/>
              </w:rPr>
              <w:t xml:space="preserve"> </w:t>
            </w:r>
            <w:r>
              <w:rPr>
                <w:rFonts w:ascii="Tahoma"/>
                <w:color w:val="231F20"/>
                <w:sz w:val="22"/>
              </w:rPr>
              <w:t>the</w:t>
            </w:r>
            <w:r>
              <w:rPr>
                <w:rFonts w:ascii="Tahoma"/>
                <w:color w:val="231F20"/>
                <w:spacing w:val="-9"/>
                <w:sz w:val="22"/>
              </w:rPr>
              <w:t xml:space="preserve"> </w:t>
            </w:r>
            <w:r>
              <w:rPr>
                <w:rFonts w:ascii="Tahoma"/>
                <w:color w:val="231F20"/>
                <w:spacing w:val="-2"/>
                <w:sz w:val="22"/>
              </w:rPr>
              <w:t>story?</w:t>
            </w:r>
          </w:p>
        </w:tc>
        <w:tc>
          <w:tcPr>
            <w:tcW w:w="4337" w:type="dxa"/>
            <w:tcBorders>
              <w:left w:val="single" w:color="FFFFFF" w:sz="36" w:space="0"/>
              <w:right w:val="nil"/>
            </w:tcBorders>
            <w:shd w:val="clear" w:color="auto" w:fill="ECECEB"/>
          </w:tcPr>
          <w:p w14:paraId="06AB2DFB">
            <w:pPr>
              <w:pStyle w:val="16"/>
              <w:rPr>
                <w:rFonts w:ascii="Times New Roman"/>
                <w:sz w:val="22"/>
              </w:rPr>
            </w:pPr>
          </w:p>
        </w:tc>
      </w:tr>
      <w:tr w14:paraId="065CF790">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848" w:hRule="atLeast"/>
        </w:trPr>
        <w:tc>
          <w:tcPr>
            <w:tcW w:w="4649" w:type="dxa"/>
            <w:tcBorders>
              <w:left w:val="nil"/>
              <w:bottom w:val="nil"/>
              <w:right w:val="single" w:color="FFFFFF" w:sz="36" w:space="0"/>
            </w:tcBorders>
            <w:shd w:val="clear" w:color="auto" w:fill="ECECEB"/>
          </w:tcPr>
          <w:p w14:paraId="2AE96EC2">
            <w:pPr>
              <w:pStyle w:val="16"/>
              <w:spacing w:before="4"/>
              <w:rPr>
                <w:rFonts w:ascii="Tahoma"/>
                <w:sz w:val="23"/>
              </w:rPr>
            </w:pPr>
          </w:p>
          <w:p w14:paraId="72147863">
            <w:pPr>
              <w:pStyle w:val="16"/>
              <w:ind w:left="311"/>
              <w:rPr>
                <w:rFonts w:ascii="Tahoma"/>
                <w:sz w:val="22"/>
              </w:rPr>
            </w:pPr>
            <w:r>
              <w:rPr>
                <w:rFonts w:ascii="Tahoma"/>
                <w:color w:val="231F20"/>
                <w:sz w:val="22"/>
              </w:rPr>
              <w:t>What</w:t>
            </w:r>
            <w:r>
              <w:rPr>
                <w:rFonts w:ascii="Tahoma"/>
                <w:color w:val="231F20"/>
                <w:spacing w:val="-13"/>
                <w:sz w:val="22"/>
              </w:rPr>
              <w:t xml:space="preserve"> </w:t>
            </w:r>
            <w:r>
              <w:rPr>
                <w:rFonts w:ascii="Tahoma"/>
                <w:color w:val="231F20"/>
                <w:sz w:val="22"/>
              </w:rPr>
              <w:t>is</w:t>
            </w:r>
            <w:r>
              <w:rPr>
                <w:rFonts w:ascii="Tahoma"/>
                <w:color w:val="231F20"/>
                <w:spacing w:val="-12"/>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main</w:t>
            </w:r>
            <w:r>
              <w:rPr>
                <w:rFonts w:ascii="Tahoma"/>
                <w:color w:val="231F20"/>
                <w:spacing w:val="-12"/>
                <w:sz w:val="22"/>
              </w:rPr>
              <w:t xml:space="preserve"> </w:t>
            </w:r>
            <w:r>
              <w:rPr>
                <w:rFonts w:ascii="Tahoma"/>
                <w:color w:val="231F20"/>
                <w:sz w:val="22"/>
              </w:rPr>
              <w:t>point</w:t>
            </w:r>
            <w:r>
              <w:rPr>
                <w:rFonts w:ascii="Tahoma"/>
                <w:color w:val="231F20"/>
                <w:spacing w:val="-12"/>
                <w:sz w:val="22"/>
              </w:rPr>
              <w:t xml:space="preserve"> </w:t>
            </w:r>
            <w:r>
              <w:rPr>
                <w:rFonts w:ascii="Tahoma"/>
                <w:color w:val="231F20"/>
                <w:sz w:val="22"/>
              </w:rPr>
              <w:t>of</w:t>
            </w:r>
            <w:r>
              <w:rPr>
                <w:rFonts w:ascii="Tahoma"/>
                <w:color w:val="231F20"/>
                <w:spacing w:val="-13"/>
                <w:sz w:val="22"/>
              </w:rPr>
              <w:t xml:space="preserve"> </w:t>
            </w:r>
            <w:r>
              <w:rPr>
                <w:rFonts w:ascii="Tahoma"/>
                <w:color w:val="231F20"/>
                <w:sz w:val="22"/>
              </w:rPr>
              <w:t>the</w:t>
            </w:r>
            <w:r>
              <w:rPr>
                <w:rFonts w:ascii="Tahoma"/>
                <w:color w:val="231F20"/>
                <w:spacing w:val="-12"/>
                <w:sz w:val="22"/>
              </w:rPr>
              <w:t xml:space="preserve"> </w:t>
            </w:r>
            <w:r>
              <w:rPr>
                <w:rFonts w:ascii="Tahoma"/>
                <w:color w:val="231F20"/>
                <w:spacing w:val="-2"/>
                <w:sz w:val="22"/>
              </w:rPr>
              <w:t>story?</w:t>
            </w:r>
          </w:p>
        </w:tc>
        <w:tc>
          <w:tcPr>
            <w:tcW w:w="4337" w:type="dxa"/>
            <w:tcBorders>
              <w:left w:val="single" w:color="FFFFFF" w:sz="36" w:space="0"/>
              <w:bottom w:val="nil"/>
              <w:right w:val="nil"/>
            </w:tcBorders>
            <w:shd w:val="clear" w:color="auto" w:fill="ECECEB"/>
          </w:tcPr>
          <w:p w14:paraId="4DB27A83">
            <w:pPr>
              <w:pStyle w:val="16"/>
              <w:rPr>
                <w:rFonts w:ascii="Times New Roman"/>
                <w:sz w:val="22"/>
              </w:rPr>
            </w:pPr>
          </w:p>
        </w:tc>
      </w:tr>
    </w:tbl>
    <w:p w14:paraId="1F7E6847">
      <w:pPr>
        <w:pStyle w:val="11"/>
        <w:rPr>
          <w:rFonts w:ascii="Tahoma"/>
          <w:sz w:val="30"/>
        </w:rPr>
      </w:pPr>
    </w:p>
    <w:p w14:paraId="221E0781">
      <w:pPr>
        <w:pStyle w:val="11"/>
        <w:spacing w:before="8"/>
        <w:rPr>
          <w:rFonts w:ascii="Tahoma"/>
          <w:sz w:val="24"/>
        </w:rPr>
      </w:pPr>
    </w:p>
    <w:p w14:paraId="6A6AA363">
      <w:pPr>
        <w:spacing w:before="0"/>
        <w:ind w:left="1688" w:right="0" w:firstLine="0"/>
        <w:jc w:val="left"/>
        <w:rPr>
          <w:rFonts w:ascii="Tahoma"/>
          <w:sz w:val="26"/>
        </w:rPr>
      </w:pPr>
      <w:r>
        <w:rPr>
          <w:rFonts w:ascii="Tahoma"/>
          <w:color w:val="25704A"/>
          <w:sz w:val="26"/>
        </w:rPr>
        <w:t>Discuss</w:t>
      </w:r>
      <w:r>
        <w:rPr>
          <w:rFonts w:ascii="Tahoma"/>
          <w:color w:val="25704A"/>
          <w:spacing w:val="3"/>
          <w:sz w:val="26"/>
        </w:rPr>
        <w:t xml:space="preserve"> </w:t>
      </w:r>
      <w:r>
        <w:rPr>
          <w:rFonts w:ascii="Tahoma"/>
          <w:color w:val="25704A"/>
          <w:sz w:val="26"/>
        </w:rPr>
        <w:t>the</w:t>
      </w:r>
      <w:r>
        <w:rPr>
          <w:rFonts w:ascii="Tahoma"/>
          <w:color w:val="25704A"/>
          <w:spacing w:val="4"/>
          <w:sz w:val="26"/>
        </w:rPr>
        <w:t xml:space="preserve"> </w:t>
      </w:r>
      <w:r>
        <w:rPr>
          <w:rFonts w:ascii="Tahoma"/>
          <w:color w:val="25704A"/>
          <w:sz w:val="26"/>
        </w:rPr>
        <w:t>following</w:t>
      </w:r>
      <w:r>
        <w:rPr>
          <w:rFonts w:ascii="Tahoma"/>
          <w:color w:val="25704A"/>
          <w:spacing w:val="3"/>
          <w:sz w:val="26"/>
        </w:rPr>
        <w:t xml:space="preserve"> </w:t>
      </w:r>
      <w:r>
        <w:rPr>
          <w:rFonts w:ascii="Tahoma"/>
          <w:color w:val="25704A"/>
          <w:sz w:val="26"/>
        </w:rPr>
        <w:t>questions</w:t>
      </w:r>
      <w:r>
        <w:rPr>
          <w:rFonts w:ascii="Tahoma"/>
          <w:color w:val="25704A"/>
          <w:spacing w:val="4"/>
          <w:sz w:val="26"/>
        </w:rPr>
        <w:t xml:space="preserve"> </w:t>
      </w:r>
      <w:r>
        <w:rPr>
          <w:rFonts w:ascii="Tahoma"/>
          <w:color w:val="25704A"/>
          <w:sz w:val="26"/>
        </w:rPr>
        <w:t>with</w:t>
      </w:r>
      <w:r>
        <w:rPr>
          <w:rFonts w:ascii="Tahoma"/>
          <w:color w:val="25704A"/>
          <w:spacing w:val="3"/>
          <w:sz w:val="26"/>
        </w:rPr>
        <w:t xml:space="preserve"> </w:t>
      </w:r>
      <w:r>
        <w:rPr>
          <w:rFonts w:ascii="Tahoma"/>
          <w:color w:val="25704A"/>
          <w:sz w:val="26"/>
        </w:rPr>
        <w:t>a</w:t>
      </w:r>
      <w:r>
        <w:rPr>
          <w:rFonts w:ascii="Tahoma"/>
          <w:color w:val="25704A"/>
          <w:spacing w:val="4"/>
          <w:sz w:val="26"/>
        </w:rPr>
        <w:t xml:space="preserve"> </w:t>
      </w:r>
      <w:r>
        <w:rPr>
          <w:rFonts w:ascii="Tahoma"/>
          <w:color w:val="25704A"/>
          <w:spacing w:val="-2"/>
          <w:sz w:val="26"/>
        </w:rPr>
        <w:t>partner.</w:t>
      </w:r>
    </w:p>
    <w:p w14:paraId="33A4F9F7">
      <w:pPr>
        <w:pStyle w:val="15"/>
        <w:numPr>
          <w:ilvl w:val="0"/>
          <w:numId w:val="96"/>
        </w:numPr>
        <w:tabs>
          <w:tab w:val="left" w:pos="2065"/>
        </w:tabs>
        <w:spacing w:before="103" w:after="0" w:line="240" w:lineRule="auto"/>
        <w:ind w:left="2065" w:right="0" w:hanging="351"/>
        <w:jc w:val="left"/>
        <w:rPr>
          <w:sz w:val="22"/>
        </w:rPr>
      </w:pPr>
      <w:r>
        <w:rPr>
          <w:color w:val="231F20"/>
          <w:spacing w:val="-2"/>
          <w:sz w:val="22"/>
        </w:rPr>
        <w:t>What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author’s</w:t>
      </w:r>
      <w:r>
        <w:rPr>
          <w:color w:val="231F20"/>
          <w:spacing w:val="-13"/>
          <w:sz w:val="22"/>
        </w:rPr>
        <w:t xml:space="preserve"> </w:t>
      </w:r>
      <w:r>
        <w:rPr>
          <w:color w:val="231F20"/>
          <w:spacing w:val="-2"/>
          <w:sz w:val="22"/>
        </w:rPr>
        <w:t>purpose</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writing</w:t>
      </w:r>
      <w:r>
        <w:rPr>
          <w:color w:val="231F20"/>
          <w:spacing w:val="-13"/>
          <w:sz w:val="22"/>
        </w:rPr>
        <w:t xml:space="preserve"> </w:t>
      </w:r>
      <w:r>
        <w:rPr>
          <w:color w:val="231F20"/>
          <w:spacing w:val="-2"/>
          <w:sz w:val="22"/>
        </w:rPr>
        <w:t>this</w:t>
      </w:r>
      <w:r>
        <w:rPr>
          <w:color w:val="231F20"/>
          <w:spacing w:val="-13"/>
          <w:sz w:val="22"/>
        </w:rPr>
        <w:t xml:space="preserve"> </w:t>
      </w:r>
      <w:r>
        <w:rPr>
          <w:color w:val="231F20"/>
          <w:spacing w:val="-2"/>
          <w:sz w:val="22"/>
        </w:rPr>
        <w:t>story?</w:t>
      </w:r>
      <w:r>
        <w:rPr>
          <w:color w:val="231F20"/>
          <w:spacing w:val="-13"/>
          <w:sz w:val="22"/>
        </w:rPr>
        <w:t xml:space="preserve"> </w:t>
      </w:r>
      <w:r>
        <w:rPr>
          <w:color w:val="231F20"/>
          <w:spacing w:val="-2"/>
          <w:sz w:val="22"/>
        </w:rPr>
        <w:t>Do</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think</w:t>
      </w:r>
      <w:r>
        <w:rPr>
          <w:color w:val="231F20"/>
          <w:spacing w:val="-12"/>
          <w:sz w:val="22"/>
        </w:rPr>
        <w:t xml:space="preserve"> </w:t>
      </w:r>
      <w:r>
        <w:rPr>
          <w:color w:val="231F20"/>
          <w:spacing w:val="-2"/>
          <w:sz w:val="22"/>
        </w:rPr>
        <w:t>he</w:t>
      </w:r>
      <w:r>
        <w:rPr>
          <w:color w:val="231F20"/>
          <w:spacing w:val="-13"/>
          <w:sz w:val="22"/>
        </w:rPr>
        <w:t xml:space="preserve"> </w:t>
      </w:r>
      <w:r>
        <w:rPr>
          <w:color w:val="231F20"/>
          <w:spacing w:val="-2"/>
          <w:sz w:val="22"/>
        </w:rPr>
        <w:t>succeeded?</w:t>
      </w:r>
    </w:p>
    <w:p w14:paraId="0D039C74">
      <w:pPr>
        <w:pStyle w:val="15"/>
        <w:numPr>
          <w:ilvl w:val="0"/>
          <w:numId w:val="96"/>
        </w:numPr>
        <w:tabs>
          <w:tab w:val="left" w:pos="2065"/>
        </w:tabs>
        <w:spacing w:before="89" w:after="0" w:line="240" w:lineRule="auto"/>
        <w:ind w:left="2065" w:right="0" w:hanging="351"/>
        <w:jc w:val="left"/>
        <w:rPr>
          <w:sz w:val="22"/>
        </w:rPr>
      </w:pPr>
      <w:r>
        <w:rPr>
          <w:color w:val="231F20"/>
          <w:sz w:val="22"/>
        </w:rPr>
        <w:t>What</w:t>
      </w:r>
      <w:r>
        <w:rPr>
          <w:color w:val="231F20"/>
          <w:spacing w:val="-15"/>
          <w:sz w:val="22"/>
        </w:rPr>
        <w:t xml:space="preserve"> </w:t>
      </w:r>
      <w:r>
        <w:rPr>
          <w:color w:val="231F20"/>
          <w:sz w:val="22"/>
        </w:rPr>
        <w:t>did</w:t>
      </w:r>
      <w:r>
        <w:rPr>
          <w:color w:val="231F20"/>
          <w:spacing w:val="-14"/>
          <w:sz w:val="22"/>
        </w:rPr>
        <w:t xml:space="preserve"> </w:t>
      </w:r>
      <w:r>
        <w:rPr>
          <w:color w:val="231F20"/>
          <w:sz w:val="22"/>
        </w:rPr>
        <w:t>you</w:t>
      </w:r>
      <w:r>
        <w:rPr>
          <w:color w:val="231F20"/>
          <w:spacing w:val="-15"/>
          <w:sz w:val="22"/>
        </w:rPr>
        <w:t xml:space="preserve"> </w:t>
      </w:r>
      <w:r>
        <w:rPr>
          <w:color w:val="231F20"/>
          <w:sz w:val="22"/>
        </w:rPr>
        <w:t>like</w:t>
      </w:r>
      <w:r>
        <w:rPr>
          <w:color w:val="231F20"/>
          <w:spacing w:val="-14"/>
          <w:sz w:val="22"/>
        </w:rPr>
        <w:t xml:space="preserve"> </w:t>
      </w:r>
      <w:r>
        <w:rPr>
          <w:color w:val="231F20"/>
          <w:sz w:val="22"/>
        </w:rPr>
        <w:t>about</w:t>
      </w:r>
      <w:r>
        <w:rPr>
          <w:color w:val="231F20"/>
          <w:spacing w:val="-15"/>
          <w:sz w:val="22"/>
        </w:rPr>
        <w:t xml:space="preserve"> </w:t>
      </w:r>
      <w:r>
        <w:rPr>
          <w:color w:val="231F20"/>
          <w:sz w:val="22"/>
        </w:rPr>
        <w:t>this</w:t>
      </w:r>
      <w:r>
        <w:rPr>
          <w:color w:val="231F20"/>
          <w:spacing w:val="-14"/>
          <w:sz w:val="22"/>
        </w:rPr>
        <w:t xml:space="preserve"> </w:t>
      </w:r>
      <w:r>
        <w:rPr>
          <w:color w:val="231F20"/>
          <w:sz w:val="22"/>
        </w:rPr>
        <w:t>story?</w:t>
      </w:r>
      <w:r>
        <w:rPr>
          <w:color w:val="231F20"/>
          <w:spacing w:val="-15"/>
          <w:sz w:val="22"/>
        </w:rPr>
        <w:t xml:space="preserve"> </w:t>
      </w:r>
      <w:r>
        <w:rPr>
          <w:color w:val="231F20"/>
          <w:sz w:val="22"/>
        </w:rPr>
        <w:t>What</w:t>
      </w:r>
      <w:r>
        <w:rPr>
          <w:color w:val="231F20"/>
          <w:spacing w:val="-14"/>
          <w:sz w:val="22"/>
        </w:rPr>
        <w:t xml:space="preserve"> </w:t>
      </w:r>
      <w:r>
        <w:rPr>
          <w:color w:val="231F20"/>
          <w:sz w:val="22"/>
        </w:rPr>
        <w:t>did</w:t>
      </w:r>
      <w:r>
        <w:rPr>
          <w:color w:val="231F20"/>
          <w:spacing w:val="-15"/>
          <w:sz w:val="22"/>
        </w:rPr>
        <w:t xml:space="preserve"> </w:t>
      </w:r>
      <w:r>
        <w:rPr>
          <w:color w:val="231F20"/>
          <w:sz w:val="22"/>
        </w:rPr>
        <w:t>you</w:t>
      </w:r>
      <w:r>
        <w:rPr>
          <w:color w:val="231F20"/>
          <w:spacing w:val="-14"/>
          <w:sz w:val="22"/>
        </w:rPr>
        <w:t xml:space="preserve"> </w:t>
      </w:r>
      <w:r>
        <w:rPr>
          <w:color w:val="231F20"/>
          <w:sz w:val="22"/>
        </w:rPr>
        <w:t>not</w:t>
      </w:r>
      <w:r>
        <w:rPr>
          <w:color w:val="231F20"/>
          <w:spacing w:val="-15"/>
          <w:sz w:val="22"/>
        </w:rPr>
        <w:t xml:space="preserve"> </w:t>
      </w:r>
      <w:r>
        <w:rPr>
          <w:color w:val="231F20"/>
          <w:sz w:val="22"/>
        </w:rPr>
        <w:t>like?</w:t>
      </w:r>
      <w:r>
        <w:rPr>
          <w:color w:val="231F20"/>
          <w:spacing w:val="-14"/>
          <w:sz w:val="22"/>
        </w:rPr>
        <w:t xml:space="preserve"> </w:t>
      </w:r>
      <w:r>
        <w:rPr>
          <w:color w:val="231F20"/>
          <w:spacing w:val="-4"/>
          <w:sz w:val="22"/>
        </w:rPr>
        <w:t>Why?</w:t>
      </w:r>
    </w:p>
    <w:p w14:paraId="1AFB12A4">
      <w:pPr>
        <w:pStyle w:val="15"/>
        <w:numPr>
          <w:ilvl w:val="0"/>
          <w:numId w:val="96"/>
        </w:numPr>
        <w:tabs>
          <w:tab w:val="left" w:pos="2065"/>
        </w:tabs>
        <w:spacing w:before="89" w:after="0" w:line="240" w:lineRule="auto"/>
        <w:ind w:left="2065" w:right="0" w:hanging="351"/>
        <w:jc w:val="left"/>
        <w:rPr>
          <w:sz w:val="22"/>
        </w:rPr>
      </w:pPr>
      <w:r>
        <w:rPr>
          <w:color w:val="231F20"/>
          <w:spacing w:val="-2"/>
          <w:sz w:val="22"/>
        </w:rPr>
        <w:t>Would</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recommend</w:t>
      </w:r>
      <w:r>
        <w:rPr>
          <w:color w:val="231F20"/>
          <w:spacing w:val="-7"/>
          <w:sz w:val="22"/>
        </w:rPr>
        <w:t xml:space="preserve"> </w:t>
      </w:r>
      <w:r>
        <w:rPr>
          <w:color w:val="231F20"/>
          <w:spacing w:val="-2"/>
          <w:sz w:val="22"/>
        </w:rPr>
        <w:t>this</w:t>
      </w:r>
      <w:r>
        <w:rPr>
          <w:color w:val="231F20"/>
          <w:spacing w:val="-7"/>
          <w:sz w:val="22"/>
        </w:rPr>
        <w:t xml:space="preserve"> </w:t>
      </w:r>
      <w:r>
        <w:rPr>
          <w:color w:val="231F20"/>
          <w:spacing w:val="-2"/>
          <w:sz w:val="22"/>
        </w:rPr>
        <w:t>story</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others?</w:t>
      </w:r>
      <w:r>
        <w:rPr>
          <w:color w:val="231F20"/>
          <w:spacing w:val="-7"/>
          <w:sz w:val="22"/>
        </w:rPr>
        <w:t xml:space="preserve"> </w:t>
      </w:r>
      <w:r>
        <w:rPr>
          <w:color w:val="231F20"/>
          <w:spacing w:val="-2"/>
          <w:sz w:val="22"/>
        </w:rPr>
        <w:t>Why</w:t>
      </w:r>
      <w:r>
        <w:rPr>
          <w:color w:val="231F20"/>
          <w:spacing w:val="-7"/>
          <w:sz w:val="22"/>
        </w:rPr>
        <w:t xml:space="preserve"> </w:t>
      </w:r>
      <w:r>
        <w:rPr>
          <w:color w:val="231F20"/>
          <w:spacing w:val="-2"/>
          <w:sz w:val="22"/>
        </w:rPr>
        <w:t>or</w:t>
      </w:r>
      <w:r>
        <w:rPr>
          <w:color w:val="231F20"/>
          <w:spacing w:val="-7"/>
          <w:sz w:val="22"/>
        </w:rPr>
        <w:t xml:space="preserve"> </w:t>
      </w:r>
      <w:r>
        <w:rPr>
          <w:color w:val="231F20"/>
          <w:spacing w:val="-2"/>
          <w:sz w:val="22"/>
        </w:rPr>
        <w:t>why</w:t>
      </w:r>
      <w:r>
        <w:rPr>
          <w:color w:val="231F20"/>
          <w:spacing w:val="-7"/>
          <w:sz w:val="22"/>
        </w:rPr>
        <w:t xml:space="preserve"> </w:t>
      </w:r>
      <w:r>
        <w:rPr>
          <w:color w:val="231F20"/>
          <w:spacing w:val="-4"/>
          <w:sz w:val="22"/>
        </w:rPr>
        <w:t>not?</w:t>
      </w:r>
    </w:p>
    <w:p w14:paraId="35ECD3A3">
      <w:pPr>
        <w:pStyle w:val="11"/>
        <w:rPr>
          <w:sz w:val="20"/>
        </w:rPr>
      </w:pPr>
    </w:p>
    <w:p w14:paraId="00104CEB">
      <w:pPr>
        <w:pStyle w:val="11"/>
        <w:spacing w:before="3"/>
        <w:rPr>
          <w:sz w:val="27"/>
        </w:rPr>
      </w:pPr>
    </w:p>
    <w:p w14:paraId="2B83DFF1">
      <w:pPr>
        <w:spacing w:before="128" w:line="213" w:lineRule="auto"/>
        <w:ind w:left="1702" w:right="0" w:firstLine="3"/>
        <w:jc w:val="left"/>
        <w:rPr>
          <w:rFonts w:ascii="Tahoma"/>
          <w:sz w:val="26"/>
        </w:rPr>
      </w:pPr>
      <w:r>
        <w:rPr>
          <w:rFonts w:ascii="Tahoma"/>
          <w:color w:val="25704A"/>
          <w:sz w:val="26"/>
        </w:rPr>
        <w:t xml:space="preserve">Write your own inspiring story about an act of kindness that you have seen or </w:t>
      </w:r>
      <w:r>
        <w:rPr>
          <w:rFonts w:ascii="Tahoma"/>
          <w:color w:val="25704A"/>
          <w:spacing w:val="-2"/>
          <w:sz w:val="26"/>
        </w:rPr>
        <w:t>experienced.</w:t>
      </w:r>
    </w:p>
    <w:p w14:paraId="02ACAC9C">
      <w:pPr>
        <w:spacing w:before="138"/>
        <w:ind w:left="7128" w:right="0" w:firstLine="0"/>
        <w:jc w:val="left"/>
        <w:rPr>
          <w:rFonts w:ascii="Tahoma"/>
          <w:sz w:val="30"/>
        </w:rPr>
      </w:pPr>
      <w:r>
        <w:rPr>
          <w:rFonts w:ascii="Tahoma"/>
          <w:color w:val="231F20"/>
          <w:sz w:val="30"/>
        </w:rPr>
        <w:t>Story</w:t>
      </w:r>
      <w:r>
        <w:rPr>
          <w:rFonts w:ascii="Tahoma"/>
          <w:color w:val="231F20"/>
          <w:spacing w:val="-1"/>
          <w:sz w:val="30"/>
        </w:rPr>
        <w:t xml:space="preserve"> </w:t>
      </w:r>
      <w:r>
        <w:rPr>
          <w:rFonts w:ascii="Tahoma"/>
          <w:color w:val="231F20"/>
          <w:spacing w:val="-2"/>
          <w:sz w:val="30"/>
        </w:rPr>
        <w:t>planner</w:t>
      </w:r>
    </w:p>
    <w:p w14:paraId="7759A80A">
      <w:pPr>
        <w:pStyle w:val="11"/>
        <w:spacing w:before="9"/>
        <w:rPr>
          <w:rFonts w:ascii="Tahoma"/>
          <w:sz w:val="3"/>
        </w:rPr>
      </w:pPr>
      <w:r>
        <mc:AlternateContent>
          <mc:Choice Requires="wpg">
            <w:drawing>
              <wp:anchor distT="0" distB="0" distL="0" distR="0" simplePos="0" relativeHeight="251920384" behindDoc="1" locked="0" layoutInCell="1" allowOverlap="1">
                <wp:simplePos x="0" y="0"/>
                <wp:positionH relativeFrom="page">
                  <wp:posOffset>3420110</wp:posOffset>
                </wp:positionH>
                <wp:positionV relativeFrom="paragraph">
                  <wp:posOffset>43815</wp:posOffset>
                </wp:positionV>
                <wp:extent cx="3392805" cy="2340610"/>
                <wp:effectExtent l="0" t="0" r="0" b="0"/>
                <wp:wrapTopAndBottom/>
                <wp:docPr id="3195" name="Group 3195"/>
                <wp:cNvGraphicFramePr/>
                <a:graphic xmlns:a="http://schemas.openxmlformats.org/drawingml/2006/main">
                  <a:graphicData uri="http://schemas.microsoft.com/office/word/2010/wordprocessingGroup">
                    <wpg:wgp>
                      <wpg:cNvGrpSpPr/>
                      <wpg:grpSpPr>
                        <a:xfrm>
                          <a:off x="0" y="0"/>
                          <a:ext cx="3392804" cy="2340610"/>
                          <a:chOff x="0" y="0"/>
                          <a:chExt cx="3392804" cy="2340610"/>
                        </a:xfrm>
                      </wpg:grpSpPr>
                      <wps:wsp>
                        <wps:cNvPr id="3196" name="Graphic 3196"/>
                        <wps:cNvSpPr/>
                        <wps:spPr>
                          <a:xfrm>
                            <a:off x="38" y="0"/>
                            <a:ext cx="3392804" cy="575945"/>
                          </a:xfrm>
                          <a:custGeom>
                            <a:avLst/>
                            <a:gdLst/>
                            <a:ahLst/>
                            <a:cxnLst/>
                            <a:rect l="l" t="t" r="r" b="b"/>
                            <a:pathLst>
                              <a:path w="3392804" h="575945">
                                <a:moveTo>
                                  <a:pt x="3212338" y="0"/>
                                </a:moveTo>
                                <a:lnTo>
                                  <a:pt x="179959" y="0"/>
                                </a:lnTo>
                                <a:lnTo>
                                  <a:pt x="75920" y="2813"/>
                                </a:lnTo>
                                <a:lnTo>
                                  <a:pt x="22494" y="22510"/>
                                </a:lnTo>
                                <a:lnTo>
                                  <a:pt x="2811" y="75973"/>
                                </a:lnTo>
                                <a:lnTo>
                                  <a:pt x="0" y="180085"/>
                                </a:lnTo>
                                <a:lnTo>
                                  <a:pt x="0" y="575944"/>
                                </a:lnTo>
                                <a:lnTo>
                                  <a:pt x="3392424" y="575944"/>
                                </a:lnTo>
                                <a:lnTo>
                                  <a:pt x="3392424" y="180085"/>
                                </a:lnTo>
                                <a:lnTo>
                                  <a:pt x="3389610" y="75973"/>
                                </a:lnTo>
                                <a:lnTo>
                                  <a:pt x="3369913" y="22510"/>
                                </a:lnTo>
                                <a:lnTo>
                                  <a:pt x="3316450" y="2813"/>
                                </a:lnTo>
                                <a:lnTo>
                                  <a:pt x="3212338" y="0"/>
                                </a:lnTo>
                                <a:close/>
                              </a:path>
                            </a:pathLst>
                          </a:custGeom>
                          <a:solidFill>
                            <a:srgbClr val="DBD2E4"/>
                          </a:solidFill>
                        </wps:spPr>
                        <wps:bodyPr wrap="square" lIns="0" tIns="0" rIns="0" bIns="0" rtlCol="0">
                          <a:noAutofit/>
                        </wps:bodyPr>
                      </wps:wsp>
                      <wps:wsp>
                        <wps:cNvPr id="3197" name="Graphic 3197"/>
                        <wps:cNvSpPr/>
                        <wps:spPr>
                          <a:xfrm>
                            <a:off x="0" y="612140"/>
                            <a:ext cx="3392804" cy="935990"/>
                          </a:xfrm>
                          <a:custGeom>
                            <a:avLst/>
                            <a:gdLst/>
                            <a:ahLst/>
                            <a:cxnLst/>
                            <a:rect l="l" t="t" r="r" b="b"/>
                            <a:pathLst>
                              <a:path w="3392804" h="935990">
                                <a:moveTo>
                                  <a:pt x="3392424" y="0"/>
                                </a:moveTo>
                                <a:lnTo>
                                  <a:pt x="0" y="0"/>
                                </a:lnTo>
                                <a:lnTo>
                                  <a:pt x="0" y="935863"/>
                                </a:lnTo>
                                <a:lnTo>
                                  <a:pt x="3392424" y="935863"/>
                                </a:lnTo>
                                <a:lnTo>
                                  <a:pt x="3392424" y="0"/>
                                </a:lnTo>
                                <a:close/>
                              </a:path>
                            </a:pathLst>
                          </a:custGeom>
                          <a:solidFill>
                            <a:srgbClr val="F3D8D8"/>
                          </a:solidFill>
                        </wps:spPr>
                        <wps:bodyPr wrap="square" lIns="0" tIns="0" rIns="0" bIns="0" rtlCol="0">
                          <a:noAutofit/>
                        </wps:bodyPr>
                      </wps:wsp>
                      <wps:wsp>
                        <wps:cNvPr id="3198" name="Graphic 3198"/>
                        <wps:cNvSpPr/>
                        <wps:spPr>
                          <a:xfrm>
                            <a:off x="0" y="1584020"/>
                            <a:ext cx="3392804" cy="756285"/>
                          </a:xfrm>
                          <a:custGeom>
                            <a:avLst/>
                            <a:gdLst/>
                            <a:ahLst/>
                            <a:cxnLst/>
                            <a:rect l="l" t="t" r="r" b="b"/>
                            <a:pathLst>
                              <a:path w="3392804" h="756285">
                                <a:moveTo>
                                  <a:pt x="3392424" y="0"/>
                                </a:moveTo>
                                <a:lnTo>
                                  <a:pt x="0" y="0"/>
                                </a:lnTo>
                                <a:lnTo>
                                  <a:pt x="0" y="575945"/>
                                </a:lnTo>
                                <a:lnTo>
                                  <a:pt x="2811" y="680057"/>
                                </a:lnTo>
                                <a:lnTo>
                                  <a:pt x="22494" y="733520"/>
                                </a:lnTo>
                                <a:lnTo>
                                  <a:pt x="75920" y="753217"/>
                                </a:lnTo>
                                <a:lnTo>
                                  <a:pt x="179959" y="756031"/>
                                </a:lnTo>
                                <a:lnTo>
                                  <a:pt x="3212465" y="756031"/>
                                </a:lnTo>
                                <a:lnTo>
                                  <a:pt x="3316503" y="753217"/>
                                </a:lnTo>
                                <a:lnTo>
                                  <a:pt x="3369929" y="733520"/>
                                </a:lnTo>
                                <a:lnTo>
                                  <a:pt x="3389612" y="680057"/>
                                </a:lnTo>
                                <a:lnTo>
                                  <a:pt x="3392424" y="575945"/>
                                </a:lnTo>
                                <a:lnTo>
                                  <a:pt x="3392424" y="0"/>
                                </a:lnTo>
                                <a:close/>
                              </a:path>
                            </a:pathLst>
                          </a:custGeom>
                          <a:solidFill>
                            <a:srgbClr val="DCEEE0"/>
                          </a:solidFill>
                        </wps:spPr>
                        <wps:bodyPr wrap="square" lIns="0" tIns="0" rIns="0" bIns="0" rtlCol="0">
                          <a:noAutofit/>
                        </wps:bodyPr>
                      </wps:wsp>
                      <wps:wsp>
                        <wps:cNvPr id="3199" name="Textbox 3199"/>
                        <wps:cNvSpPr txBox="1"/>
                        <wps:spPr>
                          <a:xfrm>
                            <a:off x="251993" y="981875"/>
                            <a:ext cx="351790" cy="184785"/>
                          </a:xfrm>
                          <a:prstGeom prst="rect">
                            <a:avLst/>
                          </a:prstGeom>
                        </wps:spPr>
                        <wps:txbx>
                          <w:txbxContent>
                            <w:p w14:paraId="72048C93">
                              <w:pPr>
                                <w:spacing w:before="0"/>
                                <w:ind w:left="0" w:right="0" w:firstLine="0"/>
                                <w:jc w:val="left"/>
                                <w:rPr>
                                  <w:rFonts w:ascii="Tahoma"/>
                                  <w:sz w:val="24"/>
                                </w:rPr>
                              </w:pPr>
                              <w:r>
                                <w:rPr>
                                  <w:rFonts w:ascii="Tahoma"/>
                                  <w:color w:val="231F20"/>
                                  <w:spacing w:val="-4"/>
                                  <w:sz w:val="24"/>
                                </w:rPr>
                                <w:t>Body</w:t>
                              </w:r>
                            </w:p>
                          </w:txbxContent>
                        </wps:txbx>
                        <wps:bodyPr wrap="square" lIns="0" tIns="0" rIns="0" bIns="0" rtlCol="0">
                          <a:noAutofit/>
                        </wps:bodyPr>
                      </wps:wsp>
                      <wps:wsp>
                        <wps:cNvPr id="3200" name="Textbox 3200"/>
                        <wps:cNvSpPr txBox="1"/>
                        <wps:spPr>
                          <a:xfrm>
                            <a:off x="1194663" y="730199"/>
                            <a:ext cx="2011680" cy="694055"/>
                          </a:xfrm>
                          <a:prstGeom prst="rect">
                            <a:avLst/>
                          </a:prstGeom>
                        </wps:spPr>
                        <wps:txbx>
                          <w:txbxContent>
                            <w:p w14:paraId="0F5FFAE3">
                              <w:pPr>
                                <w:spacing w:before="16" w:line="228" w:lineRule="auto"/>
                                <w:ind w:left="0" w:right="818" w:firstLine="0"/>
                                <w:jc w:val="left"/>
                                <w:rPr>
                                  <w:sz w:val="22"/>
                                </w:rPr>
                              </w:pPr>
                              <w:r>
                                <w:rPr>
                                  <w:color w:val="231F20"/>
                                  <w:spacing w:val="-2"/>
                                  <w:sz w:val="22"/>
                                </w:rPr>
                                <w:t>Describe</w:t>
                              </w:r>
                              <w:r>
                                <w:rPr>
                                  <w:color w:val="231F20"/>
                                  <w:spacing w:val="-14"/>
                                  <w:sz w:val="22"/>
                                </w:rPr>
                                <w:t xml:space="preserve"> </w:t>
                              </w:r>
                              <w:r>
                                <w:rPr>
                                  <w:color w:val="231F20"/>
                                  <w:spacing w:val="-2"/>
                                  <w:sz w:val="22"/>
                                </w:rPr>
                                <w:t>how</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events developed.</w:t>
                              </w:r>
                            </w:p>
                            <w:p w14:paraId="18103F13">
                              <w:pPr>
                                <w:spacing w:before="89" w:line="260" w:lineRule="exact"/>
                                <w:ind w:left="0" w:right="0" w:firstLine="0"/>
                                <w:jc w:val="left"/>
                                <w:rPr>
                                  <w:rFonts w:ascii="Tahoma"/>
                                  <w:sz w:val="22"/>
                                </w:rPr>
                              </w:pPr>
                              <w:r>
                                <w:rPr>
                                  <w:rFonts w:ascii="Tahoma"/>
                                  <w:color w:val="231F20"/>
                                  <w:spacing w:val="-4"/>
                                  <w:sz w:val="22"/>
                                </w:rPr>
                                <w:t>Use</w:t>
                              </w:r>
                              <w:r>
                                <w:rPr>
                                  <w:rFonts w:ascii="Tahoma"/>
                                  <w:color w:val="231F20"/>
                                  <w:spacing w:val="-17"/>
                                  <w:sz w:val="22"/>
                                </w:rPr>
                                <w:t xml:space="preserve"> </w:t>
                              </w:r>
                              <w:r>
                                <w:rPr>
                                  <w:rFonts w:ascii="Tahoma"/>
                                  <w:color w:val="231F20"/>
                                  <w:spacing w:val="-4"/>
                                  <w:sz w:val="22"/>
                                </w:rPr>
                                <w:t>specific</w:t>
                              </w:r>
                              <w:r>
                                <w:rPr>
                                  <w:rFonts w:ascii="Tahoma"/>
                                  <w:color w:val="231F20"/>
                                  <w:spacing w:val="-16"/>
                                  <w:sz w:val="22"/>
                                </w:rPr>
                                <w:t xml:space="preserve"> </w:t>
                              </w:r>
                              <w:r>
                                <w:rPr>
                                  <w:rFonts w:ascii="Tahoma"/>
                                  <w:color w:val="231F20"/>
                                  <w:spacing w:val="-4"/>
                                  <w:sz w:val="22"/>
                                </w:rPr>
                                <w:t>words</w:t>
                              </w:r>
                              <w:r>
                                <w:rPr>
                                  <w:rFonts w:ascii="Tahoma"/>
                                  <w:color w:val="231F20"/>
                                  <w:spacing w:val="-17"/>
                                  <w:sz w:val="22"/>
                                </w:rPr>
                                <w:t xml:space="preserve"> </w:t>
                              </w:r>
                              <w:r>
                                <w:rPr>
                                  <w:rFonts w:ascii="Tahoma"/>
                                  <w:color w:val="231F20"/>
                                  <w:spacing w:val="-4"/>
                                  <w:sz w:val="22"/>
                                </w:rPr>
                                <w:t>to</w:t>
                              </w:r>
                              <w:r>
                                <w:rPr>
                                  <w:rFonts w:ascii="Tahoma"/>
                                  <w:color w:val="231F20"/>
                                  <w:spacing w:val="-16"/>
                                  <w:sz w:val="22"/>
                                </w:rPr>
                                <w:t xml:space="preserve"> </w:t>
                              </w:r>
                              <w:r>
                                <w:rPr>
                                  <w:rFonts w:ascii="Tahoma"/>
                                  <w:color w:val="231F20"/>
                                  <w:spacing w:val="-4"/>
                                  <w:sz w:val="22"/>
                                </w:rPr>
                                <w:t>describe</w:t>
                              </w:r>
                              <w:r>
                                <w:rPr>
                                  <w:rFonts w:ascii="Tahoma"/>
                                  <w:color w:val="231F20"/>
                                  <w:spacing w:val="-16"/>
                                  <w:sz w:val="22"/>
                                </w:rPr>
                                <w:t xml:space="preserve"> </w:t>
                              </w:r>
                              <w:r>
                                <w:rPr>
                                  <w:rFonts w:ascii="Tahoma"/>
                                  <w:color w:val="231F20"/>
                                  <w:spacing w:val="-5"/>
                                  <w:sz w:val="22"/>
                                </w:rPr>
                                <w:t>the</w:t>
                              </w:r>
                            </w:p>
                            <w:p w14:paraId="2FCF6974">
                              <w:pPr>
                                <w:spacing w:before="0" w:line="247" w:lineRule="exact"/>
                                <w:ind w:left="0" w:right="0" w:firstLine="0"/>
                                <w:jc w:val="left"/>
                                <w:rPr>
                                  <w:sz w:val="22"/>
                                </w:rPr>
                              </w:pPr>
                              <w:r>
                                <w:rPr>
                                  <w:color w:val="231F20"/>
                                  <w:spacing w:val="-8"/>
                                  <w:sz w:val="22"/>
                                </w:rPr>
                                <w:t>characters’ feelings</w:t>
                              </w:r>
                              <w:r>
                                <w:rPr>
                                  <w:color w:val="231F20"/>
                                  <w:spacing w:val="-7"/>
                                  <w:sz w:val="22"/>
                                </w:rPr>
                                <w:t xml:space="preserve"> </w:t>
                              </w:r>
                              <w:r>
                                <w:rPr>
                                  <w:color w:val="231F20"/>
                                  <w:spacing w:val="-8"/>
                                  <w:sz w:val="22"/>
                                </w:rPr>
                                <w:t>and</w:t>
                              </w:r>
                              <w:r>
                                <w:rPr>
                                  <w:color w:val="231F20"/>
                                  <w:spacing w:val="-7"/>
                                  <w:sz w:val="22"/>
                                </w:rPr>
                                <w:t xml:space="preserve"> </w:t>
                              </w:r>
                              <w:r>
                                <w:rPr>
                                  <w:color w:val="231F20"/>
                                  <w:spacing w:val="-8"/>
                                  <w:sz w:val="22"/>
                                </w:rPr>
                                <w:t>the</w:t>
                              </w:r>
                              <w:r>
                                <w:rPr>
                                  <w:color w:val="231F20"/>
                                  <w:spacing w:val="-7"/>
                                  <w:sz w:val="22"/>
                                </w:rPr>
                                <w:t xml:space="preserve"> </w:t>
                              </w:r>
                              <w:r>
                                <w:rPr>
                                  <w:color w:val="231F20"/>
                                  <w:spacing w:val="-8"/>
                                  <w:sz w:val="22"/>
                                </w:rPr>
                                <w:t>scene.</w:t>
                              </w:r>
                            </w:p>
                          </w:txbxContent>
                        </wps:txbx>
                        <wps:bodyPr wrap="square" lIns="0" tIns="0" rIns="0" bIns="0" rtlCol="0">
                          <a:noAutofit/>
                        </wps:bodyPr>
                      </wps:wsp>
                      <wps:wsp>
                        <wps:cNvPr id="3201" name="Textbox 3201"/>
                        <wps:cNvSpPr txBox="1"/>
                        <wps:spPr>
                          <a:xfrm>
                            <a:off x="251993" y="189877"/>
                            <a:ext cx="703580" cy="184785"/>
                          </a:xfrm>
                          <a:prstGeom prst="rect">
                            <a:avLst/>
                          </a:prstGeom>
                        </wps:spPr>
                        <wps:txbx>
                          <w:txbxContent>
                            <w:p w14:paraId="738FE2A7">
                              <w:pPr>
                                <w:spacing w:before="0"/>
                                <w:ind w:left="0" w:right="0" w:firstLine="0"/>
                                <w:jc w:val="left"/>
                                <w:rPr>
                                  <w:rFonts w:ascii="Tahoma"/>
                                  <w:sz w:val="24"/>
                                </w:rPr>
                              </w:pPr>
                              <w:r>
                                <w:rPr>
                                  <w:rFonts w:ascii="Tahoma"/>
                                  <w:color w:val="231F20"/>
                                  <w:spacing w:val="-2"/>
                                  <w:w w:val="105"/>
                                  <w:sz w:val="24"/>
                                </w:rPr>
                                <w:t>Beginning</w:t>
                              </w:r>
                            </w:p>
                          </w:txbxContent>
                        </wps:txbx>
                        <wps:bodyPr wrap="square" lIns="0" tIns="0" rIns="0" bIns="0" rtlCol="0">
                          <a:noAutofit/>
                        </wps:bodyPr>
                      </wps:wsp>
                      <wps:wsp>
                        <wps:cNvPr id="3202" name="Textbox 3202"/>
                        <wps:cNvSpPr txBox="1"/>
                        <wps:spPr>
                          <a:xfrm>
                            <a:off x="1194663" y="126606"/>
                            <a:ext cx="2011680" cy="317500"/>
                          </a:xfrm>
                          <a:prstGeom prst="rect">
                            <a:avLst/>
                          </a:prstGeom>
                        </wps:spPr>
                        <wps:txbx>
                          <w:txbxContent>
                            <w:p w14:paraId="304D15F9">
                              <w:pPr>
                                <w:spacing w:before="16" w:line="228" w:lineRule="auto"/>
                                <w:ind w:left="0" w:right="0" w:firstLine="0"/>
                                <w:jc w:val="left"/>
                                <w:rPr>
                                  <w:sz w:val="22"/>
                                </w:rPr>
                              </w:pPr>
                              <w:r>
                                <w:rPr>
                                  <w:color w:val="231F20"/>
                                  <w:sz w:val="22"/>
                                </w:rPr>
                                <w:t>Use</w:t>
                              </w:r>
                              <w:r>
                                <w:rPr>
                                  <w:color w:val="231F20"/>
                                  <w:spacing w:val="-16"/>
                                  <w:sz w:val="22"/>
                                </w:rPr>
                                <w:t xml:space="preserve"> </w:t>
                              </w:r>
                              <w:r>
                                <w:rPr>
                                  <w:color w:val="231F20"/>
                                  <w:sz w:val="22"/>
                                </w:rPr>
                                <w:t>an</w:t>
                              </w:r>
                              <w:r>
                                <w:rPr>
                                  <w:color w:val="231F20"/>
                                  <w:spacing w:val="-15"/>
                                  <w:sz w:val="22"/>
                                </w:rPr>
                                <w:t xml:space="preserve"> </w:t>
                              </w:r>
                              <w:r>
                                <w:rPr>
                                  <w:color w:val="231F20"/>
                                  <w:sz w:val="22"/>
                                </w:rPr>
                                <w:t>interesting</w:t>
                              </w:r>
                              <w:r>
                                <w:rPr>
                                  <w:color w:val="231F20"/>
                                  <w:spacing w:val="-15"/>
                                  <w:sz w:val="22"/>
                                </w:rPr>
                                <w:t xml:space="preserve"> </w:t>
                              </w:r>
                              <w:r>
                                <w:rPr>
                                  <w:color w:val="231F20"/>
                                  <w:sz w:val="22"/>
                                </w:rPr>
                                <w:t>sentence</w:t>
                              </w:r>
                              <w:r>
                                <w:rPr>
                                  <w:color w:val="231F20"/>
                                  <w:spacing w:val="-16"/>
                                  <w:sz w:val="22"/>
                                </w:rPr>
                                <w:t xml:space="preserve"> </w:t>
                              </w:r>
                              <w:r>
                                <w:rPr>
                                  <w:color w:val="231F20"/>
                                  <w:sz w:val="22"/>
                                </w:rPr>
                                <w:t xml:space="preserve">to </w:t>
                              </w:r>
                              <w:r>
                                <w:rPr>
                                  <w:color w:val="231F20"/>
                                  <w:spacing w:val="-8"/>
                                  <w:sz w:val="22"/>
                                </w:rPr>
                                <w:t>catch</w:t>
                              </w:r>
                              <w:r>
                                <w:rPr>
                                  <w:color w:val="231F20"/>
                                  <w:spacing w:val="-9"/>
                                  <w:sz w:val="22"/>
                                </w:rPr>
                                <w:t xml:space="preserve"> </w:t>
                              </w:r>
                              <w:r>
                                <w:rPr>
                                  <w:color w:val="231F20"/>
                                  <w:spacing w:val="-8"/>
                                  <w:sz w:val="22"/>
                                </w:rPr>
                                <w:t>the</w:t>
                              </w:r>
                              <w:r>
                                <w:rPr>
                                  <w:color w:val="231F20"/>
                                  <w:spacing w:val="-9"/>
                                  <w:sz w:val="22"/>
                                </w:rPr>
                                <w:t xml:space="preserve"> </w:t>
                              </w:r>
                              <w:r>
                                <w:rPr>
                                  <w:color w:val="231F20"/>
                                  <w:spacing w:val="-8"/>
                                  <w:sz w:val="22"/>
                                </w:rPr>
                                <w:t>attention</w:t>
                              </w:r>
                              <w:r>
                                <w:rPr>
                                  <w:color w:val="231F20"/>
                                  <w:spacing w:val="-9"/>
                                  <w:sz w:val="22"/>
                                </w:rPr>
                                <w:t xml:space="preserve"> </w:t>
                              </w:r>
                              <w:r>
                                <w:rPr>
                                  <w:color w:val="231F20"/>
                                  <w:spacing w:val="-8"/>
                                  <w:sz w:val="22"/>
                                </w:rPr>
                                <w:t>of</w:t>
                              </w:r>
                              <w:r>
                                <w:rPr>
                                  <w:color w:val="231F20"/>
                                  <w:spacing w:val="-9"/>
                                  <w:sz w:val="22"/>
                                </w:rPr>
                                <w:t xml:space="preserve"> </w:t>
                              </w:r>
                              <w:r>
                                <w:rPr>
                                  <w:color w:val="231F20"/>
                                  <w:spacing w:val="-8"/>
                                  <w:sz w:val="22"/>
                                </w:rPr>
                                <w:t>your</w:t>
                              </w:r>
                              <w:r>
                                <w:rPr>
                                  <w:color w:val="231F20"/>
                                  <w:spacing w:val="-9"/>
                                  <w:sz w:val="22"/>
                                </w:rPr>
                                <w:t xml:space="preserve"> </w:t>
                              </w:r>
                              <w:r>
                                <w:rPr>
                                  <w:color w:val="231F20"/>
                                  <w:spacing w:val="-8"/>
                                  <w:sz w:val="22"/>
                                </w:rPr>
                                <w:t>readers.</w:t>
                              </w:r>
                            </w:p>
                          </w:txbxContent>
                        </wps:txbx>
                        <wps:bodyPr wrap="square" lIns="0" tIns="0" rIns="0" bIns="0" rtlCol="0">
                          <a:noAutofit/>
                        </wps:bodyPr>
                      </wps:wsp>
                      <wps:wsp>
                        <wps:cNvPr id="3203" name="Textbox 3203"/>
                        <wps:cNvSpPr txBox="1"/>
                        <wps:spPr>
                          <a:xfrm>
                            <a:off x="251993" y="1863877"/>
                            <a:ext cx="486409" cy="184785"/>
                          </a:xfrm>
                          <a:prstGeom prst="rect">
                            <a:avLst/>
                          </a:prstGeom>
                        </wps:spPr>
                        <wps:txbx>
                          <w:txbxContent>
                            <w:p w14:paraId="31D4962C">
                              <w:pPr>
                                <w:spacing w:before="0"/>
                                <w:ind w:left="0" w:right="0" w:firstLine="0"/>
                                <w:jc w:val="left"/>
                                <w:rPr>
                                  <w:rFonts w:ascii="Tahoma"/>
                                  <w:sz w:val="24"/>
                                </w:rPr>
                              </w:pPr>
                              <w:r>
                                <w:rPr>
                                  <w:rFonts w:ascii="Tahoma"/>
                                  <w:color w:val="231F20"/>
                                  <w:spacing w:val="-2"/>
                                  <w:w w:val="105"/>
                                  <w:sz w:val="24"/>
                                </w:rPr>
                                <w:t>Ending</w:t>
                              </w:r>
                            </w:p>
                          </w:txbxContent>
                        </wps:txbx>
                        <wps:bodyPr wrap="square" lIns="0" tIns="0" rIns="0" bIns="0" rtlCol="0">
                          <a:noAutofit/>
                        </wps:bodyPr>
                      </wps:wsp>
                      <wps:wsp>
                        <wps:cNvPr id="3204" name="Textbox 3204"/>
                        <wps:cNvSpPr txBox="1"/>
                        <wps:spPr>
                          <a:xfrm>
                            <a:off x="1194663" y="1724405"/>
                            <a:ext cx="2000885" cy="469900"/>
                          </a:xfrm>
                          <a:prstGeom prst="rect">
                            <a:avLst/>
                          </a:prstGeom>
                        </wps:spPr>
                        <wps:txbx>
                          <w:txbxContent>
                            <w:p w14:paraId="4433CEF9">
                              <w:pPr>
                                <w:spacing w:before="16" w:line="228" w:lineRule="auto"/>
                                <w:ind w:left="0" w:right="0" w:firstLine="0"/>
                                <w:jc w:val="left"/>
                                <w:rPr>
                                  <w:sz w:val="22"/>
                                </w:rPr>
                              </w:pPr>
                              <w:r>
                                <w:rPr>
                                  <w:color w:val="231F20"/>
                                  <w:sz w:val="22"/>
                                </w:rPr>
                                <w:t>Finish</w:t>
                              </w:r>
                              <w:r>
                                <w:rPr>
                                  <w:color w:val="231F20"/>
                                  <w:spacing w:val="-15"/>
                                  <w:sz w:val="22"/>
                                </w:rPr>
                                <w:t xml:space="preserve"> </w:t>
                              </w:r>
                              <w:r>
                                <w:rPr>
                                  <w:color w:val="231F20"/>
                                  <w:sz w:val="22"/>
                                </w:rPr>
                                <w:t>your</w:t>
                              </w:r>
                              <w:r>
                                <w:rPr>
                                  <w:color w:val="231F20"/>
                                  <w:spacing w:val="-15"/>
                                  <w:sz w:val="22"/>
                                </w:rPr>
                                <w:t xml:space="preserve"> </w:t>
                              </w:r>
                              <w:r>
                                <w:rPr>
                                  <w:color w:val="231F20"/>
                                  <w:sz w:val="22"/>
                                </w:rPr>
                                <w:t>story</w:t>
                              </w:r>
                              <w:r>
                                <w:rPr>
                                  <w:color w:val="231F20"/>
                                  <w:spacing w:val="-15"/>
                                  <w:sz w:val="22"/>
                                </w:rPr>
                                <w:t xml:space="preserve"> </w:t>
                              </w:r>
                              <w:r>
                                <w:rPr>
                                  <w:color w:val="231F20"/>
                                  <w:sz w:val="22"/>
                                </w:rPr>
                                <w:t>with</w:t>
                              </w:r>
                              <w:r>
                                <w:rPr>
                                  <w:color w:val="231F20"/>
                                  <w:spacing w:val="-15"/>
                                  <w:sz w:val="22"/>
                                </w:rPr>
                                <w:t xml:space="preserve"> </w:t>
                              </w:r>
                              <w:r>
                                <w:rPr>
                                  <w:color w:val="231F20"/>
                                  <w:sz w:val="22"/>
                                </w:rPr>
                                <w:t>one</w:t>
                              </w:r>
                              <w:r>
                                <w:rPr>
                                  <w:color w:val="231F20"/>
                                  <w:spacing w:val="-15"/>
                                  <w:sz w:val="22"/>
                                </w:rPr>
                                <w:t xml:space="preserve"> </w:t>
                              </w:r>
                              <w:r>
                                <w:rPr>
                                  <w:color w:val="231F20"/>
                                  <w:sz w:val="22"/>
                                </w:rPr>
                                <w:t>or</w:t>
                              </w:r>
                              <w:r>
                                <w:rPr>
                                  <w:color w:val="231F20"/>
                                  <w:spacing w:val="-15"/>
                                  <w:sz w:val="22"/>
                                </w:rPr>
                                <w:t xml:space="preserve"> </w:t>
                              </w:r>
                              <w:r>
                                <w:rPr>
                                  <w:color w:val="231F20"/>
                                  <w:sz w:val="22"/>
                                </w:rPr>
                                <w:t xml:space="preserve">two </w:t>
                              </w:r>
                              <w:r>
                                <w:rPr>
                                  <w:color w:val="231F20"/>
                                  <w:spacing w:val="-2"/>
                                  <w:sz w:val="22"/>
                                </w:rPr>
                                <w:t>clear,</w:t>
                              </w:r>
                              <w:r>
                                <w:rPr>
                                  <w:color w:val="231F20"/>
                                  <w:spacing w:val="-14"/>
                                  <w:sz w:val="22"/>
                                </w:rPr>
                                <w:t xml:space="preserve"> </w:t>
                              </w:r>
                              <w:r>
                                <w:rPr>
                                  <w:color w:val="231F20"/>
                                  <w:spacing w:val="-2"/>
                                  <w:sz w:val="22"/>
                                </w:rPr>
                                <w:t>strong</w:t>
                              </w:r>
                              <w:r>
                                <w:rPr>
                                  <w:color w:val="231F20"/>
                                  <w:spacing w:val="-13"/>
                                  <w:sz w:val="22"/>
                                </w:rPr>
                                <w:t xml:space="preserve"> </w:t>
                              </w:r>
                              <w:r>
                                <w:rPr>
                                  <w:color w:val="231F20"/>
                                  <w:spacing w:val="-2"/>
                                  <w:sz w:val="22"/>
                                </w:rPr>
                                <w:t>sentences</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 xml:space="preserve">tell </w:t>
                              </w:r>
                              <w:r>
                                <w:rPr>
                                  <w:color w:val="231F20"/>
                                  <w:spacing w:val="-8"/>
                                  <w:sz w:val="22"/>
                                </w:rPr>
                                <w:t>readers</w:t>
                              </w:r>
                              <w:r>
                                <w:rPr>
                                  <w:color w:val="231F20"/>
                                  <w:spacing w:val="-9"/>
                                  <w:sz w:val="22"/>
                                </w:rPr>
                                <w:t xml:space="preserve"> </w:t>
                              </w:r>
                              <w:r>
                                <w:rPr>
                                  <w:color w:val="231F20"/>
                                  <w:spacing w:val="-8"/>
                                  <w:sz w:val="22"/>
                                </w:rPr>
                                <w:t>the</w:t>
                              </w:r>
                              <w:r>
                                <w:rPr>
                                  <w:color w:val="231F20"/>
                                  <w:spacing w:val="-9"/>
                                  <w:sz w:val="22"/>
                                </w:rPr>
                                <w:t xml:space="preserve"> </w:t>
                              </w:r>
                              <w:r>
                                <w:rPr>
                                  <w:color w:val="231F20"/>
                                  <w:spacing w:val="-8"/>
                                  <w:sz w:val="22"/>
                                </w:rPr>
                                <w:t>main</w:t>
                              </w:r>
                              <w:r>
                                <w:rPr>
                                  <w:color w:val="231F20"/>
                                  <w:spacing w:val="-9"/>
                                  <w:sz w:val="22"/>
                                </w:rPr>
                                <w:t xml:space="preserve"> </w:t>
                              </w:r>
                              <w:r>
                                <w:rPr>
                                  <w:color w:val="231F20"/>
                                  <w:spacing w:val="-8"/>
                                  <w:sz w:val="22"/>
                                </w:rPr>
                                <w:t>point</w:t>
                              </w:r>
                              <w:r>
                                <w:rPr>
                                  <w:color w:val="231F20"/>
                                  <w:spacing w:val="-9"/>
                                  <w:sz w:val="22"/>
                                </w:rPr>
                                <w:t xml:space="preserve"> </w:t>
                              </w:r>
                              <w:r>
                                <w:rPr>
                                  <w:color w:val="231F20"/>
                                  <w:spacing w:val="-8"/>
                                  <w:sz w:val="22"/>
                                </w:rPr>
                                <w:t>of</w:t>
                              </w:r>
                              <w:r>
                                <w:rPr>
                                  <w:color w:val="231F20"/>
                                  <w:spacing w:val="-9"/>
                                  <w:sz w:val="22"/>
                                </w:rPr>
                                <w:t xml:space="preserve"> </w:t>
                              </w:r>
                              <w:r>
                                <w:rPr>
                                  <w:color w:val="231F20"/>
                                  <w:spacing w:val="-8"/>
                                  <w:sz w:val="22"/>
                                </w:rPr>
                                <w:t>the</w:t>
                              </w:r>
                              <w:r>
                                <w:rPr>
                                  <w:color w:val="231F20"/>
                                  <w:spacing w:val="-9"/>
                                  <w:sz w:val="22"/>
                                </w:rPr>
                                <w:t xml:space="preserve"> </w:t>
                              </w:r>
                              <w:r>
                                <w:rPr>
                                  <w:color w:val="231F20"/>
                                  <w:spacing w:val="-8"/>
                                  <w:sz w:val="22"/>
                                </w:rPr>
                                <w:t>story.</w:t>
                              </w:r>
                            </w:p>
                          </w:txbxContent>
                        </wps:txbx>
                        <wps:bodyPr wrap="square" lIns="0" tIns="0" rIns="0" bIns="0" rtlCol="0">
                          <a:noAutofit/>
                        </wps:bodyPr>
                      </wps:wsp>
                    </wpg:wgp>
                  </a:graphicData>
                </a:graphic>
              </wp:anchor>
            </w:drawing>
          </mc:Choice>
          <mc:Fallback>
            <w:pict>
              <v:group id="Group 3195" o:spid="_x0000_s1026" o:spt="203" style="position:absolute;left:0pt;margin-left:269.3pt;margin-top:3.45pt;height:184.3pt;width:267.15pt;mso-position-horizontal-relative:page;mso-wrap-distance-bottom:0pt;mso-wrap-distance-top:0pt;z-index:-251396096;mso-width-relative:page;mso-height-relative:page;" coordsize="3392804,2340610" o:gfxdata="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&#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">
                <o:lock v:ext="edit" aspectratio="f"/>
                <v:shape id="Graphic 3196" o:spid="_x0000_s1026" o:spt="100" style="position:absolute;left:38;top:0;height:575945;width:3392804;" fillcolor="#DBD2E4" filled="t" stroked="f" coordsize="3392804,575945" o:gfxdata="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xghmvQAA&#10;AN0AAAAPAAAAAAAAAAEAIAAAACIAAABkcnMvZG93bnJldi54bWxQSwECFAAUAAAACACHTuJAMy8F&#10;njsAAAA5AAAAEAAAAAAAAAABACAAAAAMAQAAZHJzL3NoYXBleG1sLnhtbFBLBQYAAAAABgAGAFsB&#10;AAC2AwAAAAA=&#10;" path="m3212338,0l179959,0,75920,2813,22494,22510,2811,75973,0,180085,0,575944,3392424,575944,3392424,180085,3389610,75973,3369913,22510,3316450,2813,3212338,0xe">
                  <v:fill on="t" focussize="0,0"/>
                  <v:stroke on="f"/>
                  <v:imagedata o:title=""/>
                  <o:lock v:ext="edit" aspectratio="f"/>
                  <v:textbox inset="0mm,0mm,0mm,0mm"/>
                </v:shape>
                <v:shape id="Graphic 3197" o:spid="_x0000_s1026" o:spt="100" style="position:absolute;left:0;top:612140;height:935990;width:3392804;" fillcolor="#F3D8D8" filled="t" stroked="f" coordsize="3392804,935990" o:gfxdata="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I6cw&#10;wAAAAN0AAAAPAAAAAAAAAAEAIAAAACIAAABkcnMvZG93bnJldi54bWxQSwECFAAUAAAACACHTuJA&#10;My8FnjsAAAA5AAAAEAAAAAAAAAABACAAAAAPAQAAZHJzL3NoYXBleG1sLnhtbFBLBQYAAAAABgAG&#10;AFsBAAC5AwAAAAA=&#10;" path="m3392424,0l0,0,0,935863,3392424,935863,3392424,0xe">
                  <v:fill on="t" focussize="0,0"/>
                  <v:stroke on="f"/>
                  <v:imagedata o:title=""/>
                  <o:lock v:ext="edit" aspectratio="f"/>
                  <v:textbox inset="0mm,0mm,0mm,0mm"/>
                </v:shape>
                <v:shape id="Graphic 3198" o:spid="_x0000_s1026" o:spt="100" style="position:absolute;left:0;top:1584020;height:756285;width:3392804;" fillcolor="#DCEEE0" filled="t" stroked="f" coordsize="3392804,756285" o:gfxdata="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FlhLsAAADd&#10;AAAADwAAAAAAAAABACAAAAAiAAAAZHJzL2Rvd25yZXYueG1sUEsBAhQAFAAAAAgAh07iQDMvBZ47&#10;AAAAOQAAABAAAAAAAAAAAQAgAAAACgEAAGRycy9zaGFwZXhtbC54bWxQSwUGAAAAAAYABgBbAQAA&#10;tAMAAAAA&#10;" path="m3392424,0l0,0,0,575945,2811,680057,22494,733520,75920,753217,179959,756031,3212465,756031,3316503,753217,3369929,733520,3389612,680057,3392424,575945,3392424,0xe">
                  <v:fill on="t" focussize="0,0"/>
                  <v:stroke on="f"/>
                  <v:imagedata o:title=""/>
                  <o:lock v:ext="edit" aspectratio="f"/>
                  <v:textbox inset="0mm,0mm,0mm,0mm"/>
                </v:shape>
                <v:shape id="Textbox 3199" o:spid="_x0000_s1026" o:spt="202" type="#_x0000_t202" style="position:absolute;left:251993;top:981875;height:184785;width:351790;" filled="f" stroked="f" coordsize="21600,21600" o:gfxdata="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YXu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048C93">
                        <w:pPr>
                          <w:spacing w:before="0"/>
                          <w:ind w:left="0" w:right="0" w:firstLine="0"/>
                          <w:jc w:val="left"/>
                          <w:rPr>
                            <w:rFonts w:ascii="Tahoma"/>
                            <w:sz w:val="24"/>
                          </w:rPr>
                        </w:pPr>
                        <w:r>
                          <w:rPr>
                            <w:rFonts w:ascii="Tahoma"/>
                            <w:color w:val="231F20"/>
                            <w:spacing w:val="-4"/>
                            <w:sz w:val="24"/>
                          </w:rPr>
                          <w:t>Body</w:t>
                        </w:r>
                      </w:p>
                    </w:txbxContent>
                  </v:textbox>
                </v:shape>
                <v:shape id="Textbox 3200" o:spid="_x0000_s1026" o:spt="202" type="#_x0000_t202" style="position:absolute;left:1194663;top:730199;height:694055;width:2011680;" filled="f" stroked="f" coordsize="21600,21600" o:gfxdata="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NA4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5FFAE3">
                        <w:pPr>
                          <w:spacing w:before="16" w:line="228" w:lineRule="auto"/>
                          <w:ind w:left="0" w:right="818" w:firstLine="0"/>
                          <w:jc w:val="left"/>
                          <w:rPr>
                            <w:sz w:val="22"/>
                          </w:rPr>
                        </w:pPr>
                        <w:r>
                          <w:rPr>
                            <w:color w:val="231F20"/>
                            <w:spacing w:val="-2"/>
                            <w:sz w:val="22"/>
                          </w:rPr>
                          <w:t>Describe</w:t>
                        </w:r>
                        <w:r>
                          <w:rPr>
                            <w:color w:val="231F20"/>
                            <w:spacing w:val="-14"/>
                            <w:sz w:val="22"/>
                          </w:rPr>
                          <w:t xml:space="preserve"> </w:t>
                        </w:r>
                        <w:r>
                          <w:rPr>
                            <w:color w:val="231F20"/>
                            <w:spacing w:val="-2"/>
                            <w:sz w:val="22"/>
                          </w:rPr>
                          <w:t>how</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events developed.</w:t>
                        </w:r>
                      </w:p>
                      <w:p w14:paraId="18103F13">
                        <w:pPr>
                          <w:spacing w:before="89" w:line="260" w:lineRule="exact"/>
                          <w:ind w:left="0" w:right="0" w:firstLine="0"/>
                          <w:jc w:val="left"/>
                          <w:rPr>
                            <w:rFonts w:ascii="Tahoma"/>
                            <w:sz w:val="22"/>
                          </w:rPr>
                        </w:pPr>
                        <w:r>
                          <w:rPr>
                            <w:rFonts w:ascii="Tahoma"/>
                            <w:color w:val="231F20"/>
                            <w:spacing w:val="-4"/>
                            <w:sz w:val="22"/>
                          </w:rPr>
                          <w:t>Use</w:t>
                        </w:r>
                        <w:r>
                          <w:rPr>
                            <w:rFonts w:ascii="Tahoma"/>
                            <w:color w:val="231F20"/>
                            <w:spacing w:val="-17"/>
                            <w:sz w:val="22"/>
                          </w:rPr>
                          <w:t xml:space="preserve"> </w:t>
                        </w:r>
                        <w:r>
                          <w:rPr>
                            <w:rFonts w:ascii="Tahoma"/>
                            <w:color w:val="231F20"/>
                            <w:spacing w:val="-4"/>
                            <w:sz w:val="22"/>
                          </w:rPr>
                          <w:t>specific</w:t>
                        </w:r>
                        <w:r>
                          <w:rPr>
                            <w:rFonts w:ascii="Tahoma"/>
                            <w:color w:val="231F20"/>
                            <w:spacing w:val="-16"/>
                            <w:sz w:val="22"/>
                          </w:rPr>
                          <w:t xml:space="preserve"> </w:t>
                        </w:r>
                        <w:r>
                          <w:rPr>
                            <w:rFonts w:ascii="Tahoma"/>
                            <w:color w:val="231F20"/>
                            <w:spacing w:val="-4"/>
                            <w:sz w:val="22"/>
                          </w:rPr>
                          <w:t>words</w:t>
                        </w:r>
                        <w:r>
                          <w:rPr>
                            <w:rFonts w:ascii="Tahoma"/>
                            <w:color w:val="231F20"/>
                            <w:spacing w:val="-17"/>
                            <w:sz w:val="22"/>
                          </w:rPr>
                          <w:t xml:space="preserve"> </w:t>
                        </w:r>
                        <w:r>
                          <w:rPr>
                            <w:rFonts w:ascii="Tahoma"/>
                            <w:color w:val="231F20"/>
                            <w:spacing w:val="-4"/>
                            <w:sz w:val="22"/>
                          </w:rPr>
                          <w:t>to</w:t>
                        </w:r>
                        <w:r>
                          <w:rPr>
                            <w:rFonts w:ascii="Tahoma"/>
                            <w:color w:val="231F20"/>
                            <w:spacing w:val="-16"/>
                            <w:sz w:val="22"/>
                          </w:rPr>
                          <w:t xml:space="preserve"> </w:t>
                        </w:r>
                        <w:r>
                          <w:rPr>
                            <w:rFonts w:ascii="Tahoma"/>
                            <w:color w:val="231F20"/>
                            <w:spacing w:val="-4"/>
                            <w:sz w:val="22"/>
                          </w:rPr>
                          <w:t>describe</w:t>
                        </w:r>
                        <w:r>
                          <w:rPr>
                            <w:rFonts w:ascii="Tahoma"/>
                            <w:color w:val="231F20"/>
                            <w:spacing w:val="-16"/>
                            <w:sz w:val="22"/>
                          </w:rPr>
                          <w:t xml:space="preserve"> </w:t>
                        </w:r>
                        <w:r>
                          <w:rPr>
                            <w:rFonts w:ascii="Tahoma"/>
                            <w:color w:val="231F20"/>
                            <w:spacing w:val="-5"/>
                            <w:sz w:val="22"/>
                          </w:rPr>
                          <w:t>the</w:t>
                        </w:r>
                      </w:p>
                      <w:p w14:paraId="2FCF6974">
                        <w:pPr>
                          <w:spacing w:before="0" w:line="247" w:lineRule="exact"/>
                          <w:ind w:left="0" w:right="0" w:firstLine="0"/>
                          <w:jc w:val="left"/>
                          <w:rPr>
                            <w:sz w:val="22"/>
                          </w:rPr>
                        </w:pPr>
                        <w:r>
                          <w:rPr>
                            <w:color w:val="231F20"/>
                            <w:spacing w:val="-8"/>
                            <w:sz w:val="22"/>
                          </w:rPr>
                          <w:t>characters’ feelings</w:t>
                        </w:r>
                        <w:r>
                          <w:rPr>
                            <w:color w:val="231F20"/>
                            <w:spacing w:val="-7"/>
                            <w:sz w:val="22"/>
                          </w:rPr>
                          <w:t xml:space="preserve"> </w:t>
                        </w:r>
                        <w:r>
                          <w:rPr>
                            <w:color w:val="231F20"/>
                            <w:spacing w:val="-8"/>
                            <w:sz w:val="22"/>
                          </w:rPr>
                          <w:t>and</w:t>
                        </w:r>
                        <w:r>
                          <w:rPr>
                            <w:color w:val="231F20"/>
                            <w:spacing w:val="-7"/>
                            <w:sz w:val="22"/>
                          </w:rPr>
                          <w:t xml:space="preserve"> </w:t>
                        </w:r>
                        <w:r>
                          <w:rPr>
                            <w:color w:val="231F20"/>
                            <w:spacing w:val="-8"/>
                            <w:sz w:val="22"/>
                          </w:rPr>
                          <w:t>the</w:t>
                        </w:r>
                        <w:r>
                          <w:rPr>
                            <w:color w:val="231F20"/>
                            <w:spacing w:val="-7"/>
                            <w:sz w:val="22"/>
                          </w:rPr>
                          <w:t xml:space="preserve"> </w:t>
                        </w:r>
                        <w:r>
                          <w:rPr>
                            <w:color w:val="231F20"/>
                            <w:spacing w:val="-8"/>
                            <w:sz w:val="22"/>
                          </w:rPr>
                          <w:t>scene.</w:t>
                        </w:r>
                      </w:p>
                    </w:txbxContent>
                  </v:textbox>
                </v:shape>
                <v:shape id="Textbox 3201" o:spid="_x0000_s1026" o:spt="202" type="#_x0000_t202" style="position:absolute;left:251993;top:189877;height:184785;width:703580;" filled="f" stroked="f" coordsize="21600,21600" o:gfxdata="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waYY&#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8FE2A7">
                        <w:pPr>
                          <w:spacing w:before="0"/>
                          <w:ind w:left="0" w:right="0" w:firstLine="0"/>
                          <w:jc w:val="left"/>
                          <w:rPr>
                            <w:rFonts w:ascii="Tahoma"/>
                            <w:sz w:val="24"/>
                          </w:rPr>
                        </w:pPr>
                        <w:r>
                          <w:rPr>
                            <w:rFonts w:ascii="Tahoma"/>
                            <w:color w:val="231F20"/>
                            <w:spacing w:val="-2"/>
                            <w:w w:val="105"/>
                            <w:sz w:val="24"/>
                          </w:rPr>
                          <w:t>Beginning</w:t>
                        </w:r>
                      </w:p>
                    </w:txbxContent>
                  </v:textbox>
                </v:shape>
                <v:shape id="Textbox 3202" o:spid="_x0000_s1026" o:spt="202" type="#_x0000_t202" style="position:absolute;left:1194663;top:126606;height:317500;width:2011680;" filled="f" stroked="f" coordsize="21600,21600" o:gfxdata="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TO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4D15F9">
                        <w:pPr>
                          <w:spacing w:before="16" w:line="228" w:lineRule="auto"/>
                          <w:ind w:left="0" w:right="0" w:firstLine="0"/>
                          <w:jc w:val="left"/>
                          <w:rPr>
                            <w:sz w:val="22"/>
                          </w:rPr>
                        </w:pPr>
                        <w:r>
                          <w:rPr>
                            <w:color w:val="231F20"/>
                            <w:sz w:val="22"/>
                          </w:rPr>
                          <w:t>Use</w:t>
                        </w:r>
                        <w:r>
                          <w:rPr>
                            <w:color w:val="231F20"/>
                            <w:spacing w:val="-16"/>
                            <w:sz w:val="22"/>
                          </w:rPr>
                          <w:t xml:space="preserve"> </w:t>
                        </w:r>
                        <w:r>
                          <w:rPr>
                            <w:color w:val="231F20"/>
                            <w:sz w:val="22"/>
                          </w:rPr>
                          <w:t>an</w:t>
                        </w:r>
                        <w:r>
                          <w:rPr>
                            <w:color w:val="231F20"/>
                            <w:spacing w:val="-15"/>
                            <w:sz w:val="22"/>
                          </w:rPr>
                          <w:t xml:space="preserve"> </w:t>
                        </w:r>
                        <w:r>
                          <w:rPr>
                            <w:color w:val="231F20"/>
                            <w:sz w:val="22"/>
                          </w:rPr>
                          <w:t>interesting</w:t>
                        </w:r>
                        <w:r>
                          <w:rPr>
                            <w:color w:val="231F20"/>
                            <w:spacing w:val="-15"/>
                            <w:sz w:val="22"/>
                          </w:rPr>
                          <w:t xml:space="preserve"> </w:t>
                        </w:r>
                        <w:r>
                          <w:rPr>
                            <w:color w:val="231F20"/>
                            <w:sz w:val="22"/>
                          </w:rPr>
                          <w:t>sentence</w:t>
                        </w:r>
                        <w:r>
                          <w:rPr>
                            <w:color w:val="231F20"/>
                            <w:spacing w:val="-16"/>
                            <w:sz w:val="22"/>
                          </w:rPr>
                          <w:t xml:space="preserve"> </w:t>
                        </w:r>
                        <w:r>
                          <w:rPr>
                            <w:color w:val="231F20"/>
                            <w:sz w:val="22"/>
                          </w:rPr>
                          <w:t xml:space="preserve">to </w:t>
                        </w:r>
                        <w:r>
                          <w:rPr>
                            <w:color w:val="231F20"/>
                            <w:spacing w:val="-8"/>
                            <w:sz w:val="22"/>
                          </w:rPr>
                          <w:t>catch</w:t>
                        </w:r>
                        <w:r>
                          <w:rPr>
                            <w:color w:val="231F20"/>
                            <w:spacing w:val="-9"/>
                            <w:sz w:val="22"/>
                          </w:rPr>
                          <w:t xml:space="preserve"> </w:t>
                        </w:r>
                        <w:r>
                          <w:rPr>
                            <w:color w:val="231F20"/>
                            <w:spacing w:val="-8"/>
                            <w:sz w:val="22"/>
                          </w:rPr>
                          <w:t>the</w:t>
                        </w:r>
                        <w:r>
                          <w:rPr>
                            <w:color w:val="231F20"/>
                            <w:spacing w:val="-9"/>
                            <w:sz w:val="22"/>
                          </w:rPr>
                          <w:t xml:space="preserve"> </w:t>
                        </w:r>
                        <w:r>
                          <w:rPr>
                            <w:color w:val="231F20"/>
                            <w:spacing w:val="-8"/>
                            <w:sz w:val="22"/>
                          </w:rPr>
                          <w:t>attention</w:t>
                        </w:r>
                        <w:r>
                          <w:rPr>
                            <w:color w:val="231F20"/>
                            <w:spacing w:val="-9"/>
                            <w:sz w:val="22"/>
                          </w:rPr>
                          <w:t xml:space="preserve"> </w:t>
                        </w:r>
                        <w:r>
                          <w:rPr>
                            <w:color w:val="231F20"/>
                            <w:spacing w:val="-8"/>
                            <w:sz w:val="22"/>
                          </w:rPr>
                          <w:t>of</w:t>
                        </w:r>
                        <w:r>
                          <w:rPr>
                            <w:color w:val="231F20"/>
                            <w:spacing w:val="-9"/>
                            <w:sz w:val="22"/>
                          </w:rPr>
                          <w:t xml:space="preserve"> </w:t>
                        </w:r>
                        <w:r>
                          <w:rPr>
                            <w:color w:val="231F20"/>
                            <w:spacing w:val="-8"/>
                            <w:sz w:val="22"/>
                          </w:rPr>
                          <w:t>your</w:t>
                        </w:r>
                        <w:r>
                          <w:rPr>
                            <w:color w:val="231F20"/>
                            <w:spacing w:val="-9"/>
                            <w:sz w:val="22"/>
                          </w:rPr>
                          <w:t xml:space="preserve"> </w:t>
                        </w:r>
                        <w:r>
                          <w:rPr>
                            <w:color w:val="231F20"/>
                            <w:spacing w:val="-8"/>
                            <w:sz w:val="22"/>
                          </w:rPr>
                          <w:t>readers.</w:t>
                        </w:r>
                      </w:p>
                    </w:txbxContent>
                  </v:textbox>
                </v:shape>
                <v:shape id="Textbox 3203" o:spid="_x0000_s1026" o:spt="202" type="#_x0000_t202" style="position:absolute;left:251993;top:1863877;height:184785;width:486409;" filled="f" stroked="f" coordsize="21600,21600" o:gfxdata="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fnfS/&#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D4962C">
                        <w:pPr>
                          <w:spacing w:before="0"/>
                          <w:ind w:left="0" w:right="0" w:firstLine="0"/>
                          <w:jc w:val="left"/>
                          <w:rPr>
                            <w:rFonts w:ascii="Tahoma"/>
                            <w:sz w:val="24"/>
                          </w:rPr>
                        </w:pPr>
                        <w:r>
                          <w:rPr>
                            <w:rFonts w:ascii="Tahoma"/>
                            <w:color w:val="231F20"/>
                            <w:spacing w:val="-2"/>
                            <w:w w:val="105"/>
                            <w:sz w:val="24"/>
                          </w:rPr>
                          <w:t>Ending</w:t>
                        </w:r>
                      </w:p>
                    </w:txbxContent>
                  </v:textbox>
                </v:shape>
                <v:shape id="Textbox 3204" o:spid="_x0000_s1026" o:spt="202" type="#_x0000_t202" style="position:absolute;left:1194663;top:1724405;height:469900;width:2000885;" filled="f" stroked="f" coordsize="21600,21600" o:gfxdata="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2BY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33CEF9">
                        <w:pPr>
                          <w:spacing w:before="16" w:line="228" w:lineRule="auto"/>
                          <w:ind w:left="0" w:right="0" w:firstLine="0"/>
                          <w:jc w:val="left"/>
                          <w:rPr>
                            <w:sz w:val="22"/>
                          </w:rPr>
                        </w:pPr>
                        <w:r>
                          <w:rPr>
                            <w:color w:val="231F20"/>
                            <w:sz w:val="22"/>
                          </w:rPr>
                          <w:t>Finish</w:t>
                        </w:r>
                        <w:r>
                          <w:rPr>
                            <w:color w:val="231F20"/>
                            <w:spacing w:val="-15"/>
                            <w:sz w:val="22"/>
                          </w:rPr>
                          <w:t xml:space="preserve"> </w:t>
                        </w:r>
                        <w:r>
                          <w:rPr>
                            <w:color w:val="231F20"/>
                            <w:sz w:val="22"/>
                          </w:rPr>
                          <w:t>your</w:t>
                        </w:r>
                        <w:r>
                          <w:rPr>
                            <w:color w:val="231F20"/>
                            <w:spacing w:val="-15"/>
                            <w:sz w:val="22"/>
                          </w:rPr>
                          <w:t xml:space="preserve"> </w:t>
                        </w:r>
                        <w:r>
                          <w:rPr>
                            <w:color w:val="231F20"/>
                            <w:sz w:val="22"/>
                          </w:rPr>
                          <w:t>story</w:t>
                        </w:r>
                        <w:r>
                          <w:rPr>
                            <w:color w:val="231F20"/>
                            <w:spacing w:val="-15"/>
                            <w:sz w:val="22"/>
                          </w:rPr>
                          <w:t xml:space="preserve"> </w:t>
                        </w:r>
                        <w:r>
                          <w:rPr>
                            <w:color w:val="231F20"/>
                            <w:sz w:val="22"/>
                          </w:rPr>
                          <w:t>with</w:t>
                        </w:r>
                        <w:r>
                          <w:rPr>
                            <w:color w:val="231F20"/>
                            <w:spacing w:val="-15"/>
                            <w:sz w:val="22"/>
                          </w:rPr>
                          <w:t xml:space="preserve"> </w:t>
                        </w:r>
                        <w:r>
                          <w:rPr>
                            <w:color w:val="231F20"/>
                            <w:sz w:val="22"/>
                          </w:rPr>
                          <w:t>one</w:t>
                        </w:r>
                        <w:r>
                          <w:rPr>
                            <w:color w:val="231F20"/>
                            <w:spacing w:val="-15"/>
                            <w:sz w:val="22"/>
                          </w:rPr>
                          <w:t xml:space="preserve"> </w:t>
                        </w:r>
                        <w:r>
                          <w:rPr>
                            <w:color w:val="231F20"/>
                            <w:sz w:val="22"/>
                          </w:rPr>
                          <w:t>or</w:t>
                        </w:r>
                        <w:r>
                          <w:rPr>
                            <w:color w:val="231F20"/>
                            <w:spacing w:val="-15"/>
                            <w:sz w:val="22"/>
                          </w:rPr>
                          <w:t xml:space="preserve"> </w:t>
                        </w:r>
                        <w:r>
                          <w:rPr>
                            <w:color w:val="231F20"/>
                            <w:sz w:val="22"/>
                          </w:rPr>
                          <w:t xml:space="preserve">two </w:t>
                        </w:r>
                        <w:r>
                          <w:rPr>
                            <w:color w:val="231F20"/>
                            <w:spacing w:val="-2"/>
                            <w:sz w:val="22"/>
                          </w:rPr>
                          <w:t>clear,</w:t>
                        </w:r>
                        <w:r>
                          <w:rPr>
                            <w:color w:val="231F20"/>
                            <w:spacing w:val="-14"/>
                            <w:sz w:val="22"/>
                          </w:rPr>
                          <w:t xml:space="preserve"> </w:t>
                        </w:r>
                        <w:r>
                          <w:rPr>
                            <w:color w:val="231F20"/>
                            <w:spacing w:val="-2"/>
                            <w:sz w:val="22"/>
                          </w:rPr>
                          <w:t>strong</w:t>
                        </w:r>
                        <w:r>
                          <w:rPr>
                            <w:color w:val="231F20"/>
                            <w:spacing w:val="-13"/>
                            <w:sz w:val="22"/>
                          </w:rPr>
                          <w:t xml:space="preserve"> </w:t>
                        </w:r>
                        <w:r>
                          <w:rPr>
                            <w:color w:val="231F20"/>
                            <w:spacing w:val="-2"/>
                            <w:sz w:val="22"/>
                          </w:rPr>
                          <w:t>sentences</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 xml:space="preserve">tell </w:t>
                        </w:r>
                        <w:r>
                          <w:rPr>
                            <w:color w:val="231F20"/>
                            <w:spacing w:val="-8"/>
                            <w:sz w:val="22"/>
                          </w:rPr>
                          <w:t>readers</w:t>
                        </w:r>
                        <w:r>
                          <w:rPr>
                            <w:color w:val="231F20"/>
                            <w:spacing w:val="-9"/>
                            <w:sz w:val="22"/>
                          </w:rPr>
                          <w:t xml:space="preserve"> </w:t>
                        </w:r>
                        <w:r>
                          <w:rPr>
                            <w:color w:val="231F20"/>
                            <w:spacing w:val="-8"/>
                            <w:sz w:val="22"/>
                          </w:rPr>
                          <w:t>the</w:t>
                        </w:r>
                        <w:r>
                          <w:rPr>
                            <w:color w:val="231F20"/>
                            <w:spacing w:val="-9"/>
                            <w:sz w:val="22"/>
                          </w:rPr>
                          <w:t xml:space="preserve"> </w:t>
                        </w:r>
                        <w:r>
                          <w:rPr>
                            <w:color w:val="231F20"/>
                            <w:spacing w:val="-8"/>
                            <w:sz w:val="22"/>
                          </w:rPr>
                          <w:t>main</w:t>
                        </w:r>
                        <w:r>
                          <w:rPr>
                            <w:color w:val="231F20"/>
                            <w:spacing w:val="-9"/>
                            <w:sz w:val="22"/>
                          </w:rPr>
                          <w:t xml:space="preserve"> </w:t>
                        </w:r>
                        <w:r>
                          <w:rPr>
                            <w:color w:val="231F20"/>
                            <w:spacing w:val="-8"/>
                            <w:sz w:val="22"/>
                          </w:rPr>
                          <w:t>point</w:t>
                        </w:r>
                        <w:r>
                          <w:rPr>
                            <w:color w:val="231F20"/>
                            <w:spacing w:val="-9"/>
                            <w:sz w:val="22"/>
                          </w:rPr>
                          <w:t xml:space="preserve"> </w:t>
                        </w:r>
                        <w:r>
                          <w:rPr>
                            <w:color w:val="231F20"/>
                            <w:spacing w:val="-8"/>
                            <w:sz w:val="22"/>
                          </w:rPr>
                          <w:t>of</w:t>
                        </w:r>
                        <w:r>
                          <w:rPr>
                            <w:color w:val="231F20"/>
                            <w:spacing w:val="-9"/>
                            <w:sz w:val="22"/>
                          </w:rPr>
                          <w:t xml:space="preserve"> </w:t>
                        </w:r>
                        <w:r>
                          <w:rPr>
                            <w:color w:val="231F20"/>
                            <w:spacing w:val="-8"/>
                            <w:sz w:val="22"/>
                          </w:rPr>
                          <w:t>the</w:t>
                        </w:r>
                        <w:r>
                          <w:rPr>
                            <w:color w:val="231F20"/>
                            <w:spacing w:val="-9"/>
                            <w:sz w:val="22"/>
                          </w:rPr>
                          <w:t xml:space="preserve"> </w:t>
                        </w:r>
                        <w:r>
                          <w:rPr>
                            <w:color w:val="231F20"/>
                            <w:spacing w:val="-8"/>
                            <w:sz w:val="22"/>
                          </w:rPr>
                          <w:t>story.</w:t>
                        </w:r>
                      </w:p>
                    </w:txbxContent>
                  </v:textbox>
                </v:shape>
                <w10:wrap type="topAndBottom"/>
              </v:group>
            </w:pict>
          </mc:Fallback>
        </mc:AlternateContent>
      </w:r>
    </w:p>
    <w:p w14:paraId="7E375A1F">
      <w:pPr>
        <w:spacing w:before="297"/>
        <w:ind w:left="0" w:right="617" w:firstLine="0"/>
        <w:jc w:val="right"/>
        <w:rPr>
          <w:rFonts w:ascii="Tahoma"/>
          <w:sz w:val="20"/>
        </w:rPr>
      </w:pPr>
      <w:r>
        <w:rPr>
          <w:rFonts w:ascii="Tahoma"/>
          <w:color w:val="231F20"/>
          <w:spacing w:val="-5"/>
          <w:sz w:val="20"/>
        </w:rPr>
        <w:t>71</w:t>
      </w:r>
    </w:p>
    <w:p w14:paraId="2EE8F2B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C88E782">
      <w:pPr>
        <w:spacing w:after="0" w:line="240" w:lineRule="auto"/>
        <w:jc w:val="left"/>
        <w:rPr>
          <w:rFonts w:ascii="Tahoma"/>
          <w:sz w:val="20"/>
        </w:rPr>
        <w:sectPr>
          <w:pgSz w:w="11910" w:h="16840"/>
          <w:pgMar w:top="0" w:right="0" w:bottom="0" w:left="0" w:header="720" w:footer="720" w:gutter="0"/>
          <w:cols w:space="720" w:num="1"/>
        </w:sectPr>
      </w:pPr>
    </w:p>
    <w:p w14:paraId="0AADFC36">
      <w:pPr>
        <w:spacing w:before="79"/>
        <w:ind w:left="641" w:right="0" w:firstLine="0"/>
        <w:jc w:val="left"/>
        <w:rPr>
          <w:rFonts w:ascii="Tahoma"/>
          <w:sz w:val="21"/>
        </w:rPr>
      </w:pPr>
      <w:r>
        <mc:AlternateContent>
          <mc:Choice Requires="wps">
            <w:drawing>
              <wp:anchor distT="0" distB="0" distL="0" distR="0" simplePos="0" relativeHeight="251870208" behindDoc="1" locked="0" layoutInCell="1" allowOverlap="1">
                <wp:simplePos x="0" y="0"/>
                <wp:positionH relativeFrom="page">
                  <wp:posOffset>0</wp:posOffset>
                </wp:positionH>
                <wp:positionV relativeFrom="paragraph">
                  <wp:posOffset>128270</wp:posOffset>
                </wp:positionV>
                <wp:extent cx="323215" cy="1270"/>
                <wp:effectExtent l="0" t="0" r="0" b="0"/>
                <wp:wrapNone/>
                <wp:docPr id="3209" name="Graphic 3209"/>
                <wp:cNvGraphicFramePr/>
                <a:graphic xmlns:a="http://schemas.openxmlformats.org/drawingml/2006/main">
                  <a:graphicData uri="http://schemas.microsoft.com/office/word/2010/wordprocessingShape">
                    <wps:wsp>
                      <wps:cNvSpPr/>
                      <wps:spPr>
                        <a:xfrm>
                          <a:off x="0" y="0"/>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09" o:spid="_x0000_s1026" o:spt="100" style="position:absolute;left:0pt;margin-left:0pt;margin-top:10.1pt;height:0.1pt;width:25.45pt;mso-position-horizontal-relative:page;z-index:-251446272;mso-width-relative:page;mso-height-relative:page;" filled="f" stroked="t" coordsize="323215,1" o:gfxdata="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e+JXm0gAAAAUBAAAPAAAAAAAA&#10;AAEAIAAAACIAAABkcnMvZG93bnJldi54bWxQSwECFAAUAAAACACHTuJAjscKwBgCAAB9BAAADgAA&#10;AAAAAAABACAAAAAhAQAAZHJzL2Uyb0RvYy54bWxQSwUGAAAAAAYABgBZAQAAqwUAAAAA&#10;" path="m0,0l322631,0e">
                <v:fill on="f" focussize="0,0"/>
                <v:stroke weight="0.0999212598425197pt" color="#231F20" joinstyle="round"/>
                <v:imagedata o:title=""/>
                <o:lock v:ext="edit" aspectratio="f"/>
                <v:textbox inset="0mm,0mm,0mm,0mm"/>
              </v:shape>
            </w:pict>
          </mc:Fallback>
        </mc:AlternateContent>
      </w:r>
      <w:r>
        <w:rPr>
          <w:rFonts w:ascii="Tahoma"/>
          <w:color w:val="231F20"/>
          <w:spacing w:val="-2"/>
          <w:sz w:val="21"/>
        </w:rPr>
        <w:t>WORKBOOK</w:t>
      </w:r>
    </w:p>
    <w:p w14:paraId="0F27F8C7">
      <w:pPr>
        <w:pStyle w:val="11"/>
        <w:rPr>
          <w:rFonts w:ascii="Tahoma"/>
          <w:sz w:val="20"/>
        </w:rPr>
      </w:pPr>
    </w:p>
    <w:p w14:paraId="1F46005C">
      <w:pPr>
        <w:pStyle w:val="11"/>
        <w:spacing w:before="5"/>
        <w:rPr>
          <w:rFonts w:ascii="Tahoma"/>
          <w:sz w:val="17"/>
        </w:rPr>
      </w:pPr>
    </w:p>
    <w:p w14:paraId="27C8E44D">
      <w:pPr>
        <w:spacing w:after="0"/>
        <w:rPr>
          <w:rFonts w:ascii="Tahoma"/>
          <w:sz w:val="17"/>
        </w:rPr>
        <w:sectPr>
          <w:pgSz w:w="11910" w:h="16840"/>
          <w:pgMar w:top="360" w:right="0" w:bottom="0" w:left="0" w:header="720" w:footer="720" w:gutter="0"/>
          <w:cols w:space="720" w:num="1"/>
        </w:sectPr>
      </w:pPr>
    </w:p>
    <w:p w14:paraId="558951BC">
      <w:pPr>
        <w:pStyle w:val="8"/>
        <w:spacing w:before="103"/>
        <w:ind w:left="1183"/>
      </w:pPr>
      <w:r>
        <w:rPr>
          <w:color w:val="54BC7F"/>
          <w:w w:val="90"/>
          <w:position w:val="-3"/>
        </w:rPr>
        <w:t>*</w:t>
      </w:r>
      <w:r>
        <w:rPr>
          <w:color w:val="54BC7F"/>
          <w:spacing w:val="13"/>
          <w:position w:val="-3"/>
        </w:rPr>
        <w:t xml:space="preserve"> </w:t>
      </w:r>
      <w:r>
        <w:rPr>
          <w:color w:val="54BC7F"/>
          <w:w w:val="90"/>
        </w:rPr>
        <w:t>Expanding</w:t>
      </w:r>
      <w:r>
        <w:rPr>
          <w:color w:val="54BC7F"/>
          <w:spacing w:val="13"/>
        </w:rPr>
        <w:t xml:space="preserve"> </w:t>
      </w:r>
      <w:r>
        <w:rPr>
          <w:color w:val="54BC7F"/>
          <w:w w:val="90"/>
        </w:rPr>
        <w:t>Your</w:t>
      </w:r>
      <w:r>
        <w:rPr>
          <w:color w:val="54BC7F"/>
          <w:spacing w:val="13"/>
        </w:rPr>
        <w:t xml:space="preserve"> </w:t>
      </w:r>
      <w:r>
        <w:rPr>
          <w:color w:val="54BC7F"/>
          <w:spacing w:val="-2"/>
          <w:w w:val="90"/>
        </w:rPr>
        <w:t>World</w:t>
      </w:r>
    </w:p>
    <w:p w14:paraId="6F56F98F">
      <w:pPr>
        <w:spacing w:before="137"/>
        <w:ind w:left="3741" w:right="0" w:firstLine="0"/>
        <w:jc w:val="left"/>
        <w:rPr>
          <w:rFonts w:ascii="Tahoma"/>
          <w:sz w:val="45"/>
        </w:rPr>
      </w:pPr>
      <w:r>
        <w:rPr>
          <w:rFonts w:ascii="Tahoma"/>
          <w:color w:val="D4936B"/>
          <w:sz w:val="45"/>
        </w:rPr>
        <w:t>THE</w:t>
      </w:r>
      <w:r>
        <w:rPr>
          <w:rFonts w:ascii="Tahoma"/>
          <w:color w:val="D4936B"/>
          <w:spacing w:val="-25"/>
          <w:sz w:val="45"/>
        </w:rPr>
        <w:t xml:space="preserve"> </w:t>
      </w:r>
      <w:r>
        <w:rPr>
          <w:rFonts w:ascii="Tahoma"/>
          <w:color w:val="D4936B"/>
          <w:sz w:val="45"/>
        </w:rPr>
        <w:t>FIVE</w:t>
      </w:r>
      <w:r>
        <w:rPr>
          <w:rFonts w:ascii="Tahoma"/>
          <w:color w:val="D4936B"/>
          <w:spacing w:val="-25"/>
          <w:sz w:val="45"/>
        </w:rPr>
        <w:t xml:space="preserve"> </w:t>
      </w:r>
      <w:r>
        <w:rPr>
          <w:rFonts w:ascii="Tahoma"/>
          <w:color w:val="D4936B"/>
          <w:spacing w:val="-2"/>
          <w:sz w:val="45"/>
        </w:rPr>
        <w:t>VIRTUES</w:t>
      </w:r>
    </w:p>
    <w:p w14:paraId="3CB7567F">
      <w:pPr>
        <w:spacing w:before="214"/>
        <w:ind w:left="3675" w:right="0" w:firstLine="0"/>
        <w:jc w:val="left"/>
        <w:rPr>
          <w:rFonts w:ascii="Tahoma"/>
          <w:b/>
          <w:sz w:val="27"/>
        </w:rPr>
      </w:pPr>
      <w:r>
        <w:rPr>
          <w:rFonts w:ascii="Tahoma"/>
          <w:b/>
          <w:color w:val="905A43"/>
          <w:spacing w:val="-2"/>
          <w:sz w:val="27"/>
        </w:rPr>
        <w:t>Benevolence</w:t>
      </w:r>
    </w:p>
    <w:p w14:paraId="3887809F">
      <w:pPr>
        <w:spacing w:before="137" w:line="249" w:lineRule="auto"/>
        <w:ind w:left="3696" w:right="0" w:firstLine="0"/>
        <w:jc w:val="left"/>
        <w:rPr>
          <w:sz w:val="20"/>
        </w:rPr>
      </w:pPr>
      <w:r>
        <w:rPr>
          <w:color w:val="905A43"/>
          <w:sz w:val="20"/>
        </w:rPr>
        <w:t xml:space="preserve">Look at others with love, compassion, and </w:t>
      </w:r>
      <w:r>
        <w:rPr>
          <w:color w:val="905A43"/>
          <w:spacing w:val="-2"/>
          <w:sz w:val="20"/>
        </w:rPr>
        <w:t>kindness,</w:t>
      </w:r>
      <w:r>
        <w:rPr>
          <w:color w:val="905A43"/>
          <w:spacing w:val="-10"/>
          <w:sz w:val="20"/>
        </w:rPr>
        <w:t xml:space="preserve"> </w:t>
      </w:r>
      <w:r>
        <w:rPr>
          <w:color w:val="905A43"/>
          <w:spacing w:val="-2"/>
          <w:sz w:val="20"/>
        </w:rPr>
        <w:t>so</w:t>
      </w:r>
      <w:r>
        <w:rPr>
          <w:color w:val="905A43"/>
          <w:spacing w:val="-10"/>
          <w:sz w:val="20"/>
        </w:rPr>
        <w:t xml:space="preserve"> </w:t>
      </w:r>
      <w:r>
        <w:rPr>
          <w:color w:val="905A43"/>
          <w:spacing w:val="-2"/>
          <w:sz w:val="20"/>
        </w:rPr>
        <w:t>as</w:t>
      </w:r>
      <w:r>
        <w:rPr>
          <w:color w:val="905A43"/>
          <w:spacing w:val="-10"/>
          <w:sz w:val="20"/>
        </w:rPr>
        <w:t xml:space="preserve"> </w:t>
      </w:r>
      <w:r>
        <w:rPr>
          <w:color w:val="905A43"/>
          <w:spacing w:val="-2"/>
          <w:sz w:val="20"/>
        </w:rPr>
        <w:t>to</w:t>
      </w:r>
      <w:r>
        <w:rPr>
          <w:color w:val="905A43"/>
          <w:spacing w:val="-10"/>
          <w:sz w:val="20"/>
        </w:rPr>
        <w:t xml:space="preserve"> </w:t>
      </w:r>
      <w:r>
        <w:rPr>
          <w:color w:val="905A43"/>
          <w:spacing w:val="-2"/>
          <w:sz w:val="20"/>
        </w:rPr>
        <w:t>stay</w:t>
      </w:r>
      <w:r>
        <w:rPr>
          <w:color w:val="905A43"/>
          <w:spacing w:val="-10"/>
          <w:sz w:val="20"/>
        </w:rPr>
        <w:t xml:space="preserve"> </w:t>
      </w:r>
      <w:r>
        <w:rPr>
          <w:color w:val="905A43"/>
          <w:spacing w:val="-2"/>
          <w:sz w:val="20"/>
        </w:rPr>
        <w:t>in</w:t>
      </w:r>
      <w:r>
        <w:rPr>
          <w:color w:val="905A43"/>
          <w:spacing w:val="-10"/>
          <w:sz w:val="20"/>
        </w:rPr>
        <w:t xml:space="preserve"> </w:t>
      </w:r>
      <w:r>
        <w:rPr>
          <w:color w:val="905A43"/>
          <w:spacing w:val="-2"/>
          <w:sz w:val="20"/>
        </w:rPr>
        <w:t>harmony</w:t>
      </w:r>
      <w:r>
        <w:rPr>
          <w:color w:val="905A43"/>
          <w:spacing w:val="-10"/>
          <w:sz w:val="20"/>
        </w:rPr>
        <w:t xml:space="preserve"> </w:t>
      </w:r>
      <w:r>
        <w:rPr>
          <w:color w:val="905A43"/>
          <w:spacing w:val="-2"/>
          <w:sz w:val="20"/>
        </w:rPr>
        <w:t>with</w:t>
      </w:r>
      <w:r>
        <w:rPr>
          <w:color w:val="905A43"/>
          <w:spacing w:val="-10"/>
          <w:sz w:val="20"/>
        </w:rPr>
        <w:t xml:space="preserve"> </w:t>
      </w:r>
      <w:r>
        <w:rPr>
          <w:color w:val="905A43"/>
          <w:spacing w:val="-2"/>
          <w:sz w:val="20"/>
        </w:rPr>
        <w:t>all</w:t>
      </w:r>
      <w:r>
        <w:rPr>
          <w:color w:val="905A43"/>
          <w:spacing w:val="-10"/>
          <w:sz w:val="20"/>
        </w:rPr>
        <w:t xml:space="preserve"> </w:t>
      </w:r>
      <w:r>
        <w:rPr>
          <w:color w:val="905A43"/>
          <w:spacing w:val="-2"/>
          <w:sz w:val="20"/>
        </w:rPr>
        <w:t>people.</w:t>
      </w:r>
    </w:p>
    <w:p w14:paraId="661CE3A5">
      <w:pPr>
        <w:pStyle w:val="11"/>
        <w:spacing w:before="117"/>
        <w:ind w:left="3644"/>
        <w:rPr>
          <w:rFonts w:hint="eastAsia" w:ascii="宋体" w:hAnsi="宋体" w:eastAsia="宋体"/>
        </w:rPr>
      </w:pPr>
      <w:r>
        <w:rPr>
          <w:rFonts w:hint="eastAsia" w:ascii="宋体" w:hAnsi="宋体" w:eastAsia="宋体"/>
          <w:color w:val="231F20"/>
          <w:w w:val="105"/>
        </w:rPr>
        <w:t>亲亲而仁民，仁民而爱物。</w:t>
      </w:r>
      <w:r>
        <w:rPr>
          <w:rFonts w:hint="eastAsia" w:ascii="宋体" w:hAnsi="宋体" w:eastAsia="宋体"/>
          <w:color w:val="231F20"/>
          <w:w w:val="135"/>
        </w:rPr>
        <w:t>—</w:t>
      </w:r>
      <w:r>
        <w:rPr>
          <w:rFonts w:hint="eastAsia" w:ascii="宋体" w:hAnsi="宋体" w:eastAsia="宋体"/>
          <w:color w:val="231F20"/>
          <w:spacing w:val="-5"/>
          <w:w w:val="105"/>
        </w:rPr>
        <w:t>孟子</w:t>
      </w:r>
    </w:p>
    <w:p w14:paraId="22521425">
      <w:pPr>
        <w:spacing w:before="0" w:line="240" w:lineRule="auto"/>
        <w:rPr>
          <w:rFonts w:ascii="宋体"/>
          <w:sz w:val="24"/>
        </w:rPr>
      </w:pPr>
      <w:r>
        <w:br w:type="column"/>
      </w:r>
    </w:p>
    <w:p w14:paraId="11F00454">
      <w:pPr>
        <w:pStyle w:val="11"/>
        <w:rPr>
          <w:rFonts w:ascii="宋体"/>
          <w:sz w:val="24"/>
        </w:rPr>
      </w:pPr>
    </w:p>
    <w:p w14:paraId="7347C83A">
      <w:pPr>
        <w:pStyle w:val="11"/>
        <w:rPr>
          <w:rFonts w:ascii="宋体"/>
          <w:sz w:val="24"/>
        </w:rPr>
      </w:pPr>
    </w:p>
    <w:p w14:paraId="46ADF3D2">
      <w:pPr>
        <w:pStyle w:val="11"/>
        <w:rPr>
          <w:rFonts w:ascii="宋体"/>
          <w:sz w:val="24"/>
        </w:rPr>
      </w:pPr>
    </w:p>
    <w:p w14:paraId="1D539B86">
      <w:pPr>
        <w:pStyle w:val="11"/>
        <w:rPr>
          <w:rFonts w:ascii="宋体"/>
          <w:sz w:val="24"/>
        </w:rPr>
      </w:pPr>
    </w:p>
    <w:p w14:paraId="5C99DB70">
      <w:pPr>
        <w:pStyle w:val="11"/>
        <w:rPr>
          <w:rFonts w:ascii="宋体"/>
          <w:sz w:val="24"/>
        </w:rPr>
      </w:pPr>
    </w:p>
    <w:p w14:paraId="70AD90D1">
      <w:pPr>
        <w:pStyle w:val="11"/>
        <w:rPr>
          <w:rFonts w:ascii="宋体"/>
          <w:sz w:val="24"/>
        </w:rPr>
      </w:pPr>
    </w:p>
    <w:p w14:paraId="0B3E13D4">
      <w:pPr>
        <w:pStyle w:val="11"/>
        <w:spacing w:before="1"/>
        <w:rPr>
          <w:rFonts w:ascii="宋体"/>
          <w:sz w:val="31"/>
        </w:rPr>
      </w:pPr>
    </w:p>
    <w:p w14:paraId="6F3F6851">
      <w:pPr>
        <w:spacing w:before="0"/>
        <w:ind w:left="1183" w:right="0" w:firstLine="0"/>
        <w:jc w:val="left"/>
        <w:rPr>
          <w:sz w:val="21"/>
        </w:rPr>
      </w:pPr>
      <w:r>
        <w:rPr>
          <w:color w:val="231F20"/>
          <w:spacing w:val="-2"/>
          <w:sz w:val="21"/>
        </w:rPr>
        <w:t>Confucius</w:t>
      </w:r>
    </w:p>
    <w:p w14:paraId="15C7D2BF">
      <w:pPr>
        <w:spacing w:after="0"/>
        <w:jc w:val="left"/>
        <w:rPr>
          <w:sz w:val="21"/>
        </w:rPr>
        <w:sectPr>
          <w:type w:val="continuous"/>
          <w:pgSz w:w="11910" w:h="16840"/>
          <w:pgMar w:top="1340" w:right="0" w:bottom="280" w:left="0" w:header="720" w:footer="720" w:gutter="0"/>
          <w:cols w:equalWidth="0" w:num="2">
            <w:col w:w="8052" w:space="104"/>
            <w:col w:w="3754"/>
          </w:cols>
        </w:sectPr>
      </w:pPr>
    </w:p>
    <w:p w14:paraId="3F2D8CFD">
      <w:pPr>
        <w:spacing w:before="122" w:line="278" w:lineRule="auto"/>
        <w:ind w:left="3698" w:right="1876" w:hanging="2"/>
        <w:jc w:val="both"/>
        <w:rPr>
          <w:sz w:val="21"/>
        </w:rPr>
      </w:pPr>
      <w:r>
        <w:rPr>
          <w:color w:val="231F20"/>
          <w:sz w:val="21"/>
        </w:rPr>
        <w:t>Mencius: Men of virtue love and care for their loved ones, they are therefore kind to other people. When they are kind to people, they treasure</w:t>
      </w:r>
      <w:r>
        <w:rPr>
          <w:color w:val="231F20"/>
          <w:spacing w:val="-15"/>
          <w:sz w:val="21"/>
        </w:rPr>
        <w:t xml:space="preserve"> </w:t>
      </w:r>
      <w:r>
        <w:rPr>
          <w:color w:val="231F20"/>
          <w:sz w:val="21"/>
        </w:rPr>
        <w:t>everything</w:t>
      </w:r>
      <w:r>
        <w:rPr>
          <w:color w:val="231F20"/>
          <w:spacing w:val="-15"/>
          <w:sz w:val="21"/>
        </w:rPr>
        <w:t xml:space="preserve"> </w:t>
      </w:r>
      <w:r>
        <w:rPr>
          <w:color w:val="231F20"/>
          <w:sz w:val="21"/>
        </w:rPr>
        <w:t>on</w:t>
      </w:r>
      <w:r>
        <w:rPr>
          <w:color w:val="231F20"/>
          <w:spacing w:val="-14"/>
          <w:sz w:val="21"/>
        </w:rPr>
        <w:t xml:space="preserve"> </w:t>
      </w:r>
      <w:r>
        <w:rPr>
          <w:color w:val="231F20"/>
          <w:sz w:val="21"/>
        </w:rPr>
        <w:t>earth.</w:t>
      </w:r>
    </w:p>
    <w:p w14:paraId="50B9B091">
      <w:pPr>
        <w:pStyle w:val="11"/>
        <w:rPr>
          <w:sz w:val="20"/>
        </w:rPr>
      </w:pPr>
    </w:p>
    <w:p w14:paraId="71467508">
      <w:pPr>
        <w:pStyle w:val="11"/>
        <w:spacing w:before="3"/>
        <w:rPr>
          <w:sz w:val="16"/>
        </w:rPr>
      </w:pPr>
    </w:p>
    <w:p w14:paraId="7BEF00CD">
      <w:pPr>
        <w:spacing w:before="106"/>
        <w:ind w:left="2026" w:right="0" w:firstLine="0"/>
        <w:jc w:val="left"/>
        <w:rPr>
          <w:rFonts w:ascii="Tahoma"/>
          <w:b/>
          <w:sz w:val="27"/>
        </w:rPr>
      </w:pPr>
      <w:r>
        <w:rPr>
          <w:rFonts w:ascii="Tahoma"/>
          <w:b/>
          <w:color w:val="905A43"/>
          <w:spacing w:val="-2"/>
          <w:sz w:val="27"/>
        </w:rPr>
        <w:t>Righteousness</w:t>
      </w:r>
    </w:p>
    <w:p w14:paraId="74B993F3">
      <w:pPr>
        <w:spacing w:before="213" w:line="249" w:lineRule="auto"/>
        <w:ind w:left="2061" w:right="3550" w:firstLine="0"/>
        <w:jc w:val="left"/>
        <w:rPr>
          <w:sz w:val="20"/>
        </w:rPr>
      </w:pPr>
      <w:r>
        <w:rPr>
          <w:color w:val="905A43"/>
          <w:sz w:val="20"/>
        </w:rPr>
        <w:t>Always</w:t>
      </w:r>
      <w:r>
        <w:rPr>
          <w:color w:val="905A43"/>
          <w:spacing w:val="-14"/>
          <w:sz w:val="20"/>
        </w:rPr>
        <w:t xml:space="preserve"> </w:t>
      </w:r>
      <w:r>
        <w:rPr>
          <w:color w:val="905A43"/>
          <w:sz w:val="20"/>
        </w:rPr>
        <w:t>act</w:t>
      </w:r>
      <w:r>
        <w:rPr>
          <w:color w:val="905A43"/>
          <w:spacing w:val="-14"/>
          <w:sz w:val="20"/>
        </w:rPr>
        <w:t xml:space="preserve"> </w:t>
      </w:r>
      <w:r>
        <w:rPr>
          <w:color w:val="905A43"/>
          <w:sz w:val="20"/>
        </w:rPr>
        <w:t>according</w:t>
      </w:r>
      <w:r>
        <w:rPr>
          <w:color w:val="905A43"/>
          <w:spacing w:val="-14"/>
          <w:sz w:val="20"/>
        </w:rPr>
        <w:t xml:space="preserve"> </w:t>
      </w:r>
      <w:r>
        <w:rPr>
          <w:color w:val="905A43"/>
          <w:sz w:val="20"/>
        </w:rPr>
        <w:t>to</w:t>
      </w:r>
      <w:r>
        <w:rPr>
          <w:color w:val="905A43"/>
          <w:spacing w:val="-14"/>
          <w:sz w:val="20"/>
        </w:rPr>
        <w:t xml:space="preserve"> </w:t>
      </w:r>
      <w:r>
        <w:rPr>
          <w:color w:val="905A43"/>
          <w:sz w:val="20"/>
        </w:rPr>
        <w:t>what</w:t>
      </w:r>
      <w:r>
        <w:rPr>
          <w:color w:val="905A43"/>
          <w:spacing w:val="-14"/>
          <w:sz w:val="20"/>
        </w:rPr>
        <w:t xml:space="preserve"> </w:t>
      </w:r>
      <w:r>
        <w:rPr>
          <w:color w:val="905A43"/>
          <w:sz w:val="20"/>
        </w:rPr>
        <w:t>you</w:t>
      </w:r>
      <w:r>
        <w:rPr>
          <w:color w:val="905A43"/>
          <w:spacing w:val="-14"/>
          <w:sz w:val="20"/>
        </w:rPr>
        <w:t xml:space="preserve"> </w:t>
      </w:r>
      <w:r>
        <w:rPr>
          <w:color w:val="905A43"/>
          <w:sz w:val="20"/>
        </w:rPr>
        <w:t>know</w:t>
      </w:r>
      <w:r>
        <w:rPr>
          <w:color w:val="905A43"/>
          <w:spacing w:val="-14"/>
          <w:sz w:val="20"/>
        </w:rPr>
        <w:t xml:space="preserve"> </w:t>
      </w:r>
      <w:r>
        <w:rPr>
          <w:color w:val="905A43"/>
          <w:sz w:val="20"/>
        </w:rPr>
        <w:t>is</w:t>
      </w:r>
      <w:r>
        <w:rPr>
          <w:color w:val="905A43"/>
          <w:spacing w:val="-13"/>
          <w:sz w:val="20"/>
        </w:rPr>
        <w:t xml:space="preserve"> </w:t>
      </w:r>
      <w:r>
        <w:rPr>
          <w:color w:val="905A43"/>
          <w:sz w:val="20"/>
        </w:rPr>
        <w:t>right,</w:t>
      </w:r>
      <w:r>
        <w:rPr>
          <w:color w:val="905A43"/>
          <w:spacing w:val="-14"/>
          <w:sz w:val="20"/>
        </w:rPr>
        <w:t xml:space="preserve"> </w:t>
      </w:r>
      <w:r>
        <w:rPr>
          <w:color w:val="905A43"/>
          <w:sz w:val="20"/>
        </w:rPr>
        <w:t>so</w:t>
      </w:r>
      <w:r>
        <w:rPr>
          <w:color w:val="905A43"/>
          <w:spacing w:val="-14"/>
          <w:sz w:val="20"/>
        </w:rPr>
        <w:t xml:space="preserve"> </w:t>
      </w:r>
      <w:r>
        <w:rPr>
          <w:color w:val="905A43"/>
          <w:sz w:val="20"/>
        </w:rPr>
        <w:t>as</w:t>
      </w:r>
      <w:r>
        <w:rPr>
          <w:color w:val="905A43"/>
          <w:spacing w:val="-14"/>
          <w:sz w:val="20"/>
        </w:rPr>
        <w:t xml:space="preserve"> </w:t>
      </w:r>
      <w:r>
        <w:rPr>
          <w:color w:val="905A43"/>
          <w:sz w:val="20"/>
        </w:rPr>
        <w:t>to</w:t>
      </w:r>
      <w:r>
        <w:rPr>
          <w:color w:val="905A43"/>
          <w:spacing w:val="-14"/>
          <w:sz w:val="20"/>
        </w:rPr>
        <w:t xml:space="preserve"> </w:t>
      </w:r>
      <w:r>
        <w:rPr>
          <w:color w:val="905A43"/>
          <w:sz w:val="20"/>
        </w:rPr>
        <w:t>preserve</w:t>
      </w:r>
      <w:r>
        <w:rPr>
          <w:color w:val="905A43"/>
          <w:spacing w:val="-14"/>
          <w:sz w:val="20"/>
        </w:rPr>
        <w:t xml:space="preserve"> </w:t>
      </w:r>
      <w:r>
        <w:rPr>
          <w:color w:val="905A43"/>
          <w:sz w:val="20"/>
        </w:rPr>
        <w:t>your own integrity.</w:t>
      </w:r>
    </w:p>
    <w:p w14:paraId="766FBE7C">
      <w:pPr>
        <w:pStyle w:val="11"/>
        <w:spacing w:before="117"/>
        <w:ind w:left="2009"/>
        <w:rPr>
          <w:rFonts w:hint="eastAsia" w:ascii="宋体" w:eastAsia="宋体"/>
        </w:rPr>
      </w:pPr>
      <w:r>
        <w:rPr>
          <w:rFonts w:hint="eastAsia" w:ascii="宋体" w:eastAsia="宋体"/>
          <w:color w:val="231F20"/>
          <w:spacing w:val="-1"/>
        </w:rPr>
        <w:t>子曰：君子喻于义，小人喻于利。</w:t>
      </w:r>
    </w:p>
    <w:p w14:paraId="6D57A191">
      <w:pPr>
        <w:spacing w:before="122"/>
        <w:ind w:left="2035" w:right="0" w:firstLine="0"/>
        <w:jc w:val="left"/>
        <w:rPr>
          <w:sz w:val="21"/>
        </w:rPr>
      </w:pPr>
      <w:r>
        <w:rPr>
          <w:color w:val="231F20"/>
          <w:sz w:val="21"/>
        </w:rPr>
        <w:t>The</w:t>
      </w:r>
      <w:r>
        <w:rPr>
          <w:color w:val="231F20"/>
          <w:spacing w:val="4"/>
          <w:sz w:val="21"/>
        </w:rPr>
        <w:t xml:space="preserve"> </w:t>
      </w:r>
      <w:r>
        <w:rPr>
          <w:color w:val="231F20"/>
          <w:sz w:val="21"/>
        </w:rPr>
        <w:t>Master</w:t>
      </w:r>
      <w:r>
        <w:rPr>
          <w:color w:val="231F20"/>
          <w:spacing w:val="4"/>
          <w:sz w:val="21"/>
        </w:rPr>
        <w:t xml:space="preserve"> </w:t>
      </w:r>
      <w:r>
        <w:rPr>
          <w:color w:val="231F20"/>
          <w:sz w:val="21"/>
        </w:rPr>
        <w:t>said,</w:t>
      </w:r>
      <w:r>
        <w:rPr>
          <w:color w:val="231F20"/>
          <w:spacing w:val="5"/>
          <w:sz w:val="21"/>
        </w:rPr>
        <w:t xml:space="preserve"> </w:t>
      </w:r>
      <w:r>
        <w:rPr>
          <w:color w:val="231F20"/>
          <w:sz w:val="21"/>
        </w:rPr>
        <w:t>“A</w:t>
      </w:r>
      <w:r>
        <w:rPr>
          <w:color w:val="231F20"/>
          <w:spacing w:val="4"/>
          <w:sz w:val="21"/>
        </w:rPr>
        <w:t xml:space="preserve"> </w:t>
      </w:r>
      <w:r>
        <w:rPr>
          <w:color w:val="231F20"/>
          <w:sz w:val="21"/>
        </w:rPr>
        <w:t>gentleman</w:t>
      </w:r>
      <w:r>
        <w:rPr>
          <w:color w:val="231F20"/>
          <w:spacing w:val="4"/>
          <w:sz w:val="21"/>
        </w:rPr>
        <w:t xml:space="preserve"> </w:t>
      </w:r>
      <w:r>
        <w:rPr>
          <w:color w:val="231F20"/>
          <w:sz w:val="21"/>
        </w:rPr>
        <w:t>takes</w:t>
      </w:r>
      <w:r>
        <w:rPr>
          <w:color w:val="231F20"/>
          <w:spacing w:val="5"/>
          <w:sz w:val="21"/>
        </w:rPr>
        <w:t xml:space="preserve"> </w:t>
      </w:r>
      <w:r>
        <w:rPr>
          <w:color w:val="231F20"/>
          <w:sz w:val="21"/>
        </w:rPr>
        <w:t>as</w:t>
      </w:r>
      <w:r>
        <w:rPr>
          <w:color w:val="231F20"/>
          <w:spacing w:val="4"/>
          <w:sz w:val="21"/>
        </w:rPr>
        <w:t xml:space="preserve"> </w:t>
      </w:r>
      <w:r>
        <w:rPr>
          <w:color w:val="231F20"/>
          <w:sz w:val="21"/>
        </w:rPr>
        <w:t>much</w:t>
      </w:r>
      <w:r>
        <w:rPr>
          <w:color w:val="231F20"/>
          <w:spacing w:val="4"/>
          <w:sz w:val="21"/>
        </w:rPr>
        <w:t xml:space="preserve"> </w:t>
      </w:r>
      <w:r>
        <w:rPr>
          <w:color w:val="231F20"/>
          <w:sz w:val="21"/>
        </w:rPr>
        <w:t>trouble</w:t>
      </w:r>
      <w:r>
        <w:rPr>
          <w:color w:val="231F20"/>
          <w:spacing w:val="5"/>
          <w:sz w:val="21"/>
        </w:rPr>
        <w:t xml:space="preserve"> </w:t>
      </w:r>
      <w:r>
        <w:rPr>
          <w:color w:val="231F20"/>
          <w:sz w:val="21"/>
        </w:rPr>
        <w:t>to</w:t>
      </w:r>
      <w:r>
        <w:rPr>
          <w:color w:val="231F20"/>
          <w:spacing w:val="4"/>
          <w:sz w:val="21"/>
        </w:rPr>
        <w:t xml:space="preserve"> </w:t>
      </w:r>
      <w:r>
        <w:rPr>
          <w:color w:val="231F20"/>
          <w:spacing w:val="-2"/>
          <w:sz w:val="21"/>
        </w:rPr>
        <w:t>discover</w:t>
      </w:r>
    </w:p>
    <w:p w14:paraId="5B011F21">
      <w:pPr>
        <w:spacing w:before="26"/>
        <w:ind w:left="2035" w:right="0" w:firstLine="0"/>
        <w:jc w:val="left"/>
        <w:rPr>
          <w:rFonts w:ascii="Tahoma" w:hAnsi="Tahoma"/>
          <w:sz w:val="21"/>
        </w:rPr>
      </w:pPr>
      <w:r>
        <w:rPr>
          <w:rFonts w:ascii="Tahoma" w:hAnsi="Tahoma"/>
          <w:color w:val="231F20"/>
          <w:spacing w:val="-2"/>
          <w:sz w:val="21"/>
        </w:rPr>
        <w:t>what</w:t>
      </w:r>
      <w:r>
        <w:rPr>
          <w:rFonts w:ascii="Tahoma" w:hAnsi="Tahoma"/>
          <w:color w:val="231F20"/>
          <w:spacing w:val="-13"/>
          <w:sz w:val="21"/>
        </w:rPr>
        <w:t xml:space="preserve"> </w:t>
      </w:r>
      <w:r>
        <w:rPr>
          <w:rFonts w:ascii="Tahoma" w:hAnsi="Tahoma"/>
          <w:color w:val="231F20"/>
          <w:spacing w:val="-2"/>
          <w:sz w:val="21"/>
        </w:rPr>
        <w:t>is</w:t>
      </w:r>
      <w:r>
        <w:rPr>
          <w:rFonts w:ascii="Tahoma" w:hAnsi="Tahoma"/>
          <w:color w:val="231F20"/>
          <w:spacing w:val="-13"/>
          <w:sz w:val="21"/>
        </w:rPr>
        <w:t xml:space="preserve"> </w:t>
      </w:r>
      <w:r>
        <w:rPr>
          <w:rFonts w:ascii="Tahoma" w:hAnsi="Tahoma"/>
          <w:color w:val="231F20"/>
          <w:spacing w:val="-2"/>
          <w:sz w:val="21"/>
        </w:rPr>
        <w:t>right</w:t>
      </w:r>
      <w:r>
        <w:rPr>
          <w:rFonts w:ascii="Tahoma" w:hAnsi="Tahoma"/>
          <w:color w:val="231F20"/>
          <w:spacing w:val="-13"/>
          <w:sz w:val="21"/>
        </w:rPr>
        <w:t xml:space="preserve"> </w:t>
      </w:r>
      <w:r>
        <w:rPr>
          <w:rFonts w:ascii="Tahoma" w:hAnsi="Tahoma"/>
          <w:color w:val="231F20"/>
          <w:spacing w:val="-2"/>
          <w:sz w:val="21"/>
        </w:rPr>
        <w:t>as</w:t>
      </w:r>
      <w:r>
        <w:rPr>
          <w:rFonts w:ascii="Tahoma" w:hAnsi="Tahoma"/>
          <w:color w:val="231F20"/>
          <w:spacing w:val="-13"/>
          <w:sz w:val="21"/>
        </w:rPr>
        <w:t xml:space="preserve"> </w:t>
      </w:r>
      <w:r>
        <w:rPr>
          <w:rFonts w:ascii="Tahoma" w:hAnsi="Tahoma"/>
          <w:color w:val="231F20"/>
          <w:spacing w:val="-2"/>
          <w:sz w:val="21"/>
        </w:rPr>
        <w:t>lesser</w:t>
      </w:r>
      <w:r>
        <w:rPr>
          <w:rFonts w:ascii="Tahoma" w:hAnsi="Tahoma"/>
          <w:color w:val="231F20"/>
          <w:spacing w:val="-13"/>
          <w:sz w:val="21"/>
        </w:rPr>
        <w:t xml:space="preserve"> </w:t>
      </w:r>
      <w:r>
        <w:rPr>
          <w:rFonts w:ascii="Tahoma" w:hAnsi="Tahoma"/>
          <w:color w:val="231F20"/>
          <w:spacing w:val="-2"/>
          <w:sz w:val="21"/>
        </w:rPr>
        <w:t>men</w:t>
      </w:r>
      <w:r>
        <w:rPr>
          <w:rFonts w:ascii="Tahoma" w:hAnsi="Tahoma"/>
          <w:color w:val="231F20"/>
          <w:spacing w:val="-13"/>
          <w:sz w:val="21"/>
        </w:rPr>
        <w:t xml:space="preserve"> </w:t>
      </w:r>
      <w:r>
        <w:rPr>
          <w:rFonts w:ascii="Tahoma" w:hAnsi="Tahoma"/>
          <w:color w:val="231F20"/>
          <w:spacing w:val="-2"/>
          <w:sz w:val="21"/>
        </w:rPr>
        <w:t>take</w:t>
      </w:r>
      <w:r>
        <w:rPr>
          <w:rFonts w:ascii="Tahoma" w:hAnsi="Tahoma"/>
          <w:color w:val="231F20"/>
          <w:spacing w:val="-13"/>
          <w:sz w:val="21"/>
        </w:rPr>
        <w:t xml:space="preserve"> </w:t>
      </w:r>
      <w:r>
        <w:rPr>
          <w:rFonts w:ascii="Tahoma" w:hAnsi="Tahoma"/>
          <w:color w:val="231F20"/>
          <w:spacing w:val="-2"/>
          <w:sz w:val="21"/>
        </w:rPr>
        <w:t>to</w:t>
      </w:r>
      <w:r>
        <w:rPr>
          <w:rFonts w:ascii="Tahoma" w:hAnsi="Tahoma"/>
          <w:color w:val="231F20"/>
          <w:spacing w:val="-13"/>
          <w:sz w:val="21"/>
        </w:rPr>
        <w:t xml:space="preserve"> </w:t>
      </w:r>
      <w:r>
        <w:rPr>
          <w:rFonts w:ascii="Tahoma" w:hAnsi="Tahoma"/>
          <w:color w:val="231F20"/>
          <w:spacing w:val="-2"/>
          <w:sz w:val="21"/>
        </w:rPr>
        <w:t>discover</w:t>
      </w:r>
      <w:r>
        <w:rPr>
          <w:rFonts w:ascii="Tahoma" w:hAnsi="Tahoma"/>
          <w:color w:val="231F20"/>
          <w:spacing w:val="-13"/>
          <w:sz w:val="21"/>
        </w:rPr>
        <w:t xml:space="preserve"> </w:t>
      </w:r>
      <w:r>
        <w:rPr>
          <w:rFonts w:ascii="Tahoma" w:hAnsi="Tahoma"/>
          <w:color w:val="231F20"/>
          <w:spacing w:val="-2"/>
          <w:sz w:val="21"/>
        </w:rPr>
        <w:t>what</w:t>
      </w:r>
      <w:r>
        <w:rPr>
          <w:rFonts w:ascii="Tahoma" w:hAnsi="Tahoma"/>
          <w:color w:val="231F20"/>
          <w:spacing w:val="-13"/>
          <w:sz w:val="21"/>
        </w:rPr>
        <w:t xml:space="preserve"> </w:t>
      </w:r>
      <w:r>
        <w:rPr>
          <w:rFonts w:ascii="Tahoma" w:hAnsi="Tahoma"/>
          <w:color w:val="231F20"/>
          <w:spacing w:val="-2"/>
          <w:sz w:val="21"/>
        </w:rPr>
        <w:t>will</w:t>
      </w:r>
      <w:r>
        <w:rPr>
          <w:rFonts w:ascii="Tahoma" w:hAnsi="Tahoma"/>
          <w:color w:val="231F20"/>
          <w:spacing w:val="-13"/>
          <w:sz w:val="21"/>
        </w:rPr>
        <w:t xml:space="preserve"> </w:t>
      </w:r>
      <w:r>
        <w:rPr>
          <w:rFonts w:ascii="Tahoma" w:hAnsi="Tahoma"/>
          <w:color w:val="231F20"/>
          <w:spacing w:val="-4"/>
          <w:sz w:val="21"/>
        </w:rPr>
        <w:t>pay.”</w:t>
      </w:r>
    </w:p>
    <w:p w14:paraId="777EEA10">
      <w:pPr>
        <w:pStyle w:val="11"/>
        <w:rPr>
          <w:rFonts w:ascii="Tahoma"/>
          <w:sz w:val="20"/>
        </w:rPr>
      </w:pPr>
    </w:p>
    <w:p w14:paraId="2EC1E00A">
      <w:pPr>
        <w:pStyle w:val="11"/>
        <w:spacing w:before="8"/>
        <w:rPr>
          <w:rFonts w:ascii="Tahoma"/>
          <w:sz w:val="25"/>
        </w:rPr>
      </w:pPr>
    </w:p>
    <w:p w14:paraId="53ADD985">
      <w:pPr>
        <w:spacing w:before="105"/>
        <w:ind w:left="3718" w:right="0" w:firstLine="0"/>
        <w:jc w:val="left"/>
        <w:rPr>
          <w:rFonts w:ascii="Tahoma"/>
          <w:b/>
          <w:sz w:val="27"/>
        </w:rPr>
      </w:pPr>
      <w:r>
        <w:rPr>
          <w:rFonts w:ascii="Tahoma"/>
          <w:b/>
          <w:color w:val="905A43"/>
          <w:spacing w:val="-2"/>
          <w:sz w:val="27"/>
        </w:rPr>
        <w:t>Propriety</w:t>
      </w:r>
    </w:p>
    <w:p w14:paraId="67C1C72B">
      <w:pPr>
        <w:spacing w:before="138"/>
        <w:ind w:left="3738" w:right="0" w:firstLine="0"/>
        <w:jc w:val="left"/>
        <w:rPr>
          <w:sz w:val="20"/>
        </w:rPr>
      </w:pPr>
      <w:r>
        <w:rPr>
          <w:color w:val="905A43"/>
          <w:spacing w:val="-4"/>
          <w:sz w:val="20"/>
        </w:rPr>
        <w:t>Always</w:t>
      </w:r>
      <w:r>
        <w:rPr>
          <w:color w:val="905A43"/>
          <w:spacing w:val="-7"/>
          <w:sz w:val="20"/>
        </w:rPr>
        <w:t xml:space="preserve"> </w:t>
      </w:r>
      <w:r>
        <w:rPr>
          <w:color w:val="905A43"/>
          <w:spacing w:val="-4"/>
          <w:sz w:val="20"/>
        </w:rPr>
        <w:t>behave</w:t>
      </w:r>
      <w:r>
        <w:rPr>
          <w:color w:val="905A43"/>
          <w:spacing w:val="-7"/>
          <w:sz w:val="20"/>
        </w:rPr>
        <w:t xml:space="preserve"> </w:t>
      </w:r>
      <w:r>
        <w:rPr>
          <w:color w:val="905A43"/>
          <w:spacing w:val="-4"/>
          <w:sz w:val="20"/>
        </w:rPr>
        <w:t>respectfully</w:t>
      </w:r>
      <w:r>
        <w:rPr>
          <w:color w:val="905A43"/>
          <w:spacing w:val="-7"/>
          <w:sz w:val="20"/>
        </w:rPr>
        <w:t xml:space="preserve"> </w:t>
      </w:r>
      <w:r>
        <w:rPr>
          <w:color w:val="905A43"/>
          <w:spacing w:val="-4"/>
          <w:sz w:val="20"/>
        </w:rPr>
        <w:t>towards</w:t>
      </w:r>
      <w:r>
        <w:rPr>
          <w:color w:val="905A43"/>
          <w:spacing w:val="-7"/>
          <w:sz w:val="20"/>
        </w:rPr>
        <w:t xml:space="preserve"> </w:t>
      </w:r>
      <w:r>
        <w:rPr>
          <w:color w:val="905A43"/>
          <w:spacing w:val="-4"/>
          <w:sz w:val="20"/>
        </w:rPr>
        <w:t>others.</w:t>
      </w:r>
    </w:p>
    <w:p w14:paraId="7AECAADD">
      <w:pPr>
        <w:pStyle w:val="11"/>
        <w:spacing w:before="125"/>
        <w:ind w:left="3686"/>
        <w:rPr>
          <w:rFonts w:hint="eastAsia" w:ascii="宋体" w:eastAsia="宋体"/>
        </w:rPr>
      </w:pPr>
      <w:r>
        <w:rPr>
          <w:rFonts w:hint="eastAsia" w:ascii="宋体" w:eastAsia="宋体"/>
          <w:color w:val="231F20"/>
          <w:spacing w:val="-1"/>
        </w:rPr>
        <w:t>子曰：非礼勿视，非礼勿听，非礼勿言，非礼勿动。</w:t>
      </w:r>
    </w:p>
    <w:p w14:paraId="095CA04E">
      <w:pPr>
        <w:spacing w:before="109" w:line="264" w:lineRule="auto"/>
        <w:ind w:left="3727" w:right="1846" w:firstLine="0"/>
        <w:jc w:val="both"/>
        <w:rPr>
          <w:rFonts w:ascii="Tahoma" w:hAnsi="Tahoma"/>
          <w:sz w:val="21"/>
        </w:rPr>
      </w:pPr>
      <w:r>
        <w:rPr>
          <w:rFonts w:ascii="Tahoma" w:hAnsi="Tahoma"/>
          <w:color w:val="231F20"/>
          <w:sz w:val="21"/>
        </w:rPr>
        <w:t>The</w:t>
      </w:r>
      <w:r>
        <w:rPr>
          <w:rFonts w:ascii="Tahoma" w:hAnsi="Tahoma"/>
          <w:color w:val="231F20"/>
          <w:spacing w:val="-5"/>
          <w:sz w:val="21"/>
        </w:rPr>
        <w:t xml:space="preserve"> </w:t>
      </w:r>
      <w:r>
        <w:rPr>
          <w:rFonts w:ascii="Tahoma" w:hAnsi="Tahoma"/>
          <w:color w:val="231F20"/>
          <w:sz w:val="21"/>
        </w:rPr>
        <w:t>Master</w:t>
      </w:r>
      <w:r>
        <w:rPr>
          <w:rFonts w:ascii="Tahoma" w:hAnsi="Tahoma"/>
          <w:color w:val="231F20"/>
          <w:spacing w:val="-5"/>
          <w:sz w:val="21"/>
        </w:rPr>
        <w:t xml:space="preserve"> </w:t>
      </w:r>
      <w:r>
        <w:rPr>
          <w:rFonts w:ascii="Tahoma" w:hAnsi="Tahoma"/>
          <w:color w:val="231F20"/>
          <w:sz w:val="21"/>
        </w:rPr>
        <w:t>said,</w:t>
      </w:r>
      <w:r>
        <w:rPr>
          <w:rFonts w:ascii="Tahoma" w:hAnsi="Tahoma"/>
          <w:color w:val="231F20"/>
          <w:spacing w:val="-5"/>
          <w:sz w:val="21"/>
        </w:rPr>
        <w:t xml:space="preserve"> </w:t>
      </w:r>
      <w:r>
        <w:rPr>
          <w:rFonts w:ascii="Tahoma" w:hAnsi="Tahoma"/>
          <w:color w:val="231F20"/>
          <w:sz w:val="21"/>
        </w:rPr>
        <w:t>“To</w:t>
      </w:r>
      <w:r>
        <w:rPr>
          <w:rFonts w:ascii="Tahoma" w:hAnsi="Tahoma"/>
          <w:color w:val="231F20"/>
          <w:spacing w:val="-5"/>
          <w:sz w:val="21"/>
        </w:rPr>
        <w:t xml:space="preserve"> </w:t>
      </w:r>
      <w:r>
        <w:rPr>
          <w:rFonts w:ascii="Tahoma" w:hAnsi="Tahoma"/>
          <w:color w:val="231F20"/>
          <w:sz w:val="21"/>
        </w:rPr>
        <w:t>look</w:t>
      </w:r>
      <w:r>
        <w:rPr>
          <w:rFonts w:ascii="Tahoma" w:hAnsi="Tahoma"/>
          <w:color w:val="231F20"/>
          <w:spacing w:val="-5"/>
          <w:sz w:val="21"/>
        </w:rPr>
        <w:t xml:space="preserve"> </w:t>
      </w:r>
      <w:r>
        <w:rPr>
          <w:rFonts w:ascii="Tahoma" w:hAnsi="Tahoma"/>
          <w:color w:val="231F20"/>
          <w:sz w:val="21"/>
        </w:rPr>
        <w:t>at</w:t>
      </w:r>
      <w:r>
        <w:rPr>
          <w:rFonts w:ascii="Tahoma" w:hAnsi="Tahoma"/>
          <w:color w:val="231F20"/>
          <w:spacing w:val="-5"/>
          <w:sz w:val="21"/>
        </w:rPr>
        <w:t xml:space="preserve"> </w:t>
      </w:r>
      <w:r>
        <w:rPr>
          <w:rFonts w:ascii="Tahoma" w:hAnsi="Tahoma"/>
          <w:color w:val="231F20"/>
          <w:sz w:val="21"/>
        </w:rPr>
        <w:t>nothing</w:t>
      </w:r>
      <w:r>
        <w:rPr>
          <w:rFonts w:ascii="Tahoma" w:hAnsi="Tahoma"/>
          <w:color w:val="231F20"/>
          <w:spacing w:val="-5"/>
          <w:sz w:val="21"/>
        </w:rPr>
        <w:t xml:space="preserve"> </w:t>
      </w:r>
      <w:r>
        <w:rPr>
          <w:rFonts w:ascii="Tahoma" w:hAnsi="Tahoma"/>
          <w:color w:val="231F20"/>
          <w:sz w:val="21"/>
        </w:rPr>
        <w:t>in</w:t>
      </w:r>
      <w:r>
        <w:rPr>
          <w:rFonts w:ascii="Tahoma" w:hAnsi="Tahoma"/>
          <w:color w:val="231F20"/>
          <w:spacing w:val="-5"/>
          <w:sz w:val="21"/>
        </w:rPr>
        <w:t xml:space="preserve"> </w:t>
      </w:r>
      <w:r>
        <w:rPr>
          <w:rFonts w:ascii="Tahoma" w:hAnsi="Tahoma"/>
          <w:color w:val="231F20"/>
          <w:sz w:val="21"/>
        </w:rPr>
        <w:t>defiance</w:t>
      </w:r>
      <w:r>
        <w:rPr>
          <w:rFonts w:ascii="Tahoma" w:hAnsi="Tahoma"/>
          <w:color w:val="231F20"/>
          <w:spacing w:val="-5"/>
          <w:sz w:val="21"/>
        </w:rPr>
        <w:t xml:space="preserve"> </w:t>
      </w:r>
      <w:r>
        <w:rPr>
          <w:rFonts w:ascii="Tahoma" w:hAnsi="Tahoma"/>
          <w:color w:val="231F20"/>
          <w:sz w:val="21"/>
        </w:rPr>
        <w:t>of</w:t>
      </w:r>
      <w:r>
        <w:rPr>
          <w:rFonts w:ascii="Tahoma" w:hAnsi="Tahoma"/>
          <w:color w:val="231F20"/>
          <w:spacing w:val="-5"/>
          <w:sz w:val="21"/>
        </w:rPr>
        <w:t xml:space="preserve"> </w:t>
      </w:r>
      <w:r>
        <w:rPr>
          <w:rFonts w:ascii="Tahoma" w:hAnsi="Tahoma"/>
          <w:color w:val="231F20"/>
          <w:sz w:val="21"/>
        </w:rPr>
        <w:t>ritual,</w:t>
      </w:r>
      <w:r>
        <w:rPr>
          <w:rFonts w:ascii="Tahoma" w:hAnsi="Tahoma"/>
          <w:color w:val="231F20"/>
          <w:spacing w:val="-5"/>
          <w:sz w:val="21"/>
        </w:rPr>
        <w:t xml:space="preserve"> </w:t>
      </w:r>
      <w:r>
        <w:rPr>
          <w:rFonts w:ascii="Tahoma" w:hAnsi="Tahoma"/>
          <w:color w:val="231F20"/>
          <w:sz w:val="21"/>
        </w:rPr>
        <w:t>to</w:t>
      </w:r>
      <w:r>
        <w:rPr>
          <w:rFonts w:ascii="Tahoma" w:hAnsi="Tahoma"/>
          <w:color w:val="231F20"/>
          <w:spacing w:val="-5"/>
          <w:sz w:val="21"/>
        </w:rPr>
        <w:t xml:space="preserve"> </w:t>
      </w:r>
      <w:r>
        <w:rPr>
          <w:rFonts w:ascii="Tahoma" w:hAnsi="Tahoma"/>
          <w:color w:val="231F20"/>
          <w:sz w:val="21"/>
        </w:rPr>
        <w:t>listen</w:t>
      </w:r>
      <w:r>
        <w:rPr>
          <w:rFonts w:ascii="Tahoma" w:hAnsi="Tahoma"/>
          <w:color w:val="231F20"/>
          <w:spacing w:val="-5"/>
          <w:sz w:val="21"/>
        </w:rPr>
        <w:t xml:space="preserve"> </w:t>
      </w:r>
      <w:r>
        <w:rPr>
          <w:rFonts w:ascii="Tahoma" w:hAnsi="Tahoma"/>
          <w:color w:val="231F20"/>
          <w:sz w:val="21"/>
        </w:rPr>
        <w:t>to nothing</w:t>
      </w:r>
      <w:r>
        <w:rPr>
          <w:rFonts w:ascii="Tahoma" w:hAnsi="Tahoma"/>
          <w:color w:val="231F20"/>
          <w:spacing w:val="-9"/>
          <w:sz w:val="21"/>
        </w:rPr>
        <w:t xml:space="preserve"> </w:t>
      </w:r>
      <w:r>
        <w:rPr>
          <w:rFonts w:ascii="Tahoma" w:hAnsi="Tahoma"/>
          <w:color w:val="231F20"/>
          <w:sz w:val="21"/>
        </w:rPr>
        <w:t>in</w:t>
      </w:r>
      <w:r>
        <w:rPr>
          <w:rFonts w:ascii="Tahoma" w:hAnsi="Tahoma"/>
          <w:color w:val="231F20"/>
          <w:spacing w:val="-9"/>
          <w:sz w:val="21"/>
        </w:rPr>
        <w:t xml:space="preserve"> </w:t>
      </w:r>
      <w:r>
        <w:rPr>
          <w:rFonts w:ascii="Tahoma" w:hAnsi="Tahoma"/>
          <w:color w:val="231F20"/>
          <w:sz w:val="21"/>
        </w:rPr>
        <w:t>defiance</w:t>
      </w:r>
      <w:r>
        <w:rPr>
          <w:rFonts w:ascii="Tahoma" w:hAnsi="Tahoma"/>
          <w:color w:val="231F20"/>
          <w:spacing w:val="-9"/>
          <w:sz w:val="21"/>
        </w:rPr>
        <w:t xml:space="preserve"> </w:t>
      </w:r>
      <w:r>
        <w:rPr>
          <w:rFonts w:ascii="Tahoma" w:hAnsi="Tahoma"/>
          <w:color w:val="231F20"/>
          <w:sz w:val="21"/>
        </w:rPr>
        <w:t>of</w:t>
      </w:r>
      <w:r>
        <w:rPr>
          <w:rFonts w:ascii="Tahoma" w:hAnsi="Tahoma"/>
          <w:color w:val="231F20"/>
          <w:spacing w:val="-9"/>
          <w:sz w:val="21"/>
        </w:rPr>
        <w:t xml:space="preserve"> </w:t>
      </w:r>
      <w:r>
        <w:rPr>
          <w:rFonts w:ascii="Tahoma" w:hAnsi="Tahoma"/>
          <w:color w:val="231F20"/>
          <w:sz w:val="21"/>
        </w:rPr>
        <w:t>ritual,</w:t>
      </w:r>
      <w:r>
        <w:rPr>
          <w:rFonts w:ascii="Tahoma" w:hAnsi="Tahoma"/>
          <w:color w:val="231F20"/>
          <w:spacing w:val="-9"/>
          <w:sz w:val="21"/>
        </w:rPr>
        <w:t xml:space="preserve"> </w:t>
      </w:r>
      <w:r>
        <w:rPr>
          <w:rFonts w:ascii="Tahoma" w:hAnsi="Tahoma"/>
          <w:color w:val="231F20"/>
          <w:sz w:val="21"/>
        </w:rPr>
        <w:t>to</w:t>
      </w:r>
      <w:r>
        <w:rPr>
          <w:rFonts w:ascii="Tahoma" w:hAnsi="Tahoma"/>
          <w:color w:val="231F20"/>
          <w:spacing w:val="-9"/>
          <w:sz w:val="21"/>
        </w:rPr>
        <w:t xml:space="preserve"> </w:t>
      </w:r>
      <w:r>
        <w:rPr>
          <w:rFonts w:ascii="Tahoma" w:hAnsi="Tahoma"/>
          <w:color w:val="231F20"/>
          <w:sz w:val="21"/>
        </w:rPr>
        <w:t>speak</w:t>
      </w:r>
      <w:r>
        <w:rPr>
          <w:rFonts w:ascii="Tahoma" w:hAnsi="Tahoma"/>
          <w:color w:val="231F20"/>
          <w:spacing w:val="-9"/>
          <w:sz w:val="21"/>
        </w:rPr>
        <w:t xml:space="preserve"> </w:t>
      </w:r>
      <w:r>
        <w:rPr>
          <w:rFonts w:ascii="Tahoma" w:hAnsi="Tahoma"/>
          <w:color w:val="231F20"/>
          <w:sz w:val="21"/>
        </w:rPr>
        <w:t>of</w:t>
      </w:r>
      <w:r>
        <w:rPr>
          <w:rFonts w:ascii="Tahoma" w:hAnsi="Tahoma"/>
          <w:color w:val="231F20"/>
          <w:spacing w:val="-9"/>
          <w:sz w:val="21"/>
        </w:rPr>
        <w:t xml:space="preserve"> </w:t>
      </w:r>
      <w:r>
        <w:rPr>
          <w:rFonts w:ascii="Tahoma" w:hAnsi="Tahoma"/>
          <w:color w:val="231F20"/>
          <w:sz w:val="21"/>
        </w:rPr>
        <w:t>nothing</w:t>
      </w:r>
      <w:r>
        <w:rPr>
          <w:rFonts w:ascii="Tahoma" w:hAnsi="Tahoma"/>
          <w:color w:val="231F20"/>
          <w:spacing w:val="-9"/>
          <w:sz w:val="21"/>
        </w:rPr>
        <w:t xml:space="preserve"> </w:t>
      </w:r>
      <w:r>
        <w:rPr>
          <w:rFonts w:ascii="Tahoma" w:hAnsi="Tahoma"/>
          <w:color w:val="231F20"/>
          <w:sz w:val="21"/>
        </w:rPr>
        <w:t>in</w:t>
      </w:r>
      <w:r>
        <w:rPr>
          <w:rFonts w:ascii="Tahoma" w:hAnsi="Tahoma"/>
          <w:color w:val="231F20"/>
          <w:spacing w:val="-9"/>
          <w:sz w:val="21"/>
        </w:rPr>
        <w:t xml:space="preserve"> </w:t>
      </w:r>
      <w:r>
        <w:rPr>
          <w:rFonts w:ascii="Tahoma" w:hAnsi="Tahoma"/>
          <w:color w:val="231F20"/>
          <w:sz w:val="21"/>
        </w:rPr>
        <w:t>defiance</w:t>
      </w:r>
      <w:r>
        <w:rPr>
          <w:rFonts w:ascii="Tahoma" w:hAnsi="Tahoma"/>
          <w:color w:val="231F20"/>
          <w:spacing w:val="-9"/>
          <w:sz w:val="21"/>
        </w:rPr>
        <w:t xml:space="preserve"> </w:t>
      </w:r>
      <w:r>
        <w:rPr>
          <w:rFonts w:ascii="Tahoma" w:hAnsi="Tahoma"/>
          <w:color w:val="231F20"/>
          <w:sz w:val="21"/>
        </w:rPr>
        <w:t>of</w:t>
      </w:r>
      <w:r>
        <w:rPr>
          <w:rFonts w:ascii="Tahoma" w:hAnsi="Tahoma"/>
          <w:color w:val="231F20"/>
          <w:spacing w:val="-9"/>
          <w:sz w:val="21"/>
        </w:rPr>
        <w:t xml:space="preserve"> </w:t>
      </w:r>
      <w:r>
        <w:rPr>
          <w:rFonts w:ascii="Tahoma" w:hAnsi="Tahoma"/>
          <w:color w:val="231F20"/>
          <w:sz w:val="21"/>
        </w:rPr>
        <w:t>ritual, and</w:t>
      </w:r>
      <w:r>
        <w:rPr>
          <w:rFonts w:ascii="Tahoma" w:hAnsi="Tahoma"/>
          <w:color w:val="231F20"/>
          <w:spacing w:val="-9"/>
          <w:sz w:val="21"/>
        </w:rPr>
        <w:t xml:space="preserve"> </w:t>
      </w:r>
      <w:r>
        <w:rPr>
          <w:rFonts w:ascii="Tahoma" w:hAnsi="Tahoma"/>
          <w:color w:val="231F20"/>
          <w:sz w:val="21"/>
        </w:rPr>
        <w:t>never</w:t>
      </w:r>
      <w:r>
        <w:rPr>
          <w:rFonts w:ascii="Tahoma" w:hAnsi="Tahoma"/>
          <w:color w:val="231F20"/>
          <w:spacing w:val="-9"/>
          <w:sz w:val="21"/>
        </w:rPr>
        <w:t xml:space="preserve"> </w:t>
      </w:r>
      <w:r>
        <w:rPr>
          <w:rFonts w:ascii="Tahoma" w:hAnsi="Tahoma"/>
          <w:color w:val="231F20"/>
          <w:sz w:val="21"/>
        </w:rPr>
        <w:t>to</w:t>
      </w:r>
      <w:r>
        <w:rPr>
          <w:rFonts w:ascii="Tahoma" w:hAnsi="Tahoma"/>
          <w:color w:val="231F20"/>
          <w:spacing w:val="-9"/>
          <w:sz w:val="21"/>
        </w:rPr>
        <w:t xml:space="preserve"> </w:t>
      </w:r>
      <w:r>
        <w:rPr>
          <w:rFonts w:ascii="Tahoma" w:hAnsi="Tahoma"/>
          <w:color w:val="231F20"/>
          <w:sz w:val="21"/>
        </w:rPr>
        <w:t>stir</w:t>
      </w:r>
      <w:r>
        <w:rPr>
          <w:rFonts w:ascii="Tahoma" w:hAnsi="Tahoma"/>
          <w:color w:val="231F20"/>
          <w:spacing w:val="-9"/>
          <w:sz w:val="21"/>
        </w:rPr>
        <w:t xml:space="preserve"> </w:t>
      </w:r>
      <w:r>
        <w:rPr>
          <w:rFonts w:ascii="Tahoma" w:hAnsi="Tahoma"/>
          <w:color w:val="231F20"/>
          <w:sz w:val="21"/>
        </w:rPr>
        <w:t>hand</w:t>
      </w:r>
      <w:r>
        <w:rPr>
          <w:rFonts w:ascii="Tahoma" w:hAnsi="Tahoma"/>
          <w:color w:val="231F20"/>
          <w:spacing w:val="-9"/>
          <w:sz w:val="21"/>
        </w:rPr>
        <w:t xml:space="preserve"> </w:t>
      </w:r>
      <w:r>
        <w:rPr>
          <w:rFonts w:ascii="Tahoma" w:hAnsi="Tahoma"/>
          <w:color w:val="231F20"/>
          <w:sz w:val="21"/>
        </w:rPr>
        <w:t>or</w:t>
      </w:r>
      <w:r>
        <w:rPr>
          <w:rFonts w:ascii="Tahoma" w:hAnsi="Tahoma"/>
          <w:color w:val="231F20"/>
          <w:spacing w:val="-9"/>
          <w:sz w:val="21"/>
        </w:rPr>
        <w:t xml:space="preserve"> </w:t>
      </w:r>
      <w:r>
        <w:rPr>
          <w:rFonts w:ascii="Tahoma" w:hAnsi="Tahoma"/>
          <w:color w:val="231F20"/>
          <w:sz w:val="21"/>
        </w:rPr>
        <w:t>foot</w:t>
      </w:r>
      <w:r>
        <w:rPr>
          <w:rFonts w:ascii="Tahoma" w:hAnsi="Tahoma"/>
          <w:color w:val="231F20"/>
          <w:spacing w:val="-9"/>
          <w:sz w:val="21"/>
        </w:rPr>
        <w:t xml:space="preserve"> </w:t>
      </w:r>
      <w:r>
        <w:rPr>
          <w:rFonts w:ascii="Tahoma" w:hAnsi="Tahoma"/>
          <w:color w:val="231F20"/>
          <w:sz w:val="21"/>
        </w:rPr>
        <w:t>in</w:t>
      </w:r>
      <w:r>
        <w:rPr>
          <w:rFonts w:ascii="Tahoma" w:hAnsi="Tahoma"/>
          <w:color w:val="231F20"/>
          <w:spacing w:val="-9"/>
          <w:sz w:val="21"/>
        </w:rPr>
        <w:t xml:space="preserve"> </w:t>
      </w:r>
      <w:r>
        <w:rPr>
          <w:rFonts w:ascii="Tahoma" w:hAnsi="Tahoma"/>
          <w:color w:val="231F20"/>
          <w:sz w:val="21"/>
        </w:rPr>
        <w:t>defiance</w:t>
      </w:r>
      <w:r>
        <w:rPr>
          <w:rFonts w:ascii="Tahoma" w:hAnsi="Tahoma"/>
          <w:color w:val="231F20"/>
          <w:spacing w:val="-9"/>
          <w:sz w:val="21"/>
        </w:rPr>
        <w:t xml:space="preserve"> </w:t>
      </w:r>
      <w:r>
        <w:rPr>
          <w:rFonts w:ascii="Tahoma" w:hAnsi="Tahoma"/>
          <w:color w:val="231F20"/>
          <w:sz w:val="21"/>
        </w:rPr>
        <w:t>of</w:t>
      </w:r>
      <w:r>
        <w:rPr>
          <w:rFonts w:ascii="Tahoma" w:hAnsi="Tahoma"/>
          <w:color w:val="231F20"/>
          <w:spacing w:val="-9"/>
          <w:sz w:val="21"/>
        </w:rPr>
        <w:t xml:space="preserve"> </w:t>
      </w:r>
      <w:r>
        <w:rPr>
          <w:rFonts w:ascii="Tahoma" w:hAnsi="Tahoma"/>
          <w:color w:val="231F20"/>
          <w:sz w:val="21"/>
        </w:rPr>
        <w:t>ritual.”</w:t>
      </w:r>
    </w:p>
    <w:p w14:paraId="06385414">
      <w:pPr>
        <w:pStyle w:val="11"/>
        <w:rPr>
          <w:rFonts w:ascii="Tahoma"/>
          <w:sz w:val="20"/>
        </w:rPr>
      </w:pPr>
    </w:p>
    <w:p w14:paraId="485DE3D4">
      <w:pPr>
        <w:pStyle w:val="11"/>
        <w:rPr>
          <w:rFonts w:ascii="Tahoma"/>
          <w:sz w:val="25"/>
        </w:rPr>
      </w:pPr>
    </w:p>
    <w:p w14:paraId="33696947">
      <w:pPr>
        <w:spacing w:before="105"/>
        <w:ind w:left="1588" w:right="0" w:firstLine="0"/>
        <w:jc w:val="left"/>
        <w:rPr>
          <w:rFonts w:ascii="Tahoma"/>
          <w:b/>
          <w:sz w:val="27"/>
        </w:rPr>
      </w:pPr>
      <w:r>
        <w:rPr>
          <w:rFonts w:ascii="Tahoma"/>
          <w:b/>
          <w:color w:val="905A43"/>
          <w:spacing w:val="-2"/>
          <w:sz w:val="27"/>
        </w:rPr>
        <w:t>Wisdom</w:t>
      </w:r>
    </w:p>
    <w:p w14:paraId="0DB39378">
      <w:pPr>
        <w:spacing w:before="214" w:line="249" w:lineRule="auto"/>
        <w:ind w:left="1608" w:right="4706" w:firstLine="0"/>
        <w:jc w:val="left"/>
        <w:rPr>
          <w:sz w:val="20"/>
        </w:rPr>
      </w:pPr>
      <w:r>
        <w:rPr>
          <w:color w:val="905A43"/>
          <w:sz w:val="20"/>
        </w:rPr>
        <w:t>Learn</w:t>
      </w:r>
      <w:r>
        <w:rPr>
          <w:color w:val="905A43"/>
          <w:spacing w:val="-14"/>
          <w:sz w:val="20"/>
        </w:rPr>
        <w:t xml:space="preserve"> </w:t>
      </w:r>
      <w:r>
        <w:rPr>
          <w:color w:val="905A43"/>
          <w:sz w:val="20"/>
        </w:rPr>
        <w:t>as</w:t>
      </w:r>
      <w:r>
        <w:rPr>
          <w:color w:val="905A43"/>
          <w:spacing w:val="-14"/>
          <w:sz w:val="20"/>
        </w:rPr>
        <w:t xml:space="preserve"> </w:t>
      </w:r>
      <w:r>
        <w:rPr>
          <w:color w:val="905A43"/>
          <w:sz w:val="20"/>
        </w:rPr>
        <w:t>much</w:t>
      </w:r>
      <w:r>
        <w:rPr>
          <w:color w:val="905A43"/>
          <w:spacing w:val="-14"/>
          <w:sz w:val="20"/>
        </w:rPr>
        <w:t xml:space="preserve"> </w:t>
      </w:r>
      <w:r>
        <w:rPr>
          <w:color w:val="905A43"/>
          <w:sz w:val="20"/>
        </w:rPr>
        <w:t>as</w:t>
      </w:r>
      <w:r>
        <w:rPr>
          <w:color w:val="905A43"/>
          <w:spacing w:val="-14"/>
          <w:sz w:val="20"/>
        </w:rPr>
        <w:t xml:space="preserve"> </w:t>
      </w:r>
      <w:r>
        <w:rPr>
          <w:color w:val="905A43"/>
          <w:sz w:val="20"/>
        </w:rPr>
        <w:t>possible</w:t>
      </w:r>
      <w:r>
        <w:rPr>
          <w:color w:val="905A43"/>
          <w:spacing w:val="-14"/>
          <w:sz w:val="20"/>
        </w:rPr>
        <w:t xml:space="preserve"> </w:t>
      </w:r>
      <w:r>
        <w:rPr>
          <w:color w:val="905A43"/>
          <w:sz w:val="20"/>
        </w:rPr>
        <w:t>so</w:t>
      </w:r>
      <w:r>
        <w:rPr>
          <w:color w:val="905A43"/>
          <w:spacing w:val="-14"/>
          <w:sz w:val="20"/>
        </w:rPr>
        <w:t xml:space="preserve"> </w:t>
      </w:r>
      <w:r>
        <w:rPr>
          <w:color w:val="905A43"/>
          <w:sz w:val="20"/>
        </w:rPr>
        <w:t>that</w:t>
      </w:r>
      <w:r>
        <w:rPr>
          <w:color w:val="905A43"/>
          <w:spacing w:val="-14"/>
          <w:sz w:val="20"/>
        </w:rPr>
        <w:t xml:space="preserve"> </w:t>
      </w:r>
      <w:r>
        <w:rPr>
          <w:color w:val="905A43"/>
          <w:sz w:val="20"/>
        </w:rPr>
        <w:t>you</w:t>
      </w:r>
      <w:r>
        <w:rPr>
          <w:color w:val="905A43"/>
          <w:spacing w:val="-14"/>
          <w:sz w:val="20"/>
        </w:rPr>
        <w:t xml:space="preserve"> </w:t>
      </w:r>
      <w:r>
        <w:rPr>
          <w:color w:val="905A43"/>
          <w:sz w:val="20"/>
        </w:rPr>
        <w:t>can</w:t>
      </w:r>
      <w:r>
        <w:rPr>
          <w:color w:val="905A43"/>
          <w:spacing w:val="-14"/>
          <w:sz w:val="20"/>
        </w:rPr>
        <w:t xml:space="preserve"> </w:t>
      </w:r>
      <w:r>
        <w:rPr>
          <w:color w:val="905A43"/>
          <w:sz w:val="20"/>
        </w:rPr>
        <w:t>judge</w:t>
      </w:r>
      <w:r>
        <w:rPr>
          <w:color w:val="905A43"/>
          <w:spacing w:val="-13"/>
          <w:sz w:val="20"/>
        </w:rPr>
        <w:t xml:space="preserve"> </w:t>
      </w:r>
      <w:r>
        <w:rPr>
          <w:color w:val="905A43"/>
          <w:sz w:val="20"/>
        </w:rPr>
        <w:t>what</w:t>
      </w:r>
      <w:r>
        <w:rPr>
          <w:color w:val="905A43"/>
          <w:spacing w:val="-14"/>
          <w:sz w:val="20"/>
        </w:rPr>
        <w:t xml:space="preserve"> </w:t>
      </w:r>
      <w:r>
        <w:rPr>
          <w:color w:val="905A43"/>
          <w:sz w:val="20"/>
        </w:rPr>
        <w:t>is</w:t>
      </w:r>
      <w:r>
        <w:rPr>
          <w:color w:val="905A43"/>
          <w:spacing w:val="-14"/>
          <w:sz w:val="20"/>
        </w:rPr>
        <w:t xml:space="preserve"> </w:t>
      </w:r>
      <w:r>
        <w:rPr>
          <w:color w:val="905A43"/>
          <w:sz w:val="20"/>
        </w:rPr>
        <w:t>right from what is wrong, and what is good from what is evil.</w:t>
      </w:r>
    </w:p>
    <w:p w14:paraId="27315578">
      <w:pPr>
        <w:pStyle w:val="11"/>
        <w:spacing w:before="117"/>
        <w:ind w:left="1571"/>
        <w:rPr>
          <w:rFonts w:hint="eastAsia" w:ascii="宋体" w:eastAsia="宋体"/>
        </w:rPr>
      </w:pPr>
      <w:r>
        <w:rPr>
          <w:rFonts w:hint="eastAsia" w:ascii="宋体" w:eastAsia="宋体"/>
          <w:color w:val="231F20"/>
          <w:spacing w:val="-1"/>
        </w:rPr>
        <w:t>子曰：我非生而知之者，好古，敏以求之者也。</w:t>
      </w:r>
    </w:p>
    <w:p w14:paraId="68A96D4A">
      <w:pPr>
        <w:spacing w:before="122"/>
        <w:ind w:left="1597" w:right="0" w:firstLine="0"/>
        <w:jc w:val="left"/>
        <w:rPr>
          <w:sz w:val="21"/>
        </w:rPr>
      </w:pPr>
      <w:r>
        <w:rPr>
          <w:color w:val="231F20"/>
          <w:sz w:val="21"/>
        </w:rPr>
        <w:t>The</w:t>
      </w:r>
      <w:r>
        <w:rPr>
          <w:color w:val="231F20"/>
          <w:spacing w:val="-10"/>
          <w:sz w:val="21"/>
        </w:rPr>
        <w:t xml:space="preserve"> </w:t>
      </w:r>
      <w:r>
        <w:rPr>
          <w:color w:val="231F20"/>
          <w:sz w:val="21"/>
        </w:rPr>
        <w:t>Master</w:t>
      </w:r>
      <w:r>
        <w:rPr>
          <w:color w:val="231F20"/>
          <w:spacing w:val="-8"/>
          <w:sz w:val="21"/>
        </w:rPr>
        <w:t xml:space="preserve"> </w:t>
      </w:r>
      <w:r>
        <w:rPr>
          <w:color w:val="231F20"/>
          <w:sz w:val="21"/>
        </w:rPr>
        <w:t>said,</w:t>
      </w:r>
      <w:r>
        <w:rPr>
          <w:color w:val="231F20"/>
          <w:spacing w:val="-8"/>
          <w:sz w:val="21"/>
        </w:rPr>
        <w:t xml:space="preserve"> </w:t>
      </w:r>
      <w:r>
        <w:rPr>
          <w:color w:val="231F20"/>
          <w:sz w:val="21"/>
        </w:rPr>
        <w:t>“I</w:t>
      </w:r>
      <w:r>
        <w:rPr>
          <w:color w:val="231F20"/>
          <w:spacing w:val="-8"/>
          <w:sz w:val="21"/>
        </w:rPr>
        <w:t xml:space="preserve"> </w:t>
      </w:r>
      <w:r>
        <w:rPr>
          <w:color w:val="231F20"/>
          <w:sz w:val="21"/>
        </w:rPr>
        <w:t>for</w:t>
      </w:r>
      <w:r>
        <w:rPr>
          <w:color w:val="231F20"/>
          <w:spacing w:val="-8"/>
          <w:sz w:val="21"/>
        </w:rPr>
        <w:t xml:space="preserve"> </w:t>
      </w:r>
      <w:r>
        <w:rPr>
          <w:color w:val="231F20"/>
          <w:sz w:val="21"/>
        </w:rPr>
        <w:t>my</w:t>
      </w:r>
      <w:r>
        <w:rPr>
          <w:color w:val="231F20"/>
          <w:spacing w:val="-8"/>
          <w:sz w:val="21"/>
        </w:rPr>
        <w:t xml:space="preserve"> </w:t>
      </w:r>
      <w:r>
        <w:rPr>
          <w:color w:val="231F20"/>
          <w:sz w:val="21"/>
        </w:rPr>
        <w:t>part</w:t>
      </w:r>
      <w:r>
        <w:rPr>
          <w:color w:val="231F20"/>
          <w:spacing w:val="-8"/>
          <w:sz w:val="21"/>
        </w:rPr>
        <w:t xml:space="preserve"> </w:t>
      </w:r>
      <w:r>
        <w:rPr>
          <w:color w:val="231F20"/>
          <w:sz w:val="21"/>
        </w:rPr>
        <w:t>am</w:t>
      </w:r>
      <w:r>
        <w:rPr>
          <w:color w:val="231F20"/>
          <w:spacing w:val="-8"/>
          <w:sz w:val="21"/>
        </w:rPr>
        <w:t xml:space="preserve"> </w:t>
      </w:r>
      <w:r>
        <w:rPr>
          <w:color w:val="231F20"/>
          <w:sz w:val="21"/>
        </w:rPr>
        <w:t>not</w:t>
      </w:r>
      <w:r>
        <w:rPr>
          <w:color w:val="231F20"/>
          <w:spacing w:val="-8"/>
          <w:sz w:val="21"/>
        </w:rPr>
        <w:t xml:space="preserve"> </w:t>
      </w:r>
      <w:r>
        <w:rPr>
          <w:color w:val="231F20"/>
          <w:sz w:val="21"/>
        </w:rPr>
        <w:t>one</w:t>
      </w:r>
      <w:r>
        <w:rPr>
          <w:color w:val="231F20"/>
          <w:spacing w:val="-8"/>
          <w:sz w:val="21"/>
        </w:rPr>
        <w:t xml:space="preserve"> </w:t>
      </w:r>
      <w:r>
        <w:rPr>
          <w:color w:val="231F20"/>
          <w:sz w:val="21"/>
        </w:rPr>
        <w:t>of</w:t>
      </w:r>
      <w:r>
        <w:rPr>
          <w:color w:val="231F20"/>
          <w:spacing w:val="-8"/>
          <w:sz w:val="21"/>
        </w:rPr>
        <w:t xml:space="preserve"> </w:t>
      </w:r>
      <w:r>
        <w:rPr>
          <w:color w:val="231F20"/>
          <w:sz w:val="21"/>
        </w:rPr>
        <w:t>those</w:t>
      </w:r>
      <w:r>
        <w:rPr>
          <w:color w:val="231F20"/>
          <w:spacing w:val="-8"/>
          <w:sz w:val="21"/>
        </w:rPr>
        <w:t xml:space="preserve"> </w:t>
      </w:r>
      <w:r>
        <w:rPr>
          <w:color w:val="231F20"/>
          <w:sz w:val="21"/>
        </w:rPr>
        <w:t>who</w:t>
      </w:r>
      <w:r>
        <w:rPr>
          <w:color w:val="231F20"/>
          <w:spacing w:val="-8"/>
          <w:sz w:val="21"/>
        </w:rPr>
        <w:t xml:space="preserve"> </w:t>
      </w:r>
      <w:r>
        <w:rPr>
          <w:color w:val="231F20"/>
          <w:sz w:val="21"/>
        </w:rPr>
        <w:t>have</w:t>
      </w:r>
      <w:r>
        <w:rPr>
          <w:color w:val="231F20"/>
          <w:spacing w:val="-8"/>
          <w:sz w:val="21"/>
        </w:rPr>
        <w:t xml:space="preserve"> </w:t>
      </w:r>
      <w:r>
        <w:rPr>
          <w:color w:val="231F20"/>
          <w:sz w:val="21"/>
        </w:rPr>
        <w:t>innate</w:t>
      </w:r>
      <w:r>
        <w:rPr>
          <w:color w:val="231F20"/>
          <w:spacing w:val="-8"/>
          <w:sz w:val="21"/>
        </w:rPr>
        <w:t xml:space="preserve"> </w:t>
      </w:r>
      <w:r>
        <w:rPr>
          <w:color w:val="231F20"/>
          <w:spacing w:val="-2"/>
          <w:sz w:val="21"/>
        </w:rPr>
        <w:t>knowledge.</w:t>
      </w:r>
    </w:p>
    <w:p w14:paraId="3B97F2D5">
      <w:pPr>
        <w:spacing w:before="25"/>
        <w:ind w:left="1597" w:right="0" w:firstLine="0"/>
        <w:jc w:val="left"/>
        <w:rPr>
          <w:rFonts w:ascii="Tahoma" w:hAnsi="Tahoma"/>
          <w:sz w:val="21"/>
        </w:rPr>
      </w:pPr>
      <w:r>
        <w:rPr>
          <w:rFonts w:ascii="Tahoma" w:hAnsi="Tahoma"/>
          <w:color w:val="231F20"/>
          <w:spacing w:val="-4"/>
          <w:sz w:val="21"/>
        </w:rPr>
        <w:t>I</w:t>
      </w:r>
      <w:r>
        <w:rPr>
          <w:rFonts w:ascii="Tahoma" w:hAnsi="Tahoma"/>
          <w:color w:val="231F20"/>
          <w:spacing w:val="-7"/>
          <w:sz w:val="21"/>
        </w:rPr>
        <w:t xml:space="preserve"> </w:t>
      </w:r>
      <w:r>
        <w:rPr>
          <w:rFonts w:ascii="Tahoma" w:hAnsi="Tahoma"/>
          <w:color w:val="231F20"/>
          <w:spacing w:val="-4"/>
          <w:sz w:val="21"/>
        </w:rPr>
        <w:t>am</w:t>
      </w:r>
      <w:r>
        <w:rPr>
          <w:rFonts w:ascii="Tahoma" w:hAnsi="Tahoma"/>
          <w:color w:val="231F20"/>
          <w:spacing w:val="-6"/>
          <w:sz w:val="21"/>
        </w:rPr>
        <w:t xml:space="preserve"> </w:t>
      </w:r>
      <w:r>
        <w:rPr>
          <w:rFonts w:ascii="Tahoma" w:hAnsi="Tahoma"/>
          <w:color w:val="231F20"/>
          <w:spacing w:val="-4"/>
          <w:sz w:val="21"/>
        </w:rPr>
        <w:t>simply</w:t>
      </w:r>
      <w:r>
        <w:rPr>
          <w:rFonts w:ascii="Tahoma" w:hAnsi="Tahoma"/>
          <w:color w:val="231F20"/>
          <w:spacing w:val="-7"/>
          <w:sz w:val="21"/>
        </w:rPr>
        <w:t xml:space="preserve"> </w:t>
      </w:r>
      <w:r>
        <w:rPr>
          <w:rFonts w:ascii="Tahoma" w:hAnsi="Tahoma"/>
          <w:color w:val="231F20"/>
          <w:spacing w:val="-4"/>
          <w:sz w:val="21"/>
        </w:rPr>
        <w:t>one</w:t>
      </w:r>
      <w:r>
        <w:rPr>
          <w:rFonts w:ascii="Tahoma" w:hAnsi="Tahoma"/>
          <w:color w:val="231F20"/>
          <w:spacing w:val="-6"/>
          <w:sz w:val="21"/>
        </w:rPr>
        <w:t xml:space="preserve"> </w:t>
      </w:r>
      <w:r>
        <w:rPr>
          <w:rFonts w:ascii="Tahoma" w:hAnsi="Tahoma"/>
          <w:color w:val="231F20"/>
          <w:spacing w:val="-4"/>
          <w:sz w:val="21"/>
        </w:rPr>
        <w:t>who</w:t>
      </w:r>
      <w:r>
        <w:rPr>
          <w:rFonts w:ascii="Tahoma" w:hAnsi="Tahoma"/>
          <w:color w:val="231F20"/>
          <w:spacing w:val="-7"/>
          <w:sz w:val="21"/>
        </w:rPr>
        <w:t xml:space="preserve"> </w:t>
      </w:r>
      <w:r>
        <w:rPr>
          <w:rFonts w:ascii="Tahoma" w:hAnsi="Tahoma"/>
          <w:color w:val="231F20"/>
          <w:spacing w:val="-4"/>
          <w:sz w:val="21"/>
        </w:rPr>
        <w:t>loves</w:t>
      </w:r>
      <w:r>
        <w:rPr>
          <w:rFonts w:ascii="Tahoma" w:hAnsi="Tahoma"/>
          <w:color w:val="231F20"/>
          <w:spacing w:val="-6"/>
          <w:sz w:val="21"/>
        </w:rPr>
        <w:t xml:space="preserve"> </w:t>
      </w:r>
      <w:r>
        <w:rPr>
          <w:rFonts w:ascii="Tahoma" w:hAnsi="Tahoma"/>
          <w:color w:val="231F20"/>
          <w:spacing w:val="-4"/>
          <w:sz w:val="21"/>
        </w:rPr>
        <w:t>the</w:t>
      </w:r>
      <w:r>
        <w:rPr>
          <w:rFonts w:ascii="Tahoma" w:hAnsi="Tahoma"/>
          <w:color w:val="231F20"/>
          <w:spacing w:val="-7"/>
          <w:sz w:val="21"/>
        </w:rPr>
        <w:t xml:space="preserve"> </w:t>
      </w:r>
      <w:r>
        <w:rPr>
          <w:rFonts w:ascii="Tahoma" w:hAnsi="Tahoma"/>
          <w:color w:val="231F20"/>
          <w:spacing w:val="-4"/>
          <w:sz w:val="21"/>
        </w:rPr>
        <w:t>past</w:t>
      </w:r>
      <w:r>
        <w:rPr>
          <w:rFonts w:ascii="Tahoma" w:hAnsi="Tahoma"/>
          <w:color w:val="231F20"/>
          <w:spacing w:val="-6"/>
          <w:sz w:val="21"/>
        </w:rPr>
        <w:t xml:space="preserve"> </w:t>
      </w:r>
      <w:r>
        <w:rPr>
          <w:rFonts w:ascii="Tahoma" w:hAnsi="Tahoma"/>
          <w:color w:val="231F20"/>
          <w:spacing w:val="-4"/>
          <w:sz w:val="21"/>
        </w:rPr>
        <w:t>and</w:t>
      </w:r>
      <w:r>
        <w:rPr>
          <w:rFonts w:ascii="Tahoma" w:hAnsi="Tahoma"/>
          <w:color w:val="231F20"/>
          <w:spacing w:val="-7"/>
          <w:sz w:val="21"/>
        </w:rPr>
        <w:t xml:space="preserve"> </w:t>
      </w:r>
      <w:r>
        <w:rPr>
          <w:rFonts w:ascii="Tahoma" w:hAnsi="Tahoma"/>
          <w:color w:val="231F20"/>
          <w:spacing w:val="-4"/>
          <w:sz w:val="21"/>
        </w:rPr>
        <w:t>who</w:t>
      </w:r>
      <w:r>
        <w:rPr>
          <w:rFonts w:ascii="Tahoma" w:hAnsi="Tahoma"/>
          <w:color w:val="231F20"/>
          <w:spacing w:val="-6"/>
          <w:sz w:val="21"/>
        </w:rPr>
        <w:t xml:space="preserve"> </w:t>
      </w:r>
      <w:r>
        <w:rPr>
          <w:rFonts w:ascii="Tahoma" w:hAnsi="Tahoma"/>
          <w:color w:val="231F20"/>
          <w:spacing w:val="-4"/>
          <w:sz w:val="21"/>
        </w:rPr>
        <w:t>is</w:t>
      </w:r>
      <w:r>
        <w:rPr>
          <w:rFonts w:ascii="Tahoma" w:hAnsi="Tahoma"/>
          <w:color w:val="231F20"/>
          <w:spacing w:val="-6"/>
          <w:sz w:val="21"/>
        </w:rPr>
        <w:t xml:space="preserve"> </w:t>
      </w:r>
      <w:r>
        <w:rPr>
          <w:rFonts w:ascii="Tahoma" w:hAnsi="Tahoma"/>
          <w:color w:val="231F20"/>
          <w:spacing w:val="-4"/>
          <w:sz w:val="21"/>
        </w:rPr>
        <w:t>diligent</w:t>
      </w:r>
      <w:r>
        <w:rPr>
          <w:rFonts w:ascii="Tahoma" w:hAnsi="Tahoma"/>
          <w:color w:val="231F20"/>
          <w:spacing w:val="-7"/>
          <w:sz w:val="21"/>
        </w:rPr>
        <w:t xml:space="preserve"> </w:t>
      </w:r>
      <w:r>
        <w:rPr>
          <w:rFonts w:ascii="Tahoma" w:hAnsi="Tahoma"/>
          <w:color w:val="231F20"/>
          <w:spacing w:val="-4"/>
          <w:sz w:val="21"/>
        </w:rPr>
        <w:t>in</w:t>
      </w:r>
      <w:r>
        <w:rPr>
          <w:rFonts w:ascii="Tahoma" w:hAnsi="Tahoma"/>
          <w:color w:val="231F20"/>
          <w:spacing w:val="-6"/>
          <w:sz w:val="21"/>
        </w:rPr>
        <w:t xml:space="preserve"> </w:t>
      </w:r>
      <w:r>
        <w:rPr>
          <w:rFonts w:ascii="Tahoma" w:hAnsi="Tahoma"/>
          <w:color w:val="231F20"/>
          <w:spacing w:val="-4"/>
          <w:sz w:val="21"/>
        </w:rPr>
        <w:t>investigating</w:t>
      </w:r>
      <w:r>
        <w:rPr>
          <w:rFonts w:ascii="Tahoma" w:hAnsi="Tahoma"/>
          <w:color w:val="231F20"/>
          <w:spacing w:val="-7"/>
          <w:sz w:val="21"/>
        </w:rPr>
        <w:t xml:space="preserve"> </w:t>
      </w:r>
      <w:r>
        <w:rPr>
          <w:rFonts w:ascii="Tahoma" w:hAnsi="Tahoma"/>
          <w:color w:val="231F20"/>
          <w:spacing w:val="-4"/>
          <w:sz w:val="21"/>
        </w:rPr>
        <w:t>it.”</w:t>
      </w:r>
    </w:p>
    <w:p w14:paraId="1397E248">
      <w:pPr>
        <w:pStyle w:val="11"/>
        <w:rPr>
          <w:rFonts w:ascii="Tahoma"/>
          <w:sz w:val="20"/>
        </w:rPr>
      </w:pPr>
    </w:p>
    <w:p w14:paraId="5E9397D5">
      <w:pPr>
        <w:pStyle w:val="11"/>
        <w:spacing w:before="4"/>
        <w:rPr>
          <w:rFonts w:ascii="Tahoma"/>
          <w:sz w:val="26"/>
        </w:rPr>
      </w:pPr>
    </w:p>
    <w:p w14:paraId="4A2A0AF2">
      <w:pPr>
        <w:spacing w:before="106"/>
        <w:ind w:left="3760" w:right="0" w:firstLine="0"/>
        <w:jc w:val="left"/>
        <w:rPr>
          <w:rFonts w:ascii="Tahoma"/>
          <w:b/>
          <w:sz w:val="27"/>
        </w:rPr>
      </w:pPr>
      <w:r>
        <w:rPr>
          <w:rFonts w:ascii="Tahoma"/>
          <w:b/>
          <w:color w:val="905A43"/>
          <w:spacing w:val="-2"/>
          <w:sz w:val="27"/>
        </w:rPr>
        <w:t>Fidelity</w:t>
      </w:r>
    </w:p>
    <w:p w14:paraId="43E2D568">
      <w:pPr>
        <w:spacing w:before="137" w:line="249" w:lineRule="auto"/>
        <w:ind w:left="3781" w:right="2464" w:firstLine="0"/>
        <w:jc w:val="left"/>
        <w:rPr>
          <w:sz w:val="20"/>
        </w:rPr>
      </w:pPr>
      <w:r>
        <w:rPr>
          <w:color w:val="905A43"/>
          <w:sz w:val="20"/>
        </w:rPr>
        <w:t>Be</w:t>
      </w:r>
      <w:r>
        <w:rPr>
          <w:color w:val="905A43"/>
          <w:spacing w:val="-12"/>
          <w:sz w:val="20"/>
        </w:rPr>
        <w:t xml:space="preserve"> </w:t>
      </w:r>
      <w:r>
        <w:rPr>
          <w:color w:val="905A43"/>
          <w:sz w:val="20"/>
        </w:rPr>
        <w:t>true</w:t>
      </w:r>
      <w:r>
        <w:rPr>
          <w:color w:val="905A43"/>
          <w:spacing w:val="-12"/>
          <w:sz w:val="20"/>
        </w:rPr>
        <w:t xml:space="preserve"> </w:t>
      </w:r>
      <w:r>
        <w:rPr>
          <w:color w:val="905A43"/>
          <w:sz w:val="20"/>
        </w:rPr>
        <w:t>to</w:t>
      </w:r>
      <w:r>
        <w:rPr>
          <w:color w:val="905A43"/>
          <w:spacing w:val="-12"/>
          <w:sz w:val="20"/>
        </w:rPr>
        <w:t xml:space="preserve"> </w:t>
      </w:r>
      <w:r>
        <w:rPr>
          <w:color w:val="905A43"/>
          <w:sz w:val="20"/>
        </w:rPr>
        <w:t>yourself:</w:t>
      </w:r>
      <w:r>
        <w:rPr>
          <w:color w:val="905A43"/>
          <w:spacing w:val="-12"/>
          <w:sz w:val="20"/>
        </w:rPr>
        <w:t xml:space="preserve"> </w:t>
      </w:r>
      <w:r>
        <w:rPr>
          <w:color w:val="905A43"/>
          <w:sz w:val="20"/>
        </w:rPr>
        <w:t>be</w:t>
      </w:r>
      <w:r>
        <w:rPr>
          <w:color w:val="905A43"/>
          <w:spacing w:val="-12"/>
          <w:sz w:val="20"/>
        </w:rPr>
        <w:t xml:space="preserve"> </w:t>
      </w:r>
      <w:r>
        <w:rPr>
          <w:color w:val="905A43"/>
          <w:sz w:val="20"/>
        </w:rPr>
        <w:t>sure</w:t>
      </w:r>
      <w:r>
        <w:rPr>
          <w:color w:val="905A43"/>
          <w:spacing w:val="-12"/>
          <w:sz w:val="20"/>
        </w:rPr>
        <w:t xml:space="preserve"> </w:t>
      </w:r>
      <w:r>
        <w:rPr>
          <w:color w:val="905A43"/>
          <w:sz w:val="20"/>
        </w:rPr>
        <w:t>that</w:t>
      </w:r>
      <w:r>
        <w:rPr>
          <w:color w:val="905A43"/>
          <w:spacing w:val="-12"/>
          <w:sz w:val="20"/>
        </w:rPr>
        <w:t xml:space="preserve"> </w:t>
      </w:r>
      <w:r>
        <w:rPr>
          <w:color w:val="905A43"/>
          <w:sz w:val="20"/>
        </w:rPr>
        <w:t>what</w:t>
      </w:r>
      <w:r>
        <w:rPr>
          <w:color w:val="905A43"/>
          <w:spacing w:val="-12"/>
          <w:sz w:val="20"/>
        </w:rPr>
        <w:t xml:space="preserve"> </w:t>
      </w:r>
      <w:r>
        <w:rPr>
          <w:color w:val="905A43"/>
          <w:sz w:val="20"/>
        </w:rPr>
        <w:t>you</w:t>
      </w:r>
      <w:r>
        <w:rPr>
          <w:color w:val="905A43"/>
          <w:spacing w:val="-12"/>
          <w:sz w:val="20"/>
        </w:rPr>
        <w:t xml:space="preserve"> </w:t>
      </w:r>
      <w:r>
        <w:rPr>
          <w:color w:val="905A43"/>
          <w:sz w:val="20"/>
        </w:rPr>
        <w:t>do</w:t>
      </w:r>
      <w:r>
        <w:rPr>
          <w:color w:val="905A43"/>
          <w:spacing w:val="-12"/>
          <w:sz w:val="20"/>
        </w:rPr>
        <w:t xml:space="preserve"> </w:t>
      </w:r>
      <w:r>
        <w:rPr>
          <w:color w:val="905A43"/>
          <w:sz w:val="20"/>
        </w:rPr>
        <w:t>is</w:t>
      </w:r>
      <w:r>
        <w:rPr>
          <w:color w:val="905A43"/>
          <w:spacing w:val="-12"/>
          <w:sz w:val="20"/>
        </w:rPr>
        <w:t xml:space="preserve"> </w:t>
      </w:r>
      <w:r>
        <w:rPr>
          <w:color w:val="905A43"/>
          <w:sz w:val="20"/>
        </w:rPr>
        <w:t>true</w:t>
      </w:r>
      <w:r>
        <w:rPr>
          <w:color w:val="905A43"/>
          <w:spacing w:val="-12"/>
          <w:sz w:val="20"/>
        </w:rPr>
        <w:t xml:space="preserve"> </w:t>
      </w:r>
      <w:r>
        <w:rPr>
          <w:color w:val="905A43"/>
          <w:sz w:val="20"/>
        </w:rPr>
        <w:t>to</w:t>
      </w:r>
      <w:r>
        <w:rPr>
          <w:color w:val="905A43"/>
          <w:spacing w:val="-12"/>
          <w:sz w:val="20"/>
        </w:rPr>
        <w:t xml:space="preserve"> </w:t>
      </w:r>
      <w:r>
        <w:rPr>
          <w:color w:val="905A43"/>
          <w:sz w:val="20"/>
        </w:rPr>
        <w:t>what</w:t>
      </w:r>
      <w:r>
        <w:rPr>
          <w:color w:val="905A43"/>
          <w:spacing w:val="-12"/>
          <w:sz w:val="20"/>
        </w:rPr>
        <w:t xml:space="preserve"> </w:t>
      </w:r>
      <w:r>
        <w:rPr>
          <w:color w:val="905A43"/>
          <w:sz w:val="20"/>
        </w:rPr>
        <w:t>you say, and what you say is true to what you think.</w:t>
      </w:r>
    </w:p>
    <w:p w14:paraId="2FFD71B7">
      <w:pPr>
        <w:pStyle w:val="11"/>
        <w:spacing w:before="117"/>
        <w:ind w:left="3757"/>
        <w:rPr>
          <w:rFonts w:hint="eastAsia" w:ascii="宋体" w:eastAsia="宋体"/>
        </w:rPr>
      </w:pPr>
      <w:r>
        <w:rPr>
          <w:rFonts w:hint="eastAsia" w:ascii="宋体" w:eastAsia="宋体"/>
          <w:color w:val="231F20"/>
          <w:spacing w:val="-1"/>
        </w:rPr>
        <w:t>子曰：人而无信，不知其可也。</w:t>
      </w:r>
    </w:p>
    <w:p w14:paraId="1D6361AB">
      <w:pPr>
        <w:spacing w:before="122"/>
        <w:ind w:left="3769" w:right="0" w:firstLine="0"/>
        <w:jc w:val="left"/>
        <w:rPr>
          <w:sz w:val="21"/>
        </w:rPr>
      </w:pPr>
      <w:r>
        <w:rPr>
          <w:color w:val="231F20"/>
          <w:sz w:val="21"/>
        </w:rPr>
        <w:t>The</w:t>
      </w:r>
      <w:r>
        <w:rPr>
          <w:color w:val="231F20"/>
          <w:spacing w:val="12"/>
          <w:sz w:val="21"/>
        </w:rPr>
        <w:t xml:space="preserve"> </w:t>
      </w:r>
      <w:r>
        <w:rPr>
          <w:color w:val="231F20"/>
          <w:sz w:val="21"/>
        </w:rPr>
        <w:t>Master</w:t>
      </w:r>
      <w:r>
        <w:rPr>
          <w:color w:val="231F20"/>
          <w:spacing w:val="12"/>
          <w:sz w:val="21"/>
        </w:rPr>
        <w:t xml:space="preserve"> </w:t>
      </w:r>
      <w:r>
        <w:rPr>
          <w:color w:val="231F20"/>
          <w:sz w:val="21"/>
        </w:rPr>
        <w:t>said,</w:t>
      </w:r>
      <w:r>
        <w:rPr>
          <w:color w:val="231F20"/>
          <w:spacing w:val="13"/>
          <w:sz w:val="21"/>
        </w:rPr>
        <w:t xml:space="preserve"> </w:t>
      </w:r>
      <w:r>
        <w:rPr>
          <w:color w:val="231F20"/>
          <w:sz w:val="21"/>
        </w:rPr>
        <w:t>“I</w:t>
      </w:r>
      <w:r>
        <w:rPr>
          <w:color w:val="231F20"/>
          <w:spacing w:val="12"/>
          <w:sz w:val="21"/>
        </w:rPr>
        <w:t xml:space="preserve"> </w:t>
      </w:r>
      <w:r>
        <w:rPr>
          <w:color w:val="231F20"/>
          <w:sz w:val="21"/>
        </w:rPr>
        <w:t>do</w:t>
      </w:r>
      <w:r>
        <w:rPr>
          <w:color w:val="231F20"/>
          <w:spacing w:val="13"/>
          <w:sz w:val="21"/>
        </w:rPr>
        <w:t xml:space="preserve"> </w:t>
      </w:r>
      <w:r>
        <w:rPr>
          <w:color w:val="231F20"/>
          <w:sz w:val="21"/>
        </w:rPr>
        <w:t>not</w:t>
      </w:r>
      <w:r>
        <w:rPr>
          <w:color w:val="231F20"/>
          <w:spacing w:val="12"/>
          <w:sz w:val="21"/>
        </w:rPr>
        <w:t xml:space="preserve"> </w:t>
      </w:r>
      <w:r>
        <w:rPr>
          <w:color w:val="231F20"/>
          <w:sz w:val="21"/>
        </w:rPr>
        <w:t>see</w:t>
      </w:r>
      <w:r>
        <w:rPr>
          <w:color w:val="231F20"/>
          <w:spacing w:val="13"/>
          <w:sz w:val="21"/>
        </w:rPr>
        <w:t xml:space="preserve"> </w:t>
      </w:r>
      <w:r>
        <w:rPr>
          <w:color w:val="231F20"/>
          <w:sz w:val="21"/>
        </w:rPr>
        <w:t>what</w:t>
      </w:r>
      <w:r>
        <w:rPr>
          <w:color w:val="231F20"/>
          <w:spacing w:val="12"/>
          <w:sz w:val="21"/>
        </w:rPr>
        <w:t xml:space="preserve"> </w:t>
      </w:r>
      <w:r>
        <w:rPr>
          <w:color w:val="231F20"/>
          <w:sz w:val="21"/>
        </w:rPr>
        <w:t>use</w:t>
      </w:r>
      <w:r>
        <w:rPr>
          <w:color w:val="231F20"/>
          <w:spacing w:val="13"/>
          <w:sz w:val="21"/>
        </w:rPr>
        <w:t xml:space="preserve"> </w:t>
      </w:r>
      <w:r>
        <w:rPr>
          <w:color w:val="231F20"/>
          <w:sz w:val="21"/>
        </w:rPr>
        <w:t>a</w:t>
      </w:r>
      <w:r>
        <w:rPr>
          <w:color w:val="231F20"/>
          <w:spacing w:val="12"/>
          <w:sz w:val="21"/>
        </w:rPr>
        <w:t xml:space="preserve"> </w:t>
      </w:r>
      <w:r>
        <w:rPr>
          <w:color w:val="231F20"/>
          <w:sz w:val="21"/>
        </w:rPr>
        <w:t>man</w:t>
      </w:r>
      <w:r>
        <w:rPr>
          <w:color w:val="231F20"/>
          <w:spacing w:val="13"/>
          <w:sz w:val="21"/>
        </w:rPr>
        <w:t xml:space="preserve"> </w:t>
      </w:r>
      <w:r>
        <w:rPr>
          <w:color w:val="231F20"/>
          <w:sz w:val="21"/>
        </w:rPr>
        <w:t>can</w:t>
      </w:r>
      <w:r>
        <w:rPr>
          <w:color w:val="231F20"/>
          <w:spacing w:val="12"/>
          <w:sz w:val="21"/>
        </w:rPr>
        <w:t xml:space="preserve"> </w:t>
      </w:r>
      <w:r>
        <w:rPr>
          <w:color w:val="231F20"/>
          <w:sz w:val="21"/>
        </w:rPr>
        <w:t>be</w:t>
      </w:r>
      <w:r>
        <w:rPr>
          <w:color w:val="231F20"/>
          <w:spacing w:val="13"/>
          <w:sz w:val="21"/>
        </w:rPr>
        <w:t xml:space="preserve"> </w:t>
      </w:r>
      <w:r>
        <w:rPr>
          <w:color w:val="231F20"/>
          <w:sz w:val="21"/>
        </w:rPr>
        <w:t>put</w:t>
      </w:r>
      <w:r>
        <w:rPr>
          <w:color w:val="231F20"/>
          <w:spacing w:val="12"/>
          <w:sz w:val="21"/>
        </w:rPr>
        <w:t xml:space="preserve"> </w:t>
      </w:r>
      <w:r>
        <w:rPr>
          <w:color w:val="231F20"/>
          <w:spacing w:val="-5"/>
          <w:sz w:val="21"/>
        </w:rPr>
        <w:t>to,</w:t>
      </w:r>
    </w:p>
    <w:p w14:paraId="53D8B28E">
      <w:pPr>
        <w:spacing w:before="26"/>
        <w:ind w:left="3769" w:right="0" w:firstLine="0"/>
        <w:jc w:val="left"/>
        <w:rPr>
          <w:rFonts w:ascii="Tahoma" w:hAnsi="Tahoma"/>
          <w:sz w:val="21"/>
        </w:rPr>
      </w:pPr>
      <w:r>
        <w:rPr>
          <w:rFonts w:ascii="Tahoma" w:hAnsi="Tahoma"/>
          <w:color w:val="231F20"/>
          <w:sz w:val="21"/>
        </w:rPr>
        <w:t>whose</w:t>
      </w:r>
      <w:r>
        <w:rPr>
          <w:rFonts w:ascii="Tahoma" w:hAnsi="Tahoma"/>
          <w:color w:val="231F20"/>
          <w:spacing w:val="-12"/>
          <w:sz w:val="21"/>
        </w:rPr>
        <w:t xml:space="preserve"> </w:t>
      </w:r>
      <w:r>
        <w:rPr>
          <w:rFonts w:ascii="Tahoma" w:hAnsi="Tahoma"/>
          <w:color w:val="231F20"/>
          <w:sz w:val="21"/>
        </w:rPr>
        <w:t>word</w:t>
      </w:r>
      <w:r>
        <w:rPr>
          <w:rFonts w:ascii="Tahoma" w:hAnsi="Tahoma"/>
          <w:color w:val="231F20"/>
          <w:spacing w:val="-12"/>
          <w:sz w:val="21"/>
        </w:rPr>
        <w:t xml:space="preserve"> </w:t>
      </w:r>
      <w:r>
        <w:rPr>
          <w:rFonts w:ascii="Tahoma" w:hAnsi="Tahoma"/>
          <w:color w:val="231F20"/>
          <w:sz w:val="21"/>
        </w:rPr>
        <w:t>cannot</w:t>
      </w:r>
      <w:r>
        <w:rPr>
          <w:rFonts w:ascii="Tahoma" w:hAnsi="Tahoma"/>
          <w:color w:val="231F20"/>
          <w:spacing w:val="-12"/>
          <w:sz w:val="21"/>
        </w:rPr>
        <w:t xml:space="preserve"> </w:t>
      </w:r>
      <w:r>
        <w:rPr>
          <w:rFonts w:ascii="Tahoma" w:hAnsi="Tahoma"/>
          <w:color w:val="231F20"/>
          <w:sz w:val="21"/>
        </w:rPr>
        <w:t>be</w:t>
      </w:r>
      <w:r>
        <w:rPr>
          <w:rFonts w:ascii="Tahoma" w:hAnsi="Tahoma"/>
          <w:color w:val="231F20"/>
          <w:spacing w:val="-11"/>
          <w:sz w:val="21"/>
        </w:rPr>
        <w:t xml:space="preserve"> </w:t>
      </w:r>
      <w:r>
        <w:rPr>
          <w:rFonts w:ascii="Tahoma" w:hAnsi="Tahoma"/>
          <w:color w:val="231F20"/>
          <w:spacing w:val="-2"/>
          <w:sz w:val="21"/>
        </w:rPr>
        <w:t>trusted.”</w:t>
      </w:r>
    </w:p>
    <w:p w14:paraId="365D6C08">
      <w:pPr>
        <w:pStyle w:val="11"/>
        <w:rPr>
          <w:rFonts w:ascii="Tahoma"/>
          <w:sz w:val="20"/>
        </w:rPr>
      </w:pPr>
    </w:p>
    <w:p w14:paraId="02424C41">
      <w:pPr>
        <w:pStyle w:val="11"/>
        <w:spacing w:before="4"/>
        <w:rPr>
          <w:rFonts w:ascii="Tahoma"/>
          <w:sz w:val="18"/>
        </w:rPr>
      </w:pPr>
    </w:p>
    <w:p w14:paraId="65B375C8">
      <w:pPr>
        <w:spacing w:before="97"/>
        <w:ind w:left="619" w:right="0" w:firstLine="0"/>
        <w:jc w:val="left"/>
        <w:rPr>
          <w:rFonts w:ascii="Tahoma"/>
          <w:sz w:val="20"/>
        </w:rPr>
      </w:pPr>
      <w:r>
        <w:rPr>
          <w:rFonts w:ascii="Tahoma"/>
          <w:color w:val="231F20"/>
          <w:spacing w:val="-5"/>
          <w:sz w:val="20"/>
        </w:rPr>
        <w:t>72</w:t>
      </w:r>
    </w:p>
    <w:p w14:paraId="4C09650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B9993A1">
      <w:pPr>
        <w:spacing w:after="0" w:line="240" w:lineRule="auto"/>
        <w:jc w:val="left"/>
        <w:rPr>
          <w:rFonts w:ascii="Tahoma"/>
          <w:sz w:val="20"/>
        </w:rPr>
        <w:sectPr>
          <w:type w:val="continuous"/>
          <w:pgSz w:w="11910" w:h="16840"/>
          <w:pgMar w:top="1340" w:right="0" w:bottom="280" w:left="0" w:header="720" w:footer="720" w:gutter="0"/>
          <w:cols w:space="720" w:num="1"/>
        </w:sectPr>
      </w:pPr>
    </w:p>
    <w:p w14:paraId="4340C4CF">
      <w:pPr>
        <w:pStyle w:val="11"/>
        <w:rPr>
          <w:rFonts w:ascii="Tahoma"/>
          <w:sz w:val="20"/>
        </w:rPr>
      </w:pPr>
    </w:p>
    <w:p w14:paraId="5030EEE7">
      <w:pPr>
        <w:pStyle w:val="11"/>
        <w:rPr>
          <w:rFonts w:ascii="Tahoma"/>
          <w:sz w:val="20"/>
        </w:rPr>
      </w:pPr>
    </w:p>
    <w:p w14:paraId="2155185F">
      <w:pPr>
        <w:pStyle w:val="11"/>
        <w:rPr>
          <w:rFonts w:ascii="Tahoma"/>
          <w:sz w:val="20"/>
        </w:rPr>
      </w:pPr>
    </w:p>
    <w:p w14:paraId="78BAD818">
      <w:pPr>
        <w:pStyle w:val="11"/>
        <w:rPr>
          <w:rFonts w:ascii="Tahoma"/>
          <w:sz w:val="20"/>
        </w:rPr>
      </w:pPr>
    </w:p>
    <w:p w14:paraId="5CAF4049">
      <w:pPr>
        <w:spacing w:after="0"/>
        <w:rPr>
          <w:rFonts w:ascii="Tahoma"/>
          <w:sz w:val="20"/>
        </w:rPr>
        <w:sectPr>
          <w:pgSz w:w="11910" w:h="16840"/>
          <w:pgMar w:top="0" w:right="0" w:bottom="0" w:left="0" w:header="720" w:footer="720" w:gutter="0"/>
          <w:cols w:space="720" w:num="1"/>
        </w:sectPr>
      </w:pPr>
    </w:p>
    <w:p w14:paraId="7ED2B866">
      <w:pPr>
        <w:pStyle w:val="8"/>
        <w:spacing w:before="282"/>
        <w:ind w:left="1360"/>
      </w:pPr>
      <w:r>
        <mc:AlternateContent>
          <mc:Choice Requires="wps">
            <w:drawing>
              <wp:anchor distT="0" distB="0" distL="0" distR="0" simplePos="0" relativeHeight="251871232" behindDoc="1" locked="0" layoutInCell="1" allowOverlap="1">
                <wp:simplePos x="0" y="0"/>
                <wp:positionH relativeFrom="page">
                  <wp:posOffset>5070475</wp:posOffset>
                </wp:positionH>
                <wp:positionV relativeFrom="paragraph">
                  <wp:posOffset>-356235</wp:posOffset>
                </wp:positionV>
                <wp:extent cx="1985010" cy="184785"/>
                <wp:effectExtent l="0" t="0" r="0" b="0"/>
                <wp:wrapNone/>
                <wp:docPr id="3246" name="Textbox 3246"/>
                <wp:cNvGraphicFramePr/>
                <a:graphic xmlns:a="http://schemas.openxmlformats.org/drawingml/2006/main">
                  <a:graphicData uri="http://schemas.microsoft.com/office/word/2010/wordprocessingShape">
                    <wps:wsp>
                      <wps:cNvSpPr txBox="1"/>
                      <wps:spPr>
                        <a:xfrm>
                          <a:off x="0" y="0"/>
                          <a:ext cx="1985010" cy="184785"/>
                        </a:xfrm>
                        <a:prstGeom prst="rect">
                          <a:avLst/>
                        </a:prstGeom>
                      </wps:spPr>
                      <wps:txbx>
                        <w:txbxContent>
                          <w:p w14:paraId="57557651">
                            <w:pPr>
                              <w:tabs>
                                <w:tab w:val="left" w:pos="958"/>
                              </w:tabs>
                              <w:spacing w:before="0"/>
                              <w:ind w:left="0" w:right="0" w:firstLine="0"/>
                              <w:jc w:val="left"/>
                              <w:rPr>
                                <w:rFonts w:ascii="Tahoma"/>
                                <w:sz w:val="24"/>
                              </w:rPr>
                            </w:pPr>
                            <w:r>
                              <w:rPr>
                                <w:rFonts w:ascii="Tahoma"/>
                                <w:color w:val="231F20"/>
                                <w:spacing w:val="-5"/>
                                <w:sz w:val="24"/>
                              </w:rPr>
                              <w:t>UNIT</w:t>
                            </w:r>
                            <w:r>
                              <w:rPr>
                                <w:rFonts w:ascii="Tahoma"/>
                                <w:color w:val="231F20"/>
                                <w:spacing w:val="-14"/>
                                <w:sz w:val="24"/>
                              </w:rPr>
                              <w:t xml:space="preserve"> </w:t>
                            </w:r>
                            <w:r>
                              <w:rPr>
                                <w:rFonts w:ascii="Tahoma"/>
                                <w:color w:val="231F20"/>
                                <w:spacing w:val="-10"/>
                                <w:sz w:val="24"/>
                              </w:rPr>
                              <w:t>3</w:t>
                            </w:r>
                            <w:r>
                              <w:rPr>
                                <w:rFonts w:ascii="Tahoma"/>
                                <w:color w:val="231F20"/>
                                <w:sz w:val="24"/>
                              </w:rPr>
                              <w:tab/>
                            </w:r>
                            <w:r>
                              <w:rPr>
                                <w:rFonts w:ascii="Tahoma"/>
                                <w:color w:val="0089CF"/>
                                <w:spacing w:val="-2"/>
                                <w:sz w:val="24"/>
                              </w:rPr>
                              <w:t>DIVERSE</w:t>
                            </w:r>
                            <w:r>
                              <w:rPr>
                                <w:rFonts w:ascii="Tahoma"/>
                                <w:color w:val="0089CF"/>
                                <w:spacing w:val="-12"/>
                                <w:sz w:val="24"/>
                              </w:rPr>
                              <w:t xml:space="preserve"> </w:t>
                            </w:r>
                            <w:r>
                              <w:rPr>
                                <w:rFonts w:ascii="Tahoma"/>
                                <w:color w:val="0089CF"/>
                                <w:spacing w:val="-2"/>
                                <w:sz w:val="24"/>
                              </w:rPr>
                              <w:t>CULTURES</w:t>
                            </w:r>
                          </w:p>
                        </w:txbxContent>
                      </wps:txbx>
                      <wps:bodyPr wrap="square" lIns="0" tIns="0" rIns="0" bIns="0" rtlCol="0">
                        <a:noAutofit/>
                      </wps:bodyPr>
                    </wps:wsp>
                  </a:graphicData>
                </a:graphic>
              </wp:anchor>
            </w:drawing>
          </mc:Choice>
          <mc:Fallback>
            <w:pict>
              <v:shape id="Textbox 3246" o:spid="_x0000_s1026" o:spt="202" type="#_x0000_t202" style="position:absolute;left:0pt;margin-left:399.25pt;margin-top:-28.05pt;height:14.55pt;width:156.3pt;mso-position-horizontal-relative:page;z-index:-251445248;mso-width-relative:page;mso-height-relative:page;" filled="f" stroked="f" coordsize="21600,21600" o:gfxdata="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OIfxdkAAAAMAQAADwAAAAAAAAABACAAAAAiAAAAZHJzL2Rvd25yZXYueG1sUEsBAhQAFAAA&#10;AAgAh07iQLCZkfy1AQAAegMAAA4AAAAAAAAAAQAgAAAAKAEAAGRycy9lMm9Eb2MueG1sUEsFBgAA&#10;AAAGAAYAWQEAAE8FAAAAAA==&#10;">
                <v:fill on="f" focussize="0,0"/>
                <v:stroke on="f"/>
                <v:imagedata o:title=""/>
                <o:lock v:ext="edit" aspectratio="f"/>
                <v:textbox inset="0mm,0mm,0mm,0mm">
                  <w:txbxContent>
                    <w:p w14:paraId="57557651">
                      <w:pPr>
                        <w:tabs>
                          <w:tab w:val="left" w:pos="958"/>
                        </w:tabs>
                        <w:spacing w:before="0"/>
                        <w:ind w:left="0" w:right="0" w:firstLine="0"/>
                        <w:jc w:val="left"/>
                        <w:rPr>
                          <w:rFonts w:ascii="Tahoma"/>
                          <w:sz w:val="24"/>
                        </w:rPr>
                      </w:pPr>
                      <w:r>
                        <w:rPr>
                          <w:rFonts w:ascii="Tahoma"/>
                          <w:color w:val="231F20"/>
                          <w:spacing w:val="-5"/>
                          <w:sz w:val="24"/>
                        </w:rPr>
                        <w:t>UNIT</w:t>
                      </w:r>
                      <w:r>
                        <w:rPr>
                          <w:rFonts w:ascii="Tahoma"/>
                          <w:color w:val="231F20"/>
                          <w:spacing w:val="-14"/>
                          <w:sz w:val="24"/>
                        </w:rPr>
                        <w:t xml:space="preserve"> </w:t>
                      </w:r>
                      <w:r>
                        <w:rPr>
                          <w:rFonts w:ascii="Tahoma"/>
                          <w:color w:val="231F20"/>
                          <w:spacing w:val="-10"/>
                          <w:sz w:val="24"/>
                        </w:rPr>
                        <w:t>3</w:t>
                      </w:r>
                      <w:r>
                        <w:rPr>
                          <w:rFonts w:ascii="Tahoma"/>
                          <w:color w:val="231F20"/>
                          <w:sz w:val="24"/>
                        </w:rPr>
                        <w:tab/>
                      </w:r>
                      <w:r>
                        <w:rPr>
                          <w:rFonts w:ascii="Tahoma"/>
                          <w:color w:val="0089CF"/>
                          <w:spacing w:val="-2"/>
                          <w:sz w:val="24"/>
                        </w:rPr>
                        <w:t>DIVERSE</w:t>
                      </w:r>
                      <w:r>
                        <w:rPr>
                          <w:rFonts w:ascii="Tahoma"/>
                          <w:color w:val="0089CF"/>
                          <w:spacing w:val="-12"/>
                          <w:sz w:val="24"/>
                        </w:rPr>
                        <w:t xml:space="preserve"> </w:t>
                      </w:r>
                      <w:r>
                        <w:rPr>
                          <w:rFonts w:ascii="Tahoma"/>
                          <w:color w:val="0089CF"/>
                          <w:spacing w:val="-2"/>
                          <w:sz w:val="24"/>
                        </w:rPr>
                        <w:t>CULTURES</w:t>
                      </w:r>
                    </w:p>
                  </w:txbxContent>
                </v:textbox>
              </v:shape>
            </w:pict>
          </mc:Fallback>
        </mc:AlternateContent>
      </w:r>
      <w:r>
        <mc:AlternateContent>
          <mc:Choice Requires="wps">
            <w:drawing>
              <wp:anchor distT="0" distB="0" distL="0" distR="0" simplePos="0" relativeHeight="251872256" behindDoc="1" locked="0" layoutInCell="1" allowOverlap="1">
                <wp:simplePos x="0" y="0"/>
                <wp:positionH relativeFrom="page">
                  <wp:posOffset>854710</wp:posOffset>
                </wp:positionH>
                <wp:positionV relativeFrom="paragraph">
                  <wp:posOffset>-360045</wp:posOffset>
                </wp:positionV>
                <wp:extent cx="6329680" cy="317500"/>
                <wp:effectExtent l="0" t="0" r="0" b="0"/>
                <wp:wrapNone/>
                <wp:docPr id="3247" name="Textbox 3247"/>
                <wp:cNvGraphicFramePr/>
                <a:graphic xmlns:a="http://schemas.openxmlformats.org/drawingml/2006/main">
                  <a:graphicData uri="http://schemas.microsoft.com/office/word/2010/wordprocessingShape">
                    <wps:wsp>
                      <wps:cNvSpPr txBox="1"/>
                      <wps:spPr>
                        <a:xfrm>
                          <a:off x="0" y="0"/>
                          <a:ext cx="6329680" cy="317500"/>
                        </a:xfrm>
                        <a:prstGeom prst="rect">
                          <a:avLst/>
                        </a:prstGeom>
                      </wps:spPr>
                      <wps:txbx>
                        <w:txbxContent>
                          <w:p w14:paraId="35330FF0">
                            <w:pPr>
                              <w:tabs>
                                <w:tab w:val="left" w:pos="7556"/>
                              </w:tabs>
                              <w:spacing w:before="7"/>
                              <w:ind w:left="0" w:right="0" w:firstLine="0"/>
                              <w:jc w:val="left"/>
                              <w:rPr>
                                <w:rFonts w:ascii="Tahoma"/>
                                <w:sz w:val="24"/>
                              </w:rPr>
                            </w:pPr>
                            <w:r>
                              <w:rPr>
                                <w:rFonts w:ascii="Tahoma"/>
                                <w:b/>
                                <w:color w:val="231F20"/>
                                <w:spacing w:val="-15"/>
                                <w:w w:val="80"/>
                                <w:position w:val="-14"/>
                                <w:sz w:val="40"/>
                              </w:rPr>
                              <w:t>UNIT</w:t>
                            </w:r>
                            <w:r>
                              <w:rPr>
                                <w:rFonts w:ascii="Tahoma"/>
                                <w:b/>
                                <w:color w:val="231F20"/>
                                <w:spacing w:val="-14"/>
                                <w:w w:val="80"/>
                                <w:position w:val="-14"/>
                                <w:sz w:val="40"/>
                              </w:rPr>
                              <w:t xml:space="preserve"> </w:t>
                            </w:r>
                            <w:r>
                              <w:rPr>
                                <w:rFonts w:ascii="Tahoma"/>
                                <w:b/>
                                <w:color w:val="231F20"/>
                                <w:spacing w:val="-10"/>
                                <w:w w:val="95"/>
                                <w:position w:val="-14"/>
                                <w:sz w:val="40"/>
                              </w:rPr>
                              <w:t>3</w:t>
                            </w:r>
                            <w:r>
                              <w:rPr>
                                <w:rFonts w:ascii="Tahoma"/>
                                <w:b/>
                                <w:color w:val="231F20"/>
                                <w:position w:val="-14"/>
                                <w:sz w:val="40"/>
                              </w:rPr>
                              <w:tab/>
                            </w:r>
                            <w:r>
                              <w:rPr>
                                <w:rFonts w:ascii="Tahoma"/>
                                <w:color w:val="855C98"/>
                                <w:sz w:val="24"/>
                              </w:rPr>
                              <w:t>SPORTS</w:t>
                            </w:r>
                            <w:r>
                              <w:rPr>
                                <w:rFonts w:ascii="Tahoma"/>
                                <w:color w:val="855C98"/>
                                <w:spacing w:val="-7"/>
                                <w:sz w:val="24"/>
                              </w:rPr>
                              <w:t xml:space="preserve"> </w:t>
                            </w:r>
                            <w:r>
                              <w:rPr>
                                <w:rFonts w:ascii="Tahoma"/>
                                <w:color w:val="855C98"/>
                                <w:sz w:val="24"/>
                              </w:rPr>
                              <w:t>AND</w:t>
                            </w:r>
                            <w:r>
                              <w:rPr>
                                <w:rFonts w:ascii="Tahoma"/>
                                <w:color w:val="855C98"/>
                                <w:spacing w:val="-7"/>
                                <w:sz w:val="24"/>
                              </w:rPr>
                              <w:t xml:space="preserve"> </w:t>
                            </w:r>
                            <w:r>
                              <w:rPr>
                                <w:rFonts w:ascii="Tahoma"/>
                                <w:color w:val="855C98"/>
                                <w:spacing w:val="-2"/>
                                <w:sz w:val="24"/>
                              </w:rPr>
                              <w:t>FITNESS</w:t>
                            </w:r>
                          </w:p>
                        </w:txbxContent>
                      </wps:txbx>
                      <wps:bodyPr wrap="square" lIns="0" tIns="0" rIns="0" bIns="0" rtlCol="0">
                        <a:noAutofit/>
                      </wps:bodyPr>
                    </wps:wsp>
                  </a:graphicData>
                </a:graphic>
              </wp:anchor>
            </w:drawing>
          </mc:Choice>
          <mc:Fallback>
            <w:pict>
              <v:shape id="Textbox 3247" o:spid="_x0000_s1026" o:spt="202" type="#_x0000_t202" style="position:absolute;left:0pt;margin-left:67.3pt;margin-top:-28.35pt;height:25pt;width:498.4pt;mso-position-horizontal-relative:page;z-index:-251444224;mso-width-relative:page;mso-height-relative:page;" filled="f" stroked="f" coordsize="21600,21600" o:gfxdata="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QPLpdgAAAALAQAADwAAAAAAAAABACAAAAAiAAAAZHJzL2Rvd25yZXYueG1sUEsBAhQAFAAA&#10;AAgAh07iQKF2YvK2AQAAegMAAA4AAAAAAAAAAQAgAAAAJwEAAGRycy9lMm9Eb2MueG1sUEsFBgAA&#10;AAAGAAYAWQEAAE8FAAAAAA==&#10;">
                <v:fill on="f" focussize="0,0"/>
                <v:stroke on="f"/>
                <v:imagedata o:title=""/>
                <o:lock v:ext="edit" aspectratio="f"/>
                <v:textbox inset="0mm,0mm,0mm,0mm">
                  <w:txbxContent>
                    <w:p w14:paraId="35330FF0">
                      <w:pPr>
                        <w:tabs>
                          <w:tab w:val="left" w:pos="7556"/>
                        </w:tabs>
                        <w:spacing w:before="7"/>
                        <w:ind w:left="0" w:right="0" w:firstLine="0"/>
                        <w:jc w:val="left"/>
                        <w:rPr>
                          <w:rFonts w:ascii="Tahoma"/>
                          <w:sz w:val="24"/>
                        </w:rPr>
                      </w:pPr>
                      <w:r>
                        <w:rPr>
                          <w:rFonts w:ascii="Tahoma"/>
                          <w:b/>
                          <w:color w:val="231F20"/>
                          <w:spacing w:val="-15"/>
                          <w:w w:val="80"/>
                          <w:position w:val="-14"/>
                          <w:sz w:val="40"/>
                        </w:rPr>
                        <w:t>UNIT</w:t>
                      </w:r>
                      <w:r>
                        <w:rPr>
                          <w:rFonts w:ascii="Tahoma"/>
                          <w:b/>
                          <w:color w:val="231F20"/>
                          <w:spacing w:val="-14"/>
                          <w:w w:val="80"/>
                          <w:position w:val="-14"/>
                          <w:sz w:val="40"/>
                        </w:rPr>
                        <w:t xml:space="preserve"> </w:t>
                      </w:r>
                      <w:r>
                        <w:rPr>
                          <w:rFonts w:ascii="Tahoma"/>
                          <w:b/>
                          <w:color w:val="231F20"/>
                          <w:spacing w:val="-10"/>
                          <w:w w:val="95"/>
                          <w:position w:val="-14"/>
                          <w:sz w:val="40"/>
                        </w:rPr>
                        <w:t>3</w:t>
                      </w:r>
                      <w:r>
                        <w:rPr>
                          <w:rFonts w:ascii="Tahoma"/>
                          <w:b/>
                          <w:color w:val="231F20"/>
                          <w:position w:val="-14"/>
                          <w:sz w:val="40"/>
                        </w:rPr>
                        <w:tab/>
                      </w:r>
                      <w:r>
                        <w:rPr>
                          <w:rFonts w:ascii="Tahoma"/>
                          <w:color w:val="855C98"/>
                          <w:sz w:val="24"/>
                        </w:rPr>
                        <w:t>SPORTS</w:t>
                      </w:r>
                      <w:r>
                        <w:rPr>
                          <w:rFonts w:ascii="Tahoma"/>
                          <w:color w:val="855C98"/>
                          <w:spacing w:val="-7"/>
                          <w:sz w:val="24"/>
                        </w:rPr>
                        <w:t xml:space="preserve"> </w:t>
                      </w:r>
                      <w:r>
                        <w:rPr>
                          <w:rFonts w:ascii="Tahoma"/>
                          <w:color w:val="855C98"/>
                          <w:sz w:val="24"/>
                        </w:rPr>
                        <w:t>AND</w:t>
                      </w:r>
                      <w:r>
                        <w:rPr>
                          <w:rFonts w:ascii="Tahoma"/>
                          <w:color w:val="855C98"/>
                          <w:spacing w:val="-7"/>
                          <w:sz w:val="24"/>
                        </w:rPr>
                        <w:t xml:space="preserve"> </w:t>
                      </w:r>
                      <w:r>
                        <w:rPr>
                          <w:rFonts w:ascii="Tahoma"/>
                          <w:color w:val="855C98"/>
                          <w:spacing w:val="-2"/>
                          <w:sz w:val="24"/>
                        </w:rPr>
                        <w:t>FITNESS</w:t>
                      </w:r>
                    </w:p>
                  </w:txbxContent>
                </v:textbox>
              </v:shape>
            </w:pict>
          </mc:Fallback>
        </mc:AlternateContent>
      </w:r>
      <w:r>
        <w:rPr>
          <w:color w:val="0089CF"/>
          <w:spacing w:val="-10"/>
        </w:rPr>
        <w:t>Using</w:t>
      </w:r>
      <w:r>
        <w:rPr>
          <w:color w:val="0089CF"/>
          <w:spacing w:val="-12"/>
        </w:rPr>
        <w:t xml:space="preserve"> </w:t>
      </w:r>
      <w:r>
        <w:rPr>
          <w:color w:val="0089CF"/>
          <w:spacing w:val="-10"/>
        </w:rPr>
        <w:t>words</w:t>
      </w:r>
      <w:r>
        <w:rPr>
          <w:color w:val="0089CF"/>
          <w:spacing w:val="-12"/>
        </w:rPr>
        <w:t xml:space="preserve"> </w:t>
      </w:r>
      <w:r>
        <w:rPr>
          <w:color w:val="0089CF"/>
          <w:spacing w:val="-10"/>
        </w:rPr>
        <w:t>and</w:t>
      </w:r>
      <w:r>
        <w:rPr>
          <w:color w:val="0089CF"/>
          <w:spacing w:val="-12"/>
        </w:rPr>
        <w:t xml:space="preserve"> </w:t>
      </w:r>
      <w:r>
        <w:rPr>
          <w:color w:val="0089CF"/>
          <w:spacing w:val="-11"/>
        </w:rPr>
        <w:t>expressions</w:t>
      </w:r>
    </w:p>
    <w:p w14:paraId="09365C02">
      <w:pPr>
        <w:spacing w:before="304" w:line="213" w:lineRule="auto"/>
        <w:ind w:left="1757" w:right="8" w:firstLine="1"/>
        <w:jc w:val="left"/>
        <w:rPr>
          <w:rFonts w:ascii="Tahoma"/>
          <w:sz w:val="26"/>
        </w:rPr>
      </w:pPr>
      <w:r>
        <mc:AlternateContent>
          <mc:Choice Requires="wpg">
            <w:drawing>
              <wp:anchor distT="0" distB="0" distL="0" distR="0" simplePos="0" relativeHeight="251781120" behindDoc="0" locked="0" layoutInCell="1" allowOverlap="1">
                <wp:simplePos x="0" y="0"/>
                <wp:positionH relativeFrom="page">
                  <wp:posOffset>1141095</wp:posOffset>
                </wp:positionH>
                <wp:positionV relativeFrom="paragraph">
                  <wp:posOffset>781685</wp:posOffset>
                </wp:positionV>
                <wp:extent cx="2603500" cy="2550160"/>
                <wp:effectExtent l="0" t="0" r="0" b="0"/>
                <wp:wrapNone/>
                <wp:docPr id="3269" name="Group 3269"/>
                <wp:cNvGraphicFramePr/>
                <a:graphic xmlns:a="http://schemas.openxmlformats.org/drawingml/2006/main">
                  <a:graphicData uri="http://schemas.microsoft.com/office/word/2010/wordprocessingGroup">
                    <wpg:wgp>
                      <wpg:cNvGrpSpPr/>
                      <wpg:grpSpPr>
                        <a:xfrm>
                          <a:off x="0" y="0"/>
                          <a:ext cx="2603500" cy="2550160"/>
                          <a:chOff x="0" y="0"/>
                          <a:chExt cx="2603500" cy="2550160"/>
                        </a:xfrm>
                      </wpg:grpSpPr>
                      <wps:wsp>
                        <wps:cNvPr id="3270" name="Graphic 3270"/>
                        <wps:cNvSpPr/>
                        <wps:spPr>
                          <a:xfrm>
                            <a:off x="1689" y="1726"/>
                            <a:ext cx="2599690" cy="2546985"/>
                          </a:xfrm>
                          <a:custGeom>
                            <a:avLst/>
                            <a:gdLst/>
                            <a:ahLst/>
                            <a:cxnLst/>
                            <a:rect l="l" t="t" r="r" b="b"/>
                            <a:pathLst>
                              <a:path w="2599690" h="2546985">
                                <a:moveTo>
                                  <a:pt x="866470" y="1909965"/>
                                </a:moveTo>
                                <a:lnTo>
                                  <a:pt x="649859" y="1909965"/>
                                </a:lnTo>
                                <a:lnTo>
                                  <a:pt x="649859" y="2122182"/>
                                </a:lnTo>
                                <a:lnTo>
                                  <a:pt x="866470" y="2122182"/>
                                </a:lnTo>
                                <a:lnTo>
                                  <a:pt x="866470" y="1909965"/>
                                </a:lnTo>
                                <a:close/>
                              </a:path>
                              <a:path w="2599690" h="2546985">
                                <a:moveTo>
                                  <a:pt x="2382812" y="212217"/>
                                </a:moveTo>
                                <a:lnTo>
                                  <a:pt x="2382812" y="212217"/>
                                </a:lnTo>
                                <a:lnTo>
                                  <a:pt x="866470" y="212217"/>
                                </a:lnTo>
                                <a:lnTo>
                                  <a:pt x="866470" y="212090"/>
                                </a:lnTo>
                                <a:lnTo>
                                  <a:pt x="649859" y="212090"/>
                                </a:lnTo>
                                <a:lnTo>
                                  <a:pt x="649859" y="212217"/>
                                </a:lnTo>
                                <a:lnTo>
                                  <a:pt x="433235" y="212217"/>
                                </a:lnTo>
                                <a:lnTo>
                                  <a:pt x="216623" y="212217"/>
                                </a:lnTo>
                                <a:lnTo>
                                  <a:pt x="0" y="212217"/>
                                </a:lnTo>
                                <a:lnTo>
                                  <a:pt x="0" y="424434"/>
                                </a:lnTo>
                                <a:lnTo>
                                  <a:pt x="216611" y="424434"/>
                                </a:lnTo>
                                <a:lnTo>
                                  <a:pt x="433235" y="424434"/>
                                </a:lnTo>
                                <a:lnTo>
                                  <a:pt x="649859" y="424434"/>
                                </a:lnTo>
                                <a:lnTo>
                                  <a:pt x="649859" y="636270"/>
                                </a:lnTo>
                                <a:lnTo>
                                  <a:pt x="649859" y="636663"/>
                                </a:lnTo>
                                <a:lnTo>
                                  <a:pt x="433235" y="636663"/>
                                </a:lnTo>
                                <a:lnTo>
                                  <a:pt x="216611" y="636663"/>
                                </a:lnTo>
                                <a:lnTo>
                                  <a:pt x="216611" y="1697736"/>
                                </a:lnTo>
                                <a:lnTo>
                                  <a:pt x="433235" y="1697736"/>
                                </a:lnTo>
                                <a:lnTo>
                                  <a:pt x="649859" y="1697736"/>
                                </a:lnTo>
                                <a:lnTo>
                                  <a:pt x="866470" y="1697736"/>
                                </a:lnTo>
                                <a:lnTo>
                                  <a:pt x="866470" y="1697990"/>
                                </a:lnTo>
                                <a:lnTo>
                                  <a:pt x="866482" y="1910080"/>
                                </a:lnTo>
                                <a:lnTo>
                                  <a:pt x="866482" y="2122170"/>
                                </a:lnTo>
                                <a:lnTo>
                                  <a:pt x="866470" y="2546591"/>
                                </a:lnTo>
                                <a:lnTo>
                                  <a:pt x="1083094" y="2546591"/>
                                </a:lnTo>
                                <a:lnTo>
                                  <a:pt x="1083094" y="2122182"/>
                                </a:lnTo>
                                <a:lnTo>
                                  <a:pt x="1299718" y="2122182"/>
                                </a:lnTo>
                                <a:lnTo>
                                  <a:pt x="1516329" y="2122182"/>
                                </a:lnTo>
                                <a:lnTo>
                                  <a:pt x="1516329" y="2546591"/>
                                </a:lnTo>
                                <a:lnTo>
                                  <a:pt x="1732953" y="2546591"/>
                                </a:lnTo>
                                <a:lnTo>
                                  <a:pt x="1732953" y="2122182"/>
                                </a:lnTo>
                                <a:lnTo>
                                  <a:pt x="1949577" y="2122182"/>
                                </a:lnTo>
                                <a:lnTo>
                                  <a:pt x="2166213" y="2122182"/>
                                </a:lnTo>
                                <a:lnTo>
                                  <a:pt x="2166213" y="1909965"/>
                                </a:lnTo>
                                <a:lnTo>
                                  <a:pt x="1949577" y="1909965"/>
                                </a:lnTo>
                                <a:lnTo>
                                  <a:pt x="1732953" y="1909965"/>
                                </a:lnTo>
                                <a:lnTo>
                                  <a:pt x="1732953" y="1697990"/>
                                </a:lnTo>
                                <a:lnTo>
                                  <a:pt x="1516341" y="1697990"/>
                                </a:lnTo>
                                <a:lnTo>
                                  <a:pt x="1516341" y="1697736"/>
                                </a:lnTo>
                                <a:lnTo>
                                  <a:pt x="1732953" y="1697736"/>
                                </a:lnTo>
                                <a:lnTo>
                                  <a:pt x="1949577" y="1697736"/>
                                </a:lnTo>
                                <a:lnTo>
                                  <a:pt x="1949577" y="1697990"/>
                                </a:lnTo>
                                <a:lnTo>
                                  <a:pt x="2166201" y="1697990"/>
                                </a:lnTo>
                                <a:lnTo>
                                  <a:pt x="2166201" y="1697736"/>
                                </a:lnTo>
                                <a:lnTo>
                                  <a:pt x="2382812" y="1697736"/>
                                </a:lnTo>
                                <a:lnTo>
                                  <a:pt x="2382812" y="1485519"/>
                                </a:lnTo>
                                <a:lnTo>
                                  <a:pt x="2166213" y="1485519"/>
                                </a:lnTo>
                                <a:lnTo>
                                  <a:pt x="2166213" y="848360"/>
                                </a:lnTo>
                                <a:lnTo>
                                  <a:pt x="1949577" y="848360"/>
                                </a:lnTo>
                                <a:lnTo>
                                  <a:pt x="1949577" y="1485519"/>
                                </a:lnTo>
                                <a:lnTo>
                                  <a:pt x="1732953" y="1485519"/>
                                </a:lnTo>
                                <a:lnTo>
                                  <a:pt x="1732953" y="1060450"/>
                                </a:lnTo>
                                <a:lnTo>
                                  <a:pt x="1516329" y="1060450"/>
                                </a:lnTo>
                                <a:lnTo>
                                  <a:pt x="1516329" y="1485519"/>
                                </a:lnTo>
                                <a:lnTo>
                                  <a:pt x="1516329" y="1697736"/>
                                </a:lnTo>
                                <a:lnTo>
                                  <a:pt x="1516329" y="1697990"/>
                                </a:lnTo>
                                <a:lnTo>
                                  <a:pt x="1516329" y="1909965"/>
                                </a:lnTo>
                                <a:lnTo>
                                  <a:pt x="1299718" y="1909965"/>
                                </a:lnTo>
                                <a:lnTo>
                                  <a:pt x="1083094" y="1909965"/>
                                </a:lnTo>
                                <a:lnTo>
                                  <a:pt x="1083094" y="1697736"/>
                                </a:lnTo>
                                <a:lnTo>
                                  <a:pt x="1299718" y="1697736"/>
                                </a:lnTo>
                                <a:lnTo>
                                  <a:pt x="1516329" y="1697736"/>
                                </a:lnTo>
                                <a:lnTo>
                                  <a:pt x="1516329" y="1485519"/>
                                </a:lnTo>
                                <a:lnTo>
                                  <a:pt x="1299718" y="1485519"/>
                                </a:lnTo>
                                <a:lnTo>
                                  <a:pt x="1083094" y="1485519"/>
                                </a:lnTo>
                                <a:lnTo>
                                  <a:pt x="1083094" y="1273810"/>
                                </a:lnTo>
                                <a:lnTo>
                                  <a:pt x="866470" y="1273810"/>
                                </a:lnTo>
                                <a:lnTo>
                                  <a:pt x="866470" y="1485519"/>
                                </a:lnTo>
                                <a:lnTo>
                                  <a:pt x="649859" y="1485519"/>
                                </a:lnTo>
                                <a:lnTo>
                                  <a:pt x="433235" y="1485519"/>
                                </a:lnTo>
                                <a:lnTo>
                                  <a:pt x="433235" y="848880"/>
                                </a:lnTo>
                                <a:lnTo>
                                  <a:pt x="649859" y="848880"/>
                                </a:lnTo>
                                <a:lnTo>
                                  <a:pt x="649859" y="1060450"/>
                                </a:lnTo>
                                <a:lnTo>
                                  <a:pt x="866482" y="1060450"/>
                                </a:lnTo>
                                <a:lnTo>
                                  <a:pt x="866482" y="848880"/>
                                </a:lnTo>
                                <a:lnTo>
                                  <a:pt x="1083094" y="848880"/>
                                </a:lnTo>
                                <a:lnTo>
                                  <a:pt x="1299718" y="848880"/>
                                </a:lnTo>
                                <a:lnTo>
                                  <a:pt x="1516329" y="848880"/>
                                </a:lnTo>
                                <a:lnTo>
                                  <a:pt x="1732953" y="848880"/>
                                </a:lnTo>
                                <a:lnTo>
                                  <a:pt x="1732953" y="636663"/>
                                </a:lnTo>
                                <a:lnTo>
                                  <a:pt x="866482" y="636663"/>
                                </a:lnTo>
                                <a:lnTo>
                                  <a:pt x="866482" y="636270"/>
                                </a:lnTo>
                                <a:lnTo>
                                  <a:pt x="866482" y="424434"/>
                                </a:lnTo>
                                <a:lnTo>
                                  <a:pt x="1083094" y="424434"/>
                                </a:lnTo>
                                <a:lnTo>
                                  <a:pt x="2382812" y="424434"/>
                                </a:lnTo>
                                <a:lnTo>
                                  <a:pt x="2382812" y="212217"/>
                                </a:lnTo>
                                <a:close/>
                              </a:path>
                              <a:path w="2599690" h="2546985">
                                <a:moveTo>
                                  <a:pt x="2599448" y="0"/>
                                </a:moveTo>
                                <a:lnTo>
                                  <a:pt x="2382824" y="0"/>
                                </a:lnTo>
                                <a:lnTo>
                                  <a:pt x="2382824" y="1061085"/>
                                </a:lnTo>
                                <a:lnTo>
                                  <a:pt x="2599448" y="1061085"/>
                                </a:lnTo>
                                <a:lnTo>
                                  <a:pt x="2599448" y="0"/>
                                </a:lnTo>
                                <a:close/>
                              </a:path>
                            </a:pathLst>
                          </a:custGeom>
                          <a:solidFill>
                            <a:srgbClr val="C7DDF3"/>
                          </a:solidFill>
                        </wps:spPr>
                        <wps:bodyPr wrap="square" lIns="0" tIns="0" rIns="0" bIns="0" rtlCol="0">
                          <a:noAutofit/>
                        </wps:bodyPr>
                      </wps:wsp>
                      <wps:wsp>
                        <wps:cNvPr id="3271" name="Graphic 3271"/>
                        <wps:cNvSpPr/>
                        <wps:spPr>
                          <a:xfrm>
                            <a:off x="0" y="213944"/>
                            <a:ext cx="218440" cy="1270"/>
                          </a:xfrm>
                          <a:custGeom>
                            <a:avLst/>
                            <a:gdLst/>
                            <a:ahLst/>
                            <a:cxnLst/>
                            <a:rect l="l" t="t" r="r" b="b"/>
                            <a:pathLst>
                              <a:path w="218440">
                                <a:moveTo>
                                  <a:pt x="0" y="0"/>
                                </a:moveTo>
                                <a:lnTo>
                                  <a:pt x="218313" y="0"/>
                                </a:lnTo>
                              </a:path>
                            </a:pathLst>
                          </a:custGeom>
                          <a:ln w="3390">
                            <a:solidFill>
                              <a:srgbClr val="231F20"/>
                            </a:solidFill>
                            <a:prstDash val="solid"/>
                          </a:ln>
                        </wps:spPr>
                        <wps:bodyPr wrap="square" lIns="0" tIns="0" rIns="0" bIns="0" rtlCol="0">
                          <a:noAutofit/>
                        </wps:bodyPr>
                      </wps:wsp>
                      <wps:wsp>
                        <wps:cNvPr id="3272" name="Graphic 3272"/>
                        <wps:cNvSpPr/>
                        <wps:spPr>
                          <a:xfrm>
                            <a:off x="1701"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73" name="Graphic 3273"/>
                        <wps:cNvSpPr/>
                        <wps:spPr>
                          <a:xfrm>
                            <a:off x="218313"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74" name="Graphic 3274"/>
                        <wps:cNvSpPr/>
                        <wps:spPr>
                          <a:xfrm>
                            <a:off x="218313"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75" name="Graphic 3275"/>
                        <wps:cNvSpPr/>
                        <wps:spPr>
                          <a:xfrm>
                            <a:off x="434936"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76" name="Graphic 3276"/>
                        <wps:cNvSpPr/>
                        <wps:spPr>
                          <a:xfrm>
                            <a:off x="434936"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77" name="Graphic 3277"/>
                        <wps:cNvSpPr/>
                        <wps:spPr>
                          <a:xfrm>
                            <a:off x="868172"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78" name="Graphic 3278"/>
                        <wps:cNvSpPr/>
                        <wps:spPr>
                          <a:xfrm>
                            <a:off x="1084795"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79" name="Graphic 3279"/>
                        <wps:cNvSpPr/>
                        <wps:spPr>
                          <a:xfrm>
                            <a:off x="1084795"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80" name="Graphic 3280"/>
                        <wps:cNvSpPr/>
                        <wps:spPr>
                          <a:xfrm>
                            <a:off x="1301419"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81" name="Graphic 3281"/>
                        <wps:cNvSpPr/>
                        <wps:spPr>
                          <a:xfrm>
                            <a:off x="1301419"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82" name="Graphic 3282"/>
                        <wps:cNvSpPr/>
                        <wps:spPr>
                          <a:xfrm>
                            <a:off x="1518030"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83" name="Graphic 3283"/>
                        <wps:cNvSpPr/>
                        <wps:spPr>
                          <a:xfrm>
                            <a:off x="1518030"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84" name="Graphic 3284"/>
                        <wps:cNvSpPr/>
                        <wps:spPr>
                          <a:xfrm>
                            <a:off x="1734654"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85" name="Graphic 3285"/>
                        <wps:cNvSpPr/>
                        <wps:spPr>
                          <a:xfrm>
                            <a:off x="1734654"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86" name="Graphic 3286"/>
                        <wps:cNvSpPr/>
                        <wps:spPr>
                          <a:xfrm>
                            <a:off x="1951278"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87" name="Graphic 3287"/>
                        <wps:cNvSpPr/>
                        <wps:spPr>
                          <a:xfrm>
                            <a:off x="1951278"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88" name="Graphic 3288"/>
                        <wps:cNvSpPr/>
                        <wps:spPr>
                          <a:xfrm>
                            <a:off x="2167889"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89" name="Graphic 3289"/>
                        <wps:cNvSpPr/>
                        <wps:spPr>
                          <a:xfrm>
                            <a:off x="2167889"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290" name="Graphic 3290"/>
                        <wps:cNvSpPr/>
                        <wps:spPr>
                          <a:xfrm>
                            <a:off x="0" y="426161"/>
                            <a:ext cx="218440" cy="1270"/>
                          </a:xfrm>
                          <a:custGeom>
                            <a:avLst/>
                            <a:gdLst/>
                            <a:ahLst/>
                            <a:cxnLst/>
                            <a:rect l="l" t="t" r="r" b="b"/>
                            <a:pathLst>
                              <a:path w="218440">
                                <a:moveTo>
                                  <a:pt x="0" y="0"/>
                                </a:moveTo>
                                <a:lnTo>
                                  <a:pt x="218313" y="0"/>
                                </a:lnTo>
                              </a:path>
                            </a:pathLst>
                          </a:custGeom>
                          <a:ln w="3390">
                            <a:solidFill>
                              <a:srgbClr val="231F20"/>
                            </a:solidFill>
                            <a:prstDash val="solid"/>
                          </a:ln>
                        </wps:spPr>
                        <wps:bodyPr wrap="square" lIns="0" tIns="0" rIns="0" bIns="0" rtlCol="0">
                          <a:noAutofit/>
                        </wps:bodyPr>
                      </wps:wsp>
                      <wps:wsp>
                        <wps:cNvPr id="3291" name="Graphic 3291"/>
                        <wps:cNvSpPr/>
                        <wps:spPr>
                          <a:xfrm>
                            <a:off x="218313"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2" name="Graphic 3292"/>
                        <wps:cNvSpPr/>
                        <wps:spPr>
                          <a:xfrm>
                            <a:off x="434936"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3" name="Graphic 3293"/>
                        <wps:cNvSpPr/>
                        <wps:spPr>
                          <a:xfrm>
                            <a:off x="868172"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4" name="Graphic 3294"/>
                        <wps:cNvSpPr/>
                        <wps:spPr>
                          <a:xfrm>
                            <a:off x="1084795"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5" name="Graphic 3295"/>
                        <wps:cNvSpPr/>
                        <wps:spPr>
                          <a:xfrm>
                            <a:off x="1301419"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6" name="Graphic 3296"/>
                        <wps:cNvSpPr/>
                        <wps:spPr>
                          <a:xfrm>
                            <a:off x="1518030"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7" name="Graphic 3297"/>
                        <wps:cNvSpPr/>
                        <wps:spPr>
                          <a:xfrm>
                            <a:off x="1734654"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8" name="Graphic 3298"/>
                        <wps:cNvSpPr/>
                        <wps:spPr>
                          <a:xfrm>
                            <a:off x="1951278"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299" name="Graphic 3299"/>
                        <wps:cNvSpPr/>
                        <wps:spPr>
                          <a:xfrm>
                            <a:off x="2167889"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300" name="Graphic 3300"/>
                        <wps:cNvSpPr/>
                        <wps:spPr>
                          <a:xfrm>
                            <a:off x="2382786" y="1727"/>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01" name="Graphic 3301"/>
                        <wps:cNvSpPr/>
                        <wps:spPr>
                          <a:xfrm>
                            <a:off x="2384513" y="346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02" name="Graphic 3302"/>
                        <wps:cNvSpPr/>
                        <wps:spPr>
                          <a:xfrm>
                            <a:off x="2601137" y="346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03" name="Graphic 3303"/>
                        <wps:cNvSpPr/>
                        <wps:spPr>
                          <a:xfrm>
                            <a:off x="2384513" y="42786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04" name="Graphic 3304"/>
                        <wps:cNvSpPr/>
                        <wps:spPr>
                          <a:xfrm>
                            <a:off x="2601137" y="42786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05" name="Graphic 3305"/>
                        <wps:cNvSpPr/>
                        <wps:spPr>
                          <a:xfrm>
                            <a:off x="2382786" y="638378"/>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06" name="Graphic 3306"/>
                        <wps:cNvSpPr/>
                        <wps:spPr>
                          <a:xfrm>
                            <a:off x="2384513"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07" name="Graphic 3307"/>
                        <wps:cNvSpPr/>
                        <wps:spPr>
                          <a:xfrm>
                            <a:off x="2601137"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08" name="Graphic 3308"/>
                        <wps:cNvSpPr/>
                        <wps:spPr>
                          <a:xfrm>
                            <a:off x="2382786" y="850595"/>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09" name="Graphic 3309"/>
                        <wps:cNvSpPr/>
                        <wps:spPr>
                          <a:xfrm>
                            <a:off x="2384513"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10" name="Graphic 3310"/>
                        <wps:cNvSpPr/>
                        <wps:spPr>
                          <a:xfrm>
                            <a:off x="2601137"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11" name="Graphic 3311"/>
                        <wps:cNvSpPr/>
                        <wps:spPr>
                          <a:xfrm>
                            <a:off x="2382786" y="1062812"/>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12" name="Graphic 3312"/>
                        <wps:cNvSpPr/>
                        <wps:spPr>
                          <a:xfrm>
                            <a:off x="2384513" y="213944"/>
                            <a:ext cx="218440" cy="1270"/>
                          </a:xfrm>
                          <a:custGeom>
                            <a:avLst/>
                            <a:gdLst/>
                            <a:ahLst/>
                            <a:cxnLst/>
                            <a:rect l="l" t="t" r="r" b="b"/>
                            <a:pathLst>
                              <a:path w="218440">
                                <a:moveTo>
                                  <a:pt x="0" y="0"/>
                                </a:moveTo>
                                <a:lnTo>
                                  <a:pt x="218313" y="0"/>
                                </a:lnTo>
                              </a:path>
                            </a:pathLst>
                          </a:custGeom>
                          <a:ln w="3390">
                            <a:solidFill>
                              <a:srgbClr val="231F20"/>
                            </a:solidFill>
                            <a:prstDash val="solid"/>
                          </a:ln>
                        </wps:spPr>
                        <wps:bodyPr wrap="square" lIns="0" tIns="0" rIns="0" bIns="0" rtlCol="0">
                          <a:noAutofit/>
                        </wps:bodyPr>
                      </wps:wsp>
                      <wps:wsp>
                        <wps:cNvPr id="3313" name="Graphic 3313"/>
                        <wps:cNvSpPr/>
                        <wps:spPr>
                          <a:xfrm>
                            <a:off x="2384513"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314" name="Graphic 3314"/>
                        <wps:cNvSpPr/>
                        <wps:spPr>
                          <a:xfrm>
                            <a:off x="2601137"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315" name="Graphic 3315"/>
                        <wps:cNvSpPr/>
                        <wps:spPr>
                          <a:xfrm>
                            <a:off x="2384513" y="426161"/>
                            <a:ext cx="218440" cy="1270"/>
                          </a:xfrm>
                          <a:custGeom>
                            <a:avLst/>
                            <a:gdLst/>
                            <a:ahLst/>
                            <a:cxnLst/>
                            <a:rect l="l" t="t" r="r" b="b"/>
                            <a:pathLst>
                              <a:path w="218440">
                                <a:moveTo>
                                  <a:pt x="0" y="0"/>
                                </a:moveTo>
                                <a:lnTo>
                                  <a:pt x="218313" y="0"/>
                                </a:lnTo>
                              </a:path>
                            </a:pathLst>
                          </a:custGeom>
                          <a:ln w="3390">
                            <a:solidFill>
                              <a:srgbClr val="231F20"/>
                            </a:solidFill>
                            <a:prstDash val="solid"/>
                          </a:ln>
                        </wps:spPr>
                        <wps:bodyPr wrap="square" lIns="0" tIns="0" rIns="0" bIns="0" rtlCol="0">
                          <a:noAutofit/>
                        </wps:bodyPr>
                      </wps:wsp>
                      <wps:wsp>
                        <wps:cNvPr id="3316" name="Graphic 3316"/>
                        <wps:cNvSpPr/>
                        <wps:spPr>
                          <a:xfrm>
                            <a:off x="651560" y="213944"/>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317" name="Graphic 3317"/>
                        <wps:cNvSpPr/>
                        <wps:spPr>
                          <a:xfrm>
                            <a:off x="651560"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318" name="Graphic 3318"/>
                        <wps:cNvSpPr/>
                        <wps:spPr>
                          <a:xfrm>
                            <a:off x="868172" y="215684"/>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319" name="Graphic 3319"/>
                        <wps:cNvSpPr/>
                        <wps:spPr>
                          <a:xfrm>
                            <a:off x="651560" y="426161"/>
                            <a:ext cx="217170" cy="1270"/>
                          </a:xfrm>
                          <a:custGeom>
                            <a:avLst/>
                            <a:gdLst/>
                            <a:ahLst/>
                            <a:cxnLst/>
                            <a:rect l="l" t="t" r="r" b="b"/>
                            <a:pathLst>
                              <a:path w="217170">
                                <a:moveTo>
                                  <a:pt x="0" y="0"/>
                                </a:moveTo>
                                <a:lnTo>
                                  <a:pt x="216661" y="0"/>
                                </a:lnTo>
                              </a:path>
                            </a:pathLst>
                          </a:custGeom>
                          <a:ln w="3390">
                            <a:solidFill>
                              <a:srgbClr val="231F20"/>
                            </a:solidFill>
                            <a:prstDash val="solid"/>
                          </a:ln>
                        </wps:spPr>
                        <wps:bodyPr wrap="square" lIns="0" tIns="0" rIns="0" bIns="0" rtlCol="0">
                          <a:noAutofit/>
                        </wps:bodyPr>
                      </wps:wsp>
                      <wps:wsp>
                        <wps:cNvPr id="3320" name="Graphic 3320"/>
                        <wps:cNvSpPr/>
                        <wps:spPr>
                          <a:xfrm>
                            <a:off x="651560" y="42786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21" name="Graphic 3321"/>
                        <wps:cNvSpPr/>
                        <wps:spPr>
                          <a:xfrm>
                            <a:off x="868172" y="42786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22" name="Graphic 3322"/>
                        <wps:cNvSpPr/>
                        <wps:spPr>
                          <a:xfrm>
                            <a:off x="651560"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23" name="Graphic 3323"/>
                        <wps:cNvSpPr/>
                        <wps:spPr>
                          <a:xfrm>
                            <a:off x="868172"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24" name="Graphic 3324"/>
                        <wps:cNvSpPr/>
                        <wps:spPr>
                          <a:xfrm>
                            <a:off x="649820" y="1062812"/>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25" name="Graphic 3325"/>
                        <wps:cNvSpPr/>
                        <wps:spPr>
                          <a:xfrm>
                            <a:off x="436664" y="638378"/>
                            <a:ext cx="215265" cy="1270"/>
                          </a:xfrm>
                          <a:custGeom>
                            <a:avLst/>
                            <a:gdLst/>
                            <a:ahLst/>
                            <a:cxnLst/>
                            <a:rect l="l" t="t" r="r" b="b"/>
                            <a:pathLst>
                              <a:path w="215265">
                                <a:moveTo>
                                  <a:pt x="0" y="0"/>
                                </a:moveTo>
                                <a:lnTo>
                                  <a:pt x="214884" y="0"/>
                                </a:lnTo>
                              </a:path>
                            </a:pathLst>
                          </a:custGeom>
                          <a:ln w="3454">
                            <a:solidFill>
                              <a:srgbClr val="231F20"/>
                            </a:solidFill>
                            <a:prstDash val="solid"/>
                          </a:ln>
                        </wps:spPr>
                        <wps:bodyPr wrap="square" lIns="0" tIns="0" rIns="0" bIns="0" rtlCol="0">
                          <a:noAutofit/>
                        </wps:bodyPr>
                      </wps:wsp>
                      <wps:wsp>
                        <wps:cNvPr id="3326" name="Graphic 3326"/>
                        <wps:cNvSpPr/>
                        <wps:spPr>
                          <a:xfrm>
                            <a:off x="651560" y="638378"/>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27" name="Graphic 3327"/>
                        <wps:cNvSpPr/>
                        <wps:spPr>
                          <a:xfrm>
                            <a:off x="651560"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28" name="Graphic 3328"/>
                        <wps:cNvSpPr/>
                        <wps:spPr>
                          <a:xfrm>
                            <a:off x="868172" y="638378"/>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29" name="Graphic 3329"/>
                        <wps:cNvSpPr/>
                        <wps:spPr>
                          <a:xfrm>
                            <a:off x="868172"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30" name="Graphic 3330"/>
                        <wps:cNvSpPr/>
                        <wps:spPr>
                          <a:xfrm>
                            <a:off x="1084795" y="638378"/>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31" name="Graphic 3331"/>
                        <wps:cNvSpPr/>
                        <wps:spPr>
                          <a:xfrm>
                            <a:off x="1084795"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32" name="Graphic 3332"/>
                        <wps:cNvSpPr/>
                        <wps:spPr>
                          <a:xfrm>
                            <a:off x="1301419" y="638378"/>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33" name="Graphic 3333"/>
                        <wps:cNvSpPr/>
                        <wps:spPr>
                          <a:xfrm>
                            <a:off x="1301419"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34" name="Graphic 3334"/>
                        <wps:cNvSpPr/>
                        <wps:spPr>
                          <a:xfrm>
                            <a:off x="1518030" y="638378"/>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35" name="Graphic 3335"/>
                        <wps:cNvSpPr/>
                        <wps:spPr>
                          <a:xfrm>
                            <a:off x="1518030"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36" name="Graphic 3336"/>
                        <wps:cNvSpPr/>
                        <wps:spPr>
                          <a:xfrm>
                            <a:off x="1734654" y="640080"/>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37" name="Graphic 3337"/>
                        <wps:cNvSpPr/>
                        <wps:spPr>
                          <a:xfrm>
                            <a:off x="434936" y="850595"/>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38" name="Graphic 3338"/>
                        <wps:cNvSpPr/>
                        <wps:spPr>
                          <a:xfrm>
                            <a:off x="651560" y="850595"/>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39" name="Graphic 3339"/>
                        <wps:cNvSpPr/>
                        <wps:spPr>
                          <a:xfrm>
                            <a:off x="868172" y="850595"/>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0" name="Graphic 3340"/>
                        <wps:cNvSpPr/>
                        <wps:spPr>
                          <a:xfrm>
                            <a:off x="1084795" y="850595"/>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1" name="Graphic 3341"/>
                        <wps:cNvSpPr/>
                        <wps:spPr>
                          <a:xfrm>
                            <a:off x="1301419" y="850595"/>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2" name="Graphic 3342"/>
                        <wps:cNvSpPr/>
                        <wps:spPr>
                          <a:xfrm>
                            <a:off x="1518030" y="850595"/>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43" name="Graphic 3343"/>
                        <wps:cNvSpPr/>
                        <wps:spPr>
                          <a:xfrm>
                            <a:off x="434936"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4" name="Graphic 3344"/>
                        <wps:cNvSpPr/>
                        <wps:spPr>
                          <a:xfrm>
                            <a:off x="651560"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5" name="Graphic 3345"/>
                        <wps:cNvSpPr/>
                        <wps:spPr>
                          <a:xfrm>
                            <a:off x="651560"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46" name="Graphic 3346"/>
                        <wps:cNvSpPr/>
                        <wps:spPr>
                          <a:xfrm>
                            <a:off x="1084795"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7" name="Graphic 3347"/>
                        <wps:cNvSpPr/>
                        <wps:spPr>
                          <a:xfrm>
                            <a:off x="1301419"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48" name="Graphic 3348"/>
                        <wps:cNvSpPr/>
                        <wps:spPr>
                          <a:xfrm>
                            <a:off x="1301419"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49" name="Graphic 3349"/>
                        <wps:cNvSpPr/>
                        <wps:spPr>
                          <a:xfrm>
                            <a:off x="1734654"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50" name="Graphic 3350"/>
                        <wps:cNvSpPr/>
                        <wps:spPr>
                          <a:xfrm>
                            <a:off x="2167889" y="1487246"/>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51" name="Graphic 3351"/>
                        <wps:cNvSpPr/>
                        <wps:spPr>
                          <a:xfrm>
                            <a:off x="2384513"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52" name="Graphic 3352"/>
                        <wps:cNvSpPr/>
                        <wps:spPr>
                          <a:xfrm>
                            <a:off x="436626" y="1699463"/>
                            <a:ext cx="215265" cy="1270"/>
                          </a:xfrm>
                          <a:custGeom>
                            <a:avLst/>
                            <a:gdLst/>
                            <a:ahLst/>
                            <a:cxnLst/>
                            <a:rect l="l" t="t" r="r" b="b"/>
                            <a:pathLst>
                              <a:path w="215265">
                                <a:moveTo>
                                  <a:pt x="0" y="0"/>
                                </a:moveTo>
                                <a:lnTo>
                                  <a:pt x="214884" y="0"/>
                                </a:lnTo>
                              </a:path>
                            </a:pathLst>
                          </a:custGeom>
                          <a:ln w="3454">
                            <a:solidFill>
                              <a:srgbClr val="231F20"/>
                            </a:solidFill>
                            <a:prstDash val="solid"/>
                          </a:ln>
                        </wps:spPr>
                        <wps:bodyPr wrap="square" lIns="0" tIns="0" rIns="0" bIns="0" rtlCol="0">
                          <a:noAutofit/>
                        </wps:bodyPr>
                      </wps:wsp>
                      <wps:wsp>
                        <wps:cNvPr id="3353" name="Graphic 3353"/>
                        <wps:cNvSpPr/>
                        <wps:spPr>
                          <a:xfrm>
                            <a:off x="651560"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54" name="Graphic 3354"/>
                        <wps:cNvSpPr/>
                        <wps:spPr>
                          <a:xfrm>
                            <a:off x="1084795"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55" name="Graphic 3355"/>
                        <wps:cNvSpPr/>
                        <wps:spPr>
                          <a:xfrm>
                            <a:off x="1301419"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56" name="Graphic 3356"/>
                        <wps:cNvSpPr/>
                        <wps:spPr>
                          <a:xfrm>
                            <a:off x="1734654"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57" name="Graphic 3357"/>
                        <wps:cNvSpPr/>
                        <wps:spPr>
                          <a:xfrm>
                            <a:off x="2167889" y="1699463"/>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58" name="Graphic 3358"/>
                        <wps:cNvSpPr/>
                        <wps:spPr>
                          <a:xfrm>
                            <a:off x="649820" y="1911680"/>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59" name="Graphic 3359"/>
                        <wps:cNvSpPr/>
                        <wps:spPr>
                          <a:xfrm>
                            <a:off x="651560"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60" name="Graphic 3360"/>
                        <wps:cNvSpPr/>
                        <wps:spPr>
                          <a:xfrm>
                            <a:off x="1084795" y="1911680"/>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61" name="Graphic 3361"/>
                        <wps:cNvSpPr/>
                        <wps:spPr>
                          <a:xfrm>
                            <a:off x="1301419" y="1911680"/>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62" name="Graphic 3362"/>
                        <wps:cNvSpPr/>
                        <wps:spPr>
                          <a:xfrm>
                            <a:off x="1301419"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63" name="Graphic 3363"/>
                        <wps:cNvSpPr/>
                        <wps:spPr>
                          <a:xfrm>
                            <a:off x="649820" y="2123897"/>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64" name="Graphic 3364"/>
                        <wps:cNvSpPr/>
                        <wps:spPr>
                          <a:xfrm>
                            <a:off x="1084795" y="2123897"/>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65" name="Graphic 3365"/>
                        <wps:cNvSpPr/>
                        <wps:spPr>
                          <a:xfrm>
                            <a:off x="1301419" y="2123897"/>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66" name="Graphic 3366"/>
                        <wps:cNvSpPr/>
                        <wps:spPr>
                          <a:xfrm>
                            <a:off x="216585" y="850595"/>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67" name="Graphic 3367"/>
                        <wps:cNvSpPr/>
                        <wps:spPr>
                          <a:xfrm>
                            <a:off x="218313"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68" name="Graphic 3368"/>
                        <wps:cNvSpPr/>
                        <wps:spPr>
                          <a:xfrm>
                            <a:off x="434936"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69" name="Graphic 3369"/>
                        <wps:cNvSpPr/>
                        <wps:spPr>
                          <a:xfrm>
                            <a:off x="216585" y="1062812"/>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70" name="Graphic 3370"/>
                        <wps:cNvSpPr/>
                        <wps:spPr>
                          <a:xfrm>
                            <a:off x="218313" y="106451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71" name="Graphic 3371"/>
                        <wps:cNvSpPr/>
                        <wps:spPr>
                          <a:xfrm>
                            <a:off x="434936" y="106451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72" name="Graphic 3372"/>
                        <wps:cNvSpPr/>
                        <wps:spPr>
                          <a:xfrm>
                            <a:off x="216585" y="1275029"/>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73" name="Graphic 3373"/>
                        <wps:cNvSpPr/>
                        <wps:spPr>
                          <a:xfrm>
                            <a:off x="218313"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74" name="Graphic 3374"/>
                        <wps:cNvSpPr/>
                        <wps:spPr>
                          <a:xfrm>
                            <a:off x="434936"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75" name="Graphic 3375"/>
                        <wps:cNvSpPr/>
                        <wps:spPr>
                          <a:xfrm>
                            <a:off x="866444" y="1275029"/>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76" name="Graphic 3376"/>
                        <wps:cNvSpPr/>
                        <wps:spPr>
                          <a:xfrm>
                            <a:off x="868172"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77" name="Graphic 3377"/>
                        <wps:cNvSpPr/>
                        <wps:spPr>
                          <a:xfrm>
                            <a:off x="1084795"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78" name="Graphic 3378"/>
                        <wps:cNvSpPr/>
                        <wps:spPr>
                          <a:xfrm>
                            <a:off x="216585" y="1487246"/>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379" name="Graphic 3379"/>
                        <wps:cNvSpPr/>
                        <wps:spPr>
                          <a:xfrm>
                            <a:off x="868172"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80" name="Graphic 3380"/>
                        <wps:cNvSpPr/>
                        <wps:spPr>
                          <a:xfrm>
                            <a:off x="868172"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81" name="Graphic 3381"/>
                        <wps:cNvSpPr/>
                        <wps:spPr>
                          <a:xfrm>
                            <a:off x="1084795"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82" name="Graphic 3382"/>
                        <wps:cNvSpPr/>
                        <wps:spPr>
                          <a:xfrm>
                            <a:off x="868172"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83" name="Graphic 3383"/>
                        <wps:cNvSpPr/>
                        <wps:spPr>
                          <a:xfrm>
                            <a:off x="868172" y="170115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84" name="Graphic 3384"/>
                        <wps:cNvSpPr/>
                        <wps:spPr>
                          <a:xfrm>
                            <a:off x="1084795" y="170115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85" name="Graphic 3385"/>
                        <wps:cNvSpPr/>
                        <wps:spPr>
                          <a:xfrm>
                            <a:off x="868172" y="1911680"/>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86" name="Graphic 3386"/>
                        <wps:cNvSpPr/>
                        <wps:spPr>
                          <a:xfrm>
                            <a:off x="868172"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87" name="Graphic 3387"/>
                        <wps:cNvSpPr/>
                        <wps:spPr>
                          <a:xfrm>
                            <a:off x="1084795"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88" name="Graphic 3388"/>
                        <wps:cNvSpPr/>
                        <wps:spPr>
                          <a:xfrm>
                            <a:off x="868172" y="2123897"/>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389" name="Graphic 3389"/>
                        <wps:cNvSpPr/>
                        <wps:spPr>
                          <a:xfrm>
                            <a:off x="868172" y="2125586"/>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90" name="Graphic 3390"/>
                        <wps:cNvSpPr/>
                        <wps:spPr>
                          <a:xfrm>
                            <a:off x="1084795" y="2125586"/>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91" name="Graphic 3391"/>
                        <wps:cNvSpPr/>
                        <wps:spPr>
                          <a:xfrm>
                            <a:off x="866444" y="2336101"/>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92" name="Graphic 3392"/>
                        <wps:cNvSpPr/>
                        <wps:spPr>
                          <a:xfrm>
                            <a:off x="868172" y="233780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93" name="Graphic 3393"/>
                        <wps:cNvSpPr/>
                        <wps:spPr>
                          <a:xfrm>
                            <a:off x="1084795" y="233780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94" name="Graphic 3394"/>
                        <wps:cNvSpPr/>
                        <wps:spPr>
                          <a:xfrm>
                            <a:off x="866444" y="2548318"/>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95" name="Graphic 3395"/>
                        <wps:cNvSpPr/>
                        <wps:spPr>
                          <a:xfrm>
                            <a:off x="1516303" y="1062812"/>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96" name="Graphic 3396"/>
                        <wps:cNvSpPr/>
                        <wps:spPr>
                          <a:xfrm>
                            <a:off x="1518030" y="106451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97" name="Graphic 3397"/>
                        <wps:cNvSpPr/>
                        <wps:spPr>
                          <a:xfrm>
                            <a:off x="1734654" y="106451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398" name="Graphic 3398"/>
                        <wps:cNvSpPr/>
                        <wps:spPr>
                          <a:xfrm>
                            <a:off x="1516303" y="1275029"/>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399" name="Graphic 3399"/>
                        <wps:cNvSpPr/>
                        <wps:spPr>
                          <a:xfrm>
                            <a:off x="1518030"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0" name="Graphic 3400"/>
                        <wps:cNvSpPr/>
                        <wps:spPr>
                          <a:xfrm>
                            <a:off x="1734654"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1" name="Graphic 3401"/>
                        <wps:cNvSpPr/>
                        <wps:spPr>
                          <a:xfrm>
                            <a:off x="1518030"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02" name="Graphic 3402"/>
                        <wps:cNvSpPr/>
                        <wps:spPr>
                          <a:xfrm>
                            <a:off x="1518030"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3" name="Graphic 3403"/>
                        <wps:cNvSpPr/>
                        <wps:spPr>
                          <a:xfrm>
                            <a:off x="1734654"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4" name="Graphic 3404"/>
                        <wps:cNvSpPr/>
                        <wps:spPr>
                          <a:xfrm>
                            <a:off x="1518030"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05" name="Graphic 3405"/>
                        <wps:cNvSpPr/>
                        <wps:spPr>
                          <a:xfrm>
                            <a:off x="1518030" y="170115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6" name="Graphic 3406"/>
                        <wps:cNvSpPr/>
                        <wps:spPr>
                          <a:xfrm>
                            <a:off x="1734654" y="1701152"/>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7" name="Graphic 3407"/>
                        <wps:cNvSpPr/>
                        <wps:spPr>
                          <a:xfrm>
                            <a:off x="1518030" y="1911680"/>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08" name="Graphic 3408"/>
                        <wps:cNvSpPr/>
                        <wps:spPr>
                          <a:xfrm>
                            <a:off x="1518030"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09" name="Graphic 3409"/>
                        <wps:cNvSpPr/>
                        <wps:spPr>
                          <a:xfrm>
                            <a:off x="1518030" y="233780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10" name="Graphic 3410"/>
                        <wps:cNvSpPr/>
                        <wps:spPr>
                          <a:xfrm>
                            <a:off x="1734654" y="233780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11" name="Graphic 3411"/>
                        <wps:cNvSpPr/>
                        <wps:spPr>
                          <a:xfrm>
                            <a:off x="1516303" y="2548318"/>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412" name="Graphic 3412"/>
                        <wps:cNvSpPr/>
                        <wps:spPr>
                          <a:xfrm>
                            <a:off x="1949551" y="850595"/>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413" name="Graphic 3413"/>
                        <wps:cNvSpPr/>
                        <wps:spPr>
                          <a:xfrm>
                            <a:off x="1951278"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14" name="Graphic 3414"/>
                        <wps:cNvSpPr/>
                        <wps:spPr>
                          <a:xfrm>
                            <a:off x="2167889" y="852297"/>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15" name="Graphic 3415"/>
                        <wps:cNvSpPr/>
                        <wps:spPr>
                          <a:xfrm>
                            <a:off x="1949551" y="1062812"/>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416" name="Graphic 3416"/>
                        <wps:cNvSpPr/>
                        <wps:spPr>
                          <a:xfrm>
                            <a:off x="1951278" y="106451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17" name="Graphic 3417"/>
                        <wps:cNvSpPr/>
                        <wps:spPr>
                          <a:xfrm>
                            <a:off x="2167889" y="1064513"/>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18" name="Graphic 3418"/>
                        <wps:cNvSpPr/>
                        <wps:spPr>
                          <a:xfrm>
                            <a:off x="1949551" y="1275029"/>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419" name="Graphic 3419"/>
                        <wps:cNvSpPr/>
                        <wps:spPr>
                          <a:xfrm>
                            <a:off x="1951278"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0" name="Graphic 3420"/>
                        <wps:cNvSpPr/>
                        <wps:spPr>
                          <a:xfrm>
                            <a:off x="2167889" y="1276718"/>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1" name="Graphic 3421"/>
                        <wps:cNvSpPr/>
                        <wps:spPr>
                          <a:xfrm>
                            <a:off x="1951278" y="1487246"/>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22" name="Graphic 3422"/>
                        <wps:cNvSpPr/>
                        <wps:spPr>
                          <a:xfrm>
                            <a:off x="1951278"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3" name="Graphic 3423"/>
                        <wps:cNvSpPr/>
                        <wps:spPr>
                          <a:xfrm>
                            <a:off x="2167889" y="1488935"/>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4" name="Graphic 3424"/>
                        <wps:cNvSpPr/>
                        <wps:spPr>
                          <a:xfrm>
                            <a:off x="1951278" y="1699463"/>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25" name="Graphic 3425"/>
                        <wps:cNvSpPr/>
                        <wps:spPr>
                          <a:xfrm>
                            <a:off x="1951278"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6" name="Graphic 3426"/>
                        <wps:cNvSpPr/>
                        <wps:spPr>
                          <a:xfrm>
                            <a:off x="1518030" y="2123897"/>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27" name="Graphic 3427"/>
                        <wps:cNvSpPr/>
                        <wps:spPr>
                          <a:xfrm>
                            <a:off x="1518030" y="2125586"/>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8" name="Graphic 3428"/>
                        <wps:cNvSpPr/>
                        <wps:spPr>
                          <a:xfrm>
                            <a:off x="1734654" y="2125586"/>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29" name="Graphic 3429"/>
                        <wps:cNvSpPr/>
                        <wps:spPr>
                          <a:xfrm>
                            <a:off x="1516303" y="2336101"/>
                            <a:ext cx="220345" cy="1270"/>
                          </a:xfrm>
                          <a:custGeom>
                            <a:avLst/>
                            <a:gdLst/>
                            <a:ahLst/>
                            <a:cxnLst/>
                            <a:rect l="l" t="t" r="r" b="b"/>
                            <a:pathLst>
                              <a:path w="220345">
                                <a:moveTo>
                                  <a:pt x="0" y="0"/>
                                </a:moveTo>
                                <a:lnTo>
                                  <a:pt x="220090" y="0"/>
                                </a:lnTo>
                              </a:path>
                            </a:pathLst>
                          </a:custGeom>
                          <a:ln w="3454">
                            <a:solidFill>
                              <a:srgbClr val="231F20"/>
                            </a:solidFill>
                            <a:prstDash val="solid"/>
                          </a:ln>
                        </wps:spPr>
                        <wps:bodyPr wrap="square" lIns="0" tIns="0" rIns="0" bIns="0" rtlCol="0">
                          <a:noAutofit/>
                        </wps:bodyPr>
                      </wps:wsp>
                      <wps:wsp>
                        <wps:cNvPr id="3430" name="Graphic 3430"/>
                        <wps:cNvSpPr/>
                        <wps:spPr>
                          <a:xfrm>
                            <a:off x="1734654" y="1911680"/>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31" name="Graphic 3431"/>
                        <wps:cNvSpPr/>
                        <wps:spPr>
                          <a:xfrm>
                            <a:off x="1734654"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32" name="Graphic 3432"/>
                        <wps:cNvSpPr/>
                        <wps:spPr>
                          <a:xfrm>
                            <a:off x="1951278" y="1911680"/>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433" name="Graphic 3433"/>
                        <wps:cNvSpPr/>
                        <wps:spPr>
                          <a:xfrm>
                            <a:off x="2167889" y="1913369"/>
                            <a:ext cx="1270" cy="208915"/>
                          </a:xfrm>
                          <a:custGeom>
                            <a:avLst/>
                            <a:gdLst/>
                            <a:ahLst/>
                            <a:cxnLst/>
                            <a:rect l="l" t="t" r="r" b="b"/>
                            <a:pathLst>
                              <a:path h="208915">
                                <a:moveTo>
                                  <a:pt x="0" y="208788"/>
                                </a:moveTo>
                                <a:lnTo>
                                  <a:pt x="0" y="0"/>
                                </a:lnTo>
                              </a:path>
                            </a:pathLst>
                          </a:custGeom>
                          <a:ln w="3454">
                            <a:solidFill>
                              <a:srgbClr val="231F20"/>
                            </a:solidFill>
                            <a:prstDash val="solid"/>
                          </a:ln>
                        </wps:spPr>
                        <wps:bodyPr wrap="square" lIns="0" tIns="0" rIns="0" bIns="0" rtlCol="0">
                          <a:noAutofit/>
                        </wps:bodyPr>
                      </wps:wsp>
                      <wps:wsp>
                        <wps:cNvPr id="3434" name="Graphic 3434"/>
                        <wps:cNvSpPr/>
                        <wps:spPr>
                          <a:xfrm>
                            <a:off x="1734654" y="2123897"/>
                            <a:ext cx="217170" cy="1270"/>
                          </a:xfrm>
                          <a:custGeom>
                            <a:avLst/>
                            <a:gdLst/>
                            <a:ahLst/>
                            <a:cxnLst/>
                            <a:rect l="l" t="t" r="r" b="b"/>
                            <a:pathLst>
                              <a:path w="217170">
                                <a:moveTo>
                                  <a:pt x="0" y="0"/>
                                </a:moveTo>
                                <a:lnTo>
                                  <a:pt x="216661" y="0"/>
                                </a:lnTo>
                              </a:path>
                            </a:pathLst>
                          </a:custGeom>
                          <a:ln w="3454">
                            <a:solidFill>
                              <a:srgbClr val="231F20"/>
                            </a:solidFill>
                            <a:prstDash val="solid"/>
                          </a:ln>
                        </wps:spPr>
                        <wps:bodyPr wrap="square" lIns="0" tIns="0" rIns="0" bIns="0" rtlCol="0">
                          <a:noAutofit/>
                        </wps:bodyPr>
                      </wps:wsp>
                      <wps:wsp>
                        <wps:cNvPr id="3435" name="Graphic 3435"/>
                        <wps:cNvSpPr/>
                        <wps:spPr>
                          <a:xfrm>
                            <a:off x="1951278" y="2123897"/>
                            <a:ext cx="218440" cy="1270"/>
                          </a:xfrm>
                          <a:custGeom>
                            <a:avLst/>
                            <a:gdLst/>
                            <a:ahLst/>
                            <a:cxnLst/>
                            <a:rect l="l" t="t" r="r" b="b"/>
                            <a:pathLst>
                              <a:path w="218440">
                                <a:moveTo>
                                  <a:pt x="0" y="0"/>
                                </a:moveTo>
                                <a:lnTo>
                                  <a:pt x="218313" y="0"/>
                                </a:lnTo>
                              </a:path>
                            </a:pathLst>
                          </a:custGeom>
                          <a:ln w="3454">
                            <a:solidFill>
                              <a:srgbClr val="231F20"/>
                            </a:solidFill>
                            <a:prstDash val="solid"/>
                          </a:ln>
                        </wps:spPr>
                        <wps:bodyPr wrap="square" lIns="0" tIns="0" rIns="0" bIns="0" rtlCol="0">
                          <a:noAutofit/>
                        </wps:bodyPr>
                      </wps:wsp>
                      <wps:wsp>
                        <wps:cNvPr id="3436" name="Graphic 3436"/>
                        <wps:cNvSpPr/>
                        <wps:spPr>
                          <a:xfrm>
                            <a:off x="216623" y="638378"/>
                            <a:ext cx="220345" cy="1270"/>
                          </a:xfrm>
                          <a:custGeom>
                            <a:avLst/>
                            <a:gdLst/>
                            <a:ahLst/>
                            <a:cxnLst/>
                            <a:rect l="l" t="t" r="r" b="b"/>
                            <a:pathLst>
                              <a:path w="220345">
                                <a:moveTo>
                                  <a:pt x="0" y="0"/>
                                </a:moveTo>
                                <a:lnTo>
                                  <a:pt x="219964" y="0"/>
                                </a:lnTo>
                              </a:path>
                            </a:pathLst>
                          </a:custGeom>
                          <a:ln w="3390">
                            <a:solidFill>
                              <a:srgbClr val="231F20"/>
                            </a:solidFill>
                            <a:prstDash val="solid"/>
                          </a:ln>
                        </wps:spPr>
                        <wps:bodyPr wrap="square" lIns="0" tIns="0" rIns="0" bIns="0" rtlCol="0">
                          <a:noAutofit/>
                        </wps:bodyPr>
                      </wps:wsp>
                      <wps:wsp>
                        <wps:cNvPr id="3437" name="Graphic 3437"/>
                        <wps:cNvSpPr/>
                        <wps:spPr>
                          <a:xfrm>
                            <a:off x="218313" y="640080"/>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438" name="Graphic 3438"/>
                        <wps:cNvSpPr/>
                        <wps:spPr>
                          <a:xfrm>
                            <a:off x="434936" y="640080"/>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439" name="Graphic 3439"/>
                        <wps:cNvSpPr/>
                        <wps:spPr>
                          <a:xfrm>
                            <a:off x="218313" y="1488973"/>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440" name="Graphic 3440"/>
                        <wps:cNvSpPr/>
                        <wps:spPr>
                          <a:xfrm>
                            <a:off x="434936" y="1488973"/>
                            <a:ext cx="1270" cy="208915"/>
                          </a:xfrm>
                          <a:custGeom>
                            <a:avLst/>
                            <a:gdLst/>
                            <a:ahLst/>
                            <a:cxnLst/>
                            <a:rect l="l" t="t" r="r" b="b"/>
                            <a:pathLst>
                              <a:path h="208915">
                                <a:moveTo>
                                  <a:pt x="0" y="208788"/>
                                </a:moveTo>
                                <a:lnTo>
                                  <a:pt x="0" y="0"/>
                                </a:lnTo>
                              </a:path>
                            </a:pathLst>
                          </a:custGeom>
                          <a:ln w="3390">
                            <a:solidFill>
                              <a:srgbClr val="231F20"/>
                            </a:solidFill>
                            <a:prstDash val="solid"/>
                          </a:ln>
                        </wps:spPr>
                        <wps:bodyPr wrap="square" lIns="0" tIns="0" rIns="0" bIns="0" rtlCol="0">
                          <a:noAutofit/>
                        </wps:bodyPr>
                      </wps:wsp>
                      <wps:wsp>
                        <wps:cNvPr id="3441" name="Graphic 3441"/>
                        <wps:cNvSpPr/>
                        <wps:spPr>
                          <a:xfrm>
                            <a:off x="216623" y="1699463"/>
                            <a:ext cx="220345" cy="1270"/>
                          </a:xfrm>
                          <a:custGeom>
                            <a:avLst/>
                            <a:gdLst/>
                            <a:ahLst/>
                            <a:cxnLst/>
                            <a:rect l="l" t="t" r="r" b="b"/>
                            <a:pathLst>
                              <a:path w="220345">
                                <a:moveTo>
                                  <a:pt x="0" y="0"/>
                                </a:moveTo>
                                <a:lnTo>
                                  <a:pt x="219964" y="0"/>
                                </a:lnTo>
                              </a:path>
                            </a:pathLst>
                          </a:custGeom>
                          <a:ln w="3390">
                            <a:solidFill>
                              <a:srgbClr val="231F20"/>
                            </a:solidFill>
                            <a:prstDash val="solid"/>
                          </a:ln>
                        </wps:spPr>
                        <wps:bodyPr wrap="square" lIns="0" tIns="0" rIns="0" bIns="0" rtlCol="0">
                          <a:noAutofit/>
                        </wps:bodyPr>
                      </wps:wsp>
                      <wps:wsp>
                        <wps:cNvPr id="3442" name="Textbox 3442"/>
                        <wps:cNvSpPr txBox="1"/>
                        <wps:spPr>
                          <a:xfrm>
                            <a:off x="2411191" y="12745"/>
                            <a:ext cx="48260" cy="75565"/>
                          </a:xfrm>
                          <a:prstGeom prst="rect">
                            <a:avLst/>
                          </a:prstGeom>
                        </wps:spPr>
                        <wps:txbx>
                          <w:txbxContent>
                            <w:p w14:paraId="7638CB10">
                              <w:pPr>
                                <w:spacing w:before="3"/>
                                <w:ind w:left="0" w:right="0" w:firstLine="0"/>
                                <w:jc w:val="left"/>
                                <w:rPr>
                                  <w:sz w:val="10"/>
                                </w:rPr>
                              </w:pPr>
                              <w:r>
                                <w:rPr>
                                  <w:color w:val="231F20"/>
                                  <w:w w:val="99"/>
                                  <w:sz w:val="10"/>
                                </w:rPr>
                                <w:t>1</w:t>
                              </w:r>
                            </w:p>
                          </w:txbxContent>
                        </wps:txbx>
                        <wps:bodyPr wrap="square" lIns="0" tIns="0" rIns="0" bIns="0" rtlCol="0">
                          <a:noAutofit/>
                        </wps:bodyPr>
                      </wps:wsp>
                      <wps:wsp>
                        <wps:cNvPr id="3443" name="Textbox 3443"/>
                        <wps:cNvSpPr txBox="1"/>
                        <wps:spPr>
                          <a:xfrm>
                            <a:off x="30683" y="222860"/>
                            <a:ext cx="48260" cy="75565"/>
                          </a:xfrm>
                          <a:prstGeom prst="rect">
                            <a:avLst/>
                          </a:prstGeom>
                        </wps:spPr>
                        <wps:txbx>
                          <w:txbxContent>
                            <w:p w14:paraId="3F167D58">
                              <w:pPr>
                                <w:spacing w:before="3"/>
                                <w:ind w:left="0" w:right="0" w:firstLine="0"/>
                                <w:jc w:val="left"/>
                                <w:rPr>
                                  <w:sz w:val="10"/>
                                </w:rPr>
                              </w:pPr>
                              <w:r>
                                <w:rPr>
                                  <w:color w:val="231F20"/>
                                  <w:w w:val="99"/>
                                  <w:sz w:val="10"/>
                                </w:rPr>
                                <w:t>1</w:t>
                              </w:r>
                            </w:p>
                          </w:txbxContent>
                        </wps:txbx>
                        <wps:bodyPr wrap="square" lIns="0" tIns="0" rIns="0" bIns="0" rtlCol="0">
                          <a:noAutofit/>
                        </wps:bodyPr>
                      </wps:wsp>
                      <wps:wsp>
                        <wps:cNvPr id="3444" name="Textbox 3444"/>
                        <wps:cNvSpPr txBox="1"/>
                        <wps:spPr>
                          <a:xfrm>
                            <a:off x="671895" y="222860"/>
                            <a:ext cx="48260" cy="75565"/>
                          </a:xfrm>
                          <a:prstGeom prst="rect">
                            <a:avLst/>
                          </a:prstGeom>
                        </wps:spPr>
                        <wps:txbx>
                          <w:txbxContent>
                            <w:p w14:paraId="1A562B04">
                              <w:pPr>
                                <w:spacing w:before="3"/>
                                <w:ind w:left="0" w:right="0" w:firstLine="0"/>
                                <w:jc w:val="left"/>
                                <w:rPr>
                                  <w:sz w:val="10"/>
                                </w:rPr>
                              </w:pPr>
                              <w:r>
                                <w:rPr>
                                  <w:color w:val="231F20"/>
                                  <w:w w:val="99"/>
                                  <w:sz w:val="10"/>
                                </w:rPr>
                                <w:t>3</w:t>
                              </w:r>
                            </w:p>
                          </w:txbxContent>
                        </wps:txbx>
                        <wps:bodyPr wrap="square" lIns="0" tIns="0" rIns="0" bIns="0" rtlCol="0">
                          <a:noAutofit/>
                        </wps:bodyPr>
                      </wps:wsp>
                      <wps:wsp>
                        <wps:cNvPr id="3445" name="Textbox 3445"/>
                        <wps:cNvSpPr txBox="1"/>
                        <wps:spPr>
                          <a:xfrm>
                            <a:off x="241872" y="647134"/>
                            <a:ext cx="48260" cy="75565"/>
                          </a:xfrm>
                          <a:prstGeom prst="rect">
                            <a:avLst/>
                          </a:prstGeom>
                        </wps:spPr>
                        <wps:txbx>
                          <w:txbxContent>
                            <w:p w14:paraId="28A47745">
                              <w:pPr>
                                <w:spacing w:before="3"/>
                                <w:ind w:left="0" w:right="0" w:firstLine="0"/>
                                <w:jc w:val="left"/>
                                <w:rPr>
                                  <w:sz w:val="10"/>
                                </w:rPr>
                              </w:pPr>
                              <w:r>
                                <w:rPr>
                                  <w:color w:val="231F20"/>
                                  <w:w w:val="99"/>
                                  <w:sz w:val="10"/>
                                </w:rPr>
                                <w:t>2</w:t>
                              </w:r>
                            </w:p>
                          </w:txbxContent>
                        </wps:txbx>
                        <wps:bodyPr wrap="square" lIns="0" tIns="0" rIns="0" bIns="0" rtlCol="0">
                          <a:noAutofit/>
                        </wps:bodyPr>
                      </wps:wsp>
                      <wps:wsp>
                        <wps:cNvPr id="3446" name="Textbox 3446"/>
                        <wps:cNvSpPr txBox="1"/>
                        <wps:spPr>
                          <a:xfrm>
                            <a:off x="1977377" y="853965"/>
                            <a:ext cx="48260" cy="75565"/>
                          </a:xfrm>
                          <a:prstGeom prst="rect">
                            <a:avLst/>
                          </a:prstGeom>
                        </wps:spPr>
                        <wps:txbx>
                          <w:txbxContent>
                            <w:p w14:paraId="603FF259">
                              <w:pPr>
                                <w:spacing w:before="3"/>
                                <w:ind w:left="0" w:right="0" w:firstLine="0"/>
                                <w:jc w:val="left"/>
                                <w:rPr>
                                  <w:sz w:val="10"/>
                                </w:rPr>
                              </w:pPr>
                              <w:r>
                                <w:rPr>
                                  <w:color w:val="231F20"/>
                                  <w:w w:val="99"/>
                                  <w:sz w:val="10"/>
                                </w:rPr>
                                <w:t>6</w:t>
                              </w:r>
                            </w:p>
                          </w:txbxContent>
                        </wps:txbx>
                        <wps:bodyPr wrap="square" lIns="0" tIns="0" rIns="0" bIns="0" rtlCol="0">
                          <a:noAutofit/>
                        </wps:bodyPr>
                      </wps:wsp>
                      <wps:wsp>
                        <wps:cNvPr id="3447" name="Textbox 3447"/>
                        <wps:cNvSpPr txBox="1"/>
                        <wps:spPr>
                          <a:xfrm>
                            <a:off x="1539648" y="1071408"/>
                            <a:ext cx="48260" cy="75565"/>
                          </a:xfrm>
                          <a:prstGeom prst="rect">
                            <a:avLst/>
                          </a:prstGeom>
                        </wps:spPr>
                        <wps:txbx>
                          <w:txbxContent>
                            <w:p w14:paraId="3E0DA090">
                              <w:pPr>
                                <w:spacing w:before="3"/>
                                <w:ind w:left="0" w:right="0" w:firstLine="0"/>
                                <w:jc w:val="left"/>
                                <w:rPr>
                                  <w:sz w:val="10"/>
                                </w:rPr>
                              </w:pPr>
                              <w:r>
                                <w:rPr>
                                  <w:color w:val="231F20"/>
                                  <w:w w:val="99"/>
                                  <w:sz w:val="10"/>
                                </w:rPr>
                                <w:t>5</w:t>
                              </w:r>
                            </w:p>
                          </w:txbxContent>
                        </wps:txbx>
                        <wps:bodyPr wrap="square" lIns="0" tIns="0" rIns="0" bIns="0" rtlCol="0">
                          <a:noAutofit/>
                        </wps:bodyPr>
                      </wps:wsp>
                      <wps:wsp>
                        <wps:cNvPr id="3448" name="Textbox 3448"/>
                        <wps:cNvSpPr txBox="1"/>
                        <wps:spPr>
                          <a:xfrm>
                            <a:off x="890728" y="1279818"/>
                            <a:ext cx="48260" cy="75565"/>
                          </a:xfrm>
                          <a:prstGeom prst="rect">
                            <a:avLst/>
                          </a:prstGeom>
                        </wps:spPr>
                        <wps:txbx>
                          <w:txbxContent>
                            <w:p w14:paraId="6B403CEB">
                              <w:pPr>
                                <w:spacing w:before="3"/>
                                <w:ind w:left="0" w:right="0" w:firstLine="0"/>
                                <w:jc w:val="left"/>
                                <w:rPr>
                                  <w:sz w:val="10"/>
                                </w:rPr>
                              </w:pPr>
                              <w:r>
                                <w:rPr>
                                  <w:color w:val="231F20"/>
                                  <w:w w:val="99"/>
                                  <w:sz w:val="10"/>
                                </w:rPr>
                                <w:t>4</w:t>
                              </w:r>
                            </w:p>
                          </w:txbxContent>
                        </wps:txbx>
                        <wps:bodyPr wrap="square" lIns="0" tIns="0" rIns="0" bIns="0" rtlCol="0">
                          <a:noAutofit/>
                        </wps:bodyPr>
                      </wps:wsp>
                      <wps:wsp>
                        <wps:cNvPr id="3449" name="Textbox 3449"/>
                        <wps:cNvSpPr txBox="1"/>
                        <wps:spPr>
                          <a:xfrm>
                            <a:off x="241872" y="1497578"/>
                            <a:ext cx="48260" cy="75565"/>
                          </a:xfrm>
                          <a:prstGeom prst="rect">
                            <a:avLst/>
                          </a:prstGeom>
                        </wps:spPr>
                        <wps:txbx>
                          <w:txbxContent>
                            <w:p w14:paraId="5EB8DF5D">
                              <w:pPr>
                                <w:spacing w:before="3"/>
                                <w:ind w:left="0" w:right="0" w:firstLine="0"/>
                                <w:jc w:val="left"/>
                                <w:rPr>
                                  <w:sz w:val="10"/>
                                </w:rPr>
                              </w:pPr>
                              <w:r>
                                <w:rPr>
                                  <w:color w:val="231F20"/>
                                  <w:w w:val="99"/>
                                  <w:sz w:val="10"/>
                                </w:rPr>
                                <w:t>3</w:t>
                              </w:r>
                            </w:p>
                          </w:txbxContent>
                        </wps:txbx>
                        <wps:bodyPr wrap="square" lIns="0" tIns="0" rIns="0" bIns="0" rtlCol="0">
                          <a:noAutofit/>
                        </wps:bodyPr>
                      </wps:wsp>
                      <wps:wsp>
                        <wps:cNvPr id="3450" name="Textbox 3450"/>
                        <wps:cNvSpPr txBox="1"/>
                        <wps:spPr>
                          <a:xfrm>
                            <a:off x="671895" y="1922926"/>
                            <a:ext cx="48260" cy="75565"/>
                          </a:xfrm>
                          <a:prstGeom prst="rect">
                            <a:avLst/>
                          </a:prstGeom>
                        </wps:spPr>
                        <wps:txbx>
                          <w:txbxContent>
                            <w:p w14:paraId="60B1BC3A">
                              <w:pPr>
                                <w:spacing w:before="3"/>
                                <w:ind w:left="0" w:right="0" w:firstLine="0"/>
                                <w:jc w:val="left"/>
                                <w:rPr>
                                  <w:sz w:val="10"/>
                                </w:rPr>
                              </w:pPr>
                              <w:r>
                                <w:rPr>
                                  <w:color w:val="231F20"/>
                                  <w:w w:val="99"/>
                                  <w:sz w:val="10"/>
                                </w:rPr>
                                <w:t>4</w:t>
                              </w:r>
                            </w:p>
                          </w:txbxContent>
                        </wps:txbx>
                        <wps:bodyPr wrap="square" lIns="0" tIns="0" rIns="0" bIns="0" rtlCol="0">
                          <a:noAutofit/>
                        </wps:bodyPr>
                      </wps:wsp>
                    </wpg:wgp>
                  </a:graphicData>
                </a:graphic>
              </wp:anchor>
            </w:drawing>
          </mc:Choice>
          <mc:Fallback>
            <w:pict>
              <v:group id="Group 3269" o:spid="_x0000_s1026" o:spt="203" style="position:absolute;left:0pt;margin-left:89.85pt;margin-top:61.55pt;height:200.8pt;width:205pt;mso-position-horizontal-relative:page;z-index:251781120;mso-width-relative:page;mso-height-relative:page;" coordsize="2603500,2550160" o:gfxdata="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">
                <o:lock v:ext="edit" aspectratio="f"/>
                <v:shape id="Graphic 3270" o:spid="_x0000_s1026" o:spt="100" style="position:absolute;left:1689;top:1726;height:2546985;width:2599690;" fillcolor="#C7DDF3" filled="t" stroked="f" coordsize="2599690,2546985" o:gfxdata="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lRHa8AAAA&#10;3QAAAA8AAAAAAAAAAQAgAAAAIgAAAGRycy9kb3ducmV2LnhtbFBLAQIUABQAAAAIAIdO4kAzLwWe&#10;OwAAADkAAAAQAAAAAAAAAAEAIAAAAAsBAABkcnMvc2hhcGV4bWwueG1sUEsFBgAAAAAGAAYAWwEA&#10;ALUDAAAAAA==&#10;" path="m866470,1909965l649859,1909965,649859,2122182,866470,2122182,866470,1909965xem2382812,212217l2382812,212217,866470,212217,866470,212090,649859,212090,649859,212217,433235,212217,216623,212217,0,212217,0,424434,216611,424434,433235,424434,649859,424434,649859,636270,649859,636663,433235,636663,216611,636663,216611,1697736,433235,1697736,649859,1697736,866470,1697736,866470,1697990,866482,1910080,866482,2122170,866470,2546591,1083094,2546591,1083094,2122182,1299718,2122182,1516329,2122182,1516329,2546591,1732953,2546591,1732953,2122182,1949577,2122182,2166213,2122182,2166213,1909965,1949577,1909965,1732953,1909965,1732953,1697990,1516341,1697990,1516341,1697736,1732953,1697736,1949577,1697736,1949577,1697990,2166201,1697990,2166201,1697736,2382812,1697736,2382812,1485519,2166213,1485519,2166213,848360,1949577,848360,1949577,1485519,1732953,1485519,1732953,1060450,1516329,1060450,1516329,1485519,1516329,1697736,1516329,1697990,1516329,1909965,1299718,1909965,1083094,1909965,1083094,1697736,1299718,1697736,1516329,1697736,1516329,1485519,1299718,1485519,1083094,1485519,1083094,1273810,866470,1273810,866470,1485519,649859,1485519,433235,1485519,433235,848880,649859,848880,649859,1060450,866482,1060450,866482,848880,1083094,848880,1299718,848880,1516329,848880,1732953,848880,1732953,636663,866482,636663,866482,636270,866482,424434,1083094,424434,2382812,424434,2382812,212217xem2599448,0l2382824,0,2382824,1061085,2599448,1061085,2599448,0xe">
                  <v:fill on="t" focussize="0,0"/>
                  <v:stroke on="f"/>
                  <v:imagedata o:title=""/>
                  <o:lock v:ext="edit" aspectratio="f"/>
                  <v:textbox inset="0mm,0mm,0mm,0mm"/>
                </v:shape>
                <v:shape id="Graphic 3271" o:spid="_x0000_s1026" o:spt="100" style="position:absolute;left:0;top:213944;height:1270;width:218440;" filled="f" stroked="t" coordsize="218440,1" o:gfxdata="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WJ3&#10;cMEAAADdAAAADwAAAAAAAAABACAAAAAiAAAAZHJzL2Rvd25yZXYueG1sUEsBAhQAFAAAAAgAh07i&#10;QDMvBZ47AAAAOQAAABAAAAAAAAAAAQAgAAAAEAEAAGRycy9zaGFwZXhtbC54bWxQSwUGAAAAAAYA&#10;BgBbAQAAugMAAAAA&#10;" path="m0,0l218313,0e">
                  <v:fill on="f" focussize="0,0"/>
                  <v:stroke weight="0.266929133858268pt" color="#231F20" joinstyle="round"/>
                  <v:imagedata o:title=""/>
                  <o:lock v:ext="edit" aspectratio="f"/>
                  <v:textbox inset="0mm,0mm,0mm,0mm"/>
                </v:shape>
                <v:shape id="Graphic 3272" o:spid="_x0000_s1026" o:spt="100" style="position:absolute;left:1701;top:215684;height:208915;width:1270;" filled="f" stroked="t" coordsize="1,208915" o:gfxdata="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Eu/j&#10;wAAAAN0AAAAPAAAAAAAAAAEAIAAAACIAAABkcnMvZG93bnJldi54bWxQSwECFAAUAAAACACHTuJA&#10;My8FnjsAAAA5AAAAEAAAAAAAAAABACAAAAAPAQAAZHJzL3NoYXBleG1sLnhtbFBLBQYAAAAABgAG&#10;AFsBAAC5AwAAAAA=&#10;" path="m0,208788l0,0e">
                  <v:fill on="f" focussize="0,0"/>
                  <v:stroke weight="0.266929133858268pt" color="#231F20" joinstyle="round"/>
                  <v:imagedata o:title=""/>
                  <o:lock v:ext="edit" aspectratio="f"/>
                  <v:textbox inset="0mm,0mm,0mm,0mm"/>
                </v:shape>
                <v:shape id="Graphic 3273" o:spid="_x0000_s1026" o:spt="100" style="position:absolute;left:218313;top:213944;height:1270;width:217170;" filled="f" stroked="t" coordsize="217170,1" o:gfxdata="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ReAb4A&#10;AADdAAAADwAAAAAAAAABACAAAAAiAAAAZHJzL2Rvd25yZXYueG1sUEsBAhQAFAAAAAgAh07iQDMv&#10;BZ47AAAAOQAAABAAAAAAAAAAAQAgAAAADQEAAGRycy9zaGFwZXhtbC54bWxQSwUGAAAAAAYABgBb&#10;AQAAtwMAAAAA&#10;" path="m0,0l216661,0e">
                  <v:fill on="f" focussize="0,0"/>
                  <v:stroke weight="0.266929133858268pt" color="#231F20" joinstyle="round"/>
                  <v:imagedata o:title=""/>
                  <o:lock v:ext="edit" aspectratio="f"/>
                  <v:textbox inset="0mm,0mm,0mm,0mm"/>
                </v:shape>
                <v:shape id="Graphic 3274" o:spid="_x0000_s1026" o:spt="100" style="position:absolute;left:218313;top:215684;height:208915;width:1270;" filled="f" stroked="t" coordsize="1,208915" o:gfxdata="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7fS&#10;DM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275" o:spid="_x0000_s1026" o:spt="100" style="position:absolute;left:434936;top:213944;height:1270;width:217170;" filled="f" stroked="t" coordsize="217170,1" o:gfxdata="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BY+6/&#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76" o:spid="_x0000_s1026" o:spt="100" style="position:absolute;left:434936;top:215684;height:208915;width:1270;" filled="f" stroked="t" coordsize="1,208915" o:gfxdata="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Cnp&#10;4M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277" o:spid="_x0000_s1026" o:spt="100" style="position:absolute;left:868172;top:213944;height:1270;width:217170;" filled="f" stroked="t" coordsize="217170,1" o:gfxdata="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WAK/&#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78" o:spid="_x0000_s1026" o:spt="100" style="position:absolute;left:1084795;top:213944;height:1270;width:217170;" filled="f" stroked="t" coordsize="217170,1" o:gfxdata="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AzHC8AAAA&#10;3QAAAA8AAAAAAAAAAQAgAAAAIgAAAGRycy9kb3ducmV2LnhtbFBLAQIUABQAAAAIAIdO4kAzLwWe&#10;OwAAADkAAAAQAAAAAAAAAAEAIAAAAAsBAABkcnMvc2hhcGV4bWwueG1sUEsFBgAAAAAGAAYAWwEA&#10;ALUDAAAAAA==&#10;" path="m0,0l216661,0e">
                  <v:fill on="f" focussize="0,0"/>
                  <v:stroke weight="0.266929133858268pt" color="#231F20" joinstyle="round"/>
                  <v:imagedata o:title=""/>
                  <o:lock v:ext="edit" aspectratio="f"/>
                  <v:textbox inset="0mm,0mm,0mm,0mm"/>
                </v:shape>
                <v:shape id="Graphic 3279" o:spid="_x0000_s1026" o:spt="100" style="position:absolute;left:1084795;top:215684;height:208915;width:1270;" filled="f" stroked="t" coordsize="1,208915" o:gfxdata="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bZ9&#10;ks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280" o:spid="_x0000_s1026" o:spt="100" style="position:absolute;left:1301419;top:213944;height:1270;width:217170;" filled="f" stroked="t" coordsize="217170,1" o:gfxdata="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I7BRvQAA&#10;AN0AAAAPAAAAAAAAAAEAIAAAACIAAABkcnMvZG93bnJldi54bWxQSwECFAAUAAAACACHTuJAMy8F&#10;njsAAAA5AAAAEAAAAAAAAAABACAAAAAMAQAAZHJzL3NoYXBleG1sLnhtbFBLBQYAAAAABgAGAFsB&#10;AAC2AwAAAAA=&#10;" path="m0,0l216661,0e">
                  <v:fill on="f" focussize="0,0"/>
                  <v:stroke weight="0.266929133858268pt" color="#231F20" joinstyle="round"/>
                  <v:imagedata o:title=""/>
                  <o:lock v:ext="edit" aspectratio="f"/>
                  <v:textbox inset="0mm,0mm,0mm,0mm"/>
                </v:shape>
                <v:shape id="Graphic 3281" o:spid="_x0000_s1026" o:spt="100" style="position:absolute;left:1301419;top:215684;height:208915;width:1270;" filled="f" stroked="t" coordsize="1,208915" o:gfxdata="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FQGz&#10;wAAAAN0AAAAPAAAAAAAAAAEAIAAAACIAAABkcnMvZG93bnJldi54bWxQSwECFAAUAAAACACHTuJA&#10;My8FnjsAAAA5AAAAEAAAAAAAAAABACAAAAAPAQAAZHJzL3NoYXBleG1sLnhtbFBLBQYAAAAABgAG&#10;AFsBAAC5AwAAAAA=&#10;" path="m0,208788l0,0e">
                  <v:fill on="f" focussize="0,0"/>
                  <v:stroke weight="0.266929133858268pt" color="#231F20" joinstyle="round"/>
                  <v:imagedata o:title=""/>
                  <o:lock v:ext="edit" aspectratio="f"/>
                  <v:textbox inset="0mm,0mm,0mm,0mm"/>
                </v:shape>
                <v:shape id="Graphic 3282" o:spid="_x0000_s1026" o:spt="100" style="position:absolute;left:1518030;top:213944;height:1270;width:217170;" filled="f" stroked="t" coordsize="217170,1" o:gfxdata="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9i72/&#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83" o:spid="_x0000_s1026" o:spt="100" style="position:absolute;left:1518030;top:215684;height:208915;width:1270;" filled="f" stroked="t" coordsize="1,208915" o:gfxdata="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izpf&#10;wAAAAN0AAAAPAAAAAAAAAAEAIAAAACIAAABkcnMvZG93bnJldi54bWxQSwECFAAUAAAACACHTuJA&#10;My8FnjsAAAA5AAAAEAAAAAAAAAABACAAAAAPAQAAZHJzL3NoYXBleG1sLnhtbFBLBQYAAAAABgAG&#10;AFsBAAC5AwAAAAA=&#10;" path="m0,208788l0,0e">
                  <v:fill on="f" focussize="0,0"/>
                  <v:stroke weight="0.266929133858268pt" color="#231F20" joinstyle="round"/>
                  <v:imagedata o:title=""/>
                  <o:lock v:ext="edit" aspectratio="f"/>
                  <v:textbox inset="0mm,0mm,0mm,0mm"/>
                </v:shape>
                <v:shape id="Graphic 3284" o:spid="_x0000_s1026" o:spt="100" style="position:absolute;left:1734654;top:213944;height:1270;width:217170;" filled="f" stroked="t" coordsize="217170,1" o:gfxdata="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Bi2Ur4A&#10;AADdAAAADwAAAAAAAAABACAAAAAiAAAAZHJzL2Rvd25yZXYueG1sUEsBAhQAFAAAAAgAh07iQDMv&#10;BZ47AAAAOQAAABAAAAAAAAAAAQAgAAAADQEAAGRycy9zaGFwZXhtbC54bWxQSwUGAAAAAAYABgBb&#10;AQAAtwMAAAAA&#10;" path="m0,0l216661,0e">
                  <v:fill on="f" focussize="0,0"/>
                  <v:stroke weight="0.266929133858268pt" color="#231F20" joinstyle="round"/>
                  <v:imagedata o:title=""/>
                  <o:lock v:ext="edit" aspectratio="f"/>
                  <v:textbox inset="0mm,0mm,0mm,0mm"/>
                </v:shape>
                <v:shape id="Graphic 3285" o:spid="_x0000_s1026" o:spt="100" style="position:absolute;left:1734654;top:215684;height:208915;width:1270;" filled="f" stroked="t" coordsize="1,208915" o:gfxdata="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S4H&#10;sM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286" o:spid="_x0000_s1026" o:spt="100" style="position:absolute;left:1951278;top:213944;height:1270;width:217170;" filled="f" stroked="t" coordsize="217170,1" o:gfxdata="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Gjb6/&#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87" o:spid="_x0000_s1026" o:spt="100" style="position:absolute;left:1951278;top:215684;height:208915;width:1270;" filled="f" stroked="t" coordsize="1,208915" o:gfxdata="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rA8&#10;XM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288" o:spid="_x0000_s1026" o:spt="100" style="position:absolute;left:2167889;top:213944;height:1270;width:217170;" filled="f" stroked="t" coordsize="217170,1" o:gfxdata="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VbxXvQAA&#10;AN0AAAAPAAAAAAAAAAEAIAAAACIAAABkcnMvZG93bnJldi54bWxQSwECFAAUAAAACACHTuJAMy8F&#10;njsAAAA5AAAAEAAAAAAAAAABACAAAAAMAQAAZHJzL3NoYXBleG1sLnhtbFBLBQYAAAAABgAGAFsB&#10;AAC2AwAAAAA=&#10;" path="m0,0l216661,0e">
                  <v:fill on="f" focussize="0,0"/>
                  <v:stroke weight="0.266929133858268pt" color="#231F20" joinstyle="round"/>
                  <v:imagedata o:title=""/>
                  <o:lock v:ext="edit" aspectratio="f"/>
                  <v:textbox inset="0mm,0mm,0mm,0mm"/>
                </v:shape>
                <v:shape id="Graphic 3289" o:spid="_x0000_s1026" o:spt="100" style="position:absolute;left:2167889;top:215684;height:208915;width:1270;" filled="f" stroked="t" coordsize="1,208915" o:gfxdata="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GMN&#10;tc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290" o:spid="_x0000_s1026" o:spt="100" style="position:absolute;left:0;top:426161;height:1270;width:218440;" filled="f" stroked="t" coordsize="218440,1" o:gfxdata="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I0Eb4A&#10;AADdAAAADwAAAAAAAAABACAAAAAiAAAAZHJzL2Rvd25yZXYueG1sUEsBAhQAFAAAAAgAh07iQDMv&#10;BZ47AAAAOQAAABAAAAAAAAAAAQAgAAAADQEAAGRycy9zaGFwZXhtbC54bWxQSwUGAAAAAAYABgBb&#10;AQAAtwMAAAAA&#10;" path="m0,0l218313,0e">
                  <v:fill on="f" focussize="0,0"/>
                  <v:stroke weight="0.266929133858268pt" color="#231F20" joinstyle="round"/>
                  <v:imagedata o:title=""/>
                  <o:lock v:ext="edit" aspectratio="f"/>
                  <v:textbox inset="0mm,0mm,0mm,0mm"/>
                </v:shape>
                <v:shape id="Graphic 3291" o:spid="_x0000_s1026" o:spt="100" style="position:absolute;left:218313;top:426161;height:1270;width:217170;" filled="f" stroked="t" coordsize="217170,1" o:gfxdata="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2gxe/&#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2" o:spid="_x0000_s1026" o:spt="100" style="position:absolute;left:434936;top:426161;height:1270;width:217170;" filled="f" stroked="t" coordsize="217170,1" o:gfxdata="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kHWC/&#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3" o:spid="_x0000_s1026" o:spt="100" style="position:absolute;left:868172;top:426161;height:1270;width:217170;" filled="f" stroked="t" coordsize="217170,1" o:gfxdata="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ouPu/&#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4" o:spid="_x0000_s1026" o:spt="100" style="position:absolute;left:1084795;top:426161;height:1270;width:217170;" filled="f" stroked="t" coordsize="217170,1" o:gfxdata="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BII+/&#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5" o:spid="_x0000_s1026" o:spt="100" style="position:absolute;left:1301419;top:426161;height:1270;width:217170;" filled="f" stroked="t" coordsize="217170,1" o:gfxdata="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6NhRS/&#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6" o:spid="_x0000_s1026" o:spt="100" style="position:absolute;left:1518030;top:426161;height:1270;width:217170;" filled="f" stroked="t" coordsize="217170,1" o:gfxdata="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5fG2O/&#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7" o:spid="_x0000_s1026" o:spt="100" style="position:absolute;left:1734654;top:426161;height:1270;width:217170;" filled="f" stroked="t" coordsize="217170,1" o:gfxdata="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Tvvi/&#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298" o:spid="_x0000_s1026" o:spt="100" style="position:absolute;left:1951278;top:426161;height:1270;width:217170;" filled="f" stroked="t" coordsize="217170,1" o:gfxdata="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jCqKvQAA&#10;AN0AAAAPAAAAAAAAAAEAIAAAACIAAABkcnMvZG93bnJldi54bWxQSwECFAAUAAAACACHTuJAMy8F&#10;njsAAAA5AAAAEAAAAAAAAAABACAAAAAMAQAAZHJzL3NoYXBleG1sLnhtbFBLBQYAAAAABgAGAFsB&#10;AAC2AwAAAAA=&#10;" path="m0,0l216661,0e">
                  <v:fill on="f" focussize="0,0"/>
                  <v:stroke weight="0.266929133858268pt" color="#231F20" joinstyle="round"/>
                  <v:imagedata o:title=""/>
                  <o:lock v:ext="edit" aspectratio="f"/>
                  <v:textbox inset="0mm,0mm,0mm,0mm"/>
                </v:shape>
                <v:shape id="Graphic 3299" o:spid="_x0000_s1026" o:spt="100" style="position:absolute;left:2167889;top:426161;height:1270;width:217170;" filled="f" stroked="t" coordsize="217170,1" o:gfxdata="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jxG/&#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300" o:spid="_x0000_s1026" o:spt="100" style="position:absolute;left:2382786;top:1727;height:1270;width:220345;" filled="f" stroked="t" coordsize="220345,1" o:gfxdata="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eZC7sAAADd&#10;AAAADwAAAAAAAAABACAAAAAiAAAAZHJzL2Rvd25yZXYueG1sUEsBAhQAFAAAAAgAh07iQDMvBZ47&#10;AAAAOQAAABAAAAAAAAAAAQAgAAAACgEAAGRycy9zaGFwZXhtbC54bWxQSwUGAAAAAAYABgBbAQAA&#10;tAMAAAAA&#10;" path="m0,0l220090,0e">
                  <v:fill on="f" focussize="0,0"/>
                  <v:stroke weight="0.271968503937008pt" color="#231F20" joinstyle="round"/>
                  <v:imagedata o:title=""/>
                  <o:lock v:ext="edit" aspectratio="f"/>
                  <v:textbox inset="0mm,0mm,0mm,0mm"/>
                </v:shape>
                <v:shape id="Graphic 3301" o:spid="_x0000_s1026" o:spt="100" style="position:absolute;left:2384513;top:3467;height:208915;width:1270;" filled="f" stroked="t" coordsize="1,208915" o:gfxdata="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sxle&#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02" o:spid="_x0000_s1026" o:spt="100" style="position:absolute;left:2601137;top:3467;height:208915;width:1270;" filled="f" stroked="t" coordsize="1,208915" o:gfxdata="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hhym/&#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03" o:spid="_x0000_s1026" o:spt="100" style="position:absolute;left:2384513;top:427862;height:208915;width:1270;" filled="f" stroked="t" coordsize="1,208915" o:gfxdata="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tIrK/&#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04" o:spid="_x0000_s1026" o:spt="100" style="position:absolute;left:2601137;top:427862;height:208915;width:1270;" filled="f" stroked="t" coordsize="1,208915" o:gfxdata="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Eusa/&#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05" o:spid="_x0000_s1026" o:spt="100" style="position:absolute;left:2382786;top:638378;height:1270;width:220345;" filled="f" stroked="t" coordsize="220345,1" o:gfxdata="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wDqTvQAA&#10;AN0AAAAPAAAAAAAAAAEAIAAAACIAAABkcnMvZG93bnJldi54bWxQSwECFAAUAAAACACHTuJAMy8F&#10;njsAAAA5AAAAEAAAAAAAAAABACAAAAAMAQAAZHJzL3NoYXBleG1sLnhtbFBLBQYAAAAABgAGAFsB&#10;AAC2AwAAAAA=&#10;" path="m0,0l220090,0e">
                  <v:fill on="f" focussize="0,0"/>
                  <v:stroke weight="0.271968503937008pt" color="#231F20" joinstyle="round"/>
                  <v:imagedata o:title=""/>
                  <o:lock v:ext="edit" aspectratio="f"/>
                  <v:textbox inset="0mm,0mm,0mm,0mm"/>
                </v:shape>
                <v:shape id="Graphic 3306" o:spid="_x0000_s1026" o:spt="100" style="position:absolute;left:2384513;top:640080;height:208915;width:1270;" filled="f" stroked="t" coordsize="1,208915" o:gfxdata="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agSq/&#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07" o:spid="_x0000_s1026" o:spt="100" style="position:absolute;left:2601137;top:640080;height:208915;width:1270;" filled="f" stroked="t" coordsize="1,208915" o:gfxdata="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iSx&#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08" o:spid="_x0000_s1026" o:spt="100" style="position:absolute;left:2382786;top:850595;height:1270;width:220345;" filled="f" stroked="t" coordsize="220345,1" o:gfxdata="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cGVDbsAAADd&#10;AAAADwAAAAAAAAABACAAAAAiAAAAZHJzL2Rvd25yZXYueG1sUEsBAhQAFAAAAAgAh07iQDMvBZ47&#10;AAAAOQAAABAAAAAAAAAAAQAgAAAACgEAAGRycy9zaGFwZXhtbC54bWxQSwUGAAAAAAYABgBbAQAA&#10;tAMAAAAA&#10;" path="m0,0l220090,0e">
                  <v:fill on="f" focussize="0,0"/>
                  <v:stroke weight="0.271968503937008pt" color="#231F20" joinstyle="round"/>
                  <v:imagedata o:title=""/>
                  <o:lock v:ext="edit" aspectratio="f"/>
                  <v:textbox inset="0mm,0mm,0mm,0mm"/>
                </v:shape>
                <v:shape id="Graphic 3309" o:spid="_x0000_s1026" o:spt="100" style="position:absolute;left:2384513;top:852297;height:208915;width:1270;" filled="f" stroked="t" coordsize="1,208915" o:gfxdata="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xRVY&#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10" o:spid="_x0000_s1026" o:spt="100" style="position:absolute;left:2601137;top:852297;height:208915;width:1270;" filled="f" stroked="t" coordsize="1,208915" o:gfxdata="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mKhi8AAAA&#10;3QAAAA8AAAAAAAAAAQAgAAAAIgAAAGRycy9kb3ducmV2LnhtbFBLAQIUABQAAAAIAIdO4kAzLwWe&#10;OwAAADkAAAAQAAAAAAAAAAEAIAAAAAsBAABkcnMvc2hhcGV4bWwueG1sUEsFBgAAAAAGAAYAWwEA&#10;ALUDAAAAAA==&#10;" path="m0,208788l0,0e">
                  <v:fill on="f" focussize="0,0"/>
                  <v:stroke weight="0.271968503937008pt" color="#231F20" joinstyle="round"/>
                  <v:imagedata o:title=""/>
                  <o:lock v:ext="edit" aspectratio="f"/>
                  <v:textbox inset="0mm,0mm,0mm,0mm"/>
                </v:shape>
                <v:shape id="Graphic 3311" o:spid="_x0000_s1026" o:spt="100" style="position:absolute;left:2382786;top:1062812;height:1270;width:220345;" filled="f" stroked="t" coordsize="220345,1" o:gfxdata="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IqpNvQAA&#10;AN0AAAAPAAAAAAAAAAEAIAAAACIAAABkcnMvZG93bnJldi54bWxQSwECFAAUAAAACACHTuJAMy8F&#10;njsAAAA5AAAAEAAAAAAAAAABACAAAAAMAQAAZHJzL3NoYXBleG1sLnhtbFBLBQYAAAAABgAGAFsB&#10;AAC2AwAAAAA=&#10;" path="m0,0l220090,0e">
                  <v:fill on="f" focussize="0,0"/>
                  <v:stroke weight="0.271968503937008pt" color="#231F20" joinstyle="round"/>
                  <v:imagedata o:title=""/>
                  <o:lock v:ext="edit" aspectratio="f"/>
                  <v:textbox inset="0mm,0mm,0mm,0mm"/>
                </v:shape>
                <v:shape id="Graphic 3312" o:spid="_x0000_s1026" o:spt="100" style="position:absolute;left:2384513;top:213944;height:1270;width:218440;" filled="f" stroked="t" coordsize="218440,1" o:gfxdata="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o4D&#10;OsEAAADdAAAADwAAAAAAAAABACAAAAAiAAAAZHJzL2Rvd25yZXYueG1sUEsBAhQAFAAAAAgAh07i&#10;QDMvBZ47AAAAOQAAABAAAAAAAAAAAQAgAAAAEAEAAGRycy9zaGFwZXhtbC54bWxQSwUGAAAAAAYA&#10;BgBbAQAAugMAAAAA&#10;" path="m0,0l218313,0e">
                  <v:fill on="f" focussize="0,0"/>
                  <v:stroke weight="0.266929133858268pt" color="#231F20" joinstyle="round"/>
                  <v:imagedata o:title=""/>
                  <o:lock v:ext="edit" aspectratio="f"/>
                  <v:textbox inset="0mm,0mm,0mm,0mm"/>
                </v:shape>
                <v:shape id="Graphic 3313" o:spid="_x0000_s1026" o:spt="100" style="position:absolute;left:2384513;top:215684;height:208915;width:1270;" filled="f" stroked="t" coordsize="1,208915" o:gfxdata="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YKBF&#10;wAAAAN0AAAAPAAAAAAAAAAEAIAAAACIAAABkcnMvZG93bnJldi54bWxQSwECFAAUAAAACACHTuJA&#10;My8FnjsAAAA5AAAAEAAAAAAAAAABACAAAAAPAQAAZHJzL3NoYXBleG1sLnhtbFBLBQYAAAAABgAG&#10;AFsBAAC5AwAAAAA=&#10;" path="m0,208788l0,0e">
                  <v:fill on="f" focussize="0,0"/>
                  <v:stroke weight="0.266929133858268pt" color="#231F20" joinstyle="round"/>
                  <v:imagedata o:title=""/>
                  <o:lock v:ext="edit" aspectratio="f"/>
                  <v:textbox inset="0mm,0mm,0mm,0mm"/>
                </v:shape>
                <v:shape id="Graphic 3314" o:spid="_x0000_s1026" o:spt="100" style="position:absolute;left:2601137;top:215684;height:208915;width:1270;" filled="f" stroked="t" coordsize="1,208915" o:gfxdata="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k4&#10;Mc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315" o:spid="_x0000_s1026" o:spt="100" style="position:absolute;left:2384513;top:426161;height:1270;width:218440;" filled="f" stroked="t" coordsize="218440,1" o:gfxdata="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Web&#10;TsEAAADdAAAADwAAAAAAAAABACAAAAAiAAAAZHJzL2Rvd25yZXYueG1sUEsBAhQAFAAAAAgAh07i&#10;QDMvBZ47AAAAOQAAABAAAAAAAAAAAQAgAAAAEAEAAGRycy9zaGFwZXhtbC54bWxQSwUGAAAAAAYA&#10;BgBbAQAAugMAAAAA&#10;" path="m0,0l218313,0e">
                  <v:fill on="f" focussize="0,0"/>
                  <v:stroke weight="0.266929133858268pt" color="#231F20" joinstyle="round"/>
                  <v:imagedata o:title=""/>
                  <o:lock v:ext="edit" aspectratio="f"/>
                  <v:textbox inset="0mm,0mm,0mm,0mm"/>
                </v:shape>
                <v:shape id="Graphic 3316" o:spid="_x0000_s1026" o:spt="100" style="position:absolute;left:651560;top:213944;height:1270;width:217170;" filled="f" stroked="t" coordsize="217170,1" o:gfxdata="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XpL4A&#10;AADdAAAADwAAAAAAAAABACAAAAAiAAAAZHJzL2Rvd25yZXYueG1sUEsBAhQAFAAAAAgAh07iQDMv&#10;BZ47AAAAOQAAABAAAAAAAAAAAQAgAAAADQEAAGRycy9zaGFwZXhtbC54bWxQSwUGAAAAAAYABgBb&#10;AQAAtwMAAAAA&#10;" path="m0,0l216661,0e">
                  <v:fill on="f" focussize="0,0"/>
                  <v:stroke weight="0.266929133858268pt" color="#231F20" joinstyle="round"/>
                  <v:imagedata o:title=""/>
                  <o:lock v:ext="edit" aspectratio="f"/>
                  <v:textbox inset="0mm,0mm,0mm,0mm"/>
                </v:shape>
                <v:shape id="Graphic 3317" o:spid="_x0000_s1026" o:spt="100" style="position:absolute;left:651560;top:215684;height:208915;width:1270;" filled="f" stroked="t" coordsize="1,208915" o:gfxdata="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Fum&#10;Rs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318" o:spid="_x0000_s1026" o:spt="100" style="position:absolute;left:868172;top:215684;height:208915;width:1270;" filled="f" stroked="t" coordsize="1,208915" o:gfxdata="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QyNL4A&#10;AADdAAAADwAAAAAAAAABACAAAAAiAAAAZHJzL2Rvd25yZXYueG1sUEsBAhQAFAAAAAgAh07iQDMv&#10;BZ47AAAAOQAAABAAAAAAAAAAAQAgAAAADQEAAGRycy9zaGFwZXhtbC54bWxQSwUGAAAAAAYABgBb&#10;AQAAtwMAAAAA&#10;" path="m0,208788l0,0e">
                  <v:fill on="f" focussize="0,0"/>
                  <v:stroke weight="0.266929133858268pt" color="#231F20" joinstyle="round"/>
                  <v:imagedata o:title=""/>
                  <o:lock v:ext="edit" aspectratio="f"/>
                  <v:textbox inset="0mm,0mm,0mm,0mm"/>
                </v:shape>
                <v:shape id="Graphic 3319" o:spid="_x0000_s1026" o:spt="100" style="position:absolute;left:651560;top:426161;height:1270;width:217170;" filled="f" stroked="t" coordsize="217170,1" o:gfxdata="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yg9a/&#10;AAAA3QAAAA8AAAAAAAAAAQAgAAAAIgAAAGRycy9kb3ducmV2LnhtbFBLAQIUABQAAAAIAIdO4kAz&#10;LwWeOwAAADkAAAAQAAAAAAAAAAEAIAAAAA4BAABkcnMvc2hhcGV4bWwueG1sUEsFBgAAAAAGAAYA&#10;WwEAALgDAAAAAA==&#10;" path="m0,0l216661,0e">
                  <v:fill on="f" focussize="0,0"/>
                  <v:stroke weight="0.266929133858268pt" color="#231F20" joinstyle="round"/>
                  <v:imagedata o:title=""/>
                  <o:lock v:ext="edit" aspectratio="f"/>
                  <v:textbox inset="0mm,0mm,0mm,0mm"/>
                </v:shape>
                <v:shape id="Graphic 3320" o:spid="_x0000_s1026" o:spt="100" style="position:absolute;left:651560;top:427862;height:208915;width:1270;" filled="f" stroked="t" coordsize="1,208915" o:gfxdata="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SuCl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321" o:spid="_x0000_s1026" o:spt="100" style="position:absolute;left:868172;top:427862;height:208915;width:1270;" filled="f" stroked="t" coordsize="1,208915" o:gfxdata="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GRT6/&#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22" o:spid="_x0000_s1026" o:spt="100" style="position:absolute;left:651560;top:852297;height:208915;width:1270;" filled="f" stroked="t" coordsize="1,208915" o:gfxdata="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U20m/&#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23" o:spid="_x0000_s1026" o:spt="100" style="position:absolute;left:868172;top:852297;height:208915;width:1270;" filled="f" stroked="t" coordsize="1,208915" o:gfxdata="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YftK/&#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24" o:spid="_x0000_s1026" o:spt="100" style="position:absolute;left:649820;top:1062812;height:1270;width:220345;" filled="f" stroked="t" coordsize="220345,1" o:gfxdata="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nDaL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25" o:spid="_x0000_s1026" o:spt="100" style="position:absolute;left:436664;top:638378;height:1270;width:215265;" filled="f" stroked="t" coordsize="215265,1" o:gfxdata="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8w8/L4A&#10;AADdAAAADwAAAAAAAAABACAAAAAiAAAAZHJzL2Rvd25yZXYueG1sUEsBAhQAFAAAAAgAh07iQDMv&#10;BZ47AAAAOQAAABAAAAAAAAAAAQAgAAAADQEAAGRycy9zaGFwZXhtbC54bWxQSwUGAAAAAAYABgBb&#10;AQAAtwMAAAAA&#10;" path="m0,0l214884,0e">
                  <v:fill on="f" focussize="0,0"/>
                  <v:stroke weight="0.271968503937008pt" color="#231F20" joinstyle="round"/>
                  <v:imagedata o:title=""/>
                  <o:lock v:ext="edit" aspectratio="f"/>
                  <v:textbox inset="0mm,0mm,0mm,0mm"/>
                </v:shape>
                <v:shape id="Graphic 3326" o:spid="_x0000_s1026" o:spt="100" style="position:absolute;left:651560;top:638378;height:1270;width:217170;" filled="f" stroked="t" coordsize="217170,1" o:gfxdata="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h57&#10;X8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27" o:spid="_x0000_s1026" o:spt="100" style="position:absolute;left:651560;top:640080;height:208915;width:1270;" filled="f" stroked="t" coordsize="1,208915" o:gfxdata="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jeNG/&#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28" o:spid="_x0000_s1026" o:spt="100" style="position:absolute;left:868172;top:638378;height:1270;width:217170;" filled="f" stroked="t" coordsize="217170,1" o:gfxdata="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1Ktr4A&#10;AADdAAAADwAAAAAAAAABACAAAAAiAAAAZHJzL2Rvd25yZXYueG1sUEsBAhQAFAAAAAgAh07iQDMv&#10;BZ47AAAAOQAAABAAAAAAAAAAAQAgAAAADQEAAGRycy9zaGFwZXhtbC54bWxQSwUGAAAAAAYABgBb&#10;AQAAtwMAAAAA&#10;" path="m0,0l216661,0e">
                  <v:fill on="f" focussize="0,0"/>
                  <v:stroke weight="0.271968503937008pt" color="#231F20" joinstyle="round"/>
                  <v:imagedata o:title=""/>
                  <o:lock v:ext="edit" aspectratio="f"/>
                  <v:textbox inset="0mm,0mm,0mm,0mm"/>
                </v:shape>
                <v:shape id="Graphic 3329" o:spid="_x0000_s1026" o:spt="100" style="position:absolute;left:868172;top:640080;height:208915;width:1270;" filled="f" stroked="t" coordsize="1,208915" o:gfxdata="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wSTi/&#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30" o:spid="_x0000_s1026" o:spt="100" style="position:absolute;left:1084795;top:638378;height:1270;width:217170;" filled="f" stroked="t" coordsize="217170,1" o:gfxdata="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tBtvQAA&#10;AN0AAAAPAAAAAAAAAAEAIAAAACIAAABkcnMvZG93bnJldi54bWxQSwECFAAUAAAACACHTuJAMy8F&#10;njsAAAA5AAAAEAAAAAAAAAABACAAAAAMAQAAZHJzL3NoYXBleG1sLnhtbFBLBQYAAAAABgAGAFsB&#10;AAC2AwAAAAA=&#10;" path="m0,0l216661,0e">
                  <v:fill on="f" focussize="0,0"/>
                  <v:stroke weight="0.271968503937008pt" color="#231F20" joinstyle="round"/>
                  <v:imagedata o:title=""/>
                  <o:lock v:ext="edit" aspectratio="f"/>
                  <v:textbox inset="0mm,0mm,0mm,0mm"/>
                </v:shape>
                <v:shape id="Graphic 3331" o:spid="_x0000_s1026" o:spt="100" style="position:absolute;left:1084795;top:640080;height:208915;width:1270;" filled="f" stroked="t" coordsize="1,208915" o:gfxdata="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f0+O/&#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32" o:spid="_x0000_s1026" o:spt="100" style="position:absolute;left:1301419;top:638378;height:1270;width:217170;" filled="f" stroked="t" coordsize="217170,1" o:gfxdata="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zr&#10;gc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33" o:spid="_x0000_s1026" o:spt="100" style="position:absolute;left:1301419;top:640080;height:208915;width:1270;" filled="f" stroked="t" coordsize="1,208915" o:gfxdata="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B6A+8AAAA&#10;3QAAAA8AAAAAAAAAAQAgAAAAIgAAAGRycy9kb3ducmV2LnhtbFBLAQIUABQAAAAIAIdO4kAzLwWe&#10;OwAAADkAAAAQAAAAAAAAAAEAIAAAAAsBAABkcnMvc2hhcGV4bWwueG1sUEsFBgAAAAAGAAYAWwEA&#10;ALUDAAAAAA==&#10;" path="m0,208788l0,0e">
                  <v:fill on="f" focussize="0,0"/>
                  <v:stroke weight="0.271968503937008pt" color="#231F20" joinstyle="round"/>
                  <v:imagedata o:title=""/>
                  <o:lock v:ext="edit" aspectratio="f"/>
                  <v:textbox inset="0mm,0mm,0mm,0mm"/>
                </v:shape>
                <v:shape id="Graphic 3334" o:spid="_x0000_s1026" o:spt="100" style="position:absolute;left:1518030;top:638378;height:1270;width:218440;" filled="f" stroked="t" coordsize="218440,1" o:gfxdata="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D3WS&#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335" o:spid="_x0000_s1026" o:spt="100" style="position:absolute;left:1518030;top:640080;height:208915;width:1270;" filled="f" stroked="t" coordsize="1,208915" o:gfxdata="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5NXg&#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36" o:spid="_x0000_s1026" o:spt="100" style="position:absolute;left:1734654;top:640080;height:208915;width:1270;" filled="f" stroked="t" coordsize="1,208915" o:gfxdata="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NkuX&#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37" o:spid="_x0000_s1026" o:spt="100" style="position:absolute;left:434936;top:850595;height:1270;width:217170;" filled="f" stroked="t" coordsize="217170,1" o:gfxdata="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ItI&#10;Gc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38" o:spid="_x0000_s1026" o:spt="100" style="position:absolute;left:651560;top:850595;height:1270;width:217170;" filled="f" stroked="t" coordsize="217170,1" o:gfxdata="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FNxrvQAA&#10;AN0AAAAPAAAAAAAAAAEAIAAAACIAAABkcnMvZG93bnJldi54bWxQSwECFAAUAAAACACHTuJAMy8F&#10;njsAAAA5AAAAEAAAAAAAAAABACAAAAAMAQAAZHJzL3NoYXBleG1sLnhtbFBLBQYAAAAABgAGAFsB&#10;AAC2AwAAAAA=&#10;" path="m0,0l216661,0e">
                  <v:fill on="f" focussize="0,0"/>
                  <v:stroke weight="0.271968503937008pt" color="#231F20" joinstyle="round"/>
                  <v:imagedata o:title=""/>
                  <o:lock v:ext="edit" aspectratio="f"/>
                  <v:textbox inset="0mm,0mm,0mm,0mm"/>
                </v:shape>
                <v:shape id="Graphic 3339" o:spid="_x0000_s1026" o:spt="100" style="position:absolute;left:868172;top:850595;height:1270;width:217170;" filled="f" stroked="t" coordsize="217170,1" o:gfxdata="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lh5&#10;8M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40" o:spid="_x0000_s1026" o:spt="100" style="position:absolute;left:1084795;top:850595;height:1270;width:217170;" filled="f" stroked="t" coordsize="217170,1" o:gfxdata="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SjEL4A&#10;AADdAAAADwAAAAAAAAABACAAAAAiAAAAZHJzL2Rvd25yZXYueG1sUEsBAhQAFAAAAAgAh07iQDMv&#10;BZ47AAAAOQAAABAAAAAAAAAAAQAgAAAADQEAAGRycy9zaGFwZXhtbC54bWxQSwUGAAAAAAYABgBb&#10;AQAAtwMAAAAA&#10;" path="m0,0l216661,0e">
                  <v:fill on="f" focussize="0,0"/>
                  <v:stroke weight="0.271968503937008pt" color="#231F20" joinstyle="round"/>
                  <v:imagedata o:title=""/>
                  <o:lock v:ext="edit" aspectratio="f"/>
                  <v:textbox inset="0mm,0mm,0mm,0mm"/>
                </v:shape>
                <v:shape id="Graphic 3341" o:spid="_x0000_s1026" o:spt="100" style="position:absolute;left:1301419;top:850595;height:1270;width:217170;" filled="f" stroked="t" coordsize="217170,1" o:gfxdata="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CgG&#10;i8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42" o:spid="_x0000_s1026" o:spt="100" style="position:absolute;left:1518030;top:850595;height:1270;width:218440;" filled="f" stroked="t" coordsize="218440,1" o:gfxdata="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rDsA&#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343" o:spid="_x0000_s1026" o:spt="100" style="position:absolute;left:434936;top:1487246;height:1270;width:217170;" filled="f" stroked="t" coordsize="217170,1" o:gfxdata="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7Y9&#10;Z8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44" o:spid="_x0000_s1026" o:spt="100" style="position:absolute;left:651560;top:1487246;height:1270;width:217170;" filled="f" stroked="t" coordsize="217170,1" o:gfxdata="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F+l&#10;E8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45" o:spid="_x0000_s1026" o:spt="100" style="position:absolute;left:651560;top:1488935;height:208915;width:1270;" filled="f" stroked="t" coordsize="1,208915" o:gfxdata="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4qad&#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46" o:spid="_x0000_s1026" o:spt="100" style="position:absolute;left:1084795;top:1487246;height:1270;width:217170;" filled="f" stroked="t" coordsize="217170,1" o:gfxdata="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wZ7/&#10;wAAAAN0AAAAPAAAAAAAAAAEAIAAAACIAAABkcnMvZG93bnJldi54bWxQSwECFAAUAAAACACHTuJA&#10;My8FnjsAAAA5AAAAEAAAAAAAAAABACAAAAAPAQAAZHJzL3NoYXBleG1sLnhtbFBLBQYAAAAABgAG&#10;AFsBAAC5AwAAAAA=&#10;" path="m0,0l216661,0e">
                  <v:fill on="f" focussize="0,0"/>
                  <v:stroke weight="0.271968503937008pt" color="#231F20" joinstyle="round"/>
                  <v:imagedata o:title=""/>
                  <o:lock v:ext="edit" aspectratio="f"/>
                  <v:textbox inset="0mm,0mm,0mm,0mm"/>
                </v:shape>
                <v:shape id="Graphic 3347" o:spid="_x0000_s1026" o:spt="100" style="position:absolute;left:1301419;top:1487246;height:1270;width:217170;" filled="f" stroked="t" coordsize="217170,1" o:gfxdata="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I07&#10;ZM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48" o:spid="_x0000_s1026" o:spt="100" style="position:absolute;left:1301419;top:1488935;height:208915;width:1270;" filled="f" stroked="t" coordsize="1,208915" o:gfxdata="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4wkD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349" o:spid="_x0000_s1026" o:spt="100" style="position:absolute;left:1734654;top:1487246;height:1270;width:217170;" filled="f" stroked="t" coordsize="217170,1" o:gfxdata="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l4K&#10;jc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50" o:spid="_x0000_s1026" o:spt="100" style="position:absolute;left:2167889;top:1487246;height:1270;width:218440;" filled="f" stroked="t" coordsize="218440,1" o:gfxdata="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65YxvQAA&#10;AN0AAAAPAAAAAAAAAAEAIAAAACIAAABkcnMvZG93bnJldi54bWxQSwECFAAUAAAACACHTuJAMy8F&#10;njsAAAA5AAAAEAAAAAAAAAABACAAAAAMAQAAZHJzL3NoYXBleG1sLnhtbFBLBQYAAAAABgAGAFsB&#10;AAC2AwAAAAA=&#10;" path="m0,0l218313,0e">
                  <v:fill on="f" focussize="0,0"/>
                  <v:stroke weight="0.271968503937008pt" color="#231F20" joinstyle="round"/>
                  <v:imagedata o:title=""/>
                  <o:lock v:ext="edit" aspectratio="f"/>
                  <v:textbox inset="0mm,0mm,0mm,0mm"/>
                </v:shape>
                <v:shape id="Graphic 3351" o:spid="_x0000_s1026" o:spt="100" style="position:absolute;left:2384513;top:1488935;height:208915;width:1270;" filled="f" stroked="t" coordsize="1,208915" o:gfxdata="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ADZD&#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52" o:spid="_x0000_s1026" o:spt="100" style="position:absolute;left:436626;top:1699463;height:1270;width:215265;" filled="f" stroked="t" coordsize="215265,1" o:gfxdata="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CPX9b4A&#10;AADdAAAADwAAAAAAAAABACAAAAAiAAAAZHJzL2Rvd25yZXYueG1sUEsBAhQAFAAAAAgAh07iQDMv&#10;BZ47AAAAOQAAABAAAAAAAAAAAQAgAAAADQEAAGRycy9zaGFwZXhtbC54bWxQSwUGAAAAAAYABgBb&#10;AQAAtwMAAAAA&#10;" path="m0,0l214884,0e">
                  <v:fill on="f" focussize="0,0"/>
                  <v:stroke weight="0.271968503937008pt" color="#231F20" joinstyle="round"/>
                  <v:imagedata o:title=""/>
                  <o:lock v:ext="edit" aspectratio="f"/>
                  <v:textbox inset="0mm,0mm,0mm,0mm"/>
                </v:shape>
                <v:shape id="Graphic 3353" o:spid="_x0000_s1026" o:spt="100" style="position:absolute;left:651560;top:1699463;height:1270;width:217170;" filled="f" stroked="t" coordsize="217170,1" o:gfxdata="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m+r&#10;u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54" o:spid="_x0000_s1026" o:spt="100" style="position:absolute;left:1084795;top:1699463;height:1270;width:217170;" filled="f" stroked="t" coordsize="217170,1" o:gfxdata="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YYz&#10;z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55" o:spid="_x0000_s1026" o:spt="100" style="position:absolute;left:1301419;top:1699463;height:1270;width:217170;" filled="f" stroked="t" coordsize="217170,1" o:gfxdata="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sqW&#10;Vc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56" o:spid="_x0000_s1026" o:spt="100" style="position:absolute;left:1734654;top:1699463;height:1270;width:217170;" filled="f" stroked="t" coordsize="217170,1" o:gfxdata="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GAgi&#10;wAAAAN0AAAAPAAAAAAAAAAEAIAAAACIAAABkcnMvZG93bnJldi54bWxQSwECFAAUAAAACACHTuJA&#10;My8FnjsAAAA5AAAAEAAAAAAAAAABACAAAAAPAQAAZHJzL3NoYXBleG1sLnhtbFBLBQYAAAAABgAG&#10;AFsBAAC5AwAAAAA=&#10;" path="m0,0l216661,0e">
                  <v:fill on="f" focussize="0,0"/>
                  <v:stroke weight="0.271968503937008pt" color="#231F20" joinstyle="round"/>
                  <v:imagedata o:title=""/>
                  <o:lock v:ext="edit" aspectratio="f"/>
                  <v:textbox inset="0mm,0mm,0mm,0mm"/>
                </v:shape>
                <v:shape id="Graphic 3357" o:spid="_x0000_s1026" o:spt="100" style="position:absolute;left:2167889;top:1699463;height:1270;width:218440;" filled="f" stroked="t" coordsize="218440,1" o:gfxdata="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Ag5F&#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358" o:spid="_x0000_s1026" o:spt="100" style="position:absolute;left:649820;top:1911680;height:1270;width:218440;" filled="f" stroked="t" coordsize="218440,1" o:gfxdata="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nZo3vQAA&#10;AN0AAAAPAAAAAAAAAAEAIAAAACIAAABkcnMvZG93bnJldi54bWxQSwECFAAUAAAACACHTuJAMy8F&#10;njsAAAA5AAAAEAAAAAAAAAABACAAAAAMAQAAZHJzL3NoYXBleG1sLnhtbFBLBQYAAAAABgAGAFsB&#10;AAC2AwAAAAA=&#10;" path="m0,0l218313,0e">
                  <v:fill on="f" focussize="0,0"/>
                  <v:stroke weight="0.271968503937008pt" color="#231F20" joinstyle="round"/>
                  <v:imagedata o:title=""/>
                  <o:lock v:ext="edit" aspectratio="f"/>
                  <v:textbox inset="0mm,0mm,0mm,0mm"/>
                </v:shape>
                <v:shape id="Graphic 3359" o:spid="_x0000_s1026" o:spt="100" style="position:absolute;left:651560;top:1913369;height:208915;width:1270;" filled="f" stroked="t" coordsize="1,208915" o:gfxdata="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djpF&#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60" o:spid="_x0000_s1026" o:spt="100" style="position:absolute;left:1084795;top:1911680;height:1270;width:217170;" filled="f" stroked="t" coordsize="217170,1" o:gfxdata="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H/cL4A&#10;AADdAAAADwAAAAAAAAABACAAAAAiAAAAZHJzL2Rvd25yZXYueG1sUEsBAhQAFAAAAAgAh07iQDMv&#10;BZ47AAAAOQAAABAAAAAAAAAAAQAgAAAADQEAAGRycy9zaGFwZXhtbC54bWxQSwUGAAAAAAYABgBb&#10;AQAAtwMAAAAA&#10;" path="m0,0l216661,0e">
                  <v:fill on="f" focussize="0,0"/>
                  <v:stroke weight="0.271968503937008pt" color="#231F20" joinstyle="round"/>
                  <v:imagedata o:title=""/>
                  <o:lock v:ext="edit" aspectratio="f"/>
                  <v:textbox inset="0mm,0mm,0mm,0mm"/>
                </v:shape>
                <v:shape id="Graphic 3361" o:spid="_x0000_s1026" o:spt="100" style="position:absolute;left:1301419;top:1911680;height:1270;width:217170;" filled="f" stroked="t" coordsize="217170,1" o:gfxdata="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51a&#10;68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62" o:spid="_x0000_s1026" o:spt="100" style="position:absolute;left:1301419;top:1913369;height:208915;width:1270;" filled="f" stroked="t" coordsize="1,208915" o:gfxdata="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vmKJ&#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63" o:spid="_x0000_s1026" o:spt="100" style="position:absolute;left:649820;top:2123897;height:1270;width:218440;" filled="f" stroked="t" coordsize="218440,1" o:gfxdata="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VcL7&#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364" o:spid="_x0000_s1026" o:spt="100" style="position:absolute;left:1084795;top:2123897;height:1270;width:217170;" filled="f" stroked="t" coordsize="217170,1" o:gfxdata="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6vlz&#10;wAAAAN0AAAAPAAAAAAAAAAEAIAAAACIAAABkcnMvZG93bnJldi54bWxQSwECFAAUAAAACACHTuJA&#10;My8FnjsAAAA5AAAAEAAAAAAAAAABACAAAAAPAQAAZHJzL3NoYXBleG1sLnhtbFBLBQYAAAAABgAG&#10;AFsBAAC5AwAAAAA=&#10;" path="m0,0l216661,0e">
                  <v:fill on="f" focussize="0,0"/>
                  <v:stroke weight="0.271968503937008pt" color="#231F20" joinstyle="round"/>
                  <v:imagedata o:title=""/>
                  <o:lock v:ext="edit" aspectratio="f"/>
                  <v:textbox inset="0mm,0mm,0mm,0mm"/>
                </v:shape>
                <v:shape id="Graphic 3365" o:spid="_x0000_s1026" o:spt="100" style="position:absolute;left:1301419;top:2123897;height:1270;width:217170;" filled="f" stroked="t" coordsize="217170,1" o:gfxdata="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plzo&#10;wAAAAN0AAAAPAAAAAAAAAAEAIAAAACIAAABkcnMvZG93bnJldi54bWxQSwECFAAUAAAACACHTuJA&#10;My8FnjsAAAA5AAAAEAAAAAAAAAABACAAAAAPAQAAZHJzL3NoYXBleG1sLnhtbFBLBQYAAAAABgAG&#10;AFsBAAC5AwAAAAA=&#10;" path="m0,0l216661,0e">
                  <v:fill on="f" focussize="0,0"/>
                  <v:stroke weight="0.271968503937008pt" color="#231F20" joinstyle="round"/>
                  <v:imagedata o:title=""/>
                  <o:lock v:ext="edit" aspectratio="f"/>
                  <v:textbox inset="0mm,0mm,0mm,0mm"/>
                </v:shape>
                <v:shape id="Graphic 3366" o:spid="_x0000_s1026" o:spt="100" style="position:absolute;left:216585;top:850595;height:1270;width:218440;" filled="f" stroked="t" coordsize="218440,1" o:gfxdata="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ImFj&#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367" o:spid="_x0000_s1026" o:spt="100" style="position:absolute;left:218313;top:852297;height:208915;width:1270;" filled="f" stroked="t" coordsize="1,208915" o:gfxdata="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JwRG/&#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68" o:spid="_x0000_s1026" o:spt="100" style="position:absolute;left:434936;top:852297;height:208915;width:1270;" filled="f" stroked="t" coordsize="1,208915" o:gfxdata="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ZVY7sAAADd&#10;AAAADwAAAAAAAAABACAAAAAiAAAAZHJzL2Rvd25yZXYueG1sUEsBAhQAFAAAAAgAh07iQDMvBZ47&#10;AAAAOQAAABAAAAAAAAAAAQAgAAAACgEAAGRycy9zaGFwZXhtbC54bWxQSwUGAAAAAAYABgBbAQAA&#10;tAMAAAAA&#10;" path="m0,208788l0,0e">
                  <v:fill on="f" focussize="0,0"/>
                  <v:stroke weight="0.271968503937008pt" color="#231F20" joinstyle="round"/>
                  <v:imagedata o:title=""/>
                  <o:lock v:ext="edit" aspectratio="f"/>
                  <v:textbox inset="0mm,0mm,0mm,0mm"/>
                </v:shape>
                <v:shape id="Graphic 3369" o:spid="_x0000_s1026" o:spt="100" style="position:absolute;left:216585;top:1062812;height:1270;width:220345;" filled="f" stroked="t" coordsize="220345,1" o:gfxdata="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LVNr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70" o:spid="_x0000_s1026" o:spt="100" style="position:absolute;left:218313;top:1064513;height:208915;width:1270;" filled="f" stroked="t" coordsize="1,208915" o:gfxdata="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c+4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371" o:spid="_x0000_s1026" o:spt="100" style="position:absolute;left:434936;top:1064513;height:208915;width:1270;" filled="f" stroked="t" coordsize="1,208915" o:gfxdata="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tWoj&#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72" o:spid="_x0000_s1026" o:spt="100" style="position:absolute;left:216585;top:1275029;height:1270;width:220345;" filled="f" stroked="t" coordsize="220345,1" o:gfxdata="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Rmr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73" o:spid="_x0000_s1026" o:spt="100" style="position:absolute;left:218313;top:1276718;height:208915;width:1270;" filled="f" stroked="t" coordsize="1,208915" o:gfxdata="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K1HP&#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74" o:spid="_x0000_s1026" o:spt="100" style="position:absolute;left:434936;top:1276718;height:208915;width:1270;" filled="f" stroked="t" coordsize="1,208915" o:gfxdata="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wsm7&#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75" o:spid="_x0000_s1026" o:spt="100" style="position:absolute;left:866444;top:1275029;height:1270;width:220345;" filled="f" stroked="t" coordsize="220345,1" o:gfxdata="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ZJ7r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76" o:spid="_x0000_s1026" o:spt="100" style="position:absolute;left:868172;top:1276718;height:208915;width:1270;" filled="f" stroked="t" coordsize="1,208915" o:gfxdata="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c8le/&#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77" o:spid="_x0000_s1026" o:spt="100" style="position:absolute;left:1084795;top:1276718;height:208915;width:1270;" filled="f" stroked="t" coordsize="1,208915" o:gfxdata="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QV8y/&#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78" o:spid="_x0000_s1026" o:spt="100" style="position:absolute;left:216585;top:1487246;height:1270;width:218440;" filled="f" stroked="t" coordsize="218440,1" o:gfxdata="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KMZXvQAA&#10;AN0AAAAPAAAAAAAAAAEAIAAAACIAAABkcnMvZG93bnJldi54bWxQSwECFAAUAAAACACHTuJAMy8F&#10;njsAAAA5AAAAEAAAAAAAAAABACAAAAAMAQAAZHJzL3NoYXBleG1sLnhtbFBLBQYAAAAABgAGAFsB&#10;AAC2AwAAAAA=&#10;" path="m0,0l218313,0e">
                  <v:fill on="f" focussize="0,0"/>
                  <v:stroke weight="0.271968503937008pt" color="#231F20" joinstyle="round"/>
                  <v:imagedata o:title=""/>
                  <o:lock v:ext="edit" aspectratio="f"/>
                  <v:textbox inset="0mm,0mm,0mm,0mm"/>
                </v:shape>
                <v:shape id="Graphic 3379" o:spid="_x0000_s1026" o:spt="100" style="position:absolute;left:868172;top:1487246;height:1270;width:217170;" filled="f" stroked="t" coordsize="217170,1" o:gfxdata="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DLA&#10;MM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80" o:spid="_x0000_s1026" o:spt="100" style="position:absolute;left:868172;top:1488935;height:208915;width:1270;" filled="f" stroked="t" coordsize="1,208915" o:gfxdata="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y/n7sAAADd&#10;AAAADwAAAAAAAAABACAAAAAiAAAAZHJzL2Rvd25yZXYueG1sUEsBAhQAFAAAAAgAh07iQDMvBZ47&#10;AAAAOQAAABAAAAAAAAAAAQAgAAAACgEAAGRycy9zaGFwZXhtbC54bWxQSwUGAAAAAAYABgBbAQAA&#10;tAMAAAAA&#10;" path="m0,208788l0,0e">
                  <v:fill on="f" focussize="0,0"/>
                  <v:stroke weight="0.271968503937008pt" color="#231F20" joinstyle="round"/>
                  <v:imagedata o:title=""/>
                  <o:lock v:ext="edit" aspectratio="f"/>
                  <v:textbox inset="0mm,0mm,0mm,0mm"/>
                </v:shape>
                <v:shape id="Graphic 3381" o:spid="_x0000_s1026" o:spt="100" style="position:absolute;left:1084795;top:1488935;height:208915;width:1270;" filled="f" stroked="t" coordsize="1,208915" o:gfxdata="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gGgS/&#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82" o:spid="_x0000_s1026" o:spt="100" style="position:absolute;left:868172;top:1699463;height:1270;width:217170;" filled="f" stroked="t" coordsize="217170,1" o:gfxdata="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0Mi&#10;Z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83" o:spid="_x0000_s1026" o:spt="100" style="position:absolute;left:868172;top:1701152;height:208915;width:1270;" filled="f" stroked="t" coordsize="1,208915" o:gfxdata="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iHo&#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84" o:spid="_x0000_s1026" o:spt="100" style="position:absolute;left:1084795;top:1701152;height:208915;width:1270;" filled="f" stroked="t" coordsize="1,208915" o:gfxdata="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XuZy/&#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85" o:spid="_x0000_s1026" o:spt="100" style="position:absolute;left:868172;top:1911680;height:1270;width:217170;" filled="f" stroked="t" coordsize="217170,1" o:gfxdata="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q6&#10;E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386" o:spid="_x0000_s1026" o:spt="100" style="position:absolute;left:868172;top:1913369;height:208915;width:1270;" filled="f" stroked="t" coordsize="1,208915" o:gfxdata="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JgnC/&#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87" o:spid="_x0000_s1026" o:spt="100" style="position:absolute;left:1084795;top:1913369;height:208915;width:1270;" filled="f" stroked="t" coordsize="1,208915" o:gfxdata="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FJ+u/&#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88" o:spid="_x0000_s1026" o:spt="100" style="position:absolute;left:868172;top:2123897;height:1270;width:217170;" filled="f" stroked="t" coordsize="217170,1" o:gfxdata="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sVjL4A&#10;AADdAAAADwAAAAAAAAABACAAAAAiAAAAZHJzL2Rvd25yZXYueG1sUEsBAhQAFAAAAAgAh07iQDMv&#10;BZ47AAAAOQAAABAAAAAAAAAAAQAgAAAADQEAAGRycy9zaGFwZXhtbC54bWxQSwUGAAAAAAYABgBb&#10;AQAAtwMAAAAA&#10;" path="m0,0l216661,0e">
                  <v:fill on="f" focussize="0,0"/>
                  <v:stroke weight="0.271968503937008pt" color="#231F20" joinstyle="round"/>
                  <v:imagedata o:title=""/>
                  <o:lock v:ext="edit" aspectratio="f"/>
                  <v:textbox inset="0mm,0mm,0mm,0mm"/>
                </v:shape>
                <v:shape id="Graphic 3389" o:spid="_x0000_s1026" o:spt="100" style="position:absolute;left:868172;top:2125586;height:208915;width:1270;" filled="f" stroked="t" coordsize="1,208915" o:gfxdata="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WFgK/&#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90" o:spid="_x0000_s1026" o:spt="100" style="position:absolute;left:1084795;top:2125586;height:208915;width:1270;" filled="f" stroked="t" coordsize="1,208915" o:gfxdata="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9SlC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391" o:spid="_x0000_s1026" o:spt="100" style="position:absolute;left:866444;top:2336101;height:1270;width:220345;" filled="f" stroked="t" coordsize="220345,1" o:gfxdata="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GpF7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92" o:spid="_x0000_s1026" o:spt="100" style="position:absolute;left:868172;top:2337803;height:208915;width:1270;" filled="f" stroked="t" coordsize="1,208915" o:gfxdata="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rEq6/&#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93" o:spid="_x0000_s1026" o:spt="100" style="position:absolute;left:1084795;top:2337803;height:208915;width:1270;" filled="f" stroked="t" coordsize="1,208915" o:gfxdata="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J7c1&#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94" o:spid="_x0000_s1026" o:spt="100" style="position:absolute;left:866444;top:2548318;height:1270;width:220345;" filled="f" stroked="t" coordsize="220345,1" o:gfxdata="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YKj7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95" o:spid="_x0000_s1026" o:spt="100" style="position:absolute;left:1516303;top:1062812;height:1270;width:220345;" filled="f" stroked="t" coordsize="220345,1" o:gfxdata="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qvFL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396" o:spid="_x0000_s1026" o:spt="100" style="position:absolute;left:1518030;top:1064513;height:208915;width:1270;" filled="f" stroked="t" coordsize="1,208915" o:gfxdata="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QFK2/&#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397" o:spid="_x0000_s1026" o:spt="100" style="position:absolute;left:1734654;top:1064513;height:208915;width:1270;" filled="f" stroked="t" coordsize="1,208915" o:gfxdata="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HLE2&#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398" o:spid="_x0000_s1026" o:spt="100" style="position:absolute;left:1516303;top:1275029;height:1270;width:220345;" filled="f" stroked="t" coordsize="220345,1" o:gfxdata="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3LAIq8AAAA&#10;3QAAAA8AAAAAAAAAAQAgAAAAIgAAAGRycy9kb3ducmV2LnhtbFBLAQIUABQAAAAIAIdO4kAzLwWe&#10;OwAAADkAAAAQAAAAAAAAAAEAIAAAAAsBAABkcnMvc2hhcGV4bWwueG1sUEsFBgAAAAAGAAYAWwEA&#10;ALUDAAAAAA==&#10;" path="m0,0l220090,0e">
                  <v:fill on="f" focussize="0,0"/>
                  <v:stroke weight="0.271968503937008pt" color="#231F20" joinstyle="round"/>
                  <v:imagedata o:title=""/>
                  <o:lock v:ext="edit" aspectratio="f"/>
                  <v:textbox inset="0mm,0mm,0mm,0mm"/>
                </v:shape>
                <v:shape id="Graphic 3399" o:spid="_x0000_s1026" o:spt="100" style="position:absolute;left:1518030;top:1276718;height:208915;width:1270;" filled="f" stroked="t" coordsize="1,208915" o:gfxdata="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PgN+/&#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00" o:spid="_x0000_s1026" o:spt="100" style="position:absolute;left:1734654;top:1276718;height:208915;width:1270;" filled="f" stroked="t" coordsize="1,208915" o:gfxdata="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VcaC8AAAA&#10;3QAAAA8AAAAAAAAAAQAgAAAAIgAAAGRycy9kb3ducmV2LnhtbFBLAQIUABQAAAAIAIdO4kAzLwWe&#10;OwAAADkAAAAQAAAAAAAAAAEAIAAAAAsBAABkcnMvc2hhcGV4bWwueG1sUEsFBgAAAAAGAAYAWwEA&#10;ALUDAAAAAA==&#10;" path="m0,208788l0,0e">
                  <v:fill on="f" focussize="0,0"/>
                  <v:stroke weight="0.271968503937008pt" color="#231F20" joinstyle="round"/>
                  <v:imagedata o:title=""/>
                  <o:lock v:ext="edit" aspectratio="f"/>
                  <v:textbox inset="0mm,0mm,0mm,0mm"/>
                </v:shape>
                <v:shape id="Graphic 3401" o:spid="_x0000_s1026" o:spt="100" style="position:absolute;left:1518030;top:1487246;height:1270;width:217170;" filled="f" stroked="t" coordsize="217170,1" o:gfxdata="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hy&#10;L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402" o:spid="_x0000_s1026" o:spt="100" style="position:absolute;left:1518030;top:1488935;height:208915;width:1270;" filled="f" stroked="t" coordsize="1,208915" o:gfxdata="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LSky/&#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03" o:spid="_x0000_s1026" o:spt="100" style="position:absolute;left:1734654;top:1488935;height:208915;width:1270;" filled="f" stroked="t" coordsize="1,208915" o:gfxdata="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H79e/&#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04" o:spid="_x0000_s1026" o:spt="100" style="position:absolute;left:1518030;top:1699463;height:1270;width:217170;" filled="f" stroked="t" coordsize="217170,1" o:gfxdata="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p/R&#10;t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405" o:spid="_x0000_s1026" o:spt="100" style="position:absolute;left:1518030;top:1701152;height:208915;width:1270;" filled="f" stroked="t" coordsize="1,208915" o:gfxdata="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ItI4&#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406" o:spid="_x0000_s1026" o:spt="100" style="position:absolute;left:1734654;top:1701152;height:208915;width:1270;" filled="f" stroked="t" coordsize="1,208915" o:gfxdata="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wTE+/&#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07" o:spid="_x0000_s1026" o:spt="100" style="position:absolute;left:1518030;top:1911680;height:1270;width:217170;" filled="f" stroked="t" coordsize="217170,1" o:gfxdata="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TU/B&#10;wAAAAN0AAAAPAAAAAAAAAAEAIAAAACIAAABkcnMvZG93bnJldi54bWxQSwECFAAUAAAACACHTuJA&#10;My8FnjsAAAA5AAAAEAAAAAAAAAABACAAAAAPAQAAZHJzL3NoYXBleG1sLnhtbFBLBQYAAAAABgAG&#10;AFsBAAC5AwAAAAA=&#10;" path="m0,0l216661,0e">
                  <v:fill on="f" focussize="0,0"/>
                  <v:stroke weight="0.271968503937008pt" color="#231F20" joinstyle="round"/>
                  <v:imagedata o:title=""/>
                  <o:lock v:ext="edit" aspectratio="f"/>
                  <v:textbox inset="0mm,0mm,0mm,0mm"/>
                </v:shape>
                <v:shape id="Graphic 3408" o:spid="_x0000_s1026" o:spt="100" style="position:absolute;left:1518030;top:1913369;height:208915;width:1270;" filled="f" stroked="t" coordsize="1,208915" o:gfxdata="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jfaa8AAAA&#10;3QAAAA8AAAAAAAAAAQAgAAAAIgAAAGRycy9kb3ducmV2LnhtbFBLAQIUABQAAAAIAIdO4kAzLwWe&#10;OwAAADkAAAAQAAAAAAAAAAEAIAAAAAsBAABkcnMvc2hhcGV4bWwueG1sUEsFBgAAAAAGAAYAWwEA&#10;ALUDAAAAAA==&#10;" path="m0,208788l0,0e">
                  <v:fill on="f" focussize="0,0"/>
                  <v:stroke weight="0.271968503937008pt" color="#231F20" joinstyle="round"/>
                  <v:imagedata o:title=""/>
                  <o:lock v:ext="edit" aspectratio="f"/>
                  <v:textbox inset="0mm,0mm,0mm,0mm"/>
                </v:shape>
                <v:shape id="Graphic 3409" o:spid="_x0000_s1026" o:spt="100" style="position:absolute;left:1518030;top:2337803;height:208915;width:1270;" filled="f" stroked="t" coordsize="1,208915" o:gfxdata="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b9g9&#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410" o:spid="_x0000_s1026" o:spt="100" style="position:absolute;left:1734654;top:2337803;height:208915;width:1270;" filled="f" stroked="t" coordsize="1,208915" o:gfxdata="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jOd9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411" o:spid="_x0000_s1026" o:spt="100" style="position:absolute;left:1516303;top:2548318;height:1270;width:220345;" filled="f" stroked="t" coordsize="220345,1" o:gfxdata="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YhnKL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412" o:spid="_x0000_s1026" o:spt="100" style="position:absolute;left:1949551;top:850595;height:1270;width:220345;" filled="f" stroked="t" coordsize="220345,1" o:gfxdata="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5X7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413" o:spid="_x0000_s1026" o:spt="100" style="position:absolute;left:1951278;top:852297;height:208915;width:1270;" filled="f" stroked="t" coordsize="1,208915" o:gfxdata="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eeQq/&#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14" o:spid="_x0000_s1026" o:spt="100" style="position:absolute;left:2167889;top:852297;height:208915;width:1270;" filled="f" stroked="t" coordsize="1,208915" o:gfxdata="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t+F+&#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415" o:spid="_x0000_s1026" o:spt="100" style="position:absolute;left:1949551;top:1062812;height:1270;width:220345;" filled="f" stroked="t" coordsize="220345,1" o:gfxdata="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NhK7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416" o:spid="_x0000_s1026" o:spt="100" style="position:absolute;left:1951278;top:1064513;height:208915;width:1270;" filled="f" stroked="t" coordsize="1,208915" o:gfxdata="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p2pK/&#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17" o:spid="_x0000_s1026" o:spt="100" style="position:absolute;left:2167889;top:1064513;height:208915;width:1270;" filled="f" stroked="t" coordsize="1,208915" o:gfxdata="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lfwm/&#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18" o:spid="_x0000_s1026" o:spt="100" style="position:absolute;left:1949551;top:1275029;height:1270;width:220345;" filled="f" stroked="t" coordsize="220345,1" o:gfxdata="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yzrW8AAAA&#10;3QAAAA8AAAAAAAAAAQAgAAAAIgAAAGRycy9kb3ducmV2LnhtbFBLAQIUABQAAAAIAIdO4kAzLwWe&#10;OwAAADkAAAAQAAAAAAAAAAEAIAAAAAsBAABkcnMvc2hhcGV4bWwueG1sUEsFBgAAAAAGAAYAWwEA&#10;ALUDAAAAAA==&#10;" path="m0,0l220090,0e">
                  <v:fill on="f" focussize="0,0"/>
                  <v:stroke weight="0.271968503937008pt" color="#231F20" joinstyle="round"/>
                  <v:imagedata o:title=""/>
                  <o:lock v:ext="edit" aspectratio="f"/>
                  <v:textbox inset="0mm,0mm,0mm,0mm"/>
                </v:shape>
                <v:shape id="Graphic 3419" o:spid="_x0000_s1026" o:spt="100" style="position:absolute;left:1951278;top:1276718;height:208915;width:1270;" filled="f" stroked="t" coordsize="1,208915" o:gfxdata="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2TuC/&#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20" o:spid="_x0000_s1026" o:spt="100" style="position:absolute;left:2167889;top:1276718;height:208915;width:1270;" filled="f" stroked="t" coordsize="1,208915" o:gfxdata="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4C3A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421" o:spid="_x0000_s1026" o:spt="100" style="position:absolute;left:1951278;top:1487246;height:1270;width:217170;" filled="f" stroked="t" coordsize="217170,1" o:gfxdata="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V0u&#10;T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422" o:spid="_x0000_s1026" o:spt="100" style="position:absolute;left:1951278;top:1488935;height:208915;width:1270;" filled="f" stroked="t" coordsize="1,208915" o:gfxdata="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Fiy/&#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23" o:spid="_x0000_s1026" o:spt="100" style="position:absolute;left:2167889;top:1488935;height:208915;width:1270;" filled="f" stroked="t" coordsize="1,208915" o:gfxdata="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ys7e/&#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24" o:spid="_x0000_s1026" o:spt="100" style="position:absolute;left:1951278;top:1699463;height:1270;width:217170;" filled="f" stroked="t" coordsize="217170,1" o:gfxdata="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SqN&#10;1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425" o:spid="_x0000_s1026" o:spt="100" style="position:absolute;left:1951278;top:1913369;height:208915;width:1270;" filled="f" stroked="t" coordsize="1,208915" o:gfxdata="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l45Y&#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426" o:spid="_x0000_s1026" o:spt="100" style="position:absolute;left:1518030;top:2123897;height:1270;width:217170;" filled="f" stroked="t" coordsize="217170,1" o:gfxdata="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rS2&#10;Os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427" o:spid="_x0000_s1026" o:spt="100" style="position:absolute;left:1518030;top:2125586;height:208915;width:1270;" filled="f" stroked="t" coordsize="1,208915" o:gfxdata="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CbW0&#10;wAAAAN0AAAAPAAAAAAAAAAEAIAAAACIAAABkcnMvZG93bnJldi54bWxQSwECFAAUAAAACACHTuJA&#10;My8FnjsAAAA5AAAAEAAAAAAAAAABACAAAAAPAQAAZHJzL3NoYXBleG1sLnhtbFBLBQYAAAAABgAG&#10;AFsBAAC5AwAAAAA=&#10;" path="m0,208788l0,0e">
                  <v:fill on="f" focussize="0,0"/>
                  <v:stroke weight="0.271968503937008pt" color="#231F20" joinstyle="round"/>
                  <v:imagedata o:title=""/>
                  <o:lock v:ext="edit" aspectratio="f"/>
                  <v:textbox inset="0mm,0mm,0mm,0mm"/>
                </v:shape>
                <v:shape id="Graphic 3428" o:spid="_x0000_s1026" o:spt="100" style="position:absolute;left:1734654;top:2125586;height:208915;width:1270;" filled="f" stroked="t" coordsize="1,208915" o:gfxdata="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liHGvQAA&#10;AN0AAAAPAAAAAAAAAAEAIAAAACIAAABkcnMvZG93bnJldi54bWxQSwECFAAUAAAACACHTuJAMy8F&#10;njsAAAA5AAAAEAAAAAAAAAABACAAAAAMAQAAZHJzL3NoYXBleG1sLnhtbFBLBQYAAAAABgAGAFsB&#10;AAC2AwAAAAA=&#10;" path="m0,208788l0,0e">
                  <v:fill on="f" focussize="0,0"/>
                  <v:stroke weight="0.271968503937008pt" color="#231F20" joinstyle="round"/>
                  <v:imagedata o:title=""/>
                  <o:lock v:ext="edit" aspectratio="f"/>
                  <v:textbox inset="0mm,0mm,0mm,0mm"/>
                </v:shape>
                <v:shape id="Graphic 3429" o:spid="_x0000_s1026" o:spt="100" style="position:absolute;left:1516303;top:2336101;height:1270;width:220345;" filled="f" stroked="t" coordsize="220345,1" o:gfxdata="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Khk74A&#10;AADdAAAADwAAAAAAAAABACAAAAAiAAAAZHJzL2Rvd25yZXYueG1sUEsBAhQAFAAAAAgAh07iQDMv&#10;BZ47AAAAOQAAABAAAAAAAAAAAQAgAAAADQEAAGRycy9zaGFwZXhtbC54bWxQSwUGAAAAAAYABgBb&#10;AQAAtwMAAAAA&#10;" path="m0,0l220090,0e">
                  <v:fill on="f" focussize="0,0"/>
                  <v:stroke weight="0.271968503937008pt" color="#231F20" joinstyle="round"/>
                  <v:imagedata o:title=""/>
                  <o:lock v:ext="edit" aspectratio="f"/>
                  <v:textbox inset="0mm,0mm,0mm,0mm"/>
                </v:shape>
                <v:shape id="Graphic 3430" o:spid="_x0000_s1026" o:spt="100" style="position:absolute;left:1734654;top:1911680;height:1270;width:217170;" filled="f" stroked="t" coordsize="217170,1" o:gfxdata="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gdCL4A&#10;AADdAAAADwAAAAAAAAABACAAAAAiAAAAZHJzL2Rvd25yZXYueG1sUEsBAhQAFAAAAAgAh07iQDMv&#10;BZ47AAAAOQAAABAAAAAAAAAAAQAgAAAADQEAAGRycy9zaGFwZXhtbC54bWxQSwUGAAAAAAYABgBb&#10;AQAAtwMAAAAA&#10;" path="m0,0l216661,0e">
                  <v:fill on="f" focussize="0,0"/>
                  <v:stroke weight="0.271968503937008pt" color="#231F20" joinstyle="round"/>
                  <v:imagedata o:title=""/>
                  <o:lock v:ext="edit" aspectratio="f"/>
                  <v:textbox inset="0mm,0mm,0mm,0mm"/>
                </v:shape>
                <v:shape id="Graphic 3431" o:spid="_x0000_s1026" o:spt="100" style="position:absolute;left:1734654;top:1913369;height:208915;width:1270;" filled="f" stroked="t" coordsize="1,208915" o:gfxdata="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1Hoa/&#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32" o:spid="_x0000_s1026" o:spt="100" style="position:absolute;left:1951278;top:1911680;height:1270;width:218440;" filled="f" stroked="t" coordsize="218440,1" o:gfxdata="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AIUY&#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433" o:spid="_x0000_s1026" o:spt="100" style="position:absolute;left:2167889;top:1913369;height:208915;width:1270;" filled="f" stroked="t" coordsize="1,208915" o:gfxdata="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JWq/&#10;AAAA3QAAAA8AAAAAAAAAAQAgAAAAIgAAAGRycy9kb3ducmV2LnhtbFBLAQIUABQAAAAIAIdO4kAz&#10;LwWeOwAAADkAAAAQAAAAAAAAAAEAIAAAAA4BAABkcnMvc2hhcGV4bWwueG1sUEsFBgAAAAAGAAYA&#10;WwEAALgDAAAAAA==&#10;" path="m0,208788l0,0e">
                  <v:fill on="f" focussize="0,0"/>
                  <v:stroke weight="0.271968503937008pt" color="#231F20" joinstyle="round"/>
                  <v:imagedata o:title=""/>
                  <o:lock v:ext="edit" aspectratio="f"/>
                  <v:textbox inset="0mm,0mm,0mm,0mm"/>
                </v:shape>
                <v:shape id="Graphic 3434" o:spid="_x0000_s1026" o:spt="100" style="position:absolute;left:1734654;top:2123897;height:1270;width:217170;" filled="f" stroked="t" coordsize="217170,1" o:gfxdata="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PMb&#10;C8EAAADdAAAADwAAAAAAAAABACAAAAAiAAAAZHJzL2Rvd25yZXYueG1sUEsBAhQAFAAAAAgAh07i&#10;QDMvBZ47AAAAOQAAABAAAAAAAAAAAQAgAAAAEAEAAGRycy9zaGFwZXhtbC54bWxQSwUGAAAAAAYA&#10;BgBbAQAAugMAAAAA&#10;" path="m0,0l216661,0e">
                  <v:fill on="f" focussize="0,0"/>
                  <v:stroke weight="0.271968503937008pt" color="#231F20" joinstyle="round"/>
                  <v:imagedata o:title=""/>
                  <o:lock v:ext="edit" aspectratio="f"/>
                  <v:textbox inset="0mm,0mm,0mm,0mm"/>
                </v:shape>
                <v:shape id="Graphic 3435" o:spid="_x0000_s1026" o:spt="100" style="position:absolute;left:1951278;top:2123897;height:1270;width:218440;" filled="f" stroked="t" coordsize="218440,1" o:gfxdata="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R1s&#10;wAAAAN0AAAAPAAAAAAAAAAEAIAAAACIAAABkcnMvZG93bnJldi54bWxQSwECFAAUAAAACACHTuJA&#10;My8FnjsAAAA5AAAAEAAAAAAAAAABACAAAAAPAQAAZHJzL3NoYXBleG1sLnhtbFBLBQYAAAAABgAG&#10;AFsBAAC5AwAAAAA=&#10;" path="m0,0l218313,0e">
                  <v:fill on="f" focussize="0,0"/>
                  <v:stroke weight="0.271968503937008pt" color="#231F20" joinstyle="round"/>
                  <v:imagedata o:title=""/>
                  <o:lock v:ext="edit" aspectratio="f"/>
                  <v:textbox inset="0mm,0mm,0mm,0mm"/>
                </v:shape>
                <v:shape id="Graphic 3436" o:spid="_x0000_s1026" o:spt="100" style="position:absolute;left:216623;top:638378;height:1270;width:220345;" filled="f" stroked="t" coordsize="220345,1" o:gfxdata="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QXhb4A&#10;AADdAAAADwAAAAAAAAABACAAAAAiAAAAZHJzL2Rvd25yZXYueG1sUEsBAhQAFAAAAAgAh07iQDMv&#10;BZ47AAAAOQAAABAAAAAAAAAAAQAgAAAADQEAAGRycy9zaGFwZXhtbC54bWxQSwUGAAAAAAYABgBb&#10;AQAAtwMAAAAA&#10;" path="m0,0l219964,0e">
                  <v:fill on="f" focussize="0,0"/>
                  <v:stroke weight="0.266929133858268pt" color="#231F20" joinstyle="round"/>
                  <v:imagedata o:title=""/>
                  <o:lock v:ext="edit" aspectratio="f"/>
                  <v:textbox inset="0mm,0mm,0mm,0mm"/>
                </v:shape>
                <v:shape id="Graphic 3437" o:spid="_x0000_s1026" o:spt="100" style="position:absolute;left:218313;top:640080;height:208915;width:1270;" filled="f" stroked="t" coordsize="1,208915" o:gfxdata="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Q3&#10;Q8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438" o:spid="_x0000_s1026" o:spt="100" style="position:absolute;left:434936;top:640080;height:208915;width:1270;" filled="f" stroked="t" coordsize="1,208915" o:gfxdata="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tujMb4A&#10;AADdAAAADwAAAAAAAAABACAAAAAiAAAAZHJzL2Rvd25yZXYueG1sUEsBAhQAFAAAAAgAh07iQDMv&#10;BZ47AAAAOQAAABAAAAAAAAAAAQAgAAAADQEAAGRycy9zaGFwZXhtbC54bWxQSwUGAAAAAAYABgBb&#10;AQAAtwMAAAAA&#10;" path="m0,208788l0,0e">
                  <v:fill on="f" focussize="0,0"/>
                  <v:stroke weight="0.266929133858268pt" color="#231F20" joinstyle="round"/>
                  <v:imagedata o:title=""/>
                  <o:lock v:ext="edit" aspectratio="f"/>
                  <v:textbox inset="0mm,0mm,0mm,0mm"/>
                </v:shape>
                <v:shape id="Graphic 3439" o:spid="_x0000_s1026" o:spt="100" style="position:absolute;left:218313;top:1488973;height:208915;width:1270;" filled="f" stroked="t" coordsize="1,208915" o:gfxdata="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ZcG&#10;qsEAAADdAAAADwAAAAAAAAABACAAAAAiAAAAZHJzL2Rvd25yZXYueG1sUEsBAhQAFAAAAAgAh07i&#10;QDMvBZ47AAAAOQAAABAAAAAAAAAAAQAgAAAAEAEAAGRycy9zaGFwZXhtbC54bWxQSwUGAAAAAAYA&#10;BgBbAQAAugMAAAAA&#10;" path="m0,208788l0,0e">
                  <v:fill on="f" focussize="0,0"/>
                  <v:stroke weight="0.266929133858268pt" color="#231F20" joinstyle="round"/>
                  <v:imagedata o:title=""/>
                  <o:lock v:ext="edit" aspectratio="f"/>
                  <v:textbox inset="0mm,0mm,0mm,0mm"/>
                </v:shape>
                <v:shape id="Graphic 3440" o:spid="_x0000_s1026" o:spt="100" style="position:absolute;left:434936;top:1488973;height:208915;width:1270;" filled="f" stroked="t" coordsize="1,208915" o:gfxdata="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cSr4A&#10;AADdAAAADwAAAAAAAAABACAAAAAiAAAAZHJzL2Rvd25yZXYueG1sUEsBAhQAFAAAAAgAh07iQDMv&#10;BZ47AAAAOQAAABAAAAAAAAAAAQAgAAAADQEAAGRycy9zaGFwZXhtbC54bWxQSwUGAAAAAAYABgBb&#10;AQAAtwMAAAAA&#10;" path="m0,208788l0,0e">
                  <v:fill on="f" focussize="0,0"/>
                  <v:stroke weight="0.266929133858268pt" color="#231F20" joinstyle="round"/>
                  <v:imagedata o:title=""/>
                  <o:lock v:ext="edit" aspectratio="f"/>
                  <v:textbox inset="0mm,0mm,0mm,0mm"/>
                </v:shape>
                <v:shape id="Graphic 3441" o:spid="_x0000_s1026" o:spt="100" style="position:absolute;left:216623;top:1699463;height:1270;width:220345;" filled="f" stroked="t" coordsize="220345,1" o:gfxdata="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7/Iy/&#10;AAAA3QAAAA8AAAAAAAAAAQAgAAAAIgAAAGRycy9kb3ducmV2LnhtbFBLAQIUABQAAAAIAIdO4kAz&#10;LwWeOwAAADkAAAAQAAAAAAAAAAEAIAAAAA4BAABkcnMvc2hhcGV4bWwueG1sUEsFBgAAAAAGAAYA&#10;WwEAALgDAAAAAA==&#10;" path="m0,0l219964,0e">
                  <v:fill on="f" focussize="0,0"/>
                  <v:stroke weight="0.266929133858268pt" color="#231F20" joinstyle="round"/>
                  <v:imagedata o:title=""/>
                  <o:lock v:ext="edit" aspectratio="f"/>
                  <v:textbox inset="0mm,0mm,0mm,0mm"/>
                </v:shape>
                <v:shape id="Textbox 3442" o:spid="_x0000_s1026" o:spt="202" type="#_x0000_t202" style="position:absolute;left:2411191;top:12745;height:75565;width:48260;" filled="f" stroked="f" coordsize="21600,21600" o:gfxdata="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yQ1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38CB10">
                        <w:pPr>
                          <w:spacing w:before="3"/>
                          <w:ind w:left="0" w:right="0" w:firstLine="0"/>
                          <w:jc w:val="left"/>
                          <w:rPr>
                            <w:sz w:val="10"/>
                          </w:rPr>
                        </w:pPr>
                        <w:r>
                          <w:rPr>
                            <w:color w:val="231F20"/>
                            <w:w w:val="99"/>
                            <w:sz w:val="10"/>
                          </w:rPr>
                          <w:t>1</w:t>
                        </w:r>
                      </w:p>
                    </w:txbxContent>
                  </v:textbox>
                </v:shape>
                <v:shape id="Textbox 3443" o:spid="_x0000_s1026" o:spt="202" type="#_x0000_t202" style="position:absolute;left:30683;top:222860;height:75565;width:48260;" filled="f" stroked="f" coordsize="21600,21600" o:gfxdata="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fub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F167D58">
                        <w:pPr>
                          <w:spacing w:before="3"/>
                          <w:ind w:left="0" w:right="0" w:firstLine="0"/>
                          <w:jc w:val="left"/>
                          <w:rPr>
                            <w:sz w:val="10"/>
                          </w:rPr>
                        </w:pPr>
                        <w:r>
                          <w:rPr>
                            <w:color w:val="231F20"/>
                            <w:w w:val="99"/>
                            <w:sz w:val="10"/>
                          </w:rPr>
                          <w:t>1</w:t>
                        </w:r>
                      </w:p>
                    </w:txbxContent>
                  </v:textbox>
                </v:shape>
                <v:shape id="Textbox 3444" o:spid="_x0000_s1026" o:spt="202" type="#_x0000_t202" style="position:absolute;left:671895;top:222860;height:75565;width:48260;" filled="f" stroked="f" coordsize="21600,21600" o:gfxdata="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l36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A562B04">
                        <w:pPr>
                          <w:spacing w:before="3"/>
                          <w:ind w:left="0" w:right="0" w:firstLine="0"/>
                          <w:jc w:val="left"/>
                          <w:rPr>
                            <w:sz w:val="10"/>
                          </w:rPr>
                        </w:pPr>
                        <w:r>
                          <w:rPr>
                            <w:color w:val="231F20"/>
                            <w:w w:val="99"/>
                            <w:sz w:val="10"/>
                          </w:rPr>
                          <w:t>3</w:t>
                        </w:r>
                      </w:p>
                    </w:txbxContent>
                  </v:textbox>
                </v:shape>
                <v:shape id="Textbox 3445" o:spid="_x0000_s1026" o:spt="202" type="#_x0000_t202" style="position:absolute;left:241872;top:647134;height:75565;width:48260;" filled="f" stroked="f" coordsize="21600,21600" o:gfxdata="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9s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8A47745">
                        <w:pPr>
                          <w:spacing w:before="3"/>
                          <w:ind w:left="0" w:right="0" w:firstLine="0"/>
                          <w:jc w:val="left"/>
                          <w:rPr>
                            <w:sz w:val="10"/>
                          </w:rPr>
                        </w:pPr>
                        <w:r>
                          <w:rPr>
                            <w:color w:val="231F20"/>
                            <w:w w:val="99"/>
                            <w:sz w:val="10"/>
                          </w:rPr>
                          <w:t>2</w:t>
                        </w:r>
                      </w:p>
                    </w:txbxContent>
                  </v:textbox>
                </v:shape>
                <v:shape id="Textbox 3446" o:spid="_x0000_s1026" o:spt="202" type="#_x0000_t202" style="position:absolute;left:1977377;top:853965;height:75565;width:48260;" filled="f" stroked="f" coordsize="21600,21600" o:gfxdata="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CUV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3FF259">
                        <w:pPr>
                          <w:spacing w:before="3"/>
                          <w:ind w:left="0" w:right="0" w:firstLine="0"/>
                          <w:jc w:val="left"/>
                          <w:rPr>
                            <w:sz w:val="10"/>
                          </w:rPr>
                        </w:pPr>
                        <w:r>
                          <w:rPr>
                            <w:color w:val="231F20"/>
                            <w:w w:val="99"/>
                            <w:sz w:val="10"/>
                          </w:rPr>
                          <w:t>6</w:t>
                        </w:r>
                      </w:p>
                    </w:txbxContent>
                  </v:textbox>
                </v:shape>
                <v:shape id="Textbox 3447" o:spid="_x0000_s1026" o:spt="202" type="#_x0000_t202" style="position:absolute;left:1539648;top:1071408;height:75565;width:48260;" filled="f" stroked="f" coordsize="21600,21600" o:gfxdata="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ReD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0DA090">
                        <w:pPr>
                          <w:spacing w:before="3"/>
                          <w:ind w:left="0" w:right="0" w:firstLine="0"/>
                          <w:jc w:val="left"/>
                          <w:rPr>
                            <w:sz w:val="10"/>
                          </w:rPr>
                        </w:pPr>
                        <w:r>
                          <w:rPr>
                            <w:color w:val="231F20"/>
                            <w:w w:val="99"/>
                            <w:sz w:val="10"/>
                          </w:rPr>
                          <w:t>5</w:t>
                        </w:r>
                      </w:p>
                    </w:txbxContent>
                  </v:textbox>
                </v:shape>
                <v:shape id="Textbox 3448" o:spid="_x0000_s1026" o:spt="202" type="#_x0000_t202" style="position:absolute;left:890728;top:1279818;height:75565;width:48260;" filled="f" stroked="f" coordsize="21600,21600" o:gfxdata="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adL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B403CEB">
                        <w:pPr>
                          <w:spacing w:before="3"/>
                          <w:ind w:left="0" w:right="0" w:firstLine="0"/>
                          <w:jc w:val="left"/>
                          <w:rPr>
                            <w:sz w:val="10"/>
                          </w:rPr>
                        </w:pPr>
                        <w:r>
                          <w:rPr>
                            <w:color w:val="231F20"/>
                            <w:w w:val="99"/>
                            <w:sz w:val="10"/>
                          </w:rPr>
                          <w:t>4</w:t>
                        </w:r>
                      </w:p>
                    </w:txbxContent>
                  </v:textbox>
                </v:shape>
                <v:shape id="Textbox 3449" o:spid="_x0000_s1026" o:spt="202" type="#_x0000_t202" style="position:absolute;left:241872;top:1497578;height:75565;width:48260;" filled="f" stroked="f" coordsize="21600,21600" o:gfxdata="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ltE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EB8DF5D">
                        <w:pPr>
                          <w:spacing w:before="3"/>
                          <w:ind w:left="0" w:right="0" w:firstLine="0"/>
                          <w:jc w:val="left"/>
                          <w:rPr>
                            <w:sz w:val="10"/>
                          </w:rPr>
                        </w:pPr>
                        <w:r>
                          <w:rPr>
                            <w:color w:val="231F20"/>
                            <w:w w:val="99"/>
                            <w:sz w:val="10"/>
                          </w:rPr>
                          <w:t>3</w:t>
                        </w:r>
                      </w:p>
                    </w:txbxContent>
                  </v:textbox>
                </v:shape>
                <v:shape id="Textbox 3450" o:spid="_x0000_s1026" o:spt="202" type="#_x0000_t202" style="position:absolute;left:671895;top:1922926;height:75565;width:48260;" filled="f" stroked="f" coordsize="21600,21600" o:gfxdata="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e5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0B1BC3A">
                        <w:pPr>
                          <w:spacing w:before="3"/>
                          <w:ind w:left="0" w:right="0" w:firstLine="0"/>
                          <w:jc w:val="left"/>
                          <w:rPr>
                            <w:sz w:val="10"/>
                          </w:rPr>
                        </w:pPr>
                        <w:r>
                          <w:rPr>
                            <w:color w:val="231F20"/>
                            <w:w w:val="99"/>
                            <w:sz w:val="10"/>
                          </w:rPr>
                          <w:t>4</w:t>
                        </w:r>
                      </w:p>
                    </w:txbxContent>
                  </v:textbox>
                </v:shape>
              </v:group>
            </w:pict>
          </mc:Fallback>
        </mc:AlternateContent>
      </w:r>
      <w:r>
        <w:rPr>
          <w:rFonts w:ascii="Tahoma"/>
          <w:color w:val="00507D"/>
          <w:sz w:val="26"/>
        </w:rPr>
        <w:t>Complete the crossword with the words</w:t>
      </w:r>
      <w:r>
        <w:rPr>
          <w:rFonts w:ascii="Tahoma"/>
          <w:color w:val="00507D"/>
          <w:spacing w:val="-8"/>
          <w:sz w:val="26"/>
        </w:rPr>
        <w:t xml:space="preserve"> </w:t>
      </w:r>
      <w:r>
        <w:rPr>
          <w:rFonts w:ascii="Tahoma"/>
          <w:color w:val="00507D"/>
          <w:sz w:val="26"/>
        </w:rPr>
        <w:t>that</w:t>
      </w:r>
      <w:r>
        <w:rPr>
          <w:rFonts w:ascii="Tahoma"/>
          <w:color w:val="00507D"/>
          <w:spacing w:val="-7"/>
          <w:sz w:val="26"/>
        </w:rPr>
        <w:t xml:space="preserve"> </w:t>
      </w:r>
      <w:r>
        <w:rPr>
          <w:rFonts w:ascii="Tahoma"/>
          <w:color w:val="00507D"/>
          <w:sz w:val="26"/>
        </w:rPr>
        <w:t>match</w:t>
      </w:r>
      <w:r>
        <w:rPr>
          <w:rFonts w:ascii="Tahoma"/>
          <w:color w:val="00507D"/>
          <w:spacing w:val="-7"/>
          <w:sz w:val="26"/>
        </w:rPr>
        <w:t xml:space="preserve"> </w:t>
      </w:r>
      <w:r>
        <w:rPr>
          <w:rFonts w:ascii="Tahoma"/>
          <w:color w:val="00507D"/>
          <w:sz w:val="26"/>
        </w:rPr>
        <w:t>the</w:t>
      </w:r>
      <w:r>
        <w:rPr>
          <w:rFonts w:ascii="Tahoma"/>
          <w:color w:val="00507D"/>
          <w:spacing w:val="-7"/>
          <w:sz w:val="26"/>
        </w:rPr>
        <w:t xml:space="preserve"> </w:t>
      </w:r>
      <w:r>
        <w:rPr>
          <w:rFonts w:ascii="Tahoma"/>
          <w:color w:val="00507D"/>
          <w:spacing w:val="-2"/>
          <w:sz w:val="26"/>
        </w:rPr>
        <w:t>definitions.</w:t>
      </w:r>
    </w:p>
    <w:p w14:paraId="13DB03BB">
      <w:pPr>
        <w:spacing w:before="0" w:line="240" w:lineRule="auto"/>
        <w:rPr>
          <w:rFonts w:ascii="Tahoma"/>
          <w:sz w:val="20"/>
        </w:rPr>
      </w:pPr>
      <w:r>
        <w:br w:type="column"/>
      </w:r>
    </w:p>
    <w:p w14:paraId="26AFAA8C">
      <w:pPr>
        <w:pStyle w:val="11"/>
        <w:spacing w:before="11"/>
        <w:rPr>
          <w:rFonts w:ascii="Tahoma"/>
          <w:sz w:val="12"/>
        </w:rPr>
      </w:pPr>
    </w:p>
    <w:p w14:paraId="157ABBCB">
      <w:pPr>
        <w:pStyle w:val="11"/>
        <w:spacing w:before="10"/>
        <w:rPr>
          <w:rFonts w:ascii="Tahoma"/>
          <w:sz w:val="26"/>
        </w:rPr>
      </w:pPr>
    </w:p>
    <w:p w14:paraId="58BBC574">
      <w:pPr>
        <w:spacing w:before="0" w:line="213" w:lineRule="auto"/>
        <w:ind w:left="317" w:right="1123" w:firstLine="1"/>
        <w:jc w:val="left"/>
        <w:rPr>
          <w:rFonts w:ascii="Tahoma"/>
          <w:sz w:val="26"/>
        </w:rPr>
      </w:pPr>
      <w:r>
        <w:rPr>
          <w:rFonts w:ascii="Tahoma"/>
          <w:color w:val="00507D"/>
          <w:w w:val="105"/>
          <w:sz w:val="26"/>
        </w:rPr>
        <w:t>Choose</w:t>
      </w:r>
      <w:r>
        <w:rPr>
          <w:rFonts w:ascii="Tahoma"/>
          <w:color w:val="00507D"/>
          <w:spacing w:val="-15"/>
          <w:w w:val="105"/>
          <w:sz w:val="26"/>
        </w:rPr>
        <w:t xml:space="preserve"> </w:t>
      </w:r>
      <w:r>
        <w:rPr>
          <w:rFonts w:ascii="Tahoma"/>
          <w:color w:val="00507D"/>
          <w:w w:val="105"/>
          <w:sz w:val="26"/>
        </w:rPr>
        <w:t>one</w:t>
      </w:r>
      <w:r>
        <w:rPr>
          <w:rFonts w:ascii="Tahoma"/>
          <w:color w:val="00507D"/>
          <w:spacing w:val="-15"/>
          <w:w w:val="105"/>
          <w:sz w:val="26"/>
        </w:rPr>
        <w:t xml:space="preserve"> </w:t>
      </w:r>
      <w:r>
        <w:rPr>
          <w:rFonts w:ascii="Tahoma"/>
          <w:color w:val="00507D"/>
          <w:w w:val="105"/>
          <w:sz w:val="26"/>
        </w:rPr>
        <w:t>word</w:t>
      </w:r>
      <w:r>
        <w:rPr>
          <w:rFonts w:ascii="Tahoma"/>
          <w:color w:val="00507D"/>
          <w:spacing w:val="-15"/>
          <w:w w:val="105"/>
          <w:sz w:val="26"/>
        </w:rPr>
        <w:t xml:space="preserve"> </w:t>
      </w:r>
      <w:r>
        <w:rPr>
          <w:rFonts w:ascii="Tahoma"/>
          <w:color w:val="00507D"/>
          <w:w w:val="105"/>
          <w:sz w:val="26"/>
        </w:rPr>
        <w:t>from</w:t>
      </w:r>
      <w:r>
        <w:rPr>
          <w:rFonts w:ascii="Tahoma"/>
          <w:color w:val="00507D"/>
          <w:spacing w:val="-15"/>
          <w:w w:val="105"/>
          <w:sz w:val="26"/>
        </w:rPr>
        <w:t xml:space="preserve"> </w:t>
      </w:r>
      <w:r>
        <w:rPr>
          <w:rFonts w:ascii="Tahoma"/>
          <w:color w:val="00507D"/>
          <w:w w:val="105"/>
          <w:sz w:val="26"/>
        </w:rPr>
        <w:t>each</w:t>
      </w:r>
      <w:r>
        <w:rPr>
          <w:rFonts w:ascii="Tahoma"/>
          <w:color w:val="00507D"/>
          <w:spacing w:val="-15"/>
          <w:w w:val="105"/>
          <w:sz w:val="26"/>
        </w:rPr>
        <w:t xml:space="preserve"> </w:t>
      </w:r>
      <w:r>
        <w:rPr>
          <w:rFonts w:ascii="Tahoma"/>
          <w:color w:val="00507D"/>
          <w:w w:val="105"/>
          <w:sz w:val="26"/>
        </w:rPr>
        <w:t xml:space="preserve">box </w:t>
      </w:r>
      <w:r>
        <w:rPr>
          <w:rFonts w:ascii="Tahoma"/>
          <w:color w:val="00507D"/>
          <w:spacing w:val="-2"/>
          <w:w w:val="105"/>
          <w:sz w:val="26"/>
        </w:rPr>
        <w:t>and</w:t>
      </w:r>
      <w:r>
        <w:rPr>
          <w:rFonts w:ascii="Tahoma"/>
          <w:color w:val="00507D"/>
          <w:spacing w:val="-24"/>
          <w:w w:val="105"/>
          <w:sz w:val="26"/>
        </w:rPr>
        <w:t xml:space="preserve"> </w:t>
      </w:r>
      <w:r>
        <w:rPr>
          <w:rFonts w:ascii="Tahoma"/>
          <w:color w:val="00507D"/>
          <w:spacing w:val="-2"/>
          <w:w w:val="105"/>
          <w:sz w:val="26"/>
        </w:rPr>
        <w:t>then</w:t>
      </w:r>
      <w:r>
        <w:rPr>
          <w:rFonts w:ascii="Tahoma"/>
          <w:color w:val="00507D"/>
          <w:spacing w:val="-23"/>
          <w:w w:val="105"/>
          <w:sz w:val="26"/>
        </w:rPr>
        <w:t xml:space="preserve"> </w:t>
      </w:r>
      <w:r>
        <w:rPr>
          <w:rFonts w:ascii="Tahoma"/>
          <w:color w:val="00507D"/>
          <w:spacing w:val="-2"/>
          <w:w w:val="105"/>
          <w:sz w:val="26"/>
        </w:rPr>
        <w:t>use</w:t>
      </w:r>
      <w:r>
        <w:rPr>
          <w:rFonts w:ascii="Tahoma"/>
          <w:color w:val="00507D"/>
          <w:spacing w:val="-23"/>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correct</w:t>
      </w:r>
      <w:r>
        <w:rPr>
          <w:rFonts w:ascii="Tahoma"/>
          <w:color w:val="00507D"/>
          <w:spacing w:val="-23"/>
          <w:w w:val="105"/>
          <w:sz w:val="26"/>
        </w:rPr>
        <w:t xml:space="preserve"> </w:t>
      </w:r>
      <w:r>
        <w:rPr>
          <w:rFonts w:ascii="Tahoma"/>
          <w:color w:val="00507D"/>
          <w:spacing w:val="-2"/>
          <w:w w:val="105"/>
          <w:sz w:val="26"/>
        </w:rPr>
        <w:t>forms</w:t>
      </w:r>
      <w:r>
        <w:rPr>
          <w:rFonts w:ascii="Tahoma"/>
          <w:color w:val="00507D"/>
          <w:spacing w:val="-23"/>
          <w:w w:val="105"/>
          <w:sz w:val="26"/>
        </w:rPr>
        <w:t xml:space="preserve"> </w:t>
      </w:r>
      <w:r>
        <w:rPr>
          <w:rFonts w:ascii="Tahoma"/>
          <w:color w:val="00507D"/>
          <w:spacing w:val="-2"/>
          <w:w w:val="105"/>
          <w:sz w:val="26"/>
        </w:rPr>
        <w:t xml:space="preserve">of </w:t>
      </w:r>
      <w:r>
        <w:rPr>
          <w:rFonts w:ascii="Tahoma"/>
          <w:color w:val="00507D"/>
          <w:sz w:val="26"/>
        </w:rPr>
        <w:t>the</w:t>
      </w:r>
      <w:r>
        <w:rPr>
          <w:rFonts w:ascii="Tahoma"/>
          <w:color w:val="00507D"/>
          <w:spacing w:val="-3"/>
          <w:sz w:val="26"/>
        </w:rPr>
        <w:t xml:space="preserve"> </w:t>
      </w:r>
      <w:r>
        <w:rPr>
          <w:rFonts w:ascii="Tahoma"/>
          <w:color w:val="00507D"/>
          <w:sz w:val="26"/>
        </w:rPr>
        <w:t>words</w:t>
      </w:r>
      <w:r>
        <w:rPr>
          <w:rFonts w:ascii="Tahoma"/>
          <w:color w:val="00507D"/>
          <w:spacing w:val="-3"/>
          <w:sz w:val="26"/>
        </w:rPr>
        <w:t xml:space="preserve"> </w:t>
      </w:r>
      <w:r>
        <w:rPr>
          <w:rFonts w:ascii="Tahoma"/>
          <w:color w:val="00507D"/>
          <w:sz w:val="26"/>
        </w:rPr>
        <w:t>to</w:t>
      </w:r>
      <w:r>
        <w:rPr>
          <w:rFonts w:ascii="Tahoma"/>
          <w:color w:val="00507D"/>
          <w:spacing w:val="-3"/>
          <w:sz w:val="26"/>
        </w:rPr>
        <w:t xml:space="preserve"> </w:t>
      </w:r>
      <w:r>
        <w:rPr>
          <w:rFonts w:ascii="Tahoma"/>
          <w:color w:val="00507D"/>
          <w:sz w:val="26"/>
        </w:rPr>
        <w:t>make</w:t>
      </w:r>
      <w:r>
        <w:rPr>
          <w:rFonts w:ascii="Tahoma"/>
          <w:color w:val="00507D"/>
          <w:spacing w:val="-3"/>
          <w:sz w:val="26"/>
        </w:rPr>
        <w:t xml:space="preserve"> </w:t>
      </w:r>
      <w:r>
        <w:rPr>
          <w:rFonts w:ascii="Tahoma"/>
          <w:color w:val="00507D"/>
          <w:sz w:val="26"/>
        </w:rPr>
        <w:t>noun</w:t>
      </w:r>
      <w:r>
        <w:rPr>
          <w:rFonts w:ascii="Tahoma"/>
          <w:color w:val="00507D"/>
          <w:spacing w:val="-3"/>
          <w:sz w:val="26"/>
        </w:rPr>
        <w:t xml:space="preserve"> </w:t>
      </w:r>
      <w:r>
        <w:rPr>
          <w:rFonts w:ascii="Tahoma"/>
          <w:color w:val="00507D"/>
          <w:sz w:val="26"/>
        </w:rPr>
        <w:t xml:space="preserve">phrases. </w:t>
      </w:r>
      <w:r>
        <w:rPr>
          <w:rFonts w:ascii="Tahoma"/>
          <w:color w:val="00507D"/>
          <w:w w:val="105"/>
          <w:sz w:val="26"/>
        </w:rPr>
        <w:t>Explain their meanings.</w:t>
      </w:r>
    </w:p>
    <w:p w14:paraId="64C221FB">
      <w:pPr>
        <w:spacing w:after="0" w:line="213" w:lineRule="auto"/>
        <w:jc w:val="left"/>
        <w:rPr>
          <w:rFonts w:ascii="Tahoma"/>
          <w:sz w:val="26"/>
        </w:rPr>
        <w:sectPr>
          <w:type w:val="continuous"/>
          <w:pgSz w:w="11910" w:h="16840"/>
          <w:pgMar w:top="1340" w:right="0" w:bottom="280" w:left="0" w:header="720" w:footer="720" w:gutter="0"/>
          <w:cols w:equalWidth="0" w:num="2">
            <w:col w:w="6219" w:space="40"/>
            <w:col w:w="5651"/>
          </w:cols>
        </w:sectPr>
      </w:pPr>
    </w:p>
    <w:p w14:paraId="45B130C3">
      <w:pPr>
        <w:pStyle w:val="11"/>
        <w:spacing w:before="1"/>
        <w:rPr>
          <w:rFonts w:ascii="Tahoma"/>
          <w:sz w:val="18"/>
        </w:rPr>
      </w:pPr>
    </w:p>
    <w:p w14:paraId="6C9638F2">
      <w:pPr>
        <w:pStyle w:val="11"/>
        <w:ind w:left="6576"/>
        <w:rPr>
          <w:rFonts w:ascii="Tahoma"/>
          <w:sz w:val="20"/>
        </w:rPr>
      </w:pPr>
      <w:r>
        <w:rPr>
          <w:rFonts w:ascii="Tahoma"/>
          <w:sz w:val="20"/>
        </w:rPr>
        <mc:AlternateContent>
          <mc:Choice Requires="wpg">
            <w:drawing>
              <wp:inline distT="0" distB="0" distL="0" distR="0">
                <wp:extent cx="2628265" cy="733425"/>
                <wp:effectExtent l="0" t="0" r="0" b="0"/>
                <wp:docPr id="3452" name="Group 3452"/>
                <wp:cNvGraphicFramePr/>
                <a:graphic xmlns:a="http://schemas.openxmlformats.org/drawingml/2006/main">
                  <a:graphicData uri="http://schemas.microsoft.com/office/word/2010/wordprocessingGroup">
                    <wpg:wgp>
                      <wpg:cNvGrpSpPr/>
                      <wpg:grpSpPr>
                        <a:xfrm>
                          <a:off x="0" y="0"/>
                          <a:ext cx="2628265" cy="733425"/>
                          <a:chOff x="0" y="0"/>
                          <a:chExt cx="2628265" cy="733425"/>
                        </a:xfrm>
                      </wpg:grpSpPr>
                      <wps:wsp>
                        <wps:cNvPr id="3453" name="Graphic 3453"/>
                        <wps:cNvSpPr/>
                        <wps:spPr>
                          <a:xfrm>
                            <a:off x="0" y="0"/>
                            <a:ext cx="2628265" cy="733425"/>
                          </a:xfrm>
                          <a:custGeom>
                            <a:avLst/>
                            <a:gdLst/>
                            <a:ahLst/>
                            <a:cxnLst/>
                            <a:rect l="l" t="t" r="r" b="b"/>
                            <a:pathLst>
                              <a:path w="2628265" h="733425">
                                <a:moveTo>
                                  <a:pt x="2519807" y="0"/>
                                </a:moveTo>
                                <a:lnTo>
                                  <a:pt x="107823" y="0"/>
                                </a:lnTo>
                                <a:lnTo>
                                  <a:pt x="45487" y="1684"/>
                                </a:lnTo>
                                <a:lnTo>
                                  <a:pt x="13477" y="13477"/>
                                </a:lnTo>
                                <a:lnTo>
                                  <a:pt x="1684" y="45487"/>
                                </a:lnTo>
                                <a:lnTo>
                                  <a:pt x="0" y="107823"/>
                                </a:lnTo>
                                <a:lnTo>
                                  <a:pt x="0" y="625221"/>
                                </a:lnTo>
                                <a:lnTo>
                                  <a:pt x="1684" y="687703"/>
                                </a:lnTo>
                                <a:lnTo>
                                  <a:pt x="13477" y="719788"/>
                                </a:lnTo>
                                <a:lnTo>
                                  <a:pt x="45487" y="731609"/>
                                </a:lnTo>
                                <a:lnTo>
                                  <a:pt x="107823" y="733298"/>
                                </a:lnTo>
                                <a:lnTo>
                                  <a:pt x="2519807" y="733298"/>
                                </a:lnTo>
                                <a:lnTo>
                                  <a:pt x="2582289" y="731609"/>
                                </a:lnTo>
                                <a:lnTo>
                                  <a:pt x="2614374" y="719788"/>
                                </a:lnTo>
                                <a:lnTo>
                                  <a:pt x="2626195" y="687703"/>
                                </a:lnTo>
                                <a:lnTo>
                                  <a:pt x="2627884" y="625221"/>
                                </a:lnTo>
                                <a:lnTo>
                                  <a:pt x="2627884" y="107823"/>
                                </a:lnTo>
                                <a:lnTo>
                                  <a:pt x="2626195" y="45487"/>
                                </a:lnTo>
                                <a:lnTo>
                                  <a:pt x="2614374" y="13477"/>
                                </a:lnTo>
                                <a:lnTo>
                                  <a:pt x="2582289" y="1684"/>
                                </a:lnTo>
                                <a:lnTo>
                                  <a:pt x="2519807" y="0"/>
                                </a:lnTo>
                                <a:close/>
                              </a:path>
                            </a:pathLst>
                          </a:custGeom>
                          <a:solidFill>
                            <a:srgbClr val="C7DDF3"/>
                          </a:solidFill>
                        </wps:spPr>
                        <wps:bodyPr wrap="square" lIns="0" tIns="0" rIns="0" bIns="0" rtlCol="0">
                          <a:noAutofit/>
                        </wps:bodyPr>
                      </wps:wsp>
                      <wps:wsp>
                        <wps:cNvPr id="3454" name="Textbox 3454"/>
                        <wps:cNvSpPr txBox="1"/>
                        <wps:spPr>
                          <a:xfrm>
                            <a:off x="0" y="0"/>
                            <a:ext cx="2628265" cy="733425"/>
                          </a:xfrm>
                          <a:prstGeom prst="rect">
                            <a:avLst/>
                          </a:prstGeom>
                        </wps:spPr>
                        <wps:txbx>
                          <w:txbxContent>
                            <w:p w14:paraId="0298FCFE">
                              <w:pPr>
                                <w:tabs>
                                  <w:tab w:val="left" w:pos="1153"/>
                                  <w:tab w:val="left" w:pos="1243"/>
                                  <w:tab w:val="left" w:pos="1480"/>
                                  <w:tab w:val="left" w:pos="1928"/>
                                  <w:tab w:val="left" w:pos="2320"/>
                                  <w:tab w:val="left" w:pos="2540"/>
                                  <w:tab w:val="left" w:pos="2951"/>
                                  <w:tab w:val="left" w:pos="3112"/>
                                </w:tabs>
                                <w:spacing w:before="207"/>
                                <w:ind w:left="395" w:right="394" w:firstLine="0"/>
                                <w:jc w:val="center"/>
                                <w:rPr>
                                  <w:rFonts w:ascii="Tahoma"/>
                                  <w:sz w:val="20"/>
                                </w:rPr>
                              </w:pPr>
                              <w:r>
                                <w:rPr>
                                  <w:rFonts w:ascii="Tahoma"/>
                                  <w:color w:val="231F20"/>
                                  <w:spacing w:val="-2"/>
                                  <w:w w:val="105"/>
                                  <w:sz w:val="20"/>
                                </w:rPr>
                                <w:t>climate</w:t>
                              </w:r>
                              <w:r>
                                <w:rPr>
                                  <w:rFonts w:ascii="Tahoma"/>
                                  <w:color w:val="231F20"/>
                                  <w:sz w:val="20"/>
                                </w:rPr>
                                <w:tab/>
                              </w:r>
                              <w:r>
                                <w:rPr>
                                  <w:rFonts w:ascii="Tahoma"/>
                                  <w:color w:val="231F20"/>
                                  <w:sz w:val="20"/>
                                </w:rPr>
                                <w:tab/>
                              </w:r>
                              <w:r>
                                <w:rPr>
                                  <w:rFonts w:ascii="Tahoma"/>
                                  <w:color w:val="231F20"/>
                                  <w:sz w:val="20"/>
                                </w:rPr>
                                <w:tab/>
                              </w:r>
                              <w:r>
                                <w:rPr>
                                  <w:rFonts w:ascii="Tahoma"/>
                                  <w:color w:val="231F20"/>
                                  <w:spacing w:val="-2"/>
                                  <w:w w:val="105"/>
                                  <w:sz w:val="20"/>
                                </w:rPr>
                                <w:t>culture</w:t>
                              </w:r>
                              <w:r>
                                <w:rPr>
                                  <w:rFonts w:ascii="Tahoma"/>
                                  <w:color w:val="231F20"/>
                                  <w:sz w:val="20"/>
                                </w:rPr>
                                <w:tab/>
                              </w:r>
                              <w:r>
                                <w:rPr>
                                  <w:rFonts w:ascii="Tahoma"/>
                                  <w:color w:val="231F20"/>
                                  <w:sz w:val="20"/>
                                </w:rPr>
                                <w:tab/>
                              </w:r>
                              <w:r>
                                <w:rPr>
                                  <w:rFonts w:ascii="Tahoma"/>
                                  <w:color w:val="231F20"/>
                                  <w:spacing w:val="-2"/>
                                  <w:w w:val="105"/>
                                  <w:sz w:val="20"/>
                                </w:rPr>
                                <w:t xml:space="preserve">construction </w:t>
                              </w:r>
                              <w:r>
                                <w:rPr>
                                  <w:rFonts w:ascii="Tahoma"/>
                                  <w:color w:val="231F20"/>
                                  <w:spacing w:val="-4"/>
                                  <w:w w:val="105"/>
                                  <w:sz w:val="20"/>
                                </w:rPr>
                                <w:t>dead</w:t>
                              </w:r>
                              <w:r>
                                <w:rPr>
                                  <w:rFonts w:ascii="Tahoma"/>
                                  <w:color w:val="231F20"/>
                                  <w:sz w:val="20"/>
                                </w:rPr>
                                <w:tab/>
                              </w:r>
                              <w:r>
                                <w:rPr>
                                  <w:rFonts w:ascii="Tahoma"/>
                                  <w:color w:val="231F20"/>
                                  <w:sz w:val="20"/>
                                </w:rPr>
                                <w:tab/>
                              </w:r>
                              <w:r>
                                <w:rPr>
                                  <w:rFonts w:ascii="Tahoma"/>
                                  <w:color w:val="231F20"/>
                                  <w:spacing w:val="-2"/>
                                  <w:w w:val="105"/>
                                  <w:sz w:val="20"/>
                                </w:rPr>
                                <w:t>fortune</w:t>
                              </w:r>
                              <w:r>
                                <w:rPr>
                                  <w:rFonts w:ascii="Tahoma"/>
                                  <w:color w:val="231F20"/>
                                  <w:sz w:val="20"/>
                                </w:rPr>
                                <w:tab/>
                              </w:r>
                              <w:r>
                                <w:rPr>
                                  <w:rFonts w:ascii="Tahoma"/>
                                  <w:color w:val="231F20"/>
                                  <w:sz w:val="20"/>
                                </w:rPr>
                                <w:tab/>
                              </w:r>
                              <w:r>
                                <w:rPr>
                                  <w:rFonts w:ascii="Tahoma"/>
                                  <w:color w:val="231F20"/>
                                  <w:spacing w:val="-4"/>
                                  <w:w w:val="105"/>
                                  <w:sz w:val="20"/>
                                </w:rPr>
                                <w:t>hike</w:t>
                              </w:r>
                              <w:r>
                                <w:rPr>
                                  <w:rFonts w:ascii="Tahoma"/>
                                  <w:color w:val="231F20"/>
                                  <w:sz w:val="20"/>
                                </w:rPr>
                                <w:tab/>
                              </w:r>
                              <w:r>
                                <w:rPr>
                                  <w:rFonts w:ascii="Tahoma"/>
                                  <w:color w:val="231F20"/>
                                  <w:sz w:val="20"/>
                                </w:rPr>
                                <w:tab/>
                              </w:r>
                              <w:r>
                                <w:rPr>
                                  <w:rFonts w:ascii="Tahoma"/>
                                  <w:color w:val="231F20"/>
                                  <w:spacing w:val="-2"/>
                                  <w:w w:val="105"/>
                                  <w:sz w:val="20"/>
                                </w:rPr>
                                <w:t xml:space="preserve">history </w:t>
                              </w:r>
                              <w:r>
                                <w:rPr>
                                  <w:rFonts w:ascii="Tahoma"/>
                                  <w:color w:val="231F20"/>
                                  <w:spacing w:val="-4"/>
                                  <w:w w:val="105"/>
                                  <w:sz w:val="20"/>
                                </w:rPr>
                                <w:t>jazz</w:t>
                              </w:r>
                              <w:r>
                                <w:rPr>
                                  <w:rFonts w:ascii="Tahoma"/>
                                  <w:color w:val="231F20"/>
                                  <w:sz w:val="20"/>
                                </w:rPr>
                                <w:tab/>
                              </w:r>
                              <w:r>
                                <w:rPr>
                                  <w:rFonts w:ascii="Tahoma"/>
                                  <w:color w:val="231F20"/>
                                  <w:spacing w:val="-4"/>
                                  <w:w w:val="105"/>
                                  <w:sz w:val="20"/>
                                </w:rPr>
                                <w:t>love</w:t>
                              </w:r>
                              <w:r>
                                <w:rPr>
                                  <w:rFonts w:ascii="Tahoma"/>
                                  <w:color w:val="231F20"/>
                                  <w:sz w:val="20"/>
                                </w:rPr>
                                <w:tab/>
                              </w:r>
                              <w:r>
                                <w:rPr>
                                  <w:rFonts w:ascii="Tahoma"/>
                                  <w:color w:val="231F20"/>
                                  <w:spacing w:val="-2"/>
                                  <w:w w:val="105"/>
                                  <w:sz w:val="20"/>
                                </w:rPr>
                                <w:t>rescue</w:t>
                              </w:r>
                              <w:r>
                                <w:rPr>
                                  <w:rFonts w:ascii="Tahoma"/>
                                  <w:color w:val="231F20"/>
                                  <w:sz w:val="20"/>
                                </w:rPr>
                                <w:tab/>
                              </w:r>
                              <w:r>
                                <w:rPr>
                                  <w:rFonts w:ascii="Tahoma"/>
                                  <w:color w:val="231F20"/>
                                  <w:sz w:val="20"/>
                                </w:rPr>
                                <w:tab/>
                              </w:r>
                              <w:r>
                                <w:rPr>
                                  <w:rFonts w:ascii="Tahoma"/>
                                  <w:color w:val="231F20"/>
                                  <w:spacing w:val="-2"/>
                                  <w:w w:val="105"/>
                                  <w:sz w:val="20"/>
                                </w:rPr>
                                <w:t>travel</w:t>
                              </w:r>
                            </w:p>
                          </w:txbxContent>
                        </wps:txbx>
                        <wps:bodyPr wrap="square" lIns="0" tIns="0" rIns="0" bIns="0" rtlCol="0">
                          <a:noAutofit/>
                        </wps:bodyPr>
                      </wps:wsp>
                    </wpg:wgp>
                  </a:graphicData>
                </a:graphic>
              </wp:inline>
            </w:drawing>
          </mc:Choice>
          <mc:Fallback>
            <w:pict>
              <v:group id="Group 3452" o:spid="_x0000_s1026" o:spt="203" style="height:57.75pt;width:206.95pt;" coordsize="2628265,733425" o:gfxdata="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CRFjVHVAAAABQEAAA8AAAAAAAAAAQAgAAAAIgAAAGRycy9kb3ducmV2LnhtbFBL&#10;AQIUABQAAAAIAIdO4kBCYnliTwMAAJIKAAAOAAAAAAAAAAEAIAAAACQBAABkcnMvZTJvRG9jLnht&#10;bFBLBQYAAAAABgAGAFkBAADlBgAAAAA=&#10;">
                <o:lock v:ext="edit" aspectratio="f"/>
                <v:shape id="Graphic 3453" o:spid="_x0000_s1026" o:spt="100" style="position:absolute;left:0;top:0;height:733425;width:2628265;" fillcolor="#C7DDF3" filled="t" stroked="f" coordsize="2628265,733425" o:gfxdata="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T0F2/&#10;AAAA3QAAAA8AAAAAAAAAAQAgAAAAIgAAAGRycy9kb3ducmV2LnhtbFBLAQIUABQAAAAIAIdO4kAz&#10;LwWeOwAAADkAAAAQAAAAAAAAAAEAIAAAAA4BAABkcnMvc2hhcGV4bWwueG1sUEsFBgAAAAAGAAYA&#10;WwEAALgDAAAAAA==&#10;" path="m2519807,0l107823,0,45487,1684,13477,13477,1684,45487,0,107823,0,625221,1684,687703,13477,719788,45487,731609,107823,733298,2519807,733298,2582289,731609,2614374,719788,2626195,687703,2627884,625221,2627884,107823,2626195,45487,2614374,13477,2582289,1684,2519807,0xe">
                  <v:fill on="t" focussize="0,0"/>
                  <v:stroke on="f"/>
                  <v:imagedata o:title=""/>
                  <o:lock v:ext="edit" aspectratio="f"/>
                  <v:textbox inset="0mm,0mm,0mm,0mm"/>
                </v:shape>
                <v:shape id="Textbox 3454" o:spid="_x0000_s1026" o:spt="202" type="#_x0000_t202" style="position:absolute;left:0;top:0;height:733425;width:2628265;" filled="f" stroked="f" coordsize="21600,21600" o:gfxdata="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Tuh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298FCFE">
                        <w:pPr>
                          <w:tabs>
                            <w:tab w:val="left" w:pos="1153"/>
                            <w:tab w:val="left" w:pos="1243"/>
                            <w:tab w:val="left" w:pos="1480"/>
                            <w:tab w:val="left" w:pos="1928"/>
                            <w:tab w:val="left" w:pos="2320"/>
                            <w:tab w:val="left" w:pos="2540"/>
                            <w:tab w:val="left" w:pos="2951"/>
                            <w:tab w:val="left" w:pos="3112"/>
                          </w:tabs>
                          <w:spacing w:before="207"/>
                          <w:ind w:left="395" w:right="394" w:firstLine="0"/>
                          <w:jc w:val="center"/>
                          <w:rPr>
                            <w:rFonts w:ascii="Tahoma"/>
                            <w:sz w:val="20"/>
                          </w:rPr>
                        </w:pPr>
                        <w:r>
                          <w:rPr>
                            <w:rFonts w:ascii="Tahoma"/>
                            <w:color w:val="231F20"/>
                            <w:spacing w:val="-2"/>
                            <w:w w:val="105"/>
                            <w:sz w:val="20"/>
                          </w:rPr>
                          <w:t>climate</w:t>
                        </w:r>
                        <w:r>
                          <w:rPr>
                            <w:rFonts w:ascii="Tahoma"/>
                            <w:color w:val="231F20"/>
                            <w:sz w:val="20"/>
                          </w:rPr>
                          <w:tab/>
                        </w:r>
                        <w:r>
                          <w:rPr>
                            <w:rFonts w:ascii="Tahoma"/>
                            <w:color w:val="231F20"/>
                            <w:sz w:val="20"/>
                          </w:rPr>
                          <w:tab/>
                        </w:r>
                        <w:r>
                          <w:rPr>
                            <w:rFonts w:ascii="Tahoma"/>
                            <w:color w:val="231F20"/>
                            <w:sz w:val="20"/>
                          </w:rPr>
                          <w:tab/>
                        </w:r>
                        <w:r>
                          <w:rPr>
                            <w:rFonts w:ascii="Tahoma"/>
                            <w:color w:val="231F20"/>
                            <w:spacing w:val="-2"/>
                            <w:w w:val="105"/>
                            <w:sz w:val="20"/>
                          </w:rPr>
                          <w:t>culture</w:t>
                        </w:r>
                        <w:r>
                          <w:rPr>
                            <w:rFonts w:ascii="Tahoma"/>
                            <w:color w:val="231F20"/>
                            <w:sz w:val="20"/>
                          </w:rPr>
                          <w:tab/>
                        </w:r>
                        <w:r>
                          <w:rPr>
                            <w:rFonts w:ascii="Tahoma"/>
                            <w:color w:val="231F20"/>
                            <w:sz w:val="20"/>
                          </w:rPr>
                          <w:tab/>
                        </w:r>
                        <w:r>
                          <w:rPr>
                            <w:rFonts w:ascii="Tahoma"/>
                            <w:color w:val="231F20"/>
                            <w:spacing w:val="-2"/>
                            <w:w w:val="105"/>
                            <w:sz w:val="20"/>
                          </w:rPr>
                          <w:t xml:space="preserve">construction </w:t>
                        </w:r>
                        <w:r>
                          <w:rPr>
                            <w:rFonts w:ascii="Tahoma"/>
                            <w:color w:val="231F20"/>
                            <w:spacing w:val="-4"/>
                            <w:w w:val="105"/>
                            <w:sz w:val="20"/>
                          </w:rPr>
                          <w:t>dead</w:t>
                        </w:r>
                        <w:r>
                          <w:rPr>
                            <w:rFonts w:ascii="Tahoma"/>
                            <w:color w:val="231F20"/>
                            <w:sz w:val="20"/>
                          </w:rPr>
                          <w:tab/>
                        </w:r>
                        <w:r>
                          <w:rPr>
                            <w:rFonts w:ascii="Tahoma"/>
                            <w:color w:val="231F20"/>
                            <w:sz w:val="20"/>
                          </w:rPr>
                          <w:tab/>
                        </w:r>
                        <w:r>
                          <w:rPr>
                            <w:rFonts w:ascii="Tahoma"/>
                            <w:color w:val="231F20"/>
                            <w:spacing w:val="-2"/>
                            <w:w w:val="105"/>
                            <w:sz w:val="20"/>
                          </w:rPr>
                          <w:t>fortune</w:t>
                        </w:r>
                        <w:r>
                          <w:rPr>
                            <w:rFonts w:ascii="Tahoma"/>
                            <w:color w:val="231F20"/>
                            <w:sz w:val="20"/>
                          </w:rPr>
                          <w:tab/>
                        </w:r>
                        <w:r>
                          <w:rPr>
                            <w:rFonts w:ascii="Tahoma"/>
                            <w:color w:val="231F20"/>
                            <w:sz w:val="20"/>
                          </w:rPr>
                          <w:tab/>
                        </w:r>
                        <w:r>
                          <w:rPr>
                            <w:rFonts w:ascii="Tahoma"/>
                            <w:color w:val="231F20"/>
                            <w:spacing w:val="-4"/>
                            <w:w w:val="105"/>
                            <w:sz w:val="20"/>
                          </w:rPr>
                          <w:t>hike</w:t>
                        </w:r>
                        <w:r>
                          <w:rPr>
                            <w:rFonts w:ascii="Tahoma"/>
                            <w:color w:val="231F20"/>
                            <w:sz w:val="20"/>
                          </w:rPr>
                          <w:tab/>
                        </w:r>
                        <w:r>
                          <w:rPr>
                            <w:rFonts w:ascii="Tahoma"/>
                            <w:color w:val="231F20"/>
                            <w:sz w:val="20"/>
                          </w:rPr>
                          <w:tab/>
                        </w:r>
                        <w:r>
                          <w:rPr>
                            <w:rFonts w:ascii="Tahoma"/>
                            <w:color w:val="231F20"/>
                            <w:spacing w:val="-2"/>
                            <w:w w:val="105"/>
                            <w:sz w:val="20"/>
                          </w:rPr>
                          <w:t xml:space="preserve">history </w:t>
                        </w:r>
                        <w:r>
                          <w:rPr>
                            <w:rFonts w:ascii="Tahoma"/>
                            <w:color w:val="231F20"/>
                            <w:spacing w:val="-4"/>
                            <w:w w:val="105"/>
                            <w:sz w:val="20"/>
                          </w:rPr>
                          <w:t>jazz</w:t>
                        </w:r>
                        <w:r>
                          <w:rPr>
                            <w:rFonts w:ascii="Tahoma"/>
                            <w:color w:val="231F20"/>
                            <w:sz w:val="20"/>
                          </w:rPr>
                          <w:tab/>
                        </w:r>
                        <w:r>
                          <w:rPr>
                            <w:rFonts w:ascii="Tahoma"/>
                            <w:color w:val="231F20"/>
                            <w:spacing w:val="-4"/>
                            <w:w w:val="105"/>
                            <w:sz w:val="20"/>
                          </w:rPr>
                          <w:t>love</w:t>
                        </w:r>
                        <w:r>
                          <w:rPr>
                            <w:rFonts w:ascii="Tahoma"/>
                            <w:color w:val="231F20"/>
                            <w:sz w:val="20"/>
                          </w:rPr>
                          <w:tab/>
                        </w:r>
                        <w:r>
                          <w:rPr>
                            <w:rFonts w:ascii="Tahoma"/>
                            <w:color w:val="231F20"/>
                            <w:spacing w:val="-2"/>
                            <w:w w:val="105"/>
                            <w:sz w:val="20"/>
                          </w:rPr>
                          <w:t>rescue</w:t>
                        </w:r>
                        <w:r>
                          <w:rPr>
                            <w:rFonts w:ascii="Tahoma"/>
                            <w:color w:val="231F20"/>
                            <w:sz w:val="20"/>
                          </w:rPr>
                          <w:tab/>
                        </w:r>
                        <w:r>
                          <w:rPr>
                            <w:rFonts w:ascii="Tahoma"/>
                            <w:color w:val="231F20"/>
                            <w:sz w:val="20"/>
                          </w:rPr>
                          <w:tab/>
                        </w:r>
                        <w:r>
                          <w:rPr>
                            <w:rFonts w:ascii="Tahoma"/>
                            <w:color w:val="231F20"/>
                            <w:spacing w:val="-2"/>
                            <w:w w:val="105"/>
                            <w:sz w:val="20"/>
                          </w:rPr>
                          <w:t>travel</w:t>
                        </w:r>
                      </w:p>
                    </w:txbxContent>
                  </v:textbox>
                </v:shape>
                <w10:wrap type="none"/>
                <w10:anchorlock/>
              </v:group>
            </w:pict>
          </mc:Fallback>
        </mc:AlternateContent>
      </w:r>
    </w:p>
    <w:p w14:paraId="11411350">
      <w:pPr>
        <w:pStyle w:val="11"/>
        <w:spacing w:before="10"/>
        <w:rPr>
          <w:rFonts w:ascii="Tahoma"/>
          <w:sz w:val="10"/>
        </w:rPr>
      </w:pPr>
      <w:r>
        <mc:AlternateContent>
          <mc:Choice Requires="wpg">
            <w:drawing>
              <wp:anchor distT="0" distB="0" distL="0" distR="0" simplePos="0" relativeHeight="251921408" behindDoc="1" locked="0" layoutInCell="1" allowOverlap="1">
                <wp:simplePos x="0" y="0"/>
                <wp:positionH relativeFrom="page">
                  <wp:posOffset>4175760</wp:posOffset>
                </wp:positionH>
                <wp:positionV relativeFrom="paragraph">
                  <wp:posOffset>98425</wp:posOffset>
                </wp:positionV>
                <wp:extent cx="2628265" cy="733425"/>
                <wp:effectExtent l="0" t="0" r="0" b="0"/>
                <wp:wrapTopAndBottom/>
                <wp:docPr id="3455" name="Group 3455"/>
                <wp:cNvGraphicFramePr/>
                <a:graphic xmlns:a="http://schemas.openxmlformats.org/drawingml/2006/main">
                  <a:graphicData uri="http://schemas.microsoft.com/office/word/2010/wordprocessingGroup">
                    <wpg:wgp>
                      <wpg:cNvGrpSpPr/>
                      <wpg:grpSpPr>
                        <a:xfrm>
                          <a:off x="0" y="0"/>
                          <a:ext cx="2628265" cy="733425"/>
                          <a:chOff x="0" y="0"/>
                          <a:chExt cx="2628265" cy="733425"/>
                        </a:xfrm>
                      </wpg:grpSpPr>
                      <wps:wsp>
                        <wps:cNvPr id="3456" name="Graphic 3456"/>
                        <wps:cNvSpPr/>
                        <wps:spPr>
                          <a:xfrm>
                            <a:off x="0" y="0"/>
                            <a:ext cx="2628265" cy="733425"/>
                          </a:xfrm>
                          <a:custGeom>
                            <a:avLst/>
                            <a:gdLst/>
                            <a:ahLst/>
                            <a:cxnLst/>
                            <a:rect l="l" t="t" r="r" b="b"/>
                            <a:pathLst>
                              <a:path w="2628265" h="733425">
                                <a:moveTo>
                                  <a:pt x="2519807" y="0"/>
                                </a:moveTo>
                                <a:lnTo>
                                  <a:pt x="107823" y="0"/>
                                </a:lnTo>
                                <a:lnTo>
                                  <a:pt x="45487" y="1684"/>
                                </a:lnTo>
                                <a:lnTo>
                                  <a:pt x="13477" y="13477"/>
                                </a:lnTo>
                                <a:lnTo>
                                  <a:pt x="1684" y="45487"/>
                                </a:lnTo>
                                <a:lnTo>
                                  <a:pt x="0" y="107823"/>
                                </a:lnTo>
                                <a:lnTo>
                                  <a:pt x="0" y="625221"/>
                                </a:lnTo>
                                <a:lnTo>
                                  <a:pt x="1684" y="687703"/>
                                </a:lnTo>
                                <a:lnTo>
                                  <a:pt x="13477" y="719788"/>
                                </a:lnTo>
                                <a:lnTo>
                                  <a:pt x="45487" y="731609"/>
                                </a:lnTo>
                                <a:lnTo>
                                  <a:pt x="107823" y="733298"/>
                                </a:lnTo>
                                <a:lnTo>
                                  <a:pt x="2519807" y="733298"/>
                                </a:lnTo>
                                <a:lnTo>
                                  <a:pt x="2582289" y="731609"/>
                                </a:lnTo>
                                <a:lnTo>
                                  <a:pt x="2614374" y="719788"/>
                                </a:lnTo>
                                <a:lnTo>
                                  <a:pt x="2626195" y="687703"/>
                                </a:lnTo>
                                <a:lnTo>
                                  <a:pt x="2627884" y="625221"/>
                                </a:lnTo>
                                <a:lnTo>
                                  <a:pt x="2627884" y="107823"/>
                                </a:lnTo>
                                <a:lnTo>
                                  <a:pt x="2626195" y="45487"/>
                                </a:lnTo>
                                <a:lnTo>
                                  <a:pt x="2614374" y="13477"/>
                                </a:lnTo>
                                <a:lnTo>
                                  <a:pt x="2582289" y="1684"/>
                                </a:lnTo>
                                <a:lnTo>
                                  <a:pt x="2519807" y="0"/>
                                </a:lnTo>
                                <a:close/>
                              </a:path>
                            </a:pathLst>
                          </a:custGeom>
                          <a:solidFill>
                            <a:srgbClr val="C7DDF3"/>
                          </a:solidFill>
                        </wps:spPr>
                        <wps:bodyPr wrap="square" lIns="0" tIns="0" rIns="0" bIns="0" rtlCol="0">
                          <a:noAutofit/>
                        </wps:bodyPr>
                      </wps:wsp>
                      <wps:wsp>
                        <wps:cNvPr id="3457" name="Textbox 3457"/>
                        <wps:cNvSpPr txBox="1"/>
                        <wps:spPr>
                          <a:xfrm>
                            <a:off x="237756" y="129717"/>
                            <a:ext cx="297180" cy="156210"/>
                          </a:xfrm>
                          <a:prstGeom prst="rect">
                            <a:avLst/>
                          </a:prstGeom>
                        </wps:spPr>
                        <wps:txbx>
                          <w:txbxContent>
                            <w:p w14:paraId="543BB097">
                              <w:pPr>
                                <w:spacing w:before="3"/>
                                <w:ind w:left="0" w:right="0" w:firstLine="0"/>
                                <w:jc w:val="left"/>
                                <w:rPr>
                                  <w:rFonts w:ascii="Tahoma"/>
                                  <w:sz w:val="20"/>
                                </w:rPr>
                              </w:pPr>
                              <w:r>
                                <w:rPr>
                                  <w:rFonts w:ascii="Tahoma"/>
                                  <w:color w:val="231F20"/>
                                  <w:spacing w:val="-4"/>
                                  <w:sz w:val="20"/>
                                </w:rPr>
                                <w:t>band</w:t>
                              </w:r>
                            </w:p>
                          </w:txbxContent>
                        </wps:txbx>
                        <wps:bodyPr wrap="square" lIns="0" tIns="0" rIns="0" bIns="0" rtlCol="0">
                          <a:noAutofit/>
                        </wps:bodyPr>
                      </wps:wsp>
                      <wps:wsp>
                        <wps:cNvPr id="3458" name="Textbox 3458"/>
                        <wps:cNvSpPr txBox="1"/>
                        <wps:spPr>
                          <a:xfrm>
                            <a:off x="779729" y="129717"/>
                            <a:ext cx="266700" cy="156210"/>
                          </a:xfrm>
                          <a:prstGeom prst="rect">
                            <a:avLst/>
                          </a:prstGeom>
                        </wps:spPr>
                        <wps:txbx>
                          <w:txbxContent>
                            <w:p w14:paraId="42234ADC">
                              <w:pPr>
                                <w:spacing w:before="3"/>
                                <w:ind w:left="0" w:right="0" w:firstLine="0"/>
                                <w:jc w:val="left"/>
                                <w:rPr>
                                  <w:rFonts w:ascii="Tahoma"/>
                                  <w:sz w:val="20"/>
                                </w:rPr>
                              </w:pPr>
                              <w:r>
                                <w:rPr>
                                  <w:rFonts w:ascii="Tahoma"/>
                                  <w:color w:val="231F20"/>
                                  <w:spacing w:val="-4"/>
                                  <w:sz w:val="20"/>
                                </w:rPr>
                                <w:t>boot</w:t>
                              </w:r>
                            </w:p>
                          </w:txbxContent>
                        </wps:txbx>
                        <wps:bodyPr wrap="square" lIns="0" tIns="0" rIns="0" bIns="0" rtlCol="0">
                          <a:noAutofit/>
                        </wps:bodyPr>
                      </wps:wsp>
                      <wps:wsp>
                        <wps:cNvPr id="3459" name="Textbox 3459"/>
                        <wps:cNvSpPr txBox="1"/>
                        <wps:spPr>
                          <a:xfrm>
                            <a:off x="1291399" y="129717"/>
                            <a:ext cx="430530" cy="156210"/>
                          </a:xfrm>
                          <a:prstGeom prst="rect">
                            <a:avLst/>
                          </a:prstGeom>
                        </wps:spPr>
                        <wps:txbx>
                          <w:txbxContent>
                            <w:p w14:paraId="1BC05F42">
                              <w:pPr>
                                <w:spacing w:before="3"/>
                                <w:ind w:left="0" w:right="0" w:firstLine="0"/>
                                <w:jc w:val="left"/>
                                <w:rPr>
                                  <w:rFonts w:ascii="Tahoma"/>
                                  <w:sz w:val="20"/>
                                </w:rPr>
                              </w:pPr>
                              <w:r>
                                <w:rPr>
                                  <w:rFonts w:ascii="Tahoma"/>
                                  <w:color w:val="231F20"/>
                                  <w:spacing w:val="-2"/>
                                  <w:w w:val="105"/>
                                  <w:sz w:val="20"/>
                                </w:rPr>
                                <w:t>change</w:t>
                              </w:r>
                            </w:p>
                          </w:txbxContent>
                        </wps:txbx>
                        <wps:bodyPr wrap="square" lIns="0" tIns="0" rIns="0" bIns="0" rtlCol="0">
                          <a:noAutofit/>
                        </wps:bodyPr>
                      </wps:wsp>
                      <wps:wsp>
                        <wps:cNvPr id="3460" name="Textbox 3460"/>
                        <wps:cNvSpPr txBox="1"/>
                        <wps:spPr>
                          <a:xfrm>
                            <a:off x="1966531" y="129717"/>
                            <a:ext cx="436245" cy="156210"/>
                          </a:xfrm>
                          <a:prstGeom prst="rect">
                            <a:avLst/>
                          </a:prstGeom>
                        </wps:spPr>
                        <wps:txbx>
                          <w:txbxContent>
                            <w:p w14:paraId="264D3F05">
                              <w:pPr>
                                <w:spacing w:before="3"/>
                                <w:ind w:left="0" w:right="0" w:firstLine="0"/>
                                <w:jc w:val="left"/>
                                <w:rPr>
                                  <w:rFonts w:ascii="Tahoma"/>
                                  <w:sz w:val="20"/>
                                </w:rPr>
                              </w:pPr>
                              <w:r>
                                <w:rPr>
                                  <w:rFonts w:ascii="Tahoma"/>
                                  <w:color w:val="231F20"/>
                                  <w:spacing w:val="-2"/>
                                  <w:w w:val="105"/>
                                  <w:sz w:val="20"/>
                                </w:rPr>
                                <w:t>diverse</w:t>
                              </w:r>
                            </w:p>
                          </w:txbxContent>
                        </wps:txbx>
                        <wps:bodyPr wrap="square" lIns="0" tIns="0" rIns="0" bIns="0" rtlCol="0">
                          <a:noAutofit/>
                        </wps:bodyPr>
                      </wps:wsp>
                      <wps:wsp>
                        <wps:cNvPr id="3461" name="Textbox 3461"/>
                        <wps:cNvSpPr txBox="1"/>
                        <wps:spPr>
                          <a:xfrm>
                            <a:off x="348750" y="282092"/>
                            <a:ext cx="1943100" cy="308610"/>
                          </a:xfrm>
                          <a:prstGeom prst="rect">
                            <a:avLst/>
                          </a:prstGeom>
                        </wps:spPr>
                        <wps:txbx>
                          <w:txbxContent>
                            <w:p w14:paraId="73C9DB41">
                              <w:pPr>
                                <w:tabs>
                                  <w:tab w:val="left" w:pos="990"/>
                                  <w:tab w:val="left" w:pos="1085"/>
                                  <w:tab w:val="left" w:pos="1996"/>
                                  <w:tab w:val="left" w:pos="2144"/>
                                  <w:tab w:val="left" w:pos="2735"/>
                                </w:tabs>
                                <w:spacing w:before="3"/>
                                <w:ind w:left="0" w:right="18" w:firstLine="184"/>
                                <w:jc w:val="left"/>
                                <w:rPr>
                                  <w:rFonts w:ascii="Tahoma"/>
                                  <w:sz w:val="20"/>
                                </w:rPr>
                              </w:pPr>
                              <w:r>
                                <w:rPr>
                                  <w:rFonts w:ascii="Tahoma"/>
                                  <w:color w:val="231F20"/>
                                  <w:spacing w:val="-2"/>
                                  <w:w w:val="105"/>
                                  <w:sz w:val="20"/>
                                </w:rPr>
                                <w:t>event</w:t>
                              </w:r>
                              <w:r>
                                <w:rPr>
                                  <w:rFonts w:ascii="Tahoma"/>
                                  <w:color w:val="231F20"/>
                                  <w:sz w:val="20"/>
                                </w:rPr>
                                <w:tab/>
                              </w:r>
                              <w:r>
                                <w:rPr>
                                  <w:rFonts w:ascii="Tahoma"/>
                                  <w:color w:val="231F20"/>
                                  <w:sz w:val="20"/>
                                </w:rPr>
                                <w:tab/>
                              </w:r>
                              <w:r>
                                <w:rPr>
                                  <w:rFonts w:ascii="Tahoma"/>
                                  <w:color w:val="231F20"/>
                                  <w:spacing w:val="-2"/>
                                  <w:w w:val="105"/>
                                  <w:sz w:val="20"/>
                                </w:rPr>
                                <w:t>journal</w:t>
                              </w:r>
                              <w:r>
                                <w:rPr>
                                  <w:rFonts w:ascii="Tahoma"/>
                                  <w:color w:val="231F20"/>
                                  <w:sz w:val="20"/>
                                </w:rPr>
                                <w:tab/>
                              </w:r>
                              <w:r>
                                <w:rPr>
                                  <w:rFonts w:ascii="Tahoma"/>
                                  <w:color w:val="231F20"/>
                                  <w:sz w:val="20"/>
                                </w:rPr>
                                <w:tab/>
                              </w:r>
                              <w:r>
                                <w:rPr>
                                  <w:rFonts w:ascii="Tahoma"/>
                                  <w:color w:val="231F20"/>
                                  <w:spacing w:val="-2"/>
                                  <w:w w:val="105"/>
                                  <w:sz w:val="20"/>
                                </w:rPr>
                                <w:t>mission poetry</w:t>
                              </w:r>
                              <w:r>
                                <w:rPr>
                                  <w:rFonts w:ascii="Tahoma"/>
                                  <w:color w:val="231F20"/>
                                  <w:sz w:val="20"/>
                                </w:rPr>
                                <w:tab/>
                              </w:r>
                              <w:r>
                                <w:rPr>
                                  <w:rFonts w:ascii="Tahoma"/>
                                  <w:color w:val="231F20"/>
                                  <w:spacing w:val="-2"/>
                                  <w:w w:val="105"/>
                                  <w:sz w:val="20"/>
                                </w:rPr>
                                <w:t>poison</w:t>
                              </w:r>
                              <w:r>
                                <w:rPr>
                                  <w:rFonts w:ascii="Tahoma"/>
                                  <w:color w:val="231F20"/>
                                  <w:sz w:val="20"/>
                                </w:rPr>
                                <w:tab/>
                              </w:r>
                              <w:r>
                                <w:rPr>
                                  <w:rFonts w:ascii="Tahoma"/>
                                  <w:color w:val="231F20"/>
                                  <w:spacing w:val="-4"/>
                                  <w:w w:val="105"/>
                                  <w:sz w:val="20"/>
                                </w:rPr>
                                <w:t>site</w:t>
                              </w:r>
                              <w:r>
                                <w:rPr>
                                  <w:rFonts w:ascii="Tahoma"/>
                                  <w:color w:val="231F20"/>
                                  <w:sz w:val="20"/>
                                </w:rPr>
                                <w:tab/>
                              </w:r>
                              <w:r>
                                <w:rPr>
                                  <w:rFonts w:ascii="Tahoma"/>
                                  <w:color w:val="231F20"/>
                                  <w:spacing w:val="-4"/>
                                  <w:w w:val="105"/>
                                  <w:sz w:val="20"/>
                                </w:rPr>
                                <w:t>tell</w:t>
                              </w:r>
                            </w:p>
                          </w:txbxContent>
                        </wps:txbx>
                        <wps:bodyPr wrap="square" lIns="0" tIns="0" rIns="0" bIns="0" rtlCol="0">
                          <a:noAutofit/>
                        </wps:bodyPr>
                      </wps:wsp>
                    </wpg:wgp>
                  </a:graphicData>
                </a:graphic>
              </wp:anchor>
            </w:drawing>
          </mc:Choice>
          <mc:Fallback>
            <w:pict>
              <v:group id="Group 3455" o:spid="_x0000_s1026" o:spt="203" style="position:absolute;left:0pt;margin-left:328.8pt;margin-top:7.75pt;height:57.75pt;width:206.95pt;mso-position-horizontal-relative:page;mso-wrap-distance-bottom:0pt;mso-wrap-distance-top:0pt;z-index:-251395072;mso-width-relative:page;mso-height-relative:page;" coordsize="2628265,733425" o:gfxdata="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">
                <o:lock v:ext="edit" aspectratio="f"/>
                <v:shape id="Graphic 3456" o:spid="_x0000_s1026" o:spt="100" style="position:absolute;left:0;top:0;height:733425;width:2628265;" fillcolor="#C7DDF3" filled="t" stroked="f" coordsize="2628265,733425" o:gfxdata="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kc8W/&#10;AAAA3QAAAA8AAAAAAAAAAQAgAAAAIgAAAGRycy9kb3ducmV2LnhtbFBLAQIUABQAAAAIAIdO4kAz&#10;LwWeOwAAADkAAAAQAAAAAAAAAAEAIAAAAA4BAABkcnMvc2hhcGV4bWwueG1sUEsFBgAAAAAGAAYA&#10;WwEAALgDAAAAAA==&#10;" path="m2519807,0l107823,0,45487,1684,13477,13477,1684,45487,0,107823,0,625221,1684,687703,13477,719788,45487,731609,107823,733298,2519807,733298,2582289,731609,2614374,719788,2626195,687703,2627884,625221,2627884,107823,2626195,45487,2614374,13477,2582289,1684,2519807,0xe">
                  <v:fill on="t" focussize="0,0"/>
                  <v:stroke on="f"/>
                  <v:imagedata o:title=""/>
                  <o:lock v:ext="edit" aspectratio="f"/>
                  <v:textbox inset="0mm,0mm,0mm,0mm"/>
                </v:shape>
                <v:shape id="Textbox 3457" o:spid="_x0000_s1026" o:spt="202" type="#_x0000_t202" style="position:absolute;left:237756;top:129717;height:156210;width:297180;" filled="f" stroked="f" coordsize="21600,21600" o:gfxdata="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nHY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43BB097">
                        <w:pPr>
                          <w:spacing w:before="3"/>
                          <w:ind w:left="0" w:right="0" w:firstLine="0"/>
                          <w:jc w:val="left"/>
                          <w:rPr>
                            <w:rFonts w:ascii="Tahoma"/>
                            <w:sz w:val="20"/>
                          </w:rPr>
                        </w:pPr>
                        <w:r>
                          <w:rPr>
                            <w:rFonts w:ascii="Tahoma"/>
                            <w:color w:val="231F20"/>
                            <w:spacing w:val="-4"/>
                            <w:sz w:val="20"/>
                          </w:rPr>
                          <w:t>band</w:t>
                        </w:r>
                      </w:p>
                    </w:txbxContent>
                  </v:textbox>
                </v:shape>
                <v:shape id="Textbox 3458" o:spid="_x0000_s1026" o:spt="202" type="#_x0000_t202" style="position:absolute;left:779729;top:129717;height:156210;width:266700;" filled="f" stroked="f" coordsize="21600,21600" o:gfxdata="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A+Jg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234ADC">
                        <w:pPr>
                          <w:spacing w:before="3"/>
                          <w:ind w:left="0" w:right="0" w:firstLine="0"/>
                          <w:jc w:val="left"/>
                          <w:rPr>
                            <w:rFonts w:ascii="Tahoma"/>
                            <w:sz w:val="20"/>
                          </w:rPr>
                        </w:pPr>
                        <w:r>
                          <w:rPr>
                            <w:rFonts w:ascii="Tahoma"/>
                            <w:color w:val="231F20"/>
                            <w:spacing w:val="-4"/>
                            <w:sz w:val="20"/>
                          </w:rPr>
                          <w:t>boot</w:t>
                        </w:r>
                      </w:p>
                    </w:txbxContent>
                  </v:textbox>
                </v:shape>
                <v:shape id="Textbox 3459" o:spid="_x0000_s1026" o:spt="202" type="#_x0000_t202" style="position:absolute;left:1291399;top:129717;height:156210;width:430530;" filled="f" stroked="f" coordsize="21600,21600" o:gfxdata="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T0f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BC05F42">
                        <w:pPr>
                          <w:spacing w:before="3"/>
                          <w:ind w:left="0" w:right="0" w:firstLine="0"/>
                          <w:jc w:val="left"/>
                          <w:rPr>
                            <w:rFonts w:ascii="Tahoma"/>
                            <w:sz w:val="20"/>
                          </w:rPr>
                        </w:pPr>
                        <w:r>
                          <w:rPr>
                            <w:rFonts w:ascii="Tahoma"/>
                            <w:color w:val="231F20"/>
                            <w:spacing w:val="-2"/>
                            <w:w w:val="105"/>
                            <w:sz w:val="20"/>
                          </w:rPr>
                          <w:t>change</w:t>
                        </w:r>
                      </w:p>
                    </w:txbxContent>
                  </v:textbox>
                </v:shape>
                <v:shape id="Textbox 3460" o:spid="_x0000_s1026" o:spt="202" type="#_x0000_t202" style="position:absolute;left:1966531;top:129717;height:156210;width:436245;" filled="f" stroked="f" coordsize="21600,21600" o:gfxdata="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GST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4D3F05">
                        <w:pPr>
                          <w:spacing w:before="3"/>
                          <w:ind w:left="0" w:right="0" w:firstLine="0"/>
                          <w:jc w:val="left"/>
                          <w:rPr>
                            <w:rFonts w:ascii="Tahoma"/>
                            <w:sz w:val="20"/>
                          </w:rPr>
                        </w:pPr>
                        <w:r>
                          <w:rPr>
                            <w:rFonts w:ascii="Tahoma"/>
                            <w:color w:val="231F20"/>
                            <w:spacing w:val="-2"/>
                            <w:w w:val="105"/>
                            <w:sz w:val="20"/>
                          </w:rPr>
                          <w:t>diverse</w:t>
                        </w:r>
                      </w:p>
                    </w:txbxContent>
                  </v:textbox>
                </v:shape>
                <v:shape id="Textbox 3461" o:spid="_x0000_s1026" o:spt="202" type="#_x0000_t202" style="position:absolute;left:348750;top:282092;height:308610;width:1943100;" filled="f" stroked="f" coordsize="21600,21600" o:gfxdata="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VYF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C9DB41">
                        <w:pPr>
                          <w:tabs>
                            <w:tab w:val="left" w:pos="990"/>
                            <w:tab w:val="left" w:pos="1085"/>
                            <w:tab w:val="left" w:pos="1996"/>
                            <w:tab w:val="left" w:pos="2144"/>
                            <w:tab w:val="left" w:pos="2735"/>
                          </w:tabs>
                          <w:spacing w:before="3"/>
                          <w:ind w:left="0" w:right="18" w:firstLine="184"/>
                          <w:jc w:val="left"/>
                          <w:rPr>
                            <w:rFonts w:ascii="Tahoma"/>
                            <w:sz w:val="20"/>
                          </w:rPr>
                        </w:pPr>
                        <w:r>
                          <w:rPr>
                            <w:rFonts w:ascii="Tahoma"/>
                            <w:color w:val="231F20"/>
                            <w:spacing w:val="-2"/>
                            <w:w w:val="105"/>
                            <w:sz w:val="20"/>
                          </w:rPr>
                          <w:t>event</w:t>
                        </w:r>
                        <w:r>
                          <w:rPr>
                            <w:rFonts w:ascii="Tahoma"/>
                            <w:color w:val="231F20"/>
                            <w:sz w:val="20"/>
                          </w:rPr>
                          <w:tab/>
                        </w:r>
                        <w:r>
                          <w:rPr>
                            <w:rFonts w:ascii="Tahoma"/>
                            <w:color w:val="231F20"/>
                            <w:sz w:val="20"/>
                          </w:rPr>
                          <w:tab/>
                        </w:r>
                        <w:r>
                          <w:rPr>
                            <w:rFonts w:ascii="Tahoma"/>
                            <w:color w:val="231F20"/>
                            <w:spacing w:val="-2"/>
                            <w:w w:val="105"/>
                            <w:sz w:val="20"/>
                          </w:rPr>
                          <w:t>journal</w:t>
                        </w:r>
                        <w:r>
                          <w:rPr>
                            <w:rFonts w:ascii="Tahoma"/>
                            <w:color w:val="231F20"/>
                            <w:sz w:val="20"/>
                          </w:rPr>
                          <w:tab/>
                        </w:r>
                        <w:r>
                          <w:rPr>
                            <w:rFonts w:ascii="Tahoma"/>
                            <w:color w:val="231F20"/>
                            <w:sz w:val="20"/>
                          </w:rPr>
                          <w:tab/>
                        </w:r>
                        <w:r>
                          <w:rPr>
                            <w:rFonts w:ascii="Tahoma"/>
                            <w:color w:val="231F20"/>
                            <w:spacing w:val="-2"/>
                            <w:w w:val="105"/>
                            <w:sz w:val="20"/>
                          </w:rPr>
                          <w:t>mission poetry</w:t>
                        </w:r>
                        <w:r>
                          <w:rPr>
                            <w:rFonts w:ascii="Tahoma"/>
                            <w:color w:val="231F20"/>
                            <w:sz w:val="20"/>
                          </w:rPr>
                          <w:tab/>
                        </w:r>
                        <w:r>
                          <w:rPr>
                            <w:rFonts w:ascii="Tahoma"/>
                            <w:color w:val="231F20"/>
                            <w:spacing w:val="-2"/>
                            <w:w w:val="105"/>
                            <w:sz w:val="20"/>
                          </w:rPr>
                          <w:t>poison</w:t>
                        </w:r>
                        <w:r>
                          <w:rPr>
                            <w:rFonts w:ascii="Tahoma"/>
                            <w:color w:val="231F20"/>
                            <w:sz w:val="20"/>
                          </w:rPr>
                          <w:tab/>
                        </w:r>
                        <w:r>
                          <w:rPr>
                            <w:rFonts w:ascii="Tahoma"/>
                            <w:color w:val="231F20"/>
                            <w:spacing w:val="-4"/>
                            <w:w w:val="105"/>
                            <w:sz w:val="20"/>
                          </w:rPr>
                          <w:t>site</w:t>
                        </w:r>
                        <w:r>
                          <w:rPr>
                            <w:rFonts w:ascii="Tahoma"/>
                            <w:color w:val="231F20"/>
                            <w:sz w:val="20"/>
                          </w:rPr>
                          <w:tab/>
                        </w:r>
                        <w:r>
                          <w:rPr>
                            <w:rFonts w:ascii="Tahoma"/>
                            <w:color w:val="231F20"/>
                            <w:spacing w:val="-4"/>
                            <w:w w:val="105"/>
                            <w:sz w:val="20"/>
                          </w:rPr>
                          <w:t>tell</w:t>
                        </w:r>
                      </w:p>
                    </w:txbxContent>
                  </v:textbox>
                </v:shape>
                <w10:wrap type="topAndBottom"/>
              </v:group>
            </w:pict>
          </mc:Fallback>
        </mc:AlternateContent>
      </w:r>
    </w:p>
    <w:p w14:paraId="23F6CEEE">
      <w:pPr>
        <w:pStyle w:val="11"/>
        <w:rPr>
          <w:rFonts w:ascii="Tahoma"/>
          <w:sz w:val="20"/>
        </w:rPr>
      </w:pPr>
    </w:p>
    <w:p w14:paraId="0B852668">
      <w:pPr>
        <w:pStyle w:val="11"/>
        <w:spacing w:before="8"/>
        <w:rPr>
          <w:rFonts w:ascii="Tahoma"/>
        </w:rPr>
      </w:pPr>
      <w:r>
        <mc:AlternateContent>
          <mc:Choice Requires="wps">
            <w:drawing>
              <wp:anchor distT="0" distB="0" distL="0" distR="0" simplePos="0" relativeHeight="251922432" behindDoc="1" locked="0" layoutInCell="1" allowOverlap="1">
                <wp:simplePos x="0" y="0"/>
                <wp:positionH relativeFrom="page">
                  <wp:posOffset>4283710</wp:posOffset>
                </wp:positionH>
                <wp:positionV relativeFrom="paragraph">
                  <wp:posOffset>189230</wp:posOffset>
                </wp:positionV>
                <wp:extent cx="2451100" cy="1270"/>
                <wp:effectExtent l="0" t="0" r="0" b="0"/>
                <wp:wrapTopAndBottom/>
                <wp:docPr id="3462" name="Graphic 3462"/>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62" o:spid="_x0000_s1026" o:spt="100" style="position:absolute;left:0pt;margin-left:337.3pt;margin-top:14.9pt;height:0.1pt;width:193pt;mso-position-horizontal-relative:page;mso-wrap-distance-bottom:0pt;mso-wrap-distance-top:0pt;z-index:-251394048;mso-width-relative:page;mso-height-relative:page;" filled="f" stroked="t" coordsize="2451100,1" o:gfxdata="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7ggDQ1wAAAAoBAAAP&#10;AAAAAAAAAAEAIAAAACIAAABkcnMvZG93bnJldi54bWxQSwECFAAUAAAACACHTuJAVl9VphkCAACA&#10;BAAADgAAAAAAAAABACAAAAAmAQAAZHJzL2Uyb0RvYy54bWxQSwUGAAAAAAYABgBZAQAAsQU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2432" behindDoc="1" locked="0" layoutInCell="1" allowOverlap="1">
                <wp:simplePos x="0" y="0"/>
                <wp:positionH relativeFrom="page">
                  <wp:posOffset>4283710</wp:posOffset>
                </wp:positionH>
                <wp:positionV relativeFrom="paragraph">
                  <wp:posOffset>417830</wp:posOffset>
                </wp:positionV>
                <wp:extent cx="2451100" cy="1270"/>
                <wp:effectExtent l="0" t="0" r="0" b="0"/>
                <wp:wrapTopAndBottom/>
                <wp:docPr id="3463" name="Graphic 3463"/>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63" o:spid="_x0000_s1026" o:spt="100" style="position:absolute;left:0pt;margin-left:337.3pt;margin-top:32.9pt;height:0.1pt;width:193pt;mso-position-horizontal-relative:page;mso-wrap-distance-bottom:0pt;mso-wrap-distance-top:0pt;z-index:-251394048;mso-width-relative:page;mso-height-relative:page;" filled="f" stroked="t" coordsize="2451100,1" o:gfxdata="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O3hNTWAAAACgEAAA8A&#10;AAAAAAAAAQAgAAAAIgAAAGRycy9kb3ducmV2LnhtbFBLAQIUABQAAAAIAIdO4kDShxwcGQIAAIAE&#10;AAAOAAAAAAAAAAEAIAAAACUBAABkcnMvZTJvRG9jLnhtbFBLBQYAAAAABgAGAFkBAACwBQ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3456" behindDoc="1" locked="0" layoutInCell="1" allowOverlap="1">
                <wp:simplePos x="0" y="0"/>
                <wp:positionH relativeFrom="page">
                  <wp:posOffset>4283710</wp:posOffset>
                </wp:positionH>
                <wp:positionV relativeFrom="paragraph">
                  <wp:posOffset>646430</wp:posOffset>
                </wp:positionV>
                <wp:extent cx="2451100" cy="1270"/>
                <wp:effectExtent l="0" t="0" r="0" b="0"/>
                <wp:wrapTopAndBottom/>
                <wp:docPr id="3464" name="Graphic 3464"/>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64" o:spid="_x0000_s1026" o:spt="100" style="position:absolute;left:0pt;margin-left:337.3pt;margin-top:50.9pt;height:0.1pt;width:193pt;mso-position-horizontal-relative:page;mso-wrap-distance-bottom:0pt;mso-wrap-distance-top:0pt;z-index:-251393024;mso-width-relative:page;mso-height-relative:page;" filled="f" stroked="t" coordsize="2451100,1" o:gfxdata="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8JQ3L1gAAAAwBAAAP&#10;AAAAAAAAAAEAIAAAACIAAABkcnMvZG93bnJldi54bWxQSwECFAAUAAAACACHTuJAzIADjRoCAACA&#10;BAAADgAAAAAAAAABACAAAAAlAQAAZHJzL2Uyb0RvYy54bWxQSwUGAAAAAAYABgBZAQAAsQUAAAAA&#10;" path="m0,0l2450973,0e">
                <v:fill on="f" focussize="0,0"/>
                <v:stroke weight="0.25pt" color="#231F20" joinstyle="round"/>
                <v:imagedata o:title=""/>
                <o:lock v:ext="edit" aspectratio="f"/>
                <v:textbox inset="0mm,0mm,0mm,0mm"/>
                <w10:wrap type="topAndBottom"/>
              </v:shape>
            </w:pict>
          </mc:Fallback>
        </mc:AlternateContent>
      </w:r>
    </w:p>
    <w:p w14:paraId="6A1CBA47">
      <w:pPr>
        <w:pStyle w:val="11"/>
        <w:spacing w:before="7"/>
        <w:rPr>
          <w:rFonts w:ascii="Tahoma"/>
          <w:sz w:val="27"/>
        </w:rPr>
      </w:pPr>
    </w:p>
    <w:p w14:paraId="6BC33BF9">
      <w:pPr>
        <w:pStyle w:val="11"/>
        <w:spacing w:before="7"/>
        <w:rPr>
          <w:rFonts w:ascii="Tahoma"/>
          <w:sz w:val="27"/>
        </w:rPr>
      </w:pPr>
    </w:p>
    <w:p w14:paraId="270C9909">
      <w:pPr>
        <w:pStyle w:val="11"/>
        <w:spacing w:before="7"/>
        <w:rPr>
          <w:rFonts w:ascii="Tahoma"/>
          <w:sz w:val="29"/>
        </w:rPr>
      </w:pPr>
    </w:p>
    <w:p w14:paraId="1862E4A8">
      <w:pPr>
        <w:pStyle w:val="11"/>
        <w:spacing w:line="20" w:lineRule="exact"/>
        <w:ind w:left="6746"/>
        <w:rPr>
          <w:rFonts w:ascii="Tahoma"/>
          <w:sz w:val="2"/>
        </w:rPr>
      </w:pPr>
      <w:r>
        <w:rPr>
          <w:rFonts w:ascii="Tahoma"/>
          <w:sz w:val="2"/>
        </w:rPr>
        <mc:AlternateContent>
          <mc:Choice Requires="wpg">
            <w:drawing>
              <wp:inline distT="0" distB="0" distL="0" distR="0">
                <wp:extent cx="2451100" cy="3175"/>
                <wp:effectExtent l="9525" t="0" r="0" b="6350"/>
                <wp:docPr id="3465" name="Group 3465"/>
                <wp:cNvGraphicFramePr/>
                <a:graphic xmlns:a="http://schemas.openxmlformats.org/drawingml/2006/main">
                  <a:graphicData uri="http://schemas.microsoft.com/office/word/2010/wordprocessingGroup">
                    <wpg:wgp>
                      <wpg:cNvGrpSpPr/>
                      <wpg:grpSpPr>
                        <a:xfrm>
                          <a:off x="0" y="0"/>
                          <a:ext cx="2451100" cy="3175"/>
                          <a:chOff x="0" y="0"/>
                          <a:chExt cx="2451100" cy="3175"/>
                        </a:xfrm>
                      </wpg:grpSpPr>
                      <wps:wsp>
                        <wps:cNvPr id="3466" name="Graphic 3466"/>
                        <wps:cNvSpPr/>
                        <wps:spPr>
                          <a:xfrm>
                            <a:off x="0" y="1587"/>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465" o:spid="_x0000_s1026" o:spt="203" style="height:0.25pt;width:193pt;" coordsize="2451100,3175" o:gfxdata="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kb++dMAAAACAQAADwAAAAAAAAABACAAAAAiAAAAZHJzL2Rvd25yZXYueG1sUEsB&#10;AhQAFAAAAAgAh07iQH8PZM1sAgAAswUAAA4AAAAAAAAAAQAgAAAAIgEAAGRycy9lMm9Eb2MueG1s&#10;UEsFBgAAAAAGAAYAWQEAAAAGAAAAAA==&#10;">
                <o:lock v:ext="edit" aspectratio="f"/>
                <v:shape id="Graphic 3466" o:spid="_x0000_s1026" o:spt="100" style="position:absolute;left:0;top:1587;height:1270;width:2451100;" filled="f" stroked="t" coordsize="2451100,1" o:gfxdata="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YVR2/&#10;AAAA3QAAAA8AAAAAAAAAAQAgAAAAIgAAAGRycy9kb3ducmV2LnhtbFBLAQIUABQAAAAIAIdO4kAz&#10;LwWeOwAAADkAAAAQAAAAAAAAAAEAIAAAAA4BAABkcnMvc2hhcGV4bWwueG1sUEsFBgAAAAAGAAYA&#10;WwEAALgDAAAAAA==&#10;" path="m0,0l2450973,0e">
                  <v:fill on="f" focussize="0,0"/>
                  <v:stroke weight="0.25pt" color="#231F20" joinstyle="round"/>
                  <v:imagedata o:title=""/>
                  <o:lock v:ext="edit" aspectratio="f"/>
                  <v:textbox inset="0mm,0mm,0mm,0mm"/>
                </v:shape>
                <w10:wrap type="none"/>
                <w10:anchorlock/>
              </v:group>
            </w:pict>
          </mc:Fallback>
        </mc:AlternateContent>
      </w:r>
    </w:p>
    <w:p w14:paraId="1C7EDA3C">
      <w:pPr>
        <w:spacing w:after="0" w:line="20" w:lineRule="exact"/>
        <w:rPr>
          <w:rFonts w:ascii="Tahoma"/>
          <w:sz w:val="2"/>
        </w:rPr>
        <w:sectPr>
          <w:type w:val="continuous"/>
          <w:pgSz w:w="11910" w:h="16840"/>
          <w:pgMar w:top="1340" w:right="0" w:bottom="280" w:left="0" w:header="720" w:footer="720" w:gutter="0"/>
          <w:cols w:space="720" w:num="1"/>
        </w:sectPr>
      </w:pPr>
    </w:p>
    <w:p w14:paraId="0A858875">
      <w:pPr>
        <w:spacing w:before="17"/>
        <w:ind w:left="1729" w:right="0" w:firstLine="0"/>
        <w:jc w:val="left"/>
        <w:rPr>
          <w:rFonts w:ascii="Times New Roman"/>
          <w:b/>
          <w:sz w:val="26"/>
        </w:rPr>
      </w:pPr>
      <w:r>
        <w:rPr>
          <w:rFonts w:ascii="Times New Roman"/>
          <w:b/>
          <w:color w:val="231F20"/>
          <w:spacing w:val="-2"/>
          <w:sz w:val="26"/>
        </w:rPr>
        <w:t>Across:</w:t>
      </w:r>
    </w:p>
    <w:p w14:paraId="59D90DB1">
      <w:pPr>
        <w:pStyle w:val="15"/>
        <w:numPr>
          <w:ilvl w:val="0"/>
          <w:numId w:val="97"/>
        </w:numPr>
        <w:tabs>
          <w:tab w:val="left" w:pos="2020"/>
          <w:tab w:val="left" w:pos="2040"/>
        </w:tabs>
        <w:spacing w:before="178" w:after="0" w:line="211" w:lineRule="auto"/>
        <w:ind w:left="2040" w:right="237" w:hanging="312"/>
        <w:jc w:val="left"/>
        <w:rPr>
          <w:rFonts w:ascii="Calibri"/>
          <w:sz w:val="26"/>
        </w:rPr>
      </w:pPr>
      <w:r>
        <w:rPr>
          <w:rFonts w:ascii="Calibri"/>
          <w:color w:val="231F20"/>
          <w:w w:val="80"/>
          <w:sz w:val="26"/>
        </w:rPr>
        <w:t>the process of</w:t>
      </w:r>
      <w:r>
        <w:rPr>
          <w:rFonts w:ascii="Calibri"/>
          <w:color w:val="231F20"/>
          <w:spacing w:val="40"/>
          <w:sz w:val="26"/>
        </w:rPr>
        <w:t xml:space="preserve"> </w:t>
      </w:r>
      <w:r>
        <w:rPr>
          <w:rFonts w:ascii="Calibri"/>
          <w:color w:val="231F20"/>
          <w:w w:val="80"/>
          <w:sz w:val="26"/>
        </w:rPr>
        <w:t xml:space="preserve">building things like houses, </w:t>
      </w:r>
      <w:r>
        <w:rPr>
          <w:rFonts w:ascii="Calibri"/>
          <w:color w:val="231F20"/>
          <w:w w:val="90"/>
          <w:sz w:val="26"/>
        </w:rPr>
        <w:t>bridges,</w:t>
      </w:r>
      <w:r>
        <w:rPr>
          <w:rFonts w:ascii="Calibri"/>
          <w:color w:val="231F20"/>
          <w:spacing w:val="-6"/>
          <w:w w:val="90"/>
          <w:sz w:val="26"/>
        </w:rPr>
        <w:t xml:space="preserve"> </w:t>
      </w:r>
      <w:r>
        <w:rPr>
          <w:rFonts w:ascii="Calibri"/>
          <w:color w:val="231F20"/>
          <w:w w:val="90"/>
          <w:sz w:val="26"/>
        </w:rPr>
        <w:t>or</w:t>
      </w:r>
      <w:r>
        <w:rPr>
          <w:rFonts w:ascii="Calibri"/>
          <w:color w:val="231F20"/>
          <w:spacing w:val="-6"/>
          <w:w w:val="90"/>
          <w:sz w:val="26"/>
        </w:rPr>
        <w:t xml:space="preserve"> </w:t>
      </w:r>
      <w:r>
        <w:rPr>
          <w:rFonts w:ascii="Calibri"/>
          <w:color w:val="231F20"/>
          <w:w w:val="90"/>
          <w:sz w:val="26"/>
        </w:rPr>
        <w:t>roads</w:t>
      </w:r>
    </w:p>
    <w:p w14:paraId="733B59EA">
      <w:pPr>
        <w:pStyle w:val="15"/>
        <w:numPr>
          <w:ilvl w:val="0"/>
          <w:numId w:val="97"/>
        </w:numPr>
        <w:tabs>
          <w:tab w:val="left" w:pos="2020"/>
          <w:tab w:val="left" w:pos="2040"/>
        </w:tabs>
        <w:spacing w:before="171" w:after="0" w:line="211" w:lineRule="auto"/>
        <w:ind w:left="2040" w:right="237" w:hanging="312"/>
        <w:jc w:val="left"/>
        <w:rPr>
          <w:rFonts w:ascii="Calibri"/>
          <w:sz w:val="26"/>
        </w:rPr>
      </w:pPr>
      <w:r>
        <w:rPr>
          <w:rFonts w:ascii="Calibri"/>
          <w:color w:val="231F20"/>
          <w:w w:val="80"/>
          <w:sz w:val="26"/>
        </w:rPr>
        <w:t xml:space="preserve">the typical weather conditions in a certain </w:t>
      </w:r>
      <w:r>
        <w:rPr>
          <w:rFonts w:ascii="Calibri"/>
          <w:color w:val="231F20"/>
          <w:spacing w:val="-4"/>
          <w:w w:val="95"/>
          <w:sz w:val="26"/>
        </w:rPr>
        <w:t>area</w:t>
      </w:r>
    </w:p>
    <w:p w14:paraId="733EBFCB">
      <w:pPr>
        <w:pStyle w:val="15"/>
        <w:numPr>
          <w:ilvl w:val="0"/>
          <w:numId w:val="97"/>
        </w:numPr>
        <w:tabs>
          <w:tab w:val="left" w:pos="2021"/>
        </w:tabs>
        <w:spacing w:before="142" w:after="0" w:line="240" w:lineRule="auto"/>
        <w:ind w:left="2021" w:right="0" w:hanging="292"/>
        <w:jc w:val="left"/>
        <w:rPr>
          <w:rFonts w:ascii="Calibri"/>
          <w:sz w:val="26"/>
        </w:rPr>
      </w:pPr>
      <w:r>
        <w:rPr>
          <w:rFonts w:ascii="Calibri"/>
          <w:color w:val="231F20"/>
          <w:spacing w:val="-2"/>
          <w:w w:val="80"/>
          <w:sz w:val="26"/>
        </w:rPr>
        <w:t>aher</w:t>
      </w:r>
      <w:r>
        <w:rPr>
          <w:rFonts w:ascii="Calibri"/>
          <w:color w:val="231F20"/>
          <w:spacing w:val="-14"/>
          <w:sz w:val="26"/>
        </w:rPr>
        <w:t xml:space="preserve"> </w:t>
      </w:r>
      <w:r>
        <w:rPr>
          <w:rFonts w:ascii="Calibri"/>
          <w:color w:val="231F20"/>
          <w:spacing w:val="-2"/>
          <w:w w:val="80"/>
          <w:sz w:val="26"/>
        </w:rPr>
        <w:t>an</w:t>
      </w:r>
      <w:r>
        <w:rPr>
          <w:rFonts w:ascii="Calibri"/>
          <w:color w:val="231F20"/>
          <w:spacing w:val="-13"/>
          <w:sz w:val="26"/>
        </w:rPr>
        <w:t xml:space="preserve"> </w:t>
      </w:r>
      <w:r>
        <w:rPr>
          <w:rFonts w:ascii="Calibri"/>
          <w:color w:val="231F20"/>
          <w:spacing w:val="-2"/>
          <w:w w:val="80"/>
          <w:sz w:val="26"/>
        </w:rPr>
        <w:t>event</w:t>
      </w:r>
      <w:r>
        <w:rPr>
          <w:rFonts w:ascii="Calibri"/>
          <w:color w:val="231F20"/>
          <w:spacing w:val="-14"/>
          <w:sz w:val="26"/>
        </w:rPr>
        <w:t xml:space="preserve"> </w:t>
      </w:r>
      <w:r>
        <w:rPr>
          <w:rFonts w:ascii="Calibri"/>
          <w:color w:val="231F20"/>
          <w:spacing w:val="-2"/>
          <w:w w:val="80"/>
          <w:sz w:val="26"/>
        </w:rPr>
        <w:t>that</w:t>
      </w:r>
      <w:r>
        <w:rPr>
          <w:rFonts w:ascii="Calibri"/>
          <w:color w:val="231F20"/>
          <w:spacing w:val="-13"/>
          <w:sz w:val="26"/>
        </w:rPr>
        <w:t xml:space="preserve"> </w:t>
      </w:r>
      <w:r>
        <w:rPr>
          <w:rFonts w:ascii="Calibri"/>
          <w:color w:val="231F20"/>
          <w:spacing w:val="-2"/>
          <w:w w:val="80"/>
          <w:sz w:val="26"/>
        </w:rPr>
        <w:t>has</w:t>
      </w:r>
      <w:r>
        <w:rPr>
          <w:rFonts w:ascii="Calibri"/>
          <w:color w:val="231F20"/>
          <w:spacing w:val="-14"/>
          <w:sz w:val="26"/>
        </w:rPr>
        <w:t xml:space="preserve"> </w:t>
      </w:r>
      <w:r>
        <w:rPr>
          <w:rFonts w:ascii="Calibri"/>
          <w:color w:val="231F20"/>
          <w:spacing w:val="-2"/>
          <w:w w:val="80"/>
          <w:sz w:val="26"/>
        </w:rPr>
        <w:t>been</w:t>
      </w:r>
      <w:r>
        <w:rPr>
          <w:rFonts w:ascii="Calibri"/>
          <w:color w:val="231F20"/>
          <w:spacing w:val="-13"/>
          <w:sz w:val="26"/>
        </w:rPr>
        <w:t xml:space="preserve"> </w:t>
      </w:r>
      <w:r>
        <w:rPr>
          <w:rFonts w:ascii="Calibri"/>
          <w:color w:val="231F20"/>
          <w:spacing w:val="-2"/>
          <w:w w:val="80"/>
          <w:sz w:val="26"/>
        </w:rPr>
        <w:t>mentioned</w:t>
      </w:r>
    </w:p>
    <w:p w14:paraId="59BE27C6">
      <w:pPr>
        <w:pStyle w:val="15"/>
        <w:numPr>
          <w:ilvl w:val="0"/>
          <w:numId w:val="97"/>
        </w:numPr>
        <w:tabs>
          <w:tab w:val="left" w:pos="2021"/>
        </w:tabs>
        <w:spacing w:before="133" w:after="0" w:line="240" w:lineRule="auto"/>
        <w:ind w:left="2021" w:right="0" w:hanging="292"/>
        <w:jc w:val="left"/>
        <w:rPr>
          <w:rFonts w:ascii="Calibri"/>
          <w:sz w:val="26"/>
        </w:rPr>
      </w:pPr>
      <w:r>
        <w:rPr>
          <w:rFonts w:ascii="Calibri"/>
          <w:color w:val="231F20"/>
          <w:w w:val="80"/>
          <w:sz w:val="26"/>
        </w:rPr>
        <w:t>very</w:t>
      </w:r>
      <w:r>
        <w:rPr>
          <w:rFonts w:ascii="Calibri"/>
          <w:color w:val="231F20"/>
          <w:spacing w:val="-3"/>
          <w:w w:val="80"/>
          <w:sz w:val="26"/>
        </w:rPr>
        <w:t xml:space="preserve"> </w:t>
      </w:r>
      <w:r>
        <w:rPr>
          <w:rFonts w:ascii="Calibri"/>
          <w:color w:val="231F20"/>
          <w:w w:val="80"/>
          <w:sz w:val="26"/>
        </w:rPr>
        <w:t>different</w:t>
      </w:r>
      <w:r>
        <w:rPr>
          <w:rFonts w:ascii="Calibri"/>
          <w:color w:val="231F20"/>
          <w:spacing w:val="-3"/>
          <w:w w:val="80"/>
          <w:sz w:val="26"/>
        </w:rPr>
        <w:t xml:space="preserve"> </w:t>
      </w:r>
      <w:r>
        <w:rPr>
          <w:rFonts w:ascii="Calibri"/>
          <w:color w:val="231F20"/>
          <w:w w:val="80"/>
          <w:sz w:val="26"/>
        </w:rPr>
        <w:t>from</w:t>
      </w:r>
      <w:r>
        <w:rPr>
          <w:rFonts w:ascii="Calibri"/>
          <w:color w:val="231F20"/>
          <w:spacing w:val="-2"/>
          <w:w w:val="80"/>
          <w:sz w:val="26"/>
        </w:rPr>
        <w:t xml:space="preserve"> </w:t>
      </w:r>
      <w:r>
        <w:rPr>
          <w:rFonts w:ascii="Calibri"/>
          <w:color w:val="231F20"/>
          <w:w w:val="80"/>
          <w:sz w:val="26"/>
        </w:rPr>
        <w:t>each</w:t>
      </w:r>
      <w:r>
        <w:rPr>
          <w:rFonts w:ascii="Calibri"/>
          <w:color w:val="231F20"/>
          <w:spacing w:val="-3"/>
          <w:w w:val="80"/>
          <w:sz w:val="26"/>
        </w:rPr>
        <w:t xml:space="preserve"> </w:t>
      </w:r>
      <w:r>
        <w:rPr>
          <w:rFonts w:ascii="Calibri"/>
          <w:color w:val="231F20"/>
          <w:spacing w:val="-4"/>
          <w:w w:val="80"/>
          <w:sz w:val="26"/>
        </w:rPr>
        <w:t>other</w:t>
      </w:r>
    </w:p>
    <w:p w14:paraId="7A637CA0">
      <w:pPr>
        <w:pStyle w:val="11"/>
        <w:rPr>
          <w:rFonts w:ascii="Calibri"/>
          <w:sz w:val="32"/>
        </w:rPr>
      </w:pPr>
    </w:p>
    <w:p w14:paraId="58020C87">
      <w:pPr>
        <w:spacing w:before="195"/>
        <w:ind w:left="1729" w:right="0" w:firstLine="0"/>
        <w:jc w:val="left"/>
        <w:rPr>
          <w:rFonts w:ascii="Times New Roman"/>
          <w:b/>
          <w:sz w:val="26"/>
        </w:rPr>
      </w:pPr>
      <w:r>
        <w:rPr>
          <w:rFonts w:ascii="Times New Roman"/>
          <w:b/>
          <w:color w:val="231F20"/>
          <w:spacing w:val="-2"/>
          <w:sz w:val="26"/>
        </w:rPr>
        <w:t>Down:</w:t>
      </w:r>
    </w:p>
    <w:p w14:paraId="3F10AD7D">
      <w:pPr>
        <w:pStyle w:val="15"/>
        <w:numPr>
          <w:ilvl w:val="0"/>
          <w:numId w:val="98"/>
        </w:numPr>
        <w:tabs>
          <w:tab w:val="left" w:pos="2020"/>
          <w:tab w:val="left" w:pos="2040"/>
        </w:tabs>
        <w:spacing w:before="178" w:after="0" w:line="211" w:lineRule="auto"/>
        <w:ind w:left="2040" w:right="0" w:hanging="312"/>
        <w:jc w:val="left"/>
        <w:rPr>
          <w:rFonts w:ascii="Calibri"/>
          <w:sz w:val="26"/>
        </w:rPr>
      </w:pPr>
      <w:r>
        <w:rPr>
          <w:rFonts w:ascii="Calibri"/>
          <w:color w:val="231F20"/>
          <w:w w:val="80"/>
          <w:sz w:val="26"/>
        </w:rPr>
        <w:t>a</w:t>
      </w:r>
      <w:r>
        <w:rPr>
          <w:rFonts w:ascii="Calibri"/>
          <w:color w:val="231F20"/>
          <w:spacing w:val="-4"/>
          <w:w w:val="80"/>
          <w:sz w:val="26"/>
        </w:rPr>
        <w:t xml:space="preserve"> </w:t>
      </w:r>
      <w:r>
        <w:rPr>
          <w:rFonts w:ascii="Calibri"/>
          <w:color w:val="231F20"/>
          <w:w w:val="80"/>
          <w:sz w:val="26"/>
        </w:rPr>
        <w:t>small</w:t>
      </w:r>
      <w:r>
        <w:rPr>
          <w:rFonts w:ascii="Calibri"/>
          <w:color w:val="231F20"/>
          <w:spacing w:val="-4"/>
          <w:w w:val="80"/>
          <w:sz w:val="26"/>
        </w:rPr>
        <w:t xml:space="preserve"> </w:t>
      </w:r>
      <w:r>
        <w:rPr>
          <w:rFonts w:ascii="Calibri"/>
          <w:color w:val="231F20"/>
          <w:w w:val="80"/>
          <w:sz w:val="26"/>
        </w:rPr>
        <w:t>amount</w:t>
      </w:r>
      <w:r>
        <w:rPr>
          <w:rFonts w:ascii="Calibri"/>
          <w:color w:val="231F20"/>
          <w:spacing w:val="-4"/>
          <w:w w:val="80"/>
          <w:sz w:val="26"/>
        </w:rPr>
        <w:t xml:space="preserve"> </w:t>
      </w:r>
      <w:r>
        <w:rPr>
          <w:rFonts w:ascii="Calibri"/>
          <w:color w:val="231F20"/>
          <w:w w:val="80"/>
          <w:sz w:val="26"/>
        </w:rPr>
        <w:t>of</w:t>
      </w:r>
      <w:r>
        <w:rPr>
          <w:rFonts w:ascii="Calibri"/>
          <w:color w:val="231F20"/>
          <w:spacing w:val="-4"/>
          <w:w w:val="80"/>
          <w:sz w:val="26"/>
        </w:rPr>
        <w:t xml:space="preserve"> </w:t>
      </w:r>
      <w:r>
        <w:rPr>
          <w:rFonts w:ascii="Calibri"/>
          <w:color w:val="231F20"/>
          <w:w w:val="80"/>
          <w:sz w:val="26"/>
        </w:rPr>
        <w:t>food</w:t>
      </w:r>
      <w:r>
        <w:rPr>
          <w:rFonts w:ascii="Calibri"/>
          <w:color w:val="231F20"/>
          <w:spacing w:val="-4"/>
          <w:w w:val="80"/>
          <w:sz w:val="26"/>
        </w:rPr>
        <w:t xml:space="preserve"> </w:t>
      </w:r>
      <w:r>
        <w:rPr>
          <w:rFonts w:ascii="Calibri"/>
          <w:color w:val="231F20"/>
          <w:w w:val="80"/>
          <w:sz w:val="26"/>
        </w:rPr>
        <w:t>that</w:t>
      </w:r>
      <w:r>
        <w:rPr>
          <w:rFonts w:ascii="Calibri"/>
          <w:color w:val="231F20"/>
          <w:spacing w:val="-4"/>
          <w:w w:val="80"/>
          <w:sz w:val="26"/>
        </w:rPr>
        <w:t xml:space="preserve"> </w:t>
      </w:r>
      <w:r>
        <w:rPr>
          <w:rFonts w:ascii="Calibri"/>
          <w:color w:val="231F20"/>
          <w:w w:val="80"/>
          <w:sz w:val="26"/>
        </w:rPr>
        <w:t>is</w:t>
      </w:r>
      <w:r>
        <w:rPr>
          <w:rFonts w:ascii="Calibri"/>
          <w:color w:val="231F20"/>
          <w:spacing w:val="-4"/>
          <w:w w:val="80"/>
          <w:sz w:val="26"/>
        </w:rPr>
        <w:t xml:space="preserve"> </w:t>
      </w:r>
      <w:r>
        <w:rPr>
          <w:rFonts w:ascii="Calibri"/>
          <w:color w:val="231F20"/>
          <w:w w:val="80"/>
          <w:sz w:val="26"/>
        </w:rPr>
        <w:t>eaten</w:t>
      </w:r>
      <w:r>
        <w:rPr>
          <w:rFonts w:ascii="Calibri"/>
          <w:color w:val="231F20"/>
          <w:spacing w:val="-4"/>
          <w:w w:val="80"/>
          <w:sz w:val="26"/>
        </w:rPr>
        <w:t xml:space="preserve"> </w:t>
      </w:r>
      <w:r>
        <w:rPr>
          <w:rFonts w:ascii="Calibri"/>
          <w:color w:val="231F20"/>
          <w:w w:val="80"/>
          <w:sz w:val="26"/>
        </w:rPr>
        <w:t xml:space="preserve">between </w:t>
      </w:r>
      <w:r>
        <w:rPr>
          <w:rFonts w:ascii="Calibri"/>
          <w:color w:val="231F20"/>
          <w:w w:val="90"/>
          <w:sz w:val="26"/>
        </w:rPr>
        <w:t>main</w:t>
      </w:r>
      <w:r>
        <w:rPr>
          <w:rFonts w:ascii="Calibri"/>
          <w:color w:val="231F20"/>
          <w:spacing w:val="-12"/>
          <w:w w:val="90"/>
          <w:sz w:val="26"/>
        </w:rPr>
        <w:t xml:space="preserve"> </w:t>
      </w:r>
      <w:r>
        <w:rPr>
          <w:rFonts w:ascii="Calibri"/>
          <w:color w:val="231F20"/>
          <w:w w:val="90"/>
          <w:sz w:val="26"/>
        </w:rPr>
        <w:t>meals</w:t>
      </w:r>
    </w:p>
    <w:p w14:paraId="71E90E7D">
      <w:pPr>
        <w:spacing w:before="10" w:after="25" w:line="240" w:lineRule="auto"/>
        <w:rPr>
          <w:rFonts w:ascii="Calibri"/>
          <w:sz w:val="25"/>
        </w:rPr>
      </w:pPr>
      <w:r>
        <w:br w:type="column"/>
      </w:r>
    </w:p>
    <w:p w14:paraId="39B8D895">
      <w:pPr>
        <w:pStyle w:val="11"/>
        <w:spacing w:line="20" w:lineRule="exact"/>
        <w:ind w:left="814"/>
        <w:rPr>
          <w:rFonts w:ascii="Calibri"/>
          <w:sz w:val="2"/>
        </w:rPr>
      </w:pPr>
      <w:r>
        <w:rPr>
          <w:rFonts w:ascii="Calibri"/>
          <w:sz w:val="2"/>
        </w:rPr>
        <mc:AlternateContent>
          <mc:Choice Requires="wpg">
            <w:drawing>
              <wp:inline distT="0" distB="0" distL="0" distR="0">
                <wp:extent cx="2451100" cy="3175"/>
                <wp:effectExtent l="9525" t="0" r="0" b="6350"/>
                <wp:docPr id="3467" name="Group 3467"/>
                <wp:cNvGraphicFramePr/>
                <a:graphic xmlns:a="http://schemas.openxmlformats.org/drawingml/2006/main">
                  <a:graphicData uri="http://schemas.microsoft.com/office/word/2010/wordprocessingGroup">
                    <wpg:wgp>
                      <wpg:cNvGrpSpPr/>
                      <wpg:grpSpPr>
                        <a:xfrm>
                          <a:off x="0" y="0"/>
                          <a:ext cx="2451100" cy="3175"/>
                          <a:chOff x="0" y="0"/>
                          <a:chExt cx="2451100" cy="3175"/>
                        </a:xfrm>
                      </wpg:grpSpPr>
                      <wps:wsp>
                        <wps:cNvPr id="3468" name="Graphic 3468"/>
                        <wps:cNvSpPr/>
                        <wps:spPr>
                          <a:xfrm>
                            <a:off x="0" y="1587"/>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467" o:spid="_x0000_s1026" o:spt="203" style="height:0.25pt;width:193pt;" coordsize="2451100,3175" o:gfxdata="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Rv750wAAAAIBAAAPAAAAAAAAAAEAIAAAACIAAABkcnMvZG93bnJldi54bWxQ&#10;SwECFAAUAAAACACHTuJArVsjIG4CAACzBQAADgAAAAAAAAABACAAAAAiAQAAZHJzL2Uyb0RvYy54&#10;bWxQSwUGAAAAAAYABgBZAQAAAgYAAAAA&#10;">
                <o:lock v:ext="edit" aspectratio="f"/>
                <v:shape id="Graphic 3468" o:spid="_x0000_s1026" o:spt="100" style="position:absolute;left:0;top:1587;height:1270;width:2451100;" filled="f" stroked="t" coordsize="2451100,1" o:gfxdata="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Utk9LsAAADd&#10;AAAADwAAAAAAAAABACAAAAAiAAAAZHJzL2Rvd25yZXYueG1sUEsBAhQAFAAAAAgAh07iQDMvBZ47&#10;AAAAOQAAABAAAAAAAAAAAQAgAAAACgEAAGRycy9zaGFwZXhtbC54bWxQSwUGAAAAAAYABgBbAQAA&#10;tAMAAAAA&#10;" path="m0,0l2450973,0e">
                  <v:fill on="f" focussize="0,0"/>
                  <v:stroke weight="0.25pt" color="#231F20" joinstyle="round"/>
                  <v:imagedata o:title=""/>
                  <o:lock v:ext="edit" aspectratio="f"/>
                  <v:textbox inset="0mm,0mm,0mm,0mm"/>
                </v:shape>
                <w10:wrap type="none"/>
                <w10:anchorlock/>
              </v:group>
            </w:pict>
          </mc:Fallback>
        </mc:AlternateContent>
      </w:r>
    </w:p>
    <w:p w14:paraId="3E43A92C">
      <w:pPr>
        <w:pStyle w:val="11"/>
        <w:spacing w:before="10"/>
        <w:rPr>
          <w:rFonts w:ascii="Calibri"/>
          <w:sz w:val="25"/>
        </w:rPr>
      </w:pPr>
      <w:r>
        <mc:AlternateContent>
          <mc:Choice Requires="wps">
            <w:drawing>
              <wp:anchor distT="0" distB="0" distL="0" distR="0" simplePos="0" relativeHeight="251924480" behindDoc="1" locked="0" layoutInCell="1" allowOverlap="1">
                <wp:simplePos x="0" y="0"/>
                <wp:positionH relativeFrom="page">
                  <wp:posOffset>4283710</wp:posOffset>
                </wp:positionH>
                <wp:positionV relativeFrom="paragraph">
                  <wp:posOffset>215900</wp:posOffset>
                </wp:positionV>
                <wp:extent cx="2451100" cy="1270"/>
                <wp:effectExtent l="0" t="0" r="0" b="0"/>
                <wp:wrapTopAndBottom/>
                <wp:docPr id="3469" name="Graphic 3469"/>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69" o:spid="_x0000_s1026" o:spt="100" style="position:absolute;left:0pt;margin-left:337.3pt;margin-top:17pt;height:0.1pt;width:193pt;mso-position-horizontal-relative:page;mso-wrap-distance-bottom:0pt;mso-wrap-distance-top:0pt;z-index:-251392000;mso-width-relative:page;mso-height-relative:page;" filled="f" stroked="t" coordsize="2451100,1" o:gfxdata="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zMvGdUAAAAKAQAADwAA&#10;AAAAAAABACAAAAAiAAAAZHJzL2Rvd25yZXYueG1sUEsBAhQAFAAAAAgAh07iQHzn52EZAgAAgAQA&#10;AA4AAAAAAAAAAQAgAAAAJA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5504" behindDoc="1" locked="0" layoutInCell="1" allowOverlap="1">
                <wp:simplePos x="0" y="0"/>
                <wp:positionH relativeFrom="page">
                  <wp:posOffset>4283710</wp:posOffset>
                </wp:positionH>
                <wp:positionV relativeFrom="paragraph">
                  <wp:posOffset>444500</wp:posOffset>
                </wp:positionV>
                <wp:extent cx="2451100" cy="1270"/>
                <wp:effectExtent l="0" t="0" r="0" b="0"/>
                <wp:wrapTopAndBottom/>
                <wp:docPr id="3470" name="Graphic 3470"/>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0" o:spid="_x0000_s1026" o:spt="100" style="position:absolute;left:0pt;margin-left:337.3pt;margin-top:35pt;height:0.1pt;width:193pt;mso-position-horizontal-relative:page;mso-wrap-distance-bottom:0pt;mso-wrap-distance-top:0pt;z-index:-251390976;mso-width-relative:page;mso-height-relative:page;" filled="f" stroked="t" coordsize="2451100,1" o:gfxdata="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3Cd7/1QAAAAoBAAAPAAAA&#10;AAAAAAEAIAAAACIAAABkcnMvZG93bnJldi54bWxQSwECFAAUAAAACACHTuJA/ubY4xgCAACABAAA&#10;DgAAAAAAAAABACAAAAAkAQAAZHJzL2Uyb0RvYy54bWxQSwUGAAAAAAYABgBZAQAArgU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5504" behindDoc="1" locked="0" layoutInCell="1" allowOverlap="1">
                <wp:simplePos x="0" y="0"/>
                <wp:positionH relativeFrom="page">
                  <wp:posOffset>4283710</wp:posOffset>
                </wp:positionH>
                <wp:positionV relativeFrom="paragraph">
                  <wp:posOffset>673100</wp:posOffset>
                </wp:positionV>
                <wp:extent cx="2451100" cy="1270"/>
                <wp:effectExtent l="0" t="0" r="0" b="0"/>
                <wp:wrapTopAndBottom/>
                <wp:docPr id="3471" name="Graphic 3471"/>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1" o:spid="_x0000_s1026" o:spt="100" style="position:absolute;left:0pt;margin-left:337.3pt;margin-top:53pt;height:0.1pt;width:193pt;mso-position-horizontal-relative:page;mso-wrap-distance-bottom:0pt;mso-wrap-distance-top:0pt;z-index:-251390976;mso-width-relative:page;mso-height-relative:page;" filled="f" stroked="t" coordsize="2451100,1" o:gfxdata="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cBvt01AAAAAwBAAAPAAAA&#10;AAAAAAEAIAAAACIAAABkcnMvZG93bnJldi54bWxQSwECFAAUAAAACACHTuJAej6RWRkCAACABAAA&#10;DgAAAAAAAAABACAAAAAjAQAAZHJzL2Uyb0RvYy54bWxQSwUGAAAAAAYABgBZAQAArgU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6528" behindDoc="1" locked="0" layoutInCell="1" allowOverlap="1">
                <wp:simplePos x="0" y="0"/>
                <wp:positionH relativeFrom="page">
                  <wp:posOffset>4283710</wp:posOffset>
                </wp:positionH>
                <wp:positionV relativeFrom="paragraph">
                  <wp:posOffset>901700</wp:posOffset>
                </wp:positionV>
                <wp:extent cx="2451100" cy="1270"/>
                <wp:effectExtent l="0" t="0" r="0" b="0"/>
                <wp:wrapTopAndBottom/>
                <wp:docPr id="3472" name="Graphic 3472"/>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2" o:spid="_x0000_s1026" o:spt="100" style="position:absolute;left:0pt;margin-left:337.3pt;margin-top:71pt;height:0.1pt;width:193pt;mso-position-horizontal-relative:page;mso-wrap-distance-bottom:0pt;mso-wrap-distance-top:0pt;z-index:-251389952;mso-width-relative:page;mso-height-relative:page;" filled="f" stroked="t" coordsize="2451100,1" o:gfxdata="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EgjsZ1wAAAAwBAAAP&#10;AAAAAAAAAAEAIAAAACIAAABkcnMvZG93bnJldi54bWxQSwECFAAUAAAACACHTuJAt1E6TBkCAACA&#10;BAAADgAAAAAAAAABACAAAAAmAQAAZHJzL2Uyb0RvYy54bWxQSwUGAAAAAAYABgBZAQAAsQU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6528" behindDoc="1" locked="0" layoutInCell="1" allowOverlap="1">
                <wp:simplePos x="0" y="0"/>
                <wp:positionH relativeFrom="page">
                  <wp:posOffset>4283710</wp:posOffset>
                </wp:positionH>
                <wp:positionV relativeFrom="paragraph">
                  <wp:posOffset>1130300</wp:posOffset>
                </wp:positionV>
                <wp:extent cx="2451100" cy="1270"/>
                <wp:effectExtent l="0" t="0" r="0" b="0"/>
                <wp:wrapTopAndBottom/>
                <wp:docPr id="3473" name="Graphic 3473"/>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3" o:spid="_x0000_s1026" o:spt="100" style="position:absolute;left:0pt;margin-left:337.3pt;margin-top:89pt;height:0.1pt;width:193pt;mso-position-horizontal-relative:page;mso-wrap-distance-bottom:0pt;mso-wrap-distance-top:0pt;z-index:-251389952;mso-width-relative:page;mso-height-relative:page;" filled="f" stroked="t" coordsize="2451100,1" o:gfxdata="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FBFm9YAAAAMAQAADwAA&#10;AAAAAAABACAAAAAiAAAAZHJzL2Rvd25yZXYueG1sUEsBAhQAFAAAAAgAh07iQDOJc/YYAgAAgAQA&#10;AA4AAAAAAAAAAQAgAAAAJQ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p>
    <w:p w14:paraId="6DC05F1B">
      <w:pPr>
        <w:pStyle w:val="11"/>
        <w:spacing w:before="3"/>
        <w:rPr>
          <w:rFonts w:ascii="Calibri"/>
          <w:sz w:val="27"/>
        </w:rPr>
      </w:pPr>
    </w:p>
    <w:p w14:paraId="5B323D2D">
      <w:pPr>
        <w:pStyle w:val="11"/>
        <w:spacing w:before="3"/>
        <w:rPr>
          <w:rFonts w:ascii="Calibri"/>
          <w:sz w:val="27"/>
        </w:rPr>
      </w:pPr>
    </w:p>
    <w:p w14:paraId="3C3D59FB">
      <w:pPr>
        <w:pStyle w:val="11"/>
        <w:spacing w:before="3"/>
        <w:rPr>
          <w:rFonts w:ascii="Calibri"/>
          <w:sz w:val="27"/>
        </w:rPr>
      </w:pPr>
    </w:p>
    <w:p w14:paraId="16027BB0">
      <w:pPr>
        <w:pStyle w:val="11"/>
        <w:spacing w:before="3"/>
        <w:rPr>
          <w:rFonts w:ascii="Calibri"/>
          <w:sz w:val="27"/>
        </w:rPr>
      </w:pPr>
    </w:p>
    <w:p w14:paraId="195F8B43">
      <w:pPr>
        <w:pStyle w:val="11"/>
        <w:spacing w:before="7"/>
        <w:rPr>
          <w:rFonts w:ascii="Calibri"/>
          <w:sz w:val="26"/>
        </w:rPr>
      </w:pPr>
    </w:p>
    <w:p w14:paraId="3BAA7842">
      <w:pPr>
        <w:spacing w:before="0" w:line="213" w:lineRule="auto"/>
        <w:ind w:left="648" w:right="882" w:firstLine="0"/>
        <w:jc w:val="left"/>
        <w:rPr>
          <w:rFonts w:ascii="Tahoma"/>
          <w:sz w:val="26"/>
        </w:rPr>
      </w:pPr>
      <w:r>
        <w:rPr>
          <w:rFonts w:ascii="Tahoma"/>
          <w:color w:val="00507D"/>
          <w:spacing w:val="-10"/>
          <w:w w:val="105"/>
          <w:sz w:val="26"/>
        </w:rPr>
        <w:t>Rewrite</w:t>
      </w:r>
      <w:r>
        <w:rPr>
          <w:rFonts w:ascii="Tahoma"/>
          <w:color w:val="00507D"/>
          <w:spacing w:val="-34"/>
          <w:w w:val="105"/>
          <w:sz w:val="26"/>
        </w:rPr>
        <w:t xml:space="preserve"> </w:t>
      </w:r>
      <w:r>
        <w:rPr>
          <w:rFonts w:ascii="Tahoma"/>
          <w:color w:val="00507D"/>
          <w:spacing w:val="-10"/>
          <w:w w:val="105"/>
          <w:sz w:val="26"/>
        </w:rPr>
        <w:t>the</w:t>
      </w:r>
      <w:r>
        <w:rPr>
          <w:rFonts w:ascii="Tahoma"/>
          <w:color w:val="00507D"/>
          <w:spacing w:val="-34"/>
          <w:w w:val="105"/>
          <w:sz w:val="26"/>
        </w:rPr>
        <w:t xml:space="preserve"> </w:t>
      </w:r>
      <w:r>
        <w:rPr>
          <w:rFonts w:ascii="Tahoma"/>
          <w:color w:val="00507D"/>
          <w:spacing w:val="-10"/>
          <w:w w:val="105"/>
          <w:sz w:val="26"/>
        </w:rPr>
        <w:t>following</w:t>
      </w:r>
      <w:r>
        <w:rPr>
          <w:rFonts w:ascii="Tahoma"/>
          <w:color w:val="00507D"/>
          <w:spacing w:val="-34"/>
          <w:w w:val="105"/>
          <w:sz w:val="26"/>
        </w:rPr>
        <w:t xml:space="preserve"> </w:t>
      </w:r>
      <w:r>
        <w:rPr>
          <w:rFonts w:ascii="Tahoma"/>
          <w:color w:val="00507D"/>
          <w:spacing w:val="-10"/>
          <w:w w:val="105"/>
          <w:sz w:val="26"/>
        </w:rPr>
        <w:t>sentences</w:t>
      </w:r>
      <w:r>
        <w:rPr>
          <w:rFonts w:ascii="Tahoma"/>
          <w:color w:val="00507D"/>
          <w:spacing w:val="-34"/>
          <w:w w:val="105"/>
          <w:sz w:val="26"/>
        </w:rPr>
        <w:t xml:space="preserve"> </w:t>
      </w:r>
      <w:r>
        <w:rPr>
          <w:rFonts w:ascii="Tahoma"/>
          <w:color w:val="00507D"/>
          <w:spacing w:val="-10"/>
          <w:w w:val="105"/>
          <w:sz w:val="26"/>
        </w:rPr>
        <w:t xml:space="preserve">using </w:t>
      </w:r>
      <w:r>
        <w:rPr>
          <w:rFonts w:ascii="Tahoma"/>
          <w:color w:val="00507D"/>
          <w:spacing w:val="-2"/>
          <w:w w:val="105"/>
          <w:sz w:val="26"/>
        </w:rPr>
        <w:t>the</w:t>
      </w:r>
      <w:r>
        <w:rPr>
          <w:rFonts w:ascii="Tahoma"/>
          <w:color w:val="00507D"/>
          <w:spacing w:val="-40"/>
          <w:w w:val="105"/>
          <w:sz w:val="26"/>
        </w:rPr>
        <w:t xml:space="preserve"> </w:t>
      </w:r>
      <w:r>
        <w:rPr>
          <w:rFonts w:ascii="Tahoma"/>
          <w:color w:val="00507D"/>
          <w:spacing w:val="-2"/>
          <w:w w:val="105"/>
          <w:sz w:val="26"/>
        </w:rPr>
        <w:t>words</w:t>
      </w:r>
      <w:r>
        <w:rPr>
          <w:rFonts w:ascii="Tahoma"/>
          <w:color w:val="00507D"/>
          <w:spacing w:val="-39"/>
          <w:w w:val="105"/>
          <w:sz w:val="26"/>
        </w:rPr>
        <w:t xml:space="preserve"> </w:t>
      </w:r>
      <w:r>
        <w:rPr>
          <w:rFonts w:ascii="Tahoma"/>
          <w:color w:val="00507D"/>
          <w:spacing w:val="-2"/>
          <w:w w:val="105"/>
          <w:sz w:val="26"/>
        </w:rPr>
        <w:t>and</w:t>
      </w:r>
      <w:r>
        <w:rPr>
          <w:rFonts w:ascii="Tahoma"/>
          <w:color w:val="00507D"/>
          <w:spacing w:val="-39"/>
          <w:w w:val="105"/>
          <w:sz w:val="26"/>
        </w:rPr>
        <w:t xml:space="preserve"> </w:t>
      </w:r>
      <w:r>
        <w:rPr>
          <w:rFonts w:ascii="Tahoma"/>
          <w:color w:val="00507D"/>
          <w:spacing w:val="-2"/>
          <w:w w:val="105"/>
          <w:sz w:val="26"/>
        </w:rPr>
        <w:t>phrases</w:t>
      </w:r>
      <w:r>
        <w:rPr>
          <w:rFonts w:ascii="Tahoma"/>
          <w:color w:val="00507D"/>
          <w:spacing w:val="-39"/>
          <w:w w:val="105"/>
          <w:sz w:val="26"/>
        </w:rPr>
        <w:t xml:space="preserve"> </w:t>
      </w:r>
      <w:r>
        <w:rPr>
          <w:rFonts w:ascii="Tahoma"/>
          <w:color w:val="00507D"/>
          <w:spacing w:val="-2"/>
          <w:w w:val="105"/>
          <w:sz w:val="26"/>
        </w:rPr>
        <w:t>in</w:t>
      </w:r>
      <w:r>
        <w:rPr>
          <w:rFonts w:ascii="Tahoma"/>
          <w:color w:val="00507D"/>
          <w:spacing w:val="-39"/>
          <w:w w:val="105"/>
          <w:sz w:val="26"/>
        </w:rPr>
        <w:t xml:space="preserve"> </w:t>
      </w:r>
      <w:r>
        <w:rPr>
          <w:rFonts w:ascii="Tahoma"/>
          <w:color w:val="00507D"/>
          <w:spacing w:val="-2"/>
          <w:w w:val="105"/>
          <w:sz w:val="26"/>
        </w:rPr>
        <w:t>brackets.</w:t>
      </w:r>
    </w:p>
    <w:p w14:paraId="6DA45468">
      <w:pPr>
        <w:pStyle w:val="15"/>
        <w:numPr>
          <w:ilvl w:val="0"/>
          <w:numId w:val="99"/>
        </w:numPr>
        <w:tabs>
          <w:tab w:val="left" w:pos="912"/>
          <w:tab w:val="left" w:pos="932"/>
        </w:tabs>
        <w:spacing w:before="105" w:after="0" w:line="235" w:lineRule="auto"/>
        <w:ind w:left="932" w:right="1272" w:hanging="312"/>
        <w:jc w:val="left"/>
        <w:rPr>
          <w:rFonts w:ascii="Calibri"/>
          <w:sz w:val="26"/>
        </w:rPr>
      </w:pPr>
      <w:r>
        <w:rPr>
          <w:rFonts w:ascii="Calibri"/>
          <w:color w:val="231F20"/>
          <w:w w:val="85"/>
          <w:sz w:val="26"/>
        </w:rPr>
        <w:t xml:space="preserve">Globalisation has had a huge impact on </w:t>
      </w:r>
      <w:r>
        <w:rPr>
          <w:rFonts w:ascii="Calibri"/>
          <w:color w:val="231F20"/>
          <w:w w:val="80"/>
          <w:sz w:val="26"/>
        </w:rPr>
        <w:t xml:space="preserve">people all around the world, including both </w:t>
      </w:r>
      <w:r>
        <w:rPr>
          <w:rFonts w:ascii="Calibri"/>
          <w:color w:val="231F20"/>
          <w:w w:val="85"/>
          <w:sz w:val="26"/>
        </w:rPr>
        <w:t>significant</w:t>
      </w:r>
      <w:r>
        <w:rPr>
          <w:rFonts w:ascii="Calibri"/>
          <w:color w:val="231F20"/>
          <w:spacing w:val="-10"/>
          <w:w w:val="85"/>
          <w:sz w:val="26"/>
        </w:rPr>
        <w:t xml:space="preserve"> </w:t>
      </w:r>
      <w:r>
        <w:rPr>
          <w:rFonts w:ascii="Calibri"/>
          <w:color w:val="231F20"/>
          <w:w w:val="85"/>
          <w:sz w:val="26"/>
        </w:rPr>
        <w:t>benefits</w:t>
      </w:r>
      <w:r>
        <w:rPr>
          <w:rFonts w:ascii="Calibri"/>
          <w:color w:val="231F20"/>
          <w:spacing w:val="-9"/>
          <w:w w:val="85"/>
          <w:sz w:val="26"/>
        </w:rPr>
        <w:t xml:space="preserve"> </w:t>
      </w:r>
      <w:r>
        <w:rPr>
          <w:rFonts w:ascii="Calibri"/>
          <w:color w:val="231F20"/>
          <w:w w:val="85"/>
          <w:sz w:val="26"/>
        </w:rPr>
        <w:t>and</w:t>
      </w:r>
      <w:r>
        <w:rPr>
          <w:rFonts w:ascii="Calibri"/>
          <w:color w:val="231F20"/>
          <w:spacing w:val="-9"/>
          <w:w w:val="85"/>
          <w:sz w:val="26"/>
        </w:rPr>
        <w:t xml:space="preserve"> </w:t>
      </w:r>
      <w:r>
        <w:rPr>
          <w:rFonts w:ascii="Calibri"/>
          <w:color w:val="231F20"/>
          <w:w w:val="85"/>
          <w:sz w:val="26"/>
        </w:rPr>
        <w:t>great</w:t>
      </w:r>
      <w:r>
        <w:rPr>
          <w:rFonts w:ascii="Calibri"/>
          <w:color w:val="231F20"/>
          <w:spacing w:val="-9"/>
          <w:w w:val="85"/>
          <w:sz w:val="26"/>
        </w:rPr>
        <w:t xml:space="preserve"> </w:t>
      </w:r>
      <w:r>
        <w:rPr>
          <w:rFonts w:ascii="Calibri"/>
          <w:color w:val="231F20"/>
          <w:w w:val="85"/>
          <w:sz w:val="26"/>
        </w:rPr>
        <w:t xml:space="preserve">challenges. </w:t>
      </w:r>
      <w:r>
        <w:rPr>
          <w:rFonts w:ascii="Calibri"/>
          <w:color w:val="231F20"/>
          <w:w w:val="95"/>
          <w:sz w:val="26"/>
        </w:rPr>
        <w:t>(bring</w:t>
      </w:r>
      <w:r>
        <w:rPr>
          <w:rFonts w:ascii="Calibri"/>
          <w:color w:val="231F20"/>
          <w:spacing w:val="-15"/>
          <w:w w:val="95"/>
          <w:sz w:val="26"/>
        </w:rPr>
        <w:t xml:space="preserve"> </w:t>
      </w:r>
      <w:r>
        <w:rPr>
          <w:rFonts w:ascii="Calibri"/>
          <w:color w:val="231F20"/>
          <w:w w:val="95"/>
          <w:sz w:val="26"/>
        </w:rPr>
        <w:t>about)</w:t>
      </w:r>
    </w:p>
    <w:p w14:paraId="0EE12079">
      <w:pPr>
        <w:spacing w:after="0" w:line="235" w:lineRule="auto"/>
        <w:jc w:val="left"/>
        <w:rPr>
          <w:rFonts w:ascii="Calibri"/>
          <w:sz w:val="26"/>
        </w:rPr>
        <w:sectPr>
          <w:type w:val="continuous"/>
          <w:pgSz w:w="11910" w:h="16840"/>
          <w:pgMar w:top="1340" w:right="0" w:bottom="280" w:left="0" w:header="720" w:footer="720" w:gutter="0"/>
          <w:cols w:equalWidth="0" w:num="2">
            <w:col w:w="5892" w:space="40"/>
            <w:col w:w="5978"/>
          </w:cols>
        </w:sectPr>
      </w:pPr>
    </w:p>
    <w:p w14:paraId="465C75D3">
      <w:pPr>
        <w:pStyle w:val="15"/>
        <w:numPr>
          <w:ilvl w:val="0"/>
          <w:numId w:val="99"/>
        </w:numPr>
        <w:tabs>
          <w:tab w:val="left" w:pos="2020"/>
          <w:tab w:val="left" w:pos="2040"/>
          <w:tab w:val="left" w:pos="6552"/>
          <w:tab w:val="left" w:pos="10411"/>
        </w:tabs>
        <w:spacing w:before="110" w:after="0" w:line="211" w:lineRule="auto"/>
        <w:ind w:left="2040" w:right="1491" w:hanging="312"/>
        <w:jc w:val="left"/>
        <w:rPr>
          <w:rFonts w:ascii="Calibri"/>
          <w:sz w:val="26"/>
        </w:rPr>
      </w:pPr>
      <w:r>
        <w:rPr>
          <w:rFonts w:ascii="Calibri"/>
          <w:color w:val="231F20"/>
          <w:w w:val="90"/>
          <w:sz w:val="26"/>
        </w:rPr>
        <w:t>a hard white material used for making cups,</w:t>
      </w:r>
      <w:r>
        <w:rPr>
          <w:rFonts w:ascii="Calibri"/>
          <w:color w:val="231F20"/>
          <w:sz w:val="26"/>
        </w:rPr>
        <w:tab/>
      </w:r>
      <w:r>
        <w:rPr>
          <w:rFonts w:ascii="Calibri"/>
          <w:color w:val="231F20"/>
          <w:sz w:val="26"/>
          <w:u w:val="single" w:color="231F20"/>
        </w:rPr>
        <w:tab/>
      </w:r>
      <w:r>
        <w:rPr>
          <w:rFonts w:ascii="Calibri"/>
          <w:color w:val="231F20"/>
          <w:sz w:val="26"/>
        </w:rPr>
        <w:t xml:space="preserve"> </w:t>
      </w:r>
      <w:r>
        <w:rPr>
          <w:rFonts w:ascii="Calibri"/>
          <w:color w:val="231F20"/>
          <w:w w:val="90"/>
          <w:sz w:val="26"/>
        </w:rPr>
        <w:t>plates,</w:t>
      </w:r>
      <w:r>
        <w:rPr>
          <w:rFonts w:ascii="Calibri"/>
          <w:color w:val="231F20"/>
          <w:spacing w:val="-12"/>
          <w:w w:val="90"/>
          <w:sz w:val="26"/>
        </w:rPr>
        <w:t xml:space="preserve"> </w:t>
      </w:r>
      <w:r>
        <w:rPr>
          <w:rFonts w:ascii="Calibri"/>
          <w:color w:val="231F20"/>
          <w:w w:val="90"/>
          <w:sz w:val="26"/>
        </w:rPr>
        <w:t>etc.</w:t>
      </w:r>
    </w:p>
    <w:p w14:paraId="6DA82EFB">
      <w:pPr>
        <w:pStyle w:val="11"/>
        <w:spacing w:before="6"/>
        <w:rPr>
          <w:rFonts w:ascii="Calibri"/>
          <w:sz w:val="5"/>
        </w:rPr>
      </w:pPr>
      <w:r>
        <mc:AlternateContent>
          <mc:Choice Requires="wps">
            <w:drawing>
              <wp:anchor distT="0" distB="0" distL="0" distR="0" simplePos="0" relativeHeight="251927552" behindDoc="1" locked="0" layoutInCell="1" allowOverlap="1">
                <wp:simplePos x="0" y="0"/>
                <wp:positionH relativeFrom="page">
                  <wp:posOffset>4160520</wp:posOffset>
                </wp:positionH>
                <wp:positionV relativeFrom="paragraph">
                  <wp:posOffset>57785</wp:posOffset>
                </wp:positionV>
                <wp:extent cx="2451100" cy="1270"/>
                <wp:effectExtent l="0" t="0" r="0" b="0"/>
                <wp:wrapTopAndBottom/>
                <wp:docPr id="3477" name="Graphic 3477"/>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7" o:spid="_x0000_s1026" o:spt="100" style="position:absolute;left:0pt;margin-left:327.6pt;margin-top:4.55pt;height:0.1pt;width:193pt;mso-position-horizontal-relative:page;mso-wrap-distance-bottom:0pt;mso-wrap-distance-top:0pt;z-index:-251388928;mso-width-relative:page;mso-height-relative:page;" filled="f" stroked="t" coordsize="2451100,1" o:gfxdata="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73XWtUAAAAIAQAADwAA&#10;AAAAAAABACAAAAAiAAAAZHJzL2Rvd25yZXYueG1sUEsBAhQAFAAAAAgAh07iQODhx3IZAgAAgAQA&#10;AA4AAAAAAAAAAQAgAAAAJA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p>
    <w:p w14:paraId="4968072B">
      <w:pPr>
        <w:pStyle w:val="15"/>
        <w:numPr>
          <w:ilvl w:val="0"/>
          <w:numId w:val="99"/>
        </w:numPr>
        <w:tabs>
          <w:tab w:val="left" w:pos="2021"/>
        </w:tabs>
        <w:spacing w:before="47" w:after="0" w:line="309" w:lineRule="exact"/>
        <w:ind w:left="2021" w:right="0" w:hanging="292"/>
        <w:jc w:val="left"/>
        <w:rPr>
          <w:rFonts w:ascii="Calibri"/>
          <w:sz w:val="26"/>
        </w:rPr>
      </w:pPr>
      <w:r>
        <w:rPr>
          <w:rFonts w:ascii="Calibri"/>
          <w:color w:val="231F20"/>
          <w:w w:val="80"/>
          <w:sz w:val="26"/>
        </w:rPr>
        <w:t>to</w:t>
      </w:r>
      <w:r>
        <w:rPr>
          <w:rFonts w:ascii="Calibri"/>
          <w:color w:val="231F20"/>
          <w:spacing w:val="-4"/>
          <w:sz w:val="26"/>
        </w:rPr>
        <w:t xml:space="preserve"> </w:t>
      </w:r>
      <w:r>
        <w:rPr>
          <w:rFonts w:ascii="Calibri"/>
          <w:color w:val="231F20"/>
          <w:w w:val="80"/>
          <w:sz w:val="26"/>
        </w:rPr>
        <w:t>be</w:t>
      </w:r>
      <w:r>
        <w:rPr>
          <w:rFonts w:ascii="Calibri"/>
          <w:color w:val="231F20"/>
          <w:spacing w:val="-4"/>
          <w:sz w:val="26"/>
        </w:rPr>
        <w:t xml:space="preserve"> </w:t>
      </w:r>
      <w:r>
        <w:rPr>
          <w:rFonts w:ascii="Calibri"/>
          <w:color w:val="231F20"/>
          <w:w w:val="80"/>
          <w:sz w:val="26"/>
        </w:rPr>
        <w:t>right</w:t>
      </w:r>
      <w:r>
        <w:rPr>
          <w:rFonts w:ascii="Calibri"/>
          <w:color w:val="231F20"/>
          <w:spacing w:val="-4"/>
          <w:sz w:val="26"/>
        </w:rPr>
        <w:t xml:space="preserve"> </w:t>
      </w:r>
      <w:r>
        <w:rPr>
          <w:rFonts w:ascii="Calibri"/>
          <w:color w:val="231F20"/>
          <w:w w:val="80"/>
          <w:sz w:val="26"/>
        </w:rPr>
        <w:t>or</w:t>
      </w:r>
      <w:r>
        <w:rPr>
          <w:rFonts w:ascii="Calibri"/>
          <w:color w:val="231F20"/>
          <w:spacing w:val="-4"/>
          <w:sz w:val="26"/>
        </w:rPr>
        <w:t xml:space="preserve"> </w:t>
      </w:r>
      <w:r>
        <w:rPr>
          <w:rFonts w:ascii="Calibri"/>
          <w:color w:val="231F20"/>
          <w:w w:val="80"/>
          <w:sz w:val="26"/>
        </w:rPr>
        <w:t>good</w:t>
      </w:r>
      <w:r>
        <w:rPr>
          <w:rFonts w:ascii="Calibri"/>
          <w:color w:val="231F20"/>
          <w:spacing w:val="-4"/>
          <w:sz w:val="26"/>
        </w:rPr>
        <w:t xml:space="preserve"> </w:t>
      </w:r>
      <w:r>
        <w:rPr>
          <w:rFonts w:ascii="Calibri"/>
          <w:color w:val="231F20"/>
          <w:w w:val="80"/>
          <w:sz w:val="26"/>
        </w:rPr>
        <w:t>for</w:t>
      </w:r>
      <w:r>
        <w:rPr>
          <w:rFonts w:ascii="Calibri"/>
          <w:color w:val="231F20"/>
          <w:spacing w:val="-4"/>
          <w:sz w:val="26"/>
        </w:rPr>
        <w:t xml:space="preserve"> </w:t>
      </w:r>
      <w:r>
        <w:rPr>
          <w:rFonts w:ascii="Calibri"/>
          <w:color w:val="231F20"/>
          <w:w w:val="80"/>
          <w:sz w:val="26"/>
        </w:rPr>
        <w:t>somebody</w:t>
      </w:r>
      <w:r>
        <w:rPr>
          <w:rFonts w:ascii="Calibri"/>
          <w:color w:val="231F20"/>
          <w:spacing w:val="-4"/>
          <w:sz w:val="26"/>
        </w:rPr>
        <w:t xml:space="preserve"> </w:t>
      </w:r>
      <w:r>
        <w:rPr>
          <w:rFonts w:ascii="Calibri"/>
          <w:color w:val="231F20"/>
          <w:spacing w:val="-5"/>
          <w:w w:val="80"/>
          <w:sz w:val="26"/>
        </w:rPr>
        <w:t>or</w:t>
      </w:r>
    </w:p>
    <w:p w14:paraId="7D7244C7">
      <w:pPr>
        <w:spacing w:after="0" w:line="309" w:lineRule="exact"/>
        <w:jc w:val="left"/>
        <w:rPr>
          <w:rFonts w:ascii="Calibri"/>
          <w:sz w:val="26"/>
        </w:rPr>
        <w:sectPr>
          <w:type w:val="continuous"/>
          <w:pgSz w:w="11910" w:h="16840"/>
          <w:pgMar w:top="1340" w:right="0" w:bottom="280" w:left="0" w:header="720" w:footer="720" w:gutter="0"/>
          <w:cols w:space="720" w:num="1"/>
        </w:sectPr>
      </w:pPr>
    </w:p>
    <w:p w14:paraId="7B0A8C10">
      <w:pPr>
        <w:spacing w:before="0" w:line="289" w:lineRule="exact"/>
        <w:ind w:left="2040" w:right="0" w:firstLine="0"/>
        <w:jc w:val="left"/>
        <w:rPr>
          <w:rFonts w:ascii="Calibri"/>
          <w:sz w:val="26"/>
        </w:rPr>
      </w:pPr>
      <w:r>
        <w:rPr>
          <w:rFonts w:ascii="Calibri"/>
          <w:color w:val="231F20"/>
          <w:spacing w:val="-2"/>
          <w:w w:val="95"/>
          <w:sz w:val="26"/>
        </w:rPr>
        <w:t>something</w:t>
      </w:r>
    </w:p>
    <w:p w14:paraId="011BC0C9">
      <w:pPr>
        <w:pStyle w:val="15"/>
        <w:numPr>
          <w:ilvl w:val="0"/>
          <w:numId w:val="99"/>
        </w:numPr>
        <w:tabs>
          <w:tab w:val="left" w:pos="2021"/>
        </w:tabs>
        <w:spacing w:before="132" w:after="0" w:line="240" w:lineRule="auto"/>
        <w:ind w:left="2021" w:right="0" w:hanging="292"/>
        <w:jc w:val="left"/>
        <w:rPr>
          <w:rFonts w:ascii="Calibri"/>
          <w:sz w:val="26"/>
        </w:rPr>
      </w:pPr>
      <w:r>
        <w:rPr>
          <w:rFonts w:ascii="Calibri"/>
          <w:color w:val="231F20"/>
          <w:spacing w:val="-2"/>
          <w:w w:val="80"/>
          <w:sz w:val="26"/>
        </w:rPr>
        <w:t>a</w:t>
      </w:r>
      <w:r>
        <w:rPr>
          <w:rFonts w:ascii="Calibri"/>
          <w:color w:val="231F20"/>
          <w:spacing w:val="-7"/>
          <w:w w:val="80"/>
          <w:sz w:val="26"/>
        </w:rPr>
        <w:t xml:space="preserve"> </w:t>
      </w:r>
      <w:r>
        <w:rPr>
          <w:rFonts w:ascii="Calibri"/>
          <w:color w:val="231F20"/>
          <w:spacing w:val="-2"/>
          <w:w w:val="80"/>
          <w:sz w:val="26"/>
        </w:rPr>
        <w:t>large</w:t>
      </w:r>
      <w:r>
        <w:rPr>
          <w:rFonts w:ascii="Calibri"/>
          <w:color w:val="231F20"/>
          <w:spacing w:val="-6"/>
          <w:w w:val="80"/>
          <w:sz w:val="26"/>
        </w:rPr>
        <w:t xml:space="preserve"> </w:t>
      </w:r>
      <w:r>
        <w:rPr>
          <w:rFonts w:ascii="Calibri"/>
          <w:color w:val="231F20"/>
          <w:spacing w:val="-2"/>
          <w:w w:val="80"/>
          <w:sz w:val="26"/>
        </w:rPr>
        <w:t>area</w:t>
      </w:r>
      <w:r>
        <w:rPr>
          <w:rFonts w:ascii="Calibri"/>
          <w:color w:val="231F20"/>
          <w:spacing w:val="-6"/>
          <w:w w:val="80"/>
          <w:sz w:val="26"/>
        </w:rPr>
        <w:t xml:space="preserve"> </w:t>
      </w:r>
      <w:r>
        <w:rPr>
          <w:rFonts w:ascii="Calibri"/>
          <w:color w:val="231F20"/>
          <w:spacing w:val="-2"/>
          <w:w w:val="80"/>
          <w:sz w:val="26"/>
        </w:rPr>
        <w:t>of</w:t>
      </w:r>
      <w:r>
        <w:rPr>
          <w:rFonts w:ascii="Calibri"/>
          <w:color w:val="231F20"/>
          <w:spacing w:val="8"/>
          <w:sz w:val="26"/>
        </w:rPr>
        <w:t xml:space="preserve"> </w:t>
      </w:r>
      <w:r>
        <w:rPr>
          <w:rFonts w:ascii="Calibri"/>
          <w:color w:val="231F20"/>
          <w:spacing w:val="-4"/>
          <w:w w:val="80"/>
          <w:sz w:val="26"/>
        </w:rPr>
        <w:t>land</w:t>
      </w:r>
    </w:p>
    <w:p w14:paraId="25026C8C">
      <w:pPr>
        <w:pStyle w:val="15"/>
        <w:numPr>
          <w:ilvl w:val="0"/>
          <w:numId w:val="99"/>
        </w:numPr>
        <w:tabs>
          <w:tab w:val="left" w:pos="2020"/>
          <w:tab w:val="left" w:pos="2040"/>
        </w:tabs>
        <w:spacing w:before="163" w:after="0" w:line="211" w:lineRule="auto"/>
        <w:ind w:left="2040" w:right="347" w:hanging="312"/>
        <w:jc w:val="left"/>
        <w:rPr>
          <w:rFonts w:ascii="Calibri"/>
          <w:sz w:val="26"/>
        </w:rPr>
      </w:pPr>
      <w:r>
        <w:rPr>
          <w:rFonts w:ascii="Calibri"/>
          <w:color w:val="231F20"/>
          <w:w w:val="85"/>
          <w:sz w:val="26"/>
        </w:rPr>
        <w:t>a</w:t>
      </w:r>
      <w:r>
        <w:rPr>
          <w:rFonts w:ascii="Calibri"/>
          <w:color w:val="231F20"/>
          <w:spacing w:val="-1"/>
          <w:w w:val="85"/>
          <w:sz w:val="26"/>
        </w:rPr>
        <w:t xml:space="preserve"> </w:t>
      </w:r>
      <w:r>
        <w:rPr>
          <w:rFonts w:ascii="Calibri"/>
          <w:color w:val="231F20"/>
          <w:w w:val="85"/>
          <w:sz w:val="26"/>
        </w:rPr>
        <w:t>simple</w:t>
      </w:r>
      <w:r>
        <w:rPr>
          <w:rFonts w:ascii="Calibri"/>
          <w:color w:val="231F20"/>
          <w:spacing w:val="-1"/>
          <w:w w:val="85"/>
          <w:sz w:val="26"/>
        </w:rPr>
        <w:t xml:space="preserve"> </w:t>
      </w:r>
      <w:r>
        <w:rPr>
          <w:rFonts w:ascii="Calibri"/>
          <w:color w:val="231F20"/>
          <w:w w:val="85"/>
          <w:sz w:val="26"/>
        </w:rPr>
        <w:t>drawing</w:t>
      </w:r>
      <w:r>
        <w:rPr>
          <w:rFonts w:ascii="Calibri"/>
          <w:color w:val="231F20"/>
          <w:spacing w:val="-1"/>
          <w:w w:val="85"/>
          <w:sz w:val="26"/>
        </w:rPr>
        <w:t xml:space="preserve"> </w:t>
      </w:r>
      <w:r>
        <w:rPr>
          <w:rFonts w:ascii="Calibri"/>
          <w:color w:val="231F20"/>
          <w:w w:val="85"/>
          <w:sz w:val="26"/>
        </w:rPr>
        <w:t>that</w:t>
      </w:r>
      <w:r>
        <w:rPr>
          <w:rFonts w:ascii="Calibri"/>
          <w:color w:val="231F20"/>
          <w:spacing w:val="-1"/>
          <w:w w:val="85"/>
          <w:sz w:val="26"/>
        </w:rPr>
        <w:t xml:space="preserve"> </w:t>
      </w:r>
      <w:r>
        <w:rPr>
          <w:rFonts w:ascii="Calibri"/>
          <w:color w:val="231F20"/>
          <w:w w:val="85"/>
          <w:sz w:val="26"/>
        </w:rPr>
        <w:t>shows</w:t>
      </w:r>
      <w:r>
        <w:rPr>
          <w:rFonts w:ascii="Calibri"/>
          <w:color w:val="231F20"/>
          <w:spacing w:val="-1"/>
          <w:w w:val="85"/>
          <w:sz w:val="26"/>
        </w:rPr>
        <w:t xml:space="preserve"> </w:t>
      </w:r>
      <w:r>
        <w:rPr>
          <w:rFonts w:ascii="Calibri"/>
          <w:color w:val="231F20"/>
          <w:w w:val="85"/>
          <w:sz w:val="26"/>
        </w:rPr>
        <w:t xml:space="preserve">where </w:t>
      </w:r>
      <w:r>
        <w:rPr>
          <w:rFonts w:ascii="Calibri"/>
          <w:color w:val="231F20"/>
          <w:w w:val="80"/>
          <w:sz w:val="26"/>
        </w:rPr>
        <w:t>something is, how something works, etc.</w:t>
      </w:r>
    </w:p>
    <w:p w14:paraId="072FF2C9">
      <w:pPr>
        <w:pStyle w:val="15"/>
        <w:numPr>
          <w:ilvl w:val="0"/>
          <w:numId w:val="99"/>
        </w:numPr>
        <w:tabs>
          <w:tab w:val="left" w:pos="2021"/>
          <w:tab w:val="left" w:pos="2041"/>
        </w:tabs>
        <w:spacing w:before="171" w:after="0" w:line="211" w:lineRule="auto"/>
        <w:ind w:left="2041" w:right="0" w:hanging="312"/>
        <w:jc w:val="left"/>
        <w:rPr>
          <w:rFonts w:ascii="Calibri"/>
          <w:sz w:val="26"/>
        </w:rPr>
      </w:pPr>
      <w:r>
        <w:rPr>
          <w:rFonts w:ascii="Calibri"/>
          <w:color w:val="231F20"/>
          <w:w w:val="80"/>
          <w:sz w:val="26"/>
        </w:rPr>
        <w:t xml:space="preserve">to bend something, especially paper or cloth, </w:t>
      </w:r>
      <w:r>
        <w:rPr>
          <w:rFonts w:ascii="Calibri"/>
          <w:color w:val="231F20"/>
          <w:w w:val="85"/>
          <w:sz w:val="26"/>
        </w:rPr>
        <w:t>so</w:t>
      </w:r>
      <w:r>
        <w:rPr>
          <w:rFonts w:ascii="Calibri"/>
          <w:color w:val="231F20"/>
          <w:spacing w:val="-8"/>
          <w:w w:val="85"/>
          <w:sz w:val="26"/>
        </w:rPr>
        <w:t xml:space="preserve"> </w:t>
      </w:r>
      <w:r>
        <w:rPr>
          <w:rFonts w:ascii="Calibri"/>
          <w:color w:val="231F20"/>
          <w:w w:val="85"/>
          <w:sz w:val="26"/>
        </w:rPr>
        <w:t>that</w:t>
      </w:r>
      <w:r>
        <w:rPr>
          <w:rFonts w:ascii="Calibri"/>
          <w:color w:val="231F20"/>
          <w:spacing w:val="-8"/>
          <w:w w:val="85"/>
          <w:sz w:val="26"/>
        </w:rPr>
        <w:t xml:space="preserve"> </w:t>
      </w:r>
      <w:r>
        <w:rPr>
          <w:rFonts w:ascii="Calibri"/>
          <w:color w:val="231F20"/>
          <w:w w:val="85"/>
          <w:sz w:val="26"/>
        </w:rPr>
        <w:t>one</w:t>
      </w:r>
      <w:r>
        <w:rPr>
          <w:rFonts w:ascii="Calibri"/>
          <w:color w:val="231F20"/>
          <w:spacing w:val="-8"/>
          <w:w w:val="85"/>
          <w:sz w:val="26"/>
        </w:rPr>
        <w:t xml:space="preserve"> </w:t>
      </w:r>
      <w:r>
        <w:rPr>
          <w:rFonts w:ascii="Calibri"/>
          <w:color w:val="231F20"/>
          <w:w w:val="85"/>
          <w:sz w:val="26"/>
        </w:rPr>
        <w:t>part</w:t>
      </w:r>
      <w:r>
        <w:rPr>
          <w:rFonts w:ascii="Calibri"/>
          <w:color w:val="231F20"/>
          <w:spacing w:val="-8"/>
          <w:w w:val="85"/>
          <w:sz w:val="26"/>
        </w:rPr>
        <w:t xml:space="preserve"> </w:t>
      </w:r>
      <w:r>
        <w:rPr>
          <w:rFonts w:ascii="Calibri"/>
          <w:color w:val="231F20"/>
          <w:w w:val="85"/>
          <w:sz w:val="26"/>
        </w:rPr>
        <w:t>lies</w:t>
      </w:r>
      <w:r>
        <w:rPr>
          <w:rFonts w:ascii="Calibri"/>
          <w:color w:val="231F20"/>
          <w:spacing w:val="-8"/>
          <w:w w:val="85"/>
          <w:sz w:val="26"/>
        </w:rPr>
        <w:t xml:space="preserve"> </w:t>
      </w:r>
      <w:r>
        <w:rPr>
          <w:rFonts w:ascii="Calibri"/>
          <w:color w:val="231F20"/>
          <w:w w:val="85"/>
          <w:sz w:val="26"/>
        </w:rPr>
        <w:t>on</w:t>
      </w:r>
      <w:r>
        <w:rPr>
          <w:rFonts w:ascii="Calibri"/>
          <w:color w:val="231F20"/>
          <w:spacing w:val="-8"/>
          <w:w w:val="85"/>
          <w:sz w:val="26"/>
        </w:rPr>
        <w:t xml:space="preserve"> </w:t>
      </w:r>
      <w:r>
        <w:rPr>
          <w:rFonts w:ascii="Calibri"/>
          <w:color w:val="231F20"/>
          <w:w w:val="85"/>
          <w:sz w:val="26"/>
        </w:rPr>
        <w:t>top</w:t>
      </w:r>
      <w:r>
        <w:rPr>
          <w:rFonts w:ascii="Calibri"/>
          <w:color w:val="231F20"/>
          <w:spacing w:val="-8"/>
          <w:w w:val="85"/>
          <w:sz w:val="26"/>
        </w:rPr>
        <w:t xml:space="preserve"> </w:t>
      </w:r>
      <w:r>
        <w:rPr>
          <w:rFonts w:ascii="Calibri"/>
          <w:color w:val="231F20"/>
          <w:w w:val="85"/>
          <w:sz w:val="26"/>
        </w:rPr>
        <w:t>of</w:t>
      </w:r>
      <w:r>
        <w:rPr>
          <w:rFonts w:ascii="Calibri"/>
          <w:color w:val="231F20"/>
          <w:spacing w:val="-8"/>
          <w:w w:val="85"/>
          <w:sz w:val="26"/>
        </w:rPr>
        <w:t xml:space="preserve"> </w:t>
      </w:r>
      <w:r>
        <w:rPr>
          <w:rFonts w:ascii="Calibri"/>
          <w:color w:val="231F20"/>
          <w:w w:val="85"/>
          <w:sz w:val="26"/>
        </w:rPr>
        <w:t>another</w:t>
      </w:r>
      <w:r>
        <w:rPr>
          <w:rFonts w:ascii="Calibri"/>
          <w:color w:val="231F20"/>
          <w:spacing w:val="-8"/>
          <w:w w:val="85"/>
          <w:sz w:val="26"/>
        </w:rPr>
        <w:t xml:space="preserve"> </w:t>
      </w:r>
      <w:r>
        <w:rPr>
          <w:rFonts w:ascii="Calibri"/>
          <w:color w:val="231F20"/>
          <w:w w:val="85"/>
          <w:sz w:val="26"/>
        </w:rPr>
        <w:t>part</w:t>
      </w:r>
    </w:p>
    <w:p w14:paraId="386BFE4F">
      <w:pPr>
        <w:pStyle w:val="15"/>
        <w:numPr>
          <w:ilvl w:val="0"/>
          <w:numId w:val="98"/>
        </w:numPr>
        <w:tabs>
          <w:tab w:val="left" w:pos="908"/>
          <w:tab w:val="left" w:pos="928"/>
        </w:tabs>
        <w:spacing w:before="20" w:after="0" w:line="235" w:lineRule="auto"/>
        <w:ind w:left="928" w:right="1251" w:hanging="312"/>
        <w:jc w:val="left"/>
        <w:rPr>
          <w:rFonts w:ascii="Calibri"/>
          <w:sz w:val="26"/>
        </w:rPr>
      </w:pPr>
      <w:r>
        <w:br w:type="column"/>
      </w:r>
      <w:r>
        <w:rPr>
          <w:rFonts w:ascii="Calibri"/>
          <w:color w:val="231F20"/>
          <w:w w:val="85"/>
          <w:sz w:val="26"/>
        </w:rPr>
        <w:t xml:space="preserve">The couple did all sorts of jobs to survive, </w:t>
      </w:r>
      <w:r>
        <w:rPr>
          <w:rFonts w:ascii="Calibri"/>
          <w:color w:val="231F20"/>
          <w:spacing w:val="-2"/>
          <w:w w:val="85"/>
          <w:sz w:val="26"/>
        </w:rPr>
        <w:t>even</w:t>
      </w:r>
      <w:r>
        <w:rPr>
          <w:rFonts w:ascii="Calibri"/>
          <w:color w:val="231F20"/>
          <w:spacing w:val="-5"/>
          <w:w w:val="85"/>
          <w:sz w:val="26"/>
        </w:rPr>
        <w:t xml:space="preserve"> </w:t>
      </w:r>
      <w:r>
        <w:rPr>
          <w:rFonts w:ascii="Calibri"/>
          <w:color w:val="231F20"/>
          <w:spacing w:val="-2"/>
          <w:w w:val="85"/>
          <w:sz w:val="26"/>
        </w:rPr>
        <w:t>though</w:t>
      </w:r>
      <w:r>
        <w:rPr>
          <w:rFonts w:ascii="Calibri"/>
          <w:color w:val="231F20"/>
          <w:spacing w:val="-5"/>
          <w:w w:val="85"/>
          <w:sz w:val="26"/>
        </w:rPr>
        <w:t xml:space="preserve"> </w:t>
      </w:r>
      <w:r>
        <w:rPr>
          <w:rFonts w:ascii="Calibri"/>
          <w:color w:val="231F20"/>
          <w:spacing w:val="-2"/>
          <w:w w:val="85"/>
          <w:sz w:val="26"/>
        </w:rPr>
        <w:t>there</w:t>
      </w:r>
      <w:r>
        <w:rPr>
          <w:rFonts w:ascii="Calibri"/>
          <w:color w:val="231F20"/>
          <w:spacing w:val="-5"/>
          <w:w w:val="85"/>
          <w:sz w:val="26"/>
        </w:rPr>
        <w:t xml:space="preserve"> </w:t>
      </w:r>
      <w:r>
        <w:rPr>
          <w:rFonts w:ascii="Calibri"/>
          <w:color w:val="231F20"/>
          <w:spacing w:val="-2"/>
          <w:w w:val="85"/>
          <w:sz w:val="26"/>
        </w:rPr>
        <w:t>were</w:t>
      </w:r>
      <w:r>
        <w:rPr>
          <w:rFonts w:ascii="Calibri"/>
          <w:color w:val="231F20"/>
          <w:spacing w:val="-5"/>
          <w:w w:val="85"/>
          <w:sz w:val="26"/>
        </w:rPr>
        <w:t xml:space="preserve"> </w:t>
      </w:r>
      <w:r>
        <w:rPr>
          <w:rFonts w:ascii="Calibri"/>
          <w:color w:val="231F20"/>
          <w:spacing w:val="-2"/>
          <w:w w:val="85"/>
          <w:sz w:val="26"/>
        </w:rPr>
        <w:t>many</w:t>
      </w:r>
      <w:r>
        <w:rPr>
          <w:rFonts w:ascii="Calibri"/>
          <w:color w:val="231F20"/>
          <w:spacing w:val="-5"/>
          <w:w w:val="85"/>
          <w:sz w:val="26"/>
        </w:rPr>
        <w:t xml:space="preserve"> </w:t>
      </w:r>
      <w:r>
        <w:rPr>
          <w:rFonts w:ascii="Calibri"/>
          <w:color w:val="231F20"/>
          <w:spacing w:val="-2"/>
          <w:w w:val="85"/>
          <w:sz w:val="26"/>
        </w:rPr>
        <w:t>diflculties</w:t>
      </w:r>
      <w:r>
        <w:rPr>
          <w:rFonts w:ascii="Calibri"/>
          <w:color w:val="231F20"/>
          <w:spacing w:val="-5"/>
          <w:w w:val="85"/>
          <w:sz w:val="26"/>
        </w:rPr>
        <w:t xml:space="preserve"> </w:t>
      </w:r>
      <w:r>
        <w:rPr>
          <w:rFonts w:ascii="Calibri"/>
          <w:color w:val="231F20"/>
          <w:spacing w:val="-2"/>
          <w:w w:val="85"/>
          <w:sz w:val="26"/>
        </w:rPr>
        <w:t xml:space="preserve">in </w:t>
      </w:r>
      <w:r>
        <w:rPr>
          <w:rFonts w:ascii="Calibri"/>
          <w:color w:val="231F20"/>
          <w:w w:val="80"/>
          <w:sz w:val="26"/>
        </w:rPr>
        <w:t xml:space="preserve">the new environment. (earn a living, in spite </w:t>
      </w:r>
      <w:r>
        <w:rPr>
          <w:rFonts w:ascii="Calibri"/>
          <w:color w:val="231F20"/>
          <w:spacing w:val="-4"/>
          <w:w w:val="90"/>
          <w:sz w:val="26"/>
        </w:rPr>
        <w:t>of)</w:t>
      </w:r>
    </w:p>
    <w:p w14:paraId="6F4A715F">
      <w:pPr>
        <w:pStyle w:val="11"/>
        <w:rPr>
          <w:rFonts w:ascii="Calibri"/>
          <w:sz w:val="20"/>
        </w:rPr>
      </w:pPr>
    </w:p>
    <w:p w14:paraId="77FDDEA0">
      <w:pPr>
        <w:pStyle w:val="11"/>
        <w:spacing w:before="10"/>
        <w:rPr>
          <w:rFonts w:ascii="Calibri"/>
          <w:sz w:val="10"/>
        </w:rPr>
      </w:pPr>
      <w:r>
        <mc:AlternateContent>
          <mc:Choice Requires="wps">
            <w:drawing>
              <wp:anchor distT="0" distB="0" distL="0" distR="0" simplePos="0" relativeHeight="251927552" behindDoc="1" locked="0" layoutInCell="1" allowOverlap="1">
                <wp:simplePos x="0" y="0"/>
                <wp:positionH relativeFrom="page">
                  <wp:posOffset>4160520</wp:posOffset>
                </wp:positionH>
                <wp:positionV relativeFrom="paragraph">
                  <wp:posOffset>99060</wp:posOffset>
                </wp:positionV>
                <wp:extent cx="2451100" cy="1270"/>
                <wp:effectExtent l="0" t="0" r="0" b="0"/>
                <wp:wrapTopAndBottom/>
                <wp:docPr id="3478" name="Graphic 3478"/>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8" o:spid="_x0000_s1026" o:spt="100" style="position:absolute;left:0pt;margin-left:327.6pt;margin-top:7.8pt;height:0.1pt;width:193pt;mso-position-horizontal-relative:page;mso-wrap-distance-bottom:0pt;mso-wrap-distance-top:0pt;z-index:-251388928;mso-width-relative:page;mso-height-relative:page;" filled="f" stroked="t" coordsize="2451100,1" o:gfxdata="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oTKqdUAAAAKAQAADwAA&#10;AAAAAAABACAAAAAiAAAAZHJzL2Rvd25yZXYueG1sUEsBAhQAFAAAAAgAh07iQBkxwTEZAgAAgAQA&#10;AA4AAAAAAAAAAQAgAAAAJA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28576" behindDoc="1" locked="0" layoutInCell="1" allowOverlap="1">
                <wp:simplePos x="0" y="0"/>
                <wp:positionH relativeFrom="page">
                  <wp:posOffset>4160520</wp:posOffset>
                </wp:positionH>
                <wp:positionV relativeFrom="paragraph">
                  <wp:posOffset>327660</wp:posOffset>
                </wp:positionV>
                <wp:extent cx="2451100" cy="1270"/>
                <wp:effectExtent l="0" t="0" r="0" b="0"/>
                <wp:wrapTopAndBottom/>
                <wp:docPr id="3479" name="Graphic 3479"/>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479" o:spid="_x0000_s1026" o:spt="100" style="position:absolute;left:0pt;margin-left:327.6pt;margin-top:25.8pt;height:0.1pt;width:193pt;mso-position-horizontal-relative:page;mso-wrap-distance-bottom:0pt;mso-wrap-distance-top:0pt;z-index:-251387904;mso-width-relative:page;mso-height-relative:page;" filled="f" stroked="t" coordsize="2451100,1" o:gfxdata="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K+O0/WAAAACgEAAA8A&#10;AAAAAAAAAQAgAAAAIgAAAGRycy9kb3ducmV2LnhtbFBLAQIUABQAAAAIAIdO4kCd6YiLGQIAAIAE&#10;AAAOAAAAAAAAAAEAIAAAACUBAABkcnMvZTJvRG9jLnhtbFBLBQYAAAAABgAGAFkBAACwBQAAAAA=&#10;" path="m0,0l2450973,0e">
                <v:fill on="f" focussize="0,0"/>
                <v:stroke weight="0.25pt" color="#231F20" joinstyle="round"/>
                <v:imagedata o:title=""/>
                <o:lock v:ext="edit" aspectratio="f"/>
                <v:textbox inset="0mm,0mm,0mm,0mm"/>
                <w10:wrap type="topAndBottom"/>
              </v:shape>
            </w:pict>
          </mc:Fallback>
        </mc:AlternateContent>
      </w:r>
    </w:p>
    <w:p w14:paraId="466F20CA">
      <w:pPr>
        <w:pStyle w:val="11"/>
        <w:spacing w:before="3"/>
        <w:rPr>
          <w:rFonts w:ascii="Calibri"/>
          <w:sz w:val="27"/>
        </w:rPr>
      </w:pPr>
    </w:p>
    <w:p w14:paraId="59E075FA">
      <w:pPr>
        <w:spacing w:after="0"/>
        <w:rPr>
          <w:rFonts w:ascii="Calibri"/>
          <w:sz w:val="27"/>
        </w:rPr>
        <w:sectPr>
          <w:type w:val="continuous"/>
          <w:pgSz w:w="11910" w:h="16840"/>
          <w:pgMar w:top="1340" w:right="0" w:bottom="280" w:left="0" w:header="720" w:footer="720" w:gutter="0"/>
          <w:cols w:equalWidth="0" w:num="2">
            <w:col w:w="5896" w:space="40"/>
            <w:col w:w="5974"/>
          </w:cols>
        </w:sectPr>
      </w:pPr>
    </w:p>
    <w:p w14:paraId="2EB987D6">
      <w:pPr>
        <w:pStyle w:val="11"/>
        <w:rPr>
          <w:rFonts w:ascii="Calibri"/>
          <w:sz w:val="20"/>
        </w:rPr>
      </w:pPr>
    </w:p>
    <w:p w14:paraId="47FCE324">
      <w:pPr>
        <w:pStyle w:val="11"/>
        <w:rPr>
          <w:rFonts w:ascii="Calibri"/>
          <w:sz w:val="20"/>
        </w:rPr>
      </w:pPr>
    </w:p>
    <w:p w14:paraId="4B1117AC">
      <w:pPr>
        <w:pStyle w:val="11"/>
        <w:rPr>
          <w:rFonts w:ascii="Calibri"/>
          <w:sz w:val="20"/>
        </w:rPr>
      </w:pPr>
    </w:p>
    <w:p w14:paraId="58FC5122">
      <w:pPr>
        <w:pStyle w:val="11"/>
        <w:spacing w:before="6"/>
        <w:rPr>
          <w:rFonts w:ascii="Calibri"/>
          <w:sz w:val="20"/>
        </w:rPr>
      </w:pPr>
    </w:p>
    <w:p w14:paraId="6CCF1848">
      <w:pPr>
        <w:spacing w:before="0"/>
        <w:ind w:left="0" w:right="617" w:firstLine="0"/>
        <w:jc w:val="right"/>
        <w:rPr>
          <w:rFonts w:ascii="Tahoma"/>
          <w:sz w:val="20"/>
        </w:rPr>
      </w:pPr>
      <w:r>
        <w:rPr>
          <w:rFonts w:ascii="Tahoma"/>
          <w:color w:val="231F20"/>
          <w:spacing w:val="-5"/>
          <w:sz w:val="20"/>
        </w:rPr>
        <w:t>73</w:t>
      </w:r>
    </w:p>
    <w:p w14:paraId="360E54E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A03351">
      <w:pPr>
        <w:spacing w:after="0" w:line="240" w:lineRule="auto"/>
        <w:jc w:val="left"/>
        <w:rPr>
          <w:rFonts w:ascii="Tahoma"/>
          <w:sz w:val="20"/>
        </w:rPr>
        <w:sectPr>
          <w:type w:val="continuous"/>
          <w:pgSz w:w="11910" w:h="16840"/>
          <w:pgMar w:top="1340" w:right="0" w:bottom="280" w:left="0" w:header="720" w:footer="720" w:gutter="0"/>
          <w:cols w:space="720" w:num="1"/>
        </w:sectPr>
      </w:pPr>
    </w:p>
    <w:p w14:paraId="0889C6E2">
      <w:pPr>
        <w:pStyle w:val="11"/>
        <w:rPr>
          <w:rFonts w:ascii="Tahoma"/>
          <w:sz w:val="20"/>
        </w:rPr>
      </w:pPr>
    </w:p>
    <w:p w14:paraId="75D6FA9E">
      <w:pPr>
        <w:pStyle w:val="11"/>
        <w:spacing w:before="7"/>
        <w:rPr>
          <w:rFonts w:ascii="Tahoma"/>
          <w:sz w:val="26"/>
        </w:rPr>
      </w:pPr>
    </w:p>
    <w:p w14:paraId="7CD226E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489" name="Group 348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90" name="Graphic 349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8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FZtmYawIAAK0FAAAOAAAAAAAAAAEAIAAAACEBAABkcnMvZTJvRG9jLnhtbFBL&#10;BQYAAAAABgAGAFkBAAD+BQAAAAA=&#10;">
                <o:lock v:ext="edit" aspectratio="f"/>
                <v:shape id="Graphic 3490" o:spid="_x0000_s1026" o:spt="100" style="position:absolute;left:0;top:635;height:1270;width:323215;" filled="f" stroked="t" coordsize="323215,1" o:gfxdata="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aK+j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F628CAD">
      <w:pPr>
        <w:pStyle w:val="11"/>
        <w:rPr>
          <w:rFonts w:ascii="Tahoma"/>
          <w:sz w:val="20"/>
        </w:rPr>
      </w:pPr>
    </w:p>
    <w:p w14:paraId="2CE0715E">
      <w:pPr>
        <w:pStyle w:val="11"/>
        <w:spacing w:before="10"/>
        <w:rPr>
          <w:rFonts w:ascii="Tahoma"/>
          <w:sz w:val="26"/>
        </w:rPr>
      </w:pPr>
    </w:p>
    <w:p w14:paraId="61BC9B52">
      <w:pPr>
        <w:spacing w:after="0"/>
        <w:rPr>
          <w:rFonts w:ascii="Tahoma"/>
          <w:sz w:val="26"/>
        </w:rPr>
        <w:sectPr>
          <w:pgSz w:w="11910" w:h="16840"/>
          <w:pgMar w:top="0" w:right="0" w:bottom="0" w:left="0" w:header="720" w:footer="720" w:gutter="0"/>
          <w:cols w:space="720" w:num="1"/>
        </w:sectPr>
      </w:pPr>
    </w:p>
    <w:p w14:paraId="1F3FA7FA">
      <w:pPr>
        <w:pStyle w:val="15"/>
        <w:numPr>
          <w:ilvl w:val="0"/>
          <w:numId w:val="98"/>
        </w:numPr>
        <w:tabs>
          <w:tab w:val="left" w:pos="1850"/>
          <w:tab w:val="left" w:pos="1870"/>
        </w:tabs>
        <w:spacing w:before="123" w:after="0" w:line="228" w:lineRule="auto"/>
        <w:ind w:left="1870" w:right="0" w:hanging="312"/>
        <w:jc w:val="left"/>
        <w:rPr>
          <w:rFonts w:ascii="Calibri"/>
          <w:sz w:val="26"/>
        </w:rPr>
      </w:pPr>
      <w:r>
        <w:rPr>
          <w:rFonts w:ascii="Calibri"/>
          <w:color w:val="231F20"/>
          <w:w w:val="85"/>
          <w:sz w:val="26"/>
        </w:rPr>
        <w:t xml:space="preserve">A large number of people are moving </w:t>
      </w:r>
      <w:r>
        <w:rPr>
          <w:rFonts w:ascii="Calibri"/>
          <w:color w:val="231F20"/>
          <w:w w:val="80"/>
          <w:sz w:val="26"/>
        </w:rPr>
        <w:t xml:space="preserve">towards Times Square for the countdown to </w:t>
      </w:r>
      <w:r>
        <w:rPr>
          <w:rFonts w:ascii="Calibri"/>
          <w:color w:val="231F20"/>
          <w:spacing w:val="-2"/>
          <w:w w:val="95"/>
          <w:sz w:val="26"/>
        </w:rPr>
        <w:t>midnight.</w:t>
      </w:r>
      <w:r>
        <w:rPr>
          <w:rFonts w:ascii="Calibri"/>
          <w:color w:val="231F20"/>
          <w:spacing w:val="-16"/>
          <w:w w:val="95"/>
          <w:sz w:val="26"/>
        </w:rPr>
        <w:t xml:space="preserve"> </w:t>
      </w:r>
      <w:r>
        <w:rPr>
          <w:rFonts w:ascii="Calibri"/>
          <w:color w:val="231F20"/>
          <w:spacing w:val="-2"/>
          <w:w w:val="95"/>
          <w:sz w:val="26"/>
        </w:rPr>
        <w:t>(head</w:t>
      </w:r>
      <w:r>
        <w:rPr>
          <w:rFonts w:ascii="Calibri"/>
          <w:color w:val="231F20"/>
          <w:spacing w:val="-15"/>
          <w:w w:val="95"/>
          <w:sz w:val="26"/>
        </w:rPr>
        <w:t xml:space="preserve"> </w:t>
      </w:r>
      <w:r>
        <w:rPr>
          <w:rFonts w:ascii="Calibri"/>
          <w:color w:val="231F20"/>
          <w:spacing w:val="-2"/>
          <w:w w:val="95"/>
          <w:sz w:val="26"/>
        </w:rPr>
        <w:t>to)</w:t>
      </w:r>
    </w:p>
    <w:p w14:paraId="18A2A97B">
      <w:pPr>
        <w:pStyle w:val="11"/>
        <w:rPr>
          <w:rFonts w:ascii="Calibri"/>
          <w:sz w:val="20"/>
        </w:rPr>
      </w:pPr>
    </w:p>
    <w:p w14:paraId="4DCC35FF">
      <w:pPr>
        <w:pStyle w:val="11"/>
        <w:spacing w:before="1"/>
        <w:rPr>
          <w:rFonts w:ascii="Calibri"/>
          <w:sz w:val="10"/>
        </w:rPr>
      </w:pPr>
      <w:r>
        <mc:AlternateContent>
          <mc:Choice Requires="wps">
            <w:drawing>
              <wp:anchor distT="0" distB="0" distL="0" distR="0" simplePos="0" relativeHeight="251929600" behindDoc="1" locked="0" layoutInCell="1" allowOverlap="1">
                <wp:simplePos x="0" y="0"/>
                <wp:positionH relativeFrom="page">
                  <wp:posOffset>989965</wp:posOffset>
                </wp:positionH>
                <wp:positionV relativeFrom="paragraph">
                  <wp:posOffset>93345</wp:posOffset>
                </wp:positionV>
                <wp:extent cx="2451100" cy="1270"/>
                <wp:effectExtent l="0" t="0" r="0" b="0"/>
                <wp:wrapTopAndBottom/>
                <wp:docPr id="3503" name="Graphic 3503"/>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03" o:spid="_x0000_s1026" o:spt="100" style="position:absolute;left:0pt;margin-left:77.95pt;margin-top:7.35pt;height:0.1pt;width:193pt;mso-position-horizontal-relative:page;mso-wrap-distance-bottom:0pt;mso-wrap-distance-top:0pt;z-index:-251386880;mso-width-relative:page;mso-height-relative:page;" filled="f" stroked="t" coordsize="2451100,1" o:gfxdata="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Mqr31QAAAAkBAAAPAAAA&#10;AAAAAAEAIAAAACIAAABkcnMvZG93bnJldi54bWxQSwECFAAUAAAACACHTuJAtxYK2xgCAACABAAA&#10;DgAAAAAAAAABACAAAAAkAQAAZHJzL2Uyb0RvYy54bWxQSwUGAAAAAAYABgBZAQAArgUAAAAA&#10;" path="m0,0l2450973,0e">
                <v:fill on="f" focussize="0,0"/>
                <v:stroke weight="0.25pt" color="#231F20" joinstyle="round"/>
                <v:imagedata o:title=""/>
                <o:lock v:ext="edit" aspectratio="f"/>
                <v:textbox inset="0mm,0mm,0mm,0mm"/>
                <w10:wrap type="topAndBottom"/>
              </v:shape>
            </w:pict>
          </mc:Fallback>
        </mc:AlternateContent>
      </w:r>
    </w:p>
    <w:p w14:paraId="63AFE5F1">
      <w:pPr>
        <w:pStyle w:val="11"/>
        <w:rPr>
          <w:rFonts w:ascii="Calibri"/>
          <w:sz w:val="20"/>
        </w:rPr>
      </w:pPr>
    </w:p>
    <w:p w14:paraId="49639F89">
      <w:pPr>
        <w:pStyle w:val="11"/>
        <w:spacing w:before="9"/>
        <w:rPr>
          <w:rFonts w:ascii="Calibri"/>
          <w:sz w:val="10"/>
        </w:rPr>
      </w:pPr>
      <w:r>
        <mc:AlternateContent>
          <mc:Choice Requires="wps">
            <w:drawing>
              <wp:anchor distT="0" distB="0" distL="0" distR="0" simplePos="0" relativeHeight="251929600" behindDoc="1" locked="0" layoutInCell="1" allowOverlap="1">
                <wp:simplePos x="0" y="0"/>
                <wp:positionH relativeFrom="page">
                  <wp:posOffset>989965</wp:posOffset>
                </wp:positionH>
                <wp:positionV relativeFrom="paragraph">
                  <wp:posOffset>98425</wp:posOffset>
                </wp:positionV>
                <wp:extent cx="2451100" cy="1270"/>
                <wp:effectExtent l="0" t="0" r="0" b="0"/>
                <wp:wrapTopAndBottom/>
                <wp:docPr id="3504" name="Graphic 3504"/>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04" o:spid="_x0000_s1026" o:spt="100" style="position:absolute;left:0pt;margin-left:77.95pt;margin-top:7.75pt;height:0.1pt;width:193pt;mso-position-horizontal-relative:page;mso-wrap-distance-bottom:0pt;mso-wrap-distance-top:0pt;z-index:-251386880;mso-width-relative:page;mso-height-relative:page;" filled="f" stroked="t" coordsize="2451100,1" o:gfxdata="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bp9B31AAAAAkBAAAPAAAA&#10;AAAAAAEAIAAAACIAAABkcnMvZG93bnJldi54bWxQSwECFAAUAAAACACHTuJAqREVShkCAACABAAA&#10;DgAAAAAAAAABACAAAAAjAQAAZHJzL2Uyb0RvYy54bWxQSwUGAAAAAAYABgBZAQAArgUAAAAA&#10;" path="m0,0l2450973,0e">
                <v:fill on="f" focussize="0,0"/>
                <v:stroke weight="0.25pt" color="#231F20" joinstyle="round"/>
                <v:imagedata o:title=""/>
                <o:lock v:ext="edit" aspectratio="f"/>
                <v:textbox inset="0mm,0mm,0mm,0mm"/>
                <w10:wrap type="topAndBottom"/>
              </v:shape>
            </w:pict>
          </mc:Fallback>
        </mc:AlternateContent>
      </w:r>
    </w:p>
    <w:p w14:paraId="334D9426">
      <w:pPr>
        <w:pStyle w:val="11"/>
        <w:spacing w:before="9"/>
        <w:rPr>
          <w:rFonts w:ascii="Calibri"/>
          <w:sz w:val="25"/>
        </w:rPr>
      </w:pPr>
    </w:p>
    <w:p w14:paraId="490D677B">
      <w:pPr>
        <w:pStyle w:val="15"/>
        <w:numPr>
          <w:ilvl w:val="0"/>
          <w:numId w:val="98"/>
        </w:numPr>
        <w:tabs>
          <w:tab w:val="left" w:pos="1850"/>
          <w:tab w:val="left" w:pos="1870"/>
        </w:tabs>
        <w:spacing w:before="0" w:after="0" w:line="228" w:lineRule="auto"/>
        <w:ind w:left="1870" w:right="500" w:hanging="312"/>
        <w:jc w:val="left"/>
        <w:rPr>
          <w:rFonts w:ascii="Calibri" w:hAnsi="Calibri"/>
          <w:sz w:val="26"/>
        </w:rPr>
      </w:pPr>
      <w:r>
        <w:rPr>
          <w:rFonts w:ascii="Calibri" w:hAnsi="Calibri"/>
          <w:color w:val="231F20"/>
          <w:w w:val="85"/>
          <w:sz w:val="26"/>
        </w:rPr>
        <w:t xml:space="preserve">Have you heard of the new 24-hour </w:t>
      </w:r>
      <w:r>
        <w:rPr>
          <w:rFonts w:ascii="Calibri" w:hAnsi="Calibri"/>
          <w:color w:val="231F20"/>
          <w:w w:val="80"/>
          <w:sz w:val="26"/>
        </w:rPr>
        <w:t xml:space="preserve">bookshop? I’m going to visit it tonight. </w:t>
      </w:r>
      <w:r>
        <w:rPr>
          <w:rFonts w:ascii="Calibri" w:hAnsi="Calibri"/>
          <w:color w:val="231F20"/>
          <w:w w:val="95"/>
          <w:sz w:val="26"/>
        </w:rPr>
        <w:t>(check</w:t>
      </w:r>
      <w:r>
        <w:rPr>
          <w:rFonts w:ascii="Calibri" w:hAnsi="Calibri"/>
          <w:color w:val="231F20"/>
          <w:spacing w:val="-15"/>
          <w:w w:val="95"/>
          <w:sz w:val="26"/>
        </w:rPr>
        <w:t xml:space="preserve"> </w:t>
      </w:r>
      <w:r>
        <w:rPr>
          <w:rFonts w:ascii="Calibri" w:hAnsi="Calibri"/>
          <w:color w:val="231F20"/>
          <w:w w:val="95"/>
          <w:sz w:val="26"/>
        </w:rPr>
        <w:t>out)</w:t>
      </w:r>
    </w:p>
    <w:p w14:paraId="6B11A26C">
      <w:pPr>
        <w:pStyle w:val="11"/>
        <w:rPr>
          <w:rFonts w:ascii="Calibri"/>
          <w:sz w:val="20"/>
        </w:rPr>
      </w:pPr>
    </w:p>
    <w:p w14:paraId="67921143">
      <w:pPr>
        <w:pStyle w:val="11"/>
        <w:spacing w:before="2"/>
        <w:rPr>
          <w:rFonts w:ascii="Calibri"/>
          <w:sz w:val="10"/>
        </w:rPr>
      </w:pPr>
      <w:r>
        <mc:AlternateContent>
          <mc:Choice Requires="wps">
            <w:drawing>
              <wp:anchor distT="0" distB="0" distL="0" distR="0" simplePos="0" relativeHeight="251930624" behindDoc="1" locked="0" layoutInCell="1" allowOverlap="1">
                <wp:simplePos x="0" y="0"/>
                <wp:positionH relativeFrom="page">
                  <wp:posOffset>989965</wp:posOffset>
                </wp:positionH>
                <wp:positionV relativeFrom="paragraph">
                  <wp:posOffset>93980</wp:posOffset>
                </wp:positionV>
                <wp:extent cx="2451100" cy="1270"/>
                <wp:effectExtent l="0" t="0" r="0" b="0"/>
                <wp:wrapTopAndBottom/>
                <wp:docPr id="3505" name="Graphic 3505"/>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05" o:spid="_x0000_s1026" o:spt="100" style="position:absolute;left:0pt;margin-left:77.95pt;margin-top:7.4pt;height:0.1pt;width:193pt;mso-position-horizontal-relative:page;mso-wrap-distance-bottom:0pt;mso-wrap-distance-top:0pt;z-index:-251385856;mso-width-relative:page;mso-height-relative:page;" filled="f" stroked="t" coordsize="2451100,1" o:gfxdata="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MGnmDTAAAACQEAAA8AAAAA&#10;AAAAAQAgAAAAIgAAAGRycy9kb3ducmV2LnhtbFBLAQIUABQAAAAIAIdO4kAtyVzwGQIAAIAEAAAO&#10;AAAAAAAAAAEAIAAAACIBAABkcnMvZTJvRG9jLnhtbFBLBQYAAAAABgAGAFkBAACtBQAAAAA=&#10;" path="m0,0l2450973,0e">
                <v:fill on="f" focussize="0,0"/>
                <v:stroke weight="0.25pt" color="#231F20" joinstyle="round"/>
                <v:imagedata o:title=""/>
                <o:lock v:ext="edit" aspectratio="f"/>
                <v:textbox inset="0mm,0mm,0mm,0mm"/>
                <w10:wrap type="topAndBottom"/>
              </v:shape>
            </w:pict>
          </mc:Fallback>
        </mc:AlternateContent>
      </w:r>
    </w:p>
    <w:p w14:paraId="4460E199">
      <w:pPr>
        <w:pStyle w:val="11"/>
        <w:rPr>
          <w:rFonts w:ascii="Calibri"/>
          <w:sz w:val="20"/>
        </w:rPr>
      </w:pPr>
    </w:p>
    <w:p w14:paraId="03F4468D">
      <w:pPr>
        <w:pStyle w:val="11"/>
        <w:spacing w:before="9"/>
        <w:rPr>
          <w:rFonts w:ascii="Calibri"/>
          <w:sz w:val="10"/>
        </w:rPr>
      </w:pPr>
      <w:r>
        <mc:AlternateContent>
          <mc:Choice Requires="wps">
            <w:drawing>
              <wp:anchor distT="0" distB="0" distL="0" distR="0" simplePos="0" relativeHeight="251930624" behindDoc="1" locked="0" layoutInCell="1" allowOverlap="1">
                <wp:simplePos x="0" y="0"/>
                <wp:positionH relativeFrom="page">
                  <wp:posOffset>989965</wp:posOffset>
                </wp:positionH>
                <wp:positionV relativeFrom="paragraph">
                  <wp:posOffset>98425</wp:posOffset>
                </wp:positionV>
                <wp:extent cx="2451100" cy="1270"/>
                <wp:effectExtent l="0" t="0" r="0" b="0"/>
                <wp:wrapTopAndBottom/>
                <wp:docPr id="3506" name="Graphic 3506"/>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06" o:spid="_x0000_s1026" o:spt="100" style="position:absolute;left:0pt;margin-left:77.95pt;margin-top:7.75pt;height:0.1pt;width:193pt;mso-position-horizontal-relative:page;mso-wrap-distance-bottom:0pt;mso-wrap-distance-top:0pt;z-index:-251385856;mso-width-relative:page;mso-height-relative:page;" filled="f" stroked="t" coordsize="2451100,1" o:gfxdata="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bp9B31AAAAAkBAAAPAAAA&#10;AAAAAAEAIAAAACIAAABkcnMvZG93bnJldi54bWxQSwECFAAUAAAACACHTuJA4Kb35RkCAACABAAA&#10;DgAAAAAAAAABACAAAAAjAQAAZHJzL2Uyb0RvYy54bWxQSwUGAAAAAAYABgBZAQAArgUAAAAA&#10;" path="m0,0l2450973,0e">
                <v:fill on="f" focussize="0,0"/>
                <v:stroke weight="0.25pt" color="#231F20" joinstyle="round"/>
                <v:imagedata o:title=""/>
                <o:lock v:ext="edit" aspectratio="f"/>
                <v:textbox inset="0mm,0mm,0mm,0mm"/>
                <w10:wrap type="topAndBottom"/>
              </v:shape>
            </w:pict>
          </mc:Fallback>
        </mc:AlternateContent>
      </w:r>
    </w:p>
    <w:p w14:paraId="4C8066C8">
      <w:pPr>
        <w:pStyle w:val="11"/>
        <w:spacing w:before="9"/>
        <w:rPr>
          <w:rFonts w:ascii="Calibri"/>
          <w:sz w:val="25"/>
        </w:rPr>
      </w:pPr>
    </w:p>
    <w:p w14:paraId="2E9A2991">
      <w:pPr>
        <w:pStyle w:val="15"/>
        <w:numPr>
          <w:ilvl w:val="0"/>
          <w:numId w:val="98"/>
        </w:numPr>
        <w:tabs>
          <w:tab w:val="left" w:pos="1850"/>
          <w:tab w:val="left" w:pos="1870"/>
        </w:tabs>
        <w:spacing w:before="0" w:after="0" w:line="228" w:lineRule="auto"/>
        <w:ind w:left="1870" w:right="245" w:hanging="312"/>
        <w:jc w:val="left"/>
        <w:rPr>
          <w:rFonts w:ascii="Calibri"/>
          <w:sz w:val="26"/>
        </w:rPr>
      </w:pPr>
      <w:r>
        <w:rPr>
          <w:rFonts w:ascii="Calibri"/>
          <w:color w:val="231F20"/>
          <w:spacing w:val="-2"/>
          <w:w w:val="85"/>
          <w:sz w:val="26"/>
        </w:rPr>
        <w:t>The</w:t>
      </w:r>
      <w:r>
        <w:rPr>
          <w:rFonts w:ascii="Calibri"/>
          <w:color w:val="231F20"/>
          <w:spacing w:val="-4"/>
          <w:w w:val="85"/>
          <w:sz w:val="26"/>
        </w:rPr>
        <w:t xml:space="preserve"> </w:t>
      </w:r>
      <w:r>
        <w:rPr>
          <w:rFonts w:ascii="Calibri"/>
          <w:color w:val="231F20"/>
          <w:spacing w:val="-2"/>
          <w:w w:val="85"/>
          <w:sz w:val="26"/>
        </w:rPr>
        <w:t>boy</w:t>
      </w:r>
      <w:r>
        <w:rPr>
          <w:rFonts w:ascii="Calibri"/>
          <w:color w:val="231F20"/>
          <w:spacing w:val="-4"/>
          <w:w w:val="85"/>
          <w:sz w:val="26"/>
        </w:rPr>
        <w:t xml:space="preserve"> </w:t>
      </w:r>
      <w:r>
        <w:rPr>
          <w:rFonts w:ascii="Calibri"/>
          <w:color w:val="231F20"/>
          <w:spacing w:val="-2"/>
          <w:w w:val="85"/>
          <w:sz w:val="26"/>
        </w:rPr>
        <w:t>hardly</w:t>
      </w:r>
      <w:r>
        <w:rPr>
          <w:rFonts w:ascii="Calibri"/>
          <w:color w:val="231F20"/>
          <w:spacing w:val="-4"/>
          <w:w w:val="85"/>
          <w:sz w:val="26"/>
        </w:rPr>
        <w:t xml:space="preserve"> </w:t>
      </w:r>
      <w:r>
        <w:rPr>
          <w:rFonts w:ascii="Calibri"/>
          <w:color w:val="231F20"/>
          <w:spacing w:val="-2"/>
          <w:w w:val="85"/>
          <w:sz w:val="26"/>
        </w:rPr>
        <w:t>watches</w:t>
      </w:r>
      <w:r>
        <w:rPr>
          <w:rFonts w:ascii="Calibri"/>
          <w:color w:val="231F20"/>
          <w:spacing w:val="-4"/>
          <w:w w:val="85"/>
          <w:sz w:val="26"/>
        </w:rPr>
        <w:t xml:space="preserve"> </w:t>
      </w:r>
      <w:r>
        <w:rPr>
          <w:rFonts w:ascii="Calibri"/>
          <w:color w:val="231F20"/>
          <w:spacing w:val="-2"/>
          <w:w w:val="85"/>
          <w:sz w:val="26"/>
        </w:rPr>
        <w:t>TV</w:t>
      </w:r>
      <w:r>
        <w:rPr>
          <w:rFonts w:ascii="Calibri"/>
          <w:color w:val="231F20"/>
          <w:spacing w:val="-4"/>
          <w:w w:val="85"/>
          <w:sz w:val="26"/>
        </w:rPr>
        <w:t xml:space="preserve"> </w:t>
      </w:r>
      <w:r>
        <w:rPr>
          <w:rFonts w:ascii="Calibri"/>
          <w:color w:val="231F20"/>
          <w:spacing w:val="-2"/>
          <w:w w:val="85"/>
          <w:sz w:val="26"/>
        </w:rPr>
        <w:t xml:space="preserve">programmes, </w:t>
      </w:r>
      <w:r>
        <w:rPr>
          <w:rFonts w:ascii="Calibri"/>
          <w:color w:val="231F20"/>
          <w:w w:val="85"/>
          <w:sz w:val="26"/>
        </w:rPr>
        <w:t>except</w:t>
      </w:r>
      <w:r>
        <w:rPr>
          <w:rFonts w:ascii="Calibri"/>
          <w:color w:val="231F20"/>
          <w:spacing w:val="-10"/>
          <w:w w:val="85"/>
          <w:sz w:val="26"/>
        </w:rPr>
        <w:t xml:space="preserve"> </w:t>
      </w:r>
      <w:r>
        <w:rPr>
          <w:rFonts w:ascii="Calibri"/>
          <w:color w:val="231F20"/>
          <w:w w:val="85"/>
          <w:sz w:val="26"/>
        </w:rPr>
        <w:t>for</w:t>
      </w:r>
      <w:r>
        <w:rPr>
          <w:rFonts w:ascii="Calibri"/>
          <w:color w:val="231F20"/>
          <w:spacing w:val="-9"/>
          <w:w w:val="85"/>
          <w:sz w:val="26"/>
        </w:rPr>
        <w:t xml:space="preserve"> </w:t>
      </w:r>
      <w:r>
        <w:rPr>
          <w:rFonts w:ascii="Calibri"/>
          <w:color w:val="231F20"/>
          <w:w w:val="85"/>
          <w:sz w:val="26"/>
        </w:rPr>
        <w:t>nature</w:t>
      </w:r>
      <w:r>
        <w:rPr>
          <w:rFonts w:ascii="Calibri"/>
          <w:color w:val="231F20"/>
          <w:spacing w:val="-9"/>
          <w:w w:val="85"/>
          <w:sz w:val="26"/>
        </w:rPr>
        <w:t xml:space="preserve"> </w:t>
      </w:r>
      <w:r>
        <w:rPr>
          <w:rFonts w:ascii="Calibri"/>
          <w:color w:val="231F20"/>
          <w:w w:val="85"/>
          <w:sz w:val="26"/>
        </w:rPr>
        <w:t>documentaries.</w:t>
      </w:r>
      <w:r>
        <w:rPr>
          <w:rFonts w:ascii="Calibri"/>
          <w:color w:val="231F20"/>
          <w:spacing w:val="-9"/>
          <w:w w:val="85"/>
          <w:sz w:val="26"/>
        </w:rPr>
        <w:t xml:space="preserve"> </w:t>
      </w:r>
      <w:r>
        <w:rPr>
          <w:rFonts w:ascii="Calibri"/>
          <w:color w:val="231F20"/>
          <w:w w:val="85"/>
          <w:sz w:val="26"/>
        </w:rPr>
        <w:t xml:space="preserve">(apart </w:t>
      </w:r>
      <w:r>
        <w:rPr>
          <w:rFonts w:ascii="Calibri"/>
          <w:color w:val="231F20"/>
          <w:spacing w:val="-2"/>
          <w:w w:val="95"/>
          <w:sz w:val="26"/>
        </w:rPr>
        <w:t>from)</w:t>
      </w:r>
    </w:p>
    <w:p w14:paraId="6830464F">
      <w:pPr>
        <w:pStyle w:val="11"/>
        <w:rPr>
          <w:rFonts w:ascii="Calibri"/>
          <w:sz w:val="20"/>
        </w:rPr>
      </w:pPr>
    </w:p>
    <w:p w14:paraId="7243DB73">
      <w:pPr>
        <w:pStyle w:val="11"/>
        <w:spacing w:before="1"/>
        <w:rPr>
          <w:rFonts w:ascii="Calibri"/>
          <w:sz w:val="10"/>
        </w:rPr>
      </w:pPr>
      <w:r>
        <mc:AlternateContent>
          <mc:Choice Requires="wps">
            <w:drawing>
              <wp:anchor distT="0" distB="0" distL="0" distR="0" simplePos="0" relativeHeight="251931648" behindDoc="1" locked="0" layoutInCell="1" allowOverlap="1">
                <wp:simplePos x="0" y="0"/>
                <wp:positionH relativeFrom="page">
                  <wp:posOffset>989965</wp:posOffset>
                </wp:positionH>
                <wp:positionV relativeFrom="paragraph">
                  <wp:posOffset>93980</wp:posOffset>
                </wp:positionV>
                <wp:extent cx="2451100" cy="1270"/>
                <wp:effectExtent l="0" t="0" r="0" b="0"/>
                <wp:wrapTopAndBottom/>
                <wp:docPr id="3507" name="Graphic 3507"/>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07" o:spid="_x0000_s1026" o:spt="100" style="position:absolute;left:0pt;margin-left:77.95pt;margin-top:7.4pt;height:0.1pt;width:193pt;mso-position-horizontal-relative:page;mso-wrap-distance-bottom:0pt;mso-wrap-distance-top:0pt;z-index:-251384832;mso-width-relative:page;mso-height-relative:page;" filled="f" stroked="t" coordsize="2451100,1" o:gfxdata="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MGnmDTAAAACQEAAA8AAAAA&#10;AAAAAQAgAAAAIgAAAGRycy9kb3ducmV2LnhtbFBLAQIUABQAAAAIAIdO4kBkfr5fGQIAAIAEAAAO&#10;AAAAAAAAAAEAIAAAACIBAABkcnMvZTJvRG9jLnhtbFBLBQYAAAAABgAGAFkBAACtBQAAAAA=&#10;" path="m0,0l2450973,0e">
                <v:fill on="f" focussize="0,0"/>
                <v:stroke weight="0.25pt" color="#231F20" joinstyle="round"/>
                <v:imagedata o:title=""/>
                <o:lock v:ext="edit" aspectratio="f"/>
                <v:textbox inset="0mm,0mm,0mm,0mm"/>
                <w10:wrap type="topAndBottom"/>
              </v:shape>
            </w:pict>
          </mc:Fallback>
        </mc:AlternateContent>
      </w:r>
    </w:p>
    <w:p w14:paraId="58EAA00B">
      <w:pPr>
        <w:pStyle w:val="11"/>
        <w:rPr>
          <w:rFonts w:ascii="Calibri"/>
          <w:sz w:val="20"/>
        </w:rPr>
      </w:pPr>
    </w:p>
    <w:p w14:paraId="4C0989CB">
      <w:pPr>
        <w:pStyle w:val="11"/>
        <w:spacing w:before="9"/>
        <w:rPr>
          <w:rFonts w:ascii="Calibri"/>
          <w:sz w:val="10"/>
        </w:rPr>
      </w:pPr>
      <w:r>
        <mc:AlternateContent>
          <mc:Choice Requires="wps">
            <w:drawing>
              <wp:anchor distT="0" distB="0" distL="0" distR="0" simplePos="0" relativeHeight="251931648" behindDoc="1" locked="0" layoutInCell="1" allowOverlap="1">
                <wp:simplePos x="0" y="0"/>
                <wp:positionH relativeFrom="page">
                  <wp:posOffset>989965</wp:posOffset>
                </wp:positionH>
                <wp:positionV relativeFrom="paragraph">
                  <wp:posOffset>98425</wp:posOffset>
                </wp:positionV>
                <wp:extent cx="2451100" cy="1270"/>
                <wp:effectExtent l="0" t="0" r="0" b="0"/>
                <wp:wrapTopAndBottom/>
                <wp:docPr id="3508" name="Graphic 3508"/>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08" o:spid="_x0000_s1026" o:spt="100" style="position:absolute;left:0pt;margin-left:77.95pt;margin-top:7.75pt;height:0.1pt;width:193pt;mso-position-horizontal-relative:page;mso-wrap-distance-bottom:0pt;mso-wrap-distance-top:0pt;z-index:-251384832;mso-width-relative:page;mso-height-relative:page;" filled="f" stroked="t" coordsize="2451100,1" o:gfxdata="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un0HfUAAAACQEAAA8AAAAA&#10;AAAAAQAgAAAAIgAAAGRycy9kb3ducmV2LnhtbFBLAQIUABQAAAAIAIdO4kCdrrgcGAIAAIAEAAAO&#10;AAAAAAAAAAEAIAAAACMBAABkcnMvZTJvRG9jLnhtbFBLBQYAAAAABgAGAFkBAACtBQAAAAA=&#10;" path="m0,0l2450973,0e">
                <v:fill on="f" focussize="0,0"/>
                <v:stroke weight="0.25pt" color="#231F20" joinstyle="round"/>
                <v:imagedata o:title=""/>
                <o:lock v:ext="edit" aspectratio="f"/>
                <v:textbox inset="0mm,0mm,0mm,0mm"/>
                <w10:wrap type="topAndBottom"/>
              </v:shape>
            </w:pict>
          </mc:Fallback>
        </mc:AlternateContent>
      </w:r>
    </w:p>
    <w:p w14:paraId="4FAA28B2">
      <w:pPr>
        <w:pStyle w:val="11"/>
        <w:spacing w:before="9"/>
        <w:rPr>
          <w:rFonts w:ascii="Calibri"/>
          <w:sz w:val="25"/>
        </w:rPr>
      </w:pPr>
    </w:p>
    <w:p w14:paraId="032D56DC">
      <w:pPr>
        <w:pStyle w:val="15"/>
        <w:numPr>
          <w:ilvl w:val="0"/>
          <w:numId w:val="98"/>
        </w:numPr>
        <w:tabs>
          <w:tab w:val="left" w:pos="1850"/>
          <w:tab w:val="left" w:pos="1870"/>
        </w:tabs>
        <w:spacing w:before="0" w:after="0" w:line="228" w:lineRule="auto"/>
        <w:ind w:left="1870" w:right="91" w:hanging="312"/>
        <w:jc w:val="left"/>
        <w:rPr>
          <w:rFonts w:ascii="Calibri" w:hAnsi="Calibri"/>
          <w:sz w:val="26"/>
        </w:rPr>
      </w:pPr>
      <w:r>
        <w:rPr>
          <w:rFonts w:ascii="Calibri" w:hAnsi="Calibri"/>
          <w:color w:val="231F20"/>
          <w:w w:val="80"/>
          <w:sz w:val="26"/>
        </w:rPr>
        <w:t xml:space="preserve">Aher Shenzhen became a special economic </w:t>
      </w:r>
      <w:r>
        <w:rPr>
          <w:rFonts w:ascii="Calibri" w:hAnsi="Calibri"/>
          <w:color w:val="231F20"/>
          <w:w w:val="85"/>
          <w:sz w:val="26"/>
        </w:rPr>
        <w:t>zone in 1980, people from all over China went</w:t>
      </w:r>
      <w:r>
        <w:rPr>
          <w:rFonts w:ascii="Calibri" w:hAnsi="Calibri"/>
          <w:color w:val="231F20"/>
          <w:spacing w:val="-9"/>
          <w:w w:val="85"/>
          <w:sz w:val="26"/>
        </w:rPr>
        <w:t xml:space="preserve"> </w:t>
      </w:r>
      <w:r>
        <w:rPr>
          <w:rFonts w:ascii="Calibri" w:hAnsi="Calibri"/>
          <w:color w:val="231F20"/>
          <w:w w:val="85"/>
          <w:sz w:val="26"/>
        </w:rPr>
        <w:t>to</w:t>
      </w:r>
      <w:r>
        <w:rPr>
          <w:rFonts w:ascii="Calibri" w:hAnsi="Calibri"/>
          <w:color w:val="231F20"/>
          <w:spacing w:val="-9"/>
          <w:w w:val="85"/>
          <w:sz w:val="26"/>
        </w:rPr>
        <w:t xml:space="preserve"> </w:t>
      </w:r>
      <w:r>
        <w:rPr>
          <w:rFonts w:ascii="Calibri" w:hAnsi="Calibri"/>
          <w:color w:val="231F20"/>
          <w:w w:val="85"/>
          <w:sz w:val="26"/>
        </w:rPr>
        <w:t>the</w:t>
      </w:r>
      <w:r>
        <w:rPr>
          <w:rFonts w:ascii="Calibri" w:hAnsi="Calibri"/>
          <w:color w:val="231F20"/>
          <w:spacing w:val="-9"/>
          <w:w w:val="85"/>
          <w:sz w:val="26"/>
        </w:rPr>
        <w:t xml:space="preserve"> </w:t>
      </w:r>
      <w:r>
        <w:rPr>
          <w:rFonts w:ascii="Calibri" w:hAnsi="Calibri"/>
          <w:color w:val="231F20"/>
          <w:w w:val="85"/>
          <w:sz w:val="26"/>
        </w:rPr>
        <w:t>city</w:t>
      </w:r>
      <w:r>
        <w:rPr>
          <w:rFonts w:ascii="Calibri" w:hAnsi="Calibri"/>
          <w:color w:val="231F20"/>
          <w:spacing w:val="-9"/>
          <w:w w:val="85"/>
          <w:sz w:val="26"/>
        </w:rPr>
        <w:t xml:space="preserve"> </w:t>
      </w:r>
      <w:r>
        <w:rPr>
          <w:rFonts w:ascii="Calibri" w:hAnsi="Calibri"/>
          <w:color w:val="231F20"/>
          <w:w w:val="85"/>
          <w:sz w:val="26"/>
        </w:rPr>
        <w:t>to</w:t>
      </w:r>
      <w:r>
        <w:rPr>
          <w:rFonts w:ascii="Calibri" w:hAnsi="Calibri"/>
          <w:color w:val="231F20"/>
          <w:spacing w:val="-9"/>
          <w:w w:val="85"/>
          <w:sz w:val="26"/>
        </w:rPr>
        <w:t xml:space="preserve"> </w:t>
      </w:r>
      <w:r>
        <w:rPr>
          <w:rFonts w:ascii="Calibri" w:hAnsi="Calibri"/>
          <w:color w:val="231F20"/>
          <w:w w:val="85"/>
          <w:sz w:val="26"/>
        </w:rPr>
        <w:t>get</w:t>
      </w:r>
      <w:r>
        <w:rPr>
          <w:rFonts w:ascii="Calibri" w:hAnsi="Calibri"/>
          <w:color w:val="231F20"/>
          <w:spacing w:val="-9"/>
          <w:w w:val="85"/>
          <w:sz w:val="26"/>
        </w:rPr>
        <w:t xml:space="preserve"> </w:t>
      </w:r>
      <w:r>
        <w:rPr>
          <w:rFonts w:ascii="Calibri" w:hAnsi="Calibri"/>
          <w:color w:val="231F20"/>
          <w:w w:val="85"/>
          <w:sz w:val="26"/>
        </w:rPr>
        <w:t>rich.</w:t>
      </w:r>
      <w:r>
        <w:rPr>
          <w:rFonts w:ascii="Calibri" w:hAnsi="Calibri"/>
          <w:color w:val="231F20"/>
          <w:spacing w:val="-9"/>
          <w:w w:val="85"/>
          <w:sz w:val="26"/>
        </w:rPr>
        <w:t xml:space="preserve"> </w:t>
      </w:r>
      <w:r>
        <w:rPr>
          <w:rFonts w:ascii="Calibri" w:hAnsi="Calibri"/>
          <w:color w:val="231F20"/>
          <w:w w:val="85"/>
          <w:sz w:val="26"/>
        </w:rPr>
        <w:t>(seek</w:t>
      </w:r>
      <w:r>
        <w:rPr>
          <w:rFonts w:ascii="Calibri" w:hAnsi="Calibri"/>
          <w:color w:val="231F20"/>
          <w:spacing w:val="-9"/>
          <w:w w:val="85"/>
          <w:sz w:val="26"/>
        </w:rPr>
        <w:t xml:space="preserve"> </w:t>
      </w:r>
      <w:r>
        <w:rPr>
          <w:rFonts w:ascii="Calibri" w:hAnsi="Calibri"/>
          <w:color w:val="231F20"/>
          <w:w w:val="85"/>
          <w:sz w:val="26"/>
        </w:rPr>
        <w:t xml:space="preserve">one’s </w:t>
      </w:r>
      <w:r>
        <w:rPr>
          <w:rFonts w:ascii="Calibri" w:hAnsi="Calibri"/>
          <w:color w:val="231F20"/>
          <w:spacing w:val="-2"/>
          <w:w w:val="95"/>
          <w:sz w:val="26"/>
        </w:rPr>
        <w:t>fortune)</w:t>
      </w:r>
    </w:p>
    <w:p w14:paraId="352F2D3B">
      <w:pPr>
        <w:pStyle w:val="8"/>
        <w:ind w:left="254"/>
      </w:pPr>
      <w:r>
        <w:rPr>
          <w:b w:val="0"/>
        </w:rPr>
        <w:br w:type="column"/>
      </w:r>
      <w:r>
        <w:rPr>
          <w:color w:val="0089CF"/>
          <w:w w:val="90"/>
        </w:rPr>
        <w:t>Using</w:t>
      </w:r>
      <w:r>
        <w:rPr>
          <w:color w:val="0089CF"/>
        </w:rPr>
        <w:t xml:space="preserve"> </w:t>
      </w:r>
      <w:r>
        <w:rPr>
          <w:color w:val="0089CF"/>
          <w:spacing w:val="-2"/>
        </w:rPr>
        <w:t>Structures</w:t>
      </w:r>
    </w:p>
    <w:p w14:paraId="0E04F90E">
      <w:pPr>
        <w:spacing w:before="300" w:line="213" w:lineRule="auto"/>
        <w:ind w:left="651" w:right="1437" w:firstLine="0"/>
        <w:jc w:val="both"/>
        <w:rPr>
          <w:rFonts w:ascii="Tahoma"/>
          <w:sz w:val="26"/>
        </w:rPr>
      </w:pPr>
      <w:r>
        <w:rPr>
          <w:rFonts w:ascii="Tahoma"/>
          <w:color w:val="00507D"/>
          <w:w w:val="105"/>
          <w:sz w:val="26"/>
        </w:rPr>
        <w:t xml:space="preserve">Read these sentences. In pairs, </w:t>
      </w:r>
      <w:r>
        <w:rPr>
          <w:rFonts w:ascii="Tahoma"/>
          <w:color w:val="00507D"/>
          <w:sz w:val="26"/>
        </w:rPr>
        <w:t>decide</w:t>
      </w:r>
      <w:r>
        <w:rPr>
          <w:rFonts w:ascii="Tahoma"/>
          <w:color w:val="00507D"/>
          <w:spacing w:val="-5"/>
          <w:sz w:val="26"/>
        </w:rPr>
        <w:t xml:space="preserve"> </w:t>
      </w:r>
      <w:r>
        <w:rPr>
          <w:rFonts w:ascii="Tahoma"/>
          <w:color w:val="00507D"/>
          <w:sz w:val="26"/>
        </w:rPr>
        <w:t>which</w:t>
      </w:r>
      <w:r>
        <w:rPr>
          <w:rFonts w:ascii="Tahoma"/>
          <w:color w:val="00507D"/>
          <w:spacing w:val="-5"/>
          <w:sz w:val="26"/>
        </w:rPr>
        <w:t xml:space="preserve"> </w:t>
      </w:r>
      <w:r>
        <w:rPr>
          <w:rFonts w:ascii="Tahoma"/>
          <w:color w:val="00507D"/>
          <w:sz w:val="26"/>
        </w:rPr>
        <w:t>words</w:t>
      </w:r>
      <w:r>
        <w:rPr>
          <w:rFonts w:ascii="Tahoma"/>
          <w:color w:val="00507D"/>
          <w:spacing w:val="-5"/>
          <w:sz w:val="26"/>
        </w:rPr>
        <w:t xml:space="preserve"> </w:t>
      </w:r>
      <w:r>
        <w:rPr>
          <w:rFonts w:ascii="Tahoma"/>
          <w:color w:val="00507D"/>
          <w:sz w:val="26"/>
        </w:rPr>
        <w:t>can</w:t>
      </w:r>
      <w:r>
        <w:rPr>
          <w:rFonts w:ascii="Tahoma"/>
          <w:color w:val="00507D"/>
          <w:spacing w:val="-5"/>
          <w:sz w:val="26"/>
        </w:rPr>
        <w:t xml:space="preserve"> </w:t>
      </w:r>
      <w:r>
        <w:rPr>
          <w:rFonts w:ascii="Tahoma"/>
          <w:color w:val="00507D"/>
          <w:sz w:val="26"/>
        </w:rPr>
        <w:t>be</w:t>
      </w:r>
      <w:r>
        <w:rPr>
          <w:rFonts w:ascii="Tahoma"/>
          <w:color w:val="00507D"/>
          <w:spacing w:val="-5"/>
          <w:sz w:val="26"/>
        </w:rPr>
        <w:t xml:space="preserve"> </w:t>
      </w:r>
      <w:r>
        <w:rPr>
          <w:rFonts w:ascii="Tahoma"/>
          <w:color w:val="00507D"/>
          <w:sz w:val="26"/>
        </w:rPr>
        <w:t>left</w:t>
      </w:r>
      <w:r>
        <w:rPr>
          <w:rFonts w:ascii="Tahoma"/>
          <w:color w:val="00507D"/>
          <w:spacing w:val="-5"/>
          <w:sz w:val="26"/>
        </w:rPr>
        <w:t xml:space="preserve"> </w:t>
      </w:r>
      <w:r>
        <w:rPr>
          <w:rFonts w:ascii="Tahoma"/>
          <w:color w:val="00507D"/>
          <w:spacing w:val="-4"/>
          <w:sz w:val="26"/>
        </w:rPr>
        <w:t>out.</w:t>
      </w:r>
    </w:p>
    <w:p w14:paraId="155DCC20">
      <w:pPr>
        <w:pStyle w:val="15"/>
        <w:numPr>
          <w:ilvl w:val="0"/>
          <w:numId w:val="100"/>
        </w:numPr>
        <w:tabs>
          <w:tab w:val="left" w:pos="852"/>
        </w:tabs>
        <w:spacing w:before="74" w:after="0" w:line="314" w:lineRule="exact"/>
        <w:ind w:left="852" w:right="0" w:hanging="230"/>
        <w:jc w:val="left"/>
        <w:rPr>
          <w:rFonts w:ascii="Calibri"/>
          <w:sz w:val="26"/>
        </w:rPr>
      </w:pPr>
      <w:r>
        <w:rPr>
          <w:b/>
          <w:color w:val="231F20"/>
          <w:w w:val="80"/>
          <w:sz w:val="22"/>
        </w:rPr>
        <w:t>A:</w:t>
      </w:r>
      <w:r>
        <w:rPr>
          <w:b/>
          <w:color w:val="231F20"/>
          <w:spacing w:val="61"/>
          <w:w w:val="150"/>
          <w:sz w:val="22"/>
        </w:rPr>
        <w:t xml:space="preserve"> </w:t>
      </w:r>
      <w:r>
        <w:rPr>
          <w:rFonts w:ascii="Calibri"/>
          <w:color w:val="231F20"/>
          <w:w w:val="80"/>
          <w:sz w:val="26"/>
        </w:rPr>
        <w:t>How</w:t>
      </w:r>
      <w:r>
        <w:rPr>
          <w:rFonts w:ascii="Calibri"/>
          <w:color w:val="231F20"/>
          <w:spacing w:val="-8"/>
          <w:sz w:val="26"/>
        </w:rPr>
        <w:t xml:space="preserve"> </w:t>
      </w:r>
      <w:r>
        <w:rPr>
          <w:rFonts w:ascii="Calibri"/>
          <w:color w:val="231F20"/>
          <w:w w:val="80"/>
          <w:sz w:val="26"/>
        </w:rPr>
        <w:t>can</w:t>
      </w:r>
      <w:r>
        <w:rPr>
          <w:rFonts w:ascii="Calibri"/>
          <w:color w:val="231F20"/>
          <w:spacing w:val="-8"/>
          <w:sz w:val="26"/>
        </w:rPr>
        <w:t xml:space="preserve"> </w:t>
      </w:r>
      <w:r>
        <w:rPr>
          <w:rFonts w:ascii="Calibri"/>
          <w:color w:val="231F20"/>
          <w:w w:val="80"/>
          <w:sz w:val="26"/>
        </w:rPr>
        <w:t>we</w:t>
      </w:r>
      <w:r>
        <w:rPr>
          <w:rFonts w:ascii="Calibri"/>
          <w:color w:val="231F20"/>
          <w:spacing w:val="-8"/>
          <w:sz w:val="26"/>
        </w:rPr>
        <w:t xml:space="preserve"> </w:t>
      </w:r>
      <w:r>
        <w:rPr>
          <w:rFonts w:ascii="Calibri"/>
          <w:color w:val="231F20"/>
          <w:w w:val="80"/>
          <w:sz w:val="26"/>
        </w:rPr>
        <w:t>make</w:t>
      </w:r>
      <w:r>
        <w:rPr>
          <w:rFonts w:ascii="Calibri"/>
          <w:color w:val="231F20"/>
          <w:spacing w:val="-8"/>
          <w:sz w:val="26"/>
        </w:rPr>
        <w:t xml:space="preserve"> </w:t>
      </w:r>
      <w:r>
        <w:rPr>
          <w:rFonts w:ascii="Calibri"/>
          <w:color w:val="231F20"/>
          <w:w w:val="80"/>
          <w:sz w:val="26"/>
        </w:rPr>
        <w:t>Italian</w:t>
      </w:r>
      <w:r>
        <w:rPr>
          <w:rFonts w:ascii="Calibri"/>
          <w:color w:val="231F20"/>
          <w:spacing w:val="-8"/>
          <w:sz w:val="26"/>
        </w:rPr>
        <w:t xml:space="preserve"> </w:t>
      </w:r>
      <w:r>
        <w:rPr>
          <w:rFonts w:ascii="Calibri"/>
          <w:color w:val="231F20"/>
          <w:w w:val="80"/>
          <w:sz w:val="26"/>
        </w:rPr>
        <w:t>vegetable</w:t>
      </w:r>
      <w:r>
        <w:rPr>
          <w:rFonts w:ascii="Calibri"/>
          <w:color w:val="231F20"/>
          <w:spacing w:val="-8"/>
          <w:sz w:val="26"/>
        </w:rPr>
        <w:t xml:space="preserve"> </w:t>
      </w:r>
      <w:r>
        <w:rPr>
          <w:rFonts w:ascii="Calibri"/>
          <w:color w:val="231F20"/>
          <w:spacing w:val="-2"/>
          <w:w w:val="80"/>
          <w:sz w:val="26"/>
        </w:rPr>
        <w:t>soup?</w:t>
      </w:r>
    </w:p>
    <w:p w14:paraId="295060AA">
      <w:pPr>
        <w:spacing w:before="0" w:line="314" w:lineRule="exact"/>
        <w:ind w:left="854" w:right="0" w:firstLine="0"/>
        <w:jc w:val="left"/>
        <w:rPr>
          <w:rFonts w:ascii="Calibri" w:hAnsi="Calibri"/>
          <w:sz w:val="26"/>
        </w:rPr>
      </w:pPr>
      <w:r>
        <w:rPr>
          <w:b/>
          <w:color w:val="231F20"/>
          <w:spacing w:val="-2"/>
          <w:w w:val="85"/>
          <w:sz w:val="22"/>
        </w:rPr>
        <w:t>B:</w:t>
      </w:r>
      <w:r>
        <w:rPr>
          <w:b/>
          <w:color w:val="231F20"/>
          <w:spacing w:val="55"/>
          <w:sz w:val="22"/>
        </w:rPr>
        <w:t xml:space="preserve"> </w:t>
      </w:r>
      <w:r>
        <w:rPr>
          <w:rFonts w:ascii="Calibri" w:hAnsi="Calibri"/>
          <w:color w:val="231F20"/>
          <w:spacing w:val="-2"/>
          <w:w w:val="85"/>
          <w:sz w:val="26"/>
        </w:rPr>
        <w:t>I</w:t>
      </w:r>
      <w:r>
        <w:rPr>
          <w:rFonts w:ascii="Calibri" w:hAnsi="Calibri"/>
          <w:color w:val="231F20"/>
          <w:spacing w:val="-9"/>
          <w:w w:val="85"/>
          <w:sz w:val="26"/>
        </w:rPr>
        <w:t xml:space="preserve"> </w:t>
      </w:r>
      <w:r>
        <w:rPr>
          <w:rFonts w:ascii="Calibri" w:hAnsi="Calibri"/>
          <w:color w:val="231F20"/>
          <w:spacing w:val="-2"/>
          <w:w w:val="85"/>
          <w:sz w:val="26"/>
        </w:rPr>
        <w:t>don’t</w:t>
      </w:r>
      <w:r>
        <w:rPr>
          <w:rFonts w:ascii="Calibri" w:hAnsi="Calibri"/>
          <w:color w:val="231F20"/>
          <w:spacing w:val="-10"/>
          <w:w w:val="85"/>
          <w:sz w:val="26"/>
        </w:rPr>
        <w:t xml:space="preserve"> </w:t>
      </w:r>
      <w:r>
        <w:rPr>
          <w:rFonts w:ascii="Calibri" w:hAnsi="Calibri"/>
          <w:color w:val="231F20"/>
          <w:spacing w:val="-2"/>
          <w:w w:val="85"/>
          <w:sz w:val="26"/>
        </w:rPr>
        <w:t>know</w:t>
      </w:r>
      <w:r>
        <w:rPr>
          <w:rFonts w:ascii="Calibri" w:hAnsi="Calibri"/>
          <w:color w:val="231F20"/>
          <w:spacing w:val="-9"/>
          <w:w w:val="85"/>
          <w:sz w:val="26"/>
        </w:rPr>
        <w:t xml:space="preserve"> </w:t>
      </w:r>
      <w:r>
        <w:rPr>
          <w:rFonts w:ascii="Calibri" w:hAnsi="Calibri"/>
          <w:color w:val="231F20"/>
          <w:spacing w:val="-2"/>
          <w:w w:val="85"/>
          <w:sz w:val="26"/>
        </w:rPr>
        <w:t>how</w:t>
      </w:r>
      <w:r>
        <w:rPr>
          <w:rFonts w:ascii="Calibri" w:hAnsi="Calibri"/>
          <w:color w:val="231F20"/>
          <w:spacing w:val="-9"/>
          <w:w w:val="85"/>
          <w:sz w:val="26"/>
        </w:rPr>
        <w:t xml:space="preserve"> </w:t>
      </w:r>
      <w:r>
        <w:rPr>
          <w:rFonts w:ascii="Calibri" w:hAnsi="Calibri"/>
          <w:color w:val="231F20"/>
          <w:spacing w:val="-2"/>
          <w:w w:val="85"/>
          <w:sz w:val="26"/>
        </w:rPr>
        <w:t>we</w:t>
      </w:r>
      <w:r>
        <w:rPr>
          <w:rFonts w:ascii="Calibri" w:hAnsi="Calibri"/>
          <w:color w:val="231F20"/>
          <w:spacing w:val="-9"/>
          <w:w w:val="85"/>
          <w:sz w:val="26"/>
        </w:rPr>
        <w:t xml:space="preserve"> </w:t>
      </w:r>
      <w:r>
        <w:rPr>
          <w:rFonts w:ascii="Calibri" w:hAnsi="Calibri"/>
          <w:color w:val="231F20"/>
          <w:spacing w:val="-2"/>
          <w:w w:val="85"/>
          <w:sz w:val="26"/>
        </w:rPr>
        <w:t>can</w:t>
      </w:r>
      <w:r>
        <w:rPr>
          <w:rFonts w:ascii="Calibri" w:hAnsi="Calibri"/>
          <w:color w:val="231F20"/>
          <w:spacing w:val="-9"/>
          <w:w w:val="85"/>
          <w:sz w:val="26"/>
        </w:rPr>
        <w:t xml:space="preserve"> </w:t>
      </w:r>
      <w:r>
        <w:rPr>
          <w:rFonts w:ascii="Calibri" w:hAnsi="Calibri"/>
          <w:color w:val="231F20"/>
          <w:spacing w:val="-2"/>
          <w:w w:val="85"/>
          <w:sz w:val="26"/>
        </w:rPr>
        <w:t>make</w:t>
      </w:r>
      <w:r>
        <w:rPr>
          <w:rFonts w:ascii="Calibri" w:hAnsi="Calibri"/>
          <w:color w:val="231F20"/>
          <w:spacing w:val="-10"/>
          <w:w w:val="85"/>
          <w:sz w:val="26"/>
        </w:rPr>
        <w:t xml:space="preserve"> </w:t>
      </w:r>
      <w:r>
        <w:rPr>
          <w:rFonts w:ascii="Calibri" w:hAnsi="Calibri"/>
          <w:color w:val="231F20"/>
          <w:spacing w:val="-5"/>
          <w:w w:val="85"/>
          <w:sz w:val="26"/>
        </w:rPr>
        <w:t>it.</w:t>
      </w:r>
    </w:p>
    <w:p w14:paraId="14792E22">
      <w:pPr>
        <w:pStyle w:val="15"/>
        <w:numPr>
          <w:ilvl w:val="0"/>
          <w:numId w:val="100"/>
        </w:numPr>
        <w:tabs>
          <w:tab w:val="left" w:pos="852"/>
        </w:tabs>
        <w:spacing w:before="95" w:after="0" w:line="314" w:lineRule="exact"/>
        <w:ind w:left="852" w:right="0" w:hanging="230"/>
        <w:jc w:val="left"/>
        <w:rPr>
          <w:rFonts w:ascii="Calibri"/>
          <w:sz w:val="26"/>
        </w:rPr>
      </w:pPr>
      <w:r>
        <w:rPr>
          <w:b/>
          <w:color w:val="231F20"/>
          <w:w w:val="85"/>
          <w:sz w:val="22"/>
        </w:rPr>
        <w:t>A:</w:t>
      </w:r>
      <w:r>
        <w:rPr>
          <w:b/>
          <w:color w:val="231F20"/>
          <w:spacing w:val="64"/>
          <w:sz w:val="22"/>
        </w:rPr>
        <w:t xml:space="preserve"> </w:t>
      </w:r>
      <w:r>
        <w:rPr>
          <w:rFonts w:ascii="Calibri"/>
          <w:color w:val="231F20"/>
          <w:w w:val="85"/>
          <w:sz w:val="26"/>
        </w:rPr>
        <w:t>When</w:t>
      </w:r>
      <w:r>
        <w:rPr>
          <w:rFonts w:ascii="Calibri"/>
          <w:color w:val="231F20"/>
          <w:spacing w:val="-9"/>
          <w:w w:val="85"/>
          <w:sz w:val="26"/>
        </w:rPr>
        <w:t xml:space="preserve"> </w:t>
      </w:r>
      <w:r>
        <w:rPr>
          <w:rFonts w:ascii="Calibri"/>
          <w:color w:val="231F20"/>
          <w:w w:val="85"/>
          <w:sz w:val="26"/>
        </w:rPr>
        <w:t>did</w:t>
      </w:r>
      <w:r>
        <w:rPr>
          <w:rFonts w:ascii="Calibri"/>
          <w:color w:val="231F20"/>
          <w:spacing w:val="-8"/>
          <w:w w:val="85"/>
          <w:sz w:val="26"/>
        </w:rPr>
        <w:t xml:space="preserve"> </w:t>
      </w:r>
      <w:r>
        <w:rPr>
          <w:rFonts w:ascii="Calibri"/>
          <w:color w:val="231F20"/>
          <w:w w:val="85"/>
          <w:sz w:val="26"/>
        </w:rPr>
        <w:t>you</w:t>
      </w:r>
      <w:r>
        <w:rPr>
          <w:rFonts w:ascii="Calibri"/>
          <w:color w:val="231F20"/>
          <w:spacing w:val="-8"/>
          <w:w w:val="85"/>
          <w:sz w:val="26"/>
        </w:rPr>
        <w:t xml:space="preserve"> </w:t>
      </w:r>
      <w:r>
        <w:rPr>
          <w:rFonts w:ascii="Calibri"/>
          <w:color w:val="231F20"/>
          <w:w w:val="85"/>
          <w:sz w:val="26"/>
        </w:rPr>
        <w:t>get</w:t>
      </w:r>
      <w:r>
        <w:rPr>
          <w:rFonts w:ascii="Calibri"/>
          <w:color w:val="231F20"/>
          <w:spacing w:val="-9"/>
          <w:w w:val="85"/>
          <w:sz w:val="26"/>
        </w:rPr>
        <w:t xml:space="preserve"> </w:t>
      </w:r>
      <w:r>
        <w:rPr>
          <w:rFonts w:ascii="Calibri"/>
          <w:color w:val="231F20"/>
          <w:w w:val="85"/>
          <w:sz w:val="26"/>
        </w:rPr>
        <w:t>to</w:t>
      </w:r>
      <w:r>
        <w:rPr>
          <w:rFonts w:ascii="Calibri"/>
          <w:color w:val="231F20"/>
          <w:spacing w:val="-8"/>
          <w:w w:val="85"/>
          <w:sz w:val="26"/>
        </w:rPr>
        <w:t xml:space="preserve"> </w:t>
      </w:r>
      <w:r>
        <w:rPr>
          <w:rFonts w:ascii="Calibri"/>
          <w:color w:val="231F20"/>
          <w:spacing w:val="-2"/>
          <w:w w:val="85"/>
          <w:sz w:val="26"/>
        </w:rPr>
        <w:t>Florence?</w:t>
      </w:r>
    </w:p>
    <w:p w14:paraId="0FAFD7EA">
      <w:pPr>
        <w:spacing w:before="0" w:line="314" w:lineRule="exact"/>
        <w:ind w:left="854" w:right="0" w:firstLine="0"/>
        <w:jc w:val="left"/>
        <w:rPr>
          <w:rFonts w:ascii="Calibri"/>
          <w:sz w:val="26"/>
        </w:rPr>
      </w:pPr>
      <w:r>
        <w:rPr>
          <w:b/>
          <w:color w:val="231F20"/>
          <w:w w:val="85"/>
          <w:sz w:val="22"/>
        </w:rPr>
        <w:t>B:</w:t>
      </w:r>
      <w:r>
        <w:rPr>
          <w:b/>
          <w:color w:val="231F20"/>
          <w:spacing w:val="59"/>
          <w:sz w:val="22"/>
        </w:rPr>
        <w:t xml:space="preserve"> </w:t>
      </w:r>
      <w:r>
        <w:rPr>
          <w:rFonts w:ascii="Calibri"/>
          <w:color w:val="231F20"/>
          <w:w w:val="85"/>
          <w:sz w:val="26"/>
        </w:rPr>
        <w:t>I</w:t>
      </w:r>
      <w:r>
        <w:rPr>
          <w:rFonts w:ascii="Calibri"/>
          <w:color w:val="231F20"/>
          <w:spacing w:val="-9"/>
          <w:w w:val="85"/>
          <w:sz w:val="26"/>
        </w:rPr>
        <w:t xml:space="preserve"> </w:t>
      </w:r>
      <w:r>
        <w:rPr>
          <w:rFonts w:ascii="Calibri"/>
          <w:color w:val="231F20"/>
          <w:w w:val="85"/>
          <w:sz w:val="26"/>
        </w:rPr>
        <w:t>got</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Florence</w:t>
      </w:r>
      <w:r>
        <w:rPr>
          <w:rFonts w:ascii="Calibri"/>
          <w:color w:val="231F20"/>
          <w:spacing w:val="-9"/>
          <w:w w:val="85"/>
          <w:sz w:val="26"/>
        </w:rPr>
        <w:t xml:space="preserve"> </w:t>
      </w:r>
      <w:r>
        <w:rPr>
          <w:rFonts w:ascii="Calibri"/>
          <w:color w:val="231F20"/>
          <w:spacing w:val="-2"/>
          <w:w w:val="85"/>
          <w:sz w:val="26"/>
        </w:rPr>
        <w:t>yesterday.</w:t>
      </w:r>
    </w:p>
    <w:p w14:paraId="0BB1B2B0">
      <w:pPr>
        <w:pStyle w:val="15"/>
        <w:numPr>
          <w:ilvl w:val="0"/>
          <w:numId w:val="100"/>
        </w:numPr>
        <w:tabs>
          <w:tab w:val="left" w:pos="852"/>
        </w:tabs>
        <w:spacing w:before="94" w:after="0" w:line="314" w:lineRule="exact"/>
        <w:ind w:left="852" w:right="0" w:hanging="230"/>
        <w:jc w:val="left"/>
        <w:rPr>
          <w:rFonts w:ascii="Calibri"/>
          <w:sz w:val="26"/>
        </w:rPr>
      </w:pPr>
      <w:r>
        <w:rPr>
          <w:b/>
          <w:color w:val="231F20"/>
          <w:w w:val="85"/>
          <w:sz w:val="22"/>
        </w:rPr>
        <w:t>A:</w:t>
      </w:r>
      <w:r>
        <w:rPr>
          <w:b/>
          <w:color w:val="231F20"/>
          <w:spacing w:val="24"/>
          <w:sz w:val="22"/>
        </w:rPr>
        <w:t xml:space="preserve"> </w:t>
      </w:r>
      <w:r>
        <w:rPr>
          <w:rFonts w:ascii="Calibri"/>
          <w:color w:val="231F20"/>
          <w:w w:val="85"/>
          <w:sz w:val="26"/>
        </w:rPr>
        <w:t>Are</w:t>
      </w:r>
      <w:r>
        <w:rPr>
          <w:rFonts w:ascii="Calibri"/>
          <w:color w:val="231F20"/>
          <w:spacing w:val="-9"/>
          <w:w w:val="85"/>
          <w:sz w:val="26"/>
        </w:rPr>
        <w:t xml:space="preserve"> </w:t>
      </w:r>
      <w:r>
        <w:rPr>
          <w:rFonts w:ascii="Calibri"/>
          <w:color w:val="231F20"/>
          <w:w w:val="85"/>
          <w:sz w:val="26"/>
        </w:rPr>
        <w:t>you</w:t>
      </w:r>
      <w:r>
        <w:rPr>
          <w:rFonts w:ascii="Calibri"/>
          <w:color w:val="231F20"/>
          <w:spacing w:val="-10"/>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student</w:t>
      </w:r>
      <w:r>
        <w:rPr>
          <w:rFonts w:ascii="Calibri"/>
          <w:color w:val="231F20"/>
          <w:spacing w:val="-9"/>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English</w:t>
      </w:r>
      <w:r>
        <w:rPr>
          <w:rFonts w:ascii="Calibri"/>
          <w:color w:val="231F20"/>
          <w:spacing w:val="-9"/>
          <w:w w:val="85"/>
          <w:sz w:val="26"/>
        </w:rPr>
        <w:t xml:space="preserve"> </w:t>
      </w:r>
      <w:r>
        <w:rPr>
          <w:rFonts w:ascii="Calibri"/>
          <w:color w:val="231F20"/>
          <w:spacing w:val="-2"/>
          <w:w w:val="85"/>
          <w:sz w:val="26"/>
        </w:rPr>
        <w:t>literature?</w:t>
      </w:r>
    </w:p>
    <w:p w14:paraId="09C23CA5">
      <w:pPr>
        <w:spacing w:before="1" w:line="235" w:lineRule="auto"/>
        <w:ind w:left="1189" w:right="1134" w:hanging="336"/>
        <w:jc w:val="left"/>
        <w:rPr>
          <w:rFonts w:ascii="Calibri"/>
          <w:sz w:val="26"/>
        </w:rPr>
      </w:pPr>
      <w:r>
        <w:rPr>
          <w:b/>
          <w:color w:val="231F20"/>
          <w:w w:val="85"/>
          <w:sz w:val="22"/>
        </w:rPr>
        <w:t>B:</w:t>
      </w:r>
      <w:r>
        <w:rPr>
          <w:b/>
          <w:color w:val="231F20"/>
          <w:spacing w:val="16"/>
          <w:sz w:val="22"/>
        </w:rPr>
        <w:t xml:space="preserve"> </w:t>
      </w:r>
      <w:r>
        <w:rPr>
          <w:rFonts w:ascii="Calibri"/>
          <w:color w:val="231F20"/>
          <w:w w:val="85"/>
          <w:sz w:val="26"/>
        </w:rPr>
        <w:t>No,</w:t>
      </w:r>
      <w:r>
        <w:rPr>
          <w:rFonts w:ascii="Calibri"/>
          <w:color w:val="231F20"/>
          <w:spacing w:val="-9"/>
          <w:w w:val="85"/>
          <w:sz w:val="26"/>
        </w:rPr>
        <w:t xml:space="preserve"> </w:t>
      </w:r>
      <w:r>
        <w:rPr>
          <w:rFonts w:ascii="Calibri"/>
          <w:color w:val="231F20"/>
          <w:w w:val="85"/>
          <w:sz w:val="26"/>
        </w:rPr>
        <w:t>though</w:t>
      </w:r>
      <w:r>
        <w:rPr>
          <w:rFonts w:ascii="Calibri"/>
          <w:color w:val="231F20"/>
          <w:spacing w:val="-10"/>
          <w:w w:val="85"/>
          <w:sz w:val="26"/>
        </w:rPr>
        <w:t xml:space="preserve"> </w:t>
      </w:r>
      <w:r>
        <w:rPr>
          <w:rFonts w:ascii="Calibri"/>
          <w:color w:val="231F20"/>
          <w:w w:val="85"/>
          <w:sz w:val="26"/>
        </w:rPr>
        <w:t>I</w:t>
      </w:r>
      <w:r>
        <w:rPr>
          <w:rFonts w:ascii="Calibri"/>
          <w:color w:val="231F20"/>
          <w:spacing w:val="-9"/>
          <w:w w:val="85"/>
          <w:sz w:val="26"/>
        </w:rPr>
        <w:t xml:space="preserve"> </w:t>
      </w:r>
      <w:r>
        <w:rPr>
          <w:rFonts w:ascii="Calibri"/>
          <w:color w:val="231F20"/>
          <w:w w:val="85"/>
          <w:sz w:val="26"/>
        </w:rPr>
        <w:t>wish</w:t>
      </w:r>
      <w:r>
        <w:rPr>
          <w:rFonts w:ascii="Calibri"/>
          <w:color w:val="231F20"/>
          <w:spacing w:val="-9"/>
          <w:w w:val="85"/>
          <w:sz w:val="26"/>
        </w:rPr>
        <w:t xml:space="preserve"> </w:t>
      </w:r>
      <w:r>
        <w:rPr>
          <w:rFonts w:ascii="Calibri"/>
          <w:color w:val="231F20"/>
          <w:w w:val="85"/>
          <w:sz w:val="26"/>
        </w:rPr>
        <w:t>I</w:t>
      </w:r>
      <w:r>
        <w:rPr>
          <w:rFonts w:ascii="Calibri"/>
          <w:color w:val="231F20"/>
          <w:spacing w:val="-9"/>
          <w:w w:val="85"/>
          <w:sz w:val="26"/>
        </w:rPr>
        <w:t xml:space="preserve"> </w:t>
      </w:r>
      <w:r>
        <w:rPr>
          <w:rFonts w:ascii="Calibri"/>
          <w:color w:val="231F20"/>
          <w:w w:val="85"/>
          <w:sz w:val="26"/>
        </w:rPr>
        <w:t>were</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student</w:t>
      </w:r>
      <w:r>
        <w:rPr>
          <w:rFonts w:ascii="Calibri"/>
          <w:color w:val="231F20"/>
          <w:spacing w:val="-10"/>
          <w:w w:val="85"/>
          <w:sz w:val="26"/>
        </w:rPr>
        <w:t xml:space="preserve"> </w:t>
      </w:r>
      <w:r>
        <w:rPr>
          <w:rFonts w:ascii="Calibri"/>
          <w:color w:val="231F20"/>
          <w:w w:val="85"/>
          <w:sz w:val="26"/>
        </w:rPr>
        <w:t xml:space="preserve">of </w:t>
      </w:r>
      <w:r>
        <w:rPr>
          <w:rFonts w:ascii="Calibri"/>
          <w:color w:val="231F20"/>
          <w:w w:val="90"/>
          <w:sz w:val="26"/>
        </w:rPr>
        <w:t>English</w:t>
      </w:r>
      <w:r>
        <w:rPr>
          <w:rFonts w:ascii="Calibri"/>
          <w:color w:val="231F20"/>
          <w:spacing w:val="-13"/>
          <w:w w:val="90"/>
          <w:sz w:val="26"/>
        </w:rPr>
        <w:t xml:space="preserve"> </w:t>
      </w:r>
      <w:r>
        <w:rPr>
          <w:rFonts w:ascii="Calibri"/>
          <w:color w:val="231F20"/>
          <w:w w:val="90"/>
          <w:sz w:val="26"/>
        </w:rPr>
        <w:t>literature.</w:t>
      </w:r>
    </w:p>
    <w:p w14:paraId="23F3C6FD">
      <w:pPr>
        <w:pStyle w:val="15"/>
        <w:numPr>
          <w:ilvl w:val="0"/>
          <w:numId w:val="100"/>
        </w:numPr>
        <w:tabs>
          <w:tab w:val="left" w:pos="852"/>
        </w:tabs>
        <w:spacing w:before="66" w:after="0" w:line="314" w:lineRule="exact"/>
        <w:ind w:left="852" w:right="0" w:hanging="230"/>
        <w:jc w:val="left"/>
        <w:rPr>
          <w:rFonts w:ascii="Calibri"/>
          <w:sz w:val="26"/>
        </w:rPr>
      </w:pPr>
      <w:r>
        <w:rPr>
          <w:b/>
          <w:color w:val="231F20"/>
          <w:w w:val="90"/>
          <w:sz w:val="22"/>
        </w:rPr>
        <w:t>A:</w:t>
      </w:r>
      <w:r>
        <w:rPr>
          <w:b/>
          <w:color w:val="231F20"/>
          <w:spacing w:val="31"/>
          <w:sz w:val="22"/>
        </w:rPr>
        <w:t xml:space="preserve"> </w:t>
      </w:r>
      <w:r>
        <w:rPr>
          <w:rFonts w:ascii="Calibri"/>
          <w:color w:val="231F20"/>
          <w:w w:val="90"/>
          <w:sz w:val="26"/>
        </w:rPr>
        <w:t>Did</w:t>
      </w:r>
      <w:r>
        <w:rPr>
          <w:rFonts w:ascii="Calibri"/>
          <w:color w:val="231F20"/>
          <w:spacing w:val="-12"/>
          <w:w w:val="90"/>
          <w:sz w:val="26"/>
        </w:rPr>
        <w:t xml:space="preserve"> </w:t>
      </w:r>
      <w:r>
        <w:rPr>
          <w:rFonts w:ascii="Calibri"/>
          <w:color w:val="231F20"/>
          <w:w w:val="90"/>
          <w:sz w:val="26"/>
        </w:rPr>
        <w:t>he</w:t>
      </w:r>
      <w:r>
        <w:rPr>
          <w:rFonts w:ascii="Calibri"/>
          <w:color w:val="231F20"/>
          <w:spacing w:val="-12"/>
          <w:w w:val="90"/>
          <w:sz w:val="26"/>
        </w:rPr>
        <w:t xml:space="preserve"> </w:t>
      </w:r>
      <w:r>
        <w:rPr>
          <w:rFonts w:ascii="Calibri"/>
          <w:color w:val="231F20"/>
          <w:w w:val="90"/>
          <w:sz w:val="26"/>
        </w:rPr>
        <w:t>go</w:t>
      </w:r>
      <w:r>
        <w:rPr>
          <w:rFonts w:ascii="Calibri"/>
          <w:color w:val="231F20"/>
          <w:spacing w:val="-12"/>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spacing w:val="-2"/>
          <w:w w:val="90"/>
          <w:sz w:val="26"/>
        </w:rPr>
        <w:t>Egypt?</w:t>
      </w:r>
    </w:p>
    <w:p w14:paraId="73614572">
      <w:pPr>
        <w:spacing w:before="0" w:line="314" w:lineRule="exact"/>
        <w:ind w:left="854" w:right="0" w:firstLine="0"/>
        <w:jc w:val="left"/>
        <w:rPr>
          <w:rFonts w:ascii="Calibri" w:hAnsi="Calibri"/>
          <w:sz w:val="26"/>
        </w:rPr>
      </w:pPr>
      <w:r>
        <w:rPr>
          <w:b/>
          <w:color w:val="231F20"/>
          <w:spacing w:val="-2"/>
          <w:w w:val="85"/>
          <w:sz w:val="22"/>
        </w:rPr>
        <w:t>B:</w:t>
      </w:r>
      <w:r>
        <w:rPr>
          <w:b/>
          <w:color w:val="231F20"/>
          <w:spacing w:val="50"/>
          <w:sz w:val="22"/>
        </w:rPr>
        <w:t xml:space="preserve"> </w:t>
      </w:r>
      <w:r>
        <w:rPr>
          <w:rFonts w:ascii="Calibri" w:hAnsi="Calibri"/>
          <w:color w:val="231F20"/>
          <w:spacing w:val="-2"/>
          <w:w w:val="85"/>
          <w:sz w:val="26"/>
        </w:rPr>
        <w:t>He</w:t>
      </w:r>
      <w:r>
        <w:rPr>
          <w:rFonts w:ascii="Calibri" w:hAnsi="Calibri"/>
          <w:color w:val="231F20"/>
          <w:spacing w:val="-9"/>
          <w:w w:val="85"/>
          <w:sz w:val="26"/>
        </w:rPr>
        <w:t xml:space="preserve"> </w:t>
      </w:r>
      <w:r>
        <w:rPr>
          <w:rFonts w:ascii="Calibri" w:hAnsi="Calibri"/>
          <w:color w:val="231F20"/>
          <w:spacing w:val="-2"/>
          <w:w w:val="85"/>
          <w:sz w:val="26"/>
        </w:rPr>
        <w:t>said</w:t>
      </w:r>
      <w:r>
        <w:rPr>
          <w:rFonts w:ascii="Calibri" w:hAnsi="Calibri"/>
          <w:color w:val="231F20"/>
          <w:spacing w:val="-9"/>
          <w:w w:val="85"/>
          <w:sz w:val="26"/>
        </w:rPr>
        <w:t xml:space="preserve"> </w:t>
      </w:r>
      <w:r>
        <w:rPr>
          <w:rFonts w:ascii="Calibri" w:hAnsi="Calibri"/>
          <w:color w:val="231F20"/>
          <w:spacing w:val="-2"/>
          <w:w w:val="85"/>
          <w:sz w:val="26"/>
        </w:rPr>
        <w:t>he</w:t>
      </w:r>
      <w:r>
        <w:rPr>
          <w:rFonts w:ascii="Calibri" w:hAnsi="Calibri"/>
          <w:color w:val="231F20"/>
          <w:spacing w:val="-9"/>
          <w:w w:val="85"/>
          <w:sz w:val="26"/>
        </w:rPr>
        <w:t xml:space="preserve"> </w:t>
      </w:r>
      <w:r>
        <w:rPr>
          <w:rFonts w:ascii="Calibri" w:hAnsi="Calibri"/>
          <w:color w:val="231F20"/>
          <w:spacing w:val="-2"/>
          <w:w w:val="85"/>
          <w:sz w:val="26"/>
        </w:rPr>
        <w:t>would</w:t>
      </w:r>
      <w:r>
        <w:rPr>
          <w:rFonts w:ascii="Calibri" w:hAnsi="Calibri"/>
          <w:color w:val="231F20"/>
          <w:spacing w:val="-9"/>
          <w:w w:val="85"/>
          <w:sz w:val="26"/>
        </w:rPr>
        <w:t xml:space="preserve"> </w:t>
      </w:r>
      <w:r>
        <w:rPr>
          <w:rFonts w:ascii="Calibri" w:hAnsi="Calibri"/>
          <w:color w:val="231F20"/>
          <w:spacing w:val="-2"/>
          <w:w w:val="85"/>
          <w:sz w:val="26"/>
        </w:rPr>
        <w:t>go,</w:t>
      </w:r>
      <w:r>
        <w:rPr>
          <w:rFonts w:ascii="Calibri" w:hAnsi="Calibri"/>
          <w:color w:val="231F20"/>
          <w:spacing w:val="-9"/>
          <w:w w:val="85"/>
          <w:sz w:val="26"/>
        </w:rPr>
        <w:t xml:space="preserve"> </w:t>
      </w:r>
      <w:r>
        <w:rPr>
          <w:rFonts w:ascii="Calibri" w:hAnsi="Calibri"/>
          <w:color w:val="231F20"/>
          <w:spacing w:val="-2"/>
          <w:w w:val="85"/>
          <w:sz w:val="26"/>
        </w:rPr>
        <w:t>but</w:t>
      </w:r>
      <w:r>
        <w:rPr>
          <w:rFonts w:ascii="Calibri" w:hAnsi="Calibri"/>
          <w:color w:val="231F20"/>
          <w:spacing w:val="-10"/>
          <w:w w:val="85"/>
          <w:sz w:val="26"/>
        </w:rPr>
        <w:t xml:space="preserve"> </w:t>
      </w:r>
      <w:r>
        <w:rPr>
          <w:rFonts w:ascii="Calibri" w:hAnsi="Calibri"/>
          <w:color w:val="231F20"/>
          <w:spacing w:val="-2"/>
          <w:w w:val="85"/>
          <w:sz w:val="26"/>
        </w:rPr>
        <w:t>he</w:t>
      </w:r>
      <w:r>
        <w:rPr>
          <w:rFonts w:ascii="Calibri" w:hAnsi="Calibri"/>
          <w:color w:val="231F20"/>
          <w:spacing w:val="-9"/>
          <w:w w:val="85"/>
          <w:sz w:val="26"/>
        </w:rPr>
        <w:t xml:space="preserve"> </w:t>
      </w:r>
      <w:r>
        <w:rPr>
          <w:rFonts w:ascii="Calibri" w:hAnsi="Calibri"/>
          <w:color w:val="231F20"/>
          <w:spacing w:val="-2"/>
          <w:w w:val="85"/>
          <w:sz w:val="26"/>
        </w:rPr>
        <w:t>didn’t</w:t>
      </w:r>
      <w:r>
        <w:rPr>
          <w:rFonts w:ascii="Calibri" w:hAnsi="Calibri"/>
          <w:color w:val="231F20"/>
          <w:spacing w:val="-9"/>
          <w:w w:val="85"/>
          <w:sz w:val="26"/>
        </w:rPr>
        <w:t xml:space="preserve"> </w:t>
      </w:r>
      <w:r>
        <w:rPr>
          <w:rFonts w:ascii="Calibri" w:hAnsi="Calibri"/>
          <w:color w:val="231F20"/>
          <w:spacing w:val="-5"/>
          <w:w w:val="85"/>
          <w:sz w:val="26"/>
        </w:rPr>
        <w:t>go.</w:t>
      </w:r>
    </w:p>
    <w:p w14:paraId="11754952">
      <w:pPr>
        <w:pStyle w:val="15"/>
        <w:numPr>
          <w:ilvl w:val="0"/>
          <w:numId w:val="100"/>
        </w:numPr>
        <w:tabs>
          <w:tab w:val="left" w:pos="244"/>
        </w:tabs>
        <w:spacing w:before="94" w:after="0" w:line="314" w:lineRule="exact"/>
        <w:ind w:left="244" w:right="1314" w:hanging="244"/>
        <w:jc w:val="right"/>
        <w:rPr>
          <w:rFonts w:ascii="Calibri"/>
          <w:sz w:val="26"/>
        </w:rPr>
      </w:pPr>
      <w:r>
        <w:rPr>
          <w:b/>
          <w:color w:val="231F20"/>
          <w:spacing w:val="-2"/>
          <w:w w:val="85"/>
          <w:sz w:val="22"/>
        </w:rPr>
        <w:t>A:</w:t>
      </w:r>
      <w:r>
        <w:rPr>
          <w:b/>
          <w:color w:val="231F20"/>
          <w:spacing w:val="52"/>
          <w:sz w:val="22"/>
        </w:rPr>
        <w:t xml:space="preserve"> </w:t>
      </w:r>
      <w:r>
        <w:rPr>
          <w:rFonts w:ascii="Calibri"/>
          <w:color w:val="231F20"/>
          <w:spacing w:val="-2"/>
          <w:w w:val="85"/>
          <w:sz w:val="26"/>
        </w:rPr>
        <w:t>Would</w:t>
      </w:r>
      <w:r>
        <w:rPr>
          <w:rFonts w:ascii="Calibri"/>
          <w:color w:val="231F20"/>
          <w:spacing w:val="-8"/>
          <w:w w:val="85"/>
          <w:sz w:val="26"/>
        </w:rPr>
        <w:t xml:space="preserve"> </w:t>
      </w:r>
      <w:r>
        <w:rPr>
          <w:rFonts w:ascii="Calibri"/>
          <w:color w:val="231F20"/>
          <w:spacing w:val="-2"/>
          <w:w w:val="85"/>
          <w:sz w:val="26"/>
        </w:rPr>
        <w:t>you</w:t>
      </w:r>
      <w:r>
        <w:rPr>
          <w:rFonts w:ascii="Calibri"/>
          <w:color w:val="231F20"/>
          <w:spacing w:val="-7"/>
          <w:w w:val="85"/>
          <w:sz w:val="26"/>
        </w:rPr>
        <w:t xml:space="preserve"> </w:t>
      </w:r>
      <w:r>
        <w:rPr>
          <w:rFonts w:ascii="Calibri"/>
          <w:color w:val="231F20"/>
          <w:spacing w:val="-2"/>
          <w:w w:val="85"/>
          <w:sz w:val="26"/>
        </w:rPr>
        <w:t>like</w:t>
      </w:r>
      <w:r>
        <w:rPr>
          <w:rFonts w:ascii="Calibri"/>
          <w:color w:val="231F20"/>
          <w:spacing w:val="-8"/>
          <w:w w:val="85"/>
          <w:sz w:val="26"/>
        </w:rPr>
        <w:t xml:space="preserve"> </w:t>
      </w:r>
      <w:r>
        <w:rPr>
          <w:rFonts w:ascii="Calibri"/>
          <w:color w:val="231F20"/>
          <w:spacing w:val="-2"/>
          <w:w w:val="85"/>
          <w:sz w:val="26"/>
        </w:rPr>
        <w:t>to</w:t>
      </w:r>
      <w:r>
        <w:rPr>
          <w:rFonts w:ascii="Calibri"/>
          <w:color w:val="231F20"/>
          <w:spacing w:val="-8"/>
          <w:w w:val="85"/>
          <w:sz w:val="26"/>
        </w:rPr>
        <w:t xml:space="preserve"> </w:t>
      </w:r>
      <w:r>
        <w:rPr>
          <w:rFonts w:ascii="Calibri"/>
          <w:color w:val="231F20"/>
          <w:spacing w:val="-2"/>
          <w:w w:val="85"/>
          <w:sz w:val="26"/>
        </w:rPr>
        <w:t>try</w:t>
      </w:r>
      <w:r>
        <w:rPr>
          <w:rFonts w:ascii="Calibri"/>
          <w:color w:val="231F20"/>
          <w:spacing w:val="-8"/>
          <w:w w:val="85"/>
          <w:sz w:val="26"/>
        </w:rPr>
        <w:t xml:space="preserve"> </w:t>
      </w:r>
      <w:r>
        <w:rPr>
          <w:rFonts w:ascii="Calibri"/>
          <w:color w:val="231F20"/>
          <w:spacing w:val="-2"/>
          <w:w w:val="85"/>
          <w:sz w:val="26"/>
        </w:rPr>
        <w:t>on</w:t>
      </w:r>
      <w:r>
        <w:rPr>
          <w:rFonts w:ascii="Calibri"/>
          <w:color w:val="231F20"/>
          <w:spacing w:val="-8"/>
          <w:w w:val="85"/>
          <w:sz w:val="26"/>
        </w:rPr>
        <w:t xml:space="preserve"> </w:t>
      </w:r>
      <w:r>
        <w:rPr>
          <w:rFonts w:ascii="Calibri"/>
          <w:color w:val="231F20"/>
          <w:spacing w:val="-2"/>
          <w:w w:val="85"/>
          <w:sz w:val="26"/>
        </w:rPr>
        <w:t>this</w:t>
      </w:r>
      <w:r>
        <w:rPr>
          <w:rFonts w:ascii="Calibri"/>
          <w:color w:val="231F20"/>
          <w:spacing w:val="-7"/>
          <w:w w:val="85"/>
          <w:sz w:val="26"/>
        </w:rPr>
        <w:t xml:space="preserve"> </w:t>
      </w:r>
      <w:r>
        <w:rPr>
          <w:rFonts w:ascii="Calibri"/>
          <w:color w:val="231F20"/>
          <w:spacing w:val="-2"/>
          <w:w w:val="85"/>
          <w:sz w:val="26"/>
        </w:rPr>
        <w:t>pair</w:t>
      </w:r>
      <w:r>
        <w:rPr>
          <w:rFonts w:ascii="Calibri"/>
          <w:color w:val="231F20"/>
          <w:spacing w:val="-8"/>
          <w:w w:val="85"/>
          <w:sz w:val="26"/>
        </w:rPr>
        <w:t xml:space="preserve"> </w:t>
      </w:r>
      <w:r>
        <w:rPr>
          <w:rFonts w:ascii="Calibri"/>
          <w:color w:val="231F20"/>
          <w:spacing w:val="-2"/>
          <w:w w:val="85"/>
          <w:sz w:val="26"/>
        </w:rPr>
        <w:t>of</w:t>
      </w:r>
      <w:r>
        <w:rPr>
          <w:rFonts w:ascii="Calibri"/>
          <w:color w:val="231F20"/>
          <w:spacing w:val="-8"/>
          <w:w w:val="85"/>
          <w:sz w:val="26"/>
        </w:rPr>
        <w:t xml:space="preserve"> </w:t>
      </w:r>
      <w:r>
        <w:rPr>
          <w:rFonts w:ascii="Calibri"/>
          <w:color w:val="231F20"/>
          <w:spacing w:val="-2"/>
          <w:w w:val="85"/>
          <w:sz w:val="26"/>
        </w:rPr>
        <w:t>jeans?</w:t>
      </w:r>
    </w:p>
    <w:p w14:paraId="5D535A02">
      <w:pPr>
        <w:spacing w:before="0" w:line="314" w:lineRule="exact"/>
        <w:ind w:left="0" w:right="1283" w:firstLine="0"/>
        <w:jc w:val="right"/>
        <w:rPr>
          <w:rFonts w:ascii="Calibri"/>
          <w:sz w:val="26"/>
        </w:rPr>
      </w:pPr>
      <w:r>
        <w:rPr>
          <w:b/>
          <w:color w:val="231F20"/>
          <w:w w:val="80"/>
          <w:sz w:val="22"/>
        </w:rPr>
        <w:t>B:</w:t>
      </w:r>
      <w:r>
        <w:rPr>
          <w:b/>
          <w:color w:val="231F20"/>
          <w:spacing w:val="78"/>
          <w:sz w:val="22"/>
        </w:rPr>
        <w:t xml:space="preserve"> </w:t>
      </w:r>
      <w:r>
        <w:rPr>
          <w:rFonts w:ascii="Calibri"/>
          <w:color w:val="231F20"/>
          <w:w w:val="80"/>
          <w:sz w:val="26"/>
        </w:rPr>
        <w:t>Yes,</w:t>
      </w:r>
      <w:r>
        <w:rPr>
          <w:rFonts w:ascii="Calibri"/>
          <w:color w:val="231F20"/>
          <w:spacing w:val="-11"/>
          <w:sz w:val="26"/>
        </w:rPr>
        <w:t xml:space="preserve"> </w:t>
      </w:r>
      <w:r>
        <w:rPr>
          <w:rFonts w:ascii="Calibri"/>
          <w:color w:val="231F20"/>
          <w:w w:val="80"/>
          <w:sz w:val="26"/>
        </w:rPr>
        <w:t>I</w:t>
      </w:r>
      <w:r>
        <w:rPr>
          <w:rFonts w:ascii="Calibri"/>
          <w:color w:val="231F20"/>
          <w:spacing w:val="-11"/>
          <w:sz w:val="26"/>
        </w:rPr>
        <w:t xml:space="preserve"> </w:t>
      </w:r>
      <w:r>
        <w:rPr>
          <w:rFonts w:ascii="Calibri"/>
          <w:color w:val="231F20"/>
          <w:w w:val="80"/>
          <w:sz w:val="26"/>
        </w:rPr>
        <w:t>would</w:t>
      </w:r>
      <w:r>
        <w:rPr>
          <w:rFonts w:ascii="Calibri"/>
          <w:color w:val="231F20"/>
          <w:spacing w:val="-11"/>
          <w:sz w:val="26"/>
        </w:rPr>
        <w:t xml:space="preserve"> </w:t>
      </w:r>
      <w:r>
        <w:rPr>
          <w:rFonts w:ascii="Calibri"/>
          <w:color w:val="231F20"/>
          <w:w w:val="80"/>
          <w:sz w:val="26"/>
        </w:rPr>
        <w:t>like</w:t>
      </w:r>
      <w:r>
        <w:rPr>
          <w:rFonts w:ascii="Calibri"/>
          <w:color w:val="231F20"/>
          <w:spacing w:val="-11"/>
          <w:sz w:val="26"/>
        </w:rPr>
        <w:t xml:space="preserve"> </w:t>
      </w:r>
      <w:r>
        <w:rPr>
          <w:rFonts w:ascii="Calibri"/>
          <w:color w:val="231F20"/>
          <w:w w:val="80"/>
          <w:sz w:val="26"/>
        </w:rPr>
        <w:t>to</w:t>
      </w:r>
      <w:r>
        <w:rPr>
          <w:rFonts w:ascii="Calibri"/>
          <w:color w:val="231F20"/>
          <w:spacing w:val="-11"/>
          <w:sz w:val="26"/>
        </w:rPr>
        <w:t xml:space="preserve"> </w:t>
      </w:r>
      <w:r>
        <w:rPr>
          <w:rFonts w:ascii="Calibri"/>
          <w:color w:val="231F20"/>
          <w:w w:val="80"/>
          <w:sz w:val="26"/>
        </w:rPr>
        <w:t>try</w:t>
      </w:r>
      <w:r>
        <w:rPr>
          <w:rFonts w:ascii="Calibri"/>
          <w:color w:val="231F20"/>
          <w:spacing w:val="-11"/>
          <w:sz w:val="26"/>
        </w:rPr>
        <w:t xml:space="preserve"> </w:t>
      </w:r>
      <w:r>
        <w:rPr>
          <w:rFonts w:ascii="Calibri"/>
          <w:color w:val="231F20"/>
          <w:w w:val="80"/>
          <w:sz w:val="26"/>
        </w:rPr>
        <w:t>on</w:t>
      </w:r>
      <w:r>
        <w:rPr>
          <w:rFonts w:ascii="Calibri"/>
          <w:color w:val="231F20"/>
          <w:spacing w:val="-11"/>
          <w:sz w:val="26"/>
        </w:rPr>
        <w:t xml:space="preserve"> </w:t>
      </w:r>
      <w:r>
        <w:rPr>
          <w:rFonts w:ascii="Calibri"/>
          <w:color w:val="231F20"/>
          <w:w w:val="80"/>
          <w:sz w:val="26"/>
        </w:rPr>
        <w:t>that</w:t>
      </w:r>
      <w:r>
        <w:rPr>
          <w:rFonts w:ascii="Calibri"/>
          <w:color w:val="231F20"/>
          <w:spacing w:val="-11"/>
          <w:sz w:val="26"/>
        </w:rPr>
        <w:t xml:space="preserve"> </w:t>
      </w:r>
      <w:r>
        <w:rPr>
          <w:rFonts w:ascii="Calibri"/>
          <w:color w:val="231F20"/>
          <w:w w:val="80"/>
          <w:sz w:val="26"/>
        </w:rPr>
        <w:t>pair</w:t>
      </w:r>
      <w:r>
        <w:rPr>
          <w:rFonts w:ascii="Calibri"/>
          <w:color w:val="231F20"/>
          <w:spacing w:val="-11"/>
          <w:sz w:val="26"/>
        </w:rPr>
        <w:t xml:space="preserve"> </w:t>
      </w:r>
      <w:r>
        <w:rPr>
          <w:rFonts w:ascii="Calibri"/>
          <w:color w:val="231F20"/>
          <w:w w:val="80"/>
          <w:sz w:val="26"/>
        </w:rPr>
        <w:t>of</w:t>
      </w:r>
      <w:r>
        <w:rPr>
          <w:rFonts w:ascii="Calibri"/>
          <w:color w:val="231F20"/>
          <w:spacing w:val="-12"/>
          <w:sz w:val="26"/>
        </w:rPr>
        <w:t xml:space="preserve"> </w:t>
      </w:r>
      <w:r>
        <w:rPr>
          <w:rFonts w:ascii="Calibri"/>
          <w:color w:val="231F20"/>
          <w:spacing w:val="-2"/>
          <w:w w:val="80"/>
          <w:sz w:val="26"/>
        </w:rPr>
        <w:t>jeans.</w:t>
      </w:r>
    </w:p>
    <w:p w14:paraId="6296DFB2">
      <w:pPr>
        <w:pStyle w:val="11"/>
        <w:spacing w:before="6"/>
        <w:rPr>
          <w:rFonts w:ascii="Calibri"/>
          <w:sz w:val="26"/>
        </w:rPr>
      </w:pPr>
    </w:p>
    <w:p w14:paraId="269BA63F">
      <w:pPr>
        <w:spacing w:before="0" w:line="213" w:lineRule="auto"/>
        <w:ind w:left="652" w:right="1423" w:hanging="19"/>
        <w:jc w:val="both"/>
        <w:rPr>
          <w:rFonts w:ascii="Tahoma"/>
          <w:sz w:val="26"/>
        </w:rPr>
      </w:pPr>
      <w:r>
        <w:rPr>
          <w:rFonts w:ascii="Tahoma"/>
          <w:color w:val="00507D"/>
          <w:spacing w:val="-8"/>
          <w:sz w:val="26"/>
        </w:rPr>
        <w:t>Match</w:t>
      </w:r>
      <w:r>
        <w:rPr>
          <w:rFonts w:ascii="Tahoma"/>
          <w:color w:val="00507D"/>
          <w:spacing w:val="-10"/>
          <w:sz w:val="26"/>
        </w:rPr>
        <w:t xml:space="preserve"> </w:t>
      </w:r>
      <w:r>
        <w:rPr>
          <w:rFonts w:ascii="Tahoma"/>
          <w:color w:val="00507D"/>
          <w:spacing w:val="-8"/>
          <w:sz w:val="26"/>
        </w:rPr>
        <w:t>the</w:t>
      </w:r>
      <w:r>
        <w:rPr>
          <w:rFonts w:ascii="Tahoma"/>
          <w:color w:val="00507D"/>
          <w:spacing w:val="-10"/>
          <w:sz w:val="26"/>
        </w:rPr>
        <w:t xml:space="preserve"> </w:t>
      </w:r>
      <w:r>
        <w:rPr>
          <w:rFonts w:ascii="Tahoma"/>
          <w:color w:val="00507D"/>
          <w:spacing w:val="-8"/>
          <w:sz w:val="26"/>
        </w:rPr>
        <w:t>questions</w:t>
      </w:r>
      <w:r>
        <w:rPr>
          <w:rFonts w:ascii="Tahoma"/>
          <w:color w:val="00507D"/>
          <w:spacing w:val="-10"/>
          <w:sz w:val="26"/>
        </w:rPr>
        <w:t xml:space="preserve"> </w:t>
      </w:r>
      <w:r>
        <w:rPr>
          <w:rFonts w:ascii="Tahoma"/>
          <w:color w:val="00507D"/>
          <w:spacing w:val="-8"/>
          <w:sz w:val="26"/>
        </w:rPr>
        <w:t>to</w:t>
      </w:r>
      <w:r>
        <w:rPr>
          <w:rFonts w:ascii="Tahoma"/>
          <w:color w:val="00507D"/>
          <w:spacing w:val="-10"/>
          <w:sz w:val="26"/>
        </w:rPr>
        <w:t xml:space="preserve"> </w:t>
      </w:r>
      <w:r>
        <w:rPr>
          <w:rFonts w:ascii="Tahoma"/>
          <w:color w:val="00507D"/>
          <w:spacing w:val="-8"/>
          <w:sz w:val="26"/>
        </w:rPr>
        <w:t>the</w:t>
      </w:r>
      <w:r>
        <w:rPr>
          <w:rFonts w:ascii="Tahoma"/>
          <w:color w:val="00507D"/>
          <w:spacing w:val="-10"/>
          <w:sz w:val="26"/>
        </w:rPr>
        <w:t xml:space="preserve"> </w:t>
      </w:r>
      <w:r>
        <w:rPr>
          <w:rFonts w:ascii="Tahoma"/>
          <w:color w:val="00507D"/>
          <w:spacing w:val="-8"/>
          <w:sz w:val="26"/>
        </w:rPr>
        <w:t>most</w:t>
      </w:r>
      <w:r>
        <w:rPr>
          <w:rFonts w:ascii="Tahoma"/>
          <w:color w:val="00507D"/>
          <w:spacing w:val="-10"/>
          <w:sz w:val="26"/>
        </w:rPr>
        <w:t xml:space="preserve"> </w:t>
      </w:r>
      <w:r>
        <w:rPr>
          <w:rFonts w:ascii="Tahoma"/>
          <w:color w:val="00507D"/>
          <w:spacing w:val="-8"/>
          <w:sz w:val="26"/>
        </w:rPr>
        <w:t>likely answers.</w:t>
      </w:r>
      <w:r>
        <w:rPr>
          <w:rFonts w:ascii="Tahoma"/>
          <w:color w:val="00507D"/>
          <w:spacing w:val="-12"/>
          <w:sz w:val="26"/>
        </w:rPr>
        <w:t xml:space="preserve"> </w:t>
      </w:r>
      <w:r>
        <w:rPr>
          <w:rFonts w:ascii="Tahoma"/>
          <w:color w:val="00507D"/>
          <w:spacing w:val="-8"/>
          <w:sz w:val="26"/>
        </w:rPr>
        <w:t>Notice</w:t>
      </w:r>
      <w:r>
        <w:rPr>
          <w:rFonts w:ascii="Tahoma"/>
          <w:color w:val="00507D"/>
          <w:spacing w:val="-12"/>
          <w:sz w:val="26"/>
        </w:rPr>
        <w:t xml:space="preserve"> </w:t>
      </w:r>
      <w:r>
        <w:rPr>
          <w:rFonts w:ascii="Tahoma"/>
          <w:color w:val="00507D"/>
          <w:spacing w:val="-8"/>
          <w:sz w:val="26"/>
        </w:rPr>
        <w:t>how</w:t>
      </w:r>
      <w:r>
        <w:rPr>
          <w:rFonts w:ascii="Tahoma"/>
          <w:color w:val="00507D"/>
          <w:spacing w:val="-12"/>
          <w:sz w:val="26"/>
        </w:rPr>
        <w:t xml:space="preserve"> </w:t>
      </w:r>
      <w:r>
        <w:rPr>
          <w:rFonts w:ascii="Tahoma"/>
          <w:color w:val="00507D"/>
          <w:spacing w:val="-8"/>
          <w:sz w:val="26"/>
        </w:rPr>
        <w:t>ellipsis</w:t>
      </w:r>
      <w:r>
        <w:rPr>
          <w:rFonts w:ascii="Tahoma"/>
          <w:color w:val="00507D"/>
          <w:spacing w:val="-12"/>
          <w:sz w:val="26"/>
        </w:rPr>
        <w:t xml:space="preserve"> </w:t>
      </w:r>
      <w:r>
        <w:rPr>
          <w:rFonts w:ascii="Tahoma"/>
          <w:color w:val="00507D"/>
          <w:spacing w:val="-8"/>
          <w:sz w:val="26"/>
        </w:rPr>
        <w:t>is</w:t>
      </w:r>
      <w:r>
        <w:rPr>
          <w:rFonts w:ascii="Tahoma"/>
          <w:color w:val="00507D"/>
          <w:spacing w:val="-12"/>
          <w:sz w:val="26"/>
        </w:rPr>
        <w:t xml:space="preserve"> </w:t>
      </w:r>
      <w:r>
        <w:rPr>
          <w:rFonts w:ascii="Tahoma"/>
          <w:color w:val="00507D"/>
          <w:spacing w:val="-8"/>
          <w:sz w:val="26"/>
        </w:rPr>
        <w:t>used</w:t>
      </w:r>
      <w:r>
        <w:rPr>
          <w:rFonts w:ascii="Tahoma"/>
          <w:color w:val="00507D"/>
          <w:spacing w:val="-12"/>
          <w:sz w:val="26"/>
        </w:rPr>
        <w:t xml:space="preserve"> </w:t>
      </w:r>
      <w:r>
        <w:rPr>
          <w:rFonts w:ascii="Tahoma"/>
          <w:color w:val="00507D"/>
          <w:spacing w:val="-8"/>
          <w:sz w:val="26"/>
        </w:rPr>
        <w:t xml:space="preserve">in </w:t>
      </w:r>
      <w:r>
        <w:rPr>
          <w:rFonts w:ascii="Tahoma"/>
          <w:color w:val="00507D"/>
          <w:w w:val="105"/>
          <w:sz w:val="26"/>
        </w:rPr>
        <w:t>the</w:t>
      </w:r>
      <w:r>
        <w:rPr>
          <w:rFonts w:ascii="Tahoma"/>
          <w:color w:val="00507D"/>
          <w:spacing w:val="-44"/>
          <w:w w:val="105"/>
          <w:sz w:val="26"/>
        </w:rPr>
        <w:t xml:space="preserve"> </w:t>
      </w:r>
      <w:r>
        <w:rPr>
          <w:rFonts w:ascii="Tahoma"/>
          <w:color w:val="00507D"/>
          <w:w w:val="105"/>
          <w:sz w:val="26"/>
        </w:rPr>
        <w:t>answers.</w:t>
      </w:r>
    </w:p>
    <w:p w14:paraId="12214C3E">
      <w:pPr>
        <w:spacing w:after="0" w:line="213" w:lineRule="auto"/>
        <w:jc w:val="both"/>
        <w:rPr>
          <w:rFonts w:ascii="Tahoma"/>
          <w:sz w:val="26"/>
        </w:rPr>
        <w:sectPr>
          <w:type w:val="continuous"/>
          <w:pgSz w:w="11910" w:h="16840"/>
          <w:pgMar w:top="1340" w:right="0" w:bottom="280" w:left="0" w:header="720" w:footer="720" w:gutter="0"/>
          <w:cols w:equalWidth="0" w:num="2">
            <w:col w:w="5716" w:space="40"/>
            <w:col w:w="6154"/>
          </w:cols>
        </w:sectPr>
      </w:pPr>
    </w:p>
    <w:p w14:paraId="24059947">
      <w:pPr>
        <w:pStyle w:val="11"/>
        <w:rPr>
          <w:rFonts w:ascii="Tahoma"/>
          <w:sz w:val="20"/>
        </w:rPr>
      </w:pPr>
    </w:p>
    <w:p w14:paraId="57AE835E">
      <w:pPr>
        <w:pStyle w:val="11"/>
        <w:spacing w:before="4"/>
        <w:rPr>
          <w:rFonts w:ascii="Tahoma"/>
          <w:sz w:val="12"/>
        </w:rPr>
      </w:pPr>
    </w:p>
    <w:p w14:paraId="45DD2EA3">
      <w:pPr>
        <w:pStyle w:val="11"/>
        <w:spacing w:line="20" w:lineRule="exact"/>
        <w:ind w:left="1559"/>
        <w:rPr>
          <w:rFonts w:ascii="Tahoma"/>
          <w:sz w:val="2"/>
        </w:rPr>
      </w:pPr>
      <w:r>
        <w:rPr>
          <w:rFonts w:ascii="Tahoma"/>
          <w:sz w:val="2"/>
        </w:rPr>
        <mc:AlternateContent>
          <mc:Choice Requires="wpg">
            <w:drawing>
              <wp:inline distT="0" distB="0" distL="0" distR="0">
                <wp:extent cx="2451100" cy="3175"/>
                <wp:effectExtent l="9525" t="0" r="0" b="6350"/>
                <wp:docPr id="3516" name="Group 3516"/>
                <wp:cNvGraphicFramePr/>
                <a:graphic xmlns:a="http://schemas.openxmlformats.org/drawingml/2006/main">
                  <a:graphicData uri="http://schemas.microsoft.com/office/word/2010/wordprocessingGroup">
                    <wpg:wgp>
                      <wpg:cNvGrpSpPr/>
                      <wpg:grpSpPr>
                        <a:xfrm>
                          <a:off x="0" y="0"/>
                          <a:ext cx="2451100" cy="3175"/>
                          <a:chOff x="0" y="0"/>
                          <a:chExt cx="2451100" cy="3175"/>
                        </a:xfrm>
                      </wpg:grpSpPr>
                      <wps:wsp>
                        <wps:cNvPr id="3517" name="Graphic 3517"/>
                        <wps:cNvSpPr/>
                        <wps:spPr>
                          <a:xfrm>
                            <a:off x="0" y="1587"/>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wpg:wgp>
                  </a:graphicData>
                </a:graphic>
              </wp:inline>
            </w:drawing>
          </mc:Choice>
          <mc:Fallback>
            <w:pict>
              <v:group id="Group 3516" o:spid="_x0000_s1026" o:spt="203" style="height:0.25pt;width:193pt;" coordsize="2451100,3175" o:gfxdata="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5G/vnTAAAAAgEAAA8AAAAAAAAAAQAgAAAAIgAAAGRycy9kb3ducmV2LnhtbFBL&#10;AQIUABQAAAAIAIdO4kDISu5xbQIAALMFAAAOAAAAAAAAAAEAIAAAACIBAABkcnMvZTJvRG9jLnht&#10;bFBLBQYAAAAABgAGAFkBAAABBgAAAAA=&#10;">
                <o:lock v:ext="edit" aspectratio="f"/>
                <v:shape id="Graphic 3517" o:spid="_x0000_s1026" o:spt="100" style="position:absolute;left:0;top:1587;height:1270;width:2451100;" filled="f" stroked="t" coordsize="2451100,1" o:gfxdata="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OMZr4A&#10;AADdAAAADwAAAAAAAAABACAAAAAiAAAAZHJzL2Rvd25yZXYueG1sUEsBAhQAFAAAAAgAh07iQDMv&#10;BZ47AAAAOQAAABAAAAAAAAAAAQAgAAAADQEAAGRycy9zaGFwZXhtbC54bWxQSwUGAAAAAAYABgBb&#10;AQAAtwMAAAAA&#10;" path="m0,0l2450973,0e">
                  <v:fill on="f" focussize="0,0"/>
                  <v:stroke weight="0.25pt" color="#231F20" joinstyle="round"/>
                  <v:imagedata o:title=""/>
                  <o:lock v:ext="edit" aspectratio="f"/>
                  <v:textbox inset="0mm,0mm,0mm,0mm"/>
                </v:shape>
                <w10:wrap type="none"/>
                <w10:anchorlock/>
              </v:group>
            </w:pict>
          </mc:Fallback>
        </mc:AlternateContent>
      </w:r>
    </w:p>
    <w:p w14:paraId="65668258">
      <w:pPr>
        <w:pStyle w:val="11"/>
        <w:spacing w:before="8"/>
        <w:rPr>
          <w:rFonts w:ascii="Tahoma"/>
          <w:sz w:val="29"/>
        </w:rPr>
      </w:pPr>
      <w:r>
        <mc:AlternateContent>
          <mc:Choice Requires="wps">
            <w:drawing>
              <wp:anchor distT="0" distB="0" distL="0" distR="0" simplePos="0" relativeHeight="251932672" behindDoc="1" locked="0" layoutInCell="1" allowOverlap="1">
                <wp:simplePos x="0" y="0"/>
                <wp:positionH relativeFrom="page">
                  <wp:posOffset>989965</wp:posOffset>
                </wp:positionH>
                <wp:positionV relativeFrom="paragraph">
                  <wp:posOffset>242570</wp:posOffset>
                </wp:positionV>
                <wp:extent cx="2451100" cy="1270"/>
                <wp:effectExtent l="0" t="0" r="0" b="0"/>
                <wp:wrapTopAndBottom/>
                <wp:docPr id="3518" name="Graphic 3518"/>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18" o:spid="_x0000_s1026" o:spt="100" style="position:absolute;left:0pt;margin-left:77.95pt;margin-top:19.1pt;height:0.1pt;width:193pt;mso-position-horizontal-relative:page;mso-wrap-distance-bottom:0pt;mso-wrap-distance-top:0pt;z-index:-251383808;mso-width-relative:page;mso-height-relative:page;" filled="f" stroked="t" coordsize="2451100,1" o:gfxdata="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FMYo1QAAAAkBAAAPAAAA&#10;AAAAAAEAIAAAACIAAABkcnMvZG93bnJldi54bWxQSwECFAAUAAAACACHTuJAfKDX9hgCAACABAAA&#10;DgAAAAAAAAABACAAAAAkAQAAZHJzL2Uyb0RvYy54bWxQSwUGAAAAAAYABgBZAQAArgUAAAAA&#10;" path="m0,0l2450973,0e">
                <v:fill on="f" focussize="0,0"/>
                <v:stroke weight="0.25pt" color="#231F20" joinstyle="round"/>
                <v:imagedata o:title=""/>
                <o:lock v:ext="edit" aspectratio="f"/>
                <v:textbox inset="0mm,0mm,0mm,0mm"/>
                <w10:wrap type="topAndBottom"/>
              </v:shape>
            </w:pict>
          </mc:Fallback>
        </mc:AlternateContent>
      </w:r>
    </w:p>
    <w:p w14:paraId="5DEB178F">
      <w:pPr>
        <w:pStyle w:val="11"/>
        <w:spacing w:before="5"/>
        <w:rPr>
          <w:rFonts w:ascii="Tahoma"/>
          <w:sz w:val="27"/>
        </w:rPr>
      </w:pPr>
    </w:p>
    <w:p w14:paraId="4311FDE2">
      <w:pPr>
        <w:spacing w:before="128" w:line="213" w:lineRule="auto"/>
        <w:ind w:left="1587" w:right="6042" w:hanging="19"/>
        <w:jc w:val="left"/>
        <w:rPr>
          <w:rFonts w:ascii="Tahoma"/>
          <w:sz w:val="26"/>
        </w:rPr>
      </w:pPr>
      <w:r>
        <mc:AlternateContent>
          <mc:Choice Requires="wpg">
            <w:drawing>
              <wp:anchor distT="0" distB="0" distL="0" distR="0" simplePos="0" relativeHeight="251782144" behindDoc="0" locked="0" layoutInCell="1" allowOverlap="1">
                <wp:simplePos x="0" y="0"/>
                <wp:positionH relativeFrom="page">
                  <wp:posOffset>3999230</wp:posOffset>
                </wp:positionH>
                <wp:positionV relativeFrom="paragraph">
                  <wp:posOffset>-1188720</wp:posOffset>
                </wp:positionV>
                <wp:extent cx="2696210" cy="5100955"/>
                <wp:effectExtent l="0" t="0" r="0" b="0"/>
                <wp:wrapNone/>
                <wp:docPr id="3519" name="Group 3519"/>
                <wp:cNvGraphicFramePr/>
                <a:graphic xmlns:a="http://schemas.openxmlformats.org/drawingml/2006/main">
                  <a:graphicData uri="http://schemas.microsoft.com/office/word/2010/wordprocessingGroup">
                    <wpg:wgp>
                      <wpg:cNvGrpSpPr/>
                      <wpg:grpSpPr>
                        <a:xfrm>
                          <a:off x="0" y="0"/>
                          <a:ext cx="2696210" cy="5100955"/>
                          <a:chOff x="0" y="0"/>
                          <a:chExt cx="2696210" cy="5100955"/>
                        </a:xfrm>
                      </wpg:grpSpPr>
                      <wps:wsp>
                        <wps:cNvPr id="3520" name="Graphic 3520"/>
                        <wps:cNvSpPr/>
                        <wps:spPr>
                          <a:xfrm>
                            <a:off x="0" y="0"/>
                            <a:ext cx="2696210" cy="5100955"/>
                          </a:xfrm>
                          <a:custGeom>
                            <a:avLst/>
                            <a:gdLst/>
                            <a:ahLst/>
                            <a:cxnLst/>
                            <a:rect l="l" t="t" r="r" b="b"/>
                            <a:pathLst>
                              <a:path w="2696210" h="5100955">
                                <a:moveTo>
                                  <a:pt x="2588260" y="0"/>
                                </a:moveTo>
                                <a:lnTo>
                                  <a:pt x="107823" y="0"/>
                                </a:lnTo>
                                <a:lnTo>
                                  <a:pt x="45487" y="1684"/>
                                </a:lnTo>
                                <a:lnTo>
                                  <a:pt x="13477" y="13477"/>
                                </a:lnTo>
                                <a:lnTo>
                                  <a:pt x="1684" y="45487"/>
                                </a:lnTo>
                                <a:lnTo>
                                  <a:pt x="0" y="107823"/>
                                </a:lnTo>
                                <a:lnTo>
                                  <a:pt x="0" y="4992751"/>
                                </a:lnTo>
                                <a:lnTo>
                                  <a:pt x="1684" y="5055159"/>
                                </a:lnTo>
                                <a:lnTo>
                                  <a:pt x="13477" y="5087207"/>
                                </a:lnTo>
                                <a:lnTo>
                                  <a:pt x="45487" y="5099014"/>
                                </a:lnTo>
                                <a:lnTo>
                                  <a:pt x="107823" y="5100701"/>
                                </a:lnTo>
                                <a:lnTo>
                                  <a:pt x="2588260" y="5100701"/>
                                </a:lnTo>
                                <a:lnTo>
                                  <a:pt x="2650668" y="5099014"/>
                                </a:lnTo>
                                <a:lnTo>
                                  <a:pt x="2682716" y="5087207"/>
                                </a:lnTo>
                                <a:lnTo>
                                  <a:pt x="2694523" y="5055159"/>
                                </a:lnTo>
                                <a:lnTo>
                                  <a:pt x="2696210" y="4992751"/>
                                </a:lnTo>
                                <a:lnTo>
                                  <a:pt x="2696210" y="107823"/>
                                </a:lnTo>
                                <a:lnTo>
                                  <a:pt x="2694523" y="45487"/>
                                </a:lnTo>
                                <a:lnTo>
                                  <a:pt x="2682716" y="13477"/>
                                </a:lnTo>
                                <a:lnTo>
                                  <a:pt x="2650668" y="1684"/>
                                </a:lnTo>
                                <a:lnTo>
                                  <a:pt x="2588260" y="0"/>
                                </a:lnTo>
                                <a:close/>
                              </a:path>
                            </a:pathLst>
                          </a:custGeom>
                          <a:solidFill>
                            <a:srgbClr val="DEEAF7"/>
                          </a:solidFill>
                        </wps:spPr>
                        <wps:bodyPr wrap="square" lIns="0" tIns="0" rIns="0" bIns="0" rtlCol="0">
                          <a:noAutofit/>
                        </wps:bodyPr>
                      </wps:wsp>
                      <wps:wsp>
                        <wps:cNvPr id="3521" name="Graphic 3521"/>
                        <wps:cNvSpPr/>
                        <wps:spPr>
                          <a:xfrm>
                            <a:off x="431825" y="2803029"/>
                            <a:ext cx="432434" cy="1270"/>
                          </a:xfrm>
                          <a:custGeom>
                            <a:avLst/>
                            <a:gdLst/>
                            <a:ahLst/>
                            <a:cxnLst/>
                            <a:rect l="l" t="t" r="r" b="b"/>
                            <a:pathLst>
                              <a:path w="432434">
                                <a:moveTo>
                                  <a:pt x="0" y="0"/>
                                </a:moveTo>
                                <a:lnTo>
                                  <a:pt x="432054" y="0"/>
                                </a:lnTo>
                              </a:path>
                            </a:pathLst>
                          </a:custGeom>
                          <a:ln w="3175">
                            <a:solidFill>
                              <a:srgbClr val="231F20"/>
                            </a:solidFill>
                            <a:prstDash val="solid"/>
                          </a:ln>
                        </wps:spPr>
                        <wps:bodyPr wrap="square" lIns="0" tIns="0" rIns="0" bIns="0" rtlCol="0">
                          <a:noAutofit/>
                        </wps:bodyPr>
                      </wps:wsp>
                      <wps:wsp>
                        <wps:cNvPr id="3522" name="Textbox 3522"/>
                        <wps:cNvSpPr txBox="1"/>
                        <wps:spPr>
                          <a:xfrm>
                            <a:off x="226656" y="68160"/>
                            <a:ext cx="2269490" cy="2564765"/>
                          </a:xfrm>
                          <a:prstGeom prst="rect">
                            <a:avLst/>
                          </a:prstGeom>
                        </wps:spPr>
                        <wps:txbx>
                          <w:txbxContent>
                            <w:p w14:paraId="1E710038">
                              <w:pPr>
                                <w:spacing w:before="0"/>
                                <w:ind w:left="0" w:right="0" w:firstLine="0"/>
                                <w:jc w:val="left"/>
                                <w:rPr>
                                  <w:rFonts w:ascii="Tahoma"/>
                                  <w:sz w:val="26"/>
                                </w:rPr>
                              </w:pPr>
                              <w:r>
                                <w:rPr>
                                  <w:rFonts w:ascii="Tahoma"/>
                                  <w:color w:val="00507D"/>
                                  <w:spacing w:val="-2"/>
                                  <w:sz w:val="26"/>
                                </w:rPr>
                                <w:t>Questions</w:t>
                              </w:r>
                            </w:p>
                            <w:p w14:paraId="17A3BF2C">
                              <w:pPr>
                                <w:numPr>
                                  <w:ilvl w:val="0"/>
                                  <w:numId w:val="101"/>
                                </w:numPr>
                                <w:tabs>
                                  <w:tab w:val="left" w:pos="323"/>
                                  <w:tab w:val="left" w:pos="1991"/>
                                </w:tabs>
                                <w:spacing w:before="89" w:line="242" w:lineRule="auto"/>
                                <w:ind w:left="323" w:right="23" w:hanging="312"/>
                                <w:jc w:val="left"/>
                                <w:rPr>
                                  <w:rFonts w:ascii="Calibri" w:hAnsi="Calibri"/>
                                  <w:sz w:val="26"/>
                                </w:rPr>
                              </w:pPr>
                              <w:r>
                                <w:rPr>
                                  <w:rFonts w:ascii="Calibri" w:hAnsi="Calibri"/>
                                  <w:color w:val="231F20"/>
                                  <w:w w:val="90"/>
                                  <w:sz w:val="26"/>
                                </w:rPr>
                                <w:t>Do</w:t>
                              </w:r>
                              <w:r>
                                <w:rPr>
                                  <w:rFonts w:ascii="Calibri" w:hAnsi="Calibri"/>
                                  <w:color w:val="231F20"/>
                                  <w:spacing w:val="-2"/>
                                  <w:w w:val="90"/>
                                  <w:sz w:val="26"/>
                                </w:rPr>
                                <w:t xml:space="preserve"> </w:t>
                              </w:r>
                              <w:r>
                                <w:rPr>
                                  <w:rFonts w:ascii="Calibri" w:hAnsi="Calibri"/>
                                  <w:color w:val="231F20"/>
                                  <w:w w:val="90"/>
                                  <w:sz w:val="26"/>
                                </w:rPr>
                                <w:t>you</w:t>
                              </w:r>
                              <w:r>
                                <w:rPr>
                                  <w:rFonts w:ascii="Calibri" w:hAnsi="Calibri"/>
                                  <w:color w:val="231F20"/>
                                  <w:spacing w:val="-2"/>
                                  <w:w w:val="90"/>
                                  <w:sz w:val="26"/>
                                </w:rPr>
                                <w:t xml:space="preserve"> </w:t>
                              </w:r>
                              <w:r>
                                <w:rPr>
                                  <w:rFonts w:ascii="Calibri" w:hAnsi="Calibri"/>
                                  <w:color w:val="231F20"/>
                                  <w:w w:val="90"/>
                                  <w:sz w:val="26"/>
                                </w:rPr>
                                <w:t>think</w:t>
                              </w:r>
                              <w:r>
                                <w:rPr>
                                  <w:rFonts w:ascii="Calibri" w:hAnsi="Calibri"/>
                                  <w:color w:val="231F20"/>
                                  <w:spacing w:val="-2"/>
                                  <w:w w:val="90"/>
                                  <w:sz w:val="26"/>
                                </w:rPr>
                                <w:t xml:space="preserve"> </w:t>
                              </w:r>
                              <w:r>
                                <w:rPr>
                                  <w:rFonts w:ascii="Calibri" w:hAnsi="Calibri"/>
                                  <w:color w:val="231F20"/>
                                  <w:w w:val="90"/>
                                  <w:sz w:val="26"/>
                                </w:rPr>
                                <w:t>it’s</w:t>
                              </w:r>
                              <w:r>
                                <w:rPr>
                                  <w:rFonts w:ascii="Calibri" w:hAnsi="Calibri"/>
                                  <w:color w:val="231F20"/>
                                  <w:spacing w:val="-2"/>
                                  <w:w w:val="90"/>
                                  <w:sz w:val="26"/>
                                </w:rPr>
                                <w:t xml:space="preserve"> </w:t>
                              </w:r>
                              <w:r>
                                <w:rPr>
                                  <w:rFonts w:ascii="Calibri" w:hAnsi="Calibri"/>
                                  <w:color w:val="231F20"/>
                                  <w:w w:val="90"/>
                                  <w:sz w:val="26"/>
                                </w:rPr>
                                <w:t>going</w:t>
                              </w:r>
                              <w:r>
                                <w:rPr>
                                  <w:rFonts w:ascii="Calibri" w:hAnsi="Calibri"/>
                                  <w:color w:val="231F20"/>
                                  <w:spacing w:val="-2"/>
                                  <w:w w:val="90"/>
                                  <w:sz w:val="26"/>
                                </w:rPr>
                                <w:t xml:space="preserve"> </w:t>
                              </w:r>
                              <w:r>
                                <w:rPr>
                                  <w:rFonts w:ascii="Calibri" w:hAnsi="Calibri"/>
                                  <w:color w:val="231F20"/>
                                  <w:w w:val="90"/>
                                  <w:sz w:val="26"/>
                                </w:rPr>
                                <w:t>to</w:t>
                              </w:r>
                              <w:r>
                                <w:rPr>
                                  <w:rFonts w:ascii="Calibri" w:hAnsi="Calibri"/>
                                  <w:color w:val="231F20"/>
                                  <w:spacing w:val="-2"/>
                                  <w:w w:val="90"/>
                                  <w:sz w:val="26"/>
                                </w:rPr>
                                <w:t xml:space="preserve"> </w:t>
                              </w:r>
                              <w:r>
                                <w:rPr>
                                  <w:rFonts w:ascii="Calibri" w:hAnsi="Calibri"/>
                                  <w:color w:val="231F20"/>
                                  <w:w w:val="90"/>
                                  <w:sz w:val="26"/>
                                </w:rPr>
                                <w:t>rain</w:t>
                              </w:r>
                              <w:r>
                                <w:rPr>
                                  <w:rFonts w:ascii="Calibri" w:hAnsi="Calibri"/>
                                  <w:color w:val="231F20"/>
                                  <w:spacing w:val="-2"/>
                                  <w:w w:val="90"/>
                                  <w:sz w:val="26"/>
                                </w:rPr>
                                <w:t xml:space="preserve"> </w:t>
                              </w:r>
                              <w:r>
                                <w:rPr>
                                  <w:rFonts w:ascii="Calibri" w:hAnsi="Calibri"/>
                                  <w:color w:val="231F20"/>
                                  <w:w w:val="90"/>
                                  <w:sz w:val="26"/>
                                </w:rPr>
                                <w:t>this ahernoon?</w:t>
                              </w:r>
                              <w:r>
                                <w:rPr>
                                  <w:rFonts w:ascii="Calibri" w:hAnsi="Calibri"/>
                                  <w:color w:val="231F20"/>
                                  <w:spacing w:val="-12"/>
                                  <w:w w:val="90"/>
                                  <w:sz w:val="26"/>
                                </w:rPr>
                                <w:t xml:space="preserve"> </w:t>
                              </w:r>
                              <w:r>
                                <w:rPr>
                                  <w:rFonts w:ascii="Calibri" w:hAnsi="Calibri"/>
                                  <w:color w:val="231F20"/>
                                  <w:sz w:val="26"/>
                                  <w:u w:val="single" w:color="231F20"/>
                                </w:rPr>
                                <w:tab/>
                              </w:r>
                            </w:p>
                            <w:p w14:paraId="495B9B64">
                              <w:pPr>
                                <w:numPr>
                                  <w:ilvl w:val="0"/>
                                  <w:numId w:val="101"/>
                                </w:numPr>
                                <w:tabs>
                                  <w:tab w:val="left" w:pos="323"/>
                                  <w:tab w:val="left" w:pos="3386"/>
                                </w:tabs>
                                <w:spacing w:before="101" w:line="242" w:lineRule="auto"/>
                                <w:ind w:left="323" w:right="21" w:hanging="312"/>
                                <w:jc w:val="left"/>
                                <w:rPr>
                                  <w:rFonts w:ascii="Calibri"/>
                                  <w:sz w:val="26"/>
                                </w:rPr>
                              </w:pPr>
                              <w:r>
                                <w:rPr>
                                  <w:rFonts w:ascii="Calibri"/>
                                  <w:color w:val="231F20"/>
                                  <w:w w:val="80"/>
                                  <w:sz w:val="26"/>
                                </w:rPr>
                                <w:t>We</w:t>
                              </w:r>
                              <w:r>
                                <w:rPr>
                                  <w:rFonts w:ascii="Calibri"/>
                                  <w:color w:val="231F20"/>
                                  <w:spacing w:val="-1"/>
                                  <w:w w:val="80"/>
                                  <w:sz w:val="26"/>
                                </w:rPr>
                                <w:t xml:space="preserve"> </w:t>
                              </w:r>
                              <w:r>
                                <w:rPr>
                                  <w:rFonts w:ascii="Calibri"/>
                                  <w:color w:val="231F20"/>
                                  <w:w w:val="80"/>
                                  <w:sz w:val="26"/>
                                </w:rPr>
                                <w:t>were</w:t>
                              </w:r>
                              <w:r>
                                <w:rPr>
                                  <w:rFonts w:ascii="Calibri"/>
                                  <w:color w:val="231F20"/>
                                  <w:spacing w:val="-1"/>
                                  <w:w w:val="80"/>
                                  <w:sz w:val="26"/>
                                </w:rPr>
                                <w:t xml:space="preserve"> </w:t>
                              </w:r>
                              <w:r>
                                <w:rPr>
                                  <w:rFonts w:ascii="Calibri"/>
                                  <w:color w:val="231F20"/>
                                  <w:w w:val="80"/>
                                  <w:sz w:val="26"/>
                                </w:rPr>
                                <w:t>quite</w:t>
                              </w:r>
                              <w:r>
                                <w:rPr>
                                  <w:rFonts w:ascii="Calibri"/>
                                  <w:color w:val="231F20"/>
                                  <w:spacing w:val="-1"/>
                                  <w:w w:val="80"/>
                                  <w:sz w:val="26"/>
                                </w:rPr>
                                <w:t xml:space="preserve"> </w:t>
                              </w:r>
                              <w:r>
                                <w:rPr>
                                  <w:rFonts w:ascii="Calibri"/>
                                  <w:color w:val="231F20"/>
                                  <w:w w:val="80"/>
                                  <w:sz w:val="26"/>
                                </w:rPr>
                                <w:t>surprised</w:t>
                              </w:r>
                              <w:r>
                                <w:rPr>
                                  <w:rFonts w:ascii="Calibri"/>
                                  <w:color w:val="231F20"/>
                                  <w:spacing w:val="-1"/>
                                  <w:w w:val="80"/>
                                  <w:sz w:val="26"/>
                                </w:rPr>
                                <w:t xml:space="preserve"> </w:t>
                              </w:r>
                              <w:r>
                                <w:rPr>
                                  <w:rFonts w:ascii="Calibri"/>
                                  <w:color w:val="231F20"/>
                                  <w:w w:val="80"/>
                                  <w:sz w:val="26"/>
                                </w:rPr>
                                <w:t>aher</w:t>
                              </w:r>
                              <w:r>
                                <w:rPr>
                                  <w:rFonts w:ascii="Calibri"/>
                                  <w:color w:val="231F20"/>
                                  <w:spacing w:val="-1"/>
                                  <w:w w:val="80"/>
                                  <w:sz w:val="26"/>
                                </w:rPr>
                                <w:t xml:space="preserve"> </w:t>
                              </w:r>
                              <w:r>
                                <w:rPr>
                                  <w:rFonts w:ascii="Calibri"/>
                                  <w:color w:val="231F20"/>
                                  <w:w w:val="80"/>
                                  <w:sz w:val="26"/>
                                </w:rPr>
                                <w:t>we</w:t>
                              </w:r>
                              <w:r>
                                <w:rPr>
                                  <w:rFonts w:ascii="Calibri"/>
                                  <w:color w:val="231F20"/>
                                  <w:spacing w:val="-1"/>
                                  <w:w w:val="80"/>
                                  <w:sz w:val="26"/>
                                </w:rPr>
                                <w:t xml:space="preserve"> </w:t>
                              </w:r>
                              <w:r>
                                <w:rPr>
                                  <w:rFonts w:ascii="Calibri"/>
                                  <w:color w:val="231F20"/>
                                  <w:w w:val="80"/>
                                  <w:sz w:val="26"/>
                                </w:rPr>
                                <w:t xml:space="preserve">saw </w:t>
                              </w:r>
                              <w:r>
                                <w:rPr>
                                  <w:rFonts w:ascii="Calibri"/>
                                  <w:color w:val="231F20"/>
                                  <w:w w:val="90"/>
                                  <w:sz w:val="26"/>
                                </w:rPr>
                                <w:t xml:space="preserve">the paintings in the gallery. </w:t>
                              </w:r>
                              <w:r>
                                <w:rPr>
                                  <w:rFonts w:ascii="Calibri"/>
                                  <w:color w:val="231F20"/>
                                  <w:sz w:val="26"/>
                                  <w:u w:val="single" w:color="231F20"/>
                                </w:rPr>
                                <w:tab/>
                              </w:r>
                            </w:p>
                            <w:p w14:paraId="2349008D">
                              <w:pPr>
                                <w:numPr>
                                  <w:ilvl w:val="0"/>
                                  <w:numId w:val="101"/>
                                </w:numPr>
                                <w:tabs>
                                  <w:tab w:val="left" w:pos="323"/>
                                  <w:tab w:val="left" w:pos="1658"/>
                                </w:tabs>
                                <w:spacing w:before="101" w:line="242" w:lineRule="auto"/>
                                <w:ind w:left="323" w:right="610" w:hanging="312"/>
                                <w:jc w:val="left"/>
                                <w:rPr>
                                  <w:rFonts w:ascii="Calibri"/>
                                  <w:sz w:val="26"/>
                                </w:rPr>
                              </w:pPr>
                              <w:r>
                                <w:rPr>
                                  <w:rFonts w:ascii="Calibri"/>
                                  <w:color w:val="231F20"/>
                                  <w:w w:val="85"/>
                                  <w:sz w:val="26"/>
                                </w:rPr>
                                <w:t>Will</w:t>
                              </w:r>
                              <w:r>
                                <w:rPr>
                                  <w:rFonts w:ascii="Calibri"/>
                                  <w:color w:val="231F20"/>
                                  <w:spacing w:val="-10"/>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join</w:t>
                              </w:r>
                              <w:r>
                                <w:rPr>
                                  <w:rFonts w:ascii="Calibri"/>
                                  <w:color w:val="231F20"/>
                                  <w:spacing w:val="-9"/>
                                  <w:w w:val="85"/>
                                  <w:sz w:val="26"/>
                                </w:rPr>
                                <w:t xml:space="preserve"> </w:t>
                              </w:r>
                              <w:r>
                                <w:rPr>
                                  <w:rFonts w:ascii="Calibri"/>
                                  <w:color w:val="231F20"/>
                                  <w:w w:val="85"/>
                                  <w:sz w:val="26"/>
                                </w:rPr>
                                <w:t>our</w:t>
                              </w:r>
                              <w:r>
                                <w:rPr>
                                  <w:rFonts w:ascii="Calibri"/>
                                  <w:color w:val="231F20"/>
                                  <w:spacing w:val="-9"/>
                                  <w:w w:val="85"/>
                                  <w:sz w:val="26"/>
                                </w:rPr>
                                <w:t xml:space="preserve"> </w:t>
                              </w:r>
                              <w:r>
                                <w:rPr>
                                  <w:rFonts w:ascii="Calibri"/>
                                  <w:color w:val="231F20"/>
                                  <w:w w:val="85"/>
                                  <w:sz w:val="26"/>
                                </w:rPr>
                                <w:t>trip</w:t>
                              </w:r>
                              <w:r>
                                <w:rPr>
                                  <w:rFonts w:ascii="Calibri"/>
                                  <w:color w:val="231F20"/>
                                  <w:spacing w:val="-9"/>
                                  <w:w w:val="85"/>
                                  <w:sz w:val="26"/>
                                </w:rPr>
                                <w:t xml:space="preserve"> </w:t>
                              </w:r>
                              <w:r>
                                <w:rPr>
                                  <w:rFonts w:ascii="Calibri"/>
                                  <w:color w:val="231F20"/>
                                  <w:w w:val="85"/>
                                  <w:sz w:val="26"/>
                                </w:rPr>
                                <w:t>to</w:t>
                              </w:r>
                              <w:r>
                                <w:rPr>
                                  <w:rFonts w:ascii="Calibri"/>
                                  <w:color w:val="231F20"/>
                                  <w:spacing w:val="-10"/>
                                  <w:w w:val="85"/>
                                  <w:sz w:val="26"/>
                                </w:rPr>
                                <w:t xml:space="preserve"> </w:t>
                              </w:r>
                              <w:r>
                                <w:rPr>
                                  <w:rFonts w:ascii="Calibri"/>
                                  <w:color w:val="231F20"/>
                                  <w:w w:val="85"/>
                                  <w:sz w:val="26"/>
                                </w:rPr>
                                <w:t xml:space="preserve">South </w:t>
                              </w:r>
                              <w:r>
                                <w:rPr>
                                  <w:rFonts w:ascii="Calibri"/>
                                  <w:color w:val="231F20"/>
                                  <w:w w:val="95"/>
                                  <w:sz w:val="26"/>
                                </w:rPr>
                                <w:t>Africa?</w:t>
                              </w:r>
                              <w:r>
                                <w:rPr>
                                  <w:rFonts w:ascii="Calibri"/>
                                  <w:color w:val="231F20"/>
                                  <w:spacing w:val="-15"/>
                                  <w:w w:val="95"/>
                                  <w:sz w:val="26"/>
                                </w:rPr>
                                <w:t xml:space="preserve"> </w:t>
                              </w:r>
                              <w:r>
                                <w:rPr>
                                  <w:rFonts w:ascii="Calibri"/>
                                  <w:color w:val="231F20"/>
                                  <w:sz w:val="26"/>
                                  <w:u w:val="single" w:color="231F20"/>
                                </w:rPr>
                                <w:tab/>
                              </w:r>
                            </w:p>
                            <w:p w14:paraId="32632666">
                              <w:pPr>
                                <w:numPr>
                                  <w:ilvl w:val="0"/>
                                  <w:numId w:val="101"/>
                                </w:numPr>
                                <w:tabs>
                                  <w:tab w:val="left" w:pos="323"/>
                                  <w:tab w:val="left" w:pos="1532"/>
                                </w:tabs>
                                <w:spacing w:before="101" w:line="242" w:lineRule="auto"/>
                                <w:ind w:left="323" w:right="18" w:hanging="312"/>
                                <w:jc w:val="left"/>
                                <w:rPr>
                                  <w:rFonts w:ascii="Calibri"/>
                                  <w:sz w:val="26"/>
                                </w:rPr>
                              </w:pPr>
                              <w:r>
                                <w:rPr>
                                  <w:rFonts w:ascii="Calibri"/>
                                  <w:color w:val="231F20"/>
                                  <w:w w:val="85"/>
                                  <w:sz w:val="26"/>
                                </w:rPr>
                                <w:t xml:space="preserve">Will the flight to Rome take off on </w:t>
                              </w:r>
                              <w:r>
                                <w:rPr>
                                  <w:rFonts w:ascii="Calibri"/>
                                  <w:color w:val="231F20"/>
                                  <w:w w:val="90"/>
                                  <w:sz w:val="26"/>
                                </w:rPr>
                                <w:t>time?</w:t>
                              </w:r>
                              <w:r>
                                <w:rPr>
                                  <w:rFonts w:ascii="Calibri"/>
                                  <w:color w:val="231F20"/>
                                  <w:spacing w:val="-12"/>
                                  <w:w w:val="90"/>
                                  <w:sz w:val="26"/>
                                </w:rPr>
                                <w:t xml:space="preserve"> </w:t>
                              </w:r>
                              <w:r>
                                <w:rPr>
                                  <w:rFonts w:ascii="Calibri"/>
                                  <w:color w:val="231F20"/>
                                  <w:sz w:val="26"/>
                                  <w:u w:val="single" w:color="231F20"/>
                                </w:rPr>
                                <w:tab/>
                              </w:r>
                            </w:p>
                            <w:p w14:paraId="740F0B0C">
                              <w:pPr>
                                <w:numPr>
                                  <w:ilvl w:val="0"/>
                                  <w:numId w:val="101"/>
                                </w:numPr>
                                <w:tabs>
                                  <w:tab w:val="left" w:pos="323"/>
                                </w:tabs>
                                <w:spacing w:before="101" w:line="242" w:lineRule="auto"/>
                                <w:ind w:left="323" w:right="19" w:hanging="312"/>
                                <w:jc w:val="left"/>
                                <w:rPr>
                                  <w:rFonts w:ascii="Calibri"/>
                                  <w:sz w:val="26"/>
                                </w:rPr>
                              </w:pPr>
                              <w:r>
                                <w:rPr>
                                  <w:rFonts w:ascii="Calibri"/>
                                  <w:color w:val="231F20"/>
                                  <w:w w:val="90"/>
                                  <w:sz w:val="26"/>
                                </w:rPr>
                                <w:t xml:space="preserve">Would you mind using a diagram </w:t>
                              </w:r>
                              <w:r>
                                <w:rPr>
                                  <w:rFonts w:ascii="Calibri"/>
                                  <w:color w:val="231F20"/>
                                  <w:w w:val="80"/>
                                  <w:sz w:val="26"/>
                                </w:rPr>
                                <w:t>to explain these percentages to me?</w:t>
                              </w:r>
                            </w:p>
                          </w:txbxContent>
                        </wps:txbx>
                        <wps:bodyPr wrap="square" lIns="0" tIns="0" rIns="0" bIns="0" rtlCol="0">
                          <a:noAutofit/>
                        </wps:bodyPr>
                      </wps:wsp>
                      <wps:wsp>
                        <wps:cNvPr id="3523" name="Textbox 3523"/>
                        <wps:cNvSpPr txBox="1"/>
                        <wps:spPr>
                          <a:xfrm>
                            <a:off x="226618" y="2901911"/>
                            <a:ext cx="2266950" cy="2124075"/>
                          </a:xfrm>
                          <a:prstGeom prst="rect">
                            <a:avLst/>
                          </a:prstGeom>
                        </wps:spPr>
                        <wps:txbx>
                          <w:txbxContent>
                            <w:p w14:paraId="574ECE79">
                              <w:pPr>
                                <w:spacing w:before="0" w:line="288" w:lineRule="exact"/>
                                <w:ind w:left="11" w:right="0" w:firstLine="0"/>
                                <w:jc w:val="left"/>
                                <w:rPr>
                                  <w:rFonts w:ascii="Calibri"/>
                                  <w:sz w:val="26"/>
                                </w:rPr>
                              </w:pPr>
                              <w:r>
                                <w:rPr>
                                  <w:b/>
                                  <w:color w:val="231F20"/>
                                  <w:w w:val="90"/>
                                  <w:sz w:val="22"/>
                                </w:rPr>
                                <w:t>6</w:t>
                              </w:r>
                              <w:r>
                                <w:rPr>
                                  <w:b/>
                                  <w:color w:val="231F20"/>
                                  <w:spacing w:val="33"/>
                                  <w:sz w:val="22"/>
                                </w:rPr>
                                <w:t xml:space="preserve">  </w:t>
                              </w:r>
                              <w:r>
                                <w:rPr>
                                  <w:rFonts w:ascii="Calibri"/>
                                  <w:color w:val="231F20"/>
                                  <w:w w:val="90"/>
                                  <w:sz w:val="26"/>
                                </w:rPr>
                                <w:t>Has</w:t>
                              </w:r>
                              <w:r>
                                <w:rPr>
                                  <w:rFonts w:ascii="Calibri"/>
                                  <w:color w:val="231F20"/>
                                  <w:spacing w:val="16"/>
                                  <w:sz w:val="26"/>
                                </w:rPr>
                                <w:t xml:space="preserve"> </w:t>
                              </w:r>
                              <w:r>
                                <w:rPr>
                                  <w:rFonts w:ascii="Calibri"/>
                                  <w:color w:val="231F20"/>
                                  <w:w w:val="90"/>
                                  <w:sz w:val="26"/>
                                </w:rPr>
                                <w:t>Lily</w:t>
                              </w:r>
                              <w:r>
                                <w:rPr>
                                  <w:rFonts w:ascii="Calibri"/>
                                  <w:color w:val="231F20"/>
                                  <w:spacing w:val="16"/>
                                  <w:sz w:val="26"/>
                                </w:rPr>
                                <w:t xml:space="preserve"> </w:t>
                              </w:r>
                              <w:r>
                                <w:rPr>
                                  <w:rFonts w:ascii="Calibri"/>
                                  <w:color w:val="231F20"/>
                                  <w:w w:val="90"/>
                                  <w:sz w:val="26"/>
                                </w:rPr>
                                <w:t>ever</w:t>
                              </w:r>
                              <w:r>
                                <w:rPr>
                                  <w:rFonts w:ascii="Calibri"/>
                                  <w:color w:val="231F20"/>
                                  <w:spacing w:val="16"/>
                                  <w:sz w:val="26"/>
                                </w:rPr>
                                <w:t xml:space="preserve"> </w:t>
                              </w:r>
                              <w:r>
                                <w:rPr>
                                  <w:rFonts w:ascii="Calibri"/>
                                  <w:color w:val="231F20"/>
                                  <w:w w:val="90"/>
                                  <w:sz w:val="26"/>
                                </w:rPr>
                                <w:t>been</w:t>
                              </w:r>
                              <w:r>
                                <w:rPr>
                                  <w:rFonts w:ascii="Calibri"/>
                                  <w:color w:val="231F20"/>
                                  <w:spacing w:val="16"/>
                                  <w:sz w:val="26"/>
                                </w:rPr>
                                <w:t xml:space="preserve"> </w:t>
                              </w:r>
                              <w:r>
                                <w:rPr>
                                  <w:rFonts w:ascii="Calibri"/>
                                  <w:color w:val="231F20"/>
                                  <w:w w:val="90"/>
                                  <w:sz w:val="26"/>
                                </w:rPr>
                                <w:t>to</w:t>
                              </w:r>
                              <w:r>
                                <w:rPr>
                                  <w:rFonts w:ascii="Calibri"/>
                                  <w:color w:val="231F20"/>
                                  <w:spacing w:val="16"/>
                                  <w:sz w:val="26"/>
                                </w:rPr>
                                <w:t xml:space="preserve"> </w:t>
                              </w:r>
                              <w:r>
                                <w:rPr>
                                  <w:rFonts w:ascii="Calibri"/>
                                  <w:color w:val="231F20"/>
                                  <w:w w:val="90"/>
                                  <w:sz w:val="26"/>
                                </w:rPr>
                                <w:t>the</w:t>
                              </w:r>
                              <w:r>
                                <w:rPr>
                                  <w:rFonts w:ascii="Calibri"/>
                                  <w:color w:val="231F20"/>
                                  <w:spacing w:val="16"/>
                                  <w:sz w:val="26"/>
                                </w:rPr>
                                <w:t xml:space="preserve"> </w:t>
                              </w:r>
                              <w:r>
                                <w:rPr>
                                  <w:rFonts w:ascii="Calibri"/>
                                  <w:color w:val="231F20"/>
                                  <w:spacing w:val="-2"/>
                                  <w:w w:val="90"/>
                                  <w:sz w:val="26"/>
                                </w:rPr>
                                <w:t>Louvre</w:t>
                              </w:r>
                            </w:p>
                            <w:p w14:paraId="4C14BB3A">
                              <w:pPr>
                                <w:tabs>
                                  <w:tab w:val="left" w:pos="1930"/>
                                </w:tabs>
                                <w:spacing w:before="2"/>
                                <w:ind w:left="323" w:right="0" w:firstLine="0"/>
                                <w:jc w:val="left"/>
                                <w:rPr>
                                  <w:rFonts w:ascii="Calibri"/>
                                  <w:sz w:val="26"/>
                                </w:rPr>
                              </w:pPr>
                              <w:r>
                                <w:rPr>
                                  <w:rFonts w:ascii="Calibri"/>
                                  <w:color w:val="231F20"/>
                                  <w:w w:val="95"/>
                                  <w:sz w:val="26"/>
                                </w:rPr>
                                <w:t>Museum?</w:t>
                              </w:r>
                              <w:r>
                                <w:rPr>
                                  <w:rFonts w:ascii="Calibri"/>
                                  <w:color w:val="231F20"/>
                                  <w:spacing w:val="-15"/>
                                  <w:w w:val="95"/>
                                  <w:sz w:val="26"/>
                                </w:rPr>
                                <w:t xml:space="preserve"> </w:t>
                              </w:r>
                              <w:r>
                                <w:rPr>
                                  <w:rFonts w:ascii="Calibri"/>
                                  <w:color w:val="231F20"/>
                                  <w:sz w:val="26"/>
                                  <w:u w:val="single" w:color="231F20"/>
                                </w:rPr>
                                <w:tab/>
                              </w:r>
                            </w:p>
                            <w:p w14:paraId="4A3275AC">
                              <w:pPr>
                                <w:spacing w:before="101"/>
                                <w:ind w:left="0" w:right="0" w:firstLine="0"/>
                                <w:jc w:val="left"/>
                                <w:rPr>
                                  <w:rFonts w:ascii="Tahoma"/>
                                  <w:sz w:val="26"/>
                                </w:rPr>
                              </w:pPr>
                              <w:r>
                                <w:rPr>
                                  <w:rFonts w:ascii="Tahoma"/>
                                  <w:color w:val="00507D"/>
                                  <w:spacing w:val="-2"/>
                                  <w:w w:val="105"/>
                                  <w:sz w:val="26"/>
                                </w:rPr>
                                <w:t>Answers</w:t>
                              </w:r>
                            </w:p>
                            <w:p w14:paraId="09E53491">
                              <w:pPr>
                                <w:numPr>
                                  <w:ilvl w:val="0"/>
                                  <w:numId w:val="102"/>
                                </w:numPr>
                                <w:tabs>
                                  <w:tab w:val="left" w:pos="322"/>
                                </w:tabs>
                                <w:spacing w:before="92"/>
                                <w:ind w:left="322" w:right="0" w:hanging="311"/>
                                <w:jc w:val="left"/>
                                <w:rPr>
                                  <w:rFonts w:ascii="Calibri"/>
                                  <w:sz w:val="26"/>
                                </w:rPr>
                              </w:pPr>
                              <w:r>
                                <w:rPr>
                                  <w:rFonts w:ascii="Calibri"/>
                                  <w:color w:val="231F20"/>
                                  <w:w w:val="85"/>
                                  <w:sz w:val="26"/>
                                </w:rPr>
                                <w:t>Why</w:t>
                              </w:r>
                              <w:r>
                                <w:rPr>
                                  <w:rFonts w:ascii="Calibri"/>
                                  <w:color w:val="231F20"/>
                                  <w:spacing w:val="14"/>
                                  <w:sz w:val="26"/>
                                </w:rPr>
                                <w:t xml:space="preserve"> </w:t>
                              </w:r>
                              <w:r>
                                <w:rPr>
                                  <w:rFonts w:ascii="Calibri"/>
                                  <w:color w:val="231F20"/>
                                  <w:spacing w:val="-5"/>
                                  <w:w w:val="95"/>
                                  <w:sz w:val="26"/>
                                </w:rPr>
                                <w:t>so?</w:t>
                              </w:r>
                            </w:p>
                            <w:p w14:paraId="55FBFC54">
                              <w:pPr>
                                <w:numPr>
                                  <w:ilvl w:val="0"/>
                                  <w:numId w:val="102"/>
                                </w:numPr>
                                <w:tabs>
                                  <w:tab w:val="left" w:pos="322"/>
                                </w:tabs>
                                <w:spacing w:before="59"/>
                                <w:ind w:left="322" w:right="0" w:hanging="311"/>
                                <w:jc w:val="left"/>
                                <w:rPr>
                                  <w:rFonts w:ascii="Calibri"/>
                                  <w:sz w:val="26"/>
                                </w:rPr>
                              </w:pPr>
                              <w:r>
                                <w:rPr>
                                  <w:rFonts w:ascii="Calibri"/>
                                  <w:color w:val="231F20"/>
                                  <w:w w:val="85"/>
                                  <w:sz w:val="26"/>
                                </w:rPr>
                                <w:t>Not</w:t>
                              </w:r>
                              <w:r>
                                <w:rPr>
                                  <w:rFonts w:ascii="Calibri"/>
                                  <w:color w:val="231F20"/>
                                  <w:spacing w:val="-8"/>
                                  <w:w w:val="85"/>
                                  <w:sz w:val="26"/>
                                </w:rPr>
                                <w:t xml:space="preserve"> </w:t>
                              </w:r>
                              <w:r>
                                <w:rPr>
                                  <w:rFonts w:ascii="Calibri"/>
                                  <w:color w:val="231F20"/>
                                  <w:w w:val="85"/>
                                  <w:sz w:val="26"/>
                                </w:rPr>
                                <w:t>at</w:t>
                              </w:r>
                              <w:r>
                                <w:rPr>
                                  <w:rFonts w:ascii="Calibri"/>
                                  <w:color w:val="231F20"/>
                                  <w:spacing w:val="-7"/>
                                  <w:w w:val="85"/>
                                  <w:sz w:val="26"/>
                                </w:rPr>
                                <w:t xml:space="preserve"> </w:t>
                              </w:r>
                              <w:r>
                                <w:rPr>
                                  <w:rFonts w:ascii="Calibri"/>
                                  <w:color w:val="231F20"/>
                                  <w:spacing w:val="-4"/>
                                  <w:w w:val="85"/>
                                  <w:sz w:val="26"/>
                                </w:rPr>
                                <w:t>all.</w:t>
                              </w:r>
                            </w:p>
                            <w:p w14:paraId="2A0B8525">
                              <w:pPr>
                                <w:numPr>
                                  <w:ilvl w:val="0"/>
                                  <w:numId w:val="102"/>
                                </w:numPr>
                                <w:tabs>
                                  <w:tab w:val="left" w:pos="322"/>
                                </w:tabs>
                                <w:spacing w:before="59"/>
                                <w:ind w:left="322" w:right="0" w:hanging="311"/>
                                <w:jc w:val="left"/>
                                <w:rPr>
                                  <w:rFonts w:ascii="Calibri"/>
                                  <w:sz w:val="26"/>
                                </w:rPr>
                              </w:pPr>
                              <w:r>
                                <w:rPr>
                                  <w:rFonts w:ascii="Calibri"/>
                                  <w:color w:val="231F20"/>
                                  <w:w w:val="85"/>
                                  <w:sz w:val="26"/>
                                </w:rPr>
                                <w:t>I</w:t>
                              </w:r>
                              <w:r>
                                <w:rPr>
                                  <w:rFonts w:ascii="Calibri"/>
                                  <w:color w:val="231F20"/>
                                  <w:spacing w:val="-8"/>
                                  <w:w w:val="85"/>
                                  <w:sz w:val="26"/>
                                </w:rPr>
                                <w:t xml:space="preserve"> </w:t>
                              </w:r>
                              <w:r>
                                <w:rPr>
                                  <w:rFonts w:ascii="Calibri"/>
                                  <w:color w:val="231F20"/>
                                  <w:w w:val="85"/>
                                  <w:sz w:val="26"/>
                                </w:rPr>
                                <w:t>hope</w:t>
                              </w:r>
                              <w:r>
                                <w:rPr>
                                  <w:rFonts w:ascii="Calibri"/>
                                  <w:color w:val="231F20"/>
                                  <w:spacing w:val="-8"/>
                                  <w:w w:val="85"/>
                                  <w:sz w:val="26"/>
                                </w:rPr>
                                <w:t xml:space="preserve"> </w:t>
                              </w:r>
                              <w:r>
                                <w:rPr>
                                  <w:rFonts w:ascii="Calibri"/>
                                  <w:color w:val="231F20"/>
                                  <w:spacing w:val="-4"/>
                                  <w:w w:val="85"/>
                                  <w:sz w:val="26"/>
                                </w:rPr>
                                <w:t>not.</w:t>
                              </w:r>
                            </w:p>
                            <w:p w14:paraId="4996C658">
                              <w:pPr>
                                <w:numPr>
                                  <w:ilvl w:val="0"/>
                                  <w:numId w:val="102"/>
                                </w:numPr>
                                <w:tabs>
                                  <w:tab w:val="left" w:pos="322"/>
                                </w:tabs>
                                <w:spacing w:before="60"/>
                                <w:ind w:left="322" w:right="0" w:hanging="311"/>
                                <w:jc w:val="left"/>
                                <w:rPr>
                                  <w:rFonts w:ascii="Calibri" w:hAnsi="Calibri"/>
                                  <w:sz w:val="26"/>
                                </w:rPr>
                              </w:pPr>
                              <w:r>
                                <w:rPr>
                                  <w:rFonts w:ascii="Calibri" w:hAnsi="Calibri"/>
                                  <w:color w:val="231F20"/>
                                  <w:w w:val="80"/>
                                  <w:sz w:val="26"/>
                                </w:rPr>
                                <w:t>I’m</w:t>
                              </w:r>
                              <w:r>
                                <w:rPr>
                                  <w:rFonts w:ascii="Calibri" w:hAnsi="Calibri"/>
                                  <w:color w:val="231F20"/>
                                  <w:spacing w:val="-3"/>
                                  <w:sz w:val="26"/>
                                </w:rPr>
                                <w:t xml:space="preserve"> </w:t>
                              </w:r>
                              <w:r>
                                <w:rPr>
                                  <w:rFonts w:ascii="Calibri" w:hAnsi="Calibri"/>
                                  <w:color w:val="231F20"/>
                                  <w:w w:val="80"/>
                                  <w:sz w:val="26"/>
                                </w:rPr>
                                <w:t>afraid</w:t>
                              </w:r>
                              <w:r>
                                <w:rPr>
                                  <w:rFonts w:ascii="Calibri" w:hAnsi="Calibri"/>
                                  <w:color w:val="231F20"/>
                                  <w:spacing w:val="-3"/>
                                  <w:sz w:val="26"/>
                                </w:rPr>
                                <w:t xml:space="preserve"> </w:t>
                              </w:r>
                              <w:r>
                                <w:rPr>
                                  <w:rFonts w:ascii="Calibri" w:hAnsi="Calibri"/>
                                  <w:color w:val="231F20"/>
                                  <w:spacing w:val="-4"/>
                                  <w:w w:val="80"/>
                                  <w:sz w:val="26"/>
                                </w:rPr>
                                <w:t>not.</w:t>
                              </w:r>
                            </w:p>
                            <w:p w14:paraId="7E30D828">
                              <w:pPr>
                                <w:numPr>
                                  <w:ilvl w:val="0"/>
                                  <w:numId w:val="102"/>
                                </w:numPr>
                                <w:tabs>
                                  <w:tab w:val="left" w:pos="321"/>
                                </w:tabs>
                                <w:spacing w:before="59"/>
                                <w:ind w:left="321" w:right="0" w:hanging="310"/>
                                <w:jc w:val="left"/>
                                <w:rPr>
                                  <w:rFonts w:ascii="Calibri"/>
                                  <w:sz w:val="26"/>
                                </w:rPr>
                              </w:pPr>
                              <w:r>
                                <w:rPr>
                                  <w:rFonts w:ascii="Calibri"/>
                                  <w:color w:val="231F20"/>
                                  <w:w w:val="80"/>
                                  <w:sz w:val="26"/>
                                </w:rPr>
                                <w:t>Maybe</w:t>
                              </w:r>
                              <w:r>
                                <w:rPr>
                                  <w:rFonts w:ascii="Calibri"/>
                                  <w:color w:val="231F20"/>
                                  <w:spacing w:val="7"/>
                                  <w:sz w:val="26"/>
                                </w:rPr>
                                <w:t xml:space="preserve"> </w:t>
                              </w:r>
                              <w:r>
                                <w:rPr>
                                  <w:rFonts w:ascii="Calibri"/>
                                  <w:color w:val="231F20"/>
                                  <w:spacing w:val="-4"/>
                                  <w:w w:val="90"/>
                                  <w:sz w:val="26"/>
                                </w:rPr>
                                <w:t>not.</w:t>
                              </w:r>
                            </w:p>
                            <w:p w14:paraId="1287BAEE">
                              <w:pPr>
                                <w:numPr>
                                  <w:ilvl w:val="0"/>
                                  <w:numId w:val="102"/>
                                </w:numPr>
                                <w:tabs>
                                  <w:tab w:val="left" w:pos="322"/>
                                </w:tabs>
                                <w:spacing w:before="59"/>
                                <w:ind w:left="322" w:right="0" w:hanging="311"/>
                                <w:jc w:val="left"/>
                                <w:rPr>
                                  <w:rFonts w:ascii="Calibri" w:hAnsi="Calibri"/>
                                  <w:sz w:val="26"/>
                                </w:rPr>
                              </w:pPr>
                              <w:r>
                                <w:rPr>
                                  <w:rFonts w:ascii="Calibri" w:hAnsi="Calibri"/>
                                  <w:color w:val="231F20"/>
                                  <w:w w:val="80"/>
                                  <w:sz w:val="26"/>
                                </w:rPr>
                                <w:t>I’d</w:t>
                              </w:r>
                              <w:r>
                                <w:rPr>
                                  <w:rFonts w:ascii="Calibri" w:hAnsi="Calibri"/>
                                  <w:color w:val="231F20"/>
                                  <w:spacing w:val="-5"/>
                                  <w:w w:val="80"/>
                                  <w:sz w:val="26"/>
                                </w:rPr>
                                <w:t xml:space="preserve"> </w:t>
                              </w:r>
                              <w:r>
                                <w:rPr>
                                  <w:rFonts w:ascii="Calibri" w:hAnsi="Calibri"/>
                                  <w:color w:val="231F20"/>
                                  <w:w w:val="80"/>
                                  <w:sz w:val="26"/>
                                </w:rPr>
                                <w:t>love</w:t>
                              </w:r>
                              <w:r>
                                <w:rPr>
                                  <w:rFonts w:ascii="Calibri" w:hAnsi="Calibri"/>
                                  <w:color w:val="231F20"/>
                                  <w:spacing w:val="-5"/>
                                  <w:w w:val="80"/>
                                  <w:sz w:val="26"/>
                                </w:rPr>
                                <w:t xml:space="preserve"> </w:t>
                              </w:r>
                              <w:r>
                                <w:rPr>
                                  <w:rFonts w:ascii="Calibri" w:hAnsi="Calibri"/>
                                  <w:color w:val="231F20"/>
                                  <w:w w:val="80"/>
                                  <w:sz w:val="26"/>
                                </w:rPr>
                                <w:t>to.</w:t>
                              </w:r>
                              <w:r>
                                <w:rPr>
                                  <w:rFonts w:ascii="Calibri" w:hAnsi="Calibri"/>
                                  <w:color w:val="231F20"/>
                                  <w:spacing w:val="-5"/>
                                  <w:w w:val="80"/>
                                  <w:sz w:val="26"/>
                                </w:rPr>
                                <w:t xml:space="preserve"> </w:t>
                              </w:r>
                              <w:r>
                                <w:rPr>
                                  <w:rFonts w:ascii="Calibri" w:hAnsi="Calibri"/>
                                  <w:color w:val="231F20"/>
                                  <w:w w:val="80"/>
                                  <w:sz w:val="26"/>
                                </w:rPr>
                                <w:t>/</w:t>
                              </w:r>
                              <w:r>
                                <w:rPr>
                                  <w:rFonts w:ascii="Calibri" w:hAnsi="Calibri"/>
                                  <w:color w:val="231F20"/>
                                  <w:spacing w:val="-4"/>
                                  <w:w w:val="80"/>
                                  <w:sz w:val="26"/>
                                </w:rPr>
                                <w:t xml:space="preserve"> </w:t>
                              </w:r>
                              <w:r>
                                <w:rPr>
                                  <w:rFonts w:ascii="Calibri" w:hAnsi="Calibri"/>
                                  <w:color w:val="231F20"/>
                                  <w:w w:val="80"/>
                                  <w:sz w:val="26"/>
                                </w:rPr>
                                <w:t>I’d</w:t>
                              </w:r>
                              <w:r>
                                <w:rPr>
                                  <w:rFonts w:ascii="Calibri" w:hAnsi="Calibri"/>
                                  <w:color w:val="231F20"/>
                                  <w:spacing w:val="-5"/>
                                  <w:w w:val="80"/>
                                  <w:sz w:val="26"/>
                                </w:rPr>
                                <w:t xml:space="preserve"> </w:t>
                              </w:r>
                              <w:r>
                                <w:rPr>
                                  <w:rFonts w:ascii="Calibri" w:hAnsi="Calibri"/>
                                  <w:color w:val="231F20"/>
                                  <w:w w:val="80"/>
                                  <w:sz w:val="26"/>
                                </w:rPr>
                                <w:t>be</w:t>
                              </w:r>
                              <w:r>
                                <w:rPr>
                                  <w:rFonts w:ascii="Calibri" w:hAnsi="Calibri"/>
                                  <w:color w:val="231F20"/>
                                  <w:spacing w:val="-5"/>
                                  <w:w w:val="80"/>
                                  <w:sz w:val="26"/>
                                </w:rPr>
                                <w:t xml:space="preserve"> </w:t>
                              </w:r>
                              <w:r>
                                <w:rPr>
                                  <w:rFonts w:ascii="Calibri" w:hAnsi="Calibri"/>
                                  <w:color w:val="231F20"/>
                                  <w:w w:val="80"/>
                                  <w:sz w:val="26"/>
                                </w:rPr>
                                <w:t>glad</w:t>
                              </w:r>
                              <w:r>
                                <w:rPr>
                                  <w:rFonts w:ascii="Calibri" w:hAnsi="Calibri"/>
                                  <w:color w:val="231F20"/>
                                  <w:spacing w:val="-5"/>
                                  <w:w w:val="80"/>
                                  <w:sz w:val="26"/>
                                </w:rPr>
                                <w:t xml:space="preserve"> to.</w:t>
                              </w:r>
                            </w:p>
                          </w:txbxContent>
                        </wps:txbx>
                        <wps:bodyPr wrap="square" lIns="0" tIns="0" rIns="0" bIns="0" rtlCol="0">
                          <a:noAutofit/>
                        </wps:bodyPr>
                      </wps:wsp>
                    </wpg:wgp>
                  </a:graphicData>
                </a:graphic>
              </wp:anchor>
            </w:drawing>
          </mc:Choice>
          <mc:Fallback>
            <w:pict>
              <v:group id="Group 3519" o:spid="_x0000_s1026" o:spt="203" style="position:absolute;left:0pt;margin-left:314.9pt;margin-top:-93.6pt;height:401.65pt;width:212.3pt;mso-position-horizontal-relative:page;z-index:251782144;mso-width-relative:page;mso-height-relative:page;" coordsize="2696210,5100955" o:gfxdata="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rknavNwAAAANAQAADwAAAAAAAAABACAAAAAiAAAA&#10;ZHJzL2Rvd25yZXYueG1sUEsBAhQAFAAAAAgAh07iQBFtC2YEBAAA/A4AAA4AAAAAAAAAAQAgAAAA&#10;KwEAAGRycy9lMm9Eb2MueG1sUEsFBgAAAAAGAAYAWQEAAKEHAAAAAA==&#10;">
                <o:lock v:ext="edit" aspectratio="f"/>
                <v:shape id="Graphic 3520" o:spid="_x0000_s1026" o:spt="100" style="position:absolute;left:0;top:0;height:5100955;width:2696210;" fillcolor="#DEEAF7" filled="t" stroked="f" coordsize="2696210,5100955" o:gfxdata="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7kQxa8AAAA&#10;3QAAAA8AAAAAAAAAAQAgAAAAIgAAAGRycy9kb3ducmV2LnhtbFBLAQIUABQAAAAIAIdO4kAzLwWe&#10;OwAAADkAAAAQAAAAAAAAAAEAIAAAAAsBAABkcnMvc2hhcGV4bWwueG1sUEsFBgAAAAAGAAYAWwEA&#10;ALUDAAAAAA==&#10;" path="m2588260,0l107823,0,45487,1684,13477,13477,1684,45487,0,107823,0,4992751,1684,5055159,13477,5087207,45487,5099014,107823,5100701,2588260,5100701,2650668,5099014,2682716,5087207,2694523,5055159,2696210,4992751,2696210,107823,2694523,45487,2682716,13477,2650668,1684,2588260,0xe">
                  <v:fill on="t" focussize="0,0"/>
                  <v:stroke on="f"/>
                  <v:imagedata o:title=""/>
                  <o:lock v:ext="edit" aspectratio="f"/>
                  <v:textbox inset="0mm,0mm,0mm,0mm"/>
                </v:shape>
                <v:shape id="Graphic 3521" o:spid="_x0000_s1026" o:spt="100" style="position:absolute;left:431825;top:2803029;height:1270;width:432434;" filled="f" stroked="t" coordsize="432434,1" o:gfxdata="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MI3m&#10;wAAAAN0AAAAPAAAAAAAAAAEAIAAAACIAAABkcnMvZG93bnJldi54bWxQSwECFAAUAAAACACHTuJA&#10;My8FnjsAAAA5AAAAEAAAAAAAAAABACAAAAAPAQAAZHJzL3NoYXBleG1sLnhtbFBLBQYAAAAABgAG&#10;AFsBAAC5AwAAAAA=&#10;" path="m0,0l432054,0e">
                  <v:fill on="f" focussize="0,0"/>
                  <v:stroke weight="0.25pt" color="#231F20" joinstyle="round"/>
                  <v:imagedata o:title=""/>
                  <o:lock v:ext="edit" aspectratio="f"/>
                  <v:textbox inset="0mm,0mm,0mm,0mm"/>
                </v:shape>
                <v:shape id="Textbox 3522" o:spid="_x0000_s1026" o:spt="202" type="#_x0000_t202" style="position:absolute;left:226656;top:68160;height:2564765;width:2269490;" filled="f" stroked="f" coordsize="21600,21600" o:gfxdata="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DKl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E710038">
                        <w:pPr>
                          <w:spacing w:before="0"/>
                          <w:ind w:left="0" w:right="0" w:firstLine="0"/>
                          <w:jc w:val="left"/>
                          <w:rPr>
                            <w:rFonts w:ascii="Tahoma"/>
                            <w:sz w:val="26"/>
                          </w:rPr>
                        </w:pPr>
                        <w:r>
                          <w:rPr>
                            <w:rFonts w:ascii="Tahoma"/>
                            <w:color w:val="00507D"/>
                            <w:spacing w:val="-2"/>
                            <w:sz w:val="26"/>
                          </w:rPr>
                          <w:t>Questions</w:t>
                        </w:r>
                      </w:p>
                      <w:p w14:paraId="17A3BF2C">
                        <w:pPr>
                          <w:numPr>
                            <w:ilvl w:val="0"/>
                            <w:numId w:val="101"/>
                          </w:numPr>
                          <w:tabs>
                            <w:tab w:val="left" w:pos="323"/>
                            <w:tab w:val="left" w:pos="1991"/>
                          </w:tabs>
                          <w:spacing w:before="89" w:line="242" w:lineRule="auto"/>
                          <w:ind w:left="323" w:right="23" w:hanging="312"/>
                          <w:jc w:val="left"/>
                          <w:rPr>
                            <w:rFonts w:ascii="Calibri" w:hAnsi="Calibri"/>
                            <w:sz w:val="26"/>
                          </w:rPr>
                        </w:pPr>
                        <w:r>
                          <w:rPr>
                            <w:rFonts w:ascii="Calibri" w:hAnsi="Calibri"/>
                            <w:color w:val="231F20"/>
                            <w:w w:val="90"/>
                            <w:sz w:val="26"/>
                          </w:rPr>
                          <w:t>Do</w:t>
                        </w:r>
                        <w:r>
                          <w:rPr>
                            <w:rFonts w:ascii="Calibri" w:hAnsi="Calibri"/>
                            <w:color w:val="231F20"/>
                            <w:spacing w:val="-2"/>
                            <w:w w:val="90"/>
                            <w:sz w:val="26"/>
                          </w:rPr>
                          <w:t xml:space="preserve"> </w:t>
                        </w:r>
                        <w:r>
                          <w:rPr>
                            <w:rFonts w:ascii="Calibri" w:hAnsi="Calibri"/>
                            <w:color w:val="231F20"/>
                            <w:w w:val="90"/>
                            <w:sz w:val="26"/>
                          </w:rPr>
                          <w:t>you</w:t>
                        </w:r>
                        <w:r>
                          <w:rPr>
                            <w:rFonts w:ascii="Calibri" w:hAnsi="Calibri"/>
                            <w:color w:val="231F20"/>
                            <w:spacing w:val="-2"/>
                            <w:w w:val="90"/>
                            <w:sz w:val="26"/>
                          </w:rPr>
                          <w:t xml:space="preserve"> </w:t>
                        </w:r>
                        <w:r>
                          <w:rPr>
                            <w:rFonts w:ascii="Calibri" w:hAnsi="Calibri"/>
                            <w:color w:val="231F20"/>
                            <w:w w:val="90"/>
                            <w:sz w:val="26"/>
                          </w:rPr>
                          <w:t>think</w:t>
                        </w:r>
                        <w:r>
                          <w:rPr>
                            <w:rFonts w:ascii="Calibri" w:hAnsi="Calibri"/>
                            <w:color w:val="231F20"/>
                            <w:spacing w:val="-2"/>
                            <w:w w:val="90"/>
                            <w:sz w:val="26"/>
                          </w:rPr>
                          <w:t xml:space="preserve"> </w:t>
                        </w:r>
                        <w:r>
                          <w:rPr>
                            <w:rFonts w:ascii="Calibri" w:hAnsi="Calibri"/>
                            <w:color w:val="231F20"/>
                            <w:w w:val="90"/>
                            <w:sz w:val="26"/>
                          </w:rPr>
                          <w:t>it’s</w:t>
                        </w:r>
                        <w:r>
                          <w:rPr>
                            <w:rFonts w:ascii="Calibri" w:hAnsi="Calibri"/>
                            <w:color w:val="231F20"/>
                            <w:spacing w:val="-2"/>
                            <w:w w:val="90"/>
                            <w:sz w:val="26"/>
                          </w:rPr>
                          <w:t xml:space="preserve"> </w:t>
                        </w:r>
                        <w:r>
                          <w:rPr>
                            <w:rFonts w:ascii="Calibri" w:hAnsi="Calibri"/>
                            <w:color w:val="231F20"/>
                            <w:w w:val="90"/>
                            <w:sz w:val="26"/>
                          </w:rPr>
                          <w:t>going</w:t>
                        </w:r>
                        <w:r>
                          <w:rPr>
                            <w:rFonts w:ascii="Calibri" w:hAnsi="Calibri"/>
                            <w:color w:val="231F20"/>
                            <w:spacing w:val="-2"/>
                            <w:w w:val="90"/>
                            <w:sz w:val="26"/>
                          </w:rPr>
                          <w:t xml:space="preserve"> </w:t>
                        </w:r>
                        <w:r>
                          <w:rPr>
                            <w:rFonts w:ascii="Calibri" w:hAnsi="Calibri"/>
                            <w:color w:val="231F20"/>
                            <w:w w:val="90"/>
                            <w:sz w:val="26"/>
                          </w:rPr>
                          <w:t>to</w:t>
                        </w:r>
                        <w:r>
                          <w:rPr>
                            <w:rFonts w:ascii="Calibri" w:hAnsi="Calibri"/>
                            <w:color w:val="231F20"/>
                            <w:spacing w:val="-2"/>
                            <w:w w:val="90"/>
                            <w:sz w:val="26"/>
                          </w:rPr>
                          <w:t xml:space="preserve"> </w:t>
                        </w:r>
                        <w:r>
                          <w:rPr>
                            <w:rFonts w:ascii="Calibri" w:hAnsi="Calibri"/>
                            <w:color w:val="231F20"/>
                            <w:w w:val="90"/>
                            <w:sz w:val="26"/>
                          </w:rPr>
                          <w:t>rain</w:t>
                        </w:r>
                        <w:r>
                          <w:rPr>
                            <w:rFonts w:ascii="Calibri" w:hAnsi="Calibri"/>
                            <w:color w:val="231F20"/>
                            <w:spacing w:val="-2"/>
                            <w:w w:val="90"/>
                            <w:sz w:val="26"/>
                          </w:rPr>
                          <w:t xml:space="preserve"> </w:t>
                        </w:r>
                        <w:r>
                          <w:rPr>
                            <w:rFonts w:ascii="Calibri" w:hAnsi="Calibri"/>
                            <w:color w:val="231F20"/>
                            <w:w w:val="90"/>
                            <w:sz w:val="26"/>
                          </w:rPr>
                          <w:t>this ahernoon?</w:t>
                        </w:r>
                        <w:r>
                          <w:rPr>
                            <w:rFonts w:ascii="Calibri" w:hAnsi="Calibri"/>
                            <w:color w:val="231F20"/>
                            <w:spacing w:val="-12"/>
                            <w:w w:val="90"/>
                            <w:sz w:val="26"/>
                          </w:rPr>
                          <w:t xml:space="preserve"> </w:t>
                        </w:r>
                        <w:r>
                          <w:rPr>
                            <w:rFonts w:ascii="Calibri" w:hAnsi="Calibri"/>
                            <w:color w:val="231F20"/>
                            <w:sz w:val="26"/>
                            <w:u w:val="single" w:color="231F20"/>
                          </w:rPr>
                          <w:tab/>
                        </w:r>
                      </w:p>
                      <w:p w14:paraId="495B9B64">
                        <w:pPr>
                          <w:numPr>
                            <w:ilvl w:val="0"/>
                            <w:numId w:val="101"/>
                          </w:numPr>
                          <w:tabs>
                            <w:tab w:val="left" w:pos="323"/>
                            <w:tab w:val="left" w:pos="3386"/>
                          </w:tabs>
                          <w:spacing w:before="101" w:line="242" w:lineRule="auto"/>
                          <w:ind w:left="323" w:right="21" w:hanging="312"/>
                          <w:jc w:val="left"/>
                          <w:rPr>
                            <w:rFonts w:ascii="Calibri"/>
                            <w:sz w:val="26"/>
                          </w:rPr>
                        </w:pPr>
                        <w:r>
                          <w:rPr>
                            <w:rFonts w:ascii="Calibri"/>
                            <w:color w:val="231F20"/>
                            <w:w w:val="80"/>
                            <w:sz w:val="26"/>
                          </w:rPr>
                          <w:t>We</w:t>
                        </w:r>
                        <w:r>
                          <w:rPr>
                            <w:rFonts w:ascii="Calibri"/>
                            <w:color w:val="231F20"/>
                            <w:spacing w:val="-1"/>
                            <w:w w:val="80"/>
                            <w:sz w:val="26"/>
                          </w:rPr>
                          <w:t xml:space="preserve"> </w:t>
                        </w:r>
                        <w:r>
                          <w:rPr>
                            <w:rFonts w:ascii="Calibri"/>
                            <w:color w:val="231F20"/>
                            <w:w w:val="80"/>
                            <w:sz w:val="26"/>
                          </w:rPr>
                          <w:t>were</w:t>
                        </w:r>
                        <w:r>
                          <w:rPr>
                            <w:rFonts w:ascii="Calibri"/>
                            <w:color w:val="231F20"/>
                            <w:spacing w:val="-1"/>
                            <w:w w:val="80"/>
                            <w:sz w:val="26"/>
                          </w:rPr>
                          <w:t xml:space="preserve"> </w:t>
                        </w:r>
                        <w:r>
                          <w:rPr>
                            <w:rFonts w:ascii="Calibri"/>
                            <w:color w:val="231F20"/>
                            <w:w w:val="80"/>
                            <w:sz w:val="26"/>
                          </w:rPr>
                          <w:t>quite</w:t>
                        </w:r>
                        <w:r>
                          <w:rPr>
                            <w:rFonts w:ascii="Calibri"/>
                            <w:color w:val="231F20"/>
                            <w:spacing w:val="-1"/>
                            <w:w w:val="80"/>
                            <w:sz w:val="26"/>
                          </w:rPr>
                          <w:t xml:space="preserve"> </w:t>
                        </w:r>
                        <w:r>
                          <w:rPr>
                            <w:rFonts w:ascii="Calibri"/>
                            <w:color w:val="231F20"/>
                            <w:w w:val="80"/>
                            <w:sz w:val="26"/>
                          </w:rPr>
                          <w:t>surprised</w:t>
                        </w:r>
                        <w:r>
                          <w:rPr>
                            <w:rFonts w:ascii="Calibri"/>
                            <w:color w:val="231F20"/>
                            <w:spacing w:val="-1"/>
                            <w:w w:val="80"/>
                            <w:sz w:val="26"/>
                          </w:rPr>
                          <w:t xml:space="preserve"> </w:t>
                        </w:r>
                        <w:r>
                          <w:rPr>
                            <w:rFonts w:ascii="Calibri"/>
                            <w:color w:val="231F20"/>
                            <w:w w:val="80"/>
                            <w:sz w:val="26"/>
                          </w:rPr>
                          <w:t>aher</w:t>
                        </w:r>
                        <w:r>
                          <w:rPr>
                            <w:rFonts w:ascii="Calibri"/>
                            <w:color w:val="231F20"/>
                            <w:spacing w:val="-1"/>
                            <w:w w:val="80"/>
                            <w:sz w:val="26"/>
                          </w:rPr>
                          <w:t xml:space="preserve"> </w:t>
                        </w:r>
                        <w:r>
                          <w:rPr>
                            <w:rFonts w:ascii="Calibri"/>
                            <w:color w:val="231F20"/>
                            <w:w w:val="80"/>
                            <w:sz w:val="26"/>
                          </w:rPr>
                          <w:t>we</w:t>
                        </w:r>
                        <w:r>
                          <w:rPr>
                            <w:rFonts w:ascii="Calibri"/>
                            <w:color w:val="231F20"/>
                            <w:spacing w:val="-1"/>
                            <w:w w:val="80"/>
                            <w:sz w:val="26"/>
                          </w:rPr>
                          <w:t xml:space="preserve"> </w:t>
                        </w:r>
                        <w:r>
                          <w:rPr>
                            <w:rFonts w:ascii="Calibri"/>
                            <w:color w:val="231F20"/>
                            <w:w w:val="80"/>
                            <w:sz w:val="26"/>
                          </w:rPr>
                          <w:t xml:space="preserve">saw </w:t>
                        </w:r>
                        <w:r>
                          <w:rPr>
                            <w:rFonts w:ascii="Calibri"/>
                            <w:color w:val="231F20"/>
                            <w:w w:val="90"/>
                            <w:sz w:val="26"/>
                          </w:rPr>
                          <w:t xml:space="preserve">the paintings in the gallery. </w:t>
                        </w:r>
                        <w:r>
                          <w:rPr>
                            <w:rFonts w:ascii="Calibri"/>
                            <w:color w:val="231F20"/>
                            <w:sz w:val="26"/>
                            <w:u w:val="single" w:color="231F20"/>
                          </w:rPr>
                          <w:tab/>
                        </w:r>
                      </w:p>
                      <w:p w14:paraId="2349008D">
                        <w:pPr>
                          <w:numPr>
                            <w:ilvl w:val="0"/>
                            <w:numId w:val="101"/>
                          </w:numPr>
                          <w:tabs>
                            <w:tab w:val="left" w:pos="323"/>
                            <w:tab w:val="left" w:pos="1658"/>
                          </w:tabs>
                          <w:spacing w:before="101" w:line="242" w:lineRule="auto"/>
                          <w:ind w:left="323" w:right="610" w:hanging="312"/>
                          <w:jc w:val="left"/>
                          <w:rPr>
                            <w:rFonts w:ascii="Calibri"/>
                            <w:sz w:val="26"/>
                          </w:rPr>
                        </w:pPr>
                        <w:r>
                          <w:rPr>
                            <w:rFonts w:ascii="Calibri"/>
                            <w:color w:val="231F20"/>
                            <w:w w:val="85"/>
                            <w:sz w:val="26"/>
                          </w:rPr>
                          <w:t>Will</w:t>
                        </w:r>
                        <w:r>
                          <w:rPr>
                            <w:rFonts w:ascii="Calibri"/>
                            <w:color w:val="231F20"/>
                            <w:spacing w:val="-10"/>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join</w:t>
                        </w:r>
                        <w:r>
                          <w:rPr>
                            <w:rFonts w:ascii="Calibri"/>
                            <w:color w:val="231F20"/>
                            <w:spacing w:val="-9"/>
                            <w:w w:val="85"/>
                            <w:sz w:val="26"/>
                          </w:rPr>
                          <w:t xml:space="preserve"> </w:t>
                        </w:r>
                        <w:r>
                          <w:rPr>
                            <w:rFonts w:ascii="Calibri"/>
                            <w:color w:val="231F20"/>
                            <w:w w:val="85"/>
                            <w:sz w:val="26"/>
                          </w:rPr>
                          <w:t>our</w:t>
                        </w:r>
                        <w:r>
                          <w:rPr>
                            <w:rFonts w:ascii="Calibri"/>
                            <w:color w:val="231F20"/>
                            <w:spacing w:val="-9"/>
                            <w:w w:val="85"/>
                            <w:sz w:val="26"/>
                          </w:rPr>
                          <w:t xml:space="preserve"> </w:t>
                        </w:r>
                        <w:r>
                          <w:rPr>
                            <w:rFonts w:ascii="Calibri"/>
                            <w:color w:val="231F20"/>
                            <w:w w:val="85"/>
                            <w:sz w:val="26"/>
                          </w:rPr>
                          <w:t>trip</w:t>
                        </w:r>
                        <w:r>
                          <w:rPr>
                            <w:rFonts w:ascii="Calibri"/>
                            <w:color w:val="231F20"/>
                            <w:spacing w:val="-9"/>
                            <w:w w:val="85"/>
                            <w:sz w:val="26"/>
                          </w:rPr>
                          <w:t xml:space="preserve"> </w:t>
                        </w:r>
                        <w:r>
                          <w:rPr>
                            <w:rFonts w:ascii="Calibri"/>
                            <w:color w:val="231F20"/>
                            <w:w w:val="85"/>
                            <w:sz w:val="26"/>
                          </w:rPr>
                          <w:t>to</w:t>
                        </w:r>
                        <w:r>
                          <w:rPr>
                            <w:rFonts w:ascii="Calibri"/>
                            <w:color w:val="231F20"/>
                            <w:spacing w:val="-10"/>
                            <w:w w:val="85"/>
                            <w:sz w:val="26"/>
                          </w:rPr>
                          <w:t xml:space="preserve"> </w:t>
                        </w:r>
                        <w:r>
                          <w:rPr>
                            <w:rFonts w:ascii="Calibri"/>
                            <w:color w:val="231F20"/>
                            <w:w w:val="85"/>
                            <w:sz w:val="26"/>
                          </w:rPr>
                          <w:t xml:space="preserve">South </w:t>
                        </w:r>
                        <w:r>
                          <w:rPr>
                            <w:rFonts w:ascii="Calibri"/>
                            <w:color w:val="231F20"/>
                            <w:w w:val="95"/>
                            <w:sz w:val="26"/>
                          </w:rPr>
                          <w:t>Africa?</w:t>
                        </w:r>
                        <w:r>
                          <w:rPr>
                            <w:rFonts w:ascii="Calibri"/>
                            <w:color w:val="231F20"/>
                            <w:spacing w:val="-15"/>
                            <w:w w:val="95"/>
                            <w:sz w:val="26"/>
                          </w:rPr>
                          <w:t xml:space="preserve"> </w:t>
                        </w:r>
                        <w:r>
                          <w:rPr>
                            <w:rFonts w:ascii="Calibri"/>
                            <w:color w:val="231F20"/>
                            <w:sz w:val="26"/>
                            <w:u w:val="single" w:color="231F20"/>
                          </w:rPr>
                          <w:tab/>
                        </w:r>
                      </w:p>
                      <w:p w14:paraId="32632666">
                        <w:pPr>
                          <w:numPr>
                            <w:ilvl w:val="0"/>
                            <w:numId w:val="101"/>
                          </w:numPr>
                          <w:tabs>
                            <w:tab w:val="left" w:pos="323"/>
                            <w:tab w:val="left" w:pos="1532"/>
                          </w:tabs>
                          <w:spacing w:before="101" w:line="242" w:lineRule="auto"/>
                          <w:ind w:left="323" w:right="18" w:hanging="312"/>
                          <w:jc w:val="left"/>
                          <w:rPr>
                            <w:rFonts w:ascii="Calibri"/>
                            <w:sz w:val="26"/>
                          </w:rPr>
                        </w:pPr>
                        <w:r>
                          <w:rPr>
                            <w:rFonts w:ascii="Calibri"/>
                            <w:color w:val="231F20"/>
                            <w:w w:val="85"/>
                            <w:sz w:val="26"/>
                          </w:rPr>
                          <w:t xml:space="preserve">Will the flight to Rome take off on </w:t>
                        </w:r>
                        <w:r>
                          <w:rPr>
                            <w:rFonts w:ascii="Calibri"/>
                            <w:color w:val="231F20"/>
                            <w:w w:val="90"/>
                            <w:sz w:val="26"/>
                          </w:rPr>
                          <w:t>time?</w:t>
                        </w:r>
                        <w:r>
                          <w:rPr>
                            <w:rFonts w:ascii="Calibri"/>
                            <w:color w:val="231F20"/>
                            <w:spacing w:val="-12"/>
                            <w:w w:val="90"/>
                            <w:sz w:val="26"/>
                          </w:rPr>
                          <w:t xml:space="preserve"> </w:t>
                        </w:r>
                        <w:r>
                          <w:rPr>
                            <w:rFonts w:ascii="Calibri"/>
                            <w:color w:val="231F20"/>
                            <w:sz w:val="26"/>
                            <w:u w:val="single" w:color="231F20"/>
                          </w:rPr>
                          <w:tab/>
                        </w:r>
                      </w:p>
                      <w:p w14:paraId="740F0B0C">
                        <w:pPr>
                          <w:numPr>
                            <w:ilvl w:val="0"/>
                            <w:numId w:val="101"/>
                          </w:numPr>
                          <w:tabs>
                            <w:tab w:val="left" w:pos="323"/>
                          </w:tabs>
                          <w:spacing w:before="101" w:line="242" w:lineRule="auto"/>
                          <w:ind w:left="323" w:right="19" w:hanging="312"/>
                          <w:jc w:val="left"/>
                          <w:rPr>
                            <w:rFonts w:ascii="Calibri"/>
                            <w:sz w:val="26"/>
                          </w:rPr>
                        </w:pPr>
                        <w:r>
                          <w:rPr>
                            <w:rFonts w:ascii="Calibri"/>
                            <w:color w:val="231F20"/>
                            <w:w w:val="90"/>
                            <w:sz w:val="26"/>
                          </w:rPr>
                          <w:t xml:space="preserve">Would you mind using a diagram </w:t>
                        </w:r>
                        <w:r>
                          <w:rPr>
                            <w:rFonts w:ascii="Calibri"/>
                            <w:color w:val="231F20"/>
                            <w:w w:val="80"/>
                            <w:sz w:val="26"/>
                          </w:rPr>
                          <w:t>to explain these percentages to me?</w:t>
                        </w:r>
                      </w:p>
                    </w:txbxContent>
                  </v:textbox>
                </v:shape>
                <v:shape id="Textbox 3523" o:spid="_x0000_s1026" o:spt="202" type="#_x0000_t202" style="position:absolute;left:226618;top:2901911;height:2124075;width:2266950;" filled="f" stroked="f" coordsize="21600,21600" o:gfxdata="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ADP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4ECE79">
                        <w:pPr>
                          <w:spacing w:before="0" w:line="288" w:lineRule="exact"/>
                          <w:ind w:left="11" w:right="0" w:firstLine="0"/>
                          <w:jc w:val="left"/>
                          <w:rPr>
                            <w:rFonts w:ascii="Calibri"/>
                            <w:sz w:val="26"/>
                          </w:rPr>
                        </w:pPr>
                        <w:r>
                          <w:rPr>
                            <w:b/>
                            <w:color w:val="231F20"/>
                            <w:w w:val="90"/>
                            <w:sz w:val="22"/>
                          </w:rPr>
                          <w:t>6</w:t>
                        </w:r>
                        <w:r>
                          <w:rPr>
                            <w:b/>
                            <w:color w:val="231F20"/>
                            <w:spacing w:val="33"/>
                            <w:sz w:val="22"/>
                          </w:rPr>
                          <w:t xml:space="preserve">  </w:t>
                        </w:r>
                        <w:r>
                          <w:rPr>
                            <w:rFonts w:ascii="Calibri"/>
                            <w:color w:val="231F20"/>
                            <w:w w:val="90"/>
                            <w:sz w:val="26"/>
                          </w:rPr>
                          <w:t>Has</w:t>
                        </w:r>
                        <w:r>
                          <w:rPr>
                            <w:rFonts w:ascii="Calibri"/>
                            <w:color w:val="231F20"/>
                            <w:spacing w:val="16"/>
                            <w:sz w:val="26"/>
                          </w:rPr>
                          <w:t xml:space="preserve"> </w:t>
                        </w:r>
                        <w:r>
                          <w:rPr>
                            <w:rFonts w:ascii="Calibri"/>
                            <w:color w:val="231F20"/>
                            <w:w w:val="90"/>
                            <w:sz w:val="26"/>
                          </w:rPr>
                          <w:t>Lily</w:t>
                        </w:r>
                        <w:r>
                          <w:rPr>
                            <w:rFonts w:ascii="Calibri"/>
                            <w:color w:val="231F20"/>
                            <w:spacing w:val="16"/>
                            <w:sz w:val="26"/>
                          </w:rPr>
                          <w:t xml:space="preserve"> </w:t>
                        </w:r>
                        <w:r>
                          <w:rPr>
                            <w:rFonts w:ascii="Calibri"/>
                            <w:color w:val="231F20"/>
                            <w:w w:val="90"/>
                            <w:sz w:val="26"/>
                          </w:rPr>
                          <w:t>ever</w:t>
                        </w:r>
                        <w:r>
                          <w:rPr>
                            <w:rFonts w:ascii="Calibri"/>
                            <w:color w:val="231F20"/>
                            <w:spacing w:val="16"/>
                            <w:sz w:val="26"/>
                          </w:rPr>
                          <w:t xml:space="preserve"> </w:t>
                        </w:r>
                        <w:r>
                          <w:rPr>
                            <w:rFonts w:ascii="Calibri"/>
                            <w:color w:val="231F20"/>
                            <w:w w:val="90"/>
                            <w:sz w:val="26"/>
                          </w:rPr>
                          <w:t>been</w:t>
                        </w:r>
                        <w:r>
                          <w:rPr>
                            <w:rFonts w:ascii="Calibri"/>
                            <w:color w:val="231F20"/>
                            <w:spacing w:val="16"/>
                            <w:sz w:val="26"/>
                          </w:rPr>
                          <w:t xml:space="preserve"> </w:t>
                        </w:r>
                        <w:r>
                          <w:rPr>
                            <w:rFonts w:ascii="Calibri"/>
                            <w:color w:val="231F20"/>
                            <w:w w:val="90"/>
                            <w:sz w:val="26"/>
                          </w:rPr>
                          <w:t>to</w:t>
                        </w:r>
                        <w:r>
                          <w:rPr>
                            <w:rFonts w:ascii="Calibri"/>
                            <w:color w:val="231F20"/>
                            <w:spacing w:val="16"/>
                            <w:sz w:val="26"/>
                          </w:rPr>
                          <w:t xml:space="preserve"> </w:t>
                        </w:r>
                        <w:r>
                          <w:rPr>
                            <w:rFonts w:ascii="Calibri"/>
                            <w:color w:val="231F20"/>
                            <w:w w:val="90"/>
                            <w:sz w:val="26"/>
                          </w:rPr>
                          <w:t>the</w:t>
                        </w:r>
                        <w:r>
                          <w:rPr>
                            <w:rFonts w:ascii="Calibri"/>
                            <w:color w:val="231F20"/>
                            <w:spacing w:val="16"/>
                            <w:sz w:val="26"/>
                          </w:rPr>
                          <w:t xml:space="preserve"> </w:t>
                        </w:r>
                        <w:r>
                          <w:rPr>
                            <w:rFonts w:ascii="Calibri"/>
                            <w:color w:val="231F20"/>
                            <w:spacing w:val="-2"/>
                            <w:w w:val="90"/>
                            <w:sz w:val="26"/>
                          </w:rPr>
                          <w:t>Louvre</w:t>
                        </w:r>
                      </w:p>
                      <w:p w14:paraId="4C14BB3A">
                        <w:pPr>
                          <w:tabs>
                            <w:tab w:val="left" w:pos="1930"/>
                          </w:tabs>
                          <w:spacing w:before="2"/>
                          <w:ind w:left="323" w:right="0" w:firstLine="0"/>
                          <w:jc w:val="left"/>
                          <w:rPr>
                            <w:rFonts w:ascii="Calibri"/>
                            <w:sz w:val="26"/>
                          </w:rPr>
                        </w:pPr>
                        <w:r>
                          <w:rPr>
                            <w:rFonts w:ascii="Calibri"/>
                            <w:color w:val="231F20"/>
                            <w:w w:val="95"/>
                            <w:sz w:val="26"/>
                          </w:rPr>
                          <w:t>Museum?</w:t>
                        </w:r>
                        <w:r>
                          <w:rPr>
                            <w:rFonts w:ascii="Calibri"/>
                            <w:color w:val="231F20"/>
                            <w:spacing w:val="-15"/>
                            <w:w w:val="95"/>
                            <w:sz w:val="26"/>
                          </w:rPr>
                          <w:t xml:space="preserve"> </w:t>
                        </w:r>
                        <w:r>
                          <w:rPr>
                            <w:rFonts w:ascii="Calibri"/>
                            <w:color w:val="231F20"/>
                            <w:sz w:val="26"/>
                            <w:u w:val="single" w:color="231F20"/>
                          </w:rPr>
                          <w:tab/>
                        </w:r>
                      </w:p>
                      <w:p w14:paraId="4A3275AC">
                        <w:pPr>
                          <w:spacing w:before="101"/>
                          <w:ind w:left="0" w:right="0" w:firstLine="0"/>
                          <w:jc w:val="left"/>
                          <w:rPr>
                            <w:rFonts w:ascii="Tahoma"/>
                            <w:sz w:val="26"/>
                          </w:rPr>
                        </w:pPr>
                        <w:r>
                          <w:rPr>
                            <w:rFonts w:ascii="Tahoma"/>
                            <w:color w:val="00507D"/>
                            <w:spacing w:val="-2"/>
                            <w:w w:val="105"/>
                            <w:sz w:val="26"/>
                          </w:rPr>
                          <w:t>Answers</w:t>
                        </w:r>
                      </w:p>
                      <w:p w14:paraId="09E53491">
                        <w:pPr>
                          <w:numPr>
                            <w:ilvl w:val="0"/>
                            <w:numId w:val="102"/>
                          </w:numPr>
                          <w:tabs>
                            <w:tab w:val="left" w:pos="322"/>
                          </w:tabs>
                          <w:spacing w:before="92"/>
                          <w:ind w:left="322" w:right="0" w:hanging="311"/>
                          <w:jc w:val="left"/>
                          <w:rPr>
                            <w:rFonts w:ascii="Calibri"/>
                            <w:sz w:val="26"/>
                          </w:rPr>
                        </w:pPr>
                        <w:r>
                          <w:rPr>
                            <w:rFonts w:ascii="Calibri"/>
                            <w:color w:val="231F20"/>
                            <w:w w:val="85"/>
                            <w:sz w:val="26"/>
                          </w:rPr>
                          <w:t>Why</w:t>
                        </w:r>
                        <w:r>
                          <w:rPr>
                            <w:rFonts w:ascii="Calibri"/>
                            <w:color w:val="231F20"/>
                            <w:spacing w:val="14"/>
                            <w:sz w:val="26"/>
                          </w:rPr>
                          <w:t xml:space="preserve"> </w:t>
                        </w:r>
                        <w:r>
                          <w:rPr>
                            <w:rFonts w:ascii="Calibri"/>
                            <w:color w:val="231F20"/>
                            <w:spacing w:val="-5"/>
                            <w:w w:val="95"/>
                            <w:sz w:val="26"/>
                          </w:rPr>
                          <w:t>so?</w:t>
                        </w:r>
                      </w:p>
                      <w:p w14:paraId="55FBFC54">
                        <w:pPr>
                          <w:numPr>
                            <w:ilvl w:val="0"/>
                            <w:numId w:val="102"/>
                          </w:numPr>
                          <w:tabs>
                            <w:tab w:val="left" w:pos="322"/>
                          </w:tabs>
                          <w:spacing w:before="59"/>
                          <w:ind w:left="322" w:right="0" w:hanging="311"/>
                          <w:jc w:val="left"/>
                          <w:rPr>
                            <w:rFonts w:ascii="Calibri"/>
                            <w:sz w:val="26"/>
                          </w:rPr>
                        </w:pPr>
                        <w:r>
                          <w:rPr>
                            <w:rFonts w:ascii="Calibri"/>
                            <w:color w:val="231F20"/>
                            <w:w w:val="85"/>
                            <w:sz w:val="26"/>
                          </w:rPr>
                          <w:t>Not</w:t>
                        </w:r>
                        <w:r>
                          <w:rPr>
                            <w:rFonts w:ascii="Calibri"/>
                            <w:color w:val="231F20"/>
                            <w:spacing w:val="-8"/>
                            <w:w w:val="85"/>
                            <w:sz w:val="26"/>
                          </w:rPr>
                          <w:t xml:space="preserve"> </w:t>
                        </w:r>
                        <w:r>
                          <w:rPr>
                            <w:rFonts w:ascii="Calibri"/>
                            <w:color w:val="231F20"/>
                            <w:w w:val="85"/>
                            <w:sz w:val="26"/>
                          </w:rPr>
                          <w:t>at</w:t>
                        </w:r>
                        <w:r>
                          <w:rPr>
                            <w:rFonts w:ascii="Calibri"/>
                            <w:color w:val="231F20"/>
                            <w:spacing w:val="-7"/>
                            <w:w w:val="85"/>
                            <w:sz w:val="26"/>
                          </w:rPr>
                          <w:t xml:space="preserve"> </w:t>
                        </w:r>
                        <w:r>
                          <w:rPr>
                            <w:rFonts w:ascii="Calibri"/>
                            <w:color w:val="231F20"/>
                            <w:spacing w:val="-4"/>
                            <w:w w:val="85"/>
                            <w:sz w:val="26"/>
                          </w:rPr>
                          <w:t>all.</w:t>
                        </w:r>
                      </w:p>
                      <w:p w14:paraId="2A0B8525">
                        <w:pPr>
                          <w:numPr>
                            <w:ilvl w:val="0"/>
                            <w:numId w:val="102"/>
                          </w:numPr>
                          <w:tabs>
                            <w:tab w:val="left" w:pos="322"/>
                          </w:tabs>
                          <w:spacing w:before="59"/>
                          <w:ind w:left="322" w:right="0" w:hanging="311"/>
                          <w:jc w:val="left"/>
                          <w:rPr>
                            <w:rFonts w:ascii="Calibri"/>
                            <w:sz w:val="26"/>
                          </w:rPr>
                        </w:pPr>
                        <w:r>
                          <w:rPr>
                            <w:rFonts w:ascii="Calibri"/>
                            <w:color w:val="231F20"/>
                            <w:w w:val="85"/>
                            <w:sz w:val="26"/>
                          </w:rPr>
                          <w:t>I</w:t>
                        </w:r>
                        <w:r>
                          <w:rPr>
                            <w:rFonts w:ascii="Calibri"/>
                            <w:color w:val="231F20"/>
                            <w:spacing w:val="-8"/>
                            <w:w w:val="85"/>
                            <w:sz w:val="26"/>
                          </w:rPr>
                          <w:t xml:space="preserve"> </w:t>
                        </w:r>
                        <w:r>
                          <w:rPr>
                            <w:rFonts w:ascii="Calibri"/>
                            <w:color w:val="231F20"/>
                            <w:w w:val="85"/>
                            <w:sz w:val="26"/>
                          </w:rPr>
                          <w:t>hope</w:t>
                        </w:r>
                        <w:r>
                          <w:rPr>
                            <w:rFonts w:ascii="Calibri"/>
                            <w:color w:val="231F20"/>
                            <w:spacing w:val="-8"/>
                            <w:w w:val="85"/>
                            <w:sz w:val="26"/>
                          </w:rPr>
                          <w:t xml:space="preserve"> </w:t>
                        </w:r>
                        <w:r>
                          <w:rPr>
                            <w:rFonts w:ascii="Calibri"/>
                            <w:color w:val="231F20"/>
                            <w:spacing w:val="-4"/>
                            <w:w w:val="85"/>
                            <w:sz w:val="26"/>
                          </w:rPr>
                          <w:t>not.</w:t>
                        </w:r>
                      </w:p>
                      <w:p w14:paraId="4996C658">
                        <w:pPr>
                          <w:numPr>
                            <w:ilvl w:val="0"/>
                            <w:numId w:val="102"/>
                          </w:numPr>
                          <w:tabs>
                            <w:tab w:val="left" w:pos="322"/>
                          </w:tabs>
                          <w:spacing w:before="60"/>
                          <w:ind w:left="322" w:right="0" w:hanging="311"/>
                          <w:jc w:val="left"/>
                          <w:rPr>
                            <w:rFonts w:ascii="Calibri" w:hAnsi="Calibri"/>
                            <w:sz w:val="26"/>
                          </w:rPr>
                        </w:pPr>
                        <w:r>
                          <w:rPr>
                            <w:rFonts w:ascii="Calibri" w:hAnsi="Calibri"/>
                            <w:color w:val="231F20"/>
                            <w:w w:val="80"/>
                            <w:sz w:val="26"/>
                          </w:rPr>
                          <w:t>I’m</w:t>
                        </w:r>
                        <w:r>
                          <w:rPr>
                            <w:rFonts w:ascii="Calibri" w:hAnsi="Calibri"/>
                            <w:color w:val="231F20"/>
                            <w:spacing w:val="-3"/>
                            <w:sz w:val="26"/>
                          </w:rPr>
                          <w:t xml:space="preserve"> </w:t>
                        </w:r>
                        <w:r>
                          <w:rPr>
                            <w:rFonts w:ascii="Calibri" w:hAnsi="Calibri"/>
                            <w:color w:val="231F20"/>
                            <w:w w:val="80"/>
                            <w:sz w:val="26"/>
                          </w:rPr>
                          <w:t>afraid</w:t>
                        </w:r>
                        <w:r>
                          <w:rPr>
                            <w:rFonts w:ascii="Calibri" w:hAnsi="Calibri"/>
                            <w:color w:val="231F20"/>
                            <w:spacing w:val="-3"/>
                            <w:sz w:val="26"/>
                          </w:rPr>
                          <w:t xml:space="preserve"> </w:t>
                        </w:r>
                        <w:r>
                          <w:rPr>
                            <w:rFonts w:ascii="Calibri" w:hAnsi="Calibri"/>
                            <w:color w:val="231F20"/>
                            <w:spacing w:val="-4"/>
                            <w:w w:val="80"/>
                            <w:sz w:val="26"/>
                          </w:rPr>
                          <w:t>not.</w:t>
                        </w:r>
                      </w:p>
                      <w:p w14:paraId="7E30D828">
                        <w:pPr>
                          <w:numPr>
                            <w:ilvl w:val="0"/>
                            <w:numId w:val="102"/>
                          </w:numPr>
                          <w:tabs>
                            <w:tab w:val="left" w:pos="321"/>
                          </w:tabs>
                          <w:spacing w:before="59"/>
                          <w:ind w:left="321" w:right="0" w:hanging="310"/>
                          <w:jc w:val="left"/>
                          <w:rPr>
                            <w:rFonts w:ascii="Calibri"/>
                            <w:sz w:val="26"/>
                          </w:rPr>
                        </w:pPr>
                        <w:r>
                          <w:rPr>
                            <w:rFonts w:ascii="Calibri"/>
                            <w:color w:val="231F20"/>
                            <w:w w:val="80"/>
                            <w:sz w:val="26"/>
                          </w:rPr>
                          <w:t>Maybe</w:t>
                        </w:r>
                        <w:r>
                          <w:rPr>
                            <w:rFonts w:ascii="Calibri"/>
                            <w:color w:val="231F20"/>
                            <w:spacing w:val="7"/>
                            <w:sz w:val="26"/>
                          </w:rPr>
                          <w:t xml:space="preserve"> </w:t>
                        </w:r>
                        <w:r>
                          <w:rPr>
                            <w:rFonts w:ascii="Calibri"/>
                            <w:color w:val="231F20"/>
                            <w:spacing w:val="-4"/>
                            <w:w w:val="90"/>
                            <w:sz w:val="26"/>
                          </w:rPr>
                          <w:t>not.</w:t>
                        </w:r>
                      </w:p>
                      <w:p w14:paraId="1287BAEE">
                        <w:pPr>
                          <w:numPr>
                            <w:ilvl w:val="0"/>
                            <w:numId w:val="102"/>
                          </w:numPr>
                          <w:tabs>
                            <w:tab w:val="left" w:pos="322"/>
                          </w:tabs>
                          <w:spacing w:before="59"/>
                          <w:ind w:left="322" w:right="0" w:hanging="311"/>
                          <w:jc w:val="left"/>
                          <w:rPr>
                            <w:rFonts w:ascii="Calibri" w:hAnsi="Calibri"/>
                            <w:sz w:val="26"/>
                          </w:rPr>
                        </w:pPr>
                        <w:r>
                          <w:rPr>
                            <w:rFonts w:ascii="Calibri" w:hAnsi="Calibri"/>
                            <w:color w:val="231F20"/>
                            <w:w w:val="80"/>
                            <w:sz w:val="26"/>
                          </w:rPr>
                          <w:t>I’d</w:t>
                        </w:r>
                        <w:r>
                          <w:rPr>
                            <w:rFonts w:ascii="Calibri" w:hAnsi="Calibri"/>
                            <w:color w:val="231F20"/>
                            <w:spacing w:val="-5"/>
                            <w:w w:val="80"/>
                            <w:sz w:val="26"/>
                          </w:rPr>
                          <w:t xml:space="preserve"> </w:t>
                        </w:r>
                        <w:r>
                          <w:rPr>
                            <w:rFonts w:ascii="Calibri" w:hAnsi="Calibri"/>
                            <w:color w:val="231F20"/>
                            <w:w w:val="80"/>
                            <w:sz w:val="26"/>
                          </w:rPr>
                          <w:t>love</w:t>
                        </w:r>
                        <w:r>
                          <w:rPr>
                            <w:rFonts w:ascii="Calibri" w:hAnsi="Calibri"/>
                            <w:color w:val="231F20"/>
                            <w:spacing w:val="-5"/>
                            <w:w w:val="80"/>
                            <w:sz w:val="26"/>
                          </w:rPr>
                          <w:t xml:space="preserve"> </w:t>
                        </w:r>
                        <w:r>
                          <w:rPr>
                            <w:rFonts w:ascii="Calibri" w:hAnsi="Calibri"/>
                            <w:color w:val="231F20"/>
                            <w:w w:val="80"/>
                            <w:sz w:val="26"/>
                          </w:rPr>
                          <w:t>to.</w:t>
                        </w:r>
                        <w:r>
                          <w:rPr>
                            <w:rFonts w:ascii="Calibri" w:hAnsi="Calibri"/>
                            <w:color w:val="231F20"/>
                            <w:spacing w:val="-5"/>
                            <w:w w:val="80"/>
                            <w:sz w:val="26"/>
                          </w:rPr>
                          <w:t xml:space="preserve"> </w:t>
                        </w:r>
                        <w:r>
                          <w:rPr>
                            <w:rFonts w:ascii="Calibri" w:hAnsi="Calibri"/>
                            <w:color w:val="231F20"/>
                            <w:w w:val="80"/>
                            <w:sz w:val="26"/>
                          </w:rPr>
                          <w:t>/</w:t>
                        </w:r>
                        <w:r>
                          <w:rPr>
                            <w:rFonts w:ascii="Calibri" w:hAnsi="Calibri"/>
                            <w:color w:val="231F20"/>
                            <w:spacing w:val="-4"/>
                            <w:w w:val="80"/>
                            <w:sz w:val="26"/>
                          </w:rPr>
                          <w:t xml:space="preserve"> </w:t>
                        </w:r>
                        <w:r>
                          <w:rPr>
                            <w:rFonts w:ascii="Calibri" w:hAnsi="Calibri"/>
                            <w:color w:val="231F20"/>
                            <w:w w:val="80"/>
                            <w:sz w:val="26"/>
                          </w:rPr>
                          <w:t>I’d</w:t>
                        </w:r>
                        <w:r>
                          <w:rPr>
                            <w:rFonts w:ascii="Calibri" w:hAnsi="Calibri"/>
                            <w:color w:val="231F20"/>
                            <w:spacing w:val="-5"/>
                            <w:w w:val="80"/>
                            <w:sz w:val="26"/>
                          </w:rPr>
                          <w:t xml:space="preserve"> </w:t>
                        </w:r>
                        <w:r>
                          <w:rPr>
                            <w:rFonts w:ascii="Calibri" w:hAnsi="Calibri"/>
                            <w:color w:val="231F20"/>
                            <w:w w:val="80"/>
                            <w:sz w:val="26"/>
                          </w:rPr>
                          <w:t>be</w:t>
                        </w:r>
                        <w:r>
                          <w:rPr>
                            <w:rFonts w:ascii="Calibri" w:hAnsi="Calibri"/>
                            <w:color w:val="231F20"/>
                            <w:spacing w:val="-5"/>
                            <w:w w:val="80"/>
                            <w:sz w:val="26"/>
                          </w:rPr>
                          <w:t xml:space="preserve"> </w:t>
                        </w:r>
                        <w:r>
                          <w:rPr>
                            <w:rFonts w:ascii="Calibri" w:hAnsi="Calibri"/>
                            <w:color w:val="231F20"/>
                            <w:w w:val="80"/>
                            <w:sz w:val="26"/>
                          </w:rPr>
                          <w:t>glad</w:t>
                        </w:r>
                        <w:r>
                          <w:rPr>
                            <w:rFonts w:ascii="Calibri" w:hAnsi="Calibri"/>
                            <w:color w:val="231F20"/>
                            <w:spacing w:val="-5"/>
                            <w:w w:val="80"/>
                            <w:sz w:val="26"/>
                          </w:rPr>
                          <w:t xml:space="preserve"> to.</w:t>
                        </w:r>
                      </w:p>
                    </w:txbxContent>
                  </v:textbox>
                </v:shape>
              </v:group>
            </w:pict>
          </mc:Fallback>
        </mc:AlternateContent>
      </w:r>
      <w:r>
        <w:rPr>
          <w:rFonts w:ascii="Tahoma"/>
          <w:color w:val="00507D"/>
          <w:spacing w:val="-2"/>
          <w:sz w:val="26"/>
        </w:rPr>
        <w:t>Complete</w:t>
      </w:r>
      <w:r>
        <w:rPr>
          <w:rFonts w:ascii="Tahoma"/>
          <w:color w:val="00507D"/>
          <w:spacing w:val="-26"/>
          <w:sz w:val="26"/>
        </w:rPr>
        <w:t xml:space="preserve"> </w:t>
      </w:r>
      <w:r>
        <w:rPr>
          <w:rFonts w:ascii="Tahoma"/>
          <w:color w:val="00507D"/>
          <w:spacing w:val="-2"/>
          <w:sz w:val="26"/>
        </w:rPr>
        <w:t>the</w:t>
      </w:r>
      <w:r>
        <w:rPr>
          <w:rFonts w:ascii="Tahoma"/>
          <w:color w:val="00507D"/>
          <w:spacing w:val="-26"/>
          <w:sz w:val="26"/>
        </w:rPr>
        <w:t xml:space="preserve"> </w:t>
      </w:r>
      <w:r>
        <w:rPr>
          <w:rFonts w:ascii="Tahoma"/>
          <w:color w:val="00507D"/>
          <w:spacing w:val="-2"/>
          <w:sz w:val="26"/>
        </w:rPr>
        <w:t>passage</w:t>
      </w:r>
      <w:r>
        <w:rPr>
          <w:rFonts w:ascii="Tahoma"/>
          <w:color w:val="00507D"/>
          <w:spacing w:val="-26"/>
          <w:sz w:val="26"/>
        </w:rPr>
        <w:t xml:space="preserve"> </w:t>
      </w:r>
      <w:r>
        <w:rPr>
          <w:rFonts w:ascii="Tahoma"/>
          <w:color w:val="00507D"/>
          <w:spacing w:val="-2"/>
          <w:sz w:val="26"/>
        </w:rPr>
        <w:t>using</w:t>
      </w:r>
      <w:r>
        <w:rPr>
          <w:rFonts w:ascii="Tahoma"/>
          <w:color w:val="00507D"/>
          <w:spacing w:val="-26"/>
          <w:sz w:val="26"/>
        </w:rPr>
        <w:t xml:space="preserve"> </w:t>
      </w:r>
      <w:r>
        <w:rPr>
          <w:rFonts w:ascii="Tahoma"/>
          <w:color w:val="00507D"/>
          <w:spacing w:val="-2"/>
          <w:sz w:val="26"/>
        </w:rPr>
        <w:t xml:space="preserve">the </w:t>
      </w:r>
      <w:r>
        <w:rPr>
          <w:rFonts w:ascii="Tahoma"/>
          <w:color w:val="00507D"/>
          <w:spacing w:val="-2"/>
          <w:w w:val="105"/>
          <w:sz w:val="26"/>
        </w:rPr>
        <w:t>correct</w:t>
      </w:r>
      <w:r>
        <w:rPr>
          <w:rFonts w:ascii="Tahoma"/>
          <w:color w:val="00507D"/>
          <w:spacing w:val="-35"/>
          <w:w w:val="105"/>
          <w:sz w:val="26"/>
        </w:rPr>
        <w:t xml:space="preserve"> </w:t>
      </w:r>
      <w:r>
        <w:rPr>
          <w:rFonts w:ascii="Tahoma"/>
          <w:color w:val="00507D"/>
          <w:spacing w:val="-2"/>
          <w:w w:val="105"/>
          <w:sz w:val="26"/>
        </w:rPr>
        <w:t>forms</w:t>
      </w:r>
      <w:r>
        <w:rPr>
          <w:rFonts w:ascii="Tahoma"/>
          <w:color w:val="00507D"/>
          <w:spacing w:val="-34"/>
          <w:w w:val="105"/>
          <w:sz w:val="26"/>
        </w:rPr>
        <w:t xml:space="preserve"> </w:t>
      </w:r>
      <w:r>
        <w:rPr>
          <w:rFonts w:ascii="Tahoma"/>
          <w:color w:val="00507D"/>
          <w:spacing w:val="-2"/>
          <w:w w:val="105"/>
          <w:sz w:val="26"/>
        </w:rPr>
        <w:t>of</w:t>
      </w:r>
      <w:r>
        <w:rPr>
          <w:rFonts w:ascii="Tahoma"/>
          <w:color w:val="00507D"/>
          <w:spacing w:val="-34"/>
          <w:w w:val="105"/>
          <w:sz w:val="26"/>
        </w:rPr>
        <w:t xml:space="preserve"> </w:t>
      </w:r>
      <w:r>
        <w:rPr>
          <w:rFonts w:ascii="Tahoma"/>
          <w:color w:val="00507D"/>
          <w:spacing w:val="-2"/>
          <w:w w:val="105"/>
          <w:sz w:val="26"/>
        </w:rPr>
        <w:t>the</w:t>
      </w:r>
      <w:r>
        <w:rPr>
          <w:rFonts w:ascii="Tahoma"/>
          <w:color w:val="00507D"/>
          <w:spacing w:val="-34"/>
          <w:w w:val="105"/>
          <w:sz w:val="26"/>
        </w:rPr>
        <w:t xml:space="preserve"> </w:t>
      </w:r>
      <w:r>
        <w:rPr>
          <w:rFonts w:ascii="Tahoma"/>
          <w:color w:val="00507D"/>
          <w:spacing w:val="-2"/>
          <w:w w:val="105"/>
          <w:sz w:val="26"/>
        </w:rPr>
        <w:t>words</w:t>
      </w:r>
      <w:r>
        <w:rPr>
          <w:rFonts w:ascii="Tahoma"/>
          <w:color w:val="00507D"/>
          <w:spacing w:val="-34"/>
          <w:w w:val="105"/>
          <w:sz w:val="26"/>
        </w:rPr>
        <w:t xml:space="preserve"> </w:t>
      </w:r>
      <w:r>
        <w:rPr>
          <w:rFonts w:ascii="Tahoma"/>
          <w:color w:val="00507D"/>
          <w:spacing w:val="-2"/>
          <w:w w:val="105"/>
          <w:sz w:val="26"/>
        </w:rPr>
        <w:t xml:space="preserve">and </w:t>
      </w:r>
      <w:r>
        <w:rPr>
          <w:rFonts w:ascii="Tahoma"/>
          <w:color w:val="00507D"/>
          <w:w w:val="105"/>
          <w:sz w:val="26"/>
        </w:rPr>
        <w:t>phrase</w:t>
      </w:r>
      <w:r>
        <w:rPr>
          <w:rFonts w:ascii="Tahoma"/>
          <w:color w:val="00507D"/>
          <w:spacing w:val="-20"/>
          <w:w w:val="105"/>
          <w:sz w:val="26"/>
        </w:rPr>
        <w:t xml:space="preserve"> </w:t>
      </w:r>
      <w:r>
        <w:rPr>
          <w:rFonts w:ascii="Tahoma"/>
          <w:color w:val="00507D"/>
          <w:w w:val="105"/>
          <w:sz w:val="26"/>
        </w:rPr>
        <w:t>in</w:t>
      </w:r>
      <w:r>
        <w:rPr>
          <w:rFonts w:ascii="Tahoma"/>
          <w:color w:val="00507D"/>
          <w:spacing w:val="-20"/>
          <w:w w:val="105"/>
          <w:sz w:val="26"/>
        </w:rPr>
        <w:t xml:space="preserve"> </w:t>
      </w:r>
      <w:r>
        <w:rPr>
          <w:rFonts w:ascii="Tahoma"/>
          <w:color w:val="00507D"/>
          <w:w w:val="105"/>
          <w:sz w:val="26"/>
        </w:rPr>
        <w:t>the</w:t>
      </w:r>
      <w:r>
        <w:rPr>
          <w:rFonts w:ascii="Tahoma"/>
          <w:color w:val="00507D"/>
          <w:spacing w:val="-20"/>
          <w:w w:val="105"/>
          <w:sz w:val="26"/>
        </w:rPr>
        <w:t xml:space="preserve"> </w:t>
      </w:r>
      <w:r>
        <w:rPr>
          <w:rFonts w:ascii="Tahoma"/>
          <w:color w:val="00507D"/>
          <w:w w:val="105"/>
          <w:sz w:val="26"/>
        </w:rPr>
        <w:t>box.</w:t>
      </w:r>
    </w:p>
    <w:p w14:paraId="2338841B">
      <w:pPr>
        <w:pStyle w:val="11"/>
        <w:spacing w:before="10"/>
        <w:rPr>
          <w:rFonts w:ascii="Tahoma"/>
          <w:sz w:val="17"/>
        </w:rPr>
      </w:pPr>
      <w:r>
        <mc:AlternateContent>
          <mc:Choice Requires="wpg">
            <w:drawing>
              <wp:anchor distT="0" distB="0" distL="0" distR="0" simplePos="0" relativeHeight="251933696" behindDoc="1" locked="0" layoutInCell="1" allowOverlap="1">
                <wp:simplePos x="0" y="0"/>
                <wp:positionH relativeFrom="page">
                  <wp:posOffset>1033780</wp:posOffset>
                </wp:positionH>
                <wp:positionV relativeFrom="paragraph">
                  <wp:posOffset>151765</wp:posOffset>
                </wp:positionV>
                <wp:extent cx="2602230" cy="803910"/>
                <wp:effectExtent l="0" t="0" r="0" b="0"/>
                <wp:wrapTopAndBottom/>
                <wp:docPr id="3527" name="Group 3527"/>
                <wp:cNvGraphicFramePr/>
                <a:graphic xmlns:a="http://schemas.openxmlformats.org/drawingml/2006/main">
                  <a:graphicData uri="http://schemas.microsoft.com/office/word/2010/wordprocessingGroup">
                    <wpg:wgp>
                      <wpg:cNvGrpSpPr/>
                      <wpg:grpSpPr>
                        <a:xfrm>
                          <a:off x="0" y="0"/>
                          <a:ext cx="2602230" cy="803910"/>
                          <a:chOff x="0" y="0"/>
                          <a:chExt cx="2602230" cy="803910"/>
                        </a:xfrm>
                      </wpg:grpSpPr>
                      <wps:wsp>
                        <wps:cNvPr id="3528" name="Graphic 3528"/>
                        <wps:cNvSpPr/>
                        <wps:spPr>
                          <a:xfrm>
                            <a:off x="0" y="0"/>
                            <a:ext cx="2602230" cy="803910"/>
                          </a:xfrm>
                          <a:custGeom>
                            <a:avLst/>
                            <a:gdLst/>
                            <a:ahLst/>
                            <a:cxnLst/>
                            <a:rect l="l" t="t" r="r" b="b"/>
                            <a:pathLst>
                              <a:path w="2602230" h="803910">
                                <a:moveTo>
                                  <a:pt x="2494026" y="0"/>
                                </a:moveTo>
                                <a:lnTo>
                                  <a:pt x="107822" y="0"/>
                                </a:lnTo>
                                <a:lnTo>
                                  <a:pt x="45487" y="1684"/>
                                </a:lnTo>
                                <a:lnTo>
                                  <a:pt x="13477" y="13477"/>
                                </a:lnTo>
                                <a:lnTo>
                                  <a:pt x="1684" y="45487"/>
                                </a:lnTo>
                                <a:lnTo>
                                  <a:pt x="0" y="107823"/>
                                </a:lnTo>
                                <a:lnTo>
                                  <a:pt x="0" y="695579"/>
                                </a:lnTo>
                                <a:lnTo>
                                  <a:pt x="1684" y="757987"/>
                                </a:lnTo>
                                <a:lnTo>
                                  <a:pt x="13477" y="790035"/>
                                </a:lnTo>
                                <a:lnTo>
                                  <a:pt x="45487" y="801842"/>
                                </a:lnTo>
                                <a:lnTo>
                                  <a:pt x="107822" y="803529"/>
                                </a:lnTo>
                                <a:lnTo>
                                  <a:pt x="2494026" y="803529"/>
                                </a:lnTo>
                                <a:lnTo>
                                  <a:pt x="2556434" y="801842"/>
                                </a:lnTo>
                                <a:lnTo>
                                  <a:pt x="2588482" y="790035"/>
                                </a:lnTo>
                                <a:lnTo>
                                  <a:pt x="2600289" y="757987"/>
                                </a:lnTo>
                                <a:lnTo>
                                  <a:pt x="2601976" y="695579"/>
                                </a:lnTo>
                                <a:lnTo>
                                  <a:pt x="2601976" y="107823"/>
                                </a:lnTo>
                                <a:lnTo>
                                  <a:pt x="2600289" y="45487"/>
                                </a:lnTo>
                                <a:lnTo>
                                  <a:pt x="2588482" y="13477"/>
                                </a:lnTo>
                                <a:lnTo>
                                  <a:pt x="2556434" y="1684"/>
                                </a:lnTo>
                                <a:lnTo>
                                  <a:pt x="2494026" y="0"/>
                                </a:lnTo>
                                <a:close/>
                              </a:path>
                            </a:pathLst>
                          </a:custGeom>
                          <a:solidFill>
                            <a:srgbClr val="ECECEB"/>
                          </a:solidFill>
                        </wps:spPr>
                        <wps:bodyPr wrap="square" lIns="0" tIns="0" rIns="0" bIns="0" rtlCol="0">
                          <a:noAutofit/>
                        </wps:bodyPr>
                      </wps:wsp>
                      <wps:wsp>
                        <wps:cNvPr id="3529" name="Textbox 3529"/>
                        <wps:cNvSpPr txBox="1"/>
                        <wps:spPr>
                          <a:xfrm>
                            <a:off x="0" y="0"/>
                            <a:ext cx="2602230" cy="803910"/>
                          </a:xfrm>
                          <a:prstGeom prst="rect">
                            <a:avLst/>
                          </a:prstGeom>
                        </wps:spPr>
                        <wps:txbx>
                          <w:txbxContent>
                            <w:p w14:paraId="5620301D">
                              <w:pPr>
                                <w:spacing w:before="110" w:line="345" w:lineRule="auto"/>
                                <w:ind w:left="582" w:right="588" w:firstLine="63"/>
                                <w:jc w:val="both"/>
                                <w:rPr>
                                  <w:rFonts w:ascii="Tahoma" w:hAnsi="Tahoma"/>
                                  <w:sz w:val="22"/>
                                </w:rPr>
                              </w:pPr>
                              <w:r>
                                <w:rPr>
                                  <w:rFonts w:ascii="Tahoma" w:hAnsi="Tahoma"/>
                                  <w:color w:val="231F20"/>
                                  <w:w w:val="105"/>
                                  <w:sz w:val="22"/>
                                </w:rPr>
                                <w:t>claim</w:t>
                              </w:r>
                              <w:r>
                                <w:rPr>
                                  <w:rFonts w:ascii="Tahoma" w:hAnsi="Tahoma"/>
                                  <w:color w:val="231F20"/>
                                  <w:spacing w:val="80"/>
                                  <w:w w:val="150"/>
                                  <w:sz w:val="22"/>
                                </w:rPr>
                                <w:t xml:space="preserve"> </w:t>
                              </w:r>
                              <w:r>
                                <w:rPr>
                                  <w:rFonts w:ascii="Tahoma" w:hAnsi="Tahoma"/>
                                  <w:color w:val="231F20"/>
                                  <w:w w:val="105"/>
                                  <w:sz w:val="22"/>
                                </w:rPr>
                                <w:t>contain</w:t>
                              </w:r>
                              <w:r>
                                <w:rPr>
                                  <w:rFonts w:ascii="Tahoma" w:hAnsi="Tahoma"/>
                                  <w:color w:val="231F20"/>
                                  <w:spacing w:val="80"/>
                                  <w:w w:val="150"/>
                                  <w:sz w:val="22"/>
                                </w:rPr>
                                <w:t xml:space="preserve"> </w:t>
                              </w:r>
                              <w:r>
                                <w:rPr>
                                  <w:rFonts w:ascii="Tahoma" w:hAnsi="Tahoma"/>
                                  <w:color w:val="231F20"/>
                                  <w:w w:val="105"/>
                                  <w:sz w:val="22"/>
                                </w:rPr>
                                <w:t>diverse</w:t>
                              </w:r>
                              <w:r>
                                <w:rPr>
                                  <w:rFonts w:ascii="Tahoma" w:hAnsi="Tahoma"/>
                                  <w:color w:val="231F20"/>
                                  <w:spacing w:val="40"/>
                                  <w:w w:val="105"/>
                                  <w:sz w:val="22"/>
                                </w:rPr>
                                <w:t xml:space="preserve"> </w:t>
                              </w:r>
                              <w:r>
                                <w:rPr>
                                  <w:rFonts w:ascii="Tahoma" w:hAnsi="Tahoma"/>
                                  <w:color w:val="231F20"/>
                                  <w:w w:val="105"/>
                                  <w:sz w:val="22"/>
                                </w:rPr>
                                <w:t>earn</w:t>
                              </w:r>
                              <w:r>
                                <w:rPr>
                                  <w:rFonts w:ascii="Tahoma" w:hAnsi="Tahoma"/>
                                  <w:color w:val="231F20"/>
                                  <w:spacing w:val="40"/>
                                  <w:w w:val="105"/>
                                  <w:sz w:val="22"/>
                                </w:rPr>
                                <w:t xml:space="preserve"> </w:t>
                              </w:r>
                              <w:r>
                                <w:rPr>
                                  <w:rFonts w:ascii="Tahoma" w:hAnsi="Tahoma"/>
                                  <w:color w:val="231F20"/>
                                  <w:w w:val="105"/>
                                  <w:sz w:val="22"/>
                                </w:rPr>
                                <w:t>occur</w:t>
                              </w:r>
                              <w:r>
                                <w:rPr>
                                  <w:rFonts w:ascii="Tahoma" w:hAnsi="Tahoma"/>
                                  <w:color w:val="231F20"/>
                                  <w:spacing w:val="40"/>
                                  <w:w w:val="105"/>
                                  <w:sz w:val="22"/>
                                </w:rPr>
                                <w:t xml:space="preserve"> </w:t>
                              </w:r>
                              <w:r>
                                <w:rPr>
                                  <w:rFonts w:ascii="Tahoma" w:hAnsi="Tahoma"/>
                                  <w:color w:val="231F20"/>
                                  <w:w w:val="105"/>
                                  <w:sz w:val="22"/>
                                </w:rPr>
                                <w:t>percentage</w:t>
                              </w:r>
                              <w:r>
                                <w:rPr>
                                  <w:rFonts w:ascii="Tahoma" w:hAnsi="Tahoma"/>
                                  <w:color w:val="231F20"/>
                                  <w:spacing w:val="80"/>
                                  <w:w w:val="105"/>
                                  <w:sz w:val="22"/>
                                </w:rPr>
                                <w:t xml:space="preserve"> </w:t>
                              </w:r>
                              <w:r>
                                <w:rPr>
                                  <w:rFonts w:ascii="Tahoma" w:hAnsi="Tahoma"/>
                                  <w:color w:val="231F20"/>
                                  <w:w w:val="105"/>
                                  <w:sz w:val="22"/>
                                </w:rPr>
                                <w:t>seek</w:t>
                              </w:r>
                              <w:r>
                                <w:rPr>
                                  <w:rFonts w:ascii="Tahoma" w:hAnsi="Tahoma"/>
                                  <w:color w:val="231F20"/>
                                  <w:spacing w:val="-10"/>
                                  <w:w w:val="105"/>
                                  <w:sz w:val="22"/>
                                </w:rPr>
                                <w:t xml:space="preserve"> </w:t>
                              </w:r>
                              <w:r>
                                <w:rPr>
                                  <w:rFonts w:ascii="Tahoma" w:hAnsi="Tahoma"/>
                                  <w:color w:val="231F20"/>
                                  <w:w w:val="105"/>
                                  <w:sz w:val="22"/>
                                </w:rPr>
                                <w:t>one’s</w:t>
                              </w:r>
                              <w:r>
                                <w:rPr>
                                  <w:rFonts w:ascii="Tahoma" w:hAnsi="Tahoma"/>
                                  <w:color w:val="231F20"/>
                                  <w:spacing w:val="-10"/>
                                  <w:w w:val="105"/>
                                  <w:sz w:val="22"/>
                                </w:rPr>
                                <w:t xml:space="preserve"> </w:t>
                              </w:r>
                              <w:r>
                                <w:rPr>
                                  <w:rFonts w:ascii="Tahoma" w:hAnsi="Tahoma"/>
                                  <w:color w:val="231F20"/>
                                  <w:w w:val="105"/>
                                  <w:sz w:val="22"/>
                                </w:rPr>
                                <w:t>fortune</w:t>
                              </w:r>
                              <w:r>
                                <w:rPr>
                                  <w:rFonts w:ascii="Tahoma" w:hAnsi="Tahoma"/>
                                  <w:color w:val="231F20"/>
                                  <w:spacing w:val="80"/>
                                  <w:w w:val="105"/>
                                  <w:sz w:val="22"/>
                                </w:rPr>
                                <w:t xml:space="preserve">  </w:t>
                              </w:r>
                              <w:r>
                                <w:rPr>
                                  <w:rFonts w:ascii="Tahoma" w:hAnsi="Tahoma"/>
                                  <w:color w:val="231F20"/>
                                  <w:w w:val="105"/>
                                  <w:sz w:val="22"/>
                                </w:rPr>
                                <w:t>settle</w:t>
                              </w:r>
                            </w:p>
                          </w:txbxContent>
                        </wps:txbx>
                        <wps:bodyPr wrap="square" lIns="0" tIns="0" rIns="0" bIns="0" rtlCol="0">
                          <a:noAutofit/>
                        </wps:bodyPr>
                      </wps:wsp>
                    </wpg:wgp>
                  </a:graphicData>
                </a:graphic>
              </wp:anchor>
            </w:drawing>
          </mc:Choice>
          <mc:Fallback>
            <w:pict>
              <v:group id="Group 3527" o:spid="_x0000_s1026" o:spt="203" style="position:absolute;left:0pt;margin-left:81.4pt;margin-top:11.95pt;height:63.3pt;width:204.9pt;mso-position-horizontal-relative:page;mso-wrap-distance-bottom:0pt;mso-wrap-distance-top:0pt;z-index:-251382784;mso-width-relative:page;mso-height-relative:page;" coordsize="2602230,803910" o:gfxdata="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pTcUN9kAAAAKAQAADwAAAAAAAAABACAAAAAiAAAAZHJzL2Rvd25y&#10;ZXYueG1sUEsBAhQAFAAAAAgAh07iQDIBpBVTAwAAkgoAAA4AAAAAAAAAAQAgAAAAKAEAAGRycy9l&#10;Mm9Eb2MueG1sUEsFBgAAAAAGAAYAWQEAAO0GAAAAAA==&#10;">
                <o:lock v:ext="edit" aspectratio="f"/>
                <v:shape id="Graphic 3528" o:spid="_x0000_s1026" o:spt="100" style="position:absolute;left:0;top:0;height:803910;width:2602230;" fillcolor="#ECECEB" filled="t" stroked="f" coordsize="2602230,803910" o:gfxdata="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oOB28AAAA&#10;3QAAAA8AAAAAAAAAAQAgAAAAIgAAAGRycy9kb3ducmV2LnhtbFBLAQIUABQAAAAIAIdO4kAzLwWe&#10;OwAAADkAAAAQAAAAAAAAAAEAIAAAAAsBAABkcnMvc2hhcGV4bWwueG1sUEsFBgAAAAAGAAYAWwEA&#10;ALUDAAAAAA==&#10;" path="m2494026,0l107822,0,45487,1684,13477,13477,1684,45487,0,107823,0,695579,1684,757987,13477,790035,45487,801842,107822,803529,2494026,803529,2556434,801842,2588482,790035,2600289,757987,2601976,695579,2601976,107823,2600289,45487,2588482,13477,2556434,1684,2494026,0xe">
                  <v:fill on="t" focussize="0,0"/>
                  <v:stroke on="f"/>
                  <v:imagedata o:title=""/>
                  <o:lock v:ext="edit" aspectratio="f"/>
                  <v:textbox inset="0mm,0mm,0mm,0mm"/>
                </v:shape>
                <v:shape id="Textbox 3529" o:spid="_x0000_s1026" o:spt="202" type="#_x0000_t202" style="position:absolute;left:0;top:0;height:803910;width:2602230;" filled="f" stroked="f" coordsize="21600,21600" o:gfxdata="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qDs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620301D">
                        <w:pPr>
                          <w:spacing w:before="110" w:line="345" w:lineRule="auto"/>
                          <w:ind w:left="582" w:right="588" w:firstLine="63"/>
                          <w:jc w:val="both"/>
                          <w:rPr>
                            <w:rFonts w:ascii="Tahoma" w:hAnsi="Tahoma"/>
                            <w:sz w:val="22"/>
                          </w:rPr>
                        </w:pPr>
                        <w:r>
                          <w:rPr>
                            <w:rFonts w:ascii="Tahoma" w:hAnsi="Tahoma"/>
                            <w:color w:val="231F20"/>
                            <w:w w:val="105"/>
                            <w:sz w:val="22"/>
                          </w:rPr>
                          <w:t>claim</w:t>
                        </w:r>
                        <w:r>
                          <w:rPr>
                            <w:rFonts w:ascii="Tahoma" w:hAnsi="Tahoma"/>
                            <w:color w:val="231F20"/>
                            <w:spacing w:val="80"/>
                            <w:w w:val="150"/>
                            <w:sz w:val="22"/>
                          </w:rPr>
                          <w:t xml:space="preserve"> </w:t>
                        </w:r>
                        <w:r>
                          <w:rPr>
                            <w:rFonts w:ascii="Tahoma" w:hAnsi="Tahoma"/>
                            <w:color w:val="231F20"/>
                            <w:w w:val="105"/>
                            <w:sz w:val="22"/>
                          </w:rPr>
                          <w:t>contain</w:t>
                        </w:r>
                        <w:r>
                          <w:rPr>
                            <w:rFonts w:ascii="Tahoma" w:hAnsi="Tahoma"/>
                            <w:color w:val="231F20"/>
                            <w:spacing w:val="80"/>
                            <w:w w:val="150"/>
                            <w:sz w:val="22"/>
                          </w:rPr>
                          <w:t xml:space="preserve"> </w:t>
                        </w:r>
                        <w:r>
                          <w:rPr>
                            <w:rFonts w:ascii="Tahoma" w:hAnsi="Tahoma"/>
                            <w:color w:val="231F20"/>
                            <w:w w:val="105"/>
                            <w:sz w:val="22"/>
                          </w:rPr>
                          <w:t>diverse</w:t>
                        </w:r>
                        <w:r>
                          <w:rPr>
                            <w:rFonts w:ascii="Tahoma" w:hAnsi="Tahoma"/>
                            <w:color w:val="231F20"/>
                            <w:spacing w:val="40"/>
                            <w:w w:val="105"/>
                            <w:sz w:val="22"/>
                          </w:rPr>
                          <w:t xml:space="preserve"> </w:t>
                        </w:r>
                        <w:r>
                          <w:rPr>
                            <w:rFonts w:ascii="Tahoma" w:hAnsi="Tahoma"/>
                            <w:color w:val="231F20"/>
                            <w:w w:val="105"/>
                            <w:sz w:val="22"/>
                          </w:rPr>
                          <w:t>earn</w:t>
                        </w:r>
                        <w:r>
                          <w:rPr>
                            <w:rFonts w:ascii="Tahoma" w:hAnsi="Tahoma"/>
                            <w:color w:val="231F20"/>
                            <w:spacing w:val="40"/>
                            <w:w w:val="105"/>
                            <w:sz w:val="22"/>
                          </w:rPr>
                          <w:t xml:space="preserve"> </w:t>
                        </w:r>
                        <w:r>
                          <w:rPr>
                            <w:rFonts w:ascii="Tahoma" w:hAnsi="Tahoma"/>
                            <w:color w:val="231F20"/>
                            <w:w w:val="105"/>
                            <w:sz w:val="22"/>
                          </w:rPr>
                          <w:t>occur</w:t>
                        </w:r>
                        <w:r>
                          <w:rPr>
                            <w:rFonts w:ascii="Tahoma" w:hAnsi="Tahoma"/>
                            <w:color w:val="231F20"/>
                            <w:spacing w:val="40"/>
                            <w:w w:val="105"/>
                            <w:sz w:val="22"/>
                          </w:rPr>
                          <w:t xml:space="preserve"> </w:t>
                        </w:r>
                        <w:r>
                          <w:rPr>
                            <w:rFonts w:ascii="Tahoma" w:hAnsi="Tahoma"/>
                            <w:color w:val="231F20"/>
                            <w:w w:val="105"/>
                            <w:sz w:val="22"/>
                          </w:rPr>
                          <w:t>percentage</w:t>
                        </w:r>
                        <w:r>
                          <w:rPr>
                            <w:rFonts w:ascii="Tahoma" w:hAnsi="Tahoma"/>
                            <w:color w:val="231F20"/>
                            <w:spacing w:val="80"/>
                            <w:w w:val="105"/>
                            <w:sz w:val="22"/>
                          </w:rPr>
                          <w:t xml:space="preserve"> </w:t>
                        </w:r>
                        <w:r>
                          <w:rPr>
                            <w:rFonts w:ascii="Tahoma" w:hAnsi="Tahoma"/>
                            <w:color w:val="231F20"/>
                            <w:w w:val="105"/>
                            <w:sz w:val="22"/>
                          </w:rPr>
                          <w:t>seek</w:t>
                        </w:r>
                        <w:r>
                          <w:rPr>
                            <w:rFonts w:ascii="Tahoma" w:hAnsi="Tahoma"/>
                            <w:color w:val="231F20"/>
                            <w:spacing w:val="-10"/>
                            <w:w w:val="105"/>
                            <w:sz w:val="22"/>
                          </w:rPr>
                          <w:t xml:space="preserve"> </w:t>
                        </w:r>
                        <w:r>
                          <w:rPr>
                            <w:rFonts w:ascii="Tahoma" w:hAnsi="Tahoma"/>
                            <w:color w:val="231F20"/>
                            <w:w w:val="105"/>
                            <w:sz w:val="22"/>
                          </w:rPr>
                          <w:t>one’s</w:t>
                        </w:r>
                        <w:r>
                          <w:rPr>
                            <w:rFonts w:ascii="Tahoma" w:hAnsi="Tahoma"/>
                            <w:color w:val="231F20"/>
                            <w:spacing w:val="-10"/>
                            <w:w w:val="105"/>
                            <w:sz w:val="22"/>
                          </w:rPr>
                          <w:t xml:space="preserve"> </w:t>
                        </w:r>
                        <w:r>
                          <w:rPr>
                            <w:rFonts w:ascii="Tahoma" w:hAnsi="Tahoma"/>
                            <w:color w:val="231F20"/>
                            <w:w w:val="105"/>
                            <w:sz w:val="22"/>
                          </w:rPr>
                          <w:t>fortune</w:t>
                        </w:r>
                        <w:r>
                          <w:rPr>
                            <w:rFonts w:ascii="Tahoma" w:hAnsi="Tahoma"/>
                            <w:color w:val="231F20"/>
                            <w:spacing w:val="80"/>
                            <w:w w:val="105"/>
                            <w:sz w:val="22"/>
                          </w:rPr>
                          <w:t xml:space="preserve">  </w:t>
                        </w:r>
                        <w:r>
                          <w:rPr>
                            <w:rFonts w:ascii="Tahoma" w:hAnsi="Tahoma"/>
                            <w:color w:val="231F20"/>
                            <w:w w:val="105"/>
                            <w:sz w:val="22"/>
                          </w:rPr>
                          <w:t>settle</w:t>
                        </w:r>
                      </w:p>
                    </w:txbxContent>
                  </v:textbox>
                </v:shape>
                <w10:wrap type="topAndBottom"/>
              </v:group>
            </w:pict>
          </mc:Fallback>
        </mc:AlternateContent>
      </w:r>
    </w:p>
    <w:p w14:paraId="6F6D1BFA">
      <w:pPr>
        <w:pStyle w:val="11"/>
        <w:spacing w:before="8"/>
        <w:rPr>
          <w:rFonts w:ascii="Tahoma"/>
          <w:sz w:val="6"/>
        </w:rPr>
      </w:pPr>
    </w:p>
    <w:p w14:paraId="2ADF247E">
      <w:pPr>
        <w:tabs>
          <w:tab w:val="left" w:pos="3289"/>
          <w:tab w:val="left" w:pos="4285"/>
          <w:tab w:val="left" w:pos="4503"/>
          <w:tab w:val="left" w:pos="4745"/>
          <w:tab w:val="left" w:pos="5725"/>
        </w:tabs>
        <w:spacing w:before="71" w:line="271" w:lineRule="auto"/>
        <w:ind w:left="1587" w:right="6166" w:firstLine="0"/>
        <w:jc w:val="both"/>
        <w:rPr>
          <w:rFonts w:ascii="Calibri"/>
          <w:sz w:val="26"/>
        </w:rPr>
      </w:pPr>
      <w:r>
        <w:rPr>
          <w:rFonts w:ascii="Calibri"/>
          <w:color w:val="231F20"/>
          <w:w w:val="95"/>
          <w:sz w:val="26"/>
        </w:rPr>
        <w:t xml:space="preserve">Capital cities usually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a</w:t>
      </w:r>
      <w:r>
        <w:rPr>
          <w:rFonts w:ascii="Calibri"/>
          <w:color w:val="231F20"/>
          <w:spacing w:val="-3"/>
          <w:w w:val="80"/>
          <w:sz w:val="26"/>
        </w:rPr>
        <w:t xml:space="preserve"> </w:t>
      </w:r>
      <w:r>
        <w:rPr>
          <w:rFonts w:ascii="Calibri"/>
          <w:color w:val="231F20"/>
          <w:w w:val="80"/>
          <w:sz w:val="26"/>
        </w:rPr>
        <w:t>wide</w:t>
      </w:r>
      <w:r>
        <w:rPr>
          <w:rFonts w:ascii="Calibri"/>
          <w:color w:val="231F20"/>
          <w:spacing w:val="-3"/>
          <w:w w:val="80"/>
          <w:sz w:val="26"/>
        </w:rPr>
        <w:t xml:space="preserve"> </w:t>
      </w:r>
      <w:r>
        <w:rPr>
          <w:rFonts w:ascii="Calibri"/>
          <w:color w:val="231F20"/>
          <w:w w:val="80"/>
          <w:sz w:val="26"/>
        </w:rPr>
        <w:t xml:space="preserve">variety </w:t>
      </w:r>
      <w:r>
        <w:rPr>
          <w:rFonts w:ascii="Calibri"/>
          <w:color w:val="231F20"/>
          <w:w w:val="95"/>
          <w:sz w:val="26"/>
        </w:rPr>
        <w:t xml:space="preserve">of </w:t>
      </w:r>
      <w:r>
        <w:rPr>
          <w:rFonts w:ascii="Calibri"/>
          <w:color w:val="231F20"/>
          <w:spacing w:val="9"/>
          <w:w w:val="95"/>
          <w:sz w:val="26"/>
        </w:rPr>
        <w:t xml:space="preserve">people. </w:t>
      </w:r>
      <w:r>
        <w:rPr>
          <w:rFonts w:ascii="Calibri"/>
          <w:color w:val="231F20"/>
          <w:w w:val="95"/>
          <w:sz w:val="26"/>
        </w:rPr>
        <w:t xml:space="preserve">This </w:t>
      </w:r>
      <w:r>
        <w:rPr>
          <w:rFonts w:ascii="Calibri"/>
          <w:color w:val="231F20"/>
          <w:sz w:val="26"/>
          <w:u w:val="single" w:color="231F20"/>
        </w:rPr>
        <w:tab/>
      </w:r>
      <w:r>
        <w:rPr>
          <w:rFonts w:ascii="Calibri"/>
          <w:color w:val="231F20"/>
          <w:sz w:val="26"/>
          <w:u w:val="single" w:color="231F20"/>
        </w:rPr>
        <w:tab/>
      </w:r>
      <w:r>
        <w:rPr>
          <w:rFonts w:ascii="Calibri"/>
          <w:color w:val="231F20"/>
          <w:spacing w:val="-10"/>
          <w:sz w:val="26"/>
        </w:rPr>
        <w:t xml:space="preserve"> </w:t>
      </w:r>
      <w:r>
        <w:rPr>
          <w:rFonts w:ascii="Calibri"/>
          <w:color w:val="231F20"/>
          <w:w w:val="90"/>
          <w:sz w:val="26"/>
        </w:rPr>
        <w:t>due</w:t>
      </w:r>
      <w:r>
        <w:rPr>
          <w:rFonts w:ascii="Calibri"/>
          <w:color w:val="231F20"/>
          <w:spacing w:val="-6"/>
          <w:w w:val="90"/>
          <w:sz w:val="26"/>
        </w:rPr>
        <w:t xml:space="preserve"> </w:t>
      </w:r>
      <w:r>
        <w:rPr>
          <w:rFonts w:ascii="Calibri"/>
          <w:color w:val="231F20"/>
          <w:w w:val="90"/>
          <w:sz w:val="26"/>
        </w:rPr>
        <w:t>to</w:t>
      </w:r>
      <w:r>
        <w:rPr>
          <w:rFonts w:ascii="Calibri"/>
          <w:color w:val="231F20"/>
          <w:spacing w:val="-6"/>
          <w:w w:val="90"/>
          <w:sz w:val="26"/>
        </w:rPr>
        <w:t xml:space="preserve"> </w:t>
      </w:r>
      <w:r>
        <w:rPr>
          <w:rFonts w:ascii="Calibri"/>
          <w:color w:val="231F20"/>
          <w:spacing w:val="9"/>
          <w:w w:val="90"/>
          <w:sz w:val="26"/>
        </w:rPr>
        <w:t xml:space="preserve">people </w:t>
      </w:r>
      <w:r>
        <w:rPr>
          <w:rFonts w:ascii="Calibri"/>
          <w:color w:val="231F20"/>
          <w:w w:val="95"/>
          <w:sz w:val="26"/>
        </w:rPr>
        <w:t xml:space="preserve">moving to the city to </w:t>
      </w:r>
      <w:r>
        <w:rPr>
          <w:rFonts w:ascii="Calibri"/>
          <w:color w:val="231F20"/>
          <w:sz w:val="26"/>
          <w:u w:val="single" w:color="231F20"/>
        </w:rPr>
        <w:tab/>
      </w:r>
      <w:r>
        <w:rPr>
          <w:rFonts w:ascii="Calibri"/>
          <w:color w:val="231F20"/>
          <w:sz w:val="26"/>
          <w:u w:val="single" w:color="231F20"/>
        </w:rPr>
        <w:tab/>
      </w:r>
      <w:r>
        <w:rPr>
          <w:rFonts w:ascii="Calibri"/>
          <w:color w:val="231F20"/>
          <w:sz w:val="26"/>
          <w:u w:val="single" w:color="231F20"/>
        </w:rPr>
        <w:tab/>
      </w:r>
      <w:r>
        <w:rPr>
          <w:rFonts w:ascii="Calibri"/>
          <w:color w:val="231F20"/>
          <w:w w:val="85"/>
          <w:sz w:val="26"/>
        </w:rPr>
        <w:t xml:space="preserve">. Although </w:t>
      </w:r>
      <w:r>
        <w:rPr>
          <w:rFonts w:ascii="Calibri"/>
          <w:color w:val="231F20"/>
          <w:w w:val="95"/>
          <w:sz w:val="26"/>
        </w:rPr>
        <w:t xml:space="preserve">many </w:t>
      </w:r>
      <w:r>
        <w:rPr>
          <w:rFonts w:ascii="Calibri"/>
          <w:color w:val="231F20"/>
          <w:sz w:val="26"/>
          <w:u w:val="single" w:color="231F20"/>
        </w:rPr>
        <w:tab/>
      </w:r>
      <w:r>
        <w:rPr>
          <w:rFonts w:ascii="Calibri"/>
          <w:color w:val="231F20"/>
          <w:sz w:val="26"/>
        </w:rPr>
        <w:t xml:space="preserve"> </w:t>
      </w:r>
      <w:r>
        <w:rPr>
          <w:rFonts w:ascii="Calibri"/>
          <w:color w:val="231F20"/>
          <w:w w:val="95"/>
          <w:sz w:val="26"/>
        </w:rPr>
        <w:t xml:space="preserve">it is tough to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a</w:t>
      </w:r>
      <w:r>
        <w:rPr>
          <w:rFonts w:ascii="Calibri"/>
          <w:color w:val="231F20"/>
          <w:spacing w:val="20"/>
          <w:sz w:val="26"/>
        </w:rPr>
        <w:t xml:space="preserve"> </w:t>
      </w:r>
      <w:r>
        <w:rPr>
          <w:rFonts w:ascii="Calibri"/>
          <w:color w:val="231F20"/>
          <w:spacing w:val="11"/>
          <w:w w:val="85"/>
          <w:sz w:val="26"/>
        </w:rPr>
        <w:t>good</w:t>
      </w:r>
      <w:r>
        <w:rPr>
          <w:rFonts w:ascii="Calibri"/>
          <w:color w:val="231F20"/>
          <w:spacing w:val="21"/>
          <w:sz w:val="26"/>
        </w:rPr>
        <w:t xml:space="preserve"> </w:t>
      </w:r>
      <w:r>
        <w:rPr>
          <w:rFonts w:ascii="Calibri"/>
          <w:color w:val="231F20"/>
          <w:spacing w:val="13"/>
          <w:w w:val="85"/>
          <w:sz w:val="26"/>
        </w:rPr>
        <w:t>living</w:t>
      </w:r>
      <w:r>
        <w:rPr>
          <w:rFonts w:ascii="Calibri"/>
          <w:color w:val="231F20"/>
          <w:spacing w:val="21"/>
          <w:sz w:val="26"/>
        </w:rPr>
        <w:t xml:space="preserve"> </w:t>
      </w:r>
      <w:r>
        <w:rPr>
          <w:rFonts w:ascii="Calibri"/>
          <w:color w:val="231F20"/>
          <w:w w:val="85"/>
          <w:sz w:val="26"/>
        </w:rPr>
        <w:t>in</w:t>
      </w:r>
      <w:r>
        <w:rPr>
          <w:rFonts w:ascii="Calibri"/>
          <w:color w:val="231F20"/>
          <w:spacing w:val="21"/>
          <w:sz w:val="26"/>
        </w:rPr>
        <w:t xml:space="preserve"> </w:t>
      </w:r>
      <w:r>
        <w:rPr>
          <w:rFonts w:ascii="Calibri"/>
          <w:color w:val="231F20"/>
          <w:spacing w:val="10"/>
          <w:w w:val="85"/>
          <w:sz w:val="26"/>
        </w:rPr>
        <w:t>the</w:t>
      </w:r>
      <w:r>
        <w:rPr>
          <w:rFonts w:ascii="Calibri"/>
          <w:color w:val="231F20"/>
          <w:spacing w:val="21"/>
          <w:sz w:val="26"/>
        </w:rPr>
        <w:t xml:space="preserve"> </w:t>
      </w:r>
      <w:r>
        <w:rPr>
          <w:rFonts w:ascii="Calibri"/>
          <w:color w:val="231F20"/>
          <w:spacing w:val="10"/>
          <w:w w:val="85"/>
          <w:sz w:val="26"/>
        </w:rPr>
        <w:t>city,</w:t>
      </w:r>
      <w:r>
        <w:rPr>
          <w:rFonts w:ascii="Calibri"/>
          <w:color w:val="231F20"/>
          <w:spacing w:val="21"/>
          <w:sz w:val="26"/>
        </w:rPr>
        <w:t xml:space="preserve"> </w:t>
      </w:r>
      <w:r>
        <w:rPr>
          <w:rFonts w:ascii="Calibri"/>
          <w:color w:val="231F20"/>
          <w:spacing w:val="10"/>
          <w:w w:val="85"/>
          <w:sz w:val="26"/>
        </w:rPr>
        <w:t>most</w:t>
      </w:r>
      <w:r>
        <w:rPr>
          <w:rFonts w:ascii="Calibri"/>
          <w:color w:val="231F20"/>
          <w:spacing w:val="21"/>
          <w:sz w:val="26"/>
        </w:rPr>
        <w:t xml:space="preserve"> </w:t>
      </w:r>
      <w:r>
        <w:rPr>
          <w:rFonts w:ascii="Calibri"/>
          <w:color w:val="231F20"/>
          <w:spacing w:val="12"/>
          <w:w w:val="85"/>
          <w:sz w:val="26"/>
        </w:rPr>
        <w:t>choose</w:t>
      </w:r>
      <w:r>
        <w:rPr>
          <w:rFonts w:ascii="Calibri"/>
          <w:color w:val="231F20"/>
          <w:spacing w:val="21"/>
          <w:sz w:val="26"/>
        </w:rPr>
        <w:t xml:space="preserve"> </w:t>
      </w:r>
      <w:r>
        <w:rPr>
          <w:rFonts w:ascii="Calibri"/>
          <w:color w:val="231F20"/>
          <w:spacing w:val="-5"/>
          <w:w w:val="85"/>
          <w:sz w:val="26"/>
        </w:rPr>
        <w:t>to</w:t>
      </w:r>
    </w:p>
    <w:p w14:paraId="5B87F29B">
      <w:pPr>
        <w:tabs>
          <w:tab w:val="left" w:pos="2721"/>
          <w:tab w:val="left" w:pos="3070"/>
        </w:tabs>
        <w:spacing w:before="7" w:line="271" w:lineRule="auto"/>
        <w:ind w:left="1587" w:right="6176"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there.</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latest</w:t>
      </w:r>
      <w:r>
        <w:rPr>
          <w:rFonts w:ascii="Calibri"/>
          <w:color w:val="231F20"/>
          <w:spacing w:val="-3"/>
          <w:w w:val="80"/>
          <w:sz w:val="26"/>
        </w:rPr>
        <w:t xml:space="preserve"> </w:t>
      </w:r>
      <w:r>
        <w:rPr>
          <w:rFonts w:ascii="Calibri"/>
          <w:color w:val="231F20"/>
          <w:w w:val="80"/>
          <w:sz w:val="26"/>
        </w:rPr>
        <w:t>report</w:t>
      </w:r>
      <w:r>
        <w:rPr>
          <w:rFonts w:ascii="Calibri"/>
          <w:color w:val="231F20"/>
          <w:spacing w:val="-3"/>
          <w:w w:val="80"/>
          <w:sz w:val="26"/>
        </w:rPr>
        <w:t xml:space="preserve"> </w:t>
      </w:r>
      <w:r>
        <w:rPr>
          <w:rFonts w:ascii="Calibri"/>
          <w:color w:val="231F20"/>
          <w:w w:val="80"/>
          <w:sz w:val="26"/>
        </w:rPr>
        <w:t>shows</w:t>
      </w:r>
      <w:r>
        <w:rPr>
          <w:rFonts w:ascii="Calibri"/>
          <w:color w:val="231F20"/>
          <w:spacing w:val="-3"/>
          <w:w w:val="80"/>
          <w:sz w:val="26"/>
        </w:rPr>
        <w:t xml:space="preserve"> </w:t>
      </w:r>
      <w:r>
        <w:rPr>
          <w:rFonts w:ascii="Calibri"/>
          <w:color w:val="231F20"/>
          <w:w w:val="80"/>
          <w:sz w:val="26"/>
        </w:rPr>
        <w:t xml:space="preserve">that </w:t>
      </w:r>
      <w:r>
        <w:rPr>
          <w:rFonts w:ascii="Calibri"/>
          <w:color w:val="231F20"/>
          <w:w w:val="90"/>
          <w:sz w:val="26"/>
        </w:rPr>
        <w:t xml:space="preserve">the </w:t>
      </w:r>
      <w:r>
        <w:rPr>
          <w:rFonts w:ascii="Calibri"/>
          <w:color w:val="231F20"/>
          <w:sz w:val="26"/>
          <w:u w:val="single" w:color="231F20"/>
        </w:rPr>
        <w:tab/>
      </w: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of people moving to the city </w:t>
      </w:r>
      <w:r>
        <w:rPr>
          <w:rFonts w:ascii="Calibri"/>
          <w:color w:val="231F20"/>
          <w:spacing w:val="-2"/>
          <w:w w:val="85"/>
          <w:sz w:val="26"/>
        </w:rPr>
        <w:t>is</w:t>
      </w:r>
      <w:r>
        <w:rPr>
          <w:rFonts w:ascii="Calibri"/>
          <w:color w:val="231F20"/>
          <w:spacing w:val="-4"/>
          <w:w w:val="85"/>
          <w:sz w:val="26"/>
        </w:rPr>
        <w:t xml:space="preserve"> </w:t>
      </w:r>
      <w:r>
        <w:rPr>
          <w:rFonts w:ascii="Calibri"/>
          <w:color w:val="231F20"/>
          <w:spacing w:val="-2"/>
          <w:w w:val="85"/>
          <w:sz w:val="26"/>
        </w:rPr>
        <w:t>on</w:t>
      </w:r>
      <w:r>
        <w:rPr>
          <w:rFonts w:ascii="Calibri"/>
          <w:color w:val="231F20"/>
          <w:spacing w:val="-4"/>
          <w:w w:val="85"/>
          <w:sz w:val="26"/>
        </w:rPr>
        <w:t xml:space="preserve"> </w:t>
      </w:r>
      <w:r>
        <w:rPr>
          <w:rFonts w:ascii="Calibri"/>
          <w:color w:val="231F20"/>
          <w:spacing w:val="-2"/>
          <w:w w:val="85"/>
          <w:sz w:val="26"/>
        </w:rPr>
        <w:t>the</w:t>
      </w:r>
      <w:r>
        <w:rPr>
          <w:rFonts w:ascii="Calibri"/>
          <w:color w:val="231F20"/>
          <w:spacing w:val="-4"/>
          <w:w w:val="85"/>
          <w:sz w:val="26"/>
        </w:rPr>
        <w:t xml:space="preserve"> </w:t>
      </w:r>
      <w:r>
        <w:rPr>
          <w:rFonts w:ascii="Calibri"/>
          <w:color w:val="231F20"/>
          <w:spacing w:val="-2"/>
          <w:w w:val="85"/>
          <w:sz w:val="26"/>
        </w:rPr>
        <w:t>rise.</w:t>
      </w:r>
      <w:r>
        <w:rPr>
          <w:rFonts w:ascii="Calibri"/>
          <w:color w:val="231F20"/>
          <w:spacing w:val="-4"/>
          <w:w w:val="85"/>
          <w:sz w:val="26"/>
        </w:rPr>
        <w:t xml:space="preserve"> </w:t>
      </w:r>
      <w:r>
        <w:rPr>
          <w:rFonts w:ascii="Calibri"/>
          <w:color w:val="231F20"/>
          <w:spacing w:val="-2"/>
          <w:w w:val="85"/>
          <w:sz w:val="26"/>
        </w:rPr>
        <w:t>This</w:t>
      </w:r>
      <w:r>
        <w:rPr>
          <w:rFonts w:ascii="Calibri"/>
          <w:color w:val="231F20"/>
          <w:spacing w:val="-4"/>
          <w:w w:val="85"/>
          <w:sz w:val="26"/>
        </w:rPr>
        <w:t xml:space="preserve"> </w:t>
      </w:r>
      <w:r>
        <w:rPr>
          <w:rFonts w:ascii="Calibri"/>
          <w:color w:val="231F20"/>
          <w:spacing w:val="-2"/>
          <w:w w:val="85"/>
          <w:sz w:val="26"/>
        </w:rPr>
        <w:t>in</w:t>
      </w:r>
      <w:r>
        <w:rPr>
          <w:rFonts w:ascii="Calibri"/>
          <w:color w:val="231F20"/>
          <w:spacing w:val="-4"/>
          <w:w w:val="85"/>
          <w:sz w:val="26"/>
        </w:rPr>
        <w:t xml:space="preserve"> </w:t>
      </w:r>
      <w:r>
        <w:rPr>
          <w:rFonts w:ascii="Calibri"/>
          <w:color w:val="231F20"/>
          <w:spacing w:val="-2"/>
          <w:w w:val="85"/>
          <w:sz w:val="26"/>
        </w:rPr>
        <w:t>turn</w:t>
      </w:r>
      <w:r>
        <w:rPr>
          <w:rFonts w:ascii="Calibri"/>
          <w:color w:val="231F20"/>
          <w:spacing w:val="-4"/>
          <w:w w:val="85"/>
          <w:sz w:val="26"/>
        </w:rPr>
        <w:t xml:space="preserve"> </w:t>
      </w:r>
      <w:r>
        <w:rPr>
          <w:rFonts w:ascii="Calibri"/>
          <w:color w:val="231F20"/>
          <w:spacing w:val="-2"/>
          <w:w w:val="85"/>
          <w:sz w:val="26"/>
        </w:rPr>
        <w:t>increases</w:t>
      </w:r>
      <w:r>
        <w:rPr>
          <w:rFonts w:ascii="Calibri"/>
          <w:color w:val="231F20"/>
          <w:spacing w:val="-4"/>
          <w:w w:val="85"/>
          <w:sz w:val="26"/>
        </w:rPr>
        <w:t xml:space="preserve"> </w:t>
      </w:r>
      <w:r>
        <w:rPr>
          <w:rFonts w:ascii="Calibri"/>
          <w:color w:val="231F20"/>
          <w:spacing w:val="-2"/>
          <w:w w:val="85"/>
          <w:sz w:val="26"/>
        </w:rPr>
        <w:t>the</w:t>
      </w:r>
      <w:r>
        <w:rPr>
          <w:rFonts w:ascii="Calibri"/>
          <w:color w:val="231F20"/>
          <w:spacing w:val="-3"/>
          <w:w w:val="85"/>
          <w:sz w:val="26"/>
        </w:rPr>
        <w:t xml:space="preserve"> </w:t>
      </w:r>
      <w:r>
        <w:rPr>
          <w:rFonts w:ascii="Calibri"/>
          <w:color w:val="231F20"/>
          <w:spacing w:val="-2"/>
          <w:w w:val="85"/>
          <w:sz w:val="26"/>
        </w:rPr>
        <w:t>cultural</w:t>
      </w:r>
    </w:p>
    <w:p w14:paraId="764EA5CF">
      <w:pPr>
        <w:tabs>
          <w:tab w:val="left" w:pos="2721"/>
        </w:tabs>
        <w:spacing w:before="4" w:line="271" w:lineRule="auto"/>
        <w:ind w:left="1587" w:right="6176" w:firstLine="0"/>
        <w:jc w:val="both"/>
        <w:rPr>
          <w:rFonts w:ascii="Calibri"/>
          <w:sz w:val="26"/>
        </w:rPr>
      </w:pPr>
      <w:r>
        <w:rPr>
          <w:rFonts w:ascii="Calibri"/>
          <w:color w:val="231F20"/>
          <w:sz w:val="26"/>
          <w:u w:val="single" w:color="231F20"/>
        </w:rPr>
        <w:tab/>
      </w:r>
      <w:r>
        <w:rPr>
          <w:rFonts w:ascii="Calibri"/>
          <w:color w:val="231F20"/>
          <w:spacing w:val="-3"/>
          <w:sz w:val="26"/>
        </w:rPr>
        <w:t xml:space="preserve"> </w:t>
      </w:r>
      <w:r>
        <w:rPr>
          <w:rFonts w:ascii="Calibri"/>
          <w:color w:val="231F20"/>
          <w:w w:val="85"/>
          <w:sz w:val="26"/>
        </w:rPr>
        <w:t>of the city, which makes the city even</w:t>
      </w:r>
      <w:r>
        <w:rPr>
          <w:rFonts w:ascii="Calibri"/>
          <w:color w:val="231F20"/>
          <w:spacing w:val="-2"/>
          <w:w w:val="85"/>
          <w:sz w:val="26"/>
        </w:rPr>
        <w:t xml:space="preserve"> </w:t>
      </w:r>
      <w:r>
        <w:rPr>
          <w:rFonts w:ascii="Calibri"/>
          <w:color w:val="231F20"/>
          <w:w w:val="85"/>
          <w:sz w:val="26"/>
        </w:rPr>
        <w:t>more</w:t>
      </w:r>
      <w:r>
        <w:rPr>
          <w:rFonts w:ascii="Calibri"/>
          <w:color w:val="231F20"/>
          <w:spacing w:val="-2"/>
          <w:w w:val="85"/>
          <w:sz w:val="26"/>
        </w:rPr>
        <w:t xml:space="preserve"> </w:t>
      </w:r>
      <w:r>
        <w:rPr>
          <w:rFonts w:ascii="Calibri"/>
          <w:color w:val="231F20"/>
          <w:w w:val="85"/>
          <w:sz w:val="26"/>
        </w:rPr>
        <w:t>auractive</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outsiders.</w:t>
      </w:r>
    </w:p>
    <w:p w14:paraId="6677EAF6">
      <w:pPr>
        <w:pStyle w:val="11"/>
        <w:spacing w:before="6"/>
        <w:rPr>
          <w:rFonts w:ascii="Calibri"/>
          <w:sz w:val="11"/>
        </w:rPr>
      </w:pPr>
    </w:p>
    <w:p w14:paraId="2B70AC6C">
      <w:pPr>
        <w:spacing w:before="97"/>
        <w:ind w:left="619" w:right="0" w:firstLine="0"/>
        <w:jc w:val="left"/>
        <w:rPr>
          <w:rFonts w:ascii="Tahoma"/>
          <w:sz w:val="20"/>
        </w:rPr>
      </w:pPr>
      <w:r>
        <w:rPr>
          <w:rFonts w:ascii="Tahoma"/>
          <w:color w:val="231F20"/>
          <w:spacing w:val="-5"/>
          <w:sz w:val="20"/>
        </w:rPr>
        <w:t>74</w:t>
      </w:r>
    </w:p>
    <w:p w14:paraId="76AD5CA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AB20215">
      <w:pPr>
        <w:spacing w:after="0" w:line="240" w:lineRule="auto"/>
        <w:jc w:val="left"/>
        <w:rPr>
          <w:rFonts w:ascii="Tahoma"/>
          <w:sz w:val="20"/>
        </w:rPr>
        <w:sectPr>
          <w:type w:val="continuous"/>
          <w:pgSz w:w="11910" w:h="16840"/>
          <w:pgMar w:top="1340" w:right="0" w:bottom="280" w:left="0" w:header="720" w:footer="720" w:gutter="0"/>
          <w:cols w:space="720" w:num="1"/>
        </w:sectPr>
      </w:pPr>
    </w:p>
    <w:p w14:paraId="0057383E">
      <w:pPr>
        <w:pStyle w:val="11"/>
        <w:rPr>
          <w:rFonts w:ascii="Tahoma"/>
          <w:sz w:val="20"/>
        </w:rPr>
      </w:pPr>
    </w:p>
    <w:p w14:paraId="614EC21F">
      <w:pPr>
        <w:pStyle w:val="11"/>
        <w:rPr>
          <w:rFonts w:ascii="Tahoma"/>
          <w:sz w:val="20"/>
        </w:rPr>
      </w:pPr>
    </w:p>
    <w:p w14:paraId="26C5B25E">
      <w:pPr>
        <w:pStyle w:val="11"/>
        <w:rPr>
          <w:rFonts w:ascii="Tahoma"/>
          <w:sz w:val="20"/>
        </w:rPr>
      </w:pPr>
    </w:p>
    <w:p w14:paraId="27DFA562">
      <w:pPr>
        <w:pStyle w:val="11"/>
        <w:rPr>
          <w:rFonts w:ascii="Tahoma"/>
          <w:sz w:val="20"/>
        </w:rPr>
      </w:pPr>
    </w:p>
    <w:p w14:paraId="6F550372">
      <w:pPr>
        <w:pStyle w:val="11"/>
        <w:spacing w:before="5"/>
        <w:rPr>
          <w:rFonts w:ascii="Tahoma"/>
          <w:sz w:val="17"/>
        </w:rPr>
      </w:pPr>
    </w:p>
    <w:p w14:paraId="67647483">
      <w:pPr>
        <w:spacing w:before="129" w:line="213" w:lineRule="auto"/>
        <w:ind w:left="1756" w:right="6042" w:firstLine="1"/>
        <w:jc w:val="left"/>
        <w:rPr>
          <w:rFonts w:ascii="Tahoma"/>
          <w:sz w:val="26"/>
        </w:rPr>
      </w:pPr>
      <w:r>
        <mc:AlternateContent>
          <mc:Choice Requires="wps">
            <w:drawing>
              <wp:anchor distT="0" distB="0" distL="0" distR="0" simplePos="0" relativeHeight="251783168" behindDoc="0" locked="0" layoutInCell="1" allowOverlap="1">
                <wp:simplePos x="0" y="0"/>
                <wp:positionH relativeFrom="page">
                  <wp:posOffset>7235825</wp:posOffset>
                </wp:positionH>
                <wp:positionV relativeFrom="paragraph">
                  <wp:posOffset>-389255</wp:posOffset>
                </wp:positionV>
                <wp:extent cx="324485" cy="1270"/>
                <wp:effectExtent l="0" t="0" r="0" b="0"/>
                <wp:wrapNone/>
                <wp:docPr id="3551" name="Graphic 355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551" o:spid="_x0000_s1026" o:spt="100" style="position:absolute;left:0pt;margin-left:569.75pt;margin-top:-30.65pt;height:0.1pt;width:25.55pt;mso-position-horizontal-relative:page;z-index:251783168;mso-width-relative:page;mso-height-relative:page;" filled="f" stroked="t" coordsize="324485,1" o:gfxdata="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6+dP3ZAAAADQEA&#10;AA8AAAAAAAAAAQAgAAAAIgAAAGRycy9kb3ducmV2LnhtbFBLAQIUABQAAAAIAIdO4kDediSo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r>
        <mc:AlternateContent>
          <mc:Choice Requires="wpg">
            <w:drawing>
              <wp:anchor distT="0" distB="0" distL="0" distR="0" simplePos="0" relativeHeight="251785216" behindDoc="0" locked="0" layoutInCell="1" allowOverlap="1">
                <wp:simplePos x="0" y="0"/>
                <wp:positionH relativeFrom="page">
                  <wp:posOffset>3923665</wp:posOffset>
                </wp:positionH>
                <wp:positionV relativeFrom="paragraph">
                  <wp:posOffset>77470</wp:posOffset>
                </wp:positionV>
                <wp:extent cx="2880360" cy="3699510"/>
                <wp:effectExtent l="0" t="0" r="0" b="0"/>
                <wp:wrapNone/>
                <wp:docPr id="3555" name="Group 3555"/>
                <wp:cNvGraphicFramePr/>
                <a:graphic xmlns:a="http://schemas.openxmlformats.org/drawingml/2006/main">
                  <a:graphicData uri="http://schemas.microsoft.com/office/word/2010/wordprocessingGroup">
                    <wpg:wgp>
                      <wpg:cNvGrpSpPr/>
                      <wpg:grpSpPr>
                        <a:xfrm>
                          <a:off x="0" y="0"/>
                          <a:ext cx="2880360" cy="3699510"/>
                          <a:chOff x="0" y="0"/>
                          <a:chExt cx="2880360" cy="3699510"/>
                        </a:xfrm>
                      </wpg:grpSpPr>
                      <wps:wsp>
                        <wps:cNvPr id="3556" name="Graphic 3556"/>
                        <wps:cNvSpPr/>
                        <wps:spPr>
                          <a:xfrm>
                            <a:off x="0" y="0"/>
                            <a:ext cx="2880360" cy="3699510"/>
                          </a:xfrm>
                          <a:custGeom>
                            <a:avLst/>
                            <a:gdLst/>
                            <a:ahLst/>
                            <a:cxnLst/>
                            <a:rect l="l" t="t" r="r" b="b"/>
                            <a:pathLst>
                              <a:path w="2880360" h="3699510">
                                <a:moveTo>
                                  <a:pt x="2879979" y="0"/>
                                </a:moveTo>
                                <a:lnTo>
                                  <a:pt x="0" y="0"/>
                                </a:lnTo>
                                <a:lnTo>
                                  <a:pt x="0" y="3699383"/>
                                </a:lnTo>
                                <a:lnTo>
                                  <a:pt x="2879979" y="3699383"/>
                                </a:lnTo>
                                <a:lnTo>
                                  <a:pt x="2879979" y="0"/>
                                </a:lnTo>
                                <a:close/>
                              </a:path>
                            </a:pathLst>
                          </a:custGeom>
                          <a:solidFill>
                            <a:srgbClr val="F5E9E2"/>
                          </a:solidFill>
                        </wps:spPr>
                        <wps:bodyPr wrap="square" lIns="0" tIns="0" rIns="0" bIns="0" rtlCol="0">
                          <a:noAutofit/>
                        </wps:bodyPr>
                      </wps:wsp>
                      <wps:wsp>
                        <wps:cNvPr id="3557" name="Graphic 3557"/>
                        <wps:cNvSpPr/>
                        <wps:spPr>
                          <a:xfrm>
                            <a:off x="88646" y="264845"/>
                            <a:ext cx="68580" cy="3265170"/>
                          </a:xfrm>
                          <a:custGeom>
                            <a:avLst/>
                            <a:gdLst/>
                            <a:ahLst/>
                            <a:cxnLst/>
                            <a:rect l="l" t="t" r="r" b="b"/>
                            <a:pathLst>
                              <a:path w="68580" h="3265170">
                                <a:moveTo>
                                  <a:pt x="68072" y="3196793"/>
                                </a:moveTo>
                                <a:lnTo>
                                  <a:pt x="0" y="3196793"/>
                                </a:lnTo>
                                <a:lnTo>
                                  <a:pt x="0" y="3264865"/>
                                </a:lnTo>
                                <a:lnTo>
                                  <a:pt x="68072" y="3264865"/>
                                </a:lnTo>
                                <a:lnTo>
                                  <a:pt x="68072" y="3196793"/>
                                </a:lnTo>
                                <a:close/>
                              </a:path>
                              <a:path w="68580" h="3265170">
                                <a:moveTo>
                                  <a:pt x="68072" y="3052813"/>
                                </a:moveTo>
                                <a:lnTo>
                                  <a:pt x="0" y="3052813"/>
                                </a:lnTo>
                                <a:lnTo>
                                  <a:pt x="0" y="3120885"/>
                                </a:lnTo>
                                <a:lnTo>
                                  <a:pt x="68072" y="3120885"/>
                                </a:lnTo>
                                <a:lnTo>
                                  <a:pt x="68072" y="3052813"/>
                                </a:lnTo>
                                <a:close/>
                              </a:path>
                              <a:path w="68580" h="3265170">
                                <a:moveTo>
                                  <a:pt x="68072" y="2908820"/>
                                </a:moveTo>
                                <a:lnTo>
                                  <a:pt x="0" y="2908820"/>
                                </a:lnTo>
                                <a:lnTo>
                                  <a:pt x="0" y="2976892"/>
                                </a:lnTo>
                                <a:lnTo>
                                  <a:pt x="68072" y="2976892"/>
                                </a:lnTo>
                                <a:lnTo>
                                  <a:pt x="68072" y="2908820"/>
                                </a:lnTo>
                                <a:close/>
                              </a:path>
                              <a:path w="68580" h="3265170">
                                <a:moveTo>
                                  <a:pt x="68072" y="2764802"/>
                                </a:moveTo>
                                <a:lnTo>
                                  <a:pt x="0" y="2764802"/>
                                </a:lnTo>
                                <a:lnTo>
                                  <a:pt x="0" y="2832874"/>
                                </a:lnTo>
                                <a:lnTo>
                                  <a:pt x="68072" y="2832874"/>
                                </a:lnTo>
                                <a:lnTo>
                                  <a:pt x="68072" y="2764802"/>
                                </a:lnTo>
                                <a:close/>
                              </a:path>
                              <a:path w="68580" h="3265170">
                                <a:moveTo>
                                  <a:pt x="68072" y="2624404"/>
                                </a:moveTo>
                                <a:lnTo>
                                  <a:pt x="0" y="2624404"/>
                                </a:lnTo>
                                <a:lnTo>
                                  <a:pt x="0" y="2692476"/>
                                </a:lnTo>
                                <a:lnTo>
                                  <a:pt x="68072" y="2692476"/>
                                </a:lnTo>
                                <a:lnTo>
                                  <a:pt x="68072" y="2624404"/>
                                </a:lnTo>
                                <a:close/>
                              </a:path>
                              <a:path w="68580" h="3265170">
                                <a:moveTo>
                                  <a:pt x="68072" y="2467813"/>
                                </a:moveTo>
                                <a:lnTo>
                                  <a:pt x="0" y="2467813"/>
                                </a:lnTo>
                                <a:lnTo>
                                  <a:pt x="0" y="2535885"/>
                                </a:lnTo>
                                <a:lnTo>
                                  <a:pt x="68072" y="2535885"/>
                                </a:lnTo>
                                <a:lnTo>
                                  <a:pt x="68072" y="2467813"/>
                                </a:lnTo>
                                <a:close/>
                              </a:path>
                              <a:path w="68580" h="3265170">
                                <a:moveTo>
                                  <a:pt x="68072" y="2316632"/>
                                </a:moveTo>
                                <a:lnTo>
                                  <a:pt x="0" y="2316632"/>
                                </a:lnTo>
                                <a:lnTo>
                                  <a:pt x="0" y="2384704"/>
                                </a:lnTo>
                                <a:lnTo>
                                  <a:pt x="68072" y="2384704"/>
                                </a:lnTo>
                                <a:lnTo>
                                  <a:pt x="68072" y="2316632"/>
                                </a:lnTo>
                                <a:close/>
                              </a:path>
                              <a:path w="68580" h="3265170">
                                <a:moveTo>
                                  <a:pt x="68072" y="2176208"/>
                                </a:moveTo>
                                <a:lnTo>
                                  <a:pt x="0" y="2176208"/>
                                </a:lnTo>
                                <a:lnTo>
                                  <a:pt x="0" y="2244280"/>
                                </a:lnTo>
                                <a:lnTo>
                                  <a:pt x="68072" y="2244280"/>
                                </a:lnTo>
                                <a:lnTo>
                                  <a:pt x="68072" y="2176208"/>
                                </a:lnTo>
                                <a:close/>
                              </a:path>
                              <a:path w="68580" h="3265170">
                                <a:moveTo>
                                  <a:pt x="68072" y="2025027"/>
                                </a:moveTo>
                                <a:lnTo>
                                  <a:pt x="0" y="2025027"/>
                                </a:lnTo>
                                <a:lnTo>
                                  <a:pt x="0" y="2093099"/>
                                </a:lnTo>
                                <a:lnTo>
                                  <a:pt x="68072" y="2093099"/>
                                </a:lnTo>
                                <a:lnTo>
                                  <a:pt x="68072" y="2025027"/>
                                </a:lnTo>
                                <a:close/>
                              </a:path>
                              <a:path w="68580" h="3265170">
                                <a:moveTo>
                                  <a:pt x="68072" y="1884629"/>
                                </a:moveTo>
                                <a:lnTo>
                                  <a:pt x="0" y="1884629"/>
                                </a:lnTo>
                                <a:lnTo>
                                  <a:pt x="0" y="1952701"/>
                                </a:lnTo>
                                <a:lnTo>
                                  <a:pt x="68072" y="1952701"/>
                                </a:lnTo>
                                <a:lnTo>
                                  <a:pt x="68072" y="1884629"/>
                                </a:lnTo>
                                <a:close/>
                              </a:path>
                              <a:path w="68580" h="3265170">
                                <a:moveTo>
                                  <a:pt x="68072" y="1740611"/>
                                </a:moveTo>
                                <a:lnTo>
                                  <a:pt x="0" y="1740611"/>
                                </a:lnTo>
                                <a:lnTo>
                                  <a:pt x="0" y="1808683"/>
                                </a:lnTo>
                                <a:lnTo>
                                  <a:pt x="68072" y="1808683"/>
                                </a:lnTo>
                                <a:lnTo>
                                  <a:pt x="68072" y="1740611"/>
                                </a:lnTo>
                                <a:close/>
                              </a:path>
                              <a:path w="68580" h="3265170">
                                <a:moveTo>
                                  <a:pt x="68072" y="1600225"/>
                                </a:moveTo>
                                <a:lnTo>
                                  <a:pt x="0" y="1600225"/>
                                </a:lnTo>
                                <a:lnTo>
                                  <a:pt x="0" y="1668297"/>
                                </a:lnTo>
                                <a:lnTo>
                                  <a:pt x="68072" y="1668297"/>
                                </a:lnTo>
                                <a:lnTo>
                                  <a:pt x="68072" y="1600225"/>
                                </a:lnTo>
                                <a:close/>
                              </a:path>
                              <a:path w="68580" h="3265170">
                                <a:moveTo>
                                  <a:pt x="68072" y="1466989"/>
                                </a:moveTo>
                                <a:lnTo>
                                  <a:pt x="0" y="1466989"/>
                                </a:lnTo>
                                <a:lnTo>
                                  <a:pt x="0" y="1535061"/>
                                </a:lnTo>
                                <a:lnTo>
                                  <a:pt x="68072" y="1535061"/>
                                </a:lnTo>
                                <a:lnTo>
                                  <a:pt x="68072" y="1466989"/>
                                </a:lnTo>
                                <a:close/>
                              </a:path>
                              <a:path w="68580" h="3265170">
                                <a:moveTo>
                                  <a:pt x="68072" y="1315808"/>
                                </a:moveTo>
                                <a:lnTo>
                                  <a:pt x="0" y="1315808"/>
                                </a:lnTo>
                                <a:lnTo>
                                  <a:pt x="0" y="1383880"/>
                                </a:lnTo>
                                <a:lnTo>
                                  <a:pt x="68072" y="1383880"/>
                                </a:lnTo>
                                <a:lnTo>
                                  <a:pt x="68072" y="1315808"/>
                                </a:lnTo>
                                <a:close/>
                              </a:path>
                              <a:path w="68580" h="3265170">
                                <a:moveTo>
                                  <a:pt x="68072" y="1175385"/>
                                </a:moveTo>
                                <a:lnTo>
                                  <a:pt x="0" y="1175385"/>
                                </a:lnTo>
                                <a:lnTo>
                                  <a:pt x="0" y="1243457"/>
                                </a:lnTo>
                                <a:lnTo>
                                  <a:pt x="68072" y="1243457"/>
                                </a:lnTo>
                                <a:lnTo>
                                  <a:pt x="68072" y="1175385"/>
                                </a:lnTo>
                                <a:close/>
                              </a:path>
                              <a:path w="68580" h="3265170">
                                <a:moveTo>
                                  <a:pt x="68072" y="1024204"/>
                                </a:moveTo>
                                <a:lnTo>
                                  <a:pt x="0" y="1024204"/>
                                </a:lnTo>
                                <a:lnTo>
                                  <a:pt x="0" y="1092276"/>
                                </a:lnTo>
                                <a:lnTo>
                                  <a:pt x="68072" y="1092276"/>
                                </a:lnTo>
                                <a:lnTo>
                                  <a:pt x="68072" y="1024204"/>
                                </a:lnTo>
                                <a:close/>
                              </a:path>
                              <a:path w="68580" h="3265170">
                                <a:moveTo>
                                  <a:pt x="68072" y="883805"/>
                                </a:moveTo>
                                <a:lnTo>
                                  <a:pt x="0" y="883805"/>
                                </a:lnTo>
                                <a:lnTo>
                                  <a:pt x="0" y="951877"/>
                                </a:lnTo>
                                <a:lnTo>
                                  <a:pt x="68072" y="951877"/>
                                </a:lnTo>
                                <a:lnTo>
                                  <a:pt x="68072" y="883805"/>
                                </a:lnTo>
                                <a:close/>
                              </a:path>
                              <a:path w="68580" h="3265170">
                                <a:moveTo>
                                  <a:pt x="68072" y="739800"/>
                                </a:moveTo>
                                <a:lnTo>
                                  <a:pt x="0" y="739800"/>
                                </a:lnTo>
                                <a:lnTo>
                                  <a:pt x="0" y="807872"/>
                                </a:lnTo>
                                <a:lnTo>
                                  <a:pt x="68072" y="807872"/>
                                </a:lnTo>
                                <a:lnTo>
                                  <a:pt x="68072" y="739800"/>
                                </a:lnTo>
                                <a:close/>
                              </a:path>
                              <a:path w="68580" h="3265170">
                                <a:moveTo>
                                  <a:pt x="68072" y="599401"/>
                                </a:moveTo>
                                <a:lnTo>
                                  <a:pt x="0" y="599401"/>
                                </a:lnTo>
                                <a:lnTo>
                                  <a:pt x="0" y="667473"/>
                                </a:lnTo>
                                <a:lnTo>
                                  <a:pt x="68072" y="667473"/>
                                </a:lnTo>
                                <a:lnTo>
                                  <a:pt x="68072" y="599401"/>
                                </a:lnTo>
                                <a:close/>
                              </a:path>
                              <a:path w="68580" h="3265170">
                                <a:moveTo>
                                  <a:pt x="68072" y="442810"/>
                                </a:moveTo>
                                <a:lnTo>
                                  <a:pt x="0" y="442810"/>
                                </a:lnTo>
                                <a:lnTo>
                                  <a:pt x="0" y="510882"/>
                                </a:lnTo>
                                <a:lnTo>
                                  <a:pt x="68072" y="510882"/>
                                </a:lnTo>
                                <a:lnTo>
                                  <a:pt x="68072" y="442810"/>
                                </a:lnTo>
                                <a:close/>
                              </a:path>
                              <a:path w="68580" h="3265170">
                                <a:moveTo>
                                  <a:pt x="68072" y="291604"/>
                                </a:moveTo>
                                <a:lnTo>
                                  <a:pt x="0" y="291604"/>
                                </a:lnTo>
                                <a:lnTo>
                                  <a:pt x="0" y="359676"/>
                                </a:lnTo>
                                <a:lnTo>
                                  <a:pt x="68072" y="359676"/>
                                </a:lnTo>
                                <a:lnTo>
                                  <a:pt x="68072" y="291604"/>
                                </a:lnTo>
                                <a:close/>
                              </a:path>
                              <a:path w="68580" h="3265170">
                                <a:moveTo>
                                  <a:pt x="68072" y="151206"/>
                                </a:moveTo>
                                <a:lnTo>
                                  <a:pt x="0" y="151206"/>
                                </a:lnTo>
                                <a:lnTo>
                                  <a:pt x="0" y="219278"/>
                                </a:lnTo>
                                <a:lnTo>
                                  <a:pt x="68072" y="219278"/>
                                </a:lnTo>
                                <a:lnTo>
                                  <a:pt x="68072" y="151206"/>
                                </a:lnTo>
                                <a:close/>
                              </a:path>
                              <a:path w="68580" h="3265170">
                                <a:moveTo>
                                  <a:pt x="68072" y="0"/>
                                </a:moveTo>
                                <a:lnTo>
                                  <a:pt x="0" y="0"/>
                                </a:lnTo>
                                <a:lnTo>
                                  <a:pt x="0" y="68072"/>
                                </a:lnTo>
                                <a:lnTo>
                                  <a:pt x="68072" y="68072"/>
                                </a:lnTo>
                                <a:lnTo>
                                  <a:pt x="68072" y="0"/>
                                </a:lnTo>
                                <a:close/>
                              </a:path>
                            </a:pathLst>
                          </a:custGeom>
                          <a:solidFill>
                            <a:srgbClr val="FFFFFF"/>
                          </a:solidFill>
                        </wps:spPr>
                        <wps:bodyPr wrap="square" lIns="0" tIns="0" rIns="0" bIns="0" rtlCol="0">
                          <a:noAutofit/>
                        </wps:bodyPr>
                      </wps:wsp>
                      <wps:wsp>
                        <wps:cNvPr id="3558" name="Textbox 3558"/>
                        <wps:cNvSpPr txBox="1"/>
                        <wps:spPr>
                          <a:xfrm>
                            <a:off x="0" y="0"/>
                            <a:ext cx="2880360" cy="3699510"/>
                          </a:xfrm>
                          <a:prstGeom prst="rect">
                            <a:avLst/>
                          </a:prstGeom>
                        </wps:spPr>
                        <wps:txbx>
                          <w:txbxContent>
                            <w:p w14:paraId="51CAD7A0">
                              <w:pPr>
                                <w:spacing w:before="9" w:line="240" w:lineRule="auto"/>
                                <w:rPr>
                                  <w:rFonts w:ascii="Tahoma"/>
                                  <w:sz w:val="32"/>
                                </w:rPr>
                              </w:pPr>
                            </w:p>
                            <w:p w14:paraId="6C0B1CAB">
                              <w:pPr>
                                <w:spacing w:before="0" w:line="355" w:lineRule="auto"/>
                                <w:ind w:left="673" w:right="144" w:firstLine="0"/>
                                <w:jc w:val="both"/>
                                <w:rPr>
                                  <w:sz w:val="20"/>
                                </w:rPr>
                              </w:pPr>
                              <w:r>
                                <w:rPr>
                                  <w:color w:val="231F20"/>
                                  <w:w w:val="105"/>
                                  <w:sz w:val="20"/>
                                </w:rPr>
                                <w:t xml:space="preserve">been shocked after seeing a series of events in which a tram’s brakes failed, </w:t>
                              </w:r>
                              <w:r>
                                <w:rPr>
                                  <w:color w:val="231F20"/>
                                  <w:spacing w:val="11"/>
                                  <w:w w:val="105"/>
                                  <w:sz w:val="20"/>
                                </w:rPr>
                                <w:t xml:space="preserve">the </w:t>
                              </w:r>
                              <w:r>
                                <w:rPr>
                                  <w:color w:val="231F20"/>
                                  <w:spacing w:val="15"/>
                                  <w:w w:val="105"/>
                                  <w:sz w:val="20"/>
                                </w:rPr>
                                <w:t xml:space="preserve">conductor </w:t>
                              </w:r>
                              <w:r>
                                <w:rPr>
                                  <w:color w:val="231F20"/>
                                  <w:spacing w:val="13"/>
                                  <w:w w:val="105"/>
                                  <w:sz w:val="20"/>
                                </w:rPr>
                                <w:t xml:space="preserve">couldn’t </w:t>
                              </w:r>
                              <w:r>
                                <w:rPr>
                                  <w:color w:val="231F20"/>
                                  <w:spacing w:val="14"/>
                                  <w:w w:val="105"/>
                                  <w:sz w:val="20"/>
                                </w:rPr>
                                <w:t xml:space="preserve">control </w:t>
                              </w:r>
                              <w:r>
                                <w:rPr>
                                  <w:color w:val="231F20"/>
                                  <w:spacing w:val="11"/>
                                  <w:w w:val="105"/>
                                  <w:sz w:val="20"/>
                                </w:rPr>
                                <w:t xml:space="preserve">the </w:t>
                              </w:r>
                              <w:r>
                                <w:rPr>
                                  <w:color w:val="231F20"/>
                                  <w:w w:val="105"/>
                                  <w:sz w:val="20"/>
                                </w:rPr>
                                <w:t>situation,</w:t>
                              </w:r>
                              <w:r>
                                <w:rPr>
                                  <w:color w:val="231F20"/>
                                  <w:spacing w:val="-6"/>
                                  <w:w w:val="105"/>
                                  <w:sz w:val="20"/>
                                </w:rPr>
                                <w:t xml:space="preserve"> </w:t>
                              </w:r>
                              <w:r>
                                <w:rPr>
                                  <w:color w:val="231F20"/>
                                  <w:w w:val="105"/>
                                  <w:sz w:val="20"/>
                                </w:rPr>
                                <w:t>and</w:t>
                              </w:r>
                              <w:r>
                                <w:rPr>
                                  <w:color w:val="231F20"/>
                                  <w:spacing w:val="-6"/>
                                  <w:w w:val="105"/>
                                  <w:sz w:val="20"/>
                                </w:rPr>
                                <w:t xml:space="preserve"> </w:t>
                              </w:r>
                              <w:r>
                                <w:rPr>
                                  <w:color w:val="231F20"/>
                                  <w:w w:val="105"/>
                                  <w:sz w:val="20"/>
                                </w:rPr>
                                <w:t>the</w:t>
                              </w:r>
                              <w:r>
                                <w:rPr>
                                  <w:color w:val="231F20"/>
                                  <w:spacing w:val="-6"/>
                                  <w:w w:val="105"/>
                                  <w:sz w:val="20"/>
                                </w:rPr>
                                <w:t xml:space="preserve"> </w:t>
                              </w:r>
                              <w:r>
                                <w:rPr>
                                  <w:color w:val="231F20"/>
                                  <w:w w:val="105"/>
                                  <w:sz w:val="20"/>
                                </w:rPr>
                                <w:t>tram</w:t>
                              </w:r>
                              <w:r>
                                <w:rPr>
                                  <w:color w:val="231F20"/>
                                  <w:spacing w:val="-6"/>
                                  <w:w w:val="105"/>
                                  <w:sz w:val="20"/>
                                </w:rPr>
                                <w:t xml:space="preserve"> </w:t>
                              </w:r>
                              <w:r>
                                <w:rPr>
                                  <w:color w:val="231F20"/>
                                  <w:w w:val="105"/>
                                  <w:sz w:val="20"/>
                                </w:rPr>
                                <w:t>slipped</w:t>
                              </w:r>
                              <w:r>
                                <w:rPr>
                                  <w:color w:val="231F20"/>
                                  <w:spacing w:val="-6"/>
                                  <w:w w:val="105"/>
                                  <w:sz w:val="20"/>
                                </w:rPr>
                                <w:t xml:space="preserve"> </w:t>
                              </w:r>
                              <w:r>
                                <w:rPr>
                                  <w:color w:val="231F20"/>
                                  <w:w w:val="105"/>
                                  <w:sz w:val="20"/>
                                </w:rPr>
                                <w:t>down</w:t>
                              </w:r>
                              <w:r>
                                <w:rPr>
                                  <w:color w:val="231F20"/>
                                  <w:spacing w:val="-6"/>
                                  <w:w w:val="105"/>
                                  <w:sz w:val="20"/>
                                </w:rPr>
                                <w:t xml:space="preserve"> </w:t>
                              </w:r>
                              <w:r>
                                <w:rPr>
                                  <w:color w:val="231F20"/>
                                  <w:w w:val="105"/>
                                  <w:sz w:val="20"/>
                                </w:rPr>
                                <w:t>the hill dragging the horses with it. Horrible accident</w:t>
                              </w:r>
                              <w:r>
                                <w:rPr>
                                  <w:color w:val="231F20"/>
                                  <w:spacing w:val="-10"/>
                                  <w:w w:val="105"/>
                                  <w:sz w:val="20"/>
                                </w:rPr>
                                <w:t xml:space="preserve"> </w:t>
                              </w:r>
                              <w:r>
                                <w:rPr>
                                  <w:color w:val="231F20"/>
                                  <w:w w:val="105"/>
                                  <w:sz w:val="20"/>
                                </w:rPr>
                                <w:t>indeed!</w:t>
                              </w:r>
                            </w:p>
                            <w:p w14:paraId="6C895143">
                              <w:pPr>
                                <w:spacing w:before="168" w:line="355" w:lineRule="auto"/>
                                <w:ind w:left="673" w:right="150" w:firstLine="0"/>
                                <w:jc w:val="both"/>
                                <w:rPr>
                                  <w:sz w:val="20"/>
                                </w:rPr>
                              </w:pPr>
                              <w:r>
                                <w:rPr>
                                  <w:color w:val="231F20"/>
                                  <w:sz w:val="20"/>
                                </w:rPr>
                                <w:t>Had</w:t>
                              </w:r>
                              <w:r>
                                <w:rPr>
                                  <w:color w:val="231F20"/>
                                  <w:spacing w:val="-14"/>
                                  <w:sz w:val="20"/>
                                </w:rPr>
                                <w:t xml:space="preserve"> </w:t>
                              </w:r>
                              <w:r>
                                <w:rPr>
                                  <w:color w:val="231F20"/>
                                  <w:sz w:val="20"/>
                                </w:rPr>
                                <w:t>a</w:t>
                              </w:r>
                              <w:r>
                                <w:rPr>
                                  <w:color w:val="231F20"/>
                                  <w:spacing w:val="-14"/>
                                  <w:sz w:val="20"/>
                                </w:rPr>
                                <w:t xml:space="preserve"> </w:t>
                              </w:r>
                              <w:r>
                                <w:rPr>
                                  <w:color w:val="231F20"/>
                                  <w:sz w:val="20"/>
                                </w:rPr>
                                <w:t>late</w:t>
                              </w:r>
                              <w:r>
                                <w:rPr>
                                  <w:color w:val="231F20"/>
                                  <w:spacing w:val="-14"/>
                                  <w:sz w:val="20"/>
                                </w:rPr>
                                <w:t xml:space="preserve"> </w:t>
                              </w:r>
                              <w:r>
                                <w:rPr>
                                  <w:color w:val="231F20"/>
                                  <w:sz w:val="20"/>
                                </w:rPr>
                                <w:t>lunch</w:t>
                              </w:r>
                              <w:r>
                                <w:rPr>
                                  <w:color w:val="231F20"/>
                                  <w:spacing w:val="-14"/>
                                  <w:sz w:val="20"/>
                                </w:rPr>
                                <w:t xml:space="preserve"> </w:t>
                              </w:r>
                              <w:r>
                                <w:rPr>
                                  <w:color w:val="231F20"/>
                                  <w:sz w:val="20"/>
                                </w:rPr>
                                <w:t>at</w:t>
                              </w:r>
                              <w:r>
                                <w:rPr>
                                  <w:color w:val="231F20"/>
                                  <w:spacing w:val="-14"/>
                                  <w:sz w:val="20"/>
                                </w:rPr>
                                <w:t xml:space="preserve"> </w:t>
                              </w:r>
                              <w:r>
                                <w:rPr>
                                  <w:color w:val="231F20"/>
                                  <w:sz w:val="20"/>
                                </w:rPr>
                                <w:t>Fisherman’s</w:t>
                              </w:r>
                              <w:r>
                                <w:rPr>
                                  <w:color w:val="231F20"/>
                                  <w:spacing w:val="-14"/>
                                  <w:sz w:val="20"/>
                                </w:rPr>
                                <w:t xml:space="preserve"> </w:t>
                              </w:r>
                              <w:r>
                                <w:rPr>
                                  <w:color w:val="231F20"/>
                                  <w:sz w:val="20"/>
                                </w:rPr>
                                <w:t>Wharf,</w:t>
                              </w:r>
                              <w:r>
                                <w:rPr>
                                  <w:color w:val="231F20"/>
                                  <w:spacing w:val="-14"/>
                                  <w:sz w:val="20"/>
                                </w:rPr>
                                <w:t xml:space="preserve"> </w:t>
                              </w:r>
                              <w:r>
                                <w:rPr>
                                  <w:color w:val="231F20"/>
                                  <w:sz w:val="20"/>
                                </w:rPr>
                                <w:t xml:space="preserve">the district where Italian fishermen first came </w:t>
                              </w:r>
                              <w:r>
                                <w:rPr>
                                  <w:color w:val="231F20"/>
                                  <w:w w:val="105"/>
                                  <w:sz w:val="20"/>
                                </w:rPr>
                                <w:t>to San Francisco and set up the fishing industry.</w:t>
                              </w:r>
                              <w:r>
                                <w:rPr>
                                  <w:color w:val="231F20"/>
                                  <w:spacing w:val="-3"/>
                                  <w:w w:val="105"/>
                                  <w:sz w:val="20"/>
                                </w:rPr>
                                <w:t xml:space="preserve"> </w:t>
                              </w:r>
                              <w:r>
                                <w:rPr>
                                  <w:color w:val="231F20"/>
                                  <w:w w:val="105"/>
                                  <w:sz w:val="20"/>
                                </w:rPr>
                                <w:t>Now</w:t>
                              </w:r>
                              <w:r>
                                <w:rPr>
                                  <w:color w:val="231F20"/>
                                  <w:spacing w:val="-3"/>
                                  <w:w w:val="105"/>
                                  <w:sz w:val="20"/>
                                </w:rPr>
                                <w:t xml:space="preserve"> </w:t>
                              </w:r>
                              <w:r>
                                <w:rPr>
                                  <w:color w:val="231F20"/>
                                  <w:w w:val="105"/>
                                  <w:sz w:val="20"/>
                                </w:rPr>
                                <w:t>it’s</w:t>
                              </w:r>
                              <w:r>
                                <w:rPr>
                                  <w:color w:val="231F20"/>
                                  <w:spacing w:val="-3"/>
                                  <w:w w:val="105"/>
                                  <w:sz w:val="20"/>
                                </w:rPr>
                                <w:t xml:space="preserve"> </w:t>
                              </w:r>
                              <w:r>
                                <w:rPr>
                                  <w:color w:val="231F20"/>
                                  <w:w w:val="105"/>
                                  <w:sz w:val="20"/>
                                </w:rPr>
                                <w:t>a</w:t>
                              </w:r>
                              <w:r>
                                <w:rPr>
                                  <w:color w:val="231F20"/>
                                  <w:spacing w:val="-3"/>
                                  <w:w w:val="105"/>
                                  <w:sz w:val="20"/>
                                </w:rPr>
                                <w:t xml:space="preserve"> </w:t>
                              </w:r>
                              <w:r>
                                <w:rPr>
                                  <w:color w:val="231F20"/>
                                  <w:w w:val="105"/>
                                  <w:sz w:val="20"/>
                                </w:rPr>
                                <w:t>tourist</w:t>
                              </w:r>
                              <w:r>
                                <w:rPr>
                                  <w:color w:val="231F20"/>
                                  <w:spacing w:val="-3"/>
                                  <w:w w:val="105"/>
                                  <w:sz w:val="20"/>
                                </w:rPr>
                                <w:t xml:space="preserve"> </w:t>
                              </w:r>
                              <w:r>
                                <w:rPr>
                                  <w:color w:val="231F20"/>
                                  <w:w w:val="105"/>
                                  <w:sz w:val="20"/>
                                </w:rPr>
                                <w:t>area</w:t>
                              </w:r>
                              <w:r>
                                <w:rPr>
                                  <w:color w:val="231F20"/>
                                  <w:spacing w:val="-3"/>
                                  <w:w w:val="105"/>
                                  <w:sz w:val="20"/>
                                </w:rPr>
                                <w:t xml:space="preserve"> </w:t>
                              </w:r>
                              <w:r>
                                <w:rPr>
                                  <w:color w:val="231F20"/>
                                  <w:w w:val="105"/>
                                  <w:sz w:val="20"/>
                                </w:rPr>
                                <w:t>with</w:t>
                              </w:r>
                              <w:r>
                                <w:rPr>
                                  <w:color w:val="231F20"/>
                                  <w:spacing w:val="-3"/>
                                  <w:w w:val="105"/>
                                  <w:sz w:val="20"/>
                                </w:rPr>
                                <w:t xml:space="preserve"> </w:t>
                              </w:r>
                              <w:r>
                                <w:rPr>
                                  <w:color w:val="231F20"/>
                                  <w:w w:val="105"/>
                                  <w:sz w:val="20"/>
                                </w:rPr>
                                <w:t>lots of</w:t>
                              </w:r>
                              <w:r>
                                <w:rPr>
                                  <w:color w:val="231F20"/>
                                  <w:spacing w:val="-8"/>
                                  <w:w w:val="105"/>
                                  <w:sz w:val="20"/>
                                </w:rPr>
                                <w:t xml:space="preserve"> </w:t>
                              </w:r>
                              <w:r>
                                <w:rPr>
                                  <w:color w:val="231F20"/>
                                  <w:w w:val="105"/>
                                  <w:sz w:val="20"/>
                                </w:rPr>
                                <w:t>shops,</w:t>
                              </w:r>
                              <w:r>
                                <w:rPr>
                                  <w:color w:val="231F20"/>
                                  <w:spacing w:val="-8"/>
                                  <w:w w:val="105"/>
                                  <w:sz w:val="20"/>
                                </w:rPr>
                                <w:t xml:space="preserve"> </w:t>
                              </w:r>
                              <w:r>
                                <w:rPr>
                                  <w:color w:val="231F20"/>
                                  <w:w w:val="105"/>
                                  <w:sz w:val="20"/>
                                </w:rPr>
                                <w:t>restaurants,</w:t>
                              </w:r>
                              <w:r>
                                <w:rPr>
                                  <w:color w:val="231F20"/>
                                  <w:spacing w:val="-8"/>
                                  <w:w w:val="105"/>
                                  <w:sz w:val="20"/>
                                </w:rPr>
                                <w:t xml:space="preserve"> </w:t>
                              </w:r>
                              <w:r>
                                <w:rPr>
                                  <w:color w:val="231F20"/>
                                  <w:w w:val="105"/>
                                  <w:sz w:val="20"/>
                                </w:rPr>
                                <w:t>and</w:t>
                              </w:r>
                              <w:r>
                                <w:rPr>
                                  <w:color w:val="231F20"/>
                                  <w:spacing w:val="-8"/>
                                  <w:w w:val="105"/>
                                  <w:sz w:val="20"/>
                                </w:rPr>
                                <w:t xml:space="preserve"> </w:t>
                              </w:r>
                              <w:r>
                                <w:rPr>
                                  <w:color w:val="231F20"/>
                                  <w:w w:val="105"/>
                                  <w:sz w:val="20"/>
                                </w:rPr>
                                <w:t>bakeries.</w:t>
                              </w:r>
                              <w:r>
                                <w:rPr>
                                  <w:color w:val="231F20"/>
                                  <w:spacing w:val="-8"/>
                                  <w:w w:val="105"/>
                                  <w:sz w:val="20"/>
                                </w:rPr>
                                <w:t xml:space="preserve"> </w:t>
                              </w:r>
                              <w:r>
                                <w:rPr>
                                  <w:color w:val="231F20"/>
                                  <w:w w:val="105"/>
                                  <w:sz w:val="20"/>
                                </w:rPr>
                                <w:t xml:space="preserve">Did </w:t>
                              </w:r>
                              <w:r>
                                <w:rPr>
                                  <w:color w:val="231F20"/>
                                  <w:spacing w:val="-2"/>
                                  <w:w w:val="105"/>
                                  <w:sz w:val="20"/>
                                </w:rPr>
                                <w:t>so</w:t>
                              </w:r>
                              <w:r>
                                <w:rPr>
                                  <w:color w:val="231F20"/>
                                  <w:spacing w:val="-14"/>
                                  <w:w w:val="105"/>
                                  <w:sz w:val="20"/>
                                </w:rPr>
                                <w:t xml:space="preserve"> </w:t>
                              </w:r>
                              <w:r>
                                <w:rPr>
                                  <w:color w:val="231F20"/>
                                  <w:spacing w:val="-2"/>
                                  <w:w w:val="105"/>
                                  <w:sz w:val="20"/>
                                </w:rPr>
                                <w:t>much</w:t>
                              </w:r>
                              <w:r>
                                <w:rPr>
                                  <w:color w:val="231F20"/>
                                  <w:spacing w:val="-14"/>
                                  <w:w w:val="105"/>
                                  <w:sz w:val="20"/>
                                </w:rPr>
                                <w:t xml:space="preserve"> </w:t>
                              </w:r>
                              <w:r>
                                <w:rPr>
                                  <w:color w:val="231F20"/>
                                  <w:spacing w:val="-2"/>
                                  <w:w w:val="105"/>
                                  <w:sz w:val="20"/>
                                </w:rPr>
                                <w:t>exploring</w:t>
                              </w:r>
                              <w:r>
                                <w:rPr>
                                  <w:color w:val="231F20"/>
                                  <w:spacing w:val="-14"/>
                                  <w:w w:val="105"/>
                                  <w:sz w:val="20"/>
                                </w:rPr>
                                <w:t xml:space="preserve"> </w:t>
                              </w:r>
                              <w:r>
                                <w:rPr>
                                  <w:color w:val="231F20"/>
                                  <w:spacing w:val="-2"/>
                                  <w:w w:val="105"/>
                                  <w:sz w:val="20"/>
                                </w:rPr>
                                <w:t>at</w:t>
                              </w:r>
                              <w:r>
                                <w:rPr>
                                  <w:color w:val="231F20"/>
                                  <w:spacing w:val="-14"/>
                                  <w:w w:val="105"/>
                                  <w:sz w:val="20"/>
                                </w:rPr>
                                <w:t xml:space="preserve"> </w:t>
                              </w:r>
                              <w:r>
                                <w:rPr>
                                  <w:color w:val="231F20"/>
                                  <w:spacing w:val="-2"/>
                                  <w:w w:val="105"/>
                                  <w:sz w:val="20"/>
                                </w:rPr>
                                <w:t>Fisherman’s</w:t>
                              </w:r>
                              <w:r>
                                <w:rPr>
                                  <w:color w:val="231F20"/>
                                  <w:spacing w:val="-13"/>
                                  <w:w w:val="105"/>
                                  <w:sz w:val="20"/>
                                </w:rPr>
                                <w:t xml:space="preserve"> </w:t>
                              </w:r>
                              <w:r>
                                <w:rPr>
                                  <w:color w:val="231F20"/>
                                  <w:spacing w:val="-2"/>
                                  <w:w w:val="105"/>
                                  <w:sz w:val="20"/>
                                </w:rPr>
                                <w:t>Wharf.</w:t>
                              </w:r>
                            </w:p>
                            <w:p w14:paraId="3E65180F">
                              <w:pPr>
                                <w:spacing w:before="167" w:line="355" w:lineRule="auto"/>
                                <w:ind w:left="673" w:right="152" w:firstLine="0"/>
                                <w:jc w:val="both"/>
                                <w:rPr>
                                  <w:sz w:val="20"/>
                                </w:rPr>
                              </w:pPr>
                              <w:r>
                                <w:rPr>
                                  <w:color w:val="231F20"/>
                                  <w:spacing w:val="12"/>
                                  <w:sz w:val="20"/>
                                </w:rPr>
                                <w:t xml:space="preserve">Exhausted </w:t>
                              </w:r>
                              <w:r>
                                <w:rPr>
                                  <w:color w:val="231F20"/>
                                  <w:spacing w:val="9"/>
                                  <w:sz w:val="20"/>
                                </w:rPr>
                                <w:t xml:space="preserve">and </w:t>
                              </w:r>
                              <w:r>
                                <w:rPr>
                                  <w:color w:val="231F20"/>
                                  <w:sz w:val="20"/>
                                </w:rPr>
                                <w:t xml:space="preserve">don’t feel </w:t>
                              </w:r>
                              <w:r>
                                <w:rPr>
                                  <w:color w:val="231F20"/>
                                  <w:spacing w:val="10"/>
                                  <w:sz w:val="20"/>
                                </w:rPr>
                                <w:t xml:space="preserve">like </w:t>
                              </w:r>
                              <w:r>
                                <w:rPr>
                                  <w:color w:val="231F20"/>
                                  <w:spacing w:val="11"/>
                                  <w:sz w:val="20"/>
                                </w:rPr>
                                <w:t xml:space="preserve">doing </w:t>
                              </w:r>
                              <w:r>
                                <w:rPr>
                                  <w:color w:val="231F20"/>
                                  <w:sz w:val="20"/>
                                </w:rPr>
                                <w:t>anything else. Early night tonight!</w:t>
                              </w:r>
                            </w:p>
                          </w:txbxContent>
                        </wps:txbx>
                        <wps:bodyPr wrap="square" lIns="0" tIns="0" rIns="0" bIns="0" rtlCol="0">
                          <a:noAutofit/>
                        </wps:bodyPr>
                      </wps:wsp>
                    </wpg:wgp>
                  </a:graphicData>
                </a:graphic>
              </wp:anchor>
            </w:drawing>
          </mc:Choice>
          <mc:Fallback>
            <w:pict>
              <v:group id="Group 3555" o:spid="_x0000_s1026" o:spt="203" style="position:absolute;left:0pt;margin-left:308.95pt;margin-top:6.1pt;height:291.3pt;width:226.8pt;mso-position-horizontal-relative:page;z-index:251785216;mso-width-relative:page;mso-height-relative:page;" coordsize="2880360,3699510" o:gfxdata="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">
                <o:lock v:ext="edit" aspectratio="f"/>
                <v:shape id="Graphic 3556" o:spid="_x0000_s1026" o:spt="100" style="position:absolute;left:0;top:0;height:3699510;width:2880360;" fillcolor="#F5E9E2" filled="t" stroked="f" coordsize="2880360,3699510" o:gfxdata="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jWL4A&#10;AADdAAAADwAAAAAAAAABACAAAAAiAAAAZHJzL2Rvd25yZXYueG1sUEsBAhQAFAAAAAgAh07iQDMv&#10;BZ47AAAAOQAAABAAAAAAAAAAAQAgAAAADQEAAGRycy9zaGFwZXhtbC54bWxQSwUGAAAAAAYABgBb&#10;AQAAtwMAAAAA&#10;" path="m2879979,0l0,0,0,3699383,2879979,3699383,2879979,0xe">
                  <v:fill on="t" focussize="0,0"/>
                  <v:stroke on="f"/>
                  <v:imagedata o:title=""/>
                  <o:lock v:ext="edit" aspectratio="f"/>
                  <v:textbox inset="0mm,0mm,0mm,0mm"/>
                </v:shape>
                <v:shape id="Graphic 3557" o:spid="_x0000_s1026" o:spt="100" style="position:absolute;left:88646;top:264845;height:3265170;width:68580;" fillcolor="#FFFFFF" filled="t" stroked="f" coordsize="68580,3265170" o:gfxdata="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pVl74A&#10;AADdAAAADwAAAAAAAAABACAAAAAiAAAAZHJzL2Rvd25yZXYueG1sUEsBAhQAFAAAAAgAh07iQDMv&#10;BZ47AAAAOQAAABAAAAAAAAAAAQAgAAAADQEAAGRycy9zaGFwZXhtbC54bWxQSwUGAAAAAAYABgBb&#10;AQAAtwMAAAAA&#10;" path="m68072,3196793l0,3196793,0,3264865,68072,3264865,68072,3196793xem68072,3052813l0,3052813,0,3120885,68072,3120885,68072,3052813xem68072,2908820l0,2908820,0,2976892,68072,2976892,68072,2908820xem68072,2764802l0,2764802,0,2832874,68072,2832874,68072,2764802xem68072,2624404l0,2624404,0,2692476,68072,2692476,68072,2624404xem68072,2467813l0,2467813,0,2535885,68072,2535885,68072,2467813xem68072,2316632l0,2316632,0,2384704,68072,2384704,68072,2316632xem68072,2176208l0,2176208,0,2244280,68072,2244280,68072,2176208xem68072,2025027l0,2025027,0,2093099,68072,2093099,68072,2025027xem68072,1884629l0,1884629,0,1952701,68072,1952701,68072,1884629xem68072,1740611l0,1740611,0,1808683,68072,1808683,68072,1740611xem68072,1600225l0,1600225,0,1668297,68072,1668297,68072,1600225xem68072,1466989l0,1466989,0,1535061,68072,1535061,68072,1466989xem68072,1315808l0,1315808,0,1383880,68072,1383880,68072,1315808xem68072,1175385l0,1175385,0,1243457,68072,1243457,68072,1175385xem68072,1024204l0,1024204,0,1092276,68072,1092276,68072,1024204xem68072,883805l0,883805,0,951877,68072,951877,68072,883805xem68072,739800l0,739800,0,807872,68072,807872,68072,739800xem68072,599401l0,599401,0,667473,68072,667473,68072,599401xem68072,442810l0,442810,0,510882,68072,510882,68072,442810xem68072,291604l0,291604,0,359676,68072,359676,68072,291604xem68072,151206l0,151206,0,219278,68072,219278,68072,151206xem68072,0l0,0,0,68072,68072,68072,68072,0xe">
                  <v:fill on="t" focussize="0,0"/>
                  <v:stroke on="f"/>
                  <v:imagedata o:title=""/>
                  <o:lock v:ext="edit" aspectratio="f"/>
                  <v:textbox inset="0mm,0mm,0mm,0mm"/>
                </v:shape>
                <v:shape id="Textbox 3558" o:spid="_x0000_s1026" o:spt="202" type="#_x0000_t202" style="position:absolute;left:0;top:0;height:3699510;width:2880360;" filled="f" stroked="f" coordsize="21600,21600" o:gfxdata="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i7f2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1CAD7A0">
                        <w:pPr>
                          <w:spacing w:before="9" w:line="240" w:lineRule="auto"/>
                          <w:rPr>
                            <w:rFonts w:ascii="Tahoma"/>
                            <w:sz w:val="32"/>
                          </w:rPr>
                        </w:pPr>
                      </w:p>
                      <w:p w14:paraId="6C0B1CAB">
                        <w:pPr>
                          <w:spacing w:before="0" w:line="355" w:lineRule="auto"/>
                          <w:ind w:left="673" w:right="144" w:firstLine="0"/>
                          <w:jc w:val="both"/>
                          <w:rPr>
                            <w:sz w:val="20"/>
                          </w:rPr>
                        </w:pPr>
                        <w:r>
                          <w:rPr>
                            <w:color w:val="231F20"/>
                            <w:w w:val="105"/>
                            <w:sz w:val="20"/>
                          </w:rPr>
                          <w:t xml:space="preserve">been shocked after seeing a series of events in which a tram’s brakes failed, </w:t>
                        </w:r>
                        <w:r>
                          <w:rPr>
                            <w:color w:val="231F20"/>
                            <w:spacing w:val="11"/>
                            <w:w w:val="105"/>
                            <w:sz w:val="20"/>
                          </w:rPr>
                          <w:t xml:space="preserve">the </w:t>
                        </w:r>
                        <w:r>
                          <w:rPr>
                            <w:color w:val="231F20"/>
                            <w:spacing w:val="15"/>
                            <w:w w:val="105"/>
                            <w:sz w:val="20"/>
                          </w:rPr>
                          <w:t xml:space="preserve">conductor </w:t>
                        </w:r>
                        <w:r>
                          <w:rPr>
                            <w:color w:val="231F20"/>
                            <w:spacing w:val="13"/>
                            <w:w w:val="105"/>
                            <w:sz w:val="20"/>
                          </w:rPr>
                          <w:t xml:space="preserve">couldn’t </w:t>
                        </w:r>
                        <w:r>
                          <w:rPr>
                            <w:color w:val="231F20"/>
                            <w:spacing w:val="14"/>
                            <w:w w:val="105"/>
                            <w:sz w:val="20"/>
                          </w:rPr>
                          <w:t xml:space="preserve">control </w:t>
                        </w:r>
                        <w:r>
                          <w:rPr>
                            <w:color w:val="231F20"/>
                            <w:spacing w:val="11"/>
                            <w:w w:val="105"/>
                            <w:sz w:val="20"/>
                          </w:rPr>
                          <w:t xml:space="preserve">the </w:t>
                        </w:r>
                        <w:r>
                          <w:rPr>
                            <w:color w:val="231F20"/>
                            <w:w w:val="105"/>
                            <w:sz w:val="20"/>
                          </w:rPr>
                          <w:t>situation,</w:t>
                        </w:r>
                        <w:r>
                          <w:rPr>
                            <w:color w:val="231F20"/>
                            <w:spacing w:val="-6"/>
                            <w:w w:val="105"/>
                            <w:sz w:val="20"/>
                          </w:rPr>
                          <w:t xml:space="preserve"> </w:t>
                        </w:r>
                        <w:r>
                          <w:rPr>
                            <w:color w:val="231F20"/>
                            <w:w w:val="105"/>
                            <w:sz w:val="20"/>
                          </w:rPr>
                          <w:t>and</w:t>
                        </w:r>
                        <w:r>
                          <w:rPr>
                            <w:color w:val="231F20"/>
                            <w:spacing w:val="-6"/>
                            <w:w w:val="105"/>
                            <w:sz w:val="20"/>
                          </w:rPr>
                          <w:t xml:space="preserve"> </w:t>
                        </w:r>
                        <w:r>
                          <w:rPr>
                            <w:color w:val="231F20"/>
                            <w:w w:val="105"/>
                            <w:sz w:val="20"/>
                          </w:rPr>
                          <w:t>the</w:t>
                        </w:r>
                        <w:r>
                          <w:rPr>
                            <w:color w:val="231F20"/>
                            <w:spacing w:val="-6"/>
                            <w:w w:val="105"/>
                            <w:sz w:val="20"/>
                          </w:rPr>
                          <w:t xml:space="preserve"> </w:t>
                        </w:r>
                        <w:r>
                          <w:rPr>
                            <w:color w:val="231F20"/>
                            <w:w w:val="105"/>
                            <w:sz w:val="20"/>
                          </w:rPr>
                          <w:t>tram</w:t>
                        </w:r>
                        <w:r>
                          <w:rPr>
                            <w:color w:val="231F20"/>
                            <w:spacing w:val="-6"/>
                            <w:w w:val="105"/>
                            <w:sz w:val="20"/>
                          </w:rPr>
                          <w:t xml:space="preserve"> </w:t>
                        </w:r>
                        <w:r>
                          <w:rPr>
                            <w:color w:val="231F20"/>
                            <w:w w:val="105"/>
                            <w:sz w:val="20"/>
                          </w:rPr>
                          <w:t>slipped</w:t>
                        </w:r>
                        <w:r>
                          <w:rPr>
                            <w:color w:val="231F20"/>
                            <w:spacing w:val="-6"/>
                            <w:w w:val="105"/>
                            <w:sz w:val="20"/>
                          </w:rPr>
                          <w:t xml:space="preserve"> </w:t>
                        </w:r>
                        <w:r>
                          <w:rPr>
                            <w:color w:val="231F20"/>
                            <w:w w:val="105"/>
                            <w:sz w:val="20"/>
                          </w:rPr>
                          <w:t>down</w:t>
                        </w:r>
                        <w:r>
                          <w:rPr>
                            <w:color w:val="231F20"/>
                            <w:spacing w:val="-6"/>
                            <w:w w:val="105"/>
                            <w:sz w:val="20"/>
                          </w:rPr>
                          <w:t xml:space="preserve"> </w:t>
                        </w:r>
                        <w:r>
                          <w:rPr>
                            <w:color w:val="231F20"/>
                            <w:w w:val="105"/>
                            <w:sz w:val="20"/>
                          </w:rPr>
                          <w:t>the hill dragging the horses with it. Horrible accident</w:t>
                        </w:r>
                        <w:r>
                          <w:rPr>
                            <w:color w:val="231F20"/>
                            <w:spacing w:val="-10"/>
                            <w:w w:val="105"/>
                            <w:sz w:val="20"/>
                          </w:rPr>
                          <w:t xml:space="preserve"> </w:t>
                        </w:r>
                        <w:r>
                          <w:rPr>
                            <w:color w:val="231F20"/>
                            <w:w w:val="105"/>
                            <w:sz w:val="20"/>
                          </w:rPr>
                          <w:t>indeed!</w:t>
                        </w:r>
                      </w:p>
                      <w:p w14:paraId="6C895143">
                        <w:pPr>
                          <w:spacing w:before="168" w:line="355" w:lineRule="auto"/>
                          <w:ind w:left="673" w:right="150" w:firstLine="0"/>
                          <w:jc w:val="both"/>
                          <w:rPr>
                            <w:sz w:val="20"/>
                          </w:rPr>
                        </w:pPr>
                        <w:r>
                          <w:rPr>
                            <w:color w:val="231F20"/>
                            <w:sz w:val="20"/>
                          </w:rPr>
                          <w:t>Had</w:t>
                        </w:r>
                        <w:r>
                          <w:rPr>
                            <w:color w:val="231F20"/>
                            <w:spacing w:val="-14"/>
                            <w:sz w:val="20"/>
                          </w:rPr>
                          <w:t xml:space="preserve"> </w:t>
                        </w:r>
                        <w:r>
                          <w:rPr>
                            <w:color w:val="231F20"/>
                            <w:sz w:val="20"/>
                          </w:rPr>
                          <w:t>a</w:t>
                        </w:r>
                        <w:r>
                          <w:rPr>
                            <w:color w:val="231F20"/>
                            <w:spacing w:val="-14"/>
                            <w:sz w:val="20"/>
                          </w:rPr>
                          <w:t xml:space="preserve"> </w:t>
                        </w:r>
                        <w:r>
                          <w:rPr>
                            <w:color w:val="231F20"/>
                            <w:sz w:val="20"/>
                          </w:rPr>
                          <w:t>late</w:t>
                        </w:r>
                        <w:r>
                          <w:rPr>
                            <w:color w:val="231F20"/>
                            <w:spacing w:val="-14"/>
                            <w:sz w:val="20"/>
                          </w:rPr>
                          <w:t xml:space="preserve"> </w:t>
                        </w:r>
                        <w:r>
                          <w:rPr>
                            <w:color w:val="231F20"/>
                            <w:sz w:val="20"/>
                          </w:rPr>
                          <w:t>lunch</w:t>
                        </w:r>
                        <w:r>
                          <w:rPr>
                            <w:color w:val="231F20"/>
                            <w:spacing w:val="-14"/>
                            <w:sz w:val="20"/>
                          </w:rPr>
                          <w:t xml:space="preserve"> </w:t>
                        </w:r>
                        <w:r>
                          <w:rPr>
                            <w:color w:val="231F20"/>
                            <w:sz w:val="20"/>
                          </w:rPr>
                          <w:t>at</w:t>
                        </w:r>
                        <w:r>
                          <w:rPr>
                            <w:color w:val="231F20"/>
                            <w:spacing w:val="-14"/>
                            <w:sz w:val="20"/>
                          </w:rPr>
                          <w:t xml:space="preserve"> </w:t>
                        </w:r>
                        <w:r>
                          <w:rPr>
                            <w:color w:val="231F20"/>
                            <w:sz w:val="20"/>
                          </w:rPr>
                          <w:t>Fisherman’s</w:t>
                        </w:r>
                        <w:r>
                          <w:rPr>
                            <w:color w:val="231F20"/>
                            <w:spacing w:val="-14"/>
                            <w:sz w:val="20"/>
                          </w:rPr>
                          <w:t xml:space="preserve"> </w:t>
                        </w:r>
                        <w:r>
                          <w:rPr>
                            <w:color w:val="231F20"/>
                            <w:sz w:val="20"/>
                          </w:rPr>
                          <w:t>Wharf,</w:t>
                        </w:r>
                        <w:r>
                          <w:rPr>
                            <w:color w:val="231F20"/>
                            <w:spacing w:val="-14"/>
                            <w:sz w:val="20"/>
                          </w:rPr>
                          <w:t xml:space="preserve"> </w:t>
                        </w:r>
                        <w:r>
                          <w:rPr>
                            <w:color w:val="231F20"/>
                            <w:sz w:val="20"/>
                          </w:rPr>
                          <w:t xml:space="preserve">the district where Italian fishermen first came </w:t>
                        </w:r>
                        <w:r>
                          <w:rPr>
                            <w:color w:val="231F20"/>
                            <w:w w:val="105"/>
                            <w:sz w:val="20"/>
                          </w:rPr>
                          <w:t>to San Francisco and set up the fishing industry.</w:t>
                        </w:r>
                        <w:r>
                          <w:rPr>
                            <w:color w:val="231F20"/>
                            <w:spacing w:val="-3"/>
                            <w:w w:val="105"/>
                            <w:sz w:val="20"/>
                          </w:rPr>
                          <w:t xml:space="preserve"> </w:t>
                        </w:r>
                        <w:r>
                          <w:rPr>
                            <w:color w:val="231F20"/>
                            <w:w w:val="105"/>
                            <w:sz w:val="20"/>
                          </w:rPr>
                          <w:t>Now</w:t>
                        </w:r>
                        <w:r>
                          <w:rPr>
                            <w:color w:val="231F20"/>
                            <w:spacing w:val="-3"/>
                            <w:w w:val="105"/>
                            <w:sz w:val="20"/>
                          </w:rPr>
                          <w:t xml:space="preserve"> </w:t>
                        </w:r>
                        <w:r>
                          <w:rPr>
                            <w:color w:val="231F20"/>
                            <w:w w:val="105"/>
                            <w:sz w:val="20"/>
                          </w:rPr>
                          <w:t>it’s</w:t>
                        </w:r>
                        <w:r>
                          <w:rPr>
                            <w:color w:val="231F20"/>
                            <w:spacing w:val="-3"/>
                            <w:w w:val="105"/>
                            <w:sz w:val="20"/>
                          </w:rPr>
                          <w:t xml:space="preserve"> </w:t>
                        </w:r>
                        <w:r>
                          <w:rPr>
                            <w:color w:val="231F20"/>
                            <w:w w:val="105"/>
                            <w:sz w:val="20"/>
                          </w:rPr>
                          <w:t>a</w:t>
                        </w:r>
                        <w:r>
                          <w:rPr>
                            <w:color w:val="231F20"/>
                            <w:spacing w:val="-3"/>
                            <w:w w:val="105"/>
                            <w:sz w:val="20"/>
                          </w:rPr>
                          <w:t xml:space="preserve"> </w:t>
                        </w:r>
                        <w:r>
                          <w:rPr>
                            <w:color w:val="231F20"/>
                            <w:w w:val="105"/>
                            <w:sz w:val="20"/>
                          </w:rPr>
                          <w:t>tourist</w:t>
                        </w:r>
                        <w:r>
                          <w:rPr>
                            <w:color w:val="231F20"/>
                            <w:spacing w:val="-3"/>
                            <w:w w:val="105"/>
                            <w:sz w:val="20"/>
                          </w:rPr>
                          <w:t xml:space="preserve"> </w:t>
                        </w:r>
                        <w:r>
                          <w:rPr>
                            <w:color w:val="231F20"/>
                            <w:w w:val="105"/>
                            <w:sz w:val="20"/>
                          </w:rPr>
                          <w:t>area</w:t>
                        </w:r>
                        <w:r>
                          <w:rPr>
                            <w:color w:val="231F20"/>
                            <w:spacing w:val="-3"/>
                            <w:w w:val="105"/>
                            <w:sz w:val="20"/>
                          </w:rPr>
                          <w:t xml:space="preserve"> </w:t>
                        </w:r>
                        <w:r>
                          <w:rPr>
                            <w:color w:val="231F20"/>
                            <w:w w:val="105"/>
                            <w:sz w:val="20"/>
                          </w:rPr>
                          <w:t>with</w:t>
                        </w:r>
                        <w:r>
                          <w:rPr>
                            <w:color w:val="231F20"/>
                            <w:spacing w:val="-3"/>
                            <w:w w:val="105"/>
                            <w:sz w:val="20"/>
                          </w:rPr>
                          <w:t xml:space="preserve"> </w:t>
                        </w:r>
                        <w:r>
                          <w:rPr>
                            <w:color w:val="231F20"/>
                            <w:w w:val="105"/>
                            <w:sz w:val="20"/>
                          </w:rPr>
                          <w:t>lots of</w:t>
                        </w:r>
                        <w:r>
                          <w:rPr>
                            <w:color w:val="231F20"/>
                            <w:spacing w:val="-8"/>
                            <w:w w:val="105"/>
                            <w:sz w:val="20"/>
                          </w:rPr>
                          <w:t xml:space="preserve"> </w:t>
                        </w:r>
                        <w:r>
                          <w:rPr>
                            <w:color w:val="231F20"/>
                            <w:w w:val="105"/>
                            <w:sz w:val="20"/>
                          </w:rPr>
                          <w:t>shops,</w:t>
                        </w:r>
                        <w:r>
                          <w:rPr>
                            <w:color w:val="231F20"/>
                            <w:spacing w:val="-8"/>
                            <w:w w:val="105"/>
                            <w:sz w:val="20"/>
                          </w:rPr>
                          <w:t xml:space="preserve"> </w:t>
                        </w:r>
                        <w:r>
                          <w:rPr>
                            <w:color w:val="231F20"/>
                            <w:w w:val="105"/>
                            <w:sz w:val="20"/>
                          </w:rPr>
                          <w:t>restaurants,</w:t>
                        </w:r>
                        <w:r>
                          <w:rPr>
                            <w:color w:val="231F20"/>
                            <w:spacing w:val="-8"/>
                            <w:w w:val="105"/>
                            <w:sz w:val="20"/>
                          </w:rPr>
                          <w:t xml:space="preserve"> </w:t>
                        </w:r>
                        <w:r>
                          <w:rPr>
                            <w:color w:val="231F20"/>
                            <w:w w:val="105"/>
                            <w:sz w:val="20"/>
                          </w:rPr>
                          <w:t>and</w:t>
                        </w:r>
                        <w:r>
                          <w:rPr>
                            <w:color w:val="231F20"/>
                            <w:spacing w:val="-8"/>
                            <w:w w:val="105"/>
                            <w:sz w:val="20"/>
                          </w:rPr>
                          <w:t xml:space="preserve"> </w:t>
                        </w:r>
                        <w:r>
                          <w:rPr>
                            <w:color w:val="231F20"/>
                            <w:w w:val="105"/>
                            <w:sz w:val="20"/>
                          </w:rPr>
                          <w:t>bakeries.</w:t>
                        </w:r>
                        <w:r>
                          <w:rPr>
                            <w:color w:val="231F20"/>
                            <w:spacing w:val="-8"/>
                            <w:w w:val="105"/>
                            <w:sz w:val="20"/>
                          </w:rPr>
                          <w:t xml:space="preserve"> </w:t>
                        </w:r>
                        <w:r>
                          <w:rPr>
                            <w:color w:val="231F20"/>
                            <w:w w:val="105"/>
                            <w:sz w:val="20"/>
                          </w:rPr>
                          <w:t xml:space="preserve">Did </w:t>
                        </w:r>
                        <w:r>
                          <w:rPr>
                            <w:color w:val="231F20"/>
                            <w:spacing w:val="-2"/>
                            <w:w w:val="105"/>
                            <w:sz w:val="20"/>
                          </w:rPr>
                          <w:t>so</w:t>
                        </w:r>
                        <w:r>
                          <w:rPr>
                            <w:color w:val="231F20"/>
                            <w:spacing w:val="-14"/>
                            <w:w w:val="105"/>
                            <w:sz w:val="20"/>
                          </w:rPr>
                          <w:t xml:space="preserve"> </w:t>
                        </w:r>
                        <w:r>
                          <w:rPr>
                            <w:color w:val="231F20"/>
                            <w:spacing w:val="-2"/>
                            <w:w w:val="105"/>
                            <w:sz w:val="20"/>
                          </w:rPr>
                          <w:t>much</w:t>
                        </w:r>
                        <w:r>
                          <w:rPr>
                            <w:color w:val="231F20"/>
                            <w:spacing w:val="-14"/>
                            <w:w w:val="105"/>
                            <w:sz w:val="20"/>
                          </w:rPr>
                          <w:t xml:space="preserve"> </w:t>
                        </w:r>
                        <w:r>
                          <w:rPr>
                            <w:color w:val="231F20"/>
                            <w:spacing w:val="-2"/>
                            <w:w w:val="105"/>
                            <w:sz w:val="20"/>
                          </w:rPr>
                          <w:t>exploring</w:t>
                        </w:r>
                        <w:r>
                          <w:rPr>
                            <w:color w:val="231F20"/>
                            <w:spacing w:val="-14"/>
                            <w:w w:val="105"/>
                            <w:sz w:val="20"/>
                          </w:rPr>
                          <w:t xml:space="preserve"> </w:t>
                        </w:r>
                        <w:r>
                          <w:rPr>
                            <w:color w:val="231F20"/>
                            <w:spacing w:val="-2"/>
                            <w:w w:val="105"/>
                            <w:sz w:val="20"/>
                          </w:rPr>
                          <w:t>at</w:t>
                        </w:r>
                        <w:r>
                          <w:rPr>
                            <w:color w:val="231F20"/>
                            <w:spacing w:val="-14"/>
                            <w:w w:val="105"/>
                            <w:sz w:val="20"/>
                          </w:rPr>
                          <w:t xml:space="preserve"> </w:t>
                        </w:r>
                        <w:r>
                          <w:rPr>
                            <w:color w:val="231F20"/>
                            <w:spacing w:val="-2"/>
                            <w:w w:val="105"/>
                            <w:sz w:val="20"/>
                          </w:rPr>
                          <w:t>Fisherman’s</w:t>
                        </w:r>
                        <w:r>
                          <w:rPr>
                            <w:color w:val="231F20"/>
                            <w:spacing w:val="-13"/>
                            <w:w w:val="105"/>
                            <w:sz w:val="20"/>
                          </w:rPr>
                          <w:t xml:space="preserve"> </w:t>
                        </w:r>
                        <w:r>
                          <w:rPr>
                            <w:color w:val="231F20"/>
                            <w:spacing w:val="-2"/>
                            <w:w w:val="105"/>
                            <w:sz w:val="20"/>
                          </w:rPr>
                          <w:t>Wharf.</w:t>
                        </w:r>
                      </w:p>
                      <w:p w14:paraId="3E65180F">
                        <w:pPr>
                          <w:spacing w:before="167" w:line="355" w:lineRule="auto"/>
                          <w:ind w:left="673" w:right="152" w:firstLine="0"/>
                          <w:jc w:val="both"/>
                          <w:rPr>
                            <w:sz w:val="20"/>
                          </w:rPr>
                        </w:pPr>
                        <w:r>
                          <w:rPr>
                            <w:color w:val="231F20"/>
                            <w:spacing w:val="12"/>
                            <w:sz w:val="20"/>
                          </w:rPr>
                          <w:t xml:space="preserve">Exhausted </w:t>
                        </w:r>
                        <w:r>
                          <w:rPr>
                            <w:color w:val="231F20"/>
                            <w:spacing w:val="9"/>
                            <w:sz w:val="20"/>
                          </w:rPr>
                          <w:t xml:space="preserve">and </w:t>
                        </w:r>
                        <w:r>
                          <w:rPr>
                            <w:color w:val="231F20"/>
                            <w:sz w:val="20"/>
                          </w:rPr>
                          <w:t xml:space="preserve">don’t feel </w:t>
                        </w:r>
                        <w:r>
                          <w:rPr>
                            <w:color w:val="231F20"/>
                            <w:spacing w:val="10"/>
                            <w:sz w:val="20"/>
                          </w:rPr>
                          <w:t xml:space="preserve">like </w:t>
                        </w:r>
                        <w:r>
                          <w:rPr>
                            <w:color w:val="231F20"/>
                            <w:spacing w:val="11"/>
                            <w:sz w:val="20"/>
                          </w:rPr>
                          <w:t xml:space="preserve">doing </w:t>
                        </w:r>
                        <w:r>
                          <w:rPr>
                            <w:color w:val="231F20"/>
                            <w:sz w:val="20"/>
                          </w:rPr>
                          <w:t>anything else. Early night tonight!</w:t>
                        </w:r>
                      </w:p>
                    </w:txbxContent>
                  </v:textbox>
                </v:shape>
              </v:group>
            </w:pict>
          </mc:Fallback>
        </mc:AlternateContent>
      </w:r>
      <w:r>
        <w:rPr>
          <w:rFonts w:ascii="Tahoma"/>
          <w:color w:val="00507D"/>
          <w:w w:val="105"/>
          <w:sz w:val="26"/>
        </w:rPr>
        <w:t>Ellipsis</w:t>
      </w:r>
      <w:r>
        <w:rPr>
          <w:rFonts w:ascii="Tahoma"/>
          <w:color w:val="00507D"/>
          <w:spacing w:val="-35"/>
          <w:w w:val="105"/>
          <w:sz w:val="26"/>
        </w:rPr>
        <w:t xml:space="preserve"> </w:t>
      </w:r>
      <w:r>
        <w:rPr>
          <w:rFonts w:ascii="Tahoma"/>
          <w:color w:val="00507D"/>
          <w:w w:val="105"/>
          <w:sz w:val="26"/>
        </w:rPr>
        <w:t>is</w:t>
      </w:r>
      <w:r>
        <w:rPr>
          <w:rFonts w:ascii="Tahoma"/>
          <w:color w:val="00507D"/>
          <w:spacing w:val="-34"/>
          <w:w w:val="105"/>
          <w:sz w:val="26"/>
        </w:rPr>
        <w:t xml:space="preserve"> </w:t>
      </w:r>
      <w:r>
        <w:rPr>
          <w:rFonts w:ascii="Tahoma"/>
          <w:color w:val="00507D"/>
          <w:w w:val="105"/>
          <w:sz w:val="26"/>
        </w:rPr>
        <w:t>often</w:t>
      </w:r>
      <w:r>
        <w:rPr>
          <w:rFonts w:ascii="Tahoma"/>
          <w:color w:val="00507D"/>
          <w:spacing w:val="-34"/>
          <w:w w:val="105"/>
          <w:sz w:val="26"/>
        </w:rPr>
        <w:t xml:space="preserve"> </w:t>
      </w:r>
      <w:r>
        <w:rPr>
          <w:rFonts w:ascii="Tahoma"/>
          <w:color w:val="00507D"/>
          <w:w w:val="105"/>
          <w:sz w:val="26"/>
        </w:rPr>
        <w:t>used</w:t>
      </w:r>
      <w:r>
        <w:rPr>
          <w:rFonts w:ascii="Tahoma"/>
          <w:color w:val="00507D"/>
          <w:spacing w:val="-34"/>
          <w:w w:val="105"/>
          <w:sz w:val="26"/>
        </w:rPr>
        <w:t xml:space="preserve"> </w:t>
      </w:r>
      <w:r>
        <w:rPr>
          <w:rFonts w:ascii="Tahoma"/>
          <w:color w:val="00507D"/>
          <w:w w:val="105"/>
          <w:sz w:val="26"/>
        </w:rPr>
        <w:t>in</w:t>
      </w:r>
      <w:r>
        <w:rPr>
          <w:rFonts w:ascii="Tahoma"/>
          <w:color w:val="00507D"/>
          <w:spacing w:val="-34"/>
          <w:w w:val="105"/>
          <w:sz w:val="26"/>
        </w:rPr>
        <w:t xml:space="preserve"> </w:t>
      </w:r>
      <w:r>
        <w:rPr>
          <w:rFonts w:ascii="Tahoma"/>
          <w:color w:val="00507D"/>
          <w:w w:val="105"/>
          <w:sz w:val="26"/>
        </w:rPr>
        <w:t>public</w:t>
      </w:r>
      <w:r>
        <w:rPr>
          <w:rFonts w:ascii="Tahoma"/>
          <w:color w:val="00507D"/>
          <w:spacing w:val="-34"/>
          <w:w w:val="105"/>
          <w:sz w:val="26"/>
        </w:rPr>
        <w:t xml:space="preserve"> </w:t>
      </w:r>
      <w:r>
        <w:rPr>
          <w:rFonts w:ascii="Tahoma"/>
          <w:color w:val="00507D"/>
          <w:w w:val="105"/>
          <w:sz w:val="26"/>
        </w:rPr>
        <w:t xml:space="preserve">signs, </w:t>
      </w:r>
      <w:r>
        <w:rPr>
          <w:rFonts w:ascii="Tahoma"/>
          <w:color w:val="00507D"/>
          <w:spacing w:val="-6"/>
          <w:w w:val="105"/>
          <w:sz w:val="26"/>
        </w:rPr>
        <w:t>headlines,</w:t>
      </w:r>
      <w:r>
        <w:rPr>
          <w:rFonts w:ascii="Tahoma"/>
          <w:color w:val="00507D"/>
          <w:spacing w:val="-31"/>
          <w:w w:val="105"/>
          <w:sz w:val="26"/>
        </w:rPr>
        <w:t xml:space="preserve"> </w:t>
      </w:r>
      <w:r>
        <w:rPr>
          <w:rFonts w:ascii="Tahoma"/>
          <w:color w:val="00507D"/>
          <w:spacing w:val="-6"/>
          <w:w w:val="105"/>
          <w:sz w:val="26"/>
        </w:rPr>
        <w:t>diaries,</w:t>
      </w:r>
      <w:r>
        <w:rPr>
          <w:rFonts w:ascii="Tahoma"/>
          <w:color w:val="00507D"/>
          <w:spacing w:val="-31"/>
          <w:w w:val="105"/>
          <w:sz w:val="26"/>
        </w:rPr>
        <w:t xml:space="preserve"> </w:t>
      </w:r>
      <w:r>
        <w:rPr>
          <w:rFonts w:ascii="Tahoma"/>
          <w:color w:val="00507D"/>
          <w:spacing w:val="-6"/>
          <w:w w:val="105"/>
          <w:sz w:val="26"/>
        </w:rPr>
        <w:t>notes,</w:t>
      </w:r>
      <w:r>
        <w:rPr>
          <w:rFonts w:ascii="Tahoma"/>
          <w:color w:val="00507D"/>
          <w:spacing w:val="-31"/>
          <w:w w:val="105"/>
          <w:sz w:val="26"/>
        </w:rPr>
        <w:t xml:space="preserve"> </w:t>
      </w:r>
      <w:r>
        <w:rPr>
          <w:rFonts w:ascii="Tahoma"/>
          <w:color w:val="00507D"/>
          <w:spacing w:val="-6"/>
          <w:w w:val="105"/>
          <w:sz w:val="26"/>
        </w:rPr>
        <w:t>or</w:t>
      </w:r>
      <w:r>
        <w:rPr>
          <w:rFonts w:ascii="Tahoma"/>
          <w:color w:val="00507D"/>
          <w:spacing w:val="-31"/>
          <w:w w:val="105"/>
          <w:sz w:val="26"/>
        </w:rPr>
        <w:t xml:space="preserve"> </w:t>
      </w:r>
      <w:r>
        <w:rPr>
          <w:rFonts w:ascii="Tahoma"/>
          <w:color w:val="00507D"/>
          <w:spacing w:val="-6"/>
          <w:w w:val="105"/>
          <w:sz w:val="26"/>
        </w:rPr>
        <w:t xml:space="preserve">informal </w:t>
      </w:r>
      <w:r>
        <w:rPr>
          <w:rFonts w:ascii="Tahoma"/>
          <w:color w:val="00507D"/>
          <w:w w:val="105"/>
          <w:sz w:val="26"/>
        </w:rPr>
        <w:t>letters.</w:t>
      </w:r>
      <w:r>
        <w:rPr>
          <w:rFonts w:ascii="Tahoma"/>
          <w:color w:val="00507D"/>
          <w:spacing w:val="-35"/>
          <w:w w:val="105"/>
          <w:sz w:val="26"/>
        </w:rPr>
        <w:t xml:space="preserve"> </w:t>
      </w:r>
      <w:r>
        <w:rPr>
          <w:rFonts w:ascii="Tahoma"/>
          <w:color w:val="00507D"/>
          <w:w w:val="105"/>
          <w:sz w:val="26"/>
        </w:rPr>
        <w:t>Rewrite</w:t>
      </w:r>
      <w:r>
        <w:rPr>
          <w:rFonts w:ascii="Tahoma"/>
          <w:color w:val="00507D"/>
          <w:spacing w:val="-34"/>
          <w:w w:val="105"/>
          <w:sz w:val="26"/>
        </w:rPr>
        <w:t xml:space="preserve"> </w:t>
      </w:r>
      <w:r>
        <w:rPr>
          <w:rFonts w:ascii="Tahoma"/>
          <w:color w:val="00507D"/>
          <w:w w:val="105"/>
          <w:sz w:val="26"/>
        </w:rPr>
        <w:t>these</w:t>
      </w:r>
      <w:r>
        <w:rPr>
          <w:rFonts w:ascii="Tahoma"/>
          <w:color w:val="00507D"/>
          <w:spacing w:val="-34"/>
          <w:w w:val="105"/>
          <w:sz w:val="26"/>
        </w:rPr>
        <w:t xml:space="preserve"> </w:t>
      </w:r>
      <w:r>
        <w:rPr>
          <w:rFonts w:ascii="Tahoma"/>
          <w:color w:val="00507D"/>
          <w:w w:val="105"/>
          <w:sz w:val="26"/>
        </w:rPr>
        <w:t>sentences using</w:t>
      </w:r>
      <w:r>
        <w:rPr>
          <w:rFonts w:ascii="Tahoma"/>
          <w:color w:val="00507D"/>
          <w:spacing w:val="-24"/>
          <w:w w:val="105"/>
          <w:sz w:val="26"/>
        </w:rPr>
        <w:t xml:space="preserve"> </w:t>
      </w:r>
      <w:r>
        <w:rPr>
          <w:rFonts w:ascii="Tahoma"/>
          <w:color w:val="00507D"/>
          <w:w w:val="105"/>
          <w:sz w:val="26"/>
        </w:rPr>
        <w:t>ellipsis.</w:t>
      </w:r>
    </w:p>
    <w:p w14:paraId="088C9149">
      <w:pPr>
        <w:pStyle w:val="15"/>
        <w:numPr>
          <w:ilvl w:val="1"/>
          <w:numId w:val="100"/>
        </w:numPr>
        <w:tabs>
          <w:tab w:val="left" w:pos="2035"/>
        </w:tabs>
        <w:spacing w:before="73" w:after="0" w:line="240" w:lineRule="auto"/>
        <w:ind w:left="2035" w:right="0" w:hanging="311"/>
        <w:jc w:val="left"/>
        <w:rPr>
          <w:rFonts w:ascii="Calibri"/>
          <w:sz w:val="26"/>
        </w:rPr>
      </w:pPr>
      <w:r>
        <w:rPr>
          <w:rFonts w:ascii="Calibri"/>
          <w:color w:val="231F20"/>
          <w:w w:val="80"/>
          <w:sz w:val="26"/>
        </w:rPr>
        <w:t>Taking</w:t>
      </w:r>
      <w:r>
        <w:rPr>
          <w:rFonts w:ascii="Calibri"/>
          <w:color w:val="231F20"/>
          <w:spacing w:val="1"/>
          <w:sz w:val="26"/>
        </w:rPr>
        <w:t xml:space="preserve"> </w:t>
      </w:r>
      <w:r>
        <w:rPr>
          <w:rFonts w:ascii="Calibri"/>
          <w:color w:val="231F20"/>
          <w:w w:val="80"/>
          <w:sz w:val="26"/>
        </w:rPr>
        <w:t>photos</w:t>
      </w:r>
      <w:r>
        <w:rPr>
          <w:rFonts w:ascii="Calibri"/>
          <w:color w:val="231F20"/>
          <w:spacing w:val="1"/>
          <w:sz w:val="26"/>
        </w:rPr>
        <w:t xml:space="preserve"> </w:t>
      </w:r>
      <w:r>
        <w:rPr>
          <w:rFonts w:ascii="Calibri"/>
          <w:color w:val="231F20"/>
          <w:w w:val="80"/>
          <w:sz w:val="26"/>
        </w:rPr>
        <w:t>is</w:t>
      </w:r>
      <w:r>
        <w:rPr>
          <w:rFonts w:ascii="Calibri"/>
          <w:color w:val="231F20"/>
          <w:spacing w:val="2"/>
          <w:sz w:val="26"/>
        </w:rPr>
        <w:t xml:space="preserve"> </w:t>
      </w:r>
      <w:r>
        <w:rPr>
          <w:rFonts w:ascii="Calibri"/>
          <w:color w:val="231F20"/>
          <w:w w:val="80"/>
          <w:sz w:val="26"/>
        </w:rPr>
        <w:t>not</w:t>
      </w:r>
      <w:r>
        <w:rPr>
          <w:rFonts w:ascii="Calibri"/>
          <w:color w:val="231F20"/>
          <w:spacing w:val="1"/>
          <w:sz w:val="26"/>
        </w:rPr>
        <w:t xml:space="preserve"> </w:t>
      </w:r>
      <w:r>
        <w:rPr>
          <w:rFonts w:ascii="Calibri"/>
          <w:color w:val="231F20"/>
          <w:w w:val="80"/>
          <w:sz w:val="26"/>
        </w:rPr>
        <w:t>allowed</w:t>
      </w:r>
      <w:r>
        <w:rPr>
          <w:rFonts w:ascii="Calibri"/>
          <w:color w:val="231F20"/>
          <w:spacing w:val="1"/>
          <w:sz w:val="26"/>
        </w:rPr>
        <w:t xml:space="preserve"> </w:t>
      </w:r>
      <w:r>
        <w:rPr>
          <w:rFonts w:ascii="Calibri"/>
          <w:color w:val="231F20"/>
          <w:spacing w:val="-4"/>
          <w:w w:val="80"/>
          <w:sz w:val="26"/>
        </w:rPr>
        <w:t>here.</w:t>
      </w:r>
    </w:p>
    <w:p w14:paraId="59411380">
      <w:pPr>
        <w:pStyle w:val="11"/>
        <w:spacing w:before="8"/>
        <w:rPr>
          <w:rFonts w:ascii="Calibri"/>
          <w:sz w:val="25"/>
        </w:rPr>
      </w:pPr>
      <w:r>
        <mc:AlternateContent>
          <mc:Choice Requires="wps">
            <w:drawing>
              <wp:anchor distT="0" distB="0" distL="0" distR="0" simplePos="0" relativeHeight="251934720" behindDoc="1" locked="0" layoutInCell="1" allowOverlap="1">
                <wp:simplePos x="0" y="0"/>
                <wp:positionH relativeFrom="page">
                  <wp:posOffset>1292860</wp:posOffset>
                </wp:positionH>
                <wp:positionV relativeFrom="paragraph">
                  <wp:posOffset>213995</wp:posOffset>
                </wp:positionV>
                <wp:extent cx="2451100" cy="1270"/>
                <wp:effectExtent l="0" t="0" r="0" b="0"/>
                <wp:wrapTopAndBottom/>
                <wp:docPr id="3559" name="Graphic 3559"/>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59" o:spid="_x0000_s1026" o:spt="100" style="position:absolute;left:0pt;margin-left:101.8pt;margin-top:16.85pt;height:0.1pt;width:193pt;mso-position-horizontal-relative:page;mso-wrap-distance-bottom:0pt;mso-wrap-distance-top:0pt;z-index:-251381760;mso-width-relative:page;mso-height-relative:page;" filled="f" stroked="t" coordsize="2451100,1" o:gfxdata="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ihWSHWAAAACQEAAA8A&#10;AAAAAAAAAQAgAAAAIgAAAGRycy9kb3ducmV2LnhtbFBLAQIUABQAAAAIAIdO4kD+T8BTGQIAAIAE&#10;AAAOAAAAAAAAAAEAIAAAACUBAABkcnMvZTJvRG9jLnhtbFBLBQYAAAAABgAGAFkBAACwBQAAAAA=&#10;" path="m0,0l2450973,0e">
                <v:fill on="f" focussize="0,0"/>
                <v:stroke weight="0.25pt" color="#231F20" joinstyle="round"/>
                <v:imagedata o:title=""/>
                <o:lock v:ext="edit" aspectratio="f"/>
                <v:textbox inset="0mm,0mm,0mm,0mm"/>
                <w10:wrap type="topAndBottom"/>
              </v:shape>
            </w:pict>
          </mc:Fallback>
        </mc:AlternateContent>
      </w:r>
    </w:p>
    <w:p w14:paraId="10520FBD">
      <w:pPr>
        <w:pStyle w:val="15"/>
        <w:numPr>
          <w:ilvl w:val="1"/>
          <w:numId w:val="100"/>
        </w:numPr>
        <w:tabs>
          <w:tab w:val="left" w:pos="2035"/>
        </w:tabs>
        <w:spacing w:before="62" w:after="0" w:line="240" w:lineRule="auto"/>
        <w:ind w:left="2035" w:right="0" w:hanging="311"/>
        <w:jc w:val="left"/>
        <w:rPr>
          <w:rFonts w:ascii="Calibri"/>
          <w:sz w:val="26"/>
        </w:rPr>
      </w:pPr>
      <w:r>
        <w:rPr>
          <w:rFonts w:ascii="Calibri"/>
          <w:color w:val="231F20"/>
          <w:w w:val="80"/>
          <w:sz w:val="26"/>
        </w:rPr>
        <w:t>You</w:t>
      </w:r>
      <w:r>
        <w:rPr>
          <w:rFonts w:ascii="Calibri"/>
          <w:color w:val="231F20"/>
          <w:spacing w:val="-3"/>
          <w:sz w:val="26"/>
        </w:rPr>
        <w:t xml:space="preserve"> </w:t>
      </w:r>
      <w:r>
        <w:rPr>
          <w:rFonts w:ascii="Calibri"/>
          <w:color w:val="231F20"/>
          <w:w w:val="80"/>
          <w:sz w:val="26"/>
        </w:rPr>
        <w:t>should</w:t>
      </w:r>
      <w:r>
        <w:rPr>
          <w:rFonts w:ascii="Calibri"/>
          <w:color w:val="231F20"/>
          <w:spacing w:val="-3"/>
          <w:sz w:val="26"/>
        </w:rPr>
        <w:t xml:space="preserve"> </w:t>
      </w:r>
      <w:r>
        <w:rPr>
          <w:rFonts w:ascii="Calibri"/>
          <w:color w:val="231F20"/>
          <w:w w:val="80"/>
          <w:sz w:val="26"/>
        </w:rPr>
        <w:t>not</w:t>
      </w:r>
      <w:r>
        <w:rPr>
          <w:rFonts w:ascii="Calibri"/>
          <w:color w:val="231F20"/>
          <w:spacing w:val="-3"/>
          <w:sz w:val="26"/>
        </w:rPr>
        <w:t xml:space="preserve"> </w:t>
      </w:r>
      <w:r>
        <w:rPr>
          <w:rFonts w:ascii="Calibri"/>
          <w:color w:val="231F20"/>
          <w:w w:val="80"/>
          <w:sz w:val="26"/>
        </w:rPr>
        <w:t>walk</w:t>
      </w:r>
      <w:r>
        <w:rPr>
          <w:rFonts w:ascii="Calibri"/>
          <w:color w:val="231F20"/>
          <w:spacing w:val="-2"/>
          <w:sz w:val="26"/>
        </w:rPr>
        <w:t xml:space="preserve"> </w:t>
      </w:r>
      <w:r>
        <w:rPr>
          <w:rFonts w:ascii="Calibri"/>
          <w:color w:val="231F20"/>
          <w:w w:val="80"/>
          <w:sz w:val="26"/>
        </w:rPr>
        <w:t>on</w:t>
      </w:r>
      <w:r>
        <w:rPr>
          <w:rFonts w:ascii="Calibri"/>
          <w:color w:val="231F20"/>
          <w:spacing w:val="-3"/>
          <w:sz w:val="26"/>
        </w:rPr>
        <w:t xml:space="preserve"> </w:t>
      </w:r>
      <w:r>
        <w:rPr>
          <w:rFonts w:ascii="Calibri"/>
          <w:color w:val="231F20"/>
          <w:w w:val="80"/>
          <w:sz w:val="26"/>
        </w:rPr>
        <w:t>the</w:t>
      </w:r>
      <w:r>
        <w:rPr>
          <w:rFonts w:ascii="Calibri"/>
          <w:color w:val="231F20"/>
          <w:spacing w:val="-3"/>
          <w:sz w:val="26"/>
        </w:rPr>
        <w:t xml:space="preserve"> </w:t>
      </w:r>
      <w:r>
        <w:rPr>
          <w:rFonts w:ascii="Calibri"/>
          <w:color w:val="231F20"/>
          <w:spacing w:val="-2"/>
          <w:w w:val="80"/>
          <w:sz w:val="26"/>
        </w:rPr>
        <w:t>grass.</w:t>
      </w:r>
    </w:p>
    <w:p w14:paraId="318FE692">
      <w:pPr>
        <w:pStyle w:val="11"/>
        <w:spacing w:before="8"/>
        <w:rPr>
          <w:rFonts w:ascii="Calibri"/>
          <w:sz w:val="25"/>
        </w:rPr>
      </w:pPr>
      <w:r>
        <mc:AlternateContent>
          <mc:Choice Requires="wps">
            <w:drawing>
              <wp:anchor distT="0" distB="0" distL="0" distR="0" simplePos="0" relativeHeight="251934720" behindDoc="1" locked="0" layoutInCell="1" allowOverlap="1">
                <wp:simplePos x="0" y="0"/>
                <wp:positionH relativeFrom="page">
                  <wp:posOffset>1292860</wp:posOffset>
                </wp:positionH>
                <wp:positionV relativeFrom="paragraph">
                  <wp:posOffset>214630</wp:posOffset>
                </wp:positionV>
                <wp:extent cx="2451100" cy="1270"/>
                <wp:effectExtent l="0" t="0" r="0" b="0"/>
                <wp:wrapTopAndBottom/>
                <wp:docPr id="3560" name="Graphic 3560"/>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0" o:spid="_x0000_s1026" o:spt="100" style="position:absolute;left:0pt;margin-left:101.8pt;margin-top:16.9pt;height:0.1pt;width:193pt;mso-position-horizontal-relative:page;mso-wrap-distance-bottom:0pt;mso-wrap-distance-top:0pt;z-index:-251381760;mso-width-relative:page;mso-height-relative:page;" filled="f" stroked="t" coordsize="2451100,1" o:gfxdata="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QhOMtUAAAAJAQAADwAA&#10;AAAAAAABACAAAAAiAAAAZHJzL2Rvd25yZXYueG1sUEsBAhQAFAAAAAgAh07iQP9VUN4ZAgAAgAQA&#10;AA4AAAAAAAAAAQAgAAAAJA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p>
    <w:p w14:paraId="551C7E23">
      <w:pPr>
        <w:pStyle w:val="15"/>
        <w:numPr>
          <w:ilvl w:val="1"/>
          <w:numId w:val="100"/>
        </w:numPr>
        <w:tabs>
          <w:tab w:val="left" w:pos="2035"/>
        </w:tabs>
        <w:spacing w:before="62" w:after="0" w:line="240" w:lineRule="auto"/>
        <w:ind w:left="2035" w:right="0" w:hanging="311"/>
        <w:jc w:val="left"/>
        <w:rPr>
          <w:rFonts w:ascii="Calibri"/>
          <w:sz w:val="26"/>
        </w:rPr>
      </w:pPr>
      <w:r>
        <w:rPr>
          <w:rFonts w:ascii="Calibri"/>
          <w:color w:val="231F20"/>
          <w:w w:val="80"/>
          <w:sz w:val="26"/>
        </w:rPr>
        <w:t>There</w:t>
      </w:r>
      <w:r>
        <w:rPr>
          <w:rFonts w:ascii="Calibri"/>
          <w:color w:val="231F20"/>
          <w:spacing w:val="-1"/>
          <w:sz w:val="26"/>
        </w:rPr>
        <w:t xml:space="preserve"> </w:t>
      </w:r>
      <w:r>
        <w:rPr>
          <w:rFonts w:ascii="Calibri"/>
          <w:color w:val="231F20"/>
          <w:w w:val="80"/>
          <w:sz w:val="26"/>
        </w:rPr>
        <w:t>will</w:t>
      </w:r>
      <w:r>
        <w:rPr>
          <w:rFonts w:ascii="Calibri"/>
          <w:color w:val="231F20"/>
          <w:sz w:val="26"/>
        </w:rPr>
        <w:t xml:space="preserve"> </w:t>
      </w:r>
      <w:r>
        <w:rPr>
          <w:rFonts w:ascii="Calibri"/>
          <w:color w:val="231F20"/>
          <w:w w:val="80"/>
          <w:sz w:val="26"/>
        </w:rPr>
        <w:t>be</w:t>
      </w:r>
      <w:r>
        <w:rPr>
          <w:rFonts w:ascii="Calibri"/>
          <w:color w:val="231F20"/>
          <w:spacing w:val="-1"/>
          <w:sz w:val="26"/>
        </w:rPr>
        <w:t xml:space="preserve"> </w:t>
      </w:r>
      <w:r>
        <w:rPr>
          <w:rFonts w:ascii="Calibri"/>
          <w:color w:val="231F20"/>
          <w:w w:val="80"/>
          <w:sz w:val="26"/>
        </w:rPr>
        <w:t>roadworks</w:t>
      </w:r>
      <w:r>
        <w:rPr>
          <w:rFonts w:ascii="Calibri"/>
          <w:color w:val="231F20"/>
          <w:sz w:val="26"/>
        </w:rPr>
        <w:t xml:space="preserve"> </w:t>
      </w:r>
      <w:r>
        <w:rPr>
          <w:rFonts w:ascii="Calibri"/>
          <w:color w:val="231F20"/>
          <w:spacing w:val="-2"/>
          <w:w w:val="80"/>
          <w:sz w:val="26"/>
        </w:rPr>
        <w:t>ahead.</w:t>
      </w:r>
    </w:p>
    <w:p w14:paraId="25B3CF18">
      <w:pPr>
        <w:pStyle w:val="11"/>
        <w:spacing w:before="8"/>
        <w:rPr>
          <w:rFonts w:ascii="Calibri"/>
          <w:sz w:val="25"/>
        </w:rPr>
      </w:pPr>
      <w:r>
        <mc:AlternateContent>
          <mc:Choice Requires="wps">
            <w:drawing>
              <wp:anchor distT="0" distB="0" distL="0" distR="0" simplePos="0" relativeHeight="251935744" behindDoc="1" locked="0" layoutInCell="1" allowOverlap="1">
                <wp:simplePos x="0" y="0"/>
                <wp:positionH relativeFrom="page">
                  <wp:posOffset>1292860</wp:posOffset>
                </wp:positionH>
                <wp:positionV relativeFrom="paragraph">
                  <wp:posOffset>214630</wp:posOffset>
                </wp:positionV>
                <wp:extent cx="2451100" cy="1270"/>
                <wp:effectExtent l="0" t="0" r="0" b="0"/>
                <wp:wrapTopAndBottom/>
                <wp:docPr id="3561" name="Graphic 3561"/>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1" o:spid="_x0000_s1026" o:spt="100" style="position:absolute;left:0pt;margin-left:101.8pt;margin-top:16.9pt;height:0.1pt;width:193pt;mso-position-horizontal-relative:page;mso-wrap-distance-bottom:0pt;mso-wrap-distance-top:0pt;z-index:-251380736;mso-width-relative:page;mso-height-relative:page;" filled="f" stroked="t" coordsize="2451100,1" o:gfxdata="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QhOMtUAAAAJAQAADwAA&#10;AAAAAAABACAAAAAiAAAAZHJzL2Rvd25yZXYueG1sUEsBAhQAFAAAAAgAh07iQHuNGWQZAgAAgAQA&#10;AA4AAAAAAAAAAQAgAAAAJA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p>
    <w:p w14:paraId="01F0601E">
      <w:pPr>
        <w:pStyle w:val="15"/>
        <w:numPr>
          <w:ilvl w:val="1"/>
          <w:numId w:val="100"/>
        </w:numPr>
        <w:tabs>
          <w:tab w:val="left" w:pos="2036"/>
        </w:tabs>
        <w:spacing w:before="91" w:after="0" w:line="211" w:lineRule="auto"/>
        <w:ind w:left="2036" w:right="6399" w:hanging="312"/>
        <w:jc w:val="left"/>
        <w:rPr>
          <w:rFonts w:ascii="Calibri"/>
          <w:sz w:val="26"/>
        </w:rPr>
      </w:pPr>
      <w:r>
        <w:rPr>
          <w:rFonts w:ascii="Calibri"/>
          <w:color w:val="231F20"/>
          <w:w w:val="80"/>
          <w:sz w:val="26"/>
        </w:rPr>
        <w:t xml:space="preserve">There may be children crossing the road </w:t>
      </w:r>
      <w:r>
        <w:rPr>
          <w:rFonts w:ascii="Calibri"/>
          <w:color w:val="231F20"/>
          <w:spacing w:val="-2"/>
          <w:w w:val="95"/>
          <w:sz w:val="26"/>
        </w:rPr>
        <w:t>ahead.</w:t>
      </w:r>
    </w:p>
    <w:p w14:paraId="7D4FD490">
      <w:pPr>
        <w:pStyle w:val="11"/>
        <w:spacing w:before="11"/>
        <w:rPr>
          <w:rFonts w:ascii="Calibri"/>
          <w:sz w:val="19"/>
        </w:rPr>
      </w:pPr>
      <w:r>
        <mc:AlternateContent>
          <mc:Choice Requires="wps">
            <w:drawing>
              <wp:anchor distT="0" distB="0" distL="0" distR="0" simplePos="0" relativeHeight="251935744" behindDoc="1" locked="0" layoutInCell="1" allowOverlap="1">
                <wp:simplePos x="0" y="0"/>
                <wp:positionH relativeFrom="page">
                  <wp:posOffset>1292860</wp:posOffset>
                </wp:positionH>
                <wp:positionV relativeFrom="paragraph">
                  <wp:posOffset>169545</wp:posOffset>
                </wp:positionV>
                <wp:extent cx="2451100" cy="1270"/>
                <wp:effectExtent l="0" t="0" r="0" b="0"/>
                <wp:wrapTopAndBottom/>
                <wp:docPr id="3562" name="Graphic 3562"/>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2" o:spid="_x0000_s1026" o:spt="100" style="position:absolute;left:0pt;margin-left:101.8pt;margin-top:13.35pt;height:0.1pt;width:193pt;mso-position-horizontal-relative:page;mso-wrap-distance-bottom:0pt;mso-wrap-distance-top:0pt;z-index:-251380736;mso-width-relative:page;mso-height-relative:page;" filled="f" stroked="t" coordsize="2451100,1" o:gfxdata="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tOIvbWAAAACQEAAA8A&#10;AAAAAAAAAQAgAAAAIgAAAGRycy9kb3ducmV2LnhtbFBLAQIUABQAAAAIAIdO4kC24rJxGQIAAIAE&#10;AAAOAAAAAAAAAAEAIAAAACUBAABkcnMvZTJvRG9jLnhtbFBLBQYAAAAABgAGAFkBAACwBQAAAAA=&#10;" path="m0,0l2450973,0e">
                <v:fill on="f" focussize="0,0"/>
                <v:stroke weight="0.25pt" color="#231F20" joinstyle="round"/>
                <v:imagedata o:title=""/>
                <o:lock v:ext="edit" aspectratio="f"/>
                <v:textbox inset="0mm,0mm,0mm,0mm"/>
                <w10:wrap type="topAndBottom"/>
              </v:shape>
            </w:pict>
          </mc:Fallback>
        </mc:AlternateContent>
      </w:r>
    </w:p>
    <w:p w14:paraId="1FFB205F">
      <w:pPr>
        <w:pStyle w:val="15"/>
        <w:numPr>
          <w:ilvl w:val="1"/>
          <w:numId w:val="100"/>
        </w:numPr>
        <w:tabs>
          <w:tab w:val="left" w:pos="2035"/>
        </w:tabs>
        <w:spacing w:before="62" w:after="0" w:line="240" w:lineRule="auto"/>
        <w:ind w:left="2035" w:right="0" w:hanging="311"/>
        <w:jc w:val="left"/>
        <w:rPr>
          <w:rFonts w:ascii="Calibri"/>
          <w:sz w:val="26"/>
        </w:rPr>
      </w:pPr>
      <w:r>
        <w:rPr>
          <w:rFonts w:ascii="Calibri"/>
          <w:color w:val="231F20"/>
          <w:w w:val="80"/>
          <w:sz w:val="26"/>
        </w:rPr>
        <w:t>The</w:t>
      </w:r>
      <w:r>
        <w:rPr>
          <w:rFonts w:ascii="Calibri"/>
          <w:color w:val="231F20"/>
          <w:spacing w:val="-10"/>
          <w:sz w:val="26"/>
        </w:rPr>
        <w:t xml:space="preserve"> </w:t>
      </w:r>
      <w:r>
        <w:rPr>
          <w:rFonts w:ascii="Calibri"/>
          <w:color w:val="231F20"/>
          <w:w w:val="80"/>
          <w:sz w:val="26"/>
        </w:rPr>
        <w:t>sooner</w:t>
      </w:r>
      <w:r>
        <w:rPr>
          <w:rFonts w:ascii="Calibri"/>
          <w:color w:val="231F20"/>
          <w:spacing w:val="-9"/>
          <w:sz w:val="26"/>
        </w:rPr>
        <w:t xml:space="preserve"> </w:t>
      </w:r>
      <w:r>
        <w:rPr>
          <w:rFonts w:ascii="Calibri"/>
          <w:color w:val="231F20"/>
          <w:w w:val="80"/>
          <w:sz w:val="26"/>
        </w:rPr>
        <w:t>it</w:t>
      </w:r>
      <w:r>
        <w:rPr>
          <w:rFonts w:ascii="Calibri"/>
          <w:color w:val="231F20"/>
          <w:spacing w:val="-10"/>
          <w:sz w:val="26"/>
        </w:rPr>
        <w:t xml:space="preserve"> </w:t>
      </w:r>
      <w:r>
        <w:rPr>
          <w:rFonts w:ascii="Calibri"/>
          <w:color w:val="231F20"/>
          <w:w w:val="80"/>
          <w:sz w:val="26"/>
        </w:rPr>
        <w:t>happens,</w:t>
      </w:r>
      <w:r>
        <w:rPr>
          <w:rFonts w:ascii="Calibri"/>
          <w:color w:val="231F20"/>
          <w:spacing w:val="-9"/>
          <w:sz w:val="26"/>
        </w:rPr>
        <w:t xml:space="preserve"> </w:t>
      </w:r>
      <w:r>
        <w:rPr>
          <w:rFonts w:ascii="Calibri"/>
          <w:color w:val="231F20"/>
          <w:w w:val="80"/>
          <w:sz w:val="26"/>
        </w:rPr>
        <w:t>the</w:t>
      </w:r>
      <w:r>
        <w:rPr>
          <w:rFonts w:ascii="Calibri"/>
          <w:color w:val="231F20"/>
          <w:spacing w:val="-10"/>
          <w:sz w:val="26"/>
        </w:rPr>
        <w:t xml:space="preserve"> </w:t>
      </w:r>
      <w:r>
        <w:rPr>
          <w:rFonts w:ascii="Calibri"/>
          <w:color w:val="231F20"/>
          <w:w w:val="80"/>
          <w:sz w:val="26"/>
        </w:rPr>
        <w:t>beuer</w:t>
      </w:r>
      <w:r>
        <w:rPr>
          <w:rFonts w:ascii="Calibri"/>
          <w:color w:val="231F20"/>
          <w:spacing w:val="-9"/>
          <w:sz w:val="26"/>
        </w:rPr>
        <w:t xml:space="preserve"> </w:t>
      </w:r>
      <w:r>
        <w:rPr>
          <w:rFonts w:ascii="Calibri"/>
          <w:color w:val="231F20"/>
          <w:w w:val="80"/>
          <w:sz w:val="26"/>
        </w:rPr>
        <w:t>it</w:t>
      </w:r>
      <w:r>
        <w:rPr>
          <w:rFonts w:ascii="Calibri"/>
          <w:color w:val="231F20"/>
          <w:spacing w:val="-9"/>
          <w:sz w:val="26"/>
        </w:rPr>
        <w:t xml:space="preserve"> </w:t>
      </w:r>
      <w:r>
        <w:rPr>
          <w:rFonts w:ascii="Calibri"/>
          <w:color w:val="231F20"/>
          <w:w w:val="80"/>
          <w:sz w:val="26"/>
        </w:rPr>
        <w:t>will</w:t>
      </w:r>
      <w:r>
        <w:rPr>
          <w:rFonts w:ascii="Calibri"/>
          <w:color w:val="231F20"/>
          <w:spacing w:val="-10"/>
          <w:sz w:val="26"/>
        </w:rPr>
        <w:t xml:space="preserve"> </w:t>
      </w:r>
      <w:r>
        <w:rPr>
          <w:rFonts w:ascii="Calibri"/>
          <w:color w:val="231F20"/>
          <w:spacing w:val="-5"/>
          <w:w w:val="80"/>
          <w:sz w:val="26"/>
        </w:rPr>
        <w:t>be.</w:t>
      </w:r>
    </w:p>
    <w:p w14:paraId="60D0DC8D">
      <w:pPr>
        <w:pStyle w:val="11"/>
        <w:spacing w:before="8"/>
        <w:rPr>
          <w:rFonts w:ascii="Calibri"/>
          <w:sz w:val="25"/>
        </w:rPr>
      </w:pPr>
      <w:r>
        <mc:AlternateContent>
          <mc:Choice Requires="wps">
            <w:drawing>
              <wp:anchor distT="0" distB="0" distL="0" distR="0" simplePos="0" relativeHeight="251936768" behindDoc="1" locked="0" layoutInCell="1" allowOverlap="1">
                <wp:simplePos x="0" y="0"/>
                <wp:positionH relativeFrom="page">
                  <wp:posOffset>1292860</wp:posOffset>
                </wp:positionH>
                <wp:positionV relativeFrom="paragraph">
                  <wp:posOffset>214630</wp:posOffset>
                </wp:positionV>
                <wp:extent cx="2451100" cy="1270"/>
                <wp:effectExtent l="0" t="0" r="0" b="0"/>
                <wp:wrapTopAndBottom/>
                <wp:docPr id="3563" name="Graphic 3563"/>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3" o:spid="_x0000_s1026" o:spt="100" style="position:absolute;left:0pt;margin-left:101.8pt;margin-top:16.9pt;height:0.1pt;width:193pt;mso-position-horizontal-relative:page;mso-wrap-distance-bottom:0pt;mso-wrap-distance-top:0pt;z-index:-251379712;mso-width-relative:page;mso-height-relative:page;" filled="f" stroked="t" coordsize="2451100,1" o:gfxdata="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QhOMtUAAAAJAQAADwAA&#10;AAAAAAABACAAAAAiAAAAZHJzL2Rvd25yZXYueG1sUEsBAhQAFAAAAAgAh07iQDI6+8sZAgAAgAQA&#10;AA4AAAAAAAAAAQAgAAAAJAEAAGRycy9lMm9Eb2MueG1sUEsFBgAAAAAGAAYAWQEAAK8FAAAAAA==&#10;" path="m0,0l2450973,0e">
                <v:fill on="f" focussize="0,0"/>
                <v:stroke weight="0.25pt" color="#231F20" joinstyle="round"/>
                <v:imagedata o:title=""/>
                <o:lock v:ext="edit" aspectratio="f"/>
                <v:textbox inset="0mm,0mm,0mm,0mm"/>
                <w10:wrap type="topAndBottom"/>
              </v:shape>
            </w:pict>
          </mc:Fallback>
        </mc:AlternateContent>
      </w:r>
    </w:p>
    <w:p w14:paraId="7C3B89B1">
      <w:pPr>
        <w:pStyle w:val="15"/>
        <w:numPr>
          <w:ilvl w:val="1"/>
          <w:numId w:val="100"/>
        </w:numPr>
        <w:tabs>
          <w:tab w:val="left" w:pos="2036"/>
        </w:tabs>
        <w:spacing w:before="91" w:after="0" w:line="211" w:lineRule="auto"/>
        <w:ind w:left="2036" w:right="6216" w:hanging="312"/>
        <w:jc w:val="left"/>
        <w:rPr>
          <w:rFonts w:ascii="Calibri"/>
          <w:sz w:val="26"/>
        </w:rPr>
      </w:pPr>
      <w:r>
        <w:rPr>
          <w:rFonts w:ascii="Calibri"/>
          <w:color w:val="231F20"/>
          <w:spacing w:val="-2"/>
          <w:w w:val="85"/>
          <w:sz w:val="26"/>
        </w:rPr>
        <w:t>A</w:t>
      </w:r>
      <w:r>
        <w:rPr>
          <w:rFonts w:ascii="Calibri"/>
          <w:color w:val="231F20"/>
          <w:spacing w:val="-5"/>
          <w:w w:val="85"/>
          <w:sz w:val="26"/>
        </w:rPr>
        <w:t xml:space="preserve"> </w:t>
      </w:r>
      <w:r>
        <w:rPr>
          <w:rFonts w:ascii="Calibri"/>
          <w:color w:val="231F20"/>
          <w:spacing w:val="-2"/>
          <w:w w:val="85"/>
          <w:sz w:val="26"/>
        </w:rPr>
        <w:t>millionaire</w:t>
      </w:r>
      <w:r>
        <w:rPr>
          <w:rFonts w:ascii="Calibri"/>
          <w:color w:val="231F20"/>
          <w:spacing w:val="-5"/>
          <w:w w:val="85"/>
          <w:sz w:val="26"/>
        </w:rPr>
        <w:t xml:space="preserve"> </w:t>
      </w:r>
      <w:r>
        <w:rPr>
          <w:rFonts w:ascii="Calibri"/>
          <w:color w:val="231F20"/>
          <w:spacing w:val="-2"/>
          <w:w w:val="85"/>
          <w:sz w:val="26"/>
        </w:rPr>
        <w:t>was</w:t>
      </w:r>
      <w:r>
        <w:rPr>
          <w:rFonts w:ascii="Calibri"/>
          <w:color w:val="231F20"/>
          <w:spacing w:val="-5"/>
          <w:w w:val="85"/>
          <w:sz w:val="26"/>
        </w:rPr>
        <w:t xml:space="preserve"> </w:t>
      </w:r>
      <w:r>
        <w:rPr>
          <w:rFonts w:ascii="Calibri"/>
          <w:color w:val="231F20"/>
          <w:spacing w:val="-2"/>
          <w:w w:val="85"/>
          <w:sz w:val="26"/>
        </w:rPr>
        <w:t>poisoned</w:t>
      </w:r>
      <w:r>
        <w:rPr>
          <w:rFonts w:ascii="Calibri"/>
          <w:color w:val="231F20"/>
          <w:spacing w:val="-5"/>
          <w:w w:val="85"/>
          <w:sz w:val="26"/>
        </w:rPr>
        <w:t xml:space="preserve"> </w:t>
      </w:r>
      <w:r>
        <w:rPr>
          <w:rFonts w:ascii="Calibri"/>
          <w:color w:val="231F20"/>
          <w:spacing w:val="-2"/>
          <w:w w:val="85"/>
          <w:sz w:val="26"/>
        </w:rPr>
        <w:t>in</w:t>
      </w:r>
      <w:r>
        <w:rPr>
          <w:rFonts w:ascii="Calibri"/>
          <w:color w:val="231F20"/>
          <w:spacing w:val="-5"/>
          <w:w w:val="85"/>
          <w:sz w:val="26"/>
        </w:rPr>
        <w:t xml:space="preserve"> </w:t>
      </w:r>
      <w:r>
        <w:rPr>
          <w:rFonts w:ascii="Calibri"/>
          <w:color w:val="231F20"/>
          <w:spacing w:val="-2"/>
          <w:w w:val="85"/>
          <w:sz w:val="26"/>
        </w:rPr>
        <w:t>his</w:t>
      </w:r>
      <w:r>
        <w:rPr>
          <w:rFonts w:ascii="Calibri"/>
          <w:color w:val="231F20"/>
          <w:spacing w:val="-5"/>
          <w:w w:val="85"/>
          <w:sz w:val="26"/>
        </w:rPr>
        <w:t xml:space="preserve"> </w:t>
      </w:r>
      <w:r>
        <w:rPr>
          <w:rFonts w:ascii="Calibri"/>
          <w:color w:val="231F20"/>
          <w:spacing w:val="-2"/>
          <w:w w:val="85"/>
          <w:sz w:val="26"/>
        </w:rPr>
        <w:t>home</w:t>
      </w:r>
      <w:r>
        <w:rPr>
          <w:rFonts w:ascii="Calibri"/>
          <w:color w:val="231F20"/>
          <w:spacing w:val="-5"/>
          <w:w w:val="85"/>
          <w:sz w:val="26"/>
        </w:rPr>
        <w:t xml:space="preserve"> </w:t>
      </w:r>
      <w:r>
        <w:rPr>
          <w:rFonts w:ascii="Calibri"/>
          <w:color w:val="231F20"/>
          <w:spacing w:val="-2"/>
          <w:w w:val="85"/>
          <w:sz w:val="26"/>
        </w:rPr>
        <w:t xml:space="preserve">in </w:t>
      </w:r>
      <w:r>
        <w:rPr>
          <w:rFonts w:ascii="Calibri"/>
          <w:color w:val="231F20"/>
          <w:w w:val="95"/>
          <w:sz w:val="26"/>
        </w:rPr>
        <w:t>Beverly</w:t>
      </w:r>
      <w:r>
        <w:rPr>
          <w:rFonts w:ascii="Calibri"/>
          <w:color w:val="231F20"/>
          <w:spacing w:val="-15"/>
          <w:w w:val="95"/>
          <w:sz w:val="26"/>
        </w:rPr>
        <w:t xml:space="preserve"> </w:t>
      </w:r>
      <w:r>
        <w:rPr>
          <w:rFonts w:ascii="Calibri"/>
          <w:color w:val="231F20"/>
          <w:w w:val="95"/>
          <w:sz w:val="26"/>
        </w:rPr>
        <w:t>Hills.</w:t>
      </w:r>
    </w:p>
    <w:p w14:paraId="483B3777">
      <w:pPr>
        <w:pStyle w:val="11"/>
        <w:spacing w:before="6"/>
        <w:rPr>
          <w:rFonts w:ascii="Calibri"/>
          <w:sz w:val="26"/>
        </w:rPr>
      </w:pPr>
      <w:r>
        <mc:AlternateContent>
          <mc:Choice Requires="wps">
            <w:drawing>
              <wp:anchor distT="0" distB="0" distL="0" distR="0" simplePos="0" relativeHeight="251936768" behindDoc="1" locked="0" layoutInCell="1" allowOverlap="1">
                <wp:simplePos x="0" y="0"/>
                <wp:positionH relativeFrom="page">
                  <wp:posOffset>1292860</wp:posOffset>
                </wp:positionH>
                <wp:positionV relativeFrom="paragraph">
                  <wp:posOffset>220345</wp:posOffset>
                </wp:positionV>
                <wp:extent cx="2451100" cy="1270"/>
                <wp:effectExtent l="0" t="0" r="0" b="0"/>
                <wp:wrapTopAndBottom/>
                <wp:docPr id="3564" name="Graphic 3564"/>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4" o:spid="_x0000_s1026" o:spt="100" style="position:absolute;left:0pt;margin-left:101.8pt;margin-top:17.35pt;height:0.1pt;width:193pt;mso-position-horizontal-relative:page;mso-wrap-distance-bottom:0pt;mso-wrap-distance-top:0pt;z-index:-251379712;mso-width-relative:page;mso-height-relative:page;" filled="f" stroked="t" coordsize="2451100,1" o:gfxdata="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NG4v9NcAAAAJAQAA&#10;DwAAAAAAAAABACAAAAAiAAAAZHJzL2Rvd25yZXYueG1sUEsBAhQAFAAAAAgAh07iQCw95FoaAgAA&#10;gAQAAA4AAAAAAAAAAQAgAAAAJgEAAGRycy9lMm9Eb2MueG1sUEsFBgAAAAAGAAYAWQEAALIFAAAA&#10;AA==&#10;" path="m0,0l2450973,0e">
                <v:fill on="f" focussize="0,0"/>
                <v:stroke weight="0.25pt" color="#231F20" joinstyle="round"/>
                <v:imagedata o:title=""/>
                <o:lock v:ext="edit" aspectratio="f"/>
                <v:textbox inset="0mm,0mm,0mm,0mm"/>
                <w10:wrap type="topAndBottom"/>
              </v:shape>
            </w:pict>
          </mc:Fallback>
        </mc:AlternateContent>
      </w:r>
    </w:p>
    <w:p w14:paraId="1E0C2EF3">
      <w:pPr>
        <w:pStyle w:val="15"/>
        <w:numPr>
          <w:ilvl w:val="1"/>
          <w:numId w:val="100"/>
        </w:numPr>
        <w:tabs>
          <w:tab w:val="left" w:pos="2036"/>
        </w:tabs>
        <w:spacing w:before="91" w:after="0" w:line="211" w:lineRule="auto"/>
        <w:ind w:left="2036" w:right="6567" w:hanging="312"/>
        <w:jc w:val="left"/>
        <w:rPr>
          <w:rFonts w:ascii="Calibri"/>
          <w:sz w:val="26"/>
        </w:rPr>
      </w:pPr>
      <w:r>
        <w:rPr>
          <w:rFonts w:ascii="Calibri"/>
          <w:color w:val="231F20"/>
          <w:w w:val="80"/>
          <w:sz w:val="26"/>
        </w:rPr>
        <w:t xml:space="preserve">The plane crash in Colorado last week </w:t>
      </w:r>
      <w:r>
        <w:rPr>
          <w:rFonts w:ascii="Calibri"/>
          <w:color w:val="231F20"/>
          <w:w w:val="90"/>
          <w:sz w:val="26"/>
        </w:rPr>
        <w:t>claimed 15 lives.</w:t>
      </w:r>
    </w:p>
    <w:p w14:paraId="58A564E2">
      <w:pPr>
        <w:pStyle w:val="11"/>
        <w:spacing w:before="6"/>
        <w:rPr>
          <w:rFonts w:ascii="Calibri"/>
          <w:sz w:val="26"/>
        </w:rPr>
      </w:pPr>
      <w:r>
        <mc:AlternateContent>
          <mc:Choice Requires="wps">
            <w:drawing>
              <wp:anchor distT="0" distB="0" distL="0" distR="0" simplePos="0" relativeHeight="251937792" behindDoc="1" locked="0" layoutInCell="1" allowOverlap="1">
                <wp:simplePos x="0" y="0"/>
                <wp:positionH relativeFrom="page">
                  <wp:posOffset>1292860</wp:posOffset>
                </wp:positionH>
                <wp:positionV relativeFrom="paragraph">
                  <wp:posOffset>220345</wp:posOffset>
                </wp:positionV>
                <wp:extent cx="2451100" cy="1270"/>
                <wp:effectExtent l="0" t="0" r="0" b="0"/>
                <wp:wrapTopAndBottom/>
                <wp:docPr id="3565" name="Graphic 3565"/>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5" o:spid="_x0000_s1026" o:spt="100" style="position:absolute;left:0pt;margin-left:101.8pt;margin-top:17.35pt;height:0.1pt;width:193pt;mso-position-horizontal-relative:page;mso-wrap-distance-bottom:0pt;mso-wrap-distance-top:0pt;z-index:-251378688;mso-width-relative:page;mso-height-relative:page;" filled="f" stroked="t" coordsize="2451100,1" o:gfxdata="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0bi/01wAAAAkBAAAP&#10;AAAAAAAAAAEAIAAAACIAAABkcnMvZG93bnJldi54bWxQSwECFAAUAAAACACHTuJAqOWt4BkCAACA&#10;BAAADgAAAAAAAAABACAAAAAmAQAAZHJzL2Uyb0RvYy54bWxQSwUGAAAAAAYABgBZAQAAsQUAAAAA&#10;" path="m0,0l2450973,0e">
                <v:fill on="f" focussize="0,0"/>
                <v:stroke weight="0.25pt" color="#231F20" joinstyle="round"/>
                <v:imagedata o:title=""/>
                <o:lock v:ext="edit" aspectratio="f"/>
                <v:textbox inset="0mm,0mm,0mm,0mm"/>
                <w10:wrap type="topAndBottom"/>
              </v:shape>
            </w:pict>
          </mc:Fallback>
        </mc:AlternateContent>
      </w:r>
    </w:p>
    <w:p w14:paraId="13B33351">
      <w:pPr>
        <w:pStyle w:val="15"/>
        <w:numPr>
          <w:ilvl w:val="1"/>
          <w:numId w:val="100"/>
        </w:numPr>
        <w:tabs>
          <w:tab w:val="left" w:pos="2036"/>
        </w:tabs>
        <w:spacing w:before="91" w:after="0" w:line="211" w:lineRule="auto"/>
        <w:ind w:left="2036" w:right="6355" w:hanging="312"/>
        <w:jc w:val="left"/>
        <w:rPr>
          <w:rFonts w:ascii="Calibri"/>
          <w:sz w:val="26"/>
        </w:rPr>
      </w:pPr>
      <w:r>
        <w:rPr>
          <w:rFonts w:ascii="Calibri"/>
          <w:color w:val="231F20"/>
          <w:w w:val="80"/>
          <w:sz w:val="26"/>
        </w:rPr>
        <w:t xml:space="preserve">There is an exhibition of fine china at the </w:t>
      </w:r>
      <w:r>
        <w:rPr>
          <w:rFonts w:ascii="Calibri"/>
          <w:color w:val="231F20"/>
          <w:spacing w:val="-2"/>
          <w:w w:val="90"/>
          <w:sz w:val="26"/>
        </w:rPr>
        <w:t>museum.</w:t>
      </w:r>
    </w:p>
    <w:p w14:paraId="0A1BF8AF">
      <w:pPr>
        <w:pStyle w:val="11"/>
        <w:spacing w:before="6"/>
        <w:rPr>
          <w:rFonts w:ascii="Calibri"/>
          <w:sz w:val="26"/>
        </w:rPr>
      </w:pPr>
      <w:r>
        <mc:AlternateContent>
          <mc:Choice Requires="wps">
            <w:drawing>
              <wp:anchor distT="0" distB="0" distL="0" distR="0" simplePos="0" relativeHeight="251937792" behindDoc="1" locked="0" layoutInCell="1" allowOverlap="1">
                <wp:simplePos x="0" y="0"/>
                <wp:positionH relativeFrom="page">
                  <wp:posOffset>1292860</wp:posOffset>
                </wp:positionH>
                <wp:positionV relativeFrom="paragraph">
                  <wp:posOffset>220345</wp:posOffset>
                </wp:positionV>
                <wp:extent cx="2451100" cy="1270"/>
                <wp:effectExtent l="0" t="0" r="0" b="0"/>
                <wp:wrapTopAndBottom/>
                <wp:docPr id="3566" name="Graphic 3566"/>
                <wp:cNvGraphicFramePr/>
                <a:graphic xmlns:a="http://schemas.openxmlformats.org/drawingml/2006/main">
                  <a:graphicData uri="http://schemas.microsoft.com/office/word/2010/wordprocessingShape">
                    <wps:wsp>
                      <wps:cNvSpPr/>
                      <wps:spPr>
                        <a:xfrm>
                          <a:off x="0" y="0"/>
                          <a:ext cx="2451100" cy="1270"/>
                        </a:xfrm>
                        <a:custGeom>
                          <a:avLst/>
                          <a:gdLst/>
                          <a:ahLst/>
                          <a:cxnLst/>
                          <a:rect l="l" t="t" r="r" b="b"/>
                          <a:pathLst>
                            <a:path w="2451100">
                              <a:moveTo>
                                <a:pt x="0" y="0"/>
                              </a:moveTo>
                              <a:lnTo>
                                <a:pt x="245097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566" o:spid="_x0000_s1026" o:spt="100" style="position:absolute;left:0pt;margin-left:101.8pt;margin-top:17.35pt;height:0.1pt;width:193pt;mso-position-horizontal-relative:page;mso-wrap-distance-bottom:0pt;mso-wrap-distance-top:0pt;z-index:-251378688;mso-width-relative:page;mso-height-relative:page;" filled="f" stroked="t" coordsize="2451100,1" o:gfxdata="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0bi/01wAAAAkBAAAP&#10;AAAAAAAAAAEAIAAAACIAAABkcnMvZG93bnJldi54bWxQSwECFAAUAAAACACHTuJAZYoG9RkCAACA&#10;BAAADgAAAAAAAAABACAAAAAmAQAAZHJzL2Uyb0RvYy54bWxQSwUGAAAAAAYABgBZAQAAsQUAAAAA&#10;" path="m0,0l2450973,0e">
                <v:fill on="f" focussize="0,0"/>
                <v:stroke weight="0.25pt" color="#231F20" joinstyle="round"/>
                <v:imagedata o:title=""/>
                <o:lock v:ext="edit" aspectratio="f"/>
                <v:textbox inset="0mm,0mm,0mm,0mm"/>
                <w10:wrap type="topAndBottom"/>
              </v:shape>
            </w:pict>
          </mc:Fallback>
        </mc:AlternateContent>
      </w:r>
    </w:p>
    <w:p w14:paraId="0BA28DA2">
      <w:pPr>
        <w:pStyle w:val="11"/>
        <w:spacing w:before="3"/>
        <w:rPr>
          <w:rFonts w:ascii="Calibri"/>
          <w:sz w:val="24"/>
        </w:rPr>
      </w:pPr>
    </w:p>
    <w:p w14:paraId="6F234A87">
      <w:pPr>
        <w:spacing w:before="129" w:line="213" w:lineRule="auto"/>
        <w:ind w:left="1757" w:right="6107" w:firstLine="1"/>
        <w:jc w:val="left"/>
        <w:rPr>
          <w:rFonts w:ascii="Tahoma" w:hAnsi="Tahoma"/>
          <w:sz w:val="26"/>
        </w:rPr>
      </w:pPr>
      <w:r>
        <w:rPr>
          <w:rFonts w:ascii="Tahoma" w:hAnsi="Tahoma"/>
          <w:color w:val="00507D"/>
          <w:spacing w:val="-2"/>
          <w:w w:val="105"/>
          <w:sz w:val="26"/>
        </w:rPr>
        <w:t>Read</w:t>
      </w:r>
      <w:r>
        <w:rPr>
          <w:rFonts w:ascii="Tahoma" w:hAnsi="Tahoma"/>
          <w:color w:val="00507D"/>
          <w:spacing w:val="-24"/>
          <w:w w:val="105"/>
          <w:sz w:val="26"/>
        </w:rPr>
        <w:t xml:space="preserve"> </w:t>
      </w:r>
      <w:r>
        <w:rPr>
          <w:rFonts w:ascii="Tahoma" w:hAnsi="Tahoma"/>
          <w:color w:val="00507D"/>
          <w:spacing w:val="-2"/>
          <w:w w:val="105"/>
          <w:sz w:val="26"/>
        </w:rPr>
        <w:t>George’s</w:t>
      </w:r>
      <w:r>
        <w:rPr>
          <w:rFonts w:ascii="Tahoma" w:hAnsi="Tahoma"/>
          <w:color w:val="00507D"/>
          <w:spacing w:val="-23"/>
          <w:w w:val="105"/>
          <w:sz w:val="26"/>
        </w:rPr>
        <w:t xml:space="preserve"> </w:t>
      </w:r>
      <w:r>
        <w:rPr>
          <w:rFonts w:ascii="Tahoma" w:hAnsi="Tahoma"/>
          <w:color w:val="00507D"/>
          <w:spacing w:val="-2"/>
          <w:w w:val="105"/>
          <w:sz w:val="26"/>
        </w:rPr>
        <w:t>first</w:t>
      </w:r>
      <w:r>
        <w:rPr>
          <w:rFonts w:ascii="Tahoma" w:hAnsi="Tahoma"/>
          <w:color w:val="00507D"/>
          <w:spacing w:val="-23"/>
          <w:w w:val="105"/>
          <w:sz w:val="26"/>
        </w:rPr>
        <w:t xml:space="preserve"> </w:t>
      </w:r>
      <w:r>
        <w:rPr>
          <w:rFonts w:ascii="Tahoma" w:hAnsi="Tahoma"/>
          <w:color w:val="00507D"/>
          <w:spacing w:val="-2"/>
          <w:w w:val="105"/>
          <w:sz w:val="26"/>
        </w:rPr>
        <w:t>diary</w:t>
      </w:r>
      <w:r>
        <w:rPr>
          <w:rFonts w:ascii="Tahoma" w:hAnsi="Tahoma"/>
          <w:color w:val="00507D"/>
          <w:spacing w:val="-23"/>
          <w:w w:val="105"/>
          <w:sz w:val="26"/>
        </w:rPr>
        <w:t xml:space="preserve"> </w:t>
      </w:r>
      <w:r>
        <w:rPr>
          <w:rFonts w:ascii="Tahoma" w:hAnsi="Tahoma"/>
          <w:color w:val="00507D"/>
          <w:spacing w:val="-2"/>
          <w:w w:val="105"/>
          <w:sz w:val="26"/>
        </w:rPr>
        <w:t>entry</w:t>
      </w:r>
      <w:r>
        <w:rPr>
          <w:rFonts w:ascii="Tahoma" w:hAnsi="Tahoma"/>
          <w:color w:val="00507D"/>
          <w:spacing w:val="-23"/>
          <w:w w:val="105"/>
          <w:sz w:val="26"/>
        </w:rPr>
        <w:t xml:space="preserve"> </w:t>
      </w:r>
      <w:r>
        <w:rPr>
          <w:rFonts w:ascii="Tahoma" w:hAnsi="Tahoma"/>
          <w:color w:val="00507D"/>
          <w:spacing w:val="-2"/>
          <w:w w:val="105"/>
          <w:sz w:val="26"/>
        </w:rPr>
        <w:t xml:space="preserve">and </w:t>
      </w:r>
      <w:r>
        <w:rPr>
          <w:rFonts w:ascii="Tahoma" w:hAnsi="Tahoma"/>
          <w:color w:val="00507D"/>
          <w:w w:val="105"/>
          <w:sz w:val="26"/>
        </w:rPr>
        <w:t>underline the parts where ellipsis is</w:t>
      </w:r>
      <w:r>
        <w:rPr>
          <w:rFonts w:ascii="Tahoma" w:hAnsi="Tahoma"/>
          <w:color w:val="00507D"/>
          <w:spacing w:val="-1"/>
          <w:w w:val="105"/>
          <w:sz w:val="26"/>
        </w:rPr>
        <w:t xml:space="preserve"> </w:t>
      </w:r>
      <w:r>
        <w:rPr>
          <w:rFonts w:ascii="Tahoma" w:hAnsi="Tahoma"/>
          <w:color w:val="00507D"/>
          <w:w w:val="105"/>
          <w:sz w:val="26"/>
        </w:rPr>
        <w:t>used.</w:t>
      </w:r>
      <w:r>
        <w:rPr>
          <w:rFonts w:ascii="Tahoma" w:hAnsi="Tahoma"/>
          <w:color w:val="00507D"/>
          <w:spacing w:val="-1"/>
          <w:w w:val="105"/>
          <w:sz w:val="26"/>
        </w:rPr>
        <w:t xml:space="preserve"> </w:t>
      </w:r>
      <w:r>
        <w:rPr>
          <w:rFonts w:ascii="Tahoma" w:hAnsi="Tahoma"/>
          <w:color w:val="00507D"/>
          <w:w w:val="105"/>
          <w:sz w:val="26"/>
        </w:rPr>
        <w:t>Then</w:t>
      </w:r>
      <w:r>
        <w:rPr>
          <w:rFonts w:ascii="Tahoma" w:hAnsi="Tahoma"/>
          <w:color w:val="00507D"/>
          <w:spacing w:val="-1"/>
          <w:w w:val="105"/>
          <w:sz w:val="26"/>
        </w:rPr>
        <w:t xml:space="preserve"> </w:t>
      </w:r>
      <w:r>
        <w:rPr>
          <w:rFonts w:ascii="Tahoma" w:hAnsi="Tahoma"/>
          <w:color w:val="00507D"/>
          <w:w w:val="105"/>
          <w:sz w:val="26"/>
        </w:rPr>
        <w:t>revise</w:t>
      </w:r>
      <w:r>
        <w:rPr>
          <w:rFonts w:ascii="Tahoma" w:hAnsi="Tahoma"/>
          <w:color w:val="00507D"/>
          <w:spacing w:val="-1"/>
          <w:w w:val="105"/>
          <w:sz w:val="26"/>
        </w:rPr>
        <w:t xml:space="preserve"> </w:t>
      </w:r>
      <w:r>
        <w:rPr>
          <w:rFonts w:ascii="Tahoma" w:hAnsi="Tahoma"/>
          <w:color w:val="00507D"/>
          <w:w w:val="105"/>
          <w:sz w:val="26"/>
        </w:rPr>
        <w:t>his</w:t>
      </w:r>
      <w:r>
        <w:rPr>
          <w:rFonts w:ascii="Tahoma" w:hAnsi="Tahoma"/>
          <w:color w:val="00507D"/>
          <w:spacing w:val="-1"/>
          <w:w w:val="105"/>
          <w:sz w:val="26"/>
        </w:rPr>
        <w:t xml:space="preserve"> </w:t>
      </w:r>
      <w:r>
        <w:rPr>
          <w:rFonts w:ascii="Tahoma" w:hAnsi="Tahoma"/>
          <w:color w:val="00507D"/>
          <w:w w:val="105"/>
          <w:sz w:val="26"/>
        </w:rPr>
        <w:t xml:space="preserve">second diary entry using ellipses when </w:t>
      </w:r>
      <w:r>
        <w:rPr>
          <w:rFonts w:ascii="Tahoma" w:hAnsi="Tahoma"/>
          <w:color w:val="00507D"/>
          <w:spacing w:val="-2"/>
          <w:w w:val="105"/>
          <w:sz w:val="26"/>
        </w:rPr>
        <w:t>possible.</w:t>
      </w:r>
    </w:p>
    <w:p w14:paraId="7FEF8895">
      <w:pPr>
        <w:pStyle w:val="11"/>
        <w:spacing w:before="5"/>
        <w:rPr>
          <w:rFonts w:ascii="Tahoma"/>
          <w:sz w:val="24"/>
        </w:rPr>
      </w:pPr>
      <w:r>
        <mc:AlternateContent>
          <mc:Choice Requires="wpg">
            <w:drawing>
              <wp:anchor distT="0" distB="0" distL="0" distR="0" simplePos="0" relativeHeight="251938816" behindDoc="1" locked="0" layoutInCell="1" allowOverlap="1">
                <wp:simplePos x="0" y="0"/>
                <wp:positionH relativeFrom="page">
                  <wp:posOffset>863600</wp:posOffset>
                </wp:positionH>
                <wp:positionV relativeFrom="paragraph">
                  <wp:posOffset>201930</wp:posOffset>
                </wp:positionV>
                <wp:extent cx="2880360" cy="2817495"/>
                <wp:effectExtent l="0" t="0" r="0" b="0"/>
                <wp:wrapTopAndBottom/>
                <wp:docPr id="3570" name="Group 3570"/>
                <wp:cNvGraphicFramePr/>
                <a:graphic xmlns:a="http://schemas.openxmlformats.org/drawingml/2006/main">
                  <a:graphicData uri="http://schemas.microsoft.com/office/word/2010/wordprocessingGroup">
                    <wpg:wgp>
                      <wpg:cNvGrpSpPr/>
                      <wpg:grpSpPr>
                        <a:xfrm>
                          <a:off x="0" y="0"/>
                          <a:ext cx="2880360" cy="2817495"/>
                          <a:chOff x="0" y="0"/>
                          <a:chExt cx="2880360" cy="2817495"/>
                        </a:xfrm>
                      </wpg:grpSpPr>
                      <wps:wsp>
                        <wps:cNvPr id="3571" name="Graphic 3571"/>
                        <wps:cNvSpPr/>
                        <wps:spPr>
                          <a:xfrm>
                            <a:off x="0" y="0"/>
                            <a:ext cx="2880360" cy="2817495"/>
                          </a:xfrm>
                          <a:custGeom>
                            <a:avLst/>
                            <a:gdLst/>
                            <a:ahLst/>
                            <a:cxnLst/>
                            <a:rect l="l" t="t" r="r" b="b"/>
                            <a:pathLst>
                              <a:path w="2880360" h="2817495">
                                <a:moveTo>
                                  <a:pt x="2879979" y="0"/>
                                </a:moveTo>
                                <a:lnTo>
                                  <a:pt x="0" y="0"/>
                                </a:lnTo>
                                <a:lnTo>
                                  <a:pt x="0" y="2816987"/>
                                </a:lnTo>
                                <a:lnTo>
                                  <a:pt x="2879979" y="2816987"/>
                                </a:lnTo>
                                <a:lnTo>
                                  <a:pt x="2879979" y="0"/>
                                </a:lnTo>
                                <a:close/>
                              </a:path>
                            </a:pathLst>
                          </a:custGeom>
                          <a:solidFill>
                            <a:srgbClr val="F5E9E2"/>
                          </a:solidFill>
                        </wps:spPr>
                        <wps:bodyPr wrap="square" lIns="0" tIns="0" rIns="0" bIns="0" rtlCol="0">
                          <a:noAutofit/>
                        </wps:bodyPr>
                      </wps:wsp>
                      <wps:wsp>
                        <wps:cNvPr id="3572" name="Graphic 3572"/>
                        <wps:cNvSpPr/>
                        <wps:spPr>
                          <a:xfrm>
                            <a:off x="75526" y="56756"/>
                            <a:ext cx="68580" cy="2682240"/>
                          </a:xfrm>
                          <a:custGeom>
                            <a:avLst/>
                            <a:gdLst/>
                            <a:ahLst/>
                            <a:cxnLst/>
                            <a:rect l="l" t="t" r="r" b="b"/>
                            <a:pathLst>
                              <a:path w="68580" h="2682240">
                                <a:moveTo>
                                  <a:pt x="68072" y="2613622"/>
                                </a:moveTo>
                                <a:lnTo>
                                  <a:pt x="0" y="2613622"/>
                                </a:lnTo>
                                <a:lnTo>
                                  <a:pt x="0" y="2681694"/>
                                </a:lnTo>
                                <a:lnTo>
                                  <a:pt x="68072" y="2681694"/>
                                </a:lnTo>
                                <a:lnTo>
                                  <a:pt x="68072" y="2613622"/>
                                </a:lnTo>
                                <a:close/>
                              </a:path>
                              <a:path w="68580" h="2682240">
                                <a:moveTo>
                                  <a:pt x="68072" y="2462415"/>
                                </a:moveTo>
                                <a:lnTo>
                                  <a:pt x="0" y="2462415"/>
                                </a:lnTo>
                                <a:lnTo>
                                  <a:pt x="0" y="2530487"/>
                                </a:lnTo>
                                <a:lnTo>
                                  <a:pt x="68072" y="2530487"/>
                                </a:lnTo>
                                <a:lnTo>
                                  <a:pt x="68072" y="2462415"/>
                                </a:lnTo>
                                <a:close/>
                              </a:path>
                              <a:path w="68580" h="2682240">
                                <a:moveTo>
                                  <a:pt x="68072" y="2322017"/>
                                </a:moveTo>
                                <a:lnTo>
                                  <a:pt x="0" y="2322017"/>
                                </a:lnTo>
                                <a:lnTo>
                                  <a:pt x="0" y="2390089"/>
                                </a:lnTo>
                                <a:lnTo>
                                  <a:pt x="68072" y="2390089"/>
                                </a:lnTo>
                                <a:lnTo>
                                  <a:pt x="68072" y="2322017"/>
                                </a:lnTo>
                                <a:close/>
                              </a:path>
                              <a:path w="68580" h="2682240">
                                <a:moveTo>
                                  <a:pt x="68072" y="2177999"/>
                                </a:moveTo>
                                <a:lnTo>
                                  <a:pt x="0" y="2177999"/>
                                </a:lnTo>
                                <a:lnTo>
                                  <a:pt x="0" y="2246071"/>
                                </a:lnTo>
                                <a:lnTo>
                                  <a:pt x="68072" y="2246071"/>
                                </a:lnTo>
                                <a:lnTo>
                                  <a:pt x="68072" y="2177999"/>
                                </a:lnTo>
                                <a:close/>
                              </a:path>
                              <a:path w="68580" h="2682240">
                                <a:moveTo>
                                  <a:pt x="68072" y="2037613"/>
                                </a:moveTo>
                                <a:lnTo>
                                  <a:pt x="0" y="2037613"/>
                                </a:lnTo>
                                <a:lnTo>
                                  <a:pt x="0" y="2105685"/>
                                </a:lnTo>
                                <a:lnTo>
                                  <a:pt x="68072" y="2105685"/>
                                </a:lnTo>
                                <a:lnTo>
                                  <a:pt x="68072" y="2037613"/>
                                </a:lnTo>
                                <a:close/>
                              </a:path>
                              <a:path w="68580" h="2682240">
                                <a:moveTo>
                                  <a:pt x="68072" y="1886419"/>
                                </a:moveTo>
                                <a:lnTo>
                                  <a:pt x="0" y="1886419"/>
                                </a:lnTo>
                                <a:lnTo>
                                  <a:pt x="0" y="1954491"/>
                                </a:lnTo>
                                <a:lnTo>
                                  <a:pt x="68072" y="1954491"/>
                                </a:lnTo>
                                <a:lnTo>
                                  <a:pt x="68072" y="1886419"/>
                                </a:lnTo>
                                <a:close/>
                              </a:path>
                              <a:path w="68580" h="2682240">
                                <a:moveTo>
                                  <a:pt x="68072" y="1735213"/>
                                </a:moveTo>
                                <a:lnTo>
                                  <a:pt x="0" y="1735213"/>
                                </a:lnTo>
                                <a:lnTo>
                                  <a:pt x="0" y="1803285"/>
                                </a:lnTo>
                                <a:lnTo>
                                  <a:pt x="68072" y="1803285"/>
                                </a:lnTo>
                                <a:lnTo>
                                  <a:pt x="68072" y="1735213"/>
                                </a:lnTo>
                                <a:close/>
                              </a:path>
                              <a:path w="68580" h="2682240">
                                <a:moveTo>
                                  <a:pt x="68072" y="1594815"/>
                                </a:moveTo>
                                <a:lnTo>
                                  <a:pt x="0" y="1594815"/>
                                </a:lnTo>
                                <a:lnTo>
                                  <a:pt x="0" y="1662887"/>
                                </a:lnTo>
                                <a:lnTo>
                                  <a:pt x="68072" y="1662887"/>
                                </a:lnTo>
                                <a:lnTo>
                                  <a:pt x="68072" y="1594815"/>
                                </a:lnTo>
                                <a:close/>
                              </a:path>
                              <a:path w="68580" h="2682240">
                                <a:moveTo>
                                  <a:pt x="68072" y="1443609"/>
                                </a:moveTo>
                                <a:lnTo>
                                  <a:pt x="0" y="1443609"/>
                                </a:lnTo>
                                <a:lnTo>
                                  <a:pt x="0" y="1511681"/>
                                </a:lnTo>
                                <a:lnTo>
                                  <a:pt x="68072" y="1511681"/>
                                </a:lnTo>
                                <a:lnTo>
                                  <a:pt x="68072" y="1443609"/>
                                </a:lnTo>
                                <a:close/>
                              </a:path>
                              <a:path w="68580" h="2682240">
                                <a:moveTo>
                                  <a:pt x="68072" y="1303210"/>
                                </a:moveTo>
                                <a:lnTo>
                                  <a:pt x="0" y="1303210"/>
                                </a:lnTo>
                                <a:lnTo>
                                  <a:pt x="0" y="1371282"/>
                                </a:lnTo>
                                <a:lnTo>
                                  <a:pt x="68072" y="1371282"/>
                                </a:lnTo>
                                <a:lnTo>
                                  <a:pt x="68072" y="1303210"/>
                                </a:lnTo>
                                <a:close/>
                              </a:path>
                              <a:path w="68580" h="2682240">
                                <a:moveTo>
                                  <a:pt x="68072" y="1159217"/>
                                </a:moveTo>
                                <a:lnTo>
                                  <a:pt x="0" y="1159217"/>
                                </a:lnTo>
                                <a:lnTo>
                                  <a:pt x="0" y="1227289"/>
                                </a:lnTo>
                                <a:lnTo>
                                  <a:pt x="68072" y="1227289"/>
                                </a:lnTo>
                                <a:lnTo>
                                  <a:pt x="68072" y="1159217"/>
                                </a:lnTo>
                                <a:close/>
                              </a:path>
                              <a:path w="68580" h="2682240">
                                <a:moveTo>
                                  <a:pt x="68072" y="1018806"/>
                                </a:moveTo>
                                <a:lnTo>
                                  <a:pt x="0" y="1018806"/>
                                </a:lnTo>
                                <a:lnTo>
                                  <a:pt x="0" y="1086878"/>
                                </a:lnTo>
                                <a:lnTo>
                                  <a:pt x="68072" y="1086878"/>
                                </a:lnTo>
                                <a:lnTo>
                                  <a:pt x="68072" y="1018806"/>
                                </a:lnTo>
                                <a:close/>
                              </a:path>
                              <a:path w="68580" h="2682240">
                                <a:moveTo>
                                  <a:pt x="68072" y="867625"/>
                                </a:moveTo>
                                <a:lnTo>
                                  <a:pt x="0" y="867625"/>
                                </a:lnTo>
                                <a:lnTo>
                                  <a:pt x="0" y="935697"/>
                                </a:lnTo>
                                <a:lnTo>
                                  <a:pt x="68072" y="935697"/>
                                </a:lnTo>
                                <a:lnTo>
                                  <a:pt x="68072" y="867625"/>
                                </a:lnTo>
                                <a:close/>
                              </a:path>
                              <a:path w="68580" h="2682240">
                                <a:moveTo>
                                  <a:pt x="68072" y="716407"/>
                                </a:moveTo>
                                <a:lnTo>
                                  <a:pt x="0" y="716407"/>
                                </a:lnTo>
                                <a:lnTo>
                                  <a:pt x="0" y="784479"/>
                                </a:lnTo>
                                <a:lnTo>
                                  <a:pt x="68072" y="784479"/>
                                </a:lnTo>
                                <a:lnTo>
                                  <a:pt x="68072" y="716407"/>
                                </a:lnTo>
                                <a:close/>
                              </a:path>
                              <a:path w="68580" h="2682240">
                                <a:moveTo>
                                  <a:pt x="68072" y="576021"/>
                                </a:moveTo>
                                <a:lnTo>
                                  <a:pt x="0" y="576021"/>
                                </a:lnTo>
                                <a:lnTo>
                                  <a:pt x="0" y="644093"/>
                                </a:lnTo>
                                <a:lnTo>
                                  <a:pt x="68072" y="644093"/>
                                </a:lnTo>
                                <a:lnTo>
                                  <a:pt x="68072" y="576021"/>
                                </a:lnTo>
                                <a:close/>
                              </a:path>
                              <a:path w="68580" h="2682240">
                                <a:moveTo>
                                  <a:pt x="68072" y="424802"/>
                                </a:moveTo>
                                <a:lnTo>
                                  <a:pt x="0" y="424802"/>
                                </a:lnTo>
                                <a:lnTo>
                                  <a:pt x="0" y="492874"/>
                                </a:lnTo>
                                <a:lnTo>
                                  <a:pt x="68072" y="492874"/>
                                </a:lnTo>
                                <a:lnTo>
                                  <a:pt x="68072" y="424802"/>
                                </a:lnTo>
                                <a:close/>
                              </a:path>
                              <a:path w="68580" h="2682240">
                                <a:moveTo>
                                  <a:pt x="68072" y="284416"/>
                                </a:moveTo>
                                <a:lnTo>
                                  <a:pt x="0" y="284416"/>
                                </a:lnTo>
                                <a:lnTo>
                                  <a:pt x="0" y="352488"/>
                                </a:lnTo>
                                <a:lnTo>
                                  <a:pt x="68072" y="352488"/>
                                </a:lnTo>
                                <a:lnTo>
                                  <a:pt x="68072" y="284416"/>
                                </a:lnTo>
                                <a:close/>
                              </a:path>
                              <a:path w="68580" h="2682240">
                                <a:moveTo>
                                  <a:pt x="68072" y="140423"/>
                                </a:moveTo>
                                <a:lnTo>
                                  <a:pt x="0" y="140423"/>
                                </a:lnTo>
                                <a:lnTo>
                                  <a:pt x="0" y="208495"/>
                                </a:lnTo>
                                <a:lnTo>
                                  <a:pt x="68072" y="208495"/>
                                </a:lnTo>
                                <a:lnTo>
                                  <a:pt x="68072" y="140423"/>
                                </a:lnTo>
                                <a:close/>
                              </a:path>
                              <a:path w="68580" h="2682240">
                                <a:moveTo>
                                  <a:pt x="68072" y="0"/>
                                </a:moveTo>
                                <a:lnTo>
                                  <a:pt x="0" y="0"/>
                                </a:lnTo>
                                <a:lnTo>
                                  <a:pt x="0" y="68072"/>
                                </a:lnTo>
                                <a:lnTo>
                                  <a:pt x="68072" y="68072"/>
                                </a:lnTo>
                                <a:lnTo>
                                  <a:pt x="68072" y="0"/>
                                </a:lnTo>
                                <a:close/>
                              </a:path>
                            </a:pathLst>
                          </a:custGeom>
                          <a:solidFill>
                            <a:srgbClr val="FFFFFF"/>
                          </a:solidFill>
                        </wps:spPr>
                        <wps:bodyPr wrap="square" lIns="0" tIns="0" rIns="0" bIns="0" rtlCol="0">
                          <a:noAutofit/>
                        </wps:bodyPr>
                      </wps:wsp>
                      <wps:wsp>
                        <wps:cNvPr id="3573" name="Textbox 3573"/>
                        <wps:cNvSpPr txBox="1"/>
                        <wps:spPr>
                          <a:xfrm>
                            <a:off x="0" y="0"/>
                            <a:ext cx="2880360" cy="2817495"/>
                          </a:xfrm>
                          <a:prstGeom prst="rect">
                            <a:avLst/>
                          </a:prstGeom>
                        </wps:spPr>
                        <wps:txbx>
                          <w:txbxContent>
                            <w:p w14:paraId="08B3C4C6">
                              <w:pPr>
                                <w:spacing w:before="232"/>
                                <w:ind w:left="531" w:right="0" w:firstLine="0"/>
                                <w:jc w:val="both"/>
                                <w:rPr>
                                  <w:sz w:val="24"/>
                                </w:rPr>
                              </w:pPr>
                              <w:r>
                                <w:rPr>
                                  <w:color w:val="231F20"/>
                                  <w:spacing w:val="-4"/>
                                  <w:sz w:val="24"/>
                                </w:rPr>
                                <w:t>Monday,</w:t>
                              </w:r>
                              <w:r>
                                <w:rPr>
                                  <w:color w:val="231F20"/>
                                  <w:spacing w:val="-10"/>
                                  <w:sz w:val="24"/>
                                </w:rPr>
                                <w:t xml:space="preserve"> </w:t>
                              </w:r>
                              <w:r>
                                <w:rPr>
                                  <w:color w:val="231F20"/>
                                  <w:spacing w:val="-4"/>
                                  <w:sz w:val="24"/>
                                </w:rPr>
                                <w:t>12th</w:t>
                              </w:r>
                              <w:r>
                                <w:rPr>
                                  <w:color w:val="231F20"/>
                                  <w:spacing w:val="-10"/>
                                  <w:sz w:val="24"/>
                                </w:rPr>
                                <w:t xml:space="preserve"> </w:t>
                              </w:r>
                              <w:r>
                                <w:rPr>
                                  <w:color w:val="231F20"/>
                                  <w:spacing w:val="-4"/>
                                  <w:sz w:val="24"/>
                                </w:rPr>
                                <w:t>June</w:t>
                              </w:r>
                            </w:p>
                            <w:p w14:paraId="0A491BC0">
                              <w:pPr>
                                <w:spacing w:before="271" w:line="355" w:lineRule="auto"/>
                                <w:ind w:left="566" w:right="207" w:firstLine="0"/>
                                <w:jc w:val="both"/>
                                <w:rPr>
                                  <w:sz w:val="20"/>
                                </w:rPr>
                              </w:pPr>
                              <w:r>
                                <w:rPr>
                                  <w:color w:val="231F20"/>
                                  <w:w w:val="105"/>
                                  <w:sz w:val="20"/>
                                </w:rPr>
                                <w:t xml:space="preserve">Arrived early this morning by bus. Went straight to hotel to drop off my luggage, </w:t>
                              </w:r>
                              <w:r>
                                <w:rPr>
                                  <w:color w:val="231F20"/>
                                  <w:spacing w:val="17"/>
                                  <w:w w:val="105"/>
                                  <w:sz w:val="20"/>
                                </w:rPr>
                                <w:t>shower,</w:t>
                              </w:r>
                              <w:r>
                                <w:rPr>
                                  <w:color w:val="231F20"/>
                                  <w:spacing w:val="-5"/>
                                  <w:w w:val="105"/>
                                  <w:sz w:val="20"/>
                                </w:rPr>
                                <w:t xml:space="preserve"> </w:t>
                              </w:r>
                              <w:r>
                                <w:rPr>
                                  <w:color w:val="231F20"/>
                                  <w:spacing w:val="13"/>
                                  <w:w w:val="105"/>
                                  <w:sz w:val="20"/>
                                </w:rPr>
                                <w:t>and</w:t>
                              </w:r>
                              <w:r>
                                <w:rPr>
                                  <w:color w:val="231F20"/>
                                  <w:spacing w:val="-5"/>
                                  <w:w w:val="105"/>
                                  <w:sz w:val="20"/>
                                </w:rPr>
                                <w:t xml:space="preserve"> </w:t>
                              </w:r>
                              <w:r>
                                <w:rPr>
                                  <w:color w:val="231F20"/>
                                  <w:spacing w:val="16"/>
                                  <w:w w:val="105"/>
                                  <w:sz w:val="20"/>
                                </w:rPr>
                                <w:t>shave.</w:t>
                              </w:r>
                              <w:r>
                                <w:rPr>
                                  <w:color w:val="231F20"/>
                                  <w:spacing w:val="-5"/>
                                  <w:w w:val="105"/>
                                  <w:sz w:val="20"/>
                                </w:rPr>
                                <w:t xml:space="preserve"> </w:t>
                              </w:r>
                              <w:r>
                                <w:rPr>
                                  <w:color w:val="231F20"/>
                                  <w:spacing w:val="13"/>
                                  <w:w w:val="105"/>
                                  <w:sz w:val="20"/>
                                </w:rPr>
                                <w:t>Went</w:t>
                              </w:r>
                              <w:r>
                                <w:rPr>
                                  <w:color w:val="231F20"/>
                                  <w:spacing w:val="-5"/>
                                  <w:w w:val="105"/>
                                  <w:sz w:val="20"/>
                                </w:rPr>
                                <w:t xml:space="preserve"> </w:t>
                              </w:r>
                              <w:r>
                                <w:rPr>
                                  <w:color w:val="231F20"/>
                                  <w:spacing w:val="17"/>
                                  <w:w w:val="105"/>
                                  <w:sz w:val="20"/>
                                </w:rPr>
                                <w:t xml:space="preserve">exploring </w:t>
                              </w:r>
                              <w:r>
                                <w:rPr>
                                  <w:color w:val="231F20"/>
                                  <w:spacing w:val="-2"/>
                                  <w:w w:val="105"/>
                                  <w:sz w:val="20"/>
                                </w:rPr>
                                <w:t>afterwards.</w:t>
                              </w:r>
                            </w:p>
                            <w:p w14:paraId="3A1E0487">
                              <w:pPr>
                                <w:spacing w:before="168" w:line="355" w:lineRule="auto"/>
                                <w:ind w:left="566" w:right="198" w:firstLine="0"/>
                                <w:jc w:val="both"/>
                                <w:rPr>
                                  <w:sz w:val="20"/>
                                </w:rPr>
                              </w:pPr>
                              <w:r>
                                <w:rPr>
                                  <w:color w:val="231F20"/>
                                  <w:w w:val="105"/>
                                  <w:sz w:val="20"/>
                                </w:rPr>
                                <w:t>Took</w:t>
                              </w:r>
                              <w:r>
                                <w:rPr>
                                  <w:color w:val="231F20"/>
                                  <w:spacing w:val="28"/>
                                  <w:w w:val="105"/>
                                  <w:sz w:val="20"/>
                                </w:rPr>
                                <w:t xml:space="preserve"> </w:t>
                              </w:r>
                              <w:r>
                                <w:rPr>
                                  <w:color w:val="231F20"/>
                                  <w:w w:val="105"/>
                                  <w:sz w:val="20"/>
                                </w:rPr>
                                <w:t>a</w:t>
                              </w:r>
                              <w:r>
                                <w:rPr>
                                  <w:color w:val="231F20"/>
                                  <w:spacing w:val="10"/>
                                  <w:w w:val="105"/>
                                  <w:sz w:val="20"/>
                                </w:rPr>
                                <w:t xml:space="preserve"> ride </w:t>
                              </w:r>
                              <w:r>
                                <w:rPr>
                                  <w:color w:val="231F20"/>
                                  <w:w w:val="105"/>
                                  <w:sz w:val="20"/>
                                </w:rPr>
                                <w:t>on</w:t>
                              </w:r>
                              <w:r>
                                <w:rPr>
                                  <w:color w:val="231F20"/>
                                  <w:spacing w:val="28"/>
                                  <w:w w:val="105"/>
                                  <w:sz w:val="20"/>
                                </w:rPr>
                                <w:t xml:space="preserve"> </w:t>
                              </w:r>
                              <w:r>
                                <w:rPr>
                                  <w:color w:val="231F20"/>
                                  <w:w w:val="105"/>
                                  <w:sz w:val="20"/>
                                </w:rPr>
                                <w:t>a</w:t>
                              </w:r>
                              <w:r>
                                <w:rPr>
                                  <w:color w:val="231F20"/>
                                  <w:spacing w:val="11"/>
                                  <w:w w:val="105"/>
                                  <w:sz w:val="20"/>
                                </w:rPr>
                                <w:t xml:space="preserve"> cable </w:t>
                              </w:r>
                              <w:r>
                                <w:rPr>
                                  <w:color w:val="231F20"/>
                                  <w:spacing w:val="9"/>
                                  <w:w w:val="105"/>
                                  <w:sz w:val="20"/>
                                </w:rPr>
                                <w:t xml:space="preserve">car </w:t>
                              </w:r>
                              <w:r>
                                <w:rPr>
                                  <w:color w:val="231F20"/>
                                  <w:spacing w:val="10"/>
                                  <w:w w:val="105"/>
                                  <w:sz w:val="20"/>
                                </w:rPr>
                                <w:t xml:space="preserve">first. </w:t>
                              </w:r>
                              <w:r>
                                <w:rPr>
                                  <w:color w:val="231F20"/>
                                  <w:spacing w:val="14"/>
                                  <w:w w:val="105"/>
                                  <w:sz w:val="20"/>
                                </w:rPr>
                                <w:t>Got</w:t>
                              </w:r>
                              <w:r>
                                <w:rPr>
                                  <w:color w:val="231F20"/>
                                  <w:spacing w:val="40"/>
                                  <w:w w:val="105"/>
                                  <w:sz w:val="20"/>
                                </w:rPr>
                                <w:t xml:space="preserve"> </w:t>
                              </w:r>
                              <w:r>
                                <w:rPr>
                                  <w:color w:val="231F20"/>
                                  <w:w w:val="105"/>
                                  <w:sz w:val="20"/>
                                </w:rPr>
                                <w:t xml:space="preserve">a </w:t>
                              </w:r>
                              <w:r>
                                <w:rPr>
                                  <w:color w:val="231F20"/>
                                  <w:spacing w:val="13"/>
                                  <w:w w:val="105"/>
                                  <w:sz w:val="20"/>
                                </w:rPr>
                                <w:t>spectacular</w:t>
                              </w:r>
                              <w:r>
                                <w:rPr>
                                  <w:color w:val="231F20"/>
                                  <w:spacing w:val="7"/>
                                  <w:w w:val="105"/>
                                  <w:sz w:val="20"/>
                                </w:rPr>
                                <w:t xml:space="preserve"> </w:t>
                              </w:r>
                              <w:r>
                                <w:rPr>
                                  <w:color w:val="231F20"/>
                                  <w:spacing w:val="11"/>
                                  <w:w w:val="105"/>
                                  <w:sz w:val="20"/>
                                </w:rPr>
                                <w:t>view</w:t>
                              </w:r>
                              <w:r>
                                <w:rPr>
                                  <w:color w:val="231F20"/>
                                  <w:spacing w:val="7"/>
                                  <w:w w:val="105"/>
                                  <w:sz w:val="20"/>
                                </w:rPr>
                                <w:t xml:space="preserve"> </w:t>
                              </w:r>
                              <w:r>
                                <w:rPr>
                                  <w:color w:val="231F20"/>
                                  <w:w w:val="105"/>
                                  <w:sz w:val="20"/>
                                </w:rPr>
                                <w:t xml:space="preserve">of </w:t>
                              </w:r>
                              <w:r>
                                <w:rPr>
                                  <w:color w:val="231F20"/>
                                  <w:spacing w:val="10"/>
                                  <w:w w:val="105"/>
                                  <w:sz w:val="20"/>
                                </w:rPr>
                                <w:t>San</w:t>
                              </w:r>
                              <w:r>
                                <w:rPr>
                                  <w:color w:val="231F20"/>
                                  <w:spacing w:val="7"/>
                                  <w:w w:val="105"/>
                                  <w:sz w:val="20"/>
                                </w:rPr>
                                <w:t xml:space="preserve"> </w:t>
                              </w:r>
                              <w:r>
                                <w:rPr>
                                  <w:color w:val="231F20"/>
                                  <w:spacing w:val="13"/>
                                  <w:w w:val="105"/>
                                  <w:sz w:val="20"/>
                                </w:rPr>
                                <w:t xml:space="preserve">Francisco </w:t>
                              </w:r>
                              <w:r>
                                <w:rPr>
                                  <w:color w:val="231F20"/>
                                  <w:w w:val="105"/>
                                  <w:sz w:val="20"/>
                                </w:rPr>
                                <w:t xml:space="preserve">Bay and the city. Learnt that </w:t>
                              </w:r>
                              <w:r>
                                <w:rPr>
                                  <w:color w:val="231F20"/>
                                  <w:spacing w:val="9"/>
                                  <w:w w:val="105"/>
                                  <w:sz w:val="20"/>
                                </w:rPr>
                                <w:t xml:space="preserve">Andrew </w:t>
                              </w:r>
                              <w:r>
                                <w:rPr>
                                  <w:color w:val="231F20"/>
                                  <w:w w:val="105"/>
                                  <w:sz w:val="20"/>
                                </w:rPr>
                                <w:t>Hallidie</w:t>
                              </w:r>
                              <w:r>
                                <w:rPr>
                                  <w:color w:val="231F20"/>
                                  <w:spacing w:val="-3"/>
                                  <w:w w:val="105"/>
                                  <w:sz w:val="20"/>
                                </w:rPr>
                                <w:t xml:space="preserve"> </w:t>
                              </w:r>
                              <w:r>
                                <w:rPr>
                                  <w:color w:val="231F20"/>
                                  <w:w w:val="105"/>
                                  <w:sz w:val="20"/>
                                </w:rPr>
                                <w:t>invented</w:t>
                              </w:r>
                              <w:r>
                                <w:rPr>
                                  <w:color w:val="231F20"/>
                                  <w:spacing w:val="-3"/>
                                  <w:w w:val="105"/>
                                  <w:sz w:val="20"/>
                                </w:rPr>
                                <w:t xml:space="preserve"> </w:t>
                              </w:r>
                              <w:r>
                                <w:rPr>
                                  <w:color w:val="231F20"/>
                                  <w:w w:val="105"/>
                                  <w:sz w:val="20"/>
                                </w:rPr>
                                <w:t>the</w:t>
                              </w:r>
                              <w:r>
                                <w:rPr>
                                  <w:color w:val="231F20"/>
                                  <w:spacing w:val="-3"/>
                                  <w:w w:val="105"/>
                                  <w:sz w:val="20"/>
                                </w:rPr>
                                <w:t xml:space="preserve"> </w:t>
                              </w:r>
                              <w:r>
                                <w:rPr>
                                  <w:color w:val="231F20"/>
                                  <w:w w:val="105"/>
                                  <w:sz w:val="20"/>
                                </w:rPr>
                                <w:t>cable</w:t>
                              </w:r>
                              <w:r>
                                <w:rPr>
                                  <w:color w:val="231F20"/>
                                  <w:spacing w:val="-3"/>
                                  <w:w w:val="105"/>
                                  <w:sz w:val="20"/>
                                </w:rPr>
                                <w:t xml:space="preserve"> </w:t>
                              </w:r>
                              <w:r>
                                <w:rPr>
                                  <w:color w:val="231F20"/>
                                  <w:w w:val="105"/>
                                  <w:sz w:val="20"/>
                                </w:rPr>
                                <w:t>car</w:t>
                              </w:r>
                              <w:r>
                                <w:rPr>
                                  <w:color w:val="231F20"/>
                                  <w:spacing w:val="-3"/>
                                  <w:w w:val="105"/>
                                  <w:sz w:val="20"/>
                                </w:rPr>
                                <w:t xml:space="preserve"> </w:t>
                              </w:r>
                              <w:r>
                                <w:rPr>
                                  <w:color w:val="231F20"/>
                                  <w:w w:val="105"/>
                                  <w:sz w:val="20"/>
                                </w:rPr>
                                <w:t>system</w:t>
                              </w:r>
                              <w:r>
                                <w:rPr>
                                  <w:color w:val="231F20"/>
                                  <w:spacing w:val="-3"/>
                                  <w:w w:val="105"/>
                                  <w:sz w:val="20"/>
                                </w:rPr>
                                <w:t xml:space="preserve"> </w:t>
                              </w:r>
                              <w:r>
                                <w:rPr>
                                  <w:color w:val="231F20"/>
                                  <w:w w:val="105"/>
                                  <w:sz w:val="20"/>
                                </w:rPr>
                                <w:t xml:space="preserve">in 1873 in order to find a form of transport </w:t>
                              </w:r>
                              <w:r>
                                <w:rPr>
                                  <w:color w:val="231F20"/>
                                  <w:spacing w:val="10"/>
                                  <w:w w:val="105"/>
                                  <w:sz w:val="20"/>
                                </w:rPr>
                                <w:t>better</w:t>
                              </w:r>
                              <w:r>
                                <w:rPr>
                                  <w:color w:val="231F20"/>
                                  <w:spacing w:val="15"/>
                                  <w:w w:val="105"/>
                                  <w:sz w:val="20"/>
                                </w:rPr>
                                <w:t xml:space="preserve"> </w:t>
                              </w:r>
                              <w:r>
                                <w:rPr>
                                  <w:color w:val="231F20"/>
                                  <w:spacing w:val="9"/>
                                  <w:w w:val="105"/>
                                  <w:sz w:val="20"/>
                                </w:rPr>
                                <w:t>than</w:t>
                              </w:r>
                              <w:r>
                                <w:rPr>
                                  <w:color w:val="231F20"/>
                                  <w:spacing w:val="16"/>
                                  <w:w w:val="105"/>
                                  <w:sz w:val="20"/>
                                </w:rPr>
                                <w:t xml:space="preserve"> </w:t>
                              </w:r>
                              <w:r>
                                <w:rPr>
                                  <w:color w:val="231F20"/>
                                  <w:spacing w:val="10"/>
                                  <w:w w:val="105"/>
                                  <w:sz w:val="20"/>
                                </w:rPr>
                                <w:t>horse-</w:t>
                              </w:r>
                              <w:r>
                                <w:rPr>
                                  <w:color w:val="231F20"/>
                                  <w:spacing w:val="9"/>
                                  <w:w w:val="105"/>
                                  <w:sz w:val="20"/>
                                </w:rPr>
                                <w:t>drawn</w:t>
                              </w:r>
                              <w:r>
                                <w:rPr>
                                  <w:color w:val="231F20"/>
                                  <w:spacing w:val="15"/>
                                  <w:w w:val="105"/>
                                  <w:sz w:val="20"/>
                                </w:rPr>
                                <w:t xml:space="preserve"> </w:t>
                              </w:r>
                              <w:r>
                                <w:rPr>
                                  <w:color w:val="231F20"/>
                                  <w:spacing w:val="9"/>
                                  <w:w w:val="105"/>
                                  <w:sz w:val="20"/>
                                </w:rPr>
                                <w:t>trams.</w:t>
                              </w:r>
                              <w:r>
                                <w:rPr>
                                  <w:color w:val="231F20"/>
                                  <w:spacing w:val="15"/>
                                  <w:w w:val="105"/>
                                  <w:sz w:val="20"/>
                                </w:rPr>
                                <w:t xml:space="preserve"> </w:t>
                              </w:r>
                              <w:r>
                                <w:rPr>
                                  <w:color w:val="231F20"/>
                                  <w:spacing w:val="5"/>
                                  <w:w w:val="105"/>
                                  <w:sz w:val="20"/>
                                </w:rPr>
                                <w:t>He’d</w:t>
                              </w:r>
                            </w:p>
                          </w:txbxContent>
                        </wps:txbx>
                        <wps:bodyPr wrap="square" lIns="0" tIns="0" rIns="0" bIns="0" rtlCol="0">
                          <a:noAutofit/>
                        </wps:bodyPr>
                      </wps:wsp>
                    </wpg:wgp>
                  </a:graphicData>
                </a:graphic>
              </wp:anchor>
            </w:drawing>
          </mc:Choice>
          <mc:Fallback>
            <w:pict>
              <v:group id="Group 3570" o:spid="_x0000_s1026" o:spt="203" style="position:absolute;left:0pt;margin-left:68pt;margin-top:15.9pt;height:221.85pt;width:226.8pt;mso-position-horizontal-relative:page;mso-wrap-distance-bottom:0pt;mso-wrap-distance-top:0pt;z-index:-251377664;mso-width-relative:page;mso-height-relative:page;" coordsize="2880360,2817495" o:gfxdata="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">
                <o:lock v:ext="edit" aspectratio="f"/>
                <v:shape id="Graphic 3571" o:spid="_x0000_s1026" o:spt="100" style="position:absolute;left:0;top:0;height:2817495;width:2880360;" fillcolor="#F5E9E2" filled="t" stroked="f" coordsize="2880360,2817495" o:gfxdata="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LWrW/&#10;AAAA3QAAAA8AAAAAAAAAAQAgAAAAIgAAAGRycy9kb3ducmV2LnhtbFBLAQIUABQAAAAIAIdO4kAz&#10;LwWeOwAAADkAAAAQAAAAAAAAAAEAIAAAAA4BAABkcnMvc2hhcGV4bWwueG1sUEsFBgAAAAAGAAYA&#10;WwEAALgDAAAAAA==&#10;" path="m2879979,0l0,0,0,2816987,2879979,2816987,2879979,0xe">
                  <v:fill on="t" focussize="0,0"/>
                  <v:stroke on="f"/>
                  <v:imagedata o:title=""/>
                  <o:lock v:ext="edit" aspectratio="f"/>
                  <v:textbox inset="0mm,0mm,0mm,0mm"/>
                </v:shape>
                <v:shape id="Graphic 3572" o:spid="_x0000_s1026" o:spt="100" style="position:absolute;left:75526;top:56756;height:2682240;width:68580;" fillcolor="#FFFFFF" filled="t" stroked="f" coordsize="68580,2682240" o:gfxdata="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pUDavQAA&#10;AN0AAAAPAAAAAAAAAAEAIAAAACIAAABkcnMvZG93bnJldi54bWxQSwECFAAUAAAACACHTuJAMy8F&#10;njsAAAA5AAAAEAAAAAAAAAABACAAAAAMAQAAZHJzL3NoYXBleG1sLnhtbFBLBQYAAAAABgAGAFsB&#10;AAC2AwAAAAA=&#10;" path="m68072,2613622l0,2613622,0,2681694,68072,2681694,68072,2613622xem68072,2462415l0,2462415,0,2530487,68072,2530487,68072,2462415xem68072,2322017l0,2322017,0,2390089,68072,2390089,68072,2322017xem68072,2177999l0,2177999,0,2246071,68072,2246071,68072,2177999xem68072,2037613l0,2037613,0,2105685,68072,2105685,68072,2037613xem68072,1886419l0,1886419,0,1954491,68072,1954491,68072,1886419xem68072,1735213l0,1735213,0,1803285,68072,1803285,68072,1735213xem68072,1594815l0,1594815,0,1662887,68072,1662887,68072,1594815xem68072,1443609l0,1443609,0,1511681,68072,1511681,68072,1443609xem68072,1303210l0,1303210,0,1371282,68072,1371282,68072,1303210xem68072,1159217l0,1159217,0,1227289,68072,1227289,68072,1159217xem68072,1018806l0,1018806,0,1086878,68072,1086878,68072,1018806xem68072,867625l0,867625,0,935697,68072,935697,68072,867625xem68072,716407l0,716407,0,784479,68072,784479,68072,716407xem68072,576021l0,576021,0,644093,68072,644093,68072,576021xem68072,424802l0,424802,0,492874,68072,492874,68072,424802xem68072,284416l0,284416,0,352488,68072,352488,68072,284416xem68072,140423l0,140423,0,208495,68072,208495,68072,140423xem68072,0l0,0,0,68072,68072,68072,68072,0xe">
                  <v:fill on="t" focussize="0,0"/>
                  <v:stroke on="f"/>
                  <v:imagedata o:title=""/>
                  <o:lock v:ext="edit" aspectratio="f"/>
                  <v:textbox inset="0mm,0mm,0mm,0mm"/>
                </v:shape>
                <v:shape id="Textbox 3573" o:spid="_x0000_s1026" o:spt="202" type="#_x0000_t202" style="position:absolute;left:0;top:0;height:2817495;width:2880360;" filled="f" stroked="f" coordsize="21600,21600" o:gfxdata="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8yP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8B3C4C6">
                        <w:pPr>
                          <w:spacing w:before="232"/>
                          <w:ind w:left="531" w:right="0" w:firstLine="0"/>
                          <w:jc w:val="both"/>
                          <w:rPr>
                            <w:sz w:val="24"/>
                          </w:rPr>
                        </w:pPr>
                        <w:r>
                          <w:rPr>
                            <w:color w:val="231F20"/>
                            <w:spacing w:val="-4"/>
                            <w:sz w:val="24"/>
                          </w:rPr>
                          <w:t>Monday,</w:t>
                        </w:r>
                        <w:r>
                          <w:rPr>
                            <w:color w:val="231F20"/>
                            <w:spacing w:val="-10"/>
                            <w:sz w:val="24"/>
                          </w:rPr>
                          <w:t xml:space="preserve"> </w:t>
                        </w:r>
                        <w:r>
                          <w:rPr>
                            <w:color w:val="231F20"/>
                            <w:spacing w:val="-4"/>
                            <w:sz w:val="24"/>
                          </w:rPr>
                          <w:t>12th</w:t>
                        </w:r>
                        <w:r>
                          <w:rPr>
                            <w:color w:val="231F20"/>
                            <w:spacing w:val="-10"/>
                            <w:sz w:val="24"/>
                          </w:rPr>
                          <w:t xml:space="preserve"> </w:t>
                        </w:r>
                        <w:r>
                          <w:rPr>
                            <w:color w:val="231F20"/>
                            <w:spacing w:val="-4"/>
                            <w:sz w:val="24"/>
                          </w:rPr>
                          <w:t>June</w:t>
                        </w:r>
                      </w:p>
                      <w:p w14:paraId="0A491BC0">
                        <w:pPr>
                          <w:spacing w:before="271" w:line="355" w:lineRule="auto"/>
                          <w:ind w:left="566" w:right="207" w:firstLine="0"/>
                          <w:jc w:val="both"/>
                          <w:rPr>
                            <w:sz w:val="20"/>
                          </w:rPr>
                        </w:pPr>
                        <w:r>
                          <w:rPr>
                            <w:color w:val="231F20"/>
                            <w:w w:val="105"/>
                            <w:sz w:val="20"/>
                          </w:rPr>
                          <w:t xml:space="preserve">Arrived early this morning by bus. Went straight to hotel to drop off my luggage, </w:t>
                        </w:r>
                        <w:r>
                          <w:rPr>
                            <w:color w:val="231F20"/>
                            <w:spacing w:val="17"/>
                            <w:w w:val="105"/>
                            <w:sz w:val="20"/>
                          </w:rPr>
                          <w:t>shower,</w:t>
                        </w:r>
                        <w:r>
                          <w:rPr>
                            <w:color w:val="231F20"/>
                            <w:spacing w:val="-5"/>
                            <w:w w:val="105"/>
                            <w:sz w:val="20"/>
                          </w:rPr>
                          <w:t xml:space="preserve"> </w:t>
                        </w:r>
                        <w:r>
                          <w:rPr>
                            <w:color w:val="231F20"/>
                            <w:spacing w:val="13"/>
                            <w:w w:val="105"/>
                            <w:sz w:val="20"/>
                          </w:rPr>
                          <w:t>and</w:t>
                        </w:r>
                        <w:r>
                          <w:rPr>
                            <w:color w:val="231F20"/>
                            <w:spacing w:val="-5"/>
                            <w:w w:val="105"/>
                            <w:sz w:val="20"/>
                          </w:rPr>
                          <w:t xml:space="preserve"> </w:t>
                        </w:r>
                        <w:r>
                          <w:rPr>
                            <w:color w:val="231F20"/>
                            <w:spacing w:val="16"/>
                            <w:w w:val="105"/>
                            <w:sz w:val="20"/>
                          </w:rPr>
                          <w:t>shave.</w:t>
                        </w:r>
                        <w:r>
                          <w:rPr>
                            <w:color w:val="231F20"/>
                            <w:spacing w:val="-5"/>
                            <w:w w:val="105"/>
                            <w:sz w:val="20"/>
                          </w:rPr>
                          <w:t xml:space="preserve"> </w:t>
                        </w:r>
                        <w:r>
                          <w:rPr>
                            <w:color w:val="231F20"/>
                            <w:spacing w:val="13"/>
                            <w:w w:val="105"/>
                            <w:sz w:val="20"/>
                          </w:rPr>
                          <w:t>Went</w:t>
                        </w:r>
                        <w:r>
                          <w:rPr>
                            <w:color w:val="231F20"/>
                            <w:spacing w:val="-5"/>
                            <w:w w:val="105"/>
                            <w:sz w:val="20"/>
                          </w:rPr>
                          <w:t xml:space="preserve"> </w:t>
                        </w:r>
                        <w:r>
                          <w:rPr>
                            <w:color w:val="231F20"/>
                            <w:spacing w:val="17"/>
                            <w:w w:val="105"/>
                            <w:sz w:val="20"/>
                          </w:rPr>
                          <w:t xml:space="preserve">exploring </w:t>
                        </w:r>
                        <w:r>
                          <w:rPr>
                            <w:color w:val="231F20"/>
                            <w:spacing w:val="-2"/>
                            <w:w w:val="105"/>
                            <w:sz w:val="20"/>
                          </w:rPr>
                          <w:t>afterwards.</w:t>
                        </w:r>
                      </w:p>
                      <w:p w14:paraId="3A1E0487">
                        <w:pPr>
                          <w:spacing w:before="168" w:line="355" w:lineRule="auto"/>
                          <w:ind w:left="566" w:right="198" w:firstLine="0"/>
                          <w:jc w:val="both"/>
                          <w:rPr>
                            <w:sz w:val="20"/>
                          </w:rPr>
                        </w:pPr>
                        <w:r>
                          <w:rPr>
                            <w:color w:val="231F20"/>
                            <w:w w:val="105"/>
                            <w:sz w:val="20"/>
                          </w:rPr>
                          <w:t>Took</w:t>
                        </w:r>
                        <w:r>
                          <w:rPr>
                            <w:color w:val="231F20"/>
                            <w:spacing w:val="28"/>
                            <w:w w:val="105"/>
                            <w:sz w:val="20"/>
                          </w:rPr>
                          <w:t xml:space="preserve"> </w:t>
                        </w:r>
                        <w:r>
                          <w:rPr>
                            <w:color w:val="231F20"/>
                            <w:w w:val="105"/>
                            <w:sz w:val="20"/>
                          </w:rPr>
                          <w:t>a</w:t>
                        </w:r>
                        <w:r>
                          <w:rPr>
                            <w:color w:val="231F20"/>
                            <w:spacing w:val="10"/>
                            <w:w w:val="105"/>
                            <w:sz w:val="20"/>
                          </w:rPr>
                          <w:t xml:space="preserve"> ride </w:t>
                        </w:r>
                        <w:r>
                          <w:rPr>
                            <w:color w:val="231F20"/>
                            <w:w w:val="105"/>
                            <w:sz w:val="20"/>
                          </w:rPr>
                          <w:t>on</w:t>
                        </w:r>
                        <w:r>
                          <w:rPr>
                            <w:color w:val="231F20"/>
                            <w:spacing w:val="28"/>
                            <w:w w:val="105"/>
                            <w:sz w:val="20"/>
                          </w:rPr>
                          <w:t xml:space="preserve"> </w:t>
                        </w:r>
                        <w:r>
                          <w:rPr>
                            <w:color w:val="231F20"/>
                            <w:w w:val="105"/>
                            <w:sz w:val="20"/>
                          </w:rPr>
                          <w:t>a</w:t>
                        </w:r>
                        <w:r>
                          <w:rPr>
                            <w:color w:val="231F20"/>
                            <w:spacing w:val="11"/>
                            <w:w w:val="105"/>
                            <w:sz w:val="20"/>
                          </w:rPr>
                          <w:t xml:space="preserve"> cable </w:t>
                        </w:r>
                        <w:r>
                          <w:rPr>
                            <w:color w:val="231F20"/>
                            <w:spacing w:val="9"/>
                            <w:w w:val="105"/>
                            <w:sz w:val="20"/>
                          </w:rPr>
                          <w:t xml:space="preserve">car </w:t>
                        </w:r>
                        <w:r>
                          <w:rPr>
                            <w:color w:val="231F20"/>
                            <w:spacing w:val="10"/>
                            <w:w w:val="105"/>
                            <w:sz w:val="20"/>
                          </w:rPr>
                          <w:t xml:space="preserve">first. </w:t>
                        </w:r>
                        <w:r>
                          <w:rPr>
                            <w:color w:val="231F20"/>
                            <w:spacing w:val="14"/>
                            <w:w w:val="105"/>
                            <w:sz w:val="20"/>
                          </w:rPr>
                          <w:t>Got</w:t>
                        </w:r>
                        <w:r>
                          <w:rPr>
                            <w:color w:val="231F20"/>
                            <w:spacing w:val="40"/>
                            <w:w w:val="105"/>
                            <w:sz w:val="20"/>
                          </w:rPr>
                          <w:t xml:space="preserve"> </w:t>
                        </w:r>
                        <w:r>
                          <w:rPr>
                            <w:color w:val="231F20"/>
                            <w:w w:val="105"/>
                            <w:sz w:val="20"/>
                          </w:rPr>
                          <w:t xml:space="preserve">a </w:t>
                        </w:r>
                        <w:r>
                          <w:rPr>
                            <w:color w:val="231F20"/>
                            <w:spacing w:val="13"/>
                            <w:w w:val="105"/>
                            <w:sz w:val="20"/>
                          </w:rPr>
                          <w:t>spectacular</w:t>
                        </w:r>
                        <w:r>
                          <w:rPr>
                            <w:color w:val="231F20"/>
                            <w:spacing w:val="7"/>
                            <w:w w:val="105"/>
                            <w:sz w:val="20"/>
                          </w:rPr>
                          <w:t xml:space="preserve"> </w:t>
                        </w:r>
                        <w:r>
                          <w:rPr>
                            <w:color w:val="231F20"/>
                            <w:spacing w:val="11"/>
                            <w:w w:val="105"/>
                            <w:sz w:val="20"/>
                          </w:rPr>
                          <w:t>view</w:t>
                        </w:r>
                        <w:r>
                          <w:rPr>
                            <w:color w:val="231F20"/>
                            <w:spacing w:val="7"/>
                            <w:w w:val="105"/>
                            <w:sz w:val="20"/>
                          </w:rPr>
                          <w:t xml:space="preserve"> </w:t>
                        </w:r>
                        <w:r>
                          <w:rPr>
                            <w:color w:val="231F20"/>
                            <w:w w:val="105"/>
                            <w:sz w:val="20"/>
                          </w:rPr>
                          <w:t xml:space="preserve">of </w:t>
                        </w:r>
                        <w:r>
                          <w:rPr>
                            <w:color w:val="231F20"/>
                            <w:spacing w:val="10"/>
                            <w:w w:val="105"/>
                            <w:sz w:val="20"/>
                          </w:rPr>
                          <w:t>San</w:t>
                        </w:r>
                        <w:r>
                          <w:rPr>
                            <w:color w:val="231F20"/>
                            <w:spacing w:val="7"/>
                            <w:w w:val="105"/>
                            <w:sz w:val="20"/>
                          </w:rPr>
                          <w:t xml:space="preserve"> </w:t>
                        </w:r>
                        <w:r>
                          <w:rPr>
                            <w:color w:val="231F20"/>
                            <w:spacing w:val="13"/>
                            <w:w w:val="105"/>
                            <w:sz w:val="20"/>
                          </w:rPr>
                          <w:t xml:space="preserve">Francisco </w:t>
                        </w:r>
                        <w:r>
                          <w:rPr>
                            <w:color w:val="231F20"/>
                            <w:w w:val="105"/>
                            <w:sz w:val="20"/>
                          </w:rPr>
                          <w:t xml:space="preserve">Bay and the city. Learnt that </w:t>
                        </w:r>
                        <w:r>
                          <w:rPr>
                            <w:color w:val="231F20"/>
                            <w:spacing w:val="9"/>
                            <w:w w:val="105"/>
                            <w:sz w:val="20"/>
                          </w:rPr>
                          <w:t xml:space="preserve">Andrew </w:t>
                        </w:r>
                        <w:r>
                          <w:rPr>
                            <w:color w:val="231F20"/>
                            <w:w w:val="105"/>
                            <w:sz w:val="20"/>
                          </w:rPr>
                          <w:t>Hallidie</w:t>
                        </w:r>
                        <w:r>
                          <w:rPr>
                            <w:color w:val="231F20"/>
                            <w:spacing w:val="-3"/>
                            <w:w w:val="105"/>
                            <w:sz w:val="20"/>
                          </w:rPr>
                          <w:t xml:space="preserve"> </w:t>
                        </w:r>
                        <w:r>
                          <w:rPr>
                            <w:color w:val="231F20"/>
                            <w:w w:val="105"/>
                            <w:sz w:val="20"/>
                          </w:rPr>
                          <w:t>invented</w:t>
                        </w:r>
                        <w:r>
                          <w:rPr>
                            <w:color w:val="231F20"/>
                            <w:spacing w:val="-3"/>
                            <w:w w:val="105"/>
                            <w:sz w:val="20"/>
                          </w:rPr>
                          <w:t xml:space="preserve"> </w:t>
                        </w:r>
                        <w:r>
                          <w:rPr>
                            <w:color w:val="231F20"/>
                            <w:w w:val="105"/>
                            <w:sz w:val="20"/>
                          </w:rPr>
                          <w:t>the</w:t>
                        </w:r>
                        <w:r>
                          <w:rPr>
                            <w:color w:val="231F20"/>
                            <w:spacing w:val="-3"/>
                            <w:w w:val="105"/>
                            <w:sz w:val="20"/>
                          </w:rPr>
                          <w:t xml:space="preserve"> </w:t>
                        </w:r>
                        <w:r>
                          <w:rPr>
                            <w:color w:val="231F20"/>
                            <w:w w:val="105"/>
                            <w:sz w:val="20"/>
                          </w:rPr>
                          <w:t>cable</w:t>
                        </w:r>
                        <w:r>
                          <w:rPr>
                            <w:color w:val="231F20"/>
                            <w:spacing w:val="-3"/>
                            <w:w w:val="105"/>
                            <w:sz w:val="20"/>
                          </w:rPr>
                          <w:t xml:space="preserve"> </w:t>
                        </w:r>
                        <w:r>
                          <w:rPr>
                            <w:color w:val="231F20"/>
                            <w:w w:val="105"/>
                            <w:sz w:val="20"/>
                          </w:rPr>
                          <w:t>car</w:t>
                        </w:r>
                        <w:r>
                          <w:rPr>
                            <w:color w:val="231F20"/>
                            <w:spacing w:val="-3"/>
                            <w:w w:val="105"/>
                            <w:sz w:val="20"/>
                          </w:rPr>
                          <w:t xml:space="preserve"> </w:t>
                        </w:r>
                        <w:r>
                          <w:rPr>
                            <w:color w:val="231F20"/>
                            <w:w w:val="105"/>
                            <w:sz w:val="20"/>
                          </w:rPr>
                          <w:t>system</w:t>
                        </w:r>
                        <w:r>
                          <w:rPr>
                            <w:color w:val="231F20"/>
                            <w:spacing w:val="-3"/>
                            <w:w w:val="105"/>
                            <w:sz w:val="20"/>
                          </w:rPr>
                          <w:t xml:space="preserve"> </w:t>
                        </w:r>
                        <w:r>
                          <w:rPr>
                            <w:color w:val="231F20"/>
                            <w:w w:val="105"/>
                            <w:sz w:val="20"/>
                          </w:rPr>
                          <w:t xml:space="preserve">in 1873 in order to find a form of transport </w:t>
                        </w:r>
                        <w:r>
                          <w:rPr>
                            <w:color w:val="231F20"/>
                            <w:spacing w:val="10"/>
                            <w:w w:val="105"/>
                            <w:sz w:val="20"/>
                          </w:rPr>
                          <w:t>better</w:t>
                        </w:r>
                        <w:r>
                          <w:rPr>
                            <w:color w:val="231F20"/>
                            <w:spacing w:val="15"/>
                            <w:w w:val="105"/>
                            <w:sz w:val="20"/>
                          </w:rPr>
                          <w:t xml:space="preserve"> </w:t>
                        </w:r>
                        <w:r>
                          <w:rPr>
                            <w:color w:val="231F20"/>
                            <w:spacing w:val="9"/>
                            <w:w w:val="105"/>
                            <w:sz w:val="20"/>
                          </w:rPr>
                          <w:t>than</w:t>
                        </w:r>
                        <w:r>
                          <w:rPr>
                            <w:color w:val="231F20"/>
                            <w:spacing w:val="16"/>
                            <w:w w:val="105"/>
                            <w:sz w:val="20"/>
                          </w:rPr>
                          <w:t xml:space="preserve"> </w:t>
                        </w:r>
                        <w:r>
                          <w:rPr>
                            <w:color w:val="231F20"/>
                            <w:spacing w:val="10"/>
                            <w:w w:val="105"/>
                            <w:sz w:val="20"/>
                          </w:rPr>
                          <w:t>horse-</w:t>
                        </w:r>
                        <w:r>
                          <w:rPr>
                            <w:color w:val="231F20"/>
                            <w:spacing w:val="9"/>
                            <w:w w:val="105"/>
                            <w:sz w:val="20"/>
                          </w:rPr>
                          <w:t>drawn</w:t>
                        </w:r>
                        <w:r>
                          <w:rPr>
                            <w:color w:val="231F20"/>
                            <w:spacing w:val="15"/>
                            <w:w w:val="105"/>
                            <w:sz w:val="20"/>
                          </w:rPr>
                          <w:t xml:space="preserve"> </w:t>
                        </w:r>
                        <w:r>
                          <w:rPr>
                            <w:color w:val="231F20"/>
                            <w:spacing w:val="9"/>
                            <w:w w:val="105"/>
                            <w:sz w:val="20"/>
                          </w:rPr>
                          <w:t>trams.</w:t>
                        </w:r>
                        <w:r>
                          <w:rPr>
                            <w:color w:val="231F20"/>
                            <w:spacing w:val="15"/>
                            <w:w w:val="105"/>
                            <w:sz w:val="20"/>
                          </w:rPr>
                          <w:t xml:space="preserve"> </w:t>
                        </w:r>
                        <w:r>
                          <w:rPr>
                            <w:color w:val="231F20"/>
                            <w:spacing w:val="5"/>
                            <w:w w:val="105"/>
                            <w:sz w:val="20"/>
                          </w:rPr>
                          <w:t>He’d</w:t>
                        </w:r>
                      </w:p>
                    </w:txbxContent>
                  </v:textbox>
                </v:shape>
                <w10:wrap type="topAndBottom"/>
              </v:group>
            </w:pict>
          </mc:Fallback>
        </mc:AlternateContent>
      </w:r>
    </w:p>
    <w:p w14:paraId="60E4012E">
      <w:pPr>
        <w:pStyle w:val="11"/>
        <w:spacing w:before="6"/>
        <w:rPr>
          <w:rFonts w:ascii="Tahoma"/>
          <w:sz w:val="16"/>
        </w:rPr>
      </w:pPr>
    </w:p>
    <w:p w14:paraId="6B76389D">
      <w:pPr>
        <w:spacing w:before="98"/>
        <w:ind w:left="0" w:right="618" w:firstLine="0"/>
        <w:jc w:val="right"/>
        <w:rPr>
          <w:rFonts w:ascii="Tahoma"/>
          <w:sz w:val="20"/>
        </w:rPr>
      </w:pPr>
      <w:r>
        <mc:AlternateContent>
          <mc:Choice Requires="wpg">
            <w:drawing>
              <wp:anchor distT="0" distB="0" distL="0" distR="0" simplePos="0" relativeHeight="251784192" behindDoc="0" locked="0" layoutInCell="1" allowOverlap="1">
                <wp:simplePos x="0" y="0"/>
                <wp:positionH relativeFrom="page">
                  <wp:posOffset>3923665</wp:posOffset>
                </wp:positionH>
                <wp:positionV relativeFrom="paragraph">
                  <wp:posOffset>-5466080</wp:posOffset>
                </wp:positionV>
                <wp:extent cx="2880360" cy="5340350"/>
                <wp:effectExtent l="0" t="0" r="0" b="0"/>
                <wp:wrapNone/>
                <wp:docPr id="3574" name="Group 3574"/>
                <wp:cNvGraphicFramePr/>
                <a:graphic xmlns:a="http://schemas.openxmlformats.org/drawingml/2006/main">
                  <a:graphicData uri="http://schemas.microsoft.com/office/word/2010/wordprocessingGroup">
                    <wpg:wgp>
                      <wpg:cNvGrpSpPr/>
                      <wpg:grpSpPr>
                        <a:xfrm>
                          <a:off x="0" y="0"/>
                          <a:ext cx="2880360" cy="5340350"/>
                          <a:chOff x="0" y="0"/>
                          <a:chExt cx="2880360" cy="5340350"/>
                        </a:xfrm>
                      </wpg:grpSpPr>
                      <wps:wsp>
                        <wps:cNvPr id="3575" name="Graphic 3575"/>
                        <wps:cNvSpPr/>
                        <wps:spPr>
                          <a:xfrm>
                            <a:off x="0" y="0"/>
                            <a:ext cx="2880360" cy="5340350"/>
                          </a:xfrm>
                          <a:custGeom>
                            <a:avLst/>
                            <a:gdLst/>
                            <a:ahLst/>
                            <a:cxnLst/>
                            <a:rect l="l" t="t" r="r" b="b"/>
                            <a:pathLst>
                              <a:path w="2880360" h="5340350">
                                <a:moveTo>
                                  <a:pt x="2879979" y="0"/>
                                </a:moveTo>
                                <a:lnTo>
                                  <a:pt x="0" y="0"/>
                                </a:lnTo>
                                <a:lnTo>
                                  <a:pt x="0" y="5339969"/>
                                </a:lnTo>
                                <a:lnTo>
                                  <a:pt x="2879979" y="5339969"/>
                                </a:lnTo>
                                <a:lnTo>
                                  <a:pt x="2879979" y="0"/>
                                </a:lnTo>
                                <a:close/>
                              </a:path>
                            </a:pathLst>
                          </a:custGeom>
                          <a:solidFill>
                            <a:srgbClr val="F5E9E2"/>
                          </a:solidFill>
                        </wps:spPr>
                        <wps:bodyPr wrap="square" lIns="0" tIns="0" rIns="0" bIns="0" rtlCol="0">
                          <a:noAutofit/>
                        </wps:bodyPr>
                      </wps:wsp>
                      <wps:wsp>
                        <wps:cNvPr id="3576" name="Graphic 3576"/>
                        <wps:cNvSpPr/>
                        <wps:spPr>
                          <a:xfrm>
                            <a:off x="88646" y="331152"/>
                            <a:ext cx="68580" cy="4806315"/>
                          </a:xfrm>
                          <a:custGeom>
                            <a:avLst/>
                            <a:gdLst/>
                            <a:ahLst/>
                            <a:cxnLst/>
                            <a:rect l="l" t="t" r="r" b="b"/>
                            <a:pathLst>
                              <a:path w="68580" h="4806315">
                                <a:moveTo>
                                  <a:pt x="68072" y="4738116"/>
                                </a:moveTo>
                                <a:lnTo>
                                  <a:pt x="0" y="4738116"/>
                                </a:lnTo>
                                <a:lnTo>
                                  <a:pt x="0" y="4806188"/>
                                </a:lnTo>
                                <a:lnTo>
                                  <a:pt x="68072" y="4806188"/>
                                </a:lnTo>
                                <a:lnTo>
                                  <a:pt x="68072" y="4738116"/>
                                </a:lnTo>
                                <a:close/>
                              </a:path>
                              <a:path w="68580" h="4806315">
                                <a:moveTo>
                                  <a:pt x="68072" y="4597717"/>
                                </a:moveTo>
                                <a:lnTo>
                                  <a:pt x="0" y="4597717"/>
                                </a:lnTo>
                                <a:lnTo>
                                  <a:pt x="0" y="4665789"/>
                                </a:lnTo>
                                <a:lnTo>
                                  <a:pt x="68072" y="4665789"/>
                                </a:lnTo>
                                <a:lnTo>
                                  <a:pt x="68072" y="4597717"/>
                                </a:lnTo>
                                <a:close/>
                              </a:path>
                              <a:path w="68580" h="4806315">
                                <a:moveTo>
                                  <a:pt x="68072" y="4457319"/>
                                </a:moveTo>
                                <a:lnTo>
                                  <a:pt x="0" y="4457319"/>
                                </a:lnTo>
                                <a:lnTo>
                                  <a:pt x="0" y="4525391"/>
                                </a:lnTo>
                                <a:lnTo>
                                  <a:pt x="68072" y="4525391"/>
                                </a:lnTo>
                                <a:lnTo>
                                  <a:pt x="68072" y="4457319"/>
                                </a:lnTo>
                                <a:close/>
                              </a:path>
                              <a:path w="68580" h="4806315">
                                <a:moveTo>
                                  <a:pt x="68072" y="4313301"/>
                                </a:moveTo>
                                <a:lnTo>
                                  <a:pt x="0" y="4313301"/>
                                </a:lnTo>
                                <a:lnTo>
                                  <a:pt x="0" y="4381373"/>
                                </a:lnTo>
                                <a:lnTo>
                                  <a:pt x="68072" y="4381373"/>
                                </a:lnTo>
                                <a:lnTo>
                                  <a:pt x="68072" y="4313301"/>
                                </a:lnTo>
                                <a:close/>
                              </a:path>
                              <a:path w="68580" h="4806315">
                                <a:moveTo>
                                  <a:pt x="68072" y="4172915"/>
                                </a:moveTo>
                                <a:lnTo>
                                  <a:pt x="0" y="4172915"/>
                                </a:lnTo>
                                <a:lnTo>
                                  <a:pt x="0" y="4240987"/>
                                </a:lnTo>
                                <a:lnTo>
                                  <a:pt x="68072" y="4240987"/>
                                </a:lnTo>
                                <a:lnTo>
                                  <a:pt x="68072" y="4172915"/>
                                </a:lnTo>
                                <a:close/>
                              </a:path>
                              <a:path w="68580" h="4806315">
                                <a:moveTo>
                                  <a:pt x="68072" y="4021721"/>
                                </a:moveTo>
                                <a:lnTo>
                                  <a:pt x="0" y="4021721"/>
                                </a:lnTo>
                                <a:lnTo>
                                  <a:pt x="0" y="4089793"/>
                                </a:lnTo>
                                <a:lnTo>
                                  <a:pt x="68072" y="4089793"/>
                                </a:lnTo>
                                <a:lnTo>
                                  <a:pt x="68072" y="4021721"/>
                                </a:lnTo>
                                <a:close/>
                              </a:path>
                              <a:path w="68580" h="4806315">
                                <a:moveTo>
                                  <a:pt x="68072" y="3870515"/>
                                </a:moveTo>
                                <a:lnTo>
                                  <a:pt x="0" y="3870515"/>
                                </a:lnTo>
                                <a:lnTo>
                                  <a:pt x="0" y="3938587"/>
                                </a:lnTo>
                                <a:lnTo>
                                  <a:pt x="68072" y="3938587"/>
                                </a:lnTo>
                                <a:lnTo>
                                  <a:pt x="68072" y="3870515"/>
                                </a:lnTo>
                                <a:close/>
                              </a:path>
                              <a:path w="68580" h="4806315">
                                <a:moveTo>
                                  <a:pt x="68072" y="3730117"/>
                                </a:moveTo>
                                <a:lnTo>
                                  <a:pt x="0" y="3730117"/>
                                </a:lnTo>
                                <a:lnTo>
                                  <a:pt x="0" y="3798189"/>
                                </a:lnTo>
                                <a:lnTo>
                                  <a:pt x="68072" y="3798189"/>
                                </a:lnTo>
                                <a:lnTo>
                                  <a:pt x="68072" y="3730117"/>
                                </a:lnTo>
                                <a:close/>
                              </a:path>
                              <a:path w="68580" h="4806315">
                                <a:moveTo>
                                  <a:pt x="68072" y="3586111"/>
                                </a:moveTo>
                                <a:lnTo>
                                  <a:pt x="0" y="3586111"/>
                                </a:lnTo>
                                <a:lnTo>
                                  <a:pt x="0" y="3654183"/>
                                </a:lnTo>
                                <a:lnTo>
                                  <a:pt x="68072" y="3654183"/>
                                </a:lnTo>
                                <a:lnTo>
                                  <a:pt x="68072" y="3586111"/>
                                </a:lnTo>
                                <a:close/>
                              </a:path>
                              <a:path w="68580" h="4806315">
                                <a:moveTo>
                                  <a:pt x="68072" y="3445713"/>
                                </a:moveTo>
                                <a:lnTo>
                                  <a:pt x="0" y="3445713"/>
                                </a:lnTo>
                                <a:lnTo>
                                  <a:pt x="0" y="3513785"/>
                                </a:lnTo>
                                <a:lnTo>
                                  <a:pt x="68072" y="3513785"/>
                                </a:lnTo>
                                <a:lnTo>
                                  <a:pt x="68072" y="3445713"/>
                                </a:lnTo>
                                <a:close/>
                              </a:path>
                              <a:path w="68580" h="4806315">
                                <a:moveTo>
                                  <a:pt x="68072" y="3312515"/>
                                </a:moveTo>
                                <a:lnTo>
                                  <a:pt x="0" y="3312515"/>
                                </a:lnTo>
                                <a:lnTo>
                                  <a:pt x="0" y="3380587"/>
                                </a:lnTo>
                                <a:lnTo>
                                  <a:pt x="68072" y="3380587"/>
                                </a:lnTo>
                                <a:lnTo>
                                  <a:pt x="68072" y="3312515"/>
                                </a:lnTo>
                                <a:close/>
                              </a:path>
                              <a:path w="68580" h="4806315">
                                <a:moveTo>
                                  <a:pt x="68072" y="3161322"/>
                                </a:moveTo>
                                <a:lnTo>
                                  <a:pt x="0" y="3161322"/>
                                </a:lnTo>
                                <a:lnTo>
                                  <a:pt x="0" y="3229394"/>
                                </a:lnTo>
                                <a:lnTo>
                                  <a:pt x="68072" y="3229394"/>
                                </a:lnTo>
                                <a:lnTo>
                                  <a:pt x="68072" y="3161322"/>
                                </a:lnTo>
                                <a:close/>
                              </a:path>
                              <a:path w="68580" h="4806315">
                                <a:moveTo>
                                  <a:pt x="68072" y="3020911"/>
                                </a:moveTo>
                                <a:lnTo>
                                  <a:pt x="0" y="3020911"/>
                                </a:lnTo>
                                <a:lnTo>
                                  <a:pt x="0" y="3088983"/>
                                </a:lnTo>
                                <a:lnTo>
                                  <a:pt x="68072" y="3088983"/>
                                </a:lnTo>
                                <a:lnTo>
                                  <a:pt x="68072" y="3020911"/>
                                </a:lnTo>
                                <a:close/>
                              </a:path>
                              <a:path w="68580" h="4806315">
                                <a:moveTo>
                                  <a:pt x="68072" y="2869717"/>
                                </a:moveTo>
                                <a:lnTo>
                                  <a:pt x="0" y="2869717"/>
                                </a:lnTo>
                                <a:lnTo>
                                  <a:pt x="0" y="2937789"/>
                                </a:lnTo>
                                <a:lnTo>
                                  <a:pt x="68072" y="2937789"/>
                                </a:lnTo>
                                <a:lnTo>
                                  <a:pt x="68072" y="2869717"/>
                                </a:lnTo>
                                <a:close/>
                              </a:path>
                              <a:path w="68580" h="4806315">
                                <a:moveTo>
                                  <a:pt x="68072" y="2729331"/>
                                </a:moveTo>
                                <a:lnTo>
                                  <a:pt x="0" y="2729331"/>
                                </a:lnTo>
                                <a:lnTo>
                                  <a:pt x="0" y="2797403"/>
                                </a:lnTo>
                                <a:lnTo>
                                  <a:pt x="68072" y="2797403"/>
                                </a:lnTo>
                                <a:lnTo>
                                  <a:pt x="68072" y="2729331"/>
                                </a:lnTo>
                                <a:close/>
                              </a:path>
                              <a:path w="68580" h="4806315">
                                <a:moveTo>
                                  <a:pt x="68072" y="2585313"/>
                                </a:moveTo>
                                <a:lnTo>
                                  <a:pt x="0" y="2585313"/>
                                </a:lnTo>
                                <a:lnTo>
                                  <a:pt x="0" y="2653385"/>
                                </a:lnTo>
                                <a:lnTo>
                                  <a:pt x="68072" y="2653385"/>
                                </a:lnTo>
                                <a:lnTo>
                                  <a:pt x="68072" y="2585313"/>
                                </a:lnTo>
                                <a:close/>
                              </a:path>
                              <a:path w="68580" h="4806315">
                                <a:moveTo>
                                  <a:pt x="68072" y="2444927"/>
                                </a:moveTo>
                                <a:lnTo>
                                  <a:pt x="0" y="2444927"/>
                                </a:lnTo>
                                <a:lnTo>
                                  <a:pt x="0" y="2512999"/>
                                </a:lnTo>
                                <a:lnTo>
                                  <a:pt x="68072" y="2512999"/>
                                </a:lnTo>
                                <a:lnTo>
                                  <a:pt x="68072" y="2444927"/>
                                </a:lnTo>
                                <a:close/>
                              </a:path>
                              <a:path w="68580" h="4806315">
                                <a:moveTo>
                                  <a:pt x="68072" y="2293709"/>
                                </a:moveTo>
                                <a:lnTo>
                                  <a:pt x="0" y="2293709"/>
                                </a:lnTo>
                                <a:lnTo>
                                  <a:pt x="0" y="2361781"/>
                                </a:lnTo>
                                <a:lnTo>
                                  <a:pt x="68072" y="2361781"/>
                                </a:lnTo>
                                <a:lnTo>
                                  <a:pt x="68072" y="2293709"/>
                                </a:lnTo>
                                <a:close/>
                              </a:path>
                              <a:path w="68580" h="4806315">
                                <a:moveTo>
                                  <a:pt x="68072" y="2142528"/>
                                </a:moveTo>
                                <a:lnTo>
                                  <a:pt x="0" y="2142528"/>
                                </a:lnTo>
                                <a:lnTo>
                                  <a:pt x="0" y="2210600"/>
                                </a:lnTo>
                                <a:lnTo>
                                  <a:pt x="68072" y="2210600"/>
                                </a:lnTo>
                                <a:lnTo>
                                  <a:pt x="68072" y="2142528"/>
                                </a:lnTo>
                                <a:close/>
                              </a:path>
                              <a:path w="68580" h="4806315">
                                <a:moveTo>
                                  <a:pt x="68072" y="2002104"/>
                                </a:moveTo>
                                <a:lnTo>
                                  <a:pt x="0" y="2002104"/>
                                </a:lnTo>
                                <a:lnTo>
                                  <a:pt x="0" y="2070176"/>
                                </a:lnTo>
                                <a:lnTo>
                                  <a:pt x="68072" y="2070176"/>
                                </a:lnTo>
                                <a:lnTo>
                                  <a:pt x="68072" y="2002104"/>
                                </a:lnTo>
                                <a:close/>
                              </a:path>
                              <a:path w="68580" h="4806315">
                                <a:moveTo>
                                  <a:pt x="68072" y="1850923"/>
                                </a:moveTo>
                                <a:lnTo>
                                  <a:pt x="0" y="1850923"/>
                                </a:lnTo>
                                <a:lnTo>
                                  <a:pt x="0" y="1918995"/>
                                </a:lnTo>
                                <a:lnTo>
                                  <a:pt x="68072" y="1918995"/>
                                </a:lnTo>
                                <a:lnTo>
                                  <a:pt x="68072" y="1850923"/>
                                </a:lnTo>
                                <a:close/>
                              </a:path>
                              <a:path w="68580" h="4806315">
                                <a:moveTo>
                                  <a:pt x="68072" y="1710524"/>
                                </a:moveTo>
                                <a:lnTo>
                                  <a:pt x="0" y="1710524"/>
                                </a:lnTo>
                                <a:lnTo>
                                  <a:pt x="0" y="1778596"/>
                                </a:lnTo>
                                <a:lnTo>
                                  <a:pt x="68072" y="1778596"/>
                                </a:lnTo>
                                <a:lnTo>
                                  <a:pt x="68072" y="1710524"/>
                                </a:lnTo>
                                <a:close/>
                              </a:path>
                              <a:path w="68580" h="4806315">
                                <a:moveTo>
                                  <a:pt x="68072" y="1566506"/>
                                </a:moveTo>
                                <a:lnTo>
                                  <a:pt x="0" y="1566506"/>
                                </a:lnTo>
                                <a:lnTo>
                                  <a:pt x="0" y="1634578"/>
                                </a:lnTo>
                                <a:lnTo>
                                  <a:pt x="68072" y="1634578"/>
                                </a:lnTo>
                                <a:lnTo>
                                  <a:pt x="68072" y="1566506"/>
                                </a:lnTo>
                                <a:close/>
                              </a:path>
                              <a:path w="68580" h="4806315">
                                <a:moveTo>
                                  <a:pt x="68072" y="1426108"/>
                                </a:moveTo>
                                <a:lnTo>
                                  <a:pt x="0" y="1426108"/>
                                </a:lnTo>
                                <a:lnTo>
                                  <a:pt x="0" y="1494180"/>
                                </a:lnTo>
                                <a:lnTo>
                                  <a:pt x="68072" y="1494180"/>
                                </a:lnTo>
                                <a:lnTo>
                                  <a:pt x="68072" y="1426108"/>
                                </a:lnTo>
                                <a:close/>
                              </a:path>
                              <a:path w="68580" h="4806315">
                                <a:moveTo>
                                  <a:pt x="68072" y="1292910"/>
                                </a:moveTo>
                                <a:lnTo>
                                  <a:pt x="0" y="1292910"/>
                                </a:lnTo>
                                <a:lnTo>
                                  <a:pt x="0" y="1360982"/>
                                </a:lnTo>
                                <a:lnTo>
                                  <a:pt x="68072" y="1360982"/>
                                </a:lnTo>
                                <a:lnTo>
                                  <a:pt x="68072" y="1292910"/>
                                </a:lnTo>
                                <a:close/>
                              </a:path>
                              <a:path w="68580" h="4806315">
                                <a:moveTo>
                                  <a:pt x="68072" y="1141704"/>
                                </a:moveTo>
                                <a:lnTo>
                                  <a:pt x="0" y="1141704"/>
                                </a:lnTo>
                                <a:lnTo>
                                  <a:pt x="0" y="1209776"/>
                                </a:lnTo>
                                <a:lnTo>
                                  <a:pt x="68072" y="1209776"/>
                                </a:lnTo>
                                <a:lnTo>
                                  <a:pt x="68072" y="1141704"/>
                                </a:lnTo>
                                <a:close/>
                              </a:path>
                              <a:path w="68580" h="4806315">
                                <a:moveTo>
                                  <a:pt x="68072" y="1001306"/>
                                </a:moveTo>
                                <a:lnTo>
                                  <a:pt x="0" y="1001306"/>
                                </a:lnTo>
                                <a:lnTo>
                                  <a:pt x="0" y="1069378"/>
                                </a:lnTo>
                                <a:lnTo>
                                  <a:pt x="68072" y="1069378"/>
                                </a:lnTo>
                                <a:lnTo>
                                  <a:pt x="68072" y="1001306"/>
                                </a:lnTo>
                                <a:close/>
                              </a:path>
                              <a:path w="68580" h="4806315">
                                <a:moveTo>
                                  <a:pt x="68072" y="850125"/>
                                </a:moveTo>
                                <a:lnTo>
                                  <a:pt x="0" y="850125"/>
                                </a:lnTo>
                                <a:lnTo>
                                  <a:pt x="0" y="918197"/>
                                </a:lnTo>
                                <a:lnTo>
                                  <a:pt x="68072" y="918197"/>
                                </a:lnTo>
                                <a:lnTo>
                                  <a:pt x="68072" y="850125"/>
                                </a:lnTo>
                                <a:close/>
                              </a:path>
                              <a:path w="68580" h="4806315">
                                <a:moveTo>
                                  <a:pt x="68072" y="709701"/>
                                </a:moveTo>
                                <a:lnTo>
                                  <a:pt x="0" y="709701"/>
                                </a:lnTo>
                                <a:lnTo>
                                  <a:pt x="0" y="777773"/>
                                </a:lnTo>
                                <a:lnTo>
                                  <a:pt x="68072" y="777773"/>
                                </a:lnTo>
                                <a:lnTo>
                                  <a:pt x="68072" y="709701"/>
                                </a:lnTo>
                                <a:close/>
                              </a:path>
                              <a:path w="68580" h="4806315">
                                <a:moveTo>
                                  <a:pt x="68072" y="565708"/>
                                </a:moveTo>
                                <a:lnTo>
                                  <a:pt x="0" y="565708"/>
                                </a:lnTo>
                                <a:lnTo>
                                  <a:pt x="0" y="633780"/>
                                </a:lnTo>
                                <a:lnTo>
                                  <a:pt x="68072" y="633780"/>
                                </a:lnTo>
                                <a:lnTo>
                                  <a:pt x="68072" y="565708"/>
                                </a:lnTo>
                                <a:close/>
                              </a:path>
                              <a:path w="68580" h="4806315">
                                <a:moveTo>
                                  <a:pt x="68072" y="425323"/>
                                </a:moveTo>
                                <a:lnTo>
                                  <a:pt x="0" y="425323"/>
                                </a:lnTo>
                                <a:lnTo>
                                  <a:pt x="0" y="493395"/>
                                </a:lnTo>
                                <a:lnTo>
                                  <a:pt x="68072" y="493395"/>
                                </a:lnTo>
                                <a:lnTo>
                                  <a:pt x="68072" y="425323"/>
                                </a:lnTo>
                                <a:close/>
                              </a:path>
                              <a:path w="68580" h="4806315">
                                <a:moveTo>
                                  <a:pt x="68072" y="284378"/>
                                </a:moveTo>
                                <a:lnTo>
                                  <a:pt x="0" y="284378"/>
                                </a:lnTo>
                                <a:lnTo>
                                  <a:pt x="0" y="352450"/>
                                </a:lnTo>
                                <a:lnTo>
                                  <a:pt x="68072" y="352450"/>
                                </a:lnTo>
                                <a:lnTo>
                                  <a:pt x="68072" y="284378"/>
                                </a:lnTo>
                                <a:close/>
                              </a:path>
                              <a:path w="68580" h="4806315">
                                <a:moveTo>
                                  <a:pt x="68072" y="140385"/>
                                </a:moveTo>
                                <a:lnTo>
                                  <a:pt x="0" y="140385"/>
                                </a:lnTo>
                                <a:lnTo>
                                  <a:pt x="0" y="208457"/>
                                </a:lnTo>
                                <a:lnTo>
                                  <a:pt x="68072" y="208457"/>
                                </a:lnTo>
                                <a:lnTo>
                                  <a:pt x="68072" y="140385"/>
                                </a:lnTo>
                                <a:close/>
                              </a:path>
                              <a:path w="68580" h="4806315">
                                <a:moveTo>
                                  <a:pt x="68072" y="0"/>
                                </a:moveTo>
                                <a:lnTo>
                                  <a:pt x="0" y="0"/>
                                </a:lnTo>
                                <a:lnTo>
                                  <a:pt x="0" y="68072"/>
                                </a:lnTo>
                                <a:lnTo>
                                  <a:pt x="68072" y="68072"/>
                                </a:lnTo>
                                <a:lnTo>
                                  <a:pt x="68072" y="0"/>
                                </a:lnTo>
                                <a:close/>
                              </a:path>
                            </a:pathLst>
                          </a:custGeom>
                          <a:solidFill>
                            <a:srgbClr val="FFFFFF"/>
                          </a:solidFill>
                        </wps:spPr>
                        <wps:bodyPr wrap="square" lIns="0" tIns="0" rIns="0" bIns="0" rtlCol="0">
                          <a:noAutofit/>
                        </wps:bodyPr>
                      </wps:wsp>
                      <wps:wsp>
                        <wps:cNvPr id="3577" name="Textbox 3577"/>
                        <wps:cNvSpPr txBox="1"/>
                        <wps:spPr>
                          <a:xfrm>
                            <a:off x="0" y="0"/>
                            <a:ext cx="2880360" cy="5340350"/>
                          </a:xfrm>
                          <a:prstGeom prst="rect">
                            <a:avLst/>
                          </a:prstGeom>
                        </wps:spPr>
                        <wps:txbx>
                          <w:txbxContent>
                            <w:p w14:paraId="5BACFD68">
                              <w:pPr>
                                <w:spacing w:before="7" w:line="240" w:lineRule="auto"/>
                                <w:rPr>
                                  <w:rFonts w:ascii="Tahoma"/>
                                  <w:sz w:val="43"/>
                                </w:rPr>
                              </w:pPr>
                            </w:p>
                            <w:p w14:paraId="799F2350">
                              <w:pPr>
                                <w:spacing w:before="0"/>
                                <w:ind w:left="616" w:right="0" w:firstLine="0"/>
                                <w:jc w:val="both"/>
                                <w:rPr>
                                  <w:sz w:val="24"/>
                                </w:rPr>
                              </w:pPr>
                              <w:r>
                                <w:rPr>
                                  <w:color w:val="231F20"/>
                                  <w:spacing w:val="-6"/>
                                  <w:sz w:val="24"/>
                                </w:rPr>
                                <w:t>Wednesday,</w:t>
                              </w:r>
                              <w:r>
                                <w:rPr>
                                  <w:color w:val="231F20"/>
                                  <w:spacing w:val="-11"/>
                                  <w:sz w:val="24"/>
                                </w:rPr>
                                <w:t xml:space="preserve"> </w:t>
                              </w:r>
                              <w:r>
                                <w:rPr>
                                  <w:color w:val="231F20"/>
                                  <w:spacing w:val="-6"/>
                                  <w:sz w:val="24"/>
                                </w:rPr>
                                <w:t>14th</w:t>
                              </w:r>
                              <w:r>
                                <w:rPr>
                                  <w:color w:val="231F20"/>
                                  <w:spacing w:val="-10"/>
                                  <w:sz w:val="24"/>
                                </w:rPr>
                                <w:t xml:space="preserve"> </w:t>
                              </w:r>
                              <w:r>
                                <w:rPr>
                                  <w:color w:val="231F20"/>
                                  <w:spacing w:val="-6"/>
                                  <w:sz w:val="24"/>
                                </w:rPr>
                                <w:t>June</w:t>
                              </w:r>
                            </w:p>
                            <w:p w14:paraId="183786A4">
                              <w:pPr>
                                <w:spacing w:before="171" w:line="355" w:lineRule="auto"/>
                                <w:ind w:left="651" w:right="137" w:firstLine="0"/>
                                <w:jc w:val="both"/>
                                <w:rPr>
                                  <w:sz w:val="20"/>
                                </w:rPr>
                              </w:pPr>
                              <w:r>
                                <w:rPr>
                                  <w:color w:val="231F20"/>
                                  <w:sz w:val="20"/>
                                </w:rPr>
                                <w:t>I hopped on a ferry to Angel Island this morning. I had a good view of the Golden Gate Bridge on the way.</w:t>
                              </w:r>
                            </w:p>
                            <w:p w14:paraId="1B5F2AEC">
                              <w:pPr>
                                <w:spacing w:before="169" w:line="355" w:lineRule="auto"/>
                                <w:ind w:left="651" w:right="130" w:firstLine="0"/>
                                <w:jc w:val="both"/>
                                <w:rPr>
                                  <w:sz w:val="20"/>
                                </w:rPr>
                              </w:pPr>
                              <w:r>
                                <w:rPr>
                                  <w:color w:val="231F20"/>
                                  <w:sz w:val="20"/>
                                </w:rPr>
                                <w:t>I</w:t>
                              </w:r>
                              <w:r>
                                <w:rPr>
                                  <w:color w:val="231F20"/>
                                  <w:spacing w:val="-10"/>
                                  <w:sz w:val="20"/>
                                </w:rPr>
                                <w:t xml:space="preserve"> </w:t>
                              </w:r>
                              <w:r>
                                <w:rPr>
                                  <w:color w:val="231F20"/>
                                  <w:sz w:val="20"/>
                                </w:rPr>
                                <w:t>read</w:t>
                              </w:r>
                              <w:r>
                                <w:rPr>
                                  <w:color w:val="231F20"/>
                                  <w:spacing w:val="-10"/>
                                  <w:sz w:val="20"/>
                                </w:rPr>
                                <w:t xml:space="preserve"> </w:t>
                              </w:r>
                              <w:r>
                                <w:rPr>
                                  <w:color w:val="231F20"/>
                                  <w:sz w:val="20"/>
                                </w:rPr>
                                <w:t>that</w:t>
                              </w:r>
                              <w:r>
                                <w:rPr>
                                  <w:color w:val="231F20"/>
                                  <w:spacing w:val="-10"/>
                                  <w:sz w:val="20"/>
                                </w:rPr>
                                <w:t xml:space="preserve"> </w:t>
                              </w:r>
                              <w:r>
                                <w:rPr>
                                  <w:color w:val="231F20"/>
                                  <w:sz w:val="20"/>
                                </w:rPr>
                                <w:t>from</w:t>
                              </w:r>
                              <w:r>
                                <w:rPr>
                                  <w:color w:val="231F20"/>
                                  <w:spacing w:val="-10"/>
                                  <w:sz w:val="20"/>
                                </w:rPr>
                                <w:t xml:space="preserve"> </w:t>
                              </w:r>
                              <w:r>
                                <w:rPr>
                                  <w:color w:val="231F20"/>
                                  <w:sz w:val="20"/>
                                </w:rPr>
                                <w:t>1882</w:t>
                              </w:r>
                              <w:r>
                                <w:rPr>
                                  <w:color w:val="231F20"/>
                                  <w:spacing w:val="-10"/>
                                  <w:sz w:val="20"/>
                                </w:rPr>
                                <w:t xml:space="preserve"> </w:t>
                              </w:r>
                              <w:r>
                                <w:rPr>
                                  <w:color w:val="231F20"/>
                                  <w:sz w:val="20"/>
                                </w:rPr>
                                <w:t>to</w:t>
                              </w:r>
                              <w:r>
                                <w:rPr>
                                  <w:color w:val="231F20"/>
                                  <w:spacing w:val="-10"/>
                                  <w:sz w:val="20"/>
                                </w:rPr>
                                <w:t xml:space="preserve"> </w:t>
                              </w:r>
                              <w:r>
                                <w:rPr>
                                  <w:color w:val="231F20"/>
                                  <w:sz w:val="20"/>
                                </w:rPr>
                                <w:t>1940,</w:t>
                              </w:r>
                              <w:r>
                                <w:rPr>
                                  <w:color w:val="231F20"/>
                                  <w:spacing w:val="-10"/>
                                  <w:sz w:val="20"/>
                                </w:rPr>
                                <w:t xml:space="preserve"> </w:t>
                              </w:r>
                              <w:r>
                                <w:rPr>
                                  <w:color w:val="231F20"/>
                                  <w:sz w:val="20"/>
                                </w:rPr>
                                <w:t>Angel</w:t>
                              </w:r>
                              <w:r>
                                <w:rPr>
                                  <w:color w:val="231F20"/>
                                  <w:spacing w:val="-10"/>
                                  <w:sz w:val="20"/>
                                </w:rPr>
                                <w:t xml:space="preserve"> </w:t>
                              </w:r>
                              <w:r>
                                <w:rPr>
                                  <w:color w:val="231F20"/>
                                  <w:sz w:val="20"/>
                                </w:rPr>
                                <w:t>Island was a famous immigration station where many Chinese immigrants applied to live in the USA. The cells in the station were very small, cold, and damp; some did not even have light, but the immigrants had nowhere else to go. Their miserable stay felt like punishment rather than justice</w:t>
                              </w:r>
                              <w:r>
                                <w:rPr>
                                  <w:color w:val="231F20"/>
                                  <w:spacing w:val="80"/>
                                  <w:sz w:val="20"/>
                                </w:rPr>
                                <w:t xml:space="preserve"> </w:t>
                              </w:r>
                              <w:r>
                                <w:rPr>
                                  <w:color w:val="231F20"/>
                                  <w:sz w:val="20"/>
                                </w:rPr>
                                <w:t>and freedom. They wrote poems on the walls about loneliness, and mourned their earlier life in China. The civil authorities reformed the system in 1940, and many more Chinese took the opportunity to settle in the USA.</w:t>
                              </w:r>
                            </w:p>
                            <w:p w14:paraId="15D3FB31">
                              <w:pPr>
                                <w:spacing w:before="165" w:line="355" w:lineRule="auto"/>
                                <w:ind w:left="651" w:right="132" w:firstLine="0"/>
                                <w:jc w:val="both"/>
                                <w:rPr>
                                  <w:sz w:val="20"/>
                                </w:rPr>
                              </w:pPr>
                              <w:r>
                                <w:rPr>
                                  <w:color w:val="231F20"/>
                                  <w:w w:val="105"/>
                                  <w:sz w:val="20"/>
                                </w:rPr>
                                <w:t xml:space="preserve">The visit to Angel Island made me think </w:t>
                              </w:r>
                              <w:r>
                                <w:rPr>
                                  <w:color w:val="231F20"/>
                                  <w:sz w:val="20"/>
                                </w:rPr>
                                <w:t>about</w:t>
                              </w:r>
                              <w:r>
                                <w:rPr>
                                  <w:color w:val="231F20"/>
                                  <w:spacing w:val="-9"/>
                                  <w:sz w:val="20"/>
                                </w:rPr>
                                <w:t xml:space="preserve"> </w:t>
                              </w:r>
                              <w:r>
                                <w:rPr>
                                  <w:color w:val="231F20"/>
                                  <w:sz w:val="20"/>
                                </w:rPr>
                                <w:t>my</w:t>
                              </w:r>
                              <w:r>
                                <w:rPr>
                                  <w:color w:val="231F20"/>
                                  <w:spacing w:val="-9"/>
                                  <w:sz w:val="20"/>
                                </w:rPr>
                                <w:t xml:space="preserve"> </w:t>
                              </w:r>
                              <w:r>
                                <w:rPr>
                                  <w:color w:val="231F20"/>
                                  <w:sz w:val="20"/>
                                </w:rPr>
                                <w:t>life.</w:t>
                              </w:r>
                              <w:r>
                                <w:rPr>
                                  <w:color w:val="231F20"/>
                                  <w:spacing w:val="-9"/>
                                  <w:sz w:val="20"/>
                                </w:rPr>
                                <w:t xml:space="preserve"> </w:t>
                              </w:r>
                              <w:r>
                                <w:rPr>
                                  <w:color w:val="231F20"/>
                                  <w:sz w:val="20"/>
                                </w:rPr>
                                <w:t>I</w:t>
                              </w:r>
                              <w:r>
                                <w:rPr>
                                  <w:color w:val="231F20"/>
                                  <w:spacing w:val="-9"/>
                                  <w:sz w:val="20"/>
                                </w:rPr>
                                <w:t xml:space="preserve"> </w:t>
                              </w:r>
                              <w:r>
                                <w:rPr>
                                  <w:color w:val="231F20"/>
                                  <w:sz w:val="20"/>
                                </w:rPr>
                                <w:t>am</w:t>
                              </w:r>
                              <w:r>
                                <w:rPr>
                                  <w:color w:val="231F20"/>
                                  <w:spacing w:val="-9"/>
                                  <w:sz w:val="20"/>
                                </w:rPr>
                                <w:t xml:space="preserve"> </w:t>
                              </w:r>
                              <w:r>
                                <w:rPr>
                                  <w:color w:val="231F20"/>
                                  <w:sz w:val="20"/>
                                </w:rPr>
                                <w:t>thankful</w:t>
                              </w:r>
                              <w:r>
                                <w:rPr>
                                  <w:color w:val="231F20"/>
                                  <w:spacing w:val="-9"/>
                                  <w:sz w:val="20"/>
                                </w:rPr>
                                <w:t xml:space="preserve"> </w:t>
                              </w:r>
                              <w:r>
                                <w:rPr>
                                  <w:color w:val="231F20"/>
                                  <w:sz w:val="20"/>
                                </w:rPr>
                                <w:t>for</w:t>
                              </w:r>
                              <w:r>
                                <w:rPr>
                                  <w:color w:val="231F20"/>
                                  <w:spacing w:val="-9"/>
                                  <w:sz w:val="20"/>
                                </w:rPr>
                                <w:t xml:space="preserve"> </w:t>
                              </w:r>
                              <w:r>
                                <w:rPr>
                                  <w:color w:val="231F20"/>
                                  <w:sz w:val="20"/>
                                </w:rPr>
                                <w:t>my</w:t>
                              </w:r>
                              <w:r>
                                <w:rPr>
                                  <w:color w:val="231F20"/>
                                  <w:spacing w:val="-9"/>
                                  <w:sz w:val="20"/>
                                </w:rPr>
                                <w:t xml:space="preserve"> </w:t>
                              </w:r>
                              <w:r>
                                <w:rPr>
                                  <w:color w:val="231F20"/>
                                  <w:sz w:val="20"/>
                                </w:rPr>
                                <w:t>easy</w:t>
                              </w:r>
                              <w:r>
                                <w:rPr>
                                  <w:color w:val="231F20"/>
                                  <w:spacing w:val="-9"/>
                                  <w:sz w:val="20"/>
                                </w:rPr>
                                <w:t xml:space="preserve"> </w:t>
                              </w:r>
                              <w:r>
                                <w:rPr>
                                  <w:color w:val="231F20"/>
                                  <w:sz w:val="20"/>
                                </w:rPr>
                                <w:t xml:space="preserve">life </w:t>
                              </w:r>
                              <w:r>
                                <w:rPr>
                                  <w:color w:val="231F20"/>
                                  <w:spacing w:val="-2"/>
                                  <w:w w:val="105"/>
                                  <w:sz w:val="20"/>
                                </w:rPr>
                                <w:t>today.</w:t>
                              </w:r>
                            </w:p>
                          </w:txbxContent>
                        </wps:txbx>
                        <wps:bodyPr wrap="square" lIns="0" tIns="0" rIns="0" bIns="0" rtlCol="0">
                          <a:noAutofit/>
                        </wps:bodyPr>
                      </wps:wsp>
                    </wpg:wgp>
                  </a:graphicData>
                </a:graphic>
              </wp:anchor>
            </w:drawing>
          </mc:Choice>
          <mc:Fallback>
            <w:pict>
              <v:group id="Group 3574" o:spid="_x0000_s1026" o:spt="203" style="position:absolute;left:0pt;margin-left:308.95pt;margin-top:-430.4pt;height:420.5pt;width:226.8pt;mso-position-horizontal-relative:page;z-index:251784192;mso-width-relative:page;mso-height-relative:page;" coordsize="2880360,5340350" o:gfxdata="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">
                <o:lock v:ext="edit" aspectratio="f"/>
                <v:shape id="Graphic 3575" o:spid="_x0000_s1026" o:spt="100" style="position:absolute;left:0;top:0;height:5340350;width:2880360;" fillcolor="#F5E9E2" filled="t" stroked="f" coordsize="2880360,5340350" o:gfxdata="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7rb6vQAA&#10;AN0AAAAPAAAAAAAAAAEAIAAAACIAAABkcnMvZG93bnJldi54bWxQSwECFAAUAAAACACHTuJAMy8F&#10;njsAAAA5AAAAEAAAAAAAAAABACAAAAAMAQAAZHJzL3NoYXBleG1sLnhtbFBLBQYAAAAABgAGAFsB&#10;AAC2AwAAAAA=&#10;" path="m2879979,0l0,0,0,5339969,2879979,5339969,2879979,0xe">
                  <v:fill on="t" focussize="0,0"/>
                  <v:stroke on="f"/>
                  <v:imagedata o:title=""/>
                  <o:lock v:ext="edit" aspectratio="f"/>
                  <v:textbox inset="0mm,0mm,0mm,0mm"/>
                </v:shape>
                <v:shape id="Graphic 3576" o:spid="_x0000_s1026" o:spt="100" style="position:absolute;left:88646;top:331152;height:4806315;width:68580;" fillcolor="#FFFFFF" filled="t" stroked="f" coordsize="68580,4806315" o:gfxdata="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x4zT&#10;wAAAAN0AAAAPAAAAAAAAAAEAIAAAACIAAABkcnMvZG93bnJldi54bWxQSwECFAAUAAAACACHTuJA&#10;My8FnjsAAAA5AAAAEAAAAAAAAAABACAAAAAPAQAAZHJzL3NoYXBleG1sLnhtbFBLBQYAAAAABgAG&#10;AFsBAAC5AwAAAAA=&#10;" path="m68072,4738116l0,4738116,0,4806188,68072,4806188,68072,4738116xem68072,4597717l0,4597717,0,4665789,68072,4665789,68072,4597717xem68072,4457319l0,4457319,0,4525391,68072,4525391,68072,4457319xem68072,4313301l0,4313301,0,4381373,68072,4381373,68072,4313301xem68072,4172915l0,4172915,0,4240987,68072,4240987,68072,4172915xem68072,4021721l0,4021721,0,4089793,68072,4089793,68072,4021721xem68072,3870515l0,3870515,0,3938587,68072,3938587,68072,3870515xem68072,3730117l0,3730117,0,3798189,68072,3798189,68072,3730117xem68072,3586111l0,3586111,0,3654183,68072,3654183,68072,3586111xem68072,3445713l0,3445713,0,3513785,68072,3513785,68072,3445713xem68072,3312515l0,3312515,0,3380587,68072,3380587,68072,3312515xem68072,3161322l0,3161322,0,3229394,68072,3229394,68072,3161322xem68072,3020911l0,3020911,0,3088983,68072,3088983,68072,3020911xem68072,2869717l0,2869717,0,2937789,68072,2937789,68072,2869717xem68072,2729331l0,2729331,0,2797403,68072,2797403,68072,2729331xem68072,2585313l0,2585313,0,2653385,68072,2653385,68072,2585313xem68072,2444927l0,2444927,0,2512999,68072,2512999,68072,2444927xem68072,2293709l0,2293709,0,2361781,68072,2361781,68072,2293709xem68072,2142528l0,2142528,0,2210600,68072,2210600,68072,2142528xem68072,2002104l0,2002104,0,2070176,68072,2070176,68072,2002104xem68072,1850923l0,1850923,0,1918995,68072,1918995,68072,1850923xem68072,1710524l0,1710524,0,1778596,68072,1778596,68072,1710524xem68072,1566506l0,1566506,0,1634578,68072,1634578,68072,1566506xem68072,1426108l0,1426108,0,1494180,68072,1494180,68072,1426108xem68072,1292910l0,1292910,0,1360982,68072,1360982,68072,1292910xem68072,1141704l0,1141704,0,1209776,68072,1209776,68072,1141704xem68072,1001306l0,1001306,0,1069378,68072,1069378,68072,1001306xem68072,850125l0,850125,0,918197,68072,918197,68072,850125xem68072,709701l0,709701,0,777773,68072,777773,68072,709701xem68072,565708l0,565708,0,633780,68072,633780,68072,565708xem68072,425323l0,425323,0,493395,68072,493395,68072,425323xem68072,284378l0,284378,0,352450,68072,352450,68072,284378xem68072,140385l0,140385,0,208457,68072,208457,68072,140385xem68072,0l0,0,0,68072,68072,68072,68072,0xe">
                  <v:fill on="t" focussize="0,0"/>
                  <v:stroke on="f"/>
                  <v:imagedata o:title=""/>
                  <o:lock v:ext="edit" aspectratio="f"/>
                  <v:textbox inset="0mm,0mm,0mm,0mm"/>
                </v:shape>
                <v:shape id="Textbox 3577" o:spid="_x0000_s1026" o:spt="202" type="#_x0000_t202" style="position:absolute;left:0;top:0;height:5340350;width:2880360;" filled="f" stroked="f" coordsize="21600,21600" o:gfxdata="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yCX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BACFD68">
                        <w:pPr>
                          <w:spacing w:before="7" w:line="240" w:lineRule="auto"/>
                          <w:rPr>
                            <w:rFonts w:ascii="Tahoma"/>
                            <w:sz w:val="43"/>
                          </w:rPr>
                        </w:pPr>
                      </w:p>
                      <w:p w14:paraId="799F2350">
                        <w:pPr>
                          <w:spacing w:before="0"/>
                          <w:ind w:left="616" w:right="0" w:firstLine="0"/>
                          <w:jc w:val="both"/>
                          <w:rPr>
                            <w:sz w:val="24"/>
                          </w:rPr>
                        </w:pPr>
                        <w:r>
                          <w:rPr>
                            <w:color w:val="231F20"/>
                            <w:spacing w:val="-6"/>
                            <w:sz w:val="24"/>
                          </w:rPr>
                          <w:t>Wednesday,</w:t>
                        </w:r>
                        <w:r>
                          <w:rPr>
                            <w:color w:val="231F20"/>
                            <w:spacing w:val="-11"/>
                            <w:sz w:val="24"/>
                          </w:rPr>
                          <w:t xml:space="preserve"> </w:t>
                        </w:r>
                        <w:r>
                          <w:rPr>
                            <w:color w:val="231F20"/>
                            <w:spacing w:val="-6"/>
                            <w:sz w:val="24"/>
                          </w:rPr>
                          <w:t>14th</w:t>
                        </w:r>
                        <w:r>
                          <w:rPr>
                            <w:color w:val="231F20"/>
                            <w:spacing w:val="-10"/>
                            <w:sz w:val="24"/>
                          </w:rPr>
                          <w:t xml:space="preserve"> </w:t>
                        </w:r>
                        <w:r>
                          <w:rPr>
                            <w:color w:val="231F20"/>
                            <w:spacing w:val="-6"/>
                            <w:sz w:val="24"/>
                          </w:rPr>
                          <w:t>June</w:t>
                        </w:r>
                      </w:p>
                      <w:p w14:paraId="183786A4">
                        <w:pPr>
                          <w:spacing w:before="171" w:line="355" w:lineRule="auto"/>
                          <w:ind w:left="651" w:right="137" w:firstLine="0"/>
                          <w:jc w:val="both"/>
                          <w:rPr>
                            <w:sz w:val="20"/>
                          </w:rPr>
                        </w:pPr>
                        <w:r>
                          <w:rPr>
                            <w:color w:val="231F20"/>
                            <w:sz w:val="20"/>
                          </w:rPr>
                          <w:t>I hopped on a ferry to Angel Island this morning. I had a good view of the Golden Gate Bridge on the way.</w:t>
                        </w:r>
                      </w:p>
                      <w:p w14:paraId="1B5F2AEC">
                        <w:pPr>
                          <w:spacing w:before="169" w:line="355" w:lineRule="auto"/>
                          <w:ind w:left="651" w:right="130" w:firstLine="0"/>
                          <w:jc w:val="both"/>
                          <w:rPr>
                            <w:sz w:val="20"/>
                          </w:rPr>
                        </w:pPr>
                        <w:r>
                          <w:rPr>
                            <w:color w:val="231F20"/>
                            <w:sz w:val="20"/>
                          </w:rPr>
                          <w:t>I</w:t>
                        </w:r>
                        <w:r>
                          <w:rPr>
                            <w:color w:val="231F20"/>
                            <w:spacing w:val="-10"/>
                            <w:sz w:val="20"/>
                          </w:rPr>
                          <w:t xml:space="preserve"> </w:t>
                        </w:r>
                        <w:r>
                          <w:rPr>
                            <w:color w:val="231F20"/>
                            <w:sz w:val="20"/>
                          </w:rPr>
                          <w:t>read</w:t>
                        </w:r>
                        <w:r>
                          <w:rPr>
                            <w:color w:val="231F20"/>
                            <w:spacing w:val="-10"/>
                            <w:sz w:val="20"/>
                          </w:rPr>
                          <w:t xml:space="preserve"> </w:t>
                        </w:r>
                        <w:r>
                          <w:rPr>
                            <w:color w:val="231F20"/>
                            <w:sz w:val="20"/>
                          </w:rPr>
                          <w:t>that</w:t>
                        </w:r>
                        <w:r>
                          <w:rPr>
                            <w:color w:val="231F20"/>
                            <w:spacing w:val="-10"/>
                            <w:sz w:val="20"/>
                          </w:rPr>
                          <w:t xml:space="preserve"> </w:t>
                        </w:r>
                        <w:r>
                          <w:rPr>
                            <w:color w:val="231F20"/>
                            <w:sz w:val="20"/>
                          </w:rPr>
                          <w:t>from</w:t>
                        </w:r>
                        <w:r>
                          <w:rPr>
                            <w:color w:val="231F20"/>
                            <w:spacing w:val="-10"/>
                            <w:sz w:val="20"/>
                          </w:rPr>
                          <w:t xml:space="preserve"> </w:t>
                        </w:r>
                        <w:r>
                          <w:rPr>
                            <w:color w:val="231F20"/>
                            <w:sz w:val="20"/>
                          </w:rPr>
                          <w:t>1882</w:t>
                        </w:r>
                        <w:r>
                          <w:rPr>
                            <w:color w:val="231F20"/>
                            <w:spacing w:val="-10"/>
                            <w:sz w:val="20"/>
                          </w:rPr>
                          <w:t xml:space="preserve"> </w:t>
                        </w:r>
                        <w:r>
                          <w:rPr>
                            <w:color w:val="231F20"/>
                            <w:sz w:val="20"/>
                          </w:rPr>
                          <w:t>to</w:t>
                        </w:r>
                        <w:r>
                          <w:rPr>
                            <w:color w:val="231F20"/>
                            <w:spacing w:val="-10"/>
                            <w:sz w:val="20"/>
                          </w:rPr>
                          <w:t xml:space="preserve"> </w:t>
                        </w:r>
                        <w:r>
                          <w:rPr>
                            <w:color w:val="231F20"/>
                            <w:sz w:val="20"/>
                          </w:rPr>
                          <w:t>1940,</w:t>
                        </w:r>
                        <w:r>
                          <w:rPr>
                            <w:color w:val="231F20"/>
                            <w:spacing w:val="-10"/>
                            <w:sz w:val="20"/>
                          </w:rPr>
                          <w:t xml:space="preserve"> </w:t>
                        </w:r>
                        <w:r>
                          <w:rPr>
                            <w:color w:val="231F20"/>
                            <w:sz w:val="20"/>
                          </w:rPr>
                          <w:t>Angel</w:t>
                        </w:r>
                        <w:r>
                          <w:rPr>
                            <w:color w:val="231F20"/>
                            <w:spacing w:val="-10"/>
                            <w:sz w:val="20"/>
                          </w:rPr>
                          <w:t xml:space="preserve"> </w:t>
                        </w:r>
                        <w:r>
                          <w:rPr>
                            <w:color w:val="231F20"/>
                            <w:sz w:val="20"/>
                          </w:rPr>
                          <w:t>Island was a famous immigration station where many Chinese immigrants applied to live in the USA. The cells in the station were very small, cold, and damp; some did not even have light, but the immigrants had nowhere else to go. Their miserable stay felt like punishment rather than justice</w:t>
                        </w:r>
                        <w:r>
                          <w:rPr>
                            <w:color w:val="231F20"/>
                            <w:spacing w:val="80"/>
                            <w:sz w:val="20"/>
                          </w:rPr>
                          <w:t xml:space="preserve"> </w:t>
                        </w:r>
                        <w:r>
                          <w:rPr>
                            <w:color w:val="231F20"/>
                            <w:sz w:val="20"/>
                          </w:rPr>
                          <w:t>and freedom. They wrote poems on the walls about loneliness, and mourned their earlier life in China. The civil authorities reformed the system in 1940, and many more Chinese took the opportunity to settle in the USA.</w:t>
                        </w:r>
                      </w:p>
                      <w:p w14:paraId="15D3FB31">
                        <w:pPr>
                          <w:spacing w:before="165" w:line="355" w:lineRule="auto"/>
                          <w:ind w:left="651" w:right="132" w:firstLine="0"/>
                          <w:jc w:val="both"/>
                          <w:rPr>
                            <w:sz w:val="20"/>
                          </w:rPr>
                        </w:pPr>
                        <w:r>
                          <w:rPr>
                            <w:color w:val="231F20"/>
                            <w:w w:val="105"/>
                            <w:sz w:val="20"/>
                          </w:rPr>
                          <w:t xml:space="preserve">The visit to Angel Island made me think </w:t>
                        </w:r>
                        <w:r>
                          <w:rPr>
                            <w:color w:val="231F20"/>
                            <w:sz w:val="20"/>
                          </w:rPr>
                          <w:t>about</w:t>
                        </w:r>
                        <w:r>
                          <w:rPr>
                            <w:color w:val="231F20"/>
                            <w:spacing w:val="-9"/>
                            <w:sz w:val="20"/>
                          </w:rPr>
                          <w:t xml:space="preserve"> </w:t>
                        </w:r>
                        <w:r>
                          <w:rPr>
                            <w:color w:val="231F20"/>
                            <w:sz w:val="20"/>
                          </w:rPr>
                          <w:t>my</w:t>
                        </w:r>
                        <w:r>
                          <w:rPr>
                            <w:color w:val="231F20"/>
                            <w:spacing w:val="-9"/>
                            <w:sz w:val="20"/>
                          </w:rPr>
                          <w:t xml:space="preserve"> </w:t>
                        </w:r>
                        <w:r>
                          <w:rPr>
                            <w:color w:val="231F20"/>
                            <w:sz w:val="20"/>
                          </w:rPr>
                          <w:t>life.</w:t>
                        </w:r>
                        <w:r>
                          <w:rPr>
                            <w:color w:val="231F20"/>
                            <w:spacing w:val="-9"/>
                            <w:sz w:val="20"/>
                          </w:rPr>
                          <w:t xml:space="preserve"> </w:t>
                        </w:r>
                        <w:r>
                          <w:rPr>
                            <w:color w:val="231F20"/>
                            <w:sz w:val="20"/>
                          </w:rPr>
                          <w:t>I</w:t>
                        </w:r>
                        <w:r>
                          <w:rPr>
                            <w:color w:val="231F20"/>
                            <w:spacing w:val="-9"/>
                            <w:sz w:val="20"/>
                          </w:rPr>
                          <w:t xml:space="preserve"> </w:t>
                        </w:r>
                        <w:r>
                          <w:rPr>
                            <w:color w:val="231F20"/>
                            <w:sz w:val="20"/>
                          </w:rPr>
                          <w:t>am</w:t>
                        </w:r>
                        <w:r>
                          <w:rPr>
                            <w:color w:val="231F20"/>
                            <w:spacing w:val="-9"/>
                            <w:sz w:val="20"/>
                          </w:rPr>
                          <w:t xml:space="preserve"> </w:t>
                        </w:r>
                        <w:r>
                          <w:rPr>
                            <w:color w:val="231F20"/>
                            <w:sz w:val="20"/>
                          </w:rPr>
                          <w:t>thankful</w:t>
                        </w:r>
                        <w:r>
                          <w:rPr>
                            <w:color w:val="231F20"/>
                            <w:spacing w:val="-9"/>
                            <w:sz w:val="20"/>
                          </w:rPr>
                          <w:t xml:space="preserve"> </w:t>
                        </w:r>
                        <w:r>
                          <w:rPr>
                            <w:color w:val="231F20"/>
                            <w:sz w:val="20"/>
                          </w:rPr>
                          <w:t>for</w:t>
                        </w:r>
                        <w:r>
                          <w:rPr>
                            <w:color w:val="231F20"/>
                            <w:spacing w:val="-9"/>
                            <w:sz w:val="20"/>
                          </w:rPr>
                          <w:t xml:space="preserve"> </w:t>
                        </w:r>
                        <w:r>
                          <w:rPr>
                            <w:color w:val="231F20"/>
                            <w:sz w:val="20"/>
                          </w:rPr>
                          <w:t>my</w:t>
                        </w:r>
                        <w:r>
                          <w:rPr>
                            <w:color w:val="231F20"/>
                            <w:spacing w:val="-9"/>
                            <w:sz w:val="20"/>
                          </w:rPr>
                          <w:t xml:space="preserve"> </w:t>
                        </w:r>
                        <w:r>
                          <w:rPr>
                            <w:color w:val="231F20"/>
                            <w:sz w:val="20"/>
                          </w:rPr>
                          <w:t>easy</w:t>
                        </w:r>
                        <w:r>
                          <w:rPr>
                            <w:color w:val="231F20"/>
                            <w:spacing w:val="-9"/>
                            <w:sz w:val="20"/>
                          </w:rPr>
                          <w:t xml:space="preserve"> </w:t>
                        </w:r>
                        <w:r>
                          <w:rPr>
                            <w:color w:val="231F20"/>
                            <w:sz w:val="20"/>
                          </w:rPr>
                          <w:t xml:space="preserve">life </w:t>
                        </w:r>
                        <w:r>
                          <w:rPr>
                            <w:color w:val="231F20"/>
                            <w:spacing w:val="-2"/>
                            <w:w w:val="105"/>
                            <w:sz w:val="20"/>
                          </w:rPr>
                          <w:t>today.</w:t>
                        </w:r>
                      </w:p>
                    </w:txbxContent>
                  </v:textbox>
                </v:shape>
              </v:group>
            </w:pict>
          </mc:Fallback>
        </mc:AlternateContent>
      </w:r>
      <w:r>
        <w:rPr>
          <w:rFonts w:ascii="Tahoma"/>
          <w:color w:val="231F20"/>
          <w:spacing w:val="-5"/>
          <w:sz w:val="20"/>
        </w:rPr>
        <w:t>75</w:t>
      </w:r>
    </w:p>
    <w:p w14:paraId="45A1A23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D9E8C89">
      <w:pPr>
        <w:spacing w:after="0" w:line="240" w:lineRule="auto"/>
        <w:jc w:val="left"/>
        <w:rPr>
          <w:rFonts w:ascii="Tahoma"/>
          <w:sz w:val="20"/>
        </w:rPr>
        <w:sectPr>
          <w:pgSz w:w="11910" w:h="16840"/>
          <w:pgMar w:top="0" w:right="0" w:bottom="0" w:left="0" w:header="720" w:footer="720" w:gutter="0"/>
          <w:cols w:space="720" w:num="1"/>
        </w:sectPr>
      </w:pPr>
    </w:p>
    <w:p w14:paraId="046CC266">
      <w:pPr>
        <w:pStyle w:val="11"/>
        <w:rPr>
          <w:rFonts w:ascii="Tahoma"/>
          <w:sz w:val="20"/>
        </w:rPr>
      </w:pPr>
    </w:p>
    <w:p w14:paraId="7EDEE51A">
      <w:pPr>
        <w:pStyle w:val="11"/>
        <w:spacing w:before="7"/>
        <w:rPr>
          <w:rFonts w:ascii="Tahoma"/>
          <w:sz w:val="26"/>
        </w:rPr>
      </w:pPr>
    </w:p>
    <w:p w14:paraId="110D34E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587" name="Group 358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88" name="Graphic 358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8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D92pgdawIAAK0FAAAOAAAAAAAAAAEAIAAAACEBAABkcnMvZTJvRG9jLnhtbFBL&#10;BQYAAAAABgAGAFkBAAD+BQAAAAA=&#10;">
                <o:lock v:ext="edit" aspectratio="f"/>
                <v:shape id="Graphic 3588" o:spid="_x0000_s1026" o:spt="100" style="position:absolute;left:0;top:635;height:1270;width:323215;" filled="f" stroked="t" coordsize="323215,1" o:gfxdata="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s7CvK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62B5EA65">
      <w:pPr>
        <w:pStyle w:val="11"/>
        <w:rPr>
          <w:rFonts w:ascii="Tahoma"/>
          <w:sz w:val="20"/>
        </w:rPr>
      </w:pPr>
    </w:p>
    <w:p w14:paraId="5C487804">
      <w:pPr>
        <w:pStyle w:val="11"/>
        <w:spacing w:before="6"/>
        <w:rPr>
          <w:rFonts w:ascii="Tahoma"/>
          <w:sz w:val="26"/>
        </w:rPr>
      </w:pPr>
    </w:p>
    <w:p w14:paraId="70F1A1F9">
      <w:pPr>
        <w:pStyle w:val="8"/>
      </w:pPr>
      <w:r>
        <w:rPr>
          <w:color w:val="0089CF"/>
        </w:rPr>
        <w:t>Reading</w:t>
      </w:r>
      <w:r>
        <w:rPr>
          <w:color w:val="0089CF"/>
          <w:spacing w:val="-14"/>
        </w:rPr>
        <w:t xml:space="preserve"> </w:t>
      </w:r>
      <w:r>
        <w:rPr>
          <w:color w:val="0089CF"/>
        </w:rPr>
        <w:t>and</w:t>
      </w:r>
      <w:r>
        <w:rPr>
          <w:color w:val="0089CF"/>
          <w:spacing w:val="-14"/>
        </w:rPr>
        <w:t xml:space="preserve"> </w:t>
      </w:r>
      <w:r>
        <w:rPr>
          <w:color w:val="0089CF"/>
          <w:spacing w:val="-2"/>
        </w:rPr>
        <w:t>Writing</w:t>
      </w:r>
    </w:p>
    <w:p w14:paraId="48502389">
      <w:pPr>
        <w:spacing w:before="139"/>
        <w:ind w:left="634" w:right="0" w:firstLine="0"/>
        <w:jc w:val="left"/>
        <w:rPr>
          <w:rFonts w:ascii="Tahoma"/>
          <w:sz w:val="26"/>
        </w:rPr>
      </w:pPr>
      <w:r>
        <w:rPr>
          <w:rFonts w:ascii="Times New Roman"/>
          <w:spacing w:val="80"/>
          <w:w w:val="150"/>
          <w:sz w:val="20"/>
        </w:rPr>
        <w:t xml:space="preserve">    </w:t>
      </w:r>
      <w:r>
        <w:rPr>
          <w:rFonts w:ascii="Tahoma"/>
          <w:color w:val="00507D"/>
          <w:sz w:val="26"/>
        </w:rPr>
        <w:t>Read</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web</w:t>
      </w:r>
      <w:r>
        <w:rPr>
          <w:rFonts w:ascii="Tahoma"/>
          <w:color w:val="00507D"/>
          <w:spacing w:val="-3"/>
          <w:sz w:val="26"/>
        </w:rPr>
        <w:t xml:space="preserve"> </w:t>
      </w:r>
      <w:r>
        <w:rPr>
          <w:rFonts w:ascii="Tahoma"/>
          <w:color w:val="00507D"/>
          <w:sz w:val="26"/>
        </w:rPr>
        <w:t>page</w:t>
      </w:r>
      <w:r>
        <w:rPr>
          <w:rFonts w:ascii="Tahoma"/>
          <w:color w:val="00507D"/>
          <w:spacing w:val="-3"/>
          <w:sz w:val="26"/>
        </w:rPr>
        <w:t xml:space="preserve"> </w:t>
      </w:r>
      <w:r>
        <w:rPr>
          <w:rFonts w:ascii="Tahoma"/>
          <w:color w:val="00507D"/>
          <w:sz w:val="26"/>
        </w:rPr>
        <w:t>and</w:t>
      </w:r>
      <w:r>
        <w:rPr>
          <w:rFonts w:ascii="Tahoma"/>
          <w:color w:val="00507D"/>
          <w:spacing w:val="-3"/>
          <w:sz w:val="26"/>
        </w:rPr>
        <w:t xml:space="preserve"> </w:t>
      </w:r>
      <w:r>
        <w:rPr>
          <w:rFonts w:ascii="Tahoma"/>
          <w:color w:val="00507D"/>
          <w:sz w:val="26"/>
        </w:rPr>
        <w:t>fill</w:t>
      </w:r>
      <w:r>
        <w:rPr>
          <w:rFonts w:ascii="Tahoma"/>
          <w:color w:val="00507D"/>
          <w:spacing w:val="-3"/>
          <w:sz w:val="26"/>
        </w:rPr>
        <w:t xml:space="preserve"> </w:t>
      </w:r>
      <w:r>
        <w:rPr>
          <w:rFonts w:ascii="Tahoma"/>
          <w:color w:val="00507D"/>
          <w:sz w:val="26"/>
        </w:rPr>
        <w:t>in</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blanks</w:t>
      </w:r>
      <w:r>
        <w:rPr>
          <w:rFonts w:ascii="Tahoma"/>
          <w:color w:val="00507D"/>
          <w:spacing w:val="-3"/>
          <w:sz w:val="26"/>
        </w:rPr>
        <w:t xml:space="preserve"> </w:t>
      </w:r>
      <w:r>
        <w:rPr>
          <w:rFonts w:ascii="Tahoma"/>
          <w:color w:val="00507D"/>
          <w:sz w:val="26"/>
        </w:rPr>
        <w:t>below.</w:t>
      </w:r>
    </w:p>
    <w:p w14:paraId="3E74CF02">
      <w:pPr>
        <w:pStyle w:val="15"/>
        <w:numPr>
          <w:ilvl w:val="0"/>
          <w:numId w:val="103"/>
        </w:numPr>
        <w:tabs>
          <w:tab w:val="left" w:pos="1911"/>
          <w:tab w:val="left" w:pos="5706"/>
        </w:tabs>
        <w:spacing w:before="121" w:after="0" w:line="240" w:lineRule="auto"/>
        <w:ind w:left="1911" w:right="0" w:hanging="351"/>
        <w:jc w:val="left"/>
        <w:rPr>
          <w:sz w:val="22"/>
        </w:rPr>
      </w:pPr>
      <w:r>
        <w:rPr>
          <w:color w:val="231F20"/>
          <w:spacing w:val="-4"/>
          <w:sz w:val="22"/>
        </w:rPr>
        <w:t>America</w:t>
      </w:r>
      <w:r>
        <w:rPr>
          <w:color w:val="231F20"/>
          <w:spacing w:val="-5"/>
          <w:sz w:val="22"/>
        </w:rPr>
        <w:t xml:space="preserve"> </w:t>
      </w:r>
      <w:r>
        <w:rPr>
          <w:color w:val="231F20"/>
          <w:spacing w:val="-4"/>
          <w:sz w:val="22"/>
        </w:rPr>
        <w:t>is</w:t>
      </w:r>
      <w:r>
        <w:rPr>
          <w:color w:val="231F20"/>
          <w:spacing w:val="-5"/>
          <w:sz w:val="22"/>
        </w:rPr>
        <w:t xml:space="preserve"> </w:t>
      </w:r>
      <w:r>
        <w:rPr>
          <w:color w:val="231F20"/>
          <w:spacing w:val="-4"/>
          <w:sz w:val="22"/>
        </w:rPr>
        <w:t>called</w:t>
      </w:r>
      <w:r>
        <w:rPr>
          <w:color w:val="231F20"/>
          <w:spacing w:val="-5"/>
          <w:sz w:val="22"/>
        </w:rPr>
        <w:t xml:space="preserve"> </w:t>
      </w:r>
      <w:r>
        <w:rPr>
          <w:color w:val="231F20"/>
          <w:spacing w:val="-4"/>
          <w:sz w:val="22"/>
        </w:rPr>
        <w:t xml:space="preserve">the </w:t>
      </w:r>
      <w:r>
        <w:rPr>
          <w:color w:val="231F20"/>
          <w:spacing w:val="-10"/>
          <w:sz w:val="22"/>
        </w:rPr>
        <w:t>“</w:t>
      </w:r>
      <w:r>
        <w:rPr>
          <w:color w:val="231F20"/>
          <w:sz w:val="22"/>
          <w:u w:val="single" w:color="231F20"/>
        </w:rPr>
        <w:tab/>
      </w:r>
      <w:r>
        <w:rPr>
          <w:color w:val="231F20"/>
          <w:spacing w:val="-22"/>
          <w:sz w:val="22"/>
        </w:rPr>
        <w:t xml:space="preserve"> </w:t>
      </w:r>
      <w:r>
        <w:rPr>
          <w:color w:val="231F20"/>
          <w:sz w:val="22"/>
        </w:rPr>
        <w:t>Nation”.</w:t>
      </w:r>
    </w:p>
    <w:p w14:paraId="6727F7FC">
      <w:pPr>
        <w:pStyle w:val="15"/>
        <w:numPr>
          <w:ilvl w:val="0"/>
          <w:numId w:val="103"/>
        </w:numPr>
        <w:tabs>
          <w:tab w:val="left" w:pos="1911"/>
          <w:tab w:val="left" w:pos="5348"/>
        </w:tabs>
        <w:spacing w:before="141" w:after="0" w:line="240" w:lineRule="auto"/>
        <w:ind w:left="1911" w:right="0" w:hanging="351"/>
        <w:jc w:val="left"/>
        <w:rPr>
          <w:sz w:val="22"/>
        </w:rPr>
      </w:pPr>
      <w:r>
        <w:rPr>
          <w:color w:val="231F20"/>
          <w:sz w:val="22"/>
        </w:rPr>
        <w:t>For most people,</w:t>
      </w:r>
      <w:r>
        <w:rPr>
          <w:color w:val="231F20"/>
          <w:spacing w:val="60"/>
          <w:sz w:val="22"/>
        </w:rPr>
        <w:t xml:space="preserve"> </w:t>
      </w:r>
      <w:r>
        <w:rPr>
          <w:color w:val="231F20"/>
          <w:sz w:val="22"/>
          <w:u w:val="single" w:color="231F20"/>
        </w:rPr>
        <w:tab/>
      </w:r>
      <w:r>
        <w:rPr>
          <w:color w:val="231F20"/>
          <w:spacing w:val="-22"/>
          <w:sz w:val="22"/>
        </w:rPr>
        <w:t xml:space="preserve"> </w:t>
      </w:r>
      <w:r>
        <w:rPr>
          <w:color w:val="231F20"/>
          <w:spacing w:val="-4"/>
          <w:sz w:val="22"/>
        </w:rPr>
        <w:t>is</w:t>
      </w:r>
      <w:r>
        <w:rPr>
          <w:color w:val="231F20"/>
          <w:spacing w:val="-6"/>
          <w:sz w:val="22"/>
        </w:rPr>
        <w:t xml:space="preserve"> </w:t>
      </w:r>
      <w:r>
        <w:rPr>
          <w:color w:val="231F20"/>
          <w:spacing w:val="-4"/>
          <w:sz w:val="22"/>
        </w:rPr>
        <w:t>“America’s</w:t>
      </w:r>
      <w:r>
        <w:rPr>
          <w:color w:val="231F20"/>
          <w:spacing w:val="-3"/>
          <w:sz w:val="22"/>
        </w:rPr>
        <w:t xml:space="preserve"> </w:t>
      </w:r>
      <w:r>
        <w:rPr>
          <w:color w:val="231F20"/>
          <w:spacing w:val="-4"/>
          <w:sz w:val="22"/>
        </w:rPr>
        <w:t>game”.</w:t>
      </w:r>
    </w:p>
    <w:p w14:paraId="1E4125E9">
      <w:pPr>
        <w:pStyle w:val="15"/>
        <w:numPr>
          <w:ilvl w:val="0"/>
          <w:numId w:val="103"/>
        </w:numPr>
        <w:tabs>
          <w:tab w:val="left" w:pos="1911"/>
          <w:tab w:val="left" w:pos="3612"/>
        </w:tabs>
        <w:spacing w:before="140" w:after="0" w:line="240" w:lineRule="auto"/>
        <w:ind w:left="1911" w:right="0" w:hanging="351"/>
        <w:jc w:val="left"/>
        <w:rPr>
          <w:sz w:val="22"/>
        </w:rPr>
      </w:pPr>
      <w:r>
        <w:rPr>
          <w:b/>
          <w:color w:val="231F20"/>
          <w:sz w:val="22"/>
          <w:u w:val="single" w:color="231F20"/>
        </w:rPr>
        <w:tab/>
      </w:r>
      <w:r>
        <w:rPr>
          <w:b/>
          <w:color w:val="231F20"/>
          <w:spacing w:val="-22"/>
          <w:sz w:val="22"/>
        </w:rPr>
        <w:t xml:space="preserve"> </w:t>
      </w:r>
      <w:r>
        <w:rPr>
          <w:color w:val="231F20"/>
          <w:spacing w:val="-4"/>
          <w:sz w:val="22"/>
        </w:rPr>
        <w:t>is</w:t>
      </w:r>
      <w:r>
        <w:rPr>
          <w:color w:val="231F20"/>
          <w:spacing w:val="-3"/>
          <w:sz w:val="22"/>
        </w:rPr>
        <w:t xml:space="preserve"> </w:t>
      </w:r>
      <w:r>
        <w:rPr>
          <w:color w:val="231F20"/>
          <w:spacing w:val="-4"/>
          <w:sz w:val="22"/>
        </w:rPr>
        <w:t>often</w:t>
      </w:r>
      <w:r>
        <w:rPr>
          <w:color w:val="231F20"/>
          <w:spacing w:val="-2"/>
          <w:sz w:val="22"/>
        </w:rPr>
        <w:t xml:space="preserve"> </w:t>
      </w:r>
      <w:r>
        <w:rPr>
          <w:color w:val="231F20"/>
          <w:spacing w:val="-4"/>
          <w:sz w:val="22"/>
        </w:rPr>
        <w:t>called</w:t>
      </w:r>
      <w:r>
        <w:rPr>
          <w:color w:val="231F20"/>
          <w:spacing w:val="-2"/>
          <w:sz w:val="22"/>
        </w:rPr>
        <w:t xml:space="preserve"> </w:t>
      </w:r>
      <w:r>
        <w:rPr>
          <w:color w:val="231F20"/>
          <w:spacing w:val="-4"/>
          <w:sz w:val="22"/>
        </w:rPr>
        <w:t>“America’s</w:t>
      </w:r>
      <w:r>
        <w:rPr>
          <w:color w:val="231F20"/>
          <w:spacing w:val="-1"/>
          <w:sz w:val="22"/>
        </w:rPr>
        <w:t xml:space="preserve"> </w:t>
      </w:r>
      <w:r>
        <w:rPr>
          <w:color w:val="231F20"/>
          <w:spacing w:val="-4"/>
          <w:sz w:val="22"/>
        </w:rPr>
        <w:t>music”.</w:t>
      </w:r>
    </w:p>
    <w:p w14:paraId="4991439D">
      <w:pPr>
        <w:pStyle w:val="11"/>
        <w:rPr>
          <w:sz w:val="20"/>
        </w:rPr>
      </w:pPr>
    </w:p>
    <w:p w14:paraId="087A7B4A">
      <w:pPr>
        <w:pStyle w:val="11"/>
        <w:rPr>
          <w:sz w:val="20"/>
        </w:rPr>
      </w:pPr>
    </w:p>
    <w:p w14:paraId="5B422B12">
      <w:pPr>
        <w:pStyle w:val="11"/>
        <w:rPr>
          <w:sz w:val="20"/>
        </w:rPr>
      </w:pPr>
    </w:p>
    <w:p w14:paraId="0AC7C24F">
      <w:pPr>
        <w:pStyle w:val="11"/>
        <w:rPr>
          <w:sz w:val="20"/>
        </w:rPr>
      </w:pPr>
    </w:p>
    <w:p w14:paraId="6CAB9AFB">
      <w:pPr>
        <w:pStyle w:val="11"/>
        <w:rPr>
          <w:sz w:val="20"/>
        </w:rPr>
      </w:pPr>
    </w:p>
    <w:p w14:paraId="65E31B01">
      <w:pPr>
        <w:pStyle w:val="11"/>
        <w:rPr>
          <w:sz w:val="20"/>
        </w:rPr>
      </w:pPr>
    </w:p>
    <w:p w14:paraId="386B8562">
      <w:pPr>
        <w:pStyle w:val="11"/>
        <w:rPr>
          <w:sz w:val="20"/>
        </w:rPr>
      </w:pPr>
    </w:p>
    <w:p w14:paraId="288BAC72">
      <w:pPr>
        <w:pStyle w:val="11"/>
        <w:rPr>
          <w:sz w:val="20"/>
        </w:rPr>
      </w:pPr>
    </w:p>
    <w:p w14:paraId="34A6F1AF">
      <w:pPr>
        <w:pStyle w:val="11"/>
        <w:rPr>
          <w:sz w:val="20"/>
        </w:rPr>
      </w:pPr>
    </w:p>
    <w:p w14:paraId="1043B495">
      <w:pPr>
        <w:pStyle w:val="11"/>
        <w:rPr>
          <w:sz w:val="20"/>
        </w:rPr>
      </w:pPr>
    </w:p>
    <w:p w14:paraId="111E3F70">
      <w:pPr>
        <w:pStyle w:val="11"/>
        <w:rPr>
          <w:sz w:val="20"/>
        </w:rPr>
      </w:pPr>
    </w:p>
    <w:p w14:paraId="67FD9FAE">
      <w:pPr>
        <w:pStyle w:val="11"/>
        <w:rPr>
          <w:sz w:val="20"/>
        </w:rPr>
      </w:pPr>
    </w:p>
    <w:p w14:paraId="3096F195">
      <w:pPr>
        <w:pStyle w:val="11"/>
        <w:rPr>
          <w:sz w:val="20"/>
        </w:rPr>
      </w:pPr>
    </w:p>
    <w:p w14:paraId="5E110D5B">
      <w:pPr>
        <w:pStyle w:val="11"/>
        <w:rPr>
          <w:sz w:val="20"/>
        </w:rPr>
      </w:pPr>
    </w:p>
    <w:p w14:paraId="610FBAA2">
      <w:pPr>
        <w:pStyle w:val="4"/>
        <w:spacing w:before="194"/>
        <w:ind w:right="968"/>
        <w:rPr>
          <w:rFonts w:ascii="Arial"/>
        </w:rPr>
      </w:pPr>
      <w:r>
        <w:rPr>
          <w:rFonts w:ascii="Arial"/>
          <w:color w:val="231F20"/>
        </w:rPr>
        <w:t>SYMBOLS</w:t>
      </w:r>
      <w:r>
        <w:rPr>
          <w:rFonts w:ascii="Arial"/>
          <w:color w:val="231F20"/>
          <w:spacing w:val="-23"/>
        </w:rPr>
        <w:t xml:space="preserve"> </w:t>
      </w:r>
      <w:r>
        <w:rPr>
          <w:rFonts w:ascii="Arial"/>
          <w:color w:val="231F20"/>
        </w:rPr>
        <w:t>OF</w:t>
      </w:r>
      <w:r>
        <w:rPr>
          <w:rFonts w:ascii="Arial"/>
          <w:color w:val="231F20"/>
          <w:spacing w:val="-22"/>
        </w:rPr>
        <w:t xml:space="preserve"> </w:t>
      </w:r>
      <w:r>
        <w:rPr>
          <w:rFonts w:ascii="Arial"/>
          <w:color w:val="231F20"/>
        </w:rPr>
        <w:t>AMERICAN</w:t>
      </w:r>
      <w:r>
        <w:rPr>
          <w:rFonts w:ascii="Arial"/>
          <w:color w:val="231F20"/>
          <w:spacing w:val="-23"/>
        </w:rPr>
        <w:t xml:space="preserve"> </w:t>
      </w:r>
      <w:r>
        <w:rPr>
          <w:rFonts w:ascii="Arial"/>
          <w:color w:val="231F20"/>
          <w:spacing w:val="-2"/>
        </w:rPr>
        <w:t>CULTURE</w:t>
      </w:r>
    </w:p>
    <w:p w14:paraId="3475BE4D">
      <w:pPr>
        <w:pStyle w:val="11"/>
        <w:spacing w:before="171" w:line="259" w:lineRule="auto"/>
        <w:ind w:left="1339" w:right="1623"/>
        <w:jc w:val="both"/>
        <w:rPr>
          <w:rFonts w:ascii="Tahoma"/>
        </w:rPr>
      </w:pPr>
      <w:r>
        <w:rPr>
          <w:color w:val="231F20"/>
        </w:rPr>
        <w:t>Each country has its own unique culture, often represented by symbols, such as foods, sports,</w:t>
      </w:r>
      <w:r>
        <w:rPr>
          <w:color w:val="231F20"/>
          <w:spacing w:val="-11"/>
        </w:rPr>
        <w:t xml:space="preserve"> </w:t>
      </w:r>
      <w:r>
        <w:rPr>
          <w:color w:val="231F20"/>
        </w:rPr>
        <w:t>music,</w:t>
      </w:r>
      <w:r>
        <w:rPr>
          <w:color w:val="231F20"/>
          <w:spacing w:val="-11"/>
        </w:rPr>
        <w:t xml:space="preserve"> </w:t>
      </w:r>
      <w:r>
        <w:rPr>
          <w:color w:val="231F20"/>
        </w:rPr>
        <w:t>and</w:t>
      </w:r>
      <w:r>
        <w:rPr>
          <w:color w:val="231F20"/>
          <w:spacing w:val="-11"/>
        </w:rPr>
        <w:t xml:space="preserve"> </w:t>
      </w:r>
      <w:r>
        <w:rPr>
          <w:color w:val="231F20"/>
        </w:rPr>
        <w:t>clothes,</w:t>
      </w:r>
      <w:r>
        <w:rPr>
          <w:color w:val="231F20"/>
          <w:spacing w:val="-11"/>
        </w:rPr>
        <w:t xml:space="preserve"> </w:t>
      </w:r>
      <w:r>
        <w:rPr>
          <w:color w:val="231F20"/>
        </w:rPr>
        <w:t>which</w:t>
      </w:r>
      <w:r>
        <w:rPr>
          <w:color w:val="231F20"/>
          <w:spacing w:val="-11"/>
        </w:rPr>
        <w:t xml:space="preserve"> </w:t>
      </w:r>
      <w:r>
        <w:rPr>
          <w:color w:val="231F20"/>
        </w:rPr>
        <w:t>tell</w:t>
      </w:r>
      <w:r>
        <w:rPr>
          <w:color w:val="231F20"/>
          <w:spacing w:val="-11"/>
        </w:rPr>
        <w:t xml:space="preserve"> </w:t>
      </w:r>
      <w:r>
        <w:rPr>
          <w:color w:val="231F20"/>
        </w:rPr>
        <w:t>us</w:t>
      </w:r>
      <w:r>
        <w:rPr>
          <w:color w:val="231F20"/>
          <w:spacing w:val="-11"/>
        </w:rPr>
        <w:t xml:space="preserve"> </w:t>
      </w:r>
      <w:r>
        <w:rPr>
          <w:color w:val="231F20"/>
        </w:rPr>
        <w:t>something</w:t>
      </w:r>
      <w:r>
        <w:rPr>
          <w:color w:val="231F20"/>
          <w:spacing w:val="-11"/>
        </w:rPr>
        <w:t xml:space="preserve"> </w:t>
      </w:r>
      <w:r>
        <w:rPr>
          <w:color w:val="231F20"/>
        </w:rPr>
        <w:t>about</w:t>
      </w:r>
      <w:r>
        <w:rPr>
          <w:color w:val="231F20"/>
          <w:spacing w:val="-11"/>
        </w:rPr>
        <w:t xml:space="preserve"> </w:t>
      </w:r>
      <w:r>
        <w:rPr>
          <w:color w:val="231F20"/>
        </w:rPr>
        <w:t>it.</w:t>
      </w:r>
      <w:r>
        <w:rPr>
          <w:color w:val="231F20"/>
          <w:spacing w:val="-11"/>
        </w:rPr>
        <w:t xml:space="preserve"> </w:t>
      </w:r>
      <w:r>
        <w:rPr>
          <w:color w:val="231F20"/>
        </w:rPr>
        <w:t>When</w:t>
      </w:r>
      <w:r>
        <w:rPr>
          <w:color w:val="231F20"/>
          <w:spacing w:val="-11"/>
        </w:rPr>
        <w:t xml:space="preserve"> </w:t>
      </w:r>
      <w:r>
        <w:rPr>
          <w:color w:val="231F20"/>
        </w:rPr>
        <w:t>you</w:t>
      </w:r>
      <w:r>
        <w:rPr>
          <w:color w:val="231F20"/>
          <w:spacing w:val="-11"/>
        </w:rPr>
        <w:t xml:space="preserve"> </w:t>
      </w:r>
      <w:r>
        <w:rPr>
          <w:color w:val="231F20"/>
        </w:rPr>
        <w:t>think</w:t>
      </w:r>
      <w:r>
        <w:rPr>
          <w:color w:val="231F20"/>
          <w:spacing w:val="-11"/>
        </w:rPr>
        <w:t xml:space="preserve"> </w:t>
      </w:r>
      <w:r>
        <w:rPr>
          <w:color w:val="231F20"/>
        </w:rPr>
        <w:t>of</w:t>
      </w:r>
      <w:r>
        <w:rPr>
          <w:color w:val="231F20"/>
          <w:spacing w:val="-11"/>
        </w:rPr>
        <w:t xml:space="preserve"> </w:t>
      </w:r>
      <w:r>
        <w:rPr>
          <w:color w:val="231F20"/>
        </w:rPr>
        <w:t>America,</w:t>
      </w:r>
      <w:r>
        <w:rPr>
          <w:color w:val="231F20"/>
          <w:spacing w:val="-11"/>
        </w:rPr>
        <w:t xml:space="preserve"> </w:t>
      </w:r>
      <w:r>
        <w:rPr>
          <w:color w:val="231F20"/>
        </w:rPr>
        <w:t xml:space="preserve">what </w:t>
      </w:r>
      <w:r>
        <w:rPr>
          <w:rFonts w:ascii="Tahoma"/>
          <w:color w:val="231F20"/>
        </w:rPr>
        <w:t>symbols come to your mind first?</w:t>
      </w:r>
    </w:p>
    <w:p w14:paraId="4ADE7FD0">
      <w:pPr>
        <w:pStyle w:val="11"/>
        <w:spacing w:before="177" w:line="266" w:lineRule="auto"/>
        <w:ind w:left="1339" w:right="1621"/>
        <w:jc w:val="both"/>
      </w:pPr>
      <w:r>
        <w:rPr>
          <w:color w:val="231F20"/>
          <w:spacing w:val="-2"/>
        </w:rPr>
        <w:t>Perhaps</w:t>
      </w:r>
      <w:r>
        <w:rPr>
          <w:color w:val="231F20"/>
          <w:spacing w:val="-10"/>
        </w:rPr>
        <w:t xml:space="preserve"> </w:t>
      </w:r>
      <w:r>
        <w:rPr>
          <w:color w:val="231F20"/>
          <w:spacing w:val="-2"/>
        </w:rPr>
        <w:t>one</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most</w:t>
      </w:r>
      <w:r>
        <w:rPr>
          <w:color w:val="231F20"/>
          <w:spacing w:val="-10"/>
        </w:rPr>
        <w:t xml:space="preserve"> </w:t>
      </w:r>
      <w:r>
        <w:rPr>
          <w:color w:val="231F20"/>
          <w:spacing w:val="-2"/>
        </w:rPr>
        <w:t>famous</w:t>
      </w:r>
      <w:r>
        <w:rPr>
          <w:color w:val="231F20"/>
          <w:spacing w:val="-10"/>
        </w:rPr>
        <w:t xml:space="preserve"> </w:t>
      </w:r>
      <w:r>
        <w:rPr>
          <w:color w:val="231F20"/>
          <w:spacing w:val="-2"/>
        </w:rPr>
        <w:t>symbols</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US</w:t>
      </w:r>
      <w:r>
        <w:rPr>
          <w:color w:val="231F20"/>
          <w:spacing w:val="-10"/>
        </w:rPr>
        <w:t xml:space="preserve"> </w:t>
      </w:r>
      <w:r>
        <w:rPr>
          <w:color w:val="231F20"/>
          <w:spacing w:val="-2"/>
        </w:rPr>
        <w:t>is</w:t>
      </w:r>
      <w:r>
        <w:rPr>
          <w:color w:val="231F20"/>
          <w:spacing w:val="-10"/>
        </w:rPr>
        <w:t xml:space="preserve"> </w:t>
      </w:r>
      <w:r>
        <w:rPr>
          <w:color w:val="231F20"/>
          <w:spacing w:val="-2"/>
        </w:rPr>
        <w:t>fast</w:t>
      </w:r>
      <w:r>
        <w:rPr>
          <w:color w:val="231F20"/>
          <w:spacing w:val="-10"/>
        </w:rPr>
        <w:t xml:space="preserve"> </w:t>
      </w:r>
      <w:r>
        <w:rPr>
          <w:color w:val="231F20"/>
          <w:spacing w:val="-2"/>
        </w:rPr>
        <w:t>food.</w:t>
      </w:r>
      <w:r>
        <w:rPr>
          <w:color w:val="231F20"/>
          <w:spacing w:val="-10"/>
        </w:rPr>
        <w:t xml:space="preserve"> </w:t>
      </w:r>
      <w:r>
        <w:rPr>
          <w:color w:val="231F20"/>
          <w:spacing w:val="-2"/>
        </w:rPr>
        <w:t>Fast-food</w:t>
      </w:r>
      <w:r>
        <w:rPr>
          <w:color w:val="231F20"/>
          <w:spacing w:val="-10"/>
        </w:rPr>
        <w:t xml:space="preserve"> </w:t>
      </w:r>
      <w:r>
        <w:rPr>
          <w:color w:val="231F20"/>
          <w:spacing w:val="-2"/>
        </w:rPr>
        <w:t>restaurants</w:t>
      </w:r>
      <w:r>
        <w:rPr>
          <w:color w:val="231F20"/>
          <w:spacing w:val="-10"/>
        </w:rPr>
        <w:t xml:space="preserve"> </w:t>
      </w:r>
      <w:r>
        <w:rPr>
          <w:color w:val="231F20"/>
          <w:spacing w:val="-2"/>
        </w:rPr>
        <w:t xml:space="preserve">became </w:t>
      </w:r>
      <w:r>
        <w:rPr>
          <w:color w:val="231F20"/>
        </w:rPr>
        <w:t>popular when people began driving cars around the country. Many of the earliest fast-food restaurants were drive-ins where people ate in their cars while they were parked. However, now drive-throughs have become popular because people need to keep up with the speed of</w:t>
      </w:r>
      <w:r>
        <w:rPr>
          <w:color w:val="231F20"/>
          <w:spacing w:val="-3"/>
        </w:rPr>
        <w:t xml:space="preserve"> </w:t>
      </w:r>
      <w:r>
        <w:rPr>
          <w:color w:val="231F20"/>
        </w:rPr>
        <w:t>modern</w:t>
      </w:r>
      <w:r>
        <w:rPr>
          <w:color w:val="231F20"/>
          <w:spacing w:val="-3"/>
        </w:rPr>
        <w:t xml:space="preserve"> </w:t>
      </w:r>
      <w:r>
        <w:rPr>
          <w:color w:val="231F20"/>
        </w:rPr>
        <w:t>life.</w:t>
      </w:r>
      <w:r>
        <w:rPr>
          <w:color w:val="231F20"/>
          <w:spacing w:val="-3"/>
        </w:rPr>
        <w:t xml:space="preserve"> </w:t>
      </w:r>
      <w:r>
        <w:rPr>
          <w:color w:val="231F20"/>
        </w:rPr>
        <w:t>With</w:t>
      </w:r>
      <w:r>
        <w:rPr>
          <w:color w:val="231F20"/>
          <w:spacing w:val="-3"/>
        </w:rPr>
        <w:t xml:space="preserve"> </w:t>
      </w:r>
      <w:r>
        <w:rPr>
          <w:color w:val="231F20"/>
        </w:rPr>
        <w:t>a</w:t>
      </w:r>
      <w:r>
        <w:rPr>
          <w:color w:val="231F20"/>
          <w:spacing w:val="-3"/>
        </w:rPr>
        <w:t xml:space="preserve"> </w:t>
      </w:r>
      <w:r>
        <w:rPr>
          <w:color w:val="231F20"/>
        </w:rPr>
        <w:t>drive-through,</w:t>
      </w:r>
      <w:r>
        <w:rPr>
          <w:color w:val="231F20"/>
          <w:spacing w:val="-3"/>
        </w:rPr>
        <w:t xml:space="preserve"> </w:t>
      </w:r>
      <w:r>
        <w:rPr>
          <w:color w:val="231F20"/>
        </w:rPr>
        <w:t>you</w:t>
      </w:r>
      <w:r>
        <w:rPr>
          <w:color w:val="231F20"/>
          <w:spacing w:val="-3"/>
        </w:rPr>
        <w:t xml:space="preserve"> </w:t>
      </w:r>
      <w:r>
        <w:rPr>
          <w:color w:val="231F20"/>
        </w:rPr>
        <w:t>can</w:t>
      </w:r>
      <w:r>
        <w:rPr>
          <w:color w:val="231F20"/>
          <w:spacing w:val="-3"/>
        </w:rPr>
        <w:t xml:space="preserve"> </w:t>
      </w:r>
      <w:r>
        <w:rPr>
          <w:color w:val="231F20"/>
        </w:rPr>
        <w:t>just</w:t>
      </w:r>
      <w:r>
        <w:rPr>
          <w:color w:val="231F20"/>
          <w:spacing w:val="-3"/>
        </w:rPr>
        <w:t xml:space="preserve"> </w:t>
      </w:r>
      <w:r>
        <w:rPr>
          <w:color w:val="231F20"/>
        </w:rPr>
        <w:t>drive</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window,</w:t>
      </w:r>
      <w:r>
        <w:rPr>
          <w:color w:val="231F20"/>
          <w:spacing w:val="-3"/>
        </w:rPr>
        <w:t xml:space="preserve"> </w:t>
      </w:r>
      <w:r>
        <w:rPr>
          <w:color w:val="231F20"/>
        </w:rPr>
        <w:t>pick</w:t>
      </w:r>
      <w:r>
        <w:rPr>
          <w:color w:val="231F20"/>
          <w:spacing w:val="-3"/>
        </w:rPr>
        <w:t xml:space="preserve"> </w:t>
      </w:r>
      <w:r>
        <w:rPr>
          <w:color w:val="231F20"/>
        </w:rPr>
        <w:t>up</w:t>
      </w:r>
      <w:r>
        <w:rPr>
          <w:color w:val="231F20"/>
          <w:spacing w:val="-3"/>
        </w:rPr>
        <w:t xml:space="preserve"> </w:t>
      </w:r>
      <w:r>
        <w:rPr>
          <w:color w:val="231F20"/>
        </w:rPr>
        <w:t>the</w:t>
      </w:r>
      <w:r>
        <w:rPr>
          <w:color w:val="231F20"/>
          <w:spacing w:val="-3"/>
        </w:rPr>
        <w:t xml:space="preserve"> </w:t>
      </w:r>
      <w:r>
        <w:rPr>
          <w:color w:val="231F20"/>
        </w:rPr>
        <w:t>food,</w:t>
      </w:r>
      <w:r>
        <w:rPr>
          <w:color w:val="231F20"/>
          <w:spacing w:val="-3"/>
        </w:rPr>
        <w:t xml:space="preserve"> </w:t>
      </w:r>
      <w:r>
        <w:rPr>
          <w:color w:val="231F20"/>
        </w:rPr>
        <w:t>and then</w:t>
      </w:r>
      <w:r>
        <w:rPr>
          <w:color w:val="231F20"/>
          <w:spacing w:val="-13"/>
        </w:rPr>
        <w:t xml:space="preserve"> </w:t>
      </w:r>
      <w:r>
        <w:rPr>
          <w:color w:val="231F20"/>
        </w:rPr>
        <w:t>drive</w:t>
      </w:r>
      <w:r>
        <w:rPr>
          <w:color w:val="231F20"/>
          <w:spacing w:val="-13"/>
        </w:rPr>
        <w:t xml:space="preserve"> </w:t>
      </w:r>
      <w:r>
        <w:rPr>
          <w:color w:val="231F20"/>
        </w:rPr>
        <w:t>away.</w:t>
      </w:r>
      <w:r>
        <w:rPr>
          <w:color w:val="231F20"/>
          <w:spacing w:val="-13"/>
        </w:rPr>
        <w:t xml:space="preserve"> </w:t>
      </w:r>
      <w:r>
        <w:rPr>
          <w:color w:val="231F20"/>
        </w:rPr>
        <w:t>About</w:t>
      </w:r>
      <w:r>
        <w:rPr>
          <w:color w:val="231F20"/>
          <w:spacing w:val="-13"/>
        </w:rPr>
        <w:t xml:space="preserve"> </w:t>
      </w:r>
      <w:r>
        <w:rPr>
          <w:color w:val="231F20"/>
        </w:rPr>
        <w:t>20%</w:t>
      </w:r>
      <w:r>
        <w:rPr>
          <w:color w:val="231F20"/>
          <w:spacing w:val="-13"/>
        </w:rPr>
        <w:t xml:space="preserve"> </w:t>
      </w:r>
      <w:r>
        <w:rPr>
          <w:color w:val="231F20"/>
        </w:rPr>
        <w:t>of</w:t>
      </w:r>
      <w:r>
        <w:rPr>
          <w:color w:val="231F20"/>
          <w:spacing w:val="-13"/>
        </w:rPr>
        <w:t xml:space="preserve"> </w:t>
      </w:r>
      <w:r>
        <w:rPr>
          <w:color w:val="231F20"/>
        </w:rPr>
        <w:t>all</w:t>
      </w:r>
      <w:r>
        <w:rPr>
          <w:color w:val="231F20"/>
          <w:spacing w:val="-13"/>
        </w:rPr>
        <w:t xml:space="preserve"> </w:t>
      </w:r>
      <w:r>
        <w:rPr>
          <w:color w:val="231F20"/>
        </w:rPr>
        <w:t>American</w:t>
      </w:r>
      <w:r>
        <w:rPr>
          <w:color w:val="231F20"/>
          <w:spacing w:val="-13"/>
        </w:rPr>
        <w:t xml:space="preserve"> </w:t>
      </w:r>
      <w:r>
        <w:rPr>
          <w:color w:val="231F20"/>
        </w:rPr>
        <w:t>meals</w:t>
      </w:r>
      <w:r>
        <w:rPr>
          <w:color w:val="231F20"/>
          <w:spacing w:val="-13"/>
        </w:rPr>
        <w:t xml:space="preserve"> </w:t>
      </w:r>
      <w:r>
        <w:rPr>
          <w:color w:val="231F20"/>
        </w:rPr>
        <w:t>are</w:t>
      </w:r>
      <w:r>
        <w:rPr>
          <w:color w:val="231F20"/>
          <w:spacing w:val="-13"/>
        </w:rPr>
        <w:t xml:space="preserve"> </w:t>
      </w:r>
      <w:r>
        <w:rPr>
          <w:color w:val="231F20"/>
        </w:rPr>
        <w:t>eaten</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car,</w:t>
      </w:r>
      <w:r>
        <w:rPr>
          <w:color w:val="231F20"/>
          <w:spacing w:val="-13"/>
        </w:rPr>
        <w:t xml:space="preserve"> </w:t>
      </w:r>
      <w:r>
        <w:rPr>
          <w:color w:val="231F20"/>
        </w:rPr>
        <w:t>and</w:t>
      </w:r>
      <w:r>
        <w:rPr>
          <w:color w:val="231F20"/>
          <w:spacing w:val="-13"/>
        </w:rPr>
        <w:t xml:space="preserve"> </w:t>
      </w:r>
      <w:r>
        <w:rPr>
          <w:color w:val="231F20"/>
        </w:rPr>
        <w:t>Americans</w:t>
      </w:r>
      <w:r>
        <w:rPr>
          <w:color w:val="231F20"/>
          <w:spacing w:val="-13"/>
        </w:rPr>
        <w:t xml:space="preserve"> </w:t>
      </w:r>
      <w:r>
        <w:rPr>
          <w:color w:val="231F20"/>
        </w:rPr>
        <w:t>spend about</w:t>
      </w:r>
      <w:r>
        <w:rPr>
          <w:color w:val="231F20"/>
          <w:spacing w:val="-7"/>
        </w:rPr>
        <w:t xml:space="preserve"> </w:t>
      </w:r>
      <w:r>
        <w:rPr>
          <w:color w:val="231F20"/>
        </w:rPr>
        <w:t>10%</w:t>
      </w:r>
      <w:r>
        <w:rPr>
          <w:color w:val="231F20"/>
          <w:spacing w:val="-7"/>
        </w:rPr>
        <w:t xml:space="preserve"> </w:t>
      </w:r>
      <w:r>
        <w:rPr>
          <w:color w:val="231F20"/>
        </w:rPr>
        <w:t>of</w:t>
      </w:r>
      <w:r>
        <w:rPr>
          <w:color w:val="231F20"/>
          <w:spacing w:val="-7"/>
        </w:rPr>
        <w:t xml:space="preserve"> </w:t>
      </w:r>
      <w:r>
        <w:rPr>
          <w:color w:val="231F20"/>
        </w:rPr>
        <w:t>their</w:t>
      </w:r>
      <w:r>
        <w:rPr>
          <w:color w:val="231F20"/>
          <w:spacing w:val="-7"/>
        </w:rPr>
        <w:t xml:space="preserve"> </w:t>
      </w:r>
      <w:r>
        <w:rPr>
          <w:color w:val="231F20"/>
        </w:rPr>
        <w:t>income</w:t>
      </w:r>
      <w:r>
        <w:rPr>
          <w:color w:val="231F20"/>
          <w:spacing w:val="-7"/>
        </w:rPr>
        <w:t xml:space="preserve"> </w:t>
      </w:r>
      <w:r>
        <w:rPr>
          <w:color w:val="231F20"/>
        </w:rPr>
        <w:t>on</w:t>
      </w:r>
      <w:r>
        <w:rPr>
          <w:color w:val="231F20"/>
          <w:spacing w:val="-7"/>
        </w:rPr>
        <w:t xml:space="preserve"> </w:t>
      </w:r>
      <w:r>
        <w:rPr>
          <w:color w:val="231F20"/>
        </w:rPr>
        <w:t>fast</w:t>
      </w:r>
      <w:r>
        <w:rPr>
          <w:color w:val="231F20"/>
          <w:spacing w:val="-7"/>
        </w:rPr>
        <w:t xml:space="preserve"> </w:t>
      </w:r>
      <w:r>
        <w:rPr>
          <w:color w:val="231F20"/>
        </w:rPr>
        <w:t>food.</w:t>
      </w:r>
      <w:r>
        <w:rPr>
          <w:color w:val="231F20"/>
          <w:spacing w:val="-7"/>
        </w:rPr>
        <w:t xml:space="preserve"> </w:t>
      </w:r>
      <w:r>
        <w:rPr>
          <w:color w:val="231F20"/>
        </w:rPr>
        <w:t>No</w:t>
      </w:r>
      <w:r>
        <w:rPr>
          <w:color w:val="231F20"/>
          <w:spacing w:val="-7"/>
        </w:rPr>
        <w:t xml:space="preserve"> </w:t>
      </w:r>
      <w:r>
        <w:rPr>
          <w:color w:val="231F20"/>
        </w:rPr>
        <w:t>wonder</w:t>
      </w:r>
      <w:r>
        <w:rPr>
          <w:color w:val="231F20"/>
          <w:spacing w:val="-7"/>
        </w:rPr>
        <w:t xml:space="preserve"> </w:t>
      </w:r>
      <w:r>
        <w:rPr>
          <w:color w:val="231F20"/>
        </w:rPr>
        <w:t>America</w:t>
      </w:r>
      <w:r>
        <w:rPr>
          <w:color w:val="231F20"/>
          <w:spacing w:val="-7"/>
        </w:rPr>
        <w:t xml:space="preserve"> </w:t>
      </w:r>
      <w:r>
        <w:rPr>
          <w:color w:val="231F20"/>
        </w:rPr>
        <w:t>is</w:t>
      </w:r>
      <w:r>
        <w:rPr>
          <w:color w:val="231F20"/>
          <w:spacing w:val="-7"/>
        </w:rPr>
        <w:t xml:space="preserve"> </w:t>
      </w:r>
      <w:r>
        <w:rPr>
          <w:color w:val="231F20"/>
        </w:rPr>
        <w:t>called</w:t>
      </w:r>
      <w:r>
        <w:rPr>
          <w:color w:val="231F20"/>
          <w:spacing w:val="-7"/>
        </w:rPr>
        <w:t xml:space="preserve"> </w:t>
      </w:r>
      <w:r>
        <w:rPr>
          <w:color w:val="231F20"/>
        </w:rPr>
        <w:t>the</w:t>
      </w:r>
      <w:r>
        <w:rPr>
          <w:color w:val="231F20"/>
          <w:spacing w:val="-7"/>
        </w:rPr>
        <w:t xml:space="preserve"> </w:t>
      </w:r>
      <w:r>
        <w:rPr>
          <w:color w:val="231F20"/>
        </w:rPr>
        <w:t>“Fast-Food</w:t>
      </w:r>
      <w:r>
        <w:rPr>
          <w:color w:val="231F20"/>
          <w:spacing w:val="-7"/>
        </w:rPr>
        <w:t xml:space="preserve"> </w:t>
      </w:r>
      <w:r>
        <w:rPr>
          <w:color w:val="231F20"/>
        </w:rPr>
        <w:t>Nation”!</w:t>
      </w:r>
    </w:p>
    <w:p w14:paraId="573F5816">
      <w:pPr>
        <w:pStyle w:val="11"/>
        <w:spacing w:before="165" w:line="266" w:lineRule="auto"/>
        <w:ind w:left="1339" w:right="1623"/>
        <w:jc w:val="both"/>
      </w:pPr>
      <w:r>
        <w:rPr>
          <w:color w:val="231F20"/>
        </w:rPr>
        <w:t>When it comes to seeing a game in person, baseball is by far the most popular sport in America. In a typical year, more people attend baseball games than football and basketball games combined. And for most people, baseball is “America’s game” in a way that football and basketball are not, because it is a special symbol of the American spirit. For one thing, while</w:t>
      </w:r>
      <w:r>
        <w:rPr>
          <w:color w:val="231F20"/>
          <w:spacing w:val="-12"/>
        </w:rPr>
        <w:t xml:space="preserve"> </w:t>
      </w:r>
      <w:r>
        <w:rPr>
          <w:color w:val="231F20"/>
        </w:rPr>
        <w:t>baseball</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team</w:t>
      </w:r>
      <w:r>
        <w:rPr>
          <w:color w:val="231F20"/>
          <w:spacing w:val="-12"/>
        </w:rPr>
        <w:t xml:space="preserve"> </w:t>
      </w:r>
      <w:r>
        <w:rPr>
          <w:color w:val="231F20"/>
        </w:rPr>
        <w:t>sport,</w:t>
      </w:r>
      <w:r>
        <w:rPr>
          <w:color w:val="231F20"/>
          <w:spacing w:val="-12"/>
        </w:rPr>
        <w:t xml:space="preserve"> </w:t>
      </w:r>
      <w:r>
        <w:rPr>
          <w:color w:val="231F20"/>
        </w:rPr>
        <w:t>every</w:t>
      </w:r>
      <w:r>
        <w:rPr>
          <w:color w:val="231F20"/>
          <w:spacing w:val="-12"/>
        </w:rPr>
        <w:t xml:space="preserve"> </w:t>
      </w:r>
      <w:r>
        <w:rPr>
          <w:color w:val="231F20"/>
        </w:rPr>
        <w:t>player</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a</w:t>
      </w:r>
      <w:r>
        <w:rPr>
          <w:color w:val="231F20"/>
          <w:spacing w:val="-12"/>
        </w:rPr>
        <w:t xml:space="preserve"> </w:t>
      </w:r>
      <w:r>
        <w:rPr>
          <w:color w:val="231F20"/>
        </w:rPr>
        <w:t>hero</w:t>
      </w:r>
      <w:r>
        <w:rPr>
          <w:color w:val="231F20"/>
          <w:spacing w:val="-12"/>
        </w:rPr>
        <w:t xml:space="preserve"> </w:t>
      </w:r>
      <w:r>
        <w:rPr>
          <w:color w:val="231F20"/>
        </w:rPr>
        <w:t>or</w:t>
      </w:r>
      <w:r>
        <w:rPr>
          <w:color w:val="231F20"/>
          <w:spacing w:val="-12"/>
        </w:rPr>
        <w:t xml:space="preserve"> </w:t>
      </w:r>
      <w:r>
        <w:rPr>
          <w:color w:val="231F20"/>
        </w:rPr>
        <w:t>star.</w:t>
      </w:r>
      <w:r>
        <w:rPr>
          <w:color w:val="231F20"/>
          <w:spacing w:val="-12"/>
        </w:rPr>
        <w:t xml:space="preserve"> </w:t>
      </w:r>
      <w:r>
        <w:rPr>
          <w:color w:val="231F20"/>
        </w:rPr>
        <w:t>For</w:t>
      </w:r>
      <w:r>
        <w:rPr>
          <w:color w:val="231F20"/>
          <w:spacing w:val="-12"/>
        </w:rPr>
        <w:t xml:space="preserve"> </w:t>
      </w:r>
      <w:r>
        <w:rPr>
          <w:color w:val="231F20"/>
        </w:rPr>
        <w:t>another,</w:t>
      </w:r>
      <w:r>
        <w:rPr>
          <w:color w:val="231F20"/>
          <w:spacing w:val="-12"/>
        </w:rPr>
        <w:t xml:space="preserve"> </w:t>
      </w:r>
      <w:r>
        <w:rPr>
          <w:color w:val="231F20"/>
        </w:rPr>
        <w:t>almost</w:t>
      </w:r>
      <w:r>
        <w:rPr>
          <w:color w:val="231F20"/>
          <w:spacing w:val="-12"/>
        </w:rPr>
        <w:t xml:space="preserve"> </w:t>
      </w:r>
      <w:r>
        <w:rPr>
          <w:color w:val="231F20"/>
        </w:rPr>
        <w:t>anyone can</w:t>
      </w:r>
      <w:r>
        <w:rPr>
          <w:color w:val="231F20"/>
          <w:spacing w:val="-7"/>
        </w:rPr>
        <w:t xml:space="preserve"> </w:t>
      </w:r>
      <w:r>
        <w:rPr>
          <w:color w:val="231F20"/>
        </w:rPr>
        <w:t>play</w:t>
      </w:r>
      <w:r>
        <w:rPr>
          <w:color w:val="231F20"/>
          <w:spacing w:val="-7"/>
        </w:rPr>
        <w:t xml:space="preserve"> </w:t>
      </w:r>
      <w:r>
        <w:rPr>
          <w:color w:val="231F20"/>
        </w:rPr>
        <w:t>baseball,</w:t>
      </w:r>
      <w:r>
        <w:rPr>
          <w:color w:val="231F20"/>
          <w:spacing w:val="-7"/>
        </w:rPr>
        <w:t xml:space="preserve"> </w:t>
      </w:r>
      <w:r>
        <w:rPr>
          <w:color w:val="231F20"/>
        </w:rPr>
        <w:t>even</w:t>
      </w:r>
      <w:r>
        <w:rPr>
          <w:color w:val="231F20"/>
          <w:spacing w:val="-7"/>
        </w:rPr>
        <w:t xml:space="preserve"> </w:t>
      </w:r>
      <w:r>
        <w:rPr>
          <w:color w:val="231F20"/>
        </w:rPr>
        <w:t>if</w:t>
      </w:r>
      <w:r>
        <w:rPr>
          <w:color w:val="231F20"/>
          <w:spacing w:val="-7"/>
        </w:rPr>
        <w:t xml:space="preserve"> </w:t>
      </w:r>
      <w:r>
        <w:rPr>
          <w:color w:val="231F20"/>
        </w:rPr>
        <w:t>you</w:t>
      </w:r>
      <w:r>
        <w:rPr>
          <w:color w:val="231F20"/>
          <w:spacing w:val="-7"/>
        </w:rPr>
        <w:t xml:space="preserve"> </w:t>
      </w:r>
      <w:r>
        <w:rPr>
          <w:color w:val="231F20"/>
        </w:rPr>
        <w:t>do</w:t>
      </w:r>
      <w:r>
        <w:rPr>
          <w:color w:val="231F20"/>
          <w:spacing w:val="-7"/>
        </w:rPr>
        <w:t xml:space="preserve"> </w:t>
      </w:r>
      <w:r>
        <w:rPr>
          <w:color w:val="231F20"/>
        </w:rPr>
        <w:t>not</w:t>
      </w:r>
      <w:r>
        <w:rPr>
          <w:color w:val="231F20"/>
          <w:spacing w:val="-7"/>
        </w:rPr>
        <w:t xml:space="preserve"> </w:t>
      </w:r>
      <w:r>
        <w:rPr>
          <w:color w:val="231F20"/>
        </w:rPr>
        <w:t>have</w:t>
      </w:r>
      <w:r>
        <w:rPr>
          <w:color w:val="231F20"/>
          <w:spacing w:val="-7"/>
        </w:rPr>
        <w:t xml:space="preserve"> </w:t>
      </w:r>
      <w:r>
        <w:rPr>
          <w:color w:val="231F20"/>
        </w:rPr>
        <w:t>great</w:t>
      </w:r>
      <w:r>
        <w:rPr>
          <w:color w:val="231F20"/>
          <w:spacing w:val="-7"/>
        </w:rPr>
        <w:t xml:space="preserve"> </w:t>
      </w:r>
      <w:r>
        <w:rPr>
          <w:color w:val="231F20"/>
        </w:rPr>
        <w:t>skills</w:t>
      </w:r>
      <w:r>
        <w:rPr>
          <w:color w:val="231F20"/>
          <w:spacing w:val="-7"/>
        </w:rPr>
        <w:t xml:space="preserve"> </w:t>
      </w:r>
      <w:r>
        <w:rPr>
          <w:color w:val="231F20"/>
        </w:rPr>
        <w:t>or</w:t>
      </w:r>
      <w:r>
        <w:rPr>
          <w:color w:val="231F20"/>
          <w:spacing w:val="-7"/>
        </w:rPr>
        <w:t xml:space="preserve"> </w:t>
      </w:r>
      <w:r>
        <w:rPr>
          <w:color w:val="231F20"/>
        </w:rPr>
        <w:t>ability.</w:t>
      </w:r>
      <w:r>
        <w:rPr>
          <w:color w:val="231F20"/>
          <w:spacing w:val="-7"/>
        </w:rPr>
        <w:t xml:space="preserve"> </w:t>
      </w:r>
      <w:r>
        <w:rPr>
          <w:color w:val="231F20"/>
        </w:rPr>
        <w:t>Finally,</w:t>
      </w:r>
      <w:r>
        <w:rPr>
          <w:color w:val="231F20"/>
          <w:spacing w:val="-7"/>
        </w:rPr>
        <w:t xml:space="preserve"> </w:t>
      </w:r>
      <w:r>
        <w:rPr>
          <w:color w:val="231F20"/>
        </w:rPr>
        <w:t>there</w:t>
      </w:r>
      <w:r>
        <w:rPr>
          <w:color w:val="231F20"/>
          <w:spacing w:val="-7"/>
        </w:rPr>
        <w:t xml:space="preserve"> </w:t>
      </w:r>
      <w:r>
        <w:rPr>
          <w:color w:val="231F20"/>
        </w:rPr>
        <w:t>is</w:t>
      </w:r>
      <w:r>
        <w:rPr>
          <w:color w:val="231F20"/>
          <w:spacing w:val="-7"/>
        </w:rPr>
        <w:t xml:space="preserve"> </w:t>
      </w:r>
      <w:r>
        <w:rPr>
          <w:color w:val="231F20"/>
        </w:rPr>
        <w:t>nothing</w:t>
      </w:r>
      <w:r>
        <w:rPr>
          <w:color w:val="231F20"/>
          <w:spacing w:val="-7"/>
        </w:rPr>
        <w:t xml:space="preserve"> </w:t>
      </w:r>
      <w:r>
        <w:rPr>
          <w:color w:val="231F20"/>
        </w:rPr>
        <w:t>more American</w:t>
      </w:r>
      <w:r>
        <w:rPr>
          <w:color w:val="231F20"/>
          <w:spacing w:val="-6"/>
        </w:rPr>
        <w:t xml:space="preserve"> </w:t>
      </w:r>
      <w:r>
        <w:rPr>
          <w:color w:val="231F20"/>
        </w:rPr>
        <w:t>than</w:t>
      </w:r>
      <w:r>
        <w:rPr>
          <w:color w:val="231F20"/>
          <w:spacing w:val="-6"/>
        </w:rPr>
        <w:t xml:space="preserve"> </w:t>
      </w:r>
      <w:r>
        <w:rPr>
          <w:color w:val="231F20"/>
        </w:rPr>
        <w:t>eating</w:t>
      </w:r>
      <w:r>
        <w:rPr>
          <w:color w:val="231F20"/>
          <w:spacing w:val="-6"/>
        </w:rPr>
        <w:t xml:space="preserve"> </w:t>
      </w:r>
      <w:r>
        <w:rPr>
          <w:color w:val="231F20"/>
        </w:rPr>
        <w:t>a</w:t>
      </w:r>
      <w:r>
        <w:rPr>
          <w:color w:val="231F20"/>
          <w:spacing w:val="-6"/>
        </w:rPr>
        <w:t xml:space="preserve"> </w:t>
      </w:r>
      <w:r>
        <w:rPr>
          <w:color w:val="231F20"/>
        </w:rPr>
        <w:t>hot</w:t>
      </w:r>
      <w:r>
        <w:rPr>
          <w:color w:val="231F20"/>
          <w:spacing w:val="-6"/>
        </w:rPr>
        <w:t xml:space="preserve"> </w:t>
      </w:r>
      <w:r>
        <w:rPr>
          <w:color w:val="231F20"/>
        </w:rPr>
        <w:t>dog</w:t>
      </w:r>
      <w:r>
        <w:rPr>
          <w:color w:val="231F20"/>
          <w:spacing w:val="-6"/>
        </w:rPr>
        <w:t xml:space="preserve"> </w:t>
      </w:r>
      <w:r>
        <w:rPr>
          <w:color w:val="231F20"/>
        </w:rPr>
        <w:t>while</w:t>
      </w:r>
      <w:r>
        <w:rPr>
          <w:color w:val="231F20"/>
          <w:spacing w:val="-6"/>
        </w:rPr>
        <w:t xml:space="preserve"> </w:t>
      </w:r>
      <w:r>
        <w:rPr>
          <w:color w:val="231F20"/>
        </w:rPr>
        <w:t>watching</w:t>
      </w:r>
      <w:r>
        <w:rPr>
          <w:color w:val="231F20"/>
          <w:spacing w:val="-6"/>
        </w:rPr>
        <w:t xml:space="preserve"> </w:t>
      </w:r>
      <w:r>
        <w:rPr>
          <w:color w:val="231F20"/>
        </w:rPr>
        <w:t>a</w:t>
      </w:r>
      <w:r>
        <w:rPr>
          <w:color w:val="231F20"/>
          <w:spacing w:val="-6"/>
        </w:rPr>
        <w:t xml:space="preserve"> </w:t>
      </w:r>
      <w:r>
        <w:rPr>
          <w:color w:val="231F20"/>
        </w:rPr>
        <w:t>baseball</w:t>
      </w:r>
      <w:r>
        <w:rPr>
          <w:color w:val="231F20"/>
          <w:spacing w:val="-6"/>
        </w:rPr>
        <w:t xml:space="preserve"> </w:t>
      </w:r>
      <w:r>
        <w:rPr>
          <w:color w:val="231F20"/>
        </w:rPr>
        <w:t>game</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hot</w:t>
      </w:r>
      <w:r>
        <w:rPr>
          <w:color w:val="231F20"/>
          <w:spacing w:val="-6"/>
        </w:rPr>
        <w:t xml:space="preserve"> </w:t>
      </w:r>
      <w:r>
        <w:rPr>
          <w:color w:val="231F20"/>
        </w:rPr>
        <w:t>summer</w:t>
      </w:r>
      <w:r>
        <w:rPr>
          <w:color w:val="231F20"/>
          <w:spacing w:val="-6"/>
        </w:rPr>
        <w:t xml:space="preserve"> </w:t>
      </w:r>
      <w:r>
        <w:rPr>
          <w:color w:val="231F20"/>
        </w:rPr>
        <w:t>afternoon. Baseball still is the “national pastime”.</w:t>
      </w:r>
    </w:p>
    <w:p w14:paraId="069EFEA1">
      <w:pPr>
        <w:pStyle w:val="11"/>
        <w:spacing w:before="164" w:line="266" w:lineRule="auto"/>
        <w:ind w:left="1339" w:right="1618"/>
        <w:jc w:val="both"/>
      </w:pPr>
      <w:r>
        <w:rPr>
          <w:color w:val="231F20"/>
        </w:rPr>
        <w:t>Jazz is often called “America’s music”. It is a music style completely created in the United States</w:t>
      </w:r>
      <w:r>
        <w:rPr>
          <w:color w:val="231F20"/>
          <w:spacing w:val="-12"/>
        </w:rPr>
        <w:t xml:space="preserve"> </w:t>
      </w:r>
      <w:r>
        <w:rPr>
          <w:color w:val="231F20"/>
        </w:rPr>
        <w:t>by</w:t>
      </w:r>
      <w:r>
        <w:rPr>
          <w:color w:val="231F20"/>
          <w:spacing w:val="-12"/>
        </w:rPr>
        <w:t xml:space="preserve"> </w:t>
      </w:r>
      <w:r>
        <w:rPr>
          <w:color w:val="231F20"/>
        </w:rPr>
        <w:t>African</w:t>
      </w:r>
      <w:r>
        <w:rPr>
          <w:color w:val="231F20"/>
          <w:spacing w:val="-12"/>
        </w:rPr>
        <w:t xml:space="preserve"> </w:t>
      </w:r>
      <w:r>
        <w:rPr>
          <w:color w:val="231F20"/>
        </w:rPr>
        <w:t>American</w:t>
      </w:r>
      <w:r>
        <w:rPr>
          <w:color w:val="231F20"/>
          <w:spacing w:val="-12"/>
        </w:rPr>
        <w:t xml:space="preserve"> </w:t>
      </w:r>
      <w:r>
        <w:rPr>
          <w:color w:val="231F20"/>
        </w:rPr>
        <w:t>musicians.</w:t>
      </w:r>
      <w:r>
        <w:rPr>
          <w:color w:val="231F20"/>
          <w:spacing w:val="-12"/>
        </w:rPr>
        <w:t xml:space="preserve"> </w:t>
      </w:r>
      <w:r>
        <w:rPr>
          <w:color w:val="231F20"/>
        </w:rPr>
        <w:t>Jazz</w:t>
      </w:r>
      <w:r>
        <w:rPr>
          <w:color w:val="231F20"/>
          <w:spacing w:val="-12"/>
        </w:rPr>
        <w:t xml:space="preserve"> </w:t>
      </w:r>
      <w:r>
        <w:rPr>
          <w:color w:val="231F20"/>
        </w:rPr>
        <w:t>music</w:t>
      </w:r>
      <w:r>
        <w:rPr>
          <w:color w:val="231F20"/>
          <w:spacing w:val="-12"/>
        </w:rPr>
        <w:t xml:space="preserve"> </w:t>
      </w:r>
      <w:r>
        <w:rPr>
          <w:color w:val="231F20"/>
        </w:rPr>
        <w:t>broke</w:t>
      </w:r>
      <w:r>
        <w:rPr>
          <w:color w:val="231F20"/>
          <w:spacing w:val="-12"/>
        </w:rPr>
        <w:t xml:space="preserve"> </w:t>
      </w:r>
      <w:r>
        <w:rPr>
          <w:color w:val="231F20"/>
        </w:rPr>
        <w:t>through</w:t>
      </w:r>
      <w:r>
        <w:rPr>
          <w:color w:val="231F20"/>
          <w:spacing w:val="-12"/>
        </w:rPr>
        <w:t xml:space="preserve"> </w:t>
      </w:r>
      <w:r>
        <w:rPr>
          <w:color w:val="231F20"/>
        </w:rPr>
        <w:t>the</w:t>
      </w:r>
      <w:r>
        <w:rPr>
          <w:color w:val="231F20"/>
          <w:spacing w:val="-12"/>
        </w:rPr>
        <w:t xml:space="preserve"> </w:t>
      </w:r>
      <w:r>
        <w:rPr>
          <w:color w:val="231F20"/>
        </w:rPr>
        <w:t>colour</w:t>
      </w:r>
      <w:r>
        <w:rPr>
          <w:color w:val="231F20"/>
          <w:spacing w:val="-12"/>
        </w:rPr>
        <w:t xml:space="preserve"> </w:t>
      </w:r>
      <w:r>
        <w:rPr>
          <w:color w:val="231F20"/>
        </w:rPr>
        <w:t>barriers,</w:t>
      </w:r>
      <w:r>
        <w:rPr>
          <w:color w:val="231F20"/>
          <w:spacing w:val="-12"/>
        </w:rPr>
        <w:t xml:space="preserve"> </w:t>
      </w:r>
      <w:r>
        <w:rPr>
          <w:color w:val="231F20"/>
        </w:rPr>
        <w:t>and</w:t>
      </w:r>
      <w:r>
        <w:rPr>
          <w:color w:val="231F20"/>
          <w:spacing w:val="-12"/>
        </w:rPr>
        <w:t xml:space="preserve"> </w:t>
      </w:r>
      <w:r>
        <w:rPr>
          <w:color w:val="231F20"/>
        </w:rPr>
        <w:t>has become</w:t>
      </w:r>
      <w:r>
        <w:rPr>
          <w:color w:val="231F20"/>
          <w:spacing w:val="-4"/>
        </w:rPr>
        <w:t xml:space="preserve"> </w:t>
      </w:r>
      <w:r>
        <w:rPr>
          <w:color w:val="231F20"/>
        </w:rPr>
        <w:t>a</w:t>
      </w:r>
      <w:r>
        <w:rPr>
          <w:color w:val="231F20"/>
          <w:spacing w:val="-4"/>
        </w:rPr>
        <w:t xml:space="preserve"> </w:t>
      </w:r>
      <w:r>
        <w:rPr>
          <w:color w:val="231F20"/>
        </w:rPr>
        <w:t>key</w:t>
      </w:r>
      <w:r>
        <w:rPr>
          <w:color w:val="231F20"/>
          <w:spacing w:val="-4"/>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American</w:t>
      </w:r>
      <w:r>
        <w:rPr>
          <w:color w:val="231F20"/>
          <w:spacing w:val="-4"/>
        </w:rPr>
        <w:t xml:space="preserve"> </w:t>
      </w:r>
      <w:r>
        <w:rPr>
          <w:color w:val="231F20"/>
        </w:rPr>
        <w:t>culture.</w:t>
      </w:r>
      <w:r>
        <w:rPr>
          <w:color w:val="231F20"/>
          <w:spacing w:val="-4"/>
        </w:rPr>
        <w:t xml:space="preserve"> </w:t>
      </w:r>
      <w:r>
        <w:rPr>
          <w:color w:val="231F20"/>
        </w:rPr>
        <w:t>One</w:t>
      </w:r>
      <w:r>
        <w:rPr>
          <w:color w:val="231F20"/>
          <w:spacing w:val="-4"/>
        </w:rPr>
        <w:t xml:space="preserve"> </w:t>
      </w:r>
      <w:r>
        <w:rPr>
          <w:color w:val="231F20"/>
        </w:rPr>
        <w:t>early</w:t>
      </w:r>
      <w:r>
        <w:rPr>
          <w:color w:val="231F20"/>
          <w:spacing w:val="-4"/>
        </w:rPr>
        <w:t xml:space="preserve"> </w:t>
      </w:r>
      <w:r>
        <w:rPr>
          <w:color w:val="231F20"/>
        </w:rPr>
        <w:t>jazz</w:t>
      </w:r>
      <w:r>
        <w:rPr>
          <w:color w:val="231F20"/>
          <w:spacing w:val="-4"/>
        </w:rPr>
        <w:t xml:space="preserve"> </w:t>
      </w:r>
      <w:r>
        <w:rPr>
          <w:color w:val="231F20"/>
        </w:rPr>
        <w:t>pioneer</w:t>
      </w:r>
      <w:r>
        <w:rPr>
          <w:color w:val="231F20"/>
          <w:spacing w:val="-4"/>
        </w:rPr>
        <w:t xml:space="preserve"> </w:t>
      </w:r>
      <w:r>
        <w:rPr>
          <w:color w:val="231F20"/>
        </w:rPr>
        <w:t>was</w:t>
      </w:r>
      <w:r>
        <w:rPr>
          <w:color w:val="231F20"/>
          <w:spacing w:val="-4"/>
        </w:rPr>
        <w:t xml:space="preserve"> </w:t>
      </w:r>
      <w:r>
        <w:rPr>
          <w:color w:val="231F20"/>
        </w:rPr>
        <w:t>the</w:t>
      </w:r>
      <w:r>
        <w:rPr>
          <w:color w:val="231F20"/>
          <w:spacing w:val="-4"/>
        </w:rPr>
        <w:t xml:space="preserve"> </w:t>
      </w:r>
      <w:r>
        <w:rPr>
          <w:color w:val="231F20"/>
        </w:rPr>
        <w:t>trumpet</w:t>
      </w:r>
      <w:r>
        <w:rPr>
          <w:color w:val="231F20"/>
          <w:spacing w:val="-4"/>
        </w:rPr>
        <w:t xml:space="preserve"> </w:t>
      </w:r>
      <w:r>
        <w:rPr>
          <w:color w:val="231F20"/>
        </w:rPr>
        <w:t>player</w:t>
      </w:r>
      <w:r>
        <w:rPr>
          <w:color w:val="231F20"/>
          <w:spacing w:val="-4"/>
        </w:rPr>
        <w:t xml:space="preserve"> </w:t>
      </w:r>
      <w:r>
        <w:rPr>
          <w:color w:val="231F20"/>
        </w:rPr>
        <w:t>Louis Armstrong (1901–1971). Perhaps more than any other person, Armstrong helped spread jazz</w:t>
      </w:r>
      <w:r>
        <w:rPr>
          <w:color w:val="231F20"/>
          <w:spacing w:val="-1"/>
        </w:rPr>
        <w:t xml:space="preserve"> </w:t>
      </w:r>
      <w:r>
        <w:rPr>
          <w:color w:val="231F20"/>
        </w:rPr>
        <w:t>beyond</w:t>
      </w:r>
      <w:r>
        <w:rPr>
          <w:color w:val="231F20"/>
          <w:spacing w:val="-1"/>
        </w:rPr>
        <w:t xml:space="preserve"> </w:t>
      </w:r>
      <w:r>
        <w:rPr>
          <w:color w:val="231F20"/>
        </w:rPr>
        <w:t>its</w:t>
      </w:r>
      <w:r>
        <w:rPr>
          <w:color w:val="231F20"/>
          <w:spacing w:val="-1"/>
        </w:rPr>
        <w:t xml:space="preserve"> </w:t>
      </w:r>
      <w:r>
        <w:rPr>
          <w:color w:val="231F20"/>
        </w:rPr>
        <w:t>home</w:t>
      </w:r>
      <w:r>
        <w:rPr>
          <w:color w:val="231F20"/>
          <w:spacing w:val="-1"/>
        </w:rPr>
        <w:t xml:space="preserve"> </w:t>
      </w:r>
      <w:r>
        <w:rPr>
          <w:color w:val="231F20"/>
        </w:rPr>
        <w:t>in</w:t>
      </w:r>
      <w:r>
        <w:rPr>
          <w:color w:val="231F20"/>
          <w:spacing w:val="-1"/>
        </w:rPr>
        <w:t xml:space="preserve"> </w:t>
      </w:r>
      <w:r>
        <w:rPr>
          <w:color w:val="231F20"/>
        </w:rPr>
        <w:t>New</w:t>
      </w:r>
      <w:r>
        <w:rPr>
          <w:color w:val="231F20"/>
          <w:spacing w:val="-1"/>
        </w:rPr>
        <w:t xml:space="preserve"> </w:t>
      </w:r>
      <w:r>
        <w:rPr>
          <w:color w:val="231F20"/>
        </w:rPr>
        <w:t>Orleans</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rest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United</w:t>
      </w:r>
      <w:r>
        <w:rPr>
          <w:color w:val="231F20"/>
          <w:spacing w:val="-1"/>
        </w:rPr>
        <w:t xml:space="preserve"> </w:t>
      </w:r>
      <w:r>
        <w:rPr>
          <w:color w:val="231F20"/>
        </w:rPr>
        <w:t>States,</w:t>
      </w:r>
      <w:r>
        <w:rPr>
          <w:color w:val="231F20"/>
          <w:spacing w:val="-1"/>
        </w:rPr>
        <w:t xml:space="preserve"> </w:t>
      </w:r>
      <w:r>
        <w:rPr>
          <w:color w:val="231F20"/>
        </w:rPr>
        <w:t>and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world.</w:t>
      </w:r>
      <w:r>
        <w:rPr>
          <w:color w:val="231F20"/>
          <w:spacing w:val="-1"/>
        </w:rPr>
        <w:t xml:space="preserve"> </w:t>
      </w:r>
      <w:r>
        <w:rPr>
          <w:color w:val="231F20"/>
        </w:rPr>
        <w:t xml:space="preserve">Jazz </w:t>
      </w:r>
      <w:r>
        <w:rPr>
          <w:color w:val="231F20"/>
          <w:spacing w:val="-2"/>
        </w:rPr>
        <w:t>musicians</w:t>
      </w:r>
      <w:r>
        <w:rPr>
          <w:color w:val="231F20"/>
          <w:spacing w:val="-12"/>
        </w:rPr>
        <w:t xml:space="preserve"> </w:t>
      </w:r>
      <w:r>
        <w:rPr>
          <w:color w:val="231F20"/>
          <w:spacing w:val="-2"/>
        </w:rPr>
        <w:t>freely</w:t>
      </w:r>
      <w:r>
        <w:rPr>
          <w:color w:val="231F20"/>
          <w:spacing w:val="-12"/>
        </w:rPr>
        <w:t xml:space="preserve"> </w:t>
      </w:r>
      <w:r>
        <w:rPr>
          <w:color w:val="231F20"/>
          <w:spacing w:val="-2"/>
        </w:rPr>
        <w:t>make</w:t>
      </w:r>
      <w:r>
        <w:rPr>
          <w:color w:val="231F20"/>
          <w:spacing w:val="-12"/>
        </w:rPr>
        <w:t xml:space="preserve"> </w:t>
      </w:r>
      <w:r>
        <w:rPr>
          <w:color w:val="231F20"/>
          <w:spacing w:val="-2"/>
        </w:rPr>
        <w:t>up</w:t>
      </w:r>
      <w:r>
        <w:rPr>
          <w:color w:val="231F20"/>
          <w:spacing w:val="-12"/>
        </w:rPr>
        <w:t xml:space="preserve"> </w:t>
      </w:r>
      <w:r>
        <w:rPr>
          <w:color w:val="231F20"/>
          <w:spacing w:val="-2"/>
        </w:rPr>
        <w:t>their</w:t>
      </w:r>
      <w:r>
        <w:rPr>
          <w:color w:val="231F20"/>
          <w:spacing w:val="-12"/>
        </w:rPr>
        <w:t xml:space="preserve"> </w:t>
      </w:r>
      <w:r>
        <w:rPr>
          <w:color w:val="231F20"/>
          <w:spacing w:val="-2"/>
        </w:rPr>
        <w:t>own</w:t>
      </w:r>
      <w:r>
        <w:rPr>
          <w:color w:val="231F20"/>
          <w:spacing w:val="-12"/>
        </w:rPr>
        <w:t xml:space="preserve"> </w:t>
      </w:r>
      <w:r>
        <w:rPr>
          <w:color w:val="231F20"/>
          <w:spacing w:val="-2"/>
        </w:rPr>
        <w:t>music</w:t>
      </w:r>
      <w:r>
        <w:rPr>
          <w:color w:val="231F20"/>
          <w:spacing w:val="-12"/>
        </w:rPr>
        <w:t xml:space="preserve"> </w:t>
      </w:r>
      <w:r>
        <w:rPr>
          <w:color w:val="231F20"/>
          <w:spacing w:val="-2"/>
        </w:rPr>
        <w:t>to</w:t>
      </w:r>
      <w:r>
        <w:rPr>
          <w:color w:val="231F20"/>
          <w:spacing w:val="-12"/>
        </w:rPr>
        <w:t xml:space="preserve"> </w:t>
      </w:r>
      <w:r>
        <w:rPr>
          <w:color w:val="231F20"/>
          <w:spacing w:val="-2"/>
        </w:rPr>
        <w:t>express</w:t>
      </w:r>
      <w:r>
        <w:rPr>
          <w:color w:val="231F20"/>
          <w:spacing w:val="-12"/>
        </w:rPr>
        <w:t xml:space="preserve"> </w:t>
      </w:r>
      <w:r>
        <w:rPr>
          <w:color w:val="231F20"/>
          <w:spacing w:val="-2"/>
        </w:rPr>
        <w:t>their</w:t>
      </w:r>
      <w:r>
        <w:rPr>
          <w:color w:val="231F20"/>
          <w:spacing w:val="-12"/>
        </w:rPr>
        <w:t xml:space="preserve"> </w:t>
      </w:r>
      <w:r>
        <w:rPr>
          <w:color w:val="231F20"/>
          <w:spacing w:val="-2"/>
        </w:rPr>
        <w:t>own</w:t>
      </w:r>
      <w:r>
        <w:rPr>
          <w:color w:val="231F20"/>
          <w:spacing w:val="-12"/>
        </w:rPr>
        <w:t xml:space="preserve"> </w:t>
      </w:r>
      <w:r>
        <w:rPr>
          <w:color w:val="231F20"/>
          <w:spacing w:val="-2"/>
        </w:rPr>
        <w:t>feelings,</w:t>
      </w:r>
      <w:r>
        <w:rPr>
          <w:color w:val="231F20"/>
          <w:spacing w:val="-12"/>
        </w:rPr>
        <w:t xml:space="preserve"> </w:t>
      </w:r>
      <w:r>
        <w:rPr>
          <w:color w:val="231F20"/>
          <w:spacing w:val="-2"/>
        </w:rPr>
        <w:t>even</w:t>
      </w:r>
      <w:r>
        <w:rPr>
          <w:color w:val="231F20"/>
          <w:spacing w:val="-12"/>
        </w:rPr>
        <w:t xml:space="preserve"> </w:t>
      </w:r>
      <w:r>
        <w:rPr>
          <w:color w:val="231F20"/>
          <w:spacing w:val="-2"/>
        </w:rPr>
        <w:t>while</w:t>
      </w:r>
      <w:r>
        <w:rPr>
          <w:color w:val="231F20"/>
          <w:spacing w:val="-12"/>
        </w:rPr>
        <w:t xml:space="preserve"> </w:t>
      </w:r>
      <w:r>
        <w:rPr>
          <w:color w:val="231F20"/>
          <w:spacing w:val="-2"/>
        </w:rPr>
        <w:t>playing</w:t>
      </w:r>
      <w:r>
        <w:rPr>
          <w:color w:val="231F20"/>
          <w:spacing w:val="-12"/>
        </w:rPr>
        <w:t xml:space="preserve"> </w:t>
      </w:r>
      <w:r>
        <w:rPr>
          <w:color w:val="231F20"/>
          <w:spacing w:val="-2"/>
        </w:rPr>
        <w:t>in</w:t>
      </w:r>
      <w:r>
        <w:rPr>
          <w:color w:val="231F20"/>
          <w:spacing w:val="-12"/>
        </w:rPr>
        <w:t xml:space="preserve"> </w:t>
      </w:r>
      <w:r>
        <w:rPr>
          <w:color w:val="231F20"/>
          <w:spacing w:val="-2"/>
        </w:rPr>
        <w:t xml:space="preserve">a </w:t>
      </w:r>
      <w:r>
        <w:rPr>
          <w:color w:val="231F20"/>
        </w:rPr>
        <w:t>group.</w:t>
      </w:r>
      <w:r>
        <w:rPr>
          <w:color w:val="231F20"/>
          <w:spacing w:val="-9"/>
        </w:rPr>
        <w:t xml:space="preserve"> </w:t>
      </w:r>
      <w:r>
        <w:rPr>
          <w:color w:val="231F20"/>
        </w:rPr>
        <w:t>This</w:t>
      </w:r>
      <w:r>
        <w:rPr>
          <w:color w:val="231F20"/>
          <w:spacing w:val="-10"/>
        </w:rPr>
        <w:t xml:space="preserve"> </w:t>
      </w:r>
      <w:r>
        <w:rPr>
          <w:color w:val="231F20"/>
        </w:rPr>
        <w:t>freedom</w:t>
      </w:r>
      <w:r>
        <w:rPr>
          <w:color w:val="231F20"/>
          <w:spacing w:val="-9"/>
        </w:rPr>
        <w:t xml:space="preserve"> </w:t>
      </w:r>
      <w:r>
        <w:rPr>
          <w:color w:val="231F20"/>
        </w:rPr>
        <w:t>and</w:t>
      </w:r>
      <w:r>
        <w:rPr>
          <w:color w:val="231F20"/>
          <w:spacing w:val="-10"/>
        </w:rPr>
        <w:t xml:space="preserve"> </w:t>
      </w:r>
      <w:r>
        <w:rPr>
          <w:color w:val="231F20"/>
        </w:rPr>
        <w:t>individuality</w:t>
      </w:r>
      <w:r>
        <w:rPr>
          <w:color w:val="231F20"/>
          <w:spacing w:val="-9"/>
        </w:rPr>
        <w:t xml:space="preserve"> </w:t>
      </w:r>
      <w:r>
        <w:rPr>
          <w:color w:val="231F20"/>
        </w:rPr>
        <w:t>make</w:t>
      </w:r>
      <w:r>
        <w:rPr>
          <w:color w:val="231F20"/>
          <w:spacing w:val="-10"/>
        </w:rPr>
        <w:t xml:space="preserve"> </w:t>
      </w:r>
      <w:r>
        <w:rPr>
          <w:color w:val="231F20"/>
        </w:rPr>
        <w:t>jazz</w:t>
      </w:r>
      <w:r>
        <w:rPr>
          <w:color w:val="231F20"/>
          <w:spacing w:val="-9"/>
        </w:rPr>
        <w:t xml:space="preserve"> </w:t>
      </w:r>
      <w:r>
        <w:rPr>
          <w:color w:val="231F20"/>
        </w:rPr>
        <w:t>a</w:t>
      </w:r>
      <w:r>
        <w:rPr>
          <w:color w:val="231F20"/>
          <w:spacing w:val="-10"/>
        </w:rPr>
        <w:t xml:space="preserve"> </w:t>
      </w:r>
      <w:r>
        <w:rPr>
          <w:color w:val="231F20"/>
        </w:rPr>
        <w:t>popular</w:t>
      </w:r>
      <w:r>
        <w:rPr>
          <w:color w:val="231F20"/>
          <w:spacing w:val="-9"/>
        </w:rPr>
        <w:t xml:space="preserve"> </w:t>
      </w:r>
      <w:r>
        <w:rPr>
          <w:color w:val="231F20"/>
        </w:rPr>
        <w:t>symbol</w:t>
      </w:r>
      <w:r>
        <w:rPr>
          <w:color w:val="231F20"/>
          <w:spacing w:val="-10"/>
        </w:rPr>
        <w:t xml:space="preserve"> </w:t>
      </w:r>
      <w:r>
        <w:rPr>
          <w:color w:val="231F20"/>
        </w:rPr>
        <w:t>of</w:t>
      </w:r>
      <w:r>
        <w:rPr>
          <w:color w:val="231F20"/>
          <w:spacing w:val="-9"/>
        </w:rPr>
        <w:t xml:space="preserve"> </w:t>
      </w:r>
      <w:r>
        <w:rPr>
          <w:color w:val="231F20"/>
        </w:rPr>
        <w:t>America.</w:t>
      </w:r>
    </w:p>
    <w:p w14:paraId="01A6EB68">
      <w:pPr>
        <w:pStyle w:val="11"/>
        <w:spacing w:before="165" w:line="266" w:lineRule="auto"/>
        <w:ind w:left="1339" w:right="1627"/>
        <w:jc w:val="both"/>
      </w:pPr>
      <w:r>
        <w:rPr>
          <w:color w:val="231F20"/>
        </w:rPr>
        <w:t>There are many other symbols of America, such as the Statue of Liberty, Hollywood, and Broadway.</w:t>
      </w:r>
      <w:r>
        <w:rPr>
          <w:color w:val="231F20"/>
          <w:spacing w:val="-7"/>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but</w:t>
      </w:r>
      <w:r>
        <w:rPr>
          <w:color w:val="231F20"/>
          <w:spacing w:val="-7"/>
        </w:rPr>
        <w:t xml:space="preserve"> </w:t>
      </w:r>
      <w:r>
        <w:rPr>
          <w:color w:val="231F20"/>
        </w:rPr>
        <w:t>a</w:t>
      </w:r>
      <w:r>
        <w:rPr>
          <w:color w:val="231F20"/>
          <w:spacing w:val="-7"/>
        </w:rPr>
        <w:t xml:space="preserve"> </w:t>
      </w:r>
      <w:r>
        <w:rPr>
          <w:color w:val="231F20"/>
        </w:rPr>
        <w:t>few</w:t>
      </w:r>
      <w:r>
        <w:rPr>
          <w:color w:val="231F20"/>
          <w:spacing w:val="-7"/>
        </w:rPr>
        <w:t xml:space="preserve"> </w:t>
      </w:r>
      <w:r>
        <w:rPr>
          <w:color w:val="231F20"/>
        </w:rPr>
        <w:t>symbols</w:t>
      </w:r>
      <w:r>
        <w:rPr>
          <w:color w:val="231F20"/>
          <w:spacing w:val="-7"/>
        </w:rPr>
        <w:t xml:space="preserve"> </w:t>
      </w:r>
      <w:r>
        <w:rPr>
          <w:color w:val="231F20"/>
        </w:rPr>
        <w:t>that</w:t>
      </w:r>
      <w:r>
        <w:rPr>
          <w:color w:val="231F20"/>
          <w:spacing w:val="-7"/>
        </w:rPr>
        <w:t xml:space="preserve"> </w:t>
      </w:r>
      <w:r>
        <w:rPr>
          <w:color w:val="231F20"/>
        </w:rPr>
        <w:t>show</w:t>
      </w:r>
      <w:r>
        <w:rPr>
          <w:color w:val="231F20"/>
          <w:spacing w:val="-7"/>
        </w:rPr>
        <w:t xml:space="preserve"> </w:t>
      </w:r>
      <w:r>
        <w:rPr>
          <w:color w:val="231F20"/>
        </w:rPr>
        <w:t>something</w:t>
      </w:r>
      <w:r>
        <w:rPr>
          <w:color w:val="231F20"/>
          <w:spacing w:val="-7"/>
        </w:rPr>
        <w:t xml:space="preserve"> </w:t>
      </w:r>
      <w:r>
        <w:rPr>
          <w:color w:val="231F20"/>
        </w:rPr>
        <w:t>of</w:t>
      </w:r>
      <w:r>
        <w:rPr>
          <w:color w:val="231F20"/>
          <w:spacing w:val="-7"/>
        </w:rPr>
        <w:t xml:space="preserve"> </w:t>
      </w:r>
      <w:r>
        <w:rPr>
          <w:color w:val="231F20"/>
        </w:rPr>
        <w:t>American</w:t>
      </w:r>
      <w:r>
        <w:rPr>
          <w:color w:val="231F20"/>
          <w:spacing w:val="-7"/>
        </w:rPr>
        <w:t xml:space="preserve"> </w:t>
      </w:r>
      <w:r>
        <w:rPr>
          <w:color w:val="231F20"/>
        </w:rPr>
        <w:t>culture.</w:t>
      </w:r>
    </w:p>
    <w:p w14:paraId="432C0F4E">
      <w:pPr>
        <w:pStyle w:val="11"/>
        <w:rPr>
          <w:sz w:val="20"/>
        </w:rPr>
      </w:pPr>
    </w:p>
    <w:p w14:paraId="0F12FA4D">
      <w:pPr>
        <w:spacing w:before="212"/>
        <w:ind w:left="619" w:right="0" w:firstLine="0"/>
        <w:jc w:val="left"/>
        <w:rPr>
          <w:rFonts w:ascii="Tahoma"/>
          <w:sz w:val="20"/>
        </w:rPr>
      </w:pPr>
      <w:r>
        <w:rPr>
          <w:rFonts w:ascii="Tahoma"/>
          <w:color w:val="231F20"/>
          <w:spacing w:val="-5"/>
          <w:sz w:val="20"/>
        </w:rPr>
        <w:t>76</w:t>
      </w:r>
    </w:p>
    <w:p w14:paraId="6C17B1C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362007D">
      <w:pPr>
        <w:spacing w:after="0" w:line="240" w:lineRule="auto"/>
        <w:jc w:val="left"/>
        <w:rPr>
          <w:rFonts w:ascii="Tahoma"/>
          <w:sz w:val="20"/>
        </w:rPr>
        <w:sectPr>
          <w:pgSz w:w="11910" w:h="16840"/>
          <w:pgMar w:top="0" w:right="0" w:bottom="0" w:left="0" w:header="720" w:footer="720" w:gutter="0"/>
          <w:cols w:space="720" w:num="1"/>
        </w:sectPr>
      </w:pPr>
    </w:p>
    <w:p w14:paraId="473E31B0">
      <w:pPr>
        <w:pStyle w:val="11"/>
        <w:rPr>
          <w:rFonts w:ascii="Tahoma"/>
          <w:sz w:val="20"/>
        </w:rPr>
      </w:pPr>
    </w:p>
    <w:p w14:paraId="51DE72AC">
      <w:pPr>
        <w:pStyle w:val="11"/>
        <w:rPr>
          <w:rFonts w:ascii="Tahoma"/>
          <w:sz w:val="20"/>
        </w:rPr>
      </w:pPr>
    </w:p>
    <w:p w14:paraId="0B344102">
      <w:pPr>
        <w:pStyle w:val="11"/>
        <w:rPr>
          <w:rFonts w:ascii="Tahoma"/>
          <w:sz w:val="20"/>
        </w:rPr>
      </w:pPr>
    </w:p>
    <w:p w14:paraId="4F52BE13">
      <w:pPr>
        <w:pStyle w:val="11"/>
        <w:rPr>
          <w:rFonts w:ascii="Tahoma"/>
          <w:sz w:val="20"/>
        </w:rPr>
      </w:pPr>
    </w:p>
    <w:p w14:paraId="0D2413BE">
      <w:pPr>
        <w:pStyle w:val="11"/>
        <w:spacing w:before="11"/>
        <w:rPr>
          <w:rFonts w:ascii="Tahoma"/>
          <w:sz w:val="15"/>
        </w:rPr>
      </w:pPr>
    </w:p>
    <w:p w14:paraId="3D6B80FE">
      <w:pPr>
        <w:spacing w:before="101"/>
        <w:ind w:left="1700" w:right="0" w:firstLine="0"/>
        <w:jc w:val="left"/>
        <w:rPr>
          <w:rFonts w:ascii="Tahoma"/>
          <w:sz w:val="26"/>
        </w:rPr>
      </w:pPr>
      <w:r>
        <mc:AlternateContent>
          <mc:Choice Requires="wps">
            <w:drawing>
              <wp:anchor distT="0" distB="0" distL="0" distR="0" simplePos="0" relativeHeight="251786240" behindDoc="0" locked="0" layoutInCell="1" allowOverlap="1">
                <wp:simplePos x="0" y="0"/>
                <wp:positionH relativeFrom="page">
                  <wp:posOffset>7235825</wp:posOffset>
                </wp:positionH>
                <wp:positionV relativeFrom="paragraph">
                  <wp:posOffset>-377825</wp:posOffset>
                </wp:positionV>
                <wp:extent cx="324485" cy="1270"/>
                <wp:effectExtent l="0" t="0" r="0" b="0"/>
                <wp:wrapNone/>
                <wp:docPr id="3633" name="Graphic 363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33" o:spid="_x0000_s1026" o:spt="100" style="position:absolute;left:0pt;margin-left:569.75pt;margin-top:-29.75pt;height:0.1pt;width:25.55pt;mso-position-horizontal-relative:page;z-index:251786240;mso-width-relative:page;mso-height-relative:page;" filled="f" stroked="t" coordsize="324485,1" o:gfxdata="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DC7LH2gAAAA0B&#10;AAAPAAAAAAAAAAEAIAAAACIAAABkcnMvZG93bnJldi54bWxQSwECFAAUAAAACACHTuJAVlTSNB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color w:val="00507D"/>
          <w:sz w:val="26"/>
        </w:rPr>
        <w:t>Read</w:t>
      </w:r>
      <w:r>
        <w:rPr>
          <w:rFonts w:ascii="Tahoma"/>
          <w:color w:val="00507D"/>
          <w:spacing w:val="-7"/>
          <w:sz w:val="26"/>
        </w:rPr>
        <w:t xml:space="preserve"> </w:t>
      </w:r>
      <w:r>
        <w:rPr>
          <w:rFonts w:ascii="Tahoma"/>
          <w:color w:val="00507D"/>
          <w:sz w:val="26"/>
        </w:rPr>
        <w:t>the</w:t>
      </w:r>
      <w:r>
        <w:rPr>
          <w:rFonts w:ascii="Tahoma"/>
          <w:color w:val="00507D"/>
          <w:spacing w:val="-6"/>
          <w:sz w:val="26"/>
        </w:rPr>
        <w:t xml:space="preserve"> </w:t>
      </w:r>
      <w:r>
        <w:rPr>
          <w:rFonts w:ascii="Tahoma"/>
          <w:color w:val="00507D"/>
          <w:sz w:val="26"/>
        </w:rPr>
        <w:t>text</w:t>
      </w:r>
      <w:r>
        <w:rPr>
          <w:rFonts w:ascii="Tahoma"/>
          <w:color w:val="00507D"/>
          <w:spacing w:val="-6"/>
          <w:sz w:val="26"/>
        </w:rPr>
        <w:t xml:space="preserve"> </w:t>
      </w:r>
      <w:r>
        <w:rPr>
          <w:rFonts w:ascii="Tahoma"/>
          <w:color w:val="00507D"/>
          <w:sz w:val="26"/>
        </w:rPr>
        <w:t>again</w:t>
      </w:r>
      <w:r>
        <w:rPr>
          <w:rFonts w:ascii="Tahoma"/>
          <w:color w:val="00507D"/>
          <w:spacing w:val="-6"/>
          <w:sz w:val="26"/>
        </w:rPr>
        <w:t xml:space="preserve"> </w:t>
      </w:r>
      <w:r>
        <w:rPr>
          <w:rFonts w:ascii="Tahoma"/>
          <w:color w:val="00507D"/>
          <w:sz w:val="26"/>
        </w:rPr>
        <w:t>and</w:t>
      </w:r>
      <w:r>
        <w:rPr>
          <w:rFonts w:ascii="Tahoma"/>
          <w:color w:val="00507D"/>
          <w:spacing w:val="-6"/>
          <w:sz w:val="26"/>
        </w:rPr>
        <w:t xml:space="preserve"> </w:t>
      </w:r>
      <w:r>
        <w:rPr>
          <w:rFonts w:ascii="Tahoma"/>
          <w:color w:val="00507D"/>
          <w:sz w:val="26"/>
        </w:rPr>
        <w:t>answer</w:t>
      </w:r>
      <w:r>
        <w:rPr>
          <w:rFonts w:ascii="Tahoma"/>
          <w:color w:val="00507D"/>
          <w:spacing w:val="-6"/>
          <w:sz w:val="26"/>
        </w:rPr>
        <w:t xml:space="preserve"> </w:t>
      </w:r>
      <w:r>
        <w:rPr>
          <w:rFonts w:ascii="Tahoma"/>
          <w:color w:val="00507D"/>
          <w:sz w:val="26"/>
        </w:rPr>
        <w:t>these</w:t>
      </w:r>
      <w:r>
        <w:rPr>
          <w:rFonts w:ascii="Tahoma"/>
          <w:color w:val="00507D"/>
          <w:spacing w:val="-6"/>
          <w:sz w:val="26"/>
        </w:rPr>
        <w:t xml:space="preserve"> </w:t>
      </w:r>
      <w:r>
        <w:rPr>
          <w:rFonts w:ascii="Tahoma"/>
          <w:color w:val="00507D"/>
          <w:spacing w:val="-2"/>
          <w:sz w:val="26"/>
        </w:rPr>
        <w:t>questions.</w:t>
      </w:r>
    </w:p>
    <w:p w14:paraId="508995CF">
      <w:pPr>
        <w:pStyle w:val="15"/>
        <w:numPr>
          <w:ilvl w:val="1"/>
          <w:numId w:val="103"/>
        </w:numPr>
        <w:tabs>
          <w:tab w:val="left" w:pos="2095"/>
        </w:tabs>
        <w:spacing w:before="203" w:after="0" w:line="240" w:lineRule="auto"/>
        <w:ind w:left="2095" w:right="0" w:hanging="367"/>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some</w:t>
      </w:r>
      <w:r>
        <w:rPr>
          <w:color w:val="231F20"/>
          <w:spacing w:val="-10"/>
          <w:sz w:val="22"/>
        </w:rPr>
        <w:t xml:space="preserve"> </w:t>
      </w:r>
      <w:r>
        <w:rPr>
          <w:color w:val="231F20"/>
          <w:spacing w:val="-2"/>
          <w:sz w:val="22"/>
        </w:rPr>
        <w:t>common</w:t>
      </w:r>
      <w:r>
        <w:rPr>
          <w:color w:val="231F20"/>
          <w:spacing w:val="-10"/>
          <w:sz w:val="22"/>
        </w:rPr>
        <w:t xml:space="preserve"> </w:t>
      </w:r>
      <w:r>
        <w:rPr>
          <w:color w:val="231F20"/>
          <w:spacing w:val="-2"/>
          <w:sz w:val="22"/>
        </w:rPr>
        <w:t>cultural</w:t>
      </w:r>
      <w:r>
        <w:rPr>
          <w:color w:val="231F20"/>
          <w:spacing w:val="-9"/>
          <w:sz w:val="22"/>
        </w:rPr>
        <w:t xml:space="preserve"> </w:t>
      </w:r>
      <w:r>
        <w:rPr>
          <w:color w:val="231F20"/>
          <w:spacing w:val="-2"/>
          <w:sz w:val="22"/>
        </w:rPr>
        <w:t>symbols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America?</w:t>
      </w:r>
    </w:p>
    <w:p w14:paraId="45C9353C">
      <w:pPr>
        <w:pStyle w:val="15"/>
        <w:numPr>
          <w:ilvl w:val="1"/>
          <w:numId w:val="103"/>
        </w:numPr>
        <w:tabs>
          <w:tab w:val="left" w:pos="2095"/>
        </w:tabs>
        <w:spacing w:before="89" w:after="0" w:line="240" w:lineRule="auto"/>
        <w:ind w:left="2095" w:right="0" w:hanging="367"/>
        <w:jc w:val="left"/>
        <w:rPr>
          <w:sz w:val="22"/>
        </w:rPr>
      </w:pPr>
      <w:r>
        <w:rPr>
          <w:color w:val="231F20"/>
          <w:sz w:val="22"/>
        </w:rPr>
        <w:t>What</w:t>
      </w:r>
      <w:r>
        <w:rPr>
          <w:color w:val="231F20"/>
          <w:spacing w:val="-15"/>
          <w:sz w:val="22"/>
        </w:rPr>
        <w:t xml:space="preserve"> </w:t>
      </w:r>
      <w:r>
        <w:rPr>
          <w:color w:val="231F20"/>
          <w:sz w:val="22"/>
        </w:rPr>
        <w:t>made</w:t>
      </w:r>
      <w:r>
        <w:rPr>
          <w:color w:val="231F20"/>
          <w:spacing w:val="-14"/>
          <w:sz w:val="22"/>
        </w:rPr>
        <w:t xml:space="preserve"> </w:t>
      </w:r>
      <w:r>
        <w:rPr>
          <w:color w:val="231F20"/>
          <w:sz w:val="22"/>
        </w:rPr>
        <w:t>fast</w:t>
      </w:r>
      <w:r>
        <w:rPr>
          <w:color w:val="231F20"/>
          <w:spacing w:val="-15"/>
          <w:sz w:val="22"/>
        </w:rPr>
        <w:t xml:space="preserve"> </w:t>
      </w:r>
      <w:r>
        <w:rPr>
          <w:color w:val="231F20"/>
          <w:sz w:val="22"/>
        </w:rPr>
        <w:t>food</w:t>
      </w:r>
      <w:r>
        <w:rPr>
          <w:color w:val="231F20"/>
          <w:spacing w:val="-14"/>
          <w:sz w:val="22"/>
        </w:rPr>
        <w:t xml:space="preserve"> </w:t>
      </w:r>
      <w:r>
        <w:rPr>
          <w:color w:val="231F20"/>
          <w:sz w:val="22"/>
        </w:rPr>
        <w:t>popular</w:t>
      </w:r>
      <w:r>
        <w:rPr>
          <w:color w:val="231F20"/>
          <w:spacing w:val="-14"/>
          <w:sz w:val="22"/>
        </w:rPr>
        <w:t xml:space="preserve"> </w:t>
      </w:r>
      <w:r>
        <w:rPr>
          <w:color w:val="231F20"/>
          <w:sz w:val="22"/>
        </w:rPr>
        <w:t>in</w:t>
      </w:r>
      <w:r>
        <w:rPr>
          <w:color w:val="231F20"/>
          <w:spacing w:val="-15"/>
          <w:sz w:val="22"/>
        </w:rPr>
        <w:t xml:space="preserve"> </w:t>
      </w:r>
      <w:r>
        <w:rPr>
          <w:color w:val="231F20"/>
          <w:sz w:val="22"/>
        </w:rPr>
        <w:t>the</w:t>
      </w:r>
      <w:r>
        <w:rPr>
          <w:color w:val="231F20"/>
          <w:spacing w:val="-14"/>
          <w:sz w:val="22"/>
        </w:rPr>
        <w:t xml:space="preserve"> </w:t>
      </w:r>
      <w:r>
        <w:rPr>
          <w:color w:val="231F20"/>
          <w:spacing w:val="-5"/>
          <w:sz w:val="22"/>
        </w:rPr>
        <w:t>US?</w:t>
      </w:r>
    </w:p>
    <w:p w14:paraId="18C66DD8">
      <w:pPr>
        <w:pStyle w:val="15"/>
        <w:numPr>
          <w:ilvl w:val="1"/>
          <w:numId w:val="103"/>
        </w:numPr>
        <w:tabs>
          <w:tab w:val="left" w:pos="2095"/>
        </w:tabs>
        <w:spacing w:before="89" w:after="0" w:line="240" w:lineRule="auto"/>
        <w:ind w:left="2095" w:right="0" w:hanging="367"/>
        <w:jc w:val="left"/>
        <w:rPr>
          <w:sz w:val="22"/>
        </w:rPr>
      </w:pPr>
      <w:r>
        <w:rPr>
          <w:color w:val="231F20"/>
          <w:spacing w:val="-2"/>
          <w:sz w:val="22"/>
        </w:rPr>
        <w:t>Why</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baseball</w:t>
      </w:r>
      <w:r>
        <w:rPr>
          <w:color w:val="231F20"/>
          <w:spacing w:val="-11"/>
          <w:sz w:val="22"/>
        </w:rPr>
        <w:t xml:space="preserve"> </w:t>
      </w:r>
      <w:r>
        <w:rPr>
          <w:color w:val="231F20"/>
          <w:spacing w:val="-2"/>
          <w:sz w:val="22"/>
        </w:rPr>
        <w:t>important</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life</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Americans?</w:t>
      </w:r>
    </w:p>
    <w:p w14:paraId="3383E023">
      <w:pPr>
        <w:pStyle w:val="15"/>
        <w:numPr>
          <w:ilvl w:val="1"/>
          <w:numId w:val="103"/>
        </w:numPr>
        <w:tabs>
          <w:tab w:val="left" w:pos="2095"/>
        </w:tabs>
        <w:spacing w:before="76" w:after="0" w:line="240" w:lineRule="auto"/>
        <w:ind w:left="2095" w:right="0" w:hanging="367"/>
        <w:jc w:val="left"/>
        <w:rPr>
          <w:rFonts w:ascii="Tahoma"/>
          <w:sz w:val="22"/>
        </w:rPr>
      </w:pPr>
      <w:r>
        <w:rPr>
          <w:rFonts w:ascii="Tahoma"/>
          <w:color w:val="231F20"/>
          <w:spacing w:val="-2"/>
          <w:sz w:val="22"/>
        </w:rPr>
        <w:t>What</w:t>
      </w:r>
      <w:r>
        <w:rPr>
          <w:rFonts w:ascii="Tahoma"/>
          <w:color w:val="231F20"/>
          <w:spacing w:val="-9"/>
          <w:sz w:val="22"/>
        </w:rPr>
        <w:t xml:space="preserve"> </w:t>
      </w:r>
      <w:r>
        <w:rPr>
          <w:rFonts w:ascii="Tahoma"/>
          <w:color w:val="231F20"/>
          <w:spacing w:val="-2"/>
          <w:sz w:val="22"/>
        </w:rPr>
        <w:t>can</w:t>
      </w:r>
      <w:r>
        <w:rPr>
          <w:rFonts w:ascii="Tahoma"/>
          <w:color w:val="231F20"/>
          <w:spacing w:val="-8"/>
          <w:sz w:val="22"/>
        </w:rPr>
        <w:t xml:space="preserve"> </w:t>
      </w:r>
      <w:r>
        <w:rPr>
          <w:rFonts w:ascii="Tahoma"/>
          <w:color w:val="231F20"/>
          <w:spacing w:val="-2"/>
          <w:sz w:val="22"/>
        </w:rPr>
        <w:t>a</w:t>
      </w:r>
      <w:r>
        <w:rPr>
          <w:rFonts w:ascii="Tahoma"/>
          <w:color w:val="231F20"/>
          <w:spacing w:val="-9"/>
          <w:sz w:val="22"/>
        </w:rPr>
        <w:t xml:space="preserve"> </w:t>
      </w:r>
      <w:r>
        <w:rPr>
          <w:rFonts w:ascii="Tahoma"/>
          <w:color w:val="231F20"/>
          <w:spacing w:val="-2"/>
          <w:sz w:val="22"/>
        </w:rPr>
        <w:t>musician</w:t>
      </w:r>
      <w:r>
        <w:rPr>
          <w:rFonts w:ascii="Tahoma"/>
          <w:color w:val="231F20"/>
          <w:spacing w:val="-8"/>
          <w:sz w:val="22"/>
        </w:rPr>
        <w:t xml:space="preserve"> </w:t>
      </w:r>
      <w:r>
        <w:rPr>
          <w:rFonts w:ascii="Tahoma"/>
          <w:color w:val="231F20"/>
          <w:spacing w:val="-2"/>
          <w:sz w:val="22"/>
        </w:rPr>
        <w:t>express</w:t>
      </w:r>
      <w:r>
        <w:rPr>
          <w:rFonts w:ascii="Tahoma"/>
          <w:color w:val="231F20"/>
          <w:spacing w:val="-9"/>
          <w:sz w:val="22"/>
        </w:rPr>
        <w:t xml:space="preserve"> </w:t>
      </w:r>
      <w:r>
        <w:rPr>
          <w:rFonts w:ascii="Tahoma"/>
          <w:color w:val="231F20"/>
          <w:spacing w:val="-2"/>
          <w:sz w:val="22"/>
        </w:rPr>
        <w:t>with</w:t>
      </w:r>
      <w:r>
        <w:rPr>
          <w:rFonts w:ascii="Tahoma"/>
          <w:color w:val="231F20"/>
          <w:spacing w:val="-8"/>
          <w:sz w:val="22"/>
        </w:rPr>
        <w:t xml:space="preserve"> </w:t>
      </w:r>
      <w:r>
        <w:rPr>
          <w:rFonts w:ascii="Tahoma"/>
          <w:color w:val="231F20"/>
          <w:spacing w:val="-2"/>
          <w:sz w:val="22"/>
        </w:rPr>
        <w:t>jazz?</w:t>
      </w:r>
    </w:p>
    <w:p w14:paraId="299DF97B">
      <w:pPr>
        <w:pStyle w:val="15"/>
        <w:numPr>
          <w:ilvl w:val="1"/>
          <w:numId w:val="103"/>
        </w:numPr>
        <w:tabs>
          <w:tab w:val="left" w:pos="2095"/>
        </w:tabs>
        <w:spacing w:before="89" w:after="0" w:line="240" w:lineRule="auto"/>
        <w:ind w:left="2095" w:right="0" w:hanging="367"/>
        <w:jc w:val="left"/>
        <w:rPr>
          <w:sz w:val="22"/>
        </w:rPr>
      </w:pPr>
      <w:r>
        <w:rPr>
          <w:color w:val="231F20"/>
          <w:spacing w:val="-2"/>
          <w:sz w:val="22"/>
        </w:rPr>
        <w:t>Can</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other</w:t>
      </w:r>
      <w:r>
        <w:rPr>
          <w:color w:val="231F20"/>
          <w:spacing w:val="-9"/>
          <w:sz w:val="22"/>
        </w:rPr>
        <w:t xml:space="preserve"> </w:t>
      </w:r>
      <w:r>
        <w:rPr>
          <w:color w:val="231F20"/>
          <w:spacing w:val="-2"/>
          <w:sz w:val="22"/>
        </w:rPr>
        <w:t>symbols</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American</w:t>
      </w:r>
      <w:r>
        <w:rPr>
          <w:color w:val="231F20"/>
          <w:spacing w:val="-8"/>
          <w:sz w:val="22"/>
        </w:rPr>
        <w:t xml:space="preserve"> </w:t>
      </w:r>
      <w:r>
        <w:rPr>
          <w:color w:val="231F20"/>
          <w:spacing w:val="-2"/>
          <w:sz w:val="22"/>
        </w:rPr>
        <w:t>culture?</w:t>
      </w:r>
    </w:p>
    <w:p w14:paraId="073F5DF0">
      <w:pPr>
        <w:pStyle w:val="11"/>
        <w:rPr>
          <w:sz w:val="20"/>
        </w:rPr>
      </w:pPr>
    </w:p>
    <w:p w14:paraId="7E5F5EC6">
      <w:pPr>
        <w:spacing w:before="238"/>
        <w:ind w:left="1700" w:right="0" w:firstLine="0"/>
        <w:jc w:val="left"/>
        <w:rPr>
          <w:rFonts w:ascii="Tahoma"/>
          <w:sz w:val="26"/>
        </w:rPr>
      </w:pPr>
      <w:r>
        <w:rPr>
          <w:rFonts w:ascii="Tahoma"/>
          <w:color w:val="00507D"/>
          <w:spacing w:val="-4"/>
          <w:sz w:val="26"/>
        </w:rPr>
        <w:t>Note</w:t>
      </w:r>
      <w:r>
        <w:rPr>
          <w:rFonts w:ascii="Tahoma"/>
          <w:color w:val="00507D"/>
          <w:spacing w:val="-25"/>
          <w:sz w:val="26"/>
        </w:rPr>
        <w:t xml:space="preserve"> </w:t>
      </w:r>
      <w:r>
        <w:rPr>
          <w:rFonts w:ascii="Tahoma"/>
          <w:color w:val="00507D"/>
          <w:spacing w:val="-4"/>
          <w:sz w:val="26"/>
        </w:rPr>
        <w:t>the</w:t>
      </w:r>
      <w:r>
        <w:rPr>
          <w:rFonts w:ascii="Tahoma"/>
          <w:color w:val="00507D"/>
          <w:spacing w:val="-25"/>
          <w:sz w:val="26"/>
        </w:rPr>
        <w:t xml:space="preserve"> </w:t>
      </w:r>
      <w:r>
        <w:rPr>
          <w:rFonts w:ascii="Tahoma"/>
          <w:color w:val="00507D"/>
          <w:spacing w:val="-4"/>
          <w:sz w:val="26"/>
        </w:rPr>
        <w:t>organisation</w:t>
      </w:r>
      <w:r>
        <w:rPr>
          <w:rFonts w:ascii="Tahoma"/>
          <w:color w:val="00507D"/>
          <w:spacing w:val="-24"/>
          <w:sz w:val="26"/>
        </w:rPr>
        <w:t xml:space="preserve"> </w:t>
      </w:r>
      <w:r>
        <w:rPr>
          <w:rFonts w:ascii="Tahoma"/>
          <w:color w:val="00507D"/>
          <w:spacing w:val="-4"/>
          <w:sz w:val="26"/>
        </w:rPr>
        <w:t>of</w:t>
      </w:r>
      <w:r>
        <w:rPr>
          <w:rFonts w:ascii="Tahoma"/>
          <w:color w:val="00507D"/>
          <w:spacing w:val="-25"/>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text.</w:t>
      </w:r>
    </w:p>
    <w:p w14:paraId="1E228A9E">
      <w:pPr>
        <w:pStyle w:val="15"/>
        <w:numPr>
          <w:ilvl w:val="0"/>
          <w:numId w:val="104"/>
        </w:numPr>
        <w:tabs>
          <w:tab w:val="left" w:pos="2034"/>
        </w:tabs>
        <w:spacing w:before="234" w:after="0" w:line="240" w:lineRule="auto"/>
        <w:ind w:left="2034" w:right="0" w:hanging="305"/>
        <w:jc w:val="left"/>
        <w:rPr>
          <w:sz w:val="22"/>
        </w:rPr>
      </w:pPr>
      <w:r>
        <w:rPr>
          <w:color w:val="231F20"/>
          <w:spacing w:val="-2"/>
          <w:sz w:val="22"/>
        </w:rPr>
        <w:t>Circle</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topic</w:t>
      </w:r>
      <w:r>
        <w:rPr>
          <w:color w:val="231F20"/>
          <w:spacing w:val="-8"/>
          <w:sz w:val="22"/>
        </w:rPr>
        <w:t xml:space="preserve"> </w:t>
      </w:r>
      <w:r>
        <w:rPr>
          <w:color w:val="231F20"/>
          <w:spacing w:val="-2"/>
          <w:sz w:val="22"/>
        </w:rPr>
        <w:t>sentence</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each</w:t>
      </w:r>
      <w:r>
        <w:rPr>
          <w:color w:val="231F20"/>
          <w:spacing w:val="-8"/>
          <w:sz w:val="22"/>
        </w:rPr>
        <w:t xml:space="preserve"> </w:t>
      </w:r>
      <w:r>
        <w:rPr>
          <w:color w:val="231F20"/>
          <w:spacing w:val="-2"/>
          <w:sz w:val="22"/>
        </w:rPr>
        <w:t>paragraph.</w:t>
      </w:r>
    </w:p>
    <w:p w14:paraId="112B5C88">
      <w:pPr>
        <w:pStyle w:val="15"/>
        <w:numPr>
          <w:ilvl w:val="0"/>
          <w:numId w:val="104"/>
        </w:numPr>
        <w:tabs>
          <w:tab w:val="left" w:pos="2034"/>
        </w:tabs>
        <w:spacing w:before="89" w:after="0" w:line="240" w:lineRule="auto"/>
        <w:ind w:left="2034" w:right="0" w:hanging="305"/>
        <w:jc w:val="left"/>
        <w:rPr>
          <w:sz w:val="22"/>
        </w:rPr>
      </w:pPr>
      <w:r>
        <w:rPr>
          <w:color w:val="231F20"/>
          <w:spacing w:val="-2"/>
          <w:sz w:val="22"/>
        </w:rPr>
        <w:t>Underline</w:t>
      </w:r>
      <w:r>
        <w:rPr>
          <w:color w:val="231F20"/>
          <w:spacing w:val="-11"/>
          <w:sz w:val="22"/>
        </w:rPr>
        <w:t xml:space="preserve"> </w:t>
      </w:r>
      <w:r>
        <w:rPr>
          <w:color w:val="231F20"/>
          <w:spacing w:val="-2"/>
          <w:sz w:val="22"/>
        </w:rPr>
        <w:t>explanations,</w:t>
      </w:r>
      <w:r>
        <w:rPr>
          <w:color w:val="231F20"/>
          <w:spacing w:val="-10"/>
          <w:sz w:val="22"/>
        </w:rPr>
        <w:t xml:space="preserve"> </w:t>
      </w:r>
      <w:r>
        <w:rPr>
          <w:color w:val="231F20"/>
          <w:spacing w:val="-2"/>
          <w:sz w:val="22"/>
        </w:rPr>
        <w:t>reasons,</w:t>
      </w:r>
      <w:r>
        <w:rPr>
          <w:color w:val="231F20"/>
          <w:spacing w:val="-11"/>
          <w:sz w:val="22"/>
        </w:rPr>
        <w:t xml:space="preserve"> </w:t>
      </w:r>
      <w:r>
        <w:rPr>
          <w:color w:val="231F20"/>
          <w:spacing w:val="-2"/>
          <w:sz w:val="22"/>
        </w:rPr>
        <w:t>or</w:t>
      </w:r>
      <w:r>
        <w:rPr>
          <w:color w:val="231F20"/>
          <w:spacing w:val="-10"/>
          <w:sz w:val="22"/>
        </w:rPr>
        <w:t xml:space="preserve"> </w:t>
      </w:r>
      <w:r>
        <w:rPr>
          <w:color w:val="231F20"/>
          <w:spacing w:val="-2"/>
          <w:sz w:val="22"/>
        </w:rPr>
        <w:t>details</w:t>
      </w:r>
      <w:r>
        <w:rPr>
          <w:color w:val="231F20"/>
          <w:spacing w:val="-10"/>
          <w:sz w:val="22"/>
        </w:rPr>
        <w:t xml:space="preserve"> </w:t>
      </w:r>
      <w:r>
        <w:rPr>
          <w:color w:val="231F20"/>
          <w:spacing w:val="-2"/>
          <w:sz w:val="22"/>
        </w:rPr>
        <w:t>that</w:t>
      </w:r>
      <w:r>
        <w:rPr>
          <w:color w:val="231F20"/>
          <w:spacing w:val="-11"/>
          <w:sz w:val="22"/>
        </w:rPr>
        <w:t xml:space="preserve"> </w:t>
      </w:r>
      <w:r>
        <w:rPr>
          <w:color w:val="231F20"/>
          <w:spacing w:val="-2"/>
          <w:sz w:val="22"/>
        </w:rPr>
        <w:t>support</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topic</w:t>
      </w:r>
      <w:r>
        <w:rPr>
          <w:color w:val="231F20"/>
          <w:spacing w:val="-11"/>
          <w:sz w:val="22"/>
        </w:rPr>
        <w:t xml:space="preserve"> </w:t>
      </w:r>
      <w:r>
        <w:rPr>
          <w:color w:val="231F20"/>
          <w:spacing w:val="-2"/>
          <w:sz w:val="22"/>
        </w:rPr>
        <w:t>sentence.</w:t>
      </w:r>
    </w:p>
    <w:p w14:paraId="04BCB373">
      <w:pPr>
        <w:pStyle w:val="11"/>
        <w:rPr>
          <w:sz w:val="20"/>
        </w:rPr>
      </w:pPr>
    </w:p>
    <w:p w14:paraId="3F0562F7">
      <w:pPr>
        <w:spacing w:before="263" w:line="213" w:lineRule="auto"/>
        <w:ind w:left="1681" w:right="1160" w:firstLine="0"/>
        <w:jc w:val="both"/>
        <w:rPr>
          <w:rFonts w:ascii="Tahoma"/>
          <w:sz w:val="26"/>
        </w:rPr>
      </w:pPr>
      <w:r>
        <w:rPr>
          <w:rFonts w:ascii="Tahoma"/>
          <w:color w:val="00507D"/>
          <w:sz w:val="26"/>
        </w:rPr>
        <w:t>In</w:t>
      </w:r>
      <w:r>
        <w:rPr>
          <w:rFonts w:ascii="Tahoma"/>
          <w:color w:val="00507D"/>
          <w:spacing w:val="-6"/>
          <w:sz w:val="26"/>
        </w:rPr>
        <w:t xml:space="preserve"> </w:t>
      </w:r>
      <w:r>
        <w:rPr>
          <w:rFonts w:ascii="Tahoma"/>
          <w:color w:val="00507D"/>
          <w:sz w:val="26"/>
        </w:rPr>
        <w:t>groups,</w:t>
      </w:r>
      <w:r>
        <w:rPr>
          <w:rFonts w:ascii="Tahoma"/>
          <w:color w:val="00507D"/>
          <w:spacing w:val="-6"/>
          <w:sz w:val="26"/>
        </w:rPr>
        <w:t xml:space="preserve"> </w:t>
      </w:r>
      <w:r>
        <w:rPr>
          <w:rFonts w:ascii="Tahoma"/>
          <w:color w:val="00507D"/>
          <w:sz w:val="26"/>
        </w:rPr>
        <w:t>brainstorm</w:t>
      </w:r>
      <w:r>
        <w:rPr>
          <w:rFonts w:ascii="Tahoma"/>
          <w:color w:val="00507D"/>
          <w:spacing w:val="-6"/>
          <w:sz w:val="26"/>
        </w:rPr>
        <w:t xml:space="preserve"> </w:t>
      </w:r>
      <w:r>
        <w:rPr>
          <w:rFonts w:ascii="Tahoma"/>
          <w:color w:val="00507D"/>
          <w:sz w:val="26"/>
        </w:rPr>
        <w:t>four</w:t>
      </w:r>
      <w:r>
        <w:rPr>
          <w:rFonts w:ascii="Tahoma"/>
          <w:color w:val="00507D"/>
          <w:spacing w:val="-6"/>
          <w:sz w:val="26"/>
        </w:rPr>
        <w:t xml:space="preserve"> </w:t>
      </w:r>
      <w:r>
        <w:rPr>
          <w:rFonts w:ascii="Tahoma"/>
          <w:color w:val="00507D"/>
          <w:sz w:val="26"/>
        </w:rPr>
        <w:t>symbols</w:t>
      </w:r>
      <w:r>
        <w:rPr>
          <w:rFonts w:ascii="Tahoma"/>
          <w:color w:val="00507D"/>
          <w:spacing w:val="-6"/>
          <w:sz w:val="26"/>
        </w:rPr>
        <w:t xml:space="preserve"> </w:t>
      </w:r>
      <w:r>
        <w:rPr>
          <w:rFonts w:ascii="Tahoma"/>
          <w:color w:val="00507D"/>
          <w:sz w:val="26"/>
        </w:rPr>
        <w:t>of</w:t>
      </w:r>
      <w:r>
        <w:rPr>
          <w:rFonts w:ascii="Tahoma"/>
          <w:color w:val="00507D"/>
          <w:spacing w:val="-6"/>
          <w:sz w:val="26"/>
        </w:rPr>
        <w:t xml:space="preserve"> </w:t>
      </w:r>
      <w:r>
        <w:rPr>
          <w:rFonts w:ascii="Tahoma"/>
          <w:color w:val="00507D"/>
          <w:sz w:val="26"/>
        </w:rPr>
        <w:t>China</w:t>
      </w:r>
      <w:r>
        <w:rPr>
          <w:rFonts w:ascii="Tahoma"/>
          <w:color w:val="00507D"/>
          <w:spacing w:val="-6"/>
          <w:sz w:val="26"/>
        </w:rPr>
        <w:t xml:space="preserve"> </w:t>
      </w:r>
      <w:r>
        <w:rPr>
          <w:rFonts w:ascii="Tahoma"/>
          <w:color w:val="00507D"/>
          <w:sz w:val="26"/>
        </w:rPr>
        <w:t>and</w:t>
      </w:r>
      <w:r>
        <w:rPr>
          <w:rFonts w:ascii="Tahoma"/>
          <w:color w:val="00507D"/>
          <w:spacing w:val="-6"/>
          <w:sz w:val="26"/>
        </w:rPr>
        <w:t xml:space="preserve"> </w:t>
      </w:r>
      <w:r>
        <w:rPr>
          <w:rFonts w:ascii="Tahoma"/>
          <w:color w:val="00507D"/>
          <w:sz w:val="26"/>
        </w:rPr>
        <w:t>discuss</w:t>
      </w:r>
      <w:r>
        <w:rPr>
          <w:rFonts w:ascii="Tahoma"/>
          <w:color w:val="00507D"/>
          <w:spacing w:val="-6"/>
          <w:sz w:val="26"/>
        </w:rPr>
        <w:t xml:space="preserve"> </w:t>
      </w:r>
      <w:r>
        <w:rPr>
          <w:rFonts w:ascii="Tahoma"/>
          <w:color w:val="00507D"/>
          <w:sz w:val="26"/>
        </w:rPr>
        <w:t>these</w:t>
      </w:r>
      <w:r>
        <w:rPr>
          <w:rFonts w:ascii="Tahoma"/>
          <w:color w:val="00507D"/>
          <w:spacing w:val="-6"/>
          <w:sz w:val="26"/>
        </w:rPr>
        <w:t xml:space="preserve"> </w:t>
      </w:r>
      <w:r>
        <w:rPr>
          <w:rFonts w:ascii="Tahoma"/>
          <w:color w:val="00507D"/>
          <w:sz w:val="26"/>
        </w:rPr>
        <w:t>questions</w:t>
      </w:r>
      <w:r>
        <w:rPr>
          <w:rFonts w:ascii="Tahoma"/>
          <w:color w:val="00507D"/>
          <w:spacing w:val="-6"/>
          <w:sz w:val="26"/>
        </w:rPr>
        <w:t xml:space="preserve"> </w:t>
      </w:r>
      <w:r>
        <w:rPr>
          <w:rFonts w:ascii="Tahoma"/>
          <w:color w:val="00507D"/>
          <w:sz w:val="26"/>
        </w:rPr>
        <w:t xml:space="preserve">about </w:t>
      </w:r>
      <w:r>
        <w:rPr>
          <w:rFonts w:ascii="Tahoma"/>
          <w:color w:val="00507D"/>
          <w:w w:val="105"/>
          <w:sz w:val="26"/>
        </w:rPr>
        <w:t>each</w:t>
      </w:r>
      <w:r>
        <w:rPr>
          <w:rFonts w:ascii="Tahoma"/>
          <w:color w:val="00507D"/>
          <w:spacing w:val="-27"/>
          <w:w w:val="105"/>
          <w:sz w:val="26"/>
        </w:rPr>
        <w:t xml:space="preserve"> </w:t>
      </w:r>
      <w:r>
        <w:rPr>
          <w:rFonts w:ascii="Tahoma"/>
          <w:color w:val="00507D"/>
          <w:w w:val="105"/>
          <w:sz w:val="26"/>
        </w:rPr>
        <w:t>symbol.</w:t>
      </w:r>
      <w:r>
        <w:rPr>
          <w:rFonts w:ascii="Tahoma"/>
          <w:color w:val="00507D"/>
          <w:spacing w:val="-26"/>
          <w:w w:val="105"/>
          <w:sz w:val="26"/>
        </w:rPr>
        <w:t xml:space="preserve"> </w:t>
      </w:r>
      <w:r>
        <w:rPr>
          <w:rFonts w:ascii="Tahoma"/>
          <w:color w:val="00507D"/>
          <w:w w:val="105"/>
          <w:sz w:val="26"/>
        </w:rPr>
        <w:t>Take</w:t>
      </w:r>
      <w:r>
        <w:rPr>
          <w:rFonts w:ascii="Tahoma"/>
          <w:color w:val="00507D"/>
          <w:spacing w:val="-26"/>
          <w:w w:val="105"/>
          <w:sz w:val="26"/>
        </w:rPr>
        <w:t xml:space="preserve"> </w:t>
      </w:r>
      <w:r>
        <w:rPr>
          <w:rFonts w:ascii="Tahoma"/>
          <w:color w:val="00507D"/>
          <w:w w:val="105"/>
          <w:sz w:val="26"/>
        </w:rPr>
        <w:t>notes</w:t>
      </w:r>
      <w:r>
        <w:rPr>
          <w:rFonts w:ascii="Tahoma"/>
          <w:color w:val="00507D"/>
          <w:spacing w:val="-26"/>
          <w:w w:val="105"/>
          <w:sz w:val="26"/>
        </w:rPr>
        <w:t xml:space="preserve"> </w:t>
      </w:r>
      <w:r>
        <w:rPr>
          <w:rFonts w:ascii="Tahoma"/>
          <w:color w:val="00507D"/>
          <w:w w:val="105"/>
          <w:sz w:val="26"/>
        </w:rPr>
        <w:t>on</w:t>
      </w:r>
      <w:r>
        <w:rPr>
          <w:rFonts w:ascii="Tahoma"/>
          <w:color w:val="00507D"/>
          <w:spacing w:val="-26"/>
          <w:w w:val="105"/>
          <w:sz w:val="26"/>
        </w:rPr>
        <w:t xml:space="preserve"> </w:t>
      </w:r>
      <w:r>
        <w:rPr>
          <w:rFonts w:ascii="Tahoma"/>
          <w:color w:val="00507D"/>
          <w:w w:val="105"/>
          <w:sz w:val="26"/>
        </w:rPr>
        <w:t>your</w:t>
      </w:r>
      <w:r>
        <w:rPr>
          <w:rFonts w:ascii="Tahoma"/>
          <w:color w:val="00507D"/>
          <w:spacing w:val="-26"/>
          <w:w w:val="105"/>
          <w:sz w:val="26"/>
        </w:rPr>
        <w:t xml:space="preserve"> </w:t>
      </w:r>
      <w:r>
        <w:rPr>
          <w:rFonts w:ascii="Tahoma"/>
          <w:color w:val="00507D"/>
          <w:w w:val="105"/>
          <w:sz w:val="26"/>
        </w:rPr>
        <w:t>answers.</w:t>
      </w:r>
    </w:p>
    <w:p w14:paraId="3B865445">
      <w:pPr>
        <w:pStyle w:val="11"/>
        <w:spacing w:before="5"/>
        <w:rPr>
          <w:rFonts w:ascii="Tahoma"/>
          <w:sz w:val="17"/>
        </w:rPr>
      </w:pPr>
    </w:p>
    <w:tbl>
      <w:tblPr>
        <w:tblStyle w:val="12"/>
        <w:tblW w:w="0" w:type="auto"/>
        <w:tblInd w:w="1736" w:type="dxa"/>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Layout w:type="fixed"/>
        <w:tblCellMar>
          <w:top w:w="0" w:type="dxa"/>
          <w:left w:w="0" w:type="dxa"/>
          <w:bottom w:w="0" w:type="dxa"/>
          <w:right w:w="0" w:type="dxa"/>
        </w:tblCellMar>
      </w:tblPr>
      <w:tblGrid>
        <w:gridCol w:w="4880"/>
        <w:gridCol w:w="4105"/>
      </w:tblGrid>
      <w:tr w14:paraId="7A3C6441">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480" w:hRule="atLeast"/>
        </w:trPr>
        <w:tc>
          <w:tcPr>
            <w:tcW w:w="4880" w:type="dxa"/>
            <w:tcBorders>
              <w:top w:val="nil"/>
              <w:left w:val="nil"/>
              <w:right w:val="single" w:color="FFFFFF" w:sz="36" w:space="0"/>
            </w:tcBorders>
            <w:shd w:val="clear" w:color="auto" w:fill="ECECEB"/>
          </w:tcPr>
          <w:p w14:paraId="3635D8ED">
            <w:pPr>
              <w:pStyle w:val="16"/>
              <w:spacing w:before="99"/>
              <w:ind w:left="311"/>
              <w:rPr>
                <w:rFonts w:ascii="Tahoma"/>
                <w:sz w:val="22"/>
              </w:rPr>
            </w:pPr>
            <w:r>
              <w:rPr>
                <w:rFonts w:ascii="Tahoma"/>
                <w:color w:val="231F20"/>
                <w:sz w:val="22"/>
              </w:rPr>
              <w:t>What</w:t>
            </w:r>
            <w:r>
              <w:rPr>
                <w:rFonts w:ascii="Tahoma"/>
                <w:color w:val="231F20"/>
                <w:spacing w:val="-6"/>
                <w:sz w:val="22"/>
              </w:rPr>
              <w:t xml:space="preserve"> </w:t>
            </w:r>
            <w:r>
              <w:rPr>
                <w:rFonts w:ascii="Tahoma"/>
                <w:color w:val="231F20"/>
                <w:sz w:val="22"/>
              </w:rPr>
              <w:t>is</w:t>
            </w:r>
            <w:r>
              <w:rPr>
                <w:rFonts w:ascii="Tahoma"/>
                <w:color w:val="231F20"/>
                <w:spacing w:val="-5"/>
                <w:sz w:val="22"/>
              </w:rPr>
              <w:t xml:space="preserve"> </w:t>
            </w:r>
            <w:r>
              <w:rPr>
                <w:rFonts w:ascii="Tahoma"/>
                <w:color w:val="231F20"/>
                <w:sz w:val="22"/>
              </w:rPr>
              <w:t>the</w:t>
            </w:r>
            <w:r>
              <w:rPr>
                <w:rFonts w:ascii="Tahoma"/>
                <w:color w:val="231F20"/>
                <w:spacing w:val="-5"/>
                <w:sz w:val="22"/>
              </w:rPr>
              <w:t xml:space="preserve"> </w:t>
            </w:r>
            <w:r>
              <w:rPr>
                <w:rFonts w:ascii="Tahoma"/>
                <w:color w:val="231F20"/>
                <w:sz w:val="22"/>
              </w:rPr>
              <w:t>history</w:t>
            </w:r>
            <w:r>
              <w:rPr>
                <w:rFonts w:ascii="Tahoma"/>
                <w:color w:val="231F20"/>
                <w:spacing w:val="-5"/>
                <w:sz w:val="22"/>
              </w:rPr>
              <w:t xml:space="preserve"> </w:t>
            </w:r>
            <w:r>
              <w:rPr>
                <w:rFonts w:ascii="Tahoma"/>
                <w:color w:val="231F20"/>
                <w:sz w:val="22"/>
              </w:rPr>
              <w:t>of</w:t>
            </w:r>
            <w:r>
              <w:rPr>
                <w:rFonts w:ascii="Tahoma"/>
                <w:color w:val="231F20"/>
                <w:spacing w:val="-5"/>
                <w:sz w:val="22"/>
              </w:rPr>
              <w:t xml:space="preserve"> </w:t>
            </w:r>
            <w:r>
              <w:rPr>
                <w:rFonts w:ascii="Tahoma"/>
                <w:color w:val="231F20"/>
                <w:sz w:val="22"/>
              </w:rPr>
              <w:t>this</w:t>
            </w:r>
            <w:r>
              <w:rPr>
                <w:rFonts w:ascii="Tahoma"/>
                <w:color w:val="231F20"/>
                <w:spacing w:val="-5"/>
                <w:sz w:val="22"/>
              </w:rPr>
              <w:t xml:space="preserve"> </w:t>
            </w:r>
            <w:r>
              <w:rPr>
                <w:rFonts w:ascii="Tahoma"/>
                <w:color w:val="231F20"/>
                <w:spacing w:val="-2"/>
                <w:sz w:val="22"/>
              </w:rPr>
              <w:t>symbol?</w:t>
            </w:r>
          </w:p>
        </w:tc>
        <w:tc>
          <w:tcPr>
            <w:tcW w:w="4105" w:type="dxa"/>
            <w:tcBorders>
              <w:top w:val="nil"/>
              <w:left w:val="single" w:color="FFFFFF" w:sz="36" w:space="0"/>
              <w:right w:val="nil"/>
            </w:tcBorders>
            <w:shd w:val="clear" w:color="auto" w:fill="ECECEB"/>
          </w:tcPr>
          <w:p w14:paraId="162855F3">
            <w:pPr>
              <w:pStyle w:val="16"/>
              <w:rPr>
                <w:rFonts w:ascii="Times New Roman"/>
                <w:sz w:val="22"/>
              </w:rPr>
            </w:pPr>
          </w:p>
        </w:tc>
      </w:tr>
      <w:tr w14:paraId="7398313D">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790" w:hRule="atLeast"/>
        </w:trPr>
        <w:tc>
          <w:tcPr>
            <w:tcW w:w="4880" w:type="dxa"/>
            <w:tcBorders>
              <w:left w:val="nil"/>
              <w:right w:val="single" w:color="FFFFFF" w:sz="36" w:space="0"/>
            </w:tcBorders>
            <w:shd w:val="clear" w:color="auto" w:fill="ECECEB"/>
          </w:tcPr>
          <w:p w14:paraId="475A74D1">
            <w:pPr>
              <w:pStyle w:val="16"/>
              <w:spacing w:before="121"/>
              <w:ind w:left="311"/>
              <w:rPr>
                <w:rFonts w:ascii="Tahoma"/>
                <w:sz w:val="22"/>
              </w:rPr>
            </w:pPr>
            <w:r>
              <w:rPr>
                <w:rFonts w:ascii="Tahoma"/>
                <w:color w:val="231F20"/>
                <w:sz w:val="22"/>
              </w:rPr>
              <w:t>Are</w:t>
            </w:r>
            <w:r>
              <w:rPr>
                <w:rFonts w:ascii="Tahoma"/>
                <w:color w:val="231F20"/>
                <w:spacing w:val="-4"/>
                <w:sz w:val="22"/>
              </w:rPr>
              <w:t xml:space="preserve"> </w:t>
            </w:r>
            <w:r>
              <w:rPr>
                <w:rFonts w:ascii="Tahoma"/>
                <w:color w:val="231F20"/>
                <w:sz w:val="22"/>
              </w:rPr>
              <w:t>there</w:t>
            </w:r>
            <w:r>
              <w:rPr>
                <w:rFonts w:ascii="Tahoma"/>
                <w:color w:val="231F20"/>
                <w:spacing w:val="-4"/>
                <w:sz w:val="22"/>
              </w:rPr>
              <w:t xml:space="preserve"> </w:t>
            </w:r>
            <w:r>
              <w:rPr>
                <w:rFonts w:ascii="Tahoma"/>
                <w:color w:val="231F20"/>
                <w:sz w:val="22"/>
              </w:rPr>
              <w:t>any</w:t>
            </w:r>
            <w:r>
              <w:rPr>
                <w:rFonts w:ascii="Tahoma"/>
                <w:color w:val="231F20"/>
                <w:spacing w:val="-4"/>
                <w:sz w:val="22"/>
              </w:rPr>
              <w:t xml:space="preserve"> </w:t>
            </w:r>
            <w:r>
              <w:rPr>
                <w:rFonts w:ascii="Tahoma"/>
                <w:color w:val="231F20"/>
                <w:sz w:val="22"/>
              </w:rPr>
              <w:t>famous</w:t>
            </w:r>
            <w:r>
              <w:rPr>
                <w:rFonts w:ascii="Tahoma"/>
                <w:color w:val="231F20"/>
                <w:spacing w:val="-4"/>
                <w:sz w:val="22"/>
              </w:rPr>
              <w:t xml:space="preserve"> </w:t>
            </w:r>
            <w:r>
              <w:rPr>
                <w:rFonts w:ascii="Tahoma"/>
                <w:color w:val="231F20"/>
                <w:sz w:val="22"/>
              </w:rPr>
              <w:t>people</w:t>
            </w:r>
            <w:r>
              <w:rPr>
                <w:rFonts w:ascii="Tahoma"/>
                <w:color w:val="231F20"/>
                <w:spacing w:val="-4"/>
                <w:sz w:val="22"/>
              </w:rPr>
              <w:t xml:space="preserve"> </w:t>
            </w:r>
            <w:r>
              <w:rPr>
                <w:rFonts w:ascii="Tahoma"/>
                <w:color w:val="231F20"/>
                <w:sz w:val="22"/>
              </w:rPr>
              <w:t>or</w:t>
            </w:r>
            <w:r>
              <w:rPr>
                <w:rFonts w:ascii="Tahoma"/>
                <w:color w:val="231F20"/>
                <w:spacing w:val="-4"/>
                <w:sz w:val="22"/>
              </w:rPr>
              <w:t xml:space="preserve"> </w:t>
            </w:r>
            <w:r>
              <w:rPr>
                <w:rFonts w:ascii="Tahoma"/>
                <w:color w:val="231F20"/>
                <w:sz w:val="22"/>
              </w:rPr>
              <w:t>events</w:t>
            </w:r>
            <w:r>
              <w:rPr>
                <w:rFonts w:ascii="Tahoma"/>
                <w:color w:val="231F20"/>
                <w:spacing w:val="-4"/>
                <w:sz w:val="22"/>
              </w:rPr>
              <w:t xml:space="preserve"> </w:t>
            </w:r>
            <w:r>
              <w:rPr>
                <w:rFonts w:ascii="Tahoma"/>
                <w:color w:val="231F20"/>
                <w:sz w:val="22"/>
              </w:rPr>
              <w:t xml:space="preserve">that </w:t>
            </w:r>
            <w:r>
              <w:rPr>
                <w:rFonts w:ascii="Tahoma"/>
                <w:color w:val="231F20"/>
                <w:w w:val="105"/>
                <w:sz w:val="22"/>
              </w:rPr>
              <w:t>helped</w:t>
            </w:r>
            <w:r>
              <w:rPr>
                <w:rFonts w:ascii="Tahoma"/>
                <w:color w:val="231F20"/>
                <w:spacing w:val="-3"/>
                <w:w w:val="105"/>
                <w:sz w:val="22"/>
              </w:rPr>
              <w:t xml:space="preserve"> </w:t>
            </w:r>
            <w:r>
              <w:rPr>
                <w:rFonts w:ascii="Tahoma"/>
                <w:color w:val="231F20"/>
                <w:w w:val="105"/>
                <w:sz w:val="22"/>
              </w:rPr>
              <w:t>to</w:t>
            </w:r>
            <w:r>
              <w:rPr>
                <w:rFonts w:ascii="Tahoma"/>
                <w:color w:val="231F20"/>
                <w:spacing w:val="-3"/>
                <w:w w:val="105"/>
                <w:sz w:val="22"/>
              </w:rPr>
              <w:t xml:space="preserve"> </w:t>
            </w:r>
            <w:r>
              <w:rPr>
                <w:rFonts w:ascii="Tahoma"/>
                <w:color w:val="231F20"/>
                <w:w w:val="105"/>
                <w:sz w:val="22"/>
              </w:rPr>
              <w:t>make</w:t>
            </w:r>
            <w:r>
              <w:rPr>
                <w:rFonts w:ascii="Tahoma"/>
                <w:color w:val="231F20"/>
                <w:spacing w:val="-3"/>
                <w:w w:val="105"/>
                <w:sz w:val="22"/>
              </w:rPr>
              <w:t xml:space="preserve"> </w:t>
            </w:r>
            <w:r>
              <w:rPr>
                <w:rFonts w:ascii="Tahoma"/>
                <w:color w:val="231F20"/>
                <w:w w:val="105"/>
                <w:sz w:val="22"/>
              </w:rPr>
              <w:t>this</w:t>
            </w:r>
            <w:r>
              <w:rPr>
                <w:rFonts w:ascii="Tahoma"/>
                <w:color w:val="231F20"/>
                <w:spacing w:val="-3"/>
                <w:w w:val="105"/>
                <w:sz w:val="22"/>
              </w:rPr>
              <w:t xml:space="preserve"> </w:t>
            </w:r>
            <w:r>
              <w:rPr>
                <w:rFonts w:ascii="Tahoma"/>
                <w:color w:val="231F20"/>
                <w:w w:val="105"/>
                <w:sz w:val="22"/>
              </w:rPr>
              <w:t>a</w:t>
            </w:r>
            <w:r>
              <w:rPr>
                <w:rFonts w:ascii="Tahoma"/>
                <w:color w:val="231F20"/>
                <w:spacing w:val="-3"/>
                <w:w w:val="105"/>
                <w:sz w:val="22"/>
              </w:rPr>
              <w:t xml:space="preserve"> </w:t>
            </w:r>
            <w:r>
              <w:rPr>
                <w:rFonts w:ascii="Tahoma"/>
                <w:color w:val="231F20"/>
                <w:w w:val="105"/>
                <w:sz w:val="22"/>
              </w:rPr>
              <w:t>symbol</w:t>
            </w:r>
            <w:r>
              <w:rPr>
                <w:rFonts w:ascii="Tahoma"/>
                <w:color w:val="231F20"/>
                <w:spacing w:val="-3"/>
                <w:w w:val="105"/>
                <w:sz w:val="22"/>
              </w:rPr>
              <w:t xml:space="preserve"> </w:t>
            </w:r>
            <w:r>
              <w:rPr>
                <w:rFonts w:ascii="Tahoma"/>
                <w:color w:val="231F20"/>
                <w:w w:val="105"/>
                <w:sz w:val="22"/>
              </w:rPr>
              <w:t>of</w:t>
            </w:r>
            <w:r>
              <w:rPr>
                <w:rFonts w:ascii="Tahoma"/>
                <w:color w:val="231F20"/>
                <w:spacing w:val="-3"/>
                <w:w w:val="105"/>
                <w:sz w:val="22"/>
              </w:rPr>
              <w:t xml:space="preserve"> </w:t>
            </w:r>
            <w:r>
              <w:rPr>
                <w:rFonts w:ascii="Tahoma"/>
                <w:color w:val="231F20"/>
                <w:w w:val="105"/>
                <w:sz w:val="22"/>
              </w:rPr>
              <w:t>China?</w:t>
            </w:r>
          </w:p>
        </w:tc>
        <w:tc>
          <w:tcPr>
            <w:tcW w:w="4105" w:type="dxa"/>
            <w:tcBorders>
              <w:left w:val="single" w:color="FFFFFF" w:sz="36" w:space="0"/>
              <w:right w:val="nil"/>
            </w:tcBorders>
            <w:shd w:val="clear" w:color="auto" w:fill="ECECEB"/>
          </w:tcPr>
          <w:p w14:paraId="32CB9EBF">
            <w:pPr>
              <w:pStyle w:val="16"/>
              <w:rPr>
                <w:rFonts w:ascii="Times New Roman"/>
                <w:sz w:val="22"/>
              </w:rPr>
            </w:pPr>
          </w:p>
        </w:tc>
      </w:tr>
      <w:tr w14:paraId="4F5434A0">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790" w:hRule="atLeast"/>
        </w:trPr>
        <w:tc>
          <w:tcPr>
            <w:tcW w:w="4880" w:type="dxa"/>
            <w:tcBorders>
              <w:left w:val="nil"/>
              <w:right w:val="single" w:color="FFFFFF" w:sz="36" w:space="0"/>
            </w:tcBorders>
            <w:shd w:val="clear" w:color="auto" w:fill="ECECEB"/>
          </w:tcPr>
          <w:p w14:paraId="0E7B645E">
            <w:pPr>
              <w:pStyle w:val="16"/>
              <w:spacing w:before="121"/>
              <w:ind w:left="311"/>
              <w:rPr>
                <w:rFonts w:ascii="Tahoma"/>
                <w:sz w:val="22"/>
              </w:rPr>
            </w:pPr>
            <w:r>
              <w:rPr>
                <w:rFonts w:ascii="Tahoma"/>
                <w:color w:val="231F20"/>
                <w:w w:val="105"/>
                <w:sz w:val="22"/>
              </w:rPr>
              <w:t>Are there any sayings that connect this</w:t>
            </w:r>
            <w:r>
              <w:rPr>
                <w:rFonts w:ascii="Tahoma"/>
                <w:color w:val="231F20"/>
                <w:spacing w:val="80"/>
                <w:w w:val="105"/>
                <w:sz w:val="22"/>
              </w:rPr>
              <w:t xml:space="preserve"> </w:t>
            </w:r>
            <w:r>
              <w:rPr>
                <w:rFonts w:ascii="Tahoma"/>
                <w:color w:val="231F20"/>
                <w:w w:val="105"/>
                <w:sz w:val="22"/>
              </w:rPr>
              <w:t>symbol to China?</w:t>
            </w:r>
          </w:p>
        </w:tc>
        <w:tc>
          <w:tcPr>
            <w:tcW w:w="4105" w:type="dxa"/>
            <w:tcBorders>
              <w:left w:val="single" w:color="FFFFFF" w:sz="36" w:space="0"/>
              <w:right w:val="nil"/>
            </w:tcBorders>
            <w:shd w:val="clear" w:color="auto" w:fill="ECECEB"/>
          </w:tcPr>
          <w:p w14:paraId="2B7F23DD">
            <w:pPr>
              <w:pStyle w:val="16"/>
              <w:rPr>
                <w:rFonts w:ascii="Times New Roman"/>
                <w:sz w:val="22"/>
              </w:rPr>
            </w:pPr>
          </w:p>
        </w:tc>
      </w:tr>
      <w:tr w14:paraId="495FF1D5">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790" w:hRule="atLeast"/>
        </w:trPr>
        <w:tc>
          <w:tcPr>
            <w:tcW w:w="4880" w:type="dxa"/>
            <w:tcBorders>
              <w:left w:val="nil"/>
              <w:right w:val="single" w:color="FFFFFF" w:sz="36" w:space="0"/>
            </w:tcBorders>
            <w:shd w:val="clear" w:color="auto" w:fill="ECECEB"/>
          </w:tcPr>
          <w:p w14:paraId="6F783395">
            <w:pPr>
              <w:pStyle w:val="16"/>
              <w:spacing w:before="121"/>
              <w:ind w:left="311"/>
              <w:rPr>
                <w:rFonts w:ascii="Tahoma"/>
                <w:sz w:val="22"/>
              </w:rPr>
            </w:pPr>
            <w:r>
              <w:rPr>
                <w:rFonts w:ascii="Tahoma"/>
                <w:color w:val="231F20"/>
                <w:w w:val="105"/>
                <w:sz w:val="22"/>
              </w:rPr>
              <w:t>What does this symbol represent about China or the Chinese people?</w:t>
            </w:r>
          </w:p>
        </w:tc>
        <w:tc>
          <w:tcPr>
            <w:tcW w:w="4105" w:type="dxa"/>
            <w:tcBorders>
              <w:left w:val="single" w:color="FFFFFF" w:sz="36" w:space="0"/>
              <w:right w:val="nil"/>
            </w:tcBorders>
            <w:shd w:val="clear" w:color="auto" w:fill="ECECEB"/>
          </w:tcPr>
          <w:p w14:paraId="2C3BF0DD">
            <w:pPr>
              <w:pStyle w:val="16"/>
              <w:rPr>
                <w:rFonts w:ascii="Times New Roman"/>
                <w:sz w:val="22"/>
              </w:rPr>
            </w:pPr>
          </w:p>
        </w:tc>
      </w:tr>
      <w:tr w14:paraId="384F8F78">
        <w:tblPrEx>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CellMar>
            <w:top w:w="0" w:type="dxa"/>
            <w:left w:w="0" w:type="dxa"/>
            <w:bottom w:w="0" w:type="dxa"/>
            <w:right w:w="0" w:type="dxa"/>
          </w:tblCellMar>
        </w:tblPrEx>
        <w:trPr>
          <w:trHeight w:val="480" w:hRule="atLeast"/>
        </w:trPr>
        <w:tc>
          <w:tcPr>
            <w:tcW w:w="4880" w:type="dxa"/>
            <w:tcBorders>
              <w:left w:val="nil"/>
              <w:bottom w:val="nil"/>
              <w:right w:val="single" w:color="FFFFFF" w:sz="36" w:space="0"/>
            </w:tcBorders>
            <w:shd w:val="clear" w:color="auto" w:fill="ECECEB"/>
          </w:tcPr>
          <w:p w14:paraId="110222B1">
            <w:pPr>
              <w:pStyle w:val="16"/>
              <w:spacing w:before="97"/>
              <w:ind w:left="311"/>
              <w:rPr>
                <w:rFonts w:ascii="Tahoma"/>
                <w:sz w:val="22"/>
              </w:rPr>
            </w:pPr>
            <w:r>
              <w:rPr>
                <w:rFonts w:ascii="Tahoma"/>
                <w:color w:val="231F20"/>
                <w:sz w:val="22"/>
              </w:rPr>
              <w:t>Why</w:t>
            </w:r>
            <w:r>
              <w:rPr>
                <w:rFonts w:ascii="Tahoma"/>
                <w:color w:val="231F20"/>
                <w:spacing w:val="-10"/>
                <w:sz w:val="22"/>
              </w:rPr>
              <w:t xml:space="preserve"> </w:t>
            </w:r>
            <w:r>
              <w:rPr>
                <w:rFonts w:ascii="Tahoma"/>
                <w:color w:val="231F20"/>
                <w:sz w:val="22"/>
              </w:rPr>
              <w:t>is</w:t>
            </w:r>
            <w:r>
              <w:rPr>
                <w:rFonts w:ascii="Tahoma"/>
                <w:color w:val="231F20"/>
                <w:spacing w:val="-10"/>
                <w:sz w:val="22"/>
              </w:rPr>
              <w:t xml:space="preserve"> </w:t>
            </w:r>
            <w:r>
              <w:rPr>
                <w:rFonts w:ascii="Tahoma"/>
                <w:color w:val="231F20"/>
                <w:sz w:val="22"/>
              </w:rPr>
              <w:t>this</w:t>
            </w:r>
            <w:r>
              <w:rPr>
                <w:rFonts w:ascii="Tahoma"/>
                <w:color w:val="231F20"/>
                <w:spacing w:val="-10"/>
                <w:sz w:val="22"/>
              </w:rPr>
              <w:t xml:space="preserve"> </w:t>
            </w:r>
            <w:r>
              <w:rPr>
                <w:rFonts w:ascii="Tahoma"/>
                <w:color w:val="231F20"/>
                <w:sz w:val="22"/>
              </w:rPr>
              <w:t>symbol</w:t>
            </w:r>
            <w:r>
              <w:rPr>
                <w:rFonts w:ascii="Tahoma"/>
                <w:color w:val="231F20"/>
                <w:spacing w:val="-9"/>
                <w:sz w:val="22"/>
              </w:rPr>
              <w:t xml:space="preserve"> </w:t>
            </w:r>
            <w:r>
              <w:rPr>
                <w:rFonts w:ascii="Tahoma"/>
                <w:color w:val="231F20"/>
                <w:sz w:val="22"/>
              </w:rPr>
              <w:t>loved</w:t>
            </w:r>
            <w:r>
              <w:rPr>
                <w:rFonts w:ascii="Tahoma"/>
                <w:color w:val="231F20"/>
                <w:spacing w:val="-10"/>
                <w:sz w:val="22"/>
              </w:rPr>
              <w:t xml:space="preserve"> </w:t>
            </w:r>
            <w:r>
              <w:rPr>
                <w:rFonts w:ascii="Tahoma"/>
                <w:color w:val="231F20"/>
                <w:sz w:val="22"/>
              </w:rPr>
              <w:t>by</w:t>
            </w:r>
            <w:r>
              <w:rPr>
                <w:rFonts w:ascii="Tahoma"/>
                <w:color w:val="231F20"/>
                <w:spacing w:val="-10"/>
                <w:sz w:val="22"/>
              </w:rPr>
              <w:t xml:space="preserve"> </w:t>
            </w:r>
            <w:r>
              <w:rPr>
                <w:rFonts w:ascii="Tahoma"/>
                <w:color w:val="231F20"/>
                <w:sz w:val="22"/>
              </w:rPr>
              <w:t>Chinese</w:t>
            </w:r>
            <w:r>
              <w:rPr>
                <w:rFonts w:ascii="Tahoma"/>
                <w:color w:val="231F20"/>
                <w:spacing w:val="-9"/>
                <w:sz w:val="22"/>
              </w:rPr>
              <w:t xml:space="preserve"> </w:t>
            </w:r>
            <w:r>
              <w:rPr>
                <w:rFonts w:ascii="Tahoma"/>
                <w:color w:val="231F20"/>
                <w:spacing w:val="-2"/>
                <w:sz w:val="22"/>
              </w:rPr>
              <w:t>people?</w:t>
            </w:r>
          </w:p>
        </w:tc>
        <w:tc>
          <w:tcPr>
            <w:tcW w:w="4105" w:type="dxa"/>
            <w:tcBorders>
              <w:left w:val="single" w:color="FFFFFF" w:sz="36" w:space="0"/>
              <w:bottom w:val="nil"/>
              <w:right w:val="nil"/>
            </w:tcBorders>
            <w:shd w:val="clear" w:color="auto" w:fill="ECECEB"/>
          </w:tcPr>
          <w:p w14:paraId="3869BCDE">
            <w:pPr>
              <w:pStyle w:val="16"/>
              <w:rPr>
                <w:rFonts w:ascii="Times New Roman"/>
                <w:sz w:val="22"/>
              </w:rPr>
            </w:pPr>
          </w:p>
        </w:tc>
      </w:tr>
    </w:tbl>
    <w:p w14:paraId="562E84EC">
      <w:pPr>
        <w:pStyle w:val="11"/>
        <w:spacing w:before="9"/>
        <w:rPr>
          <w:rFonts w:ascii="Tahoma"/>
          <w:sz w:val="42"/>
        </w:rPr>
      </w:pPr>
    </w:p>
    <w:p w14:paraId="4932F326">
      <w:pPr>
        <w:spacing w:before="0" w:line="213" w:lineRule="auto"/>
        <w:ind w:left="1757" w:right="1187" w:firstLine="9"/>
        <w:jc w:val="both"/>
        <w:rPr>
          <w:rFonts w:ascii="Tahoma"/>
          <w:sz w:val="26"/>
        </w:rPr>
      </w:pPr>
      <w:r>
        <w:rPr>
          <w:rFonts w:ascii="Tahoma"/>
          <w:color w:val="00507D"/>
          <w:w w:val="105"/>
          <w:sz w:val="26"/>
        </w:rPr>
        <w:t>Use the table below to help you arrange your notes into an outline. Write down your topic sentences, and make notes of any reasons or details that support the topic sentences.</w:t>
      </w:r>
    </w:p>
    <w:p w14:paraId="2C42FB0C">
      <w:pPr>
        <w:pStyle w:val="11"/>
        <w:spacing w:before="9"/>
        <w:rPr>
          <w:rFonts w:ascii="Tahoma"/>
          <w:sz w:val="14"/>
        </w:rPr>
      </w:pPr>
    </w:p>
    <w:p w14:paraId="4850ECC5">
      <w:pPr>
        <w:pStyle w:val="11"/>
        <w:spacing w:before="1"/>
        <w:rPr>
          <w:rFonts w:ascii="Tahoma"/>
          <w:sz w:val="6"/>
        </w:rPr>
      </w:pPr>
    </w:p>
    <w:p w14:paraId="1257CC19">
      <w:pPr>
        <w:spacing w:before="128" w:line="213" w:lineRule="auto"/>
        <w:ind w:left="1757" w:right="1179" w:firstLine="0"/>
        <w:jc w:val="left"/>
        <w:rPr>
          <w:rFonts w:ascii="Tahoma"/>
          <w:sz w:val="26"/>
        </w:rPr>
      </w:pPr>
      <w:r>
        <w:rPr>
          <w:rFonts w:ascii="Tahoma"/>
          <w:color w:val="00507D"/>
          <w:w w:val="105"/>
          <w:sz w:val="26"/>
        </w:rPr>
        <w:t>Use</w:t>
      </w:r>
      <w:r>
        <w:rPr>
          <w:rFonts w:ascii="Tahoma"/>
          <w:color w:val="00507D"/>
          <w:spacing w:val="-12"/>
          <w:w w:val="105"/>
          <w:sz w:val="26"/>
        </w:rPr>
        <w:t xml:space="preserve"> </w:t>
      </w:r>
      <w:r>
        <w:rPr>
          <w:rFonts w:ascii="Tahoma"/>
          <w:color w:val="00507D"/>
          <w:w w:val="105"/>
          <w:sz w:val="26"/>
        </w:rPr>
        <w:t>your</w:t>
      </w:r>
      <w:r>
        <w:rPr>
          <w:rFonts w:ascii="Tahoma"/>
          <w:color w:val="00507D"/>
          <w:spacing w:val="-12"/>
          <w:w w:val="105"/>
          <w:sz w:val="26"/>
        </w:rPr>
        <w:t xml:space="preserve"> </w:t>
      </w:r>
      <w:r>
        <w:rPr>
          <w:rFonts w:ascii="Tahoma"/>
          <w:color w:val="00507D"/>
          <w:w w:val="105"/>
          <w:sz w:val="26"/>
        </w:rPr>
        <w:t>notes</w:t>
      </w:r>
      <w:r>
        <w:rPr>
          <w:rFonts w:ascii="Tahoma"/>
          <w:color w:val="00507D"/>
          <w:spacing w:val="-12"/>
          <w:w w:val="105"/>
          <w:sz w:val="26"/>
        </w:rPr>
        <w:t xml:space="preserve"> </w:t>
      </w:r>
      <w:r>
        <w:rPr>
          <w:rFonts w:ascii="Tahoma"/>
          <w:color w:val="00507D"/>
          <w:w w:val="105"/>
          <w:sz w:val="26"/>
        </w:rPr>
        <w:t>to</w:t>
      </w:r>
      <w:r>
        <w:rPr>
          <w:rFonts w:ascii="Tahoma"/>
          <w:color w:val="00507D"/>
          <w:spacing w:val="-12"/>
          <w:w w:val="105"/>
          <w:sz w:val="26"/>
        </w:rPr>
        <w:t xml:space="preserve"> </w:t>
      </w:r>
      <w:r>
        <w:rPr>
          <w:rFonts w:ascii="Tahoma"/>
          <w:color w:val="00507D"/>
          <w:w w:val="105"/>
          <w:sz w:val="26"/>
        </w:rPr>
        <w:t>write</w:t>
      </w:r>
      <w:r>
        <w:rPr>
          <w:rFonts w:ascii="Tahoma"/>
          <w:color w:val="00507D"/>
          <w:spacing w:val="-12"/>
          <w:w w:val="105"/>
          <w:sz w:val="26"/>
        </w:rPr>
        <w:t xml:space="preserve"> </w:t>
      </w:r>
      <w:r>
        <w:rPr>
          <w:rFonts w:ascii="Tahoma"/>
          <w:color w:val="00507D"/>
          <w:w w:val="105"/>
          <w:sz w:val="26"/>
        </w:rPr>
        <w:t>a</w:t>
      </w:r>
      <w:r>
        <w:rPr>
          <w:rFonts w:ascii="Tahoma"/>
          <w:color w:val="00507D"/>
          <w:spacing w:val="-12"/>
          <w:w w:val="105"/>
          <w:sz w:val="26"/>
        </w:rPr>
        <w:t xml:space="preserve"> </w:t>
      </w:r>
      <w:r>
        <w:rPr>
          <w:rFonts w:ascii="Tahoma"/>
          <w:color w:val="00507D"/>
          <w:w w:val="105"/>
          <w:sz w:val="26"/>
        </w:rPr>
        <w:t>web</w:t>
      </w:r>
      <w:r>
        <w:rPr>
          <w:rFonts w:ascii="Tahoma"/>
          <w:color w:val="00507D"/>
          <w:spacing w:val="-12"/>
          <w:w w:val="105"/>
          <w:sz w:val="26"/>
        </w:rPr>
        <w:t xml:space="preserve"> </w:t>
      </w:r>
      <w:r>
        <w:rPr>
          <w:rFonts w:ascii="Tahoma"/>
          <w:color w:val="00507D"/>
          <w:w w:val="105"/>
          <w:sz w:val="26"/>
        </w:rPr>
        <w:t>page</w:t>
      </w:r>
      <w:r>
        <w:rPr>
          <w:rFonts w:ascii="Tahoma"/>
          <w:color w:val="00507D"/>
          <w:spacing w:val="-12"/>
          <w:w w:val="105"/>
          <w:sz w:val="26"/>
        </w:rPr>
        <w:t xml:space="preserve"> </w:t>
      </w:r>
      <w:r>
        <w:rPr>
          <w:rFonts w:ascii="Tahoma"/>
          <w:color w:val="00507D"/>
          <w:w w:val="105"/>
          <w:sz w:val="26"/>
        </w:rPr>
        <w:t>about</w:t>
      </w:r>
      <w:r>
        <w:rPr>
          <w:rFonts w:ascii="Tahoma"/>
          <w:color w:val="00507D"/>
          <w:spacing w:val="-12"/>
          <w:w w:val="105"/>
          <w:sz w:val="26"/>
        </w:rPr>
        <w:t xml:space="preserve"> </w:t>
      </w:r>
      <w:r>
        <w:rPr>
          <w:rFonts w:ascii="Tahoma"/>
          <w:color w:val="00507D"/>
          <w:w w:val="105"/>
          <w:sz w:val="26"/>
        </w:rPr>
        <w:t>the</w:t>
      </w:r>
      <w:r>
        <w:rPr>
          <w:rFonts w:ascii="Tahoma"/>
          <w:color w:val="00507D"/>
          <w:spacing w:val="-12"/>
          <w:w w:val="105"/>
          <w:sz w:val="26"/>
        </w:rPr>
        <w:t xml:space="preserve"> </w:t>
      </w:r>
      <w:r>
        <w:rPr>
          <w:rFonts w:ascii="Tahoma"/>
          <w:color w:val="00507D"/>
          <w:w w:val="105"/>
          <w:sz w:val="26"/>
        </w:rPr>
        <w:t>symbols</w:t>
      </w:r>
      <w:r>
        <w:rPr>
          <w:rFonts w:ascii="Tahoma"/>
          <w:color w:val="00507D"/>
          <w:spacing w:val="-12"/>
          <w:w w:val="105"/>
          <w:sz w:val="26"/>
        </w:rPr>
        <w:t xml:space="preserve"> </w:t>
      </w:r>
      <w:r>
        <w:rPr>
          <w:rFonts w:ascii="Tahoma"/>
          <w:color w:val="00507D"/>
          <w:w w:val="105"/>
          <w:sz w:val="26"/>
        </w:rPr>
        <w:t>of</w:t>
      </w:r>
      <w:r>
        <w:rPr>
          <w:rFonts w:ascii="Tahoma"/>
          <w:color w:val="00507D"/>
          <w:spacing w:val="-12"/>
          <w:w w:val="105"/>
          <w:sz w:val="26"/>
        </w:rPr>
        <w:t xml:space="preserve"> </w:t>
      </w:r>
      <w:r>
        <w:rPr>
          <w:rFonts w:ascii="Tahoma"/>
          <w:color w:val="00507D"/>
          <w:w w:val="105"/>
          <w:sz w:val="26"/>
        </w:rPr>
        <w:t>China.</w:t>
      </w:r>
      <w:r>
        <w:rPr>
          <w:rFonts w:ascii="Tahoma"/>
          <w:color w:val="00507D"/>
          <w:spacing w:val="-12"/>
          <w:w w:val="105"/>
          <w:sz w:val="26"/>
        </w:rPr>
        <w:t xml:space="preserve"> </w:t>
      </w:r>
      <w:r>
        <w:rPr>
          <w:rFonts w:ascii="Tahoma"/>
          <w:color w:val="00507D"/>
          <w:w w:val="105"/>
          <w:sz w:val="26"/>
        </w:rPr>
        <w:t>Make</w:t>
      </w:r>
      <w:r>
        <w:rPr>
          <w:rFonts w:ascii="Tahoma"/>
          <w:color w:val="00507D"/>
          <w:spacing w:val="-12"/>
          <w:w w:val="105"/>
          <w:sz w:val="26"/>
        </w:rPr>
        <w:t xml:space="preserve"> </w:t>
      </w:r>
      <w:r>
        <w:rPr>
          <w:rFonts w:ascii="Tahoma"/>
          <w:color w:val="00507D"/>
          <w:w w:val="105"/>
          <w:sz w:val="26"/>
        </w:rPr>
        <w:t>sure that</w:t>
      </w:r>
      <w:r>
        <w:rPr>
          <w:rFonts w:ascii="Tahoma"/>
          <w:color w:val="00507D"/>
          <w:spacing w:val="-16"/>
          <w:w w:val="105"/>
          <w:sz w:val="26"/>
        </w:rPr>
        <w:t xml:space="preserve"> </w:t>
      </w:r>
      <w:r>
        <w:rPr>
          <w:rFonts w:ascii="Tahoma"/>
          <w:color w:val="00507D"/>
          <w:w w:val="105"/>
          <w:sz w:val="26"/>
        </w:rPr>
        <w:t>you</w:t>
      </w:r>
      <w:r>
        <w:rPr>
          <w:rFonts w:ascii="Tahoma"/>
          <w:color w:val="00507D"/>
          <w:spacing w:val="-16"/>
          <w:w w:val="105"/>
          <w:sz w:val="26"/>
        </w:rPr>
        <w:t xml:space="preserve"> </w:t>
      </w:r>
      <w:r>
        <w:rPr>
          <w:rFonts w:ascii="Tahoma"/>
          <w:color w:val="00507D"/>
          <w:w w:val="105"/>
          <w:sz w:val="26"/>
        </w:rPr>
        <w:t>include</w:t>
      </w:r>
      <w:r>
        <w:rPr>
          <w:rFonts w:ascii="Tahoma"/>
          <w:color w:val="00507D"/>
          <w:spacing w:val="-16"/>
          <w:w w:val="105"/>
          <w:sz w:val="26"/>
        </w:rPr>
        <w:t xml:space="preserve"> </w:t>
      </w:r>
      <w:r>
        <w:rPr>
          <w:rFonts w:ascii="Tahoma"/>
          <w:color w:val="00507D"/>
          <w:w w:val="105"/>
          <w:sz w:val="26"/>
        </w:rPr>
        <w:t>an</w:t>
      </w:r>
      <w:r>
        <w:rPr>
          <w:rFonts w:ascii="Tahoma"/>
          <w:color w:val="00507D"/>
          <w:spacing w:val="-16"/>
          <w:w w:val="105"/>
          <w:sz w:val="26"/>
        </w:rPr>
        <w:t xml:space="preserve"> </w:t>
      </w:r>
      <w:r>
        <w:rPr>
          <w:rFonts w:ascii="Tahoma"/>
          <w:color w:val="00507D"/>
          <w:w w:val="105"/>
          <w:sz w:val="26"/>
        </w:rPr>
        <w:t>introduction</w:t>
      </w:r>
      <w:r>
        <w:rPr>
          <w:rFonts w:ascii="Tahoma"/>
          <w:color w:val="00507D"/>
          <w:spacing w:val="-16"/>
          <w:w w:val="105"/>
          <w:sz w:val="26"/>
        </w:rPr>
        <w:t xml:space="preserve"> </w:t>
      </w:r>
      <w:r>
        <w:rPr>
          <w:rFonts w:ascii="Tahoma"/>
          <w:color w:val="00507D"/>
          <w:w w:val="105"/>
          <w:sz w:val="26"/>
        </w:rPr>
        <w:t>and</w:t>
      </w:r>
      <w:r>
        <w:rPr>
          <w:rFonts w:ascii="Tahoma"/>
          <w:color w:val="00507D"/>
          <w:spacing w:val="-16"/>
          <w:w w:val="105"/>
          <w:sz w:val="26"/>
        </w:rPr>
        <w:t xml:space="preserve"> </w:t>
      </w:r>
      <w:r>
        <w:rPr>
          <w:rFonts w:ascii="Tahoma"/>
          <w:color w:val="00507D"/>
          <w:w w:val="105"/>
          <w:sz w:val="26"/>
        </w:rPr>
        <w:t>a</w:t>
      </w:r>
      <w:r>
        <w:rPr>
          <w:rFonts w:ascii="Tahoma"/>
          <w:color w:val="00507D"/>
          <w:spacing w:val="-16"/>
          <w:w w:val="105"/>
          <w:sz w:val="26"/>
        </w:rPr>
        <w:t xml:space="preserve"> </w:t>
      </w:r>
      <w:r>
        <w:rPr>
          <w:rFonts w:ascii="Tahoma"/>
          <w:color w:val="00507D"/>
          <w:w w:val="105"/>
          <w:sz w:val="26"/>
        </w:rPr>
        <w:t>conclusion.</w:t>
      </w:r>
    </w:p>
    <w:p w14:paraId="29497F11">
      <w:pPr>
        <w:pStyle w:val="11"/>
        <w:rPr>
          <w:rFonts w:ascii="Tahoma"/>
          <w:sz w:val="17"/>
        </w:rPr>
      </w:pPr>
    </w:p>
    <w:p w14:paraId="10E6FCA3">
      <w:pPr>
        <w:spacing w:before="97"/>
        <w:ind w:left="0" w:right="617" w:firstLine="0"/>
        <w:jc w:val="right"/>
        <w:rPr>
          <w:rFonts w:ascii="Tahoma"/>
          <w:sz w:val="20"/>
        </w:rPr>
      </w:pPr>
      <w:r>
        <w:rPr>
          <w:rFonts w:ascii="Tahoma"/>
          <w:color w:val="231F20"/>
          <w:spacing w:val="-5"/>
          <w:sz w:val="20"/>
        </w:rPr>
        <w:t>77</w:t>
      </w:r>
    </w:p>
    <w:p w14:paraId="0556A8B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F370A20">
      <w:pPr>
        <w:spacing w:after="0" w:line="240" w:lineRule="auto"/>
        <w:jc w:val="left"/>
        <w:rPr>
          <w:rFonts w:ascii="Tahoma"/>
          <w:sz w:val="20"/>
        </w:rPr>
        <w:sectPr>
          <w:pgSz w:w="11910" w:h="16840"/>
          <w:pgMar w:top="0" w:right="0" w:bottom="0" w:left="0" w:header="720" w:footer="720" w:gutter="0"/>
          <w:cols w:space="720" w:num="1"/>
        </w:sectPr>
      </w:pPr>
    </w:p>
    <w:p w14:paraId="5250BB29">
      <w:pPr>
        <w:pStyle w:val="11"/>
        <w:rPr>
          <w:rFonts w:ascii="Tahoma"/>
          <w:sz w:val="20"/>
        </w:rPr>
      </w:pPr>
    </w:p>
    <w:p w14:paraId="49B425FA">
      <w:pPr>
        <w:pStyle w:val="11"/>
        <w:spacing w:before="7"/>
        <w:rPr>
          <w:rFonts w:ascii="Tahoma"/>
          <w:sz w:val="26"/>
        </w:rPr>
      </w:pPr>
    </w:p>
    <w:p w14:paraId="1E6FE2DE">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662" name="Group 366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663" name="Graphic 366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66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RP74i2kCAACtBQAADgAAAAAAAAABACAAAAAhAQAAZHJzL2Uyb0RvYy54bWxQSwUG&#10;AAAAAAYABgBZAQAA/AUAAAAA&#10;">
                <o:lock v:ext="edit" aspectratio="f"/>
                <v:shape id="Graphic 3663" o:spid="_x0000_s1026" o:spt="100" style="position:absolute;left:0;top:635;height:1270;width:323215;" filled="f" stroked="t" coordsize="323215,1" o:gfxdata="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WE+P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8D4B64B">
      <w:pPr>
        <w:pStyle w:val="11"/>
        <w:rPr>
          <w:rFonts w:ascii="Tahoma"/>
          <w:sz w:val="20"/>
        </w:rPr>
      </w:pPr>
    </w:p>
    <w:p w14:paraId="0B93F54D">
      <w:pPr>
        <w:pStyle w:val="11"/>
        <w:spacing w:before="6"/>
        <w:rPr>
          <w:rFonts w:ascii="Tahoma"/>
          <w:sz w:val="26"/>
        </w:rPr>
      </w:pPr>
    </w:p>
    <w:p w14:paraId="2B19C786">
      <w:pPr>
        <w:pStyle w:val="8"/>
      </w:pPr>
      <w:r>
        <w:rPr>
          <w:color w:val="0089CF"/>
          <w:spacing w:val="-14"/>
          <w:position w:val="-3"/>
        </w:rPr>
        <w:t>*</w:t>
      </w:r>
      <w:r>
        <w:rPr>
          <w:color w:val="0089CF"/>
          <w:spacing w:val="-6"/>
          <w:position w:val="-3"/>
        </w:rPr>
        <w:t xml:space="preserve"> </w:t>
      </w:r>
      <w:r>
        <w:rPr>
          <w:color w:val="0089CF"/>
          <w:spacing w:val="-14"/>
        </w:rPr>
        <w:t>Expanding</w:t>
      </w:r>
      <w:r>
        <w:rPr>
          <w:color w:val="0089CF"/>
          <w:spacing w:val="-6"/>
        </w:rPr>
        <w:t xml:space="preserve"> </w:t>
      </w:r>
      <w:r>
        <w:rPr>
          <w:color w:val="0089CF"/>
          <w:spacing w:val="-14"/>
        </w:rPr>
        <w:t>Your</w:t>
      </w:r>
      <w:r>
        <w:rPr>
          <w:color w:val="0089CF"/>
          <w:spacing w:val="-6"/>
        </w:rPr>
        <w:t xml:space="preserve"> </w:t>
      </w:r>
      <w:r>
        <w:rPr>
          <w:color w:val="0089CF"/>
          <w:spacing w:val="-14"/>
        </w:rPr>
        <w:t>World</w:t>
      </w:r>
    </w:p>
    <w:p w14:paraId="395186FF">
      <w:pPr>
        <w:pStyle w:val="11"/>
        <w:rPr>
          <w:rFonts w:ascii="Tahoma"/>
          <w:b/>
          <w:sz w:val="20"/>
        </w:rPr>
      </w:pPr>
    </w:p>
    <w:p w14:paraId="3F7FB7BF">
      <w:pPr>
        <w:pStyle w:val="11"/>
        <w:spacing w:before="7"/>
        <w:rPr>
          <w:rFonts w:ascii="Tahoma"/>
          <w:b/>
          <w:sz w:val="21"/>
        </w:rPr>
      </w:pPr>
    </w:p>
    <w:p w14:paraId="75487C56">
      <w:pPr>
        <w:spacing w:before="36"/>
        <w:ind w:left="652" w:right="816" w:firstLine="0"/>
        <w:jc w:val="center"/>
        <w:rPr>
          <w:sz w:val="43"/>
        </w:rPr>
      </w:pPr>
      <w:r>
        <w:rPr>
          <w:color w:val="231F20"/>
          <w:sz w:val="43"/>
        </w:rPr>
        <w:t>NEW</w:t>
      </w:r>
      <w:r>
        <w:rPr>
          <w:color w:val="231F20"/>
          <w:spacing w:val="22"/>
          <w:sz w:val="43"/>
        </w:rPr>
        <w:t xml:space="preserve"> </w:t>
      </w:r>
      <w:r>
        <w:rPr>
          <w:color w:val="231F20"/>
          <w:sz w:val="43"/>
        </w:rPr>
        <w:t>ZEALAND</w:t>
      </w:r>
      <w:r>
        <w:rPr>
          <w:color w:val="231F20"/>
          <w:spacing w:val="22"/>
          <w:sz w:val="43"/>
        </w:rPr>
        <w:t xml:space="preserve"> </w:t>
      </w:r>
      <w:r>
        <w:rPr>
          <w:color w:val="231F20"/>
          <w:sz w:val="43"/>
        </w:rPr>
        <w:t>AND</w:t>
      </w:r>
      <w:r>
        <w:rPr>
          <w:color w:val="231F20"/>
          <w:spacing w:val="22"/>
          <w:sz w:val="43"/>
        </w:rPr>
        <w:t xml:space="preserve"> </w:t>
      </w:r>
      <w:r>
        <w:rPr>
          <w:color w:val="231F20"/>
          <w:sz w:val="43"/>
        </w:rPr>
        <w:t>MAORI</w:t>
      </w:r>
      <w:r>
        <w:rPr>
          <w:color w:val="231F20"/>
          <w:spacing w:val="22"/>
          <w:sz w:val="43"/>
        </w:rPr>
        <w:t xml:space="preserve"> </w:t>
      </w:r>
      <w:r>
        <w:rPr>
          <w:color w:val="231F20"/>
          <w:spacing w:val="-2"/>
          <w:sz w:val="43"/>
        </w:rPr>
        <w:t>CULTURE</w:t>
      </w:r>
    </w:p>
    <w:p w14:paraId="4AAAD077">
      <w:pPr>
        <w:spacing w:before="151"/>
        <w:ind w:left="652" w:right="817" w:firstLine="0"/>
        <w:jc w:val="center"/>
        <w:rPr>
          <w:sz w:val="26"/>
        </w:rPr>
      </w:pPr>
      <w:r>
        <w:rPr>
          <w:color w:val="231F20"/>
          <w:sz w:val="26"/>
        </w:rPr>
        <w:t>—THE LAND</w:t>
      </w:r>
      <w:r>
        <w:rPr>
          <w:color w:val="231F20"/>
          <w:spacing w:val="1"/>
          <w:sz w:val="26"/>
        </w:rPr>
        <w:t xml:space="preserve"> </w:t>
      </w:r>
      <w:r>
        <w:rPr>
          <w:color w:val="231F20"/>
          <w:sz w:val="26"/>
        </w:rPr>
        <w:t>OF THE</w:t>
      </w:r>
      <w:r>
        <w:rPr>
          <w:color w:val="231F20"/>
          <w:spacing w:val="1"/>
          <w:sz w:val="26"/>
        </w:rPr>
        <w:t xml:space="preserve"> </w:t>
      </w:r>
      <w:r>
        <w:rPr>
          <w:color w:val="231F20"/>
          <w:sz w:val="26"/>
        </w:rPr>
        <w:t>LONG WHITE</w:t>
      </w:r>
      <w:r>
        <w:rPr>
          <w:color w:val="231F20"/>
          <w:spacing w:val="1"/>
          <w:sz w:val="26"/>
        </w:rPr>
        <w:t xml:space="preserve"> </w:t>
      </w:r>
      <w:r>
        <w:rPr>
          <w:color w:val="231F20"/>
          <w:spacing w:val="-2"/>
          <w:sz w:val="26"/>
        </w:rPr>
        <w:t>CLOUD</w:t>
      </w:r>
    </w:p>
    <w:p w14:paraId="42DBFEFF">
      <w:pPr>
        <w:pStyle w:val="11"/>
        <w:spacing w:before="187" w:line="300" w:lineRule="auto"/>
        <w:ind w:left="1559" w:right="1755"/>
        <w:jc w:val="both"/>
        <w:rPr>
          <w:rFonts w:ascii="Tahoma" w:hAnsi="Tahoma"/>
        </w:rPr>
      </w:pPr>
      <w:r>
        <w:rPr>
          <w:rFonts w:ascii="Tahoma" w:hAnsi="Tahoma"/>
          <w:color w:val="231F20"/>
        </w:rPr>
        <w:t>Due</w:t>
      </w:r>
      <w:r>
        <w:rPr>
          <w:rFonts w:ascii="Tahoma" w:hAnsi="Tahoma"/>
          <w:color w:val="231F20"/>
          <w:spacing w:val="-14"/>
        </w:rPr>
        <w:t xml:space="preserve"> </w:t>
      </w:r>
      <w:r>
        <w:rPr>
          <w:rFonts w:ascii="Tahoma" w:hAnsi="Tahoma"/>
          <w:color w:val="231F20"/>
        </w:rPr>
        <w:t>to</w:t>
      </w:r>
      <w:r>
        <w:rPr>
          <w:rFonts w:ascii="Tahoma" w:hAnsi="Tahoma"/>
          <w:color w:val="231F20"/>
          <w:spacing w:val="-14"/>
        </w:rPr>
        <w:t xml:space="preserve"> </w:t>
      </w:r>
      <w:r>
        <w:rPr>
          <w:rFonts w:ascii="Tahoma" w:hAnsi="Tahoma"/>
          <w:color w:val="231F20"/>
        </w:rPr>
        <w:t>its</w:t>
      </w:r>
      <w:r>
        <w:rPr>
          <w:rFonts w:ascii="Tahoma" w:hAnsi="Tahoma"/>
          <w:color w:val="231F20"/>
          <w:spacing w:val="-14"/>
        </w:rPr>
        <w:t xml:space="preserve"> </w:t>
      </w:r>
      <w:r>
        <w:rPr>
          <w:rFonts w:ascii="Tahoma" w:hAnsi="Tahoma"/>
          <w:color w:val="231F20"/>
        </w:rPr>
        <w:t>remote</w:t>
      </w:r>
      <w:r>
        <w:rPr>
          <w:rFonts w:ascii="Tahoma" w:hAnsi="Tahoma"/>
          <w:color w:val="231F20"/>
          <w:spacing w:val="-14"/>
        </w:rPr>
        <w:t xml:space="preserve"> </w:t>
      </w:r>
      <w:r>
        <w:rPr>
          <w:rFonts w:ascii="Tahoma" w:hAnsi="Tahoma"/>
          <w:color w:val="231F20"/>
        </w:rPr>
        <w:t>location</w:t>
      </w:r>
      <w:r>
        <w:rPr>
          <w:rFonts w:ascii="Tahoma" w:hAnsi="Tahoma"/>
          <w:color w:val="231F20"/>
          <w:spacing w:val="-14"/>
        </w:rPr>
        <w:t xml:space="preserve"> </w:t>
      </w:r>
      <w:r>
        <w:rPr>
          <w:rFonts w:ascii="Tahoma" w:hAnsi="Tahoma"/>
          <w:color w:val="231F20"/>
        </w:rPr>
        <w:t>in</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Pacific</w:t>
      </w:r>
      <w:r>
        <w:rPr>
          <w:rFonts w:ascii="Tahoma" w:hAnsi="Tahoma"/>
          <w:color w:val="231F20"/>
          <w:spacing w:val="-14"/>
        </w:rPr>
        <w:t xml:space="preserve"> </w:t>
      </w:r>
      <w:r>
        <w:rPr>
          <w:rFonts w:ascii="Tahoma" w:hAnsi="Tahoma"/>
          <w:color w:val="231F20"/>
        </w:rPr>
        <w:t>Ocean,</w:t>
      </w:r>
      <w:r>
        <w:rPr>
          <w:rFonts w:ascii="Tahoma" w:hAnsi="Tahoma"/>
          <w:color w:val="231F20"/>
          <w:spacing w:val="-14"/>
        </w:rPr>
        <w:t xml:space="preserve"> </w:t>
      </w:r>
      <w:r>
        <w:rPr>
          <w:rFonts w:ascii="Tahoma" w:hAnsi="Tahoma"/>
          <w:color w:val="231F20"/>
        </w:rPr>
        <w:t>New</w:t>
      </w:r>
      <w:r>
        <w:rPr>
          <w:rFonts w:ascii="Tahoma" w:hAnsi="Tahoma"/>
          <w:color w:val="231F20"/>
          <w:spacing w:val="-14"/>
        </w:rPr>
        <w:t xml:space="preserve"> </w:t>
      </w:r>
      <w:r>
        <w:rPr>
          <w:rFonts w:ascii="Tahoma" w:hAnsi="Tahoma"/>
          <w:color w:val="231F20"/>
        </w:rPr>
        <w:t>Zealand</w:t>
      </w:r>
      <w:r>
        <w:rPr>
          <w:rFonts w:ascii="Tahoma" w:hAnsi="Tahoma"/>
          <w:color w:val="231F20"/>
          <w:spacing w:val="-14"/>
        </w:rPr>
        <w:t xml:space="preserve"> </w:t>
      </w:r>
      <w:r>
        <w:rPr>
          <w:rFonts w:ascii="Tahoma" w:hAnsi="Tahoma"/>
          <w:color w:val="231F20"/>
        </w:rPr>
        <w:t>was</w:t>
      </w:r>
      <w:r>
        <w:rPr>
          <w:rFonts w:ascii="Tahoma" w:hAnsi="Tahoma"/>
          <w:color w:val="231F20"/>
          <w:spacing w:val="-14"/>
        </w:rPr>
        <w:t xml:space="preserve"> </w:t>
      </w:r>
      <w:r>
        <w:rPr>
          <w:rFonts w:ascii="Tahoma" w:hAnsi="Tahoma"/>
          <w:color w:val="231F20"/>
        </w:rPr>
        <w:t>one</w:t>
      </w:r>
      <w:r>
        <w:rPr>
          <w:rFonts w:ascii="Tahoma" w:hAnsi="Tahoma"/>
          <w:color w:val="231F20"/>
          <w:spacing w:val="-14"/>
        </w:rPr>
        <w:t xml:space="preserve"> </w:t>
      </w:r>
      <w:r>
        <w:rPr>
          <w:rFonts w:ascii="Tahoma" w:hAnsi="Tahoma"/>
          <w:color w:val="231F20"/>
        </w:rPr>
        <w:t>of</w:t>
      </w:r>
      <w:r>
        <w:rPr>
          <w:rFonts w:ascii="Tahoma" w:hAnsi="Tahoma"/>
          <w:color w:val="231F20"/>
          <w:spacing w:val="-14"/>
        </w:rPr>
        <w:t xml:space="preserve"> </w:t>
      </w:r>
      <w:r>
        <w:rPr>
          <w:rFonts w:ascii="Tahoma" w:hAnsi="Tahoma"/>
          <w:color w:val="231F20"/>
        </w:rPr>
        <w:t>the</w:t>
      </w:r>
      <w:r>
        <w:rPr>
          <w:rFonts w:ascii="Tahoma" w:hAnsi="Tahoma"/>
          <w:color w:val="231F20"/>
          <w:spacing w:val="-14"/>
        </w:rPr>
        <w:t xml:space="preserve"> </w:t>
      </w:r>
      <w:r>
        <w:rPr>
          <w:rFonts w:ascii="Tahoma" w:hAnsi="Tahoma"/>
          <w:color w:val="231F20"/>
        </w:rPr>
        <w:t>last</w:t>
      </w:r>
      <w:r>
        <w:rPr>
          <w:rFonts w:ascii="Tahoma" w:hAnsi="Tahoma"/>
          <w:color w:val="231F20"/>
          <w:spacing w:val="-14"/>
        </w:rPr>
        <w:t xml:space="preserve"> </w:t>
      </w:r>
      <w:r>
        <w:rPr>
          <w:rFonts w:ascii="Tahoma" w:hAnsi="Tahoma"/>
          <w:color w:val="231F20"/>
        </w:rPr>
        <w:t xml:space="preserve">countries </w:t>
      </w:r>
      <w:r>
        <w:rPr>
          <w:rFonts w:ascii="Tahoma" w:hAnsi="Tahoma"/>
          <w:color w:val="231F20"/>
          <w:spacing w:val="-2"/>
        </w:rPr>
        <w:t>to</w:t>
      </w:r>
      <w:r>
        <w:rPr>
          <w:rFonts w:ascii="Tahoma" w:hAnsi="Tahoma"/>
          <w:color w:val="231F20"/>
          <w:spacing w:val="-16"/>
        </w:rPr>
        <w:t xml:space="preserve"> </w:t>
      </w:r>
      <w:r>
        <w:rPr>
          <w:rFonts w:ascii="Tahoma" w:hAnsi="Tahoma"/>
          <w:color w:val="231F20"/>
          <w:spacing w:val="-2"/>
        </w:rPr>
        <w:t>be</w:t>
      </w:r>
      <w:r>
        <w:rPr>
          <w:rFonts w:ascii="Tahoma" w:hAnsi="Tahoma"/>
          <w:color w:val="231F20"/>
          <w:spacing w:val="-15"/>
        </w:rPr>
        <w:t xml:space="preserve"> </w:t>
      </w:r>
      <w:r>
        <w:rPr>
          <w:rFonts w:ascii="Tahoma" w:hAnsi="Tahoma"/>
          <w:color w:val="231F20"/>
          <w:spacing w:val="-2"/>
        </w:rPr>
        <w:t>discovered</w:t>
      </w:r>
      <w:r>
        <w:rPr>
          <w:rFonts w:ascii="Tahoma" w:hAnsi="Tahoma"/>
          <w:color w:val="231F20"/>
          <w:spacing w:val="-15"/>
        </w:rPr>
        <w:t xml:space="preserve"> </w:t>
      </w:r>
      <w:r>
        <w:rPr>
          <w:rFonts w:ascii="Tahoma" w:hAnsi="Tahoma"/>
          <w:color w:val="231F20"/>
          <w:spacing w:val="-2"/>
        </w:rPr>
        <w:t>by</w:t>
      </w:r>
      <w:r>
        <w:rPr>
          <w:rFonts w:ascii="Tahoma" w:hAnsi="Tahoma"/>
          <w:color w:val="231F20"/>
          <w:spacing w:val="-15"/>
        </w:rPr>
        <w:t xml:space="preserve"> </w:t>
      </w:r>
      <w:r>
        <w:rPr>
          <w:rFonts w:ascii="Tahoma" w:hAnsi="Tahoma"/>
          <w:color w:val="231F20"/>
          <w:spacing w:val="-2"/>
        </w:rPr>
        <w:t>humans.</w:t>
      </w:r>
      <w:r>
        <w:rPr>
          <w:rFonts w:ascii="Tahoma" w:hAnsi="Tahoma"/>
          <w:color w:val="231F20"/>
          <w:spacing w:val="-15"/>
        </w:rPr>
        <w:t xml:space="preserve"> </w:t>
      </w:r>
      <w:r>
        <w:rPr>
          <w:rFonts w:ascii="Tahoma" w:hAnsi="Tahoma"/>
          <w:color w:val="231F20"/>
          <w:spacing w:val="-2"/>
        </w:rPr>
        <w:t>Although</w:t>
      </w:r>
      <w:r>
        <w:rPr>
          <w:rFonts w:ascii="Tahoma" w:hAnsi="Tahoma"/>
          <w:color w:val="231F20"/>
          <w:spacing w:val="-16"/>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majority</w:t>
      </w:r>
      <w:r>
        <w:rPr>
          <w:rFonts w:ascii="Tahoma" w:hAnsi="Tahoma"/>
          <w:color w:val="231F20"/>
          <w:spacing w:val="-15"/>
        </w:rPr>
        <w:t xml:space="preserve"> </w:t>
      </w:r>
      <w:r>
        <w:rPr>
          <w:rFonts w:ascii="Tahoma" w:hAnsi="Tahoma"/>
          <w:color w:val="231F20"/>
          <w:spacing w:val="-2"/>
        </w:rPr>
        <w:t>of</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current</w:t>
      </w:r>
      <w:r>
        <w:rPr>
          <w:rFonts w:ascii="Tahoma" w:hAnsi="Tahoma"/>
          <w:color w:val="231F20"/>
          <w:spacing w:val="-16"/>
        </w:rPr>
        <w:t xml:space="preserve"> </w:t>
      </w:r>
      <w:r>
        <w:rPr>
          <w:rFonts w:ascii="Tahoma" w:hAnsi="Tahoma"/>
          <w:color w:val="231F20"/>
          <w:spacing w:val="-2"/>
        </w:rPr>
        <w:t>population</w:t>
      </w:r>
      <w:r>
        <w:rPr>
          <w:rFonts w:ascii="Tahoma" w:hAnsi="Tahoma"/>
          <w:color w:val="231F20"/>
          <w:spacing w:val="-15"/>
        </w:rPr>
        <w:t xml:space="preserve"> </w:t>
      </w:r>
      <w:r>
        <w:rPr>
          <w:rFonts w:ascii="Tahoma" w:hAnsi="Tahoma"/>
          <w:color w:val="231F20"/>
          <w:spacing w:val="-2"/>
        </w:rPr>
        <w:t>is</w:t>
      </w:r>
      <w:r>
        <w:rPr>
          <w:rFonts w:ascii="Tahoma" w:hAnsi="Tahoma"/>
          <w:color w:val="231F20"/>
          <w:spacing w:val="-15"/>
        </w:rPr>
        <w:t xml:space="preserve"> </w:t>
      </w:r>
      <w:r>
        <w:rPr>
          <w:rFonts w:ascii="Tahoma" w:hAnsi="Tahoma"/>
          <w:color w:val="231F20"/>
          <w:spacing w:val="-2"/>
        </w:rPr>
        <w:t>of</w:t>
      </w:r>
      <w:r>
        <w:rPr>
          <w:rFonts w:ascii="Tahoma" w:hAnsi="Tahoma"/>
          <w:color w:val="231F20"/>
          <w:spacing w:val="-15"/>
        </w:rPr>
        <w:t xml:space="preserve"> </w:t>
      </w:r>
      <w:r>
        <w:rPr>
          <w:rFonts w:ascii="Tahoma" w:hAnsi="Tahoma"/>
          <w:color w:val="231F20"/>
          <w:spacing w:val="-2"/>
        </w:rPr>
        <w:t xml:space="preserve">European </w:t>
      </w:r>
      <w:r>
        <w:rPr>
          <w:rFonts w:ascii="Tahoma" w:hAnsi="Tahoma"/>
          <w:color w:val="231F20"/>
        </w:rPr>
        <w:t>descent,</w:t>
      </w:r>
      <w:r>
        <w:rPr>
          <w:rFonts w:ascii="Tahoma" w:hAnsi="Tahoma"/>
          <w:color w:val="231F20"/>
          <w:spacing w:val="-6"/>
        </w:rPr>
        <w:t xml:space="preserve"> </w:t>
      </w:r>
      <w:r>
        <w:rPr>
          <w:rFonts w:ascii="Tahoma" w:hAnsi="Tahoma"/>
          <w:color w:val="231F20"/>
        </w:rPr>
        <w:t>it</w:t>
      </w:r>
      <w:r>
        <w:rPr>
          <w:rFonts w:ascii="Tahoma" w:hAnsi="Tahoma"/>
          <w:color w:val="231F20"/>
          <w:spacing w:val="-6"/>
        </w:rPr>
        <w:t xml:space="preserve"> </w:t>
      </w:r>
      <w:r>
        <w:rPr>
          <w:rFonts w:ascii="Tahoma" w:hAnsi="Tahoma"/>
          <w:color w:val="231F20"/>
        </w:rPr>
        <w:t>was</w:t>
      </w:r>
      <w:r>
        <w:rPr>
          <w:rFonts w:ascii="Tahoma" w:hAnsi="Tahoma"/>
          <w:color w:val="231F20"/>
          <w:spacing w:val="-6"/>
        </w:rPr>
        <w:t xml:space="preserve"> </w:t>
      </w:r>
      <w:r>
        <w:rPr>
          <w:rFonts w:ascii="Tahoma" w:hAnsi="Tahoma"/>
          <w:color w:val="231F20"/>
        </w:rPr>
        <w:t>the</w:t>
      </w:r>
      <w:r>
        <w:rPr>
          <w:rFonts w:ascii="Tahoma" w:hAnsi="Tahoma"/>
          <w:color w:val="231F20"/>
          <w:spacing w:val="-6"/>
        </w:rPr>
        <w:t xml:space="preserve"> </w:t>
      </w:r>
      <w:r>
        <w:rPr>
          <w:rFonts w:ascii="Tahoma" w:hAnsi="Tahoma"/>
          <w:color w:val="231F20"/>
        </w:rPr>
        <w:t>ethnic</w:t>
      </w:r>
      <w:r>
        <w:rPr>
          <w:rFonts w:ascii="Tahoma" w:hAnsi="Tahoma"/>
          <w:color w:val="231F20"/>
          <w:spacing w:val="-6"/>
        </w:rPr>
        <w:t xml:space="preserve"> </w:t>
      </w:r>
      <w:r>
        <w:rPr>
          <w:rFonts w:ascii="Tahoma" w:hAnsi="Tahoma"/>
          <w:color w:val="231F20"/>
        </w:rPr>
        <w:t>minority</w:t>
      </w:r>
      <w:r>
        <w:rPr>
          <w:rFonts w:ascii="Tahoma" w:hAnsi="Tahoma"/>
          <w:color w:val="231F20"/>
          <w:spacing w:val="-6"/>
        </w:rPr>
        <w:t xml:space="preserve"> </w:t>
      </w:r>
      <w:r>
        <w:rPr>
          <w:rFonts w:ascii="Tahoma" w:hAnsi="Tahoma"/>
          <w:color w:val="231F20"/>
        </w:rPr>
        <w:t>group</w:t>
      </w:r>
      <w:r>
        <w:rPr>
          <w:rFonts w:ascii="Tahoma" w:hAnsi="Tahoma"/>
          <w:color w:val="231F20"/>
          <w:spacing w:val="-6"/>
        </w:rPr>
        <w:t xml:space="preserve"> </w:t>
      </w:r>
      <w:r>
        <w:rPr>
          <w:rFonts w:ascii="Tahoma" w:hAnsi="Tahoma"/>
          <w:color w:val="231F20"/>
        </w:rPr>
        <w:t>known</w:t>
      </w:r>
      <w:r>
        <w:rPr>
          <w:rFonts w:ascii="Tahoma" w:hAnsi="Tahoma"/>
          <w:color w:val="231F20"/>
          <w:spacing w:val="-6"/>
        </w:rPr>
        <w:t xml:space="preserve"> </w:t>
      </w:r>
      <w:r>
        <w:rPr>
          <w:rFonts w:ascii="Tahoma" w:hAnsi="Tahoma"/>
          <w:color w:val="231F20"/>
        </w:rPr>
        <w:t>as</w:t>
      </w:r>
      <w:r>
        <w:rPr>
          <w:rFonts w:ascii="Tahoma" w:hAnsi="Tahoma"/>
          <w:color w:val="231F20"/>
          <w:spacing w:val="-6"/>
        </w:rPr>
        <w:t xml:space="preserve"> </w:t>
      </w:r>
      <w:r>
        <w:rPr>
          <w:rFonts w:ascii="Tahoma" w:hAnsi="Tahoma"/>
          <w:color w:val="231F20"/>
        </w:rPr>
        <w:t>the</w:t>
      </w:r>
      <w:r>
        <w:rPr>
          <w:rFonts w:ascii="Tahoma" w:hAnsi="Tahoma"/>
          <w:color w:val="231F20"/>
          <w:spacing w:val="-6"/>
        </w:rPr>
        <w:t xml:space="preserve"> </w:t>
      </w:r>
      <w:r>
        <w:rPr>
          <w:rFonts w:ascii="Tahoma" w:hAnsi="Tahoma"/>
          <w:color w:val="231F20"/>
        </w:rPr>
        <w:t>Maori</w:t>
      </w:r>
      <w:r>
        <w:rPr>
          <w:rFonts w:ascii="Tahoma" w:hAnsi="Tahoma"/>
          <w:color w:val="231F20"/>
          <w:spacing w:val="-6"/>
        </w:rPr>
        <w:t xml:space="preserve"> </w:t>
      </w:r>
      <w:r>
        <w:rPr>
          <w:rFonts w:ascii="Tahoma" w:hAnsi="Tahoma"/>
          <w:color w:val="231F20"/>
        </w:rPr>
        <w:t>who</w:t>
      </w:r>
      <w:r>
        <w:rPr>
          <w:rFonts w:ascii="Tahoma" w:hAnsi="Tahoma"/>
          <w:color w:val="231F20"/>
          <w:spacing w:val="-6"/>
        </w:rPr>
        <w:t xml:space="preserve"> </w:t>
      </w:r>
      <w:r>
        <w:rPr>
          <w:rFonts w:ascii="Tahoma" w:hAnsi="Tahoma"/>
          <w:color w:val="231F20"/>
        </w:rPr>
        <w:t>were</w:t>
      </w:r>
      <w:r>
        <w:rPr>
          <w:rFonts w:ascii="Tahoma" w:hAnsi="Tahoma"/>
          <w:color w:val="231F20"/>
          <w:spacing w:val="-6"/>
        </w:rPr>
        <w:t xml:space="preserve"> </w:t>
      </w:r>
      <w:r>
        <w:rPr>
          <w:rFonts w:ascii="Tahoma" w:hAnsi="Tahoma"/>
          <w:color w:val="231F20"/>
        </w:rPr>
        <w:t>the</w:t>
      </w:r>
      <w:r>
        <w:rPr>
          <w:rFonts w:ascii="Tahoma" w:hAnsi="Tahoma"/>
          <w:color w:val="231F20"/>
          <w:spacing w:val="-6"/>
        </w:rPr>
        <w:t xml:space="preserve"> </w:t>
      </w:r>
      <w:r>
        <w:rPr>
          <w:rFonts w:ascii="Tahoma" w:hAnsi="Tahoma"/>
          <w:color w:val="231F20"/>
        </w:rPr>
        <w:t>first</w:t>
      </w:r>
      <w:r>
        <w:rPr>
          <w:rFonts w:ascii="Tahoma" w:hAnsi="Tahoma"/>
          <w:color w:val="231F20"/>
          <w:spacing w:val="-6"/>
        </w:rPr>
        <w:t xml:space="preserve"> </w:t>
      </w:r>
      <w:r>
        <w:rPr>
          <w:rFonts w:ascii="Tahoma" w:hAnsi="Tahoma"/>
          <w:color w:val="231F20"/>
        </w:rPr>
        <w:t>to</w:t>
      </w:r>
      <w:r>
        <w:rPr>
          <w:rFonts w:ascii="Tahoma" w:hAnsi="Tahoma"/>
          <w:color w:val="231F20"/>
          <w:spacing w:val="-6"/>
        </w:rPr>
        <w:t xml:space="preserve"> </w:t>
      </w:r>
      <w:r>
        <w:rPr>
          <w:rFonts w:ascii="Tahoma" w:hAnsi="Tahoma"/>
          <w:color w:val="231F20"/>
        </w:rPr>
        <w:t>settle there.</w:t>
      </w:r>
      <w:r>
        <w:rPr>
          <w:rFonts w:ascii="Tahoma" w:hAnsi="Tahoma"/>
          <w:color w:val="231F20"/>
          <w:spacing w:val="-3"/>
        </w:rPr>
        <w:t xml:space="preserve"> </w:t>
      </w:r>
      <w:r>
        <w:rPr>
          <w:rFonts w:ascii="Tahoma" w:hAnsi="Tahoma"/>
          <w:color w:val="231F20"/>
        </w:rPr>
        <w:t>They</w:t>
      </w:r>
      <w:r>
        <w:rPr>
          <w:rFonts w:ascii="Tahoma" w:hAnsi="Tahoma"/>
          <w:color w:val="231F20"/>
          <w:spacing w:val="-3"/>
        </w:rPr>
        <w:t xml:space="preserve"> </w:t>
      </w:r>
      <w:r>
        <w:rPr>
          <w:rFonts w:ascii="Tahoma" w:hAnsi="Tahoma"/>
          <w:color w:val="231F20"/>
        </w:rPr>
        <w:t>named</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country</w:t>
      </w:r>
      <w:r>
        <w:rPr>
          <w:rFonts w:ascii="Tahoma" w:hAnsi="Tahoma"/>
          <w:color w:val="231F20"/>
          <w:spacing w:val="-3"/>
        </w:rPr>
        <w:t xml:space="preserve"> </w:t>
      </w:r>
      <w:r>
        <w:rPr>
          <w:rFonts w:ascii="Tahoma" w:hAnsi="Tahoma"/>
          <w:color w:val="231F20"/>
        </w:rPr>
        <w:t>“Aotearoa”—the</w:t>
      </w:r>
      <w:r>
        <w:rPr>
          <w:rFonts w:ascii="Tahoma" w:hAnsi="Tahoma"/>
          <w:color w:val="231F20"/>
          <w:spacing w:val="-3"/>
        </w:rPr>
        <w:t xml:space="preserve"> </w:t>
      </w:r>
      <w:r>
        <w:rPr>
          <w:rFonts w:ascii="Tahoma" w:hAnsi="Tahoma"/>
          <w:color w:val="231F20"/>
        </w:rPr>
        <w:t>“Land</w:t>
      </w:r>
      <w:r>
        <w:rPr>
          <w:rFonts w:ascii="Tahoma" w:hAnsi="Tahoma"/>
          <w:color w:val="231F20"/>
          <w:spacing w:val="-3"/>
        </w:rPr>
        <w:t xml:space="preserve"> </w:t>
      </w:r>
      <w:r>
        <w:rPr>
          <w:rFonts w:ascii="Tahoma" w:hAnsi="Tahoma"/>
          <w:color w:val="231F20"/>
        </w:rPr>
        <w:t>of</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Long</w:t>
      </w:r>
      <w:r>
        <w:rPr>
          <w:rFonts w:ascii="Tahoma" w:hAnsi="Tahoma"/>
          <w:color w:val="231F20"/>
          <w:spacing w:val="-3"/>
        </w:rPr>
        <w:t xml:space="preserve"> </w:t>
      </w:r>
      <w:r>
        <w:rPr>
          <w:rFonts w:ascii="Tahoma" w:hAnsi="Tahoma"/>
          <w:color w:val="231F20"/>
        </w:rPr>
        <w:t>White</w:t>
      </w:r>
      <w:r>
        <w:rPr>
          <w:rFonts w:ascii="Tahoma" w:hAnsi="Tahoma"/>
          <w:color w:val="231F20"/>
          <w:spacing w:val="-3"/>
        </w:rPr>
        <w:t xml:space="preserve"> </w:t>
      </w:r>
      <w:r>
        <w:rPr>
          <w:rFonts w:ascii="Tahoma" w:hAnsi="Tahoma"/>
          <w:color w:val="231F20"/>
        </w:rPr>
        <w:t>Cloud”.</w:t>
      </w:r>
      <w:r>
        <w:rPr>
          <w:rFonts w:ascii="Tahoma" w:hAnsi="Tahoma"/>
          <w:color w:val="231F20"/>
          <w:spacing w:val="-3"/>
        </w:rPr>
        <w:t xml:space="preserve"> </w:t>
      </w:r>
      <w:r>
        <w:rPr>
          <w:rFonts w:ascii="Tahoma" w:hAnsi="Tahoma"/>
          <w:color w:val="231F20"/>
        </w:rPr>
        <w:t>Today, both past and present Maori culture can be found all over the country for all welcomed visitors to appreciate.</w:t>
      </w:r>
    </w:p>
    <w:p w14:paraId="031BCF2D">
      <w:pPr>
        <w:pStyle w:val="11"/>
        <w:spacing w:before="113" w:line="300" w:lineRule="auto"/>
        <w:ind w:left="6611" w:right="1739"/>
        <w:jc w:val="both"/>
        <w:rPr>
          <w:rFonts w:ascii="Tahoma"/>
        </w:rPr>
      </w:pPr>
      <w:r>
        <w:rPr>
          <w:rFonts w:ascii="Tahoma"/>
          <w:color w:val="231F20"/>
          <w:spacing w:val="12"/>
        </w:rPr>
        <w:t xml:space="preserve">Maori </w:t>
      </w:r>
      <w:r>
        <w:rPr>
          <w:rFonts w:ascii="Tahoma"/>
          <w:color w:val="231F20"/>
          <w:spacing w:val="11"/>
        </w:rPr>
        <w:t xml:space="preserve">arts </w:t>
      </w:r>
      <w:r>
        <w:rPr>
          <w:rFonts w:ascii="Tahoma"/>
          <w:color w:val="231F20"/>
          <w:spacing w:val="10"/>
        </w:rPr>
        <w:t xml:space="preserve">and </w:t>
      </w:r>
      <w:r>
        <w:rPr>
          <w:rFonts w:ascii="Tahoma"/>
          <w:color w:val="231F20"/>
          <w:spacing w:val="12"/>
        </w:rPr>
        <w:t xml:space="preserve">crafts </w:t>
      </w:r>
      <w:r>
        <w:rPr>
          <w:rFonts w:ascii="Tahoma"/>
          <w:color w:val="231F20"/>
        </w:rPr>
        <w:t xml:space="preserve">are </w:t>
      </w:r>
      <w:r>
        <w:rPr>
          <w:rFonts w:ascii="Tahoma"/>
          <w:color w:val="231F20"/>
          <w:spacing w:val="12"/>
        </w:rPr>
        <w:t>world-</w:t>
      </w:r>
      <w:r>
        <w:rPr>
          <w:rFonts w:ascii="Tahoma"/>
          <w:color w:val="231F20"/>
          <w:spacing w:val="11"/>
        </w:rPr>
        <w:t xml:space="preserve">renowned </w:t>
      </w:r>
      <w:r>
        <w:rPr>
          <w:rFonts w:ascii="Tahoma"/>
          <w:color w:val="231F20"/>
          <w:spacing w:val="9"/>
        </w:rPr>
        <w:t xml:space="preserve">and </w:t>
      </w:r>
      <w:r>
        <w:rPr>
          <w:rFonts w:ascii="Tahoma"/>
          <w:color w:val="231F20"/>
          <w:spacing w:val="10"/>
        </w:rPr>
        <w:t xml:space="preserve">very </w:t>
      </w:r>
      <w:r>
        <w:rPr>
          <w:rFonts w:ascii="Tahoma"/>
          <w:color w:val="231F20"/>
          <w:spacing w:val="12"/>
        </w:rPr>
        <w:t xml:space="preserve">popular </w:t>
      </w:r>
      <w:r>
        <w:rPr>
          <w:rFonts w:ascii="Tahoma"/>
          <w:color w:val="231F20"/>
          <w:spacing w:val="14"/>
        </w:rPr>
        <w:t xml:space="preserve">with </w:t>
      </w:r>
      <w:r>
        <w:rPr>
          <w:rFonts w:ascii="Tahoma"/>
          <w:color w:val="231F20"/>
        </w:rPr>
        <w:t xml:space="preserve">tourists. The </w:t>
      </w:r>
      <w:r>
        <w:rPr>
          <w:i/>
          <w:color w:val="231F20"/>
        </w:rPr>
        <w:t xml:space="preserve">Waka </w:t>
      </w:r>
      <w:r>
        <w:rPr>
          <w:rFonts w:ascii="Tahoma"/>
          <w:color w:val="231F20"/>
        </w:rPr>
        <w:t>is a traditional canoe</w:t>
      </w:r>
      <w:r>
        <w:rPr>
          <w:rFonts w:ascii="Tahoma"/>
          <w:color w:val="231F20"/>
          <w:spacing w:val="-1"/>
        </w:rPr>
        <w:t xml:space="preserve"> </w:t>
      </w:r>
      <w:r>
        <w:rPr>
          <w:rFonts w:ascii="Tahoma"/>
          <w:color w:val="231F20"/>
        </w:rPr>
        <w:t>that</w:t>
      </w:r>
      <w:r>
        <w:rPr>
          <w:rFonts w:ascii="Tahoma"/>
          <w:color w:val="231F20"/>
          <w:spacing w:val="-1"/>
        </w:rPr>
        <w:t xml:space="preserve"> </w:t>
      </w:r>
      <w:r>
        <w:rPr>
          <w:rFonts w:ascii="Tahoma"/>
          <w:color w:val="231F20"/>
        </w:rPr>
        <w:t>has</w:t>
      </w:r>
      <w:r>
        <w:rPr>
          <w:rFonts w:ascii="Tahoma"/>
          <w:color w:val="231F20"/>
          <w:spacing w:val="-1"/>
        </w:rPr>
        <w:t xml:space="preserve"> </w:t>
      </w:r>
      <w:r>
        <w:rPr>
          <w:rFonts w:ascii="Tahoma"/>
          <w:color w:val="231F20"/>
        </w:rPr>
        <w:t>been</w:t>
      </w:r>
      <w:r>
        <w:rPr>
          <w:rFonts w:ascii="Tahoma"/>
          <w:color w:val="231F20"/>
          <w:spacing w:val="-1"/>
        </w:rPr>
        <w:t xml:space="preserve"> </w:t>
      </w:r>
      <w:r>
        <w:rPr>
          <w:rFonts w:ascii="Tahoma"/>
          <w:color w:val="231F20"/>
        </w:rPr>
        <w:t>skillfully</w:t>
      </w:r>
      <w:r>
        <w:rPr>
          <w:rFonts w:ascii="Tahoma"/>
          <w:color w:val="231F20"/>
          <w:spacing w:val="-1"/>
        </w:rPr>
        <w:t xml:space="preserve"> </w:t>
      </w:r>
      <w:r>
        <w:rPr>
          <w:rFonts w:ascii="Tahoma"/>
          <w:color w:val="231F20"/>
        </w:rPr>
        <w:t xml:space="preserve">carved out of a tree trunk, with </w:t>
      </w:r>
      <w:r>
        <w:rPr>
          <w:rFonts w:ascii="Tahoma"/>
          <w:color w:val="231F20"/>
          <w:spacing w:val="10"/>
        </w:rPr>
        <w:t xml:space="preserve">beautiful </w:t>
      </w:r>
      <w:r>
        <w:rPr>
          <w:rFonts w:ascii="Tahoma"/>
          <w:color w:val="231F20"/>
        </w:rPr>
        <w:t>carvings</w:t>
      </w:r>
      <w:r>
        <w:rPr>
          <w:rFonts w:ascii="Tahoma"/>
          <w:color w:val="231F20"/>
          <w:spacing w:val="-12"/>
        </w:rPr>
        <w:t xml:space="preserve"> </w:t>
      </w:r>
      <w:r>
        <w:rPr>
          <w:rFonts w:ascii="Tahoma"/>
          <w:color w:val="231F20"/>
        </w:rPr>
        <w:t>added</w:t>
      </w:r>
      <w:r>
        <w:rPr>
          <w:rFonts w:ascii="Tahoma"/>
          <w:color w:val="231F20"/>
          <w:spacing w:val="-12"/>
        </w:rPr>
        <w:t xml:space="preserve"> </w:t>
      </w:r>
      <w:r>
        <w:rPr>
          <w:rFonts w:ascii="Tahoma"/>
          <w:color w:val="231F20"/>
        </w:rPr>
        <w:t>to</w:t>
      </w:r>
      <w:r>
        <w:rPr>
          <w:rFonts w:ascii="Tahoma"/>
          <w:color w:val="231F20"/>
          <w:spacing w:val="-12"/>
        </w:rPr>
        <w:t xml:space="preserve"> </w:t>
      </w:r>
      <w:r>
        <w:rPr>
          <w:rFonts w:ascii="Tahoma"/>
          <w:color w:val="231F20"/>
        </w:rPr>
        <w:t>show</w:t>
      </w:r>
      <w:r>
        <w:rPr>
          <w:rFonts w:ascii="Tahoma"/>
          <w:color w:val="231F20"/>
          <w:spacing w:val="-12"/>
        </w:rPr>
        <w:t xml:space="preserve"> </w:t>
      </w:r>
      <w:r>
        <w:rPr>
          <w:rFonts w:ascii="Tahoma"/>
          <w:color w:val="231F20"/>
        </w:rPr>
        <w:t>tribal</w:t>
      </w:r>
      <w:r>
        <w:rPr>
          <w:rFonts w:ascii="Tahoma"/>
          <w:color w:val="231F20"/>
          <w:spacing w:val="-12"/>
        </w:rPr>
        <w:t xml:space="preserve"> </w:t>
      </w:r>
      <w:r>
        <w:rPr>
          <w:rFonts w:ascii="Tahoma"/>
          <w:color w:val="231F20"/>
        </w:rPr>
        <w:t>history and</w:t>
      </w:r>
      <w:r>
        <w:rPr>
          <w:rFonts w:ascii="Tahoma"/>
          <w:color w:val="231F20"/>
          <w:spacing w:val="-8"/>
        </w:rPr>
        <w:t xml:space="preserve"> </w:t>
      </w:r>
      <w:r>
        <w:rPr>
          <w:rFonts w:ascii="Tahoma"/>
          <w:color w:val="231F20"/>
        </w:rPr>
        <w:t>culture.</w:t>
      </w:r>
      <w:r>
        <w:rPr>
          <w:rFonts w:ascii="Tahoma"/>
          <w:color w:val="231F20"/>
          <w:spacing w:val="-8"/>
        </w:rPr>
        <w:t xml:space="preserve"> </w:t>
      </w:r>
      <w:r>
        <w:rPr>
          <w:rFonts w:ascii="Tahoma"/>
          <w:color w:val="231F20"/>
        </w:rPr>
        <w:t>A</w:t>
      </w:r>
      <w:r>
        <w:rPr>
          <w:rFonts w:ascii="Tahoma"/>
          <w:color w:val="231F20"/>
          <w:spacing w:val="-8"/>
        </w:rPr>
        <w:t xml:space="preserve"> </w:t>
      </w:r>
      <w:r>
        <w:rPr>
          <w:rFonts w:ascii="Tahoma"/>
          <w:color w:val="231F20"/>
        </w:rPr>
        <w:t>large</w:t>
      </w:r>
      <w:r>
        <w:rPr>
          <w:rFonts w:ascii="Tahoma"/>
          <w:color w:val="231F20"/>
          <w:spacing w:val="-8"/>
        </w:rPr>
        <w:t xml:space="preserve"> </w:t>
      </w:r>
      <w:r>
        <w:rPr>
          <w:rFonts w:ascii="Tahoma"/>
          <w:color w:val="231F20"/>
        </w:rPr>
        <w:t>war</w:t>
      </w:r>
      <w:r>
        <w:rPr>
          <w:rFonts w:ascii="Tahoma"/>
          <w:color w:val="231F20"/>
          <w:spacing w:val="-8"/>
        </w:rPr>
        <w:t xml:space="preserve"> </w:t>
      </w:r>
      <w:r>
        <w:rPr>
          <w:rFonts w:ascii="Tahoma"/>
          <w:color w:val="231F20"/>
        </w:rPr>
        <w:t>canoe</w:t>
      </w:r>
      <w:r>
        <w:rPr>
          <w:rFonts w:ascii="Tahoma"/>
          <w:color w:val="231F20"/>
          <w:spacing w:val="-8"/>
        </w:rPr>
        <w:t xml:space="preserve"> </w:t>
      </w:r>
      <w:r>
        <w:rPr>
          <w:rFonts w:ascii="Tahoma"/>
          <w:color w:val="231F20"/>
        </w:rPr>
        <w:t>could be</w:t>
      </w:r>
      <w:r>
        <w:rPr>
          <w:rFonts w:ascii="Tahoma"/>
          <w:color w:val="231F20"/>
          <w:spacing w:val="-6"/>
        </w:rPr>
        <w:t xml:space="preserve"> </w:t>
      </w:r>
      <w:r>
        <w:rPr>
          <w:rFonts w:ascii="Tahoma"/>
          <w:color w:val="231F20"/>
        </w:rPr>
        <w:t>up</w:t>
      </w:r>
      <w:r>
        <w:rPr>
          <w:rFonts w:ascii="Tahoma"/>
          <w:color w:val="231F20"/>
          <w:spacing w:val="-6"/>
        </w:rPr>
        <w:t xml:space="preserve"> </w:t>
      </w:r>
      <w:r>
        <w:rPr>
          <w:rFonts w:ascii="Tahoma"/>
          <w:color w:val="231F20"/>
        </w:rPr>
        <w:t>to</w:t>
      </w:r>
      <w:r>
        <w:rPr>
          <w:rFonts w:ascii="Tahoma"/>
          <w:color w:val="231F20"/>
          <w:spacing w:val="-6"/>
        </w:rPr>
        <w:t xml:space="preserve"> </w:t>
      </w:r>
      <w:r>
        <w:rPr>
          <w:rFonts w:ascii="Tahoma"/>
          <w:color w:val="231F20"/>
        </w:rPr>
        <w:t>40</w:t>
      </w:r>
      <w:r>
        <w:rPr>
          <w:rFonts w:ascii="Tahoma"/>
          <w:color w:val="231F20"/>
          <w:spacing w:val="-6"/>
        </w:rPr>
        <w:t xml:space="preserve"> </w:t>
      </w:r>
      <w:r>
        <w:rPr>
          <w:rFonts w:ascii="Tahoma"/>
          <w:color w:val="231F20"/>
        </w:rPr>
        <w:t>metres</w:t>
      </w:r>
      <w:r>
        <w:rPr>
          <w:rFonts w:ascii="Tahoma"/>
          <w:color w:val="231F20"/>
          <w:spacing w:val="-6"/>
        </w:rPr>
        <w:t xml:space="preserve"> </w:t>
      </w:r>
      <w:r>
        <w:rPr>
          <w:rFonts w:ascii="Tahoma"/>
          <w:color w:val="231F20"/>
        </w:rPr>
        <w:t>long</w:t>
      </w:r>
      <w:r>
        <w:rPr>
          <w:rFonts w:ascii="Tahoma"/>
          <w:color w:val="231F20"/>
          <w:spacing w:val="-6"/>
        </w:rPr>
        <w:t xml:space="preserve"> </w:t>
      </w:r>
      <w:r>
        <w:rPr>
          <w:rFonts w:ascii="Tahoma"/>
          <w:color w:val="231F20"/>
        </w:rPr>
        <w:t>and</w:t>
      </w:r>
      <w:r>
        <w:rPr>
          <w:rFonts w:ascii="Tahoma"/>
          <w:color w:val="231F20"/>
          <w:spacing w:val="-6"/>
        </w:rPr>
        <w:t xml:space="preserve"> </w:t>
      </w:r>
      <w:r>
        <w:rPr>
          <w:rFonts w:ascii="Tahoma"/>
          <w:color w:val="231F20"/>
        </w:rPr>
        <w:t>hold</w:t>
      </w:r>
      <w:r>
        <w:rPr>
          <w:rFonts w:ascii="Tahoma"/>
          <w:color w:val="231F20"/>
          <w:spacing w:val="-6"/>
        </w:rPr>
        <w:t xml:space="preserve"> </w:t>
      </w:r>
      <w:r>
        <w:rPr>
          <w:rFonts w:ascii="Tahoma"/>
          <w:color w:val="231F20"/>
        </w:rPr>
        <w:t xml:space="preserve">up </w:t>
      </w:r>
      <w:r>
        <w:rPr>
          <w:rFonts w:ascii="Tahoma"/>
          <w:color w:val="231F20"/>
          <w:spacing w:val="-2"/>
        </w:rPr>
        <w:t>to</w:t>
      </w:r>
      <w:r>
        <w:rPr>
          <w:rFonts w:ascii="Tahoma"/>
          <w:color w:val="231F20"/>
          <w:spacing w:val="-16"/>
        </w:rPr>
        <w:t xml:space="preserve"> </w:t>
      </w:r>
      <w:r>
        <w:rPr>
          <w:rFonts w:ascii="Tahoma"/>
          <w:color w:val="231F20"/>
          <w:spacing w:val="-2"/>
        </w:rPr>
        <w:t>80</w:t>
      </w:r>
      <w:r>
        <w:rPr>
          <w:rFonts w:ascii="Tahoma"/>
          <w:color w:val="231F20"/>
          <w:spacing w:val="-15"/>
        </w:rPr>
        <w:t xml:space="preserve"> </w:t>
      </w:r>
      <w:r>
        <w:rPr>
          <w:rFonts w:ascii="Tahoma"/>
          <w:color w:val="231F20"/>
          <w:spacing w:val="-2"/>
        </w:rPr>
        <w:t>people.</w:t>
      </w:r>
      <w:r>
        <w:rPr>
          <w:rFonts w:ascii="Tahoma"/>
          <w:color w:val="231F20"/>
          <w:spacing w:val="-15"/>
        </w:rPr>
        <w:t xml:space="preserve"> </w:t>
      </w:r>
      <w:r>
        <w:rPr>
          <w:rFonts w:ascii="Tahoma"/>
          <w:color w:val="231F20"/>
          <w:spacing w:val="-2"/>
        </w:rPr>
        <w:t>Visitors</w:t>
      </w:r>
      <w:r>
        <w:rPr>
          <w:rFonts w:ascii="Tahoma"/>
          <w:color w:val="231F20"/>
          <w:spacing w:val="-15"/>
        </w:rPr>
        <w:t xml:space="preserve"> </w:t>
      </w:r>
      <w:r>
        <w:rPr>
          <w:rFonts w:ascii="Tahoma"/>
          <w:color w:val="231F20"/>
          <w:spacing w:val="-2"/>
        </w:rPr>
        <w:t>to</w:t>
      </w:r>
      <w:r>
        <w:rPr>
          <w:rFonts w:ascii="Tahoma"/>
          <w:color w:val="231F20"/>
          <w:spacing w:val="-15"/>
        </w:rPr>
        <w:t xml:space="preserve"> </w:t>
      </w:r>
      <w:r>
        <w:rPr>
          <w:rFonts w:ascii="Tahoma"/>
          <w:color w:val="231F20"/>
          <w:spacing w:val="-2"/>
        </w:rPr>
        <w:t>Maori</w:t>
      </w:r>
      <w:r>
        <w:rPr>
          <w:rFonts w:ascii="Tahoma"/>
          <w:color w:val="231F20"/>
          <w:spacing w:val="-16"/>
        </w:rPr>
        <w:t xml:space="preserve"> </w:t>
      </w:r>
      <w:r>
        <w:rPr>
          <w:rFonts w:ascii="Tahoma"/>
          <w:color w:val="231F20"/>
          <w:spacing w:val="-2"/>
        </w:rPr>
        <w:t xml:space="preserve">historic </w:t>
      </w:r>
      <w:r>
        <w:rPr>
          <w:rFonts w:ascii="Tahoma"/>
          <w:color w:val="231F20"/>
          <w:spacing w:val="-4"/>
        </w:rPr>
        <w:t>buildings,</w:t>
      </w:r>
      <w:r>
        <w:rPr>
          <w:rFonts w:ascii="Tahoma"/>
          <w:color w:val="231F20"/>
          <w:spacing w:val="-10"/>
        </w:rPr>
        <w:t xml:space="preserve"> </w:t>
      </w:r>
      <w:r>
        <w:rPr>
          <w:rFonts w:ascii="Tahoma"/>
          <w:color w:val="231F20"/>
          <w:spacing w:val="-4"/>
        </w:rPr>
        <w:t>such</w:t>
      </w:r>
      <w:r>
        <w:rPr>
          <w:rFonts w:ascii="Tahoma"/>
          <w:color w:val="231F20"/>
          <w:spacing w:val="-10"/>
        </w:rPr>
        <w:t xml:space="preserve"> </w:t>
      </w:r>
      <w:r>
        <w:rPr>
          <w:rFonts w:ascii="Tahoma"/>
          <w:color w:val="231F20"/>
          <w:spacing w:val="-4"/>
        </w:rPr>
        <w:t>as</w:t>
      </w:r>
      <w:r>
        <w:rPr>
          <w:rFonts w:ascii="Tahoma"/>
          <w:color w:val="231F20"/>
          <w:spacing w:val="-10"/>
        </w:rPr>
        <w:t xml:space="preserve"> </w:t>
      </w:r>
      <w:r>
        <w:rPr>
          <w:rFonts w:ascii="Tahoma"/>
          <w:color w:val="231F20"/>
          <w:spacing w:val="-4"/>
        </w:rPr>
        <w:t>tribal</w:t>
      </w:r>
      <w:r>
        <w:rPr>
          <w:rFonts w:ascii="Tahoma"/>
          <w:color w:val="231F20"/>
          <w:spacing w:val="-10"/>
        </w:rPr>
        <w:t xml:space="preserve"> </w:t>
      </w:r>
      <w:r>
        <w:rPr>
          <w:rFonts w:ascii="Tahoma"/>
          <w:color w:val="231F20"/>
          <w:spacing w:val="-4"/>
        </w:rPr>
        <w:t>meeting</w:t>
      </w:r>
      <w:r>
        <w:rPr>
          <w:rFonts w:ascii="Tahoma"/>
          <w:color w:val="231F20"/>
          <w:spacing w:val="-10"/>
        </w:rPr>
        <w:t xml:space="preserve"> </w:t>
      </w:r>
      <w:r>
        <w:rPr>
          <w:rFonts w:ascii="Tahoma"/>
          <w:color w:val="231F20"/>
          <w:spacing w:val="-4"/>
        </w:rPr>
        <w:t xml:space="preserve">halls, </w:t>
      </w:r>
      <w:r>
        <w:rPr>
          <w:rFonts w:ascii="Tahoma"/>
          <w:color w:val="231F20"/>
        </w:rPr>
        <w:t>can</w:t>
      </w:r>
      <w:r>
        <w:rPr>
          <w:rFonts w:ascii="Tahoma"/>
          <w:color w:val="231F20"/>
          <w:spacing w:val="30"/>
        </w:rPr>
        <w:t xml:space="preserve"> </w:t>
      </w:r>
      <w:r>
        <w:rPr>
          <w:rFonts w:ascii="Tahoma"/>
          <w:color w:val="231F20"/>
        </w:rPr>
        <w:t>see</w:t>
      </w:r>
      <w:r>
        <w:rPr>
          <w:rFonts w:ascii="Tahoma"/>
          <w:color w:val="231F20"/>
          <w:spacing w:val="31"/>
        </w:rPr>
        <w:t xml:space="preserve"> </w:t>
      </w:r>
      <w:r>
        <w:rPr>
          <w:rFonts w:ascii="Tahoma"/>
          <w:color w:val="231F20"/>
        </w:rPr>
        <w:t>beautifully</w:t>
      </w:r>
      <w:r>
        <w:rPr>
          <w:rFonts w:ascii="Tahoma"/>
          <w:color w:val="231F20"/>
          <w:spacing w:val="30"/>
        </w:rPr>
        <w:t xml:space="preserve"> </w:t>
      </w:r>
      <w:r>
        <w:rPr>
          <w:rFonts w:ascii="Tahoma"/>
          <w:color w:val="231F20"/>
        </w:rPr>
        <w:t>carved</w:t>
      </w:r>
      <w:r>
        <w:rPr>
          <w:rFonts w:ascii="Tahoma"/>
          <w:color w:val="231F20"/>
          <w:spacing w:val="31"/>
        </w:rPr>
        <w:t xml:space="preserve"> </w:t>
      </w:r>
      <w:r>
        <w:rPr>
          <w:rFonts w:ascii="Tahoma"/>
          <w:color w:val="231F20"/>
          <w:spacing w:val="-2"/>
        </w:rPr>
        <w:t>wooden</w:t>
      </w:r>
    </w:p>
    <w:p w14:paraId="3147B084">
      <w:pPr>
        <w:pStyle w:val="11"/>
        <w:spacing w:line="300" w:lineRule="auto"/>
        <w:ind w:left="1559" w:right="1756"/>
        <w:jc w:val="both"/>
        <w:rPr>
          <w:rFonts w:ascii="Tahoma"/>
        </w:rPr>
      </w:pPr>
      <w:r>
        <w:rPr>
          <w:rFonts w:ascii="Tahoma"/>
          <w:color w:val="231F20"/>
          <w:spacing w:val="-2"/>
        </w:rPr>
        <w:t>architecture.</w:t>
      </w:r>
      <w:r>
        <w:rPr>
          <w:rFonts w:ascii="Tahoma"/>
          <w:color w:val="231F20"/>
          <w:spacing w:val="-9"/>
        </w:rPr>
        <w:t xml:space="preserve"> </w:t>
      </w:r>
      <w:r>
        <w:rPr>
          <w:rFonts w:ascii="Tahoma"/>
          <w:color w:val="231F20"/>
          <w:spacing w:val="-2"/>
        </w:rPr>
        <w:t>In</w:t>
      </w:r>
      <w:r>
        <w:rPr>
          <w:rFonts w:ascii="Tahoma"/>
          <w:color w:val="231F20"/>
          <w:spacing w:val="-9"/>
        </w:rPr>
        <w:t xml:space="preserve"> </w:t>
      </w:r>
      <w:r>
        <w:rPr>
          <w:rFonts w:ascii="Tahoma"/>
          <w:color w:val="231F20"/>
          <w:spacing w:val="-2"/>
        </w:rPr>
        <w:t>addition,</w:t>
      </w:r>
      <w:r>
        <w:rPr>
          <w:rFonts w:ascii="Tahoma"/>
          <w:color w:val="231F20"/>
          <w:spacing w:val="-9"/>
        </w:rPr>
        <w:t xml:space="preserve"> </w:t>
      </w:r>
      <w:r>
        <w:rPr>
          <w:rFonts w:ascii="Tahoma"/>
          <w:color w:val="231F20"/>
          <w:spacing w:val="-2"/>
        </w:rPr>
        <w:t>there</w:t>
      </w:r>
      <w:r>
        <w:rPr>
          <w:rFonts w:ascii="Tahoma"/>
          <w:color w:val="231F20"/>
          <w:spacing w:val="-9"/>
        </w:rPr>
        <w:t xml:space="preserve"> </w:t>
      </w:r>
      <w:r>
        <w:rPr>
          <w:rFonts w:ascii="Tahoma"/>
          <w:color w:val="231F20"/>
          <w:spacing w:val="-2"/>
        </w:rPr>
        <w:t>are</w:t>
      </w:r>
      <w:r>
        <w:rPr>
          <w:rFonts w:ascii="Tahoma"/>
          <w:color w:val="231F20"/>
          <w:spacing w:val="-9"/>
        </w:rPr>
        <w:t xml:space="preserve"> </w:t>
      </w:r>
      <w:r>
        <w:rPr>
          <w:rFonts w:ascii="Tahoma"/>
          <w:color w:val="231F20"/>
          <w:spacing w:val="-2"/>
        </w:rPr>
        <w:t>countless</w:t>
      </w:r>
      <w:r>
        <w:rPr>
          <w:rFonts w:ascii="Tahoma"/>
          <w:color w:val="231F20"/>
          <w:spacing w:val="-9"/>
        </w:rPr>
        <w:t xml:space="preserve"> </w:t>
      </w:r>
      <w:r>
        <w:rPr>
          <w:rFonts w:ascii="Tahoma"/>
          <w:color w:val="231F20"/>
          <w:spacing w:val="-2"/>
        </w:rPr>
        <w:t>smaller</w:t>
      </w:r>
      <w:r>
        <w:rPr>
          <w:rFonts w:ascii="Tahoma"/>
          <w:color w:val="231F20"/>
          <w:spacing w:val="-9"/>
        </w:rPr>
        <w:t xml:space="preserve"> </w:t>
      </w:r>
      <w:r>
        <w:rPr>
          <w:rFonts w:ascii="Tahoma"/>
          <w:color w:val="231F20"/>
          <w:spacing w:val="-2"/>
        </w:rPr>
        <w:t>objects</w:t>
      </w:r>
      <w:r>
        <w:rPr>
          <w:rFonts w:ascii="Tahoma"/>
          <w:color w:val="231F20"/>
          <w:spacing w:val="-9"/>
        </w:rPr>
        <w:t xml:space="preserve"> </w:t>
      </w:r>
      <w:r>
        <w:rPr>
          <w:rFonts w:ascii="Tahoma"/>
          <w:color w:val="231F20"/>
          <w:spacing w:val="-2"/>
        </w:rPr>
        <w:t>and</w:t>
      </w:r>
      <w:r>
        <w:rPr>
          <w:rFonts w:ascii="Tahoma"/>
          <w:color w:val="231F20"/>
          <w:spacing w:val="-9"/>
        </w:rPr>
        <w:t xml:space="preserve"> </w:t>
      </w:r>
      <w:r>
        <w:rPr>
          <w:rFonts w:ascii="Tahoma"/>
          <w:color w:val="231F20"/>
          <w:spacing w:val="-2"/>
        </w:rPr>
        <w:t>masks</w:t>
      </w:r>
      <w:r>
        <w:rPr>
          <w:rFonts w:ascii="Tahoma"/>
          <w:color w:val="231F20"/>
          <w:spacing w:val="-9"/>
        </w:rPr>
        <w:t xml:space="preserve"> </w:t>
      </w:r>
      <w:r>
        <w:rPr>
          <w:rFonts w:ascii="Tahoma"/>
          <w:color w:val="231F20"/>
          <w:spacing w:val="-2"/>
        </w:rPr>
        <w:t>that</w:t>
      </w:r>
      <w:r>
        <w:rPr>
          <w:rFonts w:ascii="Tahoma"/>
          <w:color w:val="231F20"/>
          <w:spacing w:val="-9"/>
        </w:rPr>
        <w:t xml:space="preserve"> </w:t>
      </w:r>
      <w:r>
        <w:rPr>
          <w:rFonts w:ascii="Tahoma"/>
          <w:color w:val="231F20"/>
          <w:spacing w:val="-2"/>
        </w:rPr>
        <w:t>were</w:t>
      </w:r>
      <w:r>
        <w:rPr>
          <w:rFonts w:ascii="Tahoma"/>
          <w:color w:val="231F20"/>
          <w:spacing w:val="-9"/>
        </w:rPr>
        <w:t xml:space="preserve"> </w:t>
      </w:r>
      <w:r>
        <w:rPr>
          <w:rFonts w:ascii="Tahoma"/>
          <w:color w:val="231F20"/>
          <w:spacing w:val="-2"/>
        </w:rPr>
        <w:t>made</w:t>
      </w:r>
      <w:r>
        <w:rPr>
          <w:rFonts w:ascii="Tahoma"/>
          <w:color w:val="231F20"/>
          <w:spacing w:val="-9"/>
        </w:rPr>
        <w:t xml:space="preserve"> </w:t>
      </w:r>
      <w:r>
        <w:rPr>
          <w:rFonts w:ascii="Tahoma"/>
          <w:color w:val="231F20"/>
          <w:spacing w:val="-2"/>
        </w:rPr>
        <w:t>to honour</w:t>
      </w:r>
      <w:r>
        <w:rPr>
          <w:rFonts w:ascii="Tahoma"/>
          <w:color w:val="231F20"/>
          <w:spacing w:val="-11"/>
        </w:rPr>
        <w:t xml:space="preserve"> </w:t>
      </w:r>
      <w:r>
        <w:rPr>
          <w:rFonts w:ascii="Tahoma"/>
          <w:color w:val="231F20"/>
          <w:spacing w:val="-2"/>
        </w:rPr>
        <w:t>ancestors</w:t>
      </w:r>
      <w:r>
        <w:rPr>
          <w:rFonts w:ascii="Tahoma"/>
          <w:color w:val="231F20"/>
          <w:spacing w:val="-11"/>
        </w:rPr>
        <w:t xml:space="preserve"> </w:t>
      </w:r>
      <w:r>
        <w:rPr>
          <w:rFonts w:ascii="Tahoma"/>
          <w:color w:val="231F20"/>
          <w:spacing w:val="-2"/>
        </w:rPr>
        <w:t>or</w:t>
      </w:r>
      <w:r>
        <w:rPr>
          <w:rFonts w:ascii="Tahoma"/>
          <w:color w:val="231F20"/>
          <w:spacing w:val="-11"/>
        </w:rPr>
        <w:t xml:space="preserve"> </w:t>
      </w:r>
      <w:r>
        <w:rPr>
          <w:rFonts w:ascii="Tahoma"/>
          <w:color w:val="231F20"/>
          <w:spacing w:val="-2"/>
        </w:rPr>
        <w:t>legends,</w:t>
      </w:r>
      <w:r>
        <w:rPr>
          <w:rFonts w:ascii="Tahoma"/>
          <w:color w:val="231F20"/>
          <w:spacing w:val="-11"/>
        </w:rPr>
        <w:t xml:space="preserve"> </w:t>
      </w:r>
      <w:r>
        <w:rPr>
          <w:rFonts w:ascii="Tahoma"/>
          <w:color w:val="231F20"/>
          <w:spacing w:val="-2"/>
        </w:rPr>
        <w:t>or</w:t>
      </w:r>
      <w:r>
        <w:rPr>
          <w:rFonts w:ascii="Tahoma"/>
          <w:color w:val="231F20"/>
          <w:spacing w:val="-11"/>
        </w:rPr>
        <w:t xml:space="preserve"> </w:t>
      </w:r>
      <w:r>
        <w:rPr>
          <w:rFonts w:ascii="Tahoma"/>
          <w:color w:val="231F20"/>
          <w:spacing w:val="-2"/>
        </w:rPr>
        <w:t>to</w:t>
      </w:r>
      <w:r>
        <w:rPr>
          <w:rFonts w:ascii="Tahoma"/>
          <w:color w:val="231F20"/>
          <w:spacing w:val="-11"/>
        </w:rPr>
        <w:t xml:space="preserve"> </w:t>
      </w:r>
      <w:r>
        <w:rPr>
          <w:rFonts w:ascii="Tahoma"/>
          <w:color w:val="231F20"/>
          <w:spacing w:val="-2"/>
        </w:rPr>
        <w:t>preserve</w:t>
      </w:r>
      <w:r>
        <w:rPr>
          <w:rFonts w:ascii="Tahoma"/>
          <w:color w:val="231F20"/>
          <w:spacing w:val="-11"/>
        </w:rPr>
        <w:t xml:space="preserve"> </w:t>
      </w:r>
      <w:r>
        <w:rPr>
          <w:rFonts w:ascii="Tahoma"/>
          <w:color w:val="231F20"/>
          <w:spacing w:val="-2"/>
        </w:rPr>
        <w:t>a</w:t>
      </w:r>
      <w:r>
        <w:rPr>
          <w:rFonts w:ascii="Tahoma"/>
          <w:color w:val="231F20"/>
          <w:spacing w:val="-11"/>
        </w:rPr>
        <w:t xml:space="preserve"> </w:t>
      </w:r>
      <w:r>
        <w:rPr>
          <w:rFonts w:ascii="Tahoma"/>
          <w:color w:val="231F20"/>
          <w:spacing w:val="-2"/>
        </w:rPr>
        <w:t>story</w:t>
      </w:r>
      <w:r>
        <w:rPr>
          <w:rFonts w:ascii="Tahoma"/>
          <w:color w:val="231F20"/>
          <w:spacing w:val="-11"/>
        </w:rPr>
        <w:t xml:space="preserve"> </w:t>
      </w:r>
      <w:r>
        <w:rPr>
          <w:rFonts w:ascii="Tahoma"/>
          <w:color w:val="231F20"/>
          <w:spacing w:val="-2"/>
        </w:rPr>
        <w:t>for</w:t>
      </w:r>
      <w:r>
        <w:rPr>
          <w:rFonts w:ascii="Tahoma"/>
          <w:color w:val="231F20"/>
          <w:spacing w:val="-11"/>
        </w:rPr>
        <w:t xml:space="preserve"> </w:t>
      </w:r>
      <w:r>
        <w:rPr>
          <w:rFonts w:ascii="Tahoma"/>
          <w:color w:val="231F20"/>
          <w:spacing w:val="-2"/>
        </w:rPr>
        <w:t>future</w:t>
      </w:r>
      <w:r>
        <w:rPr>
          <w:rFonts w:ascii="Tahoma"/>
          <w:color w:val="231F20"/>
          <w:spacing w:val="-11"/>
        </w:rPr>
        <w:t xml:space="preserve"> </w:t>
      </w:r>
      <w:r>
        <w:rPr>
          <w:rFonts w:ascii="Tahoma"/>
          <w:color w:val="231F20"/>
          <w:spacing w:val="-2"/>
        </w:rPr>
        <w:t>generations.</w:t>
      </w:r>
    </w:p>
    <w:p w14:paraId="63F78832">
      <w:pPr>
        <w:pStyle w:val="11"/>
        <w:spacing w:before="113" w:line="297" w:lineRule="auto"/>
        <w:ind w:left="1558" w:right="1754"/>
        <w:jc w:val="both"/>
        <w:rPr>
          <w:rFonts w:ascii="Tahoma" w:hAnsi="Tahoma"/>
        </w:rPr>
      </w:pPr>
      <w:r>
        <w:rPr>
          <w:rFonts w:ascii="Tahoma" w:hAnsi="Tahoma"/>
          <w:color w:val="231F20"/>
          <w:spacing w:val="-2"/>
        </w:rPr>
        <w:t>Another</w:t>
      </w:r>
      <w:r>
        <w:rPr>
          <w:rFonts w:ascii="Tahoma" w:hAnsi="Tahoma"/>
          <w:color w:val="231F20"/>
          <w:spacing w:val="-15"/>
        </w:rPr>
        <w:t xml:space="preserve"> </w:t>
      </w:r>
      <w:r>
        <w:rPr>
          <w:rFonts w:ascii="Tahoma" w:hAnsi="Tahoma"/>
          <w:color w:val="231F20"/>
          <w:spacing w:val="-2"/>
        </w:rPr>
        <w:t>well-known</w:t>
      </w:r>
      <w:r>
        <w:rPr>
          <w:rFonts w:ascii="Tahoma" w:hAnsi="Tahoma"/>
          <w:color w:val="231F20"/>
          <w:spacing w:val="-15"/>
        </w:rPr>
        <w:t xml:space="preserve"> </w:t>
      </w:r>
      <w:r>
        <w:rPr>
          <w:rFonts w:ascii="Tahoma" w:hAnsi="Tahoma"/>
          <w:color w:val="231F20"/>
          <w:spacing w:val="-2"/>
        </w:rPr>
        <w:t>part</w:t>
      </w:r>
      <w:r>
        <w:rPr>
          <w:rFonts w:ascii="Tahoma" w:hAnsi="Tahoma"/>
          <w:color w:val="231F20"/>
          <w:spacing w:val="-15"/>
        </w:rPr>
        <w:t xml:space="preserve"> </w:t>
      </w:r>
      <w:r>
        <w:rPr>
          <w:rFonts w:ascii="Tahoma" w:hAnsi="Tahoma"/>
          <w:color w:val="231F20"/>
          <w:spacing w:val="-2"/>
        </w:rPr>
        <w:t>of</w:t>
      </w:r>
      <w:r>
        <w:rPr>
          <w:rFonts w:ascii="Tahoma" w:hAnsi="Tahoma"/>
          <w:color w:val="231F20"/>
          <w:spacing w:val="-15"/>
        </w:rPr>
        <w:t xml:space="preserve"> </w:t>
      </w:r>
      <w:r>
        <w:rPr>
          <w:rFonts w:ascii="Tahoma" w:hAnsi="Tahoma"/>
          <w:color w:val="231F20"/>
          <w:spacing w:val="-2"/>
        </w:rPr>
        <w:t>Maori</w:t>
      </w:r>
      <w:r>
        <w:rPr>
          <w:rFonts w:ascii="Tahoma" w:hAnsi="Tahoma"/>
          <w:color w:val="231F20"/>
          <w:spacing w:val="-15"/>
        </w:rPr>
        <w:t xml:space="preserve"> </w:t>
      </w:r>
      <w:r>
        <w:rPr>
          <w:rFonts w:ascii="Tahoma" w:hAnsi="Tahoma"/>
          <w:color w:val="231F20"/>
          <w:spacing w:val="-2"/>
        </w:rPr>
        <w:t>culture</w:t>
      </w:r>
      <w:r>
        <w:rPr>
          <w:rFonts w:ascii="Tahoma" w:hAnsi="Tahoma"/>
          <w:color w:val="231F20"/>
          <w:spacing w:val="-15"/>
        </w:rPr>
        <w:t xml:space="preserve"> </w:t>
      </w:r>
      <w:r>
        <w:rPr>
          <w:rFonts w:ascii="Tahoma" w:hAnsi="Tahoma"/>
          <w:color w:val="231F20"/>
          <w:spacing w:val="-2"/>
        </w:rPr>
        <w:t>is</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traditional</w:t>
      </w:r>
      <w:r>
        <w:rPr>
          <w:rFonts w:ascii="Tahoma" w:hAnsi="Tahoma"/>
          <w:color w:val="231F20"/>
          <w:spacing w:val="-15"/>
        </w:rPr>
        <w:t xml:space="preserve"> </w:t>
      </w:r>
      <w:r>
        <w:rPr>
          <w:i/>
          <w:color w:val="231F20"/>
          <w:spacing w:val="-2"/>
        </w:rPr>
        <w:t>kapa</w:t>
      </w:r>
      <w:r>
        <w:rPr>
          <w:i/>
          <w:color w:val="231F20"/>
          <w:spacing w:val="-7"/>
        </w:rPr>
        <w:t xml:space="preserve"> </w:t>
      </w:r>
      <w:r>
        <w:rPr>
          <w:i/>
          <w:color w:val="231F20"/>
          <w:spacing w:val="-2"/>
        </w:rPr>
        <w:t>haka</w:t>
      </w:r>
      <w:r>
        <w:rPr>
          <w:i/>
          <w:color w:val="231F20"/>
          <w:spacing w:val="-7"/>
        </w:rPr>
        <w:t xml:space="preserve"> </w:t>
      </w:r>
      <w:r>
        <w:rPr>
          <w:rFonts w:ascii="Tahoma" w:hAnsi="Tahoma"/>
          <w:color w:val="231F20"/>
          <w:spacing w:val="-2"/>
        </w:rPr>
        <w:t>dance—made</w:t>
      </w:r>
      <w:r>
        <w:rPr>
          <w:rFonts w:ascii="Tahoma" w:hAnsi="Tahoma"/>
          <w:color w:val="231F20"/>
          <w:spacing w:val="-15"/>
        </w:rPr>
        <w:t xml:space="preserve"> </w:t>
      </w:r>
      <w:r>
        <w:rPr>
          <w:rFonts w:ascii="Tahoma" w:hAnsi="Tahoma"/>
          <w:color w:val="231F20"/>
          <w:spacing w:val="-2"/>
        </w:rPr>
        <w:t xml:space="preserve">famous </w:t>
      </w:r>
      <w:r>
        <w:rPr>
          <w:rFonts w:ascii="Tahoma" w:hAnsi="Tahoma"/>
          <w:color w:val="231F20"/>
        </w:rPr>
        <w:t xml:space="preserve">by New Zealandʼs national rugby union team, who often perform it before games. The </w:t>
      </w:r>
      <w:r>
        <w:rPr>
          <w:i/>
          <w:color w:val="231F20"/>
        </w:rPr>
        <w:t xml:space="preserve">kapa haka </w:t>
      </w:r>
      <w:r>
        <w:rPr>
          <w:rFonts w:ascii="Tahoma" w:hAnsi="Tahoma"/>
          <w:color w:val="231F20"/>
        </w:rPr>
        <w:t xml:space="preserve">is a traditional dance performed for celebrations, special guests, and battle </w:t>
      </w:r>
      <w:r>
        <w:rPr>
          <w:rFonts w:ascii="Tahoma" w:hAnsi="Tahoma"/>
          <w:color w:val="231F20"/>
          <w:spacing w:val="-2"/>
        </w:rPr>
        <w:t>ceremonies.</w:t>
      </w:r>
      <w:r>
        <w:rPr>
          <w:rFonts w:ascii="Tahoma" w:hAnsi="Tahoma"/>
          <w:color w:val="231F20"/>
          <w:spacing w:val="-15"/>
        </w:rPr>
        <w:t xml:space="preserve"> </w:t>
      </w:r>
      <w:r>
        <w:rPr>
          <w:rFonts w:ascii="Tahoma" w:hAnsi="Tahoma"/>
          <w:color w:val="231F20"/>
          <w:spacing w:val="-2"/>
        </w:rPr>
        <w:t>The</w:t>
      </w:r>
      <w:r>
        <w:rPr>
          <w:rFonts w:ascii="Tahoma" w:hAnsi="Tahoma"/>
          <w:color w:val="231F20"/>
          <w:spacing w:val="-15"/>
        </w:rPr>
        <w:t xml:space="preserve"> </w:t>
      </w:r>
      <w:r>
        <w:rPr>
          <w:rFonts w:ascii="Tahoma" w:hAnsi="Tahoma"/>
          <w:color w:val="231F20"/>
          <w:spacing w:val="-2"/>
        </w:rPr>
        <w:t>performance</w:t>
      </w:r>
      <w:r>
        <w:rPr>
          <w:rFonts w:ascii="Tahoma" w:hAnsi="Tahoma"/>
          <w:color w:val="231F20"/>
          <w:spacing w:val="-15"/>
        </w:rPr>
        <w:t xml:space="preserve"> </w:t>
      </w:r>
      <w:r>
        <w:rPr>
          <w:rFonts w:ascii="Tahoma" w:hAnsi="Tahoma"/>
          <w:color w:val="231F20"/>
          <w:spacing w:val="-2"/>
        </w:rPr>
        <w:t>includes</w:t>
      </w:r>
      <w:r>
        <w:rPr>
          <w:rFonts w:ascii="Tahoma" w:hAnsi="Tahoma"/>
          <w:color w:val="231F20"/>
          <w:spacing w:val="-15"/>
        </w:rPr>
        <w:t xml:space="preserve"> </w:t>
      </w:r>
      <w:r>
        <w:rPr>
          <w:rFonts w:ascii="Tahoma" w:hAnsi="Tahoma"/>
          <w:color w:val="231F20"/>
          <w:spacing w:val="-2"/>
        </w:rPr>
        <w:t>different</w:t>
      </w:r>
      <w:r>
        <w:rPr>
          <w:rFonts w:ascii="Tahoma" w:hAnsi="Tahoma"/>
          <w:color w:val="231F20"/>
          <w:spacing w:val="-15"/>
        </w:rPr>
        <w:t xml:space="preserve"> </w:t>
      </w:r>
      <w:r>
        <w:rPr>
          <w:rFonts w:ascii="Tahoma" w:hAnsi="Tahoma"/>
          <w:color w:val="231F20"/>
          <w:spacing w:val="-2"/>
        </w:rPr>
        <w:t>dances</w:t>
      </w:r>
      <w:r>
        <w:rPr>
          <w:rFonts w:ascii="Tahoma" w:hAnsi="Tahoma"/>
          <w:color w:val="231F20"/>
          <w:spacing w:val="-15"/>
        </w:rPr>
        <w:t xml:space="preserve"> </w:t>
      </w:r>
      <w:r>
        <w:rPr>
          <w:rFonts w:ascii="Tahoma" w:hAnsi="Tahoma"/>
          <w:color w:val="231F20"/>
          <w:spacing w:val="-2"/>
        </w:rPr>
        <w:t>and</w:t>
      </w:r>
      <w:r>
        <w:rPr>
          <w:rFonts w:ascii="Tahoma" w:hAnsi="Tahoma"/>
          <w:color w:val="231F20"/>
          <w:spacing w:val="-15"/>
        </w:rPr>
        <w:t xml:space="preserve"> </w:t>
      </w:r>
      <w:r>
        <w:rPr>
          <w:rFonts w:ascii="Tahoma" w:hAnsi="Tahoma"/>
          <w:color w:val="231F20"/>
          <w:spacing w:val="-2"/>
        </w:rPr>
        <w:t>songs</w:t>
      </w:r>
      <w:r>
        <w:rPr>
          <w:rFonts w:ascii="Tahoma" w:hAnsi="Tahoma"/>
          <w:color w:val="231F20"/>
          <w:spacing w:val="-15"/>
        </w:rPr>
        <w:t xml:space="preserve"> </w:t>
      </w:r>
      <w:r>
        <w:rPr>
          <w:rFonts w:ascii="Tahoma" w:hAnsi="Tahoma"/>
          <w:color w:val="231F20"/>
          <w:spacing w:val="-2"/>
        </w:rPr>
        <w:t>that</w:t>
      </w:r>
      <w:r>
        <w:rPr>
          <w:rFonts w:ascii="Tahoma" w:hAnsi="Tahoma"/>
          <w:color w:val="231F20"/>
          <w:spacing w:val="-15"/>
        </w:rPr>
        <w:t xml:space="preserve"> </w:t>
      </w:r>
      <w:r>
        <w:rPr>
          <w:rFonts w:ascii="Tahoma" w:hAnsi="Tahoma"/>
          <w:color w:val="231F20"/>
          <w:spacing w:val="-2"/>
        </w:rPr>
        <w:t>make</w:t>
      </w:r>
      <w:r>
        <w:rPr>
          <w:rFonts w:ascii="Tahoma" w:hAnsi="Tahoma"/>
          <w:color w:val="231F20"/>
          <w:spacing w:val="-15"/>
        </w:rPr>
        <w:t xml:space="preserve"> </w:t>
      </w:r>
      <w:r>
        <w:rPr>
          <w:rFonts w:ascii="Tahoma" w:hAnsi="Tahoma"/>
          <w:color w:val="231F20"/>
          <w:spacing w:val="-2"/>
        </w:rPr>
        <w:t>up</w:t>
      </w:r>
      <w:r>
        <w:rPr>
          <w:rFonts w:ascii="Tahoma" w:hAnsi="Tahoma"/>
          <w:color w:val="231F20"/>
          <w:spacing w:val="-15"/>
        </w:rPr>
        <w:t xml:space="preserve"> </w:t>
      </w:r>
      <w:r>
        <w:rPr>
          <w:rFonts w:ascii="Tahoma" w:hAnsi="Tahoma"/>
          <w:color w:val="231F20"/>
          <w:spacing w:val="-2"/>
        </w:rPr>
        <w:t>a</w:t>
      </w:r>
      <w:r>
        <w:rPr>
          <w:rFonts w:ascii="Tahoma" w:hAnsi="Tahoma"/>
          <w:color w:val="231F20"/>
          <w:spacing w:val="-15"/>
        </w:rPr>
        <w:t xml:space="preserve"> </w:t>
      </w:r>
      <w:r>
        <w:rPr>
          <w:rFonts w:ascii="Tahoma" w:hAnsi="Tahoma"/>
          <w:color w:val="231F20"/>
          <w:spacing w:val="-2"/>
        </w:rPr>
        <w:t>whole.</w:t>
      </w:r>
      <w:r>
        <w:rPr>
          <w:rFonts w:ascii="Tahoma" w:hAnsi="Tahoma"/>
          <w:color w:val="231F20"/>
          <w:spacing w:val="-15"/>
        </w:rPr>
        <w:t xml:space="preserve"> </w:t>
      </w:r>
      <w:r>
        <w:rPr>
          <w:rFonts w:ascii="Tahoma" w:hAnsi="Tahoma"/>
          <w:color w:val="231F20"/>
          <w:spacing w:val="-2"/>
        </w:rPr>
        <w:t>A common</w:t>
      </w:r>
      <w:r>
        <w:rPr>
          <w:rFonts w:ascii="Tahoma" w:hAnsi="Tahoma"/>
          <w:color w:val="231F20"/>
          <w:spacing w:val="-16"/>
        </w:rPr>
        <w:t xml:space="preserve"> </w:t>
      </w:r>
      <w:r>
        <w:rPr>
          <w:rFonts w:ascii="Tahoma" w:hAnsi="Tahoma"/>
          <w:color w:val="231F20"/>
          <w:spacing w:val="-2"/>
        </w:rPr>
        <w:t>dance</w:t>
      </w:r>
      <w:r>
        <w:rPr>
          <w:rFonts w:ascii="Tahoma" w:hAnsi="Tahoma"/>
          <w:color w:val="231F20"/>
          <w:spacing w:val="-15"/>
        </w:rPr>
        <w:t xml:space="preserve"> </w:t>
      </w:r>
      <w:r>
        <w:rPr>
          <w:rFonts w:ascii="Tahoma" w:hAnsi="Tahoma"/>
          <w:color w:val="231F20"/>
          <w:spacing w:val="-2"/>
        </w:rPr>
        <w:t>sequence</w:t>
      </w:r>
      <w:r>
        <w:rPr>
          <w:rFonts w:ascii="Tahoma" w:hAnsi="Tahoma"/>
          <w:color w:val="231F20"/>
          <w:spacing w:val="-15"/>
        </w:rPr>
        <w:t xml:space="preserve"> </w:t>
      </w:r>
      <w:r>
        <w:rPr>
          <w:rFonts w:ascii="Tahoma" w:hAnsi="Tahoma"/>
          <w:color w:val="231F20"/>
          <w:spacing w:val="-2"/>
        </w:rPr>
        <w:t>could</w:t>
      </w:r>
      <w:r>
        <w:rPr>
          <w:rFonts w:ascii="Tahoma" w:hAnsi="Tahoma"/>
          <w:color w:val="231F20"/>
          <w:spacing w:val="-15"/>
        </w:rPr>
        <w:t xml:space="preserve"> </w:t>
      </w:r>
      <w:r>
        <w:rPr>
          <w:rFonts w:ascii="Tahoma" w:hAnsi="Tahoma"/>
          <w:color w:val="231F20"/>
          <w:spacing w:val="-2"/>
        </w:rPr>
        <w:t>be</w:t>
      </w:r>
      <w:r>
        <w:rPr>
          <w:rFonts w:ascii="Tahoma" w:hAnsi="Tahoma"/>
          <w:color w:val="231F20"/>
          <w:spacing w:val="-15"/>
        </w:rPr>
        <w:t xml:space="preserve"> </w:t>
      </w:r>
      <w:r>
        <w:rPr>
          <w:i/>
          <w:color w:val="231F20"/>
          <w:spacing w:val="-2"/>
        </w:rPr>
        <w:t>waiata</w:t>
      </w:r>
      <w:r>
        <w:rPr>
          <w:i/>
          <w:color w:val="231F20"/>
          <w:spacing w:val="-10"/>
        </w:rPr>
        <w:t xml:space="preserve"> </w:t>
      </w:r>
      <w:r>
        <w:rPr>
          <w:i/>
          <w:color w:val="231F20"/>
          <w:spacing w:val="-2"/>
        </w:rPr>
        <w:t>tira</w:t>
      </w:r>
      <w:r>
        <w:rPr>
          <w:i/>
          <w:color w:val="231F20"/>
          <w:spacing w:val="-8"/>
        </w:rPr>
        <w:t xml:space="preserve"> </w:t>
      </w:r>
      <w:r>
        <w:rPr>
          <w:rFonts w:ascii="Tahoma" w:hAnsi="Tahoma"/>
          <w:color w:val="231F20"/>
          <w:spacing w:val="-2"/>
        </w:rPr>
        <w:t>(warm-up</w:t>
      </w:r>
      <w:r>
        <w:rPr>
          <w:rFonts w:ascii="Tahoma" w:hAnsi="Tahoma"/>
          <w:color w:val="231F20"/>
          <w:spacing w:val="-16"/>
        </w:rPr>
        <w:t xml:space="preserve"> </w:t>
      </w:r>
      <w:r>
        <w:rPr>
          <w:rFonts w:ascii="Tahoma" w:hAnsi="Tahoma"/>
          <w:color w:val="231F20"/>
          <w:spacing w:val="-2"/>
        </w:rPr>
        <w:t>song),</w:t>
      </w:r>
      <w:r>
        <w:rPr>
          <w:rFonts w:ascii="Tahoma" w:hAnsi="Tahoma"/>
          <w:color w:val="231F20"/>
          <w:spacing w:val="-15"/>
        </w:rPr>
        <w:t xml:space="preserve"> </w:t>
      </w:r>
      <w:r>
        <w:rPr>
          <w:i/>
          <w:color w:val="231F20"/>
          <w:spacing w:val="-2"/>
        </w:rPr>
        <w:t>whakaeke</w:t>
      </w:r>
      <w:r>
        <w:rPr>
          <w:i/>
          <w:color w:val="231F20"/>
          <w:spacing w:val="-7"/>
        </w:rPr>
        <w:t xml:space="preserve"> </w:t>
      </w:r>
      <w:r>
        <w:rPr>
          <w:rFonts w:ascii="Tahoma" w:hAnsi="Tahoma"/>
          <w:color w:val="231F20"/>
          <w:spacing w:val="-2"/>
        </w:rPr>
        <w:t>(entrance</w:t>
      </w:r>
      <w:r>
        <w:rPr>
          <w:rFonts w:ascii="Tahoma" w:hAnsi="Tahoma"/>
          <w:color w:val="231F20"/>
          <w:spacing w:val="-16"/>
        </w:rPr>
        <w:t xml:space="preserve"> </w:t>
      </w:r>
      <w:r>
        <w:rPr>
          <w:rFonts w:ascii="Tahoma" w:hAnsi="Tahoma"/>
          <w:color w:val="231F20"/>
          <w:spacing w:val="-2"/>
        </w:rPr>
        <w:t xml:space="preserve">song), </w:t>
      </w:r>
      <w:r>
        <w:rPr>
          <w:rFonts w:ascii="Trebuchet MS" w:hAnsi="Trebuchet MS"/>
          <w:i/>
          <w:color w:val="231F20"/>
          <w:spacing w:val="-2"/>
        </w:rPr>
        <w:t>waiata-ā-ringa</w:t>
      </w:r>
      <w:r>
        <w:rPr>
          <w:rFonts w:ascii="Trebuchet MS" w:hAnsi="Trebuchet MS"/>
          <w:i/>
          <w:color w:val="231F20"/>
          <w:spacing w:val="-15"/>
        </w:rPr>
        <w:t xml:space="preserve"> </w:t>
      </w:r>
      <w:r>
        <w:rPr>
          <w:rFonts w:ascii="Tahoma" w:hAnsi="Tahoma"/>
          <w:color w:val="231F20"/>
          <w:spacing w:val="-2"/>
        </w:rPr>
        <w:t>(action</w:t>
      </w:r>
      <w:r>
        <w:rPr>
          <w:rFonts w:ascii="Tahoma" w:hAnsi="Tahoma"/>
          <w:color w:val="231F20"/>
          <w:spacing w:val="-15"/>
        </w:rPr>
        <w:t xml:space="preserve"> </w:t>
      </w:r>
      <w:r>
        <w:rPr>
          <w:rFonts w:ascii="Tahoma" w:hAnsi="Tahoma"/>
          <w:color w:val="231F20"/>
          <w:spacing w:val="-2"/>
        </w:rPr>
        <w:t>song),</w:t>
      </w:r>
      <w:r>
        <w:rPr>
          <w:rFonts w:ascii="Tahoma" w:hAnsi="Tahoma"/>
          <w:color w:val="231F20"/>
          <w:spacing w:val="-15"/>
        </w:rPr>
        <w:t xml:space="preserve"> </w:t>
      </w:r>
      <w:r>
        <w:rPr>
          <w:i/>
          <w:color w:val="231F20"/>
          <w:spacing w:val="-2"/>
        </w:rPr>
        <w:t>haka</w:t>
      </w:r>
      <w:r>
        <w:rPr>
          <w:i/>
          <w:color w:val="231F20"/>
          <w:spacing w:val="-14"/>
        </w:rPr>
        <w:t xml:space="preserve"> </w:t>
      </w:r>
      <w:r>
        <w:rPr>
          <w:rFonts w:ascii="Tahoma" w:hAnsi="Tahoma"/>
          <w:color w:val="231F20"/>
          <w:spacing w:val="-2"/>
        </w:rPr>
        <w:t>(challenge),</w:t>
      </w:r>
      <w:r>
        <w:rPr>
          <w:rFonts w:ascii="Tahoma" w:hAnsi="Tahoma"/>
          <w:color w:val="231F20"/>
          <w:spacing w:val="-15"/>
        </w:rPr>
        <w:t xml:space="preserve"> </w:t>
      </w:r>
      <w:r>
        <w:rPr>
          <w:i/>
          <w:color w:val="231F20"/>
          <w:spacing w:val="-2"/>
        </w:rPr>
        <w:t>pou</w:t>
      </w:r>
      <w:r>
        <w:rPr>
          <w:i/>
          <w:color w:val="231F20"/>
          <w:spacing w:val="-13"/>
        </w:rPr>
        <w:t xml:space="preserve"> </w:t>
      </w:r>
      <w:r>
        <w:rPr>
          <w:rFonts w:ascii="Tahoma" w:hAnsi="Tahoma"/>
          <w:color w:val="231F20"/>
          <w:spacing w:val="-2"/>
        </w:rPr>
        <w:t>(old-style</w:t>
      </w:r>
      <w:r>
        <w:rPr>
          <w:rFonts w:ascii="Tahoma" w:hAnsi="Tahoma"/>
          <w:color w:val="231F20"/>
          <w:spacing w:val="-15"/>
        </w:rPr>
        <w:t xml:space="preserve"> </w:t>
      </w:r>
      <w:r>
        <w:rPr>
          <w:rFonts w:ascii="Tahoma" w:hAnsi="Tahoma"/>
          <w:color w:val="231F20"/>
          <w:spacing w:val="-2"/>
        </w:rPr>
        <w:t>singing),</w:t>
      </w:r>
      <w:r>
        <w:rPr>
          <w:rFonts w:ascii="Tahoma" w:hAnsi="Tahoma"/>
          <w:color w:val="231F20"/>
          <w:spacing w:val="-16"/>
        </w:rPr>
        <w:t xml:space="preserve"> </w:t>
      </w:r>
      <w:r>
        <w:rPr>
          <w:i/>
          <w:color w:val="231F20"/>
          <w:spacing w:val="-2"/>
        </w:rPr>
        <w:t>poi</w:t>
      </w:r>
      <w:r>
        <w:rPr>
          <w:i/>
          <w:color w:val="231F20"/>
          <w:spacing w:val="-13"/>
        </w:rPr>
        <w:t xml:space="preserve"> </w:t>
      </w:r>
      <w:r>
        <w:rPr>
          <w:rFonts w:ascii="Tahoma" w:hAnsi="Tahoma"/>
          <w:color w:val="231F20"/>
          <w:spacing w:val="-2"/>
        </w:rPr>
        <w:t xml:space="preserve">(ball-swinging), </w:t>
      </w:r>
      <w:r>
        <w:rPr>
          <w:rFonts w:ascii="Tahoma" w:hAnsi="Tahoma"/>
          <w:color w:val="231F20"/>
        </w:rPr>
        <w:t>and</w:t>
      </w:r>
      <w:r>
        <w:rPr>
          <w:rFonts w:ascii="Tahoma" w:hAnsi="Tahoma"/>
          <w:color w:val="231F20"/>
          <w:spacing w:val="-11"/>
        </w:rPr>
        <w:t xml:space="preserve"> </w:t>
      </w:r>
      <w:r>
        <w:rPr>
          <w:rFonts w:ascii="Trebuchet MS" w:hAnsi="Trebuchet MS"/>
          <w:i/>
          <w:color w:val="231F20"/>
        </w:rPr>
        <w:t>whakawātea</w:t>
      </w:r>
      <w:r>
        <w:rPr>
          <w:rFonts w:ascii="Trebuchet MS" w:hAnsi="Trebuchet MS"/>
          <w:i/>
          <w:color w:val="231F20"/>
          <w:spacing w:val="-9"/>
        </w:rPr>
        <w:t xml:space="preserve"> </w:t>
      </w:r>
      <w:r>
        <w:rPr>
          <w:rFonts w:ascii="Tahoma" w:hAnsi="Tahoma"/>
          <w:color w:val="231F20"/>
        </w:rPr>
        <w:t>(closing</w:t>
      </w:r>
      <w:r>
        <w:rPr>
          <w:rFonts w:ascii="Tahoma" w:hAnsi="Tahoma"/>
          <w:color w:val="231F20"/>
          <w:spacing w:val="-11"/>
        </w:rPr>
        <w:t xml:space="preserve"> </w:t>
      </w:r>
      <w:r>
        <w:rPr>
          <w:rFonts w:ascii="Tahoma" w:hAnsi="Tahoma"/>
          <w:color w:val="231F20"/>
        </w:rPr>
        <w:t>song).</w:t>
      </w:r>
    </w:p>
    <w:p w14:paraId="0029C478">
      <w:pPr>
        <w:pStyle w:val="11"/>
        <w:spacing w:before="122" w:line="300" w:lineRule="auto"/>
        <w:ind w:left="1558" w:right="1750"/>
        <w:jc w:val="both"/>
        <w:rPr>
          <w:rFonts w:ascii="Tahoma" w:hAnsi="Tahoma"/>
        </w:rPr>
      </w:pPr>
      <w:r>
        <w:rPr>
          <w:rFonts w:ascii="Tahoma" w:hAnsi="Tahoma"/>
          <w:color w:val="231F20"/>
          <w:spacing w:val="-4"/>
        </w:rPr>
        <w:t>Traditional</w:t>
      </w:r>
      <w:r>
        <w:rPr>
          <w:rFonts w:ascii="Tahoma" w:hAnsi="Tahoma"/>
          <w:color w:val="231F20"/>
          <w:spacing w:val="-11"/>
        </w:rPr>
        <w:t xml:space="preserve"> </w:t>
      </w:r>
      <w:r>
        <w:rPr>
          <w:rFonts w:ascii="Tahoma" w:hAnsi="Tahoma"/>
          <w:color w:val="231F20"/>
          <w:spacing w:val="-4"/>
        </w:rPr>
        <w:t>tattoos,</w:t>
      </w:r>
      <w:r>
        <w:rPr>
          <w:rFonts w:ascii="Tahoma" w:hAnsi="Tahoma"/>
          <w:color w:val="231F20"/>
          <w:spacing w:val="-11"/>
        </w:rPr>
        <w:t xml:space="preserve"> </w:t>
      </w:r>
      <w:r>
        <w:rPr>
          <w:rFonts w:ascii="Tahoma" w:hAnsi="Tahoma"/>
          <w:color w:val="231F20"/>
          <w:spacing w:val="-4"/>
        </w:rPr>
        <w:t>known</w:t>
      </w:r>
      <w:r>
        <w:rPr>
          <w:rFonts w:ascii="Tahoma" w:hAnsi="Tahoma"/>
          <w:color w:val="231F20"/>
          <w:spacing w:val="-11"/>
        </w:rPr>
        <w:t xml:space="preserve"> </w:t>
      </w:r>
      <w:r>
        <w:rPr>
          <w:rFonts w:ascii="Tahoma" w:hAnsi="Tahoma"/>
          <w:color w:val="231F20"/>
          <w:spacing w:val="-4"/>
        </w:rPr>
        <w:t>as</w:t>
      </w:r>
      <w:r>
        <w:rPr>
          <w:rFonts w:ascii="Tahoma" w:hAnsi="Tahoma"/>
          <w:color w:val="231F20"/>
          <w:spacing w:val="-11"/>
        </w:rPr>
        <w:t xml:space="preserve"> </w:t>
      </w:r>
      <w:r>
        <w:rPr>
          <w:rFonts w:ascii="Tahoma" w:hAnsi="Tahoma"/>
          <w:color w:val="231F20"/>
          <w:spacing w:val="-4"/>
        </w:rPr>
        <w:t>“moko”,</w:t>
      </w:r>
      <w:r>
        <w:rPr>
          <w:rFonts w:ascii="Tahoma" w:hAnsi="Tahoma"/>
          <w:color w:val="231F20"/>
          <w:spacing w:val="-11"/>
        </w:rPr>
        <w:t xml:space="preserve"> </w:t>
      </w:r>
      <w:r>
        <w:rPr>
          <w:rFonts w:ascii="Tahoma" w:hAnsi="Tahoma"/>
          <w:color w:val="231F20"/>
          <w:spacing w:val="-4"/>
        </w:rPr>
        <w:t>are</w:t>
      </w:r>
      <w:r>
        <w:rPr>
          <w:rFonts w:ascii="Tahoma" w:hAnsi="Tahoma"/>
          <w:color w:val="231F20"/>
          <w:spacing w:val="-11"/>
        </w:rPr>
        <w:t xml:space="preserve"> </w:t>
      </w:r>
      <w:r>
        <w:rPr>
          <w:rFonts w:ascii="Tahoma" w:hAnsi="Tahoma"/>
          <w:color w:val="231F20"/>
          <w:spacing w:val="-4"/>
        </w:rPr>
        <w:t>also</w:t>
      </w:r>
      <w:r>
        <w:rPr>
          <w:rFonts w:ascii="Tahoma" w:hAnsi="Tahoma"/>
          <w:color w:val="231F20"/>
          <w:spacing w:val="-11"/>
        </w:rPr>
        <w:t xml:space="preserve"> </w:t>
      </w:r>
      <w:r>
        <w:rPr>
          <w:rFonts w:ascii="Tahoma" w:hAnsi="Tahoma"/>
          <w:color w:val="231F20"/>
          <w:spacing w:val="-4"/>
        </w:rPr>
        <w:t>a</w:t>
      </w:r>
      <w:r>
        <w:rPr>
          <w:rFonts w:ascii="Tahoma" w:hAnsi="Tahoma"/>
          <w:color w:val="231F20"/>
          <w:spacing w:val="-11"/>
        </w:rPr>
        <w:t xml:space="preserve"> </w:t>
      </w:r>
      <w:r>
        <w:rPr>
          <w:rFonts w:ascii="Tahoma" w:hAnsi="Tahoma"/>
          <w:color w:val="231F20"/>
          <w:spacing w:val="-4"/>
        </w:rPr>
        <w:t>strong</w:t>
      </w:r>
      <w:r>
        <w:rPr>
          <w:rFonts w:ascii="Tahoma" w:hAnsi="Tahoma"/>
          <w:color w:val="231F20"/>
          <w:spacing w:val="-11"/>
        </w:rPr>
        <w:t xml:space="preserve"> </w:t>
      </w:r>
      <w:r>
        <w:rPr>
          <w:rFonts w:ascii="Tahoma" w:hAnsi="Tahoma"/>
          <w:color w:val="231F20"/>
          <w:spacing w:val="-4"/>
        </w:rPr>
        <w:t>visual</w:t>
      </w:r>
      <w:r>
        <w:rPr>
          <w:rFonts w:ascii="Tahoma" w:hAnsi="Tahoma"/>
          <w:color w:val="231F20"/>
          <w:spacing w:val="-11"/>
        </w:rPr>
        <w:t xml:space="preserve"> </w:t>
      </w:r>
      <w:r>
        <w:rPr>
          <w:rFonts w:ascii="Tahoma" w:hAnsi="Tahoma"/>
          <w:color w:val="231F20"/>
          <w:spacing w:val="-4"/>
        </w:rPr>
        <w:t>part</w:t>
      </w:r>
      <w:r>
        <w:rPr>
          <w:rFonts w:ascii="Tahoma" w:hAnsi="Tahoma"/>
          <w:color w:val="231F20"/>
          <w:spacing w:val="-11"/>
        </w:rPr>
        <w:t xml:space="preserve"> </w:t>
      </w:r>
      <w:r>
        <w:rPr>
          <w:rFonts w:ascii="Tahoma" w:hAnsi="Tahoma"/>
          <w:color w:val="231F20"/>
          <w:spacing w:val="-4"/>
        </w:rPr>
        <w:t>of</w:t>
      </w:r>
      <w:r>
        <w:rPr>
          <w:rFonts w:ascii="Tahoma" w:hAnsi="Tahoma"/>
          <w:color w:val="231F20"/>
          <w:spacing w:val="-11"/>
        </w:rPr>
        <w:t xml:space="preserve"> </w:t>
      </w:r>
      <w:r>
        <w:rPr>
          <w:rFonts w:ascii="Tahoma" w:hAnsi="Tahoma"/>
          <w:color w:val="231F20"/>
          <w:spacing w:val="-4"/>
        </w:rPr>
        <w:t>Maori</w:t>
      </w:r>
      <w:r>
        <w:rPr>
          <w:rFonts w:ascii="Tahoma" w:hAnsi="Tahoma"/>
          <w:color w:val="231F20"/>
          <w:spacing w:val="-11"/>
        </w:rPr>
        <w:t xml:space="preserve"> </w:t>
      </w:r>
      <w:r>
        <w:rPr>
          <w:rFonts w:ascii="Tahoma" w:hAnsi="Tahoma"/>
          <w:color w:val="231F20"/>
          <w:spacing w:val="-4"/>
        </w:rPr>
        <w:t>culture.</w:t>
      </w:r>
      <w:r>
        <w:rPr>
          <w:rFonts w:ascii="Tahoma" w:hAnsi="Tahoma"/>
          <w:color w:val="231F20"/>
          <w:spacing w:val="-11"/>
        </w:rPr>
        <w:t xml:space="preserve"> </w:t>
      </w:r>
      <w:r>
        <w:rPr>
          <w:rFonts w:ascii="Tahoma" w:hAnsi="Tahoma"/>
          <w:color w:val="231F20"/>
          <w:spacing w:val="-4"/>
        </w:rPr>
        <w:t>They</w:t>
      </w:r>
      <w:r>
        <w:rPr>
          <w:rFonts w:ascii="Tahoma" w:hAnsi="Tahoma"/>
          <w:color w:val="231F20"/>
          <w:spacing w:val="-11"/>
        </w:rPr>
        <w:t xml:space="preserve"> </w:t>
      </w:r>
      <w:r>
        <w:rPr>
          <w:rFonts w:ascii="Tahoma" w:hAnsi="Tahoma"/>
          <w:color w:val="231F20"/>
          <w:spacing w:val="-4"/>
        </w:rPr>
        <w:t xml:space="preserve">are </w:t>
      </w:r>
      <w:r>
        <w:rPr>
          <w:rFonts w:ascii="Tahoma" w:hAnsi="Tahoma"/>
          <w:color w:val="231F20"/>
        </w:rPr>
        <w:t>most</w:t>
      </w:r>
      <w:r>
        <w:rPr>
          <w:rFonts w:ascii="Tahoma" w:hAnsi="Tahoma"/>
          <w:color w:val="231F20"/>
          <w:spacing w:val="-12"/>
        </w:rPr>
        <w:t xml:space="preserve"> </w:t>
      </w:r>
      <w:r>
        <w:rPr>
          <w:rFonts w:ascii="Tahoma" w:hAnsi="Tahoma"/>
          <w:color w:val="231F20"/>
        </w:rPr>
        <w:t>often</w:t>
      </w:r>
      <w:r>
        <w:rPr>
          <w:rFonts w:ascii="Tahoma" w:hAnsi="Tahoma"/>
          <w:color w:val="231F20"/>
          <w:spacing w:val="-12"/>
        </w:rPr>
        <w:t xml:space="preserve"> </w:t>
      </w:r>
      <w:r>
        <w:rPr>
          <w:rFonts w:ascii="Tahoma" w:hAnsi="Tahoma"/>
          <w:color w:val="231F20"/>
        </w:rPr>
        <w:t>done</w:t>
      </w:r>
      <w:r>
        <w:rPr>
          <w:rFonts w:ascii="Tahoma" w:hAnsi="Tahoma"/>
          <w:color w:val="231F20"/>
          <w:spacing w:val="-12"/>
        </w:rPr>
        <w:t xml:space="preserve"> </w:t>
      </w:r>
      <w:r>
        <w:rPr>
          <w:rFonts w:ascii="Tahoma" w:hAnsi="Tahoma"/>
          <w:color w:val="231F20"/>
        </w:rPr>
        <w:t>in</w:t>
      </w:r>
      <w:r>
        <w:rPr>
          <w:rFonts w:ascii="Tahoma" w:hAnsi="Tahoma"/>
          <w:color w:val="231F20"/>
          <w:spacing w:val="-12"/>
        </w:rPr>
        <w:t xml:space="preserve"> </w:t>
      </w:r>
      <w:r>
        <w:rPr>
          <w:rFonts w:ascii="Tahoma" w:hAnsi="Tahoma"/>
          <w:color w:val="231F20"/>
        </w:rPr>
        <w:t>spiral</w:t>
      </w:r>
      <w:r>
        <w:rPr>
          <w:rFonts w:ascii="Tahoma" w:hAnsi="Tahoma"/>
          <w:color w:val="231F20"/>
          <w:spacing w:val="-12"/>
        </w:rPr>
        <w:t xml:space="preserve"> </w:t>
      </w:r>
      <w:r>
        <w:rPr>
          <w:rFonts w:ascii="Tahoma" w:hAnsi="Tahoma"/>
          <w:color w:val="231F20"/>
        </w:rPr>
        <w:t>forms</w:t>
      </w:r>
      <w:r>
        <w:rPr>
          <w:rFonts w:ascii="Tahoma" w:hAnsi="Tahoma"/>
          <w:color w:val="231F20"/>
          <w:spacing w:val="-12"/>
        </w:rPr>
        <w:t xml:space="preserve"> </w:t>
      </w:r>
      <w:r>
        <w:rPr>
          <w:rFonts w:ascii="Tahoma" w:hAnsi="Tahoma"/>
          <w:color w:val="231F20"/>
        </w:rPr>
        <w:t>across</w:t>
      </w:r>
      <w:r>
        <w:rPr>
          <w:rFonts w:ascii="Tahoma" w:hAnsi="Tahoma"/>
          <w:color w:val="231F20"/>
          <w:spacing w:val="-12"/>
        </w:rPr>
        <w:t xml:space="preserve"> </w:t>
      </w:r>
      <w:r>
        <w:rPr>
          <w:rFonts w:ascii="Tahoma" w:hAnsi="Tahoma"/>
          <w:color w:val="231F20"/>
        </w:rPr>
        <w:t>a</w:t>
      </w:r>
      <w:r>
        <w:rPr>
          <w:rFonts w:ascii="Tahoma" w:hAnsi="Tahoma"/>
          <w:color w:val="231F20"/>
          <w:spacing w:val="-12"/>
        </w:rPr>
        <w:t xml:space="preserve"> </w:t>
      </w:r>
      <w:r>
        <w:rPr>
          <w:rFonts w:ascii="Tahoma" w:hAnsi="Tahoma"/>
          <w:color w:val="231F20"/>
        </w:rPr>
        <w:t>man’s</w:t>
      </w:r>
      <w:r>
        <w:rPr>
          <w:rFonts w:ascii="Tahoma" w:hAnsi="Tahoma"/>
          <w:color w:val="231F20"/>
          <w:spacing w:val="-12"/>
        </w:rPr>
        <w:t xml:space="preserve"> </w:t>
      </w:r>
      <w:r>
        <w:rPr>
          <w:rFonts w:ascii="Tahoma" w:hAnsi="Tahoma"/>
          <w:color w:val="231F20"/>
        </w:rPr>
        <w:t>face,</w:t>
      </w:r>
      <w:r>
        <w:rPr>
          <w:rFonts w:ascii="Tahoma" w:hAnsi="Tahoma"/>
          <w:color w:val="231F20"/>
          <w:spacing w:val="-12"/>
        </w:rPr>
        <w:t xml:space="preserve"> </w:t>
      </w:r>
      <w:r>
        <w:rPr>
          <w:rFonts w:ascii="Tahoma" w:hAnsi="Tahoma"/>
          <w:color w:val="231F20"/>
        </w:rPr>
        <w:t>and</w:t>
      </w:r>
      <w:r>
        <w:rPr>
          <w:rFonts w:ascii="Tahoma" w:hAnsi="Tahoma"/>
          <w:color w:val="231F20"/>
          <w:spacing w:val="-12"/>
        </w:rPr>
        <w:t xml:space="preserve"> </w:t>
      </w:r>
      <w:r>
        <w:rPr>
          <w:rFonts w:ascii="Tahoma" w:hAnsi="Tahoma"/>
          <w:color w:val="231F20"/>
        </w:rPr>
        <w:t>on</w:t>
      </w:r>
      <w:r>
        <w:rPr>
          <w:rFonts w:ascii="Tahoma" w:hAnsi="Tahoma"/>
          <w:color w:val="231F20"/>
          <w:spacing w:val="-12"/>
        </w:rPr>
        <w:t xml:space="preserve"> </w:t>
      </w:r>
      <w:r>
        <w:rPr>
          <w:rFonts w:ascii="Tahoma" w:hAnsi="Tahoma"/>
          <w:color w:val="231F20"/>
        </w:rPr>
        <w:t>the</w:t>
      </w:r>
      <w:r>
        <w:rPr>
          <w:rFonts w:ascii="Tahoma" w:hAnsi="Tahoma"/>
          <w:color w:val="231F20"/>
          <w:spacing w:val="-12"/>
        </w:rPr>
        <w:t xml:space="preserve"> </w:t>
      </w:r>
      <w:r>
        <w:rPr>
          <w:rFonts w:ascii="Tahoma" w:hAnsi="Tahoma"/>
          <w:color w:val="231F20"/>
        </w:rPr>
        <w:t>chin</w:t>
      </w:r>
      <w:r>
        <w:rPr>
          <w:rFonts w:ascii="Tahoma" w:hAnsi="Tahoma"/>
          <w:color w:val="231F20"/>
          <w:spacing w:val="-12"/>
        </w:rPr>
        <w:t xml:space="preserve"> </w:t>
      </w:r>
      <w:r>
        <w:rPr>
          <w:rFonts w:ascii="Tahoma" w:hAnsi="Tahoma"/>
          <w:color w:val="231F20"/>
        </w:rPr>
        <w:t>and</w:t>
      </w:r>
      <w:r>
        <w:rPr>
          <w:rFonts w:ascii="Tahoma" w:hAnsi="Tahoma"/>
          <w:color w:val="231F20"/>
          <w:spacing w:val="-12"/>
        </w:rPr>
        <w:t xml:space="preserve"> </w:t>
      </w:r>
      <w:r>
        <w:rPr>
          <w:rFonts w:ascii="Tahoma" w:hAnsi="Tahoma"/>
          <w:color w:val="231F20"/>
        </w:rPr>
        <w:t>lips</w:t>
      </w:r>
      <w:r>
        <w:rPr>
          <w:rFonts w:ascii="Tahoma" w:hAnsi="Tahoma"/>
          <w:color w:val="231F20"/>
          <w:spacing w:val="-12"/>
        </w:rPr>
        <w:t xml:space="preserve"> </w:t>
      </w:r>
      <w:r>
        <w:rPr>
          <w:rFonts w:ascii="Tahoma" w:hAnsi="Tahoma"/>
          <w:color w:val="231F20"/>
        </w:rPr>
        <w:t>of</w:t>
      </w:r>
      <w:r>
        <w:rPr>
          <w:rFonts w:ascii="Tahoma" w:hAnsi="Tahoma"/>
          <w:color w:val="231F20"/>
          <w:spacing w:val="-12"/>
        </w:rPr>
        <w:t xml:space="preserve"> </w:t>
      </w:r>
      <w:r>
        <w:rPr>
          <w:rFonts w:ascii="Tahoma" w:hAnsi="Tahoma"/>
          <w:color w:val="231F20"/>
        </w:rPr>
        <w:t>a</w:t>
      </w:r>
      <w:r>
        <w:rPr>
          <w:rFonts w:ascii="Tahoma" w:hAnsi="Tahoma"/>
          <w:color w:val="231F20"/>
          <w:spacing w:val="-12"/>
        </w:rPr>
        <w:t xml:space="preserve"> </w:t>
      </w:r>
      <w:r>
        <w:rPr>
          <w:rFonts w:ascii="Tahoma" w:hAnsi="Tahoma"/>
          <w:color w:val="231F20"/>
        </w:rPr>
        <w:t xml:space="preserve">woman. </w:t>
      </w:r>
      <w:r>
        <w:rPr>
          <w:rFonts w:ascii="Tahoma" w:hAnsi="Tahoma"/>
          <w:color w:val="231F20"/>
          <w:spacing w:val="-4"/>
        </w:rPr>
        <w:t>They</w:t>
      </w:r>
      <w:r>
        <w:rPr>
          <w:rFonts w:ascii="Tahoma" w:hAnsi="Tahoma"/>
          <w:color w:val="231F20"/>
          <w:spacing w:val="-7"/>
        </w:rPr>
        <w:t xml:space="preserve"> </w:t>
      </w:r>
      <w:r>
        <w:rPr>
          <w:rFonts w:ascii="Tahoma" w:hAnsi="Tahoma"/>
          <w:color w:val="231F20"/>
          <w:spacing w:val="-4"/>
        </w:rPr>
        <w:t>represent</w:t>
      </w:r>
      <w:r>
        <w:rPr>
          <w:rFonts w:ascii="Tahoma" w:hAnsi="Tahoma"/>
          <w:color w:val="231F20"/>
          <w:spacing w:val="-7"/>
        </w:rPr>
        <w:t xml:space="preserve"> </w:t>
      </w:r>
      <w:r>
        <w:rPr>
          <w:rFonts w:ascii="Tahoma" w:hAnsi="Tahoma"/>
          <w:color w:val="231F20"/>
          <w:spacing w:val="-4"/>
        </w:rPr>
        <w:t>a</w:t>
      </w:r>
      <w:r>
        <w:rPr>
          <w:rFonts w:ascii="Tahoma" w:hAnsi="Tahoma"/>
          <w:color w:val="231F20"/>
          <w:spacing w:val="-7"/>
        </w:rPr>
        <w:t xml:space="preserve"> </w:t>
      </w:r>
      <w:r>
        <w:rPr>
          <w:rFonts w:ascii="Tahoma" w:hAnsi="Tahoma"/>
          <w:color w:val="231F20"/>
          <w:spacing w:val="-4"/>
        </w:rPr>
        <w:t>person’s</w:t>
      </w:r>
      <w:r>
        <w:rPr>
          <w:rFonts w:ascii="Tahoma" w:hAnsi="Tahoma"/>
          <w:color w:val="231F20"/>
          <w:spacing w:val="-7"/>
        </w:rPr>
        <w:t xml:space="preserve"> </w:t>
      </w:r>
      <w:r>
        <w:rPr>
          <w:rFonts w:ascii="Tahoma" w:hAnsi="Tahoma"/>
          <w:color w:val="231F20"/>
          <w:spacing w:val="-4"/>
        </w:rPr>
        <w:t>status,</w:t>
      </w:r>
      <w:r>
        <w:rPr>
          <w:rFonts w:ascii="Tahoma" w:hAnsi="Tahoma"/>
          <w:color w:val="231F20"/>
          <w:spacing w:val="-7"/>
        </w:rPr>
        <w:t xml:space="preserve"> </w:t>
      </w:r>
      <w:r>
        <w:rPr>
          <w:rFonts w:ascii="Tahoma" w:hAnsi="Tahoma"/>
          <w:color w:val="231F20"/>
          <w:spacing w:val="-4"/>
        </w:rPr>
        <w:t>and</w:t>
      </w:r>
      <w:r>
        <w:rPr>
          <w:rFonts w:ascii="Tahoma" w:hAnsi="Tahoma"/>
          <w:color w:val="231F20"/>
          <w:spacing w:val="-7"/>
        </w:rPr>
        <w:t xml:space="preserve"> </w:t>
      </w:r>
      <w:r>
        <w:rPr>
          <w:rFonts w:ascii="Tahoma" w:hAnsi="Tahoma"/>
          <w:color w:val="231F20"/>
          <w:spacing w:val="-4"/>
        </w:rPr>
        <w:t>are</w:t>
      </w:r>
      <w:r>
        <w:rPr>
          <w:rFonts w:ascii="Tahoma" w:hAnsi="Tahoma"/>
          <w:color w:val="231F20"/>
          <w:spacing w:val="-7"/>
        </w:rPr>
        <w:t xml:space="preserve"> </w:t>
      </w:r>
      <w:r>
        <w:rPr>
          <w:rFonts w:ascii="Tahoma" w:hAnsi="Tahoma"/>
          <w:color w:val="231F20"/>
          <w:spacing w:val="-4"/>
        </w:rPr>
        <w:t>also</w:t>
      </w:r>
      <w:r>
        <w:rPr>
          <w:rFonts w:ascii="Tahoma" w:hAnsi="Tahoma"/>
          <w:color w:val="231F20"/>
          <w:spacing w:val="-7"/>
        </w:rPr>
        <w:t xml:space="preserve"> </w:t>
      </w:r>
      <w:r>
        <w:rPr>
          <w:rFonts w:ascii="Tahoma" w:hAnsi="Tahoma"/>
          <w:color w:val="231F20"/>
          <w:spacing w:val="-4"/>
        </w:rPr>
        <w:t>believed</w:t>
      </w:r>
      <w:r>
        <w:rPr>
          <w:rFonts w:ascii="Tahoma" w:hAnsi="Tahoma"/>
          <w:color w:val="231F20"/>
          <w:spacing w:val="-7"/>
        </w:rPr>
        <w:t xml:space="preserve"> </w:t>
      </w:r>
      <w:r>
        <w:rPr>
          <w:rFonts w:ascii="Tahoma" w:hAnsi="Tahoma"/>
          <w:color w:val="231F20"/>
          <w:spacing w:val="-4"/>
        </w:rPr>
        <w:t>to</w:t>
      </w:r>
      <w:r>
        <w:rPr>
          <w:rFonts w:ascii="Tahoma" w:hAnsi="Tahoma"/>
          <w:color w:val="231F20"/>
          <w:spacing w:val="-7"/>
        </w:rPr>
        <w:t xml:space="preserve"> </w:t>
      </w:r>
      <w:r>
        <w:rPr>
          <w:rFonts w:ascii="Tahoma" w:hAnsi="Tahoma"/>
          <w:color w:val="231F20"/>
          <w:spacing w:val="-4"/>
        </w:rPr>
        <w:t>increase</w:t>
      </w:r>
      <w:r>
        <w:rPr>
          <w:rFonts w:ascii="Tahoma" w:hAnsi="Tahoma"/>
          <w:color w:val="231F20"/>
          <w:spacing w:val="-7"/>
        </w:rPr>
        <w:t xml:space="preserve"> </w:t>
      </w:r>
      <w:r>
        <w:rPr>
          <w:rFonts w:ascii="Tahoma" w:hAnsi="Tahoma"/>
          <w:color w:val="231F20"/>
          <w:spacing w:val="-4"/>
        </w:rPr>
        <w:t>attractiveness.</w:t>
      </w:r>
      <w:r>
        <w:rPr>
          <w:rFonts w:ascii="Tahoma" w:hAnsi="Tahoma"/>
          <w:color w:val="231F20"/>
          <w:spacing w:val="-7"/>
        </w:rPr>
        <w:t xml:space="preserve"> </w:t>
      </w:r>
      <w:r>
        <w:rPr>
          <w:rFonts w:ascii="Tahoma" w:hAnsi="Tahoma"/>
          <w:color w:val="231F20"/>
          <w:spacing w:val="-4"/>
        </w:rPr>
        <w:t xml:space="preserve">Receiving </w:t>
      </w:r>
      <w:r>
        <w:rPr>
          <w:i/>
          <w:color w:val="231F20"/>
          <w:spacing w:val="-2"/>
        </w:rPr>
        <w:t>moko</w:t>
      </w:r>
      <w:r>
        <w:rPr>
          <w:i/>
          <w:color w:val="231F20"/>
          <w:spacing w:val="-6"/>
        </w:rPr>
        <w:t xml:space="preserve"> </w:t>
      </w:r>
      <w:r>
        <w:rPr>
          <w:rFonts w:ascii="Tahoma" w:hAnsi="Tahoma"/>
          <w:color w:val="231F20"/>
          <w:spacing w:val="-2"/>
        </w:rPr>
        <w:t>is</w:t>
      </w:r>
      <w:r>
        <w:rPr>
          <w:rFonts w:ascii="Tahoma" w:hAnsi="Tahoma"/>
          <w:color w:val="231F20"/>
          <w:spacing w:val="-13"/>
        </w:rPr>
        <w:t xml:space="preserve"> </w:t>
      </w:r>
      <w:r>
        <w:rPr>
          <w:rFonts w:ascii="Tahoma" w:hAnsi="Tahoma"/>
          <w:color w:val="231F20"/>
          <w:spacing w:val="-2"/>
        </w:rPr>
        <w:t>seen</w:t>
      </w:r>
      <w:r>
        <w:rPr>
          <w:rFonts w:ascii="Tahoma" w:hAnsi="Tahoma"/>
          <w:color w:val="231F20"/>
          <w:spacing w:val="-13"/>
        </w:rPr>
        <w:t xml:space="preserve"> </w:t>
      </w:r>
      <w:r>
        <w:rPr>
          <w:rFonts w:ascii="Tahoma" w:hAnsi="Tahoma"/>
          <w:color w:val="231F20"/>
          <w:spacing w:val="-2"/>
        </w:rPr>
        <w:t>as</w:t>
      </w:r>
      <w:r>
        <w:rPr>
          <w:rFonts w:ascii="Tahoma" w:hAnsi="Tahoma"/>
          <w:color w:val="231F20"/>
          <w:spacing w:val="-13"/>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great</w:t>
      </w:r>
      <w:r>
        <w:rPr>
          <w:rFonts w:ascii="Tahoma" w:hAnsi="Tahoma"/>
          <w:color w:val="231F20"/>
          <w:spacing w:val="-13"/>
        </w:rPr>
        <w:t xml:space="preserve"> </w:t>
      </w:r>
      <w:r>
        <w:rPr>
          <w:rFonts w:ascii="Tahoma" w:hAnsi="Tahoma"/>
          <w:color w:val="231F20"/>
          <w:spacing w:val="-2"/>
        </w:rPr>
        <w:t>honour,</w:t>
      </w:r>
      <w:r>
        <w:rPr>
          <w:rFonts w:ascii="Tahoma" w:hAnsi="Tahoma"/>
          <w:color w:val="231F20"/>
          <w:spacing w:val="-13"/>
        </w:rPr>
        <w:t xml:space="preserve"> </w:t>
      </w:r>
      <w:r>
        <w:rPr>
          <w:rFonts w:ascii="Tahoma" w:hAnsi="Tahoma"/>
          <w:color w:val="231F20"/>
          <w:spacing w:val="-2"/>
        </w:rPr>
        <w:t>and</w:t>
      </w:r>
      <w:r>
        <w:rPr>
          <w:rFonts w:ascii="Tahoma" w:hAnsi="Tahoma"/>
          <w:color w:val="231F20"/>
          <w:spacing w:val="-13"/>
        </w:rPr>
        <w:t xml:space="preserve"> </w:t>
      </w:r>
      <w:r>
        <w:rPr>
          <w:rFonts w:ascii="Tahoma" w:hAnsi="Tahoma"/>
          <w:color w:val="231F20"/>
          <w:spacing w:val="-2"/>
        </w:rPr>
        <w:t>it</w:t>
      </w:r>
      <w:r>
        <w:rPr>
          <w:rFonts w:ascii="Tahoma" w:hAnsi="Tahoma"/>
          <w:color w:val="231F20"/>
          <w:spacing w:val="-13"/>
        </w:rPr>
        <w:t xml:space="preserve"> </w:t>
      </w:r>
      <w:r>
        <w:rPr>
          <w:rFonts w:ascii="Tahoma" w:hAnsi="Tahoma"/>
          <w:color w:val="231F20"/>
          <w:spacing w:val="-2"/>
        </w:rPr>
        <w:t>is</w:t>
      </w:r>
      <w:r>
        <w:rPr>
          <w:rFonts w:ascii="Tahoma" w:hAnsi="Tahoma"/>
          <w:color w:val="231F20"/>
          <w:spacing w:val="-13"/>
        </w:rPr>
        <w:t xml:space="preserve"> </w:t>
      </w:r>
      <w:r>
        <w:rPr>
          <w:rFonts w:ascii="Tahoma" w:hAnsi="Tahoma"/>
          <w:color w:val="231F20"/>
          <w:spacing w:val="-2"/>
        </w:rPr>
        <w:t>often</w:t>
      </w:r>
      <w:r>
        <w:rPr>
          <w:rFonts w:ascii="Tahoma" w:hAnsi="Tahoma"/>
          <w:color w:val="231F20"/>
          <w:spacing w:val="-13"/>
        </w:rPr>
        <w:t xml:space="preserve"> </w:t>
      </w:r>
      <w:r>
        <w:rPr>
          <w:rFonts w:ascii="Tahoma" w:hAnsi="Tahoma"/>
          <w:color w:val="231F20"/>
          <w:spacing w:val="-2"/>
        </w:rPr>
        <w:t>part</w:t>
      </w:r>
      <w:r>
        <w:rPr>
          <w:rFonts w:ascii="Tahoma" w:hAnsi="Tahoma"/>
          <w:color w:val="231F20"/>
          <w:spacing w:val="-13"/>
        </w:rPr>
        <w:t xml:space="preserve"> </w:t>
      </w:r>
      <w:r>
        <w:rPr>
          <w:rFonts w:ascii="Tahoma" w:hAnsi="Tahoma"/>
          <w:color w:val="231F20"/>
          <w:spacing w:val="-2"/>
        </w:rPr>
        <w:t>of</w:t>
      </w:r>
      <w:r>
        <w:rPr>
          <w:rFonts w:ascii="Tahoma" w:hAnsi="Tahoma"/>
          <w:color w:val="231F20"/>
          <w:spacing w:val="-13"/>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ritual</w:t>
      </w:r>
      <w:r>
        <w:rPr>
          <w:rFonts w:ascii="Tahoma" w:hAnsi="Tahoma"/>
          <w:color w:val="231F20"/>
          <w:spacing w:val="-13"/>
        </w:rPr>
        <w:t xml:space="preserve"> </w:t>
      </w:r>
      <w:r>
        <w:rPr>
          <w:rFonts w:ascii="Tahoma" w:hAnsi="Tahoma"/>
          <w:color w:val="231F20"/>
          <w:spacing w:val="-2"/>
        </w:rPr>
        <w:t>to</w:t>
      </w:r>
      <w:r>
        <w:rPr>
          <w:rFonts w:ascii="Tahoma" w:hAnsi="Tahoma"/>
          <w:color w:val="231F20"/>
          <w:spacing w:val="-13"/>
        </w:rPr>
        <w:t xml:space="preserve"> </w:t>
      </w:r>
      <w:r>
        <w:rPr>
          <w:rFonts w:ascii="Tahoma" w:hAnsi="Tahoma"/>
          <w:color w:val="231F20"/>
          <w:spacing w:val="-2"/>
        </w:rPr>
        <w:t>signal</w:t>
      </w:r>
      <w:r>
        <w:rPr>
          <w:rFonts w:ascii="Tahoma" w:hAnsi="Tahoma"/>
          <w:color w:val="231F20"/>
          <w:spacing w:val="-13"/>
        </w:rPr>
        <w:t xml:space="preserve"> </w:t>
      </w:r>
      <w:r>
        <w:rPr>
          <w:rFonts w:ascii="Tahoma" w:hAnsi="Tahoma"/>
          <w:color w:val="231F20"/>
          <w:spacing w:val="-2"/>
        </w:rPr>
        <w:t>a</w:t>
      </w:r>
      <w:r>
        <w:rPr>
          <w:rFonts w:ascii="Tahoma" w:hAnsi="Tahoma"/>
          <w:color w:val="231F20"/>
          <w:spacing w:val="-13"/>
        </w:rPr>
        <w:t xml:space="preserve"> </w:t>
      </w:r>
      <w:r>
        <w:rPr>
          <w:rFonts w:ascii="Tahoma" w:hAnsi="Tahoma"/>
          <w:color w:val="231F20"/>
          <w:spacing w:val="-2"/>
        </w:rPr>
        <w:t>person</w:t>
      </w:r>
      <w:r>
        <w:rPr>
          <w:rFonts w:ascii="Tahoma" w:hAnsi="Tahoma"/>
          <w:color w:val="231F20"/>
          <w:spacing w:val="-13"/>
        </w:rPr>
        <w:t xml:space="preserve"> </w:t>
      </w:r>
      <w:r>
        <w:rPr>
          <w:rFonts w:ascii="Tahoma" w:hAnsi="Tahoma"/>
          <w:color w:val="231F20"/>
          <w:spacing w:val="-2"/>
        </w:rPr>
        <w:t>has</w:t>
      </w:r>
      <w:r>
        <w:rPr>
          <w:rFonts w:ascii="Tahoma" w:hAnsi="Tahoma"/>
          <w:color w:val="231F20"/>
          <w:spacing w:val="-13"/>
        </w:rPr>
        <w:t xml:space="preserve"> </w:t>
      </w:r>
      <w:r>
        <w:rPr>
          <w:rFonts w:ascii="Tahoma" w:hAnsi="Tahoma"/>
          <w:color w:val="231F20"/>
          <w:spacing w:val="-2"/>
        </w:rPr>
        <w:t xml:space="preserve">passed </w:t>
      </w:r>
      <w:r>
        <w:rPr>
          <w:rFonts w:ascii="Tahoma" w:hAnsi="Tahoma"/>
          <w:color w:val="231F20"/>
        </w:rPr>
        <w:t>an</w:t>
      </w:r>
      <w:r>
        <w:rPr>
          <w:rFonts w:ascii="Tahoma" w:hAnsi="Tahoma"/>
          <w:color w:val="231F20"/>
          <w:spacing w:val="-13"/>
        </w:rPr>
        <w:t xml:space="preserve"> </w:t>
      </w:r>
      <w:r>
        <w:rPr>
          <w:rFonts w:ascii="Tahoma" w:hAnsi="Tahoma"/>
          <w:color w:val="231F20"/>
        </w:rPr>
        <w:t>important</w:t>
      </w:r>
      <w:r>
        <w:rPr>
          <w:rFonts w:ascii="Tahoma" w:hAnsi="Tahoma"/>
          <w:color w:val="231F20"/>
          <w:spacing w:val="-13"/>
        </w:rPr>
        <w:t xml:space="preserve"> </w:t>
      </w:r>
      <w:r>
        <w:rPr>
          <w:rFonts w:ascii="Tahoma" w:hAnsi="Tahoma"/>
          <w:color w:val="231F20"/>
        </w:rPr>
        <w:t>milestone.</w:t>
      </w:r>
      <w:r>
        <w:rPr>
          <w:rFonts w:ascii="Tahoma" w:hAnsi="Tahoma"/>
          <w:color w:val="231F20"/>
          <w:spacing w:val="-13"/>
        </w:rPr>
        <w:t xml:space="preserve"> </w:t>
      </w:r>
      <w:r>
        <w:rPr>
          <w:rFonts w:ascii="Tahoma" w:hAnsi="Tahoma"/>
          <w:color w:val="231F20"/>
        </w:rPr>
        <w:t>As</w:t>
      </w:r>
      <w:r>
        <w:rPr>
          <w:rFonts w:ascii="Tahoma" w:hAnsi="Tahoma"/>
          <w:color w:val="231F20"/>
          <w:spacing w:val="-13"/>
        </w:rPr>
        <w:t xml:space="preserve"> </w:t>
      </w:r>
      <w:r>
        <w:rPr>
          <w:rFonts w:ascii="Tahoma" w:hAnsi="Tahoma"/>
          <w:color w:val="231F20"/>
        </w:rPr>
        <w:t>such,</w:t>
      </w:r>
      <w:r>
        <w:rPr>
          <w:rFonts w:ascii="Tahoma" w:hAnsi="Tahoma"/>
          <w:color w:val="231F20"/>
          <w:spacing w:val="-13"/>
        </w:rPr>
        <w:t xml:space="preserve"> </w:t>
      </w:r>
      <w:r>
        <w:rPr>
          <w:rFonts w:ascii="Tahoma" w:hAnsi="Tahoma"/>
          <w:color w:val="231F20"/>
        </w:rPr>
        <w:t>it</w:t>
      </w:r>
      <w:r>
        <w:rPr>
          <w:rFonts w:ascii="Tahoma" w:hAnsi="Tahoma"/>
          <w:color w:val="231F20"/>
          <w:spacing w:val="-13"/>
        </w:rPr>
        <w:t xml:space="preserve"> </w:t>
      </w:r>
      <w:r>
        <w:rPr>
          <w:rFonts w:ascii="Tahoma" w:hAnsi="Tahoma"/>
          <w:color w:val="231F20"/>
        </w:rPr>
        <w:t>is</w:t>
      </w:r>
      <w:r>
        <w:rPr>
          <w:rFonts w:ascii="Tahoma" w:hAnsi="Tahoma"/>
          <w:color w:val="231F20"/>
          <w:spacing w:val="-13"/>
        </w:rPr>
        <w:t xml:space="preserve"> </w:t>
      </w:r>
      <w:r>
        <w:rPr>
          <w:rFonts w:ascii="Tahoma" w:hAnsi="Tahoma"/>
          <w:color w:val="231F20"/>
        </w:rPr>
        <w:t>usually</w:t>
      </w:r>
      <w:r>
        <w:rPr>
          <w:rFonts w:ascii="Tahoma" w:hAnsi="Tahoma"/>
          <w:color w:val="231F20"/>
          <w:spacing w:val="-13"/>
        </w:rPr>
        <w:t xml:space="preserve"> </w:t>
      </w:r>
      <w:r>
        <w:rPr>
          <w:rFonts w:ascii="Tahoma" w:hAnsi="Tahoma"/>
          <w:color w:val="231F20"/>
        </w:rPr>
        <w:t>added</w:t>
      </w:r>
      <w:r>
        <w:rPr>
          <w:rFonts w:ascii="Tahoma" w:hAnsi="Tahoma"/>
          <w:color w:val="231F20"/>
          <w:spacing w:val="-13"/>
        </w:rPr>
        <w:t xml:space="preserve"> </w:t>
      </w:r>
      <w:r>
        <w:rPr>
          <w:rFonts w:ascii="Tahoma" w:hAnsi="Tahoma"/>
          <w:color w:val="231F20"/>
        </w:rPr>
        <w:t>in</w:t>
      </w:r>
      <w:r>
        <w:rPr>
          <w:rFonts w:ascii="Tahoma" w:hAnsi="Tahoma"/>
          <w:color w:val="231F20"/>
          <w:spacing w:val="-13"/>
        </w:rPr>
        <w:t xml:space="preserve"> </w:t>
      </w:r>
      <w:r>
        <w:rPr>
          <w:rFonts w:ascii="Tahoma" w:hAnsi="Tahoma"/>
          <w:color w:val="231F20"/>
        </w:rPr>
        <w:t>stages</w:t>
      </w:r>
      <w:r>
        <w:rPr>
          <w:rFonts w:ascii="Tahoma" w:hAnsi="Tahoma"/>
          <w:color w:val="231F20"/>
          <w:spacing w:val="-13"/>
        </w:rPr>
        <w:t xml:space="preserve"> </w:t>
      </w:r>
      <w:r>
        <w:rPr>
          <w:rFonts w:ascii="Tahoma" w:hAnsi="Tahoma"/>
          <w:color w:val="231F20"/>
        </w:rPr>
        <w:t>as</w:t>
      </w:r>
      <w:r>
        <w:rPr>
          <w:rFonts w:ascii="Tahoma" w:hAnsi="Tahoma"/>
          <w:color w:val="231F20"/>
          <w:spacing w:val="-13"/>
        </w:rPr>
        <w:t xml:space="preserve"> </w:t>
      </w:r>
      <w:r>
        <w:rPr>
          <w:rFonts w:ascii="Tahoma" w:hAnsi="Tahoma"/>
          <w:color w:val="231F20"/>
        </w:rPr>
        <w:t>a</w:t>
      </w:r>
      <w:r>
        <w:rPr>
          <w:rFonts w:ascii="Tahoma" w:hAnsi="Tahoma"/>
          <w:color w:val="231F20"/>
          <w:spacing w:val="-13"/>
        </w:rPr>
        <w:t xml:space="preserve"> </w:t>
      </w:r>
      <w:r>
        <w:rPr>
          <w:rFonts w:ascii="Tahoma" w:hAnsi="Tahoma"/>
          <w:color w:val="231F20"/>
        </w:rPr>
        <w:t>person</w:t>
      </w:r>
      <w:r>
        <w:rPr>
          <w:rFonts w:ascii="Tahoma" w:hAnsi="Tahoma"/>
          <w:color w:val="231F20"/>
          <w:spacing w:val="-13"/>
        </w:rPr>
        <w:t xml:space="preserve"> </w:t>
      </w:r>
      <w:r>
        <w:rPr>
          <w:rFonts w:ascii="Tahoma" w:hAnsi="Tahoma"/>
          <w:color w:val="231F20"/>
        </w:rPr>
        <w:t>grows</w:t>
      </w:r>
      <w:r>
        <w:rPr>
          <w:rFonts w:ascii="Tahoma" w:hAnsi="Tahoma"/>
          <w:color w:val="231F20"/>
          <w:spacing w:val="-13"/>
        </w:rPr>
        <w:t xml:space="preserve"> </w:t>
      </w:r>
      <w:r>
        <w:rPr>
          <w:rFonts w:ascii="Tahoma" w:hAnsi="Tahoma"/>
          <w:color w:val="231F20"/>
        </w:rPr>
        <w:t>older</w:t>
      </w:r>
      <w:r>
        <w:rPr>
          <w:rFonts w:ascii="Tahoma" w:hAnsi="Tahoma"/>
          <w:color w:val="231F20"/>
          <w:spacing w:val="-13"/>
        </w:rPr>
        <w:t xml:space="preserve"> </w:t>
      </w:r>
      <w:r>
        <w:rPr>
          <w:rFonts w:ascii="Tahoma" w:hAnsi="Tahoma"/>
          <w:color w:val="231F20"/>
        </w:rPr>
        <w:t>and achieves</w:t>
      </w:r>
      <w:r>
        <w:rPr>
          <w:rFonts w:ascii="Tahoma" w:hAnsi="Tahoma"/>
          <w:color w:val="231F20"/>
          <w:spacing w:val="-18"/>
        </w:rPr>
        <w:t xml:space="preserve"> </w:t>
      </w:r>
      <w:r>
        <w:rPr>
          <w:rFonts w:ascii="Tahoma" w:hAnsi="Tahoma"/>
          <w:color w:val="231F20"/>
        </w:rPr>
        <w:t>more,</w:t>
      </w:r>
      <w:r>
        <w:rPr>
          <w:rFonts w:ascii="Tahoma" w:hAnsi="Tahoma"/>
          <w:color w:val="231F20"/>
          <w:spacing w:val="-17"/>
        </w:rPr>
        <w:t xml:space="preserve"> </w:t>
      </w:r>
      <w:r>
        <w:rPr>
          <w:rFonts w:ascii="Tahoma" w:hAnsi="Tahoma"/>
          <w:color w:val="231F20"/>
        </w:rPr>
        <w:t>in</w:t>
      </w:r>
      <w:r>
        <w:rPr>
          <w:rFonts w:ascii="Tahoma" w:hAnsi="Tahoma"/>
          <w:color w:val="231F20"/>
          <w:spacing w:val="-17"/>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sense</w:t>
      </w:r>
      <w:r>
        <w:rPr>
          <w:rFonts w:ascii="Tahoma" w:hAnsi="Tahoma"/>
          <w:color w:val="231F20"/>
          <w:spacing w:val="-17"/>
        </w:rPr>
        <w:t xml:space="preserve"> </w:t>
      </w:r>
      <w:r>
        <w:rPr>
          <w:rFonts w:ascii="Tahoma" w:hAnsi="Tahoma"/>
          <w:color w:val="231F20"/>
        </w:rPr>
        <w:t>telling</w:t>
      </w:r>
      <w:r>
        <w:rPr>
          <w:rFonts w:ascii="Tahoma" w:hAnsi="Tahoma"/>
          <w:color w:val="231F20"/>
          <w:spacing w:val="-18"/>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unique</w:t>
      </w:r>
      <w:r>
        <w:rPr>
          <w:rFonts w:ascii="Tahoma" w:hAnsi="Tahoma"/>
          <w:color w:val="231F20"/>
          <w:spacing w:val="-17"/>
        </w:rPr>
        <w:t xml:space="preserve"> </w:t>
      </w:r>
      <w:r>
        <w:rPr>
          <w:rFonts w:ascii="Tahoma" w:hAnsi="Tahoma"/>
          <w:color w:val="231F20"/>
        </w:rPr>
        <w:t>story</w:t>
      </w:r>
      <w:r>
        <w:rPr>
          <w:rFonts w:ascii="Tahoma" w:hAnsi="Tahoma"/>
          <w:color w:val="231F20"/>
          <w:spacing w:val="-17"/>
        </w:rPr>
        <w:t xml:space="preserve"> </w:t>
      </w:r>
      <w:r>
        <w:rPr>
          <w:rFonts w:ascii="Tahoma" w:hAnsi="Tahoma"/>
          <w:color w:val="231F20"/>
        </w:rPr>
        <w:t>of</w:t>
      </w:r>
      <w:r>
        <w:rPr>
          <w:rFonts w:ascii="Tahoma" w:hAnsi="Tahoma"/>
          <w:color w:val="231F20"/>
          <w:spacing w:val="-17"/>
        </w:rPr>
        <w:t xml:space="preserve"> </w:t>
      </w:r>
      <w:r>
        <w:rPr>
          <w:rFonts w:ascii="Tahoma" w:hAnsi="Tahoma"/>
          <w:color w:val="231F20"/>
        </w:rPr>
        <w:t>a</w:t>
      </w:r>
      <w:r>
        <w:rPr>
          <w:rFonts w:ascii="Tahoma" w:hAnsi="Tahoma"/>
          <w:color w:val="231F20"/>
          <w:spacing w:val="-18"/>
        </w:rPr>
        <w:t xml:space="preserve"> </w:t>
      </w:r>
      <w:r>
        <w:rPr>
          <w:rFonts w:ascii="Tahoma" w:hAnsi="Tahoma"/>
          <w:color w:val="231F20"/>
        </w:rPr>
        <w:t>person’s</w:t>
      </w:r>
      <w:r>
        <w:rPr>
          <w:rFonts w:ascii="Tahoma" w:hAnsi="Tahoma"/>
          <w:color w:val="231F20"/>
          <w:spacing w:val="-17"/>
        </w:rPr>
        <w:t xml:space="preserve"> </w:t>
      </w:r>
      <w:r>
        <w:rPr>
          <w:rFonts w:ascii="Tahoma" w:hAnsi="Tahoma"/>
          <w:color w:val="231F20"/>
        </w:rPr>
        <w:t>life.</w:t>
      </w:r>
    </w:p>
    <w:p w14:paraId="10E7605C">
      <w:pPr>
        <w:pStyle w:val="11"/>
        <w:spacing w:before="112" w:line="300" w:lineRule="auto"/>
        <w:ind w:left="1558" w:right="1751"/>
        <w:jc w:val="both"/>
        <w:rPr>
          <w:rFonts w:ascii="Tahoma"/>
        </w:rPr>
      </w:pPr>
      <w:r>
        <w:rPr>
          <w:rFonts w:ascii="Tahoma"/>
          <w:color w:val="231F20"/>
        </w:rPr>
        <w:t>There</w:t>
      </w:r>
      <w:r>
        <w:rPr>
          <w:rFonts w:ascii="Tahoma"/>
          <w:color w:val="231F20"/>
          <w:spacing w:val="-17"/>
        </w:rPr>
        <w:t xml:space="preserve"> </w:t>
      </w:r>
      <w:r>
        <w:rPr>
          <w:rFonts w:ascii="Tahoma"/>
          <w:color w:val="231F20"/>
        </w:rPr>
        <w:t>is</w:t>
      </w:r>
      <w:r>
        <w:rPr>
          <w:rFonts w:ascii="Tahoma"/>
          <w:color w:val="231F20"/>
          <w:spacing w:val="-17"/>
        </w:rPr>
        <w:t xml:space="preserve"> </w:t>
      </w:r>
      <w:r>
        <w:rPr>
          <w:rFonts w:ascii="Tahoma"/>
          <w:color w:val="231F20"/>
        </w:rPr>
        <w:t>so</w:t>
      </w:r>
      <w:r>
        <w:rPr>
          <w:rFonts w:ascii="Tahoma"/>
          <w:color w:val="231F20"/>
          <w:spacing w:val="-17"/>
        </w:rPr>
        <w:t xml:space="preserve"> </w:t>
      </w:r>
      <w:r>
        <w:rPr>
          <w:rFonts w:ascii="Tahoma"/>
          <w:color w:val="231F20"/>
        </w:rPr>
        <w:t>much</w:t>
      </w:r>
      <w:r>
        <w:rPr>
          <w:rFonts w:ascii="Tahoma"/>
          <w:color w:val="231F20"/>
          <w:spacing w:val="-17"/>
        </w:rPr>
        <w:t xml:space="preserve"> </w:t>
      </w:r>
      <w:r>
        <w:rPr>
          <w:rFonts w:ascii="Tahoma"/>
          <w:color w:val="231F20"/>
        </w:rPr>
        <w:t>more</w:t>
      </w:r>
      <w:r>
        <w:rPr>
          <w:rFonts w:ascii="Tahoma"/>
          <w:color w:val="231F20"/>
          <w:spacing w:val="-17"/>
        </w:rPr>
        <w:t xml:space="preserve"> </w:t>
      </w:r>
      <w:r>
        <w:rPr>
          <w:rFonts w:ascii="Tahoma"/>
          <w:color w:val="231F20"/>
        </w:rPr>
        <w:t>for</w:t>
      </w:r>
      <w:r>
        <w:rPr>
          <w:rFonts w:ascii="Tahoma"/>
          <w:color w:val="231F20"/>
          <w:spacing w:val="-17"/>
        </w:rPr>
        <w:t xml:space="preserve"> </w:t>
      </w:r>
      <w:r>
        <w:rPr>
          <w:rFonts w:ascii="Tahoma"/>
          <w:color w:val="231F20"/>
        </w:rPr>
        <w:t>visitors</w:t>
      </w:r>
      <w:r>
        <w:rPr>
          <w:rFonts w:ascii="Tahoma"/>
          <w:color w:val="231F20"/>
          <w:spacing w:val="-17"/>
        </w:rPr>
        <w:t xml:space="preserve"> </w:t>
      </w:r>
      <w:r>
        <w:rPr>
          <w:rFonts w:ascii="Tahoma"/>
          <w:color w:val="231F20"/>
        </w:rPr>
        <w:t>to</w:t>
      </w:r>
      <w:r>
        <w:rPr>
          <w:rFonts w:ascii="Tahoma"/>
          <w:color w:val="231F20"/>
          <w:spacing w:val="-17"/>
        </w:rPr>
        <w:t xml:space="preserve"> </w:t>
      </w:r>
      <w:r>
        <w:rPr>
          <w:rFonts w:ascii="Tahoma"/>
          <w:color w:val="231F20"/>
        </w:rPr>
        <w:t>discover</w:t>
      </w:r>
      <w:r>
        <w:rPr>
          <w:rFonts w:ascii="Tahoma"/>
          <w:color w:val="231F20"/>
          <w:spacing w:val="-17"/>
        </w:rPr>
        <w:t xml:space="preserve"> </w:t>
      </w:r>
      <w:r>
        <w:rPr>
          <w:rFonts w:ascii="Tahoma"/>
          <w:color w:val="231F20"/>
        </w:rPr>
        <w:t>about</w:t>
      </w:r>
      <w:r>
        <w:rPr>
          <w:rFonts w:ascii="Tahoma"/>
          <w:color w:val="231F20"/>
          <w:spacing w:val="-17"/>
        </w:rPr>
        <w:t xml:space="preserve"> </w:t>
      </w:r>
      <w:r>
        <w:rPr>
          <w:rFonts w:ascii="Tahoma"/>
          <w:color w:val="231F20"/>
        </w:rPr>
        <w:t>Maori</w:t>
      </w:r>
      <w:r>
        <w:rPr>
          <w:rFonts w:ascii="Tahoma"/>
          <w:color w:val="231F20"/>
          <w:spacing w:val="-17"/>
        </w:rPr>
        <w:t xml:space="preserve"> </w:t>
      </w:r>
      <w:r>
        <w:rPr>
          <w:rFonts w:ascii="Tahoma"/>
          <w:color w:val="231F20"/>
        </w:rPr>
        <w:t>culture.</w:t>
      </w:r>
      <w:r>
        <w:rPr>
          <w:rFonts w:ascii="Tahoma"/>
          <w:color w:val="231F20"/>
          <w:spacing w:val="-17"/>
        </w:rPr>
        <w:t xml:space="preserve"> </w:t>
      </w:r>
      <w:r>
        <w:rPr>
          <w:rFonts w:ascii="Tahoma"/>
          <w:color w:val="231F20"/>
        </w:rPr>
        <w:t>It</w:t>
      </w:r>
      <w:r>
        <w:rPr>
          <w:rFonts w:ascii="Tahoma"/>
          <w:color w:val="231F20"/>
          <w:spacing w:val="-17"/>
        </w:rPr>
        <w:t xml:space="preserve"> </w:t>
      </w:r>
      <w:r>
        <w:rPr>
          <w:rFonts w:ascii="Tahoma"/>
          <w:color w:val="231F20"/>
        </w:rPr>
        <w:t>is</w:t>
      </w:r>
      <w:r>
        <w:rPr>
          <w:rFonts w:ascii="Tahoma"/>
          <w:color w:val="231F20"/>
          <w:spacing w:val="-17"/>
        </w:rPr>
        <w:t xml:space="preserve"> </w:t>
      </w:r>
      <w:r>
        <w:rPr>
          <w:rFonts w:ascii="Tahoma"/>
          <w:color w:val="231F20"/>
        </w:rPr>
        <w:t>an</w:t>
      </w:r>
      <w:r>
        <w:rPr>
          <w:rFonts w:ascii="Tahoma"/>
          <w:color w:val="231F20"/>
          <w:spacing w:val="-17"/>
        </w:rPr>
        <w:t xml:space="preserve"> </w:t>
      </w:r>
      <w:r>
        <w:rPr>
          <w:rFonts w:ascii="Tahoma"/>
          <w:color w:val="231F20"/>
        </w:rPr>
        <w:t>essential</w:t>
      </w:r>
      <w:r>
        <w:rPr>
          <w:rFonts w:ascii="Tahoma"/>
          <w:color w:val="231F20"/>
          <w:spacing w:val="-17"/>
        </w:rPr>
        <w:t xml:space="preserve"> </w:t>
      </w:r>
      <w:r>
        <w:rPr>
          <w:rFonts w:ascii="Tahoma"/>
          <w:color w:val="231F20"/>
        </w:rPr>
        <w:t>part</w:t>
      </w:r>
      <w:r>
        <w:rPr>
          <w:rFonts w:ascii="Tahoma"/>
          <w:color w:val="231F20"/>
          <w:spacing w:val="-17"/>
        </w:rPr>
        <w:t xml:space="preserve"> </w:t>
      </w:r>
      <w:r>
        <w:rPr>
          <w:rFonts w:ascii="Tahoma"/>
          <w:color w:val="231F20"/>
        </w:rPr>
        <w:t xml:space="preserve">of </w:t>
      </w:r>
      <w:r>
        <w:rPr>
          <w:rFonts w:ascii="Tahoma"/>
          <w:color w:val="231F20"/>
          <w:spacing w:val="-6"/>
        </w:rPr>
        <w:t xml:space="preserve">what makes New Zealand the modern country that it is: a multicultural country that is forever </w:t>
      </w:r>
      <w:r>
        <w:rPr>
          <w:rFonts w:ascii="Tahoma"/>
          <w:color w:val="231F20"/>
        </w:rPr>
        <w:t>evolving</w:t>
      </w:r>
      <w:r>
        <w:rPr>
          <w:rFonts w:ascii="Tahoma"/>
          <w:color w:val="231F20"/>
          <w:spacing w:val="-13"/>
        </w:rPr>
        <w:t xml:space="preserve"> </w:t>
      </w:r>
      <w:r>
        <w:rPr>
          <w:rFonts w:ascii="Tahoma"/>
          <w:color w:val="231F20"/>
        </w:rPr>
        <w:t>in</w:t>
      </w:r>
      <w:r>
        <w:rPr>
          <w:rFonts w:ascii="Tahoma"/>
          <w:color w:val="231F20"/>
          <w:spacing w:val="-13"/>
        </w:rPr>
        <w:t xml:space="preserve"> </w:t>
      </w:r>
      <w:r>
        <w:rPr>
          <w:rFonts w:ascii="Tahoma"/>
          <w:color w:val="231F20"/>
        </w:rPr>
        <w:t>new</w:t>
      </w:r>
      <w:r>
        <w:rPr>
          <w:rFonts w:ascii="Tahoma"/>
          <w:color w:val="231F20"/>
          <w:spacing w:val="-13"/>
        </w:rPr>
        <w:t xml:space="preserve"> </w:t>
      </w:r>
      <w:r>
        <w:rPr>
          <w:rFonts w:ascii="Tahoma"/>
          <w:color w:val="231F20"/>
        </w:rPr>
        <w:t>and</w:t>
      </w:r>
      <w:r>
        <w:rPr>
          <w:rFonts w:ascii="Tahoma"/>
          <w:color w:val="231F20"/>
          <w:spacing w:val="-13"/>
        </w:rPr>
        <w:t xml:space="preserve"> </w:t>
      </w:r>
      <w:r>
        <w:rPr>
          <w:rFonts w:ascii="Tahoma"/>
          <w:color w:val="231F20"/>
        </w:rPr>
        <w:t>interesting</w:t>
      </w:r>
      <w:r>
        <w:rPr>
          <w:rFonts w:ascii="Tahoma"/>
          <w:color w:val="231F20"/>
          <w:spacing w:val="-13"/>
        </w:rPr>
        <w:t xml:space="preserve"> </w:t>
      </w:r>
      <w:r>
        <w:rPr>
          <w:rFonts w:ascii="Tahoma"/>
          <w:color w:val="231F20"/>
        </w:rPr>
        <w:t>ways.</w:t>
      </w:r>
    </w:p>
    <w:p w14:paraId="05D38C07">
      <w:pPr>
        <w:pStyle w:val="11"/>
        <w:rPr>
          <w:rFonts w:ascii="Tahoma"/>
          <w:sz w:val="20"/>
        </w:rPr>
      </w:pPr>
    </w:p>
    <w:p w14:paraId="0CBAE461">
      <w:pPr>
        <w:pStyle w:val="11"/>
        <w:spacing w:before="3"/>
        <w:rPr>
          <w:rFonts w:ascii="Tahoma"/>
          <w:sz w:val="26"/>
        </w:rPr>
      </w:pPr>
    </w:p>
    <w:p w14:paraId="38DE1280">
      <w:pPr>
        <w:spacing w:before="97"/>
        <w:ind w:left="619" w:right="0" w:firstLine="0"/>
        <w:jc w:val="left"/>
        <w:rPr>
          <w:rFonts w:ascii="Tahoma"/>
          <w:sz w:val="20"/>
        </w:rPr>
      </w:pPr>
      <w:r>
        <w:rPr>
          <w:rFonts w:ascii="Tahoma"/>
          <w:color w:val="231F20"/>
          <w:spacing w:val="-5"/>
          <w:sz w:val="20"/>
        </w:rPr>
        <w:t>78</w:t>
      </w:r>
    </w:p>
    <w:p w14:paraId="528E5EF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4CA3212">
      <w:pPr>
        <w:spacing w:after="0" w:line="240" w:lineRule="auto"/>
        <w:jc w:val="left"/>
        <w:rPr>
          <w:rFonts w:ascii="Tahoma"/>
          <w:sz w:val="20"/>
        </w:rPr>
        <w:sectPr>
          <w:pgSz w:w="11910" w:h="16840"/>
          <w:pgMar w:top="0" w:right="0" w:bottom="0" w:left="0" w:header="720" w:footer="720" w:gutter="0"/>
          <w:cols w:space="720" w:num="1"/>
        </w:sectPr>
      </w:pPr>
    </w:p>
    <w:p w14:paraId="5F80C19A">
      <w:pPr>
        <w:pStyle w:val="11"/>
        <w:rPr>
          <w:rFonts w:ascii="Tahoma"/>
          <w:sz w:val="20"/>
        </w:rPr>
      </w:pPr>
    </w:p>
    <w:p w14:paraId="731DCCB2">
      <w:pPr>
        <w:pStyle w:val="11"/>
        <w:rPr>
          <w:rFonts w:ascii="Tahoma"/>
          <w:sz w:val="20"/>
        </w:rPr>
      </w:pPr>
    </w:p>
    <w:p w14:paraId="532EF5F2">
      <w:pPr>
        <w:pStyle w:val="11"/>
        <w:rPr>
          <w:rFonts w:ascii="Tahoma"/>
          <w:sz w:val="20"/>
        </w:rPr>
      </w:pPr>
    </w:p>
    <w:p w14:paraId="3BF8DDC5">
      <w:pPr>
        <w:pStyle w:val="11"/>
        <w:rPr>
          <w:rFonts w:ascii="Tahoma"/>
          <w:sz w:val="20"/>
        </w:rPr>
      </w:pPr>
    </w:p>
    <w:p w14:paraId="3771166B">
      <w:pPr>
        <w:spacing w:after="0"/>
        <w:rPr>
          <w:rFonts w:ascii="Tahoma"/>
          <w:sz w:val="20"/>
        </w:rPr>
        <w:sectPr>
          <w:pgSz w:w="11910" w:h="16840"/>
          <w:pgMar w:top="0" w:right="0" w:bottom="0" w:left="0" w:header="720" w:footer="720" w:gutter="0"/>
          <w:cols w:space="720" w:num="1"/>
        </w:sectPr>
      </w:pPr>
    </w:p>
    <w:p w14:paraId="3ABA67FA">
      <w:pPr>
        <w:pStyle w:val="8"/>
        <w:spacing w:before="282"/>
        <w:ind w:left="1360"/>
      </w:pPr>
      <w:r>
        <mc:AlternateContent>
          <mc:Choice Requires="wps">
            <w:drawing>
              <wp:anchor distT="0" distB="0" distL="0" distR="0" simplePos="0" relativeHeight="251873280" behindDoc="1" locked="0" layoutInCell="1" allowOverlap="1">
                <wp:simplePos x="0" y="0"/>
                <wp:positionH relativeFrom="page">
                  <wp:posOffset>4979670</wp:posOffset>
                </wp:positionH>
                <wp:positionV relativeFrom="paragraph">
                  <wp:posOffset>-356235</wp:posOffset>
                </wp:positionV>
                <wp:extent cx="2076450" cy="184785"/>
                <wp:effectExtent l="0" t="0" r="0" b="0"/>
                <wp:wrapNone/>
                <wp:docPr id="3689" name="Textbox 3689"/>
                <wp:cNvGraphicFramePr/>
                <a:graphic xmlns:a="http://schemas.openxmlformats.org/drawingml/2006/main">
                  <a:graphicData uri="http://schemas.microsoft.com/office/word/2010/wordprocessingShape">
                    <wps:wsp>
                      <wps:cNvSpPr txBox="1"/>
                      <wps:spPr>
                        <a:xfrm>
                          <a:off x="0" y="0"/>
                          <a:ext cx="2076450" cy="184785"/>
                        </a:xfrm>
                        <a:prstGeom prst="rect">
                          <a:avLst/>
                        </a:prstGeom>
                      </wps:spPr>
                      <wps:txbx>
                        <w:txbxContent>
                          <w:p w14:paraId="1A6A7EC4">
                            <w:pPr>
                              <w:tabs>
                                <w:tab w:val="left" w:pos="958"/>
                              </w:tabs>
                              <w:spacing w:before="0"/>
                              <w:ind w:left="0" w:right="0" w:firstLine="0"/>
                              <w:jc w:val="left"/>
                              <w:rPr>
                                <w:rFonts w:ascii="Tahoma"/>
                                <w:sz w:val="24"/>
                              </w:rPr>
                            </w:pPr>
                            <w:r>
                              <w:rPr>
                                <w:rFonts w:ascii="Tahoma"/>
                                <w:color w:val="231F20"/>
                                <w:spacing w:val="-5"/>
                                <w:sz w:val="24"/>
                              </w:rPr>
                              <w:t>UNIT</w:t>
                            </w:r>
                            <w:r>
                              <w:rPr>
                                <w:rFonts w:ascii="Tahoma"/>
                                <w:color w:val="231F20"/>
                                <w:spacing w:val="-14"/>
                                <w:sz w:val="24"/>
                              </w:rPr>
                              <w:t xml:space="preserve"> </w:t>
                            </w:r>
                            <w:r>
                              <w:rPr>
                                <w:rFonts w:ascii="Tahoma"/>
                                <w:color w:val="231F20"/>
                                <w:spacing w:val="-10"/>
                                <w:sz w:val="24"/>
                              </w:rPr>
                              <w:t>4</w:t>
                            </w:r>
                            <w:r>
                              <w:rPr>
                                <w:rFonts w:ascii="Tahoma"/>
                                <w:color w:val="231F20"/>
                                <w:sz w:val="24"/>
                              </w:rPr>
                              <w:tab/>
                            </w:r>
                            <w:r>
                              <w:rPr>
                                <w:rFonts w:ascii="Tahoma"/>
                                <w:color w:val="00BBC5"/>
                                <w:sz w:val="24"/>
                              </w:rPr>
                              <w:t>SPACE</w:t>
                            </w:r>
                            <w:r>
                              <w:rPr>
                                <w:rFonts w:ascii="Tahoma"/>
                                <w:color w:val="00BBC5"/>
                                <w:spacing w:val="4"/>
                                <w:sz w:val="24"/>
                              </w:rPr>
                              <w:t xml:space="preserve"> </w:t>
                            </w:r>
                            <w:r>
                              <w:rPr>
                                <w:rFonts w:ascii="Tahoma"/>
                                <w:color w:val="00BBC5"/>
                                <w:spacing w:val="-2"/>
                                <w:sz w:val="24"/>
                              </w:rPr>
                              <w:t>EXPLORATION</w:t>
                            </w:r>
                          </w:p>
                        </w:txbxContent>
                      </wps:txbx>
                      <wps:bodyPr wrap="square" lIns="0" tIns="0" rIns="0" bIns="0" rtlCol="0">
                        <a:noAutofit/>
                      </wps:bodyPr>
                    </wps:wsp>
                  </a:graphicData>
                </a:graphic>
              </wp:anchor>
            </w:drawing>
          </mc:Choice>
          <mc:Fallback>
            <w:pict>
              <v:shape id="Textbox 3689" o:spid="_x0000_s1026" o:spt="202" type="#_x0000_t202" style="position:absolute;left:0pt;margin-left:392.1pt;margin-top:-28.05pt;height:14.55pt;width:163.5pt;mso-position-horizontal-relative:page;z-index:-251443200;mso-width-relative:page;mso-height-relative:page;" filled="f" stroked="f" coordsize="21600,21600" o:gfxdata="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cvvk3ZAAAADAEAAA8AAAAAAAAAAQAgAAAAIgAAAGRycy9kb3ducmV2LnhtbFBLAQIUABQA&#10;AAAIAIdO4kApnnVxtgEAAHoDAAAOAAAAAAAAAAEAIAAAACgBAABkcnMvZTJvRG9jLnhtbFBLBQYA&#10;AAAABgAGAFkBAABQBQAAAAA=&#10;">
                <v:fill on="f" focussize="0,0"/>
                <v:stroke on="f"/>
                <v:imagedata o:title=""/>
                <o:lock v:ext="edit" aspectratio="f"/>
                <v:textbox inset="0mm,0mm,0mm,0mm">
                  <w:txbxContent>
                    <w:p w14:paraId="1A6A7EC4">
                      <w:pPr>
                        <w:tabs>
                          <w:tab w:val="left" w:pos="958"/>
                        </w:tabs>
                        <w:spacing w:before="0"/>
                        <w:ind w:left="0" w:right="0" w:firstLine="0"/>
                        <w:jc w:val="left"/>
                        <w:rPr>
                          <w:rFonts w:ascii="Tahoma"/>
                          <w:sz w:val="24"/>
                        </w:rPr>
                      </w:pPr>
                      <w:r>
                        <w:rPr>
                          <w:rFonts w:ascii="Tahoma"/>
                          <w:color w:val="231F20"/>
                          <w:spacing w:val="-5"/>
                          <w:sz w:val="24"/>
                        </w:rPr>
                        <w:t>UNIT</w:t>
                      </w:r>
                      <w:r>
                        <w:rPr>
                          <w:rFonts w:ascii="Tahoma"/>
                          <w:color w:val="231F20"/>
                          <w:spacing w:val="-14"/>
                          <w:sz w:val="24"/>
                        </w:rPr>
                        <w:t xml:space="preserve"> </w:t>
                      </w:r>
                      <w:r>
                        <w:rPr>
                          <w:rFonts w:ascii="Tahoma"/>
                          <w:color w:val="231F20"/>
                          <w:spacing w:val="-10"/>
                          <w:sz w:val="24"/>
                        </w:rPr>
                        <w:t>4</w:t>
                      </w:r>
                      <w:r>
                        <w:rPr>
                          <w:rFonts w:ascii="Tahoma"/>
                          <w:color w:val="231F20"/>
                          <w:sz w:val="24"/>
                        </w:rPr>
                        <w:tab/>
                      </w:r>
                      <w:r>
                        <w:rPr>
                          <w:rFonts w:ascii="Tahoma"/>
                          <w:color w:val="00BBC5"/>
                          <w:sz w:val="24"/>
                        </w:rPr>
                        <w:t>SPACE</w:t>
                      </w:r>
                      <w:r>
                        <w:rPr>
                          <w:rFonts w:ascii="Tahoma"/>
                          <w:color w:val="00BBC5"/>
                          <w:spacing w:val="4"/>
                          <w:sz w:val="24"/>
                        </w:rPr>
                        <w:t xml:space="preserve"> </w:t>
                      </w:r>
                      <w:r>
                        <w:rPr>
                          <w:rFonts w:ascii="Tahoma"/>
                          <w:color w:val="00BBC5"/>
                          <w:spacing w:val="-2"/>
                          <w:sz w:val="24"/>
                        </w:rPr>
                        <w:t>EXPLORATION</w:t>
                      </w:r>
                    </w:p>
                  </w:txbxContent>
                </v:textbox>
              </v:shape>
            </w:pict>
          </mc:Fallback>
        </mc:AlternateContent>
      </w:r>
      <w:r>
        <w:rPr>
          <w:color w:val="00BBC5"/>
          <w:w w:val="95"/>
        </w:rPr>
        <w:t>Using</w:t>
      </w:r>
      <w:r>
        <w:rPr>
          <w:color w:val="00BBC5"/>
          <w:spacing w:val="-9"/>
          <w:w w:val="95"/>
        </w:rPr>
        <w:t xml:space="preserve"> </w:t>
      </w:r>
      <w:r>
        <w:rPr>
          <w:color w:val="00BBC5"/>
          <w:w w:val="95"/>
        </w:rPr>
        <w:t>Words</w:t>
      </w:r>
      <w:r>
        <w:rPr>
          <w:color w:val="00BBC5"/>
          <w:spacing w:val="-9"/>
          <w:w w:val="95"/>
        </w:rPr>
        <w:t xml:space="preserve"> </w:t>
      </w:r>
      <w:r>
        <w:rPr>
          <w:color w:val="00BBC5"/>
          <w:w w:val="95"/>
        </w:rPr>
        <w:t>and</w:t>
      </w:r>
      <w:r>
        <w:rPr>
          <w:color w:val="00BBC5"/>
          <w:spacing w:val="-9"/>
          <w:w w:val="95"/>
        </w:rPr>
        <w:t xml:space="preserve"> </w:t>
      </w:r>
      <w:r>
        <w:rPr>
          <w:color w:val="00BBC5"/>
          <w:spacing w:val="-2"/>
          <w:w w:val="90"/>
        </w:rPr>
        <w:t>Expressions</w:t>
      </w:r>
    </w:p>
    <w:p w14:paraId="729B6F24">
      <w:pPr>
        <w:spacing w:before="300" w:line="213" w:lineRule="auto"/>
        <w:ind w:left="1757" w:right="312" w:hanging="22"/>
        <w:jc w:val="both"/>
        <w:rPr>
          <w:rFonts w:ascii="Tahoma"/>
          <w:sz w:val="26"/>
        </w:rPr>
      </w:pPr>
      <w:r>
        <mc:AlternateContent>
          <mc:Choice Requires="wpg">
            <w:drawing>
              <wp:anchor distT="0" distB="0" distL="0" distR="0" simplePos="0" relativeHeight="251787264" behindDoc="0" locked="0" layoutInCell="1" allowOverlap="1">
                <wp:simplePos x="0" y="0"/>
                <wp:positionH relativeFrom="page">
                  <wp:posOffset>1114425</wp:posOffset>
                </wp:positionH>
                <wp:positionV relativeFrom="paragraph">
                  <wp:posOffset>820420</wp:posOffset>
                </wp:positionV>
                <wp:extent cx="2482850" cy="1555750"/>
                <wp:effectExtent l="0" t="0" r="0" b="0"/>
                <wp:wrapNone/>
                <wp:docPr id="3707" name="Group 3707"/>
                <wp:cNvGraphicFramePr/>
                <a:graphic xmlns:a="http://schemas.openxmlformats.org/drawingml/2006/main">
                  <a:graphicData uri="http://schemas.microsoft.com/office/word/2010/wordprocessingGroup">
                    <wpg:wgp>
                      <wpg:cNvGrpSpPr/>
                      <wpg:grpSpPr>
                        <a:xfrm>
                          <a:off x="0" y="0"/>
                          <a:ext cx="2482850" cy="1555750"/>
                          <a:chOff x="0" y="0"/>
                          <a:chExt cx="2482850" cy="1555750"/>
                        </a:xfrm>
                      </wpg:grpSpPr>
                      <wps:wsp>
                        <wps:cNvPr id="3708" name="Graphic 3708"/>
                        <wps:cNvSpPr/>
                        <wps:spPr>
                          <a:xfrm>
                            <a:off x="0" y="14847"/>
                            <a:ext cx="2482850" cy="1541145"/>
                          </a:xfrm>
                          <a:custGeom>
                            <a:avLst/>
                            <a:gdLst/>
                            <a:ahLst/>
                            <a:cxnLst/>
                            <a:rect l="l" t="t" r="r" b="b"/>
                            <a:pathLst>
                              <a:path w="2482850" h="1541145">
                                <a:moveTo>
                                  <a:pt x="2410701" y="0"/>
                                </a:moveTo>
                                <a:lnTo>
                                  <a:pt x="71996" y="0"/>
                                </a:lnTo>
                                <a:lnTo>
                                  <a:pt x="30373" y="1125"/>
                                </a:lnTo>
                                <a:lnTo>
                                  <a:pt x="8999" y="9004"/>
                                </a:lnTo>
                                <a:lnTo>
                                  <a:pt x="1124" y="30389"/>
                                </a:lnTo>
                                <a:lnTo>
                                  <a:pt x="0" y="72034"/>
                                </a:lnTo>
                                <a:lnTo>
                                  <a:pt x="0" y="1468831"/>
                                </a:lnTo>
                                <a:lnTo>
                                  <a:pt x="1124" y="1510446"/>
                                </a:lnTo>
                                <a:lnTo>
                                  <a:pt x="8999" y="1531816"/>
                                </a:lnTo>
                                <a:lnTo>
                                  <a:pt x="30373" y="1539690"/>
                                </a:lnTo>
                                <a:lnTo>
                                  <a:pt x="71996" y="1540814"/>
                                </a:lnTo>
                                <a:lnTo>
                                  <a:pt x="2410701" y="1540814"/>
                                </a:lnTo>
                                <a:lnTo>
                                  <a:pt x="2452324" y="1539690"/>
                                </a:lnTo>
                                <a:lnTo>
                                  <a:pt x="2473698" y="1531816"/>
                                </a:lnTo>
                                <a:lnTo>
                                  <a:pt x="2481572" y="1510446"/>
                                </a:lnTo>
                                <a:lnTo>
                                  <a:pt x="2482697" y="1468831"/>
                                </a:lnTo>
                                <a:lnTo>
                                  <a:pt x="2482697" y="72034"/>
                                </a:lnTo>
                                <a:lnTo>
                                  <a:pt x="2481572" y="30389"/>
                                </a:lnTo>
                                <a:lnTo>
                                  <a:pt x="2473698" y="9004"/>
                                </a:lnTo>
                                <a:lnTo>
                                  <a:pt x="2452324" y="1125"/>
                                </a:lnTo>
                                <a:lnTo>
                                  <a:pt x="2410701" y="0"/>
                                </a:lnTo>
                                <a:close/>
                              </a:path>
                            </a:pathLst>
                          </a:custGeom>
                          <a:solidFill>
                            <a:srgbClr val="00BBC5">
                              <a:alpha val="9999"/>
                            </a:srgbClr>
                          </a:solidFill>
                        </wps:spPr>
                        <wps:bodyPr wrap="square" lIns="0" tIns="0" rIns="0" bIns="0" rtlCol="0">
                          <a:noAutofit/>
                        </wps:bodyPr>
                      </wps:wsp>
                      <wps:wsp>
                        <wps:cNvPr id="3709" name="Textbox 3709"/>
                        <wps:cNvSpPr txBox="1"/>
                        <wps:spPr>
                          <a:xfrm>
                            <a:off x="245610" y="0"/>
                            <a:ext cx="760095" cy="1452880"/>
                          </a:xfrm>
                          <a:prstGeom prst="rect">
                            <a:avLst/>
                          </a:prstGeom>
                        </wps:spPr>
                        <wps:txbx>
                          <w:txbxContent>
                            <w:p w14:paraId="549AFEAD">
                              <w:pPr>
                                <w:spacing w:before="5"/>
                                <w:ind w:left="0" w:right="141" w:firstLine="0"/>
                                <w:jc w:val="center"/>
                                <w:rPr>
                                  <w:b/>
                                  <w:sz w:val="22"/>
                                </w:rPr>
                              </w:pPr>
                              <w:r>
                                <w:rPr>
                                  <w:b/>
                                  <w:color w:val="11797A"/>
                                  <w:w w:val="76"/>
                                  <w:sz w:val="22"/>
                                </w:rPr>
                                <w:t>A</w:t>
                              </w:r>
                            </w:p>
                            <w:p w14:paraId="61E80B18">
                              <w:pPr>
                                <w:numPr>
                                  <w:ilvl w:val="0"/>
                                  <w:numId w:val="105"/>
                                </w:numPr>
                                <w:tabs>
                                  <w:tab w:val="left" w:pos="471"/>
                                </w:tabs>
                                <w:spacing w:before="150"/>
                                <w:ind w:left="471" w:right="0" w:hanging="471"/>
                                <w:jc w:val="left"/>
                                <w:rPr>
                                  <w:sz w:val="22"/>
                                </w:rPr>
                              </w:pPr>
                              <w:r>
                                <w:rPr>
                                  <w:color w:val="231F20"/>
                                  <w:spacing w:val="-2"/>
                                  <w:sz w:val="22"/>
                                </w:rPr>
                                <w:t>travel</w:t>
                              </w:r>
                            </w:p>
                            <w:p w14:paraId="77CFB170">
                              <w:pPr>
                                <w:numPr>
                                  <w:ilvl w:val="0"/>
                                  <w:numId w:val="105"/>
                                </w:numPr>
                                <w:tabs>
                                  <w:tab w:val="left" w:pos="471"/>
                                </w:tabs>
                                <w:spacing w:before="72"/>
                                <w:ind w:left="471" w:right="0" w:hanging="471"/>
                                <w:jc w:val="left"/>
                                <w:rPr>
                                  <w:sz w:val="22"/>
                                </w:rPr>
                              </w:pPr>
                              <w:r>
                                <w:rPr>
                                  <w:color w:val="231F20"/>
                                  <w:spacing w:val="-2"/>
                                  <w:sz w:val="22"/>
                                </w:rPr>
                                <w:t>regular</w:t>
                              </w:r>
                            </w:p>
                            <w:p w14:paraId="76D07A77">
                              <w:pPr>
                                <w:numPr>
                                  <w:ilvl w:val="0"/>
                                  <w:numId w:val="105"/>
                                </w:numPr>
                                <w:tabs>
                                  <w:tab w:val="left" w:pos="471"/>
                                </w:tabs>
                                <w:spacing w:before="72"/>
                                <w:ind w:left="471" w:right="0" w:hanging="471"/>
                                <w:jc w:val="left"/>
                                <w:rPr>
                                  <w:sz w:val="22"/>
                                </w:rPr>
                              </w:pPr>
                              <w:r>
                                <w:rPr>
                                  <w:color w:val="231F20"/>
                                  <w:spacing w:val="-2"/>
                                  <w:sz w:val="22"/>
                                </w:rPr>
                                <w:t>mental</w:t>
                              </w:r>
                            </w:p>
                            <w:p w14:paraId="7BF38571">
                              <w:pPr>
                                <w:numPr>
                                  <w:ilvl w:val="0"/>
                                  <w:numId w:val="105"/>
                                </w:numPr>
                                <w:tabs>
                                  <w:tab w:val="left" w:pos="471"/>
                                </w:tabs>
                                <w:spacing w:before="72"/>
                                <w:ind w:left="471" w:right="0" w:hanging="471"/>
                                <w:jc w:val="left"/>
                                <w:rPr>
                                  <w:sz w:val="22"/>
                                </w:rPr>
                              </w:pPr>
                              <w:r>
                                <w:rPr>
                                  <w:color w:val="231F20"/>
                                  <w:spacing w:val="-2"/>
                                  <w:sz w:val="22"/>
                                </w:rPr>
                                <w:t>sports</w:t>
                              </w:r>
                            </w:p>
                            <w:p w14:paraId="43760251">
                              <w:pPr>
                                <w:numPr>
                                  <w:ilvl w:val="0"/>
                                  <w:numId w:val="105"/>
                                </w:numPr>
                                <w:tabs>
                                  <w:tab w:val="left" w:pos="471"/>
                                </w:tabs>
                                <w:spacing w:before="72"/>
                                <w:ind w:left="471" w:right="0" w:hanging="471"/>
                                <w:jc w:val="left"/>
                                <w:rPr>
                                  <w:sz w:val="22"/>
                                </w:rPr>
                              </w:pPr>
                              <w:r>
                                <w:rPr>
                                  <w:color w:val="231F20"/>
                                  <w:spacing w:val="-4"/>
                                  <w:sz w:val="22"/>
                                </w:rPr>
                                <w:t>shallow</w:t>
                              </w:r>
                            </w:p>
                            <w:p w14:paraId="55B8B20E">
                              <w:pPr>
                                <w:numPr>
                                  <w:ilvl w:val="0"/>
                                  <w:numId w:val="105"/>
                                </w:numPr>
                                <w:tabs>
                                  <w:tab w:val="left" w:pos="471"/>
                                </w:tabs>
                                <w:spacing w:before="72"/>
                                <w:ind w:left="471" w:right="0" w:hanging="471"/>
                                <w:jc w:val="left"/>
                                <w:rPr>
                                  <w:sz w:val="22"/>
                                </w:rPr>
                              </w:pPr>
                              <w:r>
                                <w:rPr>
                                  <w:color w:val="231F20"/>
                                  <w:spacing w:val="-2"/>
                                  <w:sz w:val="22"/>
                                </w:rPr>
                                <w:t>natural</w:t>
                              </w:r>
                            </w:p>
                          </w:txbxContent>
                        </wps:txbx>
                        <wps:bodyPr wrap="square" lIns="0" tIns="0" rIns="0" bIns="0" rtlCol="0">
                          <a:noAutofit/>
                        </wps:bodyPr>
                      </wps:wsp>
                      <wps:wsp>
                        <wps:cNvPr id="3710" name="Textbox 3710"/>
                        <wps:cNvSpPr txBox="1"/>
                        <wps:spPr>
                          <a:xfrm>
                            <a:off x="1446750" y="0"/>
                            <a:ext cx="600710" cy="1452245"/>
                          </a:xfrm>
                          <a:prstGeom prst="rect">
                            <a:avLst/>
                          </a:prstGeom>
                        </wps:spPr>
                        <wps:txbx>
                          <w:txbxContent>
                            <w:p w14:paraId="142F58D6">
                              <w:pPr>
                                <w:spacing w:before="5"/>
                                <w:ind w:left="2" w:right="0" w:firstLine="0"/>
                                <w:jc w:val="left"/>
                                <w:rPr>
                                  <w:b/>
                                  <w:sz w:val="22"/>
                                </w:rPr>
                              </w:pPr>
                              <w:r>
                                <w:rPr>
                                  <w:b/>
                                  <w:color w:val="11797A"/>
                                  <w:w w:val="76"/>
                                  <w:sz w:val="22"/>
                                </w:rPr>
                                <w:t>B</w:t>
                              </w:r>
                            </w:p>
                            <w:p w14:paraId="5358EB80">
                              <w:pPr>
                                <w:spacing w:before="83" w:line="320" w:lineRule="atLeast"/>
                                <w:ind w:left="0" w:right="12" w:firstLine="0"/>
                                <w:jc w:val="left"/>
                                <w:rPr>
                                  <w:sz w:val="22"/>
                                </w:rPr>
                              </w:pPr>
                              <w:r>
                                <w:rPr>
                                  <w:color w:val="231F20"/>
                                  <w:spacing w:val="-2"/>
                                  <w:sz w:val="22"/>
                                </w:rPr>
                                <w:t xml:space="preserve">argument facilities </w:t>
                              </w:r>
                              <w:r>
                                <w:rPr>
                                  <w:color w:val="231F20"/>
                                  <w:spacing w:val="-6"/>
                                  <w:sz w:val="22"/>
                                </w:rPr>
                                <w:t xml:space="preserve">resources </w:t>
                              </w:r>
                              <w:r>
                                <w:rPr>
                                  <w:color w:val="231F20"/>
                                  <w:spacing w:val="-2"/>
                                  <w:sz w:val="22"/>
                                </w:rPr>
                                <w:t>illness customer agency</w:t>
                              </w:r>
                            </w:p>
                          </w:txbxContent>
                        </wps:txbx>
                        <wps:bodyPr wrap="square" lIns="0" tIns="0" rIns="0" bIns="0" rtlCol="0">
                          <a:noAutofit/>
                        </wps:bodyPr>
                      </wps:wsp>
                    </wpg:wgp>
                  </a:graphicData>
                </a:graphic>
              </wp:anchor>
            </w:drawing>
          </mc:Choice>
          <mc:Fallback>
            <w:pict>
              <v:group id="Group 3707" o:spid="_x0000_s1026" o:spt="203" style="position:absolute;left:0pt;margin-left:87.75pt;margin-top:64.6pt;height:122.5pt;width:195.5pt;mso-position-horizontal-relative:page;z-index:251787264;mso-width-relative:page;mso-height-relative:page;" coordsize="2482850,1555750" o:gfxdata="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">
                <o:lock v:ext="edit" aspectratio="f"/>
                <v:shape id="Graphic 3708" o:spid="_x0000_s1026" o:spt="100" style="position:absolute;left:0;top:14847;height:1541145;width:2482850;" fillcolor="#00BBC5" filled="t" stroked="f" coordsize="2482850,1541145" o:gfxdata="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zj95vQAA&#10;AN0AAAAPAAAAAAAAAAEAIAAAACIAAABkcnMvZG93bnJldi54bWxQSwECFAAUAAAACACHTuJAMy8F&#10;njsAAAA5AAAAEAAAAAAAAAABACAAAAAMAQAAZHJzL3NoYXBleG1sLnhtbFBLBQYAAAAABgAGAFsB&#10;AAC2AwAAAAA=&#10;" path="m2410701,0l71996,0,30373,1125,8999,9004,1124,30389,0,72034,0,1468831,1124,1510446,8999,1531816,30373,1539690,71996,1540814,2410701,1540814,2452324,1539690,2473698,1531816,2481572,1510446,2482697,1468831,2482697,72034,2481572,30389,2473698,9004,2452324,1125,2410701,0xe">
                  <v:fill on="t" opacity="6552f" focussize="0,0"/>
                  <v:stroke on="f"/>
                  <v:imagedata o:title=""/>
                  <o:lock v:ext="edit" aspectratio="f"/>
                  <v:textbox inset="0mm,0mm,0mm,0mm"/>
                </v:shape>
                <v:shape id="Textbox 3709" o:spid="_x0000_s1026" o:spt="202" type="#_x0000_t202" style="position:absolute;left:245610;top:0;height:1452880;width:760095;" filled="f" stroked="f" coordsize="21600,21600" o:gfxdata="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ZCZ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9AFEAD">
                        <w:pPr>
                          <w:spacing w:before="5"/>
                          <w:ind w:left="0" w:right="141" w:firstLine="0"/>
                          <w:jc w:val="center"/>
                          <w:rPr>
                            <w:b/>
                            <w:sz w:val="22"/>
                          </w:rPr>
                        </w:pPr>
                        <w:r>
                          <w:rPr>
                            <w:b/>
                            <w:color w:val="11797A"/>
                            <w:w w:val="76"/>
                            <w:sz w:val="22"/>
                          </w:rPr>
                          <w:t>A</w:t>
                        </w:r>
                      </w:p>
                      <w:p w14:paraId="61E80B18">
                        <w:pPr>
                          <w:numPr>
                            <w:ilvl w:val="0"/>
                            <w:numId w:val="105"/>
                          </w:numPr>
                          <w:tabs>
                            <w:tab w:val="left" w:pos="471"/>
                          </w:tabs>
                          <w:spacing w:before="150"/>
                          <w:ind w:left="471" w:right="0" w:hanging="471"/>
                          <w:jc w:val="left"/>
                          <w:rPr>
                            <w:sz w:val="22"/>
                          </w:rPr>
                        </w:pPr>
                        <w:r>
                          <w:rPr>
                            <w:color w:val="231F20"/>
                            <w:spacing w:val="-2"/>
                            <w:sz w:val="22"/>
                          </w:rPr>
                          <w:t>travel</w:t>
                        </w:r>
                      </w:p>
                      <w:p w14:paraId="77CFB170">
                        <w:pPr>
                          <w:numPr>
                            <w:ilvl w:val="0"/>
                            <w:numId w:val="105"/>
                          </w:numPr>
                          <w:tabs>
                            <w:tab w:val="left" w:pos="471"/>
                          </w:tabs>
                          <w:spacing w:before="72"/>
                          <w:ind w:left="471" w:right="0" w:hanging="471"/>
                          <w:jc w:val="left"/>
                          <w:rPr>
                            <w:sz w:val="22"/>
                          </w:rPr>
                        </w:pPr>
                        <w:r>
                          <w:rPr>
                            <w:color w:val="231F20"/>
                            <w:spacing w:val="-2"/>
                            <w:sz w:val="22"/>
                          </w:rPr>
                          <w:t>regular</w:t>
                        </w:r>
                      </w:p>
                      <w:p w14:paraId="76D07A77">
                        <w:pPr>
                          <w:numPr>
                            <w:ilvl w:val="0"/>
                            <w:numId w:val="105"/>
                          </w:numPr>
                          <w:tabs>
                            <w:tab w:val="left" w:pos="471"/>
                          </w:tabs>
                          <w:spacing w:before="72"/>
                          <w:ind w:left="471" w:right="0" w:hanging="471"/>
                          <w:jc w:val="left"/>
                          <w:rPr>
                            <w:sz w:val="22"/>
                          </w:rPr>
                        </w:pPr>
                        <w:r>
                          <w:rPr>
                            <w:color w:val="231F20"/>
                            <w:spacing w:val="-2"/>
                            <w:sz w:val="22"/>
                          </w:rPr>
                          <w:t>mental</w:t>
                        </w:r>
                      </w:p>
                      <w:p w14:paraId="7BF38571">
                        <w:pPr>
                          <w:numPr>
                            <w:ilvl w:val="0"/>
                            <w:numId w:val="105"/>
                          </w:numPr>
                          <w:tabs>
                            <w:tab w:val="left" w:pos="471"/>
                          </w:tabs>
                          <w:spacing w:before="72"/>
                          <w:ind w:left="471" w:right="0" w:hanging="471"/>
                          <w:jc w:val="left"/>
                          <w:rPr>
                            <w:sz w:val="22"/>
                          </w:rPr>
                        </w:pPr>
                        <w:r>
                          <w:rPr>
                            <w:color w:val="231F20"/>
                            <w:spacing w:val="-2"/>
                            <w:sz w:val="22"/>
                          </w:rPr>
                          <w:t>sports</w:t>
                        </w:r>
                      </w:p>
                      <w:p w14:paraId="43760251">
                        <w:pPr>
                          <w:numPr>
                            <w:ilvl w:val="0"/>
                            <w:numId w:val="105"/>
                          </w:numPr>
                          <w:tabs>
                            <w:tab w:val="left" w:pos="471"/>
                          </w:tabs>
                          <w:spacing w:before="72"/>
                          <w:ind w:left="471" w:right="0" w:hanging="471"/>
                          <w:jc w:val="left"/>
                          <w:rPr>
                            <w:sz w:val="22"/>
                          </w:rPr>
                        </w:pPr>
                        <w:r>
                          <w:rPr>
                            <w:color w:val="231F20"/>
                            <w:spacing w:val="-4"/>
                            <w:sz w:val="22"/>
                          </w:rPr>
                          <w:t>shallow</w:t>
                        </w:r>
                      </w:p>
                      <w:p w14:paraId="55B8B20E">
                        <w:pPr>
                          <w:numPr>
                            <w:ilvl w:val="0"/>
                            <w:numId w:val="105"/>
                          </w:numPr>
                          <w:tabs>
                            <w:tab w:val="left" w:pos="471"/>
                          </w:tabs>
                          <w:spacing w:before="72"/>
                          <w:ind w:left="471" w:right="0" w:hanging="471"/>
                          <w:jc w:val="left"/>
                          <w:rPr>
                            <w:sz w:val="22"/>
                          </w:rPr>
                        </w:pPr>
                        <w:r>
                          <w:rPr>
                            <w:color w:val="231F20"/>
                            <w:spacing w:val="-2"/>
                            <w:sz w:val="22"/>
                          </w:rPr>
                          <w:t>natural</w:t>
                        </w:r>
                      </w:p>
                    </w:txbxContent>
                  </v:textbox>
                </v:shape>
                <v:shape id="Textbox 3710" o:spid="_x0000_s1026" o:spt="202" type="#_x0000_t202" style="position:absolute;left:1446750;top:0;height:1452245;width:600710;" filled="f" stroked="f" coordsize="21600,21600" o:gfxdata="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6Ntq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42F58D6">
                        <w:pPr>
                          <w:spacing w:before="5"/>
                          <w:ind w:left="2" w:right="0" w:firstLine="0"/>
                          <w:jc w:val="left"/>
                          <w:rPr>
                            <w:b/>
                            <w:sz w:val="22"/>
                          </w:rPr>
                        </w:pPr>
                        <w:r>
                          <w:rPr>
                            <w:b/>
                            <w:color w:val="11797A"/>
                            <w:w w:val="76"/>
                            <w:sz w:val="22"/>
                          </w:rPr>
                          <w:t>B</w:t>
                        </w:r>
                      </w:p>
                      <w:p w14:paraId="5358EB80">
                        <w:pPr>
                          <w:spacing w:before="83" w:line="320" w:lineRule="atLeast"/>
                          <w:ind w:left="0" w:right="12" w:firstLine="0"/>
                          <w:jc w:val="left"/>
                          <w:rPr>
                            <w:sz w:val="22"/>
                          </w:rPr>
                        </w:pPr>
                        <w:r>
                          <w:rPr>
                            <w:color w:val="231F20"/>
                            <w:spacing w:val="-2"/>
                            <w:sz w:val="22"/>
                          </w:rPr>
                          <w:t xml:space="preserve">argument facilities </w:t>
                        </w:r>
                        <w:r>
                          <w:rPr>
                            <w:color w:val="231F20"/>
                            <w:spacing w:val="-6"/>
                            <w:sz w:val="22"/>
                          </w:rPr>
                          <w:t xml:space="preserve">resources </w:t>
                        </w:r>
                        <w:r>
                          <w:rPr>
                            <w:color w:val="231F20"/>
                            <w:spacing w:val="-2"/>
                            <w:sz w:val="22"/>
                          </w:rPr>
                          <w:t>illness customer agency</w:t>
                        </w:r>
                      </w:p>
                    </w:txbxContent>
                  </v:textbox>
                </v:shape>
              </v:group>
            </w:pict>
          </mc:Fallback>
        </mc:AlternateContent>
      </w:r>
      <w:r>
        <w:rPr>
          <w:rFonts w:ascii="Tahoma"/>
          <w:color w:val="11797A"/>
          <w:spacing w:val="-14"/>
          <w:sz w:val="26"/>
        </w:rPr>
        <w:t>Make</w:t>
      </w:r>
      <w:r>
        <w:rPr>
          <w:rFonts w:ascii="Tahoma"/>
          <w:color w:val="11797A"/>
          <w:spacing w:val="-6"/>
          <w:sz w:val="26"/>
        </w:rPr>
        <w:t xml:space="preserve"> </w:t>
      </w:r>
      <w:r>
        <w:rPr>
          <w:rFonts w:ascii="Tahoma"/>
          <w:color w:val="11797A"/>
          <w:spacing w:val="-14"/>
          <w:sz w:val="26"/>
        </w:rPr>
        <w:t>phrases</w:t>
      </w:r>
      <w:r>
        <w:rPr>
          <w:rFonts w:ascii="Tahoma"/>
          <w:color w:val="11797A"/>
          <w:spacing w:val="-6"/>
          <w:sz w:val="26"/>
        </w:rPr>
        <w:t xml:space="preserve"> </w:t>
      </w:r>
      <w:r>
        <w:rPr>
          <w:rFonts w:ascii="Tahoma"/>
          <w:color w:val="11797A"/>
          <w:spacing w:val="-14"/>
          <w:sz w:val="26"/>
        </w:rPr>
        <w:t>with</w:t>
      </w:r>
      <w:r>
        <w:rPr>
          <w:rFonts w:ascii="Tahoma"/>
          <w:color w:val="11797A"/>
          <w:spacing w:val="-6"/>
          <w:sz w:val="26"/>
        </w:rPr>
        <w:t xml:space="preserve"> </w:t>
      </w:r>
      <w:r>
        <w:rPr>
          <w:rFonts w:ascii="Tahoma"/>
          <w:color w:val="11797A"/>
          <w:spacing w:val="-14"/>
          <w:sz w:val="26"/>
        </w:rPr>
        <w:t>the</w:t>
      </w:r>
      <w:r>
        <w:rPr>
          <w:rFonts w:ascii="Tahoma"/>
          <w:color w:val="11797A"/>
          <w:spacing w:val="-6"/>
          <w:sz w:val="26"/>
        </w:rPr>
        <w:t xml:space="preserve"> </w:t>
      </w:r>
      <w:r>
        <w:rPr>
          <w:rFonts w:ascii="Tahoma"/>
          <w:color w:val="11797A"/>
          <w:spacing w:val="-14"/>
          <w:sz w:val="26"/>
        </w:rPr>
        <w:t>words</w:t>
      </w:r>
      <w:r>
        <w:rPr>
          <w:rFonts w:ascii="Tahoma"/>
          <w:color w:val="11797A"/>
          <w:spacing w:val="-6"/>
          <w:sz w:val="26"/>
        </w:rPr>
        <w:t xml:space="preserve"> </w:t>
      </w:r>
      <w:r>
        <w:rPr>
          <w:rFonts w:ascii="Tahoma"/>
          <w:color w:val="11797A"/>
          <w:spacing w:val="-14"/>
          <w:sz w:val="26"/>
        </w:rPr>
        <w:t>in</w:t>
      </w:r>
      <w:r>
        <w:rPr>
          <w:rFonts w:ascii="Tahoma"/>
          <w:color w:val="11797A"/>
          <w:spacing w:val="-6"/>
          <w:sz w:val="26"/>
        </w:rPr>
        <w:t xml:space="preserve"> </w:t>
      </w:r>
      <w:r>
        <w:rPr>
          <w:rFonts w:ascii="Tahoma"/>
          <w:color w:val="11797A"/>
          <w:spacing w:val="-14"/>
          <w:sz w:val="26"/>
        </w:rPr>
        <w:t>the</w:t>
      </w:r>
      <w:r>
        <w:rPr>
          <w:rFonts w:ascii="Tahoma"/>
          <w:color w:val="11797A"/>
          <w:spacing w:val="-6"/>
          <w:sz w:val="26"/>
        </w:rPr>
        <w:t xml:space="preserve"> </w:t>
      </w:r>
      <w:r>
        <w:rPr>
          <w:rFonts w:ascii="Tahoma"/>
          <w:color w:val="11797A"/>
          <w:spacing w:val="-14"/>
          <w:sz w:val="26"/>
        </w:rPr>
        <w:t xml:space="preserve">two </w:t>
      </w:r>
      <w:r>
        <w:rPr>
          <w:rFonts w:ascii="Tahoma"/>
          <w:color w:val="11797A"/>
          <w:spacing w:val="-8"/>
          <w:w w:val="105"/>
          <w:sz w:val="26"/>
        </w:rPr>
        <w:t>columns</w:t>
      </w:r>
      <w:r>
        <w:rPr>
          <w:rFonts w:ascii="Tahoma"/>
          <w:color w:val="11797A"/>
          <w:spacing w:val="-14"/>
          <w:w w:val="105"/>
          <w:sz w:val="26"/>
        </w:rPr>
        <w:t xml:space="preserve"> </w:t>
      </w:r>
      <w:r>
        <w:rPr>
          <w:rFonts w:ascii="Tahoma"/>
          <w:color w:val="11797A"/>
          <w:spacing w:val="-8"/>
          <w:w w:val="105"/>
          <w:sz w:val="26"/>
        </w:rPr>
        <w:t>and</w:t>
      </w:r>
      <w:r>
        <w:rPr>
          <w:rFonts w:ascii="Tahoma"/>
          <w:color w:val="11797A"/>
          <w:spacing w:val="-13"/>
          <w:w w:val="105"/>
          <w:sz w:val="26"/>
        </w:rPr>
        <w:t xml:space="preserve"> </w:t>
      </w:r>
      <w:r>
        <w:rPr>
          <w:rFonts w:ascii="Tahoma"/>
          <w:color w:val="11797A"/>
          <w:spacing w:val="-8"/>
          <w:w w:val="105"/>
          <w:sz w:val="26"/>
        </w:rPr>
        <w:t>explain</w:t>
      </w:r>
      <w:r>
        <w:rPr>
          <w:rFonts w:ascii="Tahoma"/>
          <w:color w:val="11797A"/>
          <w:spacing w:val="-13"/>
          <w:w w:val="105"/>
          <w:sz w:val="26"/>
        </w:rPr>
        <w:t xml:space="preserve"> </w:t>
      </w:r>
      <w:r>
        <w:rPr>
          <w:rFonts w:ascii="Tahoma"/>
          <w:color w:val="11797A"/>
          <w:spacing w:val="-8"/>
          <w:w w:val="105"/>
          <w:sz w:val="26"/>
        </w:rPr>
        <w:t>their</w:t>
      </w:r>
      <w:r>
        <w:rPr>
          <w:rFonts w:ascii="Tahoma"/>
          <w:color w:val="11797A"/>
          <w:spacing w:val="-14"/>
          <w:w w:val="105"/>
          <w:sz w:val="26"/>
        </w:rPr>
        <w:t xml:space="preserve"> </w:t>
      </w:r>
      <w:r>
        <w:rPr>
          <w:rFonts w:ascii="Tahoma"/>
          <w:color w:val="11797A"/>
          <w:spacing w:val="-8"/>
          <w:w w:val="105"/>
          <w:sz w:val="26"/>
        </w:rPr>
        <w:t xml:space="preserve">meanings. </w:t>
      </w:r>
      <w:r>
        <w:rPr>
          <w:rFonts w:ascii="Tahoma"/>
          <w:color w:val="11797A"/>
          <w:spacing w:val="-8"/>
          <w:sz w:val="26"/>
        </w:rPr>
        <w:t>Then</w:t>
      </w:r>
      <w:r>
        <w:rPr>
          <w:rFonts w:ascii="Tahoma"/>
          <w:color w:val="11797A"/>
          <w:spacing w:val="-42"/>
          <w:sz w:val="26"/>
        </w:rPr>
        <w:t xml:space="preserve"> </w:t>
      </w:r>
      <w:r>
        <w:rPr>
          <w:rFonts w:ascii="Tahoma"/>
          <w:color w:val="11797A"/>
          <w:spacing w:val="-8"/>
          <w:sz w:val="26"/>
        </w:rPr>
        <w:t>make</w:t>
      </w:r>
      <w:r>
        <w:rPr>
          <w:rFonts w:ascii="Tahoma"/>
          <w:color w:val="11797A"/>
          <w:spacing w:val="-41"/>
          <w:sz w:val="26"/>
        </w:rPr>
        <w:t xml:space="preserve"> </w:t>
      </w:r>
      <w:r>
        <w:rPr>
          <w:rFonts w:ascii="Tahoma"/>
          <w:color w:val="11797A"/>
          <w:spacing w:val="-8"/>
          <w:sz w:val="26"/>
        </w:rPr>
        <w:t>sentences</w:t>
      </w:r>
      <w:r>
        <w:rPr>
          <w:rFonts w:ascii="Tahoma"/>
          <w:color w:val="11797A"/>
          <w:spacing w:val="-41"/>
          <w:sz w:val="26"/>
        </w:rPr>
        <w:t xml:space="preserve"> </w:t>
      </w:r>
      <w:r>
        <w:rPr>
          <w:rFonts w:ascii="Tahoma"/>
          <w:color w:val="11797A"/>
          <w:spacing w:val="-8"/>
          <w:sz w:val="26"/>
        </w:rPr>
        <w:t>with</w:t>
      </w:r>
      <w:r>
        <w:rPr>
          <w:rFonts w:ascii="Tahoma"/>
          <w:color w:val="11797A"/>
          <w:spacing w:val="-41"/>
          <w:sz w:val="26"/>
        </w:rPr>
        <w:t xml:space="preserve"> </w:t>
      </w:r>
      <w:r>
        <w:rPr>
          <w:rFonts w:ascii="Tahoma"/>
          <w:color w:val="11797A"/>
          <w:spacing w:val="-8"/>
          <w:sz w:val="26"/>
        </w:rPr>
        <w:t>the</w:t>
      </w:r>
      <w:r>
        <w:rPr>
          <w:rFonts w:ascii="Tahoma"/>
          <w:color w:val="11797A"/>
          <w:spacing w:val="-41"/>
          <w:sz w:val="26"/>
        </w:rPr>
        <w:t xml:space="preserve"> </w:t>
      </w:r>
      <w:r>
        <w:rPr>
          <w:rFonts w:ascii="Tahoma"/>
          <w:color w:val="11797A"/>
          <w:spacing w:val="-8"/>
          <w:sz w:val="26"/>
        </w:rPr>
        <w:t>phrases.</w:t>
      </w:r>
    </w:p>
    <w:p w14:paraId="04FB5455">
      <w:pPr>
        <w:spacing w:before="0" w:line="240" w:lineRule="auto"/>
        <w:rPr>
          <w:rFonts w:ascii="Tahoma"/>
          <w:sz w:val="20"/>
        </w:rPr>
      </w:pPr>
      <w:r>
        <w:br w:type="column"/>
      </w:r>
    </w:p>
    <w:p w14:paraId="53A4A6BB">
      <w:pPr>
        <w:pStyle w:val="11"/>
        <w:spacing w:before="11"/>
        <w:rPr>
          <w:rFonts w:ascii="Tahoma"/>
          <w:sz w:val="12"/>
        </w:rPr>
      </w:pPr>
    </w:p>
    <w:p w14:paraId="025D871D">
      <w:pPr>
        <w:pStyle w:val="11"/>
        <w:spacing w:before="8"/>
        <w:rPr>
          <w:rFonts w:ascii="Tahoma"/>
          <w:sz w:val="27"/>
        </w:rPr>
      </w:pPr>
    </w:p>
    <w:p w14:paraId="632B6A10">
      <w:pPr>
        <w:spacing w:before="0" w:line="213" w:lineRule="auto"/>
        <w:ind w:left="318" w:right="609" w:firstLine="20"/>
        <w:jc w:val="left"/>
        <w:rPr>
          <w:rFonts w:ascii="Tahoma"/>
          <w:sz w:val="26"/>
        </w:rPr>
      </w:pPr>
      <w:r>
        <w:rPr>
          <w:rFonts w:ascii="Tahoma"/>
          <w:color w:val="11797A"/>
          <w:w w:val="105"/>
          <w:sz w:val="26"/>
        </w:rPr>
        <w:t xml:space="preserve">Complete the sentences with the </w:t>
      </w:r>
      <w:r>
        <w:rPr>
          <w:rFonts w:ascii="Tahoma"/>
          <w:color w:val="11797A"/>
          <w:spacing w:val="-8"/>
          <w:w w:val="105"/>
          <w:sz w:val="26"/>
        </w:rPr>
        <w:t>correct</w:t>
      </w:r>
      <w:r>
        <w:rPr>
          <w:rFonts w:ascii="Tahoma"/>
          <w:color w:val="11797A"/>
          <w:spacing w:val="-46"/>
          <w:w w:val="105"/>
          <w:sz w:val="26"/>
        </w:rPr>
        <w:t xml:space="preserve"> </w:t>
      </w:r>
      <w:r>
        <w:rPr>
          <w:rFonts w:ascii="Tahoma"/>
          <w:color w:val="11797A"/>
          <w:spacing w:val="-8"/>
          <w:w w:val="105"/>
          <w:sz w:val="26"/>
        </w:rPr>
        <w:t>forms</w:t>
      </w:r>
      <w:r>
        <w:rPr>
          <w:rFonts w:ascii="Tahoma"/>
          <w:color w:val="11797A"/>
          <w:spacing w:val="-46"/>
          <w:w w:val="105"/>
          <w:sz w:val="26"/>
        </w:rPr>
        <w:t xml:space="preserve"> </w:t>
      </w:r>
      <w:r>
        <w:rPr>
          <w:rFonts w:ascii="Tahoma"/>
          <w:color w:val="11797A"/>
          <w:spacing w:val="-8"/>
          <w:w w:val="105"/>
          <w:sz w:val="26"/>
        </w:rPr>
        <w:t>of</w:t>
      </w:r>
      <w:r>
        <w:rPr>
          <w:rFonts w:ascii="Tahoma"/>
          <w:color w:val="11797A"/>
          <w:spacing w:val="-46"/>
          <w:w w:val="105"/>
          <w:sz w:val="26"/>
        </w:rPr>
        <w:t xml:space="preserve"> </w:t>
      </w:r>
      <w:r>
        <w:rPr>
          <w:rFonts w:ascii="Tahoma"/>
          <w:color w:val="11797A"/>
          <w:spacing w:val="-8"/>
          <w:w w:val="105"/>
          <w:sz w:val="26"/>
        </w:rPr>
        <w:t>the</w:t>
      </w:r>
      <w:r>
        <w:rPr>
          <w:rFonts w:ascii="Tahoma"/>
          <w:color w:val="11797A"/>
          <w:spacing w:val="-46"/>
          <w:w w:val="105"/>
          <w:sz w:val="26"/>
        </w:rPr>
        <w:t xml:space="preserve"> </w:t>
      </w:r>
      <w:r>
        <w:rPr>
          <w:rFonts w:ascii="Tahoma"/>
          <w:color w:val="11797A"/>
          <w:spacing w:val="-8"/>
          <w:w w:val="105"/>
          <w:sz w:val="26"/>
        </w:rPr>
        <w:t>words</w:t>
      </w:r>
      <w:r>
        <w:rPr>
          <w:rFonts w:ascii="Tahoma"/>
          <w:color w:val="11797A"/>
          <w:spacing w:val="-46"/>
          <w:w w:val="105"/>
          <w:sz w:val="26"/>
        </w:rPr>
        <w:t xml:space="preserve"> </w:t>
      </w:r>
      <w:r>
        <w:rPr>
          <w:rFonts w:ascii="Tahoma"/>
          <w:color w:val="11797A"/>
          <w:spacing w:val="-8"/>
          <w:w w:val="105"/>
          <w:sz w:val="26"/>
        </w:rPr>
        <w:t>in</w:t>
      </w:r>
      <w:r>
        <w:rPr>
          <w:rFonts w:ascii="Tahoma"/>
          <w:color w:val="11797A"/>
          <w:spacing w:val="-46"/>
          <w:w w:val="105"/>
          <w:sz w:val="26"/>
        </w:rPr>
        <w:t xml:space="preserve"> </w:t>
      </w:r>
      <w:r>
        <w:rPr>
          <w:rFonts w:ascii="Tahoma"/>
          <w:color w:val="11797A"/>
          <w:spacing w:val="-8"/>
          <w:w w:val="105"/>
          <w:sz w:val="26"/>
        </w:rPr>
        <w:t>the</w:t>
      </w:r>
      <w:r>
        <w:rPr>
          <w:rFonts w:ascii="Tahoma"/>
          <w:color w:val="11797A"/>
          <w:spacing w:val="-46"/>
          <w:w w:val="105"/>
          <w:sz w:val="26"/>
        </w:rPr>
        <w:t xml:space="preserve"> </w:t>
      </w:r>
      <w:r>
        <w:rPr>
          <w:rFonts w:ascii="Tahoma"/>
          <w:color w:val="11797A"/>
          <w:spacing w:val="-8"/>
          <w:w w:val="105"/>
          <w:sz w:val="26"/>
        </w:rPr>
        <w:t>box.</w:t>
      </w:r>
    </w:p>
    <w:p w14:paraId="68AFD3FE">
      <w:pPr>
        <w:spacing w:after="0" w:line="213" w:lineRule="auto"/>
        <w:jc w:val="left"/>
        <w:rPr>
          <w:rFonts w:ascii="Tahoma"/>
          <w:sz w:val="26"/>
        </w:rPr>
        <w:sectPr>
          <w:type w:val="continuous"/>
          <w:pgSz w:w="11910" w:h="16840"/>
          <w:pgMar w:top="1340" w:right="0" w:bottom="280" w:left="0" w:header="720" w:footer="720" w:gutter="0"/>
          <w:cols w:equalWidth="0" w:num="2">
            <w:col w:w="6212" w:space="40"/>
            <w:col w:w="5658"/>
          </w:cols>
        </w:sectPr>
      </w:pPr>
    </w:p>
    <w:p w14:paraId="55730D26">
      <w:pPr>
        <w:pStyle w:val="11"/>
        <w:spacing w:before="9"/>
        <w:rPr>
          <w:rFonts w:ascii="Tahoma"/>
          <w:sz w:val="14"/>
        </w:rPr>
      </w:pPr>
    </w:p>
    <w:p w14:paraId="648035B6">
      <w:pPr>
        <w:pStyle w:val="11"/>
        <w:ind w:left="6351"/>
        <w:rPr>
          <w:rFonts w:ascii="Tahoma"/>
          <w:sz w:val="20"/>
        </w:rPr>
      </w:pPr>
      <w:r>
        <w:rPr>
          <w:rFonts w:ascii="Tahoma"/>
          <w:sz w:val="20"/>
        </w:rPr>
        <mc:AlternateContent>
          <mc:Choice Requires="wpg">
            <w:drawing>
              <wp:inline distT="0" distB="0" distL="0" distR="0">
                <wp:extent cx="2771140" cy="919480"/>
                <wp:effectExtent l="0" t="0" r="0" b="4444"/>
                <wp:docPr id="3715" name="Group 3715"/>
                <wp:cNvGraphicFramePr/>
                <a:graphic xmlns:a="http://schemas.openxmlformats.org/drawingml/2006/main">
                  <a:graphicData uri="http://schemas.microsoft.com/office/word/2010/wordprocessingGroup">
                    <wpg:wgp>
                      <wpg:cNvGrpSpPr/>
                      <wpg:grpSpPr>
                        <a:xfrm>
                          <a:off x="0" y="0"/>
                          <a:ext cx="2771140" cy="919480"/>
                          <a:chOff x="0" y="0"/>
                          <a:chExt cx="2771140" cy="919480"/>
                        </a:xfrm>
                      </wpg:grpSpPr>
                      <wps:wsp>
                        <wps:cNvPr id="3716" name="Graphic 3716"/>
                        <wps:cNvSpPr/>
                        <wps:spPr>
                          <a:xfrm>
                            <a:off x="0" y="0"/>
                            <a:ext cx="2771140" cy="919480"/>
                          </a:xfrm>
                          <a:custGeom>
                            <a:avLst/>
                            <a:gdLst/>
                            <a:ahLst/>
                            <a:cxnLst/>
                            <a:rect l="l" t="t" r="r" b="b"/>
                            <a:pathLst>
                              <a:path w="2771140" h="919480">
                                <a:moveTo>
                                  <a:pt x="2662809" y="0"/>
                                </a:moveTo>
                                <a:lnTo>
                                  <a:pt x="107823" y="0"/>
                                </a:lnTo>
                                <a:lnTo>
                                  <a:pt x="45487" y="1684"/>
                                </a:lnTo>
                                <a:lnTo>
                                  <a:pt x="13477" y="13477"/>
                                </a:lnTo>
                                <a:lnTo>
                                  <a:pt x="1684" y="45487"/>
                                </a:lnTo>
                                <a:lnTo>
                                  <a:pt x="0" y="107823"/>
                                </a:lnTo>
                                <a:lnTo>
                                  <a:pt x="0" y="811276"/>
                                </a:lnTo>
                                <a:lnTo>
                                  <a:pt x="1684" y="873758"/>
                                </a:lnTo>
                                <a:lnTo>
                                  <a:pt x="13477" y="905843"/>
                                </a:lnTo>
                                <a:lnTo>
                                  <a:pt x="45487" y="917664"/>
                                </a:lnTo>
                                <a:lnTo>
                                  <a:pt x="107823" y="919353"/>
                                </a:lnTo>
                                <a:lnTo>
                                  <a:pt x="2662809" y="919353"/>
                                </a:lnTo>
                                <a:lnTo>
                                  <a:pt x="2725217" y="917664"/>
                                </a:lnTo>
                                <a:lnTo>
                                  <a:pt x="2757265" y="905843"/>
                                </a:lnTo>
                                <a:lnTo>
                                  <a:pt x="2769072" y="873758"/>
                                </a:lnTo>
                                <a:lnTo>
                                  <a:pt x="2770759" y="811276"/>
                                </a:lnTo>
                                <a:lnTo>
                                  <a:pt x="2770759" y="107823"/>
                                </a:lnTo>
                                <a:lnTo>
                                  <a:pt x="2769072" y="45487"/>
                                </a:lnTo>
                                <a:lnTo>
                                  <a:pt x="2757265" y="13477"/>
                                </a:lnTo>
                                <a:lnTo>
                                  <a:pt x="2725217" y="1684"/>
                                </a:lnTo>
                                <a:lnTo>
                                  <a:pt x="2662809" y="0"/>
                                </a:lnTo>
                                <a:close/>
                              </a:path>
                            </a:pathLst>
                          </a:custGeom>
                          <a:solidFill>
                            <a:srgbClr val="E3E4E3"/>
                          </a:solidFill>
                        </wps:spPr>
                        <wps:bodyPr wrap="square" lIns="0" tIns="0" rIns="0" bIns="0" rtlCol="0">
                          <a:noAutofit/>
                        </wps:bodyPr>
                      </wps:wsp>
                      <wps:wsp>
                        <wps:cNvPr id="3717" name="Textbox 3717"/>
                        <wps:cNvSpPr txBox="1"/>
                        <wps:spPr>
                          <a:xfrm>
                            <a:off x="105990" y="67678"/>
                            <a:ext cx="617855" cy="774065"/>
                          </a:xfrm>
                          <a:prstGeom prst="rect">
                            <a:avLst/>
                          </a:prstGeom>
                        </wps:spPr>
                        <wps:txbx>
                          <w:txbxContent>
                            <w:p w14:paraId="31A8A32D">
                              <w:pPr>
                                <w:spacing w:before="3" w:line="302" w:lineRule="auto"/>
                                <w:ind w:left="0" w:right="0" w:firstLine="0"/>
                                <w:jc w:val="left"/>
                                <w:rPr>
                                  <w:rFonts w:ascii="Tahoma"/>
                                  <w:sz w:val="21"/>
                                </w:rPr>
                              </w:pPr>
                              <w:r>
                                <w:rPr>
                                  <w:rFonts w:ascii="Tahoma"/>
                                  <w:color w:val="231F20"/>
                                  <w:spacing w:val="-4"/>
                                  <w:w w:val="105"/>
                                  <w:sz w:val="21"/>
                                </w:rPr>
                                <w:t xml:space="preserve">argue </w:t>
                              </w:r>
                              <w:r>
                                <w:rPr>
                                  <w:rFonts w:ascii="Tahoma"/>
                                  <w:color w:val="231F20"/>
                                  <w:spacing w:val="-2"/>
                                  <w:w w:val="105"/>
                                  <w:sz w:val="21"/>
                                </w:rPr>
                                <w:t>limited otherwise</w:t>
                              </w:r>
                            </w:p>
                            <w:p w14:paraId="36B49667">
                              <w:pPr>
                                <w:spacing w:before="2"/>
                                <w:ind w:left="0" w:right="0" w:firstLine="0"/>
                                <w:jc w:val="left"/>
                                <w:rPr>
                                  <w:rFonts w:ascii="Tahoma"/>
                                  <w:sz w:val="21"/>
                                </w:rPr>
                              </w:pPr>
                              <w:r>
                                <w:rPr>
                                  <w:rFonts w:ascii="Tahoma"/>
                                  <w:color w:val="231F20"/>
                                  <w:spacing w:val="-2"/>
                                  <w:w w:val="105"/>
                                  <w:sz w:val="21"/>
                                </w:rPr>
                                <w:t>sufficient</w:t>
                              </w:r>
                            </w:p>
                          </w:txbxContent>
                        </wps:txbx>
                        <wps:bodyPr wrap="square" lIns="0" tIns="0" rIns="0" bIns="0" rtlCol="0">
                          <a:noAutofit/>
                        </wps:bodyPr>
                      </wps:wsp>
                      <wps:wsp>
                        <wps:cNvPr id="3718" name="Textbox 3718"/>
                        <wps:cNvSpPr txBox="1"/>
                        <wps:spPr>
                          <a:xfrm>
                            <a:off x="925118" y="67678"/>
                            <a:ext cx="643255" cy="570865"/>
                          </a:xfrm>
                          <a:prstGeom prst="rect">
                            <a:avLst/>
                          </a:prstGeom>
                        </wps:spPr>
                        <wps:txbx>
                          <w:txbxContent>
                            <w:p w14:paraId="4E60E426">
                              <w:pPr>
                                <w:spacing w:before="3" w:line="302" w:lineRule="auto"/>
                                <w:ind w:left="0" w:right="0" w:firstLine="0"/>
                                <w:jc w:val="left"/>
                                <w:rPr>
                                  <w:rFonts w:ascii="Tahoma"/>
                                  <w:sz w:val="21"/>
                                </w:rPr>
                              </w:pPr>
                              <w:r>
                                <w:rPr>
                                  <w:rFonts w:ascii="Tahoma"/>
                                  <w:color w:val="231F20"/>
                                  <w:spacing w:val="-2"/>
                                  <w:w w:val="105"/>
                                  <w:sz w:val="21"/>
                                </w:rPr>
                                <w:t>determine muscle</w:t>
                              </w:r>
                            </w:p>
                            <w:p w14:paraId="6A8F5DF1">
                              <w:pPr>
                                <w:spacing w:before="1"/>
                                <w:ind w:left="0" w:right="0" w:firstLine="0"/>
                                <w:jc w:val="left"/>
                                <w:rPr>
                                  <w:rFonts w:ascii="Tahoma"/>
                                  <w:sz w:val="21"/>
                                </w:rPr>
                              </w:pPr>
                              <w:r>
                                <w:rPr>
                                  <w:rFonts w:ascii="Tahoma"/>
                                  <w:color w:val="231F20"/>
                                  <w:spacing w:val="-2"/>
                                  <w:w w:val="105"/>
                                  <w:sz w:val="21"/>
                                </w:rPr>
                                <w:t>pattern</w:t>
                              </w:r>
                            </w:p>
                          </w:txbxContent>
                        </wps:txbx>
                        <wps:bodyPr wrap="square" lIns="0" tIns="0" rIns="0" bIns="0" rtlCol="0">
                          <a:noAutofit/>
                        </wps:bodyPr>
                      </wps:wsp>
                      <wps:wsp>
                        <wps:cNvPr id="3719" name="Textbox 3719"/>
                        <wps:cNvSpPr txBox="1"/>
                        <wps:spPr>
                          <a:xfrm>
                            <a:off x="1801355" y="67678"/>
                            <a:ext cx="768985" cy="570865"/>
                          </a:xfrm>
                          <a:prstGeom prst="rect">
                            <a:avLst/>
                          </a:prstGeom>
                        </wps:spPr>
                        <wps:txbx>
                          <w:txbxContent>
                            <w:p w14:paraId="04E7F2AF">
                              <w:pPr>
                                <w:spacing w:before="3" w:line="302" w:lineRule="auto"/>
                                <w:ind w:left="0" w:right="0" w:firstLine="0"/>
                                <w:jc w:val="left"/>
                                <w:rPr>
                                  <w:rFonts w:ascii="Tahoma"/>
                                  <w:sz w:val="21"/>
                                </w:rPr>
                              </w:pPr>
                              <w:r>
                                <w:rPr>
                                  <w:rFonts w:ascii="Tahoma"/>
                                  <w:color w:val="231F20"/>
                                  <w:spacing w:val="-4"/>
                                  <w:w w:val="105"/>
                                  <w:sz w:val="21"/>
                                </w:rPr>
                                <w:t xml:space="preserve">independent </w:t>
                              </w:r>
                              <w:r>
                                <w:rPr>
                                  <w:rFonts w:ascii="Tahoma"/>
                                  <w:color w:val="231F20"/>
                                  <w:spacing w:val="-2"/>
                                  <w:w w:val="105"/>
                                  <w:sz w:val="21"/>
                                </w:rPr>
                                <w:t>orbit</w:t>
                              </w:r>
                            </w:p>
                            <w:p w14:paraId="01BFB277">
                              <w:pPr>
                                <w:spacing w:before="1"/>
                                <w:ind w:left="0" w:right="0" w:firstLine="0"/>
                                <w:jc w:val="left"/>
                                <w:rPr>
                                  <w:rFonts w:ascii="Tahoma"/>
                                  <w:sz w:val="21"/>
                                </w:rPr>
                              </w:pPr>
                              <w:r>
                                <w:rPr>
                                  <w:rFonts w:ascii="Tahoma"/>
                                  <w:color w:val="231F20"/>
                                  <w:spacing w:val="-2"/>
                                  <w:w w:val="105"/>
                                  <w:sz w:val="21"/>
                                </w:rPr>
                                <w:t>procedure</w:t>
                              </w:r>
                            </w:p>
                          </w:txbxContent>
                        </wps:txbx>
                        <wps:bodyPr wrap="square" lIns="0" tIns="0" rIns="0" bIns="0" rtlCol="0">
                          <a:noAutofit/>
                        </wps:bodyPr>
                      </wps:wsp>
                    </wpg:wgp>
                  </a:graphicData>
                </a:graphic>
              </wp:inline>
            </w:drawing>
          </mc:Choice>
          <mc:Fallback>
            <w:pict>
              <v:group id="Group 3715" o:spid="_x0000_s1026" o:spt="203" style="height:72.4pt;width:218.2pt;" coordsize="2771140,919480" o:gfxdata="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Ac9YfI1QAA&#10;AAUBAAAPAAAAAAAAAAEAIAAAACIAAABkcnMvZG93bnJldi54bWxQSwECFAAUAAAACACHTuJAeB4/&#10;z7ADAADjDQAADgAAAAAAAAABACAAAAAkAQAAZHJzL2Uyb0RvYy54bWxQSwUGAAAAAAYABgBZAQAA&#10;RgcAAAAA&#10;">
                <o:lock v:ext="edit" aspectratio="f"/>
                <v:shape id="Graphic 3716" o:spid="_x0000_s1026" o:spt="100" style="position:absolute;left:0;top:0;height:919480;width:2771140;" fillcolor="#E3E4E3" filled="t" stroked="f" coordsize="2771140,919480" o:gfxdata="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jCBm/&#10;AAAA3QAAAA8AAAAAAAAAAQAgAAAAIgAAAGRycy9kb3ducmV2LnhtbFBLAQIUABQAAAAIAIdO4kAz&#10;LwWeOwAAADkAAAAQAAAAAAAAAAEAIAAAAA4BAABkcnMvc2hhcGV4bWwueG1sUEsFBgAAAAAGAAYA&#10;WwEAALgDAAAAAA==&#10;" path="m2662809,0l107823,0,45487,1684,13477,13477,1684,45487,0,107823,0,811276,1684,873758,13477,905843,45487,917664,107823,919353,2662809,919353,2725217,917664,2757265,905843,2769072,873758,2770759,811276,2770759,107823,2769072,45487,2757265,13477,2725217,1684,2662809,0xe">
                  <v:fill on="t" focussize="0,0"/>
                  <v:stroke on="f"/>
                  <v:imagedata o:title=""/>
                  <o:lock v:ext="edit" aspectratio="f"/>
                  <v:textbox inset="0mm,0mm,0mm,0mm"/>
                </v:shape>
                <v:shape id="Textbox 3717" o:spid="_x0000_s1026" o:spt="202" type="#_x0000_t202" style="position:absolute;left:105990;top:67678;height:774065;width:617855;" filled="f" stroked="f" coordsize="21600,21600" o:gfxdata="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066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1A8A32D">
                        <w:pPr>
                          <w:spacing w:before="3" w:line="302" w:lineRule="auto"/>
                          <w:ind w:left="0" w:right="0" w:firstLine="0"/>
                          <w:jc w:val="left"/>
                          <w:rPr>
                            <w:rFonts w:ascii="Tahoma"/>
                            <w:sz w:val="21"/>
                          </w:rPr>
                        </w:pPr>
                        <w:r>
                          <w:rPr>
                            <w:rFonts w:ascii="Tahoma"/>
                            <w:color w:val="231F20"/>
                            <w:spacing w:val="-4"/>
                            <w:w w:val="105"/>
                            <w:sz w:val="21"/>
                          </w:rPr>
                          <w:t xml:space="preserve">argue </w:t>
                        </w:r>
                        <w:r>
                          <w:rPr>
                            <w:rFonts w:ascii="Tahoma"/>
                            <w:color w:val="231F20"/>
                            <w:spacing w:val="-2"/>
                            <w:w w:val="105"/>
                            <w:sz w:val="21"/>
                          </w:rPr>
                          <w:t>limited otherwise</w:t>
                        </w:r>
                      </w:p>
                      <w:p w14:paraId="36B49667">
                        <w:pPr>
                          <w:spacing w:before="2"/>
                          <w:ind w:left="0" w:right="0" w:firstLine="0"/>
                          <w:jc w:val="left"/>
                          <w:rPr>
                            <w:rFonts w:ascii="Tahoma"/>
                            <w:sz w:val="21"/>
                          </w:rPr>
                        </w:pPr>
                        <w:r>
                          <w:rPr>
                            <w:rFonts w:ascii="Tahoma"/>
                            <w:color w:val="231F20"/>
                            <w:spacing w:val="-2"/>
                            <w:w w:val="105"/>
                            <w:sz w:val="21"/>
                          </w:rPr>
                          <w:t>sufficient</w:t>
                        </w:r>
                      </w:p>
                    </w:txbxContent>
                  </v:textbox>
                </v:shape>
                <v:shape id="Textbox 3718" o:spid="_x0000_s1026" o:spt="202" type="#_x0000_t202" style="position:absolute;left:925118;top:67678;height:570865;width:643255;" filled="f" stroked="f" coordsize="21600,21600" o:gfxdata="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MOty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E60E426">
                        <w:pPr>
                          <w:spacing w:before="3" w:line="302" w:lineRule="auto"/>
                          <w:ind w:left="0" w:right="0" w:firstLine="0"/>
                          <w:jc w:val="left"/>
                          <w:rPr>
                            <w:rFonts w:ascii="Tahoma"/>
                            <w:sz w:val="21"/>
                          </w:rPr>
                        </w:pPr>
                        <w:r>
                          <w:rPr>
                            <w:rFonts w:ascii="Tahoma"/>
                            <w:color w:val="231F20"/>
                            <w:spacing w:val="-2"/>
                            <w:w w:val="105"/>
                            <w:sz w:val="21"/>
                          </w:rPr>
                          <w:t>determine muscle</w:t>
                        </w:r>
                      </w:p>
                      <w:p w14:paraId="6A8F5DF1">
                        <w:pPr>
                          <w:spacing w:before="1"/>
                          <w:ind w:left="0" w:right="0" w:firstLine="0"/>
                          <w:jc w:val="left"/>
                          <w:rPr>
                            <w:rFonts w:ascii="Tahoma"/>
                            <w:sz w:val="21"/>
                          </w:rPr>
                        </w:pPr>
                        <w:r>
                          <w:rPr>
                            <w:rFonts w:ascii="Tahoma"/>
                            <w:color w:val="231F20"/>
                            <w:spacing w:val="-2"/>
                            <w:w w:val="105"/>
                            <w:sz w:val="21"/>
                          </w:rPr>
                          <w:t>pattern</w:t>
                        </w:r>
                      </w:p>
                    </w:txbxContent>
                  </v:textbox>
                </v:shape>
                <v:shape id="Textbox 3719" o:spid="_x0000_s1026" o:spt="202" type="#_x0000_t202" style="position:absolute;left:1801355;top:67678;height:570865;width:768985;" filled="f" stroked="f" coordsize="21600,21600" o:gfxdata="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AJ9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4E7F2AF">
                        <w:pPr>
                          <w:spacing w:before="3" w:line="302" w:lineRule="auto"/>
                          <w:ind w:left="0" w:right="0" w:firstLine="0"/>
                          <w:jc w:val="left"/>
                          <w:rPr>
                            <w:rFonts w:ascii="Tahoma"/>
                            <w:sz w:val="21"/>
                          </w:rPr>
                        </w:pPr>
                        <w:r>
                          <w:rPr>
                            <w:rFonts w:ascii="Tahoma"/>
                            <w:color w:val="231F20"/>
                            <w:spacing w:val="-4"/>
                            <w:w w:val="105"/>
                            <w:sz w:val="21"/>
                          </w:rPr>
                          <w:t xml:space="preserve">independent </w:t>
                        </w:r>
                        <w:r>
                          <w:rPr>
                            <w:rFonts w:ascii="Tahoma"/>
                            <w:color w:val="231F20"/>
                            <w:spacing w:val="-2"/>
                            <w:w w:val="105"/>
                            <w:sz w:val="21"/>
                          </w:rPr>
                          <w:t>orbit</w:t>
                        </w:r>
                      </w:p>
                      <w:p w14:paraId="01BFB277">
                        <w:pPr>
                          <w:spacing w:before="1"/>
                          <w:ind w:left="0" w:right="0" w:firstLine="0"/>
                          <w:jc w:val="left"/>
                          <w:rPr>
                            <w:rFonts w:ascii="Tahoma"/>
                            <w:sz w:val="21"/>
                          </w:rPr>
                        </w:pPr>
                        <w:r>
                          <w:rPr>
                            <w:rFonts w:ascii="Tahoma"/>
                            <w:color w:val="231F20"/>
                            <w:spacing w:val="-2"/>
                            <w:w w:val="105"/>
                            <w:sz w:val="21"/>
                          </w:rPr>
                          <w:t>procedure</w:t>
                        </w:r>
                      </w:p>
                    </w:txbxContent>
                  </v:textbox>
                </v:shape>
                <w10:wrap type="none"/>
                <w10:anchorlock/>
              </v:group>
            </w:pict>
          </mc:Fallback>
        </mc:AlternateContent>
      </w:r>
    </w:p>
    <w:p w14:paraId="14BF4560">
      <w:pPr>
        <w:pStyle w:val="11"/>
        <w:spacing w:before="10"/>
        <w:rPr>
          <w:rFonts w:ascii="Tahoma"/>
          <w:sz w:val="25"/>
        </w:rPr>
      </w:pPr>
    </w:p>
    <w:p w14:paraId="5F2B0C8F">
      <w:pPr>
        <w:spacing w:after="0"/>
        <w:rPr>
          <w:rFonts w:ascii="Tahoma"/>
          <w:sz w:val="25"/>
        </w:rPr>
        <w:sectPr>
          <w:type w:val="continuous"/>
          <w:pgSz w:w="11910" w:h="16840"/>
          <w:pgMar w:top="1340" w:right="0" w:bottom="280" w:left="0" w:header="720" w:footer="720" w:gutter="0"/>
          <w:cols w:space="720" w:num="1"/>
        </w:sectPr>
      </w:pPr>
    </w:p>
    <w:p w14:paraId="20ED11D1">
      <w:pPr>
        <w:pStyle w:val="11"/>
        <w:rPr>
          <w:rFonts w:ascii="Tahoma"/>
          <w:sz w:val="30"/>
        </w:rPr>
      </w:pPr>
    </w:p>
    <w:p w14:paraId="25090874">
      <w:pPr>
        <w:pStyle w:val="11"/>
        <w:rPr>
          <w:rFonts w:ascii="Tahoma"/>
          <w:sz w:val="30"/>
        </w:rPr>
      </w:pPr>
    </w:p>
    <w:p w14:paraId="5E2D061A">
      <w:pPr>
        <w:spacing w:before="203" w:line="213" w:lineRule="auto"/>
        <w:ind w:left="1757" w:right="0" w:hanging="17"/>
        <w:jc w:val="left"/>
        <w:rPr>
          <w:rFonts w:ascii="Tahoma"/>
          <w:sz w:val="26"/>
        </w:rPr>
      </w:pPr>
      <w:r>
        <w:rPr>
          <w:rFonts w:ascii="Tahoma"/>
          <w:color w:val="11797A"/>
          <w:spacing w:val="-6"/>
          <w:w w:val="105"/>
          <w:sz w:val="26"/>
        </w:rPr>
        <w:t>Think</w:t>
      </w:r>
      <w:r>
        <w:rPr>
          <w:rFonts w:ascii="Tahoma"/>
          <w:color w:val="11797A"/>
          <w:spacing w:val="-41"/>
          <w:w w:val="105"/>
          <w:sz w:val="26"/>
        </w:rPr>
        <w:t xml:space="preserve"> </w:t>
      </w:r>
      <w:r>
        <w:rPr>
          <w:rFonts w:ascii="Tahoma"/>
          <w:color w:val="11797A"/>
          <w:spacing w:val="-6"/>
          <w:w w:val="105"/>
          <w:sz w:val="26"/>
        </w:rPr>
        <w:t>of</w:t>
      </w:r>
      <w:r>
        <w:rPr>
          <w:rFonts w:ascii="Tahoma"/>
          <w:color w:val="11797A"/>
          <w:spacing w:val="-41"/>
          <w:w w:val="105"/>
          <w:sz w:val="26"/>
        </w:rPr>
        <w:t xml:space="preserve"> </w:t>
      </w:r>
      <w:r>
        <w:rPr>
          <w:rFonts w:ascii="Tahoma"/>
          <w:color w:val="11797A"/>
          <w:spacing w:val="-6"/>
          <w:w w:val="105"/>
          <w:sz w:val="26"/>
        </w:rPr>
        <w:t>a</w:t>
      </w:r>
      <w:r>
        <w:rPr>
          <w:rFonts w:ascii="Tahoma"/>
          <w:color w:val="11797A"/>
          <w:spacing w:val="-41"/>
          <w:w w:val="105"/>
          <w:sz w:val="26"/>
        </w:rPr>
        <w:t xml:space="preserve"> </w:t>
      </w:r>
      <w:r>
        <w:rPr>
          <w:rFonts w:ascii="Tahoma"/>
          <w:color w:val="11797A"/>
          <w:spacing w:val="-6"/>
          <w:w w:val="105"/>
          <w:sz w:val="26"/>
        </w:rPr>
        <w:t>word</w:t>
      </w:r>
      <w:r>
        <w:rPr>
          <w:rFonts w:ascii="Tahoma"/>
          <w:color w:val="11797A"/>
          <w:spacing w:val="-41"/>
          <w:w w:val="105"/>
          <w:sz w:val="26"/>
        </w:rPr>
        <w:t xml:space="preserve"> </w:t>
      </w:r>
      <w:r>
        <w:rPr>
          <w:rFonts w:ascii="Tahoma"/>
          <w:color w:val="11797A"/>
          <w:spacing w:val="-6"/>
          <w:w w:val="105"/>
          <w:sz w:val="26"/>
        </w:rPr>
        <w:t>that</w:t>
      </w:r>
      <w:r>
        <w:rPr>
          <w:rFonts w:ascii="Tahoma"/>
          <w:color w:val="11797A"/>
          <w:spacing w:val="-41"/>
          <w:w w:val="105"/>
          <w:sz w:val="26"/>
        </w:rPr>
        <w:t xml:space="preserve"> </w:t>
      </w:r>
      <w:r>
        <w:rPr>
          <w:rFonts w:ascii="Tahoma"/>
          <w:color w:val="11797A"/>
          <w:spacing w:val="-6"/>
          <w:w w:val="105"/>
          <w:sz w:val="26"/>
        </w:rPr>
        <w:t>best</w:t>
      </w:r>
      <w:r>
        <w:rPr>
          <w:rFonts w:ascii="Tahoma"/>
          <w:color w:val="11797A"/>
          <w:spacing w:val="-41"/>
          <w:w w:val="105"/>
          <w:sz w:val="26"/>
        </w:rPr>
        <w:t xml:space="preserve"> </w:t>
      </w:r>
      <w:r>
        <w:rPr>
          <w:rFonts w:ascii="Tahoma"/>
          <w:color w:val="11797A"/>
          <w:spacing w:val="-6"/>
          <w:w w:val="105"/>
          <w:sz w:val="26"/>
        </w:rPr>
        <w:t>fits</w:t>
      </w:r>
      <w:r>
        <w:rPr>
          <w:rFonts w:ascii="Tahoma"/>
          <w:color w:val="11797A"/>
          <w:spacing w:val="-41"/>
          <w:w w:val="105"/>
          <w:sz w:val="26"/>
        </w:rPr>
        <w:t xml:space="preserve"> </w:t>
      </w:r>
      <w:r>
        <w:rPr>
          <w:rFonts w:ascii="Tahoma"/>
          <w:color w:val="11797A"/>
          <w:spacing w:val="-6"/>
          <w:w w:val="105"/>
          <w:sz w:val="26"/>
        </w:rPr>
        <w:t xml:space="preserve">each </w:t>
      </w:r>
      <w:r>
        <w:rPr>
          <w:rFonts w:ascii="Tahoma"/>
          <w:color w:val="11797A"/>
          <w:spacing w:val="-6"/>
          <w:sz w:val="26"/>
        </w:rPr>
        <w:t>definition</w:t>
      </w:r>
      <w:r>
        <w:rPr>
          <w:rFonts w:ascii="Tahoma"/>
          <w:color w:val="11797A"/>
          <w:spacing w:val="-40"/>
          <w:sz w:val="26"/>
        </w:rPr>
        <w:t xml:space="preserve"> </w:t>
      </w:r>
      <w:r>
        <w:rPr>
          <w:rFonts w:ascii="Tahoma"/>
          <w:color w:val="11797A"/>
          <w:spacing w:val="-6"/>
          <w:sz w:val="26"/>
        </w:rPr>
        <w:t>and</w:t>
      </w:r>
      <w:r>
        <w:rPr>
          <w:rFonts w:ascii="Tahoma"/>
          <w:color w:val="11797A"/>
          <w:spacing w:val="-40"/>
          <w:sz w:val="26"/>
        </w:rPr>
        <w:t xml:space="preserve"> </w:t>
      </w:r>
      <w:r>
        <w:rPr>
          <w:rFonts w:ascii="Tahoma"/>
          <w:color w:val="11797A"/>
          <w:spacing w:val="-6"/>
          <w:sz w:val="26"/>
        </w:rPr>
        <w:t>complete</w:t>
      </w:r>
      <w:r>
        <w:rPr>
          <w:rFonts w:ascii="Tahoma"/>
          <w:color w:val="11797A"/>
          <w:spacing w:val="-40"/>
          <w:sz w:val="26"/>
        </w:rPr>
        <w:t xml:space="preserve"> </w:t>
      </w:r>
      <w:r>
        <w:rPr>
          <w:rFonts w:ascii="Tahoma"/>
          <w:color w:val="11797A"/>
          <w:spacing w:val="-6"/>
          <w:sz w:val="26"/>
        </w:rPr>
        <w:t>the</w:t>
      </w:r>
      <w:r>
        <w:rPr>
          <w:rFonts w:ascii="Tahoma"/>
          <w:color w:val="11797A"/>
          <w:spacing w:val="-40"/>
          <w:sz w:val="26"/>
        </w:rPr>
        <w:t xml:space="preserve"> </w:t>
      </w:r>
      <w:r>
        <w:rPr>
          <w:rFonts w:ascii="Tahoma"/>
          <w:color w:val="11797A"/>
          <w:spacing w:val="-6"/>
          <w:sz w:val="26"/>
        </w:rPr>
        <w:t>crossword.</w:t>
      </w:r>
    </w:p>
    <w:p w14:paraId="209E2AA5">
      <w:pPr>
        <w:spacing w:before="50"/>
        <w:ind w:left="1757" w:right="0" w:firstLine="0"/>
        <w:jc w:val="left"/>
        <w:rPr>
          <w:rFonts w:ascii="Tahoma"/>
          <w:b/>
          <w:sz w:val="22"/>
        </w:rPr>
      </w:pPr>
      <w:r>
        <w:rPr>
          <w:rFonts w:ascii="Tahoma"/>
          <w:b/>
          <w:color w:val="00BBC5"/>
          <w:spacing w:val="-2"/>
          <w:sz w:val="22"/>
        </w:rPr>
        <w:t>Across:</w:t>
      </w:r>
    </w:p>
    <w:p w14:paraId="2BCE3291">
      <w:pPr>
        <w:spacing w:before="29" w:line="303" w:lineRule="exact"/>
        <w:ind w:left="1785" w:right="0" w:firstLine="0"/>
        <w:jc w:val="left"/>
        <w:rPr>
          <w:rFonts w:ascii="Calibri"/>
          <w:sz w:val="26"/>
        </w:rPr>
      </w:pPr>
      <w:r>
        <w:rPr>
          <w:b/>
          <w:color w:val="231F20"/>
          <w:w w:val="85"/>
          <w:sz w:val="22"/>
        </w:rPr>
        <w:t>1</w:t>
      </w:r>
      <w:r>
        <w:rPr>
          <w:b/>
          <w:color w:val="231F20"/>
          <w:spacing w:val="29"/>
          <w:sz w:val="22"/>
        </w:rPr>
        <w:t xml:space="preserve">  </w:t>
      </w:r>
      <w:r>
        <w:rPr>
          <w:rFonts w:ascii="Calibri"/>
          <w:color w:val="231F20"/>
          <w:w w:val="85"/>
          <w:sz w:val="26"/>
        </w:rPr>
        <w:t>information</w:t>
      </w:r>
      <w:r>
        <w:rPr>
          <w:rFonts w:ascii="Calibri"/>
          <w:color w:val="231F20"/>
          <w:spacing w:val="-9"/>
          <w:w w:val="85"/>
          <w:sz w:val="26"/>
        </w:rPr>
        <w:t xml:space="preserve"> </w:t>
      </w:r>
      <w:r>
        <w:rPr>
          <w:rFonts w:ascii="Calibri"/>
          <w:color w:val="231F20"/>
          <w:w w:val="85"/>
          <w:sz w:val="26"/>
        </w:rPr>
        <w:t>or</w:t>
      </w:r>
      <w:r>
        <w:rPr>
          <w:rFonts w:ascii="Calibri"/>
          <w:color w:val="231F20"/>
          <w:spacing w:val="-10"/>
          <w:w w:val="85"/>
          <w:sz w:val="26"/>
        </w:rPr>
        <w:t xml:space="preserve"> </w:t>
      </w:r>
      <w:r>
        <w:rPr>
          <w:rFonts w:ascii="Calibri"/>
          <w:color w:val="231F20"/>
          <w:spacing w:val="-4"/>
          <w:w w:val="85"/>
          <w:sz w:val="26"/>
        </w:rPr>
        <w:t>facts</w:t>
      </w:r>
    </w:p>
    <w:p w14:paraId="17D672C7">
      <w:pPr>
        <w:spacing w:before="26" w:line="196" w:lineRule="auto"/>
        <w:ind w:left="2097" w:right="0" w:hanging="312"/>
        <w:jc w:val="left"/>
        <w:rPr>
          <w:rFonts w:ascii="Calibri"/>
          <w:sz w:val="26"/>
        </w:rPr>
      </w:pPr>
      <w:r>
        <w:rPr>
          <w:b/>
          <w:color w:val="231F20"/>
          <w:spacing w:val="-2"/>
          <w:w w:val="85"/>
          <w:sz w:val="22"/>
        </w:rPr>
        <w:t>4</w:t>
      </w:r>
      <w:r>
        <w:rPr>
          <w:b/>
          <w:color w:val="231F20"/>
          <w:spacing w:val="61"/>
          <w:w w:val="150"/>
          <w:sz w:val="22"/>
        </w:rPr>
        <w:t xml:space="preserve"> </w:t>
      </w:r>
      <w:r>
        <w:rPr>
          <w:rFonts w:ascii="Calibri"/>
          <w:color w:val="231F20"/>
          <w:spacing w:val="-2"/>
          <w:w w:val="85"/>
          <w:sz w:val="26"/>
        </w:rPr>
        <w:t>a</w:t>
      </w:r>
      <w:r>
        <w:rPr>
          <w:rFonts w:ascii="Calibri"/>
          <w:color w:val="231F20"/>
          <w:spacing w:val="-9"/>
          <w:w w:val="85"/>
          <w:sz w:val="26"/>
        </w:rPr>
        <w:t xml:space="preserve"> </w:t>
      </w:r>
      <w:r>
        <w:rPr>
          <w:rFonts w:ascii="Calibri"/>
          <w:color w:val="231F20"/>
          <w:spacing w:val="-2"/>
          <w:w w:val="85"/>
          <w:sz w:val="26"/>
        </w:rPr>
        <w:t>piece</w:t>
      </w:r>
      <w:r>
        <w:rPr>
          <w:rFonts w:ascii="Calibri"/>
          <w:color w:val="231F20"/>
          <w:spacing w:val="-9"/>
          <w:w w:val="85"/>
          <w:sz w:val="26"/>
        </w:rPr>
        <w:t xml:space="preserve"> </w:t>
      </w:r>
      <w:r>
        <w:rPr>
          <w:rFonts w:ascii="Calibri"/>
          <w:color w:val="231F20"/>
          <w:spacing w:val="-2"/>
          <w:w w:val="85"/>
          <w:sz w:val="26"/>
        </w:rPr>
        <w:t>of</w:t>
      </w:r>
      <w:r>
        <w:rPr>
          <w:rFonts w:ascii="Calibri"/>
          <w:color w:val="231F20"/>
          <w:spacing w:val="-9"/>
          <w:w w:val="85"/>
          <w:sz w:val="26"/>
        </w:rPr>
        <w:t xml:space="preserve"> </w:t>
      </w:r>
      <w:r>
        <w:rPr>
          <w:rFonts w:ascii="Calibri"/>
          <w:color w:val="231F20"/>
          <w:spacing w:val="-2"/>
          <w:w w:val="85"/>
          <w:sz w:val="26"/>
        </w:rPr>
        <w:t>equipment</w:t>
      </w:r>
      <w:r>
        <w:rPr>
          <w:rFonts w:ascii="Calibri"/>
          <w:color w:val="231F20"/>
          <w:spacing w:val="-9"/>
          <w:w w:val="85"/>
          <w:sz w:val="26"/>
        </w:rPr>
        <w:t xml:space="preserve"> </w:t>
      </w:r>
      <w:r>
        <w:rPr>
          <w:rFonts w:ascii="Calibri"/>
          <w:color w:val="231F20"/>
          <w:spacing w:val="-2"/>
          <w:w w:val="85"/>
          <w:sz w:val="26"/>
        </w:rPr>
        <w:t>used</w:t>
      </w:r>
      <w:r>
        <w:rPr>
          <w:rFonts w:ascii="Calibri"/>
          <w:color w:val="231F20"/>
          <w:spacing w:val="-10"/>
          <w:w w:val="85"/>
          <w:sz w:val="26"/>
        </w:rPr>
        <w:t xml:space="preserve"> </w:t>
      </w:r>
      <w:r>
        <w:rPr>
          <w:rFonts w:ascii="Calibri"/>
          <w:color w:val="231F20"/>
          <w:spacing w:val="-2"/>
          <w:w w:val="85"/>
          <w:sz w:val="26"/>
        </w:rPr>
        <w:t>to</w:t>
      </w:r>
      <w:r>
        <w:rPr>
          <w:rFonts w:ascii="Calibri"/>
          <w:color w:val="231F20"/>
          <w:spacing w:val="-9"/>
          <w:w w:val="85"/>
          <w:sz w:val="26"/>
        </w:rPr>
        <w:t xml:space="preserve"> </w:t>
      </w:r>
      <w:r>
        <w:rPr>
          <w:rFonts w:ascii="Calibri"/>
          <w:color w:val="231F20"/>
          <w:spacing w:val="-2"/>
          <w:w w:val="85"/>
          <w:sz w:val="26"/>
        </w:rPr>
        <w:t>check</w:t>
      </w:r>
      <w:r>
        <w:rPr>
          <w:rFonts w:ascii="Calibri"/>
          <w:color w:val="231F20"/>
          <w:spacing w:val="-9"/>
          <w:w w:val="85"/>
          <w:sz w:val="26"/>
        </w:rPr>
        <w:t xml:space="preserve"> </w:t>
      </w:r>
      <w:r>
        <w:rPr>
          <w:rFonts w:ascii="Calibri"/>
          <w:color w:val="231F20"/>
          <w:spacing w:val="-2"/>
          <w:w w:val="85"/>
          <w:sz w:val="26"/>
        </w:rPr>
        <w:t xml:space="preserve">or </w:t>
      </w:r>
      <w:r>
        <w:rPr>
          <w:rFonts w:ascii="Calibri"/>
          <w:color w:val="231F20"/>
          <w:w w:val="90"/>
          <w:sz w:val="26"/>
        </w:rPr>
        <w:t>record</w:t>
      </w:r>
      <w:r>
        <w:rPr>
          <w:rFonts w:ascii="Calibri"/>
          <w:color w:val="231F20"/>
          <w:spacing w:val="-12"/>
          <w:w w:val="90"/>
          <w:sz w:val="26"/>
        </w:rPr>
        <w:t xml:space="preserve"> </w:t>
      </w:r>
      <w:r>
        <w:rPr>
          <w:rFonts w:ascii="Calibri"/>
          <w:color w:val="231F20"/>
          <w:w w:val="90"/>
          <w:sz w:val="26"/>
        </w:rPr>
        <w:t>something</w:t>
      </w:r>
    </w:p>
    <w:p w14:paraId="5AAC24A3">
      <w:pPr>
        <w:pStyle w:val="15"/>
        <w:numPr>
          <w:ilvl w:val="0"/>
          <w:numId w:val="106"/>
        </w:numPr>
        <w:tabs>
          <w:tab w:val="left" w:pos="946"/>
          <w:tab w:val="left" w:pos="3896"/>
        </w:tabs>
        <w:spacing w:before="71" w:after="0" w:line="256" w:lineRule="auto"/>
        <w:ind w:left="946" w:right="1261" w:hanging="312"/>
        <w:jc w:val="left"/>
        <w:rPr>
          <w:rFonts w:ascii="Calibri"/>
          <w:sz w:val="26"/>
        </w:rPr>
      </w:pPr>
      <w:r>
        <w:br w:type="column"/>
      </w:r>
      <w:r>
        <w:rPr>
          <w:rFonts w:ascii="Calibri"/>
          <w:color w:val="231F20"/>
          <w:w w:val="85"/>
          <w:sz w:val="26"/>
        </w:rPr>
        <w:t xml:space="preserve">Some satellites can go around Earth in 90 </w:t>
      </w:r>
      <w:r>
        <w:rPr>
          <w:rFonts w:ascii="Calibri"/>
          <w:color w:val="231F20"/>
          <w:w w:val="80"/>
          <w:sz w:val="26"/>
        </w:rPr>
        <w:t xml:space="preserve">minutes. Others that are much further away </w:t>
      </w:r>
      <w:r>
        <w:rPr>
          <w:rFonts w:ascii="Calibri"/>
          <w:color w:val="231F20"/>
          <w:w w:val="90"/>
          <w:sz w:val="26"/>
        </w:rPr>
        <w:t xml:space="preserve">can take a whole day to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Earth.</w:t>
      </w:r>
    </w:p>
    <w:p w14:paraId="5E3CFA11">
      <w:pPr>
        <w:pStyle w:val="15"/>
        <w:numPr>
          <w:ilvl w:val="0"/>
          <w:numId w:val="106"/>
        </w:numPr>
        <w:tabs>
          <w:tab w:val="left" w:pos="946"/>
          <w:tab w:val="left" w:pos="2854"/>
        </w:tabs>
        <w:spacing w:before="115" w:after="0" w:line="256" w:lineRule="auto"/>
        <w:ind w:left="946" w:right="1214" w:hanging="312"/>
        <w:jc w:val="left"/>
        <w:rPr>
          <w:rFonts w:ascii="Calibri"/>
          <w:sz w:val="26"/>
        </w:rPr>
      </w:pPr>
      <w:r>
        <w:rPr>
          <w:rFonts w:ascii="Calibri"/>
          <w:color w:val="231F20"/>
          <w:w w:val="85"/>
          <w:sz w:val="26"/>
        </w:rPr>
        <w:t xml:space="preserve">Crop circles first began appearing in </w:t>
      </w:r>
      <w:r>
        <w:rPr>
          <w:rFonts w:ascii="Calibri"/>
          <w:color w:val="231F20"/>
          <w:w w:val="80"/>
          <w:sz w:val="26"/>
        </w:rPr>
        <w:t xml:space="preserve">England in 1975. Some people believe these </w:t>
      </w:r>
      <w:r>
        <w:rPr>
          <w:rFonts w:ascii="Calibri"/>
          <w:color w:val="231F20"/>
          <w:w w:val="90"/>
          <w:sz w:val="26"/>
        </w:rPr>
        <w:t>mysterious</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5"/>
          <w:sz w:val="26"/>
        </w:rPr>
        <w:t>are</w:t>
      </w:r>
      <w:r>
        <w:rPr>
          <w:rFonts w:ascii="Calibri"/>
          <w:color w:val="231F20"/>
          <w:spacing w:val="-10"/>
          <w:w w:val="85"/>
          <w:sz w:val="26"/>
        </w:rPr>
        <w:t xml:space="preserve"> </w:t>
      </w:r>
      <w:r>
        <w:rPr>
          <w:rFonts w:ascii="Calibri"/>
          <w:color w:val="231F20"/>
          <w:spacing w:val="-2"/>
          <w:w w:val="85"/>
          <w:sz w:val="26"/>
        </w:rPr>
        <w:t>created</w:t>
      </w:r>
      <w:r>
        <w:rPr>
          <w:rFonts w:ascii="Calibri"/>
          <w:color w:val="231F20"/>
          <w:spacing w:val="-9"/>
          <w:w w:val="85"/>
          <w:sz w:val="26"/>
        </w:rPr>
        <w:t xml:space="preserve"> </w:t>
      </w:r>
      <w:r>
        <w:rPr>
          <w:rFonts w:ascii="Calibri"/>
          <w:color w:val="231F20"/>
          <w:spacing w:val="-2"/>
          <w:w w:val="85"/>
          <w:sz w:val="26"/>
        </w:rPr>
        <w:t>by</w:t>
      </w:r>
      <w:r>
        <w:rPr>
          <w:rFonts w:ascii="Calibri"/>
          <w:color w:val="231F20"/>
          <w:spacing w:val="-9"/>
          <w:w w:val="85"/>
          <w:sz w:val="26"/>
        </w:rPr>
        <w:t xml:space="preserve"> </w:t>
      </w:r>
      <w:r>
        <w:rPr>
          <w:rFonts w:ascii="Calibri"/>
          <w:color w:val="231F20"/>
          <w:spacing w:val="-2"/>
          <w:w w:val="85"/>
          <w:sz w:val="26"/>
        </w:rPr>
        <w:t>aliens.</w:t>
      </w:r>
    </w:p>
    <w:p w14:paraId="2B0B097C">
      <w:pPr>
        <w:pStyle w:val="15"/>
        <w:numPr>
          <w:ilvl w:val="0"/>
          <w:numId w:val="106"/>
        </w:numPr>
        <w:tabs>
          <w:tab w:val="left" w:pos="946"/>
        </w:tabs>
        <w:spacing w:before="86" w:after="0" w:line="240" w:lineRule="auto"/>
        <w:ind w:left="946" w:right="0" w:hanging="311"/>
        <w:jc w:val="left"/>
        <w:rPr>
          <w:rFonts w:ascii="Calibri"/>
          <w:sz w:val="26"/>
        </w:rPr>
      </w:pPr>
      <w:r>
        <w:rPr>
          <w:rFonts w:ascii="Calibri"/>
          <w:color w:val="231F20"/>
          <w:w w:val="80"/>
          <w:sz w:val="26"/>
        </w:rPr>
        <w:t>The</w:t>
      </w:r>
      <w:r>
        <w:rPr>
          <w:rFonts w:ascii="Calibri"/>
          <w:color w:val="231F20"/>
          <w:spacing w:val="-3"/>
          <w:sz w:val="26"/>
        </w:rPr>
        <w:t xml:space="preserve"> </w:t>
      </w:r>
      <w:r>
        <w:rPr>
          <w:rFonts w:ascii="Calibri"/>
          <w:color w:val="231F20"/>
          <w:w w:val="80"/>
          <w:sz w:val="26"/>
        </w:rPr>
        <w:t>musician</w:t>
      </w:r>
      <w:r>
        <w:rPr>
          <w:rFonts w:ascii="Calibri"/>
          <w:color w:val="231F20"/>
          <w:spacing w:val="-2"/>
          <w:sz w:val="26"/>
        </w:rPr>
        <w:t xml:space="preserve"> </w:t>
      </w:r>
      <w:r>
        <w:rPr>
          <w:rFonts w:ascii="Calibri"/>
          <w:color w:val="231F20"/>
          <w:w w:val="80"/>
          <w:sz w:val="26"/>
        </w:rPr>
        <w:t>hopes</w:t>
      </w:r>
      <w:r>
        <w:rPr>
          <w:rFonts w:ascii="Calibri"/>
          <w:color w:val="231F20"/>
          <w:spacing w:val="-3"/>
          <w:sz w:val="26"/>
        </w:rPr>
        <w:t xml:space="preserve"> </w:t>
      </w:r>
      <w:r>
        <w:rPr>
          <w:rFonts w:ascii="Calibri"/>
          <w:color w:val="231F20"/>
          <w:w w:val="80"/>
          <w:sz w:val="26"/>
        </w:rPr>
        <w:t>that</w:t>
      </w:r>
      <w:r>
        <w:rPr>
          <w:rFonts w:ascii="Calibri"/>
          <w:color w:val="231F20"/>
          <w:spacing w:val="-2"/>
          <w:sz w:val="26"/>
        </w:rPr>
        <w:t xml:space="preserve"> </w:t>
      </w:r>
      <w:r>
        <w:rPr>
          <w:rFonts w:ascii="Calibri"/>
          <w:color w:val="231F20"/>
          <w:w w:val="80"/>
          <w:sz w:val="26"/>
        </w:rPr>
        <w:t>he</w:t>
      </w:r>
      <w:r>
        <w:rPr>
          <w:rFonts w:ascii="Calibri"/>
          <w:color w:val="231F20"/>
          <w:spacing w:val="-3"/>
          <w:sz w:val="26"/>
        </w:rPr>
        <w:t xml:space="preserve"> </w:t>
      </w:r>
      <w:r>
        <w:rPr>
          <w:rFonts w:ascii="Calibri"/>
          <w:color w:val="231F20"/>
          <w:w w:val="80"/>
          <w:sz w:val="26"/>
        </w:rPr>
        <w:t>will</w:t>
      </w:r>
      <w:r>
        <w:rPr>
          <w:rFonts w:ascii="Calibri"/>
          <w:color w:val="231F20"/>
          <w:spacing w:val="-2"/>
          <w:sz w:val="26"/>
        </w:rPr>
        <w:t xml:space="preserve"> </w:t>
      </w:r>
      <w:r>
        <w:rPr>
          <w:rFonts w:ascii="Calibri"/>
          <w:color w:val="231F20"/>
          <w:spacing w:val="-4"/>
          <w:w w:val="80"/>
          <w:sz w:val="26"/>
        </w:rPr>
        <w:t>have</w:t>
      </w:r>
    </w:p>
    <w:p w14:paraId="4698376C">
      <w:pPr>
        <w:spacing w:after="0" w:line="240" w:lineRule="auto"/>
        <w:jc w:val="left"/>
        <w:rPr>
          <w:rFonts w:ascii="Calibri"/>
          <w:sz w:val="26"/>
        </w:rPr>
        <w:sectPr>
          <w:type w:val="continuous"/>
          <w:pgSz w:w="11910" w:h="16840"/>
          <w:pgMar w:top="1340" w:right="0" w:bottom="280" w:left="0" w:header="720" w:footer="720" w:gutter="0"/>
          <w:cols w:equalWidth="0" w:num="2">
            <w:col w:w="5873" w:space="40"/>
            <w:col w:w="5997"/>
          </w:cols>
        </w:sectPr>
      </w:pPr>
    </w:p>
    <w:p w14:paraId="04A0AADF">
      <w:pPr>
        <w:tabs>
          <w:tab w:val="left" w:pos="6859"/>
          <w:tab w:val="left" w:pos="7766"/>
        </w:tabs>
        <w:spacing w:before="0" w:line="276" w:lineRule="exact"/>
        <w:ind w:left="1785" w:right="0" w:firstLine="0"/>
        <w:jc w:val="left"/>
        <w:rPr>
          <w:rFonts w:ascii="Calibri"/>
          <w:sz w:val="26"/>
        </w:rPr>
      </w:pPr>
      <w:r>
        <w:rPr>
          <w:b/>
          <w:color w:val="231F20"/>
          <w:w w:val="80"/>
          <w:sz w:val="22"/>
        </w:rPr>
        <w:t>5</w:t>
      </w:r>
      <w:r>
        <w:rPr>
          <w:b/>
          <w:color w:val="231F20"/>
          <w:spacing w:val="44"/>
          <w:sz w:val="22"/>
        </w:rPr>
        <w:t xml:space="preserve">  </w:t>
      </w:r>
      <w:r>
        <w:rPr>
          <w:rFonts w:ascii="Calibri"/>
          <w:color w:val="231F20"/>
          <w:w w:val="80"/>
          <w:sz w:val="26"/>
        </w:rPr>
        <w:t>a</w:t>
      </w:r>
      <w:r>
        <w:rPr>
          <w:rFonts w:ascii="Calibri"/>
          <w:color w:val="231F20"/>
          <w:spacing w:val="-1"/>
          <w:w w:val="80"/>
          <w:sz w:val="26"/>
        </w:rPr>
        <w:t xml:space="preserve"> </w:t>
      </w:r>
      <w:r>
        <w:rPr>
          <w:rFonts w:ascii="Calibri"/>
          <w:color w:val="231F20"/>
          <w:w w:val="80"/>
          <w:sz w:val="26"/>
        </w:rPr>
        <w:t>vehicle</w:t>
      </w:r>
      <w:r>
        <w:rPr>
          <w:rFonts w:ascii="Calibri"/>
          <w:color w:val="231F20"/>
          <w:spacing w:val="-1"/>
          <w:w w:val="80"/>
          <w:sz w:val="26"/>
        </w:rPr>
        <w:t xml:space="preserve"> </w:t>
      </w:r>
      <w:r>
        <w:rPr>
          <w:rFonts w:ascii="Calibri"/>
          <w:color w:val="231F20"/>
          <w:w w:val="80"/>
          <w:sz w:val="26"/>
        </w:rPr>
        <w:t>used</w:t>
      </w:r>
      <w:r>
        <w:rPr>
          <w:rFonts w:ascii="Calibri"/>
          <w:color w:val="231F20"/>
          <w:spacing w:val="-2"/>
          <w:w w:val="80"/>
          <w:sz w:val="26"/>
        </w:rPr>
        <w:t xml:space="preserve"> </w:t>
      </w:r>
      <w:r>
        <w:rPr>
          <w:rFonts w:ascii="Calibri"/>
          <w:color w:val="231F20"/>
          <w:w w:val="80"/>
          <w:sz w:val="26"/>
        </w:rPr>
        <w:t>for</w:t>
      </w:r>
      <w:r>
        <w:rPr>
          <w:rFonts w:ascii="Calibri"/>
          <w:color w:val="231F20"/>
          <w:spacing w:val="-1"/>
          <w:w w:val="80"/>
          <w:sz w:val="26"/>
        </w:rPr>
        <w:t xml:space="preserve"> </w:t>
      </w:r>
      <w:r>
        <w:rPr>
          <w:rFonts w:ascii="Calibri"/>
          <w:color w:val="231F20"/>
          <w:w w:val="80"/>
          <w:sz w:val="26"/>
        </w:rPr>
        <w:t>travelling</w:t>
      </w:r>
      <w:r>
        <w:rPr>
          <w:rFonts w:ascii="Calibri"/>
          <w:color w:val="231F20"/>
          <w:spacing w:val="-1"/>
          <w:w w:val="80"/>
          <w:sz w:val="26"/>
        </w:rPr>
        <w:t xml:space="preserve"> </w:t>
      </w:r>
      <w:r>
        <w:rPr>
          <w:rFonts w:ascii="Calibri"/>
          <w:color w:val="231F20"/>
          <w:w w:val="80"/>
          <w:sz w:val="26"/>
        </w:rPr>
        <w:t>or</w:t>
      </w:r>
      <w:r>
        <w:rPr>
          <w:rFonts w:ascii="Calibri"/>
          <w:color w:val="231F20"/>
          <w:spacing w:val="-2"/>
          <w:w w:val="80"/>
          <w:sz w:val="26"/>
        </w:rPr>
        <w:t xml:space="preserve"> carrying</w:t>
      </w:r>
      <w:r>
        <w:rPr>
          <w:rFonts w:ascii="Calibri"/>
          <w:color w:val="231F20"/>
          <w:sz w:val="26"/>
        </w:rPr>
        <w:tab/>
      </w:r>
      <w:r>
        <w:rPr>
          <w:rFonts w:ascii="Calibri"/>
          <w:color w:val="231F20"/>
          <w:sz w:val="26"/>
          <w:u w:val="single" w:color="231F20"/>
        </w:rPr>
        <w:tab/>
      </w:r>
      <w:r>
        <w:rPr>
          <w:rFonts w:ascii="Calibri"/>
          <w:color w:val="231F20"/>
          <w:spacing w:val="-14"/>
          <w:sz w:val="26"/>
        </w:rPr>
        <w:t xml:space="preserve"> </w:t>
      </w:r>
      <w:r>
        <w:rPr>
          <w:rFonts w:ascii="Calibri"/>
          <w:color w:val="231F20"/>
          <w:w w:val="80"/>
          <w:position w:val="2"/>
          <w:sz w:val="26"/>
        </w:rPr>
        <w:t>time</w:t>
      </w:r>
      <w:r>
        <w:rPr>
          <w:rFonts w:ascii="Calibri"/>
          <w:color w:val="231F20"/>
          <w:spacing w:val="-2"/>
          <w:w w:val="80"/>
          <w:position w:val="2"/>
          <w:sz w:val="26"/>
        </w:rPr>
        <w:t xml:space="preserve"> </w:t>
      </w:r>
      <w:r>
        <w:rPr>
          <w:rFonts w:ascii="Calibri"/>
          <w:color w:val="231F20"/>
          <w:w w:val="80"/>
          <w:position w:val="2"/>
          <w:sz w:val="26"/>
        </w:rPr>
        <w:t>to</w:t>
      </w:r>
      <w:r>
        <w:rPr>
          <w:rFonts w:ascii="Calibri"/>
          <w:color w:val="231F20"/>
          <w:spacing w:val="-3"/>
          <w:w w:val="80"/>
          <w:position w:val="2"/>
          <w:sz w:val="26"/>
        </w:rPr>
        <w:t xml:space="preserve"> </w:t>
      </w:r>
      <w:r>
        <w:rPr>
          <w:rFonts w:ascii="Calibri"/>
          <w:color w:val="231F20"/>
          <w:w w:val="80"/>
          <w:position w:val="2"/>
          <w:sz w:val="26"/>
        </w:rPr>
        <w:t>make</w:t>
      </w:r>
      <w:r>
        <w:rPr>
          <w:rFonts w:ascii="Calibri"/>
          <w:color w:val="231F20"/>
          <w:spacing w:val="-2"/>
          <w:w w:val="80"/>
          <w:position w:val="2"/>
          <w:sz w:val="26"/>
        </w:rPr>
        <w:t xml:space="preserve"> </w:t>
      </w:r>
      <w:r>
        <w:rPr>
          <w:rFonts w:ascii="Calibri"/>
          <w:color w:val="231F20"/>
          <w:w w:val="80"/>
          <w:position w:val="2"/>
          <w:sz w:val="26"/>
        </w:rPr>
        <w:t>the</w:t>
      </w:r>
      <w:r>
        <w:rPr>
          <w:rFonts w:ascii="Calibri"/>
          <w:color w:val="231F20"/>
          <w:spacing w:val="-2"/>
          <w:w w:val="80"/>
          <w:position w:val="2"/>
          <w:sz w:val="26"/>
        </w:rPr>
        <w:t xml:space="preserve"> </w:t>
      </w:r>
      <w:r>
        <w:rPr>
          <w:rFonts w:ascii="Calibri"/>
          <w:color w:val="231F20"/>
          <w:w w:val="80"/>
          <w:position w:val="2"/>
          <w:sz w:val="26"/>
        </w:rPr>
        <w:t>new</w:t>
      </w:r>
      <w:r>
        <w:rPr>
          <w:rFonts w:ascii="Calibri"/>
          <w:color w:val="231F20"/>
          <w:spacing w:val="-2"/>
          <w:w w:val="80"/>
          <w:position w:val="2"/>
          <w:sz w:val="26"/>
        </w:rPr>
        <w:t xml:space="preserve"> </w:t>
      </w:r>
      <w:r>
        <w:rPr>
          <w:rFonts w:ascii="Calibri"/>
          <w:color w:val="231F20"/>
          <w:w w:val="80"/>
          <w:position w:val="2"/>
          <w:sz w:val="26"/>
        </w:rPr>
        <w:t>album.</w:t>
      </w:r>
    </w:p>
    <w:p w14:paraId="0C66CBEF">
      <w:pPr>
        <w:spacing w:after="0" w:line="276" w:lineRule="exact"/>
        <w:jc w:val="left"/>
        <w:rPr>
          <w:rFonts w:ascii="Calibri"/>
          <w:sz w:val="26"/>
        </w:rPr>
        <w:sectPr>
          <w:type w:val="continuous"/>
          <w:pgSz w:w="11910" w:h="16840"/>
          <w:pgMar w:top="1340" w:right="0" w:bottom="280" w:left="0" w:header="720" w:footer="720" w:gutter="0"/>
          <w:cols w:space="720" w:num="1"/>
        </w:sectPr>
      </w:pPr>
    </w:p>
    <w:p w14:paraId="6B704AA5">
      <w:pPr>
        <w:spacing w:before="0" w:line="274" w:lineRule="exact"/>
        <w:ind w:left="2097" w:right="0" w:firstLine="0"/>
        <w:jc w:val="left"/>
        <w:rPr>
          <w:rFonts w:ascii="Calibri"/>
          <w:sz w:val="26"/>
        </w:rPr>
      </w:pPr>
      <w:r>
        <w:rPr>
          <w:rFonts w:ascii="Calibri"/>
          <w:color w:val="231F20"/>
          <w:w w:val="80"/>
          <w:sz w:val="26"/>
        </w:rPr>
        <w:t>things</w:t>
      </w:r>
      <w:r>
        <w:rPr>
          <w:rFonts w:ascii="Calibri"/>
          <w:color w:val="231F20"/>
          <w:spacing w:val="-5"/>
          <w:sz w:val="26"/>
        </w:rPr>
        <w:t xml:space="preserve"> </w:t>
      </w:r>
      <w:r>
        <w:rPr>
          <w:rFonts w:ascii="Calibri"/>
          <w:color w:val="231F20"/>
          <w:w w:val="80"/>
          <w:sz w:val="26"/>
        </w:rPr>
        <w:t>into</w:t>
      </w:r>
      <w:r>
        <w:rPr>
          <w:rFonts w:ascii="Calibri"/>
          <w:color w:val="231F20"/>
          <w:spacing w:val="-4"/>
          <w:sz w:val="26"/>
        </w:rPr>
        <w:t xml:space="preserve"> </w:t>
      </w:r>
      <w:r>
        <w:rPr>
          <w:rFonts w:ascii="Calibri"/>
          <w:color w:val="231F20"/>
          <w:spacing w:val="-4"/>
          <w:w w:val="80"/>
          <w:sz w:val="26"/>
        </w:rPr>
        <w:t>space</w:t>
      </w:r>
    </w:p>
    <w:p w14:paraId="4AF42EA0">
      <w:pPr>
        <w:spacing w:before="0" w:line="303" w:lineRule="exact"/>
        <w:ind w:left="1785" w:right="0" w:firstLine="0"/>
        <w:jc w:val="left"/>
        <w:rPr>
          <w:rFonts w:ascii="Calibri"/>
          <w:sz w:val="26"/>
        </w:rPr>
      </w:pPr>
      <w:r>
        <w:rPr>
          <w:b/>
          <w:color w:val="231F20"/>
          <w:w w:val="85"/>
          <w:sz w:val="22"/>
        </w:rPr>
        <w:t>8</w:t>
      </w:r>
      <w:r>
        <w:rPr>
          <w:b/>
          <w:color w:val="231F20"/>
          <w:spacing w:val="70"/>
          <w:sz w:val="22"/>
        </w:rPr>
        <w:t xml:space="preserve"> </w:t>
      </w:r>
      <w:r>
        <w:rPr>
          <w:rFonts w:ascii="Calibri"/>
          <w:color w:val="231F20"/>
          <w:w w:val="85"/>
          <w:sz w:val="26"/>
        </w:rPr>
        <w:t>enough</w:t>
      </w:r>
      <w:r>
        <w:rPr>
          <w:rFonts w:ascii="Calibri"/>
          <w:color w:val="231F20"/>
          <w:spacing w:val="-9"/>
          <w:w w:val="85"/>
          <w:sz w:val="26"/>
        </w:rPr>
        <w:t xml:space="preserve"> </w:t>
      </w:r>
      <w:r>
        <w:rPr>
          <w:rFonts w:ascii="Calibri"/>
          <w:color w:val="231F20"/>
          <w:w w:val="85"/>
          <w:sz w:val="26"/>
        </w:rPr>
        <w:t>for</w:t>
      </w:r>
      <w:r>
        <w:rPr>
          <w:rFonts w:ascii="Calibri"/>
          <w:color w:val="231F20"/>
          <w:spacing w:val="-9"/>
          <w:w w:val="85"/>
          <w:sz w:val="26"/>
        </w:rPr>
        <w:t xml:space="preserve"> </w:t>
      </w:r>
      <w:r>
        <w:rPr>
          <w:rFonts w:ascii="Calibri"/>
          <w:color w:val="231F20"/>
          <w:w w:val="85"/>
          <w:sz w:val="26"/>
        </w:rPr>
        <w:t>a</w:t>
      </w:r>
      <w:r>
        <w:rPr>
          <w:rFonts w:ascii="Calibri"/>
          <w:color w:val="231F20"/>
          <w:spacing w:val="-9"/>
          <w:w w:val="85"/>
          <w:sz w:val="26"/>
        </w:rPr>
        <w:t xml:space="preserve"> </w:t>
      </w:r>
      <w:r>
        <w:rPr>
          <w:rFonts w:ascii="Calibri"/>
          <w:color w:val="231F20"/>
          <w:w w:val="85"/>
          <w:sz w:val="26"/>
        </w:rPr>
        <w:t>particular</w:t>
      </w:r>
      <w:r>
        <w:rPr>
          <w:rFonts w:ascii="Calibri"/>
          <w:color w:val="231F20"/>
          <w:spacing w:val="-9"/>
          <w:w w:val="85"/>
          <w:sz w:val="26"/>
        </w:rPr>
        <w:t xml:space="preserve"> </w:t>
      </w:r>
      <w:r>
        <w:rPr>
          <w:rFonts w:ascii="Calibri"/>
          <w:color w:val="231F20"/>
          <w:spacing w:val="-2"/>
          <w:w w:val="85"/>
          <w:sz w:val="26"/>
        </w:rPr>
        <w:t>purpose</w:t>
      </w:r>
    </w:p>
    <w:p w14:paraId="250716A5">
      <w:pPr>
        <w:spacing w:before="149"/>
        <w:ind w:left="1757" w:right="0" w:firstLine="0"/>
        <w:jc w:val="left"/>
        <w:rPr>
          <w:rFonts w:ascii="Tahoma"/>
          <w:b/>
          <w:sz w:val="22"/>
        </w:rPr>
      </w:pPr>
      <w:r>
        <w:rPr>
          <w:rFonts w:ascii="Tahoma"/>
          <w:b/>
          <w:color w:val="00BBC5"/>
          <w:spacing w:val="-2"/>
          <w:w w:val="95"/>
          <w:sz w:val="22"/>
        </w:rPr>
        <w:t>Down:</w:t>
      </w:r>
    </w:p>
    <w:p w14:paraId="70B04137">
      <w:pPr>
        <w:pStyle w:val="15"/>
        <w:numPr>
          <w:ilvl w:val="0"/>
          <w:numId w:val="107"/>
        </w:numPr>
        <w:tabs>
          <w:tab w:val="left" w:pos="2096"/>
        </w:tabs>
        <w:spacing w:before="8" w:after="0" w:line="303" w:lineRule="exact"/>
        <w:ind w:left="2096" w:right="0" w:hanging="311"/>
        <w:jc w:val="left"/>
        <w:rPr>
          <w:rFonts w:ascii="Calibri"/>
          <w:sz w:val="26"/>
        </w:rPr>
      </w:pPr>
      <w:r>
        <w:rPr>
          <w:rFonts w:ascii="Calibri"/>
          <w:color w:val="231F20"/>
          <w:w w:val="80"/>
          <w:sz w:val="26"/>
        </w:rPr>
        <w:t>a</w:t>
      </w:r>
      <w:r>
        <w:rPr>
          <w:rFonts w:ascii="Calibri"/>
          <w:color w:val="231F20"/>
          <w:spacing w:val="-1"/>
          <w:w w:val="80"/>
          <w:sz w:val="26"/>
        </w:rPr>
        <w:t xml:space="preserve"> </w:t>
      </w:r>
      <w:r>
        <w:rPr>
          <w:rFonts w:ascii="Calibri"/>
          <w:color w:val="231F20"/>
          <w:w w:val="80"/>
          <w:sz w:val="26"/>
        </w:rPr>
        <w:t>strong</w:t>
      </w:r>
      <w:r>
        <w:rPr>
          <w:rFonts w:ascii="Calibri"/>
          <w:color w:val="231F20"/>
          <w:spacing w:val="-11"/>
          <w:sz w:val="26"/>
        </w:rPr>
        <w:t xml:space="preserve"> </w:t>
      </w:r>
      <w:r>
        <w:rPr>
          <w:rFonts w:ascii="Calibri"/>
          <w:color w:val="231F20"/>
          <w:w w:val="80"/>
          <w:sz w:val="26"/>
        </w:rPr>
        <w:t>hope</w:t>
      </w:r>
      <w:r>
        <w:rPr>
          <w:rFonts w:ascii="Calibri"/>
          <w:color w:val="231F20"/>
          <w:spacing w:val="-12"/>
          <w:sz w:val="26"/>
        </w:rPr>
        <w:t xml:space="preserve"> </w:t>
      </w:r>
      <w:r>
        <w:rPr>
          <w:rFonts w:ascii="Calibri"/>
          <w:color w:val="231F20"/>
          <w:w w:val="80"/>
          <w:sz w:val="26"/>
        </w:rPr>
        <w:t>or</w:t>
      </w:r>
      <w:r>
        <w:rPr>
          <w:rFonts w:ascii="Calibri"/>
          <w:color w:val="231F20"/>
          <w:spacing w:val="-12"/>
          <w:sz w:val="26"/>
        </w:rPr>
        <w:t xml:space="preserve"> </w:t>
      </w:r>
      <w:r>
        <w:rPr>
          <w:rFonts w:ascii="Calibri"/>
          <w:color w:val="231F20"/>
          <w:spacing w:val="-4"/>
          <w:w w:val="80"/>
          <w:sz w:val="26"/>
        </w:rPr>
        <w:t>wish</w:t>
      </w:r>
    </w:p>
    <w:p w14:paraId="076E8579">
      <w:pPr>
        <w:pStyle w:val="15"/>
        <w:numPr>
          <w:ilvl w:val="0"/>
          <w:numId w:val="107"/>
        </w:numPr>
        <w:tabs>
          <w:tab w:val="left" w:pos="2097"/>
        </w:tabs>
        <w:spacing w:before="30" w:after="0" w:line="196" w:lineRule="auto"/>
        <w:ind w:left="2097" w:right="0" w:hanging="312"/>
        <w:jc w:val="left"/>
        <w:rPr>
          <w:rFonts w:ascii="Calibri"/>
          <w:sz w:val="26"/>
        </w:rPr>
      </w:pPr>
      <w:r>
        <w:rPr>
          <w:rFonts w:ascii="Calibri"/>
          <w:color w:val="231F20"/>
          <w:w w:val="80"/>
          <w:sz w:val="26"/>
        </w:rPr>
        <w:t xml:space="preserve">to be a sign that something exists or is going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happen</w:t>
      </w:r>
    </w:p>
    <w:p w14:paraId="5C6C9AF4">
      <w:pPr>
        <w:pStyle w:val="15"/>
        <w:numPr>
          <w:ilvl w:val="0"/>
          <w:numId w:val="107"/>
        </w:numPr>
        <w:tabs>
          <w:tab w:val="left" w:pos="2097"/>
        </w:tabs>
        <w:spacing w:before="28" w:after="0" w:line="196" w:lineRule="auto"/>
        <w:ind w:left="2097" w:right="129" w:hanging="312"/>
        <w:jc w:val="left"/>
        <w:rPr>
          <w:rFonts w:ascii="Calibri"/>
          <w:sz w:val="26"/>
        </w:rPr>
      </w:pPr>
      <w:r>
        <w:rPr>
          <w:rFonts w:ascii="Calibri"/>
          <w:color w:val="231F20"/>
          <w:w w:val="80"/>
          <w:sz w:val="26"/>
        </w:rPr>
        <w:t xml:space="preserve">a piece of cloth used for washing or drying </w:t>
      </w:r>
      <w:r>
        <w:rPr>
          <w:rFonts w:ascii="Calibri"/>
          <w:color w:val="231F20"/>
          <w:spacing w:val="-2"/>
          <w:w w:val="90"/>
          <w:sz w:val="26"/>
        </w:rPr>
        <w:t>things</w:t>
      </w:r>
    </w:p>
    <w:p w14:paraId="33C3A82A">
      <w:pPr>
        <w:pStyle w:val="15"/>
        <w:numPr>
          <w:ilvl w:val="0"/>
          <w:numId w:val="107"/>
        </w:numPr>
        <w:tabs>
          <w:tab w:val="left" w:pos="2096"/>
        </w:tabs>
        <w:spacing w:before="0" w:after="0" w:line="286" w:lineRule="exact"/>
        <w:ind w:left="2096" w:right="0" w:hanging="311"/>
        <w:jc w:val="left"/>
        <w:rPr>
          <w:rFonts w:ascii="Calibri"/>
          <w:sz w:val="26"/>
        </w:rPr>
      </w:pPr>
      <w:r>
        <w:rPr>
          <w:rFonts w:ascii="Calibri"/>
          <w:color w:val="231F20"/>
          <w:w w:val="80"/>
          <w:sz w:val="26"/>
        </w:rPr>
        <w:t>something</w:t>
      </w:r>
      <w:r>
        <w:rPr>
          <w:rFonts w:ascii="Calibri"/>
          <w:color w:val="231F20"/>
          <w:spacing w:val="-9"/>
          <w:sz w:val="26"/>
        </w:rPr>
        <w:t xml:space="preserve"> </w:t>
      </w:r>
      <w:r>
        <w:rPr>
          <w:rFonts w:ascii="Calibri"/>
          <w:color w:val="231F20"/>
          <w:w w:val="80"/>
          <w:sz w:val="26"/>
        </w:rPr>
        <w:t>that</w:t>
      </w:r>
      <w:r>
        <w:rPr>
          <w:rFonts w:ascii="Calibri"/>
          <w:color w:val="231F20"/>
          <w:spacing w:val="-9"/>
          <w:sz w:val="26"/>
        </w:rPr>
        <w:t xml:space="preserve"> </w:t>
      </w:r>
      <w:r>
        <w:rPr>
          <w:rFonts w:ascii="Calibri"/>
          <w:color w:val="231F20"/>
          <w:w w:val="80"/>
          <w:sz w:val="26"/>
        </w:rPr>
        <w:t>things</w:t>
      </w:r>
      <w:r>
        <w:rPr>
          <w:rFonts w:ascii="Calibri"/>
          <w:color w:val="231F20"/>
          <w:spacing w:val="-9"/>
          <w:sz w:val="26"/>
        </w:rPr>
        <w:t xml:space="preserve"> </w:t>
      </w:r>
      <w:r>
        <w:rPr>
          <w:rFonts w:ascii="Calibri"/>
          <w:color w:val="231F20"/>
          <w:w w:val="80"/>
          <w:sz w:val="26"/>
        </w:rPr>
        <w:t>can</w:t>
      </w:r>
      <w:r>
        <w:rPr>
          <w:rFonts w:ascii="Calibri"/>
          <w:color w:val="231F20"/>
          <w:spacing w:val="-9"/>
          <w:sz w:val="26"/>
        </w:rPr>
        <w:t xml:space="preserve"> </w:t>
      </w:r>
      <w:r>
        <w:rPr>
          <w:rFonts w:ascii="Calibri"/>
          <w:color w:val="231F20"/>
          <w:w w:val="80"/>
          <w:sz w:val="26"/>
        </w:rPr>
        <w:t>be</w:t>
      </w:r>
      <w:r>
        <w:rPr>
          <w:rFonts w:ascii="Calibri"/>
          <w:color w:val="231F20"/>
          <w:spacing w:val="-9"/>
          <w:sz w:val="26"/>
        </w:rPr>
        <w:t xml:space="preserve"> </w:t>
      </w:r>
      <w:r>
        <w:rPr>
          <w:rFonts w:ascii="Calibri"/>
          <w:color w:val="231F20"/>
          <w:w w:val="80"/>
          <w:sz w:val="26"/>
        </w:rPr>
        <w:t>made</w:t>
      </w:r>
      <w:r>
        <w:rPr>
          <w:rFonts w:ascii="Calibri"/>
          <w:color w:val="231F20"/>
          <w:spacing w:val="-9"/>
          <w:sz w:val="26"/>
        </w:rPr>
        <w:t xml:space="preserve"> </w:t>
      </w:r>
      <w:r>
        <w:rPr>
          <w:rFonts w:ascii="Calibri"/>
          <w:color w:val="231F20"/>
          <w:spacing w:val="-4"/>
          <w:w w:val="80"/>
          <w:sz w:val="26"/>
        </w:rPr>
        <w:t>from</w:t>
      </w:r>
    </w:p>
    <w:p w14:paraId="53C703DA">
      <w:pPr>
        <w:pStyle w:val="15"/>
        <w:numPr>
          <w:ilvl w:val="0"/>
          <w:numId w:val="108"/>
        </w:numPr>
        <w:tabs>
          <w:tab w:val="left" w:pos="2096"/>
        </w:tabs>
        <w:spacing w:before="0" w:after="0" w:line="288" w:lineRule="exact"/>
        <w:ind w:left="2096" w:right="0" w:hanging="311"/>
        <w:jc w:val="left"/>
        <w:rPr>
          <w:rFonts w:ascii="Calibri"/>
          <w:sz w:val="26"/>
        </w:rPr>
      </w:pPr>
      <w:r>
        <w:rPr>
          <w:rFonts w:ascii="Calibri"/>
          <w:color w:val="231F20"/>
          <w:w w:val="80"/>
          <w:sz w:val="26"/>
        </w:rPr>
        <w:t>happening</w:t>
      </w:r>
      <w:r>
        <w:rPr>
          <w:rFonts w:ascii="Calibri"/>
          <w:color w:val="231F20"/>
          <w:spacing w:val="-1"/>
          <w:sz w:val="26"/>
        </w:rPr>
        <w:t xml:space="preserve"> </w:t>
      </w:r>
      <w:r>
        <w:rPr>
          <w:rFonts w:ascii="Calibri"/>
          <w:color w:val="231F20"/>
          <w:w w:val="80"/>
          <w:sz w:val="26"/>
        </w:rPr>
        <w:t>or</w:t>
      </w:r>
      <w:r>
        <w:rPr>
          <w:rFonts w:ascii="Calibri"/>
          <w:color w:val="231F20"/>
          <w:sz w:val="26"/>
        </w:rPr>
        <w:t xml:space="preserve"> </w:t>
      </w:r>
      <w:r>
        <w:rPr>
          <w:rFonts w:ascii="Calibri"/>
          <w:color w:val="231F20"/>
          <w:w w:val="80"/>
          <w:sz w:val="26"/>
        </w:rPr>
        <w:t>existing</w:t>
      </w:r>
      <w:r>
        <w:rPr>
          <w:rFonts w:ascii="Calibri"/>
          <w:color w:val="231F20"/>
          <w:sz w:val="26"/>
        </w:rPr>
        <w:t xml:space="preserve"> </w:t>
      </w:r>
      <w:r>
        <w:rPr>
          <w:rFonts w:ascii="Calibri"/>
          <w:color w:val="231F20"/>
          <w:spacing w:val="-5"/>
          <w:w w:val="80"/>
          <w:sz w:val="26"/>
        </w:rPr>
        <w:t>now</w:t>
      </w:r>
    </w:p>
    <w:p w14:paraId="295CBF85">
      <w:pPr>
        <w:pStyle w:val="15"/>
        <w:numPr>
          <w:ilvl w:val="0"/>
          <w:numId w:val="108"/>
        </w:numPr>
        <w:tabs>
          <w:tab w:val="left" w:pos="2096"/>
        </w:tabs>
        <w:spacing w:before="0" w:after="0" w:line="303" w:lineRule="exact"/>
        <w:ind w:left="2096" w:right="0" w:hanging="311"/>
        <w:jc w:val="left"/>
        <w:rPr>
          <w:rFonts w:ascii="Calibri"/>
          <w:sz w:val="26"/>
        </w:rPr>
      </w:pPr>
      <w:r>
        <mc:AlternateContent>
          <mc:Choice Requires="wpg">
            <w:drawing>
              <wp:anchor distT="0" distB="0" distL="0" distR="0" simplePos="0" relativeHeight="251788288" behindDoc="0" locked="0" layoutInCell="1" allowOverlap="1">
                <wp:simplePos x="0" y="0"/>
                <wp:positionH relativeFrom="page">
                  <wp:posOffset>1270000</wp:posOffset>
                </wp:positionH>
                <wp:positionV relativeFrom="paragraph">
                  <wp:posOffset>335280</wp:posOffset>
                </wp:positionV>
                <wp:extent cx="2440940" cy="2789555"/>
                <wp:effectExtent l="0" t="0" r="0" b="0"/>
                <wp:wrapNone/>
                <wp:docPr id="3723" name="Group 3723"/>
                <wp:cNvGraphicFramePr/>
                <a:graphic xmlns:a="http://schemas.openxmlformats.org/drawingml/2006/main">
                  <a:graphicData uri="http://schemas.microsoft.com/office/word/2010/wordprocessingGroup">
                    <wpg:wgp>
                      <wpg:cNvGrpSpPr/>
                      <wpg:grpSpPr>
                        <a:xfrm>
                          <a:off x="0" y="0"/>
                          <a:ext cx="2440940" cy="2789555"/>
                          <a:chOff x="0" y="0"/>
                          <a:chExt cx="2440940" cy="2789555"/>
                        </a:xfrm>
                      </wpg:grpSpPr>
                      <wps:wsp>
                        <wps:cNvPr id="3724" name="Graphic 3724"/>
                        <wps:cNvSpPr/>
                        <wps:spPr>
                          <a:xfrm>
                            <a:off x="1606" y="1714"/>
                            <a:ext cx="2437765" cy="2785745"/>
                          </a:xfrm>
                          <a:custGeom>
                            <a:avLst/>
                            <a:gdLst/>
                            <a:ahLst/>
                            <a:cxnLst/>
                            <a:rect l="l" t="t" r="r" b="b"/>
                            <a:pathLst>
                              <a:path w="2437765" h="2785745">
                                <a:moveTo>
                                  <a:pt x="203111" y="1193876"/>
                                </a:moveTo>
                                <a:lnTo>
                                  <a:pt x="0" y="1193876"/>
                                </a:lnTo>
                                <a:lnTo>
                                  <a:pt x="0" y="1392859"/>
                                </a:lnTo>
                                <a:lnTo>
                                  <a:pt x="203111" y="1392859"/>
                                </a:lnTo>
                                <a:lnTo>
                                  <a:pt x="203111" y="1193876"/>
                                </a:lnTo>
                                <a:close/>
                              </a:path>
                              <a:path w="2437765" h="2785745">
                                <a:moveTo>
                                  <a:pt x="406222" y="1591818"/>
                                </a:moveTo>
                                <a:lnTo>
                                  <a:pt x="203111" y="1591818"/>
                                </a:lnTo>
                                <a:lnTo>
                                  <a:pt x="203111" y="1790801"/>
                                </a:lnTo>
                                <a:lnTo>
                                  <a:pt x="406222" y="1790801"/>
                                </a:lnTo>
                                <a:lnTo>
                                  <a:pt x="406222" y="1591818"/>
                                </a:lnTo>
                                <a:close/>
                              </a:path>
                              <a:path w="2437765" h="2785745">
                                <a:moveTo>
                                  <a:pt x="406222" y="994879"/>
                                </a:moveTo>
                                <a:lnTo>
                                  <a:pt x="203111" y="994879"/>
                                </a:lnTo>
                                <a:lnTo>
                                  <a:pt x="203111" y="994410"/>
                                </a:lnTo>
                                <a:lnTo>
                                  <a:pt x="203111" y="796290"/>
                                </a:lnTo>
                                <a:lnTo>
                                  <a:pt x="0" y="796290"/>
                                </a:lnTo>
                                <a:lnTo>
                                  <a:pt x="0" y="994410"/>
                                </a:lnTo>
                                <a:lnTo>
                                  <a:pt x="0" y="1193800"/>
                                </a:lnTo>
                                <a:lnTo>
                                  <a:pt x="203111" y="1193800"/>
                                </a:lnTo>
                                <a:lnTo>
                                  <a:pt x="406222" y="1193850"/>
                                </a:lnTo>
                                <a:lnTo>
                                  <a:pt x="406222" y="994879"/>
                                </a:lnTo>
                                <a:close/>
                              </a:path>
                              <a:path w="2437765" h="2785745">
                                <a:moveTo>
                                  <a:pt x="406222" y="198970"/>
                                </a:moveTo>
                                <a:lnTo>
                                  <a:pt x="203111" y="198970"/>
                                </a:lnTo>
                                <a:lnTo>
                                  <a:pt x="0" y="198970"/>
                                </a:lnTo>
                                <a:lnTo>
                                  <a:pt x="0" y="397954"/>
                                </a:lnTo>
                                <a:lnTo>
                                  <a:pt x="0" y="795909"/>
                                </a:lnTo>
                                <a:lnTo>
                                  <a:pt x="203111" y="795909"/>
                                </a:lnTo>
                                <a:lnTo>
                                  <a:pt x="203111" y="397954"/>
                                </a:lnTo>
                                <a:lnTo>
                                  <a:pt x="406222" y="397954"/>
                                </a:lnTo>
                                <a:lnTo>
                                  <a:pt x="406222" y="198970"/>
                                </a:lnTo>
                                <a:close/>
                              </a:path>
                              <a:path w="2437765" h="2785745">
                                <a:moveTo>
                                  <a:pt x="812444" y="198970"/>
                                </a:moveTo>
                                <a:lnTo>
                                  <a:pt x="609333" y="198970"/>
                                </a:lnTo>
                                <a:lnTo>
                                  <a:pt x="406234" y="198970"/>
                                </a:lnTo>
                                <a:lnTo>
                                  <a:pt x="406234" y="397954"/>
                                </a:lnTo>
                                <a:lnTo>
                                  <a:pt x="609333" y="397954"/>
                                </a:lnTo>
                                <a:lnTo>
                                  <a:pt x="812444" y="397954"/>
                                </a:lnTo>
                                <a:lnTo>
                                  <a:pt x="812444" y="198970"/>
                                </a:lnTo>
                                <a:close/>
                              </a:path>
                              <a:path w="2437765" h="2785745">
                                <a:moveTo>
                                  <a:pt x="1218641" y="1989785"/>
                                </a:moveTo>
                                <a:lnTo>
                                  <a:pt x="1015530" y="1989785"/>
                                </a:lnTo>
                                <a:lnTo>
                                  <a:pt x="1015530" y="2188756"/>
                                </a:lnTo>
                                <a:lnTo>
                                  <a:pt x="1218641" y="2188756"/>
                                </a:lnTo>
                                <a:lnTo>
                                  <a:pt x="1218641" y="1989785"/>
                                </a:lnTo>
                                <a:close/>
                              </a:path>
                              <a:path w="2437765" h="2785745">
                                <a:moveTo>
                                  <a:pt x="1218641" y="1591818"/>
                                </a:moveTo>
                                <a:lnTo>
                                  <a:pt x="1218641" y="1591818"/>
                                </a:lnTo>
                                <a:lnTo>
                                  <a:pt x="609333" y="1591818"/>
                                </a:lnTo>
                                <a:lnTo>
                                  <a:pt x="609333" y="1591310"/>
                                </a:lnTo>
                                <a:lnTo>
                                  <a:pt x="609333" y="1392834"/>
                                </a:lnTo>
                                <a:lnTo>
                                  <a:pt x="406234" y="1392834"/>
                                </a:lnTo>
                                <a:lnTo>
                                  <a:pt x="406234" y="2785694"/>
                                </a:lnTo>
                                <a:lnTo>
                                  <a:pt x="609333" y="2785694"/>
                                </a:lnTo>
                                <a:lnTo>
                                  <a:pt x="609333" y="2387727"/>
                                </a:lnTo>
                                <a:lnTo>
                                  <a:pt x="609333" y="1990102"/>
                                </a:lnTo>
                                <a:lnTo>
                                  <a:pt x="609333" y="1989785"/>
                                </a:lnTo>
                                <a:lnTo>
                                  <a:pt x="609333" y="1790801"/>
                                </a:lnTo>
                                <a:lnTo>
                                  <a:pt x="812431" y="1790801"/>
                                </a:lnTo>
                                <a:lnTo>
                                  <a:pt x="1015530" y="1790801"/>
                                </a:lnTo>
                                <a:lnTo>
                                  <a:pt x="1015530" y="1989772"/>
                                </a:lnTo>
                                <a:lnTo>
                                  <a:pt x="1218641" y="1989772"/>
                                </a:lnTo>
                                <a:lnTo>
                                  <a:pt x="1218641" y="1591818"/>
                                </a:lnTo>
                                <a:close/>
                              </a:path>
                              <a:path w="2437765" h="2785745">
                                <a:moveTo>
                                  <a:pt x="1218641" y="1193876"/>
                                </a:moveTo>
                                <a:lnTo>
                                  <a:pt x="1015530" y="1193876"/>
                                </a:lnTo>
                                <a:lnTo>
                                  <a:pt x="1015530" y="1591805"/>
                                </a:lnTo>
                                <a:lnTo>
                                  <a:pt x="1218641" y="1591805"/>
                                </a:lnTo>
                                <a:lnTo>
                                  <a:pt x="1218641" y="1193876"/>
                                </a:lnTo>
                                <a:close/>
                              </a:path>
                              <a:path w="2437765" h="2785745">
                                <a:moveTo>
                                  <a:pt x="1218641" y="796290"/>
                                </a:moveTo>
                                <a:lnTo>
                                  <a:pt x="1015530" y="796290"/>
                                </a:lnTo>
                                <a:lnTo>
                                  <a:pt x="1015530" y="994410"/>
                                </a:lnTo>
                                <a:lnTo>
                                  <a:pt x="1015530" y="994879"/>
                                </a:lnTo>
                                <a:lnTo>
                                  <a:pt x="812444" y="994879"/>
                                </a:lnTo>
                                <a:lnTo>
                                  <a:pt x="609333" y="994879"/>
                                </a:lnTo>
                                <a:lnTo>
                                  <a:pt x="406234" y="994879"/>
                                </a:lnTo>
                                <a:lnTo>
                                  <a:pt x="406234" y="1193850"/>
                                </a:lnTo>
                                <a:lnTo>
                                  <a:pt x="609333" y="1193850"/>
                                </a:lnTo>
                                <a:lnTo>
                                  <a:pt x="812431" y="1193850"/>
                                </a:lnTo>
                                <a:lnTo>
                                  <a:pt x="1015530" y="1193850"/>
                                </a:lnTo>
                                <a:lnTo>
                                  <a:pt x="1218641" y="1193850"/>
                                </a:lnTo>
                                <a:lnTo>
                                  <a:pt x="1218641" y="994879"/>
                                </a:lnTo>
                                <a:lnTo>
                                  <a:pt x="1015542" y="994879"/>
                                </a:lnTo>
                                <a:lnTo>
                                  <a:pt x="1015542" y="994410"/>
                                </a:lnTo>
                                <a:lnTo>
                                  <a:pt x="1218641" y="994410"/>
                                </a:lnTo>
                                <a:lnTo>
                                  <a:pt x="1218641" y="796290"/>
                                </a:lnTo>
                                <a:close/>
                              </a:path>
                              <a:path w="2437765" h="2785745">
                                <a:moveTo>
                                  <a:pt x="1218641" y="596925"/>
                                </a:moveTo>
                                <a:lnTo>
                                  <a:pt x="1015530" y="596925"/>
                                </a:lnTo>
                                <a:lnTo>
                                  <a:pt x="1015530" y="795909"/>
                                </a:lnTo>
                                <a:lnTo>
                                  <a:pt x="1218641" y="795909"/>
                                </a:lnTo>
                                <a:lnTo>
                                  <a:pt x="1218641" y="596925"/>
                                </a:lnTo>
                                <a:close/>
                              </a:path>
                              <a:path w="2437765" h="2785745">
                                <a:moveTo>
                                  <a:pt x="1827961" y="1989785"/>
                                </a:moveTo>
                                <a:lnTo>
                                  <a:pt x="1624850" y="1989785"/>
                                </a:lnTo>
                                <a:lnTo>
                                  <a:pt x="1624850" y="2387727"/>
                                </a:lnTo>
                                <a:lnTo>
                                  <a:pt x="1624850" y="2586710"/>
                                </a:lnTo>
                                <a:lnTo>
                                  <a:pt x="1827961" y="2586710"/>
                                </a:lnTo>
                                <a:lnTo>
                                  <a:pt x="1827961" y="2387727"/>
                                </a:lnTo>
                                <a:lnTo>
                                  <a:pt x="1827961" y="1989785"/>
                                </a:lnTo>
                                <a:close/>
                              </a:path>
                              <a:path w="2437765" h="2785745">
                                <a:moveTo>
                                  <a:pt x="1827961" y="1591818"/>
                                </a:moveTo>
                                <a:lnTo>
                                  <a:pt x="1624863" y="1591818"/>
                                </a:lnTo>
                                <a:lnTo>
                                  <a:pt x="1421765" y="1591818"/>
                                </a:lnTo>
                                <a:lnTo>
                                  <a:pt x="1218653" y="1591818"/>
                                </a:lnTo>
                                <a:lnTo>
                                  <a:pt x="1218653" y="1790801"/>
                                </a:lnTo>
                                <a:lnTo>
                                  <a:pt x="1421765" y="1790801"/>
                                </a:lnTo>
                                <a:lnTo>
                                  <a:pt x="1624850" y="1790801"/>
                                </a:lnTo>
                                <a:lnTo>
                                  <a:pt x="1624850" y="1989772"/>
                                </a:lnTo>
                                <a:lnTo>
                                  <a:pt x="1827961" y="1989772"/>
                                </a:lnTo>
                                <a:lnTo>
                                  <a:pt x="1827961" y="1591818"/>
                                </a:lnTo>
                                <a:close/>
                              </a:path>
                              <a:path w="2437765" h="2785745">
                                <a:moveTo>
                                  <a:pt x="1827961" y="1392834"/>
                                </a:moveTo>
                                <a:lnTo>
                                  <a:pt x="1624850" y="1392834"/>
                                </a:lnTo>
                                <a:lnTo>
                                  <a:pt x="1624850" y="1591805"/>
                                </a:lnTo>
                                <a:lnTo>
                                  <a:pt x="1827961" y="1591805"/>
                                </a:lnTo>
                                <a:lnTo>
                                  <a:pt x="1827961" y="1392834"/>
                                </a:lnTo>
                                <a:close/>
                              </a:path>
                              <a:path w="2437765" h="2785745">
                                <a:moveTo>
                                  <a:pt x="1827961" y="596925"/>
                                </a:moveTo>
                                <a:lnTo>
                                  <a:pt x="1624863" y="596925"/>
                                </a:lnTo>
                                <a:lnTo>
                                  <a:pt x="1624863" y="397954"/>
                                </a:lnTo>
                                <a:lnTo>
                                  <a:pt x="1624863" y="397510"/>
                                </a:lnTo>
                                <a:lnTo>
                                  <a:pt x="1624863" y="0"/>
                                </a:lnTo>
                                <a:lnTo>
                                  <a:pt x="1421765" y="0"/>
                                </a:lnTo>
                                <a:lnTo>
                                  <a:pt x="1421765" y="397510"/>
                                </a:lnTo>
                                <a:lnTo>
                                  <a:pt x="1421765" y="397954"/>
                                </a:lnTo>
                                <a:lnTo>
                                  <a:pt x="1421765" y="596900"/>
                                </a:lnTo>
                                <a:lnTo>
                                  <a:pt x="1218653" y="596925"/>
                                </a:lnTo>
                                <a:lnTo>
                                  <a:pt x="1218653" y="795909"/>
                                </a:lnTo>
                                <a:lnTo>
                                  <a:pt x="1421765" y="795909"/>
                                </a:lnTo>
                                <a:lnTo>
                                  <a:pt x="1421765" y="796290"/>
                                </a:lnTo>
                                <a:lnTo>
                                  <a:pt x="1421765" y="1193850"/>
                                </a:lnTo>
                                <a:lnTo>
                                  <a:pt x="1624863" y="1193850"/>
                                </a:lnTo>
                                <a:lnTo>
                                  <a:pt x="1624863" y="796290"/>
                                </a:lnTo>
                                <a:lnTo>
                                  <a:pt x="1624863" y="795909"/>
                                </a:lnTo>
                                <a:lnTo>
                                  <a:pt x="1827961" y="795909"/>
                                </a:lnTo>
                                <a:lnTo>
                                  <a:pt x="1827961" y="596925"/>
                                </a:lnTo>
                                <a:close/>
                              </a:path>
                              <a:path w="2437765" h="2785745">
                                <a:moveTo>
                                  <a:pt x="2234184" y="1591818"/>
                                </a:moveTo>
                                <a:lnTo>
                                  <a:pt x="2031072" y="1591818"/>
                                </a:lnTo>
                                <a:lnTo>
                                  <a:pt x="1827974" y="1591818"/>
                                </a:lnTo>
                                <a:lnTo>
                                  <a:pt x="1827974" y="1790801"/>
                                </a:lnTo>
                                <a:lnTo>
                                  <a:pt x="2031060" y="1790801"/>
                                </a:lnTo>
                                <a:lnTo>
                                  <a:pt x="2234184" y="1790801"/>
                                </a:lnTo>
                                <a:lnTo>
                                  <a:pt x="2234184" y="1591818"/>
                                </a:lnTo>
                                <a:close/>
                              </a:path>
                              <a:path w="2437765" h="2785745">
                                <a:moveTo>
                                  <a:pt x="2234184" y="1193876"/>
                                </a:moveTo>
                                <a:lnTo>
                                  <a:pt x="2031060" y="1193876"/>
                                </a:lnTo>
                                <a:lnTo>
                                  <a:pt x="2031060" y="1392859"/>
                                </a:lnTo>
                                <a:lnTo>
                                  <a:pt x="2234184" y="1392859"/>
                                </a:lnTo>
                                <a:lnTo>
                                  <a:pt x="2234184" y="1193876"/>
                                </a:lnTo>
                                <a:close/>
                              </a:path>
                              <a:path w="2437765" h="2785745">
                                <a:moveTo>
                                  <a:pt x="2437295" y="596925"/>
                                </a:moveTo>
                                <a:lnTo>
                                  <a:pt x="2234184" y="596925"/>
                                </a:lnTo>
                                <a:lnTo>
                                  <a:pt x="2031072" y="596925"/>
                                </a:lnTo>
                                <a:lnTo>
                                  <a:pt x="2234184" y="596900"/>
                                </a:lnTo>
                                <a:lnTo>
                                  <a:pt x="2234184" y="397510"/>
                                </a:lnTo>
                                <a:lnTo>
                                  <a:pt x="2031060" y="397510"/>
                                </a:lnTo>
                                <a:lnTo>
                                  <a:pt x="2031060" y="596900"/>
                                </a:lnTo>
                                <a:lnTo>
                                  <a:pt x="1827974" y="596925"/>
                                </a:lnTo>
                                <a:lnTo>
                                  <a:pt x="1827974" y="795909"/>
                                </a:lnTo>
                                <a:lnTo>
                                  <a:pt x="2031060" y="795909"/>
                                </a:lnTo>
                                <a:lnTo>
                                  <a:pt x="2031060" y="796290"/>
                                </a:lnTo>
                                <a:lnTo>
                                  <a:pt x="2031060" y="1193850"/>
                                </a:lnTo>
                                <a:lnTo>
                                  <a:pt x="2234184" y="1193850"/>
                                </a:lnTo>
                                <a:lnTo>
                                  <a:pt x="2234184" y="795909"/>
                                </a:lnTo>
                                <a:lnTo>
                                  <a:pt x="2437295" y="795909"/>
                                </a:lnTo>
                                <a:lnTo>
                                  <a:pt x="2437295" y="596925"/>
                                </a:lnTo>
                                <a:close/>
                              </a:path>
                            </a:pathLst>
                          </a:custGeom>
                          <a:solidFill>
                            <a:srgbClr val="DCEEE0"/>
                          </a:solidFill>
                        </wps:spPr>
                        <wps:bodyPr wrap="square" lIns="0" tIns="0" rIns="0" bIns="0" rtlCol="0">
                          <a:noAutofit/>
                        </wps:bodyPr>
                      </wps:wsp>
                      <wps:wsp>
                        <wps:cNvPr id="3725" name="Graphic 3725"/>
                        <wps:cNvSpPr/>
                        <wps:spPr>
                          <a:xfrm>
                            <a:off x="1423371"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26" name="Graphic 3726"/>
                        <wps:cNvSpPr/>
                        <wps:spPr>
                          <a:xfrm>
                            <a:off x="1626469"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27" name="Graphic 3727"/>
                        <wps:cNvSpPr/>
                        <wps:spPr>
                          <a:xfrm>
                            <a:off x="1619" y="40132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28" name="Graphic 3728"/>
                        <wps:cNvSpPr/>
                        <wps:spPr>
                          <a:xfrm>
                            <a:off x="204730" y="40132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29" name="Graphic 3729"/>
                        <wps:cNvSpPr/>
                        <wps:spPr>
                          <a:xfrm>
                            <a:off x="1421745" y="399668"/>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730" name="Graphic 3730"/>
                        <wps:cNvSpPr/>
                        <wps:spPr>
                          <a:xfrm>
                            <a:off x="1423371" y="40132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31" name="Graphic 3731"/>
                        <wps:cNvSpPr/>
                        <wps:spPr>
                          <a:xfrm>
                            <a:off x="1626469" y="40132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32" name="Graphic 3732"/>
                        <wps:cNvSpPr/>
                        <wps:spPr>
                          <a:xfrm>
                            <a:off x="2034305" y="399668"/>
                            <a:ext cx="200025" cy="1270"/>
                          </a:xfrm>
                          <a:custGeom>
                            <a:avLst/>
                            <a:gdLst/>
                            <a:ahLst/>
                            <a:cxnLst/>
                            <a:rect l="l" t="t" r="r" b="b"/>
                            <a:pathLst>
                              <a:path w="200025">
                                <a:moveTo>
                                  <a:pt x="0" y="0"/>
                                </a:moveTo>
                                <a:lnTo>
                                  <a:pt x="199898" y="0"/>
                                </a:lnTo>
                              </a:path>
                            </a:pathLst>
                          </a:custGeom>
                          <a:ln w="3238">
                            <a:solidFill>
                              <a:srgbClr val="231F20"/>
                            </a:solidFill>
                            <a:prstDash val="solid"/>
                          </a:ln>
                        </wps:spPr>
                        <wps:bodyPr wrap="square" lIns="0" tIns="0" rIns="0" bIns="0" rtlCol="0">
                          <a:noAutofit/>
                        </wps:bodyPr>
                      </wps:wsp>
                      <wps:wsp>
                        <wps:cNvPr id="3733" name="Graphic 3733"/>
                        <wps:cNvSpPr/>
                        <wps:spPr>
                          <a:xfrm>
                            <a:off x="2032679" y="40132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34" name="Graphic 3734"/>
                        <wps:cNvSpPr/>
                        <wps:spPr>
                          <a:xfrm>
                            <a:off x="2235790" y="40132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35" name="Graphic 3735"/>
                        <wps:cNvSpPr/>
                        <wps:spPr>
                          <a:xfrm>
                            <a:off x="6" y="598639"/>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736" name="Graphic 3736"/>
                        <wps:cNvSpPr/>
                        <wps:spPr>
                          <a:xfrm>
                            <a:off x="1619"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37" name="Graphic 3737"/>
                        <wps:cNvSpPr/>
                        <wps:spPr>
                          <a:xfrm>
                            <a:off x="204730"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38" name="Graphic 3738"/>
                        <wps:cNvSpPr/>
                        <wps:spPr>
                          <a:xfrm>
                            <a:off x="1018774" y="598639"/>
                            <a:ext cx="201930" cy="1270"/>
                          </a:xfrm>
                          <a:custGeom>
                            <a:avLst/>
                            <a:gdLst/>
                            <a:ahLst/>
                            <a:cxnLst/>
                            <a:rect l="l" t="t" r="r" b="b"/>
                            <a:pathLst>
                              <a:path w="201930">
                                <a:moveTo>
                                  <a:pt x="0" y="0"/>
                                </a:moveTo>
                                <a:lnTo>
                                  <a:pt x="201549" y="0"/>
                                </a:lnTo>
                              </a:path>
                            </a:pathLst>
                          </a:custGeom>
                          <a:ln w="3238">
                            <a:solidFill>
                              <a:srgbClr val="231F20"/>
                            </a:solidFill>
                            <a:prstDash val="solid"/>
                          </a:ln>
                        </wps:spPr>
                        <wps:bodyPr wrap="square" lIns="0" tIns="0" rIns="0" bIns="0" rtlCol="0">
                          <a:noAutofit/>
                        </wps:bodyPr>
                      </wps:wsp>
                      <wps:wsp>
                        <wps:cNvPr id="3739" name="Graphic 3739"/>
                        <wps:cNvSpPr/>
                        <wps:spPr>
                          <a:xfrm>
                            <a:off x="1017149"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40" name="Graphic 3740"/>
                        <wps:cNvSpPr/>
                        <wps:spPr>
                          <a:xfrm>
                            <a:off x="1220260" y="598639"/>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41" name="Graphic 3741"/>
                        <wps:cNvSpPr/>
                        <wps:spPr>
                          <a:xfrm>
                            <a:off x="1220260"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42" name="Graphic 3742"/>
                        <wps:cNvSpPr/>
                        <wps:spPr>
                          <a:xfrm>
                            <a:off x="1423371" y="598639"/>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43" name="Graphic 3743"/>
                        <wps:cNvSpPr/>
                        <wps:spPr>
                          <a:xfrm>
                            <a:off x="1423371"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44" name="Graphic 3744"/>
                        <wps:cNvSpPr/>
                        <wps:spPr>
                          <a:xfrm>
                            <a:off x="1626469" y="598639"/>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45" name="Graphic 3745"/>
                        <wps:cNvSpPr/>
                        <wps:spPr>
                          <a:xfrm>
                            <a:off x="1626469"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46" name="Graphic 3746"/>
                        <wps:cNvSpPr/>
                        <wps:spPr>
                          <a:xfrm>
                            <a:off x="1829580" y="598639"/>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47" name="Graphic 3747"/>
                        <wps:cNvSpPr/>
                        <wps:spPr>
                          <a:xfrm>
                            <a:off x="1829580"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48" name="Graphic 3748"/>
                        <wps:cNvSpPr/>
                        <wps:spPr>
                          <a:xfrm>
                            <a:off x="2032679" y="598639"/>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49" name="Graphic 3749"/>
                        <wps:cNvSpPr/>
                        <wps:spPr>
                          <a:xfrm>
                            <a:off x="2032679"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50" name="Graphic 3750"/>
                        <wps:cNvSpPr/>
                        <wps:spPr>
                          <a:xfrm>
                            <a:off x="2235790" y="598639"/>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751" name="Graphic 3751"/>
                        <wps:cNvSpPr/>
                        <wps:spPr>
                          <a:xfrm>
                            <a:off x="2235790"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52" name="Graphic 3752"/>
                        <wps:cNvSpPr/>
                        <wps:spPr>
                          <a:xfrm>
                            <a:off x="2438901" y="600290"/>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53" name="Graphic 3753"/>
                        <wps:cNvSpPr/>
                        <wps:spPr>
                          <a:xfrm>
                            <a:off x="6" y="797623"/>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754" name="Graphic 3754"/>
                        <wps:cNvSpPr/>
                        <wps:spPr>
                          <a:xfrm>
                            <a:off x="1619"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55" name="Graphic 3755"/>
                        <wps:cNvSpPr/>
                        <wps:spPr>
                          <a:xfrm>
                            <a:off x="204730"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56" name="Graphic 3756"/>
                        <wps:cNvSpPr/>
                        <wps:spPr>
                          <a:xfrm>
                            <a:off x="1015536" y="797623"/>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757" name="Graphic 3757"/>
                        <wps:cNvSpPr/>
                        <wps:spPr>
                          <a:xfrm>
                            <a:off x="1017149"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58" name="Graphic 3758"/>
                        <wps:cNvSpPr/>
                        <wps:spPr>
                          <a:xfrm>
                            <a:off x="1220260" y="79762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59" name="Graphic 3759"/>
                        <wps:cNvSpPr/>
                        <wps:spPr>
                          <a:xfrm>
                            <a:off x="1220260"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60" name="Graphic 3760"/>
                        <wps:cNvSpPr/>
                        <wps:spPr>
                          <a:xfrm>
                            <a:off x="1423371" y="79762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61" name="Graphic 3761"/>
                        <wps:cNvSpPr/>
                        <wps:spPr>
                          <a:xfrm>
                            <a:off x="1423371"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62" name="Graphic 3762"/>
                        <wps:cNvSpPr/>
                        <wps:spPr>
                          <a:xfrm>
                            <a:off x="1626469" y="79762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63" name="Graphic 3763"/>
                        <wps:cNvSpPr/>
                        <wps:spPr>
                          <a:xfrm>
                            <a:off x="1626469"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64" name="Graphic 3764"/>
                        <wps:cNvSpPr/>
                        <wps:spPr>
                          <a:xfrm>
                            <a:off x="1829580" y="79762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65" name="Graphic 3765"/>
                        <wps:cNvSpPr/>
                        <wps:spPr>
                          <a:xfrm>
                            <a:off x="2032679" y="79762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66" name="Graphic 3766"/>
                        <wps:cNvSpPr/>
                        <wps:spPr>
                          <a:xfrm>
                            <a:off x="2032679"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67" name="Graphic 3767"/>
                        <wps:cNvSpPr/>
                        <wps:spPr>
                          <a:xfrm>
                            <a:off x="2235790" y="797623"/>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768" name="Graphic 3768"/>
                        <wps:cNvSpPr/>
                        <wps:spPr>
                          <a:xfrm>
                            <a:off x="2235790" y="79927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769" name="Graphic 3769"/>
                        <wps:cNvSpPr/>
                        <wps:spPr>
                          <a:xfrm>
                            <a:off x="6" y="996594"/>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770" name="Graphic 3770"/>
                        <wps:cNvSpPr/>
                        <wps:spPr>
                          <a:xfrm>
                            <a:off x="1619"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71" name="Graphic 3771"/>
                        <wps:cNvSpPr/>
                        <wps:spPr>
                          <a:xfrm>
                            <a:off x="204730" y="996594"/>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72" name="Graphic 3772"/>
                        <wps:cNvSpPr/>
                        <wps:spPr>
                          <a:xfrm>
                            <a:off x="204730"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73" name="Graphic 3773"/>
                        <wps:cNvSpPr/>
                        <wps:spPr>
                          <a:xfrm>
                            <a:off x="407841" y="996594"/>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74" name="Graphic 3774"/>
                        <wps:cNvSpPr/>
                        <wps:spPr>
                          <a:xfrm>
                            <a:off x="407841"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75" name="Graphic 3775"/>
                        <wps:cNvSpPr/>
                        <wps:spPr>
                          <a:xfrm>
                            <a:off x="610939" y="996594"/>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76" name="Graphic 3776"/>
                        <wps:cNvSpPr/>
                        <wps:spPr>
                          <a:xfrm>
                            <a:off x="610939"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77" name="Graphic 3777"/>
                        <wps:cNvSpPr/>
                        <wps:spPr>
                          <a:xfrm>
                            <a:off x="814050" y="996594"/>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78" name="Graphic 3778"/>
                        <wps:cNvSpPr/>
                        <wps:spPr>
                          <a:xfrm>
                            <a:off x="814050"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79" name="Graphic 3779"/>
                        <wps:cNvSpPr/>
                        <wps:spPr>
                          <a:xfrm>
                            <a:off x="1017149" y="996594"/>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780" name="Graphic 3780"/>
                        <wps:cNvSpPr/>
                        <wps:spPr>
                          <a:xfrm>
                            <a:off x="1017149"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81" name="Graphic 3781"/>
                        <wps:cNvSpPr/>
                        <wps:spPr>
                          <a:xfrm>
                            <a:off x="1220260"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82" name="Graphic 3782"/>
                        <wps:cNvSpPr/>
                        <wps:spPr>
                          <a:xfrm>
                            <a:off x="1421745" y="996594"/>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783" name="Graphic 3783"/>
                        <wps:cNvSpPr/>
                        <wps:spPr>
                          <a:xfrm>
                            <a:off x="1423371"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84" name="Graphic 3784"/>
                        <wps:cNvSpPr/>
                        <wps:spPr>
                          <a:xfrm>
                            <a:off x="1626469"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85" name="Graphic 3785"/>
                        <wps:cNvSpPr/>
                        <wps:spPr>
                          <a:xfrm>
                            <a:off x="2031066" y="996594"/>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786" name="Graphic 3786"/>
                        <wps:cNvSpPr/>
                        <wps:spPr>
                          <a:xfrm>
                            <a:off x="2032679"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87" name="Graphic 3787"/>
                        <wps:cNvSpPr/>
                        <wps:spPr>
                          <a:xfrm>
                            <a:off x="2235790" y="998245"/>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88" name="Graphic 3788"/>
                        <wps:cNvSpPr/>
                        <wps:spPr>
                          <a:xfrm>
                            <a:off x="204730" y="1195577"/>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89" name="Graphic 3789"/>
                        <wps:cNvSpPr/>
                        <wps:spPr>
                          <a:xfrm>
                            <a:off x="407841" y="1195577"/>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90" name="Graphic 3790"/>
                        <wps:cNvSpPr/>
                        <wps:spPr>
                          <a:xfrm>
                            <a:off x="610939" y="1195577"/>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91" name="Graphic 3791"/>
                        <wps:cNvSpPr/>
                        <wps:spPr>
                          <a:xfrm>
                            <a:off x="814050" y="1195577"/>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792" name="Graphic 3792"/>
                        <wps:cNvSpPr/>
                        <wps:spPr>
                          <a:xfrm>
                            <a:off x="1017149" y="1195577"/>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793" name="Graphic 3793"/>
                        <wps:cNvSpPr/>
                        <wps:spPr>
                          <a:xfrm>
                            <a:off x="1017149" y="119722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94" name="Graphic 3794"/>
                        <wps:cNvSpPr/>
                        <wps:spPr>
                          <a:xfrm>
                            <a:off x="1220260" y="119722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95" name="Graphic 3795"/>
                        <wps:cNvSpPr/>
                        <wps:spPr>
                          <a:xfrm>
                            <a:off x="1424984" y="1195577"/>
                            <a:ext cx="200025" cy="1270"/>
                          </a:xfrm>
                          <a:custGeom>
                            <a:avLst/>
                            <a:gdLst/>
                            <a:ahLst/>
                            <a:cxnLst/>
                            <a:rect l="l" t="t" r="r" b="b"/>
                            <a:pathLst>
                              <a:path w="200025">
                                <a:moveTo>
                                  <a:pt x="0" y="0"/>
                                </a:moveTo>
                                <a:lnTo>
                                  <a:pt x="199898" y="0"/>
                                </a:lnTo>
                              </a:path>
                            </a:pathLst>
                          </a:custGeom>
                          <a:ln w="3238">
                            <a:solidFill>
                              <a:srgbClr val="231F20"/>
                            </a:solidFill>
                            <a:prstDash val="solid"/>
                          </a:ln>
                        </wps:spPr>
                        <wps:bodyPr wrap="square" lIns="0" tIns="0" rIns="0" bIns="0" rtlCol="0">
                          <a:noAutofit/>
                        </wps:bodyPr>
                      </wps:wsp>
                      <wps:wsp>
                        <wps:cNvPr id="3796" name="Graphic 3796"/>
                        <wps:cNvSpPr/>
                        <wps:spPr>
                          <a:xfrm>
                            <a:off x="2031066" y="1195577"/>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797" name="Graphic 3797"/>
                        <wps:cNvSpPr/>
                        <wps:spPr>
                          <a:xfrm>
                            <a:off x="2032679" y="119722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98" name="Graphic 3798"/>
                        <wps:cNvSpPr/>
                        <wps:spPr>
                          <a:xfrm>
                            <a:off x="2235790" y="119722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799" name="Graphic 3799"/>
                        <wps:cNvSpPr/>
                        <wps:spPr>
                          <a:xfrm>
                            <a:off x="409454" y="1394548"/>
                            <a:ext cx="200025" cy="1270"/>
                          </a:xfrm>
                          <a:custGeom>
                            <a:avLst/>
                            <a:gdLst/>
                            <a:ahLst/>
                            <a:cxnLst/>
                            <a:rect l="l" t="t" r="r" b="b"/>
                            <a:pathLst>
                              <a:path w="200025">
                                <a:moveTo>
                                  <a:pt x="0" y="0"/>
                                </a:moveTo>
                                <a:lnTo>
                                  <a:pt x="199898" y="0"/>
                                </a:lnTo>
                              </a:path>
                            </a:pathLst>
                          </a:custGeom>
                          <a:ln w="3238">
                            <a:solidFill>
                              <a:srgbClr val="231F20"/>
                            </a:solidFill>
                            <a:prstDash val="solid"/>
                          </a:ln>
                        </wps:spPr>
                        <wps:bodyPr wrap="square" lIns="0" tIns="0" rIns="0" bIns="0" rtlCol="0">
                          <a:noAutofit/>
                        </wps:bodyPr>
                      </wps:wsp>
                      <wps:wsp>
                        <wps:cNvPr id="3800" name="Graphic 3800"/>
                        <wps:cNvSpPr/>
                        <wps:spPr>
                          <a:xfrm>
                            <a:off x="407841" y="1396199"/>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01" name="Graphic 3801"/>
                        <wps:cNvSpPr/>
                        <wps:spPr>
                          <a:xfrm>
                            <a:off x="610939" y="1396199"/>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02" name="Graphic 3802"/>
                        <wps:cNvSpPr/>
                        <wps:spPr>
                          <a:xfrm>
                            <a:off x="1015536" y="1394548"/>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03" name="Graphic 3803"/>
                        <wps:cNvSpPr/>
                        <wps:spPr>
                          <a:xfrm>
                            <a:off x="1017149" y="1396199"/>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04" name="Graphic 3804"/>
                        <wps:cNvSpPr/>
                        <wps:spPr>
                          <a:xfrm>
                            <a:off x="1220260" y="1396199"/>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05" name="Graphic 3805"/>
                        <wps:cNvSpPr/>
                        <wps:spPr>
                          <a:xfrm>
                            <a:off x="1628095" y="1394548"/>
                            <a:ext cx="200025" cy="1270"/>
                          </a:xfrm>
                          <a:custGeom>
                            <a:avLst/>
                            <a:gdLst/>
                            <a:ahLst/>
                            <a:cxnLst/>
                            <a:rect l="l" t="t" r="r" b="b"/>
                            <a:pathLst>
                              <a:path w="200025">
                                <a:moveTo>
                                  <a:pt x="0" y="0"/>
                                </a:moveTo>
                                <a:lnTo>
                                  <a:pt x="199898" y="0"/>
                                </a:lnTo>
                              </a:path>
                            </a:pathLst>
                          </a:custGeom>
                          <a:ln w="3238">
                            <a:solidFill>
                              <a:srgbClr val="231F20"/>
                            </a:solidFill>
                            <a:prstDash val="solid"/>
                          </a:ln>
                        </wps:spPr>
                        <wps:bodyPr wrap="square" lIns="0" tIns="0" rIns="0" bIns="0" rtlCol="0">
                          <a:noAutofit/>
                        </wps:bodyPr>
                      </wps:wsp>
                      <wps:wsp>
                        <wps:cNvPr id="3806" name="Graphic 3806"/>
                        <wps:cNvSpPr/>
                        <wps:spPr>
                          <a:xfrm>
                            <a:off x="1626469" y="1396199"/>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07" name="Graphic 3807"/>
                        <wps:cNvSpPr/>
                        <wps:spPr>
                          <a:xfrm>
                            <a:off x="1829580" y="1396199"/>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08" name="Graphic 3808"/>
                        <wps:cNvSpPr/>
                        <wps:spPr>
                          <a:xfrm>
                            <a:off x="2034305" y="1394548"/>
                            <a:ext cx="200025" cy="1270"/>
                          </a:xfrm>
                          <a:custGeom>
                            <a:avLst/>
                            <a:gdLst/>
                            <a:ahLst/>
                            <a:cxnLst/>
                            <a:rect l="l" t="t" r="r" b="b"/>
                            <a:pathLst>
                              <a:path w="200025">
                                <a:moveTo>
                                  <a:pt x="0" y="0"/>
                                </a:moveTo>
                                <a:lnTo>
                                  <a:pt x="199898" y="0"/>
                                </a:lnTo>
                              </a:path>
                            </a:pathLst>
                          </a:custGeom>
                          <a:ln w="3238">
                            <a:solidFill>
                              <a:srgbClr val="231F20"/>
                            </a:solidFill>
                            <a:prstDash val="solid"/>
                          </a:ln>
                        </wps:spPr>
                        <wps:bodyPr wrap="square" lIns="0" tIns="0" rIns="0" bIns="0" rtlCol="0">
                          <a:noAutofit/>
                        </wps:bodyPr>
                      </wps:wsp>
                      <wps:wsp>
                        <wps:cNvPr id="3809" name="Graphic 3809"/>
                        <wps:cNvSpPr/>
                        <wps:spPr>
                          <a:xfrm>
                            <a:off x="206355" y="1593532"/>
                            <a:ext cx="201930" cy="1270"/>
                          </a:xfrm>
                          <a:custGeom>
                            <a:avLst/>
                            <a:gdLst/>
                            <a:ahLst/>
                            <a:cxnLst/>
                            <a:rect l="l" t="t" r="r" b="b"/>
                            <a:pathLst>
                              <a:path w="201930">
                                <a:moveTo>
                                  <a:pt x="0" y="0"/>
                                </a:moveTo>
                                <a:lnTo>
                                  <a:pt x="201549" y="0"/>
                                </a:lnTo>
                              </a:path>
                            </a:pathLst>
                          </a:custGeom>
                          <a:ln w="3238">
                            <a:solidFill>
                              <a:srgbClr val="231F20"/>
                            </a:solidFill>
                            <a:prstDash val="solid"/>
                          </a:ln>
                        </wps:spPr>
                        <wps:bodyPr wrap="square" lIns="0" tIns="0" rIns="0" bIns="0" rtlCol="0">
                          <a:noAutofit/>
                        </wps:bodyPr>
                      </wps:wsp>
                      <wps:wsp>
                        <wps:cNvPr id="3810" name="Graphic 3810"/>
                        <wps:cNvSpPr/>
                        <wps:spPr>
                          <a:xfrm>
                            <a:off x="204730"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11" name="Graphic 3811"/>
                        <wps:cNvSpPr/>
                        <wps:spPr>
                          <a:xfrm>
                            <a:off x="407841"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12" name="Graphic 3812"/>
                        <wps:cNvSpPr/>
                        <wps:spPr>
                          <a:xfrm>
                            <a:off x="407841"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13" name="Graphic 3813"/>
                        <wps:cNvSpPr/>
                        <wps:spPr>
                          <a:xfrm>
                            <a:off x="610939"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14" name="Graphic 3814"/>
                        <wps:cNvSpPr/>
                        <wps:spPr>
                          <a:xfrm>
                            <a:off x="610939"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15" name="Graphic 3815"/>
                        <wps:cNvSpPr/>
                        <wps:spPr>
                          <a:xfrm>
                            <a:off x="814050"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16" name="Graphic 3816"/>
                        <wps:cNvSpPr/>
                        <wps:spPr>
                          <a:xfrm>
                            <a:off x="814050"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17" name="Graphic 3817"/>
                        <wps:cNvSpPr/>
                        <wps:spPr>
                          <a:xfrm>
                            <a:off x="1017149"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18" name="Graphic 3818"/>
                        <wps:cNvSpPr/>
                        <wps:spPr>
                          <a:xfrm>
                            <a:off x="1017149"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19" name="Graphic 3819"/>
                        <wps:cNvSpPr/>
                        <wps:spPr>
                          <a:xfrm>
                            <a:off x="1220260"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20" name="Graphic 3820"/>
                        <wps:cNvSpPr/>
                        <wps:spPr>
                          <a:xfrm>
                            <a:off x="1220260"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21" name="Graphic 3821"/>
                        <wps:cNvSpPr/>
                        <wps:spPr>
                          <a:xfrm>
                            <a:off x="1423371"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22" name="Graphic 3822"/>
                        <wps:cNvSpPr/>
                        <wps:spPr>
                          <a:xfrm>
                            <a:off x="1423371"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23" name="Graphic 3823"/>
                        <wps:cNvSpPr/>
                        <wps:spPr>
                          <a:xfrm>
                            <a:off x="1626469"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24" name="Graphic 3824"/>
                        <wps:cNvSpPr/>
                        <wps:spPr>
                          <a:xfrm>
                            <a:off x="1626469"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25" name="Graphic 3825"/>
                        <wps:cNvSpPr/>
                        <wps:spPr>
                          <a:xfrm>
                            <a:off x="1829580" y="1593532"/>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26" name="Graphic 3826"/>
                        <wps:cNvSpPr/>
                        <wps:spPr>
                          <a:xfrm>
                            <a:off x="1829580"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27" name="Graphic 3827"/>
                        <wps:cNvSpPr/>
                        <wps:spPr>
                          <a:xfrm>
                            <a:off x="2032679" y="1593532"/>
                            <a:ext cx="201930" cy="1270"/>
                          </a:xfrm>
                          <a:custGeom>
                            <a:avLst/>
                            <a:gdLst/>
                            <a:ahLst/>
                            <a:cxnLst/>
                            <a:rect l="l" t="t" r="r" b="b"/>
                            <a:pathLst>
                              <a:path w="201930">
                                <a:moveTo>
                                  <a:pt x="0" y="0"/>
                                </a:moveTo>
                                <a:lnTo>
                                  <a:pt x="201549" y="0"/>
                                </a:lnTo>
                              </a:path>
                            </a:pathLst>
                          </a:custGeom>
                          <a:ln w="3238">
                            <a:solidFill>
                              <a:srgbClr val="231F20"/>
                            </a:solidFill>
                            <a:prstDash val="solid"/>
                          </a:ln>
                        </wps:spPr>
                        <wps:bodyPr wrap="square" lIns="0" tIns="0" rIns="0" bIns="0" rtlCol="0">
                          <a:noAutofit/>
                        </wps:bodyPr>
                      </wps:wsp>
                      <wps:wsp>
                        <wps:cNvPr id="3828" name="Graphic 3828"/>
                        <wps:cNvSpPr/>
                        <wps:spPr>
                          <a:xfrm>
                            <a:off x="2032679"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29" name="Graphic 3829"/>
                        <wps:cNvSpPr/>
                        <wps:spPr>
                          <a:xfrm>
                            <a:off x="2235790" y="159518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30" name="Graphic 3830"/>
                        <wps:cNvSpPr/>
                        <wps:spPr>
                          <a:xfrm>
                            <a:off x="206355" y="1792503"/>
                            <a:ext cx="201930" cy="1270"/>
                          </a:xfrm>
                          <a:custGeom>
                            <a:avLst/>
                            <a:gdLst/>
                            <a:ahLst/>
                            <a:cxnLst/>
                            <a:rect l="l" t="t" r="r" b="b"/>
                            <a:pathLst>
                              <a:path w="201930">
                                <a:moveTo>
                                  <a:pt x="0" y="0"/>
                                </a:moveTo>
                                <a:lnTo>
                                  <a:pt x="201549" y="0"/>
                                </a:lnTo>
                              </a:path>
                            </a:pathLst>
                          </a:custGeom>
                          <a:ln w="3238">
                            <a:solidFill>
                              <a:srgbClr val="231F20"/>
                            </a:solidFill>
                            <a:prstDash val="solid"/>
                          </a:ln>
                        </wps:spPr>
                        <wps:bodyPr wrap="square" lIns="0" tIns="0" rIns="0" bIns="0" rtlCol="0">
                          <a:noAutofit/>
                        </wps:bodyPr>
                      </wps:wsp>
                      <wps:wsp>
                        <wps:cNvPr id="3831" name="Graphic 3831"/>
                        <wps:cNvSpPr/>
                        <wps:spPr>
                          <a:xfrm>
                            <a:off x="407841"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32" name="Graphic 3832"/>
                        <wps:cNvSpPr/>
                        <wps:spPr>
                          <a:xfrm>
                            <a:off x="407841" y="179415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33" name="Graphic 3833"/>
                        <wps:cNvSpPr/>
                        <wps:spPr>
                          <a:xfrm>
                            <a:off x="610939"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34" name="Graphic 3834"/>
                        <wps:cNvSpPr/>
                        <wps:spPr>
                          <a:xfrm>
                            <a:off x="610939" y="179415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35" name="Graphic 3835"/>
                        <wps:cNvSpPr/>
                        <wps:spPr>
                          <a:xfrm>
                            <a:off x="814050"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36" name="Graphic 3836"/>
                        <wps:cNvSpPr/>
                        <wps:spPr>
                          <a:xfrm>
                            <a:off x="1220260"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37" name="Graphic 3837"/>
                        <wps:cNvSpPr/>
                        <wps:spPr>
                          <a:xfrm>
                            <a:off x="1423371"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38" name="Graphic 3838"/>
                        <wps:cNvSpPr/>
                        <wps:spPr>
                          <a:xfrm>
                            <a:off x="1626469"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39" name="Graphic 3839"/>
                        <wps:cNvSpPr/>
                        <wps:spPr>
                          <a:xfrm>
                            <a:off x="1626469" y="179415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40" name="Graphic 3840"/>
                        <wps:cNvSpPr/>
                        <wps:spPr>
                          <a:xfrm>
                            <a:off x="1829580"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41" name="Graphic 3841"/>
                        <wps:cNvSpPr/>
                        <wps:spPr>
                          <a:xfrm>
                            <a:off x="1829580" y="179415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42" name="Graphic 3842"/>
                        <wps:cNvSpPr/>
                        <wps:spPr>
                          <a:xfrm>
                            <a:off x="2032679" y="1792503"/>
                            <a:ext cx="201930" cy="1270"/>
                          </a:xfrm>
                          <a:custGeom>
                            <a:avLst/>
                            <a:gdLst/>
                            <a:ahLst/>
                            <a:cxnLst/>
                            <a:rect l="l" t="t" r="r" b="b"/>
                            <a:pathLst>
                              <a:path w="201930">
                                <a:moveTo>
                                  <a:pt x="0" y="0"/>
                                </a:moveTo>
                                <a:lnTo>
                                  <a:pt x="201549" y="0"/>
                                </a:lnTo>
                              </a:path>
                            </a:pathLst>
                          </a:custGeom>
                          <a:ln w="3238">
                            <a:solidFill>
                              <a:srgbClr val="231F20"/>
                            </a:solidFill>
                            <a:prstDash val="solid"/>
                          </a:ln>
                        </wps:spPr>
                        <wps:bodyPr wrap="square" lIns="0" tIns="0" rIns="0" bIns="0" rtlCol="0">
                          <a:noAutofit/>
                        </wps:bodyPr>
                      </wps:wsp>
                      <wps:wsp>
                        <wps:cNvPr id="3843" name="Graphic 3843"/>
                        <wps:cNvSpPr/>
                        <wps:spPr>
                          <a:xfrm>
                            <a:off x="406215" y="1991486"/>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44" name="Graphic 3844"/>
                        <wps:cNvSpPr/>
                        <wps:spPr>
                          <a:xfrm>
                            <a:off x="407841" y="1993138"/>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45" name="Graphic 3845"/>
                        <wps:cNvSpPr/>
                        <wps:spPr>
                          <a:xfrm>
                            <a:off x="610939" y="1993138"/>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46" name="Graphic 3846"/>
                        <wps:cNvSpPr/>
                        <wps:spPr>
                          <a:xfrm>
                            <a:off x="1624857" y="1991486"/>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47" name="Graphic 3847"/>
                        <wps:cNvSpPr/>
                        <wps:spPr>
                          <a:xfrm>
                            <a:off x="1626469" y="1993138"/>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48" name="Graphic 3848"/>
                        <wps:cNvSpPr/>
                        <wps:spPr>
                          <a:xfrm>
                            <a:off x="1829580" y="1993138"/>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49" name="Graphic 3849"/>
                        <wps:cNvSpPr/>
                        <wps:spPr>
                          <a:xfrm>
                            <a:off x="406215" y="2190457"/>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50" name="Graphic 3850"/>
                        <wps:cNvSpPr/>
                        <wps:spPr>
                          <a:xfrm>
                            <a:off x="407841" y="219210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51" name="Graphic 3851"/>
                        <wps:cNvSpPr/>
                        <wps:spPr>
                          <a:xfrm>
                            <a:off x="610939" y="219210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52" name="Graphic 3852"/>
                        <wps:cNvSpPr/>
                        <wps:spPr>
                          <a:xfrm>
                            <a:off x="1624857" y="2190457"/>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53" name="Graphic 3853"/>
                        <wps:cNvSpPr/>
                        <wps:spPr>
                          <a:xfrm>
                            <a:off x="1626469" y="219210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54" name="Graphic 3854"/>
                        <wps:cNvSpPr/>
                        <wps:spPr>
                          <a:xfrm>
                            <a:off x="1829580" y="219210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55" name="Graphic 3855"/>
                        <wps:cNvSpPr/>
                        <wps:spPr>
                          <a:xfrm>
                            <a:off x="1017149" y="179415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56" name="Graphic 3856"/>
                        <wps:cNvSpPr/>
                        <wps:spPr>
                          <a:xfrm>
                            <a:off x="1017149" y="1993138"/>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57" name="Graphic 3857"/>
                        <wps:cNvSpPr/>
                        <wps:spPr>
                          <a:xfrm>
                            <a:off x="1017149" y="1792503"/>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58" name="Graphic 3858"/>
                        <wps:cNvSpPr/>
                        <wps:spPr>
                          <a:xfrm>
                            <a:off x="1220260" y="1794154"/>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59" name="Graphic 3859"/>
                        <wps:cNvSpPr/>
                        <wps:spPr>
                          <a:xfrm>
                            <a:off x="1220260" y="1993138"/>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60" name="Graphic 3860"/>
                        <wps:cNvSpPr/>
                        <wps:spPr>
                          <a:xfrm>
                            <a:off x="1015536" y="1991486"/>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61" name="Graphic 3861"/>
                        <wps:cNvSpPr/>
                        <wps:spPr>
                          <a:xfrm>
                            <a:off x="1015536" y="2190457"/>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62" name="Graphic 3862"/>
                        <wps:cNvSpPr/>
                        <wps:spPr>
                          <a:xfrm>
                            <a:off x="1624857" y="2389441"/>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63" name="Graphic 3863"/>
                        <wps:cNvSpPr/>
                        <wps:spPr>
                          <a:xfrm>
                            <a:off x="1626469" y="2391092"/>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64" name="Graphic 3864"/>
                        <wps:cNvSpPr/>
                        <wps:spPr>
                          <a:xfrm>
                            <a:off x="1829580" y="2391092"/>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65" name="Graphic 3865"/>
                        <wps:cNvSpPr/>
                        <wps:spPr>
                          <a:xfrm>
                            <a:off x="1624857" y="2588412"/>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66" name="Graphic 3866"/>
                        <wps:cNvSpPr/>
                        <wps:spPr>
                          <a:xfrm>
                            <a:off x="6" y="200685"/>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867" name="Graphic 3867"/>
                        <wps:cNvSpPr/>
                        <wps:spPr>
                          <a:xfrm>
                            <a:off x="1619"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68" name="Graphic 3868"/>
                        <wps:cNvSpPr/>
                        <wps:spPr>
                          <a:xfrm>
                            <a:off x="204730" y="200685"/>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69" name="Graphic 3869"/>
                        <wps:cNvSpPr/>
                        <wps:spPr>
                          <a:xfrm>
                            <a:off x="204730"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70" name="Graphic 3870"/>
                        <wps:cNvSpPr/>
                        <wps:spPr>
                          <a:xfrm>
                            <a:off x="407841" y="200685"/>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71" name="Graphic 3871"/>
                        <wps:cNvSpPr/>
                        <wps:spPr>
                          <a:xfrm>
                            <a:off x="407841"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72" name="Graphic 3872"/>
                        <wps:cNvSpPr/>
                        <wps:spPr>
                          <a:xfrm>
                            <a:off x="610939" y="200685"/>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873" name="Graphic 3873"/>
                        <wps:cNvSpPr/>
                        <wps:spPr>
                          <a:xfrm>
                            <a:off x="610939"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74" name="Graphic 3874"/>
                        <wps:cNvSpPr/>
                        <wps:spPr>
                          <a:xfrm>
                            <a:off x="814050" y="202336"/>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75" name="Graphic 3875"/>
                        <wps:cNvSpPr/>
                        <wps:spPr>
                          <a:xfrm>
                            <a:off x="6" y="399668"/>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876" name="Graphic 3876"/>
                        <wps:cNvSpPr/>
                        <wps:spPr>
                          <a:xfrm>
                            <a:off x="204730" y="399668"/>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77" name="Graphic 3877"/>
                        <wps:cNvSpPr/>
                        <wps:spPr>
                          <a:xfrm>
                            <a:off x="407841" y="399668"/>
                            <a:ext cx="203200" cy="1270"/>
                          </a:xfrm>
                          <a:custGeom>
                            <a:avLst/>
                            <a:gdLst/>
                            <a:ahLst/>
                            <a:cxnLst/>
                            <a:rect l="l" t="t" r="r" b="b"/>
                            <a:pathLst>
                              <a:path w="203200">
                                <a:moveTo>
                                  <a:pt x="0" y="0"/>
                                </a:moveTo>
                                <a:lnTo>
                                  <a:pt x="203073" y="0"/>
                                </a:lnTo>
                              </a:path>
                            </a:pathLst>
                          </a:custGeom>
                          <a:ln w="3238">
                            <a:solidFill>
                              <a:srgbClr val="231F20"/>
                            </a:solidFill>
                            <a:prstDash val="solid"/>
                          </a:ln>
                        </wps:spPr>
                        <wps:bodyPr wrap="square" lIns="0" tIns="0" rIns="0" bIns="0" rtlCol="0">
                          <a:noAutofit/>
                        </wps:bodyPr>
                      </wps:wsp>
                      <wps:wsp>
                        <wps:cNvPr id="3878" name="Graphic 3878"/>
                        <wps:cNvSpPr/>
                        <wps:spPr>
                          <a:xfrm>
                            <a:off x="610939" y="399668"/>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879" name="Graphic 3879"/>
                        <wps:cNvSpPr/>
                        <wps:spPr>
                          <a:xfrm>
                            <a:off x="1421745" y="1714"/>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80" name="Graphic 3880"/>
                        <wps:cNvSpPr/>
                        <wps:spPr>
                          <a:xfrm>
                            <a:off x="1423371" y="3365"/>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81" name="Graphic 3881"/>
                        <wps:cNvSpPr/>
                        <wps:spPr>
                          <a:xfrm>
                            <a:off x="1626469" y="3365"/>
                            <a:ext cx="1270" cy="196215"/>
                          </a:xfrm>
                          <a:custGeom>
                            <a:avLst/>
                            <a:gdLst/>
                            <a:ahLst/>
                            <a:cxnLst/>
                            <a:rect l="l" t="t" r="r" b="b"/>
                            <a:pathLst>
                              <a:path h="196215">
                                <a:moveTo>
                                  <a:pt x="0" y="195707"/>
                                </a:moveTo>
                                <a:lnTo>
                                  <a:pt x="0" y="0"/>
                                </a:lnTo>
                              </a:path>
                            </a:pathLst>
                          </a:custGeom>
                          <a:ln w="3238">
                            <a:solidFill>
                              <a:srgbClr val="231F20"/>
                            </a:solidFill>
                            <a:prstDash val="solid"/>
                          </a:ln>
                        </wps:spPr>
                        <wps:bodyPr wrap="square" lIns="0" tIns="0" rIns="0" bIns="0" rtlCol="0">
                          <a:noAutofit/>
                        </wps:bodyPr>
                      </wps:wsp>
                      <wps:wsp>
                        <wps:cNvPr id="3882" name="Graphic 3882"/>
                        <wps:cNvSpPr/>
                        <wps:spPr>
                          <a:xfrm>
                            <a:off x="1421745" y="200685"/>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83" name="Graphic 3883"/>
                        <wps:cNvSpPr/>
                        <wps:spPr>
                          <a:xfrm>
                            <a:off x="406215" y="2389441"/>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84" name="Graphic 3884"/>
                        <wps:cNvSpPr/>
                        <wps:spPr>
                          <a:xfrm>
                            <a:off x="407841" y="2391092"/>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85" name="Graphic 3885"/>
                        <wps:cNvSpPr/>
                        <wps:spPr>
                          <a:xfrm>
                            <a:off x="610939" y="2391092"/>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86" name="Graphic 3886"/>
                        <wps:cNvSpPr/>
                        <wps:spPr>
                          <a:xfrm>
                            <a:off x="406215" y="2588412"/>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87" name="Graphic 3887"/>
                        <wps:cNvSpPr/>
                        <wps:spPr>
                          <a:xfrm>
                            <a:off x="407841" y="259006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88" name="Graphic 3888"/>
                        <wps:cNvSpPr/>
                        <wps:spPr>
                          <a:xfrm>
                            <a:off x="406215" y="2787395"/>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89" name="Graphic 3889"/>
                        <wps:cNvSpPr/>
                        <wps:spPr>
                          <a:xfrm>
                            <a:off x="610939" y="2590063"/>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90" name="Graphic 3890"/>
                        <wps:cNvSpPr/>
                        <wps:spPr>
                          <a:xfrm>
                            <a:off x="1619" y="119722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91" name="Graphic 3891"/>
                        <wps:cNvSpPr/>
                        <wps:spPr>
                          <a:xfrm>
                            <a:off x="6" y="1195577"/>
                            <a:ext cx="205104" cy="1270"/>
                          </a:xfrm>
                          <a:custGeom>
                            <a:avLst/>
                            <a:gdLst/>
                            <a:ahLst/>
                            <a:cxnLst/>
                            <a:rect l="l" t="t" r="r" b="b"/>
                            <a:pathLst>
                              <a:path w="205104">
                                <a:moveTo>
                                  <a:pt x="0" y="0"/>
                                </a:moveTo>
                                <a:lnTo>
                                  <a:pt x="204724" y="0"/>
                                </a:lnTo>
                              </a:path>
                            </a:pathLst>
                          </a:custGeom>
                          <a:ln w="3238">
                            <a:solidFill>
                              <a:srgbClr val="231F20"/>
                            </a:solidFill>
                            <a:prstDash val="solid"/>
                          </a:ln>
                        </wps:spPr>
                        <wps:bodyPr wrap="square" lIns="0" tIns="0" rIns="0" bIns="0" rtlCol="0">
                          <a:noAutofit/>
                        </wps:bodyPr>
                      </wps:wsp>
                      <wps:wsp>
                        <wps:cNvPr id="3892" name="Graphic 3892"/>
                        <wps:cNvSpPr/>
                        <wps:spPr>
                          <a:xfrm>
                            <a:off x="204730" y="1197228"/>
                            <a:ext cx="1270" cy="196215"/>
                          </a:xfrm>
                          <a:custGeom>
                            <a:avLst/>
                            <a:gdLst/>
                            <a:ahLst/>
                            <a:cxnLst/>
                            <a:rect l="l" t="t" r="r" b="b"/>
                            <a:pathLst>
                              <a:path h="196215">
                                <a:moveTo>
                                  <a:pt x="0" y="195706"/>
                                </a:moveTo>
                                <a:lnTo>
                                  <a:pt x="0" y="0"/>
                                </a:lnTo>
                              </a:path>
                            </a:pathLst>
                          </a:custGeom>
                          <a:ln w="3238">
                            <a:solidFill>
                              <a:srgbClr val="231F20"/>
                            </a:solidFill>
                            <a:prstDash val="solid"/>
                          </a:ln>
                        </wps:spPr>
                        <wps:bodyPr wrap="square" lIns="0" tIns="0" rIns="0" bIns="0" rtlCol="0">
                          <a:noAutofit/>
                        </wps:bodyPr>
                      </wps:wsp>
                      <wps:wsp>
                        <wps:cNvPr id="3893" name="Graphic 3893"/>
                        <wps:cNvSpPr/>
                        <wps:spPr>
                          <a:xfrm>
                            <a:off x="6" y="1394548"/>
                            <a:ext cx="206375" cy="1270"/>
                          </a:xfrm>
                          <a:custGeom>
                            <a:avLst/>
                            <a:gdLst/>
                            <a:ahLst/>
                            <a:cxnLst/>
                            <a:rect l="l" t="t" r="r" b="b"/>
                            <a:pathLst>
                              <a:path w="206375">
                                <a:moveTo>
                                  <a:pt x="0" y="0"/>
                                </a:moveTo>
                                <a:lnTo>
                                  <a:pt x="206375" y="0"/>
                                </a:lnTo>
                              </a:path>
                            </a:pathLst>
                          </a:custGeom>
                          <a:ln w="3238">
                            <a:solidFill>
                              <a:srgbClr val="231F20"/>
                            </a:solidFill>
                            <a:prstDash val="solid"/>
                          </a:ln>
                        </wps:spPr>
                        <wps:bodyPr wrap="square" lIns="0" tIns="0" rIns="0" bIns="0" rtlCol="0">
                          <a:noAutofit/>
                        </wps:bodyPr>
                      </wps:wsp>
                      <wps:wsp>
                        <wps:cNvPr id="3894" name="Textbox 3894"/>
                        <wps:cNvSpPr txBox="1"/>
                        <wps:spPr>
                          <a:xfrm>
                            <a:off x="1442065" y="0"/>
                            <a:ext cx="45720" cy="71120"/>
                          </a:xfrm>
                          <a:prstGeom prst="rect">
                            <a:avLst/>
                          </a:prstGeom>
                        </wps:spPr>
                        <wps:txbx>
                          <w:txbxContent>
                            <w:p w14:paraId="6D3C9672">
                              <w:pPr>
                                <w:spacing w:before="6"/>
                                <w:ind w:left="0" w:right="0" w:firstLine="0"/>
                                <w:jc w:val="left"/>
                                <w:rPr>
                                  <w:sz w:val="9"/>
                                </w:rPr>
                              </w:pPr>
                              <w:r>
                                <w:rPr>
                                  <w:color w:val="231F20"/>
                                  <w:w w:val="103"/>
                                  <w:sz w:val="9"/>
                                </w:rPr>
                                <w:t>2</w:t>
                              </w:r>
                            </w:p>
                          </w:txbxContent>
                        </wps:txbx>
                        <wps:bodyPr wrap="square" lIns="0" tIns="0" rIns="0" bIns="0" rtlCol="0">
                          <a:noAutofit/>
                        </wps:bodyPr>
                      </wps:wsp>
                      <wps:wsp>
                        <wps:cNvPr id="3895" name="Textbox 3895"/>
                        <wps:cNvSpPr txBox="1"/>
                        <wps:spPr>
                          <a:xfrm>
                            <a:off x="19767" y="208795"/>
                            <a:ext cx="45720" cy="71120"/>
                          </a:xfrm>
                          <a:prstGeom prst="rect">
                            <a:avLst/>
                          </a:prstGeom>
                        </wps:spPr>
                        <wps:txbx>
                          <w:txbxContent>
                            <w:p w14:paraId="210F6CC2">
                              <w:pPr>
                                <w:spacing w:before="6"/>
                                <w:ind w:left="0" w:right="0" w:firstLine="0"/>
                                <w:jc w:val="left"/>
                                <w:rPr>
                                  <w:sz w:val="9"/>
                                </w:rPr>
                              </w:pPr>
                              <w:r>
                                <w:rPr>
                                  <w:color w:val="231F20"/>
                                  <w:w w:val="103"/>
                                  <w:sz w:val="9"/>
                                </w:rPr>
                                <w:t>1</w:t>
                              </w:r>
                            </w:p>
                          </w:txbxContent>
                        </wps:txbx>
                        <wps:bodyPr wrap="square" lIns="0" tIns="0" rIns="0" bIns="0" rtlCol="0">
                          <a:noAutofit/>
                        </wps:bodyPr>
                      </wps:wsp>
                      <wps:wsp>
                        <wps:cNvPr id="3896" name="Textbox 3896"/>
                        <wps:cNvSpPr txBox="1"/>
                        <wps:spPr>
                          <a:xfrm>
                            <a:off x="2052281" y="398814"/>
                            <a:ext cx="45720" cy="71120"/>
                          </a:xfrm>
                          <a:prstGeom prst="rect">
                            <a:avLst/>
                          </a:prstGeom>
                        </wps:spPr>
                        <wps:txbx>
                          <w:txbxContent>
                            <w:p w14:paraId="062D8D5B">
                              <w:pPr>
                                <w:spacing w:before="6"/>
                                <w:ind w:left="0" w:right="0" w:firstLine="0"/>
                                <w:jc w:val="left"/>
                                <w:rPr>
                                  <w:sz w:val="9"/>
                                </w:rPr>
                              </w:pPr>
                              <w:r>
                                <w:rPr>
                                  <w:color w:val="231F20"/>
                                  <w:w w:val="103"/>
                                  <w:sz w:val="9"/>
                                </w:rPr>
                                <w:t>3</w:t>
                              </w:r>
                            </w:p>
                          </w:txbxContent>
                        </wps:txbx>
                        <wps:bodyPr wrap="square" lIns="0" tIns="0" rIns="0" bIns="0" rtlCol="0">
                          <a:noAutofit/>
                        </wps:bodyPr>
                      </wps:wsp>
                      <wps:wsp>
                        <wps:cNvPr id="3897" name="Textbox 3897"/>
                        <wps:cNvSpPr txBox="1"/>
                        <wps:spPr>
                          <a:xfrm>
                            <a:off x="1033477" y="596829"/>
                            <a:ext cx="45720" cy="71120"/>
                          </a:xfrm>
                          <a:prstGeom prst="rect">
                            <a:avLst/>
                          </a:prstGeom>
                        </wps:spPr>
                        <wps:txbx>
                          <w:txbxContent>
                            <w:p w14:paraId="357BED39">
                              <w:pPr>
                                <w:spacing w:before="6"/>
                                <w:ind w:left="0" w:right="0" w:firstLine="0"/>
                                <w:jc w:val="left"/>
                                <w:rPr>
                                  <w:sz w:val="9"/>
                                </w:rPr>
                              </w:pPr>
                              <w:r>
                                <w:rPr>
                                  <w:color w:val="231F20"/>
                                  <w:w w:val="103"/>
                                  <w:sz w:val="9"/>
                                </w:rPr>
                                <w:t>4</w:t>
                              </w:r>
                            </w:p>
                          </w:txbxContent>
                        </wps:txbx>
                        <wps:bodyPr wrap="square" lIns="0" tIns="0" rIns="0" bIns="0" rtlCol="0">
                          <a:noAutofit/>
                        </wps:bodyPr>
                      </wps:wsp>
                      <wps:wsp>
                        <wps:cNvPr id="3898" name="Textbox 3898"/>
                        <wps:cNvSpPr txBox="1"/>
                        <wps:spPr>
                          <a:xfrm>
                            <a:off x="19767" y="993630"/>
                            <a:ext cx="45720" cy="71120"/>
                          </a:xfrm>
                          <a:prstGeom prst="rect">
                            <a:avLst/>
                          </a:prstGeom>
                        </wps:spPr>
                        <wps:txbx>
                          <w:txbxContent>
                            <w:p w14:paraId="1F4BC197">
                              <w:pPr>
                                <w:spacing w:before="6"/>
                                <w:ind w:left="0" w:right="0" w:firstLine="0"/>
                                <w:jc w:val="left"/>
                                <w:rPr>
                                  <w:sz w:val="9"/>
                                </w:rPr>
                              </w:pPr>
                              <w:r>
                                <w:rPr>
                                  <w:color w:val="231F20"/>
                                  <w:w w:val="103"/>
                                  <w:sz w:val="9"/>
                                </w:rPr>
                                <w:t>5</w:t>
                              </w:r>
                            </w:p>
                          </w:txbxContent>
                        </wps:txbx>
                        <wps:bodyPr wrap="square" lIns="0" tIns="0" rIns="0" bIns="0" rtlCol="0">
                          <a:noAutofit/>
                        </wps:bodyPr>
                      </wps:wsp>
                      <wps:wsp>
                        <wps:cNvPr id="3899" name="Textbox 3899"/>
                        <wps:cNvSpPr txBox="1"/>
                        <wps:spPr>
                          <a:xfrm>
                            <a:off x="429540" y="1400441"/>
                            <a:ext cx="45720" cy="71120"/>
                          </a:xfrm>
                          <a:prstGeom prst="rect">
                            <a:avLst/>
                          </a:prstGeom>
                        </wps:spPr>
                        <wps:txbx>
                          <w:txbxContent>
                            <w:p w14:paraId="355394A2">
                              <w:pPr>
                                <w:spacing w:before="6"/>
                                <w:ind w:left="0" w:right="0" w:firstLine="0"/>
                                <w:jc w:val="left"/>
                                <w:rPr>
                                  <w:sz w:val="9"/>
                                </w:rPr>
                              </w:pPr>
                              <w:r>
                                <w:rPr>
                                  <w:color w:val="231F20"/>
                                  <w:w w:val="103"/>
                                  <w:sz w:val="9"/>
                                </w:rPr>
                                <w:t>6</w:t>
                              </w:r>
                            </w:p>
                          </w:txbxContent>
                        </wps:txbx>
                        <wps:bodyPr wrap="square" lIns="0" tIns="0" rIns="0" bIns="0" rtlCol="0">
                          <a:noAutofit/>
                        </wps:bodyPr>
                      </wps:wsp>
                      <wps:wsp>
                        <wps:cNvPr id="3900" name="Textbox 3900"/>
                        <wps:cNvSpPr txBox="1"/>
                        <wps:spPr>
                          <a:xfrm>
                            <a:off x="1655362" y="1400441"/>
                            <a:ext cx="45720" cy="71120"/>
                          </a:xfrm>
                          <a:prstGeom prst="rect">
                            <a:avLst/>
                          </a:prstGeom>
                        </wps:spPr>
                        <wps:txbx>
                          <w:txbxContent>
                            <w:p w14:paraId="72F9F728">
                              <w:pPr>
                                <w:spacing w:before="6"/>
                                <w:ind w:left="0" w:right="0" w:firstLine="0"/>
                                <w:jc w:val="left"/>
                                <w:rPr>
                                  <w:sz w:val="9"/>
                                </w:rPr>
                              </w:pPr>
                              <w:r>
                                <w:rPr>
                                  <w:color w:val="231F20"/>
                                  <w:w w:val="103"/>
                                  <w:sz w:val="9"/>
                                </w:rPr>
                                <w:t>7</w:t>
                              </w:r>
                            </w:p>
                          </w:txbxContent>
                        </wps:txbx>
                        <wps:bodyPr wrap="square" lIns="0" tIns="0" rIns="0" bIns="0" rtlCol="0">
                          <a:noAutofit/>
                        </wps:bodyPr>
                      </wps:wsp>
                      <wps:wsp>
                        <wps:cNvPr id="3901" name="Textbox 3901"/>
                        <wps:cNvSpPr txBox="1"/>
                        <wps:spPr>
                          <a:xfrm>
                            <a:off x="224357" y="1594843"/>
                            <a:ext cx="45720" cy="71120"/>
                          </a:xfrm>
                          <a:prstGeom prst="rect">
                            <a:avLst/>
                          </a:prstGeom>
                        </wps:spPr>
                        <wps:txbx>
                          <w:txbxContent>
                            <w:p w14:paraId="28FDA33F">
                              <w:pPr>
                                <w:spacing w:before="6"/>
                                <w:ind w:left="0" w:right="0" w:firstLine="0"/>
                                <w:jc w:val="left"/>
                                <w:rPr>
                                  <w:sz w:val="9"/>
                                </w:rPr>
                              </w:pPr>
                              <w:r>
                                <w:rPr>
                                  <w:color w:val="231F20"/>
                                  <w:w w:val="103"/>
                                  <w:sz w:val="9"/>
                                </w:rPr>
                                <w:t>8</w:t>
                              </w:r>
                            </w:p>
                          </w:txbxContent>
                        </wps:txbx>
                        <wps:bodyPr wrap="square" lIns="0" tIns="0" rIns="0" bIns="0" rtlCol="0">
                          <a:noAutofit/>
                        </wps:bodyPr>
                      </wps:wsp>
                    </wpg:wgp>
                  </a:graphicData>
                </a:graphic>
              </wp:anchor>
            </w:drawing>
          </mc:Choice>
          <mc:Fallback>
            <w:pict>
              <v:group id="Group 3723" o:spid="_x0000_s1026" o:spt="203" style="position:absolute;left:0pt;margin-left:100pt;margin-top:26.4pt;height:219.65pt;width:192.2pt;mso-position-horizontal-relative:page;z-index:251788288;mso-width-relative:page;mso-height-relative:page;" coordsize="2440940,2789555" o:gfxdata="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">
                <o:lock v:ext="edit" aspectratio="f"/>
                <v:shape id="Graphic 3724" o:spid="_x0000_s1026" o:spt="100" style="position:absolute;left:1606;top:1714;height:2785745;width:2437765;" fillcolor="#DCEEE0" filled="t" stroked="f" coordsize="2437765,2785745" o:gfxdata="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51cI&#10;wAAAAN0AAAAPAAAAAAAAAAEAIAAAACIAAABkcnMvZG93bnJldi54bWxQSwECFAAUAAAACACHTuJA&#10;My8FnjsAAAA5AAAAEAAAAAAAAAABACAAAAAPAQAAZHJzL3NoYXBleG1sLnhtbFBLBQYAAAAABgAG&#10;AFsBAAC5AwAAAAA=&#10;" path="m203111,1193876l0,1193876,0,1392859,203111,1392859,203111,1193876xem406222,1591818l203111,1591818,203111,1790801,406222,1790801,406222,1591818xem406222,994879l203111,994879,203111,994410,203111,796290,0,796290,0,994410,0,1193800,203111,1193800,406222,1193850,406222,994879xem406222,198970l203111,198970,0,198970,0,397954,0,795909,203111,795909,203111,397954,406222,397954,406222,198970xem812444,198970l609333,198970,406234,198970,406234,397954,609333,397954,812444,397954,812444,198970xem1218641,1989785l1015530,1989785,1015530,2188756,1218641,2188756,1218641,1989785xem1218641,1591818l1218641,1591818,609333,1591818,609333,1591310,609333,1392834,406234,1392834,406234,2785694,609333,2785694,609333,2387727,609333,1990102,609333,1989785,609333,1790801,812431,1790801,1015530,1790801,1015530,1989772,1218641,1989772,1218641,1591818xem1218641,1193876l1015530,1193876,1015530,1591805,1218641,1591805,1218641,1193876xem1218641,796290l1015530,796290,1015530,994410,1015530,994879,812444,994879,609333,994879,406234,994879,406234,1193850,609333,1193850,812431,1193850,1015530,1193850,1218641,1193850,1218641,994879,1015542,994879,1015542,994410,1218641,994410,1218641,796290xem1218641,596925l1015530,596925,1015530,795909,1218641,795909,1218641,596925xem1827961,1989785l1624850,1989785,1624850,2387727,1624850,2586710,1827961,2586710,1827961,2387727,1827961,1989785xem1827961,1591818l1624863,1591818,1421765,1591818,1218653,1591818,1218653,1790801,1421765,1790801,1624850,1790801,1624850,1989772,1827961,1989772,1827961,1591818xem1827961,1392834l1624850,1392834,1624850,1591805,1827961,1591805,1827961,1392834xem1827961,596925l1624863,596925,1624863,397954,1624863,397510,1624863,0,1421765,0,1421765,397510,1421765,397954,1421765,596900,1218653,596925,1218653,795909,1421765,795909,1421765,796290,1421765,1193850,1624863,1193850,1624863,796290,1624863,795909,1827961,795909,1827961,596925xem2234184,1591818l2031072,1591818,1827974,1591818,1827974,1790801,2031060,1790801,2234184,1790801,2234184,1591818xem2234184,1193876l2031060,1193876,2031060,1392859,2234184,1392859,2234184,1193876xem2437295,596925l2234184,596925,2031072,596925,2234184,596900,2234184,397510,2031060,397510,2031060,596900,1827974,596925,1827974,795909,2031060,795909,2031060,796290,2031060,1193850,2234184,1193850,2234184,795909,2437295,795909,2437295,596925xe">
                  <v:fill on="t" focussize="0,0"/>
                  <v:stroke on="f"/>
                  <v:imagedata o:title=""/>
                  <o:lock v:ext="edit" aspectratio="f"/>
                  <v:textbox inset="0mm,0mm,0mm,0mm"/>
                </v:shape>
                <v:shape id="Graphic 3725" o:spid="_x0000_s1026" o:spt="100" style="position:absolute;left:1423371;top:202336;height:196215;width:1270;" filled="f" stroked="t" coordsize="1,196215" o:gfxdata="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1T5a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26" o:spid="_x0000_s1026" o:spt="100" style="position:absolute;left:1626469;top:202336;height:196215;width:1270;" filled="f" stroked="t" coordsize="1,196215" o:gfxdata="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HoC2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727" o:spid="_x0000_s1026" o:spt="100" style="position:absolute;left:1619;top:401320;height:196215;width:1270;" filled="f" stroked="t" coordsize="1,196215" o:gfxdata="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LBba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728" o:spid="_x0000_s1026" o:spt="100" style="position:absolute;left:204730;top:401320;height:196215;width:1270;" filled="f" stroked="t" coordsize="1,196215" o:gfxdata="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9SRxLgAAADdAAAA&#10;DwAAAAAAAAABACAAAAAiAAAAZHJzL2Rvd25yZXYueG1sUEsBAhQAFAAAAAgAh07iQDMvBZ47AAAA&#10;OQAAABAAAAAAAAAAAQAgAAAABwEAAGRycy9zaGFwZXhtbC54bWxQSwUGAAAAAAYABgBbAQAAsQMA&#10;AAAA&#10;" path="m0,195707l0,0e">
                  <v:fill on="f" focussize="0,0"/>
                  <v:stroke weight="0.25496062992126pt" color="#231F20" joinstyle="round"/>
                  <v:imagedata o:title=""/>
                  <o:lock v:ext="edit" aspectratio="f"/>
                  <v:textbox inset="0mm,0mm,0mm,0mm"/>
                </v:shape>
                <v:shape id="Graphic 3729" o:spid="_x0000_s1026" o:spt="100" style="position:absolute;left:1421745;top:399668;height:1270;width:206375;" filled="f" stroked="t" coordsize="206375,1" o:gfxdata="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v0rb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730" o:spid="_x0000_s1026" o:spt="100" style="position:absolute;left:1423371;top:401320;height:196215;width:1270;" filled="f" stroked="t" coordsize="1,196215" o:gfxdata="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HsLH7gAAADdAAAA&#10;DwAAAAAAAAABACAAAAAiAAAAZHJzL2Rvd25yZXYueG1sUEsBAhQAFAAAAAgAh07iQDMvBZ47AAAA&#10;OQAAABAAAAAAAAAAAQAgAAAABwEAAGRycy9zaGFwZXhtbC54bWxQSwUGAAAAAAYABgBbAQAAsQMA&#10;AAAA&#10;" path="m0,195707l0,0e">
                  <v:fill on="f" focussize="0,0"/>
                  <v:stroke weight="0.25496062992126pt" color="#231F20" joinstyle="round"/>
                  <v:imagedata o:title=""/>
                  <o:lock v:ext="edit" aspectratio="f"/>
                  <v:textbox inset="0mm,0mm,0mm,0mm"/>
                </v:shape>
                <v:shape id="Graphic 3731" o:spid="_x0000_s1026" o:spt="100" style="position:absolute;left:1626469;top:401320;height:196215;width:1270;" filled="f" stroked="t" coordsize="1,196215" o:gfxdata="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66E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32" o:spid="_x0000_s1026" o:spt="100" style="position:absolute;left:2034305;top:399668;height:1270;width:200025;" filled="f" stroked="t" coordsize="200025,1" o:gfxdata="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T/QI&#10;wAAAAN0AAAAPAAAAAAAAAAEAIAAAACIAAABkcnMvZG93bnJldi54bWxQSwECFAAUAAAACACHTuJA&#10;My8FnjsAAAA5AAAAEAAAAAAAAAABACAAAAAPAQAAZHJzL3NoYXBleG1sLnhtbFBLBQYAAAAABgAG&#10;AFsBAAC5AwAAAAA=&#10;" path="m0,0l199898,0e">
                  <v:fill on="f" focussize="0,0"/>
                  <v:stroke weight="0.25496062992126pt" color="#231F20" joinstyle="round"/>
                  <v:imagedata o:title=""/>
                  <o:lock v:ext="edit" aspectratio="f"/>
                  <v:textbox inset="0mm,0mm,0mm,0mm"/>
                </v:shape>
                <v:shape id="Graphic 3733" o:spid="_x0000_s1026" o:spt="100" style="position:absolute;left:2032679;top:401320;height:196215;width:1270;" filled="f" stroked="t" coordsize="1,196215" o:gfxdata="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qZVo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34" o:spid="_x0000_s1026" o:spt="100" style="position:absolute;left:2235790;top:401320;height:196215;width:1270;" filled="f" stroked="t" coordsize="1,196215" o:gfxdata="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QA0c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35" o:spid="_x0000_s1026" o:spt="100" style="position:absolute;left:6;top:598639;height:1270;width:206375;" filled="f" stroked="t" coordsize="206375,1" o:gfxdata="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O9odb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736" o:spid="_x0000_s1026" o:spt="100" style="position:absolute;left:1619;top:600290;height:196215;width:1270;" filled="f" stroked="t" coordsize="1,196215" o:gfxdata="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eNvC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737" o:spid="_x0000_s1026" o:spt="100" style="position:absolute;left:204730;top:600290;height:196215;width:1270;" filled="f" stroked="t" coordsize="1,196215" o:gfxdata="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kpNr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38" o:spid="_x0000_s1026" o:spt="100" style="position:absolute;left:1018774;top:598639;height:1270;width:201930;" filled="f" stroked="t" coordsize="201930,1" o:gfxdata="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uVbK8AAAA&#10;3QAAAA8AAAAAAAAAAQAgAAAAIgAAAGRycy9kb3ducmV2LnhtbFBLAQIUABQAAAAIAIdO4kAzLwWe&#10;OwAAADkAAAAQAAAAAAAAAAEAIAAAAAsBAABkcnMvc2hhcGV4bWwueG1sUEsFBgAAAAAGAAYAWwEA&#10;ALUDAAAAAA==&#10;" path="m0,0l201549,0e">
                  <v:fill on="f" focussize="0,0"/>
                  <v:stroke weight="0.25496062992126pt" color="#231F20" joinstyle="round"/>
                  <v:imagedata o:title=""/>
                  <o:lock v:ext="edit" aspectratio="f"/>
                  <v:textbox inset="0mm,0mm,0mm,0mm"/>
                </v:shape>
                <v:shape id="Graphic 3739" o:spid="_x0000_s1026" o:spt="100" style="position:absolute;left:1017149;top:600290;height:196215;width:1270;" filled="f" stroked="t" coordsize="1,196215" o:gfxdata="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QaKC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40" o:spid="_x0000_s1026" o:spt="100" style="position:absolute;left:1220260;top:598639;height:1270;width:203200;" filled="f" stroked="t" coordsize="203200,1" o:gfxdata="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D+1S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741" o:spid="_x0000_s1026" o:spt="100" style="position:absolute;left:1220260;top:600290;height:196215;width:1270;" filled="f" stroked="t" coordsize="1,196215" o:gfxdata="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x3fm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742" o:spid="_x0000_s1026" o:spt="100" style="position:absolute;left:1423371;top:598639;height:1270;width:203200;" filled="f" stroked="t" coordsize="203200,1" o:gfxdata="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JHW&#10;v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43" o:spid="_x0000_s1026" o:spt="100" style="position:absolute;left:1423371;top:600290;height:196215;width:1270;" filled="f" stroked="t" coordsize="1,196215" o:gfxdata="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r+YV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44" o:spid="_x0000_s1026" o:spt="100" style="position:absolute;left:1626469;top:598639;height:1270;width:203200;" filled="f" stroked="t" coordsize="203200,1" o:gfxdata="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Tr&#10;U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45" o:spid="_x0000_s1026" o:spt="100" style="position:absolute;left:1626469;top:600290;height:196215;width:1270;" filled="f" stroked="t" coordsize="1,196215" o:gfxdata="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rb+r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746" o:spid="_x0000_s1026" o:spt="100" style="position:absolute;left:1829580;top:598639;height:1270;width:203200;" filled="f" stroked="t" coordsize="203200,1" o:gfxdata="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qtC9&#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747" o:spid="_x0000_s1026" o:spt="100" style="position:absolute;left:1829580;top:600290;height:196215;width:1270;" filled="f" stroked="t" coordsize="1,196215" o:gfxdata="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OAW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48" o:spid="_x0000_s1026" o:spt="100" style="position:absolute;left:2032679;top:598639;height:1270;width:203200;" filled="f" stroked="t" coordsize="203200,1" o:gfxdata="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eeFU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749" o:spid="_x0000_s1026" o:spt="100" style="position:absolute;left:2032679;top:600290;height:196215;width:1270;" filled="f" stroked="t" coordsize="1,196215" o:gfxdata="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fR/7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750" o:spid="_x0000_s1026" o:spt="100" style="position:absolute;left:2235790;top:598639;height:1270;width:205104;" filled="f" stroked="t" coordsize="205104,1" o:gfxdata="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d4ay8AAAA&#10;3QAAAA8AAAAAAAAAAQAgAAAAIgAAAGRycy9kb3ducmV2LnhtbFBLAQIUABQAAAAIAIdO4kAzLwWe&#10;OwAAADkAAAAQAAAAAAAAAAEAIAAAAAsBAABkcnMvc2hhcGV4bWwueG1sUEsFBgAAAAAGAAYAWwEA&#10;ALUDAAAAAA==&#10;" path="m0,0l204724,0e">
                  <v:fill on="f" focussize="0,0"/>
                  <v:stroke weight="0.25496062992126pt" color="#231F20" joinstyle="round"/>
                  <v:imagedata o:title=""/>
                  <o:lock v:ext="edit" aspectratio="f"/>
                  <v:textbox inset="0mm,0mm,0mm,0mm"/>
                </v:shape>
                <v:shape id="Graphic 3751" o:spid="_x0000_s1026" o:spt="100" style="position:absolute;left:2235790;top:600290;height:196215;width:1270;" filled="f" stroked="t" coordsize="1,196215" o:gfxdata="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6Esk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52" o:spid="_x0000_s1026" o:spt="100" style="position:absolute;left:2438901;top:600290;height:196215;width:1270;" filled="f" stroked="t" coordsize="1,196215" o:gfxdata="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OtVT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53" o:spid="_x0000_s1026" o:spt="100" style="position:absolute;left:6;top:797623;height:1270;width:206375;" filled="f" stroked="t" coordsize="206375,1" o:gfxdata="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WwO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754" o:spid="_x0000_s1026" o:spt="100" style="position:absolute;left:1619;top:799274;height:196215;width:1270;" filled="f" stroked="t" coordsize="1,196215" o:gfxdata="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ovL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755" o:spid="_x0000_s1026" o:spt="100" style="position:absolute;left:204730;top:799274;height:196215;width:1270;" filled="f" stroked="t" coordsize="1,196215" o:gfxdata="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NNJ7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756" o:spid="_x0000_s1026" o:spt="100" style="position:absolute;left:1015536;top:797623;height:1270;width:205104;" filled="f" stroked="t" coordsize="205104,1" o:gfxdata="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jcQ74A&#10;AADdAAAADwAAAAAAAAABACAAAAAiAAAAZHJzL2Rvd25yZXYueG1sUEsBAhQAFAAAAAgAh07iQDMv&#10;BZ47AAAAOQAAABAAAAAAAAAAAQAgAAAADQEAAGRycy9zaGFwZXhtbC54bWxQSwUGAAAAAAYABgBb&#10;AQAAtwMAAAAA&#10;" path="m0,0l204724,0e">
                  <v:fill on="f" focussize="0,0"/>
                  <v:stroke weight="0.25496062992126pt" color="#231F20" joinstyle="round"/>
                  <v:imagedata o:title=""/>
                  <o:lock v:ext="edit" aspectratio="f"/>
                  <v:textbox inset="0mm,0mm,0mm,0mm"/>
                </v:shape>
                <v:shape id="Graphic 3757" o:spid="_x0000_s1026" o:spt="100" style="position:absolute;left:1017149;top:799274;height:196215;width:1270;" filled="f" stroked="t" coordsize="1,196215" o:gfxdata="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k12y7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758" o:spid="_x0000_s1026" o:spt="100" style="position:absolute;left:1220260;top:797623;height:1270;width:203200;" filled="f" stroked="t" coordsize="203200,1" o:gfxdata="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oHeJ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759" o:spid="_x0000_s1026" o:spt="100" style="position:absolute;left:1220260;top:799274;height:196215;width:1270;" filled="f" stroked="t" coordsize="1,196215" o:gfxdata="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J5HIr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760" o:spid="_x0000_s1026" o:spt="100" style="position:absolute;left:1423371;top:797623;height:1270;width:203200;" filled="f" stroked="t" coordsize="203200,1" o:gfxdata="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urEy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761" o:spid="_x0000_s1026" o:spt="100" style="position:absolute;left:1423371;top:799274;height:196215;width:1270;" filled="f" stroked="t" coordsize="1,196215" o:gfxdata="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IGZ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762" o:spid="_x0000_s1026" o:spt="100" style="position:absolute;left:1626469;top:797623;height:1270;width:203200;" filled="f" stroked="t" coordsize="203200,1" o:gfxdata="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SK&#10;3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63" o:spid="_x0000_s1026" o:spt="100" style="position:absolute;left:1626469;top:799274;height:196215;width:1270;" filled="f" stroked="t" coordsize="1,196215" o:gfxdata="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aunW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764" o:spid="_x0000_s1026" o:spt="100" style="position:absolute;left:1829580;top:797623;height:1270;width:203200;" filled="f" stroked="t" coordsize="203200,1" o:gfxdata="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gbcx&#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765" o:spid="_x0000_s1026" o:spt="100" style="position:absolute;left:2032679;top:797623;height:1270;width:203200;" filled="f" stroked="t" coordsize="203200,1" o:gfxdata="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zRKq&#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766" o:spid="_x0000_s1026" o:spt="100" style="position:absolute;left:2032679;top:799274;height:196215;width:1270;" filled="f" stroked="t" coordsize="1,196215" o:gfxdata="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tGe2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767" o:spid="_x0000_s1026" o:spt="100" style="position:absolute;left:2235790;top:797623;height:1270;width:205104;" filled="f" stroked="t" coordsize="205104,1" o:gfxdata="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izZb4A&#10;AADdAAAADwAAAAAAAAABACAAAAAiAAAAZHJzL2Rvd25yZXYueG1sUEsBAhQAFAAAAAgAh07iQDMv&#10;BZ47AAAAOQAAABAAAAAAAAAAAQAgAAAADQEAAGRycy9zaGFwZXhtbC54bWxQSwUGAAAAAAYABgBb&#10;AQAAtwMAAAAA&#10;" path="m0,0l204724,0e">
                  <v:fill on="f" focussize="0,0"/>
                  <v:stroke weight="0.25496062992126pt" color="#231F20" joinstyle="round"/>
                  <v:imagedata o:title=""/>
                  <o:lock v:ext="edit" aspectratio="f"/>
                  <v:textbox inset="0mm,0mm,0mm,0mm"/>
                </v:shape>
                <v:shape id="Graphic 3768" o:spid="_x0000_s1026" o:spt="100" style="position:absolute;left:2235790;top:799274;height:196215;width:1270;" filled="f" stroked="t" coordsize="1,196215" o:gfxdata="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vigEugAAAN0A&#10;AAAPAAAAAAAAAAEAIAAAACIAAABkcnMvZG93bnJldi54bWxQSwECFAAUAAAACACHTuJAMy8FnjsA&#10;AAA5AAAAEAAAAAAAAAABACAAAAAJAQAAZHJzL3NoYXBleG1sLnhtbFBLBQYAAAAABgAGAFsBAACz&#10;AwAAAAA=&#10;" path="m0,195707l0,0e">
                  <v:fill on="f" focussize="0,0"/>
                  <v:stroke weight="0.25496062992126pt" color="#231F20" joinstyle="round"/>
                  <v:imagedata o:title=""/>
                  <o:lock v:ext="edit" aspectratio="f"/>
                  <v:textbox inset="0mm,0mm,0mm,0mm"/>
                </v:shape>
                <v:shape id="Graphic 3769" o:spid="_x0000_s1026" o:spt="100" style="position:absolute;left:6;top:996594;height:1270;width:205104;" filled="f" stroked="t" coordsize="205104,1" o:gfxdata="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uCjL4A&#10;AADdAAAADwAAAAAAAAABACAAAAAiAAAAZHJzL2Rvd25yZXYueG1sUEsBAhQAFAAAAAgAh07iQDMv&#10;BZ47AAAAOQAAABAAAAAAAAAAAQAgAAAADQEAAGRycy9zaGFwZXhtbC54bWxQSwUGAAAAAAYABgBb&#10;AQAAtwMAAAAA&#10;" path="m0,0l204724,0e">
                  <v:fill on="f" focussize="0,0"/>
                  <v:stroke weight="0.25496062992126pt" color="#231F20" joinstyle="round"/>
                  <v:imagedata o:title=""/>
                  <o:lock v:ext="edit" aspectratio="f"/>
                  <v:textbox inset="0mm,0mm,0mm,0mm"/>
                </v:shape>
                <v:shape id="Graphic 3770" o:spid="_x0000_s1026" o:spt="100" style="position:absolute;left:1619;top:998245;height:196215;width:1270;" filled="f" stroked="t" coordsize="1,196215" o:gfxdata="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YRst+5AAAA3QAA&#10;AA8AAAAAAAAAAQAgAAAAIgAAAGRycy9kb3ducmV2LnhtbFBLAQIUABQAAAAIAIdO4kAzLwWeOwAA&#10;ADkAAAAQAAAAAAAAAAEAIAAAAAgBAABkcnMvc2hhcGV4bWwueG1sUEsFBgAAAAAGAAYAWwEAALID&#10;AAAAAA==&#10;" path="m0,195706l0,0e">
                  <v:fill on="f" focussize="0,0"/>
                  <v:stroke weight="0.25496062992126pt" color="#231F20" joinstyle="round"/>
                  <v:imagedata o:title=""/>
                  <o:lock v:ext="edit" aspectratio="f"/>
                  <v:textbox inset="0mm,0mm,0mm,0mm"/>
                </v:shape>
                <v:shape id="Graphic 3771" o:spid="_x0000_s1026" o:spt="100" style="position:absolute;left:204730;top:996594;height:1270;width:203200;" filled="f" stroked="t" coordsize="203200,1" o:gfxdata="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i+C&#10;dM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72" o:spid="_x0000_s1026" o:spt="100" style="position:absolute;left:204730;top:998245;height:196215;width:1270;" filled="f" stroked="t" coordsize="1,196215" o:gfxdata="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PiTO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773" o:spid="_x0000_s1026" o:spt="100" style="position:absolute;left:407841;top:996594;height:1270;width:203200;" filled="f" stroked="t" coordsize="203200,1" o:gfxdata="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sbmY&#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774" o:spid="_x0000_s1026" o:spt="100" style="position:absolute;left:407841;top:998245;height:196215;width:1270;" filled="f" stroked="t" coordsize="1,196215" o:gfxdata="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KrTc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75" o:spid="_x0000_s1026" o:spt="100" style="position:absolute;left:610939;top:996594;height:1270;width:203200;" filled="f" stroked="t" coordsize="203200,1" o:gfxdata="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FIR3&#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776" o:spid="_x0000_s1026" o:spt="100" style="position:absolute;left:610939;top:998245;height:196215;width:1270;" filled="f" stroked="t" coordsize="1,196215" o:gfxdata="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I8w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77" o:spid="_x0000_s1026" o:spt="100" style="position:absolute;left:814050;top:996594;height:1270;width:203200;" filled="f" stroked="t" coordsize="203200,1" o:gfxdata="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oq/&#10;m8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78" o:spid="_x0000_s1026" o:spt="100" style="position:absolute;left:814050;top:998245;height:196215;width:1270;" filled="f" stroked="t" coordsize="1,196215" o:gfxdata="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hnvtm5AAAA3QAA&#10;AA8AAAAAAAAAAQAgAAAAIgAAAGRycy9kb3ducmV2LnhtbFBLAQIUABQAAAAIAIdO4kAzLwWeOwAA&#10;ADkAAAAQAAAAAAAAAAEAIAAAAAgBAABkcnMvc2hhcGV4bWwueG1sUEsFBgAAAAAGAAYAWwEAALID&#10;AAAAAA==&#10;" path="m0,195706l0,0e">
                  <v:fill on="f" focussize="0,0"/>
                  <v:stroke weight="0.25496062992126pt" color="#231F20" joinstyle="round"/>
                  <v:imagedata o:title=""/>
                  <o:lock v:ext="edit" aspectratio="f"/>
                  <v:textbox inset="0mm,0mm,0mm,0mm"/>
                </v:shape>
                <v:shape id="Graphic 3779" o:spid="_x0000_s1026" o:spt="100" style="position:absolute;left:1017149;top:996594;height:1270;width:205104;" filled="f" stroked="t" coordsize="205104,1" o:gfxdata="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IUUb4A&#10;AADdAAAADwAAAAAAAAABACAAAAAiAAAAZHJzL2Rvd25yZXYueG1sUEsBAhQAFAAAAAgAh07iQDMv&#10;BZ47AAAAOQAAABAAAAAAAAAAAQAgAAAADQEAAGRycy9zaGFwZXhtbC54bWxQSwUGAAAAAAYABgBb&#10;AQAAtwMAAAAA&#10;" path="m0,0l204724,0e">
                  <v:fill on="f" focussize="0,0"/>
                  <v:stroke weight="0.25496062992126pt" color="#231F20" joinstyle="round"/>
                  <v:imagedata o:title=""/>
                  <o:lock v:ext="edit" aspectratio="f"/>
                  <v:textbox inset="0mm,0mm,0mm,0mm"/>
                </v:shape>
                <v:shape id="Graphic 3780" o:spid="_x0000_s1026" o:spt="100" style="position:absolute;left:1017149;top:998245;height:196215;width:1270;" filled="f" stroked="t" coordsize="1,196215" o:gfxdata="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Ewvi5AAAA3QAA&#10;AA8AAAAAAAAAAQAgAAAAIgAAAGRycy9kb3ducmV2LnhtbFBLAQIUABQAAAAIAIdO4kAzLwWeOwAA&#10;ADkAAAAQAAAAAAAAAAEAIAAAAAgBAABkcnMvc2hhcGV4bWwueG1sUEsFBgAAAAAGAAYAWwEAALID&#10;AAAAAA==&#10;" path="m0,195706l0,0e">
                  <v:fill on="f" focussize="0,0"/>
                  <v:stroke weight="0.25496062992126pt" color="#231F20" joinstyle="round"/>
                  <v:imagedata o:title=""/>
                  <o:lock v:ext="edit" aspectratio="f"/>
                  <v:textbox inset="0mm,0mm,0mm,0mm"/>
                </v:shape>
                <v:shape id="Graphic 3781" o:spid="_x0000_s1026" o:spt="100" style="position:absolute;left:1220260;top:998245;height:196215;width:1270;" filled="f" stroked="t" coordsize="1,196215" o:gfxdata="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iGdj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82" o:spid="_x0000_s1026" o:spt="100" style="position:absolute;left:1421745;top:996594;height:1270;width:206375;" filled="f" stroked="t" coordsize="206375,1" o:gfxdata="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k55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783" o:spid="_x0000_s1026" o:spt="100" style="position:absolute;left:1423371;top:998245;height:196215;width:1270;" filled="f" stroked="t" coordsize="1,196215" o:gfxdata="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FlyP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84" o:spid="_x0000_s1026" o:spt="100" style="position:absolute;left:1626469;top:998245;height:196215;width:1270;" filled="f" stroked="t" coordsize="1,196215" o:gfxdata="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8T7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85" o:spid="_x0000_s1026" o:spt="100" style="position:absolute;left:2031066;top:996594;height:1270;width:206375;" filled="f" stroked="t" coordsize="206375,1" o:gfxdata="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1Chk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786" o:spid="_x0000_s1026" o:spt="100" style="position:absolute;left:2032679;top:998245;height:196215;width:1270;" filled="f" stroked="t" coordsize="1,196215" o:gfxdata="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f8X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87" o:spid="_x0000_s1026" o:spt="100" style="position:absolute;left:2235790;top:998245;height:196215;width:1270;" filled="f" stroked="t" coordsize="1,196215" o:gfxdata="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tWoy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788" o:spid="_x0000_s1026" o:spt="100" style="position:absolute;left:204730;top:1195577;height:1270;width:203200;" filled="f" stroked="t" coordsize="203200,1" o:gfxdata="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wFvO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789" o:spid="_x0000_s1026" o:spt="100" style="position:absolute;left:407841;top:1195577;height:1270;width:203200;" filled="f" stroked="t" coordsize="203200,1" o:gfxdata="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Yz+&#10;V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90" o:spid="_x0000_s1026" o:spt="100" style="position:absolute;left:610939;top:1195577;height:1270;width:203200;" filled="f" stroked="t" coordsize="203200,1" o:gfxdata="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8EV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791" o:spid="_x0000_s1026" o:spt="100" style="position:absolute;left:814050;top:1195577;height:1270;width:203200;" filled="f" stroked="t" coordsize="203200,1" o:gfxdata="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iNk&#10;j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792" o:spid="_x0000_s1026" o:spt="100" style="position:absolute;left:1017149;top:1195577;height:1270;width:205104;" filled="f" stroked="t" coordsize="205104,1" o:gfxdata="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pg2r4A&#10;AADdAAAADwAAAAAAAAABACAAAAAiAAAAZHJzL2Rvd25yZXYueG1sUEsBAhQAFAAAAAgAh07iQDMv&#10;BZ47AAAAOQAAABAAAAAAAAAAAQAgAAAADQEAAGRycy9zaGFwZXhtbC54bWxQSwUGAAAAAAYABgBb&#10;AQAAtwMAAAAA&#10;" path="m0,0l204724,0e">
                  <v:fill on="f" focussize="0,0"/>
                  <v:stroke weight="0.25496062992126pt" color="#231F20" joinstyle="round"/>
                  <v:imagedata o:title=""/>
                  <o:lock v:ext="edit" aspectratio="f"/>
                  <v:textbox inset="0mm,0mm,0mm,0mm"/>
                </v:shape>
                <v:shape id="Graphic 3793" o:spid="_x0000_s1026" o:spt="100" style="position:absolute;left:1017149;top:1197228;height:196215;width:1270;" filled="f" stroked="t" coordsize="1,196215" o:gfxdata="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z8pS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794" o:spid="_x0000_s1026" o:spt="100" style="position:absolute;left:1220260;top:1197228;height:196215;width:1270;" filled="f" stroked="t" coordsize="1,196215" o:gfxdata="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ZSJr4A&#10;AADdAAAADwAAAAAAAAABACAAAAAiAAAAZHJzL2Rvd25yZXYueG1sUEsBAhQAFAAAAAgAh07iQDMv&#10;BZ47AAAAOQAAABAAAAAAAAAAAQAgAAAADQEAAGRycy9zaGFwZXhtbC54bWxQSwUGAAAAAAYABgBb&#10;AQAAtwMAAAAA&#10;" path="m0,195706l0,0e">
                  <v:fill on="f" focussize="0,0"/>
                  <v:stroke weight="0.25496062992126pt" color="#231F20" joinstyle="round"/>
                  <v:imagedata o:title=""/>
                  <o:lock v:ext="edit" aspectratio="f"/>
                  <v:textbox inset="0mm,0mm,0mm,0mm"/>
                </v:shape>
                <v:shape id="Graphic 3795" o:spid="_x0000_s1026" o:spt="100" style="position:absolute;left:1424984;top:1195577;height:1270;width:200025;" filled="f" stroked="t" coordsize="200025,1" o:gfxdata="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wDNG&#10;wAAAAN0AAAAPAAAAAAAAAAEAIAAAACIAAABkcnMvZG93bnJldi54bWxQSwECFAAUAAAACACHTuJA&#10;My8FnjsAAAA5AAAAEAAAAAAAAAABACAAAAAPAQAAZHJzL3NoYXBleG1sLnhtbFBLBQYAAAAABgAG&#10;AFsBAAC5AwAAAAA=&#10;" path="m0,0l199898,0e">
                  <v:fill on="f" focussize="0,0"/>
                  <v:stroke weight="0.25496062992126pt" color="#231F20" joinstyle="round"/>
                  <v:imagedata o:title=""/>
                  <o:lock v:ext="edit" aspectratio="f"/>
                  <v:textbox inset="0mm,0mm,0mm,0mm"/>
                </v:shape>
                <v:shape id="Graphic 3796" o:spid="_x0000_s1026" o:spt="100" style="position:absolute;left:2031066;top:1195577;height:1270;width:206375;" filled="f" stroked="t" coordsize="206375,1" o:gfxdata="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lupOL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797" o:spid="_x0000_s1026" o:spt="100" style="position:absolute;left:2032679;top:1197228;height:196215;width:1270;" filled="f" stroked="t" coordsize="1,196215" o:gfxdata="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TMUb4A&#10;AADdAAAADwAAAAAAAAABACAAAAAiAAAAZHJzL2Rvd25yZXYueG1sUEsBAhQAFAAAAAgAh07iQDMv&#10;BZ47AAAAOQAAABAAAAAAAAAAAQAgAAAADQEAAGRycy9zaGFwZXhtbC54bWxQSwUGAAAAAAYABgBb&#10;AQAAtwMAAAAA&#10;" path="m0,195706l0,0e">
                  <v:fill on="f" focussize="0,0"/>
                  <v:stroke weight="0.25496062992126pt" color="#231F20" joinstyle="round"/>
                  <v:imagedata o:title=""/>
                  <o:lock v:ext="edit" aspectratio="f"/>
                  <v:textbox inset="0mm,0mm,0mm,0mm"/>
                </v:shape>
                <v:shape id="Graphic 3798" o:spid="_x0000_s1026" o:spt="100" style="position:absolute;left:2235790;top:1197228;height:196215;width:1270;" filled="f" stroked="t" coordsize="1,196215" o:gfxdata="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tYI7sAAADd&#10;AAAADwAAAAAAAAABACAAAAAiAAAAZHJzL2Rvd25yZXYueG1sUEsBAhQAFAAAAAgAh07iQDMvBZ47&#10;AAAAOQAAABAAAAAAAAAAAQAgAAAACgEAAGRycy9zaGFwZXhtbC54bWxQSwUGAAAAAAYABgBbAQAA&#10;tAMAAAAA&#10;" path="m0,195706l0,0e">
                  <v:fill on="f" focussize="0,0"/>
                  <v:stroke weight="0.25496062992126pt" color="#231F20" joinstyle="round"/>
                  <v:imagedata o:title=""/>
                  <o:lock v:ext="edit" aspectratio="f"/>
                  <v:textbox inset="0mm,0mm,0mm,0mm"/>
                </v:shape>
                <v:shape id="Graphic 3799" o:spid="_x0000_s1026" o:spt="100" style="position:absolute;left:409454;top:1394548;height:1270;width:200025;" filled="f" stroked="t" coordsize="200025,1" o:gfxdata="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jTlD&#10;wAAAAN0AAAAPAAAAAAAAAAEAIAAAACIAAABkcnMvZG93bnJldi54bWxQSwECFAAUAAAACACHTuJA&#10;My8FnjsAAAA5AAAAEAAAAAAAAAABACAAAAAPAQAAZHJzL3NoYXBleG1sLnhtbFBLBQYAAAAABgAG&#10;AFsBAAC5AwAAAAA=&#10;" path="m0,0l199898,0e">
                  <v:fill on="f" focussize="0,0"/>
                  <v:stroke weight="0.25496062992126pt" color="#231F20" joinstyle="round"/>
                  <v:imagedata o:title=""/>
                  <o:lock v:ext="edit" aspectratio="f"/>
                  <v:textbox inset="0mm,0mm,0mm,0mm"/>
                </v:shape>
                <v:shape id="Graphic 3800" o:spid="_x0000_s1026" o:spt="100" style="position:absolute;left:407841;top:1396199;height:196215;width:1270;" filled="f" stroked="t" coordsize="1,196215" o:gfxdata="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o1X0ugAAAN0A&#10;AAAPAAAAAAAAAAEAIAAAACIAAABkcnMvZG93bnJldi54bWxQSwECFAAUAAAACACHTuJAMy8FnjsA&#10;AAA5AAAAEAAAAAAAAAABACAAAAAJAQAAZHJzL3NoYXBleG1sLnhtbFBLBQYAAAAABgAGAFsBAACz&#10;AwAAAAA=&#10;" path="m0,195706l0,0e">
                  <v:fill on="f" focussize="0,0"/>
                  <v:stroke weight="0.25496062992126pt" color="#231F20" joinstyle="round"/>
                  <v:imagedata o:title=""/>
                  <o:lock v:ext="edit" aspectratio="f"/>
                  <v:textbox inset="0mm,0mm,0mm,0mm"/>
                </v:shape>
                <v:shape id="Graphic 3801" o:spid="_x0000_s1026" o:spt="100" style="position:absolute;left:610939;top:1396199;height:196215;width:1270;" filled="f" stroked="t" coordsize="1,196215" o:gfxdata="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v8G+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02" o:spid="_x0000_s1026" o:spt="100" style="position:absolute;left:1015536;top:1394548;height:1270;width:206375;" filled="f" stroked="t" coordsize="206375,1" o:gfxdata="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3q7qvQAA&#10;AN0AAAAPAAAAAAAAAAEAIAAAACIAAABkcnMvZG93bnJldi54bWxQSwECFAAUAAAACACHTuJAMy8F&#10;njsAAAA5AAAAEAAAAAAAAAABACAAAAAMAQAAZHJzL3NoYXBleG1sLnhtbFBLBQYAAAAABgAGAFsB&#10;AAC2AwAAAAA=&#10;" path="m0,0l206375,0e">
                  <v:fill on="f" focussize="0,0"/>
                  <v:stroke weight="0.25496062992126pt" color="#231F20" joinstyle="round"/>
                  <v:imagedata o:title=""/>
                  <o:lock v:ext="edit" aspectratio="f"/>
                  <v:textbox inset="0mm,0mm,0mm,0mm"/>
                </v:shape>
                <v:shape id="Graphic 3803" o:spid="_x0000_s1026" o:spt="100" style="position:absolute;left:1017149;top:1396199;height:196215;width:1270;" filled="f" stroked="t" coordsize="1,196215" o:gfxdata="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xy4O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04" o:spid="_x0000_s1026" o:spt="100" style="position:absolute;left:1220260;top:1396199;height:196215;width:1270;" filled="f" stroked="t" coordsize="1,196215" o:gfxdata="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5hT97sAAADd&#10;AAAADwAAAAAAAAABACAAAAAiAAAAZHJzL2Rvd25yZXYueG1sUEsBAhQAFAAAAAgAh07iQDMvBZ47&#10;AAAAOQAAABAAAAAAAAAAAQAgAAAACgEAAGRycy9zaGFwZXhtbC54bWxQSwUGAAAAAAYABgBbAQAA&#10;tAMAAAAA&#10;" path="m0,195706l0,0e">
                  <v:fill on="f" focussize="0,0"/>
                  <v:stroke weight="0.25496062992126pt" color="#231F20" joinstyle="round"/>
                  <v:imagedata o:title=""/>
                  <o:lock v:ext="edit" aspectratio="f"/>
                  <v:textbox inset="0mm,0mm,0mm,0mm"/>
                </v:shape>
                <v:shape id="Graphic 3805" o:spid="_x0000_s1026" o:spt="100" style="position:absolute;left:1628095;top:1394548;height:1270;width:200025;" filled="f" stroked="t" coordsize="200025,1" o:gfxdata="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fjKX&#10;wAAAAN0AAAAPAAAAAAAAAAEAIAAAACIAAABkcnMvZG93bnJldi54bWxQSwECFAAUAAAACACHTuJA&#10;My8FnjsAAAA5AAAAEAAAAAAAAAABACAAAAAPAQAAZHJzL3NoYXBleG1sLnhtbFBLBQYAAAAABgAG&#10;AFsBAAC5AwAAAAA=&#10;" path="m0,0l199898,0e">
                  <v:fill on="f" focussize="0,0"/>
                  <v:stroke weight="0.25496062992126pt" color="#231F20" joinstyle="round"/>
                  <v:imagedata o:title=""/>
                  <o:lock v:ext="edit" aspectratio="f"/>
                  <v:textbox inset="0mm,0mm,0mm,0mm"/>
                </v:shape>
                <v:shape id="Graphic 3806" o:spid="_x0000_s1026" o:spt="100" style="position:absolute;left:1626469;top:1396199;height:196215;width:1270;" filled="f" stroked="t" coordsize="1,196215" o:gfxdata="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AZoG7sAAADd&#10;AAAADwAAAAAAAAABACAAAAAiAAAAZHJzL2Rvd25yZXYueG1sUEsBAhQAFAAAAAgAh07iQDMvBZ47&#10;AAAAOQAAABAAAAAAAAAAAQAgAAAACgEAAGRycy9zaGFwZXhtbC54bWxQSwUGAAAAAAYABgBbAQAA&#10;tAMAAAAA&#10;" path="m0,195706l0,0e">
                  <v:fill on="f" focussize="0,0"/>
                  <v:stroke weight="0.25496062992126pt" color="#231F20" joinstyle="round"/>
                  <v:imagedata o:title=""/>
                  <o:lock v:ext="edit" aspectratio="f"/>
                  <v:textbox inset="0mm,0mm,0mm,0mm"/>
                </v:shape>
                <v:shape id="Graphic 3807" o:spid="_x0000_s1026" o:spt="100" style="position:absolute;left:1829580;top:1396199;height:196215;width:1270;" filled="f" stroked="t" coordsize="1,196215" o:gfxdata="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KzYC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08" o:spid="_x0000_s1026" o:spt="100" style="position:absolute;left:2034305;top:1394548;height:1270;width:200025;" filled="f" stroked="t" coordsize="200025,1" o:gfxdata="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3+dCbsAAADd&#10;AAAADwAAAAAAAAABACAAAAAiAAAAZHJzL2Rvd25yZXYueG1sUEsBAhQAFAAAAAgAh07iQDMvBZ47&#10;AAAAOQAAABAAAAAAAAAAAQAgAAAACgEAAGRycy9zaGFwZXhtbC54bWxQSwUGAAAAAAYABgBbAQAA&#10;tAMAAAAA&#10;" path="m0,0l199898,0e">
                  <v:fill on="f" focussize="0,0"/>
                  <v:stroke weight="0.25496062992126pt" color="#231F20" joinstyle="round"/>
                  <v:imagedata o:title=""/>
                  <o:lock v:ext="edit" aspectratio="f"/>
                  <v:textbox inset="0mm,0mm,0mm,0mm"/>
                </v:shape>
                <v:shape id="Graphic 3809" o:spid="_x0000_s1026" o:spt="100" style="position:absolute;left:206355;top:1593532;height:1270;width:201930;" filled="f" stroked="t" coordsize="201930,1" o:gfxdata="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quwr4A&#10;AADdAAAADwAAAAAAAAABACAAAAAiAAAAZHJzL2Rvd25yZXYueG1sUEsBAhQAFAAAAAgAh07iQDMv&#10;BZ47AAAAOQAAABAAAAAAAAAAAQAgAAAADQEAAGRycy9zaGFwZXhtbC54bWxQSwUGAAAAAAYABgBb&#10;AQAAtwMAAAAA&#10;" path="m0,0l201549,0e">
                  <v:fill on="f" focussize="0,0"/>
                  <v:stroke weight="0.25496062992126pt" color="#231F20" joinstyle="round"/>
                  <v:imagedata o:title=""/>
                  <o:lock v:ext="edit" aspectratio="f"/>
                  <v:textbox inset="0mm,0mm,0mm,0mm"/>
                </v:shape>
                <v:shape id="Graphic 3810" o:spid="_x0000_s1026" o:spt="100" style="position:absolute;left:204730;top:1595183;height:196215;width:1270;" filled="f" stroked="t" coordsize="1,196215" o:gfxdata="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XrDKbgAAADdAAAA&#10;DwAAAAAAAAABACAAAAAiAAAAZHJzL2Rvd25yZXYueG1sUEsBAhQAFAAAAAgAh07iQDMvBZ47AAAA&#10;OQAAABAAAAAAAAAAAQAgAAAABwEAAGRycy9zaGFwZXhtbC54bWxQSwUGAAAAAAYABgBbAQAAsQMA&#10;AAAA&#10;" path="m0,195706l0,0e">
                  <v:fill on="f" focussize="0,0"/>
                  <v:stroke weight="0.25496062992126pt" color="#231F20" joinstyle="round"/>
                  <v:imagedata o:title=""/>
                  <o:lock v:ext="edit" aspectratio="f"/>
                  <v:textbox inset="0mm,0mm,0mm,0mm"/>
                </v:shape>
                <v:shape id="Graphic 3811" o:spid="_x0000_s1026" o:spt="100" style="position:absolute;left:407841;top:1593532;height:1270;width:203200;" filled="f" stroked="t" coordsize="203200,1" o:gfxdata="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RPOC&#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812" o:spid="_x0000_s1026" o:spt="100" style="position:absolute;left:407841;top:1595183;height:196215;width:1270;" filled="f" stroked="t" coordsize="1,196215" o:gfxdata="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5PjF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13" o:spid="_x0000_s1026" o:spt="100" style="position:absolute;left:610939;top:1593532;height:1270;width:203200;" filled="f" stroked="t" coordsize="203200,1" o:gfxdata="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trI&#10;b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14" o:spid="_x0000_s1026" o:spt="100" style="position:absolute;left:610939;top:1595183;height:196215;width:1270;" filled="f" stroked="t" coordsize="1,196215" o:gfxdata="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QcUq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15" o:spid="_x0000_s1026" o:spt="100" style="position:absolute;left:814050;top:1593532;height:1270;width:203200;" filled="f" stroked="t" coordsize="203200,1" o:gfxdata="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n/1&#10;g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16" o:spid="_x0000_s1026" o:spt="100" style="position:absolute;left:814050;top:1595183;height:196215;width:1270;" filled="f" stroked="t" coordsize="1,196215" o:gfxdata="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7G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17" o:spid="_x0000_s1026" o:spt="100" style="position:absolute;left:1017149;top:1593532;height:1270;width:203200;" filled="f" stroked="t" coordsize="203200,1" o:gfxdata="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eHO&#10;b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18" o:spid="_x0000_s1026" o:spt="100" style="position:absolute;left:1017149;top:1595183;height:196215;width:1270;" filled="f" stroked="t" coordsize="1,196215" o:gfxdata="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wzPL7gAAADdAAAA&#10;DwAAAAAAAAABACAAAAAiAAAAZHJzL2Rvd25yZXYueG1sUEsBAhQAFAAAAAgAh07iQDMvBZ47AAAA&#10;OQAAABAAAAAAAAAAAQAgAAAABwEAAGRycy9zaGFwZXhtbC54bWxQSwUGAAAAAAYABgBbAQAAsQMA&#10;AAAA&#10;" path="m0,195706l0,0e">
                  <v:fill on="f" focussize="0,0"/>
                  <v:stroke weight="0.25496062992126pt" color="#231F20" joinstyle="round"/>
                  <v:imagedata o:title=""/>
                  <o:lock v:ext="edit" aspectratio="f"/>
                  <v:textbox inset="0mm,0mm,0mm,0mm"/>
                </v:shape>
                <v:shape id="Graphic 3819" o:spid="_x0000_s1026" o:spt="100" style="position:absolute;left:1220260;top:1593532;height:1270;width:203200;" filled="f" stroked="t" coordsize="203200,1" o:gfxdata="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zL/&#10;hM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20" o:spid="_x0000_s1026" o:spt="100" style="position:absolute;left:1220260;top:1595183;height:196215;width:1270;" filled="f" stroked="t" coordsize="1,196215" o:gfxdata="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FgmUugAAAN0A&#10;AAAPAAAAAAAAAAEAIAAAACIAAABkcnMvZG93bnJldi54bWxQSwECFAAUAAAACACHTuJAMy8FnjsA&#10;AAA5AAAAEAAAAAAAAAABACAAAAAJAQAAZHJzL3NoYXBleG1sLnhtbFBLBQYAAAAABgAGAFsBAACz&#10;AwAAAAA=&#10;" path="m0,195706l0,0e">
                  <v:fill on="f" focussize="0,0"/>
                  <v:stroke weight="0.25496062992126pt" color="#231F20" joinstyle="round"/>
                  <v:imagedata o:title=""/>
                  <o:lock v:ext="edit" aspectratio="f"/>
                  <v:textbox inset="0mm,0mm,0mm,0mm"/>
                </v:shape>
                <v:shape id="Graphic 3821" o:spid="_x0000_s1026" o:spt="100" style="position:absolute;left:1423371;top:1593532;height:1270;width:203200;" filled="f" stroked="t" coordsize="203200,1" o:gfxdata="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yg5&#10;P8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22" o:spid="_x0000_s1026" o:spt="100" style="position:absolute;left:1423371;top:1595183;height:196215;width:1270;" filled="f" stroked="t" coordsize="1,196215" o:gfxdata="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IMni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23" o:spid="_x0000_s1026" o:spt="100" style="position:absolute;left:1626469;top:1593532;height:1270;width:203200;" filled="f" stroked="t" coordsize="203200,1" o:gfxdata="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LYC&#10;08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24" o:spid="_x0000_s1026" o:spt="100" style="position:absolute;left:1626469;top:1595183;height:196215;width:1270;" filled="f" stroked="t" coordsize="1,196215" o:gfxdata="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0Pl7sAAADd&#10;AAAADwAAAAAAAAABACAAAAAiAAAAZHJzL2Rvd25yZXYueG1sUEsBAhQAFAAAAAgAh07iQDMvBZ47&#10;AAAAOQAAABAAAAAAAAAAAQAgAAAACgEAAGRycy9zaGFwZXhtbC54bWxQSwUGAAAAAAYABgBbAQAA&#10;tAMAAAAA&#10;" path="m0,195706l0,0e">
                  <v:fill on="f" focussize="0,0"/>
                  <v:stroke weight="0.25496062992126pt" color="#231F20" joinstyle="round"/>
                  <v:imagedata o:title=""/>
                  <o:lock v:ext="edit" aspectratio="f"/>
                  <v:textbox inset="0mm,0mm,0mm,0mm"/>
                </v:shape>
                <v:shape id="Graphic 3825" o:spid="_x0000_s1026" o:spt="100" style="position:absolute;left:1829580;top:1593532;height:1270;width:203200;" filled="f" stroked="t" coordsize="203200,1" o:gfxdata="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BM/&#10;PM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26" o:spid="_x0000_s1026" o:spt="100" style="position:absolute;left:1829580;top:1595183;height:196215;width:1270;" filled="f" stroked="t" coordsize="1,196215" o:gfxdata="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7M0e7sAAADd&#10;AAAADwAAAAAAAAABACAAAAAiAAAAZHJzL2Rvd25yZXYueG1sUEsBAhQAFAAAAAgAh07iQDMvBZ47&#10;AAAAOQAAABAAAAAAAAAAAQAgAAAACgEAAGRycy9zaGFwZXhtbC54bWxQSwUGAAAAAAYABgBbAQAA&#10;tAMAAAAA&#10;" path="m0,195706l0,0e">
                  <v:fill on="f" focussize="0,0"/>
                  <v:stroke weight="0.25496062992126pt" color="#231F20" joinstyle="round"/>
                  <v:imagedata o:title=""/>
                  <o:lock v:ext="edit" aspectratio="f"/>
                  <v:textbox inset="0mm,0mm,0mm,0mm"/>
                </v:shape>
                <v:shape id="Graphic 3827" o:spid="_x0000_s1026" o:spt="100" style="position:absolute;left:2032679;top:1593532;height:1270;width:201930;" filled="f" stroked="t" coordsize="201930,1" o:gfxdata="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zDS74A&#10;AADdAAAADwAAAAAAAAABACAAAAAiAAAAZHJzL2Rvd25yZXYueG1sUEsBAhQAFAAAAAgAh07iQDMv&#10;BZ47AAAAOQAAABAAAAAAAAAAAQAgAAAADQEAAGRycy9zaGFwZXhtbC54bWxQSwUGAAAAAAYABgBb&#10;AQAAtwMAAAAA&#10;" path="m0,0l201549,0e">
                  <v:fill on="f" focussize="0,0"/>
                  <v:stroke weight="0.25496062992126pt" color="#231F20" joinstyle="round"/>
                  <v:imagedata o:title=""/>
                  <o:lock v:ext="edit" aspectratio="f"/>
                  <v:textbox inset="0mm,0mm,0mm,0mm"/>
                </v:shape>
                <v:shape id="Graphic 3828" o:spid="_x0000_s1026" o:spt="100" style="position:absolute;left:2032679;top:1595183;height:196215;width:1270;" filled="f" stroked="t" coordsize="1,196215" o:gfxdata="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YAWSugAAAN0A&#10;AAAPAAAAAAAAAAEAIAAAACIAAABkcnMvZG93bnJldi54bWxQSwECFAAUAAAACACHTuJAMy8FnjsA&#10;AAA5AAAAEAAAAAAAAAABACAAAAAJAQAAZHJzL3NoYXBleG1sLnhtbFBLBQYAAAAABgAGAFsBAACz&#10;AwAAAAA=&#10;" path="m0,195706l0,0e">
                  <v:fill on="f" focussize="0,0"/>
                  <v:stroke weight="0.25496062992126pt" color="#231F20" joinstyle="round"/>
                  <v:imagedata o:title=""/>
                  <o:lock v:ext="edit" aspectratio="f"/>
                  <v:textbox inset="0mm,0mm,0mm,0mm"/>
                </v:shape>
                <v:shape id="Graphic 3829" o:spid="_x0000_s1026" o:spt="100" style="position:absolute;left:2235790;top:1595183;height:196215;width:1270;" filled="f" stroked="t" coordsize="1,196215" o:gfxdata="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soAm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30" o:spid="_x0000_s1026" o:spt="100" style="position:absolute;left:206355;top:1792503;height:1270;width:201930;" filled="f" stroked="t" coordsize="201930,1" o:gfxdata="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szeK8AAAA&#10;3QAAAA8AAAAAAAAAAQAgAAAAIgAAAGRycy9kb3ducmV2LnhtbFBLAQIUABQAAAAIAIdO4kAzLwWe&#10;OwAAADkAAAAQAAAAAAAAAAEAIAAAAAsBAABkcnMvc2hhcGV4bWwueG1sUEsFBgAAAAAGAAYAWwEA&#10;ALUDAAAAAA==&#10;" path="m0,0l201549,0e">
                  <v:fill on="f" focussize="0,0"/>
                  <v:stroke weight="0.25496062992126pt" color="#231F20" joinstyle="round"/>
                  <v:imagedata o:title=""/>
                  <o:lock v:ext="edit" aspectratio="f"/>
                  <v:textbox inset="0mm,0mm,0mm,0mm"/>
                </v:shape>
                <v:shape id="Graphic 3831" o:spid="_x0000_s1026" o:spt="100" style="position:absolute;left:407841;top:1792503;height:1270;width:203200;" filled="f" stroked="t" coordsize="203200,1" o:gfxdata="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vGv&#10;4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32" o:spid="_x0000_s1026" o:spt="100" style="position:absolute;left:407841;top:1794154;height:196215;width:1270;" filled="f" stroked="t" coordsize="1,196215" o:gfxdata="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UaSl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33" o:spid="_x0000_s1026" o:spt="100" style="position:absolute;left:610939;top:1792503;height:1270;width:203200;" filled="f" stroked="t" coordsize="203200,1" o:gfxdata="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W+U&#10;D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34" o:spid="_x0000_s1026" o:spt="100" style="position:absolute;left:610939;top:1794154;height:196215;width:1270;" filled="f" stroked="t" coordsize="1,196215" o:gfxdata="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9JlK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35" o:spid="_x0000_s1026" o:spt="100" style="position:absolute;left:814050;top:1792503;height:1270;width:203200;" filled="f" stroked="t" coordsize="203200,1" o:gfxdata="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cqp&#10;4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36" o:spid="_x0000_s1026" o:spt="100" style="position:absolute;left:1220260;top:1792503;height:1270;width:203200;" filled="f" stroked="t" coordsize="203200,1" o:gfxdata="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GDeW&#10;wAAAAN0AAAAPAAAAAAAAAAEAIAAAACIAAABkcnMvZG93bnJldi54bWxQSwECFAAUAAAACACHTuJA&#10;My8FnjsAAAA5AAAAEAAAAAAAAAABACAAAAAPAQAAZHJzL3NoYXBleG1sLnhtbFBLBQYAAAAABgAG&#10;AFsBAAC5AwAAAAA=&#10;" path="m0,0l203073,0e">
                  <v:fill on="f" focussize="0,0"/>
                  <v:stroke weight="0.25496062992126pt" color="#231F20" joinstyle="round"/>
                  <v:imagedata o:title=""/>
                  <o:lock v:ext="edit" aspectratio="f"/>
                  <v:textbox inset="0mm,0mm,0mm,0mm"/>
                </v:shape>
                <v:shape id="Graphic 3837" o:spid="_x0000_s1026" o:spt="100" style="position:absolute;left:1423371;top:1792503;height:1270;width:203200;" filled="f" stroked="t" coordsize="203200,1" o:gfxdata="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lSS&#10;D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38" o:spid="_x0000_s1026" o:spt="100" style="position:absolute;left:1626469;top:1792503;height:1270;width:203200;" filled="f" stroked="t" coordsize="203200,1" o:gfxdata="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wZ/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839" o:spid="_x0000_s1026" o:spt="100" style="position:absolute;left:1626469;top:1794154;height:196215;width:1270;" filled="f" stroked="t" coordsize="1,196215" o:gfxdata="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9TbU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40" o:spid="_x0000_s1026" o:spt="100" style="position:absolute;left:1829580;top:1792503;height:1270;width:203200;" filled="f" stroked="t" coordsize="203200,1" o:gfxdata="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u3kE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841" o:spid="_x0000_s1026" o:spt="100" style="position:absolute;left:1829580;top:1794154;height:196215;width:1270;" filled="f" stroked="t" coordsize="1,196215" o:gfxdata="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hUmv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42" o:spid="_x0000_s1026" o:spt="100" style="position:absolute;left:2032679;top:1792503;height:1270;width:201930;" filled="f" stroked="t" coordsize="201930,1" o:gfxdata="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SFc74A&#10;AADdAAAADwAAAAAAAAABACAAAAAiAAAAZHJzL2Rvd25yZXYueG1sUEsBAhQAFAAAAAgAh07iQDMv&#10;BZ47AAAAOQAAABAAAAAAAAAAAQAgAAAADQEAAGRycy9zaGFwZXhtbC54bWxQSwUGAAAAAAYABgBb&#10;AQAAtwMAAAAA&#10;" path="m0,0l201549,0e">
                  <v:fill on="f" focussize="0,0"/>
                  <v:stroke weight="0.25496062992126pt" color="#231F20" joinstyle="round"/>
                  <v:imagedata o:title=""/>
                  <o:lock v:ext="edit" aspectratio="f"/>
                  <v:textbox inset="0mm,0mm,0mm,0mm"/>
                </v:shape>
                <v:shape id="Graphic 3843" o:spid="_x0000_s1026" o:spt="100" style="position:absolute;left:406215;top:1991486;height:1270;width:206375;" filled="f" stroked="t" coordsize="206375,1" o:gfxdata="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LKxvQAA&#10;AN0AAAAPAAAAAAAAAAEAIAAAACIAAABkcnMvZG93bnJldi54bWxQSwECFAAUAAAACACHTuJAMy8F&#10;njsAAAA5AAAAEAAAAAAAAAABACAAAAAMAQAAZHJzL3NoYXBleG1sLnhtbFBLBQYAAAAABgAGAFsB&#10;AAC2AwAAAAA=&#10;" path="m0,0l206375,0e">
                  <v:fill on="f" focussize="0,0"/>
                  <v:stroke weight="0.25496062992126pt" color="#231F20" joinstyle="round"/>
                  <v:imagedata o:title=""/>
                  <o:lock v:ext="edit" aspectratio="f"/>
                  <v:textbox inset="0mm,0mm,0mm,0mm"/>
                </v:shape>
                <v:shape id="Graphic 3844" o:spid="_x0000_s1026" o:spt="100" style="position:absolute;left:407841;top:1993138;height:196215;width:1270;" filled="f" stroked="t" coordsize="1,196215" o:gfxdata="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y6je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845" o:spid="_x0000_s1026" o:spt="100" style="position:absolute;left:610939;top:1993138;height:196215;width:1270;" filled="f" stroked="t" coordsize="1,196215" o:gfxdata="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vk+s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46" o:spid="_x0000_s1026" o:spt="100" style="position:absolute;left:1624857;top:1991486;height:1270;width:206375;" filled="f" stroked="t" coordsize="206375,1" o:gfxdata="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8RKb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47" o:spid="_x0000_s1026" o:spt="100" style="position:absolute;left:1626469;top:1993138;height:196215;width:1270;" filled="f" stroked="t" coordsize="1,196215" o:gfxdata="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IHRA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48" o:spid="_x0000_s1026" o:spt="100" style="position:absolute;left:1829580;top:1993138;height:196215;width:1270;" filled="f" stroked="t" coordsize="1,196215" o:gfxdata="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v+AyugAAAN0A&#10;AAAPAAAAAAAAAAEAIAAAACIAAABkcnMvZG93bnJldi54bWxQSwECFAAUAAAACACHTuJAMy8FnjsA&#10;AAA5AAAAEAAAAAAAAAABACAAAAAJAQAAZHJzL3NoYXBleG1sLnhtbFBLBQYAAAAABgAGAFsBAACz&#10;AwAAAAA=&#10;" path="m0,195707l0,0e">
                  <v:fill on="f" focussize="0,0"/>
                  <v:stroke weight="0.25496062992126pt" color="#231F20" joinstyle="round"/>
                  <v:imagedata o:title=""/>
                  <o:lock v:ext="edit" aspectratio="f"/>
                  <v:textbox inset="0mm,0mm,0mm,0mm"/>
                </v:shape>
                <v:shape id="Graphic 3849" o:spid="_x0000_s1026" o:spt="100" style="position:absolute;left:406215;top:2190457;height:1270;width:206375;" filled="f" stroked="t" coordsize="206375,1" o:gfxdata="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CFW7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50" o:spid="_x0000_s1026" o:spt="100" style="position:absolute;left:407841;top:2192108;height:196215;width:1270;" filled="f" stroked="t" coordsize="1,196215" o:gfxdata="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sQeum5AAAA3QAA&#10;AA8AAAAAAAAAAQAgAAAAIgAAAGRycy9kb3ducmV2LnhtbFBLAQIUABQAAAAIAIdO4kAzLwWeOwAA&#10;ADkAAAAQAAAAAAAAAAEAIAAAAAgBAABkcnMvc2hhcGV4bWwueG1sUEsFBgAAAAAGAAYAWwEAALID&#10;AAAAAA==&#10;" path="m0,195706l0,0e">
                  <v:fill on="f" focussize="0,0"/>
                  <v:stroke weight="0.25496062992126pt" color="#231F20" joinstyle="round"/>
                  <v:imagedata o:title=""/>
                  <o:lock v:ext="edit" aspectratio="f"/>
                  <v:textbox inset="0mm,0mm,0mm,0mm"/>
                </v:shape>
                <v:shape id="Graphic 3851" o:spid="_x0000_s1026" o:spt="100" style="position:absolute;left:610939;top:2192108;height:196215;width:1270;" filled="f" stroked="t" coordsize="1,196215" o:gfxdata="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N9y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52" o:spid="_x0000_s1026" o:spt="100" style="position:absolute;left:1624857;top:2190457;height:1270;width:206375;" filled="f" stroked="t" coordsize="206375,1" o:gfxdata="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2B97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53" o:spid="_x0000_s1026" o:spt="100" style="position:absolute;left:1626469;top:2192108;height:196215;width:1270;" filled="f" stroked="t" coordsize="1,196215" o:gfxdata="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wuSe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54" o:spid="_x0000_s1026" o:spt="100" style="position:absolute;left:1829580;top:2192108;height:196215;width:1270;" filled="f" stroked="t" coordsize="1,196215" o:gfxdata="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K3zq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55" o:spid="_x0000_s1026" o:spt="100" style="position:absolute;left:1017149;top:1794154;height:196215;width:1270;" filled="f" stroked="t" coordsize="1,196215" o:gfxdata="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Z9lxvQAA&#10;AN0AAAAPAAAAAAAAAAEAIAAAACIAAABkcnMvZG93bnJldi54bWxQSwECFAAUAAAACACHTuJAMy8F&#10;njsAAAA5AAAAEAAAAAAAAAABACAAAAAMAQAAZHJzL3NoYXBleG1sLnhtbFBLBQYAAAAABgAGAFsB&#10;AAC2AwAAAAA=&#10;" path="m0,195707l0,0e">
                  <v:fill on="f" focussize="0,0"/>
                  <v:stroke weight="0.25496062992126pt" color="#231F20" joinstyle="round"/>
                  <v:imagedata o:title=""/>
                  <o:lock v:ext="edit" aspectratio="f"/>
                  <v:textbox inset="0mm,0mm,0mm,0mm"/>
                </v:shape>
                <v:shape id="Graphic 3856" o:spid="_x0000_s1026" o:spt="100" style="position:absolute;left:1017149;top:1993138;height:196215;width:1270;" filled="f" stroked="t" coordsize="1,196215" o:gfxdata="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1Rwa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857" o:spid="_x0000_s1026" o:spt="100" style="position:absolute;left:1017149;top:1792503;height:1270;width:203200;" filled="f" stroked="t" coordsize="203200,1" o:gfxdata="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4t3&#10;r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58" o:spid="_x0000_s1026" o:spt="100" style="position:absolute;left:1220260;top:1794154;height:196215;width:1270;" filled="f" stroked="t" coordsize="1,196215" o:gfxdata="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mdu+5AAAA3QAA&#10;AA8AAAAAAAAAAQAgAAAAIgAAAGRycy9kb3ducmV2LnhtbFBLAQIUABQAAAAIAIdO4kAzLwWeOwAA&#10;ADkAAAAQAAAAAAAAAAEAIAAAAAgBAABkcnMvc2hhcGV4bWwueG1sUEsFBgAAAAAGAAYAWwEAALID&#10;AAAAAA==&#10;" path="m0,195707l0,0e">
                  <v:fill on="f" focussize="0,0"/>
                  <v:stroke weight="0.25496062992126pt" color="#231F20" joinstyle="round"/>
                  <v:imagedata o:title=""/>
                  <o:lock v:ext="edit" aspectratio="f"/>
                  <v:textbox inset="0mm,0mm,0mm,0mm"/>
                </v:shape>
                <v:shape id="Graphic 3859" o:spid="_x0000_s1026" o:spt="100" style="position:absolute;left:1220260;top:1993138;height:196215;width:1270;" filled="f" stroked="t" coordsize="1,196215" o:gfxdata="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rTdL4A&#10;AADdAAAADwAAAAAAAAABACAAAAAiAAAAZHJzL2Rvd25yZXYueG1sUEsBAhQAFAAAAAgAh07iQDMv&#10;BZ47AAAAOQAAABAAAAAAAAAAAQAgAAAADQEAAGRycy9zaGFwZXhtbC54bWxQSwUGAAAAAAYABgBb&#10;AQAAtwMAAAAA&#10;" path="m0,195707l0,0e">
                  <v:fill on="f" focussize="0,0"/>
                  <v:stroke weight="0.25496062992126pt" color="#231F20" joinstyle="round"/>
                  <v:imagedata o:title=""/>
                  <o:lock v:ext="edit" aspectratio="f"/>
                  <v:textbox inset="0mm,0mm,0mm,0mm"/>
                </v:shape>
                <v:shape id="Graphic 3860" o:spid="_x0000_s1026" o:spt="100" style="position:absolute;left:1015536;top:1991486;height:1270;width:206375;" filled="f" stroked="t" coordsize="206375,1" o:gfxdata="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9wprsAAADd&#10;AAAADwAAAAAAAAABACAAAAAiAAAAZHJzL2Rvd25yZXYueG1sUEsBAhQAFAAAAAgAh07iQDMvBZ47&#10;AAAAOQAAABAAAAAAAAAAAQAgAAAACgEAAGRycy9zaGFwZXhtbC54bWxQSwUGAAAAAAYABgBbAQAA&#10;tAMAAAAA&#10;" path="m0,0l206375,0e">
                  <v:fill on="f" focussize="0,0"/>
                  <v:stroke weight="0.25496062992126pt" color="#231F20" joinstyle="round"/>
                  <v:imagedata o:title=""/>
                  <o:lock v:ext="edit" aspectratio="f"/>
                  <v:textbox inset="0mm,0mm,0mm,0mm"/>
                </v:shape>
                <v:shape id="Graphic 3861" o:spid="_x0000_s1026" o:spt="100" style="position:absolute;left:1015536;top:2190457;height:1270;width:206375;" filled="f" stroked="t" coordsize="206375,1" o:gfxdata="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09U9vQAA&#10;AN0AAAAPAAAAAAAAAAEAIAAAACIAAABkcnMvZG93bnJldi54bWxQSwECFAAUAAAACACHTuJAMy8F&#10;njsAAAA5AAAAEAAAAAAAAAABACAAAAAMAQAAZHJzL3NoYXBleG1sLnhtbFBLBQYAAAAABgAGAFsB&#10;AAC2AwAAAAA=&#10;" path="m0,0l206375,0e">
                  <v:fill on="f" focussize="0,0"/>
                  <v:stroke weight="0.25496062992126pt" color="#231F20" joinstyle="round"/>
                  <v:imagedata o:title=""/>
                  <o:lock v:ext="edit" aspectratio="f"/>
                  <v:textbox inset="0mm,0mm,0mm,0mm"/>
                </v:shape>
                <v:shape id="Graphic 3862" o:spid="_x0000_s1026" o:spt="100" style="position:absolute;left:1624857;top:2389441;height:1270;width:206375;" filled="f" stroked="t" coordsize="206375,1" o:gfxdata="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FLS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63" o:spid="_x0000_s1026" o:spt="100" style="position:absolute;left:1626469;top:2391092;height:196215;width:1270;" filled="f" stroked="t" coordsize="1,196215" o:gfxdata="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ri4j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64" o:spid="_x0000_s1026" o:spt="100" style="position:absolute;left:1829580;top:2391092;height:196215;width:1270;" filled="f" stroked="t" coordsize="1,196215" o:gfxdata="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e2V7sAAADd&#10;AAAADwAAAAAAAAABACAAAAAiAAAAZHJzL2Rvd25yZXYueG1sUEsBAhQAFAAAAAgAh07iQDMvBZ47&#10;AAAAOQAAABAAAAAAAAAAAQAgAAAACgEAAGRycy9zaGFwZXhtbC54bWxQSwUGAAAAAAYABgBbAQAA&#10;tAMAAAAA&#10;" path="m0,195706l0,0e">
                  <v:fill on="f" focussize="0,0"/>
                  <v:stroke weight="0.25496062992126pt" color="#231F20" joinstyle="round"/>
                  <v:imagedata o:title=""/>
                  <o:lock v:ext="edit" aspectratio="f"/>
                  <v:textbox inset="0mm,0mm,0mm,0mm"/>
                </v:shape>
                <v:shape id="Graphic 3865" o:spid="_x0000_s1026" o:spt="100" style="position:absolute;left:1624857;top:2588412;height:1270;width:206375;" filled="f" stroked="t" coordsize="206375,1" o:gfxdata="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jTP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66" o:spid="_x0000_s1026" o:spt="100" style="position:absolute;left:6;top:200685;height:1270;width:205104;" filled="f" stroked="t" coordsize="205104,1" o:gfxdata="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4IKovQAA&#10;AN0AAAAPAAAAAAAAAAEAIAAAACIAAABkcnMvZG93bnJldi54bWxQSwECFAAUAAAACACHTuJAMy8F&#10;njsAAAA5AAAAEAAAAAAAAAABACAAAAAMAQAAZHJzL3NoYXBleG1sLnhtbFBLBQYAAAAABgAGAFsB&#10;AAC2AwAAAAA=&#10;" path="m0,0l204724,0e">
                  <v:fill on="f" focussize="0,0"/>
                  <v:stroke weight="0.25496062992126pt" color="#231F20" joinstyle="round"/>
                  <v:imagedata o:title=""/>
                  <o:lock v:ext="edit" aspectratio="f"/>
                  <v:textbox inset="0mm,0mm,0mm,0mm"/>
                </v:shape>
                <v:shape id="Graphic 3867" o:spid="_x0000_s1026" o:spt="100" style="position:absolute;left:1619;top:202336;height:196215;width:1270;" filled="f" stroked="t" coordsize="1,196215" o:gfxdata="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lSgg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68" o:spid="_x0000_s1026" o:spt="100" style="position:absolute;left:204730;top:200685;height:1270;width:203200;" filled="f" stroked="t" coordsize="203200,1" o:gfxdata="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Cli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869" o:spid="_x0000_s1026" o:spt="100" style="position:absolute;left:204730;top:202336;height:196215;width:1270;" filled="f" stroked="t" coordsize="1,196215" o:gfxdata="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RhnJ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70" o:spid="_x0000_s1026" o:spt="100" style="position:absolute;left:407841;top:200685;height:1270;width:203200;" filled="f" stroked="t" coordsize="203200,1" o:gfxdata="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17O5vQAA&#10;AN0AAAAPAAAAAAAAAAEAIAAAACIAAABkcnMvZG93bnJldi54bWxQSwECFAAUAAAACACHTuJAMy8F&#10;njsAAAA5AAAAEAAAAAAAAAABACAAAAAMAQAAZHJzL3NoYXBleG1sLnhtbFBLBQYAAAAABgAGAFsB&#10;AAC2AwAAAAA=&#10;" path="m0,0l203073,0e">
                  <v:fill on="f" focussize="0,0"/>
                  <v:stroke weight="0.25496062992126pt" color="#231F20" joinstyle="round"/>
                  <v:imagedata o:title=""/>
                  <o:lock v:ext="edit" aspectratio="f"/>
                  <v:textbox inset="0mm,0mm,0mm,0mm"/>
                </v:shape>
                <v:shape id="Graphic 3871" o:spid="_x0000_s1026" o:spt="100" style="position:absolute;left:407841;top:202336;height:196215;width:1270;" filled="f" stroked="t" coordsize="1,196215" o:gfxdata="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6YMS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72" o:spid="_x0000_s1026" o:spt="100" style="position:absolute;left:610939;top:200685;height:1270;width:205104;" filled="f" stroked="t" coordsize="205104,1" o:gfxdata="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ISdr4A&#10;AADdAAAADwAAAAAAAAABACAAAAAiAAAAZHJzL2Rvd25yZXYueG1sUEsBAhQAFAAAAAgAh07iQDMv&#10;BZ47AAAAOQAAABAAAAAAAAAAAQAgAAAADQEAAGRycy9zaGFwZXhtbC54bWxQSwUGAAAAAAYABgBb&#10;AQAAtwMAAAAA&#10;" path="m0,0l204724,0e">
                  <v:fill on="f" focussize="0,0"/>
                  <v:stroke weight="0.25496062992126pt" color="#231F20" joinstyle="round"/>
                  <v:imagedata o:title=""/>
                  <o:lock v:ext="edit" aspectratio="f"/>
                  <v:textbox inset="0mm,0mm,0mm,0mm"/>
                </v:shape>
                <v:shape id="Graphic 3873" o:spid="_x0000_s1026" o:spt="100" style="position:absolute;left:610939;top:202336;height:196215;width:1270;" filled="f" stroked="t" coordsize="1,196215" o:gfxdata="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d7j+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74" o:spid="_x0000_s1026" o:spt="100" style="position:absolute;left:814050;top:202336;height:196215;width:1270;" filled="f" stroked="t" coordsize="1,196215" o:gfxdata="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niCKvQAA&#10;AN0AAAAPAAAAAAAAAAEAIAAAACIAAABkcnMvZG93bnJldi54bWxQSwECFAAUAAAACACHTuJAMy8F&#10;njsAAAA5AAAAEAAAAAAAAAABACAAAAAMAQAAZHJzL3NoYXBleG1sLnhtbFBLBQYAAAAABgAGAFsB&#10;AAC2AwAAAAA=&#10;" path="m0,195706l0,0e">
                  <v:fill on="f" focussize="0,0"/>
                  <v:stroke weight="0.25496062992126pt" color="#231F20" joinstyle="round"/>
                  <v:imagedata o:title=""/>
                  <o:lock v:ext="edit" aspectratio="f"/>
                  <v:textbox inset="0mm,0mm,0mm,0mm"/>
                </v:shape>
                <v:shape id="Graphic 3875" o:spid="_x0000_s1026" o:spt="100" style="position:absolute;left:6;top:399668;height:1270;width:205104;" filled="f" stroked="t" coordsize="205104,1" o:gfxdata="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64oCvQAA&#10;AN0AAAAPAAAAAAAAAAEAIAAAACIAAABkcnMvZG93bnJldi54bWxQSwECFAAUAAAACACHTuJAMy8F&#10;njsAAAA5AAAAEAAAAAAAAAABACAAAAAMAQAAZHJzL3NoYXBleG1sLnhtbFBLBQYAAAAABgAGAFsB&#10;AAC2AwAAAAA=&#10;" path="m0,0l204724,0e">
                  <v:fill on="f" focussize="0,0"/>
                  <v:stroke weight="0.25496062992126pt" color="#231F20" joinstyle="round"/>
                  <v:imagedata o:title=""/>
                  <o:lock v:ext="edit" aspectratio="f"/>
                  <v:textbox inset="0mm,0mm,0mm,0mm"/>
                </v:shape>
                <v:shape id="Graphic 3876" o:spid="_x0000_s1026" o:spt="100" style="position:absolute;left:204730;top:399668;height:1270;width:203200;" filled="f" stroked="t" coordsize="203200,1" o:gfxdata="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3KO&#10;Vs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77" o:spid="_x0000_s1026" o:spt="100" style="position:absolute;left:407841;top:399668;height:1270;width:203200;" filled="f" stroked="t" coordsize="203200,1" o:gfxdata="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D4r&#10;zcEAAADdAAAADwAAAAAAAAABACAAAAAiAAAAZHJzL2Rvd25yZXYueG1sUEsBAhQAFAAAAAgAh07i&#10;QDMvBZ47AAAAOQAAABAAAAAAAAAAAQAgAAAAEAEAAGRycy9zaGFwZXhtbC54bWxQSwUGAAAAAAYA&#10;BgBbAQAAugMAAAAA&#10;" path="m0,0l203073,0e">
                  <v:fill on="f" focussize="0,0"/>
                  <v:stroke weight="0.25496062992126pt" color="#231F20" joinstyle="round"/>
                  <v:imagedata o:title=""/>
                  <o:lock v:ext="edit" aspectratio="f"/>
                  <v:textbox inset="0mm,0mm,0mm,0mm"/>
                </v:shape>
                <v:shape id="Graphic 3878" o:spid="_x0000_s1026" o:spt="100" style="position:absolute;left:610939;top:399668;height:1270;width:205104;" filled="f" stroked="t" coordsize="205104,1" o:gfxdata="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uolnLsAAADd&#10;AAAADwAAAAAAAAABACAAAAAiAAAAZHJzL2Rvd25yZXYueG1sUEsBAhQAFAAAAAgAh07iQDMvBZ47&#10;AAAAOQAAABAAAAAAAAAAAQAgAAAACgEAAGRycy9zaGFwZXhtbC54bWxQSwUGAAAAAAYABgBbAQAA&#10;tAMAAAAA&#10;" path="m0,0l204724,0e">
                  <v:fill on="f" focussize="0,0"/>
                  <v:stroke weight="0.25496062992126pt" color="#231F20" joinstyle="round"/>
                  <v:imagedata o:title=""/>
                  <o:lock v:ext="edit" aspectratio="f"/>
                  <v:textbox inset="0mm,0mm,0mm,0mm"/>
                </v:shape>
                <v:shape id="Graphic 3879" o:spid="_x0000_s1026" o:spt="100" style="position:absolute;left:1421745;top:1714;height:1270;width:206375;" filled="f" stroked="t" coordsize="206375,1" o:gfxdata="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xP5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80" o:spid="_x0000_s1026" o:spt="100" style="position:absolute;left:1423371;top:3365;height:196215;width:1270;" filled="f" stroked="t" coordsize="1,196215" o:gfxdata="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VwVq65AAAA3QAA&#10;AA8AAAAAAAAAAQAgAAAAIgAAAGRycy9kb3ducmV2LnhtbFBLAQIUABQAAAAIAIdO4kAzLwWeOwAA&#10;ADkAAAAQAAAAAAAAAAEAIAAAAAgBAABkcnMvc2hhcGV4bWwueG1sUEsFBgAAAAAGAAYAWwEAALID&#10;AAAAAA==&#10;" path="m0,195707l0,0e">
                  <v:fill on="f" focussize="0,0"/>
                  <v:stroke weight="0.25496062992126pt" color="#231F20" joinstyle="round"/>
                  <v:imagedata o:title=""/>
                  <o:lock v:ext="edit" aspectratio="f"/>
                  <v:textbox inset="0mm,0mm,0mm,0mm"/>
                </v:shape>
                <v:shape id="Graphic 3881" o:spid="_x0000_s1026" o:spt="100" style="position:absolute;left:1626469;top:3365;height:196215;width:1270;" filled="f" stroked="t" coordsize="1,196215" o:gfxdata="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88zW8AAAA&#10;3QAAAA8AAAAAAAAAAQAgAAAAIgAAAGRycy9kb3ducmV2LnhtbFBLAQIUABQAAAAIAIdO4kAzLwWe&#10;OwAAADkAAAAQAAAAAAAAAAEAIAAAAAsBAABkcnMvc2hhcGV4bWwueG1sUEsFBgAAAAAGAAYAWwEA&#10;ALUDAAAAAA==&#10;" path="m0,195707l0,0e">
                  <v:fill on="f" focussize="0,0"/>
                  <v:stroke weight="0.25496062992126pt" color="#231F20" joinstyle="round"/>
                  <v:imagedata o:title=""/>
                  <o:lock v:ext="edit" aspectratio="f"/>
                  <v:textbox inset="0mm,0mm,0mm,0mm"/>
                </v:shape>
                <v:shape id="Graphic 3882" o:spid="_x0000_s1026" o:spt="100" style="position:absolute;left:1421745;top:200685;height:1270;width:206375;" filled="f" stroked="t" coordsize="206375,1" o:gfxdata="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2tsL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83" o:spid="_x0000_s1026" o:spt="100" style="position:absolute;left:406215;top:2389441;height:1270;width:206375;" filled="f" stroked="t" coordsize="206375,1" o:gfxdata="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QQgrvQAA&#10;AN0AAAAPAAAAAAAAAAEAIAAAACIAAABkcnMvZG93bnJldi54bWxQSwECFAAUAAAACACHTuJAMy8F&#10;njsAAAA5AAAAEAAAAAAAAAABACAAAAAMAQAAZHJzL3NoYXBleG1sLnhtbFBLBQYAAAAABgAGAFsB&#10;AAC2AwAAAAA=&#10;" path="m0,0l206375,0e">
                  <v:fill on="f" focussize="0,0"/>
                  <v:stroke weight="0.25496062992126pt" color="#231F20" joinstyle="round"/>
                  <v:imagedata o:title=""/>
                  <o:lock v:ext="edit" aspectratio="f"/>
                  <v:textbox inset="0mm,0mm,0mm,0mm"/>
                </v:shape>
                <v:shape id="Graphic 3884" o:spid="_x0000_s1026" o:spt="100" style="position:absolute;left:407841;top:2391092;height:196215;width:1270;" filled="f" stroked="t" coordsize="1,196215" o:gfxdata="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LUK2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85" o:spid="_x0000_s1026" o:spt="100" style="position:absolute;left:610939;top:2391092;height:196215;width:1270;" filled="f" stroked="t" coordsize="1,196215" o:gfxdata="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H9Ta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86" o:spid="_x0000_s1026" o:spt="100" style="position:absolute;left:406215;top:2588412;height:1270;width:206375;" filled="f" stroked="t" coordsize="206375,1" o:gfxdata="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ars7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Graphic 3887" o:spid="_x0000_s1026" o:spt="100" style="position:absolute;left:407841;top:2590063;height:196215;width:1270;" filled="f" stroked="t" coordsize="1,196215" o:gfxdata="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Zztq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88" o:spid="_x0000_s1026" o:spt="100" style="position:absolute;left:406215;top:2787395;height:1270;width:206375;" filled="f" stroked="t" coordsize="206375,1" o:gfxdata="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lmlq8AAAA&#10;3QAAAA8AAAAAAAAAAQAgAAAAIgAAAGRycy9kb3ducmV2LnhtbFBLAQIUABQAAAAIAIdO4kAzLwWe&#10;OwAAADkAAAAQAAAAAAAAAAEAIAAAAAsBAABkcnMvc2hhcGV4bWwueG1sUEsFBgAAAAAGAAYAWwEA&#10;ALUDAAAAAA==&#10;" path="m0,0l206375,0e">
                  <v:fill on="f" focussize="0,0"/>
                  <v:stroke weight="0.25496062992126pt" color="#231F20" joinstyle="round"/>
                  <v:imagedata o:title=""/>
                  <o:lock v:ext="edit" aspectratio="f"/>
                  <v:textbox inset="0mm,0mm,0mm,0mm"/>
                </v:shape>
                <v:shape id="Graphic 3889" o:spid="_x0000_s1026" o:spt="100" style="position:absolute;left:610939;top:2590063;height:196215;width:1270;" filled="f" stroked="t" coordsize="1,196215" o:gfxdata="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K/zO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90" o:spid="_x0000_s1026" o:spt="100" style="position:absolute;left:1619;top:1197228;height:196215;width:1270;" filled="f" stroked="t" coordsize="1,196215" o:gfxdata="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CpwHO5AAAA3QAA&#10;AA8AAAAAAAAAAQAgAAAAIgAAAGRycy9kb3ducmV2LnhtbFBLAQIUABQAAAAIAIdO4kAzLwWeOwAA&#10;ADkAAAAQAAAAAAAAAAEAIAAAAAgBAABkcnMvc2hhcGV4bWwueG1sUEsFBgAAAAAGAAYAWwEAALID&#10;AAAAAA==&#10;" path="m0,195706l0,0e">
                  <v:fill on="f" focussize="0,0"/>
                  <v:stroke weight="0.25496062992126pt" color="#231F20" joinstyle="round"/>
                  <v:imagedata o:title=""/>
                  <o:lock v:ext="edit" aspectratio="f"/>
                  <v:textbox inset="0mm,0mm,0mm,0mm"/>
                </v:shape>
                <v:shape id="Graphic 3891" o:spid="_x0000_s1026" o:spt="100" style="position:absolute;left:6;top:1195577;height:1270;width:205104;" filled="f" stroked="t" coordsize="205104,1" o:gfxdata="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3Gr7vQAA&#10;AN0AAAAPAAAAAAAAAAEAIAAAACIAAABkcnMvZG93bnJldi54bWxQSwECFAAUAAAACACHTuJAMy8F&#10;njsAAAA5AAAAEAAAAAAAAAABACAAAAAMAQAAZHJzL3NoYXBleG1sLnhtbFBLBQYAAAAABgAGAFsB&#10;AAC2AwAAAAA=&#10;" path="m0,0l204724,0e">
                  <v:fill on="f" focussize="0,0"/>
                  <v:stroke weight="0.25496062992126pt" color="#231F20" joinstyle="round"/>
                  <v:imagedata o:title=""/>
                  <o:lock v:ext="edit" aspectratio="f"/>
                  <v:textbox inset="0mm,0mm,0mm,0mm"/>
                </v:shape>
                <v:shape id="Graphic 3892" o:spid="_x0000_s1026" o:spt="100" style="position:absolute;left:204730;top:1197228;height:196215;width:1270;" filled="f" stroked="t" coordsize="1,196215" o:gfxdata="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3+5+8AAAA&#10;3QAAAA8AAAAAAAAAAQAgAAAAIgAAAGRycy9kb3ducmV2LnhtbFBLAQIUABQAAAAIAIdO4kAzLwWe&#10;OwAAADkAAAAQAAAAAAAAAAEAIAAAAAsBAABkcnMvc2hhcGV4bWwueG1sUEsFBgAAAAAGAAYAWwEA&#10;ALUDAAAAAA==&#10;" path="m0,195706l0,0e">
                  <v:fill on="f" focussize="0,0"/>
                  <v:stroke weight="0.25496062992126pt" color="#231F20" joinstyle="round"/>
                  <v:imagedata o:title=""/>
                  <o:lock v:ext="edit" aspectratio="f"/>
                  <v:textbox inset="0mm,0mm,0mm,0mm"/>
                </v:shape>
                <v:shape id="Graphic 3893" o:spid="_x0000_s1026" o:spt="100" style="position:absolute;left:6;top:1394548;height:1270;width:206375;" filled="f" stroked="t" coordsize="206375,1" o:gfxdata="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ie9r4A&#10;AADdAAAADwAAAAAAAAABACAAAAAiAAAAZHJzL2Rvd25yZXYueG1sUEsBAhQAFAAAAAgAh07iQDMv&#10;BZ47AAAAOQAAABAAAAAAAAAAAQAgAAAADQEAAGRycy9zaGFwZXhtbC54bWxQSwUGAAAAAAYABgBb&#10;AQAAtwMAAAAA&#10;" path="m0,0l206375,0e">
                  <v:fill on="f" focussize="0,0"/>
                  <v:stroke weight="0.25496062992126pt" color="#231F20" joinstyle="round"/>
                  <v:imagedata o:title=""/>
                  <o:lock v:ext="edit" aspectratio="f"/>
                  <v:textbox inset="0mm,0mm,0mm,0mm"/>
                </v:shape>
                <v:shape id="Textbox 3894" o:spid="_x0000_s1026" o:spt="202" type="#_x0000_t202" style="position:absolute;left:1442065;top:0;height:71120;width:45720;" filled="f" stroked="f" coordsize="21600,21600" o:gfxdata="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ZqfV&#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D3C9672">
                        <w:pPr>
                          <w:spacing w:before="6"/>
                          <w:ind w:left="0" w:right="0" w:firstLine="0"/>
                          <w:jc w:val="left"/>
                          <w:rPr>
                            <w:sz w:val="9"/>
                          </w:rPr>
                        </w:pPr>
                        <w:r>
                          <w:rPr>
                            <w:color w:val="231F20"/>
                            <w:w w:val="103"/>
                            <w:sz w:val="9"/>
                          </w:rPr>
                          <w:t>2</w:t>
                        </w:r>
                      </w:p>
                    </w:txbxContent>
                  </v:textbox>
                </v:shape>
                <v:shape id="Textbox 3895" o:spid="_x0000_s1026" o:spt="202" type="#_x0000_t202" style="position:absolute;left:19767;top:208795;height:71120;width:45720;" filled="f" stroked="f" coordsize="21600,21600" o:gfxdata="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KgJO&#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10F6CC2">
                        <w:pPr>
                          <w:spacing w:before="6"/>
                          <w:ind w:left="0" w:right="0" w:firstLine="0"/>
                          <w:jc w:val="left"/>
                          <w:rPr>
                            <w:sz w:val="9"/>
                          </w:rPr>
                        </w:pPr>
                        <w:r>
                          <w:rPr>
                            <w:color w:val="231F20"/>
                            <w:w w:val="103"/>
                            <w:sz w:val="9"/>
                          </w:rPr>
                          <w:t>1</w:t>
                        </w:r>
                      </w:p>
                    </w:txbxContent>
                  </v:textbox>
                </v:shape>
                <v:shape id="Textbox 3896" o:spid="_x0000_s1026" o:spt="202" type="#_x0000_t202" style="position:absolute;left:2052281;top:398814;height:71120;width:45720;" filled="f" stroked="f" coordsize="21600,21600" o:gfxdata="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4nD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62D8D5B">
                        <w:pPr>
                          <w:spacing w:before="6"/>
                          <w:ind w:left="0" w:right="0" w:firstLine="0"/>
                          <w:jc w:val="left"/>
                          <w:rPr>
                            <w:sz w:val="9"/>
                          </w:rPr>
                        </w:pPr>
                        <w:r>
                          <w:rPr>
                            <w:color w:val="231F20"/>
                            <w:w w:val="103"/>
                            <w:sz w:val="9"/>
                          </w:rPr>
                          <w:t>3</w:t>
                        </w:r>
                      </w:p>
                    </w:txbxContent>
                  </v:textbox>
                </v:shape>
                <v:shape id="Textbox 3897" o:spid="_x0000_s1026" o:spt="202" type="#_x0000_t202" style="position:absolute;left:1033477;top:596829;height:71120;width:45720;" filled="f" stroked="f" coordsize="21600,21600" o:gfxdata="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tDm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57BED39">
                        <w:pPr>
                          <w:spacing w:before="6"/>
                          <w:ind w:left="0" w:right="0" w:firstLine="0"/>
                          <w:jc w:val="left"/>
                          <w:rPr>
                            <w:sz w:val="9"/>
                          </w:rPr>
                        </w:pPr>
                        <w:r>
                          <w:rPr>
                            <w:color w:val="231F20"/>
                            <w:w w:val="103"/>
                            <w:sz w:val="9"/>
                          </w:rPr>
                          <w:t>4</w:t>
                        </w:r>
                      </w:p>
                    </w:txbxContent>
                  </v:textbox>
                </v:shape>
                <v:shape id="Textbox 3898" o:spid="_x0000_s1026" o:spt="202" type="#_x0000_t202" style="position:absolute;left:19767;top:993630;height:71120;width:45720;" filled="f" stroked="f" coordsize="21600,21600" o:gfxdata="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rrdC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F4BC197">
                        <w:pPr>
                          <w:spacing w:before="6"/>
                          <w:ind w:left="0" w:right="0" w:firstLine="0"/>
                          <w:jc w:val="left"/>
                          <w:rPr>
                            <w:sz w:val="9"/>
                          </w:rPr>
                        </w:pPr>
                        <w:r>
                          <w:rPr>
                            <w:color w:val="231F20"/>
                            <w:w w:val="103"/>
                            <w:sz w:val="9"/>
                          </w:rPr>
                          <w:t>5</w:t>
                        </w:r>
                      </w:p>
                    </w:txbxContent>
                  </v:textbox>
                </v:shape>
                <v:shape id="Textbox 3899" o:spid="_x0000_s1026" o:spt="202" type="#_x0000_t202" style="position:absolute;left:429540;top:1400441;height:71120;width:45720;" filled="f" stroked="f" coordsize="21600,21600" o:gfxdata="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nCE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5394A2">
                        <w:pPr>
                          <w:spacing w:before="6"/>
                          <w:ind w:left="0" w:right="0" w:firstLine="0"/>
                          <w:jc w:val="left"/>
                          <w:rPr>
                            <w:sz w:val="9"/>
                          </w:rPr>
                        </w:pPr>
                        <w:r>
                          <w:rPr>
                            <w:color w:val="231F20"/>
                            <w:w w:val="103"/>
                            <w:sz w:val="9"/>
                          </w:rPr>
                          <w:t>6</w:t>
                        </w:r>
                      </w:p>
                    </w:txbxContent>
                  </v:textbox>
                </v:shape>
                <v:shape id="Textbox 3900" o:spid="_x0000_s1026" o:spt="202" type="#_x0000_t202" style="position:absolute;left:1655362;top:1400441;height:71120;width:45720;" filled="f" stroked="f" coordsize="21600,21600" o:gfxdata="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tjv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F9F728">
                        <w:pPr>
                          <w:spacing w:before="6"/>
                          <w:ind w:left="0" w:right="0" w:firstLine="0"/>
                          <w:jc w:val="left"/>
                          <w:rPr>
                            <w:sz w:val="9"/>
                          </w:rPr>
                        </w:pPr>
                        <w:r>
                          <w:rPr>
                            <w:color w:val="231F20"/>
                            <w:w w:val="103"/>
                            <w:sz w:val="9"/>
                          </w:rPr>
                          <w:t>7</w:t>
                        </w:r>
                      </w:p>
                    </w:txbxContent>
                  </v:textbox>
                </v:shape>
                <v:shape id="Textbox 3901" o:spid="_x0000_s1026" o:spt="202" type="#_x0000_t202" style="position:absolute;left:224357;top:1594843;height:71120;width:45720;" filled="f" stroked="f" coordsize="21600,21600" o:gfxdata="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6nl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FDA33F">
                        <w:pPr>
                          <w:spacing w:before="6"/>
                          <w:ind w:left="0" w:right="0" w:firstLine="0"/>
                          <w:jc w:val="left"/>
                          <w:rPr>
                            <w:sz w:val="9"/>
                          </w:rPr>
                        </w:pPr>
                        <w:r>
                          <w:rPr>
                            <w:color w:val="231F20"/>
                            <w:w w:val="103"/>
                            <w:sz w:val="9"/>
                          </w:rPr>
                          <w:t>8</w:t>
                        </w:r>
                      </w:p>
                    </w:txbxContent>
                  </v:textbox>
                </v:shape>
              </v:group>
            </w:pict>
          </mc:Fallback>
        </mc:AlternateContent>
      </w:r>
      <w:r>
        <w:rPr>
          <w:rFonts w:ascii="Calibri"/>
          <w:color w:val="231F20"/>
          <w:w w:val="80"/>
          <w:sz w:val="26"/>
        </w:rPr>
        <w:t>on</w:t>
      </w:r>
      <w:r>
        <w:rPr>
          <w:rFonts w:ascii="Calibri"/>
          <w:color w:val="231F20"/>
          <w:spacing w:val="-2"/>
          <w:w w:val="80"/>
          <w:sz w:val="26"/>
        </w:rPr>
        <w:t xml:space="preserve"> </w:t>
      </w:r>
      <w:r>
        <w:rPr>
          <w:rFonts w:ascii="Calibri"/>
          <w:color w:val="231F20"/>
          <w:w w:val="80"/>
          <w:sz w:val="26"/>
        </w:rPr>
        <w:t>or</w:t>
      </w:r>
      <w:r>
        <w:rPr>
          <w:rFonts w:ascii="Calibri"/>
          <w:color w:val="231F20"/>
          <w:spacing w:val="-2"/>
          <w:w w:val="80"/>
          <w:sz w:val="26"/>
        </w:rPr>
        <w:t xml:space="preserve"> </w:t>
      </w:r>
      <w:r>
        <w:rPr>
          <w:rFonts w:ascii="Calibri"/>
          <w:color w:val="231F20"/>
          <w:w w:val="80"/>
          <w:sz w:val="26"/>
        </w:rPr>
        <w:t>to</w:t>
      </w:r>
      <w:r>
        <w:rPr>
          <w:rFonts w:ascii="Calibri"/>
          <w:color w:val="231F20"/>
          <w:spacing w:val="-2"/>
          <w:w w:val="80"/>
          <w:sz w:val="26"/>
        </w:rPr>
        <w:t xml:space="preserve"> </w:t>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further</w:t>
      </w:r>
      <w:r>
        <w:rPr>
          <w:rFonts w:ascii="Calibri"/>
          <w:color w:val="231F20"/>
          <w:spacing w:val="-2"/>
          <w:w w:val="80"/>
          <w:sz w:val="26"/>
        </w:rPr>
        <w:t xml:space="preserve"> </w:t>
      </w:r>
      <w:r>
        <w:rPr>
          <w:rFonts w:ascii="Calibri"/>
          <w:color w:val="231F20"/>
          <w:w w:val="80"/>
          <w:sz w:val="26"/>
        </w:rPr>
        <w:t>side</w:t>
      </w:r>
      <w:r>
        <w:rPr>
          <w:rFonts w:ascii="Calibri"/>
          <w:color w:val="231F20"/>
          <w:spacing w:val="-1"/>
          <w:w w:val="80"/>
          <w:sz w:val="26"/>
        </w:rPr>
        <w:t xml:space="preserve"> </w:t>
      </w:r>
      <w:r>
        <w:rPr>
          <w:rFonts w:ascii="Calibri"/>
          <w:color w:val="231F20"/>
          <w:w w:val="80"/>
          <w:sz w:val="26"/>
        </w:rPr>
        <w:t>of</w:t>
      </w:r>
      <w:r>
        <w:rPr>
          <w:rFonts w:ascii="Calibri"/>
          <w:color w:val="231F20"/>
          <w:spacing w:val="-2"/>
          <w:w w:val="80"/>
          <w:sz w:val="26"/>
        </w:rPr>
        <w:t xml:space="preserve"> something</w:t>
      </w:r>
    </w:p>
    <w:p w14:paraId="2B76AE59">
      <w:pPr>
        <w:pStyle w:val="15"/>
        <w:numPr>
          <w:ilvl w:val="0"/>
          <w:numId w:val="106"/>
        </w:numPr>
        <w:tabs>
          <w:tab w:val="left" w:pos="927"/>
        </w:tabs>
        <w:spacing w:before="147" w:after="0" w:line="256" w:lineRule="auto"/>
        <w:ind w:left="927" w:right="1318" w:hanging="312"/>
        <w:jc w:val="left"/>
        <w:rPr>
          <w:rFonts w:ascii="Calibri"/>
          <w:sz w:val="26"/>
        </w:rPr>
      </w:pPr>
      <w:r>
        <w:br w:type="column"/>
      </w:r>
      <w:r>
        <w:rPr>
          <w:rFonts w:ascii="Calibri"/>
          <w:color w:val="231F20"/>
          <w:w w:val="85"/>
          <w:sz w:val="26"/>
        </w:rPr>
        <w:t xml:space="preserve">Before you begin exercising, you should </w:t>
      </w:r>
      <w:r>
        <w:rPr>
          <w:rFonts w:ascii="Calibri"/>
          <w:color w:val="231F20"/>
          <w:w w:val="80"/>
          <w:sz w:val="26"/>
        </w:rPr>
        <w:t>spend five or ten minutes warming up your</w:t>
      </w:r>
    </w:p>
    <w:p w14:paraId="59E3D2EE">
      <w:pPr>
        <w:tabs>
          <w:tab w:val="left" w:pos="1833"/>
        </w:tabs>
        <w:spacing w:before="0"/>
        <w:ind w:left="927"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61167F87">
      <w:pPr>
        <w:pStyle w:val="15"/>
        <w:numPr>
          <w:ilvl w:val="0"/>
          <w:numId w:val="106"/>
        </w:numPr>
        <w:tabs>
          <w:tab w:val="left" w:pos="927"/>
          <w:tab w:val="left" w:pos="4730"/>
        </w:tabs>
        <w:spacing w:before="136" w:after="0" w:line="256" w:lineRule="auto"/>
        <w:ind w:left="927" w:right="1202" w:hanging="312"/>
        <w:jc w:val="left"/>
        <w:rPr>
          <w:rFonts w:ascii="Calibri"/>
          <w:sz w:val="26"/>
        </w:rPr>
      </w:pPr>
      <w:r>
        <w:rPr>
          <w:rFonts w:ascii="Calibri"/>
          <w:color w:val="231F20"/>
          <w:w w:val="85"/>
          <w:sz w:val="26"/>
        </w:rPr>
        <w:t>Please</w:t>
      </w:r>
      <w:r>
        <w:rPr>
          <w:rFonts w:ascii="Calibri"/>
          <w:color w:val="231F20"/>
          <w:spacing w:val="-4"/>
          <w:w w:val="85"/>
          <w:sz w:val="26"/>
        </w:rPr>
        <w:t xml:space="preserve"> </w:t>
      </w:r>
      <w:r>
        <w:rPr>
          <w:rFonts w:ascii="Calibri"/>
          <w:color w:val="231F20"/>
          <w:w w:val="85"/>
          <w:sz w:val="26"/>
        </w:rPr>
        <w:t>write</w:t>
      </w:r>
      <w:r>
        <w:rPr>
          <w:rFonts w:ascii="Calibri"/>
          <w:color w:val="231F20"/>
          <w:spacing w:val="-4"/>
          <w:w w:val="85"/>
          <w:sz w:val="26"/>
        </w:rPr>
        <w:t xml:space="preserve"> </w:t>
      </w:r>
      <w:r>
        <w:rPr>
          <w:rFonts w:ascii="Calibri"/>
          <w:color w:val="231F20"/>
          <w:w w:val="85"/>
          <w:sz w:val="26"/>
        </w:rPr>
        <w:t>down</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list</w:t>
      </w:r>
      <w:r>
        <w:rPr>
          <w:rFonts w:ascii="Calibri"/>
          <w:color w:val="231F20"/>
          <w:spacing w:val="-4"/>
          <w:w w:val="85"/>
          <w:sz w:val="26"/>
        </w:rPr>
        <w:t xml:space="preserve"> </w:t>
      </w:r>
      <w:r>
        <w:rPr>
          <w:rFonts w:ascii="Calibri"/>
          <w:color w:val="231F20"/>
          <w:w w:val="85"/>
          <w:sz w:val="26"/>
        </w:rPr>
        <w:t>of</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things</w:t>
      </w:r>
      <w:r>
        <w:rPr>
          <w:rFonts w:ascii="Calibri"/>
          <w:color w:val="231F20"/>
          <w:spacing w:val="-4"/>
          <w:w w:val="85"/>
          <w:sz w:val="26"/>
        </w:rPr>
        <w:t xml:space="preserve"> </w:t>
      </w:r>
      <w:r>
        <w:rPr>
          <w:rFonts w:ascii="Calibri"/>
          <w:color w:val="231F20"/>
          <w:w w:val="85"/>
          <w:sz w:val="26"/>
        </w:rPr>
        <w:t xml:space="preserve">you </w:t>
      </w:r>
      <w:r>
        <w:rPr>
          <w:rFonts w:ascii="Calibri"/>
          <w:color w:val="231F20"/>
          <w:w w:val="80"/>
          <w:sz w:val="26"/>
        </w:rPr>
        <w:t>want</w:t>
      </w:r>
      <w:r>
        <w:rPr>
          <w:rFonts w:ascii="Calibri"/>
          <w:color w:val="231F20"/>
          <w:spacing w:val="-4"/>
          <w:w w:val="80"/>
          <w:sz w:val="26"/>
        </w:rPr>
        <w:t xml:space="preserve"> </w:t>
      </w:r>
      <w:r>
        <w:rPr>
          <w:rFonts w:ascii="Calibri"/>
          <w:color w:val="231F20"/>
          <w:w w:val="80"/>
          <w:sz w:val="26"/>
        </w:rPr>
        <w:t>to</w:t>
      </w:r>
      <w:r>
        <w:rPr>
          <w:rFonts w:ascii="Calibri"/>
          <w:color w:val="231F20"/>
          <w:spacing w:val="-4"/>
          <w:w w:val="80"/>
          <w:sz w:val="26"/>
        </w:rPr>
        <w:t xml:space="preserve"> </w:t>
      </w:r>
      <w:r>
        <w:rPr>
          <w:rFonts w:ascii="Calibri"/>
          <w:color w:val="231F20"/>
          <w:w w:val="80"/>
          <w:sz w:val="26"/>
        </w:rPr>
        <w:t>buy.</w:t>
      </w:r>
      <w:r>
        <w:rPr>
          <w:rFonts w:ascii="Calibri"/>
          <w:color w:val="231F20"/>
          <w:spacing w:val="-3"/>
          <w:w w:val="80"/>
          <w:sz w:val="26"/>
        </w:rPr>
        <w:t xml:space="preserve"> </w:t>
      </w:r>
      <w:r>
        <w:rPr>
          <w:rFonts w:ascii="Calibri"/>
          <w:color w:val="231F20"/>
          <w:w w:val="80"/>
          <w:sz w:val="26"/>
        </w:rPr>
        <w:t>You</w:t>
      </w:r>
      <w:r>
        <w:rPr>
          <w:rFonts w:ascii="Calibri"/>
          <w:color w:val="231F20"/>
          <w:spacing w:val="-4"/>
          <w:w w:val="80"/>
          <w:sz w:val="26"/>
        </w:rPr>
        <w:t xml:space="preserve"> </w:t>
      </w:r>
      <w:r>
        <w:rPr>
          <w:rFonts w:ascii="Calibri"/>
          <w:color w:val="231F20"/>
          <w:w w:val="80"/>
          <w:sz w:val="26"/>
        </w:rPr>
        <w:t>will</w:t>
      </w:r>
      <w:r>
        <w:rPr>
          <w:rFonts w:ascii="Calibri"/>
          <w:color w:val="231F20"/>
          <w:spacing w:val="-3"/>
          <w:w w:val="80"/>
          <w:sz w:val="26"/>
        </w:rPr>
        <w:t xml:space="preserve"> </w:t>
      </w:r>
      <w:r>
        <w:rPr>
          <w:rFonts w:ascii="Calibri"/>
          <w:color w:val="231F20"/>
          <w:w w:val="80"/>
          <w:sz w:val="26"/>
        </w:rPr>
        <w:t>forget</w:t>
      </w:r>
      <w:r>
        <w:rPr>
          <w:rFonts w:ascii="Calibri"/>
          <w:color w:val="231F20"/>
          <w:spacing w:val="-4"/>
          <w:w w:val="80"/>
          <w:sz w:val="26"/>
        </w:rPr>
        <w:t xml:space="preserve"> </w:t>
      </w:r>
      <w:r>
        <w:rPr>
          <w:rFonts w:ascii="Calibri"/>
          <w:color w:val="231F20"/>
          <w:w w:val="80"/>
          <w:sz w:val="26"/>
        </w:rPr>
        <w:t>them</w:t>
      </w:r>
      <w:r>
        <w:rPr>
          <w:rFonts w:ascii="Calibri"/>
          <w:color w:val="231F20"/>
          <w:spacing w:val="-3"/>
          <w:w w:val="80"/>
          <w:sz w:val="26"/>
        </w:rPr>
        <w:t xml:space="preserve"> </w:t>
      </w:r>
      <w:r>
        <w:rPr>
          <w:rFonts w:ascii="Calibri"/>
          <w:color w:val="231F20"/>
          <w:sz w:val="26"/>
          <w:u w:val="single" w:color="231F20"/>
        </w:rPr>
        <w:tab/>
      </w:r>
      <w:r>
        <w:rPr>
          <w:rFonts w:ascii="Calibri"/>
          <w:color w:val="231F20"/>
          <w:spacing w:val="-26"/>
          <w:w w:val="90"/>
          <w:sz w:val="26"/>
        </w:rPr>
        <w:t>.</w:t>
      </w:r>
    </w:p>
    <w:p w14:paraId="00960EB2">
      <w:pPr>
        <w:pStyle w:val="15"/>
        <w:numPr>
          <w:ilvl w:val="0"/>
          <w:numId w:val="106"/>
        </w:numPr>
        <w:tabs>
          <w:tab w:val="left" w:pos="927"/>
          <w:tab w:val="left" w:pos="2808"/>
        </w:tabs>
        <w:spacing w:before="115" w:after="0" w:line="256" w:lineRule="auto"/>
        <w:ind w:left="927" w:right="1391" w:hanging="312"/>
        <w:jc w:val="both"/>
        <w:rPr>
          <w:rFonts w:ascii="Calibri"/>
          <w:sz w:val="26"/>
        </w:rPr>
      </w:pPr>
      <w:r>
        <w:rPr>
          <w:rFonts w:ascii="Calibri"/>
          <w:color w:val="231F20"/>
          <w:w w:val="80"/>
          <w:sz w:val="26"/>
        </w:rPr>
        <w:t>If you encourage students to express their thoughts</w:t>
      </w:r>
      <w:r>
        <w:rPr>
          <w:rFonts w:ascii="Calibri"/>
          <w:color w:val="231F20"/>
          <w:spacing w:val="-2"/>
          <w:w w:val="80"/>
          <w:sz w:val="26"/>
        </w:rPr>
        <w:t xml:space="preserve"> </w:t>
      </w:r>
      <w:r>
        <w:rPr>
          <w:rFonts w:ascii="Calibri"/>
          <w:color w:val="231F20"/>
          <w:w w:val="80"/>
          <w:sz w:val="26"/>
        </w:rPr>
        <w:t>and</w:t>
      </w:r>
      <w:r>
        <w:rPr>
          <w:rFonts w:ascii="Calibri"/>
          <w:color w:val="231F20"/>
          <w:spacing w:val="-2"/>
          <w:w w:val="80"/>
          <w:sz w:val="26"/>
        </w:rPr>
        <w:t xml:space="preserve"> </w:t>
      </w:r>
      <w:r>
        <w:rPr>
          <w:rFonts w:ascii="Calibri"/>
          <w:color w:val="231F20"/>
          <w:w w:val="80"/>
          <w:sz w:val="26"/>
        </w:rPr>
        <w:t>creative</w:t>
      </w:r>
      <w:r>
        <w:rPr>
          <w:rFonts w:ascii="Calibri"/>
          <w:color w:val="231F20"/>
          <w:spacing w:val="-2"/>
          <w:w w:val="80"/>
          <w:sz w:val="26"/>
        </w:rPr>
        <w:t xml:space="preserve"> </w:t>
      </w:r>
      <w:r>
        <w:rPr>
          <w:rFonts w:ascii="Calibri"/>
          <w:color w:val="231F20"/>
          <w:w w:val="80"/>
          <w:sz w:val="26"/>
        </w:rPr>
        <w:t>ideas,</w:t>
      </w:r>
      <w:r>
        <w:rPr>
          <w:rFonts w:ascii="Calibri"/>
          <w:color w:val="231F20"/>
          <w:spacing w:val="-2"/>
          <w:w w:val="80"/>
          <w:sz w:val="26"/>
        </w:rPr>
        <w:t xml:space="preserve"> </w:t>
      </w:r>
      <w:r>
        <w:rPr>
          <w:rFonts w:ascii="Calibri"/>
          <w:color w:val="231F20"/>
          <w:w w:val="80"/>
          <w:sz w:val="26"/>
        </w:rPr>
        <w:t>they</w:t>
      </w:r>
      <w:r>
        <w:rPr>
          <w:rFonts w:ascii="Calibri"/>
          <w:color w:val="231F20"/>
          <w:spacing w:val="-2"/>
          <w:w w:val="80"/>
          <w:sz w:val="26"/>
        </w:rPr>
        <w:t xml:space="preserve"> </w:t>
      </w:r>
      <w:r>
        <w:rPr>
          <w:rFonts w:ascii="Calibri"/>
          <w:color w:val="231F20"/>
          <w:w w:val="80"/>
          <w:sz w:val="26"/>
        </w:rPr>
        <w:t>will</w:t>
      </w:r>
      <w:r>
        <w:rPr>
          <w:rFonts w:ascii="Calibri"/>
          <w:color w:val="231F20"/>
          <w:spacing w:val="-2"/>
          <w:w w:val="80"/>
          <w:sz w:val="26"/>
        </w:rPr>
        <w:t xml:space="preserve"> </w:t>
      </w:r>
      <w:r>
        <w:rPr>
          <w:rFonts w:ascii="Calibri"/>
          <w:color w:val="231F20"/>
          <w:w w:val="80"/>
          <w:sz w:val="26"/>
        </w:rPr>
        <w:t xml:space="preserve">learn </w:t>
      </w:r>
      <w:r>
        <w:rPr>
          <w:rFonts w:ascii="Calibri"/>
          <w:color w:val="231F20"/>
          <w:w w:val="90"/>
          <w:sz w:val="26"/>
        </w:rPr>
        <w:t xml:space="preserve">to become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thinkers.</w:t>
      </w:r>
    </w:p>
    <w:p w14:paraId="2B4ABC63">
      <w:pPr>
        <w:pStyle w:val="15"/>
        <w:numPr>
          <w:ilvl w:val="0"/>
          <w:numId w:val="106"/>
        </w:numPr>
        <w:tabs>
          <w:tab w:val="left" w:pos="926"/>
          <w:tab w:val="left" w:pos="2731"/>
        </w:tabs>
        <w:spacing w:before="114" w:after="0" w:line="256" w:lineRule="auto"/>
        <w:ind w:left="926" w:right="1195" w:hanging="312"/>
        <w:jc w:val="left"/>
        <w:rPr>
          <w:rFonts w:ascii="Calibri" w:hAnsi="Calibri"/>
          <w:sz w:val="26"/>
        </w:rPr>
      </w:pPr>
      <w:r>
        <w:rPr>
          <w:rFonts w:ascii="Calibri" w:hAnsi="Calibri"/>
          <w:color w:val="231F20"/>
          <w:w w:val="80"/>
          <w:sz w:val="26"/>
        </w:rPr>
        <w:t xml:space="preserve">You might be right, but don’t try to convince </w:t>
      </w:r>
      <w:r>
        <w:rPr>
          <w:rFonts w:ascii="Calibri" w:hAnsi="Calibri"/>
          <w:color w:val="231F20"/>
          <w:w w:val="90"/>
          <w:sz w:val="26"/>
        </w:rPr>
        <w:t xml:space="preserve">people by </w:t>
      </w:r>
      <w:r>
        <w:rPr>
          <w:rFonts w:ascii="Calibri" w:hAnsi="Calibri"/>
          <w:color w:val="231F20"/>
          <w:sz w:val="26"/>
          <w:u w:val="single" w:color="231F20"/>
        </w:rPr>
        <w:tab/>
      </w:r>
      <w:r>
        <w:rPr>
          <w:rFonts w:ascii="Calibri" w:hAnsi="Calibri"/>
          <w:color w:val="231F20"/>
          <w:w w:val="90"/>
          <w:sz w:val="26"/>
        </w:rPr>
        <w:t>.</w:t>
      </w:r>
      <w:r>
        <w:rPr>
          <w:rFonts w:ascii="Calibri" w:hAnsi="Calibri"/>
          <w:color w:val="231F20"/>
          <w:spacing w:val="-13"/>
          <w:w w:val="90"/>
          <w:sz w:val="26"/>
        </w:rPr>
        <w:t xml:space="preserve"> </w:t>
      </w:r>
      <w:r>
        <w:rPr>
          <w:rFonts w:ascii="Calibri" w:hAnsi="Calibri"/>
          <w:color w:val="231F20"/>
          <w:w w:val="90"/>
          <w:sz w:val="26"/>
        </w:rPr>
        <w:t>Because</w:t>
      </w:r>
      <w:r>
        <w:rPr>
          <w:rFonts w:ascii="Calibri" w:hAnsi="Calibri"/>
          <w:color w:val="231F20"/>
          <w:spacing w:val="-12"/>
          <w:w w:val="90"/>
          <w:sz w:val="26"/>
        </w:rPr>
        <w:t xml:space="preserve"> </w:t>
      </w:r>
      <w:r>
        <w:rPr>
          <w:rFonts w:ascii="Calibri" w:hAnsi="Calibri"/>
          <w:color w:val="231F20"/>
          <w:w w:val="90"/>
          <w:sz w:val="26"/>
        </w:rPr>
        <w:t>if</w:t>
      </w:r>
      <w:r>
        <w:rPr>
          <w:rFonts w:ascii="Calibri" w:hAnsi="Calibri"/>
          <w:color w:val="231F20"/>
          <w:spacing w:val="-5"/>
          <w:sz w:val="26"/>
        </w:rPr>
        <w:t xml:space="preserve"> </w:t>
      </w:r>
      <w:r>
        <w:rPr>
          <w:rFonts w:ascii="Calibri" w:hAnsi="Calibri"/>
          <w:color w:val="231F20"/>
          <w:w w:val="90"/>
          <w:sz w:val="26"/>
        </w:rPr>
        <w:t>they</w:t>
      </w:r>
      <w:r>
        <w:rPr>
          <w:rFonts w:ascii="Calibri" w:hAnsi="Calibri"/>
          <w:color w:val="231F20"/>
          <w:spacing w:val="-12"/>
          <w:w w:val="90"/>
          <w:sz w:val="26"/>
        </w:rPr>
        <w:t xml:space="preserve"> </w:t>
      </w:r>
      <w:r>
        <w:rPr>
          <w:rFonts w:ascii="Calibri" w:hAnsi="Calibri"/>
          <w:color w:val="231F20"/>
          <w:w w:val="90"/>
          <w:sz w:val="26"/>
        </w:rPr>
        <w:t xml:space="preserve">are </w:t>
      </w:r>
      <w:r>
        <w:rPr>
          <w:rFonts w:ascii="Calibri" w:hAnsi="Calibri"/>
          <w:color w:val="231F20"/>
          <w:w w:val="85"/>
          <w:sz w:val="26"/>
        </w:rPr>
        <w:t>angry,</w:t>
      </w:r>
      <w:r>
        <w:rPr>
          <w:rFonts w:ascii="Calibri" w:hAnsi="Calibri"/>
          <w:color w:val="231F20"/>
          <w:spacing w:val="-7"/>
          <w:w w:val="85"/>
          <w:sz w:val="26"/>
        </w:rPr>
        <w:t xml:space="preserve"> </w:t>
      </w:r>
      <w:r>
        <w:rPr>
          <w:rFonts w:ascii="Calibri" w:hAnsi="Calibri"/>
          <w:color w:val="231F20"/>
          <w:w w:val="85"/>
          <w:sz w:val="26"/>
        </w:rPr>
        <w:t>they</w:t>
      </w:r>
      <w:r>
        <w:rPr>
          <w:rFonts w:ascii="Calibri" w:hAnsi="Calibri"/>
          <w:color w:val="231F20"/>
          <w:spacing w:val="-7"/>
          <w:w w:val="85"/>
          <w:sz w:val="26"/>
        </w:rPr>
        <w:t xml:space="preserve"> </w:t>
      </w:r>
      <w:r>
        <w:rPr>
          <w:rFonts w:ascii="Calibri" w:hAnsi="Calibri"/>
          <w:color w:val="231F20"/>
          <w:w w:val="85"/>
          <w:sz w:val="26"/>
        </w:rPr>
        <w:t>will</w:t>
      </w:r>
      <w:r>
        <w:rPr>
          <w:rFonts w:ascii="Calibri" w:hAnsi="Calibri"/>
          <w:color w:val="231F20"/>
          <w:spacing w:val="-7"/>
          <w:w w:val="85"/>
          <w:sz w:val="26"/>
        </w:rPr>
        <w:t xml:space="preserve"> </w:t>
      </w:r>
      <w:r>
        <w:rPr>
          <w:rFonts w:ascii="Calibri" w:hAnsi="Calibri"/>
          <w:color w:val="231F20"/>
          <w:w w:val="85"/>
          <w:sz w:val="26"/>
        </w:rPr>
        <w:t>be</w:t>
      </w:r>
      <w:r>
        <w:rPr>
          <w:rFonts w:ascii="Calibri" w:hAnsi="Calibri"/>
          <w:color w:val="231F20"/>
          <w:spacing w:val="-7"/>
          <w:w w:val="85"/>
          <w:sz w:val="26"/>
        </w:rPr>
        <w:t xml:space="preserve"> </w:t>
      </w:r>
      <w:r>
        <w:rPr>
          <w:rFonts w:ascii="Calibri" w:hAnsi="Calibri"/>
          <w:color w:val="231F20"/>
          <w:w w:val="85"/>
          <w:sz w:val="26"/>
        </w:rPr>
        <w:t>unable</w:t>
      </w:r>
      <w:r>
        <w:rPr>
          <w:rFonts w:ascii="Calibri" w:hAnsi="Calibri"/>
          <w:color w:val="231F20"/>
          <w:spacing w:val="-7"/>
          <w:w w:val="85"/>
          <w:sz w:val="26"/>
        </w:rPr>
        <w:t xml:space="preserve"> </w:t>
      </w:r>
      <w:r>
        <w:rPr>
          <w:rFonts w:ascii="Calibri" w:hAnsi="Calibri"/>
          <w:color w:val="231F20"/>
          <w:w w:val="85"/>
          <w:sz w:val="26"/>
        </w:rPr>
        <w:t>to</w:t>
      </w:r>
      <w:r>
        <w:rPr>
          <w:rFonts w:ascii="Calibri" w:hAnsi="Calibri"/>
          <w:color w:val="231F20"/>
          <w:spacing w:val="-7"/>
          <w:w w:val="85"/>
          <w:sz w:val="26"/>
        </w:rPr>
        <w:t xml:space="preserve"> </w:t>
      </w:r>
      <w:r>
        <w:rPr>
          <w:rFonts w:ascii="Calibri" w:hAnsi="Calibri"/>
          <w:color w:val="231F20"/>
          <w:w w:val="85"/>
          <w:sz w:val="26"/>
        </w:rPr>
        <w:t>hear</w:t>
      </w:r>
      <w:r>
        <w:rPr>
          <w:rFonts w:ascii="Calibri" w:hAnsi="Calibri"/>
          <w:color w:val="231F20"/>
          <w:spacing w:val="-7"/>
          <w:w w:val="85"/>
          <w:sz w:val="26"/>
        </w:rPr>
        <w:t xml:space="preserve"> </w:t>
      </w:r>
      <w:r>
        <w:rPr>
          <w:rFonts w:ascii="Calibri" w:hAnsi="Calibri"/>
          <w:color w:val="231F20"/>
          <w:w w:val="85"/>
          <w:sz w:val="26"/>
        </w:rPr>
        <w:t>you.</w:t>
      </w:r>
    </w:p>
    <w:p w14:paraId="6B3AEFA0">
      <w:pPr>
        <w:pStyle w:val="15"/>
        <w:numPr>
          <w:ilvl w:val="0"/>
          <w:numId w:val="106"/>
        </w:numPr>
        <w:tabs>
          <w:tab w:val="left" w:pos="927"/>
          <w:tab w:val="left" w:pos="4782"/>
        </w:tabs>
        <w:spacing w:before="115" w:after="0" w:line="256" w:lineRule="auto"/>
        <w:ind w:left="927" w:right="1188" w:hanging="312"/>
        <w:jc w:val="left"/>
        <w:rPr>
          <w:rFonts w:ascii="Calibri"/>
          <w:sz w:val="26"/>
        </w:rPr>
      </w:pPr>
      <w:r>
        <w:rPr>
          <w:rFonts w:ascii="Calibri"/>
          <w:color w:val="231F20"/>
          <w:w w:val="90"/>
          <w:sz w:val="26"/>
        </w:rPr>
        <w:t xml:space="preserve">The safety video shows the proper </w:t>
      </w:r>
      <w:r>
        <w:rPr>
          <w:rFonts w:ascii="Calibri"/>
          <w:color w:val="231F20"/>
          <w:sz w:val="26"/>
          <w:u w:val="single" w:color="231F20"/>
        </w:rPr>
        <w:tab/>
      </w:r>
      <w:r>
        <w:rPr>
          <w:rFonts w:ascii="Calibri"/>
          <w:color w:val="231F20"/>
          <w:sz w:val="26"/>
        </w:rPr>
        <w:t xml:space="preserve"> </w:t>
      </w:r>
      <w:r>
        <w:rPr>
          <w:rFonts w:ascii="Calibri"/>
          <w:color w:val="231F20"/>
          <w:w w:val="85"/>
          <w:sz w:val="26"/>
        </w:rPr>
        <w:t>for</w:t>
      </w:r>
      <w:r>
        <w:rPr>
          <w:rFonts w:ascii="Calibri"/>
          <w:color w:val="231F20"/>
          <w:spacing w:val="-8"/>
          <w:w w:val="85"/>
          <w:sz w:val="26"/>
        </w:rPr>
        <w:t xml:space="preserve"> </w:t>
      </w:r>
      <w:r>
        <w:rPr>
          <w:rFonts w:ascii="Calibri"/>
          <w:color w:val="231F20"/>
          <w:w w:val="85"/>
          <w:sz w:val="26"/>
        </w:rPr>
        <w:t>leaving</w:t>
      </w:r>
      <w:r>
        <w:rPr>
          <w:rFonts w:ascii="Calibri"/>
          <w:color w:val="231F20"/>
          <w:spacing w:val="-8"/>
          <w:w w:val="85"/>
          <w:sz w:val="26"/>
        </w:rPr>
        <w:t xml:space="preserve"> </w:t>
      </w:r>
      <w:r>
        <w:rPr>
          <w:rFonts w:ascii="Calibri"/>
          <w:color w:val="231F20"/>
          <w:w w:val="85"/>
          <w:sz w:val="26"/>
        </w:rPr>
        <w:t>the</w:t>
      </w:r>
      <w:r>
        <w:rPr>
          <w:rFonts w:ascii="Calibri"/>
          <w:color w:val="231F20"/>
          <w:spacing w:val="-8"/>
          <w:w w:val="85"/>
          <w:sz w:val="26"/>
        </w:rPr>
        <w:t xml:space="preserve"> </w:t>
      </w:r>
      <w:r>
        <w:rPr>
          <w:rFonts w:ascii="Calibri"/>
          <w:color w:val="231F20"/>
          <w:w w:val="85"/>
          <w:sz w:val="26"/>
        </w:rPr>
        <w:t>cinema</w:t>
      </w:r>
      <w:r>
        <w:rPr>
          <w:rFonts w:ascii="Calibri"/>
          <w:color w:val="231F20"/>
          <w:spacing w:val="-8"/>
          <w:w w:val="85"/>
          <w:sz w:val="26"/>
        </w:rPr>
        <w:t xml:space="preserve"> </w:t>
      </w:r>
      <w:r>
        <w:rPr>
          <w:rFonts w:ascii="Calibri"/>
          <w:color w:val="231F20"/>
          <w:w w:val="85"/>
          <w:sz w:val="26"/>
        </w:rPr>
        <w:t>in</w:t>
      </w:r>
      <w:r>
        <w:rPr>
          <w:rFonts w:ascii="Calibri"/>
          <w:color w:val="231F20"/>
          <w:spacing w:val="-8"/>
          <w:w w:val="85"/>
          <w:sz w:val="26"/>
        </w:rPr>
        <w:t xml:space="preserve"> </w:t>
      </w:r>
      <w:r>
        <w:rPr>
          <w:rFonts w:ascii="Calibri"/>
          <w:color w:val="231F20"/>
          <w:w w:val="85"/>
          <w:sz w:val="26"/>
        </w:rPr>
        <w:t>case</w:t>
      </w:r>
      <w:r>
        <w:rPr>
          <w:rFonts w:ascii="Calibri"/>
          <w:color w:val="231F20"/>
          <w:spacing w:val="-8"/>
          <w:w w:val="85"/>
          <w:sz w:val="26"/>
        </w:rPr>
        <w:t xml:space="preserve"> </w:t>
      </w:r>
      <w:r>
        <w:rPr>
          <w:rFonts w:ascii="Calibri"/>
          <w:color w:val="231F20"/>
          <w:w w:val="85"/>
          <w:sz w:val="26"/>
        </w:rPr>
        <w:t>of</w:t>
      </w:r>
      <w:r>
        <w:rPr>
          <w:rFonts w:ascii="Calibri"/>
          <w:color w:val="231F20"/>
          <w:spacing w:val="-8"/>
          <w:w w:val="85"/>
          <w:sz w:val="26"/>
        </w:rPr>
        <w:t xml:space="preserve"> </w:t>
      </w:r>
      <w:r>
        <w:rPr>
          <w:rFonts w:ascii="Calibri"/>
          <w:color w:val="231F20"/>
          <w:w w:val="85"/>
          <w:sz w:val="26"/>
        </w:rPr>
        <w:t>fire.</w:t>
      </w:r>
    </w:p>
    <w:p w14:paraId="6E96E369">
      <w:pPr>
        <w:pStyle w:val="15"/>
        <w:numPr>
          <w:ilvl w:val="0"/>
          <w:numId w:val="106"/>
        </w:numPr>
        <w:tabs>
          <w:tab w:val="left" w:pos="927"/>
          <w:tab w:val="left" w:pos="2631"/>
        </w:tabs>
        <w:spacing w:before="114" w:after="0" w:line="256" w:lineRule="auto"/>
        <w:ind w:left="927" w:right="1508" w:hanging="312"/>
        <w:jc w:val="left"/>
        <w:rPr>
          <w:rFonts w:ascii="Calibri"/>
          <w:sz w:val="26"/>
        </w:rPr>
      </w:pPr>
      <w:r>
        <w:rPr>
          <w:rFonts w:ascii="Calibri"/>
          <w:color w:val="231F20"/>
          <w:w w:val="80"/>
          <w:sz w:val="26"/>
        </w:rPr>
        <w:t xml:space="preserve">The direction in which education starts a </w:t>
      </w:r>
      <w:r>
        <w:rPr>
          <w:rFonts w:ascii="Calibri"/>
          <w:color w:val="231F20"/>
          <w:w w:val="90"/>
          <w:sz w:val="26"/>
        </w:rPr>
        <w:t xml:space="preserve">man will </w:t>
      </w:r>
      <w:r>
        <w:rPr>
          <w:rFonts w:ascii="Calibri"/>
          <w:color w:val="231F20"/>
          <w:sz w:val="26"/>
          <w:u w:val="single" w:color="231F20"/>
        </w:rPr>
        <w:tab/>
      </w:r>
      <w:r>
        <w:rPr>
          <w:rFonts w:ascii="Calibri"/>
          <w:color w:val="231F20"/>
          <w:spacing w:val="-12"/>
          <w:sz w:val="26"/>
        </w:rPr>
        <w:t xml:space="preserve"> </w:t>
      </w:r>
      <w:r>
        <w:rPr>
          <w:rFonts w:ascii="Calibri"/>
          <w:color w:val="231F20"/>
          <w:w w:val="90"/>
          <w:sz w:val="26"/>
        </w:rPr>
        <w:t>his</w:t>
      </w:r>
      <w:r>
        <w:rPr>
          <w:rFonts w:ascii="Calibri"/>
          <w:color w:val="231F20"/>
          <w:spacing w:val="-6"/>
          <w:w w:val="90"/>
          <w:sz w:val="26"/>
        </w:rPr>
        <w:t xml:space="preserve"> </w:t>
      </w:r>
      <w:r>
        <w:rPr>
          <w:rFonts w:ascii="Calibri"/>
          <w:color w:val="231F20"/>
          <w:w w:val="90"/>
          <w:sz w:val="26"/>
        </w:rPr>
        <w:t>future</w:t>
      </w:r>
      <w:r>
        <w:rPr>
          <w:rFonts w:ascii="Calibri"/>
          <w:color w:val="231F20"/>
          <w:spacing w:val="-6"/>
          <w:w w:val="90"/>
          <w:sz w:val="26"/>
        </w:rPr>
        <w:t xml:space="preserve"> </w:t>
      </w:r>
      <w:r>
        <w:rPr>
          <w:rFonts w:ascii="Calibri"/>
          <w:color w:val="231F20"/>
          <w:w w:val="90"/>
          <w:sz w:val="26"/>
        </w:rPr>
        <w:t>life.</w:t>
      </w:r>
    </w:p>
    <w:p w14:paraId="3C05930B">
      <w:pPr>
        <w:spacing w:before="0"/>
        <w:ind w:left="926" w:right="0" w:firstLine="0"/>
        <w:jc w:val="left"/>
        <w:rPr>
          <w:rFonts w:ascii="Calibri" w:hAnsi="Calibri"/>
          <w:sz w:val="26"/>
        </w:rPr>
      </w:pPr>
      <w:r>
        <w:rPr>
          <w:rFonts w:ascii="Times New Roman" w:hAnsi="Times New Roman"/>
          <w:color w:val="231F20"/>
          <w:sz w:val="26"/>
        </w:rPr>
        <w:t>—</w:t>
      </w:r>
      <w:r>
        <w:rPr>
          <w:rFonts w:ascii="Calibri" w:hAnsi="Calibri"/>
          <w:color w:val="231F20"/>
          <w:spacing w:val="-2"/>
          <w:position w:val="2"/>
          <w:sz w:val="26"/>
        </w:rPr>
        <w:t>Plato</w:t>
      </w:r>
    </w:p>
    <w:p w14:paraId="0F2365F1">
      <w:pPr>
        <w:pStyle w:val="15"/>
        <w:numPr>
          <w:ilvl w:val="0"/>
          <w:numId w:val="106"/>
        </w:numPr>
        <w:tabs>
          <w:tab w:val="left" w:pos="926"/>
        </w:tabs>
        <w:spacing w:before="130" w:after="0" w:line="240" w:lineRule="auto"/>
        <w:ind w:left="926" w:right="0" w:hanging="311"/>
        <w:jc w:val="left"/>
        <w:rPr>
          <w:rFonts w:ascii="Calibri"/>
          <w:sz w:val="26"/>
        </w:rPr>
      </w:pPr>
      <w:r>
        <w:rPr>
          <w:rFonts w:ascii="Calibri"/>
          <w:color w:val="231F20"/>
          <w:w w:val="80"/>
          <w:sz w:val="26"/>
        </w:rPr>
        <w:t>This</w:t>
      </w:r>
      <w:r>
        <w:rPr>
          <w:rFonts w:ascii="Calibri"/>
          <w:color w:val="231F20"/>
          <w:spacing w:val="-2"/>
          <w:sz w:val="26"/>
        </w:rPr>
        <w:t xml:space="preserve"> </w:t>
      </w:r>
      <w:r>
        <w:rPr>
          <w:rFonts w:ascii="Calibri"/>
          <w:color w:val="231F20"/>
          <w:w w:val="80"/>
          <w:sz w:val="26"/>
        </w:rPr>
        <w:t>training</w:t>
      </w:r>
      <w:r>
        <w:rPr>
          <w:rFonts w:ascii="Calibri"/>
          <w:color w:val="231F20"/>
          <w:spacing w:val="-1"/>
          <w:sz w:val="26"/>
        </w:rPr>
        <w:t xml:space="preserve"> </w:t>
      </w:r>
      <w:r>
        <w:rPr>
          <w:rFonts w:ascii="Calibri"/>
          <w:color w:val="231F20"/>
          <w:w w:val="80"/>
          <w:sz w:val="26"/>
        </w:rPr>
        <w:t>is</w:t>
      </w:r>
      <w:r>
        <w:rPr>
          <w:rFonts w:ascii="Calibri"/>
          <w:color w:val="231F20"/>
          <w:spacing w:val="-1"/>
          <w:sz w:val="26"/>
        </w:rPr>
        <w:t xml:space="preserve"> </w:t>
      </w:r>
      <w:r>
        <w:rPr>
          <w:rFonts w:ascii="Calibri"/>
          <w:color w:val="231F20"/>
          <w:w w:val="80"/>
          <w:sz w:val="26"/>
        </w:rPr>
        <w:t>designed</w:t>
      </w:r>
      <w:r>
        <w:rPr>
          <w:rFonts w:ascii="Calibri"/>
          <w:color w:val="231F20"/>
          <w:spacing w:val="-2"/>
          <w:sz w:val="26"/>
        </w:rPr>
        <w:t xml:space="preserve"> </w:t>
      </w:r>
      <w:r>
        <w:rPr>
          <w:rFonts w:ascii="Calibri"/>
          <w:color w:val="231F20"/>
          <w:w w:val="80"/>
          <w:sz w:val="26"/>
        </w:rPr>
        <w:t>for</w:t>
      </w:r>
      <w:r>
        <w:rPr>
          <w:rFonts w:ascii="Calibri"/>
          <w:color w:val="231F20"/>
          <w:spacing w:val="-1"/>
          <w:sz w:val="26"/>
        </w:rPr>
        <w:t xml:space="preserve"> </w:t>
      </w:r>
      <w:r>
        <w:rPr>
          <w:rFonts w:ascii="Calibri"/>
          <w:color w:val="231F20"/>
          <w:w w:val="80"/>
          <w:sz w:val="26"/>
        </w:rPr>
        <w:t>anyone</w:t>
      </w:r>
      <w:r>
        <w:rPr>
          <w:rFonts w:ascii="Calibri"/>
          <w:color w:val="231F20"/>
          <w:spacing w:val="-1"/>
          <w:sz w:val="26"/>
        </w:rPr>
        <w:t xml:space="preserve"> </w:t>
      </w:r>
      <w:r>
        <w:rPr>
          <w:rFonts w:ascii="Calibri"/>
          <w:color w:val="231F20"/>
          <w:w w:val="80"/>
          <w:sz w:val="26"/>
        </w:rPr>
        <w:t>who</w:t>
      </w:r>
      <w:r>
        <w:rPr>
          <w:rFonts w:ascii="Calibri"/>
          <w:color w:val="231F20"/>
          <w:spacing w:val="-1"/>
          <w:sz w:val="26"/>
        </w:rPr>
        <w:t xml:space="preserve"> </w:t>
      </w:r>
      <w:r>
        <w:rPr>
          <w:rFonts w:ascii="Calibri"/>
          <w:color w:val="231F20"/>
          <w:spacing w:val="-5"/>
          <w:w w:val="80"/>
          <w:sz w:val="26"/>
        </w:rPr>
        <w:t>has</w:t>
      </w:r>
    </w:p>
    <w:p w14:paraId="29F30388">
      <w:pPr>
        <w:tabs>
          <w:tab w:val="left" w:pos="1833"/>
        </w:tabs>
        <w:spacing w:before="23"/>
        <w:ind w:left="927" w:right="0" w:firstLine="0"/>
        <w:jc w:val="left"/>
        <w:rPr>
          <w:rFonts w:ascii="Calibri"/>
          <w:sz w:val="26"/>
        </w:rPr>
      </w:pPr>
      <w:r>
        <w:rPr>
          <w:rFonts w:ascii="Calibri"/>
          <w:color w:val="231F20"/>
          <w:sz w:val="26"/>
          <w:u w:val="single" w:color="231F20"/>
        </w:rPr>
        <w:tab/>
      </w:r>
      <w:r>
        <w:rPr>
          <w:rFonts w:ascii="Calibri"/>
          <w:color w:val="231F20"/>
          <w:spacing w:val="-3"/>
          <w:sz w:val="26"/>
        </w:rPr>
        <w:t xml:space="preserve"> </w:t>
      </w:r>
      <w:r>
        <w:rPr>
          <w:rFonts w:ascii="Calibri"/>
          <w:color w:val="231F20"/>
          <w:w w:val="80"/>
          <w:sz w:val="26"/>
        </w:rPr>
        <w:t>knowledge</w:t>
      </w:r>
      <w:r>
        <w:rPr>
          <w:rFonts w:ascii="Calibri"/>
          <w:color w:val="231F20"/>
          <w:spacing w:val="-2"/>
          <w:sz w:val="26"/>
        </w:rPr>
        <w:t xml:space="preserve"> </w:t>
      </w:r>
      <w:r>
        <w:rPr>
          <w:rFonts w:ascii="Calibri"/>
          <w:color w:val="231F20"/>
          <w:w w:val="80"/>
          <w:sz w:val="26"/>
        </w:rPr>
        <w:t>of</w:t>
      </w:r>
      <w:r>
        <w:rPr>
          <w:rFonts w:ascii="Calibri"/>
          <w:color w:val="231F20"/>
          <w:spacing w:val="-2"/>
          <w:sz w:val="26"/>
        </w:rPr>
        <w:t xml:space="preserve"> </w:t>
      </w:r>
      <w:r>
        <w:rPr>
          <w:rFonts w:ascii="Calibri"/>
          <w:color w:val="231F20"/>
          <w:w w:val="80"/>
          <w:sz w:val="26"/>
        </w:rPr>
        <w:t>outdoor</w:t>
      </w:r>
      <w:r>
        <w:rPr>
          <w:rFonts w:ascii="Calibri"/>
          <w:color w:val="231F20"/>
          <w:spacing w:val="-3"/>
          <w:sz w:val="26"/>
        </w:rPr>
        <w:t xml:space="preserve"> </w:t>
      </w:r>
      <w:r>
        <w:rPr>
          <w:rFonts w:ascii="Calibri"/>
          <w:color w:val="231F20"/>
          <w:w w:val="80"/>
          <w:sz w:val="26"/>
        </w:rPr>
        <w:t>survival.</w:t>
      </w:r>
    </w:p>
    <w:p w14:paraId="168EFDD5">
      <w:pPr>
        <w:spacing w:after="0"/>
        <w:jc w:val="left"/>
        <w:rPr>
          <w:rFonts w:ascii="Calibri"/>
          <w:sz w:val="26"/>
        </w:rPr>
        <w:sectPr>
          <w:type w:val="continuous"/>
          <w:pgSz w:w="11910" w:h="16840"/>
          <w:pgMar w:top="1340" w:right="0" w:bottom="280" w:left="0" w:header="720" w:footer="720" w:gutter="0"/>
          <w:cols w:equalWidth="0" w:num="2">
            <w:col w:w="5893" w:space="40"/>
            <w:col w:w="5977"/>
          </w:cols>
        </w:sectPr>
      </w:pPr>
    </w:p>
    <w:p w14:paraId="2CFB0D89">
      <w:pPr>
        <w:pStyle w:val="11"/>
        <w:rPr>
          <w:rFonts w:ascii="Calibri"/>
          <w:sz w:val="20"/>
        </w:rPr>
      </w:pPr>
    </w:p>
    <w:p w14:paraId="11D83B10">
      <w:pPr>
        <w:pStyle w:val="11"/>
        <w:rPr>
          <w:rFonts w:ascii="Calibri"/>
          <w:sz w:val="20"/>
        </w:rPr>
      </w:pPr>
    </w:p>
    <w:p w14:paraId="1AE84981">
      <w:pPr>
        <w:pStyle w:val="11"/>
        <w:rPr>
          <w:rFonts w:ascii="Calibri"/>
          <w:sz w:val="20"/>
        </w:rPr>
      </w:pPr>
    </w:p>
    <w:p w14:paraId="756CC009">
      <w:pPr>
        <w:pStyle w:val="11"/>
        <w:rPr>
          <w:rFonts w:ascii="Calibri"/>
          <w:sz w:val="20"/>
        </w:rPr>
      </w:pPr>
    </w:p>
    <w:p w14:paraId="6693A938">
      <w:pPr>
        <w:pStyle w:val="11"/>
        <w:rPr>
          <w:rFonts w:ascii="Calibri"/>
          <w:sz w:val="20"/>
        </w:rPr>
      </w:pPr>
    </w:p>
    <w:p w14:paraId="393D6594">
      <w:pPr>
        <w:pStyle w:val="11"/>
        <w:spacing w:before="7"/>
        <w:rPr>
          <w:rFonts w:ascii="Calibri"/>
          <w:sz w:val="18"/>
        </w:rPr>
      </w:pPr>
    </w:p>
    <w:p w14:paraId="5219DE2A">
      <w:pPr>
        <w:spacing w:before="0"/>
        <w:ind w:left="0" w:right="617" w:firstLine="0"/>
        <w:jc w:val="right"/>
        <w:rPr>
          <w:rFonts w:ascii="Tahoma"/>
          <w:sz w:val="20"/>
        </w:rPr>
      </w:pPr>
      <w:r>
        <w:rPr>
          <w:rFonts w:ascii="Tahoma"/>
          <w:color w:val="231F20"/>
          <w:spacing w:val="-5"/>
          <w:sz w:val="20"/>
        </w:rPr>
        <w:t>79</w:t>
      </w:r>
    </w:p>
    <w:p w14:paraId="18C43D9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5BDF1A">
      <w:pPr>
        <w:spacing w:after="0" w:line="240" w:lineRule="auto"/>
        <w:jc w:val="left"/>
        <w:rPr>
          <w:rFonts w:ascii="Tahoma"/>
          <w:sz w:val="20"/>
        </w:rPr>
        <w:sectPr>
          <w:type w:val="continuous"/>
          <w:pgSz w:w="11910" w:h="16840"/>
          <w:pgMar w:top="1340" w:right="0" w:bottom="280" w:left="0" w:header="720" w:footer="720" w:gutter="0"/>
          <w:cols w:space="720" w:num="1"/>
        </w:sectPr>
      </w:pPr>
    </w:p>
    <w:p w14:paraId="71FA6C5E">
      <w:pPr>
        <w:pStyle w:val="11"/>
        <w:rPr>
          <w:rFonts w:ascii="Tahoma"/>
          <w:sz w:val="20"/>
        </w:rPr>
      </w:pPr>
    </w:p>
    <w:p w14:paraId="1A0A165B">
      <w:pPr>
        <w:pStyle w:val="11"/>
        <w:spacing w:before="7"/>
        <w:rPr>
          <w:rFonts w:ascii="Tahoma"/>
          <w:sz w:val="26"/>
        </w:rPr>
      </w:pPr>
    </w:p>
    <w:p w14:paraId="2906107E">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911" name="Group 391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912" name="Graphic 391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91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RnIMImkCAACtBQAADgAAAAAAAAABACAAAAAhAQAAZHJzL2Uyb0RvYy54bWxQSwUG&#10;AAAAAAYABgBZAQAA/AUAAAAA&#10;">
                <o:lock v:ext="edit" aspectratio="f"/>
                <v:shape id="Graphic 3912" o:spid="_x0000_s1026" o:spt="100" style="position:absolute;left:0;top:635;height:1270;width:323215;" filled="f" stroked="t" coordsize="323215,1" o:gfxdata="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J98j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766E5EE">
      <w:pPr>
        <w:pStyle w:val="11"/>
        <w:rPr>
          <w:rFonts w:ascii="Tahoma"/>
          <w:sz w:val="20"/>
        </w:rPr>
      </w:pPr>
    </w:p>
    <w:p w14:paraId="39A0EBC2">
      <w:pPr>
        <w:pStyle w:val="11"/>
        <w:spacing w:before="11"/>
        <w:rPr>
          <w:rFonts w:ascii="Tahoma"/>
          <w:sz w:val="27"/>
        </w:rPr>
      </w:pPr>
    </w:p>
    <w:p w14:paraId="2FF8F474">
      <w:pPr>
        <w:spacing w:before="128" w:line="213" w:lineRule="auto"/>
        <w:ind w:left="1581" w:right="6196" w:hanging="20"/>
        <w:jc w:val="both"/>
        <w:rPr>
          <w:rFonts w:ascii="Tahoma"/>
          <w:sz w:val="26"/>
        </w:rPr>
      </w:pPr>
      <w:r>
        <mc:AlternateContent>
          <mc:Choice Requires="wpg">
            <w:drawing>
              <wp:anchor distT="0" distB="0" distL="0" distR="0" simplePos="0" relativeHeight="251789312" behindDoc="0" locked="0" layoutInCell="1" allowOverlap="1">
                <wp:simplePos x="0" y="0"/>
                <wp:positionH relativeFrom="page">
                  <wp:posOffset>3860800</wp:posOffset>
                </wp:positionH>
                <wp:positionV relativeFrom="paragraph">
                  <wp:posOffset>85090</wp:posOffset>
                </wp:positionV>
                <wp:extent cx="2835275" cy="938530"/>
                <wp:effectExtent l="0" t="0" r="0" b="0"/>
                <wp:wrapNone/>
                <wp:docPr id="3928" name="Group 3928"/>
                <wp:cNvGraphicFramePr/>
                <a:graphic xmlns:a="http://schemas.openxmlformats.org/drawingml/2006/main">
                  <a:graphicData uri="http://schemas.microsoft.com/office/word/2010/wordprocessingGroup">
                    <wpg:wgp>
                      <wpg:cNvGrpSpPr/>
                      <wpg:grpSpPr>
                        <a:xfrm>
                          <a:off x="0" y="0"/>
                          <a:ext cx="2835275" cy="938530"/>
                          <a:chOff x="0" y="0"/>
                          <a:chExt cx="2835275" cy="938530"/>
                        </a:xfrm>
                      </wpg:grpSpPr>
                      <wps:wsp>
                        <wps:cNvPr id="3929" name="Graphic 3929"/>
                        <wps:cNvSpPr/>
                        <wps:spPr>
                          <a:xfrm>
                            <a:off x="207365" y="0"/>
                            <a:ext cx="2628265" cy="938530"/>
                          </a:xfrm>
                          <a:custGeom>
                            <a:avLst/>
                            <a:gdLst/>
                            <a:ahLst/>
                            <a:cxnLst/>
                            <a:rect l="l" t="t" r="r" b="b"/>
                            <a:pathLst>
                              <a:path w="2628265" h="938530">
                                <a:moveTo>
                                  <a:pt x="2519807" y="0"/>
                                </a:moveTo>
                                <a:lnTo>
                                  <a:pt x="107823" y="0"/>
                                </a:lnTo>
                                <a:lnTo>
                                  <a:pt x="45487" y="1684"/>
                                </a:lnTo>
                                <a:lnTo>
                                  <a:pt x="13477" y="13477"/>
                                </a:lnTo>
                                <a:lnTo>
                                  <a:pt x="1684" y="45487"/>
                                </a:lnTo>
                                <a:lnTo>
                                  <a:pt x="0" y="107823"/>
                                </a:lnTo>
                                <a:lnTo>
                                  <a:pt x="0" y="830453"/>
                                </a:lnTo>
                                <a:lnTo>
                                  <a:pt x="1684" y="892861"/>
                                </a:lnTo>
                                <a:lnTo>
                                  <a:pt x="13477" y="924909"/>
                                </a:lnTo>
                                <a:lnTo>
                                  <a:pt x="45487" y="936716"/>
                                </a:lnTo>
                                <a:lnTo>
                                  <a:pt x="107823" y="938403"/>
                                </a:lnTo>
                                <a:lnTo>
                                  <a:pt x="2519807" y="938403"/>
                                </a:lnTo>
                                <a:lnTo>
                                  <a:pt x="2582289" y="936716"/>
                                </a:lnTo>
                                <a:lnTo>
                                  <a:pt x="2614374" y="924909"/>
                                </a:lnTo>
                                <a:lnTo>
                                  <a:pt x="2626195" y="892861"/>
                                </a:lnTo>
                                <a:lnTo>
                                  <a:pt x="2627884" y="830453"/>
                                </a:lnTo>
                                <a:lnTo>
                                  <a:pt x="2627884" y="107823"/>
                                </a:lnTo>
                                <a:lnTo>
                                  <a:pt x="2626195" y="45487"/>
                                </a:lnTo>
                                <a:lnTo>
                                  <a:pt x="2614374" y="13477"/>
                                </a:lnTo>
                                <a:lnTo>
                                  <a:pt x="2582289" y="1684"/>
                                </a:lnTo>
                                <a:lnTo>
                                  <a:pt x="2519807" y="0"/>
                                </a:lnTo>
                                <a:close/>
                              </a:path>
                            </a:pathLst>
                          </a:custGeom>
                          <a:solidFill>
                            <a:srgbClr val="E7E1ED"/>
                          </a:solidFill>
                        </wps:spPr>
                        <wps:bodyPr wrap="square" lIns="0" tIns="0" rIns="0" bIns="0" rtlCol="0">
                          <a:noAutofit/>
                        </wps:bodyPr>
                      </wps:wsp>
                      <wps:wsp>
                        <wps:cNvPr id="3930" name="Graphic 3930"/>
                        <wps:cNvSpPr/>
                        <wps:spPr>
                          <a:xfrm>
                            <a:off x="0" y="264642"/>
                            <a:ext cx="409575" cy="409575"/>
                          </a:xfrm>
                          <a:custGeom>
                            <a:avLst/>
                            <a:gdLst/>
                            <a:ahLst/>
                            <a:cxnLst/>
                            <a:rect l="l" t="t" r="r" b="b"/>
                            <a:pathLst>
                              <a:path w="409575" h="409575">
                                <a:moveTo>
                                  <a:pt x="204597" y="0"/>
                                </a:moveTo>
                                <a:lnTo>
                                  <a:pt x="157714" y="5401"/>
                                </a:lnTo>
                                <a:lnTo>
                                  <a:pt x="114661" y="20789"/>
                                </a:lnTo>
                                <a:lnTo>
                                  <a:pt x="76670" y="44936"/>
                                </a:lnTo>
                                <a:lnTo>
                                  <a:pt x="44976" y="76617"/>
                                </a:lnTo>
                                <a:lnTo>
                                  <a:pt x="20811" y="114605"/>
                                </a:lnTo>
                                <a:lnTo>
                                  <a:pt x="5408" y="157674"/>
                                </a:lnTo>
                                <a:lnTo>
                                  <a:pt x="0" y="204597"/>
                                </a:lnTo>
                                <a:lnTo>
                                  <a:pt x="5408" y="251479"/>
                                </a:lnTo>
                                <a:lnTo>
                                  <a:pt x="20811" y="294532"/>
                                </a:lnTo>
                                <a:lnTo>
                                  <a:pt x="44976" y="332523"/>
                                </a:lnTo>
                                <a:lnTo>
                                  <a:pt x="76670" y="364217"/>
                                </a:lnTo>
                                <a:lnTo>
                                  <a:pt x="114661" y="388382"/>
                                </a:lnTo>
                                <a:lnTo>
                                  <a:pt x="157714" y="403785"/>
                                </a:lnTo>
                                <a:lnTo>
                                  <a:pt x="204597" y="409194"/>
                                </a:lnTo>
                                <a:lnTo>
                                  <a:pt x="251479" y="403785"/>
                                </a:lnTo>
                                <a:lnTo>
                                  <a:pt x="294532" y="388382"/>
                                </a:lnTo>
                                <a:lnTo>
                                  <a:pt x="332523" y="364217"/>
                                </a:lnTo>
                                <a:lnTo>
                                  <a:pt x="364217" y="332523"/>
                                </a:lnTo>
                                <a:lnTo>
                                  <a:pt x="388382" y="294532"/>
                                </a:lnTo>
                                <a:lnTo>
                                  <a:pt x="403785" y="251479"/>
                                </a:lnTo>
                                <a:lnTo>
                                  <a:pt x="409194" y="204597"/>
                                </a:lnTo>
                                <a:lnTo>
                                  <a:pt x="403785" y="157674"/>
                                </a:lnTo>
                                <a:lnTo>
                                  <a:pt x="388382" y="114605"/>
                                </a:lnTo>
                                <a:lnTo>
                                  <a:pt x="364217" y="76617"/>
                                </a:lnTo>
                                <a:lnTo>
                                  <a:pt x="332523" y="44936"/>
                                </a:lnTo>
                                <a:lnTo>
                                  <a:pt x="294532" y="20789"/>
                                </a:lnTo>
                                <a:lnTo>
                                  <a:pt x="251479" y="5401"/>
                                </a:lnTo>
                                <a:lnTo>
                                  <a:pt x="204597" y="0"/>
                                </a:lnTo>
                                <a:close/>
                              </a:path>
                            </a:pathLst>
                          </a:custGeom>
                          <a:solidFill>
                            <a:srgbClr val="B59FC4"/>
                          </a:solidFill>
                        </wps:spPr>
                        <wps:bodyPr wrap="square" lIns="0" tIns="0" rIns="0" bIns="0" rtlCol="0">
                          <a:noAutofit/>
                        </wps:bodyPr>
                      </wps:wsp>
                      <wps:wsp>
                        <wps:cNvPr id="3931" name="Textbox 3931"/>
                        <wps:cNvSpPr txBox="1"/>
                        <wps:spPr>
                          <a:xfrm>
                            <a:off x="141706" y="352707"/>
                            <a:ext cx="139065" cy="225425"/>
                          </a:xfrm>
                          <a:prstGeom prst="rect">
                            <a:avLst/>
                          </a:prstGeom>
                        </wps:spPr>
                        <wps:txbx>
                          <w:txbxContent>
                            <w:p w14:paraId="0EC2AA9D">
                              <w:pPr>
                                <w:spacing w:before="17"/>
                                <w:ind w:left="0" w:right="0" w:firstLine="0"/>
                                <w:jc w:val="left"/>
                                <w:rPr>
                                  <w:sz w:val="29"/>
                                </w:rPr>
                              </w:pPr>
                              <w:r>
                                <w:rPr>
                                  <w:color w:val="663125"/>
                                  <w:w w:val="102"/>
                                  <w:sz w:val="29"/>
                                </w:rPr>
                                <w:t>A</w:t>
                              </w:r>
                            </w:p>
                          </w:txbxContent>
                        </wps:txbx>
                        <wps:bodyPr wrap="square" lIns="0" tIns="0" rIns="0" bIns="0" rtlCol="0">
                          <a:noAutofit/>
                        </wps:bodyPr>
                      </wps:wsp>
                      <wps:wsp>
                        <wps:cNvPr id="3932" name="Textbox 3932"/>
                        <wps:cNvSpPr txBox="1"/>
                        <wps:spPr>
                          <a:xfrm>
                            <a:off x="625182" y="112598"/>
                            <a:ext cx="2127250" cy="702945"/>
                          </a:xfrm>
                          <a:prstGeom prst="rect">
                            <a:avLst/>
                          </a:prstGeom>
                        </wps:spPr>
                        <wps:txbx>
                          <w:txbxContent>
                            <w:p w14:paraId="7B4DB592">
                              <w:pPr>
                                <w:tabs>
                                  <w:tab w:val="left" w:pos="831"/>
                                  <w:tab w:val="left" w:pos="1711"/>
                                  <w:tab w:val="left" w:pos="2551"/>
                                </w:tabs>
                                <w:spacing w:before="0" w:line="252" w:lineRule="auto"/>
                                <w:ind w:left="0" w:right="18" w:firstLine="0"/>
                                <w:jc w:val="left"/>
                                <w:rPr>
                                  <w:rFonts w:ascii="Tahoma"/>
                                  <w:sz w:val="22"/>
                                </w:rPr>
                              </w:pPr>
                              <w:r>
                                <w:rPr>
                                  <w:rFonts w:ascii="Tahoma"/>
                                  <w:color w:val="231F20"/>
                                  <w:spacing w:val="-2"/>
                                  <w:w w:val="105"/>
                                  <w:sz w:val="22"/>
                                </w:rPr>
                                <w:t>space</w:t>
                              </w:r>
                              <w:r>
                                <w:rPr>
                                  <w:rFonts w:ascii="Tahoma"/>
                                  <w:color w:val="231F20"/>
                                  <w:sz w:val="22"/>
                                </w:rPr>
                                <w:tab/>
                              </w:r>
                              <w:r>
                                <w:rPr>
                                  <w:rFonts w:ascii="Tahoma"/>
                                  <w:color w:val="231F20"/>
                                  <w:spacing w:val="-4"/>
                                  <w:w w:val="105"/>
                                  <w:sz w:val="22"/>
                                </w:rPr>
                                <w:t>man</w:t>
                              </w:r>
                              <w:r>
                                <w:rPr>
                                  <w:rFonts w:ascii="Tahoma"/>
                                  <w:color w:val="231F20"/>
                                  <w:sz w:val="22"/>
                                </w:rPr>
                                <w:tab/>
                              </w:r>
                              <w:r>
                                <w:rPr>
                                  <w:rFonts w:ascii="Tahoma"/>
                                  <w:color w:val="231F20"/>
                                  <w:spacing w:val="-2"/>
                                  <w:w w:val="105"/>
                                  <w:sz w:val="22"/>
                                </w:rPr>
                                <w:t>worth</w:t>
                              </w:r>
                              <w:r>
                                <w:rPr>
                                  <w:rFonts w:ascii="Tahoma"/>
                                  <w:color w:val="231F20"/>
                                  <w:sz w:val="22"/>
                                </w:rPr>
                                <w:tab/>
                              </w:r>
                              <w:r>
                                <w:rPr>
                                  <w:rFonts w:ascii="Tahoma"/>
                                  <w:color w:val="231F20"/>
                                  <w:spacing w:val="-2"/>
                                  <w:w w:val="105"/>
                                  <w:sz w:val="22"/>
                                </w:rPr>
                                <w:t xml:space="preserve">smart </w:t>
                              </w:r>
                              <w:r>
                                <w:rPr>
                                  <w:rFonts w:ascii="Tahoma"/>
                                  <w:color w:val="231F20"/>
                                  <w:spacing w:val="-4"/>
                                  <w:w w:val="105"/>
                                  <w:sz w:val="22"/>
                                </w:rPr>
                                <w:t>else</w:t>
                              </w:r>
                              <w:r>
                                <w:rPr>
                                  <w:rFonts w:ascii="Tahoma"/>
                                  <w:color w:val="231F20"/>
                                  <w:sz w:val="22"/>
                                </w:rPr>
                                <w:tab/>
                              </w:r>
                              <w:r>
                                <w:rPr>
                                  <w:rFonts w:ascii="Tahoma"/>
                                  <w:color w:val="231F20"/>
                                  <w:spacing w:val="-2"/>
                                  <w:w w:val="105"/>
                                  <w:sz w:val="22"/>
                                </w:rPr>
                                <w:t>world</w:t>
                              </w:r>
                              <w:r>
                                <w:rPr>
                                  <w:rFonts w:ascii="Tahoma"/>
                                  <w:color w:val="231F20"/>
                                  <w:sz w:val="22"/>
                                </w:rPr>
                                <w:tab/>
                              </w:r>
                              <w:r>
                                <w:rPr>
                                  <w:rFonts w:ascii="Tahoma"/>
                                  <w:color w:val="231F20"/>
                                  <w:spacing w:val="-4"/>
                                  <w:w w:val="105"/>
                                  <w:sz w:val="22"/>
                                </w:rPr>
                                <w:t>down</w:t>
                              </w:r>
                              <w:r>
                                <w:rPr>
                                  <w:rFonts w:ascii="Tahoma"/>
                                  <w:color w:val="231F20"/>
                                  <w:sz w:val="22"/>
                                </w:rPr>
                                <w:tab/>
                              </w:r>
                              <w:r>
                                <w:rPr>
                                  <w:rFonts w:ascii="Tahoma"/>
                                  <w:color w:val="231F20"/>
                                  <w:spacing w:val="-6"/>
                                  <w:w w:val="105"/>
                                  <w:sz w:val="22"/>
                                </w:rPr>
                                <w:t xml:space="preserve">through </w:t>
                              </w:r>
                              <w:r>
                                <w:rPr>
                                  <w:rFonts w:ascii="Tahoma"/>
                                  <w:color w:val="231F20"/>
                                  <w:spacing w:val="-4"/>
                                  <w:w w:val="105"/>
                                  <w:sz w:val="22"/>
                                </w:rPr>
                                <w:t>high</w:t>
                              </w:r>
                              <w:r>
                                <w:rPr>
                                  <w:rFonts w:ascii="Tahoma"/>
                                  <w:color w:val="231F20"/>
                                  <w:sz w:val="22"/>
                                </w:rPr>
                                <w:tab/>
                              </w:r>
                              <w:r>
                                <w:rPr>
                                  <w:rFonts w:ascii="Tahoma"/>
                                  <w:color w:val="231F20"/>
                                  <w:spacing w:val="-4"/>
                                  <w:w w:val="105"/>
                                  <w:sz w:val="22"/>
                                </w:rPr>
                                <w:t>hard</w:t>
                              </w:r>
                              <w:r>
                                <w:rPr>
                                  <w:rFonts w:ascii="Tahoma"/>
                                  <w:color w:val="231F20"/>
                                  <w:sz w:val="22"/>
                                </w:rPr>
                                <w:tab/>
                              </w:r>
                              <w:r>
                                <w:rPr>
                                  <w:rFonts w:ascii="Tahoma"/>
                                  <w:color w:val="231F20"/>
                                  <w:spacing w:val="-4"/>
                                  <w:w w:val="105"/>
                                  <w:sz w:val="22"/>
                                </w:rPr>
                                <w:t>out</w:t>
                              </w:r>
                              <w:r>
                                <w:rPr>
                                  <w:rFonts w:ascii="Tahoma"/>
                                  <w:color w:val="231F20"/>
                                  <w:sz w:val="22"/>
                                </w:rPr>
                                <w:tab/>
                              </w:r>
                              <w:r>
                                <w:rPr>
                                  <w:rFonts w:ascii="Tahoma"/>
                                  <w:color w:val="231F20"/>
                                  <w:spacing w:val="-2"/>
                                  <w:w w:val="105"/>
                                  <w:sz w:val="22"/>
                                </w:rPr>
                                <w:t>narrow heart</w:t>
                              </w:r>
                              <w:r>
                                <w:rPr>
                                  <w:rFonts w:ascii="Tahoma"/>
                                  <w:color w:val="231F20"/>
                                  <w:sz w:val="22"/>
                                </w:rPr>
                                <w:tab/>
                              </w:r>
                              <w:r>
                                <w:rPr>
                                  <w:rFonts w:ascii="Tahoma"/>
                                  <w:color w:val="231F20"/>
                                  <w:spacing w:val="-4"/>
                                  <w:w w:val="105"/>
                                  <w:sz w:val="22"/>
                                </w:rPr>
                                <w:t>long</w:t>
                              </w:r>
                              <w:r>
                                <w:rPr>
                                  <w:rFonts w:ascii="Tahoma"/>
                                  <w:color w:val="231F20"/>
                                  <w:sz w:val="22"/>
                                </w:rPr>
                                <w:tab/>
                              </w:r>
                              <w:r>
                                <w:rPr>
                                  <w:rFonts w:ascii="Tahoma"/>
                                  <w:color w:val="231F20"/>
                                  <w:spacing w:val="-2"/>
                                  <w:w w:val="105"/>
                                  <w:sz w:val="22"/>
                                </w:rPr>
                                <w:t>sight</w:t>
                              </w:r>
                              <w:r>
                                <w:rPr>
                                  <w:rFonts w:ascii="Tahoma"/>
                                  <w:color w:val="231F20"/>
                                  <w:sz w:val="22"/>
                                </w:rPr>
                                <w:tab/>
                              </w:r>
                              <w:r>
                                <w:rPr>
                                  <w:rFonts w:ascii="Tahoma"/>
                                  <w:color w:val="231F20"/>
                                  <w:spacing w:val="-2"/>
                                  <w:w w:val="105"/>
                                  <w:sz w:val="22"/>
                                </w:rPr>
                                <w:t>grown</w:t>
                              </w:r>
                            </w:p>
                          </w:txbxContent>
                        </wps:txbx>
                        <wps:bodyPr wrap="square" lIns="0" tIns="0" rIns="0" bIns="0" rtlCol="0">
                          <a:noAutofit/>
                        </wps:bodyPr>
                      </wps:wsp>
                    </wpg:wgp>
                  </a:graphicData>
                </a:graphic>
              </wp:anchor>
            </w:drawing>
          </mc:Choice>
          <mc:Fallback>
            <w:pict>
              <v:group id="Group 3928" o:spid="_x0000_s1026" o:spt="203" style="position:absolute;left:0pt;margin-left:304pt;margin-top:6.7pt;height:73.9pt;width:223.25pt;mso-position-horizontal-relative:page;z-index:251789312;mso-width-relative:page;mso-height-relative:page;" coordsize="2835275,938530" o:gfxdata="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">
                <o:lock v:ext="edit" aspectratio="f"/>
                <v:shape id="Graphic 3929" o:spid="_x0000_s1026" o:spt="100" style="position:absolute;left:207365;top:0;height:938530;width:2628265;" fillcolor="#E7E1ED" filled="t" stroked="f" coordsize="2628265,938530" o:gfxdata="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DpJ4&#10;wAAAAN0AAAAPAAAAAAAAAAEAIAAAACIAAABkcnMvZG93bnJldi54bWxQSwECFAAUAAAACACHTuJA&#10;My8FnjsAAAA5AAAAEAAAAAAAAAABACAAAAAPAQAAZHJzL3NoYXBleG1sLnhtbFBLBQYAAAAABgAG&#10;AFsBAAC5AwAAAAA=&#10;" path="m2519807,0l107823,0,45487,1684,13477,13477,1684,45487,0,107823,0,830453,1684,892861,13477,924909,45487,936716,107823,938403,2519807,938403,2582289,936716,2614374,924909,2626195,892861,2627884,830453,2627884,107823,2626195,45487,2614374,13477,2582289,1684,2519807,0xe">
                  <v:fill on="t" focussize="0,0"/>
                  <v:stroke on="f"/>
                  <v:imagedata o:title=""/>
                  <o:lock v:ext="edit" aspectratio="f"/>
                  <v:textbox inset="0mm,0mm,0mm,0mm"/>
                </v:shape>
                <v:shape id="Graphic 3930" o:spid="_x0000_s1026" o:spt="100" style="position:absolute;left:0;top:264642;height:409575;width:409575;" fillcolor="#B59FC4" filled="t" stroked="f" coordsize="409575,409575" o:gfxdata="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Ff8IvQAA&#10;AN0AAAAPAAAAAAAAAAEAIAAAACIAAABkcnMvZG93bnJldi54bWxQSwECFAAUAAAACACHTuJAMy8F&#10;njsAAAA5AAAAEAAAAAAAAAABACAAAAAMAQAAZHJzL3NoYXBleG1sLnhtbFBLBQYAAAAABgAGAFsB&#10;AAC2AwAAAAA=&#10;" path="m204597,0l157714,5401,114661,20789,76670,44936,44976,76617,20811,114605,5408,157674,0,204597,5408,251479,20811,294532,44976,332523,76670,364217,114661,388382,157714,403785,204597,409194,251479,403785,294532,388382,332523,364217,364217,332523,388382,294532,403785,251479,409194,204597,403785,157674,388382,114605,364217,76617,332523,44936,294532,20789,251479,5401,204597,0xe">
                  <v:fill on="t" focussize="0,0"/>
                  <v:stroke on="f"/>
                  <v:imagedata o:title=""/>
                  <o:lock v:ext="edit" aspectratio="f"/>
                  <v:textbox inset="0mm,0mm,0mm,0mm"/>
                </v:shape>
                <v:shape id="Textbox 3931" o:spid="_x0000_s1026" o:spt="202" type="#_x0000_t202" style="position:absolute;left:141706;top:352707;height:225425;width:139065;" filled="f" stroked="f" coordsize="21600,21600" o:gfxdata="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llT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EC2AA9D">
                        <w:pPr>
                          <w:spacing w:before="17"/>
                          <w:ind w:left="0" w:right="0" w:firstLine="0"/>
                          <w:jc w:val="left"/>
                          <w:rPr>
                            <w:sz w:val="29"/>
                          </w:rPr>
                        </w:pPr>
                        <w:r>
                          <w:rPr>
                            <w:color w:val="663125"/>
                            <w:w w:val="102"/>
                            <w:sz w:val="29"/>
                          </w:rPr>
                          <w:t>A</w:t>
                        </w:r>
                      </w:p>
                    </w:txbxContent>
                  </v:textbox>
                </v:shape>
                <v:shape id="Textbox 3932" o:spid="_x0000_s1026" o:spt="202" type="#_x0000_t202" style="position:absolute;left:625182;top:112598;height:702945;width:2127250;" filled="f" stroked="f" coordsize="21600,21600" o:gfxdata="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Eyp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B4DB592">
                        <w:pPr>
                          <w:tabs>
                            <w:tab w:val="left" w:pos="831"/>
                            <w:tab w:val="left" w:pos="1711"/>
                            <w:tab w:val="left" w:pos="2551"/>
                          </w:tabs>
                          <w:spacing w:before="0" w:line="252" w:lineRule="auto"/>
                          <w:ind w:left="0" w:right="18" w:firstLine="0"/>
                          <w:jc w:val="left"/>
                          <w:rPr>
                            <w:rFonts w:ascii="Tahoma"/>
                            <w:sz w:val="22"/>
                          </w:rPr>
                        </w:pPr>
                        <w:r>
                          <w:rPr>
                            <w:rFonts w:ascii="Tahoma"/>
                            <w:color w:val="231F20"/>
                            <w:spacing w:val="-2"/>
                            <w:w w:val="105"/>
                            <w:sz w:val="22"/>
                          </w:rPr>
                          <w:t>space</w:t>
                        </w:r>
                        <w:r>
                          <w:rPr>
                            <w:rFonts w:ascii="Tahoma"/>
                            <w:color w:val="231F20"/>
                            <w:sz w:val="22"/>
                          </w:rPr>
                          <w:tab/>
                        </w:r>
                        <w:r>
                          <w:rPr>
                            <w:rFonts w:ascii="Tahoma"/>
                            <w:color w:val="231F20"/>
                            <w:spacing w:val="-4"/>
                            <w:w w:val="105"/>
                            <w:sz w:val="22"/>
                          </w:rPr>
                          <w:t>man</w:t>
                        </w:r>
                        <w:r>
                          <w:rPr>
                            <w:rFonts w:ascii="Tahoma"/>
                            <w:color w:val="231F20"/>
                            <w:sz w:val="22"/>
                          </w:rPr>
                          <w:tab/>
                        </w:r>
                        <w:r>
                          <w:rPr>
                            <w:rFonts w:ascii="Tahoma"/>
                            <w:color w:val="231F20"/>
                            <w:spacing w:val="-2"/>
                            <w:w w:val="105"/>
                            <w:sz w:val="22"/>
                          </w:rPr>
                          <w:t>worth</w:t>
                        </w:r>
                        <w:r>
                          <w:rPr>
                            <w:rFonts w:ascii="Tahoma"/>
                            <w:color w:val="231F20"/>
                            <w:sz w:val="22"/>
                          </w:rPr>
                          <w:tab/>
                        </w:r>
                        <w:r>
                          <w:rPr>
                            <w:rFonts w:ascii="Tahoma"/>
                            <w:color w:val="231F20"/>
                            <w:spacing w:val="-2"/>
                            <w:w w:val="105"/>
                            <w:sz w:val="22"/>
                          </w:rPr>
                          <w:t xml:space="preserve">smart </w:t>
                        </w:r>
                        <w:r>
                          <w:rPr>
                            <w:rFonts w:ascii="Tahoma"/>
                            <w:color w:val="231F20"/>
                            <w:spacing w:val="-4"/>
                            <w:w w:val="105"/>
                            <w:sz w:val="22"/>
                          </w:rPr>
                          <w:t>else</w:t>
                        </w:r>
                        <w:r>
                          <w:rPr>
                            <w:rFonts w:ascii="Tahoma"/>
                            <w:color w:val="231F20"/>
                            <w:sz w:val="22"/>
                          </w:rPr>
                          <w:tab/>
                        </w:r>
                        <w:r>
                          <w:rPr>
                            <w:rFonts w:ascii="Tahoma"/>
                            <w:color w:val="231F20"/>
                            <w:spacing w:val="-2"/>
                            <w:w w:val="105"/>
                            <w:sz w:val="22"/>
                          </w:rPr>
                          <w:t>world</w:t>
                        </w:r>
                        <w:r>
                          <w:rPr>
                            <w:rFonts w:ascii="Tahoma"/>
                            <w:color w:val="231F20"/>
                            <w:sz w:val="22"/>
                          </w:rPr>
                          <w:tab/>
                        </w:r>
                        <w:r>
                          <w:rPr>
                            <w:rFonts w:ascii="Tahoma"/>
                            <w:color w:val="231F20"/>
                            <w:spacing w:val="-4"/>
                            <w:w w:val="105"/>
                            <w:sz w:val="22"/>
                          </w:rPr>
                          <w:t>down</w:t>
                        </w:r>
                        <w:r>
                          <w:rPr>
                            <w:rFonts w:ascii="Tahoma"/>
                            <w:color w:val="231F20"/>
                            <w:sz w:val="22"/>
                          </w:rPr>
                          <w:tab/>
                        </w:r>
                        <w:r>
                          <w:rPr>
                            <w:rFonts w:ascii="Tahoma"/>
                            <w:color w:val="231F20"/>
                            <w:spacing w:val="-6"/>
                            <w:w w:val="105"/>
                            <w:sz w:val="22"/>
                          </w:rPr>
                          <w:t xml:space="preserve">through </w:t>
                        </w:r>
                        <w:r>
                          <w:rPr>
                            <w:rFonts w:ascii="Tahoma"/>
                            <w:color w:val="231F20"/>
                            <w:spacing w:val="-4"/>
                            <w:w w:val="105"/>
                            <w:sz w:val="22"/>
                          </w:rPr>
                          <w:t>high</w:t>
                        </w:r>
                        <w:r>
                          <w:rPr>
                            <w:rFonts w:ascii="Tahoma"/>
                            <w:color w:val="231F20"/>
                            <w:sz w:val="22"/>
                          </w:rPr>
                          <w:tab/>
                        </w:r>
                        <w:r>
                          <w:rPr>
                            <w:rFonts w:ascii="Tahoma"/>
                            <w:color w:val="231F20"/>
                            <w:spacing w:val="-4"/>
                            <w:w w:val="105"/>
                            <w:sz w:val="22"/>
                          </w:rPr>
                          <w:t>hard</w:t>
                        </w:r>
                        <w:r>
                          <w:rPr>
                            <w:rFonts w:ascii="Tahoma"/>
                            <w:color w:val="231F20"/>
                            <w:sz w:val="22"/>
                          </w:rPr>
                          <w:tab/>
                        </w:r>
                        <w:r>
                          <w:rPr>
                            <w:rFonts w:ascii="Tahoma"/>
                            <w:color w:val="231F20"/>
                            <w:spacing w:val="-4"/>
                            <w:w w:val="105"/>
                            <w:sz w:val="22"/>
                          </w:rPr>
                          <w:t>out</w:t>
                        </w:r>
                        <w:r>
                          <w:rPr>
                            <w:rFonts w:ascii="Tahoma"/>
                            <w:color w:val="231F20"/>
                            <w:sz w:val="22"/>
                          </w:rPr>
                          <w:tab/>
                        </w:r>
                        <w:r>
                          <w:rPr>
                            <w:rFonts w:ascii="Tahoma"/>
                            <w:color w:val="231F20"/>
                            <w:spacing w:val="-2"/>
                            <w:w w:val="105"/>
                            <w:sz w:val="22"/>
                          </w:rPr>
                          <w:t>narrow heart</w:t>
                        </w:r>
                        <w:r>
                          <w:rPr>
                            <w:rFonts w:ascii="Tahoma"/>
                            <w:color w:val="231F20"/>
                            <w:sz w:val="22"/>
                          </w:rPr>
                          <w:tab/>
                        </w:r>
                        <w:r>
                          <w:rPr>
                            <w:rFonts w:ascii="Tahoma"/>
                            <w:color w:val="231F20"/>
                            <w:spacing w:val="-4"/>
                            <w:w w:val="105"/>
                            <w:sz w:val="22"/>
                          </w:rPr>
                          <w:t>long</w:t>
                        </w:r>
                        <w:r>
                          <w:rPr>
                            <w:rFonts w:ascii="Tahoma"/>
                            <w:color w:val="231F20"/>
                            <w:sz w:val="22"/>
                          </w:rPr>
                          <w:tab/>
                        </w:r>
                        <w:r>
                          <w:rPr>
                            <w:rFonts w:ascii="Tahoma"/>
                            <w:color w:val="231F20"/>
                            <w:spacing w:val="-2"/>
                            <w:w w:val="105"/>
                            <w:sz w:val="22"/>
                          </w:rPr>
                          <w:t>sight</w:t>
                        </w:r>
                        <w:r>
                          <w:rPr>
                            <w:rFonts w:ascii="Tahoma"/>
                            <w:color w:val="231F20"/>
                            <w:sz w:val="22"/>
                          </w:rPr>
                          <w:tab/>
                        </w:r>
                        <w:r>
                          <w:rPr>
                            <w:rFonts w:ascii="Tahoma"/>
                            <w:color w:val="231F20"/>
                            <w:spacing w:val="-2"/>
                            <w:w w:val="105"/>
                            <w:sz w:val="22"/>
                          </w:rPr>
                          <w:t>grown</w:t>
                        </w:r>
                      </w:p>
                    </w:txbxContent>
                  </v:textbox>
                </v:shape>
              </v:group>
            </w:pict>
          </mc:Fallback>
        </mc:AlternateContent>
      </w:r>
      <w:r>
        <w:rPr>
          <w:rFonts w:ascii="Tahoma"/>
          <w:color w:val="11797A"/>
          <w:spacing w:val="-8"/>
          <w:sz w:val="26"/>
        </w:rPr>
        <w:t>Complete</w:t>
      </w:r>
      <w:r>
        <w:rPr>
          <w:rFonts w:ascii="Tahoma"/>
          <w:color w:val="11797A"/>
          <w:spacing w:val="-12"/>
          <w:sz w:val="26"/>
        </w:rPr>
        <w:t xml:space="preserve"> </w:t>
      </w:r>
      <w:r>
        <w:rPr>
          <w:rFonts w:ascii="Tahoma"/>
          <w:color w:val="11797A"/>
          <w:spacing w:val="-8"/>
          <w:sz w:val="26"/>
        </w:rPr>
        <w:t>the</w:t>
      </w:r>
      <w:r>
        <w:rPr>
          <w:rFonts w:ascii="Tahoma"/>
          <w:color w:val="11797A"/>
          <w:spacing w:val="-12"/>
          <w:sz w:val="26"/>
        </w:rPr>
        <w:t xml:space="preserve"> </w:t>
      </w:r>
      <w:r>
        <w:rPr>
          <w:rFonts w:ascii="Tahoma"/>
          <w:color w:val="11797A"/>
          <w:spacing w:val="-8"/>
          <w:sz w:val="26"/>
        </w:rPr>
        <w:t>following</w:t>
      </w:r>
      <w:r>
        <w:rPr>
          <w:rFonts w:ascii="Tahoma"/>
          <w:color w:val="11797A"/>
          <w:spacing w:val="-12"/>
          <w:sz w:val="26"/>
        </w:rPr>
        <w:t xml:space="preserve"> </w:t>
      </w:r>
      <w:r>
        <w:rPr>
          <w:rFonts w:ascii="Tahoma"/>
          <w:color w:val="11797A"/>
          <w:spacing w:val="-8"/>
          <w:sz w:val="26"/>
        </w:rPr>
        <w:t>sentences</w:t>
      </w:r>
      <w:r>
        <w:rPr>
          <w:rFonts w:ascii="Tahoma"/>
          <w:color w:val="11797A"/>
          <w:spacing w:val="-12"/>
          <w:sz w:val="26"/>
        </w:rPr>
        <w:t xml:space="preserve"> </w:t>
      </w:r>
      <w:r>
        <w:rPr>
          <w:rFonts w:ascii="Tahoma"/>
          <w:color w:val="11797A"/>
          <w:spacing w:val="-8"/>
          <w:sz w:val="26"/>
        </w:rPr>
        <w:t xml:space="preserve">with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correct</w:t>
      </w:r>
      <w:r>
        <w:rPr>
          <w:rFonts w:ascii="Tahoma"/>
          <w:color w:val="11797A"/>
          <w:spacing w:val="-21"/>
          <w:w w:val="105"/>
          <w:sz w:val="26"/>
        </w:rPr>
        <w:t xml:space="preserve"> </w:t>
      </w:r>
      <w:r>
        <w:rPr>
          <w:rFonts w:ascii="Tahoma"/>
          <w:color w:val="11797A"/>
          <w:w w:val="105"/>
          <w:sz w:val="26"/>
        </w:rPr>
        <w:t>forms</w:t>
      </w:r>
      <w:r>
        <w:rPr>
          <w:rFonts w:ascii="Tahoma"/>
          <w:color w:val="11797A"/>
          <w:spacing w:val="-21"/>
          <w:w w:val="105"/>
          <w:sz w:val="26"/>
        </w:rPr>
        <w:t xml:space="preserve"> </w:t>
      </w:r>
      <w:r>
        <w:rPr>
          <w:rFonts w:ascii="Tahoma"/>
          <w:color w:val="11797A"/>
          <w:w w:val="105"/>
          <w:sz w:val="26"/>
        </w:rPr>
        <w:t>of</w:t>
      </w:r>
      <w:r>
        <w:rPr>
          <w:rFonts w:ascii="Tahoma"/>
          <w:color w:val="11797A"/>
          <w:spacing w:val="-21"/>
          <w:w w:val="105"/>
          <w:sz w:val="26"/>
        </w:rPr>
        <w:t xml:space="preserve">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phrases</w:t>
      </w:r>
      <w:r>
        <w:rPr>
          <w:rFonts w:ascii="Tahoma"/>
          <w:color w:val="11797A"/>
          <w:spacing w:val="-21"/>
          <w:w w:val="105"/>
          <w:sz w:val="26"/>
        </w:rPr>
        <w:t xml:space="preserve"> </w:t>
      </w:r>
      <w:r>
        <w:rPr>
          <w:rFonts w:ascii="Tahoma"/>
          <w:color w:val="11797A"/>
          <w:w w:val="105"/>
          <w:sz w:val="26"/>
        </w:rPr>
        <w:t xml:space="preserve">or </w:t>
      </w:r>
      <w:r>
        <w:rPr>
          <w:rFonts w:ascii="Tahoma"/>
          <w:color w:val="11797A"/>
          <w:spacing w:val="-4"/>
          <w:w w:val="105"/>
          <w:sz w:val="26"/>
        </w:rPr>
        <w:t>expressions</w:t>
      </w:r>
      <w:r>
        <w:rPr>
          <w:rFonts w:ascii="Tahoma"/>
          <w:color w:val="11797A"/>
          <w:spacing w:val="-50"/>
          <w:w w:val="105"/>
          <w:sz w:val="26"/>
        </w:rPr>
        <w:t xml:space="preserve"> </w:t>
      </w:r>
      <w:r>
        <w:rPr>
          <w:rFonts w:ascii="Tahoma"/>
          <w:color w:val="11797A"/>
          <w:spacing w:val="-4"/>
          <w:w w:val="105"/>
          <w:sz w:val="26"/>
        </w:rPr>
        <w:t>in</w:t>
      </w:r>
      <w:r>
        <w:rPr>
          <w:rFonts w:ascii="Tahoma"/>
          <w:color w:val="11797A"/>
          <w:spacing w:val="-49"/>
          <w:w w:val="105"/>
          <w:sz w:val="26"/>
        </w:rPr>
        <w:t xml:space="preserve"> </w:t>
      </w:r>
      <w:r>
        <w:rPr>
          <w:rFonts w:ascii="Tahoma"/>
          <w:color w:val="11797A"/>
          <w:spacing w:val="-4"/>
          <w:w w:val="105"/>
          <w:sz w:val="26"/>
        </w:rPr>
        <w:t>the</w:t>
      </w:r>
      <w:r>
        <w:rPr>
          <w:rFonts w:ascii="Tahoma"/>
          <w:color w:val="11797A"/>
          <w:spacing w:val="-49"/>
          <w:w w:val="105"/>
          <w:sz w:val="26"/>
        </w:rPr>
        <w:t xml:space="preserve"> </w:t>
      </w:r>
      <w:r>
        <w:rPr>
          <w:rFonts w:ascii="Tahoma"/>
          <w:color w:val="11797A"/>
          <w:spacing w:val="-4"/>
          <w:w w:val="105"/>
          <w:sz w:val="26"/>
        </w:rPr>
        <w:t>box.</w:t>
      </w:r>
    </w:p>
    <w:p w14:paraId="5A08D7F1">
      <w:pPr>
        <w:pStyle w:val="11"/>
        <w:spacing w:before="6"/>
        <w:rPr>
          <w:rFonts w:ascii="Tahoma"/>
          <w:sz w:val="25"/>
        </w:rPr>
      </w:pPr>
      <w:r>
        <mc:AlternateContent>
          <mc:Choice Requires="wpg">
            <w:drawing>
              <wp:anchor distT="0" distB="0" distL="0" distR="0" simplePos="0" relativeHeight="251939840" behindDoc="1" locked="0" layoutInCell="1" allowOverlap="1">
                <wp:simplePos x="0" y="0"/>
                <wp:positionH relativeFrom="page">
                  <wp:posOffset>958850</wp:posOffset>
                </wp:positionH>
                <wp:positionV relativeFrom="paragraph">
                  <wp:posOffset>210185</wp:posOffset>
                </wp:positionV>
                <wp:extent cx="2628265" cy="970915"/>
                <wp:effectExtent l="0" t="0" r="0" b="0"/>
                <wp:wrapTopAndBottom/>
                <wp:docPr id="3933" name="Group 3933"/>
                <wp:cNvGraphicFramePr/>
                <a:graphic xmlns:a="http://schemas.openxmlformats.org/drawingml/2006/main">
                  <a:graphicData uri="http://schemas.microsoft.com/office/word/2010/wordprocessingGroup">
                    <wpg:wgp>
                      <wpg:cNvGrpSpPr/>
                      <wpg:grpSpPr>
                        <a:xfrm>
                          <a:off x="0" y="0"/>
                          <a:ext cx="2628265" cy="970915"/>
                          <a:chOff x="0" y="0"/>
                          <a:chExt cx="2628265" cy="970915"/>
                        </a:xfrm>
                      </wpg:grpSpPr>
                      <wps:wsp>
                        <wps:cNvPr id="3934" name="Graphic 3934"/>
                        <wps:cNvSpPr/>
                        <wps:spPr>
                          <a:xfrm>
                            <a:off x="0" y="0"/>
                            <a:ext cx="2628265" cy="970915"/>
                          </a:xfrm>
                          <a:custGeom>
                            <a:avLst/>
                            <a:gdLst/>
                            <a:ahLst/>
                            <a:cxnLst/>
                            <a:rect l="l" t="t" r="r" b="b"/>
                            <a:pathLst>
                              <a:path w="2628265" h="970915">
                                <a:moveTo>
                                  <a:pt x="2519806" y="0"/>
                                </a:moveTo>
                                <a:lnTo>
                                  <a:pt x="107822" y="0"/>
                                </a:lnTo>
                                <a:lnTo>
                                  <a:pt x="45487" y="1684"/>
                                </a:lnTo>
                                <a:lnTo>
                                  <a:pt x="13477" y="13477"/>
                                </a:lnTo>
                                <a:lnTo>
                                  <a:pt x="1684" y="45487"/>
                                </a:lnTo>
                                <a:lnTo>
                                  <a:pt x="0" y="107823"/>
                                </a:lnTo>
                                <a:lnTo>
                                  <a:pt x="0" y="862457"/>
                                </a:lnTo>
                                <a:lnTo>
                                  <a:pt x="1684" y="924939"/>
                                </a:lnTo>
                                <a:lnTo>
                                  <a:pt x="13477" y="957024"/>
                                </a:lnTo>
                                <a:lnTo>
                                  <a:pt x="45487" y="968845"/>
                                </a:lnTo>
                                <a:lnTo>
                                  <a:pt x="107822" y="970534"/>
                                </a:lnTo>
                                <a:lnTo>
                                  <a:pt x="2519806" y="970534"/>
                                </a:lnTo>
                                <a:lnTo>
                                  <a:pt x="2582289" y="968845"/>
                                </a:lnTo>
                                <a:lnTo>
                                  <a:pt x="2614374" y="957024"/>
                                </a:lnTo>
                                <a:lnTo>
                                  <a:pt x="2626195" y="924939"/>
                                </a:lnTo>
                                <a:lnTo>
                                  <a:pt x="2627884" y="862457"/>
                                </a:lnTo>
                                <a:lnTo>
                                  <a:pt x="2627884" y="107823"/>
                                </a:lnTo>
                                <a:lnTo>
                                  <a:pt x="2626195" y="45487"/>
                                </a:lnTo>
                                <a:lnTo>
                                  <a:pt x="2614374" y="13477"/>
                                </a:lnTo>
                                <a:lnTo>
                                  <a:pt x="2582289" y="1684"/>
                                </a:lnTo>
                                <a:lnTo>
                                  <a:pt x="2519806" y="0"/>
                                </a:lnTo>
                                <a:close/>
                              </a:path>
                            </a:pathLst>
                          </a:custGeom>
                          <a:solidFill>
                            <a:srgbClr val="ECECEB"/>
                          </a:solidFill>
                        </wps:spPr>
                        <wps:bodyPr wrap="square" lIns="0" tIns="0" rIns="0" bIns="0" rtlCol="0">
                          <a:noAutofit/>
                        </wps:bodyPr>
                      </wps:wsp>
                      <wps:wsp>
                        <wps:cNvPr id="3935" name="Textbox 3935"/>
                        <wps:cNvSpPr txBox="1"/>
                        <wps:spPr>
                          <a:xfrm>
                            <a:off x="233819" y="126745"/>
                            <a:ext cx="771525" cy="702945"/>
                          </a:xfrm>
                          <a:prstGeom prst="rect">
                            <a:avLst/>
                          </a:prstGeom>
                        </wps:spPr>
                        <wps:txbx>
                          <w:txbxContent>
                            <w:p w14:paraId="0E1E05CB">
                              <w:pPr>
                                <w:spacing w:before="0" w:line="252" w:lineRule="auto"/>
                                <w:ind w:left="0" w:right="25" w:firstLine="0"/>
                                <w:jc w:val="left"/>
                                <w:rPr>
                                  <w:rFonts w:ascii="Tahoma" w:hAnsi="Tahoma"/>
                                  <w:sz w:val="22"/>
                                </w:rPr>
                              </w:pPr>
                              <w:r>
                                <w:rPr>
                                  <w:rFonts w:ascii="Tahoma" w:hAnsi="Tahoma"/>
                                  <w:color w:val="231F20"/>
                                  <w:w w:val="105"/>
                                  <w:sz w:val="22"/>
                                </w:rPr>
                                <w:t>carry</w:t>
                              </w:r>
                              <w:r>
                                <w:rPr>
                                  <w:rFonts w:ascii="Tahoma" w:hAnsi="Tahoma"/>
                                  <w:color w:val="231F20"/>
                                  <w:spacing w:val="-7"/>
                                  <w:w w:val="105"/>
                                  <w:sz w:val="22"/>
                                </w:rPr>
                                <w:t xml:space="preserve"> </w:t>
                              </w:r>
                              <w:r>
                                <w:rPr>
                                  <w:rFonts w:ascii="Tahoma" w:hAnsi="Tahoma"/>
                                  <w:color w:val="231F20"/>
                                  <w:w w:val="105"/>
                                  <w:sz w:val="22"/>
                                </w:rPr>
                                <w:t xml:space="preserve">on </w:t>
                              </w:r>
                              <w:r>
                                <w:rPr>
                                  <w:rFonts w:ascii="Tahoma" w:hAnsi="Tahoma"/>
                                  <w:color w:val="231F20"/>
                                  <w:spacing w:val="-4"/>
                                  <w:w w:val="105"/>
                                  <w:sz w:val="22"/>
                                </w:rPr>
                                <w:t>canʼt</w:t>
                              </w:r>
                              <w:r>
                                <w:rPr>
                                  <w:rFonts w:ascii="Tahoma" w:hAnsi="Tahoma"/>
                                  <w:color w:val="231F20"/>
                                  <w:spacing w:val="-20"/>
                                  <w:w w:val="105"/>
                                  <w:sz w:val="22"/>
                                </w:rPr>
                                <w:t xml:space="preserve"> </w:t>
                              </w:r>
                              <w:r>
                                <w:rPr>
                                  <w:rFonts w:ascii="Tahoma" w:hAnsi="Tahoma"/>
                                  <w:color w:val="231F20"/>
                                  <w:spacing w:val="-4"/>
                                  <w:w w:val="105"/>
                                  <w:sz w:val="22"/>
                                </w:rPr>
                                <w:t>wait</w:t>
                              </w:r>
                              <w:r>
                                <w:rPr>
                                  <w:rFonts w:ascii="Tahoma" w:hAnsi="Tahoma"/>
                                  <w:color w:val="231F20"/>
                                  <w:spacing w:val="-19"/>
                                  <w:w w:val="105"/>
                                  <w:sz w:val="22"/>
                                </w:rPr>
                                <w:t xml:space="preserve"> </w:t>
                              </w:r>
                              <w:r>
                                <w:rPr>
                                  <w:rFonts w:ascii="Tahoma" w:hAnsi="Tahoma"/>
                                  <w:color w:val="231F20"/>
                                  <w:spacing w:val="-4"/>
                                  <w:w w:val="105"/>
                                  <w:sz w:val="22"/>
                                </w:rPr>
                                <w:t xml:space="preserve">to </w:t>
                              </w:r>
                              <w:r>
                                <w:rPr>
                                  <w:rFonts w:ascii="Tahoma" w:hAnsi="Tahoma"/>
                                  <w:color w:val="231F20"/>
                                  <w:w w:val="105"/>
                                  <w:sz w:val="22"/>
                                </w:rPr>
                                <w:t>result</w:t>
                              </w:r>
                              <w:r>
                                <w:rPr>
                                  <w:rFonts w:ascii="Tahoma" w:hAnsi="Tahoma"/>
                                  <w:color w:val="231F20"/>
                                  <w:spacing w:val="-7"/>
                                  <w:w w:val="105"/>
                                  <w:sz w:val="22"/>
                                </w:rPr>
                                <w:t xml:space="preserve"> </w:t>
                              </w:r>
                              <w:r>
                                <w:rPr>
                                  <w:rFonts w:ascii="Tahoma" w:hAnsi="Tahoma"/>
                                  <w:color w:val="231F20"/>
                                  <w:w w:val="105"/>
                                  <w:sz w:val="22"/>
                                </w:rPr>
                                <w:t>in</w:t>
                              </w:r>
                              <w:r>
                                <w:rPr>
                                  <w:rFonts w:ascii="Tahoma" w:hAnsi="Tahoma"/>
                                  <w:color w:val="231F20"/>
                                  <w:spacing w:val="40"/>
                                  <w:w w:val="105"/>
                                  <w:sz w:val="22"/>
                                </w:rPr>
                                <w:t xml:space="preserve"> </w:t>
                              </w:r>
                              <w:r>
                                <w:rPr>
                                  <w:rFonts w:ascii="Tahoma" w:hAnsi="Tahoma"/>
                                  <w:color w:val="231F20"/>
                                  <w:w w:val="105"/>
                                  <w:sz w:val="22"/>
                                </w:rPr>
                                <w:t>run</w:t>
                              </w:r>
                              <w:r>
                                <w:rPr>
                                  <w:rFonts w:ascii="Tahoma" w:hAnsi="Tahoma"/>
                                  <w:color w:val="231F20"/>
                                  <w:spacing w:val="-7"/>
                                  <w:w w:val="105"/>
                                  <w:sz w:val="22"/>
                                </w:rPr>
                                <w:t xml:space="preserve"> </w:t>
                              </w:r>
                              <w:r>
                                <w:rPr>
                                  <w:rFonts w:ascii="Tahoma" w:hAnsi="Tahoma"/>
                                  <w:color w:val="231F20"/>
                                  <w:w w:val="105"/>
                                  <w:sz w:val="22"/>
                                </w:rPr>
                                <w:t>out</w:t>
                              </w:r>
                            </w:p>
                          </w:txbxContent>
                        </wps:txbx>
                        <wps:bodyPr wrap="square" lIns="0" tIns="0" rIns="0" bIns="0" rtlCol="0">
                          <a:noAutofit/>
                        </wps:bodyPr>
                      </wps:wsp>
                      <wps:wsp>
                        <wps:cNvPr id="3936" name="Textbox 3936"/>
                        <wps:cNvSpPr txBox="1"/>
                        <wps:spPr>
                          <a:xfrm>
                            <a:off x="1434960" y="126745"/>
                            <a:ext cx="859155" cy="702945"/>
                          </a:xfrm>
                          <a:prstGeom prst="rect">
                            <a:avLst/>
                          </a:prstGeom>
                        </wps:spPr>
                        <wps:txbx>
                          <w:txbxContent>
                            <w:p w14:paraId="693B59E6">
                              <w:pPr>
                                <w:spacing w:before="0" w:line="252" w:lineRule="auto"/>
                                <w:ind w:left="0" w:right="243" w:firstLine="0"/>
                                <w:jc w:val="left"/>
                                <w:rPr>
                                  <w:rFonts w:ascii="Tahoma"/>
                                  <w:sz w:val="22"/>
                                </w:rPr>
                              </w:pPr>
                              <w:r>
                                <w:rPr>
                                  <w:rFonts w:ascii="Tahoma"/>
                                  <w:color w:val="231F20"/>
                                  <w:w w:val="105"/>
                                  <w:sz w:val="22"/>
                                </w:rPr>
                                <w:t>on</w:t>
                              </w:r>
                              <w:r>
                                <w:rPr>
                                  <w:rFonts w:ascii="Tahoma"/>
                                  <w:color w:val="231F20"/>
                                  <w:spacing w:val="-7"/>
                                  <w:w w:val="105"/>
                                  <w:sz w:val="22"/>
                                </w:rPr>
                                <w:t xml:space="preserve"> </w:t>
                              </w:r>
                              <w:r>
                                <w:rPr>
                                  <w:rFonts w:ascii="Tahoma"/>
                                  <w:color w:val="231F20"/>
                                  <w:w w:val="105"/>
                                  <w:sz w:val="22"/>
                                </w:rPr>
                                <w:t>board as</w:t>
                              </w:r>
                              <w:r>
                                <w:rPr>
                                  <w:rFonts w:ascii="Tahoma"/>
                                  <w:color w:val="231F20"/>
                                  <w:spacing w:val="-20"/>
                                  <w:w w:val="105"/>
                                  <w:sz w:val="22"/>
                                </w:rPr>
                                <w:t xml:space="preserve"> </w:t>
                              </w:r>
                              <w:r>
                                <w:rPr>
                                  <w:rFonts w:ascii="Tahoma"/>
                                  <w:color w:val="231F20"/>
                                  <w:w w:val="105"/>
                                  <w:sz w:val="22"/>
                                </w:rPr>
                                <w:t>a</w:t>
                              </w:r>
                              <w:r>
                                <w:rPr>
                                  <w:rFonts w:ascii="Tahoma"/>
                                  <w:color w:val="231F20"/>
                                  <w:spacing w:val="-19"/>
                                  <w:w w:val="105"/>
                                  <w:sz w:val="22"/>
                                </w:rPr>
                                <w:t xml:space="preserve"> </w:t>
                              </w:r>
                              <w:r>
                                <w:rPr>
                                  <w:rFonts w:ascii="Tahoma"/>
                                  <w:color w:val="231F20"/>
                                  <w:w w:val="105"/>
                                  <w:sz w:val="22"/>
                                </w:rPr>
                                <w:t>result in</w:t>
                              </w:r>
                              <w:r>
                                <w:rPr>
                                  <w:rFonts w:ascii="Tahoma"/>
                                  <w:color w:val="231F20"/>
                                  <w:spacing w:val="-7"/>
                                  <w:w w:val="105"/>
                                  <w:sz w:val="22"/>
                                </w:rPr>
                                <w:t xml:space="preserve"> </w:t>
                              </w:r>
                              <w:r>
                                <w:rPr>
                                  <w:rFonts w:ascii="Tahoma"/>
                                  <w:color w:val="231F20"/>
                                  <w:w w:val="105"/>
                                  <w:sz w:val="22"/>
                                </w:rPr>
                                <w:t>closing</w:t>
                              </w:r>
                            </w:p>
                            <w:p w14:paraId="3AC97392">
                              <w:pPr>
                                <w:spacing w:before="3"/>
                                <w:ind w:left="0" w:right="0" w:firstLine="0"/>
                                <w:jc w:val="left"/>
                                <w:rPr>
                                  <w:rFonts w:ascii="Tahoma"/>
                                  <w:sz w:val="22"/>
                                </w:rPr>
                              </w:pPr>
                              <w:r>
                                <w:rPr>
                                  <w:rFonts w:ascii="Tahoma"/>
                                  <w:color w:val="231F20"/>
                                  <w:sz w:val="22"/>
                                </w:rPr>
                                <w:t>in</w:t>
                              </w:r>
                              <w:r>
                                <w:rPr>
                                  <w:rFonts w:ascii="Tahoma"/>
                                  <w:color w:val="231F20"/>
                                  <w:spacing w:val="-12"/>
                                  <w:sz w:val="22"/>
                                </w:rPr>
                                <w:t xml:space="preserve"> </w:t>
                              </w:r>
                              <w:r>
                                <w:rPr>
                                  <w:rFonts w:ascii="Tahoma"/>
                                  <w:color w:val="231F20"/>
                                  <w:sz w:val="22"/>
                                </w:rPr>
                                <w:t>the</w:t>
                              </w:r>
                              <w:r>
                                <w:rPr>
                                  <w:rFonts w:ascii="Tahoma"/>
                                  <w:color w:val="231F20"/>
                                  <w:spacing w:val="-11"/>
                                  <w:sz w:val="22"/>
                                </w:rPr>
                                <w:t xml:space="preserve"> </w:t>
                              </w:r>
                              <w:r>
                                <w:rPr>
                                  <w:rFonts w:ascii="Tahoma"/>
                                  <w:color w:val="231F20"/>
                                  <w:sz w:val="22"/>
                                </w:rPr>
                                <w:t>hope</w:t>
                              </w:r>
                              <w:r>
                                <w:rPr>
                                  <w:rFonts w:ascii="Tahoma"/>
                                  <w:color w:val="231F20"/>
                                  <w:spacing w:val="-11"/>
                                  <w:sz w:val="22"/>
                                </w:rPr>
                                <w:t xml:space="preserve"> </w:t>
                              </w:r>
                              <w:r>
                                <w:rPr>
                                  <w:rFonts w:ascii="Tahoma"/>
                                  <w:color w:val="231F20"/>
                                  <w:spacing w:val="-5"/>
                                  <w:sz w:val="22"/>
                                </w:rPr>
                                <w:t>of</w:t>
                              </w:r>
                            </w:p>
                          </w:txbxContent>
                        </wps:txbx>
                        <wps:bodyPr wrap="square" lIns="0" tIns="0" rIns="0" bIns="0" rtlCol="0">
                          <a:noAutofit/>
                        </wps:bodyPr>
                      </wps:wsp>
                    </wpg:wgp>
                  </a:graphicData>
                </a:graphic>
              </wp:anchor>
            </w:drawing>
          </mc:Choice>
          <mc:Fallback>
            <w:pict>
              <v:group id="Group 3933" o:spid="_x0000_s1026" o:spt="203" style="position:absolute;left:0pt;margin-left:75.5pt;margin-top:16.55pt;height:76.45pt;width:206.95pt;mso-position-horizontal-relative:page;mso-wrap-distance-bottom:0pt;mso-wrap-distance-top:0pt;z-index:-251376640;mso-width-relative:page;mso-height-relative:page;" coordsize="2628265,970915" o:gfxdata="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DZx9M02QAAAAoBAAAPAAAAAAAAAAEAIAAAACIAAABkcnMv&#10;ZG93bnJldi54bWxQSwECFAAUAAAACACHTuJAYEFjIJEDAABBDAAADgAAAAAAAAABACAAAAAoAQAA&#10;ZHJzL2Uyb0RvYy54bWxQSwUGAAAAAAYABgBZAQAAKwcAAAAA&#10;">
                <o:lock v:ext="edit" aspectratio="f"/>
                <v:shape id="Graphic 3934" o:spid="_x0000_s1026" o:spt="100" style="position:absolute;left:0;top:0;height:970915;width:2628265;" fillcolor="#ECECEB" filled="t" stroked="f" coordsize="2628265,970915" o:gfxdata="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5pdU&#10;wAAAAN0AAAAPAAAAAAAAAAEAIAAAACIAAABkcnMvZG93bnJldi54bWxQSwECFAAUAAAACACHTuJA&#10;My8FnjsAAAA5AAAAEAAAAAAAAAABACAAAAAPAQAAZHJzL3NoYXBleG1sLnhtbFBLBQYAAAAABgAG&#10;AFsBAAC5AwAAAAA=&#10;" path="m2519806,0l107822,0,45487,1684,13477,13477,1684,45487,0,107823,0,862457,1684,924939,13477,957024,45487,968845,107822,970534,2519806,970534,2582289,968845,2614374,957024,2626195,924939,2627884,862457,2627884,107823,2626195,45487,2614374,13477,2582289,1684,2519806,0xe">
                  <v:fill on="t" focussize="0,0"/>
                  <v:stroke on="f"/>
                  <v:imagedata o:title=""/>
                  <o:lock v:ext="edit" aspectratio="f"/>
                  <v:textbox inset="0mm,0mm,0mm,0mm"/>
                </v:shape>
                <v:shape id="Textbox 3935" o:spid="_x0000_s1026" o:spt="202" type="#_x0000_t202" style="position:absolute;left:233819;top:126745;height:702945;width:771525;" filled="f" stroked="f" coordsize="21600,21600" o:gfxdata="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rVL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E1E05CB">
                        <w:pPr>
                          <w:spacing w:before="0" w:line="252" w:lineRule="auto"/>
                          <w:ind w:left="0" w:right="25" w:firstLine="0"/>
                          <w:jc w:val="left"/>
                          <w:rPr>
                            <w:rFonts w:ascii="Tahoma" w:hAnsi="Tahoma"/>
                            <w:sz w:val="22"/>
                          </w:rPr>
                        </w:pPr>
                        <w:r>
                          <w:rPr>
                            <w:rFonts w:ascii="Tahoma" w:hAnsi="Tahoma"/>
                            <w:color w:val="231F20"/>
                            <w:w w:val="105"/>
                            <w:sz w:val="22"/>
                          </w:rPr>
                          <w:t>carry</w:t>
                        </w:r>
                        <w:r>
                          <w:rPr>
                            <w:rFonts w:ascii="Tahoma" w:hAnsi="Tahoma"/>
                            <w:color w:val="231F20"/>
                            <w:spacing w:val="-7"/>
                            <w:w w:val="105"/>
                            <w:sz w:val="22"/>
                          </w:rPr>
                          <w:t xml:space="preserve"> </w:t>
                        </w:r>
                        <w:r>
                          <w:rPr>
                            <w:rFonts w:ascii="Tahoma" w:hAnsi="Tahoma"/>
                            <w:color w:val="231F20"/>
                            <w:w w:val="105"/>
                            <w:sz w:val="22"/>
                          </w:rPr>
                          <w:t xml:space="preserve">on </w:t>
                        </w:r>
                        <w:r>
                          <w:rPr>
                            <w:rFonts w:ascii="Tahoma" w:hAnsi="Tahoma"/>
                            <w:color w:val="231F20"/>
                            <w:spacing w:val="-4"/>
                            <w:w w:val="105"/>
                            <w:sz w:val="22"/>
                          </w:rPr>
                          <w:t>canʼt</w:t>
                        </w:r>
                        <w:r>
                          <w:rPr>
                            <w:rFonts w:ascii="Tahoma" w:hAnsi="Tahoma"/>
                            <w:color w:val="231F20"/>
                            <w:spacing w:val="-20"/>
                            <w:w w:val="105"/>
                            <w:sz w:val="22"/>
                          </w:rPr>
                          <w:t xml:space="preserve"> </w:t>
                        </w:r>
                        <w:r>
                          <w:rPr>
                            <w:rFonts w:ascii="Tahoma" w:hAnsi="Tahoma"/>
                            <w:color w:val="231F20"/>
                            <w:spacing w:val="-4"/>
                            <w:w w:val="105"/>
                            <w:sz w:val="22"/>
                          </w:rPr>
                          <w:t>wait</w:t>
                        </w:r>
                        <w:r>
                          <w:rPr>
                            <w:rFonts w:ascii="Tahoma" w:hAnsi="Tahoma"/>
                            <w:color w:val="231F20"/>
                            <w:spacing w:val="-19"/>
                            <w:w w:val="105"/>
                            <w:sz w:val="22"/>
                          </w:rPr>
                          <w:t xml:space="preserve"> </w:t>
                        </w:r>
                        <w:r>
                          <w:rPr>
                            <w:rFonts w:ascii="Tahoma" w:hAnsi="Tahoma"/>
                            <w:color w:val="231F20"/>
                            <w:spacing w:val="-4"/>
                            <w:w w:val="105"/>
                            <w:sz w:val="22"/>
                          </w:rPr>
                          <w:t xml:space="preserve">to </w:t>
                        </w:r>
                        <w:r>
                          <w:rPr>
                            <w:rFonts w:ascii="Tahoma" w:hAnsi="Tahoma"/>
                            <w:color w:val="231F20"/>
                            <w:w w:val="105"/>
                            <w:sz w:val="22"/>
                          </w:rPr>
                          <w:t>result</w:t>
                        </w:r>
                        <w:r>
                          <w:rPr>
                            <w:rFonts w:ascii="Tahoma" w:hAnsi="Tahoma"/>
                            <w:color w:val="231F20"/>
                            <w:spacing w:val="-7"/>
                            <w:w w:val="105"/>
                            <w:sz w:val="22"/>
                          </w:rPr>
                          <w:t xml:space="preserve"> </w:t>
                        </w:r>
                        <w:r>
                          <w:rPr>
                            <w:rFonts w:ascii="Tahoma" w:hAnsi="Tahoma"/>
                            <w:color w:val="231F20"/>
                            <w:w w:val="105"/>
                            <w:sz w:val="22"/>
                          </w:rPr>
                          <w:t>in</w:t>
                        </w:r>
                        <w:r>
                          <w:rPr>
                            <w:rFonts w:ascii="Tahoma" w:hAnsi="Tahoma"/>
                            <w:color w:val="231F20"/>
                            <w:spacing w:val="40"/>
                            <w:w w:val="105"/>
                            <w:sz w:val="22"/>
                          </w:rPr>
                          <w:t xml:space="preserve"> </w:t>
                        </w:r>
                        <w:r>
                          <w:rPr>
                            <w:rFonts w:ascii="Tahoma" w:hAnsi="Tahoma"/>
                            <w:color w:val="231F20"/>
                            <w:w w:val="105"/>
                            <w:sz w:val="22"/>
                          </w:rPr>
                          <w:t>run</w:t>
                        </w:r>
                        <w:r>
                          <w:rPr>
                            <w:rFonts w:ascii="Tahoma" w:hAnsi="Tahoma"/>
                            <w:color w:val="231F20"/>
                            <w:spacing w:val="-7"/>
                            <w:w w:val="105"/>
                            <w:sz w:val="22"/>
                          </w:rPr>
                          <w:t xml:space="preserve"> </w:t>
                        </w:r>
                        <w:r>
                          <w:rPr>
                            <w:rFonts w:ascii="Tahoma" w:hAnsi="Tahoma"/>
                            <w:color w:val="231F20"/>
                            <w:w w:val="105"/>
                            <w:sz w:val="22"/>
                          </w:rPr>
                          <w:t>out</w:t>
                        </w:r>
                      </w:p>
                    </w:txbxContent>
                  </v:textbox>
                </v:shape>
                <v:shape id="Textbox 3936" o:spid="_x0000_s1026" o:spt="202" type="#_x0000_t202" style="position:absolute;left:1434960;top:126745;height:702945;width:859155;" filled="f" stroked="f" coordsize="21600,21600" o:gfxdata="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f8y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93B59E6">
                        <w:pPr>
                          <w:spacing w:before="0" w:line="252" w:lineRule="auto"/>
                          <w:ind w:left="0" w:right="243" w:firstLine="0"/>
                          <w:jc w:val="left"/>
                          <w:rPr>
                            <w:rFonts w:ascii="Tahoma"/>
                            <w:sz w:val="22"/>
                          </w:rPr>
                        </w:pPr>
                        <w:r>
                          <w:rPr>
                            <w:rFonts w:ascii="Tahoma"/>
                            <w:color w:val="231F20"/>
                            <w:w w:val="105"/>
                            <w:sz w:val="22"/>
                          </w:rPr>
                          <w:t>on</w:t>
                        </w:r>
                        <w:r>
                          <w:rPr>
                            <w:rFonts w:ascii="Tahoma"/>
                            <w:color w:val="231F20"/>
                            <w:spacing w:val="-7"/>
                            <w:w w:val="105"/>
                            <w:sz w:val="22"/>
                          </w:rPr>
                          <w:t xml:space="preserve"> </w:t>
                        </w:r>
                        <w:r>
                          <w:rPr>
                            <w:rFonts w:ascii="Tahoma"/>
                            <w:color w:val="231F20"/>
                            <w:w w:val="105"/>
                            <w:sz w:val="22"/>
                          </w:rPr>
                          <w:t>board as</w:t>
                        </w:r>
                        <w:r>
                          <w:rPr>
                            <w:rFonts w:ascii="Tahoma"/>
                            <w:color w:val="231F20"/>
                            <w:spacing w:val="-20"/>
                            <w:w w:val="105"/>
                            <w:sz w:val="22"/>
                          </w:rPr>
                          <w:t xml:space="preserve"> </w:t>
                        </w:r>
                        <w:r>
                          <w:rPr>
                            <w:rFonts w:ascii="Tahoma"/>
                            <w:color w:val="231F20"/>
                            <w:w w:val="105"/>
                            <w:sz w:val="22"/>
                          </w:rPr>
                          <w:t>a</w:t>
                        </w:r>
                        <w:r>
                          <w:rPr>
                            <w:rFonts w:ascii="Tahoma"/>
                            <w:color w:val="231F20"/>
                            <w:spacing w:val="-19"/>
                            <w:w w:val="105"/>
                            <w:sz w:val="22"/>
                          </w:rPr>
                          <w:t xml:space="preserve"> </w:t>
                        </w:r>
                        <w:r>
                          <w:rPr>
                            <w:rFonts w:ascii="Tahoma"/>
                            <w:color w:val="231F20"/>
                            <w:w w:val="105"/>
                            <w:sz w:val="22"/>
                          </w:rPr>
                          <w:t>result in</w:t>
                        </w:r>
                        <w:r>
                          <w:rPr>
                            <w:rFonts w:ascii="Tahoma"/>
                            <w:color w:val="231F20"/>
                            <w:spacing w:val="-7"/>
                            <w:w w:val="105"/>
                            <w:sz w:val="22"/>
                          </w:rPr>
                          <w:t xml:space="preserve"> </w:t>
                        </w:r>
                        <w:r>
                          <w:rPr>
                            <w:rFonts w:ascii="Tahoma"/>
                            <w:color w:val="231F20"/>
                            <w:w w:val="105"/>
                            <w:sz w:val="22"/>
                          </w:rPr>
                          <w:t>closing</w:t>
                        </w:r>
                      </w:p>
                      <w:p w14:paraId="3AC97392">
                        <w:pPr>
                          <w:spacing w:before="3"/>
                          <w:ind w:left="0" w:right="0" w:firstLine="0"/>
                          <w:jc w:val="left"/>
                          <w:rPr>
                            <w:rFonts w:ascii="Tahoma"/>
                            <w:sz w:val="22"/>
                          </w:rPr>
                        </w:pPr>
                        <w:r>
                          <w:rPr>
                            <w:rFonts w:ascii="Tahoma"/>
                            <w:color w:val="231F20"/>
                            <w:sz w:val="22"/>
                          </w:rPr>
                          <w:t>in</w:t>
                        </w:r>
                        <w:r>
                          <w:rPr>
                            <w:rFonts w:ascii="Tahoma"/>
                            <w:color w:val="231F20"/>
                            <w:spacing w:val="-12"/>
                            <w:sz w:val="22"/>
                          </w:rPr>
                          <w:t xml:space="preserve"> </w:t>
                        </w:r>
                        <w:r>
                          <w:rPr>
                            <w:rFonts w:ascii="Tahoma"/>
                            <w:color w:val="231F20"/>
                            <w:sz w:val="22"/>
                          </w:rPr>
                          <w:t>the</w:t>
                        </w:r>
                        <w:r>
                          <w:rPr>
                            <w:rFonts w:ascii="Tahoma"/>
                            <w:color w:val="231F20"/>
                            <w:spacing w:val="-11"/>
                            <w:sz w:val="22"/>
                          </w:rPr>
                          <w:t xml:space="preserve"> </w:t>
                        </w:r>
                        <w:r>
                          <w:rPr>
                            <w:rFonts w:ascii="Tahoma"/>
                            <w:color w:val="231F20"/>
                            <w:sz w:val="22"/>
                          </w:rPr>
                          <w:t>hope</w:t>
                        </w:r>
                        <w:r>
                          <w:rPr>
                            <w:rFonts w:ascii="Tahoma"/>
                            <w:color w:val="231F20"/>
                            <w:spacing w:val="-11"/>
                            <w:sz w:val="22"/>
                          </w:rPr>
                          <w:t xml:space="preserve"> </w:t>
                        </w:r>
                        <w:r>
                          <w:rPr>
                            <w:rFonts w:ascii="Tahoma"/>
                            <w:color w:val="231F20"/>
                            <w:spacing w:val="-5"/>
                            <w:sz w:val="22"/>
                          </w:rPr>
                          <w:t>of</w:t>
                        </w:r>
                      </w:p>
                    </w:txbxContent>
                  </v:textbox>
                </v:shape>
                <w10:wrap type="topAndBottom"/>
              </v:group>
            </w:pict>
          </mc:Fallback>
        </mc:AlternateContent>
      </w:r>
    </w:p>
    <w:p w14:paraId="26670EE6">
      <w:pPr>
        <w:pStyle w:val="11"/>
        <w:spacing w:before="1"/>
        <w:rPr>
          <w:rFonts w:ascii="Tahoma"/>
          <w:sz w:val="19"/>
        </w:rPr>
      </w:pPr>
    </w:p>
    <w:p w14:paraId="131D8837">
      <w:pPr>
        <w:spacing w:after="0"/>
        <w:rPr>
          <w:rFonts w:ascii="Tahoma"/>
          <w:sz w:val="19"/>
        </w:rPr>
        <w:sectPr>
          <w:pgSz w:w="11910" w:h="16840"/>
          <w:pgMar w:top="0" w:right="0" w:bottom="0" w:left="0" w:header="720" w:footer="720" w:gutter="0"/>
          <w:cols w:space="720" w:num="1"/>
        </w:sectPr>
      </w:pPr>
    </w:p>
    <w:p w14:paraId="2F5555B6">
      <w:pPr>
        <w:pStyle w:val="15"/>
        <w:numPr>
          <w:ilvl w:val="1"/>
          <w:numId w:val="106"/>
        </w:numPr>
        <w:tabs>
          <w:tab w:val="left" w:pos="1863"/>
        </w:tabs>
        <w:spacing w:before="72" w:after="0" w:line="314" w:lineRule="exact"/>
        <w:ind w:left="1863" w:right="0" w:hanging="311"/>
        <w:jc w:val="left"/>
        <w:rPr>
          <w:rFonts w:ascii="Calibri"/>
          <w:sz w:val="26"/>
        </w:rPr>
      </w:pPr>
      <w:r>
        <w:rPr>
          <w:rFonts w:ascii="Calibri"/>
          <w:color w:val="231F20"/>
          <w:w w:val="80"/>
          <w:sz w:val="26"/>
        </w:rPr>
        <w:t>Wang</w:t>
      </w:r>
      <w:r>
        <w:rPr>
          <w:rFonts w:ascii="Calibri"/>
          <w:color w:val="231F20"/>
          <w:spacing w:val="-7"/>
          <w:sz w:val="26"/>
        </w:rPr>
        <w:t xml:space="preserve"> </w:t>
      </w:r>
      <w:r>
        <w:rPr>
          <w:rFonts w:ascii="Calibri"/>
          <w:color w:val="231F20"/>
          <w:w w:val="80"/>
          <w:sz w:val="26"/>
        </w:rPr>
        <w:t>Yaping,</w:t>
      </w:r>
      <w:r>
        <w:rPr>
          <w:rFonts w:ascii="Calibri"/>
          <w:color w:val="231F20"/>
          <w:spacing w:val="-7"/>
          <w:sz w:val="26"/>
        </w:rPr>
        <w:t xml:space="preserve"> </w:t>
      </w:r>
      <w:r>
        <w:rPr>
          <w:rFonts w:ascii="Calibri"/>
          <w:color w:val="231F20"/>
          <w:w w:val="80"/>
          <w:sz w:val="26"/>
        </w:rPr>
        <w:t>the</w:t>
      </w:r>
      <w:r>
        <w:rPr>
          <w:rFonts w:ascii="Calibri"/>
          <w:color w:val="231F20"/>
          <w:spacing w:val="-6"/>
          <w:sz w:val="26"/>
        </w:rPr>
        <w:t xml:space="preserve"> </w:t>
      </w:r>
      <w:r>
        <w:rPr>
          <w:rFonts w:ascii="Calibri"/>
          <w:color w:val="231F20"/>
          <w:w w:val="80"/>
          <w:sz w:val="26"/>
        </w:rPr>
        <w:t>only</w:t>
      </w:r>
      <w:r>
        <w:rPr>
          <w:rFonts w:ascii="Calibri"/>
          <w:color w:val="231F20"/>
          <w:spacing w:val="-7"/>
          <w:sz w:val="26"/>
        </w:rPr>
        <w:t xml:space="preserve"> </w:t>
      </w:r>
      <w:r>
        <w:rPr>
          <w:rFonts w:ascii="Calibri"/>
          <w:color w:val="231F20"/>
          <w:w w:val="80"/>
          <w:sz w:val="26"/>
        </w:rPr>
        <w:t>female</w:t>
      </w:r>
      <w:r>
        <w:rPr>
          <w:rFonts w:ascii="Calibri"/>
          <w:color w:val="231F20"/>
          <w:spacing w:val="-7"/>
          <w:sz w:val="26"/>
        </w:rPr>
        <w:t xml:space="preserve"> </w:t>
      </w:r>
      <w:r>
        <w:rPr>
          <w:rFonts w:ascii="Calibri"/>
          <w:color w:val="231F20"/>
          <w:spacing w:val="-2"/>
          <w:w w:val="80"/>
          <w:sz w:val="26"/>
        </w:rPr>
        <w:t>astronaut</w:t>
      </w:r>
    </w:p>
    <w:p w14:paraId="4A17127B">
      <w:pPr>
        <w:tabs>
          <w:tab w:val="left" w:pos="2998"/>
        </w:tabs>
        <w:spacing w:before="1" w:line="235" w:lineRule="auto"/>
        <w:ind w:left="1864" w:right="115"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spacing w:val="-2"/>
          <w:w w:val="90"/>
          <w:sz w:val="26"/>
        </w:rPr>
        <w:t>the</w:t>
      </w:r>
      <w:r>
        <w:rPr>
          <w:rFonts w:ascii="Calibri"/>
          <w:color w:val="231F20"/>
          <w:spacing w:val="-10"/>
          <w:w w:val="90"/>
          <w:sz w:val="26"/>
        </w:rPr>
        <w:t xml:space="preserve"> </w:t>
      </w:r>
      <w:r>
        <w:rPr>
          <w:rFonts w:ascii="Calibri"/>
          <w:color w:val="231F20"/>
          <w:spacing w:val="-2"/>
          <w:w w:val="90"/>
          <w:sz w:val="26"/>
        </w:rPr>
        <w:t>Shenzhou</w:t>
      </w:r>
      <w:r>
        <w:rPr>
          <w:rFonts w:ascii="Calibri"/>
          <w:color w:val="231F20"/>
          <w:spacing w:val="-10"/>
          <w:w w:val="90"/>
          <w:sz w:val="26"/>
        </w:rPr>
        <w:t xml:space="preserve"> </w:t>
      </w:r>
      <w:r>
        <w:rPr>
          <w:rFonts w:ascii="Calibri"/>
          <w:color w:val="231F20"/>
          <w:spacing w:val="-2"/>
          <w:w w:val="90"/>
          <w:sz w:val="26"/>
        </w:rPr>
        <w:t>10</w:t>
      </w:r>
      <w:r>
        <w:rPr>
          <w:rFonts w:ascii="Calibri"/>
          <w:color w:val="231F20"/>
          <w:spacing w:val="-10"/>
          <w:w w:val="90"/>
          <w:sz w:val="26"/>
        </w:rPr>
        <w:t xml:space="preserve"> </w:t>
      </w:r>
      <w:r>
        <w:rPr>
          <w:rFonts w:ascii="Calibri"/>
          <w:color w:val="231F20"/>
          <w:spacing w:val="-2"/>
          <w:w w:val="90"/>
          <w:sz w:val="26"/>
        </w:rPr>
        <w:t xml:space="preserve">spacecrah </w:t>
      </w:r>
      <w:r>
        <w:rPr>
          <w:rFonts w:ascii="Calibri"/>
          <w:color w:val="231F20"/>
          <w:w w:val="80"/>
          <w:sz w:val="26"/>
        </w:rPr>
        <w:t xml:space="preserve">taught a physics lesson to Chinese students </w:t>
      </w:r>
      <w:r>
        <w:rPr>
          <w:rFonts w:ascii="Calibri"/>
          <w:color w:val="231F20"/>
          <w:w w:val="90"/>
          <w:sz w:val="26"/>
        </w:rPr>
        <w:t>through</w:t>
      </w:r>
      <w:r>
        <w:rPr>
          <w:rFonts w:ascii="Calibri"/>
          <w:color w:val="231F20"/>
          <w:spacing w:val="-13"/>
          <w:w w:val="90"/>
          <w:sz w:val="26"/>
        </w:rPr>
        <w:t xml:space="preserve"> </w:t>
      </w:r>
      <w:r>
        <w:rPr>
          <w:rFonts w:ascii="Calibri"/>
          <w:color w:val="231F20"/>
          <w:w w:val="90"/>
          <w:sz w:val="26"/>
        </w:rPr>
        <w:t>a</w:t>
      </w:r>
      <w:r>
        <w:rPr>
          <w:rFonts w:ascii="Calibri"/>
          <w:color w:val="231F20"/>
          <w:spacing w:val="-12"/>
          <w:w w:val="90"/>
          <w:sz w:val="26"/>
        </w:rPr>
        <w:t xml:space="preserve"> </w:t>
      </w:r>
      <w:r>
        <w:rPr>
          <w:rFonts w:ascii="Calibri"/>
          <w:color w:val="231F20"/>
          <w:w w:val="90"/>
          <w:sz w:val="26"/>
        </w:rPr>
        <w:t>live</w:t>
      </w:r>
      <w:r>
        <w:rPr>
          <w:rFonts w:ascii="Calibri"/>
          <w:color w:val="231F20"/>
          <w:spacing w:val="-12"/>
          <w:w w:val="90"/>
          <w:sz w:val="26"/>
        </w:rPr>
        <w:t xml:space="preserve"> </w:t>
      </w:r>
      <w:r>
        <w:rPr>
          <w:rFonts w:ascii="Calibri"/>
          <w:color w:val="231F20"/>
          <w:w w:val="90"/>
          <w:sz w:val="26"/>
        </w:rPr>
        <w:t>video.</w:t>
      </w:r>
    </w:p>
    <w:p w14:paraId="595A6F2C">
      <w:pPr>
        <w:pStyle w:val="15"/>
        <w:numPr>
          <w:ilvl w:val="1"/>
          <w:numId w:val="106"/>
        </w:numPr>
        <w:tabs>
          <w:tab w:val="left" w:pos="1864"/>
          <w:tab w:val="left" w:pos="4209"/>
        </w:tabs>
        <w:spacing w:before="167" w:after="0" w:line="235" w:lineRule="auto"/>
        <w:ind w:left="1864" w:right="11" w:hanging="312"/>
        <w:jc w:val="both"/>
        <w:rPr>
          <w:rFonts w:ascii="Calibri"/>
          <w:sz w:val="26"/>
        </w:rPr>
      </w:pPr>
      <w:r>
        <w:rPr>
          <w:rFonts w:ascii="Calibri"/>
          <w:color w:val="231F20"/>
          <w:w w:val="80"/>
          <w:sz w:val="26"/>
        </w:rPr>
        <w:t xml:space="preserve">The Challenger disaster that occurred on 28 </w:t>
      </w:r>
      <w:r>
        <w:rPr>
          <w:rFonts w:ascii="Calibri"/>
          <w:color w:val="231F20"/>
          <w:w w:val="95"/>
          <w:sz w:val="26"/>
        </w:rPr>
        <w:t xml:space="preserve">January 1986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80"/>
          <w:sz w:val="26"/>
        </w:rPr>
        <w:t>the</w:t>
      </w:r>
      <w:r>
        <w:rPr>
          <w:rFonts w:ascii="Calibri"/>
          <w:color w:val="231F20"/>
          <w:spacing w:val="-13"/>
          <w:sz w:val="26"/>
        </w:rPr>
        <w:t xml:space="preserve"> </w:t>
      </w:r>
      <w:r>
        <w:rPr>
          <w:rFonts w:ascii="Calibri"/>
          <w:color w:val="231F20"/>
          <w:spacing w:val="-2"/>
          <w:w w:val="80"/>
          <w:sz w:val="26"/>
        </w:rPr>
        <w:t>deaths</w:t>
      </w:r>
      <w:r>
        <w:rPr>
          <w:rFonts w:ascii="Calibri"/>
          <w:color w:val="231F20"/>
          <w:spacing w:val="-13"/>
          <w:sz w:val="26"/>
        </w:rPr>
        <w:t xml:space="preserve"> </w:t>
      </w:r>
      <w:r>
        <w:rPr>
          <w:rFonts w:ascii="Calibri"/>
          <w:color w:val="231F20"/>
          <w:spacing w:val="-2"/>
          <w:w w:val="80"/>
          <w:sz w:val="26"/>
        </w:rPr>
        <w:t>of</w:t>
      </w:r>
      <w:r>
        <w:rPr>
          <w:rFonts w:ascii="Calibri"/>
          <w:color w:val="231F20"/>
          <w:spacing w:val="-12"/>
          <w:sz w:val="26"/>
        </w:rPr>
        <w:t xml:space="preserve"> </w:t>
      </w:r>
      <w:r>
        <w:rPr>
          <w:rFonts w:ascii="Calibri"/>
          <w:color w:val="231F20"/>
          <w:spacing w:val="-2"/>
          <w:w w:val="80"/>
          <w:sz w:val="26"/>
        </w:rPr>
        <w:t xml:space="preserve">five </w:t>
      </w:r>
      <w:r>
        <w:rPr>
          <w:rFonts w:ascii="Calibri"/>
          <w:color w:val="231F20"/>
          <w:w w:val="85"/>
          <w:sz w:val="26"/>
        </w:rPr>
        <w:t>NASA astronauts and two specialists.</w:t>
      </w:r>
    </w:p>
    <w:p w14:paraId="46E8C925">
      <w:pPr>
        <w:pStyle w:val="15"/>
        <w:numPr>
          <w:ilvl w:val="1"/>
          <w:numId w:val="106"/>
        </w:numPr>
        <w:tabs>
          <w:tab w:val="left" w:pos="1864"/>
          <w:tab w:val="left" w:pos="2998"/>
        </w:tabs>
        <w:spacing w:before="167" w:after="0" w:line="235" w:lineRule="auto"/>
        <w:ind w:left="1864" w:right="80" w:hanging="312"/>
        <w:jc w:val="left"/>
        <w:rPr>
          <w:rFonts w:ascii="Calibri"/>
          <w:sz w:val="26"/>
        </w:rPr>
      </w:pPr>
      <w:r>
        <w:rPr>
          <w:b/>
          <w:color w:val="231F20"/>
          <w:sz w:val="22"/>
          <w:u w:val="single" w:color="231F20"/>
        </w:rPr>
        <w:tab/>
      </w:r>
      <w:r>
        <w:rPr>
          <w:rFonts w:ascii="Calibri"/>
          <w:color w:val="231F20"/>
          <w:w w:val="85"/>
          <w:sz w:val="26"/>
        </w:rPr>
        <w:t>,</w:t>
      </w:r>
      <w:r>
        <w:rPr>
          <w:rFonts w:ascii="Calibri"/>
          <w:color w:val="231F20"/>
          <w:spacing w:val="-3"/>
          <w:w w:val="85"/>
          <w:sz w:val="26"/>
        </w:rPr>
        <w:t xml:space="preserve"> </w:t>
      </w:r>
      <w:r>
        <w:rPr>
          <w:rFonts w:ascii="Calibri"/>
          <w:color w:val="231F20"/>
          <w:w w:val="85"/>
          <w:sz w:val="26"/>
        </w:rPr>
        <w:t>I</w:t>
      </w:r>
      <w:r>
        <w:rPr>
          <w:rFonts w:ascii="Calibri"/>
          <w:color w:val="231F20"/>
          <w:spacing w:val="-3"/>
          <w:w w:val="85"/>
          <w:sz w:val="26"/>
        </w:rPr>
        <w:t xml:space="preserve"> </w:t>
      </w:r>
      <w:r>
        <w:rPr>
          <w:rFonts w:ascii="Calibri"/>
          <w:color w:val="231F20"/>
          <w:w w:val="85"/>
          <w:sz w:val="26"/>
        </w:rPr>
        <w:t>would</w:t>
      </w:r>
      <w:r>
        <w:rPr>
          <w:rFonts w:ascii="Calibri"/>
          <w:color w:val="231F20"/>
          <w:spacing w:val="-3"/>
          <w:w w:val="85"/>
          <w:sz w:val="26"/>
        </w:rPr>
        <w:t xml:space="preserve"> </w:t>
      </w:r>
      <w:r>
        <w:rPr>
          <w:rFonts w:ascii="Calibri"/>
          <w:color w:val="231F20"/>
          <w:w w:val="85"/>
          <w:sz w:val="26"/>
        </w:rPr>
        <w:t>like</w:t>
      </w:r>
      <w:r>
        <w:rPr>
          <w:rFonts w:ascii="Calibri"/>
          <w:color w:val="231F20"/>
          <w:spacing w:val="-3"/>
          <w:w w:val="85"/>
          <w:sz w:val="26"/>
        </w:rPr>
        <w:t xml:space="preserve"> </w:t>
      </w:r>
      <w:r>
        <w:rPr>
          <w:rFonts w:ascii="Calibri"/>
          <w:color w:val="231F20"/>
          <w:w w:val="85"/>
          <w:sz w:val="26"/>
        </w:rPr>
        <w:t>to</w:t>
      </w:r>
      <w:r>
        <w:rPr>
          <w:rFonts w:ascii="Calibri"/>
          <w:color w:val="231F20"/>
          <w:spacing w:val="-3"/>
          <w:w w:val="85"/>
          <w:sz w:val="26"/>
        </w:rPr>
        <w:t xml:space="preserve"> </w:t>
      </w:r>
      <w:r>
        <w:rPr>
          <w:rFonts w:ascii="Calibri"/>
          <w:color w:val="231F20"/>
          <w:w w:val="85"/>
          <w:sz w:val="26"/>
        </w:rPr>
        <w:t>thank</w:t>
      </w:r>
      <w:r>
        <w:rPr>
          <w:rFonts w:ascii="Calibri"/>
          <w:color w:val="231F20"/>
          <w:spacing w:val="-3"/>
          <w:w w:val="85"/>
          <w:sz w:val="26"/>
        </w:rPr>
        <w:t xml:space="preserve"> </w:t>
      </w:r>
      <w:r>
        <w:rPr>
          <w:rFonts w:ascii="Calibri"/>
          <w:color w:val="231F20"/>
          <w:w w:val="85"/>
          <w:sz w:val="26"/>
        </w:rPr>
        <w:t>you</w:t>
      </w:r>
      <w:r>
        <w:rPr>
          <w:rFonts w:ascii="Calibri"/>
          <w:color w:val="231F20"/>
          <w:spacing w:val="-3"/>
          <w:w w:val="85"/>
          <w:sz w:val="26"/>
        </w:rPr>
        <w:t xml:space="preserve"> </w:t>
      </w:r>
      <w:r>
        <w:rPr>
          <w:rFonts w:ascii="Calibri"/>
          <w:color w:val="231F20"/>
          <w:w w:val="85"/>
          <w:sz w:val="26"/>
        </w:rPr>
        <w:t xml:space="preserve">for </w:t>
      </w:r>
      <w:r>
        <w:rPr>
          <w:rFonts w:ascii="Calibri"/>
          <w:color w:val="231F20"/>
          <w:w w:val="80"/>
          <w:sz w:val="26"/>
        </w:rPr>
        <w:t>all</w:t>
      </w:r>
      <w:r>
        <w:rPr>
          <w:rFonts w:ascii="Calibri"/>
          <w:color w:val="231F20"/>
          <w:spacing w:val="-1"/>
          <w:w w:val="80"/>
          <w:sz w:val="26"/>
        </w:rPr>
        <w:t xml:space="preserve"> </w:t>
      </w:r>
      <w:r>
        <w:rPr>
          <w:rFonts w:ascii="Calibri"/>
          <w:color w:val="231F20"/>
          <w:w w:val="80"/>
          <w:sz w:val="26"/>
        </w:rPr>
        <w:t>the</w:t>
      </w:r>
      <w:r>
        <w:rPr>
          <w:rFonts w:ascii="Calibri"/>
          <w:color w:val="231F20"/>
          <w:spacing w:val="-1"/>
          <w:w w:val="80"/>
          <w:sz w:val="26"/>
        </w:rPr>
        <w:t xml:space="preserve"> </w:t>
      </w:r>
      <w:r>
        <w:rPr>
          <w:rFonts w:ascii="Calibri"/>
          <w:color w:val="231F20"/>
          <w:w w:val="80"/>
          <w:sz w:val="26"/>
        </w:rPr>
        <w:t>happy</w:t>
      </w:r>
      <w:r>
        <w:rPr>
          <w:rFonts w:ascii="Calibri"/>
          <w:color w:val="231F20"/>
          <w:spacing w:val="-1"/>
          <w:w w:val="80"/>
          <w:sz w:val="26"/>
        </w:rPr>
        <w:t xml:space="preserve"> </w:t>
      </w:r>
      <w:r>
        <w:rPr>
          <w:rFonts w:ascii="Calibri"/>
          <w:color w:val="231F20"/>
          <w:w w:val="80"/>
          <w:sz w:val="26"/>
        </w:rPr>
        <w:t>times</w:t>
      </w:r>
      <w:r>
        <w:rPr>
          <w:rFonts w:ascii="Calibri"/>
          <w:color w:val="231F20"/>
          <w:spacing w:val="-1"/>
          <w:w w:val="80"/>
          <w:sz w:val="26"/>
        </w:rPr>
        <w:t xml:space="preserve"> </w:t>
      </w:r>
      <w:r>
        <w:rPr>
          <w:rFonts w:ascii="Calibri"/>
          <w:color w:val="231F20"/>
          <w:w w:val="80"/>
          <w:sz w:val="26"/>
        </w:rPr>
        <w:t>you</w:t>
      </w:r>
      <w:r>
        <w:rPr>
          <w:rFonts w:ascii="Calibri"/>
          <w:color w:val="231F20"/>
          <w:spacing w:val="-1"/>
          <w:w w:val="80"/>
          <w:sz w:val="26"/>
        </w:rPr>
        <w:t xml:space="preserve"> </w:t>
      </w:r>
      <w:r>
        <w:rPr>
          <w:rFonts w:ascii="Calibri"/>
          <w:color w:val="231F20"/>
          <w:w w:val="80"/>
          <w:sz w:val="26"/>
        </w:rPr>
        <w:t>shared</w:t>
      </w:r>
      <w:r>
        <w:rPr>
          <w:rFonts w:ascii="Calibri"/>
          <w:color w:val="231F20"/>
          <w:spacing w:val="-1"/>
          <w:w w:val="80"/>
          <w:sz w:val="26"/>
        </w:rPr>
        <w:t xml:space="preserve"> </w:t>
      </w:r>
      <w:r>
        <w:rPr>
          <w:rFonts w:ascii="Calibri"/>
          <w:color w:val="231F20"/>
          <w:w w:val="80"/>
          <w:sz w:val="26"/>
        </w:rPr>
        <w:t>with</w:t>
      </w:r>
      <w:r>
        <w:rPr>
          <w:rFonts w:ascii="Calibri"/>
          <w:color w:val="231F20"/>
          <w:spacing w:val="-1"/>
          <w:w w:val="80"/>
          <w:sz w:val="26"/>
        </w:rPr>
        <w:t xml:space="preserve"> </w:t>
      </w:r>
      <w:r>
        <w:rPr>
          <w:rFonts w:ascii="Calibri"/>
          <w:color w:val="231F20"/>
          <w:w w:val="80"/>
          <w:sz w:val="26"/>
        </w:rPr>
        <w:t>me,</w:t>
      </w:r>
      <w:r>
        <w:rPr>
          <w:rFonts w:ascii="Calibri"/>
          <w:color w:val="231F20"/>
          <w:spacing w:val="-1"/>
          <w:w w:val="80"/>
          <w:sz w:val="26"/>
        </w:rPr>
        <w:t xml:space="preserve"> </w:t>
      </w:r>
      <w:r>
        <w:rPr>
          <w:rFonts w:ascii="Calibri"/>
          <w:color w:val="231F20"/>
          <w:w w:val="80"/>
          <w:sz w:val="26"/>
        </w:rPr>
        <w:t xml:space="preserve">and </w:t>
      </w:r>
      <w:r>
        <w:rPr>
          <w:rFonts w:ascii="Calibri"/>
          <w:color w:val="231F20"/>
          <w:spacing w:val="-4"/>
          <w:w w:val="85"/>
          <w:sz w:val="26"/>
        </w:rPr>
        <w:t>all</w:t>
      </w:r>
      <w:r>
        <w:rPr>
          <w:rFonts w:ascii="Calibri"/>
          <w:color w:val="231F20"/>
          <w:spacing w:val="-23"/>
          <w:w w:val="85"/>
          <w:sz w:val="26"/>
        </w:rPr>
        <w:t xml:space="preserve"> </w:t>
      </w:r>
      <w:r>
        <w:rPr>
          <w:rFonts w:ascii="Calibri"/>
          <w:color w:val="231F20"/>
          <w:spacing w:val="-4"/>
          <w:w w:val="85"/>
          <w:sz w:val="26"/>
        </w:rPr>
        <w:t>the</w:t>
      </w:r>
      <w:r>
        <w:rPr>
          <w:rFonts w:ascii="Calibri"/>
          <w:color w:val="231F20"/>
          <w:spacing w:val="-22"/>
          <w:w w:val="85"/>
          <w:sz w:val="26"/>
        </w:rPr>
        <w:t xml:space="preserve"> </w:t>
      </w:r>
      <w:r>
        <w:rPr>
          <w:rFonts w:ascii="Calibri"/>
          <w:color w:val="231F20"/>
          <w:spacing w:val="-4"/>
          <w:w w:val="85"/>
          <w:sz w:val="26"/>
        </w:rPr>
        <w:t>great</w:t>
      </w:r>
      <w:r>
        <w:rPr>
          <w:rFonts w:ascii="Calibri"/>
          <w:color w:val="231F20"/>
          <w:spacing w:val="-22"/>
          <w:w w:val="85"/>
          <w:sz w:val="26"/>
        </w:rPr>
        <w:t xml:space="preserve"> </w:t>
      </w:r>
      <w:r>
        <w:rPr>
          <w:rFonts w:ascii="Calibri"/>
          <w:color w:val="231F20"/>
          <w:spacing w:val="-4"/>
          <w:w w:val="85"/>
          <w:sz w:val="26"/>
        </w:rPr>
        <w:t>memories</w:t>
      </w:r>
      <w:r>
        <w:rPr>
          <w:rFonts w:ascii="Calibri"/>
          <w:color w:val="231F20"/>
          <w:spacing w:val="-22"/>
          <w:w w:val="85"/>
          <w:sz w:val="26"/>
        </w:rPr>
        <w:t xml:space="preserve"> </w:t>
      </w:r>
      <w:r>
        <w:rPr>
          <w:rFonts w:ascii="Calibri"/>
          <w:color w:val="231F20"/>
          <w:spacing w:val="-4"/>
          <w:w w:val="85"/>
          <w:sz w:val="26"/>
        </w:rPr>
        <w:t>you</w:t>
      </w:r>
      <w:r>
        <w:rPr>
          <w:rFonts w:ascii="Calibri"/>
          <w:color w:val="231F20"/>
          <w:spacing w:val="-22"/>
          <w:w w:val="85"/>
          <w:sz w:val="26"/>
        </w:rPr>
        <w:t xml:space="preserve"> </w:t>
      </w:r>
      <w:r>
        <w:rPr>
          <w:rFonts w:ascii="Calibri"/>
          <w:color w:val="231F20"/>
          <w:spacing w:val="-4"/>
          <w:w w:val="85"/>
          <w:sz w:val="26"/>
        </w:rPr>
        <w:t>gave</w:t>
      </w:r>
      <w:r>
        <w:rPr>
          <w:rFonts w:ascii="Calibri"/>
          <w:color w:val="231F20"/>
          <w:spacing w:val="-23"/>
          <w:w w:val="85"/>
          <w:sz w:val="26"/>
        </w:rPr>
        <w:t xml:space="preserve"> </w:t>
      </w:r>
      <w:r>
        <w:rPr>
          <w:rFonts w:ascii="Calibri"/>
          <w:color w:val="231F20"/>
          <w:spacing w:val="-4"/>
          <w:w w:val="85"/>
          <w:sz w:val="26"/>
        </w:rPr>
        <w:t>to</w:t>
      </w:r>
      <w:r>
        <w:rPr>
          <w:rFonts w:ascii="Calibri"/>
          <w:color w:val="231F20"/>
          <w:spacing w:val="-22"/>
          <w:w w:val="85"/>
          <w:sz w:val="26"/>
        </w:rPr>
        <w:t xml:space="preserve"> </w:t>
      </w:r>
      <w:r>
        <w:rPr>
          <w:rFonts w:ascii="Calibri"/>
          <w:color w:val="231F20"/>
          <w:spacing w:val="-4"/>
          <w:w w:val="85"/>
          <w:sz w:val="26"/>
        </w:rPr>
        <w:t>me.</w:t>
      </w:r>
    </w:p>
    <w:p w14:paraId="0923AB5B">
      <w:pPr>
        <w:pStyle w:val="15"/>
        <w:numPr>
          <w:ilvl w:val="1"/>
          <w:numId w:val="106"/>
        </w:numPr>
        <w:tabs>
          <w:tab w:val="left" w:pos="1864"/>
          <w:tab w:val="left" w:pos="3485"/>
        </w:tabs>
        <w:spacing w:before="167" w:after="0" w:line="235" w:lineRule="auto"/>
        <w:ind w:left="1864" w:right="55" w:hanging="312"/>
        <w:jc w:val="left"/>
        <w:rPr>
          <w:rFonts w:ascii="Calibri"/>
          <w:sz w:val="26"/>
        </w:rPr>
      </w:pPr>
      <w:r>
        <w:rPr>
          <w:rFonts w:ascii="Calibri"/>
          <w:color w:val="231F20"/>
          <w:w w:val="90"/>
          <w:sz w:val="26"/>
        </w:rPr>
        <w:t>They</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1"/>
          <w:sz w:val="26"/>
        </w:rPr>
        <w:t xml:space="preserve"> </w:t>
      </w:r>
      <w:r>
        <w:rPr>
          <w:rFonts w:ascii="Calibri"/>
          <w:color w:val="231F20"/>
          <w:w w:val="85"/>
          <w:sz w:val="26"/>
        </w:rPr>
        <w:t>visit</w:t>
      </w:r>
      <w:r>
        <w:rPr>
          <w:rFonts w:ascii="Calibri"/>
          <w:color w:val="231F20"/>
          <w:spacing w:val="-3"/>
          <w:w w:val="85"/>
          <w:sz w:val="26"/>
        </w:rPr>
        <w:t xml:space="preserve"> </w:t>
      </w:r>
      <w:r>
        <w:rPr>
          <w:rFonts w:ascii="Calibri"/>
          <w:color w:val="231F20"/>
          <w:w w:val="85"/>
          <w:sz w:val="26"/>
        </w:rPr>
        <w:t>the</w:t>
      </w:r>
      <w:r>
        <w:rPr>
          <w:rFonts w:ascii="Calibri"/>
          <w:color w:val="231F20"/>
          <w:spacing w:val="-3"/>
          <w:w w:val="85"/>
          <w:sz w:val="26"/>
        </w:rPr>
        <w:t xml:space="preserve"> </w:t>
      </w:r>
      <w:r>
        <w:rPr>
          <w:rFonts w:ascii="Calibri"/>
          <w:color w:val="231F20"/>
          <w:w w:val="85"/>
          <w:sz w:val="26"/>
        </w:rPr>
        <w:t>space</w:t>
      </w:r>
      <w:r>
        <w:rPr>
          <w:rFonts w:ascii="Calibri"/>
          <w:color w:val="231F20"/>
          <w:spacing w:val="-3"/>
          <w:w w:val="85"/>
          <w:sz w:val="26"/>
        </w:rPr>
        <w:t xml:space="preserve"> </w:t>
      </w:r>
      <w:r>
        <w:rPr>
          <w:rFonts w:ascii="Calibri"/>
          <w:color w:val="231F20"/>
          <w:w w:val="85"/>
          <w:sz w:val="26"/>
        </w:rPr>
        <w:t xml:space="preserve">museum </w:t>
      </w:r>
      <w:r>
        <w:rPr>
          <w:rFonts w:ascii="Calibri"/>
          <w:color w:val="231F20"/>
          <w:spacing w:val="-2"/>
          <w:w w:val="80"/>
          <w:sz w:val="26"/>
        </w:rPr>
        <w:t>because</w:t>
      </w:r>
      <w:r>
        <w:rPr>
          <w:rFonts w:ascii="Calibri"/>
          <w:color w:val="231F20"/>
          <w:spacing w:val="-9"/>
          <w:w w:val="80"/>
          <w:sz w:val="26"/>
        </w:rPr>
        <w:t xml:space="preserve"> </w:t>
      </w:r>
      <w:r>
        <w:rPr>
          <w:rFonts w:ascii="Calibri"/>
          <w:color w:val="231F20"/>
          <w:spacing w:val="-2"/>
          <w:w w:val="80"/>
          <w:sz w:val="26"/>
        </w:rPr>
        <w:t>a</w:t>
      </w:r>
      <w:r>
        <w:rPr>
          <w:rFonts w:ascii="Calibri"/>
          <w:color w:val="231F20"/>
          <w:spacing w:val="-9"/>
          <w:w w:val="80"/>
          <w:sz w:val="26"/>
        </w:rPr>
        <w:t xml:space="preserve"> </w:t>
      </w:r>
      <w:r>
        <w:rPr>
          <w:rFonts w:ascii="Calibri"/>
          <w:color w:val="231F20"/>
          <w:spacing w:val="-2"/>
          <w:w w:val="80"/>
          <w:sz w:val="26"/>
        </w:rPr>
        <w:t>famous</w:t>
      </w:r>
      <w:r>
        <w:rPr>
          <w:rFonts w:ascii="Calibri"/>
          <w:color w:val="231F20"/>
          <w:spacing w:val="-9"/>
          <w:w w:val="80"/>
          <w:sz w:val="26"/>
        </w:rPr>
        <w:t xml:space="preserve"> </w:t>
      </w:r>
      <w:r>
        <w:rPr>
          <w:rFonts w:ascii="Calibri"/>
          <w:color w:val="231F20"/>
          <w:spacing w:val="-2"/>
          <w:w w:val="80"/>
          <w:sz w:val="26"/>
        </w:rPr>
        <w:t>astronaut</w:t>
      </w:r>
      <w:r>
        <w:rPr>
          <w:rFonts w:ascii="Calibri"/>
          <w:color w:val="231F20"/>
          <w:spacing w:val="-9"/>
          <w:w w:val="80"/>
          <w:sz w:val="26"/>
        </w:rPr>
        <w:t xml:space="preserve"> </w:t>
      </w:r>
      <w:r>
        <w:rPr>
          <w:rFonts w:ascii="Calibri"/>
          <w:color w:val="231F20"/>
          <w:spacing w:val="-2"/>
          <w:w w:val="80"/>
          <w:sz w:val="26"/>
        </w:rPr>
        <w:t>will</w:t>
      </w:r>
      <w:r>
        <w:rPr>
          <w:rFonts w:ascii="Calibri"/>
          <w:color w:val="231F20"/>
          <w:spacing w:val="-9"/>
          <w:w w:val="80"/>
          <w:sz w:val="26"/>
        </w:rPr>
        <w:t xml:space="preserve"> </w:t>
      </w:r>
      <w:r>
        <w:rPr>
          <w:rFonts w:ascii="Calibri"/>
          <w:color w:val="231F20"/>
          <w:spacing w:val="-2"/>
          <w:w w:val="80"/>
          <w:sz w:val="26"/>
        </w:rPr>
        <w:t>give</w:t>
      </w:r>
      <w:r>
        <w:rPr>
          <w:rFonts w:ascii="Calibri"/>
          <w:color w:val="231F20"/>
          <w:spacing w:val="-9"/>
          <w:w w:val="80"/>
          <w:sz w:val="26"/>
        </w:rPr>
        <w:t xml:space="preserve"> </w:t>
      </w:r>
      <w:r>
        <w:rPr>
          <w:rFonts w:ascii="Calibri"/>
          <w:color w:val="231F20"/>
          <w:spacing w:val="-2"/>
          <w:w w:val="80"/>
          <w:sz w:val="26"/>
        </w:rPr>
        <w:t>a</w:t>
      </w:r>
      <w:r>
        <w:rPr>
          <w:rFonts w:ascii="Calibri"/>
          <w:color w:val="231F20"/>
          <w:spacing w:val="-9"/>
          <w:w w:val="80"/>
          <w:sz w:val="26"/>
        </w:rPr>
        <w:t xml:space="preserve"> </w:t>
      </w:r>
      <w:r>
        <w:rPr>
          <w:rFonts w:ascii="Calibri"/>
          <w:color w:val="231F20"/>
          <w:spacing w:val="-2"/>
          <w:w w:val="80"/>
          <w:sz w:val="26"/>
        </w:rPr>
        <w:t xml:space="preserve">lecture </w:t>
      </w:r>
      <w:r>
        <w:rPr>
          <w:rFonts w:ascii="Calibri"/>
          <w:color w:val="231F20"/>
          <w:spacing w:val="-2"/>
          <w:w w:val="90"/>
          <w:sz w:val="26"/>
        </w:rPr>
        <w:t>there.</w:t>
      </w:r>
    </w:p>
    <w:p w14:paraId="4568278B">
      <w:pPr>
        <w:pStyle w:val="15"/>
        <w:numPr>
          <w:ilvl w:val="1"/>
          <w:numId w:val="106"/>
        </w:numPr>
        <w:tabs>
          <w:tab w:val="left" w:pos="1864"/>
          <w:tab w:val="left" w:pos="3847"/>
        </w:tabs>
        <w:spacing w:before="167" w:after="0" w:line="235" w:lineRule="auto"/>
        <w:ind w:left="1864" w:right="270" w:hanging="312"/>
        <w:jc w:val="both"/>
        <w:rPr>
          <w:rFonts w:ascii="Calibri"/>
          <w:sz w:val="26"/>
        </w:rPr>
      </w:pPr>
      <w:r>
        <w:rPr>
          <w:rFonts w:ascii="Calibri"/>
          <w:color w:val="231F20"/>
          <w:w w:val="85"/>
          <w:sz w:val="26"/>
        </w:rPr>
        <w:t>Thousands</w:t>
      </w:r>
      <w:r>
        <w:rPr>
          <w:rFonts w:ascii="Calibri"/>
          <w:color w:val="231F20"/>
          <w:spacing w:val="-6"/>
          <w:w w:val="85"/>
          <w:sz w:val="26"/>
        </w:rPr>
        <w:t xml:space="preserve"> </w:t>
      </w:r>
      <w:r>
        <w:rPr>
          <w:rFonts w:ascii="Calibri"/>
          <w:color w:val="231F20"/>
          <w:w w:val="85"/>
          <w:sz w:val="26"/>
        </w:rPr>
        <w:t>of</w:t>
      </w:r>
      <w:r>
        <w:rPr>
          <w:rFonts w:ascii="Calibri"/>
          <w:color w:val="231F20"/>
          <w:spacing w:val="-6"/>
          <w:w w:val="85"/>
          <w:sz w:val="26"/>
        </w:rPr>
        <w:t xml:space="preserve"> </w:t>
      </w:r>
      <w:r>
        <w:rPr>
          <w:rFonts w:ascii="Calibri"/>
          <w:color w:val="231F20"/>
          <w:w w:val="85"/>
          <w:sz w:val="26"/>
        </w:rPr>
        <w:t>people</w:t>
      </w:r>
      <w:r>
        <w:rPr>
          <w:rFonts w:ascii="Calibri"/>
          <w:color w:val="231F20"/>
          <w:spacing w:val="-6"/>
          <w:w w:val="85"/>
          <w:sz w:val="26"/>
        </w:rPr>
        <w:t xml:space="preserve"> </w:t>
      </w:r>
      <w:r>
        <w:rPr>
          <w:rFonts w:ascii="Calibri"/>
          <w:color w:val="231F20"/>
          <w:w w:val="85"/>
          <w:sz w:val="26"/>
        </w:rPr>
        <w:t>come</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Loch</w:t>
      </w:r>
      <w:r>
        <w:rPr>
          <w:rFonts w:ascii="Calibri"/>
          <w:color w:val="231F20"/>
          <w:spacing w:val="-6"/>
          <w:w w:val="85"/>
          <w:sz w:val="26"/>
        </w:rPr>
        <w:t xml:space="preserve"> </w:t>
      </w:r>
      <w:r>
        <w:rPr>
          <w:rFonts w:ascii="Calibri"/>
          <w:color w:val="231F20"/>
          <w:w w:val="85"/>
          <w:sz w:val="26"/>
        </w:rPr>
        <w:t xml:space="preserve">Ness </w:t>
      </w:r>
      <w:r>
        <w:rPr>
          <w:rFonts w:ascii="Calibri"/>
          <w:color w:val="231F20"/>
          <w:w w:val="95"/>
          <w:sz w:val="26"/>
        </w:rPr>
        <w:t xml:space="preserve">each year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seeing</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 xml:space="preserve">famous </w:t>
      </w:r>
      <w:r>
        <w:rPr>
          <w:rFonts w:ascii="Calibri"/>
          <w:color w:val="231F20"/>
          <w:spacing w:val="-2"/>
          <w:w w:val="95"/>
          <w:sz w:val="26"/>
        </w:rPr>
        <w:t>monster.</w:t>
      </w:r>
    </w:p>
    <w:p w14:paraId="12B9FDFB">
      <w:pPr>
        <w:pStyle w:val="15"/>
        <w:numPr>
          <w:ilvl w:val="1"/>
          <w:numId w:val="106"/>
        </w:numPr>
        <w:tabs>
          <w:tab w:val="left" w:pos="1864"/>
          <w:tab w:val="left" w:pos="3904"/>
        </w:tabs>
        <w:spacing w:before="167" w:after="0" w:line="235" w:lineRule="auto"/>
        <w:ind w:left="1864" w:right="253" w:hanging="312"/>
        <w:jc w:val="both"/>
        <w:rPr>
          <w:rFonts w:ascii="Calibri"/>
          <w:sz w:val="26"/>
        </w:rPr>
      </w:pPr>
      <w:r>
        <w:rPr>
          <w:rFonts w:ascii="Calibri"/>
          <w:color w:val="231F20"/>
          <w:w w:val="90"/>
          <w:sz w:val="26"/>
        </w:rPr>
        <w:t xml:space="preserve">The water </w:t>
      </w:r>
      <w:r>
        <w:rPr>
          <w:rFonts w:ascii="Calibri"/>
          <w:color w:val="231F20"/>
          <w:sz w:val="26"/>
          <w:u w:val="single" w:color="231F20"/>
        </w:rPr>
        <w:tab/>
      </w:r>
      <w:r>
        <w:rPr>
          <w:rFonts w:ascii="Calibri"/>
          <w:color w:val="231F20"/>
          <w:spacing w:val="-15"/>
          <w:sz w:val="26"/>
        </w:rPr>
        <w:t xml:space="preserve"> </w:t>
      </w:r>
      <w:r>
        <w:rPr>
          <w:rFonts w:ascii="Calibri"/>
          <w:color w:val="231F20"/>
          <w:w w:val="80"/>
          <w:sz w:val="26"/>
        </w:rPr>
        <w:t>before</w:t>
      </w:r>
      <w:r>
        <w:rPr>
          <w:rFonts w:ascii="Calibri"/>
          <w:color w:val="231F20"/>
          <w:spacing w:val="-3"/>
          <w:w w:val="80"/>
          <w:sz w:val="26"/>
        </w:rPr>
        <w:t xml:space="preserve"> </w:t>
      </w:r>
      <w:r>
        <w:rPr>
          <w:rFonts w:ascii="Calibri"/>
          <w:color w:val="231F20"/>
          <w:w w:val="80"/>
          <w:sz w:val="26"/>
        </w:rPr>
        <w:t>they</w:t>
      </w:r>
      <w:r>
        <w:rPr>
          <w:rFonts w:ascii="Calibri"/>
          <w:color w:val="231F20"/>
          <w:spacing w:val="-3"/>
          <w:w w:val="80"/>
          <w:sz w:val="26"/>
        </w:rPr>
        <w:t xml:space="preserve"> </w:t>
      </w:r>
      <w:r>
        <w:rPr>
          <w:rFonts w:ascii="Calibri"/>
          <w:color w:val="231F20"/>
          <w:w w:val="80"/>
          <w:sz w:val="26"/>
        </w:rPr>
        <w:t xml:space="preserve">could </w:t>
      </w:r>
      <w:r>
        <w:rPr>
          <w:rFonts w:ascii="Calibri"/>
          <w:color w:val="231F20"/>
          <w:spacing w:val="-2"/>
          <w:w w:val="90"/>
          <w:sz w:val="26"/>
        </w:rPr>
        <w:t>reach</w:t>
      </w:r>
      <w:r>
        <w:rPr>
          <w:rFonts w:ascii="Calibri"/>
          <w:color w:val="231F20"/>
          <w:spacing w:val="-11"/>
          <w:w w:val="90"/>
          <w:sz w:val="26"/>
        </w:rPr>
        <w:t xml:space="preserve"> </w:t>
      </w:r>
      <w:r>
        <w:rPr>
          <w:rFonts w:ascii="Calibri"/>
          <w:color w:val="231F20"/>
          <w:spacing w:val="-2"/>
          <w:w w:val="90"/>
          <w:sz w:val="26"/>
        </w:rPr>
        <w:t>the</w:t>
      </w:r>
      <w:r>
        <w:rPr>
          <w:rFonts w:ascii="Calibri"/>
          <w:color w:val="231F20"/>
          <w:spacing w:val="-12"/>
          <w:w w:val="90"/>
          <w:sz w:val="26"/>
        </w:rPr>
        <w:t xml:space="preserve"> </w:t>
      </w:r>
      <w:r>
        <w:rPr>
          <w:rFonts w:ascii="Calibri"/>
          <w:color w:val="231F20"/>
          <w:spacing w:val="-2"/>
          <w:w w:val="90"/>
          <w:sz w:val="26"/>
        </w:rPr>
        <w:t>next</w:t>
      </w:r>
      <w:r>
        <w:rPr>
          <w:rFonts w:ascii="Calibri"/>
          <w:color w:val="231F20"/>
          <w:spacing w:val="-11"/>
          <w:w w:val="90"/>
          <w:sz w:val="26"/>
        </w:rPr>
        <w:t xml:space="preserve"> </w:t>
      </w:r>
      <w:r>
        <w:rPr>
          <w:rFonts w:ascii="Calibri"/>
          <w:color w:val="231F20"/>
          <w:spacing w:val="-2"/>
          <w:w w:val="90"/>
          <w:sz w:val="26"/>
        </w:rPr>
        <w:t>city.</w:t>
      </w:r>
    </w:p>
    <w:p w14:paraId="6BCAA086">
      <w:pPr>
        <w:pStyle w:val="15"/>
        <w:numPr>
          <w:ilvl w:val="1"/>
          <w:numId w:val="106"/>
        </w:numPr>
        <w:tabs>
          <w:tab w:val="left" w:pos="1864"/>
          <w:tab w:val="left" w:pos="3454"/>
        </w:tabs>
        <w:spacing w:before="168" w:after="0" w:line="235" w:lineRule="auto"/>
        <w:ind w:left="1864" w:right="0" w:hanging="312"/>
        <w:jc w:val="left"/>
        <w:rPr>
          <w:rFonts w:ascii="Calibri"/>
          <w:sz w:val="26"/>
        </w:rPr>
      </w:pPr>
      <w:r>
        <w:rPr>
          <w:rFonts w:ascii="Calibri"/>
          <w:color w:val="231F20"/>
          <w:w w:val="95"/>
          <w:sz w:val="26"/>
        </w:rPr>
        <w:t xml:space="preserve">If we </w:t>
      </w: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polluting</w:t>
      </w:r>
      <w:r>
        <w:rPr>
          <w:rFonts w:ascii="Calibri"/>
          <w:color w:val="231F20"/>
          <w:spacing w:val="-4"/>
          <w:w w:val="80"/>
          <w:sz w:val="26"/>
        </w:rPr>
        <w:t xml:space="preserve"> </w:t>
      </w:r>
      <w:r>
        <w:rPr>
          <w:rFonts w:ascii="Calibri"/>
          <w:color w:val="231F20"/>
          <w:w w:val="80"/>
          <w:sz w:val="26"/>
        </w:rPr>
        <w:t>our</w:t>
      </w:r>
      <w:r>
        <w:rPr>
          <w:rFonts w:ascii="Calibri"/>
          <w:color w:val="231F20"/>
          <w:spacing w:val="-4"/>
          <w:w w:val="80"/>
          <w:sz w:val="26"/>
        </w:rPr>
        <w:t xml:space="preserve"> </w:t>
      </w:r>
      <w:r>
        <w:rPr>
          <w:rFonts w:ascii="Calibri"/>
          <w:color w:val="231F20"/>
          <w:w w:val="80"/>
          <w:sz w:val="26"/>
        </w:rPr>
        <w:t>planet,</w:t>
      </w:r>
      <w:r>
        <w:rPr>
          <w:rFonts w:ascii="Calibri"/>
          <w:color w:val="231F20"/>
          <w:spacing w:val="-4"/>
          <w:w w:val="80"/>
          <w:sz w:val="26"/>
        </w:rPr>
        <w:t xml:space="preserve"> </w:t>
      </w:r>
      <w:r>
        <w:rPr>
          <w:rFonts w:ascii="Calibri"/>
          <w:color w:val="231F20"/>
          <w:w w:val="80"/>
          <w:sz w:val="26"/>
        </w:rPr>
        <w:t xml:space="preserve">what </w:t>
      </w:r>
      <w:r>
        <w:rPr>
          <w:rFonts w:ascii="Calibri"/>
          <w:color w:val="231F20"/>
          <w:w w:val="90"/>
          <w:sz w:val="26"/>
        </w:rPr>
        <w:t>will</w:t>
      </w:r>
      <w:r>
        <w:rPr>
          <w:rFonts w:ascii="Calibri"/>
          <w:color w:val="231F20"/>
          <w:spacing w:val="-13"/>
          <w:w w:val="90"/>
          <w:sz w:val="26"/>
        </w:rPr>
        <w:t xml:space="preserve"> </w:t>
      </w:r>
      <w:r>
        <w:rPr>
          <w:rFonts w:ascii="Calibri"/>
          <w:color w:val="231F20"/>
          <w:w w:val="90"/>
          <w:sz w:val="26"/>
        </w:rPr>
        <w:t>happen</w:t>
      </w:r>
      <w:r>
        <w:rPr>
          <w:rFonts w:ascii="Calibri"/>
          <w:color w:val="231F20"/>
          <w:spacing w:val="-12"/>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our</w:t>
      </w:r>
      <w:r>
        <w:rPr>
          <w:rFonts w:ascii="Calibri"/>
          <w:color w:val="231F20"/>
          <w:spacing w:val="-12"/>
          <w:w w:val="90"/>
          <w:sz w:val="26"/>
        </w:rPr>
        <w:t xml:space="preserve"> </w:t>
      </w:r>
      <w:r>
        <w:rPr>
          <w:rFonts w:ascii="Calibri"/>
          <w:color w:val="231F20"/>
          <w:w w:val="90"/>
          <w:sz w:val="26"/>
        </w:rPr>
        <w:t>children?</w:t>
      </w:r>
    </w:p>
    <w:p w14:paraId="32AC234E">
      <w:pPr>
        <w:pStyle w:val="15"/>
        <w:numPr>
          <w:ilvl w:val="1"/>
          <w:numId w:val="106"/>
        </w:numPr>
        <w:tabs>
          <w:tab w:val="left" w:pos="1864"/>
        </w:tabs>
        <w:spacing w:before="168" w:after="0" w:line="235" w:lineRule="auto"/>
        <w:ind w:left="1864" w:right="0" w:hanging="312"/>
        <w:jc w:val="left"/>
        <w:rPr>
          <w:rFonts w:ascii="Calibri"/>
          <w:sz w:val="26"/>
        </w:rPr>
      </w:pPr>
      <w:r>
        <w:rPr>
          <w:rFonts w:ascii="Calibri"/>
          <w:color w:val="231F20"/>
          <w:w w:val="85"/>
          <w:sz w:val="26"/>
        </w:rPr>
        <w:t>Many</w:t>
      </w:r>
      <w:r>
        <w:rPr>
          <w:rFonts w:ascii="Calibri"/>
          <w:color w:val="231F20"/>
          <w:spacing w:val="-10"/>
          <w:w w:val="85"/>
          <w:sz w:val="26"/>
        </w:rPr>
        <w:t xml:space="preserve"> </w:t>
      </w:r>
      <w:r>
        <w:rPr>
          <w:rFonts w:ascii="Calibri"/>
          <w:color w:val="231F20"/>
          <w:w w:val="85"/>
          <w:sz w:val="26"/>
        </w:rPr>
        <w:t>people</w:t>
      </w:r>
      <w:r>
        <w:rPr>
          <w:rFonts w:ascii="Calibri"/>
          <w:color w:val="231F20"/>
          <w:spacing w:val="-9"/>
          <w:w w:val="85"/>
          <w:sz w:val="26"/>
        </w:rPr>
        <w:t xml:space="preserve"> </w:t>
      </w:r>
      <w:r>
        <w:rPr>
          <w:rFonts w:ascii="Calibri"/>
          <w:color w:val="231F20"/>
          <w:w w:val="85"/>
          <w:sz w:val="26"/>
        </w:rPr>
        <w:t>do</w:t>
      </w:r>
      <w:r>
        <w:rPr>
          <w:rFonts w:ascii="Calibri"/>
          <w:color w:val="231F20"/>
          <w:spacing w:val="-9"/>
          <w:w w:val="85"/>
          <w:sz w:val="26"/>
        </w:rPr>
        <w:t xml:space="preserve"> </w:t>
      </w:r>
      <w:r>
        <w:rPr>
          <w:rFonts w:ascii="Calibri"/>
          <w:color w:val="231F20"/>
          <w:w w:val="85"/>
          <w:sz w:val="26"/>
        </w:rPr>
        <w:t>not</w:t>
      </w:r>
      <w:r>
        <w:rPr>
          <w:rFonts w:ascii="Calibri"/>
          <w:color w:val="231F20"/>
          <w:spacing w:val="-9"/>
          <w:w w:val="85"/>
          <w:sz w:val="26"/>
        </w:rPr>
        <w:t xml:space="preserve"> </w:t>
      </w:r>
      <w:r>
        <w:rPr>
          <w:rFonts w:ascii="Calibri"/>
          <w:color w:val="231F20"/>
          <w:w w:val="85"/>
          <w:sz w:val="26"/>
        </w:rPr>
        <w:t>realise</w:t>
      </w:r>
      <w:r>
        <w:rPr>
          <w:rFonts w:ascii="Calibri"/>
          <w:color w:val="231F20"/>
          <w:spacing w:val="-9"/>
          <w:w w:val="85"/>
          <w:sz w:val="26"/>
        </w:rPr>
        <w:t xml:space="preserve"> </w:t>
      </w:r>
      <w:r>
        <w:rPr>
          <w:rFonts w:ascii="Calibri"/>
          <w:color w:val="231F20"/>
          <w:w w:val="85"/>
          <w:sz w:val="26"/>
        </w:rPr>
        <w:t>the</w:t>
      </w:r>
      <w:r>
        <w:rPr>
          <w:rFonts w:ascii="Calibri"/>
          <w:color w:val="231F20"/>
          <w:spacing w:val="-10"/>
          <w:w w:val="85"/>
          <w:sz w:val="26"/>
        </w:rPr>
        <w:t xml:space="preserve"> </w:t>
      </w:r>
      <w:r>
        <w:rPr>
          <w:rFonts w:ascii="Calibri"/>
          <w:color w:val="231F20"/>
          <w:w w:val="85"/>
          <w:sz w:val="26"/>
        </w:rPr>
        <w:t xml:space="preserve">importance </w:t>
      </w:r>
      <w:r>
        <w:rPr>
          <w:rFonts w:ascii="Calibri"/>
          <w:color w:val="231F20"/>
          <w:w w:val="80"/>
          <w:sz w:val="26"/>
        </w:rPr>
        <w:t>of</w:t>
      </w:r>
      <w:r>
        <w:rPr>
          <w:rFonts w:ascii="Calibri"/>
          <w:color w:val="231F20"/>
          <w:spacing w:val="-2"/>
          <w:w w:val="80"/>
          <w:sz w:val="26"/>
        </w:rPr>
        <w:t xml:space="preserve"> </w:t>
      </w:r>
      <w:r>
        <w:rPr>
          <w:rFonts w:ascii="Calibri"/>
          <w:color w:val="231F20"/>
          <w:w w:val="80"/>
          <w:sz w:val="26"/>
        </w:rPr>
        <w:t>space</w:t>
      </w:r>
      <w:r>
        <w:rPr>
          <w:rFonts w:ascii="Calibri"/>
          <w:color w:val="231F20"/>
          <w:spacing w:val="-2"/>
          <w:w w:val="80"/>
          <w:sz w:val="26"/>
        </w:rPr>
        <w:t xml:space="preserve"> </w:t>
      </w:r>
      <w:r>
        <w:rPr>
          <w:rFonts w:ascii="Calibri"/>
          <w:color w:val="231F20"/>
          <w:w w:val="80"/>
          <w:sz w:val="26"/>
        </w:rPr>
        <w:t>exploration</w:t>
      </w:r>
      <w:r>
        <w:rPr>
          <w:rFonts w:ascii="Calibri"/>
          <w:color w:val="231F20"/>
          <w:spacing w:val="-2"/>
          <w:w w:val="80"/>
          <w:sz w:val="26"/>
        </w:rPr>
        <w:t xml:space="preserve"> </w:t>
      </w:r>
      <w:r>
        <w:rPr>
          <w:rFonts w:ascii="Calibri"/>
          <w:color w:val="231F20"/>
          <w:w w:val="80"/>
          <w:sz w:val="26"/>
        </w:rPr>
        <w:t>technology</w:t>
      </w:r>
      <w:r>
        <w:rPr>
          <w:rFonts w:ascii="Calibri"/>
          <w:color w:val="231F20"/>
          <w:spacing w:val="-2"/>
          <w:w w:val="80"/>
          <w:sz w:val="26"/>
        </w:rPr>
        <w:t xml:space="preserve"> </w:t>
      </w:r>
      <w:r>
        <w:rPr>
          <w:rFonts w:ascii="Calibri"/>
          <w:color w:val="231F20"/>
          <w:w w:val="80"/>
          <w:sz w:val="26"/>
        </w:rPr>
        <w:t>in</w:t>
      </w:r>
      <w:r>
        <w:rPr>
          <w:rFonts w:ascii="Calibri"/>
          <w:color w:val="231F20"/>
          <w:spacing w:val="-2"/>
          <w:w w:val="80"/>
          <w:sz w:val="26"/>
        </w:rPr>
        <w:t xml:space="preserve"> </w:t>
      </w:r>
      <w:r>
        <w:rPr>
          <w:rFonts w:ascii="Calibri"/>
          <w:color w:val="231F20"/>
          <w:w w:val="80"/>
          <w:sz w:val="26"/>
        </w:rPr>
        <w:t>their</w:t>
      </w:r>
      <w:r>
        <w:rPr>
          <w:rFonts w:ascii="Calibri"/>
          <w:color w:val="231F20"/>
          <w:spacing w:val="-2"/>
          <w:w w:val="80"/>
          <w:sz w:val="26"/>
        </w:rPr>
        <w:t xml:space="preserve"> </w:t>
      </w:r>
      <w:r>
        <w:rPr>
          <w:rFonts w:ascii="Calibri"/>
          <w:color w:val="231F20"/>
          <w:w w:val="80"/>
          <w:sz w:val="26"/>
        </w:rPr>
        <w:t>lives.</w:t>
      </w:r>
    </w:p>
    <w:p w14:paraId="3A2D47ED">
      <w:pPr>
        <w:tabs>
          <w:tab w:val="left" w:pos="2941"/>
        </w:tabs>
        <w:spacing w:before="0" w:line="235" w:lineRule="auto"/>
        <w:ind w:left="1864" w:right="168" w:firstLine="0"/>
        <w:jc w:val="left"/>
        <w:rPr>
          <w:rFonts w:ascii="Calibri"/>
          <w:sz w:val="26"/>
        </w:rPr>
      </w:pPr>
      <w:r>
        <w:rPr>
          <w:rFonts w:ascii="Calibri"/>
          <w:color w:val="231F20"/>
          <w:sz w:val="26"/>
          <w:u w:val="single" w:color="231F20"/>
        </w:rPr>
        <w:tab/>
      </w:r>
      <w:r>
        <w:rPr>
          <w:rFonts w:ascii="Calibri"/>
          <w:color w:val="231F20"/>
          <w:w w:val="80"/>
          <w:sz w:val="26"/>
        </w:rPr>
        <w:t>,</w:t>
      </w:r>
      <w:r>
        <w:rPr>
          <w:rFonts w:ascii="Calibri"/>
          <w:color w:val="231F20"/>
          <w:spacing w:val="27"/>
          <w:sz w:val="26"/>
        </w:rPr>
        <w:t xml:space="preserve"> </w:t>
      </w:r>
      <w:r>
        <w:rPr>
          <w:rFonts w:ascii="Calibri"/>
          <w:color w:val="231F20"/>
          <w:w w:val="80"/>
          <w:sz w:val="26"/>
        </w:rPr>
        <w:t>space</w:t>
      </w:r>
      <w:r>
        <w:rPr>
          <w:rFonts w:ascii="Calibri"/>
          <w:color w:val="231F20"/>
          <w:spacing w:val="-5"/>
          <w:w w:val="80"/>
          <w:sz w:val="26"/>
        </w:rPr>
        <w:t xml:space="preserve"> </w:t>
      </w:r>
      <w:r>
        <w:rPr>
          <w:rFonts w:ascii="Calibri"/>
          <w:color w:val="231F20"/>
          <w:w w:val="80"/>
          <w:sz w:val="26"/>
        </w:rPr>
        <w:t>exploration</w:t>
      </w:r>
      <w:r>
        <w:rPr>
          <w:rFonts w:ascii="Calibri"/>
          <w:color w:val="231F20"/>
          <w:spacing w:val="-5"/>
          <w:w w:val="80"/>
          <w:sz w:val="26"/>
        </w:rPr>
        <w:t xml:space="preserve"> </w:t>
      </w:r>
      <w:r>
        <w:rPr>
          <w:rFonts w:ascii="Calibri"/>
          <w:color w:val="231F20"/>
          <w:w w:val="80"/>
          <w:sz w:val="26"/>
        </w:rPr>
        <w:t>becomes</w:t>
      </w:r>
      <w:r>
        <w:rPr>
          <w:rFonts w:ascii="Calibri"/>
          <w:color w:val="231F20"/>
          <w:spacing w:val="-5"/>
          <w:w w:val="80"/>
          <w:sz w:val="26"/>
        </w:rPr>
        <w:t xml:space="preserve"> </w:t>
      </w:r>
      <w:r>
        <w:rPr>
          <w:rFonts w:ascii="Calibri"/>
          <w:color w:val="231F20"/>
          <w:w w:val="80"/>
          <w:sz w:val="26"/>
        </w:rPr>
        <w:t xml:space="preserve">a </w:t>
      </w:r>
      <w:r>
        <w:rPr>
          <w:rFonts w:ascii="Calibri"/>
          <w:color w:val="231F20"/>
          <w:w w:val="85"/>
          <w:sz w:val="26"/>
        </w:rPr>
        <w:t>waste</w:t>
      </w:r>
      <w:r>
        <w:rPr>
          <w:rFonts w:ascii="Calibri"/>
          <w:color w:val="231F20"/>
          <w:spacing w:val="-7"/>
          <w:w w:val="85"/>
          <w:sz w:val="26"/>
        </w:rPr>
        <w:t xml:space="preserve"> </w:t>
      </w:r>
      <w:r>
        <w:rPr>
          <w:rFonts w:ascii="Calibri"/>
          <w:color w:val="231F20"/>
          <w:w w:val="85"/>
          <w:sz w:val="26"/>
        </w:rPr>
        <w:t>of</w:t>
      </w:r>
      <w:r>
        <w:rPr>
          <w:rFonts w:ascii="Calibri"/>
          <w:color w:val="231F20"/>
          <w:spacing w:val="28"/>
          <w:sz w:val="26"/>
        </w:rPr>
        <w:t xml:space="preserve"> </w:t>
      </w:r>
      <w:r>
        <w:rPr>
          <w:rFonts w:ascii="Calibri"/>
          <w:color w:val="231F20"/>
          <w:w w:val="85"/>
          <w:sz w:val="26"/>
        </w:rPr>
        <w:t>time</w:t>
      </w:r>
      <w:r>
        <w:rPr>
          <w:rFonts w:ascii="Calibri"/>
          <w:color w:val="231F20"/>
          <w:spacing w:val="-7"/>
          <w:w w:val="85"/>
          <w:sz w:val="26"/>
        </w:rPr>
        <w:t xml:space="preserve"> </w:t>
      </w:r>
      <w:r>
        <w:rPr>
          <w:rFonts w:ascii="Calibri"/>
          <w:color w:val="231F20"/>
          <w:w w:val="85"/>
          <w:sz w:val="26"/>
        </w:rPr>
        <w:t>and</w:t>
      </w:r>
      <w:r>
        <w:rPr>
          <w:rFonts w:ascii="Calibri"/>
          <w:color w:val="231F20"/>
          <w:spacing w:val="-7"/>
          <w:w w:val="85"/>
          <w:sz w:val="26"/>
        </w:rPr>
        <w:t xml:space="preserve"> </w:t>
      </w:r>
      <w:r>
        <w:rPr>
          <w:rFonts w:ascii="Calibri"/>
          <w:color w:val="231F20"/>
          <w:w w:val="85"/>
          <w:sz w:val="26"/>
        </w:rPr>
        <w:t>money</w:t>
      </w:r>
      <w:r>
        <w:rPr>
          <w:rFonts w:ascii="Calibri"/>
          <w:color w:val="231F20"/>
          <w:spacing w:val="-7"/>
          <w:w w:val="85"/>
          <w:sz w:val="26"/>
        </w:rPr>
        <w:t xml:space="preserve"> </w:t>
      </w:r>
      <w:r>
        <w:rPr>
          <w:rFonts w:ascii="Calibri"/>
          <w:color w:val="231F20"/>
          <w:w w:val="85"/>
          <w:sz w:val="26"/>
        </w:rPr>
        <w:t>in</w:t>
      </w:r>
      <w:r>
        <w:rPr>
          <w:rFonts w:ascii="Calibri"/>
          <w:color w:val="231F20"/>
          <w:spacing w:val="-7"/>
          <w:w w:val="85"/>
          <w:sz w:val="26"/>
        </w:rPr>
        <w:t xml:space="preserve"> </w:t>
      </w:r>
      <w:r>
        <w:rPr>
          <w:rFonts w:ascii="Calibri"/>
          <w:color w:val="231F20"/>
          <w:w w:val="85"/>
          <w:sz w:val="26"/>
        </w:rPr>
        <w:t>their</w:t>
      </w:r>
      <w:r>
        <w:rPr>
          <w:rFonts w:ascii="Calibri"/>
          <w:color w:val="231F20"/>
          <w:spacing w:val="-7"/>
          <w:w w:val="85"/>
          <w:sz w:val="26"/>
        </w:rPr>
        <w:t xml:space="preserve"> </w:t>
      </w:r>
      <w:r>
        <w:rPr>
          <w:rFonts w:ascii="Calibri"/>
          <w:color w:val="231F20"/>
          <w:w w:val="85"/>
          <w:sz w:val="26"/>
        </w:rPr>
        <w:t>eyes.</w:t>
      </w:r>
    </w:p>
    <w:p w14:paraId="53F5FA31">
      <w:pPr>
        <w:pStyle w:val="11"/>
        <w:rPr>
          <w:rFonts w:ascii="Calibri"/>
          <w:sz w:val="32"/>
        </w:rPr>
      </w:pPr>
    </w:p>
    <w:p w14:paraId="41173B71">
      <w:pPr>
        <w:pStyle w:val="11"/>
        <w:spacing w:before="2"/>
        <w:rPr>
          <w:rFonts w:ascii="Calibri"/>
          <w:sz w:val="24"/>
        </w:rPr>
      </w:pPr>
    </w:p>
    <w:p w14:paraId="18E8102A">
      <w:pPr>
        <w:spacing w:before="0" w:line="213" w:lineRule="auto"/>
        <w:ind w:left="1574" w:right="0" w:hanging="22"/>
        <w:jc w:val="left"/>
        <w:rPr>
          <w:rFonts w:ascii="Tahoma"/>
          <w:sz w:val="26"/>
        </w:rPr>
      </w:pPr>
      <w:r>
        <w:rPr>
          <w:rFonts w:ascii="Tahoma"/>
          <w:color w:val="11797A"/>
          <w:spacing w:val="-8"/>
          <w:sz w:val="26"/>
        </w:rPr>
        <w:t>Make</w:t>
      </w:r>
      <w:r>
        <w:rPr>
          <w:rFonts w:ascii="Tahoma"/>
          <w:color w:val="11797A"/>
          <w:spacing w:val="-41"/>
          <w:sz w:val="26"/>
        </w:rPr>
        <w:t xml:space="preserve"> </w:t>
      </w:r>
      <w:r>
        <w:rPr>
          <w:rFonts w:ascii="Tahoma"/>
          <w:color w:val="11797A"/>
          <w:spacing w:val="-8"/>
          <w:sz w:val="26"/>
        </w:rPr>
        <w:t>compound</w:t>
      </w:r>
      <w:r>
        <w:rPr>
          <w:rFonts w:ascii="Tahoma"/>
          <w:color w:val="11797A"/>
          <w:spacing w:val="-41"/>
          <w:sz w:val="26"/>
        </w:rPr>
        <w:t xml:space="preserve"> </w:t>
      </w:r>
      <w:r>
        <w:rPr>
          <w:rFonts w:ascii="Tahoma"/>
          <w:color w:val="11797A"/>
          <w:spacing w:val="-8"/>
          <w:sz w:val="26"/>
        </w:rPr>
        <w:t>words</w:t>
      </w:r>
      <w:r>
        <w:rPr>
          <w:rFonts w:ascii="Tahoma"/>
          <w:color w:val="11797A"/>
          <w:spacing w:val="-41"/>
          <w:sz w:val="26"/>
        </w:rPr>
        <w:t xml:space="preserve"> </w:t>
      </w:r>
      <w:r>
        <w:rPr>
          <w:rFonts w:ascii="Tahoma"/>
          <w:color w:val="11797A"/>
          <w:spacing w:val="-8"/>
          <w:sz w:val="26"/>
        </w:rPr>
        <w:t>from</w:t>
      </w:r>
      <w:r>
        <w:rPr>
          <w:rFonts w:ascii="Tahoma"/>
          <w:color w:val="11797A"/>
          <w:spacing w:val="-41"/>
          <w:sz w:val="26"/>
        </w:rPr>
        <w:t xml:space="preserve"> </w:t>
      </w:r>
      <w:r>
        <w:rPr>
          <w:rFonts w:ascii="Tahoma"/>
          <w:color w:val="11797A"/>
          <w:spacing w:val="-8"/>
          <w:sz w:val="26"/>
        </w:rPr>
        <w:t>groups</w:t>
      </w:r>
      <w:r>
        <w:rPr>
          <w:rFonts w:ascii="Tahoma"/>
          <w:color w:val="11797A"/>
          <w:spacing w:val="-41"/>
          <w:sz w:val="26"/>
        </w:rPr>
        <w:t xml:space="preserve"> </w:t>
      </w:r>
      <w:r>
        <w:rPr>
          <w:rFonts w:ascii="Tahoma"/>
          <w:color w:val="11797A"/>
          <w:spacing w:val="-8"/>
          <w:sz w:val="26"/>
        </w:rPr>
        <w:t>A and</w:t>
      </w:r>
      <w:r>
        <w:rPr>
          <w:rFonts w:ascii="Tahoma"/>
          <w:color w:val="11797A"/>
          <w:spacing w:val="-43"/>
          <w:sz w:val="26"/>
        </w:rPr>
        <w:t xml:space="preserve"> </w:t>
      </w:r>
      <w:r>
        <w:rPr>
          <w:rFonts w:ascii="Tahoma"/>
          <w:color w:val="11797A"/>
          <w:spacing w:val="-8"/>
          <w:sz w:val="26"/>
        </w:rPr>
        <w:t>B.</w:t>
      </w:r>
      <w:r>
        <w:rPr>
          <w:rFonts w:ascii="Tahoma"/>
          <w:color w:val="11797A"/>
          <w:spacing w:val="-42"/>
          <w:sz w:val="26"/>
        </w:rPr>
        <w:t xml:space="preserve"> </w:t>
      </w:r>
      <w:r>
        <w:rPr>
          <w:rFonts w:ascii="Tahoma"/>
          <w:color w:val="11797A"/>
          <w:spacing w:val="-8"/>
          <w:sz w:val="26"/>
        </w:rPr>
        <w:t>Then</w:t>
      </w:r>
      <w:r>
        <w:rPr>
          <w:rFonts w:ascii="Tahoma"/>
          <w:color w:val="11797A"/>
          <w:spacing w:val="-42"/>
          <w:sz w:val="26"/>
        </w:rPr>
        <w:t xml:space="preserve"> </w:t>
      </w:r>
      <w:r>
        <w:rPr>
          <w:rFonts w:ascii="Tahoma"/>
          <w:color w:val="11797A"/>
          <w:spacing w:val="-8"/>
          <w:sz w:val="26"/>
        </w:rPr>
        <w:t>write</w:t>
      </w:r>
      <w:r>
        <w:rPr>
          <w:rFonts w:ascii="Tahoma"/>
          <w:color w:val="11797A"/>
          <w:spacing w:val="-42"/>
          <w:sz w:val="26"/>
        </w:rPr>
        <w:t xml:space="preserve"> </w:t>
      </w:r>
      <w:r>
        <w:rPr>
          <w:rFonts w:ascii="Tahoma"/>
          <w:color w:val="11797A"/>
          <w:spacing w:val="-8"/>
          <w:sz w:val="26"/>
        </w:rPr>
        <w:t>your</w:t>
      </w:r>
      <w:r>
        <w:rPr>
          <w:rFonts w:ascii="Tahoma"/>
          <w:color w:val="11797A"/>
          <w:spacing w:val="-42"/>
          <w:sz w:val="26"/>
        </w:rPr>
        <w:t xml:space="preserve"> </w:t>
      </w:r>
      <w:r>
        <w:rPr>
          <w:rFonts w:ascii="Tahoma"/>
          <w:color w:val="11797A"/>
          <w:spacing w:val="-8"/>
          <w:sz w:val="26"/>
        </w:rPr>
        <w:t>own</w:t>
      </w:r>
      <w:r>
        <w:rPr>
          <w:rFonts w:ascii="Tahoma"/>
          <w:color w:val="11797A"/>
          <w:spacing w:val="-42"/>
          <w:sz w:val="26"/>
        </w:rPr>
        <w:t xml:space="preserve"> </w:t>
      </w:r>
      <w:r>
        <w:rPr>
          <w:rFonts w:ascii="Tahoma"/>
          <w:color w:val="11797A"/>
          <w:spacing w:val="-8"/>
          <w:sz w:val="26"/>
        </w:rPr>
        <w:t>sentences</w:t>
      </w:r>
    </w:p>
    <w:p w14:paraId="78786BAD">
      <w:pPr>
        <w:spacing w:before="0" w:line="240" w:lineRule="auto"/>
        <w:rPr>
          <w:rFonts w:ascii="Tahoma"/>
          <w:sz w:val="61"/>
        </w:rPr>
      </w:pPr>
      <w:r>
        <w:br w:type="column"/>
      </w:r>
    </w:p>
    <w:p w14:paraId="6BAF10C1">
      <w:pPr>
        <w:pStyle w:val="8"/>
        <w:spacing w:before="0"/>
        <w:ind w:left="243"/>
      </w:pPr>
      <w:r>
        <mc:AlternateContent>
          <mc:Choice Requires="wpg">
            <w:drawing>
              <wp:anchor distT="0" distB="0" distL="0" distR="0" simplePos="0" relativeHeight="251789312" behindDoc="0" locked="0" layoutInCell="1" allowOverlap="1">
                <wp:simplePos x="0" y="0"/>
                <wp:positionH relativeFrom="page">
                  <wp:posOffset>3858895</wp:posOffset>
                </wp:positionH>
                <wp:positionV relativeFrom="paragraph">
                  <wp:posOffset>-1189990</wp:posOffset>
                </wp:positionV>
                <wp:extent cx="2837180" cy="938530"/>
                <wp:effectExtent l="0" t="0" r="0" b="0"/>
                <wp:wrapNone/>
                <wp:docPr id="3940" name="Group 3940"/>
                <wp:cNvGraphicFramePr/>
                <a:graphic xmlns:a="http://schemas.openxmlformats.org/drawingml/2006/main">
                  <a:graphicData uri="http://schemas.microsoft.com/office/word/2010/wordprocessingGroup">
                    <wpg:wgp>
                      <wpg:cNvGrpSpPr/>
                      <wpg:grpSpPr>
                        <a:xfrm>
                          <a:off x="0" y="0"/>
                          <a:ext cx="2837180" cy="938530"/>
                          <a:chOff x="0" y="0"/>
                          <a:chExt cx="2837180" cy="938530"/>
                        </a:xfrm>
                      </wpg:grpSpPr>
                      <wps:wsp>
                        <wps:cNvPr id="3941" name="Graphic 3941"/>
                        <wps:cNvSpPr/>
                        <wps:spPr>
                          <a:xfrm>
                            <a:off x="209118" y="0"/>
                            <a:ext cx="2628265" cy="938530"/>
                          </a:xfrm>
                          <a:custGeom>
                            <a:avLst/>
                            <a:gdLst/>
                            <a:ahLst/>
                            <a:cxnLst/>
                            <a:rect l="l" t="t" r="r" b="b"/>
                            <a:pathLst>
                              <a:path w="2628265" h="938530">
                                <a:moveTo>
                                  <a:pt x="2519807" y="0"/>
                                </a:moveTo>
                                <a:lnTo>
                                  <a:pt x="107823" y="0"/>
                                </a:lnTo>
                                <a:lnTo>
                                  <a:pt x="45487" y="1684"/>
                                </a:lnTo>
                                <a:lnTo>
                                  <a:pt x="13477" y="13477"/>
                                </a:lnTo>
                                <a:lnTo>
                                  <a:pt x="1684" y="45487"/>
                                </a:lnTo>
                                <a:lnTo>
                                  <a:pt x="0" y="107823"/>
                                </a:lnTo>
                                <a:lnTo>
                                  <a:pt x="0" y="830453"/>
                                </a:lnTo>
                                <a:lnTo>
                                  <a:pt x="1684" y="892861"/>
                                </a:lnTo>
                                <a:lnTo>
                                  <a:pt x="13477" y="924909"/>
                                </a:lnTo>
                                <a:lnTo>
                                  <a:pt x="45487" y="936716"/>
                                </a:lnTo>
                                <a:lnTo>
                                  <a:pt x="107823" y="938403"/>
                                </a:lnTo>
                                <a:lnTo>
                                  <a:pt x="2519807" y="938403"/>
                                </a:lnTo>
                                <a:lnTo>
                                  <a:pt x="2582289" y="936716"/>
                                </a:lnTo>
                                <a:lnTo>
                                  <a:pt x="2614374" y="924909"/>
                                </a:lnTo>
                                <a:lnTo>
                                  <a:pt x="2626195" y="892861"/>
                                </a:lnTo>
                                <a:lnTo>
                                  <a:pt x="2627884" y="830453"/>
                                </a:lnTo>
                                <a:lnTo>
                                  <a:pt x="2627884" y="107823"/>
                                </a:lnTo>
                                <a:lnTo>
                                  <a:pt x="2626195" y="45487"/>
                                </a:lnTo>
                                <a:lnTo>
                                  <a:pt x="2614374" y="13477"/>
                                </a:lnTo>
                                <a:lnTo>
                                  <a:pt x="2582289" y="1684"/>
                                </a:lnTo>
                                <a:lnTo>
                                  <a:pt x="2519807" y="0"/>
                                </a:lnTo>
                                <a:close/>
                              </a:path>
                            </a:pathLst>
                          </a:custGeom>
                          <a:solidFill>
                            <a:srgbClr val="DCE9F7"/>
                          </a:solidFill>
                        </wps:spPr>
                        <wps:bodyPr wrap="square" lIns="0" tIns="0" rIns="0" bIns="0" rtlCol="0">
                          <a:noAutofit/>
                        </wps:bodyPr>
                      </wps:wsp>
                      <wps:wsp>
                        <wps:cNvPr id="3942" name="Graphic 3942"/>
                        <wps:cNvSpPr/>
                        <wps:spPr>
                          <a:xfrm>
                            <a:off x="0" y="264693"/>
                            <a:ext cx="409575" cy="409575"/>
                          </a:xfrm>
                          <a:custGeom>
                            <a:avLst/>
                            <a:gdLst/>
                            <a:ahLst/>
                            <a:cxnLst/>
                            <a:rect l="l" t="t" r="r" b="b"/>
                            <a:pathLst>
                              <a:path w="409575" h="409575">
                                <a:moveTo>
                                  <a:pt x="204597" y="0"/>
                                </a:moveTo>
                                <a:lnTo>
                                  <a:pt x="157714" y="5401"/>
                                </a:lnTo>
                                <a:lnTo>
                                  <a:pt x="114661" y="20789"/>
                                </a:lnTo>
                                <a:lnTo>
                                  <a:pt x="76670" y="44936"/>
                                </a:lnTo>
                                <a:lnTo>
                                  <a:pt x="44976" y="76617"/>
                                </a:lnTo>
                                <a:lnTo>
                                  <a:pt x="20811" y="114605"/>
                                </a:lnTo>
                                <a:lnTo>
                                  <a:pt x="5408" y="157674"/>
                                </a:lnTo>
                                <a:lnTo>
                                  <a:pt x="0" y="204597"/>
                                </a:lnTo>
                                <a:lnTo>
                                  <a:pt x="5408" y="251479"/>
                                </a:lnTo>
                                <a:lnTo>
                                  <a:pt x="20811" y="294532"/>
                                </a:lnTo>
                                <a:lnTo>
                                  <a:pt x="44976" y="332523"/>
                                </a:lnTo>
                                <a:lnTo>
                                  <a:pt x="76670" y="364217"/>
                                </a:lnTo>
                                <a:lnTo>
                                  <a:pt x="114661" y="388382"/>
                                </a:lnTo>
                                <a:lnTo>
                                  <a:pt x="157714" y="403785"/>
                                </a:lnTo>
                                <a:lnTo>
                                  <a:pt x="204597" y="409194"/>
                                </a:lnTo>
                                <a:lnTo>
                                  <a:pt x="251479" y="403785"/>
                                </a:lnTo>
                                <a:lnTo>
                                  <a:pt x="294532" y="388382"/>
                                </a:lnTo>
                                <a:lnTo>
                                  <a:pt x="332523" y="364217"/>
                                </a:lnTo>
                                <a:lnTo>
                                  <a:pt x="364217" y="332523"/>
                                </a:lnTo>
                                <a:lnTo>
                                  <a:pt x="388382" y="294532"/>
                                </a:lnTo>
                                <a:lnTo>
                                  <a:pt x="403785" y="251479"/>
                                </a:lnTo>
                                <a:lnTo>
                                  <a:pt x="409194" y="204597"/>
                                </a:lnTo>
                                <a:lnTo>
                                  <a:pt x="403785" y="157674"/>
                                </a:lnTo>
                                <a:lnTo>
                                  <a:pt x="388382" y="114605"/>
                                </a:lnTo>
                                <a:lnTo>
                                  <a:pt x="364217" y="76617"/>
                                </a:lnTo>
                                <a:lnTo>
                                  <a:pt x="332523" y="44936"/>
                                </a:lnTo>
                                <a:lnTo>
                                  <a:pt x="294532" y="20789"/>
                                </a:lnTo>
                                <a:lnTo>
                                  <a:pt x="251479" y="5401"/>
                                </a:lnTo>
                                <a:lnTo>
                                  <a:pt x="204597" y="0"/>
                                </a:lnTo>
                                <a:close/>
                              </a:path>
                            </a:pathLst>
                          </a:custGeom>
                          <a:solidFill>
                            <a:srgbClr val="78B6E4"/>
                          </a:solidFill>
                        </wps:spPr>
                        <wps:bodyPr wrap="square" lIns="0" tIns="0" rIns="0" bIns="0" rtlCol="0">
                          <a:noAutofit/>
                        </wps:bodyPr>
                      </wps:wsp>
                      <wps:wsp>
                        <wps:cNvPr id="3943" name="Textbox 3943"/>
                        <wps:cNvSpPr txBox="1"/>
                        <wps:spPr>
                          <a:xfrm>
                            <a:off x="138178" y="352786"/>
                            <a:ext cx="146050" cy="225425"/>
                          </a:xfrm>
                          <a:prstGeom prst="rect">
                            <a:avLst/>
                          </a:prstGeom>
                        </wps:spPr>
                        <wps:txbx>
                          <w:txbxContent>
                            <w:p w14:paraId="1234759F">
                              <w:pPr>
                                <w:spacing w:before="17"/>
                                <w:ind w:left="0" w:right="0" w:firstLine="0"/>
                                <w:jc w:val="left"/>
                                <w:rPr>
                                  <w:sz w:val="29"/>
                                </w:rPr>
                              </w:pPr>
                              <w:r>
                                <w:rPr>
                                  <w:color w:val="00507D"/>
                                  <w:w w:val="108"/>
                                  <w:sz w:val="29"/>
                                </w:rPr>
                                <w:t>B</w:t>
                              </w:r>
                            </w:p>
                          </w:txbxContent>
                        </wps:txbx>
                        <wps:bodyPr wrap="square" lIns="0" tIns="0" rIns="0" bIns="0" rtlCol="0">
                          <a:noAutofit/>
                        </wps:bodyPr>
                      </wps:wsp>
                      <wps:wsp>
                        <wps:cNvPr id="3944" name="Textbox 3944"/>
                        <wps:cNvSpPr txBox="1"/>
                        <wps:spPr>
                          <a:xfrm>
                            <a:off x="644956" y="112712"/>
                            <a:ext cx="2019300" cy="702945"/>
                          </a:xfrm>
                          <a:prstGeom prst="rect">
                            <a:avLst/>
                          </a:prstGeom>
                        </wps:spPr>
                        <wps:txbx>
                          <w:txbxContent>
                            <w:p w14:paraId="5465FE5D">
                              <w:pPr>
                                <w:tabs>
                                  <w:tab w:val="left" w:pos="831"/>
                                  <w:tab w:val="left" w:pos="1711"/>
                                  <w:tab w:val="left" w:pos="2551"/>
                                </w:tabs>
                                <w:spacing w:before="0" w:line="252" w:lineRule="auto"/>
                                <w:ind w:left="0" w:right="18" w:firstLine="0"/>
                                <w:jc w:val="left"/>
                                <w:rPr>
                                  <w:rFonts w:ascii="Tahoma"/>
                                  <w:sz w:val="22"/>
                                </w:rPr>
                              </w:pPr>
                              <w:r>
                                <w:rPr>
                                  <w:rFonts w:ascii="Tahoma"/>
                                  <w:color w:val="231F20"/>
                                  <w:spacing w:val="-4"/>
                                  <w:sz w:val="22"/>
                                </w:rPr>
                                <w:t>kind</w:t>
                              </w:r>
                              <w:r>
                                <w:rPr>
                                  <w:rFonts w:ascii="Tahoma"/>
                                  <w:color w:val="231F20"/>
                                  <w:sz w:val="22"/>
                                </w:rPr>
                                <w:tab/>
                              </w:r>
                              <w:r>
                                <w:rPr>
                                  <w:rFonts w:ascii="Tahoma"/>
                                  <w:color w:val="231F20"/>
                                  <w:spacing w:val="-4"/>
                                  <w:sz w:val="22"/>
                                </w:rPr>
                                <w:t>walk</w:t>
                              </w:r>
                              <w:r>
                                <w:rPr>
                                  <w:rFonts w:ascii="Tahoma"/>
                                  <w:color w:val="231F20"/>
                                  <w:sz w:val="22"/>
                                </w:rPr>
                                <w:tab/>
                              </w:r>
                              <w:r>
                                <w:rPr>
                                  <w:rFonts w:ascii="Tahoma"/>
                                  <w:color w:val="231F20"/>
                                  <w:spacing w:val="-4"/>
                                  <w:sz w:val="22"/>
                                </w:rPr>
                                <w:t>wide</w:t>
                              </w:r>
                              <w:r>
                                <w:rPr>
                                  <w:rFonts w:ascii="Tahoma"/>
                                  <w:color w:val="231F20"/>
                                  <w:sz w:val="22"/>
                                </w:rPr>
                                <w:tab/>
                              </w:r>
                              <w:r>
                                <w:rPr>
                                  <w:rFonts w:ascii="Tahoma"/>
                                  <w:color w:val="231F20"/>
                                  <w:spacing w:val="-2"/>
                                  <w:sz w:val="22"/>
                                </w:rPr>
                                <w:t xml:space="preserve">phone </w:t>
                              </w:r>
                              <w:r>
                                <w:rPr>
                                  <w:rFonts w:ascii="Tahoma"/>
                                  <w:color w:val="231F20"/>
                                  <w:spacing w:val="-2"/>
                                  <w:w w:val="105"/>
                                  <w:sz w:val="22"/>
                                </w:rPr>
                                <w:t>where</w:t>
                              </w:r>
                              <w:r>
                                <w:rPr>
                                  <w:rFonts w:ascii="Tahoma"/>
                                  <w:color w:val="231F20"/>
                                  <w:sz w:val="22"/>
                                </w:rPr>
                                <w:tab/>
                              </w:r>
                              <w:r>
                                <w:rPr>
                                  <w:rFonts w:ascii="Tahoma"/>
                                  <w:color w:val="231F20"/>
                                  <w:spacing w:val="-4"/>
                                  <w:w w:val="105"/>
                                  <w:sz w:val="22"/>
                                </w:rPr>
                                <w:t>out</w:t>
                              </w:r>
                              <w:r>
                                <w:rPr>
                                  <w:rFonts w:ascii="Tahoma"/>
                                  <w:color w:val="231F20"/>
                                  <w:sz w:val="22"/>
                                </w:rPr>
                                <w:tab/>
                              </w:r>
                              <w:r>
                                <w:rPr>
                                  <w:rFonts w:ascii="Tahoma"/>
                                  <w:color w:val="231F20"/>
                                  <w:spacing w:val="-4"/>
                                  <w:w w:val="105"/>
                                  <w:sz w:val="22"/>
                                </w:rPr>
                                <w:t>work</w:t>
                              </w:r>
                              <w:r>
                                <w:rPr>
                                  <w:rFonts w:ascii="Tahoma"/>
                                  <w:color w:val="231F20"/>
                                  <w:sz w:val="22"/>
                                </w:rPr>
                                <w:tab/>
                              </w:r>
                              <w:r>
                                <w:rPr>
                                  <w:rFonts w:ascii="Tahoma"/>
                                  <w:color w:val="231F20"/>
                                  <w:spacing w:val="-2"/>
                                  <w:w w:val="105"/>
                                  <w:sz w:val="22"/>
                                </w:rPr>
                                <w:t xml:space="preserve">while </w:t>
                              </w:r>
                              <w:r>
                                <w:rPr>
                                  <w:rFonts w:ascii="Tahoma"/>
                                  <w:color w:val="231F20"/>
                                  <w:spacing w:val="-4"/>
                                  <w:w w:val="105"/>
                                  <w:sz w:val="22"/>
                                </w:rPr>
                                <w:t>see</w:t>
                              </w:r>
                              <w:r>
                                <w:rPr>
                                  <w:rFonts w:ascii="Tahoma"/>
                                  <w:color w:val="231F20"/>
                                  <w:sz w:val="22"/>
                                </w:rPr>
                                <w:tab/>
                              </w:r>
                              <w:r>
                                <w:rPr>
                                  <w:rFonts w:ascii="Tahoma"/>
                                  <w:color w:val="231F20"/>
                                  <w:spacing w:val="-4"/>
                                  <w:w w:val="105"/>
                                  <w:sz w:val="22"/>
                                </w:rPr>
                                <w:t>mind</w:t>
                              </w:r>
                              <w:r>
                                <w:rPr>
                                  <w:rFonts w:ascii="Tahoma"/>
                                  <w:color w:val="231F20"/>
                                  <w:sz w:val="22"/>
                                </w:rPr>
                                <w:tab/>
                              </w:r>
                              <w:r>
                                <w:rPr>
                                  <w:rFonts w:ascii="Tahoma"/>
                                  <w:color w:val="231F20"/>
                                  <w:spacing w:val="-6"/>
                                  <w:w w:val="105"/>
                                  <w:sz w:val="22"/>
                                </w:rPr>
                                <w:t>up</w:t>
                              </w:r>
                              <w:r>
                                <w:rPr>
                                  <w:rFonts w:ascii="Tahoma"/>
                                  <w:color w:val="231F20"/>
                                  <w:sz w:val="22"/>
                                </w:rPr>
                                <w:tab/>
                              </w:r>
                              <w:r>
                                <w:rPr>
                                  <w:rFonts w:ascii="Tahoma"/>
                                  <w:color w:val="231F20"/>
                                  <w:spacing w:val="-4"/>
                                  <w:w w:val="105"/>
                                  <w:sz w:val="22"/>
                                </w:rPr>
                                <w:t xml:space="preserve">end </w:t>
                              </w:r>
                              <w:r>
                                <w:rPr>
                                  <w:rFonts w:ascii="Tahoma"/>
                                  <w:color w:val="231F20"/>
                                  <w:spacing w:val="-6"/>
                                  <w:w w:val="105"/>
                                  <w:sz w:val="22"/>
                                </w:rPr>
                                <w:t>go</w:t>
                              </w:r>
                              <w:r>
                                <w:rPr>
                                  <w:rFonts w:ascii="Tahoma"/>
                                  <w:color w:val="231F20"/>
                                  <w:sz w:val="22"/>
                                </w:rPr>
                                <w:tab/>
                              </w:r>
                              <w:r>
                                <w:rPr>
                                  <w:rFonts w:ascii="Tahoma"/>
                                  <w:color w:val="231F20"/>
                                  <w:spacing w:val="-2"/>
                                  <w:w w:val="105"/>
                                  <w:sz w:val="22"/>
                                </w:rPr>
                                <w:t>break</w:t>
                              </w:r>
                              <w:r>
                                <w:rPr>
                                  <w:rFonts w:ascii="Tahoma"/>
                                  <w:color w:val="231F20"/>
                                  <w:sz w:val="22"/>
                                </w:rPr>
                                <w:tab/>
                              </w:r>
                              <w:r>
                                <w:rPr>
                                  <w:rFonts w:ascii="Tahoma"/>
                                  <w:color w:val="231F20"/>
                                  <w:spacing w:val="-4"/>
                                  <w:w w:val="105"/>
                                  <w:sz w:val="22"/>
                                </w:rPr>
                                <w:t>term</w:t>
                              </w:r>
                              <w:r>
                                <w:rPr>
                                  <w:rFonts w:ascii="Tahoma"/>
                                  <w:color w:val="231F20"/>
                                  <w:sz w:val="22"/>
                                </w:rPr>
                                <w:tab/>
                              </w:r>
                              <w:r>
                                <w:rPr>
                                  <w:rFonts w:ascii="Tahoma"/>
                                  <w:color w:val="231F20"/>
                                  <w:spacing w:val="-4"/>
                                  <w:w w:val="105"/>
                                  <w:sz w:val="22"/>
                                </w:rPr>
                                <w:t>town</w:t>
                              </w:r>
                            </w:p>
                          </w:txbxContent>
                        </wps:txbx>
                        <wps:bodyPr wrap="square" lIns="0" tIns="0" rIns="0" bIns="0" rtlCol="0">
                          <a:noAutofit/>
                        </wps:bodyPr>
                      </wps:wsp>
                    </wpg:wgp>
                  </a:graphicData>
                </a:graphic>
              </wp:anchor>
            </w:drawing>
          </mc:Choice>
          <mc:Fallback>
            <w:pict>
              <v:group id="Group 3940" o:spid="_x0000_s1026" o:spt="203" style="position:absolute;left:0pt;margin-left:303.85pt;margin-top:-93.7pt;height:73.9pt;width:223.4pt;mso-position-horizontal-relative:page;z-index:251789312;mso-width-relative:page;mso-height-relative:page;" coordsize="2837180,938530" o:gfxdata="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">
                <o:lock v:ext="edit" aspectratio="f"/>
                <v:shape id="Graphic 3941" o:spid="_x0000_s1026" o:spt="100" style="position:absolute;left:209118;top:0;height:938530;width:2628265;" fillcolor="#DCE9F7" filled="t" stroked="f" coordsize="2628265,938530" o:gfxdata="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iD4r4A&#10;AADdAAAADwAAAAAAAAABACAAAAAiAAAAZHJzL2Rvd25yZXYueG1sUEsBAhQAFAAAAAgAh07iQDMv&#10;BZ47AAAAOQAAABAAAAAAAAAAAQAgAAAADQEAAGRycy9zaGFwZXhtbC54bWxQSwUGAAAAAAYABgBb&#10;AQAAtwMAAAAA&#10;" path="m2519807,0l107823,0,45487,1684,13477,13477,1684,45487,0,107823,0,830453,1684,892861,13477,924909,45487,936716,107823,938403,2519807,938403,2582289,936716,2614374,924909,2626195,892861,2627884,830453,2627884,107823,2626195,45487,2614374,13477,2582289,1684,2519807,0xe">
                  <v:fill on="t" focussize="0,0"/>
                  <v:stroke on="f"/>
                  <v:imagedata o:title=""/>
                  <o:lock v:ext="edit" aspectratio="f"/>
                  <v:textbox inset="0mm,0mm,0mm,0mm"/>
                </v:shape>
                <v:shape id="Graphic 3942" o:spid="_x0000_s1026" o:spt="100" style="position:absolute;left:0;top:264693;height:409575;width:409575;" fillcolor="#78B6E4" filled="t" stroked="f" coordsize="409575,409575" o:gfxdata="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wK+m/&#10;AAAA3QAAAA8AAAAAAAAAAQAgAAAAIgAAAGRycy9kb3ducmV2LnhtbFBLAQIUABQAAAAIAIdO4kAz&#10;LwWeOwAAADkAAAAQAAAAAAAAAAEAIAAAAA4BAABkcnMvc2hhcGV4bWwueG1sUEsFBgAAAAAGAAYA&#10;WwEAALgDAAAAAA==&#10;" path="m204597,0l157714,5401,114661,20789,76670,44936,44976,76617,20811,114605,5408,157674,0,204597,5408,251479,20811,294532,44976,332523,76670,364217,114661,388382,157714,403785,204597,409194,251479,403785,294532,388382,332523,364217,364217,332523,388382,294532,403785,251479,409194,204597,403785,157674,388382,114605,364217,76617,332523,44936,294532,20789,251479,5401,204597,0xe">
                  <v:fill on="t" focussize="0,0"/>
                  <v:stroke on="f"/>
                  <v:imagedata o:title=""/>
                  <o:lock v:ext="edit" aspectratio="f"/>
                  <v:textbox inset="0mm,0mm,0mm,0mm"/>
                </v:shape>
                <v:shape id="Textbox 3943" o:spid="_x0000_s1026" o:spt="202" type="#_x0000_t202" style="position:absolute;left:138178;top:352786;height:225425;width:146050;" filled="f" stroked="f" coordsize="21600,21600" o:gfxdata="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Dhx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234759F">
                        <w:pPr>
                          <w:spacing w:before="17"/>
                          <w:ind w:left="0" w:right="0" w:firstLine="0"/>
                          <w:jc w:val="left"/>
                          <w:rPr>
                            <w:sz w:val="29"/>
                          </w:rPr>
                        </w:pPr>
                        <w:r>
                          <w:rPr>
                            <w:color w:val="00507D"/>
                            <w:w w:val="108"/>
                            <w:sz w:val="29"/>
                          </w:rPr>
                          <w:t>B</w:t>
                        </w:r>
                      </w:p>
                    </w:txbxContent>
                  </v:textbox>
                </v:shape>
                <v:shape id="Textbox 3944" o:spid="_x0000_s1026" o:spt="202" type="#_x0000_t202" style="position:absolute;left:644956;top:112712;height:702945;width:2019300;" filled="f" stroked="f" coordsize="21600,21600" o:gfxdata="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54Q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465FE5D">
                        <w:pPr>
                          <w:tabs>
                            <w:tab w:val="left" w:pos="831"/>
                            <w:tab w:val="left" w:pos="1711"/>
                            <w:tab w:val="left" w:pos="2551"/>
                          </w:tabs>
                          <w:spacing w:before="0" w:line="252" w:lineRule="auto"/>
                          <w:ind w:left="0" w:right="18" w:firstLine="0"/>
                          <w:jc w:val="left"/>
                          <w:rPr>
                            <w:rFonts w:ascii="Tahoma"/>
                            <w:sz w:val="22"/>
                          </w:rPr>
                        </w:pPr>
                        <w:r>
                          <w:rPr>
                            <w:rFonts w:ascii="Tahoma"/>
                            <w:color w:val="231F20"/>
                            <w:spacing w:val="-4"/>
                            <w:sz w:val="22"/>
                          </w:rPr>
                          <w:t>kind</w:t>
                        </w:r>
                        <w:r>
                          <w:rPr>
                            <w:rFonts w:ascii="Tahoma"/>
                            <w:color w:val="231F20"/>
                            <w:sz w:val="22"/>
                          </w:rPr>
                          <w:tab/>
                        </w:r>
                        <w:r>
                          <w:rPr>
                            <w:rFonts w:ascii="Tahoma"/>
                            <w:color w:val="231F20"/>
                            <w:spacing w:val="-4"/>
                            <w:sz w:val="22"/>
                          </w:rPr>
                          <w:t>walk</w:t>
                        </w:r>
                        <w:r>
                          <w:rPr>
                            <w:rFonts w:ascii="Tahoma"/>
                            <w:color w:val="231F20"/>
                            <w:sz w:val="22"/>
                          </w:rPr>
                          <w:tab/>
                        </w:r>
                        <w:r>
                          <w:rPr>
                            <w:rFonts w:ascii="Tahoma"/>
                            <w:color w:val="231F20"/>
                            <w:spacing w:val="-4"/>
                            <w:sz w:val="22"/>
                          </w:rPr>
                          <w:t>wide</w:t>
                        </w:r>
                        <w:r>
                          <w:rPr>
                            <w:rFonts w:ascii="Tahoma"/>
                            <w:color w:val="231F20"/>
                            <w:sz w:val="22"/>
                          </w:rPr>
                          <w:tab/>
                        </w:r>
                        <w:r>
                          <w:rPr>
                            <w:rFonts w:ascii="Tahoma"/>
                            <w:color w:val="231F20"/>
                            <w:spacing w:val="-2"/>
                            <w:sz w:val="22"/>
                          </w:rPr>
                          <w:t xml:space="preserve">phone </w:t>
                        </w:r>
                        <w:r>
                          <w:rPr>
                            <w:rFonts w:ascii="Tahoma"/>
                            <w:color w:val="231F20"/>
                            <w:spacing w:val="-2"/>
                            <w:w w:val="105"/>
                            <w:sz w:val="22"/>
                          </w:rPr>
                          <w:t>where</w:t>
                        </w:r>
                        <w:r>
                          <w:rPr>
                            <w:rFonts w:ascii="Tahoma"/>
                            <w:color w:val="231F20"/>
                            <w:sz w:val="22"/>
                          </w:rPr>
                          <w:tab/>
                        </w:r>
                        <w:r>
                          <w:rPr>
                            <w:rFonts w:ascii="Tahoma"/>
                            <w:color w:val="231F20"/>
                            <w:spacing w:val="-4"/>
                            <w:w w:val="105"/>
                            <w:sz w:val="22"/>
                          </w:rPr>
                          <w:t>out</w:t>
                        </w:r>
                        <w:r>
                          <w:rPr>
                            <w:rFonts w:ascii="Tahoma"/>
                            <w:color w:val="231F20"/>
                            <w:sz w:val="22"/>
                          </w:rPr>
                          <w:tab/>
                        </w:r>
                        <w:r>
                          <w:rPr>
                            <w:rFonts w:ascii="Tahoma"/>
                            <w:color w:val="231F20"/>
                            <w:spacing w:val="-4"/>
                            <w:w w:val="105"/>
                            <w:sz w:val="22"/>
                          </w:rPr>
                          <w:t>work</w:t>
                        </w:r>
                        <w:r>
                          <w:rPr>
                            <w:rFonts w:ascii="Tahoma"/>
                            <w:color w:val="231F20"/>
                            <w:sz w:val="22"/>
                          </w:rPr>
                          <w:tab/>
                        </w:r>
                        <w:r>
                          <w:rPr>
                            <w:rFonts w:ascii="Tahoma"/>
                            <w:color w:val="231F20"/>
                            <w:spacing w:val="-2"/>
                            <w:w w:val="105"/>
                            <w:sz w:val="22"/>
                          </w:rPr>
                          <w:t xml:space="preserve">while </w:t>
                        </w:r>
                        <w:r>
                          <w:rPr>
                            <w:rFonts w:ascii="Tahoma"/>
                            <w:color w:val="231F20"/>
                            <w:spacing w:val="-4"/>
                            <w:w w:val="105"/>
                            <w:sz w:val="22"/>
                          </w:rPr>
                          <w:t>see</w:t>
                        </w:r>
                        <w:r>
                          <w:rPr>
                            <w:rFonts w:ascii="Tahoma"/>
                            <w:color w:val="231F20"/>
                            <w:sz w:val="22"/>
                          </w:rPr>
                          <w:tab/>
                        </w:r>
                        <w:r>
                          <w:rPr>
                            <w:rFonts w:ascii="Tahoma"/>
                            <w:color w:val="231F20"/>
                            <w:spacing w:val="-4"/>
                            <w:w w:val="105"/>
                            <w:sz w:val="22"/>
                          </w:rPr>
                          <w:t>mind</w:t>
                        </w:r>
                        <w:r>
                          <w:rPr>
                            <w:rFonts w:ascii="Tahoma"/>
                            <w:color w:val="231F20"/>
                            <w:sz w:val="22"/>
                          </w:rPr>
                          <w:tab/>
                        </w:r>
                        <w:r>
                          <w:rPr>
                            <w:rFonts w:ascii="Tahoma"/>
                            <w:color w:val="231F20"/>
                            <w:spacing w:val="-6"/>
                            <w:w w:val="105"/>
                            <w:sz w:val="22"/>
                          </w:rPr>
                          <w:t>up</w:t>
                        </w:r>
                        <w:r>
                          <w:rPr>
                            <w:rFonts w:ascii="Tahoma"/>
                            <w:color w:val="231F20"/>
                            <w:sz w:val="22"/>
                          </w:rPr>
                          <w:tab/>
                        </w:r>
                        <w:r>
                          <w:rPr>
                            <w:rFonts w:ascii="Tahoma"/>
                            <w:color w:val="231F20"/>
                            <w:spacing w:val="-4"/>
                            <w:w w:val="105"/>
                            <w:sz w:val="22"/>
                          </w:rPr>
                          <w:t xml:space="preserve">end </w:t>
                        </w:r>
                        <w:r>
                          <w:rPr>
                            <w:rFonts w:ascii="Tahoma"/>
                            <w:color w:val="231F20"/>
                            <w:spacing w:val="-6"/>
                            <w:w w:val="105"/>
                            <w:sz w:val="22"/>
                          </w:rPr>
                          <w:t>go</w:t>
                        </w:r>
                        <w:r>
                          <w:rPr>
                            <w:rFonts w:ascii="Tahoma"/>
                            <w:color w:val="231F20"/>
                            <w:sz w:val="22"/>
                          </w:rPr>
                          <w:tab/>
                        </w:r>
                        <w:r>
                          <w:rPr>
                            <w:rFonts w:ascii="Tahoma"/>
                            <w:color w:val="231F20"/>
                            <w:spacing w:val="-2"/>
                            <w:w w:val="105"/>
                            <w:sz w:val="22"/>
                          </w:rPr>
                          <w:t>break</w:t>
                        </w:r>
                        <w:r>
                          <w:rPr>
                            <w:rFonts w:ascii="Tahoma"/>
                            <w:color w:val="231F20"/>
                            <w:sz w:val="22"/>
                          </w:rPr>
                          <w:tab/>
                        </w:r>
                        <w:r>
                          <w:rPr>
                            <w:rFonts w:ascii="Tahoma"/>
                            <w:color w:val="231F20"/>
                            <w:spacing w:val="-4"/>
                            <w:w w:val="105"/>
                            <w:sz w:val="22"/>
                          </w:rPr>
                          <w:t>term</w:t>
                        </w:r>
                        <w:r>
                          <w:rPr>
                            <w:rFonts w:ascii="Tahoma"/>
                            <w:color w:val="231F20"/>
                            <w:sz w:val="22"/>
                          </w:rPr>
                          <w:tab/>
                        </w:r>
                        <w:r>
                          <w:rPr>
                            <w:rFonts w:ascii="Tahoma"/>
                            <w:color w:val="231F20"/>
                            <w:spacing w:val="-4"/>
                            <w:w w:val="105"/>
                            <w:sz w:val="22"/>
                          </w:rPr>
                          <w:t>town</w:t>
                        </w:r>
                      </w:p>
                    </w:txbxContent>
                  </v:textbox>
                </v:shape>
              </v:group>
            </w:pict>
          </mc:Fallback>
        </mc:AlternateContent>
      </w:r>
      <w:r>
        <w:rPr>
          <w:color w:val="00BBC5"/>
          <w:w w:val="90"/>
        </w:rPr>
        <w:t>Using</w:t>
      </w:r>
      <w:r>
        <w:rPr>
          <w:color w:val="00BBC5"/>
        </w:rPr>
        <w:t xml:space="preserve"> </w:t>
      </w:r>
      <w:r>
        <w:rPr>
          <w:color w:val="00BBC5"/>
          <w:spacing w:val="-2"/>
        </w:rPr>
        <w:t>Structures</w:t>
      </w:r>
    </w:p>
    <w:p w14:paraId="07A264A9">
      <w:pPr>
        <w:spacing w:before="130" w:line="213" w:lineRule="auto"/>
        <w:ind w:left="636" w:right="1398" w:hanging="35"/>
        <w:jc w:val="left"/>
        <w:rPr>
          <w:rFonts w:ascii="Tahoma"/>
          <w:sz w:val="26"/>
        </w:rPr>
      </w:pPr>
      <w:r>
        <w:rPr>
          <w:rFonts w:ascii="Tahoma"/>
          <w:color w:val="11797A"/>
          <w:w w:val="105"/>
          <w:sz w:val="26"/>
        </w:rPr>
        <w:t xml:space="preserve">Complete the sentences using </w:t>
      </w:r>
      <w:r>
        <w:rPr>
          <w:rFonts w:ascii="Tahoma"/>
          <w:color w:val="11797A"/>
          <w:spacing w:val="-2"/>
          <w:w w:val="105"/>
          <w:sz w:val="26"/>
        </w:rPr>
        <w:t>infinitives</w:t>
      </w:r>
      <w:r>
        <w:rPr>
          <w:rFonts w:ascii="Tahoma"/>
          <w:color w:val="11797A"/>
          <w:spacing w:val="-22"/>
          <w:w w:val="105"/>
          <w:sz w:val="26"/>
        </w:rPr>
        <w:t xml:space="preserve"> </w:t>
      </w:r>
      <w:r>
        <w:rPr>
          <w:rFonts w:ascii="Tahoma"/>
          <w:color w:val="11797A"/>
          <w:spacing w:val="-2"/>
          <w:w w:val="105"/>
          <w:sz w:val="26"/>
        </w:rPr>
        <w:t>as</w:t>
      </w:r>
      <w:r>
        <w:rPr>
          <w:rFonts w:ascii="Tahoma"/>
          <w:color w:val="11797A"/>
          <w:spacing w:val="-22"/>
          <w:w w:val="105"/>
          <w:sz w:val="26"/>
        </w:rPr>
        <w:t xml:space="preserve"> </w:t>
      </w:r>
      <w:r>
        <w:rPr>
          <w:rFonts w:ascii="Tahoma"/>
          <w:color w:val="11797A"/>
          <w:spacing w:val="-2"/>
          <w:w w:val="105"/>
          <w:sz w:val="26"/>
        </w:rPr>
        <w:t>the</w:t>
      </w:r>
      <w:r>
        <w:rPr>
          <w:rFonts w:ascii="Tahoma"/>
          <w:color w:val="11797A"/>
          <w:spacing w:val="-22"/>
          <w:w w:val="105"/>
          <w:sz w:val="26"/>
        </w:rPr>
        <w:t xml:space="preserve"> </w:t>
      </w:r>
      <w:r>
        <w:rPr>
          <w:rFonts w:ascii="Tahoma"/>
          <w:color w:val="11797A"/>
          <w:spacing w:val="-2"/>
          <w:w w:val="105"/>
          <w:sz w:val="26"/>
        </w:rPr>
        <w:t>attribute</w:t>
      </w:r>
      <w:r>
        <w:rPr>
          <w:rFonts w:ascii="Tahoma"/>
          <w:color w:val="11797A"/>
          <w:spacing w:val="-22"/>
          <w:w w:val="105"/>
          <w:sz w:val="26"/>
        </w:rPr>
        <w:t xml:space="preserve"> </w:t>
      </w:r>
      <w:r>
        <w:rPr>
          <w:rFonts w:ascii="Tahoma"/>
          <w:color w:val="11797A"/>
          <w:spacing w:val="-2"/>
          <w:w w:val="105"/>
          <w:sz w:val="26"/>
        </w:rPr>
        <w:t>or</w:t>
      </w:r>
      <w:r>
        <w:rPr>
          <w:rFonts w:ascii="Tahoma"/>
          <w:color w:val="11797A"/>
          <w:spacing w:val="-22"/>
          <w:w w:val="105"/>
          <w:sz w:val="26"/>
        </w:rPr>
        <w:t xml:space="preserve"> </w:t>
      </w:r>
      <w:r>
        <w:rPr>
          <w:rFonts w:ascii="Tahoma"/>
          <w:color w:val="11797A"/>
          <w:spacing w:val="-2"/>
          <w:w w:val="105"/>
          <w:sz w:val="26"/>
        </w:rPr>
        <w:t>the adverbial.</w:t>
      </w:r>
    </w:p>
    <w:p w14:paraId="4C83A72B">
      <w:pPr>
        <w:pStyle w:val="15"/>
        <w:numPr>
          <w:ilvl w:val="0"/>
          <w:numId w:val="109"/>
        </w:numPr>
        <w:tabs>
          <w:tab w:val="left" w:pos="855"/>
        </w:tabs>
        <w:spacing w:before="187" w:after="0" w:line="240" w:lineRule="auto"/>
        <w:ind w:left="855" w:right="0" w:hanging="244"/>
        <w:jc w:val="left"/>
        <w:rPr>
          <w:rFonts w:ascii="Calibri"/>
          <w:sz w:val="26"/>
        </w:rPr>
      </w:pPr>
      <w:r>
        <w:rPr>
          <w:b/>
          <w:color w:val="231F20"/>
          <w:w w:val="85"/>
          <w:sz w:val="22"/>
        </w:rPr>
        <w:t>Q:</w:t>
      </w:r>
      <w:r>
        <w:rPr>
          <w:b/>
          <w:color w:val="231F20"/>
          <w:sz w:val="22"/>
        </w:rPr>
        <w:t xml:space="preserve"> </w:t>
      </w:r>
      <w:r>
        <w:rPr>
          <w:rFonts w:ascii="Calibri"/>
          <w:color w:val="231F20"/>
          <w:w w:val="85"/>
          <w:sz w:val="26"/>
        </w:rPr>
        <w:t>Why</w:t>
      </w:r>
      <w:r>
        <w:rPr>
          <w:rFonts w:ascii="Calibri"/>
          <w:color w:val="231F20"/>
          <w:spacing w:val="-3"/>
          <w:w w:val="85"/>
          <w:sz w:val="26"/>
        </w:rPr>
        <w:t xml:space="preserve"> </w:t>
      </w:r>
      <w:r>
        <w:rPr>
          <w:rFonts w:ascii="Calibri"/>
          <w:color w:val="231F20"/>
          <w:w w:val="85"/>
          <w:sz w:val="26"/>
        </w:rPr>
        <w:t>is</w:t>
      </w:r>
      <w:r>
        <w:rPr>
          <w:rFonts w:ascii="Calibri"/>
          <w:color w:val="231F20"/>
          <w:spacing w:val="-3"/>
          <w:w w:val="85"/>
          <w:sz w:val="26"/>
        </w:rPr>
        <w:t xml:space="preserve"> </w:t>
      </w:r>
      <w:r>
        <w:rPr>
          <w:rFonts w:ascii="Calibri"/>
          <w:color w:val="231F20"/>
          <w:w w:val="85"/>
          <w:sz w:val="26"/>
        </w:rPr>
        <w:t>Yang</w:t>
      </w:r>
      <w:r>
        <w:rPr>
          <w:rFonts w:ascii="Calibri"/>
          <w:color w:val="231F20"/>
          <w:spacing w:val="-3"/>
          <w:w w:val="85"/>
          <w:sz w:val="26"/>
        </w:rPr>
        <w:t xml:space="preserve"> </w:t>
      </w:r>
      <w:r>
        <w:rPr>
          <w:rFonts w:ascii="Calibri"/>
          <w:color w:val="231F20"/>
          <w:w w:val="85"/>
          <w:sz w:val="26"/>
        </w:rPr>
        <w:t>Liwei</w:t>
      </w:r>
      <w:r>
        <w:rPr>
          <w:rFonts w:ascii="Calibri"/>
          <w:color w:val="231F20"/>
          <w:spacing w:val="-4"/>
          <w:w w:val="85"/>
          <w:sz w:val="26"/>
        </w:rPr>
        <w:t xml:space="preserve"> </w:t>
      </w:r>
      <w:r>
        <w:rPr>
          <w:rFonts w:ascii="Calibri"/>
          <w:color w:val="231F20"/>
          <w:w w:val="85"/>
          <w:sz w:val="26"/>
        </w:rPr>
        <w:t>famous</w:t>
      </w:r>
      <w:r>
        <w:rPr>
          <w:rFonts w:ascii="Calibri"/>
          <w:color w:val="231F20"/>
          <w:spacing w:val="-3"/>
          <w:w w:val="85"/>
          <w:sz w:val="26"/>
        </w:rPr>
        <w:t xml:space="preserve"> </w:t>
      </w:r>
      <w:r>
        <w:rPr>
          <w:rFonts w:ascii="Calibri"/>
          <w:color w:val="231F20"/>
          <w:w w:val="85"/>
          <w:sz w:val="26"/>
        </w:rPr>
        <w:t>in</w:t>
      </w:r>
      <w:r>
        <w:rPr>
          <w:rFonts w:ascii="Calibri"/>
          <w:color w:val="231F20"/>
          <w:spacing w:val="-3"/>
          <w:w w:val="85"/>
          <w:sz w:val="26"/>
        </w:rPr>
        <w:t xml:space="preserve"> </w:t>
      </w:r>
      <w:r>
        <w:rPr>
          <w:rFonts w:ascii="Calibri"/>
          <w:color w:val="231F20"/>
          <w:spacing w:val="-2"/>
          <w:w w:val="85"/>
          <w:sz w:val="26"/>
        </w:rPr>
        <w:t>China?</w:t>
      </w:r>
    </w:p>
    <w:p w14:paraId="50F382A0">
      <w:pPr>
        <w:tabs>
          <w:tab w:val="left" w:pos="4778"/>
        </w:tabs>
        <w:spacing w:before="2"/>
        <w:ind w:left="861" w:right="0" w:firstLine="0"/>
        <w:jc w:val="left"/>
        <w:rPr>
          <w:rFonts w:ascii="Calibri"/>
          <w:sz w:val="26"/>
        </w:rPr>
      </w:pPr>
      <w:r>
        <w:rPr>
          <w:b/>
          <w:color w:val="231F20"/>
          <w:w w:val="80"/>
          <w:sz w:val="22"/>
        </w:rPr>
        <w:t>A:</w:t>
      </w:r>
      <w:r>
        <w:rPr>
          <w:b/>
          <w:color w:val="231F20"/>
          <w:spacing w:val="16"/>
          <w:sz w:val="22"/>
        </w:rPr>
        <w:t xml:space="preserve"> </w:t>
      </w:r>
      <w:r>
        <w:rPr>
          <w:rFonts w:ascii="Calibri"/>
          <w:color w:val="231F20"/>
          <w:w w:val="80"/>
          <w:sz w:val="26"/>
        </w:rPr>
        <w:t>Because</w:t>
      </w:r>
      <w:r>
        <w:rPr>
          <w:rFonts w:ascii="Calibri"/>
          <w:color w:val="231F20"/>
          <w:spacing w:val="-6"/>
          <w:w w:val="80"/>
          <w:sz w:val="26"/>
        </w:rPr>
        <w:t xml:space="preserve"> </w:t>
      </w:r>
      <w:r>
        <w:rPr>
          <w:rFonts w:ascii="Calibri"/>
          <w:color w:val="231F20"/>
          <w:w w:val="80"/>
          <w:sz w:val="26"/>
        </w:rPr>
        <w:t>he</w:t>
      </w:r>
      <w:r>
        <w:rPr>
          <w:rFonts w:ascii="Calibri"/>
          <w:color w:val="231F20"/>
          <w:spacing w:val="-6"/>
          <w:w w:val="80"/>
          <w:sz w:val="26"/>
        </w:rPr>
        <w:t xml:space="preserve"> </w:t>
      </w:r>
      <w:r>
        <w:rPr>
          <w:rFonts w:ascii="Calibri"/>
          <w:color w:val="231F20"/>
          <w:w w:val="80"/>
          <w:sz w:val="26"/>
        </w:rPr>
        <w:t>is</w:t>
      </w:r>
      <w:r>
        <w:rPr>
          <w:rFonts w:ascii="Calibri"/>
          <w:color w:val="231F20"/>
          <w:spacing w:val="-6"/>
          <w:w w:val="80"/>
          <w:sz w:val="26"/>
        </w:rPr>
        <w:t xml:space="preserve"> </w:t>
      </w:r>
      <w:r>
        <w:rPr>
          <w:rFonts w:ascii="Calibri"/>
          <w:color w:val="231F20"/>
          <w:sz w:val="26"/>
          <w:u w:val="single" w:color="231F20"/>
        </w:rPr>
        <w:tab/>
      </w:r>
    </w:p>
    <w:p w14:paraId="5A5E883C">
      <w:pPr>
        <w:pStyle w:val="11"/>
        <w:spacing w:before="6"/>
        <w:rPr>
          <w:rFonts w:ascii="Calibri"/>
        </w:rPr>
      </w:pPr>
      <w:r>
        <mc:AlternateContent>
          <mc:Choice Requires="wps">
            <w:drawing>
              <wp:anchor distT="0" distB="0" distL="0" distR="0" simplePos="0" relativeHeight="251939840" behindDoc="1" locked="0" layoutInCell="1" allowOverlap="1">
                <wp:simplePos x="0" y="0"/>
                <wp:positionH relativeFrom="page">
                  <wp:posOffset>4387215</wp:posOffset>
                </wp:positionH>
                <wp:positionV relativeFrom="paragraph">
                  <wp:posOffset>189230</wp:posOffset>
                </wp:positionV>
                <wp:extent cx="2304415" cy="1270"/>
                <wp:effectExtent l="0" t="0" r="0" b="0"/>
                <wp:wrapTopAndBottom/>
                <wp:docPr id="3949" name="Graphic 3949"/>
                <wp:cNvGraphicFramePr/>
                <a:graphic xmlns:a="http://schemas.openxmlformats.org/drawingml/2006/main">
                  <a:graphicData uri="http://schemas.microsoft.com/office/word/2010/wordprocessingShape">
                    <wps:wsp>
                      <wps:cNvSpPr/>
                      <wps:spPr>
                        <a:xfrm>
                          <a:off x="0" y="0"/>
                          <a:ext cx="2304415" cy="1270"/>
                        </a:xfrm>
                        <a:custGeom>
                          <a:avLst/>
                          <a:gdLst/>
                          <a:ahLst/>
                          <a:cxnLst/>
                          <a:rect l="l" t="t" r="r" b="b"/>
                          <a:pathLst>
                            <a:path w="2304415">
                              <a:moveTo>
                                <a:pt x="0" y="0"/>
                              </a:moveTo>
                              <a:lnTo>
                                <a:pt x="2304034"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949" o:spid="_x0000_s1026" o:spt="100" style="position:absolute;left:0pt;margin-left:345.45pt;margin-top:14.9pt;height:0.1pt;width:181.45pt;mso-position-horizontal-relative:page;mso-wrap-distance-bottom:0pt;mso-wrap-distance-top:0pt;z-index:-251376640;mso-width-relative:page;mso-height-relative:page;" filled="f" stroked="t" coordsize="2304415,1" o:gfxdata="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mfhMfWAAAACgEAAA8A&#10;AAAAAAAAAQAgAAAAIgAAAGRycy9kb3ducmV2LnhtbFBLAQIUABQAAAAIAIdO4kAGwMGxGQIAAIAE&#10;AAAOAAAAAAAAAAEAIAAAACUBAABkcnMvZTJvRG9jLnhtbFBLBQYAAAAABgAGAFkBAACwBQAAAAA=&#10;" path="m0,0l2304034,0e">
                <v:fill on="f" focussize="0,0"/>
                <v:stroke weight="0.25pt" color="#231F20" joinstyle="round"/>
                <v:imagedata o:title=""/>
                <o:lock v:ext="edit" aspectratio="f"/>
                <v:textbox inset="0mm,0mm,0mm,0mm"/>
                <w10:wrap type="topAndBottom"/>
              </v:shape>
            </w:pict>
          </mc:Fallback>
        </mc:AlternateContent>
      </w:r>
    </w:p>
    <w:p w14:paraId="36449EDD">
      <w:pPr>
        <w:pStyle w:val="11"/>
        <w:spacing w:before="22"/>
        <w:ind w:left="1143"/>
        <w:rPr>
          <w:rFonts w:ascii="Calibri" w:eastAsia="Calibri"/>
          <w:sz w:val="26"/>
        </w:rPr>
      </w:pPr>
      <w:r>
        <w:rPr>
          <w:rFonts w:ascii="Calibri" w:eastAsia="Calibri"/>
          <w:color w:val="231F20"/>
          <w:spacing w:val="-1"/>
          <w:sz w:val="26"/>
        </w:rPr>
        <w:t>(</w:t>
      </w:r>
      <w:r>
        <w:rPr>
          <w:rFonts w:hint="eastAsia" w:ascii="宋体" w:eastAsia="宋体"/>
          <w:color w:val="231F20"/>
          <w:spacing w:val="-1"/>
        </w:rPr>
        <w:t>第一个进入太空的中国宇航员</w:t>
      </w:r>
      <w:r>
        <w:rPr>
          <w:rFonts w:ascii="Calibri" w:eastAsia="Calibri"/>
          <w:color w:val="231F20"/>
          <w:spacing w:val="-5"/>
          <w:sz w:val="26"/>
        </w:rPr>
        <w:t>).</w:t>
      </w:r>
    </w:p>
    <w:p w14:paraId="79A7FE9C">
      <w:pPr>
        <w:pStyle w:val="15"/>
        <w:numPr>
          <w:ilvl w:val="0"/>
          <w:numId w:val="109"/>
        </w:numPr>
        <w:tabs>
          <w:tab w:val="left" w:pos="841"/>
          <w:tab w:val="left" w:pos="1121"/>
        </w:tabs>
        <w:spacing w:before="154" w:after="0" w:line="232" w:lineRule="auto"/>
        <w:ind w:left="1121" w:right="1750" w:hanging="511"/>
        <w:jc w:val="left"/>
        <w:rPr>
          <w:rFonts w:ascii="Calibri"/>
          <w:sz w:val="26"/>
        </w:rPr>
      </w:pPr>
      <w:r>
        <w:rPr>
          <w:b/>
          <w:color w:val="231F20"/>
          <w:w w:val="85"/>
          <w:sz w:val="22"/>
        </w:rPr>
        <w:t>Q:</w:t>
      </w:r>
      <w:r>
        <w:rPr>
          <w:b/>
          <w:color w:val="231F20"/>
          <w:spacing w:val="-7"/>
          <w:w w:val="85"/>
          <w:sz w:val="22"/>
        </w:rPr>
        <w:t xml:space="preserve"> </w:t>
      </w:r>
      <w:r>
        <w:rPr>
          <w:rFonts w:ascii="Calibri"/>
          <w:color w:val="231F20"/>
          <w:w w:val="85"/>
          <w:sz w:val="26"/>
        </w:rPr>
        <w:t>How</w:t>
      </w:r>
      <w:r>
        <w:rPr>
          <w:rFonts w:ascii="Calibri"/>
          <w:color w:val="231F20"/>
          <w:spacing w:val="-9"/>
          <w:w w:val="85"/>
          <w:sz w:val="26"/>
        </w:rPr>
        <w:t xml:space="preserve"> </w:t>
      </w:r>
      <w:r>
        <w:rPr>
          <w:rFonts w:ascii="Calibri"/>
          <w:color w:val="231F20"/>
          <w:w w:val="85"/>
          <w:sz w:val="26"/>
        </w:rPr>
        <w:t>do</w:t>
      </w:r>
      <w:r>
        <w:rPr>
          <w:rFonts w:ascii="Calibri"/>
          <w:color w:val="231F20"/>
          <w:spacing w:val="-9"/>
          <w:w w:val="85"/>
          <w:sz w:val="26"/>
        </w:rPr>
        <w:t xml:space="preserve"> </w:t>
      </w:r>
      <w:r>
        <w:rPr>
          <w:rFonts w:ascii="Calibri"/>
          <w:color w:val="231F20"/>
          <w:w w:val="85"/>
          <w:sz w:val="26"/>
        </w:rPr>
        <w:t>you</w:t>
      </w:r>
      <w:r>
        <w:rPr>
          <w:rFonts w:ascii="Calibri"/>
          <w:color w:val="231F20"/>
          <w:spacing w:val="-9"/>
          <w:w w:val="85"/>
          <w:sz w:val="26"/>
        </w:rPr>
        <w:t xml:space="preserve"> </w:t>
      </w:r>
      <w:r>
        <w:rPr>
          <w:rFonts w:ascii="Calibri"/>
          <w:color w:val="231F20"/>
          <w:w w:val="85"/>
          <w:sz w:val="26"/>
        </w:rPr>
        <w:t>feel</w:t>
      </w:r>
      <w:r>
        <w:rPr>
          <w:rFonts w:ascii="Calibri"/>
          <w:color w:val="231F20"/>
          <w:spacing w:val="-9"/>
          <w:w w:val="85"/>
          <w:sz w:val="26"/>
        </w:rPr>
        <w:t xml:space="preserve"> </w:t>
      </w:r>
      <w:r>
        <w:rPr>
          <w:rFonts w:ascii="Calibri"/>
          <w:color w:val="231F20"/>
          <w:w w:val="85"/>
          <w:sz w:val="26"/>
        </w:rPr>
        <w:t>about</w:t>
      </w:r>
      <w:r>
        <w:rPr>
          <w:rFonts w:ascii="Calibri"/>
          <w:color w:val="231F20"/>
          <w:spacing w:val="-10"/>
          <w:w w:val="85"/>
          <w:sz w:val="26"/>
        </w:rPr>
        <w:t xml:space="preserve"> </w:t>
      </w:r>
      <w:r>
        <w:rPr>
          <w:rFonts w:ascii="Calibri"/>
          <w:color w:val="231F20"/>
          <w:w w:val="85"/>
          <w:sz w:val="26"/>
        </w:rPr>
        <w:t>the</w:t>
      </w:r>
      <w:r>
        <w:rPr>
          <w:rFonts w:ascii="Calibri"/>
          <w:color w:val="231F20"/>
          <w:spacing w:val="-9"/>
          <w:w w:val="85"/>
          <w:sz w:val="26"/>
        </w:rPr>
        <w:t xml:space="preserve"> </w:t>
      </w:r>
      <w:r>
        <w:rPr>
          <w:rFonts w:ascii="Calibri"/>
          <w:color w:val="231F20"/>
          <w:w w:val="85"/>
          <w:sz w:val="26"/>
        </w:rPr>
        <w:t>film</w:t>
      </w:r>
      <w:r>
        <w:rPr>
          <w:rFonts w:ascii="Calibri"/>
          <w:color w:val="231F20"/>
          <w:spacing w:val="-30"/>
          <w:w w:val="85"/>
          <w:sz w:val="26"/>
        </w:rPr>
        <w:t xml:space="preserve"> </w:t>
      </w:r>
      <w:r>
        <w:rPr>
          <w:rFonts w:ascii="Calibri"/>
          <w:i/>
          <w:color w:val="231F20"/>
          <w:w w:val="85"/>
          <w:sz w:val="27"/>
        </w:rPr>
        <w:t xml:space="preserve">2001: </w:t>
      </w:r>
      <w:r>
        <w:rPr>
          <w:rFonts w:ascii="Calibri"/>
          <w:i/>
          <w:color w:val="231F20"/>
          <w:w w:val="90"/>
          <w:sz w:val="27"/>
        </w:rPr>
        <w:t>A Space Odyssey</w:t>
      </w:r>
      <w:r>
        <w:rPr>
          <w:rFonts w:ascii="Calibri"/>
          <w:color w:val="231F20"/>
          <w:w w:val="90"/>
          <w:sz w:val="26"/>
        </w:rPr>
        <w:t>?</w:t>
      </w:r>
    </w:p>
    <w:p w14:paraId="41BEC73B">
      <w:pPr>
        <w:tabs>
          <w:tab w:val="left" w:pos="4758"/>
        </w:tabs>
        <w:spacing w:before="2"/>
        <w:ind w:left="871" w:right="0" w:firstLine="0"/>
        <w:jc w:val="left"/>
        <w:rPr>
          <w:rFonts w:ascii="Calibri" w:hAnsi="Calibri"/>
          <w:sz w:val="26"/>
        </w:rPr>
      </w:pPr>
      <w:r>
        <w:rPr>
          <w:b/>
          <w:color w:val="231F20"/>
          <w:w w:val="80"/>
          <w:sz w:val="22"/>
        </w:rPr>
        <w:t>A:</w:t>
      </w:r>
      <w:r>
        <w:rPr>
          <w:b/>
          <w:color w:val="231F20"/>
          <w:spacing w:val="10"/>
          <w:sz w:val="22"/>
        </w:rPr>
        <w:t xml:space="preserve"> </w:t>
      </w:r>
      <w:r>
        <w:rPr>
          <w:rFonts w:ascii="Calibri" w:hAnsi="Calibri"/>
          <w:color w:val="231F20"/>
          <w:w w:val="80"/>
          <w:sz w:val="26"/>
        </w:rPr>
        <w:t>I’m</w:t>
      </w:r>
      <w:r>
        <w:rPr>
          <w:rFonts w:ascii="Calibri" w:hAnsi="Calibri"/>
          <w:color w:val="231F20"/>
          <w:spacing w:val="-9"/>
          <w:sz w:val="26"/>
        </w:rPr>
        <w:t xml:space="preserve"> </w:t>
      </w:r>
      <w:r>
        <w:rPr>
          <w:rFonts w:ascii="Calibri" w:hAnsi="Calibri"/>
          <w:color w:val="231F20"/>
          <w:w w:val="80"/>
          <w:sz w:val="26"/>
        </w:rPr>
        <w:t>afraid</w:t>
      </w:r>
      <w:r>
        <w:rPr>
          <w:rFonts w:ascii="Calibri" w:hAnsi="Calibri"/>
          <w:color w:val="231F20"/>
          <w:spacing w:val="-9"/>
          <w:sz w:val="26"/>
        </w:rPr>
        <w:t xml:space="preserve"> </w:t>
      </w:r>
      <w:r>
        <w:rPr>
          <w:rFonts w:ascii="Calibri" w:hAnsi="Calibri"/>
          <w:color w:val="231F20"/>
          <w:w w:val="80"/>
          <w:sz w:val="26"/>
        </w:rPr>
        <w:t>the</w:t>
      </w:r>
      <w:r>
        <w:rPr>
          <w:rFonts w:ascii="Calibri" w:hAnsi="Calibri"/>
          <w:color w:val="231F20"/>
          <w:spacing w:val="-9"/>
          <w:sz w:val="26"/>
        </w:rPr>
        <w:t xml:space="preserve"> </w:t>
      </w:r>
      <w:r>
        <w:rPr>
          <w:rFonts w:ascii="Calibri" w:hAnsi="Calibri"/>
          <w:color w:val="231F20"/>
          <w:w w:val="80"/>
          <w:sz w:val="26"/>
        </w:rPr>
        <w:t>film</w:t>
      </w:r>
      <w:r>
        <w:rPr>
          <w:rFonts w:ascii="Calibri" w:hAnsi="Calibri"/>
          <w:color w:val="231F20"/>
          <w:spacing w:val="-9"/>
          <w:sz w:val="26"/>
        </w:rPr>
        <w:t xml:space="preserve"> </w:t>
      </w:r>
      <w:r>
        <w:rPr>
          <w:rFonts w:ascii="Calibri" w:hAnsi="Calibri"/>
          <w:color w:val="231F20"/>
          <w:w w:val="80"/>
          <w:sz w:val="26"/>
        </w:rPr>
        <w:t>is</w:t>
      </w:r>
      <w:r>
        <w:rPr>
          <w:rFonts w:ascii="Calibri" w:hAnsi="Calibri"/>
          <w:color w:val="231F20"/>
          <w:spacing w:val="-10"/>
          <w:sz w:val="26"/>
        </w:rPr>
        <w:t xml:space="preserve"> </w:t>
      </w:r>
      <w:r>
        <w:rPr>
          <w:rFonts w:ascii="Calibri" w:hAnsi="Calibri"/>
          <w:color w:val="231F20"/>
          <w:sz w:val="26"/>
          <w:u w:val="single" w:color="231F20"/>
        </w:rPr>
        <w:tab/>
      </w:r>
    </w:p>
    <w:p w14:paraId="0C2C33C2">
      <w:pPr>
        <w:pStyle w:val="11"/>
        <w:spacing w:before="6"/>
        <w:rPr>
          <w:rFonts w:ascii="Calibri"/>
        </w:rPr>
      </w:pPr>
      <w:r>
        <mc:AlternateContent>
          <mc:Choice Requires="wps">
            <w:drawing>
              <wp:anchor distT="0" distB="0" distL="0" distR="0" simplePos="0" relativeHeight="251940864" behindDoc="1" locked="0" layoutInCell="1" allowOverlap="1">
                <wp:simplePos x="0" y="0"/>
                <wp:positionH relativeFrom="page">
                  <wp:posOffset>4387215</wp:posOffset>
                </wp:positionH>
                <wp:positionV relativeFrom="paragraph">
                  <wp:posOffset>189230</wp:posOffset>
                </wp:positionV>
                <wp:extent cx="2308860" cy="1270"/>
                <wp:effectExtent l="0" t="0" r="0" b="0"/>
                <wp:wrapTopAndBottom/>
                <wp:docPr id="3950" name="Graphic 3950"/>
                <wp:cNvGraphicFramePr/>
                <a:graphic xmlns:a="http://schemas.openxmlformats.org/drawingml/2006/main">
                  <a:graphicData uri="http://schemas.microsoft.com/office/word/2010/wordprocessingShape">
                    <wps:wsp>
                      <wps:cNvSpPr/>
                      <wps:spPr>
                        <a:xfrm>
                          <a:off x="0" y="0"/>
                          <a:ext cx="2308860" cy="1270"/>
                        </a:xfrm>
                        <a:custGeom>
                          <a:avLst/>
                          <a:gdLst/>
                          <a:ahLst/>
                          <a:cxnLst/>
                          <a:rect l="l" t="t" r="r" b="b"/>
                          <a:pathLst>
                            <a:path w="2308860">
                              <a:moveTo>
                                <a:pt x="0" y="0"/>
                              </a:moveTo>
                              <a:lnTo>
                                <a:pt x="23084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950" o:spid="_x0000_s1026" o:spt="100" style="position:absolute;left:0pt;margin-left:345.45pt;margin-top:14.9pt;height:0.1pt;width:181.8pt;mso-position-horizontal-relative:page;mso-wrap-distance-bottom:0pt;mso-wrap-distance-top:0pt;z-index:-251375616;mso-width-relative:page;mso-height-relative:page;" filled="f" stroked="t" coordsize="2308860,1" o:gfxdata="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6F5NgAAAAKAQAA&#10;DwAAAAAAAAABACAAAAAiAAAAZHJzL2Rvd25yZXYueG1sUEsBAhQAFAAAAAgAh07iQL3VmUoZAgAA&#10;gAQAAA4AAAAAAAAAAQAgAAAAJwEAAGRycy9lMm9Eb2MueG1sUEsFBgAAAAAGAAYAWQEAALIFAAAA&#10;AA==&#10;" path="m0,0l2308479,0e">
                <v:fill on="f" focussize="0,0"/>
                <v:stroke weight="0.25pt" color="#231F20" joinstyle="round"/>
                <v:imagedata o:title=""/>
                <o:lock v:ext="edit" aspectratio="f"/>
                <v:textbox inset="0mm,0mm,0mm,0mm"/>
                <w10:wrap type="topAndBottom"/>
              </v:shape>
            </w:pict>
          </mc:Fallback>
        </mc:AlternateContent>
      </w:r>
    </w:p>
    <w:p w14:paraId="5CA92CEB">
      <w:pPr>
        <w:spacing w:before="22"/>
        <w:ind w:left="1143" w:right="0" w:firstLine="0"/>
        <w:jc w:val="left"/>
        <w:rPr>
          <w:rFonts w:ascii="Calibri" w:eastAsia="Calibri"/>
          <w:sz w:val="26"/>
        </w:rPr>
      </w:pPr>
      <w:r>
        <w:rPr>
          <w:rFonts w:ascii="Calibri" w:eastAsia="Calibri"/>
          <w:color w:val="231F20"/>
          <w:spacing w:val="5"/>
          <w:sz w:val="26"/>
        </w:rPr>
        <w:t>(</w:t>
      </w:r>
      <w:r>
        <w:rPr>
          <w:rFonts w:hint="eastAsia" w:ascii="宋体" w:eastAsia="宋体"/>
          <w:color w:val="231F20"/>
          <w:sz w:val="22"/>
        </w:rPr>
        <w:t>太长、太乏味而无法看完</w:t>
      </w:r>
      <w:r>
        <w:rPr>
          <w:rFonts w:ascii="Calibri" w:eastAsia="Calibri"/>
          <w:color w:val="231F20"/>
          <w:spacing w:val="-5"/>
          <w:sz w:val="26"/>
        </w:rPr>
        <w:t>).</w:t>
      </w:r>
    </w:p>
    <w:p w14:paraId="187D2C1A">
      <w:pPr>
        <w:pStyle w:val="15"/>
        <w:numPr>
          <w:ilvl w:val="0"/>
          <w:numId w:val="109"/>
        </w:numPr>
        <w:tabs>
          <w:tab w:val="left" w:pos="842"/>
          <w:tab w:val="left" w:pos="1143"/>
        </w:tabs>
        <w:spacing w:before="116" w:after="0" w:line="242" w:lineRule="auto"/>
        <w:ind w:left="1143" w:right="1832" w:hanging="532"/>
        <w:jc w:val="left"/>
        <w:rPr>
          <w:rFonts w:ascii="Calibri" w:eastAsia="Calibri"/>
          <w:sz w:val="26"/>
        </w:rPr>
      </w:pPr>
      <w:r>
        <w:rPr>
          <w:b/>
          <w:color w:val="231F20"/>
          <w:w w:val="85"/>
          <w:sz w:val="22"/>
        </w:rPr>
        <w:t>Q:</w:t>
      </w:r>
      <w:r>
        <w:rPr>
          <w:b/>
          <w:color w:val="231F20"/>
          <w:spacing w:val="22"/>
          <w:sz w:val="22"/>
        </w:rPr>
        <w:t xml:space="preserve"> </w:t>
      </w:r>
      <w:r>
        <w:rPr>
          <w:rFonts w:ascii="Calibri" w:eastAsia="Calibri"/>
          <w:color w:val="231F20"/>
          <w:w w:val="85"/>
          <w:sz w:val="26"/>
        </w:rPr>
        <w:t xml:space="preserve">Why was the Russian space station </w:t>
      </w:r>
      <w:r>
        <w:rPr>
          <w:rFonts w:ascii="Calibri" w:eastAsia="Calibri"/>
          <w:color w:val="231F20"/>
          <w:w w:val="90"/>
          <w:sz w:val="26"/>
        </w:rPr>
        <w:t>Mir</w:t>
      </w:r>
      <w:r>
        <w:rPr>
          <w:rFonts w:ascii="Calibri" w:eastAsia="Calibri"/>
          <w:color w:val="231F20"/>
          <w:spacing w:val="-6"/>
          <w:w w:val="90"/>
          <w:sz w:val="26"/>
        </w:rPr>
        <w:t xml:space="preserve"> </w:t>
      </w:r>
      <w:r>
        <w:rPr>
          <w:rFonts w:ascii="Times New Roman" w:eastAsia="Times New Roman"/>
          <w:color w:val="231F20"/>
          <w:spacing w:val="-11"/>
          <w:w w:val="90"/>
          <w:position w:val="1"/>
          <w:sz w:val="21"/>
        </w:rPr>
        <w:t xml:space="preserve">( </w:t>
      </w:r>
      <w:r>
        <w:rPr>
          <w:rFonts w:hint="eastAsia" w:ascii="宋体" w:eastAsia="宋体"/>
          <w:color w:val="231F20"/>
          <w:spacing w:val="3"/>
          <w:w w:val="90"/>
          <w:sz w:val="22"/>
        </w:rPr>
        <w:t>和平号空间站</w:t>
      </w:r>
      <w:r>
        <w:rPr>
          <w:rFonts w:ascii="Calibri" w:eastAsia="Calibri"/>
          <w:color w:val="231F20"/>
          <w:spacing w:val="-1"/>
          <w:w w:val="90"/>
          <w:position w:val="2"/>
          <w:sz w:val="21"/>
        </w:rPr>
        <w:t xml:space="preserve">) </w:t>
      </w:r>
      <w:r>
        <w:rPr>
          <w:rFonts w:ascii="Calibri" w:eastAsia="Calibri"/>
          <w:color w:val="231F20"/>
          <w:w w:val="90"/>
          <w:sz w:val="26"/>
        </w:rPr>
        <w:t>brought</w:t>
      </w:r>
      <w:r>
        <w:rPr>
          <w:rFonts w:ascii="Calibri" w:eastAsia="Calibri"/>
          <w:color w:val="231F20"/>
          <w:spacing w:val="-6"/>
          <w:w w:val="90"/>
          <w:sz w:val="26"/>
        </w:rPr>
        <w:t xml:space="preserve"> </w:t>
      </w:r>
      <w:r>
        <w:rPr>
          <w:rFonts w:ascii="Calibri" w:eastAsia="Calibri"/>
          <w:color w:val="231F20"/>
          <w:w w:val="90"/>
          <w:sz w:val="26"/>
        </w:rPr>
        <w:t xml:space="preserve">down </w:t>
      </w:r>
      <w:r>
        <w:rPr>
          <w:rFonts w:ascii="Calibri" w:eastAsia="Calibri"/>
          <w:color w:val="231F20"/>
          <w:spacing w:val="-4"/>
          <w:sz w:val="26"/>
        </w:rPr>
        <w:t>out</w:t>
      </w:r>
      <w:r>
        <w:rPr>
          <w:rFonts w:ascii="Calibri" w:eastAsia="Calibri"/>
          <w:color w:val="231F20"/>
          <w:spacing w:val="-18"/>
          <w:sz w:val="26"/>
        </w:rPr>
        <w:t xml:space="preserve"> </w:t>
      </w:r>
      <w:r>
        <w:rPr>
          <w:rFonts w:ascii="Calibri" w:eastAsia="Calibri"/>
          <w:color w:val="231F20"/>
          <w:spacing w:val="-4"/>
          <w:sz w:val="26"/>
        </w:rPr>
        <w:t>of</w:t>
      </w:r>
      <w:r>
        <w:rPr>
          <w:rFonts w:ascii="Calibri" w:eastAsia="Calibri"/>
          <w:color w:val="231F20"/>
          <w:spacing w:val="-18"/>
          <w:sz w:val="26"/>
        </w:rPr>
        <w:t xml:space="preserve"> </w:t>
      </w:r>
      <w:r>
        <w:rPr>
          <w:rFonts w:ascii="Calibri" w:eastAsia="Calibri"/>
          <w:color w:val="231F20"/>
          <w:spacing w:val="-4"/>
          <w:sz w:val="26"/>
        </w:rPr>
        <w:t>orbit?</w:t>
      </w:r>
    </w:p>
    <w:p w14:paraId="3D286CDC">
      <w:pPr>
        <w:spacing w:before="0" w:line="316" w:lineRule="exact"/>
        <w:ind w:left="871" w:right="0" w:firstLine="0"/>
        <w:jc w:val="left"/>
        <w:rPr>
          <w:rFonts w:ascii="Calibri"/>
          <w:sz w:val="26"/>
        </w:rPr>
      </w:pPr>
      <w:r>
        <w:rPr>
          <w:b/>
          <w:color w:val="231F20"/>
          <w:w w:val="80"/>
          <w:sz w:val="22"/>
        </w:rPr>
        <w:t>A:</w:t>
      </w:r>
      <w:r>
        <w:rPr>
          <w:b/>
          <w:color w:val="231F20"/>
          <w:spacing w:val="11"/>
          <w:sz w:val="22"/>
        </w:rPr>
        <w:t xml:space="preserve"> </w:t>
      </w:r>
      <w:r>
        <w:rPr>
          <w:rFonts w:ascii="Calibri"/>
          <w:color w:val="231F20"/>
          <w:w w:val="80"/>
          <w:sz w:val="26"/>
        </w:rPr>
        <w:t>One</w:t>
      </w:r>
      <w:r>
        <w:rPr>
          <w:rFonts w:ascii="Calibri"/>
          <w:color w:val="231F20"/>
          <w:spacing w:val="-8"/>
          <w:sz w:val="26"/>
        </w:rPr>
        <w:t xml:space="preserve"> </w:t>
      </w:r>
      <w:r>
        <w:rPr>
          <w:rFonts w:ascii="Calibri"/>
          <w:color w:val="231F20"/>
          <w:w w:val="80"/>
          <w:sz w:val="26"/>
        </w:rPr>
        <w:t>of</w:t>
      </w:r>
      <w:r>
        <w:rPr>
          <w:rFonts w:ascii="Calibri"/>
          <w:color w:val="231F20"/>
          <w:spacing w:val="-8"/>
          <w:sz w:val="26"/>
        </w:rPr>
        <w:t xml:space="preserve"> </w:t>
      </w:r>
      <w:r>
        <w:rPr>
          <w:rFonts w:ascii="Calibri"/>
          <w:color w:val="231F20"/>
          <w:w w:val="80"/>
          <w:sz w:val="26"/>
        </w:rPr>
        <w:t>the</w:t>
      </w:r>
      <w:r>
        <w:rPr>
          <w:rFonts w:ascii="Calibri"/>
          <w:color w:val="231F20"/>
          <w:spacing w:val="-9"/>
          <w:sz w:val="26"/>
        </w:rPr>
        <w:t xml:space="preserve"> </w:t>
      </w:r>
      <w:r>
        <w:rPr>
          <w:rFonts w:ascii="Calibri"/>
          <w:color w:val="231F20"/>
          <w:w w:val="80"/>
          <w:sz w:val="26"/>
        </w:rPr>
        <w:t>reasons</w:t>
      </w:r>
      <w:r>
        <w:rPr>
          <w:rFonts w:ascii="Calibri"/>
          <w:color w:val="231F20"/>
          <w:spacing w:val="-8"/>
          <w:sz w:val="26"/>
        </w:rPr>
        <w:t xml:space="preserve"> </w:t>
      </w:r>
      <w:r>
        <w:rPr>
          <w:rFonts w:ascii="Calibri"/>
          <w:color w:val="231F20"/>
          <w:w w:val="80"/>
          <w:sz w:val="26"/>
        </w:rPr>
        <w:t>is</w:t>
      </w:r>
      <w:r>
        <w:rPr>
          <w:rFonts w:ascii="Calibri"/>
          <w:color w:val="231F20"/>
          <w:spacing w:val="-8"/>
          <w:sz w:val="26"/>
        </w:rPr>
        <w:t xml:space="preserve"> </w:t>
      </w:r>
      <w:r>
        <w:rPr>
          <w:rFonts w:ascii="Calibri"/>
          <w:color w:val="231F20"/>
          <w:w w:val="80"/>
          <w:sz w:val="26"/>
        </w:rPr>
        <w:t>that</w:t>
      </w:r>
      <w:r>
        <w:rPr>
          <w:rFonts w:ascii="Calibri"/>
          <w:color w:val="231F20"/>
          <w:spacing w:val="-9"/>
          <w:sz w:val="26"/>
        </w:rPr>
        <w:t xml:space="preserve"> </w:t>
      </w:r>
      <w:r>
        <w:rPr>
          <w:rFonts w:ascii="Calibri"/>
          <w:color w:val="231F20"/>
          <w:w w:val="80"/>
          <w:sz w:val="26"/>
        </w:rPr>
        <w:t>Mir</w:t>
      </w:r>
      <w:r>
        <w:rPr>
          <w:rFonts w:ascii="Calibri"/>
          <w:color w:val="231F20"/>
          <w:spacing w:val="-8"/>
          <w:sz w:val="26"/>
        </w:rPr>
        <w:t xml:space="preserve"> </w:t>
      </w:r>
      <w:r>
        <w:rPr>
          <w:rFonts w:ascii="Calibri"/>
          <w:color w:val="231F20"/>
          <w:w w:val="80"/>
          <w:sz w:val="26"/>
        </w:rPr>
        <w:t>was</w:t>
      </w:r>
      <w:r>
        <w:rPr>
          <w:rFonts w:ascii="Calibri"/>
          <w:color w:val="231F20"/>
          <w:spacing w:val="-8"/>
          <w:sz w:val="26"/>
        </w:rPr>
        <w:t xml:space="preserve"> </w:t>
      </w:r>
      <w:r>
        <w:rPr>
          <w:rFonts w:ascii="Calibri"/>
          <w:color w:val="231F20"/>
          <w:spacing w:val="-5"/>
          <w:w w:val="80"/>
          <w:sz w:val="26"/>
        </w:rPr>
        <w:t>too</w:t>
      </w:r>
    </w:p>
    <w:p w14:paraId="419D8B9C">
      <w:pPr>
        <w:tabs>
          <w:tab w:val="left" w:pos="4778"/>
        </w:tabs>
        <w:spacing w:before="2" w:line="242" w:lineRule="auto"/>
        <w:ind w:left="1143" w:right="1358" w:hanging="1"/>
        <w:jc w:val="left"/>
        <w:rPr>
          <w:rFonts w:ascii="Calibri" w:eastAsia="Calibri"/>
          <w:sz w:val="26"/>
        </w:rPr>
      </w:pPr>
      <w:r>
        <w:rPr>
          <w:rFonts w:ascii="Calibri" w:eastAsia="Calibri"/>
          <w:color w:val="231F20"/>
          <w:sz w:val="26"/>
        </w:rPr>
        <w:t xml:space="preserve">old and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spacing w:val="17"/>
          <w:sz w:val="26"/>
        </w:rPr>
        <w:t>(</w:t>
      </w:r>
      <w:r>
        <w:rPr>
          <w:rFonts w:hint="eastAsia" w:ascii="宋体" w:eastAsia="宋体"/>
          <w:color w:val="231F20"/>
          <w:spacing w:val="2"/>
          <w:sz w:val="22"/>
        </w:rPr>
        <w:t>不再是安全的居所</w:t>
      </w:r>
      <w:r>
        <w:rPr>
          <w:rFonts w:ascii="Calibri" w:eastAsia="Calibri"/>
          <w:color w:val="231F20"/>
          <w:sz w:val="26"/>
        </w:rPr>
        <w:t>).</w:t>
      </w:r>
    </w:p>
    <w:p w14:paraId="33B57B9E">
      <w:pPr>
        <w:pStyle w:val="15"/>
        <w:numPr>
          <w:ilvl w:val="0"/>
          <w:numId w:val="109"/>
        </w:numPr>
        <w:tabs>
          <w:tab w:val="left" w:pos="842"/>
          <w:tab w:val="left" w:pos="871"/>
        </w:tabs>
        <w:spacing w:before="113" w:after="0" w:line="240" w:lineRule="auto"/>
        <w:ind w:left="842" w:right="0" w:hanging="231"/>
        <w:jc w:val="left"/>
        <w:rPr>
          <w:rFonts w:ascii="Calibri"/>
          <w:sz w:val="26"/>
        </w:rPr>
      </w:pPr>
      <w:r>
        <w:rPr>
          <w:b/>
          <w:color w:val="231F20"/>
          <w:spacing w:val="-2"/>
          <w:w w:val="80"/>
          <w:sz w:val="22"/>
        </w:rPr>
        <w:t>Q:</w:t>
      </w:r>
      <w:r>
        <w:rPr>
          <w:b/>
          <w:color w:val="231F20"/>
          <w:spacing w:val="-14"/>
          <w:w w:val="80"/>
          <w:sz w:val="22"/>
        </w:rPr>
        <w:t xml:space="preserve"> </w:t>
      </w:r>
      <w:r>
        <w:rPr>
          <w:rFonts w:ascii="Calibri"/>
          <w:color w:val="231F20"/>
          <w:spacing w:val="-2"/>
          <w:w w:val="80"/>
          <w:sz w:val="26"/>
        </w:rPr>
        <w:t>Would</w:t>
      </w:r>
      <w:r>
        <w:rPr>
          <w:rFonts w:ascii="Calibri"/>
          <w:color w:val="231F20"/>
          <w:spacing w:val="-19"/>
          <w:w w:val="80"/>
          <w:sz w:val="26"/>
        </w:rPr>
        <w:t xml:space="preserve"> </w:t>
      </w:r>
      <w:r>
        <w:rPr>
          <w:rFonts w:ascii="Calibri"/>
          <w:color w:val="231F20"/>
          <w:spacing w:val="-2"/>
          <w:w w:val="80"/>
          <w:sz w:val="26"/>
        </w:rPr>
        <w:t>you</w:t>
      </w:r>
      <w:r>
        <w:rPr>
          <w:rFonts w:ascii="Calibri"/>
          <w:color w:val="231F20"/>
          <w:spacing w:val="-18"/>
          <w:w w:val="80"/>
          <w:sz w:val="26"/>
        </w:rPr>
        <w:t xml:space="preserve"> </w:t>
      </w:r>
      <w:r>
        <w:rPr>
          <w:rFonts w:ascii="Calibri"/>
          <w:color w:val="231F20"/>
          <w:spacing w:val="-2"/>
          <w:w w:val="80"/>
          <w:sz w:val="26"/>
        </w:rPr>
        <w:t>like</w:t>
      </w:r>
      <w:r>
        <w:rPr>
          <w:rFonts w:ascii="Calibri"/>
          <w:color w:val="231F20"/>
          <w:spacing w:val="-18"/>
          <w:w w:val="80"/>
          <w:sz w:val="26"/>
        </w:rPr>
        <w:t xml:space="preserve"> </w:t>
      </w:r>
      <w:r>
        <w:rPr>
          <w:rFonts w:ascii="Calibri"/>
          <w:color w:val="231F20"/>
          <w:spacing w:val="-2"/>
          <w:w w:val="80"/>
          <w:sz w:val="26"/>
        </w:rPr>
        <w:t>to</w:t>
      </w:r>
      <w:r>
        <w:rPr>
          <w:rFonts w:ascii="Calibri"/>
          <w:color w:val="231F20"/>
          <w:spacing w:val="-19"/>
          <w:w w:val="80"/>
          <w:sz w:val="26"/>
        </w:rPr>
        <w:t xml:space="preserve"> </w:t>
      </w:r>
      <w:r>
        <w:rPr>
          <w:rFonts w:ascii="Calibri"/>
          <w:color w:val="231F20"/>
          <w:spacing w:val="-2"/>
          <w:w w:val="80"/>
          <w:sz w:val="26"/>
        </w:rPr>
        <w:t>travel</w:t>
      </w:r>
      <w:r>
        <w:rPr>
          <w:rFonts w:ascii="Calibri"/>
          <w:color w:val="231F20"/>
          <w:spacing w:val="-18"/>
          <w:w w:val="80"/>
          <w:sz w:val="26"/>
        </w:rPr>
        <w:t xml:space="preserve"> </w:t>
      </w:r>
      <w:r>
        <w:rPr>
          <w:rFonts w:ascii="Calibri"/>
          <w:color w:val="231F20"/>
          <w:spacing w:val="-2"/>
          <w:w w:val="80"/>
          <w:sz w:val="26"/>
        </w:rPr>
        <w:t>into</w:t>
      </w:r>
      <w:r>
        <w:rPr>
          <w:rFonts w:ascii="Calibri"/>
          <w:color w:val="231F20"/>
          <w:spacing w:val="-19"/>
          <w:w w:val="80"/>
          <w:sz w:val="26"/>
        </w:rPr>
        <w:t xml:space="preserve"> </w:t>
      </w:r>
      <w:r>
        <w:rPr>
          <w:rFonts w:ascii="Calibri"/>
          <w:color w:val="231F20"/>
          <w:spacing w:val="-2"/>
          <w:w w:val="80"/>
          <w:sz w:val="26"/>
        </w:rPr>
        <w:t>space</w:t>
      </w:r>
      <w:r>
        <w:rPr>
          <w:rFonts w:ascii="Calibri"/>
          <w:color w:val="231F20"/>
          <w:spacing w:val="-18"/>
          <w:w w:val="80"/>
          <w:sz w:val="26"/>
        </w:rPr>
        <w:t xml:space="preserve"> </w:t>
      </w:r>
      <w:r>
        <w:rPr>
          <w:rFonts w:ascii="Calibri"/>
          <w:color w:val="231F20"/>
          <w:spacing w:val="-2"/>
          <w:w w:val="80"/>
          <w:sz w:val="26"/>
        </w:rPr>
        <w:t>some</w:t>
      </w:r>
      <w:r>
        <w:rPr>
          <w:rFonts w:ascii="Calibri"/>
          <w:color w:val="231F20"/>
          <w:spacing w:val="-18"/>
          <w:w w:val="80"/>
          <w:sz w:val="26"/>
        </w:rPr>
        <w:t xml:space="preserve"> </w:t>
      </w:r>
      <w:r>
        <w:rPr>
          <w:rFonts w:ascii="Calibri"/>
          <w:color w:val="231F20"/>
          <w:spacing w:val="-4"/>
          <w:w w:val="80"/>
          <w:sz w:val="26"/>
        </w:rPr>
        <w:t>day?</w:t>
      </w:r>
    </w:p>
    <w:p w14:paraId="2DFDBBC8">
      <w:pPr>
        <w:tabs>
          <w:tab w:val="left" w:pos="4778"/>
        </w:tabs>
        <w:spacing w:before="2"/>
        <w:ind w:left="871" w:right="0" w:firstLine="0"/>
        <w:jc w:val="left"/>
        <w:rPr>
          <w:rFonts w:ascii="Calibri"/>
          <w:sz w:val="26"/>
        </w:rPr>
      </w:pPr>
      <w:r>
        <w:rPr>
          <w:b/>
          <w:color w:val="231F20"/>
          <w:w w:val="80"/>
          <w:sz w:val="22"/>
        </w:rPr>
        <w:t>A:</w:t>
      </w:r>
      <w:r>
        <w:rPr>
          <w:b/>
          <w:color w:val="231F20"/>
          <w:spacing w:val="4"/>
          <w:sz w:val="22"/>
        </w:rPr>
        <w:t xml:space="preserve"> </w:t>
      </w:r>
      <w:r>
        <w:rPr>
          <w:rFonts w:ascii="Calibri"/>
          <w:color w:val="231F20"/>
          <w:w w:val="80"/>
          <w:sz w:val="26"/>
        </w:rPr>
        <w:t>Yes,</w:t>
      </w:r>
      <w:r>
        <w:rPr>
          <w:rFonts w:ascii="Calibri"/>
          <w:color w:val="231F20"/>
          <w:spacing w:val="-3"/>
          <w:w w:val="80"/>
          <w:sz w:val="26"/>
        </w:rPr>
        <w:t xml:space="preserve"> </w:t>
      </w:r>
      <w:r>
        <w:rPr>
          <w:rFonts w:ascii="Calibri"/>
          <w:color w:val="231F20"/>
          <w:w w:val="80"/>
          <w:sz w:val="26"/>
        </w:rPr>
        <w:t>and</w:t>
      </w:r>
      <w:r>
        <w:rPr>
          <w:rFonts w:ascii="Calibri"/>
          <w:color w:val="231F20"/>
          <w:spacing w:val="-3"/>
          <w:w w:val="80"/>
          <w:sz w:val="26"/>
        </w:rPr>
        <w:t xml:space="preserve"> </w:t>
      </w:r>
      <w:r>
        <w:rPr>
          <w:rFonts w:ascii="Calibri"/>
          <w:color w:val="231F20"/>
          <w:w w:val="80"/>
          <w:sz w:val="26"/>
        </w:rPr>
        <w:t>I</w:t>
      </w:r>
      <w:r>
        <w:rPr>
          <w:rFonts w:ascii="Calibri"/>
          <w:color w:val="231F20"/>
          <w:spacing w:val="-3"/>
          <w:w w:val="80"/>
          <w:sz w:val="26"/>
        </w:rPr>
        <w:t xml:space="preserve"> </w:t>
      </w:r>
      <w:r>
        <w:rPr>
          <w:rFonts w:ascii="Calibri"/>
          <w:color w:val="231F20"/>
          <w:w w:val="80"/>
          <w:sz w:val="26"/>
        </w:rPr>
        <w:t>want</w:t>
      </w:r>
      <w:r>
        <w:rPr>
          <w:rFonts w:ascii="Calibri"/>
          <w:color w:val="231F20"/>
          <w:spacing w:val="-2"/>
          <w:w w:val="80"/>
          <w:sz w:val="26"/>
        </w:rPr>
        <w:t xml:space="preserve"> </w:t>
      </w:r>
      <w:r>
        <w:rPr>
          <w:rFonts w:ascii="Calibri"/>
          <w:color w:val="231F20"/>
          <w:w w:val="80"/>
          <w:sz w:val="26"/>
        </w:rPr>
        <w:t>to</w:t>
      </w:r>
      <w:r>
        <w:rPr>
          <w:rFonts w:ascii="Calibri"/>
          <w:color w:val="231F20"/>
          <w:spacing w:val="-3"/>
          <w:w w:val="80"/>
          <w:sz w:val="26"/>
        </w:rPr>
        <w:t xml:space="preserve"> </w:t>
      </w:r>
      <w:r>
        <w:rPr>
          <w:rFonts w:ascii="Calibri"/>
          <w:color w:val="231F20"/>
          <w:w w:val="80"/>
          <w:sz w:val="26"/>
        </w:rPr>
        <w:t>become</w:t>
      </w:r>
      <w:r>
        <w:rPr>
          <w:rFonts w:ascii="Calibri"/>
          <w:color w:val="231F20"/>
          <w:spacing w:val="-2"/>
          <w:w w:val="80"/>
          <w:sz w:val="26"/>
        </w:rPr>
        <w:t xml:space="preserve"> </w:t>
      </w:r>
      <w:r>
        <w:rPr>
          <w:rFonts w:ascii="Calibri"/>
          <w:color w:val="231F20"/>
          <w:sz w:val="26"/>
          <w:u w:val="single" w:color="231F20"/>
        </w:rPr>
        <w:tab/>
      </w:r>
    </w:p>
    <w:p w14:paraId="55CFE266">
      <w:pPr>
        <w:pStyle w:val="11"/>
        <w:spacing w:before="6"/>
        <w:rPr>
          <w:rFonts w:ascii="Calibri"/>
        </w:rPr>
      </w:pPr>
      <w:r>
        <mc:AlternateContent>
          <mc:Choice Requires="wps">
            <w:drawing>
              <wp:anchor distT="0" distB="0" distL="0" distR="0" simplePos="0" relativeHeight="251940864" behindDoc="1" locked="0" layoutInCell="1" allowOverlap="1">
                <wp:simplePos x="0" y="0"/>
                <wp:positionH relativeFrom="page">
                  <wp:posOffset>4387215</wp:posOffset>
                </wp:positionH>
                <wp:positionV relativeFrom="paragraph">
                  <wp:posOffset>189230</wp:posOffset>
                </wp:positionV>
                <wp:extent cx="2308860" cy="1270"/>
                <wp:effectExtent l="0" t="0" r="0" b="0"/>
                <wp:wrapTopAndBottom/>
                <wp:docPr id="3951" name="Graphic 3951"/>
                <wp:cNvGraphicFramePr/>
                <a:graphic xmlns:a="http://schemas.openxmlformats.org/drawingml/2006/main">
                  <a:graphicData uri="http://schemas.microsoft.com/office/word/2010/wordprocessingShape">
                    <wps:wsp>
                      <wps:cNvSpPr/>
                      <wps:spPr>
                        <a:xfrm>
                          <a:off x="0" y="0"/>
                          <a:ext cx="2308860" cy="1270"/>
                        </a:xfrm>
                        <a:custGeom>
                          <a:avLst/>
                          <a:gdLst/>
                          <a:ahLst/>
                          <a:cxnLst/>
                          <a:rect l="l" t="t" r="r" b="b"/>
                          <a:pathLst>
                            <a:path w="2308860">
                              <a:moveTo>
                                <a:pt x="0" y="0"/>
                              </a:moveTo>
                              <a:lnTo>
                                <a:pt x="2308479"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3951" o:spid="_x0000_s1026" o:spt="100" style="position:absolute;left:0pt;margin-left:345.45pt;margin-top:14.9pt;height:0.1pt;width:181.8pt;mso-position-horizontal-relative:page;mso-wrap-distance-bottom:0pt;mso-wrap-distance-top:0pt;z-index:-251375616;mso-width-relative:page;mso-height-relative:page;" filled="f" stroked="t" coordsize="2308860,1" o:gfxdata="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w+6F5NgAAAAKAQAA&#10;DwAAAAAAAAABACAAAAAiAAAAZHJzL2Rvd25yZXYueG1sUEsBAhQAFAAAAAgAh07iQDkN0PAZAgAA&#10;gAQAAA4AAAAAAAAAAQAgAAAAJwEAAGRycy9lMm9Eb2MueG1sUEsFBgAAAAAGAAYAWQEAALIFAAAA&#10;AA==&#10;" path="m0,0l2308479,0e">
                <v:fill on="f" focussize="0,0"/>
                <v:stroke weight="0.25pt" color="#231F20" joinstyle="round"/>
                <v:imagedata o:title=""/>
                <o:lock v:ext="edit" aspectratio="f"/>
                <v:textbox inset="0mm,0mm,0mm,0mm"/>
                <w10:wrap type="topAndBottom"/>
              </v:shape>
            </w:pict>
          </mc:Fallback>
        </mc:AlternateContent>
      </w:r>
    </w:p>
    <w:p w14:paraId="13880E9F">
      <w:pPr>
        <w:spacing w:before="22"/>
        <w:ind w:left="1143" w:right="0" w:firstLine="0"/>
        <w:jc w:val="left"/>
        <w:rPr>
          <w:rFonts w:ascii="Calibri" w:eastAsia="Calibri"/>
          <w:sz w:val="26"/>
        </w:rPr>
      </w:pPr>
      <w:r>
        <w:rPr>
          <w:rFonts w:ascii="Calibri" w:eastAsia="Calibri"/>
          <w:color w:val="231F20"/>
          <w:spacing w:val="5"/>
          <w:sz w:val="26"/>
        </w:rPr>
        <w:t>(</w:t>
      </w:r>
      <w:r>
        <w:rPr>
          <w:rFonts w:hint="eastAsia" w:ascii="宋体" w:eastAsia="宋体"/>
          <w:color w:val="231F20"/>
          <w:sz w:val="22"/>
        </w:rPr>
        <w:t>登陆火星的第一个中国人</w:t>
      </w:r>
      <w:r>
        <w:rPr>
          <w:rFonts w:ascii="Calibri" w:eastAsia="Calibri"/>
          <w:color w:val="231F20"/>
          <w:spacing w:val="-5"/>
          <w:sz w:val="26"/>
        </w:rPr>
        <w:t>).</w:t>
      </w:r>
    </w:p>
    <w:p w14:paraId="0B78DE17">
      <w:pPr>
        <w:pStyle w:val="15"/>
        <w:numPr>
          <w:ilvl w:val="0"/>
          <w:numId w:val="109"/>
        </w:numPr>
        <w:tabs>
          <w:tab w:val="left" w:pos="842"/>
          <w:tab w:val="left" w:pos="1152"/>
        </w:tabs>
        <w:spacing w:before="156" w:after="0" w:line="242" w:lineRule="auto"/>
        <w:ind w:left="1152" w:right="1420" w:hanging="541"/>
        <w:jc w:val="left"/>
        <w:rPr>
          <w:rFonts w:ascii="Calibri"/>
          <w:sz w:val="26"/>
        </w:rPr>
      </w:pPr>
      <w:r>
        <w:rPr>
          <w:b/>
          <w:color w:val="231F20"/>
          <w:w w:val="85"/>
          <w:sz w:val="22"/>
        </w:rPr>
        <w:t>Q:</w:t>
      </w:r>
      <w:r>
        <w:rPr>
          <w:b/>
          <w:color w:val="231F20"/>
          <w:spacing w:val="8"/>
          <w:sz w:val="22"/>
        </w:rPr>
        <w:t xml:space="preserve"> </w:t>
      </w:r>
      <w:r>
        <w:rPr>
          <w:rFonts w:ascii="Calibri"/>
          <w:color w:val="231F20"/>
          <w:w w:val="85"/>
          <w:sz w:val="26"/>
        </w:rPr>
        <w:t>Could</w:t>
      </w:r>
      <w:r>
        <w:rPr>
          <w:rFonts w:ascii="Calibri"/>
          <w:color w:val="231F20"/>
          <w:spacing w:val="-8"/>
          <w:w w:val="85"/>
          <w:sz w:val="26"/>
        </w:rPr>
        <w:t xml:space="preserve"> </w:t>
      </w:r>
      <w:r>
        <w:rPr>
          <w:rFonts w:ascii="Calibri"/>
          <w:color w:val="231F20"/>
          <w:w w:val="85"/>
          <w:sz w:val="26"/>
        </w:rPr>
        <w:t>you</w:t>
      </w:r>
      <w:r>
        <w:rPr>
          <w:rFonts w:ascii="Calibri"/>
          <w:color w:val="231F20"/>
          <w:spacing w:val="-8"/>
          <w:w w:val="85"/>
          <w:sz w:val="26"/>
        </w:rPr>
        <w:t xml:space="preserve"> </w:t>
      </w:r>
      <w:r>
        <w:rPr>
          <w:rFonts w:ascii="Calibri"/>
          <w:color w:val="231F20"/>
          <w:w w:val="85"/>
          <w:sz w:val="26"/>
        </w:rPr>
        <w:t>provide</w:t>
      </w:r>
      <w:r>
        <w:rPr>
          <w:rFonts w:ascii="Calibri"/>
          <w:color w:val="231F20"/>
          <w:spacing w:val="-8"/>
          <w:w w:val="85"/>
          <w:sz w:val="26"/>
        </w:rPr>
        <w:t xml:space="preserve"> </w:t>
      </w:r>
      <w:r>
        <w:rPr>
          <w:rFonts w:ascii="Calibri"/>
          <w:color w:val="231F20"/>
          <w:w w:val="85"/>
          <w:sz w:val="26"/>
        </w:rPr>
        <w:t>a</w:t>
      </w:r>
      <w:r>
        <w:rPr>
          <w:rFonts w:ascii="Calibri"/>
          <w:color w:val="231F20"/>
          <w:spacing w:val="-8"/>
          <w:w w:val="85"/>
          <w:sz w:val="26"/>
        </w:rPr>
        <w:t xml:space="preserve"> </w:t>
      </w:r>
      <w:r>
        <w:rPr>
          <w:rFonts w:ascii="Calibri"/>
          <w:color w:val="231F20"/>
          <w:w w:val="85"/>
          <w:sz w:val="26"/>
        </w:rPr>
        <w:t>simple</w:t>
      </w:r>
      <w:r>
        <w:rPr>
          <w:rFonts w:ascii="Calibri"/>
          <w:color w:val="231F20"/>
          <w:spacing w:val="-8"/>
          <w:w w:val="85"/>
          <w:sz w:val="26"/>
        </w:rPr>
        <w:t xml:space="preserve"> </w:t>
      </w:r>
      <w:r>
        <w:rPr>
          <w:rFonts w:ascii="Calibri"/>
          <w:color w:val="231F20"/>
          <w:w w:val="85"/>
          <w:sz w:val="26"/>
        </w:rPr>
        <w:t>introduction to how space rockets work?</w:t>
      </w:r>
    </w:p>
    <w:p w14:paraId="4E9EAB67">
      <w:pPr>
        <w:tabs>
          <w:tab w:val="left" w:pos="4778"/>
        </w:tabs>
        <w:spacing w:before="0" w:line="316" w:lineRule="exact"/>
        <w:ind w:left="871" w:right="0" w:firstLine="0"/>
        <w:jc w:val="left"/>
        <w:rPr>
          <w:rFonts w:ascii="Calibri" w:hAnsi="Calibri"/>
          <w:sz w:val="26"/>
        </w:rPr>
      </w:pPr>
      <w:r>
        <w:rPr>
          <w:b/>
          <w:color w:val="231F20"/>
          <w:w w:val="80"/>
          <w:sz w:val="22"/>
        </w:rPr>
        <w:t>A:</w:t>
      </w:r>
      <w:r>
        <w:rPr>
          <w:b/>
          <w:color w:val="231F20"/>
          <w:spacing w:val="3"/>
          <w:sz w:val="22"/>
        </w:rPr>
        <w:t xml:space="preserve"> </w:t>
      </w:r>
      <w:r>
        <w:rPr>
          <w:rFonts w:ascii="Calibri" w:hAnsi="Calibri"/>
          <w:color w:val="231F20"/>
          <w:w w:val="80"/>
          <w:sz w:val="26"/>
        </w:rPr>
        <w:t>I’m</w:t>
      </w:r>
      <w:r>
        <w:rPr>
          <w:rFonts w:ascii="Calibri" w:hAnsi="Calibri"/>
          <w:color w:val="231F20"/>
          <w:spacing w:val="-4"/>
          <w:w w:val="80"/>
          <w:sz w:val="26"/>
        </w:rPr>
        <w:t xml:space="preserve"> </w:t>
      </w:r>
      <w:r>
        <w:rPr>
          <w:rFonts w:ascii="Calibri" w:hAnsi="Calibri"/>
          <w:color w:val="231F20"/>
          <w:w w:val="80"/>
          <w:sz w:val="26"/>
        </w:rPr>
        <w:t>afraid</w:t>
      </w:r>
      <w:r>
        <w:rPr>
          <w:rFonts w:ascii="Calibri" w:hAnsi="Calibri"/>
          <w:color w:val="231F20"/>
          <w:spacing w:val="-5"/>
          <w:w w:val="80"/>
          <w:sz w:val="26"/>
        </w:rPr>
        <w:t xml:space="preserve"> </w:t>
      </w:r>
      <w:r>
        <w:rPr>
          <w:rFonts w:ascii="Calibri" w:hAnsi="Calibri"/>
          <w:color w:val="231F20"/>
          <w:w w:val="80"/>
          <w:sz w:val="26"/>
        </w:rPr>
        <w:t>the</w:t>
      </w:r>
      <w:r>
        <w:rPr>
          <w:rFonts w:ascii="Calibri" w:hAnsi="Calibri"/>
          <w:color w:val="231F20"/>
          <w:spacing w:val="-4"/>
          <w:w w:val="80"/>
          <w:sz w:val="26"/>
        </w:rPr>
        <w:t xml:space="preserve"> </w:t>
      </w:r>
      <w:r>
        <w:rPr>
          <w:rFonts w:ascii="Calibri" w:hAnsi="Calibri"/>
          <w:color w:val="231F20"/>
          <w:w w:val="80"/>
          <w:sz w:val="26"/>
        </w:rPr>
        <w:t>whole</w:t>
      </w:r>
      <w:r>
        <w:rPr>
          <w:rFonts w:ascii="Calibri" w:hAnsi="Calibri"/>
          <w:color w:val="231F20"/>
          <w:spacing w:val="-5"/>
          <w:w w:val="80"/>
          <w:sz w:val="26"/>
        </w:rPr>
        <w:t xml:space="preserve"> </w:t>
      </w:r>
      <w:r>
        <w:rPr>
          <w:rFonts w:ascii="Calibri" w:hAnsi="Calibri"/>
          <w:color w:val="231F20"/>
          <w:w w:val="80"/>
          <w:sz w:val="26"/>
        </w:rPr>
        <w:t>process</w:t>
      </w:r>
      <w:r>
        <w:rPr>
          <w:rFonts w:ascii="Calibri" w:hAnsi="Calibri"/>
          <w:color w:val="231F20"/>
          <w:spacing w:val="-4"/>
          <w:w w:val="80"/>
          <w:sz w:val="26"/>
        </w:rPr>
        <w:t xml:space="preserve"> </w:t>
      </w:r>
      <w:r>
        <w:rPr>
          <w:rFonts w:ascii="Calibri" w:hAnsi="Calibri"/>
          <w:color w:val="231F20"/>
          <w:w w:val="80"/>
          <w:sz w:val="26"/>
        </w:rPr>
        <w:t>is</w:t>
      </w:r>
      <w:r>
        <w:rPr>
          <w:rFonts w:ascii="Calibri" w:hAnsi="Calibri"/>
          <w:color w:val="231F20"/>
          <w:spacing w:val="-7"/>
          <w:w w:val="80"/>
          <w:sz w:val="26"/>
        </w:rPr>
        <w:t xml:space="preserve"> </w:t>
      </w:r>
      <w:r>
        <w:rPr>
          <w:rFonts w:ascii="Calibri" w:hAnsi="Calibri"/>
          <w:color w:val="231F20"/>
          <w:sz w:val="26"/>
          <w:u w:val="single" w:color="231F20"/>
        </w:rPr>
        <w:tab/>
      </w:r>
    </w:p>
    <w:p w14:paraId="7D7DF86F">
      <w:pPr>
        <w:spacing w:after="0" w:line="316" w:lineRule="exact"/>
        <w:jc w:val="left"/>
        <w:rPr>
          <w:rFonts w:ascii="Calibri" w:hAnsi="Calibri"/>
          <w:sz w:val="26"/>
        </w:rPr>
        <w:sectPr>
          <w:type w:val="continuous"/>
          <w:pgSz w:w="11910" w:h="16840"/>
          <w:pgMar w:top="1340" w:right="0" w:bottom="280" w:left="0" w:header="720" w:footer="720" w:gutter="0"/>
          <w:cols w:equalWidth="0" w:num="2">
            <w:col w:w="5727" w:space="40"/>
            <w:col w:w="6143"/>
          </w:cols>
        </w:sectPr>
      </w:pPr>
    </w:p>
    <w:p w14:paraId="7C2CF73F">
      <w:pPr>
        <w:tabs>
          <w:tab w:val="left" w:pos="5521"/>
          <w:tab w:val="left" w:pos="9093"/>
        </w:tabs>
        <w:spacing w:before="0" w:line="257" w:lineRule="exact"/>
        <w:ind w:left="187" w:right="0" w:firstLine="0"/>
        <w:jc w:val="center"/>
        <w:rPr>
          <w:rFonts w:ascii="Calibri"/>
          <w:sz w:val="26"/>
        </w:rPr>
      </w:pPr>
      <w:r>
        <w:rPr>
          <w:rFonts w:ascii="Tahoma"/>
          <w:color w:val="11797A"/>
          <w:spacing w:val="-8"/>
          <w:sz w:val="26"/>
        </w:rPr>
        <w:t>using</w:t>
      </w:r>
      <w:r>
        <w:rPr>
          <w:rFonts w:ascii="Tahoma"/>
          <w:color w:val="11797A"/>
          <w:spacing w:val="-41"/>
          <w:sz w:val="26"/>
        </w:rPr>
        <w:t xml:space="preserve"> </w:t>
      </w:r>
      <w:r>
        <w:rPr>
          <w:rFonts w:ascii="Tahoma"/>
          <w:color w:val="11797A"/>
          <w:spacing w:val="-8"/>
          <w:sz w:val="26"/>
        </w:rPr>
        <w:t>five</w:t>
      </w:r>
      <w:r>
        <w:rPr>
          <w:rFonts w:ascii="Tahoma"/>
          <w:color w:val="11797A"/>
          <w:spacing w:val="-41"/>
          <w:sz w:val="26"/>
        </w:rPr>
        <w:t xml:space="preserve"> </w:t>
      </w:r>
      <w:r>
        <w:rPr>
          <w:rFonts w:ascii="Tahoma"/>
          <w:color w:val="11797A"/>
          <w:spacing w:val="-8"/>
          <w:sz w:val="26"/>
        </w:rPr>
        <w:t>of</w:t>
      </w:r>
      <w:r>
        <w:rPr>
          <w:rFonts w:ascii="Tahoma"/>
          <w:color w:val="11797A"/>
          <w:spacing w:val="-41"/>
          <w:sz w:val="26"/>
        </w:rPr>
        <w:t xml:space="preserve"> </w:t>
      </w:r>
      <w:r>
        <w:rPr>
          <w:rFonts w:ascii="Tahoma"/>
          <w:color w:val="11797A"/>
          <w:spacing w:val="-8"/>
          <w:sz w:val="26"/>
        </w:rPr>
        <w:t>them.</w:t>
      </w:r>
      <w:r>
        <w:rPr>
          <w:rFonts w:ascii="Tahoma"/>
          <w:color w:val="11797A"/>
          <w:spacing w:val="-41"/>
          <w:sz w:val="26"/>
        </w:rPr>
        <w:t xml:space="preserve"> </w:t>
      </w:r>
      <w:r>
        <w:rPr>
          <w:rFonts w:ascii="Tahoma"/>
          <w:color w:val="11797A"/>
          <w:spacing w:val="-8"/>
          <w:sz w:val="26"/>
        </w:rPr>
        <w:t>Use</w:t>
      </w:r>
      <w:r>
        <w:rPr>
          <w:rFonts w:ascii="Tahoma"/>
          <w:color w:val="11797A"/>
          <w:spacing w:val="-41"/>
          <w:sz w:val="26"/>
        </w:rPr>
        <w:t xml:space="preserve"> </w:t>
      </w:r>
      <w:r>
        <w:rPr>
          <w:rFonts w:ascii="Tahoma"/>
          <w:color w:val="11797A"/>
          <w:spacing w:val="-8"/>
          <w:sz w:val="26"/>
        </w:rPr>
        <w:t>a</w:t>
      </w:r>
      <w:r>
        <w:rPr>
          <w:rFonts w:ascii="Tahoma"/>
          <w:color w:val="11797A"/>
          <w:spacing w:val="-41"/>
          <w:sz w:val="26"/>
        </w:rPr>
        <w:t xml:space="preserve"> </w:t>
      </w:r>
      <w:r>
        <w:rPr>
          <w:rFonts w:ascii="Tahoma"/>
          <w:color w:val="11797A"/>
          <w:spacing w:val="-8"/>
          <w:sz w:val="26"/>
        </w:rPr>
        <w:t>dictionary</w:t>
      </w:r>
      <w:r>
        <w:rPr>
          <w:rFonts w:ascii="Tahoma"/>
          <w:color w:val="11797A"/>
          <w:spacing w:val="-40"/>
          <w:sz w:val="26"/>
        </w:rPr>
        <w:t xml:space="preserve"> </w:t>
      </w:r>
      <w:r>
        <w:rPr>
          <w:rFonts w:ascii="Tahoma"/>
          <w:color w:val="11797A"/>
          <w:spacing w:val="-8"/>
          <w:sz w:val="26"/>
        </w:rPr>
        <w:t>to</w:t>
      </w:r>
      <w:r>
        <w:rPr>
          <w:rFonts w:ascii="Tahoma"/>
          <w:color w:val="11797A"/>
          <w:sz w:val="26"/>
        </w:rPr>
        <w:tab/>
      </w:r>
      <w:r>
        <w:rPr>
          <w:rFonts w:ascii="Tahoma"/>
          <w:color w:val="11797A"/>
          <w:sz w:val="26"/>
          <w:u w:val="single" w:color="231F20"/>
        </w:rPr>
        <w:tab/>
      </w:r>
      <w:r>
        <w:rPr>
          <w:rFonts w:ascii="Calibri"/>
          <w:color w:val="231F20"/>
          <w:spacing w:val="-10"/>
          <w:w w:val="95"/>
          <w:position w:val="6"/>
          <w:sz w:val="26"/>
        </w:rPr>
        <w:t>.</w:t>
      </w:r>
    </w:p>
    <w:p w14:paraId="118675F8">
      <w:pPr>
        <w:tabs>
          <w:tab w:val="left" w:pos="5414"/>
        </w:tabs>
        <w:spacing w:before="0" w:line="314" w:lineRule="exact"/>
        <w:ind w:left="79" w:right="0" w:firstLine="0"/>
        <w:jc w:val="center"/>
        <w:rPr>
          <w:rFonts w:ascii="Calibri" w:eastAsia="Calibri"/>
          <w:sz w:val="26"/>
        </w:rPr>
      </w:pPr>
      <w:r>
        <w:rPr>
          <w:rFonts w:ascii="Tahoma" w:eastAsia="Tahoma"/>
          <w:color w:val="11797A"/>
          <w:spacing w:val="-5"/>
          <w:sz w:val="26"/>
        </w:rPr>
        <w:t>help</w:t>
      </w:r>
      <w:r>
        <w:rPr>
          <w:rFonts w:ascii="Tahoma" w:eastAsia="Tahoma"/>
          <w:color w:val="11797A"/>
          <w:spacing w:val="-40"/>
          <w:sz w:val="26"/>
        </w:rPr>
        <w:t xml:space="preserve"> </w:t>
      </w:r>
      <w:r>
        <w:rPr>
          <w:rFonts w:ascii="Tahoma" w:eastAsia="Tahoma"/>
          <w:color w:val="11797A"/>
          <w:spacing w:val="-4"/>
          <w:sz w:val="26"/>
        </w:rPr>
        <w:t>you.</w:t>
      </w:r>
      <w:r>
        <w:rPr>
          <w:rFonts w:ascii="Tahoma" w:eastAsia="Tahoma"/>
          <w:color w:val="11797A"/>
          <w:sz w:val="26"/>
        </w:rPr>
        <w:tab/>
      </w:r>
      <w:r>
        <w:rPr>
          <w:rFonts w:ascii="Calibri" w:eastAsia="Calibri"/>
          <w:color w:val="231F20"/>
          <w:spacing w:val="-2"/>
          <w:position w:val="2"/>
          <w:sz w:val="26"/>
        </w:rPr>
        <w:t>(</w:t>
      </w:r>
      <w:r>
        <w:rPr>
          <w:rFonts w:hint="eastAsia" w:ascii="宋体" w:eastAsia="宋体"/>
          <w:color w:val="231F20"/>
          <w:spacing w:val="-2"/>
          <w:position w:val="2"/>
          <w:sz w:val="22"/>
        </w:rPr>
        <w:t>太复杂了，无法用几句话解释清楚</w:t>
      </w:r>
      <w:r>
        <w:rPr>
          <w:rFonts w:ascii="Calibri" w:eastAsia="Calibri"/>
          <w:color w:val="231F20"/>
          <w:spacing w:val="-5"/>
          <w:position w:val="2"/>
          <w:sz w:val="26"/>
        </w:rPr>
        <w:t>).</w:t>
      </w:r>
    </w:p>
    <w:p w14:paraId="272560EB">
      <w:pPr>
        <w:pStyle w:val="11"/>
        <w:rPr>
          <w:rFonts w:ascii="Calibri"/>
          <w:sz w:val="20"/>
        </w:rPr>
      </w:pPr>
    </w:p>
    <w:p w14:paraId="3D5390E4">
      <w:pPr>
        <w:pStyle w:val="11"/>
        <w:rPr>
          <w:rFonts w:ascii="Calibri"/>
          <w:sz w:val="20"/>
        </w:rPr>
      </w:pPr>
    </w:p>
    <w:p w14:paraId="5420F27C">
      <w:pPr>
        <w:pStyle w:val="11"/>
        <w:rPr>
          <w:rFonts w:ascii="Calibri"/>
          <w:sz w:val="20"/>
        </w:rPr>
      </w:pPr>
    </w:p>
    <w:p w14:paraId="38EF9528">
      <w:pPr>
        <w:pStyle w:val="11"/>
        <w:rPr>
          <w:rFonts w:ascii="Calibri"/>
          <w:sz w:val="20"/>
        </w:rPr>
      </w:pPr>
    </w:p>
    <w:p w14:paraId="1119633D">
      <w:pPr>
        <w:pStyle w:val="11"/>
        <w:spacing w:before="9"/>
        <w:rPr>
          <w:rFonts w:ascii="Calibri"/>
          <w:sz w:val="23"/>
        </w:rPr>
      </w:pPr>
    </w:p>
    <w:p w14:paraId="3B72E6D5">
      <w:pPr>
        <w:spacing w:before="97"/>
        <w:ind w:left="619" w:right="0" w:firstLine="0"/>
        <w:jc w:val="left"/>
        <w:rPr>
          <w:rFonts w:ascii="Tahoma"/>
          <w:sz w:val="20"/>
        </w:rPr>
      </w:pPr>
      <w:r>
        <w:rPr>
          <w:rFonts w:ascii="Tahoma"/>
          <w:color w:val="231F20"/>
          <w:spacing w:val="-5"/>
          <w:sz w:val="20"/>
        </w:rPr>
        <w:t>80</w:t>
      </w:r>
    </w:p>
    <w:p w14:paraId="3B766EE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A1F6D7">
      <w:pPr>
        <w:spacing w:after="0" w:line="240" w:lineRule="auto"/>
        <w:jc w:val="left"/>
        <w:rPr>
          <w:rFonts w:ascii="Tahoma"/>
          <w:sz w:val="20"/>
        </w:rPr>
        <w:sectPr>
          <w:type w:val="continuous"/>
          <w:pgSz w:w="11910" w:h="16840"/>
          <w:pgMar w:top="1340" w:right="0" w:bottom="280" w:left="0" w:header="720" w:footer="720" w:gutter="0"/>
          <w:cols w:space="720" w:num="1"/>
        </w:sectPr>
      </w:pPr>
    </w:p>
    <w:p w14:paraId="580A4572">
      <w:pPr>
        <w:pStyle w:val="11"/>
        <w:rPr>
          <w:rFonts w:ascii="Tahoma"/>
          <w:sz w:val="20"/>
        </w:rPr>
      </w:pPr>
    </w:p>
    <w:p w14:paraId="3F879560">
      <w:pPr>
        <w:pStyle w:val="11"/>
        <w:rPr>
          <w:rFonts w:ascii="Tahoma"/>
          <w:sz w:val="20"/>
        </w:rPr>
      </w:pPr>
    </w:p>
    <w:p w14:paraId="6F4D9D66">
      <w:pPr>
        <w:pStyle w:val="11"/>
        <w:rPr>
          <w:rFonts w:ascii="Tahoma"/>
          <w:sz w:val="20"/>
        </w:rPr>
      </w:pPr>
    </w:p>
    <w:p w14:paraId="2341BBC0">
      <w:pPr>
        <w:pStyle w:val="11"/>
        <w:rPr>
          <w:rFonts w:ascii="Tahoma"/>
          <w:sz w:val="20"/>
        </w:rPr>
      </w:pPr>
    </w:p>
    <w:p w14:paraId="57F33644">
      <w:pPr>
        <w:pStyle w:val="11"/>
        <w:spacing w:before="2"/>
        <w:rPr>
          <w:rFonts w:ascii="Tahoma"/>
          <w:sz w:val="16"/>
        </w:rPr>
      </w:pPr>
    </w:p>
    <w:p w14:paraId="44733DFC">
      <w:pPr>
        <w:spacing w:before="128" w:line="213" w:lineRule="auto"/>
        <w:ind w:left="1759" w:right="5797" w:firstLine="8"/>
        <w:jc w:val="left"/>
        <w:rPr>
          <w:rFonts w:ascii="Tahoma"/>
          <w:sz w:val="26"/>
        </w:rPr>
      </w:pPr>
      <w:r>
        <mc:AlternateContent>
          <mc:Choice Requires="wps">
            <w:drawing>
              <wp:anchor distT="0" distB="0" distL="0" distR="0" simplePos="0" relativeHeight="251790336" behindDoc="0" locked="0" layoutInCell="1" allowOverlap="1">
                <wp:simplePos x="0" y="0"/>
                <wp:positionH relativeFrom="page">
                  <wp:posOffset>7235825</wp:posOffset>
                </wp:positionH>
                <wp:positionV relativeFrom="paragraph">
                  <wp:posOffset>-379730</wp:posOffset>
                </wp:positionV>
                <wp:extent cx="324485" cy="1270"/>
                <wp:effectExtent l="0" t="0" r="0" b="0"/>
                <wp:wrapNone/>
                <wp:docPr id="3973" name="Graphic 397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73" o:spid="_x0000_s1026" o:spt="100" style="position:absolute;left:0pt;margin-left:569.75pt;margin-top:-29.9pt;height:0.1pt;width:25.55pt;mso-position-horizontal-relative:page;z-index:251790336;mso-width-relative:page;mso-height-relative:page;" filled="f" stroked="t" coordsize="324485,1" o:gfxdata="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GfGGY2gAAAA0B&#10;AAAPAAAAAAAAAAEAIAAAACIAAABkcnMvZG93bnJldi54bWxQSwECFAAUAAAACACHTuJAsPNIch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mc:AlternateContent>
          <mc:Choice Requires="wpg">
            <w:drawing>
              <wp:anchor distT="0" distB="0" distL="0" distR="0" simplePos="0" relativeHeight="251791360" behindDoc="0" locked="0" layoutInCell="1" allowOverlap="1">
                <wp:simplePos x="0" y="0"/>
                <wp:positionH relativeFrom="page">
                  <wp:posOffset>4174490</wp:posOffset>
                </wp:positionH>
                <wp:positionV relativeFrom="paragraph">
                  <wp:posOffset>85090</wp:posOffset>
                </wp:positionV>
                <wp:extent cx="2629535" cy="645795"/>
                <wp:effectExtent l="0" t="0" r="0" b="0"/>
                <wp:wrapNone/>
                <wp:docPr id="3977" name="Group 3977"/>
                <wp:cNvGraphicFramePr/>
                <a:graphic xmlns:a="http://schemas.openxmlformats.org/drawingml/2006/main">
                  <a:graphicData uri="http://schemas.microsoft.com/office/word/2010/wordprocessingGroup">
                    <wpg:wgp>
                      <wpg:cNvGrpSpPr/>
                      <wpg:grpSpPr>
                        <a:xfrm>
                          <a:off x="0" y="0"/>
                          <a:ext cx="2629535" cy="645795"/>
                          <a:chOff x="0" y="0"/>
                          <a:chExt cx="2629535" cy="645795"/>
                        </a:xfrm>
                      </wpg:grpSpPr>
                      <wps:wsp>
                        <wps:cNvPr id="3978" name="Graphic 3978"/>
                        <wps:cNvSpPr/>
                        <wps:spPr>
                          <a:xfrm>
                            <a:off x="0" y="0"/>
                            <a:ext cx="2629535" cy="645795"/>
                          </a:xfrm>
                          <a:custGeom>
                            <a:avLst/>
                            <a:gdLst/>
                            <a:ahLst/>
                            <a:cxnLst/>
                            <a:rect l="l" t="t" r="r" b="b"/>
                            <a:pathLst>
                              <a:path w="2629535" h="645795">
                                <a:moveTo>
                                  <a:pt x="2521077" y="0"/>
                                </a:moveTo>
                                <a:lnTo>
                                  <a:pt x="107823" y="0"/>
                                </a:lnTo>
                                <a:lnTo>
                                  <a:pt x="45487" y="1684"/>
                                </a:lnTo>
                                <a:lnTo>
                                  <a:pt x="13477" y="13477"/>
                                </a:lnTo>
                                <a:lnTo>
                                  <a:pt x="1684" y="45487"/>
                                </a:lnTo>
                                <a:lnTo>
                                  <a:pt x="0" y="107823"/>
                                </a:lnTo>
                                <a:lnTo>
                                  <a:pt x="0" y="537464"/>
                                </a:lnTo>
                                <a:lnTo>
                                  <a:pt x="1684" y="599872"/>
                                </a:lnTo>
                                <a:lnTo>
                                  <a:pt x="13477" y="631920"/>
                                </a:lnTo>
                                <a:lnTo>
                                  <a:pt x="45487" y="643727"/>
                                </a:lnTo>
                                <a:lnTo>
                                  <a:pt x="107823" y="645414"/>
                                </a:lnTo>
                                <a:lnTo>
                                  <a:pt x="2521077" y="645414"/>
                                </a:lnTo>
                                <a:lnTo>
                                  <a:pt x="2583485" y="643727"/>
                                </a:lnTo>
                                <a:lnTo>
                                  <a:pt x="2615533" y="631920"/>
                                </a:lnTo>
                                <a:lnTo>
                                  <a:pt x="2627340" y="599872"/>
                                </a:lnTo>
                                <a:lnTo>
                                  <a:pt x="2629027" y="537464"/>
                                </a:lnTo>
                                <a:lnTo>
                                  <a:pt x="2629027" y="107823"/>
                                </a:lnTo>
                                <a:lnTo>
                                  <a:pt x="2627340" y="45487"/>
                                </a:lnTo>
                                <a:lnTo>
                                  <a:pt x="2615533" y="13477"/>
                                </a:lnTo>
                                <a:lnTo>
                                  <a:pt x="2583485" y="1684"/>
                                </a:lnTo>
                                <a:lnTo>
                                  <a:pt x="2521077" y="0"/>
                                </a:lnTo>
                                <a:close/>
                              </a:path>
                            </a:pathLst>
                          </a:custGeom>
                          <a:solidFill>
                            <a:srgbClr val="E3E4E3"/>
                          </a:solidFill>
                        </wps:spPr>
                        <wps:bodyPr wrap="square" lIns="0" tIns="0" rIns="0" bIns="0" rtlCol="0">
                          <a:noAutofit/>
                        </wps:bodyPr>
                      </wps:wsp>
                      <wps:wsp>
                        <wps:cNvPr id="3979" name="Textbox 3979"/>
                        <wps:cNvSpPr txBox="1"/>
                        <wps:spPr>
                          <a:xfrm>
                            <a:off x="167576" y="150164"/>
                            <a:ext cx="359410" cy="334645"/>
                          </a:xfrm>
                          <a:prstGeom prst="rect">
                            <a:avLst/>
                          </a:prstGeom>
                        </wps:spPr>
                        <wps:txbx>
                          <w:txbxContent>
                            <w:p w14:paraId="546B67DF">
                              <w:pPr>
                                <w:spacing w:before="4" w:line="235" w:lineRule="auto"/>
                                <w:ind w:left="0" w:right="0" w:firstLine="0"/>
                                <w:jc w:val="left"/>
                                <w:rPr>
                                  <w:rFonts w:ascii="Tahoma"/>
                                  <w:sz w:val="22"/>
                                </w:rPr>
                              </w:pPr>
                              <w:r>
                                <w:rPr>
                                  <w:rFonts w:ascii="Tahoma"/>
                                  <w:color w:val="231F20"/>
                                  <w:spacing w:val="-4"/>
                                  <w:sz w:val="22"/>
                                </w:rPr>
                                <w:t>make get</w:t>
                              </w:r>
                            </w:p>
                          </w:txbxContent>
                        </wps:txbx>
                        <wps:bodyPr wrap="square" lIns="0" tIns="0" rIns="0" bIns="0" rtlCol="0">
                          <a:noAutofit/>
                        </wps:bodyPr>
                      </wps:wsp>
                      <wps:wsp>
                        <wps:cNvPr id="3980" name="Textbox 3980"/>
                        <wps:cNvSpPr txBox="1"/>
                        <wps:spPr>
                          <a:xfrm>
                            <a:off x="843724" y="150164"/>
                            <a:ext cx="233045" cy="334645"/>
                          </a:xfrm>
                          <a:prstGeom prst="rect">
                            <a:avLst/>
                          </a:prstGeom>
                        </wps:spPr>
                        <wps:txbx>
                          <w:txbxContent>
                            <w:p w14:paraId="108B60BC">
                              <w:pPr>
                                <w:spacing w:before="4" w:line="235" w:lineRule="auto"/>
                                <w:ind w:left="0" w:right="0" w:firstLine="0"/>
                                <w:jc w:val="left"/>
                                <w:rPr>
                                  <w:rFonts w:ascii="Tahoma"/>
                                  <w:sz w:val="22"/>
                                </w:rPr>
                              </w:pPr>
                              <w:r>
                                <w:rPr>
                                  <w:rFonts w:ascii="Tahoma"/>
                                  <w:color w:val="231F20"/>
                                  <w:spacing w:val="-6"/>
                                  <w:sz w:val="22"/>
                                </w:rPr>
                                <w:t xml:space="preserve">do </w:t>
                              </w:r>
                              <w:r>
                                <w:rPr>
                                  <w:rFonts w:ascii="Tahoma"/>
                                  <w:color w:val="231F20"/>
                                  <w:spacing w:val="-4"/>
                                  <w:sz w:val="22"/>
                                </w:rPr>
                                <w:t>see</w:t>
                              </w:r>
                            </w:p>
                          </w:txbxContent>
                        </wps:txbx>
                        <wps:bodyPr wrap="square" lIns="0" tIns="0" rIns="0" bIns="0" rtlCol="0">
                          <a:noAutofit/>
                        </wps:bodyPr>
                      </wps:wsp>
                      <wps:wsp>
                        <wps:cNvPr id="3981" name="Textbox 3981"/>
                        <wps:cNvSpPr txBox="1"/>
                        <wps:spPr>
                          <a:xfrm>
                            <a:off x="1364386" y="150164"/>
                            <a:ext cx="1036319" cy="334645"/>
                          </a:xfrm>
                          <a:prstGeom prst="rect">
                            <a:avLst/>
                          </a:prstGeom>
                        </wps:spPr>
                        <wps:txbx>
                          <w:txbxContent>
                            <w:p w14:paraId="451BD97A">
                              <w:pPr>
                                <w:tabs>
                                  <w:tab w:val="left" w:pos="840"/>
                                </w:tabs>
                                <w:spacing w:before="4" w:line="235" w:lineRule="auto"/>
                                <w:ind w:left="0" w:right="18" w:firstLine="0"/>
                                <w:jc w:val="left"/>
                                <w:rPr>
                                  <w:rFonts w:ascii="Tahoma"/>
                                  <w:sz w:val="22"/>
                                </w:rPr>
                              </w:pPr>
                              <w:r>
                                <w:rPr>
                                  <w:rFonts w:ascii="Tahoma"/>
                                  <w:color w:val="231F20"/>
                                  <w:spacing w:val="-6"/>
                                  <w:sz w:val="22"/>
                                </w:rPr>
                                <w:t>be</w:t>
                              </w:r>
                              <w:r>
                                <w:rPr>
                                  <w:rFonts w:ascii="Tahoma"/>
                                  <w:color w:val="231F20"/>
                                  <w:sz w:val="22"/>
                                </w:rPr>
                                <w:tab/>
                              </w:r>
                              <w:r>
                                <w:rPr>
                                  <w:rFonts w:ascii="Tahoma"/>
                                  <w:color w:val="231F20"/>
                                  <w:spacing w:val="-2"/>
                                  <w:sz w:val="22"/>
                                </w:rPr>
                                <w:t xml:space="preserve">connect </w:t>
                              </w:r>
                              <w:r>
                                <w:rPr>
                                  <w:rFonts w:ascii="Tahoma"/>
                                  <w:color w:val="231F20"/>
                                  <w:spacing w:val="-4"/>
                                  <w:sz w:val="22"/>
                                </w:rPr>
                                <w:t>send</w:t>
                              </w:r>
                            </w:p>
                          </w:txbxContent>
                        </wps:txbx>
                        <wps:bodyPr wrap="square" lIns="0" tIns="0" rIns="0" bIns="0" rtlCol="0">
                          <a:noAutofit/>
                        </wps:bodyPr>
                      </wps:wsp>
                    </wpg:wgp>
                  </a:graphicData>
                </a:graphic>
              </wp:anchor>
            </w:drawing>
          </mc:Choice>
          <mc:Fallback>
            <w:pict>
              <v:group id="Group 3977" o:spid="_x0000_s1026" o:spt="203" style="position:absolute;left:0pt;margin-left:328.7pt;margin-top:6.7pt;height:50.85pt;width:207.05pt;mso-position-horizontal-relative:page;z-index:251791360;mso-width-relative:page;mso-height-relative:page;" coordsize="2629535,645795" o:gfxdata="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U8HrWdoAAAAL&#10;AQAADwAAAAAAAAABACAAAAAiAAAAZHJzL2Rvd25yZXYueG1sUEsBAhQAFAAAAAgAh07iQAsi7Qqp&#10;AwAA5w0AAA4AAAAAAAAAAQAgAAAAKQEAAGRycy9lMm9Eb2MueG1sUEsFBgAAAAAGAAYAWQEAAEQH&#10;AAAAAA==&#10;">
                <o:lock v:ext="edit" aspectratio="f"/>
                <v:shape id="Graphic 3978" o:spid="_x0000_s1026" o:spt="100" style="position:absolute;left:0;top:0;height:645795;width:2629535;" fillcolor="#E3E4E3" filled="t" stroked="f" coordsize="2629535,645795" o:gfxdata="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dc4b4A&#10;AADdAAAADwAAAAAAAAABACAAAAAiAAAAZHJzL2Rvd25yZXYueG1sUEsBAhQAFAAAAAgAh07iQDMv&#10;BZ47AAAAOQAAABAAAAAAAAAAAQAgAAAADQEAAGRycy9zaGFwZXhtbC54bWxQSwUGAAAAAAYABgBb&#10;AQAAtwMAAAAA&#10;" path="m2521077,0l107823,0,45487,1684,13477,13477,1684,45487,0,107823,0,537464,1684,599872,13477,631920,45487,643727,107823,645414,2521077,645414,2583485,643727,2615533,631920,2627340,599872,2629027,537464,2629027,107823,2627340,45487,2615533,13477,2583485,1684,2521077,0xe">
                  <v:fill on="t" focussize="0,0"/>
                  <v:stroke on="f"/>
                  <v:imagedata o:title=""/>
                  <o:lock v:ext="edit" aspectratio="f"/>
                  <v:textbox inset="0mm,0mm,0mm,0mm"/>
                </v:shape>
                <v:shape id="Textbox 3979" o:spid="_x0000_s1026" o:spt="202" type="#_x0000_t202" style="position:absolute;left:167576;top:150164;height:334645;width:359410;" filled="f" stroked="f" coordsize="21600,21600" o:gfxdata="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iuE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46B67DF">
                        <w:pPr>
                          <w:spacing w:before="4" w:line="235" w:lineRule="auto"/>
                          <w:ind w:left="0" w:right="0" w:firstLine="0"/>
                          <w:jc w:val="left"/>
                          <w:rPr>
                            <w:rFonts w:ascii="Tahoma"/>
                            <w:sz w:val="22"/>
                          </w:rPr>
                        </w:pPr>
                        <w:r>
                          <w:rPr>
                            <w:rFonts w:ascii="Tahoma"/>
                            <w:color w:val="231F20"/>
                            <w:spacing w:val="-4"/>
                            <w:sz w:val="22"/>
                          </w:rPr>
                          <w:t>make get</w:t>
                        </w:r>
                      </w:p>
                    </w:txbxContent>
                  </v:textbox>
                </v:shape>
                <v:shape id="Textbox 3980" o:spid="_x0000_s1026" o:spt="202" type="#_x0000_t202" style="position:absolute;left:843724;top:150164;height:334645;width:233045;" filled="f" stroked="f" coordsize="21600,21600" o:gfxdata="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lOJa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08B60BC">
                        <w:pPr>
                          <w:spacing w:before="4" w:line="235" w:lineRule="auto"/>
                          <w:ind w:left="0" w:right="0" w:firstLine="0"/>
                          <w:jc w:val="left"/>
                          <w:rPr>
                            <w:rFonts w:ascii="Tahoma"/>
                            <w:sz w:val="22"/>
                          </w:rPr>
                        </w:pPr>
                        <w:r>
                          <w:rPr>
                            <w:rFonts w:ascii="Tahoma"/>
                            <w:color w:val="231F20"/>
                            <w:spacing w:val="-6"/>
                            <w:sz w:val="22"/>
                          </w:rPr>
                          <w:t xml:space="preserve">do </w:t>
                        </w:r>
                        <w:r>
                          <w:rPr>
                            <w:rFonts w:ascii="Tahoma"/>
                            <w:color w:val="231F20"/>
                            <w:spacing w:val="-4"/>
                            <w:sz w:val="22"/>
                          </w:rPr>
                          <w:t>see</w:t>
                        </w:r>
                      </w:p>
                    </w:txbxContent>
                  </v:textbox>
                </v:shape>
                <v:shape id="Textbox 3981" o:spid="_x0000_s1026" o:spt="202" type="#_x0000_t202" style="position:absolute;left:1364386;top:150164;height:334645;width:1036319;" filled="f" stroked="f" coordsize="21600,21600" o:gfxdata="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pnQ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1BD97A">
                        <w:pPr>
                          <w:tabs>
                            <w:tab w:val="left" w:pos="840"/>
                          </w:tabs>
                          <w:spacing w:before="4" w:line="235" w:lineRule="auto"/>
                          <w:ind w:left="0" w:right="18" w:firstLine="0"/>
                          <w:jc w:val="left"/>
                          <w:rPr>
                            <w:rFonts w:ascii="Tahoma"/>
                            <w:sz w:val="22"/>
                          </w:rPr>
                        </w:pPr>
                        <w:r>
                          <w:rPr>
                            <w:rFonts w:ascii="Tahoma"/>
                            <w:color w:val="231F20"/>
                            <w:spacing w:val="-6"/>
                            <w:sz w:val="22"/>
                          </w:rPr>
                          <w:t>be</w:t>
                        </w:r>
                        <w:r>
                          <w:rPr>
                            <w:rFonts w:ascii="Tahoma"/>
                            <w:color w:val="231F20"/>
                            <w:sz w:val="22"/>
                          </w:rPr>
                          <w:tab/>
                        </w:r>
                        <w:r>
                          <w:rPr>
                            <w:rFonts w:ascii="Tahoma"/>
                            <w:color w:val="231F20"/>
                            <w:spacing w:val="-2"/>
                            <w:sz w:val="22"/>
                          </w:rPr>
                          <w:t xml:space="preserve">connect </w:t>
                        </w:r>
                        <w:r>
                          <w:rPr>
                            <w:rFonts w:ascii="Tahoma"/>
                            <w:color w:val="231F20"/>
                            <w:spacing w:val="-4"/>
                            <w:sz w:val="22"/>
                          </w:rPr>
                          <w:t>send</w:t>
                        </w:r>
                      </w:p>
                    </w:txbxContent>
                  </v:textbox>
                </v:shape>
              </v:group>
            </w:pict>
          </mc:Fallback>
        </mc:AlternateContent>
      </w:r>
      <w:r>
        <w:rPr>
          <w:rFonts w:ascii="Tahoma"/>
          <w:color w:val="11797A"/>
          <w:w w:val="105"/>
          <w:sz w:val="26"/>
        </w:rPr>
        <w:t xml:space="preserve">Complete the sentences using the </w:t>
      </w:r>
      <w:r>
        <w:rPr>
          <w:rFonts w:ascii="Tahoma"/>
          <w:color w:val="11797A"/>
          <w:spacing w:val="-8"/>
          <w:w w:val="105"/>
          <w:sz w:val="26"/>
        </w:rPr>
        <w:t>correct</w:t>
      </w:r>
      <w:r>
        <w:rPr>
          <w:rFonts w:ascii="Tahoma"/>
          <w:color w:val="11797A"/>
          <w:spacing w:val="-46"/>
          <w:w w:val="105"/>
          <w:sz w:val="26"/>
        </w:rPr>
        <w:t xml:space="preserve"> </w:t>
      </w:r>
      <w:r>
        <w:rPr>
          <w:rFonts w:ascii="Tahoma"/>
          <w:color w:val="11797A"/>
          <w:spacing w:val="-8"/>
          <w:w w:val="105"/>
          <w:sz w:val="26"/>
        </w:rPr>
        <w:t>forms</w:t>
      </w:r>
      <w:r>
        <w:rPr>
          <w:rFonts w:ascii="Tahoma"/>
          <w:color w:val="11797A"/>
          <w:spacing w:val="-46"/>
          <w:w w:val="105"/>
          <w:sz w:val="26"/>
        </w:rPr>
        <w:t xml:space="preserve"> </w:t>
      </w:r>
      <w:r>
        <w:rPr>
          <w:rFonts w:ascii="Tahoma"/>
          <w:color w:val="11797A"/>
          <w:spacing w:val="-8"/>
          <w:w w:val="105"/>
          <w:sz w:val="26"/>
        </w:rPr>
        <w:t>of</w:t>
      </w:r>
      <w:r>
        <w:rPr>
          <w:rFonts w:ascii="Tahoma"/>
          <w:color w:val="11797A"/>
          <w:spacing w:val="-46"/>
          <w:w w:val="105"/>
          <w:sz w:val="26"/>
        </w:rPr>
        <w:t xml:space="preserve"> </w:t>
      </w:r>
      <w:r>
        <w:rPr>
          <w:rFonts w:ascii="Tahoma"/>
          <w:color w:val="11797A"/>
          <w:spacing w:val="-8"/>
          <w:w w:val="105"/>
          <w:sz w:val="26"/>
        </w:rPr>
        <w:t>the</w:t>
      </w:r>
      <w:r>
        <w:rPr>
          <w:rFonts w:ascii="Tahoma"/>
          <w:color w:val="11797A"/>
          <w:spacing w:val="-46"/>
          <w:w w:val="105"/>
          <w:sz w:val="26"/>
        </w:rPr>
        <w:t xml:space="preserve"> </w:t>
      </w:r>
      <w:r>
        <w:rPr>
          <w:rFonts w:ascii="Tahoma"/>
          <w:color w:val="11797A"/>
          <w:spacing w:val="-8"/>
          <w:w w:val="105"/>
          <w:sz w:val="26"/>
        </w:rPr>
        <w:t>words</w:t>
      </w:r>
      <w:r>
        <w:rPr>
          <w:rFonts w:ascii="Tahoma"/>
          <w:color w:val="11797A"/>
          <w:spacing w:val="-46"/>
          <w:w w:val="105"/>
          <w:sz w:val="26"/>
        </w:rPr>
        <w:t xml:space="preserve"> </w:t>
      </w:r>
      <w:r>
        <w:rPr>
          <w:rFonts w:ascii="Tahoma"/>
          <w:color w:val="11797A"/>
          <w:spacing w:val="-8"/>
          <w:w w:val="105"/>
          <w:sz w:val="26"/>
        </w:rPr>
        <w:t>in</w:t>
      </w:r>
      <w:r>
        <w:rPr>
          <w:rFonts w:ascii="Tahoma"/>
          <w:color w:val="11797A"/>
          <w:spacing w:val="-46"/>
          <w:w w:val="105"/>
          <w:sz w:val="26"/>
        </w:rPr>
        <w:t xml:space="preserve"> </w:t>
      </w:r>
      <w:r>
        <w:rPr>
          <w:rFonts w:ascii="Tahoma"/>
          <w:color w:val="11797A"/>
          <w:spacing w:val="-8"/>
          <w:w w:val="105"/>
          <w:sz w:val="26"/>
        </w:rPr>
        <w:t>the</w:t>
      </w:r>
      <w:r>
        <w:rPr>
          <w:rFonts w:ascii="Tahoma"/>
          <w:color w:val="11797A"/>
          <w:spacing w:val="-46"/>
          <w:w w:val="105"/>
          <w:sz w:val="26"/>
        </w:rPr>
        <w:t xml:space="preserve"> </w:t>
      </w:r>
      <w:r>
        <w:rPr>
          <w:rFonts w:ascii="Tahoma"/>
          <w:color w:val="11797A"/>
          <w:spacing w:val="-8"/>
          <w:w w:val="105"/>
          <w:sz w:val="26"/>
        </w:rPr>
        <w:t>box.</w:t>
      </w:r>
    </w:p>
    <w:p w14:paraId="2A2E3A28">
      <w:pPr>
        <w:pStyle w:val="11"/>
        <w:rPr>
          <w:rFonts w:ascii="Tahoma"/>
          <w:sz w:val="20"/>
        </w:rPr>
      </w:pPr>
    </w:p>
    <w:p w14:paraId="210980DD">
      <w:pPr>
        <w:pStyle w:val="11"/>
        <w:rPr>
          <w:rFonts w:ascii="Tahoma"/>
          <w:sz w:val="20"/>
        </w:rPr>
      </w:pPr>
    </w:p>
    <w:p w14:paraId="3AB1C947">
      <w:pPr>
        <w:pStyle w:val="11"/>
        <w:spacing w:before="4"/>
        <w:rPr>
          <w:rFonts w:ascii="Tahoma"/>
          <w:sz w:val="18"/>
        </w:rPr>
      </w:pPr>
    </w:p>
    <w:p w14:paraId="45B4ED43">
      <w:pPr>
        <w:spacing w:after="0"/>
        <w:rPr>
          <w:rFonts w:ascii="Tahoma"/>
          <w:sz w:val="18"/>
        </w:rPr>
        <w:sectPr>
          <w:pgSz w:w="11910" w:h="16840"/>
          <w:pgMar w:top="0" w:right="0" w:bottom="0" w:left="0" w:header="720" w:footer="720" w:gutter="0"/>
          <w:cols w:space="720" w:num="1"/>
        </w:sectPr>
      </w:pPr>
    </w:p>
    <w:p w14:paraId="5CBB67E9">
      <w:pPr>
        <w:pStyle w:val="11"/>
        <w:rPr>
          <w:rFonts w:ascii="Tahoma"/>
          <w:sz w:val="32"/>
        </w:rPr>
      </w:pPr>
    </w:p>
    <w:p w14:paraId="4E5A1366">
      <w:pPr>
        <w:pStyle w:val="11"/>
        <w:rPr>
          <w:rFonts w:ascii="Tahoma"/>
          <w:sz w:val="32"/>
        </w:rPr>
      </w:pPr>
    </w:p>
    <w:p w14:paraId="7AABBB11">
      <w:pPr>
        <w:pStyle w:val="11"/>
        <w:spacing w:before="2"/>
        <w:rPr>
          <w:rFonts w:ascii="Tahoma"/>
          <w:sz w:val="24"/>
        </w:rPr>
      </w:pPr>
    </w:p>
    <w:p w14:paraId="68918FCF">
      <w:pPr>
        <w:pStyle w:val="15"/>
        <w:numPr>
          <w:ilvl w:val="1"/>
          <w:numId w:val="109"/>
        </w:numPr>
        <w:tabs>
          <w:tab w:val="left" w:pos="2035"/>
          <w:tab w:val="left" w:pos="2052"/>
          <w:tab w:val="left" w:pos="4614"/>
          <w:tab w:val="left" w:pos="5572"/>
        </w:tabs>
        <w:spacing w:before="0" w:after="0" w:line="242" w:lineRule="auto"/>
        <w:ind w:left="2035" w:right="310" w:hanging="227"/>
        <w:jc w:val="left"/>
        <w:rPr>
          <w:rFonts w:ascii="Calibri" w:eastAsia="Calibri"/>
          <w:sz w:val="26"/>
        </w:rPr>
      </w:pPr>
      <w:r>
        <mc:AlternateContent>
          <mc:Choice Requires="wps">
            <w:drawing>
              <wp:anchor distT="0" distB="0" distL="0" distR="0" simplePos="0" relativeHeight="251791360" behindDoc="0" locked="0" layoutInCell="1" allowOverlap="1">
                <wp:simplePos x="0" y="0"/>
                <wp:positionH relativeFrom="page">
                  <wp:posOffset>970915</wp:posOffset>
                </wp:positionH>
                <wp:positionV relativeFrom="paragraph">
                  <wp:posOffset>-948055</wp:posOffset>
                </wp:positionV>
                <wp:extent cx="2863215" cy="792480"/>
                <wp:effectExtent l="0" t="0" r="0" b="0"/>
                <wp:wrapNone/>
                <wp:docPr id="3982" name="Graphic 3982"/>
                <wp:cNvGraphicFramePr/>
                <a:graphic xmlns:a="http://schemas.openxmlformats.org/drawingml/2006/main">
                  <a:graphicData uri="http://schemas.microsoft.com/office/word/2010/wordprocessingShape">
                    <wps:wsp>
                      <wps:cNvSpPr/>
                      <wps:spPr>
                        <a:xfrm>
                          <a:off x="0" y="0"/>
                          <a:ext cx="2863215" cy="792480"/>
                        </a:xfrm>
                        <a:custGeom>
                          <a:avLst/>
                          <a:gdLst/>
                          <a:ahLst/>
                          <a:cxnLst/>
                          <a:rect l="l" t="t" r="r" b="b"/>
                          <a:pathLst>
                            <a:path w="2863215" h="792480">
                              <a:moveTo>
                                <a:pt x="2754884" y="0"/>
                              </a:moveTo>
                              <a:lnTo>
                                <a:pt x="107822" y="0"/>
                              </a:lnTo>
                              <a:lnTo>
                                <a:pt x="45487" y="1684"/>
                              </a:lnTo>
                              <a:lnTo>
                                <a:pt x="13477" y="13477"/>
                              </a:lnTo>
                              <a:lnTo>
                                <a:pt x="1684" y="45487"/>
                              </a:lnTo>
                              <a:lnTo>
                                <a:pt x="0" y="107823"/>
                              </a:lnTo>
                              <a:lnTo>
                                <a:pt x="0" y="684022"/>
                              </a:lnTo>
                              <a:lnTo>
                                <a:pt x="1684" y="746430"/>
                              </a:lnTo>
                              <a:lnTo>
                                <a:pt x="13477" y="778478"/>
                              </a:lnTo>
                              <a:lnTo>
                                <a:pt x="45487" y="790285"/>
                              </a:lnTo>
                              <a:lnTo>
                                <a:pt x="107822" y="791972"/>
                              </a:lnTo>
                              <a:lnTo>
                                <a:pt x="2754884" y="791972"/>
                              </a:lnTo>
                              <a:lnTo>
                                <a:pt x="2817366" y="790285"/>
                              </a:lnTo>
                              <a:lnTo>
                                <a:pt x="2849451" y="778478"/>
                              </a:lnTo>
                              <a:lnTo>
                                <a:pt x="2861272" y="746430"/>
                              </a:lnTo>
                              <a:lnTo>
                                <a:pt x="2862961" y="684022"/>
                              </a:lnTo>
                              <a:lnTo>
                                <a:pt x="2862961" y="107823"/>
                              </a:lnTo>
                              <a:lnTo>
                                <a:pt x="2861272" y="45487"/>
                              </a:lnTo>
                              <a:lnTo>
                                <a:pt x="2849451" y="13477"/>
                              </a:lnTo>
                              <a:lnTo>
                                <a:pt x="2817366" y="1684"/>
                              </a:lnTo>
                              <a:lnTo>
                                <a:pt x="2754884" y="0"/>
                              </a:lnTo>
                              <a:close/>
                            </a:path>
                          </a:pathLst>
                        </a:custGeom>
                        <a:solidFill>
                          <a:srgbClr val="E3E4E3"/>
                        </a:solidFill>
                      </wps:spPr>
                      <wps:bodyPr wrap="square" lIns="0" tIns="0" rIns="0" bIns="0" rtlCol="0">
                        <a:noAutofit/>
                      </wps:bodyPr>
                    </wps:wsp>
                  </a:graphicData>
                </a:graphic>
              </wp:anchor>
            </w:drawing>
          </mc:Choice>
          <mc:Fallback>
            <w:pict>
              <v:shape id="Graphic 3982" o:spid="_x0000_s1026" o:spt="100" style="position:absolute;left:0pt;margin-left:76.45pt;margin-top:-74.65pt;height:62.4pt;width:225.45pt;mso-position-horizontal-relative:page;z-index:251791360;mso-width-relative:page;mso-height-relative:page;" fillcolor="#E3E4E3" filled="t" stroked="f" coordsize="2863215,792480" o:gfxdata="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hyAwzaAAAADAEAAA8AAAAAAAAA&#10;AQAgAAAAIgAAAGRycy9kb3ducmV2LnhtbFBLAQIUABQAAAAIAIdO4kC1uMfdugIAAMIHAAAOAAAA&#10;AAAAAAEAIAAAACkBAABkcnMvZTJvRG9jLnhtbFBLBQYAAAAABgAGAFkBAABVBgAAAAA=&#10;" path="m2754884,0l107822,0,45487,1684,13477,13477,1684,45487,0,107823,0,684022,1684,746430,13477,778478,45487,790285,107822,791972,2754884,791972,2817366,790285,2849451,778478,2861272,746430,2862961,684022,2862961,107823,2861272,45487,2849451,13477,2817366,1684,2754884,0xe">
                <v:fill on="t" focussize="0,0"/>
                <v:stroke on="f"/>
                <v:imagedata o:title=""/>
                <o:lock v:ext="edit" aspectratio="f"/>
                <v:textbox inset="0mm,0mm,0mm,0mm"/>
              </v:shape>
            </w:pict>
          </mc:Fallback>
        </mc:AlternateContent>
      </w:r>
      <w:r>
        <mc:AlternateContent>
          <mc:Choice Requires="wps">
            <w:drawing>
              <wp:anchor distT="0" distB="0" distL="0" distR="0" simplePos="0" relativeHeight="251792384" behindDoc="0" locked="0" layoutInCell="1" allowOverlap="1">
                <wp:simplePos x="0" y="0"/>
                <wp:positionH relativeFrom="page">
                  <wp:posOffset>1140460</wp:posOffset>
                </wp:positionH>
                <wp:positionV relativeFrom="paragraph">
                  <wp:posOffset>-795655</wp:posOffset>
                </wp:positionV>
                <wp:extent cx="2434590" cy="499110"/>
                <wp:effectExtent l="0" t="0" r="0" b="0"/>
                <wp:wrapNone/>
                <wp:docPr id="3983" name="Textbox 3983"/>
                <wp:cNvGraphicFramePr/>
                <a:graphic xmlns:a="http://schemas.openxmlformats.org/drawingml/2006/main">
                  <a:graphicData uri="http://schemas.microsoft.com/office/word/2010/wordprocessingShape">
                    <wps:wsp>
                      <wps:cNvSpPr txBox="1"/>
                      <wps:spPr>
                        <a:xfrm>
                          <a:off x="0" y="0"/>
                          <a:ext cx="2434590" cy="499109"/>
                        </a:xfrm>
                        <a:prstGeom prst="rect">
                          <a:avLst/>
                        </a:prstGeom>
                      </wps:spPr>
                      <wps:txbx>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88"/>
                              <w:gridCol w:w="1170"/>
                              <w:gridCol w:w="1122"/>
                              <w:gridCol w:w="635"/>
                            </w:tblGrid>
                            <w:tr w14:paraId="234D3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trPr>
                              <w:tc>
                                <w:tcPr>
                                  <w:tcW w:w="788" w:type="dxa"/>
                                </w:tcPr>
                                <w:p w14:paraId="367D0324">
                                  <w:pPr>
                                    <w:pStyle w:val="16"/>
                                    <w:spacing w:line="243" w:lineRule="exact"/>
                                    <w:ind w:left="50"/>
                                    <w:rPr>
                                      <w:rFonts w:ascii="Tahoma"/>
                                      <w:sz w:val="22"/>
                                    </w:rPr>
                                  </w:pPr>
                                  <w:r>
                                    <w:rPr>
                                      <w:rFonts w:ascii="Tahoma"/>
                                      <w:color w:val="231F20"/>
                                      <w:spacing w:val="-4"/>
                                      <w:w w:val="105"/>
                                      <w:sz w:val="22"/>
                                    </w:rPr>
                                    <w:t>hold</w:t>
                                  </w:r>
                                </w:p>
                              </w:tc>
                              <w:tc>
                                <w:tcPr>
                                  <w:tcW w:w="1170" w:type="dxa"/>
                                </w:tcPr>
                                <w:p w14:paraId="3AC6E298">
                                  <w:pPr>
                                    <w:pStyle w:val="16"/>
                                    <w:spacing w:line="243" w:lineRule="exact"/>
                                    <w:ind w:left="328"/>
                                    <w:rPr>
                                      <w:rFonts w:ascii="Tahoma"/>
                                      <w:sz w:val="22"/>
                                    </w:rPr>
                                  </w:pPr>
                                  <w:r>
                                    <w:rPr>
                                      <w:rFonts w:ascii="Tahoma"/>
                                      <w:color w:val="231F20"/>
                                      <w:spacing w:val="-4"/>
                                      <w:w w:val="105"/>
                                      <w:sz w:val="22"/>
                                    </w:rPr>
                                    <w:t>build</w:t>
                                  </w:r>
                                </w:p>
                              </w:tc>
                              <w:tc>
                                <w:tcPr>
                                  <w:tcW w:w="1122" w:type="dxa"/>
                                </w:tcPr>
                                <w:p w14:paraId="57679928">
                                  <w:pPr>
                                    <w:pStyle w:val="16"/>
                                    <w:spacing w:line="243" w:lineRule="exact"/>
                                    <w:ind w:left="181"/>
                                    <w:rPr>
                                      <w:rFonts w:ascii="Tahoma"/>
                                      <w:sz w:val="22"/>
                                    </w:rPr>
                                  </w:pPr>
                                  <w:r>
                                    <w:rPr>
                                      <w:rFonts w:ascii="Tahoma"/>
                                      <w:color w:val="231F20"/>
                                      <w:spacing w:val="-2"/>
                                      <w:w w:val="105"/>
                                      <w:sz w:val="22"/>
                                    </w:rPr>
                                    <w:t>provide</w:t>
                                  </w:r>
                                </w:p>
                              </w:tc>
                              <w:tc>
                                <w:tcPr>
                                  <w:tcW w:w="635" w:type="dxa"/>
                                </w:tcPr>
                                <w:p w14:paraId="386F8FBF">
                                  <w:pPr>
                                    <w:pStyle w:val="16"/>
                                    <w:spacing w:line="243" w:lineRule="exact"/>
                                    <w:ind w:right="75"/>
                                    <w:jc w:val="right"/>
                                    <w:rPr>
                                      <w:rFonts w:ascii="Tahoma"/>
                                      <w:sz w:val="22"/>
                                    </w:rPr>
                                  </w:pPr>
                                  <w:r>
                                    <w:rPr>
                                      <w:rFonts w:ascii="Tahoma"/>
                                      <w:color w:val="231F20"/>
                                      <w:spacing w:val="-4"/>
                                      <w:w w:val="105"/>
                                      <w:sz w:val="22"/>
                                    </w:rPr>
                                    <w:t>live</w:t>
                                  </w:r>
                                </w:p>
                              </w:tc>
                            </w:tr>
                            <w:tr w14:paraId="449C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788" w:type="dxa"/>
                                </w:tcPr>
                                <w:p w14:paraId="4CC887CC">
                                  <w:pPr>
                                    <w:pStyle w:val="16"/>
                                    <w:spacing w:line="240" w:lineRule="exact"/>
                                    <w:ind w:left="50"/>
                                    <w:rPr>
                                      <w:rFonts w:ascii="Tahoma"/>
                                      <w:sz w:val="22"/>
                                    </w:rPr>
                                  </w:pPr>
                                  <w:r>
                                    <w:rPr>
                                      <w:rFonts w:ascii="Tahoma"/>
                                      <w:color w:val="231F20"/>
                                      <w:spacing w:val="-5"/>
                                      <w:w w:val="105"/>
                                      <w:sz w:val="22"/>
                                    </w:rPr>
                                    <w:t>set</w:t>
                                  </w:r>
                                </w:p>
                              </w:tc>
                              <w:tc>
                                <w:tcPr>
                                  <w:tcW w:w="1170" w:type="dxa"/>
                                </w:tcPr>
                                <w:p w14:paraId="2528F488">
                                  <w:pPr>
                                    <w:pStyle w:val="16"/>
                                    <w:spacing w:line="240" w:lineRule="exact"/>
                                    <w:ind w:left="304"/>
                                    <w:rPr>
                                      <w:rFonts w:ascii="Tahoma"/>
                                      <w:sz w:val="22"/>
                                    </w:rPr>
                                  </w:pPr>
                                  <w:r>
                                    <w:rPr>
                                      <w:rFonts w:ascii="Tahoma"/>
                                      <w:color w:val="231F20"/>
                                      <w:spacing w:val="-2"/>
                                      <w:w w:val="105"/>
                                      <w:sz w:val="22"/>
                                    </w:rPr>
                                    <w:t>carry</w:t>
                                  </w:r>
                                </w:p>
                              </w:tc>
                              <w:tc>
                                <w:tcPr>
                                  <w:tcW w:w="1122" w:type="dxa"/>
                                </w:tcPr>
                                <w:p w14:paraId="4DC28754">
                                  <w:pPr>
                                    <w:pStyle w:val="16"/>
                                    <w:spacing w:line="240" w:lineRule="exact"/>
                                    <w:ind w:left="180"/>
                                    <w:rPr>
                                      <w:rFonts w:ascii="Tahoma"/>
                                      <w:sz w:val="22"/>
                                    </w:rPr>
                                  </w:pPr>
                                  <w:r>
                                    <w:rPr>
                                      <w:rFonts w:ascii="Tahoma"/>
                                      <w:color w:val="231F20"/>
                                      <w:spacing w:val="-2"/>
                                      <w:w w:val="110"/>
                                      <w:sz w:val="22"/>
                                    </w:rPr>
                                    <w:t>select</w:t>
                                  </w:r>
                                </w:p>
                              </w:tc>
                              <w:tc>
                                <w:tcPr>
                                  <w:tcW w:w="635" w:type="dxa"/>
                                </w:tcPr>
                                <w:p w14:paraId="3C406469">
                                  <w:pPr>
                                    <w:pStyle w:val="16"/>
                                    <w:spacing w:line="240" w:lineRule="exact"/>
                                    <w:ind w:right="49"/>
                                    <w:jc w:val="right"/>
                                    <w:rPr>
                                      <w:rFonts w:ascii="Tahoma"/>
                                      <w:sz w:val="22"/>
                                    </w:rPr>
                                  </w:pPr>
                                  <w:r>
                                    <w:rPr>
                                      <w:rFonts w:ascii="Tahoma"/>
                                      <w:color w:val="231F20"/>
                                      <w:spacing w:val="-4"/>
                                      <w:w w:val="115"/>
                                      <w:sz w:val="22"/>
                                    </w:rPr>
                                    <w:t>fall</w:t>
                                  </w:r>
                                </w:p>
                              </w:tc>
                            </w:tr>
                            <w:tr w14:paraId="022B7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trPr>
                              <w:tc>
                                <w:tcPr>
                                  <w:tcW w:w="788" w:type="dxa"/>
                                </w:tcPr>
                                <w:p w14:paraId="515BF875">
                                  <w:pPr>
                                    <w:pStyle w:val="16"/>
                                    <w:spacing w:line="243" w:lineRule="exact"/>
                                    <w:ind w:left="50"/>
                                    <w:rPr>
                                      <w:rFonts w:ascii="Tahoma"/>
                                      <w:sz w:val="22"/>
                                    </w:rPr>
                                  </w:pPr>
                                  <w:r>
                                    <w:rPr>
                                      <w:rFonts w:ascii="Tahoma"/>
                                      <w:color w:val="231F20"/>
                                      <w:spacing w:val="-4"/>
                                      <w:w w:val="105"/>
                                      <w:sz w:val="22"/>
                                    </w:rPr>
                                    <w:t>take</w:t>
                                  </w:r>
                                </w:p>
                              </w:tc>
                              <w:tc>
                                <w:tcPr>
                                  <w:tcW w:w="1170" w:type="dxa"/>
                                </w:tcPr>
                                <w:p w14:paraId="08F4CD7E">
                                  <w:pPr>
                                    <w:pStyle w:val="16"/>
                                    <w:spacing w:line="243" w:lineRule="exact"/>
                                    <w:ind w:left="322"/>
                                    <w:rPr>
                                      <w:rFonts w:ascii="Tahoma"/>
                                      <w:sz w:val="22"/>
                                    </w:rPr>
                                  </w:pPr>
                                  <w:r>
                                    <w:rPr>
                                      <w:rFonts w:ascii="Tahoma"/>
                                      <w:color w:val="231F20"/>
                                      <w:spacing w:val="-2"/>
                                      <w:w w:val="105"/>
                                      <w:sz w:val="22"/>
                                    </w:rPr>
                                    <w:t>launch</w:t>
                                  </w:r>
                                </w:p>
                              </w:tc>
                              <w:tc>
                                <w:tcPr>
                                  <w:tcW w:w="1122" w:type="dxa"/>
                                </w:tcPr>
                                <w:p w14:paraId="3C2F6D36">
                                  <w:pPr>
                                    <w:pStyle w:val="16"/>
                                    <w:rPr>
                                      <w:rFonts w:ascii="Times New Roman"/>
                                      <w:sz w:val="18"/>
                                    </w:rPr>
                                  </w:pPr>
                                </w:p>
                              </w:tc>
                              <w:tc>
                                <w:tcPr>
                                  <w:tcW w:w="635" w:type="dxa"/>
                                </w:tcPr>
                                <w:p w14:paraId="0D9126DA">
                                  <w:pPr>
                                    <w:pStyle w:val="16"/>
                                    <w:rPr>
                                      <w:rFonts w:ascii="Times New Roman"/>
                                      <w:sz w:val="18"/>
                                    </w:rPr>
                                  </w:pPr>
                                </w:p>
                              </w:tc>
                            </w:tr>
                          </w:tbl>
                          <w:p w14:paraId="4A300906">
                            <w:pPr>
                              <w:pStyle w:val="11"/>
                            </w:pPr>
                          </w:p>
                        </w:txbxContent>
                      </wps:txbx>
                      <wps:bodyPr wrap="square" lIns="0" tIns="0" rIns="0" bIns="0" rtlCol="0">
                        <a:noAutofit/>
                      </wps:bodyPr>
                    </wps:wsp>
                  </a:graphicData>
                </a:graphic>
              </wp:anchor>
            </w:drawing>
          </mc:Choice>
          <mc:Fallback>
            <w:pict>
              <v:shape id="Textbox 3983" o:spid="_x0000_s1026" o:spt="202" type="#_x0000_t202" style="position:absolute;left:0pt;margin-left:89.8pt;margin-top:-62.65pt;height:39.3pt;width:191.7pt;mso-position-horizontal-relative:page;z-index:251792384;mso-width-relative:page;mso-height-relative:page;" filled="f" stroked="f" coordsize="21600,21600" o:gfxdata="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PeEGo2gAAAAwBAAAPAAAAAAAAAAEAIAAAACIAAABkcnMvZG93bnJldi54bWxQSwECFAAU&#10;AAAACACHTuJADAqUnrYBAAB6AwAADgAAAAAAAAABACAAAAApAQAAZHJzL2Uyb0RvYy54bWxQSwUG&#10;AAAAAAYABgBZAQAAUQUAAAAA&#10;">
                <v:fill on="f" focussize="0,0"/>
                <v:stroke on="f"/>
                <v:imagedata o:title=""/>
                <o:lock v:ext="edit" aspectratio="f"/>
                <v:textbox inset="0mm,0mm,0mm,0mm">
                  <w:txbxContent>
                    <w:tbl>
                      <w:tblPr>
                        <w:tblStyle w:val="12"/>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88"/>
                        <w:gridCol w:w="1170"/>
                        <w:gridCol w:w="1122"/>
                        <w:gridCol w:w="635"/>
                      </w:tblGrid>
                      <w:tr w14:paraId="234D3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trPr>
                        <w:tc>
                          <w:tcPr>
                            <w:tcW w:w="788" w:type="dxa"/>
                          </w:tcPr>
                          <w:p w14:paraId="367D0324">
                            <w:pPr>
                              <w:pStyle w:val="16"/>
                              <w:spacing w:line="243" w:lineRule="exact"/>
                              <w:ind w:left="50"/>
                              <w:rPr>
                                <w:rFonts w:ascii="Tahoma"/>
                                <w:sz w:val="22"/>
                              </w:rPr>
                            </w:pPr>
                            <w:r>
                              <w:rPr>
                                <w:rFonts w:ascii="Tahoma"/>
                                <w:color w:val="231F20"/>
                                <w:spacing w:val="-4"/>
                                <w:w w:val="105"/>
                                <w:sz w:val="22"/>
                              </w:rPr>
                              <w:t>hold</w:t>
                            </w:r>
                          </w:p>
                        </w:tc>
                        <w:tc>
                          <w:tcPr>
                            <w:tcW w:w="1170" w:type="dxa"/>
                          </w:tcPr>
                          <w:p w14:paraId="3AC6E298">
                            <w:pPr>
                              <w:pStyle w:val="16"/>
                              <w:spacing w:line="243" w:lineRule="exact"/>
                              <w:ind w:left="328"/>
                              <w:rPr>
                                <w:rFonts w:ascii="Tahoma"/>
                                <w:sz w:val="22"/>
                              </w:rPr>
                            </w:pPr>
                            <w:r>
                              <w:rPr>
                                <w:rFonts w:ascii="Tahoma"/>
                                <w:color w:val="231F20"/>
                                <w:spacing w:val="-4"/>
                                <w:w w:val="105"/>
                                <w:sz w:val="22"/>
                              </w:rPr>
                              <w:t>build</w:t>
                            </w:r>
                          </w:p>
                        </w:tc>
                        <w:tc>
                          <w:tcPr>
                            <w:tcW w:w="1122" w:type="dxa"/>
                          </w:tcPr>
                          <w:p w14:paraId="57679928">
                            <w:pPr>
                              <w:pStyle w:val="16"/>
                              <w:spacing w:line="243" w:lineRule="exact"/>
                              <w:ind w:left="181"/>
                              <w:rPr>
                                <w:rFonts w:ascii="Tahoma"/>
                                <w:sz w:val="22"/>
                              </w:rPr>
                            </w:pPr>
                            <w:r>
                              <w:rPr>
                                <w:rFonts w:ascii="Tahoma"/>
                                <w:color w:val="231F20"/>
                                <w:spacing w:val="-2"/>
                                <w:w w:val="105"/>
                                <w:sz w:val="22"/>
                              </w:rPr>
                              <w:t>provide</w:t>
                            </w:r>
                          </w:p>
                        </w:tc>
                        <w:tc>
                          <w:tcPr>
                            <w:tcW w:w="635" w:type="dxa"/>
                          </w:tcPr>
                          <w:p w14:paraId="386F8FBF">
                            <w:pPr>
                              <w:pStyle w:val="16"/>
                              <w:spacing w:line="243" w:lineRule="exact"/>
                              <w:ind w:right="75"/>
                              <w:jc w:val="right"/>
                              <w:rPr>
                                <w:rFonts w:ascii="Tahoma"/>
                                <w:sz w:val="22"/>
                              </w:rPr>
                            </w:pPr>
                            <w:r>
                              <w:rPr>
                                <w:rFonts w:ascii="Tahoma"/>
                                <w:color w:val="231F20"/>
                                <w:spacing w:val="-4"/>
                                <w:w w:val="105"/>
                                <w:sz w:val="22"/>
                              </w:rPr>
                              <w:t>live</w:t>
                            </w:r>
                          </w:p>
                        </w:tc>
                      </w:tr>
                      <w:tr w14:paraId="449C8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788" w:type="dxa"/>
                          </w:tcPr>
                          <w:p w14:paraId="4CC887CC">
                            <w:pPr>
                              <w:pStyle w:val="16"/>
                              <w:spacing w:line="240" w:lineRule="exact"/>
                              <w:ind w:left="50"/>
                              <w:rPr>
                                <w:rFonts w:ascii="Tahoma"/>
                                <w:sz w:val="22"/>
                              </w:rPr>
                            </w:pPr>
                            <w:r>
                              <w:rPr>
                                <w:rFonts w:ascii="Tahoma"/>
                                <w:color w:val="231F20"/>
                                <w:spacing w:val="-5"/>
                                <w:w w:val="105"/>
                                <w:sz w:val="22"/>
                              </w:rPr>
                              <w:t>set</w:t>
                            </w:r>
                          </w:p>
                        </w:tc>
                        <w:tc>
                          <w:tcPr>
                            <w:tcW w:w="1170" w:type="dxa"/>
                          </w:tcPr>
                          <w:p w14:paraId="2528F488">
                            <w:pPr>
                              <w:pStyle w:val="16"/>
                              <w:spacing w:line="240" w:lineRule="exact"/>
                              <w:ind w:left="304"/>
                              <w:rPr>
                                <w:rFonts w:ascii="Tahoma"/>
                                <w:sz w:val="22"/>
                              </w:rPr>
                            </w:pPr>
                            <w:r>
                              <w:rPr>
                                <w:rFonts w:ascii="Tahoma"/>
                                <w:color w:val="231F20"/>
                                <w:spacing w:val="-2"/>
                                <w:w w:val="105"/>
                                <w:sz w:val="22"/>
                              </w:rPr>
                              <w:t>carry</w:t>
                            </w:r>
                          </w:p>
                        </w:tc>
                        <w:tc>
                          <w:tcPr>
                            <w:tcW w:w="1122" w:type="dxa"/>
                          </w:tcPr>
                          <w:p w14:paraId="4DC28754">
                            <w:pPr>
                              <w:pStyle w:val="16"/>
                              <w:spacing w:line="240" w:lineRule="exact"/>
                              <w:ind w:left="180"/>
                              <w:rPr>
                                <w:rFonts w:ascii="Tahoma"/>
                                <w:sz w:val="22"/>
                              </w:rPr>
                            </w:pPr>
                            <w:r>
                              <w:rPr>
                                <w:rFonts w:ascii="Tahoma"/>
                                <w:color w:val="231F20"/>
                                <w:spacing w:val="-2"/>
                                <w:w w:val="110"/>
                                <w:sz w:val="22"/>
                              </w:rPr>
                              <w:t>select</w:t>
                            </w:r>
                          </w:p>
                        </w:tc>
                        <w:tc>
                          <w:tcPr>
                            <w:tcW w:w="635" w:type="dxa"/>
                          </w:tcPr>
                          <w:p w14:paraId="3C406469">
                            <w:pPr>
                              <w:pStyle w:val="16"/>
                              <w:spacing w:line="240" w:lineRule="exact"/>
                              <w:ind w:right="49"/>
                              <w:jc w:val="right"/>
                              <w:rPr>
                                <w:rFonts w:ascii="Tahoma"/>
                                <w:sz w:val="22"/>
                              </w:rPr>
                            </w:pPr>
                            <w:r>
                              <w:rPr>
                                <w:rFonts w:ascii="Tahoma"/>
                                <w:color w:val="231F20"/>
                                <w:spacing w:val="-4"/>
                                <w:w w:val="115"/>
                                <w:sz w:val="22"/>
                              </w:rPr>
                              <w:t>fall</w:t>
                            </w:r>
                          </w:p>
                        </w:tc>
                      </w:tr>
                      <w:tr w14:paraId="022B7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trPr>
                        <w:tc>
                          <w:tcPr>
                            <w:tcW w:w="788" w:type="dxa"/>
                          </w:tcPr>
                          <w:p w14:paraId="515BF875">
                            <w:pPr>
                              <w:pStyle w:val="16"/>
                              <w:spacing w:line="243" w:lineRule="exact"/>
                              <w:ind w:left="50"/>
                              <w:rPr>
                                <w:rFonts w:ascii="Tahoma"/>
                                <w:sz w:val="22"/>
                              </w:rPr>
                            </w:pPr>
                            <w:r>
                              <w:rPr>
                                <w:rFonts w:ascii="Tahoma"/>
                                <w:color w:val="231F20"/>
                                <w:spacing w:val="-4"/>
                                <w:w w:val="105"/>
                                <w:sz w:val="22"/>
                              </w:rPr>
                              <w:t>take</w:t>
                            </w:r>
                          </w:p>
                        </w:tc>
                        <w:tc>
                          <w:tcPr>
                            <w:tcW w:w="1170" w:type="dxa"/>
                          </w:tcPr>
                          <w:p w14:paraId="08F4CD7E">
                            <w:pPr>
                              <w:pStyle w:val="16"/>
                              <w:spacing w:line="243" w:lineRule="exact"/>
                              <w:ind w:left="322"/>
                              <w:rPr>
                                <w:rFonts w:ascii="Tahoma"/>
                                <w:sz w:val="22"/>
                              </w:rPr>
                            </w:pPr>
                            <w:r>
                              <w:rPr>
                                <w:rFonts w:ascii="Tahoma"/>
                                <w:color w:val="231F20"/>
                                <w:spacing w:val="-2"/>
                                <w:w w:val="105"/>
                                <w:sz w:val="22"/>
                              </w:rPr>
                              <w:t>launch</w:t>
                            </w:r>
                          </w:p>
                        </w:tc>
                        <w:tc>
                          <w:tcPr>
                            <w:tcW w:w="1122" w:type="dxa"/>
                          </w:tcPr>
                          <w:p w14:paraId="3C2F6D36">
                            <w:pPr>
                              <w:pStyle w:val="16"/>
                              <w:rPr>
                                <w:rFonts w:ascii="Times New Roman"/>
                                <w:sz w:val="18"/>
                              </w:rPr>
                            </w:pPr>
                          </w:p>
                        </w:tc>
                        <w:tc>
                          <w:tcPr>
                            <w:tcW w:w="635" w:type="dxa"/>
                          </w:tcPr>
                          <w:p w14:paraId="0D9126DA">
                            <w:pPr>
                              <w:pStyle w:val="16"/>
                              <w:rPr>
                                <w:rFonts w:ascii="Times New Roman"/>
                                <w:sz w:val="18"/>
                              </w:rPr>
                            </w:pPr>
                          </w:p>
                        </w:tc>
                      </w:tr>
                    </w:tbl>
                    <w:p w14:paraId="4A300906">
                      <w:pPr>
                        <w:pStyle w:val="11"/>
                      </w:pPr>
                    </w:p>
                  </w:txbxContent>
                </v:textbox>
              </v:shape>
            </w:pict>
          </mc:Fallback>
        </mc:AlternateContent>
      </w:r>
      <w:r>
        <w:rPr>
          <w:rFonts w:ascii="Times New Roman" w:eastAsia="Times New Roman"/>
          <w:b/>
          <w:color w:val="231F20"/>
          <w:sz w:val="26"/>
        </w:rPr>
        <w:tab/>
      </w:r>
      <w:r>
        <w:rPr>
          <w:rFonts w:ascii="Calibri" w:eastAsia="Calibri"/>
          <w:color w:val="231F20"/>
          <w:w w:val="90"/>
          <w:sz w:val="26"/>
        </w:rPr>
        <w:t>The</w:t>
      </w:r>
      <w:r>
        <w:rPr>
          <w:rFonts w:ascii="Calibri" w:eastAsia="Calibri"/>
          <w:color w:val="231F20"/>
          <w:spacing w:val="-13"/>
          <w:w w:val="90"/>
          <w:sz w:val="26"/>
        </w:rPr>
        <w:t xml:space="preserve"> </w:t>
      </w:r>
      <w:r>
        <w:rPr>
          <w:rFonts w:ascii="Calibri" w:eastAsia="Calibri"/>
          <w:color w:val="231F20"/>
          <w:w w:val="90"/>
          <w:sz w:val="26"/>
        </w:rPr>
        <w:t>space</w:t>
      </w:r>
      <w:r>
        <w:rPr>
          <w:rFonts w:ascii="Calibri" w:eastAsia="Calibri"/>
          <w:color w:val="231F20"/>
          <w:spacing w:val="-12"/>
          <w:w w:val="90"/>
          <w:sz w:val="26"/>
        </w:rPr>
        <w:t xml:space="preserve"> </w:t>
      </w:r>
      <w:r>
        <w:rPr>
          <w:rFonts w:ascii="Calibri" w:eastAsia="Calibri"/>
          <w:color w:val="231F20"/>
          <w:w w:val="90"/>
          <w:sz w:val="26"/>
        </w:rPr>
        <w:t>shuule</w:t>
      </w:r>
      <w:r>
        <w:rPr>
          <w:rFonts w:ascii="Calibri" w:eastAsia="Calibri"/>
          <w:color w:val="231F20"/>
          <w:spacing w:val="-12"/>
          <w:w w:val="90"/>
          <w:sz w:val="26"/>
        </w:rPr>
        <w:t xml:space="preserve"> </w:t>
      </w:r>
      <w:r>
        <w:rPr>
          <w:rFonts w:ascii="Calibri" w:eastAsia="Calibri"/>
          <w:color w:val="231F20"/>
          <w:w w:val="90"/>
          <w:sz w:val="26"/>
        </w:rPr>
        <w:t>(</w:t>
      </w:r>
      <w:r>
        <w:rPr>
          <w:rFonts w:ascii="Calibri" w:eastAsia="Calibri"/>
          <w:color w:val="231F20"/>
          <w:spacing w:val="-26"/>
          <w:w w:val="90"/>
          <w:sz w:val="26"/>
        </w:rPr>
        <w:t xml:space="preserve"> </w:t>
      </w:r>
      <w:r>
        <w:rPr>
          <w:rFonts w:hint="eastAsia" w:ascii="宋体" w:eastAsia="宋体"/>
          <w:color w:val="231F20"/>
          <w:w w:val="90"/>
          <w:sz w:val="22"/>
        </w:rPr>
        <w:t>航天飞</w:t>
      </w:r>
      <w:r>
        <w:rPr>
          <w:rFonts w:hint="eastAsia" w:ascii="宋体" w:eastAsia="宋体"/>
          <w:color w:val="231F20"/>
          <w:spacing w:val="23"/>
          <w:w w:val="90"/>
          <w:sz w:val="22"/>
        </w:rPr>
        <w:t>机</w:t>
      </w:r>
      <w:r>
        <w:rPr>
          <w:rFonts w:ascii="Calibri" w:eastAsia="Calibri"/>
          <w:color w:val="231F20"/>
          <w:w w:val="90"/>
          <w:sz w:val="26"/>
        </w:rPr>
        <w:t>)</w:t>
      </w:r>
      <w:r>
        <w:rPr>
          <w:rFonts w:ascii="Calibri" w:eastAsia="Calibri"/>
          <w:color w:val="231F20"/>
          <w:spacing w:val="-12"/>
          <w:w w:val="90"/>
          <w:sz w:val="26"/>
        </w:rPr>
        <w:t xml:space="preserve"> </w:t>
      </w:r>
      <w:r>
        <w:rPr>
          <w:rFonts w:ascii="Calibri" w:eastAsia="Calibri"/>
          <w:color w:val="231F20"/>
          <w:w w:val="90"/>
          <w:sz w:val="26"/>
        </w:rPr>
        <w:t>was</w:t>
      </w:r>
      <w:r>
        <w:rPr>
          <w:rFonts w:ascii="Calibri" w:eastAsia="Calibri"/>
          <w:color w:val="231F20"/>
          <w:spacing w:val="-12"/>
          <w:w w:val="90"/>
          <w:sz w:val="26"/>
        </w:rPr>
        <w:t xml:space="preserve"> </w:t>
      </w:r>
      <w:r>
        <w:rPr>
          <w:rFonts w:ascii="Calibri" w:eastAsia="Calibri"/>
          <w:color w:val="231F20"/>
          <w:w w:val="90"/>
          <w:sz w:val="26"/>
        </w:rPr>
        <w:t xml:space="preserve">created </w:t>
      </w:r>
      <w:r>
        <w:rPr>
          <w:rFonts w:ascii="Calibri" w:eastAsia="Calibri"/>
          <w:color w:val="231F20"/>
          <w:sz w:val="26"/>
        </w:rPr>
        <w:t xml:space="preserve">as a reusable launch vehicle </w:t>
      </w:r>
      <w:r>
        <w:rPr>
          <w:rFonts w:ascii="Calibri" w:eastAsia="Calibri"/>
          <w:color w:val="231F20"/>
          <w:sz w:val="26"/>
          <w:u w:val="single" w:color="231F20"/>
        </w:rPr>
        <w:tab/>
      </w:r>
      <w:r>
        <w:rPr>
          <w:rFonts w:ascii="Calibri" w:eastAsia="Calibri"/>
          <w:color w:val="231F20"/>
          <w:sz w:val="26"/>
        </w:rPr>
        <w:t xml:space="preserve"> </w:t>
      </w:r>
      <w:r>
        <w:rPr>
          <w:rFonts w:ascii="Calibri" w:eastAsia="Calibri"/>
          <w:color w:val="231F20"/>
          <w:spacing w:val="-2"/>
          <w:w w:val="85"/>
          <w:sz w:val="26"/>
        </w:rPr>
        <w:t>astronauts</w:t>
      </w:r>
      <w:r>
        <w:rPr>
          <w:rFonts w:ascii="Calibri" w:eastAsia="Calibri"/>
          <w:color w:val="231F20"/>
          <w:spacing w:val="-5"/>
          <w:w w:val="85"/>
          <w:sz w:val="26"/>
        </w:rPr>
        <w:t xml:space="preserve"> </w:t>
      </w:r>
      <w:r>
        <w:rPr>
          <w:rFonts w:ascii="Calibri" w:eastAsia="Calibri"/>
          <w:color w:val="231F20"/>
          <w:spacing w:val="-2"/>
          <w:w w:val="85"/>
          <w:sz w:val="26"/>
        </w:rPr>
        <w:t>and</w:t>
      </w:r>
      <w:r>
        <w:rPr>
          <w:rFonts w:ascii="Calibri" w:eastAsia="Calibri"/>
          <w:color w:val="231F20"/>
          <w:spacing w:val="-5"/>
          <w:w w:val="85"/>
          <w:sz w:val="26"/>
        </w:rPr>
        <w:t xml:space="preserve"> </w:t>
      </w:r>
      <w:r>
        <w:rPr>
          <w:rFonts w:ascii="Calibri" w:eastAsia="Calibri"/>
          <w:color w:val="231F20"/>
          <w:spacing w:val="-2"/>
          <w:w w:val="85"/>
          <w:sz w:val="26"/>
        </w:rPr>
        <w:t>other</w:t>
      </w:r>
      <w:r>
        <w:rPr>
          <w:rFonts w:ascii="Calibri" w:eastAsia="Calibri"/>
          <w:color w:val="231F20"/>
          <w:spacing w:val="-5"/>
          <w:w w:val="85"/>
          <w:sz w:val="26"/>
        </w:rPr>
        <w:t xml:space="preserve"> </w:t>
      </w:r>
      <w:r>
        <w:rPr>
          <w:rFonts w:ascii="Calibri" w:eastAsia="Calibri"/>
          <w:color w:val="231F20"/>
          <w:spacing w:val="-2"/>
          <w:w w:val="85"/>
          <w:sz w:val="26"/>
        </w:rPr>
        <w:t>equipment</w:t>
      </w:r>
      <w:r>
        <w:rPr>
          <w:rFonts w:ascii="Calibri" w:eastAsia="Calibri"/>
          <w:color w:val="231F20"/>
          <w:spacing w:val="-5"/>
          <w:w w:val="85"/>
          <w:sz w:val="26"/>
        </w:rPr>
        <w:t xml:space="preserve"> </w:t>
      </w:r>
      <w:r>
        <w:rPr>
          <w:rFonts w:ascii="Calibri" w:eastAsia="Calibri"/>
          <w:color w:val="231F20"/>
          <w:spacing w:val="-2"/>
          <w:w w:val="85"/>
          <w:sz w:val="26"/>
        </w:rPr>
        <w:t>into</w:t>
      </w:r>
      <w:r>
        <w:rPr>
          <w:rFonts w:ascii="Calibri" w:eastAsia="Calibri"/>
          <w:color w:val="231F20"/>
          <w:spacing w:val="-5"/>
          <w:w w:val="85"/>
          <w:sz w:val="26"/>
        </w:rPr>
        <w:t xml:space="preserve"> </w:t>
      </w:r>
      <w:r>
        <w:rPr>
          <w:rFonts w:ascii="Calibri" w:eastAsia="Calibri"/>
          <w:color w:val="231F20"/>
          <w:spacing w:val="-2"/>
          <w:w w:val="85"/>
          <w:sz w:val="26"/>
        </w:rPr>
        <w:t xml:space="preserve">space </w:t>
      </w:r>
      <w:r>
        <w:rPr>
          <w:rFonts w:ascii="Calibri" w:eastAsia="Calibri"/>
          <w:color w:val="231F20"/>
          <w:w w:val="85"/>
          <w:sz w:val="26"/>
        </w:rPr>
        <w:t>and back again. The shuule looks like an ordinary</w:t>
      </w:r>
      <w:r>
        <w:rPr>
          <w:rFonts w:ascii="Calibri" w:eastAsia="Calibri"/>
          <w:color w:val="231F20"/>
          <w:spacing w:val="-10"/>
          <w:w w:val="85"/>
          <w:sz w:val="26"/>
        </w:rPr>
        <w:t xml:space="preserve"> </w:t>
      </w:r>
      <w:r>
        <w:rPr>
          <w:rFonts w:ascii="Calibri" w:eastAsia="Calibri"/>
          <w:color w:val="231F20"/>
          <w:w w:val="85"/>
          <w:sz w:val="26"/>
        </w:rPr>
        <w:t>plane</w:t>
      </w:r>
      <w:r>
        <w:rPr>
          <w:rFonts w:ascii="Calibri" w:eastAsia="Calibri"/>
          <w:color w:val="231F20"/>
          <w:spacing w:val="-9"/>
          <w:w w:val="85"/>
          <w:sz w:val="26"/>
        </w:rPr>
        <w:t xml:space="preserve"> </w:t>
      </w:r>
      <w:r>
        <w:rPr>
          <w:rFonts w:ascii="Calibri" w:eastAsia="Calibri"/>
          <w:color w:val="231F20"/>
          <w:w w:val="85"/>
          <w:sz w:val="26"/>
        </w:rPr>
        <w:t>but</w:t>
      </w:r>
      <w:r>
        <w:rPr>
          <w:rFonts w:ascii="Calibri" w:eastAsia="Calibri"/>
          <w:color w:val="231F20"/>
          <w:spacing w:val="-9"/>
          <w:w w:val="85"/>
          <w:sz w:val="26"/>
        </w:rPr>
        <w:t xml:space="preserve"> </w:t>
      </w:r>
      <w:r>
        <w:rPr>
          <w:rFonts w:ascii="Calibri" w:eastAsia="Calibri"/>
          <w:color w:val="231F20"/>
          <w:w w:val="85"/>
          <w:sz w:val="26"/>
        </w:rPr>
        <w:t>it</w:t>
      </w:r>
      <w:r>
        <w:rPr>
          <w:rFonts w:ascii="Calibri" w:eastAsia="Calibri"/>
          <w:color w:val="231F20"/>
          <w:spacing w:val="-9"/>
          <w:w w:val="85"/>
          <w:sz w:val="26"/>
        </w:rPr>
        <w:t xml:space="preserve"> </w:t>
      </w:r>
      <w:r>
        <w:rPr>
          <w:rFonts w:ascii="Calibri" w:eastAsia="Calibri"/>
          <w:color w:val="231F20"/>
          <w:w w:val="85"/>
          <w:sz w:val="26"/>
        </w:rPr>
        <w:t>has</w:t>
      </w:r>
      <w:r>
        <w:rPr>
          <w:rFonts w:ascii="Calibri" w:eastAsia="Calibri"/>
          <w:color w:val="231F20"/>
          <w:spacing w:val="-9"/>
          <w:w w:val="85"/>
          <w:sz w:val="26"/>
        </w:rPr>
        <w:t xml:space="preserve"> </w:t>
      </w:r>
      <w:r>
        <w:rPr>
          <w:rFonts w:ascii="Calibri" w:eastAsia="Calibri"/>
          <w:color w:val="231F20"/>
          <w:w w:val="85"/>
          <w:sz w:val="26"/>
        </w:rPr>
        <w:t>a</w:t>
      </w:r>
      <w:r>
        <w:rPr>
          <w:rFonts w:ascii="Calibri" w:eastAsia="Calibri"/>
          <w:color w:val="231F20"/>
          <w:spacing w:val="-10"/>
          <w:w w:val="85"/>
          <w:sz w:val="26"/>
        </w:rPr>
        <w:t xml:space="preserve"> </w:t>
      </w:r>
      <w:r>
        <w:rPr>
          <w:rFonts w:ascii="Calibri" w:eastAsia="Calibri"/>
          <w:color w:val="231F20"/>
          <w:w w:val="85"/>
          <w:sz w:val="26"/>
        </w:rPr>
        <w:t>cargo</w:t>
      </w:r>
      <w:r>
        <w:rPr>
          <w:rFonts w:ascii="Calibri" w:eastAsia="Calibri"/>
          <w:color w:val="231F20"/>
          <w:spacing w:val="-9"/>
          <w:w w:val="85"/>
          <w:sz w:val="26"/>
        </w:rPr>
        <w:t xml:space="preserve"> </w:t>
      </w:r>
      <w:r>
        <w:rPr>
          <w:rFonts w:ascii="Calibri" w:eastAsia="Calibri"/>
          <w:color w:val="231F20"/>
          <w:w w:val="85"/>
          <w:sz w:val="26"/>
        </w:rPr>
        <w:t>bay</w:t>
      </w:r>
      <w:r>
        <w:rPr>
          <w:rFonts w:ascii="Calibri" w:eastAsia="Calibri"/>
          <w:color w:val="231F20"/>
          <w:spacing w:val="-9"/>
          <w:w w:val="85"/>
          <w:sz w:val="26"/>
        </w:rPr>
        <w:t xml:space="preserve"> </w:t>
      </w:r>
      <w:r>
        <w:rPr>
          <w:rFonts w:ascii="Calibri" w:eastAsia="Calibri"/>
          <w:color w:val="231F20"/>
          <w:w w:val="85"/>
          <w:sz w:val="26"/>
        </w:rPr>
        <w:t>(</w:t>
      </w:r>
      <w:r>
        <w:rPr>
          <w:rFonts w:ascii="Calibri" w:eastAsia="Calibri"/>
          <w:color w:val="231F20"/>
          <w:spacing w:val="-23"/>
          <w:w w:val="85"/>
          <w:sz w:val="26"/>
        </w:rPr>
        <w:t xml:space="preserve"> </w:t>
      </w:r>
      <w:r>
        <w:rPr>
          <w:rFonts w:hint="eastAsia" w:ascii="宋体" w:eastAsia="宋体"/>
          <w:color w:val="231F20"/>
          <w:w w:val="85"/>
          <w:sz w:val="22"/>
        </w:rPr>
        <w:t>货</w:t>
      </w:r>
      <w:r>
        <w:rPr>
          <w:rFonts w:hint="eastAsia" w:ascii="宋体" w:eastAsia="宋体"/>
          <w:color w:val="231F20"/>
          <w:spacing w:val="27"/>
          <w:w w:val="85"/>
          <w:sz w:val="22"/>
        </w:rPr>
        <w:t>仓</w:t>
      </w:r>
      <w:r>
        <w:rPr>
          <w:rFonts w:ascii="Calibri" w:eastAsia="Calibri"/>
          <w:color w:val="231F20"/>
          <w:w w:val="85"/>
          <w:sz w:val="26"/>
        </w:rPr>
        <w:t xml:space="preserve">) </w:t>
      </w:r>
      <w:r>
        <w:rPr>
          <w:rFonts w:ascii="Calibri" w:eastAsia="Calibri"/>
          <w:color w:val="231F20"/>
          <w:sz w:val="26"/>
        </w:rPr>
        <w:t xml:space="preserve">that is large enough </w:t>
      </w:r>
      <w:r>
        <w:rPr>
          <w:rFonts w:ascii="Calibri" w:eastAsia="Calibri"/>
          <w:color w:val="231F20"/>
          <w:sz w:val="26"/>
          <w:u w:val="single" w:color="231F20"/>
        </w:rPr>
        <w:tab/>
      </w:r>
      <w:r>
        <w:rPr>
          <w:rFonts w:ascii="Calibri" w:eastAsia="Calibri"/>
          <w:color w:val="231F20"/>
          <w:spacing w:val="-5"/>
          <w:sz w:val="26"/>
        </w:rPr>
        <w:t xml:space="preserve"> </w:t>
      </w:r>
      <w:r>
        <w:rPr>
          <w:rFonts w:ascii="Calibri" w:eastAsia="Calibri"/>
          <w:color w:val="231F20"/>
          <w:spacing w:val="-4"/>
          <w:sz w:val="26"/>
        </w:rPr>
        <w:t>a</w:t>
      </w:r>
      <w:r>
        <w:rPr>
          <w:rFonts w:ascii="Calibri" w:eastAsia="Calibri"/>
          <w:color w:val="231F20"/>
          <w:spacing w:val="-18"/>
          <w:sz w:val="26"/>
        </w:rPr>
        <w:t xml:space="preserve"> </w:t>
      </w:r>
      <w:r>
        <w:rPr>
          <w:rFonts w:ascii="Calibri" w:eastAsia="Calibri"/>
          <w:color w:val="231F20"/>
          <w:spacing w:val="-4"/>
          <w:sz w:val="26"/>
        </w:rPr>
        <w:t>satellite.</w:t>
      </w:r>
    </w:p>
    <w:p w14:paraId="3E7FA908">
      <w:pPr>
        <w:pStyle w:val="15"/>
        <w:numPr>
          <w:ilvl w:val="1"/>
          <w:numId w:val="109"/>
        </w:numPr>
        <w:tabs>
          <w:tab w:val="left" w:pos="2035"/>
          <w:tab w:val="left" w:pos="2052"/>
          <w:tab w:val="left" w:pos="4220"/>
          <w:tab w:val="left" w:pos="4937"/>
        </w:tabs>
        <w:spacing w:before="99" w:after="0" w:line="242" w:lineRule="auto"/>
        <w:ind w:left="2035" w:right="521" w:hanging="227"/>
        <w:jc w:val="left"/>
        <w:rPr>
          <w:rFonts w:ascii="Calibri" w:eastAsia="Calibri"/>
          <w:sz w:val="26"/>
        </w:rPr>
      </w:pPr>
      <w:r>
        <w:rPr>
          <w:rFonts w:ascii="Times New Roman" w:eastAsia="Times New Roman"/>
          <w:b/>
          <w:color w:val="231F20"/>
          <w:sz w:val="26"/>
        </w:rPr>
        <w:tab/>
      </w:r>
      <w:r>
        <w:rPr>
          <w:rFonts w:ascii="Calibri" w:eastAsia="Calibri"/>
          <w:color w:val="231F20"/>
          <w:spacing w:val="-1"/>
          <w:w w:val="95"/>
          <w:sz w:val="26"/>
        </w:rPr>
        <w:t>Space</w:t>
      </w:r>
      <w:r>
        <w:rPr>
          <w:rFonts w:ascii="Calibri" w:eastAsia="Calibri"/>
          <w:color w:val="231F20"/>
          <w:spacing w:val="-16"/>
          <w:w w:val="95"/>
          <w:sz w:val="26"/>
        </w:rPr>
        <w:t xml:space="preserve"> </w:t>
      </w:r>
      <w:r>
        <w:rPr>
          <w:rFonts w:ascii="Calibri" w:eastAsia="Calibri"/>
          <w:color w:val="231F20"/>
          <w:spacing w:val="-1"/>
          <w:w w:val="95"/>
          <w:sz w:val="26"/>
        </w:rPr>
        <w:t>probes</w:t>
      </w:r>
      <w:r>
        <w:rPr>
          <w:rFonts w:ascii="Calibri" w:eastAsia="Calibri"/>
          <w:color w:val="231F20"/>
          <w:spacing w:val="-15"/>
          <w:w w:val="95"/>
          <w:sz w:val="26"/>
        </w:rPr>
        <w:t xml:space="preserve"> </w:t>
      </w:r>
      <w:r>
        <w:rPr>
          <w:rFonts w:ascii="Calibri" w:eastAsia="Calibri"/>
          <w:color w:val="231F20"/>
          <w:spacing w:val="-1"/>
          <w:sz w:val="26"/>
        </w:rPr>
        <w:t>(</w:t>
      </w:r>
      <w:r>
        <w:rPr>
          <w:rFonts w:ascii="Calibri" w:eastAsia="Calibri"/>
          <w:color w:val="231F20"/>
          <w:spacing w:val="-32"/>
          <w:sz w:val="26"/>
        </w:rPr>
        <w:t xml:space="preserve"> </w:t>
      </w:r>
      <w:r>
        <w:rPr>
          <w:rFonts w:hint="eastAsia" w:ascii="宋体" w:eastAsia="宋体"/>
          <w:color w:val="231F20"/>
          <w:spacing w:val="-1"/>
          <w:w w:val="95"/>
          <w:sz w:val="22"/>
        </w:rPr>
        <w:t>航天探测器</w:t>
      </w:r>
      <w:r>
        <w:rPr>
          <w:rFonts w:ascii="Calibri" w:eastAsia="Calibri"/>
          <w:color w:val="231F20"/>
          <w:spacing w:val="-1"/>
          <w:sz w:val="26"/>
        </w:rPr>
        <w:t>)</w:t>
      </w:r>
      <w:r>
        <w:rPr>
          <w:rFonts w:ascii="Calibri" w:eastAsia="Calibri"/>
          <w:color w:val="231F20"/>
          <w:spacing w:val="-18"/>
          <w:sz w:val="26"/>
        </w:rPr>
        <w:t xml:space="preserve"> </w:t>
      </w:r>
      <w:r>
        <w:rPr>
          <w:rFonts w:ascii="Calibri" w:eastAsia="Calibri"/>
          <w:color w:val="231F20"/>
          <w:spacing w:val="-1"/>
          <w:w w:val="95"/>
          <w:sz w:val="26"/>
        </w:rPr>
        <w:t>are</w:t>
      </w:r>
      <w:r>
        <w:rPr>
          <w:rFonts w:ascii="Calibri" w:eastAsia="Calibri"/>
          <w:color w:val="231F20"/>
          <w:spacing w:val="-15"/>
          <w:w w:val="95"/>
          <w:sz w:val="26"/>
        </w:rPr>
        <w:t xml:space="preserve"> </w:t>
      </w:r>
      <w:r>
        <w:rPr>
          <w:rFonts w:ascii="Calibri" w:eastAsia="Calibri"/>
          <w:color w:val="231F20"/>
          <w:spacing w:val="-1"/>
          <w:w w:val="95"/>
          <w:sz w:val="26"/>
        </w:rPr>
        <w:t xml:space="preserve">ohen </w:t>
      </w:r>
      <w:r>
        <w:rPr>
          <w:rFonts w:ascii="Calibri" w:eastAsia="Calibri"/>
          <w:color w:val="231F20"/>
          <w:w w:val="80"/>
          <w:sz w:val="26"/>
        </w:rPr>
        <w:t xml:space="preserve">sent to places that are too far away or too </w:t>
      </w:r>
      <w:r>
        <w:rPr>
          <w:rFonts w:ascii="Calibri" w:eastAsia="Calibri"/>
          <w:color w:val="231F20"/>
          <w:w w:val="95"/>
          <w:sz w:val="26"/>
        </w:rPr>
        <w:t xml:space="preserve">dangerous for a human </w:t>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w w:val="90"/>
          <w:sz w:val="26"/>
        </w:rPr>
        <w:t>foot</w:t>
      </w:r>
      <w:r>
        <w:rPr>
          <w:rFonts w:ascii="Calibri" w:eastAsia="Calibri"/>
          <w:color w:val="231F20"/>
          <w:spacing w:val="-13"/>
          <w:w w:val="90"/>
          <w:sz w:val="26"/>
        </w:rPr>
        <w:t xml:space="preserve"> </w:t>
      </w:r>
      <w:r>
        <w:rPr>
          <w:rFonts w:ascii="Calibri" w:eastAsia="Calibri"/>
          <w:color w:val="231F20"/>
          <w:w w:val="90"/>
          <w:sz w:val="26"/>
        </w:rPr>
        <w:t xml:space="preserve">in. </w:t>
      </w:r>
      <w:r>
        <w:rPr>
          <w:rFonts w:ascii="Calibri" w:eastAsia="Calibri"/>
          <w:color w:val="231F20"/>
          <w:w w:val="80"/>
          <w:sz w:val="26"/>
        </w:rPr>
        <w:t xml:space="preserve">For example, in 1977, the Voyager 1 space </w:t>
      </w:r>
      <w:r>
        <w:rPr>
          <w:rFonts w:ascii="Calibri" w:eastAsia="Calibri"/>
          <w:color w:val="231F20"/>
          <w:w w:val="95"/>
          <w:sz w:val="26"/>
        </w:rPr>
        <w:t xml:space="preserve">probe was sent </w:t>
      </w:r>
      <w:r>
        <w:rPr>
          <w:rFonts w:ascii="Calibri" w:eastAsia="Calibri"/>
          <w:color w:val="231F20"/>
          <w:sz w:val="26"/>
          <w:u w:val="single" w:color="231F20"/>
        </w:rPr>
        <w:tab/>
      </w:r>
      <w:r>
        <w:rPr>
          <w:rFonts w:ascii="Calibri" w:eastAsia="Calibri"/>
          <w:color w:val="231F20"/>
          <w:spacing w:val="-17"/>
          <w:sz w:val="26"/>
        </w:rPr>
        <w:t xml:space="preserve"> </w:t>
      </w:r>
      <w:r>
        <w:rPr>
          <w:rFonts w:ascii="Calibri" w:eastAsia="Calibri"/>
          <w:color w:val="231F20"/>
          <w:w w:val="90"/>
          <w:sz w:val="26"/>
        </w:rPr>
        <w:t>pictures</w:t>
      </w:r>
      <w:r>
        <w:rPr>
          <w:rFonts w:ascii="Calibri" w:eastAsia="Calibri"/>
          <w:color w:val="231F20"/>
          <w:spacing w:val="-11"/>
          <w:w w:val="90"/>
          <w:sz w:val="26"/>
        </w:rPr>
        <w:t xml:space="preserve"> </w:t>
      </w:r>
      <w:r>
        <w:rPr>
          <w:rFonts w:ascii="Calibri" w:eastAsia="Calibri"/>
          <w:color w:val="231F20"/>
          <w:w w:val="90"/>
          <w:sz w:val="26"/>
        </w:rPr>
        <w:t>of</w:t>
      </w:r>
      <w:r>
        <w:rPr>
          <w:rFonts w:ascii="Calibri" w:eastAsia="Calibri"/>
          <w:color w:val="231F20"/>
          <w:spacing w:val="-11"/>
          <w:w w:val="90"/>
          <w:sz w:val="26"/>
        </w:rPr>
        <w:t xml:space="preserve"> </w:t>
      </w:r>
      <w:r>
        <w:rPr>
          <w:rFonts w:ascii="Calibri" w:eastAsia="Calibri"/>
          <w:color w:val="231F20"/>
          <w:w w:val="90"/>
          <w:sz w:val="26"/>
        </w:rPr>
        <w:t xml:space="preserve">the </w:t>
      </w:r>
      <w:r>
        <w:rPr>
          <w:rFonts w:ascii="Calibri" w:eastAsia="Calibri"/>
          <w:color w:val="231F20"/>
          <w:w w:val="85"/>
          <w:sz w:val="26"/>
        </w:rPr>
        <w:t>planets Saturn and Jupiter.</w:t>
      </w:r>
    </w:p>
    <w:p w14:paraId="72414387">
      <w:pPr>
        <w:pStyle w:val="15"/>
        <w:numPr>
          <w:ilvl w:val="1"/>
          <w:numId w:val="109"/>
        </w:numPr>
        <w:tabs>
          <w:tab w:val="left" w:pos="2035"/>
          <w:tab w:val="left" w:pos="2052"/>
          <w:tab w:val="left" w:pos="3198"/>
          <w:tab w:val="left" w:pos="5269"/>
        </w:tabs>
        <w:spacing w:before="98" w:after="0" w:line="242" w:lineRule="auto"/>
        <w:ind w:left="2035" w:right="651" w:hanging="227"/>
        <w:jc w:val="left"/>
        <w:rPr>
          <w:rFonts w:ascii="Calibri"/>
          <w:sz w:val="26"/>
        </w:rPr>
      </w:pPr>
      <w:r>
        <w:rPr>
          <w:rFonts w:ascii="Times New Roman"/>
          <w:b/>
          <w:color w:val="231F20"/>
          <w:sz w:val="26"/>
        </w:rPr>
        <w:tab/>
      </w:r>
      <w:r>
        <w:rPr>
          <w:rFonts w:ascii="Calibri"/>
          <w:color w:val="231F20"/>
          <w:spacing w:val="-2"/>
          <w:w w:val="85"/>
          <w:sz w:val="26"/>
        </w:rPr>
        <w:t>The</w:t>
      </w:r>
      <w:r>
        <w:rPr>
          <w:rFonts w:ascii="Calibri"/>
          <w:color w:val="231F20"/>
          <w:spacing w:val="-10"/>
          <w:w w:val="85"/>
          <w:sz w:val="26"/>
        </w:rPr>
        <w:t xml:space="preserve"> </w:t>
      </w:r>
      <w:r>
        <w:rPr>
          <w:rFonts w:ascii="Calibri"/>
          <w:color w:val="231F20"/>
          <w:spacing w:val="-2"/>
          <w:w w:val="85"/>
          <w:sz w:val="26"/>
        </w:rPr>
        <w:t>International</w:t>
      </w:r>
      <w:r>
        <w:rPr>
          <w:rFonts w:ascii="Calibri"/>
          <w:color w:val="231F20"/>
          <w:spacing w:val="-9"/>
          <w:w w:val="85"/>
          <w:sz w:val="26"/>
        </w:rPr>
        <w:t xml:space="preserve"> </w:t>
      </w:r>
      <w:r>
        <w:rPr>
          <w:rFonts w:ascii="Calibri"/>
          <w:color w:val="231F20"/>
          <w:spacing w:val="-2"/>
          <w:w w:val="85"/>
          <w:sz w:val="26"/>
        </w:rPr>
        <w:t>Space</w:t>
      </w:r>
      <w:r>
        <w:rPr>
          <w:rFonts w:ascii="Calibri"/>
          <w:color w:val="231F20"/>
          <w:spacing w:val="-9"/>
          <w:w w:val="85"/>
          <w:sz w:val="26"/>
        </w:rPr>
        <w:t xml:space="preserve"> </w:t>
      </w:r>
      <w:r>
        <w:rPr>
          <w:rFonts w:ascii="Calibri"/>
          <w:color w:val="231F20"/>
          <w:spacing w:val="-2"/>
          <w:w w:val="85"/>
          <w:sz w:val="26"/>
        </w:rPr>
        <w:t>Station</w:t>
      </w:r>
      <w:r>
        <w:rPr>
          <w:rFonts w:ascii="Calibri"/>
          <w:color w:val="231F20"/>
          <w:spacing w:val="-9"/>
          <w:w w:val="85"/>
          <w:sz w:val="26"/>
        </w:rPr>
        <w:t xml:space="preserve"> </w:t>
      </w:r>
      <w:r>
        <w:rPr>
          <w:rFonts w:ascii="Calibri"/>
          <w:color w:val="231F20"/>
          <w:spacing w:val="-2"/>
          <w:w w:val="85"/>
          <w:sz w:val="26"/>
        </w:rPr>
        <w:t>was</w:t>
      </w:r>
      <w:r>
        <w:rPr>
          <w:rFonts w:ascii="Calibri"/>
          <w:color w:val="231F20"/>
          <w:spacing w:val="-9"/>
          <w:w w:val="85"/>
          <w:sz w:val="26"/>
        </w:rPr>
        <w:t xml:space="preserve"> </w:t>
      </w:r>
      <w:r>
        <w:rPr>
          <w:rFonts w:ascii="Calibri"/>
          <w:color w:val="231F20"/>
          <w:spacing w:val="-2"/>
          <w:w w:val="85"/>
          <w:sz w:val="26"/>
        </w:rPr>
        <w:t xml:space="preserve">too </w:t>
      </w:r>
      <w:r>
        <w:rPr>
          <w:rFonts w:ascii="Calibri"/>
          <w:color w:val="231F20"/>
          <w:w w:val="95"/>
          <w:sz w:val="26"/>
        </w:rPr>
        <w:t>big</w:t>
      </w:r>
      <w:r>
        <w:rPr>
          <w:rFonts w:ascii="Calibri"/>
          <w:color w:val="231F20"/>
          <w:spacing w:val="-15"/>
          <w:w w:val="95"/>
          <w:sz w:val="26"/>
        </w:rPr>
        <w:t xml:space="preserve"> </w:t>
      </w:r>
      <w:r>
        <w:rPr>
          <w:rFonts w:ascii="Calibri"/>
          <w:color w:val="231F20"/>
          <w:sz w:val="26"/>
          <w:u w:val="single" w:color="231F20"/>
        </w:rPr>
        <w:tab/>
      </w:r>
      <w:r>
        <w:rPr>
          <w:rFonts w:ascii="Calibri"/>
          <w:color w:val="231F20"/>
          <w:sz w:val="26"/>
        </w:rPr>
        <w:t xml:space="preserve"> </w:t>
      </w:r>
      <w:r>
        <w:rPr>
          <w:rFonts w:ascii="Calibri"/>
          <w:color w:val="231F20"/>
          <w:w w:val="95"/>
          <w:sz w:val="26"/>
        </w:rPr>
        <w:t xml:space="preserve">on Earth and </w:t>
      </w:r>
      <w:r>
        <w:rPr>
          <w:rFonts w:ascii="Calibri"/>
          <w:color w:val="231F20"/>
          <w:sz w:val="26"/>
          <w:u w:val="single" w:color="231F20"/>
        </w:rPr>
        <w:tab/>
      </w:r>
      <w:r>
        <w:rPr>
          <w:rFonts w:ascii="Calibri"/>
          <w:color w:val="231F20"/>
          <w:sz w:val="26"/>
        </w:rPr>
        <w:t xml:space="preserve"> </w:t>
      </w:r>
      <w:r>
        <w:rPr>
          <w:rFonts w:ascii="Calibri"/>
          <w:color w:val="231F20"/>
          <w:w w:val="80"/>
          <w:sz w:val="26"/>
        </w:rPr>
        <w:t>into</w:t>
      </w:r>
      <w:r>
        <w:rPr>
          <w:rFonts w:ascii="Calibri"/>
          <w:color w:val="231F20"/>
          <w:spacing w:val="-2"/>
          <w:w w:val="80"/>
          <w:sz w:val="26"/>
        </w:rPr>
        <w:t xml:space="preserve"> </w:t>
      </w:r>
      <w:r>
        <w:rPr>
          <w:rFonts w:ascii="Calibri"/>
          <w:color w:val="231F20"/>
          <w:w w:val="80"/>
          <w:sz w:val="26"/>
        </w:rPr>
        <w:t>space,</w:t>
      </w:r>
      <w:r>
        <w:rPr>
          <w:rFonts w:ascii="Calibri"/>
          <w:color w:val="231F20"/>
          <w:spacing w:val="-2"/>
          <w:w w:val="80"/>
          <w:sz w:val="26"/>
        </w:rPr>
        <w:t xml:space="preserve"> </w:t>
      </w:r>
      <w:r>
        <w:rPr>
          <w:rFonts w:ascii="Calibri"/>
          <w:color w:val="231F20"/>
          <w:w w:val="80"/>
          <w:sz w:val="26"/>
        </w:rPr>
        <w:t>so</w:t>
      </w:r>
      <w:r>
        <w:rPr>
          <w:rFonts w:ascii="Calibri"/>
          <w:color w:val="231F20"/>
          <w:spacing w:val="-2"/>
          <w:w w:val="80"/>
          <w:sz w:val="26"/>
        </w:rPr>
        <w:t xml:space="preserve"> </w:t>
      </w:r>
      <w:r>
        <w:rPr>
          <w:rFonts w:ascii="Calibri"/>
          <w:color w:val="231F20"/>
          <w:w w:val="80"/>
          <w:sz w:val="26"/>
        </w:rPr>
        <w:t>different</w:t>
      </w:r>
      <w:r>
        <w:rPr>
          <w:rFonts w:ascii="Calibri"/>
          <w:color w:val="231F20"/>
          <w:spacing w:val="-2"/>
          <w:w w:val="80"/>
          <w:sz w:val="26"/>
        </w:rPr>
        <w:t xml:space="preserve"> </w:t>
      </w:r>
      <w:r>
        <w:rPr>
          <w:rFonts w:ascii="Calibri"/>
          <w:color w:val="231F20"/>
          <w:w w:val="80"/>
          <w:sz w:val="26"/>
        </w:rPr>
        <w:t>countries</w:t>
      </w:r>
      <w:r>
        <w:rPr>
          <w:rFonts w:ascii="Calibri"/>
          <w:color w:val="231F20"/>
          <w:spacing w:val="-2"/>
          <w:w w:val="80"/>
          <w:sz w:val="26"/>
        </w:rPr>
        <w:t xml:space="preserve"> </w:t>
      </w:r>
      <w:r>
        <w:rPr>
          <w:rFonts w:ascii="Calibri"/>
          <w:color w:val="231F20"/>
          <w:w w:val="80"/>
          <w:sz w:val="26"/>
        </w:rPr>
        <w:t>worked</w:t>
      </w:r>
    </w:p>
    <w:p w14:paraId="2A130626">
      <w:pPr>
        <w:tabs>
          <w:tab w:val="left" w:pos="4118"/>
          <w:tab w:val="left" w:pos="4997"/>
        </w:tabs>
        <w:spacing w:before="0" w:line="242" w:lineRule="auto"/>
        <w:ind w:left="2035" w:right="387" w:firstLine="0"/>
        <w:jc w:val="left"/>
        <w:rPr>
          <w:rFonts w:ascii="Calibri" w:eastAsia="Calibri"/>
          <w:sz w:val="26"/>
        </w:rPr>
      </w:pPr>
      <w:r>
        <w:rPr>
          <w:rFonts w:ascii="Calibri" w:eastAsia="Calibri"/>
          <w:color w:val="231F20"/>
          <w:w w:val="85"/>
          <w:sz w:val="26"/>
        </w:rPr>
        <w:t>together</w:t>
      </w:r>
      <w:r>
        <w:rPr>
          <w:rFonts w:ascii="Calibri" w:eastAsia="Calibri"/>
          <w:color w:val="231F20"/>
          <w:spacing w:val="-4"/>
          <w:w w:val="85"/>
          <w:sz w:val="26"/>
        </w:rPr>
        <w:t xml:space="preserve"> </w:t>
      </w:r>
      <w:r>
        <w:rPr>
          <w:rFonts w:ascii="Calibri" w:eastAsia="Calibri"/>
          <w:color w:val="231F20"/>
          <w:w w:val="85"/>
          <w:sz w:val="26"/>
        </w:rPr>
        <w:t>and</w:t>
      </w:r>
      <w:r>
        <w:rPr>
          <w:rFonts w:ascii="Calibri" w:eastAsia="Calibri"/>
          <w:color w:val="231F20"/>
          <w:spacing w:val="-4"/>
          <w:w w:val="85"/>
          <w:sz w:val="26"/>
        </w:rPr>
        <w:t xml:space="preserve"> </w:t>
      </w:r>
      <w:r>
        <w:rPr>
          <w:rFonts w:ascii="Calibri" w:eastAsia="Calibri"/>
          <w:color w:val="231F20"/>
          <w:w w:val="85"/>
          <w:sz w:val="26"/>
        </w:rPr>
        <w:t>built</w:t>
      </w:r>
      <w:r>
        <w:rPr>
          <w:rFonts w:ascii="Calibri" w:eastAsia="Calibri"/>
          <w:color w:val="231F20"/>
          <w:spacing w:val="-4"/>
          <w:w w:val="85"/>
          <w:sz w:val="26"/>
        </w:rPr>
        <w:t xml:space="preserve"> </w:t>
      </w:r>
      <w:r>
        <w:rPr>
          <w:rFonts w:ascii="Calibri" w:eastAsia="Calibri"/>
          <w:color w:val="231F20"/>
          <w:w w:val="85"/>
          <w:sz w:val="26"/>
        </w:rPr>
        <w:t>about</w:t>
      </w:r>
      <w:r>
        <w:rPr>
          <w:rFonts w:ascii="Calibri" w:eastAsia="Calibri"/>
          <w:color w:val="231F20"/>
          <w:spacing w:val="-4"/>
          <w:w w:val="85"/>
          <w:sz w:val="26"/>
        </w:rPr>
        <w:t xml:space="preserve"> </w:t>
      </w:r>
      <w:r>
        <w:rPr>
          <w:rFonts w:ascii="Calibri" w:eastAsia="Calibri"/>
          <w:color w:val="231F20"/>
          <w:w w:val="85"/>
          <w:sz w:val="26"/>
        </w:rPr>
        <w:t>100</w:t>
      </w:r>
      <w:r>
        <w:rPr>
          <w:rFonts w:ascii="Calibri" w:eastAsia="Calibri"/>
          <w:color w:val="231F20"/>
          <w:spacing w:val="-4"/>
          <w:w w:val="85"/>
          <w:sz w:val="26"/>
        </w:rPr>
        <w:t xml:space="preserve"> </w:t>
      </w:r>
      <w:r>
        <w:rPr>
          <w:rFonts w:ascii="Calibri" w:eastAsia="Calibri"/>
          <w:color w:val="231F20"/>
          <w:w w:val="85"/>
          <w:sz w:val="26"/>
        </w:rPr>
        <w:t>modules</w:t>
      </w:r>
      <w:r>
        <w:rPr>
          <w:rFonts w:ascii="Calibri" w:eastAsia="Calibri"/>
          <w:color w:val="231F20"/>
          <w:spacing w:val="-4"/>
          <w:w w:val="85"/>
          <w:sz w:val="26"/>
        </w:rPr>
        <w:t xml:space="preserve"> </w:t>
      </w:r>
      <w:r>
        <w:rPr>
          <w:rFonts w:ascii="Calibri" w:eastAsia="Calibri"/>
          <w:color w:val="231F20"/>
          <w:w w:val="85"/>
          <w:sz w:val="26"/>
        </w:rPr>
        <w:t>(</w:t>
      </w:r>
      <w:r>
        <w:rPr>
          <w:rFonts w:ascii="Calibri" w:eastAsia="Calibri"/>
          <w:color w:val="231F20"/>
          <w:spacing w:val="-20"/>
          <w:w w:val="85"/>
          <w:sz w:val="26"/>
        </w:rPr>
        <w:t xml:space="preserve"> </w:t>
      </w:r>
      <w:r>
        <w:rPr>
          <w:rFonts w:hint="eastAsia" w:ascii="宋体" w:eastAsia="宋体"/>
          <w:color w:val="231F20"/>
          <w:w w:val="85"/>
          <w:sz w:val="22"/>
        </w:rPr>
        <w:t>分离</w:t>
      </w:r>
      <w:r>
        <w:rPr>
          <w:rFonts w:hint="eastAsia" w:ascii="宋体" w:eastAsia="宋体"/>
          <w:color w:val="231F20"/>
          <w:spacing w:val="23"/>
          <w:w w:val="85"/>
          <w:sz w:val="22"/>
        </w:rPr>
        <w:t>舱</w:t>
      </w:r>
      <w:r>
        <w:rPr>
          <w:rFonts w:ascii="Calibri" w:eastAsia="Calibri"/>
          <w:color w:val="231F20"/>
          <w:w w:val="85"/>
          <w:sz w:val="26"/>
        </w:rPr>
        <w:t xml:space="preserve">). Aherwards, these modules were </w:t>
      </w:r>
      <w:r>
        <w:rPr>
          <w:rFonts w:ascii="Calibri" w:eastAsia="Calibri"/>
          <w:color w:val="231F20"/>
          <w:w w:val="95"/>
          <w:sz w:val="26"/>
        </w:rPr>
        <w:t xml:space="preserve">joined together in space </w:t>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w w:val="95"/>
          <w:sz w:val="26"/>
        </w:rPr>
        <w:t xml:space="preserve">living </w:t>
      </w:r>
      <w:r>
        <w:rPr>
          <w:rFonts w:ascii="Calibri" w:eastAsia="Calibri"/>
          <w:color w:val="231F20"/>
          <w:w w:val="80"/>
          <w:sz w:val="26"/>
        </w:rPr>
        <w:t>quarters,</w:t>
      </w:r>
      <w:r>
        <w:rPr>
          <w:rFonts w:ascii="Calibri" w:eastAsia="Calibri"/>
          <w:color w:val="231F20"/>
          <w:spacing w:val="-5"/>
          <w:w w:val="80"/>
          <w:sz w:val="26"/>
        </w:rPr>
        <w:t xml:space="preserve"> </w:t>
      </w:r>
      <w:r>
        <w:rPr>
          <w:rFonts w:ascii="Calibri" w:eastAsia="Calibri"/>
          <w:color w:val="231F20"/>
          <w:w w:val="80"/>
          <w:sz w:val="26"/>
        </w:rPr>
        <w:t>laboratories,</w:t>
      </w:r>
      <w:r>
        <w:rPr>
          <w:rFonts w:ascii="Calibri" w:eastAsia="Calibri"/>
          <w:color w:val="231F20"/>
          <w:spacing w:val="-5"/>
          <w:w w:val="80"/>
          <w:sz w:val="26"/>
        </w:rPr>
        <w:t xml:space="preserve"> </w:t>
      </w:r>
      <w:r>
        <w:rPr>
          <w:rFonts w:ascii="Calibri" w:eastAsia="Calibri"/>
          <w:color w:val="231F20"/>
          <w:w w:val="80"/>
          <w:sz w:val="26"/>
        </w:rPr>
        <w:t>and</w:t>
      </w:r>
      <w:r>
        <w:rPr>
          <w:rFonts w:ascii="Calibri" w:eastAsia="Calibri"/>
          <w:color w:val="231F20"/>
          <w:spacing w:val="-5"/>
          <w:w w:val="80"/>
          <w:sz w:val="26"/>
        </w:rPr>
        <w:t xml:space="preserve"> </w:t>
      </w:r>
      <w:r>
        <w:rPr>
          <w:rFonts w:ascii="Calibri" w:eastAsia="Calibri"/>
          <w:color w:val="231F20"/>
          <w:w w:val="80"/>
          <w:sz w:val="26"/>
        </w:rPr>
        <w:t>other</w:t>
      </w:r>
      <w:r>
        <w:rPr>
          <w:rFonts w:ascii="Calibri" w:eastAsia="Calibri"/>
          <w:color w:val="231F20"/>
          <w:spacing w:val="-5"/>
          <w:w w:val="80"/>
          <w:sz w:val="26"/>
        </w:rPr>
        <w:t xml:space="preserve"> </w:t>
      </w:r>
      <w:r>
        <w:rPr>
          <w:rFonts w:ascii="Calibri" w:eastAsia="Calibri"/>
          <w:color w:val="231F20"/>
          <w:w w:val="80"/>
          <w:sz w:val="26"/>
        </w:rPr>
        <w:t xml:space="preserve">equipment </w:t>
      </w:r>
      <w:r>
        <w:rPr>
          <w:rFonts w:ascii="Calibri" w:eastAsia="Calibri"/>
          <w:color w:val="231F20"/>
          <w:w w:val="95"/>
          <w:sz w:val="26"/>
        </w:rPr>
        <w:t xml:space="preserve">for astronauts </w:t>
      </w:r>
      <w:r>
        <w:rPr>
          <w:rFonts w:ascii="Calibri" w:eastAsia="Calibri"/>
          <w:color w:val="231F20"/>
          <w:sz w:val="26"/>
          <w:u w:val="single" w:color="231F20"/>
        </w:rPr>
        <w:tab/>
      </w:r>
      <w:r>
        <w:rPr>
          <w:rFonts w:ascii="Calibri" w:eastAsia="Calibri"/>
          <w:color w:val="231F20"/>
          <w:spacing w:val="-14"/>
          <w:sz w:val="26"/>
        </w:rPr>
        <w:t xml:space="preserve"> </w:t>
      </w:r>
      <w:r>
        <w:rPr>
          <w:rFonts w:ascii="Calibri" w:eastAsia="Calibri"/>
          <w:color w:val="231F20"/>
          <w:w w:val="95"/>
          <w:sz w:val="26"/>
        </w:rPr>
        <w:t>for</w:t>
      </w:r>
      <w:r>
        <w:rPr>
          <w:rFonts w:ascii="Calibri" w:eastAsia="Calibri"/>
          <w:color w:val="231F20"/>
          <w:spacing w:val="-12"/>
          <w:w w:val="95"/>
          <w:sz w:val="26"/>
        </w:rPr>
        <w:t xml:space="preserve"> </w:t>
      </w:r>
      <w:r>
        <w:rPr>
          <w:rFonts w:ascii="Calibri" w:eastAsia="Calibri"/>
          <w:color w:val="231F20"/>
          <w:w w:val="95"/>
          <w:sz w:val="26"/>
        </w:rPr>
        <w:t>months.</w:t>
      </w:r>
    </w:p>
    <w:p w14:paraId="37C3E3B7">
      <w:pPr>
        <w:pStyle w:val="15"/>
        <w:numPr>
          <w:ilvl w:val="1"/>
          <w:numId w:val="109"/>
        </w:numPr>
        <w:tabs>
          <w:tab w:val="left" w:pos="2035"/>
          <w:tab w:val="left" w:pos="2039"/>
          <w:tab w:val="left" w:pos="4520"/>
          <w:tab w:val="left" w:pos="4566"/>
        </w:tabs>
        <w:spacing w:before="98" w:after="0" w:line="242" w:lineRule="auto"/>
        <w:ind w:left="2035" w:right="379" w:hanging="227"/>
        <w:jc w:val="left"/>
        <w:rPr>
          <w:rFonts w:ascii="Calibri"/>
          <w:sz w:val="26"/>
        </w:rPr>
      </w:pPr>
      <w:r>
        <w:rPr>
          <w:rFonts w:ascii="Times New Roman"/>
          <w:b/>
          <w:color w:val="231F20"/>
          <w:sz w:val="26"/>
        </w:rPr>
        <w:tab/>
      </w:r>
      <w:r>
        <w:rPr>
          <w:rFonts w:ascii="Calibri"/>
          <w:color w:val="231F20"/>
          <w:w w:val="95"/>
          <w:sz w:val="26"/>
        </w:rPr>
        <w:t xml:space="preserve">As the first woman </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to</w:t>
      </w:r>
      <w:r>
        <w:rPr>
          <w:rFonts w:ascii="Calibri"/>
          <w:color w:val="231F20"/>
          <w:spacing w:val="-7"/>
          <w:w w:val="80"/>
          <w:sz w:val="26"/>
        </w:rPr>
        <w:t xml:space="preserve"> </w:t>
      </w:r>
      <w:r>
        <w:rPr>
          <w:rFonts w:ascii="Calibri"/>
          <w:color w:val="231F20"/>
          <w:w w:val="80"/>
          <w:sz w:val="26"/>
        </w:rPr>
        <w:t>make</w:t>
      </w:r>
      <w:r>
        <w:rPr>
          <w:rFonts w:ascii="Calibri"/>
          <w:color w:val="231F20"/>
          <w:spacing w:val="-6"/>
          <w:w w:val="80"/>
          <w:sz w:val="26"/>
        </w:rPr>
        <w:t xml:space="preserve"> </w:t>
      </w:r>
      <w:r>
        <w:rPr>
          <w:rFonts w:ascii="Calibri"/>
          <w:color w:val="231F20"/>
          <w:w w:val="80"/>
          <w:sz w:val="26"/>
        </w:rPr>
        <w:t>a</w:t>
      </w:r>
      <w:r>
        <w:rPr>
          <w:rFonts w:ascii="Calibri"/>
          <w:color w:val="231F20"/>
          <w:spacing w:val="-6"/>
          <w:w w:val="80"/>
          <w:sz w:val="26"/>
        </w:rPr>
        <w:t xml:space="preserve"> </w:t>
      </w:r>
      <w:r>
        <w:rPr>
          <w:rFonts w:ascii="Calibri"/>
          <w:color w:val="231F20"/>
          <w:w w:val="80"/>
          <w:sz w:val="26"/>
        </w:rPr>
        <w:t xml:space="preserve">trip into space, Tereshkova felt lucky and proud. </w:t>
      </w:r>
      <w:r>
        <w:rPr>
          <w:rFonts w:ascii="Calibri"/>
          <w:color w:val="231F20"/>
          <w:w w:val="85"/>
          <w:sz w:val="26"/>
        </w:rPr>
        <w:t>When</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great</w:t>
      </w:r>
      <w:r>
        <w:rPr>
          <w:rFonts w:ascii="Calibri"/>
          <w:color w:val="231F20"/>
          <w:spacing w:val="-6"/>
          <w:w w:val="85"/>
          <w:sz w:val="26"/>
        </w:rPr>
        <w:t xml:space="preserve"> </w:t>
      </w:r>
      <w:r>
        <w:rPr>
          <w:rFonts w:ascii="Calibri"/>
          <w:color w:val="231F20"/>
          <w:w w:val="85"/>
          <w:sz w:val="26"/>
        </w:rPr>
        <w:t>day</w:t>
      </w:r>
      <w:r>
        <w:rPr>
          <w:rFonts w:ascii="Calibri"/>
          <w:color w:val="231F20"/>
          <w:spacing w:val="-6"/>
          <w:w w:val="85"/>
          <w:sz w:val="26"/>
        </w:rPr>
        <w:t xml:space="preserve"> </w:t>
      </w:r>
      <w:r>
        <w:rPr>
          <w:rFonts w:ascii="Calibri"/>
          <w:color w:val="231F20"/>
          <w:w w:val="85"/>
          <w:sz w:val="26"/>
        </w:rPr>
        <w:t>finally</w:t>
      </w:r>
      <w:r>
        <w:rPr>
          <w:rFonts w:ascii="Calibri"/>
          <w:color w:val="231F20"/>
          <w:spacing w:val="-6"/>
          <w:w w:val="85"/>
          <w:sz w:val="26"/>
        </w:rPr>
        <w:t xml:space="preserve"> </w:t>
      </w:r>
      <w:r>
        <w:rPr>
          <w:rFonts w:ascii="Calibri"/>
          <w:color w:val="231F20"/>
          <w:w w:val="85"/>
          <w:sz w:val="26"/>
        </w:rPr>
        <w:t>came,</w:t>
      </w:r>
      <w:r>
        <w:rPr>
          <w:rFonts w:ascii="Calibri"/>
          <w:color w:val="231F20"/>
          <w:spacing w:val="-6"/>
          <w:w w:val="85"/>
          <w:sz w:val="26"/>
        </w:rPr>
        <w:t xml:space="preserve"> </w:t>
      </w:r>
      <w:r>
        <w:rPr>
          <w:rFonts w:ascii="Calibri"/>
          <w:color w:val="231F20"/>
          <w:w w:val="85"/>
          <w:sz w:val="26"/>
        </w:rPr>
        <w:t>she</w:t>
      </w:r>
      <w:r>
        <w:rPr>
          <w:rFonts w:ascii="Calibri"/>
          <w:color w:val="231F20"/>
          <w:spacing w:val="-6"/>
          <w:w w:val="85"/>
          <w:sz w:val="26"/>
        </w:rPr>
        <w:t xml:space="preserve"> </w:t>
      </w:r>
      <w:r>
        <w:rPr>
          <w:rFonts w:ascii="Calibri"/>
          <w:color w:val="231F20"/>
          <w:w w:val="85"/>
          <w:sz w:val="26"/>
        </w:rPr>
        <w:t xml:space="preserve">was </w:t>
      </w:r>
      <w:r>
        <w:rPr>
          <w:rFonts w:ascii="Calibri"/>
          <w:color w:val="231F20"/>
          <w:w w:val="95"/>
          <w:sz w:val="26"/>
        </w:rPr>
        <w:t xml:space="preserve">almost too excited </w:t>
      </w: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asleep!</w:t>
      </w:r>
    </w:p>
    <w:p w14:paraId="1F6FF359">
      <w:pPr>
        <w:spacing w:before="222" w:line="213" w:lineRule="auto"/>
        <w:ind w:left="1760" w:right="0" w:hanging="28"/>
        <w:jc w:val="left"/>
        <w:rPr>
          <w:rFonts w:ascii="Tahoma"/>
          <w:sz w:val="26"/>
        </w:rPr>
      </w:pPr>
      <w:r>
        <w:rPr>
          <w:rFonts w:ascii="Tahoma"/>
          <w:color w:val="11797A"/>
          <w:spacing w:val="-6"/>
          <w:sz w:val="26"/>
        </w:rPr>
        <w:t>Complete</w:t>
      </w:r>
      <w:r>
        <w:rPr>
          <w:rFonts w:ascii="Tahoma"/>
          <w:color w:val="11797A"/>
          <w:spacing w:val="-24"/>
          <w:sz w:val="26"/>
        </w:rPr>
        <w:t xml:space="preserve"> </w:t>
      </w:r>
      <w:r>
        <w:rPr>
          <w:rFonts w:ascii="Tahoma"/>
          <w:color w:val="11797A"/>
          <w:spacing w:val="-6"/>
          <w:sz w:val="26"/>
        </w:rPr>
        <w:t>the</w:t>
      </w:r>
      <w:r>
        <w:rPr>
          <w:rFonts w:ascii="Tahoma"/>
          <w:color w:val="11797A"/>
          <w:spacing w:val="-22"/>
          <w:sz w:val="26"/>
        </w:rPr>
        <w:t xml:space="preserve"> </w:t>
      </w:r>
      <w:r>
        <w:rPr>
          <w:rFonts w:ascii="Tahoma"/>
          <w:color w:val="11797A"/>
          <w:spacing w:val="-6"/>
          <w:sz w:val="26"/>
        </w:rPr>
        <w:t>passage</w:t>
      </w:r>
      <w:r>
        <w:rPr>
          <w:rFonts w:ascii="Tahoma"/>
          <w:color w:val="11797A"/>
          <w:spacing w:val="-22"/>
          <w:sz w:val="26"/>
        </w:rPr>
        <w:t xml:space="preserve"> </w:t>
      </w:r>
      <w:r>
        <w:rPr>
          <w:rFonts w:ascii="Tahoma"/>
          <w:color w:val="11797A"/>
          <w:spacing w:val="-6"/>
          <w:sz w:val="26"/>
        </w:rPr>
        <w:t>with</w:t>
      </w:r>
      <w:r>
        <w:rPr>
          <w:rFonts w:ascii="Tahoma"/>
          <w:color w:val="11797A"/>
          <w:spacing w:val="-22"/>
          <w:sz w:val="26"/>
        </w:rPr>
        <w:t xml:space="preserve"> </w:t>
      </w:r>
      <w:r>
        <w:rPr>
          <w:rFonts w:ascii="Tahoma"/>
          <w:color w:val="11797A"/>
          <w:spacing w:val="-6"/>
          <w:sz w:val="26"/>
        </w:rPr>
        <w:t>the</w:t>
      </w:r>
      <w:r>
        <w:rPr>
          <w:rFonts w:ascii="Tahoma"/>
          <w:color w:val="11797A"/>
          <w:spacing w:val="-22"/>
          <w:sz w:val="26"/>
        </w:rPr>
        <w:t xml:space="preserve"> </w:t>
      </w:r>
      <w:r>
        <w:rPr>
          <w:rFonts w:ascii="Tahoma"/>
          <w:color w:val="11797A"/>
          <w:spacing w:val="-6"/>
          <w:sz w:val="26"/>
        </w:rPr>
        <w:t xml:space="preserve">correct </w:t>
      </w:r>
      <w:r>
        <w:rPr>
          <w:rFonts w:ascii="Tahoma"/>
          <w:color w:val="11797A"/>
          <w:spacing w:val="-6"/>
          <w:w w:val="105"/>
          <w:sz w:val="26"/>
        </w:rPr>
        <w:t>forms</w:t>
      </w:r>
      <w:r>
        <w:rPr>
          <w:rFonts w:ascii="Tahoma"/>
          <w:color w:val="11797A"/>
          <w:spacing w:val="-48"/>
          <w:w w:val="105"/>
          <w:sz w:val="26"/>
        </w:rPr>
        <w:t xml:space="preserve"> </w:t>
      </w:r>
      <w:r>
        <w:rPr>
          <w:rFonts w:ascii="Tahoma"/>
          <w:color w:val="11797A"/>
          <w:spacing w:val="-6"/>
          <w:w w:val="105"/>
          <w:sz w:val="26"/>
        </w:rPr>
        <w:t>of</w:t>
      </w:r>
      <w:r>
        <w:rPr>
          <w:rFonts w:ascii="Tahoma"/>
          <w:color w:val="11797A"/>
          <w:spacing w:val="-48"/>
          <w:w w:val="105"/>
          <w:sz w:val="26"/>
        </w:rPr>
        <w:t xml:space="preserve"> </w:t>
      </w:r>
      <w:r>
        <w:rPr>
          <w:rFonts w:ascii="Tahoma"/>
          <w:color w:val="11797A"/>
          <w:spacing w:val="-6"/>
          <w:w w:val="105"/>
          <w:sz w:val="26"/>
        </w:rPr>
        <w:t>the</w:t>
      </w:r>
      <w:r>
        <w:rPr>
          <w:rFonts w:ascii="Tahoma"/>
          <w:color w:val="11797A"/>
          <w:spacing w:val="-48"/>
          <w:w w:val="105"/>
          <w:sz w:val="26"/>
        </w:rPr>
        <w:t xml:space="preserve"> </w:t>
      </w:r>
      <w:r>
        <w:rPr>
          <w:rFonts w:ascii="Tahoma"/>
          <w:color w:val="11797A"/>
          <w:spacing w:val="-6"/>
          <w:w w:val="105"/>
          <w:sz w:val="26"/>
        </w:rPr>
        <w:t>verbs</w:t>
      </w:r>
      <w:r>
        <w:rPr>
          <w:rFonts w:ascii="Tahoma"/>
          <w:color w:val="11797A"/>
          <w:spacing w:val="-48"/>
          <w:w w:val="105"/>
          <w:sz w:val="26"/>
        </w:rPr>
        <w:t xml:space="preserve"> </w:t>
      </w:r>
      <w:r>
        <w:rPr>
          <w:rFonts w:ascii="Tahoma"/>
          <w:color w:val="11797A"/>
          <w:spacing w:val="-6"/>
          <w:w w:val="105"/>
          <w:sz w:val="26"/>
        </w:rPr>
        <w:t>in</w:t>
      </w:r>
      <w:r>
        <w:rPr>
          <w:rFonts w:ascii="Tahoma"/>
          <w:color w:val="11797A"/>
          <w:spacing w:val="-48"/>
          <w:w w:val="105"/>
          <w:sz w:val="26"/>
        </w:rPr>
        <w:t xml:space="preserve"> </w:t>
      </w:r>
      <w:r>
        <w:rPr>
          <w:rFonts w:ascii="Tahoma"/>
          <w:color w:val="11797A"/>
          <w:spacing w:val="-6"/>
          <w:w w:val="105"/>
          <w:sz w:val="26"/>
        </w:rPr>
        <w:t>the</w:t>
      </w:r>
      <w:r>
        <w:rPr>
          <w:rFonts w:ascii="Tahoma"/>
          <w:color w:val="11797A"/>
          <w:spacing w:val="-48"/>
          <w:w w:val="105"/>
          <w:sz w:val="26"/>
        </w:rPr>
        <w:t xml:space="preserve"> </w:t>
      </w:r>
      <w:r>
        <w:rPr>
          <w:rFonts w:ascii="Tahoma"/>
          <w:color w:val="11797A"/>
          <w:spacing w:val="-6"/>
          <w:w w:val="105"/>
          <w:sz w:val="26"/>
        </w:rPr>
        <w:t>box.</w:t>
      </w:r>
    </w:p>
    <w:p w14:paraId="5FDA6ED7">
      <w:pPr>
        <w:pStyle w:val="11"/>
        <w:spacing w:before="7"/>
        <w:rPr>
          <w:rFonts w:ascii="Tahoma"/>
          <w:sz w:val="17"/>
        </w:rPr>
      </w:pPr>
    </w:p>
    <w:p w14:paraId="2E44C8B6">
      <w:pPr>
        <w:spacing w:before="71" w:line="242" w:lineRule="auto"/>
        <w:ind w:left="350" w:right="1556" w:firstLine="0"/>
        <w:jc w:val="left"/>
        <w:rPr>
          <w:rFonts w:ascii="Calibri" w:hAnsi="Calibri"/>
          <w:sz w:val="26"/>
        </w:rPr>
      </w:pPr>
      <w:r>
        <w:br w:type="column"/>
      </w:r>
      <w:r>
        <w:rPr>
          <w:rFonts w:ascii="Calibri" w:hAnsi="Calibri"/>
          <w:color w:val="231F20"/>
          <w:w w:val="85"/>
          <w:sz w:val="26"/>
        </w:rPr>
        <w:t>On</w:t>
      </w:r>
      <w:r>
        <w:rPr>
          <w:rFonts w:ascii="Calibri" w:hAnsi="Calibri"/>
          <w:color w:val="231F20"/>
          <w:spacing w:val="-10"/>
          <w:w w:val="85"/>
          <w:sz w:val="26"/>
        </w:rPr>
        <w:t xml:space="preserve"> </w:t>
      </w:r>
      <w:r>
        <w:rPr>
          <w:rFonts w:ascii="Calibri" w:hAnsi="Calibri"/>
          <w:color w:val="231F20"/>
          <w:w w:val="85"/>
          <w:sz w:val="26"/>
        </w:rPr>
        <w:t>17</w:t>
      </w:r>
      <w:r>
        <w:rPr>
          <w:rFonts w:ascii="Calibri" w:hAnsi="Calibri"/>
          <w:color w:val="231F20"/>
          <w:spacing w:val="-9"/>
          <w:w w:val="85"/>
          <w:sz w:val="26"/>
        </w:rPr>
        <w:t xml:space="preserve"> </w:t>
      </w:r>
      <w:r>
        <w:rPr>
          <w:rFonts w:ascii="Calibri" w:hAnsi="Calibri"/>
          <w:color w:val="231F20"/>
          <w:w w:val="85"/>
          <w:sz w:val="26"/>
        </w:rPr>
        <w:t>October</w:t>
      </w:r>
      <w:r>
        <w:rPr>
          <w:rFonts w:ascii="Calibri" w:hAnsi="Calibri"/>
          <w:color w:val="231F20"/>
          <w:spacing w:val="-9"/>
          <w:w w:val="85"/>
          <w:sz w:val="26"/>
        </w:rPr>
        <w:t xml:space="preserve"> </w:t>
      </w:r>
      <w:r>
        <w:rPr>
          <w:rFonts w:ascii="Calibri" w:hAnsi="Calibri"/>
          <w:color w:val="231F20"/>
          <w:w w:val="85"/>
          <w:sz w:val="26"/>
        </w:rPr>
        <w:t>2016,</w:t>
      </w:r>
      <w:r>
        <w:rPr>
          <w:rFonts w:ascii="Calibri" w:hAnsi="Calibri"/>
          <w:color w:val="231F20"/>
          <w:spacing w:val="-9"/>
          <w:w w:val="85"/>
          <w:sz w:val="26"/>
        </w:rPr>
        <w:t xml:space="preserve"> </w:t>
      </w:r>
      <w:r>
        <w:rPr>
          <w:rFonts w:ascii="Calibri" w:hAnsi="Calibri"/>
          <w:color w:val="231F20"/>
          <w:w w:val="85"/>
          <w:sz w:val="26"/>
        </w:rPr>
        <w:t>China’s</w:t>
      </w:r>
      <w:r>
        <w:rPr>
          <w:rFonts w:ascii="Calibri" w:hAnsi="Calibri"/>
          <w:color w:val="231F20"/>
          <w:spacing w:val="-9"/>
          <w:w w:val="85"/>
          <w:sz w:val="26"/>
        </w:rPr>
        <w:t xml:space="preserve"> </w:t>
      </w:r>
      <w:r>
        <w:rPr>
          <w:rFonts w:ascii="Calibri" w:hAnsi="Calibri"/>
          <w:color w:val="231F20"/>
          <w:w w:val="85"/>
          <w:sz w:val="26"/>
        </w:rPr>
        <w:t>space</w:t>
      </w:r>
      <w:r>
        <w:rPr>
          <w:rFonts w:ascii="Calibri" w:hAnsi="Calibri"/>
          <w:color w:val="231F20"/>
          <w:spacing w:val="-10"/>
          <w:w w:val="85"/>
          <w:sz w:val="26"/>
        </w:rPr>
        <w:t xml:space="preserve"> </w:t>
      </w:r>
      <w:r>
        <w:rPr>
          <w:rFonts w:ascii="Calibri" w:hAnsi="Calibri"/>
          <w:color w:val="231F20"/>
          <w:w w:val="85"/>
          <w:sz w:val="26"/>
        </w:rPr>
        <w:t>agency launched the Shenzhou 11 space vehicle</w:t>
      </w:r>
    </w:p>
    <w:p w14:paraId="1AD0FAF5">
      <w:pPr>
        <w:tabs>
          <w:tab w:val="left" w:pos="1200"/>
        </w:tabs>
        <w:spacing w:before="0" w:line="242" w:lineRule="auto"/>
        <w:ind w:left="350" w:right="1203" w:firstLine="0"/>
        <w:jc w:val="left"/>
        <w:rPr>
          <w:rFonts w:ascii="Calibri"/>
          <w:sz w:val="26"/>
        </w:rPr>
      </w:pPr>
      <w:r>
        <w:rPr>
          <w:rFonts w:ascii="Calibri"/>
          <w:color w:val="231F20"/>
          <w:sz w:val="26"/>
          <w:u w:val="single" w:color="231F20"/>
        </w:rPr>
        <w:tab/>
      </w:r>
      <w:r>
        <w:rPr>
          <w:rFonts w:ascii="Calibri"/>
          <w:color w:val="231F20"/>
          <w:w w:val="80"/>
          <w:sz w:val="26"/>
        </w:rPr>
        <w:t xml:space="preserve">with the Tiangong 2 space laboratory. The vehicle carried the astronauts Jing Haipeng </w:t>
      </w:r>
      <w:r>
        <w:rPr>
          <w:rFonts w:ascii="Calibri"/>
          <w:color w:val="231F20"/>
          <w:w w:val="90"/>
          <w:sz w:val="26"/>
        </w:rPr>
        <w:t>and</w:t>
      </w:r>
      <w:r>
        <w:rPr>
          <w:rFonts w:ascii="Calibri"/>
          <w:color w:val="231F20"/>
          <w:spacing w:val="-13"/>
          <w:w w:val="90"/>
          <w:sz w:val="26"/>
        </w:rPr>
        <w:t xml:space="preserve"> </w:t>
      </w:r>
      <w:r>
        <w:rPr>
          <w:rFonts w:ascii="Calibri"/>
          <w:color w:val="231F20"/>
          <w:w w:val="90"/>
          <w:sz w:val="26"/>
        </w:rPr>
        <w:t>Chen</w:t>
      </w:r>
      <w:r>
        <w:rPr>
          <w:rFonts w:ascii="Calibri"/>
          <w:color w:val="231F20"/>
          <w:spacing w:val="-12"/>
          <w:w w:val="90"/>
          <w:sz w:val="26"/>
        </w:rPr>
        <w:t xml:space="preserve"> </w:t>
      </w:r>
      <w:r>
        <w:rPr>
          <w:rFonts w:ascii="Calibri"/>
          <w:color w:val="231F20"/>
          <w:w w:val="90"/>
          <w:sz w:val="26"/>
        </w:rPr>
        <w:t>Dong.</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connection</w:t>
      </w:r>
      <w:r>
        <w:rPr>
          <w:rFonts w:ascii="Calibri"/>
          <w:color w:val="231F20"/>
          <w:spacing w:val="-12"/>
          <w:w w:val="90"/>
          <w:sz w:val="26"/>
        </w:rPr>
        <w:t xml:space="preserve"> </w:t>
      </w:r>
      <w:r>
        <w:rPr>
          <w:rFonts w:ascii="Calibri"/>
          <w:color w:val="231F20"/>
          <w:w w:val="90"/>
          <w:sz w:val="26"/>
        </w:rPr>
        <w:t xml:space="preserve">between </w:t>
      </w:r>
      <w:r>
        <w:rPr>
          <w:rFonts w:ascii="Calibri"/>
          <w:color w:val="231F20"/>
          <w:w w:val="85"/>
          <w:sz w:val="26"/>
        </w:rPr>
        <w:t xml:space="preserve">Shenzhou 11 and Tiangong 2 took about two </w:t>
      </w:r>
      <w:r>
        <w:rPr>
          <w:rFonts w:ascii="Calibri"/>
          <w:color w:val="231F20"/>
          <w:w w:val="90"/>
          <w:sz w:val="26"/>
        </w:rPr>
        <w:t>hours</w:t>
      </w:r>
      <w:r>
        <w:rPr>
          <w:rFonts w:ascii="Calibri"/>
          <w:color w:val="231F20"/>
          <w:spacing w:val="-13"/>
          <w:w w:val="90"/>
          <w:sz w:val="26"/>
        </w:rPr>
        <w:t xml:space="preserve"> </w:t>
      </w:r>
      <w:r>
        <w:rPr>
          <w:rFonts w:ascii="Calibri"/>
          <w:color w:val="231F20"/>
          <w:w w:val="90"/>
          <w:sz w:val="26"/>
        </w:rPr>
        <w:t>to</w:t>
      </w:r>
      <w:r>
        <w:rPr>
          <w:rFonts w:ascii="Calibri"/>
          <w:color w:val="231F20"/>
          <w:spacing w:val="-12"/>
          <w:w w:val="90"/>
          <w:sz w:val="26"/>
        </w:rPr>
        <w:t xml:space="preserve"> </w:t>
      </w:r>
      <w:r>
        <w:rPr>
          <w:rFonts w:ascii="Calibri"/>
          <w:color w:val="231F20"/>
          <w:w w:val="90"/>
          <w:sz w:val="26"/>
        </w:rPr>
        <w:t>be</w:t>
      </w:r>
      <w:r>
        <w:rPr>
          <w:rFonts w:ascii="Calibri"/>
          <w:color w:val="231F20"/>
          <w:spacing w:val="-12"/>
          <w:w w:val="90"/>
          <w:sz w:val="26"/>
        </w:rPr>
        <w:t xml:space="preserve"> </w:t>
      </w:r>
      <w:r>
        <w:rPr>
          <w:rFonts w:ascii="Calibri"/>
          <w:color w:val="231F20"/>
          <w:w w:val="90"/>
          <w:sz w:val="26"/>
        </w:rPr>
        <w:t>completed.</w:t>
      </w:r>
    </w:p>
    <w:p w14:paraId="7F557815">
      <w:pPr>
        <w:tabs>
          <w:tab w:val="left" w:pos="2096"/>
          <w:tab w:val="left" w:pos="3901"/>
        </w:tabs>
        <w:spacing w:before="236" w:line="242" w:lineRule="auto"/>
        <w:ind w:left="349" w:right="1407" w:firstLine="0"/>
        <w:jc w:val="left"/>
        <w:rPr>
          <w:rFonts w:ascii="Calibri"/>
          <w:sz w:val="26"/>
        </w:rPr>
      </w:pPr>
      <w:r>
        <w:rPr>
          <w:rFonts w:ascii="Calibri"/>
          <w:color w:val="231F20"/>
          <w:w w:val="90"/>
          <w:sz w:val="26"/>
        </w:rPr>
        <w:t xml:space="preserve">The astronauts had many tasks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 xml:space="preserve">in </w:t>
      </w:r>
      <w:r>
        <w:rPr>
          <w:rFonts w:ascii="Calibri"/>
          <w:color w:val="231F20"/>
          <w:w w:val="80"/>
          <w:sz w:val="26"/>
        </w:rPr>
        <w:t>space</w:t>
      </w:r>
      <w:r>
        <w:rPr>
          <w:rFonts w:ascii="Calibri"/>
          <w:color w:val="231F20"/>
          <w:spacing w:val="-4"/>
          <w:w w:val="80"/>
          <w:sz w:val="26"/>
        </w:rPr>
        <w:t xml:space="preserve"> </w:t>
      </w:r>
      <w:r>
        <w:rPr>
          <w:rFonts w:ascii="Calibri"/>
          <w:color w:val="231F20"/>
          <w:w w:val="80"/>
          <w:sz w:val="26"/>
        </w:rPr>
        <w:t>as</w:t>
      </w:r>
      <w:r>
        <w:rPr>
          <w:rFonts w:ascii="Calibri"/>
          <w:color w:val="231F20"/>
          <w:spacing w:val="-4"/>
          <w:w w:val="80"/>
          <w:sz w:val="26"/>
        </w:rPr>
        <w:t xml:space="preserve"> </w:t>
      </w:r>
      <w:r>
        <w:rPr>
          <w:rFonts w:ascii="Calibri"/>
          <w:color w:val="231F20"/>
          <w:w w:val="80"/>
          <w:sz w:val="26"/>
        </w:rPr>
        <w:t>part</w:t>
      </w:r>
      <w:r>
        <w:rPr>
          <w:rFonts w:ascii="Calibri"/>
          <w:color w:val="231F20"/>
          <w:spacing w:val="-4"/>
          <w:w w:val="80"/>
          <w:sz w:val="26"/>
        </w:rPr>
        <w:t xml:space="preserve"> </w:t>
      </w:r>
      <w:r>
        <w:rPr>
          <w:rFonts w:ascii="Calibri"/>
          <w:color w:val="231F20"/>
          <w:w w:val="80"/>
          <w:sz w:val="26"/>
        </w:rPr>
        <w:t>of</w:t>
      </w:r>
      <w:r>
        <w:rPr>
          <w:rFonts w:ascii="Calibri"/>
          <w:color w:val="231F20"/>
          <w:spacing w:val="-4"/>
          <w:w w:val="80"/>
          <w:sz w:val="26"/>
        </w:rPr>
        <w:t xml:space="preserve"> </w:t>
      </w:r>
      <w:r>
        <w:rPr>
          <w:rFonts w:ascii="Calibri"/>
          <w:color w:val="231F20"/>
          <w:w w:val="80"/>
          <w:sz w:val="26"/>
        </w:rPr>
        <w:t>their</w:t>
      </w:r>
      <w:r>
        <w:rPr>
          <w:rFonts w:ascii="Calibri"/>
          <w:color w:val="231F20"/>
          <w:spacing w:val="-4"/>
          <w:w w:val="80"/>
          <w:sz w:val="26"/>
        </w:rPr>
        <w:t xml:space="preserve"> </w:t>
      </w:r>
      <w:r>
        <w:rPr>
          <w:rFonts w:ascii="Calibri"/>
          <w:color w:val="231F20"/>
          <w:w w:val="80"/>
          <w:sz w:val="26"/>
        </w:rPr>
        <w:t>mission.</w:t>
      </w:r>
      <w:r>
        <w:rPr>
          <w:rFonts w:ascii="Calibri"/>
          <w:color w:val="231F20"/>
          <w:spacing w:val="-4"/>
          <w:w w:val="80"/>
          <w:sz w:val="26"/>
        </w:rPr>
        <w:t xml:space="preserve"> </w:t>
      </w:r>
      <w:r>
        <w:rPr>
          <w:rFonts w:ascii="Calibri"/>
          <w:color w:val="231F20"/>
          <w:w w:val="80"/>
          <w:sz w:val="26"/>
        </w:rPr>
        <w:t>Firstly,</w:t>
      </w:r>
      <w:r>
        <w:rPr>
          <w:rFonts w:ascii="Calibri"/>
          <w:color w:val="231F20"/>
          <w:spacing w:val="-4"/>
          <w:w w:val="80"/>
          <w:sz w:val="26"/>
        </w:rPr>
        <w:t xml:space="preserve"> </w:t>
      </w:r>
      <w:r>
        <w:rPr>
          <w:rFonts w:ascii="Calibri"/>
          <w:color w:val="231F20"/>
          <w:w w:val="80"/>
          <w:sz w:val="26"/>
        </w:rPr>
        <w:t>they</w:t>
      </w:r>
      <w:r>
        <w:rPr>
          <w:rFonts w:ascii="Calibri"/>
          <w:color w:val="231F20"/>
          <w:spacing w:val="-4"/>
          <w:w w:val="80"/>
          <w:sz w:val="26"/>
        </w:rPr>
        <w:t xml:space="preserve"> </w:t>
      </w:r>
      <w:r>
        <w:rPr>
          <w:rFonts w:ascii="Calibri"/>
          <w:color w:val="231F20"/>
          <w:w w:val="80"/>
          <w:sz w:val="26"/>
        </w:rPr>
        <w:t xml:space="preserve">had to float through a narrow 80-centimetre wide </w:t>
      </w:r>
      <w:r>
        <w:rPr>
          <w:rFonts w:ascii="Calibri"/>
          <w:color w:val="231F20"/>
          <w:w w:val="90"/>
          <w:sz w:val="26"/>
        </w:rPr>
        <w:t xml:space="preserve">tube so as </w:t>
      </w:r>
      <w:r>
        <w:rPr>
          <w:rFonts w:ascii="Calibri"/>
          <w:color w:val="231F20"/>
          <w:sz w:val="26"/>
          <w:u w:val="single" w:color="231F20"/>
        </w:rPr>
        <w:tab/>
      </w:r>
      <w:r>
        <w:rPr>
          <w:rFonts w:ascii="Calibri"/>
          <w:color w:val="231F20"/>
          <w:spacing w:val="-6"/>
          <w:sz w:val="26"/>
        </w:rPr>
        <w:t xml:space="preserve"> </w:t>
      </w:r>
      <w:r>
        <w:rPr>
          <w:rFonts w:ascii="Calibri"/>
          <w:color w:val="231F20"/>
          <w:w w:val="90"/>
          <w:sz w:val="26"/>
        </w:rPr>
        <w:t>on board Tiangong 2.</w:t>
      </w:r>
    </w:p>
    <w:p w14:paraId="6EFB564D">
      <w:pPr>
        <w:tabs>
          <w:tab w:val="left" w:pos="3284"/>
        </w:tabs>
        <w:spacing w:before="0" w:line="242" w:lineRule="auto"/>
        <w:ind w:left="349" w:right="1339" w:firstLine="0"/>
        <w:jc w:val="left"/>
        <w:rPr>
          <w:rFonts w:ascii="Calibri"/>
          <w:sz w:val="26"/>
        </w:rPr>
      </w:pPr>
      <w:r>
        <w:rPr>
          <w:rFonts w:ascii="Calibri"/>
          <w:color w:val="231F20"/>
          <w:w w:val="85"/>
          <w:sz w:val="26"/>
        </w:rPr>
        <w:t>Once</w:t>
      </w:r>
      <w:r>
        <w:rPr>
          <w:rFonts w:ascii="Calibri"/>
          <w:color w:val="231F20"/>
          <w:spacing w:val="-6"/>
          <w:w w:val="85"/>
          <w:sz w:val="26"/>
        </w:rPr>
        <w:t xml:space="preserve"> </w:t>
      </w:r>
      <w:r>
        <w:rPr>
          <w:rFonts w:ascii="Calibri"/>
          <w:color w:val="231F20"/>
          <w:w w:val="85"/>
          <w:sz w:val="26"/>
        </w:rPr>
        <w:t>safely</w:t>
      </w:r>
      <w:r>
        <w:rPr>
          <w:rFonts w:ascii="Calibri"/>
          <w:color w:val="231F20"/>
          <w:spacing w:val="-6"/>
          <w:w w:val="85"/>
          <w:sz w:val="26"/>
        </w:rPr>
        <w:t xml:space="preserve"> </w:t>
      </w:r>
      <w:r>
        <w:rPr>
          <w:rFonts w:ascii="Calibri"/>
          <w:color w:val="231F20"/>
          <w:w w:val="85"/>
          <w:sz w:val="26"/>
        </w:rPr>
        <w:t>on</w:t>
      </w:r>
      <w:r>
        <w:rPr>
          <w:rFonts w:ascii="Calibri"/>
          <w:color w:val="231F20"/>
          <w:spacing w:val="-6"/>
          <w:w w:val="85"/>
          <w:sz w:val="26"/>
        </w:rPr>
        <w:t xml:space="preserve"> </w:t>
      </w:r>
      <w:r>
        <w:rPr>
          <w:rFonts w:ascii="Calibri"/>
          <w:color w:val="231F20"/>
          <w:w w:val="85"/>
          <w:sz w:val="26"/>
        </w:rPr>
        <w:t>board,</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pair</w:t>
      </w:r>
      <w:r>
        <w:rPr>
          <w:rFonts w:ascii="Calibri"/>
          <w:color w:val="231F20"/>
          <w:spacing w:val="-6"/>
          <w:w w:val="85"/>
          <w:sz w:val="26"/>
        </w:rPr>
        <w:t xml:space="preserve"> </w:t>
      </w:r>
      <w:r>
        <w:rPr>
          <w:rFonts w:ascii="Calibri"/>
          <w:color w:val="231F20"/>
          <w:w w:val="85"/>
          <w:sz w:val="26"/>
        </w:rPr>
        <w:t>waved</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 xml:space="preserve">the </w:t>
      </w:r>
      <w:r>
        <w:rPr>
          <w:rFonts w:ascii="Calibri"/>
          <w:color w:val="231F20"/>
          <w:w w:val="90"/>
          <w:sz w:val="26"/>
        </w:rPr>
        <w:t>camera on Tiangong 2,</w:t>
      </w:r>
      <w:r>
        <w:rPr>
          <w:rFonts w:ascii="Calibri"/>
          <w:color w:val="231F20"/>
          <w:spacing w:val="24"/>
          <w:w w:val="90"/>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greetings</w:t>
      </w:r>
      <w:r>
        <w:rPr>
          <w:rFonts w:ascii="Calibri"/>
          <w:color w:val="231F20"/>
          <w:spacing w:val="-7"/>
          <w:w w:val="80"/>
          <w:sz w:val="26"/>
        </w:rPr>
        <w:t xml:space="preserve"> </w:t>
      </w:r>
      <w:r>
        <w:rPr>
          <w:rFonts w:ascii="Calibri"/>
          <w:color w:val="231F20"/>
          <w:w w:val="80"/>
          <w:sz w:val="26"/>
        </w:rPr>
        <w:t xml:space="preserve">to </w:t>
      </w:r>
      <w:r>
        <w:rPr>
          <w:rFonts w:ascii="Calibri"/>
          <w:color w:val="231F20"/>
          <w:w w:val="90"/>
          <w:sz w:val="26"/>
        </w:rPr>
        <w:t>everyone</w:t>
      </w:r>
      <w:r>
        <w:rPr>
          <w:rFonts w:ascii="Calibri"/>
          <w:color w:val="231F20"/>
          <w:spacing w:val="-13"/>
          <w:w w:val="90"/>
          <w:sz w:val="26"/>
        </w:rPr>
        <w:t xml:space="preserve"> </w:t>
      </w:r>
      <w:r>
        <w:rPr>
          <w:rFonts w:ascii="Calibri"/>
          <w:color w:val="231F20"/>
          <w:w w:val="90"/>
          <w:sz w:val="26"/>
        </w:rPr>
        <w:t>back</w:t>
      </w:r>
      <w:r>
        <w:rPr>
          <w:rFonts w:ascii="Calibri"/>
          <w:color w:val="231F20"/>
          <w:spacing w:val="-12"/>
          <w:w w:val="90"/>
          <w:sz w:val="26"/>
        </w:rPr>
        <w:t xml:space="preserve"> </w:t>
      </w:r>
      <w:r>
        <w:rPr>
          <w:rFonts w:ascii="Calibri"/>
          <w:color w:val="231F20"/>
          <w:w w:val="90"/>
          <w:sz w:val="26"/>
        </w:rPr>
        <w:t>home.</w:t>
      </w:r>
    </w:p>
    <w:p w14:paraId="5591C474">
      <w:pPr>
        <w:tabs>
          <w:tab w:val="left" w:pos="3712"/>
          <w:tab w:val="left" w:pos="3871"/>
        </w:tabs>
        <w:spacing w:before="236" w:line="242" w:lineRule="auto"/>
        <w:ind w:left="349" w:right="1197" w:firstLine="0"/>
        <w:jc w:val="left"/>
        <w:rPr>
          <w:rFonts w:ascii="Calibri"/>
          <w:sz w:val="26"/>
        </w:rPr>
      </w:pPr>
      <w:r>
        <w:rPr>
          <w:rFonts w:ascii="Calibri"/>
          <w:color w:val="231F20"/>
          <w:w w:val="80"/>
          <w:sz w:val="26"/>
        </w:rPr>
        <w:t xml:space="preserve">Then they performed various experiments. For example, they grew rice in space. They also gave </w:t>
      </w:r>
      <w:r>
        <w:rPr>
          <w:rFonts w:ascii="Calibri"/>
          <w:color w:val="231F20"/>
          <w:w w:val="90"/>
          <w:sz w:val="26"/>
        </w:rPr>
        <w:t xml:space="preserve">themselves medical check-ups </w:t>
      </w: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 xml:space="preserve">how their bodies were affected by </w:t>
      </w:r>
      <w:r>
        <w:rPr>
          <w:rFonts w:ascii="Calibri"/>
          <w:color w:val="231F20"/>
          <w:sz w:val="26"/>
          <w:u w:val="single" w:color="231F20"/>
        </w:rPr>
        <w:tab/>
      </w:r>
      <w:r>
        <w:rPr>
          <w:rFonts w:ascii="Calibri"/>
          <w:color w:val="231F20"/>
          <w:spacing w:val="-18"/>
          <w:sz w:val="26"/>
        </w:rPr>
        <w:t xml:space="preserve"> </w:t>
      </w:r>
      <w:r>
        <w:rPr>
          <w:rFonts w:ascii="Calibri"/>
          <w:color w:val="231F20"/>
          <w:spacing w:val="-2"/>
          <w:w w:val="80"/>
          <w:sz w:val="26"/>
        </w:rPr>
        <w:t>in</w:t>
      </w:r>
      <w:r>
        <w:rPr>
          <w:rFonts w:ascii="Calibri"/>
          <w:color w:val="231F20"/>
          <w:spacing w:val="-7"/>
          <w:w w:val="80"/>
          <w:sz w:val="26"/>
        </w:rPr>
        <w:t xml:space="preserve"> </w:t>
      </w:r>
      <w:r>
        <w:rPr>
          <w:rFonts w:ascii="Calibri"/>
          <w:color w:val="231F20"/>
          <w:spacing w:val="-2"/>
          <w:w w:val="80"/>
          <w:sz w:val="26"/>
        </w:rPr>
        <w:t>space.</w:t>
      </w:r>
    </w:p>
    <w:p w14:paraId="6004FAF5">
      <w:pPr>
        <w:tabs>
          <w:tab w:val="left" w:pos="3093"/>
        </w:tabs>
        <w:spacing w:before="238" w:line="242" w:lineRule="auto"/>
        <w:ind w:left="349" w:right="1343" w:firstLine="0"/>
        <w:jc w:val="left"/>
        <w:rPr>
          <w:rFonts w:ascii="Calibri"/>
          <w:sz w:val="26"/>
        </w:rPr>
      </w:pPr>
      <w:r>
        <w:rPr>
          <w:rFonts w:ascii="Calibri"/>
          <w:color w:val="231F20"/>
          <w:w w:val="85"/>
          <w:sz w:val="26"/>
        </w:rPr>
        <w:t>Jing</w:t>
      </w:r>
      <w:r>
        <w:rPr>
          <w:rFonts w:ascii="Calibri"/>
          <w:color w:val="231F20"/>
          <w:spacing w:val="-7"/>
          <w:w w:val="85"/>
          <w:sz w:val="26"/>
        </w:rPr>
        <w:t xml:space="preserve"> </w:t>
      </w:r>
      <w:r>
        <w:rPr>
          <w:rFonts w:ascii="Calibri"/>
          <w:color w:val="231F20"/>
          <w:w w:val="85"/>
          <w:sz w:val="26"/>
        </w:rPr>
        <w:t>Haipeng</w:t>
      </w:r>
      <w:r>
        <w:rPr>
          <w:rFonts w:ascii="Calibri"/>
          <w:color w:val="231F20"/>
          <w:spacing w:val="-7"/>
          <w:w w:val="85"/>
          <w:sz w:val="26"/>
        </w:rPr>
        <w:t xml:space="preserve"> </w:t>
      </w:r>
      <w:r>
        <w:rPr>
          <w:rFonts w:ascii="Calibri"/>
          <w:color w:val="231F20"/>
          <w:w w:val="85"/>
          <w:sz w:val="26"/>
        </w:rPr>
        <w:t>and</w:t>
      </w:r>
      <w:r>
        <w:rPr>
          <w:rFonts w:ascii="Calibri"/>
          <w:color w:val="231F20"/>
          <w:spacing w:val="-7"/>
          <w:w w:val="85"/>
          <w:sz w:val="26"/>
        </w:rPr>
        <w:t xml:space="preserve"> </w:t>
      </w:r>
      <w:r>
        <w:rPr>
          <w:rFonts w:ascii="Calibri"/>
          <w:color w:val="231F20"/>
          <w:w w:val="85"/>
          <w:sz w:val="26"/>
        </w:rPr>
        <w:t>Chen</w:t>
      </w:r>
      <w:r>
        <w:rPr>
          <w:rFonts w:ascii="Calibri"/>
          <w:color w:val="231F20"/>
          <w:spacing w:val="-7"/>
          <w:w w:val="85"/>
          <w:sz w:val="26"/>
        </w:rPr>
        <w:t xml:space="preserve"> </w:t>
      </w:r>
      <w:r>
        <w:rPr>
          <w:rFonts w:ascii="Calibri"/>
          <w:color w:val="231F20"/>
          <w:w w:val="85"/>
          <w:sz w:val="26"/>
        </w:rPr>
        <w:t>Dong</w:t>
      </w:r>
      <w:r>
        <w:rPr>
          <w:rFonts w:ascii="Calibri"/>
          <w:color w:val="231F20"/>
          <w:spacing w:val="-7"/>
          <w:w w:val="85"/>
          <w:sz w:val="26"/>
        </w:rPr>
        <w:t xml:space="preserve"> </w:t>
      </w:r>
      <w:r>
        <w:rPr>
          <w:rFonts w:ascii="Calibri"/>
          <w:color w:val="231F20"/>
          <w:w w:val="85"/>
          <w:sz w:val="26"/>
        </w:rPr>
        <w:t>finally</w:t>
      </w:r>
      <w:r>
        <w:rPr>
          <w:rFonts w:ascii="Calibri"/>
          <w:color w:val="231F20"/>
          <w:spacing w:val="-7"/>
          <w:w w:val="85"/>
          <w:sz w:val="26"/>
        </w:rPr>
        <w:t xml:space="preserve"> </w:t>
      </w:r>
      <w:r>
        <w:rPr>
          <w:rFonts w:ascii="Calibri"/>
          <w:color w:val="231F20"/>
          <w:w w:val="85"/>
          <w:sz w:val="26"/>
        </w:rPr>
        <w:t xml:space="preserve">returned </w:t>
      </w:r>
      <w:r>
        <w:rPr>
          <w:rFonts w:ascii="Calibri"/>
          <w:color w:val="231F20"/>
          <w:w w:val="90"/>
          <w:sz w:val="26"/>
        </w:rPr>
        <w:t xml:space="preserve">to Earth 30 days later, </w:t>
      </w:r>
      <w:r>
        <w:rPr>
          <w:rFonts w:ascii="Calibri"/>
          <w:color w:val="231F20"/>
          <w:sz w:val="26"/>
          <w:u w:val="single" w:color="231F20"/>
        </w:rPr>
        <w:tab/>
      </w:r>
      <w:r>
        <w:rPr>
          <w:rFonts w:ascii="Calibri"/>
          <w:color w:val="231F20"/>
          <w:sz w:val="26"/>
        </w:rPr>
        <w:t xml:space="preserve"> </w:t>
      </w:r>
      <w:r>
        <w:rPr>
          <w:rFonts w:ascii="Calibri"/>
          <w:color w:val="231F20"/>
          <w:w w:val="90"/>
          <w:sz w:val="26"/>
        </w:rPr>
        <w:t xml:space="preserve">their space </w:t>
      </w:r>
      <w:r>
        <w:rPr>
          <w:rFonts w:ascii="Calibri"/>
          <w:color w:val="231F20"/>
          <w:w w:val="85"/>
          <w:sz w:val="26"/>
        </w:rPr>
        <w:t>mission</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longest</w:t>
      </w:r>
      <w:r>
        <w:rPr>
          <w:rFonts w:ascii="Calibri"/>
          <w:color w:val="231F20"/>
          <w:spacing w:val="-2"/>
          <w:w w:val="85"/>
          <w:sz w:val="26"/>
        </w:rPr>
        <w:t xml:space="preserve"> </w:t>
      </w:r>
      <w:r>
        <w:rPr>
          <w:rFonts w:ascii="Calibri"/>
          <w:color w:val="231F20"/>
          <w:w w:val="85"/>
          <w:sz w:val="26"/>
        </w:rPr>
        <w:t>such</w:t>
      </w:r>
      <w:r>
        <w:rPr>
          <w:rFonts w:ascii="Calibri"/>
          <w:color w:val="231F20"/>
          <w:spacing w:val="-2"/>
          <w:w w:val="85"/>
          <w:sz w:val="26"/>
        </w:rPr>
        <w:t xml:space="preserve"> </w:t>
      </w:r>
      <w:r>
        <w:rPr>
          <w:rFonts w:ascii="Calibri"/>
          <w:color w:val="231F20"/>
          <w:w w:val="85"/>
          <w:sz w:val="26"/>
        </w:rPr>
        <w:t>mission</w:t>
      </w:r>
      <w:r>
        <w:rPr>
          <w:rFonts w:ascii="Calibri"/>
          <w:color w:val="231F20"/>
          <w:spacing w:val="-2"/>
          <w:w w:val="85"/>
          <w:sz w:val="26"/>
        </w:rPr>
        <w:t xml:space="preserve"> </w:t>
      </w:r>
      <w:r>
        <w:rPr>
          <w:rFonts w:ascii="Calibri"/>
          <w:color w:val="231F20"/>
          <w:w w:val="85"/>
          <w:sz w:val="26"/>
        </w:rPr>
        <w:t>by</w:t>
      </w:r>
      <w:r>
        <w:rPr>
          <w:rFonts w:ascii="Calibri"/>
          <w:color w:val="231F20"/>
          <w:spacing w:val="-2"/>
          <w:w w:val="85"/>
          <w:sz w:val="26"/>
        </w:rPr>
        <w:t xml:space="preserve"> </w:t>
      </w:r>
      <w:r>
        <w:rPr>
          <w:rFonts w:ascii="Calibri"/>
          <w:color w:val="231F20"/>
          <w:w w:val="85"/>
          <w:sz w:val="26"/>
        </w:rPr>
        <w:t xml:space="preserve">Chinese </w:t>
      </w:r>
      <w:r>
        <w:rPr>
          <w:rFonts w:ascii="Calibri"/>
          <w:color w:val="231F20"/>
          <w:spacing w:val="-4"/>
          <w:w w:val="90"/>
          <w:sz w:val="26"/>
        </w:rPr>
        <w:t>astronauts</w:t>
      </w:r>
      <w:r>
        <w:rPr>
          <w:rFonts w:ascii="Calibri"/>
          <w:color w:val="231F20"/>
          <w:spacing w:val="-11"/>
          <w:w w:val="90"/>
          <w:sz w:val="26"/>
        </w:rPr>
        <w:t xml:space="preserve"> </w:t>
      </w:r>
      <w:r>
        <w:rPr>
          <w:rFonts w:ascii="Calibri"/>
          <w:color w:val="231F20"/>
          <w:spacing w:val="-4"/>
          <w:w w:val="90"/>
          <w:sz w:val="26"/>
        </w:rPr>
        <w:t>to</w:t>
      </w:r>
      <w:r>
        <w:rPr>
          <w:rFonts w:ascii="Calibri"/>
          <w:color w:val="231F20"/>
          <w:spacing w:val="-11"/>
          <w:w w:val="90"/>
          <w:sz w:val="26"/>
        </w:rPr>
        <w:t xml:space="preserve"> </w:t>
      </w:r>
      <w:r>
        <w:rPr>
          <w:rFonts w:ascii="Calibri"/>
          <w:color w:val="231F20"/>
          <w:spacing w:val="-4"/>
          <w:w w:val="90"/>
          <w:sz w:val="26"/>
        </w:rPr>
        <w:t>date.</w:t>
      </w:r>
    </w:p>
    <w:p w14:paraId="7F823A02">
      <w:pPr>
        <w:pStyle w:val="11"/>
        <w:rPr>
          <w:rFonts w:ascii="Calibri"/>
          <w:sz w:val="28"/>
        </w:rPr>
      </w:pPr>
    </w:p>
    <w:p w14:paraId="331B7A18">
      <w:pPr>
        <w:spacing w:before="0" w:line="213" w:lineRule="auto"/>
        <w:ind w:left="344" w:right="50" w:hanging="4"/>
        <w:jc w:val="left"/>
        <w:rPr>
          <w:rFonts w:ascii="Tahoma"/>
          <w:sz w:val="26"/>
        </w:rPr>
      </w:pPr>
      <w:r>
        <w:rPr>
          <w:rFonts w:ascii="Tahoma"/>
          <w:color w:val="11797A"/>
          <w:sz w:val="26"/>
        </w:rPr>
        <w:t>Use</w:t>
      </w:r>
      <w:r>
        <w:rPr>
          <w:rFonts w:ascii="Tahoma"/>
          <w:color w:val="11797A"/>
          <w:spacing w:val="-3"/>
          <w:sz w:val="26"/>
        </w:rPr>
        <w:t xml:space="preserve"> </w:t>
      </w:r>
      <w:r>
        <w:rPr>
          <w:rFonts w:ascii="Tahoma"/>
          <w:color w:val="11797A"/>
          <w:sz w:val="26"/>
        </w:rPr>
        <w:t>your</w:t>
      </w:r>
      <w:r>
        <w:rPr>
          <w:rFonts w:ascii="Tahoma"/>
          <w:color w:val="11797A"/>
          <w:spacing w:val="-3"/>
          <w:sz w:val="26"/>
        </w:rPr>
        <w:t xml:space="preserve"> </w:t>
      </w:r>
      <w:r>
        <w:rPr>
          <w:rFonts w:ascii="Tahoma"/>
          <w:color w:val="11797A"/>
          <w:sz w:val="26"/>
        </w:rPr>
        <w:t>own</w:t>
      </w:r>
      <w:r>
        <w:rPr>
          <w:rFonts w:ascii="Tahoma"/>
          <w:color w:val="11797A"/>
          <w:spacing w:val="-3"/>
          <w:sz w:val="26"/>
        </w:rPr>
        <w:t xml:space="preserve"> </w:t>
      </w:r>
      <w:r>
        <w:rPr>
          <w:rFonts w:ascii="Tahoma"/>
          <w:color w:val="11797A"/>
          <w:sz w:val="26"/>
        </w:rPr>
        <w:t>ideas</w:t>
      </w:r>
      <w:r>
        <w:rPr>
          <w:rFonts w:ascii="Tahoma"/>
          <w:color w:val="11797A"/>
          <w:spacing w:val="-3"/>
          <w:sz w:val="26"/>
        </w:rPr>
        <w:t xml:space="preserve"> </w:t>
      </w:r>
      <w:r>
        <w:rPr>
          <w:rFonts w:ascii="Tahoma"/>
          <w:color w:val="11797A"/>
          <w:sz w:val="26"/>
        </w:rPr>
        <w:t>to</w:t>
      </w:r>
      <w:r>
        <w:rPr>
          <w:rFonts w:ascii="Tahoma"/>
          <w:color w:val="11797A"/>
          <w:spacing w:val="-3"/>
          <w:sz w:val="26"/>
        </w:rPr>
        <w:t xml:space="preserve"> </w:t>
      </w:r>
      <w:r>
        <w:rPr>
          <w:rFonts w:ascii="Tahoma"/>
          <w:color w:val="11797A"/>
          <w:sz w:val="26"/>
        </w:rPr>
        <w:t>complete</w:t>
      </w:r>
      <w:r>
        <w:rPr>
          <w:rFonts w:ascii="Tahoma"/>
          <w:color w:val="11797A"/>
          <w:spacing w:val="-3"/>
          <w:sz w:val="26"/>
        </w:rPr>
        <w:t xml:space="preserve"> </w:t>
      </w:r>
      <w:r>
        <w:rPr>
          <w:rFonts w:ascii="Tahoma"/>
          <w:color w:val="11797A"/>
          <w:sz w:val="26"/>
        </w:rPr>
        <w:t xml:space="preserve">the </w:t>
      </w:r>
      <w:r>
        <w:rPr>
          <w:rFonts w:ascii="Tahoma"/>
          <w:color w:val="11797A"/>
          <w:spacing w:val="-2"/>
          <w:sz w:val="26"/>
        </w:rPr>
        <w:t>sentences.</w:t>
      </w:r>
    </w:p>
    <w:p w14:paraId="702F7188">
      <w:pPr>
        <w:pStyle w:val="15"/>
        <w:numPr>
          <w:ilvl w:val="0"/>
          <w:numId w:val="110"/>
        </w:numPr>
        <w:tabs>
          <w:tab w:val="left" w:pos="565"/>
          <w:tab w:val="left" w:pos="2878"/>
        </w:tabs>
        <w:spacing w:before="147" w:after="0" w:line="240" w:lineRule="auto"/>
        <w:ind w:left="565" w:right="0" w:hanging="244"/>
        <w:jc w:val="left"/>
        <w:rPr>
          <w:rFonts w:ascii="Calibri"/>
          <w:sz w:val="26"/>
        </w:rPr>
      </w:pPr>
      <w:r>
        <w:rPr>
          <w:rFonts w:ascii="Calibri"/>
          <w:color w:val="231F20"/>
          <w:sz w:val="26"/>
        </w:rPr>
        <w:t>I</w:t>
      </w:r>
      <w:r>
        <w:rPr>
          <w:rFonts w:ascii="Calibri"/>
          <w:color w:val="231F20"/>
          <w:spacing w:val="-9"/>
          <w:sz w:val="26"/>
        </w:rPr>
        <w:t xml:space="preserve"> </w:t>
      </w:r>
      <w:r>
        <w:rPr>
          <w:rFonts w:ascii="Calibri"/>
          <w:color w:val="231F20"/>
          <w:sz w:val="26"/>
        </w:rPr>
        <w:t>think</w:t>
      </w:r>
      <w:r>
        <w:rPr>
          <w:rFonts w:ascii="Calibri"/>
          <w:color w:val="231F20"/>
          <w:spacing w:val="22"/>
          <w:sz w:val="26"/>
        </w:rPr>
        <w:t xml:space="preserve"> </w:t>
      </w:r>
      <w:r>
        <w:rPr>
          <w:rFonts w:ascii="Calibri"/>
          <w:color w:val="231F20"/>
          <w:sz w:val="26"/>
          <w:u w:val="single" w:color="231F20"/>
        </w:rPr>
        <w:tab/>
      </w:r>
      <w:r>
        <w:rPr>
          <w:rFonts w:ascii="Calibri"/>
          <w:color w:val="231F20"/>
          <w:spacing w:val="-21"/>
          <w:sz w:val="26"/>
        </w:rPr>
        <w:t xml:space="preserve"> </w:t>
      </w:r>
      <w:r>
        <w:rPr>
          <w:rFonts w:ascii="Calibri"/>
          <w:color w:val="231F20"/>
          <w:w w:val="85"/>
          <w:sz w:val="26"/>
        </w:rPr>
        <w:t>is</w:t>
      </w:r>
      <w:r>
        <w:rPr>
          <w:rFonts w:ascii="Calibri"/>
          <w:color w:val="231F20"/>
          <w:spacing w:val="-11"/>
          <w:w w:val="85"/>
          <w:sz w:val="26"/>
        </w:rPr>
        <w:t xml:space="preserve"> </w:t>
      </w:r>
      <w:r>
        <w:rPr>
          <w:rFonts w:ascii="Calibri"/>
          <w:color w:val="231F20"/>
          <w:w w:val="85"/>
          <w:sz w:val="26"/>
        </w:rPr>
        <w:t>too</w:t>
      </w:r>
      <w:r>
        <w:rPr>
          <w:rFonts w:ascii="Calibri"/>
          <w:color w:val="231F20"/>
          <w:spacing w:val="-11"/>
          <w:w w:val="85"/>
          <w:sz w:val="26"/>
        </w:rPr>
        <w:t xml:space="preserve"> </w:t>
      </w:r>
      <w:r>
        <w:rPr>
          <w:rFonts w:ascii="Calibri"/>
          <w:color w:val="231F20"/>
          <w:w w:val="85"/>
          <w:sz w:val="26"/>
        </w:rPr>
        <w:t>diflcult</w:t>
      </w:r>
      <w:r>
        <w:rPr>
          <w:rFonts w:ascii="Calibri"/>
          <w:color w:val="231F20"/>
          <w:spacing w:val="-12"/>
          <w:w w:val="85"/>
          <w:sz w:val="26"/>
        </w:rPr>
        <w:t xml:space="preserve"> </w:t>
      </w:r>
      <w:r>
        <w:rPr>
          <w:rFonts w:ascii="Calibri"/>
          <w:color w:val="231F20"/>
          <w:w w:val="85"/>
          <w:sz w:val="26"/>
        </w:rPr>
        <w:t>to</w:t>
      </w:r>
    </w:p>
    <w:p w14:paraId="08A834C4">
      <w:pPr>
        <w:tabs>
          <w:tab w:val="left" w:pos="2544"/>
        </w:tabs>
        <w:spacing w:before="2"/>
        <w:ind w:left="578"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6BE829B5">
      <w:pPr>
        <w:pStyle w:val="15"/>
        <w:numPr>
          <w:ilvl w:val="0"/>
          <w:numId w:val="110"/>
        </w:numPr>
        <w:tabs>
          <w:tab w:val="left" w:pos="565"/>
          <w:tab w:val="left" w:pos="3185"/>
        </w:tabs>
        <w:spacing w:before="173" w:after="0" w:line="240" w:lineRule="auto"/>
        <w:ind w:left="565" w:right="0" w:hanging="244"/>
        <w:jc w:val="left"/>
        <w:rPr>
          <w:rFonts w:ascii="Calibri"/>
          <w:sz w:val="26"/>
        </w:rPr>
      </w:pPr>
      <w:r>
        <w:rPr>
          <w:rFonts w:ascii="Calibri"/>
          <w:color w:val="231F20"/>
          <w:sz w:val="26"/>
        </w:rPr>
        <w:t>I</w:t>
      </w:r>
      <w:r>
        <w:rPr>
          <w:rFonts w:ascii="Calibri"/>
          <w:color w:val="231F20"/>
          <w:spacing w:val="-10"/>
          <w:sz w:val="26"/>
        </w:rPr>
        <w:t xml:space="preserve"> </w:t>
      </w:r>
      <w:r>
        <w:rPr>
          <w:rFonts w:ascii="Calibri"/>
          <w:color w:val="231F20"/>
          <w:sz w:val="26"/>
        </w:rPr>
        <w:t>think</w:t>
      </w:r>
      <w:r>
        <w:rPr>
          <w:rFonts w:ascii="Calibri"/>
          <w:color w:val="231F20"/>
          <w:spacing w:val="16"/>
          <w:sz w:val="26"/>
        </w:rPr>
        <w:t xml:space="preserve"> </w:t>
      </w:r>
      <w:r>
        <w:rPr>
          <w:rFonts w:ascii="Calibri"/>
          <w:color w:val="231F20"/>
          <w:sz w:val="26"/>
          <w:u w:val="single" w:color="231F20"/>
        </w:rPr>
        <w:tab/>
      </w:r>
      <w:r>
        <w:rPr>
          <w:rFonts w:ascii="Calibri"/>
          <w:color w:val="231F20"/>
          <w:spacing w:val="-16"/>
          <w:sz w:val="26"/>
        </w:rPr>
        <w:t xml:space="preserve"> </w:t>
      </w:r>
      <w:r>
        <w:rPr>
          <w:rFonts w:ascii="Calibri"/>
          <w:color w:val="231F20"/>
          <w:w w:val="80"/>
          <w:sz w:val="26"/>
        </w:rPr>
        <w:t>enough</w:t>
      </w:r>
      <w:r>
        <w:rPr>
          <w:rFonts w:ascii="Calibri"/>
          <w:color w:val="231F20"/>
          <w:spacing w:val="-5"/>
          <w:w w:val="80"/>
          <w:sz w:val="26"/>
        </w:rPr>
        <w:t xml:space="preserve"> </w:t>
      </w:r>
      <w:r>
        <w:rPr>
          <w:rFonts w:ascii="Calibri"/>
          <w:color w:val="231F20"/>
          <w:sz w:val="26"/>
        </w:rPr>
        <w:t>to</w:t>
      </w:r>
    </w:p>
    <w:p w14:paraId="2E5F9638">
      <w:pPr>
        <w:tabs>
          <w:tab w:val="left" w:pos="2544"/>
        </w:tabs>
        <w:spacing w:before="3"/>
        <w:ind w:left="576"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767DD646">
      <w:pPr>
        <w:pStyle w:val="15"/>
        <w:numPr>
          <w:ilvl w:val="0"/>
          <w:numId w:val="110"/>
        </w:numPr>
        <w:tabs>
          <w:tab w:val="left" w:pos="564"/>
          <w:tab w:val="left" w:pos="576"/>
          <w:tab w:val="left" w:pos="2544"/>
          <w:tab w:val="left" w:pos="4488"/>
        </w:tabs>
        <w:spacing w:before="172" w:after="0" w:line="242" w:lineRule="auto"/>
        <w:ind w:left="576" w:right="1188" w:hanging="255"/>
        <w:jc w:val="left"/>
        <w:rPr>
          <w:rFonts w:ascii="Calibri"/>
          <w:sz w:val="26"/>
        </w:rPr>
      </w:pPr>
      <w:r>
        <w:rPr>
          <w:rFonts w:ascii="Calibri"/>
          <w:color w:val="231F20"/>
          <w:w w:val="90"/>
          <w:sz w:val="26"/>
        </w:rPr>
        <w:t xml:space="preserve">I hope scientists will invent a </w:t>
      </w:r>
      <w:r>
        <w:rPr>
          <w:rFonts w:ascii="Calibri"/>
          <w:color w:val="231F20"/>
          <w:sz w:val="26"/>
          <w:u w:val="single" w:color="231F20"/>
        </w:rPr>
        <w:tab/>
      </w:r>
      <w:r>
        <w:rPr>
          <w:rFonts w:ascii="Calibri"/>
          <w:color w:val="231F20"/>
          <w:sz w:val="26"/>
        </w:rPr>
        <w:t xml:space="preserve"> </w:t>
      </w:r>
      <w:r>
        <w:rPr>
          <w:rFonts w:ascii="Calibri"/>
          <w:color w:val="231F20"/>
          <w:w w:val="90"/>
          <w:sz w:val="26"/>
        </w:rPr>
        <w:t>to</w:t>
      </w:r>
      <w:r>
        <w:rPr>
          <w:rFonts w:ascii="Calibri"/>
          <w:color w:val="231F20"/>
          <w:spacing w:val="-18"/>
          <w:w w:val="90"/>
          <w:sz w:val="26"/>
        </w:rPr>
        <w:t xml:space="preserve"> </w:t>
      </w:r>
      <w:r>
        <w:rPr>
          <w:rFonts w:ascii="Calibri"/>
          <w:color w:val="231F20"/>
          <w:sz w:val="26"/>
          <w:u w:val="single" w:color="231F20"/>
        </w:rPr>
        <w:tab/>
      </w:r>
      <w:r>
        <w:rPr>
          <w:rFonts w:ascii="Calibri"/>
          <w:color w:val="231F20"/>
          <w:spacing w:val="-10"/>
          <w:w w:val="90"/>
          <w:sz w:val="26"/>
        </w:rPr>
        <w:t>.</w:t>
      </w:r>
    </w:p>
    <w:p w14:paraId="3B8161F7">
      <w:pPr>
        <w:pStyle w:val="15"/>
        <w:numPr>
          <w:ilvl w:val="0"/>
          <w:numId w:val="110"/>
        </w:numPr>
        <w:tabs>
          <w:tab w:val="left" w:pos="565"/>
          <w:tab w:val="left" w:pos="4056"/>
        </w:tabs>
        <w:spacing w:before="169" w:after="0" w:line="240" w:lineRule="auto"/>
        <w:ind w:left="565" w:right="0" w:hanging="244"/>
        <w:jc w:val="left"/>
        <w:rPr>
          <w:rFonts w:ascii="Calibri"/>
          <w:sz w:val="26"/>
        </w:rPr>
      </w:pPr>
      <w:r>
        <w:rPr>
          <w:rFonts w:ascii="Calibri"/>
          <w:color w:val="231F20"/>
          <w:w w:val="80"/>
          <w:sz w:val="26"/>
        </w:rPr>
        <w:t>I</w:t>
      </w:r>
      <w:r>
        <w:rPr>
          <w:rFonts w:ascii="Calibri"/>
          <w:color w:val="231F20"/>
          <w:spacing w:val="-8"/>
          <w:w w:val="80"/>
          <w:sz w:val="26"/>
        </w:rPr>
        <w:t xml:space="preserve"> </w:t>
      </w:r>
      <w:r>
        <w:rPr>
          <w:rFonts w:ascii="Calibri"/>
          <w:color w:val="231F20"/>
          <w:w w:val="80"/>
          <w:sz w:val="26"/>
        </w:rPr>
        <w:t>think</w:t>
      </w:r>
      <w:r>
        <w:rPr>
          <w:rFonts w:ascii="Calibri"/>
          <w:color w:val="231F20"/>
          <w:spacing w:val="-8"/>
          <w:w w:val="80"/>
          <w:sz w:val="26"/>
        </w:rPr>
        <w:t xml:space="preserve"> </w:t>
      </w:r>
      <w:r>
        <w:rPr>
          <w:rFonts w:ascii="Calibri"/>
          <w:color w:val="231F20"/>
          <w:w w:val="80"/>
          <w:sz w:val="26"/>
        </w:rPr>
        <w:t>we</w:t>
      </w:r>
      <w:r>
        <w:rPr>
          <w:rFonts w:ascii="Calibri"/>
          <w:color w:val="231F20"/>
          <w:spacing w:val="-8"/>
          <w:w w:val="80"/>
          <w:sz w:val="26"/>
        </w:rPr>
        <w:t xml:space="preserve"> </w:t>
      </w:r>
      <w:r>
        <w:rPr>
          <w:rFonts w:ascii="Calibri"/>
          <w:color w:val="231F20"/>
          <w:w w:val="80"/>
          <w:sz w:val="26"/>
        </w:rPr>
        <w:t>need</w:t>
      </w:r>
      <w:r>
        <w:rPr>
          <w:rFonts w:ascii="Calibri"/>
          <w:color w:val="231F20"/>
          <w:spacing w:val="-7"/>
          <w:w w:val="80"/>
          <w:sz w:val="26"/>
        </w:rPr>
        <w:t xml:space="preserve"> </w:t>
      </w:r>
      <w:r>
        <w:rPr>
          <w:rFonts w:ascii="Calibri"/>
          <w:color w:val="231F20"/>
          <w:w w:val="80"/>
          <w:sz w:val="26"/>
        </w:rPr>
        <w:t>to</w:t>
      </w:r>
      <w:r>
        <w:rPr>
          <w:rFonts w:ascii="Calibri"/>
          <w:color w:val="231F20"/>
          <w:spacing w:val="-8"/>
          <w:w w:val="80"/>
          <w:sz w:val="26"/>
        </w:rPr>
        <w:t xml:space="preserve"> </w:t>
      </w:r>
      <w:r>
        <w:rPr>
          <w:rFonts w:ascii="Calibri"/>
          <w:color w:val="231F20"/>
          <w:w w:val="80"/>
          <w:sz w:val="26"/>
        </w:rPr>
        <w:t>find</w:t>
      </w:r>
      <w:r>
        <w:rPr>
          <w:rFonts w:ascii="Calibri"/>
          <w:color w:val="231F20"/>
          <w:spacing w:val="23"/>
          <w:sz w:val="26"/>
        </w:rPr>
        <w:t xml:space="preserve"> </w:t>
      </w:r>
      <w:r>
        <w:rPr>
          <w:rFonts w:ascii="Calibri"/>
          <w:color w:val="231F20"/>
          <w:w w:val="80"/>
          <w:sz w:val="26"/>
        </w:rPr>
        <w:t>a</w:t>
      </w:r>
      <w:r>
        <w:rPr>
          <w:rFonts w:ascii="Calibri"/>
          <w:color w:val="231F20"/>
          <w:spacing w:val="-8"/>
          <w:w w:val="80"/>
          <w:sz w:val="26"/>
        </w:rPr>
        <w:t xml:space="preserve"> </w:t>
      </w:r>
      <w:r>
        <w:rPr>
          <w:rFonts w:ascii="Calibri"/>
          <w:color w:val="231F20"/>
          <w:sz w:val="26"/>
          <w:u w:val="single" w:color="231F20"/>
        </w:rPr>
        <w:tab/>
      </w:r>
      <w:r>
        <w:rPr>
          <w:rFonts w:ascii="Calibri"/>
          <w:color w:val="231F20"/>
          <w:spacing w:val="-23"/>
          <w:sz w:val="26"/>
        </w:rPr>
        <w:t xml:space="preserve"> </w:t>
      </w:r>
      <w:r>
        <w:rPr>
          <w:rFonts w:ascii="Calibri"/>
          <w:color w:val="231F20"/>
          <w:w w:val="95"/>
          <w:sz w:val="26"/>
        </w:rPr>
        <w:t>to</w:t>
      </w:r>
    </w:p>
    <w:p w14:paraId="3688480B">
      <w:pPr>
        <w:tabs>
          <w:tab w:val="left" w:pos="2544"/>
        </w:tabs>
        <w:spacing w:before="3"/>
        <w:ind w:left="576"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3B9116DB">
      <w:pPr>
        <w:pStyle w:val="15"/>
        <w:numPr>
          <w:ilvl w:val="0"/>
          <w:numId w:val="110"/>
        </w:numPr>
        <w:tabs>
          <w:tab w:val="left" w:pos="552"/>
          <w:tab w:val="left" w:pos="576"/>
          <w:tab w:val="left" w:pos="4450"/>
        </w:tabs>
        <w:spacing w:before="173" w:after="0" w:line="285" w:lineRule="auto"/>
        <w:ind w:left="576" w:right="1190" w:hanging="255"/>
        <w:jc w:val="left"/>
        <w:rPr>
          <w:rFonts w:ascii="Calibri"/>
          <w:sz w:val="26"/>
        </w:rPr>
      </w:pPr>
      <w:r>
        <w:rPr>
          <w:rFonts w:ascii="Calibri"/>
          <w:color w:val="231F20"/>
          <w:w w:val="95"/>
          <w:sz w:val="26"/>
        </w:rPr>
        <w:t>I</w:t>
      </w:r>
      <w:r>
        <w:rPr>
          <w:rFonts w:ascii="Calibri"/>
          <w:color w:val="231F20"/>
          <w:spacing w:val="-21"/>
          <w:w w:val="95"/>
          <w:sz w:val="26"/>
        </w:rPr>
        <w:t xml:space="preserve"> </w:t>
      </w:r>
      <w:r>
        <w:rPr>
          <w:rFonts w:ascii="Calibri"/>
          <w:color w:val="231F20"/>
          <w:sz w:val="26"/>
          <w:u w:val="single" w:color="231F20"/>
        </w:rPr>
        <w:tab/>
      </w:r>
      <w:r>
        <w:rPr>
          <w:rFonts w:ascii="Calibri"/>
          <w:color w:val="231F20"/>
          <w:spacing w:val="-40"/>
          <w:sz w:val="26"/>
          <w:u w:val="single" w:color="231F20"/>
        </w:rPr>
        <w:t xml:space="preserve"> </w:t>
      </w:r>
      <w:r>
        <w:rPr>
          <w:rFonts w:ascii="Calibri"/>
          <w:color w:val="231F20"/>
          <w:spacing w:val="-2"/>
          <w:sz w:val="26"/>
        </w:rPr>
        <w:t xml:space="preserve"> </w:t>
      </w:r>
      <w:r>
        <w:rPr>
          <w:rFonts w:ascii="Calibri"/>
          <w:color w:val="231F20"/>
          <w:spacing w:val="-2"/>
          <w:w w:val="80"/>
          <w:sz w:val="26"/>
        </w:rPr>
        <w:t>so</w:t>
      </w:r>
      <w:r>
        <w:rPr>
          <w:rFonts w:ascii="Calibri"/>
          <w:color w:val="231F20"/>
          <w:spacing w:val="-11"/>
          <w:w w:val="80"/>
          <w:sz w:val="26"/>
        </w:rPr>
        <w:t xml:space="preserve"> </w:t>
      </w:r>
      <w:r>
        <w:rPr>
          <w:rFonts w:ascii="Calibri"/>
          <w:color w:val="231F20"/>
          <w:spacing w:val="-2"/>
          <w:w w:val="80"/>
          <w:sz w:val="26"/>
        </w:rPr>
        <w:t>as</w:t>
      </w:r>
      <w:r>
        <w:rPr>
          <w:rFonts w:ascii="Calibri"/>
          <w:color w:val="231F20"/>
          <w:spacing w:val="-11"/>
          <w:w w:val="80"/>
          <w:sz w:val="26"/>
        </w:rPr>
        <w:t xml:space="preserve"> </w:t>
      </w:r>
      <w:r>
        <w:rPr>
          <w:rFonts w:ascii="Calibri"/>
          <w:color w:val="231F20"/>
          <w:spacing w:val="-2"/>
          <w:w w:val="80"/>
          <w:sz w:val="26"/>
        </w:rPr>
        <w:t>to</w:t>
      </w:r>
      <w:r>
        <w:rPr>
          <w:rFonts w:ascii="Calibri"/>
          <w:color w:val="231F20"/>
          <w:spacing w:val="-10"/>
          <w:w w:val="80"/>
          <w:sz w:val="26"/>
        </w:rPr>
        <w:t xml:space="preserve"> </w:t>
      </w:r>
      <w:r>
        <w:rPr>
          <w:rFonts w:ascii="Calibri"/>
          <w:color w:val="231F20"/>
          <w:sz w:val="26"/>
          <w:u w:val="single" w:color="231F20"/>
        </w:rPr>
        <w:tab/>
      </w:r>
      <w:r>
        <w:rPr>
          <w:rFonts w:ascii="Calibri"/>
          <w:color w:val="231F20"/>
          <w:spacing w:val="-28"/>
          <w:w w:val="90"/>
          <w:sz w:val="26"/>
        </w:rPr>
        <w:t>.</w:t>
      </w:r>
    </w:p>
    <w:p w14:paraId="464A1D8F">
      <w:pPr>
        <w:pStyle w:val="11"/>
        <w:rPr>
          <w:rFonts w:ascii="Calibri"/>
          <w:sz w:val="32"/>
        </w:rPr>
      </w:pPr>
    </w:p>
    <w:p w14:paraId="401D9573">
      <w:pPr>
        <w:pStyle w:val="11"/>
        <w:spacing w:before="7"/>
        <w:rPr>
          <w:rFonts w:ascii="Calibri"/>
          <w:sz w:val="23"/>
        </w:rPr>
      </w:pPr>
    </w:p>
    <w:p w14:paraId="7AC19AED">
      <w:pPr>
        <w:spacing w:before="0"/>
        <w:ind w:left="0" w:right="617" w:firstLine="0"/>
        <w:jc w:val="right"/>
        <w:rPr>
          <w:rFonts w:ascii="Tahoma"/>
          <w:sz w:val="20"/>
        </w:rPr>
      </w:pPr>
      <w:r>
        <w:rPr>
          <w:rFonts w:ascii="Tahoma"/>
          <w:color w:val="231F20"/>
          <w:spacing w:val="-5"/>
          <w:sz w:val="20"/>
        </w:rPr>
        <w:t>81</w:t>
      </w:r>
    </w:p>
    <w:p w14:paraId="0C390CA3">
      <w:pPr>
        <w:spacing w:after="0"/>
        <w:jc w:val="right"/>
        <w:rPr>
          <w:rFonts w:ascii="Tahoma"/>
          <w:sz w:val="20"/>
        </w:rPr>
        <w:sectPr>
          <w:type w:val="continuous"/>
          <w:pgSz w:w="11910" w:h="16840"/>
          <w:pgMar w:top="1340" w:right="0" w:bottom="280" w:left="0" w:header="720" w:footer="720" w:gutter="0"/>
          <w:cols w:equalWidth="0" w:num="2">
            <w:col w:w="6187" w:space="40"/>
            <w:col w:w="5683"/>
          </w:cols>
        </w:sectPr>
      </w:pPr>
    </w:p>
    <w:p w14:paraId="059A15C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8564386">
      <w:pPr>
        <w:spacing w:after="0" w:line="240" w:lineRule="auto"/>
        <w:jc w:val="left"/>
        <w:rPr>
          <w:rFonts w:ascii="Tahoma"/>
          <w:sz w:val="20"/>
        </w:rPr>
        <w:sectPr>
          <w:type w:val="continuous"/>
          <w:pgSz w:w="11910" w:h="16840"/>
          <w:pgMar w:top="1340" w:right="0" w:bottom="280" w:left="0" w:header="720" w:footer="720" w:gutter="0"/>
          <w:cols w:space="720" w:num="1"/>
        </w:sectPr>
      </w:pPr>
    </w:p>
    <w:p w14:paraId="0065B5B5">
      <w:pPr>
        <w:pStyle w:val="11"/>
        <w:rPr>
          <w:rFonts w:ascii="Tahoma"/>
          <w:sz w:val="20"/>
        </w:rPr>
      </w:pPr>
    </w:p>
    <w:p w14:paraId="745166CD">
      <w:pPr>
        <w:pStyle w:val="11"/>
        <w:spacing w:before="7"/>
        <w:rPr>
          <w:rFonts w:ascii="Tahoma"/>
          <w:sz w:val="26"/>
        </w:rPr>
      </w:pPr>
    </w:p>
    <w:p w14:paraId="5F8BC45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000" name="Group 400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001" name="Graphic 400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0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GSzAhGkCAACtBQAADgAAAAAAAAABACAAAAAhAQAAZHJzL2Uyb0RvYy54bWxQSwUG&#10;AAAAAAYABgBZAQAA/AUAAAAA&#10;">
                <o:lock v:ext="edit" aspectratio="f"/>
                <v:shape id="Graphic 4001" o:spid="_x0000_s1026" o:spt="100" style="position:absolute;left:0;top:635;height:1270;width:323215;" filled="f" stroked="t" coordsize="323215,1" o:gfxdata="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ZCMSvQAA&#10;AN0AAAAPAAAAAAAAAAEAIAAAACIAAABkcnMvZG93bnJldi54bWxQSwECFAAUAAAACACHTuJAMy8F&#10;njsAAAA5AAAAEAAAAAAAAAABACAAAAAMAQAAZHJzL3NoYXBleG1sLnhtbFBLBQYAAAAABgAGAFsB&#10;AAC2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BA82B87">
      <w:pPr>
        <w:pStyle w:val="11"/>
        <w:rPr>
          <w:rFonts w:ascii="Tahoma"/>
          <w:sz w:val="20"/>
        </w:rPr>
      </w:pPr>
    </w:p>
    <w:p w14:paraId="7B874D74">
      <w:pPr>
        <w:pStyle w:val="11"/>
        <w:spacing w:before="6"/>
        <w:rPr>
          <w:rFonts w:ascii="Tahoma"/>
          <w:sz w:val="26"/>
        </w:rPr>
      </w:pPr>
    </w:p>
    <w:p w14:paraId="22435DA5">
      <w:pPr>
        <w:pStyle w:val="8"/>
        <w:ind w:left="1183"/>
      </w:pPr>
      <w:r>
        <w:rPr>
          <w:color w:val="00BBC5"/>
        </w:rPr>
        <w:t>Reading</w:t>
      </w:r>
      <w:r>
        <w:rPr>
          <w:color w:val="00BBC5"/>
          <w:spacing w:val="-14"/>
        </w:rPr>
        <w:t xml:space="preserve"> </w:t>
      </w:r>
      <w:r>
        <w:rPr>
          <w:color w:val="00BBC5"/>
        </w:rPr>
        <w:t>and</w:t>
      </w:r>
      <w:r>
        <w:rPr>
          <w:color w:val="00BBC5"/>
          <w:spacing w:val="-14"/>
        </w:rPr>
        <w:t xml:space="preserve"> </w:t>
      </w:r>
      <w:r>
        <w:rPr>
          <w:color w:val="00BBC5"/>
          <w:spacing w:val="-2"/>
        </w:rPr>
        <w:t>Writing</w:t>
      </w:r>
    </w:p>
    <w:p w14:paraId="35597797">
      <w:pPr>
        <w:spacing w:before="196"/>
        <w:ind w:left="634" w:right="0" w:firstLine="0"/>
        <w:jc w:val="left"/>
        <w:rPr>
          <w:rFonts w:ascii="Tahoma"/>
          <w:sz w:val="26"/>
        </w:rPr>
      </w:pPr>
      <w:r>
        <w:rPr>
          <w:rFonts w:ascii="Times New Roman"/>
          <w:spacing w:val="80"/>
          <w:w w:val="150"/>
          <w:sz w:val="20"/>
        </w:rPr>
        <w:t xml:space="preserve">   </w:t>
      </w:r>
      <w:r>
        <w:rPr>
          <w:rFonts w:ascii="Tahoma"/>
          <w:color w:val="11797A"/>
          <w:spacing w:val="-8"/>
          <w:sz w:val="26"/>
        </w:rPr>
        <w:t>Read</w:t>
      </w:r>
      <w:r>
        <w:rPr>
          <w:rFonts w:ascii="Tahoma"/>
          <w:color w:val="11797A"/>
          <w:spacing w:val="-37"/>
          <w:sz w:val="26"/>
        </w:rPr>
        <w:t xml:space="preserve"> </w:t>
      </w:r>
      <w:r>
        <w:rPr>
          <w:rFonts w:ascii="Tahoma"/>
          <w:color w:val="11797A"/>
          <w:spacing w:val="-8"/>
          <w:sz w:val="26"/>
        </w:rPr>
        <w:t>the</w:t>
      </w:r>
      <w:r>
        <w:rPr>
          <w:rFonts w:ascii="Tahoma"/>
          <w:color w:val="11797A"/>
          <w:spacing w:val="-37"/>
          <w:sz w:val="26"/>
        </w:rPr>
        <w:t xml:space="preserve"> </w:t>
      </w:r>
      <w:r>
        <w:rPr>
          <w:rFonts w:ascii="Tahoma"/>
          <w:color w:val="11797A"/>
          <w:spacing w:val="-8"/>
          <w:sz w:val="26"/>
        </w:rPr>
        <w:t>text</w:t>
      </w:r>
      <w:r>
        <w:rPr>
          <w:rFonts w:ascii="Tahoma"/>
          <w:color w:val="11797A"/>
          <w:spacing w:val="-37"/>
          <w:sz w:val="26"/>
        </w:rPr>
        <w:t xml:space="preserve"> </w:t>
      </w:r>
      <w:r>
        <w:rPr>
          <w:rFonts w:ascii="Tahoma"/>
          <w:color w:val="11797A"/>
          <w:spacing w:val="-8"/>
          <w:sz w:val="26"/>
        </w:rPr>
        <w:t>below</w:t>
      </w:r>
      <w:r>
        <w:rPr>
          <w:rFonts w:ascii="Tahoma"/>
          <w:color w:val="11797A"/>
          <w:spacing w:val="-37"/>
          <w:sz w:val="26"/>
        </w:rPr>
        <w:t xml:space="preserve"> </w:t>
      </w:r>
      <w:r>
        <w:rPr>
          <w:rFonts w:ascii="Tahoma"/>
          <w:color w:val="11797A"/>
          <w:spacing w:val="-8"/>
          <w:sz w:val="26"/>
        </w:rPr>
        <w:t>and</w:t>
      </w:r>
      <w:r>
        <w:rPr>
          <w:rFonts w:ascii="Tahoma"/>
          <w:color w:val="11797A"/>
          <w:spacing w:val="-37"/>
          <w:sz w:val="26"/>
        </w:rPr>
        <w:t xml:space="preserve"> </w:t>
      </w:r>
      <w:r>
        <w:rPr>
          <w:rFonts w:ascii="Tahoma"/>
          <w:color w:val="11797A"/>
          <w:spacing w:val="-8"/>
          <w:sz w:val="26"/>
        </w:rPr>
        <w:t>answer</w:t>
      </w:r>
      <w:r>
        <w:rPr>
          <w:rFonts w:ascii="Tahoma"/>
          <w:color w:val="11797A"/>
          <w:spacing w:val="-37"/>
          <w:sz w:val="26"/>
        </w:rPr>
        <w:t xml:space="preserve"> </w:t>
      </w:r>
      <w:r>
        <w:rPr>
          <w:rFonts w:ascii="Tahoma"/>
          <w:color w:val="11797A"/>
          <w:spacing w:val="-8"/>
          <w:sz w:val="26"/>
        </w:rPr>
        <w:t>the</w:t>
      </w:r>
      <w:r>
        <w:rPr>
          <w:rFonts w:ascii="Tahoma"/>
          <w:color w:val="11797A"/>
          <w:spacing w:val="-37"/>
          <w:sz w:val="26"/>
        </w:rPr>
        <w:t xml:space="preserve"> </w:t>
      </w:r>
      <w:r>
        <w:rPr>
          <w:rFonts w:ascii="Tahoma"/>
          <w:color w:val="11797A"/>
          <w:spacing w:val="-8"/>
          <w:sz w:val="26"/>
        </w:rPr>
        <w:t>questions.</w:t>
      </w:r>
    </w:p>
    <w:p w14:paraId="5FCAAFE4">
      <w:pPr>
        <w:pStyle w:val="11"/>
        <w:rPr>
          <w:rFonts w:ascii="Tahoma"/>
          <w:sz w:val="20"/>
        </w:rPr>
      </w:pPr>
    </w:p>
    <w:p w14:paraId="4DB48946">
      <w:pPr>
        <w:pStyle w:val="11"/>
        <w:rPr>
          <w:rFonts w:ascii="Tahoma"/>
          <w:sz w:val="20"/>
        </w:rPr>
      </w:pPr>
    </w:p>
    <w:p w14:paraId="19EA6AC4">
      <w:pPr>
        <w:pStyle w:val="11"/>
        <w:rPr>
          <w:rFonts w:ascii="Tahoma"/>
          <w:sz w:val="20"/>
        </w:rPr>
      </w:pPr>
    </w:p>
    <w:p w14:paraId="1B6B6BDF">
      <w:pPr>
        <w:pStyle w:val="11"/>
        <w:rPr>
          <w:rFonts w:ascii="Tahoma"/>
          <w:sz w:val="20"/>
        </w:rPr>
      </w:pPr>
    </w:p>
    <w:p w14:paraId="1EA6121A">
      <w:pPr>
        <w:pStyle w:val="11"/>
        <w:rPr>
          <w:rFonts w:ascii="Tahoma"/>
          <w:sz w:val="20"/>
        </w:rPr>
      </w:pPr>
    </w:p>
    <w:p w14:paraId="113F27A2">
      <w:pPr>
        <w:pStyle w:val="11"/>
        <w:rPr>
          <w:rFonts w:ascii="Tahoma"/>
          <w:sz w:val="20"/>
        </w:rPr>
      </w:pPr>
    </w:p>
    <w:p w14:paraId="116F4E7F">
      <w:pPr>
        <w:pStyle w:val="11"/>
        <w:rPr>
          <w:rFonts w:ascii="Tahoma"/>
          <w:sz w:val="20"/>
        </w:rPr>
      </w:pPr>
    </w:p>
    <w:p w14:paraId="1A040D2A">
      <w:pPr>
        <w:pStyle w:val="11"/>
        <w:rPr>
          <w:rFonts w:ascii="Tahoma"/>
          <w:sz w:val="20"/>
        </w:rPr>
      </w:pPr>
    </w:p>
    <w:p w14:paraId="1FC80D94">
      <w:pPr>
        <w:pStyle w:val="11"/>
        <w:rPr>
          <w:rFonts w:ascii="Tahoma"/>
          <w:sz w:val="20"/>
        </w:rPr>
      </w:pPr>
    </w:p>
    <w:p w14:paraId="7C620190">
      <w:pPr>
        <w:pStyle w:val="11"/>
        <w:rPr>
          <w:rFonts w:ascii="Tahoma"/>
          <w:sz w:val="20"/>
        </w:rPr>
      </w:pPr>
    </w:p>
    <w:p w14:paraId="5A09A2D7">
      <w:pPr>
        <w:pStyle w:val="11"/>
        <w:rPr>
          <w:rFonts w:ascii="Tahoma"/>
          <w:sz w:val="20"/>
        </w:rPr>
      </w:pPr>
    </w:p>
    <w:p w14:paraId="3A4B603D">
      <w:pPr>
        <w:pStyle w:val="11"/>
        <w:rPr>
          <w:rFonts w:ascii="Tahoma"/>
          <w:sz w:val="20"/>
        </w:rPr>
      </w:pPr>
    </w:p>
    <w:p w14:paraId="46A23882">
      <w:pPr>
        <w:pStyle w:val="11"/>
        <w:rPr>
          <w:rFonts w:ascii="Tahoma"/>
          <w:sz w:val="20"/>
        </w:rPr>
      </w:pPr>
    </w:p>
    <w:p w14:paraId="6E57809A">
      <w:pPr>
        <w:pStyle w:val="11"/>
        <w:spacing w:before="5"/>
        <w:rPr>
          <w:rFonts w:ascii="Tahoma"/>
          <w:sz w:val="26"/>
        </w:rPr>
      </w:pPr>
    </w:p>
    <w:p w14:paraId="5DACA049">
      <w:pPr>
        <w:spacing w:before="108"/>
        <w:ind w:left="5670" w:right="0" w:firstLine="0"/>
        <w:jc w:val="left"/>
        <w:rPr>
          <w:b/>
          <w:sz w:val="20"/>
        </w:rPr>
      </w:pPr>
      <w:r>
        <w:rPr>
          <w:b/>
          <w:color w:val="FFFFFF"/>
          <w:spacing w:val="-2"/>
          <w:sz w:val="20"/>
        </w:rPr>
        <w:t>Humans</w:t>
      </w:r>
      <w:r>
        <w:rPr>
          <w:b/>
          <w:color w:val="FFFFFF"/>
          <w:spacing w:val="2"/>
          <w:sz w:val="20"/>
        </w:rPr>
        <w:t xml:space="preserve"> </w:t>
      </w:r>
      <w:r>
        <w:rPr>
          <w:b/>
          <w:color w:val="FFFFFF"/>
          <w:spacing w:val="-2"/>
          <w:sz w:val="20"/>
        </w:rPr>
        <w:t>Terraforming</w:t>
      </w:r>
      <w:r>
        <w:rPr>
          <w:b/>
          <w:color w:val="FFFFFF"/>
          <w:spacing w:val="3"/>
          <w:sz w:val="20"/>
        </w:rPr>
        <w:t xml:space="preserve"> </w:t>
      </w:r>
      <w:r>
        <w:rPr>
          <w:b/>
          <w:color w:val="FFFFFF"/>
          <w:spacing w:val="-4"/>
          <w:sz w:val="20"/>
        </w:rPr>
        <w:t>Mars</w:t>
      </w:r>
    </w:p>
    <w:p w14:paraId="4550F391">
      <w:pPr>
        <w:pStyle w:val="11"/>
        <w:rPr>
          <w:b/>
          <w:sz w:val="20"/>
        </w:rPr>
      </w:pPr>
    </w:p>
    <w:p w14:paraId="452656D3">
      <w:pPr>
        <w:pStyle w:val="11"/>
        <w:spacing w:before="8"/>
        <w:rPr>
          <w:b/>
          <w:sz w:val="24"/>
        </w:rPr>
      </w:pPr>
    </w:p>
    <w:p w14:paraId="3069B520">
      <w:pPr>
        <w:pStyle w:val="11"/>
        <w:spacing w:before="107" w:line="278" w:lineRule="auto"/>
        <w:ind w:left="1587" w:right="1751"/>
        <w:jc w:val="both"/>
        <w:rPr>
          <w:rFonts w:ascii="Tahoma" w:hAnsi="Tahoma"/>
        </w:rPr>
      </w:pPr>
      <w:r>
        <w:rPr>
          <w:color w:val="231F20"/>
        </w:rPr>
        <w:t>Some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world’s</w:t>
      </w:r>
      <w:r>
        <w:rPr>
          <w:color w:val="231F20"/>
          <w:spacing w:val="-1"/>
        </w:rPr>
        <w:t xml:space="preserve"> </w:t>
      </w:r>
      <w:r>
        <w:rPr>
          <w:color w:val="231F20"/>
        </w:rPr>
        <w:t>most</w:t>
      </w:r>
      <w:r>
        <w:rPr>
          <w:color w:val="231F20"/>
          <w:spacing w:val="-1"/>
        </w:rPr>
        <w:t xml:space="preserve"> </w:t>
      </w:r>
      <w:r>
        <w:rPr>
          <w:color w:val="231F20"/>
        </w:rPr>
        <w:t>important</w:t>
      </w:r>
      <w:r>
        <w:rPr>
          <w:color w:val="231F20"/>
          <w:spacing w:val="-1"/>
        </w:rPr>
        <w:t xml:space="preserve"> </w:t>
      </w:r>
      <w:r>
        <w:rPr>
          <w:color w:val="231F20"/>
        </w:rPr>
        <w:t>scientists</w:t>
      </w:r>
      <w:r>
        <w:rPr>
          <w:color w:val="231F20"/>
          <w:spacing w:val="-1"/>
        </w:rPr>
        <w:t xml:space="preserve"> </w:t>
      </w:r>
      <w:r>
        <w:rPr>
          <w:color w:val="231F20"/>
        </w:rPr>
        <w:t>think</w:t>
      </w:r>
      <w:r>
        <w:rPr>
          <w:color w:val="231F20"/>
          <w:spacing w:val="-1"/>
        </w:rPr>
        <w:t xml:space="preserve"> </w:t>
      </w:r>
      <w:r>
        <w:rPr>
          <w:color w:val="231F20"/>
        </w:rPr>
        <w:t>the</w:t>
      </w:r>
      <w:r>
        <w:rPr>
          <w:color w:val="231F20"/>
          <w:spacing w:val="-1"/>
        </w:rPr>
        <w:t xml:space="preserve"> </w:t>
      </w:r>
      <w:r>
        <w:rPr>
          <w:color w:val="231F20"/>
        </w:rPr>
        <w:t>idea</w:t>
      </w:r>
      <w:r>
        <w:rPr>
          <w:color w:val="231F20"/>
          <w:spacing w:val="-1"/>
        </w:rPr>
        <w:t xml:space="preserve"> </w:t>
      </w:r>
      <w:r>
        <w:rPr>
          <w:color w:val="231F20"/>
        </w:rPr>
        <w:t>of</w:t>
      </w:r>
      <w:r>
        <w:rPr>
          <w:color w:val="231F20"/>
          <w:spacing w:val="-1"/>
        </w:rPr>
        <w:t xml:space="preserve"> </w:t>
      </w:r>
      <w:r>
        <w:rPr>
          <w:color w:val="231F20"/>
        </w:rPr>
        <w:t>people</w:t>
      </w:r>
      <w:r>
        <w:rPr>
          <w:color w:val="231F20"/>
          <w:spacing w:val="-1"/>
        </w:rPr>
        <w:t xml:space="preserve"> </w:t>
      </w:r>
      <w:r>
        <w:rPr>
          <w:color w:val="231F20"/>
        </w:rPr>
        <w:t>living</w:t>
      </w:r>
      <w:r>
        <w:rPr>
          <w:color w:val="231F20"/>
          <w:spacing w:val="-1"/>
        </w:rPr>
        <w:t xml:space="preserve"> </w:t>
      </w:r>
      <w:r>
        <w:rPr>
          <w:color w:val="231F20"/>
        </w:rPr>
        <w:t>on</w:t>
      </w:r>
      <w:r>
        <w:rPr>
          <w:color w:val="231F20"/>
          <w:spacing w:val="-1"/>
        </w:rPr>
        <w:t xml:space="preserve"> </w:t>
      </w:r>
      <w:r>
        <w:rPr>
          <w:color w:val="231F20"/>
        </w:rPr>
        <w:t>Mars</w:t>
      </w:r>
      <w:r>
        <w:rPr>
          <w:color w:val="231F20"/>
          <w:spacing w:val="-1"/>
        </w:rPr>
        <w:t xml:space="preserve"> </w:t>
      </w:r>
      <w:r>
        <w:rPr>
          <w:color w:val="231F20"/>
        </w:rPr>
        <w:t>will come</w:t>
      </w:r>
      <w:r>
        <w:rPr>
          <w:color w:val="231F20"/>
          <w:spacing w:val="-16"/>
        </w:rPr>
        <w:t xml:space="preserve"> </w:t>
      </w:r>
      <w:r>
        <w:rPr>
          <w:color w:val="231F20"/>
        </w:rPr>
        <w:t>true</w:t>
      </w:r>
      <w:r>
        <w:rPr>
          <w:color w:val="231F20"/>
          <w:spacing w:val="-15"/>
        </w:rPr>
        <w:t xml:space="preserve"> </w:t>
      </w:r>
      <w:r>
        <w:rPr>
          <w:color w:val="231F20"/>
        </w:rPr>
        <w:t>one</w:t>
      </w:r>
      <w:r>
        <w:rPr>
          <w:color w:val="231F20"/>
          <w:spacing w:val="-15"/>
        </w:rPr>
        <w:t xml:space="preserve"> </w:t>
      </w:r>
      <w:r>
        <w:rPr>
          <w:color w:val="231F20"/>
        </w:rPr>
        <w:t>day.</w:t>
      </w:r>
      <w:r>
        <w:rPr>
          <w:color w:val="231F20"/>
          <w:spacing w:val="-16"/>
        </w:rPr>
        <w:t xml:space="preserve"> </w:t>
      </w:r>
      <w:r>
        <w:rPr>
          <w:color w:val="231F20"/>
        </w:rPr>
        <w:t>They</w:t>
      </w:r>
      <w:r>
        <w:rPr>
          <w:color w:val="231F20"/>
          <w:spacing w:val="-15"/>
        </w:rPr>
        <w:t xml:space="preserve"> </w:t>
      </w:r>
      <w:r>
        <w:rPr>
          <w:color w:val="231F20"/>
        </w:rPr>
        <w:t>believe</w:t>
      </w:r>
      <w:r>
        <w:rPr>
          <w:color w:val="231F20"/>
          <w:spacing w:val="-15"/>
        </w:rPr>
        <w:t xml:space="preserve"> </w:t>
      </w:r>
      <w:r>
        <w:rPr>
          <w:color w:val="231F20"/>
        </w:rPr>
        <w:t>humans</w:t>
      </w:r>
      <w:r>
        <w:rPr>
          <w:color w:val="231F20"/>
          <w:spacing w:val="-15"/>
        </w:rPr>
        <w:t xml:space="preserve"> </w:t>
      </w:r>
      <w:r>
        <w:rPr>
          <w:color w:val="231F20"/>
        </w:rPr>
        <w:t>must</w:t>
      </w:r>
      <w:r>
        <w:rPr>
          <w:color w:val="231F20"/>
          <w:spacing w:val="-16"/>
        </w:rPr>
        <w:t xml:space="preserve"> </w:t>
      </w:r>
      <w:r>
        <w:rPr>
          <w:color w:val="231F20"/>
        </w:rPr>
        <w:t>move</w:t>
      </w:r>
      <w:r>
        <w:rPr>
          <w:color w:val="231F20"/>
          <w:spacing w:val="-15"/>
        </w:rPr>
        <w:t xml:space="preserve"> </w:t>
      </w:r>
      <w:r>
        <w:rPr>
          <w:color w:val="231F20"/>
        </w:rPr>
        <w:t>into</w:t>
      </w:r>
      <w:r>
        <w:rPr>
          <w:color w:val="231F20"/>
          <w:spacing w:val="-15"/>
        </w:rPr>
        <w:t xml:space="preserve"> </w:t>
      </w:r>
      <w:r>
        <w:rPr>
          <w:color w:val="231F20"/>
        </w:rPr>
        <w:t>space</w:t>
      </w:r>
      <w:r>
        <w:rPr>
          <w:color w:val="231F20"/>
          <w:spacing w:val="-16"/>
        </w:rPr>
        <w:t xml:space="preserve"> </w:t>
      </w:r>
      <w:r>
        <w:rPr>
          <w:color w:val="231F20"/>
        </w:rPr>
        <w:t>to</w:t>
      </w:r>
      <w:r>
        <w:rPr>
          <w:color w:val="231F20"/>
          <w:spacing w:val="-15"/>
        </w:rPr>
        <w:t xml:space="preserve"> </w:t>
      </w:r>
      <w:r>
        <w:rPr>
          <w:color w:val="231F20"/>
        </w:rPr>
        <w:t>survive.</w:t>
      </w:r>
      <w:r>
        <w:rPr>
          <w:color w:val="231F20"/>
          <w:spacing w:val="-15"/>
        </w:rPr>
        <w:t xml:space="preserve"> </w:t>
      </w:r>
      <w:r>
        <w:rPr>
          <w:color w:val="231F20"/>
        </w:rPr>
        <w:t>Robert</w:t>
      </w:r>
      <w:r>
        <w:rPr>
          <w:color w:val="231F20"/>
          <w:spacing w:val="-15"/>
        </w:rPr>
        <w:t xml:space="preserve"> </w:t>
      </w:r>
      <w:r>
        <w:rPr>
          <w:color w:val="231F20"/>
        </w:rPr>
        <w:t xml:space="preserve">Zubrin, a rocket scientist, thinks starting with Mars makes the most sense. He thinks sending </w:t>
      </w:r>
      <w:r>
        <w:rPr>
          <w:color w:val="231F20"/>
          <w:position w:val="1"/>
        </w:rPr>
        <w:t>people</w:t>
      </w:r>
      <w:r>
        <w:rPr>
          <w:color w:val="231F20"/>
          <w:spacing w:val="-11"/>
          <w:position w:val="1"/>
        </w:rPr>
        <w:t xml:space="preserve"> </w:t>
      </w:r>
      <w:r>
        <w:rPr>
          <w:color w:val="231F20"/>
          <w:position w:val="1"/>
        </w:rPr>
        <w:t>to</w:t>
      </w:r>
      <w:r>
        <w:rPr>
          <w:color w:val="231F20"/>
          <w:spacing w:val="-11"/>
          <w:position w:val="1"/>
        </w:rPr>
        <w:t xml:space="preserve"> </w:t>
      </w:r>
      <w:r>
        <w:rPr>
          <w:color w:val="231F20"/>
          <w:position w:val="1"/>
        </w:rPr>
        <w:t>Mars</w:t>
      </w:r>
      <w:r>
        <w:rPr>
          <w:color w:val="231F20"/>
          <w:spacing w:val="-11"/>
          <w:position w:val="1"/>
        </w:rPr>
        <w:t xml:space="preserve"> </w:t>
      </w:r>
      <w:r>
        <w:rPr>
          <w:color w:val="231F20"/>
          <w:position w:val="1"/>
        </w:rPr>
        <w:t>will</w:t>
      </w:r>
      <w:r>
        <w:rPr>
          <w:color w:val="231F20"/>
          <w:spacing w:val="-11"/>
          <w:position w:val="1"/>
        </w:rPr>
        <w:t xml:space="preserve"> </w:t>
      </w:r>
      <w:r>
        <w:rPr>
          <w:color w:val="231F20"/>
          <w:position w:val="1"/>
        </w:rPr>
        <w:t>allow</w:t>
      </w:r>
      <w:r>
        <w:rPr>
          <w:color w:val="231F20"/>
          <w:spacing w:val="-11"/>
          <w:position w:val="1"/>
        </w:rPr>
        <w:t xml:space="preserve"> </w:t>
      </w:r>
      <w:r>
        <w:rPr>
          <w:color w:val="231F20"/>
          <w:position w:val="1"/>
        </w:rPr>
        <w:t>us</w:t>
      </w:r>
      <w:r>
        <w:rPr>
          <w:color w:val="231F20"/>
          <w:spacing w:val="-11"/>
          <w:position w:val="1"/>
        </w:rPr>
        <w:t xml:space="preserve"> </w:t>
      </w:r>
      <w:r>
        <w:rPr>
          <w:color w:val="231F20"/>
          <w:position w:val="1"/>
        </w:rPr>
        <w:t>to</w:t>
      </w:r>
      <w:r>
        <w:rPr>
          <w:color w:val="231F20"/>
          <w:spacing w:val="-11"/>
          <w:position w:val="1"/>
        </w:rPr>
        <w:t xml:space="preserve"> </w:t>
      </w:r>
      <w:r>
        <w:rPr>
          <w:color w:val="231F20"/>
          <w:position w:val="1"/>
        </w:rPr>
        <w:t>learn</w:t>
      </w:r>
      <w:r>
        <w:rPr>
          <w:color w:val="231F20"/>
          <w:spacing w:val="-11"/>
          <w:position w:val="1"/>
        </w:rPr>
        <w:t xml:space="preserve"> </w:t>
      </w:r>
      <w:r>
        <w:rPr>
          <w:color w:val="231F20"/>
          <w:position w:val="1"/>
        </w:rPr>
        <w:t>a</w:t>
      </w:r>
      <w:r>
        <w:rPr>
          <w:color w:val="231F20"/>
          <w:spacing w:val="-11"/>
          <w:position w:val="1"/>
        </w:rPr>
        <w:t xml:space="preserve"> </w:t>
      </w:r>
      <w:r>
        <w:rPr>
          <w:color w:val="231F20"/>
          <w:position w:val="1"/>
        </w:rPr>
        <w:t>lot</w:t>
      </w:r>
      <w:r>
        <w:rPr>
          <w:rFonts w:ascii="Times New Roman" w:hAnsi="Times New Roman"/>
          <w:color w:val="231F20"/>
        </w:rPr>
        <w:t>—</w:t>
      </w:r>
      <w:r>
        <w:rPr>
          <w:color w:val="231F20"/>
          <w:position w:val="1"/>
        </w:rPr>
        <w:t>for</w:t>
      </w:r>
      <w:r>
        <w:rPr>
          <w:color w:val="231F20"/>
          <w:spacing w:val="-11"/>
          <w:position w:val="1"/>
        </w:rPr>
        <w:t xml:space="preserve"> </w:t>
      </w:r>
      <w:r>
        <w:rPr>
          <w:color w:val="231F20"/>
          <w:position w:val="1"/>
        </w:rPr>
        <w:t>example,</w:t>
      </w:r>
      <w:r>
        <w:rPr>
          <w:color w:val="231F20"/>
          <w:spacing w:val="-11"/>
          <w:position w:val="1"/>
        </w:rPr>
        <w:t xml:space="preserve"> </w:t>
      </w:r>
      <w:r>
        <w:rPr>
          <w:color w:val="231F20"/>
          <w:position w:val="1"/>
        </w:rPr>
        <w:t>about</w:t>
      </w:r>
      <w:r>
        <w:rPr>
          <w:color w:val="231F20"/>
          <w:spacing w:val="-11"/>
          <w:position w:val="1"/>
        </w:rPr>
        <w:t xml:space="preserve"> </w:t>
      </w:r>
      <w:r>
        <w:rPr>
          <w:color w:val="231F20"/>
          <w:position w:val="1"/>
        </w:rPr>
        <w:t>the</w:t>
      </w:r>
      <w:r>
        <w:rPr>
          <w:color w:val="231F20"/>
          <w:spacing w:val="-11"/>
          <w:position w:val="1"/>
        </w:rPr>
        <w:t xml:space="preserve"> </w:t>
      </w:r>
      <w:r>
        <w:rPr>
          <w:color w:val="231F20"/>
          <w:position w:val="1"/>
        </w:rPr>
        <w:t>ability</w:t>
      </w:r>
      <w:r>
        <w:rPr>
          <w:color w:val="231F20"/>
          <w:spacing w:val="-11"/>
          <w:position w:val="1"/>
        </w:rPr>
        <w:t xml:space="preserve"> </w:t>
      </w:r>
      <w:r>
        <w:rPr>
          <w:color w:val="231F20"/>
          <w:position w:val="1"/>
        </w:rPr>
        <w:t>of</w:t>
      </w:r>
      <w:r>
        <w:rPr>
          <w:color w:val="231F20"/>
          <w:spacing w:val="-11"/>
          <w:position w:val="1"/>
        </w:rPr>
        <w:t xml:space="preserve"> </w:t>
      </w:r>
      <w:r>
        <w:rPr>
          <w:color w:val="231F20"/>
          <w:position w:val="1"/>
        </w:rPr>
        <w:t>humans</w:t>
      </w:r>
      <w:r>
        <w:rPr>
          <w:color w:val="231F20"/>
          <w:spacing w:val="-11"/>
          <w:position w:val="1"/>
        </w:rPr>
        <w:t xml:space="preserve"> </w:t>
      </w:r>
      <w:r>
        <w:rPr>
          <w:color w:val="231F20"/>
          <w:position w:val="1"/>
        </w:rPr>
        <w:t>to</w:t>
      </w:r>
      <w:r>
        <w:rPr>
          <w:color w:val="231F20"/>
          <w:spacing w:val="-11"/>
          <w:position w:val="1"/>
        </w:rPr>
        <w:t xml:space="preserve"> </w:t>
      </w:r>
      <w:r>
        <w:rPr>
          <w:color w:val="231F20"/>
          <w:position w:val="1"/>
        </w:rPr>
        <w:t xml:space="preserve">live </w:t>
      </w:r>
      <w:r>
        <w:rPr>
          <w:rFonts w:ascii="Tahoma" w:hAnsi="Tahoma"/>
          <w:color w:val="231F20"/>
        </w:rPr>
        <w:t>in</w:t>
      </w:r>
      <w:r>
        <w:rPr>
          <w:rFonts w:ascii="Tahoma" w:hAnsi="Tahoma"/>
          <w:color w:val="231F20"/>
          <w:spacing w:val="-11"/>
        </w:rPr>
        <w:t xml:space="preserve"> </w:t>
      </w:r>
      <w:r>
        <w:rPr>
          <w:rFonts w:ascii="Tahoma" w:hAnsi="Tahoma"/>
          <w:color w:val="231F20"/>
        </w:rPr>
        <w:t>a</w:t>
      </w:r>
      <w:r>
        <w:rPr>
          <w:rFonts w:ascii="Tahoma" w:hAnsi="Tahoma"/>
          <w:color w:val="231F20"/>
          <w:spacing w:val="-11"/>
        </w:rPr>
        <w:t xml:space="preserve"> </w:t>
      </w:r>
      <w:r>
        <w:rPr>
          <w:rFonts w:ascii="Tahoma" w:hAnsi="Tahoma"/>
          <w:color w:val="231F20"/>
        </w:rPr>
        <w:t>very</w:t>
      </w:r>
      <w:r>
        <w:rPr>
          <w:rFonts w:ascii="Tahoma" w:hAnsi="Tahoma"/>
          <w:color w:val="231F20"/>
          <w:spacing w:val="-11"/>
        </w:rPr>
        <w:t xml:space="preserve"> </w:t>
      </w:r>
      <w:r>
        <w:rPr>
          <w:rFonts w:ascii="Tahoma" w:hAnsi="Tahoma"/>
          <w:color w:val="231F20"/>
        </w:rPr>
        <w:t>different</w:t>
      </w:r>
      <w:r>
        <w:rPr>
          <w:rFonts w:ascii="Tahoma" w:hAnsi="Tahoma"/>
          <w:color w:val="231F20"/>
          <w:spacing w:val="-11"/>
        </w:rPr>
        <w:t xml:space="preserve"> </w:t>
      </w:r>
      <w:r>
        <w:rPr>
          <w:rFonts w:ascii="Tahoma" w:hAnsi="Tahoma"/>
          <w:color w:val="231F20"/>
        </w:rPr>
        <w:t>environment.</w:t>
      </w:r>
    </w:p>
    <w:p w14:paraId="150FD906">
      <w:pPr>
        <w:pStyle w:val="11"/>
        <w:spacing w:before="5"/>
        <w:rPr>
          <w:rFonts w:ascii="Tahoma"/>
          <w:sz w:val="25"/>
        </w:rPr>
      </w:pPr>
    </w:p>
    <w:p w14:paraId="21A9BAE5">
      <w:pPr>
        <w:pStyle w:val="11"/>
        <w:spacing w:before="1" w:line="285" w:lineRule="auto"/>
        <w:ind w:left="1587" w:right="1749"/>
        <w:jc w:val="both"/>
      </w:pPr>
      <w:r>
        <w:rPr>
          <w:color w:val="231F20"/>
        </w:rPr>
        <w:t>However,</w:t>
      </w:r>
      <w:r>
        <w:rPr>
          <w:color w:val="231F20"/>
          <w:spacing w:val="-8"/>
        </w:rPr>
        <w:t xml:space="preserve"> </w:t>
      </w:r>
      <w:r>
        <w:rPr>
          <w:color w:val="231F20"/>
        </w:rPr>
        <w:t>scientists</w:t>
      </w:r>
      <w:r>
        <w:rPr>
          <w:color w:val="231F20"/>
          <w:spacing w:val="-8"/>
        </w:rPr>
        <w:t xml:space="preserve"> </w:t>
      </w:r>
      <w:r>
        <w:rPr>
          <w:color w:val="231F20"/>
        </w:rPr>
        <w:t>will</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terraform</w:t>
      </w:r>
      <w:r>
        <w:rPr>
          <w:color w:val="231F20"/>
          <w:spacing w:val="-8"/>
        </w:rPr>
        <w:t xml:space="preserve"> </w:t>
      </w:r>
      <w:r>
        <w:rPr>
          <w:color w:val="231F20"/>
        </w:rPr>
        <w:t>Mars</w:t>
      </w:r>
      <w:r>
        <w:rPr>
          <w:color w:val="231F20"/>
          <w:spacing w:val="-8"/>
        </w:rPr>
        <w:t xml:space="preserve"> </w:t>
      </w:r>
      <w:r>
        <w:rPr>
          <w:color w:val="231F20"/>
        </w:rPr>
        <w:t>for</w:t>
      </w:r>
      <w:r>
        <w:rPr>
          <w:color w:val="231F20"/>
          <w:spacing w:val="-8"/>
        </w:rPr>
        <w:t xml:space="preserve"> </w:t>
      </w:r>
      <w:r>
        <w:rPr>
          <w:color w:val="231F20"/>
        </w:rPr>
        <w:t>people</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able</w:t>
      </w:r>
      <w:r>
        <w:rPr>
          <w:color w:val="231F20"/>
          <w:spacing w:val="-8"/>
        </w:rPr>
        <w:t xml:space="preserve"> </w:t>
      </w:r>
      <w:r>
        <w:rPr>
          <w:color w:val="231F20"/>
        </w:rPr>
        <w:t>to</w:t>
      </w:r>
      <w:r>
        <w:rPr>
          <w:color w:val="231F20"/>
          <w:spacing w:val="-8"/>
        </w:rPr>
        <w:t xml:space="preserve"> </w:t>
      </w:r>
      <w:r>
        <w:rPr>
          <w:color w:val="231F20"/>
        </w:rPr>
        <w:t>live.</w:t>
      </w:r>
      <w:r>
        <w:rPr>
          <w:color w:val="231F20"/>
          <w:spacing w:val="-8"/>
        </w:rPr>
        <w:t xml:space="preserve"> </w:t>
      </w:r>
      <w:r>
        <w:rPr>
          <w:color w:val="231F20"/>
        </w:rPr>
        <w:t>Terraforming means changing the environment on a planet so that it is similar to Earth’s. One of the main goals of terraforming Mars is to warm it up because the average temperature</w:t>
      </w:r>
      <w:r>
        <w:rPr>
          <w:color w:val="231F20"/>
          <w:spacing w:val="80"/>
        </w:rPr>
        <w:t xml:space="preserve"> </w:t>
      </w:r>
      <w:r>
        <w:rPr>
          <w:color w:val="231F20"/>
        </w:rPr>
        <w:t>there is about -60°C. One idea for warming Mars is to build factories there that produce greenhouse</w:t>
      </w:r>
      <w:r>
        <w:rPr>
          <w:color w:val="231F20"/>
          <w:spacing w:val="-16"/>
        </w:rPr>
        <w:t xml:space="preserve"> </w:t>
      </w:r>
      <w:r>
        <w:rPr>
          <w:color w:val="231F20"/>
        </w:rPr>
        <w:t>gases.</w:t>
      </w:r>
      <w:r>
        <w:rPr>
          <w:color w:val="231F20"/>
          <w:spacing w:val="-15"/>
        </w:rPr>
        <w:t xml:space="preserve"> </w:t>
      </w:r>
      <w:r>
        <w:rPr>
          <w:color w:val="231F20"/>
        </w:rPr>
        <w:t>This</w:t>
      </w:r>
      <w:r>
        <w:rPr>
          <w:color w:val="231F20"/>
          <w:spacing w:val="-15"/>
        </w:rPr>
        <w:t xml:space="preserve"> </w:t>
      </w:r>
      <w:r>
        <w:rPr>
          <w:color w:val="231F20"/>
        </w:rPr>
        <w:t>could</w:t>
      </w:r>
      <w:r>
        <w:rPr>
          <w:color w:val="231F20"/>
          <w:spacing w:val="-16"/>
        </w:rPr>
        <w:t xml:space="preserve"> </w:t>
      </w:r>
      <w:r>
        <w:rPr>
          <w:color w:val="231F20"/>
        </w:rPr>
        <w:t>take</w:t>
      </w:r>
      <w:r>
        <w:rPr>
          <w:color w:val="231F20"/>
          <w:spacing w:val="-15"/>
        </w:rPr>
        <w:t xml:space="preserve"> </w:t>
      </w:r>
      <w:r>
        <w:rPr>
          <w:color w:val="231F20"/>
        </w:rPr>
        <w:t>many</w:t>
      </w:r>
      <w:r>
        <w:rPr>
          <w:color w:val="231F20"/>
          <w:spacing w:val="-15"/>
        </w:rPr>
        <w:t xml:space="preserve"> </w:t>
      </w:r>
      <w:r>
        <w:rPr>
          <w:color w:val="231F20"/>
        </w:rPr>
        <w:t>centuries.</w:t>
      </w:r>
      <w:r>
        <w:rPr>
          <w:color w:val="231F20"/>
          <w:spacing w:val="-15"/>
        </w:rPr>
        <w:t xml:space="preserve"> </w:t>
      </w:r>
      <w:r>
        <w:rPr>
          <w:color w:val="231F20"/>
        </w:rPr>
        <w:t>However,</w:t>
      </w:r>
      <w:r>
        <w:rPr>
          <w:color w:val="231F20"/>
          <w:spacing w:val="-16"/>
        </w:rPr>
        <w:t xml:space="preserve"> </w:t>
      </w:r>
      <w:r>
        <w:rPr>
          <w:color w:val="231F20"/>
        </w:rPr>
        <w:t>it</w:t>
      </w:r>
      <w:r>
        <w:rPr>
          <w:color w:val="231F20"/>
          <w:spacing w:val="-15"/>
        </w:rPr>
        <w:t xml:space="preserve"> </w:t>
      </w:r>
      <w:r>
        <w:rPr>
          <w:color w:val="231F20"/>
        </w:rPr>
        <w:t>should</w:t>
      </w:r>
      <w:r>
        <w:rPr>
          <w:color w:val="231F20"/>
          <w:spacing w:val="-15"/>
        </w:rPr>
        <w:t xml:space="preserve"> </w:t>
      </w:r>
      <w:r>
        <w:rPr>
          <w:color w:val="231F20"/>
        </w:rPr>
        <w:t>lead</w:t>
      </w:r>
      <w:r>
        <w:rPr>
          <w:color w:val="231F20"/>
          <w:spacing w:val="-16"/>
        </w:rPr>
        <w:t xml:space="preserve"> </w:t>
      </w:r>
      <w:r>
        <w:rPr>
          <w:color w:val="231F20"/>
        </w:rPr>
        <w:t>to</w:t>
      </w:r>
      <w:r>
        <w:rPr>
          <w:color w:val="231F20"/>
          <w:spacing w:val="-15"/>
        </w:rPr>
        <w:t xml:space="preserve"> </w:t>
      </w:r>
      <w:r>
        <w:rPr>
          <w:color w:val="231F20"/>
        </w:rPr>
        <w:t>rainfall</w:t>
      </w:r>
      <w:r>
        <w:rPr>
          <w:color w:val="231F20"/>
          <w:spacing w:val="-15"/>
        </w:rPr>
        <w:t xml:space="preserve"> </w:t>
      </w:r>
      <w:r>
        <w:rPr>
          <w:color w:val="231F20"/>
        </w:rPr>
        <w:t>and the</w:t>
      </w:r>
      <w:r>
        <w:rPr>
          <w:color w:val="231F20"/>
          <w:spacing w:val="-2"/>
        </w:rPr>
        <w:t xml:space="preserve"> </w:t>
      </w:r>
      <w:r>
        <w:rPr>
          <w:color w:val="231F20"/>
        </w:rPr>
        <w:t>growth</w:t>
      </w:r>
      <w:r>
        <w:rPr>
          <w:color w:val="231F20"/>
          <w:spacing w:val="-2"/>
        </w:rPr>
        <w:t xml:space="preserve"> </w:t>
      </w:r>
      <w:r>
        <w:rPr>
          <w:color w:val="231F20"/>
        </w:rPr>
        <w:t>of</w:t>
      </w:r>
      <w:r>
        <w:rPr>
          <w:color w:val="231F20"/>
          <w:spacing w:val="-2"/>
        </w:rPr>
        <w:t xml:space="preserve"> </w:t>
      </w:r>
      <w:r>
        <w:rPr>
          <w:color w:val="231F20"/>
        </w:rPr>
        <w:t>plants,</w:t>
      </w:r>
      <w:r>
        <w:rPr>
          <w:color w:val="231F20"/>
          <w:spacing w:val="-2"/>
        </w:rPr>
        <w:t xml:space="preserve"> </w:t>
      </w:r>
      <w:r>
        <w:rPr>
          <w:color w:val="231F20"/>
        </w:rPr>
        <w:t>resulting</w:t>
      </w:r>
      <w:r>
        <w:rPr>
          <w:color w:val="231F20"/>
          <w:spacing w:val="-2"/>
        </w:rPr>
        <w:t xml:space="preserve"> </w:t>
      </w:r>
      <w:r>
        <w:rPr>
          <w:color w:val="231F20"/>
        </w:rPr>
        <w:t>in</w:t>
      </w:r>
      <w:r>
        <w:rPr>
          <w:color w:val="231F20"/>
          <w:spacing w:val="-2"/>
        </w:rPr>
        <w:t xml:space="preserve"> </w:t>
      </w:r>
      <w:r>
        <w:rPr>
          <w:color w:val="231F20"/>
        </w:rPr>
        <w:t>more</w:t>
      </w:r>
      <w:r>
        <w:rPr>
          <w:color w:val="231F20"/>
          <w:spacing w:val="-2"/>
        </w:rPr>
        <w:t xml:space="preserve"> </w:t>
      </w:r>
      <w:r>
        <w:rPr>
          <w:color w:val="231F20"/>
        </w:rPr>
        <w:t>air</w:t>
      </w:r>
      <w:r>
        <w:rPr>
          <w:color w:val="231F20"/>
          <w:spacing w:val="-2"/>
        </w:rPr>
        <w:t xml:space="preserve"> </w:t>
      </w:r>
      <w:r>
        <w:rPr>
          <w:color w:val="231F20"/>
        </w:rPr>
        <w:t>that</w:t>
      </w:r>
      <w:r>
        <w:rPr>
          <w:color w:val="231F20"/>
          <w:spacing w:val="-2"/>
        </w:rPr>
        <w:t xml:space="preserve"> </w:t>
      </w:r>
      <w:r>
        <w:rPr>
          <w:color w:val="231F20"/>
        </w:rPr>
        <w:t>people</w:t>
      </w:r>
      <w:r>
        <w:rPr>
          <w:color w:val="231F20"/>
          <w:spacing w:val="-2"/>
        </w:rPr>
        <w:t xml:space="preserve"> </w:t>
      </w:r>
      <w:r>
        <w:rPr>
          <w:color w:val="231F20"/>
        </w:rPr>
        <w:t>can</w:t>
      </w:r>
      <w:r>
        <w:rPr>
          <w:color w:val="231F20"/>
          <w:spacing w:val="-2"/>
        </w:rPr>
        <w:t xml:space="preserve"> </w:t>
      </w:r>
      <w:r>
        <w:rPr>
          <w:color w:val="231F20"/>
        </w:rPr>
        <w:t>breathe.</w:t>
      </w:r>
    </w:p>
    <w:p w14:paraId="0C339767">
      <w:pPr>
        <w:pStyle w:val="11"/>
        <w:spacing w:before="6"/>
        <w:rPr>
          <w:sz w:val="25"/>
        </w:rPr>
      </w:pPr>
    </w:p>
    <w:p w14:paraId="1FCC1C5D">
      <w:pPr>
        <w:pStyle w:val="11"/>
        <w:spacing w:line="285" w:lineRule="auto"/>
        <w:ind w:left="1587" w:right="1753"/>
        <w:jc w:val="both"/>
      </w:pPr>
      <w:r>
        <w:rPr>
          <w:color w:val="231F20"/>
        </w:rPr>
        <w:t>Another big concern for scientists is whether humans can move to Mars and still stay healthy</w:t>
      </w:r>
      <w:r>
        <w:rPr>
          <w:color w:val="231F20"/>
          <w:spacing w:val="-8"/>
        </w:rPr>
        <w:t xml:space="preserve"> </w:t>
      </w:r>
      <w:r>
        <w:rPr>
          <w:color w:val="231F20"/>
        </w:rPr>
        <w:t>in</w:t>
      </w:r>
      <w:r>
        <w:rPr>
          <w:color w:val="231F20"/>
          <w:spacing w:val="-8"/>
        </w:rPr>
        <w:t xml:space="preserve"> </w:t>
      </w:r>
      <w:r>
        <w:rPr>
          <w:color w:val="231F20"/>
        </w:rPr>
        <w:t>mind</w:t>
      </w:r>
      <w:r>
        <w:rPr>
          <w:color w:val="231F20"/>
          <w:spacing w:val="-8"/>
        </w:rPr>
        <w:t xml:space="preserve"> </w:t>
      </w:r>
      <w:r>
        <w:rPr>
          <w:color w:val="231F20"/>
        </w:rPr>
        <w:t>and</w:t>
      </w:r>
      <w:r>
        <w:rPr>
          <w:color w:val="231F20"/>
          <w:spacing w:val="-8"/>
        </w:rPr>
        <w:t xml:space="preserve"> </w:t>
      </w:r>
      <w:r>
        <w:rPr>
          <w:color w:val="231F20"/>
        </w:rPr>
        <w:t>body.</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test,</w:t>
      </w:r>
      <w:r>
        <w:rPr>
          <w:color w:val="231F20"/>
          <w:spacing w:val="-8"/>
        </w:rPr>
        <w:t xml:space="preserve"> </w:t>
      </w:r>
      <w:r>
        <w:rPr>
          <w:color w:val="231F20"/>
        </w:rPr>
        <w:t>six</w:t>
      </w:r>
      <w:r>
        <w:rPr>
          <w:color w:val="231F20"/>
          <w:spacing w:val="-8"/>
        </w:rPr>
        <w:t xml:space="preserve"> </w:t>
      </w:r>
      <w:r>
        <w:rPr>
          <w:color w:val="231F20"/>
        </w:rPr>
        <w:t>people</w:t>
      </w:r>
      <w:r>
        <w:rPr>
          <w:color w:val="231F20"/>
          <w:spacing w:val="-8"/>
        </w:rPr>
        <w:t xml:space="preserve"> </w:t>
      </w:r>
      <w:r>
        <w:rPr>
          <w:color w:val="231F20"/>
        </w:rPr>
        <w:t>lived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Mars-like</w:t>
      </w:r>
      <w:r>
        <w:rPr>
          <w:color w:val="231F20"/>
          <w:spacing w:val="-8"/>
        </w:rPr>
        <w:t xml:space="preserve"> </w:t>
      </w:r>
      <w:r>
        <w:rPr>
          <w:color w:val="231F20"/>
        </w:rPr>
        <w:t>environment</w:t>
      </w:r>
      <w:r>
        <w:rPr>
          <w:color w:val="231F20"/>
          <w:spacing w:val="-8"/>
        </w:rPr>
        <w:t xml:space="preserve"> </w:t>
      </w:r>
      <w:r>
        <w:rPr>
          <w:color w:val="231F20"/>
        </w:rPr>
        <w:t>in</w:t>
      </w:r>
      <w:r>
        <w:rPr>
          <w:color w:val="231F20"/>
          <w:spacing w:val="-8"/>
        </w:rPr>
        <w:t xml:space="preserve"> </w:t>
      </w:r>
      <w:r>
        <w:rPr>
          <w:color w:val="231F20"/>
        </w:rPr>
        <w:t>Hawaii for</w:t>
      </w:r>
      <w:r>
        <w:rPr>
          <w:color w:val="231F20"/>
          <w:spacing w:val="-16"/>
        </w:rPr>
        <w:t xml:space="preserve"> </w:t>
      </w:r>
      <w:r>
        <w:rPr>
          <w:color w:val="231F20"/>
        </w:rPr>
        <w:t>a</w:t>
      </w:r>
      <w:r>
        <w:rPr>
          <w:color w:val="231F20"/>
          <w:spacing w:val="-15"/>
        </w:rPr>
        <w:t xml:space="preserve"> </w:t>
      </w:r>
      <w:r>
        <w:rPr>
          <w:color w:val="231F20"/>
        </w:rPr>
        <w:t>year</w:t>
      </w:r>
      <w:r>
        <w:rPr>
          <w:color w:val="231F20"/>
          <w:spacing w:val="-15"/>
        </w:rPr>
        <w:t xml:space="preserve"> </w:t>
      </w:r>
      <w:r>
        <w:rPr>
          <w:color w:val="231F20"/>
        </w:rPr>
        <w:t>before</w:t>
      </w:r>
      <w:r>
        <w:rPr>
          <w:color w:val="231F20"/>
          <w:spacing w:val="-16"/>
        </w:rPr>
        <w:t xml:space="preserve"> </w:t>
      </w:r>
      <w:r>
        <w:rPr>
          <w:color w:val="231F20"/>
        </w:rPr>
        <w:t>“returning</w:t>
      </w:r>
      <w:r>
        <w:rPr>
          <w:color w:val="231F20"/>
          <w:spacing w:val="-15"/>
        </w:rPr>
        <w:t xml:space="preserve"> </w:t>
      </w:r>
      <w:r>
        <w:rPr>
          <w:color w:val="231F20"/>
        </w:rPr>
        <w:t>to</w:t>
      </w:r>
      <w:r>
        <w:rPr>
          <w:color w:val="231F20"/>
          <w:spacing w:val="-15"/>
        </w:rPr>
        <w:t xml:space="preserve"> </w:t>
      </w:r>
      <w:r>
        <w:rPr>
          <w:color w:val="231F20"/>
        </w:rPr>
        <w:t>Earth”</w:t>
      </w:r>
      <w:r>
        <w:rPr>
          <w:color w:val="231F20"/>
          <w:spacing w:val="-15"/>
        </w:rPr>
        <w:t xml:space="preserve"> </w:t>
      </w:r>
      <w:r>
        <w:rPr>
          <w:color w:val="231F20"/>
        </w:rPr>
        <w:t>recently.</w:t>
      </w:r>
      <w:r>
        <w:rPr>
          <w:color w:val="231F20"/>
          <w:spacing w:val="-16"/>
        </w:rPr>
        <w:t xml:space="preserve"> </w:t>
      </w:r>
      <w:r>
        <w:rPr>
          <w:color w:val="231F20"/>
        </w:rPr>
        <w:t>It</w:t>
      </w:r>
      <w:r>
        <w:rPr>
          <w:color w:val="231F20"/>
          <w:spacing w:val="-15"/>
        </w:rPr>
        <w:t xml:space="preserve"> </w:t>
      </w:r>
      <w:r>
        <w:rPr>
          <w:color w:val="231F20"/>
        </w:rPr>
        <w:t>was</w:t>
      </w:r>
      <w:r>
        <w:rPr>
          <w:color w:val="231F20"/>
          <w:spacing w:val="-15"/>
        </w:rPr>
        <w:t xml:space="preserve"> </w:t>
      </w:r>
      <w:r>
        <w:rPr>
          <w:color w:val="231F20"/>
        </w:rPr>
        <w:t>a</w:t>
      </w:r>
      <w:r>
        <w:rPr>
          <w:color w:val="231F20"/>
          <w:spacing w:val="-16"/>
        </w:rPr>
        <w:t xml:space="preserve"> </w:t>
      </w:r>
      <w:r>
        <w:rPr>
          <w:color w:val="231F20"/>
        </w:rPr>
        <w:t>1,200-square-foot</w:t>
      </w:r>
      <w:r>
        <w:rPr>
          <w:color w:val="231F20"/>
          <w:spacing w:val="-15"/>
        </w:rPr>
        <w:t xml:space="preserve"> </w:t>
      </w:r>
      <w:r>
        <w:rPr>
          <w:color w:val="231F20"/>
        </w:rPr>
        <w:t>room</w:t>
      </w:r>
      <w:r>
        <w:rPr>
          <w:color w:val="231F20"/>
          <w:spacing w:val="-15"/>
        </w:rPr>
        <w:t xml:space="preserve"> </w:t>
      </w:r>
      <w:r>
        <w:rPr>
          <w:color w:val="231F20"/>
        </w:rPr>
        <w:t>that</w:t>
      </w:r>
      <w:r>
        <w:rPr>
          <w:color w:val="231F20"/>
          <w:spacing w:val="-15"/>
        </w:rPr>
        <w:t xml:space="preserve"> </w:t>
      </w:r>
      <w:r>
        <w:rPr>
          <w:color w:val="231F20"/>
        </w:rPr>
        <w:t>was</w:t>
      </w:r>
      <w:r>
        <w:rPr>
          <w:color w:val="231F20"/>
          <w:spacing w:val="-16"/>
        </w:rPr>
        <w:t xml:space="preserve"> </w:t>
      </w:r>
      <w:r>
        <w:rPr>
          <w:color w:val="231F20"/>
        </w:rPr>
        <w:t>on the</w:t>
      </w:r>
      <w:r>
        <w:rPr>
          <w:color w:val="231F20"/>
          <w:spacing w:val="-9"/>
        </w:rPr>
        <w:t xml:space="preserve"> </w:t>
      </w:r>
      <w:r>
        <w:rPr>
          <w:color w:val="231F20"/>
        </w:rPr>
        <w:t>side</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volcano</w:t>
      </w:r>
      <w:r>
        <w:rPr>
          <w:color w:val="231F20"/>
          <w:spacing w:val="-9"/>
        </w:rPr>
        <w:t xml:space="preserve"> </w:t>
      </w:r>
      <w:r>
        <w:rPr>
          <w:color w:val="231F20"/>
        </w:rPr>
        <w:t>and</w:t>
      </w:r>
      <w:r>
        <w:rPr>
          <w:color w:val="231F20"/>
          <w:spacing w:val="-9"/>
        </w:rPr>
        <w:t xml:space="preserve"> </w:t>
      </w:r>
      <w:r>
        <w:rPr>
          <w:color w:val="231F20"/>
        </w:rPr>
        <w:t>used</w:t>
      </w:r>
      <w:r>
        <w:rPr>
          <w:color w:val="231F20"/>
          <w:spacing w:val="-9"/>
        </w:rPr>
        <w:t xml:space="preserve"> </w:t>
      </w:r>
      <w:r>
        <w:rPr>
          <w:color w:val="231F20"/>
        </w:rPr>
        <w:t>the</w:t>
      </w:r>
      <w:r>
        <w:rPr>
          <w:color w:val="231F20"/>
          <w:spacing w:val="-9"/>
        </w:rPr>
        <w:t xml:space="preserve"> </w:t>
      </w:r>
      <w:r>
        <w:rPr>
          <w:color w:val="231F20"/>
        </w:rPr>
        <w:t>sun</w:t>
      </w:r>
      <w:r>
        <w:rPr>
          <w:color w:val="231F20"/>
          <w:spacing w:val="-9"/>
        </w:rPr>
        <w:t xml:space="preserve"> </w:t>
      </w:r>
      <w:r>
        <w:rPr>
          <w:color w:val="231F20"/>
        </w:rPr>
        <w:t>for</w:t>
      </w:r>
      <w:r>
        <w:rPr>
          <w:color w:val="231F20"/>
          <w:spacing w:val="-9"/>
        </w:rPr>
        <w:t xml:space="preserve"> </w:t>
      </w:r>
      <w:r>
        <w:rPr>
          <w:color w:val="231F20"/>
        </w:rPr>
        <w:t>energy.</w:t>
      </w:r>
      <w:r>
        <w:rPr>
          <w:color w:val="231F20"/>
          <w:spacing w:val="-9"/>
        </w:rPr>
        <w:t xml:space="preserve"> </w:t>
      </w:r>
      <w:r>
        <w:rPr>
          <w:color w:val="231F20"/>
        </w:rPr>
        <w:t>Christiane</w:t>
      </w:r>
      <w:r>
        <w:rPr>
          <w:color w:val="231F20"/>
          <w:spacing w:val="-9"/>
        </w:rPr>
        <w:t xml:space="preserve"> </w:t>
      </w:r>
      <w:r>
        <w:rPr>
          <w:color w:val="231F20"/>
        </w:rPr>
        <w:t>Heinicke,</w:t>
      </w:r>
      <w:r>
        <w:rPr>
          <w:color w:val="231F20"/>
          <w:spacing w:val="-9"/>
        </w:rPr>
        <w:t xml:space="preserve"> </w:t>
      </w:r>
      <w:r>
        <w:rPr>
          <w:color w:val="231F20"/>
        </w:rPr>
        <w:t>one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 xml:space="preserve">people </w:t>
      </w:r>
      <w:r>
        <w:rPr>
          <w:color w:val="231F20"/>
          <w:spacing w:val="-2"/>
        </w:rPr>
        <w:t>who</w:t>
      </w:r>
      <w:r>
        <w:rPr>
          <w:color w:val="231F20"/>
          <w:spacing w:val="-9"/>
        </w:rPr>
        <w:t xml:space="preserve"> </w:t>
      </w:r>
      <w:r>
        <w:rPr>
          <w:color w:val="231F20"/>
          <w:spacing w:val="-2"/>
        </w:rPr>
        <w:t>lived</w:t>
      </w:r>
      <w:r>
        <w:rPr>
          <w:color w:val="231F20"/>
          <w:spacing w:val="-9"/>
        </w:rPr>
        <w:t xml:space="preserve"> </w:t>
      </w:r>
      <w:r>
        <w:rPr>
          <w:color w:val="231F20"/>
          <w:spacing w:val="-2"/>
        </w:rPr>
        <w:t>there,</w:t>
      </w:r>
      <w:r>
        <w:rPr>
          <w:color w:val="231F20"/>
          <w:spacing w:val="-9"/>
        </w:rPr>
        <w:t xml:space="preserve"> </w:t>
      </w:r>
      <w:r>
        <w:rPr>
          <w:color w:val="231F20"/>
          <w:spacing w:val="-2"/>
        </w:rPr>
        <w:t>said</w:t>
      </w:r>
      <w:r>
        <w:rPr>
          <w:color w:val="231F20"/>
          <w:spacing w:val="-9"/>
        </w:rPr>
        <w:t xml:space="preserve"> </w:t>
      </w:r>
      <w:r>
        <w:rPr>
          <w:color w:val="231F20"/>
          <w:spacing w:val="-2"/>
        </w:rPr>
        <w:t>that</w:t>
      </w:r>
      <w:r>
        <w:rPr>
          <w:color w:val="231F20"/>
          <w:spacing w:val="-9"/>
        </w:rPr>
        <w:t xml:space="preserve"> </w:t>
      </w:r>
      <w:r>
        <w:rPr>
          <w:color w:val="231F20"/>
          <w:spacing w:val="-2"/>
        </w:rPr>
        <w:t>one</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biggest</w:t>
      </w:r>
      <w:r>
        <w:rPr>
          <w:color w:val="231F20"/>
          <w:spacing w:val="-9"/>
        </w:rPr>
        <w:t xml:space="preserve"> </w:t>
      </w:r>
      <w:r>
        <w:rPr>
          <w:color w:val="231F20"/>
          <w:spacing w:val="-2"/>
        </w:rPr>
        <w:t>issues</w:t>
      </w:r>
      <w:r>
        <w:rPr>
          <w:color w:val="231F20"/>
          <w:spacing w:val="-9"/>
        </w:rPr>
        <w:t xml:space="preserve"> </w:t>
      </w:r>
      <w:r>
        <w:rPr>
          <w:color w:val="231F20"/>
          <w:spacing w:val="-2"/>
        </w:rPr>
        <w:t>was</w:t>
      </w:r>
      <w:r>
        <w:rPr>
          <w:color w:val="231F20"/>
          <w:spacing w:val="-9"/>
        </w:rPr>
        <w:t xml:space="preserve"> </w:t>
      </w:r>
      <w:r>
        <w:rPr>
          <w:color w:val="231F20"/>
          <w:spacing w:val="-2"/>
        </w:rPr>
        <w:t>feeling</w:t>
      </w:r>
      <w:r>
        <w:rPr>
          <w:color w:val="231F20"/>
          <w:spacing w:val="-9"/>
        </w:rPr>
        <w:t xml:space="preserve"> </w:t>
      </w:r>
      <w:r>
        <w:rPr>
          <w:color w:val="231F20"/>
          <w:spacing w:val="-2"/>
        </w:rPr>
        <w:t>bored.</w:t>
      </w:r>
      <w:r>
        <w:rPr>
          <w:color w:val="231F20"/>
          <w:spacing w:val="-9"/>
        </w:rPr>
        <w:t xml:space="preserve"> </w:t>
      </w:r>
      <w:r>
        <w:rPr>
          <w:color w:val="231F20"/>
          <w:spacing w:val="-2"/>
        </w:rPr>
        <w:t>So</w:t>
      </w:r>
      <w:r>
        <w:rPr>
          <w:color w:val="231F20"/>
          <w:spacing w:val="-9"/>
        </w:rPr>
        <w:t xml:space="preserve"> </w:t>
      </w:r>
      <w:r>
        <w:rPr>
          <w:color w:val="231F20"/>
          <w:spacing w:val="-2"/>
        </w:rPr>
        <w:t>humans</w:t>
      </w:r>
      <w:r>
        <w:rPr>
          <w:color w:val="231F20"/>
          <w:spacing w:val="-9"/>
        </w:rPr>
        <w:t xml:space="preserve"> </w:t>
      </w:r>
      <w:r>
        <w:rPr>
          <w:color w:val="231F20"/>
          <w:spacing w:val="-2"/>
        </w:rPr>
        <w:t>on</w:t>
      </w:r>
      <w:r>
        <w:rPr>
          <w:color w:val="231F20"/>
          <w:spacing w:val="-9"/>
        </w:rPr>
        <w:t xml:space="preserve"> </w:t>
      </w:r>
      <w:r>
        <w:rPr>
          <w:color w:val="231F20"/>
          <w:spacing w:val="-2"/>
        </w:rPr>
        <w:t xml:space="preserve">Mars </w:t>
      </w:r>
      <w:r>
        <w:rPr>
          <w:color w:val="231F20"/>
        </w:rPr>
        <w:t xml:space="preserve">would always need to keep themselves busy with various activities. Another important finding was that the people living together should all be able to get along and work </w:t>
      </w:r>
      <w:r>
        <w:rPr>
          <w:color w:val="231F20"/>
          <w:spacing w:val="-2"/>
        </w:rPr>
        <w:t>together.</w:t>
      </w:r>
    </w:p>
    <w:p w14:paraId="3DD55518">
      <w:pPr>
        <w:pStyle w:val="11"/>
        <w:spacing w:before="2"/>
        <w:rPr>
          <w:sz w:val="24"/>
        </w:rPr>
      </w:pPr>
    </w:p>
    <w:p w14:paraId="30335A02">
      <w:pPr>
        <w:pStyle w:val="11"/>
        <w:spacing w:before="1" w:line="285" w:lineRule="auto"/>
        <w:ind w:left="1587" w:right="1751"/>
        <w:jc w:val="both"/>
      </w:pPr>
      <w:r>
        <w:rPr>
          <w:rFonts w:ascii="Tahoma" w:hAnsi="Tahoma"/>
          <w:color w:val="231F20"/>
        </w:rPr>
        <w:t>One</w:t>
      </w:r>
      <w:r>
        <w:rPr>
          <w:rFonts w:ascii="Tahoma" w:hAnsi="Tahoma"/>
          <w:color w:val="231F20"/>
          <w:spacing w:val="-6"/>
        </w:rPr>
        <w:t xml:space="preserve"> </w:t>
      </w:r>
      <w:r>
        <w:rPr>
          <w:rFonts w:ascii="Tahoma" w:hAnsi="Tahoma"/>
          <w:color w:val="231F20"/>
        </w:rPr>
        <w:t>particular</w:t>
      </w:r>
      <w:r>
        <w:rPr>
          <w:rFonts w:ascii="Tahoma" w:hAnsi="Tahoma"/>
          <w:color w:val="231F20"/>
          <w:spacing w:val="-6"/>
        </w:rPr>
        <w:t xml:space="preserve"> </w:t>
      </w:r>
      <w:r>
        <w:rPr>
          <w:rFonts w:ascii="Tahoma" w:hAnsi="Tahoma"/>
          <w:color w:val="231F20"/>
        </w:rPr>
        <w:t>organisation</w:t>
      </w:r>
      <w:r>
        <w:rPr>
          <w:rFonts w:ascii="Tahoma" w:hAnsi="Tahoma"/>
          <w:color w:val="231F20"/>
          <w:spacing w:val="-6"/>
        </w:rPr>
        <w:t xml:space="preserve"> </w:t>
      </w:r>
      <w:r>
        <w:rPr>
          <w:rFonts w:ascii="Tahoma" w:hAnsi="Tahoma"/>
          <w:color w:val="231F20"/>
        </w:rPr>
        <w:t>based</w:t>
      </w:r>
      <w:r>
        <w:rPr>
          <w:rFonts w:ascii="Tahoma" w:hAnsi="Tahoma"/>
          <w:color w:val="231F20"/>
          <w:spacing w:val="-6"/>
        </w:rPr>
        <w:t xml:space="preserve"> </w:t>
      </w:r>
      <w:r>
        <w:rPr>
          <w:rFonts w:ascii="Tahoma" w:hAnsi="Tahoma"/>
          <w:color w:val="231F20"/>
        </w:rPr>
        <w:t>in</w:t>
      </w:r>
      <w:r>
        <w:rPr>
          <w:rFonts w:ascii="Tahoma" w:hAnsi="Tahoma"/>
          <w:color w:val="231F20"/>
          <w:spacing w:val="-6"/>
        </w:rPr>
        <w:t xml:space="preserve"> </w:t>
      </w:r>
      <w:r>
        <w:rPr>
          <w:rFonts w:ascii="Tahoma" w:hAnsi="Tahoma"/>
          <w:color w:val="231F20"/>
        </w:rPr>
        <w:t>Europe</w:t>
      </w:r>
      <w:r>
        <w:rPr>
          <w:rFonts w:ascii="Tahoma" w:hAnsi="Tahoma"/>
          <w:color w:val="231F20"/>
          <w:spacing w:val="-6"/>
        </w:rPr>
        <w:t xml:space="preserve"> </w:t>
      </w:r>
      <w:r>
        <w:rPr>
          <w:rFonts w:ascii="Tahoma" w:hAnsi="Tahoma"/>
          <w:color w:val="231F20"/>
        </w:rPr>
        <w:t>is</w:t>
      </w:r>
      <w:r>
        <w:rPr>
          <w:rFonts w:ascii="Tahoma" w:hAnsi="Tahoma"/>
          <w:color w:val="231F20"/>
          <w:spacing w:val="-6"/>
        </w:rPr>
        <w:t xml:space="preserve"> </w:t>
      </w:r>
      <w:r>
        <w:rPr>
          <w:rFonts w:ascii="Tahoma" w:hAnsi="Tahoma"/>
          <w:color w:val="231F20"/>
        </w:rPr>
        <w:t>planning</w:t>
      </w:r>
      <w:r>
        <w:rPr>
          <w:rFonts w:ascii="Tahoma" w:hAnsi="Tahoma"/>
          <w:color w:val="231F20"/>
          <w:spacing w:val="-6"/>
        </w:rPr>
        <w:t xml:space="preserve"> </w:t>
      </w:r>
      <w:r>
        <w:rPr>
          <w:rFonts w:ascii="Tahoma" w:hAnsi="Tahoma"/>
          <w:color w:val="231F20"/>
        </w:rPr>
        <w:t>to</w:t>
      </w:r>
      <w:r>
        <w:rPr>
          <w:rFonts w:ascii="Tahoma" w:hAnsi="Tahoma"/>
          <w:color w:val="231F20"/>
          <w:spacing w:val="-6"/>
        </w:rPr>
        <w:t xml:space="preserve"> </w:t>
      </w:r>
      <w:r>
        <w:rPr>
          <w:rFonts w:ascii="Tahoma" w:hAnsi="Tahoma"/>
          <w:color w:val="231F20"/>
        </w:rPr>
        <w:t>send</w:t>
      </w:r>
      <w:r>
        <w:rPr>
          <w:rFonts w:ascii="Tahoma" w:hAnsi="Tahoma"/>
          <w:color w:val="231F20"/>
          <w:spacing w:val="-6"/>
        </w:rPr>
        <w:t xml:space="preserve"> </w:t>
      </w:r>
      <w:r>
        <w:rPr>
          <w:rFonts w:ascii="Tahoma" w:hAnsi="Tahoma"/>
          <w:color w:val="231F20"/>
        </w:rPr>
        <w:t>the</w:t>
      </w:r>
      <w:r>
        <w:rPr>
          <w:rFonts w:ascii="Tahoma" w:hAnsi="Tahoma"/>
          <w:color w:val="231F20"/>
          <w:spacing w:val="-6"/>
        </w:rPr>
        <w:t xml:space="preserve"> </w:t>
      </w:r>
      <w:r>
        <w:rPr>
          <w:rFonts w:ascii="Tahoma" w:hAnsi="Tahoma"/>
          <w:color w:val="231F20"/>
        </w:rPr>
        <w:t>first</w:t>
      </w:r>
      <w:r>
        <w:rPr>
          <w:rFonts w:ascii="Tahoma" w:hAnsi="Tahoma"/>
          <w:color w:val="231F20"/>
          <w:spacing w:val="-6"/>
        </w:rPr>
        <w:t xml:space="preserve"> </w:t>
      </w:r>
      <w:r>
        <w:rPr>
          <w:rFonts w:ascii="Tahoma" w:hAnsi="Tahoma"/>
          <w:color w:val="231F20"/>
        </w:rPr>
        <w:t>humans</w:t>
      </w:r>
      <w:r>
        <w:rPr>
          <w:rFonts w:ascii="Tahoma" w:hAnsi="Tahoma"/>
          <w:color w:val="231F20"/>
          <w:spacing w:val="-6"/>
        </w:rPr>
        <w:t xml:space="preserve"> </w:t>
      </w:r>
      <w:r>
        <w:rPr>
          <w:rFonts w:ascii="Tahoma" w:hAnsi="Tahoma"/>
          <w:color w:val="231F20"/>
        </w:rPr>
        <w:t>to</w:t>
      </w:r>
      <w:r>
        <w:rPr>
          <w:rFonts w:ascii="Tahoma" w:hAnsi="Tahoma"/>
          <w:color w:val="231F20"/>
          <w:spacing w:val="-6"/>
        </w:rPr>
        <w:t xml:space="preserve"> </w:t>
      </w:r>
      <w:r>
        <w:rPr>
          <w:rFonts w:ascii="Tahoma" w:hAnsi="Tahoma"/>
          <w:color w:val="231F20"/>
        </w:rPr>
        <w:t xml:space="preserve">Mars </w:t>
      </w:r>
      <w:r>
        <w:rPr>
          <w:color w:val="231F20"/>
          <w:spacing w:val="-4"/>
        </w:rPr>
        <w:t>before</w:t>
      </w:r>
      <w:r>
        <w:rPr>
          <w:color w:val="231F20"/>
          <w:spacing w:val="-11"/>
        </w:rPr>
        <w:t xml:space="preserve"> </w:t>
      </w:r>
      <w:r>
        <w:rPr>
          <w:color w:val="231F20"/>
          <w:spacing w:val="-4"/>
        </w:rPr>
        <w:t>2030.</w:t>
      </w:r>
      <w:r>
        <w:rPr>
          <w:color w:val="231F20"/>
          <w:spacing w:val="-11"/>
        </w:rPr>
        <w:t xml:space="preserve"> </w:t>
      </w:r>
      <w:r>
        <w:rPr>
          <w:color w:val="231F20"/>
          <w:spacing w:val="-4"/>
        </w:rPr>
        <w:t>The</w:t>
      </w:r>
      <w:r>
        <w:rPr>
          <w:color w:val="231F20"/>
          <w:spacing w:val="-11"/>
        </w:rPr>
        <w:t xml:space="preserve"> </w:t>
      </w:r>
      <w:r>
        <w:rPr>
          <w:color w:val="231F20"/>
          <w:spacing w:val="-4"/>
        </w:rPr>
        <w:t>organisation</w:t>
      </w:r>
      <w:r>
        <w:rPr>
          <w:color w:val="231F20"/>
          <w:spacing w:val="-11"/>
        </w:rPr>
        <w:t xml:space="preserve"> </w:t>
      </w:r>
      <w:r>
        <w:rPr>
          <w:color w:val="231F20"/>
          <w:spacing w:val="-4"/>
        </w:rPr>
        <w:t>believes</w:t>
      </w:r>
      <w:r>
        <w:rPr>
          <w:color w:val="231F20"/>
          <w:spacing w:val="-11"/>
        </w:rPr>
        <w:t xml:space="preserve"> </w:t>
      </w:r>
      <w:r>
        <w:rPr>
          <w:color w:val="231F20"/>
          <w:spacing w:val="-4"/>
        </w:rPr>
        <w:t>that</w:t>
      </w:r>
      <w:r>
        <w:rPr>
          <w:color w:val="231F20"/>
          <w:spacing w:val="-11"/>
        </w:rPr>
        <w:t xml:space="preserve"> </w:t>
      </w:r>
      <w:r>
        <w:rPr>
          <w:color w:val="231F20"/>
          <w:spacing w:val="-4"/>
        </w:rPr>
        <w:t>its</w:t>
      </w:r>
      <w:r>
        <w:rPr>
          <w:color w:val="231F20"/>
          <w:spacing w:val="-11"/>
        </w:rPr>
        <w:t xml:space="preserve"> </w:t>
      </w:r>
      <w:r>
        <w:rPr>
          <w:color w:val="231F20"/>
          <w:spacing w:val="-4"/>
        </w:rPr>
        <w:t>project</w:t>
      </w:r>
      <w:r>
        <w:rPr>
          <w:color w:val="231F20"/>
          <w:spacing w:val="-11"/>
        </w:rPr>
        <w:t xml:space="preserve"> </w:t>
      </w:r>
      <w:r>
        <w:rPr>
          <w:color w:val="231F20"/>
          <w:spacing w:val="-4"/>
        </w:rPr>
        <w:t>is</w:t>
      </w:r>
      <w:r>
        <w:rPr>
          <w:color w:val="231F20"/>
          <w:spacing w:val="-11"/>
        </w:rPr>
        <w:t xml:space="preserve"> </w:t>
      </w:r>
      <w:r>
        <w:rPr>
          <w:color w:val="231F20"/>
          <w:spacing w:val="-4"/>
        </w:rPr>
        <w:t>giving</w:t>
      </w:r>
      <w:r>
        <w:rPr>
          <w:color w:val="231F20"/>
          <w:spacing w:val="-11"/>
        </w:rPr>
        <w:t xml:space="preserve"> </w:t>
      </w:r>
      <w:r>
        <w:rPr>
          <w:color w:val="231F20"/>
          <w:spacing w:val="-4"/>
        </w:rPr>
        <w:t>people</w:t>
      </w:r>
      <w:r>
        <w:rPr>
          <w:color w:val="231F20"/>
          <w:spacing w:val="-11"/>
        </w:rPr>
        <w:t xml:space="preserve"> </w:t>
      </w:r>
      <w:r>
        <w:rPr>
          <w:color w:val="231F20"/>
          <w:spacing w:val="-4"/>
        </w:rPr>
        <w:t>worldwide</w:t>
      </w:r>
      <w:r>
        <w:rPr>
          <w:color w:val="231F20"/>
          <w:spacing w:val="-11"/>
        </w:rPr>
        <w:t xml:space="preserve"> </w:t>
      </w:r>
      <w:r>
        <w:rPr>
          <w:color w:val="231F20"/>
          <w:spacing w:val="-4"/>
        </w:rPr>
        <w:t>the</w:t>
      </w:r>
      <w:r>
        <w:rPr>
          <w:color w:val="231F20"/>
          <w:spacing w:val="-11"/>
        </w:rPr>
        <w:t xml:space="preserve"> </w:t>
      </w:r>
      <w:r>
        <w:rPr>
          <w:color w:val="231F20"/>
          <w:spacing w:val="-4"/>
        </w:rPr>
        <w:t xml:space="preserve">chance </w:t>
      </w:r>
      <w:r>
        <w:rPr>
          <w:color w:val="231F20"/>
        </w:rPr>
        <w:t xml:space="preserve">to be part of the first human crew ever to live on Mars for good. However, many experts </w:t>
      </w:r>
      <w:r>
        <w:rPr>
          <w:color w:val="231F20"/>
          <w:spacing w:val="-2"/>
        </w:rPr>
        <w:t>think</w:t>
      </w:r>
      <w:r>
        <w:rPr>
          <w:color w:val="231F20"/>
          <w:spacing w:val="-13"/>
        </w:rPr>
        <w:t xml:space="preserve"> </w:t>
      </w:r>
      <w:r>
        <w:rPr>
          <w:color w:val="231F20"/>
          <w:spacing w:val="-2"/>
        </w:rPr>
        <w:t>the</w:t>
      </w:r>
      <w:r>
        <w:rPr>
          <w:color w:val="231F20"/>
          <w:spacing w:val="-13"/>
        </w:rPr>
        <w:t xml:space="preserve"> </w:t>
      </w:r>
      <w:r>
        <w:rPr>
          <w:color w:val="231F20"/>
          <w:spacing w:val="-2"/>
        </w:rPr>
        <w:t>project’s</w:t>
      </w:r>
      <w:r>
        <w:rPr>
          <w:color w:val="231F20"/>
          <w:spacing w:val="-13"/>
        </w:rPr>
        <w:t xml:space="preserve"> </w:t>
      </w:r>
      <w:r>
        <w:rPr>
          <w:color w:val="231F20"/>
          <w:spacing w:val="-2"/>
        </w:rPr>
        <w:t>cost</w:t>
      </w:r>
      <w:r>
        <w:rPr>
          <w:color w:val="231F20"/>
          <w:spacing w:val="-13"/>
        </w:rPr>
        <w:t xml:space="preserve"> </w:t>
      </w:r>
      <w:r>
        <w:rPr>
          <w:color w:val="231F20"/>
          <w:spacing w:val="-2"/>
        </w:rPr>
        <w:t>of</w:t>
      </w:r>
      <w:r>
        <w:rPr>
          <w:color w:val="231F20"/>
          <w:spacing w:val="-13"/>
        </w:rPr>
        <w:t xml:space="preserve"> </w:t>
      </w:r>
      <w:r>
        <w:rPr>
          <w:color w:val="231F20"/>
          <w:spacing w:val="-2"/>
        </w:rPr>
        <w:t>US$6</w:t>
      </w:r>
      <w:r>
        <w:rPr>
          <w:color w:val="231F20"/>
          <w:spacing w:val="-13"/>
        </w:rPr>
        <w:t xml:space="preserve"> </w:t>
      </w:r>
      <w:r>
        <w:rPr>
          <w:color w:val="231F20"/>
          <w:spacing w:val="-2"/>
        </w:rPr>
        <w:t>billion</w:t>
      </w:r>
      <w:r>
        <w:rPr>
          <w:color w:val="231F20"/>
          <w:spacing w:val="-13"/>
        </w:rPr>
        <w:t xml:space="preserve"> </w:t>
      </w:r>
      <w:r>
        <w:rPr>
          <w:color w:val="231F20"/>
          <w:spacing w:val="-2"/>
        </w:rPr>
        <w:t>is</w:t>
      </w:r>
      <w:r>
        <w:rPr>
          <w:color w:val="231F20"/>
          <w:spacing w:val="-13"/>
        </w:rPr>
        <w:t xml:space="preserve"> </w:t>
      </w:r>
      <w:r>
        <w:rPr>
          <w:color w:val="231F20"/>
          <w:spacing w:val="-2"/>
        </w:rPr>
        <w:t>too</w:t>
      </w:r>
      <w:r>
        <w:rPr>
          <w:color w:val="231F20"/>
          <w:spacing w:val="-13"/>
        </w:rPr>
        <w:t xml:space="preserve"> </w:t>
      </w:r>
      <w:r>
        <w:rPr>
          <w:color w:val="231F20"/>
          <w:spacing w:val="-2"/>
        </w:rPr>
        <w:t>low</w:t>
      </w:r>
      <w:r>
        <w:rPr>
          <w:color w:val="231F20"/>
          <w:spacing w:val="-13"/>
        </w:rPr>
        <w:t xml:space="preserve"> </w:t>
      </w:r>
      <w:r>
        <w:rPr>
          <w:color w:val="231F20"/>
          <w:spacing w:val="-2"/>
        </w:rPr>
        <w:t>for</w:t>
      </w:r>
      <w:r>
        <w:rPr>
          <w:color w:val="231F20"/>
          <w:spacing w:val="-13"/>
        </w:rPr>
        <w:t xml:space="preserve"> </w:t>
      </w:r>
      <w:r>
        <w:rPr>
          <w:color w:val="231F20"/>
          <w:spacing w:val="-2"/>
        </w:rPr>
        <w:t>it</w:t>
      </w:r>
      <w:r>
        <w:rPr>
          <w:color w:val="231F20"/>
          <w:spacing w:val="-13"/>
        </w:rPr>
        <w:t xml:space="preserve"> </w:t>
      </w:r>
      <w:r>
        <w:rPr>
          <w:color w:val="231F20"/>
          <w:spacing w:val="-2"/>
        </w:rPr>
        <w:t>to</w:t>
      </w:r>
      <w:r>
        <w:rPr>
          <w:color w:val="231F20"/>
          <w:spacing w:val="-13"/>
        </w:rPr>
        <w:t xml:space="preserve"> </w:t>
      </w:r>
      <w:r>
        <w:rPr>
          <w:color w:val="231F20"/>
          <w:spacing w:val="-2"/>
        </w:rPr>
        <w:t>be</w:t>
      </w:r>
      <w:r>
        <w:rPr>
          <w:color w:val="231F20"/>
          <w:spacing w:val="-13"/>
        </w:rPr>
        <w:t xml:space="preserve"> </w:t>
      </w:r>
      <w:r>
        <w:rPr>
          <w:color w:val="231F20"/>
          <w:spacing w:val="-2"/>
        </w:rPr>
        <w:t>successful.</w:t>
      </w:r>
      <w:r>
        <w:rPr>
          <w:color w:val="231F20"/>
          <w:spacing w:val="-13"/>
        </w:rPr>
        <w:t xml:space="preserve"> </w:t>
      </w:r>
      <w:r>
        <w:rPr>
          <w:color w:val="231F20"/>
          <w:spacing w:val="-2"/>
        </w:rPr>
        <w:t>The</w:t>
      </w:r>
      <w:r>
        <w:rPr>
          <w:color w:val="231F20"/>
          <w:spacing w:val="-13"/>
        </w:rPr>
        <w:t xml:space="preserve"> </w:t>
      </w:r>
      <w:r>
        <w:rPr>
          <w:color w:val="231F20"/>
          <w:spacing w:val="-2"/>
        </w:rPr>
        <w:t>American</w:t>
      </w:r>
      <w:r>
        <w:rPr>
          <w:color w:val="231F20"/>
          <w:spacing w:val="-13"/>
        </w:rPr>
        <w:t xml:space="preserve"> </w:t>
      </w:r>
      <w:r>
        <w:rPr>
          <w:color w:val="231F20"/>
          <w:spacing w:val="-2"/>
        </w:rPr>
        <w:t xml:space="preserve">space </w:t>
      </w:r>
      <w:r>
        <w:rPr>
          <w:color w:val="231F20"/>
        </w:rPr>
        <w:t>agency NASA believes that sending people to Mars would cost about US$100 billion, although</w:t>
      </w:r>
      <w:r>
        <w:rPr>
          <w:color w:val="231F20"/>
          <w:spacing w:val="-11"/>
        </w:rPr>
        <w:t xml:space="preserve"> </w:t>
      </w:r>
      <w:r>
        <w:rPr>
          <w:color w:val="231F20"/>
        </w:rPr>
        <w:t>this</w:t>
      </w:r>
      <w:r>
        <w:rPr>
          <w:color w:val="231F20"/>
          <w:spacing w:val="-11"/>
        </w:rPr>
        <w:t xml:space="preserve"> </w:t>
      </w:r>
      <w:r>
        <w:rPr>
          <w:color w:val="231F20"/>
        </w:rPr>
        <w:t>estimate</w:t>
      </w:r>
      <w:r>
        <w:rPr>
          <w:color w:val="231F20"/>
          <w:spacing w:val="-11"/>
        </w:rPr>
        <w:t xml:space="preserve"> </w:t>
      </w:r>
      <w:r>
        <w:rPr>
          <w:color w:val="231F20"/>
        </w:rPr>
        <w:t>is</w:t>
      </w:r>
      <w:r>
        <w:rPr>
          <w:color w:val="231F20"/>
          <w:spacing w:val="-11"/>
        </w:rPr>
        <w:t xml:space="preserve"> </w:t>
      </w:r>
      <w:r>
        <w:rPr>
          <w:color w:val="231F20"/>
        </w:rPr>
        <w:t>based</w:t>
      </w:r>
      <w:r>
        <w:rPr>
          <w:color w:val="231F20"/>
          <w:spacing w:val="-11"/>
        </w:rPr>
        <w:t xml:space="preserve"> </w:t>
      </w:r>
      <w:r>
        <w:rPr>
          <w:color w:val="231F20"/>
        </w:rPr>
        <w:t>on</w:t>
      </w:r>
      <w:r>
        <w:rPr>
          <w:color w:val="231F20"/>
          <w:spacing w:val="-11"/>
        </w:rPr>
        <w:t xml:space="preserve"> </w:t>
      </w:r>
      <w:r>
        <w:rPr>
          <w:color w:val="231F20"/>
        </w:rPr>
        <w:t>bringing</w:t>
      </w:r>
      <w:r>
        <w:rPr>
          <w:color w:val="231F20"/>
          <w:spacing w:val="-11"/>
        </w:rPr>
        <w:t xml:space="preserve"> </w:t>
      </w:r>
      <w:r>
        <w:rPr>
          <w:color w:val="231F20"/>
        </w:rPr>
        <w:t>them</w:t>
      </w:r>
      <w:r>
        <w:rPr>
          <w:color w:val="231F20"/>
          <w:spacing w:val="-11"/>
        </w:rPr>
        <w:t xml:space="preserve"> </w:t>
      </w:r>
      <w:r>
        <w:rPr>
          <w:color w:val="231F20"/>
        </w:rPr>
        <w:t>back</w:t>
      </w:r>
      <w:r>
        <w:rPr>
          <w:color w:val="231F20"/>
          <w:spacing w:val="-11"/>
        </w:rPr>
        <w:t xml:space="preserve"> </w:t>
      </w:r>
      <w:r>
        <w:rPr>
          <w:color w:val="231F20"/>
        </w:rPr>
        <w:t>to</w:t>
      </w:r>
      <w:r>
        <w:rPr>
          <w:color w:val="231F20"/>
          <w:spacing w:val="-11"/>
        </w:rPr>
        <w:t xml:space="preserve"> </w:t>
      </w:r>
      <w:r>
        <w:rPr>
          <w:color w:val="231F20"/>
        </w:rPr>
        <w:t>Earth,</w:t>
      </w:r>
      <w:r>
        <w:rPr>
          <w:color w:val="231F20"/>
          <w:spacing w:val="-11"/>
        </w:rPr>
        <w:t xml:space="preserve"> </w:t>
      </w:r>
      <w:r>
        <w:rPr>
          <w:color w:val="231F20"/>
        </w:rPr>
        <w:t>too.</w:t>
      </w:r>
      <w:r>
        <w:rPr>
          <w:color w:val="231F20"/>
          <w:spacing w:val="-11"/>
        </w:rPr>
        <w:t xml:space="preserve"> </w:t>
      </w:r>
      <w:r>
        <w:rPr>
          <w:color w:val="231F20"/>
        </w:rPr>
        <w:t>Regardless,</w:t>
      </w:r>
      <w:r>
        <w:rPr>
          <w:color w:val="231F20"/>
          <w:spacing w:val="-11"/>
        </w:rPr>
        <w:t xml:space="preserve"> </w:t>
      </w:r>
      <w:r>
        <w:rPr>
          <w:color w:val="231F20"/>
        </w:rPr>
        <w:t>it</w:t>
      </w:r>
      <w:r>
        <w:rPr>
          <w:color w:val="231F20"/>
          <w:spacing w:val="-11"/>
        </w:rPr>
        <w:t xml:space="preserve"> </w:t>
      </w:r>
      <w:r>
        <w:rPr>
          <w:color w:val="231F20"/>
        </w:rPr>
        <w:t xml:space="preserve">seems </w:t>
      </w:r>
      <w:r>
        <w:rPr>
          <w:color w:val="231F20"/>
          <w:spacing w:val="-2"/>
        </w:rPr>
        <w:t>that</w:t>
      </w:r>
      <w:r>
        <w:rPr>
          <w:color w:val="231F20"/>
          <w:spacing w:val="-14"/>
        </w:rPr>
        <w:t xml:space="preserve"> </w:t>
      </w:r>
      <w:r>
        <w:rPr>
          <w:color w:val="231F20"/>
          <w:spacing w:val="-2"/>
        </w:rPr>
        <w:t>humans</w:t>
      </w:r>
      <w:r>
        <w:rPr>
          <w:color w:val="231F20"/>
          <w:spacing w:val="-13"/>
        </w:rPr>
        <w:t xml:space="preserve"> </w:t>
      </w:r>
      <w:r>
        <w:rPr>
          <w:color w:val="231F20"/>
          <w:spacing w:val="-2"/>
        </w:rPr>
        <w:t>living</w:t>
      </w:r>
      <w:r>
        <w:rPr>
          <w:color w:val="231F20"/>
          <w:spacing w:val="-13"/>
        </w:rPr>
        <w:t xml:space="preserve"> </w:t>
      </w:r>
      <w:r>
        <w:rPr>
          <w:color w:val="231F20"/>
          <w:spacing w:val="-2"/>
        </w:rPr>
        <w:t>on</w:t>
      </w:r>
      <w:r>
        <w:rPr>
          <w:color w:val="231F20"/>
          <w:spacing w:val="-14"/>
        </w:rPr>
        <w:t xml:space="preserve"> </w:t>
      </w:r>
      <w:r>
        <w:rPr>
          <w:color w:val="231F20"/>
          <w:spacing w:val="-2"/>
        </w:rPr>
        <w:t>Mars</w:t>
      </w:r>
      <w:r>
        <w:rPr>
          <w:color w:val="231F20"/>
          <w:spacing w:val="-13"/>
        </w:rPr>
        <w:t xml:space="preserve"> </w:t>
      </w:r>
      <w:r>
        <w:rPr>
          <w:color w:val="231F20"/>
          <w:spacing w:val="-2"/>
        </w:rPr>
        <w:t>may</w:t>
      </w:r>
      <w:r>
        <w:rPr>
          <w:color w:val="231F20"/>
          <w:spacing w:val="-13"/>
        </w:rPr>
        <w:t xml:space="preserve"> </w:t>
      </w:r>
      <w:r>
        <w:rPr>
          <w:color w:val="231F20"/>
          <w:spacing w:val="-2"/>
        </w:rPr>
        <w:t>well</w:t>
      </w:r>
      <w:r>
        <w:rPr>
          <w:color w:val="231F20"/>
          <w:spacing w:val="-13"/>
        </w:rPr>
        <w:t xml:space="preserve"> </w:t>
      </w:r>
      <w:r>
        <w:rPr>
          <w:color w:val="231F20"/>
          <w:spacing w:val="-2"/>
        </w:rPr>
        <w:t>happen</w:t>
      </w:r>
      <w:r>
        <w:rPr>
          <w:color w:val="231F20"/>
          <w:spacing w:val="-14"/>
        </w:rPr>
        <w:t xml:space="preserve"> </w:t>
      </w:r>
      <w:r>
        <w:rPr>
          <w:color w:val="231F20"/>
          <w:spacing w:val="-2"/>
        </w:rPr>
        <w:t>a</w:t>
      </w:r>
      <w:r>
        <w:rPr>
          <w:color w:val="231F20"/>
          <w:spacing w:val="-13"/>
        </w:rPr>
        <w:t xml:space="preserve"> </w:t>
      </w:r>
      <w:r>
        <w:rPr>
          <w:color w:val="231F20"/>
          <w:spacing w:val="-2"/>
        </w:rPr>
        <w:t>lot</w:t>
      </w:r>
      <w:r>
        <w:rPr>
          <w:color w:val="231F20"/>
          <w:spacing w:val="-13"/>
        </w:rPr>
        <w:t xml:space="preserve"> </w:t>
      </w:r>
      <w:r>
        <w:rPr>
          <w:color w:val="231F20"/>
          <w:spacing w:val="-2"/>
        </w:rPr>
        <w:t>sooner</w:t>
      </w:r>
      <w:r>
        <w:rPr>
          <w:color w:val="231F20"/>
          <w:spacing w:val="-14"/>
        </w:rPr>
        <w:t xml:space="preserve"> </w:t>
      </w:r>
      <w:r>
        <w:rPr>
          <w:color w:val="231F20"/>
          <w:spacing w:val="-2"/>
        </w:rPr>
        <w:t>than</w:t>
      </w:r>
      <w:r>
        <w:rPr>
          <w:color w:val="231F20"/>
          <w:spacing w:val="-13"/>
        </w:rPr>
        <w:t xml:space="preserve"> </w:t>
      </w:r>
      <w:r>
        <w:rPr>
          <w:color w:val="231F20"/>
          <w:spacing w:val="-2"/>
        </w:rPr>
        <w:t>most</w:t>
      </w:r>
      <w:r>
        <w:rPr>
          <w:color w:val="231F20"/>
          <w:spacing w:val="-13"/>
        </w:rPr>
        <w:t xml:space="preserve"> </w:t>
      </w:r>
      <w:r>
        <w:rPr>
          <w:color w:val="231F20"/>
          <w:spacing w:val="-2"/>
        </w:rPr>
        <w:t>people</w:t>
      </w:r>
      <w:r>
        <w:rPr>
          <w:color w:val="231F20"/>
          <w:spacing w:val="-13"/>
        </w:rPr>
        <w:t xml:space="preserve"> </w:t>
      </w:r>
      <w:r>
        <w:rPr>
          <w:color w:val="231F20"/>
          <w:spacing w:val="-2"/>
        </w:rPr>
        <w:t>believe.</w:t>
      </w:r>
    </w:p>
    <w:p w14:paraId="6E60AC10">
      <w:pPr>
        <w:pStyle w:val="11"/>
        <w:rPr>
          <w:sz w:val="20"/>
        </w:rPr>
      </w:pPr>
    </w:p>
    <w:p w14:paraId="3B7E4D87">
      <w:pPr>
        <w:pStyle w:val="11"/>
        <w:rPr>
          <w:sz w:val="20"/>
        </w:rPr>
      </w:pPr>
    </w:p>
    <w:p w14:paraId="3B7FDCF2">
      <w:pPr>
        <w:pStyle w:val="11"/>
        <w:spacing w:before="2"/>
        <w:rPr>
          <w:sz w:val="21"/>
        </w:rPr>
      </w:pPr>
    </w:p>
    <w:p w14:paraId="7725288E">
      <w:pPr>
        <w:spacing w:before="97"/>
        <w:ind w:left="619" w:right="0" w:firstLine="0"/>
        <w:jc w:val="left"/>
        <w:rPr>
          <w:rFonts w:ascii="Tahoma"/>
          <w:sz w:val="20"/>
        </w:rPr>
      </w:pPr>
      <w:r>
        <w:rPr>
          <w:rFonts w:ascii="Tahoma"/>
          <w:color w:val="231F20"/>
          <w:spacing w:val="-5"/>
          <w:sz w:val="20"/>
        </w:rPr>
        <w:t>82</w:t>
      </w:r>
    </w:p>
    <w:p w14:paraId="5FAB866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AB6A64">
      <w:pPr>
        <w:spacing w:after="0" w:line="240" w:lineRule="auto"/>
        <w:jc w:val="left"/>
        <w:rPr>
          <w:rFonts w:ascii="Tahoma"/>
          <w:sz w:val="20"/>
        </w:rPr>
        <w:sectPr>
          <w:pgSz w:w="11910" w:h="16840"/>
          <w:pgMar w:top="0" w:right="0" w:bottom="0" w:left="0" w:header="720" w:footer="720" w:gutter="0"/>
          <w:cols w:space="720" w:num="1"/>
        </w:sectPr>
      </w:pPr>
    </w:p>
    <w:p w14:paraId="128D9F23">
      <w:pPr>
        <w:pStyle w:val="11"/>
        <w:rPr>
          <w:rFonts w:ascii="Tahoma"/>
          <w:sz w:val="20"/>
        </w:rPr>
      </w:pPr>
    </w:p>
    <w:p w14:paraId="1DD2D77D">
      <w:pPr>
        <w:pStyle w:val="11"/>
        <w:rPr>
          <w:rFonts w:ascii="Tahoma"/>
          <w:sz w:val="20"/>
        </w:rPr>
      </w:pPr>
    </w:p>
    <w:p w14:paraId="22FA0884">
      <w:pPr>
        <w:pStyle w:val="11"/>
        <w:rPr>
          <w:rFonts w:ascii="Tahoma"/>
          <w:sz w:val="20"/>
        </w:rPr>
      </w:pPr>
    </w:p>
    <w:p w14:paraId="4BD92B1D">
      <w:pPr>
        <w:pStyle w:val="11"/>
        <w:rPr>
          <w:rFonts w:ascii="Tahoma"/>
          <w:sz w:val="20"/>
        </w:rPr>
      </w:pPr>
    </w:p>
    <w:p w14:paraId="449FEDE0">
      <w:pPr>
        <w:pStyle w:val="11"/>
        <w:spacing w:before="9"/>
        <w:rPr>
          <w:rFonts w:ascii="Tahoma"/>
          <w:sz w:val="16"/>
        </w:rPr>
      </w:pPr>
    </w:p>
    <w:p w14:paraId="533CD1D2">
      <w:pPr>
        <w:pStyle w:val="15"/>
        <w:numPr>
          <w:ilvl w:val="1"/>
          <w:numId w:val="110"/>
        </w:numPr>
        <w:tabs>
          <w:tab w:val="left" w:pos="1969"/>
        </w:tabs>
        <w:spacing w:before="108" w:after="0" w:line="240" w:lineRule="auto"/>
        <w:ind w:left="1969" w:right="0" w:hanging="244"/>
        <w:jc w:val="left"/>
        <w:rPr>
          <w:sz w:val="22"/>
        </w:rPr>
      </w:pPr>
      <w:r>
        <mc:AlternateContent>
          <mc:Choice Requires="wps">
            <w:drawing>
              <wp:anchor distT="0" distB="0" distL="0" distR="0" simplePos="0" relativeHeight="251793408" behindDoc="0" locked="0" layoutInCell="1" allowOverlap="1">
                <wp:simplePos x="0" y="0"/>
                <wp:positionH relativeFrom="page">
                  <wp:posOffset>7235825</wp:posOffset>
                </wp:positionH>
                <wp:positionV relativeFrom="paragraph">
                  <wp:posOffset>-384175</wp:posOffset>
                </wp:positionV>
                <wp:extent cx="324485" cy="1270"/>
                <wp:effectExtent l="0" t="0" r="0" b="0"/>
                <wp:wrapNone/>
                <wp:docPr id="4044" name="Graphic 404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44" o:spid="_x0000_s1026" o:spt="100" style="position:absolute;left:0pt;margin-left:569.75pt;margin-top:-30.25pt;height:0.1pt;width:25.55pt;mso-position-horizontal-relative:page;z-index:251793408;mso-width-relative:page;mso-height-relative:page;" filled="f" stroked="t" coordsize="324485,1" o:gfxdata="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oj+OdkAAAANAQAA&#10;DwAAAAAAAAABACAAAAAiAAAAZHJzL2Rvd25yZXYueG1sUEsBAhQAFAAAAAgAh07iQFOhsl8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r>
        <w:rPr>
          <w:color w:val="231F20"/>
          <w:spacing w:val="-2"/>
          <w:sz w:val="22"/>
        </w:rPr>
        <w:t>What</w:t>
      </w:r>
      <w:r>
        <w:rPr>
          <w:color w:val="231F20"/>
          <w:spacing w:val="-7"/>
          <w:sz w:val="22"/>
        </w:rPr>
        <w:t xml:space="preserve"> </w:t>
      </w:r>
      <w:r>
        <w:rPr>
          <w:color w:val="231F20"/>
          <w:spacing w:val="-2"/>
          <w:sz w:val="22"/>
        </w:rPr>
        <w:t>is</w:t>
      </w:r>
      <w:r>
        <w:rPr>
          <w:color w:val="231F20"/>
          <w:spacing w:val="-6"/>
          <w:sz w:val="22"/>
        </w:rPr>
        <w:t xml:space="preserve"> </w:t>
      </w:r>
      <w:r>
        <w:rPr>
          <w:color w:val="231F20"/>
          <w:spacing w:val="-2"/>
          <w:sz w:val="22"/>
        </w:rPr>
        <w:t>some</w:t>
      </w:r>
      <w:r>
        <w:rPr>
          <w:color w:val="231F20"/>
          <w:spacing w:val="-7"/>
          <w:sz w:val="22"/>
        </w:rPr>
        <w:t xml:space="preserve"> </w:t>
      </w:r>
      <w:r>
        <w:rPr>
          <w:color w:val="231F20"/>
          <w:spacing w:val="-2"/>
          <w:sz w:val="22"/>
        </w:rPr>
        <w:t>scientists’</w:t>
      </w:r>
      <w:r>
        <w:rPr>
          <w:color w:val="231F20"/>
          <w:spacing w:val="-6"/>
          <w:sz w:val="22"/>
        </w:rPr>
        <w:t xml:space="preserve"> </w:t>
      </w:r>
      <w:r>
        <w:rPr>
          <w:color w:val="231F20"/>
          <w:spacing w:val="-2"/>
          <w:sz w:val="22"/>
        </w:rPr>
        <w:t>viewpoint</w:t>
      </w:r>
      <w:r>
        <w:rPr>
          <w:color w:val="231F20"/>
          <w:spacing w:val="-7"/>
          <w:sz w:val="22"/>
        </w:rPr>
        <w:t xml:space="preserve"> </w:t>
      </w:r>
      <w:r>
        <w:rPr>
          <w:color w:val="231F20"/>
          <w:spacing w:val="-2"/>
          <w:sz w:val="22"/>
        </w:rPr>
        <w:t>on</w:t>
      </w:r>
      <w:r>
        <w:rPr>
          <w:color w:val="231F20"/>
          <w:spacing w:val="-6"/>
          <w:sz w:val="22"/>
        </w:rPr>
        <w:t xml:space="preserve"> </w:t>
      </w:r>
      <w:r>
        <w:rPr>
          <w:color w:val="231F20"/>
          <w:spacing w:val="-2"/>
          <w:sz w:val="22"/>
        </w:rPr>
        <w:t>sending</w:t>
      </w:r>
      <w:r>
        <w:rPr>
          <w:color w:val="231F20"/>
          <w:spacing w:val="-6"/>
          <w:sz w:val="22"/>
        </w:rPr>
        <w:t xml:space="preserve"> </w:t>
      </w:r>
      <w:r>
        <w:rPr>
          <w:color w:val="231F20"/>
          <w:spacing w:val="-2"/>
          <w:sz w:val="22"/>
        </w:rPr>
        <w:t>humans</w:t>
      </w:r>
      <w:r>
        <w:rPr>
          <w:color w:val="231F20"/>
          <w:spacing w:val="-7"/>
          <w:sz w:val="22"/>
        </w:rPr>
        <w:t xml:space="preserve"> </w:t>
      </w:r>
      <w:r>
        <w:rPr>
          <w:color w:val="231F20"/>
          <w:spacing w:val="-2"/>
          <w:sz w:val="22"/>
        </w:rPr>
        <w:t>to</w:t>
      </w:r>
      <w:r>
        <w:rPr>
          <w:color w:val="231F20"/>
          <w:spacing w:val="-6"/>
          <w:sz w:val="22"/>
        </w:rPr>
        <w:t xml:space="preserve"> </w:t>
      </w:r>
      <w:r>
        <w:rPr>
          <w:color w:val="231F20"/>
          <w:spacing w:val="-2"/>
          <w:sz w:val="22"/>
        </w:rPr>
        <w:t>other</w:t>
      </w:r>
      <w:r>
        <w:rPr>
          <w:color w:val="231F20"/>
          <w:spacing w:val="-7"/>
          <w:sz w:val="22"/>
        </w:rPr>
        <w:t xml:space="preserve"> </w:t>
      </w:r>
      <w:r>
        <w:rPr>
          <w:color w:val="231F20"/>
          <w:spacing w:val="-2"/>
          <w:sz w:val="22"/>
        </w:rPr>
        <w:t>planets</w:t>
      </w:r>
      <w:r>
        <w:rPr>
          <w:color w:val="231F20"/>
          <w:spacing w:val="-6"/>
          <w:sz w:val="22"/>
        </w:rPr>
        <w:t xml:space="preserve"> </w:t>
      </w:r>
      <w:r>
        <w:rPr>
          <w:color w:val="231F20"/>
          <w:spacing w:val="-2"/>
          <w:sz w:val="22"/>
        </w:rPr>
        <w:t>to</w:t>
      </w:r>
      <w:r>
        <w:rPr>
          <w:color w:val="231F20"/>
          <w:spacing w:val="-7"/>
          <w:sz w:val="22"/>
        </w:rPr>
        <w:t xml:space="preserve"> </w:t>
      </w:r>
      <w:r>
        <w:rPr>
          <w:color w:val="231F20"/>
          <w:spacing w:val="-2"/>
          <w:sz w:val="22"/>
        </w:rPr>
        <w:t>live?</w:t>
      </w:r>
    </w:p>
    <w:p w14:paraId="2AF1DB68">
      <w:pPr>
        <w:pStyle w:val="15"/>
        <w:numPr>
          <w:ilvl w:val="1"/>
          <w:numId w:val="110"/>
        </w:numPr>
        <w:tabs>
          <w:tab w:val="left" w:pos="1969"/>
        </w:tabs>
        <w:spacing w:before="140" w:after="0" w:line="240" w:lineRule="auto"/>
        <w:ind w:left="1969" w:right="0" w:hanging="244"/>
        <w:jc w:val="left"/>
        <w:rPr>
          <w:sz w:val="22"/>
        </w:rPr>
      </w:pPr>
      <w:r>
        <w:rPr>
          <w:color w:val="231F20"/>
          <w:spacing w:val="-2"/>
          <w:sz w:val="22"/>
        </w:rPr>
        <w:t>What</w:t>
      </w:r>
      <w:r>
        <w:rPr>
          <w:color w:val="231F20"/>
          <w:spacing w:val="-5"/>
          <w:sz w:val="22"/>
        </w:rPr>
        <w:t xml:space="preserve"> </w:t>
      </w:r>
      <w:r>
        <w:rPr>
          <w:color w:val="231F20"/>
          <w:spacing w:val="-2"/>
          <w:sz w:val="22"/>
        </w:rPr>
        <w:t>does</w:t>
      </w:r>
      <w:r>
        <w:rPr>
          <w:color w:val="231F20"/>
          <w:spacing w:val="-4"/>
          <w:sz w:val="22"/>
        </w:rPr>
        <w:t xml:space="preserve"> </w:t>
      </w:r>
      <w:r>
        <w:rPr>
          <w:color w:val="231F20"/>
          <w:spacing w:val="-2"/>
          <w:sz w:val="22"/>
        </w:rPr>
        <w:t>“terraforming”</w:t>
      </w:r>
      <w:r>
        <w:rPr>
          <w:color w:val="231F20"/>
          <w:spacing w:val="-4"/>
          <w:sz w:val="22"/>
        </w:rPr>
        <w:t xml:space="preserve"> </w:t>
      </w:r>
      <w:r>
        <w:rPr>
          <w:color w:val="231F20"/>
          <w:spacing w:val="-2"/>
          <w:sz w:val="22"/>
        </w:rPr>
        <w:t>mean?</w:t>
      </w:r>
    </w:p>
    <w:p w14:paraId="7F30122D">
      <w:pPr>
        <w:pStyle w:val="15"/>
        <w:numPr>
          <w:ilvl w:val="1"/>
          <w:numId w:val="110"/>
        </w:numPr>
        <w:tabs>
          <w:tab w:val="left" w:pos="1969"/>
        </w:tabs>
        <w:spacing w:before="127" w:after="0" w:line="240" w:lineRule="auto"/>
        <w:ind w:left="1969" w:right="0" w:hanging="244"/>
        <w:jc w:val="left"/>
        <w:rPr>
          <w:rFonts w:ascii="Tahoma"/>
          <w:sz w:val="22"/>
        </w:rPr>
      </w:pPr>
      <w:r>
        <w:rPr>
          <w:rFonts w:ascii="Tahoma"/>
          <w:color w:val="231F20"/>
          <w:spacing w:val="-2"/>
          <w:sz w:val="22"/>
        </w:rPr>
        <w:t>According</w:t>
      </w:r>
      <w:r>
        <w:rPr>
          <w:rFonts w:ascii="Tahoma"/>
          <w:color w:val="231F20"/>
          <w:spacing w:val="-12"/>
          <w:sz w:val="22"/>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test</w:t>
      </w:r>
      <w:r>
        <w:rPr>
          <w:rFonts w:ascii="Tahoma"/>
          <w:color w:val="231F20"/>
          <w:spacing w:val="-11"/>
          <w:sz w:val="22"/>
        </w:rPr>
        <w:t xml:space="preserve"> </w:t>
      </w:r>
      <w:r>
        <w:rPr>
          <w:rFonts w:ascii="Tahoma"/>
          <w:color w:val="231F20"/>
          <w:spacing w:val="-2"/>
          <w:sz w:val="22"/>
        </w:rPr>
        <w:t>done</w:t>
      </w:r>
      <w:r>
        <w:rPr>
          <w:rFonts w:ascii="Tahoma"/>
          <w:color w:val="231F20"/>
          <w:spacing w:val="-12"/>
          <w:sz w:val="22"/>
        </w:rPr>
        <w:t xml:space="preserve"> </w:t>
      </w:r>
      <w:r>
        <w:rPr>
          <w:rFonts w:ascii="Tahoma"/>
          <w:color w:val="231F20"/>
          <w:spacing w:val="-2"/>
          <w:sz w:val="22"/>
        </w:rPr>
        <w:t>in</w:t>
      </w:r>
      <w:r>
        <w:rPr>
          <w:rFonts w:ascii="Tahoma"/>
          <w:color w:val="231F20"/>
          <w:spacing w:val="-11"/>
          <w:sz w:val="22"/>
        </w:rPr>
        <w:t xml:space="preserve"> </w:t>
      </w:r>
      <w:r>
        <w:rPr>
          <w:rFonts w:ascii="Tahoma"/>
          <w:color w:val="231F20"/>
          <w:spacing w:val="-2"/>
          <w:sz w:val="22"/>
        </w:rPr>
        <w:t>Hawaii,</w:t>
      </w:r>
      <w:r>
        <w:rPr>
          <w:rFonts w:ascii="Tahoma"/>
          <w:color w:val="231F20"/>
          <w:spacing w:val="-11"/>
          <w:sz w:val="22"/>
        </w:rPr>
        <w:t xml:space="preserve"> </w:t>
      </w:r>
      <w:r>
        <w:rPr>
          <w:rFonts w:ascii="Tahoma"/>
          <w:color w:val="231F20"/>
          <w:spacing w:val="-2"/>
          <w:sz w:val="22"/>
        </w:rPr>
        <w:t>what</w:t>
      </w:r>
      <w:r>
        <w:rPr>
          <w:rFonts w:ascii="Tahoma"/>
          <w:color w:val="231F20"/>
          <w:spacing w:val="-11"/>
          <w:sz w:val="22"/>
        </w:rPr>
        <w:t xml:space="preserve"> </w:t>
      </w:r>
      <w:r>
        <w:rPr>
          <w:rFonts w:ascii="Tahoma"/>
          <w:color w:val="231F20"/>
          <w:spacing w:val="-2"/>
          <w:sz w:val="22"/>
        </w:rPr>
        <w:t>might</w:t>
      </w:r>
      <w:r>
        <w:rPr>
          <w:rFonts w:ascii="Tahoma"/>
          <w:color w:val="231F20"/>
          <w:spacing w:val="-12"/>
          <w:sz w:val="22"/>
        </w:rPr>
        <w:t xml:space="preserve"> </w:t>
      </w:r>
      <w:r>
        <w:rPr>
          <w:rFonts w:ascii="Tahoma"/>
          <w:color w:val="231F20"/>
          <w:spacing w:val="-2"/>
          <w:sz w:val="22"/>
        </w:rPr>
        <w:t>be</w:t>
      </w:r>
      <w:r>
        <w:rPr>
          <w:rFonts w:ascii="Tahoma"/>
          <w:color w:val="231F20"/>
          <w:spacing w:val="-11"/>
          <w:sz w:val="22"/>
        </w:rPr>
        <w:t xml:space="preserve"> </w:t>
      </w:r>
      <w:r>
        <w:rPr>
          <w:rFonts w:ascii="Tahoma"/>
          <w:color w:val="231F20"/>
          <w:spacing w:val="-2"/>
          <w:sz w:val="22"/>
        </w:rPr>
        <w:t>one</w:t>
      </w:r>
      <w:r>
        <w:rPr>
          <w:rFonts w:ascii="Tahoma"/>
          <w:color w:val="231F20"/>
          <w:spacing w:val="-11"/>
          <w:sz w:val="22"/>
        </w:rPr>
        <w:t xml:space="preserve"> </w:t>
      </w:r>
      <w:r>
        <w:rPr>
          <w:rFonts w:ascii="Tahoma"/>
          <w:color w:val="231F20"/>
          <w:spacing w:val="-2"/>
          <w:sz w:val="22"/>
        </w:rPr>
        <w:t>of</w:t>
      </w:r>
      <w:r>
        <w:rPr>
          <w:rFonts w:ascii="Tahoma"/>
          <w:color w:val="231F20"/>
          <w:spacing w:val="-11"/>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biggest</w:t>
      </w:r>
      <w:r>
        <w:rPr>
          <w:rFonts w:ascii="Tahoma"/>
          <w:color w:val="231F20"/>
          <w:spacing w:val="-12"/>
          <w:sz w:val="22"/>
        </w:rPr>
        <w:t xml:space="preserve"> </w:t>
      </w:r>
      <w:r>
        <w:rPr>
          <w:rFonts w:ascii="Tahoma"/>
          <w:color w:val="231F20"/>
          <w:spacing w:val="-2"/>
          <w:sz w:val="22"/>
        </w:rPr>
        <w:t>problems</w:t>
      </w:r>
      <w:r>
        <w:rPr>
          <w:rFonts w:ascii="Tahoma"/>
          <w:color w:val="231F20"/>
          <w:spacing w:val="-11"/>
          <w:sz w:val="22"/>
        </w:rPr>
        <w:t xml:space="preserve"> </w:t>
      </w:r>
      <w:r>
        <w:rPr>
          <w:rFonts w:ascii="Tahoma"/>
          <w:color w:val="231F20"/>
          <w:spacing w:val="-2"/>
          <w:sz w:val="22"/>
        </w:rPr>
        <w:t>for</w:t>
      </w:r>
      <w:r>
        <w:rPr>
          <w:rFonts w:ascii="Tahoma"/>
          <w:color w:val="231F20"/>
          <w:spacing w:val="-11"/>
          <w:sz w:val="22"/>
        </w:rPr>
        <w:t xml:space="preserve"> </w:t>
      </w:r>
      <w:r>
        <w:rPr>
          <w:rFonts w:ascii="Tahoma"/>
          <w:color w:val="231F20"/>
          <w:spacing w:val="-2"/>
          <w:sz w:val="22"/>
        </w:rPr>
        <w:t>the</w:t>
      </w:r>
      <w:r>
        <w:rPr>
          <w:rFonts w:ascii="Tahoma"/>
          <w:color w:val="231F20"/>
          <w:spacing w:val="-11"/>
          <w:sz w:val="22"/>
        </w:rPr>
        <w:t xml:space="preserve"> </w:t>
      </w:r>
      <w:r>
        <w:rPr>
          <w:rFonts w:ascii="Tahoma"/>
          <w:color w:val="231F20"/>
          <w:spacing w:val="-2"/>
          <w:sz w:val="22"/>
        </w:rPr>
        <w:t>first</w:t>
      </w:r>
    </w:p>
    <w:p w14:paraId="1776176F">
      <w:pPr>
        <w:pStyle w:val="11"/>
        <w:spacing w:before="27"/>
        <w:ind w:left="1970"/>
      </w:pPr>
      <w:r>
        <w:rPr>
          <w:color w:val="231F20"/>
          <w:spacing w:val="-2"/>
        </w:rPr>
        <w:t>humans</w:t>
      </w:r>
      <w:r>
        <w:rPr>
          <w:color w:val="231F20"/>
          <w:spacing w:val="-11"/>
        </w:rPr>
        <w:t xml:space="preserve"> </w:t>
      </w:r>
      <w:r>
        <w:rPr>
          <w:color w:val="231F20"/>
          <w:spacing w:val="-2"/>
        </w:rPr>
        <w:t>living</w:t>
      </w:r>
      <w:r>
        <w:rPr>
          <w:color w:val="231F20"/>
          <w:spacing w:val="-10"/>
        </w:rPr>
        <w:t xml:space="preserve"> </w:t>
      </w:r>
      <w:r>
        <w:rPr>
          <w:color w:val="231F20"/>
          <w:spacing w:val="-2"/>
        </w:rPr>
        <w:t>on</w:t>
      </w:r>
      <w:r>
        <w:rPr>
          <w:color w:val="231F20"/>
          <w:spacing w:val="-10"/>
        </w:rPr>
        <w:t xml:space="preserve"> </w:t>
      </w:r>
      <w:r>
        <w:rPr>
          <w:color w:val="231F20"/>
          <w:spacing w:val="-2"/>
        </w:rPr>
        <w:t>Mars?</w:t>
      </w:r>
      <w:r>
        <w:rPr>
          <w:color w:val="231F20"/>
          <w:spacing w:val="-10"/>
        </w:rPr>
        <w:t xml:space="preserve"> </w:t>
      </w:r>
      <w:r>
        <w:rPr>
          <w:color w:val="231F20"/>
          <w:spacing w:val="-2"/>
        </w:rPr>
        <w:t>What</w:t>
      </w:r>
      <w:r>
        <w:rPr>
          <w:color w:val="231F20"/>
          <w:spacing w:val="-10"/>
        </w:rPr>
        <w:t xml:space="preserve"> </w:t>
      </w:r>
      <w:r>
        <w:rPr>
          <w:color w:val="231F20"/>
          <w:spacing w:val="-2"/>
        </w:rPr>
        <w:t>might</w:t>
      </w:r>
      <w:r>
        <w:rPr>
          <w:color w:val="231F20"/>
          <w:spacing w:val="-10"/>
        </w:rPr>
        <w:t xml:space="preserve"> </w:t>
      </w:r>
      <w:r>
        <w:rPr>
          <w:color w:val="231F20"/>
          <w:spacing w:val="-2"/>
        </w:rPr>
        <w:t>be</w:t>
      </w:r>
      <w:r>
        <w:rPr>
          <w:color w:val="231F20"/>
          <w:spacing w:val="-10"/>
        </w:rPr>
        <w:t xml:space="preserve"> </w:t>
      </w:r>
      <w:r>
        <w:rPr>
          <w:color w:val="231F20"/>
          <w:spacing w:val="-2"/>
        </w:rPr>
        <w:t>the</w:t>
      </w:r>
      <w:r>
        <w:rPr>
          <w:color w:val="231F20"/>
          <w:spacing w:val="-10"/>
        </w:rPr>
        <w:t xml:space="preserve"> </w:t>
      </w:r>
      <w:r>
        <w:rPr>
          <w:color w:val="231F20"/>
          <w:spacing w:val="-2"/>
        </w:rPr>
        <w:t>solution?</w:t>
      </w:r>
    </w:p>
    <w:p w14:paraId="3B6D0EED">
      <w:pPr>
        <w:pStyle w:val="15"/>
        <w:numPr>
          <w:ilvl w:val="1"/>
          <w:numId w:val="110"/>
        </w:numPr>
        <w:tabs>
          <w:tab w:val="left" w:pos="1969"/>
        </w:tabs>
        <w:spacing w:before="140" w:after="0" w:line="240" w:lineRule="auto"/>
        <w:ind w:left="1969" w:right="0" w:hanging="244"/>
        <w:jc w:val="left"/>
        <w:rPr>
          <w:sz w:val="22"/>
        </w:rPr>
      </w:pPr>
      <w:r>
        <w:rPr>
          <w:color w:val="231F20"/>
          <w:spacing w:val="-2"/>
          <w:sz w:val="22"/>
        </w:rPr>
        <w:t>What</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writer’s</w:t>
      </w:r>
      <w:r>
        <w:rPr>
          <w:color w:val="231F20"/>
          <w:spacing w:val="-9"/>
          <w:sz w:val="22"/>
        </w:rPr>
        <w:t xml:space="preserve"> </w:t>
      </w:r>
      <w:r>
        <w:rPr>
          <w:color w:val="231F20"/>
          <w:spacing w:val="-2"/>
          <w:sz w:val="22"/>
        </w:rPr>
        <w:t>conclusion</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living</w:t>
      </w:r>
      <w:r>
        <w:rPr>
          <w:color w:val="231F20"/>
          <w:spacing w:val="-9"/>
          <w:sz w:val="22"/>
        </w:rPr>
        <w:t xml:space="preserve"> </w:t>
      </w:r>
      <w:r>
        <w:rPr>
          <w:color w:val="231F20"/>
          <w:spacing w:val="-2"/>
          <w:sz w:val="22"/>
        </w:rPr>
        <w:t>on</w:t>
      </w:r>
      <w:r>
        <w:rPr>
          <w:color w:val="231F20"/>
          <w:spacing w:val="-10"/>
          <w:sz w:val="22"/>
        </w:rPr>
        <w:t xml:space="preserve"> </w:t>
      </w:r>
      <w:r>
        <w:rPr>
          <w:color w:val="231F20"/>
          <w:spacing w:val="-2"/>
          <w:sz w:val="22"/>
        </w:rPr>
        <w:t>Mars?</w:t>
      </w:r>
    </w:p>
    <w:p w14:paraId="42F69F0A">
      <w:pPr>
        <w:pStyle w:val="11"/>
        <w:spacing w:before="3"/>
        <w:rPr>
          <w:sz w:val="23"/>
        </w:rPr>
      </w:pPr>
    </w:p>
    <w:p w14:paraId="3F9A3B49">
      <w:pPr>
        <w:spacing w:before="129" w:line="213" w:lineRule="auto"/>
        <w:ind w:left="1753" w:right="1179" w:hanging="22"/>
        <w:jc w:val="left"/>
        <w:rPr>
          <w:rFonts w:ascii="Tahoma"/>
          <w:sz w:val="26"/>
        </w:rPr>
      </w:pPr>
      <w:r>
        <w:rPr>
          <w:rFonts w:ascii="Tahoma"/>
          <w:color w:val="11797A"/>
          <w:spacing w:val="-6"/>
          <w:sz w:val="26"/>
        </w:rPr>
        <w:t>Look</w:t>
      </w:r>
      <w:r>
        <w:rPr>
          <w:rFonts w:ascii="Tahoma"/>
          <w:color w:val="11797A"/>
          <w:spacing w:val="-31"/>
          <w:sz w:val="26"/>
        </w:rPr>
        <w:t xml:space="preserve"> </w:t>
      </w:r>
      <w:r>
        <w:rPr>
          <w:rFonts w:ascii="Tahoma"/>
          <w:color w:val="11797A"/>
          <w:spacing w:val="-6"/>
          <w:sz w:val="26"/>
        </w:rPr>
        <w:t>at</w:t>
      </w:r>
      <w:r>
        <w:rPr>
          <w:rFonts w:ascii="Tahoma"/>
          <w:color w:val="11797A"/>
          <w:spacing w:val="-29"/>
          <w:sz w:val="26"/>
        </w:rPr>
        <w:t xml:space="preserve"> </w:t>
      </w:r>
      <w:r>
        <w:rPr>
          <w:rFonts w:ascii="Tahoma"/>
          <w:color w:val="11797A"/>
          <w:spacing w:val="-6"/>
          <w:sz w:val="26"/>
        </w:rPr>
        <w:t>the</w:t>
      </w:r>
      <w:r>
        <w:rPr>
          <w:rFonts w:ascii="Tahoma"/>
          <w:color w:val="11797A"/>
          <w:spacing w:val="-29"/>
          <w:sz w:val="26"/>
        </w:rPr>
        <w:t xml:space="preserve"> </w:t>
      </w:r>
      <w:r>
        <w:rPr>
          <w:rFonts w:ascii="Tahoma"/>
          <w:color w:val="11797A"/>
          <w:spacing w:val="-6"/>
          <w:sz w:val="26"/>
        </w:rPr>
        <w:t>sentences</w:t>
      </w:r>
      <w:r>
        <w:rPr>
          <w:rFonts w:ascii="Tahoma"/>
          <w:color w:val="11797A"/>
          <w:spacing w:val="-29"/>
          <w:sz w:val="26"/>
        </w:rPr>
        <w:t xml:space="preserve"> </w:t>
      </w:r>
      <w:r>
        <w:rPr>
          <w:rFonts w:ascii="Tahoma"/>
          <w:color w:val="11797A"/>
          <w:spacing w:val="-6"/>
          <w:sz w:val="26"/>
        </w:rPr>
        <w:t>taken</w:t>
      </w:r>
      <w:r>
        <w:rPr>
          <w:rFonts w:ascii="Tahoma"/>
          <w:color w:val="11797A"/>
          <w:spacing w:val="-29"/>
          <w:sz w:val="26"/>
        </w:rPr>
        <w:t xml:space="preserve"> </w:t>
      </w:r>
      <w:r>
        <w:rPr>
          <w:rFonts w:ascii="Tahoma"/>
          <w:color w:val="11797A"/>
          <w:spacing w:val="-6"/>
          <w:sz w:val="26"/>
        </w:rPr>
        <w:t>from</w:t>
      </w:r>
      <w:r>
        <w:rPr>
          <w:rFonts w:ascii="Tahoma"/>
          <w:color w:val="11797A"/>
          <w:spacing w:val="-29"/>
          <w:sz w:val="26"/>
        </w:rPr>
        <w:t xml:space="preserve"> </w:t>
      </w:r>
      <w:r>
        <w:rPr>
          <w:rFonts w:ascii="Tahoma"/>
          <w:color w:val="11797A"/>
          <w:spacing w:val="-6"/>
          <w:sz w:val="26"/>
        </w:rPr>
        <w:t>the</w:t>
      </w:r>
      <w:r>
        <w:rPr>
          <w:rFonts w:ascii="Tahoma"/>
          <w:color w:val="11797A"/>
          <w:spacing w:val="-29"/>
          <w:sz w:val="26"/>
        </w:rPr>
        <w:t xml:space="preserve"> </w:t>
      </w:r>
      <w:r>
        <w:rPr>
          <w:rFonts w:ascii="Tahoma"/>
          <w:color w:val="11797A"/>
          <w:spacing w:val="-6"/>
          <w:sz w:val="26"/>
        </w:rPr>
        <w:t>text</w:t>
      </w:r>
      <w:r>
        <w:rPr>
          <w:rFonts w:ascii="Tahoma"/>
          <w:color w:val="11797A"/>
          <w:spacing w:val="-29"/>
          <w:sz w:val="26"/>
        </w:rPr>
        <w:t xml:space="preserve"> </w:t>
      </w:r>
      <w:r>
        <w:rPr>
          <w:rFonts w:ascii="Tahoma"/>
          <w:color w:val="11797A"/>
          <w:spacing w:val="-6"/>
          <w:sz w:val="26"/>
        </w:rPr>
        <w:t>and</w:t>
      </w:r>
      <w:r>
        <w:rPr>
          <w:rFonts w:ascii="Tahoma"/>
          <w:color w:val="11797A"/>
          <w:spacing w:val="-29"/>
          <w:sz w:val="26"/>
        </w:rPr>
        <w:t xml:space="preserve"> </w:t>
      </w:r>
      <w:r>
        <w:rPr>
          <w:rFonts w:ascii="Tahoma"/>
          <w:color w:val="11797A"/>
          <w:spacing w:val="-6"/>
          <w:sz w:val="26"/>
        </w:rPr>
        <w:t>explain</w:t>
      </w:r>
      <w:r>
        <w:rPr>
          <w:rFonts w:ascii="Tahoma"/>
          <w:color w:val="11797A"/>
          <w:spacing w:val="-29"/>
          <w:sz w:val="26"/>
        </w:rPr>
        <w:t xml:space="preserve"> </w:t>
      </w:r>
      <w:r>
        <w:rPr>
          <w:rFonts w:ascii="Tahoma"/>
          <w:color w:val="11797A"/>
          <w:spacing w:val="-6"/>
          <w:sz w:val="26"/>
        </w:rPr>
        <w:t>the</w:t>
      </w:r>
      <w:r>
        <w:rPr>
          <w:rFonts w:ascii="Tahoma"/>
          <w:color w:val="11797A"/>
          <w:spacing w:val="-29"/>
          <w:sz w:val="26"/>
        </w:rPr>
        <w:t xml:space="preserve"> </w:t>
      </w:r>
      <w:r>
        <w:rPr>
          <w:rFonts w:ascii="Tahoma"/>
          <w:color w:val="11797A"/>
          <w:spacing w:val="-6"/>
          <w:sz w:val="26"/>
        </w:rPr>
        <w:t>italicised</w:t>
      </w:r>
      <w:r>
        <w:rPr>
          <w:rFonts w:ascii="Tahoma"/>
          <w:color w:val="11797A"/>
          <w:spacing w:val="-29"/>
          <w:sz w:val="26"/>
        </w:rPr>
        <w:t xml:space="preserve"> </w:t>
      </w:r>
      <w:r>
        <w:rPr>
          <w:rFonts w:ascii="Tahoma"/>
          <w:color w:val="11797A"/>
          <w:spacing w:val="-6"/>
          <w:sz w:val="26"/>
        </w:rPr>
        <w:t>parts</w:t>
      </w:r>
      <w:r>
        <w:rPr>
          <w:rFonts w:ascii="Tahoma"/>
          <w:color w:val="11797A"/>
          <w:spacing w:val="-29"/>
          <w:sz w:val="26"/>
        </w:rPr>
        <w:t xml:space="preserve"> </w:t>
      </w:r>
      <w:r>
        <w:rPr>
          <w:rFonts w:ascii="Tahoma"/>
          <w:color w:val="11797A"/>
          <w:spacing w:val="-6"/>
          <w:sz w:val="26"/>
        </w:rPr>
        <w:t>in</w:t>
      </w:r>
      <w:r>
        <w:rPr>
          <w:rFonts w:ascii="Tahoma"/>
          <w:color w:val="11797A"/>
          <w:spacing w:val="-29"/>
          <w:sz w:val="26"/>
        </w:rPr>
        <w:t xml:space="preserve"> </w:t>
      </w:r>
      <w:r>
        <w:rPr>
          <w:rFonts w:ascii="Tahoma"/>
          <w:color w:val="11797A"/>
          <w:spacing w:val="-6"/>
          <w:sz w:val="26"/>
        </w:rPr>
        <w:t>your</w:t>
      </w:r>
      <w:r>
        <w:rPr>
          <w:rFonts w:ascii="Tahoma"/>
          <w:color w:val="11797A"/>
          <w:spacing w:val="-29"/>
          <w:sz w:val="26"/>
        </w:rPr>
        <w:t xml:space="preserve"> </w:t>
      </w:r>
      <w:r>
        <w:rPr>
          <w:rFonts w:ascii="Tahoma"/>
          <w:color w:val="11797A"/>
          <w:spacing w:val="-6"/>
          <w:sz w:val="26"/>
        </w:rPr>
        <w:t xml:space="preserve">own </w:t>
      </w:r>
      <w:r>
        <w:rPr>
          <w:rFonts w:ascii="Tahoma"/>
          <w:color w:val="11797A"/>
          <w:spacing w:val="-2"/>
          <w:w w:val="105"/>
          <w:sz w:val="26"/>
        </w:rPr>
        <w:t>words.</w:t>
      </w:r>
    </w:p>
    <w:p w14:paraId="75CFF57B">
      <w:pPr>
        <w:pStyle w:val="15"/>
        <w:numPr>
          <w:ilvl w:val="0"/>
          <w:numId w:val="111"/>
        </w:numPr>
        <w:tabs>
          <w:tab w:val="left" w:pos="2036"/>
        </w:tabs>
        <w:spacing w:before="85" w:after="0" w:line="240" w:lineRule="auto"/>
        <w:ind w:left="2036" w:right="0" w:hanging="305"/>
        <w:jc w:val="left"/>
        <w:rPr>
          <w:sz w:val="22"/>
        </w:rPr>
      </w:pPr>
      <w:r>
        <w:rPr>
          <w:color w:val="231F20"/>
          <w:spacing w:val="-2"/>
          <w:sz w:val="22"/>
        </w:rPr>
        <w:t>Robert</w:t>
      </w:r>
      <w:r>
        <w:rPr>
          <w:color w:val="231F20"/>
          <w:spacing w:val="-7"/>
          <w:sz w:val="22"/>
        </w:rPr>
        <w:t xml:space="preserve"> </w:t>
      </w:r>
      <w:r>
        <w:rPr>
          <w:color w:val="231F20"/>
          <w:spacing w:val="-2"/>
          <w:sz w:val="22"/>
        </w:rPr>
        <w:t>Zubrin,</w:t>
      </w:r>
      <w:r>
        <w:rPr>
          <w:color w:val="231F20"/>
          <w:spacing w:val="-7"/>
          <w:sz w:val="22"/>
        </w:rPr>
        <w:t xml:space="preserve"> </w:t>
      </w:r>
      <w:r>
        <w:rPr>
          <w:color w:val="231F20"/>
          <w:spacing w:val="-2"/>
          <w:sz w:val="22"/>
        </w:rPr>
        <w:t>a</w:t>
      </w:r>
      <w:r>
        <w:rPr>
          <w:color w:val="231F20"/>
          <w:spacing w:val="-6"/>
          <w:sz w:val="22"/>
        </w:rPr>
        <w:t xml:space="preserve"> </w:t>
      </w:r>
      <w:r>
        <w:rPr>
          <w:color w:val="231F20"/>
          <w:spacing w:val="-2"/>
          <w:sz w:val="22"/>
        </w:rPr>
        <w:t>rocket</w:t>
      </w:r>
      <w:r>
        <w:rPr>
          <w:color w:val="231F20"/>
          <w:spacing w:val="-8"/>
          <w:sz w:val="22"/>
        </w:rPr>
        <w:t xml:space="preserve"> </w:t>
      </w:r>
      <w:r>
        <w:rPr>
          <w:color w:val="231F20"/>
          <w:spacing w:val="-2"/>
          <w:sz w:val="22"/>
        </w:rPr>
        <w:t>scientist,</w:t>
      </w:r>
      <w:r>
        <w:rPr>
          <w:color w:val="231F20"/>
          <w:spacing w:val="-6"/>
          <w:sz w:val="22"/>
        </w:rPr>
        <w:t xml:space="preserve"> </w:t>
      </w:r>
      <w:r>
        <w:rPr>
          <w:color w:val="231F20"/>
          <w:spacing w:val="-2"/>
          <w:sz w:val="22"/>
        </w:rPr>
        <w:t>thinks</w:t>
      </w:r>
      <w:r>
        <w:rPr>
          <w:color w:val="231F20"/>
          <w:spacing w:val="-7"/>
          <w:sz w:val="22"/>
        </w:rPr>
        <w:t xml:space="preserve"> </w:t>
      </w:r>
      <w:r>
        <w:rPr>
          <w:color w:val="231F20"/>
          <w:spacing w:val="-2"/>
          <w:sz w:val="22"/>
        </w:rPr>
        <w:t>starting</w:t>
      </w:r>
      <w:r>
        <w:rPr>
          <w:color w:val="231F20"/>
          <w:spacing w:val="-7"/>
          <w:sz w:val="22"/>
        </w:rPr>
        <w:t xml:space="preserve"> </w:t>
      </w:r>
      <w:r>
        <w:rPr>
          <w:color w:val="231F20"/>
          <w:spacing w:val="-2"/>
          <w:sz w:val="22"/>
        </w:rPr>
        <w:t>with</w:t>
      </w:r>
      <w:r>
        <w:rPr>
          <w:color w:val="231F20"/>
          <w:spacing w:val="-6"/>
          <w:sz w:val="22"/>
        </w:rPr>
        <w:t xml:space="preserve"> </w:t>
      </w:r>
      <w:r>
        <w:rPr>
          <w:color w:val="231F20"/>
          <w:spacing w:val="-2"/>
          <w:sz w:val="22"/>
        </w:rPr>
        <w:t>Mars</w:t>
      </w:r>
      <w:r>
        <w:rPr>
          <w:color w:val="231F20"/>
          <w:spacing w:val="-7"/>
          <w:sz w:val="22"/>
        </w:rPr>
        <w:t xml:space="preserve"> </w:t>
      </w:r>
      <w:r>
        <w:rPr>
          <w:i/>
          <w:color w:val="11797A"/>
          <w:spacing w:val="-2"/>
          <w:sz w:val="22"/>
        </w:rPr>
        <w:t>makes</w:t>
      </w:r>
      <w:r>
        <w:rPr>
          <w:i/>
          <w:color w:val="11797A"/>
          <w:spacing w:val="-7"/>
          <w:sz w:val="22"/>
        </w:rPr>
        <w:t xml:space="preserve"> </w:t>
      </w:r>
      <w:r>
        <w:rPr>
          <w:i/>
          <w:color w:val="11797A"/>
          <w:spacing w:val="-2"/>
          <w:sz w:val="22"/>
        </w:rPr>
        <w:t>the</w:t>
      </w:r>
      <w:r>
        <w:rPr>
          <w:i/>
          <w:color w:val="11797A"/>
          <w:spacing w:val="-6"/>
          <w:sz w:val="22"/>
        </w:rPr>
        <w:t xml:space="preserve"> </w:t>
      </w:r>
      <w:r>
        <w:rPr>
          <w:i/>
          <w:color w:val="11797A"/>
          <w:spacing w:val="-2"/>
          <w:sz w:val="22"/>
        </w:rPr>
        <w:t>most</w:t>
      </w:r>
      <w:r>
        <w:rPr>
          <w:i/>
          <w:color w:val="11797A"/>
          <w:spacing w:val="-7"/>
          <w:sz w:val="22"/>
        </w:rPr>
        <w:t xml:space="preserve"> </w:t>
      </w:r>
      <w:r>
        <w:rPr>
          <w:i/>
          <w:color w:val="11797A"/>
          <w:spacing w:val="-2"/>
          <w:sz w:val="22"/>
        </w:rPr>
        <w:t>sense</w:t>
      </w:r>
      <w:r>
        <w:rPr>
          <w:color w:val="231F20"/>
          <w:spacing w:val="-2"/>
          <w:sz w:val="22"/>
        </w:rPr>
        <w:t>.</w:t>
      </w:r>
    </w:p>
    <w:p w14:paraId="328AB242">
      <w:pPr>
        <w:pStyle w:val="15"/>
        <w:numPr>
          <w:ilvl w:val="0"/>
          <w:numId w:val="111"/>
        </w:numPr>
        <w:tabs>
          <w:tab w:val="left" w:pos="2036"/>
        </w:tabs>
        <w:spacing w:before="140" w:after="0" w:line="240" w:lineRule="auto"/>
        <w:ind w:left="2036" w:right="0" w:hanging="305"/>
        <w:jc w:val="left"/>
        <w:rPr>
          <w:sz w:val="22"/>
        </w:rPr>
      </w:pPr>
      <w:r>
        <w:rPr>
          <w:color w:val="231F20"/>
          <w:spacing w:val="-2"/>
          <w:sz w:val="22"/>
        </w:rPr>
        <w:t>As</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test,</w:t>
      </w:r>
      <w:r>
        <w:rPr>
          <w:color w:val="231F20"/>
          <w:spacing w:val="-13"/>
          <w:sz w:val="22"/>
        </w:rPr>
        <w:t xml:space="preserve"> </w:t>
      </w:r>
      <w:r>
        <w:rPr>
          <w:color w:val="231F20"/>
          <w:spacing w:val="-2"/>
          <w:sz w:val="22"/>
        </w:rPr>
        <w:t>six</w:t>
      </w:r>
      <w:r>
        <w:rPr>
          <w:color w:val="231F20"/>
          <w:spacing w:val="-13"/>
          <w:sz w:val="22"/>
        </w:rPr>
        <w:t xml:space="preserve"> </w:t>
      </w:r>
      <w:r>
        <w:rPr>
          <w:color w:val="231F20"/>
          <w:spacing w:val="-2"/>
          <w:sz w:val="22"/>
        </w:rPr>
        <w:t>people</w:t>
      </w:r>
      <w:r>
        <w:rPr>
          <w:color w:val="231F20"/>
          <w:spacing w:val="-13"/>
          <w:sz w:val="22"/>
        </w:rPr>
        <w:t xml:space="preserve"> </w:t>
      </w:r>
      <w:r>
        <w:rPr>
          <w:color w:val="231F20"/>
          <w:spacing w:val="-2"/>
          <w:sz w:val="22"/>
        </w:rPr>
        <w:t>lived</w:t>
      </w:r>
      <w:r>
        <w:rPr>
          <w:color w:val="231F20"/>
          <w:spacing w:val="-12"/>
          <w:sz w:val="22"/>
        </w:rPr>
        <w:t xml:space="preserve"> </w:t>
      </w:r>
      <w:r>
        <w:rPr>
          <w:color w:val="231F20"/>
          <w:spacing w:val="-2"/>
          <w:sz w:val="22"/>
        </w:rPr>
        <w:t>in</w:t>
      </w:r>
      <w:r>
        <w:rPr>
          <w:color w:val="231F20"/>
          <w:spacing w:val="-13"/>
          <w:sz w:val="22"/>
        </w:rPr>
        <w:t xml:space="preserve"> </w:t>
      </w:r>
      <w:r>
        <w:rPr>
          <w:color w:val="231F20"/>
          <w:spacing w:val="-2"/>
          <w:sz w:val="22"/>
        </w:rPr>
        <w:t>a</w:t>
      </w:r>
      <w:r>
        <w:rPr>
          <w:color w:val="231F20"/>
          <w:spacing w:val="-13"/>
          <w:sz w:val="22"/>
        </w:rPr>
        <w:t xml:space="preserve"> </w:t>
      </w:r>
      <w:r>
        <w:rPr>
          <w:i/>
          <w:color w:val="11797A"/>
          <w:spacing w:val="-2"/>
          <w:sz w:val="22"/>
        </w:rPr>
        <w:t>Mars-like</w:t>
      </w:r>
      <w:r>
        <w:rPr>
          <w:i/>
          <w:color w:val="11797A"/>
          <w:spacing w:val="-13"/>
          <w:sz w:val="22"/>
        </w:rPr>
        <w:t xml:space="preserve"> </w:t>
      </w:r>
      <w:r>
        <w:rPr>
          <w:i/>
          <w:color w:val="11797A"/>
          <w:spacing w:val="-2"/>
          <w:sz w:val="22"/>
        </w:rPr>
        <w:t>environment</w:t>
      </w:r>
      <w:r>
        <w:rPr>
          <w:i/>
          <w:color w:val="11797A"/>
          <w:spacing w:val="-13"/>
          <w:sz w:val="22"/>
        </w:rPr>
        <w:t xml:space="preserve"> </w:t>
      </w:r>
      <w:r>
        <w:rPr>
          <w:color w:val="231F20"/>
          <w:spacing w:val="-2"/>
          <w:sz w:val="22"/>
        </w:rPr>
        <w:t>in</w:t>
      </w:r>
      <w:r>
        <w:rPr>
          <w:color w:val="231F20"/>
          <w:spacing w:val="-13"/>
          <w:sz w:val="22"/>
        </w:rPr>
        <w:t xml:space="preserve"> </w:t>
      </w:r>
      <w:r>
        <w:rPr>
          <w:color w:val="231F20"/>
          <w:spacing w:val="-2"/>
          <w:sz w:val="22"/>
        </w:rPr>
        <w:t>Hawaii</w:t>
      </w:r>
      <w:r>
        <w:rPr>
          <w:color w:val="231F20"/>
          <w:spacing w:val="-12"/>
          <w:sz w:val="22"/>
        </w:rPr>
        <w:t xml:space="preserve"> </w:t>
      </w:r>
      <w:r>
        <w:rPr>
          <w:color w:val="231F20"/>
          <w:spacing w:val="-2"/>
          <w:sz w:val="22"/>
        </w:rPr>
        <w:t>for</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year</w:t>
      </w:r>
      <w:r>
        <w:rPr>
          <w:color w:val="231F20"/>
          <w:spacing w:val="-13"/>
          <w:sz w:val="22"/>
        </w:rPr>
        <w:t xml:space="preserve"> </w:t>
      </w:r>
      <w:r>
        <w:rPr>
          <w:color w:val="231F20"/>
          <w:spacing w:val="-5"/>
          <w:sz w:val="22"/>
        </w:rPr>
        <w:t>...</w:t>
      </w:r>
    </w:p>
    <w:p w14:paraId="2EA39E45">
      <w:pPr>
        <w:pStyle w:val="15"/>
        <w:numPr>
          <w:ilvl w:val="0"/>
          <w:numId w:val="111"/>
        </w:numPr>
        <w:tabs>
          <w:tab w:val="left" w:pos="2034"/>
        </w:tabs>
        <w:spacing w:before="141" w:after="0" w:line="240" w:lineRule="auto"/>
        <w:ind w:left="2034" w:right="0" w:hanging="303"/>
        <w:jc w:val="left"/>
        <w:rPr>
          <w:sz w:val="22"/>
        </w:rPr>
      </w:pPr>
      <w:r>
        <w:rPr>
          <w:color w:val="231F20"/>
          <w:spacing w:val="-6"/>
          <w:sz w:val="22"/>
        </w:rPr>
        <w:t>However,</w:t>
      </w:r>
      <w:r>
        <w:rPr>
          <w:color w:val="231F20"/>
          <w:spacing w:val="-5"/>
          <w:sz w:val="22"/>
        </w:rPr>
        <w:t xml:space="preserve"> </w:t>
      </w:r>
      <w:r>
        <w:rPr>
          <w:color w:val="231F20"/>
          <w:spacing w:val="-6"/>
          <w:sz w:val="22"/>
        </w:rPr>
        <w:t>many</w:t>
      </w:r>
      <w:r>
        <w:rPr>
          <w:color w:val="231F20"/>
          <w:spacing w:val="-5"/>
          <w:sz w:val="22"/>
        </w:rPr>
        <w:t xml:space="preserve"> </w:t>
      </w:r>
      <w:r>
        <w:rPr>
          <w:color w:val="231F20"/>
          <w:spacing w:val="-6"/>
          <w:sz w:val="22"/>
        </w:rPr>
        <w:t>experts</w:t>
      </w:r>
      <w:r>
        <w:rPr>
          <w:color w:val="231F20"/>
          <w:spacing w:val="-5"/>
          <w:sz w:val="22"/>
        </w:rPr>
        <w:t xml:space="preserve"> </w:t>
      </w:r>
      <w:r>
        <w:rPr>
          <w:color w:val="231F20"/>
          <w:spacing w:val="-6"/>
          <w:sz w:val="22"/>
        </w:rPr>
        <w:t>think</w:t>
      </w:r>
      <w:r>
        <w:rPr>
          <w:color w:val="231F20"/>
          <w:spacing w:val="-5"/>
          <w:sz w:val="22"/>
        </w:rPr>
        <w:t xml:space="preserve"> </w:t>
      </w:r>
      <w:r>
        <w:rPr>
          <w:i/>
          <w:color w:val="11797A"/>
          <w:spacing w:val="-6"/>
          <w:sz w:val="22"/>
        </w:rPr>
        <w:t>the</w:t>
      </w:r>
      <w:r>
        <w:rPr>
          <w:i/>
          <w:color w:val="11797A"/>
          <w:spacing w:val="-5"/>
          <w:sz w:val="22"/>
        </w:rPr>
        <w:t xml:space="preserve"> </w:t>
      </w:r>
      <w:r>
        <w:rPr>
          <w:i/>
          <w:color w:val="11797A"/>
          <w:spacing w:val="-6"/>
          <w:sz w:val="22"/>
        </w:rPr>
        <w:t>project’s</w:t>
      </w:r>
      <w:r>
        <w:rPr>
          <w:i/>
          <w:color w:val="11797A"/>
          <w:spacing w:val="-5"/>
          <w:sz w:val="22"/>
        </w:rPr>
        <w:t xml:space="preserve"> </w:t>
      </w:r>
      <w:r>
        <w:rPr>
          <w:i/>
          <w:color w:val="11797A"/>
          <w:spacing w:val="-6"/>
          <w:sz w:val="22"/>
        </w:rPr>
        <w:t>cost</w:t>
      </w:r>
      <w:r>
        <w:rPr>
          <w:i/>
          <w:color w:val="11797A"/>
          <w:spacing w:val="-5"/>
          <w:sz w:val="22"/>
        </w:rPr>
        <w:t xml:space="preserve"> </w:t>
      </w:r>
      <w:r>
        <w:rPr>
          <w:i/>
          <w:color w:val="11797A"/>
          <w:spacing w:val="-6"/>
          <w:sz w:val="22"/>
        </w:rPr>
        <w:t>of</w:t>
      </w:r>
      <w:r>
        <w:rPr>
          <w:i/>
          <w:color w:val="11797A"/>
          <w:spacing w:val="-5"/>
          <w:sz w:val="22"/>
        </w:rPr>
        <w:t xml:space="preserve"> </w:t>
      </w:r>
      <w:r>
        <w:rPr>
          <w:i/>
          <w:color w:val="11797A"/>
          <w:spacing w:val="-6"/>
          <w:sz w:val="22"/>
        </w:rPr>
        <w:t>US$6</w:t>
      </w:r>
      <w:r>
        <w:rPr>
          <w:i/>
          <w:color w:val="11797A"/>
          <w:spacing w:val="-5"/>
          <w:sz w:val="22"/>
        </w:rPr>
        <w:t xml:space="preserve"> </w:t>
      </w:r>
      <w:r>
        <w:rPr>
          <w:i/>
          <w:color w:val="11797A"/>
          <w:spacing w:val="-6"/>
          <w:sz w:val="22"/>
        </w:rPr>
        <w:t>billion</w:t>
      </w:r>
      <w:r>
        <w:rPr>
          <w:i/>
          <w:color w:val="11797A"/>
          <w:spacing w:val="-5"/>
          <w:sz w:val="22"/>
        </w:rPr>
        <w:t xml:space="preserve"> </w:t>
      </w:r>
      <w:r>
        <w:rPr>
          <w:i/>
          <w:color w:val="11797A"/>
          <w:spacing w:val="-6"/>
          <w:sz w:val="22"/>
        </w:rPr>
        <w:t>is</w:t>
      </w:r>
      <w:r>
        <w:rPr>
          <w:i/>
          <w:color w:val="11797A"/>
          <w:spacing w:val="-5"/>
          <w:sz w:val="22"/>
        </w:rPr>
        <w:t xml:space="preserve"> </w:t>
      </w:r>
      <w:r>
        <w:rPr>
          <w:i/>
          <w:color w:val="11797A"/>
          <w:spacing w:val="-6"/>
          <w:sz w:val="22"/>
        </w:rPr>
        <w:t>too</w:t>
      </w:r>
      <w:r>
        <w:rPr>
          <w:i/>
          <w:color w:val="11797A"/>
          <w:spacing w:val="-5"/>
          <w:sz w:val="22"/>
        </w:rPr>
        <w:t xml:space="preserve"> </w:t>
      </w:r>
      <w:r>
        <w:rPr>
          <w:i/>
          <w:color w:val="11797A"/>
          <w:spacing w:val="-6"/>
          <w:sz w:val="22"/>
        </w:rPr>
        <w:t>low</w:t>
      </w:r>
      <w:r>
        <w:rPr>
          <w:i/>
          <w:color w:val="11797A"/>
          <w:spacing w:val="-5"/>
          <w:sz w:val="22"/>
        </w:rPr>
        <w:t xml:space="preserve"> </w:t>
      </w:r>
      <w:r>
        <w:rPr>
          <w:i/>
          <w:color w:val="11797A"/>
          <w:spacing w:val="-6"/>
          <w:sz w:val="22"/>
        </w:rPr>
        <w:t>for</w:t>
      </w:r>
      <w:r>
        <w:rPr>
          <w:i/>
          <w:color w:val="11797A"/>
          <w:spacing w:val="-5"/>
          <w:sz w:val="22"/>
        </w:rPr>
        <w:t xml:space="preserve"> </w:t>
      </w:r>
      <w:r>
        <w:rPr>
          <w:i/>
          <w:color w:val="11797A"/>
          <w:spacing w:val="-6"/>
          <w:sz w:val="22"/>
        </w:rPr>
        <w:t>it</w:t>
      </w:r>
      <w:r>
        <w:rPr>
          <w:i/>
          <w:color w:val="11797A"/>
          <w:spacing w:val="-4"/>
          <w:sz w:val="22"/>
        </w:rPr>
        <w:t xml:space="preserve"> </w:t>
      </w:r>
      <w:r>
        <w:rPr>
          <w:i/>
          <w:color w:val="11797A"/>
          <w:spacing w:val="-6"/>
          <w:sz w:val="22"/>
        </w:rPr>
        <w:t>to</w:t>
      </w:r>
      <w:r>
        <w:rPr>
          <w:i/>
          <w:color w:val="11797A"/>
          <w:spacing w:val="-5"/>
          <w:sz w:val="22"/>
        </w:rPr>
        <w:t xml:space="preserve"> </w:t>
      </w:r>
      <w:r>
        <w:rPr>
          <w:i/>
          <w:color w:val="11797A"/>
          <w:spacing w:val="-6"/>
          <w:sz w:val="22"/>
        </w:rPr>
        <w:t>be</w:t>
      </w:r>
      <w:r>
        <w:rPr>
          <w:i/>
          <w:color w:val="11797A"/>
          <w:spacing w:val="-5"/>
          <w:sz w:val="22"/>
        </w:rPr>
        <w:t xml:space="preserve"> </w:t>
      </w:r>
      <w:r>
        <w:rPr>
          <w:i/>
          <w:color w:val="11797A"/>
          <w:spacing w:val="-6"/>
          <w:sz w:val="22"/>
        </w:rPr>
        <w:t>successful</w:t>
      </w:r>
      <w:r>
        <w:rPr>
          <w:color w:val="231F20"/>
          <w:spacing w:val="-6"/>
          <w:sz w:val="22"/>
        </w:rPr>
        <w:t>.</w:t>
      </w:r>
    </w:p>
    <w:p w14:paraId="772D9C3F">
      <w:pPr>
        <w:pStyle w:val="11"/>
        <w:spacing w:before="2"/>
        <w:rPr>
          <w:sz w:val="23"/>
        </w:rPr>
      </w:pPr>
    </w:p>
    <w:p w14:paraId="3FD7FD76">
      <w:pPr>
        <w:spacing w:before="129" w:line="213" w:lineRule="auto"/>
        <w:ind w:left="1757" w:right="1200" w:hanging="22"/>
        <w:jc w:val="both"/>
        <w:rPr>
          <w:rFonts w:ascii="Tahoma"/>
          <w:sz w:val="26"/>
        </w:rPr>
      </w:pPr>
      <w:r>
        <w:rPr>
          <w:rFonts w:ascii="Tahoma"/>
          <w:color w:val="11797A"/>
          <w:spacing w:val="-10"/>
          <w:sz w:val="26"/>
        </w:rPr>
        <w:t xml:space="preserve">In pairs, discuss the following questions. Then write an essay that gives your opinion </w:t>
      </w:r>
      <w:r>
        <w:rPr>
          <w:rFonts w:ascii="Tahoma"/>
          <w:color w:val="11797A"/>
          <w:spacing w:val="-2"/>
          <w:sz w:val="26"/>
        </w:rPr>
        <w:t>about</w:t>
      </w:r>
      <w:r>
        <w:rPr>
          <w:rFonts w:ascii="Tahoma"/>
          <w:color w:val="11797A"/>
          <w:spacing w:val="-19"/>
          <w:sz w:val="26"/>
        </w:rPr>
        <w:t xml:space="preserve"> </w:t>
      </w:r>
      <w:r>
        <w:rPr>
          <w:rFonts w:ascii="Tahoma"/>
          <w:color w:val="11797A"/>
          <w:spacing w:val="-2"/>
          <w:sz w:val="26"/>
        </w:rPr>
        <w:t>the</w:t>
      </w:r>
      <w:r>
        <w:rPr>
          <w:rFonts w:ascii="Tahoma"/>
          <w:color w:val="11797A"/>
          <w:spacing w:val="-18"/>
          <w:sz w:val="26"/>
        </w:rPr>
        <w:t xml:space="preserve"> </w:t>
      </w:r>
      <w:r>
        <w:rPr>
          <w:rFonts w:ascii="Tahoma"/>
          <w:color w:val="11797A"/>
          <w:spacing w:val="-2"/>
          <w:sz w:val="26"/>
        </w:rPr>
        <w:t>idea</w:t>
      </w:r>
      <w:r>
        <w:rPr>
          <w:rFonts w:ascii="Tahoma"/>
          <w:color w:val="11797A"/>
          <w:spacing w:val="-18"/>
          <w:sz w:val="26"/>
        </w:rPr>
        <w:t xml:space="preserve"> </w:t>
      </w:r>
      <w:r>
        <w:rPr>
          <w:rFonts w:ascii="Tahoma"/>
          <w:color w:val="11797A"/>
          <w:spacing w:val="-2"/>
          <w:sz w:val="26"/>
        </w:rPr>
        <w:t>of</w:t>
      </w:r>
      <w:r>
        <w:rPr>
          <w:rFonts w:ascii="Tahoma"/>
          <w:color w:val="11797A"/>
          <w:spacing w:val="-19"/>
          <w:sz w:val="26"/>
        </w:rPr>
        <w:t xml:space="preserve"> </w:t>
      </w:r>
      <w:r>
        <w:rPr>
          <w:rFonts w:ascii="Tahoma"/>
          <w:color w:val="11797A"/>
          <w:spacing w:val="-2"/>
          <w:sz w:val="26"/>
        </w:rPr>
        <w:t>humans</w:t>
      </w:r>
      <w:r>
        <w:rPr>
          <w:rFonts w:ascii="Tahoma"/>
          <w:color w:val="11797A"/>
          <w:spacing w:val="-18"/>
          <w:sz w:val="26"/>
        </w:rPr>
        <w:t xml:space="preserve"> </w:t>
      </w:r>
      <w:r>
        <w:rPr>
          <w:rFonts w:ascii="Tahoma"/>
          <w:color w:val="11797A"/>
          <w:spacing w:val="-2"/>
          <w:sz w:val="26"/>
        </w:rPr>
        <w:t>living</w:t>
      </w:r>
      <w:r>
        <w:rPr>
          <w:rFonts w:ascii="Tahoma"/>
          <w:color w:val="11797A"/>
          <w:spacing w:val="-18"/>
          <w:sz w:val="26"/>
        </w:rPr>
        <w:t xml:space="preserve"> </w:t>
      </w:r>
      <w:r>
        <w:rPr>
          <w:rFonts w:ascii="Tahoma"/>
          <w:color w:val="11797A"/>
          <w:spacing w:val="-2"/>
          <w:sz w:val="26"/>
        </w:rPr>
        <w:t>on</w:t>
      </w:r>
      <w:r>
        <w:rPr>
          <w:rFonts w:ascii="Tahoma"/>
          <w:color w:val="11797A"/>
          <w:spacing w:val="-19"/>
          <w:sz w:val="26"/>
        </w:rPr>
        <w:t xml:space="preserve"> </w:t>
      </w:r>
      <w:r>
        <w:rPr>
          <w:rFonts w:ascii="Tahoma"/>
          <w:color w:val="11797A"/>
          <w:spacing w:val="-2"/>
          <w:sz w:val="26"/>
        </w:rPr>
        <w:t>Mars.</w:t>
      </w:r>
      <w:r>
        <w:rPr>
          <w:rFonts w:ascii="Tahoma"/>
          <w:color w:val="11797A"/>
          <w:spacing w:val="-18"/>
          <w:sz w:val="26"/>
        </w:rPr>
        <w:t xml:space="preserve"> </w:t>
      </w:r>
      <w:r>
        <w:rPr>
          <w:rFonts w:ascii="Tahoma"/>
          <w:color w:val="11797A"/>
          <w:spacing w:val="-2"/>
          <w:sz w:val="26"/>
        </w:rPr>
        <w:t>In</w:t>
      </w:r>
      <w:r>
        <w:rPr>
          <w:rFonts w:ascii="Tahoma"/>
          <w:color w:val="11797A"/>
          <w:spacing w:val="-18"/>
          <w:sz w:val="26"/>
        </w:rPr>
        <w:t xml:space="preserve"> </w:t>
      </w:r>
      <w:r>
        <w:rPr>
          <w:rFonts w:ascii="Tahoma"/>
          <w:color w:val="11797A"/>
          <w:spacing w:val="-2"/>
          <w:sz w:val="26"/>
        </w:rPr>
        <w:t>your</w:t>
      </w:r>
      <w:r>
        <w:rPr>
          <w:rFonts w:ascii="Tahoma"/>
          <w:color w:val="11797A"/>
          <w:spacing w:val="-19"/>
          <w:sz w:val="26"/>
        </w:rPr>
        <w:t xml:space="preserve"> </w:t>
      </w:r>
      <w:r>
        <w:rPr>
          <w:rFonts w:ascii="Tahoma"/>
          <w:color w:val="11797A"/>
          <w:spacing w:val="-2"/>
          <w:sz w:val="26"/>
        </w:rPr>
        <w:t>essay,</w:t>
      </w:r>
      <w:r>
        <w:rPr>
          <w:rFonts w:ascii="Tahoma"/>
          <w:color w:val="11797A"/>
          <w:spacing w:val="-18"/>
          <w:sz w:val="26"/>
        </w:rPr>
        <w:t xml:space="preserve"> </w:t>
      </w:r>
      <w:r>
        <w:rPr>
          <w:rFonts w:ascii="Tahoma"/>
          <w:color w:val="11797A"/>
          <w:spacing w:val="-2"/>
          <w:sz w:val="26"/>
        </w:rPr>
        <w:t>make</w:t>
      </w:r>
      <w:r>
        <w:rPr>
          <w:rFonts w:ascii="Tahoma"/>
          <w:color w:val="11797A"/>
          <w:spacing w:val="-18"/>
          <w:sz w:val="26"/>
        </w:rPr>
        <w:t xml:space="preserve"> </w:t>
      </w:r>
      <w:r>
        <w:rPr>
          <w:rFonts w:ascii="Tahoma"/>
          <w:color w:val="11797A"/>
          <w:spacing w:val="-2"/>
          <w:sz w:val="26"/>
        </w:rPr>
        <w:t>sure</w:t>
      </w:r>
      <w:r>
        <w:rPr>
          <w:rFonts w:ascii="Tahoma"/>
          <w:color w:val="11797A"/>
          <w:spacing w:val="-19"/>
          <w:sz w:val="26"/>
        </w:rPr>
        <w:t xml:space="preserve"> </w:t>
      </w:r>
      <w:r>
        <w:rPr>
          <w:rFonts w:ascii="Tahoma"/>
          <w:color w:val="11797A"/>
          <w:spacing w:val="-2"/>
          <w:sz w:val="26"/>
        </w:rPr>
        <w:t>to</w:t>
      </w:r>
      <w:r>
        <w:rPr>
          <w:rFonts w:ascii="Tahoma"/>
          <w:color w:val="11797A"/>
          <w:spacing w:val="-18"/>
          <w:sz w:val="26"/>
        </w:rPr>
        <w:t xml:space="preserve"> </w:t>
      </w:r>
      <w:r>
        <w:rPr>
          <w:rFonts w:ascii="Tahoma"/>
          <w:color w:val="11797A"/>
          <w:spacing w:val="-2"/>
          <w:sz w:val="26"/>
        </w:rPr>
        <w:t>include</w:t>
      </w:r>
      <w:r>
        <w:rPr>
          <w:rFonts w:ascii="Tahoma"/>
          <w:color w:val="11797A"/>
          <w:spacing w:val="-18"/>
          <w:sz w:val="26"/>
        </w:rPr>
        <w:t xml:space="preserve"> </w:t>
      </w:r>
      <w:r>
        <w:rPr>
          <w:rFonts w:ascii="Tahoma"/>
          <w:color w:val="11797A"/>
          <w:spacing w:val="-2"/>
          <w:sz w:val="26"/>
        </w:rPr>
        <w:t xml:space="preserve">the </w:t>
      </w:r>
      <w:r>
        <w:rPr>
          <w:rFonts w:ascii="Tahoma"/>
          <w:color w:val="11797A"/>
          <w:spacing w:val="-6"/>
          <w:w w:val="105"/>
          <w:sz w:val="26"/>
        </w:rPr>
        <w:t>answers</w:t>
      </w:r>
      <w:r>
        <w:rPr>
          <w:rFonts w:ascii="Tahoma"/>
          <w:color w:val="11797A"/>
          <w:spacing w:val="-49"/>
          <w:w w:val="105"/>
          <w:sz w:val="26"/>
        </w:rPr>
        <w:t xml:space="preserve"> </w:t>
      </w:r>
      <w:r>
        <w:rPr>
          <w:rFonts w:ascii="Tahoma"/>
          <w:color w:val="11797A"/>
          <w:spacing w:val="-6"/>
          <w:w w:val="105"/>
          <w:sz w:val="26"/>
        </w:rPr>
        <w:t>to</w:t>
      </w:r>
      <w:r>
        <w:rPr>
          <w:rFonts w:ascii="Tahoma"/>
          <w:color w:val="11797A"/>
          <w:spacing w:val="-49"/>
          <w:w w:val="105"/>
          <w:sz w:val="26"/>
        </w:rPr>
        <w:t xml:space="preserve"> </w:t>
      </w:r>
      <w:r>
        <w:rPr>
          <w:rFonts w:ascii="Tahoma"/>
          <w:color w:val="11797A"/>
          <w:spacing w:val="-6"/>
          <w:w w:val="105"/>
          <w:sz w:val="26"/>
        </w:rPr>
        <w:t>the</w:t>
      </w:r>
      <w:r>
        <w:rPr>
          <w:rFonts w:ascii="Tahoma"/>
          <w:color w:val="11797A"/>
          <w:spacing w:val="-49"/>
          <w:w w:val="105"/>
          <w:sz w:val="26"/>
        </w:rPr>
        <w:t xml:space="preserve"> </w:t>
      </w:r>
      <w:r>
        <w:rPr>
          <w:rFonts w:ascii="Tahoma"/>
          <w:color w:val="11797A"/>
          <w:spacing w:val="-6"/>
          <w:w w:val="105"/>
          <w:sz w:val="26"/>
        </w:rPr>
        <w:t>questions.</w:t>
      </w:r>
    </w:p>
    <w:p w14:paraId="0393A1F4">
      <w:pPr>
        <w:pStyle w:val="11"/>
        <w:spacing w:before="1"/>
        <w:rPr>
          <w:rFonts w:ascii="Tahoma"/>
          <w:sz w:val="16"/>
        </w:rPr>
      </w:pPr>
      <w:r>
        <mc:AlternateContent>
          <mc:Choice Requires="wpg">
            <w:drawing>
              <wp:anchor distT="0" distB="0" distL="0" distR="0" simplePos="0" relativeHeight="251941888" behindDoc="1" locked="0" layoutInCell="1" allowOverlap="1">
                <wp:simplePos x="0" y="0"/>
                <wp:positionH relativeFrom="page">
                  <wp:posOffset>1016635</wp:posOffset>
                </wp:positionH>
                <wp:positionV relativeFrom="paragraph">
                  <wp:posOffset>138430</wp:posOffset>
                </wp:positionV>
                <wp:extent cx="5787390" cy="1188085"/>
                <wp:effectExtent l="0" t="0" r="0" b="0"/>
                <wp:wrapTopAndBottom/>
                <wp:docPr id="4051" name="Group 4051"/>
                <wp:cNvGraphicFramePr/>
                <a:graphic xmlns:a="http://schemas.openxmlformats.org/drawingml/2006/main">
                  <a:graphicData uri="http://schemas.microsoft.com/office/word/2010/wordprocessingGroup">
                    <wpg:wgp>
                      <wpg:cNvGrpSpPr/>
                      <wpg:grpSpPr>
                        <a:xfrm>
                          <a:off x="0" y="0"/>
                          <a:ext cx="5787390" cy="1188085"/>
                          <a:chOff x="0" y="0"/>
                          <a:chExt cx="5787390" cy="1188085"/>
                        </a:xfrm>
                      </wpg:grpSpPr>
                      <wps:wsp>
                        <wps:cNvPr id="4052" name="Graphic 4052"/>
                        <wps:cNvSpPr/>
                        <wps:spPr>
                          <a:xfrm>
                            <a:off x="0" y="0"/>
                            <a:ext cx="5787390" cy="1188085"/>
                          </a:xfrm>
                          <a:custGeom>
                            <a:avLst/>
                            <a:gdLst/>
                            <a:ahLst/>
                            <a:cxnLst/>
                            <a:rect l="l" t="t" r="r" b="b"/>
                            <a:pathLst>
                              <a:path w="5787390" h="1188085">
                                <a:moveTo>
                                  <a:pt x="5715000" y="0"/>
                                </a:moveTo>
                                <a:lnTo>
                                  <a:pt x="72009" y="0"/>
                                </a:lnTo>
                                <a:lnTo>
                                  <a:pt x="30378" y="1125"/>
                                </a:lnTo>
                                <a:lnTo>
                                  <a:pt x="9001" y="9001"/>
                                </a:lnTo>
                                <a:lnTo>
                                  <a:pt x="1125" y="30378"/>
                                </a:lnTo>
                                <a:lnTo>
                                  <a:pt x="0" y="72009"/>
                                </a:lnTo>
                                <a:lnTo>
                                  <a:pt x="0" y="1116076"/>
                                </a:lnTo>
                                <a:lnTo>
                                  <a:pt x="1125" y="1157632"/>
                                </a:lnTo>
                                <a:lnTo>
                                  <a:pt x="9001" y="1178972"/>
                                </a:lnTo>
                                <a:lnTo>
                                  <a:pt x="30378" y="1186834"/>
                                </a:lnTo>
                                <a:lnTo>
                                  <a:pt x="72009" y="1187958"/>
                                </a:lnTo>
                                <a:lnTo>
                                  <a:pt x="5715000" y="1187958"/>
                                </a:lnTo>
                                <a:lnTo>
                                  <a:pt x="5756630" y="1186834"/>
                                </a:lnTo>
                                <a:lnTo>
                                  <a:pt x="5778007" y="1178972"/>
                                </a:lnTo>
                                <a:lnTo>
                                  <a:pt x="5785883" y="1157632"/>
                                </a:lnTo>
                                <a:lnTo>
                                  <a:pt x="5787009" y="1116076"/>
                                </a:lnTo>
                                <a:lnTo>
                                  <a:pt x="5787009" y="72009"/>
                                </a:lnTo>
                                <a:lnTo>
                                  <a:pt x="5785883" y="30378"/>
                                </a:lnTo>
                                <a:lnTo>
                                  <a:pt x="5778007" y="9001"/>
                                </a:lnTo>
                                <a:lnTo>
                                  <a:pt x="5756630" y="1125"/>
                                </a:lnTo>
                                <a:lnTo>
                                  <a:pt x="5715000" y="0"/>
                                </a:lnTo>
                                <a:close/>
                              </a:path>
                            </a:pathLst>
                          </a:custGeom>
                          <a:solidFill>
                            <a:srgbClr val="E8E8E7"/>
                          </a:solidFill>
                        </wps:spPr>
                        <wps:bodyPr wrap="square" lIns="0" tIns="0" rIns="0" bIns="0" rtlCol="0">
                          <a:noAutofit/>
                        </wps:bodyPr>
                      </wps:wsp>
                      <wps:wsp>
                        <wps:cNvPr id="4053" name="Graphic 4053"/>
                        <wps:cNvSpPr/>
                        <wps:spPr>
                          <a:xfrm>
                            <a:off x="161975" y="203441"/>
                            <a:ext cx="57785" cy="57785"/>
                          </a:xfrm>
                          <a:custGeom>
                            <a:avLst/>
                            <a:gdLst/>
                            <a:ahLst/>
                            <a:cxnLst/>
                            <a:rect l="l" t="t" r="r" b="b"/>
                            <a:pathLst>
                              <a:path w="57785" h="57785">
                                <a:moveTo>
                                  <a:pt x="28828" y="0"/>
                                </a:moveTo>
                                <a:lnTo>
                                  <a:pt x="17627" y="2272"/>
                                </a:lnTo>
                                <a:lnTo>
                                  <a:pt x="8461" y="8461"/>
                                </a:lnTo>
                                <a:lnTo>
                                  <a:pt x="2272" y="17627"/>
                                </a:lnTo>
                                <a:lnTo>
                                  <a:pt x="0" y="28829"/>
                                </a:lnTo>
                                <a:lnTo>
                                  <a:pt x="2272" y="40030"/>
                                </a:lnTo>
                                <a:lnTo>
                                  <a:pt x="8461" y="49196"/>
                                </a:lnTo>
                                <a:lnTo>
                                  <a:pt x="17627" y="55385"/>
                                </a:lnTo>
                                <a:lnTo>
                                  <a:pt x="28828" y="57658"/>
                                </a:lnTo>
                                <a:lnTo>
                                  <a:pt x="40030" y="55385"/>
                                </a:lnTo>
                                <a:lnTo>
                                  <a:pt x="49196" y="49196"/>
                                </a:lnTo>
                                <a:lnTo>
                                  <a:pt x="55385" y="40030"/>
                                </a:lnTo>
                                <a:lnTo>
                                  <a:pt x="57657" y="28829"/>
                                </a:lnTo>
                                <a:lnTo>
                                  <a:pt x="55385" y="17627"/>
                                </a:lnTo>
                                <a:lnTo>
                                  <a:pt x="49196" y="8461"/>
                                </a:lnTo>
                                <a:lnTo>
                                  <a:pt x="40030" y="2272"/>
                                </a:lnTo>
                                <a:lnTo>
                                  <a:pt x="28828" y="0"/>
                                </a:lnTo>
                                <a:close/>
                              </a:path>
                            </a:pathLst>
                          </a:custGeom>
                          <a:solidFill>
                            <a:srgbClr val="D26277"/>
                          </a:solidFill>
                        </wps:spPr>
                        <wps:bodyPr wrap="square" lIns="0" tIns="0" rIns="0" bIns="0" rtlCol="0">
                          <a:noAutofit/>
                        </wps:bodyPr>
                      </wps:wsp>
                      <wps:wsp>
                        <wps:cNvPr id="4054" name="Graphic 4054"/>
                        <wps:cNvSpPr/>
                        <wps:spPr>
                          <a:xfrm>
                            <a:off x="161975" y="453224"/>
                            <a:ext cx="57785" cy="57785"/>
                          </a:xfrm>
                          <a:custGeom>
                            <a:avLst/>
                            <a:gdLst/>
                            <a:ahLst/>
                            <a:cxnLst/>
                            <a:rect l="l" t="t" r="r" b="b"/>
                            <a:pathLst>
                              <a:path w="57785" h="57785">
                                <a:moveTo>
                                  <a:pt x="28828" y="0"/>
                                </a:moveTo>
                                <a:lnTo>
                                  <a:pt x="17627" y="2272"/>
                                </a:lnTo>
                                <a:lnTo>
                                  <a:pt x="8461" y="8461"/>
                                </a:lnTo>
                                <a:lnTo>
                                  <a:pt x="2272" y="17627"/>
                                </a:lnTo>
                                <a:lnTo>
                                  <a:pt x="0" y="28829"/>
                                </a:lnTo>
                                <a:lnTo>
                                  <a:pt x="2272" y="40030"/>
                                </a:lnTo>
                                <a:lnTo>
                                  <a:pt x="8461" y="49196"/>
                                </a:lnTo>
                                <a:lnTo>
                                  <a:pt x="17627" y="55385"/>
                                </a:lnTo>
                                <a:lnTo>
                                  <a:pt x="28828" y="57658"/>
                                </a:lnTo>
                                <a:lnTo>
                                  <a:pt x="40030" y="55385"/>
                                </a:lnTo>
                                <a:lnTo>
                                  <a:pt x="49196" y="49196"/>
                                </a:lnTo>
                                <a:lnTo>
                                  <a:pt x="55385" y="40030"/>
                                </a:lnTo>
                                <a:lnTo>
                                  <a:pt x="57657" y="28829"/>
                                </a:lnTo>
                                <a:lnTo>
                                  <a:pt x="55385" y="17627"/>
                                </a:lnTo>
                                <a:lnTo>
                                  <a:pt x="49196" y="8461"/>
                                </a:lnTo>
                                <a:lnTo>
                                  <a:pt x="40030" y="2272"/>
                                </a:lnTo>
                                <a:lnTo>
                                  <a:pt x="28828" y="0"/>
                                </a:lnTo>
                                <a:close/>
                              </a:path>
                            </a:pathLst>
                          </a:custGeom>
                          <a:solidFill>
                            <a:srgbClr val="D4936B"/>
                          </a:solidFill>
                        </wps:spPr>
                        <wps:bodyPr wrap="square" lIns="0" tIns="0" rIns="0" bIns="0" rtlCol="0">
                          <a:noAutofit/>
                        </wps:bodyPr>
                      </wps:wsp>
                      <wps:wsp>
                        <wps:cNvPr id="4055" name="Graphic 4055"/>
                        <wps:cNvSpPr/>
                        <wps:spPr>
                          <a:xfrm>
                            <a:off x="161975" y="703033"/>
                            <a:ext cx="57785" cy="57785"/>
                          </a:xfrm>
                          <a:custGeom>
                            <a:avLst/>
                            <a:gdLst/>
                            <a:ahLst/>
                            <a:cxnLst/>
                            <a:rect l="l" t="t" r="r" b="b"/>
                            <a:pathLst>
                              <a:path w="57785" h="57785">
                                <a:moveTo>
                                  <a:pt x="28828" y="0"/>
                                </a:moveTo>
                                <a:lnTo>
                                  <a:pt x="17627" y="2272"/>
                                </a:lnTo>
                                <a:lnTo>
                                  <a:pt x="8461" y="8461"/>
                                </a:lnTo>
                                <a:lnTo>
                                  <a:pt x="2272" y="17627"/>
                                </a:lnTo>
                                <a:lnTo>
                                  <a:pt x="0" y="28829"/>
                                </a:lnTo>
                                <a:lnTo>
                                  <a:pt x="2272" y="40030"/>
                                </a:lnTo>
                                <a:lnTo>
                                  <a:pt x="8461" y="49196"/>
                                </a:lnTo>
                                <a:lnTo>
                                  <a:pt x="17627" y="55385"/>
                                </a:lnTo>
                                <a:lnTo>
                                  <a:pt x="28828" y="57658"/>
                                </a:lnTo>
                                <a:lnTo>
                                  <a:pt x="40030" y="55385"/>
                                </a:lnTo>
                                <a:lnTo>
                                  <a:pt x="49196" y="49196"/>
                                </a:lnTo>
                                <a:lnTo>
                                  <a:pt x="55385" y="40030"/>
                                </a:lnTo>
                                <a:lnTo>
                                  <a:pt x="57657" y="28829"/>
                                </a:lnTo>
                                <a:lnTo>
                                  <a:pt x="55385" y="17627"/>
                                </a:lnTo>
                                <a:lnTo>
                                  <a:pt x="49196" y="8461"/>
                                </a:lnTo>
                                <a:lnTo>
                                  <a:pt x="40030" y="2272"/>
                                </a:lnTo>
                                <a:lnTo>
                                  <a:pt x="28828" y="0"/>
                                </a:lnTo>
                                <a:close/>
                              </a:path>
                            </a:pathLst>
                          </a:custGeom>
                          <a:solidFill>
                            <a:srgbClr val="54BC7F"/>
                          </a:solidFill>
                        </wps:spPr>
                        <wps:bodyPr wrap="square" lIns="0" tIns="0" rIns="0" bIns="0" rtlCol="0">
                          <a:noAutofit/>
                        </wps:bodyPr>
                      </wps:wsp>
                      <wps:wsp>
                        <wps:cNvPr id="4056" name="Graphic 4056"/>
                        <wps:cNvSpPr/>
                        <wps:spPr>
                          <a:xfrm>
                            <a:off x="161975" y="952830"/>
                            <a:ext cx="57785" cy="57785"/>
                          </a:xfrm>
                          <a:custGeom>
                            <a:avLst/>
                            <a:gdLst/>
                            <a:ahLst/>
                            <a:cxnLst/>
                            <a:rect l="l" t="t" r="r" b="b"/>
                            <a:pathLst>
                              <a:path w="57785" h="57785">
                                <a:moveTo>
                                  <a:pt x="28828" y="0"/>
                                </a:moveTo>
                                <a:lnTo>
                                  <a:pt x="17627" y="2272"/>
                                </a:lnTo>
                                <a:lnTo>
                                  <a:pt x="8461" y="8461"/>
                                </a:lnTo>
                                <a:lnTo>
                                  <a:pt x="2272" y="17627"/>
                                </a:lnTo>
                                <a:lnTo>
                                  <a:pt x="0" y="28829"/>
                                </a:lnTo>
                                <a:lnTo>
                                  <a:pt x="2272" y="40030"/>
                                </a:lnTo>
                                <a:lnTo>
                                  <a:pt x="8461" y="49196"/>
                                </a:lnTo>
                                <a:lnTo>
                                  <a:pt x="17627" y="55385"/>
                                </a:lnTo>
                                <a:lnTo>
                                  <a:pt x="28828" y="57658"/>
                                </a:lnTo>
                                <a:lnTo>
                                  <a:pt x="40030" y="55385"/>
                                </a:lnTo>
                                <a:lnTo>
                                  <a:pt x="49196" y="49196"/>
                                </a:lnTo>
                                <a:lnTo>
                                  <a:pt x="55385" y="40030"/>
                                </a:lnTo>
                                <a:lnTo>
                                  <a:pt x="57657" y="28829"/>
                                </a:lnTo>
                                <a:lnTo>
                                  <a:pt x="55385" y="17627"/>
                                </a:lnTo>
                                <a:lnTo>
                                  <a:pt x="49196" y="8461"/>
                                </a:lnTo>
                                <a:lnTo>
                                  <a:pt x="40030" y="2272"/>
                                </a:lnTo>
                                <a:lnTo>
                                  <a:pt x="28828" y="0"/>
                                </a:lnTo>
                                <a:close/>
                              </a:path>
                            </a:pathLst>
                          </a:custGeom>
                          <a:solidFill>
                            <a:srgbClr val="855C98"/>
                          </a:solidFill>
                        </wps:spPr>
                        <wps:bodyPr wrap="square" lIns="0" tIns="0" rIns="0" bIns="0" rtlCol="0">
                          <a:noAutofit/>
                        </wps:bodyPr>
                      </wps:wsp>
                      <wps:wsp>
                        <wps:cNvPr id="4057" name="Textbox 4057"/>
                        <wps:cNvSpPr txBox="1"/>
                        <wps:spPr>
                          <a:xfrm>
                            <a:off x="0" y="0"/>
                            <a:ext cx="5787390" cy="1188085"/>
                          </a:xfrm>
                          <a:prstGeom prst="rect">
                            <a:avLst/>
                          </a:prstGeom>
                        </wps:spPr>
                        <wps:txbx>
                          <w:txbxContent>
                            <w:p w14:paraId="4654354A">
                              <w:pPr>
                                <w:spacing w:before="216"/>
                                <w:ind w:left="455" w:right="0" w:firstLine="0"/>
                                <w:jc w:val="left"/>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think</w:t>
                              </w:r>
                              <w:r>
                                <w:rPr>
                                  <w:color w:val="231F20"/>
                                  <w:spacing w:val="-8"/>
                                  <w:sz w:val="22"/>
                                </w:rPr>
                                <w:t xml:space="preserve"> </w:t>
                              </w:r>
                              <w:r>
                                <w:rPr>
                                  <w:color w:val="231F20"/>
                                  <w:spacing w:val="-2"/>
                                  <w:sz w:val="22"/>
                                </w:rPr>
                                <w:t>this</w:t>
                              </w:r>
                              <w:r>
                                <w:rPr>
                                  <w:color w:val="231F20"/>
                                  <w:spacing w:val="-9"/>
                                  <w:sz w:val="22"/>
                                </w:rPr>
                                <w:t xml:space="preserve"> </w:t>
                              </w:r>
                              <w:r>
                                <w:rPr>
                                  <w:color w:val="231F20"/>
                                  <w:spacing w:val="-2"/>
                                  <w:sz w:val="22"/>
                                </w:rPr>
                                <w:t>will</w:t>
                              </w:r>
                              <w:r>
                                <w:rPr>
                                  <w:color w:val="231F20"/>
                                  <w:spacing w:val="-8"/>
                                  <w:sz w:val="22"/>
                                </w:rPr>
                                <w:t xml:space="preserve"> </w:t>
                              </w:r>
                              <w:r>
                                <w:rPr>
                                  <w:color w:val="231F20"/>
                                  <w:spacing w:val="-2"/>
                                  <w:sz w:val="22"/>
                                </w:rPr>
                                <w:t>happen</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future?</w:t>
                              </w:r>
                              <w:r>
                                <w:rPr>
                                  <w:color w:val="231F20"/>
                                  <w:spacing w:val="-8"/>
                                  <w:sz w:val="22"/>
                                </w:rPr>
                                <w:t xml:space="preserve"> </w:t>
                              </w:r>
                              <w:r>
                                <w:rPr>
                                  <w:color w:val="231F20"/>
                                  <w:spacing w:val="-2"/>
                                  <w:sz w:val="22"/>
                                </w:rPr>
                                <w:t>If</w:t>
                              </w:r>
                              <w:r>
                                <w:rPr>
                                  <w:color w:val="231F20"/>
                                  <w:spacing w:val="-9"/>
                                  <w:sz w:val="22"/>
                                </w:rPr>
                                <w:t xml:space="preserve"> </w:t>
                              </w:r>
                              <w:r>
                                <w:rPr>
                                  <w:color w:val="231F20"/>
                                  <w:spacing w:val="-2"/>
                                  <w:sz w:val="22"/>
                                </w:rPr>
                                <w:t>yes,</w:t>
                              </w:r>
                              <w:r>
                                <w:rPr>
                                  <w:color w:val="231F20"/>
                                  <w:spacing w:val="-8"/>
                                  <w:sz w:val="22"/>
                                </w:rPr>
                                <w:t xml:space="preserve"> </w:t>
                              </w:r>
                              <w:r>
                                <w:rPr>
                                  <w:color w:val="231F20"/>
                                  <w:spacing w:val="-2"/>
                                  <w:sz w:val="22"/>
                                </w:rPr>
                                <w:t>when</w:t>
                              </w:r>
                              <w:r>
                                <w:rPr>
                                  <w:color w:val="231F20"/>
                                  <w:spacing w:val="-9"/>
                                  <w:sz w:val="22"/>
                                </w:rPr>
                                <w:t xml:space="preserve"> </w:t>
                              </w:r>
                              <w:r>
                                <w:rPr>
                                  <w:color w:val="231F20"/>
                                  <w:spacing w:val="-2"/>
                                  <w:sz w:val="22"/>
                                </w:rPr>
                                <w:t>and</w:t>
                              </w:r>
                              <w:r>
                                <w:rPr>
                                  <w:color w:val="231F20"/>
                                  <w:spacing w:val="-8"/>
                                  <w:sz w:val="22"/>
                                </w:rPr>
                                <w:t xml:space="preserve"> </w:t>
                              </w:r>
                              <w:r>
                                <w:rPr>
                                  <w:color w:val="231F20"/>
                                  <w:spacing w:val="-2"/>
                                  <w:sz w:val="22"/>
                                </w:rPr>
                                <w:t>why?</w:t>
                              </w:r>
                              <w:r>
                                <w:rPr>
                                  <w:color w:val="231F20"/>
                                  <w:spacing w:val="-9"/>
                                  <w:sz w:val="22"/>
                                </w:rPr>
                                <w:t xml:space="preserve"> </w:t>
                              </w:r>
                              <w:r>
                                <w:rPr>
                                  <w:color w:val="231F20"/>
                                  <w:spacing w:val="-2"/>
                                  <w:sz w:val="22"/>
                                </w:rPr>
                                <w:t>If</w:t>
                              </w:r>
                              <w:r>
                                <w:rPr>
                                  <w:color w:val="231F20"/>
                                  <w:spacing w:val="-8"/>
                                  <w:sz w:val="22"/>
                                </w:rPr>
                                <w:t xml:space="preserve"> </w:t>
                              </w:r>
                              <w:r>
                                <w:rPr>
                                  <w:color w:val="231F20"/>
                                  <w:spacing w:val="-2"/>
                                  <w:sz w:val="22"/>
                                </w:rPr>
                                <w:t>no,</w:t>
                              </w:r>
                              <w:r>
                                <w:rPr>
                                  <w:color w:val="231F20"/>
                                  <w:spacing w:val="-9"/>
                                  <w:sz w:val="22"/>
                                </w:rPr>
                                <w:t xml:space="preserve"> </w:t>
                              </w:r>
                              <w:r>
                                <w:rPr>
                                  <w:color w:val="231F20"/>
                                  <w:spacing w:val="-2"/>
                                  <w:sz w:val="22"/>
                                </w:rPr>
                                <w:t>why</w:t>
                              </w:r>
                              <w:r>
                                <w:rPr>
                                  <w:color w:val="231F20"/>
                                  <w:spacing w:val="-8"/>
                                  <w:sz w:val="22"/>
                                </w:rPr>
                                <w:t xml:space="preserve"> </w:t>
                              </w:r>
                              <w:r>
                                <w:rPr>
                                  <w:color w:val="231F20"/>
                                  <w:spacing w:val="-4"/>
                                  <w:sz w:val="22"/>
                                </w:rPr>
                                <w:t>not?</w:t>
                              </w:r>
                            </w:p>
                            <w:p w14:paraId="7242FEA1">
                              <w:pPr>
                                <w:spacing w:before="140" w:line="374" w:lineRule="auto"/>
                                <w:ind w:left="455" w:right="0" w:firstLine="0"/>
                                <w:jc w:val="left"/>
                                <w:rPr>
                                  <w:sz w:val="22"/>
                                </w:rPr>
                              </w:pPr>
                              <w:r>
                                <w:rPr>
                                  <w:color w:val="231F20"/>
                                  <w:sz w:val="22"/>
                                </w:rPr>
                                <w:t>What</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are</w:t>
                              </w:r>
                              <w:r>
                                <w:rPr>
                                  <w:color w:val="231F20"/>
                                  <w:spacing w:val="-15"/>
                                  <w:sz w:val="22"/>
                                </w:rPr>
                                <w:t xml:space="preserve"> </w:t>
                              </w:r>
                              <w:r>
                                <w:rPr>
                                  <w:color w:val="231F20"/>
                                  <w:sz w:val="22"/>
                                </w:rPr>
                                <w:t>the</w:t>
                              </w:r>
                              <w:r>
                                <w:rPr>
                                  <w:color w:val="231F20"/>
                                  <w:spacing w:val="-15"/>
                                  <w:sz w:val="22"/>
                                </w:rPr>
                                <w:t xml:space="preserve"> </w:t>
                              </w:r>
                              <w:r>
                                <w:rPr>
                                  <w:color w:val="231F20"/>
                                  <w:sz w:val="22"/>
                                </w:rPr>
                                <w:t>main</w:t>
                              </w:r>
                              <w:r>
                                <w:rPr>
                                  <w:color w:val="231F20"/>
                                  <w:spacing w:val="-15"/>
                                  <w:sz w:val="22"/>
                                </w:rPr>
                                <w:t xml:space="preserve"> </w:t>
                              </w:r>
                              <w:r>
                                <w:rPr>
                                  <w:color w:val="231F20"/>
                                  <w:sz w:val="22"/>
                                </w:rPr>
                                <w:t>advantages</w:t>
                              </w:r>
                              <w:r>
                                <w:rPr>
                                  <w:color w:val="231F20"/>
                                  <w:spacing w:val="-15"/>
                                  <w:sz w:val="22"/>
                                </w:rPr>
                                <w:t xml:space="preserve"> </w:t>
                              </w:r>
                              <w:r>
                                <w:rPr>
                                  <w:color w:val="231F20"/>
                                  <w:sz w:val="22"/>
                                </w:rPr>
                                <w:t>and</w:t>
                              </w:r>
                              <w:r>
                                <w:rPr>
                                  <w:color w:val="231F20"/>
                                  <w:spacing w:val="-15"/>
                                  <w:sz w:val="22"/>
                                </w:rPr>
                                <w:t xml:space="preserve"> </w:t>
                              </w:r>
                              <w:r>
                                <w:rPr>
                                  <w:color w:val="231F20"/>
                                  <w:sz w:val="22"/>
                                </w:rPr>
                                <w:t>disadvantages</w:t>
                              </w:r>
                              <w:r>
                                <w:rPr>
                                  <w:color w:val="231F20"/>
                                  <w:spacing w:val="-15"/>
                                  <w:sz w:val="22"/>
                                </w:rPr>
                                <w:t xml:space="preserve"> </w:t>
                              </w:r>
                              <w:r>
                                <w:rPr>
                                  <w:color w:val="231F20"/>
                                  <w:sz w:val="22"/>
                                </w:rPr>
                                <w:t>of</w:t>
                              </w:r>
                              <w:r>
                                <w:rPr>
                                  <w:color w:val="231F20"/>
                                  <w:spacing w:val="-15"/>
                                  <w:sz w:val="22"/>
                                </w:rPr>
                                <w:t xml:space="preserve"> </w:t>
                              </w:r>
                              <w:r>
                                <w:rPr>
                                  <w:color w:val="231F20"/>
                                  <w:sz w:val="22"/>
                                </w:rPr>
                                <w:t>humans</w:t>
                              </w:r>
                              <w:r>
                                <w:rPr>
                                  <w:color w:val="231F20"/>
                                  <w:spacing w:val="-15"/>
                                  <w:sz w:val="22"/>
                                </w:rPr>
                                <w:t xml:space="preserve"> </w:t>
                              </w:r>
                              <w:r>
                                <w:rPr>
                                  <w:color w:val="231F20"/>
                                  <w:sz w:val="22"/>
                                </w:rPr>
                                <w:t>living</w:t>
                              </w:r>
                              <w:r>
                                <w:rPr>
                                  <w:color w:val="231F20"/>
                                  <w:spacing w:val="-15"/>
                                  <w:sz w:val="22"/>
                                </w:rPr>
                                <w:t xml:space="preserve"> </w:t>
                              </w:r>
                              <w:r>
                                <w:rPr>
                                  <w:color w:val="231F20"/>
                                  <w:sz w:val="22"/>
                                </w:rPr>
                                <w:t>on</w:t>
                              </w:r>
                              <w:r>
                                <w:rPr>
                                  <w:color w:val="231F20"/>
                                  <w:spacing w:val="-15"/>
                                  <w:sz w:val="22"/>
                                </w:rPr>
                                <w:t xml:space="preserve"> </w:t>
                              </w:r>
                              <w:r>
                                <w:rPr>
                                  <w:color w:val="231F20"/>
                                  <w:sz w:val="22"/>
                                </w:rPr>
                                <w:t>Mars? 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2"/>
                                  <w:sz w:val="22"/>
                                </w:rPr>
                                <w:t xml:space="preserve"> </w:t>
                              </w:r>
                              <w:r>
                                <w:rPr>
                                  <w:color w:val="231F20"/>
                                  <w:sz w:val="22"/>
                                </w:rPr>
                                <w:t>it</w:t>
                              </w:r>
                              <w:r>
                                <w:rPr>
                                  <w:color w:val="231F20"/>
                                  <w:spacing w:val="-12"/>
                                  <w:sz w:val="22"/>
                                </w:rPr>
                                <w:t xml:space="preserve"> </w:t>
                              </w:r>
                              <w:r>
                                <w:rPr>
                                  <w:color w:val="231F20"/>
                                  <w:sz w:val="22"/>
                                </w:rPr>
                                <w:t>is</w:t>
                              </w:r>
                              <w:r>
                                <w:rPr>
                                  <w:color w:val="231F20"/>
                                  <w:spacing w:val="-12"/>
                                  <w:sz w:val="22"/>
                                </w:rPr>
                                <w:t xml:space="preserve"> </w:t>
                              </w:r>
                              <w:r>
                                <w:rPr>
                                  <w:color w:val="231F20"/>
                                  <w:sz w:val="22"/>
                                </w:rPr>
                                <w:t>a</w:t>
                              </w:r>
                              <w:r>
                                <w:rPr>
                                  <w:color w:val="231F20"/>
                                  <w:spacing w:val="-12"/>
                                  <w:sz w:val="22"/>
                                </w:rPr>
                                <w:t xml:space="preserve"> </w:t>
                              </w:r>
                              <w:r>
                                <w:rPr>
                                  <w:color w:val="231F20"/>
                                  <w:sz w:val="22"/>
                                </w:rPr>
                                <w:t>good</w:t>
                              </w:r>
                              <w:r>
                                <w:rPr>
                                  <w:color w:val="231F20"/>
                                  <w:spacing w:val="-12"/>
                                  <w:sz w:val="22"/>
                                </w:rPr>
                                <w:t xml:space="preserve"> </w:t>
                              </w:r>
                              <w:r>
                                <w:rPr>
                                  <w:color w:val="231F20"/>
                                  <w:sz w:val="22"/>
                                </w:rPr>
                                <w:t>idea</w:t>
                              </w:r>
                              <w:r>
                                <w:rPr>
                                  <w:color w:val="231F20"/>
                                  <w:spacing w:val="-12"/>
                                  <w:sz w:val="22"/>
                                </w:rPr>
                                <w:t xml:space="preserve"> </w:t>
                              </w:r>
                              <w:r>
                                <w:rPr>
                                  <w:color w:val="231F20"/>
                                  <w:sz w:val="22"/>
                                </w:rPr>
                                <w:t>for</w:t>
                              </w:r>
                              <w:r>
                                <w:rPr>
                                  <w:color w:val="231F20"/>
                                  <w:spacing w:val="-12"/>
                                  <w:sz w:val="22"/>
                                </w:rPr>
                                <w:t xml:space="preserve"> </w:t>
                              </w:r>
                              <w:r>
                                <w:rPr>
                                  <w:color w:val="231F20"/>
                                  <w:sz w:val="22"/>
                                </w:rPr>
                                <w:t>some</w:t>
                              </w:r>
                              <w:r>
                                <w:rPr>
                                  <w:color w:val="231F20"/>
                                  <w:spacing w:val="-12"/>
                                  <w:sz w:val="22"/>
                                </w:rPr>
                                <w:t xml:space="preserve"> </w:t>
                              </w:r>
                              <w:r>
                                <w:rPr>
                                  <w:color w:val="231F20"/>
                                  <w:sz w:val="22"/>
                                </w:rPr>
                                <w:t>people</w:t>
                              </w:r>
                              <w:r>
                                <w:rPr>
                                  <w:color w:val="231F20"/>
                                  <w:spacing w:val="-12"/>
                                  <w:sz w:val="22"/>
                                </w:rPr>
                                <w:t xml:space="preserve"> </w:t>
                              </w:r>
                              <w:r>
                                <w:rPr>
                                  <w:color w:val="231F20"/>
                                  <w:sz w:val="22"/>
                                </w:rPr>
                                <w:t>to</w:t>
                              </w:r>
                              <w:r>
                                <w:rPr>
                                  <w:color w:val="231F20"/>
                                  <w:spacing w:val="-12"/>
                                  <w:sz w:val="22"/>
                                </w:rPr>
                                <w:t xml:space="preserve"> </w:t>
                              </w:r>
                              <w:r>
                                <w:rPr>
                                  <w:color w:val="231F20"/>
                                  <w:sz w:val="22"/>
                                </w:rPr>
                                <w:t>move</w:t>
                              </w:r>
                              <w:r>
                                <w:rPr>
                                  <w:color w:val="231F20"/>
                                  <w:spacing w:val="-12"/>
                                  <w:sz w:val="22"/>
                                </w:rPr>
                                <w:t xml:space="preserve"> </w:t>
                              </w:r>
                              <w:r>
                                <w:rPr>
                                  <w:color w:val="231F20"/>
                                  <w:sz w:val="22"/>
                                </w:rPr>
                                <w:t>to</w:t>
                              </w:r>
                              <w:r>
                                <w:rPr>
                                  <w:color w:val="231F20"/>
                                  <w:spacing w:val="-12"/>
                                  <w:sz w:val="22"/>
                                </w:rPr>
                                <w:t xml:space="preserve"> </w:t>
                              </w:r>
                              <w:r>
                                <w:rPr>
                                  <w:color w:val="231F20"/>
                                  <w:sz w:val="22"/>
                                </w:rPr>
                                <w:t>Mars</w:t>
                              </w:r>
                              <w:r>
                                <w:rPr>
                                  <w:color w:val="231F20"/>
                                  <w:spacing w:val="-12"/>
                                  <w:sz w:val="22"/>
                                </w:rPr>
                                <w:t xml:space="preserve"> </w:t>
                              </w:r>
                              <w:r>
                                <w:rPr>
                                  <w:color w:val="231F20"/>
                                  <w:sz w:val="22"/>
                                </w:rPr>
                                <w:t>for</w:t>
                              </w:r>
                              <w:r>
                                <w:rPr>
                                  <w:color w:val="231F20"/>
                                  <w:spacing w:val="-12"/>
                                  <w:sz w:val="22"/>
                                </w:rPr>
                                <w:t xml:space="preserve"> </w:t>
                              </w:r>
                              <w:r>
                                <w:rPr>
                                  <w:color w:val="231F20"/>
                                  <w:sz w:val="22"/>
                                </w:rPr>
                                <w:t>good?</w:t>
                              </w:r>
                              <w:r>
                                <w:rPr>
                                  <w:color w:val="231F20"/>
                                  <w:spacing w:val="-12"/>
                                  <w:sz w:val="22"/>
                                </w:rPr>
                                <w:t xml:space="preserve"> </w:t>
                              </w:r>
                              <w:r>
                                <w:rPr>
                                  <w:color w:val="231F20"/>
                                  <w:sz w:val="22"/>
                                </w:rPr>
                                <w:t>Why</w:t>
                              </w:r>
                              <w:r>
                                <w:rPr>
                                  <w:color w:val="231F20"/>
                                  <w:spacing w:val="-12"/>
                                  <w:sz w:val="22"/>
                                </w:rPr>
                                <w:t xml:space="preserve"> </w:t>
                              </w:r>
                              <w:r>
                                <w:rPr>
                                  <w:color w:val="231F20"/>
                                  <w:sz w:val="22"/>
                                </w:rPr>
                                <w:t>or</w:t>
                              </w:r>
                              <w:r>
                                <w:rPr>
                                  <w:color w:val="231F20"/>
                                  <w:spacing w:val="-12"/>
                                  <w:sz w:val="22"/>
                                </w:rPr>
                                <w:t xml:space="preserve"> </w:t>
                              </w:r>
                              <w:r>
                                <w:rPr>
                                  <w:color w:val="231F20"/>
                                  <w:sz w:val="22"/>
                                </w:rPr>
                                <w:t>why</w:t>
                              </w:r>
                              <w:r>
                                <w:rPr>
                                  <w:color w:val="231F20"/>
                                  <w:spacing w:val="-12"/>
                                  <w:sz w:val="22"/>
                                </w:rPr>
                                <w:t xml:space="preserve"> </w:t>
                              </w:r>
                              <w:r>
                                <w:rPr>
                                  <w:color w:val="231F20"/>
                                  <w:sz w:val="22"/>
                                </w:rPr>
                                <w:t>not? Would you like to live on Mars? Why or why not?</w:t>
                              </w:r>
                            </w:p>
                          </w:txbxContent>
                        </wps:txbx>
                        <wps:bodyPr wrap="square" lIns="0" tIns="0" rIns="0" bIns="0" rtlCol="0">
                          <a:noAutofit/>
                        </wps:bodyPr>
                      </wps:wsp>
                    </wpg:wgp>
                  </a:graphicData>
                </a:graphic>
              </wp:anchor>
            </w:drawing>
          </mc:Choice>
          <mc:Fallback>
            <w:pict>
              <v:group id="Group 4051" o:spid="_x0000_s1026" o:spt="203" style="position:absolute;left:0pt;margin-left:80.05pt;margin-top:10.9pt;height:93.55pt;width:455.7pt;mso-position-horizontal-relative:page;mso-wrap-distance-bottom:0pt;mso-wrap-distance-top:0pt;z-index:-251374592;mso-width-relative:page;mso-height-relative:page;" coordsize="5787390,1188085" o:gfxdata="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">
                <o:lock v:ext="edit" aspectratio="f"/>
                <v:shape id="Graphic 4052" o:spid="_x0000_s1026" o:spt="100" style="position:absolute;left:0;top:0;height:1188085;width:5787390;" fillcolor="#E8E8E7" filled="t" stroked="f" coordsize="5787390,1188085" o:gfxdata="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evca/&#10;AAAA3QAAAA8AAAAAAAAAAQAgAAAAIgAAAGRycy9kb3ducmV2LnhtbFBLAQIUABQAAAAIAIdO4kAz&#10;LwWeOwAAADkAAAAQAAAAAAAAAAEAIAAAAA4BAABkcnMvc2hhcGV4bWwueG1sUEsFBgAAAAAGAAYA&#10;WwEAALgDAAAAAA==&#10;" path="m5715000,0l72009,0,30378,1125,9001,9001,1125,30378,0,72009,0,1116076,1125,1157632,9001,1178972,30378,1186834,72009,1187958,5715000,1187958,5756630,1186834,5778007,1178972,5785883,1157632,5787009,1116076,5787009,72009,5785883,30378,5778007,9001,5756630,1125,5715000,0xe">
                  <v:fill on="t" focussize="0,0"/>
                  <v:stroke on="f"/>
                  <v:imagedata o:title=""/>
                  <o:lock v:ext="edit" aspectratio="f"/>
                  <v:textbox inset="0mm,0mm,0mm,0mm"/>
                </v:shape>
                <v:shape id="Graphic 4053" o:spid="_x0000_s1026" o:spt="100" style="position:absolute;left:161975;top:203441;height:57785;width:57785;" fillcolor="#D26277" filled="t" stroked="f" coordsize="57785,57785" o:gfxdata="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b0nb4A&#10;AADdAAAADwAAAAAAAAABACAAAAAiAAAAZHJzL2Rvd25yZXYueG1sUEsBAhQAFAAAAAgAh07iQDMv&#10;BZ47AAAAOQAAABAAAAAAAAAAAQAgAAAADQEAAGRycy9zaGFwZXhtbC54bWxQSwUGAAAAAAYABgBb&#10;AQAAtwMAAAAA&#10;" path="m28828,0l17627,2272,8461,8461,2272,17627,0,28829,2272,40030,8461,49196,17627,55385,28828,57658,40030,55385,49196,49196,55385,40030,57657,28829,55385,17627,49196,8461,40030,2272,28828,0xe">
                  <v:fill on="t" focussize="0,0"/>
                  <v:stroke on="f"/>
                  <v:imagedata o:title=""/>
                  <o:lock v:ext="edit" aspectratio="f"/>
                  <v:textbox inset="0mm,0mm,0mm,0mm"/>
                </v:shape>
                <v:shape id="Graphic 4054" o:spid="_x0000_s1026" o:spt="100" style="position:absolute;left:161975;top:453224;height:57785;width:57785;" fillcolor="#D4936B" filled="t" stroked="f" coordsize="57785,57785" o:gfxdata="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9hCvQAA&#10;AN0AAAAPAAAAAAAAAAEAIAAAACIAAABkcnMvZG93bnJldi54bWxQSwECFAAUAAAACACHTuJAMy8F&#10;njsAAAA5AAAAEAAAAAAAAAABACAAAAAMAQAAZHJzL3NoYXBleG1sLnhtbFBLBQYAAAAABgAGAFsB&#10;AAC2AwAAAAA=&#10;" path="m28828,0l17627,2272,8461,8461,2272,17627,0,28829,2272,40030,8461,49196,17627,55385,28828,57658,40030,55385,49196,49196,55385,40030,57657,28829,55385,17627,49196,8461,40030,2272,28828,0xe">
                  <v:fill on="t" focussize="0,0"/>
                  <v:stroke on="f"/>
                  <v:imagedata o:title=""/>
                  <o:lock v:ext="edit" aspectratio="f"/>
                  <v:textbox inset="0mm,0mm,0mm,0mm"/>
                </v:shape>
                <v:shape id="Graphic 4055" o:spid="_x0000_s1026" o:spt="100" style="position:absolute;left:161975;top:703033;height:57785;width:57785;" fillcolor="#54BC7F" filled="t" stroked="f" coordsize="57785,57785" o:gfxdata="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CjIa/&#10;AAAA3QAAAA8AAAAAAAAAAQAgAAAAIgAAAGRycy9kb3ducmV2LnhtbFBLAQIUABQAAAAIAIdO4kAz&#10;LwWeOwAAADkAAAAQAAAAAAAAAAEAIAAAAA4BAABkcnMvc2hhcGV4bWwueG1sUEsFBgAAAAAGAAYA&#10;WwEAALgDAAAAAA==&#10;" path="m28828,0l17627,2272,8461,8461,2272,17627,0,28829,2272,40030,8461,49196,17627,55385,28828,57658,40030,55385,49196,49196,55385,40030,57657,28829,55385,17627,49196,8461,40030,2272,28828,0xe">
                  <v:fill on="t" focussize="0,0"/>
                  <v:stroke on="f"/>
                  <v:imagedata o:title=""/>
                  <o:lock v:ext="edit" aspectratio="f"/>
                  <v:textbox inset="0mm,0mm,0mm,0mm"/>
                </v:shape>
                <v:shape id="Graphic 4056" o:spid="_x0000_s1026" o:spt="100" style="position:absolute;left:161975;top:952830;height:57785;width:57785;" fillcolor="#855C98" filled="t" stroked="f" coordsize="57785,57785" o:gfxdata="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6ueym&#10;wAAAAN0AAAAPAAAAAAAAAAEAIAAAACIAAABkcnMvZG93bnJldi54bWxQSwECFAAUAAAACACHTuJA&#10;My8FnjsAAAA5AAAAEAAAAAAAAAABACAAAAAPAQAAZHJzL3NoYXBleG1sLnhtbFBLBQYAAAAABgAG&#10;AFsBAAC5AwAAAAA=&#10;" path="m28828,0l17627,2272,8461,8461,2272,17627,0,28829,2272,40030,8461,49196,17627,55385,28828,57658,40030,55385,49196,49196,55385,40030,57657,28829,55385,17627,49196,8461,40030,2272,28828,0xe">
                  <v:fill on="t" focussize="0,0"/>
                  <v:stroke on="f"/>
                  <v:imagedata o:title=""/>
                  <o:lock v:ext="edit" aspectratio="f"/>
                  <v:textbox inset="0mm,0mm,0mm,0mm"/>
                </v:shape>
                <v:shape id="Textbox 4057" o:spid="_x0000_s1026" o:spt="202" type="#_x0000_t202" style="position:absolute;left:0;top:0;height:1188085;width:5787390;" filled="f" stroked="f" coordsize="21600,21600" o:gfxdata="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HNu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654354A">
                        <w:pPr>
                          <w:spacing w:before="216"/>
                          <w:ind w:left="455" w:right="0" w:firstLine="0"/>
                          <w:jc w:val="left"/>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think</w:t>
                        </w:r>
                        <w:r>
                          <w:rPr>
                            <w:color w:val="231F20"/>
                            <w:spacing w:val="-8"/>
                            <w:sz w:val="22"/>
                          </w:rPr>
                          <w:t xml:space="preserve"> </w:t>
                        </w:r>
                        <w:r>
                          <w:rPr>
                            <w:color w:val="231F20"/>
                            <w:spacing w:val="-2"/>
                            <w:sz w:val="22"/>
                          </w:rPr>
                          <w:t>this</w:t>
                        </w:r>
                        <w:r>
                          <w:rPr>
                            <w:color w:val="231F20"/>
                            <w:spacing w:val="-9"/>
                            <w:sz w:val="22"/>
                          </w:rPr>
                          <w:t xml:space="preserve"> </w:t>
                        </w:r>
                        <w:r>
                          <w:rPr>
                            <w:color w:val="231F20"/>
                            <w:spacing w:val="-2"/>
                            <w:sz w:val="22"/>
                          </w:rPr>
                          <w:t>will</w:t>
                        </w:r>
                        <w:r>
                          <w:rPr>
                            <w:color w:val="231F20"/>
                            <w:spacing w:val="-8"/>
                            <w:sz w:val="22"/>
                          </w:rPr>
                          <w:t xml:space="preserve"> </w:t>
                        </w:r>
                        <w:r>
                          <w:rPr>
                            <w:color w:val="231F20"/>
                            <w:spacing w:val="-2"/>
                            <w:sz w:val="22"/>
                          </w:rPr>
                          <w:t>happen</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future?</w:t>
                        </w:r>
                        <w:r>
                          <w:rPr>
                            <w:color w:val="231F20"/>
                            <w:spacing w:val="-8"/>
                            <w:sz w:val="22"/>
                          </w:rPr>
                          <w:t xml:space="preserve"> </w:t>
                        </w:r>
                        <w:r>
                          <w:rPr>
                            <w:color w:val="231F20"/>
                            <w:spacing w:val="-2"/>
                            <w:sz w:val="22"/>
                          </w:rPr>
                          <w:t>If</w:t>
                        </w:r>
                        <w:r>
                          <w:rPr>
                            <w:color w:val="231F20"/>
                            <w:spacing w:val="-9"/>
                            <w:sz w:val="22"/>
                          </w:rPr>
                          <w:t xml:space="preserve"> </w:t>
                        </w:r>
                        <w:r>
                          <w:rPr>
                            <w:color w:val="231F20"/>
                            <w:spacing w:val="-2"/>
                            <w:sz w:val="22"/>
                          </w:rPr>
                          <w:t>yes,</w:t>
                        </w:r>
                        <w:r>
                          <w:rPr>
                            <w:color w:val="231F20"/>
                            <w:spacing w:val="-8"/>
                            <w:sz w:val="22"/>
                          </w:rPr>
                          <w:t xml:space="preserve"> </w:t>
                        </w:r>
                        <w:r>
                          <w:rPr>
                            <w:color w:val="231F20"/>
                            <w:spacing w:val="-2"/>
                            <w:sz w:val="22"/>
                          </w:rPr>
                          <w:t>when</w:t>
                        </w:r>
                        <w:r>
                          <w:rPr>
                            <w:color w:val="231F20"/>
                            <w:spacing w:val="-9"/>
                            <w:sz w:val="22"/>
                          </w:rPr>
                          <w:t xml:space="preserve"> </w:t>
                        </w:r>
                        <w:r>
                          <w:rPr>
                            <w:color w:val="231F20"/>
                            <w:spacing w:val="-2"/>
                            <w:sz w:val="22"/>
                          </w:rPr>
                          <w:t>and</w:t>
                        </w:r>
                        <w:r>
                          <w:rPr>
                            <w:color w:val="231F20"/>
                            <w:spacing w:val="-8"/>
                            <w:sz w:val="22"/>
                          </w:rPr>
                          <w:t xml:space="preserve"> </w:t>
                        </w:r>
                        <w:r>
                          <w:rPr>
                            <w:color w:val="231F20"/>
                            <w:spacing w:val="-2"/>
                            <w:sz w:val="22"/>
                          </w:rPr>
                          <w:t>why?</w:t>
                        </w:r>
                        <w:r>
                          <w:rPr>
                            <w:color w:val="231F20"/>
                            <w:spacing w:val="-9"/>
                            <w:sz w:val="22"/>
                          </w:rPr>
                          <w:t xml:space="preserve"> </w:t>
                        </w:r>
                        <w:r>
                          <w:rPr>
                            <w:color w:val="231F20"/>
                            <w:spacing w:val="-2"/>
                            <w:sz w:val="22"/>
                          </w:rPr>
                          <w:t>If</w:t>
                        </w:r>
                        <w:r>
                          <w:rPr>
                            <w:color w:val="231F20"/>
                            <w:spacing w:val="-8"/>
                            <w:sz w:val="22"/>
                          </w:rPr>
                          <w:t xml:space="preserve"> </w:t>
                        </w:r>
                        <w:r>
                          <w:rPr>
                            <w:color w:val="231F20"/>
                            <w:spacing w:val="-2"/>
                            <w:sz w:val="22"/>
                          </w:rPr>
                          <w:t>no,</w:t>
                        </w:r>
                        <w:r>
                          <w:rPr>
                            <w:color w:val="231F20"/>
                            <w:spacing w:val="-9"/>
                            <w:sz w:val="22"/>
                          </w:rPr>
                          <w:t xml:space="preserve"> </w:t>
                        </w:r>
                        <w:r>
                          <w:rPr>
                            <w:color w:val="231F20"/>
                            <w:spacing w:val="-2"/>
                            <w:sz w:val="22"/>
                          </w:rPr>
                          <w:t>why</w:t>
                        </w:r>
                        <w:r>
                          <w:rPr>
                            <w:color w:val="231F20"/>
                            <w:spacing w:val="-8"/>
                            <w:sz w:val="22"/>
                          </w:rPr>
                          <w:t xml:space="preserve"> </w:t>
                        </w:r>
                        <w:r>
                          <w:rPr>
                            <w:color w:val="231F20"/>
                            <w:spacing w:val="-4"/>
                            <w:sz w:val="22"/>
                          </w:rPr>
                          <w:t>not?</w:t>
                        </w:r>
                      </w:p>
                      <w:p w14:paraId="7242FEA1">
                        <w:pPr>
                          <w:spacing w:before="140" w:line="374" w:lineRule="auto"/>
                          <w:ind w:left="455" w:right="0" w:firstLine="0"/>
                          <w:jc w:val="left"/>
                          <w:rPr>
                            <w:sz w:val="22"/>
                          </w:rPr>
                        </w:pPr>
                        <w:r>
                          <w:rPr>
                            <w:color w:val="231F20"/>
                            <w:sz w:val="22"/>
                          </w:rPr>
                          <w:t>What</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are</w:t>
                        </w:r>
                        <w:r>
                          <w:rPr>
                            <w:color w:val="231F20"/>
                            <w:spacing w:val="-15"/>
                            <w:sz w:val="22"/>
                          </w:rPr>
                          <w:t xml:space="preserve"> </w:t>
                        </w:r>
                        <w:r>
                          <w:rPr>
                            <w:color w:val="231F20"/>
                            <w:sz w:val="22"/>
                          </w:rPr>
                          <w:t>the</w:t>
                        </w:r>
                        <w:r>
                          <w:rPr>
                            <w:color w:val="231F20"/>
                            <w:spacing w:val="-15"/>
                            <w:sz w:val="22"/>
                          </w:rPr>
                          <w:t xml:space="preserve"> </w:t>
                        </w:r>
                        <w:r>
                          <w:rPr>
                            <w:color w:val="231F20"/>
                            <w:sz w:val="22"/>
                          </w:rPr>
                          <w:t>main</w:t>
                        </w:r>
                        <w:r>
                          <w:rPr>
                            <w:color w:val="231F20"/>
                            <w:spacing w:val="-15"/>
                            <w:sz w:val="22"/>
                          </w:rPr>
                          <w:t xml:space="preserve"> </w:t>
                        </w:r>
                        <w:r>
                          <w:rPr>
                            <w:color w:val="231F20"/>
                            <w:sz w:val="22"/>
                          </w:rPr>
                          <w:t>advantages</w:t>
                        </w:r>
                        <w:r>
                          <w:rPr>
                            <w:color w:val="231F20"/>
                            <w:spacing w:val="-15"/>
                            <w:sz w:val="22"/>
                          </w:rPr>
                          <w:t xml:space="preserve"> </w:t>
                        </w:r>
                        <w:r>
                          <w:rPr>
                            <w:color w:val="231F20"/>
                            <w:sz w:val="22"/>
                          </w:rPr>
                          <w:t>and</w:t>
                        </w:r>
                        <w:r>
                          <w:rPr>
                            <w:color w:val="231F20"/>
                            <w:spacing w:val="-15"/>
                            <w:sz w:val="22"/>
                          </w:rPr>
                          <w:t xml:space="preserve"> </w:t>
                        </w:r>
                        <w:r>
                          <w:rPr>
                            <w:color w:val="231F20"/>
                            <w:sz w:val="22"/>
                          </w:rPr>
                          <w:t>disadvantages</w:t>
                        </w:r>
                        <w:r>
                          <w:rPr>
                            <w:color w:val="231F20"/>
                            <w:spacing w:val="-15"/>
                            <w:sz w:val="22"/>
                          </w:rPr>
                          <w:t xml:space="preserve"> </w:t>
                        </w:r>
                        <w:r>
                          <w:rPr>
                            <w:color w:val="231F20"/>
                            <w:sz w:val="22"/>
                          </w:rPr>
                          <w:t>of</w:t>
                        </w:r>
                        <w:r>
                          <w:rPr>
                            <w:color w:val="231F20"/>
                            <w:spacing w:val="-15"/>
                            <w:sz w:val="22"/>
                          </w:rPr>
                          <w:t xml:space="preserve"> </w:t>
                        </w:r>
                        <w:r>
                          <w:rPr>
                            <w:color w:val="231F20"/>
                            <w:sz w:val="22"/>
                          </w:rPr>
                          <w:t>humans</w:t>
                        </w:r>
                        <w:r>
                          <w:rPr>
                            <w:color w:val="231F20"/>
                            <w:spacing w:val="-15"/>
                            <w:sz w:val="22"/>
                          </w:rPr>
                          <w:t xml:space="preserve"> </w:t>
                        </w:r>
                        <w:r>
                          <w:rPr>
                            <w:color w:val="231F20"/>
                            <w:sz w:val="22"/>
                          </w:rPr>
                          <w:t>living</w:t>
                        </w:r>
                        <w:r>
                          <w:rPr>
                            <w:color w:val="231F20"/>
                            <w:spacing w:val="-15"/>
                            <w:sz w:val="22"/>
                          </w:rPr>
                          <w:t xml:space="preserve"> </w:t>
                        </w:r>
                        <w:r>
                          <w:rPr>
                            <w:color w:val="231F20"/>
                            <w:sz w:val="22"/>
                          </w:rPr>
                          <w:t>on</w:t>
                        </w:r>
                        <w:r>
                          <w:rPr>
                            <w:color w:val="231F20"/>
                            <w:spacing w:val="-15"/>
                            <w:sz w:val="22"/>
                          </w:rPr>
                          <w:t xml:space="preserve"> </w:t>
                        </w:r>
                        <w:r>
                          <w:rPr>
                            <w:color w:val="231F20"/>
                            <w:sz w:val="22"/>
                          </w:rPr>
                          <w:t>Mars? 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2"/>
                            <w:sz w:val="22"/>
                          </w:rPr>
                          <w:t xml:space="preserve"> </w:t>
                        </w:r>
                        <w:r>
                          <w:rPr>
                            <w:color w:val="231F20"/>
                            <w:sz w:val="22"/>
                          </w:rPr>
                          <w:t>it</w:t>
                        </w:r>
                        <w:r>
                          <w:rPr>
                            <w:color w:val="231F20"/>
                            <w:spacing w:val="-12"/>
                            <w:sz w:val="22"/>
                          </w:rPr>
                          <w:t xml:space="preserve"> </w:t>
                        </w:r>
                        <w:r>
                          <w:rPr>
                            <w:color w:val="231F20"/>
                            <w:sz w:val="22"/>
                          </w:rPr>
                          <w:t>is</w:t>
                        </w:r>
                        <w:r>
                          <w:rPr>
                            <w:color w:val="231F20"/>
                            <w:spacing w:val="-12"/>
                            <w:sz w:val="22"/>
                          </w:rPr>
                          <w:t xml:space="preserve"> </w:t>
                        </w:r>
                        <w:r>
                          <w:rPr>
                            <w:color w:val="231F20"/>
                            <w:sz w:val="22"/>
                          </w:rPr>
                          <w:t>a</w:t>
                        </w:r>
                        <w:r>
                          <w:rPr>
                            <w:color w:val="231F20"/>
                            <w:spacing w:val="-12"/>
                            <w:sz w:val="22"/>
                          </w:rPr>
                          <w:t xml:space="preserve"> </w:t>
                        </w:r>
                        <w:r>
                          <w:rPr>
                            <w:color w:val="231F20"/>
                            <w:sz w:val="22"/>
                          </w:rPr>
                          <w:t>good</w:t>
                        </w:r>
                        <w:r>
                          <w:rPr>
                            <w:color w:val="231F20"/>
                            <w:spacing w:val="-12"/>
                            <w:sz w:val="22"/>
                          </w:rPr>
                          <w:t xml:space="preserve"> </w:t>
                        </w:r>
                        <w:r>
                          <w:rPr>
                            <w:color w:val="231F20"/>
                            <w:sz w:val="22"/>
                          </w:rPr>
                          <w:t>idea</w:t>
                        </w:r>
                        <w:r>
                          <w:rPr>
                            <w:color w:val="231F20"/>
                            <w:spacing w:val="-12"/>
                            <w:sz w:val="22"/>
                          </w:rPr>
                          <w:t xml:space="preserve"> </w:t>
                        </w:r>
                        <w:r>
                          <w:rPr>
                            <w:color w:val="231F20"/>
                            <w:sz w:val="22"/>
                          </w:rPr>
                          <w:t>for</w:t>
                        </w:r>
                        <w:r>
                          <w:rPr>
                            <w:color w:val="231F20"/>
                            <w:spacing w:val="-12"/>
                            <w:sz w:val="22"/>
                          </w:rPr>
                          <w:t xml:space="preserve"> </w:t>
                        </w:r>
                        <w:r>
                          <w:rPr>
                            <w:color w:val="231F20"/>
                            <w:sz w:val="22"/>
                          </w:rPr>
                          <w:t>some</w:t>
                        </w:r>
                        <w:r>
                          <w:rPr>
                            <w:color w:val="231F20"/>
                            <w:spacing w:val="-12"/>
                            <w:sz w:val="22"/>
                          </w:rPr>
                          <w:t xml:space="preserve"> </w:t>
                        </w:r>
                        <w:r>
                          <w:rPr>
                            <w:color w:val="231F20"/>
                            <w:sz w:val="22"/>
                          </w:rPr>
                          <w:t>people</w:t>
                        </w:r>
                        <w:r>
                          <w:rPr>
                            <w:color w:val="231F20"/>
                            <w:spacing w:val="-12"/>
                            <w:sz w:val="22"/>
                          </w:rPr>
                          <w:t xml:space="preserve"> </w:t>
                        </w:r>
                        <w:r>
                          <w:rPr>
                            <w:color w:val="231F20"/>
                            <w:sz w:val="22"/>
                          </w:rPr>
                          <w:t>to</w:t>
                        </w:r>
                        <w:r>
                          <w:rPr>
                            <w:color w:val="231F20"/>
                            <w:spacing w:val="-12"/>
                            <w:sz w:val="22"/>
                          </w:rPr>
                          <w:t xml:space="preserve"> </w:t>
                        </w:r>
                        <w:r>
                          <w:rPr>
                            <w:color w:val="231F20"/>
                            <w:sz w:val="22"/>
                          </w:rPr>
                          <w:t>move</w:t>
                        </w:r>
                        <w:r>
                          <w:rPr>
                            <w:color w:val="231F20"/>
                            <w:spacing w:val="-12"/>
                            <w:sz w:val="22"/>
                          </w:rPr>
                          <w:t xml:space="preserve"> </w:t>
                        </w:r>
                        <w:r>
                          <w:rPr>
                            <w:color w:val="231F20"/>
                            <w:sz w:val="22"/>
                          </w:rPr>
                          <w:t>to</w:t>
                        </w:r>
                        <w:r>
                          <w:rPr>
                            <w:color w:val="231F20"/>
                            <w:spacing w:val="-12"/>
                            <w:sz w:val="22"/>
                          </w:rPr>
                          <w:t xml:space="preserve"> </w:t>
                        </w:r>
                        <w:r>
                          <w:rPr>
                            <w:color w:val="231F20"/>
                            <w:sz w:val="22"/>
                          </w:rPr>
                          <w:t>Mars</w:t>
                        </w:r>
                        <w:r>
                          <w:rPr>
                            <w:color w:val="231F20"/>
                            <w:spacing w:val="-12"/>
                            <w:sz w:val="22"/>
                          </w:rPr>
                          <w:t xml:space="preserve"> </w:t>
                        </w:r>
                        <w:r>
                          <w:rPr>
                            <w:color w:val="231F20"/>
                            <w:sz w:val="22"/>
                          </w:rPr>
                          <w:t>for</w:t>
                        </w:r>
                        <w:r>
                          <w:rPr>
                            <w:color w:val="231F20"/>
                            <w:spacing w:val="-12"/>
                            <w:sz w:val="22"/>
                          </w:rPr>
                          <w:t xml:space="preserve"> </w:t>
                        </w:r>
                        <w:r>
                          <w:rPr>
                            <w:color w:val="231F20"/>
                            <w:sz w:val="22"/>
                          </w:rPr>
                          <w:t>good?</w:t>
                        </w:r>
                        <w:r>
                          <w:rPr>
                            <w:color w:val="231F20"/>
                            <w:spacing w:val="-12"/>
                            <w:sz w:val="22"/>
                          </w:rPr>
                          <w:t xml:space="preserve"> </w:t>
                        </w:r>
                        <w:r>
                          <w:rPr>
                            <w:color w:val="231F20"/>
                            <w:sz w:val="22"/>
                          </w:rPr>
                          <w:t>Why</w:t>
                        </w:r>
                        <w:r>
                          <w:rPr>
                            <w:color w:val="231F20"/>
                            <w:spacing w:val="-12"/>
                            <w:sz w:val="22"/>
                          </w:rPr>
                          <w:t xml:space="preserve"> </w:t>
                        </w:r>
                        <w:r>
                          <w:rPr>
                            <w:color w:val="231F20"/>
                            <w:sz w:val="22"/>
                          </w:rPr>
                          <w:t>or</w:t>
                        </w:r>
                        <w:r>
                          <w:rPr>
                            <w:color w:val="231F20"/>
                            <w:spacing w:val="-12"/>
                            <w:sz w:val="22"/>
                          </w:rPr>
                          <w:t xml:space="preserve"> </w:t>
                        </w:r>
                        <w:r>
                          <w:rPr>
                            <w:color w:val="231F20"/>
                            <w:sz w:val="22"/>
                          </w:rPr>
                          <w:t>why</w:t>
                        </w:r>
                        <w:r>
                          <w:rPr>
                            <w:color w:val="231F20"/>
                            <w:spacing w:val="-12"/>
                            <w:sz w:val="22"/>
                          </w:rPr>
                          <w:t xml:space="preserve"> </w:t>
                        </w:r>
                        <w:r>
                          <w:rPr>
                            <w:color w:val="231F20"/>
                            <w:sz w:val="22"/>
                          </w:rPr>
                          <w:t>not? Would you like to live on Mars? Why or why not?</w:t>
                        </w:r>
                      </w:p>
                    </w:txbxContent>
                  </v:textbox>
                </v:shape>
                <w10:wrap type="topAndBottom"/>
              </v:group>
            </w:pict>
          </mc:Fallback>
        </mc:AlternateContent>
      </w:r>
    </w:p>
    <w:p w14:paraId="07AF8688">
      <w:pPr>
        <w:pStyle w:val="11"/>
        <w:rPr>
          <w:rFonts w:ascii="Tahoma"/>
          <w:sz w:val="20"/>
        </w:rPr>
      </w:pPr>
    </w:p>
    <w:p w14:paraId="321FFCFF">
      <w:pPr>
        <w:pStyle w:val="11"/>
        <w:rPr>
          <w:rFonts w:ascii="Tahoma"/>
          <w:sz w:val="20"/>
        </w:rPr>
      </w:pPr>
    </w:p>
    <w:p w14:paraId="252C6A19">
      <w:pPr>
        <w:pStyle w:val="11"/>
        <w:rPr>
          <w:rFonts w:ascii="Tahoma"/>
          <w:sz w:val="20"/>
        </w:rPr>
      </w:pPr>
    </w:p>
    <w:p w14:paraId="54F09140">
      <w:pPr>
        <w:pStyle w:val="11"/>
        <w:rPr>
          <w:rFonts w:ascii="Tahoma"/>
          <w:sz w:val="20"/>
        </w:rPr>
      </w:pPr>
    </w:p>
    <w:p w14:paraId="0E7B99F2">
      <w:pPr>
        <w:pStyle w:val="11"/>
        <w:rPr>
          <w:rFonts w:ascii="Tahoma"/>
          <w:sz w:val="20"/>
        </w:rPr>
      </w:pPr>
    </w:p>
    <w:p w14:paraId="4ED2C95E">
      <w:pPr>
        <w:pStyle w:val="11"/>
        <w:rPr>
          <w:rFonts w:ascii="Tahoma"/>
          <w:sz w:val="20"/>
        </w:rPr>
      </w:pPr>
    </w:p>
    <w:p w14:paraId="517A38E3">
      <w:pPr>
        <w:pStyle w:val="11"/>
        <w:rPr>
          <w:rFonts w:ascii="Tahoma"/>
          <w:sz w:val="20"/>
        </w:rPr>
      </w:pPr>
    </w:p>
    <w:p w14:paraId="44828CB2">
      <w:pPr>
        <w:pStyle w:val="11"/>
        <w:rPr>
          <w:rFonts w:ascii="Tahoma"/>
          <w:sz w:val="20"/>
        </w:rPr>
      </w:pPr>
    </w:p>
    <w:p w14:paraId="568E68FE">
      <w:pPr>
        <w:pStyle w:val="11"/>
        <w:rPr>
          <w:rFonts w:ascii="Tahoma"/>
          <w:sz w:val="20"/>
        </w:rPr>
      </w:pPr>
    </w:p>
    <w:p w14:paraId="56424A41">
      <w:pPr>
        <w:pStyle w:val="11"/>
        <w:rPr>
          <w:rFonts w:ascii="Tahoma"/>
          <w:sz w:val="20"/>
        </w:rPr>
      </w:pPr>
    </w:p>
    <w:p w14:paraId="21034F08">
      <w:pPr>
        <w:pStyle w:val="11"/>
        <w:rPr>
          <w:rFonts w:ascii="Tahoma"/>
          <w:sz w:val="20"/>
        </w:rPr>
      </w:pPr>
    </w:p>
    <w:p w14:paraId="13A04846">
      <w:pPr>
        <w:pStyle w:val="11"/>
        <w:rPr>
          <w:rFonts w:ascii="Tahoma"/>
          <w:sz w:val="20"/>
        </w:rPr>
      </w:pPr>
    </w:p>
    <w:p w14:paraId="6489B5A4">
      <w:pPr>
        <w:pStyle w:val="11"/>
        <w:rPr>
          <w:rFonts w:ascii="Tahoma"/>
          <w:sz w:val="20"/>
        </w:rPr>
      </w:pPr>
    </w:p>
    <w:p w14:paraId="582EC6FF">
      <w:pPr>
        <w:pStyle w:val="11"/>
        <w:rPr>
          <w:rFonts w:ascii="Tahoma"/>
          <w:sz w:val="20"/>
        </w:rPr>
      </w:pPr>
    </w:p>
    <w:p w14:paraId="6FBAC79D">
      <w:pPr>
        <w:pStyle w:val="11"/>
        <w:rPr>
          <w:rFonts w:ascii="Tahoma"/>
          <w:sz w:val="20"/>
        </w:rPr>
      </w:pPr>
    </w:p>
    <w:p w14:paraId="77DFD051">
      <w:pPr>
        <w:pStyle w:val="11"/>
        <w:rPr>
          <w:rFonts w:ascii="Tahoma"/>
          <w:sz w:val="20"/>
        </w:rPr>
      </w:pPr>
    </w:p>
    <w:p w14:paraId="51A77580">
      <w:pPr>
        <w:pStyle w:val="11"/>
        <w:rPr>
          <w:rFonts w:ascii="Tahoma"/>
          <w:sz w:val="20"/>
        </w:rPr>
      </w:pPr>
    </w:p>
    <w:p w14:paraId="50E2D97D">
      <w:pPr>
        <w:pStyle w:val="11"/>
        <w:rPr>
          <w:rFonts w:ascii="Tahoma"/>
          <w:sz w:val="20"/>
        </w:rPr>
      </w:pPr>
    </w:p>
    <w:p w14:paraId="62D55C05">
      <w:pPr>
        <w:pStyle w:val="11"/>
        <w:rPr>
          <w:rFonts w:ascii="Tahoma"/>
          <w:sz w:val="20"/>
        </w:rPr>
      </w:pPr>
    </w:p>
    <w:p w14:paraId="7D500D94">
      <w:pPr>
        <w:pStyle w:val="11"/>
        <w:rPr>
          <w:rFonts w:ascii="Tahoma"/>
          <w:sz w:val="20"/>
        </w:rPr>
      </w:pPr>
    </w:p>
    <w:p w14:paraId="50B825C9">
      <w:pPr>
        <w:pStyle w:val="11"/>
        <w:rPr>
          <w:rFonts w:ascii="Tahoma"/>
          <w:sz w:val="20"/>
        </w:rPr>
      </w:pPr>
    </w:p>
    <w:p w14:paraId="51F24880">
      <w:pPr>
        <w:pStyle w:val="11"/>
        <w:rPr>
          <w:rFonts w:ascii="Tahoma"/>
          <w:sz w:val="20"/>
        </w:rPr>
      </w:pPr>
    </w:p>
    <w:p w14:paraId="7BAFE691">
      <w:pPr>
        <w:pStyle w:val="11"/>
        <w:rPr>
          <w:rFonts w:ascii="Tahoma"/>
          <w:sz w:val="20"/>
        </w:rPr>
      </w:pPr>
    </w:p>
    <w:p w14:paraId="41004DCB">
      <w:pPr>
        <w:pStyle w:val="11"/>
        <w:rPr>
          <w:rFonts w:ascii="Tahoma"/>
          <w:sz w:val="20"/>
        </w:rPr>
      </w:pPr>
    </w:p>
    <w:p w14:paraId="3D0129E4">
      <w:pPr>
        <w:pStyle w:val="11"/>
        <w:rPr>
          <w:rFonts w:ascii="Tahoma"/>
          <w:sz w:val="20"/>
        </w:rPr>
      </w:pPr>
    </w:p>
    <w:p w14:paraId="5193BE59">
      <w:pPr>
        <w:pStyle w:val="11"/>
        <w:rPr>
          <w:rFonts w:ascii="Tahoma"/>
          <w:sz w:val="20"/>
        </w:rPr>
      </w:pPr>
    </w:p>
    <w:p w14:paraId="08694800">
      <w:pPr>
        <w:pStyle w:val="11"/>
        <w:rPr>
          <w:rFonts w:ascii="Tahoma"/>
          <w:sz w:val="20"/>
        </w:rPr>
      </w:pPr>
    </w:p>
    <w:p w14:paraId="3A09F0F5">
      <w:pPr>
        <w:pStyle w:val="11"/>
        <w:rPr>
          <w:rFonts w:ascii="Tahoma"/>
          <w:sz w:val="20"/>
        </w:rPr>
      </w:pPr>
    </w:p>
    <w:p w14:paraId="54271AA7">
      <w:pPr>
        <w:pStyle w:val="11"/>
        <w:rPr>
          <w:rFonts w:ascii="Tahoma"/>
          <w:sz w:val="20"/>
        </w:rPr>
      </w:pPr>
    </w:p>
    <w:p w14:paraId="344C6BCA">
      <w:pPr>
        <w:pStyle w:val="11"/>
        <w:rPr>
          <w:rFonts w:ascii="Tahoma"/>
          <w:sz w:val="20"/>
        </w:rPr>
      </w:pPr>
    </w:p>
    <w:p w14:paraId="44A965D9">
      <w:pPr>
        <w:pStyle w:val="11"/>
        <w:rPr>
          <w:rFonts w:ascii="Tahoma"/>
          <w:sz w:val="20"/>
        </w:rPr>
      </w:pPr>
    </w:p>
    <w:p w14:paraId="5644FCB8">
      <w:pPr>
        <w:pStyle w:val="11"/>
        <w:spacing w:before="2"/>
        <w:rPr>
          <w:rFonts w:ascii="Tahoma"/>
          <w:sz w:val="19"/>
        </w:rPr>
      </w:pPr>
    </w:p>
    <w:p w14:paraId="5A0B760C">
      <w:pPr>
        <w:spacing w:before="0"/>
        <w:ind w:left="0" w:right="617" w:firstLine="0"/>
        <w:jc w:val="right"/>
        <w:rPr>
          <w:rFonts w:ascii="Tahoma"/>
          <w:sz w:val="20"/>
        </w:rPr>
      </w:pPr>
      <w:r>
        <w:rPr>
          <w:rFonts w:ascii="Tahoma"/>
          <w:color w:val="231F20"/>
          <w:spacing w:val="-5"/>
          <w:sz w:val="20"/>
        </w:rPr>
        <w:t>83</w:t>
      </w:r>
    </w:p>
    <w:p w14:paraId="193196F3">
      <w:pPr>
        <w:spacing w:after="0"/>
        <w:jc w:val="right"/>
        <w:rPr>
          <w:rFonts w:ascii="Tahoma"/>
          <w:sz w:val="20"/>
        </w:rPr>
        <w:sectPr>
          <w:pgSz w:w="11910" w:h="16840"/>
          <w:pgMar w:top="0" w:right="0" w:bottom="0" w:left="0" w:header="720" w:footer="720" w:gutter="0"/>
          <w:cols w:space="720" w:num="1"/>
        </w:sectPr>
      </w:pPr>
    </w:p>
    <w:p w14:paraId="679957C5">
      <w:pPr>
        <w:pStyle w:val="11"/>
        <w:rPr>
          <w:rFonts w:ascii="Tahoma"/>
          <w:sz w:val="20"/>
        </w:rPr>
      </w:pPr>
    </w:p>
    <w:p w14:paraId="30CFF2D9">
      <w:pPr>
        <w:pStyle w:val="11"/>
        <w:spacing w:before="7"/>
        <w:rPr>
          <w:rFonts w:ascii="Tahoma"/>
          <w:sz w:val="26"/>
        </w:rPr>
      </w:pPr>
    </w:p>
    <w:p w14:paraId="4333AE3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06" name="Group 410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07" name="Graphic 410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0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HN7rhdqAgAArQUAAA4AAAAAAAAAAQAgAAAAIQEAAGRycy9lMm9Eb2MueG1sUEsF&#10;BgAAAAAGAAYAWQEAAP0FAAAAAA==&#10;">
                <o:lock v:ext="edit" aspectratio="f"/>
                <v:shape id="Graphic 4107" o:spid="_x0000_s1026" o:spt="100" style="position:absolute;left:0;top:635;height:1270;width:323215;" filled="f" stroked="t" coordsize="323215,1" o:gfxdata="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ARYL4A&#10;AADdAAAADwAAAAAAAAABACAAAAAiAAAAZHJzL2Rvd25yZXYueG1sUEsBAhQAFAAAAAgAh07iQDMv&#10;BZ47AAAAOQAAABAAAAAAAAAAAQAgAAAADQEAAGRycy9zaGFwZXhtbC54bWxQSwUGAAAAAAYABgBb&#10;AQAAtw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61AC311">
      <w:pPr>
        <w:pStyle w:val="11"/>
        <w:rPr>
          <w:rFonts w:ascii="Tahoma"/>
          <w:sz w:val="20"/>
        </w:rPr>
      </w:pPr>
    </w:p>
    <w:p w14:paraId="1E5B4F7E">
      <w:pPr>
        <w:pStyle w:val="11"/>
        <w:spacing w:before="6"/>
        <w:rPr>
          <w:rFonts w:ascii="Tahoma"/>
          <w:sz w:val="26"/>
        </w:rPr>
      </w:pPr>
    </w:p>
    <w:p w14:paraId="5B7503D3">
      <w:pPr>
        <w:pStyle w:val="8"/>
      </w:pPr>
      <w:r>
        <w:rPr>
          <w:color w:val="00BBC5"/>
          <w:spacing w:val="-14"/>
          <w:position w:val="-3"/>
        </w:rPr>
        <w:t>*</w:t>
      </w:r>
      <w:r>
        <w:rPr>
          <w:color w:val="00BBC5"/>
          <w:spacing w:val="-6"/>
          <w:position w:val="-3"/>
        </w:rPr>
        <w:t xml:space="preserve"> </w:t>
      </w:r>
      <w:r>
        <w:rPr>
          <w:color w:val="00BBC5"/>
          <w:spacing w:val="-14"/>
        </w:rPr>
        <w:t>Expanding</w:t>
      </w:r>
      <w:r>
        <w:rPr>
          <w:color w:val="00BBC5"/>
          <w:spacing w:val="-6"/>
        </w:rPr>
        <w:t xml:space="preserve"> </w:t>
      </w:r>
      <w:r>
        <w:rPr>
          <w:color w:val="00BBC5"/>
          <w:spacing w:val="-14"/>
        </w:rPr>
        <w:t>Your</w:t>
      </w:r>
      <w:r>
        <w:rPr>
          <w:color w:val="00BBC5"/>
          <w:spacing w:val="-6"/>
        </w:rPr>
        <w:t xml:space="preserve"> </w:t>
      </w:r>
      <w:r>
        <w:rPr>
          <w:color w:val="00BBC5"/>
          <w:spacing w:val="-14"/>
        </w:rPr>
        <w:t>World</w:t>
      </w:r>
    </w:p>
    <w:p w14:paraId="19D4BFBA">
      <w:pPr>
        <w:pStyle w:val="11"/>
        <w:rPr>
          <w:rFonts w:ascii="Tahoma"/>
          <w:b/>
          <w:sz w:val="20"/>
        </w:rPr>
      </w:pPr>
    </w:p>
    <w:p w14:paraId="18250547">
      <w:pPr>
        <w:pStyle w:val="11"/>
        <w:rPr>
          <w:rFonts w:ascii="Tahoma"/>
          <w:b/>
          <w:sz w:val="20"/>
        </w:rPr>
      </w:pPr>
    </w:p>
    <w:p w14:paraId="5C6DAEAB">
      <w:pPr>
        <w:pStyle w:val="11"/>
        <w:spacing w:before="4"/>
        <w:rPr>
          <w:rFonts w:ascii="Tahoma"/>
          <w:b/>
          <w:sz w:val="16"/>
        </w:rPr>
      </w:pPr>
    </w:p>
    <w:p w14:paraId="4FA39C61">
      <w:pPr>
        <w:spacing w:before="104"/>
        <w:ind w:left="1566" w:right="0" w:firstLine="0"/>
        <w:jc w:val="both"/>
        <w:rPr>
          <w:rFonts w:ascii="Tahoma"/>
          <w:b/>
          <w:sz w:val="28"/>
        </w:rPr>
      </w:pPr>
      <w:r>
        <w:rPr>
          <w:rFonts w:ascii="Tahoma"/>
          <w:b/>
          <w:color w:val="007CBD"/>
          <w:w w:val="90"/>
          <w:sz w:val="28"/>
        </w:rPr>
        <w:t>What</w:t>
      </w:r>
      <w:r>
        <w:rPr>
          <w:rFonts w:ascii="Tahoma"/>
          <w:b/>
          <w:color w:val="007CBD"/>
          <w:spacing w:val="-12"/>
          <w:w w:val="90"/>
          <w:sz w:val="28"/>
        </w:rPr>
        <w:t xml:space="preserve"> </w:t>
      </w:r>
      <w:r>
        <w:rPr>
          <w:rFonts w:ascii="Tahoma"/>
          <w:b/>
          <w:color w:val="007CBD"/>
          <w:w w:val="90"/>
          <w:sz w:val="28"/>
        </w:rPr>
        <w:t>is</w:t>
      </w:r>
      <w:r>
        <w:rPr>
          <w:rFonts w:ascii="Tahoma"/>
          <w:b/>
          <w:color w:val="007CBD"/>
          <w:spacing w:val="-11"/>
          <w:w w:val="90"/>
          <w:sz w:val="28"/>
        </w:rPr>
        <w:t xml:space="preserve"> </w:t>
      </w:r>
      <w:r>
        <w:rPr>
          <w:rFonts w:ascii="Tahoma"/>
          <w:b/>
          <w:color w:val="007CBD"/>
          <w:w w:val="90"/>
          <w:sz w:val="28"/>
        </w:rPr>
        <w:t>the</w:t>
      </w:r>
      <w:r>
        <w:rPr>
          <w:rFonts w:ascii="Tahoma"/>
          <w:b/>
          <w:color w:val="007CBD"/>
          <w:spacing w:val="-11"/>
          <w:w w:val="90"/>
          <w:sz w:val="28"/>
        </w:rPr>
        <w:t xml:space="preserve"> </w:t>
      </w:r>
      <w:r>
        <w:rPr>
          <w:rFonts w:ascii="Tahoma"/>
          <w:b/>
          <w:color w:val="007CBD"/>
          <w:w w:val="90"/>
          <w:sz w:val="28"/>
        </w:rPr>
        <w:t>Big</w:t>
      </w:r>
      <w:r>
        <w:rPr>
          <w:rFonts w:ascii="Tahoma"/>
          <w:b/>
          <w:color w:val="007CBD"/>
          <w:spacing w:val="-11"/>
          <w:w w:val="90"/>
          <w:sz w:val="28"/>
        </w:rPr>
        <w:t xml:space="preserve"> </w:t>
      </w:r>
      <w:r>
        <w:rPr>
          <w:rFonts w:ascii="Tahoma"/>
          <w:b/>
          <w:color w:val="007CBD"/>
          <w:w w:val="90"/>
          <w:sz w:val="28"/>
        </w:rPr>
        <w:t>Bang</w:t>
      </w:r>
      <w:r>
        <w:rPr>
          <w:rFonts w:ascii="Tahoma"/>
          <w:b/>
          <w:color w:val="007CBD"/>
          <w:spacing w:val="-11"/>
          <w:w w:val="90"/>
          <w:sz w:val="28"/>
        </w:rPr>
        <w:t xml:space="preserve"> </w:t>
      </w:r>
      <w:r>
        <w:rPr>
          <w:rFonts w:ascii="Tahoma"/>
          <w:b/>
          <w:color w:val="007CBD"/>
          <w:spacing w:val="-2"/>
          <w:w w:val="90"/>
          <w:sz w:val="28"/>
        </w:rPr>
        <w:t>Theory?</w:t>
      </w:r>
    </w:p>
    <w:p w14:paraId="1B5A98D3">
      <w:pPr>
        <w:spacing w:before="183" w:line="199" w:lineRule="auto"/>
        <w:ind w:left="1566" w:right="4001" w:firstLine="0"/>
        <w:jc w:val="both"/>
        <w:rPr>
          <w:rFonts w:ascii="Tahoma"/>
          <w:sz w:val="24"/>
        </w:rPr>
      </w:pPr>
      <w:r>
        <w:rPr>
          <w:rFonts w:ascii="Tahoma"/>
          <w:color w:val="231F20"/>
          <w:w w:val="85"/>
          <w:sz w:val="24"/>
        </w:rPr>
        <w:t xml:space="preserve">The Big Bang Theory is an idea about how our universe began. Many </w:t>
      </w:r>
      <w:r>
        <w:rPr>
          <w:rFonts w:ascii="Tahoma"/>
          <w:color w:val="231F20"/>
          <w:w w:val="90"/>
          <w:sz w:val="24"/>
        </w:rPr>
        <w:t>scientists</w:t>
      </w:r>
      <w:r>
        <w:rPr>
          <w:rFonts w:ascii="Tahoma"/>
          <w:color w:val="231F20"/>
          <w:spacing w:val="-3"/>
          <w:w w:val="90"/>
          <w:sz w:val="24"/>
        </w:rPr>
        <w:t xml:space="preserve"> </w:t>
      </w:r>
      <w:r>
        <w:rPr>
          <w:rFonts w:ascii="Tahoma"/>
          <w:color w:val="231F20"/>
          <w:w w:val="90"/>
          <w:sz w:val="24"/>
        </w:rPr>
        <w:t>believe</w:t>
      </w:r>
      <w:r>
        <w:rPr>
          <w:rFonts w:ascii="Tahoma"/>
          <w:color w:val="231F20"/>
          <w:spacing w:val="-3"/>
          <w:w w:val="90"/>
          <w:sz w:val="24"/>
        </w:rPr>
        <w:t xml:space="preserve"> </w:t>
      </w:r>
      <w:r>
        <w:rPr>
          <w:rFonts w:ascii="Tahoma"/>
          <w:color w:val="231F20"/>
          <w:w w:val="90"/>
          <w:sz w:val="24"/>
        </w:rPr>
        <w:t>that</w:t>
      </w:r>
      <w:r>
        <w:rPr>
          <w:rFonts w:ascii="Tahoma"/>
          <w:color w:val="231F20"/>
          <w:spacing w:val="-3"/>
          <w:w w:val="90"/>
          <w:sz w:val="24"/>
        </w:rPr>
        <w:t xml:space="preserve"> </w:t>
      </w:r>
      <w:r>
        <w:rPr>
          <w:rFonts w:ascii="Tahoma"/>
          <w:color w:val="231F20"/>
          <w:w w:val="90"/>
          <w:sz w:val="24"/>
        </w:rPr>
        <w:t>everything</w:t>
      </w:r>
      <w:r>
        <w:rPr>
          <w:rFonts w:ascii="Tahoma"/>
          <w:color w:val="231F20"/>
          <w:spacing w:val="-3"/>
          <w:w w:val="90"/>
          <w:sz w:val="24"/>
        </w:rPr>
        <w:t xml:space="preserve"> </w:t>
      </w:r>
      <w:r>
        <w:rPr>
          <w:rFonts w:ascii="Tahoma"/>
          <w:color w:val="231F20"/>
          <w:w w:val="90"/>
          <w:sz w:val="24"/>
        </w:rPr>
        <w:t>in</w:t>
      </w:r>
      <w:r>
        <w:rPr>
          <w:rFonts w:ascii="Tahoma"/>
          <w:color w:val="231F20"/>
          <w:spacing w:val="-3"/>
          <w:w w:val="90"/>
          <w:sz w:val="24"/>
        </w:rPr>
        <w:t xml:space="preserve"> </w:t>
      </w:r>
      <w:r>
        <w:rPr>
          <w:rFonts w:ascii="Tahoma"/>
          <w:color w:val="231F20"/>
          <w:w w:val="90"/>
          <w:sz w:val="24"/>
        </w:rPr>
        <w:t>the</w:t>
      </w:r>
      <w:r>
        <w:rPr>
          <w:rFonts w:ascii="Tahoma"/>
          <w:color w:val="231F20"/>
          <w:spacing w:val="-3"/>
          <w:w w:val="90"/>
          <w:sz w:val="24"/>
        </w:rPr>
        <w:t xml:space="preserve"> </w:t>
      </w:r>
      <w:r>
        <w:rPr>
          <w:rFonts w:ascii="Tahoma"/>
          <w:color w:val="231F20"/>
          <w:w w:val="90"/>
          <w:sz w:val="24"/>
        </w:rPr>
        <w:t>universe</w:t>
      </w:r>
      <w:r>
        <w:rPr>
          <w:rFonts w:ascii="Tahoma"/>
          <w:color w:val="231F20"/>
          <w:spacing w:val="-3"/>
          <w:w w:val="90"/>
          <w:sz w:val="24"/>
        </w:rPr>
        <w:t xml:space="preserve"> </w:t>
      </w:r>
      <w:r>
        <w:rPr>
          <w:rFonts w:ascii="Tahoma"/>
          <w:color w:val="231F20"/>
          <w:w w:val="90"/>
          <w:sz w:val="24"/>
        </w:rPr>
        <w:t>used</w:t>
      </w:r>
      <w:r>
        <w:rPr>
          <w:rFonts w:ascii="Tahoma"/>
          <w:color w:val="231F20"/>
          <w:spacing w:val="-3"/>
          <w:w w:val="90"/>
          <w:sz w:val="24"/>
        </w:rPr>
        <w:t xml:space="preserve"> </w:t>
      </w:r>
      <w:r>
        <w:rPr>
          <w:rFonts w:ascii="Tahoma"/>
          <w:color w:val="231F20"/>
          <w:w w:val="90"/>
          <w:sz w:val="24"/>
        </w:rPr>
        <w:t>to</w:t>
      </w:r>
      <w:r>
        <w:rPr>
          <w:rFonts w:ascii="Tahoma"/>
          <w:color w:val="231F20"/>
          <w:spacing w:val="-3"/>
          <w:w w:val="90"/>
          <w:sz w:val="24"/>
        </w:rPr>
        <w:t xml:space="preserve"> </w:t>
      </w:r>
      <w:r>
        <w:rPr>
          <w:rFonts w:ascii="Tahoma"/>
          <w:color w:val="231F20"/>
          <w:w w:val="90"/>
          <w:sz w:val="24"/>
        </w:rPr>
        <w:t>be</w:t>
      </w:r>
      <w:r>
        <w:rPr>
          <w:rFonts w:ascii="Tahoma"/>
          <w:color w:val="231F20"/>
          <w:spacing w:val="-3"/>
          <w:w w:val="90"/>
          <w:sz w:val="24"/>
        </w:rPr>
        <w:t xml:space="preserve"> </w:t>
      </w:r>
      <w:r>
        <w:rPr>
          <w:rFonts w:ascii="Tahoma"/>
          <w:color w:val="231F20"/>
          <w:w w:val="90"/>
          <w:sz w:val="24"/>
        </w:rPr>
        <w:t>tightly pressed together. Then this mass of high energy separated into smaller</w:t>
      </w:r>
      <w:r>
        <w:rPr>
          <w:rFonts w:ascii="Tahoma"/>
          <w:color w:val="231F20"/>
          <w:spacing w:val="-5"/>
          <w:w w:val="90"/>
          <w:sz w:val="24"/>
        </w:rPr>
        <w:t xml:space="preserve"> </w:t>
      </w:r>
      <w:r>
        <w:rPr>
          <w:rFonts w:ascii="Tahoma"/>
          <w:color w:val="231F20"/>
          <w:w w:val="90"/>
          <w:sz w:val="24"/>
        </w:rPr>
        <w:t>pieces</w:t>
      </w:r>
      <w:r>
        <w:rPr>
          <w:rFonts w:ascii="Tahoma"/>
          <w:color w:val="231F20"/>
          <w:spacing w:val="-5"/>
          <w:w w:val="90"/>
          <w:sz w:val="24"/>
        </w:rPr>
        <w:t xml:space="preserve"> </w:t>
      </w:r>
      <w:r>
        <w:rPr>
          <w:rFonts w:ascii="Tahoma"/>
          <w:color w:val="231F20"/>
          <w:w w:val="90"/>
          <w:sz w:val="24"/>
        </w:rPr>
        <w:t>very</w:t>
      </w:r>
      <w:r>
        <w:rPr>
          <w:rFonts w:ascii="Tahoma"/>
          <w:color w:val="231F20"/>
          <w:spacing w:val="-5"/>
          <w:w w:val="90"/>
          <w:sz w:val="24"/>
        </w:rPr>
        <w:t xml:space="preserve"> </w:t>
      </w:r>
      <w:r>
        <w:rPr>
          <w:rFonts w:ascii="Tahoma"/>
          <w:color w:val="231F20"/>
          <w:w w:val="90"/>
          <w:sz w:val="24"/>
        </w:rPr>
        <w:t>quickly</w:t>
      </w:r>
      <w:r>
        <w:rPr>
          <w:rFonts w:ascii="Tahoma"/>
          <w:color w:val="231F20"/>
          <w:spacing w:val="-5"/>
          <w:w w:val="90"/>
          <w:sz w:val="24"/>
        </w:rPr>
        <w:t xml:space="preserve"> </w:t>
      </w:r>
      <w:r>
        <w:rPr>
          <w:rFonts w:ascii="Tahoma"/>
          <w:color w:val="231F20"/>
          <w:w w:val="90"/>
          <w:sz w:val="24"/>
        </w:rPr>
        <w:t>about</w:t>
      </w:r>
      <w:r>
        <w:rPr>
          <w:rFonts w:ascii="Tahoma"/>
          <w:color w:val="231F20"/>
          <w:spacing w:val="-5"/>
          <w:w w:val="90"/>
          <w:sz w:val="24"/>
        </w:rPr>
        <w:t xml:space="preserve"> </w:t>
      </w:r>
      <w:r>
        <w:rPr>
          <w:rFonts w:ascii="Tahoma"/>
          <w:color w:val="231F20"/>
          <w:w w:val="90"/>
          <w:sz w:val="24"/>
        </w:rPr>
        <w:t>14</w:t>
      </w:r>
      <w:r>
        <w:rPr>
          <w:rFonts w:ascii="Tahoma"/>
          <w:color w:val="231F20"/>
          <w:spacing w:val="-5"/>
          <w:w w:val="90"/>
          <w:sz w:val="24"/>
        </w:rPr>
        <w:t xml:space="preserve"> </w:t>
      </w:r>
      <w:r>
        <w:rPr>
          <w:rFonts w:ascii="Tahoma"/>
          <w:color w:val="231F20"/>
          <w:w w:val="90"/>
          <w:sz w:val="24"/>
        </w:rPr>
        <w:t>billion</w:t>
      </w:r>
      <w:r>
        <w:rPr>
          <w:rFonts w:ascii="Tahoma"/>
          <w:color w:val="231F20"/>
          <w:spacing w:val="-5"/>
          <w:w w:val="90"/>
          <w:sz w:val="24"/>
        </w:rPr>
        <w:t xml:space="preserve"> </w:t>
      </w:r>
      <w:r>
        <w:rPr>
          <w:rFonts w:ascii="Tahoma"/>
          <w:color w:val="231F20"/>
          <w:w w:val="90"/>
          <w:sz w:val="24"/>
        </w:rPr>
        <w:t>years</w:t>
      </w:r>
      <w:r>
        <w:rPr>
          <w:rFonts w:ascii="Tahoma"/>
          <w:color w:val="231F20"/>
          <w:spacing w:val="-5"/>
          <w:w w:val="90"/>
          <w:sz w:val="24"/>
        </w:rPr>
        <w:t xml:space="preserve"> </w:t>
      </w:r>
      <w:r>
        <w:rPr>
          <w:rFonts w:ascii="Tahoma"/>
          <w:color w:val="231F20"/>
          <w:w w:val="90"/>
          <w:sz w:val="24"/>
        </w:rPr>
        <w:t>ago</w:t>
      </w:r>
      <w:r>
        <w:rPr>
          <w:rFonts w:ascii="Tahoma"/>
          <w:color w:val="231F20"/>
          <w:spacing w:val="-5"/>
          <w:w w:val="90"/>
          <w:sz w:val="24"/>
        </w:rPr>
        <w:t xml:space="preserve"> </w:t>
      </w:r>
      <w:r>
        <w:rPr>
          <w:rFonts w:ascii="Tahoma"/>
          <w:color w:val="231F20"/>
          <w:w w:val="90"/>
          <w:sz w:val="24"/>
        </w:rPr>
        <w:t>to</w:t>
      </w:r>
      <w:r>
        <w:rPr>
          <w:rFonts w:ascii="Tahoma"/>
          <w:color w:val="231F20"/>
          <w:spacing w:val="-5"/>
          <w:w w:val="90"/>
          <w:sz w:val="24"/>
        </w:rPr>
        <w:t xml:space="preserve"> </w:t>
      </w:r>
      <w:r>
        <w:rPr>
          <w:rFonts w:ascii="Tahoma"/>
          <w:color w:val="231F20"/>
          <w:w w:val="90"/>
          <w:sz w:val="24"/>
        </w:rPr>
        <w:t>create</w:t>
      </w:r>
      <w:r>
        <w:rPr>
          <w:rFonts w:ascii="Tahoma"/>
          <w:color w:val="231F20"/>
          <w:spacing w:val="-5"/>
          <w:w w:val="90"/>
          <w:sz w:val="24"/>
        </w:rPr>
        <w:t xml:space="preserve"> </w:t>
      </w:r>
      <w:r>
        <w:rPr>
          <w:rFonts w:ascii="Tahoma"/>
          <w:color w:val="231F20"/>
          <w:w w:val="90"/>
          <w:sz w:val="24"/>
        </w:rPr>
        <w:t xml:space="preserve">the </w:t>
      </w:r>
      <w:r>
        <w:rPr>
          <w:rFonts w:ascii="Tahoma"/>
          <w:color w:val="231F20"/>
          <w:w w:val="85"/>
          <w:sz w:val="24"/>
        </w:rPr>
        <w:t xml:space="preserve">universe. At the moment of creation, the universe was extremely hot and everything was very close together. Then it began to spread out </w:t>
      </w:r>
      <w:r>
        <w:rPr>
          <w:rFonts w:ascii="Tahoma"/>
          <w:color w:val="231F20"/>
          <w:w w:val="90"/>
          <w:sz w:val="24"/>
        </w:rPr>
        <w:t>and</w:t>
      </w:r>
      <w:r>
        <w:rPr>
          <w:rFonts w:ascii="Tahoma"/>
          <w:color w:val="231F20"/>
          <w:spacing w:val="-12"/>
          <w:w w:val="90"/>
          <w:sz w:val="24"/>
        </w:rPr>
        <w:t xml:space="preserve"> </w:t>
      </w:r>
      <w:r>
        <w:rPr>
          <w:rFonts w:ascii="Tahoma"/>
          <w:color w:val="231F20"/>
          <w:w w:val="90"/>
          <w:sz w:val="24"/>
        </w:rPr>
        <w:t>cool.</w:t>
      </w:r>
      <w:r>
        <w:rPr>
          <w:rFonts w:ascii="Tahoma"/>
          <w:color w:val="231F20"/>
          <w:spacing w:val="-11"/>
          <w:w w:val="90"/>
          <w:sz w:val="24"/>
        </w:rPr>
        <w:t xml:space="preserve"> </w:t>
      </w:r>
      <w:r>
        <w:rPr>
          <w:rFonts w:ascii="Tahoma"/>
          <w:color w:val="231F20"/>
          <w:w w:val="90"/>
          <w:sz w:val="24"/>
        </w:rPr>
        <w:t>Today,</w:t>
      </w:r>
      <w:r>
        <w:rPr>
          <w:rFonts w:ascii="Tahoma"/>
          <w:color w:val="231F20"/>
          <w:spacing w:val="-11"/>
          <w:w w:val="90"/>
          <w:sz w:val="24"/>
        </w:rPr>
        <w:t xml:space="preserve"> </w:t>
      </w:r>
      <w:r>
        <w:rPr>
          <w:rFonts w:ascii="Tahoma"/>
          <w:color w:val="231F20"/>
          <w:w w:val="90"/>
          <w:sz w:val="24"/>
        </w:rPr>
        <w:t>the</w:t>
      </w:r>
      <w:r>
        <w:rPr>
          <w:rFonts w:ascii="Tahoma"/>
          <w:color w:val="231F20"/>
          <w:spacing w:val="-11"/>
          <w:w w:val="90"/>
          <w:sz w:val="24"/>
        </w:rPr>
        <w:t xml:space="preserve"> </w:t>
      </w:r>
      <w:r>
        <w:rPr>
          <w:rFonts w:ascii="Tahoma"/>
          <w:color w:val="231F20"/>
          <w:w w:val="90"/>
          <w:sz w:val="24"/>
        </w:rPr>
        <w:t>universe</w:t>
      </w:r>
      <w:r>
        <w:rPr>
          <w:rFonts w:ascii="Tahoma"/>
          <w:color w:val="231F20"/>
          <w:spacing w:val="-12"/>
          <w:w w:val="90"/>
          <w:sz w:val="24"/>
        </w:rPr>
        <w:t xml:space="preserve"> </w:t>
      </w:r>
      <w:r>
        <w:rPr>
          <w:rFonts w:ascii="Tahoma"/>
          <w:color w:val="231F20"/>
          <w:w w:val="90"/>
          <w:sz w:val="24"/>
        </w:rPr>
        <w:t>is</w:t>
      </w:r>
      <w:r>
        <w:rPr>
          <w:rFonts w:ascii="Tahoma"/>
          <w:color w:val="231F20"/>
          <w:spacing w:val="-11"/>
          <w:w w:val="90"/>
          <w:sz w:val="24"/>
        </w:rPr>
        <w:t xml:space="preserve"> </w:t>
      </w:r>
      <w:r>
        <w:rPr>
          <w:rFonts w:ascii="Tahoma"/>
          <w:color w:val="231F20"/>
          <w:w w:val="90"/>
          <w:sz w:val="24"/>
        </w:rPr>
        <w:t>still</w:t>
      </w:r>
      <w:r>
        <w:rPr>
          <w:rFonts w:ascii="Tahoma"/>
          <w:color w:val="231F20"/>
          <w:spacing w:val="-11"/>
          <w:w w:val="90"/>
          <w:sz w:val="24"/>
        </w:rPr>
        <w:t xml:space="preserve"> </w:t>
      </w:r>
      <w:r>
        <w:rPr>
          <w:rFonts w:ascii="Tahoma"/>
          <w:color w:val="231F20"/>
          <w:w w:val="90"/>
          <w:sz w:val="24"/>
        </w:rPr>
        <w:t>getting</w:t>
      </w:r>
      <w:r>
        <w:rPr>
          <w:rFonts w:ascii="Tahoma"/>
          <w:color w:val="231F20"/>
          <w:spacing w:val="-11"/>
          <w:w w:val="90"/>
          <w:sz w:val="24"/>
        </w:rPr>
        <w:t xml:space="preserve"> </w:t>
      </w:r>
      <w:r>
        <w:rPr>
          <w:rFonts w:ascii="Tahoma"/>
          <w:color w:val="231F20"/>
          <w:w w:val="90"/>
          <w:sz w:val="24"/>
        </w:rPr>
        <w:t>bigger.</w:t>
      </w:r>
      <w:r>
        <w:rPr>
          <w:rFonts w:ascii="Tahoma"/>
          <w:color w:val="231F20"/>
          <w:spacing w:val="-12"/>
          <w:w w:val="90"/>
          <w:sz w:val="24"/>
        </w:rPr>
        <w:t xml:space="preserve"> </w:t>
      </w:r>
      <w:r>
        <w:rPr>
          <w:rFonts w:ascii="Tahoma"/>
          <w:color w:val="231F20"/>
          <w:w w:val="90"/>
          <w:sz w:val="24"/>
        </w:rPr>
        <w:t>The</w:t>
      </w:r>
      <w:r>
        <w:rPr>
          <w:rFonts w:ascii="Tahoma"/>
          <w:color w:val="231F20"/>
          <w:spacing w:val="-11"/>
          <w:w w:val="90"/>
          <w:sz w:val="24"/>
        </w:rPr>
        <w:t xml:space="preserve"> </w:t>
      </w:r>
      <w:r>
        <w:rPr>
          <w:rFonts w:ascii="Tahoma"/>
          <w:color w:val="231F20"/>
          <w:w w:val="90"/>
          <w:sz w:val="24"/>
        </w:rPr>
        <w:t>Big</w:t>
      </w:r>
      <w:r>
        <w:rPr>
          <w:rFonts w:ascii="Tahoma"/>
          <w:color w:val="231F20"/>
          <w:spacing w:val="-11"/>
          <w:w w:val="90"/>
          <w:sz w:val="24"/>
        </w:rPr>
        <w:t xml:space="preserve"> </w:t>
      </w:r>
      <w:r>
        <w:rPr>
          <w:rFonts w:ascii="Tahoma"/>
          <w:color w:val="231F20"/>
          <w:w w:val="90"/>
          <w:sz w:val="24"/>
        </w:rPr>
        <w:t>Bang</w:t>
      </w:r>
      <w:r>
        <w:rPr>
          <w:rFonts w:ascii="Tahoma"/>
          <w:color w:val="231F20"/>
          <w:spacing w:val="-11"/>
          <w:w w:val="90"/>
          <w:sz w:val="24"/>
        </w:rPr>
        <w:t xml:space="preserve"> </w:t>
      </w:r>
      <w:r>
        <w:rPr>
          <w:rFonts w:ascii="Tahoma"/>
          <w:color w:val="231F20"/>
          <w:w w:val="90"/>
          <w:sz w:val="24"/>
        </w:rPr>
        <w:t xml:space="preserve">is </w:t>
      </w:r>
      <w:r>
        <w:rPr>
          <w:rFonts w:ascii="Tahoma"/>
          <w:color w:val="231F20"/>
          <w:w w:val="85"/>
          <w:sz w:val="24"/>
        </w:rPr>
        <w:t xml:space="preserve">considered to be the beginning of everything: time, space, and all the </w:t>
      </w:r>
      <w:r>
        <w:rPr>
          <w:rFonts w:ascii="Tahoma"/>
          <w:color w:val="231F20"/>
          <w:w w:val="90"/>
          <w:sz w:val="24"/>
        </w:rPr>
        <w:t>matter in the universe.</w:t>
      </w:r>
    </w:p>
    <w:p w14:paraId="7A4F4A07">
      <w:pPr>
        <w:pStyle w:val="11"/>
        <w:rPr>
          <w:rFonts w:ascii="Tahoma"/>
          <w:sz w:val="28"/>
        </w:rPr>
      </w:pPr>
    </w:p>
    <w:p w14:paraId="5E4CB3A3">
      <w:pPr>
        <w:pStyle w:val="11"/>
        <w:rPr>
          <w:rFonts w:ascii="Tahoma"/>
          <w:sz w:val="28"/>
        </w:rPr>
      </w:pPr>
    </w:p>
    <w:p w14:paraId="6B2B65AB">
      <w:pPr>
        <w:pStyle w:val="11"/>
        <w:spacing w:before="5"/>
        <w:rPr>
          <w:rFonts w:ascii="Tahoma"/>
          <w:sz w:val="31"/>
        </w:rPr>
      </w:pPr>
    </w:p>
    <w:p w14:paraId="6C46AD4A">
      <w:pPr>
        <w:spacing w:before="0"/>
        <w:ind w:left="4477" w:right="0" w:firstLine="0"/>
        <w:jc w:val="both"/>
        <w:rPr>
          <w:rFonts w:ascii="Tahoma"/>
          <w:b/>
          <w:sz w:val="28"/>
        </w:rPr>
      </w:pPr>
      <w:r>
        <w:rPr>
          <w:rFonts w:ascii="Tahoma"/>
          <w:b/>
          <w:color w:val="00BBC5"/>
          <w:spacing w:val="-2"/>
          <w:w w:val="90"/>
          <w:sz w:val="28"/>
        </w:rPr>
        <w:t>What</w:t>
      </w:r>
      <w:r>
        <w:rPr>
          <w:rFonts w:ascii="Tahoma"/>
          <w:b/>
          <w:color w:val="00BBC5"/>
          <w:spacing w:val="-5"/>
          <w:w w:val="90"/>
          <w:sz w:val="28"/>
        </w:rPr>
        <w:t xml:space="preserve"> </w:t>
      </w:r>
      <w:r>
        <w:rPr>
          <w:rFonts w:ascii="Tahoma"/>
          <w:b/>
          <w:color w:val="00BBC5"/>
          <w:spacing w:val="-2"/>
          <w:w w:val="90"/>
          <w:sz w:val="28"/>
        </w:rPr>
        <w:t>is</w:t>
      </w:r>
      <w:r>
        <w:rPr>
          <w:rFonts w:ascii="Tahoma"/>
          <w:b/>
          <w:color w:val="00BBC5"/>
          <w:spacing w:val="-5"/>
          <w:w w:val="90"/>
          <w:sz w:val="28"/>
        </w:rPr>
        <w:t xml:space="preserve"> </w:t>
      </w:r>
      <w:r>
        <w:rPr>
          <w:rFonts w:ascii="Tahoma"/>
          <w:b/>
          <w:color w:val="00BBC5"/>
          <w:spacing w:val="-2"/>
          <w:w w:val="90"/>
          <w:sz w:val="28"/>
        </w:rPr>
        <w:t>the</w:t>
      </w:r>
      <w:r>
        <w:rPr>
          <w:rFonts w:ascii="Tahoma"/>
          <w:b/>
          <w:color w:val="00BBC5"/>
          <w:spacing w:val="-5"/>
          <w:w w:val="90"/>
          <w:sz w:val="28"/>
        </w:rPr>
        <w:t xml:space="preserve"> </w:t>
      </w:r>
      <w:r>
        <w:rPr>
          <w:rFonts w:ascii="Tahoma"/>
          <w:b/>
          <w:color w:val="00BBC5"/>
          <w:spacing w:val="-2"/>
          <w:w w:val="90"/>
          <w:sz w:val="28"/>
        </w:rPr>
        <w:t>Hubble</w:t>
      </w:r>
      <w:r>
        <w:rPr>
          <w:rFonts w:ascii="Tahoma"/>
          <w:b/>
          <w:color w:val="00BBC5"/>
          <w:spacing w:val="-4"/>
          <w:w w:val="90"/>
          <w:sz w:val="28"/>
        </w:rPr>
        <w:t xml:space="preserve"> </w:t>
      </w:r>
      <w:r>
        <w:rPr>
          <w:rFonts w:ascii="Tahoma"/>
          <w:b/>
          <w:color w:val="00BBC5"/>
          <w:spacing w:val="-2"/>
          <w:w w:val="90"/>
          <w:sz w:val="28"/>
        </w:rPr>
        <w:t>Space</w:t>
      </w:r>
      <w:r>
        <w:rPr>
          <w:rFonts w:ascii="Tahoma"/>
          <w:b/>
          <w:color w:val="00BBC5"/>
          <w:spacing w:val="-5"/>
          <w:w w:val="90"/>
          <w:sz w:val="28"/>
        </w:rPr>
        <w:t xml:space="preserve"> </w:t>
      </w:r>
      <w:r>
        <w:rPr>
          <w:rFonts w:ascii="Tahoma"/>
          <w:b/>
          <w:color w:val="00BBC5"/>
          <w:spacing w:val="-2"/>
          <w:w w:val="90"/>
          <w:sz w:val="28"/>
        </w:rPr>
        <w:t>Telescope?</w:t>
      </w:r>
    </w:p>
    <w:p w14:paraId="4DFEAA69">
      <w:pPr>
        <w:spacing w:before="182" w:line="199" w:lineRule="auto"/>
        <w:ind w:left="4477" w:right="1735" w:firstLine="0"/>
        <w:jc w:val="both"/>
        <w:rPr>
          <w:rFonts w:ascii="Tahoma"/>
          <w:sz w:val="24"/>
        </w:rPr>
      </w:pPr>
      <w:r>
        <w:rPr>
          <w:rFonts w:ascii="Tahoma"/>
          <w:color w:val="231F20"/>
          <w:w w:val="90"/>
          <w:sz w:val="24"/>
        </w:rPr>
        <w:t xml:space="preserve">The Hubble Space Telescope is a very powerful telescope </w:t>
      </w:r>
      <w:r>
        <w:rPr>
          <w:rFonts w:ascii="Tahoma"/>
          <w:color w:val="231F20"/>
          <w:w w:val="85"/>
          <w:sz w:val="24"/>
        </w:rPr>
        <w:t xml:space="preserve">and was put into low orbit around Earth in 1990. Its four main </w:t>
      </w:r>
      <w:r>
        <w:rPr>
          <w:rFonts w:ascii="Tahoma"/>
          <w:color w:val="231F20"/>
          <w:w w:val="90"/>
          <w:sz w:val="24"/>
        </w:rPr>
        <w:t>instruments</w:t>
      </w:r>
      <w:r>
        <w:rPr>
          <w:rFonts w:ascii="Tahoma"/>
          <w:color w:val="231F20"/>
          <w:spacing w:val="-6"/>
          <w:w w:val="90"/>
          <w:sz w:val="24"/>
        </w:rPr>
        <w:t xml:space="preserve"> </w:t>
      </w:r>
      <w:r>
        <w:rPr>
          <w:rFonts w:ascii="Tahoma"/>
          <w:color w:val="231F20"/>
          <w:w w:val="90"/>
          <w:sz w:val="24"/>
        </w:rPr>
        <w:t>use</w:t>
      </w:r>
      <w:r>
        <w:rPr>
          <w:rFonts w:ascii="Tahoma"/>
          <w:color w:val="231F20"/>
          <w:spacing w:val="-6"/>
          <w:w w:val="90"/>
          <w:sz w:val="24"/>
        </w:rPr>
        <w:t xml:space="preserve"> </w:t>
      </w:r>
      <w:r>
        <w:rPr>
          <w:rFonts w:ascii="Tahoma"/>
          <w:color w:val="231F20"/>
          <w:w w:val="90"/>
          <w:sz w:val="24"/>
        </w:rPr>
        <w:t>a</w:t>
      </w:r>
      <w:r>
        <w:rPr>
          <w:rFonts w:ascii="Tahoma"/>
          <w:color w:val="231F20"/>
          <w:spacing w:val="-6"/>
          <w:w w:val="90"/>
          <w:sz w:val="24"/>
        </w:rPr>
        <w:t xml:space="preserve"> </w:t>
      </w:r>
      <w:r>
        <w:rPr>
          <w:rFonts w:ascii="Tahoma"/>
          <w:color w:val="231F20"/>
          <w:w w:val="90"/>
          <w:sz w:val="24"/>
        </w:rPr>
        <w:t>2.4-metre</w:t>
      </w:r>
      <w:r>
        <w:rPr>
          <w:rFonts w:ascii="Tahoma"/>
          <w:color w:val="231F20"/>
          <w:spacing w:val="-6"/>
          <w:w w:val="90"/>
          <w:sz w:val="24"/>
        </w:rPr>
        <w:t xml:space="preserve"> </w:t>
      </w:r>
      <w:r>
        <w:rPr>
          <w:rFonts w:ascii="Tahoma"/>
          <w:color w:val="231F20"/>
          <w:w w:val="90"/>
          <w:sz w:val="24"/>
        </w:rPr>
        <w:t>mirror</w:t>
      </w:r>
      <w:r>
        <w:rPr>
          <w:rFonts w:ascii="Tahoma"/>
          <w:color w:val="231F20"/>
          <w:spacing w:val="-6"/>
          <w:w w:val="90"/>
          <w:sz w:val="24"/>
        </w:rPr>
        <w:t xml:space="preserve"> </w:t>
      </w:r>
      <w:r>
        <w:rPr>
          <w:rFonts w:ascii="Tahoma"/>
          <w:color w:val="231F20"/>
          <w:w w:val="90"/>
          <w:sz w:val="24"/>
        </w:rPr>
        <w:t>to</w:t>
      </w:r>
      <w:r>
        <w:rPr>
          <w:rFonts w:ascii="Tahoma"/>
          <w:color w:val="231F20"/>
          <w:spacing w:val="-6"/>
          <w:w w:val="90"/>
          <w:sz w:val="24"/>
        </w:rPr>
        <w:t xml:space="preserve"> </w:t>
      </w:r>
      <w:r>
        <w:rPr>
          <w:rFonts w:ascii="Tahoma"/>
          <w:color w:val="231F20"/>
          <w:w w:val="90"/>
          <w:sz w:val="24"/>
        </w:rPr>
        <w:t>look</w:t>
      </w:r>
      <w:r>
        <w:rPr>
          <w:rFonts w:ascii="Tahoma"/>
          <w:color w:val="231F20"/>
          <w:spacing w:val="-6"/>
          <w:w w:val="90"/>
          <w:sz w:val="24"/>
        </w:rPr>
        <w:t xml:space="preserve"> </w:t>
      </w:r>
      <w:r>
        <w:rPr>
          <w:rFonts w:ascii="Tahoma"/>
          <w:color w:val="231F20"/>
          <w:w w:val="90"/>
          <w:sz w:val="24"/>
        </w:rPr>
        <w:t>deep</w:t>
      </w:r>
      <w:r>
        <w:rPr>
          <w:rFonts w:ascii="Tahoma"/>
          <w:color w:val="231F20"/>
          <w:spacing w:val="-6"/>
          <w:w w:val="90"/>
          <w:sz w:val="24"/>
        </w:rPr>
        <w:t xml:space="preserve"> </w:t>
      </w:r>
      <w:r>
        <w:rPr>
          <w:rFonts w:ascii="Tahoma"/>
          <w:color w:val="231F20"/>
          <w:w w:val="90"/>
          <w:sz w:val="24"/>
        </w:rPr>
        <w:t>into</w:t>
      </w:r>
      <w:r>
        <w:rPr>
          <w:rFonts w:ascii="Tahoma"/>
          <w:color w:val="231F20"/>
          <w:spacing w:val="-6"/>
          <w:w w:val="90"/>
          <w:sz w:val="24"/>
        </w:rPr>
        <w:t xml:space="preserve"> </w:t>
      </w:r>
      <w:r>
        <w:rPr>
          <w:rFonts w:ascii="Tahoma"/>
          <w:color w:val="231F20"/>
          <w:w w:val="90"/>
          <w:sz w:val="24"/>
        </w:rPr>
        <w:t xml:space="preserve">space. </w:t>
      </w:r>
      <w:r>
        <w:rPr>
          <w:rFonts w:ascii="Tahoma"/>
          <w:color w:val="231F20"/>
          <w:sz w:val="24"/>
        </w:rPr>
        <w:t>The</w:t>
      </w:r>
      <w:r>
        <w:rPr>
          <w:rFonts w:ascii="Tahoma"/>
          <w:color w:val="231F20"/>
          <w:spacing w:val="-19"/>
          <w:sz w:val="24"/>
        </w:rPr>
        <w:t xml:space="preserve"> </w:t>
      </w:r>
      <w:r>
        <w:rPr>
          <w:rFonts w:ascii="Tahoma"/>
          <w:color w:val="231F20"/>
          <w:sz w:val="24"/>
        </w:rPr>
        <w:t>telescope</w:t>
      </w:r>
      <w:r>
        <w:rPr>
          <w:rFonts w:ascii="Tahoma"/>
          <w:color w:val="231F20"/>
          <w:spacing w:val="-19"/>
          <w:sz w:val="24"/>
        </w:rPr>
        <w:t xml:space="preserve"> </w:t>
      </w:r>
      <w:r>
        <w:rPr>
          <w:rFonts w:ascii="Tahoma"/>
          <w:color w:val="231F20"/>
          <w:sz w:val="24"/>
        </w:rPr>
        <w:t>does</w:t>
      </w:r>
      <w:r>
        <w:rPr>
          <w:rFonts w:ascii="Tahoma"/>
          <w:color w:val="231F20"/>
          <w:spacing w:val="-18"/>
          <w:sz w:val="24"/>
        </w:rPr>
        <w:t xml:space="preserve"> </w:t>
      </w:r>
      <w:r>
        <w:rPr>
          <w:rFonts w:ascii="Tahoma"/>
          <w:color w:val="231F20"/>
          <w:sz w:val="24"/>
        </w:rPr>
        <w:t>not</w:t>
      </w:r>
      <w:r>
        <w:rPr>
          <w:rFonts w:ascii="Tahoma"/>
          <w:color w:val="231F20"/>
          <w:spacing w:val="-19"/>
          <w:sz w:val="24"/>
        </w:rPr>
        <w:t xml:space="preserve"> </w:t>
      </w:r>
      <w:r>
        <w:rPr>
          <w:rFonts w:ascii="Tahoma"/>
          <w:color w:val="231F20"/>
          <w:sz w:val="24"/>
        </w:rPr>
        <w:t>have</w:t>
      </w:r>
      <w:r>
        <w:rPr>
          <w:rFonts w:ascii="Tahoma"/>
          <w:color w:val="231F20"/>
          <w:spacing w:val="-18"/>
          <w:sz w:val="24"/>
        </w:rPr>
        <w:t xml:space="preserve"> </w:t>
      </w:r>
      <w:r>
        <w:rPr>
          <w:rFonts w:ascii="Tahoma"/>
          <w:color w:val="231F20"/>
          <w:sz w:val="24"/>
        </w:rPr>
        <w:t>to</w:t>
      </w:r>
      <w:r>
        <w:rPr>
          <w:rFonts w:ascii="Tahoma"/>
          <w:color w:val="231F20"/>
          <w:spacing w:val="-19"/>
          <w:sz w:val="24"/>
        </w:rPr>
        <w:t xml:space="preserve"> </w:t>
      </w:r>
      <w:r>
        <w:rPr>
          <w:rFonts w:ascii="Tahoma"/>
          <w:color w:val="231F20"/>
          <w:sz w:val="24"/>
        </w:rPr>
        <w:t>deal</w:t>
      </w:r>
      <w:r>
        <w:rPr>
          <w:rFonts w:ascii="Tahoma"/>
          <w:color w:val="231F20"/>
          <w:spacing w:val="-19"/>
          <w:sz w:val="24"/>
        </w:rPr>
        <w:t xml:space="preserve"> </w:t>
      </w:r>
      <w:r>
        <w:rPr>
          <w:rFonts w:ascii="Tahoma"/>
          <w:color w:val="231F20"/>
          <w:sz w:val="24"/>
        </w:rPr>
        <w:t>with</w:t>
      </w:r>
      <w:r>
        <w:rPr>
          <w:rFonts w:ascii="Tahoma"/>
          <w:color w:val="231F20"/>
          <w:spacing w:val="-18"/>
          <w:sz w:val="24"/>
        </w:rPr>
        <w:t xml:space="preserve"> </w:t>
      </w:r>
      <w:r>
        <w:rPr>
          <w:rFonts w:ascii="Tahoma"/>
          <w:color w:val="231F20"/>
          <w:sz w:val="24"/>
        </w:rPr>
        <w:t>the</w:t>
      </w:r>
      <w:r>
        <w:rPr>
          <w:rFonts w:ascii="Tahoma"/>
          <w:color w:val="231F20"/>
          <w:spacing w:val="-19"/>
          <w:sz w:val="24"/>
        </w:rPr>
        <w:t xml:space="preserve"> </w:t>
      </w:r>
      <w:r>
        <w:rPr>
          <w:rFonts w:ascii="Tahoma"/>
          <w:color w:val="231F20"/>
          <w:sz w:val="24"/>
        </w:rPr>
        <w:t>effects</w:t>
      </w:r>
      <w:r>
        <w:rPr>
          <w:rFonts w:ascii="Tahoma"/>
          <w:color w:val="231F20"/>
          <w:spacing w:val="-18"/>
          <w:sz w:val="24"/>
        </w:rPr>
        <w:t xml:space="preserve"> </w:t>
      </w:r>
      <w:r>
        <w:rPr>
          <w:rFonts w:ascii="Tahoma"/>
          <w:color w:val="231F20"/>
          <w:sz w:val="24"/>
        </w:rPr>
        <w:t xml:space="preserve">of </w:t>
      </w:r>
      <w:r>
        <w:rPr>
          <w:rFonts w:ascii="Tahoma"/>
          <w:color w:val="231F20"/>
          <w:w w:val="85"/>
          <w:sz w:val="24"/>
        </w:rPr>
        <w:t xml:space="preserve">background light like telescopes on Earth, so it has been able </w:t>
      </w:r>
      <w:r>
        <w:rPr>
          <w:rFonts w:ascii="Tahoma"/>
          <w:color w:val="231F20"/>
          <w:w w:val="90"/>
          <w:sz w:val="24"/>
        </w:rPr>
        <w:t>to</w:t>
      </w:r>
      <w:r>
        <w:rPr>
          <w:rFonts w:ascii="Tahoma"/>
          <w:color w:val="231F20"/>
          <w:spacing w:val="-12"/>
          <w:w w:val="90"/>
          <w:sz w:val="24"/>
        </w:rPr>
        <w:t xml:space="preserve"> </w:t>
      </w:r>
      <w:r>
        <w:rPr>
          <w:rFonts w:ascii="Tahoma"/>
          <w:color w:val="231F20"/>
          <w:w w:val="90"/>
          <w:sz w:val="24"/>
        </w:rPr>
        <w:t>take</w:t>
      </w:r>
      <w:r>
        <w:rPr>
          <w:rFonts w:ascii="Tahoma"/>
          <w:color w:val="231F20"/>
          <w:spacing w:val="-11"/>
          <w:w w:val="90"/>
          <w:sz w:val="24"/>
        </w:rPr>
        <w:t xml:space="preserve"> </w:t>
      </w:r>
      <w:r>
        <w:rPr>
          <w:rFonts w:ascii="Tahoma"/>
          <w:color w:val="231F20"/>
          <w:w w:val="90"/>
          <w:sz w:val="24"/>
        </w:rPr>
        <w:t>very</w:t>
      </w:r>
      <w:r>
        <w:rPr>
          <w:rFonts w:ascii="Tahoma"/>
          <w:color w:val="231F20"/>
          <w:spacing w:val="-11"/>
          <w:w w:val="90"/>
          <w:sz w:val="24"/>
        </w:rPr>
        <w:t xml:space="preserve"> </w:t>
      </w:r>
      <w:r>
        <w:rPr>
          <w:rFonts w:ascii="Tahoma"/>
          <w:color w:val="231F20"/>
          <w:w w:val="90"/>
          <w:sz w:val="24"/>
        </w:rPr>
        <w:t>detailed</w:t>
      </w:r>
      <w:r>
        <w:rPr>
          <w:rFonts w:ascii="Tahoma"/>
          <w:color w:val="231F20"/>
          <w:spacing w:val="-11"/>
          <w:w w:val="90"/>
          <w:sz w:val="24"/>
        </w:rPr>
        <w:t xml:space="preserve"> </w:t>
      </w:r>
      <w:r>
        <w:rPr>
          <w:rFonts w:ascii="Tahoma"/>
          <w:color w:val="231F20"/>
          <w:w w:val="90"/>
          <w:sz w:val="24"/>
        </w:rPr>
        <w:t>pictures</w:t>
      </w:r>
      <w:r>
        <w:rPr>
          <w:rFonts w:ascii="Tahoma"/>
          <w:color w:val="231F20"/>
          <w:spacing w:val="-12"/>
          <w:w w:val="90"/>
          <w:sz w:val="24"/>
        </w:rPr>
        <w:t xml:space="preserve"> </w:t>
      </w:r>
      <w:r>
        <w:rPr>
          <w:rFonts w:ascii="Tahoma"/>
          <w:color w:val="231F20"/>
          <w:w w:val="90"/>
          <w:sz w:val="24"/>
        </w:rPr>
        <w:t>of</w:t>
      </w:r>
      <w:r>
        <w:rPr>
          <w:rFonts w:ascii="Tahoma"/>
          <w:color w:val="231F20"/>
          <w:spacing w:val="-11"/>
          <w:w w:val="90"/>
          <w:sz w:val="24"/>
        </w:rPr>
        <w:t xml:space="preserve"> </w:t>
      </w:r>
      <w:r>
        <w:rPr>
          <w:rFonts w:ascii="Tahoma"/>
          <w:color w:val="231F20"/>
          <w:w w:val="90"/>
          <w:sz w:val="24"/>
        </w:rPr>
        <w:t>space.</w:t>
      </w:r>
      <w:r>
        <w:rPr>
          <w:rFonts w:ascii="Tahoma"/>
          <w:color w:val="231F20"/>
          <w:spacing w:val="-11"/>
          <w:w w:val="90"/>
          <w:sz w:val="24"/>
        </w:rPr>
        <w:t xml:space="preserve"> </w:t>
      </w:r>
      <w:r>
        <w:rPr>
          <w:rFonts w:ascii="Tahoma"/>
          <w:color w:val="231F20"/>
          <w:w w:val="90"/>
          <w:sz w:val="24"/>
        </w:rPr>
        <w:t>A</w:t>
      </w:r>
      <w:r>
        <w:rPr>
          <w:rFonts w:ascii="Tahoma"/>
          <w:color w:val="231F20"/>
          <w:spacing w:val="-11"/>
          <w:w w:val="90"/>
          <w:sz w:val="24"/>
        </w:rPr>
        <w:t xml:space="preserve"> </w:t>
      </w:r>
      <w:r>
        <w:rPr>
          <w:rFonts w:ascii="Tahoma"/>
          <w:color w:val="231F20"/>
          <w:w w:val="90"/>
          <w:sz w:val="24"/>
        </w:rPr>
        <w:t>big</w:t>
      </w:r>
      <w:r>
        <w:rPr>
          <w:rFonts w:ascii="Tahoma"/>
          <w:color w:val="231F20"/>
          <w:spacing w:val="-12"/>
          <w:w w:val="90"/>
          <w:sz w:val="24"/>
        </w:rPr>
        <w:t xml:space="preserve"> </w:t>
      </w:r>
      <w:r>
        <w:rPr>
          <w:rFonts w:ascii="Tahoma"/>
          <w:color w:val="231F20"/>
          <w:w w:val="90"/>
          <w:sz w:val="24"/>
        </w:rPr>
        <w:t>achievement</w:t>
      </w:r>
      <w:r>
        <w:rPr>
          <w:rFonts w:ascii="Tahoma"/>
          <w:color w:val="231F20"/>
          <w:spacing w:val="-11"/>
          <w:w w:val="90"/>
          <w:sz w:val="24"/>
        </w:rPr>
        <w:t xml:space="preserve"> </w:t>
      </w:r>
      <w:r>
        <w:rPr>
          <w:rFonts w:ascii="Tahoma"/>
          <w:color w:val="231F20"/>
          <w:w w:val="90"/>
          <w:sz w:val="24"/>
        </w:rPr>
        <w:t>of the telescope has been to help scientists correctly measure how</w:t>
      </w:r>
      <w:r>
        <w:rPr>
          <w:rFonts w:ascii="Tahoma"/>
          <w:color w:val="231F20"/>
          <w:spacing w:val="-16"/>
          <w:w w:val="90"/>
          <w:sz w:val="24"/>
        </w:rPr>
        <w:t xml:space="preserve"> </w:t>
      </w:r>
      <w:r>
        <w:rPr>
          <w:rFonts w:ascii="Tahoma"/>
          <w:color w:val="231F20"/>
          <w:w w:val="90"/>
          <w:sz w:val="24"/>
        </w:rPr>
        <w:t>quickly</w:t>
      </w:r>
      <w:r>
        <w:rPr>
          <w:rFonts w:ascii="Tahoma"/>
          <w:color w:val="231F20"/>
          <w:spacing w:val="-15"/>
          <w:w w:val="90"/>
          <w:sz w:val="24"/>
        </w:rPr>
        <w:t xml:space="preserve"> </w:t>
      </w:r>
      <w:r>
        <w:rPr>
          <w:rFonts w:ascii="Tahoma"/>
          <w:color w:val="231F20"/>
          <w:w w:val="90"/>
          <w:sz w:val="24"/>
        </w:rPr>
        <w:t>the</w:t>
      </w:r>
      <w:r>
        <w:rPr>
          <w:rFonts w:ascii="Tahoma"/>
          <w:color w:val="231F20"/>
          <w:spacing w:val="-16"/>
          <w:w w:val="90"/>
          <w:sz w:val="24"/>
        </w:rPr>
        <w:t xml:space="preserve"> </w:t>
      </w:r>
      <w:r>
        <w:rPr>
          <w:rFonts w:ascii="Tahoma"/>
          <w:color w:val="231F20"/>
          <w:w w:val="90"/>
          <w:sz w:val="24"/>
        </w:rPr>
        <w:t>universe</w:t>
      </w:r>
      <w:r>
        <w:rPr>
          <w:rFonts w:ascii="Tahoma"/>
          <w:color w:val="231F20"/>
          <w:spacing w:val="-15"/>
          <w:w w:val="90"/>
          <w:sz w:val="24"/>
        </w:rPr>
        <w:t xml:space="preserve"> </w:t>
      </w:r>
      <w:r>
        <w:rPr>
          <w:rFonts w:ascii="Tahoma"/>
          <w:color w:val="231F20"/>
          <w:w w:val="90"/>
          <w:sz w:val="24"/>
        </w:rPr>
        <w:t>is</w:t>
      </w:r>
      <w:r>
        <w:rPr>
          <w:rFonts w:ascii="Tahoma"/>
          <w:color w:val="231F20"/>
          <w:spacing w:val="-16"/>
          <w:w w:val="90"/>
          <w:sz w:val="24"/>
        </w:rPr>
        <w:t xml:space="preserve"> </w:t>
      </w:r>
      <w:r>
        <w:rPr>
          <w:rFonts w:ascii="Tahoma"/>
          <w:color w:val="231F20"/>
          <w:w w:val="90"/>
          <w:sz w:val="24"/>
        </w:rPr>
        <w:t>expanding.</w:t>
      </w:r>
    </w:p>
    <w:p w14:paraId="08436612">
      <w:pPr>
        <w:pStyle w:val="11"/>
        <w:rPr>
          <w:rFonts w:ascii="Tahoma"/>
          <w:sz w:val="28"/>
        </w:rPr>
      </w:pPr>
    </w:p>
    <w:p w14:paraId="76470674">
      <w:pPr>
        <w:pStyle w:val="11"/>
        <w:spacing w:before="3"/>
        <w:rPr>
          <w:rFonts w:ascii="Tahoma"/>
          <w:sz w:val="33"/>
        </w:rPr>
      </w:pPr>
    </w:p>
    <w:p w14:paraId="529A6425">
      <w:pPr>
        <w:spacing w:before="0"/>
        <w:ind w:left="1566" w:right="0" w:firstLine="0"/>
        <w:jc w:val="both"/>
        <w:rPr>
          <w:rFonts w:ascii="Tahoma"/>
          <w:b/>
          <w:sz w:val="28"/>
        </w:rPr>
      </w:pPr>
      <w:r>
        <w:rPr>
          <w:rFonts w:ascii="Tahoma"/>
          <w:b/>
          <w:color w:val="54BC7F"/>
          <w:w w:val="85"/>
          <w:sz w:val="28"/>
        </w:rPr>
        <w:t>What</w:t>
      </w:r>
      <w:r>
        <w:rPr>
          <w:rFonts w:ascii="Tahoma"/>
          <w:b/>
          <w:color w:val="54BC7F"/>
          <w:sz w:val="28"/>
        </w:rPr>
        <w:t xml:space="preserve"> </w:t>
      </w:r>
      <w:r>
        <w:rPr>
          <w:rFonts w:ascii="Tahoma"/>
          <w:b/>
          <w:color w:val="54BC7F"/>
          <w:w w:val="85"/>
          <w:sz w:val="28"/>
        </w:rPr>
        <w:t>is</w:t>
      </w:r>
      <w:r>
        <w:rPr>
          <w:rFonts w:ascii="Tahoma"/>
          <w:b/>
          <w:color w:val="54BC7F"/>
          <w:spacing w:val="1"/>
          <w:sz w:val="28"/>
        </w:rPr>
        <w:t xml:space="preserve"> </w:t>
      </w:r>
      <w:r>
        <w:rPr>
          <w:rFonts w:ascii="Tahoma"/>
          <w:b/>
          <w:color w:val="54BC7F"/>
          <w:spacing w:val="-2"/>
          <w:w w:val="85"/>
          <w:sz w:val="28"/>
        </w:rPr>
        <w:t>FAST?</w:t>
      </w:r>
    </w:p>
    <w:p w14:paraId="080315E4">
      <w:pPr>
        <w:spacing w:before="182" w:line="199" w:lineRule="auto"/>
        <w:ind w:left="1566" w:right="4156" w:firstLine="0"/>
        <w:jc w:val="both"/>
        <w:rPr>
          <w:rFonts w:ascii="Tahoma" w:hAnsi="Tahoma"/>
          <w:sz w:val="24"/>
        </w:rPr>
      </w:pPr>
      <w:r>
        <w:rPr>
          <w:rFonts w:ascii="Tahoma" w:hAnsi="Tahoma"/>
          <w:color w:val="231F20"/>
          <w:spacing w:val="-2"/>
          <w:w w:val="90"/>
          <w:sz w:val="24"/>
        </w:rPr>
        <w:t>China’s</w:t>
      </w:r>
      <w:r>
        <w:rPr>
          <w:rFonts w:ascii="Tahoma" w:hAnsi="Tahoma"/>
          <w:color w:val="231F20"/>
          <w:spacing w:val="-10"/>
          <w:w w:val="90"/>
          <w:sz w:val="24"/>
        </w:rPr>
        <w:t xml:space="preserve"> </w:t>
      </w:r>
      <w:r>
        <w:rPr>
          <w:rFonts w:ascii="Tahoma" w:hAnsi="Tahoma"/>
          <w:color w:val="231F20"/>
          <w:spacing w:val="-2"/>
          <w:w w:val="90"/>
          <w:sz w:val="24"/>
        </w:rPr>
        <w:t>Five-hundred-metre</w:t>
      </w:r>
      <w:r>
        <w:rPr>
          <w:rFonts w:ascii="Tahoma" w:hAnsi="Tahoma"/>
          <w:color w:val="231F20"/>
          <w:spacing w:val="-9"/>
          <w:w w:val="90"/>
          <w:sz w:val="24"/>
        </w:rPr>
        <w:t xml:space="preserve"> </w:t>
      </w:r>
      <w:r>
        <w:rPr>
          <w:rFonts w:ascii="Tahoma" w:hAnsi="Tahoma"/>
          <w:color w:val="231F20"/>
          <w:spacing w:val="-2"/>
          <w:w w:val="90"/>
          <w:sz w:val="24"/>
        </w:rPr>
        <w:t>Aperture</w:t>
      </w:r>
      <w:r>
        <w:rPr>
          <w:rFonts w:ascii="Tahoma" w:hAnsi="Tahoma"/>
          <w:color w:val="231F20"/>
          <w:spacing w:val="-9"/>
          <w:w w:val="90"/>
          <w:sz w:val="24"/>
        </w:rPr>
        <w:t xml:space="preserve"> </w:t>
      </w:r>
      <w:r>
        <w:rPr>
          <w:rFonts w:ascii="Tahoma" w:hAnsi="Tahoma"/>
          <w:color w:val="231F20"/>
          <w:spacing w:val="-2"/>
          <w:w w:val="90"/>
          <w:sz w:val="24"/>
        </w:rPr>
        <w:t>Spherical</w:t>
      </w:r>
      <w:r>
        <w:rPr>
          <w:rFonts w:ascii="Tahoma" w:hAnsi="Tahoma"/>
          <w:color w:val="231F20"/>
          <w:spacing w:val="-9"/>
          <w:w w:val="90"/>
          <w:sz w:val="24"/>
        </w:rPr>
        <w:t xml:space="preserve"> </w:t>
      </w:r>
      <w:r>
        <w:rPr>
          <w:rFonts w:ascii="Tahoma" w:hAnsi="Tahoma"/>
          <w:color w:val="231F20"/>
          <w:spacing w:val="-2"/>
          <w:w w:val="90"/>
          <w:sz w:val="24"/>
        </w:rPr>
        <w:t>Telescope</w:t>
      </w:r>
      <w:r>
        <w:rPr>
          <w:rFonts w:ascii="Tahoma" w:hAnsi="Tahoma"/>
          <w:color w:val="231F20"/>
          <w:spacing w:val="-10"/>
          <w:w w:val="90"/>
          <w:sz w:val="24"/>
        </w:rPr>
        <w:t xml:space="preserve"> </w:t>
      </w:r>
      <w:r>
        <w:rPr>
          <w:rFonts w:ascii="Tahoma" w:hAnsi="Tahoma"/>
          <w:color w:val="231F20"/>
          <w:spacing w:val="-2"/>
          <w:w w:val="90"/>
          <w:sz w:val="24"/>
        </w:rPr>
        <w:t>is</w:t>
      </w:r>
      <w:r>
        <w:rPr>
          <w:rFonts w:ascii="Tahoma" w:hAnsi="Tahoma"/>
          <w:color w:val="231F20"/>
          <w:spacing w:val="-9"/>
          <w:w w:val="90"/>
          <w:sz w:val="24"/>
        </w:rPr>
        <w:t xml:space="preserve"> </w:t>
      </w:r>
      <w:r>
        <w:rPr>
          <w:rFonts w:ascii="Tahoma" w:hAnsi="Tahoma"/>
          <w:color w:val="231F20"/>
          <w:spacing w:val="-2"/>
          <w:w w:val="90"/>
          <w:sz w:val="24"/>
        </w:rPr>
        <w:t xml:space="preserve">better </w:t>
      </w:r>
      <w:r>
        <w:rPr>
          <w:rFonts w:ascii="Tahoma" w:hAnsi="Tahoma"/>
          <w:color w:val="231F20"/>
          <w:w w:val="90"/>
          <w:sz w:val="24"/>
        </w:rPr>
        <w:t xml:space="preserve">known as FAST. Located in Guizhou Province in southwestern </w:t>
      </w:r>
      <w:r>
        <w:rPr>
          <w:rFonts w:ascii="Tahoma" w:hAnsi="Tahoma"/>
          <w:color w:val="231F20"/>
          <w:sz w:val="24"/>
        </w:rPr>
        <w:t xml:space="preserve">China, FAST has been used since 25 September 2016. Its </w:t>
      </w:r>
      <w:r>
        <w:rPr>
          <w:rFonts w:ascii="Tahoma" w:hAnsi="Tahoma"/>
          <w:color w:val="231F20"/>
          <w:w w:val="90"/>
          <w:sz w:val="24"/>
        </w:rPr>
        <w:t xml:space="preserve">500-metre dish is the world’s largest single-dish radio telescope. </w:t>
      </w:r>
      <w:r>
        <w:rPr>
          <w:rFonts w:ascii="Tahoma" w:hAnsi="Tahoma"/>
          <w:color w:val="231F20"/>
          <w:spacing w:val="-2"/>
          <w:sz w:val="24"/>
        </w:rPr>
        <w:t>As</w:t>
      </w:r>
      <w:r>
        <w:rPr>
          <w:rFonts w:ascii="Tahoma" w:hAnsi="Tahoma"/>
          <w:color w:val="231F20"/>
          <w:spacing w:val="-14"/>
          <w:sz w:val="24"/>
        </w:rPr>
        <w:t xml:space="preserve"> </w:t>
      </w:r>
      <w:r>
        <w:rPr>
          <w:rFonts w:ascii="Tahoma" w:hAnsi="Tahoma"/>
          <w:color w:val="231F20"/>
          <w:spacing w:val="-2"/>
          <w:sz w:val="24"/>
        </w:rPr>
        <w:t>such,</w:t>
      </w:r>
      <w:r>
        <w:rPr>
          <w:rFonts w:ascii="Tahoma" w:hAnsi="Tahoma"/>
          <w:color w:val="231F20"/>
          <w:spacing w:val="-14"/>
          <w:sz w:val="24"/>
        </w:rPr>
        <w:t xml:space="preserve"> </w:t>
      </w:r>
      <w:r>
        <w:rPr>
          <w:rFonts w:ascii="Tahoma" w:hAnsi="Tahoma"/>
          <w:color w:val="231F20"/>
          <w:spacing w:val="-2"/>
          <w:sz w:val="24"/>
        </w:rPr>
        <w:t>scientists</w:t>
      </w:r>
      <w:r>
        <w:rPr>
          <w:rFonts w:ascii="Tahoma" w:hAnsi="Tahoma"/>
          <w:color w:val="231F20"/>
          <w:spacing w:val="-14"/>
          <w:sz w:val="24"/>
        </w:rPr>
        <w:t xml:space="preserve"> </w:t>
      </w:r>
      <w:r>
        <w:rPr>
          <w:rFonts w:ascii="Tahoma" w:hAnsi="Tahoma"/>
          <w:color w:val="231F20"/>
          <w:spacing w:val="-2"/>
          <w:sz w:val="24"/>
        </w:rPr>
        <w:t>can</w:t>
      </w:r>
      <w:r>
        <w:rPr>
          <w:rFonts w:ascii="Tahoma" w:hAnsi="Tahoma"/>
          <w:color w:val="231F20"/>
          <w:spacing w:val="-14"/>
          <w:sz w:val="24"/>
        </w:rPr>
        <w:t xml:space="preserve"> </w:t>
      </w:r>
      <w:r>
        <w:rPr>
          <w:rFonts w:ascii="Tahoma" w:hAnsi="Tahoma"/>
          <w:color w:val="231F20"/>
          <w:spacing w:val="-2"/>
          <w:sz w:val="24"/>
        </w:rPr>
        <w:t>use</w:t>
      </w:r>
      <w:r>
        <w:rPr>
          <w:rFonts w:ascii="Tahoma" w:hAnsi="Tahoma"/>
          <w:color w:val="231F20"/>
          <w:spacing w:val="-14"/>
          <w:sz w:val="24"/>
        </w:rPr>
        <w:t xml:space="preserve"> </w:t>
      </w:r>
      <w:r>
        <w:rPr>
          <w:rFonts w:ascii="Tahoma" w:hAnsi="Tahoma"/>
          <w:color w:val="231F20"/>
          <w:spacing w:val="-2"/>
          <w:sz w:val="24"/>
        </w:rPr>
        <w:t>it</w:t>
      </w:r>
      <w:r>
        <w:rPr>
          <w:rFonts w:ascii="Tahoma" w:hAnsi="Tahoma"/>
          <w:color w:val="231F20"/>
          <w:spacing w:val="-14"/>
          <w:sz w:val="24"/>
        </w:rPr>
        <w:t xml:space="preserve"> </w:t>
      </w:r>
      <w:r>
        <w:rPr>
          <w:rFonts w:ascii="Tahoma" w:hAnsi="Tahoma"/>
          <w:color w:val="231F20"/>
          <w:spacing w:val="-2"/>
          <w:sz w:val="24"/>
        </w:rPr>
        <w:t>to</w:t>
      </w:r>
      <w:r>
        <w:rPr>
          <w:rFonts w:ascii="Tahoma" w:hAnsi="Tahoma"/>
          <w:color w:val="231F20"/>
          <w:spacing w:val="-14"/>
          <w:sz w:val="24"/>
        </w:rPr>
        <w:t xml:space="preserve"> </w:t>
      </w:r>
      <w:r>
        <w:rPr>
          <w:rFonts w:ascii="Tahoma" w:hAnsi="Tahoma"/>
          <w:color w:val="231F20"/>
          <w:spacing w:val="-2"/>
          <w:sz w:val="24"/>
        </w:rPr>
        <w:t>look</w:t>
      </w:r>
      <w:r>
        <w:rPr>
          <w:rFonts w:ascii="Tahoma" w:hAnsi="Tahoma"/>
          <w:color w:val="231F20"/>
          <w:spacing w:val="-14"/>
          <w:sz w:val="24"/>
        </w:rPr>
        <w:t xml:space="preserve"> </w:t>
      </w:r>
      <w:r>
        <w:rPr>
          <w:rFonts w:ascii="Tahoma" w:hAnsi="Tahoma"/>
          <w:color w:val="231F20"/>
          <w:spacing w:val="-2"/>
          <w:sz w:val="24"/>
        </w:rPr>
        <w:t>for</w:t>
      </w:r>
      <w:r>
        <w:rPr>
          <w:rFonts w:ascii="Tahoma" w:hAnsi="Tahoma"/>
          <w:color w:val="231F20"/>
          <w:spacing w:val="-14"/>
          <w:sz w:val="24"/>
        </w:rPr>
        <w:t xml:space="preserve"> </w:t>
      </w:r>
      <w:r>
        <w:rPr>
          <w:rFonts w:ascii="Tahoma" w:hAnsi="Tahoma"/>
          <w:color w:val="231F20"/>
          <w:spacing w:val="-2"/>
          <w:sz w:val="24"/>
        </w:rPr>
        <w:t>various</w:t>
      </w:r>
      <w:r>
        <w:rPr>
          <w:rFonts w:ascii="Tahoma" w:hAnsi="Tahoma"/>
          <w:color w:val="231F20"/>
          <w:spacing w:val="-14"/>
          <w:sz w:val="24"/>
        </w:rPr>
        <w:t xml:space="preserve"> </w:t>
      </w:r>
      <w:r>
        <w:rPr>
          <w:rFonts w:ascii="Tahoma" w:hAnsi="Tahoma"/>
          <w:color w:val="231F20"/>
          <w:spacing w:val="-2"/>
          <w:sz w:val="24"/>
        </w:rPr>
        <w:t>things</w:t>
      </w:r>
      <w:r>
        <w:rPr>
          <w:rFonts w:ascii="Tahoma" w:hAnsi="Tahoma"/>
          <w:color w:val="231F20"/>
          <w:spacing w:val="-14"/>
          <w:sz w:val="24"/>
        </w:rPr>
        <w:t xml:space="preserve"> </w:t>
      </w:r>
      <w:r>
        <w:rPr>
          <w:rFonts w:ascii="Tahoma" w:hAnsi="Tahoma"/>
          <w:color w:val="231F20"/>
          <w:spacing w:val="-2"/>
          <w:sz w:val="24"/>
        </w:rPr>
        <w:t>in</w:t>
      </w:r>
      <w:r>
        <w:rPr>
          <w:rFonts w:ascii="Tahoma" w:hAnsi="Tahoma"/>
          <w:color w:val="231F20"/>
          <w:spacing w:val="-14"/>
          <w:sz w:val="24"/>
        </w:rPr>
        <w:t xml:space="preserve"> </w:t>
      </w:r>
      <w:r>
        <w:rPr>
          <w:rFonts w:ascii="Tahoma" w:hAnsi="Tahoma"/>
          <w:color w:val="231F20"/>
          <w:spacing w:val="-2"/>
          <w:sz w:val="24"/>
        </w:rPr>
        <w:t xml:space="preserve">the </w:t>
      </w:r>
      <w:r>
        <w:rPr>
          <w:rFonts w:ascii="Tahoma" w:hAnsi="Tahoma"/>
          <w:color w:val="231F20"/>
          <w:w w:val="90"/>
          <w:sz w:val="24"/>
        </w:rPr>
        <w:t>universe</w:t>
      </w:r>
      <w:r>
        <w:rPr>
          <w:rFonts w:ascii="Tahoma" w:hAnsi="Tahoma"/>
          <w:color w:val="231F20"/>
          <w:spacing w:val="-12"/>
          <w:w w:val="90"/>
          <w:sz w:val="24"/>
        </w:rPr>
        <w:t xml:space="preserve"> </w:t>
      </w:r>
      <w:r>
        <w:rPr>
          <w:rFonts w:ascii="Tahoma" w:hAnsi="Tahoma"/>
          <w:color w:val="231F20"/>
          <w:w w:val="90"/>
          <w:sz w:val="24"/>
        </w:rPr>
        <w:t>that</w:t>
      </w:r>
      <w:r>
        <w:rPr>
          <w:rFonts w:ascii="Tahoma" w:hAnsi="Tahoma"/>
          <w:color w:val="231F20"/>
          <w:spacing w:val="-11"/>
          <w:w w:val="90"/>
          <w:sz w:val="24"/>
        </w:rPr>
        <w:t xml:space="preserve"> </w:t>
      </w:r>
      <w:r>
        <w:rPr>
          <w:rFonts w:ascii="Tahoma" w:hAnsi="Tahoma"/>
          <w:color w:val="231F20"/>
          <w:w w:val="90"/>
          <w:sz w:val="24"/>
        </w:rPr>
        <w:t>are</w:t>
      </w:r>
      <w:r>
        <w:rPr>
          <w:rFonts w:ascii="Tahoma" w:hAnsi="Tahoma"/>
          <w:color w:val="231F20"/>
          <w:spacing w:val="-11"/>
          <w:w w:val="90"/>
          <w:sz w:val="24"/>
        </w:rPr>
        <w:t xml:space="preserve"> </w:t>
      </w:r>
      <w:r>
        <w:rPr>
          <w:rFonts w:ascii="Tahoma" w:hAnsi="Tahoma"/>
          <w:color w:val="231F20"/>
          <w:w w:val="90"/>
          <w:sz w:val="24"/>
        </w:rPr>
        <w:t>very</w:t>
      </w:r>
      <w:r>
        <w:rPr>
          <w:rFonts w:ascii="Tahoma" w:hAnsi="Tahoma"/>
          <w:color w:val="231F20"/>
          <w:spacing w:val="-11"/>
          <w:w w:val="90"/>
          <w:sz w:val="24"/>
        </w:rPr>
        <w:t xml:space="preserve"> </w:t>
      </w:r>
      <w:r>
        <w:rPr>
          <w:rFonts w:ascii="Tahoma" w:hAnsi="Tahoma"/>
          <w:color w:val="231F20"/>
          <w:w w:val="90"/>
          <w:sz w:val="24"/>
        </w:rPr>
        <w:t>far</w:t>
      </w:r>
      <w:r>
        <w:rPr>
          <w:rFonts w:ascii="Tahoma" w:hAnsi="Tahoma"/>
          <w:color w:val="231F20"/>
          <w:spacing w:val="-12"/>
          <w:w w:val="90"/>
          <w:sz w:val="24"/>
        </w:rPr>
        <w:t xml:space="preserve"> </w:t>
      </w:r>
      <w:r>
        <w:rPr>
          <w:rFonts w:ascii="Tahoma" w:hAnsi="Tahoma"/>
          <w:color w:val="231F20"/>
          <w:w w:val="90"/>
          <w:sz w:val="24"/>
        </w:rPr>
        <w:t>away.</w:t>
      </w:r>
      <w:r>
        <w:rPr>
          <w:rFonts w:ascii="Tahoma" w:hAnsi="Tahoma"/>
          <w:color w:val="231F20"/>
          <w:spacing w:val="-11"/>
          <w:w w:val="90"/>
          <w:sz w:val="24"/>
        </w:rPr>
        <w:t xml:space="preserve"> </w:t>
      </w:r>
      <w:r>
        <w:rPr>
          <w:rFonts w:ascii="Tahoma" w:hAnsi="Tahoma"/>
          <w:color w:val="231F20"/>
          <w:w w:val="90"/>
          <w:sz w:val="24"/>
        </w:rPr>
        <w:t>They</w:t>
      </w:r>
      <w:r>
        <w:rPr>
          <w:rFonts w:ascii="Tahoma" w:hAnsi="Tahoma"/>
          <w:color w:val="231F20"/>
          <w:spacing w:val="-11"/>
          <w:w w:val="90"/>
          <w:sz w:val="24"/>
        </w:rPr>
        <w:t xml:space="preserve"> </w:t>
      </w:r>
      <w:r>
        <w:rPr>
          <w:rFonts w:ascii="Tahoma" w:hAnsi="Tahoma"/>
          <w:color w:val="231F20"/>
          <w:w w:val="90"/>
          <w:sz w:val="24"/>
        </w:rPr>
        <w:t>can</w:t>
      </w:r>
      <w:r>
        <w:rPr>
          <w:rFonts w:ascii="Tahoma" w:hAnsi="Tahoma"/>
          <w:color w:val="231F20"/>
          <w:spacing w:val="-11"/>
          <w:w w:val="90"/>
          <w:sz w:val="24"/>
        </w:rPr>
        <w:t xml:space="preserve"> </w:t>
      </w:r>
      <w:r>
        <w:rPr>
          <w:rFonts w:ascii="Tahoma" w:hAnsi="Tahoma"/>
          <w:color w:val="231F20"/>
          <w:w w:val="90"/>
          <w:sz w:val="24"/>
        </w:rPr>
        <w:t>also</w:t>
      </w:r>
      <w:r>
        <w:rPr>
          <w:rFonts w:ascii="Tahoma" w:hAnsi="Tahoma"/>
          <w:color w:val="231F20"/>
          <w:spacing w:val="-11"/>
          <w:w w:val="90"/>
          <w:sz w:val="24"/>
        </w:rPr>
        <w:t xml:space="preserve"> </w:t>
      </w:r>
      <w:r>
        <w:rPr>
          <w:rFonts w:ascii="Tahoma" w:hAnsi="Tahoma"/>
          <w:color w:val="231F20"/>
          <w:w w:val="90"/>
          <w:sz w:val="24"/>
        </w:rPr>
        <w:t>use</w:t>
      </w:r>
      <w:r>
        <w:rPr>
          <w:rFonts w:ascii="Tahoma" w:hAnsi="Tahoma"/>
          <w:color w:val="231F20"/>
          <w:spacing w:val="-11"/>
          <w:w w:val="90"/>
          <w:sz w:val="24"/>
        </w:rPr>
        <w:t xml:space="preserve"> </w:t>
      </w:r>
      <w:r>
        <w:rPr>
          <w:rFonts w:ascii="Tahoma" w:hAnsi="Tahoma"/>
          <w:color w:val="231F20"/>
          <w:w w:val="90"/>
          <w:sz w:val="24"/>
        </w:rPr>
        <w:t>it</w:t>
      </w:r>
      <w:r>
        <w:rPr>
          <w:rFonts w:ascii="Tahoma" w:hAnsi="Tahoma"/>
          <w:color w:val="231F20"/>
          <w:spacing w:val="-11"/>
          <w:w w:val="90"/>
          <w:sz w:val="24"/>
        </w:rPr>
        <w:t xml:space="preserve"> </w:t>
      </w:r>
      <w:r>
        <w:rPr>
          <w:rFonts w:ascii="Tahoma" w:hAnsi="Tahoma"/>
          <w:color w:val="231F20"/>
          <w:w w:val="90"/>
          <w:sz w:val="24"/>
        </w:rPr>
        <w:t>to</w:t>
      </w:r>
      <w:r>
        <w:rPr>
          <w:rFonts w:ascii="Tahoma" w:hAnsi="Tahoma"/>
          <w:color w:val="231F20"/>
          <w:spacing w:val="-11"/>
          <w:w w:val="90"/>
          <w:sz w:val="24"/>
        </w:rPr>
        <w:t xml:space="preserve"> </w:t>
      </w:r>
      <w:r>
        <w:rPr>
          <w:rFonts w:ascii="Tahoma" w:hAnsi="Tahoma"/>
          <w:color w:val="231F20"/>
          <w:w w:val="90"/>
          <w:sz w:val="24"/>
        </w:rPr>
        <w:t>search</w:t>
      </w:r>
      <w:r>
        <w:rPr>
          <w:rFonts w:ascii="Tahoma" w:hAnsi="Tahoma"/>
          <w:color w:val="231F20"/>
          <w:spacing w:val="-11"/>
          <w:w w:val="90"/>
          <w:sz w:val="24"/>
        </w:rPr>
        <w:t xml:space="preserve"> </w:t>
      </w:r>
      <w:r>
        <w:rPr>
          <w:rFonts w:ascii="Tahoma" w:hAnsi="Tahoma"/>
          <w:color w:val="231F20"/>
          <w:w w:val="90"/>
          <w:sz w:val="24"/>
        </w:rPr>
        <w:t xml:space="preserve">for signs of communication that are not coming from Earth. Finding </w:t>
      </w:r>
      <w:r>
        <w:rPr>
          <w:rFonts w:ascii="Tahoma" w:hAnsi="Tahoma"/>
          <w:color w:val="231F20"/>
          <w:w w:val="85"/>
          <w:sz w:val="24"/>
        </w:rPr>
        <w:t xml:space="preserve">such things would prove that there is intelligent life somewhere else </w:t>
      </w:r>
      <w:r>
        <w:rPr>
          <w:rFonts w:ascii="Tahoma" w:hAnsi="Tahoma"/>
          <w:color w:val="231F20"/>
          <w:spacing w:val="-4"/>
          <w:sz w:val="24"/>
        </w:rPr>
        <w:t>in</w:t>
      </w:r>
      <w:r>
        <w:rPr>
          <w:rFonts w:ascii="Tahoma" w:hAnsi="Tahoma"/>
          <w:color w:val="231F20"/>
          <w:spacing w:val="-23"/>
          <w:sz w:val="24"/>
        </w:rPr>
        <w:t xml:space="preserve"> </w:t>
      </w:r>
      <w:r>
        <w:rPr>
          <w:rFonts w:ascii="Tahoma" w:hAnsi="Tahoma"/>
          <w:color w:val="231F20"/>
          <w:spacing w:val="-4"/>
          <w:sz w:val="24"/>
        </w:rPr>
        <w:t>the</w:t>
      </w:r>
      <w:r>
        <w:rPr>
          <w:rFonts w:ascii="Tahoma" w:hAnsi="Tahoma"/>
          <w:color w:val="231F20"/>
          <w:spacing w:val="-23"/>
          <w:sz w:val="24"/>
        </w:rPr>
        <w:t xml:space="preserve"> </w:t>
      </w:r>
      <w:r>
        <w:rPr>
          <w:rFonts w:ascii="Tahoma" w:hAnsi="Tahoma"/>
          <w:color w:val="231F20"/>
          <w:spacing w:val="-4"/>
          <w:sz w:val="24"/>
        </w:rPr>
        <w:t>universe!</w:t>
      </w:r>
    </w:p>
    <w:p w14:paraId="217AC552">
      <w:pPr>
        <w:pStyle w:val="11"/>
        <w:rPr>
          <w:rFonts w:ascii="Tahoma"/>
          <w:sz w:val="28"/>
        </w:rPr>
      </w:pPr>
    </w:p>
    <w:p w14:paraId="5030B69B">
      <w:pPr>
        <w:pStyle w:val="11"/>
        <w:spacing w:before="2"/>
        <w:rPr>
          <w:rFonts w:ascii="Tahoma"/>
          <w:sz w:val="33"/>
        </w:rPr>
      </w:pPr>
    </w:p>
    <w:p w14:paraId="007D6D56">
      <w:pPr>
        <w:spacing w:before="0"/>
        <w:ind w:left="4485" w:right="0" w:firstLine="0"/>
        <w:jc w:val="both"/>
        <w:rPr>
          <w:rFonts w:ascii="Tahoma"/>
          <w:b/>
          <w:sz w:val="28"/>
        </w:rPr>
      </w:pPr>
      <w:r>
        <w:rPr>
          <w:rFonts w:ascii="Tahoma"/>
          <w:b/>
          <w:color w:val="D26277"/>
          <w:w w:val="85"/>
          <w:sz w:val="28"/>
        </w:rPr>
        <w:t>What</w:t>
      </w:r>
      <w:r>
        <w:rPr>
          <w:rFonts w:ascii="Tahoma"/>
          <w:b/>
          <w:color w:val="D26277"/>
          <w:spacing w:val="5"/>
          <w:sz w:val="28"/>
        </w:rPr>
        <w:t xml:space="preserve"> </w:t>
      </w:r>
      <w:r>
        <w:rPr>
          <w:rFonts w:ascii="Tahoma"/>
          <w:b/>
          <w:color w:val="D26277"/>
          <w:w w:val="85"/>
          <w:sz w:val="28"/>
        </w:rPr>
        <w:t>is</w:t>
      </w:r>
      <w:r>
        <w:rPr>
          <w:rFonts w:ascii="Tahoma"/>
          <w:b/>
          <w:color w:val="D26277"/>
          <w:spacing w:val="6"/>
          <w:sz w:val="28"/>
        </w:rPr>
        <w:t xml:space="preserve"> </w:t>
      </w:r>
      <w:r>
        <w:rPr>
          <w:rFonts w:ascii="Tahoma"/>
          <w:b/>
          <w:color w:val="D26277"/>
          <w:w w:val="85"/>
          <w:sz w:val="28"/>
        </w:rPr>
        <w:t>a</w:t>
      </w:r>
      <w:r>
        <w:rPr>
          <w:rFonts w:ascii="Tahoma"/>
          <w:b/>
          <w:color w:val="D26277"/>
          <w:spacing w:val="6"/>
          <w:sz w:val="28"/>
        </w:rPr>
        <w:t xml:space="preserve"> </w:t>
      </w:r>
      <w:r>
        <w:rPr>
          <w:rFonts w:ascii="Tahoma"/>
          <w:b/>
          <w:color w:val="D26277"/>
          <w:w w:val="85"/>
          <w:sz w:val="28"/>
        </w:rPr>
        <w:t>quantum</w:t>
      </w:r>
      <w:r>
        <w:rPr>
          <w:rFonts w:ascii="Tahoma"/>
          <w:b/>
          <w:color w:val="D26277"/>
          <w:spacing w:val="6"/>
          <w:sz w:val="28"/>
        </w:rPr>
        <w:t xml:space="preserve"> </w:t>
      </w:r>
      <w:r>
        <w:rPr>
          <w:rFonts w:ascii="Tahoma"/>
          <w:b/>
          <w:color w:val="D26277"/>
          <w:spacing w:val="-2"/>
          <w:w w:val="85"/>
          <w:sz w:val="28"/>
        </w:rPr>
        <w:t>satellite?</w:t>
      </w:r>
    </w:p>
    <w:p w14:paraId="4FFCABBE">
      <w:pPr>
        <w:spacing w:before="183" w:line="199" w:lineRule="auto"/>
        <w:ind w:left="4485" w:right="1740" w:firstLine="0"/>
        <w:jc w:val="both"/>
        <w:rPr>
          <w:rFonts w:ascii="Tahoma"/>
          <w:sz w:val="24"/>
        </w:rPr>
      </w:pPr>
      <w:r>
        <w:rPr>
          <w:rFonts w:ascii="Tahoma"/>
          <w:color w:val="231F20"/>
          <w:w w:val="90"/>
          <w:sz w:val="24"/>
        </w:rPr>
        <w:t>On 16 August 2016, China became the first country in the world to launch a quantum communications satellite into space. A quantum satellite is different from other satellites because</w:t>
      </w:r>
      <w:r>
        <w:rPr>
          <w:rFonts w:ascii="Tahoma"/>
          <w:color w:val="231F20"/>
          <w:spacing w:val="-10"/>
          <w:w w:val="90"/>
          <w:sz w:val="24"/>
        </w:rPr>
        <w:t xml:space="preserve"> </w:t>
      </w:r>
      <w:r>
        <w:rPr>
          <w:rFonts w:ascii="Tahoma"/>
          <w:color w:val="231F20"/>
          <w:w w:val="90"/>
          <w:sz w:val="24"/>
        </w:rPr>
        <w:t>it</w:t>
      </w:r>
      <w:r>
        <w:rPr>
          <w:rFonts w:ascii="Tahoma"/>
          <w:color w:val="231F20"/>
          <w:spacing w:val="-10"/>
          <w:w w:val="90"/>
          <w:sz w:val="24"/>
        </w:rPr>
        <w:t xml:space="preserve"> </w:t>
      </w:r>
      <w:r>
        <w:rPr>
          <w:rFonts w:ascii="Tahoma"/>
          <w:color w:val="231F20"/>
          <w:w w:val="90"/>
          <w:sz w:val="24"/>
        </w:rPr>
        <w:t>links</w:t>
      </w:r>
      <w:r>
        <w:rPr>
          <w:rFonts w:ascii="Tahoma"/>
          <w:color w:val="231F20"/>
          <w:spacing w:val="-10"/>
          <w:w w:val="90"/>
          <w:sz w:val="24"/>
        </w:rPr>
        <w:t xml:space="preserve"> </w:t>
      </w:r>
      <w:r>
        <w:rPr>
          <w:rFonts w:ascii="Tahoma"/>
          <w:color w:val="231F20"/>
          <w:w w:val="90"/>
          <w:sz w:val="24"/>
        </w:rPr>
        <w:t>together</w:t>
      </w:r>
      <w:r>
        <w:rPr>
          <w:rFonts w:ascii="Tahoma"/>
          <w:color w:val="231F20"/>
          <w:spacing w:val="-10"/>
          <w:w w:val="90"/>
          <w:sz w:val="24"/>
        </w:rPr>
        <w:t xml:space="preserve"> </w:t>
      </w:r>
      <w:r>
        <w:rPr>
          <w:rFonts w:ascii="Tahoma"/>
          <w:color w:val="231F20"/>
          <w:w w:val="90"/>
          <w:sz w:val="24"/>
        </w:rPr>
        <w:t>very</w:t>
      </w:r>
      <w:r>
        <w:rPr>
          <w:rFonts w:ascii="Tahoma"/>
          <w:color w:val="231F20"/>
          <w:spacing w:val="-10"/>
          <w:w w:val="90"/>
          <w:sz w:val="24"/>
        </w:rPr>
        <w:t xml:space="preserve"> </w:t>
      </w:r>
      <w:r>
        <w:rPr>
          <w:rFonts w:ascii="Tahoma"/>
          <w:color w:val="231F20"/>
          <w:w w:val="90"/>
          <w:sz w:val="24"/>
        </w:rPr>
        <w:t>small</w:t>
      </w:r>
      <w:r>
        <w:rPr>
          <w:rFonts w:ascii="Tahoma"/>
          <w:color w:val="231F20"/>
          <w:spacing w:val="-10"/>
          <w:w w:val="90"/>
          <w:sz w:val="24"/>
        </w:rPr>
        <w:t xml:space="preserve"> </w:t>
      </w:r>
      <w:r>
        <w:rPr>
          <w:rFonts w:ascii="Tahoma"/>
          <w:color w:val="231F20"/>
          <w:w w:val="90"/>
          <w:sz w:val="24"/>
        </w:rPr>
        <w:t>things,</w:t>
      </w:r>
      <w:r>
        <w:rPr>
          <w:rFonts w:ascii="Tahoma"/>
          <w:color w:val="231F20"/>
          <w:spacing w:val="-10"/>
          <w:w w:val="90"/>
          <w:sz w:val="24"/>
        </w:rPr>
        <w:t xml:space="preserve"> </w:t>
      </w:r>
      <w:r>
        <w:rPr>
          <w:rFonts w:ascii="Tahoma"/>
          <w:color w:val="231F20"/>
          <w:w w:val="90"/>
          <w:sz w:val="24"/>
        </w:rPr>
        <w:t>called</w:t>
      </w:r>
      <w:r>
        <w:rPr>
          <w:rFonts w:ascii="Tahoma"/>
          <w:color w:val="231F20"/>
          <w:spacing w:val="-10"/>
          <w:w w:val="90"/>
          <w:sz w:val="24"/>
        </w:rPr>
        <w:t xml:space="preserve"> </w:t>
      </w:r>
      <w:r>
        <w:rPr>
          <w:rFonts w:ascii="Tahoma"/>
          <w:color w:val="231F20"/>
          <w:w w:val="90"/>
          <w:sz w:val="24"/>
        </w:rPr>
        <w:t>subatomic particles, and uses them to send and receive information. Unlike</w:t>
      </w:r>
      <w:r>
        <w:rPr>
          <w:rFonts w:ascii="Tahoma"/>
          <w:color w:val="231F20"/>
          <w:spacing w:val="-8"/>
          <w:w w:val="90"/>
          <w:sz w:val="24"/>
        </w:rPr>
        <w:t xml:space="preserve"> </w:t>
      </w:r>
      <w:r>
        <w:rPr>
          <w:rFonts w:ascii="Tahoma"/>
          <w:color w:val="231F20"/>
          <w:w w:val="90"/>
          <w:sz w:val="24"/>
        </w:rPr>
        <w:t>other</w:t>
      </w:r>
      <w:r>
        <w:rPr>
          <w:rFonts w:ascii="Tahoma"/>
          <w:color w:val="231F20"/>
          <w:spacing w:val="-8"/>
          <w:w w:val="90"/>
          <w:sz w:val="24"/>
        </w:rPr>
        <w:t xml:space="preserve"> </w:t>
      </w:r>
      <w:r>
        <w:rPr>
          <w:rFonts w:ascii="Tahoma"/>
          <w:color w:val="231F20"/>
          <w:w w:val="90"/>
          <w:sz w:val="24"/>
        </w:rPr>
        <w:t>information,</w:t>
      </w:r>
      <w:r>
        <w:rPr>
          <w:rFonts w:ascii="Tahoma"/>
          <w:color w:val="231F20"/>
          <w:spacing w:val="-8"/>
          <w:w w:val="90"/>
          <w:sz w:val="24"/>
        </w:rPr>
        <w:t xml:space="preserve"> </w:t>
      </w:r>
      <w:r>
        <w:rPr>
          <w:rFonts w:ascii="Tahoma"/>
          <w:color w:val="231F20"/>
          <w:w w:val="90"/>
          <w:sz w:val="24"/>
        </w:rPr>
        <w:t>this</w:t>
      </w:r>
      <w:r>
        <w:rPr>
          <w:rFonts w:ascii="Tahoma"/>
          <w:color w:val="231F20"/>
          <w:spacing w:val="-8"/>
          <w:w w:val="90"/>
          <w:sz w:val="24"/>
        </w:rPr>
        <w:t xml:space="preserve"> </w:t>
      </w:r>
      <w:r>
        <w:rPr>
          <w:rFonts w:ascii="Tahoma"/>
          <w:color w:val="231F20"/>
          <w:w w:val="90"/>
          <w:sz w:val="24"/>
        </w:rPr>
        <w:t>information</w:t>
      </w:r>
      <w:r>
        <w:rPr>
          <w:rFonts w:ascii="Tahoma"/>
          <w:color w:val="231F20"/>
          <w:spacing w:val="-8"/>
          <w:w w:val="90"/>
          <w:sz w:val="24"/>
        </w:rPr>
        <w:t xml:space="preserve"> </w:t>
      </w:r>
      <w:r>
        <w:rPr>
          <w:rFonts w:ascii="Tahoma"/>
          <w:color w:val="231F20"/>
          <w:w w:val="90"/>
          <w:sz w:val="24"/>
        </w:rPr>
        <w:t>is</w:t>
      </w:r>
      <w:r>
        <w:rPr>
          <w:rFonts w:ascii="Tahoma"/>
          <w:color w:val="231F20"/>
          <w:spacing w:val="-8"/>
          <w:w w:val="90"/>
          <w:sz w:val="24"/>
        </w:rPr>
        <w:t xml:space="preserve"> </w:t>
      </w:r>
      <w:r>
        <w:rPr>
          <w:rFonts w:ascii="Tahoma"/>
          <w:color w:val="231F20"/>
          <w:w w:val="90"/>
          <w:sz w:val="24"/>
        </w:rPr>
        <w:t>completely</w:t>
      </w:r>
      <w:r>
        <w:rPr>
          <w:rFonts w:ascii="Tahoma"/>
          <w:color w:val="231F20"/>
          <w:spacing w:val="-8"/>
          <w:w w:val="90"/>
          <w:sz w:val="24"/>
        </w:rPr>
        <w:t xml:space="preserve"> </w:t>
      </w:r>
      <w:r>
        <w:rPr>
          <w:rFonts w:ascii="Tahoma"/>
          <w:color w:val="231F20"/>
          <w:w w:val="90"/>
          <w:sz w:val="24"/>
        </w:rPr>
        <w:t xml:space="preserve">safe </w:t>
      </w:r>
      <w:r>
        <w:rPr>
          <w:rFonts w:ascii="Tahoma"/>
          <w:color w:val="231F20"/>
          <w:w w:val="85"/>
          <w:sz w:val="24"/>
        </w:rPr>
        <w:t xml:space="preserve">from people who may want to steal it. If anyone tries, the link between the subatomic particles changes and the information </w:t>
      </w:r>
      <w:r>
        <w:rPr>
          <w:rFonts w:ascii="Tahoma"/>
          <w:color w:val="231F20"/>
          <w:spacing w:val="-4"/>
          <w:sz w:val="24"/>
        </w:rPr>
        <w:t>becomes</w:t>
      </w:r>
      <w:r>
        <w:rPr>
          <w:rFonts w:ascii="Tahoma"/>
          <w:color w:val="231F20"/>
          <w:spacing w:val="-23"/>
          <w:sz w:val="24"/>
        </w:rPr>
        <w:t xml:space="preserve"> </w:t>
      </w:r>
      <w:r>
        <w:rPr>
          <w:rFonts w:ascii="Tahoma"/>
          <w:color w:val="231F20"/>
          <w:spacing w:val="-4"/>
          <w:sz w:val="24"/>
        </w:rPr>
        <w:t>unreadable.</w:t>
      </w:r>
    </w:p>
    <w:p w14:paraId="44361E4D">
      <w:pPr>
        <w:pStyle w:val="11"/>
        <w:rPr>
          <w:rFonts w:ascii="Tahoma"/>
          <w:sz w:val="20"/>
        </w:rPr>
      </w:pPr>
    </w:p>
    <w:p w14:paraId="4065B395">
      <w:pPr>
        <w:pStyle w:val="11"/>
        <w:spacing w:before="2"/>
        <w:rPr>
          <w:rFonts w:ascii="Tahoma"/>
          <w:sz w:val="20"/>
        </w:rPr>
      </w:pPr>
    </w:p>
    <w:p w14:paraId="400E73D7">
      <w:pPr>
        <w:spacing w:before="98"/>
        <w:ind w:left="619" w:right="0" w:firstLine="0"/>
        <w:jc w:val="left"/>
        <w:rPr>
          <w:rFonts w:ascii="Tahoma"/>
          <w:sz w:val="20"/>
        </w:rPr>
      </w:pPr>
      <w:r>
        <w:rPr>
          <w:rFonts w:ascii="Tahoma"/>
          <w:color w:val="231F20"/>
          <w:spacing w:val="-5"/>
          <w:sz w:val="20"/>
        </w:rPr>
        <w:t>84</w:t>
      </w:r>
    </w:p>
    <w:p w14:paraId="1D0C9651">
      <w:pPr>
        <w:spacing w:after="0"/>
        <w:jc w:val="left"/>
        <w:rPr>
          <w:rFonts w:ascii="Tahoma"/>
          <w:sz w:val="20"/>
        </w:rPr>
        <w:sectPr>
          <w:pgSz w:w="11910" w:h="16840"/>
          <w:pgMar w:top="0" w:right="0" w:bottom="280" w:left="0" w:header="720" w:footer="720" w:gutter="0"/>
          <w:cols w:space="720" w:num="1"/>
        </w:sectPr>
      </w:pPr>
    </w:p>
    <w:p w14:paraId="1A4758F1">
      <w:pPr>
        <w:pStyle w:val="11"/>
        <w:rPr>
          <w:rFonts w:ascii="Tahoma"/>
          <w:sz w:val="20"/>
        </w:rPr>
      </w:pPr>
    </w:p>
    <w:p w14:paraId="2A9475DC">
      <w:pPr>
        <w:pStyle w:val="11"/>
        <w:rPr>
          <w:rFonts w:ascii="Tahoma"/>
          <w:sz w:val="20"/>
        </w:rPr>
      </w:pPr>
    </w:p>
    <w:p w14:paraId="6C180A2A">
      <w:pPr>
        <w:pStyle w:val="11"/>
        <w:rPr>
          <w:rFonts w:ascii="Tahoma"/>
          <w:sz w:val="20"/>
        </w:rPr>
      </w:pPr>
    </w:p>
    <w:p w14:paraId="3FF93B24">
      <w:pPr>
        <w:pStyle w:val="11"/>
        <w:rPr>
          <w:rFonts w:ascii="Tahoma"/>
          <w:sz w:val="20"/>
        </w:rPr>
      </w:pPr>
    </w:p>
    <w:p w14:paraId="66ADBF2C">
      <w:pPr>
        <w:spacing w:after="0"/>
        <w:rPr>
          <w:rFonts w:ascii="Tahoma"/>
          <w:sz w:val="20"/>
        </w:rPr>
        <w:sectPr>
          <w:pgSz w:w="11910" w:h="16840"/>
          <w:pgMar w:top="0" w:right="0" w:bottom="0" w:left="0" w:header="720" w:footer="720" w:gutter="0"/>
          <w:cols w:space="720" w:num="1"/>
        </w:sectPr>
      </w:pPr>
    </w:p>
    <w:p w14:paraId="2A430A1B">
      <w:pPr>
        <w:pStyle w:val="8"/>
        <w:spacing w:before="282"/>
        <w:ind w:left="1360"/>
      </w:pPr>
      <w:r>
        <mc:AlternateContent>
          <mc:Choice Requires="wps">
            <w:drawing>
              <wp:anchor distT="0" distB="0" distL="0" distR="0" simplePos="0" relativeHeight="251874304" behindDoc="1" locked="0" layoutInCell="1" allowOverlap="1">
                <wp:simplePos x="0" y="0"/>
                <wp:positionH relativeFrom="page">
                  <wp:posOffset>4918075</wp:posOffset>
                </wp:positionH>
                <wp:positionV relativeFrom="paragraph">
                  <wp:posOffset>-356235</wp:posOffset>
                </wp:positionV>
                <wp:extent cx="2136775" cy="184785"/>
                <wp:effectExtent l="0" t="0" r="0" b="0"/>
                <wp:wrapNone/>
                <wp:docPr id="4121" name="Textbox 4121"/>
                <wp:cNvGraphicFramePr/>
                <a:graphic xmlns:a="http://schemas.openxmlformats.org/drawingml/2006/main">
                  <a:graphicData uri="http://schemas.microsoft.com/office/word/2010/wordprocessingShape">
                    <wps:wsp>
                      <wps:cNvSpPr txBox="1"/>
                      <wps:spPr>
                        <a:xfrm>
                          <a:off x="0" y="0"/>
                          <a:ext cx="2136775" cy="184785"/>
                        </a:xfrm>
                        <a:prstGeom prst="rect">
                          <a:avLst/>
                        </a:prstGeom>
                      </wps:spPr>
                      <wps:txbx>
                        <w:txbxContent>
                          <w:p w14:paraId="0AAA1340">
                            <w:pPr>
                              <w:tabs>
                                <w:tab w:val="left" w:pos="957"/>
                              </w:tabs>
                              <w:spacing w:before="0"/>
                              <w:ind w:left="0" w:right="0" w:firstLine="0"/>
                              <w:jc w:val="left"/>
                              <w:rPr>
                                <w:rFonts w:ascii="Tahoma"/>
                                <w:sz w:val="24"/>
                              </w:rPr>
                            </w:pPr>
                            <w:r>
                              <w:rPr>
                                <w:rFonts w:ascii="Tahoma"/>
                                <w:color w:val="231F20"/>
                                <w:spacing w:val="-6"/>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4936B"/>
                                <w:sz w:val="24"/>
                              </w:rPr>
                              <w:t>THE</w:t>
                            </w:r>
                            <w:r>
                              <w:rPr>
                                <w:rFonts w:ascii="Tahoma"/>
                                <w:color w:val="D4936B"/>
                                <w:spacing w:val="-18"/>
                                <w:sz w:val="24"/>
                              </w:rPr>
                              <w:t xml:space="preserve"> </w:t>
                            </w:r>
                            <w:r>
                              <w:rPr>
                                <w:rFonts w:ascii="Tahoma"/>
                                <w:color w:val="D4936B"/>
                                <w:sz w:val="24"/>
                              </w:rPr>
                              <w:t>VALUE</w:t>
                            </w:r>
                            <w:r>
                              <w:rPr>
                                <w:rFonts w:ascii="Tahoma"/>
                                <w:color w:val="D4936B"/>
                                <w:spacing w:val="-18"/>
                                <w:sz w:val="24"/>
                              </w:rPr>
                              <w:t xml:space="preserve"> </w:t>
                            </w:r>
                            <w:r>
                              <w:rPr>
                                <w:rFonts w:ascii="Tahoma"/>
                                <w:color w:val="D4936B"/>
                                <w:sz w:val="24"/>
                              </w:rPr>
                              <w:t>OF</w:t>
                            </w:r>
                            <w:r>
                              <w:rPr>
                                <w:rFonts w:ascii="Tahoma"/>
                                <w:color w:val="D4936B"/>
                                <w:spacing w:val="-17"/>
                                <w:sz w:val="24"/>
                              </w:rPr>
                              <w:t xml:space="preserve"> </w:t>
                            </w:r>
                            <w:r>
                              <w:rPr>
                                <w:rFonts w:ascii="Tahoma"/>
                                <w:color w:val="D4936B"/>
                                <w:spacing w:val="-2"/>
                                <w:sz w:val="24"/>
                              </w:rPr>
                              <w:t>MONEY</w:t>
                            </w:r>
                          </w:p>
                        </w:txbxContent>
                      </wps:txbx>
                      <wps:bodyPr wrap="square" lIns="0" tIns="0" rIns="0" bIns="0" rtlCol="0">
                        <a:noAutofit/>
                      </wps:bodyPr>
                    </wps:wsp>
                  </a:graphicData>
                </a:graphic>
              </wp:anchor>
            </w:drawing>
          </mc:Choice>
          <mc:Fallback>
            <w:pict>
              <v:shape id="Textbox 4121" o:spid="_x0000_s1026" o:spt="202" type="#_x0000_t202" style="position:absolute;left:0pt;margin-left:387.25pt;margin-top:-28.05pt;height:14.55pt;width:168.25pt;mso-position-horizontal-relative:page;z-index:-251442176;mso-width-relative:page;mso-height-relative:page;" filled="f" stroked="f" coordsize="21600,21600" o:gfxdata="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JPRjDZAAAADAEAAA8AAAAAAAAAAQAgAAAAIgAAAGRycy9kb3ducmV2LnhtbFBLAQIUABQA&#10;AAAIAIdO4kD3BI2StgEAAHoDAAAOAAAAAAAAAAEAIAAAACgBAABkcnMvZTJvRG9jLnhtbFBLBQYA&#10;AAAABgAGAFkBAABQBQAAAAA=&#10;">
                <v:fill on="f" focussize="0,0"/>
                <v:stroke on="f"/>
                <v:imagedata o:title=""/>
                <o:lock v:ext="edit" aspectratio="f"/>
                <v:textbox inset="0mm,0mm,0mm,0mm">
                  <w:txbxContent>
                    <w:p w14:paraId="0AAA1340">
                      <w:pPr>
                        <w:tabs>
                          <w:tab w:val="left" w:pos="957"/>
                        </w:tabs>
                        <w:spacing w:before="0"/>
                        <w:ind w:left="0" w:right="0" w:firstLine="0"/>
                        <w:jc w:val="left"/>
                        <w:rPr>
                          <w:rFonts w:ascii="Tahoma"/>
                          <w:sz w:val="24"/>
                        </w:rPr>
                      </w:pPr>
                      <w:r>
                        <w:rPr>
                          <w:rFonts w:ascii="Tahoma"/>
                          <w:color w:val="231F20"/>
                          <w:spacing w:val="-6"/>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4936B"/>
                          <w:sz w:val="24"/>
                        </w:rPr>
                        <w:t>THE</w:t>
                      </w:r>
                      <w:r>
                        <w:rPr>
                          <w:rFonts w:ascii="Tahoma"/>
                          <w:color w:val="D4936B"/>
                          <w:spacing w:val="-18"/>
                          <w:sz w:val="24"/>
                        </w:rPr>
                        <w:t xml:space="preserve"> </w:t>
                      </w:r>
                      <w:r>
                        <w:rPr>
                          <w:rFonts w:ascii="Tahoma"/>
                          <w:color w:val="D4936B"/>
                          <w:sz w:val="24"/>
                        </w:rPr>
                        <w:t>VALUE</w:t>
                      </w:r>
                      <w:r>
                        <w:rPr>
                          <w:rFonts w:ascii="Tahoma"/>
                          <w:color w:val="D4936B"/>
                          <w:spacing w:val="-18"/>
                          <w:sz w:val="24"/>
                        </w:rPr>
                        <w:t xml:space="preserve"> </w:t>
                      </w:r>
                      <w:r>
                        <w:rPr>
                          <w:rFonts w:ascii="Tahoma"/>
                          <w:color w:val="D4936B"/>
                          <w:sz w:val="24"/>
                        </w:rPr>
                        <w:t>OF</w:t>
                      </w:r>
                      <w:r>
                        <w:rPr>
                          <w:rFonts w:ascii="Tahoma"/>
                          <w:color w:val="D4936B"/>
                          <w:spacing w:val="-17"/>
                          <w:sz w:val="24"/>
                        </w:rPr>
                        <w:t xml:space="preserve"> </w:t>
                      </w:r>
                      <w:r>
                        <w:rPr>
                          <w:rFonts w:ascii="Tahoma"/>
                          <w:color w:val="D4936B"/>
                          <w:spacing w:val="-2"/>
                          <w:sz w:val="24"/>
                        </w:rPr>
                        <w:t>MONEY</w:t>
                      </w:r>
                    </w:p>
                  </w:txbxContent>
                </v:textbox>
              </v:shape>
            </w:pict>
          </mc:Fallback>
        </mc:AlternateContent>
      </w:r>
      <w:r>
        <w:rPr>
          <w:color w:val="D4936B"/>
          <w:w w:val="95"/>
        </w:rPr>
        <w:t>Using</w:t>
      </w:r>
      <w:r>
        <w:rPr>
          <w:color w:val="D4936B"/>
          <w:spacing w:val="-9"/>
          <w:w w:val="95"/>
        </w:rPr>
        <w:t xml:space="preserve"> </w:t>
      </w:r>
      <w:r>
        <w:rPr>
          <w:color w:val="D4936B"/>
          <w:w w:val="95"/>
        </w:rPr>
        <w:t>Words</w:t>
      </w:r>
      <w:r>
        <w:rPr>
          <w:color w:val="D4936B"/>
          <w:spacing w:val="-9"/>
          <w:w w:val="95"/>
        </w:rPr>
        <w:t xml:space="preserve"> </w:t>
      </w:r>
      <w:r>
        <w:rPr>
          <w:color w:val="D4936B"/>
          <w:w w:val="95"/>
        </w:rPr>
        <w:t>and</w:t>
      </w:r>
      <w:r>
        <w:rPr>
          <w:color w:val="D4936B"/>
          <w:spacing w:val="-9"/>
          <w:w w:val="95"/>
        </w:rPr>
        <w:t xml:space="preserve"> </w:t>
      </w:r>
      <w:r>
        <w:rPr>
          <w:color w:val="D4936B"/>
          <w:spacing w:val="-2"/>
          <w:w w:val="90"/>
        </w:rPr>
        <w:t>Expressions</w:t>
      </w:r>
    </w:p>
    <w:p w14:paraId="2D78EFC2">
      <w:pPr>
        <w:spacing w:before="313" w:line="201" w:lineRule="auto"/>
        <w:ind w:left="1758" w:right="303" w:firstLine="0"/>
        <w:jc w:val="left"/>
        <w:rPr>
          <w:rFonts w:ascii="Tahoma"/>
          <w:sz w:val="26"/>
        </w:rPr>
      </w:pPr>
      <w:r>
        <mc:AlternateContent>
          <mc:Choice Requires="wpg">
            <w:drawing>
              <wp:anchor distT="0" distB="0" distL="0" distR="0" simplePos="0" relativeHeight="251794432" behindDoc="0" locked="0" layoutInCell="1" allowOverlap="1">
                <wp:simplePos x="0" y="0"/>
                <wp:positionH relativeFrom="page">
                  <wp:posOffset>1115695</wp:posOffset>
                </wp:positionH>
                <wp:positionV relativeFrom="paragraph">
                  <wp:posOffset>968375</wp:posOffset>
                </wp:positionV>
                <wp:extent cx="2628265" cy="432435"/>
                <wp:effectExtent l="0" t="0" r="0" b="0"/>
                <wp:wrapNone/>
                <wp:docPr id="4139" name="Group 4139"/>
                <wp:cNvGraphicFramePr/>
                <a:graphic xmlns:a="http://schemas.openxmlformats.org/drawingml/2006/main">
                  <a:graphicData uri="http://schemas.microsoft.com/office/word/2010/wordprocessingGroup">
                    <wpg:wgp>
                      <wpg:cNvGrpSpPr/>
                      <wpg:grpSpPr>
                        <a:xfrm>
                          <a:off x="0" y="0"/>
                          <a:ext cx="2628265" cy="432434"/>
                          <a:chOff x="0" y="0"/>
                          <a:chExt cx="2628265" cy="432434"/>
                        </a:xfrm>
                      </wpg:grpSpPr>
                      <wps:wsp>
                        <wps:cNvPr id="4140" name="Graphic 4140"/>
                        <wps:cNvSpPr/>
                        <wps:spPr>
                          <a:xfrm>
                            <a:off x="0" y="0"/>
                            <a:ext cx="2628265" cy="432434"/>
                          </a:xfrm>
                          <a:custGeom>
                            <a:avLst/>
                            <a:gdLst/>
                            <a:ahLst/>
                            <a:cxnLst/>
                            <a:rect l="l" t="t" r="r" b="b"/>
                            <a:pathLst>
                              <a:path w="2628265" h="432434">
                                <a:moveTo>
                                  <a:pt x="2519806" y="0"/>
                                </a:moveTo>
                                <a:lnTo>
                                  <a:pt x="107822" y="0"/>
                                </a:lnTo>
                                <a:lnTo>
                                  <a:pt x="45487" y="1684"/>
                                </a:lnTo>
                                <a:lnTo>
                                  <a:pt x="13477" y="13477"/>
                                </a:lnTo>
                                <a:lnTo>
                                  <a:pt x="1684" y="45487"/>
                                </a:lnTo>
                                <a:lnTo>
                                  <a:pt x="0" y="107823"/>
                                </a:lnTo>
                                <a:lnTo>
                                  <a:pt x="0" y="323977"/>
                                </a:lnTo>
                                <a:lnTo>
                                  <a:pt x="1684" y="386459"/>
                                </a:lnTo>
                                <a:lnTo>
                                  <a:pt x="13477" y="418544"/>
                                </a:lnTo>
                                <a:lnTo>
                                  <a:pt x="45487" y="430365"/>
                                </a:lnTo>
                                <a:lnTo>
                                  <a:pt x="107822" y="432054"/>
                                </a:lnTo>
                                <a:lnTo>
                                  <a:pt x="2519806" y="432054"/>
                                </a:lnTo>
                                <a:lnTo>
                                  <a:pt x="2582289" y="430365"/>
                                </a:lnTo>
                                <a:lnTo>
                                  <a:pt x="2614374" y="418544"/>
                                </a:lnTo>
                                <a:lnTo>
                                  <a:pt x="2626195" y="386459"/>
                                </a:lnTo>
                                <a:lnTo>
                                  <a:pt x="2627884" y="323977"/>
                                </a:lnTo>
                                <a:lnTo>
                                  <a:pt x="2627884" y="107823"/>
                                </a:lnTo>
                                <a:lnTo>
                                  <a:pt x="2626195" y="45487"/>
                                </a:lnTo>
                                <a:lnTo>
                                  <a:pt x="2614374" y="13477"/>
                                </a:lnTo>
                                <a:lnTo>
                                  <a:pt x="2582289" y="1684"/>
                                </a:lnTo>
                                <a:lnTo>
                                  <a:pt x="2519806" y="0"/>
                                </a:lnTo>
                                <a:close/>
                              </a:path>
                            </a:pathLst>
                          </a:custGeom>
                          <a:solidFill>
                            <a:srgbClr val="F4E3D6"/>
                          </a:solidFill>
                        </wps:spPr>
                        <wps:bodyPr wrap="square" lIns="0" tIns="0" rIns="0" bIns="0" rtlCol="0">
                          <a:noAutofit/>
                        </wps:bodyPr>
                      </wps:wsp>
                      <wps:wsp>
                        <wps:cNvPr id="4141" name="Textbox 4141"/>
                        <wps:cNvSpPr txBox="1"/>
                        <wps:spPr>
                          <a:xfrm>
                            <a:off x="0" y="0"/>
                            <a:ext cx="2628265" cy="432434"/>
                          </a:xfrm>
                          <a:prstGeom prst="rect">
                            <a:avLst/>
                          </a:prstGeom>
                        </wps:spPr>
                        <wps:txbx>
                          <w:txbxContent>
                            <w:p w14:paraId="00679F9E">
                              <w:pPr>
                                <w:tabs>
                                  <w:tab w:val="left" w:pos="1086"/>
                                  <w:tab w:val="left" w:pos="1774"/>
                                  <w:tab w:val="left" w:pos="2542"/>
                                  <w:tab w:val="left" w:pos="3282"/>
                                </w:tabs>
                                <w:spacing w:before="212"/>
                                <w:ind w:left="316" w:right="0" w:firstLine="0"/>
                                <w:jc w:val="left"/>
                                <w:rPr>
                                  <w:rFonts w:ascii="Tahoma"/>
                                  <w:sz w:val="20"/>
                                </w:rPr>
                              </w:pPr>
                              <w:r>
                                <w:rPr>
                                  <w:rFonts w:ascii="Tahoma"/>
                                  <w:color w:val="231F20"/>
                                  <w:spacing w:val="-2"/>
                                  <w:w w:val="115"/>
                                  <w:sz w:val="20"/>
                                </w:rPr>
                                <w:t>judge</w:t>
                              </w:r>
                              <w:r>
                                <w:rPr>
                                  <w:rFonts w:ascii="Tahoma"/>
                                  <w:color w:val="231F20"/>
                                  <w:sz w:val="20"/>
                                </w:rPr>
                                <w:tab/>
                              </w:r>
                              <w:r>
                                <w:rPr>
                                  <w:rFonts w:ascii="Tahoma"/>
                                  <w:color w:val="231F20"/>
                                  <w:spacing w:val="-4"/>
                                  <w:w w:val="115"/>
                                  <w:sz w:val="20"/>
                                </w:rPr>
                                <w:t>sort</w:t>
                              </w:r>
                              <w:r>
                                <w:rPr>
                                  <w:rFonts w:ascii="Tahoma"/>
                                  <w:color w:val="231F20"/>
                                  <w:sz w:val="20"/>
                                </w:rPr>
                                <w:tab/>
                              </w:r>
                              <w:r>
                                <w:rPr>
                                  <w:rFonts w:ascii="Tahoma"/>
                                  <w:color w:val="231F20"/>
                                  <w:spacing w:val="-4"/>
                                  <w:w w:val="115"/>
                                  <w:sz w:val="20"/>
                                </w:rPr>
                                <w:t>spot</w:t>
                              </w:r>
                              <w:r>
                                <w:rPr>
                                  <w:rFonts w:ascii="Tahoma"/>
                                  <w:color w:val="231F20"/>
                                  <w:sz w:val="20"/>
                                </w:rPr>
                                <w:tab/>
                              </w:r>
                              <w:r>
                                <w:rPr>
                                  <w:rFonts w:ascii="Tahoma"/>
                                  <w:color w:val="231F20"/>
                                  <w:spacing w:val="-4"/>
                                  <w:w w:val="115"/>
                                  <w:sz w:val="20"/>
                                </w:rPr>
                                <w:t>suit</w:t>
                              </w:r>
                              <w:r>
                                <w:rPr>
                                  <w:rFonts w:ascii="Tahoma"/>
                                  <w:color w:val="231F20"/>
                                  <w:sz w:val="20"/>
                                </w:rPr>
                                <w:tab/>
                              </w:r>
                              <w:r>
                                <w:rPr>
                                  <w:rFonts w:ascii="Tahoma"/>
                                  <w:color w:val="231F20"/>
                                  <w:spacing w:val="-2"/>
                                  <w:w w:val="115"/>
                                  <w:sz w:val="20"/>
                                </w:rPr>
                                <w:t>tailor</w:t>
                              </w:r>
                            </w:p>
                          </w:txbxContent>
                        </wps:txbx>
                        <wps:bodyPr wrap="square" lIns="0" tIns="0" rIns="0" bIns="0" rtlCol="0">
                          <a:noAutofit/>
                        </wps:bodyPr>
                      </wps:wsp>
                    </wpg:wgp>
                  </a:graphicData>
                </a:graphic>
              </wp:anchor>
            </w:drawing>
          </mc:Choice>
          <mc:Fallback>
            <w:pict>
              <v:group id="Group 4139" o:spid="_x0000_s1026" o:spt="203" style="position:absolute;left:0pt;margin-left:87.85pt;margin-top:76.25pt;height:34.05pt;width:206.95pt;mso-position-horizontal-relative:page;z-index:251794432;mso-width-relative:page;mso-height-relative:page;" coordsize="2628265,432434" o:gfxdata="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AtvhGF2wAAAAsBAAAPAAAAAAAAAAEAIAAAACIAAABkcnMvZG93&#10;bnJldi54bWxQSwECFAAUAAAACACHTuJAoBQsM1MDAACSCgAADgAAAAAAAAABACAAAAAqAQAAZHJz&#10;L2Uyb0RvYy54bWxQSwUGAAAAAAYABgBZAQAA7wYAAAAA&#10;">
                <o:lock v:ext="edit" aspectratio="f"/>
                <v:shape id="Graphic 4140" o:spid="_x0000_s1026" o:spt="100" style="position:absolute;left:0;top:0;height:432434;width:2628265;" fillcolor="#F4E3D6" filled="t" stroked="f" coordsize="2628265,432434" o:gfxdata="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RLitrsAAADd&#10;AAAADwAAAAAAAAABACAAAAAiAAAAZHJzL2Rvd25yZXYueG1sUEsBAhQAFAAAAAgAh07iQDMvBZ47&#10;AAAAOQAAABAAAAAAAAAAAQAgAAAACgEAAGRycy9zaGFwZXhtbC54bWxQSwUGAAAAAAYABgBbAQAA&#10;tAMAAAAA&#10;" path="m2519806,0l107822,0,45487,1684,13477,13477,1684,45487,0,107823,0,323977,1684,386459,13477,418544,45487,430365,107822,432054,2519806,432054,2582289,430365,2614374,418544,2626195,386459,2627884,323977,2627884,107823,2626195,45487,2614374,13477,2582289,1684,2519806,0xe">
                  <v:fill on="t" focussize="0,0"/>
                  <v:stroke on="f"/>
                  <v:imagedata o:title=""/>
                  <o:lock v:ext="edit" aspectratio="f"/>
                  <v:textbox inset="0mm,0mm,0mm,0mm"/>
                </v:shape>
                <v:shape id="Textbox 4141" o:spid="_x0000_s1026" o:spt="202" type="#_x0000_t202" style="position:absolute;left:0;top:0;height:432434;width:2628265;" filled="f" stroked="f" coordsize="21600,21600" o:gfxdata="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Bfz+/&#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679F9E">
                        <w:pPr>
                          <w:tabs>
                            <w:tab w:val="left" w:pos="1086"/>
                            <w:tab w:val="left" w:pos="1774"/>
                            <w:tab w:val="left" w:pos="2542"/>
                            <w:tab w:val="left" w:pos="3282"/>
                          </w:tabs>
                          <w:spacing w:before="212"/>
                          <w:ind w:left="316" w:right="0" w:firstLine="0"/>
                          <w:jc w:val="left"/>
                          <w:rPr>
                            <w:rFonts w:ascii="Tahoma"/>
                            <w:sz w:val="20"/>
                          </w:rPr>
                        </w:pPr>
                        <w:r>
                          <w:rPr>
                            <w:rFonts w:ascii="Tahoma"/>
                            <w:color w:val="231F20"/>
                            <w:spacing w:val="-2"/>
                            <w:w w:val="115"/>
                            <w:sz w:val="20"/>
                          </w:rPr>
                          <w:t>judge</w:t>
                        </w:r>
                        <w:r>
                          <w:rPr>
                            <w:rFonts w:ascii="Tahoma"/>
                            <w:color w:val="231F20"/>
                            <w:sz w:val="20"/>
                          </w:rPr>
                          <w:tab/>
                        </w:r>
                        <w:r>
                          <w:rPr>
                            <w:rFonts w:ascii="Tahoma"/>
                            <w:color w:val="231F20"/>
                            <w:spacing w:val="-4"/>
                            <w:w w:val="115"/>
                            <w:sz w:val="20"/>
                          </w:rPr>
                          <w:t>sort</w:t>
                        </w:r>
                        <w:r>
                          <w:rPr>
                            <w:rFonts w:ascii="Tahoma"/>
                            <w:color w:val="231F20"/>
                            <w:sz w:val="20"/>
                          </w:rPr>
                          <w:tab/>
                        </w:r>
                        <w:r>
                          <w:rPr>
                            <w:rFonts w:ascii="Tahoma"/>
                            <w:color w:val="231F20"/>
                            <w:spacing w:val="-4"/>
                            <w:w w:val="115"/>
                            <w:sz w:val="20"/>
                          </w:rPr>
                          <w:t>spot</w:t>
                        </w:r>
                        <w:r>
                          <w:rPr>
                            <w:rFonts w:ascii="Tahoma"/>
                            <w:color w:val="231F20"/>
                            <w:sz w:val="20"/>
                          </w:rPr>
                          <w:tab/>
                        </w:r>
                        <w:r>
                          <w:rPr>
                            <w:rFonts w:ascii="Tahoma"/>
                            <w:color w:val="231F20"/>
                            <w:spacing w:val="-4"/>
                            <w:w w:val="115"/>
                            <w:sz w:val="20"/>
                          </w:rPr>
                          <w:t>suit</w:t>
                        </w:r>
                        <w:r>
                          <w:rPr>
                            <w:rFonts w:ascii="Tahoma"/>
                            <w:color w:val="231F20"/>
                            <w:sz w:val="20"/>
                          </w:rPr>
                          <w:tab/>
                        </w:r>
                        <w:r>
                          <w:rPr>
                            <w:rFonts w:ascii="Tahoma"/>
                            <w:color w:val="231F20"/>
                            <w:spacing w:val="-2"/>
                            <w:w w:val="115"/>
                            <w:sz w:val="20"/>
                          </w:rPr>
                          <w:t>tailor</w:t>
                        </w:r>
                      </w:p>
                    </w:txbxContent>
                  </v:textbox>
                </v:shape>
              </v:group>
            </w:pict>
          </mc:Fallback>
        </mc:AlternateContent>
      </w:r>
      <w:r>
        <w:rPr>
          <w:rFonts w:ascii="Tahoma"/>
          <w:color w:val="905A43"/>
          <w:w w:val="105"/>
          <w:sz w:val="26"/>
        </w:rPr>
        <w:t>What</w:t>
      </w:r>
      <w:r>
        <w:rPr>
          <w:rFonts w:ascii="Tahoma"/>
          <w:color w:val="905A43"/>
          <w:spacing w:val="-13"/>
          <w:w w:val="105"/>
          <w:sz w:val="26"/>
        </w:rPr>
        <w:t xml:space="preserve"> </w:t>
      </w:r>
      <w:r>
        <w:rPr>
          <w:rFonts w:ascii="Tahoma"/>
          <w:color w:val="905A43"/>
          <w:w w:val="105"/>
          <w:sz w:val="26"/>
        </w:rPr>
        <w:t>does</w:t>
      </w:r>
      <w:r>
        <w:rPr>
          <w:rFonts w:ascii="Tahoma"/>
          <w:color w:val="905A43"/>
          <w:spacing w:val="-13"/>
          <w:w w:val="105"/>
          <w:sz w:val="26"/>
        </w:rPr>
        <w:t xml:space="preserve"> </w:t>
      </w:r>
      <w:r>
        <w:rPr>
          <w:rFonts w:ascii="Tahoma"/>
          <w:color w:val="905A43"/>
          <w:w w:val="105"/>
          <w:sz w:val="26"/>
        </w:rPr>
        <w:t>each</w:t>
      </w:r>
      <w:r>
        <w:rPr>
          <w:rFonts w:ascii="Tahoma"/>
          <w:color w:val="905A43"/>
          <w:spacing w:val="-13"/>
          <w:w w:val="105"/>
          <w:sz w:val="26"/>
        </w:rPr>
        <w:t xml:space="preserve"> </w:t>
      </w:r>
      <w:r>
        <w:rPr>
          <w:rFonts w:ascii="Tahoma"/>
          <w:color w:val="905A43"/>
          <w:w w:val="105"/>
          <w:sz w:val="26"/>
        </w:rPr>
        <w:t>word</w:t>
      </w:r>
      <w:r>
        <w:rPr>
          <w:rFonts w:ascii="Tahoma"/>
          <w:color w:val="905A43"/>
          <w:spacing w:val="-13"/>
          <w:w w:val="105"/>
          <w:sz w:val="26"/>
        </w:rPr>
        <w:t xml:space="preserve"> </w:t>
      </w:r>
      <w:r>
        <w:rPr>
          <w:rFonts w:ascii="Tahoma"/>
          <w:color w:val="905A43"/>
          <w:w w:val="105"/>
          <w:sz w:val="26"/>
        </w:rPr>
        <w:t>mean</w:t>
      </w:r>
      <w:r>
        <w:rPr>
          <w:rFonts w:ascii="Tahoma"/>
          <w:color w:val="905A43"/>
          <w:spacing w:val="-13"/>
          <w:w w:val="105"/>
          <w:sz w:val="26"/>
        </w:rPr>
        <w:t xml:space="preserve"> </w:t>
      </w:r>
      <w:r>
        <w:rPr>
          <w:rFonts w:ascii="Tahoma"/>
          <w:color w:val="905A43"/>
          <w:w w:val="105"/>
          <w:sz w:val="26"/>
        </w:rPr>
        <w:t>as</w:t>
      </w:r>
      <w:r>
        <w:rPr>
          <w:rFonts w:ascii="Tahoma"/>
          <w:color w:val="905A43"/>
          <w:spacing w:val="-13"/>
          <w:w w:val="105"/>
          <w:sz w:val="26"/>
        </w:rPr>
        <w:t xml:space="preserve"> </w:t>
      </w:r>
      <w:r>
        <w:rPr>
          <w:rFonts w:ascii="Tahoma"/>
          <w:color w:val="905A43"/>
          <w:w w:val="105"/>
          <w:sz w:val="26"/>
        </w:rPr>
        <w:t>a noun</w:t>
      </w:r>
      <w:r>
        <w:rPr>
          <w:rFonts w:ascii="Tahoma"/>
          <w:color w:val="905A43"/>
          <w:spacing w:val="-8"/>
          <w:w w:val="105"/>
          <w:sz w:val="26"/>
        </w:rPr>
        <w:t xml:space="preserve"> </w:t>
      </w:r>
      <w:r>
        <w:rPr>
          <w:rFonts w:ascii="Tahoma"/>
          <w:color w:val="905A43"/>
          <w:w w:val="105"/>
          <w:sz w:val="26"/>
        </w:rPr>
        <w:t>and</w:t>
      </w:r>
      <w:r>
        <w:rPr>
          <w:rFonts w:ascii="Tahoma"/>
          <w:color w:val="905A43"/>
          <w:spacing w:val="-8"/>
          <w:w w:val="105"/>
          <w:sz w:val="26"/>
        </w:rPr>
        <w:t xml:space="preserve"> </w:t>
      </w:r>
      <w:r>
        <w:rPr>
          <w:rFonts w:ascii="Tahoma"/>
          <w:color w:val="905A43"/>
          <w:w w:val="105"/>
          <w:sz w:val="26"/>
        </w:rPr>
        <w:t>a</w:t>
      </w:r>
      <w:r>
        <w:rPr>
          <w:rFonts w:ascii="Tahoma"/>
          <w:color w:val="905A43"/>
          <w:spacing w:val="-8"/>
          <w:w w:val="105"/>
          <w:sz w:val="26"/>
        </w:rPr>
        <w:t xml:space="preserve"> </w:t>
      </w:r>
      <w:r>
        <w:rPr>
          <w:rFonts w:ascii="Tahoma"/>
          <w:color w:val="905A43"/>
          <w:w w:val="105"/>
          <w:sz w:val="26"/>
        </w:rPr>
        <w:t>verb?</w:t>
      </w:r>
      <w:r>
        <w:rPr>
          <w:rFonts w:ascii="Tahoma"/>
          <w:color w:val="905A43"/>
          <w:spacing w:val="-8"/>
          <w:w w:val="105"/>
          <w:sz w:val="26"/>
        </w:rPr>
        <w:t xml:space="preserve"> </w:t>
      </w:r>
      <w:r>
        <w:rPr>
          <w:rFonts w:ascii="Tahoma"/>
          <w:color w:val="905A43"/>
          <w:w w:val="105"/>
          <w:sz w:val="26"/>
        </w:rPr>
        <w:t>Complete</w:t>
      </w:r>
      <w:r>
        <w:rPr>
          <w:rFonts w:ascii="Tahoma"/>
          <w:color w:val="905A43"/>
          <w:spacing w:val="-8"/>
          <w:w w:val="105"/>
          <w:sz w:val="26"/>
        </w:rPr>
        <w:t xml:space="preserve"> </w:t>
      </w:r>
      <w:r>
        <w:rPr>
          <w:rFonts w:ascii="Tahoma"/>
          <w:color w:val="905A43"/>
          <w:w w:val="105"/>
          <w:sz w:val="26"/>
        </w:rPr>
        <w:t xml:space="preserve">the </w:t>
      </w:r>
      <w:r>
        <w:rPr>
          <w:rFonts w:ascii="Tahoma"/>
          <w:color w:val="905A43"/>
          <w:spacing w:val="-2"/>
          <w:w w:val="105"/>
          <w:sz w:val="26"/>
        </w:rPr>
        <w:t>sentences</w:t>
      </w:r>
      <w:r>
        <w:rPr>
          <w:rFonts w:ascii="Tahoma"/>
          <w:color w:val="905A43"/>
          <w:spacing w:val="-22"/>
          <w:w w:val="105"/>
          <w:sz w:val="26"/>
        </w:rPr>
        <w:t xml:space="preserve"> </w:t>
      </w:r>
      <w:r>
        <w:rPr>
          <w:rFonts w:ascii="Tahoma"/>
          <w:color w:val="905A43"/>
          <w:spacing w:val="-2"/>
          <w:w w:val="105"/>
          <w:sz w:val="26"/>
        </w:rPr>
        <w:t>using</w:t>
      </w:r>
      <w:r>
        <w:rPr>
          <w:rFonts w:ascii="Tahoma"/>
          <w:color w:val="905A43"/>
          <w:spacing w:val="-22"/>
          <w:w w:val="105"/>
          <w:sz w:val="26"/>
        </w:rPr>
        <w:t xml:space="preserve"> </w:t>
      </w:r>
      <w:r>
        <w:rPr>
          <w:rFonts w:ascii="Tahoma"/>
          <w:color w:val="905A43"/>
          <w:spacing w:val="-2"/>
          <w:w w:val="105"/>
          <w:sz w:val="26"/>
        </w:rPr>
        <w:t>the</w:t>
      </w:r>
      <w:r>
        <w:rPr>
          <w:rFonts w:ascii="Tahoma"/>
          <w:color w:val="905A43"/>
          <w:spacing w:val="-22"/>
          <w:w w:val="105"/>
          <w:sz w:val="26"/>
        </w:rPr>
        <w:t xml:space="preserve"> </w:t>
      </w:r>
      <w:r>
        <w:rPr>
          <w:rFonts w:ascii="Tahoma"/>
          <w:color w:val="905A43"/>
          <w:spacing w:val="-2"/>
          <w:w w:val="105"/>
          <w:sz w:val="26"/>
        </w:rPr>
        <w:t>correct</w:t>
      </w:r>
      <w:r>
        <w:rPr>
          <w:rFonts w:ascii="Tahoma"/>
          <w:color w:val="905A43"/>
          <w:spacing w:val="-22"/>
          <w:w w:val="105"/>
          <w:sz w:val="26"/>
        </w:rPr>
        <w:t xml:space="preserve"> </w:t>
      </w:r>
      <w:r>
        <w:rPr>
          <w:rFonts w:ascii="Tahoma"/>
          <w:color w:val="905A43"/>
          <w:spacing w:val="-2"/>
          <w:w w:val="105"/>
          <w:sz w:val="26"/>
        </w:rPr>
        <w:t xml:space="preserve">forms </w:t>
      </w:r>
      <w:r>
        <w:rPr>
          <w:rFonts w:ascii="Tahoma"/>
          <w:color w:val="905A43"/>
          <w:w w:val="105"/>
          <w:sz w:val="26"/>
        </w:rPr>
        <w:t>of these words.</w:t>
      </w:r>
    </w:p>
    <w:p w14:paraId="4370730A">
      <w:pPr>
        <w:spacing w:before="0" w:line="240" w:lineRule="auto"/>
        <w:rPr>
          <w:rFonts w:ascii="Tahoma"/>
          <w:sz w:val="20"/>
        </w:rPr>
      </w:pPr>
      <w:r>
        <w:br w:type="column"/>
      </w:r>
    </w:p>
    <w:p w14:paraId="687F0926">
      <w:pPr>
        <w:pStyle w:val="11"/>
        <w:spacing w:before="11"/>
        <w:rPr>
          <w:rFonts w:ascii="Tahoma"/>
          <w:sz w:val="12"/>
        </w:rPr>
      </w:pPr>
    </w:p>
    <w:p w14:paraId="5C43067F">
      <w:pPr>
        <w:pStyle w:val="11"/>
        <w:spacing w:before="5"/>
        <w:rPr>
          <w:rFonts w:ascii="Tahoma"/>
          <w:sz w:val="24"/>
        </w:rPr>
      </w:pPr>
    </w:p>
    <w:p w14:paraId="534923DC">
      <w:pPr>
        <w:tabs>
          <w:tab w:val="left" w:pos="1974"/>
        </w:tabs>
        <w:spacing w:before="0" w:line="256" w:lineRule="auto"/>
        <w:ind w:left="471" w:right="1508" w:hanging="312"/>
        <w:jc w:val="both"/>
        <w:rPr>
          <w:rFonts w:ascii="Calibri" w:eastAsia="Calibri"/>
          <w:sz w:val="26"/>
        </w:rPr>
      </w:pPr>
      <w:r>
        <w:rPr>
          <w:b/>
          <w:color w:val="231F20"/>
          <w:w w:val="80"/>
          <w:sz w:val="22"/>
        </w:rPr>
        <w:t>10</w:t>
      </w:r>
      <w:r>
        <w:rPr>
          <w:b/>
          <w:color w:val="231F20"/>
          <w:spacing w:val="12"/>
          <w:sz w:val="22"/>
        </w:rPr>
        <w:t xml:space="preserve"> </w:t>
      </w:r>
      <w:r>
        <w:rPr>
          <w:rFonts w:ascii="Calibri" w:eastAsia="Calibri"/>
          <w:color w:val="231F20"/>
          <w:w w:val="80"/>
          <w:sz w:val="26"/>
        </w:rPr>
        <w:t xml:space="preserve">She became a professional actress aher she </w:t>
      </w:r>
      <w:r>
        <w:rPr>
          <w:rFonts w:ascii="Calibri" w:eastAsia="Calibri"/>
          <w:color w:val="231F20"/>
          <w:w w:val="95"/>
          <w:sz w:val="26"/>
        </w:rPr>
        <w:t>was</w:t>
      </w:r>
      <w:r>
        <w:rPr>
          <w:rFonts w:ascii="Calibri" w:eastAsia="Calibri"/>
          <w:color w:val="231F20"/>
          <w:spacing w:val="-8"/>
          <w:w w:val="95"/>
          <w:sz w:val="26"/>
        </w:rPr>
        <w:t xml:space="preserve"> </w:t>
      </w:r>
      <w:r>
        <w:rPr>
          <w:rFonts w:ascii="Calibri" w:eastAsia="Calibri"/>
          <w:color w:val="231F20"/>
          <w:sz w:val="26"/>
          <w:u w:val="single" w:color="231F20"/>
        </w:rPr>
        <w:tab/>
      </w:r>
      <w:r>
        <w:rPr>
          <w:rFonts w:ascii="Calibri" w:eastAsia="Calibri"/>
          <w:color w:val="231F20"/>
          <w:spacing w:val="-11"/>
          <w:sz w:val="26"/>
        </w:rPr>
        <w:t xml:space="preserve"> </w:t>
      </w:r>
      <w:r>
        <w:rPr>
          <w:rFonts w:ascii="Calibri" w:eastAsia="Calibri"/>
          <w:color w:val="231F20"/>
          <w:w w:val="85"/>
          <w:sz w:val="26"/>
        </w:rPr>
        <w:t>by</w:t>
      </w:r>
      <w:r>
        <w:rPr>
          <w:rFonts w:ascii="Calibri" w:eastAsia="Calibri"/>
          <w:color w:val="231F20"/>
          <w:spacing w:val="-2"/>
          <w:w w:val="85"/>
          <w:sz w:val="26"/>
        </w:rPr>
        <w:t xml:space="preserve"> </w:t>
      </w:r>
      <w:r>
        <w:rPr>
          <w:rFonts w:ascii="Calibri" w:eastAsia="Calibri"/>
          <w:color w:val="231F20"/>
          <w:w w:val="85"/>
          <w:sz w:val="26"/>
        </w:rPr>
        <w:t>a</w:t>
      </w:r>
      <w:r>
        <w:rPr>
          <w:rFonts w:ascii="Calibri" w:eastAsia="Calibri"/>
          <w:color w:val="231F20"/>
          <w:spacing w:val="-2"/>
          <w:w w:val="85"/>
          <w:sz w:val="26"/>
        </w:rPr>
        <w:t xml:space="preserve"> </w:t>
      </w:r>
      <w:r>
        <w:rPr>
          <w:rFonts w:ascii="Calibri" w:eastAsia="Calibri"/>
          <w:color w:val="231F20"/>
          <w:w w:val="85"/>
          <w:sz w:val="26"/>
        </w:rPr>
        <w:t>talent</w:t>
      </w:r>
      <w:r>
        <w:rPr>
          <w:rFonts w:ascii="Calibri" w:eastAsia="Calibri"/>
          <w:color w:val="231F20"/>
          <w:spacing w:val="-2"/>
          <w:w w:val="85"/>
          <w:sz w:val="26"/>
        </w:rPr>
        <w:t xml:space="preserve"> </w:t>
      </w:r>
      <w:r>
        <w:rPr>
          <w:rFonts w:ascii="Calibri" w:eastAsia="Calibri"/>
          <w:color w:val="231F20"/>
          <w:w w:val="85"/>
          <w:sz w:val="26"/>
        </w:rPr>
        <w:t>scout</w:t>
      </w:r>
      <w:r>
        <w:rPr>
          <w:rFonts w:ascii="Calibri" w:eastAsia="Calibri"/>
          <w:color w:val="231F20"/>
          <w:spacing w:val="10"/>
          <w:w w:val="85"/>
          <w:sz w:val="26"/>
        </w:rPr>
        <w:t xml:space="preserve"> (</w:t>
      </w:r>
      <w:r>
        <w:rPr>
          <w:rFonts w:hint="eastAsia" w:ascii="宋体" w:eastAsia="宋体"/>
          <w:color w:val="231F20"/>
          <w:spacing w:val="12"/>
          <w:w w:val="85"/>
          <w:sz w:val="22"/>
        </w:rPr>
        <w:t>星探</w:t>
      </w:r>
      <w:r>
        <w:rPr>
          <w:rFonts w:ascii="Calibri" w:eastAsia="Calibri"/>
          <w:color w:val="231F20"/>
          <w:w w:val="85"/>
          <w:sz w:val="26"/>
        </w:rPr>
        <w:t>) who</w:t>
      </w:r>
      <w:r>
        <w:rPr>
          <w:rFonts w:ascii="Calibri" w:eastAsia="Calibri"/>
          <w:color w:val="231F20"/>
          <w:spacing w:val="-4"/>
          <w:w w:val="85"/>
          <w:sz w:val="26"/>
        </w:rPr>
        <w:t xml:space="preserve"> </w:t>
      </w:r>
      <w:r>
        <w:rPr>
          <w:rFonts w:ascii="Calibri" w:eastAsia="Calibri"/>
          <w:color w:val="231F20"/>
          <w:w w:val="85"/>
          <w:sz w:val="26"/>
        </w:rPr>
        <w:t>saw</w:t>
      </w:r>
      <w:r>
        <w:rPr>
          <w:rFonts w:ascii="Calibri" w:eastAsia="Calibri"/>
          <w:color w:val="231F20"/>
          <w:spacing w:val="-4"/>
          <w:w w:val="85"/>
          <w:sz w:val="26"/>
        </w:rPr>
        <w:t xml:space="preserve"> </w:t>
      </w:r>
      <w:r>
        <w:rPr>
          <w:rFonts w:ascii="Calibri" w:eastAsia="Calibri"/>
          <w:color w:val="231F20"/>
          <w:w w:val="85"/>
          <w:sz w:val="26"/>
        </w:rPr>
        <w:t>her</w:t>
      </w:r>
      <w:r>
        <w:rPr>
          <w:rFonts w:ascii="Calibri" w:eastAsia="Calibri"/>
          <w:color w:val="231F20"/>
          <w:spacing w:val="-4"/>
          <w:w w:val="85"/>
          <w:sz w:val="26"/>
        </w:rPr>
        <w:t xml:space="preserve"> </w:t>
      </w:r>
      <w:r>
        <w:rPr>
          <w:rFonts w:ascii="Calibri" w:eastAsia="Calibri"/>
          <w:color w:val="231F20"/>
          <w:w w:val="85"/>
          <w:sz w:val="26"/>
        </w:rPr>
        <w:t>perform</w:t>
      </w:r>
      <w:r>
        <w:rPr>
          <w:rFonts w:ascii="Calibri" w:eastAsia="Calibri"/>
          <w:color w:val="231F20"/>
          <w:spacing w:val="-4"/>
          <w:w w:val="85"/>
          <w:sz w:val="26"/>
        </w:rPr>
        <w:t xml:space="preserve"> </w:t>
      </w:r>
      <w:r>
        <w:rPr>
          <w:rFonts w:ascii="Calibri" w:eastAsia="Calibri"/>
          <w:color w:val="231F20"/>
          <w:w w:val="85"/>
          <w:sz w:val="26"/>
        </w:rPr>
        <w:t>in</w:t>
      </w:r>
      <w:r>
        <w:rPr>
          <w:rFonts w:ascii="Calibri" w:eastAsia="Calibri"/>
          <w:color w:val="231F20"/>
          <w:spacing w:val="-4"/>
          <w:w w:val="85"/>
          <w:sz w:val="26"/>
        </w:rPr>
        <w:t xml:space="preserve"> </w:t>
      </w:r>
      <w:r>
        <w:rPr>
          <w:rFonts w:ascii="Calibri" w:eastAsia="Calibri"/>
          <w:color w:val="231F20"/>
          <w:w w:val="85"/>
          <w:sz w:val="26"/>
        </w:rPr>
        <w:t>a</w:t>
      </w:r>
      <w:r>
        <w:rPr>
          <w:rFonts w:ascii="Calibri" w:eastAsia="Calibri"/>
          <w:color w:val="231F20"/>
          <w:spacing w:val="-4"/>
          <w:w w:val="85"/>
          <w:sz w:val="26"/>
        </w:rPr>
        <w:t xml:space="preserve"> </w:t>
      </w:r>
      <w:r>
        <w:rPr>
          <w:rFonts w:ascii="Calibri" w:eastAsia="Calibri"/>
          <w:color w:val="231F20"/>
          <w:w w:val="85"/>
          <w:sz w:val="26"/>
        </w:rPr>
        <w:t>school</w:t>
      </w:r>
      <w:r>
        <w:rPr>
          <w:rFonts w:ascii="Calibri" w:eastAsia="Calibri"/>
          <w:color w:val="231F20"/>
          <w:spacing w:val="-4"/>
          <w:w w:val="85"/>
          <w:sz w:val="26"/>
        </w:rPr>
        <w:t xml:space="preserve"> </w:t>
      </w:r>
      <w:r>
        <w:rPr>
          <w:rFonts w:ascii="Calibri" w:eastAsia="Calibri"/>
          <w:color w:val="231F20"/>
          <w:w w:val="85"/>
          <w:sz w:val="26"/>
        </w:rPr>
        <w:t>play.</w:t>
      </w:r>
    </w:p>
    <w:p w14:paraId="694DF848">
      <w:pPr>
        <w:spacing w:after="0" w:line="256" w:lineRule="auto"/>
        <w:jc w:val="both"/>
        <w:rPr>
          <w:rFonts w:ascii="Calibri" w:eastAsia="Calibri"/>
          <w:sz w:val="26"/>
        </w:rPr>
        <w:sectPr>
          <w:type w:val="continuous"/>
          <w:pgSz w:w="11910" w:h="16840"/>
          <w:pgMar w:top="1340" w:right="0" w:bottom="280" w:left="0" w:header="720" w:footer="720" w:gutter="0"/>
          <w:cols w:equalWidth="0" w:num="2">
            <w:col w:w="6212" w:space="40"/>
            <w:col w:w="5658"/>
          </w:cols>
        </w:sectPr>
      </w:pPr>
    </w:p>
    <w:p w14:paraId="47253587">
      <w:pPr>
        <w:pStyle w:val="11"/>
        <w:spacing w:before="2"/>
        <w:rPr>
          <w:rFonts w:ascii="Calibri"/>
          <w:sz w:val="19"/>
        </w:rPr>
      </w:pPr>
    </w:p>
    <w:p w14:paraId="707113A5">
      <w:pPr>
        <w:spacing w:after="0"/>
        <w:rPr>
          <w:rFonts w:ascii="Calibri"/>
          <w:sz w:val="19"/>
        </w:rPr>
        <w:sectPr>
          <w:type w:val="continuous"/>
          <w:pgSz w:w="11910" w:h="16840"/>
          <w:pgMar w:top="1340" w:right="0" w:bottom="280" w:left="0" w:header="720" w:footer="720" w:gutter="0"/>
          <w:cols w:space="720" w:num="1"/>
        </w:sectPr>
      </w:pPr>
    </w:p>
    <w:p w14:paraId="6DF807BA">
      <w:pPr>
        <w:pStyle w:val="11"/>
        <w:rPr>
          <w:rFonts w:ascii="Calibri"/>
          <w:sz w:val="32"/>
        </w:rPr>
      </w:pPr>
    </w:p>
    <w:p w14:paraId="567F1C14">
      <w:pPr>
        <w:pStyle w:val="11"/>
        <w:spacing w:before="7"/>
        <w:rPr>
          <w:rFonts w:ascii="Calibri"/>
          <w:sz w:val="33"/>
        </w:rPr>
      </w:pPr>
    </w:p>
    <w:p w14:paraId="555C5C74">
      <w:pPr>
        <w:pStyle w:val="15"/>
        <w:numPr>
          <w:ilvl w:val="0"/>
          <w:numId w:val="112"/>
        </w:numPr>
        <w:tabs>
          <w:tab w:val="left" w:pos="2034"/>
          <w:tab w:val="left" w:pos="2041"/>
          <w:tab w:val="left" w:pos="5488"/>
        </w:tabs>
        <w:spacing w:before="0" w:after="0" w:line="249" w:lineRule="auto"/>
        <w:ind w:left="2041" w:right="188" w:hanging="312"/>
        <w:jc w:val="left"/>
        <w:rPr>
          <w:rFonts w:ascii="Calibri"/>
          <w:sz w:val="26"/>
        </w:rPr>
      </w:pPr>
      <w:r>
        <w:rPr>
          <w:rFonts w:ascii="Calibri"/>
          <w:color w:val="231F20"/>
          <w:w w:val="90"/>
          <w:sz w:val="26"/>
        </w:rPr>
        <w:t xml:space="preserve">We should all try to be the </w:t>
      </w:r>
      <w:r>
        <w:rPr>
          <w:rFonts w:ascii="Calibri"/>
          <w:color w:val="231F20"/>
          <w:sz w:val="26"/>
          <w:u w:val="single" w:color="231F20"/>
        </w:rPr>
        <w:tab/>
      </w:r>
      <w:r>
        <w:rPr>
          <w:rFonts w:ascii="Calibri"/>
          <w:color w:val="231F20"/>
          <w:spacing w:val="-18"/>
          <w:sz w:val="26"/>
        </w:rPr>
        <w:t xml:space="preserve"> </w:t>
      </w:r>
      <w:r>
        <w:rPr>
          <w:rFonts w:ascii="Calibri"/>
          <w:color w:val="231F20"/>
          <w:spacing w:val="-14"/>
          <w:w w:val="90"/>
          <w:sz w:val="26"/>
        </w:rPr>
        <w:t>of</w:t>
      </w:r>
      <w:r>
        <w:rPr>
          <w:rFonts w:ascii="Calibri"/>
          <w:color w:val="231F20"/>
          <w:spacing w:val="-2"/>
          <w:w w:val="90"/>
          <w:sz w:val="26"/>
        </w:rPr>
        <w:t xml:space="preserve"> </w:t>
      </w:r>
      <w:r>
        <w:rPr>
          <w:rFonts w:ascii="Calibri"/>
          <w:color w:val="231F20"/>
          <w:spacing w:val="-2"/>
          <w:w w:val="85"/>
          <w:sz w:val="26"/>
        </w:rPr>
        <w:t>person</w:t>
      </w:r>
      <w:r>
        <w:rPr>
          <w:rFonts w:ascii="Calibri"/>
          <w:color w:val="231F20"/>
          <w:spacing w:val="-10"/>
          <w:w w:val="85"/>
          <w:sz w:val="26"/>
        </w:rPr>
        <w:t xml:space="preserve"> </w:t>
      </w:r>
      <w:r>
        <w:rPr>
          <w:rFonts w:ascii="Calibri"/>
          <w:color w:val="231F20"/>
          <w:spacing w:val="-2"/>
          <w:w w:val="85"/>
          <w:sz w:val="26"/>
        </w:rPr>
        <w:t>who</w:t>
      </w:r>
      <w:r>
        <w:rPr>
          <w:rFonts w:ascii="Calibri"/>
          <w:color w:val="231F20"/>
          <w:spacing w:val="-9"/>
          <w:w w:val="85"/>
          <w:sz w:val="26"/>
        </w:rPr>
        <w:t xml:space="preserve"> </w:t>
      </w:r>
      <w:r>
        <w:rPr>
          <w:rFonts w:ascii="Calibri"/>
          <w:color w:val="231F20"/>
          <w:spacing w:val="-2"/>
          <w:w w:val="85"/>
          <w:sz w:val="26"/>
        </w:rPr>
        <w:t>maintains</w:t>
      </w:r>
      <w:r>
        <w:rPr>
          <w:rFonts w:ascii="Calibri"/>
          <w:color w:val="231F20"/>
          <w:spacing w:val="-9"/>
          <w:w w:val="85"/>
          <w:sz w:val="26"/>
        </w:rPr>
        <w:t xml:space="preserve"> </w:t>
      </w:r>
      <w:r>
        <w:rPr>
          <w:rFonts w:ascii="Calibri"/>
          <w:color w:val="231F20"/>
          <w:spacing w:val="-2"/>
          <w:w w:val="85"/>
          <w:sz w:val="26"/>
        </w:rPr>
        <w:t>a</w:t>
      </w:r>
      <w:r>
        <w:rPr>
          <w:rFonts w:ascii="Calibri"/>
          <w:color w:val="231F20"/>
          <w:spacing w:val="-9"/>
          <w:w w:val="85"/>
          <w:sz w:val="26"/>
        </w:rPr>
        <w:t xml:space="preserve"> </w:t>
      </w:r>
      <w:r>
        <w:rPr>
          <w:rFonts w:ascii="Calibri"/>
          <w:color w:val="231F20"/>
          <w:spacing w:val="-2"/>
          <w:w w:val="85"/>
          <w:sz w:val="26"/>
        </w:rPr>
        <w:t>balance</w:t>
      </w:r>
      <w:r>
        <w:rPr>
          <w:rFonts w:ascii="Calibri"/>
          <w:color w:val="231F20"/>
          <w:spacing w:val="-9"/>
          <w:w w:val="85"/>
          <w:sz w:val="26"/>
        </w:rPr>
        <w:t xml:space="preserve"> </w:t>
      </w:r>
      <w:r>
        <w:rPr>
          <w:rFonts w:ascii="Calibri"/>
          <w:color w:val="231F20"/>
          <w:spacing w:val="-2"/>
          <w:w w:val="85"/>
          <w:sz w:val="26"/>
        </w:rPr>
        <w:t xml:space="preserve">between </w:t>
      </w:r>
      <w:r>
        <w:rPr>
          <w:rFonts w:ascii="Calibri"/>
          <w:color w:val="231F20"/>
          <w:spacing w:val="-4"/>
          <w:w w:val="85"/>
          <w:sz w:val="26"/>
        </w:rPr>
        <w:t>their</w:t>
      </w:r>
      <w:r>
        <w:rPr>
          <w:rFonts w:ascii="Calibri"/>
          <w:color w:val="231F20"/>
          <w:spacing w:val="-17"/>
          <w:w w:val="85"/>
          <w:sz w:val="26"/>
        </w:rPr>
        <w:t xml:space="preserve"> </w:t>
      </w:r>
      <w:r>
        <w:rPr>
          <w:rFonts w:ascii="Calibri"/>
          <w:color w:val="231F20"/>
          <w:spacing w:val="-4"/>
          <w:w w:val="85"/>
          <w:sz w:val="26"/>
        </w:rPr>
        <w:t>income</w:t>
      </w:r>
      <w:r>
        <w:rPr>
          <w:rFonts w:ascii="Calibri"/>
          <w:color w:val="231F20"/>
          <w:spacing w:val="-17"/>
          <w:w w:val="85"/>
          <w:sz w:val="26"/>
        </w:rPr>
        <w:t xml:space="preserve"> </w:t>
      </w:r>
      <w:r>
        <w:rPr>
          <w:rFonts w:ascii="Calibri"/>
          <w:color w:val="231F20"/>
          <w:spacing w:val="-4"/>
          <w:w w:val="85"/>
          <w:sz w:val="26"/>
        </w:rPr>
        <w:t>and</w:t>
      </w:r>
      <w:r>
        <w:rPr>
          <w:rFonts w:ascii="Calibri"/>
          <w:color w:val="231F20"/>
          <w:spacing w:val="-17"/>
          <w:w w:val="85"/>
          <w:sz w:val="26"/>
        </w:rPr>
        <w:t xml:space="preserve"> </w:t>
      </w:r>
      <w:r>
        <w:rPr>
          <w:rFonts w:ascii="Calibri"/>
          <w:color w:val="231F20"/>
          <w:spacing w:val="-4"/>
          <w:w w:val="85"/>
          <w:sz w:val="26"/>
        </w:rPr>
        <w:t>expenses</w:t>
      </w:r>
      <w:r>
        <w:rPr>
          <w:rFonts w:ascii="Calibri"/>
          <w:color w:val="231F20"/>
          <w:spacing w:val="-17"/>
          <w:w w:val="85"/>
          <w:sz w:val="26"/>
        </w:rPr>
        <w:t xml:space="preserve"> </w:t>
      </w:r>
      <w:r>
        <w:rPr>
          <w:rFonts w:ascii="Calibri"/>
          <w:color w:val="231F20"/>
          <w:spacing w:val="-4"/>
          <w:w w:val="85"/>
          <w:sz w:val="26"/>
        </w:rPr>
        <w:t>well.</w:t>
      </w:r>
    </w:p>
    <w:p w14:paraId="4A8B681A">
      <w:pPr>
        <w:pStyle w:val="15"/>
        <w:numPr>
          <w:ilvl w:val="0"/>
          <w:numId w:val="112"/>
        </w:numPr>
        <w:tabs>
          <w:tab w:val="left" w:pos="2033"/>
          <w:tab w:val="left" w:pos="2040"/>
          <w:tab w:val="left" w:pos="3599"/>
        </w:tabs>
        <w:spacing w:before="102" w:after="0" w:line="249" w:lineRule="auto"/>
        <w:ind w:left="2040" w:right="51" w:hanging="312"/>
        <w:jc w:val="left"/>
        <w:rPr>
          <w:rFonts w:ascii="Calibri" w:eastAsia="Calibri"/>
          <w:sz w:val="26"/>
        </w:rPr>
      </w:pPr>
      <w:r>
        <w:rPr>
          <w:rFonts w:ascii="Calibri" w:eastAsia="Calibri"/>
          <w:color w:val="231F20"/>
          <w:sz w:val="26"/>
        </w:rPr>
        <w:t>Sam</w:t>
      </w:r>
      <w:r>
        <w:rPr>
          <w:rFonts w:ascii="Calibri" w:eastAsia="Calibri"/>
          <w:color w:val="231F20"/>
          <w:spacing w:val="-18"/>
          <w:sz w:val="26"/>
        </w:rPr>
        <w:t xml:space="preserve"> </w:t>
      </w:r>
      <w:r>
        <w:rPr>
          <w:rFonts w:ascii="Calibri" w:eastAsia="Calibri"/>
          <w:color w:val="231F20"/>
          <w:sz w:val="26"/>
          <w:u w:val="single" w:color="231F20"/>
        </w:rPr>
        <w:tab/>
      </w:r>
      <w:r>
        <w:rPr>
          <w:rFonts w:ascii="Calibri" w:eastAsia="Calibri"/>
          <w:color w:val="231F20"/>
          <w:spacing w:val="-8"/>
          <w:sz w:val="26"/>
        </w:rPr>
        <w:t xml:space="preserve"> </w:t>
      </w:r>
      <w:r>
        <w:rPr>
          <w:rFonts w:ascii="Calibri" w:eastAsia="Calibri"/>
          <w:color w:val="231F20"/>
          <w:w w:val="85"/>
          <w:sz w:val="26"/>
        </w:rPr>
        <w:t xml:space="preserve">the film DVDs according </w:t>
      </w:r>
      <w:r>
        <w:rPr>
          <w:rFonts w:ascii="Calibri" w:eastAsia="Calibri"/>
          <w:color w:val="231F20"/>
          <w:spacing w:val="-3"/>
          <w:w w:val="90"/>
          <w:sz w:val="26"/>
        </w:rPr>
        <w:t>to</w:t>
      </w:r>
      <w:r>
        <w:rPr>
          <w:rFonts w:ascii="Calibri" w:eastAsia="Calibri"/>
          <w:color w:val="231F20"/>
          <w:spacing w:val="-14"/>
          <w:w w:val="90"/>
          <w:sz w:val="26"/>
        </w:rPr>
        <w:t xml:space="preserve"> </w:t>
      </w:r>
      <w:r>
        <w:rPr>
          <w:rFonts w:ascii="Calibri" w:eastAsia="Calibri"/>
          <w:color w:val="231F20"/>
          <w:spacing w:val="-3"/>
          <w:w w:val="90"/>
          <w:sz w:val="26"/>
        </w:rPr>
        <w:t>genres</w:t>
      </w:r>
      <w:r>
        <w:rPr>
          <w:rFonts w:ascii="Calibri" w:eastAsia="Calibri"/>
          <w:color w:val="231F20"/>
          <w:spacing w:val="-9"/>
          <w:w w:val="90"/>
          <w:sz w:val="26"/>
        </w:rPr>
        <w:t xml:space="preserve"> (</w:t>
      </w:r>
      <w:r>
        <w:rPr>
          <w:rFonts w:hint="eastAsia" w:ascii="宋体" w:eastAsia="宋体"/>
          <w:color w:val="231F20"/>
          <w:spacing w:val="-3"/>
          <w:w w:val="90"/>
          <w:sz w:val="22"/>
        </w:rPr>
        <w:t>体裁</w:t>
      </w:r>
      <w:r>
        <w:rPr>
          <w:rFonts w:ascii="Calibri" w:eastAsia="Calibri"/>
          <w:color w:val="231F20"/>
          <w:spacing w:val="-7"/>
          <w:w w:val="90"/>
          <w:sz w:val="26"/>
        </w:rPr>
        <w:t xml:space="preserve">), </w:t>
      </w:r>
      <w:r>
        <w:rPr>
          <w:rFonts w:ascii="Calibri" w:eastAsia="Calibri"/>
          <w:color w:val="231F20"/>
          <w:spacing w:val="-3"/>
          <w:w w:val="90"/>
          <w:sz w:val="26"/>
        </w:rPr>
        <w:t>like</w:t>
      </w:r>
      <w:r>
        <w:rPr>
          <w:rFonts w:ascii="Calibri" w:eastAsia="Calibri"/>
          <w:color w:val="231F20"/>
          <w:spacing w:val="-14"/>
          <w:w w:val="90"/>
          <w:sz w:val="26"/>
        </w:rPr>
        <w:t xml:space="preserve"> </w:t>
      </w:r>
      <w:r>
        <w:rPr>
          <w:rFonts w:ascii="Calibri" w:eastAsia="Calibri"/>
          <w:color w:val="231F20"/>
          <w:spacing w:val="-3"/>
          <w:w w:val="90"/>
          <w:sz w:val="26"/>
        </w:rPr>
        <w:t>action</w:t>
      </w:r>
      <w:r>
        <w:rPr>
          <w:rFonts w:ascii="Calibri" w:eastAsia="Calibri"/>
          <w:color w:val="231F20"/>
          <w:spacing w:val="-9"/>
          <w:w w:val="90"/>
          <w:sz w:val="26"/>
        </w:rPr>
        <w:t xml:space="preserve">, </w:t>
      </w:r>
      <w:r>
        <w:rPr>
          <w:rFonts w:ascii="Calibri" w:eastAsia="Calibri"/>
          <w:color w:val="231F20"/>
          <w:spacing w:val="-3"/>
          <w:w w:val="90"/>
          <w:sz w:val="26"/>
        </w:rPr>
        <w:t>comedy</w:t>
      </w:r>
      <w:r>
        <w:rPr>
          <w:rFonts w:ascii="Calibri" w:eastAsia="Calibri"/>
          <w:color w:val="231F20"/>
          <w:spacing w:val="-9"/>
          <w:w w:val="90"/>
          <w:sz w:val="26"/>
        </w:rPr>
        <w:t xml:space="preserve">, </w:t>
      </w:r>
      <w:r>
        <w:rPr>
          <w:rFonts w:ascii="Calibri" w:eastAsia="Calibri"/>
          <w:color w:val="231F20"/>
          <w:spacing w:val="-3"/>
          <w:w w:val="90"/>
          <w:sz w:val="26"/>
        </w:rPr>
        <w:t xml:space="preserve">and </w:t>
      </w:r>
      <w:r>
        <w:rPr>
          <w:rFonts w:ascii="Calibri" w:eastAsia="Calibri"/>
          <w:color w:val="231F20"/>
          <w:spacing w:val="-2"/>
          <w:sz w:val="26"/>
        </w:rPr>
        <w:t>horror.</w:t>
      </w:r>
    </w:p>
    <w:p w14:paraId="5E7873C5">
      <w:pPr>
        <w:pStyle w:val="15"/>
        <w:numPr>
          <w:ilvl w:val="0"/>
          <w:numId w:val="112"/>
        </w:numPr>
        <w:tabs>
          <w:tab w:val="left" w:pos="2033"/>
          <w:tab w:val="left" w:pos="2040"/>
        </w:tabs>
        <w:spacing w:before="102" w:after="0" w:line="249" w:lineRule="auto"/>
        <w:ind w:left="2040" w:right="256" w:hanging="312"/>
        <w:jc w:val="left"/>
        <w:rPr>
          <w:rFonts w:ascii="Calibri"/>
          <w:sz w:val="26"/>
        </w:rPr>
      </w:pPr>
      <w:r>
        <w:rPr>
          <w:rFonts w:ascii="Calibri"/>
          <w:color w:val="231F20"/>
          <w:w w:val="80"/>
          <w:sz w:val="26"/>
        </w:rPr>
        <w:t>All students are required to dress formally on this occasion, so each boy must wear a</w:t>
      </w:r>
    </w:p>
    <w:p w14:paraId="305C4B27">
      <w:pPr>
        <w:tabs>
          <w:tab w:val="left" w:pos="3174"/>
        </w:tabs>
        <w:spacing w:before="0"/>
        <w:ind w:left="2040" w:right="0" w:firstLine="0"/>
        <w:jc w:val="left"/>
        <w:rPr>
          <w:rFonts w:ascii="Calibri"/>
          <w:sz w:val="26"/>
        </w:rPr>
      </w:pPr>
      <w:r>
        <w:rPr>
          <w:rFonts w:ascii="Calibri"/>
          <w:color w:val="231F20"/>
          <w:sz w:val="26"/>
          <w:u w:val="single" w:color="231F20"/>
        </w:rPr>
        <w:tab/>
      </w:r>
      <w:r>
        <w:rPr>
          <w:rFonts w:ascii="Calibri"/>
          <w:color w:val="231F20"/>
          <w:spacing w:val="-13"/>
          <w:sz w:val="26"/>
        </w:rPr>
        <w:t xml:space="preserve"> </w:t>
      </w:r>
      <w:r>
        <w:rPr>
          <w:rFonts w:ascii="Calibri"/>
          <w:color w:val="231F20"/>
          <w:w w:val="80"/>
          <w:sz w:val="26"/>
        </w:rPr>
        <w:t>and</w:t>
      </w:r>
      <w:r>
        <w:rPr>
          <w:rFonts w:ascii="Calibri"/>
          <w:color w:val="231F20"/>
          <w:spacing w:val="-1"/>
          <w:w w:val="80"/>
          <w:sz w:val="26"/>
        </w:rPr>
        <w:t xml:space="preserve"> </w:t>
      </w:r>
      <w:r>
        <w:rPr>
          <w:rFonts w:ascii="Calibri"/>
          <w:color w:val="231F20"/>
          <w:w w:val="90"/>
          <w:sz w:val="26"/>
        </w:rPr>
        <w:t>tie.</w:t>
      </w:r>
    </w:p>
    <w:p w14:paraId="27C288F4">
      <w:pPr>
        <w:pStyle w:val="15"/>
        <w:numPr>
          <w:ilvl w:val="0"/>
          <w:numId w:val="112"/>
        </w:numPr>
        <w:tabs>
          <w:tab w:val="left" w:pos="2033"/>
          <w:tab w:val="left" w:pos="2040"/>
          <w:tab w:val="left" w:pos="4974"/>
        </w:tabs>
        <w:spacing w:before="114" w:after="0" w:line="249" w:lineRule="auto"/>
        <w:ind w:left="2040" w:right="217" w:hanging="312"/>
        <w:jc w:val="left"/>
        <w:rPr>
          <w:rFonts w:ascii="Calibri" w:hAnsi="Calibri" w:eastAsia="Calibri"/>
          <w:sz w:val="26"/>
        </w:rPr>
      </w:pPr>
      <w:r>
        <w:rPr>
          <w:rFonts w:ascii="Calibri" w:hAnsi="Calibri" w:eastAsia="Calibri"/>
          <w:color w:val="231F20"/>
          <w:w w:val="85"/>
          <w:sz w:val="26"/>
        </w:rPr>
        <w:t xml:space="preserve">The director of the opera decided </w:t>
      </w:r>
      <w:r>
        <w:rPr>
          <w:rFonts w:ascii="Calibri" w:hAnsi="Calibri" w:eastAsia="Calibri"/>
          <w:color w:val="231F20"/>
          <w:w w:val="80"/>
          <w:sz w:val="26"/>
        </w:rPr>
        <w:t xml:space="preserve">immediately during the woman’s audition </w:t>
      </w:r>
      <w:r>
        <w:rPr>
          <w:rFonts w:ascii="Calibri" w:hAnsi="Calibri" w:eastAsia="Calibri"/>
          <w:color w:val="231F20"/>
          <w:spacing w:val="24"/>
          <w:sz w:val="26"/>
        </w:rPr>
        <w:t>(</w:t>
      </w:r>
      <w:r>
        <w:rPr>
          <w:rFonts w:hint="eastAsia" w:ascii="宋体" w:hAnsi="宋体" w:eastAsia="宋体"/>
          <w:color w:val="231F20"/>
          <w:sz w:val="22"/>
        </w:rPr>
        <w:t>试</w:t>
      </w:r>
      <w:r>
        <w:rPr>
          <w:rFonts w:hint="eastAsia" w:ascii="宋体" w:hAnsi="宋体" w:eastAsia="宋体"/>
          <w:color w:val="231F20"/>
          <w:spacing w:val="25"/>
          <w:sz w:val="22"/>
        </w:rPr>
        <w:t>唱</w:t>
      </w:r>
      <w:r>
        <w:rPr>
          <w:rFonts w:ascii="Calibri" w:hAnsi="Calibri" w:eastAsia="Calibri"/>
          <w:color w:val="231F20"/>
          <w:sz w:val="26"/>
        </w:rPr>
        <w:t xml:space="preserve">) that the role </w:t>
      </w:r>
      <w:r>
        <w:rPr>
          <w:rFonts w:ascii="Calibri" w:hAnsi="Calibri" w:eastAsia="Calibri"/>
          <w:color w:val="231F20"/>
          <w:sz w:val="26"/>
          <w:u w:val="single" w:color="231F20"/>
        </w:rPr>
        <w:tab/>
      </w:r>
      <w:r>
        <w:rPr>
          <w:rFonts w:ascii="Calibri" w:hAnsi="Calibri" w:eastAsia="Calibri"/>
          <w:color w:val="231F20"/>
          <w:spacing w:val="-18"/>
          <w:sz w:val="26"/>
        </w:rPr>
        <w:t xml:space="preserve"> </w:t>
      </w:r>
      <w:r>
        <w:rPr>
          <w:rFonts w:ascii="Calibri" w:hAnsi="Calibri" w:eastAsia="Calibri"/>
          <w:color w:val="231F20"/>
          <w:sz w:val="26"/>
        </w:rPr>
        <w:t xml:space="preserve">her </w:t>
      </w:r>
      <w:r>
        <w:rPr>
          <w:rFonts w:ascii="Calibri" w:hAnsi="Calibri" w:eastAsia="Calibri"/>
          <w:color w:val="231F20"/>
          <w:spacing w:val="-4"/>
          <w:sz w:val="26"/>
        </w:rPr>
        <w:t>perfectly.</w:t>
      </w:r>
    </w:p>
    <w:p w14:paraId="63905042">
      <w:pPr>
        <w:pStyle w:val="15"/>
        <w:numPr>
          <w:ilvl w:val="0"/>
          <w:numId w:val="112"/>
        </w:numPr>
        <w:tabs>
          <w:tab w:val="left" w:pos="2033"/>
          <w:tab w:val="left" w:pos="2040"/>
          <w:tab w:val="left" w:pos="4348"/>
        </w:tabs>
        <w:spacing w:before="102" w:after="0" w:line="249" w:lineRule="auto"/>
        <w:ind w:left="2040" w:right="149" w:hanging="312"/>
        <w:jc w:val="left"/>
        <w:rPr>
          <w:rFonts w:ascii="Calibri"/>
          <w:sz w:val="26"/>
        </w:rPr>
      </w:pPr>
      <w:r>
        <w:rPr>
          <w:rFonts w:ascii="Calibri"/>
          <w:color w:val="231F20"/>
          <w:w w:val="80"/>
          <w:sz w:val="26"/>
        </w:rPr>
        <w:t xml:space="preserve">They invited a famous singer-songwriter to </w:t>
      </w:r>
      <w:r>
        <w:rPr>
          <w:rFonts w:ascii="Calibri"/>
          <w:color w:val="231F20"/>
          <w:w w:val="90"/>
          <w:sz w:val="26"/>
        </w:rPr>
        <w:t xml:space="preserve">be one of the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on</w:t>
      </w:r>
      <w:r>
        <w:rPr>
          <w:rFonts w:ascii="Calibri"/>
          <w:color w:val="231F20"/>
          <w:spacing w:val="-13"/>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 xml:space="preserve">newest </w:t>
      </w:r>
      <w:r>
        <w:rPr>
          <w:rFonts w:ascii="Calibri"/>
          <w:color w:val="231F20"/>
          <w:w w:val="85"/>
          <w:sz w:val="26"/>
        </w:rPr>
        <w:t>season</w:t>
      </w:r>
      <w:r>
        <w:rPr>
          <w:rFonts w:ascii="Calibri"/>
          <w:color w:val="231F20"/>
          <w:spacing w:val="-10"/>
          <w:w w:val="85"/>
          <w:sz w:val="26"/>
        </w:rPr>
        <w:t xml:space="preserve"> </w:t>
      </w:r>
      <w:r>
        <w:rPr>
          <w:rFonts w:ascii="Calibri"/>
          <w:color w:val="231F20"/>
          <w:w w:val="85"/>
          <w:sz w:val="26"/>
        </w:rPr>
        <w:t>of</w:t>
      </w:r>
      <w:r>
        <w:rPr>
          <w:rFonts w:ascii="Calibri"/>
          <w:color w:val="231F20"/>
          <w:spacing w:val="-9"/>
          <w:w w:val="85"/>
          <w:sz w:val="26"/>
        </w:rPr>
        <w:t xml:space="preserve"> </w:t>
      </w:r>
      <w:r>
        <w:rPr>
          <w:rFonts w:ascii="Calibri"/>
          <w:color w:val="231F20"/>
          <w:w w:val="85"/>
          <w:sz w:val="26"/>
        </w:rPr>
        <w:t>that</w:t>
      </w:r>
      <w:r>
        <w:rPr>
          <w:rFonts w:ascii="Calibri"/>
          <w:color w:val="231F20"/>
          <w:spacing w:val="-9"/>
          <w:w w:val="85"/>
          <w:sz w:val="26"/>
        </w:rPr>
        <w:t xml:space="preserve"> </w:t>
      </w:r>
      <w:r>
        <w:rPr>
          <w:rFonts w:ascii="Calibri"/>
          <w:color w:val="231F20"/>
          <w:w w:val="85"/>
          <w:sz w:val="26"/>
        </w:rPr>
        <w:t>popular</w:t>
      </w:r>
      <w:r>
        <w:rPr>
          <w:rFonts w:ascii="Calibri"/>
          <w:color w:val="231F20"/>
          <w:spacing w:val="-9"/>
          <w:w w:val="85"/>
          <w:sz w:val="26"/>
        </w:rPr>
        <w:t xml:space="preserve"> </w:t>
      </w:r>
      <w:r>
        <w:rPr>
          <w:rFonts w:ascii="Calibri"/>
          <w:color w:val="231F20"/>
          <w:w w:val="85"/>
          <w:sz w:val="26"/>
        </w:rPr>
        <w:t>talent</w:t>
      </w:r>
      <w:r>
        <w:rPr>
          <w:rFonts w:ascii="Calibri"/>
          <w:color w:val="231F20"/>
          <w:spacing w:val="-9"/>
          <w:w w:val="85"/>
          <w:sz w:val="26"/>
        </w:rPr>
        <w:t xml:space="preserve"> </w:t>
      </w:r>
      <w:r>
        <w:rPr>
          <w:rFonts w:ascii="Calibri"/>
          <w:color w:val="231F20"/>
          <w:w w:val="85"/>
          <w:sz w:val="26"/>
        </w:rPr>
        <w:t>show.</w:t>
      </w:r>
    </w:p>
    <w:p w14:paraId="5C7A1864">
      <w:pPr>
        <w:pStyle w:val="15"/>
        <w:numPr>
          <w:ilvl w:val="0"/>
          <w:numId w:val="112"/>
        </w:numPr>
        <w:tabs>
          <w:tab w:val="left" w:pos="2034"/>
          <w:tab w:val="left" w:pos="2041"/>
          <w:tab w:val="left" w:pos="5256"/>
        </w:tabs>
        <w:spacing w:before="102" w:after="0" w:line="249" w:lineRule="auto"/>
        <w:ind w:left="2041" w:right="6" w:hanging="312"/>
        <w:jc w:val="left"/>
        <w:rPr>
          <w:rFonts w:ascii="Calibri"/>
          <w:sz w:val="26"/>
        </w:rPr>
      </w:pPr>
      <w:r>
        <w:rPr>
          <w:rFonts w:ascii="Calibri"/>
          <w:color w:val="231F20"/>
          <w:w w:val="95"/>
          <w:sz w:val="26"/>
        </w:rPr>
        <w:t xml:space="preserve">I feel that we should not </w:t>
      </w:r>
      <w:r>
        <w:rPr>
          <w:rFonts w:ascii="Calibri"/>
          <w:color w:val="231F20"/>
          <w:sz w:val="26"/>
          <w:u w:val="single" w:color="231F20"/>
        </w:rPr>
        <w:tab/>
      </w:r>
      <w:r>
        <w:rPr>
          <w:rFonts w:ascii="Calibri"/>
          <w:color w:val="231F20"/>
          <w:spacing w:val="-22"/>
          <w:sz w:val="26"/>
        </w:rPr>
        <w:t xml:space="preserve"> </w:t>
      </w:r>
      <w:r>
        <w:rPr>
          <w:rFonts w:ascii="Calibri"/>
          <w:color w:val="231F20"/>
          <w:w w:val="80"/>
          <w:sz w:val="26"/>
        </w:rPr>
        <w:t xml:space="preserve">people </w:t>
      </w:r>
      <w:r>
        <w:rPr>
          <w:rFonts w:ascii="Calibri"/>
          <w:color w:val="231F20"/>
          <w:w w:val="85"/>
          <w:sz w:val="26"/>
        </w:rPr>
        <w:t>on</w:t>
      </w:r>
      <w:r>
        <w:rPr>
          <w:rFonts w:ascii="Calibri"/>
          <w:color w:val="231F20"/>
          <w:spacing w:val="-8"/>
          <w:w w:val="85"/>
          <w:sz w:val="26"/>
        </w:rPr>
        <w:t xml:space="preserve"> </w:t>
      </w:r>
      <w:r>
        <w:rPr>
          <w:rFonts w:ascii="Calibri"/>
          <w:color w:val="231F20"/>
          <w:w w:val="85"/>
          <w:sz w:val="26"/>
        </w:rPr>
        <w:t>the</w:t>
      </w:r>
      <w:r>
        <w:rPr>
          <w:rFonts w:ascii="Calibri"/>
          <w:color w:val="231F20"/>
          <w:spacing w:val="-8"/>
          <w:w w:val="85"/>
          <w:sz w:val="26"/>
        </w:rPr>
        <w:t xml:space="preserve"> </w:t>
      </w:r>
      <w:r>
        <w:rPr>
          <w:rFonts w:ascii="Calibri"/>
          <w:color w:val="231F20"/>
          <w:w w:val="85"/>
          <w:sz w:val="26"/>
        </w:rPr>
        <w:t>basis</w:t>
      </w:r>
      <w:r>
        <w:rPr>
          <w:rFonts w:ascii="Calibri"/>
          <w:color w:val="231F20"/>
          <w:spacing w:val="-8"/>
          <w:w w:val="85"/>
          <w:sz w:val="26"/>
        </w:rPr>
        <w:t xml:space="preserve"> </w:t>
      </w:r>
      <w:r>
        <w:rPr>
          <w:rFonts w:ascii="Calibri"/>
          <w:color w:val="231F20"/>
          <w:w w:val="85"/>
          <w:sz w:val="26"/>
        </w:rPr>
        <w:t>of</w:t>
      </w:r>
      <w:r>
        <w:rPr>
          <w:rFonts w:ascii="Calibri"/>
          <w:color w:val="231F20"/>
          <w:spacing w:val="-8"/>
          <w:w w:val="85"/>
          <w:sz w:val="26"/>
        </w:rPr>
        <w:t xml:space="preserve"> </w:t>
      </w:r>
      <w:r>
        <w:rPr>
          <w:rFonts w:ascii="Calibri"/>
          <w:color w:val="231F20"/>
          <w:w w:val="85"/>
          <w:sz w:val="26"/>
        </w:rPr>
        <w:t>how</w:t>
      </w:r>
      <w:r>
        <w:rPr>
          <w:rFonts w:ascii="Calibri"/>
          <w:color w:val="231F20"/>
          <w:spacing w:val="-8"/>
          <w:w w:val="85"/>
          <w:sz w:val="26"/>
        </w:rPr>
        <w:t xml:space="preserve"> </w:t>
      </w:r>
      <w:r>
        <w:rPr>
          <w:rFonts w:ascii="Calibri"/>
          <w:color w:val="231F20"/>
          <w:w w:val="85"/>
          <w:sz w:val="26"/>
        </w:rPr>
        <w:t>they</w:t>
      </w:r>
      <w:r>
        <w:rPr>
          <w:rFonts w:ascii="Calibri"/>
          <w:color w:val="231F20"/>
          <w:spacing w:val="-8"/>
          <w:w w:val="85"/>
          <w:sz w:val="26"/>
        </w:rPr>
        <w:t xml:space="preserve"> </w:t>
      </w:r>
      <w:r>
        <w:rPr>
          <w:rFonts w:ascii="Calibri"/>
          <w:color w:val="231F20"/>
          <w:w w:val="85"/>
          <w:sz w:val="26"/>
        </w:rPr>
        <w:t>look</w:t>
      </w:r>
      <w:r>
        <w:rPr>
          <w:rFonts w:ascii="Calibri"/>
          <w:color w:val="231F20"/>
          <w:spacing w:val="-8"/>
          <w:w w:val="85"/>
          <w:sz w:val="26"/>
        </w:rPr>
        <w:t xml:space="preserve"> </w:t>
      </w:r>
      <w:r>
        <w:rPr>
          <w:rFonts w:ascii="Calibri"/>
          <w:color w:val="231F20"/>
          <w:w w:val="85"/>
          <w:sz w:val="26"/>
        </w:rPr>
        <w:t>or</w:t>
      </w:r>
      <w:r>
        <w:rPr>
          <w:rFonts w:ascii="Calibri"/>
          <w:color w:val="231F20"/>
          <w:spacing w:val="-8"/>
          <w:w w:val="85"/>
          <w:sz w:val="26"/>
        </w:rPr>
        <w:t xml:space="preserve"> </w:t>
      </w:r>
      <w:r>
        <w:rPr>
          <w:rFonts w:ascii="Calibri"/>
          <w:color w:val="231F20"/>
          <w:w w:val="85"/>
          <w:sz w:val="26"/>
        </w:rPr>
        <w:t>how</w:t>
      </w:r>
      <w:r>
        <w:rPr>
          <w:rFonts w:ascii="Calibri"/>
          <w:color w:val="231F20"/>
          <w:spacing w:val="-8"/>
          <w:w w:val="85"/>
          <w:sz w:val="26"/>
        </w:rPr>
        <w:t xml:space="preserve"> </w:t>
      </w:r>
      <w:r>
        <w:rPr>
          <w:rFonts w:ascii="Calibri"/>
          <w:color w:val="231F20"/>
          <w:w w:val="85"/>
          <w:sz w:val="26"/>
        </w:rPr>
        <w:t xml:space="preserve">much </w:t>
      </w:r>
      <w:r>
        <w:rPr>
          <w:rFonts w:ascii="Calibri"/>
          <w:color w:val="231F20"/>
          <w:w w:val="80"/>
          <w:sz w:val="26"/>
        </w:rPr>
        <w:t xml:space="preserve">money they have. Qualities like kindness and </w:t>
      </w:r>
      <w:r>
        <w:rPr>
          <w:rFonts w:ascii="Calibri"/>
          <w:color w:val="231F20"/>
          <w:w w:val="85"/>
          <w:sz w:val="26"/>
        </w:rPr>
        <w:t>honesty should not be ignored.</w:t>
      </w:r>
    </w:p>
    <w:p w14:paraId="77397B35">
      <w:pPr>
        <w:pStyle w:val="15"/>
        <w:numPr>
          <w:ilvl w:val="0"/>
          <w:numId w:val="112"/>
        </w:numPr>
        <w:tabs>
          <w:tab w:val="left" w:pos="2033"/>
          <w:tab w:val="left" w:pos="2040"/>
          <w:tab w:val="left" w:pos="5176"/>
        </w:tabs>
        <w:spacing w:before="102" w:after="0" w:line="249" w:lineRule="auto"/>
        <w:ind w:left="2040" w:right="0" w:hanging="312"/>
        <w:jc w:val="left"/>
        <w:rPr>
          <w:rFonts w:ascii="Calibri" w:eastAsia="Calibri"/>
          <w:sz w:val="26"/>
        </w:rPr>
      </w:pPr>
      <w:r>
        <w:rPr>
          <w:rFonts w:ascii="Calibri" w:eastAsia="Calibri"/>
          <w:color w:val="231F20"/>
          <w:w w:val="85"/>
          <w:sz w:val="26"/>
        </w:rPr>
        <w:t xml:space="preserve">He won a Best Actor award for a film role </w:t>
      </w:r>
      <w:r>
        <w:rPr>
          <w:rFonts w:ascii="Calibri" w:eastAsia="Calibri"/>
          <w:color w:val="231F20"/>
          <w:w w:val="95"/>
          <w:sz w:val="26"/>
        </w:rPr>
        <w:t xml:space="preserve">that had been specially </w:t>
      </w:r>
      <w:r>
        <w:rPr>
          <w:rFonts w:ascii="Calibri" w:eastAsia="Calibri"/>
          <w:color w:val="231F20"/>
          <w:sz w:val="26"/>
          <w:u w:val="single" w:color="231F20"/>
        </w:rPr>
        <w:tab/>
      </w:r>
      <w:r>
        <w:rPr>
          <w:rFonts w:ascii="Calibri" w:eastAsia="Calibri"/>
          <w:color w:val="231F20"/>
          <w:spacing w:val="-18"/>
          <w:sz w:val="26"/>
        </w:rPr>
        <w:t xml:space="preserve"> </w:t>
      </w:r>
      <w:r>
        <w:rPr>
          <w:rFonts w:ascii="Calibri" w:eastAsia="Calibri"/>
          <w:color w:val="231F20"/>
          <w:spacing w:val="-6"/>
          <w:w w:val="85"/>
          <w:sz w:val="26"/>
        </w:rPr>
        <w:t>for</w:t>
      </w:r>
      <w:r>
        <w:rPr>
          <w:rFonts w:ascii="Calibri" w:eastAsia="Calibri"/>
          <w:color w:val="231F20"/>
          <w:spacing w:val="-10"/>
          <w:w w:val="85"/>
          <w:sz w:val="26"/>
        </w:rPr>
        <w:t xml:space="preserve"> </w:t>
      </w:r>
      <w:r>
        <w:rPr>
          <w:rFonts w:ascii="Calibri" w:eastAsia="Calibri"/>
          <w:color w:val="231F20"/>
          <w:spacing w:val="-6"/>
          <w:w w:val="85"/>
          <w:sz w:val="26"/>
        </w:rPr>
        <w:t xml:space="preserve">him. </w:t>
      </w:r>
      <w:r>
        <w:rPr>
          <w:rFonts w:ascii="Calibri" w:eastAsia="Calibri"/>
          <w:color w:val="231F20"/>
          <w:w w:val="85"/>
          <w:sz w:val="26"/>
        </w:rPr>
        <w:t>Critics</w:t>
      </w:r>
      <w:r>
        <w:rPr>
          <w:rFonts w:ascii="Calibri" w:eastAsia="Calibri"/>
          <w:color w:val="231F20"/>
          <w:spacing w:val="12"/>
          <w:w w:val="85"/>
          <w:sz w:val="26"/>
        </w:rPr>
        <w:t xml:space="preserve"> (</w:t>
      </w:r>
      <w:r>
        <w:rPr>
          <w:rFonts w:hint="eastAsia" w:ascii="宋体" w:eastAsia="宋体"/>
          <w:color w:val="231F20"/>
          <w:spacing w:val="8"/>
          <w:w w:val="85"/>
          <w:sz w:val="22"/>
        </w:rPr>
        <w:t>评论家</w:t>
      </w:r>
      <w:r>
        <w:rPr>
          <w:rFonts w:ascii="Calibri" w:eastAsia="Calibri"/>
          <w:color w:val="231F20"/>
          <w:spacing w:val="-2"/>
          <w:w w:val="85"/>
          <w:sz w:val="26"/>
        </w:rPr>
        <w:t xml:space="preserve">) </w:t>
      </w:r>
      <w:r>
        <w:rPr>
          <w:rFonts w:ascii="Calibri" w:eastAsia="Calibri"/>
          <w:color w:val="231F20"/>
          <w:w w:val="85"/>
          <w:sz w:val="26"/>
        </w:rPr>
        <w:t>said this had been the best performance</w:t>
      </w:r>
      <w:r>
        <w:rPr>
          <w:rFonts w:ascii="Calibri" w:eastAsia="Calibri"/>
          <w:color w:val="231F20"/>
          <w:spacing w:val="-8"/>
          <w:w w:val="85"/>
          <w:sz w:val="26"/>
        </w:rPr>
        <w:t xml:space="preserve"> </w:t>
      </w:r>
      <w:r>
        <w:rPr>
          <w:rFonts w:ascii="Calibri" w:eastAsia="Calibri"/>
          <w:color w:val="231F20"/>
          <w:w w:val="85"/>
          <w:sz w:val="26"/>
        </w:rPr>
        <w:t>of</w:t>
      </w:r>
      <w:r>
        <w:rPr>
          <w:rFonts w:ascii="Calibri" w:eastAsia="Calibri"/>
          <w:color w:val="231F20"/>
          <w:spacing w:val="26"/>
          <w:sz w:val="26"/>
        </w:rPr>
        <w:t xml:space="preserve"> </w:t>
      </w:r>
      <w:r>
        <w:rPr>
          <w:rFonts w:ascii="Calibri" w:eastAsia="Calibri"/>
          <w:color w:val="231F20"/>
          <w:w w:val="85"/>
          <w:sz w:val="26"/>
        </w:rPr>
        <w:t>his</w:t>
      </w:r>
      <w:r>
        <w:rPr>
          <w:rFonts w:ascii="Calibri" w:eastAsia="Calibri"/>
          <w:color w:val="231F20"/>
          <w:spacing w:val="-8"/>
          <w:w w:val="85"/>
          <w:sz w:val="26"/>
        </w:rPr>
        <w:t xml:space="preserve"> </w:t>
      </w:r>
      <w:r>
        <w:rPr>
          <w:rFonts w:ascii="Calibri" w:eastAsia="Calibri"/>
          <w:color w:val="231F20"/>
          <w:w w:val="85"/>
          <w:sz w:val="26"/>
        </w:rPr>
        <w:t>career</w:t>
      </w:r>
      <w:r>
        <w:rPr>
          <w:rFonts w:ascii="Calibri" w:eastAsia="Calibri"/>
          <w:color w:val="231F20"/>
          <w:spacing w:val="-8"/>
          <w:w w:val="85"/>
          <w:sz w:val="26"/>
        </w:rPr>
        <w:t xml:space="preserve"> </w:t>
      </w:r>
      <w:r>
        <w:rPr>
          <w:rFonts w:ascii="Calibri" w:eastAsia="Calibri"/>
          <w:color w:val="231F20"/>
          <w:w w:val="85"/>
          <w:sz w:val="26"/>
        </w:rPr>
        <w:t>so</w:t>
      </w:r>
      <w:r>
        <w:rPr>
          <w:rFonts w:ascii="Calibri" w:eastAsia="Calibri"/>
          <w:color w:val="231F20"/>
          <w:spacing w:val="-8"/>
          <w:w w:val="85"/>
          <w:sz w:val="26"/>
        </w:rPr>
        <w:t xml:space="preserve"> </w:t>
      </w:r>
      <w:r>
        <w:rPr>
          <w:rFonts w:ascii="Calibri" w:eastAsia="Calibri"/>
          <w:color w:val="231F20"/>
          <w:w w:val="85"/>
          <w:sz w:val="26"/>
        </w:rPr>
        <w:t>far.</w:t>
      </w:r>
    </w:p>
    <w:p w14:paraId="6AAC397C">
      <w:pPr>
        <w:pStyle w:val="15"/>
        <w:numPr>
          <w:ilvl w:val="0"/>
          <w:numId w:val="112"/>
        </w:numPr>
        <w:tabs>
          <w:tab w:val="left" w:pos="2040"/>
        </w:tabs>
        <w:spacing w:before="101" w:after="0" w:line="240" w:lineRule="auto"/>
        <w:ind w:left="2040" w:right="0" w:hanging="311"/>
        <w:jc w:val="left"/>
        <w:rPr>
          <w:rFonts w:ascii="Calibri"/>
          <w:sz w:val="26"/>
        </w:rPr>
      </w:pPr>
      <w:r>
        <w:rPr>
          <w:rFonts w:ascii="Calibri"/>
          <w:color w:val="231F20"/>
          <w:w w:val="80"/>
          <w:sz w:val="26"/>
        </w:rPr>
        <w:t>The</w:t>
      </w:r>
      <w:r>
        <w:rPr>
          <w:rFonts w:ascii="Calibri"/>
          <w:color w:val="231F20"/>
          <w:spacing w:val="1"/>
          <w:sz w:val="26"/>
        </w:rPr>
        <w:t xml:space="preserve"> </w:t>
      </w:r>
      <w:r>
        <w:rPr>
          <w:rFonts w:ascii="Calibri"/>
          <w:color w:val="231F20"/>
          <w:w w:val="80"/>
          <w:sz w:val="26"/>
        </w:rPr>
        <w:t>school</w:t>
      </w:r>
      <w:r>
        <w:rPr>
          <w:rFonts w:ascii="Calibri"/>
          <w:color w:val="231F20"/>
          <w:spacing w:val="2"/>
          <w:sz w:val="26"/>
        </w:rPr>
        <w:t xml:space="preserve"> </w:t>
      </w:r>
      <w:r>
        <w:rPr>
          <w:rFonts w:ascii="Calibri"/>
          <w:color w:val="231F20"/>
          <w:w w:val="80"/>
          <w:sz w:val="26"/>
        </w:rPr>
        <w:t>hired</w:t>
      </w:r>
      <w:r>
        <w:rPr>
          <w:rFonts w:ascii="Calibri"/>
          <w:color w:val="231F20"/>
          <w:spacing w:val="1"/>
          <w:sz w:val="26"/>
        </w:rPr>
        <w:t xml:space="preserve"> </w:t>
      </w:r>
      <w:r>
        <w:rPr>
          <w:rFonts w:ascii="Calibri"/>
          <w:color w:val="231F20"/>
          <w:w w:val="80"/>
          <w:sz w:val="26"/>
        </w:rPr>
        <w:t>an</w:t>
      </w:r>
      <w:r>
        <w:rPr>
          <w:rFonts w:ascii="Calibri"/>
          <w:color w:val="231F20"/>
          <w:spacing w:val="2"/>
          <w:sz w:val="26"/>
        </w:rPr>
        <w:t xml:space="preserve"> </w:t>
      </w:r>
      <w:r>
        <w:rPr>
          <w:rFonts w:ascii="Calibri"/>
          <w:color w:val="231F20"/>
          <w:spacing w:val="-2"/>
          <w:w w:val="80"/>
          <w:sz w:val="26"/>
        </w:rPr>
        <w:t>experienced</w:t>
      </w:r>
    </w:p>
    <w:p w14:paraId="15DBD412">
      <w:pPr>
        <w:tabs>
          <w:tab w:val="left" w:pos="3174"/>
        </w:tabs>
        <w:spacing w:before="13" w:line="249" w:lineRule="auto"/>
        <w:ind w:left="2040" w:right="236" w:firstLine="0"/>
        <w:jc w:val="left"/>
        <w:rPr>
          <w:rFonts w:ascii="Calibri"/>
          <w:sz w:val="26"/>
        </w:rPr>
      </w:pPr>
      <w:r>
        <w:rPr>
          <w:rFonts w:ascii="Calibri"/>
          <w:color w:val="231F20"/>
          <w:sz w:val="26"/>
          <w:u w:val="single" w:color="231F20"/>
        </w:rPr>
        <w:tab/>
      </w:r>
      <w:r>
        <w:rPr>
          <w:rFonts w:ascii="Calibri"/>
          <w:color w:val="231F20"/>
          <w:spacing w:val="-14"/>
          <w:sz w:val="26"/>
        </w:rPr>
        <w:t xml:space="preserve"> </w:t>
      </w:r>
      <w:r>
        <w:rPr>
          <w:rFonts w:ascii="Calibri"/>
          <w:color w:val="231F20"/>
          <w:w w:val="80"/>
          <w:sz w:val="26"/>
        </w:rPr>
        <w:t>to</w:t>
      </w:r>
      <w:r>
        <w:rPr>
          <w:rFonts w:ascii="Calibri"/>
          <w:color w:val="231F20"/>
          <w:spacing w:val="-2"/>
          <w:w w:val="80"/>
          <w:sz w:val="26"/>
        </w:rPr>
        <w:t xml:space="preserve"> </w:t>
      </w:r>
      <w:r>
        <w:rPr>
          <w:rFonts w:ascii="Calibri"/>
          <w:color w:val="231F20"/>
          <w:w w:val="80"/>
          <w:sz w:val="26"/>
        </w:rPr>
        <w:t>make</w:t>
      </w:r>
      <w:r>
        <w:rPr>
          <w:rFonts w:ascii="Calibri"/>
          <w:color w:val="231F20"/>
          <w:spacing w:val="-2"/>
          <w:w w:val="80"/>
          <w:sz w:val="26"/>
        </w:rPr>
        <w:t xml:space="preserve"> </w:t>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lifelike</w:t>
      </w:r>
      <w:r>
        <w:rPr>
          <w:rFonts w:ascii="Calibri"/>
          <w:color w:val="231F20"/>
          <w:spacing w:val="-2"/>
          <w:w w:val="80"/>
          <w:sz w:val="26"/>
        </w:rPr>
        <w:t xml:space="preserve"> </w:t>
      </w:r>
      <w:r>
        <w:rPr>
          <w:rFonts w:ascii="Calibri"/>
          <w:color w:val="231F20"/>
          <w:w w:val="80"/>
          <w:sz w:val="26"/>
        </w:rPr>
        <w:t xml:space="preserve">dinosaur </w:t>
      </w:r>
      <w:r>
        <w:rPr>
          <w:rFonts w:ascii="Calibri"/>
          <w:color w:val="231F20"/>
          <w:w w:val="85"/>
          <w:sz w:val="26"/>
        </w:rPr>
        <w:t>costumes</w:t>
      </w:r>
      <w:r>
        <w:rPr>
          <w:rFonts w:ascii="Calibri"/>
          <w:color w:val="231F20"/>
          <w:spacing w:val="-6"/>
          <w:w w:val="85"/>
          <w:sz w:val="26"/>
        </w:rPr>
        <w:t xml:space="preserve"> </w:t>
      </w:r>
      <w:r>
        <w:rPr>
          <w:rFonts w:ascii="Calibri"/>
          <w:color w:val="231F20"/>
          <w:w w:val="85"/>
          <w:sz w:val="26"/>
        </w:rPr>
        <w:t>the</w:t>
      </w:r>
      <w:r>
        <w:rPr>
          <w:rFonts w:ascii="Calibri"/>
          <w:color w:val="231F20"/>
          <w:spacing w:val="-6"/>
          <w:w w:val="85"/>
          <w:sz w:val="26"/>
        </w:rPr>
        <w:t xml:space="preserve"> </w:t>
      </w:r>
      <w:r>
        <w:rPr>
          <w:rFonts w:ascii="Calibri"/>
          <w:color w:val="231F20"/>
          <w:w w:val="85"/>
          <w:sz w:val="26"/>
        </w:rPr>
        <w:t>students</w:t>
      </w:r>
      <w:r>
        <w:rPr>
          <w:rFonts w:ascii="Calibri"/>
          <w:color w:val="231F20"/>
          <w:spacing w:val="-6"/>
          <w:w w:val="85"/>
          <w:sz w:val="26"/>
        </w:rPr>
        <w:t xml:space="preserve"> </w:t>
      </w:r>
      <w:r>
        <w:rPr>
          <w:rFonts w:ascii="Calibri"/>
          <w:color w:val="231F20"/>
          <w:w w:val="85"/>
          <w:sz w:val="26"/>
        </w:rPr>
        <w:t>needed</w:t>
      </w:r>
      <w:r>
        <w:rPr>
          <w:rFonts w:ascii="Calibri"/>
          <w:color w:val="231F20"/>
          <w:spacing w:val="-6"/>
          <w:w w:val="85"/>
          <w:sz w:val="26"/>
        </w:rPr>
        <w:t xml:space="preserve"> </w:t>
      </w:r>
      <w:r>
        <w:rPr>
          <w:rFonts w:ascii="Calibri"/>
          <w:color w:val="231F20"/>
          <w:w w:val="85"/>
          <w:sz w:val="26"/>
        </w:rPr>
        <w:t>for</w:t>
      </w:r>
      <w:r>
        <w:rPr>
          <w:rFonts w:ascii="Calibri"/>
          <w:color w:val="231F20"/>
          <w:spacing w:val="-6"/>
          <w:w w:val="85"/>
          <w:sz w:val="26"/>
        </w:rPr>
        <w:t xml:space="preserve"> </w:t>
      </w:r>
      <w:r>
        <w:rPr>
          <w:rFonts w:ascii="Calibri"/>
          <w:color w:val="231F20"/>
          <w:w w:val="85"/>
          <w:sz w:val="26"/>
        </w:rPr>
        <w:t xml:space="preserve">their </w:t>
      </w:r>
      <w:r>
        <w:rPr>
          <w:rFonts w:ascii="Calibri"/>
          <w:color w:val="231F20"/>
          <w:spacing w:val="-2"/>
          <w:w w:val="90"/>
          <w:sz w:val="26"/>
        </w:rPr>
        <w:t>performance.</w:t>
      </w:r>
    </w:p>
    <w:p w14:paraId="7A0E073A">
      <w:pPr>
        <w:pStyle w:val="15"/>
        <w:numPr>
          <w:ilvl w:val="0"/>
          <w:numId w:val="112"/>
        </w:numPr>
        <w:tabs>
          <w:tab w:val="left" w:pos="2033"/>
          <w:tab w:val="left" w:pos="2040"/>
          <w:tab w:val="left" w:pos="4091"/>
        </w:tabs>
        <w:spacing w:before="102" w:after="0" w:line="247" w:lineRule="auto"/>
        <w:ind w:left="2040" w:right="191" w:hanging="312"/>
        <w:jc w:val="left"/>
        <w:rPr>
          <w:rFonts w:ascii="Calibri" w:hAnsi="Calibri"/>
          <w:sz w:val="26"/>
        </w:rPr>
      </w:pPr>
      <w:r>
        <w:rPr>
          <w:rFonts w:ascii="Calibri" w:hAnsi="Calibri"/>
          <w:color w:val="231F20"/>
          <w:w w:val="90"/>
          <w:sz w:val="26"/>
        </w:rPr>
        <w:t xml:space="preserve">This is the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80"/>
          <w:sz w:val="26"/>
        </w:rPr>
        <w:t>where</w:t>
      </w:r>
      <w:r>
        <w:rPr>
          <w:rFonts w:ascii="Calibri" w:hAnsi="Calibri"/>
          <w:color w:val="231F20"/>
          <w:spacing w:val="-7"/>
          <w:w w:val="80"/>
          <w:sz w:val="26"/>
        </w:rPr>
        <w:t xml:space="preserve"> </w:t>
      </w:r>
      <w:r>
        <w:rPr>
          <w:rFonts w:ascii="Calibri" w:hAnsi="Calibri"/>
          <w:color w:val="231F20"/>
          <w:w w:val="80"/>
          <w:sz w:val="26"/>
        </w:rPr>
        <w:t>they</w:t>
      </w:r>
      <w:r>
        <w:rPr>
          <w:rFonts w:ascii="Calibri" w:hAnsi="Calibri"/>
          <w:color w:val="231F20"/>
          <w:spacing w:val="-6"/>
          <w:w w:val="80"/>
          <w:sz w:val="26"/>
        </w:rPr>
        <w:t xml:space="preserve"> </w:t>
      </w:r>
      <w:r>
        <w:rPr>
          <w:rFonts w:ascii="Calibri" w:hAnsi="Calibri"/>
          <w:color w:val="231F20"/>
          <w:w w:val="80"/>
          <w:sz w:val="26"/>
        </w:rPr>
        <w:t xml:space="preserve">filmed </w:t>
      </w:r>
      <w:r>
        <w:rPr>
          <w:rFonts w:ascii="Calibri" w:hAnsi="Calibri"/>
          <w:color w:val="231F20"/>
          <w:w w:val="85"/>
          <w:sz w:val="26"/>
        </w:rPr>
        <w:t>that</w:t>
      </w:r>
      <w:r>
        <w:rPr>
          <w:rFonts w:ascii="Calibri" w:hAnsi="Calibri"/>
          <w:color w:val="231F20"/>
          <w:spacing w:val="-3"/>
          <w:w w:val="85"/>
          <w:sz w:val="26"/>
        </w:rPr>
        <w:t xml:space="preserve"> </w:t>
      </w:r>
      <w:r>
        <w:rPr>
          <w:rFonts w:ascii="Calibri" w:hAnsi="Calibri"/>
          <w:color w:val="231F20"/>
          <w:w w:val="85"/>
          <w:sz w:val="26"/>
        </w:rPr>
        <w:t>scene</w:t>
      </w:r>
      <w:r>
        <w:rPr>
          <w:rFonts w:ascii="Calibri" w:hAnsi="Calibri"/>
          <w:color w:val="231F20"/>
          <w:spacing w:val="-3"/>
          <w:w w:val="85"/>
          <w:sz w:val="26"/>
        </w:rPr>
        <w:t xml:space="preserve"> </w:t>
      </w:r>
      <w:r>
        <w:rPr>
          <w:rFonts w:ascii="Calibri" w:hAnsi="Calibri"/>
          <w:color w:val="231F20"/>
          <w:w w:val="85"/>
          <w:sz w:val="26"/>
        </w:rPr>
        <w:t>from</w:t>
      </w:r>
      <w:r>
        <w:rPr>
          <w:rFonts w:ascii="Calibri" w:hAnsi="Calibri"/>
          <w:color w:val="231F20"/>
          <w:sz w:val="26"/>
        </w:rPr>
        <w:t xml:space="preserve"> </w:t>
      </w:r>
      <w:r>
        <w:rPr>
          <w:rFonts w:ascii="Calibri" w:hAnsi="Calibri"/>
          <w:i/>
          <w:color w:val="231F20"/>
          <w:w w:val="85"/>
          <w:sz w:val="27"/>
        </w:rPr>
        <w:t>Forrest Gump</w:t>
      </w:r>
      <w:r>
        <w:rPr>
          <w:rFonts w:ascii="Calibri" w:hAnsi="Calibri"/>
          <w:i/>
          <w:color w:val="231F20"/>
          <w:sz w:val="27"/>
        </w:rPr>
        <w:t xml:space="preserve"> </w:t>
      </w:r>
      <w:r>
        <w:rPr>
          <w:rFonts w:ascii="Calibri" w:hAnsi="Calibri"/>
          <w:color w:val="231F20"/>
          <w:w w:val="85"/>
          <w:sz w:val="26"/>
        </w:rPr>
        <w:t>with</w:t>
      </w:r>
      <w:r>
        <w:rPr>
          <w:rFonts w:ascii="Calibri" w:hAnsi="Calibri"/>
          <w:color w:val="231F20"/>
          <w:spacing w:val="-3"/>
          <w:w w:val="85"/>
          <w:sz w:val="26"/>
        </w:rPr>
        <w:t xml:space="preserve"> </w:t>
      </w:r>
      <w:r>
        <w:rPr>
          <w:rFonts w:ascii="Calibri" w:hAnsi="Calibri"/>
          <w:color w:val="231F20"/>
          <w:w w:val="85"/>
          <w:sz w:val="26"/>
        </w:rPr>
        <w:t xml:space="preserve">him </w:t>
      </w:r>
      <w:r>
        <w:rPr>
          <w:rFonts w:ascii="Calibri" w:hAnsi="Calibri"/>
          <w:color w:val="231F20"/>
          <w:w w:val="80"/>
          <w:sz w:val="26"/>
        </w:rPr>
        <w:t xml:space="preserve">saying “Life is like a box of chocolates. You </w:t>
      </w:r>
      <w:r>
        <w:rPr>
          <w:rFonts w:ascii="Calibri" w:hAnsi="Calibri"/>
          <w:color w:val="231F20"/>
          <w:w w:val="85"/>
          <w:sz w:val="26"/>
        </w:rPr>
        <w:t>never</w:t>
      </w:r>
      <w:r>
        <w:rPr>
          <w:rFonts w:ascii="Calibri" w:hAnsi="Calibri"/>
          <w:color w:val="231F20"/>
          <w:spacing w:val="-10"/>
          <w:w w:val="85"/>
          <w:sz w:val="26"/>
        </w:rPr>
        <w:t xml:space="preserve"> </w:t>
      </w:r>
      <w:r>
        <w:rPr>
          <w:rFonts w:ascii="Calibri" w:hAnsi="Calibri"/>
          <w:color w:val="231F20"/>
          <w:w w:val="85"/>
          <w:sz w:val="26"/>
        </w:rPr>
        <w:t>know</w:t>
      </w:r>
      <w:r>
        <w:rPr>
          <w:rFonts w:ascii="Calibri" w:hAnsi="Calibri"/>
          <w:color w:val="231F20"/>
          <w:spacing w:val="-9"/>
          <w:w w:val="85"/>
          <w:sz w:val="26"/>
        </w:rPr>
        <w:t xml:space="preserve"> </w:t>
      </w:r>
      <w:r>
        <w:rPr>
          <w:rFonts w:ascii="Calibri" w:hAnsi="Calibri"/>
          <w:color w:val="231F20"/>
          <w:w w:val="85"/>
          <w:sz w:val="26"/>
        </w:rPr>
        <w:t>what</w:t>
      </w:r>
      <w:r>
        <w:rPr>
          <w:rFonts w:ascii="Calibri" w:hAnsi="Calibri"/>
          <w:color w:val="231F20"/>
          <w:spacing w:val="-9"/>
          <w:w w:val="85"/>
          <w:sz w:val="26"/>
        </w:rPr>
        <w:t xml:space="preserve"> </w:t>
      </w:r>
      <w:r>
        <w:rPr>
          <w:rFonts w:ascii="Calibri" w:hAnsi="Calibri"/>
          <w:color w:val="231F20"/>
          <w:w w:val="85"/>
          <w:sz w:val="26"/>
        </w:rPr>
        <w:t>you’re</w:t>
      </w:r>
      <w:r>
        <w:rPr>
          <w:rFonts w:ascii="Calibri" w:hAnsi="Calibri"/>
          <w:color w:val="231F20"/>
          <w:spacing w:val="-9"/>
          <w:w w:val="85"/>
          <w:sz w:val="26"/>
        </w:rPr>
        <w:t xml:space="preserve"> </w:t>
      </w:r>
      <w:r>
        <w:rPr>
          <w:rFonts w:ascii="Calibri" w:hAnsi="Calibri"/>
          <w:color w:val="231F20"/>
          <w:w w:val="85"/>
          <w:sz w:val="26"/>
        </w:rPr>
        <w:t>gonna</w:t>
      </w:r>
      <w:r>
        <w:rPr>
          <w:rFonts w:ascii="Calibri" w:hAnsi="Calibri"/>
          <w:color w:val="231F20"/>
          <w:spacing w:val="-9"/>
          <w:w w:val="85"/>
          <w:sz w:val="26"/>
        </w:rPr>
        <w:t xml:space="preserve"> </w:t>
      </w:r>
      <w:r>
        <w:rPr>
          <w:rFonts w:ascii="Calibri" w:hAnsi="Calibri"/>
          <w:color w:val="231F20"/>
          <w:w w:val="85"/>
          <w:sz w:val="26"/>
        </w:rPr>
        <w:t>get.”</w:t>
      </w:r>
    </w:p>
    <w:p w14:paraId="06747A0B">
      <w:pPr>
        <w:spacing w:before="129" w:line="213" w:lineRule="auto"/>
        <w:ind w:left="591" w:right="930" w:firstLine="0"/>
        <w:jc w:val="left"/>
        <w:rPr>
          <w:rFonts w:ascii="Tahoma"/>
          <w:sz w:val="26"/>
        </w:rPr>
      </w:pPr>
      <w:r>
        <w:br w:type="column"/>
      </w:r>
      <w:r>
        <w:rPr>
          <w:rFonts w:ascii="Tahoma"/>
          <w:color w:val="905A43"/>
          <w:sz w:val="26"/>
        </w:rPr>
        <w:t>Complete</w:t>
      </w:r>
      <w:r>
        <w:rPr>
          <w:rFonts w:ascii="Tahoma"/>
          <w:color w:val="905A43"/>
          <w:spacing w:val="-4"/>
          <w:sz w:val="26"/>
        </w:rPr>
        <w:t xml:space="preserve"> </w:t>
      </w:r>
      <w:r>
        <w:rPr>
          <w:rFonts w:ascii="Tahoma"/>
          <w:color w:val="905A43"/>
          <w:sz w:val="26"/>
        </w:rPr>
        <w:t>the</w:t>
      </w:r>
      <w:r>
        <w:rPr>
          <w:rFonts w:ascii="Tahoma"/>
          <w:color w:val="905A43"/>
          <w:spacing w:val="-4"/>
          <w:sz w:val="26"/>
        </w:rPr>
        <w:t xml:space="preserve"> </w:t>
      </w:r>
      <w:r>
        <w:rPr>
          <w:rFonts w:ascii="Tahoma"/>
          <w:color w:val="905A43"/>
          <w:sz w:val="26"/>
        </w:rPr>
        <w:t>passage</w:t>
      </w:r>
      <w:r>
        <w:rPr>
          <w:rFonts w:ascii="Tahoma"/>
          <w:color w:val="905A43"/>
          <w:spacing w:val="-4"/>
          <w:sz w:val="26"/>
        </w:rPr>
        <w:t xml:space="preserve"> </w:t>
      </w:r>
      <w:r>
        <w:rPr>
          <w:rFonts w:ascii="Tahoma"/>
          <w:color w:val="905A43"/>
          <w:sz w:val="26"/>
        </w:rPr>
        <w:t>with</w:t>
      </w:r>
      <w:r>
        <w:rPr>
          <w:rFonts w:ascii="Tahoma"/>
          <w:color w:val="905A43"/>
          <w:spacing w:val="-4"/>
          <w:sz w:val="26"/>
        </w:rPr>
        <w:t xml:space="preserve"> </w:t>
      </w:r>
      <w:r>
        <w:rPr>
          <w:rFonts w:ascii="Tahoma"/>
          <w:color w:val="905A43"/>
          <w:sz w:val="26"/>
        </w:rPr>
        <w:t xml:space="preserve">the </w:t>
      </w:r>
      <w:r>
        <w:rPr>
          <w:rFonts w:ascii="Tahoma"/>
          <w:color w:val="905A43"/>
          <w:w w:val="105"/>
          <w:sz w:val="26"/>
        </w:rPr>
        <w:t>phrases in the box.</w:t>
      </w:r>
    </w:p>
    <w:p w14:paraId="6D845BC9">
      <w:pPr>
        <w:pStyle w:val="11"/>
        <w:spacing w:before="6"/>
        <w:rPr>
          <w:rFonts w:ascii="Tahoma"/>
          <w:sz w:val="25"/>
        </w:rPr>
      </w:pPr>
      <w:r>
        <mc:AlternateContent>
          <mc:Choice Requires="wpg">
            <w:drawing>
              <wp:anchor distT="0" distB="0" distL="0" distR="0" simplePos="0" relativeHeight="251942912" behindDoc="1" locked="0" layoutInCell="1" allowOverlap="1">
                <wp:simplePos x="0" y="0"/>
                <wp:positionH relativeFrom="page">
                  <wp:posOffset>4139565</wp:posOffset>
                </wp:positionH>
                <wp:positionV relativeFrom="paragraph">
                  <wp:posOffset>210820</wp:posOffset>
                </wp:positionV>
                <wp:extent cx="2664460" cy="510540"/>
                <wp:effectExtent l="0" t="0" r="0" b="0"/>
                <wp:wrapTopAndBottom/>
                <wp:docPr id="4143" name="Group 4143"/>
                <wp:cNvGraphicFramePr/>
                <a:graphic xmlns:a="http://schemas.openxmlformats.org/drawingml/2006/main">
                  <a:graphicData uri="http://schemas.microsoft.com/office/word/2010/wordprocessingGroup">
                    <wpg:wgp>
                      <wpg:cNvGrpSpPr/>
                      <wpg:grpSpPr>
                        <a:xfrm>
                          <a:off x="0" y="0"/>
                          <a:ext cx="2664460" cy="510540"/>
                          <a:chOff x="0" y="0"/>
                          <a:chExt cx="2664460" cy="510540"/>
                        </a:xfrm>
                      </wpg:grpSpPr>
                      <wps:wsp>
                        <wps:cNvPr id="4144" name="Graphic 4144"/>
                        <wps:cNvSpPr/>
                        <wps:spPr>
                          <a:xfrm>
                            <a:off x="0" y="0"/>
                            <a:ext cx="2664460" cy="510540"/>
                          </a:xfrm>
                          <a:custGeom>
                            <a:avLst/>
                            <a:gdLst/>
                            <a:ahLst/>
                            <a:cxnLst/>
                            <a:rect l="l" t="t" r="r" b="b"/>
                            <a:pathLst>
                              <a:path w="2664460" h="510540">
                                <a:moveTo>
                                  <a:pt x="2592197" y="0"/>
                                </a:moveTo>
                                <a:lnTo>
                                  <a:pt x="72009" y="0"/>
                                </a:lnTo>
                                <a:lnTo>
                                  <a:pt x="30378" y="1125"/>
                                </a:lnTo>
                                <a:lnTo>
                                  <a:pt x="9001" y="9001"/>
                                </a:lnTo>
                                <a:lnTo>
                                  <a:pt x="1125" y="30378"/>
                                </a:lnTo>
                                <a:lnTo>
                                  <a:pt x="0" y="72009"/>
                                </a:lnTo>
                                <a:lnTo>
                                  <a:pt x="0" y="438277"/>
                                </a:lnTo>
                                <a:lnTo>
                                  <a:pt x="1125" y="479907"/>
                                </a:lnTo>
                                <a:lnTo>
                                  <a:pt x="9001" y="501284"/>
                                </a:lnTo>
                                <a:lnTo>
                                  <a:pt x="30378" y="509160"/>
                                </a:lnTo>
                                <a:lnTo>
                                  <a:pt x="72009" y="510286"/>
                                </a:lnTo>
                                <a:lnTo>
                                  <a:pt x="2592197" y="510286"/>
                                </a:lnTo>
                                <a:lnTo>
                                  <a:pt x="2633827" y="509160"/>
                                </a:lnTo>
                                <a:lnTo>
                                  <a:pt x="2655204" y="501284"/>
                                </a:lnTo>
                                <a:lnTo>
                                  <a:pt x="2663080" y="479907"/>
                                </a:lnTo>
                                <a:lnTo>
                                  <a:pt x="2664206" y="438277"/>
                                </a:lnTo>
                                <a:lnTo>
                                  <a:pt x="2664206" y="72009"/>
                                </a:lnTo>
                                <a:lnTo>
                                  <a:pt x="2663080" y="30378"/>
                                </a:lnTo>
                                <a:lnTo>
                                  <a:pt x="2655204" y="9001"/>
                                </a:lnTo>
                                <a:lnTo>
                                  <a:pt x="2633827" y="1125"/>
                                </a:lnTo>
                                <a:lnTo>
                                  <a:pt x="2592197" y="0"/>
                                </a:lnTo>
                                <a:close/>
                              </a:path>
                            </a:pathLst>
                          </a:custGeom>
                          <a:solidFill>
                            <a:srgbClr val="F4E3D6"/>
                          </a:solidFill>
                        </wps:spPr>
                        <wps:bodyPr wrap="square" lIns="0" tIns="0" rIns="0" bIns="0" rtlCol="0">
                          <a:noAutofit/>
                        </wps:bodyPr>
                      </wps:wsp>
                      <wps:wsp>
                        <wps:cNvPr id="4145" name="Textbox 4145"/>
                        <wps:cNvSpPr txBox="1"/>
                        <wps:spPr>
                          <a:xfrm>
                            <a:off x="0" y="0"/>
                            <a:ext cx="2664460" cy="510540"/>
                          </a:xfrm>
                          <a:prstGeom prst="rect">
                            <a:avLst/>
                          </a:prstGeom>
                        </wps:spPr>
                        <wps:txbx>
                          <w:txbxContent>
                            <w:p w14:paraId="47E797CA">
                              <w:pPr>
                                <w:tabs>
                                  <w:tab w:val="left" w:pos="1047"/>
                                  <w:tab w:val="left" w:pos="2079"/>
                                  <w:tab w:val="left" w:pos="2962"/>
                                </w:tabs>
                                <w:spacing w:before="107" w:line="276" w:lineRule="auto"/>
                                <w:ind w:left="186" w:right="190" w:firstLine="0"/>
                                <w:jc w:val="left"/>
                                <w:rPr>
                                  <w:rFonts w:ascii="Tahoma"/>
                                  <w:sz w:val="22"/>
                                </w:rPr>
                              </w:pPr>
                              <w:r>
                                <w:rPr>
                                  <w:rFonts w:ascii="Tahoma"/>
                                  <w:color w:val="231F20"/>
                                  <w:sz w:val="22"/>
                                </w:rPr>
                                <w:t>in</w:t>
                              </w:r>
                              <w:r>
                                <w:rPr>
                                  <w:rFonts w:ascii="Tahoma"/>
                                  <w:color w:val="231F20"/>
                                  <w:spacing w:val="-26"/>
                                  <w:sz w:val="22"/>
                                </w:rPr>
                                <w:t xml:space="preserve"> </w:t>
                              </w:r>
                              <w:r>
                                <w:rPr>
                                  <w:rFonts w:ascii="Tahoma"/>
                                  <w:color w:val="231F20"/>
                                  <w:sz w:val="22"/>
                                </w:rPr>
                                <w:t>case</w:t>
                              </w:r>
                              <w:r>
                                <w:rPr>
                                  <w:rFonts w:ascii="Tahoma"/>
                                  <w:color w:val="231F20"/>
                                  <w:sz w:val="22"/>
                                </w:rPr>
                                <w:tab/>
                              </w:r>
                              <w:r>
                                <w:rPr>
                                  <w:rFonts w:ascii="Tahoma"/>
                                  <w:color w:val="231F20"/>
                                  <w:sz w:val="22"/>
                                </w:rPr>
                                <w:t>in a direct manner</w:t>
                              </w:r>
                              <w:r>
                                <w:rPr>
                                  <w:rFonts w:ascii="Tahoma"/>
                                  <w:color w:val="231F20"/>
                                  <w:sz w:val="22"/>
                                </w:rPr>
                                <w:tab/>
                              </w:r>
                              <w:r>
                                <w:rPr>
                                  <w:rFonts w:ascii="Tahoma"/>
                                  <w:color w:val="231F20"/>
                                  <w:spacing w:val="-6"/>
                                  <w:sz w:val="22"/>
                                </w:rPr>
                                <w:t>by</w:t>
                              </w:r>
                              <w:r>
                                <w:rPr>
                                  <w:rFonts w:ascii="Tahoma"/>
                                  <w:color w:val="231F20"/>
                                  <w:spacing w:val="-29"/>
                                  <w:sz w:val="22"/>
                                </w:rPr>
                                <w:t xml:space="preserve"> </w:t>
                              </w:r>
                              <w:r>
                                <w:rPr>
                                  <w:rFonts w:ascii="Tahoma"/>
                                  <w:color w:val="231F20"/>
                                  <w:spacing w:val="-6"/>
                                  <w:sz w:val="22"/>
                                </w:rPr>
                                <w:t xml:space="preserve">accident </w:t>
                              </w:r>
                              <w:r>
                                <w:rPr>
                                  <w:rFonts w:ascii="Tahoma"/>
                                  <w:color w:val="231F20"/>
                                  <w:w w:val="105"/>
                                  <w:sz w:val="22"/>
                                </w:rPr>
                                <w:t>as</w:t>
                              </w:r>
                              <w:r>
                                <w:rPr>
                                  <w:rFonts w:ascii="Tahoma"/>
                                  <w:color w:val="231F20"/>
                                  <w:spacing w:val="-9"/>
                                  <w:w w:val="105"/>
                                  <w:sz w:val="22"/>
                                </w:rPr>
                                <w:t xml:space="preserve"> </w:t>
                              </w:r>
                              <w:r>
                                <w:rPr>
                                  <w:rFonts w:ascii="Tahoma"/>
                                  <w:color w:val="231F20"/>
                                  <w:w w:val="105"/>
                                  <w:sz w:val="22"/>
                                </w:rPr>
                                <w:t>a</w:t>
                              </w:r>
                              <w:r>
                                <w:rPr>
                                  <w:rFonts w:ascii="Tahoma"/>
                                  <w:color w:val="231F20"/>
                                  <w:spacing w:val="-9"/>
                                  <w:w w:val="105"/>
                                  <w:sz w:val="22"/>
                                </w:rPr>
                                <w:t xml:space="preserve"> </w:t>
                              </w:r>
                              <w:r>
                                <w:rPr>
                                  <w:rFonts w:ascii="Tahoma"/>
                                  <w:color w:val="231F20"/>
                                  <w:w w:val="105"/>
                                  <w:sz w:val="22"/>
                                </w:rPr>
                                <w:t>matter</w:t>
                              </w:r>
                              <w:r>
                                <w:rPr>
                                  <w:rFonts w:ascii="Tahoma"/>
                                  <w:color w:val="231F20"/>
                                  <w:spacing w:val="-9"/>
                                  <w:w w:val="105"/>
                                  <w:sz w:val="22"/>
                                </w:rPr>
                                <w:t xml:space="preserve"> </w:t>
                              </w:r>
                              <w:r>
                                <w:rPr>
                                  <w:rFonts w:ascii="Tahoma"/>
                                  <w:color w:val="231F20"/>
                                  <w:w w:val="105"/>
                                  <w:sz w:val="22"/>
                                </w:rPr>
                                <w:t>of</w:t>
                              </w:r>
                              <w:r>
                                <w:rPr>
                                  <w:rFonts w:ascii="Tahoma"/>
                                  <w:color w:val="231F20"/>
                                  <w:spacing w:val="-9"/>
                                  <w:w w:val="105"/>
                                  <w:sz w:val="22"/>
                                </w:rPr>
                                <w:t xml:space="preserve"> </w:t>
                              </w:r>
                              <w:r>
                                <w:rPr>
                                  <w:rFonts w:ascii="Tahoma"/>
                                  <w:color w:val="231F20"/>
                                  <w:w w:val="105"/>
                                  <w:sz w:val="22"/>
                                </w:rPr>
                                <w:t>fact</w:t>
                              </w:r>
                              <w:r>
                                <w:rPr>
                                  <w:rFonts w:ascii="Tahoma"/>
                                  <w:color w:val="231F20"/>
                                  <w:sz w:val="22"/>
                                </w:rPr>
                                <w:tab/>
                              </w:r>
                              <w:r>
                                <w:rPr>
                                  <w:rFonts w:ascii="Tahoma"/>
                                  <w:color w:val="231F20"/>
                                  <w:w w:val="105"/>
                                  <w:sz w:val="22"/>
                                </w:rPr>
                                <w:t>in</w:t>
                              </w:r>
                              <w:r>
                                <w:rPr>
                                  <w:rFonts w:ascii="Tahoma"/>
                                  <w:color w:val="231F20"/>
                                  <w:spacing w:val="-9"/>
                                  <w:w w:val="105"/>
                                  <w:sz w:val="22"/>
                                </w:rPr>
                                <w:t xml:space="preserve"> </w:t>
                              </w:r>
                              <w:r>
                                <w:rPr>
                                  <w:rFonts w:ascii="Tahoma"/>
                                  <w:color w:val="231F20"/>
                                  <w:w w:val="105"/>
                                  <w:sz w:val="22"/>
                                </w:rPr>
                                <w:t>that</w:t>
                              </w:r>
                              <w:r>
                                <w:rPr>
                                  <w:rFonts w:ascii="Tahoma"/>
                                  <w:color w:val="231F20"/>
                                  <w:spacing w:val="-9"/>
                                  <w:w w:val="105"/>
                                  <w:sz w:val="22"/>
                                </w:rPr>
                                <w:t xml:space="preserve"> </w:t>
                              </w:r>
                              <w:r>
                                <w:rPr>
                                  <w:rFonts w:ascii="Tahoma"/>
                                  <w:color w:val="231F20"/>
                                  <w:w w:val="105"/>
                                  <w:sz w:val="22"/>
                                </w:rPr>
                                <w:t>case</w:t>
                              </w:r>
                            </w:p>
                          </w:txbxContent>
                        </wps:txbx>
                        <wps:bodyPr wrap="square" lIns="0" tIns="0" rIns="0" bIns="0" rtlCol="0">
                          <a:noAutofit/>
                        </wps:bodyPr>
                      </wps:wsp>
                    </wpg:wgp>
                  </a:graphicData>
                </a:graphic>
              </wp:anchor>
            </w:drawing>
          </mc:Choice>
          <mc:Fallback>
            <w:pict>
              <v:group id="Group 4143" o:spid="_x0000_s1026" o:spt="203" style="position:absolute;left:0pt;margin-left:325.95pt;margin-top:16.6pt;height:40.2pt;width:209.8pt;mso-position-horizontal-relative:page;mso-wrap-distance-bottom:0pt;mso-wrap-distance-top:0pt;z-index:-251373568;mso-width-relative:page;mso-height-relative:page;" coordsize="2664460,510540" o:gfxdata="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V+uJNtsAAAALAQAADwAAAAAAAAABACAAAAAiAAAAZHJzL2Rvd25yZXYu&#10;eG1sUEsBAhQAFAAAAAgAh07iQPexIvpOAwAAigoAAA4AAAAAAAAAAQAgAAAAKgEAAGRycy9lMm9E&#10;b2MueG1sUEsFBgAAAAAGAAYAWQEAAOoGAAAAAA==&#10;">
                <o:lock v:ext="edit" aspectratio="f"/>
                <v:shape id="Graphic 4144" o:spid="_x0000_s1026" o:spt="100" style="position:absolute;left:0;top:0;height:510540;width:2664460;" fillcolor="#F4E3D6" filled="t" stroked="f" coordsize="2664460,510540" o:gfxdata="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h3ZW/&#10;AAAA3QAAAA8AAAAAAAAAAQAgAAAAIgAAAGRycy9kb3ducmV2LnhtbFBLAQIUABQAAAAIAIdO4kAz&#10;LwWeOwAAADkAAAAQAAAAAAAAAAEAIAAAAA4BAABkcnMvc2hhcGV4bWwueG1sUEsFBgAAAAAGAAYA&#10;WwEAALgDAAAAAA==&#10;" path="m2592197,0l72009,0,30378,1125,9001,9001,1125,30378,0,72009,0,438277,1125,479907,9001,501284,30378,509160,72009,510286,2592197,510286,2633827,509160,2655204,501284,2663080,479907,2664206,438277,2664206,72009,2663080,30378,2655204,9001,2633827,1125,2592197,0xe">
                  <v:fill on="t" focussize="0,0"/>
                  <v:stroke on="f"/>
                  <v:imagedata o:title=""/>
                  <o:lock v:ext="edit" aspectratio="f"/>
                  <v:textbox inset="0mm,0mm,0mm,0mm"/>
                </v:shape>
                <v:shape id="Textbox 4145" o:spid="_x0000_s1026" o:spt="202" type="#_x0000_t202" style="position:absolute;left:0;top:0;height:510540;width:2664460;" filled="f" stroked="f" coordsize="21600,21600" o:gfxdata="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unk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7E797CA">
                        <w:pPr>
                          <w:tabs>
                            <w:tab w:val="left" w:pos="1047"/>
                            <w:tab w:val="left" w:pos="2079"/>
                            <w:tab w:val="left" w:pos="2962"/>
                          </w:tabs>
                          <w:spacing w:before="107" w:line="276" w:lineRule="auto"/>
                          <w:ind w:left="186" w:right="190" w:firstLine="0"/>
                          <w:jc w:val="left"/>
                          <w:rPr>
                            <w:rFonts w:ascii="Tahoma"/>
                            <w:sz w:val="22"/>
                          </w:rPr>
                        </w:pPr>
                        <w:r>
                          <w:rPr>
                            <w:rFonts w:ascii="Tahoma"/>
                            <w:color w:val="231F20"/>
                            <w:sz w:val="22"/>
                          </w:rPr>
                          <w:t>in</w:t>
                        </w:r>
                        <w:r>
                          <w:rPr>
                            <w:rFonts w:ascii="Tahoma"/>
                            <w:color w:val="231F20"/>
                            <w:spacing w:val="-26"/>
                            <w:sz w:val="22"/>
                          </w:rPr>
                          <w:t xml:space="preserve"> </w:t>
                        </w:r>
                        <w:r>
                          <w:rPr>
                            <w:rFonts w:ascii="Tahoma"/>
                            <w:color w:val="231F20"/>
                            <w:sz w:val="22"/>
                          </w:rPr>
                          <w:t>case</w:t>
                        </w:r>
                        <w:r>
                          <w:rPr>
                            <w:rFonts w:ascii="Tahoma"/>
                            <w:color w:val="231F20"/>
                            <w:sz w:val="22"/>
                          </w:rPr>
                          <w:tab/>
                        </w:r>
                        <w:r>
                          <w:rPr>
                            <w:rFonts w:ascii="Tahoma"/>
                            <w:color w:val="231F20"/>
                            <w:sz w:val="22"/>
                          </w:rPr>
                          <w:t>in a direct manner</w:t>
                        </w:r>
                        <w:r>
                          <w:rPr>
                            <w:rFonts w:ascii="Tahoma"/>
                            <w:color w:val="231F20"/>
                            <w:sz w:val="22"/>
                          </w:rPr>
                          <w:tab/>
                        </w:r>
                        <w:r>
                          <w:rPr>
                            <w:rFonts w:ascii="Tahoma"/>
                            <w:color w:val="231F20"/>
                            <w:spacing w:val="-6"/>
                            <w:sz w:val="22"/>
                          </w:rPr>
                          <w:t>by</w:t>
                        </w:r>
                        <w:r>
                          <w:rPr>
                            <w:rFonts w:ascii="Tahoma"/>
                            <w:color w:val="231F20"/>
                            <w:spacing w:val="-29"/>
                            <w:sz w:val="22"/>
                          </w:rPr>
                          <w:t xml:space="preserve"> </w:t>
                        </w:r>
                        <w:r>
                          <w:rPr>
                            <w:rFonts w:ascii="Tahoma"/>
                            <w:color w:val="231F20"/>
                            <w:spacing w:val="-6"/>
                            <w:sz w:val="22"/>
                          </w:rPr>
                          <w:t xml:space="preserve">accident </w:t>
                        </w:r>
                        <w:r>
                          <w:rPr>
                            <w:rFonts w:ascii="Tahoma"/>
                            <w:color w:val="231F20"/>
                            <w:w w:val="105"/>
                            <w:sz w:val="22"/>
                          </w:rPr>
                          <w:t>as</w:t>
                        </w:r>
                        <w:r>
                          <w:rPr>
                            <w:rFonts w:ascii="Tahoma"/>
                            <w:color w:val="231F20"/>
                            <w:spacing w:val="-9"/>
                            <w:w w:val="105"/>
                            <w:sz w:val="22"/>
                          </w:rPr>
                          <w:t xml:space="preserve"> </w:t>
                        </w:r>
                        <w:r>
                          <w:rPr>
                            <w:rFonts w:ascii="Tahoma"/>
                            <w:color w:val="231F20"/>
                            <w:w w:val="105"/>
                            <w:sz w:val="22"/>
                          </w:rPr>
                          <w:t>a</w:t>
                        </w:r>
                        <w:r>
                          <w:rPr>
                            <w:rFonts w:ascii="Tahoma"/>
                            <w:color w:val="231F20"/>
                            <w:spacing w:val="-9"/>
                            <w:w w:val="105"/>
                            <w:sz w:val="22"/>
                          </w:rPr>
                          <w:t xml:space="preserve"> </w:t>
                        </w:r>
                        <w:r>
                          <w:rPr>
                            <w:rFonts w:ascii="Tahoma"/>
                            <w:color w:val="231F20"/>
                            <w:w w:val="105"/>
                            <w:sz w:val="22"/>
                          </w:rPr>
                          <w:t>matter</w:t>
                        </w:r>
                        <w:r>
                          <w:rPr>
                            <w:rFonts w:ascii="Tahoma"/>
                            <w:color w:val="231F20"/>
                            <w:spacing w:val="-9"/>
                            <w:w w:val="105"/>
                            <w:sz w:val="22"/>
                          </w:rPr>
                          <w:t xml:space="preserve"> </w:t>
                        </w:r>
                        <w:r>
                          <w:rPr>
                            <w:rFonts w:ascii="Tahoma"/>
                            <w:color w:val="231F20"/>
                            <w:w w:val="105"/>
                            <w:sz w:val="22"/>
                          </w:rPr>
                          <w:t>of</w:t>
                        </w:r>
                        <w:r>
                          <w:rPr>
                            <w:rFonts w:ascii="Tahoma"/>
                            <w:color w:val="231F20"/>
                            <w:spacing w:val="-9"/>
                            <w:w w:val="105"/>
                            <w:sz w:val="22"/>
                          </w:rPr>
                          <w:t xml:space="preserve"> </w:t>
                        </w:r>
                        <w:r>
                          <w:rPr>
                            <w:rFonts w:ascii="Tahoma"/>
                            <w:color w:val="231F20"/>
                            <w:w w:val="105"/>
                            <w:sz w:val="22"/>
                          </w:rPr>
                          <w:t>fact</w:t>
                        </w:r>
                        <w:r>
                          <w:rPr>
                            <w:rFonts w:ascii="Tahoma"/>
                            <w:color w:val="231F20"/>
                            <w:sz w:val="22"/>
                          </w:rPr>
                          <w:tab/>
                        </w:r>
                        <w:r>
                          <w:rPr>
                            <w:rFonts w:ascii="Tahoma"/>
                            <w:color w:val="231F20"/>
                            <w:w w:val="105"/>
                            <w:sz w:val="22"/>
                          </w:rPr>
                          <w:t>in</w:t>
                        </w:r>
                        <w:r>
                          <w:rPr>
                            <w:rFonts w:ascii="Tahoma"/>
                            <w:color w:val="231F20"/>
                            <w:spacing w:val="-9"/>
                            <w:w w:val="105"/>
                            <w:sz w:val="22"/>
                          </w:rPr>
                          <w:t xml:space="preserve"> </w:t>
                        </w:r>
                        <w:r>
                          <w:rPr>
                            <w:rFonts w:ascii="Tahoma"/>
                            <w:color w:val="231F20"/>
                            <w:w w:val="105"/>
                            <w:sz w:val="22"/>
                          </w:rPr>
                          <w:t>that</w:t>
                        </w:r>
                        <w:r>
                          <w:rPr>
                            <w:rFonts w:ascii="Tahoma"/>
                            <w:color w:val="231F20"/>
                            <w:spacing w:val="-9"/>
                            <w:w w:val="105"/>
                            <w:sz w:val="22"/>
                          </w:rPr>
                          <w:t xml:space="preserve"> </w:t>
                        </w:r>
                        <w:r>
                          <w:rPr>
                            <w:rFonts w:ascii="Tahoma"/>
                            <w:color w:val="231F20"/>
                            <w:w w:val="105"/>
                            <w:sz w:val="22"/>
                          </w:rPr>
                          <w:t>case</w:t>
                        </w:r>
                      </w:p>
                    </w:txbxContent>
                  </v:textbox>
                </v:shape>
                <w10:wrap type="topAndBottom"/>
              </v:group>
            </w:pict>
          </mc:Fallback>
        </mc:AlternateContent>
      </w:r>
    </w:p>
    <w:p w14:paraId="3E60C9F6">
      <w:pPr>
        <w:pStyle w:val="11"/>
        <w:spacing w:before="2"/>
        <w:rPr>
          <w:rFonts w:ascii="Tahoma"/>
          <w:sz w:val="25"/>
        </w:rPr>
      </w:pPr>
    </w:p>
    <w:p w14:paraId="4947E03C">
      <w:pPr>
        <w:tabs>
          <w:tab w:val="left" w:pos="2283"/>
          <w:tab w:val="left" w:pos="4125"/>
          <w:tab w:val="left" w:pos="4677"/>
        </w:tabs>
        <w:spacing w:before="0" w:line="242" w:lineRule="auto"/>
        <w:ind w:left="639" w:right="1171" w:firstLine="0"/>
        <w:jc w:val="left"/>
        <w:rPr>
          <w:rFonts w:ascii="Calibri" w:hAnsi="Calibri"/>
          <w:sz w:val="26"/>
        </w:rPr>
      </w:pPr>
      <w:r>
        <w:rPr>
          <w:rFonts w:ascii="Calibri" w:hAnsi="Calibri"/>
          <w:color w:val="231F20"/>
          <w:w w:val="95"/>
          <w:sz w:val="26"/>
        </w:rPr>
        <w:t xml:space="preserve">I came to love stage design </w:t>
      </w:r>
      <w:r>
        <w:rPr>
          <w:rFonts w:ascii="Calibri" w:hAnsi="Calibri"/>
          <w:color w:val="231F20"/>
          <w:sz w:val="26"/>
          <w:u w:val="single" w:color="231F20"/>
        </w:rPr>
        <w:tab/>
      </w:r>
      <w:r>
        <w:rPr>
          <w:rFonts w:ascii="Calibri" w:hAnsi="Calibri"/>
          <w:color w:val="231F20"/>
          <w:w w:val="85"/>
          <w:sz w:val="26"/>
        </w:rPr>
        <w:t>.</w:t>
      </w:r>
      <w:r>
        <w:rPr>
          <w:rFonts w:ascii="Calibri" w:hAnsi="Calibri"/>
          <w:color w:val="231F20"/>
          <w:spacing w:val="-6"/>
          <w:w w:val="85"/>
          <w:sz w:val="26"/>
        </w:rPr>
        <w:t xml:space="preserve"> </w:t>
      </w:r>
      <w:r>
        <w:rPr>
          <w:rFonts w:ascii="Calibri" w:hAnsi="Calibri"/>
          <w:color w:val="231F20"/>
          <w:w w:val="85"/>
          <w:sz w:val="26"/>
        </w:rPr>
        <w:t xml:space="preserve">When </w:t>
      </w:r>
      <w:r>
        <w:rPr>
          <w:rFonts w:ascii="Calibri" w:hAnsi="Calibri"/>
          <w:color w:val="231F20"/>
          <w:w w:val="80"/>
          <w:sz w:val="26"/>
        </w:rPr>
        <w:t xml:space="preserve">I was in the ninth grade, my teacher Ms Weaver </w:t>
      </w:r>
      <w:r>
        <w:rPr>
          <w:rFonts w:ascii="Calibri" w:hAnsi="Calibri"/>
          <w:color w:val="231F20"/>
          <w:w w:val="85"/>
          <w:sz w:val="26"/>
        </w:rPr>
        <w:t>asked</w:t>
      </w:r>
      <w:r>
        <w:rPr>
          <w:rFonts w:ascii="Calibri" w:hAnsi="Calibri"/>
          <w:color w:val="231F20"/>
          <w:spacing w:val="24"/>
          <w:sz w:val="26"/>
        </w:rPr>
        <w:t xml:space="preserve"> </w:t>
      </w:r>
      <w:r>
        <w:rPr>
          <w:rFonts w:ascii="Calibri" w:hAnsi="Calibri"/>
          <w:color w:val="231F20"/>
          <w:w w:val="85"/>
          <w:sz w:val="26"/>
        </w:rPr>
        <w:t>me</w:t>
      </w:r>
      <w:r>
        <w:rPr>
          <w:rFonts w:ascii="Calibri" w:hAnsi="Calibri"/>
          <w:color w:val="231F20"/>
          <w:spacing w:val="24"/>
          <w:sz w:val="26"/>
        </w:rPr>
        <w:t xml:space="preserve"> </w:t>
      </w:r>
      <w:r>
        <w:rPr>
          <w:rFonts w:ascii="Calibri" w:hAnsi="Calibri"/>
          <w:color w:val="231F20"/>
          <w:w w:val="85"/>
          <w:sz w:val="26"/>
        </w:rPr>
        <w:t>to</w:t>
      </w:r>
      <w:r>
        <w:rPr>
          <w:rFonts w:ascii="Calibri" w:hAnsi="Calibri"/>
          <w:color w:val="231F20"/>
          <w:spacing w:val="24"/>
          <w:sz w:val="26"/>
        </w:rPr>
        <w:t xml:space="preserve"> </w:t>
      </w:r>
      <w:r>
        <w:rPr>
          <w:rFonts w:ascii="Calibri" w:hAnsi="Calibri"/>
          <w:color w:val="231F20"/>
          <w:w w:val="85"/>
          <w:sz w:val="26"/>
        </w:rPr>
        <w:t>join</w:t>
      </w:r>
      <w:r>
        <w:rPr>
          <w:rFonts w:ascii="Calibri" w:hAnsi="Calibri"/>
          <w:color w:val="231F20"/>
          <w:spacing w:val="24"/>
          <w:sz w:val="26"/>
        </w:rPr>
        <w:t xml:space="preserve"> </w:t>
      </w:r>
      <w:r>
        <w:rPr>
          <w:rFonts w:ascii="Calibri" w:hAnsi="Calibri"/>
          <w:color w:val="231F20"/>
          <w:w w:val="85"/>
          <w:sz w:val="26"/>
        </w:rPr>
        <w:t>her</w:t>
      </w:r>
      <w:r>
        <w:rPr>
          <w:rFonts w:ascii="Calibri" w:hAnsi="Calibri"/>
          <w:color w:val="231F20"/>
          <w:spacing w:val="24"/>
          <w:sz w:val="26"/>
        </w:rPr>
        <w:t xml:space="preserve"> </w:t>
      </w:r>
      <w:r>
        <w:rPr>
          <w:rFonts w:ascii="Calibri" w:hAnsi="Calibri"/>
          <w:color w:val="231F20"/>
          <w:w w:val="85"/>
          <w:sz w:val="26"/>
        </w:rPr>
        <w:t>stage</w:t>
      </w:r>
      <w:r>
        <w:rPr>
          <w:rFonts w:ascii="Calibri" w:hAnsi="Calibri"/>
          <w:color w:val="231F20"/>
          <w:spacing w:val="24"/>
          <w:sz w:val="26"/>
        </w:rPr>
        <w:t xml:space="preserve"> </w:t>
      </w:r>
      <w:r>
        <w:rPr>
          <w:rFonts w:ascii="Calibri" w:hAnsi="Calibri"/>
          <w:color w:val="231F20"/>
          <w:w w:val="85"/>
          <w:sz w:val="26"/>
        </w:rPr>
        <w:t>design</w:t>
      </w:r>
      <w:r>
        <w:rPr>
          <w:rFonts w:ascii="Calibri" w:hAnsi="Calibri"/>
          <w:color w:val="231F20"/>
          <w:spacing w:val="24"/>
          <w:sz w:val="26"/>
        </w:rPr>
        <w:t xml:space="preserve"> </w:t>
      </w:r>
      <w:r>
        <w:rPr>
          <w:rFonts w:ascii="Calibri" w:hAnsi="Calibri"/>
          <w:color w:val="231F20"/>
          <w:w w:val="85"/>
          <w:sz w:val="26"/>
        </w:rPr>
        <w:t>team</w:t>
      </w:r>
      <w:r>
        <w:rPr>
          <w:rFonts w:ascii="Calibri" w:hAnsi="Calibri"/>
          <w:color w:val="231F20"/>
          <w:spacing w:val="10"/>
          <w:w w:val="85"/>
          <w:sz w:val="26"/>
        </w:rPr>
        <w:t xml:space="preserve"> for </w:t>
      </w:r>
      <w:r>
        <w:rPr>
          <w:rFonts w:ascii="Calibri" w:hAnsi="Calibri"/>
          <w:color w:val="231F20"/>
          <w:w w:val="85"/>
          <w:sz w:val="26"/>
        </w:rPr>
        <w:t xml:space="preserve">a play. I told her that I didn’t know anything </w:t>
      </w:r>
      <w:r>
        <w:rPr>
          <w:rFonts w:ascii="Calibri" w:hAnsi="Calibri"/>
          <w:color w:val="231F20"/>
          <w:w w:val="80"/>
          <w:sz w:val="26"/>
        </w:rPr>
        <w:t xml:space="preserve">about stage design. But Ms Weaver said, “Give it </w:t>
      </w:r>
      <w:r>
        <w:rPr>
          <w:rFonts w:ascii="Calibri" w:hAnsi="Calibri"/>
          <w:color w:val="231F20"/>
          <w:w w:val="95"/>
          <w:sz w:val="26"/>
        </w:rPr>
        <w:t>a try,</w:t>
      </w:r>
      <w:r>
        <w:rPr>
          <w:rFonts w:ascii="Calibri" w:hAnsi="Calibri"/>
          <w:color w:val="231F20"/>
          <w:spacing w:val="36"/>
          <w:w w:val="95"/>
          <w:sz w:val="26"/>
        </w:rPr>
        <w:t xml:space="preserve">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80"/>
          <w:sz w:val="26"/>
        </w:rPr>
        <w:t>you</w:t>
      </w:r>
      <w:r>
        <w:rPr>
          <w:rFonts w:ascii="Calibri" w:hAnsi="Calibri"/>
          <w:color w:val="231F20"/>
          <w:spacing w:val="-3"/>
          <w:w w:val="80"/>
          <w:sz w:val="26"/>
        </w:rPr>
        <w:t xml:space="preserve"> </w:t>
      </w:r>
      <w:r>
        <w:rPr>
          <w:rFonts w:ascii="Calibri" w:hAnsi="Calibri"/>
          <w:color w:val="231F20"/>
          <w:w w:val="80"/>
          <w:sz w:val="26"/>
        </w:rPr>
        <w:t>have</w:t>
      </w:r>
      <w:r>
        <w:rPr>
          <w:rFonts w:ascii="Calibri" w:hAnsi="Calibri"/>
          <w:color w:val="231F20"/>
          <w:spacing w:val="-3"/>
          <w:w w:val="80"/>
          <w:sz w:val="26"/>
        </w:rPr>
        <w:t xml:space="preserve"> </w:t>
      </w:r>
      <w:r>
        <w:rPr>
          <w:rFonts w:ascii="Calibri" w:hAnsi="Calibri"/>
          <w:color w:val="231F20"/>
          <w:w w:val="80"/>
          <w:sz w:val="26"/>
        </w:rPr>
        <w:t>a</w:t>
      </w:r>
      <w:r>
        <w:rPr>
          <w:rFonts w:ascii="Calibri" w:hAnsi="Calibri"/>
          <w:color w:val="231F20"/>
          <w:spacing w:val="-3"/>
          <w:w w:val="80"/>
          <w:sz w:val="26"/>
        </w:rPr>
        <w:t xml:space="preserve"> </w:t>
      </w:r>
      <w:r>
        <w:rPr>
          <w:rFonts w:ascii="Calibri" w:hAnsi="Calibri"/>
          <w:color w:val="231F20"/>
          <w:w w:val="80"/>
          <w:sz w:val="26"/>
        </w:rPr>
        <w:t>talent</w:t>
      </w:r>
      <w:r>
        <w:rPr>
          <w:rFonts w:ascii="Calibri" w:hAnsi="Calibri"/>
          <w:color w:val="231F20"/>
          <w:spacing w:val="-3"/>
          <w:w w:val="80"/>
          <w:sz w:val="26"/>
        </w:rPr>
        <w:t xml:space="preserve"> </w:t>
      </w:r>
      <w:r>
        <w:rPr>
          <w:rFonts w:ascii="Calibri" w:hAnsi="Calibri"/>
          <w:color w:val="231F20"/>
          <w:w w:val="80"/>
          <w:sz w:val="26"/>
        </w:rPr>
        <w:t>for</w:t>
      </w:r>
      <w:r>
        <w:rPr>
          <w:rFonts w:ascii="Calibri" w:hAnsi="Calibri"/>
          <w:color w:val="231F20"/>
          <w:spacing w:val="-3"/>
          <w:w w:val="80"/>
          <w:sz w:val="26"/>
        </w:rPr>
        <w:t xml:space="preserve"> </w:t>
      </w:r>
      <w:r>
        <w:rPr>
          <w:rFonts w:ascii="Calibri" w:hAnsi="Calibri"/>
          <w:color w:val="231F20"/>
          <w:w w:val="80"/>
          <w:sz w:val="26"/>
        </w:rPr>
        <w:t>it!”,</w:t>
      </w:r>
      <w:r>
        <w:rPr>
          <w:rFonts w:ascii="Calibri" w:hAnsi="Calibri"/>
          <w:color w:val="231F20"/>
          <w:spacing w:val="-3"/>
          <w:w w:val="80"/>
          <w:sz w:val="26"/>
        </w:rPr>
        <w:t xml:space="preserve"> </w:t>
      </w:r>
      <w:r>
        <w:rPr>
          <w:rFonts w:ascii="Calibri" w:hAnsi="Calibri"/>
          <w:color w:val="231F20"/>
          <w:w w:val="80"/>
          <w:sz w:val="26"/>
        </w:rPr>
        <w:t>so</w:t>
      </w:r>
      <w:r>
        <w:rPr>
          <w:rFonts w:ascii="Calibri" w:hAnsi="Calibri"/>
          <w:color w:val="231F20"/>
          <w:spacing w:val="-3"/>
          <w:w w:val="80"/>
          <w:sz w:val="26"/>
        </w:rPr>
        <w:t xml:space="preserve"> </w:t>
      </w:r>
      <w:r>
        <w:rPr>
          <w:rFonts w:ascii="Calibri" w:hAnsi="Calibri"/>
          <w:color w:val="231F20"/>
          <w:w w:val="80"/>
          <w:sz w:val="26"/>
        </w:rPr>
        <w:t xml:space="preserve">I </w:t>
      </w:r>
      <w:r>
        <w:rPr>
          <w:rFonts w:ascii="Calibri" w:hAnsi="Calibri"/>
          <w:color w:val="231F20"/>
          <w:w w:val="95"/>
          <w:sz w:val="26"/>
        </w:rPr>
        <w:t xml:space="preserve">became part of her team. And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0"/>
          <w:w w:val="95"/>
          <w:sz w:val="26"/>
        </w:rPr>
        <w:t xml:space="preserve">, </w:t>
      </w:r>
      <w:r>
        <w:rPr>
          <w:rFonts w:ascii="Calibri" w:hAnsi="Calibri"/>
          <w:color w:val="231F20"/>
          <w:w w:val="85"/>
          <w:sz w:val="26"/>
        </w:rPr>
        <w:t>Ms</w:t>
      </w:r>
      <w:r>
        <w:rPr>
          <w:rFonts w:ascii="Calibri" w:hAnsi="Calibri"/>
          <w:color w:val="231F20"/>
          <w:spacing w:val="-6"/>
          <w:w w:val="85"/>
          <w:sz w:val="26"/>
        </w:rPr>
        <w:t xml:space="preserve"> </w:t>
      </w:r>
      <w:r>
        <w:rPr>
          <w:rFonts w:ascii="Calibri" w:hAnsi="Calibri"/>
          <w:color w:val="231F20"/>
          <w:w w:val="85"/>
          <w:sz w:val="26"/>
        </w:rPr>
        <w:t>Weaver</w:t>
      </w:r>
      <w:r>
        <w:rPr>
          <w:rFonts w:ascii="Calibri" w:hAnsi="Calibri"/>
          <w:color w:val="231F20"/>
          <w:spacing w:val="-6"/>
          <w:w w:val="85"/>
          <w:sz w:val="26"/>
        </w:rPr>
        <w:t xml:space="preserve"> </w:t>
      </w:r>
      <w:r>
        <w:rPr>
          <w:rFonts w:ascii="Calibri" w:hAnsi="Calibri"/>
          <w:color w:val="231F20"/>
          <w:w w:val="85"/>
          <w:sz w:val="26"/>
        </w:rPr>
        <w:t>turned</w:t>
      </w:r>
      <w:r>
        <w:rPr>
          <w:rFonts w:ascii="Calibri" w:hAnsi="Calibri"/>
          <w:color w:val="231F20"/>
          <w:spacing w:val="-6"/>
          <w:w w:val="85"/>
          <w:sz w:val="26"/>
        </w:rPr>
        <w:t xml:space="preserve"> </w:t>
      </w:r>
      <w:r>
        <w:rPr>
          <w:rFonts w:ascii="Calibri" w:hAnsi="Calibri"/>
          <w:color w:val="231F20"/>
          <w:w w:val="85"/>
          <w:sz w:val="26"/>
        </w:rPr>
        <w:t>out</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be</w:t>
      </w:r>
      <w:r>
        <w:rPr>
          <w:rFonts w:ascii="Calibri" w:hAnsi="Calibri"/>
          <w:color w:val="231F20"/>
          <w:spacing w:val="-6"/>
          <w:w w:val="85"/>
          <w:sz w:val="26"/>
        </w:rPr>
        <w:t xml:space="preserve"> </w:t>
      </w:r>
      <w:r>
        <w:rPr>
          <w:rFonts w:ascii="Calibri" w:hAnsi="Calibri"/>
          <w:color w:val="231F20"/>
          <w:w w:val="85"/>
          <w:sz w:val="26"/>
        </w:rPr>
        <w:t>right—I</w:t>
      </w:r>
      <w:r>
        <w:rPr>
          <w:rFonts w:ascii="Calibri" w:hAnsi="Calibri"/>
          <w:color w:val="231F20"/>
          <w:spacing w:val="-6"/>
          <w:w w:val="85"/>
          <w:sz w:val="26"/>
        </w:rPr>
        <w:t xml:space="preserve"> </w:t>
      </w:r>
      <w:r>
        <w:rPr>
          <w:rFonts w:ascii="Calibri" w:hAnsi="Calibri"/>
          <w:color w:val="231F20"/>
          <w:w w:val="85"/>
          <w:sz w:val="26"/>
        </w:rPr>
        <w:t>was</w:t>
      </w:r>
      <w:r>
        <w:rPr>
          <w:rFonts w:ascii="Calibri" w:hAnsi="Calibri"/>
          <w:color w:val="231F20"/>
          <w:spacing w:val="-6"/>
          <w:w w:val="85"/>
          <w:sz w:val="26"/>
        </w:rPr>
        <w:t xml:space="preserve"> </w:t>
      </w:r>
      <w:r>
        <w:rPr>
          <w:rFonts w:ascii="Calibri" w:hAnsi="Calibri"/>
          <w:color w:val="231F20"/>
          <w:w w:val="85"/>
          <w:sz w:val="26"/>
        </w:rPr>
        <w:t xml:space="preserve">good </w:t>
      </w:r>
      <w:r>
        <w:rPr>
          <w:rFonts w:ascii="Calibri" w:hAnsi="Calibri"/>
          <w:color w:val="231F20"/>
          <w:w w:val="80"/>
          <w:sz w:val="26"/>
        </w:rPr>
        <w:t>at</w:t>
      </w:r>
      <w:r>
        <w:rPr>
          <w:rFonts w:ascii="Calibri" w:hAnsi="Calibri"/>
          <w:color w:val="231F20"/>
          <w:spacing w:val="-2"/>
          <w:w w:val="80"/>
          <w:sz w:val="26"/>
        </w:rPr>
        <w:t xml:space="preserve"> </w:t>
      </w:r>
      <w:r>
        <w:rPr>
          <w:rFonts w:ascii="Calibri" w:hAnsi="Calibri"/>
          <w:color w:val="231F20"/>
          <w:w w:val="80"/>
          <w:sz w:val="26"/>
        </w:rPr>
        <w:t>stage</w:t>
      </w:r>
      <w:r>
        <w:rPr>
          <w:rFonts w:ascii="Calibri" w:hAnsi="Calibri"/>
          <w:color w:val="231F20"/>
          <w:spacing w:val="-2"/>
          <w:w w:val="80"/>
          <w:sz w:val="26"/>
        </w:rPr>
        <w:t xml:space="preserve"> </w:t>
      </w:r>
      <w:r>
        <w:rPr>
          <w:rFonts w:ascii="Calibri" w:hAnsi="Calibri"/>
          <w:color w:val="231F20"/>
          <w:w w:val="80"/>
          <w:sz w:val="26"/>
        </w:rPr>
        <w:t>design!</w:t>
      </w:r>
      <w:r>
        <w:rPr>
          <w:rFonts w:ascii="Calibri" w:hAnsi="Calibri"/>
          <w:color w:val="231F20"/>
          <w:spacing w:val="-2"/>
          <w:w w:val="80"/>
          <w:sz w:val="26"/>
        </w:rPr>
        <w:t xml:space="preserve"> </w:t>
      </w:r>
      <w:r>
        <w:rPr>
          <w:rFonts w:ascii="Calibri" w:hAnsi="Calibri"/>
          <w:color w:val="231F20"/>
          <w:w w:val="80"/>
          <w:sz w:val="26"/>
        </w:rPr>
        <w:t>Ms</w:t>
      </w:r>
      <w:r>
        <w:rPr>
          <w:rFonts w:ascii="Calibri" w:hAnsi="Calibri"/>
          <w:color w:val="231F20"/>
          <w:spacing w:val="-2"/>
          <w:w w:val="80"/>
          <w:sz w:val="26"/>
        </w:rPr>
        <w:t xml:space="preserve"> </w:t>
      </w:r>
      <w:r>
        <w:rPr>
          <w:rFonts w:ascii="Calibri" w:hAnsi="Calibri"/>
          <w:color w:val="231F20"/>
          <w:w w:val="80"/>
          <w:sz w:val="26"/>
        </w:rPr>
        <w:t>Weaver</w:t>
      </w:r>
      <w:r>
        <w:rPr>
          <w:rFonts w:ascii="Calibri" w:hAnsi="Calibri"/>
          <w:color w:val="231F20"/>
          <w:spacing w:val="-2"/>
          <w:w w:val="80"/>
          <w:sz w:val="26"/>
        </w:rPr>
        <w:t xml:space="preserve"> </w:t>
      </w:r>
      <w:r>
        <w:rPr>
          <w:rFonts w:ascii="Calibri" w:hAnsi="Calibri"/>
          <w:color w:val="231F20"/>
          <w:w w:val="80"/>
          <w:sz w:val="26"/>
        </w:rPr>
        <w:t>was</w:t>
      </w:r>
      <w:r>
        <w:rPr>
          <w:rFonts w:ascii="Calibri" w:hAnsi="Calibri"/>
          <w:color w:val="231F20"/>
          <w:spacing w:val="-2"/>
          <w:w w:val="80"/>
          <w:sz w:val="26"/>
        </w:rPr>
        <w:t xml:space="preserve"> </w:t>
      </w:r>
      <w:r>
        <w:rPr>
          <w:rFonts w:ascii="Calibri" w:hAnsi="Calibri"/>
          <w:color w:val="231F20"/>
          <w:w w:val="80"/>
          <w:sz w:val="26"/>
        </w:rPr>
        <w:t>strict</w:t>
      </w:r>
      <w:r>
        <w:rPr>
          <w:rFonts w:ascii="Calibri" w:hAnsi="Calibri"/>
          <w:color w:val="231F20"/>
          <w:spacing w:val="-1"/>
          <w:w w:val="80"/>
          <w:sz w:val="26"/>
        </w:rPr>
        <w:t xml:space="preserve"> </w:t>
      </w:r>
      <w:r>
        <w:rPr>
          <w:rFonts w:ascii="Calibri" w:hAnsi="Calibri"/>
          <w:color w:val="231F20"/>
          <w:w w:val="80"/>
          <w:sz w:val="26"/>
        </w:rPr>
        <w:t>and</w:t>
      </w:r>
      <w:r>
        <w:rPr>
          <w:rFonts w:ascii="Calibri" w:hAnsi="Calibri"/>
          <w:color w:val="231F20"/>
          <w:spacing w:val="-2"/>
          <w:w w:val="80"/>
          <w:sz w:val="26"/>
        </w:rPr>
        <w:t xml:space="preserve"> spoke</w:t>
      </w:r>
    </w:p>
    <w:p w14:paraId="3D70E2DB">
      <w:pPr>
        <w:tabs>
          <w:tab w:val="left" w:pos="1773"/>
          <w:tab w:val="left" w:pos="4222"/>
        </w:tabs>
        <w:spacing w:before="0" w:line="242" w:lineRule="auto"/>
        <w:ind w:left="639" w:right="1173" w:hanging="1"/>
        <w:jc w:val="both"/>
        <w:rPr>
          <w:rFonts w:ascii="Calibri" w:hAnsi="Calibri"/>
          <w:sz w:val="26"/>
        </w:rPr>
      </w:pP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w w:val="85"/>
          <w:sz w:val="26"/>
        </w:rPr>
        <w:t>,</w:t>
      </w:r>
      <w:r>
        <w:rPr>
          <w:rFonts w:ascii="Calibri" w:hAnsi="Calibri"/>
          <w:color w:val="231F20"/>
          <w:spacing w:val="-1"/>
          <w:w w:val="85"/>
          <w:sz w:val="26"/>
        </w:rPr>
        <w:t xml:space="preserve"> </w:t>
      </w:r>
      <w:r>
        <w:rPr>
          <w:rFonts w:ascii="Calibri" w:hAnsi="Calibri"/>
          <w:color w:val="231F20"/>
          <w:w w:val="85"/>
          <w:sz w:val="26"/>
        </w:rPr>
        <w:t>but</w:t>
      </w:r>
      <w:r>
        <w:rPr>
          <w:rFonts w:ascii="Calibri" w:hAnsi="Calibri"/>
          <w:color w:val="231F20"/>
          <w:spacing w:val="-1"/>
          <w:w w:val="85"/>
          <w:sz w:val="26"/>
        </w:rPr>
        <w:t xml:space="preserve"> </w:t>
      </w:r>
      <w:r>
        <w:rPr>
          <w:rFonts w:ascii="Calibri" w:hAnsi="Calibri"/>
          <w:color w:val="231F20"/>
          <w:w w:val="85"/>
          <w:sz w:val="26"/>
        </w:rPr>
        <w:t>she</w:t>
      </w:r>
      <w:r>
        <w:rPr>
          <w:rFonts w:ascii="Calibri" w:hAnsi="Calibri"/>
          <w:color w:val="231F20"/>
          <w:spacing w:val="-1"/>
          <w:w w:val="85"/>
          <w:sz w:val="26"/>
        </w:rPr>
        <w:t xml:space="preserve"> </w:t>
      </w:r>
      <w:r>
        <w:rPr>
          <w:rFonts w:ascii="Calibri" w:hAnsi="Calibri"/>
          <w:color w:val="231F20"/>
          <w:w w:val="85"/>
          <w:sz w:val="26"/>
        </w:rPr>
        <w:t>was</w:t>
      </w:r>
      <w:r>
        <w:rPr>
          <w:rFonts w:ascii="Calibri" w:hAnsi="Calibri"/>
          <w:color w:val="231F20"/>
          <w:spacing w:val="-1"/>
          <w:w w:val="85"/>
          <w:sz w:val="26"/>
        </w:rPr>
        <w:t xml:space="preserve"> </w:t>
      </w:r>
      <w:r>
        <w:rPr>
          <w:rFonts w:ascii="Calibri" w:hAnsi="Calibri"/>
          <w:color w:val="231F20"/>
          <w:w w:val="85"/>
          <w:sz w:val="26"/>
        </w:rPr>
        <w:t>always</w:t>
      </w:r>
      <w:r>
        <w:rPr>
          <w:rFonts w:ascii="Calibri" w:hAnsi="Calibri"/>
          <w:color w:val="231F20"/>
          <w:spacing w:val="-1"/>
          <w:w w:val="85"/>
          <w:sz w:val="26"/>
        </w:rPr>
        <w:t xml:space="preserve"> </w:t>
      </w:r>
      <w:r>
        <w:rPr>
          <w:rFonts w:ascii="Calibri" w:hAnsi="Calibri"/>
          <w:color w:val="231F20"/>
          <w:w w:val="85"/>
          <w:sz w:val="26"/>
        </w:rPr>
        <w:t xml:space="preserve">encouraging and inspiring. For example, if we could not figure out what kind of stage design to create </w:t>
      </w:r>
      <w:r>
        <w:rPr>
          <w:rFonts w:ascii="Calibri" w:hAnsi="Calibri"/>
          <w:color w:val="231F20"/>
          <w:w w:val="95"/>
          <w:sz w:val="26"/>
        </w:rPr>
        <w:t>for a scene, she would say, “</w:t>
      </w:r>
      <w:r>
        <w:rPr>
          <w:rFonts w:ascii="Calibri" w:hAnsi="Calibri"/>
          <w:color w:val="231F20"/>
          <w:sz w:val="26"/>
          <w:u w:val="single" w:color="231F20"/>
        </w:rPr>
        <w:tab/>
      </w:r>
      <w:r>
        <w:rPr>
          <w:rFonts w:ascii="Calibri" w:hAnsi="Calibri"/>
          <w:color w:val="231F20"/>
          <w:w w:val="85"/>
          <w:sz w:val="26"/>
        </w:rPr>
        <w:t>,</w:t>
      </w:r>
      <w:r>
        <w:rPr>
          <w:rFonts w:ascii="Calibri" w:hAnsi="Calibri"/>
          <w:color w:val="231F20"/>
          <w:spacing w:val="-6"/>
          <w:w w:val="85"/>
          <w:sz w:val="26"/>
        </w:rPr>
        <w:t xml:space="preserve"> </w:t>
      </w:r>
      <w:r>
        <w:rPr>
          <w:rFonts w:ascii="Calibri" w:hAnsi="Calibri"/>
          <w:color w:val="231F20"/>
          <w:w w:val="85"/>
          <w:sz w:val="26"/>
        </w:rPr>
        <w:t xml:space="preserve">think about the plot from a different point of view. </w:t>
      </w:r>
      <w:r>
        <w:rPr>
          <w:rFonts w:ascii="Calibri" w:hAnsi="Calibri"/>
          <w:color w:val="231F20"/>
          <w:w w:val="80"/>
          <w:sz w:val="26"/>
        </w:rPr>
        <w:t>You never know what will pop into your mind!”</w:t>
      </w:r>
      <w:r>
        <w:rPr>
          <w:rFonts w:ascii="Calibri" w:hAnsi="Calibri"/>
          <w:color w:val="231F20"/>
          <w:spacing w:val="80"/>
          <w:w w:val="150"/>
          <w:sz w:val="26"/>
        </w:rPr>
        <w:t xml:space="preserve"> </w:t>
      </w:r>
      <w:r>
        <w:rPr>
          <w:rFonts w:ascii="Calibri" w:hAnsi="Calibri"/>
          <w:color w:val="231F20"/>
          <w:w w:val="85"/>
          <w:sz w:val="26"/>
        </w:rPr>
        <w:t xml:space="preserve">I have to say, </w:t>
      </w:r>
      <w:r>
        <w:rPr>
          <w:rFonts w:ascii="Calibri" w:hAnsi="Calibri"/>
          <w:color w:val="231F20"/>
          <w:spacing w:val="9"/>
          <w:w w:val="85"/>
          <w:sz w:val="26"/>
        </w:rPr>
        <w:t xml:space="preserve">learning </w:t>
      </w:r>
      <w:r>
        <w:rPr>
          <w:rFonts w:ascii="Calibri" w:hAnsi="Calibri"/>
          <w:color w:val="231F20"/>
          <w:w w:val="85"/>
          <w:sz w:val="26"/>
        </w:rPr>
        <w:t xml:space="preserve">stage </w:t>
      </w:r>
      <w:r>
        <w:rPr>
          <w:rFonts w:ascii="Calibri" w:hAnsi="Calibri"/>
          <w:color w:val="231F20"/>
          <w:spacing w:val="9"/>
          <w:w w:val="85"/>
          <w:sz w:val="26"/>
        </w:rPr>
        <w:t xml:space="preserve">design </w:t>
      </w:r>
      <w:r>
        <w:rPr>
          <w:rFonts w:ascii="Calibri" w:hAnsi="Calibri"/>
          <w:color w:val="231F20"/>
          <w:w w:val="85"/>
          <w:sz w:val="26"/>
        </w:rPr>
        <w:t xml:space="preserve">greatly </w:t>
      </w:r>
      <w:r>
        <w:rPr>
          <w:rFonts w:ascii="Calibri" w:hAnsi="Calibri"/>
          <w:color w:val="231F20"/>
          <w:w w:val="80"/>
          <w:sz w:val="26"/>
        </w:rPr>
        <w:t>broadened my mind. And thanks to Ms Weaver,</w:t>
      </w:r>
      <w:r>
        <w:rPr>
          <w:rFonts w:ascii="Calibri" w:hAnsi="Calibri"/>
          <w:color w:val="231F20"/>
          <w:spacing w:val="40"/>
          <w:sz w:val="26"/>
        </w:rPr>
        <w:t xml:space="preserve"> </w:t>
      </w:r>
      <w:r>
        <w:rPr>
          <w:rFonts w:ascii="Calibri" w:hAnsi="Calibri"/>
          <w:color w:val="231F20"/>
          <w:w w:val="85"/>
          <w:sz w:val="26"/>
        </w:rPr>
        <w:t xml:space="preserve">I began to have more confidence in my own </w:t>
      </w:r>
      <w:r>
        <w:rPr>
          <w:rFonts w:ascii="Calibri" w:hAnsi="Calibri"/>
          <w:color w:val="231F20"/>
          <w:w w:val="80"/>
          <w:sz w:val="26"/>
        </w:rPr>
        <w:t xml:space="preserve">creativity, and I developed such a strong interest in stage design that I realised I wanted to spend </w:t>
      </w:r>
      <w:r>
        <w:rPr>
          <w:rFonts w:ascii="Calibri" w:hAnsi="Calibri"/>
          <w:color w:val="231F20"/>
          <w:w w:val="85"/>
          <w:sz w:val="26"/>
        </w:rPr>
        <w:t>the rest of my life doing it.</w:t>
      </w:r>
    </w:p>
    <w:p w14:paraId="5F8B68AB">
      <w:pPr>
        <w:pStyle w:val="11"/>
        <w:spacing w:before="10"/>
        <w:rPr>
          <w:rFonts w:ascii="Calibri"/>
          <w:sz w:val="28"/>
        </w:rPr>
      </w:pPr>
    </w:p>
    <w:p w14:paraId="61817B18">
      <w:pPr>
        <w:spacing w:after="0"/>
        <w:rPr>
          <w:rFonts w:ascii="Calibri"/>
          <w:sz w:val="28"/>
        </w:rPr>
        <w:sectPr>
          <w:type w:val="continuous"/>
          <w:pgSz w:w="11910" w:h="16840"/>
          <w:pgMar w:top="1340" w:right="0" w:bottom="280" w:left="0" w:header="720" w:footer="720" w:gutter="0"/>
          <w:cols w:equalWidth="0" w:num="2">
            <w:col w:w="5897" w:space="40"/>
            <w:col w:w="5973"/>
          </w:cols>
        </w:sectPr>
      </w:pPr>
    </w:p>
    <w:p w14:paraId="1C83FBBD">
      <w:pPr>
        <w:pStyle w:val="11"/>
        <w:rPr>
          <w:rFonts w:ascii="Calibri"/>
          <w:sz w:val="20"/>
        </w:rPr>
      </w:pPr>
    </w:p>
    <w:p w14:paraId="67E1AC42">
      <w:pPr>
        <w:pStyle w:val="11"/>
        <w:spacing w:before="11"/>
        <w:rPr>
          <w:rFonts w:ascii="Calibri"/>
          <w:sz w:val="25"/>
        </w:rPr>
      </w:pPr>
    </w:p>
    <w:p w14:paraId="5496FAAE">
      <w:pPr>
        <w:spacing w:before="97"/>
        <w:ind w:left="0" w:right="617" w:firstLine="0"/>
        <w:jc w:val="right"/>
        <w:rPr>
          <w:rFonts w:ascii="Tahoma"/>
          <w:sz w:val="20"/>
        </w:rPr>
      </w:pPr>
      <w:r>
        <w:rPr>
          <w:rFonts w:ascii="Tahoma"/>
          <w:color w:val="231F20"/>
          <w:spacing w:val="-5"/>
          <w:sz w:val="20"/>
        </w:rPr>
        <w:t>85</w:t>
      </w:r>
    </w:p>
    <w:p w14:paraId="028E3AF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BADD3D">
      <w:pPr>
        <w:spacing w:after="0" w:line="240" w:lineRule="auto"/>
        <w:jc w:val="left"/>
        <w:rPr>
          <w:rFonts w:ascii="Tahoma"/>
          <w:sz w:val="20"/>
        </w:rPr>
        <w:sectPr>
          <w:type w:val="continuous"/>
          <w:pgSz w:w="11910" w:h="16840"/>
          <w:pgMar w:top="1340" w:right="0" w:bottom="280" w:left="0" w:header="720" w:footer="720" w:gutter="0"/>
          <w:cols w:space="720" w:num="1"/>
        </w:sectPr>
      </w:pPr>
    </w:p>
    <w:p w14:paraId="60F1513C">
      <w:pPr>
        <w:pStyle w:val="11"/>
        <w:rPr>
          <w:rFonts w:ascii="Tahoma"/>
          <w:sz w:val="20"/>
        </w:rPr>
      </w:pPr>
    </w:p>
    <w:p w14:paraId="5D200E00">
      <w:pPr>
        <w:pStyle w:val="11"/>
        <w:spacing w:before="7"/>
        <w:rPr>
          <w:rFonts w:ascii="Tahoma"/>
          <w:sz w:val="26"/>
        </w:rPr>
      </w:pPr>
    </w:p>
    <w:p w14:paraId="33EA8029">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59" name="Group 415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60" name="Graphic 416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5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F1jVHJqAgAArQUAAA4AAAAAAAAAAQAgAAAAIQEAAGRycy9lMm9Eb2MueG1sUEsF&#10;BgAAAAAGAAYAWQEAAP0FAAAAAA==&#10;">
                <o:lock v:ext="edit" aspectratio="f"/>
                <v:shape id="Graphic 4160" o:spid="_x0000_s1026" o:spt="100" style="position:absolute;left:0;top:635;height:1270;width:323215;" filled="f" stroked="t" coordsize="323215,1" o:gfxdata="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xZst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5D7FC43">
      <w:pPr>
        <w:pStyle w:val="11"/>
        <w:rPr>
          <w:rFonts w:ascii="Tahoma"/>
          <w:sz w:val="20"/>
        </w:rPr>
      </w:pPr>
    </w:p>
    <w:p w14:paraId="783281A0">
      <w:pPr>
        <w:pStyle w:val="11"/>
        <w:spacing w:before="9"/>
        <w:rPr>
          <w:rFonts w:ascii="Tahoma"/>
          <w:sz w:val="27"/>
        </w:rPr>
      </w:pPr>
    </w:p>
    <w:p w14:paraId="1A631A4E">
      <w:pPr>
        <w:spacing w:after="0"/>
        <w:rPr>
          <w:rFonts w:ascii="Tahoma"/>
          <w:sz w:val="27"/>
        </w:rPr>
        <w:sectPr>
          <w:pgSz w:w="11910" w:h="16840"/>
          <w:pgMar w:top="0" w:right="0" w:bottom="0" w:left="0" w:header="720" w:footer="720" w:gutter="0"/>
          <w:cols w:space="720" w:num="1"/>
        </w:sectPr>
      </w:pPr>
    </w:p>
    <w:p w14:paraId="4D88DFC8">
      <w:pPr>
        <w:spacing w:before="128" w:line="213" w:lineRule="auto"/>
        <w:ind w:left="1594" w:right="0" w:hanging="9"/>
        <w:jc w:val="left"/>
        <w:rPr>
          <w:rFonts w:ascii="Tahoma"/>
          <w:sz w:val="26"/>
        </w:rPr>
      </w:pPr>
      <w:r>
        <w:rPr>
          <w:rFonts w:ascii="Tahoma"/>
          <w:color w:val="905A43"/>
          <w:spacing w:val="-6"/>
          <w:sz w:val="26"/>
        </w:rPr>
        <w:t>Complete</w:t>
      </w:r>
      <w:r>
        <w:rPr>
          <w:rFonts w:ascii="Tahoma"/>
          <w:color w:val="905A43"/>
          <w:spacing w:val="-37"/>
          <w:sz w:val="26"/>
        </w:rPr>
        <w:t xml:space="preserve"> </w:t>
      </w:r>
      <w:r>
        <w:rPr>
          <w:rFonts w:ascii="Tahoma"/>
          <w:color w:val="905A43"/>
          <w:spacing w:val="-6"/>
          <w:sz w:val="26"/>
        </w:rPr>
        <w:t>the</w:t>
      </w:r>
      <w:r>
        <w:rPr>
          <w:rFonts w:ascii="Tahoma"/>
          <w:color w:val="905A43"/>
          <w:spacing w:val="-37"/>
          <w:sz w:val="26"/>
        </w:rPr>
        <w:t xml:space="preserve"> </w:t>
      </w:r>
      <w:r>
        <w:rPr>
          <w:rFonts w:ascii="Tahoma"/>
          <w:color w:val="905A43"/>
          <w:spacing w:val="-6"/>
          <w:sz w:val="26"/>
        </w:rPr>
        <w:t>passage</w:t>
      </w:r>
      <w:r>
        <w:rPr>
          <w:rFonts w:ascii="Tahoma"/>
          <w:color w:val="905A43"/>
          <w:spacing w:val="-37"/>
          <w:sz w:val="26"/>
        </w:rPr>
        <w:t xml:space="preserve"> </w:t>
      </w:r>
      <w:r>
        <w:rPr>
          <w:rFonts w:ascii="Tahoma"/>
          <w:color w:val="905A43"/>
          <w:spacing w:val="-6"/>
          <w:sz w:val="26"/>
        </w:rPr>
        <w:t>with</w:t>
      </w:r>
      <w:r>
        <w:rPr>
          <w:rFonts w:ascii="Tahoma"/>
          <w:color w:val="905A43"/>
          <w:spacing w:val="-37"/>
          <w:sz w:val="26"/>
        </w:rPr>
        <w:t xml:space="preserve"> </w:t>
      </w:r>
      <w:r>
        <w:rPr>
          <w:rFonts w:ascii="Tahoma"/>
          <w:color w:val="905A43"/>
          <w:spacing w:val="-6"/>
          <w:sz w:val="26"/>
        </w:rPr>
        <w:t>the</w:t>
      </w:r>
      <w:r>
        <w:rPr>
          <w:rFonts w:ascii="Tahoma"/>
          <w:color w:val="905A43"/>
          <w:spacing w:val="-37"/>
          <w:sz w:val="26"/>
        </w:rPr>
        <w:t xml:space="preserve"> </w:t>
      </w:r>
      <w:r>
        <w:rPr>
          <w:rFonts w:ascii="Tahoma"/>
          <w:color w:val="905A43"/>
          <w:spacing w:val="-6"/>
          <w:sz w:val="26"/>
        </w:rPr>
        <w:t xml:space="preserve">correct </w:t>
      </w:r>
      <w:r>
        <w:rPr>
          <w:rFonts w:ascii="Tahoma"/>
          <w:color w:val="905A43"/>
          <w:spacing w:val="-4"/>
          <w:w w:val="105"/>
          <w:sz w:val="26"/>
        </w:rPr>
        <w:t>forms</w:t>
      </w:r>
      <w:r>
        <w:rPr>
          <w:rFonts w:ascii="Tahoma"/>
          <w:color w:val="905A43"/>
          <w:spacing w:val="-45"/>
          <w:w w:val="105"/>
          <w:sz w:val="26"/>
        </w:rPr>
        <w:t xml:space="preserve"> </w:t>
      </w:r>
      <w:r>
        <w:rPr>
          <w:rFonts w:ascii="Tahoma"/>
          <w:color w:val="905A43"/>
          <w:spacing w:val="-4"/>
          <w:w w:val="105"/>
          <w:sz w:val="26"/>
        </w:rPr>
        <w:t>of</w:t>
      </w:r>
      <w:r>
        <w:rPr>
          <w:rFonts w:ascii="Tahoma"/>
          <w:color w:val="905A43"/>
          <w:spacing w:val="-44"/>
          <w:w w:val="105"/>
          <w:sz w:val="26"/>
        </w:rPr>
        <w:t xml:space="preserve"> </w:t>
      </w:r>
      <w:r>
        <w:rPr>
          <w:rFonts w:ascii="Tahoma"/>
          <w:color w:val="905A43"/>
          <w:spacing w:val="-4"/>
          <w:w w:val="105"/>
          <w:sz w:val="26"/>
        </w:rPr>
        <w:t>the</w:t>
      </w:r>
      <w:r>
        <w:rPr>
          <w:rFonts w:ascii="Tahoma"/>
          <w:color w:val="905A43"/>
          <w:spacing w:val="-44"/>
          <w:w w:val="105"/>
          <w:sz w:val="26"/>
        </w:rPr>
        <w:t xml:space="preserve"> </w:t>
      </w:r>
      <w:r>
        <w:rPr>
          <w:rFonts w:ascii="Tahoma"/>
          <w:color w:val="905A43"/>
          <w:spacing w:val="-4"/>
          <w:w w:val="105"/>
          <w:sz w:val="26"/>
        </w:rPr>
        <w:t>words</w:t>
      </w:r>
      <w:r>
        <w:rPr>
          <w:rFonts w:ascii="Tahoma"/>
          <w:color w:val="905A43"/>
          <w:spacing w:val="-44"/>
          <w:w w:val="105"/>
          <w:sz w:val="26"/>
        </w:rPr>
        <w:t xml:space="preserve"> </w:t>
      </w:r>
      <w:r>
        <w:rPr>
          <w:rFonts w:ascii="Tahoma"/>
          <w:color w:val="905A43"/>
          <w:spacing w:val="-4"/>
          <w:w w:val="105"/>
          <w:sz w:val="26"/>
        </w:rPr>
        <w:t>in</w:t>
      </w:r>
      <w:r>
        <w:rPr>
          <w:rFonts w:ascii="Tahoma"/>
          <w:color w:val="905A43"/>
          <w:spacing w:val="-44"/>
          <w:w w:val="105"/>
          <w:sz w:val="26"/>
        </w:rPr>
        <w:t xml:space="preserve"> </w:t>
      </w:r>
      <w:r>
        <w:rPr>
          <w:rFonts w:ascii="Tahoma"/>
          <w:color w:val="905A43"/>
          <w:spacing w:val="-4"/>
          <w:w w:val="105"/>
          <w:sz w:val="26"/>
        </w:rPr>
        <w:t>the</w:t>
      </w:r>
      <w:r>
        <w:rPr>
          <w:rFonts w:ascii="Tahoma"/>
          <w:color w:val="905A43"/>
          <w:spacing w:val="-44"/>
          <w:w w:val="105"/>
          <w:sz w:val="26"/>
        </w:rPr>
        <w:t xml:space="preserve"> </w:t>
      </w:r>
      <w:r>
        <w:rPr>
          <w:rFonts w:ascii="Tahoma"/>
          <w:color w:val="905A43"/>
          <w:spacing w:val="-4"/>
          <w:w w:val="105"/>
          <w:sz w:val="26"/>
        </w:rPr>
        <w:t>box.</w:t>
      </w:r>
    </w:p>
    <w:p w14:paraId="6D6925A7">
      <w:pPr>
        <w:pStyle w:val="11"/>
        <w:spacing w:before="7"/>
        <w:rPr>
          <w:rFonts w:ascii="Tahoma"/>
          <w:sz w:val="14"/>
        </w:rPr>
      </w:pPr>
      <w:r>
        <mc:AlternateContent>
          <mc:Choice Requires="wpg">
            <w:drawing>
              <wp:anchor distT="0" distB="0" distL="0" distR="0" simplePos="0" relativeHeight="251943936" behindDoc="1" locked="0" layoutInCell="1" allowOverlap="1">
                <wp:simplePos x="0" y="0"/>
                <wp:positionH relativeFrom="page">
                  <wp:posOffset>900430</wp:posOffset>
                </wp:positionH>
                <wp:positionV relativeFrom="paragraph">
                  <wp:posOffset>127000</wp:posOffset>
                </wp:positionV>
                <wp:extent cx="2742565" cy="520700"/>
                <wp:effectExtent l="0" t="0" r="0" b="0"/>
                <wp:wrapTopAndBottom/>
                <wp:docPr id="4176" name="Group 4176"/>
                <wp:cNvGraphicFramePr/>
                <a:graphic xmlns:a="http://schemas.openxmlformats.org/drawingml/2006/main">
                  <a:graphicData uri="http://schemas.microsoft.com/office/word/2010/wordprocessingGroup">
                    <wpg:wgp>
                      <wpg:cNvGrpSpPr/>
                      <wpg:grpSpPr>
                        <a:xfrm>
                          <a:off x="0" y="0"/>
                          <a:ext cx="2742565" cy="520700"/>
                          <a:chOff x="0" y="0"/>
                          <a:chExt cx="2742565" cy="520700"/>
                        </a:xfrm>
                      </wpg:grpSpPr>
                      <wps:wsp>
                        <wps:cNvPr id="4177" name="Graphic 4177"/>
                        <wps:cNvSpPr/>
                        <wps:spPr>
                          <a:xfrm>
                            <a:off x="0" y="0"/>
                            <a:ext cx="2742565" cy="520700"/>
                          </a:xfrm>
                          <a:custGeom>
                            <a:avLst/>
                            <a:gdLst/>
                            <a:ahLst/>
                            <a:cxnLst/>
                            <a:rect l="l" t="t" r="r" b="b"/>
                            <a:pathLst>
                              <a:path w="2742565" h="520700">
                                <a:moveTo>
                                  <a:pt x="2670556" y="0"/>
                                </a:moveTo>
                                <a:lnTo>
                                  <a:pt x="72009" y="0"/>
                                </a:lnTo>
                                <a:lnTo>
                                  <a:pt x="30378" y="1125"/>
                                </a:lnTo>
                                <a:lnTo>
                                  <a:pt x="9001" y="9001"/>
                                </a:lnTo>
                                <a:lnTo>
                                  <a:pt x="1125" y="30378"/>
                                </a:lnTo>
                                <a:lnTo>
                                  <a:pt x="0" y="72009"/>
                                </a:lnTo>
                                <a:lnTo>
                                  <a:pt x="0" y="448691"/>
                                </a:lnTo>
                                <a:lnTo>
                                  <a:pt x="1125" y="490321"/>
                                </a:lnTo>
                                <a:lnTo>
                                  <a:pt x="9001" y="511698"/>
                                </a:lnTo>
                                <a:lnTo>
                                  <a:pt x="30378" y="519574"/>
                                </a:lnTo>
                                <a:lnTo>
                                  <a:pt x="72009" y="520700"/>
                                </a:lnTo>
                                <a:lnTo>
                                  <a:pt x="2670556" y="520700"/>
                                </a:lnTo>
                                <a:lnTo>
                                  <a:pt x="2712186" y="519574"/>
                                </a:lnTo>
                                <a:lnTo>
                                  <a:pt x="2733563" y="511698"/>
                                </a:lnTo>
                                <a:lnTo>
                                  <a:pt x="2741439" y="490321"/>
                                </a:lnTo>
                                <a:lnTo>
                                  <a:pt x="2742565" y="448691"/>
                                </a:lnTo>
                                <a:lnTo>
                                  <a:pt x="2742565" y="72009"/>
                                </a:lnTo>
                                <a:lnTo>
                                  <a:pt x="2741439" y="30378"/>
                                </a:lnTo>
                                <a:lnTo>
                                  <a:pt x="2733563" y="9001"/>
                                </a:lnTo>
                                <a:lnTo>
                                  <a:pt x="2712186" y="1125"/>
                                </a:lnTo>
                                <a:lnTo>
                                  <a:pt x="2670556" y="0"/>
                                </a:lnTo>
                                <a:close/>
                              </a:path>
                            </a:pathLst>
                          </a:custGeom>
                          <a:solidFill>
                            <a:srgbClr val="F4E3D6"/>
                          </a:solidFill>
                        </wps:spPr>
                        <wps:bodyPr wrap="square" lIns="0" tIns="0" rIns="0" bIns="0" rtlCol="0">
                          <a:noAutofit/>
                        </wps:bodyPr>
                      </wps:wsp>
                      <wps:wsp>
                        <wps:cNvPr id="4178" name="Textbox 4178"/>
                        <wps:cNvSpPr txBox="1"/>
                        <wps:spPr>
                          <a:xfrm>
                            <a:off x="74104" y="70662"/>
                            <a:ext cx="368300" cy="362585"/>
                          </a:xfrm>
                          <a:prstGeom prst="rect">
                            <a:avLst/>
                          </a:prstGeom>
                        </wps:spPr>
                        <wps:txbx>
                          <w:txbxContent>
                            <w:p w14:paraId="6DC04A93">
                              <w:pPr>
                                <w:spacing w:before="0" w:line="265" w:lineRule="exact"/>
                                <w:ind w:left="0" w:right="0" w:firstLine="0"/>
                                <w:jc w:val="left"/>
                                <w:rPr>
                                  <w:rFonts w:ascii="Tahoma"/>
                                  <w:sz w:val="22"/>
                                </w:rPr>
                              </w:pPr>
                              <w:r>
                                <w:rPr>
                                  <w:rFonts w:ascii="Tahoma"/>
                                  <w:color w:val="231F20"/>
                                  <w:spacing w:val="-2"/>
                                  <w:w w:val="105"/>
                                  <w:sz w:val="22"/>
                                </w:rPr>
                                <w:t>settle</w:t>
                              </w:r>
                            </w:p>
                            <w:p w14:paraId="6A5C5431">
                              <w:pPr>
                                <w:spacing w:before="38"/>
                                <w:ind w:left="0" w:right="0" w:firstLine="0"/>
                                <w:jc w:val="left"/>
                                <w:rPr>
                                  <w:rFonts w:ascii="Tahoma"/>
                                  <w:sz w:val="22"/>
                                </w:rPr>
                              </w:pPr>
                              <w:r>
                                <w:rPr>
                                  <w:rFonts w:ascii="Tahoma"/>
                                  <w:color w:val="231F20"/>
                                  <w:spacing w:val="-2"/>
                                  <w:sz w:val="22"/>
                                </w:rPr>
                                <w:t>judge</w:t>
                              </w:r>
                            </w:p>
                          </w:txbxContent>
                        </wps:txbx>
                        <wps:bodyPr wrap="square" lIns="0" tIns="0" rIns="0" bIns="0" rtlCol="0">
                          <a:noAutofit/>
                        </wps:bodyPr>
                      </wps:wsp>
                      <wps:wsp>
                        <wps:cNvPr id="4179" name="Textbox 4179"/>
                        <wps:cNvSpPr txBox="1"/>
                        <wps:spPr>
                          <a:xfrm>
                            <a:off x="607504" y="70662"/>
                            <a:ext cx="714375" cy="362585"/>
                          </a:xfrm>
                          <a:prstGeom prst="rect">
                            <a:avLst/>
                          </a:prstGeom>
                        </wps:spPr>
                        <wps:txbx>
                          <w:txbxContent>
                            <w:p w14:paraId="746579BB">
                              <w:pPr>
                                <w:spacing w:before="0" w:line="265" w:lineRule="exact"/>
                                <w:ind w:left="0" w:right="0" w:firstLine="0"/>
                                <w:jc w:val="left"/>
                                <w:rPr>
                                  <w:rFonts w:ascii="Tahoma"/>
                                  <w:sz w:val="22"/>
                                </w:rPr>
                              </w:pPr>
                              <w:r>
                                <w:rPr>
                                  <w:rFonts w:ascii="Tahoma"/>
                                  <w:color w:val="231F20"/>
                                  <w:spacing w:val="-2"/>
                                  <w:w w:val="105"/>
                                  <w:sz w:val="22"/>
                                </w:rPr>
                                <w:t>whisper</w:t>
                              </w:r>
                            </w:p>
                            <w:p w14:paraId="6976FFC4">
                              <w:pPr>
                                <w:spacing w:before="38"/>
                                <w:ind w:left="0" w:right="0" w:firstLine="0"/>
                                <w:jc w:val="left"/>
                                <w:rPr>
                                  <w:rFonts w:ascii="Tahoma"/>
                                  <w:sz w:val="22"/>
                                </w:rPr>
                              </w:pPr>
                              <w:r>
                                <w:rPr>
                                  <w:rFonts w:ascii="Tahoma"/>
                                  <w:color w:val="231F20"/>
                                  <w:spacing w:val="-2"/>
                                  <w:w w:val="105"/>
                                  <w:sz w:val="22"/>
                                </w:rPr>
                                <w:t>permission</w:t>
                              </w:r>
                            </w:p>
                          </w:txbxContent>
                        </wps:txbx>
                        <wps:bodyPr wrap="square" lIns="0" tIns="0" rIns="0" bIns="0" rtlCol="0">
                          <a:noAutofit/>
                        </wps:bodyPr>
                      </wps:wsp>
                      <wps:wsp>
                        <wps:cNvPr id="4180" name="Textbox 4180"/>
                        <wps:cNvSpPr txBox="1"/>
                        <wps:spPr>
                          <a:xfrm>
                            <a:off x="1483842" y="70662"/>
                            <a:ext cx="282575" cy="169545"/>
                          </a:xfrm>
                          <a:prstGeom prst="rect">
                            <a:avLst/>
                          </a:prstGeom>
                        </wps:spPr>
                        <wps:txbx>
                          <w:txbxContent>
                            <w:p w14:paraId="7ECB2B55">
                              <w:pPr>
                                <w:spacing w:before="0" w:line="265" w:lineRule="exact"/>
                                <w:ind w:left="0" w:right="0" w:firstLine="0"/>
                                <w:jc w:val="left"/>
                                <w:rPr>
                                  <w:rFonts w:ascii="Tahoma"/>
                                  <w:sz w:val="22"/>
                                </w:rPr>
                              </w:pPr>
                              <w:r>
                                <w:rPr>
                                  <w:rFonts w:ascii="Tahoma"/>
                                  <w:color w:val="231F20"/>
                                  <w:spacing w:val="-4"/>
                                  <w:sz w:val="22"/>
                                </w:rPr>
                                <w:t>duty</w:t>
                              </w:r>
                            </w:p>
                          </w:txbxContent>
                        </wps:txbx>
                        <wps:bodyPr wrap="square" lIns="0" tIns="0" rIns="0" bIns="0" rtlCol="0">
                          <a:noAutofit/>
                        </wps:bodyPr>
                      </wps:wsp>
                      <wps:wsp>
                        <wps:cNvPr id="4181" name="Textbox 4181"/>
                        <wps:cNvSpPr txBox="1"/>
                        <wps:spPr>
                          <a:xfrm>
                            <a:off x="2131504" y="70662"/>
                            <a:ext cx="543560" cy="169545"/>
                          </a:xfrm>
                          <a:prstGeom prst="rect">
                            <a:avLst/>
                          </a:prstGeom>
                        </wps:spPr>
                        <wps:txbx>
                          <w:txbxContent>
                            <w:p w14:paraId="0AE21067">
                              <w:pPr>
                                <w:spacing w:before="0" w:line="265" w:lineRule="exact"/>
                                <w:ind w:left="0" w:right="0" w:firstLine="0"/>
                                <w:jc w:val="left"/>
                                <w:rPr>
                                  <w:rFonts w:ascii="Tahoma"/>
                                  <w:sz w:val="22"/>
                                </w:rPr>
                              </w:pPr>
                              <w:r>
                                <w:rPr>
                                  <w:rFonts w:ascii="Tahoma"/>
                                  <w:color w:val="231F20"/>
                                  <w:spacing w:val="-2"/>
                                  <w:sz w:val="22"/>
                                </w:rPr>
                                <w:t>patience</w:t>
                              </w:r>
                            </w:p>
                          </w:txbxContent>
                        </wps:txbx>
                        <wps:bodyPr wrap="square" lIns="0" tIns="0" rIns="0" bIns="0" rtlCol="0">
                          <a:noAutofit/>
                        </wps:bodyPr>
                      </wps:wsp>
                      <wps:wsp>
                        <wps:cNvPr id="4182" name="Textbox 4182"/>
                        <wps:cNvSpPr txBox="1"/>
                        <wps:spPr>
                          <a:xfrm>
                            <a:off x="1483842" y="263906"/>
                            <a:ext cx="956944" cy="169545"/>
                          </a:xfrm>
                          <a:prstGeom prst="rect">
                            <a:avLst/>
                          </a:prstGeom>
                        </wps:spPr>
                        <wps:txbx>
                          <w:txbxContent>
                            <w:p w14:paraId="03554246">
                              <w:pPr>
                                <w:tabs>
                                  <w:tab w:val="left" w:pos="1019"/>
                                </w:tabs>
                                <w:spacing w:before="0" w:line="265" w:lineRule="exact"/>
                                <w:ind w:left="0" w:right="0" w:firstLine="0"/>
                                <w:jc w:val="left"/>
                                <w:rPr>
                                  <w:rFonts w:ascii="Tahoma"/>
                                  <w:sz w:val="22"/>
                                </w:rPr>
                              </w:pPr>
                              <w:r>
                                <w:rPr>
                                  <w:rFonts w:ascii="Tahoma"/>
                                  <w:color w:val="231F20"/>
                                  <w:spacing w:val="-2"/>
                                  <w:w w:val="105"/>
                                  <w:sz w:val="22"/>
                                </w:rPr>
                                <w:t>hesitate</w:t>
                              </w:r>
                              <w:r>
                                <w:rPr>
                                  <w:rFonts w:ascii="Tahoma"/>
                                  <w:color w:val="231F20"/>
                                  <w:sz w:val="22"/>
                                </w:rPr>
                                <w:tab/>
                              </w:r>
                              <w:r>
                                <w:rPr>
                                  <w:rFonts w:ascii="Tahoma"/>
                                  <w:color w:val="231F20"/>
                                  <w:spacing w:val="-4"/>
                                  <w:w w:val="105"/>
                                  <w:sz w:val="22"/>
                                </w:rPr>
                                <w:t>seek</w:t>
                              </w:r>
                            </w:p>
                          </w:txbxContent>
                        </wps:txbx>
                        <wps:bodyPr wrap="square" lIns="0" tIns="0" rIns="0" bIns="0" rtlCol="0">
                          <a:noAutofit/>
                        </wps:bodyPr>
                      </wps:wsp>
                    </wpg:wgp>
                  </a:graphicData>
                </a:graphic>
              </wp:anchor>
            </w:drawing>
          </mc:Choice>
          <mc:Fallback>
            <w:pict>
              <v:group id="Group 4176" o:spid="_x0000_s1026" o:spt="203" style="position:absolute;left:0pt;margin-left:70.9pt;margin-top:10pt;height:41pt;width:215.95pt;mso-position-horizontal-relative:page;mso-wrap-distance-bottom:0pt;mso-wrap-distance-top:0pt;z-index:-251372544;mso-width-relative:page;mso-height-relative:page;" coordsize="2742565,520700" o:gfxdata="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9m/X&#10;b9gAAAAKAQAADwAAAAAAAAABACAAAAAiAAAAZHJzL2Rvd25yZXYueG1sUEsBAhQAFAAAAAgAh07i&#10;QBMzmGTqAwAAJREAAA4AAAAAAAAAAQAgAAAAJwEAAGRycy9lMm9Eb2MueG1sUEsFBgAAAAAGAAYA&#10;WQEAAIMHAAAAAA==&#10;">
                <o:lock v:ext="edit" aspectratio="f"/>
                <v:shape id="Graphic 4177" o:spid="_x0000_s1026" o:spt="100" style="position:absolute;left:0;top:0;height:520700;width:2742565;" fillcolor="#F4E3D6" filled="t" stroked="f" coordsize="2742565,520700" o:gfxdata="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j+j2/&#10;AAAA3QAAAA8AAAAAAAAAAQAgAAAAIgAAAGRycy9kb3ducmV2LnhtbFBLAQIUABQAAAAIAIdO4kAz&#10;LwWeOwAAADkAAAAQAAAAAAAAAAEAIAAAAA4BAABkcnMvc2hhcGV4bWwueG1sUEsFBgAAAAAGAAYA&#10;WwEAALgDAAAAAA==&#10;" path="m2670556,0l72009,0,30378,1125,9001,9001,1125,30378,0,72009,0,448691,1125,490321,9001,511698,30378,519574,72009,520700,2670556,520700,2712186,519574,2733563,511698,2741439,490321,2742565,448691,2742565,72009,2741439,30378,2733563,9001,2712186,1125,2670556,0xe">
                  <v:fill on="t" focussize="0,0"/>
                  <v:stroke on="f"/>
                  <v:imagedata o:title=""/>
                  <o:lock v:ext="edit" aspectratio="f"/>
                  <v:textbox inset="0mm,0mm,0mm,0mm"/>
                </v:shape>
                <v:shape id="Textbox 4178" o:spid="_x0000_s1026" o:spt="202" type="#_x0000_t202" style="position:absolute;left:74104;top:70662;height:362585;width:368300;" filled="f" stroked="f" coordsize="21600,21600" o:gfxdata="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XHB+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DC04A93">
                        <w:pPr>
                          <w:spacing w:before="0" w:line="265" w:lineRule="exact"/>
                          <w:ind w:left="0" w:right="0" w:firstLine="0"/>
                          <w:jc w:val="left"/>
                          <w:rPr>
                            <w:rFonts w:ascii="Tahoma"/>
                            <w:sz w:val="22"/>
                          </w:rPr>
                        </w:pPr>
                        <w:r>
                          <w:rPr>
                            <w:rFonts w:ascii="Tahoma"/>
                            <w:color w:val="231F20"/>
                            <w:spacing w:val="-2"/>
                            <w:w w:val="105"/>
                            <w:sz w:val="22"/>
                          </w:rPr>
                          <w:t>settle</w:t>
                        </w:r>
                      </w:p>
                      <w:p w14:paraId="6A5C5431">
                        <w:pPr>
                          <w:spacing w:before="38"/>
                          <w:ind w:left="0" w:right="0" w:firstLine="0"/>
                          <w:jc w:val="left"/>
                          <w:rPr>
                            <w:rFonts w:ascii="Tahoma"/>
                            <w:sz w:val="22"/>
                          </w:rPr>
                        </w:pPr>
                        <w:r>
                          <w:rPr>
                            <w:rFonts w:ascii="Tahoma"/>
                            <w:color w:val="231F20"/>
                            <w:spacing w:val="-2"/>
                            <w:sz w:val="22"/>
                          </w:rPr>
                          <w:t>judge</w:t>
                        </w:r>
                      </w:p>
                    </w:txbxContent>
                  </v:textbox>
                </v:shape>
                <v:shape id="Textbox 4179" o:spid="_x0000_s1026" o:spt="202" type="#_x0000_t202" style="position:absolute;left:607504;top:70662;height:362585;width:714375;" filled="f" stroked="f" coordsize="21600,21600" o:gfxdata="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m7m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46579BB">
                        <w:pPr>
                          <w:spacing w:before="0" w:line="265" w:lineRule="exact"/>
                          <w:ind w:left="0" w:right="0" w:firstLine="0"/>
                          <w:jc w:val="left"/>
                          <w:rPr>
                            <w:rFonts w:ascii="Tahoma"/>
                            <w:sz w:val="22"/>
                          </w:rPr>
                        </w:pPr>
                        <w:r>
                          <w:rPr>
                            <w:rFonts w:ascii="Tahoma"/>
                            <w:color w:val="231F20"/>
                            <w:spacing w:val="-2"/>
                            <w:w w:val="105"/>
                            <w:sz w:val="22"/>
                          </w:rPr>
                          <w:t>whisper</w:t>
                        </w:r>
                      </w:p>
                      <w:p w14:paraId="6976FFC4">
                        <w:pPr>
                          <w:spacing w:before="38"/>
                          <w:ind w:left="0" w:right="0" w:firstLine="0"/>
                          <w:jc w:val="left"/>
                          <w:rPr>
                            <w:rFonts w:ascii="Tahoma"/>
                            <w:sz w:val="22"/>
                          </w:rPr>
                        </w:pPr>
                        <w:r>
                          <w:rPr>
                            <w:rFonts w:ascii="Tahoma"/>
                            <w:color w:val="231F20"/>
                            <w:spacing w:val="-2"/>
                            <w:w w:val="105"/>
                            <w:sz w:val="22"/>
                          </w:rPr>
                          <w:t>permission</w:t>
                        </w:r>
                      </w:p>
                    </w:txbxContent>
                  </v:textbox>
                </v:shape>
                <v:shape id="Textbox 4180" o:spid="_x0000_s1026" o:spt="202" type="#_x0000_t202" style="position:absolute;left:1483842;top:70662;height:169545;width:282575;" filled="f" stroked="f" coordsize="21600,21600" o:gfxdata="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dGA+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CB2B55">
                        <w:pPr>
                          <w:spacing w:before="0" w:line="265" w:lineRule="exact"/>
                          <w:ind w:left="0" w:right="0" w:firstLine="0"/>
                          <w:jc w:val="left"/>
                          <w:rPr>
                            <w:rFonts w:ascii="Tahoma"/>
                            <w:sz w:val="22"/>
                          </w:rPr>
                        </w:pPr>
                        <w:r>
                          <w:rPr>
                            <w:rFonts w:ascii="Tahoma"/>
                            <w:color w:val="231F20"/>
                            <w:spacing w:val="-4"/>
                            <w:sz w:val="22"/>
                          </w:rPr>
                          <w:t>duty</w:t>
                        </w:r>
                      </w:p>
                    </w:txbxContent>
                  </v:textbox>
                </v:shape>
                <v:shape id="Textbox 4181" o:spid="_x0000_s1026" o:spt="202" type="#_x0000_t202" style="position:absolute;left:2131504;top:70662;height:169545;width:543560;" filled="f" stroked="f" coordsize="21600,21600" o:gfxdata="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4xa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E21067">
                        <w:pPr>
                          <w:spacing w:before="0" w:line="265" w:lineRule="exact"/>
                          <w:ind w:left="0" w:right="0" w:firstLine="0"/>
                          <w:jc w:val="left"/>
                          <w:rPr>
                            <w:rFonts w:ascii="Tahoma"/>
                            <w:sz w:val="22"/>
                          </w:rPr>
                        </w:pPr>
                        <w:r>
                          <w:rPr>
                            <w:rFonts w:ascii="Tahoma"/>
                            <w:color w:val="231F20"/>
                            <w:spacing w:val="-2"/>
                            <w:sz w:val="22"/>
                          </w:rPr>
                          <w:t>patience</w:t>
                        </w:r>
                      </w:p>
                    </w:txbxContent>
                  </v:textbox>
                </v:shape>
                <v:shape id="Textbox 4182" o:spid="_x0000_s1026" o:spt="202" type="#_x0000_t202" style="position:absolute;left:1483842;top:263906;height:169545;width:956944;" filled="f" stroked="f" coordsize="21600,21600" o:gfxdata="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6lvS&#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3554246">
                        <w:pPr>
                          <w:tabs>
                            <w:tab w:val="left" w:pos="1019"/>
                          </w:tabs>
                          <w:spacing w:before="0" w:line="265" w:lineRule="exact"/>
                          <w:ind w:left="0" w:right="0" w:firstLine="0"/>
                          <w:jc w:val="left"/>
                          <w:rPr>
                            <w:rFonts w:ascii="Tahoma"/>
                            <w:sz w:val="22"/>
                          </w:rPr>
                        </w:pPr>
                        <w:r>
                          <w:rPr>
                            <w:rFonts w:ascii="Tahoma"/>
                            <w:color w:val="231F20"/>
                            <w:spacing w:val="-2"/>
                            <w:w w:val="105"/>
                            <w:sz w:val="22"/>
                          </w:rPr>
                          <w:t>hesitate</w:t>
                        </w:r>
                        <w:r>
                          <w:rPr>
                            <w:rFonts w:ascii="Tahoma"/>
                            <w:color w:val="231F20"/>
                            <w:sz w:val="22"/>
                          </w:rPr>
                          <w:tab/>
                        </w:r>
                        <w:r>
                          <w:rPr>
                            <w:rFonts w:ascii="Tahoma"/>
                            <w:color w:val="231F20"/>
                            <w:spacing w:val="-4"/>
                            <w:w w:val="105"/>
                            <w:sz w:val="22"/>
                          </w:rPr>
                          <w:t>seek</w:t>
                        </w:r>
                      </w:p>
                    </w:txbxContent>
                  </v:textbox>
                </v:shape>
                <w10:wrap type="topAndBottom"/>
              </v:group>
            </w:pict>
          </mc:Fallback>
        </mc:AlternateContent>
      </w:r>
    </w:p>
    <w:p w14:paraId="73CDDAD4">
      <w:pPr>
        <w:tabs>
          <w:tab w:val="left" w:pos="5421"/>
        </w:tabs>
        <w:spacing w:before="171" w:line="256" w:lineRule="auto"/>
        <w:ind w:left="1587" w:right="104" w:firstLine="0"/>
        <w:jc w:val="both"/>
        <w:rPr>
          <w:rFonts w:ascii="Calibri" w:hAnsi="Calibri"/>
          <w:sz w:val="26"/>
        </w:rPr>
      </w:pPr>
      <w:r>
        <w:rPr>
          <w:rFonts w:ascii="Calibri" w:hAnsi="Calibri"/>
          <w:color w:val="231F20"/>
          <w:w w:val="85"/>
          <w:sz w:val="26"/>
        </w:rPr>
        <w:t xml:space="preserve">Wearing blue jeans, Gary stood in front of an </w:t>
      </w:r>
      <w:r>
        <w:rPr>
          <w:rFonts w:ascii="Calibri" w:hAnsi="Calibri"/>
          <w:color w:val="231F20"/>
          <w:w w:val="90"/>
          <w:sz w:val="26"/>
        </w:rPr>
        <w:t>expensive tailor’s shop. After</w:t>
      </w:r>
      <w:r>
        <w:rPr>
          <w:rFonts w:ascii="Calibri" w:hAnsi="Calibri"/>
          <w:color w:val="231F20"/>
          <w:spacing w:val="59"/>
          <w:w w:val="90"/>
          <w:sz w:val="26"/>
        </w:rPr>
        <w:t xml:space="preserve">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90"/>
          <w:sz w:val="26"/>
        </w:rPr>
        <w:t xml:space="preserve">for </w:t>
      </w:r>
      <w:r>
        <w:rPr>
          <w:rFonts w:ascii="Calibri" w:hAnsi="Calibri"/>
          <w:color w:val="231F20"/>
          <w:w w:val="80"/>
          <w:sz w:val="26"/>
        </w:rPr>
        <w:t>several moments, he finally went in and asked</w:t>
      </w:r>
      <w:r>
        <w:rPr>
          <w:rFonts w:ascii="Calibri" w:hAnsi="Calibri"/>
          <w:color w:val="231F20"/>
          <w:spacing w:val="80"/>
          <w:sz w:val="26"/>
        </w:rPr>
        <w:t xml:space="preserve"> </w:t>
      </w:r>
      <w:r>
        <w:rPr>
          <w:rFonts w:ascii="Calibri" w:hAnsi="Calibri"/>
          <w:color w:val="231F20"/>
          <w:w w:val="80"/>
          <w:sz w:val="26"/>
        </w:rPr>
        <w:t xml:space="preserve">to see the suit in the window. The shop assistant </w:t>
      </w:r>
      <w:r>
        <w:rPr>
          <w:rFonts w:ascii="Calibri" w:hAnsi="Calibri"/>
          <w:color w:val="231F20"/>
          <w:w w:val="85"/>
          <w:sz w:val="26"/>
        </w:rPr>
        <w:t>looked down on Gary because of the way he was</w:t>
      </w:r>
      <w:r>
        <w:rPr>
          <w:rFonts w:ascii="Calibri" w:hAnsi="Calibri"/>
          <w:color w:val="231F20"/>
          <w:spacing w:val="7"/>
          <w:sz w:val="26"/>
        </w:rPr>
        <w:t xml:space="preserve"> </w:t>
      </w:r>
      <w:r>
        <w:rPr>
          <w:rFonts w:ascii="Calibri" w:hAnsi="Calibri"/>
          <w:color w:val="231F20"/>
          <w:w w:val="85"/>
          <w:sz w:val="26"/>
        </w:rPr>
        <w:t>dressed.</w:t>
      </w:r>
      <w:r>
        <w:rPr>
          <w:rFonts w:ascii="Calibri" w:hAnsi="Calibri"/>
          <w:color w:val="231F20"/>
          <w:spacing w:val="8"/>
          <w:sz w:val="26"/>
        </w:rPr>
        <w:t xml:space="preserve"> </w:t>
      </w:r>
      <w:r>
        <w:rPr>
          <w:rFonts w:ascii="Calibri" w:hAnsi="Calibri"/>
          <w:color w:val="231F20"/>
          <w:w w:val="85"/>
          <w:sz w:val="26"/>
        </w:rPr>
        <w:t>Glancing</w:t>
      </w:r>
      <w:r>
        <w:rPr>
          <w:rFonts w:ascii="Calibri" w:hAnsi="Calibri"/>
          <w:color w:val="231F20"/>
          <w:spacing w:val="8"/>
          <w:sz w:val="26"/>
        </w:rPr>
        <w:t xml:space="preserve"> </w:t>
      </w:r>
      <w:r>
        <w:rPr>
          <w:rFonts w:ascii="Calibri" w:hAnsi="Calibri"/>
          <w:color w:val="231F20"/>
          <w:w w:val="85"/>
          <w:sz w:val="26"/>
        </w:rPr>
        <w:t>at</w:t>
      </w:r>
      <w:r>
        <w:rPr>
          <w:rFonts w:ascii="Calibri" w:hAnsi="Calibri"/>
          <w:color w:val="231F20"/>
          <w:spacing w:val="8"/>
          <w:sz w:val="26"/>
        </w:rPr>
        <w:t xml:space="preserve"> </w:t>
      </w:r>
      <w:r>
        <w:rPr>
          <w:rFonts w:ascii="Calibri" w:hAnsi="Calibri"/>
          <w:color w:val="231F20"/>
          <w:w w:val="85"/>
          <w:sz w:val="26"/>
        </w:rPr>
        <w:t>him</w:t>
      </w:r>
      <w:r>
        <w:rPr>
          <w:rFonts w:ascii="Calibri" w:hAnsi="Calibri"/>
          <w:color w:val="231F20"/>
          <w:spacing w:val="8"/>
          <w:sz w:val="26"/>
        </w:rPr>
        <w:t xml:space="preserve"> </w:t>
      </w:r>
      <w:r>
        <w:rPr>
          <w:rFonts w:ascii="Calibri" w:hAnsi="Calibri"/>
          <w:color w:val="231F20"/>
          <w:w w:val="85"/>
          <w:sz w:val="26"/>
        </w:rPr>
        <w:t>impatiently,</w:t>
      </w:r>
      <w:r>
        <w:rPr>
          <w:rFonts w:ascii="Calibri" w:hAnsi="Calibri"/>
          <w:color w:val="231F20"/>
          <w:spacing w:val="8"/>
          <w:sz w:val="26"/>
        </w:rPr>
        <w:t xml:space="preserve"> </w:t>
      </w:r>
      <w:r>
        <w:rPr>
          <w:rFonts w:ascii="Calibri" w:hAnsi="Calibri"/>
          <w:color w:val="231F20"/>
          <w:spacing w:val="-5"/>
          <w:w w:val="85"/>
          <w:sz w:val="26"/>
        </w:rPr>
        <w:t>he</w:t>
      </w:r>
    </w:p>
    <w:p w14:paraId="2378C26D">
      <w:pPr>
        <w:tabs>
          <w:tab w:val="left" w:pos="2720"/>
          <w:tab w:val="left" w:pos="3259"/>
          <w:tab w:val="left" w:pos="3470"/>
          <w:tab w:val="left" w:pos="5005"/>
        </w:tabs>
        <w:spacing w:before="2" w:line="256" w:lineRule="auto"/>
        <w:ind w:left="1587" w:right="99" w:firstLine="0"/>
        <w:jc w:val="both"/>
        <w:rPr>
          <w:rFonts w:ascii="Calibri" w:hAnsi="Calibri"/>
          <w:sz w:val="26"/>
        </w:rPr>
      </w:pP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 xml:space="preserve">to the owner nearby. With </w:t>
      </w:r>
      <w:r>
        <w:rPr>
          <w:rFonts w:ascii="Calibri" w:hAnsi="Calibri"/>
          <w:color w:val="231F20"/>
          <w:spacing w:val="10"/>
          <w:w w:val="85"/>
          <w:sz w:val="26"/>
        </w:rPr>
        <w:t xml:space="preserve">the </w:t>
      </w:r>
      <w:r>
        <w:rPr>
          <w:rFonts w:ascii="Calibri" w:hAnsi="Calibri"/>
          <w:color w:val="231F20"/>
          <w:w w:val="90"/>
          <w:sz w:val="26"/>
        </w:rPr>
        <w:t xml:space="preserve">owner’s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w w:val="85"/>
          <w:sz w:val="26"/>
        </w:rPr>
        <w:t>,</w:t>
      </w:r>
      <w:r>
        <w:rPr>
          <w:rFonts w:ascii="Calibri" w:hAnsi="Calibri"/>
          <w:color w:val="231F20"/>
          <w:spacing w:val="-6"/>
          <w:w w:val="85"/>
          <w:sz w:val="26"/>
        </w:rPr>
        <w:t xml:space="preserve"> </w:t>
      </w:r>
      <w:r>
        <w:rPr>
          <w:rFonts w:ascii="Calibri" w:hAnsi="Calibri"/>
          <w:color w:val="231F20"/>
          <w:w w:val="85"/>
          <w:sz w:val="26"/>
        </w:rPr>
        <w:t>he</w:t>
      </w:r>
      <w:r>
        <w:rPr>
          <w:rFonts w:ascii="Calibri" w:hAnsi="Calibri"/>
          <w:color w:val="231F20"/>
          <w:spacing w:val="-6"/>
          <w:w w:val="85"/>
          <w:sz w:val="26"/>
        </w:rPr>
        <w:t xml:space="preserve"> </w:t>
      </w:r>
      <w:r>
        <w:rPr>
          <w:rFonts w:ascii="Calibri" w:hAnsi="Calibri"/>
          <w:color w:val="231F20"/>
          <w:w w:val="85"/>
          <w:sz w:val="26"/>
        </w:rPr>
        <w:t>said</w:t>
      </w:r>
      <w:r>
        <w:rPr>
          <w:rFonts w:ascii="Calibri" w:hAnsi="Calibri"/>
          <w:color w:val="231F20"/>
          <w:spacing w:val="-6"/>
          <w:w w:val="85"/>
          <w:sz w:val="26"/>
        </w:rPr>
        <w:t xml:space="preserve"> </w:t>
      </w:r>
      <w:r>
        <w:rPr>
          <w:rFonts w:ascii="Calibri" w:hAnsi="Calibri"/>
          <w:color w:val="231F20"/>
          <w:w w:val="85"/>
          <w:sz w:val="26"/>
        </w:rPr>
        <w:t>that</w:t>
      </w:r>
      <w:r>
        <w:rPr>
          <w:rFonts w:ascii="Calibri" w:hAnsi="Calibri"/>
          <w:color w:val="231F20"/>
          <w:spacing w:val="-6"/>
          <w:w w:val="85"/>
          <w:sz w:val="26"/>
        </w:rPr>
        <w:t xml:space="preserve"> </w:t>
      </w:r>
      <w:r>
        <w:rPr>
          <w:rFonts w:ascii="Calibri" w:hAnsi="Calibri"/>
          <w:color w:val="231F20"/>
          <w:w w:val="85"/>
          <w:sz w:val="26"/>
        </w:rPr>
        <w:t>the</w:t>
      </w:r>
      <w:r>
        <w:rPr>
          <w:rFonts w:ascii="Calibri" w:hAnsi="Calibri"/>
          <w:color w:val="231F20"/>
          <w:spacing w:val="-6"/>
          <w:w w:val="85"/>
          <w:sz w:val="26"/>
        </w:rPr>
        <w:t xml:space="preserve"> </w:t>
      </w:r>
      <w:r>
        <w:rPr>
          <w:rFonts w:ascii="Calibri" w:hAnsi="Calibri"/>
          <w:color w:val="231F20"/>
          <w:w w:val="85"/>
          <w:sz w:val="26"/>
        </w:rPr>
        <w:t>suit</w:t>
      </w:r>
      <w:r>
        <w:rPr>
          <w:rFonts w:ascii="Calibri" w:hAnsi="Calibri"/>
          <w:color w:val="231F20"/>
          <w:spacing w:val="-6"/>
          <w:w w:val="85"/>
          <w:sz w:val="26"/>
        </w:rPr>
        <w:t xml:space="preserve"> </w:t>
      </w:r>
      <w:r>
        <w:rPr>
          <w:rFonts w:ascii="Calibri" w:hAnsi="Calibri"/>
          <w:color w:val="231F20"/>
          <w:w w:val="85"/>
          <w:sz w:val="26"/>
        </w:rPr>
        <w:t>had already</w:t>
      </w:r>
      <w:r>
        <w:rPr>
          <w:rFonts w:ascii="Calibri" w:hAnsi="Calibri"/>
          <w:color w:val="231F20"/>
          <w:spacing w:val="-6"/>
          <w:w w:val="85"/>
          <w:sz w:val="26"/>
        </w:rPr>
        <w:t xml:space="preserve"> </w:t>
      </w:r>
      <w:r>
        <w:rPr>
          <w:rFonts w:ascii="Calibri" w:hAnsi="Calibri"/>
          <w:color w:val="231F20"/>
          <w:w w:val="85"/>
          <w:sz w:val="26"/>
        </w:rPr>
        <w:t>been</w:t>
      </w:r>
      <w:r>
        <w:rPr>
          <w:rFonts w:ascii="Calibri" w:hAnsi="Calibri"/>
          <w:color w:val="231F20"/>
          <w:spacing w:val="-6"/>
          <w:w w:val="85"/>
          <w:sz w:val="26"/>
        </w:rPr>
        <w:t xml:space="preserve"> </w:t>
      </w:r>
      <w:r>
        <w:rPr>
          <w:rFonts w:ascii="Calibri" w:hAnsi="Calibri"/>
          <w:color w:val="231F20"/>
          <w:w w:val="85"/>
          <w:sz w:val="26"/>
        </w:rPr>
        <w:t>sold.</w:t>
      </w:r>
      <w:r>
        <w:rPr>
          <w:rFonts w:ascii="Calibri" w:hAnsi="Calibri"/>
          <w:color w:val="231F20"/>
          <w:spacing w:val="-5"/>
          <w:w w:val="85"/>
          <w:sz w:val="26"/>
        </w:rPr>
        <w:t xml:space="preserve"> </w:t>
      </w:r>
      <w:r>
        <w:rPr>
          <w:rFonts w:ascii="Calibri" w:hAnsi="Calibri"/>
          <w:color w:val="231F20"/>
          <w:w w:val="85"/>
          <w:sz w:val="26"/>
        </w:rPr>
        <w:t>Gary</w:t>
      </w:r>
      <w:r>
        <w:rPr>
          <w:rFonts w:ascii="Calibri" w:hAnsi="Calibri"/>
          <w:color w:val="231F20"/>
          <w:spacing w:val="-6"/>
          <w:w w:val="85"/>
          <w:sz w:val="26"/>
        </w:rPr>
        <w:t xml:space="preserve"> </w:t>
      </w:r>
      <w:r>
        <w:rPr>
          <w:rFonts w:ascii="Calibri" w:hAnsi="Calibri"/>
          <w:color w:val="231F20"/>
          <w:w w:val="85"/>
          <w:sz w:val="26"/>
        </w:rPr>
        <w:t>was</w:t>
      </w:r>
      <w:r>
        <w:rPr>
          <w:rFonts w:ascii="Calibri" w:hAnsi="Calibri"/>
          <w:color w:val="231F20"/>
          <w:spacing w:val="-6"/>
          <w:w w:val="85"/>
          <w:sz w:val="26"/>
        </w:rPr>
        <w:t xml:space="preserve"> </w:t>
      </w:r>
      <w:r>
        <w:rPr>
          <w:rFonts w:ascii="Calibri" w:hAnsi="Calibri"/>
          <w:color w:val="231F20"/>
          <w:w w:val="85"/>
          <w:sz w:val="26"/>
        </w:rPr>
        <w:t>angry</w:t>
      </w:r>
      <w:r>
        <w:rPr>
          <w:rFonts w:ascii="Calibri" w:hAnsi="Calibri"/>
          <w:color w:val="231F20"/>
          <w:spacing w:val="-5"/>
          <w:w w:val="85"/>
          <w:sz w:val="26"/>
        </w:rPr>
        <w:t xml:space="preserve"> </w:t>
      </w:r>
      <w:r>
        <w:rPr>
          <w:rFonts w:ascii="Calibri" w:hAnsi="Calibri"/>
          <w:color w:val="231F20"/>
          <w:w w:val="85"/>
          <w:sz w:val="26"/>
        </w:rPr>
        <w:t>that</w:t>
      </w:r>
      <w:r>
        <w:rPr>
          <w:rFonts w:ascii="Calibri" w:hAnsi="Calibri"/>
          <w:color w:val="231F20"/>
          <w:spacing w:val="-6"/>
          <w:w w:val="85"/>
          <w:sz w:val="26"/>
        </w:rPr>
        <w:t xml:space="preserve"> </w:t>
      </w:r>
      <w:r>
        <w:rPr>
          <w:rFonts w:ascii="Calibri" w:hAnsi="Calibri"/>
          <w:color w:val="231F20"/>
          <w:w w:val="85"/>
          <w:sz w:val="26"/>
        </w:rPr>
        <w:t>he</w:t>
      </w:r>
      <w:r>
        <w:rPr>
          <w:rFonts w:ascii="Calibri" w:hAnsi="Calibri"/>
          <w:color w:val="231F20"/>
          <w:spacing w:val="-6"/>
          <w:w w:val="85"/>
          <w:sz w:val="26"/>
        </w:rPr>
        <w:t xml:space="preserve"> </w:t>
      </w:r>
      <w:r>
        <w:rPr>
          <w:rFonts w:ascii="Calibri" w:hAnsi="Calibri"/>
          <w:color w:val="231F20"/>
          <w:w w:val="85"/>
          <w:sz w:val="26"/>
        </w:rPr>
        <w:t xml:space="preserve">was </w:t>
      </w:r>
      <w:r>
        <w:rPr>
          <w:rFonts w:ascii="Calibri" w:hAnsi="Calibri"/>
          <w:color w:val="231F20"/>
          <w:w w:val="90"/>
          <w:sz w:val="26"/>
        </w:rPr>
        <w:t xml:space="preserve">being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85"/>
          <w:sz w:val="26"/>
        </w:rPr>
        <w:t>by</w:t>
      </w:r>
      <w:r>
        <w:rPr>
          <w:rFonts w:ascii="Calibri" w:hAnsi="Calibri"/>
          <w:color w:val="231F20"/>
          <w:spacing w:val="-4"/>
          <w:w w:val="85"/>
          <w:sz w:val="26"/>
        </w:rPr>
        <w:t xml:space="preserve"> </w:t>
      </w:r>
      <w:r>
        <w:rPr>
          <w:rFonts w:ascii="Calibri" w:hAnsi="Calibri"/>
          <w:color w:val="231F20"/>
          <w:spacing w:val="-2"/>
          <w:w w:val="85"/>
          <w:sz w:val="26"/>
        </w:rPr>
        <w:t>his</w:t>
      </w:r>
      <w:r>
        <w:rPr>
          <w:rFonts w:ascii="Calibri" w:hAnsi="Calibri"/>
          <w:color w:val="231F20"/>
          <w:spacing w:val="-4"/>
          <w:w w:val="85"/>
          <w:sz w:val="26"/>
        </w:rPr>
        <w:t xml:space="preserve"> </w:t>
      </w:r>
      <w:r>
        <w:rPr>
          <w:rFonts w:ascii="Calibri" w:hAnsi="Calibri"/>
          <w:color w:val="231F20"/>
          <w:spacing w:val="-2"/>
          <w:w w:val="85"/>
          <w:sz w:val="26"/>
        </w:rPr>
        <w:t>clothes.</w:t>
      </w:r>
      <w:r>
        <w:rPr>
          <w:rFonts w:ascii="Calibri" w:hAnsi="Calibri"/>
          <w:color w:val="231F20"/>
          <w:spacing w:val="-4"/>
          <w:w w:val="85"/>
          <w:sz w:val="26"/>
        </w:rPr>
        <w:t xml:space="preserve"> </w:t>
      </w:r>
      <w:r>
        <w:rPr>
          <w:rFonts w:ascii="Calibri" w:hAnsi="Calibri"/>
          <w:color w:val="231F20"/>
          <w:spacing w:val="-2"/>
          <w:w w:val="85"/>
          <w:sz w:val="26"/>
        </w:rPr>
        <w:t>The</w:t>
      </w:r>
      <w:r>
        <w:rPr>
          <w:rFonts w:ascii="Calibri" w:hAnsi="Calibri"/>
          <w:color w:val="231F20"/>
          <w:spacing w:val="-4"/>
          <w:w w:val="85"/>
          <w:sz w:val="26"/>
        </w:rPr>
        <w:t xml:space="preserve"> </w:t>
      </w:r>
      <w:r>
        <w:rPr>
          <w:rFonts w:ascii="Calibri" w:hAnsi="Calibri"/>
          <w:color w:val="231F20"/>
          <w:spacing w:val="-2"/>
          <w:w w:val="85"/>
          <w:sz w:val="26"/>
        </w:rPr>
        <w:t>next</w:t>
      </w:r>
      <w:r>
        <w:rPr>
          <w:rFonts w:ascii="Calibri" w:hAnsi="Calibri"/>
          <w:color w:val="231F20"/>
          <w:spacing w:val="-4"/>
          <w:w w:val="85"/>
          <w:sz w:val="26"/>
        </w:rPr>
        <w:t xml:space="preserve"> </w:t>
      </w:r>
      <w:r>
        <w:rPr>
          <w:rFonts w:ascii="Calibri" w:hAnsi="Calibri"/>
          <w:color w:val="231F20"/>
          <w:spacing w:val="-2"/>
          <w:w w:val="85"/>
          <w:sz w:val="26"/>
        </w:rPr>
        <w:t xml:space="preserve">day </w:t>
      </w:r>
      <w:r>
        <w:rPr>
          <w:rFonts w:ascii="Calibri" w:hAnsi="Calibri"/>
          <w:color w:val="231F20"/>
          <w:w w:val="85"/>
          <w:sz w:val="26"/>
        </w:rPr>
        <w:t xml:space="preserve">he returned to the same shop, dressed more </w:t>
      </w:r>
      <w:r>
        <w:rPr>
          <w:rFonts w:ascii="Calibri" w:hAnsi="Calibri"/>
          <w:color w:val="231F20"/>
          <w:w w:val="90"/>
          <w:sz w:val="26"/>
        </w:rPr>
        <w:t xml:space="preserve">properly this time. After </w:t>
      </w:r>
      <w:r>
        <w:rPr>
          <w:rFonts w:ascii="Calibri" w:hAnsi="Calibri"/>
          <w:color w:val="231F20"/>
          <w:sz w:val="26"/>
          <w:u w:val="single" w:color="231F20"/>
        </w:rPr>
        <w:tab/>
      </w:r>
      <w:r>
        <w:rPr>
          <w:rFonts w:ascii="Calibri" w:hAnsi="Calibri"/>
          <w:color w:val="231F20"/>
          <w:spacing w:val="-9"/>
          <w:sz w:val="26"/>
        </w:rPr>
        <w:t xml:space="preserve"> </w:t>
      </w:r>
      <w:r>
        <w:rPr>
          <w:rFonts w:ascii="Calibri" w:hAnsi="Calibri"/>
          <w:color w:val="231F20"/>
          <w:w w:val="85"/>
          <w:sz w:val="26"/>
        </w:rPr>
        <w:t>out</w:t>
      </w:r>
      <w:r>
        <w:rPr>
          <w:rFonts w:ascii="Calibri" w:hAnsi="Calibri"/>
          <w:color w:val="231F20"/>
          <w:spacing w:val="-1"/>
          <w:w w:val="85"/>
          <w:sz w:val="26"/>
        </w:rPr>
        <w:t xml:space="preserve"> </w:t>
      </w:r>
      <w:r>
        <w:rPr>
          <w:rFonts w:ascii="Calibri" w:hAnsi="Calibri"/>
          <w:color w:val="231F20"/>
          <w:w w:val="85"/>
          <w:sz w:val="26"/>
        </w:rPr>
        <w:t xml:space="preserve">the </w:t>
      </w:r>
      <w:r>
        <w:rPr>
          <w:rFonts w:ascii="Calibri" w:hAnsi="Calibri"/>
          <w:color w:val="231F20"/>
          <w:w w:val="80"/>
          <w:sz w:val="26"/>
        </w:rPr>
        <w:t xml:space="preserve">assistant, he asked to see an expensive-looking </w:t>
      </w:r>
      <w:r>
        <w:rPr>
          <w:rFonts w:ascii="Calibri" w:hAnsi="Calibri"/>
          <w:color w:val="231F20"/>
          <w:w w:val="85"/>
          <w:sz w:val="26"/>
        </w:rPr>
        <w:t xml:space="preserve">suit on an upper shelf. Not realising who Gary </w:t>
      </w:r>
      <w:r>
        <w:rPr>
          <w:rFonts w:ascii="Calibri" w:hAnsi="Calibri"/>
          <w:color w:val="231F20"/>
          <w:w w:val="80"/>
          <w:sz w:val="26"/>
        </w:rPr>
        <w:t>was,</w:t>
      </w:r>
      <w:r>
        <w:rPr>
          <w:rFonts w:ascii="Calibri" w:hAnsi="Calibri"/>
          <w:color w:val="231F20"/>
          <w:spacing w:val="33"/>
          <w:sz w:val="26"/>
        </w:rPr>
        <w:t xml:space="preserve"> </w:t>
      </w:r>
      <w:r>
        <w:rPr>
          <w:rFonts w:ascii="Calibri" w:hAnsi="Calibri"/>
          <w:color w:val="231F20"/>
          <w:w w:val="80"/>
          <w:sz w:val="26"/>
        </w:rPr>
        <w:t>the</w:t>
      </w:r>
      <w:r>
        <w:rPr>
          <w:rFonts w:ascii="Calibri" w:hAnsi="Calibri"/>
          <w:color w:val="231F20"/>
          <w:spacing w:val="33"/>
          <w:sz w:val="26"/>
        </w:rPr>
        <w:t xml:space="preserve"> </w:t>
      </w:r>
      <w:r>
        <w:rPr>
          <w:rFonts w:ascii="Calibri" w:hAnsi="Calibri"/>
          <w:color w:val="231F20"/>
          <w:w w:val="80"/>
          <w:sz w:val="26"/>
        </w:rPr>
        <w:t>assistant</w:t>
      </w:r>
      <w:r>
        <w:rPr>
          <w:rFonts w:ascii="Calibri" w:hAnsi="Calibri"/>
          <w:color w:val="231F20"/>
          <w:spacing w:val="34"/>
          <w:sz w:val="26"/>
        </w:rPr>
        <w:t xml:space="preserve"> </w:t>
      </w:r>
      <w:r>
        <w:rPr>
          <w:rFonts w:ascii="Calibri" w:hAnsi="Calibri"/>
          <w:color w:val="231F20"/>
          <w:w w:val="80"/>
          <w:sz w:val="26"/>
        </w:rPr>
        <w:t>was</w:t>
      </w:r>
      <w:r>
        <w:rPr>
          <w:rFonts w:ascii="Calibri" w:hAnsi="Calibri"/>
          <w:color w:val="231F20"/>
          <w:spacing w:val="33"/>
          <w:sz w:val="26"/>
        </w:rPr>
        <w:t xml:space="preserve"> </w:t>
      </w:r>
      <w:r>
        <w:rPr>
          <w:rFonts w:ascii="Calibri" w:hAnsi="Calibri"/>
          <w:color w:val="231F20"/>
          <w:w w:val="80"/>
          <w:sz w:val="26"/>
        </w:rPr>
        <w:t>eager</w:t>
      </w:r>
      <w:r>
        <w:rPr>
          <w:rFonts w:ascii="Calibri" w:hAnsi="Calibri"/>
          <w:color w:val="231F20"/>
          <w:spacing w:val="34"/>
          <w:sz w:val="26"/>
        </w:rPr>
        <w:t xml:space="preserve"> </w:t>
      </w:r>
      <w:r>
        <w:rPr>
          <w:rFonts w:ascii="Calibri" w:hAnsi="Calibri"/>
          <w:color w:val="231F20"/>
          <w:w w:val="80"/>
          <w:sz w:val="26"/>
        </w:rPr>
        <w:t>to</w:t>
      </w:r>
      <w:r>
        <w:rPr>
          <w:rFonts w:ascii="Calibri" w:hAnsi="Calibri"/>
          <w:color w:val="231F20"/>
          <w:spacing w:val="33"/>
          <w:sz w:val="26"/>
        </w:rPr>
        <w:t xml:space="preserve"> </w:t>
      </w:r>
      <w:r>
        <w:rPr>
          <w:rFonts w:ascii="Calibri" w:hAnsi="Calibri"/>
          <w:color w:val="231F20"/>
          <w:w w:val="80"/>
          <w:sz w:val="26"/>
        </w:rPr>
        <w:t>carry</w:t>
      </w:r>
      <w:r>
        <w:rPr>
          <w:rFonts w:ascii="Calibri" w:hAnsi="Calibri"/>
          <w:color w:val="231F20"/>
          <w:spacing w:val="34"/>
          <w:sz w:val="26"/>
        </w:rPr>
        <w:t xml:space="preserve"> </w:t>
      </w:r>
      <w:r>
        <w:rPr>
          <w:rFonts w:ascii="Calibri" w:hAnsi="Calibri"/>
          <w:color w:val="231F20"/>
          <w:w w:val="80"/>
          <w:sz w:val="26"/>
        </w:rPr>
        <w:t>out</w:t>
      </w:r>
      <w:r>
        <w:rPr>
          <w:rFonts w:ascii="Calibri" w:hAnsi="Calibri"/>
          <w:color w:val="231F20"/>
          <w:spacing w:val="33"/>
          <w:sz w:val="26"/>
        </w:rPr>
        <w:t xml:space="preserve"> </w:t>
      </w:r>
      <w:r>
        <w:rPr>
          <w:rFonts w:ascii="Calibri" w:hAnsi="Calibri"/>
          <w:color w:val="231F20"/>
          <w:spacing w:val="-5"/>
          <w:w w:val="80"/>
          <w:sz w:val="26"/>
        </w:rPr>
        <w:t>his</w:t>
      </w:r>
    </w:p>
    <w:p w14:paraId="6B745B4C">
      <w:pPr>
        <w:tabs>
          <w:tab w:val="left" w:pos="2720"/>
        </w:tabs>
        <w:spacing w:before="4"/>
        <w:ind w:left="1587" w:right="0" w:firstLine="0"/>
        <w:jc w:val="both"/>
        <w:rPr>
          <w:rFonts w:ascii="Calibri"/>
          <w:sz w:val="26"/>
        </w:rPr>
      </w:pPr>
      <w:r>
        <w:rPr>
          <w:rFonts w:ascii="Calibri"/>
          <w:color w:val="231F20"/>
          <w:sz w:val="26"/>
          <w:u w:val="single" w:color="231F20"/>
        </w:rPr>
        <w:tab/>
      </w:r>
      <w:r>
        <w:rPr>
          <w:rFonts w:ascii="Calibri"/>
          <w:color w:val="231F20"/>
          <w:spacing w:val="39"/>
          <w:sz w:val="26"/>
        </w:rPr>
        <w:t xml:space="preserve"> </w:t>
      </w:r>
      <w:r>
        <w:rPr>
          <w:rFonts w:ascii="Calibri"/>
          <w:color w:val="231F20"/>
          <w:spacing w:val="9"/>
          <w:w w:val="85"/>
          <w:sz w:val="26"/>
        </w:rPr>
        <w:t>properly</w:t>
      </w:r>
      <w:r>
        <w:rPr>
          <w:rFonts w:ascii="Calibri"/>
          <w:color w:val="231F20"/>
          <w:spacing w:val="39"/>
          <w:sz w:val="26"/>
        </w:rPr>
        <w:t xml:space="preserve"> </w:t>
      </w:r>
      <w:r>
        <w:rPr>
          <w:rFonts w:ascii="Calibri"/>
          <w:color w:val="231F20"/>
          <w:w w:val="85"/>
          <w:sz w:val="26"/>
        </w:rPr>
        <w:t>this</w:t>
      </w:r>
      <w:r>
        <w:rPr>
          <w:rFonts w:ascii="Calibri"/>
          <w:color w:val="231F20"/>
          <w:spacing w:val="39"/>
          <w:sz w:val="26"/>
        </w:rPr>
        <w:t xml:space="preserve"> </w:t>
      </w:r>
      <w:r>
        <w:rPr>
          <w:rFonts w:ascii="Calibri"/>
          <w:color w:val="231F20"/>
          <w:w w:val="85"/>
          <w:sz w:val="26"/>
        </w:rPr>
        <w:t>time.</w:t>
      </w:r>
      <w:r>
        <w:rPr>
          <w:rFonts w:ascii="Calibri"/>
          <w:color w:val="231F20"/>
          <w:spacing w:val="39"/>
          <w:sz w:val="26"/>
        </w:rPr>
        <w:t xml:space="preserve"> </w:t>
      </w:r>
      <w:r>
        <w:rPr>
          <w:rFonts w:ascii="Calibri"/>
          <w:color w:val="231F20"/>
          <w:w w:val="85"/>
          <w:sz w:val="26"/>
        </w:rPr>
        <w:t>With</w:t>
      </w:r>
      <w:r>
        <w:rPr>
          <w:rFonts w:ascii="Calibri"/>
          <w:color w:val="231F20"/>
          <w:spacing w:val="39"/>
          <w:sz w:val="26"/>
        </w:rPr>
        <w:t xml:space="preserve"> </w:t>
      </w:r>
      <w:r>
        <w:rPr>
          <w:rFonts w:ascii="Calibri"/>
          <w:color w:val="231F20"/>
          <w:w w:val="85"/>
          <w:sz w:val="26"/>
        </w:rPr>
        <w:t>great</w:t>
      </w:r>
    </w:p>
    <w:p w14:paraId="4CE293C3">
      <w:pPr>
        <w:tabs>
          <w:tab w:val="left" w:pos="2720"/>
          <w:tab w:val="left" w:pos="3300"/>
        </w:tabs>
        <w:spacing w:before="23" w:line="256" w:lineRule="auto"/>
        <w:ind w:left="1587" w:right="104" w:firstLine="0"/>
        <w:jc w:val="both"/>
        <w:rPr>
          <w:rFonts w:ascii="Calibri"/>
          <w:sz w:val="26"/>
        </w:rPr>
      </w:pPr>
      <w:r>
        <w:rPr>
          <w:rFonts w:ascii="Calibri"/>
          <w:color w:val="231F20"/>
          <w:sz w:val="26"/>
          <w:u w:val="single" w:color="231F20"/>
        </w:rPr>
        <w:tab/>
      </w:r>
      <w:r>
        <w:rPr>
          <w:rFonts w:ascii="Calibri"/>
          <w:color w:val="231F20"/>
          <w:sz w:val="26"/>
        </w:rPr>
        <w:t xml:space="preserve"> </w:t>
      </w:r>
      <w:r>
        <w:rPr>
          <w:rFonts w:ascii="Calibri"/>
          <w:color w:val="231F20"/>
          <w:w w:val="85"/>
          <w:sz w:val="26"/>
        </w:rPr>
        <w:t xml:space="preserve">and difficulty, he climbed up to bring the suit down, apologising for keeping Gary waiting. The moment Gary looked at it </w:t>
      </w:r>
      <w:r>
        <w:rPr>
          <w:rFonts w:ascii="Calibri"/>
          <w:color w:val="231F20"/>
          <w:w w:val="80"/>
          <w:sz w:val="26"/>
        </w:rPr>
        <w:t xml:space="preserve">more closely, however, he said he did not like it. </w:t>
      </w:r>
      <w:r>
        <w:rPr>
          <w:rFonts w:ascii="Calibri"/>
          <w:color w:val="231F20"/>
          <w:w w:val="85"/>
          <w:sz w:val="26"/>
        </w:rPr>
        <w:t>He</w:t>
      </w:r>
      <w:r>
        <w:rPr>
          <w:rFonts w:ascii="Calibri"/>
          <w:color w:val="231F20"/>
          <w:spacing w:val="-2"/>
          <w:w w:val="85"/>
          <w:sz w:val="26"/>
        </w:rPr>
        <w:t xml:space="preserve"> </w:t>
      </w:r>
      <w:r>
        <w:rPr>
          <w:rFonts w:ascii="Calibri"/>
          <w:color w:val="231F20"/>
          <w:w w:val="85"/>
          <w:sz w:val="26"/>
        </w:rPr>
        <w:t>enjoyed</w:t>
      </w:r>
      <w:r>
        <w:rPr>
          <w:rFonts w:ascii="Calibri"/>
          <w:color w:val="231F20"/>
          <w:spacing w:val="-2"/>
          <w:w w:val="85"/>
          <w:sz w:val="26"/>
        </w:rPr>
        <w:t xml:space="preserve"> </w:t>
      </w:r>
      <w:r>
        <w:rPr>
          <w:rFonts w:ascii="Calibri"/>
          <w:color w:val="231F20"/>
          <w:w w:val="85"/>
          <w:sz w:val="26"/>
        </w:rPr>
        <w:t>himself</w:t>
      </w:r>
      <w:r>
        <w:rPr>
          <w:rFonts w:ascii="Calibri"/>
          <w:color w:val="231F20"/>
          <w:spacing w:val="-2"/>
          <w:w w:val="85"/>
          <w:sz w:val="26"/>
        </w:rPr>
        <w:t xml:space="preserve"> </w:t>
      </w:r>
      <w:r>
        <w:rPr>
          <w:rFonts w:ascii="Calibri"/>
          <w:color w:val="231F20"/>
          <w:w w:val="85"/>
          <w:sz w:val="26"/>
        </w:rPr>
        <w:t>making</w:t>
      </w:r>
      <w:r>
        <w:rPr>
          <w:rFonts w:ascii="Calibri"/>
          <w:color w:val="231F20"/>
          <w:spacing w:val="-2"/>
          <w:w w:val="85"/>
          <w:sz w:val="26"/>
        </w:rPr>
        <w:t xml:space="preserve"> </w:t>
      </w:r>
      <w:r>
        <w:rPr>
          <w:rFonts w:ascii="Calibri"/>
          <w:color w:val="231F20"/>
          <w:w w:val="85"/>
          <w:sz w:val="26"/>
        </w:rPr>
        <w:t>the</w:t>
      </w:r>
      <w:r>
        <w:rPr>
          <w:rFonts w:ascii="Calibri"/>
          <w:color w:val="231F20"/>
          <w:spacing w:val="-2"/>
          <w:w w:val="85"/>
          <w:sz w:val="26"/>
        </w:rPr>
        <w:t xml:space="preserve"> </w:t>
      </w:r>
      <w:r>
        <w:rPr>
          <w:rFonts w:ascii="Calibri"/>
          <w:color w:val="231F20"/>
          <w:w w:val="85"/>
          <w:sz w:val="26"/>
        </w:rPr>
        <w:t>assistant</w:t>
      </w:r>
      <w:r>
        <w:rPr>
          <w:rFonts w:ascii="Calibri"/>
          <w:color w:val="231F20"/>
          <w:spacing w:val="-2"/>
          <w:w w:val="85"/>
          <w:sz w:val="26"/>
        </w:rPr>
        <w:t xml:space="preserve"> </w:t>
      </w:r>
      <w:r>
        <w:rPr>
          <w:rFonts w:ascii="Calibri"/>
          <w:color w:val="231F20"/>
          <w:w w:val="85"/>
          <w:sz w:val="26"/>
        </w:rPr>
        <w:t xml:space="preserve">bring </w:t>
      </w:r>
      <w:r>
        <w:rPr>
          <w:rFonts w:ascii="Calibri"/>
          <w:color w:val="231F20"/>
          <w:w w:val="80"/>
          <w:sz w:val="26"/>
        </w:rPr>
        <w:t xml:space="preserve">almost everything in the shop to him before he </w:t>
      </w:r>
      <w:r>
        <w:rPr>
          <w:rFonts w:ascii="Calibri"/>
          <w:color w:val="231F20"/>
          <w:w w:val="95"/>
          <w:sz w:val="26"/>
        </w:rPr>
        <w:t xml:space="preserve">finally </w:t>
      </w:r>
      <w:r>
        <w:rPr>
          <w:rFonts w:ascii="Calibri"/>
          <w:color w:val="231F20"/>
          <w:sz w:val="26"/>
          <w:u w:val="single" w:color="231F20"/>
        </w:rPr>
        <w:tab/>
      </w:r>
      <w:r>
        <w:rPr>
          <w:rFonts w:ascii="Calibri"/>
          <w:color w:val="231F20"/>
          <w:sz w:val="26"/>
          <w:u w:val="single" w:color="231F20"/>
        </w:rPr>
        <w:tab/>
      </w:r>
      <w:r>
        <w:rPr>
          <w:rFonts w:ascii="Calibri"/>
          <w:color w:val="231F20"/>
          <w:spacing w:val="-15"/>
          <w:sz w:val="26"/>
        </w:rPr>
        <w:t xml:space="preserve"> </w:t>
      </w:r>
      <w:r>
        <w:rPr>
          <w:rFonts w:ascii="Calibri"/>
          <w:color w:val="231F20"/>
          <w:w w:val="85"/>
          <w:sz w:val="26"/>
        </w:rPr>
        <w:t>on</w:t>
      </w:r>
      <w:r>
        <w:rPr>
          <w:rFonts w:ascii="Calibri"/>
          <w:color w:val="231F20"/>
          <w:spacing w:val="-6"/>
          <w:w w:val="85"/>
          <w:sz w:val="26"/>
        </w:rPr>
        <w:t xml:space="preserve"> </w:t>
      </w:r>
      <w:r>
        <w:rPr>
          <w:rFonts w:ascii="Calibri"/>
          <w:color w:val="231F20"/>
          <w:w w:val="85"/>
          <w:sz w:val="26"/>
        </w:rPr>
        <w:t>buying</w:t>
      </w:r>
      <w:r>
        <w:rPr>
          <w:rFonts w:ascii="Calibri"/>
          <w:color w:val="231F20"/>
          <w:spacing w:val="-6"/>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tie.</w:t>
      </w:r>
      <w:r>
        <w:rPr>
          <w:rFonts w:ascii="Calibri"/>
          <w:color w:val="231F20"/>
          <w:spacing w:val="-6"/>
          <w:w w:val="85"/>
          <w:sz w:val="26"/>
        </w:rPr>
        <w:t xml:space="preserve"> </w:t>
      </w:r>
      <w:r>
        <w:rPr>
          <w:rFonts w:ascii="Calibri"/>
          <w:color w:val="231F20"/>
          <w:w w:val="85"/>
          <w:sz w:val="26"/>
        </w:rPr>
        <w:t>Would</w:t>
      </w:r>
      <w:r>
        <w:rPr>
          <w:rFonts w:ascii="Calibri"/>
          <w:color w:val="231F20"/>
          <w:spacing w:val="-6"/>
          <w:w w:val="85"/>
          <w:sz w:val="26"/>
        </w:rPr>
        <w:t xml:space="preserve"> </w:t>
      </w:r>
      <w:r>
        <w:rPr>
          <w:rFonts w:ascii="Calibri"/>
          <w:color w:val="231F20"/>
          <w:w w:val="85"/>
          <w:sz w:val="26"/>
        </w:rPr>
        <w:t>you do the same if you were Gary?</w:t>
      </w:r>
    </w:p>
    <w:p w14:paraId="35AD94DD">
      <w:pPr>
        <w:spacing w:before="184" w:line="213" w:lineRule="auto"/>
        <w:ind w:left="1587" w:right="0" w:firstLine="1"/>
        <w:jc w:val="left"/>
        <w:rPr>
          <w:rFonts w:ascii="Tahoma"/>
          <w:sz w:val="26"/>
        </w:rPr>
      </w:pPr>
      <w:r>
        <w:rPr>
          <w:rFonts w:ascii="Tahoma"/>
          <w:color w:val="905A43"/>
          <w:spacing w:val="-4"/>
          <w:w w:val="105"/>
          <w:sz w:val="26"/>
        </w:rPr>
        <w:t>Translate</w:t>
      </w:r>
      <w:r>
        <w:rPr>
          <w:rFonts w:ascii="Tahoma"/>
          <w:color w:val="905A43"/>
          <w:spacing w:val="-30"/>
          <w:w w:val="105"/>
          <w:sz w:val="26"/>
        </w:rPr>
        <w:t xml:space="preserve"> </w:t>
      </w:r>
      <w:r>
        <w:rPr>
          <w:rFonts w:ascii="Tahoma"/>
          <w:color w:val="905A43"/>
          <w:spacing w:val="-4"/>
          <w:w w:val="105"/>
          <w:sz w:val="26"/>
        </w:rPr>
        <w:t>the</w:t>
      </w:r>
      <w:r>
        <w:rPr>
          <w:rFonts w:ascii="Tahoma"/>
          <w:color w:val="905A43"/>
          <w:spacing w:val="-29"/>
          <w:w w:val="105"/>
          <w:sz w:val="26"/>
        </w:rPr>
        <w:t xml:space="preserve"> </w:t>
      </w:r>
      <w:r>
        <w:rPr>
          <w:rFonts w:ascii="Tahoma"/>
          <w:color w:val="905A43"/>
          <w:spacing w:val="-4"/>
          <w:w w:val="105"/>
          <w:sz w:val="26"/>
        </w:rPr>
        <w:t>sentences</w:t>
      </w:r>
      <w:r>
        <w:rPr>
          <w:rFonts w:ascii="Tahoma"/>
          <w:color w:val="905A43"/>
          <w:spacing w:val="-29"/>
          <w:w w:val="105"/>
          <w:sz w:val="26"/>
        </w:rPr>
        <w:t xml:space="preserve"> </w:t>
      </w:r>
      <w:r>
        <w:rPr>
          <w:rFonts w:ascii="Tahoma"/>
          <w:color w:val="905A43"/>
          <w:spacing w:val="-4"/>
          <w:w w:val="105"/>
          <w:sz w:val="26"/>
        </w:rPr>
        <w:t>into</w:t>
      </w:r>
      <w:r>
        <w:rPr>
          <w:rFonts w:ascii="Tahoma"/>
          <w:color w:val="905A43"/>
          <w:spacing w:val="-29"/>
          <w:w w:val="105"/>
          <w:sz w:val="26"/>
        </w:rPr>
        <w:t xml:space="preserve"> </w:t>
      </w:r>
      <w:r>
        <w:rPr>
          <w:rFonts w:ascii="Tahoma"/>
          <w:color w:val="905A43"/>
          <w:spacing w:val="-4"/>
          <w:w w:val="105"/>
          <w:sz w:val="26"/>
        </w:rPr>
        <w:t xml:space="preserve">English </w:t>
      </w:r>
      <w:r>
        <w:rPr>
          <w:rFonts w:ascii="Tahoma"/>
          <w:color w:val="905A43"/>
          <w:w w:val="105"/>
          <w:sz w:val="26"/>
        </w:rPr>
        <w:t>using</w:t>
      </w:r>
      <w:r>
        <w:rPr>
          <w:rFonts w:ascii="Tahoma"/>
          <w:color w:val="905A43"/>
          <w:spacing w:val="-16"/>
          <w:w w:val="105"/>
          <w:sz w:val="26"/>
        </w:rPr>
        <w:t xml:space="preserve"> </w:t>
      </w:r>
      <w:r>
        <w:rPr>
          <w:rFonts w:ascii="Tahoma"/>
          <w:color w:val="905A43"/>
          <w:w w:val="105"/>
          <w:sz w:val="26"/>
        </w:rPr>
        <w:t>the</w:t>
      </w:r>
      <w:r>
        <w:rPr>
          <w:rFonts w:ascii="Tahoma"/>
          <w:color w:val="905A43"/>
          <w:spacing w:val="-16"/>
          <w:w w:val="105"/>
          <w:sz w:val="26"/>
        </w:rPr>
        <w:t xml:space="preserve"> </w:t>
      </w:r>
      <w:r>
        <w:rPr>
          <w:rFonts w:ascii="Tahoma"/>
          <w:color w:val="905A43"/>
          <w:w w:val="105"/>
          <w:sz w:val="26"/>
        </w:rPr>
        <w:t>words</w:t>
      </w:r>
      <w:r>
        <w:rPr>
          <w:rFonts w:ascii="Tahoma"/>
          <w:color w:val="905A43"/>
          <w:spacing w:val="-16"/>
          <w:w w:val="105"/>
          <w:sz w:val="26"/>
        </w:rPr>
        <w:t xml:space="preserve"> </w:t>
      </w:r>
      <w:r>
        <w:rPr>
          <w:rFonts w:ascii="Tahoma"/>
          <w:color w:val="905A43"/>
          <w:w w:val="105"/>
          <w:sz w:val="26"/>
        </w:rPr>
        <w:t>and</w:t>
      </w:r>
      <w:r>
        <w:rPr>
          <w:rFonts w:ascii="Tahoma"/>
          <w:color w:val="905A43"/>
          <w:spacing w:val="-16"/>
          <w:w w:val="105"/>
          <w:sz w:val="26"/>
        </w:rPr>
        <w:t xml:space="preserve"> </w:t>
      </w:r>
      <w:r>
        <w:rPr>
          <w:rFonts w:ascii="Tahoma"/>
          <w:color w:val="905A43"/>
          <w:w w:val="105"/>
          <w:sz w:val="26"/>
        </w:rPr>
        <w:t>phrases</w:t>
      </w:r>
      <w:r>
        <w:rPr>
          <w:rFonts w:ascii="Tahoma"/>
          <w:color w:val="905A43"/>
          <w:spacing w:val="-16"/>
          <w:w w:val="105"/>
          <w:sz w:val="26"/>
        </w:rPr>
        <w:t xml:space="preserve"> </w:t>
      </w:r>
      <w:r>
        <w:rPr>
          <w:rFonts w:ascii="Tahoma"/>
          <w:color w:val="905A43"/>
          <w:w w:val="105"/>
          <w:sz w:val="26"/>
        </w:rPr>
        <w:t xml:space="preserve">in </w:t>
      </w:r>
      <w:r>
        <w:rPr>
          <w:rFonts w:ascii="Tahoma"/>
          <w:color w:val="905A43"/>
          <w:spacing w:val="-2"/>
          <w:w w:val="105"/>
          <w:sz w:val="26"/>
        </w:rPr>
        <w:t>brackets.</w:t>
      </w:r>
    </w:p>
    <w:p w14:paraId="2CC86519">
      <w:pPr>
        <w:pStyle w:val="15"/>
        <w:numPr>
          <w:ilvl w:val="0"/>
          <w:numId w:val="113"/>
        </w:numPr>
        <w:tabs>
          <w:tab w:val="left" w:pos="1870"/>
        </w:tabs>
        <w:spacing w:before="171" w:after="0" w:line="278" w:lineRule="auto"/>
        <w:ind w:left="1870" w:right="114" w:hanging="312"/>
        <w:jc w:val="both"/>
        <w:rPr>
          <w:rFonts w:ascii="Calibri" w:eastAsia="Calibri"/>
          <w:sz w:val="26"/>
        </w:rPr>
      </w:pPr>
      <w:r>
        <w:rPr>
          <w:rFonts w:hint="eastAsia" w:ascii="宋体" w:eastAsia="宋体"/>
          <w:color w:val="231F20"/>
          <w:spacing w:val="-2"/>
          <w:sz w:val="22"/>
        </w:rPr>
        <w:t>我坐在歌剧院外面的台阶上，欣赏着它的外观，想起多年前在这里看演出的那</w:t>
      </w:r>
      <w:r>
        <w:rPr>
          <w:rFonts w:hint="eastAsia" w:ascii="宋体" w:eastAsia="宋体"/>
          <w:color w:val="231F20"/>
          <w:spacing w:val="-5"/>
          <w:w w:val="90"/>
          <w:sz w:val="22"/>
        </w:rPr>
        <w:t xml:space="preserve">一天。 </w:t>
      </w:r>
      <w:r>
        <w:rPr>
          <w:rFonts w:ascii="Calibri" w:eastAsia="Calibri"/>
          <w:color w:val="231F20"/>
          <w:w w:val="90"/>
          <w:sz w:val="26"/>
        </w:rPr>
        <w:t>(stair</w:t>
      </w:r>
      <w:r>
        <w:rPr>
          <w:rFonts w:ascii="Calibri" w:eastAsia="Calibri"/>
          <w:color w:val="231F20"/>
          <w:spacing w:val="-6"/>
          <w:w w:val="90"/>
          <w:sz w:val="26"/>
        </w:rPr>
        <w:t xml:space="preserve">, </w:t>
      </w:r>
      <w:r>
        <w:rPr>
          <w:rFonts w:ascii="Calibri" w:eastAsia="Calibri"/>
          <w:color w:val="231F20"/>
          <w:w w:val="90"/>
          <w:sz w:val="26"/>
        </w:rPr>
        <w:t>opera</w:t>
      </w:r>
      <w:r>
        <w:rPr>
          <w:rFonts w:ascii="Calibri" w:eastAsia="Calibri"/>
          <w:color w:val="231F20"/>
          <w:spacing w:val="-6"/>
          <w:w w:val="90"/>
          <w:sz w:val="26"/>
        </w:rPr>
        <w:t xml:space="preserve">, </w:t>
      </w:r>
      <w:r>
        <w:rPr>
          <w:rFonts w:ascii="Calibri" w:eastAsia="Calibri"/>
          <w:color w:val="231F20"/>
          <w:w w:val="90"/>
          <w:sz w:val="26"/>
        </w:rPr>
        <w:t>external)</w:t>
      </w:r>
    </w:p>
    <w:p w14:paraId="359A0285">
      <w:pPr>
        <w:pStyle w:val="15"/>
        <w:numPr>
          <w:ilvl w:val="0"/>
          <w:numId w:val="113"/>
        </w:numPr>
        <w:tabs>
          <w:tab w:val="left" w:pos="1870"/>
        </w:tabs>
        <w:spacing w:before="0" w:after="0" w:line="261" w:lineRule="auto"/>
        <w:ind w:left="1870" w:right="113" w:hanging="312"/>
        <w:jc w:val="both"/>
        <w:rPr>
          <w:rFonts w:ascii="Calibri" w:eastAsia="Calibri"/>
          <w:sz w:val="26"/>
        </w:rPr>
      </w:pPr>
      <w:r>
        <w:rPr>
          <w:rFonts w:hint="eastAsia" w:ascii="宋体" w:eastAsia="宋体"/>
          <w:color w:val="231F20"/>
          <w:spacing w:val="3"/>
          <w:sz w:val="22"/>
        </w:rPr>
        <w:t>作者暗示，在一定程度上，男女主人公</w:t>
      </w:r>
      <w:r>
        <w:rPr>
          <w:rFonts w:hint="eastAsia" w:ascii="宋体" w:eastAsia="宋体"/>
          <w:color w:val="231F20"/>
          <w:spacing w:val="-4"/>
          <w:sz w:val="22"/>
        </w:rPr>
        <w:t>对最后的悲惨结局都负有责任。</w:t>
      </w:r>
      <w:r>
        <w:rPr>
          <w:rFonts w:ascii="Calibri" w:eastAsia="Calibri"/>
          <w:color w:val="231F20"/>
          <w:spacing w:val="-7"/>
          <w:w w:val="121"/>
          <w:sz w:val="26"/>
        </w:rPr>
        <w:t>(</w:t>
      </w:r>
      <w:r>
        <w:rPr>
          <w:rFonts w:ascii="Calibri" w:eastAsia="Calibri"/>
          <w:color w:val="231F20"/>
          <w:w w:val="87"/>
          <w:sz w:val="26"/>
        </w:rPr>
        <w:t>indi</w:t>
      </w:r>
      <w:r>
        <w:rPr>
          <w:rFonts w:ascii="Calibri" w:eastAsia="Calibri"/>
          <w:color w:val="231F20"/>
          <w:spacing w:val="-2"/>
          <w:w w:val="87"/>
          <w:sz w:val="26"/>
        </w:rPr>
        <w:t>c</w:t>
      </w:r>
      <w:r>
        <w:rPr>
          <w:rFonts w:ascii="Calibri" w:eastAsia="Calibri"/>
          <w:color w:val="231F20"/>
          <w:spacing w:val="-3"/>
          <w:w w:val="76"/>
          <w:sz w:val="26"/>
        </w:rPr>
        <w:t>a</w:t>
      </w:r>
      <w:r>
        <w:rPr>
          <w:rFonts w:ascii="Calibri" w:eastAsia="Calibri"/>
          <w:color w:val="231F20"/>
          <w:spacing w:val="-5"/>
          <w:w w:val="76"/>
          <w:sz w:val="26"/>
        </w:rPr>
        <w:t>t</w:t>
      </w:r>
      <w:r>
        <w:rPr>
          <w:rFonts w:ascii="Calibri" w:eastAsia="Calibri"/>
          <w:color w:val="231F20"/>
          <w:spacing w:val="-2"/>
          <w:w w:val="75"/>
          <w:sz w:val="26"/>
        </w:rPr>
        <w:t>e</w:t>
      </w:r>
      <w:r>
        <w:rPr>
          <w:rFonts w:ascii="Calibri" w:eastAsia="Calibri"/>
          <w:color w:val="231F20"/>
          <w:w w:val="56"/>
          <w:sz w:val="26"/>
        </w:rPr>
        <w:t xml:space="preserve">, </w:t>
      </w:r>
      <w:r>
        <w:rPr>
          <w:rFonts w:ascii="Calibri" w:eastAsia="Calibri"/>
          <w:color w:val="231F20"/>
          <w:spacing w:val="-5"/>
          <w:w w:val="76"/>
          <w:sz w:val="26"/>
        </w:rPr>
        <w:t>t</w:t>
      </w:r>
      <w:r>
        <w:rPr>
          <w:rFonts w:ascii="Calibri" w:eastAsia="Calibri"/>
          <w:color w:val="231F20"/>
          <w:w w:val="86"/>
          <w:sz w:val="26"/>
        </w:rPr>
        <w:t>o</w:t>
      </w:r>
      <w:r>
        <w:rPr>
          <w:rFonts w:ascii="Calibri" w:eastAsia="Calibri"/>
          <w:color w:val="231F20"/>
          <w:spacing w:val="-18"/>
          <w:sz w:val="26"/>
        </w:rPr>
        <w:t xml:space="preserve"> </w:t>
      </w:r>
      <w:r>
        <w:rPr>
          <w:rFonts w:ascii="Calibri" w:eastAsia="Calibri"/>
          <w:color w:val="231F20"/>
          <w:w w:val="56"/>
          <w:sz w:val="26"/>
        </w:rPr>
        <w:t>...</w:t>
      </w:r>
      <w:r>
        <w:rPr>
          <w:rFonts w:ascii="Calibri" w:eastAsia="Calibri"/>
          <w:color w:val="231F20"/>
          <w:spacing w:val="-18"/>
          <w:sz w:val="26"/>
        </w:rPr>
        <w:t xml:space="preserve"> </w:t>
      </w:r>
      <w:r>
        <w:rPr>
          <w:rFonts w:ascii="Calibri" w:eastAsia="Calibri"/>
          <w:color w:val="231F20"/>
          <w:w w:val="78"/>
          <w:sz w:val="26"/>
        </w:rPr>
        <w:t>e</w:t>
      </w:r>
      <w:r>
        <w:rPr>
          <w:rFonts w:ascii="Calibri" w:eastAsia="Calibri"/>
          <w:color w:val="231F20"/>
          <w:spacing w:val="5"/>
          <w:w w:val="78"/>
          <w:sz w:val="26"/>
        </w:rPr>
        <w:t>x</w:t>
      </w:r>
      <w:r>
        <w:rPr>
          <w:rFonts w:ascii="Calibri" w:eastAsia="Calibri"/>
          <w:color w:val="231F20"/>
          <w:spacing w:val="-5"/>
          <w:w w:val="76"/>
          <w:sz w:val="26"/>
        </w:rPr>
        <w:t>t</w:t>
      </w:r>
      <w:r>
        <w:rPr>
          <w:rFonts w:ascii="Calibri" w:eastAsia="Calibri"/>
          <w:color w:val="231F20"/>
          <w:spacing w:val="-1"/>
          <w:w w:val="75"/>
          <w:sz w:val="26"/>
        </w:rPr>
        <w:t>e</w:t>
      </w:r>
      <w:r>
        <w:rPr>
          <w:rFonts w:ascii="Calibri" w:eastAsia="Calibri"/>
          <w:color w:val="231F20"/>
          <w:spacing w:val="-2"/>
          <w:w w:val="87"/>
          <w:sz w:val="26"/>
        </w:rPr>
        <w:t>n</w:t>
      </w:r>
      <w:r>
        <w:rPr>
          <w:rFonts w:ascii="Calibri" w:eastAsia="Calibri"/>
          <w:color w:val="231F20"/>
          <w:spacing w:val="4"/>
          <w:w w:val="76"/>
          <w:sz w:val="26"/>
        </w:rPr>
        <w:t>t</w:t>
      </w:r>
      <w:r>
        <w:rPr>
          <w:rFonts w:ascii="Calibri" w:eastAsia="Calibri"/>
          <w:color w:val="231F20"/>
          <w:w w:val="56"/>
          <w:sz w:val="26"/>
        </w:rPr>
        <w:t>,</w:t>
      </w:r>
      <w:r>
        <w:rPr>
          <w:rFonts w:ascii="Calibri" w:eastAsia="Calibri"/>
          <w:color w:val="231F20"/>
          <w:spacing w:val="-18"/>
          <w:sz w:val="26"/>
        </w:rPr>
        <w:t xml:space="preserve"> </w:t>
      </w:r>
      <w:r>
        <w:rPr>
          <w:rFonts w:ascii="Calibri" w:eastAsia="Calibri"/>
          <w:color w:val="231F20"/>
          <w:w w:val="78"/>
          <w:sz w:val="26"/>
        </w:rPr>
        <w:t>t</w:t>
      </w:r>
      <w:r>
        <w:rPr>
          <w:rFonts w:ascii="Calibri" w:eastAsia="Calibri"/>
          <w:color w:val="231F20"/>
          <w:spacing w:val="-2"/>
          <w:w w:val="78"/>
          <w:sz w:val="26"/>
        </w:rPr>
        <w:t>r</w:t>
      </w:r>
      <w:r>
        <w:rPr>
          <w:rFonts w:ascii="Calibri" w:eastAsia="Calibri"/>
          <w:color w:val="231F20"/>
          <w:spacing w:val="-4"/>
          <w:w w:val="76"/>
          <w:sz w:val="26"/>
        </w:rPr>
        <w:t>a</w:t>
      </w:r>
      <w:r>
        <w:rPr>
          <w:rFonts w:ascii="Calibri" w:eastAsia="Calibri"/>
          <w:color w:val="231F20"/>
          <w:spacing w:val="2"/>
          <w:w w:val="83"/>
          <w:sz w:val="26"/>
        </w:rPr>
        <w:t>g</w:t>
      </w:r>
      <w:r>
        <w:rPr>
          <w:rFonts w:ascii="Calibri" w:eastAsia="Calibri"/>
          <w:color w:val="231F20"/>
          <w:w w:val="87"/>
          <w:sz w:val="26"/>
        </w:rPr>
        <w:t>i</w:t>
      </w:r>
      <w:r>
        <w:rPr>
          <w:rFonts w:ascii="Calibri" w:eastAsia="Calibri"/>
          <w:color w:val="231F20"/>
          <w:spacing w:val="-10"/>
          <w:w w:val="87"/>
          <w:sz w:val="26"/>
        </w:rPr>
        <w:t>c</w:t>
      </w:r>
      <w:r>
        <w:rPr>
          <w:rFonts w:ascii="Calibri" w:eastAsia="Calibri"/>
          <w:color w:val="231F20"/>
          <w:w w:val="121"/>
          <w:sz w:val="26"/>
        </w:rPr>
        <w:t>)</w:t>
      </w:r>
    </w:p>
    <w:p w14:paraId="6F49B153">
      <w:pPr>
        <w:pStyle w:val="15"/>
        <w:numPr>
          <w:ilvl w:val="0"/>
          <w:numId w:val="113"/>
        </w:numPr>
        <w:tabs>
          <w:tab w:val="left" w:pos="1868"/>
        </w:tabs>
        <w:spacing w:before="19" w:after="0" w:line="280" w:lineRule="auto"/>
        <w:ind w:left="1868" w:right="0" w:hanging="311"/>
        <w:jc w:val="left"/>
        <w:rPr>
          <w:rFonts w:ascii="Calibri" w:eastAsia="Calibri"/>
          <w:sz w:val="26"/>
        </w:rPr>
      </w:pPr>
      <w:r>
        <w:rPr>
          <w:rFonts w:hint="eastAsia" w:ascii="宋体" w:eastAsia="宋体"/>
          <w:color w:val="231F20"/>
          <w:spacing w:val="-2"/>
          <w:sz w:val="22"/>
        </w:rPr>
        <w:t>作为一个制片人，他的职责之一是为这部</w:t>
      </w:r>
      <w:r>
        <w:rPr>
          <w:rFonts w:hint="eastAsia" w:ascii="宋体" w:eastAsia="宋体"/>
          <w:color w:val="231F20"/>
          <w:spacing w:val="-15"/>
          <w:sz w:val="22"/>
        </w:rPr>
        <w:t>剧中的角色寻找最佳演员，包括银行职员、</w:t>
      </w:r>
      <w:r>
        <w:rPr>
          <w:rFonts w:hint="eastAsia" w:ascii="宋体" w:eastAsia="宋体"/>
          <w:color w:val="231F20"/>
          <w:spacing w:val="-2"/>
          <w:sz w:val="22"/>
        </w:rPr>
        <w:t>裁缝、酒店经理、服务员、仆人这样的小</w:t>
      </w:r>
      <w:r>
        <w:rPr>
          <w:rFonts w:hint="eastAsia" w:ascii="宋体" w:eastAsia="宋体"/>
          <w:color w:val="231F20"/>
          <w:w w:val="85"/>
          <w:sz w:val="22"/>
        </w:rPr>
        <w:t>角色。</w:t>
      </w:r>
      <w:r>
        <w:rPr>
          <w:rFonts w:ascii="Calibri" w:eastAsia="Calibri"/>
          <w:color w:val="231F20"/>
          <w:w w:val="85"/>
          <w:sz w:val="26"/>
        </w:rPr>
        <w:t>(duty</w:t>
      </w:r>
      <w:r>
        <w:rPr>
          <w:rFonts w:ascii="Calibri" w:eastAsia="Calibri"/>
          <w:color w:val="231F20"/>
          <w:spacing w:val="-9"/>
          <w:w w:val="85"/>
          <w:sz w:val="26"/>
        </w:rPr>
        <w:t xml:space="preserve">, </w:t>
      </w:r>
      <w:r>
        <w:rPr>
          <w:rFonts w:ascii="Calibri" w:eastAsia="Calibri"/>
          <w:color w:val="231F20"/>
          <w:w w:val="85"/>
          <w:sz w:val="26"/>
        </w:rPr>
        <w:t>seek</w:t>
      </w:r>
      <w:r>
        <w:rPr>
          <w:rFonts w:ascii="Calibri" w:eastAsia="Calibri"/>
          <w:color w:val="231F20"/>
          <w:spacing w:val="-8"/>
          <w:w w:val="85"/>
          <w:sz w:val="26"/>
        </w:rPr>
        <w:t xml:space="preserve">, </w:t>
      </w:r>
      <w:r>
        <w:rPr>
          <w:rFonts w:ascii="Calibri" w:eastAsia="Calibri"/>
          <w:color w:val="231F20"/>
          <w:w w:val="85"/>
          <w:sz w:val="26"/>
        </w:rPr>
        <w:t>clerk</w:t>
      </w:r>
      <w:r>
        <w:rPr>
          <w:rFonts w:ascii="Calibri" w:eastAsia="Calibri"/>
          <w:color w:val="231F20"/>
          <w:spacing w:val="-8"/>
          <w:w w:val="85"/>
          <w:sz w:val="26"/>
        </w:rPr>
        <w:t xml:space="preserve">, </w:t>
      </w:r>
      <w:r>
        <w:rPr>
          <w:rFonts w:ascii="Calibri" w:eastAsia="Calibri"/>
          <w:color w:val="231F20"/>
          <w:w w:val="85"/>
          <w:sz w:val="26"/>
        </w:rPr>
        <w:t>tailor</w:t>
      </w:r>
      <w:r>
        <w:rPr>
          <w:rFonts w:ascii="Calibri" w:eastAsia="Calibri"/>
          <w:color w:val="231F20"/>
          <w:spacing w:val="-8"/>
          <w:w w:val="85"/>
          <w:sz w:val="26"/>
        </w:rPr>
        <w:t xml:space="preserve">, </w:t>
      </w:r>
      <w:r>
        <w:rPr>
          <w:rFonts w:ascii="Calibri" w:eastAsia="Calibri"/>
          <w:color w:val="231F20"/>
          <w:w w:val="85"/>
          <w:sz w:val="26"/>
        </w:rPr>
        <w:t>servant)</w:t>
      </w:r>
    </w:p>
    <w:p w14:paraId="4074D28B">
      <w:pPr>
        <w:pStyle w:val="15"/>
        <w:numPr>
          <w:ilvl w:val="0"/>
          <w:numId w:val="113"/>
        </w:numPr>
        <w:tabs>
          <w:tab w:val="left" w:pos="800"/>
        </w:tabs>
        <w:spacing w:before="126" w:after="0" w:line="278" w:lineRule="auto"/>
        <w:ind w:left="800" w:right="1350" w:hanging="312"/>
        <w:jc w:val="both"/>
        <w:rPr>
          <w:rFonts w:ascii="Calibri" w:eastAsia="Calibri"/>
          <w:sz w:val="26"/>
        </w:rPr>
      </w:pPr>
      <w:r>
        <w:br w:type="column"/>
      </w:r>
      <w:r>
        <w:rPr>
          <w:rFonts w:hint="eastAsia" w:ascii="宋体" w:eastAsia="宋体"/>
          <w:color w:val="231F20"/>
          <w:spacing w:val="-2"/>
          <w:sz w:val="22"/>
        </w:rPr>
        <w:t>这部剧讲的是小伙子买小船周游世界的故事以及他回到家乡定居之前的冒险经</w:t>
      </w:r>
      <w:r>
        <w:rPr>
          <w:rFonts w:hint="eastAsia" w:ascii="宋体" w:eastAsia="宋体"/>
          <w:color w:val="231F20"/>
          <w:spacing w:val="-6"/>
          <w:sz w:val="22"/>
        </w:rPr>
        <w:t>历。</w:t>
      </w:r>
      <w:r>
        <w:rPr>
          <w:rFonts w:ascii="Calibri" w:eastAsia="Calibri"/>
          <w:color w:val="231F20"/>
          <w:spacing w:val="-6"/>
          <w:sz w:val="26"/>
        </w:rPr>
        <w:t>(seule</w:t>
      </w:r>
      <w:r>
        <w:rPr>
          <w:rFonts w:ascii="Calibri" w:eastAsia="Calibri"/>
          <w:color w:val="231F20"/>
          <w:spacing w:val="-18"/>
          <w:sz w:val="26"/>
        </w:rPr>
        <w:t xml:space="preserve"> </w:t>
      </w:r>
      <w:r>
        <w:rPr>
          <w:rFonts w:ascii="Calibri" w:eastAsia="Calibri"/>
          <w:color w:val="231F20"/>
          <w:spacing w:val="-6"/>
          <w:sz w:val="26"/>
        </w:rPr>
        <w:t>down</w:t>
      </w:r>
      <w:r>
        <w:rPr>
          <w:rFonts w:ascii="Calibri" w:eastAsia="Calibri"/>
          <w:color w:val="231F20"/>
          <w:spacing w:val="-12"/>
          <w:sz w:val="26"/>
        </w:rPr>
        <w:t xml:space="preserve">, </w:t>
      </w:r>
      <w:r>
        <w:rPr>
          <w:rFonts w:ascii="Calibri" w:eastAsia="Calibri"/>
          <w:color w:val="231F20"/>
          <w:spacing w:val="-6"/>
          <w:sz w:val="26"/>
        </w:rPr>
        <w:t>sail)</w:t>
      </w:r>
    </w:p>
    <w:p w14:paraId="49090162">
      <w:pPr>
        <w:pStyle w:val="15"/>
        <w:numPr>
          <w:ilvl w:val="0"/>
          <w:numId w:val="113"/>
        </w:numPr>
        <w:tabs>
          <w:tab w:val="left" w:pos="800"/>
        </w:tabs>
        <w:spacing w:before="0" w:after="0" w:line="278" w:lineRule="auto"/>
        <w:ind w:left="800" w:right="1351" w:hanging="312"/>
        <w:jc w:val="both"/>
        <w:rPr>
          <w:rFonts w:ascii="Calibri" w:eastAsia="Calibri"/>
          <w:sz w:val="26"/>
        </w:rPr>
      </w:pPr>
      <w:r>
        <w:rPr>
          <w:rFonts w:hint="eastAsia" w:ascii="宋体" w:eastAsia="宋体"/>
          <w:color w:val="231F20"/>
          <w:spacing w:val="-2"/>
          <w:sz w:val="22"/>
        </w:rPr>
        <w:t>得知女儿想考戏剧学院，他们每月都存一点儿钱，这样女儿上大学就不需要申</w:t>
      </w:r>
      <w:r>
        <w:rPr>
          <w:rFonts w:hint="eastAsia" w:ascii="宋体" w:eastAsia="宋体"/>
          <w:color w:val="231F20"/>
          <w:spacing w:val="-6"/>
          <w:sz w:val="22"/>
        </w:rPr>
        <w:t>请贷款了。</w:t>
      </w:r>
      <w:r>
        <w:rPr>
          <w:rFonts w:ascii="Calibri" w:eastAsia="Calibri"/>
          <w:color w:val="231F20"/>
          <w:spacing w:val="-6"/>
          <w:sz w:val="26"/>
        </w:rPr>
        <w:t>(set</w:t>
      </w:r>
      <w:r>
        <w:rPr>
          <w:rFonts w:ascii="Calibri" w:eastAsia="Calibri"/>
          <w:color w:val="231F20"/>
          <w:spacing w:val="-18"/>
          <w:sz w:val="26"/>
        </w:rPr>
        <w:t xml:space="preserve"> </w:t>
      </w:r>
      <w:r>
        <w:rPr>
          <w:rFonts w:ascii="Calibri" w:eastAsia="Calibri"/>
          <w:color w:val="231F20"/>
          <w:spacing w:val="-6"/>
          <w:sz w:val="26"/>
        </w:rPr>
        <w:t>aside</w:t>
      </w:r>
      <w:r>
        <w:rPr>
          <w:rFonts w:ascii="Calibri" w:eastAsia="Calibri"/>
          <w:color w:val="231F20"/>
          <w:spacing w:val="-12"/>
          <w:sz w:val="26"/>
        </w:rPr>
        <w:t xml:space="preserve">, </w:t>
      </w:r>
      <w:r>
        <w:rPr>
          <w:rFonts w:ascii="Calibri" w:eastAsia="Calibri"/>
          <w:color w:val="231F20"/>
          <w:spacing w:val="-6"/>
          <w:sz w:val="26"/>
        </w:rPr>
        <w:t>loan)</w:t>
      </w:r>
    </w:p>
    <w:p w14:paraId="2903AA98">
      <w:pPr>
        <w:pStyle w:val="15"/>
        <w:numPr>
          <w:ilvl w:val="0"/>
          <w:numId w:val="113"/>
        </w:numPr>
        <w:tabs>
          <w:tab w:val="left" w:pos="800"/>
        </w:tabs>
        <w:spacing w:before="0" w:after="0" w:line="271" w:lineRule="auto"/>
        <w:ind w:left="800" w:right="1350" w:hanging="312"/>
        <w:jc w:val="both"/>
        <w:rPr>
          <w:rFonts w:ascii="Calibri" w:eastAsia="Calibri"/>
          <w:sz w:val="26"/>
        </w:rPr>
      </w:pPr>
      <w:r>
        <w:rPr>
          <w:rFonts w:hint="eastAsia" w:ascii="宋体" w:eastAsia="宋体"/>
          <w:color w:val="231F20"/>
          <w:spacing w:val="-2"/>
          <w:sz w:val="22"/>
        </w:rPr>
        <w:t>当店员看到那张百万英镑的钞票时，吃惊得说不出话来。他恢复常态后，因为</w:t>
      </w:r>
      <w:r>
        <w:rPr>
          <w:rFonts w:hint="eastAsia" w:ascii="宋体" w:eastAsia="宋体"/>
          <w:color w:val="231F20"/>
          <w:spacing w:val="-14"/>
          <w:sz w:val="22"/>
        </w:rPr>
        <w:t>不能兑开钞票而连声道歉。</w:t>
      </w:r>
      <w:r>
        <w:rPr>
          <w:rFonts w:ascii="Calibri" w:eastAsia="Calibri"/>
          <w:color w:val="231F20"/>
          <w:spacing w:val="-14"/>
          <w:sz w:val="26"/>
        </w:rPr>
        <w:t>(normal</w:t>
      </w:r>
      <w:r>
        <w:rPr>
          <w:rFonts w:ascii="Calibri" w:eastAsia="Calibri"/>
          <w:color w:val="231F20"/>
          <w:spacing w:val="-8"/>
          <w:sz w:val="26"/>
        </w:rPr>
        <w:t xml:space="preserve">, </w:t>
      </w:r>
      <w:r>
        <w:rPr>
          <w:rFonts w:ascii="Calibri" w:eastAsia="Calibri"/>
          <w:color w:val="231F20"/>
          <w:spacing w:val="-14"/>
          <w:sz w:val="26"/>
        </w:rPr>
        <w:t xml:space="preserve">make </w:t>
      </w:r>
      <w:r>
        <w:rPr>
          <w:rFonts w:ascii="Calibri" w:eastAsia="Calibri"/>
          <w:color w:val="231F20"/>
          <w:spacing w:val="-4"/>
          <w:w w:val="90"/>
          <w:sz w:val="26"/>
        </w:rPr>
        <w:t>apologies</w:t>
      </w:r>
      <w:r>
        <w:rPr>
          <w:rFonts w:ascii="Calibri" w:eastAsia="Calibri"/>
          <w:color w:val="231F20"/>
          <w:spacing w:val="-11"/>
          <w:w w:val="90"/>
          <w:sz w:val="26"/>
        </w:rPr>
        <w:t xml:space="preserve">, </w:t>
      </w:r>
      <w:r>
        <w:rPr>
          <w:rFonts w:ascii="Calibri" w:eastAsia="Calibri"/>
          <w:color w:val="231F20"/>
          <w:spacing w:val="-4"/>
          <w:w w:val="90"/>
          <w:sz w:val="26"/>
        </w:rPr>
        <w:t>break</w:t>
      </w:r>
      <w:r>
        <w:rPr>
          <w:rFonts w:ascii="Calibri" w:eastAsia="Calibri"/>
          <w:color w:val="231F20"/>
          <w:spacing w:val="-17"/>
          <w:w w:val="90"/>
          <w:sz w:val="26"/>
        </w:rPr>
        <w:t xml:space="preserve"> </w:t>
      </w:r>
      <w:r>
        <w:rPr>
          <w:rFonts w:ascii="Calibri" w:eastAsia="Calibri"/>
          <w:color w:val="231F20"/>
          <w:spacing w:val="-4"/>
          <w:w w:val="90"/>
          <w:sz w:val="26"/>
        </w:rPr>
        <w:t>the</w:t>
      </w:r>
      <w:r>
        <w:rPr>
          <w:rFonts w:ascii="Calibri" w:eastAsia="Calibri"/>
          <w:color w:val="231F20"/>
          <w:spacing w:val="-17"/>
          <w:w w:val="90"/>
          <w:sz w:val="26"/>
        </w:rPr>
        <w:t xml:space="preserve"> </w:t>
      </w:r>
      <w:r>
        <w:rPr>
          <w:rFonts w:ascii="Calibri" w:eastAsia="Calibri"/>
          <w:color w:val="231F20"/>
          <w:spacing w:val="-4"/>
          <w:w w:val="90"/>
          <w:sz w:val="26"/>
        </w:rPr>
        <w:t>note)</w:t>
      </w:r>
    </w:p>
    <w:p w14:paraId="4B7B3360">
      <w:pPr>
        <w:pStyle w:val="11"/>
        <w:rPr>
          <w:rFonts w:ascii="Calibri"/>
          <w:sz w:val="32"/>
        </w:rPr>
      </w:pPr>
    </w:p>
    <w:p w14:paraId="00F89F68">
      <w:pPr>
        <w:pStyle w:val="8"/>
        <w:spacing w:before="272"/>
        <w:ind w:left="120"/>
      </w:pPr>
      <w:r>
        <w:rPr>
          <w:color w:val="D4936B"/>
          <w:w w:val="90"/>
        </w:rPr>
        <w:t>Using</w:t>
      </w:r>
      <w:r>
        <w:rPr>
          <w:color w:val="D4936B"/>
        </w:rPr>
        <w:t xml:space="preserve"> </w:t>
      </w:r>
      <w:r>
        <w:rPr>
          <w:color w:val="D4936B"/>
          <w:spacing w:val="-2"/>
        </w:rPr>
        <w:t>Structures</w:t>
      </w:r>
    </w:p>
    <w:p w14:paraId="7A84B386">
      <w:pPr>
        <w:spacing w:before="279" w:line="213" w:lineRule="auto"/>
        <w:ind w:left="516" w:right="1394" w:hanging="1"/>
        <w:jc w:val="left"/>
        <w:rPr>
          <w:rFonts w:ascii="Tahoma"/>
          <w:sz w:val="26"/>
        </w:rPr>
      </w:pPr>
      <w:r>
        <w:rPr>
          <w:rFonts w:ascii="Tahoma"/>
          <w:color w:val="905A43"/>
          <w:w w:val="105"/>
          <w:sz w:val="26"/>
        </w:rPr>
        <w:t>Work</w:t>
      </w:r>
      <w:r>
        <w:rPr>
          <w:rFonts w:ascii="Tahoma"/>
          <w:color w:val="905A43"/>
          <w:spacing w:val="-35"/>
          <w:w w:val="105"/>
          <w:sz w:val="26"/>
        </w:rPr>
        <w:t xml:space="preserve"> </w:t>
      </w:r>
      <w:r>
        <w:rPr>
          <w:rFonts w:ascii="Tahoma"/>
          <w:color w:val="905A43"/>
          <w:w w:val="105"/>
          <w:sz w:val="26"/>
        </w:rPr>
        <w:t>out</w:t>
      </w:r>
      <w:r>
        <w:rPr>
          <w:rFonts w:ascii="Tahoma"/>
          <w:color w:val="905A43"/>
          <w:spacing w:val="-34"/>
          <w:w w:val="105"/>
          <w:sz w:val="26"/>
        </w:rPr>
        <w:t xml:space="preserve"> </w:t>
      </w:r>
      <w:r>
        <w:rPr>
          <w:rFonts w:ascii="Tahoma"/>
          <w:color w:val="905A43"/>
          <w:w w:val="105"/>
          <w:sz w:val="26"/>
        </w:rPr>
        <w:t>the</w:t>
      </w:r>
      <w:r>
        <w:rPr>
          <w:rFonts w:ascii="Tahoma"/>
          <w:color w:val="905A43"/>
          <w:spacing w:val="-34"/>
          <w:w w:val="105"/>
          <w:sz w:val="26"/>
        </w:rPr>
        <w:t xml:space="preserve"> </w:t>
      </w:r>
      <w:r>
        <w:rPr>
          <w:rFonts w:ascii="Tahoma"/>
          <w:color w:val="905A43"/>
          <w:w w:val="105"/>
          <w:sz w:val="26"/>
        </w:rPr>
        <w:t>meanings</w:t>
      </w:r>
      <w:r>
        <w:rPr>
          <w:rFonts w:ascii="Tahoma"/>
          <w:color w:val="905A43"/>
          <w:spacing w:val="-34"/>
          <w:w w:val="105"/>
          <w:sz w:val="26"/>
        </w:rPr>
        <w:t xml:space="preserve"> </w:t>
      </w:r>
      <w:r>
        <w:rPr>
          <w:rFonts w:ascii="Tahoma"/>
          <w:color w:val="905A43"/>
          <w:w w:val="105"/>
          <w:sz w:val="26"/>
        </w:rPr>
        <w:t>of</w:t>
      </w:r>
      <w:r>
        <w:rPr>
          <w:rFonts w:ascii="Tahoma"/>
          <w:color w:val="905A43"/>
          <w:spacing w:val="-34"/>
          <w:w w:val="105"/>
          <w:sz w:val="26"/>
        </w:rPr>
        <w:t xml:space="preserve"> </w:t>
      </w:r>
      <w:r>
        <w:rPr>
          <w:rFonts w:ascii="Tahoma"/>
          <w:color w:val="905A43"/>
          <w:w w:val="105"/>
          <w:sz w:val="26"/>
        </w:rPr>
        <w:t xml:space="preserve">the </w:t>
      </w:r>
      <w:r>
        <w:rPr>
          <w:rFonts w:ascii="Tahoma"/>
          <w:color w:val="905A43"/>
          <w:spacing w:val="-2"/>
          <w:sz w:val="26"/>
        </w:rPr>
        <w:t>modal</w:t>
      </w:r>
      <w:r>
        <w:rPr>
          <w:rFonts w:ascii="Tahoma"/>
          <w:color w:val="905A43"/>
          <w:spacing w:val="-30"/>
          <w:sz w:val="26"/>
        </w:rPr>
        <w:t xml:space="preserve"> </w:t>
      </w:r>
      <w:r>
        <w:rPr>
          <w:rFonts w:ascii="Tahoma"/>
          <w:color w:val="905A43"/>
          <w:spacing w:val="-2"/>
          <w:sz w:val="26"/>
        </w:rPr>
        <w:t>verbs</w:t>
      </w:r>
      <w:r>
        <w:rPr>
          <w:rFonts w:ascii="Tahoma"/>
          <w:color w:val="905A43"/>
          <w:spacing w:val="-30"/>
          <w:sz w:val="26"/>
        </w:rPr>
        <w:t xml:space="preserve"> </w:t>
      </w:r>
      <w:r>
        <w:rPr>
          <w:rFonts w:ascii="Tahoma"/>
          <w:color w:val="905A43"/>
          <w:spacing w:val="-2"/>
          <w:sz w:val="26"/>
        </w:rPr>
        <w:t>from</w:t>
      </w:r>
      <w:r>
        <w:rPr>
          <w:rFonts w:ascii="Tahoma"/>
          <w:color w:val="905A43"/>
          <w:spacing w:val="-30"/>
          <w:sz w:val="26"/>
        </w:rPr>
        <w:t xml:space="preserve"> </w:t>
      </w:r>
      <w:r>
        <w:rPr>
          <w:rFonts w:ascii="Tahoma"/>
          <w:color w:val="905A43"/>
          <w:spacing w:val="-2"/>
          <w:sz w:val="26"/>
        </w:rPr>
        <w:t>the</w:t>
      </w:r>
      <w:r>
        <w:rPr>
          <w:rFonts w:ascii="Tahoma"/>
          <w:color w:val="905A43"/>
          <w:spacing w:val="-30"/>
          <w:sz w:val="26"/>
        </w:rPr>
        <w:t xml:space="preserve"> </w:t>
      </w:r>
      <w:r>
        <w:rPr>
          <w:rFonts w:ascii="Tahoma"/>
          <w:color w:val="905A43"/>
          <w:spacing w:val="-2"/>
          <w:sz w:val="26"/>
        </w:rPr>
        <w:t>context.</w:t>
      </w:r>
      <w:r>
        <w:rPr>
          <w:rFonts w:ascii="Tahoma"/>
          <w:color w:val="905A43"/>
          <w:spacing w:val="-30"/>
          <w:sz w:val="26"/>
        </w:rPr>
        <w:t xml:space="preserve"> </w:t>
      </w:r>
      <w:r>
        <w:rPr>
          <w:rFonts w:ascii="Tahoma"/>
          <w:color w:val="905A43"/>
          <w:spacing w:val="-2"/>
          <w:sz w:val="26"/>
        </w:rPr>
        <w:t>Then</w:t>
      </w:r>
    </w:p>
    <w:p w14:paraId="44E07B72">
      <w:pPr>
        <w:spacing w:before="0" w:line="287" w:lineRule="exact"/>
        <w:ind w:left="516" w:right="0" w:firstLine="0"/>
        <w:jc w:val="left"/>
        <w:rPr>
          <w:rFonts w:ascii="Tahoma"/>
          <w:sz w:val="26"/>
        </w:rPr>
      </w:pPr>
      <w:r>
        <w:rPr>
          <w:rFonts w:ascii="Tahoma"/>
          <w:color w:val="905A43"/>
          <w:spacing w:val="-2"/>
          <w:sz w:val="26"/>
        </w:rPr>
        <w:t>translate</w:t>
      </w:r>
      <w:r>
        <w:rPr>
          <w:rFonts w:ascii="Tahoma"/>
          <w:color w:val="905A43"/>
          <w:spacing w:val="-20"/>
          <w:sz w:val="26"/>
        </w:rPr>
        <w:t xml:space="preserve"> </w:t>
      </w:r>
      <w:r>
        <w:rPr>
          <w:rFonts w:ascii="Tahoma"/>
          <w:color w:val="905A43"/>
          <w:spacing w:val="-2"/>
          <w:sz w:val="26"/>
        </w:rPr>
        <w:t>the</w:t>
      </w:r>
      <w:r>
        <w:rPr>
          <w:rFonts w:ascii="Tahoma"/>
          <w:color w:val="905A43"/>
          <w:spacing w:val="-19"/>
          <w:sz w:val="26"/>
        </w:rPr>
        <w:t xml:space="preserve"> </w:t>
      </w:r>
      <w:r>
        <w:rPr>
          <w:rFonts w:ascii="Tahoma"/>
          <w:color w:val="905A43"/>
          <w:spacing w:val="-2"/>
          <w:sz w:val="26"/>
        </w:rPr>
        <w:t>sentences</w:t>
      </w:r>
      <w:r>
        <w:rPr>
          <w:rFonts w:ascii="Tahoma"/>
          <w:color w:val="905A43"/>
          <w:spacing w:val="-19"/>
          <w:sz w:val="26"/>
        </w:rPr>
        <w:t xml:space="preserve"> </w:t>
      </w:r>
      <w:r>
        <w:rPr>
          <w:rFonts w:ascii="Tahoma"/>
          <w:color w:val="905A43"/>
          <w:spacing w:val="-2"/>
          <w:sz w:val="26"/>
        </w:rPr>
        <w:t>into</w:t>
      </w:r>
      <w:r>
        <w:rPr>
          <w:rFonts w:ascii="Tahoma"/>
          <w:color w:val="905A43"/>
          <w:spacing w:val="-19"/>
          <w:sz w:val="26"/>
        </w:rPr>
        <w:t xml:space="preserve"> </w:t>
      </w:r>
      <w:r>
        <w:rPr>
          <w:rFonts w:ascii="Tahoma"/>
          <w:color w:val="905A43"/>
          <w:spacing w:val="-2"/>
          <w:sz w:val="26"/>
        </w:rPr>
        <w:t>Chinese.</w:t>
      </w:r>
    </w:p>
    <w:p w14:paraId="2208B2AB">
      <w:pPr>
        <w:pStyle w:val="15"/>
        <w:numPr>
          <w:ilvl w:val="0"/>
          <w:numId w:val="114"/>
        </w:numPr>
        <w:tabs>
          <w:tab w:val="left" w:pos="776"/>
        </w:tabs>
        <w:spacing w:before="230" w:after="0" w:line="240" w:lineRule="auto"/>
        <w:ind w:left="776" w:right="0" w:hanging="288"/>
        <w:jc w:val="left"/>
        <w:rPr>
          <w:rFonts w:ascii="Verdana"/>
          <w:i/>
          <w:sz w:val="25"/>
        </w:rPr>
      </w:pPr>
      <w:r>
        <w:rPr>
          <w:rFonts w:ascii="Verdana"/>
          <w:i/>
          <w:color w:val="231F20"/>
          <w:w w:val="85"/>
          <w:sz w:val="25"/>
        </w:rPr>
        <w:t>had</w:t>
      </w:r>
      <w:r>
        <w:rPr>
          <w:rFonts w:ascii="Verdana"/>
          <w:i/>
          <w:color w:val="231F20"/>
          <w:spacing w:val="-3"/>
          <w:w w:val="85"/>
          <w:sz w:val="25"/>
        </w:rPr>
        <w:t xml:space="preserve"> </w:t>
      </w:r>
      <w:r>
        <w:rPr>
          <w:rFonts w:ascii="Verdana"/>
          <w:i/>
          <w:color w:val="231F20"/>
          <w:w w:val="85"/>
          <w:sz w:val="25"/>
        </w:rPr>
        <w:t>better</w:t>
      </w:r>
      <w:r>
        <w:rPr>
          <w:rFonts w:ascii="Verdana"/>
          <w:i/>
          <w:color w:val="231F20"/>
          <w:spacing w:val="13"/>
          <w:sz w:val="25"/>
        </w:rPr>
        <w:t xml:space="preserve"> </w:t>
      </w:r>
      <w:r>
        <w:rPr>
          <w:rFonts w:ascii="Tahoma"/>
          <w:color w:val="231F20"/>
          <w:w w:val="85"/>
          <w:sz w:val="24"/>
        </w:rPr>
        <w:t>and</w:t>
      </w:r>
      <w:r>
        <w:rPr>
          <w:rFonts w:ascii="Tahoma"/>
          <w:color w:val="231F20"/>
          <w:spacing w:val="-2"/>
          <w:sz w:val="24"/>
        </w:rPr>
        <w:t xml:space="preserve"> </w:t>
      </w:r>
      <w:r>
        <w:rPr>
          <w:rFonts w:ascii="Verdana"/>
          <w:i/>
          <w:color w:val="231F20"/>
          <w:w w:val="85"/>
          <w:sz w:val="25"/>
        </w:rPr>
        <w:t>ought</w:t>
      </w:r>
      <w:r>
        <w:rPr>
          <w:rFonts w:ascii="Verdana"/>
          <w:i/>
          <w:color w:val="231F20"/>
          <w:spacing w:val="-3"/>
          <w:w w:val="85"/>
          <w:sz w:val="25"/>
        </w:rPr>
        <w:t xml:space="preserve"> </w:t>
      </w:r>
      <w:r>
        <w:rPr>
          <w:rFonts w:ascii="Verdana"/>
          <w:i/>
          <w:color w:val="231F20"/>
          <w:spacing w:val="-5"/>
          <w:w w:val="85"/>
          <w:sz w:val="25"/>
        </w:rPr>
        <w:t>to</w:t>
      </w:r>
    </w:p>
    <w:p w14:paraId="4D5270AE">
      <w:pPr>
        <w:spacing w:before="81" w:line="242" w:lineRule="auto"/>
        <w:ind w:left="800" w:right="1290" w:firstLine="0"/>
        <w:jc w:val="left"/>
        <w:rPr>
          <w:rFonts w:ascii="Calibri" w:hAnsi="Calibri"/>
          <w:sz w:val="26"/>
        </w:rPr>
      </w:pPr>
      <w:r>
        <w:rPr>
          <w:rFonts w:ascii="Calibri" w:hAnsi="Calibri"/>
          <w:color w:val="231F20"/>
          <w:w w:val="80"/>
          <w:sz w:val="26"/>
        </w:rPr>
        <w:t>It’s</w:t>
      </w:r>
      <w:r>
        <w:rPr>
          <w:rFonts w:ascii="Calibri" w:hAnsi="Calibri"/>
          <w:color w:val="231F20"/>
          <w:spacing w:val="-1"/>
          <w:w w:val="80"/>
          <w:sz w:val="26"/>
        </w:rPr>
        <w:t xml:space="preserve"> </w:t>
      </w:r>
      <w:r>
        <w:rPr>
          <w:rFonts w:ascii="Calibri" w:hAnsi="Calibri"/>
          <w:color w:val="231F20"/>
          <w:w w:val="80"/>
          <w:sz w:val="26"/>
        </w:rPr>
        <w:t>hard</w:t>
      </w:r>
      <w:r>
        <w:rPr>
          <w:rFonts w:ascii="Calibri" w:hAnsi="Calibri"/>
          <w:color w:val="231F20"/>
          <w:spacing w:val="-1"/>
          <w:w w:val="80"/>
          <w:sz w:val="26"/>
        </w:rPr>
        <w:t xml:space="preserve"> </w:t>
      </w:r>
      <w:r>
        <w:rPr>
          <w:rFonts w:ascii="Calibri" w:hAnsi="Calibri"/>
          <w:color w:val="231F20"/>
          <w:w w:val="80"/>
          <w:sz w:val="26"/>
        </w:rPr>
        <w:t>to</w:t>
      </w:r>
      <w:r>
        <w:rPr>
          <w:rFonts w:ascii="Calibri" w:hAnsi="Calibri"/>
          <w:color w:val="231F20"/>
          <w:spacing w:val="-1"/>
          <w:w w:val="80"/>
          <w:sz w:val="26"/>
        </w:rPr>
        <w:t xml:space="preserve"> </w:t>
      </w:r>
      <w:r>
        <w:rPr>
          <w:rFonts w:ascii="Calibri" w:hAnsi="Calibri"/>
          <w:color w:val="231F20"/>
          <w:w w:val="80"/>
          <w:sz w:val="26"/>
        </w:rPr>
        <w:t>tell</w:t>
      </w:r>
      <w:r>
        <w:rPr>
          <w:rFonts w:ascii="Calibri" w:hAnsi="Calibri"/>
          <w:color w:val="231F20"/>
          <w:spacing w:val="-1"/>
          <w:w w:val="80"/>
          <w:sz w:val="26"/>
        </w:rPr>
        <w:t xml:space="preserve"> </w:t>
      </w:r>
      <w:r>
        <w:rPr>
          <w:rFonts w:ascii="Calibri" w:hAnsi="Calibri"/>
          <w:color w:val="231F20"/>
          <w:w w:val="80"/>
          <w:sz w:val="26"/>
        </w:rPr>
        <w:t>what</w:t>
      </w:r>
      <w:r>
        <w:rPr>
          <w:rFonts w:ascii="Calibri" w:hAnsi="Calibri"/>
          <w:color w:val="231F20"/>
          <w:spacing w:val="-1"/>
          <w:w w:val="80"/>
          <w:sz w:val="26"/>
        </w:rPr>
        <w:t xml:space="preserve"> </w:t>
      </w:r>
      <w:r>
        <w:rPr>
          <w:rFonts w:ascii="Calibri" w:hAnsi="Calibri"/>
          <w:color w:val="231F20"/>
          <w:w w:val="80"/>
          <w:sz w:val="26"/>
        </w:rPr>
        <w:t>will</w:t>
      </w:r>
      <w:r>
        <w:rPr>
          <w:rFonts w:ascii="Calibri" w:hAnsi="Calibri"/>
          <w:color w:val="231F20"/>
          <w:spacing w:val="-1"/>
          <w:w w:val="80"/>
          <w:sz w:val="26"/>
        </w:rPr>
        <w:t xml:space="preserve"> </w:t>
      </w:r>
      <w:r>
        <w:rPr>
          <w:rFonts w:ascii="Calibri" w:hAnsi="Calibri"/>
          <w:color w:val="231F20"/>
          <w:w w:val="80"/>
          <w:sz w:val="26"/>
        </w:rPr>
        <w:t>happen</w:t>
      </w:r>
      <w:r>
        <w:rPr>
          <w:rFonts w:ascii="Calibri" w:hAnsi="Calibri"/>
          <w:color w:val="231F20"/>
          <w:spacing w:val="-1"/>
          <w:w w:val="80"/>
          <w:sz w:val="26"/>
        </w:rPr>
        <w:t xml:space="preserve"> </w:t>
      </w:r>
      <w:r>
        <w:rPr>
          <w:rFonts w:ascii="Calibri" w:hAnsi="Calibri"/>
          <w:color w:val="231F20"/>
          <w:w w:val="80"/>
          <w:sz w:val="26"/>
        </w:rPr>
        <w:t>to</w:t>
      </w:r>
      <w:r>
        <w:rPr>
          <w:rFonts w:ascii="Calibri" w:hAnsi="Calibri"/>
          <w:color w:val="231F20"/>
          <w:spacing w:val="-1"/>
          <w:w w:val="80"/>
          <w:sz w:val="26"/>
        </w:rPr>
        <w:t xml:space="preserve"> </w:t>
      </w:r>
      <w:r>
        <w:rPr>
          <w:rFonts w:ascii="Calibri" w:hAnsi="Calibri"/>
          <w:color w:val="231F20"/>
          <w:w w:val="80"/>
          <w:sz w:val="26"/>
        </w:rPr>
        <w:t xml:space="preserve">someone </w:t>
      </w:r>
      <w:r>
        <w:rPr>
          <w:rFonts w:ascii="Calibri" w:hAnsi="Calibri"/>
          <w:color w:val="231F20"/>
          <w:spacing w:val="-4"/>
          <w:w w:val="90"/>
          <w:sz w:val="26"/>
        </w:rPr>
        <w:t>with</w:t>
      </w:r>
      <w:r>
        <w:rPr>
          <w:rFonts w:ascii="Calibri" w:hAnsi="Calibri"/>
          <w:color w:val="231F20"/>
          <w:spacing w:val="-6"/>
          <w:w w:val="90"/>
          <w:sz w:val="26"/>
        </w:rPr>
        <w:t xml:space="preserve"> </w:t>
      </w:r>
      <w:r>
        <w:rPr>
          <w:rFonts w:ascii="Calibri" w:hAnsi="Calibri"/>
          <w:color w:val="231F20"/>
          <w:spacing w:val="-4"/>
          <w:w w:val="90"/>
          <w:sz w:val="26"/>
        </w:rPr>
        <w:t>a</w:t>
      </w:r>
      <w:r>
        <w:rPr>
          <w:rFonts w:ascii="Calibri" w:hAnsi="Calibri"/>
          <w:color w:val="231F20"/>
          <w:spacing w:val="-6"/>
          <w:w w:val="90"/>
          <w:sz w:val="26"/>
        </w:rPr>
        <w:t xml:space="preserve"> </w:t>
      </w:r>
      <w:r>
        <w:rPr>
          <w:rFonts w:ascii="Calibri" w:hAnsi="Calibri"/>
          <w:color w:val="231F20"/>
          <w:spacing w:val="-4"/>
          <w:w w:val="90"/>
          <w:sz w:val="26"/>
        </w:rPr>
        <w:t>million-pound</w:t>
      </w:r>
      <w:r>
        <w:rPr>
          <w:rFonts w:ascii="Calibri" w:hAnsi="Calibri"/>
          <w:color w:val="231F20"/>
          <w:spacing w:val="-6"/>
          <w:w w:val="90"/>
          <w:sz w:val="26"/>
        </w:rPr>
        <w:t xml:space="preserve"> </w:t>
      </w:r>
      <w:r>
        <w:rPr>
          <w:rFonts w:ascii="Calibri" w:hAnsi="Calibri"/>
          <w:color w:val="231F20"/>
          <w:spacing w:val="-4"/>
          <w:w w:val="90"/>
          <w:sz w:val="26"/>
        </w:rPr>
        <w:t>bank</w:t>
      </w:r>
      <w:r>
        <w:rPr>
          <w:rFonts w:ascii="Calibri" w:hAnsi="Calibri"/>
          <w:color w:val="231F20"/>
          <w:spacing w:val="-6"/>
          <w:w w:val="90"/>
          <w:sz w:val="26"/>
        </w:rPr>
        <w:t xml:space="preserve"> </w:t>
      </w:r>
      <w:r>
        <w:rPr>
          <w:rFonts w:ascii="Calibri" w:hAnsi="Calibri"/>
          <w:color w:val="231F20"/>
          <w:spacing w:val="-4"/>
          <w:w w:val="90"/>
          <w:sz w:val="26"/>
        </w:rPr>
        <w:t>note.</w:t>
      </w:r>
      <w:r>
        <w:rPr>
          <w:rFonts w:ascii="Calibri" w:hAnsi="Calibri"/>
          <w:color w:val="231F20"/>
          <w:spacing w:val="-6"/>
          <w:w w:val="90"/>
          <w:sz w:val="26"/>
        </w:rPr>
        <w:t xml:space="preserve"> </w:t>
      </w:r>
      <w:r>
        <w:rPr>
          <w:rFonts w:ascii="Calibri" w:hAnsi="Calibri"/>
          <w:color w:val="231F20"/>
          <w:spacing w:val="-4"/>
          <w:w w:val="90"/>
          <w:sz w:val="26"/>
        </w:rPr>
        <w:t>We</w:t>
      </w:r>
      <w:r>
        <w:rPr>
          <w:rFonts w:ascii="Calibri" w:hAnsi="Calibri"/>
          <w:b/>
          <w:color w:val="231F20"/>
          <w:spacing w:val="-4"/>
          <w:w w:val="90"/>
          <w:sz w:val="26"/>
        </w:rPr>
        <w:t xml:space="preserve">’d </w:t>
      </w:r>
      <w:r>
        <w:rPr>
          <w:rFonts w:ascii="Calibri" w:hAnsi="Calibri"/>
          <w:b/>
          <w:color w:val="231F20"/>
          <w:w w:val="95"/>
          <w:sz w:val="26"/>
        </w:rPr>
        <w:t>bever</w:t>
      </w:r>
      <w:r>
        <w:rPr>
          <w:rFonts w:ascii="Calibri" w:hAnsi="Calibri"/>
          <w:b/>
          <w:color w:val="231F20"/>
          <w:spacing w:val="-4"/>
          <w:w w:val="95"/>
          <w:sz w:val="26"/>
        </w:rPr>
        <w:t xml:space="preserve"> </w:t>
      </w:r>
      <w:r>
        <w:rPr>
          <w:rFonts w:ascii="Calibri" w:hAnsi="Calibri"/>
          <w:color w:val="231F20"/>
          <w:w w:val="95"/>
          <w:sz w:val="26"/>
        </w:rPr>
        <w:t>make</w:t>
      </w:r>
      <w:r>
        <w:rPr>
          <w:rFonts w:ascii="Calibri" w:hAnsi="Calibri"/>
          <w:color w:val="231F20"/>
          <w:spacing w:val="-16"/>
          <w:w w:val="95"/>
          <w:sz w:val="26"/>
        </w:rPr>
        <w:t xml:space="preserve"> </w:t>
      </w:r>
      <w:r>
        <w:rPr>
          <w:rFonts w:ascii="Calibri" w:hAnsi="Calibri"/>
          <w:color w:val="231F20"/>
          <w:w w:val="95"/>
          <w:sz w:val="26"/>
        </w:rPr>
        <w:t>a</w:t>
      </w:r>
      <w:r>
        <w:rPr>
          <w:rFonts w:ascii="Calibri" w:hAnsi="Calibri"/>
          <w:color w:val="231F20"/>
          <w:spacing w:val="-15"/>
          <w:w w:val="95"/>
          <w:sz w:val="26"/>
        </w:rPr>
        <w:t xml:space="preserve"> </w:t>
      </w:r>
      <w:r>
        <w:rPr>
          <w:rFonts w:ascii="Calibri" w:hAnsi="Calibri"/>
          <w:color w:val="231F20"/>
          <w:w w:val="95"/>
          <w:sz w:val="26"/>
        </w:rPr>
        <w:t>bet.</w:t>
      </w:r>
    </w:p>
    <w:p w14:paraId="3C973BF8">
      <w:pPr>
        <w:spacing w:before="112" w:line="242" w:lineRule="auto"/>
        <w:ind w:left="800" w:right="1290" w:firstLine="0"/>
        <w:jc w:val="left"/>
        <w:rPr>
          <w:rFonts w:ascii="Calibri"/>
          <w:sz w:val="26"/>
        </w:rPr>
      </w:pPr>
      <w:r>
        <w:rPr>
          <w:rFonts w:ascii="Calibri"/>
          <w:color w:val="231F20"/>
          <w:spacing w:val="-2"/>
          <w:w w:val="85"/>
          <w:sz w:val="26"/>
        </w:rPr>
        <w:t>We</w:t>
      </w:r>
      <w:r>
        <w:rPr>
          <w:rFonts w:ascii="Calibri"/>
          <w:color w:val="231F20"/>
          <w:spacing w:val="-12"/>
          <w:w w:val="85"/>
          <w:sz w:val="26"/>
        </w:rPr>
        <w:t xml:space="preserve"> </w:t>
      </w:r>
      <w:r>
        <w:rPr>
          <w:rFonts w:ascii="Calibri"/>
          <w:b/>
          <w:color w:val="231F20"/>
          <w:spacing w:val="-2"/>
          <w:w w:val="85"/>
          <w:sz w:val="26"/>
        </w:rPr>
        <w:t>ought</w:t>
      </w:r>
      <w:r>
        <w:rPr>
          <w:rFonts w:ascii="Calibri"/>
          <w:b/>
          <w:color w:val="231F20"/>
          <w:spacing w:val="-4"/>
          <w:w w:val="85"/>
          <w:sz w:val="26"/>
        </w:rPr>
        <w:t xml:space="preserve"> </w:t>
      </w:r>
      <w:r>
        <w:rPr>
          <w:rFonts w:ascii="Calibri"/>
          <w:b/>
          <w:color w:val="231F20"/>
          <w:spacing w:val="-2"/>
          <w:w w:val="85"/>
          <w:sz w:val="26"/>
        </w:rPr>
        <w:t>to</w:t>
      </w:r>
      <w:r>
        <w:rPr>
          <w:rFonts w:ascii="Calibri"/>
          <w:b/>
          <w:color w:val="231F20"/>
          <w:spacing w:val="-10"/>
          <w:w w:val="85"/>
          <w:sz w:val="26"/>
        </w:rPr>
        <w:t xml:space="preserve"> </w:t>
      </w:r>
      <w:r>
        <w:rPr>
          <w:rFonts w:ascii="Calibri"/>
          <w:color w:val="231F20"/>
          <w:spacing w:val="-2"/>
          <w:w w:val="85"/>
          <w:sz w:val="26"/>
        </w:rPr>
        <w:t>find</w:t>
      </w:r>
      <w:r>
        <w:rPr>
          <w:rFonts w:ascii="Calibri"/>
          <w:color w:val="231F20"/>
          <w:spacing w:val="-11"/>
          <w:w w:val="85"/>
          <w:sz w:val="26"/>
        </w:rPr>
        <w:t xml:space="preserve"> </w:t>
      </w:r>
      <w:r>
        <w:rPr>
          <w:rFonts w:ascii="Calibri"/>
          <w:color w:val="231F20"/>
          <w:spacing w:val="-2"/>
          <w:w w:val="85"/>
          <w:sz w:val="26"/>
        </w:rPr>
        <w:t>the</w:t>
      </w:r>
      <w:r>
        <w:rPr>
          <w:rFonts w:ascii="Calibri"/>
          <w:color w:val="231F20"/>
          <w:spacing w:val="-11"/>
          <w:w w:val="85"/>
          <w:sz w:val="26"/>
        </w:rPr>
        <w:t xml:space="preserve"> </w:t>
      </w:r>
      <w:r>
        <w:rPr>
          <w:rFonts w:ascii="Calibri"/>
          <w:color w:val="231F20"/>
          <w:spacing w:val="-2"/>
          <w:w w:val="85"/>
          <w:sz w:val="26"/>
        </w:rPr>
        <w:t>perfect</w:t>
      </w:r>
      <w:r>
        <w:rPr>
          <w:rFonts w:ascii="Calibri"/>
          <w:color w:val="231F20"/>
          <w:spacing w:val="-11"/>
          <w:w w:val="85"/>
          <w:sz w:val="26"/>
        </w:rPr>
        <w:t xml:space="preserve"> </w:t>
      </w:r>
      <w:r>
        <w:rPr>
          <w:rFonts w:ascii="Calibri"/>
          <w:color w:val="231F20"/>
          <w:spacing w:val="-2"/>
          <w:w w:val="85"/>
          <w:sz w:val="26"/>
        </w:rPr>
        <w:t>person</w:t>
      </w:r>
      <w:r>
        <w:rPr>
          <w:rFonts w:ascii="Calibri"/>
          <w:color w:val="231F20"/>
          <w:spacing w:val="-11"/>
          <w:w w:val="85"/>
          <w:sz w:val="26"/>
        </w:rPr>
        <w:t xml:space="preserve"> </w:t>
      </w:r>
      <w:r>
        <w:rPr>
          <w:rFonts w:ascii="Calibri"/>
          <w:color w:val="231F20"/>
          <w:spacing w:val="-2"/>
          <w:w w:val="85"/>
          <w:sz w:val="26"/>
        </w:rPr>
        <w:t>for</w:t>
      </w:r>
      <w:r>
        <w:rPr>
          <w:rFonts w:ascii="Calibri"/>
          <w:color w:val="231F20"/>
          <w:spacing w:val="-12"/>
          <w:w w:val="85"/>
          <w:sz w:val="26"/>
        </w:rPr>
        <w:t xml:space="preserve"> </w:t>
      </w:r>
      <w:r>
        <w:rPr>
          <w:rFonts w:ascii="Calibri"/>
          <w:color w:val="231F20"/>
          <w:spacing w:val="-2"/>
          <w:w w:val="85"/>
          <w:sz w:val="26"/>
        </w:rPr>
        <w:t xml:space="preserve">our </w:t>
      </w:r>
      <w:r>
        <w:rPr>
          <w:rFonts w:ascii="Calibri"/>
          <w:color w:val="231F20"/>
          <w:spacing w:val="-4"/>
          <w:w w:val="95"/>
          <w:sz w:val="26"/>
        </w:rPr>
        <w:t>bet.</w:t>
      </w:r>
    </w:p>
    <w:p w14:paraId="21E1BC54">
      <w:pPr>
        <w:pStyle w:val="15"/>
        <w:numPr>
          <w:ilvl w:val="0"/>
          <w:numId w:val="114"/>
        </w:numPr>
        <w:tabs>
          <w:tab w:val="left" w:pos="776"/>
        </w:tabs>
        <w:spacing w:before="104" w:after="0" w:line="240" w:lineRule="auto"/>
        <w:ind w:left="776" w:right="0" w:hanging="288"/>
        <w:jc w:val="left"/>
        <w:rPr>
          <w:rFonts w:ascii="Verdana"/>
          <w:i/>
          <w:sz w:val="25"/>
        </w:rPr>
      </w:pPr>
      <w:r>
        <w:rPr>
          <w:rFonts w:ascii="Verdana"/>
          <w:i/>
          <w:color w:val="231F20"/>
          <w:w w:val="90"/>
          <w:sz w:val="25"/>
        </w:rPr>
        <w:t>must</w:t>
      </w:r>
      <w:r>
        <w:rPr>
          <w:rFonts w:ascii="Verdana"/>
          <w:i/>
          <w:color w:val="231F20"/>
          <w:spacing w:val="-1"/>
          <w:sz w:val="25"/>
        </w:rPr>
        <w:t xml:space="preserve"> </w:t>
      </w:r>
      <w:r>
        <w:rPr>
          <w:rFonts w:ascii="Tahoma"/>
          <w:color w:val="231F20"/>
          <w:w w:val="90"/>
          <w:sz w:val="24"/>
        </w:rPr>
        <w:t>and</w:t>
      </w:r>
      <w:r>
        <w:rPr>
          <w:rFonts w:ascii="Tahoma"/>
          <w:color w:val="231F20"/>
          <w:spacing w:val="-5"/>
          <w:w w:val="90"/>
          <w:sz w:val="24"/>
        </w:rPr>
        <w:t xml:space="preserve"> </w:t>
      </w:r>
      <w:r>
        <w:rPr>
          <w:rFonts w:ascii="Verdana"/>
          <w:i/>
          <w:color w:val="231F20"/>
          <w:spacing w:val="-2"/>
          <w:w w:val="90"/>
          <w:sz w:val="25"/>
        </w:rPr>
        <w:t>can't</w:t>
      </w:r>
    </w:p>
    <w:p w14:paraId="4BFD7CDB">
      <w:pPr>
        <w:spacing w:before="81" w:line="242" w:lineRule="auto"/>
        <w:ind w:left="800" w:right="1290" w:firstLine="0"/>
        <w:jc w:val="left"/>
        <w:rPr>
          <w:rFonts w:ascii="Calibri" w:hAnsi="Calibri"/>
          <w:sz w:val="26"/>
        </w:rPr>
      </w:pPr>
      <w:r>
        <w:rPr>
          <w:rFonts w:ascii="Calibri" w:hAnsi="Calibri"/>
          <w:color w:val="231F20"/>
          <w:w w:val="85"/>
          <w:sz w:val="26"/>
        </w:rPr>
        <w:t>Get</w:t>
      </w:r>
      <w:r>
        <w:rPr>
          <w:rFonts w:ascii="Calibri" w:hAnsi="Calibri"/>
          <w:color w:val="231F20"/>
          <w:spacing w:val="-10"/>
          <w:w w:val="85"/>
          <w:sz w:val="26"/>
        </w:rPr>
        <w:t xml:space="preserve"> </w:t>
      </w:r>
      <w:r>
        <w:rPr>
          <w:rFonts w:ascii="Calibri" w:hAnsi="Calibri"/>
          <w:color w:val="231F20"/>
          <w:w w:val="85"/>
          <w:sz w:val="26"/>
        </w:rPr>
        <w:t>him</w:t>
      </w:r>
      <w:r>
        <w:rPr>
          <w:rFonts w:ascii="Calibri" w:hAnsi="Calibri"/>
          <w:color w:val="231F20"/>
          <w:spacing w:val="-9"/>
          <w:w w:val="85"/>
          <w:sz w:val="26"/>
        </w:rPr>
        <w:t xml:space="preserve"> </w:t>
      </w:r>
      <w:r>
        <w:rPr>
          <w:rFonts w:ascii="Calibri" w:hAnsi="Calibri"/>
          <w:color w:val="231F20"/>
          <w:w w:val="85"/>
          <w:sz w:val="26"/>
        </w:rPr>
        <w:t>his</w:t>
      </w:r>
      <w:r>
        <w:rPr>
          <w:rFonts w:ascii="Calibri" w:hAnsi="Calibri"/>
          <w:color w:val="231F20"/>
          <w:spacing w:val="-9"/>
          <w:w w:val="85"/>
          <w:sz w:val="26"/>
        </w:rPr>
        <w:t xml:space="preserve"> </w:t>
      </w:r>
      <w:r>
        <w:rPr>
          <w:rFonts w:ascii="Calibri" w:hAnsi="Calibri"/>
          <w:color w:val="231F20"/>
          <w:w w:val="85"/>
          <w:sz w:val="26"/>
        </w:rPr>
        <w:t>change?</w:t>
      </w:r>
      <w:r>
        <w:rPr>
          <w:rFonts w:ascii="Calibri" w:hAnsi="Calibri"/>
          <w:color w:val="231F20"/>
          <w:spacing w:val="-9"/>
          <w:w w:val="85"/>
          <w:sz w:val="26"/>
        </w:rPr>
        <w:t xml:space="preserve"> </w:t>
      </w:r>
      <w:r>
        <w:rPr>
          <w:rFonts w:ascii="Calibri" w:hAnsi="Calibri"/>
          <w:color w:val="231F20"/>
          <w:w w:val="85"/>
          <w:sz w:val="26"/>
        </w:rPr>
        <w:t>You</w:t>
      </w:r>
      <w:r>
        <w:rPr>
          <w:rFonts w:ascii="Calibri" w:hAnsi="Calibri"/>
          <w:color w:val="231F20"/>
          <w:spacing w:val="-9"/>
          <w:w w:val="85"/>
          <w:sz w:val="26"/>
        </w:rPr>
        <w:t xml:space="preserve"> </w:t>
      </w:r>
      <w:r>
        <w:rPr>
          <w:rFonts w:ascii="Calibri" w:hAnsi="Calibri"/>
          <w:b/>
          <w:color w:val="231F20"/>
          <w:w w:val="85"/>
          <w:sz w:val="26"/>
        </w:rPr>
        <w:t>must</w:t>
      </w:r>
      <w:r>
        <w:rPr>
          <w:rFonts w:ascii="Calibri" w:hAnsi="Calibri"/>
          <w:b/>
          <w:color w:val="231F20"/>
          <w:spacing w:val="-10"/>
          <w:w w:val="85"/>
          <w:sz w:val="26"/>
        </w:rPr>
        <w:t xml:space="preserve"> </w:t>
      </w:r>
      <w:r>
        <w:rPr>
          <w:rFonts w:ascii="Calibri" w:hAnsi="Calibri"/>
          <w:color w:val="231F20"/>
          <w:w w:val="85"/>
          <w:sz w:val="26"/>
        </w:rPr>
        <w:t>be</w:t>
      </w:r>
      <w:r>
        <w:rPr>
          <w:rFonts w:ascii="Calibri" w:hAnsi="Calibri"/>
          <w:color w:val="231F20"/>
          <w:spacing w:val="-9"/>
          <w:w w:val="85"/>
          <w:sz w:val="26"/>
        </w:rPr>
        <w:t xml:space="preserve"> </w:t>
      </w:r>
      <w:r>
        <w:rPr>
          <w:rFonts w:ascii="Calibri" w:hAnsi="Calibri"/>
          <w:color w:val="231F20"/>
          <w:w w:val="85"/>
          <w:sz w:val="26"/>
        </w:rPr>
        <w:t xml:space="preserve">joking. </w:t>
      </w:r>
      <w:r>
        <w:rPr>
          <w:rFonts w:ascii="Calibri" w:hAnsi="Calibri"/>
          <w:color w:val="231F20"/>
          <w:spacing w:val="-2"/>
          <w:w w:val="90"/>
          <w:sz w:val="26"/>
        </w:rPr>
        <w:t>That</w:t>
      </w:r>
      <w:r>
        <w:rPr>
          <w:rFonts w:ascii="Calibri" w:hAnsi="Calibri"/>
          <w:color w:val="231F20"/>
          <w:spacing w:val="-11"/>
          <w:w w:val="90"/>
          <w:sz w:val="26"/>
        </w:rPr>
        <w:t xml:space="preserve"> </w:t>
      </w:r>
      <w:r>
        <w:rPr>
          <w:rFonts w:ascii="Calibri" w:hAnsi="Calibri"/>
          <w:b/>
          <w:color w:val="231F20"/>
          <w:spacing w:val="-2"/>
          <w:w w:val="90"/>
          <w:sz w:val="26"/>
        </w:rPr>
        <w:t>can’t</w:t>
      </w:r>
      <w:r>
        <w:rPr>
          <w:rFonts w:ascii="Calibri" w:hAnsi="Calibri"/>
          <w:b/>
          <w:color w:val="231F20"/>
          <w:spacing w:val="-11"/>
          <w:w w:val="90"/>
          <w:sz w:val="26"/>
        </w:rPr>
        <w:t xml:space="preserve"> </w:t>
      </w:r>
      <w:r>
        <w:rPr>
          <w:rFonts w:ascii="Calibri" w:hAnsi="Calibri"/>
          <w:color w:val="231F20"/>
          <w:spacing w:val="-2"/>
          <w:w w:val="90"/>
          <w:sz w:val="26"/>
        </w:rPr>
        <w:t>be</w:t>
      </w:r>
      <w:r>
        <w:rPr>
          <w:rFonts w:ascii="Calibri" w:hAnsi="Calibri"/>
          <w:color w:val="231F20"/>
          <w:spacing w:val="-11"/>
          <w:w w:val="90"/>
          <w:sz w:val="26"/>
        </w:rPr>
        <w:t xml:space="preserve"> </w:t>
      </w:r>
      <w:r>
        <w:rPr>
          <w:rFonts w:ascii="Calibri" w:hAnsi="Calibri"/>
          <w:color w:val="231F20"/>
          <w:spacing w:val="-2"/>
          <w:w w:val="90"/>
          <w:sz w:val="26"/>
        </w:rPr>
        <w:t>true.</w:t>
      </w:r>
      <w:r>
        <w:rPr>
          <w:rFonts w:ascii="Calibri" w:hAnsi="Calibri"/>
          <w:color w:val="231F20"/>
          <w:spacing w:val="-11"/>
          <w:w w:val="90"/>
          <w:sz w:val="26"/>
        </w:rPr>
        <w:t xml:space="preserve"> </w:t>
      </w:r>
      <w:r>
        <w:rPr>
          <w:rFonts w:ascii="Calibri" w:hAnsi="Calibri"/>
          <w:color w:val="231F20"/>
          <w:spacing w:val="-2"/>
          <w:w w:val="90"/>
          <w:sz w:val="26"/>
        </w:rPr>
        <w:t>It</w:t>
      </w:r>
      <w:r>
        <w:rPr>
          <w:rFonts w:ascii="Calibri" w:hAnsi="Calibri"/>
          <w:color w:val="231F20"/>
          <w:spacing w:val="-11"/>
          <w:w w:val="90"/>
          <w:sz w:val="26"/>
        </w:rPr>
        <w:t xml:space="preserve"> </w:t>
      </w:r>
      <w:r>
        <w:rPr>
          <w:rFonts w:ascii="Calibri" w:hAnsi="Calibri"/>
          <w:color w:val="231F20"/>
          <w:spacing w:val="-2"/>
          <w:w w:val="90"/>
          <w:sz w:val="26"/>
        </w:rPr>
        <w:t>is</w:t>
      </w:r>
      <w:r>
        <w:rPr>
          <w:rFonts w:ascii="Calibri" w:hAnsi="Calibri"/>
          <w:color w:val="231F20"/>
          <w:spacing w:val="-11"/>
          <w:w w:val="90"/>
          <w:sz w:val="26"/>
        </w:rPr>
        <w:t xml:space="preserve"> </w:t>
      </w:r>
      <w:r>
        <w:rPr>
          <w:rFonts w:ascii="Calibri" w:hAnsi="Calibri"/>
          <w:color w:val="231F20"/>
          <w:spacing w:val="-2"/>
          <w:w w:val="90"/>
          <w:sz w:val="26"/>
        </w:rPr>
        <w:t>£1,000,000!</w:t>
      </w:r>
    </w:p>
    <w:p w14:paraId="651E66B1">
      <w:pPr>
        <w:spacing w:before="112" w:line="242" w:lineRule="auto"/>
        <w:ind w:left="800" w:right="1394" w:firstLine="0"/>
        <w:jc w:val="left"/>
        <w:rPr>
          <w:rFonts w:ascii="Calibri" w:hAnsi="Calibri"/>
          <w:sz w:val="26"/>
        </w:rPr>
      </w:pPr>
      <w:r>
        <w:rPr>
          <w:rFonts w:ascii="Calibri" w:hAnsi="Calibri"/>
          <w:color w:val="231F20"/>
          <w:w w:val="80"/>
          <w:sz w:val="26"/>
        </w:rPr>
        <w:t xml:space="preserve">If you lose the bet, you </w:t>
      </w:r>
      <w:r>
        <w:rPr>
          <w:rFonts w:ascii="Calibri" w:hAnsi="Calibri"/>
          <w:b/>
          <w:color w:val="231F20"/>
          <w:w w:val="80"/>
          <w:sz w:val="26"/>
        </w:rPr>
        <w:t xml:space="preserve">must </w:t>
      </w:r>
      <w:r>
        <w:rPr>
          <w:rFonts w:ascii="Calibri" w:hAnsi="Calibri"/>
          <w:color w:val="231F20"/>
          <w:w w:val="80"/>
          <w:sz w:val="26"/>
        </w:rPr>
        <w:t xml:space="preserve">pay £20,000, </w:t>
      </w:r>
      <w:r>
        <w:rPr>
          <w:rFonts w:ascii="Calibri" w:hAnsi="Calibri"/>
          <w:color w:val="231F20"/>
          <w:w w:val="90"/>
          <w:sz w:val="26"/>
        </w:rPr>
        <w:t>and</w:t>
      </w:r>
      <w:r>
        <w:rPr>
          <w:rFonts w:ascii="Calibri" w:hAnsi="Calibri"/>
          <w:color w:val="231F20"/>
          <w:spacing w:val="-13"/>
          <w:w w:val="90"/>
          <w:sz w:val="26"/>
        </w:rPr>
        <w:t xml:space="preserve"> </w:t>
      </w:r>
      <w:r>
        <w:rPr>
          <w:rFonts w:ascii="Calibri" w:hAnsi="Calibri"/>
          <w:color w:val="231F20"/>
          <w:w w:val="90"/>
          <w:sz w:val="26"/>
        </w:rPr>
        <w:t>you</w:t>
      </w:r>
      <w:r>
        <w:rPr>
          <w:rFonts w:ascii="Calibri" w:hAnsi="Calibri"/>
          <w:color w:val="231F20"/>
          <w:spacing w:val="-12"/>
          <w:w w:val="90"/>
          <w:sz w:val="26"/>
        </w:rPr>
        <w:t xml:space="preserve"> </w:t>
      </w:r>
      <w:r>
        <w:rPr>
          <w:rFonts w:ascii="Calibri" w:hAnsi="Calibri"/>
          <w:b/>
          <w:color w:val="231F20"/>
          <w:w w:val="90"/>
          <w:sz w:val="26"/>
        </w:rPr>
        <w:t>can’t</w:t>
      </w:r>
      <w:r>
        <w:rPr>
          <w:rFonts w:ascii="Calibri" w:hAnsi="Calibri"/>
          <w:b/>
          <w:color w:val="231F20"/>
          <w:spacing w:val="-12"/>
          <w:w w:val="90"/>
          <w:sz w:val="26"/>
        </w:rPr>
        <w:t xml:space="preserve"> </w:t>
      </w:r>
      <w:r>
        <w:rPr>
          <w:rFonts w:ascii="Calibri" w:hAnsi="Calibri"/>
          <w:color w:val="231F20"/>
          <w:w w:val="90"/>
          <w:sz w:val="26"/>
        </w:rPr>
        <w:t>eat</w:t>
      </w:r>
      <w:r>
        <w:rPr>
          <w:rFonts w:ascii="Calibri" w:hAnsi="Calibri"/>
          <w:color w:val="231F20"/>
          <w:spacing w:val="-12"/>
          <w:w w:val="90"/>
          <w:sz w:val="26"/>
        </w:rPr>
        <w:t xml:space="preserve"> </w:t>
      </w:r>
      <w:r>
        <w:rPr>
          <w:rFonts w:ascii="Calibri" w:hAnsi="Calibri"/>
          <w:color w:val="231F20"/>
          <w:w w:val="90"/>
          <w:sz w:val="26"/>
        </w:rPr>
        <w:t>your</w:t>
      </w:r>
      <w:r>
        <w:rPr>
          <w:rFonts w:ascii="Calibri" w:hAnsi="Calibri"/>
          <w:color w:val="231F20"/>
          <w:spacing w:val="-12"/>
          <w:w w:val="90"/>
          <w:sz w:val="26"/>
        </w:rPr>
        <w:t xml:space="preserve"> </w:t>
      </w:r>
      <w:r>
        <w:rPr>
          <w:rFonts w:ascii="Calibri" w:hAnsi="Calibri"/>
          <w:color w:val="231F20"/>
          <w:w w:val="90"/>
          <w:sz w:val="26"/>
        </w:rPr>
        <w:t>words!</w:t>
      </w:r>
    </w:p>
    <w:p w14:paraId="58B4FD53">
      <w:pPr>
        <w:pStyle w:val="15"/>
        <w:numPr>
          <w:ilvl w:val="0"/>
          <w:numId w:val="114"/>
        </w:numPr>
        <w:tabs>
          <w:tab w:val="left" w:pos="776"/>
        </w:tabs>
        <w:spacing w:before="115" w:after="0" w:line="240" w:lineRule="auto"/>
        <w:ind w:left="776" w:right="0" w:hanging="288"/>
        <w:jc w:val="left"/>
        <w:rPr>
          <w:rFonts w:ascii="Verdana"/>
          <w:i/>
          <w:sz w:val="25"/>
        </w:rPr>
      </w:pPr>
      <w:r>
        <w:rPr>
          <w:rFonts w:ascii="Verdana"/>
          <w:i/>
          <w:color w:val="231F20"/>
          <w:spacing w:val="-2"/>
          <w:sz w:val="25"/>
        </w:rPr>
        <w:t>will</w:t>
      </w:r>
      <w:r>
        <w:rPr>
          <w:rFonts w:ascii="Verdana"/>
          <w:i/>
          <w:color w:val="231F20"/>
          <w:spacing w:val="-15"/>
          <w:sz w:val="25"/>
        </w:rPr>
        <w:t xml:space="preserve"> </w:t>
      </w:r>
      <w:r>
        <w:rPr>
          <w:rFonts w:ascii="Tahoma"/>
          <w:color w:val="231F20"/>
          <w:spacing w:val="-2"/>
          <w:sz w:val="24"/>
        </w:rPr>
        <w:t>and</w:t>
      </w:r>
      <w:r>
        <w:rPr>
          <w:rFonts w:ascii="Tahoma"/>
          <w:color w:val="231F20"/>
          <w:spacing w:val="-18"/>
          <w:sz w:val="24"/>
        </w:rPr>
        <w:t xml:space="preserve"> </w:t>
      </w:r>
      <w:r>
        <w:rPr>
          <w:rFonts w:ascii="Verdana"/>
          <w:i/>
          <w:color w:val="231F20"/>
          <w:spacing w:val="-2"/>
          <w:sz w:val="25"/>
        </w:rPr>
        <w:t>would</w:t>
      </w:r>
    </w:p>
    <w:p w14:paraId="2BF4326C">
      <w:pPr>
        <w:spacing w:before="70" w:line="242" w:lineRule="auto"/>
        <w:ind w:left="1083" w:right="1290" w:hanging="284"/>
        <w:jc w:val="left"/>
        <w:rPr>
          <w:rFonts w:ascii="Calibri"/>
          <w:sz w:val="26"/>
        </w:rPr>
      </w:pPr>
      <w:r>
        <w:rPr>
          <w:b/>
          <w:color w:val="231F20"/>
          <w:w w:val="85"/>
          <w:sz w:val="22"/>
        </w:rPr>
        <w:t>A:</w:t>
      </w:r>
      <w:r>
        <w:rPr>
          <w:b/>
          <w:color w:val="231F20"/>
          <w:sz w:val="22"/>
        </w:rPr>
        <w:t xml:space="preserve"> </w:t>
      </w:r>
      <w:r>
        <w:rPr>
          <w:rFonts w:ascii="Calibri"/>
          <w:color w:val="231F20"/>
          <w:w w:val="85"/>
          <w:sz w:val="26"/>
        </w:rPr>
        <w:t>The</w:t>
      </w:r>
      <w:r>
        <w:rPr>
          <w:rFonts w:ascii="Calibri"/>
          <w:color w:val="231F20"/>
          <w:spacing w:val="-11"/>
          <w:w w:val="85"/>
          <w:sz w:val="26"/>
        </w:rPr>
        <w:t xml:space="preserve"> </w:t>
      </w:r>
      <w:r>
        <w:rPr>
          <w:rFonts w:ascii="Calibri"/>
          <w:color w:val="231F20"/>
          <w:w w:val="85"/>
          <w:sz w:val="26"/>
        </w:rPr>
        <w:t>gentlemen</w:t>
      </w:r>
      <w:r>
        <w:rPr>
          <w:rFonts w:ascii="Calibri"/>
          <w:color w:val="231F20"/>
          <w:spacing w:val="-11"/>
          <w:w w:val="85"/>
          <w:sz w:val="26"/>
        </w:rPr>
        <w:t xml:space="preserve"> </w:t>
      </w:r>
      <w:r>
        <w:rPr>
          <w:rFonts w:ascii="Calibri"/>
          <w:color w:val="231F20"/>
          <w:w w:val="85"/>
          <w:sz w:val="26"/>
        </w:rPr>
        <w:t>have</w:t>
      </w:r>
      <w:r>
        <w:rPr>
          <w:rFonts w:ascii="Calibri"/>
          <w:color w:val="231F20"/>
          <w:spacing w:val="-11"/>
          <w:w w:val="85"/>
          <w:sz w:val="26"/>
        </w:rPr>
        <w:t xml:space="preserve"> </w:t>
      </w:r>
      <w:r>
        <w:rPr>
          <w:rFonts w:ascii="Calibri"/>
          <w:color w:val="231F20"/>
          <w:w w:val="85"/>
          <w:sz w:val="26"/>
        </w:rPr>
        <w:t>leh</w:t>
      </w:r>
      <w:r>
        <w:rPr>
          <w:rFonts w:ascii="Calibri"/>
          <w:color w:val="231F20"/>
          <w:spacing w:val="-11"/>
          <w:w w:val="85"/>
          <w:sz w:val="26"/>
        </w:rPr>
        <w:t xml:space="preserve"> </w:t>
      </w:r>
      <w:r>
        <w:rPr>
          <w:rFonts w:ascii="Calibri"/>
          <w:color w:val="231F20"/>
          <w:w w:val="85"/>
          <w:sz w:val="26"/>
        </w:rPr>
        <w:t>for</w:t>
      </w:r>
      <w:r>
        <w:rPr>
          <w:rFonts w:ascii="Calibri"/>
          <w:color w:val="231F20"/>
          <w:spacing w:val="-11"/>
          <w:w w:val="85"/>
          <w:sz w:val="26"/>
        </w:rPr>
        <w:t xml:space="preserve"> </w:t>
      </w:r>
      <w:r>
        <w:rPr>
          <w:rFonts w:ascii="Calibri"/>
          <w:color w:val="231F20"/>
          <w:w w:val="85"/>
          <w:sz w:val="26"/>
        </w:rPr>
        <w:t xml:space="preserve">the </w:t>
      </w:r>
      <w:r>
        <w:rPr>
          <w:rFonts w:ascii="Calibri"/>
          <w:color w:val="231F20"/>
          <w:spacing w:val="-2"/>
          <w:w w:val="85"/>
          <w:sz w:val="26"/>
        </w:rPr>
        <w:t>Continent,</w:t>
      </w:r>
      <w:r>
        <w:rPr>
          <w:rFonts w:ascii="Calibri"/>
          <w:color w:val="231F20"/>
          <w:spacing w:val="-7"/>
          <w:w w:val="85"/>
          <w:sz w:val="26"/>
        </w:rPr>
        <w:t xml:space="preserve"> </w:t>
      </w:r>
      <w:r>
        <w:rPr>
          <w:rFonts w:ascii="Calibri"/>
          <w:color w:val="231F20"/>
          <w:spacing w:val="-2"/>
          <w:w w:val="85"/>
          <w:sz w:val="26"/>
        </w:rPr>
        <w:t>and</w:t>
      </w:r>
      <w:r>
        <w:rPr>
          <w:rFonts w:ascii="Calibri"/>
          <w:color w:val="231F20"/>
          <w:spacing w:val="-5"/>
          <w:w w:val="85"/>
          <w:sz w:val="26"/>
        </w:rPr>
        <w:t xml:space="preserve"> </w:t>
      </w:r>
      <w:r>
        <w:rPr>
          <w:rFonts w:ascii="Calibri"/>
          <w:color w:val="231F20"/>
          <w:spacing w:val="-2"/>
          <w:w w:val="85"/>
          <w:sz w:val="26"/>
        </w:rPr>
        <w:t>they</w:t>
      </w:r>
      <w:r>
        <w:rPr>
          <w:rFonts w:ascii="Calibri"/>
          <w:color w:val="231F20"/>
          <w:spacing w:val="-5"/>
          <w:w w:val="85"/>
          <w:sz w:val="26"/>
        </w:rPr>
        <w:t xml:space="preserve"> </w:t>
      </w:r>
      <w:r>
        <w:rPr>
          <w:rFonts w:ascii="Calibri"/>
          <w:color w:val="231F20"/>
          <w:spacing w:val="-2"/>
          <w:w w:val="85"/>
          <w:sz w:val="26"/>
        </w:rPr>
        <w:t>said</w:t>
      </w:r>
      <w:r>
        <w:rPr>
          <w:rFonts w:ascii="Calibri"/>
          <w:color w:val="231F20"/>
          <w:spacing w:val="-5"/>
          <w:w w:val="85"/>
          <w:sz w:val="26"/>
        </w:rPr>
        <w:t xml:space="preserve"> </w:t>
      </w:r>
      <w:r>
        <w:rPr>
          <w:rFonts w:ascii="Calibri"/>
          <w:color w:val="231F20"/>
          <w:spacing w:val="-2"/>
          <w:w w:val="85"/>
          <w:sz w:val="26"/>
        </w:rPr>
        <w:t>they</w:t>
      </w:r>
      <w:r>
        <w:rPr>
          <w:rFonts w:ascii="Calibri"/>
          <w:color w:val="231F20"/>
          <w:spacing w:val="-5"/>
          <w:w w:val="85"/>
          <w:sz w:val="26"/>
        </w:rPr>
        <w:t xml:space="preserve"> </w:t>
      </w:r>
      <w:r>
        <w:rPr>
          <w:rFonts w:ascii="Calibri"/>
          <w:b/>
          <w:color w:val="231F20"/>
          <w:spacing w:val="-2"/>
          <w:w w:val="85"/>
          <w:sz w:val="26"/>
        </w:rPr>
        <w:t>would</w:t>
      </w:r>
      <w:r>
        <w:rPr>
          <w:rFonts w:ascii="Calibri"/>
          <w:b/>
          <w:color w:val="231F20"/>
          <w:spacing w:val="-5"/>
          <w:w w:val="85"/>
          <w:sz w:val="26"/>
        </w:rPr>
        <w:t xml:space="preserve"> </w:t>
      </w:r>
      <w:r>
        <w:rPr>
          <w:rFonts w:ascii="Calibri"/>
          <w:color w:val="231F20"/>
          <w:spacing w:val="-2"/>
          <w:w w:val="85"/>
          <w:sz w:val="26"/>
        </w:rPr>
        <w:t xml:space="preserve">not </w:t>
      </w:r>
      <w:r>
        <w:rPr>
          <w:rFonts w:ascii="Calibri"/>
          <w:color w:val="231F20"/>
          <w:w w:val="85"/>
          <w:sz w:val="26"/>
        </w:rPr>
        <w:t>be back until a month later.</w:t>
      </w:r>
    </w:p>
    <w:p w14:paraId="65634F35">
      <w:pPr>
        <w:spacing w:before="112" w:line="242" w:lineRule="auto"/>
        <w:ind w:left="1083" w:right="1561" w:hanging="284"/>
        <w:jc w:val="both"/>
        <w:rPr>
          <w:rFonts w:ascii="Calibri" w:hAnsi="Calibri"/>
          <w:sz w:val="26"/>
        </w:rPr>
      </w:pPr>
      <w:r>
        <w:rPr>
          <w:b/>
          <w:color w:val="231F20"/>
          <w:w w:val="85"/>
          <w:sz w:val="22"/>
        </w:rPr>
        <w:t>B:</w:t>
      </w:r>
      <w:r>
        <w:rPr>
          <w:b/>
          <w:color w:val="231F20"/>
          <w:spacing w:val="12"/>
          <w:sz w:val="22"/>
        </w:rPr>
        <w:t xml:space="preserve"> </w:t>
      </w:r>
      <w:r>
        <w:rPr>
          <w:rFonts w:ascii="Calibri" w:hAnsi="Calibri"/>
          <w:b/>
          <w:color w:val="231F20"/>
          <w:w w:val="85"/>
          <w:sz w:val="26"/>
        </w:rPr>
        <w:t>Will</w:t>
      </w:r>
      <w:r>
        <w:rPr>
          <w:rFonts w:ascii="Calibri" w:hAnsi="Calibri"/>
          <w:b/>
          <w:color w:val="231F20"/>
          <w:spacing w:val="-6"/>
          <w:w w:val="85"/>
          <w:sz w:val="26"/>
        </w:rPr>
        <w:t xml:space="preserve"> </w:t>
      </w:r>
      <w:r>
        <w:rPr>
          <w:rFonts w:ascii="Calibri" w:hAnsi="Calibri"/>
          <w:color w:val="231F20"/>
          <w:w w:val="85"/>
          <w:sz w:val="26"/>
        </w:rPr>
        <w:t>you</w:t>
      </w:r>
      <w:r>
        <w:rPr>
          <w:rFonts w:ascii="Calibri" w:hAnsi="Calibri"/>
          <w:color w:val="231F20"/>
          <w:spacing w:val="-6"/>
          <w:w w:val="85"/>
          <w:sz w:val="26"/>
        </w:rPr>
        <w:t xml:space="preserve"> </w:t>
      </w:r>
      <w:r>
        <w:rPr>
          <w:rFonts w:ascii="Calibri" w:hAnsi="Calibri"/>
          <w:color w:val="231F20"/>
          <w:w w:val="85"/>
          <w:sz w:val="26"/>
        </w:rPr>
        <w:t>tell</w:t>
      </w:r>
      <w:r>
        <w:rPr>
          <w:rFonts w:ascii="Calibri" w:hAnsi="Calibri"/>
          <w:color w:val="231F20"/>
          <w:spacing w:val="-6"/>
          <w:w w:val="85"/>
          <w:sz w:val="26"/>
        </w:rPr>
        <w:t xml:space="preserve"> </w:t>
      </w:r>
      <w:r>
        <w:rPr>
          <w:rFonts w:ascii="Calibri" w:hAnsi="Calibri"/>
          <w:color w:val="231F20"/>
          <w:w w:val="85"/>
          <w:sz w:val="26"/>
        </w:rPr>
        <w:t>them</w:t>
      </w:r>
      <w:r>
        <w:rPr>
          <w:rFonts w:ascii="Calibri" w:hAnsi="Calibri"/>
          <w:color w:val="231F20"/>
          <w:spacing w:val="-5"/>
          <w:w w:val="85"/>
          <w:sz w:val="26"/>
        </w:rPr>
        <w:t xml:space="preserve"> </w:t>
      </w:r>
      <w:r>
        <w:rPr>
          <w:rFonts w:ascii="Calibri" w:hAnsi="Calibri"/>
          <w:color w:val="231F20"/>
          <w:w w:val="85"/>
          <w:sz w:val="26"/>
        </w:rPr>
        <w:t>I’ve</w:t>
      </w:r>
      <w:r>
        <w:rPr>
          <w:rFonts w:ascii="Calibri" w:hAnsi="Calibri"/>
          <w:color w:val="231F20"/>
          <w:spacing w:val="-6"/>
          <w:w w:val="85"/>
          <w:sz w:val="26"/>
        </w:rPr>
        <w:t xml:space="preserve"> </w:t>
      </w:r>
      <w:r>
        <w:rPr>
          <w:rFonts w:ascii="Calibri" w:hAnsi="Calibri"/>
          <w:color w:val="231F20"/>
          <w:w w:val="85"/>
          <w:sz w:val="26"/>
        </w:rPr>
        <w:t>been</w:t>
      </w:r>
      <w:r>
        <w:rPr>
          <w:rFonts w:ascii="Calibri" w:hAnsi="Calibri"/>
          <w:color w:val="231F20"/>
          <w:spacing w:val="-6"/>
          <w:w w:val="85"/>
          <w:sz w:val="26"/>
        </w:rPr>
        <w:t xml:space="preserve"> </w:t>
      </w:r>
      <w:r>
        <w:rPr>
          <w:rFonts w:ascii="Calibri" w:hAnsi="Calibri"/>
          <w:color w:val="231F20"/>
          <w:w w:val="85"/>
          <w:sz w:val="26"/>
        </w:rPr>
        <w:t>here,</w:t>
      </w:r>
      <w:r>
        <w:rPr>
          <w:rFonts w:ascii="Calibri" w:hAnsi="Calibri"/>
          <w:color w:val="231F20"/>
          <w:spacing w:val="-6"/>
          <w:w w:val="85"/>
          <w:sz w:val="26"/>
        </w:rPr>
        <w:t xml:space="preserve"> </w:t>
      </w:r>
      <w:r>
        <w:rPr>
          <w:rFonts w:ascii="Calibri" w:hAnsi="Calibri"/>
          <w:color w:val="231F20"/>
          <w:w w:val="85"/>
          <w:sz w:val="26"/>
        </w:rPr>
        <w:t xml:space="preserve">and </w:t>
      </w:r>
      <w:r>
        <w:rPr>
          <w:rFonts w:ascii="Calibri" w:hAnsi="Calibri"/>
          <w:color w:val="231F20"/>
          <w:w w:val="80"/>
          <w:sz w:val="26"/>
        </w:rPr>
        <w:t xml:space="preserve">that I </w:t>
      </w:r>
      <w:r>
        <w:rPr>
          <w:rFonts w:ascii="Calibri" w:hAnsi="Calibri"/>
          <w:b/>
          <w:color w:val="231F20"/>
          <w:w w:val="80"/>
          <w:sz w:val="26"/>
        </w:rPr>
        <w:t xml:space="preserve">will </w:t>
      </w:r>
      <w:r>
        <w:rPr>
          <w:rFonts w:ascii="Calibri" w:hAnsi="Calibri"/>
          <w:color w:val="231F20"/>
          <w:w w:val="80"/>
          <w:sz w:val="26"/>
        </w:rPr>
        <w:t xml:space="preserve">keep coming till they tell me </w:t>
      </w:r>
      <w:r>
        <w:rPr>
          <w:rFonts w:ascii="Calibri" w:hAnsi="Calibri"/>
          <w:color w:val="231F20"/>
          <w:w w:val="90"/>
          <w:sz w:val="26"/>
        </w:rPr>
        <w:t>what</w:t>
      </w:r>
      <w:r>
        <w:rPr>
          <w:rFonts w:ascii="Calibri" w:hAnsi="Calibri"/>
          <w:color w:val="231F20"/>
          <w:spacing w:val="-13"/>
          <w:w w:val="90"/>
          <w:sz w:val="26"/>
        </w:rPr>
        <w:t xml:space="preserve"> </w:t>
      </w:r>
      <w:r>
        <w:rPr>
          <w:rFonts w:ascii="Calibri" w:hAnsi="Calibri"/>
          <w:color w:val="231F20"/>
          <w:w w:val="90"/>
          <w:sz w:val="26"/>
        </w:rPr>
        <w:t>this</w:t>
      </w:r>
      <w:r>
        <w:rPr>
          <w:rFonts w:ascii="Calibri" w:hAnsi="Calibri"/>
          <w:color w:val="231F20"/>
          <w:spacing w:val="-12"/>
          <w:w w:val="90"/>
          <w:sz w:val="26"/>
        </w:rPr>
        <w:t xml:space="preserve"> </w:t>
      </w:r>
      <w:r>
        <w:rPr>
          <w:rFonts w:ascii="Calibri" w:hAnsi="Calibri"/>
          <w:color w:val="231F20"/>
          <w:w w:val="90"/>
          <w:sz w:val="26"/>
        </w:rPr>
        <w:t>is</w:t>
      </w:r>
      <w:r>
        <w:rPr>
          <w:rFonts w:ascii="Calibri" w:hAnsi="Calibri"/>
          <w:color w:val="231F20"/>
          <w:spacing w:val="-12"/>
          <w:w w:val="90"/>
          <w:sz w:val="26"/>
        </w:rPr>
        <w:t xml:space="preserve"> </w:t>
      </w:r>
      <w:r>
        <w:rPr>
          <w:rFonts w:ascii="Calibri" w:hAnsi="Calibri"/>
          <w:color w:val="231F20"/>
          <w:w w:val="90"/>
          <w:sz w:val="26"/>
        </w:rPr>
        <w:t>all</w:t>
      </w:r>
      <w:r>
        <w:rPr>
          <w:rFonts w:ascii="Calibri" w:hAnsi="Calibri"/>
          <w:color w:val="231F20"/>
          <w:spacing w:val="-12"/>
          <w:w w:val="90"/>
          <w:sz w:val="26"/>
        </w:rPr>
        <w:t xml:space="preserve"> </w:t>
      </w:r>
      <w:r>
        <w:rPr>
          <w:rFonts w:ascii="Calibri" w:hAnsi="Calibri"/>
          <w:color w:val="231F20"/>
          <w:w w:val="90"/>
          <w:sz w:val="26"/>
        </w:rPr>
        <w:t>about?</w:t>
      </w:r>
    </w:p>
    <w:p w14:paraId="3CB78F00">
      <w:pPr>
        <w:spacing w:before="114"/>
        <w:ind w:left="488" w:right="0" w:firstLine="0"/>
        <w:jc w:val="left"/>
        <w:rPr>
          <w:rFonts w:ascii="Verdana"/>
          <w:i/>
          <w:sz w:val="25"/>
        </w:rPr>
      </w:pPr>
      <w:r>
        <w:rPr>
          <w:color w:val="231F20"/>
          <w:spacing w:val="-4"/>
          <w:position w:val="1"/>
          <w:sz w:val="22"/>
        </w:rPr>
        <w:t>4</w:t>
      </w:r>
      <w:r>
        <w:rPr>
          <w:color w:val="231F20"/>
          <w:spacing w:val="49"/>
          <w:position w:val="1"/>
          <w:sz w:val="22"/>
        </w:rPr>
        <w:t xml:space="preserve"> </w:t>
      </w:r>
      <w:r>
        <w:rPr>
          <w:rFonts w:ascii="Verdana"/>
          <w:i/>
          <w:color w:val="231F20"/>
          <w:spacing w:val="-4"/>
          <w:sz w:val="25"/>
        </w:rPr>
        <w:t>may</w:t>
      </w:r>
      <w:r>
        <w:rPr>
          <w:rFonts w:ascii="Verdana"/>
          <w:i/>
          <w:color w:val="231F20"/>
          <w:spacing w:val="-18"/>
          <w:sz w:val="25"/>
        </w:rPr>
        <w:t xml:space="preserve"> </w:t>
      </w:r>
      <w:r>
        <w:rPr>
          <w:rFonts w:ascii="Tahoma"/>
          <w:color w:val="231F20"/>
          <w:spacing w:val="-4"/>
          <w:sz w:val="24"/>
        </w:rPr>
        <w:t>and</w:t>
      </w:r>
      <w:r>
        <w:rPr>
          <w:rFonts w:ascii="Tahoma"/>
          <w:color w:val="231F20"/>
          <w:spacing w:val="-18"/>
          <w:sz w:val="24"/>
        </w:rPr>
        <w:t xml:space="preserve"> </w:t>
      </w:r>
      <w:r>
        <w:rPr>
          <w:rFonts w:ascii="Verdana"/>
          <w:i/>
          <w:color w:val="231F20"/>
          <w:spacing w:val="-4"/>
          <w:sz w:val="25"/>
        </w:rPr>
        <w:t>might</w:t>
      </w:r>
    </w:p>
    <w:p w14:paraId="67541340">
      <w:pPr>
        <w:spacing w:before="71"/>
        <w:ind w:left="800" w:right="0" w:firstLine="0"/>
        <w:jc w:val="left"/>
        <w:rPr>
          <w:rFonts w:ascii="Calibri"/>
          <w:sz w:val="26"/>
        </w:rPr>
      </w:pPr>
      <w:r>
        <w:rPr>
          <w:rFonts w:ascii="Calibri"/>
          <w:b/>
          <w:color w:val="231F20"/>
          <w:w w:val="80"/>
          <w:sz w:val="26"/>
        </w:rPr>
        <w:t>May</w:t>
      </w:r>
      <w:r>
        <w:rPr>
          <w:rFonts w:ascii="Calibri"/>
          <w:b/>
          <w:color w:val="231F20"/>
          <w:spacing w:val="-1"/>
          <w:sz w:val="26"/>
        </w:rPr>
        <w:t xml:space="preserve"> </w:t>
      </w:r>
      <w:r>
        <w:rPr>
          <w:rFonts w:ascii="Calibri"/>
          <w:color w:val="231F20"/>
          <w:w w:val="80"/>
          <w:sz w:val="26"/>
        </w:rPr>
        <w:t>I</w:t>
      </w:r>
      <w:r>
        <w:rPr>
          <w:rFonts w:ascii="Calibri"/>
          <w:color w:val="231F20"/>
          <w:spacing w:val="-1"/>
          <w:sz w:val="26"/>
        </w:rPr>
        <w:t xml:space="preserve"> </w:t>
      </w:r>
      <w:r>
        <w:rPr>
          <w:rFonts w:ascii="Calibri"/>
          <w:color w:val="231F20"/>
          <w:w w:val="80"/>
          <w:sz w:val="26"/>
        </w:rPr>
        <w:t>tell</w:t>
      </w:r>
      <w:r>
        <w:rPr>
          <w:rFonts w:ascii="Calibri"/>
          <w:color w:val="231F20"/>
          <w:spacing w:val="-1"/>
          <w:sz w:val="26"/>
        </w:rPr>
        <w:t xml:space="preserve"> </w:t>
      </w:r>
      <w:r>
        <w:rPr>
          <w:rFonts w:ascii="Calibri"/>
          <w:color w:val="231F20"/>
          <w:w w:val="80"/>
          <w:sz w:val="26"/>
        </w:rPr>
        <w:t>you</w:t>
      </w:r>
      <w:r>
        <w:rPr>
          <w:rFonts w:ascii="Calibri"/>
          <w:color w:val="231F20"/>
          <w:spacing w:val="-1"/>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w w:val="80"/>
          <w:sz w:val="26"/>
        </w:rPr>
        <w:t>story?</w:t>
      </w:r>
      <w:r>
        <w:rPr>
          <w:rFonts w:ascii="Calibri"/>
          <w:color w:val="231F20"/>
          <w:sz w:val="26"/>
        </w:rPr>
        <w:t xml:space="preserve"> </w:t>
      </w:r>
      <w:r>
        <w:rPr>
          <w:rFonts w:ascii="Calibri"/>
          <w:color w:val="231F20"/>
          <w:w w:val="80"/>
          <w:sz w:val="26"/>
        </w:rPr>
        <w:t>What</w:t>
      </w:r>
      <w:r>
        <w:rPr>
          <w:rFonts w:ascii="Calibri"/>
          <w:color w:val="231F20"/>
          <w:spacing w:val="-1"/>
          <w:sz w:val="26"/>
        </w:rPr>
        <w:t xml:space="preserve"> </w:t>
      </w:r>
      <w:r>
        <w:rPr>
          <w:rFonts w:ascii="Calibri"/>
          <w:color w:val="231F20"/>
          <w:w w:val="80"/>
          <w:sz w:val="26"/>
        </w:rPr>
        <w:t>do</w:t>
      </w:r>
      <w:r>
        <w:rPr>
          <w:rFonts w:ascii="Calibri"/>
          <w:color w:val="231F20"/>
          <w:spacing w:val="-1"/>
          <w:sz w:val="26"/>
        </w:rPr>
        <w:t xml:space="preserve"> </w:t>
      </w:r>
      <w:r>
        <w:rPr>
          <w:rFonts w:ascii="Calibri"/>
          <w:color w:val="231F20"/>
          <w:w w:val="80"/>
          <w:sz w:val="26"/>
        </w:rPr>
        <w:t>you</w:t>
      </w:r>
      <w:r>
        <w:rPr>
          <w:rFonts w:ascii="Calibri"/>
          <w:color w:val="231F20"/>
          <w:spacing w:val="-1"/>
          <w:sz w:val="26"/>
        </w:rPr>
        <w:t xml:space="preserve"> </w:t>
      </w:r>
      <w:r>
        <w:rPr>
          <w:rFonts w:ascii="Calibri"/>
          <w:color w:val="231F20"/>
          <w:spacing w:val="-2"/>
          <w:w w:val="80"/>
          <w:sz w:val="26"/>
        </w:rPr>
        <w:t>think</w:t>
      </w:r>
    </w:p>
    <w:p w14:paraId="326CADA8">
      <w:pPr>
        <w:spacing w:before="2"/>
        <w:ind w:left="800" w:right="0" w:firstLine="0"/>
        <w:jc w:val="left"/>
        <w:rPr>
          <w:rFonts w:ascii="Calibri"/>
          <w:sz w:val="26"/>
        </w:rPr>
      </w:pPr>
      <w:r>
        <w:rPr>
          <w:rFonts w:ascii="Calibri"/>
          <w:b/>
          <w:color w:val="231F20"/>
          <w:w w:val="80"/>
          <w:sz w:val="26"/>
        </w:rPr>
        <w:t>may</w:t>
      </w:r>
      <w:r>
        <w:rPr>
          <w:rFonts w:ascii="Calibri"/>
          <w:b/>
          <w:color w:val="231F20"/>
          <w:sz w:val="26"/>
        </w:rPr>
        <w:t xml:space="preserve"> </w:t>
      </w:r>
      <w:r>
        <w:rPr>
          <w:rFonts w:ascii="Calibri"/>
          <w:color w:val="231F20"/>
          <w:w w:val="80"/>
          <w:sz w:val="26"/>
        </w:rPr>
        <w:t>happen</w:t>
      </w:r>
      <w:r>
        <w:rPr>
          <w:rFonts w:ascii="Calibri"/>
          <w:color w:val="231F20"/>
          <w:spacing w:val="1"/>
          <w:sz w:val="26"/>
        </w:rPr>
        <w:t xml:space="preserve"> </w:t>
      </w:r>
      <w:r>
        <w:rPr>
          <w:rFonts w:ascii="Calibri"/>
          <w:color w:val="231F20"/>
          <w:w w:val="80"/>
          <w:sz w:val="26"/>
        </w:rPr>
        <w:t>to</w:t>
      </w:r>
      <w:r>
        <w:rPr>
          <w:rFonts w:ascii="Calibri"/>
          <w:color w:val="231F20"/>
          <w:sz w:val="26"/>
        </w:rPr>
        <w:t xml:space="preserve"> </w:t>
      </w:r>
      <w:r>
        <w:rPr>
          <w:rFonts w:ascii="Calibri"/>
          <w:color w:val="231F20"/>
          <w:w w:val="80"/>
          <w:sz w:val="26"/>
        </w:rPr>
        <w:t>a</w:t>
      </w:r>
      <w:r>
        <w:rPr>
          <w:rFonts w:ascii="Calibri"/>
          <w:color w:val="231F20"/>
          <w:spacing w:val="1"/>
          <w:sz w:val="26"/>
        </w:rPr>
        <w:t xml:space="preserve"> </w:t>
      </w:r>
      <w:r>
        <w:rPr>
          <w:rFonts w:ascii="Calibri"/>
          <w:color w:val="231F20"/>
          <w:w w:val="80"/>
          <w:sz w:val="26"/>
        </w:rPr>
        <w:t>millionaire</w:t>
      </w:r>
      <w:r>
        <w:rPr>
          <w:rFonts w:ascii="Calibri"/>
          <w:color w:val="231F20"/>
          <w:sz w:val="26"/>
        </w:rPr>
        <w:t xml:space="preserve"> </w:t>
      </w:r>
      <w:r>
        <w:rPr>
          <w:rFonts w:ascii="Calibri"/>
          <w:color w:val="231F20"/>
          <w:w w:val="80"/>
          <w:sz w:val="26"/>
        </w:rPr>
        <w:t>in</w:t>
      </w:r>
      <w:r>
        <w:rPr>
          <w:rFonts w:ascii="Calibri"/>
          <w:color w:val="231F20"/>
          <w:spacing w:val="1"/>
          <w:sz w:val="26"/>
        </w:rPr>
        <w:t xml:space="preserve"> </w:t>
      </w:r>
      <w:r>
        <w:rPr>
          <w:rFonts w:ascii="Calibri"/>
          <w:color w:val="231F20"/>
          <w:spacing w:val="-2"/>
          <w:w w:val="80"/>
          <w:sz w:val="26"/>
        </w:rPr>
        <w:t>rags?</w:t>
      </w:r>
    </w:p>
    <w:p w14:paraId="662BF019">
      <w:pPr>
        <w:spacing w:before="116" w:line="242" w:lineRule="auto"/>
        <w:ind w:left="800" w:right="1290" w:firstLine="0"/>
        <w:jc w:val="left"/>
        <w:rPr>
          <w:rFonts w:ascii="Calibri"/>
          <w:sz w:val="26"/>
        </w:rPr>
      </w:pPr>
      <w:r>
        <w:rPr>
          <w:rFonts w:ascii="Calibri"/>
          <w:color w:val="231F20"/>
          <w:w w:val="80"/>
          <w:sz w:val="26"/>
        </w:rPr>
        <w:t xml:space="preserve">Henry played a passive role in the bet. What </w:t>
      </w:r>
      <w:r>
        <w:rPr>
          <w:rFonts w:ascii="Calibri"/>
          <w:b/>
          <w:color w:val="231F20"/>
          <w:spacing w:val="-2"/>
          <w:w w:val="90"/>
          <w:sz w:val="26"/>
        </w:rPr>
        <w:t>might</w:t>
      </w:r>
      <w:r>
        <w:rPr>
          <w:rFonts w:ascii="Calibri"/>
          <w:b/>
          <w:color w:val="231F20"/>
          <w:spacing w:val="-10"/>
          <w:w w:val="90"/>
          <w:sz w:val="26"/>
        </w:rPr>
        <w:t xml:space="preserve"> </w:t>
      </w:r>
      <w:r>
        <w:rPr>
          <w:rFonts w:ascii="Calibri"/>
          <w:color w:val="231F20"/>
          <w:spacing w:val="-2"/>
          <w:w w:val="90"/>
          <w:sz w:val="26"/>
        </w:rPr>
        <w:t>have</w:t>
      </w:r>
      <w:r>
        <w:rPr>
          <w:rFonts w:ascii="Calibri"/>
          <w:color w:val="231F20"/>
          <w:spacing w:val="-10"/>
          <w:w w:val="90"/>
          <w:sz w:val="26"/>
        </w:rPr>
        <w:t xml:space="preserve"> </w:t>
      </w:r>
      <w:r>
        <w:rPr>
          <w:rFonts w:ascii="Calibri"/>
          <w:color w:val="231F20"/>
          <w:spacing w:val="-2"/>
          <w:w w:val="90"/>
          <w:sz w:val="26"/>
        </w:rPr>
        <w:t>happened</w:t>
      </w:r>
      <w:r>
        <w:rPr>
          <w:rFonts w:ascii="Calibri"/>
          <w:color w:val="231F20"/>
          <w:spacing w:val="-10"/>
          <w:w w:val="90"/>
          <w:sz w:val="26"/>
        </w:rPr>
        <w:t xml:space="preserve"> </w:t>
      </w:r>
      <w:r>
        <w:rPr>
          <w:rFonts w:ascii="Calibri"/>
          <w:color w:val="231F20"/>
          <w:spacing w:val="-2"/>
          <w:w w:val="90"/>
          <w:sz w:val="26"/>
        </w:rPr>
        <w:t>if</w:t>
      </w:r>
      <w:r>
        <w:rPr>
          <w:rFonts w:ascii="Calibri"/>
          <w:color w:val="231F20"/>
          <w:spacing w:val="-10"/>
          <w:w w:val="90"/>
          <w:sz w:val="26"/>
        </w:rPr>
        <w:t xml:space="preserve"> </w:t>
      </w:r>
      <w:r>
        <w:rPr>
          <w:rFonts w:ascii="Calibri"/>
          <w:color w:val="231F20"/>
          <w:spacing w:val="-2"/>
          <w:w w:val="90"/>
          <w:sz w:val="26"/>
        </w:rPr>
        <w:t>he</w:t>
      </w:r>
      <w:r>
        <w:rPr>
          <w:rFonts w:ascii="Calibri"/>
          <w:color w:val="231F20"/>
          <w:spacing w:val="-10"/>
          <w:w w:val="90"/>
          <w:sz w:val="26"/>
        </w:rPr>
        <w:t xml:space="preserve"> </w:t>
      </w:r>
      <w:r>
        <w:rPr>
          <w:rFonts w:ascii="Calibri"/>
          <w:color w:val="231F20"/>
          <w:spacing w:val="-2"/>
          <w:w w:val="90"/>
          <w:sz w:val="26"/>
        </w:rPr>
        <w:t>had</w:t>
      </w:r>
      <w:r>
        <w:rPr>
          <w:rFonts w:ascii="Calibri"/>
          <w:color w:val="231F20"/>
          <w:spacing w:val="-10"/>
          <w:w w:val="90"/>
          <w:sz w:val="26"/>
        </w:rPr>
        <w:t xml:space="preserve"> </w:t>
      </w:r>
      <w:r>
        <w:rPr>
          <w:rFonts w:ascii="Calibri"/>
          <w:color w:val="231F20"/>
          <w:spacing w:val="-2"/>
          <w:w w:val="90"/>
          <w:sz w:val="26"/>
        </w:rPr>
        <w:t xml:space="preserve">known </w:t>
      </w:r>
      <w:r>
        <w:rPr>
          <w:rFonts w:ascii="Calibri"/>
          <w:color w:val="231F20"/>
          <w:w w:val="85"/>
          <w:sz w:val="26"/>
        </w:rPr>
        <w:t>from</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beginning</w:t>
      </w:r>
      <w:r>
        <w:rPr>
          <w:rFonts w:ascii="Calibri"/>
          <w:color w:val="231F20"/>
          <w:spacing w:val="-5"/>
          <w:w w:val="85"/>
          <w:sz w:val="26"/>
        </w:rPr>
        <w:t xml:space="preserve"> </w:t>
      </w:r>
      <w:r>
        <w:rPr>
          <w:rFonts w:ascii="Calibri"/>
          <w:color w:val="231F20"/>
          <w:w w:val="85"/>
          <w:sz w:val="26"/>
        </w:rPr>
        <w:t>what</w:t>
      </w:r>
      <w:r>
        <w:rPr>
          <w:rFonts w:ascii="Calibri"/>
          <w:color w:val="231F20"/>
          <w:spacing w:val="-5"/>
          <w:w w:val="85"/>
          <w:sz w:val="26"/>
        </w:rPr>
        <w:t xml:space="preserve"> </w:t>
      </w:r>
      <w:r>
        <w:rPr>
          <w:rFonts w:ascii="Calibri"/>
          <w:color w:val="231F20"/>
          <w:w w:val="85"/>
          <w:sz w:val="26"/>
        </w:rPr>
        <w:t>it</w:t>
      </w:r>
      <w:r>
        <w:rPr>
          <w:rFonts w:ascii="Calibri"/>
          <w:color w:val="231F20"/>
          <w:spacing w:val="-5"/>
          <w:w w:val="85"/>
          <w:sz w:val="26"/>
        </w:rPr>
        <w:t xml:space="preserve"> </w:t>
      </w:r>
      <w:r>
        <w:rPr>
          <w:rFonts w:ascii="Calibri"/>
          <w:color w:val="231F20"/>
          <w:w w:val="85"/>
          <w:sz w:val="26"/>
        </w:rPr>
        <w:t>was</w:t>
      </w:r>
      <w:r>
        <w:rPr>
          <w:rFonts w:ascii="Calibri"/>
          <w:color w:val="231F20"/>
          <w:spacing w:val="-5"/>
          <w:w w:val="85"/>
          <w:sz w:val="26"/>
        </w:rPr>
        <w:t xml:space="preserve"> </w:t>
      </w:r>
      <w:r>
        <w:rPr>
          <w:rFonts w:ascii="Calibri"/>
          <w:color w:val="231F20"/>
          <w:w w:val="85"/>
          <w:sz w:val="26"/>
        </w:rPr>
        <w:t>all</w:t>
      </w:r>
      <w:r>
        <w:rPr>
          <w:rFonts w:ascii="Calibri"/>
          <w:color w:val="231F20"/>
          <w:spacing w:val="-5"/>
          <w:w w:val="85"/>
          <w:sz w:val="26"/>
        </w:rPr>
        <w:t xml:space="preserve"> </w:t>
      </w:r>
      <w:r>
        <w:rPr>
          <w:rFonts w:ascii="Calibri"/>
          <w:color w:val="231F20"/>
          <w:w w:val="85"/>
          <w:sz w:val="26"/>
        </w:rPr>
        <w:t>about?</w:t>
      </w:r>
    </w:p>
    <w:p w14:paraId="1A00964F">
      <w:pPr>
        <w:spacing w:after="0" w:line="242" w:lineRule="auto"/>
        <w:jc w:val="left"/>
        <w:rPr>
          <w:rFonts w:ascii="Calibri"/>
          <w:sz w:val="26"/>
        </w:rPr>
        <w:sectPr>
          <w:type w:val="continuous"/>
          <w:pgSz w:w="11910" w:h="16840"/>
          <w:pgMar w:top="1340" w:right="0" w:bottom="280" w:left="0" w:header="720" w:footer="720" w:gutter="0"/>
          <w:cols w:equalWidth="0" w:num="2">
            <w:col w:w="5850" w:space="40"/>
            <w:col w:w="6020"/>
          </w:cols>
        </w:sectPr>
      </w:pPr>
    </w:p>
    <w:p w14:paraId="6C142EA0">
      <w:pPr>
        <w:pStyle w:val="11"/>
        <w:spacing w:before="6"/>
        <w:rPr>
          <w:rFonts w:ascii="Calibri"/>
          <w:sz w:val="14"/>
        </w:rPr>
      </w:pPr>
    </w:p>
    <w:p w14:paraId="5C5DBD30">
      <w:pPr>
        <w:spacing w:before="97"/>
        <w:ind w:left="619" w:right="0" w:firstLine="0"/>
        <w:jc w:val="left"/>
        <w:rPr>
          <w:rFonts w:ascii="Tahoma"/>
          <w:sz w:val="20"/>
        </w:rPr>
      </w:pPr>
      <w:r>
        <w:rPr>
          <w:rFonts w:ascii="Tahoma"/>
          <w:color w:val="231F20"/>
          <w:spacing w:val="-5"/>
          <w:sz w:val="20"/>
        </w:rPr>
        <w:t>86</w:t>
      </w:r>
    </w:p>
    <w:p w14:paraId="107C110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4ACB083">
      <w:pPr>
        <w:spacing w:after="0" w:line="240" w:lineRule="auto"/>
        <w:jc w:val="left"/>
        <w:rPr>
          <w:rFonts w:ascii="Tahoma"/>
          <w:sz w:val="20"/>
        </w:rPr>
        <w:sectPr>
          <w:type w:val="continuous"/>
          <w:pgSz w:w="11910" w:h="16840"/>
          <w:pgMar w:top="1340" w:right="0" w:bottom="280" w:left="0" w:header="720" w:footer="720" w:gutter="0"/>
          <w:cols w:space="720" w:num="1"/>
        </w:sectPr>
      </w:pPr>
    </w:p>
    <w:p w14:paraId="6846A2E0">
      <w:pPr>
        <w:pStyle w:val="11"/>
        <w:rPr>
          <w:rFonts w:ascii="Tahoma"/>
          <w:sz w:val="20"/>
        </w:rPr>
      </w:pPr>
    </w:p>
    <w:p w14:paraId="5C210313">
      <w:pPr>
        <w:pStyle w:val="11"/>
        <w:rPr>
          <w:rFonts w:ascii="Tahoma"/>
          <w:sz w:val="20"/>
        </w:rPr>
      </w:pPr>
    </w:p>
    <w:p w14:paraId="44B6F83F">
      <w:pPr>
        <w:pStyle w:val="11"/>
        <w:rPr>
          <w:rFonts w:ascii="Tahoma"/>
          <w:sz w:val="20"/>
        </w:rPr>
      </w:pPr>
    </w:p>
    <w:p w14:paraId="2F86C03A">
      <w:pPr>
        <w:pStyle w:val="11"/>
        <w:rPr>
          <w:rFonts w:ascii="Tahoma"/>
          <w:sz w:val="20"/>
        </w:rPr>
      </w:pPr>
    </w:p>
    <w:p w14:paraId="04A1BBDC">
      <w:pPr>
        <w:pStyle w:val="11"/>
        <w:spacing w:before="4"/>
        <w:rPr>
          <w:rFonts w:ascii="Tahoma"/>
          <w:sz w:val="16"/>
        </w:rPr>
      </w:pPr>
    </w:p>
    <w:p w14:paraId="1A3F7B42">
      <w:pPr>
        <w:spacing w:after="0"/>
        <w:rPr>
          <w:rFonts w:ascii="Tahoma"/>
          <w:sz w:val="16"/>
        </w:rPr>
        <w:sectPr>
          <w:pgSz w:w="11910" w:h="16840"/>
          <w:pgMar w:top="0" w:right="0" w:bottom="0" w:left="0" w:header="720" w:footer="720" w:gutter="0"/>
          <w:cols w:space="720" w:num="1"/>
        </w:sectPr>
      </w:pPr>
    </w:p>
    <w:p w14:paraId="4F5BA92D">
      <w:pPr>
        <w:spacing w:before="97"/>
        <w:ind w:left="1729" w:right="0" w:firstLine="0"/>
        <w:jc w:val="left"/>
        <w:rPr>
          <w:rFonts w:ascii="Verdana"/>
          <w:i/>
          <w:sz w:val="25"/>
        </w:rPr>
      </w:pPr>
      <w:r>
        <mc:AlternateContent>
          <mc:Choice Requires="wps">
            <w:drawing>
              <wp:anchor distT="0" distB="0" distL="0" distR="0" simplePos="0" relativeHeight="251795456" behindDoc="0" locked="0" layoutInCell="1" allowOverlap="1">
                <wp:simplePos x="0" y="0"/>
                <wp:positionH relativeFrom="page">
                  <wp:posOffset>7235825</wp:posOffset>
                </wp:positionH>
                <wp:positionV relativeFrom="paragraph">
                  <wp:posOffset>-381000</wp:posOffset>
                </wp:positionV>
                <wp:extent cx="324485" cy="1270"/>
                <wp:effectExtent l="0" t="0" r="0" b="0"/>
                <wp:wrapNone/>
                <wp:docPr id="4211" name="Graphic 421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11" o:spid="_x0000_s1026" o:spt="100" style="position:absolute;left:0pt;margin-left:569.75pt;margin-top:-30pt;height:0.1pt;width:25.55pt;mso-position-horizontal-relative:page;z-index:251795456;mso-width-relative:page;mso-height-relative:page;" filled="f" stroked="t" coordsize="324485,1" o:gfxdata="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sfJPG2gAAAA0B&#10;AAAPAAAAAAAAAAEAIAAAACIAAABkcnMvZG93bnJldi54bWxQSwECFAAUAAAACACHTuJAAMzzax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color w:val="231F20"/>
          <w:position w:val="1"/>
          <w:sz w:val="22"/>
        </w:rPr>
        <w:t>5</w:t>
      </w:r>
      <w:r>
        <w:rPr>
          <w:color w:val="231F20"/>
          <w:spacing w:val="55"/>
          <w:position w:val="1"/>
          <w:sz w:val="22"/>
        </w:rPr>
        <w:t xml:space="preserve"> </w:t>
      </w:r>
      <w:r>
        <w:rPr>
          <w:rFonts w:ascii="Verdana"/>
          <w:i/>
          <w:color w:val="231F20"/>
          <w:sz w:val="25"/>
        </w:rPr>
        <w:t>can</w:t>
      </w:r>
      <w:r>
        <w:rPr>
          <w:rFonts w:ascii="Verdana"/>
          <w:i/>
          <w:color w:val="231F20"/>
          <w:spacing w:val="-22"/>
          <w:sz w:val="25"/>
        </w:rPr>
        <w:t xml:space="preserve"> </w:t>
      </w:r>
      <w:r>
        <w:rPr>
          <w:rFonts w:ascii="Tahoma"/>
          <w:color w:val="231F20"/>
          <w:sz w:val="24"/>
        </w:rPr>
        <w:t>and</w:t>
      </w:r>
      <w:r>
        <w:rPr>
          <w:rFonts w:ascii="Tahoma"/>
          <w:color w:val="231F20"/>
          <w:spacing w:val="-18"/>
          <w:sz w:val="24"/>
        </w:rPr>
        <w:t xml:space="preserve"> </w:t>
      </w:r>
      <w:r>
        <w:rPr>
          <w:rFonts w:ascii="Verdana"/>
          <w:i/>
          <w:color w:val="231F20"/>
          <w:spacing w:val="-4"/>
          <w:sz w:val="25"/>
        </w:rPr>
        <w:t>could</w:t>
      </w:r>
    </w:p>
    <w:p w14:paraId="7B7FCC74">
      <w:pPr>
        <w:spacing w:before="63" w:line="228" w:lineRule="auto"/>
        <w:ind w:left="2040" w:right="0" w:firstLine="0"/>
        <w:jc w:val="left"/>
        <w:rPr>
          <w:rFonts w:ascii="Calibri" w:hAnsi="Calibri"/>
          <w:sz w:val="26"/>
        </w:rPr>
      </w:pPr>
      <w:r>
        <w:rPr>
          <w:rFonts w:ascii="Calibri" w:hAnsi="Calibri"/>
          <w:color w:val="231F20"/>
          <w:w w:val="80"/>
          <w:sz w:val="26"/>
        </w:rPr>
        <w:t xml:space="preserve">When the clerk saw the million-pound note, </w:t>
      </w:r>
      <w:r>
        <w:rPr>
          <w:rFonts w:ascii="Calibri" w:hAnsi="Calibri"/>
          <w:color w:val="231F20"/>
          <w:spacing w:val="-2"/>
          <w:w w:val="90"/>
          <w:sz w:val="26"/>
        </w:rPr>
        <w:t>he</w:t>
      </w:r>
      <w:r>
        <w:rPr>
          <w:rFonts w:ascii="Calibri" w:hAnsi="Calibri"/>
          <w:color w:val="231F20"/>
          <w:spacing w:val="-8"/>
          <w:w w:val="90"/>
          <w:sz w:val="26"/>
        </w:rPr>
        <w:t xml:space="preserve"> </w:t>
      </w:r>
      <w:r>
        <w:rPr>
          <w:rFonts w:ascii="Times New Roman" w:hAnsi="Times New Roman"/>
          <w:b/>
          <w:color w:val="231F20"/>
          <w:spacing w:val="-2"/>
          <w:w w:val="90"/>
          <w:sz w:val="26"/>
        </w:rPr>
        <w:t>couldn’t</w:t>
      </w:r>
      <w:r>
        <w:rPr>
          <w:rFonts w:ascii="Times New Roman" w:hAnsi="Times New Roman"/>
          <w:b/>
          <w:color w:val="231F20"/>
          <w:spacing w:val="-14"/>
          <w:w w:val="90"/>
          <w:sz w:val="26"/>
        </w:rPr>
        <w:t xml:space="preserve"> </w:t>
      </w:r>
      <w:r>
        <w:rPr>
          <w:rFonts w:ascii="Calibri" w:hAnsi="Calibri"/>
          <w:color w:val="231F20"/>
          <w:spacing w:val="-2"/>
          <w:w w:val="90"/>
          <w:sz w:val="26"/>
        </w:rPr>
        <w:t>believe</w:t>
      </w:r>
      <w:r>
        <w:rPr>
          <w:rFonts w:ascii="Calibri" w:hAnsi="Calibri"/>
          <w:color w:val="231F20"/>
          <w:spacing w:val="-8"/>
          <w:w w:val="90"/>
          <w:sz w:val="26"/>
        </w:rPr>
        <w:t xml:space="preserve"> </w:t>
      </w:r>
      <w:r>
        <w:rPr>
          <w:rFonts w:ascii="Calibri" w:hAnsi="Calibri"/>
          <w:color w:val="231F20"/>
          <w:spacing w:val="-2"/>
          <w:w w:val="90"/>
          <w:sz w:val="26"/>
        </w:rPr>
        <w:t>his</w:t>
      </w:r>
      <w:r>
        <w:rPr>
          <w:rFonts w:ascii="Calibri" w:hAnsi="Calibri"/>
          <w:color w:val="231F20"/>
          <w:spacing w:val="-8"/>
          <w:w w:val="90"/>
          <w:sz w:val="26"/>
        </w:rPr>
        <w:t xml:space="preserve"> </w:t>
      </w:r>
      <w:r>
        <w:rPr>
          <w:rFonts w:ascii="Calibri" w:hAnsi="Calibri"/>
          <w:color w:val="231F20"/>
          <w:spacing w:val="-2"/>
          <w:w w:val="90"/>
          <w:sz w:val="26"/>
        </w:rPr>
        <w:t>eyes.</w:t>
      </w:r>
      <w:r>
        <w:rPr>
          <w:rFonts w:ascii="Calibri" w:hAnsi="Calibri"/>
          <w:color w:val="231F20"/>
          <w:spacing w:val="-8"/>
          <w:w w:val="90"/>
          <w:sz w:val="26"/>
        </w:rPr>
        <w:t xml:space="preserve"> </w:t>
      </w:r>
      <w:r>
        <w:rPr>
          <w:rFonts w:ascii="Calibri" w:hAnsi="Calibri"/>
          <w:color w:val="231F20"/>
          <w:spacing w:val="-2"/>
          <w:w w:val="90"/>
          <w:sz w:val="26"/>
        </w:rPr>
        <w:t>“</w:t>
      </w:r>
      <w:r>
        <w:rPr>
          <w:rFonts w:ascii="Times New Roman" w:hAnsi="Times New Roman"/>
          <w:b/>
          <w:color w:val="231F20"/>
          <w:spacing w:val="-2"/>
          <w:w w:val="90"/>
          <w:sz w:val="26"/>
        </w:rPr>
        <w:t>Could</w:t>
      </w:r>
      <w:r>
        <w:rPr>
          <w:rFonts w:ascii="Times New Roman" w:hAnsi="Times New Roman"/>
          <w:b/>
          <w:color w:val="231F20"/>
          <w:spacing w:val="-14"/>
          <w:w w:val="90"/>
          <w:sz w:val="26"/>
        </w:rPr>
        <w:t xml:space="preserve"> </w:t>
      </w:r>
      <w:r>
        <w:rPr>
          <w:rFonts w:ascii="Calibri" w:hAnsi="Calibri"/>
          <w:color w:val="231F20"/>
          <w:spacing w:val="-2"/>
          <w:w w:val="90"/>
          <w:sz w:val="26"/>
        </w:rPr>
        <w:t xml:space="preserve">you </w:t>
      </w:r>
      <w:r>
        <w:rPr>
          <w:rFonts w:ascii="Calibri" w:hAnsi="Calibri"/>
          <w:color w:val="231F20"/>
          <w:spacing w:val="-2"/>
          <w:w w:val="85"/>
          <w:sz w:val="26"/>
        </w:rPr>
        <w:t>please</w:t>
      </w:r>
      <w:r>
        <w:rPr>
          <w:rFonts w:ascii="Calibri" w:hAnsi="Calibri"/>
          <w:color w:val="231F20"/>
          <w:spacing w:val="-10"/>
          <w:w w:val="85"/>
          <w:sz w:val="26"/>
        </w:rPr>
        <w:t xml:space="preserve"> </w:t>
      </w:r>
      <w:r>
        <w:rPr>
          <w:rFonts w:ascii="Calibri" w:hAnsi="Calibri"/>
          <w:color w:val="231F20"/>
          <w:spacing w:val="-2"/>
          <w:w w:val="85"/>
          <w:sz w:val="26"/>
        </w:rPr>
        <w:t>come</w:t>
      </w:r>
      <w:r>
        <w:rPr>
          <w:rFonts w:ascii="Calibri" w:hAnsi="Calibri"/>
          <w:color w:val="231F20"/>
          <w:spacing w:val="-9"/>
          <w:w w:val="85"/>
          <w:sz w:val="26"/>
        </w:rPr>
        <w:t xml:space="preserve"> </w:t>
      </w:r>
      <w:r>
        <w:rPr>
          <w:rFonts w:ascii="Calibri" w:hAnsi="Calibri"/>
          <w:color w:val="231F20"/>
          <w:spacing w:val="-2"/>
          <w:w w:val="85"/>
          <w:sz w:val="26"/>
        </w:rPr>
        <w:t>this</w:t>
      </w:r>
      <w:r>
        <w:rPr>
          <w:rFonts w:ascii="Calibri" w:hAnsi="Calibri"/>
          <w:color w:val="231F20"/>
          <w:spacing w:val="-9"/>
          <w:w w:val="85"/>
          <w:sz w:val="26"/>
        </w:rPr>
        <w:t xml:space="preserve"> </w:t>
      </w:r>
      <w:r>
        <w:rPr>
          <w:rFonts w:ascii="Calibri" w:hAnsi="Calibri"/>
          <w:color w:val="231F20"/>
          <w:spacing w:val="-2"/>
          <w:w w:val="85"/>
          <w:sz w:val="26"/>
        </w:rPr>
        <w:t>way,</w:t>
      </w:r>
      <w:r>
        <w:rPr>
          <w:rFonts w:ascii="Calibri" w:hAnsi="Calibri"/>
          <w:color w:val="231F20"/>
          <w:spacing w:val="-9"/>
          <w:w w:val="85"/>
          <w:sz w:val="26"/>
        </w:rPr>
        <w:t xml:space="preserve"> </w:t>
      </w:r>
      <w:r>
        <w:rPr>
          <w:rFonts w:ascii="Calibri" w:hAnsi="Calibri"/>
          <w:color w:val="231F20"/>
          <w:spacing w:val="-2"/>
          <w:w w:val="85"/>
          <w:sz w:val="26"/>
        </w:rPr>
        <w:t>sir?”</w:t>
      </w:r>
      <w:r>
        <w:rPr>
          <w:rFonts w:ascii="Calibri" w:hAnsi="Calibri"/>
          <w:color w:val="231F20"/>
          <w:spacing w:val="-9"/>
          <w:w w:val="85"/>
          <w:sz w:val="26"/>
        </w:rPr>
        <w:t xml:space="preserve"> </w:t>
      </w:r>
      <w:r>
        <w:rPr>
          <w:rFonts w:ascii="Calibri" w:hAnsi="Calibri"/>
          <w:color w:val="231F20"/>
          <w:spacing w:val="-2"/>
          <w:w w:val="85"/>
          <w:sz w:val="26"/>
        </w:rPr>
        <w:t>he</w:t>
      </w:r>
      <w:r>
        <w:rPr>
          <w:rFonts w:ascii="Calibri" w:hAnsi="Calibri"/>
          <w:color w:val="231F20"/>
          <w:spacing w:val="-10"/>
          <w:w w:val="85"/>
          <w:sz w:val="26"/>
        </w:rPr>
        <w:t xml:space="preserve"> </w:t>
      </w:r>
      <w:r>
        <w:rPr>
          <w:rFonts w:ascii="Calibri" w:hAnsi="Calibri"/>
          <w:color w:val="231F20"/>
          <w:spacing w:val="-2"/>
          <w:w w:val="85"/>
          <w:sz w:val="26"/>
        </w:rPr>
        <w:t>said.</w:t>
      </w:r>
      <w:r>
        <w:rPr>
          <w:rFonts w:ascii="Calibri" w:hAnsi="Calibri"/>
          <w:color w:val="231F20"/>
          <w:spacing w:val="14"/>
          <w:sz w:val="26"/>
        </w:rPr>
        <w:t xml:space="preserve"> </w:t>
      </w:r>
      <w:r>
        <w:rPr>
          <w:rFonts w:ascii="Calibri" w:hAnsi="Calibri"/>
          <w:color w:val="231F20"/>
          <w:spacing w:val="-2"/>
          <w:w w:val="85"/>
          <w:sz w:val="26"/>
        </w:rPr>
        <w:t>“Let</w:t>
      </w:r>
      <w:r>
        <w:rPr>
          <w:rFonts w:ascii="Calibri" w:hAnsi="Calibri"/>
          <w:color w:val="231F20"/>
          <w:spacing w:val="-9"/>
          <w:w w:val="85"/>
          <w:sz w:val="26"/>
        </w:rPr>
        <w:t xml:space="preserve"> </w:t>
      </w:r>
      <w:r>
        <w:rPr>
          <w:rFonts w:ascii="Calibri" w:hAnsi="Calibri"/>
          <w:color w:val="231F20"/>
          <w:spacing w:val="-2"/>
          <w:w w:val="85"/>
          <w:sz w:val="26"/>
        </w:rPr>
        <w:t xml:space="preserve">me </w:t>
      </w:r>
      <w:r>
        <w:rPr>
          <w:rFonts w:ascii="Calibri" w:hAnsi="Calibri"/>
          <w:color w:val="231F20"/>
          <w:w w:val="85"/>
          <w:sz w:val="26"/>
        </w:rPr>
        <w:t>show</w:t>
      </w:r>
      <w:r>
        <w:rPr>
          <w:rFonts w:ascii="Calibri" w:hAnsi="Calibri"/>
          <w:color w:val="231F20"/>
          <w:spacing w:val="-6"/>
          <w:w w:val="85"/>
          <w:sz w:val="26"/>
        </w:rPr>
        <w:t xml:space="preserve"> </w:t>
      </w:r>
      <w:r>
        <w:rPr>
          <w:rFonts w:ascii="Calibri" w:hAnsi="Calibri"/>
          <w:color w:val="231F20"/>
          <w:w w:val="85"/>
          <w:sz w:val="26"/>
        </w:rPr>
        <w:t>you</w:t>
      </w:r>
      <w:r>
        <w:rPr>
          <w:rFonts w:ascii="Calibri" w:hAnsi="Calibri"/>
          <w:color w:val="231F20"/>
          <w:spacing w:val="-6"/>
          <w:w w:val="85"/>
          <w:sz w:val="26"/>
        </w:rPr>
        <w:t xml:space="preserve"> </w:t>
      </w:r>
      <w:r>
        <w:rPr>
          <w:rFonts w:ascii="Calibri" w:hAnsi="Calibri"/>
          <w:color w:val="231F20"/>
          <w:w w:val="85"/>
          <w:sz w:val="26"/>
        </w:rPr>
        <w:t>some</w:t>
      </w:r>
      <w:r>
        <w:rPr>
          <w:rFonts w:ascii="Calibri" w:hAnsi="Calibri"/>
          <w:color w:val="231F20"/>
          <w:spacing w:val="-6"/>
          <w:w w:val="85"/>
          <w:sz w:val="26"/>
        </w:rPr>
        <w:t xml:space="preserve"> </w:t>
      </w:r>
      <w:r>
        <w:rPr>
          <w:rFonts w:ascii="Calibri" w:hAnsi="Calibri"/>
          <w:color w:val="231F20"/>
          <w:w w:val="85"/>
          <w:sz w:val="26"/>
        </w:rPr>
        <w:t>of</w:t>
      </w:r>
      <w:r>
        <w:rPr>
          <w:rFonts w:ascii="Calibri" w:hAnsi="Calibri"/>
          <w:color w:val="231F20"/>
          <w:spacing w:val="-6"/>
          <w:w w:val="85"/>
          <w:sz w:val="26"/>
        </w:rPr>
        <w:t xml:space="preserve"> </w:t>
      </w:r>
      <w:r>
        <w:rPr>
          <w:rFonts w:ascii="Calibri" w:hAnsi="Calibri"/>
          <w:color w:val="231F20"/>
          <w:w w:val="85"/>
          <w:sz w:val="26"/>
        </w:rPr>
        <w:t>our</w:t>
      </w:r>
      <w:r>
        <w:rPr>
          <w:rFonts w:ascii="Calibri" w:hAnsi="Calibri"/>
          <w:color w:val="231F20"/>
          <w:spacing w:val="-6"/>
          <w:w w:val="85"/>
          <w:sz w:val="26"/>
        </w:rPr>
        <w:t xml:space="preserve"> </w:t>
      </w:r>
      <w:r>
        <w:rPr>
          <w:rFonts w:ascii="Calibri" w:hAnsi="Calibri"/>
          <w:color w:val="231F20"/>
          <w:w w:val="85"/>
          <w:sz w:val="26"/>
        </w:rPr>
        <w:t>best</w:t>
      </w:r>
      <w:r>
        <w:rPr>
          <w:rFonts w:ascii="Calibri" w:hAnsi="Calibri"/>
          <w:color w:val="231F20"/>
          <w:spacing w:val="-6"/>
          <w:w w:val="85"/>
          <w:sz w:val="26"/>
        </w:rPr>
        <w:t xml:space="preserve"> </w:t>
      </w:r>
      <w:r>
        <w:rPr>
          <w:rFonts w:ascii="Calibri" w:hAnsi="Calibri"/>
          <w:color w:val="231F20"/>
          <w:w w:val="85"/>
          <w:sz w:val="26"/>
        </w:rPr>
        <w:t>clothes.”</w:t>
      </w:r>
    </w:p>
    <w:p w14:paraId="6ABB8E07">
      <w:pPr>
        <w:spacing w:before="108" w:line="228" w:lineRule="auto"/>
        <w:ind w:left="2040" w:right="318" w:firstLine="0"/>
        <w:jc w:val="left"/>
        <w:rPr>
          <w:rFonts w:ascii="Calibri" w:hAnsi="Calibri"/>
          <w:sz w:val="26"/>
        </w:rPr>
      </w:pPr>
      <w:r>
        <w:rPr>
          <w:rFonts w:ascii="Calibri" w:hAnsi="Calibri"/>
          <w:color w:val="231F20"/>
          <w:w w:val="85"/>
          <w:sz w:val="26"/>
        </w:rPr>
        <w:t xml:space="preserve">Some people never play any game for </w:t>
      </w:r>
      <w:r>
        <w:rPr>
          <w:rFonts w:ascii="Calibri" w:hAnsi="Calibri"/>
          <w:color w:val="231F20"/>
          <w:w w:val="80"/>
          <w:sz w:val="26"/>
        </w:rPr>
        <w:t xml:space="preserve">fun. If they </w:t>
      </w:r>
      <w:r>
        <w:rPr>
          <w:rFonts w:ascii="Times New Roman" w:hAnsi="Times New Roman"/>
          <w:b/>
          <w:color w:val="231F20"/>
          <w:w w:val="80"/>
          <w:sz w:val="26"/>
        </w:rPr>
        <w:t xml:space="preserve">can’t </w:t>
      </w:r>
      <w:r>
        <w:rPr>
          <w:rFonts w:ascii="Calibri" w:hAnsi="Calibri"/>
          <w:color w:val="231F20"/>
          <w:w w:val="80"/>
          <w:sz w:val="26"/>
        </w:rPr>
        <w:t>make something or lose</w:t>
      </w:r>
    </w:p>
    <w:p w14:paraId="3A7E6501">
      <w:pPr>
        <w:spacing w:before="0" w:line="228" w:lineRule="auto"/>
        <w:ind w:left="2040" w:right="0" w:firstLine="0"/>
        <w:jc w:val="left"/>
        <w:rPr>
          <w:rFonts w:ascii="Calibri" w:hAnsi="Calibri"/>
          <w:sz w:val="26"/>
        </w:rPr>
      </w:pPr>
      <w:r>
        <w:rPr>
          <w:rFonts w:ascii="Calibri" w:hAnsi="Calibri"/>
          <w:color w:val="231F20"/>
          <w:w w:val="85"/>
          <w:sz w:val="26"/>
        </w:rPr>
        <w:t>something—they</w:t>
      </w:r>
      <w:r>
        <w:rPr>
          <w:rFonts w:ascii="Calibri" w:hAnsi="Calibri"/>
          <w:color w:val="231F20"/>
          <w:spacing w:val="-7"/>
          <w:w w:val="85"/>
          <w:sz w:val="26"/>
        </w:rPr>
        <w:t xml:space="preserve"> </w:t>
      </w:r>
      <w:r>
        <w:rPr>
          <w:rFonts w:ascii="Calibri" w:hAnsi="Calibri"/>
          <w:color w:val="231F20"/>
          <w:w w:val="85"/>
          <w:sz w:val="26"/>
        </w:rPr>
        <w:t>don’t</w:t>
      </w:r>
      <w:r>
        <w:rPr>
          <w:rFonts w:ascii="Calibri" w:hAnsi="Calibri"/>
          <w:color w:val="231F20"/>
          <w:spacing w:val="-7"/>
          <w:w w:val="85"/>
          <w:sz w:val="26"/>
        </w:rPr>
        <w:t xml:space="preserve"> </w:t>
      </w:r>
      <w:r>
        <w:rPr>
          <w:rFonts w:ascii="Calibri" w:hAnsi="Calibri"/>
          <w:color w:val="231F20"/>
          <w:w w:val="85"/>
          <w:sz w:val="26"/>
        </w:rPr>
        <w:t>care</w:t>
      </w:r>
      <w:r>
        <w:rPr>
          <w:rFonts w:ascii="Calibri" w:hAnsi="Calibri"/>
          <w:color w:val="231F20"/>
          <w:spacing w:val="-7"/>
          <w:w w:val="85"/>
          <w:sz w:val="26"/>
        </w:rPr>
        <w:t xml:space="preserve"> </w:t>
      </w:r>
      <w:r>
        <w:rPr>
          <w:rFonts w:ascii="Calibri" w:hAnsi="Calibri"/>
          <w:color w:val="231F20"/>
          <w:w w:val="85"/>
          <w:sz w:val="26"/>
        </w:rPr>
        <w:t xml:space="preserve">which—they </w:t>
      </w:r>
      <w:r>
        <w:rPr>
          <w:rFonts w:ascii="Calibri" w:hAnsi="Calibri"/>
          <w:color w:val="231F20"/>
          <w:w w:val="95"/>
          <w:sz w:val="26"/>
        </w:rPr>
        <w:t>won’t</w:t>
      </w:r>
      <w:r>
        <w:rPr>
          <w:rFonts w:ascii="Calibri" w:hAnsi="Calibri"/>
          <w:color w:val="231F20"/>
          <w:spacing w:val="-16"/>
          <w:w w:val="95"/>
          <w:sz w:val="26"/>
        </w:rPr>
        <w:t xml:space="preserve"> </w:t>
      </w:r>
      <w:r>
        <w:rPr>
          <w:rFonts w:ascii="Calibri" w:hAnsi="Calibri"/>
          <w:color w:val="231F20"/>
          <w:w w:val="95"/>
          <w:sz w:val="26"/>
        </w:rPr>
        <w:t>play.</w:t>
      </w:r>
    </w:p>
    <w:p w14:paraId="3E297216">
      <w:pPr>
        <w:spacing w:before="163" w:line="213" w:lineRule="auto"/>
        <w:ind w:left="1770" w:right="318" w:hanging="22"/>
        <w:jc w:val="left"/>
        <w:rPr>
          <w:rFonts w:ascii="Tahoma"/>
          <w:sz w:val="26"/>
        </w:rPr>
      </w:pPr>
      <w:r>
        <w:rPr>
          <w:rFonts w:ascii="Tahoma"/>
          <w:color w:val="905A43"/>
          <w:spacing w:val="-2"/>
          <w:w w:val="105"/>
          <w:sz w:val="26"/>
        </w:rPr>
        <w:t>John</w:t>
      </w:r>
      <w:r>
        <w:rPr>
          <w:rFonts w:ascii="Tahoma"/>
          <w:color w:val="905A43"/>
          <w:spacing w:val="-30"/>
          <w:w w:val="105"/>
          <w:sz w:val="26"/>
        </w:rPr>
        <w:t xml:space="preserve"> </w:t>
      </w:r>
      <w:r>
        <w:rPr>
          <w:rFonts w:ascii="Tahoma"/>
          <w:color w:val="905A43"/>
          <w:spacing w:val="-2"/>
          <w:w w:val="105"/>
          <w:sz w:val="26"/>
        </w:rPr>
        <w:t>is</w:t>
      </w:r>
      <w:r>
        <w:rPr>
          <w:rFonts w:ascii="Tahoma"/>
          <w:color w:val="905A43"/>
          <w:spacing w:val="-29"/>
          <w:w w:val="105"/>
          <w:sz w:val="26"/>
        </w:rPr>
        <w:t xml:space="preserve"> </w:t>
      </w:r>
      <w:r>
        <w:rPr>
          <w:rFonts w:ascii="Tahoma"/>
          <w:color w:val="905A43"/>
          <w:spacing w:val="-2"/>
          <w:w w:val="105"/>
          <w:sz w:val="26"/>
        </w:rPr>
        <w:t>learning</w:t>
      </w:r>
      <w:r>
        <w:rPr>
          <w:rFonts w:ascii="Tahoma"/>
          <w:color w:val="905A43"/>
          <w:spacing w:val="-29"/>
          <w:w w:val="105"/>
          <w:sz w:val="26"/>
        </w:rPr>
        <w:t xml:space="preserve"> </w:t>
      </w:r>
      <w:r>
        <w:rPr>
          <w:rFonts w:ascii="Tahoma"/>
          <w:color w:val="905A43"/>
          <w:spacing w:val="-2"/>
          <w:w w:val="105"/>
          <w:sz w:val="26"/>
        </w:rPr>
        <w:t>English</w:t>
      </w:r>
      <w:r>
        <w:rPr>
          <w:rFonts w:ascii="Tahoma"/>
          <w:color w:val="905A43"/>
          <w:spacing w:val="-29"/>
          <w:w w:val="105"/>
          <w:sz w:val="26"/>
        </w:rPr>
        <w:t xml:space="preserve"> </w:t>
      </w:r>
      <w:r>
        <w:rPr>
          <w:rFonts w:ascii="Tahoma"/>
          <w:color w:val="905A43"/>
          <w:spacing w:val="-2"/>
          <w:w w:val="105"/>
          <w:sz w:val="26"/>
        </w:rPr>
        <w:t xml:space="preserve">proverbs. </w:t>
      </w:r>
      <w:r>
        <w:rPr>
          <w:rFonts w:ascii="Tahoma"/>
          <w:color w:val="905A43"/>
          <w:w w:val="105"/>
          <w:sz w:val="26"/>
        </w:rPr>
        <w:t>Fill in the blanks with suitable modal</w:t>
      </w:r>
      <w:r>
        <w:rPr>
          <w:rFonts w:ascii="Tahoma"/>
          <w:color w:val="905A43"/>
          <w:spacing w:val="-12"/>
          <w:w w:val="105"/>
          <w:sz w:val="26"/>
        </w:rPr>
        <w:t xml:space="preserve"> </w:t>
      </w:r>
      <w:r>
        <w:rPr>
          <w:rFonts w:ascii="Tahoma"/>
          <w:color w:val="905A43"/>
          <w:w w:val="105"/>
          <w:sz w:val="26"/>
        </w:rPr>
        <w:t>verbs</w:t>
      </w:r>
      <w:r>
        <w:rPr>
          <w:rFonts w:ascii="Tahoma"/>
          <w:color w:val="905A43"/>
          <w:spacing w:val="-12"/>
          <w:w w:val="105"/>
          <w:sz w:val="26"/>
        </w:rPr>
        <w:t xml:space="preserve"> </w:t>
      </w:r>
      <w:r>
        <w:rPr>
          <w:rFonts w:ascii="Tahoma"/>
          <w:color w:val="905A43"/>
          <w:w w:val="105"/>
          <w:sz w:val="26"/>
        </w:rPr>
        <w:t>to</w:t>
      </w:r>
      <w:r>
        <w:rPr>
          <w:rFonts w:ascii="Tahoma"/>
          <w:color w:val="905A43"/>
          <w:spacing w:val="-12"/>
          <w:w w:val="105"/>
          <w:sz w:val="26"/>
        </w:rPr>
        <w:t xml:space="preserve"> </w:t>
      </w:r>
      <w:r>
        <w:rPr>
          <w:rFonts w:ascii="Tahoma"/>
          <w:color w:val="905A43"/>
          <w:w w:val="105"/>
          <w:sz w:val="26"/>
        </w:rPr>
        <w:t>explain</w:t>
      </w:r>
      <w:r>
        <w:rPr>
          <w:rFonts w:ascii="Tahoma"/>
          <w:color w:val="905A43"/>
          <w:spacing w:val="-12"/>
          <w:w w:val="105"/>
          <w:sz w:val="26"/>
        </w:rPr>
        <w:t xml:space="preserve"> </w:t>
      </w:r>
      <w:r>
        <w:rPr>
          <w:rFonts w:ascii="Tahoma"/>
          <w:color w:val="905A43"/>
          <w:w w:val="105"/>
          <w:sz w:val="26"/>
        </w:rPr>
        <w:t>these proverbs to him.</w:t>
      </w:r>
    </w:p>
    <w:p w14:paraId="043564D4">
      <w:pPr>
        <w:pStyle w:val="15"/>
        <w:numPr>
          <w:ilvl w:val="0"/>
          <w:numId w:val="115"/>
        </w:numPr>
        <w:tabs>
          <w:tab w:val="left" w:pos="2040"/>
        </w:tabs>
        <w:spacing w:before="236" w:after="0" w:line="240" w:lineRule="auto"/>
        <w:ind w:left="2040" w:right="0" w:hanging="311"/>
        <w:jc w:val="left"/>
        <w:rPr>
          <w:rFonts w:ascii="Tahoma" w:eastAsia="Tahoma"/>
          <w:sz w:val="22"/>
        </w:rPr>
      </w:pPr>
      <w:r>
        <w:rPr>
          <w:rFonts w:ascii="Tahoma" w:eastAsia="Tahoma"/>
          <w:color w:val="231F20"/>
          <w:spacing w:val="-1"/>
          <w:sz w:val="22"/>
        </w:rPr>
        <w:t>One</w:t>
      </w:r>
      <w:r>
        <w:rPr>
          <w:rFonts w:ascii="Tahoma" w:eastAsia="Tahoma"/>
          <w:color w:val="231F20"/>
          <w:spacing w:val="-24"/>
          <w:sz w:val="22"/>
        </w:rPr>
        <w:t xml:space="preserve"> </w:t>
      </w:r>
      <w:r>
        <w:rPr>
          <w:rFonts w:ascii="Tahoma" w:eastAsia="Tahoma"/>
          <w:color w:val="231F20"/>
          <w:spacing w:val="-1"/>
          <w:sz w:val="22"/>
        </w:rPr>
        <w:t>good</w:t>
      </w:r>
      <w:r>
        <w:rPr>
          <w:rFonts w:ascii="Tahoma" w:eastAsia="Tahoma"/>
          <w:color w:val="231F20"/>
          <w:spacing w:val="-24"/>
          <w:sz w:val="22"/>
        </w:rPr>
        <w:t xml:space="preserve"> </w:t>
      </w:r>
      <w:r>
        <w:rPr>
          <w:rFonts w:ascii="Tahoma" w:eastAsia="Tahoma"/>
          <w:color w:val="231F20"/>
          <w:spacing w:val="-1"/>
          <w:sz w:val="22"/>
        </w:rPr>
        <w:t>turn</w:t>
      </w:r>
      <w:r>
        <w:rPr>
          <w:rFonts w:ascii="Tahoma" w:eastAsia="Tahoma"/>
          <w:color w:val="231F20"/>
          <w:spacing w:val="-24"/>
          <w:sz w:val="22"/>
        </w:rPr>
        <w:t xml:space="preserve"> </w:t>
      </w:r>
      <w:r>
        <w:rPr>
          <w:rFonts w:ascii="Tahoma" w:eastAsia="Tahoma"/>
          <w:color w:val="231F20"/>
          <w:spacing w:val="-1"/>
          <w:sz w:val="22"/>
        </w:rPr>
        <w:t>deserves</w:t>
      </w:r>
      <w:r>
        <w:rPr>
          <w:rFonts w:ascii="Tahoma" w:eastAsia="Tahoma"/>
          <w:color w:val="231F20"/>
          <w:spacing w:val="-35"/>
          <w:sz w:val="22"/>
        </w:rPr>
        <w:t xml:space="preserve"> </w:t>
      </w:r>
      <w:r>
        <w:rPr>
          <w:rFonts w:ascii="Ink Free" w:eastAsia="Ink Free"/>
          <w:color w:val="231F20"/>
          <w:spacing w:val="-21"/>
          <w:position w:val="1"/>
          <w:sz w:val="22"/>
        </w:rPr>
        <w:t xml:space="preserve">( </w:t>
      </w:r>
      <w:r>
        <w:rPr>
          <w:rFonts w:hint="eastAsia" w:ascii="宋体" w:eastAsia="宋体"/>
          <w:color w:val="231F20"/>
          <w:spacing w:val="-1"/>
          <w:sz w:val="22"/>
        </w:rPr>
        <w:t>值得</w:t>
      </w:r>
      <w:r>
        <w:rPr>
          <w:rFonts w:ascii="Ink Free" w:eastAsia="Ink Free"/>
          <w:color w:val="231F20"/>
          <w:spacing w:val="-16"/>
          <w:position w:val="1"/>
          <w:sz w:val="22"/>
        </w:rPr>
        <w:t xml:space="preserve">) </w:t>
      </w:r>
      <w:r>
        <w:rPr>
          <w:rFonts w:ascii="Tahoma" w:eastAsia="Tahoma"/>
          <w:color w:val="231F20"/>
          <w:spacing w:val="-2"/>
          <w:sz w:val="22"/>
        </w:rPr>
        <w:t>another.</w:t>
      </w:r>
    </w:p>
    <w:p w14:paraId="2BE8FBDC">
      <w:pPr>
        <w:spacing w:before="11"/>
        <w:ind w:left="2040" w:right="0" w:firstLine="0"/>
        <w:jc w:val="both"/>
        <w:rPr>
          <w:rFonts w:ascii="Calibri"/>
          <w:sz w:val="26"/>
        </w:rPr>
      </w:pPr>
      <w:r>
        <w:rPr>
          <w:rFonts w:ascii="Calibri"/>
          <w:color w:val="231F20"/>
          <w:w w:val="80"/>
          <w:sz w:val="26"/>
        </w:rPr>
        <w:t>If</w:t>
      </w:r>
      <w:r>
        <w:rPr>
          <w:rFonts w:ascii="Calibri"/>
          <w:color w:val="231F20"/>
          <w:spacing w:val="-4"/>
          <w:sz w:val="26"/>
        </w:rPr>
        <w:t xml:space="preserve"> </w:t>
      </w:r>
      <w:r>
        <w:rPr>
          <w:rFonts w:ascii="Calibri"/>
          <w:color w:val="231F20"/>
          <w:w w:val="80"/>
          <w:sz w:val="26"/>
        </w:rPr>
        <w:t>someone</w:t>
      </w:r>
      <w:r>
        <w:rPr>
          <w:rFonts w:ascii="Calibri"/>
          <w:color w:val="231F20"/>
          <w:spacing w:val="-3"/>
          <w:sz w:val="26"/>
        </w:rPr>
        <w:t xml:space="preserve"> </w:t>
      </w:r>
      <w:r>
        <w:rPr>
          <w:rFonts w:ascii="Calibri"/>
          <w:color w:val="231F20"/>
          <w:w w:val="80"/>
          <w:sz w:val="26"/>
        </w:rPr>
        <w:t>does</w:t>
      </w:r>
      <w:r>
        <w:rPr>
          <w:rFonts w:ascii="Calibri"/>
          <w:color w:val="231F20"/>
          <w:spacing w:val="-4"/>
          <w:sz w:val="26"/>
        </w:rPr>
        <w:t xml:space="preserve"> </w:t>
      </w:r>
      <w:r>
        <w:rPr>
          <w:rFonts w:ascii="Calibri"/>
          <w:color w:val="231F20"/>
          <w:w w:val="80"/>
          <w:sz w:val="26"/>
        </w:rPr>
        <w:t>something</w:t>
      </w:r>
      <w:r>
        <w:rPr>
          <w:rFonts w:ascii="Calibri"/>
          <w:color w:val="231F20"/>
          <w:spacing w:val="-3"/>
          <w:sz w:val="26"/>
        </w:rPr>
        <w:t xml:space="preserve"> </w:t>
      </w:r>
      <w:r>
        <w:rPr>
          <w:rFonts w:ascii="Calibri"/>
          <w:color w:val="231F20"/>
          <w:w w:val="80"/>
          <w:sz w:val="26"/>
        </w:rPr>
        <w:t>nice</w:t>
      </w:r>
      <w:r>
        <w:rPr>
          <w:rFonts w:ascii="Calibri"/>
          <w:color w:val="231F20"/>
          <w:spacing w:val="-4"/>
          <w:sz w:val="26"/>
        </w:rPr>
        <w:t xml:space="preserve"> </w:t>
      </w:r>
      <w:r>
        <w:rPr>
          <w:rFonts w:ascii="Calibri"/>
          <w:color w:val="231F20"/>
          <w:w w:val="80"/>
          <w:sz w:val="26"/>
        </w:rPr>
        <w:t>for</w:t>
      </w:r>
      <w:r>
        <w:rPr>
          <w:rFonts w:ascii="Calibri"/>
          <w:color w:val="231F20"/>
          <w:spacing w:val="-3"/>
          <w:sz w:val="26"/>
        </w:rPr>
        <w:t xml:space="preserve"> </w:t>
      </w:r>
      <w:r>
        <w:rPr>
          <w:rFonts w:ascii="Calibri"/>
          <w:color w:val="231F20"/>
          <w:w w:val="80"/>
          <w:sz w:val="26"/>
        </w:rPr>
        <w:t>you,</w:t>
      </w:r>
      <w:r>
        <w:rPr>
          <w:rFonts w:ascii="Calibri"/>
          <w:color w:val="231F20"/>
          <w:spacing w:val="-4"/>
          <w:sz w:val="26"/>
        </w:rPr>
        <w:t xml:space="preserve"> </w:t>
      </w:r>
      <w:r>
        <w:rPr>
          <w:rFonts w:ascii="Calibri"/>
          <w:color w:val="231F20"/>
          <w:spacing w:val="-5"/>
          <w:w w:val="80"/>
          <w:sz w:val="26"/>
        </w:rPr>
        <w:t>you</w:t>
      </w:r>
    </w:p>
    <w:p w14:paraId="137FA408">
      <w:pPr>
        <w:tabs>
          <w:tab w:val="left" w:pos="3004"/>
        </w:tabs>
        <w:spacing w:before="3"/>
        <w:ind w:left="2040" w:right="0" w:firstLine="0"/>
        <w:jc w:val="both"/>
        <w:rPr>
          <w:rFonts w:ascii="Calibri"/>
          <w:sz w:val="26"/>
        </w:rPr>
      </w:pPr>
      <w:r>
        <w:rPr>
          <w:rFonts w:ascii="Calibri"/>
          <w:color w:val="231F20"/>
          <w:sz w:val="26"/>
          <w:u w:val="single" w:color="231F20"/>
        </w:rPr>
        <w:tab/>
      </w:r>
      <w:r>
        <w:rPr>
          <w:rFonts w:ascii="Calibri"/>
          <w:color w:val="231F20"/>
          <w:spacing w:val="-3"/>
          <w:sz w:val="26"/>
        </w:rPr>
        <w:t xml:space="preserve"> </w:t>
      </w:r>
      <w:r>
        <w:rPr>
          <w:rFonts w:ascii="Calibri"/>
          <w:color w:val="231F20"/>
          <w:w w:val="80"/>
          <w:sz w:val="26"/>
        </w:rPr>
        <w:t>do</w:t>
      </w:r>
      <w:r>
        <w:rPr>
          <w:rFonts w:ascii="Calibri"/>
          <w:color w:val="231F20"/>
          <w:spacing w:val="-2"/>
          <w:sz w:val="26"/>
        </w:rPr>
        <w:t xml:space="preserve"> </w:t>
      </w:r>
      <w:r>
        <w:rPr>
          <w:rFonts w:ascii="Calibri"/>
          <w:color w:val="231F20"/>
          <w:w w:val="80"/>
          <w:sz w:val="26"/>
        </w:rPr>
        <w:t>something</w:t>
      </w:r>
      <w:r>
        <w:rPr>
          <w:rFonts w:ascii="Calibri"/>
          <w:color w:val="231F20"/>
          <w:spacing w:val="-2"/>
          <w:sz w:val="26"/>
        </w:rPr>
        <w:t xml:space="preserve"> </w:t>
      </w:r>
      <w:r>
        <w:rPr>
          <w:rFonts w:ascii="Calibri"/>
          <w:color w:val="231F20"/>
          <w:w w:val="80"/>
          <w:sz w:val="26"/>
        </w:rPr>
        <w:t>nice</w:t>
      </w:r>
      <w:r>
        <w:rPr>
          <w:rFonts w:ascii="Calibri"/>
          <w:color w:val="231F20"/>
          <w:spacing w:val="-3"/>
          <w:sz w:val="26"/>
        </w:rPr>
        <w:t xml:space="preserve"> </w:t>
      </w:r>
      <w:r>
        <w:rPr>
          <w:rFonts w:ascii="Calibri"/>
          <w:color w:val="231F20"/>
          <w:w w:val="80"/>
          <w:sz w:val="26"/>
        </w:rPr>
        <w:t>in</w:t>
      </w:r>
      <w:r>
        <w:rPr>
          <w:rFonts w:ascii="Calibri"/>
          <w:color w:val="231F20"/>
          <w:spacing w:val="-2"/>
          <w:sz w:val="26"/>
        </w:rPr>
        <w:t xml:space="preserve"> </w:t>
      </w:r>
      <w:r>
        <w:rPr>
          <w:rFonts w:ascii="Calibri"/>
          <w:color w:val="231F20"/>
          <w:w w:val="80"/>
          <w:sz w:val="26"/>
        </w:rPr>
        <w:t>return.</w:t>
      </w:r>
    </w:p>
    <w:p w14:paraId="6C32E27E">
      <w:pPr>
        <w:pStyle w:val="15"/>
        <w:numPr>
          <w:ilvl w:val="0"/>
          <w:numId w:val="115"/>
        </w:numPr>
        <w:tabs>
          <w:tab w:val="left" w:pos="2040"/>
          <w:tab w:val="left" w:pos="5882"/>
        </w:tabs>
        <w:spacing w:before="142" w:after="0" w:line="252" w:lineRule="auto"/>
        <w:ind w:left="2040" w:right="68" w:hanging="312"/>
        <w:jc w:val="both"/>
        <w:rPr>
          <w:rFonts w:ascii="Calibri"/>
          <w:sz w:val="26"/>
        </w:rPr>
      </w:pPr>
      <w:r>
        <w:rPr>
          <w:rFonts w:ascii="Tahoma"/>
          <w:color w:val="231F20"/>
          <w:spacing w:val="-14"/>
          <w:sz w:val="22"/>
        </w:rPr>
        <w:t>Hope</w:t>
      </w:r>
      <w:r>
        <w:rPr>
          <w:rFonts w:ascii="Tahoma"/>
          <w:color w:val="231F20"/>
          <w:spacing w:val="-4"/>
          <w:sz w:val="22"/>
        </w:rPr>
        <w:t xml:space="preserve"> </w:t>
      </w:r>
      <w:r>
        <w:rPr>
          <w:rFonts w:ascii="Tahoma"/>
          <w:color w:val="231F20"/>
          <w:spacing w:val="-14"/>
          <w:sz w:val="22"/>
        </w:rPr>
        <w:t>for</w:t>
      </w:r>
      <w:r>
        <w:rPr>
          <w:rFonts w:ascii="Tahoma"/>
          <w:color w:val="231F20"/>
          <w:spacing w:val="-3"/>
          <w:sz w:val="22"/>
        </w:rPr>
        <w:t xml:space="preserve"> </w:t>
      </w:r>
      <w:r>
        <w:rPr>
          <w:rFonts w:ascii="Tahoma"/>
          <w:color w:val="231F20"/>
          <w:spacing w:val="-14"/>
          <w:sz w:val="22"/>
        </w:rPr>
        <w:t>the</w:t>
      </w:r>
      <w:r>
        <w:rPr>
          <w:rFonts w:ascii="Tahoma"/>
          <w:color w:val="231F20"/>
          <w:spacing w:val="-3"/>
          <w:sz w:val="22"/>
        </w:rPr>
        <w:t xml:space="preserve"> </w:t>
      </w:r>
      <w:r>
        <w:rPr>
          <w:rFonts w:ascii="Tahoma"/>
          <w:color w:val="231F20"/>
          <w:spacing w:val="-14"/>
          <w:sz w:val="22"/>
        </w:rPr>
        <w:t>best,</w:t>
      </w:r>
      <w:r>
        <w:rPr>
          <w:rFonts w:ascii="Tahoma"/>
          <w:color w:val="231F20"/>
          <w:spacing w:val="-3"/>
          <w:sz w:val="22"/>
        </w:rPr>
        <w:t xml:space="preserve"> </w:t>
      </w:r>
      <w:r>
        <w:rPr>
          <w:rFonts w:ascii="Tahoma"/>
          <w:color w:val="231F20"/>
          <w:spacing w:val="-14"/>
          <w:sz w:val="22"/>
        </w:rPr>
        <w:t>but</w:t>
      </w:r>
      <w:r>
        <w:rPr>
          <w:rFonts w:ascii="Tahoma"/>
          <w:color w:val="231F20"/>
          <w:spacing w:val="-3"/>
          <w:sz w:val="22"/>
        </w:rPr>
        <w:t xml:space="preserve"> </w:t>
      </w:r>
      <w:r>
        <w:rPr>
          <w:rFonts w:ascii="Tahoma"/>
          <w:color w:val="231F20"/>
          <w:spacing w:val="-14"/>
          <w:sz w:val="22"/>
        </w:rPr>
        <w:t>prepare</w:t>
      </w:r>
      <w:r>
        <w:rPr>
          <w:rFonts w:ascii="Tahoma"/>
          <w:color w:val="231F20"/>
          <w:spacing w:val="-4"/>
          <w:sz w:val="22"/>
        </w:rPr>
        <w:t xml:space="preserve"> </w:t>
      </w:r>
      <w:r>
        <w:rPr>
          <w:rFonts w:ascii="Tahoma"/>
          <w:color w:val="231F20"/>
          <w:spacing w:val="-14"/>
          <w:sz w:val="22"/>
        </w:rPr>
        <w:t>for</w:t>
      </w:r>
      <w:r>
        <w:rPr>
          <w:rFonts w:ascii="Tahoma"/>
          <w:color w:val="231F20"/>
          <w:spacing w:val="-3"/>
          <w:sz w:val="22"/>
        </w:rPr>
        <w:t xml:space="preserve"> </w:t>
      </w:r>
      <w:r>
        <w:rPr>
          <w:rFonts w:ascii="Tahoma"/>
          <w:color w:val="231F20"/>
          <w:spacing w:val="-14"/>
          <w:sz w:val="22"/>
        </w:rPr>
        <w:t>the</w:t>
      </w:r>
      <w:r>
        <w:rPr>
          <w:rFonts w:ascii="Tahoma"/>
          <w:color w:val="231F20"/>
          <w:spacing w:val="-3"/>
          <w:sz w:val="22"/>
        </w:rPr>
        <w:t xml:space="preserve"> </w:t>
      </w:r>
      <w:r>
        <w:rPr>
          <w:rFonts w:ascii="Tahoma"/>
          <w:color w:val="231F20"/>
          <w:spacing w:val="-14"/>
          <w:sz w:val="22"/>
        </w:rPr>
        <w:t xml:space="preserve">worst. </w:t>
      </w:r>
      <w:r>
        <w:rPr>
          <w:rFonts w:ascii="Calibri"/>
          <w:color w:val="231F20"/>
          <w:sz w:val="26"/>
        </w:rPr>
        <w:t xml:space="preserve">Bad things might happen, so you </w:t>
      </w:r>
      <w:r>
        <w:rPr>
          <w:rFonts w:ascii="Calibri"/>
          <w:color w:val="231F20"/>
          <w:sz w:val="26"/>
          <w:u w:val="single" w:color="231F20"/>
        </w:rPr>
        <w:tab/>
      </w:r>
      <w:r>
        <w:rPr>
          <w:rFonts w:ascii="Calibri"/>
          <w:color w:val="231F20"/>
          <w:sz w:val="26"/>
        </w:rPr>
        <w:t xml:space="preserve"> </w:t>
      </w:r>
      <w:r>
        <w:rPr>
          <w:rFonts w:ascii="Calibri"/>
          <w:color w:val="231F20"/>
          <w:spacing w:val="-8"/>
          <w:sz w:val="26"/>
        </w:rPr>
        <w:t>be</w:t>
      </w:r>
      <w:r>
        <w:rPr>
          <w:rFonts w:ascii="Calibri"/>
          <w:color w:val="231F20"/>
          <w:spacing w:val="-18"/>
          <w:sz w:val="26"/>
        </w:rPr>
        <w:t xml:space="preserve"> </w:t>
      </w:r>
      <w:r>
        <w:rPr>
          <w:rFonts w:ascii="Calibri"/>
          <w:color w:val="231F20"/>
          <w:spacing w:val="-8"/>
          <w:sz w:val="26"/>
        </w:rPr>
        <w:t>prepared.</w:t>
      </w:r>
    </w:p>
    <w:p w14:paraId="4DE1DFFB">
      <w:pPr>
        <w:pStyle w:val="15"/>
        <w:numPr>
          <w:ilvl w:val="0"/>
          <w:numId w:val="115"/>
        </w:numPr>
        <w:tabs>
          <w:tab w:val="left" w:pos="2040"/>
          <w:tab w:val="left" w:pos="5650"/>
        </w:tabs>
        <w:spacing w:before="107" w:after="0" w:line="261" w:lineRule="auto"/>
        <w:ind w:left="2040" w:right="300" w:hanging="312"/>
        <w:jc w:val="left"/>
        <w:rPr>
          <w:rFonts w:ascii="Calibri" w:hAnsi="Calibri"/>
          <w:sz w:val="26"/>
        </w:rPr>
      </w:pPr>
      <w:r>
        <w:rPr>
          <w:rFonts w:ascii="Tahoma" w:hAnsi="Tahoma"/>
          <w:color w:val="231F20"/>
          <w:sz w:val="22"/>
        </w:rPr>
        <w:t>Thereʼs</w:t>
      </w:r>
      <w:r>
        <w:rPr>
          <w:rFonts w:ascii="Tahoma" w:hAnsi="Tahoma"/>
          <w:color w:val="231F20"/>
          <w:spacing w:val="-13"/>
          <w:sz w:val="22"/>
        </w:rPr>
        <w:t xml:space="preserve"> </w:t>
      </w:r>
      <w:r>
        <w:rPr>
          <w:rFonts w:ascii="Tahoma" w:hAnsi="Tahoma"/>
          <w:color w:val="231F20"/>
          <w:sz w:val="22"/>
        </w:rPr>
        <w:t>no</w:t>
      </w:r>
      <w:r>
        <w:rPr>
          <w:rFonts w:ascii="Tahoma" w:hAnsi="Tahoma"/>
          <w:color w:val="231F20"/>
          <w:spacing w:val="-13"/>
          <w:sz w:val="22"/>
        </w:rPr>
        <w:t xml:space="preserve"> </w:t>
      </w:r>
      <w:r>
        <w:rPr>
          <w:rFonts w:ascii="Tahoma" w:hAnsi="Tahoma"/>
          <w:color w:val="231F20"/>
          <w:sz w:val="22"/>
        </w:rPr>
        <w:t>such</w:t>
      </w:r>
      <w:r>
        <w:rPr>
          <w:rFonts w:ascii="Tahoma" w:hAnsi="Tahoma"/>
          <w:color w:val="231F20"/>
          <w:spacing w:val="-13"/>
          <w:sz w:val="22"/>
        </w:rPr>
        <w:t xml:space="preserve"> </w:t>
      </w:r>
      <w:r>
        <w:rPr>
          <w:rFonts w:ascii="Tahoma" w:hAnsi="Tahoma"/>
          <w:color w:val="231F20"/>
          <w:sz w:val="22"/>
        </w:rPr>
        <w:t>thing</w:t>
      </w:r>
      <w:r>
        <w:rPr>
          <w:rFonts w:ascii="Tahoma" w:hAnsi="Tahoma"/>
          <w:color w:val="231F20"/>
          <w:spacing w:val="-13"/>
          <w:sz w:val="22"/>
        </w:rPr>
        <w:t xml:space="preserve"> </w:t>
      </w:r>
      <w:r>
        <w:rPr>
          <w:rFonts w:ascii="Tahoma" w:hAnsi="Tahoma"/>
          <w:color w:val="231F20"/>
          <w:sz w:val="22"/>
        </w:rPr>
        <w:t>as</w:t>
      </w:r>
      <w:r>
        <w:rPr>
          <w:rFonts w:ascii="Tahoma" w:hAnsi="Tahoma"/>
          <w:color w:val="231F20"/>
          <w:spacing w:val="-13"/>
          <w:sz w:val="22"/>
        </w:rPr>
        <w:t xml:space="preserve"> </w:t>
      </w:r>
      <w:r>
        <w:rPr>
          <w:rFonts w:ascii="Tahoma" w:hAnsi="Tahoma"/>
          <w:color w:val="231F20"/>
          <w:sz w:val="22"/>
        </w:rPr>
        <w:t>a</w:t>
      </w:r>
      <w:r>
        <w:rPr>
          <w:rFonts w:ascii="Tahoma" w:hAnsi="Tahoma"/>
          <w:color w:val="231F20"/>
          <w:spacing w:val="-13"/>
          <w:sz w:val="22"/>
        </w:rPr>
        <w:t xml:space="preserve"> </w:t>
      </w:r>
      <w:r>
        <w:rPr>
          <w:rFonts w:ascii="Tahoma" w:hAnsi="Tahoma"/>
          <w:color w:val="231F20"/>
          <w:sz w:val="22"/>
        </w:rPr>
        <w:t>free</w:t>
      </w:r>
      <w:r>
        <w:rPr>
          <w:rFonts w:ascii="Tahoma" w:hAnsi="Tahoma"/>
          <w:color w:val="231F20"/>
          <w:spacing w:val="-13"/>
          <w:sz w:val="22"/>
        </w:rPr>
        <w:t xml:space="preserve"> </w:t>
      </w:r>
      <w:r>
        <w:rPr>
          <w:rFonts w:ascii="Tahoma" w:hAnsi="Tahoma"/>
          <w:color w:val="231F20"/>
          <w:sz w:val="22"/>
        </w:rPr>
        <w:t xml:space="preserve">lunch. </w:t>
      </w:r>
      <w:r>
        <w:rPr>
          <w:rFonts w:ascii="Calibri" w:hAnsi="Calibri"/>
          <w:color w:val="231F20"/>
          <w:sz w:val="26"/>
        </w:rPr>
        <w:t xml:space="preserve">Things that are offered for free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have</w:t>
      </w:r>
      <w:r>
        <w:rPr>
          <w:rFonts w:ascii="Calibri" w:hAnsi="Calibri"/>
          <w:color w:val="231F20"/>
          <w:spacing w:val="-13"/>
          <w:w w:val="90"/>
          <w:sz w:val="26"/>
        </w:rPr>
        <w:t xml:space="preserve"> </w:t>
      </w:r>
      <w:r>
        <w:rPr>
          <w:rFonts w:ascii="Calibri" w:hAnsi="Calibri"/>
          <w:color w:val="231F20"/>
          <w:w w:val="90"/>
          <w:sz w:val="26"/>
        </w:rPr>
        <w:t>a</w:t>
      </w:r>
      <w:r>
        <w:rPr>
          <w:rFonts w:ascii="Calibri" w:hAnsi="Calibri"/>
          <w:color w:val="231F20"/>
          <w:spacing w:val="-12"/>
          <w:w w:val="90"/>
          <w:sz w:val="26"/>
        </w:rPr>
        <w:t xml:space="preserve"> </w:t>
      </w:r>
      <w:r>
        <w:rPr>
          <w:rFonts w:ascii="Calibri" w:hAnsi="Calibri"/>
          <w:color w:val="231F20"/>
          <w:w w:val="90"/>
          <w:sz w:val="26"/>
        </w:rPr>
        <w:t>hidden</w:t>
      </w:r>
      <w:r>
        <w:rPr>
          <w:rFonts w:ascii="Calibri" w:hAnsi="Calibri"/>
          <w:color w:val="231F20"/>
          <w:spacing w:val="-12"/>
          <w:w w:val="90"/>
          <w:sz w:val="26"/>
        </w:rPr>
        <w:t xml:space="preserve"> </w:t>
      </w:r>
      <w:r>
        <w:rPr>
          <w:rFonts w:ascii="Calibri" w:hAnsi="Calibri"/>
          <w:color w:val="231F20"/>
          <w:w w:val="90"/>
          <w:sz w:val="26"/>
        </w:rPr>
        <w:t>cost.</w:t>
      </w:r>
    </w:p>
    <w:p w14:paraId="3CDDAAFA">
      <w:pPr>
        <w:pStyle w:val="15"/>
        <w:numPr>
          <w:ilvl w:val="0"/>
          <w:numId w:val="115"/>
        </w:numPr>
        <w:tabs>
          <w:tab w:val="left" w:pos="2040"/>
          <w:tab w:val="left" w:pos="3390"/>
        </w:tabs>
        <w:spacing w:before="111" w:after="0" w:line="249" w:lineRule="auto"/>
        <w:ind w:left="2040" w:right="0" w:hanging="312"/>
        <w:jc w:val="left"/>
        <w:rPr>
          <w:rFonts w:ascii="Calibri"/>
          <w:sz w:val="26"/>
        </w:rPr>
      </w:pPr>
      <w:r>
        <w:rPr>
          <w:rFonts w:ascii="Tahoma"/>
          <w:color w:val="231F20"/>
          <w:sz w:val="22"/>
        </w:rPr>
        <w:t>God</w:t>
      </w:r>
      <w:r>
        <w:rPr>
          <w:rFonts w:ascii="Tahoma"/>
          <w:color w:val="231F20"/>
          <w:spacing w:val="-5"/>
          <w:sz w:val="22"/>
        </w:rPr>
        <w:t xml:space="preserve"> </w:t>
      </w:r>
      <w:r>
        <w:rPr>
          <w:rFonts w:ascii="Tahoma"/>
          <w:color w:val="231F20"/>
          <w:sz w:val="22"/>
        </w:rPr>
        <w:t>helps</w:t>
      </w:r>
      <w:r>
        <w:rPr>
          <w:rFonts w:ascii="Tahoma"/>
          <w:color w:val="231F20"/>
          <w:spacing w:val="-5"/>
          <w:sz w:val="22"/>
        </w:rPr>
        <w:t xml:space="preserve"> </w:t>
      </w:r>
      <w:r>
        <w:rPr>
          <w:rFonts w:ascii="Tahoma"/>
          <w:color w:val="231F20"/>
          <w:sz w:val="22"/>
        </w:rPr>
        <w:t>those</w:t>
      </w:r>
      <w:r>
        <w:rPr>
          <w:rFonts w:ascii="Tahoma"/>
          <w:color w:val="231F20"/>
          <w:spacing w:val="-5"/>
          <w:sz w:val="22"/>
        </w:rPr>
        <w:t xml:space="preserve"> </w:t>
      </w:r>
      <w:r>
        <w:rPr>
          <w:rFonts w:ascii="Tahoma"/>
          <w:color w:val="231F20"/>
          <w:sz w:val="22"/>
        </w:rPr>
        <w:t>who</w:t>
      </w:r>
      <w:r>
        <w:rPr>
          <w:rFonts w:ascii="Tahoma"/>
          <w:color w:val="231F20"/>
          <w:spacing w:val="-5"/>
          <w:sz w:val="22"/>
        </w:rPr>
        <w:t xml:space="preserve"> </w:t>
      </w:r>
      <w:r>
        <w:rPr>
          <w:rFonts w:ascii="Tahoma"/>
          <w:color w:val="231F20"/>
          <w:sz w:val="22"/>
        </w:rPr>
        <w:t>help</w:t>
      </w:r>
      <w:r>
        <w:rPr>
          <w:rFonts w:ascii="Tahoma"/>
          <w:color w:val="231F20"/>
          <w:spacing w:val="-5"/>
          <w:sz w:val="22"/>
        </w:rPr>
        <w:t xml:space="preserve"> </w:t>
      </w:r>
      <w:r>
        <w:rPr>
          <w:rFonts w:ascii="Tahoma"/>
          <w:color w:val="231F20"/>
          <w:sz w:val="22"/>
        </w:rPr>
        <w:t xml:space="preserve">themselves. </w:t>
      </w:r>
      <w:r>
        <w:rPr>
          <w:rFonts w:ascii="Calibri"/>
          <w:color w:val="231F20"/>
          <w:sz w:val="26"/>
        </w:rPr>
        <w:t>You</w:t>
      </w:r>
      <w:r>
        <w:rPr>
          <w:rFonts w:ascii="Calibri"/>
          <w:color w:val="231F20"/>
          <w:spacing w:val="-19"/>
          <w:sz w:val="26"/>
        </w:rPr>
        <w:t xml:space="preserve"> </w:t>
      </w:r>
      <w:r>
        <w:rPr>
          <w:rFonts w:ascii="Calibri"/>
          <w:color w:val="231F20"/>
          <w:sz w:val="26"/>
          <w:u w:val="single" w:color="231F20"/>
        </w:rPr>
        <w:tab/>
      </w:r>
      <w:r>
        <w:rPr>
          <w:rFonts w:ascii="Calibri"/>
          <w:color w:val="231F20"/>
          <w:spacing w:val="-19"/>
          <w:sz w:val="26"/>
        </w:rPr>
        <w:t xml:space="preserve"> </w:t>
      </w:r>
      <w:r>
        <w:rPr>
          <w:rFonts w:ascii="Calibri"/>
          <w:color w:val="231F20"/>
          <w:spacing w:val="-4"/>
          <w:w w:val="85"/>
          <w:sz w:val="26"/>
        </w:rPr>
        <w:t>(not)</w:t>
      </w:r>
      <w:r>
        <w:rPr>
          <w:rFonts w:ascii="Calibri"/>
          <w:color w:val="231F20"/>
          <w:spacing w:val="-11"/>
          <w:w w:val="85"/>
          <w:sz w:val="26"/>
        </w:rPr>
        <w:t xml:space="preserve"> </w:t>
      </w:r>
      <w:r>
        <w:rPr>
          <w:rFonts w:ascii="Calibri"/>
          <w:color w:val="231F20"/>
          <w:spacing w:val="-4"/>
          <w:w w:val="85"/>
          <w:sz w:val="26"/>
        </w:rPr>
        <w:t>just</w:t>
      </w:r>
      <w:r>
        <w:rPr>
          <w:rFonts w:ascii="Calibri"/>
          <w:color w:val="231F20"/>
          <w:spacing w:val="-10"/>
          <w:w w:val="85"/>
          <w:sz w:val="26"/>
        </w:rPr>
        <w:t xml:space="preserve"> </w:t>
      </w:r>
      <w:r>
        <w:rPr>
          <w:rFonts w:ascii="Calibri"/>
          <w:color w:val="231F20"/>
          <w:spacing w:val="-4"/>
          <w:w w:val="85"/>
          <w:sz w:val="26"/>
        </w:rPr>
        <w:t>wait</w:t>
      </w:r>
      <w:r>
        <w:rPr>
          <w:rFonts w:ascii="Calibri"/>
          <w:color w:val="231F20"/>
          <w:spacing w:val="-10"/>
          <w:w w:val="85"/>
          <w:sz w:val="26"/>
        </w:rPr>
        <w:t xml:space="preserve"> </w:t>
      </w:r>
      <w:r>
        <w:rPr>
          <w:rFonts w:ascii="Calibri"/>
          <w:color w:val="231F20"/>
          <w:spacing w:val="-4"/>
          <w:w w:val="85"/>
          <w:sz w:val="26"/>
        </w:rPr>
        <w:t>for</w:t>
      </w:r>
      <w:r>
        <w:rPr>
          <w:rFonts w:ascii="Calibri"/>
          <w:color w:val="231F20"/>
          <w:spacing w:val="-10"/>
          <w:w w:val="85"/>
          <w:sz w:val="26"/>
        </w:rPr>
        <w:t xml:space="preserve"> </w:t>
      </w:r>
      <w:r>
        <w:rPr>
          <w:rFonts w:ascii="Calibri"/>
          <w:color w:val="231F20"/>
          <w:spacing w:val="-4"/>
          <w:w w:val="85"/>
          <w:sz w:val="26"/>
        </w:rPr>
        <w:t>good</w:t>
      </w:r>
      <w:r>
        <w:rPr>
          <w:rFonts w:ascii="Calibri"/>
          <w:color w:val="231F20"/>
          <w:spacing w:val="-23"/>
          <w:w w:val="85"/>
          <w:sz w:val="26"/>
        </w:rPr>
        <w:t xml:space="preserve"> </w:t>
      </w:r>
      <w:r>
        <w:rPr>
          <w:rFonts w:ascii="Calibri"/>
          <w:color w:val="231F20"/>
          <w:spacing w:val="-4"/>
          <w:w w:val="85"/>
          <w:sz w:val="26"/>
        </w:rPr>
        <w:t xml:space="preserve">things </w:t>
      </w:r>
      <w:r>
        <w:rPr>
          <w:rFonts w:ascii="Calibri"/>
          <w:color w:val="231F20"/>
          <w:spacing w:val="-2"/>
          <w:w w:val="85"/>
          <w:sz w:val="26"/>
        </w:rPr>
        <w:t>to</w:t>
      </w:r>
      <w:r>
        <w:rPr>
          <w:rFonts w:ascii="Calibri"/>
          <w:color w:val="231F20"/>
          <w:spacing w:val="-22"/>
          <w:w w:val="85"/>
          <w:sz w:val="26"/>
        </w:rPr>
        <w:t xml:space="preserve"> </w:t>
      </w:r>
      <w:r>
        <w:rPr>
          <w:rFonts w:ascii="Calibri"/>
          <w:color w:val="231F20"/>
          <w:spacing w:val="-2"/>
          <w:w w:val="85"/>
          <w:sz w:val="26"/>
        </w:rPr>
        <w:t>happen</w:t>
      </w:r>
      <w:r>
        <w:rPr>
          <w:rFonts w:ascii="Calibri"/>
          <w:color w:val="231F20"/>
          <w:spacing w:val="-22"/>
          <w:w w:val="85"/>
          <w:sz w:val="26"/>
        </w:rPr>
        <w:t xml:space="preserve"> </w:t>
      </w:r>
      <w:r>
        <w:rPr>
          <w:rFonts w:ascii="Calibri"/>
          <w:color w:val="231F20"/>
          <w:spacing w:val="-2"/>
          <w:w w:val="85"/>
          <w:sz w:val="26"/>
        </w:rPr>
        <w:t>to</w:t>
      </w:r>
      <w:r>
        <w:rPr>
          <w:rFonts w:ascii="Calibri"/>
          <w:color w:val="231F20"/>
          <w:spacing w:val="-22"/>
          <w:w w:val="85"/>
          <w:sz w:val="26"/>
        </w:rPr>
        <w:t xml:space="preserve"> </w:t>
      </w:r>
      <w:r>
        <w:rPr>
          <w:rFonts w:ascii="Calibri"/>
          <w:color w:val="231F20"/>
          <w:spacing w:val="-2"/>
          <w:w w:val="85"/>
          <w:sz w:val="26"/>
        </w:rPr>
        <w:t>you.</w:t>
      </w:r>
      <w:r>
        <w:rPr>
          <w:rFonts w:ascii="Calibri"/>
          <w:color w:val="231F20"/>
          <w:spacing w:val="-22"/>
          <w:w w:val="85"/>
          <w:sz w:val="26"/>
        </w:rPr>
        <w:t xml:space="preserve"> </w:t>
      </w:r>
      <w:r>
        <w:rPr>
          <w:rFonts w:ascii="Calibri"/>
          <w:color w:val="231F20"/>
          <w:spacing w:val="-2"/>
          <w:w w:val="85"/>
          <w:sz w:val="26"/>
        </w:rPr>
        <w:t>Work</w:t>
      </w:r>
      <w:r>
        <w:rPr>
          <w:rFonts w:ascii="Calibri"/>
          <w:color w:val="231F20"/>
          <w:spacing w:val="-22"/>
          <w:w w:val="85"/>
          <w:sz w:val="26"/>
        </w:rPr>
        <w:t xml:space="preserve"> </w:t>
      </w:r>
      <w:r>
        <w:rPr>
          <w:rFonts w:ascii="Calibri"/>
          <w:color w:val="231F20"/>
          <w:spacing w:val="-2"/>
          <w:w w:val="85"/>
          <w:sz w:val="26"/>
        </w:rPr>
        <w:t>hard</w:t>
      </w:r>
      <w:r>
        <w:rPr>
          <w:rFonts w:ascii="Calibri"/>
          <w:color w:val="231F20"/>
          <w:spacing w:val="-22"/>
          <w:w w:val="85"/>
          <w:sz w:val="26"/>
        </w:rPr>
        <w:t xml:space="preserve"> </w:t>
      </w:r>
      <w:r>
        <w:rPr>
          <w:rFonts w:ascii="Calibri"/>
          <w:color w:val="231F20"/>
          <w:spacing w:val="-2"/>
          <w:w w:val="85"/>
          <w:sz w:val="26"/>
        </w:rPr>
        <w:t>to</w:t>
      </w:r>
      <w:r>
        <w:rPr>
          <w:rFonts w:ascii="Calibri"/>
          <w:color w:val="231F20"/>
          <w:spacing w:val="-8"/>
          <w:w w:val="85"/>
          <w:sz w:val="26"/>
        </w:rPr>
        <w:t xml:space="preserve"> </w:t>
      </w:r>
      <w:r>
        <w:rPr>
          <w:rFonts w:ascii="Calibri"/>
          <w:color w:val="231F20"/>
          <w:spacing w:val="-2"/>
          <w:w w:val="85"/>
          <w:sz w:val="26"/>
        </w:rPr>
        <w:t>achieve</w:t>
      </w:r>
      <w:r>
        <w:rPr>
          <w:rFonts w:ascii="Calibri"/>
          <w:color w:val="231F20"/>
          <w:spacing w:val="-8"/>
          <w:w w:val="85"/>
          <w:sz w:val="26"/>
        </w:rPr>
        <w:t xml:space="preserve"> </w:t>
      </w:r>
      <w:r>
        <w:rPr>
          <w:rFonts w:ascii="Calibri"/>
          <w:color w:val="231F20"/>
          <w:spacing w:val="-2"/>
          <w:w w:val="85"/>
          <w:sz w:val="26"/>
        </w:rPr>
        <w:t xml:space="preserve">your </w:t>
      </w:r>
      <w:r>
        <w:rPr>
          <w:rFonts w:ascii="Calibri"/>
          <w:color w:val="231F20"/>
          <w:spacing w:val="-2"/>
          <w:sz w:val="26"/>
        </w:rPr>
        <w:t>goals.</w:t>
      </w:r>
    </w:p>
    <w:p w14:paraId="45F492C5">
      <w:pPr>
        <w:pStyle w:val="15"/>
        <w:numPr>
          <w:ilvl w:val="0"/>
          <w:numId w:val="115"/>
        </w:numPr>
        <w:tabs>
          <w:tab w:val="left" w:pos="2040"/>
        </w:tabs>
        <w:spacing w:before="126" w:after="0" w:line="240" w:lineRule="auto"/>
        <w:ind w:left="2040" w:right="0" w:hanging="311"/>
        <w:jc w:val="left"/>
        <w:rPr>
          <w:rFonts w:ascii="Tahoma" w:hAnsi="Tahoma"/>
          <w:sz w:val="22"/>
        </w:rPr>
      </w:pPr>
      <w:r>
        <w:rPr>
          <w:rFonts w:ascii="Tahoma" w:hAnsi="Tahoma"/>
          <w:color w:val="231F20"/>
          <w:sz w:val="22"/>
        </w:rPr>
        <w:t>Beggars</w:t>
      </w:r>
      <w:r>
        <w:rPr>
          <w:rFonts w:ascii="Tahoma" w:hAnsi="Tahoma"/>
          <w:color w:val="231F20"/>
          <w:spacing w:val="-27"/>
          <w:sz w:val="22"/>
        </w:rPr>
        <w:t xml:space="preserve"> </w:t>
      </w:r>
      <w:r>
        <w:rPr>
          <w:rFonts w:ascii="Tahoma" w:hAnsi="Tahoma"/>
          <w:color w:val="231F20"/>
          <w:sz w:val="22"/>
        </w:rPr>
        <w:t>canʼt</w:t>
      </w:r>
      <w:r>
        <w:rPr>
          <w:rFonts w:ascii="Tahoma" w:hAnsi="Tahoma"/>
          <w:color w:val="231F20"/>
          <w:spacing w:val="-27"/>
          <w:sz w:val="22"/>
        </w:rPr>
        <w:t xml:space="preserve"> </w:t>
      </w:r>
      <w:r>
        <w:rPr>
          <w:rFonts w:ascii="Tahoma" w:hAnsi="Tahoma"/>
          <w:color w:val="231F20"/>
          <w:sz w:val="22"/>
        </w:rPr>
        <w:t>be</w:t>
      </w:r>
      <w:r>
        <w:rPr>
          <w:rFonts w:ascii="Tahoma" w:hAnsi="Tahoma"/>
          <w:color w:val="231F20"/>
          <w:spacing w:val="-27"/>
          <w:sz w:val="22"/>
        </w:rPr>
        <w:t xml:space="preserve"> </w:t>
      </w:r>
      <w:r>
        <w:rPr>
          <w:rFonts w:ascii="Tahoma" w:hAnsi="Tahoma"/>
          <w:color w:val="231F20"/>
          <w:spacing w:val="-2"/>
          <w:sz w:val="22"/>
        </w:rPr>
        <w:t>choosers.</w:t>
      </w:r>
    </w:p>
    <w:p w14:paraId="433DF654">
      <w:pPr>
        <w:tabs>
          <w:tab w:val="left" w:pos="3368"/>
        </w:tabs>
        <w:spacing w:before="27" w:line="242" w:lineRule="auto"/>
        <w:ind w:left="2040" w:right="138" w:firstLine="0"/>
        <w:jc w:val="left"/>
        <w:rPr>
          <w:rFonts w:ascii="Calibri"/>
          <w:sz w:val="26"/>
        </w:rPr>
      </w:pPr>
      <w:r>
        <w:rPr>
          <w:rFonts w:ascii="Calibri"/>
          <w:color w:val="231F20"/>
          <w:w w:val="80"/>
          <w:sz w:val="26"/>
        </w:rPr>
        <w:t>If you</w:t>
      </w:r>
      <w:r>
        <w:rPr>
          <w:rFonts w:ascii="Calibri"/>
          <w:color w:val="231F20"/>
          <w:sz w:val="26"/>
        </w:rPr>
        <w:t xml:space="preserve"> </w:t>
      </w:r>
      <w:r>
        <w:rPr>
          <w:rFonts w:ascii="Calibri"/>
          <w:color w:val="231F20"/>
          <w:w w:val="80"/>
          <w:sz w:val="26"/>
        </w:rPr>
        <w:t xml:space="preserve">are asking for something from others, </w:t>
      </w:r>
      <w:r>
        <w:rPr>
          <w:rFonts w:ascii="Calibri"/>
          <w:color w:val="231F20"/>
          <w:w w:val="90"/>
          <w:sz w:val="26"/>
        </w:rPr>
        <w:t>you</w:t>
      </w:r>
      <w:r>
        <w:rPr>
          <w:rFonts w:ascii="Calibri"/>
          <w:color w:val="231F20"/>
          <w:spacing w:val="-18"/>
          <w:w w:val="90"/>
          <w:sz w:val="26"/>
        </w:rPr>
        <w:t xml:space="preserve"> </w:t>
      </w:r>
      <w:r>
        <w:rPr>
          <w:rFonts w:ascii="Calibri"/>
          <w:color w:val="231F20"/>
          <w:sz w:val="26"/>
          <w:u w:val="single" w:color="231F20"/>
        </w:rPr>
        <w:tab/>
      </w:r>
      <w:r>
        <w:rPr>
          <w:rFonts w:ascii="Calibri"/>
          <w:color w:val="231F20"/>
          <w:spacing w:val="-6"/>
          <w:sz w:val="26"/>
        </w:rPr>
        <w:t xml:space="preserve"> </w:t>
      </w:r>
      <w:r>
        <w:rPr>
          <w:rFonts w:ascii="Calibri"/>
          <w:color w:val="231F20"/>
          <w:w w:val="75"/>
          <w:sz w:val="26"/>
        </w:rPr>
        <w:t>take</w:t>
      </w:r>
      <w:r>
        <w:rPr>
          <w:rFonts w:ascii="Calibri"/>
          <w:color w:val="231F20"/>
          <w:spacing w:val="-10"/>
          <w:sz w:val="26"/>
        </w:rPr>
        <w:t xml:space="preserve"> </w:t>
      </w:r>
      <w:r>
        <w:rPr>
          <w:rFonts w:ascii="Calibri"/>
          <w:color w:val="231F20"/>
          <w:w w:val="75"/>
          <w:sz w:val="26"/>
        </w:rPr>
        <w:t>whatever</w:t>
      </w:r>
      <w:r>
        <w:rPr>
          <w:rFonts w:ascii="Calibri"/>
          <w:color w:val="231F20"/>
          <w:spacing w:val="-9"/>
          <w:sz w:val="26"/>
        </w:rPr>
        <w:t xml:space="preserve"> </w:t>
      </w:r>
      <w:r>
        <w:rPr>
          <w:rFonts w:ascii="Calibri"/>
          <w:color w:val="231F20"/>
          <w:w w:val="75"/>
          <w:sz w:val="26"/>
        </w:rPr>
        <w:t>they</w:t>
      </w:r>
      <w:r>
        <w:rPr>
          <w:rFonts w:ascii="Calibri"/>
          <w:color w:val="231F20"/>
          <w:spacing w:val="-3"/>
          <w:sz w:val="26"/>
        </w:rPr>
        <w:t xml:space="preserve"> </w:t>
      </w:r>
      <w:r>
        <w:rPr>
          <w:rFonts w:ascii="Calibri"/>
          <w:color w:val="231F20"/>
          <w:w w:val="75"/>
          <w:sz w:val="26"/>
        </w:rPr>
        <w:t>give</w:t>
      </w:r>
      <w:r>
        <w:rPr>
          <w:rFonts w:ascii="Calibri"/>
          <w:color w:val="231F20"/>
          <w:spacing w:val="-3"/>
          <w:sz w:val="26"/>
        </w:rPr>
        <w:t xml:space="preserve"> </w:t>
      </w:r>
      <w:r>
        <w:rPr>
          <w:rFonts w:ascii="Calibri"/>
          <w:color w:val="231F20"/>
          <w:w w:val="75"/>
          <w:sz w:val="26"/>
        </w:rPr>
        <w:t>you.</w:t>
      </w:r>
    </w:p>
    <w:p w14:paraId="7DBBC3FC">
      <w:pPr>
        <w:spacing w:before="178" w:line="206" w:lineRule="auto"/>
        <w:ind w:left="1748" w:right="0" w:hanging="5"/>
        <w:jc w:val="left"/>
        <w:rPr>
          <w:rFonts w:ascii="Tahoma"/>
          <w:sz w:val="26"/>
        </w:rPr>
      </w:pPr>
      <w:r>
        <w:rPr>
          <w:rFonts w:ascii="Tahoma"/>
          <w:color w:val="905A43"/>
          <w:sz w:val="26"/>
        </w:rPr>
        <w:t>Fill</w:t>
      </w:r>
      <w:r>
        <w:rPr>
          <w:rFonts w:ascii="Tahoma"/>
          <w:color w:val="905A43"/>
          <w:spacing w:val="-14"/>
          <w:sz w:val="26"/>
        </w:rPr>
        <w:t xml:space="preserve"> </w:t>
      </w:r>
      <w:r>
        <w:rPr>
          <w:rFonts w:ascii="Tahoma"/>
          <w:color w:val="905A43"/>
          <w:sz w:val="26"/>
        </w:rPr>
        <w:t>in</w:t>
      </w:r>
      <w:r>
        <w:rPr>
          <w:rFonts w:ascii="Tahoma"/>
          <w:color w:val="905A43"/>
          <w:spacing w:val="-14"/>
          <w:sz w:val="26"/>
        </w:rPr>
        <w:t xml:space="preserve"> </w:t>
      </w:r>
      <w:r>
        <w:rPr>
          <w:rFonts w:ascii="Tahoma"/>
          <w:color w:val="905A43"/>
          <w:sz w:val="26"/>
        </w:rPr>
        <w:t>the</w:t>
      </w:r>
      <w:r>
        <w:rPr>
          <w:rFonts w:ascii="Tahoma"/>
          <w:color w:val="905A43"/>
          <w:spacing w:val="-14"/>
          <w:sz w:val="26"/>
        </w:rPr>
        <w:t xml:space="preserve"> </w:t>
      </w:r>
      <w:r>
        <w:rPr>
          <w:rFonts w:ascii="Tahoma"/>
          <w:color w:val="905A43"/>
          <w:sz w:val="26"/>
        </w:rPr>
        <w:t>blanks</w:t>
      </w:r>
      <w:r>
        <w:rPr>
          <w:rFonts w:ascii="Tahoma"/>
          <w:color w:val="905A43"/>
          <w:spacing w:val="-14"/>
          <w:sz w:val="26"/>
        </w:rPr>
        <w:t xml:space="preserve"> </w:t>
      </w:r>
      <w:r>
        <w:rPr>
          <w:rFonts w:ascii="Tahoma"/>
          <w:color w:val="905A43"/>
          <w:sz w:val="26"/>
        </w:rPr>
        <w:t>with</w:t>
      </w:r>
      <w:r>
        <w:rPr>
          <w:rFonts w:ascii="Tahoma"/>
          <w:color w:val="905A43"/>
          <w:spacing w:val="-14"/>
          <w:sz w:val="26"/>
        </w:rPr>
        <w:t xml:space="preserve"> </w:t>
      </w:r>
      <w:r>
        <w:rPr>
          <w:rFonts w:ascii="Tahoma"/>
          <w:color w:val="905A43"/>
          <w:sz w:val="26"/>
        </w:rPr>
        <w:t>suitable</w:t>
      </w:r>
      <w:r>
        <w:rPr>
          <w:rFonts w:ascii="Tahoma"/>
          <w:color w:val="905A43"/>
          <w:spacing w:val="-14"/>
          <w:sz w:val="26"/>
        </w:rPr>
        <w:t xml:space="preserve"> </w:t>
      </w:r>
      <w:r>
        <w:rPr>
          <w:rFonts w:ascii="Tahoma"/>
          <w:color w:val="905A43"/>
          <w:sz w:val="26"/>
        </w:rPr>
        <w:t xml:space="preserve">modal </w:t>
      </w:r>
      <w:r>
        <w:rPr>
          <w:rFonts w:ascii="Tahoma"/>
          <w:color w:val="905A43"/>
          <w:spacing w:val="-6"/>
          <w:sz w:val="26"/>
        </w:rPr>
        <w:t>verbs</w:t>
      </w:r>
      <w:r>
        <w:rPr>
          <w:rFonts w:ascii="Tahoma"/>
          <w:color w:val="905A43"/>
          <w:spacing w:val="-46"/>
          <w:sz w:val="26"/>
        </w:rPr>
        <w:t xml:space="preserve"> </w:t>
      </w:r>
      <w:r>
        <w:rPr>
          <w:rFonts w:ascii="Tahoma"/>
          <w:color w:val="905A43"/>
          <w:spacing w:val="-6"/>
          <w:sz w:val="26"/>
        </w:rPr>
        <w:t>in</w:t>
      </w:r>
      <w:r>
        <w:rPr>
          <w:rFonts w:ascii="Tahoma"/>
          <w:color w:val="905A43"/>
          <w:spacing w:val="-46"/>
          <w:sz w:val="26"/>
        </w:rPr>
        <w:t xml:space="preserve"> </w:t>
      </w:r>
      <w:r>
        <w:rPr>
          <w:rFonts w:ascii="Tahoma"/>
          <w:color w:val="905A43"/>
          <w:spacing w:val="-6"/>
          <w:sz w:val="26"/>
        </w:rPr>
        <w:t>the</w:t>
      </w:r>
      <w:r>
        <w:rPr>
          <w:rFonts w:ascii="Tahoma"/>
          <w:color w:val="905A43"/>
          <w:spacing w:val="-46"/>
          <w:sz w:val="26"/>
        </w:rPr>
        <w:t xml:space="preserve"> </w:t>
      </w:r>
      <w:r>
        <w:rPr>
          <w:rFonts w:ascii="Tahoma"/>
          <w:color w:val="905A43"/>
          <w:spacing w:val="-6"/>
          <w:sz w:val="26"/>
        </w:rPr>
        <w:t>box.</w:t>
      </w:r>
      <w:r>
        <w:rPr>
          <w:rFonts w:ascii="Tahoma"/>
          <w:color w:val="905A43"/>
          <w:spacing w:val="-46"/>
          <w:sz w:val="26"/>
        </w:rPr>
        <w:t xml:space="preserve"> </w:t>
      </w:r>
      <w:r>
        <w:rPr>
          <w:rFonts w:ascii="Tahoma"/>
          <w:color w:val="905A43"/>
          <w:spacing w:val="-6"/>
          <w:sz w:val="26"/>
        </w:rPr>
        <w:t>Add</w:t>
      </w:r>
      <w:r>
        <w:rPr>
          <w:rFonts w:ascii="Verdana"/>
          <w:i/>
          <w:color w:val="905A43"/>
          <w:spacing w:val="-6"/>
          <w:sz w:val="27"/>
        </w:rPr>
        <w:t>not</w:t>
      </w:r>
      <w:r>
        <w:rPr>
          <w:rFonts w:ascii="Verdana"/>
          <w:i/>
          <w:color w:val="905A43"/>
          <w:spacing w:val="-34"/>
          <w:sz w:val="27"/>
        </w:rPr>
        <w:t xml:space="preserve"> </w:t>
      </w:r>
      <w:r>
        <w:rPr>
          <w:rFonts w:ascii="Tahoma"/>
          <w:color w:val="905A43"/>
          <w:spacing w:val="-6"/>
          <w:sz w:val="26"/>
        </w:rPr>
        <w:t>if</w:t>
      </w:r>
      <w:r>
        <w:rPr>
          <w:rFonts w:ascii="Tahoma"/>
          <w:color w:val="905A43"/>
          <w:spacing w:val="-46"/>
          <w:sz w:val="26"/>
        </w:rPr>
        <w:t xml:space="preserve"> </w:t>
      </w:r>
      <w:r>
        <w:rPr>
          <w:rFonts w:ascii="Tahoma"/>
          <w:color w:val="905A43"/>
          <w:spacing w:val="-6"/>
          <w:sz w:val="26"/>
        </w:rPr>
        <w:t>necessary.</w:t>
      </w:r>
    </w:p>
    <w:p w14:paraId="1BDF7A44">
      <w:pPr>
        <w:spacing w:before="0" w:line="285" w:lineRule="exact"/>
        <w:ind w:left="1748" w:right="0" w:firstLine="0"/>
        <w:jc w:val="left"/>
        <w:rPr>
          <w:rFonts w:ascii="Tahoma"/>
          <w:sz w:val="26"/>
        </w:rPr>
      </w:pPr>
      <w:r>
        <mc:AlternateContent>
          <mc:Choice Requires="wps">
            <w:drawing>
              <wp:anchor distT="0" distB="0" distL="0" distR="0" simplePos="0" relativeHeight="251875328" behindDoc="1" locked="0" layoutInCell="1" allowOverlap="1">
                <wp:simplePos x="0" y="0"/>
                <wp:positionH relativeFrom="page">
                  <wp:posOffset>1049655</wp:posOffset>
                </wp:positionH>
                <wp:positionV relativeFrom="paragraph">
                  <wp:posOffset>297180</wp:posOffset>
                </wp:positionV>
                <wp:extent cx="2694940" cy="528320"/>
                <wp:effectExtent l="0" t="0" r="0" b="0"/>
                <wp:wrapNone/>
                <wp:docPr id="4218" name="Graphic 4218"/>
                <wp:cNvGraphicFramePr/>
                <a:graphic xmlns:a="http://schemas.openxmlformats.org/drawingml/2006/main">
                  <a:graphicData uri="http://schemas.microsoft.com/office/word/2010/wordprocessingShape">
                    <wps:wsp>
                      <wps:cNvSpPr/>
                      <wps:spPr>
                        <a:xfrm>
                          <a:off x="0" y="0"/>
                          <a:ext cx="2694940" cy="528320"/>
                        </a:xfrm>
                        <a:custGeom>
                          <a:avLst/>
                          <a:gdLst/>
                          <a:ahLst/>
                          <a:cxnLst/>
                          <a:rect l="l" t="t" r="r" b="b"/>
                          <a:pathLst>
                            <a:path w="2694940" h="528320">
                              <a:moveTo>
                                <a:pt x="2622550" y="0"/>
                              </a:moveTo>
                              <a:lnTo>
                                <a:pt x="72009" y="0"/>
                              </a:lnTo>
                              <a:lnTo>
                                <a:pt x="30378" y="1125"/>
                              </a:lnTo>
                              <a:lnTo>
                                <a:pt x="9001" y="9001"/>
                              </a:lnTo>
                              <a:lnTo>
                                <a:pt x="1125" y="30378"/>
                              </a:lnTo>
                              <a:lnTo>
                                <a:pt x="0" y="72008"/>
                              </a:lnTo>
                              <a:lnTo>
                                <a:pt x="0" y="455802"/>
                              </a:lnTo>
                              <a:lnTo>
                                <a:pt x="1125" y="497506"/>
                              </a:lnTo>
                              <a:lnTo>
                                <a:pt x="9001" y="518921"/>
                              </a:lnTo>
                              <a:lnTo>
                                <a:pt x="30378" y="526811"/>
                              </a:lnTo>
                              <a:lnTo>
                                <a:pt x="72009" y="527938"/>
                              </a:lnTo>
                              <a:lnTo>
                                <a:pt x="2622550" y="527938"/>
                              </a:lnTo>
                              <a:lnTo>
                                <a:pt x="2664106" y="526811"/>
                              </a:lnTo>
                              <a:lnTo>
                                <a:pt x="2685446" y="518921"/>
                              </a:lnTo>
                              <a:lnTo>
                                <a:pt x="2693308" y="497506"/>
                              </a:lnTo>
                              <a:lnTo>
                                <a:pt x="2694432" y="455802"/>
                              </a:lnTo>
                              <a:lnTo>
                                <a:pt x="2694432" y="72008"/>
                              </a:lnTo>
                              <a:lnTo>
                                <a:pt x="2693308" y="30378"/>
                              </a:lnTo>
                              <a:lnTo>
                                <a:pt x="2685446" y="9001"/>
                              </a:lnTo>
                              <a:lnTo>
                                <a:pt x="2664106" y="1125"/>
                              </a:lnTo>
                              <a:lnTo>
                                <a:pt x="2622550" y="0"/>
                              </a:lnTo>
                              <a:close/>
                            </a:path>
                          </a:pathLst>
                        </a:custGeom>
                        <a:solidFill>
                          <a:srgbClr val="F4E3D6"/>
                        </a:solidFill>
                      </wps:spPr>
                      <wps:bodyPr wrap="square" lIns="0" tIns="0" rIns="0" bIns="0" rtlCol="0">
                        <a:noAutofit/>
                      </wps:bodyPr>
                    </wps:wsp>
                  </a:graphicData>
                </a:graphic>
              </wp:anchor>
            </w:drawing>
          </mc:Choice>
          <mc:Fallback>
            <w:pict>
              <v:shape id="Graphic 4218" o:spid="_x0000_s1026" o:spt="100" style="position:absolute;left:0pt;margin-left:82.65pt;margin-top:23.4pt;height:41.6pt;width:212.2pt;mso-position-horizontal-relative:page;z-index:-251441152;mso-width-relative:page;mso-height-relative:page;" fillcolor="#F4E3D6" filled="t" stroked="f" coordsize="2694940,528320" o:gfxdata="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AHKBVK2AAAAAoBAAAPAAAAAAAAAAEAIAAAACIA&#10;AABkcnMvZG93bnJldi54bWxQSwECFAAUAAAACACHTuJACYavwbQCAAC6BwAADgAAAAAAAAABACAA&#10;AAAnAQAAZHJzL2Uyb0RvYy54bWxQSwUGAAAAAAYABgBZAQAATQYAAAAA&#10;" path="m2622550,0l72009,0,30378,1125,9001,9001,1125,30378,0,72008,0,455802,1125,497506,9001,518921,30378,526811,72009,527938,2622550,527938,2664106,526811,2685446,518921,2693308,497506,2694432,455802,2694432,72008,2693308,30378,2685446,9001,2664106,1125,2622550,0xe">
                <v:fill on="t" focussize="0,0"/>
                <v:stroke on="f"/>
                <v:imagedata o:title=""/>
                <o:lock v:ext="edit" aspectratio="f"/>
                <v:textbox inset="0mm,0mm,0mm,0mm"/>
              </v:shape>
            </w:pict>
          </mc:Fallback>
        </mc:AlternateContent>
      </w:r>
      <w:r>
        <w:rPr>
          <w:rFonts w:ascii="Tahoma"/>
          <w:color w:val="905A43"/>
          <w:spacing w:val="-12"/>
          <w:sz w:val="26"/>
        </w:rPr>
        <w:t>Some</w:t>
      </w:r>
      <w:r>
        <w:rPr>
          <w:rFonts w:ascii="Tahoma"/>
          <w:color w:val="905A43"/>
          <w:spacing w:val="-52"/>
          <w:sz w:val="26"/>
        </w:rPr>
        <w:t xml:space="preserve"> </w:t>
      </w:r>
      <w:r>
        <w:rPr>
          <w:rFonts w:ascii="Tahoma"/>
          <w:color w:val="905A43"/>
          <w:spacing w:val="-12"/>
          <w:sz w:val="26"/>
        </w:rPr>
        <w:t>words</w:t>
      </w:r>
      <w:r>
        <w:rPr>
          <w:rFonts w:ascii="Tahoma"/>
          <w:color w:val="905A43"/>
          <w:spacing w:val="-51"/>
          <w:sz w:val="26"/>
        </w:rPr>
        <w:t xml:space="preserve"> </w:t>
      </w:r>
      <w:r>
        <w:rPr>
          <w:rFonts w:ascii="Tahoma"/>
          <w:color w:val="905A43"/>
          <w:spacing w:val="-12"/>
          <w:sz w:val="26"/>
        </w:rPr>
        <w:t>can</w:t>
      </w:r>
      <w:r>
        <w:rPr>
          <w:rFonts w:ascii="Tahoma"/>
          <w:color w:val="905A43"/>
          <w:spacing w:val="-51"/>
          <w:sz w:val="26"/>
        </w:rPr>
        <w:t xml:space="preserve"> </w:t>
      </w:r>
      <w:r>
        <w:rPr>
          <w:rFonts w:ascii="Tahoma"/>
          <w:color w:val="905A43"/>
          <w:spacing w:val="-12"/>
          <w:sz w:val="26"/>
        </w:rPr>
        <w:t>be</w:t>
      </w:r>
      <w:r>
        <w:rPr>
          <w:rFonts w:ascii="Tahoma"/>
          <w:color w:val="905A43"/>
          <w:spacing w:val="-51"/>
          <w:sz w:val="26"/>
        </w:rPr>
        <w:t xml:space="preserve"> </w:t>
      </w:r>
      <w:r>
        <w:rPr>
          <w:rFonts w:ascii="Tahoma"/>
          <w:color w:val="905A43"/>
          <w:spacing w:val="-12"/>
          <w:sz w:val="26"/>
        </w:rPr>
        <w:t>used</w:t>
      </w:r>
      <w:r>
        <w:rPr>
          <w:rFonts w:ascii="Tahoma"/>
          <w:color w:val="905A43"/>
          <w:spacing w:val="-51"/>
          <w:sz w:val="26"/>
        </w:rPr>
        <w:t xml:space="preserve"> </w:t>
      </w:r>
      <w:r>
        <w:rPr>
          <w:rFonts w:ascii="Tahoma"/>
          <w:color w:val="905A43"/>
          <w:spacing w:val="-12"/>
          <w:sz w:val="26"/>
        </w:rPr>
        <w:t>more</w:t>
      </w:r>
      <w:r>
        <w:rPr>
          <w:rFonts w:ascii="Tahoma"/>
          <w:color w:val="905A43"/>
          <w:spacing w:val="-51"/>
          <w:sz w:val="26"/>
        </w:rPr>
        <w:t xml:space="preserve"> </w:t>
      </w:r>
      <w:r>
        <w:rPr>
          <w:rFonts w:ascii="Tahoma"/>
          <w:color w:val="905A43"/>
          <w:spacing w:val="-12"/>
          <w:sz w:val="26"/>
        </w:rPr>
        <w:t>than</w:t>
      </w:r>
      <w:r>
        <w:rPr>
          <w:rFonts w:ascii="Tahoma"/>
          <w:color w:val="905A43"/>
          <w:spacing w:val="-51"/>
          <w:sz w:val="26"/>
        </w:rPr>
        <w:t xml:space="preserve"> </w:t>
      </w:r>
      <w:r>
        <w:rPr>
          <w:rFonts w:ascii="Tahoma"/>
          <w:color w:val="905A43"/>
          <w:spacing w:val="-12"/>
          <w:sz w:val="26"/>
        </w:rPr>
        <w:t>once.</w:t>
      </w:r>
    </w:p>
    <w:p w14:paraId="0907F838">
      <w:pPr>
        <w:pStyle w:val="11"/>
        <w:spacing w:before="3"/>
        <w:rPr>
          <w:rFonts w:ascii="Tahoma"/>
          <w:sz w:val="25"/>
        </w:rPr>
      </w:pPr>
    </w:p>
    <w:tbl>
      <w:tblPr>
        <w:tblStyle w:val="12"/>
        <w:tblW w:w="0" w:type="auto"/>
        <w:tblInd w:w="19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74"/>
        <w:gridCol w:w="1596"/>
        <w:gridCol w:w="905"/>
      </w:tblGrid>
      <w:tr w14:paraId="5FC95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1174" w:type="dxa"/>
          </w:tcPr>
          <w:p w14:paraId="7CC9FA65">
            <w:pPr>
              <w:pStyle w:val="16"/>
              <w:spacing w:line="265" w:lineRule="exact"/>
              <w:ind w:left="50"/>
              <w:rPr>
                <w:rFonts w:ascii="Tahoma"/>
                <w:sz w:val="22"/>
              </w:rPr>
            </w:pPr>
            <w:r>
              <w:rPr>
                <w:rFonts w:ascii="Tahoma"/>
                <w:color w:val="231F20"/>
                <w:spacing w:val="-4"/>
                <w:w w:val="105"/>
                <w:sz w:val="22"/>
              </w:rPr>
              <w:t>could</w:t>
            </w:r>
          </w:p>
        </w:tc>
        <w:tc>
          <w:tcPr>
            <w:tcW w:w="1596" w:type="dxa"/>
          </w:tcPr>
          <w:p w14:paraId="21DF25E0">
            <w:pPr>
              <w:pStyle w:val="16"/>
              <w:spacing w:line="265" w:lineRule="exact"/>
              <w:ind w:left="316"/>
              <w:rPr>
                <w:rFonts w:ascii="Tahoma"/>
                <w:sz w:val="22"/>
              </w:rPr>
            </w:pPr>
            <w:r>
              <w:rPr>
                <w:rFonts w:ascii="Tahoma"/>
                <w:color w:val="231F20"/>
                <w:spacing w:val="-4"/>
                <w:w w:val="105"/>
                <w:sz w:val="22"/>
              </w:rPr>
              <w:t>must</w:t>
            </w:r>
          </w:p>
        </w:tc>
        <w:tc>
          <w:tcPr>
            <w:tcW w:w="905" w:type="dxa"/>
          </w:tcPr>
          <w:p w14:paraId="11F423AB">
            <w:pPr>
              <w:pStyle w:val="16"/>
              <w:spacing w:line="265" w:lineRule="exact"/>
              <w:ind w:left="260"/>
              <w:rPr>
                <w:rFonts w:ascii="Tahoma"/>
                <w:sz w:val="22"/>
              </w:rPr>
            </w:pPr>
            <w:r>
              <w:rPr>
                <w:rFonts w:ascii="Tahoma"/>
                <w:color w:val="231F20"/>
                <w:spacing w:val="-5"/>
                <w:sz w:val="22"/>
              </w:rPr>
              <w:t>can</w:t>
            </w:r>
          </w:p>
        </w:tc>
      </w:tr>
      <w:tr w14:paraId="7B003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1174" w:type="dxa"/>
          </w:tcPr>
          <w:p w14:paraId="18ACC1C7">
            <w:pPr>
              <w:pStyle w:val="16"/>
              <w:spacing w:before="18" w:line="246" w:lineRule="exact"/>
              <w:ind w:left="50"/>
              <w:rPr>
                <w:rFonts w:ascii="Tahoma"/>
                <w:sz w:val="22"/>
              </w:rPr>
            </w:pPr>
            <w:r>
              <w:rPr>
                <w:rFonts w:ascii="Tahoma"/>
                <w:color w:val="231F20"/>
                <w:sz w:val="22"/>
              </w:rPr>
              <w:t>ought</w:t>
            </w:r>
            <w:r>
              <w:rPr>
                <w:rFonts w:ascii="Tahoma"/>
                <w:color w:val="231F20"/>
                <w:spacing w:val="-17"/>
                <w:sz w:val="22"/>
              </w:rPr>
              <w:t xml:space="preserve"> </w:t>
            </w:r>
            <w:r>
              <w:rPr>
                <w:rFonts w:ascii="Tahoma"/>
                <w:color w:val="231F20"/>
                <w:spacing w:val="-5"/>
                <w:sz w:val="22"/>
              </w:rPr>
              <w:t>to</w:t>
            </w:r>
          </w:p>
        </w:tc>
        <w:tc>
          <w:tcPr>
            <w:tcW w:w="1596" w:type="dxa"/>
          </w:tcPr>
          <w:p w14:paraId="6AF11D21">
            <w:pPr>
              <w:pStyle w:val="16"/>
              <w:spacing w:before="18" w:line="246" w:lineRule="exact"/>
              <w:ind w:left="316"/>
              <w:rPr>
                <w:rFonts w:ascii="Tahoma"/>
                <w:sz w:val="22"/>
              </w:rPr>
            </w:pPr>
            <w:r>
              <w:rPr>
                <w:rFonts w:ascii="Tahoma"/>
                <w:color w:val="231F20"/>
                <w:sz w:val="22"/>
              </w:rPr>
              <w:t>had</w:t>
            </w:r>
            <w:r>
              <w:rPr>
                <w:rFonts w:ascii="Tahoma"/>
                <w:color w:val="231F20"/>
                <w:spacing w:val="-17"/>
                <w:sz w:val="22"/>
              </w:rPr>
              <w:t xml:space="preserve"> </w:t>
            </w:r>
            <w:r>
              <w:rPr>
                <w:rFonts w:ascii="Tahoma"/>
                <w:color w:val="231F20"/>
                <w:spacing w:val="-2"/>
                <w:sz w:val="22"/>
              </w:rPr>
              <w:t>better</w:t>
            </w:r>
          </w:p>
        </w:tc>
        <w:tc>
          <w:tcPr>
            <w:tcW w:w="905" w:type="dxa"/>
          </w:tcPr>
          <w:p w14:paraId="544A3CF2">
            <w:pPr>
              <w:pStyle w:val="16"/>
              <w:spacing w:before="18" w:line="246" w:lineRule="exact"/>
              <w:ind w:left="260"/>
              <w:rPr>
                <w:rFonts w:ascii="Tahoma"/>
                <w:sz w:val="22"/>
              </w:rPr>
            </w:pPr>
            <w:r>
              <w:rPr>
                <w:rFonts w:ascii="Tahoma"/>
                <w:color w:val="231F20"/>
                <w:spacing w:val="-4"/>
                <w:w w:val="105"/>
                <w:sz w:val="22"/>
              </w:rPr>
              <w:t>would</w:t>
            </w:r>
          </w:p>
        </w:tc>
      </w:tr>
    </w:tbl>
    <w:p w14:paraId="72878DC7">
      <w:pPr>
        <w:pStyle w:val="11"/>
        <w:spacing w:before="6"/>
        <w:rPr>
          <w:rFonts w:ascii="Tahoma"/>
          <w:sz w:val="24"/>
        </w:rPr>
      </w:pPr>
    </w:p>
    <w:p w14:paraId="5E322739">
      <w:pPr>
        <w:tabs>
          <w:tab w:val="left" w:pos="4295"/>
        </w:tabs>
        <w:spacing w:before="1" w:line="242" w:lineRule="auto"/>
        <w:ind w:left="2271" w:right="62" w:hanging="920"/>
        <w:jc w:val="both"/>
        <w:rPr>
          <w:rFonts w:ascii="Calibri" w:hAnsi="Calibri"/>
          <w:sz w:val="26"/>
        </w:rPr>
      </w:pPr>
      <w:r>
        <w:rPr>
          <w:rFonts w:ascii="Tahoma" w:hAnsi="Tahoma"/>
          <w:color w:val="231F20"/>
          <w:w w:val="95"/>
          <w:sz w:val="24"/>
        </w:rPr>
        <w:t>Karen:</w:t>
      </w:r>
      <w:r>
        <w:rPr>
          <w:rFonts w:ascii="Tahoma" w:hAnsi="Tahoma"/>
          <w:color w:val="231F20"/>
          <w:spacing w:val="40"/>
          <w:sz w:val="24"/>
        </w:rPr>
        <w:t xml:space="preserve"> </w:t>
      </w:r>
      <w:r>
        <w:rPr>
          <w:rFonts w:ascii="Calibri" w:hAnsi="Calibri"/>
          <w:color w:val="231F20"/>
          <w:w w:val="95"/>
          <w:position w:val="1"/>
          <w:sz w:val="26"/>
        </w:rPr>
        <w:t xml:space="preserve">Oh no! I </w:t>
      </w:r>
      <w:r>
        <w:rPr>
          <w:rFonts w:ascii="Calibri" w:hAnsi="Calibri"/>
          <w:color w:val="231F20"/>
          <w:position w:val="1"/>
          <w:sz w:val="26"/>
          <w:u w:val="single" w:color="231F20"/>
        </w:rPr>
        <w:tab/>
      </w:r>
      <w:r>
        <w:rPr>
          <w:rFonts w:ascii="Calibri" w:hAnsi="Calibri"/>
          <w:color w:val="231F20"/>
          <w:position w:val="1"/>
          <w:sz w:val="26"/>
        </w:rPr>
        <w:t xml:space="preserve"> </w:t>
      </w:r>
      <w:r>
        <w:rPr>
          <w:rFonts w:ascii="Calibri" w:hAnsi="Calibri"/>
          <w:color w:val="231F20"/>
          <w:w w:val="85"/>
          <w:position w:val="1"/>
          <w:sz w:val="26"/>
        </w:rPr>
        <w:t xml:space="preserve">find the earrings </w:t>
      </w:r>
      <w:r>
        <w:rPr>
          <w:rFonts w:ascii="Calibri" w:hAnsi="Calibri"/>
          <w:color w:val="231F20"/>
          <w:w w:val="85"/>
          <w:sz w:val="26"/>
        </w:rPr>
        <w:t xml:space="preserve">that I’m supposed to wear in the first </w:t>
      </w:r>
      <w:r>
        <w:rPr>
          <w:rFonts w:ascii="Calibri" w:hAnsi="Calibri"/>
          <w:color w:val="231F20"/>
          <w:w w:val="90"/>
          <w:sz w:val="26"/>
        </w:rPr>
        <w:t>scene</w:t>
      </w:r>
      <w:r>
        <w:rPr>
          <w:rFonts w:ascii="Calibri" w:hAnsi="Calibri"/>
          <w:color w:val="231F20"/>
          <w:spacing w:val="-12"/>
          <w:w w:val="90"/>
          <w:sz w:val="26"/>
        </w:rPr>
        <w:t xml:space="preserve"> </w:t>
      </w:r>
      <w:r>
        <w:rPr>
          <w:rFonts w:ascii="Calibri" w:hAnsi="Calibri"/>
          <w:color w:val="231F20"/>
          <w:w w:val="90"/>
          <w:sz w:val="26"/>
        </w:rPr>
        <w:t>of</w:t>
      </w:r>
      <w:r>
        <w:rPr>
          <w:rFonts w:ascii="Calibri" w:hAnsi="Calibri"/>
          <w:color w:val="231F20"/>
          <w:spacing w:val="-12"/>
          <w:w w:val="90"/>
          <w:sz w:val="26"/>
        </w:rPr>
        <w:t xml:space="preserve"> </w:t>
      </w:r>
      <w:r>
        <w:rPr>
          <w:rFonts w:ascii="Calibri" w:hAnsi="Calibri"/>
          <w:color w:val="231F20"/>
          <w:w w:val="90"/>
          <w:sz w:val="26"/>
        </w:rPr>
        <w:t>the</w:t>
      </w:r>
      <w:r>
        <w:rPr>
          <w:rFonts w:ascii="Calibri" w:hAnsi="Calibri"/>
          <w:color w:val="231F20"/>
          <w:spacing w:val="-12"/>
          <w:w w:val="90"/>
          <w:sz w:val="26"/>
        </w:rPr>
        <w:t xml:space="preserve"> </w:t>
      </w:r>
      <w:r>
        <w:rPr>
          <w:rFonts w:ascii="Calibri" w:hAnsi="Calibri"/>
          <w:color w:val="231F20"/>
          <w:w w:val="90"/>
          <w:sz w:val="26"/>
        </w:rPr>
        <w:t>play!</w:t>
      </w:r>
    </w:p>
    <w:p w14:paraId="196D96CF">
      <w:pPr>
        <w:spacing w:before="111"/>
        <w:ind w:left="0" w:right="65" w:firstLine="0"/>
        <w:jc w:val="right"/>
        <w:rPr>
          <w:rFonts w:ascii="Calibri"/>
          <w:sz w:val="26"/>
        </w:rPr>
      </w:pPr>
      <w:r>
        <w:rPr>
          <w:rFonts w:ascii="Tahoma"/>
          <w:color w:val="231F20"/>
          <w:w w:val="90"/>
          <w:sz w:val="24"/>
        </w:rPr>
        <w:t>Sandy:</w:t>
      </w:r>
      <w:r>
        <w:rPr>
          <w:rFonts w:ascii="Tahoma"/>
          <w:color w:val="231F20"/>
          <w:spacing w:val="71"/>
          <w:sz w:val="24"/>
        </w:rPr>
        <w:t xml:space="preserve"> </w:t>
      </w:r>
      <w:r>
        <w:rPr>
          <w:rFonts w:ascii="Calibri"/>
          <w:color w:val="231F20"/>
          <w:w w:val="90"/>
          <w:position w:val="1"/>
          <w:sz w:val="26"/>
        </w:rPr>
        <w:t>You</w:t>
      </w:r>
      <w:r>
        <w:rPr>
          <w:rFonts w:ascii="Calibri"/>
          <w:color w:val="231F20"/>
          <w:spacing w:val="5"/>
          <w:position w:val="1"/>
          <w:sz w:val="26"/>
        </w:rPr>
        <w:t xml:space="preserve"> </w:t>
      </w:r>
      <w:r>
        <w:rPr>
          <w:rFonts w:ascii="Calibri"/>
          <w:color w:val="231F20"/>
          <w:spacing w:val="10"/>
          <w:w w:val="90"/>
          <w:position w:val="1"/>
          <w:sz w:val="26"/>
        </w:rPr>
        <w:t>mean</w:t>
      </w:r>
      <w:r>
        <w:rPr>
          <w:rFonts w:ascii="Calibri"/>
          <w:color w:val="231F20"/>
          <w:spacing w:val="5"/>
          <w:position w:val="1"/>
          <w:sz w:val="26"/>
        </w:rPr>
        <w:t xml:space="preserve"> </w:t>
      </w:r>
      <w:r>
        <w:rPr>
          <w:rFonts w:ascii="Calibri"/>
          <w:color w:val="231F20"/>
          <w:spacing w:val="10"/>
          <w:w w:val="90"/>
          <w:position w:val="1"/>
          <w:sz w:val="26"/>
        </w:rPr>
        <w:t xml:space="preserve">the </w:t>
      </w:r>
      <w:r>
        <w:rPr>
          <w:rFonts w:ascii="Calibri"/>
          <w:color w:val="231F20"/>
          <w:spacing w:val="13"/>
          <w:w w:val="90"/>
          <w:position w:val="1"/>
          <w:sz w:val="26"/>
        </w:rPr>
        <w:t>silver</w:t>
      </w:r>
      <w:r>
        <w:rPr>
          <w:rFonts w:ascii="Calibri"/>
          <w:color w:val="231F20"/>
          <w:spacing w:val="11"/>
          <w:w w:val="90"/>
          <w:position w:val="1"/>
          <w:sz w:val="26"/>
        </w:rPr>
        <w:t xml:space="preserve"> </w:t>
      </w:r>
      <w:r>
        <w:rPr>
          <w:rFonts w:ascii="Calibri"/>
          <w:color w:val="231F20"/>
          <w:spacing w:val="13"/>
          <w:w w:val="90"/>
          <w:position w:val="1"/>
          <w:sz w:val="26"/>
        </w:rPr>
        <w:t>earrings?</w:t>
      </w:r>
      <w:r>
        <w:rPr>
          <w:rFonts w:ascii="Calibri"/>
          <w:color w:val="231F20"/>
          <w:spacing w:val="11"/>
          <w:w w:val="90"/>
          <w:position w:val="1"/>
          <w:sz w:val="26"/>
        </w:rPr>
        <w:t xml:space="preserve"> </w:t>
      </w:r>
      <w:r>
        <w:rPr>
          <w:rFonts w:ascii="Calibri"/>
          <w:color w:val="231F20"/>
          <w:spacing w:val="6"/>
          <w:w w:val="90"/>
          <w:position w:val="1"/>
          <w:sz w:val="26"/>
        </w:rPr>
        <w:t>They</w:t>
      </w:r>
    </w:p>
    <w:p w14:paraId="4D67F829">
      <w:pPr>
        <w:tabs>
          <w:tab w:val="left" w:pos="1133"/>
        </w:tabs>
        <w:spacing w:before="7"/>
        <w:ind w:left="0" w:right="64" w:firstLine="0"/>
        <w:jc w:val="right"/>
        <w:rPr>
          <w:rFonts w:ascii="Calibri"/>
          <w:sz w:val="26"/>
        </w:rPr>
      </w:pPr>
      <w:r>
        <w:rPr>
          <w:rFonts w:ascii="Calibri"/>
          <w:color w:val="231F20"/>
          <w:sz w:val="26"/>
          <w:u w:val="single" w:color="231F20"/>
        </w:rPr>
        <w:tab/>
      </w:r>
      <w:r>
        <w:rPr>
          <w:rFonts w:ascii="Calibri"/>
          <w:color w:val="231F20"/>
          <w:spacing w:val="11"/>
          <w:sz w:val="26"/>
        </w:rPr>
        <w:t xml:space="preserve"> </w:t>
      </w:r>
      <w:r>
        <w:rPr>
          <w:rFonts w:ascii="Calibri"/>
          <w:color w:val="231F20"/>
          <w:w w:val="80"/>
          <w:sz w:val="26"/>
        </w:rPr>
        <w:t>be</w:t>
      </w:r>
      <w:r>
        <w:rPr>
          <w:rFonts w:ascii="Calibri"/>
          <w:color w:val="231F20"/>
          <w:spacing w:val="11"/>
          <w:sz w:val="26"/>
        </w:rPr>
        <w:t xml:space="preserve"> </w:t>
      </w:r>
      <w:r>
        <w:rPr>
          <w:rFonts w:ascii="Calibri"/>
          <w:color w:val="231F20"/>
          <w:w w:val="80"/>
          <w:sz w:val="26"/>
        </w:rPr>
        <w:t>there</w:t>
      </w:r>
      <w:r>
        <w:rPr>
          <w:rFonts w:ascii="Calibri"/>
          <w:color w:val="231F20"/>
          <w:spacing w:val="11"/>
          <w:sz w:val="26"/>
        </w:rPr>
        <w:t xml:space="preserve"> </w:t>
      </w:r>
      <w:r>
        <w:rPr>
          <w:rFonts w:ascii="Calibri"/>
          <w:color w:val="231F20"/>
          <w:w w:val="80"/>
          <w:sz w:val="26"/>
        </w:rPr>
        <w:t>beneath</w:t>
      </w:r>
      <w:r>
        <w:rPr>
          <w:rFonts w:ascii="Calibri"/>
          <w:color w:val="231F20"/>
          <w:spacing w:val="11"/>
          <w:sz w:val="26"/>
        </w:rPr>
        <w:t xml:space="preserve"> </w:t>
      </w:r>
      <w:r>
        <w:rPr>
          <w:rFonts w:ascii="Calibri"/>
          <w:color w:val="231F20"/>
          <w:w w:val="80"/>
          <w:sz w:val="26"/>
        </w:rPr>
        <w:t>your</w:t>
      </w:r>
      <w:r>
        <w:rPr>
          <w:rFonts w:ascii="Calibri"/>
          <w:color w:val="231F20"/>
          <w:spacing w:val="11"/>
          <w:sz w:val="26"/>
        </w:rPr>
        <w:t xml:space="preserve"> </w:t>
      </w:r>
      <w:r>
        <w:rPr>
          <w:rFonts w:ascii="Calibri"/>
          <w:color w:val="231F20"/>
          <w:w w:val="80"/>
          <w:sz w:val="26"/>
        </w:rPr>
        <w:t>play</w:t>
      </w:r>
    </w:p>
    <w:p w14:paraId="048C8FA9">
      <w:pPr>
        <w:tabs>
          <w:tab w:val="left" w:pos="4721"/>
        </w:tabs>
        <w:spacing w:before="91" w:line="244" w:lineRule="auto"/>
        <w:ind w:left="1106" w:right="1188" w:hanging="920"/>
        <w:jc w:val="both"/>
        <w:rPr>
          <w:rFonts w:ascii="Calibri" w:hAnsi="Calibri"/>
          <w:sz w:val="26"/>
        </w:rPr>
      </w:pPr>
      <w:r>
        <w:br w:type="column"/>
      </w:r>
      <w:r>
        <w:rPr>
          <w:rFonts w:ascii="Tahoma" w:hAnsi="Tahoma"/>
          <w:color w:val="231F20"/>
          <w:w w:val="95"/>
          <w:sz w:val="24"/>
        </w:rPr>
        <w:t>Karen:</w:t>
      </w:r>
      <w:r>
        <w:rPr>
          <w:rFonts w:ascii="Tahoma" w:hAnsi="Tahoma"/>
          <w:color w:val="231F20"/>
          <w:spacing w:val="40"/>
          <w:sz w:val="24"/>
        </w:rPr>
        <w:t xml:space="preserve"> </w:t>
      </w:r>
      <w:r>
        <w:rPr>
          <w:rFonts w:ascii="Calibri" w:hAnsi="Calibri"/>
          <w:color w:val="231F20"/>
          <w:w w:val="95"/>
          <w:position w:val="1"/>
          <w:sz w:val="26"/>
        </w:rPr>
        <w:t xml:space="preserve">No, they’re not. Someone </w:t>
      </w:r>
      <w:r>
        <w:rPr>
          <w:rFonts w:ascii="Calibri" w:hAnsi="Calibri"/>
          <w:color w:val="231F20"/>
          <w:position w:val="1"/>
          <w:sz w:val="26"/>
          <w:u w:val="single" w:color="231F20"/>
        </w:rPr>
        <w:tab/>
      </w:r>
      <w:r>
        <w:rPr>
          <w:rFonts w:ascii="Calibri" w:hAnsi="Calibri"/>
          <w:color w:val="231F20"/>
          <w:position w:val="1"/>
          <w:sz w:val="26"/>
        </w:rPr>
        <w:t xml:space="preserve"> </w:t>
      </w:r>
      <w:r>
        <w:rPr>
          <w:rFonts w:ascii="Calibri" w:hAnsi="Calibri"/>
          <w:color w:val="231F20"/>
          <w:w w:val="90"/>
          <w:sz w:val="26"/>
        </w:rPr>
        <w:t>have</w:t>
      </w:r>
      <w:r>
        <w:rPr>
          <w:rFonts w:ascii="Calibri" w:hAnsi="Calibri"/>
          <w:color w:val="231F20"/>
          <w:spacing w:val="-13"/>
          <w:w w:val="90"/>
          <w:sz w:val="26"/>
        </w:rPr>
        <w:t xml:space="preserve"> </w:t>
      </w:r>
      <w:r>
        <w:rPr>
          <w:rFonts w:ascii="Calibri" w:hAnsi="Calibri"/>
          <w:color w:val="231F20"/>
          <w:w w:val="90"/>
          <w:sz w:val="26"/>
        </w:rPr>
        <w:t>taken</w:t>
      </w:r>
      <w:r>
        <w:rPr>
          <w:rFonts w:ascii="Calibri" w:hAnsi="Calibri"/>
          <w:color w:val="231F20"/>
          <w:spacing w:val="-12"/>
          <w:w w:val="90"/>
          <w:sz w:val="26"/>
        </w:rPr>
        <w:t xml:space="preserve"> </w:t>
      </w:r>
      <w:r>
        <w:rPr>
          <w:rFonts w:ascii="Calibri" w:hAnsi="Calibri"/>
          <w:color w:val="231F20"/>
          <w:w w:val="90"/>
          <w:sz w:val="26"/>
        </w:rPr>
        <w:t>them!</w:t>
      </w:r>
    </w:p>
    <w:p w14:paraId="1D74E311">
      <w:pPr>
        <w:tabs>
          <w:tab w:val="left" w:pos="2809"/>
        </w:tabs>
        <w:spacing w:before="106" w:line="244" w:lineRule="auto"/>
        <w:ind w:left="1106" w:right="1187" w:hanging="920"/>
        <w:jc w:val="both"/>
        <w:rPr>
          <w:rFonts w:ascii="Calibri" w:hAnsi="Calibri"/>
          <w:sz w:val="26"/>
        </w:rPr>
      </w:pPr>
      <w:r>
        <w:rPr>
          <w:rFonts w:ascii="Tahoma" w:hAnsi="Tahoma"/>
          <w:color w:val="231F20"/>
          <w:spacing w:val="-2"/>
          <w:w w:val="90"/>
          <w:sz w:val="24"/>
        </w:rPr>
        <w:t>Sandy:</w:t>
      </w:r>
      <w:r>
        <w:rPr>
          <w:rFonts w:ascii="Tahoma" w:hAnsi="Tahoma"/>
          <w:color w:val="231F20"/>
          <w:spacing w:val="-7"/>
          <w:w w:val="90"/>
          <w:sz w:val="24"/>
        </w:rPr>
        <w:t xml:space="preserve"> </w:t>
      </w:r>
      <w:r>
        <w:rPr>
          <w:rFonts w:ascii="Calibri" w:hAnsi="Calibri"/>
          <w:color w:val="231F20"/>
          <w:spacing w:val="-2"/>
          <w:w w:val="90"/>
          <w:position w:val="1"/>
          <w:sz w:val="26"/>
        </w:rPr>
        <w:t>Don’t</w:t>
      </w:r>
      <w:r>
        <w:rPr>
          <w:rFonts w:ascii="Calibri" w:hAnsi="Calibri"/>
          <w:color w:val="231F20"/>
          <w:spacing w:val="-7"/>
          <w:w w:val="90"/>
          <w:position w:val="1"/>
          <w:sz w:val="26"/>
        </w:rPr>
        <w:t xml:space="preserve"> </w:t>
      </w:r>
      <w:r>
        <w:rPr>
          <w:rFonts w:ascii="Calibri" w:hAnsi="Calibri"/>
          <w:color w:val="231F20"/>
          <w:spacing w:val="-2"/>
          <w:w w:val="90"/>
          <w:position w:val="1"/>
          <w:sz w:val="26"/>
        </w:rPr>
        <w:t>worry.</w:t>
      </w:r>
      <w:r>
        <w:rPr>
          <w:rFonts w:ascii="Calibri" w:hAnsi="Calibri"/>
          <w:color w:val="231F20"/>
          <w:spacing w:val="-7"/>
          <w:w w:val="90"/>
          <w:position w:val="1"/>
          <w:sz w:val="26"/>
        </w:rPr>
        <w:t xml:space="preserve"> </w:t>
      </w:r>
      <w:r>
        <w:rPr>
          <w:rFonts w:ascii="Calibri" w:hAnsi="Calibri"/>
          <w:color w:val="231F20"/>
          <w:spacing w:val="-2"/>
          <w:w w:val="90"/>
          <w:position w:val="1"/>
          <w:sz w:val="26"/>
        </w:rPr>
        <w:t>I</w:t>
      </w:r>
      <w:r>
        <w:rPr>
          <w:rFonts w:ascii="Calibri" w:hAnsi="Calibri"/>
          <w:color w:val="231F20"/>
          <w:spacing w:val="-7"/>
          <w:w w:val="90"/>
          <w:position w:val="1"/>
          <w:sz w:val="26"/>
        </w:rPr>
        <w:t xml:space="preserve"> </w:t>
      </w:r>
      <w:r>
        <w:rPr>
          <w:rFonts w:ascii="Calibri" w:hAnsi="Calibri"/>
          <w:color w:val="231F20"/>
          <w:spacing w:val="-2"/>
          <w:w w:val="90"/>
          <w:position w:val="1"/>
          <w:sz w:val="26"/>
        </w:rPr>
        <w:t>can</w:t>
      </w:r>
      <w:r>
        <w:rPr>
          <w:rFonts w:ascii="Calibri" w:hAnsi="Calibri"/>
          <w:color w:val="231F20"/>
          <w:spacing w:val="-7"/>
          <w:w w:val="90"/>
          <w:position w:val="1"/>
          <w:sz w:val="26"/>
        </w:rPr>
        <w:t xml:space="preserve"> </w:t>
      </w:r>
      <w:r>
        <w:rPr>
          <w:rFonts w:ascii="Calibri" w:hAnsi="Calibri"/>
          <w:color w:val="231F20"/>
          <w:spacing w:val="-2"/>
          <w:w w:val="90"/>
          <w:position w:val="1"/>
          <w:sz w:val="26"/>
        </w:rPr>
        <w:t>help</w:t>
      </w:r>
      <w:r>
        <w:rPr>
          <w:rFonts w:ascii="Calibri" w:hAnsi="Calibri"/>
          <w:color w:val="231F20"/>
          <w:spacing w:val="-6"/>
          <w:w w:val="90"/>
          <w:position w:val="1"/>
          <w:sz w:val="26"/>
        </w:rPr>
        <w:t xml:space="preserve"> </w:t>
      </w:r>
      <w:r>
        <w:rPr>
          <w:rFonts w:ascii="Calibri" w:hAnsi="Calibri"/>
          <w:color w:val="231F20"/>
          <w:spacing w:val="-2"/>
          <w:w w:val="90"/>
          <w:position w:val="1"/>
          <w:sz w:val="26"/>
        </w:rPr>
        <w:t>you</w:t>
      </w:r>
      <w:r>
        <w:rPr>
          <w:rFonts w:ascii="Calibri" w:hAnsi="Calibri"/>
          <w:color w:val="231F20"/>
          <w:spacing w:val="-7"/>
          <w:w w:val="90"/>
          <w:position w:val="1"/>
          <w:sz w:val="26"/>
        </w:rPr>
        <w:t xml:space="preserve"> </w:t>
      </w:r>
      <w:r>
        <w:rPr>
          <w:rFonts w:ascii="Calibri" w:hAnsi="Calibri"/>
          <w:color w:val="231F20"/>
          <w:spacing w:val="-2"/>
          <w:w w:val="90"/>
          <w:position w:val="1"/>
          <w:sz w:val="26"/>
        </w:rPr>
        <w:t>look</w:t>
      </w:r>
      <w:r>
        <w:rPr>
          <w:rFonts w:ascii="Calibri" w:hAnsi="Calibri"/>
          <w:color w:val="231F20"/>
          <w:spacing w:val="-7"/>
          <w:w w:val="90"/>
          <w:position w:val="1"/>
          <w:sz w:val="26"/>
        </w:rPr>
        <w:t xml:space="preserve"> </w:t>
      </w:r>
      <w:r>
        <w:rPr>
          <w:rFonts w:ascii="Calibri" w:hAnsi="Calibri"/>
          <w:color w:val="231F20"/>
          <w:spacing w:val="-2"/>
          <w:w w:val="90"/>
          <w:position w:val="1"/>
          <w:sz w:val="26"/>
        </w:rPr>
        <w:t>for</w:t>
      </w:r>
      <w:r>
        <w:rPr>
          <w:rFonts w:ascii="Calibri" w:hAnsi="Calibri"/>
          <w:color w:val="231F20"/>
          <w:spacing w:val="-7"/>
          <w:w w:val="90"/>
          <w:position w:val="1"/>
          <w:sz w:val="26"/>
        </w:rPr>
        <w:t xml:space="preserve"> </w:t>
      </w:r>
      <w:r>
        <w:rPr>
          <w:rFonts w:ascii="Calibri" w:hAnsi="Calibri"/>
          <w:color w:val="231F20"/>
          <w:spacing w:val="-2"/>
          <w:w w:val="90"/>
          <w:position w:val="1"/>
          <w:sz w:val="26"/>
        </w:rPr>
        <w:t xml:space="preserve">them </w:t>
      </w:r>
      <w:r>
        <w:rPr>
          <w:rFonts w:ascii="Calibri" w:hAnsi="Calibri"/>
          <w:color w:val="231F20"/>
          <w:w w:val="95"/>
          <w:sz w:val="26"/>
        </w:rPr>
        <w:t>if you</w:t>
      </w:r>
      <w:r>
        <w:rPr>
          <w:rFonts w:ascii="Calibri" w:hAnsi="Calibri"/>
          <w:color w:val="231F20"/>
          <w:spacing w:val="24"/>
          <w:w w:val="95"/>
          <w:sz w:val="26"/>
        </w:rPr>
        <w:t xml:space="preserve">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95"/>
          <w:sz w:val="26"/>
        </w:rPr>
        <w:t>like</w:t>
      </w:r>
      <w:r>
        <w:rPr>
          <w:rFonts w:ascii="Calibri" w:hAnsi="Calibri"/>
          <w:color w:val="231F20"/>
          <w:spacing w:val="-12"/>
          <w:w w:val="95"/>
          <w:sz w:val="26"/>
        </w:rPr>
        <w:t xml:space="preserve"> </w:t>
      </w:r>
      <w:r>
        <w:rPr>
          <w:rFonts w:ascii="Calibri" w:hAnsi="Calibri"/>
          <w:color w:val="231F20"/>
          <w:w w:val="95"/>
          <w:sz w:val="26"/>
        </w:rPr>
        <w:t>me</w:t>
      </w:r>
      <w:r>
        <w:rPr>
          <w:rFonts w:ascii="Calibri" w:hAnsi="Calibri"/>
          <w:color w:val="231F20"/>
          <w:spacing w:val="-12"/>
          <w:w w:val="95"/>
          <w:sz w:val="26"/>
        </w:rPr>
        <w:t xml:space="preserve"> </w:t>
      </w:r>
      <w:r>
        <w:rPr>
          <w:rFonts w:ascii="Calibri" w:hAnsi="Calibri"/>
          <w:color w:val="231F20"/>
          <w:w w:val="95"/>
          <w:sz w:val="26"/>
        </w:rPr>
        <w:t>to.</w:t>
      </w:r>
    </w:p>
    <w:p w14:paraId="4B4A2036">
      <w:pPr>
        <w:tabs>
          <w:tab w:val="left" w:pos="4721"/>
        </w:tabs>
        <w:spacing w:before="106" w:line="242" w:lineRule="auto"/>
        <w:ind w:left="1106" w:right="1188" w:hanging="920"/>
        <w:jc w:val="both"/>
        <w:rPr>
          <w:rFonts w:ascii="Calibri" w:hAnsi="Calibri"/>
          <w:sz w:val="26"/>
        </w:rPr>
      </w:pPr>
      <w:r>
        <w:rPr>
          <w:rFonts w:ascii="Tahoma" w:hAnsi="Tahoma"/>
          <w:color w:val="231F20"/>
          <w:w w:val="95"/>
          <w:sz w:val="24"/>
        </w:rPr>
        <w:t>Karen:</w:t>
      </w:r>
      <w:r>
        <w:rPr>
          <w:rFonts w:ascii="Tahoma" w:hAnsi="Tahoma"/>
          <w:color w:val="231F20"/>
          <w:spacing w:val="40"/>
          <w:sz w:val="24"/>
        </w:rPr>
        <w:t xml:space="preserve"> </w:t>
      </w:r>
      <w:r>
        <w:rPr>
          <w:rFonts w:ascii="Calibri" w:hAnsi="Calibri"/>
          <w:color w:val="231F20"/>
          <w:w w:val="95"/>
          <w:position w:val="1"/>
          <w:sz w:val="26"/>
        </w:rPr>
        <w:t xml:space="preserve">Oh, that would be great! </w:t>
      </w:r>
      <w:r>
        <w:rPr>
          <w:rFonts w:ascii="Calibri" w:hAnsi="Calibri"/>
          <w:color w:val="231F20"/>
          <w:position w:val="1"/>
          <w:sz w:val="26"/>
          <w:u w:val="single" w:color="231F20"/>
        </w:rPr>
        <w:tab/>
      </w:r>
      <w:r>
        <w:rPr>
          <w:rFonts w:ascii="Calibri" w:hAnsi="Calibri"/>
          <w:color w:val="231F20"/>
          <w:position w:val="1"/>
          <w:sz w:val="26"/>
        </w:rPr>
        <w:t xml:space="preserve"> </w:t>
      </w:r>
      <w:r>
        <w:rPr>
          <w:rFonts w:ascii="Calibri" w:hAnsi="Calibri"/>
          <w:color w:val="231F20"/>
          <w:w w:val="80"/>
          <w:sz w:val="26"/>
        </w:rPr>
        <w:t xml:space="preserve">you start searching from the other side of </w:t>
      </w:r>
      <w:r>
        <w:rPr>
          <w:rFonts w:ascii="Calibri" w:hAnsi="Calibri"/>
          <w:color w:val="231F20"/>
          <w:w w:val="85"/>
          <w:sz w:val="26"/>
        </w:rPr>
        <w:t>the</w:t>
      </w:r>
      <w:r>
        <w:rPr>
          <w:rFonts w:ascii="Calibri" w:hAnsi="Calibri"/>
          <w:color w:val="231F20"/>
          <w:spacing w:val="-2"/>
          <w:w w:val="85"/>
          <w:sz w:val="26"/>
        </w:rPr>
        <w:t xml:space="preserve"> </w:t>
      </w:r>
      <w:r>
        <w:rPr>
          <w:rFonts w:ascii="Calibri" w:hAnsi="Calibri"/>
          <w:color w:val="231F20"/>
          <w:w w:val="85"/>
          <w:sz w:val="26"/>
        </w:rPr>
        <w:t>room?</w:t>
      </w:r>
      <w:r>
        <w:rPr>
          <w:rFonts w:ascii="Calibri" w:hAnsi="Calibri"/>
          <w:color w:val="231F20"/>
          <w:spacing w:val="-2"/>
          <w:w w:val="85"/>
          <w:sz w:val="26"/>
        </w:rPr>
        <w:t xml:space="preserve"> </w:t>
      </w:r>
      <w:r>
        <w:rPr>
          <w:rFonts w:ascii="Calibri" w:hAnsi="Calibri"/>
          <w:color w:val="231F20"/>
          <w:w w:val="85"/>
          <w:sz w:val="26"/>
        </w:rPr>
        <w:t>I’ll</w:t>
      </w:r>
      <w:r>
        <w:rPr>
          <w:rFonts w:ascii="Calibri" w:hAnsi="Calibri"/>
          <w:color w:val="231F20"/>
          <w:spacing w:val="40"/>
          <w:sz w:val="26"/>
        </w:rPr>
        <w:t xml:space="preserve"> </w:t>
      </w:r>
      <w:r>
        <w:rPr>
          <w:rFonts w:ascii="Calibri" w:hAnsi="Calibri"/>
          <w:color w:val="231F20"/>
          <w:w w:val="85"/>
          <w:sz w:val="26"/>
        </w:rPr>
        <w:t>start</w:t>
      </w:r>
      <w:r>
        <w:rPr>
          <w:rFonts w:ascii="Calibri" w:hAnsi="Calibri"/>
          <w:color w:val="231F20"/>
          <w:spacing w:val="-2"/>
          <w:w w:val="85"/>
          <w:sz w:val="26"/>
        </w:rPr>
        <w:t xml:space="preserve"> </w:t>
      </w:r>
      <w:r>
        <w:rPr>
          <w:rFonts w:ascii="Calibri" w:hAnsi="Calibri"/>
          <w:color w:val="231F20"/>
          <w:w w:val="85"/>
          <w:sz w:val="26"/>
        </w:rPr>
        <w:t>from</w:t>
      </w:r>
      <w:r>
        <w:rPr>
          <w:rFonts w:ascii="Calibri" w:hAnsi="Calibri"/>
          <w:color w:val="231F20"/>
          <w:spacing w:val="-2"/>
          <w:w w:val="85"/>
          <w:sz w:val="26"/>
        </w:rPr>
        <w:t xml:space="preserve"> </w:t>
      </w:r>
      <w:r>
        <w:rPr>
          <w:rFonts w:ascii="Calibri" w:hAnsi="Calibri"/>
          <w:color w:val="231F20"/>
          <w:w w:val="85"/>
          <w:sz w:val="26"/>
        </w:rPr>
        <w:t>this</w:t>
      </w:r>
      <w:r>
        <w:rPr>
          <w:rFonts w:ascii="Calibri" w:hAnsi="Calibri"/>
          <w:color w:val="231F20"/>
          <w:spacing w:val="-2"/>
          <w:w w:val="85"/>
          <w:sz w:val="26"/>
        </w:rPr>
        <w:t xml:space="preserve"> </w:t>
      </w:r>
      <w:r>
        <w:rPr>
          <w:rFonts w:ascii="Calibri" w:hAnsi="Calibri"/>
          <w:color w:val="231F20"/>
          <w:w w:val="85"/>
          <w:sz w:val="26"/>
        </w:rPr>
        <w:t>side.</w:t>
      </w:r>
    </w:p>
    <w:p w14:paraId="62135D48">
      <w:pPr>
        <w:tabs>
          <w:tab w:val="left" w:pos="2531"/>
        </w:tabs>
        <w:spacing w:before="111" w:line="244" w:lineRule="auto"/>
        <w:ind w:left="1106" w:right="1188" w:hanging="920"/>
        <w:jc w:val="both"/>
        <w:rPr>
          <w:rFonts w:ascii="Calibri"/>
          <w:sz w:val="26"/>
        </w:rPr>
      </w:pPr>
      <w:r>
        <w:rPr>
          <w:rFonts w:ascii="Tahoma"/>
          <w:color w:val="231F20"/>
          <w:w w:val="85"/>
          <w:sz w:val="24"/>
        </w:rPr>
        <w:t>Sandy:</w:t>
      </w:r>
      <w:r>
        <w:rPr>
          <w:rFonts w:ascii="Tahoma"/>
          <w:color w:val="231F20"/>
          <w:spacing w:val="80"/>
          <w:sz w:val="24"/>
        </w:rPr>
        <w:t xml:space="preserve"> </w:t>
      </w:r>
      <w:r>
        <w:rPr>
          <w:rFonts w:ascii="Calibri"/>
          <w:color w:val="231F20"/>
          <w:w w:val="85"/>
          <w:position w:val="1"/>
          <w:sz w:val="26"/>
        </w:rPr>
        <w:t>Sure,</w:t>
      </w:r>
      <w:r>
        <w:rPr>
          <w:rFonts w:ascii="Calibri"/>
          <w:color w:val="231F20"/>
          <w:spacing w:val="-6"/>
          <w:w w:val="85"/>
          <w:position w:val="1"/>
          <w:sz w:val="26"/>
        </w:rPr>
        <w:t xml:space="preserve"> </w:t>
      </w:r>
      <w:r>
        <w:rPr>
          <w:rFonts w:ascii="Calibri"/>
          <w:color w:val="231F20"/>
          <w:w w:val="85"/>
          <w:position w:val="1"/>
          <w:sz w:val="26"/>
        </w:rPr>
        <w:t>no</w:t>
      </w:r>
      <w:r>
        <w:rPr>
          <w:rFonts w:ascii="Calibri"/>
          <w:color w:val="231F20"/>
          <w:spacing w:val="-6"/>
          <w:w w:val="85"/>
          <w:position w:val="1"/>
          <w:sz w:val="26"/>
        </w:rPr>
        <w:t xml:space="preserve"> </w:t>
      </w:r>
      <w:r>
        <w:rPr>
          <w:rFonts w:ascii="Calibri"/>
          <w:color w:val="231F20"/>
          <w:w w:val="85"/>
          <w:position w:val="1"/>
          <w:sz w:val="26"/>
        </w:rPr>
        <w:t>problem!</w:t>
      </w:r>
      <w:r>
        <w:rPr>
          <w:rFonts w:ascii="Calibri"/>
          <w:color w:val="231F20"/>
          <w:spacing w:val="-6"/>
          <w:w w:val="85"/>
          <w:position w:val="1"/>
          <w:sz w:val="26"/>
        </w:rPr>
        <w:t xml:space="preserve"> </w:t>
      </w:r>
      <w:r>
        <w:rPr>
          <w:rFonts w:ascii="Calibri"/>
          <w:color w:val="231F20"/>
          <w:w w:val="85"/>
          <w:position w:val="1"/>
          <w:sz w:val="26"/>
        </w:rPr>
        <w:t>But</w:t>
      </w:r>
      <w:r>
        <w:rPr>
          <w:rFonts w:ascii="Calibri"/>
          <w:color w:val="231F20"/>
          <w:spacing w:val="-6"/>
          <w:w w:val="85"/>
          <w:position w:val="1"/>
          <w:sz w:val="26"/>
        </w:rPr>
        <w:t xml:space="preserve"> </w:t>
      </w:r>
      <w:r>
        <w:rPr>
          <w:rFonts w:ascii="Calibri"/>
          <w:color w:val="231F20"/>
          <w:w w:val="85"/>
          <w:position w:val="1"/>
          <w:sz w:val="26"/>
        </w:rPr>
        <w:t>what</w:t>
      </w:r>
      <w:r>
        <w:rPr>
          <w:rFonts w:ascii="Calibri"/>
          <w:color w:val="231F20"/>
          <w:spacing w:val="-6"/>
          <w:w w:val="85"/>
          <w:position w:val="1"/>
          <w:sz w:val="26"/>
        </w:rPr>
        <w:t xml:space="preserve"> </w:t>
      </w:r>
      <w:r>
        <w:rPr>
          <w:rFonts w:ascii="Calibri"/>
          <w:color w:val="231F20"/>
          <w:w w:val="85"/>
          <w:position w:val="1"/>
          <w:sz w:val="26"/>
        </w:rPr>
        <w:t>will</w:t>
      </w:r>
      <w:r>
        <w:rPr>
          <w:rFonts w:ascii="Calibri"/>
          <w:color w:val="231F20"/>
          <w:spacing w:val="-6"/>
          <w:w w:val="85"/>
          <w:position w:val="1"/>
          <w:sz w:val="26"/>
        </w:rPr>
        <w:t xml:space="preserve"> </w:t>
      </w:r>
      <w:r>
        <w:rPr>
          <w:rFonts w:ascii="Calibri"/>
          <w:color w:val="231F20"/>
          <w:w w:val="85"/>
          <w:position w:val="1"/>
          <w:sz w:val="26"/>
        </w:rPr>
        <w:t>happen</w:t>
      </w:r>
      <w:r>
        <w:rPr>
          <w:rFonts w:ascii="Calibri"/>
          <w:color w:val="231F20"/>
          <w:spacing w:val="-6"/>
          <w:w w:val="85"/>
          <w:position w:val="1"/>
          <w:sz w:val="26"/>
        </w:rPr>
        <w:t xml:space="preserve"> </w:t>
      </w:r>
      <w:r>
        <w:rPr>
          <w:rFonts w:ascii="Calibri"/>
          <w:color w:val="231F20"/>
          <w:w w:val="85"/>
          <w:position w:val="1"/>
          <w:sz w:val="26"/>
        </w:rPr>
        <w:t xml:space="preserve">if </w:t>
      </w:r>
      <w:r>
        <w:rPr>
          <w:rFonts w:ascii="Calibri"/>
          <w:color w:val="231F20"/>
          <w:w w:val="95"/>
          <w:sz w:val="26"/>
        </w:rPr>
        <w:t>we</w:t>
      </w:r>
      <w:r>
        <w:rPr>
          <w:rFonts w:ascii="Calibri"/>
          <w:color w:val="231F20"/>
          <w:spacing w:val="-15"/>
          <w:w w:val="95"/>
          <w:sz w:val="26"/>
        </w:rPr>
        <w:t xml:space="preserve"> </w:t>
      </w:r>
      <w:r>
        <w:rPr>
          <w:rFonts w:ascii="Calibri"/>
          <w:color w:val="231F20"/>
          <w:sz w:val="26"/>
          <w:u w:val="single" w:color="231F20"/>
        </w:rPr>
        <w:tab/>
      </w:r>
      <w:r>
        <w:rPr>
          <w:rFonts w:ascii="Calibri"/>
          <w:color w:val="231F20"/>
          <w:spacing w:val="-18"/>
          <w:sz w:val="26"/>
        </w:rPr>
        <w:t xml:space="preserve"> </w:t>
      </w:r>
      <w:r>
        <w:rPr>
          <w:rFonts w:ascii="Calibri"/>
          <w:color w:val="231F20"/>
          <w:w w:val="90"/>
          <w:sz w:val="26"/>
        </w:rPr>
        <w:t>find</w:t>
      </w:r>
      <w:r>
        <w:rPr>
          <w:rFonts w:ascii="Calibri"/>
          <w:color w:val="231F20"/>
          <w:spacing w:val="-12"/>
          <w:w w:val="90"/>
          <w:sz w:val="26"/>
        </w:rPr>
        <w:t xml:space="preserve"> </w:t>
      </w:r>
      <w:r>
        <w:rPr>
          <w:rFonts w:ascii="Calibri"/>
          <w:color w:val="231F20"/>
          <w:w w:val="90"/>
          <w:sz w:val="26"/>
        </w:rPr>
        <w:t>the</w:t>
      </w:r>
      <w:r>
        <w:rPr>
          <w:rFonts w:ascii="Calibri"/>
          <w:color w:val="231F20"/>
          <w:spacing w:val="-12"/>
          <w:w w:val="90"/>
          <w:sz w:val="26"/>
        </w:rPr>
        <w:t xml:space="preserve"> </w:t>
      </w:r>
      <w:r>
        <w:rPr>
          <w:rFonts w:ascii="Calibri"/>
          <w:color w:val="231F20"/>
          <w:w w:val="90"/>
          <w:sz w:val="26"/>
        </w:rPr>
        <w:t>earrings?</w:t>
      </w:r>
    </w:p>
    <w:p w14:paraId="289A8685">
      <w:pPr>
        <w:tabs>
          <w:tab w:val="left" w:pos="2944"/>
        </w:tabs>
        <w:spacing w:before="106" w:line="242" w:lineRule="auto"/>
        <w:ind w:left="1106" w:right="1184" w:hanging="920"/>
        <w:jc w:val="both"/>
        <w:rPr>
          <w:rFonts w:ascii="Calibri"/>
          <w:sz w:val="26"/>
        </w:rPr>
      </w:pPr>
      <w:r>
        <w:rPr>
          <w:rFonts w:ascii="Tahoma"/>
          <w:color w:val="231F20"/>
          <w:w w:val="95"/>
          <w:sz w:val="24"/>
        </w:rPr>
        <w:t>Karen:</w:t>
      </w:r>
      <w:r>
        <w:rPr>
          <w:rFonts w:ascii="Tahoma"/>
          <w:color w:val="231F20"/>
          <w:spacing w:val="40"/>
          <w:sz w:val="24"/>
        </w:rPr>
        <w:t xml:space="preserve"> </w:t>
      </w:r>
      <w:r>
        <w:rPr>
          <w:rFonts w:ascii="Calibri"/>
          <w:color w:val="231F20"/>
          <w:w w:val="95"/>
          <w:position w:val="1"/>
          <w:sz w:val="26"/>
        </w:rPr>
        <w:t xml:space="preserve">Then I </w:t>
      </w:r>
      <w:r>
        <w:rPr>
          <w:rFonts w:ascii="Calibri"/>
          <w:color w:val="231F20"/>
          <w:position w:val="1"/>
          <w:sz w:val="26"/>
          <w:u w:val="single" w:color="231F20"/>
        </w:rPr>
        <w:tab/>
      </w:r>
      <w:r>
        <w:rPr>
          <w:rFonts w:ascii="Calibri"/>
          <w:color w:val="231F20"/>
          <w:position w:val="1"/>
          <w:sz w:val="26"/>
        </w:rPr>
        <w:t xml:space="preserve"> </w:t>
      </w:r>
      <w:r>
        <w:rPr>
          <w:rFonts w:ascii="Calibri"/>
          <w:color w:val="231F20"/>
          <w:w w:val="85"/>
          <w:position w:val="1"/>
          <w:sz w:val="26"/>
        </w:rPr>
        <w:t xml:space="preserve">think of a solution </w:t>
      </w:r>
      <w:r>
        <w:rPr>
          <w:rFonts w:ascii="Calibri"/>
          <w:color w:val="231F20"/>
          <w:w w:val="85"/>
          <w:sz w:val="26"/>
        </w:rPr>
        <w:t>quickly!</w:t>
      </w:r>
      <w:r>
        <w:rPr>
          <w:rFonts w:ascii="Calibri"/>
          <w:color w:val="231F20"/>
          <w:spacing w:val="-6"/>
          <w:w w:val="85"/>
          <w:sz w:val="26"/>
        </w:rPr>
        <w:t xml:space="preserve"> </w:t>
      </w:r>
      <w:r>
        <w:rPr>
          <w:rFonts w:ascii="Calibri"/>
          <w:color w:val="231F20"/>
          <w:w w:val="85"/>
          <w:sz w:val="26"/>
        </w:rPr>
        <w:t>Those</w:t>
      </w:r>
      <w:r>
        <w:rPr>
          <w:rFonts w:ascii="Calibri"/>
          <w:color w:val="231F20"/>
          <w:spacing w:val="-6"/>
          <w:w w:val="85"/>
          <w:sz w:val="26"/>
        </w:rPr>
        <w:t xml:space="preserve"> </w:t>
      </w:r>
      <w:r>
        <w:rPr>
          <w:rFonts w:ascii="Calibri"/>
          <w:color w:val="231F20"/>
          <w:w w:val="85"/>
          <w:sz w:val="26"/>
        </w:rPr>
        <w:t>earrings</w:t>
      </w:r>
      <w:r>
        <w:rPr>
          <w:rFonts w:ascii="Calibri"/>
          <w:color w:val="231F20"/>
          <w:spacing w:val="-6"/>
          <w:w w:val="85"/>
          <w:sz w:val="26"/>
        </w:rPr>
        <w:t xml:space="preserve"> </w:t>
      </w:r>
      <w:r>
        <w:rPr>
          <w:rFonts w:ascii="Calibri"/>
          <w:color w:val="231F20"/>
          <w:w w:val="85"/>
          <w:sz w:val="26"/>
        </w:rPr>
        <w:t>are</w:t>
      </w:r>
      <w:r>
        <w:rPr>
          <w:rFonts w:ascii="Calibri"/>
          <w:color w:val="231F20"/>
          <w:spacing w:val="-6"/>
          <w:w w:val="85"/>
          <w:sz w:val="26"/>
        </w:rPr>
        <w:t xml:space="preserve"> </w:t>
      </w:r>
      <w:r>
        <w:rPr>
          <w:rFonts w:ascii="Calibri"/>
          <w:color w:val="231F20"/>
          <w:w w:val="85"/>
          <w:sz w:val="26"/>
        </w:rPr>
        <w:t>an</w:t>
      </w:r>
      <w:r>
        <w:rPr>
          <w:rFonts w:ascii="Calibri"/>
          <w:color w:val="231F20"/>
          <w:spacing w:val="-6"/>
          <w:w w:val="85"/>
          <w:sz w:val="26"/>
        </w:rPr>
        <w:t xml:space="preserve"> </w:t>
      </w:r>
      <w:r>
        <w:rPr>
          <w:rFonts w:ascii="Calibri"/>
          <w:color w:val="231F20"/>
          <w:w w:val="85"/>
          <w:sz w:val="26"/>
        </w:rPr>
        <w:t xml:space="preserve">important </w:t>
      </w:r>
      <w:r>
        <w:rPr>
          <w:rFonts w:ascii="Calibri"/>
          <w:color w:val="231F20"/>
          <w:w w:val="90"/>
          <w:sz w:val="26"/>
        </w:rPr>
        <w:t>part</w:t>
      </w:r>
      <w:r>
        <w:rPr>
          <w:rFonts w:ascii="Calibri"/>
          <w:color w:val="231F20"/>
          <w:spacing w:val="-13"/>
          <w:w w:val="90"/>
          <w:sz w:val="26"/>
        </w:rPr>
        <w:t xml:space="preserve"> </w:t>
      </w:r>
      <w:r>
        <w:rPr>
          <w:rFonts w:ascii="Calibri"/>
          <w:color w:val="231F20"/>
          <w:w w:val="90"/>
          <w:sz w:val="26"/>
        </w:rPr>
        <w:t>of</w:t>
      </w:r>
      <w:r>
        <w:rPr>
          <w:rFonts w:ascii="Calibri"/>
          <w:color w:val="231F20"/>
          <w:spacing w:val="-12"/>
          <w:w w:val="90"/>
          <w:sz w:val="26"/>
        </w:rPr>
        <w:t xml:space="preserve"> </w:t>
      </w:r>
      <w:r>
        <w:rPr>
          <w:rFonts w:ascii="Calibri"/>
          <w:color w:val="231F20"/>
          <w:w w:val="90"/>
          <w:sz w:val="26"/>
        </w:rPr>
        <w:t>my</w:t>
      </w:r>
      <w:r>
        <w:rPr>
          <w:rFonts w:ascii="Calibri"/>
          <w:color w:val="231F20"/>
          <w:spacing w:val="-12"/>
          <w:w w:val="90"/>
          <w:sz w:val="26"/>
        </w:rPr>
        <w:t xml:space="preserve"> </w:t>
      </w:r>
      <w:r>
        <w:rPr>
          <w:rFonts w:ascii="Calibri"/>
          <w:color w:val="231F20"/>
          <w:w w:val="90"/>
          <w:sz w:val="26"/>
        </w:rPr>
        <w:t>costume.</w:t>
      </w:r>
    </w:p>
    <w:p w14:paraId="7810E687">
      <w:pPr>
        <w:tabs>
          <w:tab w:val="left" w:pos="3353"/>
        </w:tabs>
        <w:spacing w:before="112" w:line="242" w:lineRule="auto"/>
        <w:ind w:left="1106" w:right="1181" w:hanging="920"/>
        <w:jc w:val="both"/>
        <w:rPr>
          <w:rFonts w:ascii="Calibri" w:hAnsi="Calibri"/>
          <w:sz w:val="26"/>
        </w:rPr>
      </w:pPr>
      <w:r>
        <w:rPr>
          <w:rFonts w:ascii="Tahoma" w:hAnsi="Tahoma"/>
          <w:color w:val="231F20"/>
          <w:w w:val="95"/>
          <w:sz w:val="24"/>
        </w:rPr>
        <w:t>Sandy:</w:t>
      </w:r>
      <w:r>
        <w:rPr>
          <w:rFonts w:ascii="Tahoma" w:hAnsi="Tahoma"/>
          <w:color w:val="231F20"/>
          <w:spacing w:val="40"/>
          <w:sz w:val="24"/>
        </w:rPr>
        <w:t xml:space="preserve"> </w:t>
      </w:r>
      <w:r>
        <w:rPr>
          <w:rFonts w:ascii="Calibri" w:hAnsi="Calibri"/>
          <w:color w:val="231F20"/>
          <w:w w:val="95"/>
          <w:position w:val="1"/>
          <w:sz w:val="26"/>
        </w:rPr>
        <w:t xml:space="preserve">Hmm </w:t>
      </w:r>
      <w:r>
        <w:rPr>
          <w:rFonts w:ascii="Calibri" w:hAnsi="Calibri"/>
          <w:color w:val="231F20"/>
          <w:w w:val="115"/>
          <w:position w:val="1"/>
          <w:sz w:val="26"/>
        </w:rPr>
        <w:t>…</w:t>
      </w:r>
      <w:r>
        <w:rPr>
          <w:rFonts w:ascii="Calibri" w:hAnsi="Calibri"/>
          <w:color w:val="231F20"/>
          <w:spacing w:val="-8"/>
          <w:w w:val="115"/>
          <w:position w:val="1"/>
          <w:sz w:val="26"/>
        </w:rPr>
        <w:t xml:space="preserve"> </w:t>
      </w:r>
      <w:r>
        <w:rPr>
          <w:rFonts w:ascii="Calibri" w:hAnsi="Calibri"/>
          <w:color w:val="231F20"/>
          <w:spacing w:val="11"/>
          <w:w w:val="95"/>
          <w:position w:val="1"/>
          <w:sz w:val="26"/>
        </w:rPr>
        <w:t>Actually</w:t>
      </w:r>
      <w:r>
        <w:rPr>
          <w:rFonts w:ascii="Calibri" w:hAnsi="Calibri"/>
          <w:color w:val="231F20"/>
          <w:spacing w:val="4"/>
          <w:w w:val="95"/>
          <w:position w:val="1"/>
          <w:sz w:val="26"/>
        </w:rPr>
        <w:t xml:space="preserve"> </w:t>
      </w:r>
      <w:r>
        <w:rPr>
          <w:rFonts w:ascii="Calibri" w:hAnsi="Calibri"/>
          <w:color w:val="231F20"/>
          <w:w w:val="95"/>
          <w:position w:val="1"/>
          <w:sz w:val="26"/>
        </w:rPr>
        <w:t xml:space="preserve">you have </w:t>
      </w:r>
      <w:r>
        <w:rPr>
          <w:rFonts w:ascii="Calibri" w:hAnsi="Calibri"/>
          <w:color w:val="231F20"/>
          <w:spacing w:val="10"/>
          <w:w w:val="95"/>
          <w:position w:val="1"/>
          <w:sz w:val="26"/>
        </w:rPr>
        <w:t xml:space="preserve">another </w:t>
      </w:r>
      <w:r>
        <w:rPr>
          <w:rFonts w:ascii="Calibri" w:hAnsi="Calibri"/>
          <w:color w:val="231F20"/>
          <w:w w:val="95"/>
          <w:sz w:val="26"/>
        </w:rPr>
        <w:t xml:space="preserve">option. You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85"/>
          <w:sz w:val="26"/>
        </w:rPr>
        <w:t>go</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the</w:t>
      </w:r>
      <w:r>
        <w:rPr>
          <w:rFonts w:ascii="Calibri" w:hAnsi="Calibri"/>
          <w:color w:val="231F20"/>
          <w:spacing w:val="-6"/>
          <w:w w:val="85"/>
          <w:sz w:val="26"/>
        </w:rPr>
        <w:t xml:space="preserve"> </w:t>
      </w:r>
      <w:r>
        <w:rPr>
          <w:rFonts w:ascii="Calibri" w:hAnsi="Calibri"/>
          <w:color w:val="231F20"/>
          <w:w w:val="85"/>
          <w:sz w:val="26"/>
        </w:rPr>
        <w:t xml:space="preserve">store </w:t>
      </w:r>
      <w:r>
        <w:rPr>
          <w:rFonts w:ascii="Calibri" w:hAnsi="Calibri"/>
          <w:color w:val="231F20"/>
          <w:w w:val="80"/>
          <w:sz w:val="26"/>
        </w:rPr>
        <w:t xml:space="preserve">to buy another pair of earrings that looks </w:t>
      </w:r>
      <w:r>
        <w:rPr>
          <w:rFonts w:ascii="Calibri" w:hAnsi="Calibri"/>
          <w:color w:val="231F20"/>
          <w:w w:val="85"/>
          <w:sz w:val="26"/>
        </w:rPr>
        <w:t xml:space="preserve">similar to the missing pair. They’re not </w:t>
      </w:r>
      <w:r>
        <w:rPr>
          <w:rFonts w:ascii="Calibri" w:hAnsi="Calibri"/>
          <w:color w:val="231F20"/>
          <w:w w:val="90"/>
          <w:sz w:val="26"/>
        </w:rPr>
        <w:t>expensive,</w:t>
      </w:r>
      <w:r>
        <w:rPr>
          <w:rFonts w:ascii="Calibri" w:hAnsi="Calibri"/>
          <w:color w:val="231F20"/>
          <w:spacing w:val="-13"/>
          <w:w w:val="90"/>
          <w:sz w:val="26"/>
        </w:rPr>
        <w:t xml:space="preserve"> </w:t>
      </w:r>
      <w:r>
        <w:rPr>
          <w:rFonts w:ascii="Calibri" w:hAnsi="Calibri"/>
          <w:color w:val="231F20"/>
          <w:w w:val="90"/>
          <w:sz w:val="26"/>
        </w:rPr>
        <w:t>right?</w:t>
      </w:r>
    </w:p>
    <w:p w14:paraId="201C6C4A">
      <w:pPr>
        <w:spacing w:before="111"/>
        <w:ind w:left="186" w:right="0" w:firstLine="0"/>
        <w:jc w:val="both"/>
        <w:rPr>
          <w:rFonts w:ascii="Calibri" w:hAnsi="Calibri"/>
          <w:sz w:val="26"/>
        </w:rPr>
      </w:pPr>
      <w:r>
        <w:rPr>
          <w:rFonts w:ascii="Tahoma" w:hAnsi="Tahoma"/>
          <w:color w:val="231F20"/>
          <w:w w:val="85"/>
          <w:sz w:val="24"/>
        </w:rPr>
        <w:t>Karen:</w:t>
      </w:r>
      <w:r>
        <w:rPr>
          <w:rFonts w:ascii="Tahoma" w:hAnsi="Tahoma"/>
          <w:color w:val="231F20"/>
          <w:spacing w:val="33"/>
          <w:sz w:val="24"/>
        </w:rPr>
        <w:t xml:space="preserve">  </w:t>
      </w:r>
      <w:r>
        <w:rPr>
          <w:rFonts w:ascii="Calibri" w:hAnsi="Calibri"/>
          <w:color w:val="231F20"/>
          <w:w w:val="85"/>
          <w:position w:val="1"/>
          <w:sz w:val="26"/>
        </w:rPr>
        <w:t>That’s</w:t>
      </w:r>
      <w:r>
        <w:rPr>
          <w:rFonts w:ascii="Calibri" w:hAnsi="Calibri"/>
          <w:color w:val="231F20"/>
          <w:spacing w:val="-4"/>
          <w:w w:val="85"/>
          <w:position w:val="1"/>
          <w:sz w:val="26"/>
        </w:rPr>
        <w:t xml:space="preserve"> </w:t>
      </w:r>
      <w:r>
        <w:rPr>
          <w:rFonts w:ascii="Calibri" w:hAnsi="Calibri"/>
          <w:color w:val="231F20"/>
          <w:w w:val="85"/>
          <w:position w:val="1"/>
          <w:sz w:val="26"/>
        </w:rPr>
        <w:t>a</w:t>
      </w:r>
      <w:r>
        <w:rPr>
          <w:rFonts w:ascii="Calibri" w:hAnsi="Calibri"/>
          <w:color w:val="231F20"/>
          <w:spacing w:val="-5"/>
          <w:w w:val="85"/>
          <w:position w:val="1"/>
          <w:sz w:val="26"/>
        </w:rPr>
        <w:t xml:space="preserve"> </w:t>
      </w:r>
      <w:r>
        <w:rPr>
          <w:rFonts w:ascii="Calibri" w:hAnsi="Calibri"/>
          <w:color w:val="231F20"/>
          <w:w w:val="85"/>
          <w:position w:val="1"/>
          <w:sz w:val="26"/>
        </w:rPr>
        <w:t>good</w:t>
      </w:r>
      <w:r>
        <w:rPr>
          <w:rFonts w:ascii="Calibri" w:hAnsi="Calibri"/>
          <w:color w:val="231F20"/>
          <w:spacing w:val="-6"/>
          <w:w w:val="85"/>
          <w:position w:val="1"/>
          <w:sz w:val="26"/>
        </w:rPr>
        <w:t xml:space="preserve"> </w:t>
      </w:r>
      <w:r>
        <w:rPr>
          <w:rFonts w:ascii="Calibri" w:hAnsi="Calibri"/>
          <w:color w:val="231F20"/>
          <w:w w:val="85"/>
          <w:position w:val="1"/>
          <w:sz w:val="26"/>
        </w:rPr>
        <w:t>idea!</w:t>
      </w:r>
      <w:r>
        <w:rPr>
          <w:rFonts w:ascii="Calibri" w:hAnsi="Calibri"/>
          <w:color w:val="231F20"/>
          <w:spacing w:val="-5"/>
          <w:w w:val="85"/>
          <w:position w:val="1"/>
          <w:sz w:val="26"/>
        </w:rPr>
        <w:t xml:space="preserve"> </w:t>
      </w:r>
      <w:r>
        <w:rPr>
          <w:rFonts w:ascii="Calibri" w:hAnsi="Calibri"/>
          <w:color w:val="231F20"/>
          <w:w w:val="85"/>
          <w:position w:val="1"/>
          <w:sz w:val="26"/>
        </w:rPr>
        <w:t>Thanks,</w:t>
      </w:r>
      <w:r>
        <w:rPr>
          <w:rFonts w:ascii="Calibri" w:hAnsi="Calibri"/>
          <w:color w:val="231F20"/>
          <w:spacing w:val="-5"/>
          <w:w w:val="85"/>
          <w:position w:val="1"/>
          <w:sz w:val="26"/>
        </w:rPr>
        <w:t xml:space="preserve"> </w:t>
      </w:r>
      <w:r>
        <w:rPr>
          <w:rFonts w:ascii="Calibri" w:hAnsi="Calibri"/>
          <w:color w:val="231F20"/>
          <w:spacing w:val="-2"/>
          <w:w w:val="85"/>
          <w:position w:val="1"/>
          <w:sz w:val="26"/>
        </w:rPr>
        <w:t>Sandy!</w:t>
      </w:r>
    </w:p>
    <w:p w14:paraId="4C8E5B18">
      <w:pPr>
        <w:spacing w:before="284" w:line="208" w:lineRule="auto"/>
        <w:ind w:left="558" w:right="1207" w:firstLine="20"/>
        <w:jc w:val="both"/>
        <w:rPr>
          <w:rFonts w:ascii="Tahoma"/>
          <w:sz w:val="26"/>
        </w:rPr>
      </w:pPr>
      <w:r>
        <w:rPr>
          <w:rFonts w:ascii="Tahoma"/>
          <w:color w:val="905A43"/>
          <w:spacing w:val="-4"/>
          <w:sz w:val="26"/>
        </w:rPr>
        <w:t>Complete</w:t>
      </w:r>
      <w:r>
        <w:rPr>
          <w:rFonts w:ascii="Tahoma"/>
          <w:color w:val="905A43"/>
          <w:spacing w:val="-17"/>
          <w:sz w:val="26"/>
        </w:rPr>
        <w:t xml:space="preserve"> </w:t>
      </w:r>
      <w:r>
        <w:rPr>
          <w:rFonts w:ascii="Tahoma"/>
          <w:color w:val="905A43"/>
          <w:spacing w:val="-4"/>
          <w:sz w:val="26"/>
        </w:rPr>
        <w:t>the</w:t>
      </w:r>
      <w:r>
        <w:rPr>
          <w:rFonts w:ascii="Tahoma"/>
          <w:color w:val="905A43"/>
          <w:spacing w:val="-16"/>
          <w:sz w:val="26"/>
        </w:rPr>
        <w:t xml:space="preserve"> </w:t>
      </w:r>
      <w:r>
        <w:rPr>
          <w:rFonts w:ascii="Tahoma"/>
          <w:color w:val="905A43"/>
          <w:spacing w:val="-4"/>
          <w:sz w:val="26"/>
        </w:rPr>
        <w:t>sentences</w:t>
      </w:r>
      <w:r>
        <w:rPr>
          <w:rFonts w:ascii="Tahoma"/>
          <w:color w:val="905A43"/>
          <w:spacing w:val="-16"/>
          <w:sz w:val="26"/>
        </w:rPr>
        <w:t xml:space="preserve"> </w:t>
      </w:r>
      <w:r>
        <w:rPr>
          <w:rFonts w:ascii="Tahoma"/>
          <w:color w:val="905A43"/>
          <w:spacing w:val="-4"/>
          <w:sz w:val="26"/>
        </w:rPr>
        <w:t>with</w:t>
      </w:r>
      <w:r>
        <w:rPr>
          <w:rFonts w:ascii="Tahoma"/>
          <w:color w:val="905A43"/>
          <w:spacing w:val="-17"/>
          <w:sz w:val="26"/>
        </w:rPr>
        <w:t xml:space="preserve"> </w:t>
      </w:r>
      <w:r>
        <w:rPr>
          <w:rFonts w:ascii="Verdana"/>
          <w:i/>
          <w:color w:val="905A43"/>
          <w:spacing w:val="-4"/>
          <w:sz w:val="27"/>
        </w:rPr>
        <w:t xml:space="preserve">would, </w:t>
      </w:r>
      <w:r>
        <w:rPr>
          <w:rFonts w:ascii="Verdana"/>
          <w:i/>
          <w:color w:val="905A43"/>
          <w:w w:val="90"/>
          <w:sz w:val="27"/>
        </w:rPr>
        <w:t>was/were</w:t>
      </w:r>
      <w:r>
        <w:rPr>
          <w:rFonts w:ascii="Verdana"/>
          <w:i/>
          <w:color w:val="905A43"/>
          <w:spacing w:val="-15"/>
          <w:w w:val="90"/>
          <w:sz w:val="27"/>
        </w:rPr>
        <w:t xml:space="preserve"> </w:t>
      </w:r>
      <w:r>
        <w:rPr>
          <w:rFonts w:ascii="Verdana"/>
          <w:i/>
          <w:color w:val="905A43"/>
          <w:w w:val="90"/>
          <w:sz w:val="27"/>
        </w:rPr>
        <w:t>going</w:t>
      </w:r>
      <w:r>
        <w:rPr>
          <w:rFonts w:ascii="Verdana"/>
          <w:i/>
          <w:color w:val="905A43"/>
          <w:spacing w:val="-14"/>
          <w:w w:val="90"/>
          <w:sz w:val="27"/>
        </w:rPr>
        <w:t xml:space="preserve"> </w:t>
      </w:r>
      <w:r>
        <w:rPr>
          <w:rFonts w:ascii="Verdana"/>
          <w:i/>
          <w:color w:val="905A43"/>
          <w:w w:val="90"/>
          <w:sz w:val="27"/>
        </w:rPr>
        <w:t>to,</w:t>
      </w:r>
      <w:r>
        <w:rPr>
          <w:rFonts w:ascii="Verdana"/>
          <w:i/>
          <w:color w:val="905A43"/>
          <w:spacing w:val="-5"/>
          <w:w w:val="90"/>
          <w:sz w:val="27"/>
        </w:rPr>
        <w:t xml:space="preserve"> </w:t>
      </w:r>
      <w:r>
        <w:rPr>
          <w:rFonts w:ascii="Tahoma"/>
          <w:color w:val="905A43"/>
          <w:w w:val="90"/>
          <w:sz w:val="26"/>
        </w:rPr>
        <w:t>and</w:t>
      </w:r>
      <w:r>
        <w:rPr>
          <w:rFonts w:ascii="Tahoma"/>
          <w:color w:val="905A43"/>
          <w:spacing w:val="-8"/>
          <w:w w:val="90"/>
          <w:sz w:val="26"/>
        </w:rPr>
        <w:t xml:space="preserve"> </w:t>
      </w:r>
      <w:r>
        <w:rPr>
          <w:rFonts w:ascii="Tahoma"/>
          <w:color w:val="905A43"/>
          <w:w w:val="90"/>
          <w:sz w:val="26"/>
        </w:rPr>
        <w:t>the</w:t>
      </w:r>
      <w:r>
        <w:rPr>
          <w:rFonts w:ascii="Tahoma"/>
          <w:color w:val="905A43"/>
          <w:spacing w:val="-8"/>
          <w:w w:val="90"/>
          <w:sz w:val="26"/>
        </w:rPr>
        <w:t xml:space="preserve"> </w:t>
      </w:r>
      <w:r>
        <w:rPr>
          <w:rFonts w:ascii="Tahoma"/>
          <w:color w:val="905A43"/>
          <w:w w:val="90"/>
          <w:sz w:val="26"/>
        </w:rPr>
        <w:t>words</w:t>
      </w:r>
      <w:r>
        <w:rPr>
          <w:rFonts w:ascii="Tahoma"/>
          <w:color w:val="905A43"/>
          <w:spacing w:val="-8"/>
          <w:w w:val="90"/>
          <w:sz w:val="26"/>
        </w:rPr>
        <w:t xml:space="preserve"> </w:t>
      </w:r>
      <w:r>
        <w:rPr>
          <w:rFonts w:ascii="Tahoma"/>
          <w:color w:val="905A43"/>
          <w:w w:val="90"/>
          <w:sz w:val="26"/>
        </w:rPr>
        <w:t xml:space="preserve">in </w:t>
      </w:r>
      <w:r>
        <w:rPr>
          <w:rFonts w:ascii="Tahoma"/>
          <w:color w:val="905A43"/>
          <w:spacing w:val="-2"/>
          <w:sz w:val="26"/>
        </w:rPr>
        <w:t>brackets.</w:t>
      </w:r>
    </w:p>
    <w:p w14:paraId="0F0C82EA">
      <w:pPr>
        <w:pStyle w:val="11"/>
        <w:rPr>
          <w:rFonts w:ascii="Tahoma"/>
          <w:sz w:val="24"/>
        </w:rPr>
      </w:pPr>
    </w:p>
    <w:p w14:paraId="66E1570D">
      <w:pPr>
        <w:pStyle w:val="15"/>
        <w:numPr>
          <w:ilvl w:val="0"/>
          <w:numId w:val="116"/>
        </w:numPr>
        <w:tabs>
          <w:tab w:val="left" w:pos="846"/>
          <w:tab w:val="left" w:pos="866"/>
          <w:tab w:val="left" w:pos="3552"/>
        </w:tabs>
        <w:spacing w:before="0" w:after="0" w:line="242" w:lineRule="auto"/>
        <w:ind w:left="866" w:right="1336" w:hanging="312"/>
        <w:jc w:val="left"/>
        <w:rPr>
          <w:rFonts w:ascii="Calibri"/>
          <w:sz w:val="26"/>
        </w:rPr>
      </w:pPr>
      <w:r>
        <w:rPr>
          <w:rFonts w:ascii="Calibri"/>
          <w:color w:val="231F20"/>
          <w:w w:val="85"/>
          <w:sz w:val="26"/>
        </w:rPr>
        <w:t>The</w:t>
      </w:r>
      <w:r>
        <w:rPr>
          <w:rFonts w:ascii="Calibri"/>
          <w:color w:val="231F20"/>
          <w:spacing w:val="-4"/>
          <w:w w:val="85"/>
          <w:sz w:val="26"/>
        </w:rPr>
        <w:t xml:space="preserve"> </w:t>
      </w:r>
      <w:r>
        <w:rPr>
          <w:rFonts w:ascii="Calibri"/>
          <w:color w:val="231F20"/>
          <w:w w:val="85"/>
          <w:sz w:val="26"/>
        </w:rPr>
        <w:t>clerk</w:t>
      </w:r>
      <w:r>
        <w:rPr>
          <w:rFonts w:ascii="Calibri"/>
          <w:color w:val="231F20"/>
          <w:spacing w:val="-4"/>
          <w:w w:val="85"/>
          <w:sz w:val="26"/>
        </w:rPr>
        <w:t xml:space="preserve"> </w:t>
      </w:r>
      <w:r>
        <w:rPr>
          <w:rFonts w:ascii="Calibri"/>
          <w:color w:val="231F20"/>
          <w:w w:val="85"/>
          <w:sz w:val="26"/>
        </w:rPr>
        <w:t>in</w:t>
      </w:r>
      <w:r>
        <w:rPr>
          <w:rFonts w:ascii="Calibri"/>
          <w:color w:val="231F20"/>
          <w:spacing w:val="-4"/>
          <w:w w:val="85"/>
          <w:sz w:val="26"/>
        </w:rPr>
        <w:t xml:space="preserve"> </w:t>
      </w:r>
      <w:r>
        <w:rPr>
          <w:rFonts w:ascii="Calibri"/>
          <w:color w:val="231F20"/>
          <w:w w:val="85"/>
          <w:sz w:val="26"/>
        </w:rPr>
        <w:t>the</w:t>
      </w:r>
      <w:r>
        <w:rPr>
          <w:rFonts w:ascii="Calibri"/>
          <w:color w:val="231F20"/>
          <w:spacing w:val="-4"/>
          <w:w w:val="85"/>
          <w:sz w:val="26"/>
        </w:rPr>
        <w:t xml:space="preserve"> </w:t>
      </w:r>
      <w:r>
        <w:rPr>
          <w:rFonts w:ascii="Calibri"/>
          <w:color w:val="231F20"/>
          <w:w w:val="85"/>
          <w:sz w:val="26"/>
        </w:rPr>
        <w:t>consulate</w:t>
      </w:r>
      <w:r>
        <w:rPr>
          <w:rFonts w:ascii="Calibri"/>
          <w:color w:val="231F20"/>
          <w:spacing w:val="-4"/>
          <w:w w:val="85"/>
          <w:sz w:val="26"/>
        </w:rPr>
        <w:t xml:space="preserve"> </w:t>
      </w:r>
      <w:r>
        <w:rPr>
          <w:rFonts w:ascii="Calibri"/>
          <w:color w:val="231F20"/>
          <w:w w:val="85"/>
          <w:sz w:val="26"/>
        </w:rPr>
        <w:t>told</w:t>
      </w:r>
      <w:r>
        <w:rPr>
          <w:rFonts w:ascii="Calibri"/>
          <w:color w:val="231F20"/>
          <w:spacing w:val="-4"/>
          <w:w w:val="85"/>
          <w:sz w:val="26"/>
        </w:rPr>
        <w:t xml:space="preserve"> </w:t>
      </w:r>
      <w:r>
        <w:rPr>
          <w:rFonts w:ascii="Calibri"/>
          <w:color w:val="231F20"/>
          <w:w w:val="85"/>
          <w:sz w:val="26"/>
        </w:rPr>
        <w:t>Henry</w:t>
      </w:r>
      <w:r>
        <w:rPr>
          <w:rFonts w:ascii="Calibri"/>
          <w:color w:val="231F20"/>
          <w:spacing w:val="-4"/>
          <w:w w:val="85"/>
          <w:sz w:val="26"/>
        </w:rPr>
        <w:t xml:space="preserve"> </w:t>
      </w:r>
      <w:r>
        <w:rPr>
          <w:rFonts w:ascii="Calibri"/>
          <w:color w:val="231F20"/>
          <w:w w:val="85"/>
          <w:sz w:val="26"/>
        </w:rPr>
        <w:t xml:space="preserve">that </w:t>
      </w:r>
      <w:r>
        <w:rPr>
          <w:rFonts w:ascii="Calibri"/>
          <w:color w:val="231F20"/>
          <w:w w:val="90"/>
          <w:sz w:val="26"/>
        </w:rPr>
        <w:t>they</w:t>
      </w:r>
      <w:r>
        <w:rPr>
          <w:rFonts w:ascii="Calibri"/>
          <w:color w:val="231F20"/>
          <w:spacing w:val="-15"/>
          <w:w w:val="90"/>
          <w:sz w:val="26"/>
        </w:rPr>
        <w:t xml:space="preserve"> </w:t>
      </w:r>
      <w:r>
        <w:rPr>
          <w:rFonts w:ascii="Calibri"/>
          <w:color w:val="231F20"/>
          <w:sz w:val="26"/>
          <w:u w:val="single" w:color="231F20"/>
        </w:rPr>
        <w:tab/>
      </w:r>
      <w:r>
        <w:rPr>
          <w:rFonts w:ascii="Calibri"/>
          <w:color w:val="231F20"/>
          <w:spacing w:val="-19"/>
          <w:sz w:val="26"/>
        </w:rPr>
        <w:t xml:space="preserve"> </w:t>
      </w:r>
      <w:r>
        <w:rPr>
          <w:rFonts w:ascii="Calibri"/>
          <w:color w:val="231F20"/>
          <w:w w:val="80"/>
          <w:sz w:val="26"/>
        </w:rPr>
        <w:t>(not,</w:t>
      </w:r>
      <w:r>
        <w:rPr>
          <w:rFonts w:ascii="Calibri"/>
          <w:color w:val="231F20"/>
          <w:spacing w:val="-9"/>
          <w:w w:val="80"/>
          <w:sz w:val="26"/>
        </w:rPr>
        <w:t xml:space="preserve"> </w:t>
      </w:r>
      <w:r>
        <w:rPr>
          <w:rFonts w:ascii="Calibri"/>
          <w:color w:val="231F20"/>
          <w:w w:val="80"/>
          <w:sz w:val="26"/>
        </w:rPr>
        <w:t>give,</w:t>
      </w:r>
      <w:r>
        <w:rPr>
          <w:rFonts w:ascii="Calibri"/>
          <w:color w:val="231F20"/>
          <w:spacing w:val="-8"/>
          <w:w w:val="80"/>
          <w:sz w:val="26"/>
        </w:rPr>
        <w:t xml:space="preserve"> </w:t>
      </w:r>
      <w:r>
        <w:rPr>
          <w:rFonts w:ascii="Calibri"/>
          <w:color w:val="231F20"/>
          <w:w w:val="80"/>
          <w:sz w:val="26"/>
        </w:rPr>
        <w:t xml:space="preserve">a </w:t>
      </w:r>
      <w:r>
        <w:rPr>
          <w:rFonts w:ascii="Calibri"/>
          <w:color w:val="231F20"/>
          <w:spacing w:val="-2"/>
          <w:w w:val="90"/>
          <w:sz w:val="26"/>
        </w:rPr>
        <w:t>loan).</w:t>
      </w:r>
    </w:p>
    <w:p w14:paraId="64BCCF79">
      <w:pPr>
        <w:pStyle w:val="15"/>
        <w:numPr>
          <w:ilvl w:val="0"/>
          <w:numId w:val="116"/>
        </w:numPr>
        <w:tabs>
          <w:tab w:val="left" w:pos="846"/>
          <w:tab w:val="left" w:pos="866"/>
          <w:tab w:val="left" w:pos="4684"/>
        </w:tabs>
        <w:spacing w:before="111" w:after="0" w:line="242" w:lineRule="auto"/>
        <w:ind w:left="866" w:right="1225" w:hanging="312"/>
        <w:jc w:val="left"/>
        <w:rPr>
          <w:rFonts w:ascii="Calibri" w:hAnsi="Calibri"/>
          <w:sz w:val="26"/>
        </w:rPr>
      </w:pPr>
      <w:r>
        <w:rPr>
          <w:rFonts w:ascii="Calibri" w:hAnsi="Calibri"/>
          <w:color w:val="231F20"/>
          <w:spacing w:val="-2"/>
          <w:w w:val="85"/>
          <w:sz w:val="26"/>
        </w:rPr>
        <w:t>Henry</w:t>
      </w:r>
      <w:r>
        <w:rPr>
          <w:rFonts w:ascii="Calibri" w:hAnsi="Calibri"/>
          <w:color w:val="231F20"/>
          <w:spacing w:val="-7"/>
          <w:w w:val="85"/>
          <w:sz w:val="26"/>
        </w:rPr>
        <w:t xml:space="preserve"> </w:t>
      </w:r>
      <w:r>
        <w:rPr>
          <w:rFonts w:ascii="Calibri" w:hAnsi="Calibri"/>
          <w:color w:val="231F20"/>
          <w:spacing w:val="-2"/>
          <w:w w:val="85"/>
          <w:sz w:val="26"/>
        </w:rPr>
        <w:t>entered</w:t>
      </w:r>
      <w:r>
        <w:rPr>
          <w:rFonts w:ascii="Calibri" w:hAnsi="Calibri"/>
          <w:color w:val="231F20"/>
          <w:spacing w:val="-8"/>
          <w:w w:val="85"/>
          <w:sz w:val="26"/>
        </w:rPr>
        <w:t xml:space="preserve"> </w:t>
      </w:r>
      <w:r>
        <w:rPr>
          <w:rFonts w:ascii="Calibri" w:hAnsi="Calibri"/>
          <w:color w:val="231F20"/>
          <w:spacing w:val="-2"/>
          <w:w w:val="85"/>
          <w:sz w:val="26"/>
        </w:rPr>
        <w:t>the</w:t>
      </w:r>
      <w:r>
        <w:rPr>
          <w:rFonts w:ascii="Calibri" w:hAnsi="Calibri"/>
          <w:color w:val="231F20"/>
          <w:spacing w:val="-7"/>
          <w:w w:val="85"/>
          <w:sz w:val="26"/>
        </w:rPr>
        <w:t xml:space="preserve"> </w:t>
      </w:r>
      <w:r>
        <w:rPr>
          <w:rFonts w:ascii="Calibri" w:hAnsi="Calibri"/>
          <w:color w:val="231F20"/>
          <w:spacing w:val="-2"/>
          <w:w w:val="85"/>
          <w:sz w:val="26"/>
        </w:rPr>
        <w:t>gentlemen’s</w:t>
      </w:r>
      <w:r>
        <w:rPr>
          <w:rFonts w:ascii="Calibri" w:hAnsi="Calibri"/>
          <w:color w:val="231F20"/>
          <w:spacing w:val="-8"/>
          <w:w w:val="85"/>
          <w:sz w:val="26"/>
        </w:rPr>
        <w:t xml:space="preserve"> </w:t>
      </w:r>
      <w:r>
        <w:rPr>
          <w:rFonts w:ascii="Calibri" w:hAnsi="Calibri"/>
          <w:color w:val="231F20"/>
          <w:spacing w:val="-2"/>
          <w:w w:val="85"/>
          <w:sz w:val="26"/>
        </w:rPr>
        <w:t xml:space="preserve">house, </w:t>
      </w:r>
      <w:r>
        <w:rPr>
          <w:rFonts w:ascii="Calibri" w:hAnsi="Calibri"/>
          <w:color w:val="231F20"/>
          <w:w w:val="90"/>
          <w:sz w:val="26"/>
        </w:rPr>
        <w:t xml:space="preserve">wondering if they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(offer,</w:t>
      </w:r>
      <w:r>
        <w:rPr>
          <w:rFonts w:ascii="Calibri" w:hAnsi="Calibri"/>
          <w:color w:val="231F20"/>
          <w:spacing w:val="-8"/>
          <w:w w:val="90"/>
          <w:sz w:val="26"/>
        </w:rPr>
        <w:t xml:space="preserve"> </w:t>
      </w:r>
      <w:r>
        <w:rPr>
          <w:rFonts w:ascii="Calibri" w:hAnsi="Calibri"/>
          <w:color w:val="231F20"/>
          <w:w w:val="90"/>
          <w:sz w:val="26"/>
        </w:rPr>
        <w:t>a</w:t>
      </w:r>
      <w:r>
        <w:rPr>
          <w:rFonts w:ascii="Calibri" w:hAnsi="Calibri"/>
          <w:color w:val="231F20"/>
          <w:spacing w:val="-8"/>
          <w:w w:val="90"/>
          <w:sz w:val="26"/>
        </w:rPr>
        <w:t xml:space="preserve"> </w:t>
      </w:r>
      <w:r>
        <w:rPr>
          <w:rFonts w:ascii="Calibri" w:hAnsi="Calibri"/>
          <w:color w:val="231F20"/>
          <w:w w:val="90"/>
          <w:sz w:val="26"/>
        </w:rPr>
        <w:t>job).</w:t>
      </w:r>
    </w:p>
    <w:p w14:paraId="7F00CF4A">
      <w:pPr>
        <w:pStyle w:val="15"/>
        <w:numPr>
          <w:ilvl w:val="0"/>
          <w:numId w:val="116"/>
        </w:numPr>
        <w:tabs>
          <w:tab w:val="left" w:pos="847"/>
          <w:tab w:val="left" w:pos="4721"/>
        </w:tabs>
        <w:spacing w:before="112" w:after="0" w:line="240" w:lineRule="auto"/>
        <w:ind w:left="847" w:right="0" w:hanging="292"/>
        <w:jc w:val="left"/>
        <w:rPr>
          <w:rFonts w:ascii="Calibri"/>
          <w:sz w:val="26"/>
        </w:rPr>
      </w:pPr>
      <w:r>
        <w:rPr>
          <w:rFonts w:ascii="Calibri"/>
          <w:color w:val="231F20"/>
          <w:w w:val="80"/>
          <w:sz w:val="26"/>
        </w:rPr>
        <w:t>The</w:t>
      </w:r>
      <w:r>
        <w:rPr>
          <w:rFonts w:ascii="Calibri"/>
          <w:color w:val="231F20"/>
          <w:spacing w:val="-7"/>
          <w:w w:val="80"/>
          <w:sz w:val="26"/>
        </w:rPr>
        <w:t xml:space="preserve"> </w:t>
      </w:r>
      <w:r>
        <w:rPr>
          <w:rFonts w:ascii="Calibri"/>
          <w:color w:val="231F20"/>
          <w:w w:val="80"/>
          <w:sz w:val="26"/>
        </w:rPr>
        <w:t>gentlemen</w:t>
      </w:r>
      <w:r>
        <w:rPr>
          <w:rFonts w:ascii="Calibri"/>
          <w:color w:val="231F20"/>
          <w:spacing w:val="-7"/>
          <w:w w:val="80"/>
          <w:sz w:val="26"/>
        </w:rPr>
        <w:t xml:space="preserve"> </w:t>
      </w:r>
      <w:r>
        <w:rPr>
          <w:rFonts w:ascii="Calibri"/>
          <w:color w:val="231F20"/>
          <w:w w:val="80"/>
          <w:sz w:val="26"/>
        </w:rPr>
        <w:t>said</w:t>
      </w:r>
      <w:r>
        <w:rPr>
          <w:rFonts w:ascii="Calibri"/>
          <w:color w:val="231F20"/>
          <w:spacing w:val="-7"/>
          <w:w w:val="80"/>
          <w:sz w:val="26"/>
        </w:rPr>
        <w:t xml:space="preserve"> </w:t>
      </w:r>
      <w:r>
        <w:rPr>
          <w:rFonts w:ascii="Calibri"/>
          <w:color w:val="231F20"/>
          <w:w w:val="80"/>
          <w:sz w:val="26"/>
        </w:rPr>
        <w:t>that</w:t>
      </w:r>
      <w:r>
        <w:rPr>
          <w:rFonts w:ascii="Calibri"/>
          <w:color w:val="231F20"/>
          <w:spacing w:val="-6"/>
          <w:w w:val="80"/>
          <w:sz w:val="26"/>
        </w:rPr>
        <w:t xml:space="preserve"> </w:t>
      </w:r>
      <w:r>
        <w:rPr>
          <w:rFonts w:ascii="Calibri"/>
          <w:color w:val="231F20"/>
          <w:w w:val="80"/>
          <w:sz w:val="26"/>
        </w:rPr>
        <w:t>Henry</w:t>
      </w:r>
      <w:r>
        <w:rPr>
          <w:rFonts w:ascii="Calibri"/>
          <w:color w:val="231F20"/>
          <w:spacing w:val="-7"/>
          <w:w w:val="80"/>
          <w:sz w:val="26"/>
        </w:rPr>
        <w:t xml:space="preserve"> </w:t>
      </w:r>
      <w:r>
        <w:rPr>
          <w:rFonts w:ascii="Calibri"/>
          <w:color w:val="231F20"/>
          <w:sz w:val="26"/>
          <w:u w:val="single" w:color="231F20"/>
        </w:rPr>
        <w:tab/>
      </w:r>
    </w:p>
    <w:p w14:paraId="6868E72E">
      <w:pPr>
        <w:tabs>
          <w:tab w:val="left" w:pos="2032"/>
        </w:tabs>
        <w:spacing w:before="3" w:line="242" w:lineRule="auto"/>
        <w:ind w:left="866" w:right="1237"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7"/>
          <w:sz w:val="26"/>
        </w:rPr>
        <w:t xml:space="preserve"> </w:t>
      </w:r>
      <w:r>
        <w:rPr>
          <w:rFonts w:ascii="Calibri"/>
          <w:color w:val="231F20"/>
          <w:spacing w:val="-2"/>
          <w:w w:val="85"/>
          <w:sz w:val="26"/>
        </w:rPr>
        <w:t>(know,</w:t>
      </w:r>
      <w:r>
        <w:rPr>
          <w:rFonts w:ascii="Calibri"/>
          <w:color w:val="231F20"/>
          <w:spacing w:val="-10"/>
          <w:w w:val="85"/>
          <w:sz w:val="26"/>
        </w:rPr>
        <w:t xml:space="preserve"> </w:t>
      </w:r>
      <w:r>
        <w:rPr>
          <w:rFonts w:ascii="Calibri"/>
          <w:color w:val="231F20"/>
          <w:spacing w:val="-2"/>
          <w:w w:val="85"/>
          <w:sz w:val="26"/>
        </w:rPr>
        <w:t>everything)</w:t>
      </w:r>
      <w:r>
        <w:rPr>
          <w:rFonts w:ascii="Calibri"/>
          <w:color w:val="231F20"/>
          <w:spacing w:val="-10"/>
          <w:w w:val="85"/>
          <w:sz w:val="26"/>
        </w:rPr>
        <w:t xml:space="preserve"> </w:t>
      </w:r>
      <w:r>
        <w:rPr>
          <w:rFonts w:ascii="Calibri"/>
          <w:color w:val="231F20"/>
          <w:spacing w:val="-2"/>
          <w:w w:val="85"/>
          <w:sz w:val="26"/>
        </w:rPr>
        <w:t>in</w:t>
      </w:r>
      <w:r>
        <w:rPr>
          <w:rFonts w:ascii="Calibri"/>
          <w:color w:val="231F20"/>
          <w:spacing w:val="-10"/>
          <w:w w:val="85"/>
          <w:sz w:val="26"/>
        </w:rPr>
        <w:t xml:space="preserve"> </w:t>
      </w:r>
      <w:r>
        <w:rPr>
          <w:rFonts w:ascii="Calibri"/>
          <w:color w:val="231F20"/>
          <w:spacing w:val="-2"/>
          <w:w w:val="85"/>
          <w:sz w:val="26"/>
        </w:rPr>
        <w:t>an</w:t>
      </w:r>
      <w:r>
        <w:rPr>
          <w:rFonts w:ascii="Calibri"/>
          <w:color w:val="231F20"/>
          <w:spacing w:val="-10"/>
          <w:w w:val="85"/>
          <w:sz w:val="26"/>
        </w:rPr>
        <w:t xml:space="preserve"> </w:t>
      </w:r>
      <w:r>
        <w:rPr>
          <w:rFonts w:ascii="Calibri"/>
          <w:color w:val="231F20"/>
          <w:spacing w:val="-2"/>
          <w:w w:val="85"/>
          <w:sz w:val="26"/>
        </w:rPr>
        <w:t xml:space="preserve">hour </w:t>
      </w:r>
      <w:r>
        <w:rPr>
          <w:rFonts w:ascii="Calibri"/>
          <w:color w:val="231F20"/>
          <w:w w:val="95"/>
          <w:sz w:val="26"/>
        </w:rPr>
        <w:t>and</w:t>
      </w:r>
      <w:r>
        <w:rPr>
          <w:rFonts w:ascii="Calibri"/>
          <w:color w:val="231F20"/>
          <w:spacing w:val="-18"/>
          <w:w w:val="95"/>
          <w:sz w:val="26"/>
        </w:rPr>
        <w:t xml:space="preserve"> </w:t>
      </w:r>
      <w:r>
        <w:rPr>
          <w:rFonts w:ascii="Calibri"/>
          <w:color w:val="231F20"/>
          <w:w w:val="95"/>
          <w:sz w:val="26"/>
        </w:rPr>
        <w:t>a</w:t>
      </w:r>
      <w:r>
        <w:rPr>
          <w:rFonts w:ascii="Calibri"/>
          <w:color w:val="231F20"/>
          <w:spacing w:val="-17"/>
          <w:w w:val="95"/>
          <w:sz w:val="26"/>
        </w:rPr>
        <w:t xml:space="preserve"> </w:t>
      </w:r>
      <w:r>
        <w:rPr>
          <w:rFonts w:ascii="Calibri"/>
          <w:color w:val="231F20"/>
          <w:w w:val="95"/>
          <w:sz w:val="26"/>
        </w:rPr>
        <w:t>half.</w:t>
      </w:r>
    </w:p>
    <w:p w14:paraId="4005BFD1">
      <w:pPr>
        <w:pStyle w:val="15"/>
        <w:numPr>
          <w:ilvl w:val="0"/>
          <w:numId w:val="116"/>
        </w:numPr>
        <w:tabs>
          <w:tab w:val="left" w:pos="847"/>
          <w:tab w:val="left" w:pos="867"/>
          <w:tab w:val="left" w:pos="3724"/>
        </w:tabs>
        <w:spacing w:before="112" w:after="0" w:line="242" w:lineRule="auto"/>
        <w:ind w:left="867" w:right="1447" w:hanging="312"/>
        <w:jc w:val="both"/>
        <w:rPr>
          <w:rFonts w:ascii="Calibri"/>
          <w:sz w:val="26"/>
        </w:rPr>
      </w:pPr>
      <w:r>
        <w:rPr>
          <w:rFonts w:ascii="Calibri"/>
          <w:color w:val="231F20"/>
          <w:w w:val="90"/>
          <w:sz w:val="26"/>
        </w:rPr>
        <w:t>Henry</w:t>
      </w:r>
      <w:r>
        <w:rPr>
          <w:rFonts w:ascii="Calibri"/>
          <w:color w:val="231F20"/>
          <w:spacing w:val="-5"/>
          <w:w w:val="90"/>
          <w:sz w:val="26"/>
        </w:rPr>
        <w:t xml:space="preserve"> </w:t>
      </w:r>
      <w:r>
        <w:rPr>
          <w:rFonts w:ascii="Calibri"/>
          <w:color w:val="231F20"/>
          <w:sz w:val="26"/>
          <w:u w:val="single" w:color="231F20"/>
        </w:rPr>
        <w:tab/>
      </w:r>
      <w:r>
        <w:rPr>
          <w:rFonts w:ascii="Calibri"/>
          <w:color w:val="231F20"/>
          <w:spacing w:val="-15"/>
          <w:sz w:val="26"/>
        </w:rPr>
        <w:t xml:space="preserve"> </w:t>
      </w:r>
      <w:r>
        <w:rPr>
          <w:rFonts w:ascii="Calibri"/>
          <w:color w:val="231F20"/>
          <w:spacing w:val="-4"/>
          <w:w w:val="85"/>
          <w:sz w:val="26"/>
        </w:rPr>
        <w:t xml:space="preserve">(explain </w:t>
      </w:r>
      <w:r>
        <w:rPr>
          <w:rFonts w:ascii="Calibri"/>
          <w:color w:val="231F20"/>
          <w:w w:val="80"/>
          <w:sz w:val="26"/>
        </w:rPr>
        <w:t>why,</w:t>
      </w:r>
      <w:r>
        <w:rPr>
          <w:rFonts w:ascii="Calibri"/>
          <w:color w:val="231F20"/>
          <w:spacing w:val="-3"/>
          <w:w w:val="80"/>
          <w:sz w:val="26"/>
        </w:rPr>
        <w:t xml:space="preserve"> </w:t>
      </w:r>
      <w:r>
        <w:rPr>
          <w:rFonts w:ascii="Calibri"/>
          <w:color w:val="231F20"/>
          <w:w w:val="80"/>
          <w:sz w:val="26"/>
        </w:rPr>
        <w:t>not</w:t>
      </w:r>
      <w:r>
        <w:rPr>
          <w:rFonts w:ascii="Calibri"/>
          <w:color w:val="231F20"/>
          <w:spacing w:val="-3"/>
          <w:w w:val="80"/>
          <w:sz w:val="26"/>
        </w:rPr>
        <w:t xml:space="preserve"> </w:t>
      </w:r>
      <w:r>
        <w:rPr>
          <w:rFonts w:ascii="Calibri"/>
          <w:color w:val="231F20"/>
          <w:w w:val="80"/>
          <w:sz w:val="26"/>
        </w:rPr>
        <w:t>pay,</w:t>
      </w:r>
      <w:r>
        <w:rPr>
          <w:rFonts w:ascii="Calibri"/>
          <w:color w:val="231F20"/>
          <w:spacing w:val="-3"/>
          <w:w w:val="80"/>
          <w:sz w:val="26"/>
        </w:rPr>
        <w:t xml:space="preserve"> </w:t>
      </w:r>
      <w:r>
        <w:rPr>
          <w:rFonts w:ascii="Calibri"/>
          <w:color w:val="231F20"/>
          <w:w w:val="80"/>
          <w:sz w:val="26"/>
        </w:rPr>
        <w:t>the</w:t>
      </w:r>
      <w:r>
        <w:rPr>
          <w:rFonts w:ascii="Calibri"/>
          <w:color w:val="231F20"/>
          <w:spacing w:val="-3"/>
          <w:w w:val="80"/>
          <w:sz w:val="26"/>
        </w:rPr>
        <w:t xml:space="preserve"> </w:t>
      </w:r>
      <w:r>
        <w:rPr>
          <w:rFonts w:ascii="Calibri"/>
          <w:color w:val="231F20"/>
          <w:w w:val="80"/>
          <w:sz w:val="26"/>
        </w:rPr>
        <w:t>bill)</w:t>
      </w:r>
      <w:r>
        <w:rPr>
          <w:rFonts w:ascii="Calibri"/>
          <w:color w:val="231F20"/>
          <w:spacing w:val="-3"/>
          <w:w w:val="80"/>
          <w:sz w:val="26"/>
        </w:rPr>
        <w:t xml:space="preserve"> </w:t>
      </w:r>
      <w:r>
        <w:rPr>
          <w:rFonts w:ascii="Calibri"/>
          <w:color w:val="231F20"/>
          <w:w w:val="80"/>
          <w:sz w:val="26"/>
        </w:rPr>
        <w:t>right</w:t>
      </w:r>
      <w:r>
        <w:rPr>
          <w:rFonts w:ascii="Calibri"/>
          <w:color w:val="231F20"/>
          <w:spacing w:val="-3"/>
          <w:w w:val="80"/>
          <w:sz w:val="26"/>
        </w:rPr>
        <w:t xml:space="preserve"> </w:t>
      </w:r>
      <w:r>
        <w:rPr>
          <w:rFonts w:ascii="Calibri"/>
          <w:color w:val="231F20"/>
          <w:w w:val="80"/>
          <w:sz w:val="26"/>
        </w:rPr>
        <w:t>away</w:t>
      </w:r>
      <w:r>
        <w:rPr>
          <w:rFonts w:ascii="Calibri"/>
          <w:color w:val="231F20"/>
          <w:spacing w:val="-3"/>
          <w:w w:val="80"/>
          <w:sz w:val="26"/>
        </w:rPr>
        <w:t xml:space="preserve"> </w:t>
      </w:r>
      <w:r>
        <w:rPr>
          <w:rFonts w:ascii="Calibri"/>
          <w:color w:val="231F20"/>
          <w:w w:val="80"/>
          <w:sz w:val="26"/>
        </w:rPr>
        <w:t>when</w:t>
      </w:r>
      <w:r>
        <w:rPr>
          <w:rFonts w:ascii="Calibri"/>
          <w:color w:val="231F20"/>
          <w:spacing w:val="-3"/>
          <w:w w:val="80"/>
          <w:sz w:val="26"/>
        </w:rPr>
        <w:t xml:space="preserve"> </w:t>
      </w:r>
      <w:r>
        <w:rPr>
          <w:rFonts w:ascii="Calibri"/>
          <w:color w:val="231F20"/>
          <w:w w:val="80"/>
          <w:sz w:val="26"/>
        </w:rPr>
        <w:t xml:space="preserve">the </w:t>
      </w:r>
      <w:r>
        <w:rPr>
          <w:rFonts w:ascii="Calibri"/>
          <w:color w:val="231F20"/>
          <w:w w:val="85"/>
          <w:sz w:val="26"/>
        </w:rPr>
        <w:t>waiter</w:t>
      </w:r>
      <w:r>
        <w:rPr>
          <w:rFonts w:ascii="Calibri"/>
          <w:color w:val="231F20"/>
          <w:spacing w:val="-10"/>
          <w:w w:val="85"/>
          <w:sz w:val="26"/>
        </w:rPr>
        <w:t xml:space="preserve"> </w:t>
      </w:r>
      <w:r>
        <w:rPr>
          <w:rFonts w:ascii="Calibri"/>
          <w:color w:val="231F20"/>
          <w:w w:val="85"/>
          <w:sz w:val="26"/>
        </w:rPr>
        <w:t>became</w:t>
      </w:r>
      <w:r>
        <w:rPr>
          <w:rFonts w:ascii="Calibri"/>
          <w:color w:val="231F20"/>
          <w:spacing w:val="-10"/>
          <w:w w:val="85"/>
          <w:sz w:val="26"/>
        </w:rPr>
        <w:t xml:space="preserve"> </w:t>
      </w:r>
      <w:r>
        <w:rPr>
          <w:rFonts w:ascii="Calibri"/>
          <w:color w:val="231F20"/>
          <w:w w:val="85"/>
          <w:sz w:val="26"/>
        </w:rPr>
        <w:t>impatient.</w:t>
      </w:r>
    </w:p>
    <w:p w14:paraId="153C8115">
      <w:pPr>
        <w:pStyle w:val="15"/>
        <w:numPr>
          <w:ilvl w:val="0"/>
          <w:numId w:val="116"/>
        </w:numPr>
        <w:tabs>
          <w:tab w:val="left" w:pos="846"/>
          <w:tab w:val="left" w:pos="866"/>
          <w:tab w:val="left" w:pos="3388"/>
        </w:tabs>
        <w:spacing w:before="112" w:after="0" w:line="242" w:lineRule="auto"/>
        <w:ind w:left="866" w:right="1268" w:hanging="312"/>
        <w:jc w:val="left"/>
        <w:rPr>
          <w:rFonts w:ascii="Calibri" w:hAnsi="Calibri"/>
          <w:sz w:val="26"/>
        </w:rPr>
      </w:pPr>
      <w:r>
        <w:rPr>
          <w:rFonts w:ascii="Calibri" w:hAnsi="Calibri"/>
          <w:color w:val="231F20"/>
          <w:w w:val="80"/>
          <w:sz w:val="26"/>
        </w:rPr>
        <w:t>The</w:t>
      </w:r>
      <w:r>
        <w:rPr>
          <w:rFonts w:ascii="Calibri" w:hAnsi="Calibri"/>
          <w:color w:val="231F20"/>
          <w:spacing w:val="-4"/>
          <w:w w:val="80"/>
          <w:sz w:val="26"/>
        </w:rPr>
        <w:t xml:space="preserve"> </w:t>
      </w:r>
      <w:r>
        <w:rPr>
          <w:rFonts w:ascii="Calibri" w:hAnsi="Calibri"/>
          <w:color w:val="231F20"/>
          <w:w w:val="80"/>
          <w:sz w:val="26"/>
        </w:rPr>
        <w:t>owner</w:t>
      </w:r>
      <w:r>
        <w:rPr>
          <w:rFonts w:ascii="Calibri" w:hAnsi="Calibri"/>
          <w:color w:val="231F20"/>
          <w:spacing w:val="-4"/>
          <w:w w:val="80"/>
          <w:sz w:val="26"/>
        </w:rPr>
        <w:t xml:space="preserve"> </w:t>
      </w:r>
      <w:r>
        <w:rPr>
          <w:rFonts w:ascii="Calibri" w:hAnsi="Calibri"/>
          <w:color w:val="231F20"/>
          <w:w w:val="80"/>
          <w:sz w:val="26"/>
        </w:rPr>
        <w:t>of</w:t>
      </w:r>
      <w:r>
        <w:rPr>
          <w:rFonts w:ascii="Calibri" w:hAnsi="Calibri"/>
          <w:color w:val="231F20"/>
          <w:spacing w:val="-4"/>
          <w:w w:val="80"/>
          <w:sz w:val="26"/>
        </w:rPr>
        <w:t xml:space="preserve"> </w:t>
      </w:r>
      <w:r>
        <w:rPr>
          <w:rFonts w:ascii="Calibri" w:hAnsi="Calibri"/>
          <w:color w:val="231F20"/>
          <w:w w:val="80"/>
          <w:sz w:val="26"/>
        </w:rPr>
        <w:t>the</w:t>
      </w:r>
      <w:r>
        <w:rPr>
          <w:rFonts w:ascii="Calibri" w:hAnsi="Calibri"/>
          <w:color w:val="231F20"/>
          <w:spacing w:val="-4"/>
          <w:w w:val="80"/>
          <w:sz w:val="26"/>
        </w:rPr>
        <w:t xml:space="preserve"> </w:t>
      </w:r>
      <w:r>
        <w:rPr>
          <w:rFonts w:ascii="Calibri" w:hAnsi="Calibri"/>
          <w:color w:val="231F20"/>
          <w:w w:val="80"/>
          <w:sz w:val="26"/>
        </w:rPr>
        <w:t>tailor’s</w:t>
      </w:r>
      <w:r>
        <w:rPr>
          <w:rFonts w:ascii="Calibri" w:hAnsi="Calibri"/>
          <w:color w:val="231F20"/>
          <w:spacing w:val="-4"/>
          <w:w w:val="80"/>
          <w:sz w:val="26"/>
        </w:rPr>
        <w:t xml:space="preserve"> </w:t>
      </w:r>
      <w:r>
        <w:rPr>
          <w:rFonts w:ascii="Calibri" w:hAnsi="Calibri"/>
          <w:color w:val="231F20"/>
          <w:w w:val="80"/>
          <w:sz w:val="26"/>
        </w:rPr>
        <w:t>shop</w:t>
      </w:r>
      <w:r>
        <w:rPr>
          <w:rFonts w:ascii="Calibri" w:hAnsi="Calibri"/>
          <w:color w:val="231F20"/>
          <w:spacing w:val="-4"/>
          <w:w w:val="80"/>
          <w:sz w:val="26"/>
        </w:rPr>
        <w:t xml:space="preserve"> </w:t>
      </w:r>
      <w:r>
        <w:rPr>
          <w:rFonts w:ascii="Calibri" w:hAnsi="Calibri"/>
          <w:color w:val="231F20"/>
          <w:w w:val="80"/>
          <w:sz w:val="26"/>
        </w:rPr>
        <w:t>never</w:t>
      </w:r>
      <w:r>
        <w:rPr>
          <w:rFonts w:ascii="Calibri" w:hAnsi="Calibri"/>
          <w:color w:val="231F20"/>
          <w:spacing w:val="-4"/>
          <w:w w:val="80"/>
          <w:sz w:val="26"/>
        </w:rPr>
        <w:t xml:space="preserve"> </w:t>
      </w:r>
      <w:r>
        <w:rPr>
          <w:rFonts w:ascii="Calibri" w:hAnsi="Calibri"/>
          <w:color w:val="231F20"/>
          <w:w w:val="80"/>
          <w:sz w:val="26"/>
        </w:rPr>
        <w:t xml:space="preserve">thought </w:t>
      </w:r>
      <w:r>
        <w:rPr>
          <w:rFonts w:ascii="Calibri" w:hAnsi="Calibri"/>
          <w:color w:val="231F20"/>
          <w:w w:val="95"/>
          <w:sz w:val="26"/>
        </w:rPr>
        <w:t>he</w:t>
      </w:r>
      <w:r>
        <w:rPr>
          <w:rFonts w:ascii="Calibri" w:hAnsi="Calibri"/>
          <w:color w:val="231F20"/>
          <w:spacing w:val="-18"/>
          <w:w w:val="95"/>
          <w:sz w:val="26"/>
        </w:rPr>
        <w:t xml:space="preserve"> </w:t>
      </w:r>
      <w:r>
        <w:rPr>
          <w:rFonts w:ascii="Calibri" w:hAnsi="Calibri"/>
          <w:color w:val="231F20"/>
          <w:sz w:val="26"/>
          <w:u w:val="single" w:color="231F20"/>
        </w:rPr>
        <w:tab/>
      </w:r>
      <w:r>
        <w:rPr>
          <w:rFonts w:ascii="Calibri" w:hAnsi="Calibri"/>
          <w:color w:val="231F20"/>
          <w:spacing w:val="-19"/>
          <w:sz w:val="26"/>
        </w:rPr>
        <w:t xml:space="preserve"> </w:t>
      </w:r>
      <w:r>
        <w:rPr>
          <w:rFonts w:ascii="Calibri" w:hAnsi="Calibri"/>
          <w:color w:val="231F20"/>
          <w:w w:val="90"/>
          <w:sz w:val="26"/>
        </w:rPr>
        <w:t>(hold,</w:t>
      </w:r>
      <w:r>
        <w:rPr>
          <w:rFonts w:ascii="Calibri" w:hAnsi="Calibri"/>
          <w:color w:val="231F20"/>
          <w:spacing w:val="-14"/>
          <w:w w:val="90"/>
          <w:sz w:val="26"/>
        </w:rPr>
        <w:t xml:space="preserve"> </w:t>
      </w:r>
      <w:r>
        <w:rPr>
          <w:rFonts w:ascii="Calibri" w:hAnsi="Calibri"/>
          <w:color w:val="231F20"/>
          <w:w w:val="90"/>
          <w:sz w:val="26"/>
        </w:rPr>
        <w:t>such</w:t>
      </w:r>
      <w:r>
        <w:rPr>
          <w:rFonts w:ascii="Calibri" w:hAnsi="Calibri"/>
          <w:color w:val="231F20"/>
          <w:spacing w:val="-14"/>
          <w:w w:val="90"/>
          <w:sz w:val="26"/>
        </w:rPr>
        <w:t xml:space="preserve"> </w:t>
      </w:r>
      <w:r>
        <w:rPr>
          <w:rFonts w:ascii="Calibri" w:hAnsi="Calibri"/>
          <w:color w:val="231F20"/>
          <w:w w:val="90"/>
          <w:sz w:val="26"/>
        </w:rPr>
        <w:t xml:space="preserve">a </w:t>
      </w:r>
      <w:r>
        <w:rPr>
          <w:rFonts w:ascii="Calibri" w:hAnsi="Calibri"/>
          <w:color w:val="231F20"/>
          <w:w w:val="95"/>
          <w:sz w:val="26"/>
        </w:rPr>
        <w:t>large</w:t>
      </w:r>
      <w:r>
        <w:rPr>
          <w:rFonts w:ascii="Calibri" w:hAnsi="Calibri"/>
          <w:color w:val="231F20"/>
          <w:spacing w:val="-18"/>
          <w:w w:val="95"/>
          <w:sz w:val="26"/>
        </w:rPr>
        <w:t xml:space="preserve"> </w:t>
      </w:r>
      <w:r>
        <w:rPr>
          <w:rFonts w:ascii="Calibri" w:hAnsi="Calibri"/>
          <w:color w:val="231F20"/>
          <w:w w:val="95"/>
          <w:sz w:val="26"/>
        </w:rPr>
        <w:t>note).</w:t>
      </w:r>
    </w:p>
    <w:p w14:paraId="3528F98B">
      <w:pPr>
        <w:pStyle w:val="15"/>
        <w:numPr>
          <w:ilvl w:val="0"/>
          <w:numId w:val="116"/>
        </w:numPr>
        <w:tabs>
          <w:tab w:val="left" w:pos="846"/>
          <w:tab w:val="left" w:pos="866"/>
          <w:tab w:val="left" w:pos="4722"/>
        </w:tabs>
        <w:spacing w:before="112" w:after="0" w:line="242" w:lineRule="auto"/>
        <w:ind w:left="866" w:right="1188" w:hanging="312"/>
        <w:jc w:val="left"/>
        <w:rPr>
          <w:rFonts w:ascii="Calibri"/>
          <w:sz w:val="26"/>
        </w:rPr>
      </w:pPr>
      <w:r>
        <w:rPr>
          <w:rFonts w:ascii="Calibri"/>
          <w:color w:val="231F20"/>
          <w:w w:val="85"/>
          <w:sz w:val="26"/>
        </w:rPr>
        <w:t>Aher</w:t>
      </w:r>
      <w:r>
        <w:rPr>
          <w:rFonts w:ascii="Calibri"/>
          <w:color w:val="231F20"/>
          <w:spacing w:val="-5"/>
          <w:w w:val="85"/>
          <w:sz w:val="26"/>
        </w:rPr>
        <w:t xml:space="preserve"> </w:t>
      </w:r>
      <w:r>
        <w:rPr>
          <w:rFonts w:ascii="Calibri"/>
          <w:color w:val="231F20"/>
          <w:w w:val="85"/>
          <w:sz w:val="26"/>
        </w:rPr>
        <w:t>one</w:t>
      </w:r>
      <w:r>
        <w:rPr>
          <w:rFonts w:ascii="Calibri"/>
          <w:color w:val="231F20"/>
          <w:spacing w:val="-5"/>
          <w:w w:val="85"/>
          <w:sz w:val="26"/>
        </w:rPr>
        <w:t xml:space="preserve"> </w:t>
      </w:r>
      <w:r>
        <w:rPr>
          <w:rFonts w:ascii="Calibri"/>
          <w:color w:val="231F20"/>
          <w:w w:val="85"/>
          <w:sz w:val="26"/>
        </w:rPr>
        <w:t>month,</w:t>
      </w:r>
      <w:r>
        <w:rPr>
          <w:rFonts w:ascii="Calibri"/>
          <w:color w:val="231F20"/>
          <w:spacing w:val="-5"/>
          <w:w w:val="85"/>
          <w:sz w:val="26"/>
        </w:rPr>
        <w:t xml:space="preserve"> </w:t>
      </w:r>
      <w:r>
        <w:rPr>
          <w:rFonts w:ascii="Calibri"/>
          <w:color w:val="231F20"/>
          <w:w w:val="85"/>
          <w:sz w:val="26"/>
        </w:rPr>
        <w:t>Henry</w:t>
      </w:r>
      <w:r>
        <w:rPr>
          <w:rFonts w:ascii="Calibri"/>
          <w:color w:val="231F20"/>
          <w:spacing w:val="-5"/>
          <w:w w:val="85"/>
          <w:sz w:val="26"/>
        </w:rPr>
        <w:t xml:space="preserve"> </w:t>
      </w:r>
      <w:r>
        <w:rPr>
          <w:rFonts w:ascii="Calibri"/>
          <w:color w:val="231F20"/>
          <w:w w:val="85"/>
          <w:sz w:val="26"/>
        </w:rPr>
        <w:t>went</w:t>
      </w:r>
      <w:r>
        <w:rPr>
          <w:rFonts w:ascii="Calibri"/>
          <w:color w:val="231F20"/>
          <w:spacing w:val="-5"/>
          <w:w w:val="85"/>
          <w:sz w:val="26"/>
        </w:rPr>
        <w:t xml:space="preserve"> </w:t>
      </w:r>
      <w:r>
        <w:rPr>
          <w:rFonts w:ascii="Calibri"/>
          <w:color w:val="231F20"/>
          <w:w w:val="85"/>
          <w:sz w:val="26"/>
        </w:rPr>
        <w:t>to</w:t>
      </w:r>
      <w:r>
        <w:rPr>
          <w:rFonts w:ascii="Calibri"/>
          <w:color w:val="231F20"/>
          <w:spacing w:val="-5"/>
          <w:w w:val="85"/>
          <w:sz w:val="26"/>
        </w:rPr>
        <w:t xml:space="preserve"> </w:t>
      </w:r>
      <w:r>
        <w:rPr>
          <w:rFonts w:ascii="Calibri"/>
          <w:color w:val="231F20"/>
          <w:w w:val="85"/>
          <w:sz w:val="26"/>
        </w:rPr>
        <w:t>see</w:t>
      </w:r>
      <w:r>
        <w:rPr>
          <w:rFonts w:ascii="Calibri"/>
          <w:color w:val="231F20"/>
          <w:spacing w:val="-5"/>
          <w:w w:val="85"/>
          <w:sz w:val="26"/>
        </w:rPr>
        <w:t xml:space="preserve"> </w:t>
      </w:r>
      <w:r>
        <w:rPr>
          <w:rFonts w:ascii="Calibri"/>
          <w:color w:val="231F20"/>
          <w:w w:val="85"/>
          <w:sz w:val="26"/>
        </w:rPr>
        <w:t xml:space="preserve">the </w:t>
      </w:r>
      <w:r>
        <w:rPr>
          <w:rFonts w:ascii="Calibri"/>
          <w:color w:val="231F20"/>
          <w:w w:val="90"/>
          <w:sz w:val="26"/>
        </w:rPr>
        <w:t xml:space="preserve">gentlemen with Portia. He </w:t>
      </w:r>
      <w:r>
        <w:rPr>
          <w:rFonts w:ascii="Calibri"/>
          <w:color w:val="231F20"/>
          <w:sz w:val="26"/>
          <w:u w:val="single" w:color="231F20"/>
        </w:rPr>
        <w:tab/>
      </w:r>
    </w:p>
    <w:p w14:paraId="20533BC8">
      <w:pPr>
        <w:spacing w:after="0" w:line="242" w:lineRule="auto"/>
        <w:jc w:val="left"/>
        <w:rPr>
          <w:rFonts w:ascii="Calibri"/>
          <w:sz w:val="26"/>
        </w:rPr>
        <w:sectPr>
          <w:type w:val="continuous"/>
          <w:pgSz w:w="11910" w:h="16840"/>
          <w:pgMar w:top="1340" w:right="0" w:bottom="280" w:left="0" w:header="720" w:footer="720" w:gutter="0"/>
          <w:cols w:equalWidth="0" w:num="2">
            <w:col w:w="5953" w:space="40"/>
            <w:col w:w="5917"/>
          </w:cols>
        </w:sectPr>
      </w:pPr>
    </w:p>
    <w:p w14:paraId="51FB0E8F">
      <w:pPr>
        <w:tabs>
          <w:tab w:val="left" w:pos="4588"/>
          <w:tab w:val="left" w:pos="5268"/>
        </w:tabs>
        <w:spacing w:before="0" w:line="316" w:lineRule="exact"/>
        <w:ind w:left="0" w:right="562" w:firstLine="0"/>
        <w:jc w:val="center"/>
        <w:rPr>
          <w:rFonts w:ascii="Calibri"/>
          <w:sz w:val="26"/>
        </w:rPr>
      </w:pPr>
      <w:r>
        <w:rPr>
          <w:rFonts w:ascii="Calibri"/>
          <w:color w:val="231F20"/>
          <w:w w:val="80"/>
          <w:sz w:val="26"/>
        </w:rPr>
        <w:t>script.</w:t>
      </w:r>
      <w:r>
        <w:rPr>
          <w:rFonts w:ascii="Calibri"/>
          <w:color w:val="231F20"/>
          <w:spacing w:val="-3"/>
          <w:w w:val="80"/>
          <w:sz w:val="26"/>
        </w:rPr>
        <w:t xml:space="preserve"> </w:t>
      </w:r>
      <w:r>
        <w:rPr>
          <w:rFonts w:ascii="Calibri"/>
          <w:color w:val="231F20"/>
          <w:w w:val="80"/>
          <w:sz w:val="26"/>
        </w:rPr>
        <w:t>I</w:t>
      </w:r>
      <w:r>
        <w:rPr>
          <w:rFonts w:ascii="Calibri"/>
          <w:color w:val="231F20"/>
          <w:spacing w:val="-3"/>
          <w:w w:val="80"/>
          <w:sz w:val="26"/>
        </w:rPr>
        <w:t xml:space="preserve"> </w:t>
      </w:r>
      <w:r>
        <w:rPr>
          <w:rFonts w:ascii="Calibri"/>
          <w:color w:val="231F20"/>
          <w:w w:val="80"/>
          <w:sz w:val="26"/>
        </w:rPr>
        <w:t>saw</w:t>
      </w:r>
      <w:r>
        <w:rPr>
          <w:rFonts w:ascii="Calibri"/>
          <w:color w:val="231F20"/>
          <w:spacing w:val="-3"/>
          <w:w w:val="80"/>
          <w:sz w:val="26"/>
        </w:rPr>
        <w:t xml:space="preserve"> </w:t>
      </w:r>
      <w:r>
        <w:rPr>
          <w:rFonts w:ascii="Calibri"/>
          <w:color w:val="231F20"/>
          <w:w w:val="80"/>
          <w:sz w:val="26"/>
        </w:rPr>
        <w:t>them</w:t>
      </w:r>
      <w:r>
        <w:rPr>
          <w:rFonts w:ascii="Calibri"/>
          <w:color w:val="231F20"/>
          <w:spacing w:val="-3"/>
          <w:w w:val="80"/>
          <w:sz w:val="26"/>
        </w:rPr>
        <w:t xml:space="preserve"> </w:t>
      </w:r>
      <w:r>
        <w:rPr>
          <w:rFonts w:ascii="Calibri"/>
          <w:color w:val="231F20"/>
          <w:w w:val="80"/>
          <w:sz w:val="26"/>
        </w:rPr>
        <w:t>just</w:t>
      </w:r>
      <w:r>
        <w:rPr>
          <w:rFonts w:ascii="Calibri"/>
          <w:color w:val="231F20"/>
          <w:spacing w:val="-3"/>
          <w:w w:val="80"/>
          <w:sz w:val="26"/>
        </w:rPr>
        <w:t xml:space="preserve"> </w:t>
      </w:r>
      <w:r>
        <w:rPr>
          <w:rFonts w:ascii="Calibri"/>
          <w:color w:val="231F20"/>
          <w:spacing w:val="-4"/>
          <w:w w:val="80"/>
          <w:sz w:val="26"/>
        </w:rPr>
        <w:t>now.</w:t>
      </w:r>
      <w:r>
        <w:rPr>
          <w:rFonts w:ascii="Calibri"/>
          <w:color w:val="231F20"/>
          <w:sz w:val="26"/>
        </w:rPr>
        <w:tab/>
      </w:r>
      <w:r>
        <w:rPr>
          <w:rFonts w:ascii="Calibri"/>
          <w:color w:val="231F20"/>
          <w:sz w:val="26"/>
          <w:u w:val="single" w:color="231F20"/>
        </w:rPr>
        <w:tab/>
      </w:r>
      <w:r>
        <w:rPr>
          <w:rFonts w:ascii="Calibri"/>
          <w:color w:val="231F20"/>
          <w:spacing w:val="-6"/>
          <w:sz w:val="26"/>
        </w:rPr>
        <w:t xml:space="preserve"> </w:t>
      </w:r>
      <w:r>
        <w:rPr>
          <w:rFonts w:ascii="Calibri"/>
          <w:color w:val="231F20"/>
          <w:w w:val="80"/>
          <w:sz w:val="26"/>
        </w:rPr>
        <w:t>(give</w:t>
      </w:r>
      <w:r>
        <w:rPr>
          <w:rFonts w:ascii="Calibri"/>
          <w:color w:val="231F20"/>
          <w:spacing w:val="-9"/>
          <w:sz w:val="26"/>
        </w:rPr>
        <w:t xml:space="preserve"> </w:t>
      </w:r>
      <w:r>
        <w:rPr>
          <w:rFonts w:ascii="Calibri"/>
          <w:color w:val="231F20"/>
          <w:w w:val="80"/>
          <w:sz w:val="26"/>
        </w:rPr>
        <w:t>back,</w:t>
      </w:r>
      <w:r>
        <w:rPr>
          <w:rFonts w:ascii="Calibri"/>
          <w:color w:val="231F20"/>
          <w:spacing w:val="-8"/>
          <w:sz w:val="26"/>
        </w:rPr>
        <w:t xml:space="preserve"> </w:t>
      </w:r>
      <w:r>
        <w:rPr>
          <w:rFonts w:ascii="Calibri"/>
          <w:color w:val="231F20"/>
          <w:w w:val="80"/>
          <w:sz w:val="26"/>
        </w:rPr>
        <w:t>note).</w:t>
      </w:r>
    </w:p>
    <w:p w14:paraId="54C33D83">
      <w:pPr>
        <w:pStyle w:val="11"/>
        <w:rPr>
          <w:rFonts w:ascii="Calibri"/>
          <w:sz w:val="20"/>
        </w:rPr>
      </w:pPr>
    </w:p>
    <w:p w14:paraId="71FC2283">
      <w:pPr>
        <w:pStyle w:val="11"/>
        <w:spacing w:before="2"/>
        <w:rPr>
          <w:rFonts w:ascii="Calibri"/>
          <w:sz w:val="27"/>
        </w:rPr>
      </w:pPr>
    </w:p>
    <w:p w14:paraId="0058D7A9">
      <w:pPr>
        <w:spacing w:before="97"/>
        <w:ind w:left="0" w:right="617" w:firstLine="0"/>
        <w:jc w:val="right"/>
        <w:rPr>
          <w:rFonts w:ascii="Tahoma"/>
          <w:sz w:val="20"/>
        </w:rPr>
      </w:pPr>
      <w:r>
        <w:rPr>
          <w:rFonts w:ascii="Tahoma"/>
          <w:color w:val="231F20"/>
          <w:spacing w:val="-5"/>
          <w:sz w:val="20"/>
        </w:rPr>
        <w:t>87</w:t>
      </w:r>
    </w:p>
    <w:p w14:paraId="3E5BD59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890FBC4">
      <w:pPr>
        <w:spacing w:after="0" w:line="240" w:lineRule="auto"/>
        <w:jc w:val="left"/>
        <w:rPr>
          <w:rFonts w:ascii="Tahoma"/>
          <w:sz w:val="20"/>
        </w:rPr>
        <w:sectPr>
          <w:type w:val="continuous"/>
          <w:pgSz w:w="11910" w:h="16840"/>
          <w:pgMar w:top="1340" w:right="0" w:bottom="280" w:left="0" w:header="720" w:footer="720" w:gutter="0"/>
          <w:cols w:space="720" w:num="1"/>
        </w:sectPr>
      </w:pPr>
    </w:p>
    <w:p w14:paraId="4E9ABDAD">
      <w:pPr>
        <w:pStyle w:val="11"/>
        <w:rPr>
          <w:rFonts w:ascii="Tahoma"/>
          <w:sz w:val="20"/>
        </w:rPr>
      </w:pPr>
    </w:p>
    <w:p w14:paraId="49214A27">
      <w:pPr>
        <w:pStyle w:val="11"/>
        <w:spacing w:before="7"/>
        <w:rPr>
          <w:rFonts w:ascii="Tahoma"/>
          <w:sz w:val="26"/>
        </w:rPr>
      </w:pPr>
    </w:p>
    <w:p w14:paraId="7E3F5099">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231" name="Group 423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32" name="Graphic 423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3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C+M07QaAIAAK0FAAAOAAAAAAAAAAEAIAAAACEBAABkcnMvZTJvRG9jLnhtbFBLBQYA&#10;AAAABgAGAFkBAAD7BQAAAAA=&#10;">
                <o:lock v:ext="edit" aspectratio="f"/>
                <v:shape id="Graphic 4232" o:spid="_x0000_s1026" o:spt="100" style="position:absolute;left:0;top:635;height:1270;width:323215;" filled="f" stroked="t" coordsize="323215,1" o:gfxdata="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4ZO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F4D6A18">
      <w:pPr>
        <w:pStyle w:val="11"/>
        <w:rPr>
          <w:rFonts w:ascii="Tahoma"/>
          <w:sz w:val="20"/>
        </w:rPr>
      </w:pPr>
    </w:p>
    <w:p w14:paraId="035DA784">
      <w:pPr>
        <w:pStyle w:val="11"/>
        <w:spacing w:before="6"/>
        <w:rPr>
          <w:rFonts w:ascii="Tahoma"/>
          <w:sz w:val="26"/>
        </w:rPr>
      </w:pPr>
    </w:p>
    <w:p w14:paraId="3C79ECD5">
      <w:pPr>
        <w:pStyle w:val="8"/>
        <w:ind w:left="1200"/>
      </w:pPr>
      <w:r>
        <w:rPr>
          <w:color w:val="D4936B"/>
        </w:rPr>
        <w:t>Reading</w:t>
      </w:r>
      <w:r>
        <w:rPr>
          <w:color w:val="D4936B"/>
          <w:spacing w:val="-14"/>
        </w:rPr>
        <w:t xml:space="preserve"> </w:t>
      </w:r>
      <w:r>
        <w:rPr>
          <w:color w:val="D4936B"/>
        </w:rPr>
        <w:t>and</w:t>
      </w:r>
      <w:r>
        <w:rPr>
          <w:color w:val="D4936B"/>
          <w:spacing w:val="-14"/>
        </w:rPr>
        <w:t xml:space="preserve"> </w:t>
      </w:r>
      <w:r>
        <w:rPr>
          <w:color w:val="D4936B"/>
          <w:spacing w:val="-2"/>
        </w:rPr>
        <w:t>Writing</w:t>
      </w:r>
    </w:p>
    <w:p w14:paraId="3E093AF6">
      <w:pPr>
        <w:spacing w:before="290" w:line="211" w:lineRule="auto"/>
        <w:ind w:left="1550" w:right="1796" w:hanging="921"/>
        <w:jc w:val="left"/>
        <w:rPr>
          <w:rFonts w:ascii="Tahoma"/>
          <w:sz w:val="26"/>
        </w:rPr>
      </w:pPr>
      <w:r>
        <mc:AlternateContent>
          <mc:Choice Requires="wps">
            <w:drawing>
              <wp:anchor distT="0" distB="0" distL="0" distR="0" simplePos="0" relativeHeight="251876352" behindDoc="1" locked="0" layoutInCell="1" allowOverlap="1">
                <wp:simplePos x="0" y="0"/>
                <wp:positionH relativeFrom="page">
                  <wp:posOffset>1007745</wp:posOffset>
                </wp:positionH>
                <wp:positionV relativeFrom="paragraph">
                  <wp:posOffset>660400</wp:posOffset>
                </wp:positionV>
                <wp:extent cx="5436235" cy="547370"/>
                <wp:effectExtent l="0" t="0" r="0" b="0"/>
                <wp:wrapNone/>
                <wp:docPr id="4249" name="Graphic 4249"/>
                <wp:cNvGraphicFramePr/>
                <a:graphic xmlns:a="http://schemas.openxmlformats.org/drawingml/2006/main">
                  <a:graphicData uri="http://schemas.microsoft.com/office/word/2010/wordprocessingShape">
                    <wps:wsp>
                      <wps:cNvSpPr/>
                      <wps:spPr>
                        <a:xfrm>
                          <a:off x="0" y="0"/>
                          <a:ext cx="5436235" cy="547370"/>
                        </a:xfrm>
                        <a:custGeom>
                          <a:avLst/>
                          <a:gdLst/>
                          <a:ahLst/>
                          <a:cxnLst/>
                          <a:rect l="l" t="t" r="r" b="b"/>
                          <a:pathLst>
                            <a:path w="5436235" h="547370">
                              <a:moveTo>
                                <a:pt x="72009" y="0"/>
                              </a:moveTo>
                              <a:lnTo>
                                <a:pt x="30378" y="1125"/>
                              </a:lnTo>
                              <a:lnTo>
                                <a:pt x="9001" y="9001"/>
                              </a:lnTo>
                              <a:lnTo>
                                <a:pt x="1125" y="30378"/>
                              </a:lnTo>
                              <a:lnTo>
                                <a:pt x="0" y="72009"/>
                              </a:lnTo>
                              <a:lnTo>
                                <a:pt x="0" y="475361"/>
                              </a:lnTo>
                              <a:lnTo>
                                <a:pt x="1125" y="516917"/>
                              </a:lnTo>
                              <a:lnTo>
                                <a:pt x="9001" y="538257"/>
                              </a:lnTo>
                              <a:lnTo>
                                <a:pt x="30378" y="546119"/>
                              </a:lnTo>
                              <a:lnTo>
                                <a:pt x="72009" y="547243"/>
                              </a:lnTo>
                              <a:lnTo>
                                <a:pt x="5363972" y="547243"/>
                              </a:lnTo>
                              <a:lnTo>
                                <a:pt x="5405602" y="546119"/>
                              </a:lnTo>
                              <a:lnTo>
                                <a:pt x="5426979" y="538257"/>
                              </a:lnTo>
                              <a:lnTo>
                                <a:pt x="5434855" y="516917"/>
                              </a:lnTo>
                              <a:lnTo>
                                <a:pt x="5435981" y="475361"/>
                              </a:lnTo>
                              <a:lnTo>
                                <a:pt x="5435981" y="72009"/>
                              </a:lnTo>
                              <a:lnTo>
                                <a:pt x="5434855" y="30378"/>
                              </a:lnTo>
                              <a:lnTo>
                                <a:pt x="5426979" y="9001"/>
                              </a:lnTo>
                              <a:lnTo>
                                <a:pt x="5405602" y="1125"/>
                              </a:lnTo>
                              <a:lnTo>
                                <a:pt x="5363972" y="0"/>
                              </a:lnTo>
                              <a:lnTo>
                                <a:pt x="72009" y="0"/>
                              </a:lnTo>
                              <a:close/>
                            </a:path>
                          </a:pathLst>
                        </a:custGeom>
                        <a:ln w="12700">
                          <a:solidFill>
                            <a:srgbClr val="D4936B"/>
                          </a:solidFill>
                          <a:prstDash val="solid"/>
                        </a:ln>
                      </wps:spPr>
                      <wps:bodyPr wrap="square" lIns="0" tIns="0" rIns="0" bIns="0" rtlCol="0">
                        <a:noAutofit/>
                      </wps:bodyPr>
                    </wps:wsp>
                  </a:graphicData>
                </a:graphic>
              </wp:anchor>
            </w:drawing>
          </mc:Choice>
          <mc:Fallback>
            <w:pict>
              <v:shape id="Graphic 4249" o:spid="_x0000_s1026" o:spt="100" style="position:absolute;left:0pt;margin-left:79.35pt;margin-top:52pt;height:43.1pt;width:428.05pt;mso-position-horizontal-relative:page;z-index:-251440128;mso-width-relative:page;mso-height-relative:page;" filled="f" stroked="t" coordsize="5436235,547370" o:gfxdata="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KPS&#10;pVPbAAAADAEAAA8AAAAAAAAAAQAgAAAAIgAAAGRycy9kb3ducmV2LnhtbFBLAQIUABQAAAAIAIdO&#10;4kDHEhCZywIAAOgHAAAOAAAAAAAAAAEAIAAAACoBAABkcnMvZTJvRG9jLnhtbFBLBQYAAAAABgAG&#10;AFkBAABnBgAAAAA=&#10;" path="m72009,0l30378,1125,9001,9001,1125,30378,0,72009,0,475361,1125,516917,9001,538257,30378,546119,72009,547243,5363972,547243,5405602,546119,5426979,538257,5434855,516917,5435981,475361,5435981,72009,5434855,30378,5426979,9001,5405602,1125,5363972,0,72009,0xe">
                <v:fill on="f" focussize="0,0"/>
                <v:stroke weight="1pt" color="#D4936B" joinstyle="round"/>
                <v:imagedata o:title=""/>
                <o:lock v:ext="edit" aspectratio="f"/>
                <v:textbox inset="0mm,0mm,0mm,0mm"/>
              </v:shape>
            </w:pict>
          </mc:Fallback>
        </mc:AlternateContent>
      </w:r>
      <w:r>
        <w:rPr>
          <w:rFonts w:ascii="Times New Roman"/>
          <w:spacing w:val="60"/>
          <w:w w:val="150"/>
          <w:sz w:val="20"/>
        </w:rPr>
        <w:t xml:space="preserve">   </w:t>
      </w:r>
      <w:r>
        <w:rPr>
          <w:rFonts w:ascii="Tahoma"/>
          <w:color w:val="905A43"/>
          <w:sz w:val="26"/>
        </w:rPr>
        <w:t>Read</w:t>
      </w:r>
      <w:r>
        <w:rPr>
          <w:rFonts w:ascii="Tahoma"/>
          <w:color w:val="905A43"/>
          <w:spacing w:val="-19"/>
          <w:sz w:val="26"/>
        </w:rPr>
        <w:t xml:space="preserve"> </w:t>
      </w:r>
      <w:r>
        <w:rPr>
          <w:rFonts w:ascii="Tahoma"/>
          <w:color w:val="905A43"/>
          <w:sz w:val="26"/>
        </w:rPr>
        <w:t>the</w:t>
      </w:r>
      <w:r>
        <w:rPr>
          <w:rFonts w:ascii="Tahoma"/>
          <w:color w:val="905A43"/>
          <w:spacing w:val="-20"/>
          <w:sz w:val="26"/>
        </w:rPr>
        <w:t xml:space="preserve"> </w:t>
      </w:r>
      <w:r>
        <w:rPr>
          <w:rFonts w:ascii="Tahoma"/>
          <w:color w:val="905A43"/>
          <w:sz w:val="26"/>
        </w:rPr>
        <w:t>following</w:t>
      </w:r>
      <w:r>
        <w:rPr>
          <w:rFonts w:ascii="Tahoma"/>
          <w:color w:val="905A43"/>
          <w:spacing w:val="-21"/>
          <w:sz w:val="26"/>
        </w:rPr>
        <w:t xml:space="preserve"> </w:t>
      </w:r>
      <w:r>
        <w:rPr>
          <w:rFonts w:ascii="Tahoma"/>
          <w:color w:val="905A43"/>
          <w:sz w:val="26"/>
        </w:rPr>
        <w:t>scene</w:t>
      </w:r>
      <w:r>
        <w:rPr>
          <w:rFonts w:ascii="Tahoma"/>
          <w:color w:val="905A43"/>
          <w:spacing w:val="-20"/>
          <w:sz w:val="26"/>
        </w:rPr>
        <w:t xml:space="preserve"> </w:t>
      </w:r>
      <w:r>
        <w:rPr>
          <w:rFonts w:ascii="Tahoma"/>
          <w:color w:val="905A43"/>
          <w:sz w:val="26"/>
        </w:rPr>
        <w:t>from</w:t>
      </w:r>
      <w:r>
        <w:rPr>
          <w:rFonts w:ascii="Tahoma"/>
          <w:color w:val="905A43"/>
          <w:spacing w:val="-44"/>
          <w:sz w:val="26"/>
        </w:rPr>
        <w:t xml:space="preserve"> </w:t>
      </w:r>
      <w:r>
        <w:rPr>
          <w:rFonts w:ascii="Verdana"/>
          <w:i/>
          <w:color w:val="905A43"/>
          <w:sz w:val="27"/>
        </w:rPr>
        <w:t>The</w:t>
      </w:r>
      <w:r>
        <w:rPr>
          <w:rFonts w:ascii="Verdana"/>
          <w:i/>
          <w:color w:val="905A43"/>
          <w:spacing w:val="-33"/>
          <w:sz w:val="27"/>
        </w:rPr>
        <w:t xml:space="preserve"> </w:t>
      </w:r>
      <w:r>
        <w:rPr>
          <w:rFonts w:ascii="Verdana"/>
          <w:i/>
          <w:color w:val="905A43"/>
          <w:sz w:val="27"/>
        </w:rPr>
        <w:t>Million</w:t>
      </w:r>
      <w:r>
        <w:rPr>
          <w:rFonts w:ascii="Verdana"/>
          <w:i/>
          <w:color w:val="905A43"/>
          <w:spacing w:val="-33"/>
          <w:sz w:val="27"/>
        </w:rPr>
        <w:t xml:space="preserve"> </w:t>
      </w:r>
      <w:r>
        <w:rPr>
          <w:rFonts w:ascii="Verdana"/>
          <w:i/>
          <w:color w:val="905A43"/>
          <w:sz w:val="27"/>
        </w:rPr>
        <w:t>Pound</w:t>
      </w:r>
      <w:r>
        <w:rPr>
          <w:rFonts w:ascii="Verdana"/>
          <w:i/>
          <w:color w:val="905A43"/>
          <w:spacing w:val="-33"/>
          <w:sz w:val="27"/>
        </w:rPr>
        <w:t xml:space="preserve"> </w:t>
      </w:r>
      <w:r>
        <w:rPr>
          <w:rFonts w:ascii="Verdana"/>
          <w:i/>
          <w:color w:val="905A43"/>
          <w:sz w:val="27"/>
        </w:rPr>
        <w:t>Bank</w:t>
      </w:r>
      <w:r>
        <w:rPr>
          <w:rFonts w:ascii="Verdana"/>
          <w:i/>
          <w:color w:val="905A43"/>
          <w:spacing w:val="-33"/>
          <w:sz w:val="27"/>
        </w:rPr>
        <w:t xml:space="preserve"> </w:t>
      </w:r>
      <w:r>
        <w:rPr>
          <w:rFonts w:ascii="Verdana"/>
          <w:i/>
          <w:color w:val="905A43"/>
          <w:sz w:val="27"/>
        </w:rPr>
        <w:t>Note</w:t>
      </w:r>
      <w:r>
        <w:rPr>
          <w:rFonts w:ascii="Verdana"/>
          <w:i/>
          <w:color w:val="905A43"/>
          <w:spacing w:val="-24"/>
          <w:sz w:val="27"/>
        </w:rPr>
        <w:t xml:space="preserve"> </w:t>
      </w:r>
      <w:r>
        <w:rPr>
          <w:rFonts w:ascii="Tahoma"/>
          <w:color w:val="905A43"/>
          <w:sz w:val="26"/>
        </w:rPr>
        <w:t>and</w:t>
      </w:r>
      <w:r>
        <w:rPr>
          <w:rFonts w:ascii="Tahoma"/>
          <w:color w:val="905A43"/>
          <w:spacing w:val="-20"/>
          <w:sz w:val="26"/>
        </w:rPr>
        <w:t xml:space="preserve"> </w:t>
      </w:r>
      <w:r>
        <w:rPr>
          <w:rFonts w:ascii="Tahoma"/>
          <w:color w:val="905A43"/>
          <w:sz w:val="26"/>
        </w:rPr>
        <w:t>choose</w:t>
      </w:r>
      <w:r>
        <w:rPr>
          <w:rFonts w:ascii="Tahoma"/>
          <w:color w:val="905A43"/>
          <w:spacing w:val="-20"/>
          <w:sz w:val="26"/>
        </w:rPr>
        <w:t xml:space="preserve"> </w:t>
      </w:r>
      <w:r>
        <w:rPr>
          <w:rFonts w:ascii="Tahoma"/>
          <w:color w:val="905A43"/>
          <w:sz w:val="26"/>
        </w:rPr>
        <w:t>a phrase to summarise it.</w:t>
      </w:r>
    </w:p>
    <w:p w14:paraId="6BD10C12">
      <w:pPr>
        <w:pStyle w:val="11"/>
        <w:spacing w:before="2"/>
        <w:rPr>
          <w:rFonts w:ascii="Tahoma"/>
          <w:sz w:val="29"/>
        </w:rPr>
      </w:pPr>
    </w:p>
    <w:tbl>
      <w:tblPr>
        <w:tblStyle w:val="12"/>
        <w:tblW w:w="0" w:type="auto"/>
        <w:tblInd w:w="21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77"/>
        <w:gridCol w:w="2276"/>
        <w:gridCol w:w="2866"/>
      </w:tblGrid>
      <w:tr w14:paraId="3F194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2477" w:type="dxa"/>
          </w:tcPr>
          <w:p w14:paraId="29608CD9">
            <w:pPr>
              <w:pStyle w:val="16"/>
              <w:spacing w:line="253" w:lineRule="exact"/>
              <w:ind w:left="50"/>
              <w:rPr>
                <w:rFonts w:ascii="Tahoma"/>
                <w:sz w:val="22"/>
              </w:rPr>
            </w:pPr>
            <w:r>
              <w:rPr>
                <w:rFonts w:ascii="Tahoma"/>
                <w:color w:val="231F20"/>
                <w:sz w:val="22"/>
              </w:rPr>
              <w:t>The</w:t>
            </w:r>
            <w:r>
              <w:rPr>
                <w:rFonts w:ascii="Tahoma"/>
                <w:color w:val="231F20"/>
                <w:spacing w:val="-9"/>
                <w:sz w:val="22"/>
              </w:rPr>
              <w:t xml:space="preserve"> </w:t>
            </w:r>
            <w:r>
              <w:rPr>
                <w:rFonts w:ascii="Tahoma"/>
                <w:color w:val="231F20"/>
                <w:sz w:val="22"/>
              </w:rPr>
              <w:t>winner</w:t>
            </w:r>
            <w:r>
              <w:rPr>
                <w:rFonts w:ascii="Tahoma"/>
                <w:color w:val="231F20"/>
                <w:spacing w:val="-9"/>
                <w:sz w:val="22"/>
              </w:rPr>
              <w:t xml:space="preserve"> </w:t>
            </w:r>
            <w:r>
              <w:rPr>
                <w:rFonts w:ascii="Tahoma"/>
                <w:color w:val="231F20"/>
                <w:sz w:val="22"/>
              </w:rPr>
              <w:t>of</w:t>
            </w:r>
            <w:r>
              <w:rPr>
                <w:rFonts w:ascii="Tahoma"/>
                <w:color w:val="231F20"/>
                <w:spacing w:val="-9"/>
                <w:sz w:val="22"/>
              </w:rPr>
              <w:t xml:space="preserve"> </w:t>
            </w:r>
            <w:r>
              <w:rPr>
                <w:rFonts w:ascii="Tahoma"/>
                <w:color w:val="231F20"/>
                <w:sz w:val="22"/>
              </w:rPr>
              <w:t>the</w:t>
            </w:r>
            <w:r>
              <w:rPr>
                <w:rFonts w:ascii="Tahoma"/>
                <w:color w:val="231F20"/>
                <w:spacing w:val="-9"/>
                <w:sz w:val="22"/>
              </w:rPr>
              <w:t xml:space="preserve"> </w:t>
            </w:r>
            <w:r>
              <w:rPr>
                <w:rFonts w:ascii="Tahoma"/>
                <w:color w:val="231F20"/>
                <w:spacing w:val="-5"/>
                <w:sz w:val="22"/>
              </w:rPr>
              <w:t>bet</w:t>
            </w:r>
          </w:p>
        </w:tc>
        <w:tc>
          <w:tcPr>
            <w:tcW w:w="2276" w:type="dxa"/>
          </w:tcPr>
          <w:p w14:paraId="70998D63">
            <w:pPr>
              <w:pStyle w:val="16"/>
              <w:spacing w:line="253" w:lineRule="exact"/>
              <w:ind w:left="347"/>
              <w:rPr>
                <w:rFonts w:ascii="Tahoma" w:hAnsi="Tahoma"/>
                <w:sz w:val="22"/>
              </w:rPr>
            </w:pPr>
            <w:r>
              <w:rPr>
                <w:rFonts w:ascii="Tahoma" w:hAnsi="Tahoma"/>
                <w:color w:val="231F20"/>
                <w:sz w:val="22"/>
              </w:rPr>
              <w:t>Henry’s</w:t>
            </w:r>
            <w:r>
              <w:rPr>
                <w:rFonts w:ascii="Tahoma" w:hAnsi="Tahoma"/>
                <w:color w:val="231F20"/>
                <w:spacing w:val="-1"/>
                <w:sz w:val="22"/>
              </w:rPr>
              <w:t xml:space="preserve"> </w:t>
            </w:r>
            <w:r>
              <w:rPr>
                <w:rFonts w:ascii="Tahoma" w:hAnsi="Tahoma"/>
                <w:color w:val="231F20"/>
                <w:sz w:val="22"/>
              </w:rPr>
              <w:t>new</w:t>
            </w:r>
            <w:r>
              <w:rPr>
                <w:rFonts w:ascii="Tahoma" w:hAnsi="Tahoma"/>
                <w:color w:val="231F20"/>
                <w:spacing w:val="-1"/>
                <w:sz w:val="22"/>
              </w:rPr>
              <w:t xml:space="preserve"> </w:t>
            </w:r>
            <w:r>
              <w:rPr>
                <w:rFonts w:ascii="Tahoma" w:hAnsi="Tahoma"/>
                <w:color w:val="231F20"/>
                <w:spacing w:val="-5"/>
                <w:sz w:val="22"/>
              </w:rPr>
              <w:t>job</w:t>
            </w:r>
          </w:p>
        </w:tc>
        <w:tc>
          <w:tcPr>
            <w:tcW w:w="2866" w:type="dxa"/>
          </w:tcPr>
          <w:p w14:paraId="78B21DCD">
            <w:pPr>
              <w:pStyle w:val="16"/>
              <w:spacing w:line="253" w:lineRule="exact"/>
              <w:ind w:left="370"/>
              <w:rPr>
                <w:rFonts w:ascii="Tahoma"/>
                <w:sz w:val="22"/>
              </w:rPr>
            </w:pPr>
            <w:r>
              <w:rPr>
                <w:rFonts w:ascii="Tahoma"/>
                <w:color w:val="231F20"/>
                <w:sz w:val="22"/>
              </w:rPr>
              <w:t>Money</w:t>
            </w:r>
            <w:r>
              <w:rPr>
                <w:rFonts w:ascii="Tahoma"/>
                <w:color w:val="231F20"/>
                <w:spacing w:val="-17"/>
                <w:sz w:val="22"/>
              </w:rPr>
              <w:t xml:space="preserve"> </w:t>
            </w:r>
            <w:r>
              <w:rPr>
                <w:rFonts w:ascii="Tahoma"/>
                <w:color w:val="231F20"/>
                <w:spacing w:val="-2"/>
                <w:sz w:val="22"/>
              </w:rPr>
              <w:t>talks</w:t>
            </w:r>
          </w:p>
        </w:tc>
      </w:tr>
      <w:tr w14:paraId="689D1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2477" w:type="dxa"/>
          </w:tcPr>
          <w:p w14:paraId="62CFC6A2">
            <w:pPr>
              <w:pStyle w:val="16"/>
              <w:spacing w:before="6" w:line="247" w:lineRule="exact"/>
              <w:ind w:left="50"/>
              <w:rPr>
                <w:rFonts w:ascii="Tahoma"/>
                <w:sz w:val="22"/>
              </w:rPr>
            </w:pPr>
            <w:r>
              <w:rPr>
                <w:rFonts w:ascii="Tahoma"/>
                <w:color w:val="231F20"/>
                <w:sz w:val="22"/>
              </w:rPr>
              <w:t>A</w:t>
            </w:r>
            <w:r>
              <w:rPr>
                <w:rFonts w:ascii="Tahoma"/>
                <w:color w:val="231F20"/>
                <w:spacing w:val="-17"/>
                <w:sz w:val="22"/>
              </w:rPr>
              <w:t xml:space="preserve"> </w:t>
            </w:r>
            <w:r>
              <w:rPr>
                <w:rFonts w:ascii="Tahoma"/>
                <w:color w:val="231F20"/>
                <w:sz w:val="22"/>
              </w:rPr>
              <w:t>happy</w:t>
            </w:r>
            <w:r>
              <w:rPr>
                <w:rFonts w:ascii="Tahoma"/>
                <w:color w:val="231F20"/>
                <w:spacing w:val="-16"/>
                <w:sz w:val="22"/>
              </w:rPr>
              <w:t xml:space="preserve"> </w:t>
            </w:r>
            <w:r>
              <w:rPr>
                <w:rFonts w:ascii="Tahoma"/>
                <w:color w:val="231F20"/>
                <w:spacing w:val="-2"/>
                <w:sz w:val="22"/>
              </w:rPr>
              <w:t>ending</w:t>
            </w:r>
          </w:p>
        </w:tc>
        <w:tc>
          <w:tcPr>
            <w:tcW w:w="2276" w:type="dxa"/>
          </w:tcPr>
          <w:p w14:paraId="433F380F">
            <w:pPr>
              <w:pStyle w:val="16"/>
              <w:spacing w:before="6" w:line="247" w:lineRule="exact"/>
              <w:ind w:left="339"/>
              <w:rPr>
                <w:rFonts w:ascii="Tahoma"/>
                <w:sz w:val="22"/>
              </w:rPr>
            </w:pPr>
            <w:r>
              <w:rPr>
                <w:rFonts w:ascii="Tahoma"/>
                <w:color w:val="231F20"/>
                <w:w w:val="105"/>
                <w:sz w:val="22"/>
              </w:rPr>
              <w:t>Falling</w:t>
            </w:r>
            <w:r>
              <w:rPr>
                <w:rFonts w:ascii="Tahoma"/>
                <w:color w:val="231F20"/>
                <w:spacing w:val="-10"/>
                <w:w w:val="105"/>
                <w:sz w:val="22"/>
              </w:rPr>
              <w:t xml:space="preserve"> </w:t>
            </w:r>
            <w:r>
              <w:rPr>
                <w:rFonts w:ascii="Tahoma"/>
                <w:color w:val="231F20"/>
                <w:w w:val="105"/>
                <w:sz w:val="22"/>
              </w:rPr>
              <w:t>in</w:t>
            </w:r>
            <w:r>
              <w:rPr>
                <w:rFonts w:ascii="Tahoma"/>
                <w:color w:val="231F20"/>
                <w:spacing w:val="-9"/>
                <w:w w:val="105"/>
                <w:sz w:val="22"/>
              </w:rPr>
              <w:t xml:space="preserve"> </w:t>
            </w:r>
            <w:r>
              <w:rPr>
                <w:rFonts w:ascii="Tahoma"/>
                <w:color w:val="231F20"/>
                <w:spacing w:val="-4"/>
                <w:w w:val="105"/>
                <w:sz w:val="22"/>
              </w:rPr>
              <w:t>love</w:t>
            </w:r>
          </w:p>
        </w:tc>
        <w:tc>
          <w:tcPr>
            <w:tcW w:w="2866" w:type="dxa"/>
          </w:tcPr>
          <w:p w14:paraId="5B5B1698">
            <w:pPr>
              <w:pStyle w:val="16"/>
              <w:spacing w:before="6" w:line="247" w:lineRule="exact"/>
              <w:ind w:left="380"/>
              <w:rPr>
                <w:rFonts w:ascii="Tahoma"/>
                <w:sz w:val="22"/>
              </w:rPr>
            </w:pPr>
            <w:r>
              <w:rPr>
                <w:rFonts w:ascii="Tahoma"/>
                <w:color w:val="231F20"/>
                <w:sz w:val="22"/>
              </w:rPr>
              <w:t>The</w:t>
            </w:r>
            <w:r>
              <w:rPr>
                <w:rFonts w:ascii="Tahoma"/>
                <w:color w:val="231F20"/>
                <w:spacing w:val="-13"/>
                <w:sz w:val="22"/>
              </w:rPr>
              <w:t xml:space="preserve"> </w:t>
            </w:r>
            <w:r>
              <w:rPr>
                <w:rFonts w:ascii="Tahoma"/>
                <w:color w:val="231F20"/>
                <w:sz w:val="22"/>
              </w:rPr>
              <w:t>fate</w:t>
            </w:r>
            <w:r>
              <w:rPr>
                <w:rFonts w:ascii="Tahoma"/>
                <w:color w:val="231F20"/>
                <w:spacing w:val="-13"/>
                <w:sz w:val="22"/>
              </w:rPr>
              <w:t xml:space="preserve"> </w:t>
            </w:r>
            <w:r>
              <w:rPr>
                <w:rFonts w:ascii="Tahoma"/>
                <w:color w:val="231F20"/>
                <w:sz w:val="22"/>
              </w:rPr>
              <w:t>of</w:t>
            </w:r>
            <w:r>
              <w:rPr>
                <w:rFonts w:ascii="Tahoma"/>
                <w:color w:val="231F20"/>
                <w:spacing w:val="-12"/>
                <w:sz w:val="22"/>
              </w:rPr>
              <w:t xml:space="preserve"> </w:t>
            </w:r>
            <w:r>
              <w:rPr>
                <w:rFonts w:ascii="Tahoma"/>
                <w:color w:val="231F20"/>
                <w:sz w:val="22"/>
              </w:rPr>
              <w:t>the</w:t>
            </w:r>
            <w:r>
              <w:rPr>
                <w:rFonts w:ascii="Tahoma"/>
                <w:color w:val="231F20"/>
                <w:spacing w:val="-13"/>
                <w:sz w:val="22"/>
              </w:rPr>
              <w:t xml:space="preserve"> </w:t>
            </w:r>
            <w:r>
              <w:rPr>
                <w:rFonts w:ascii="Tahoma"/>
                <w:color w:val="231F20"/>
                <w:sz w:val="22"/>
              </w:rPr>
              <w:t>bank</w:t>
            </w:r>
            <w:r>
              <w:rPr>
                <w:rFonts w:ascii="Tahoma"/>
                <w:color w:val="231F20"/>
                <w:spacing w:val="-13"/>
                <w:sz w:val="22"/>
              </w:rPr>
              <w:t xml:space="preserve"> </w:t>
            </w:r>
            <w:r>
              <w:rPr>
                <w:rFonts w:ascii="Tahoma"/>
                <w:color w:val="231F20"/>
                <w:spacing w:val="-4"/>
                <w:sz w:val="22"/>
              </w:rPr>
              <w:t>note</w:t>
            </w:r>
          </w:p>
        </w:tc>
      </w:tr>
    </w:tbl>
    <w:p w14:paraId="0FCEDB34">
      <w:pPr>
        <w:pStyle w:val="11"/>
        <w:rPr>
          <w:rFonts w:ascii="Tahoma"/>
          <w:sz w:val="30"/>
        </w:rPr>
      </w:pPr>
    </w:p>
    <w:p w14:paraId="7B71215F">
      <w:pPr>
        <w:pStyle w:val="11"/>
        <w:rPr>
          <w:rFonts w:ascii="Tahoma"/>
          <w:sz w:val="30"/>
        </w:rPr>
      </w:pPr>
    </w:p>
    <w:p w14:paraId="7F7D0959">
      <w:pPr>
        <w:pStyle w:val="11"/>
        <w:spacing w:before="10"/>
        <w:rPr>
          <w:rFonts w:ascii="Tahoma"/>
          <w:sz w:val="41"/>
        </w:rPr>
      </w:pPr>
    </w:p>
    <w:p w14:paraId="6DE2686C">
      <w:pPr>
        <w:spacing w:before="0"/>
        <w:ind w:left="308" w:right="3347" w:firstLine="0"/>
        <w:jc w:val="center"/>
        <w:rPr>
          <w:rFonts w:ascii="Trebuchet MS"/>
          <w:b/>
          <w:sz w:val="41"/>
        </w:rPr>
      </w:pPr>
      <w:r>
        <w:rPr>
          <w:rFonts w:ascii="Trebuchet MS"/>
          <w:b/>
          <w:color w:val="231F20"/>
          <w:spacing w:val="-2"/>
          <w:w w:val="65"/>
          <w:sz w:val="41"/>
        </w:rPr>
        <w:t>THE</w:t>
      </w:r>
      <w:r>
        <w:rPr>
          <w:rFonts w:ascii="Trebuchet MS"/>
          <w:b/>
          <w:color w:val="231F20"/>
          <w:spacing w:val="-40"/>
          <w:sz w:val="41"/>
        </w:rPr>
        <w:t xml:space="preserve"> </w:t>
      </w:r>
      <w:r>
        <w:rPr>
          <w:rFonts w:ascii="Trebuchet MS"/>
          <w:b/>
          <w:color w:val="231F20"/>
          <w:spacing w:val="-2"/>
          <w:w w:val="65"/>
          <w:sz w:val="41"/>
        </w:rPr>
        <w:t>MILLION</w:t>
      </w:r>
      <w:r>
        <w:rPr>
          <w:rFonts w:ascii="Trebuchet MS"/>
          <w:b/>
          <w:color w:val="231F20"/>
          <w:spacing w:val="-39"/>
          <w:sz w:val="41"/>
        </w:rPr>
        <w:t xml:space="preserve"> </w:t>
      </w:r>
      <w:r>
        <w:rPr>
          <w:rFonts w:ascii="Trebuchet MS"/>
          <w:b/>
          <w:color w:val="231F20"/>
          <w:spacing w:val="-2"/>
          <w:w w:val="65"/>
          <w:sz w:val="41"/>
        </w:rPr>
        <w:t>POUND</w:t>
      </w:r>
      <w:r>
        <w:rPr>
          <w:rFonts w:ascii="Trebuchet MS"/>
          <w:b/>
          <w:color w:val="231F20"/>
          <w:spacing w:val="-39"/>
          <w:sz w:val="41"/>
        </w:rPr>
        <w:t xml:space="preserve"> </w:t>
      </w:r>
      <w:r>
        <w:rPr>
          <w:rFonts w:ascii="Trebuchet MS"/>
          <w:b/>
          <w:color w:val="231F20"/>
          <w:spacing w:val="-2"/>
          <w:w w:val="65"/>
          <w:sz w:val="41"/>
        </w:rPr>
        <w:t>BANK</w:t>
      </w:r>
      <w:r>
        <w:rPr>
          <w:rFonts w:ascii="Trebuchet MS"/>
          <w:b/>
          <w:color w:val="231F20"/>
          <w:spacing w:val="-40"/>
          <w:sz w:val="41"/>
        </w:rPr>
        <w:t xml:space="preserve"> </w:t>
      </w:r>
      <w:r>
        <w:rPr>
          <w:rFonts w:ascii="Trebuchet MS"/>
          <w:b/>
          <w:color w:val="231F20"/>
          <w:spacing w:val="-4"/>
          <w:w w:val="65"/>
          <w:sz w:val="41"/>
        </w:rPr>
        <w:t>NOTE</w:t>
      </w:r>
    </w:p>
    <w:p w14:paraId="5DCA52FA">
      <w:pPr>
        <w:spacing w:before="222"/>
        <w:ind w:left="316" w:right="3347" w:firstLine="0"/>
        <w:jc w:val="center"/>
        <w:rPr>
          <w:rFonts w:ascii="Tahoma"/>
          <w:sz w:val="21"/>
        </w:rPr>
      </w:pPr>
      <w:r>
        <w:rPr>
          <w:rFonts w:ascii="Tahoma"/>
          <w:color w:val="FFFFFF"/>
          <w:sz w:val="21"/>
        </w:rPr>
        <w:t>ACT</w:t>
      </w:r>
      <w:r>
        <w:rPr>
          <w:rFonts w:ascii="Tahoma"/>
          <w:color w:val="FFFFFF"/>
          <w:spacing w:val="-9"/>
          <w:sz w:val="21"/>
        </w:rPr>
        <w:t xml:space="preserve"> </w:t>
      </w:r>
      <w:r>
        <w:rPr>
          <w:rFonts w:ascii="Tahoma"/>
          <w:color w:val="FFFFFF"/>
          <w:sz w:val="21"/>
        </w:rPr>
        <w:t>2,</w:t>
      </w:r>
      <w:r>
        <w:rPr>
          <w:rFonts w:ascii="Tahoma"/>
          <w:color w:val="FFFFFF"/>
          <w:spacing w:val="-9"/>
          <w:sz w:val="21"/>
        </w:rPr>
        <w:t xml:space="preserve"> </w:t>
      </w:r>
      <w:r>
        <w:rPr>
          <w:rFonts w:ascii="Tahoma"/>
          <w:color w:val="FFFFFF"/>
          <w:sz w:val="21"/>
        </w:rPr>
        <w:t>SCENE</w:t>
      </w:r>
      <w:r>
        <w:rPr>
          <w:rFonts w:ascii="Tahoma"/>
          <w:color w:val="FFFFFF"/>
          <w:spacing w:val="-8"/>
          <w:sz w:val="21"/>
        </w:rPr>
        <w:t xml:space="preserve"> </w:t>
      </w:r>
      <w:r>
        <w:rPr>
          <w:rFonts w:ascii="Tahoma"/>
          <w:color w:val="FFFFFF"/>
          <w:spacing w:val="-10"/>
          <w:sz w:val="21"/>
        </w:rPr>
        <w:t>3</w:t>
      </w:r>
    </w:p>
    <w:p w14:paraId="0D3E8A28">
      <w:pPr>
        <w:pStyle w:val="11"/>
        <w:rPr>
          <w:rFonts w:ascii="Tahoma"/>
          <w:sz w:val="20"/>
        </w:rPr>
      </w:pPr>
    </w:p>
    <w:p w14:paraId="4542E147">
      <w:pPr>
        <w:tabs>
          <w:tab w:val="left" w:pos="2967"/>
          <w:tab w:val="left" w:pos="4103"/>
          <w:tab w:val="left" w:pos="5232"/>
          <w:tab w:val="left" w:pos="6636"/>
        </w:tabs>
        <w:spacing w:before="0"/>
        <w:ind w:left="1561" w:right="0" w:firstLine="0"/>
        <w:jc w:val="left"/>
        <w:rPr>
          <w:rFonts w:ascii="Tahoma"/>
          <w:sz w:val="21"/>
        </w:rPr>
      </w:pPr>
      <w:r>
        <w:rPr>
          <w:rFonts w:ascii="Tahoma"/>
          <w:color w:val="231F20"/>
          <w:w w:val="90"/>
          <w:sz w:val="21"/>
        </w:rPr>
        <w:t>N</w:t>
      </w:r>
      <w:r>
        <w:rPr>
          <w:rFonts w:ascii="Tahoma"/>
          <w:color w:val="231F20"/>
          <w:spacing w:val="-10"/>
          <w:w w:val="90"/>
          <w:sz w:val="21"/>
        </w:rPr>
        <w:t xml:space="preserve"> </w:t>
      </w:r>
      <w:r>
        <w:rPr>
          <w:rFonts w:ascii="Tahoma"/>
          <w:color w:val="231F20"/>
          <w:w w:val="90"/>
          <w:sz w:val="21"/>
        </w:rPr>
        <w:t>=</w:t>
      </w:r>
      <w:r>
        <w:rPr>
          <w:rFonts w:ascii="Tahoma"/>
          <w:color w:val="231F20"/>
          <w:spacing w:val="-10"/>
          <w:w w:val="90"/>
          <w:sz w:val="21"/>
        </w:rPr>
        <w:t xml:space="preserve"> </w:t>
      </w:r>
      <w:r>
        <w:rPr>
          <w:rFonts w:ascii="Tahoma"/>
          <w:color w:val="231F20"/>
          <w:spacing w:val="-2"/>
          <w:w w:val="90"/>
          <w:sz w:val="21"/>
        </w:rPr>
        <w:t>Narrator</w:t>
      </w:r>
      <w:r>
        <w:rPr>
          <w:rFonts w:ascii="Tahoma"/>
          <w:color w:val="231F20"/>
          <w:sz w:val="21"/>
        </w:rPr>
        <w:tab/>
      </w:r>
      <w:r>
        <w:rPr>
          <w:rFonts w:ascii="Tahoma"/>
          <w:color w:val="231F20"/>
          <w:w w:val="85"/>
          <w:sz w:val="21"/>
        </w:rPr>
        <w:t>H</w:t>
      </w:r>
      <w:r>
        <w:rPr>
          <w:rFonts w:ascii="Tahoma"/>
          <w:color w:val="231F20"/>
          <w:spacing w:val="-4"/>
          <w:w w:val="85"/>
          <w:sz w:val="21"/>
        </w:rPr>
        <w:t xml:space="preserve"> </w:t>
      </w:r>
      <w:r>
        <w:rPr>
          <w:rFonts w:ascii="Tahoma"/>
          <w:color w:val="231F20"/>
          <w:w w:val="85"/>
          <w:sz w:val="21"/>
        </w:rPr>
        <w:t>=</w:t>
      </w:r>
      <w:r>
        <w:rPr>
          <w:rFonts w:ascii="Tahoma"/>
          <w:color w:val="231F20"/>
          <w:spacing w:val="-3"/>
          <w:w w:val="85"/>
          <w:sz w:val="21"/>
        </w:rPr>
        <w:t xml:space="preserve"> </w:t>
      </w:r>
      <w:r>
        <w:rPr>
          <w:rFonts w:ascii="Tahoma"/>
          <w:color w:val="231F20"/>
          <w:spacing w:val="-2"/>
          <w:w w:val="85"/>
          <w:sz w:val="21"/>
        </w:rPr>
        <w:t>Henry</w:t>
      </w:r>
      <w:r>
        <w:rPr>
          <w:rFonts w:ascii="Tahoma"/>
          <w:color w:val="231F20"/>
          <w:sz w:val="21"/>
        </w:rPr>
        <w:tab/>
      </w:r>
      <w:r>
        <w:rPr>
          <w:rFonts w:ascii="Tahoma"/>
          <w:color w:val="231F20"/>
          <w:w w:val="90"/>
          <w:sz w:val="21"/>
        </w:rPr>
        <w:t>P</w:t>
      </w:r>
      <w:r>
        <w:rPr>
          <w:rFonts w:ascii="Tahoma"/>
          <w:color w:val="231F20"/>
          <w:spacing w:val="-9"/>
          <w:w w:val="90"/>
          <w:sz w:val="21"/>
        </w:rPr>
        <w:t xml:space="preserve"> </w:t>
      </w:r>
      <w:r>
        <w:rPr>
          <w:rFonts w:ascii="Tahoma"/>
          <w:color w:val="231F20"/>
          <w:w w:val="90"/>
          <w:sz w:val="21"/>
        </w:rPr>
        <w:t>=</w:t>
      </w:r>
      <w:r>
        <w:rPr>
          <w:rFonts w:ascii="Tahoma"/>
          <w:color w:val="231F20"/>
          <w:spacing w:val="-9"/>
          <w:w w:val="90"/>
          <w:sz w:val="21"/>
        </w:rPr>
        <w:t xml:space="preserve"> </w:t>
      </w:r>
      <w:r>
        <w:rPr>
          <w:rFonts w:ascii="Tahoma"/>
          <w:color w:val="231F20"/>
          <w:spacing w:val="-2"/>
          <w:w w:val="90"/>
          <w:sz w:val="21"/>
        </w:rPr>
        <w:t>Portia</w:t>
      </w:r>
      <w:r>
        <w:rPr>
          <w:rFonts w:ascii="Tahoma"/>
          <w:color w:val="231F20"/>
          <w:sz w:val="21"/>
        </w:rPr>
        <w:tab/>
      </w:r>
      <w:r>
        <w:rPr>
          <w:rFonts w:ascii="Tahoma"/>
          <w:color w:val="231F20"/>
          <w:w w:val="85"/>
          <w:sz w:val="21"/>
        </w:rPr>
        <w:t>R</w:t>
      </w:r>
      <w:r>
        <w:rPr>
          <w:rFonts w:ascii="Tahoma"/>
          <w:color w:val="231F20"/>
          <w:spacing w:val="-3"/>
          <w:w w:val="85"/>
          <w:sz w:val="21"/>
        </w:rPr>
        <w:t xml:space="preserve"> </w:t>
      </w:r>
      <w:r>
        <w:rPr>
          <w:rFonts w:ascii="Tahoma"/>
          <w:color w:val="231F20"/>
          <w:w w:val="85"/>
          <w:sz w:val="21"/>
        </w:rPr>
        <w:t>=</w:t>
      </w:r>
      <w:r>
        <w:rPr>
          <w:rFonts w:ascii="Tahoma"/>
          <w:color w:val="231F20"/>
          <w:spacing w:val="-2"/>
          <w:w w:val="85"/>
          <w:sz w:val="21"/>
        </w:rPr>
        <w:t xml:space="preserve"> Roderick</w:t>
      </w:r>
      <w:r>
        <w:rPr>
          <w:rFonts w:ascii="Tahoma"/>
          <w:color w:val="231F20"/>
          <w:sz w:val="21"/>
        </w:rPr>
        <w:tab/>
      </w:r>
      <w:r>
        <w:rPr>
          <w:rFonts w:ascii="Tahoma"/>
          <w:color w:val="231F20"/>
          <w:w w:val="80"/>
          <w:sz w:val="21"/>
        </w:rPr>
        <w:t>O</w:t>
      </w:r>
      <w:r>
        <w:rPr>
          <w:rFonts w:ascii="Tahoma"/>
          <w:color w:val="231F20"/>
          <w:spacing w:val="-1"/>
          <w:w w:val="80"/>
          <w:sz w:val="21"/>
        </w:rPr>
        <w:t xml:space="preserve"> </w:t>
      </w:r>
      <w:r>
        <w:rPr>
          <w:rFonts w:ascii="Tahoma"/>
          <w:color w:val="231F20"/>
          <w:w w:val="80"/>
          <w:sz w:val="21"/>
        </w:rPr>
        <w:t>=</w:t>
      </w:r>
      <w:r>
        <w:rPr>
          <w:rFonts w:ascii="Tahoma"/>
          <w:color w:val="231F20"/>
          <w:spacing w:val="-13"/>
          <w:sz w:val="21"/>
        </w:rPr>
        <w:t xml:space="preserve"> </w:t>
      </w:r>
      <w:r>
        <w:rPr>
          <w:rFonts w:ascii="Tahoma"/>
          <w:color w:val="231F20"/>
          <w:spacing w:val="-2"/>
          <w:w w:val="80"/>
          <w:sz w:val="21"/>
        </w:rPr>
        <w:t>Oliver</w:t>
      </w:r>
    </w:p>
    <w:p w14:paraId="06805B61">
      <w:pPr>
        <w:spacing w:after="0"/>
        <w:jc w:val="left"/>
        <w:rPr>
          <w:rFonts w:ascii="Tahoma"/>
          <w:sz w:val="21"/>
        </w:rPr>
        <w:sectPr>
          <w:pgSz w:w="11910" w:h="16840"/>
          <w:pgMar w:top="0" w:right="0" w:bottom="0" w:left="0" w:header="720" w:footer="720" w:gutter="0"/>
          <w:cols w:space="720" w:num="1"/>
        </w:sectPr>
      </w:pPr>
    </w:p>
    <w:p w14:paraId="7DDD683A">
      <w:pPr>
        <w:spacing w:before="197" w:line="242" w:lineRule="auto"/>
        <w:ind w:left="1927" w:right="25" w:hanging="341"/>
        <w:jc w:val="left"/>
        <w:rPr>
          <w:sz w:val="21"/>
        </w:rPr>
      </w:pPr>
      <w:r>
        <w:rPr>
          <w:b/>
          <w:color w:val="231F20"/>
          <w:spacing w:val="-4"/>
          <w:sz w:val="21"/>
        </w:rPr>
        <w:t>N:</w:t>
      </w:r>
      <w:r>
        <w:rPr>
          <w:b/>
          <w:color w:val="231F20"/>
          <w:spacing w:val="55"/>
          <w:sz w:val="21"/>
        </w:rPr>
        <w:t xml:space="preserve"> </w:t>
      </w:r>
      <w:r>
        <w:rPr>
          <w:color w:val="231F20"/>
          <w:spacing w:val="-4"/>
          <w:sz w:val="21"/>
        </w:rPr>
        <w:t>Henry</w:t>
      </w:r>
      <w:r>
        <w:rPr>
          <w:color w:val="231F20"/>
          <w:spacing w:val="-11"/>
          <w:sz w:val="21"/>
        </w:rPr>
        <w:t xml:space="preserve"> </w:t>
      </w:r>
      <w:r>
        <w:rPr>
          <w:color w:val="231F20"/>
          <w:spacing w:val="-4"/>
          <w:sz w:val="21"/>
        </w:rPr>
        <w:t>and</w:t>
      </w:r>
      <w:r>
        <w:rPr>
          <w:color w:val="231F20"/>
          <w:spacing w:val="-11"/>
          <w:sz w:val="21"/>
        </w:rPr>
        <w:t xml:space="preserve"> </w:t>
      </w:r>
      <w:r>
        <w:rPr>
          <w:color w:val="231F20"/>
          <w:spacing w:val="-4"/>
          <w:sz w:val="21"/>
        </w:rPr>
        <w:t>Portia</w:t>
      </w:r>
      <w:r>
        <w:rPr>
          <w:color w:val="231F20"/>
          <w:spacing w:val="-10"/>
          <w:sz w:val="21"/>
        </w:rPr>
        <w:t xml:space="preserve"> </w:t>
      </w:r>
      <w:r>
        <w:rPr>
          <w:color w:val="231F20"/>
          <w:spacing w:val="-4"/>
          <w:sz w:val="21"/>
        </w:rPr>
        <w:t>fell</w:t>
      </w:r>
      <w:r>
        <w:rPr>
          <w:color w:val="231F20"/>
          <w:spacing w:val="-11"/>
          <w:sz w:val="21"/>
        </w:rPr>
        <w:t xml:space="preserve"> </w:t>
      </w:r>
      <w:r>
        <w:rPr>
          <w:color w:val="231F20"/>
          <w:spacing w:val="-4"/>
          <w:sz w:val="21"/>
        </w:rPr>
        <w:t>in</w:t>
      </w:r>
      <w:r>
        <w:rPr>
          <w:color w:val="231F20"/>
          <w:spacing w:val="-10"/>
          <w:sz w:val="21"/>
        </w:rPr>
        <w:t xml:space="preserve"> </w:t>
      </w:r>
      <w:r>
        <w:rPr>
          <w:color w:val="231F20"/>
          <w:spacing w:val="-4"/>
          <w:sz w:val="21"/>
        </w:rPr>
        <w:t>love.</w:t>
      </w:r>
      <w:r>
        <w:rPr>
          <w:color w:val="231F20"/>
          <w:spacing w:val="-11"/>
          <w:sz w:val="21"/>
        </w:rPr>
        <w:t xml:space="preserve"> </w:t>
      </w:r>
      <w:r>
        <w:rPr>
          <w:color w:val="231F20"/>
          <w:spacing w:val="-4"/>
          <w:sz w:val="21"/>
        </w:rPr>
        <w:t>Henry</w:t>
      </w:r>
      <w:r>
        <w:rPr>
          <w:color w:val="231F20"/>
          <w:spacing w:val="-11"/>
          <w:sz w:val="21"/>
        </w:rPr>
        <w:t xml:space="preserve"> </w:t>
      </w:r>
      <w:r>
        <w:rPr>
          <w:color w:val="231F20"/>
          <w:spacing w:val="-4"/>
          <w:sz w:val="21"/>
        </w:rPr>
        <w:t xml:space="preserve">also </w:t>
      </w:r>
      <w:r>
        <w:rPr>
          <w:color w:val="231F20"/>
          <w:spacing w:val="-2"/>
          <w:sz w:val="21"/>
        </w:rPr>
        <w:t>met</w:t>
      </w:r>
      <w:r>
        <w:rPr>
          <w:color w:val="231F20"/>
          <w:spacing w:val="-13"/>
          <w:sz w:val="21"/>
        </w:rPr>
        <w:t xml:space="preserve"> </w:t>
      </w:r>
      <w:r>
        <w:rPr>
          <w:color w:val="231F20"/>
          <w:spacing w:val="-2"/>
          <w:sz w:val="21"/>
        </w:rPr>
        <w:t>an</w:t>
      </w:r>
      <w:r>
        <w:rPr>
          <w:color w:val="231F20"/>
          <w:spacing w:val="-13"/>
          <w:sz w:val="21"/>
        </w:rPr>
        <w:t xml:space="preserve"> </w:t>
      </w:r>
      <w:r>
        <w:rPr>
          <w:color w:val="231F20"/>
          <w:spacing w:val="-2"/>
          <w:sz w:val="21"/>
        </w:rPr>
        <w:t>old</w:t>
      </w:r>
      <w:r>
        <w:rPr>
          <w:color w:val="231F20"/>
          <w:spacing w:val="-12"/>
          <w:sz w:val="21"/>
        </w:rPr>
        <w:t xml:space="preserve"> </w:t>
      </w:r>
      <w:r>
        <w:rPr>
          <w:color w:val="231F20"/>
          <w:spacing w:val="-2"/>
          <w:sz w:val="21"/>
        </w:rPr>
        <w:t>family</w:t>
      </w:r>
      <w:r>
        <w:rPr>
          <w:color w:val="231F20"/>
          <w:spacing w:val="-13"/>
          <w:sz w:val="21"/>
        </w:rPr>
        <w:t xml:space="preserve"> </w:t>
      </w:r>
      <w:r>
        <w:rPr>
          <w:color w:val="231F20"/>
          <w:spacing w:val="-2"/>
          <w:sz w:val="21"/>
        </w:rPr>
        <w:t>friend</w:t>
      </w:r>
      <w:r>
        <w:rPr>
          <w:color w:val="231F20"/>
          <w:spacing w:val="-12"/>
          <w:sz w:val="21"/>
        </w:rPr>
        <w:t xml:space="preserve"> </w:t>
      </w:r>
      <w:r>
        <w:rPr>
          <w:color w:val="231F20"/>
          <w:spacing w:val="-2"/>
          <w:sz w:val="21"/>
        </w:rPr>
        <w:t>who</w:t>
      </w:r>
      <w:r>
        <w:rPr>
          <w:color w:val="231F20"/>
          <w:spacing w:val="-13"/>
          <w:sz w:val="21"/>
        </w:rPr>
        <w:t xml:space="preserve"> </w:t>
      </w:r>
      <w:r>
        <w:rPr>
          <w:color w:val="231F20"/>
          <w:spacing w:val="-2"/>
          <w:sz w:val="21"/>
        </w:rPr>
        <w:t>had</w:t>
      </w:r>
      <w:r>
        <w:rPr>
          <w:color w:val="231F20"/>
          <w:spacing w:val="-13"/>
          <w:sz w:val="21"/>
        </w:rPr>
        <w:t xml:space="preserve"> </w:t>
      </w:r>
      <w:r>
        <w:rPr>
          <w:color w:val="231F20"/>
          <w:spacing w:val="-2"/>
          <w:sz w:val="21"/>
        </w:rPr>
        <w:t xml:space="preserve">money </w:t>
      </w:r>
      <w:r>
        <w:rPr>
          <w:color w:val="231F20"/>
          <w:spacing w:val="-8"/>
          <w:sz w:val="21"/>
        </w:rPr>
        <w:t>troubles.</w:t>
      </w:r>
      <w:r>
        <w:rPr>
          <w:color w:val="231F20"/>
          <w:spacing w:val="-7"/>
          <w:sz w:val="21"/>
        </w:rPr>
        <w:t xml:space="preserve"> </w:t>
      </w:r>
      <w:r>
        <w:rPr>
          <w:color w:val="231F20"/>
          <w:spacing w:val="-8"/>
          <w:sz w:val="21"/>
        </w:rPr>
        <w:t>His</w:t>
      </w:r>
      <w:r>
        <w:rPr>
          <w:color w:val="231F20"/>
          <w:spacing w:val="-6"/>
          <w:sz w:val="21"/>
        </w:rPr>
        <w:t xml:space="preserve"> </w:t>
      </w:r>
      <w:r>
        <w:rPr>
          <w:color w:val="231F20"/>
          <w:spacing w:val="-8"/>
          <w:sz w:val="21"/>
        </w:rPr>
        <w:t>friend</w:t>
      </w:r>
      <w:r>
        <w:rPr>
          <w:color w:val="231F20"/>
          <w:spacing w:val="-7"/>
          <w:sz w:val="21"/>
        </w:rPr>
        <w:t xml:space="preserve"> </w:t>
      </w:r>
      <w:r>
        <w:rPr>
          <w:color w:val="231F20"/>
          <w:spacing w:val="-8"/>
          <w:sz w:val="21"/>
        </w:rPr>
        <w:t>used</w:t>
      </w:r>
      <w:r>
        <w:rPr>
          <w:color w:val="231F20"/>
          <w:spacing w:val="-6"/>
          <w:sz w:val="21"/>
        </w:rPr>
        <w:t xml:space="preserve"> </w:t>
      </w:r>
      <w:r>
        <w:rPr>
          <w:color w:val="231F20"/>
          <w:spacing w:val="-8"/>
          <w:sz w:val="21"/>
        </w:rPr>
        <w:t>Henry’s</w:t>
      </w:r>
      <w:r>
        <w:rPr>
          <w:color w:val="231F20"/>
          <w:spacing w:val="-7"/>
          <w:sz w:val="21"/>
        </w:rPr>
        <w:t xml:space="preserve"> </w:t>
      </w:r>
      <w:r>
        <w:rPr>
          <w:color w:val="231F20"/>
          <w:spacing w:val="-8"/>
          <w:sz w:val="21"/>
        </w:rPr>
        <w:t>name</w:t>
      </w:r>
      <w:r>
        <w:rPr>
          <w:color w:val="231F20"/>
          <w:spacing w:val="-6"/>
          <w:sz w:val="21"/>
        </w:rPr>
        <w:t xml:space="preserve"> </w:t>
      </w:r>
      <w:r>
        <w:rPr>
          <w:color w:val="231F20"/>
          <w:spacing w:val="-8"/>
          <w:sz w:val="21"/>
        </w:rPr>
        <w:t>to get</w:t>
      </w:r>
      <w:r>
        <w:rPr>
          <w:color w:val="231F20"/>
          <w:spacing w:val="-5"/>
          <w:sz w:val="21"/>
        </w:rPr>
        <w:t xml:space="preserve"> </w:t>
      </w:r>
      <w:r>
        <w:rPr>
          <w:color w:val="231F20"/>
          <w:spacing w:val="-8"/>
          <w:sz w:val="21"/>
        </w:rPr>
        <w:t>people</w:t>
      </w:r>
      <w:r>
        <w:rPr>
          <w:color w:val="231F20"/>
          <w:spacing w:val="-5"/>
          <w:sz w:val="21"/>
        </w:rPr>
        <w:t xml:space="preserve"> </w:t>
      </w:r>
      <w:r>
        <w:rPr>
          <w:color w:val="231F20"/>
          <w:spacing w:val="-8"/>
          <w:sz w:val="21"/>
        </w:rPr>
        <w:t>to</w:t>
      </w:r>
      <w:r>
        <w:rPr>
          <w:color w:val="231F20"/>
          <w:spacing w:val="-5"/>
          <w:sz w:val="21"/>
        </w:rPr>
        <w:t xml:space="preserve"> </w:t>
      </w:r>
      <w:r>
        <w:rPr>
          <w:color w:val="231F20"/>
          <w:spacing w:val="-8"/>
          <w:sz w:val="21"/>
        </w:rPr>
        <w:t>invest</w:t>
      </w:r>
      <w:r>
        <w:rPr>
          <w:color w:val="231F20"/>
          <w:spacing w:val="-5"/>
          <w:sz w:val="21"/>
        </w:rPr>
        <w:t xml:space="preserve"> </w:t>
      </w:r>
      <w:r>
        <w:rPr>
          <w:color w:val="231F20"/>
          <w:spacing w:val="-8"/>
          <w:sz w:val="21"/>
        </w:rPr>
        <w:t>in</w:t>
      </w:r>
      <w:r>
        <w:rPr>
          <w:color w:val="231F20"/>
          <w:spacing w:val="-5"/>
          <w:sz w:val="21"/>
        </w:rPr>
        <w:t xml:space="preserve"> </w:t>
      </w:r>
      <w:r>
        <w:rPr>
          <w:color w:val="231F20"/>
          <w:spacing w:val="-8"/>
          <w:sz w:val="21"/>
        </w:rPr>
        <w:t>his</w:t>
      </w:r>
      <w:r>
        <w:rPr>
          <w:color w:val="231F20"/>
          <w:spacing w:val="-5"/>
          <w:sz w:val="21"/>
        </w:rPr>
        <w:t xml:space="preserve"> </w:t>
      </w:r>
      <w:r>
        <w:rPr>
          <w:color w:val="231F20"/>
          <w:spacing w:val="-8"/>
          <w:sz w:val="21"/>
        </w:rPr>
        <w:t>gold</w:t>
      </w:r>
      <w:r>
        <w:rPr>
          <w:color w:val="231F20"/>
          <w:spacing w:val="-5"/>
          <w:sz w:val="21"/>
        </w:rPr>
        <w:t xml:space="preserve"> </w:t>
      </w:r>
      <w:r>
        <w:rPr>
          <w:color w:val="231F20"/>
          <w:spacing w:val="-8"/>
          <w:sz w:val="21"/>
        </w:rPr>
        <w:t>mine.</w:t>
      </w:r>
      <w:r>
        <w:rPr>
          <w:color w:val="231F20"/>
          <w:spacing w:val="-5"/>
          <w:sz w:val="21"/>
        </w:rPr>
        <w:t xml:space="preserve"> </w:t>
      </w:r>
      <w:r>
        <w:rPr>
          <w:color w:val="231F20"/>
          <w:spacing w:val="-8"/>
          <w:sz w:val="21"/>
        </w:rPr>
        <w:t xml:space="preserve">This </w:t>
      </w:r>
      <w:r>
        <w:rPr>
          <w:color w:val="231F20"/>
          <w:spacing w:val="-2"/>
          <w:sz w:val="21"/>
        </w:rPr>
        <w:t>made</w:t>
      </w:r>
      <w:r>
        <w:rPr>
          <w:color w:val="231F20"/>
          <w:spacing w:val="-13"/>
          <w:sz w:val="21"/>
        </w:rPr>
        <w:t xml:space="preserve"> </w:t>
      </w:r>
      <w:r>
        <w:rPr>
          <w:color w:val="231F20"/>
          <w:spacing w:val="-2"/>
          <w:sz w:val="21"/>
        </w:rPr>
        <w:t>Henry</w:t>
      </w:r>
      <w:r>
        <w:rPr>
          <w:color w:val="231F20"/>
          <w:spacing w:val="-13"/>
          <w:sz w:val="21"/>
        </w:rPr>
        <w:t xml:space="preserve"> </w:t>
      </w:r>
      <w:r>
        <w:rPr>
          <w:color w:val="231F20"/>
          <w:spacing w:val="-2"/>
          <w:sz w:val="21"/>
        </w:rPr>
        <w:t>rich.</w:t>
      </w:r>
      <w:r>
        <w:rPr>
          <w:color w:val="231F20"/>
          <w:spacing w:val="-12"/>
          <w:sz w:val="21"/>
        </w:rPr>
        <w:t xml:space="preserve"> </w:t>
      </w:r>
      <w:r>
        <w:rPr>
          <w:color w:val="231F20"/>
          <w:spacing w:val="-2"/>
          <w:sz w:val="21"/>
        </w:rPr>
        <w:t>A</w:t>
      </w:r>
      <w:r>
        <w:rPr>
          <w:color w:val="231F20"/>
          <w:spacing w:val="-13"/>
          <w:sz w:val="21"/>
        </w:rPr>
        <w:t xml:space="preserve"> </w:t>
      </w:r>
      <w:r>
        <w:rPr>
          <w:color w:val="231F20"/>
          <w:spacing w:val="-2"/>
          <w:sz w:val="21"/>
        </w:rPr>
        <w:t>month</w:t>
      </w:r>
      <w:r>
        <w:rPr>
          <w:color w:val="231F20"/>
          <w:spacing w:val="-12"/>
          <w:sz w:val="21"/>
        </w:rPr>
        <w:t xml:space="preserve"> </w:t>
      </w:r>
      <w:r>
        <w:rPr>
          <w:color w:val="231F20"/>
          <w:spacing w:val="-2"/>
          <w:sz w:val="21"/>
        </w:rPr>
        <w:t>has</w:t>
      </w:r>
      <w:r>
        <w:rPr>
          <w:color w:val="231F20"/>
          <w:spacing w:val="-13"/>
          <w:sz w:val="21"/>
        </w:rPr>
        <w:t xml:space="preserve"> </w:t>
      </w:r>
      <w:r>
        <w:rPr>
          <w:color w:val="231F20"/>
          <w:spacing w:val="-2"/>
          <w:sz w:val="21"/>
        </w:rPr>
        <w:t xml:space="preserve">passed. </w:t>
      </w:r>
      <w:r>
        <w:rPr>
          <w:color w:val="231F20"/>
          <w:sz w:val="21"/>
        </w:rPr>
        <w:t>Knowing</w:t>
      </w:r>
      <w:r>
        <w:rPr>
          <w:color w:val="231F20"/>
          <w:spacing w:val="-15"/>
          <w:sz w:val="21"/>
        </w:rPr>
        <w:t xml:space="preserve"> </w:t>
      </w:r>
      <w:r>
        <w:rPr>
          <w:color w:val="231F20"/>
          <w:sz w:val="21"/>
        </w:rPr>
        <w:t>the</w:t>
      </w:r>
      <w:r>
        <w:rPr>
          <w:color w:val="231F20"/>
          <w:spacing w:val="-15"/>
          <w:sz w:val="21"/>
        </w:rPr>
        <w:t xml:space="preserve"> </w:t>
      </w:r>
      <w:r>
        <w:rPr>
          <w:color w:val="231F20"/>
          <w:sz w:val="21"/>
        </w:rPr>
        <w:t>two</w:t>
      </w:r>
      <w:r>
        <w:rPr>
          <w:color w:val="231F20"/>
          <w:spacing w:val="-14"/>
          <w:sz w:val="21"/>
        </w:rPr>
        <w:t xml:space="preserve"> </w:t>
      </w:r>
      <w:r>
        <w:rPr>
          <w:color w:val="231F20"/>
          <w:sz w:val="21"/>
        </w:rPr>
        <w:t>brothers</w:t>
      </w:r>
      <w:r>
        <w:rPr>
          <w:color w:val="231F20"/>
          <w:spacing w:val="-15"/>
          <w:sz w:val="21"/>
        </w:rPr>
        <w:t xml:space="preserve"> </w:t>
      </w:r>
      <w:r>
        <w:rPr>
          <w:color w:val="231F20"/>
          <w:sz w:val="21"/>
        </w:rPr>
        <w:t>were</w:t>
      </w:r>
      <w:r>
        <w:rPr>
          <w:color w:val="231F20"/>
          <w:spacing w:val="-14"/>
          <w:sz w:val="21"/>
        </w:rPr>
        <w:t xml:space="preserve"> </w:t>
      </w:r>
      <w:r>
        <w:rPr>
          <w:color w:val="231F20"/>
          <w:sz w:val="21"/>
        </w:rPr>
        <w:t xml:space="preserve">back, </w:t>
      </w:r>
      <w:r>
        <w:rPr>
          <w:rFonts w:ascii="Tahoma" w:hAnsi="Tahoma"/>
          <w:color w:val="231F20"/>
          <w:w w:val="90"/>
          <w:sz w:val="21"/>
        </w:rPr>
        <w:t>Henry</w:t>
      </w:r>
      <w:r>
        <w:rPr>
          <w:rFonts w:ascii="Tahoma" w:hAnsi="Tahoma"/>
          <w:color w:val="231F20"/>
          <w:spacing w:val="-2"/>
          <w:w w:val="90"/>
          <w:sz w:val="21"/>
        </w:rPr>
        <w:t xml:space="preserve"> </w:t>
      </w:r>
      <w:r>
        <w:rPr>
          <w:rFonts w:ascii="Tahoma" w:hAnsi="Tahoma"/>
          <w:color w:val="231F20"/>
          <w:w w:val="90"/>
          <w:sz w:val="21"/>
        </w:rPr>
        <w:t>dressed</w:t>
      </w:r>
      <w:r>
        <w:rPr>
          <w:rFonts w:ascii="Tahoma" w:hAnsi="Tahoma"/>
          <w:color w:val="231F20"/>
          <w:spacing w:val="-2"/>
          <w:w w:val="90"/>
          <w:sz w:val="21"/>
        </w:rPr>
        <w:t xml:space="preserve"> </w:t>
      </w:r>
      <w:r>
        <w:rPr>
          <w:rFonts w:ascii="Tahoma" w:hAnsi="Tahoma"/>
          <w:color w:val="231F20"/>
          <w:w w:val="90"/>
          <w:sz w:val="21"/>
        </w:rPr>
        <w:t>himself</w:t>
      </w:r>
      <w:r>
        <w:rPr>
          <w:rFonts w:ascii="Tahoma" w:hAnsi="Tahoma"/>
          <w:color w:val="231F20"/>
          <w:spacing w:val="-2"/>
          <w:w w:val="90"/>
          <w:sz w:val="21"/>
        </w:rPr>
        <w:t xml:space="preserve"> </w:t>
      </w:r>
      <w:r>
        <w:rPr>
          <w:rFonts w:ascii="Tahoma" w:hAnsi="Tahoma"/>
          <w:color w:val="231F20"/>
          <w:w w:val="90"/>
          <w:sz w:val="21"/>
        </w:rPr>
        <w:t>in</w:t>
      </w:r>
      <w:r>
        <w:rPr>
          <w:rFonts w:ascii="Tahoma" w:hAnsi="Tahoma"/>
          <w:color w:val="231F20"/>
          <w:spacing w:val="-2"/>
          <w:w w:val="90"/>
          <w:sz w:val="21"/>
        </w:rPr>
        <w:t xml:space="preserve"> </w:t>
      </w:r>
      <w:r>
        <w:rPr>
          <w:rFonts w:ascii="Tahoma" w:hAnsi="Tahoma"/>
          <w:color w:val="231F20"/>
          <w:w w:val="90"/>
          <w:sz w:val="21"/>
        </w:rPr>
        <w:t>the</w:t>
      </w:r>
      <w:r>
        <w:rPr>
          <w:rFonts w:ascii="Tahoma" w:hAnsi="Tahoma"/>
          <w:color w:val="231F20"/>
          <w:spacing w:val="-2"/>
          <w:w w:val="90"/>
          <w:sz w:val="21"/>
        </w:rPr>
        <w:t xml:space="preserve"> </w:t>
      </w:r>
      <w:r>
        <w:rPr>
          <w:rFonts w:ascii="Tahoma" w:hAnsi="Tahoma"/>
          <w:color w:val="231F20"/>
          <w:w w:val="90"/>
          <w:sz w:val="21"/>
        </w:rPr>
        <w:t>finest</w:t>
      </w:r>
      <w:r>
        <w:rPr>
          <w:rFonts w:ascii="Tahoma" w:hAnsi="Tahoma"/>
          <w:color w:val="231F20"/>
          <w:spacing w:val="-2"/>
          <w:w w:val="90"/>
          <w:sz w:val="21"/>
        </w:rPr>
        <w:t xml:space="preserve"> </w:t>
      </w:r>
      <w:r>
        <w:rPr>
          <w:rFonts w:ascii="Tahoma" w:hAnsi="Tahoma"/>
          <w:color w:val="231F20"/>
          <w:w w:val="90"/>
          <w:sz w:val="21"/>
        </w:rPr>
        <w:t xml:space="preserve">clothes </w:t>
      </w:r>
      <w:r>
        <w:rPr>
          <w:color w:val="231F20"/>
          <w:sz w:val="21"/>
        </w:rPr>
        <w:t>and</w:t>
      </w:r>
      <w:r>
        <w:rPr>
          <w:color w:val="231F20"/>
          <w:spacing w:val="-15"/>
          <w:sz w:val="21"/>
        </w:rPr>
        <w:t xml:space="preserve"> </w:t>
      </w:r>
      <w:r>
        <w:rPr>
          <w:color w:val="231F20"/>
          <w:sz w:val="21"/>
        </w:rPr>
        <w:t>went</w:t>
      </w:r>
      <w:r>
        <w:rPr>
          <w:color w:val="231F20"/>
          <w:spacing w:val="-15"/>
          <w:sz w:val="21"/>
        </w:rPr>
        <w:t xml:space="preserve"> </w:t>
      </w:r>
      <w:r>
        <w:rPr>
          <w:color w:val="231F20"/>
          <w:sz w:val="21"/>
        </w:rPr>
        <w:t>to</w:t>
      </w:r>
      <w:r>
        <w:rPr>
          <w:color w:val="231F20"/>
          <w:spacing w:val="-14"/>
          <w:sz w:val="21"/>
        </w:rPr>
        <w:t xml:space="preserve"> </w:t>
      </w:r>
      <w:r>
        <w:rPr>
          <w:color w:val="231F20"/>
          <w:sz w:val="21"/>
        </w:rPr>
        <w:t>see</w:t>
      </w:r>
      <w:r>
        <w:rPr>
          <w:color w:val="231F20"/>
          <w:spacing w:val="-15"/>
          <w:sz w:val="21"/>
        </w:rPr>
        <w:t xml:space="preserve"> </w:t>
      </w:r>
      <w:r>
        <w:rPr>
          <w:color w:val="231F20"/>
          <w:sz w:val="21"/>
        </w:rPr>
        <w:t>them</w:t>
      </w:r>
      <w:r>
        <w:rPr>
          <w:color w:val="231F20"/>
          <w:spacing w:val="-14"/>
          <w:sz w:val="21"/>
        </w:rPr>
        <w:t xml:space="preserve"> </w:t>
      </w:r>
      <w:r>
        <w:rPr>
          <w:color w:val="231F20"/>
          <w:sz w:val="21"/>
        </w:rPr>
        <w:t>with</w:t>
      </w:r>
      <w:r>
        <w:rPr>
          <w:color w:val="231F20"/>
          <w:spacing w:val="-15"/>
          <w:sz w:val="21"/>
        </w:rPr>
        <w:t xml:space="preserve"> </w:t>
      </w:r>
      <w:r>
        <w:rPr>
          <w:color w:val="231F20"/>
          <w:sz w:val="21"/>
        </w:rPr>
        <w:t>Portia.</w:t>
      </w:r>
    </w:p>
    <w:p w14:paraId="54453E3E">
      <w:pPr>
        <w:spacing w:before="113" w:line="230" w:lineRule="auto"/>
        <w:ind w:left="1587" w:right="25" w:firstLine="0"/>
        <w:jc w:val="left"/>
        <w:rPr>
          <w:rFonts w:ascii="Tahoma" w:hAnsi="Tahoma"/>
          <w:sz w:val="21"/>
        </w:rPr>
      </w:pPr>
      <w:r>
        <w:rPr>
          <w:rFonts w:ascii="Tahoma" w:hAnsi="Tahoma"/>
          <w:color w:val="231F20"/>
          <w:w w:val="85"/>
          <w:sz w:val="21"/>
        </w:rPr>
        <w:t>(</w:t>
      </w:r>
      <w:r>
        <w:rPr>
          <w:rFonts w:ascii="Trebuchet MS" w:hAnsi="Trebuchet MS"/>
          <w:i/>
          <w:color w:val="231F20"/>
          <w:w w:val="85"/>
          <w:sz w:val="21"/>
        </w:rPr>
        <w:t xml:space="preserve">At the brothers’ home, the servant lets them </w:t>
      </w:r>
      <w:r>
        <w:rPr>
          <w:rFonts w:ascii="Trebuchet MS" w:hAnsi="Trebuchet MS"/>
          <w:i/>
          <w:color w:val="231F20"/>
          <w:w w:val="90"/>
          <w:sz w:val="21"/>
        </w:rPr>
        <w:t>in.</w:t>
      </w:r>
      <w:r>
        <w:rPr>
          <w:rFonts w:ascii="Trebuchet MS" w:hAnsi="Trebuchet MS"/>
          <w:i/>
          <w:color w:val="231F20"/>
          <w:spacing w:val="-3"/>
          <w:w w:val="90"/>
          <w:sz w:val="21"/>
        </w:rPr>
        <w:t xml:space="preserve"> </w:t>
      </w:r>
      <w:r>
        <w:rPr>
          <w:rFonts w:ascii="Trebuchet MS" w:hAnsi="Trebuchet MS"/>
          <w:i/>
          <w:color w:val="231F20"/>
          <w:w w:val="90"/>
          <w:sz w:val="21"/>
        </w:rPr>
        <w:t>The</w:t>
      </w:r>
      <w:r>
        <w:rPr>
          <w:rFonts w:ascii="Trebuchet MS" w:hAnsi="Trebuchet MS"/>
          <w:i/>
          <w:color w:val="231F20"/>
          <w:spacing w:val="-3"/>
          <w:w w:val="90"/>
          <w:sz w:val="21"/>
        </w:rPr>
        <w:t xml:space="preserve"> </w:t>
      </w:r>
      <w:r>
        <w:rPr>
          <w:rFonts w:ascii="Trebuchet MS" w:hAnsi="Trebuchet MS"/>
          <w:i/>
          <w:color w:val="231F20"/>
          <w:w w:val="90"/>
          <w:sz w:val="21"/>
        </w:rPr>
        <w:t>two</w:t>
      </w:r>
      <w:r>
        <w:rPr>
          <w:rFonts w:ascii="Trebuchet MS" w:hAnsi="Trebuchet MS"/>
          <w:i/>
          <w:color w:val="231F20"/>
          <w:spacing w:val="-3"/>
          <w:w w:val="90"/>
          <w:sz w:val="21"/>
        </w:rPr>
        <w:t xml:space="preserve"> </w:t>
      </w:r>
      <w:r>
        <w:rPr>
          <w:rFonts w:ascii="Trebuchet MS" w:hAnsi="Trebuchet MS"/>
          <w:i/>
          <w:color w:val="231F20"/>
          <w:w w:val="90"/>
          <w:sz w:val="21"/>
        </w:rPr>
        <w:t>brothers</w:t>
      </w:r>
      <w:r>
        <w:rPr>
          <w:rFonts w:ascii="Trebuchet MS" w:hAnsi="Trebuchet MS"/>
          <w:i/>
          <w:color w:val="231F20"/>
          <w:spacing w:val="-3"/>
          <w:w w:val="90"/>
          <w:sz w:val="21"/>
        </w:rPr>
        <w:t xml:space="preserve"> </w:t>
      </w:r>
      <w:r>
        <w:rPr>
          <w:rFonts w:ascii="Trebuchet MS" w:hAnsi="Trebuchet MS"/>
          <w:i/>
          <w:color w:val="231F20"/>
          <w:w w:val="90"/>
          <w:sz w:val="21"/>
        </w:rPr>
        <w:t>are</w:t>
      </w:r>
      <w:r>
        <w:rPr>
          <w:rFonts w:ascii="Trebuchet MS" w:hAnsi="Trebuchet MS"/>
          <w:i/>
          <w:color w:val="231F20"/>
          <w:spacing w:val="-3"/>
          <w:w w:val="90"/>
          <w:sz w:val="21"/>
        </w:rPr>
        <w:t xml:space="preserve"> </w:t>
      </w:r>
      <w:r>
        <w:rPr>
          <w:rFonts w:ascii="Trebuchet MS" w:hAnsi="Trebuchet MS"/>
          <w:i/>
          <w:color w:val="231F20"/>
          <w:w w:val="90"/>
          <w:sz w:val="21"/>
        </w:rPr>
        <w:t>seated,</w:t>
      </w:r>
      <w:r>
        <w:rPr>
          <w:rFonts w:ascii="Trebuchet MS" w:hAnsi="Trebuchet MS"/>
          <w:i/>
          <w:color w:val="231F20"/>
          <w:spacing w:val="-3"/>
          <w:w w:val="90"/>
          <w:sz w:val="21"/>
        </w:rPr>
        <w:t xml:space="preserve"> </w:t>
      </w:r>
      <w:r>
        <w:rPr>
          <w:rFonts w:ascii="Trebuchet MS" w:hAnsi="Trebuchet MS"/>
          <w:i/>
          <w:color w:val="231F20"/>
          <w:w w:val="90"/>
          <w:sz w:val="21"/>
        </w:rPr>
        <w:t>waiting.</w:t>
      </w:r>
      <w:r>
        <w:rPr>
          <w:rFonts w:ascii="Tahoma" w:hAnsi="Tahoma"/>
          <w:color w:val="231F20"/>
          <w:w w:val="90"/>
          <w:sz w:val="21"/>
        </w:rPr>
        <w:t>)</w:t>
      </w:r>
    </w:p>
    <w:p w14:paraId="72DC204E">
      <w:pPr>
        <w:spacing w:before="108" w:line="235" w:lineRule="auto"/>
        <w:ind w:left="1927" w:right="12" w:hanging="341"/>
        <w:jc w:val="left"/>
        <w:rPr>
          <w:sz w:val="21"/>
        </w:rPr>
      </w:pPr>
      <w:r>
        <w:rPr>
          <w:b/>
          <w:color w:val="231F20"/>
          <w:spacing w:val="-2"/>
          <w:sz w:val="21"/>
        </w:rPr>
        <w:t>H:</w:t>
      </w:r>
      <w:r>
        <w:rPr>
          <w:b/>
          <w:color w:val="231F20"/>
          <w:spacing w:val="31"/>
          <w:sz w:val="21"/>
        </w:rPr>
        <w:t xml:space="preserve"> </w:t>
      </w:r>
      <w:r>
        <w:rPr>
          <w:rFonts w:ascii="Tahoma"/>
          <w:color w:val="231F20"/>
          <w:spacing w:val="-2"/>
          <w:sz w:val="21"/>
        </w:rPr>
        <w:t>Good</w:t>
      </w:r>
      <w:r>
        <w:rPr>
          <w:rFonts w:ascii="Tahoma"/>
          <w:color w:val="231F20"/>
          <w:spacing w:val="-14"/>
          <w:sz w:val="21"/>
        </w:rPr>
        <w:t xml:space="preserve"> </w:t>
      </w:r>
      <w:r>
        <w:rPr>
          <w:rFonts w:ascii="Tahoma"/>
          <w:color w:val="231F20"/>
          <w:spacing w:val="-2"/>
          <w:sz w:val="21"/>
        </w:rPr>
        <w:t>morning,</w:t>
      </w:r>
      <w:r>
        <w:rPr>
          <w:rFonts w:ascii="Tahoma"/>
          <w:color w:val="231F20"/>
          <w:spacing w:val="-15"/>
          <w:sz w:val="21"/>
        </w:rPr>
        <w:t xml:space="preserve"> </w:t>
      </w:r>
      <w:r>
        <w:rPr>
          <w:rFonts w:ascii="Tahoma"/>
          <w:color w:val="231F20"/>
          <w:spacing w:val="-2"/>
          <w:sz w:val="21"/>
        </w:rPr>
        <w:t>gentlemen.</w:t>
      </w:r>
      <w:r>
        <w:rPr>
          <w:rFonts w:ascii="Tahoma"/>
          <w:color w:val="231F20"/>
          <w:spacing w:val="-14"/>
          <w:sz w:val="21"/>
        </w:rPr>
        <w:t xml:space="preserve"> </w:t>
      </w:r>
      <w:r>
        <w:rPr>
          <w:rFonts w:ascii="Tahoma"/>
          <w:color w:val="231F20"/>
          <w:spacing w:val="-2"/>
          <w:sz w:val="21"/>
        </w:rPr>
        <w:t>(</w:t>
      </w:r>
      <w:r>
        <w:rPr>
          <w:rFonts w:ascii="Trebuchet MS"/>
          <w:i/>
          <w:color w:val="231F20"/>
          <w:spacing w:val="-2"/>
          <w:sz w:val="21"/>
        </w:rPr>
        <w:t xml:space="preserve">Roderick </w:t>
      </w:r>
      <w:r>
        <w:rPr>
          <w:rFonts w:ascii="Trebuchet MS"/>
          <w:i/>
          <w:color w:val="231F20"/>
          <w:spacing w:val="-6"/>
          <w:sz w:val="21"/>
        </w:rPr>
        <w:t>seems</w:t>
      </w:r>
      <w:r>
        <w:rPr>
          <w:rFonts w:ascii="Trebuchet MS"/>
          <w:i/>
          <w:color w:val="231F20"/>
          <w:spacing w:val="-8"/>
          <w:sz w:val="21"/>
        </w:rPr>
        <w:t xml:space="preserve"> </w:t>
      </w:r>
      <w:r>
        <w:rPr>
          <w:rFonts w:ascii="Trebuchet MS"/>
          <w:i/>
          <w:color w:val="231F20"/>
          <w:spacing w:val="-6"/>
          <w:sz w:val="21"/>
        </w:rPr>
        <w:t>very</w:t>
      </w:r>
      <w:r>
        <w:rPr>
          <w:rFonts w:ascii="Trebuchet MS"/>
          <w:i/>
          <w:color w:val="231F20"/>
          <w:spacing w:val="-8"/>
          <w:sz w:val="21"/>
        </w:rPr>
        <w:t xml:space="preserve"> </w:t>
      </w:r>
      <w:r>
        <w:rPr>
          <w:rFonts w:ascii="Trebuchet MS"/>
          <w:i/>
          <w:color w:val="231F20"/>
          <w:spacing w:val="-6"/>
          <w:sz w:val="21"/>
        </w:rPr>
        <w:t>surprised</w:t>
      </w:r>
      <w:r>
        <w:rPr>
          <w:rFonts w:ascii="Trebuchet MS"/>
          <w:i/>
          <w:color w:val="231F20"/>
          <w:spacing w:val="-8"/>
          <w:sz w:val="21"/>
        </w:rPr>
        <w:t xml:space="preserve"> </w:t>
      </w:r>
      <w:r>
        <w:rPr>
          <w:rFonts w:ascii="Trebuchet MS"/>
          <w:i/>
          <w:color w:val="231F20"/>
          <w:spacing w:val="-6"/>
          <w:sz w:val="21"/>
        </w:rPr>
        <w:t>to</w:t>
      </w:r>
      <w:r>
        <w:rPr>
          <w:rFonts w:ascii="Trebuchet MS"/>
          <w:i/>
          <w:color w:val="231F20"/>
          <w:spacing w:val="-8"/>
          <w:sz w:val="21"/>
        </w:rPr>
        <w:t xml:space="preserve"> </w:t>
      </w:r>
      <w:r>
        <w:rPr>
          <w:rFonts w:ascii="Trebuchet MS"/>
          <w:i/>
          <w:color w:val="231F20"/>
          <w:spacing w:val="-6"/>
          <w:sz w:val="21"/>
        </w:rPr>
        <w:t>see</w:t>
      </w:r>
      <w:r>
        <w:rPr>
          <w:rFonts w:ascii="Trebuchet MS"/>
          <w:i/>
          <w:color w:val="231F20"/>
          <w:spacing w:val="-8"/>
          <w:sz w:val="21"/>
        </w:rPr>
        <w:t xml:space="preserve"> </w:t>
      </w:r>
      <w:r>
        <w:rPr>
          <w:rFonts w:ascii="Trebuchet MS"/>
          <w:i/>
          <w:color w:val="231F20"/>
          <w:spacing w:val="-6"/>
          <w:sz w:val="21"/>
        </w:rPr>
        <w:t>Portia.</w:t>
      </w:r>
      <w:r>
        <w:rPr>
          <w:rFonts w:ascii="Tahoma"/>
          <w:color w:val="231F20"/>
          <w:spacing w:val="-6"/>
          <w:sz w:val="21"/>
        </w:rPr>
        <w:t xml:space="preserve">) </w:t>
      </w:r>
      <w:r>
        <w:rPr>
          <w:color w:val="231F20"/>
          <w:w w:val="90"/>
          <w:sz w:val="21"/>
        </w:rPr>
        <w:t>Portia, these are the men who helped me.</w:t>
      </w:r>
    </w:p>
    <w:p w14:paraId="1F73406E">
      <w:pPr>
        <w:spacing w:before="108" w:line="250" w:lineRule="exact"/>
        <w:ind w:left="1572" w:right="186" w:firstLine="0"/>
        <w:jc w:val="center"/>
        <w:rPr>
          <w:i/>
          <w:sz w:val="21"/>
        </w:rPr>
      </w:pPr>
      <w:r>
        <w:rPr>
          <w:b/>
          <w:color w:val="231F20"/>
          <w:w w:val="90"/>
          <w:sz w:val="21"/>
        </w:rPr>
        <w:t>P:</w:t>
      </w:r>
      <w:r>
        <w:rPr>
          <w:b/>
          <w:color w:val="231F20"/>
          <w:spacing w:val="73"/>
          <w:w w:val="150"/>
          <w:sz w:val="21"/>
        </w:rPr>
        <w:t xml:space="preserve"> </w:t>
      </w:r>
      <w:r>
        <w:rPr>
          <w:rFonts w:ascii="Tahoma"/>
          <w:color w:val="231F20"/>
          <w:w w:val="90"/>
          <w:sz w:val="21"/>
        </w:rPr>
        <w:t>So</w:t>
      </w:r>
      <w:r>
        <w:rPr>
          <w:rFonts w:ascii="Tahoma"/>
          <w:color w:val="231F20"/>
          <w:spacing w:val="-1"/>
          <w:w w:val="90"/>
          <w:sz w:val="21"/>
        </w:rPr>
        <w:t xml:space="preserve"> </w:t>
      </w:r>
      <w:r>
        <w:rPr>
          <w:rFonts w:ascii="Tahoma"/>
          <w:color w:val="231F20"/>
          <w:w w:val="90"/>
          <w:sz w:val="21"/>
        </w:rPr>
        <w:t>very</w:t>
      </w:r>
      <w:r>
        <w:rPr>
          <w:rFonts w:ascii="Tahoma"/>
          <w:color w:val="231F20"/>
          <w:spacing w:val="-1"/>
          <w:w w:val="90"/>
          <w:sz w:val="21"/>
        </w:rPr>
        <w:t xml:space="preserve"> </w:t>
      </w:r>
      <w:r>
        <w:rPr>
          <w:rFonts w:ascii="Tahoma"/>
          <w:color w:val="231F20"/>
          <w:w w:val="90"/>
          <w:sz w:val="21"/>
        </w:rPr>
        <w:t>nice</w:t>
      </w:r>
      <w:r>
        <w:rPr>
          <w:rFonts w:ascii="Tahoma"/>
          <w:color w:val="231F20"/>
          <w:spacing w:val="-1"/>
          <w:w w:val="90"/>
          <w:sz w:val="21"/>
        </w:rPr>
        <w:t xml:space="preserve"> </w:t>
      </w:r>
      <w:r>
        <w:rPr>
          <w:rFonts w:ascii="Tahoma"/>
          <w:color w:val="231F20"/>
          <w:w w:val="90"/>
          <w:sz w:val="21"/>
        </w:rPr>
        <w:t>to</w:t>
      </w:r>
      <w:r>
        <w:rPr>
          <w:rFonts w:ascii="Tahoma"/>
          <w:color w:val="231F20"/>
          <w:spacing w:val="-2"/>
          <w:w w:val="90"/>
          <w:sz w:val="21"/>
        </w:rPr>
        <w:t xml:space="preserve"> </w:t>
      </w:r>
      <w:r>
        <w:rPr>
          <w:rFonts w:ascii="Tahoma"/>
          <w:color w:val="231F20"/>
          <w:w w:val="90"/>
          <w:sz w:val="21"/>
        </w:rPr>
        <w:t>meet</w:t>
      </w:r>
      <w:r>
        <w:rPr>
          <w:rFonts w:ascii="Tahoma"/>
          <w:color w:val="231F20"/>
          <w:spacing w:val="-1"/>
          <w:w w:val="90"/>
          <w:sz w:val="21"/>
        </w:rPr>
        <w:t xml:space="preserve"> </w:t>
      </w:r>
      <w:r>
        <w:rPr>
          <w:rFonts w:ascii="Tahoma"/>
          <w:color w:val="231F20"/>
          <w:w w:val="90"/>
          <w:sz w:val="21"/>
        </w:rPr>
        <w:t>you,</w:t>
      </w:r>
      <w:r>
        <w:rPr>
          <w:rFonts w:ascii="Tahoma"/>
          <w:color w:val="231F20"/>
          <w:spacing w:val="-1"/>
          <w:w w:val="90"/>
          <w:sz w:val="21"/>
        </w:rPr>
        <w:t xml:space="preserve"> </w:t>
      </w:r>
      <w:r>
        <w:rPr>
          <w:rFonts w:ascii="Tahoma"/>
          <w:color w:val="231F20"/>
          <w:w w:val="90"/>
          <w:sz w:val="21"/>
        </w:rPr>
        <w:t>kind</w:t>
      </w:r>
      <w:r>
        <w:rPr>
          <w:rFonts w:ascii="Tahoma"/>
          <w:color w:val="231F20"/>
          <w:spacing w:val="-1"/>
          <w:w w:val="90"/>
          <w:sz w:val="21"/>
        </w:rPr>
        <w:t xml:space="preserve"> </w:t>
      </w:r>
      <w:r>
        <w:rPr>
          <w:rFonts w:ascii="Tahoma"/>
          <w:color w:val="231F20"/>
          <w:w w:val="90"/>
          <w:sz w:val="21"/>
        </w:rPr>
        <w:t>sirs.</w:t>
      </w:r>
      <w:r>
        <w:rPr>
          <w:rFonts w:ascii="Tahoma"/>
          <w:color w:val="231F20"/>
          <w:spacing w:val="-2"/>
          <w:w w:val="90"/>
          <w:sz w:val="21"/>
        </w:rPr>
        <w:t xml:space="preserve"> </w:t>
      </w:r>
      <w:r>
        <w:rPr>
          <w:rFonts w:ascii="Tahoma"/>
          <w:color w:val="231F20"/>
          <w:spacing w:val="-4"/>
          <w:w w:val="90"/>
          <w:sz w:val="21"/>
        </w:rPr>
        <w:t>(</w:t>
      </w:r>
      <w:r>
        <w:rPr>
          <w:i/>
          <w:color w:val="231F20"/>
          <w:spacing w:val="-4"/>
          <w:w w:val="90"/>
          <w:sz w:val="21"/>
        </w:rPr>
        <w:t>She</w:t>
      </w:r>
    </w:p>
    <w:p w14:paraId="06538870">
      <w:pPr>
        <w:spacing w:before="0" w:line="252" w:lineRule="exact"/>
        <w:ind w:left="171" w:right="186" w:firstLine="0"/>
        <w:jc w:val="center"/>
        <w:rPr>
          <w:rFonts w:ascii="Tahoma"/>
          <w:sz w:val="21"/>
        </w:rPr>
      </w:pPr>
      <w:r>
        <w:rPr>
          <w:rFonts w:ascii="Trebuchet MS"/>
          <w:i/>
          <w:color w:val="231F20"/>
          <w:w w:val="85"/>
          <w:sz w:val="21"/>
        </w:rPr>
        <w:t>gives</w:t>
      </w:r>
      <w:r>
        <w:rPr>
          <w:rFonts w:ascii="Trebuchet MS"/>
          <w:i/>
          <w:color w:val="231F20"/>
          <w:spacing w:val="-2"/>
          <w:sz w:val="21"/>
        </w:rPr>
        <w:t xml:space="preserve"> </w:t>
      </w:r>
      <w:r>
        <w:rPr>
          <w:rFonts w:ascii="Trebuchet MS"/>
          <w:i/>
          <w:color w:val="231F20"/>
          <w:w w:val="85"/>
          <w:sz w:val="21"/>
        </w:rPr>
        <w:t>Oliver</w:t>
      </w:r>
      <w:r>
        <w:rPr>
          <w:rFonts w:ascii="Trebuchet MS"/>
          <w:i/>
          <w:color w:val="231F20"/>
          <w:spacing w:val="-1"/>
          <w:sz w:val="21"/>
        </w:rPr>
        <w:t xml:space="preserve"> </w:t>
      </w:r>
      <w:r>
        <w:rPr>
          <w:rFonts w:ascii="Trebuchet MS"/>
          <w:i/>
          <w:color w:val="231F20"/>
          <w:w w:val="85"/>
          <w:sz w:val="21"/>
        </w:rPr>
        <w:t>a</w:t>
      </w:r>
      <w:r>
        <w:rPr>
          <w:rFonts w:ascii="Trebuchet MS"/>
          <w:i/>
          <w:color w:val="231F20"/>
          <w:spacing w:val="-1"/>
          <w:sz w:val="21"/>
        </w:rPr>
        <w:t xml:space="preserve"> </w:t>
      </w:r>
      <w:r>
        <w:rPr>
          <w:rFonts w:ascii="Trebuchet MS"/>
          <w:i/>
          <w:color w:val="231F20"/>
          <w:spacing w:val="-2"/>
          <w:w w:val="85"/>
          <w:sz w:val="21"/>
        </w:rPr>
        <w:t>wink.</w:t>
      </w:r>
      <w:r>
        <w:rPr>
          <w:rFonts w:ascii="Tahoma"/>
          <w:color w:val="231F20"/>
          <w:spacing w:val="-2"/>
          <w:w w:val="85"/>
          <w:sz w:val="21"/>
        </w:rPr>
        <w:t>)</w:t>
      </w:r>
    </w:p>
    <w:p w14:paraId="24B99861">
      <w:pPr>
        <w:spacing w:before="102"/>
        <w:ind w:left="1587" w:right="0" w:firstLine="0"/>
        <w:jc w:val="left"/>
        <w:rPr>
          <w:rFonts w:ascii="Tahoma" w:hAnsi="Tahoma"/>
          <w:sz w:val="21"/>
        </w:rPr>
      </w:pPr>
      <w:r>
        <w:rPr>
          <w:b/>
          <w:color w:val="231F20"/>
          <w:w w:val="90"/>
          <w:sz w:val="21"/>
        </w:rPr>
        <w:t>H:</w:t>
      </w:r>
      <w:r>
        <w:rPr>
          <w:b/>
          <w:color w:val="231F20"/>
          <w:spacing w:val="55"/>
          <w:w w:val="150"/>
          <w:sz w:val="21"/>
        </w:rPr>
        <w:t xml:space="preserve"> </w:t>
      </w:r>
      <w:r>
        <w:rPr>
          <w:rFonts w:ascii="Tahoma" w:hAnsi="Tahoma"/>
          <w:color w:val="231F20"/>
          <w:w w:val="90"/>
          <w:sz w:val="21"/>
        </w:rPr>
        <w:t>Gentlemen,</w:t>
      </w:r>
      <w:r>
        <w:rPr>
          <w:rFonts w:ascii="Tahoma" w:hAnsi="Tahoma"/>
          <w:color w:val="231F20"/>
          <w:spacing w:val="-2"/>
          <w:w w:val="90"/>
          <w:sz w:val="21"/>
        </w:rPr>
        <w:t xml:space="preserve"> </w:t>
      </w:r>
      <w:r>
        <w:rPr>
          <w:rFonts w:ascii="Tahoma" w:hAnsi="Tahoma"/>
          <w:color w:val="231F20"/>
          <w:w w:val="90"/>
          <w:sz w:val="21"/>
        </w:rPr>
        <w:t>I’m</w:t>
      </w:r>
      <w:r>
        <w:rPr>
          <w:rFonts w:ascii="Tahoma" w:hAnsi="Tahoma"/>
          <w:color w:val="231F20"/>
          <w:spacing w:val="-2"/>
          <w:w w:val="90"/>
          <w:sz w:val="21"/>
        </w:rPr>
        <w:t xml:space="preserve"> </w:t>
      </w:r>
      <w:r>
        <w:rPr>
          <w:rFonts w:ascii="Tahoma" w:hAnsi="Tahoma"/>
          <w:color w:val="231F20"/>
          <w:w w:val="90"/>
          <w:sz w:val="21"/>
        </w:rPr>
        <w:t>ready</w:t>
      </w:r>
      <w:r>
        <w:rPr>
          <w:rFonts w:ascii="Tahoma" w:hAnsi="Tahoma"/>
          <w:color w:val="231F20"/>
          <w:spacing w:val="-2"/>
          <w:w w:val="90"/>
          <w:sz w:val="21"/>
        </w:rPr>
        <w:t xml:space="preserve"> </w:t>
      </w:r>
      <w:r>
        <w:rPr>
          <w:rFonts w:ascii="Tahoma" w:hAnsi="Tahoma"/>
          <w:color w:val="231F20"/>
          <w:w w:val="90"/>
          <w:sz w:val="21"/>
        </w:rPr>
        <w:t>to</w:t>
      </w:r>
      <w:r>
        <w:rPr>
          <w:rFonts w:ascii="Tahoma" w:hAnsi="Tahoma"/>
          <w:color w:val="231F20"/>
          <w:spacing w:val="-2"/>
          <w:w w:val="90"/>
          <w:sz w:val="21"/>
        </w:rPr>
        <w:t xml:space="preserve"> report.</w:t>
      </w:r>
    </w:p>
    <w:p w14:paraId="445DE34D">
      <w:pPr>
        <w:spacing w:before="118"/>
        <w:ind w:left="1587" w:right="0" w:firstLine="0"/>
        <w:jc w:val="left"/>
        <w:rPr>
          <w:sz w:val="21"/>
        </w:rPr>
      </w:pPr>
      <w:r>
        <w:rPr>
          <w:b/>
          <w:color w:val="231F20"/>
          <w:spacing w:val="-6"/>
          <w:sz w:val="21"/>
        </w:rPr>
        <w:t>R:</w:t>
      </w:r>
      <w:r>
        <w:rPr>
          <w:b/>
          <w:color w:val="231F20"/>
          <w:spacing w:val="50"/>
          <w:sz w:val="21"/>
        </w:rPr>
        <w:t xml:space="preserve"> </w:t>
      </w:r>
      <w:r>
        <w:rPr>
          <w:color w:val="231F20"/>
          <w:spacing w:val="-6"/>
          <w:sz w:val="21"/>
        </w:rPr>
        <w:t>Er</w:t>
      </w:r>
      <w:r>
        <w:rPr>
          <w:color w:val="231F20"/>
          <w:spacing w:val="-8"/>
          <w:sz w:val="21"/>
        </w:rPr>
        <w:t xml:space="preserve"> </w:t>
      </w:r>
      <w:r>
        <w:rPr>
          <w:color w:val="231F20"/>
          <w:spacing w:val="-6"/>
          <w:sz w:val="21"/>
        </w:rPr>
        <w:t>...</w:t>
      </w:r>
      <w:r>
        <w:rPr>
          <w:color w:val="231F20"/>
          <w:spacing w:val="-9"/>
          <w:sz w:val="21"/>
        </w:rPr>
        <w:t xml:space="preserve"> </w:t>
      </w:r>
      <w:r>
        <w:rPr>
          <w:color w:val="231F20"/>
          <w:spacing w:val="-6"/>
          <w:sz w:val="21"/>
        </w:rPr>
        <w:t>Portia,</w:t>
      </w:r>
      <w:r>
        <w:rPr>
          <w:color w:val="231F20"/>
          <w:spacing w:val="-9"/>
          <w:sz w:val="21"/>
        </w:rPr>
        <w:t xml:space="preserve"> </w:t>
      </w:r>
      <w:r>
        <w:rPr>
          <w:color w:val="231F20"/>
          <w:spacing w:val="-6"/>
          <w:sz w:val="21"/>
        </w:rPr>
        <w:t>I</w:t>
      </w:r>
      <w:r>
        <w:rPr>
          <w:color w:val="231F20"/>
          <w:spacing w:val="-8"/>
          <w:sz w:val="21"/>
        </w:rPr>
        <w:t xml:space="preserve"> </w:t>
      </w:r>
      <w:r>
        <w:rPr>
          <w:color w:val="231F20"/>
          <w:spacing w:val="-6"/>
          <w:sz w:val="21"/>
        </w:rPr>
        <w:t>...</w:t>
      </w:r>
    </w:p>
    <w:p w14:paraId="2A91D277">
      <w:pPr>
        <w:spacing w:before="118" w:line="242" w:lineRule="auto"/>
        <w:ind w:left="1927" w:right="99" w:hanging="341"/>
        <w:jc w:val="left"/>
        <w:rPr>
          <w:sz w:val="21"/>
        </w:rPr>
      </w:pPr>
      <w:r>
        <w:rPr>
          <w:b/>
          <w:color w:val="231F20"/>
          <w:spacing w:val="-2"/>
          <w:sz w:val="21"/>
        </w:rPr>
        <w:t>O:</w:t>
      </w:r>
      <w:r>
        <w:rPr>
          <w:b/>
          <w:color w:val="231F20"/>
          <w:spacing w:val="26"/>
          <w:sz w:val="21"/>
        </w:rPr>
        <w:t xml:space="preserve"> </w:t>
      </w:r>
      <w:r>
        <w:rPr>
          <w:color w:val="231F20"/>
          <w:spacing w:val="-2"/>
          <w:sz w:val="21"/>
        </w:rPr>
        <w:t>Now</w:t>
      </w:r>
      <w:r>
        <w:rPr>
          <w:color w:val="231F20"/>
          <w:spacing w:val="-13"/>
          <w:sz w:val="21"/>
        </w:rPr>
        <w:t xml:space="preserve"> </w:t>
      </w:r>
      <w:r>
        <w:rPr>
          <w:color w:val="231F20"/>
          <w:spacing w:val="-2"/>
          <w:sz w:val="21"/>
        </w:rPr>
        <w:t>we</w:t>
      </w:r>
      <w:r>
        <w:rPr>
          <w:color w:val="231F20"/>
          <w:spacing w:val="-12"/>
          <w:sz w:val="21"/>
        </w:rPr>
        <w:t xml:space="preserve"> </w:t>
      </w:r>
      <w:r>
        <w:rPr>
          <w:color w:val="231F20"/>
          <w:spacing w:val="-2"/>
          <w:sz w:val="21"/>
        </w:rPr>
        <w:t>can</w:t>
      </w:r>
      <w:r>
        <w:rPr>
          <w:color w:val="231F20"/>
          <w:spacing w:val="-13"/>
          <w:sz w:val="21"/>
        </w:rPr>
        <w:t xml:space="preserve"> </w:t>
      </w:r>
      <w:r>
        <w:rPr>
          <w:color w:val="231F20"/>
          <w:spacing w:val="-2"/>
          <w:sz w:val="21"/>
        </w:rPr>
        <w:t>decide</w:t>
      </w:r>
      <w:r>
        <w:rPr>
          <w:color w:val="231F20"/>
          <w:spacing w:val="-12"/>
          <w:sz w:val="21"/>
        </w:rPr>
        <w:t xml:space="preserve"> </w:t>
      </w:r>
      <w:r>
        <w:rPr>
          <w:color w:val="231F20"/>
          <w:spacing w:val="-2"/>
          <w:sz w:val="21"/>
        </w:rPr>
        <w:t>the</w:t>
      </w:r>
      <w:r>
        <w:rPr>
          <w:color w:val="231F20"/>
          <w:spacing w:val="-13"/>
          <w:sz w:val="21"/>
        </w:rPr>
        <w:t xml:space="preserve"> </w:t>
      </w:r>
      <w:r>
        <w:rPr>
          <w:color w:val="231F20"/>
          <w:spacing w:val="-2"/>
          <w:sz w:val="21"/>
        </w:rPr>
        <w:t>result</w:t>
      </w:r>
      <w:r>
        <w:rPr>
          <w:color w:val="231F20"/>
          <w:spacing w:val="-13"/>
          <w:sz w:val="21"/>
        </w:rPr>
        <w:t xml:space="preserve"> </w:t>
      </w:r>
      <w:r>
        <w:rPr>
          <w:color w:val="231F20"/>
          <w:spacing w:val="-2"/>
          <w:sz w:val="21"/>
        </w:rPr>
        <w:t>of</w:t>
      </w:r>
      <w:r>
        <w:rPr>
          <w:color w:val="231F20"/>
          <w:spacing w:val="-12"/>
          <w:sz w:val="21"/>
        </w:rPr>
        <w:t xml:space="preserve"> </w:t>
      </w:r>
      <w:r>
        <w:rPr>
          <w:color w:val="231F20"/>
          <w:spacing w:val="-2"/>
          <w:sz w:val="21"/>
        </w:rPr>
        <w:t>the</w:t>
      </w:r>
      <w:r>
        <w:rPr>
          <w:color w:val="231F20"/>
          <w:spacing w:val="-13"/>
          <w:sz w:val="21"/>
        </w:rPr>
        <w:t xml:space="preserve"> </w:t>
      </w:r>
      <w:r>
        <w:rPr>
          <w:color w:val="231F20"/>
          <w:spacing w:val="-2"/>
          <w:sz w:val="21"/>
        </w:rPr>
        <w:t xml:space="preserve">bet </w:t>
      </w:r>
      <w:r>
        <w:rPr>
          <w:rFonts w:ascii="Tahoma" w:hAnsi="Tahoma"/>
          <w:color w:val="231F20"/>
          <w:spacing w:val="-2"/>
          <w:sz w:val="21"/>
        </w:rPr>
        <w:t>which</w:t>
      </w:r>
      <w:r>
        <w:rPr>
          <w:rFonts w:ascii="Tahoma" w:hAnsi="Tahoma"/>
          <w:color w:val="231F20"/>
          <w:spacing w:val="-15"/>
          <w:sz w:val="21"/>
        </w:rPr>
        <w:t xml:space="preserve"> </w:t>
      </w:r>
      <w:r>
        <w:rPr>
          <w:rFonts w:ascii="Tahoma" w:hAnsi="Tahoma"/>
          <w:color w:val="231F20"/>
          <w:spacing w:val="-2"/>
          <w:sz w:val="21"/>
        </w:rPr>
        <w:t>Roderick</w:t>
      </w:r>
      <w:r>
        <w:rPr>
          <w:rFonts w:ascii="Tahoma" w:hAnsi="Tahoma"/>
          <w:color w:val="231F20"/>
          <w:spacing w:val="-14"/>
          <w:sz w:val="21"/>
        </w:rPr>
        <w:t xml:space="preserve"> </w:t>
      </w:r>
      <w:r>
        <w:rPr>
          <w:rFonts w:ascii="Tahoma" w:hAnsi="Tahoma"/>
          <w:color w:val="231F20"/>
          <w:spacing w:val="-2"/>
          <w:sz w:val="21"/>
        </w:rPr>
        <w:t>and</w:t>
      </w:r>
      <w:r>
        <w:rPr>
          <w:rFonts w:ascii="Tahoma" w:hAnsi="Tahoma"/>
          <w:color w:val="231F20"/>
          <w:spacing w:val="-15"/>
          <w:sz w:val="21"/>
        </w:rPr>
        <w:t xml:space="preserve"> </w:t>
      </w:r>
      <w:r>
        <w:rPr>
          <w:rFonts w:ascii="Tahoma" w:hAnsi="Tahoma"/>
          <w:color w:val="231F20"/>
          <w:spacing w:val="-2"/>
          <w:sz w:val="21"/>
        </w:rPr>
        <w:t>I</w:t>
      </w:r>
      <w:r>
        <w:rPr>
          <w:rFonts w:ascii="Tahoma" w:hAnsi="Tahoma"/>
          <w:color w:val="231F20"/>
          <w:spacing w:val="-14"/>
          <w:sz w:val="21"/>
        </w:rPr>
        <w:t xml:space="preserve"> </w:t>
      </w:r>
      <w:r>
        <w:rPr>
          <w:rFonts w:ascii="Tahoma" w:hAnsi="Tahoma"/>
          <w:color w:val="231F20"/>
          <w:spacing w:val="-2"/>
          <w:sz w:val="21"/>
        </w:rPr>
        <w:t>made.</w:t>
      </w:r>
      <w:r>
        <w:rPr>
          <w:rFonts w:ascii="Tahoma" w:hAnsi="Tahoma"/>
          <w:color w:val="231F20"/>
          <w:spacing w:val="-15"/>
          <w:sz w:val="21"/>
        </w:rPr>
        <w:t xml:space="preserve"> </w:t>
      </w:r>
      <w:r>
        <w:rPr>
          <w:rFonts w:ascii="Tahoma" w:hAnsi="Tahoma"/>
          <w:color w:val="231F20"/>
          <w:spacing w:val="-2"/>
          <w:sz w:val="21"/>
        </w:rPr>
        <w:t>If</w:t>
      </w:r>
      <w:r>
        <w:rPr>
          <w:rFonts w:ascii="Tahoma" w:hAnsi="Tahoma"/>
          <w:color w:val="231F20"/>
          <w:spacing w:val="-14"/>
          <w:sz w:val="21"/>
        </w:rPr>
        <w:t xml:space="preserve"> </w:t>
      </w:r>
      <w:r>
        <w:rPr>
          <w:rFonts w:ascii="Tahoma" w:hAnsi="Tahoma"/>
          <w:color w:val="231F20"/>
          <w:spacing w:val="-2"/>
          <w:sz w:val="21"/>
        </w:rPr>
        <w:t xml:space="preserve">you’ve </w:t>
      </w:r>
      <w:r>
        <w:rPr>
          <w:color w:val="231F20"/>
          <w:w w:val="90"/>
          <w:sz w:val="21"/>
        </w:rPr>
        <w:t>won</w:t>
      </w:r>
      <w:r>
        <w:rPr>
          <w:color w:val="231F20"/>
          <w:spacing w:val="-1"/>
          <w:w w:val="90"/>
          <w:sz w:val="21"/>
        </w:rPr>
        <w:t xml:space="preserve"> </w:t>
      </w:r>
      <w:r>
        <w:rPr>
          <w:color w:val="231F20"/>
          <w:w w:val="90"/>
          <w:sz w:val="21"/>
        </w:rPr>
        <w:t>for</w:t>
      </w:r>
      <w:r>
        <w:rPr>
          <w:color w:val="231F20"/>
          <w:spacing w:val="-1"/>
          <w:w w:val="90"/>
          <w:sz w:val="21"/>
        </w:rPr>
        <w:t xml:space="preserve"> </w:t>
      </w:r>
      <w:r>
        <w:rPr>
          <w:color w:val="231F20"/>
          <w:w w:val="90"/>
          <w:sz w:val="21"/>
        </w:rPr>
        <w:t>me,</w:t>
      </w:r>
      <w:r>
        <w:rPr>
          <w:color w:val="231F20"/>
          <w:spacing w:val="-1"/>
          <w:w w:val="90"/>
          <w:sz w:val="21"/>
        </w:rPr>
        <w:t xml:space="preserve"> </w:t>
      </w:r>
      <w:r>
        <w:rPr>
          <w:color w:val="231F20"/>
          <w:w w:val="90"/>
          <w:sz w:val="21"/>
        </w:rPr>
        <w:t>you</w:t>
      </w:r>
      <w:r>
        <w:rPr>
          <w:color w:val="231F20"/>
          <w:spacing w:val="-1"/>
          <w:w w:val="90"/>
          <w:sz w:val="21"/>
        </w:rPr>
        <w:t xml:space="preserve"> </w:t>
      </w:r>
      <w:r>
        <w:rPr>
          <w:color w:val="231F20"/>
          <w:w w:val="90"/>
          <w:sz w:val="21"/>
        </w:rPr>
        <w:t>shall</w:t>
      </w:r>
      <w:r>
        <w:rPr>
          <w:color w:val="231F20"/>
          <w:spacing w:val="-1"/>
          <w:w w:val="90"/>
          <w:sz w:val="21"/>
        </w:rPr>
        <w:t xml:space="preserve"> </w:t>
      </w:r>
      <w:r>
        <w:rPr>
          <w:color w:val="231F20"/>
          <w:w w:val="90"/>
          <w:sz w:val="21"/>
        </w:rPr>
        <w:t>have</w:t>
      </w:r>
      <w:r>
        <w:rPr>
          <w:color w:val="231F20"/>
          <w:spacing w:val="-1"/>
          <w:w w:val="90"/>
          <w:sz w:val="21"/>
        </w:rPr>
        <w:t xml:space="preserve"> </w:t>
      </w:r>
      <w:r>
        <w:rPr>
          <w:color w:val="231F20"/>
          <w:w w:val="90"/>
          <w:sz w:val="21"/>
        </w:rPr>
        <w:t>any</w:t>
      </w:r>
      <w:r>
        <w:rPr>
          <w:color w:val="231F20"/>
          <w:spacing w:val="-1"/>
          <w:w w:val="90"/>
          <w:sz w:val="21"/>
        </w:rPr>
        <w:t xml:space="preserve"> </w:t>
      </w:r>
      <w:r>
        <w:rPr>
          <w:color w:val="231F20"/>
          <w:w w:val="90"/>
          <w:sz w:val="21"/>
        </w:rPr>
        <w:t>job</w:t>
      </w:r>
      <w:r>
        <w:rPr>
          <w:color w:val="231F20"/>
          <w:spacing w:val="-1"/>
          <w:w w:val="90"/>
          <w:sz w:val="21"/>
        </w:rPr>
        <w:t xml:space="preserve"> </w:t>
      </w:r>
      <w:r>
        <w:rPr>
          <w:color w:val="231F20"/>
          <w:w w:val="90"/>
          <w:sz w:val="21"/>
        </w:rPr>
        <w:t>as</w:t>
      </w:r>
      <w:r>
        <w:rPr>
          <w:color w:val="231F20"/>
          <w:spacing w:val="-1"/>
          <w:w w:val="90"/>
          <w:sz w:val="21"/>
        </w:rPr>
        <w:t xml:space="preserve"> </w:t>
      </w:r>
      <w:r>
        <w:rPr>
          <w:color w:val="231F20"/>
          <w:w w:val="90"/>
          <w:sz w:val="21"/>
        </w:rPr>
        <w:t xml:space="preserve">my gift. Have you got the million-pound bank </w:t>
      </w:r>
      <w:r>
        <w:rPr>
          <w:color w:val="231F20"/>
          <w:spacing w:val="-2"/>
          <w:sz w:val="21"/>
        </w:rPr>
        <w:t>note?</w:t>
      </w:r>
    </w:p>
    <w:p w14:paraId="37971637">
      <w:pPr>
        <w:spacing w:before="111"/>
        <w:ind w:left="1587" w:right="0" w:firstLine="0"/>
        <w:jc w:val="left"/>
        <w:rPr>
          <w:sz w:val="21"/>
        </w:rPr>
      </w:pPr>
      <w:r>
        <w:rPr>
          <w:b/>
          <w:color w:val="231F20"/>
          <w:spacing w:val="-6"/>
          <w:sz w:val="21"/>
        </w:rPr>
        <w:t>H:</w:t>
      </w:r>
      <w:r>
        <w:rPr>
          <w:b/>
          <w:color w:val="231F20"/>
          <w:spacing w:val="45"/>
          <w:sz w:val="21"/>
        </w:rPr>
        <w:t xml:space="preserve"> </w:t>
      </w:r>
      <w:r>
        <w:rPr>
          <w:color w:val="231F20"/>
          <w:spacing w:val="-6"/>
          <w:sz w:val="21"/>
        </w:rPr>
        <w:t>Here</w:t>
      </w:r>
      <w:r>
        <w:rPr>
          <w:color w:val="231F20"/>
          <w:spacing w:val="-9"/>
          <w:sz w:val="21"/>
        </w:rPr>
        <w:t xml:space="preserve"> </w:t>
      </w:r>
      <w:r>
        <w:rPr>
          <w:color w:val="231F20"/>
          <w:spacing w:val="-6"/>
          <w:sz w:val="21"/>
        </w:rPr>
        <w:t>it</w:t>
      </w:r>
      <w:r>
        <w:rPr>
          <w:color w:val="231F20"/>
          <w:spacing w:val="-8"/>
          <w:sz w:val="21"/>
        </w:rPr>
        <w:t xml:space="preserve"> </w:t>
      </w:r>
      <w:r>
        <w:rPr>
          <w:color w:val="231F20"/>
          <w:spacing w:val="-6"/>
          <w:sz w:val="21"/>
        </w:rPr>
        <w:t>is,</w:t>
      </w:r>
      <w:r>
        <w:rPr>
          <w:color w:val="231F20"/>
          <w:spacing w:val="-9"/>
          <w:sz w:val="21"/>
        </w:rPr>
        <w:t xml:space="preserve"> </w:t>
      </w:r>
      <w:r>
        <w:rPr>
          <w:color w:val="231F20"/>
          <w:spacing w:val="-6"/>
          <w:sz w:val="21"/>
        </w:rPr>
        <w:t>sir.</w:t>
      </w:r>
    </w:p>
    <w:p w14:paraId="34C3418B">
      <w:pPr>
        <w:spacing w:before="106"/>
        <w:ind w:left="1587" w:right="0" w:firstLine="0"/>
        <w:jc w:val="left"/>
        <w:rPr>
          <w:rFonts w:ascii="Tahoma" w:hAnsi="Tahoma"/>
          <w:sz w:val="21"/>
        </w:rPr>
      </w:pPr>
      <w:r>
        <w:rPr>
          <w:b/>
          <w:color w:val="231F20"/>
          <w:w w:val="90"/>
          <w:sz w:val="21"/>
        </w:rPr>
        <w:t>O:</w:t>
      </w:r>
      <w:r>
        <w:rPr>
          <w:b/>
          <w:color w:val="231F20"/>
          <w:spacing w:val="71"/>
          <w:sz w:val="21"/>
        </w:rPr>
        <w:t xml:space="preserve"> </w:t>
      </w:r>
      <w:r>
        <w:rPr>
          <w:rFonts w:ascii="Tahoma" w:hAnsi="Tahoma"/>
          <w:color w:val="231F20"/>
          <w:w w:val="90"/>
          <w:sz w:val="21"/>
        </w:rPr>
        <w:t>I’ve</w:t>
      </w:r>
      <w:r>
        <w:rPr>
          <w:rFonts w:ascii="Tahoma" w:hAnsi="Tahoma"/>
          <w:color w:val="231F20"/>
          <w:spacing w:val="-6"/>
          <w:w w:val="90"/>
          <w:sz w:val="21"/>
        </w:rPr>
        <w:t xml:space="preserve"> </w:t>
      </w:r>
      <w:r>
        <w:rPr>
          <w:rFonts w:ascii="Tahoma" w:hAnsi="Tahoma"/>
          <w:color w:val="231F20"/>
          <w:w w:val="90"/>
          <w:sz w:val="21"/>
        </w:rPr>
        <w:t>won!</w:t>
      </w:r>
      <w:r>
        <w:rPr>
          <w:rFonts w:ascii="Tahoma" w:hAnsi="Tahoma"/>
          <w:color w:val="231F20"/>
          <w:spacing w:val="-5"/>
          <w:w w:val="90"/>
          <w:sz w:val="21"/>
        </w:rPr>
        <w:t xml:space="preserve"> </w:t>
      </w:r>
      <w:r>
        <w:rPr>
          <w:rFonts w:ascii="Tahoma" w:hAnsi="Tahoma"/>
          <w:color w:val="231F20"/>
          <w:w w:val="90"/>
          <w:sz w:val="21"/>
        </w:rPr>
        <w:t>Now</w:t>
      </w:r>
      <w:r>
        <w:rPr>
          <w:rFonts w:ascii="Tahoma" w:hAnsi="Tahoma"/>
          <w:color w:val="231F20"/>
          <w:spacing w:val="-6"/>
          <w:w w:val="90"/>
          <w:sz w:val="21"/>
        </w:rPr>
        <w:t xml:space="preserve"> </w:t>
      </w:r>
      <w:r>
        <w:rPr>
          <w:rFonts w:ascii="Tahoma" w:hAnsi="Tahoma"/>
          <w:color w:val="231F20"/>
          <w:w w:val="90"/>
          <w:sz w:val="21"/>
        </w:rPr>
        <w:t>what</w:t>
      </w:r>
      <w:r>
        <w:rPr>
          <w:rFonts w:ascii="Tahoma" w:hAnsi="Tahoma"/>
          <w:color w:val="231F20"/>
          <w:spacing w:val="-6"/>
          <w:w w:val="90"/>
          <w:sz w:val="21"/>
        </w:rPr>
        <w:t xml:space="preserve"> </w:t>
      </w:r>
      <w:r>
        <w:rPr>
          <w:rFonts w:ascii="Tahoma" w:hAnsi="Tahoma"/>
          <w:color w:val="231F20"/>
          <w:w w:val="90"/>
          <w:sz w:val="21"/>
        </w:rPr>
        <w:t>do</w:t>
      </w:r>
      <w:r>
        <w:rPr>
          <w:rFonts w:ascii="Tahoma" w:hAnsi="Tahoma"/>
          <w:color w:val="231F20"/>
          <w:spacing w:val="-6"/>
          <w:w w:val="90"/>
          <w:sz w:val="21"/>
        </w:rPr>
        <w:t xml:space="preserve"> </w:t>
      </w:r>
      <w:r>
        <w:rPr>
          <w:rFonts w:ascii="Tahoma" w:hAnsi="Tahoma"/>
          <w:color w:val="231F20"/>
          <w:w w:val="90"/>
          <w:sz w:val="21"/>
        </w:rPr>
        <w:t>you</w:t>
      </w:r>
      <w:r>
        <w:rPr>
          <w:rFonts w:ascii="Tahoma" w:hAnsi="Tahoma"/>
          <w:color w:val="231F20"/>
          <w:spacing w:val="-5"/>
          <w:w w:val="90"/>
          <w:sz w:val="21"/>
        </w:rPr>
        <w:t xml:space="preserve"> </w:t>
      </w:r>
      <w:r>
        <w:rPr>
          <w:rFonts w:ascii="Tahoma" w:hAnsi="Tahoma"/>
          <w:color w:val="231F20"/>
          <w:w w:val="90"/>
          <w:sz w:val="21"/>
        </w:rPr>
        <w:t>say,</w:t>
      </w:r>
      <w:r>
        <w:rPr>
          <w:rFonts w:ascii="Tahoma" w:hAnsi="Tahoma"/>
          <w:color w:val="231F20"/>
          <w:spacing w:val="-6"/>
          <w:w w:val="90"/>
          <w:sz w:val="21"/>
        </w:rPr>
        <w:t xml:space="preserve"> </w:t>
      </w:r>
      <w:r>
        <w:rPr>
          <w:rFonts w:ascii="Tahoma" w:hAnsi="Tahoma"/>
          <w:color w:val="231F20"/>
          <w:spacing w:val="-2"/>
          <w:w w:val="90"/>
          <w:sz w:val="21"/>
        </w:rPr>
        <w:t>Roderick?</w:t>
      </w:r>
    </w:p>
    <w:p w14:paraId="5D2208F2">
      <w:pPr>
        <w:spacing w:before="117" w:line="237" w:lineRule="exact"/>
        <w:ind w:left="1587" w:right="0" w:firstLine="0"/>
        <w:jc w:val="left"/>
        <w:rPr>
          <w:sz w:val="21"/>
        </w:rPr>
      </w:pPr>
      <w:r>
        <w:rPr>
          <w:b/>
          <w:color w:val="231F20"/>
          <w:spacing w:val="-6"/>
          <w:sz w:val="21"/>
        </w:rPr>
        <w:t>R:</w:t>
      </w:r>
      <w:r>
        <w:rPr>
          <w:b/>
          <w:color w:val="231F20"/>
          <w:spacing w:val="35"/>
          <w:sz w:val="21"/>
        </w:rPr>
        <w:t xml:space="preserve"> </w:t>
      </w:r>
      <w:r>
        <w:rPr>
          <w:color w:val="231F20"/>
          <w:spacing w:val="-6"/>
          <w:sz w:val="21"/>
        </w:rPr>
        <w:t>I</w:t>
      </w:r>
      <w:r>
        <w:rPr>
          <w:color w:val="231F20"/>
          <w:spacing w:val="-9"/>
          <w:sz w:val="21"/>
        </w:rPr>
        <w:t xml:space="preserve"> </w:t>
      </w:r>
      <w:r>
        <w:rPr>
          <w:color w:val="231F20"/>
          <w:spacing w:val="-6"/>
          <w:sz w:val="21"/>
        </w:rPr>
        <w:t>say</w:t>
      </w:r>
      <w:r>
        <w:rPr>
          <w:color w:val="231F20"/>
          <w:spacing w:val="-8"/>
          <w:sz w:val="21"/>
        </w:rPr>
        <w:t xml:space="preserve"> </w:t>
      </w:r>
      <w:r>
        <w:rPr>
          <w:color w:val="231F20"/>
          <w:spacing w:val="-6"/>
          <w:sz w:val="21"/>
        </w:rPr>
        <w:t>that</w:t>
      </w:r>
      <w:r>
        <w:rPr>
          <w:color w:val="231F20"/>
          <w:spacing w:val="-9"/>
          <w:sz w:val="21"/>
        </w:rPr>
        <w:t xml:space="preserve"> </w:t>
      </w:r>
      <w:r>
        <w:rPr>
          <w:color w:val="231F20"/>
          <w:spacing w:val="-6"/>
          <w:sz w:val="21"/>
        </w:rPr>
        <w:t>I’ve</w:t>
      </w:r>
      <w:r>
        <w:rPr>
          <w:color w:val="231F20"/>
          <w:spacing w:val="-8"/>
          <w:sz w:val="21"/>
        </w:rPr>
        <w:t xml:space="preserve"> </w:t>
      </w:r>
      <w:r>
        <w:rPr>
          <w:color w:val="231F20"/>
          <w:spacing w:val="-6"/>
          <w:sz w:val="21"/>
        </w:rPr>
        <w:t>lost</w:t>
      </w:r>
      <w:r>
        <w:rPr>
          <w:color w:val="231F20"/>
          <w:spacing w:val="-9"/>
          <w:sz w:val="21"/>
        </w:rPr>
        <w:t xml:space="preserve"> </w:t>
      </w:r>
      <w:r>
        <w:rPr>
          <w:color w:val="231F20"/>
          <w:spacing w:val="-6"/>
          <w:sz w:val="21"/>
        </w:rPr>
        <w:t>twenty</w:t>
      </w:r>
      <w:r>
        <w:rPr>
          <w:color w:val="231F20"/>
          <w:spacing w:val="-9"/>
          <w:sz w:val="21"/>
        </w:rPr>
        <w:t xml:space="preserve"> </w:t>
      </w:r>
      <w:r>
        <w:rPr>
          <w:color w:val="231F20"/>
          <w:spacing w:val="-6"/>
          <w:sz w:val="21"/>
        </w:rPr>
        <w:t>thousand</w:t>
      </w:r>
    </w:p>
    <w:p w14:paraId="0F9CE3C2">
      <w:pPr>
        <w:spacing w:before="0" w:line="249" w:lineRule="exact"/>
        <w:ind w:left="1539" w:right="186" w:firstLine="0"/>
        <w:jc w:val="center"/>
        <w:rPr>
          <w:rFonts w:ascii="Tahoma"/>
          <w:sz w:val="21"/>
        </w:rPr>
      </w:pPr>
      <w:r>
        <w:rPr>
          <w:rFonts w:ascii="Tahoma"/>
          <w:color w:val="231F20"/>
          <w:w w:val="90"/>
          <w:sz w:val="21"/>
        </w:rPr>
        <w:t>pounds.</w:t>
      </w:r>
      <w:r>
        <w:rPr>
          <w:rFonts w:ascii="Tahoma"/>
          <w:color w:val="231F20"/>
          <w:spacing w:val="-2"/>
          <w:w w:val="90"/>
          <w:sz w:val="21"/>
        </w:rPr>
        <w:t xml:space="preserve"> </w:t>
      </w:r>
      <w:r>
        <w:rPr>
          <w:rFonts w:ascii="Tahoma"/>
          <w:color w:val="231F20"/>
          <w:w w:val="90"/>
          <w:sz w:val="21"/>
        </w:rPr>
        <w:t>Why,</w:t>
      </w:r>
      <w:r>
        <w:rPr>
          <w:rFonts w:ascii="Tahoma"/>
          <w:color w:val="231F20"/>
          <w:spacing w:val="-1"/>
          <w:w w:val="90"/>
          <w:sz w:val="21"/>
        </w:rPr>
        <w:t xml:space="preserve"> </w:t>
      </w:r>
      <w:r>
        <w:rPr>
          <w:rFonts w:ascii="Tahoma"/>
          <w:color w:val="231F20"/>
          <w:w w:val="90"/>
          <w:sz w:val="21"/>
        </w:rPr>
        <w:t>that</w:t>
      </w:r>
      <w:r>
        <w:rPr>
          <w:rFonts w:ascii="Tahoma"/>
          <w:color w:val="231F20"/>
          <w:spacing w:val="-1"/>
          <w:w w:val="90"/>
          <w:sz w:val="21"/>
        </w:rPr>
        <w:t xml:space="preserve"> </w:t>
      </w:r>
      <w:r>
        <w:rPr>
          <w:rFonts w:ascii="Tahoma"/>
          <w:color w:val="231F20"/>
          <w:w w:val="90"/>
          <w:sz w:val="21"/>
        </w:rPr>
        <w:t>is</w:t>
      </w:r>
      <w:r>
        <w:rPr>
          <w:rFonts w:ascii="Tahoma"/>
          <w:color w:val="231F20"/>
          <w:spacing w:val="-2"/>
          <w:w w:val="90"/>
          <w:sz w:val="21"/>
        </w:rPr>
        <w:t xml:space="preserve"> </w:t>
      </w:r>
      <w:r>
        <w:rPr>
          <w:rFonts w:ascii="Tahoma"/>
          <w:color w:val="231F20"/>
          <w:w w:val="90"/>
          <w:sz w:val="21"/>
        </w:rPr>
        <w:t>amazing,</w:t>
      </w:r>
      <w:r>
        <w:rPr>
          <w:rFonts w:ascii="Tahoma"/>
          <w:color w:val="231F20"/>
          <w:spacing w:val="-1"/>
          <w:w w:val="90"/>
          <w:sz w:val="21"/>
        </w:rPr>
        <w:t xml:space="preserve"> </w:t>
      </w:r>
      <w:r>
        <w:rPr>
          <w:rFonts w:ascii="Tahoma"/>
          <w:color w:val="231F20"/>
          <w:spacing w:val="-4"/>
          <w:w w:val="90"/>
          <w:sz w:val="21"/>
        </w:rPr>
        <w:t>man!</w:t>
      </w:r>
    </w:p>
    <w:p w14:paraId="65C66723">
      <w:pPr>
        <w:spacing w:before="119"/>
        <w:ind w:left="1587" w:right="0" w:firstLine="0"/>
        <w:jc w:val="left"/>
        <w:rPr>
          <w:sz w:val="21"/>
        </w:rPr>
      </w:pPr>
      <w:r>
        <w:rPr>
          <w:b/>
          <w:color w:val="231F20"/>
          <w:spacing w:val="-8"/>
          <w:sz w:val="21"/>
        </w:rPr>
        <w:t>H:</w:t>
      </w:r>
      <w:r>
        <w:rPr>
          <w:b/>
          <w:color w:val="231F20"/>
          <w:spacing w:val="47"/>
          <w:sz w:val="21"/>
        </w:rPr>
        <w:t xml:space="preserve"> </w:t>
      </w:r>
      <w:r>
        <w:rPr>
          <w:color w:val="231F20"/>
          <w:spacing w:val="-8"/>
          <w:sz w:val="21"/>
        </w:rPr>
        <w:t>Come,</w:t>
      </w:r>
      <w:r>
        <w:rPr>
          <w:color w:val="231F20"/>
          <w:spacing w:val="-6"/>
          <w:sz w:val="21"/>
        </w:rPr>
        <w:t xml:space="preserve"> </w:t>
      </w:r>
      <w:r>
        <w:rPr>
          <w:color w:val="231F20"/>
          <w:spacing w:val="-8"/>
          <w:sz w:val="21"/>
        </w:rPr>
        <w:t>let’s</w:t>
      </w:r>
      <w:r>
        <w:rPr>
          <w:color w:val="231F20"/>
          <w:spacing w:val="-7"/>
          <w:sz w:val="21"/>
        </w:rPr>
        <w:t xml:space="preserve"> </w:t>
      </w:r>
      <w:r>
        <w:rPr>
          <w:color w:val="231F20"/>
          <w:spacing w:val="-8"/>
          <w:sz w:val="21"/>
        </w:rPr>
        <w:t>be</w:t>
      </w:r>
      <w:r>
        <w:rPr>
          <w:color w:val="231F20"/>
          <w:spacing w:val="-6"/>
          <w:sz w:val="21"/>
        </w:rPr>
        <w:t xml:space="preserve"> </w:t>
      </w:r>
      <w:r>
        <w:rPr>
          <w:color w:val="231F20"/>
          <w:spacing w:val="-8"/>
          <w:sz w:val="21"/>
        </w:rPr>
        <w:t>going</w:t>
      </w:r>
      <w:r>
        <w:rPr>
          <w:color w:val="231F20"/>
          <w:spacing w:val="-7"/>
          <w:sz w:val="21"/>
        </w:rPr>
        <w:t xml:space="preserve"> </w:t>
      </w:r>
      <w:r>
        <w:rPr>
          <w:color w:val="231F20"/>
          <w:spacing w:val="-8"/>
          <w:sz w:val="21"/>
        </w:rPr>
        <w:t>now,</w:t>
      </w:r>
      <w:r>
        <w:rPr>
          <w:color w:val="231F20"/>
          <w:spacing w:val="-6"/>
          <w:sz w:val="21"/>
        </w:rPr>
        <w:t xml:space="preserve"> </w:t>
      </w:r>
      <w:r>
        <w:rPr>
          <w:color w:val="231F20"/>
          <w:spacing w:val="-8"/>
          <w:sz w:val="21"/>
        </w:rPr>
        <w:t>Portia.</w:t>
      </w:r>
    </w:p>
    <w:p w14:paraId="5FA691F2">
      <w:pPr>
        <w:spacing w:before="118" w:line="244" w:lineRule="auto"/>
        <w:ind w:left="1927" w:right="12" w:hanging="341"/>
        <w:jc w:val="left"/>
        <w:rPr>
          <w:sz w:val="21"/>
        </w:rPr>
      </w:pPr>
      <w:r>
        <w:rPr>
          <w:b/>
          <w:color w:val="231F20"/>
          <w:spacing w:val="-8"/>
          <w:sz w:val="21"/>
        </w:rPr>
        <w:t>O:</w:t>
      </w:r>
      <w:r>
        <w:rPr>
          <w:b/>
          <w:color w:val="231F20"/>
          <w:spacing w:val="38"/>
          <w:sz w:val="21"/>
        </w:rPr>
        <w:t xml:space="preserve"> </w:t>
      </w:r>
      <w:r>
        <w:rPr>
          <w:color w:val="231F20"/>
          <w:spacing w:val="-8"/>
          <w:sz w:val="21"/>
        </w:rPr>
        <w:t>But</w:t>
      </w:r>
      <w:r>
        <w:rPr>
          <w:color w:val="231F20"/>
          <w:spacing w:val="-6"/>
          <w:sz w:val="21"/>
        </w:rPr>
        <w:t xml:space="preserve"> </w:t>
      </w:r>
      <w:r>
        <w:rPr>
          <w:color w:val="231F20"/>
          <w:spacing w:val="-8"/>
          <w:sz w:val="21"/>
        </w:rPr>
        <w:t>wait,</w:t>
      </w:r>
      <w:r>
        <w:rPr>
          <w:color w:val="231F20"/>
          <w:spacing w:val="-7"/>
          <w:sz w:val="21"/>
        </w:rPr>
        <w:t xml:space="preserve"> </w:t>
      </w:r>
      <w:r>
        <w:rPr>
          <w:color w:val="231F20"/>
          <w:spacing w:val="-8"/>
          <w:sz w:val="21"/>
        </w:rPr>
        <w:t>wait!</w:t>
      </w:r>
      <w:r>
        <w:rPr>
          <w:color w:val="231F20"/>
          <w:spacing w:val="-6"/>
          <w:sz w:val="21"/>
        </w:rPr>
        <w:t xml:space="preserve"> </w:t>
      </w:r>
      <w:r>
        <w:rPr>
          <w:color w:val="231F20"/>
          <w:spacing w:val="-8"/>
          <w:sz w:val="21"/>
        </w:rPr>
        <w:t>The</w:t>
      </w:r>
      <w:r>
        <w:rPr>
          <w:color w:val="231F20"/>
          <w:spacing w:val="-7"/>
          <w:sz w:val="21"/>
        </w:rPr>
        <w:t xml:space="preserve"> </w:t>
      </w:r>
      <w:r>
        <w:rPr>
          <w:color w:val="231F20"/>
          <w:spacing w:val="-8"/>
          <w:sz w:val="21"/>
        </w:rPr>
        <w:t>job,</w:t>
      </w:r>
      <w:r>
        <w:rPr>
          <w:color w:val="231F20"/>
          <w:spacing w:val="-7"/>
          <w:sz w:val="21"/>
        </w:rPr>
        <w:t xml:space="preserve"> </w:t>
      </w:r>
      <w:r>
        <w:rPr>
          <w:color w:val="231F20"/>
          <w:spacing w:val="-8"/>
          <w:sz w:val="21"/>
        </w:rPr>
        <w:t>you</w:t>
      </w:r>
      <w:r>
        <w:rPr>
          <w:color w:val="231F20"/>
          <w:spacing w:val="-6"/>
          <w:sz w:val="21"/>
        </w:rPr>
        <w:t xml:space="preserve"> </w:t>
      </w:r>
      <w:r>
        <w:rPr>
          <w:color w:val="231F20"/>
          <w:spacing w:val="-8"/>
          <w:sz w:val="21"/>
        </w:rPr>
        <w:t>know.</w:t>
      </w:r>
      <w:r>
        <w:rPr>
          <w:color w:val="231F20"/>
          <w:spacing w:val="-7"/>
          <w:sz w:val="21"/>
        </w:rPr>
        <w:t xml:space="preserve"> </w:t>
      </w:r>
      <w:r>
        <w:rPr>
          <w:color w:val="231F20"/>
          <w:spacing w:val="-8"/>
          <w:sz w:val="21"/>
        </w:rPr>
        <w:t>I</w:t>
      </w:r>
      <w:r>
        <w:rPr>
          <w:color w:val="231F20"/>
          <w:spacing w:val="-6"/>
          <w:sz w:val="21"/>
        </w:rPr>
        <w:t xml:space="preserve"> </w:t>
      </w:r>
      <w:r>
        <w:rPr>
          <w:color w:val="231F20"/>
          <w:spacing w:val="-8"/>
          <w:sz w:val="21"/>
        </w:rPr>
        <w:t xml:space="preserve">ought </w:t>
      </w:r>
      <w:r>
        <w:rPr>
          <w:color w:val="231F20"/>
          <w:sz w:val="21"/>
        </w:rPr>
        <w:t>to</w:t>
      </w:r>
      <w:r>
        <w:rPr>
          <w:color w:val="231F20"/>
          <w:spacing w:val="-15"/>
          <w:sz w:val="21"/>
        </w:rPr>
        <w:t xml:space="preserve"> </w:t>
      </w:r>
      <w:r>
        <w:rPr>
          <w:color w:val="231F20"/>
          <w:sz w:val="21"/>
        </w:rPr>
        <w:t>give</w:t>
      </w:r>
      <w:r>
        <w:rPr>
          <w:color w:val="231F20"/>
          <w:spacing w:val="-15"/>
          <w:sz w:val="21"/>
        </w:rPr>
        <w:t xml:space="preserve"> </w:t>
      </w:r>
      <w:r>
        <w:rPr>
          <w:color w:val="231F20"/>
          <w:sz w:val="21"/>
        </w:rPr>
        <w:t>you</w:t>
      </w:r>
      <w:r>
        <w:rPr>
          <w:color w:val="231F20"/>
          <w:spacing w:val="-14"/>
          <w:sz w:val="21"/>
        </w:rPr>
        <w:t xml:space="preserve"> </w:t>
      </w:r>
      <w:r>
        <w:rPr>
          <w:color w:val="231F20"/>
          <w:sz w:val="21"/>
        </w:rPr>
        <w:t>a</w:t>
      </w:r>
      <w:r>
        <w:rPr>
          <w:color w:val="231F20"/>
          <w:spacing w:val="-15"/>
          <w:sz w:val="21"/>
        </w:rPr>
        <w:t xml:space="preserve"> </w:t>
      </w:r>
      <w:r>
        <w:rPr>
          <w:color w:val="231F20"/>
          <w:sz w:val="21"/>
        </w:rPr>
        <w:t>job,</w:t>
      </w:r>
      <w:r>
        <w:rPr>
          <w:color w:val="231F20"/>
          <w:spacing w:val="-14"/>
          <w:sz w:val="21"/>
        </w:rPr>
        <w:t xml:space="preserve"> </w:t>
      </w:r>
      <w:r>
        <w:rPr>
          <w:color w:val="231F20"/>
          <w:sz w:val="21"/>
        </w:rPr>
        <w:t>as</w:t>
      </w:r>
      <w:r>
        <w:rPr>
          <w:color w:val="231F20"/>
          <w:spacing w:val="-15"/>
          <w:sz w:val="21"/>
        </w:rPr>
        <w:t xml:space="preserve"> </w:t>
      </w:r>
      <w:r>
        <w:rPr>
          <w:color w:val="231F20"/>
          <w:sz w:val="21"/>
        </w:rPr>
        <w:t>I</w:t>
      </w:r>
      <w:r>
        <w:rPr>
          <w:color w:val="231F20"/>
          <w:spacing w:val="-15"/>
          <w:sz w:val="21"/>
        </w:rPr>
        <w:t xml:space="preserve"> </w:t>
      </w:r>
      <w:r>
        <w:rPr>
          <w:color w:val="231F20"/>
          <w:sz w:val="21"/>
        </w:rPr>
        <w:t>promised.</w:t>
      </w:r>
    </w:p>
    <w:p w14:paraId="6C3490D8">
      <w:pPr>
        <w:spacing w:before="113" w:line="244" w:lineRule="auto"/>
        <w:ind w:left="1927" w:right="12" w:hanging="341"/>
        <w:jc w:val="left"/>
        <w:rPr>
          <w:sz w:val="21"/>
        </w:rPr>
      </w:pPr>
      <w:r>
        <w:rPr>
          <w:b/>
          <w:color w:val="231F20"/>
          <w:w w:val="90"/>
          <w:sz w:val="21"/>
        </w:rPr>
        <w:t>H:</w:t>
      </w:r>
      <w:r>
        <w:rPr>
          <w:b/>
          <w:color w:val="231F20"/>
          <w:spacing w:val="69"/>
          <w:sz w:val="21"/>
        </w:rPr>
        <w:t xml:space="preserve"> </w:t>
      </w:r>
      <w:r>
        <w:rPr>
          <w:color w:val="231F20"/>
          <w:w w:val="90"/>
          <w:sz w:val="21"/>
        </w:rPr>
        <w:t>Well,</w:t>
      </w:r>
      <w:r>
        <w:rPr>
          <w:color w:val="231F20"/>
          <w:spacing w:val="-3"/>
          <w:w w:val="90"/>
          <w:sz w:val="21"/>
        </w:rPr>
        <w:t xml:space="preserve"> </w:t>
      </w:r>
      <w:r>
        <w:rPr>
          <w:color w:val="231F20"/>
          <w:w w:val="90"/>
          <w:sz w:val="21"/>
        </w:rPr>
        <w:t>thank</w:t>
      </w:r>
      <w:r>
        <w:rPr>
          <w:color w:val="231F20"/>
          <w:spacing w:val="-3"/>
          <w:w w:val="90"/>
          <w:sz w:val="21"/>
        </w:rPr>
        <w:t xml:space="preserve"> </w:t>
      </w:r>
      <w:r>
        <w:rPr>
          <w:color w:val="231F20"/>
          <w:w w:val="90"/>
          <w:sz w:val="21"/>
        </w:rPr>
        <w:t>you</w:t>
      </w:r>
      <w:r>
        <w:rPr>
          <w:color w:val="231F20"/>
          <w:spacing w:val="-3"/>
          <w:w w:val="90"/>
          <w:sz w:val="21"/>
        </w:rPr>
        <w:t xml:space="preserve"> </w:t>
      </w:r>
      <w:r>
        <w:rPr>
          <w:color w:val="231F20"/>
          <w:w w:val="90"/>
          <w:sz w:val="21"/>
        </w:rPr>
        <w:t>very</w:t>
      </w:r>
      <w:r>
        <w:rPr>
          <w:color w:val="231F20"/>
          <w:spacing w:val="-3"/>
          <w:w w:val="90"/>
          <w:sz w:val="21"/>
        </w:rPr>
        <w:t xml:space="preserve"> </w:t>
      </w:r>
      <w:r>
        <w:rPr>
          <w:color w:val="231F20"/>
          <w:w w:val="90"/>
          <w:sz w:val="21"/>
        </w:rPr>
        <w:t>much,</w:t>
      </w:r>
      <w:r>
        <w:rPr>
          <w:color w:val="231F20"/>
          <w:spacing w:val="-3"/>
          <w:w w:val="90"/>
          <w:sz w:val="21"/>
        </w:rPr>
        <w:t xml:space="preserve"> </w:t>
      </w:r>
      <w:r>
        <w:rPr>
          <w:color w:val="231F20"/>
          <w:w w:val="90"/>
          <w:sz w:val="21"/>
        </w:rPr>
        <w:t>but</w:t>
      </w:r>
      <w:r>
        <w:rPr>
          <w:color w:val="231F20"/>
          <w:spacing w:val="-3"/>
          <w:w w:val="90"/>
          <w:sz w:val="21"/>
        </w:rPr>
        <w:t xml:space="preserve"> </w:t>
      </w:r>
      <w:r>
        <w:rPr>
          <w:color w:val="231F20"/>
          <w:w w:val="90"/>
          <w:sz w:val="21"/>
        </w:rPr>
        <w:t>I</w:t>
      </w:r>
      <w:r>
        <w:rPr>
          <w:color w:val="231F20"/>
          <w:spacing w:val="-3"/>
          <w:w w:val="90"/>
          <w:sz w:val="21"/>
        </w:rPr>
        <w:t xml:space="preserve"> </w:t>
      </w:r>
      <w:r>
        <w:rPr>
          <w:color w:val="231F20"/>
          <w:w w:val="90"/>
          <w:sz w:val="21"/>
        </w:rPr>
        <w:t xml:space="preserve">really </w:t>
      </w:r>
      <w:r>
        <w:rPr>
          <w:color w:val="231F20"/>
          <w:sz w:val="21"/>
        </w:rPr>
        <w:t>don’t want one now.</w:t>
      </w:r>
    </w:p>
    <w:p w14:paraId="0DCF8A8C">
      <w:pPr>
        <w:spacing w:before="197" w:line="242" w:lineRule="auto"/>
        <w:ind w:left="1173" w:right="1416" w:hanging="341"/>
        <w:jc w:val="left"/>
        <w:rPr>
          <w:sz w:val="21"/>
        </w:rPr>
      </w:pPr>
      <w:r>
        <w:br w:type="column"/>
      </w:r>
      <w:r>
        <w:rPr>
          <w:b/>
          <w:color w:val="231F20"/>
          <w:spacing w:val="-2"/>
          <w:sz w:val="21"/>
        </w:rPr>
        <w:t>P:</w:t>
      </w:r>
      <w:r>
        <w:rPr>
          <w:b/>
          <w:color w:val="231F20"/>
          <w:spacing w:val="40"/>
          <w:sz w:val="21"/>
        </w:rPr>
        <w:t xml:space="preserve"> </w:t>
      </w:r>
      <w:r>
        <w:rPr>
          <w:color w:val="231F20"/>
          <w:spacing w:val="-2"/>
          <w:sz w:val="21"/>
        </w:rPr>
        <w:t>Henry,</w:t>
      </w:r>
      <w:r>
        <w:rPr>
          <w:color w:val="231F20"/>
          <w:spacing w:val="-12"/>
          <w:sz w:val="21"/>
        </w:rPr>
        <w:t xml:space="preserve"> </w:t>
      </w:r>
      <w:r>
        <w:rPr>
          <w:color w:val="231F20"/>
          <w:spacing w:val="-2"/>
          <w:sz w:val="21"/>
        </w:rPr>
        <w:t>I’m</w:t>
      </w:r>
      <w:r>
        <w:rPr>
          <w:color w:val="231F20"/>
          <w:spacing w:val="-13"/>
          <w:sz w:val="21"/>
        </w:rPr>
        <w:t xml:space="preserve"> </w:t>
      </w:r>
      <w:r>
        <w:rPr>
          <w:color w:val="231F20"/>
          <w:spacing w:val="-2"/>
          <w:sz w:val="21"/>
        </w:rPr>
        <w:t>disappointed</w:t>
      </w:r>
      <w:r>
        <w:rPr>
          <w:color w:val="231F20"/>
          <w:spacing w:val="-13"/>
          <w:sz w:val="21"/>
        </w:rPr>
        <w:t xml:space="preserve"> </w:t>
      </w:r>
      <w:r>
        <w:rPr>
          <w:color w:val="231F20"/>
          <w:spacing w:val="-2"/>
          <w:sz w:val="21"/>
        </w:rPr>
        <w:t>in</w:t>
      </w:r>
      <w:r>
        <w:rPr>
          <w:color w:val="231F20"/>
          <w:spacing w:val="-12"/>
          <w:sz w:val="21"/>
        </w:rPr>
        <w:t xml:space="preserve"> </w:t>
      </w:r>
      <w:r>
        <w:rPr>
          <w:color w:val="231F20"/>
          <w:spacing w:val="-2"/>
          <w:sz w:val="21"/>
        </w:rPr>
        <w:t>you.</w:t>
      </w:r>
      <w:r>
        <w:rPr>
          <w:color w:val="231F20"/>
          <w:spacing w:val="-13"/>
          <w:sz w:val="21"/>
        </w:rPr>
        <w:t xml:space="preserve"> </w:t>
      </w:r>
      <w:r>
        <w:rPr>
          <w:color w:val="231F20"/>
          <w:spacing w:val="-2"/>
          <w:sz w:val="21"/>
        </w:rPr>
        <w:t>You</w:t>
      </w:r>
      <w:r>
        <w:rPr>
          <w:color w:val="231F20"/>
          <w:spacing w:val="-12"/>
          <w:sz w:val="21"/>
        </w:rPr>
        <w:t xml:space="preserve"> </w:t>
      </w:r>
      <w:r>
        <w:rPr>
          <w:color w:val="231F20"/>
          <w:spacing w:val="-2"/>
          <w:sz w:val="21"/>
        </w:rPr>
        <w:t xml:space="preserve">didn’t </w:t>
      </w:r>
      <w:r>
        <w:rPr>
          <w:color w:val="231F20"/>
          <w:w w:val="90"/>
          <w:sz w:val="21"/>
        </w:rPr>
        <w:t>thank</w:t>
      </w:r>
      <w:r>
        <w:rPr>
          <w:color w:val="231F20"/>
          <w:spacing w:val="-1"/>
          <w:w w:val="90"/>
          <w:sz w:val="21"/>
        </w:rPr>
        <w:t xml:space="preserve"> </w:t>
      </w:r>
      <w:r>
        <w:rPr>
          <w:color w:val="231F20"/>
          <w:w w:val="90"/>
          <w:sz w:val="21"/>
        </w:rPr>
        <w:t>the</w:t>
      </w:r>
      <w:r>
        <w:rPr>
          <w:color w:val="231F20"/>
          <w:spacing w:val="-1"/>
          <w:w w:val="90"/>
          <w:sz w:val="21"/>
        </w:rPr>
        <w:t xml:space="preserve"> </w:t>
      </w:r>
      <w:r>
        <w:rPr>
          <w:color w:val="231F20"/>
          <w:w w:val="90"/>
          <w:sz w:val="21"/>
        </w:rPr>
        <w:t>gentlemen</w:t>
      </w:r>
      <w:r>
        <w:rPr>
          <w:color w:val="231F20"/>
          <w:spacing w:val="-1"/>
          <w:w w:val="90"/>
          <w:sz w:val="21"/>
        </w:rPr>
        <w:t xml:space="preserve"> </w:t>
      </w:r>
      <w:r>
        <w:rPr>
          <w:color w:val="231F20"/>
          <w:w w:val="90"/>
          <w:sz w:val="21"/>
        </w:rPr>
        <w:t>properly.</w:t>
      </w:r>
      <w:r>
        <w:rPr>
          <w:color w:val="231F20"/>
          <w:spacing w:val="-1"/>
          <w:w w:val="90"/>
          <w:sz w:val="21"/>
        </w:rPr>
        <w:t xml:space="preserve"> </w:t>
      </w:r>
      <w:r>
        <w:rPr>
          <w:color w:val="231F20"/>
          <w:w w:val="90"/>
          <w:sz w:val="21"/>
        </w:rPr>
        <w:t>May</w:t>
      </w:r>
      <w:r>
        <w:rPr>
          <w:color w:val="231F20"/>
          <w:spacing w:val="-1"/>
          <w:w w:val="90"/>
          <w:sz w:val="21"/>
        </w:rPr>
        <w:t xml:space="preserve"> </w:t>
      </w:r>
      <w:r>
        <w:rPr>
          <w:color w:val="231F20"/>
          <w:w w:val="90"/>
          <w:sz w:val="21"/>
        </w:rPr>
        <w:t>I</w:t>
      </w:r>
      <w:r>
        <w:rPr>
          <w:color w:val="231F20"/>
          <w:spacing w:val="-1"/>
          <w:w w:val="90"/>
          <w:sz w:val="21"/>
        </w:rPr>
        <w:t xml:space="preserve"> </w:t>
      </w:r>
      <w:r>
        <w:rPr>
          <w:color w:val="231F20"/>
          <w:w w:val="90"/>
          <w:sz w:val="21"/>
        </w:rPr>
        <w:t>do</w:t>
      </w:r>
      <w:r>
        <w:rPr>
          <w:color w:val="231F20"/>
          <w:spacing w:val="-1"/>
          <w:w w:val="90"/>
          <w:sz w:val="21"/>
        </w:rPr>
        <w:t xml:space="preserve"> </w:t>
      </w:r>
      <w:r>
        <w:rPr>
          <w:color w:val="231F20"/>
          <w:w w:val="90"/>
          <w:sz w:val="21"/>
        </w:rPr>
        <w:t>it</w:t>
      </w:r>
      <w:r>
        <w:rPr>
          <w:color w:val="231F20"/>
          <w:spacing w:val="-1"/>
          <w:w w:val="90"/>
          <w:sz w:val="21"/>
        </w:rPr>
        <w:t xml:space="preserve"> </w:t>
      </w:r>
      <w:r>
        <w:rPr>
          <w:color w:val="231F20"/>
          <w:w w:val="90"/>
          <w:sz w:val="21"/>
        </w:rPr>
        <w:t xml:space="preserve">for </w:t>
      </w:r>
      <w:r>
        <w:rPr>
          <w:color w:val="231F20"/>
          <w:spacing w:val="-4"/>
          <w:sz w:val="21"/>
        </w:rPr>
        <w:t>you?</w:t>
      </w:r>
    </w:p>
    <w:p w14:paraId="6A55977C">
      <w:pPr>
        <w:spacing w:before="108"/>
        <w:ind w:left="833" w:right="0" w:firstLine="0"/>
        <w:jc w:val="left"/>
        <w:rPr>
          <w:sz w:val="21"/>
        </w:rPr>
      </w:pPr>
      <w:r>
        <w:rPr>
          <w:b/>
          <w:color w:val="231F20"/>
          <w:spacing w:val="-8"/>
          <w:sz w:val="21"/>
        </w:rPr>
        <w:t>H:</w:t>
      </w:r>
      <w:r>
        <w:rPr>
          <w:b/>
          <w:color w:val="231F20"/>
          <w:spacing w:val="45"/>
          <w:sz w:val="21"/>
        </w:rPr>
        <w:t xml:space="preserve"> </w:t>
      </w:r>
      <w:r>
        <w:rPr>
          <w:color w:val="231F20"/>
          <w:spacing w:val="-8"/>
          <w:sz w:val="21"/>
        </w:rPr>
        <w:t>Let</w:t>
      </w:r>
      <w:r>
        <w:rPr>
          <w:color w:val="231F20"/>
          <w:spacing w:val="-7"/>
          <w:sz w:val="21"/>
        </w:rPr>
        <w:t xml:space="preserve"> </w:t>
      </w:r>
      <w:r>
        <w:rPr>
          <w:color w:val="231F20"/>
          <w:spacing w:val="-8"/>
          <w:sz w:val="21"/>
        </w:rPr>
        <w:t>me</w:t>
      </w:r>
      <w:r>
        <w:rPr>
          <w:color w:val="231F20"/>
          <w:spacing w:val="-6"/>
          <w:sz w:val="21"/>
        </w:rPr>
        <w:t xml:space="preserve"> </w:t>
      </w:r>
      <w:r>
        <w:rPr>
          <w:color w:val="231F20"/>
          <w:spacing w:val="-8"/>
          <w:sz w:val="21"/>
        </w:rPr>
        <w:t>see</w:t>
      </w:r>
      <w:r>
        <w:rPr>
          <w:color w:val="231F20"/>
          <w:spacing w:val="-7"/>
          <w:sz w:val="21"/>
        </w:rPr>
        <w:t xml:space="preserve"> </w:t>
      </w:r>
      <w:r>
        <w:rPr>
          <w:color w:val="231F20"/>
          <w:spacing w:val="-8"/>
          <w:sz w:val="21"/>
        </w:rPr>
        <w:t>you</w:t>
      </w:r>
      <w:r>
        <w:rPr>
          <w:color w:val="231F20"/>
          <w:spacing w:val="-7"/>
          <w:sz w:val="21"/>
        </w:rPr>
        <w:t xml:space="preserve"> </w:t>
      </w:r>
      <w:r>
        <w:rPr>
          <w:color w:val="231F20"/>
          <w:spacing w:val="-8"/>
          <w:sz w:val="21"/>
        </w:rPr>
        <w:t>try.</w:t>
      </w:r>
    </w:p>
    <w:p w14:paraId="4DF81ED0">
      <w:pPr>
        <w:spacing w:before="111" w:line="232" w:lineRule="auto"/>
        <w:ind w:left="833" w:right="1416" w:firstLine="0"/>
        <w:jc w:val="left"/>
        <w:rPr>
          <w:rFonts w:ascii="Tahoma" w:hAnsi="Tahoma"/>
          <w:sz w:val="21"/>
        </w:rPr>
      </w:pPr>
      <w:r>
        <w:rPr>
          <w:rFonts w:ascii="Tahoma" w:hAnsi="Tahoma"/>
          <w:color w:val="231F20"/>
          <w:w w:val="90"/>
          <w:sz w:val="21"/>
        </w:rPr>
        <w:t>(</w:t>
      </w:r>
      <w:r>
        <w:rPr>
          <w:rFonts w:ascii="Trebuchet MS" w:hAnsi="Trebuchet MS"/>
          <w:i/>
          <w:color w:val="231F20"/>
          <w:w w:val="90"/>
          <w:sz w:val="21"/>
        </w:rPr>
        <w:t xml:space="preserve">Portia walks over to Roderick and gives him a </w:t>
      </w:r>
      <w:r>
        <w:rPr>
          <w:rFonts w:ascii="Trebuchet MS" w:hAnsi="Trebuchet MS"/>
          <w:i/>
          <w:color w:val="231F20"/>
          <w:spacing w:val="-2"/>
          <w:w w:val="90"/>
          <w:sz w:val="21"/>
        </w:rPr>
        <w:t>hug.</w:t>
      </w:r>
      <w:r>
        <w:rPr>
          <w:rFonts w:ascii="Trebuchet MS" w:hAnsi="Trebuchet MS"/>
          <w:i/>
          <w:color w:val="231F20"/>
          <w:spacing w:val="-6"/>
          <w:w w:val="90"/>
          <w:sz w:val="21"/>
        </w:rPr>
        <w:t xml:space="preserve"> </w:t>
      </w:r>
      <w:r>
        <w:rPr>
          <w:rFonts w:ascii="Trebuchet MS" w:hAnsi="Trebuchet MS"/>
          <w:i/>
          <w:color w:val="231F20"/>
          <w:spacing w:val="-2"/>
          <w:w w:val="90"/>
          <w:sz w:val="21"/>
        </w:rPr>
        <w:t>Then</w:t>
      </w:r>
      <w:r>
        <w:rPr>
          <w:rFonts w:ascii="Trebuchet MS" w:hAnsi="Trebuchet MS"/>
          <w:i/>
          <w:color w:val="231F20"/>
          <w:spacing w:val="-6"/>
          <w:w w:val="90"/>
          <w:sz w:val="21"/>
        </w:rPr>
        <w:t xml:space="preserve"> </w:t>
      </w:r>
      <w:r>
        <w:rPr>
          <w:rFonts w:ascii="Trebuchet MS" w:hAnsi="Trebuchet MS"/>
          <w:i/>
          <w:color w:val="231F20"/>
          <w:spacing w:val="-2"/>
          <w:w w:val="90"/>
          <w:sz w:val="21"/>
        </w:rPr>
        <w:t>she</w:t>
      </w:r>
      <w:r>
        <w:rPr>
          <w:rFonts w:ascii="Trebuchet MS" w:hAnsi="Trebuchet MS"/>
          <w:i/>
          <w:color w:val="231F20"/>
          <w:spacing w:val="-6"/>
          <w:w w:val="90"/>
          <w:sz w:val="21"/>
        </w:rPr>
        <w:t xml:space="preserve"> </w:t>
      </w:r>
      <w:r>
        <w:rPr>
          <w:rFonts w:ascii="Trebuchet MS" w:hAnsi="Trebuchet MS"/>
          <w:i/>
          <w:color w:val="231F20"/>
          <w:spacing w:val="-2"/>
          <w:w w:val="90"/>
          <w:sz w:val="21"/>
        </w:rPr>
        <w:t>sits</w:t>
      </w:r>
      <w:r>
        <w:rPr>
          <w:rFonts w:ascii="Trebuchet MS" w:hAnsi="Trebuchet MS"/>
          <w:i/>
          <w:color w:val="231F20"/>
          <w:spacing w:val="-6"/>
          <w:w w:val="90"/>
          <w:sz w:val="21"/>
        </w:rPr>
        <w:t xml:space="preserve"> </w:t>
      </w:r>
      <w:r>
        <w:rPr>
          <w:rFonts w:ascii="Trebuchet MS" w:hAnsi="Trebuchet MS"/>
          <w:i/>
          <w:color w:val="231F20"/>
          <w:spacing w:val="-2"/>
          <w:w w:val="90"/>
          <w:sz w:val="21"/>
        </w:rPr>
        <w:t>in</w:t>
      </w:r>
      <w:r>
        <w:rPr>
          <w:rFonts w:ascii="Trebuchet MS" w:hAnsi="Trebuchet MS"/>
          <w:i/>
          <w:color w:val="231F20"/>
          <w:spacing w:val="-6"/>
          <w:w w:val="90"/>
          <w:sz w:val="21"/>
        </w:rPr>
        <w:t xml:space="preserve"> </w:t>
      </w:r>
      <w:r>
        <w:rPr>
          <w:rFonts w:ascii="Trebuchet MS" w:hAnsi="Trebuchet MS"/>
          <w:i/>
          <w:color w:val="231F20"/>
          <w:spacing w:val="-2"/>
          <w:w w:val="90"/>
          <w:sz w:val="21"/>
        </w:rPr>
        <w:t>Oliver’s</w:t>
      </w:r>
      <w:r>
        <w:rPr>
          <w:rFonts w:ascii="Trebuchet MS" w:hAnsi="Trebuchet MS"/>
          <w:i/>
          <w:color w:val="231F20"/>
          <w:spacing w:val="-6"/>
          <w:w w:val="90"/>
          <w:sz w:val="21"/>
        </w:rPr>
        <w:t xml:space="preserve"> </w:t>
      </w:r>
      <w:r>
        <w:rPr>
          <w:rFonts w:ascii="Trebuchet MS" w:hAnsi="Trebuchet MS"/>
          <w:i/>
          <w:color w:val="231F20"/>
          <w:spacing w:val="-2"/>
          <w:w w:val="90"/>
          <w:sz w:val="21"/>
        </w:rPr>
        <w:t>lap,</w:t>
      </w:r>
      <w:r>
        <w:rPr>
          <w:rFonts w:ascii="Trebuchet MS" w:hAnsi="Trebuchet MS"/>
          <w:i/>
          <w:color w:val="231F20"/>
          <w:spacing w:val="-6"/>
          <w:w w:val="90"/>
          <w:sz w:val="21"/>
        </w:rPr>
        <w:t xml:space="preserve"> </w:t>
      </w:r>
      <w:r>
        <w:rPr>
          <w:rFonts w:ascii="Trebuchet MS" w:hAnsi="Trebuchet MS"/>
          <w:i/>
          <w:color w:val="231F20"/>
          <w:spacing w:val="-2"/>
          <w:w w:val="90"/>
          <w:sz w:val="21"/>
        </w:rPr>
        <w:t>puts</w:t>
      </w:r>
      <w:r>
        <w:rPr>
          <w:rFonts w:ascii="Trebuchet MS" w:hAnsi="Trebuchet MS"/>
          <w:i/>
          <w:color w:val="231F20"/>
          <w:spacing w:val="-6"/>
          <w:w w:val="90"/>
          <w:sz w:val="21"/>
        </w:rPr>
        <w:t xml:space="preserve"> </w:t>
      </w:r>
      <w:r>
        <w:rPr>
          <w:rFonts w:ascii="Trebuchet MS" w:hAnsi="Trebuchet MS"/>
          <w:i/>
          <w:color w:val="231F20"/>
          <w:spacing w:val="-2"/>
          <w:w w:val="90"/>
          <w:sz w:val="21"/>
        </w:rPr>
        <w:t>her</w:t>
      </w:r>
      <w:r>
        <w:rPr>
          <w:rFonts w:ascii="Trebuchet MS" w:hAnsi="Trebuchet MS"/>
          <w:i/>
          <w:color w:val="231F20"/>
          <w:spacing w:val="-6"/>
          <w:w w:val="90"/>
          <w:sz w:val="21"/>
        </w:rPr>
        <w:t xml:space="preserve"> </w:t>
      </w:r>
      <w:r>
        <w:rPr>
          <w:rFonts w:ascii="Trebuchet MS" w:hAnsi="Trebuchet MS"/>
          <w:i/>
          <w:color w:val="231F20"/>
          <w:spacing w:val="-2"/>
          <w:w w:val="90"/>
          <w:sz w:val="21"/>
        </w:rPr>
        <w:t xml:space="preserve">arms </w:t>
      </w:r>
      <w:r>
        <w:rPr>
          <w:rFonts w:ascii="Trebuchet MS" w:hAnsi="Trebuchet MS"/>
          <w:i/>
          <w:color w:val="231F20"/>
          <w:w w:val="95"/>
          <w:sz w:val="21"/>
        </w:rPr>
        <w:t>around</w:t>
      </w:r>
      <w:r>
        <w:rPr>
          <w:rFonts w:ascii="Trebuchet MS" w:hAnsi="Trebuchet MS"/>
          <w:i/>
          <w:color w:val="231F20"/>
          <w:spacing w:val="-11"/>
          <w:w w:val="95"/>
          <w:sz w:val="21"/>
        </w:rPr>
        <w:t xml:space="preserve"> </w:t>
      </w:r>
      <w:r>
        <w:rPr>
          <w:rFonts w:ascii="Trebuchet MS" w:hAnsi="Trebuchet MS"/>
          <w:i/>
          <w:color w:val="231F20"/>
          <w:w w:val="95"/>
          <w:sz w:val="21"/>
        </w:rPr>
        <w:t>his</w:t>
      </w:r>
      <w:r>
        <w:rPr>
          <w:rFonts w:ascii="Trebuchet MS" w:hAnsi="Trebuchet MS"/>
          <w:i/>
          <w:color w:val="231F20"/>
          <w:spacing w:val="-11"/>
          <w:w w:val="95"/>
          <w:sz w:val="21"/>
        </w:rPr>
        <w:t xml:space="preserve"> </w:t>
      </w:r>
      <w:r>
        <w:rPr>
          <w:rFonts w:ascii="Trebuchet MS" w:hAnsi="Trebuchet MS"/>
          <w:i/>
          <w:color w:val="231F20"/>
          <w:w w:val="95"/>
          <w:sz w:val="21"/>
        </w:rPr>
        <w:t>neck</w:t>
      </w:r>
      <w:r>
        <w:rPr>
          <w:rFonts w:ascii="Trebuchet MS" w:hAnsi="Trebuchet MS"/>
          <w:i/>
          <w:color w:val="231F20"/>
          <w:spacing w:val="-11"/>
          <w:w w:val="95"/>
          <w:sz w:val="21"/>
        </w:rPr>
        <w:t xml:space="preserve"> </w:t>
      </w:r>
      <w:r>
        <w:rPr>
          <w:rFonts w:ascii="Trebuchet MS" w:hAnsi="Trebuchet MS"/>
          <w:i/>
          <w:color w:val="231F20"/>
          <w:w w:val="95"/>
          <w:sz w:val="21"/>
        </w:rPr>
        <w:t>and</w:t>
      </w:r>
      <w:r>
        <w:rPr>
          <w:rFonts w:ascii="Trebuchet MS" w:hAnsi="Trebuchet MS"/>
          <w:i/>
          <w:color w:val="231F20"/>
          <w:spacing w:val="-11"/>
          <w:w w:val="95"/>
          <w:sz w:val="21"/>
        </w:rPr>
        <w:t xml:space="preserve"> </w:t>
      </w:r>
      <w:r>
        <w:rPr>
          <w:rFonts w:ascii="Trebuchet MS" w:hAnsi="Trebuchet MS"/>
          <w:i/>
          <w:color w:val="231F20"/>
          <w:w w:val="95"/>
          <w:sz w:val="21"/>
        </w:rPr>
        <w:t>kisses</w:t>
      </w:r>
      <w:r>
        <w:rPr>
          <w:rFonts w:ascii="Trebuchet MS" w:hAnsi="Trebuchet MS"/>
          <w:i/>
          <w:color w:val="231F20"/>
          <w:spacing w:val="-11"/>
          <w:w w:val="95"/>
          <w:sz w:val="21"/>
        </w:rPr>
        <w:t xml:space="preserve"> </w:t>
      </w:r>
      <w:r>
        <w:rPr>
          <w:rFonts w:ascii="Trebuchet MS" w:hAnsi="Trebuchet MS"/>
          <w:i/>
          <w:color w:val="231F20"/>
          <w:w w:val="95"/>
          <w:sz w:val="21"/>
        </w:rPr>
        <w:t>him</w:t>
      </w:r>
      <w:r>
        <w:rPr>
          <w:rFonts w:ascii="Trebuchet MS" w:hAnsi="Trebuchet MS"/>
          <w:i/>
          <w:color w:val="231F20"/>
          <w:spacing w:val="-11"/>
          <w:w w:val="95"/>
          <w:sz w:val="21"/>
        </w:rPr>
        <w:t xml:space="preserve"> </w:t>
      </w:r>
      <w:r>
        <w:rPr>
          <w:rFonts w:ascii="Trebuchet MS" w:hAnsi="Trebuchet MS"/>
          <w:i/>
          <w:color w:val="231F20"/>
          <w:w w:val="95"/>
          <w:sz w:val="21"/>
        </w:rPr>
        <w:t>on</w:t>
      </w:r>
      <w:r>
        <w:rPr>
          <w:rFonts w:ascii="Trebuchet MS" w:hAnsi="Trebuchet MS"/>
          <w:i/>
          <w:color w:val="231F20"/>
          <w:spacing w:val="-11"/>
          <w:w w:val="95"/>
          <w:sz w:val="21"/>
        </w:rPr>
        <w:t xml:space="preserve"> </w:t>
      </w:r>
      <w:r>
        <w:rPr>
          <w:rFonts w:ascii="Trebuchet MS" w:hAnsi="Trebuchet MS"/>
          <w:i/>
          <w:color w:val="231F20"/>
          <w:w w:val="95"/>
          <w:sz w:val="21"/>
        </w:rPr>
        <w:t>the</w:t>
      </w:r>
      <w:r>
        <w:rPr>
          <w:rFonts w:ascii="Trebuchet MS" w:hAnsi="Trebuchet MS"/>
          <w:i/>
          <w:color w:val="231F20"/>
          <w:spacing w:val="-11"/>
          <w:w w:val="95"/>
          <w:sz w:val="21"/>
        </w:rPr>
        <w:t xml:space="preserve"> </w:t>
      </w:r>
      <w:r>
        <w:rPr>
          <w:rFonts w:ascii="Trebuchet MS" w:hAnsi="Trebuchet MS"/>
          <w:i/>
          <w:color w:val="231F20"/>
          <w:w w:val="95"/>
          <w:sz w:val="21"/>
        </w:rPr>
        <w:t>cheek. Oliver</w:t>
      </w:r>
      <w:r>
        <w:rPr>
          <w:rFonts w:ascii="Trebuchet MS" w:hAnsi="Trebuchet MS"/>
          <w:i/>
          <w:color w:val="231F20"/>
          <w:spacing w:val="-13"/>
          <w:w w:val="95"/>
          <w:sz w:val="21"/>
        </w:rPr>
        <w:t xml:space="preserve"> </w:t>
      </w:r>
      <w:r>
        <w:rPr>
          <w:rFonts w:ascii="Trebuchet MS" w:hAnsi="Trebuchet MS"/>
          <w:i/>
          <w:color w:val="231F20"/>
          <w:w w:val="95"/>
          <w:sz w:val="21"/>
        </w:rPr>
        <w:t>begins</w:t>
      </w:r>
      <w:r>
        <w:rPr>
          <w:rFonts w:ascii="Trebuchet MS" w:hAnsi="Trebuchet MS"/>
          <w:i/>
          <w:color w:val="231F20"/>
          <w:spacing w:val="-13"/>
          <w:w w:val="95"/>
          <w:sz w:val="21"/>
        </w:rPr>
        <w:t xml:space="preserve"> </w:t>
      </w:r>
      <w:r>
        <w:rPr>
          <w:rFonts w:ascii="Trebuchet MS" w:hAnsi="Trebuchet MS"/>
          <w:i/>
          <w:color w:val="231F20"/>
          <w:w w:val="95"/>
          <w:sz w:val="21"/>
        </w:rPr>
        <w:t>laughing.</w:t>
      </w:r>
      <w:r>
        <w:rPr>
          <w:rFonts w:ascii="Tahoma" w:hAnsi="Tahoma"/>
          <w:color w:val="231F20"/>
          <w:w w:val="95"/>
          <w:sz w:val="21"/>
        </w:rPr>
        <w:t>)</w:t>
      </w:r>
    </w:p>
    <w:p w14:paraId="467D60EC">
      <w:pPr>
        <w:spacing w:before="109" w:line="244" w:lineRule="auto"/>
        <w:ind w:left="1173" w:right="1384" w:hanging="341"/>
        <w:jc w:val="left"/>
        <w:rPr>
          <w:sz w:val="21"/>
        </w:rPr>
      </w:pPr>
      <w:r>
        <w:rPr>
          <w:b/>
          <w:color w:val="231F20"/>
          <w:w w:val="90"/>
          <w:sz w:val="21"/>
        </w:rPr>
        <w:t>P:</w:t>
      </w:r>
      <w:r>
        <w:rPr>
          <w:b/>
          <w:color w:val="231F20"/>
          <w:spacing w:val="80"/>
          <w:sz w:val="21"/>
        </w:rPr>
        <w:t xml:space="preserve"> </w:t>
      </w:r>
      <w:r>
        <w:rPr>
          <w:color w:val="231F20"/>
          <w:w w:val="90"/>
          <w:sz w:val="21"/>
        </w:rPr>
        <w:t xml:space="preserve">Papa, he says he doesn’t want anything else </w:t>
      </w:r>
      <w:r>
        <w:rPr>
          <w:color w:val="231F20"/>
          <w:sz w:val="21"/>
        </w:rPr>
        <w:t>from you.</w:t>
      </w:r>
    </w:p>
    <w:p w14:paraId="6F51023E">
      <w:pPr>
        <w:spacing w:before="93"/>
        <w:ind w:left="833" w:right="0" w:firstLine="0"/>
        <w:jc w:val="left"/>
        <w:rPr>
          <w:rFonts w:ascii="Tahoma"/>
          <w:sz w:val="21"/>
        </w:rPr>
      </w:pPr>
      <w:r>
        <w:rPr>
          <w:b/>
          <w:color w:val="231F20"/>
          <w:w w:val="90"/>
          <w:sz w:val="21"/>
        </w:rPr>
        <w:t>H:</w:t>
      </w:r>
      <w:r>
        <w:rPr>
          <w:b/>
          <w:color w:val="231F20"/>
          <w:spacing w:val="53"/>
          <w:sz w:val="21"/>
        </w:rPr>
        <w:t xml:space="preserve"> </w:t>
      </w:r>
      <w:r>
        <w:rPr>
          <w:rFonts w:ascii="Tahoma"/>
          <w:color w:val="231F20"/>
          <w:w w:val="90"/>
          <w:sz w:val="21"/>
        </w:rPr>
        <w:t>(</w:t>
      </w:r>
      <w:r>
        <w:rPr>
          <w:rFonts w:ascii="Trebuchet MS"/>
          <w:i/>
          <w:color w:val="231F20"/>
          <w:w w:val="90"/>
          <w:sz w:val="21"/>
        </w:rPr>
        <w:t>surprised</w:t>
      </w:r>
      <w:r>
        <w:rPr>
          <w:rFonts w:ascii="Tahoma"/>
          <w:color w:val="231F20"/>
          <w:w w:val="90"/>
          <w:sz w:val="21"/>
        </w:rPr>
        <w:t>)</w:t>
      </w:r>
      <w:r>
        <w:rPr>
          <w:rFonts w:ascii="Tahoma"/>
          <w:color w:val="231F20"/>
          <w:spacing w:val="-9"/>
          <w:w w:val="90"/>
          <w:sz w:val="21"/>
        </w:rPr>
        <w:t xml:space="preserve"> </w:t>
      </w:r>
      <w:r>
        <w:rPr>
          <w:rFonts w:ascii="Tahoma"/>
          <w:color w:val="231F20"/>
          <w:w w:val="90"/>
          <w:sz w:val="21"/>
        </w:rPr>
        <w:t>My</w:t>
      </w:r>
      <w:r>
        <w:rPr>
          <w:rFonts w:ascii="Tahoma"/>
          <w:color w:val="231F20"/>
          <w:spacing w:val="-10"/>
          <w:w w:val="90"/>
          <w:sz w:val="21"/>
        </w:rPr>
        <w:t xml:space="preserve"> </w:t>
      </w:r>
      <w:r>
        <w:rPr>
          <w:rFonts w:ascii="Tahoma"/>
          <w:color w:val="231F20"/>
          <w:w w:val="90"/>
          <w:sz w:val="21"/>
        </w:rPr>
        <w:t>dear,</w:t>
      </w:r>
      <w:r>
        <w:rPr>
          <w:rFonts w:ascii="Tahoma"/>
          <w:color w:val="231F20"/>
          <w:spacing w:val="-10"/>
          <w:w w:val="90"/>
          <w:sz w:val="21"/>
        </w:rPr>
        <w:t xml:space="preserve"> </w:t>
      </w:r>
      <w:r>
        <w:rPr>
          <w:rFonts w:ascii="Tahoma"/>
          <w:color w:val="231F20"/>
          <w:w w:val="90"/>
          <w:sz w:val="21"/>
        </w:rPr>
        <w:t>is</w:t>
      </w:r>
      <w:r>
        <w:rPr>
          <w:rFonts w:ascii="Tahoma"/>
          <w:color w:val="231F20"/>
          <w:spacing w:val="-10"/>
          <w:w w:val="90"/>
          <w:sz w:val="21"/>
        </w:rPr>
        <w:t xml:space="preserve"> </w:t>
      </w:r>
      <w:r>
        <w:rPr>
          <w:rFonts w:ascii="Tahoma"/>
          <w:color w:val="231F20"/>
          <w:w w:val="90"/>
          <w:sz w:val="21"/>
        </w:rPr>
        <w:t>that</w:t>
      </w:r>
      <w:r>
        <w:rPr>
          <w:rFonts w:ascii="Tahoma"/>
          <w:color w:val="231F20"/>
          <w:spacing w:val="-10"/>
          <w:w w:val="90"/>
          <w:sz w:val="21"/>
        </w:rPr>
        <w:t xml:space="preserve"> </w:t>
      </w:r>
      <w:r>
        <w:rPr>
          <w:rFonts w:ascii="Tahoma"/>
          <w:color w:val="231F20"/>
          <w:w w:val="90"/>
          <w:sz w:val="21"/>
        </w:rPr>
        <w:t>your</w:t>
      </w:r>
      <w:r>
        <w:rPr>
          <w:rFonts w:ascii="Tahoma"/>
          <w:color w:val="231F20"/>
          <w:spacing w:val="-10"/>
          <w:w w:val="90"/>
          <w:sz w:val="21"/>
        </w:rPr>
        <w:t xml:space="preserve"> </w:t>
      </w:r>
      <w:r>
        <w:rPr>
          <w:rFonts w:ascii="Tahoma"/>
          <w:color w:val="231F20"/>
          <w:spacing w:val="-2"/>
          <w:w w:val="90"/>
          <w:sz w:val="21"/>
        </w:rPr>
        <w:t>papa?!</w:t>
      </w:r>
    </w:p>
    <w:p w14:paraId="6A8A8A82">
      <w:pPr>
        <w:spacing w:before="116"/>
        <w:ind w:left="833" w:right="0" w:firstLine="0"/>
        <w:jc w:val="left"/>
        <w:rPr>
          <w:sz w:val="21"/>
        </w:rPr>
      </w:pPr>
      <w:r>
        <w:rPr>
          <w:b/>
          <w:color w:val="231F20"/>
          <w:spacing w:val="-6"/>
          <w:sz w:val="21"/>
        </w:rPr>
        <w:t>P:</w:t>
      </w:r>
      <w:r>
        <w:rPr>
          <w:b/>
          <w:color w:val="231F20"/>
          <w:spacing w:val="46"/>
          <w:sz w:val="21"/>
        </w:rPr>
        <w:t xml:space="preserve"> </w:t>
      </w:r>
      <w:r>
        <w:rPr>
          <w:color w:val="231F20"/>
          <w:spacing w:val="-6"/>
          <w:sz w:val="21"/>
        </w:rPr>
        <w:t>He’s</w:t>
      </w:r>
      <w:r>
        <w:rPr>
          <w:color w:val="231F20"/>
          <w:spacing w:val="-8"/>
          <w:sz w:val="21"/>
        </w:rPr>
        <w:t xml:space="preserve"> </w:t>
      </w:r>
      <w:r>
        <w:rPr>
          <w:color w:val="231F20"/>
          <w:spacing w:val="-6"/>
          <w:sz w:val="21"/>
        </w:rPr>
        <w:t>my</w:t>
      </w:r>
      <w:r>
        <w:rPr>
          <w:color w:val="231F20"/>
          <w:spacing w:val="-9"/>
          <w:sz w:val="21"/>
        </w:rPr>
        <w:t xml:space="preserve"> </w:t>
      </w:r>
      <w:r>
        <w:rPr>
          <w:color w:val="231F20"/>
          <w:spacing w:val="-6"/>
          <w:sz w:val="21"/>
        </w:rPr>
        <w:t>stepfather.</w:t>
      </w:r>
    </w:p>
    <w:p w14:paraId="4F49EA59">
      <w:pPr>
        <w:spacing w:before="118" w:line="242" w:lineRule="auto"/>
        <w:ind w:left="1173" w:right="1416" w:hanging="341"/>
        <w:jc w:val="left"/>
        <w:rPr>
          <w:sz w:val="21"/>
        </w:rPr>
      </w:pPr>
      <w:r>
        <w:rPr>
          <w:b/>
          <w:color w:val="231F20"/>
          <w:w w:val="90"/>
          <w:sz w:val="21"/>
        </w:rPr>
        <w:t>H:</w:t>
      </w:r>
      <w:r>
        <w:rPr>
          <w:b/>
          <w:color w:val="231F20"/>
          <w:spacing w:val="74"/>
          <w:sz w:val="21"/>
        </w:rPr>
        <w:t xml:space="preserve"> </w:t>
      </w:r>
      <w:r>
        <w:rPr>
          <w:color w:val="231F20"/>
          <w:w w:val="90"/>
          <w:sz w:val="21"/>
        </w:rPr>
        <w:t>Oh,</w:t>
      </w:r>
      <w:r>
        <w:rPr>
          <w:color w:val="231F20"/>
          <w:spacing w:val="-1"/>
          <w:w w:val="90"/>
          <w:sz w:val="21"/>
        </w:rPr>
        <w:t xml:space="preserve"> </w:t>
      </w:r>
      <w:r>
        <w:rPr>
          <w:color w:val="231F20"/>
          <w:w w:val="90"/>
          <w:sz w:val="21"/>
        </w:rPr>
        <w:t>my</w:t>
      </w:r>
      <w:r>
        <w:rPr>
          <w:color w:val="231F20"/>
          <w:spacing w:val="-1"/>
          <w:w w:val="90"/>
          <w:sz w:val="21"/>
        </w:rPr>
        <w:t xml:space="preserve"> </w:t>
      </w:r>
      <w:r>
        <w:rPr>
          <w:color w:val="231F20"/>
          <w:w w:val="90"/>
          <w:sz w:val="21"/>
        </w:rPr>
        <w:t>dearest</w:t>
      </w:r>
      <w:r>
        <w:rPr>
          <w:color w:val="231F20"/>
          <w:spacing w:val="-1"/>
          <w:w w:val="90"/>
          <w:sz w:val="21"/>
        </w:rPr>
        <w:t xml:space="preserve"> </w:t>
      </w:r>
      <w:r>
        <w:rPr>
          <w:color w:val="231F20"/>
          <w:w w:val="90"/>
          <w:sz w:val="21"/>
        </w:rPr>
        <w:t>dear</w:t>
      </w:r>
      <w:r>
        <w:rPr>
          <w:color w:val="231F20"/>
          <w:spacing w:val="-1"/>
          <w:w w:val="90"/>
          <w:sz w:val="21"/>
        </w:rPr>
        <w:t xml:space="preserve"> </w:t>
      </w:r>
      <w:r>
        <w:rPr>
          <w:color w:val="231F20"/>
          <w:w w:val="90"/>
          <w:sz w:val="21"/>
        </w:rPr>
        <w:t>sir,</w:t>
      </w:r>
      <w:r>
        <w:rPr>
          <w:color w:val="231F20"/>
          <w:spacing w:val="-1"/>
          <w:w w:val="90"/>
          <w:sz w:val="21"/>
        </w:rPr>
        <w:t xml:space="preserve"> </w:t>
      </w:r>
      <w:r>
        <w:rPr>
          <w:color w:val="231F20"/>
          <w:w w:val="90"/>
          <w:sz w:val="21"/>
        </w:rPr>
        <w:t>I</w:t>
      </w:r>
      <w:r>
        <w:rPr>
          <w:color w:val="231F20"/>
          <w:spacing w:val="-1"/>
          <w:w w:val="90"/>
          <w:sz w:val="21"/>
        </w:rPr>
        <w:t xml:space="preserve"> </w:t>
      </w:r>
      <w:r>
        <w:rPr>
          <w:color w:val="231F20"/>
          <w:w w:val="90"/>
          <w:sz w:val="21"/>
        </w:rPr>
        <w:t>apologise</w:t>
      </w:r>
      <w:r>
        <w:rPr>
          <w:color w:val="231F20"/>
          <w:spacing w:val="-1"/>
          <w:w w:val="90"/>
          <w:sz w:val="21"/>
        </w:rPr>
        <w:t xml:space="preserve"> </w:t>
      </w:r>
      <w:r>
        <w:rPr>
          <w:color w:val="231F20"/>
          <w:w w:val="90"/>
          <w:sz w:val="21"/>
        </w:rPr>
        <w:t>for</w:t>
      </w:r>
      <w:r>
        <w:rPr>
          <w:color w:val="231F20"/>
          <w:spacing w:val="-1"/>
          <w:w w:val="90"/>
          <w:sz w:val="21"/>
        </w:rPr>
        <w:t xml:space="preserve"> </w:t>
      </w:r>
      <w:r>
        <w:rPr>
          <w:color w:val="231F20"/>
          <w:w w:val="90"/>
          <w:sz w:val="21"/>
        </w:rPr>
        <w:t xml:space="preserve">what </w:t>
      </w:r>
      <w:r>
        <w:rPr>
          <w:color w:val="231F20"/>
          <w:spacing w:val="-2"/>
          <w:sz w:val="21"/>
        </w:rPr>
        <w:t>I</w:t>
      </w:r>
      <w:r>
        <w:rPr>
          <w:color w:val="231F20"/>
          <w:spacing w:val="-13"/>
          <w:sz w:val="21"/>
        </w:rPr>
        <w:t xml:space="preserve"> </w:t>
      </w:r>
      <w:r>
        <w:rPr>
          <w:color w:val="231F20"/>
          <w:spacing w:val="-2"/>
          <w:sz w:val="21"/>
        </w:rPr>
        <w:t>said.</w:t>
      </w:r>
      <w:r>
        <w:rPr>
          <w:color w:val="231F20"/>
          <w:spacing w:val="-13"/>
          <w:sz w:val="21"/>
        </w:rPr>
        <w:t xml:space="preserve"> </w:t>
      </w:r>
      <w:r>
        <w:rPr>
          <w:color w:val="231F20"/>
          <w:spacing w:val="-2"/>
          <w:sz w:val="21"/>
        </w:rPr>
        <w:t>You</w:t>
      </w:r>
      <w:r>
        <w:rPr>
          <w:color w:val="231F20"/>
          <w:spacing w:val="-12"/>
          <w:sz w:val="21"/>
        </w:rPr>
        <w:t xml:space="preserve"> </w:t>
      </w:r>
      <w:r>
        <w:rPr>
          <w:color w:val="231F20"/>
          <w:spacing w:val="-2"/>
          <w:sz w:val="21"/>
        </w:rPr>
        <w:t>have</w:t>
      </w:r>
      <w:r>
        <w:rPr>
          <w:color w:val="231F20"/>
          <w:spacing w:val="-13"/>
          <w:sz w:val="21"/>
        </w:rPr>
        <w:t xml:space="preserve"> </w:t>
      </w:r>
      <w:r>
        <w:rPr>
          <w:color w:val="231F20"/>
          <w:spacing w:val="-2"/>
          <w:sz w:val="21"/>
        </w:rPr>
        <w:t>got</w:t>
      </w:r>
      <w:r>
        <w:rPr>
          <w:color w:val="231F20"/>
          <w:spacing w:val="-12"/>
          <w:sz w:val="21"/>
        </w:rPr>
        <w:t xml:space="preserve"> </w:t>
      </w:r>
      <w:r>
        <w:rPr>
          <w:color w:val="231F20"/>
          <w:spacing w:val="-2"/>
          <w:sz w:val="21"/>
        </w:rPr>
        <w:t>a</w:t>
      </w:r>
      <w:r>
        <w:rPr>
          <w:color w:val="231F20"/>
          <w:spacing w:val="-13"/>
          <w:sz w:val="21"/>
        </w:rPr>
        <w:t xml:space="preserve"> </w:t>
      </w:r>
      <w:r>
        <w:rPr>
          <w:color w:val="231F20"/>
          <w:spacing w:val="-2"/>
          <w:sz w:val="21"/>
        </w:rPr>
        <w:t>job</w:t>
      </w:r>
      <w:r>
        <w:rPr>
          <w:color w:val="231F20"/>
          <w:spacing w:val="-13"/>
          <w:sz w:val="21"/>
        </w:rPr>
        <w:t xml:space="preserve"> </w:t>
      </w:r>
      <w:r>
        <w:rPr>
          <w:color w:val="231F20"/>
          <w:spacing w:val="-2"/>
          <w:sz w:val="21"/>
        </w:rPr>
        <w:t>opening</w:t>
      </w:r>
      <w:r>
        <w:rPr>
          <w:color w:val="231F20"/>
          <w:spacing w:val="-12"/>
          <w:sz w:val="21"/>
        </w:rPr>
        <w:t xml:space="preserve"> </w:t>
      </w:r>
      <w:r>
        <w:rPr>
          <w:color w:val="231F20"/>
          <w:spacing w:val="-2"/>
          <w:sz w:val="21"/>
        </w:rPr>
        <w:t>that</w:t>
      </w:r>
      <w:r>
        <w:rPr>
          <w:color w:val="231F20"/>
          <w:spacing w:val="-13"/>
          <w:sz w:val="21"/>
        </w:rPr>
        <w:t xml:space="preserve"> </w:t>
      </w:r>
      <w:r>
        <w:rPr>
          <w:color w:val="231F20"/>
          <w:spacing w:val="-2"/>
          <w:sz w:val="21"/>
        </w:rPr>
        <w:t>I want.</w:t>
      </w:r>
    </w:p>
    <w:p w14:paraId="6085FD86">
      <w:pPr>
        <w:spacing w:before="108"/>
        <w:ind w:left="833" w:right="0" w:firstLine="0"/>
        <w:jc w:val="left"/>
        <w:rPr>
          <w:sz w:val="21"/>
        </w:rPr>
      </w:pPr>
      <w:r>
        <w:rPr>
          <w:b/>
          <w:color w:val="231F20"/>
          <w:spacing w:val="-6"/>
          <w:sz w:val="21"/>
        </w:rPr>
        <w:t>O:</w:t>
      </w:r>
      <w:r>
        <w:rPr>
          <w:b/>
          <w:color w:val="231F20"/>
          <w:spacing w:val="30"/>
          <w:sz w:val="21"/>
        </w:rPr>
        <w:t xml:space="preserve"> </w:t>
      </w:r>
      <w:r>
        <w:rPr>
          <w:color w:val="231F20"/>
          <w:spacing w:val="-6"/>
          <w:sz w:val="21"/>
        </w:rPr>
        <w:t>Name</w:t>
      </w:r>
      <w:r>
        <w:rPr>
          <w:color w:val="231F20"/>
          <w:spacing w:val="-8"/>
          <w:sz w:val="21"/>
        </w:rPr>
        <w:t xml:space="preserve"> </w:t>
      </w:r>
      <w:r>
        <w:rPr>
          <w:color w:val="231F20"/>
          <w:spacing w:val="-6"/>
          <w:sz w:val="21"/>
        </w:rPr>
        <w:t>it.</w:t>
      </w:r>
    </w:p>
    <w:p w14:paraId="0522BBB6">
      <w:pPr>
        <w:spacing w:before="118"/>
        <w:ind w:left="833" w:right="0" w:firstLine="0"/>
        <w:jc w:val="left"/>
        <w:rPr>
          <w:sz w:val="21"/>
        </w:rPr>
      </w:pPr>
      <w:r>
        <w:rPr>
          <w:b/>
          <w:color w:val="231F20"/>
          <w:spacing w:val="-4"/>
          <w:sz w:val="21"/>
        </w:rPr>
        <w:t>H:</w:t>
      </w:r>
      <w:r>
        <w:rPr>
          <w:b/>
          <w:color w:val="231F20"/>
          <w:spacing w:val="39"/>
          <w:sz w:val="21"/>
        </w:rPr>
        <w:t xml:space="preserve"> </w:t>
      </w:r>
      <w:r>
        <w:rPr>
          <w:color w:val="231F20"/>
          <w:spacing w:val="-4"/>
          <w:sz w:val="21"/>
        </w:rPr>
        <w:t>Son-in-law.</w:t>
      </w:r>
    </w:p>
    <w:p w14:paraId="43B74419">
      <w:pPr>
        <w:spacing w:before="117" w:line="242" w:lineRule="auto"/>
        <w:ind w:left="1173" w:right="1416" w:hanging="341"/>
        <w:jc w:val="left"/>
        <w:rPr>
          <w:sz w:val="21"/>
        </w:rPr>
      </w:pPr>
      <w:r>
        <w:rPr>
          <w:b/>
          <w:color w:val="231F20"/>
          <w:w w:val="90"/>
          <w:sz w:val="21"/>
        </w:rPr>
        <w:t>O:</w:t>
      </w:r>
      <w:r>
        <w:rPr>
          <w:b/>
          <w:color w:val="231F20"/>
          <w:spacing w:val="66"/>
          <w:sz w:val="21"/>
        </w:rPr>
        <w:t xml:space="preserve"> </w:t>
      </w:r>
      <w:r>
        <w:rPr>
          <w:color w:val="231F20"/>
          <w:w w:val="90"/>
          <w:sz w:val="21"/>
        </w:rPr>
        <w:t>Well,</w:t>
      </w:r>
      <w:r>
        <w:rPr>
          <w:color w:val="231F20"/>
          <w:spacing w:val="-1"/>
          <w:w w:val="90"/>
          <w:sz w:val="21"/>
        </w:rPr>
        <w:t xml:space="preserve"> </w:t>
      </w:r>
      <w:r>
        <w:rPr>
          <w:color w:val="231F20"/>
          <w:w w:val="90"/>
          <w:sz w:val="21"/>
        </w:rPr>
        <w:t>well,</w:t>
      </w:r>
      <w:r>
        <w:rPr>
          <w:color w:val="231F20"/>
          <w:spacing w:val="-1"/>
          <w:w w:val="90"/>
          <w:sz w:val="21"/>
        </w:rPr>
        <w:t xml:space="preserve"> </w:t>
      </w:r>
      <w:r>
        <w:rPr>
          <w:color w:val="231F20"/>
          <w:w w:val="90"/>
          <w:sz w:val="21"/>
        </w:rPr>
        <w:t>well!</w:t>
      </w:r>
      <w:r>
        <w:rPr>
          <w:color w:val="231F20"/>
          <w:spacing w:val="-1"/>
          <w:w w:val="90"/>
          <w:sz w:val="21"/>
        </w:rPr>
        <w:t xml:space="preserve"> </w:t>
      </w:r>
      <w:r>
        <w:rPr>
          <w:color w:val="231F20"/>
          <w:w w:val="90"/>
          <w:sz w:val="21"/>
        </w:rPr>
        <w:t>But</w:t>
      </w:r>
      <w:r>
        <w:rPr>
          <w:color w:val="231F20"/>
          <w:spacing w:val="-1"/>
          <w:w w:val="90"/>
          <w:sz w:val="21"/>
        </w:rPr>
        <w:t xml:space="preserve"> </w:t>
      </w:r>
      <w:r>
        <w:rPr>
          <w:color w:val="231F20"/>
          <w:w w:val="90"/>
          <w:sz w:val="21"/>
        </w:rPr>
        <w:t>you’ve</w:t>
      </w:r>
      <w:r>
        <w:rPr>
          <w:color w:val="231F20"/>
          <w:spacing w:val="-1"/>
          <w:w w:val="90"/>
          <w:sz w:val="21"/>
        </w:rPr>
        <w:t xml:space="preserve"> </w:t>
      </w:r>
      <w:r>
        <w:rPr>
          <w:color w:val="231F20"/>
          <w:w w:val="90"/>
          <w:sz w:val="21"/>
        </w:rPr>
        <w:t>never</w:t>
      </w:r>
      <w:r>
        <w:rPr>
          <w:color w:val="231F20"/>
          <w:spacing w:val="-1"/>
          <w:w w:val="90"/>
          <w:sz w:val="21"/>
        </w:rPr>
        <w:t xml:space="preserve"> </w:t>
      </w:r>
      <w:r>
        <w:rPr>
          <w:color w:val="231F20"/>
          <w:w w:val="90"/>
          <w:sz w:val="21"/>
        </w:rPr>
        <w:t>had</w:t>
      </w:r>
      <w:r>
        <w:rPr>
          <w:color w:val="231F20"/>
          <w:spacing w:val="-1"/>
          <w:w w:val="90"/>
          <w:sz w:val="21"/>
        </w:rPr>
        <w:t xml:space="preserve"> </w:t>
      </w:r>
      <w:r>
        <w:rPr>
          <w:color w:val="231F20"/>
          <w:w w:val="90"/>
          <w:sz w:val="21"/>
        </w:rPr>
        <w:t>such</w:t>
      </w:r>
      <w:r>
        <w:rPr>
          <w:color w:val="231F20"/>
          <w:spacing w:val="-1"/>
          <w:w w:val="90"/>
          <w:sz w:val="21"/>
        </w:rPr>
        <w:t xml:space="preserve"> </w:t>
      </w:r>
      <w:r>
        <w:rPr>
          <w:color w:val="231F20"/>
          <w:w w:val="90"/>
          <w:sz w:val="21"/>
        </w:rPr>
        <w:t xml:space="preserve">a </w:t>
      </w:r>
      <w:r>
        <w:rPr>
          <w:color w:val="231F20"/>
          <w:spacing w:val="-6"/>
          <w:sz w:val="21"/>
        </w:rPr>
        <w:t>job</w:t>
      </w:r>
      <w:r>
        <w:rPr>
          <w:color w:val="231F20"/>
          <w:spacing w:val="-9"/>
          <w:sz w:val="21"/>
        </w:rPr>
        <w:t xml:space="preserve"> </w:t>
      </w:r>
      <w:r>
        <w:rPr>
          <w:color w:val="231F20"/>
          <w:spacing w:val="-6"/>
          <w:sz w:val="21"/>
        </w:rPr>
        <w:t>before.</w:t>
      </w:r>
      <w:r>
        <w:rPr>
          <w:color w:val="231F20"/>
          <w:spacing w:val="-9"/>
          <w:sz w:val="21"/>
        </w:rPr>
        <w:t xml:space="preserve"> </w:t>
      </w:r>
      <w:r>
        <w:rPr>
          <w:color w:val="231F20"/>
          <w:spacing w:val="-6"/>
          <w:sz w:val="21"/>
        </w:rPr>
        <w:t>How</w:t>
      </w:r>
      <w:r>
        <w:rPr>
          <w:color w:val="231F20"/>
          <w:spacing w:val="-8"/>
          <w:sz w:val="21"/>
        </w:rPr>
        <w:t xml:space="preserve"> </w:t>
      </w:r>
      <w:r>
        <w:rPr>
          <w:color w:val="231F20"/>
          <w:spacing w:val="-6"/>
          <w:sz w:val="21"/>
        </w:rPr>
        <w:t>can</w:t>
      </w:r>
      <w:r>
        <w:rPr>
          <w:color w:val="231F20"/>
          <w:spacing w:val="-9"/>
          <w:sz w:val="21"/>
        </w:rPr>
        <w:t xml:space="preserve"> </w:t>
      </w:r>
      <w:r>
        <w:rPr>
          <w:color w:val="231F20"/>
          <w:spacing w:val="-6"/>
          <w:sz w:val="21"/>
        </w:rPr>
        <w:t>I</w:t>
      </w:r>
      <w:r>
        <w:rPr>
          <w:color w:val="231F20"/>
          <w:spacing w:val="-8"/>
          <w:sz w:val="21"/>
        </w:rPr>
        <w:t xml:space="preserve"> </w:t>
      </w:r>
      <w:r>
        <w:rPr>
          <w:color w:val="231F20"/>
          <w:spacing w:val="-6"/>
          <w:sz w:val="21"/>
        </w:rPr>
        <w:t>be</w:t>
      </w:r>
      <w:r>
        <w:rPr>
          <w:color w:val="231F20"/>
          <w:spacing w:val="-9"/>
          <w:sz w:val="21"/>
        </w:rPr>
        <w:t xml:space="preserve"> </w:t>
      </w:r>
      <w:r>
        <w:rPr>
          <w:color w:val="231F20"/>
          <w:spacing w:val="-6"/>
          <w:sz w:val="21"/>
        </w:rPr>
        <w:t>sure</w:t>
      </w:r>
      <w:r>
        <w:rPr>
          <w:color w:val="231F20"/>
          <w:spacing w:val="-9"/>
          <w:sz w:val="21"/>
        </w:rPr>
        <w:t xml:space="preserve"> </w:t>
      </w:r>
      <w:r>
        <w:rPr>
          <w:color w:val="231F20"/>
          <w:spacing w:val="-6"/>
          <w:sz w:val="21"/>
        </w:rPr>
        <w:t>you</w:t>
      </w:r>
      <w:r>
        <w:rPr>
          <w:color w:val="231F20"/>
          <w:spacing w:val="-8"/>
          <w:sz w:val="21"/>
        </w:rPr>
        <w:t xml:space="preserve"> </w:t>
      </w:r>
      <w:r>
        <w:rPr>
          <w:color w:val="231F20"/>
          <w:spacing w:val="-6"/>
          <w:sz w:val="21"/>
        </w:rPr>
        <w:t>can</w:t>
      </w:r>
      <w:r>
        <w:rPr>
          <w:color w:val="231F20"/>
          <w:spacing w:val="-9"/>
          <w:sz w:val="21"/>
        </w:rPr>
        <w:t xml:space="preserve"> </w:t>
      </w:r>
      <w:r>
        <w:rPr>
          <w:color w:val="231F20"/>
          <w:spacing w:val="-6"/>
          <w:sz w:val="21"/>
        </w:rPr>
        <w:t>do</w:t>
      </w:r>
      <w:r>
        <w:rPr>
          <w:color w:val="231F20"/>
          <w:spacing w:val="-8"/>
          <w:sz w:val="21"/>
        </w:rPr>
        <w:t xml:space="preserve"> </w:t>
      </w:r>
      <w:r>
        <w:rPr>
          <w:color w:val="231F20"/>
          <w:spacing w:val="-6"/>
          <w:sz w:val="21"/>
        </w:rPr>
        <w:t xml:space="preserve">it </w:t>
      </w:r>
      <w:r>
        <w:rPr>
          <w:color w:val="231F20"/>
          <w:spacing w:val="-2"/>
          <w:sz w:val="21"/>
        </w:rPr>
        <w:t>successfully?</w:t>
      </w:r>
    </w:p>
    <w:p w14:paraId="0358008C">
      <w:pPr>
        <w:spacing w:before="108"/>
        <w:ind w:left="833" w:right="0" w:firstLine="0"/>
        <w:jc w:val="left"/>
        <w:rPr>
          <w:sz w:val="21"/>
        </w:rPr>
      </w:pPr>
      <w:r>
        <w:rPr>
          <w:b/>
          <w:color w:val="231F20"/>
          <w:spacing w:val="-6"/>
          <w:sz w:val="21"/>
        </w:rPr>
        <w:t>H:</w:t>
      </w:r>
      <w:r>
        <w:rPr>
          <w:b/>
          <w:color w:val="231F20"/>
          <w:spacing w:val="32"/>
          <w:sz w:val="21"/>
        </w:rPr>
        <w:t xml:space="preserve"> </w:t>
      </w:r>
      <w:r>
        <w:rPr>
          <w:color w:val="231F20"/>
          <w:spacing w:val="-6"/>
          <w:sz w:val="21"/>
        </w:rPr>
        <w:t>Try</w:t>
      </w:r>
      <w:r>
        <w:rPr>
          <w:color w:val="231F20"/>
          <w:spacing w:val="-9"/>
          <w:sz w:val="21"/>
        </w:rPr>
        <w:t xml:space="preserve"> </w:t>
      </w:r>
      <w:r>
        <w:rPr>
          <w:color w:val="231F20"/>
          <w:spacing w:val="-6"/>
          <w:sz w:val="21"/>
        </w:rPr>
        <w:t>me</w:t>
      </w:r>
      <w:r>
        <w:rPr>
          <w:color w:val="231F20"/>
          <w:spacing w:val="-8"/>
          <w:sz w:val="21"/>
        </w:rPr>
        <w:t xml:space="preserve"> </w:t>
      </w:r>
      <w:r>
        <w:rPr>
          <w:color w:val="231F20"/>
          <w:spacing w:val="-6"/>
          <w:sz w:val="21"/>
        </w:rPr>
        <w:t>...</w:t>
      </w:r>
      <w:r>
        <w:rPr>
          <w:color w:val="231F20"/>
          <w:spacing w:val="-9"/>
          <w:sz w:val="21"/>
        </w:rPr>
        <w:t xml:space="preserve"> </w:t>
      </w:r>
      <w:r>
        <w:rPr>
          <w:color w:val="231F20"/>
          <w:spacing w:val="-6"/>
          <w:sz w:val="21"/>
        </w:rPr>
        <w:t>oh,</w:t>
      </w:r>
      <w:r>
        <w:rPr>
          <w:color w:val="231F20"/>
          <w:spacing w:val="-8"/>
          <w:sz w:val="21"/>
        </w:rPr>
        <w:t xml:space="preserve"> </w:t>
      </w:r>
      <w:r>
        <w:rPr>
          <w:color w:val="231F20"/>
          <w:spacing w:val="-6"/>
          <w:sz w:val="21"/>
        </w:rPr>
        <w:t>do,</w:t>
      </w:r>
      <w:r>
        <w:rPr>
          <w:color w:val="231F20"/>
          <w:spacing w:val="-9"/>
          <w:sz w:val="21"/>
        </w:rPr>
        <w:t xml:space="preserve"> </w:t>
      </w:r>
      <w:r>
        <w:rPr>
          <w:color w:val="231F20"/>
          <w:spacing w:val="-6"/>
          <w:sz w:val="21"/>
        </w:rPr>
        <w:t>I</w:t>
      </w:r>
      <w:r>
        <w:rPr>
          <w:color w:val="231F20"/>
          <w:spacing w:val="-9"/>
          <w:sz w:val="21"/>
        </w:rPr>
        <w:t xml:space="preserve"> </w:t>
      </w:r>
      <w:r>
        <w:rPr>
          <w:color w:val="231F20"/>
          <w:spacing w:val="-6"/>
          <w:sz w:val="21"/>
        </w:rPr>
        <w:t>beg</w:t>
      </w:r>
      <w:r>
        <w:rPr>
          <w:color w:val="231F20"/>
          <w:spacing w:val="-8"/>
          <w:sz w:val="21"/>
        </w:rPr>
        <w:t xml:space="preserve"> </w:t>
      </w:r>
      <w:r>
        <w:rPr>
          <w:color w:val="231F20"/>
          <w:spacing w:val="-6"/>
          <w:sz w:val="21"/>
        </w:rPr>
        <w:t>of</w:t>
      </w:r>
      <w:r>
        <w:rPr>
          <w:color w:val="231F20"/>
          <w:spacing w:val="-9"/>
          <w:sz w:val="21"/>
        </w:rPr>
        <w:t xml:space="preserve"> </w:t>
      </w:r>
      <w:r>
        <w:rPr>
          <w:color w:val="231F20"/>
          <w:spacing w:val="-6"/>
          <w:sz w:val="21"/>
        </w:rPr>
        <w:t>you!</w:t>
      </w:r>
    </w:p>
    <w:p w14:paraId="4CEEB652">
      <w:pPr>
        <w:spacing w:before="118"/>
        <w:ind w:left="833" w:right="0" w:firstLine="0"/>
        <w:jc w:val="left"/>
        <w:rPr>
          <w:sz w:val="21"/>
        </w:rPr>
      </w:pPr>
      <w:r>
        <w:rPr>
          <w:b/>
          <w:color w:val="231F20"/>
          <w:w w:val="90"/>
          <w:sz w:val="21"/>
        </w:rPr>
        <w:t>O:</w:t>
      </w:r>
      <w:r>
        <w:rPr>
          <w:b/>
          <w:color w:val="231F20"/>
          <w:spacing w:val="62"/>
          <w:sz w:val="21"/>
        </w:rPr>
        <w:t xml:space="preserve"> </w:t>
      </w:r>
      <w:r>
        <w:rPr>
          <w:color w:val="231F20"/>
          <w:w w:val="90"/>
          <w:sz w:val="21"/>
        </w:rPr>
        <w:t>Oh,</w:t>
      </w:r>
      <w:r>
        <w:rPr>
          <w:color w:val="231F20"/>
          <w:spacing w:val="-2"/>
          <w:w w:val="90"/>
          <w:sz w:val="21"/>
        </w:rPr>
        <w:t xml:space="preserve"> </w:t>
      </w:r>
      <w:r>
        <w:rPr>
          <w:color w:val="231F20"/>
          <w:w w:val="90"/>
          <w:sz w:val="21"/>
        </w:rPr>
        <w:t>well,</w:t>
      </w:r>
      <w:r>
        <w:rPr>
          <w:color w:val="231F20"/>
          <w:spacing w:val="-2"/>
          <w:w w:val="90"/>
          <w:sz w:val="21"/>
        </w:rPr>
        <w:t xml:space="preserve"> </w:t>
      </w:r>
      <w:r>
        <w:rPr>
          <w:color w:val="231F20"/>
          <w:w w:val="90"/>
          <w:sz w:val="21"/>
        </w:rPr>
        <w:t>all</w:t>
      </w:r>
      <w:r>
        <w:rPr>
          <w:color w:val="231F20"/>
          <w:spacing w:val="-2"/>
          <w:w w:val="90"/>
          <w:sz w:val="21"/>
        </w:rPr>
        <w:t xml:space="preserve"> right.</w:t>
      </w:r>
    </w:p>
    <w:p w14:paraId="7206D655">
      <w:pPr>
        <w:spacing w:before="118" w:line="247" w:lineRule="auto"/>
        <w:ind w:left="1173" w:right="1384" w:hanging="341"/>
        <w:jc w:val="left"/>
        <w:rPr>
          <w:sz w:val="21"/>
        </w:rPr>
      </w:pPr>
      <w:r>
        <w:rPr>
          <w:b/>
          <w:color w:val="231F20"/>
          <w:w w:val="90"/>
          <w:sz w:val="21"/>
        </w:rPr>
        <w:t>N:</w:t>
      </w:r>
      <w:r>
        <w:rPr>
          <w:b/>
          <w:color w:val="231F20"/>
          <w:spacing w:val="80"/>
          <w:sz w:val="21"/>
        </w:rPr>
        <w:t xml:space="preserve"> </w:t>
      </w:r>
      <w:r>
        <w:rPr>
          <w:color w:val="231F20"/>
          <w:w w:val="90"/>
          <w:sz w:val="21"/>
        </w:rPr>
        <w:t xml:space="preserve">Were Portia and Henry happy? Words alone </w:t>
      </w:r>
      <w:r>
        <w:rPr>
          <w:color w:val="231F20"/>
          <w:spacing w:val="-4"/>
          <w:sz w:val="21"/>
        </w:rPr>
        <w:t>were</w:t>
      </w:r>
      <w:r>
        <w:rPr>
          <w:color w:val="231F20"/>
          <w:spacing w:val="-11"/>
          <w:sz w:val="21"/>
        </w:rPr>
        <w:t xml:space="preserve"> </w:t>
      </w:r>
      <w:r>
        <w:rPr>
          <w:color w:val="231F20"/>
          <w:spacing w:val="-4"/>
          <w:sz w:val="21"/>
        </w:rPr>
        <w:t>not</w:t>
      </w:r>
      <w:r>
        <w:rPr>
          <w:color w:val="231F20"/>
          <w:spacing w:val="-11"/>
          <w:sz w:val="21"/>
        </w:rPr>
        <w:t xml:space="preserve"> </w:t>
      </w:r>
      <w:r>
        <w:rPr>
          <w:color w:val="231F20"/>
          <w:spacing w:val="-4"/>
          <w:sz w:val="21"/>
        </w:rPr>
        <w:t>enough</w:t>
      </w:r>
      <w:r>
        <w:rPr>
          <w:color w:val="231F20"/>
          <w:spacing w:val="-10"/>
          <w:sz w:val="21"/>
        </w:rPr>
        <w:t xml:space="preserve"> </w:t>
      </w:r>
      <w:r>
        <w:rPr>
          <w:color w:val="231F20"/>
          <w:spacing w:val="-4"/>
          <w:sz w:val="21"/>
        </w:rPr>
        <w:t>to</w:t>
      </w:r>
      <w:r>
        <w:rPr>
          <w:color w:val="231F20"/>
          <w:spacing w:val="-11"/>
          <w:sz w:val="21"/>
        </w:rPr>
        <w:t xml:space="preserve"> </w:t>
      </w:r>
      <w:r>
        <w:rPr>
          <w:color w:val="231F20"/>
          <w:spacing w:val="-4"/>
          <w:sz w:val="21"/>
        </w:rPr>
        <w:t>describe</w:t>
      </w:r>
      <w:r>
        <w:rPr>
          <w:color w:val="231F20"/>
          <w:spacing w:val="-10"/>
          <w:sz w:val="21"/>
        </w:rPr>
        <w:t xml:space="preserve"> </w:t>
      </w:r>
      <w:r>
        <w:rPr>
          <w:color w:val="231F20"/>
          <w:spacing w:val="-4"/>
          <w:sz w:val="21"/>
        </w:rPr>
        <w:t>it.</w:t>
      </w:r>
      <w:r>
        <w:rPr>
          <w:color w:val="231F20"/>
          <w:spacing w:val="-11"/>
          <w:sz w:val="21"/>
        </w:rPr>
        <w:t xml:space="preserve"> </w:t>
      </w:r>
      <w:r>
        <w:rPr>
          <w:color w:val="231F20"/>
          <w:spacing w:val="-4"/>
          <w:sz w:val="21"/>
        </w:rPr>
        <w:t xml:space="preserve">Eventually, </w:t>
      </w:r>
      <w:r>
        <w:rPr>
          <w:color w:val="231F20"/>
          <w:spacing w:val="-6"/>
          <w:sz w:val="21"/>
        </w:rPr>
        <w:t>Portia’s</w:t>
      </w:r>
      <w:r>
        <w:rPr>
          <w:color w:val="231F20"/>
          <w:spacing w:val="-9"/>
          <w:sz w:val="21"/>
        </w:rPr>
        <w:t xml:space="preserve"> </w:t>
      </w:r>
      <w:r>
        <w:rPr>
          <w:color w:val="231F20"/>
          <w:spacing w:val="-6"/>
          <w:sz w:val="21"/>
        </w:rPr>
        <w:t>stepfather</w:t>
      </w:r>
      <w:r>
        <w:rPr>
          <w:color w:val="231F20"/>
          <w:spacing w:val="-9"/>
          <w:sz w:val="21"/>
        </w:rPr>
        <w:t xml:space="preserve"> </w:t>
      </w:r>
      <w:r>
        <w:rPr>
          <w:color w:val="231F20"/>
          <w:spacing w:val="-6"/>
          <w:sz w:val="21"/>
        </w:rPr>
        <w:t>took</w:t>
      </w:r>
      <w:r>
        <w:rPr>
          <w:color w:val="231F20"/>
          <w:spacing w:val="-8"/>
          <w:sz w:val="21"/>
        </w:rPr>
        <w:t xml:space="preserve"> </w:t>
      </w:r>
      <w:r>
        <w:rPr>
          <w:color w:val="231F20"/>
          <w:spacing w:val="-6"/>
          <w:sz w:val="21"/>
        </w:rPr>
        <w:t>that</w:t>
      </w:r>
      <w:r>
        <w:rPr>
          <w:color w:val="231F20"/>
          <w:spacing w:val="-9"/>
          <w:sz w:val="21"/>
        </w:rPr>
        <w:t xml:space="preserve"> </w:t>
      </w:r>
      <w:r>
        <w:rPr>
          <w:color w:val="231F20"/>
          <w:spacing w:val="-6"/>
          <w:sz w:val="21"/>
        </w:rPr>
        <w:t>bank</w:t>
      </w:r>
      <w:r>
        <w:rPr>
          <w:color w:val="231F20"/>
          <w:spacing w:val="-8"/>
          <w:sz w:val="21"/>
        </w:rPr>
        <w:t xml:space="preserve"> </w:t>
      </w:r>
      <w:r>
        <w:rPr>
          <w:color w:val="231F20"/>
          <w:spacing w:val="-6"/>
          <w:sz w:val="21"/>
        </w:rPr>
        <w:t>note</w:t>
      </w:r>
      <w:r>
        <w:rPr>
          <w:color w:val="231F20"/>
          <w:spacing w:val="-9"/>
          <w:sz w:val="21"/>
        </w:rPr>
        <w:t xml:space="preserve"> </w:t>
      </w:r>
      <w:r>
        <w:rPr>
          <w:color w:val="231F20"/>
          <w:spacing w:val="-6"/>
          <w:sz w:val="21"/>
        </w:rPr>
        <w:t xml:space="preserve">back </w:t>
      </w:r>
      <w:r>
        <w:rPr>
          <w:color w:val="231F20"/>
          <w:spacing w:val="-2"/>
          <w:sz w:val="21"/>
        </w:rPr>
        <w:t>to</w:t>
      </w:r>
      <w:r>
        <w:rPr>
          <w:color w:val="231F20"/>
          <w:spacing w:val="-13"/>
          <w:sz w:val="21"/>
        </w:rPr>
        <w:t xml:space="preserve"> </w:t>
      </w:r>
      <w:r>
        <w:rPr>
          <w:color w:val="231F20"/>
          <w:spacing w:val="-2"/>
          <w:sz w:val="21"/>
        </w:rPr>
        <w:t>the</w:t>
      </w:r>
      <w:r>
        <w:rPr>
          <w:color w:val="231F20"/>
          <w:spacing w:val="-13"/>
          <w:sz w:val="21"/>
        </w:rPr>
        <w:t xml:space="preserve"> </w:t>
      </w:r>
      <w:r>
        <w:rPr>
          <w:color w:val="231F20"/>
          <w:spacing w:val="-2"/>
          <w:sz w:val="21"/>
        </w:rPr>
        <w:t>Bank</w:t>
      </w:r>
      <w:r>
        <w:rPr>
          <w:color w:val="231F20"/>
          <w:spacing w:val="-12"/>
          <w:sz w:val="21"/>
        </w:rPr>
        <w:t xml:space="preserve"> </w:t>
      </w:r>
      <w:r>
        <w:rPr>
          <w:color w:val="231F20"/>
          <w:spacing w:val="-2"/>
          <w:sz w:val="21"/>
        </w:rPr>
        <w:t>of</w:t>
      </w:r>
      <w:r>
        <w:rPr>
          <w:color w:val="231F20"/>
          <w:spacing w:val="-13"/>
          <w:sz w:val="21"/>
        </w:rPr>
        <w:t xml:space="preserve"> </w:t>
      </w:r>
      <w:r>
        <w:rPr>
          <w:color w:val="231F20"/>
          <w:spacing w:val="-2"/>
          <w:sz w:val="21"/>
        </w:rPr>
        <w:t>England</w:t>
      </w:r>
      <w:r>
        <w:rPr>
          <w:color w:val="231F20"/>
          <w:spacing w:val="-12"/>
          <w:sz w:val="21"/>
        </w:rPr>
        <w:t xml:space="preserve"> </w:t>
      </w:r>
      <w:r>
        <w:rPr>
          <w:color w:val="231F20"/>
          <w:spacing w:val="-2"/>
          <w:sz w:val="21"/>
        </w:rPr>
        <w:t>and</w:t>
      </w:r>
      <w:r>
        <w:rPr>
          <w:color w:val="231F20"/>
          <w:spacing w:val="-13"/>
          <w:sz w:val="21"/>
        </w:rPr>
        <w:t xml:space="preserve"> </w:t>
      </w:r>
      <w:r>
        <w:rPr>
          <w:color w:val="231F20"/>
          <w:spacing w:val="-2"/>
          <w:sz w:val="21"/>
        </w:rPr>
        <w:t>cashed</w:t>
      </w:r>
      <w:r>
        <w:rPr>
          <w:color w:val="231F20"/>
          <w:spacing w:val="-13"/>
          <w:sz w:val="21"/>
        </w:rPr>
        <w:t xml:space="preserve"> </w:t>
      </w:r>
      <w:r>
        <w:rPr>
          <w:color w:val="231F20"/>
          <w:spacing w:val="-2"/>
          <w:sz w:val="21"/>
        </w:rPr>
        <w:t>it.</w:t>
      </w:r>
      <w:r>
        <w:rPr>
          <w:color w:val="231F20"/>
          <w:spacing w:val="-12"/>
          <w:sz w:val="21"/>
        </w:rPr>
        <w:t xml:space="preserve"> </w:t>
      </w:r>
      <w:r>
        <w:rPr>
          <w:color w:val="231F20"/>
          <w:spacing w:val="-2"/>
          <w:sz w:val="21"/>
        </w:rPr>
        <w:t xml:space="preserve">The </w:t>
      </w:r>
      <w:r>
        <w:rPr>
          <w:color w:val="231F20"/>
          <w:spacing w:val="-4"/>
          <w:sz w:val="21"/>
        </w:rPr>
        <w:t>bank</w:t>
      </w:r>
      <w:r>
        <w:rPr>
          <w:color w:val="231F20"/>
          <w:spacing w:val="-11"/>
          <w:sz w:val="21"/>
        </w:rPr>
        <w:t xml:space="preserve"> </w:t>
      </w:r>
      <w:r>
        <w:rPr>
          <w:color w:val="231F20"/>
          <w:spacing w:val="-4"/>
          <w:sz w:val="21"/>
        </w:rPr>
        <w:t>note</w:t>
      </w:r>
      <w:r>
        <w:rPr>
          <w:color w:val="231F20"/>
          <w:spacing w:val="-10"/>
          <w:sz w:val="21"/>
        </w:rPr>
        <w:t xml:space="preserve"> </w:t>
      </w:r>
      <w:r>
        <w:rPr>
          <w:color w:val="231F20"/>
          <w:spacing w:val="-4"/>
          <w:sz w:val="21"/>
        </w:rPr>
        <w:t>was</w:t>
      </w:r>
      <w:r>
        <w:rPr>
          <w:color w:val="231F20"/>
          <w:spacing w:val="-11"/>
          <w:sz w:val="21"/>
        </w:rPr>
        <w:t xml:space="preserve"> </w:t>
      </w:r>
      <w:r>
        <w:rPr>
          <w:color w:val="231F20"/>
          <w:spacing w:val="-4"/>
          <w:sz w:val="21"/>
        </w:rPr>
        <w:t>then</w:t>
      </w:r>
      <w:r>
        <w:rPr>
          <w:color w:val="231F20"/>
          <w:spacing w:val="-10"/>
          <w:sz w:val="21"/>
        </w:rPr>
        <w:t xml:space="preserve"> </w:t>
      </w:r>
      <w:r>
        <w:rPr>
          <w:color w:val="231F20"/>
          <w:spacing w:val="-4"/>
          <w:sz w:val="21"/>
        </w:rPr>
        <w:t>useless</w:t>
      </w:r>
      <w:r>
        <w:rPr>
          <w:color w:val="231F20"/>
          <w:spacing w:val="-11"/>
          <w:sz w:val="21"/>
        </w:rPr>
        <w:t xml:space="preserve"> </w:t>
      </w:r>
      <w:r>
        <w:rPr>
          <w:color w:val="231F20"/>
          <w:spacing w:val="-4"/>
          <w:sz w:val="21"/>
        </w:rPr>
        <w:t>for</w:t>
      </w:r>
      <w:r>
        <w:rPr>
          <w:color w:val="231F20"/>
          <w:spacing w:val="-10"/>
          <w:sz w:val="21"/>
        </w:rPr>
        <w:t xml:space="preserve"> </w:t>
      </w:r>
      <w:r>
        <w:rPr>
          <w:color w:val="231F20"/>
          <w:spacing w:val="-4"/>
          <w:sz w:val="21"/>
        </w:rPr>
        <w:t>money</w:t>
      </w:r>
      <w:r>
        <w:rPr>
          <w:color w:val="231F20"/>
          <w:spacing w:val="-11"/>
          <w:sz w:val="21"/>
        </w:rPr>
        <w:t xml:space="preserve"> </w:t>
      </w:r>
      <w:r>
        <w:rPr>
          <w:color w:val="231F20"/>
          <w:spacing w:val="-4"/>
          <w:sz w:val="21"/>
        </w:rPr>
        <w:t xml:space="preserve">but </w:t>
      </w:r>
      <w:r>
        <w:rPr>
          <w:color w:val="231F20"/>
          <w:spacing w:val="-2"/>
          <w:sz w:val="21"/>
        </w:rPr>
        <w:t>was</w:t>
      </w:r>
      <w:r>
        <w:rPr>
          <w:color w:val="231F20"/>
          <w:spacing w:val="-11"/>
          <w:sz w:val="21"/>
        </w:rPr>
        <w:t xml:space="preserve"> </w:t>
      </w:r>
      <w:r>
        <w:rPr>
          <w:color w:val="231F20"/>
          <w:spacing w:val="-2"/>
          <w:sz w:val="21"/>
        </w:rPr>
        <w:t>his</w:t>
      </w:r>
      <w:r>
        <w:rPr>
          <w:color w:val="231F20"/>
          <w:spacing w:val="-11"/>
          <w:sz w:val="21"/>
        </w:rPr>
        <w:t xml:space="preserve"> </w:t>
      </w:r>
      <w:r>
        <w:rPr>
          <w:color w:val="231F20"/>
          <w:spacing w:val="-2"/>
          <w:sz w:val="21"/>
        </w:rPr>
        <w:t>wedding</w:t>
      </w:r>
      <w:r>
        <w:rPr>
          <w:color w:val="231F20"/>
          <w:spacing w:val="-11"/>
          <w:sz w:val="21"/>
        </w:rPr>
        <w:t xml:space="preserve"> </w:t>
      </w:r>
      <w:r>
        <w:rPr>
          <w:color w:val="231F20"/>
          <w:spacing w:val="-2"/>
          <w:sz w:val="21"/>
        </w:rPr>
        <w:t>gift</w:t>
      </w:r>
      <w:r>
        <w:rPr>
          <w:color w:val="231F20"/>
          <w:spacing w:val="-11"/>
          <w:sz w:val="21"/>
        </w:rPr>
        <w:t xml:space="preserve"> </w:t>
      </w:r>
      <w:r>
        <w:rPr>
          <w:color w:val="231F20"/>
          <w:spacing w:val="-2"/>
          <w:sz w:val="21"/>
        </w:rPr>
        <w:t>to</w:t>
      </w:r>
      <w:r>
        <w:rPr>
          <w:color w:val="231F20"/>
          <w:spacing w:val="-11"/>
          <w:sz w:val="21"/>
        </w:rPr>
        <w:t xml:space="preserve"> </w:t>
      </w:r>
      <w:r>
        <w:rPr>
          <w:color w:val="231F20"/>
          <w:spacing w:val="-2"/>
          <w:sz w:val="21"/>
        </w:rPr>
        <w:t>the</w:t>
      </w:r>
      <w:r>
        <w:rPr>
          <w:color w:val="231F20"/>
          <w:spacing w:val="-11"/>
          <w:sz w:val="21"/>
        </w:rPr>
        <w:t xml:space="preserve"> </w:t>
      </w:r>
      <w:r>
        <w:rPr>
          <w:color w:val="231F20"/>
          <w:spacing w:val="-2"/>
          <w:sz w:val="21"/>
        </w:rPr>
        <w:t>young</w:t>
      </w:r>
      <w:r>
        <w:rPr>
          <w:color w:val="231F20"/>
          <w:spacing w:val="-11"/>
          <w:sz w:val="21"/>
        </w:rPr>
        <w:t xml:space="preserve"> </w:t>
      </w:r>
      <w:r>
        <w:rPr>
          <w:color w:val="231F20"/>
          <w:spacing w:val="-2"/>
          <w:sz w:val="21"/>
        </w:rPr>
        <w:t>couple. Yes,</w:t>
      </w:r>
      <w:r>
        <w:rPr>
          <w:color w:val="231F20"/>
          <w:spacing w:val="-13"/>
          <w:sz w:val="21"/>
        </w:rPr>
        <w:t xml:space="preserve"> </w:t>
      </w:r>
      <w:r>
        <w:rPr>
          <w:color w:val="231F20"/>
          <w:spacing w:val="-2"/>
          <w:sz w:val="21"/>
        </w:rPr>
        <w:t>the</w:t>
      </w:r>
      <w:r>
        <w:rPr>
          <w:color w:val="231F20"/>
          <w:spacing w:val="-13"/>
          <w:sz w:val="21"/>
        </w:rPr>
        <w:t xml:space="preserve"> </w:t>
      </w:r>
      <w:r>
        <w:rPr>
          <w:color w:val="231F20"/>
          <w:spacing w:val="-2"/>
          <w:sz w:val="21"/>
        </w:rPr>
        <w:t>bank</w:t>
      </w:r>
      <w:r>
        <w:rPr>
          <w:color w:val="231F20"/>
          <w:spacing w:val="-12"/>
          <w:sz w:val="21"/>
        </w:rPr>
        <w:t xml:space="preserve"> </w:t>
      </w:r>
      <w:r>
        <w:rPr>
          <w:color w:val="231F20"/>
          <w:spacing w:val="-2"/>
          <w:sz w:val="21"/>
        </w:rPr>
        <w:t>note</w:t>
      </w:r>
      <w:r>
        <w:rPr>
          <w:color w:val="231F20"/>
          <w:spacing w:val="-13"/>
          <w:sz w:val="21"/>
        </w:rPr>
        <w:t xml:space="preserve"> </w:t>
      </w:r>
      <w:r>
        <w:rPr>
          <w:color w:val="231F20"/>
          <w:spacing w:val="-2"/>
          <w:sz w:val="21"/>
        </w:rPr>
        <w:t>was</w:t>
      </w:r>
      <w:r>
        <w:rPr>
          <w:color w:val="231F20"/>
          <w:spacing w:val="-12"/>
          <w:sz w:val="21"/>
        </w:rPr>
        <w:t xml:space="preserve"> </w:t>
      </w:r>
      <w:r>
        <w:rPr>
          <w:color w:val="231F20"/>
          <w:spacing w:val="-2"/>
          <w:sz w:val="21"/>
        </w:rPr>
        <w:t>worth</w:t>
      </w:r>
      <w:r>
        <w:rPr>
          <w:color w:val="231F20"/>
          <w:spacing w:val="-13"/>
          <w:sz w:val="21"/>
        </w:rPr>
        <w:t xml:space="preserve"> </w:t>
      </w:r>
      <w:r>
        <w:rPr>
          <w:color w:val="231F20"/>
          <w:spacing w:val="-2"/>
          <w:sz w:val="21"/>
        </w:rPr>
        <w:t>a</w:t>
      </w:r>
      <w:r>
        <w:rPr>
          <w:color w:val="231F20"/>
          <w:spacing w:val="-13"/>
          <w:sz w:val="21"/>
        </w:rPr>
        <w:t xml:space="preserve"> </w:t>
      </w:r>
      <w:r>
        <w:rPr>
          <w:color w:val="231F20"/>
          <w:spacing w:val="-2"/>
          <w:sz w:val="21"/>
        </w:rPr>
        <w:t xml:space="preserve">million </w:t>
      </w:r>
      <w:r>
        <w:rPr>
          <w:color w:val="231F20"/>
          <w:spacing w:val="-8"/>
          <w:sz w:val="21"/>
        </w:rPr>
        <w:t>pounds,</w:t>
      </w:r>
      <w:r>
        <w:rPr>
          <w:color w:val="231F20"/>
          <w:spacing w:val="-7"/>
          <w:sz w:val="21"/>
        </w:rPr>
        <w:t xml:space="preserve"> </w:t>
      </w:r>
      <w:r>
        <w:rPr>
          <w:color w:val="231F20"/>
          <w:spacing w:val="-8"/>
          <w:sz w:val="21"/>
        </w:rPr>
        <w:t>but</w:t>
      </w:r>
      <w:r>
        <w:rPr>
          <w:color w:val="231F20"/>
          <w:spacing w:val="-7"/>
          <w:sz w:val="21"/>
        </w:rPr>
        <w:t xml:space="preserve"> </w:t>
      </w:r>
      <w:r>
        <w:rPr>
          <w:color w:val="231F20"/>
          <w:spacing w:val="-8"/>
          <w:sz w:val="21"/>
        </w:rPr>
        <w:t>it</w:t>
      </w:r>
      <w:r>
        <w:rPr>
          <w:color w:val="231F20"/>
          <w:spacing w:val="-6"/>
          <w:sz w:val="21"/>
        </w:rPr>
        <w:t xml:space="preserve"> </w:t>
      </w:r>
      <w:r>
        <w:rPr>
          <w:color w:val="231F20"/>
          <w:spacing w:val="-8"/>
          <w:sz w:val="21"/>
        </w:rPr>
        <w:t>was</w:t>
      </w:r>
      <w:r>
        <w:rPr>
          <w:color w:val="231F20"/>
          <w:spacing w:val="-7"/>
          <w:sz w:val="21"/>
        </w:rPr>
        <w:t xml:space="preserve"> </w:t>
      </w:r>
      <w:r>
        <w:rPr>
          <w:color w:val="231F20"/>
          <w:spacing w:val="-8"/>
          <w:sz w:val="21"/>
        </w:rPr>
        <w:t>not</w:t>
      </w:r>
      <w:r>
        <w:rPr>
          <w:color w:val="231F20"/>
          <w:spacing w:val="-6"/>
          <w:sz w:val="21"/>
        </w:rPr>
        <w:t xml:space="preserve"> </w:t>
      </w:r>
      <w:r>
        <w:rPr>
          <w:color w:val="231F20"/>
          <w:spacing w:val="-8"/>
          <w:sz w:val="21"/>
        </w:rPr>
        <w:t>worth</w:t>
      </w:r>
      <w:r>
        <w:rPr>
          <w:color w:val="231F20"/>
          <w:spacing w:val="-7"/>
          <w:sz w:val="21"/>
        </w:rPr>
        <w:t xml:space="preserve"> </w:t>
      </w:r>
      <w:r>
        <w:rPr>
          <w:color w:val="231F20"/>
          <w:spacing w:val="-8"/>
          <w:sz w:val="21"/>
        </w:rPr>
        <w:t>even</w:t>
      </w:r>
      <w:r>
        <w:rPr>
          <w:color w:val="231F20"/>
          <w:spacing w:val="-7"/>
          <w:sz w:val="21"/>
        </w:rPr>
        <w:t xml:space="preserve"> </w:t>
      </w:r>
      <w:r>
        <w:rPr>
          <w:color w:val="231F20"/>
          <w:spacing w:val="-8"/>
          <w:sz w:val="21"/>
        </w:rPr>
        <w:t>one</w:t>
      </w:r>
      <w:r>
        <w:rPr>
          <w:color w:val="231F20"/>
          <w:spacing w:val="-6"/>
          <w:sz w:val="21"/>
        </w:rPr>
        <w:t xml:space="preserve"> </w:t>
      </w:r>
      <w:r>
        <w:rPr>
          <w:color w:val="231F20"/>
          <w:spacing w:val="-8"/>
          <w:sz w:val="21"/>
        </w:rPr>
        <w:t xml:space="preserve">tenth </w:t>
      </w:r>
      <w:r>
        <w:rPr>
          <w:color w:val="231F20"/>
          <w:sz w:val="21"/>
        </w:rPr>
        <w:t>of</w:t>
      </w:r>
      <w:r>
        <w:rPr>
          <w:color w:val="231F20"/>
          <w:spacing w:val="-15"/>
          <w:sz w:val="21"/>
        </w:rPr>
        <w:t xml:space="preserve"> </w:t>
      </w:r>
      <w:r>
        <w:rPr>
          <w:color w:val="231F20"/>
          <w:sz w:val="21"/>
        </w:rPr>
        <w:t>what</w:t>
      </w:r>
      <w:r>
        <w:rPr>
          <w:color w:val="231F20"/>
          <w:spacing w:val="-15"/>
          <w:sz w:val="21"/>
        </w:rPr>
        <w:t xml:space="preserve"> </w:t>
      </w:r>
      <w:r>
        <w:rPr>
          <w:color w:val="231F20"/>
          <w:sz w:val="21"/>
        </w:rPr>
        <w:t>Henry</w:t>
      </w:r>
      <w:r>
        <w:rPr>
          <w:color w:val="231F20"/>
          <w:spacing w:val="-14"/>
          <w:sz w:val="21"/>
        </w:rPr>
        <w:t xml:space="preserve"> </w:t>
      </w:r>
      <w:r>
        <w:rPr>
          <w:color w:val="231F20"/>
          <w:sz w:val="21"/>
        </w:rPr>
        <w:t>felt</w:t>
      </w:r>
      <w:r>
        <w:rPr>
          <w:color w:val="231F20"/>
          <w:spacing w:val="-15"/>
          <w:sz w:val="21"/>
        </w:rPr>
        <w:t xml:space="preserve"> </w:t>
      </w:r>
      <w:r>
        <w:rPr>
          <w:color w:val="231F20"/>
          <w:sz w:val="21"/>
        </w:rPr>
        <w:t>for</w:t>
      </w:r>
      <w:r>
        <w:rPr>
          <w:color w:val="231F20"/>
          <w:spacing w:val="-14"/>
          <w:sz w:val="21"/>
        </w:rPr>
        <w:t xml:space="preserve"> </w:t>
      </w:r>
      <w:r>
        <w:rPr>
          <w:color w:val="231F20"/>
          <w:sz w:val="21"/>
        </w:rPr>
        <w:t>Portia.</w:t>
      </w:r>
    </w:p>
    <w:p w14:paraId="69106115">
      <w:pPr>
        <w:spacing w:after="0" w:line="247" w:lineRule="auto"/>
        <w:jc w:val="left"/>
        <w:rPr>
          <w:sz w:val="21"/>
        </w:rPr>
        <w:sectPr>
          <w:type w:val="continuous"/>
          <w:pgSz w:w="11910" w:h="16840"/>
          <w:pgMar w:top="1340" w:right="0" w:bottom="280" w:left="0" w:header="720" w:footer="720" w:gutter="0"/>
          <w:cols w:equalWidth="0" w:num="2">
            <w:col w:w="5533" w:space="40"/>
            <w:col w:w="6337"/>
          </w:cols>
        </w:sectPr>
      </w:pPr>
    </w:p>
    <w:p w14:paraId="003686A4">
      <w:pPr>
        <w:pStyle w:val="11"/>
        <w:rPr>
          <w:sz w:val="20"/>
        </w:rPr>
      </w:pPr>
    </w:p>
    <w:p w14:paraId="68813DC9">
      <w:pPr>
        <w:pStyle w:val="11"/>
        <w:rPr>
          <w:sz w:val="20"/>
        </w:rPr>
      </w:pPr>
    </w:p>
    <w:p w14:paraId="0D73C4E3">
      <w:pPr>
        <w:pStyle w:val="11"/>
        <w:spacing w:before="2"/>
        <w:rPr>
          <w:sz w:val="23"/>
        </w:rPr>
      </w:pPr>
    </w:p>
    <w:p w14:paraId="37EFF8B5">
      <w:pPr>
        <w:spacing w:before="97"/>
        <w:ind w:left="619" w:right="0" w:firstLine="0"/>
        <w:jc w:val="left"/>
        <w:rPr>
          <w:rFonts w:ascii="Tahoma"/>
          <w:sz w:val="20"/>
        </w:rPr>
      </w:pPr>
      <w:r>
        <w:rPr>
          <w:rFonts w:ascii="Tahoma"/>
          <w:color w:val="231F20"/>
          <w:spacing w:val="-5"/>
          <w:sz w:val="20"/>
        </w:rPr>
        <w:t>88</w:t>
      </w:r>
    </w:p>
    <w:p w14:paraId="0D1ECFE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78DC1F">
      <w:pPr>
        <w:spacing w:after="0" w:line="240" w:lineRule="auto"/>
        <w:jc w:val="left"/>
        <w:rPr>
          <w:rFonts w:ascii="Tahoma"/>
          <w:sz w:val="20"/>
        </w:rPr>
        <w:sectPr>
          <w:type w:val="continuous"/>
          <w:pgSz w:w="11910" w:h="16840"/>
          <w:pgMar w:top="1340" w:right="0" w:bottom="280" w:left="0" w:header="720" w:footer="720" w:gutter="0"/>
          <w:cols w:space="720" w:num="1"/>
        </w:sectPr>
      </w:pPr>
    </w:p>
    <w:p w14:paraId="3410DFD8">
      <w:pPr>
        <w:pStyle w:val="11"/>
        <w:rPr>
          <w:rFonts w:ascii="Tahoma"/>
          <w:sz w:val="20"/>
        </w:rPr>
      </w:pPr>
    </w:p>
    <w:p w14:paraId="1D910B4A">
      <w:pPr>
        <w:pStyle w:val="11"/>
        <w:rPr>
          <w:rFonts w:ascii="Tahoma"/>
          <w:sz w:val="20"/>
        </w:rPr>
      </w:pPr>
    </w:p>
    <w:p w14:paraId="660B7C07">
      <w:pPr>
        <w:pStyle w:val="11"/>
        <w:rPr>
          <w:rFonts w:ascii="Tahoma"/>
          <w:sz w:val="20"/>
        </w:rPr>
      </w:pPr>
    </w:p>
    <w:p w14:paraId="1F097AA0">
      <w:pPr>
        <w:pStyle w:val="11"/>
        <w:rPr>
          <w:rFonts w:ascii="Tahoma"/>
          <w:sz w:val="20"/>
        </w:rPr>
      </w:pPr>
    </w:p>
    <w:p w14:paraId="79690D15">
      <w:pPr>
        <w:pStyle w:val="11"/>
        <w:spacing w:before="2"/>
        <w:rPr>
          <w:rFonts w:ascii="Tahoma"/>
          <w:sz w:val="17"/>
        </w:rPr>
      </w:pPr>
    </w:p>
    <w:p w14:paraId="690BFD3A">
      <w:pPr>
        <w:spacing w:before="100"/>
        <w:ind w:left="1692" w:right="0" w:firstLine="0"/>
        <w:jc w:val="left"/>
        <w:rPr>
          <w:rFonts w:ascii="Tahoma"/>
          <w:sz w:val="26"/>
        </w:rPr>
      </w:pPr>
      <w:r>
        <mc:AlternateContent>
          <mc:Choice Requires="wps">
            <w:drawing>
              <wp:anchor distT="0" distB="0" distL="0" distR="0" simplePos="0" relativeHeight="251796480" behindDoc="0" locked="0" layoutInCell="1" allowOverlap="1">
                <wp:simplePos x="0" y="0"/>
                <wp:positionH relativeFrom="page">
                  <wp:posOffset>7235825</wp:posOffset>
                </wp:positionH>
                <wp:positionV relativeFrom="paragraph">
                  <wp:posOffset>-387350</wp:posOffset>
                </wp:positionV>
                <wp:extent cx="324485" cy="1270"/>
                <wp:effectExtent l="0" t="0" r="0" b="0"/>
                <wp:wrapNone/>
                <wp:docPr id="4279" name="Graphic 427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79" o:spid="_x0000_s1026" o:spt="100" style="position:absolute;left:0pt;margin-left:569.75pt;margin-top:-30.5pt;height:0.1pt;width:25.55pt;mso-position-horizontal-relative:page;z-index:251796480;mso-width-relative:page;mso-height-relative:page;" filled="f" stroked="t" coordsize="324485,1" o:gfxdata="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IYuAvZAAAADQEA&#10;AA8AAAAAAAAAAQAgAAAAIgAAAGRycy9kb3ducmV2LnhtbFBLAQIUABQAAAAIAIdO4kA7Tnuj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color w:val="905A43"/>
          <w:sz w:val="26"/>
        </w:rPr>
        <w:t>Put</w:t>
      </w:r>
      <w:r>
        <w:rPr>
          <w:rFonts w:ascii="Tahoma"/>
          <w:color w:val="905A43"/>
          <w:spacing w:val="-1"/>
          <w:sz w:val="26"/>
        </w:rPr>
        <w:t xml:space="preserve"> </w:t>
      </w:r>
      <w:r>
        <w:rPr>
          <w:rFonts w:ascii="Tahoma"/>
          <w:color w:val="905A43"/>
          <w:sz w:val="26"/>
        </w:rPr>
        <w:t>the following events</w:t>
      </w:r>
      <w:r>
        <w:rPr>
          <w:rFonts w:ascii="Tahoma"/>
          <w:color w:val="905A43"/>
          <w:spacing w:val="-1"/>
          <w:sz w:val="26"/>
        </w:rPr>
        <w:t xml:space="preserve"> </w:t>
      </w:r>
      <w:r>
        <w:rPr>
          <w:rFonts w:ascii="Tahoma"/>
          <w:color w:val="905A43"/>
          <w:sz w:val="26"/>
        </w:rPr>
        <w:t>in the correct</w:t>
      </w:r>
      <w:r>
        <w:rPr>
          <w:rFonts w:ascii="Tahoma"/>
          <w:color w:val="905A43"/>
          <w:spacing w:val="-1"/>
          <w:sz w:val="26"/>
        </w:rPr>
        <w:t xml:space="preserve"> </w:t>
      </w:r>
      <w:r>
        <w:rPr>
          <w:rFonts w:ascii="Tahoma"/>
          <w:color w:val="905A43"/>
          <w:spacing w:val="-2"/>
          <w:sz w:val="26"/>
        </w:rPr>
        <w:t>order.</w:t>
      </w:r>
    </w:p>
    <w:p w14:paraId="36F7FC66">
      <w:pPr>
        <w:pStyle w:val="11"/>
        <w:spacing w:before="98" w:line="324" w:lineRule="auto"/>
        <w:ind w:left="2340" w:right="6296"/>
      </w:pPr>
      <w:r>
        <mc:AlternateContent>
          <mc:Choice Requires="wps">
            <w:drawing>
              <wp:anchor distT="0" distB="0" distL="0" distR="0" simplePos="0" relativeHeight="251797504" behindDoc="0" locked="0" layoutInCell="1" allowOverlap="1">
                <wp:simplePos x="0" y="0"/>
                <wp:positionH relativeFrom="page">
                  <wp:posOffset>1136650</wp:posOffset>
                </wp:positionH>
                <wp:positionV relativeFrom="paragraph">
                  <wp:posOffset>207010</wp:posOffset>
                </wp:positionV>
                <wp:extent cx="209550" cy="1270"/>
                <wp:effectExtent l="0" t="0" r="0" b="0"/>
                <wp:wrapNone/>
                <wp:docPr id="4283" name="Graphic 4283"/>
                <wp:cNvGraphicFramePr/>
                <a:graphic xmlns:a="http://schemas.openxmlformats.org/drawingml/2006/main">
                  <a:graphicData uri="http://schemas.microsoft.com/office/word/2010/wordprocessingShape">
                    <wps:wsp>
                      <wps:cNvSpPr/>
                      <wps:spPr>
                        <a:xfrm>
                          <a:off x="0" y="0"/>
                          <a:ext cx="209550" cy="1270"/>
                        </a:xfrm>
                        <a:custGeom>
                          <a:avLst/>
                          <a:gdLst/>
                          <a:ahLst/>
                          <a:cxnLst/>
                          <a:rect l="l" t="t" r="r" b="b"/>
                          <a:pathLst>
                            <a:path w="209550">
                              <a:moveTo>
                                <a:pt x="0" y="0"/>
                              </a:moveTo>
                              <a:lnTo>
                                <a:pt x="2095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4283" o:spid="_x0000_s1026" o:spt="100" style="position:absolute;left:0pt;margin-left:89.5pt;margin-top:16.3pt;height:0.1pt;width:16.5pt;mso-position-horizontal-relative:page;z-index:251797504;mso-width-relative:page;mso-height-relative:page;" filled="f" stroked="t" coordsize="209550,1" o:gfxdata="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K6Xso1wAAAAkBAAAPAAAA&#10;AAAAAAEAIAAAACIAAABkcnMvZG93bnJldi54bWxQSwECFAAUAAAACACHTuJAZAVaXRYCAAB9BAAA&#10;DgAAAAAAAAABACAAAAAmAQAAZHJzL2Uyb0RvYy54bWxQSwUGAAAAAAYABgBZAQAArgUAAAAA&#10;" path="m0,0l209550,0e">
                <v:fill on="f" focussize="0,0"/>
                <v:stroke weight="0.55pt" color="#221E1F" joinstyle="round"/>
                <v:imagedata o:title=""/>
                <o:lock v:ext="edit" aspectratio="f"/>
                <v:textbox inset="0mm,0mm,0mm,0mm"/>
              </v:shape>
            </w:pict>
          </mc:Fallback>
        </mc:AlternateContent>
      </w:r>
      <w:r>
        <mc:AlternateContent>
          <mc:Choice Requires="wps">
            <w:drawing>
              <wp:anchor distT="0" distB="0" distL="0" distR="0" simplePos="0" relativeHeight="251797504" behindDoc="0" locked="0" layoutInCell="1" allowOverlap="1">
                <wp:simplePos x="0" y="0"/>
                <wp:positionH relativeFrom="page">
                  <wp:posOffset>1136650</wp:posOffset>
                </wp:positionH>
                <wp:positionV relativeFrom="paragraph">
                  <wp:posOffset>424180</wp:posOffset>
                </wp:positionV>
                <wp:extent cx="209550" cy="1270"/>
                <wp:effectExtent l="0" t="0" r="0" b="0"/>
                <wp:wrapNone/>
                <wp:docPr id="4284" name="Graphic 4284"/>
                <wp:cNvGraphicFramePr/>
                <a:graphic xmlns:a="http://schemas.openxmlformats.org/drawingml/2006/main">
                  <a:graphicData uri="http://schemas.microsoft.com/office/word/2010/wordprocessingShape">
                    <wps:wsp>
                      <wps:cNvSpPr/>
                      <wps:spPr>
                        <a:xfrm>
                          <a:off x="0" y="0"/>
                          <a:ext cx="209550" cy="1270"/>
                        </a:xfrm>
                        <a:custGeom>
                          <a:avLst/>
                          <a:gdLst/>
                          <a:ahLst/>
                          <a:cxnLst/>
                          <a:rect l="l" t="t" r="r" b="b"/>
                          <a:pathLst>
                            <a:path w="209550">
                              <a:moveTo>
                                <a:pt x="0" y="0"/>
                              </a:moveTo>
                              <a:lnTo>
                                <a:pt x="2095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4284" o:spid="_x0000_s1026" o:spt="100" style="position:absolute;left:0pt;margin-left:89.5pt;margin-top:33.4pt;height:0.1pt;width:16.5pt;mso-position-horizontal-relative:page;z-index:251797504;mso-width-relative:page;mso-height-relative:page;" filled="f" stroked="t" coordsize="209550,1" o:gfxdata="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xs3iG1wAAAAkBAAAPAAAA&#10;AAAAAAEAIAAAACIAAABkcnMvZG93bnJldi54bWxQSwECFAAUAAAACACHTuJADx8CnxYCAAB9BAAA&#10;DgAAAAAAAAABACAAAAAmAQAAZHJzL2Uyb0RvYy54bWxQSwUGAAAAAAYABgBZAQAArgUAAAAA&#10;" path="m0,0l209550,0e">
                <v:fill on="f" focussize="0,0"/>
                <v:stroke weight="0.55pt" color="#221E1F" joinstyle="round"/>
                <v:imagedata o:title=""/>
                <o:lock v:ext="edit" aspectratio="f"/>
                <v:textbox inset="0mm,0mm,0mm,0mm"/>
              </v:shape>
            </w:pict>
          </mc:Fallback>
        </mc:AlternateContent>
      </w:r>
      <w:r>
        <w:rPr>
          <w:color w:val="231F20"/>
        </w:rPr>
        <w:t>Oliver</w:t>
      </w:r>
      <w:r>
        <w:rPr>
          <w:color w:val="231F20"/>
          <w:spacing w:val="-16"/>
        </w:rPr>
        <w:t xml:space="preserve"> </w:t>
      </w:r>
      <w:r>
        <w:rPr>
          <w:color w:val="231F20"/>
        </w:rPr>
        <w:t>cashes</w:t>
      </w:r>
      <w:r>
        <w:rPr>
          <w:color w:val="231F20"/>
          <w:spacing w:val="-15"/>
        </w:rPr>
        <w:t xml:space="preserve"> </w:t>
      </w:r>
      <w:r>
        <w:rPr>
          <w:color w:val="231F20"/>
        </w:rPr>
        <w:t>the</w:t>
      </w:r>
      <w:r>
        <w:rPr>
          <w:color w:val="231F20"/>
          <w:spacing w:val="-15"/>
        </w:rPr>
        <w:t xml:space="preserve"> </w:t>
      </w:r>
      <w:r>
        <w:rPr>
          <w:color w:val="231F20"/>
        </w:rPr>
        <w:t>bank</w:t>
      </w:r>
      <w:r>
        <w:rPr>
          <w:color w:val="231F20"/>
          <w:spacing w:val="-16"/>
        </w:rPr>
        <w:t xml:space="preserve"> </w:t>
      </w:r>
      <w:r>
        <w:rPr>
          <w:color w:val="231F20"/>
        </w:rPr>
        <w:t xml:space="preserve">note. </w:t>
      </w:r>
      <w:r>
        <w:rPr>
          <w:color w:val="231F20"/>
          <w:spacing w:val="-4"/>
        </w:rPr>
        <w:t>Henry</w:t>
      </w:r>
      <w:r>
        <w:rPr>
          <w:color w:val="231F20"/>
          <w:spacing w:val="-7"/>
        </w:rPr>
        <w:t xml:space="preserve"> </w:t>
      </w:r>
      <w:r>
        <w:rPr>
          <w:color w:val="231F20"/>
          <w:spacing w:val="-4"/>
        </w:rPr>
        <w:t>falls</w:t>
      </w:r>
      <w:r>
        <w:rPr>
          <w:color w:val="231F20"/>
          <w:spacing w:val="-7"/>
        </w:rPr>
        <w:t xml:space="preserve"> </w:t>
      </w:r>
      <w:r>
        <w:rPr>
          <w:color w:val="231F20"/>
          <w:spacing w:val="-4"/>
        </w:rPr>
        <w:t>in</w:t>
      </w:r>
      <w:r>
        <w:rPr>
          <w:color w:val="231F20"/>
          <w:spacing w:val="-7"/>
        </w:rPr>
        <w:t xml:space="preserve"> </w:t>
      </w:r>
      <w:r>
        <w:rPr>
          <w:color w:val="231F20"/>
          <w:spacing w:val="-4"/>
        </w:rPr>
        <w:t>love</w:t>
      </w:r>
      <w:r>
        <w:rPr>
          <w:color w:val="231F20"/>
          <w:spacing w:val="-7"/>
        </w:rPr>
        <w:t xml:space="preserve"> </w:t>
      </w:r>
      <w:r>
        <w:rPr>
          <w:color w:val="231F20"/>
          <w:spacing w:val="-4"/>
        </w:rPr>
        <w:t>with</w:t>
      </w:r>
      <w:r>
        <w:rPr>
          <w:color w:val="231F20"/>
          <w:spacing w:val="-7"/>
        </w:rPr>
        <w:t xml:space="preserve"> </w:t>
      </w:r>
      <w:r>
        <w:rPr>
          <w:color w:val="231F20"/>
          <w:spacing w:val="-4"/>
        </w:rPr>
        <w:t>Portia.</w:t>
      </w:r>
    </w:p>
    <w:p w14:paraId="5A5E4C61">
      <w:pPr>
        <w:pStyle w:val="11"/>
        <w:spacing w:line="309" w:lineRule="auto"/>
        <w:ind w:left="2340" w:right="4706"/>
        <w:rPr>
          <w:rFonts w:ascii="Tahoma" w:hAnsi="Tahoma"/>
        </w:rPr>
      </w:pPr>
      <w:r>
        <mc:AlternateContent>
          <mc:Choice Requires="wps">
            <w:drawing>
              <wp:anchor distT="0" distB="0" distL="0" distR="0" simplePos="0" relativeHeight="251798528" behindDoc="0" locked="0" layoutInCell="1" allowOverlap="1">
                <wp:simplePos x="0" y="0"/>
                <wp:positionH relativeFrom="page">
                  <wp:posOffset>1136650</wp:posOffset>
                </wp:positionH>
                <wp:positionV relativeFrom="paragraph">
                  <wp:posOffset>153035</wp:posOffset>
                </wp:positionV>
                <wp:extent cx="209550" cy="1270"/>
                <wp:effectExtent l="0" t="0" r="0" b="0"/>
                <wp:wrapNone/>
                <wp:docPr id="4285" name="Graphic 4285"/>
                <wp:cNvGraphicFramePr/>
                <a:graphic xmlns:a="http://schemas.openxmlformats.org/drawingml/2006/main">
                  <a:graphicData uri="http://schemas.microsoft.com/office/word/2010/wordprocessingShape">
                    <wps:wsp>
                      <wps:cNvSpPr/>
                      <wps:spPr>
                        <a:xfrm>
                          <a:off x="0" y="0"/>
                          <a:ext cx="209550" cy="1270"/>
                        </a:xfrm>
                        <a:custGeom>
                          <a:avLst/>
                          <a:gdLst/>
                          <a:ahLst/>
                          <a:cxnLst/>
                          <a:rect l="l" t="t" r="r" b="b"/>
                          <a:pathLst>
                            <a:path w="209550">
                              <a:moveTo>
                                <a:pt x="0" y="0"/>
                              </a:moveTo>
                              <a:lnTo>
                                <a:pt x="2095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4285" o:spid="_x0000_s1026" o:spt="100" style="position:absolute;left:0pt;margin-left:89.5pt;margin-top:12.05pt;height:0.1pt;width:16.5pt;mso-position-horizontal-relative:page;z-index:251798528;mso-width-relative:page;mso-height-relative:page;" filled="f" stroked="t" coordsize="209550,1" o:gfxdata="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bMj/zYAAAACQEAAA8AAAAA&#10;AAAAAQAgAAAAIgAAAGRycy9kb3ducmV2LnhtbFBLAQIUABQAAAAIAIdO4kABG2H3FAIAAH0EAAAO&#10;AAAAAAAAAAEAIAAAACcBAABkcnMvZTJvRG9jLnhtbFBLBQYAAAAABgAGAFkBAACtBQAAAAA=&#10;" path="m0,0l209550,0e">
                <v:fill on="f" focussize="0,0"/>
                <v:stroke weight="0.55pt" color="#221E1F" joinstyle="round"/>
                <v:imagedata o:title=""/>
                <o:lock v:ext="edit" aspectratio="f"/>
                <v:textbox inset="0mm,0mm,0mm,0mm"/>
              </v:shape>
            </w:pict>
          </mc:Fallback>
        </mc:AlternateContent>
      </w:r>
      <w:r>
        <mc:AlternateContent>
          <mc:Choice Requires="wps">
            <w:drawing>
              <wp:anchor distT="0" distB="0" distL="0" distR="0" simplePos="0" relativeHeight="251798528" behindDoc="0" locked="0" layoutInCell="1" allowOverlap="1">
                <wp:simplePos x="0" y="0"/>
                <wp:positionH relativeFrom="page">
                  <wp:posOffset>1136650</wp:posOffset>
                </wp:positionH>
                <wp:positionV relativeFrom="paragraph">
                  <wp:posOffset>370205</wp:posOffset>
                </wp:positionV>
                <wp:extent cx="209550" cy="1270"/>
                <wp:effectExtent l="0" t="0" r="0" b="0"/>
                <wp:wrapNone/>
                <wp:docPr id="4286" name="Graphic 4286"/>
                <wp:cNvGraphicFramePr/>
                <a:graphic xmlns:a="http://schemas.openxmlformats.org/drawingml/2006/main">
                  <a:graphicData uri="http://schemas.microsoft.com/office/word/2010/wordprocessingShape">
                    <wps:wsp>
                      <wps:cNvSpPr/>
                      <wps:spPr>
                        <a:xfrm>
                          <a:off x="0" y="0"/>
                          <a:ext cx="209550" cy="1270"/>
                        </a:xfrm>
                        <a:custGeom>
                          <a:avLst/>
                          <a:gdLst/>
                          <a:ahLst/>
                          <a:cxnLst/>
                          <a:rect l="l" t="t" r="r" b="b"/>
                          <a:pathLst>
                            <a:path w="209550">
                              <a:moveTo>
                                <a:pt x="0" y="0"/>
                              </a:moveTo>
                              <a:lnTo>
                                <a:pt x="2095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4286" o:spid="_x0000_s1026" o:spt="100" style="position:absolute;left:0pt;margin-left:89.5pt;margin-top:29.15pt;height:0.1pt;width:16.5pt;mso-position-horizontal-relative:page;z-index:251798528;mso-width-relative:page;mso-height-relative:page;" filled="f" stroked="t" coordsize="209550,1" o:gfxdata="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A1b+O2AAAAAkBAAAPAAAA&#10;AAAAAAEAIAAAACIAAABkcnMvZG93bnJldi54bWxQSwECFAAUAAAACACHTuJAExfETxUCAAB9BAAA&#10;DgAAAAAAAAABACAAAAAnAQAAZHJzL2Uyb0RvYy54bWxQSwUGAAAAAAYABgBZAQAArgUAAAAA&#10;" path="m0,0l209550,0e">
                <v:fill on="f" focussize="0,0"/>
                <v:stroke weight="0.55pt" color="#221E1F" joinstyle="round"/>
                <v:imagedata o:title=""/>
                <o:lock v:ext="edit" aspectratio="f"/>
                <v:textbox inset="0mm,0mm,0mm,0mm"/>
              </v:shape>
            </w:pict>
          </mc:Fallback>
        </mc:AlternateContent>
      </w:r>
      <w:r>
        <mc:AlternateContent>
          <mc:Choice Requires="wps">
            <w:drawing>
              <wp:anchor distT="0" distB="0" distL="0" distR="0" simplePos="0" relativeHeight="251799552" behindDoc="0" locked="0" layoutInCell="1" allowOverlap="1">
                <wp:simplePos x="0" y="0"/>
                <wp:positionH relativeFrom="page">
                  <wp:posOffset>1136650</wp:posOffset>
                </wp:positionH>
                <wp:positionV relativeFrom="paragraph">
                  <wp:posOffset>588010</wp:posOffset>
                </wp:positionV>
                <wp:extent cx="209550" cy="1270"/>
                <wp:effectExtent l="0" t="0" r="0" b="0"/>
                <wp:wrapNone/>
                <wp:docPr id="4287" name="Graphic 4287"/>
                <wp:cNvGraphicFramePr/>
                <a:graphic xmlns:a="http://schemas.openxmlformats.org/drawingml/2006/main">
                  <a:graphicData uri="http://schemas.microsoft.com/office/word/2010/wordprocessingShape">
                    <wps:wsp>
                      <wps:cNvSpPr/>
                      <wps:spPr>
                        <a:xfrm>
                          <a:off x="0" y="0"/>
                          <a:ext cx="209550" cy="1270"/>
                        </a:xfrm>
                        <a:custGeom>
                          <a:avLst/>
                          <a:gdLst/>
                          <a:ahLst/>
                          <a:cxnLst/>
                          <a:rect l="l" t="t" r="r" b="b"/>
                          <a:pathLst>
                            <a:path w="209550">
                              <a:moveTo>
                                <a:pt x="0" y="0"/>
                              </a:moveTo>
                              <a:lnTo>
                                <a:pt x="209550" y="0"/>
                              </a:lnTo>
                            </a:path>
                          </a:pathLst>
                        </a:custGeom>
                        <a:ln w="6985">
                          <a:solidFill>
                            <a:srgbClr val="221E1F"/>
                          </a:solidFill>
                          <a:prstDash val="solid"/>
                        </a:ln>
                      </wps:spPr>
                      <wps:bodyPr wrap="square" lIns="0" tIns="0" rIns="0" bIns="0" rtlCol="0">
                        <a:noAutofit/>
                      </wps:bodyPr>
                    </wps:wsp>
                  </a:graphicData>
                </a:graphic>
              </wp:anchor>
            </w:drawing>
          </mc:Choice>
          <mc:Fallback>
            <w:pict>
              <v:shape id="Graphic 4287" o:spid="_x0000_s1026" o:spt="100" style="position:absolute;left:0pt;margin-left:89.5pt;margin-top:46.3pt;height:0.1pt;width:16.5pt;mso-position-horizontal-relative:page;z-index:251799552;mso-width-relative:page;mso-height-relative:page;" filled="f" stroked="t" coordsize="209550,1" o:gfxdata="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S5kye1wAAAAkBAAAPAAAA&#10;AAAAAAEAIAAAACIAAABkcnMvZG93bnJldi54bWxQSwECFAAUAAAACACHTuJAHROnJxYCAAB9BAAA&#10;DgAAAAAAAAABACAAAAAmAQAAZHJzL2Uyb0RvYy54bWxQSwUGAAAAAAYABgBZAQAArgUAAAAA&#10;" path="m0,0l209550,0e">
                <v:fill on="f" focussize="0,0"/>
                <v:stroke weight="0.55pt" color="#221E1F" joinstyle="round"/>
                <v:imagedata o:title=""/>
                <o:lock v:ext="edit" aspectratio="f"/>
                <v:textbox inset="0mm,0mm,0mm,0mm"/>
              </v:shape>
            </w:pict>
          </mc:Fallback>
        </mc:AlternateContent>
      </w:r>
      <w:r>
        <w:rPr>
          <w:rFonts w:ascii="Tahoma" w:hAnsi="Tahoma"/>
          <w:color w:val="231F20"/>
        </w:rPr>
        <w:t>Henry</w:t>
      </w:r>
      <w:r>
        <w:rPr>
          <w:rFonts w:ascii="Tahoma" w:hAnsi="Tahoma"/>
          <w:color w:val="231F20"/>
          <w:spacing w:val="-7"/>
        </w:rPr>
        <w:t xml:space="preserve"> </w:t>
      </w:r>
      <w:r>
        <w:rPr>
          <w:rFonts w:ascii="Tahoma" w:hAnsi="Tahoma"/>
          <w:color w:val="231F20"/>
        </w:rPr>
        <w:t>finds</w:t>
      </w:r>
      <w:r>
        <w:rPr>
          <w:rFonts w:ascii="Tahoma" w:hAnsi="Tahoma"/>
          <w:color w:val="231F20"/>
          <w:spacing w:val="-7"/>
        </w:rPr>
        <w:t xml:space="preserve"> </w:t>
      </w:r>
      <w:r>
        <w:rPr>
          <w:rFonts w:ascii="Tahoma" w:hAnsi="Tahoma"/>
          <w:color w:val="231F20"/>
        </w:rPr>
        <w:t>out</w:t>
      </w:r>
      <w:r>
        <w:rPr>
          <w:rFonts w:ascii="Tahoma" w:hAnsi="Tahoma"/>
          <w:color w:val="231F20"/>
          <w:spacing w:val="-7"/>
        </w:rPr>
        <w:t xml:space="preserve"> </w:t>
      </w:r>
      <w:r>
        <w:rPr>
          <w:rFonts w:ascii="Tahoma" w:hAnsi="Tahoma"/>
          <w:color w:val="231F20"/>
        </w:rPr>
        <w:t>Oliver</w:t>
      </w:r>
      <w:r>
        <w:rPr>
          <w:rFonts w:ascii="Tahoma" w:hAnsi="Tahoma"/>
          <w:color w:val="231F20"/>
          <w:spacing w:val="-7"/>
        </w:rPr>
        <w:t xml:space="preserve"> </w:t>
      </w:r>
      <w:r>
        <w:rPr>
          <w:rFonts w:ascii="Tahoma" w:hAnsi="Tahoma"/>
          <w:color w:val="231F20"/>
        </w:rPr>
        <w:t>is</w:t>
      </w:r>
      <w:r>
        <w:rPr>
          <w:rFonts w:ascii="Tahoma" w:hAnsi="Tahoma"/>
          <w:color w:val="231F20"/>
          <w:spacing w:val="-7"/>
        </w:rPr>
        <w:t xml:space="preserve"> </w:t>
      </w:r>
      <w:r>
        <w:rPr>
          <w:rFonts w:ascii="Tahoma" w:hAnsi="Tahoma"/>
          <w:color w:val="231F20"/>
        </w:rPr>
        <w:t>Portia’s</w:t>
      </w:r>
      <w:r>
        <w:rPr>
          <w:rFonts w:ascii="Tahoma" w:hAnsi="Tahoma"/>
          <w:color w:val="231F20"/>
          <w:spacing w:val="-7"/>
        </w:rPr>
        <w:t xml:space="preserve"> </w:t>
      </w:r>
      <w:r>
        <w:rPr>
          <w:rFonts w:ascii="Tahoma" w:hAnsi="Tahoma"/>
          <w:color w:val="231F20"/>
        </w:rPr>
        <w:t xml:space="preserve">stepfather. </w:t>
      </w:r>
      <w:r>
        <w:rPr>
          <w:rFonts w:ascii="Tahoma" w:hAnsi="Tahoma"/>
          <w:color w:val="231F20"/>
          <w:spacing w:val="-2"/>
        </w:rPr>
        <w:t>Roderick</w:t>
      </w:r>
      <w:r>
        <w:rPr>
          <w:rFonts w:ascii="Tahoma" w:hAnsi="Tahoma"/>
          <w:color w:val="231F20"/>
          <w:spacing w:val="-13"/>
        </w:rPr>
        <w:t xml:space="preserve"> </w:t>
      </w:r>
      <w:r>
        <w:rPr>
          <w:rFonts w:ascii="Tahoma" w:hAnsi="Tahoma"/>
          <w:color w:val="231F20"/>
          <w:spacing w:val="-2"/>
        </w:rPr>
        <w:t>and</w:t>
      </w:r>
      <w:r>
        <w:rPr>
          <w:rFonts w:ascii="Tahoma" w:hAnsi="Tahoma"/>
          <w:color w:val="231F20"/>
          <w:spacing w:val="-13"/>
        </w:rPr>
        <w:t xml:space="preserve"> </w:t>
      </w:r>
      <w:r>
        <w:rPr>
          <w:rFonts w:ascii="Tahoma" w:hAnsi="Tahoma"/>
          <w:color w:val="231F20"/>
          <w:spacing w:val="-2"/>
        </w:rPr>
        <w:t>Oliver</w:t>
      </w:r>
      <w:r>
        <w:rPr>
          <w:rFonts w:ascii="Tahoma" w:hAnsi="Tahoma"/>
          <w:color w:val="231F20"/>
          <w:spacing w:val="-13"/>
        </w:rPr>
        <w:t xml:space="preserve"> </w:t>
      </w:r>
      <w:r>
        <w:rPr>
          <w:rFonts w:ascii="Tahoma" w:hAnsi="Tahoma"/>
          <w:color w:val="231F20"/>
          <w:spacing w:val="-2"/>
        </w:rPr>
        <w:t>come</w:t>
      </w:r>
      <w:r>
        <w:rPr>
          <w:rFonts w:ascii="Tahoma" w:hAnsi="Tahoma"/>
          <w:color w:val="231F20"/>
          <w:spacing w:val="-13"/>
        </w:rPr>
        <w:t xml:space="preserve"> </w:t>
      </w:r>
      <w:r>
        <w:rPr>
          <w:rFonts w:ascii="Tahoma" w:hAnsi="Tahoma"/>
          <w:color w:val="231F20"/>
          <w:spacing w:val="-2"/>
        </w:rPr>
        <w:t>back</w:t>
      </w:r>
      <w:r>
        <w:rPr>
          <w:rFonts w:ascii="Tahoma" w:hAnsi="Tahoma"/>
          <w:color w:val="231F20"/>
          <w:spacing w:val="-13"/>
        </w:rPr>
        <w:t xml:space="preserve"> </w:t>
      </w:r>
      <w:r>
        <w:rPr>
          <w:rFonts w:ascii="Tahoma" w:hAnsi="Tahoma"/>
          <w:color w:val="231F20"/>
          <w:spacing w:val="-2"/>
        </w:rPr>
        <w:t>from</w:t>
      </w:r>
      <w:r>
        <w:rPr>
          <w:rFonts w:ascii="Tahoma" w:hAnsi="Tahoma"/>
          <w:color w:val="231F20"/>
          <w:spacing w:val="-13"/>
        </w:rPr>
        <w:t xml:space="preserve"> </w:t>
      </w:r>
      <w:r>
        <w:rPr>
          <w:rFonts w:ascii="Tahoma" w:hAnsi="Tahoma"/>
          <w:color w:val="231F20"/>
          <w:spacing w:val="-2"/>
        </w:rPr>
        <w:t>their</w:t>
      </w:r>
      <w:r>
        <w:rPr>
          <w:rFonts w:ascii="Tahoma" w:hAnsi="Tahoma"/>
          <w:color w:val="231F20"/>
          <w:spacing w:val="-13"/>
        </w:rPr>
        <w:t xml:space="preserve"> </w:t>
      </w:r>
      <w:r>
        <w:rPr>
          <w:rFonts w:ascii="Tahoma" w:hAnsi="Tahoma"/>
          <w:color w:val="231F20"/>
          <w:spacing w:val="-2"/>
        </w:rPr>
        <w:t xml:space="preserve">trip. </w:t>
      </w:r>
      <w:r>
        <w:rPr>
          <w:rFonts w:ascii="Tahoma" w:hAnsi="Tahoma"/>
          <w:color w:val="231F20"/>
        </w:rPr>
        <w:t>Oliver offers Henry a job.</w:t>
      </w:r>
    </w:p>
    <w:p w14:paraId="46956784">
      <w:pPr>
        <w:spacing w:before="155"/>
        <w:ind w:left="1685" w:right="0" w:firstLine="0"/>
        <w:jc w:val="left"/>
        <w:rPr>
          <w:rFonts w:ascii="Tahoma"/>
          <w:sz w:val="26"/>
        </w:rPr>
      </w:pPr>
      <w:r>
        <w:rPr>
          <w:rFonts w:ascii="Tahoma"/>
          <w:color w:val="905A43"/>
          <w:sz w:val="26"/>
        </w:rPr>
        <w:t>Answer</w:t>
      </w:r>
      <w:r>
        <w:rPr>
          <w:rFonts w:ascii="Tahoma"/>
          <w:color w:val="905A43"/>
          <w:spacing w:val="8"/>
          <w:sz w:val="26"/>
        </w:rPr>
        <w:t xml:space="preserve"> </w:t>
      </w:r>
      <w:r>
        <w:rPr>
          <w:rFonts w:ascii="Tahoma"/>
          <w:color w:val="905A43"/>
          <w:sz w:val="26"/>
        </w:rPr>
        <w:t>the</w:t>
      </w:r>
      <w:r>
        <w:rPr>
          <w:rFonts w:ascii="Tahoma"/>
          <w:color w:val="905A43"/>
          <w:spacing w:val="9"/>
          <w:sz w:val="26"/>
        </w:rPr>
        <w:t xml:space="preserve"> </w:t>
      </w:r>
      <w:r>
        <w:rPr>
          <w:rFonts w:ascii="Tahoma"/>
          <w:color w:val="905A43"/>
          <w:sz w:val="26"/>
        </w:rPr>
        <w:t>following</w:t>
      </w:r>
      <w:r>
        <w:rPr>
          <w:rFonts w:ascii="Tahoma"/>
          <w:color w:val="905A43"/>
          <w:spacing w:val="9"/>
          <w:sz w:val="26"/>
        </w:rPr>
        <w:t xml:space="preserve"> </w:t>
      </w:r>
      <w:r>
        <w:rPr>
          <w:rFonts w:ascii="Tahoma"/>
          <w:color w:val="905A43"/>
          <w:spacing w:val="-2"/>
          <w:sz w:val="26"/>
        </w:rPr>
        <w:t>questions.</w:t>
      </w:r>
    </w:p>
    <w:p w14:paraId="65E0B67B">
      <w:pPr>
        <w:pStyle w:val="15"/>
        <w:numPr>
          <w:ilvl w:val="1"/>
          <w:numId w:val="116"/>
        </w:numPr>
        <w:tabs>
          <w:tab w:val="left" w:pos="2080"/>
        </w:tabs>
        <w:spacing w:before="127" w:after="0" w:line="240" w:lineRule="auto"/>
        <w:ind w:left="2080" w:right="0" w:hanging="351"/>
        <w:jc w:val="left"/>
        <w:rPr>
          <w:sz w:val="22"/>
        </w:rPr>
      </w:pPr>
      <w:r>
        <w:rPr>
          <w:color w:val="231F20"/>
          <w:sz w:val="22"/>
        </w:rPr>
        <w:t>How</w:t>
      </w:r>
      <w:r>
        <w:rPr>
          <w:color w:val="231F20"/>
          <w:spacing w:val="-12"/>
          <w:sz w:val="22"/>
        </w:rPr>
        <w:t xml:space="preserve"> </w:t>
      </w:r>
      <w:r>
        <w:rPr>
          <w:color w:val="231F20"/>
          <w:sz w:val="22"/>
        </w:rPr>
        <w:t>did</w:t>
      </w:r>
      <w:r>
        <w:rPr>
          <w:color w:val="231F20"/>
          <w:spacing w:val="-12"/>
          <w:sz w:val="22"/>
        </w:rPr>
        <w:t xml:space="preserve"> </w:t>
      </w:r>
      <w:r>
        <w:rPr>
          <w:color w:val="231F20"/>
          <w:sz w:val="22"/>
        </w:rPr>
        <w:t>Henry</w:t>
      </w:r>
      <w:r>
        <w:rPr>
          <w:color w:val="231F20"/>
          <w:spacing w:val="-12"/>
          <w:sz w:val="22"/>
        </w:rPr>
        <w:t xml:space="preserve"> </w:t>
      </w:r>
      <w:r>
        <w:rPr>
          <w:color w:val="231F20"/>
          <w:sz w:val="22"/>
        </w:rPr>
        <w:t>become</w:t>
      </w:r>
      <w:r>
        <w:rPr>
          <w:color w:val="231F20"/>
          <w:spacing w:val="-12"/>
          <w:sz w:val="22"/>
        </w:rPr>
        <w:t xml:space="preserve"> </w:t>
      </w:r>
      <w:r>
        <w:rPr>
          <w:color w:val="231F20"/>
          <w:spacing w:val="-2"/>
          <w:sz w:val="22"/>
        </w:rPr>
        <w:t>rich?</w:t>
      </w:r>
    </w:p>
    <w:p w14:paraId="35112043">
      <w:pPr>
        <w:pStyle w:val="15"/>
        <w:numPr>
          <w:ilvl w:val="1"/>
          <w:numId w:val="116"/>
        </w:numPr>
        <w:tabs>
          <w:tab w:val="left" w:pos="2080"/>
        </w:tabs>
        <w:spacing w:before="76" w:after="0" w:line="240" w:lineRule="auto"/>
        <w:ind w:left="2080" w:right="0" w:hanging="351"/>
        <w:jc w:val="left"/>
        <w:rPr>
          <w:rFonts w:ascii="Tahoma"/>
          <w:sz w:val="22"/>
        </w:rPr>
      </w:pPr>
      <w:r>
        <w:rPr>
          <w:rFonts w:ascii="Tahoma"/>
          <w:color w:val="231F20"/>
          <w:sz w:val="22"/>
        </w:rPr>
        <w:t>Who</w:t>
      </w:r>
      <w:r>
        <w:rPr>
          <w:rFonts w:ascii="Tahoma"/>
          <w:color w:val="231F20"/>
          <w:spacing w:val="-16"/>
          <w:sz w:val="22"/>
        </w:rPr>
        <w:t xml:space="preserve"> </w:t>
      </w:r>
      <w:r>
        <w:rPr>
          <w:rFonts w:ascii="Tahoma"/>
          <w:color w:val="231F20"/>
          <w:sz w:val="22"/>
        </w:rPr>
        <w:t>won</w:t>
      </w:r>
      <w:r>
        <w:rPr>
          <w:rFonts w:ascii="Tahoma"/>
          <w:color w:val="231F20"/>
          <w:spacing w:val="-16"/>
          <w:sz w:val="22"/>
        </w:rPr>
        <w:t xml:space="preserve"> </w:t>
      </w:r>
      <w:r>
        <w:rPr>
          <w:rFonts w:ascii="Tahoma"/>
          <w:color w:val="231F20"/>
          <w:sz w:val="22"/>
        </w:rPr>
        <w:t>the</w:t>
      </w:r>
      <w:r>
        <w:rPr>
          <w:rFonts w:ascii="Tahoma"/>
          <w:color w:val="231F20"/>
          <w:spacing w:val="-16"/>
          <w:sz w:val="22"/>
        </w:rPr>
        <w:t xml:space="preserve"> </w:t>
      </w:r>
      <w:r>
        <w:rPr>
          <w:rFonts w:ascii="Tahoma"/>
          <w:color w:val="231F20"/>
          <w:sz w:val="22"/>
        </w:rPr>
        <w:t>bet,</w:t>
      </w:r>
      <w:r>
        <w:rPr>
          <w:rFonts w:ascii="Tahoma"/>
          <w:color w:val="231F20"/>
          <w:spacing w:val="-16"/>
          <w:sz w:val="22"/>
        </w:rPr>
        <w:t xml:space="preserve"> </w:t>
      </w:r>
      <w:r>
        <w:rPr>
          <w:rFonts w:ascii="Tahoma"/>
          <w:color w:val="231F20"/>
          <w:sz w:val="22"/>
        </w:rPr>
        <w:t>Roderick</w:t>
      </w:r>
      <w:r>
        <w:rPr>
          <w:rFonts w:ascii="Tahoma"/>
          <w:color w:val="231F20"/>
          <w:spacing w:val="-16"/>
          <w:sz w:val="22"/>
        </w:rPr>
        <w:t xml:space="preserve"> </w:t>
      </w:r>
      <w:r>
        <w:rPr>
          <w:rFonts w:ascii="Tahoma"/>
          <w:color w:val="231F20"/>
          <w:sz w:val="22"/>
        </w:rPr>
        <w:t>or</w:t>
      </w:r>
      <w:r>
        <w:rPr>
          <w:rFonts w:ascii="Tahoma"/>
          <w:color w:val="231F20"/>
          <w:spacing w:val="-16"/>
          <w:sz w:val="22"/>
        </w:rPr>
        <w:t xml:space="preserve"> </w:t>
      </w:r>
      <w:r>
        <w:rPr>
          <w:rFonts w:ascii="Tahoma"/>
          <w:color w:val="231F20"/>
          <w:sz w:val="22"/>
        </w:rPr>
        <w:t>Oliver?</w:t>
      </w:r>
      <w:r>
        <w:rPr>
          <w:rFonts w:ascii="Tahoma"/>
          <w:color w:val="231F20"/>
          <w:spacing w:val="-15"/>
          <w:sz w:val="22"/>
        </w:rPr>
        <w:t xml:space="preserve"> </w:t>
      </w:r>
      <w:r>
        <w:rPr>
          <w:rFonts w:ascii="Tahoma"/>
          <w:color w:val="231F20"/>
          <w:spacing w:val="-4"/>
          <w:sz w:val="22"/>
        </w:rPr>
        <w:t>Why?</w:t>
      </w:r>
    </w:p>
    <w:p w14:paraId="15832BD2">
      <w:pPr>
        <w:pStyle w:val="15"/>
        <w:numPr>
          <w:ilvl w:val="1"/>
          <w:numId w:val="116"/>
        </w:numPr>
        <w:tabs>
          <w:tab w:val="left" w:pos="2080"/>
        </w:tabs>
        <w:spacing w:before="89" w:after="0" w:line="240" w:lineRule="auto"/>
        <w:ind w:left="2080" w:right="0" w:hanging="351"/>
        <w:jc w:val="left"/>
        <w:rPr>
          <w:sz w:val="22"/>
        </w:rPr>
      </w:pPr>
      <w:r>
        <w:rPr>
          <w:color w:val="231F20"/>
          <w:sz w:val="22"/>
        </w:rPr>
        <w:t>Why</w:t>
      </w:r>
      <w:r>
        <w:rPr>
          <w:color w:val="231F20"/>
          <w:spacing w:val="-12"/>
          <w:sz w:val="22"/>
        </w:rPr>
        <w:t xml:space="preserve"> </w:t>
      </w:r>
      <w:r>
        <w:rPr>
          <w:color w:val="231F20"/>
          <w:sz w:val="22"/>
        </w:rPr>
        <w:t>didn’t</w:t>
      </w:r>
      <w:r>
        <w:rPr>
          <w:color w:val="231F20"/>
          <w:spacing w:val="-12"/>
          <w:sz w:val="22"/>
        </w:rPr>
        <w:t xml:space="preserve"> </w:t>
      </w:r>
      <w:r>
        <w:rPr>
          <w:color w:val="231F20"/>
          <w:sz w:val="22"/>
        </w:rPr>
        <w:t>Henry</w:t>
      </w:r>
      <w:r>
        <w:rPr>
          <w:color w:val="231F20"/>
          <w:spacing w:val="-12"/>
          <w:sz w:val="22"/>
        </w:rPr>
        <w:t xml:space="preserve"> </w:t>
      </w:r>
      <w:r>
        <w:rPr>
          <w:color w:val="231F20"/>
          <w:sz w:val="22"/>
        </w:rPr>
        <w:t>want</w:t>
      </w:r>
      <w:r>
        <w:rPr>
          <w:color w:val="231F20"/>
          <w:spacing w:val="-12"/>
          <w:sz w:val="22"/>
        </w:rPr>
        <w:t xml:space="preserve"> </w:t>
      </w:r>
      <w:r>
        <w:rPr>
          <w:color w:val="231F20"/>
          <w:sz w:val="22"/>
        </w:rPr>
        <w:t>a</w:t>
      </w:r>
      <w:r>
        <w:rPr>
          <w:color w:val="231F20"/>
          <w:spacing w:val="-11"/>
          <w:sz w:val="22"/>
        </w:rPr>
        <w:t xml:space="preserve"> </w:t>
      </w:r>
      <w:r>
        <w:rPr>
          <w:color w:val="231F20"/>
          <w:sz w:val="22"/>
        </w:rPr>
        <w:t>job</w:t>
      </w:r>
      <w:r>
        <w:rPr>
          <w:color w:val="231F20"/>
          <w:spacing w:val="-12"/>
          <w:sz w:val="22"/>
        </w:rPr>
        <w:t xml:space="preserve"> </w:t>
      </w:r>
      <w:r>
        <w:rPr>
          <w:color w:val="231F20"/>
          <w:sz w:val="22"/>
        </w:rPr>
        <w:t>from</w:t>
      </w:r>
      <w:r>
        <w:rPr>
          <w:color w:val="231F20"/>
          <w:spacing w:val="-12"/>
          <w:sz w:val="22"/>
        </w:rPr>
        <w:t xml:space="preserve"> </w:t>
      </w:r>
      <w:r>
        <w:rPr>
          <w:color w:val="231F20"/>
          <w:spacing w:val="-2"/>
          <w:sz w:val="22"/>
        </w:rPr>
        <w:t>Oliver?</w:t>
      </w:r>
    </w:p>
    <w:p w14:paraId="4DFF1224">
      <w:pPr>
        <w:pStyle w:val="15"/>
        <w:numPr>
          <w:ilvl w:val="1"/>
          <w:numId w:val="116"/>
        </w:numPr>
        <w:tabs>
          <w:tab w:val="left" w:pos="2080"/>
        </w:tabs>
        <w:spacing w:before="89" w:after="0" w:line="240" w:lineRule="auto"/>
        <w:ind w:left="2080" w:right="0" w:hanging="351"/>
        <w:jc w:val="left"/>
        <w:rPr>
          <w:sz w:val="22"/>
        </w:rPr>
      </w:pPr>
      <w:r>
        <w:rPr>
          <w:color w:val="231F20"/>
          <w:spacing w:val="-2"/>
          <w:sz w:val="22"/>
        </w:rPr>
        <w:t>What</w:t>
      </w:r>
      <w:r>
        <w:rPr>
          <w:color w:val="231F20"/>
          <w:spacing w:val="-10"/>
          <w:sz w:val="22"/>
        </w:rPr>
        <w:t xml:space="preserve"> </w:t>
      </w:r>
      <w:r>
        <w:rPr>
          <w:color w:val="231F20"/>
          <w:spacing w:val="-2"/>
          <w:sz w:val="22"/>
        </w:rPr>
        <w:t>happened</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Henry</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Portia</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4"/>
          <w:sz w:val="22"/>
        </w:rPr>
        <w:t>end?</w:t>
      </w:r>
    </w:p>
    <w:p w14:paraId="01001747">
      <w:pPr>
        <w:pStyle w:val="15"/>
        <w:numPr>
          <w:ilvl w:val="1"/>
          <w:numId w:val="116"/>
        </w:numPr>
        <w:tabs>
          <w:tab w:val="left" w:pos="2097"/>
        </w:tabs>
        <w:spacing w:before="99" w:after="0" w:line="228" w:lineRule="auto"/>
        <w:ind w:left="2097" w:right="1188" w:hanging="369"/>
        <w:jc w:val="left"/>
        <w:rPr>
          <w:sz w:val="22"/>
        </w:rPr>
      </w:pPr>
      <w:r>
        <w:rPr>
          <w:color w:val="231F20"/>
          <w:sz w:val="22"/>
        </w:rPr>
        <w:t>What</w:t>
      </w:r>
      <w:r>
        <w:rPr>
          <w:color w:val="231F20"/>
          <w:spacing w:val="-6"/>
          <w:sz w:val="22"/>
        </w:rPr>
        <w:t xml:space="preserve"> </w:t>
      </w:r>
      <w:r>
        <w:rPr>
          <w:color w:val="231F20"/>
          <w:sz w:val="22"/>
        </w:rPr>
        <w:t>kind</w:t>
      </w:r>
      <w:r>
        <w:rPr>
          <w:color w:val="231F20"/>
          <w:spacing w:val="-6"/>
          <w:sz w:val="22"/>
        </w:rPr>
        <w:t xml:space="preserve"> </w:t>
      </w:r>
      <w:r>
        <w:rPr>
          <w:color w:val="231F20"/>
          <w:sz w:val="22"/>
        </w:rPr>
        <w:t>of</w:t>
      </w:r>
      <w:r>
        <w:rPr>
          <w:color w:val="231F20"/>
          <w:spacing w:val="-6"/>
          <w:sz w:val="22"/>
        </w:rPr>
        <w:t xml:space="preserve"> </w:t>
      </w:r>
      <w:r>
        <w:rPr>
          <w:color w:val="231F20"/>
          <w:sz w:val="22"/>
        </w:rPr>
        <w:t>person</w:t>
      </w:r>
      <w:r>
        <w:rPr>
          <w:color w:val="231F20"/>
          <w:spacing w:val="-6"/>
          <w:sz w:val="22"/>
        </w:rPr>
        <w:t xml:space="preserve"> </w:t>
      </w:r>
      <w:r>
        <w:rPr>
          <w:color w:val="231F20"/>
          <w:sz w:val="22"/>
        </w:rPr>
        <w:t>do</w:t>
      </w:r>
      <w:r>
        <w:rPr>
          <w:color w:val="231F20"/>
          <w:spacing w:val="-6"/>
          <w:sz w:val="22"/>
        </w:rPr>
        <w:t xml:space="preserve"> </w:t>
      </w:r>
      <w:r>
        <w:rPr>
          <w:color w:val="231F20"/>
          <w:sz w:val="22"/>
        </w:rPr>
        <w:t>you</w:t>
      </w:r>
      <w:r>
        <w:rPr>
          <w:color w:val="231F20"/>
          <w:spacing w:val="-6"/>
          <w:sz w:val="22"/>
        </w:rPr>
        <w:t xml:space="preserve"> </w:t>
      </w:r>
      <w:r>
        <w:rPr>
          <w:color w:val="231F20"/>
          <w:sz w:val="22"/>
        </w:rPr>
        <w:t>think</w:t>
      </w:r>
      <w:r>
        <w:rPr>
          <w:color w:val="231F20"/>
          <w:spacing w:val="-6"/>
          <w:sz w:val="22"/>
        </w:rPr>
        <w:t xml:space="preserve"> </w:t>
      </w:r>
      <w:r>
        <w:rPr>
          <w:color w:val="231F20"/>
          <w:sz w:val="22"/>
        </w:rPr>
        <w:t>Henry</w:t>
      </w:r>
      <w:r>
        <w:rPr>
          <w:color w:val="231F20"/>
          <w:spacing w:val="-6"/>
          <w:sz w:val="22"/>
        </w:rPr>
        <w:t xml:space="preserve"> </w:t>
      </w:r>
      <w:r>
        <w:rPr>
          <w:color w:val="231F20"/>
          <w:sz w:val="22"/>
        </w:rPr>
        <w:t>was</w:t>
      </w:r>
      <w:r>
        <w:rPr>
          <w:color w:val="231F20"/>
          <w:spacing w:val="-6"/>
          <w:sz w:val="22"/>
        </w:rPr>
        <w:t xml:space="preserve"> </w:t>
      </w:r>
      <w:r>
        <w:rPr>
          <w:color w:val="231F20"/>
          <w:sz w:val="22"/>
        </w:rPr>
        <w:t>at</w:t>
      </w:r>
      <w:r>
        <w:rPr>
          <w:color w:val="231F20"/>
          <w:spacing w:val="-6"/>
          <w:sz w:val="22"/>
        </w:rPr>
        <w:t xml:space="preserve"> </w:t>
      </w:r>
      <w:r>
        <w:rPr>
          <w:color w:val="231F20"/>
          <w:sz w:val="22"/>
        </w:rPr>
        <w:t>the</w:t>
      </w:r>
      <w:r>
        <w:rPr>
          <w:color w:val="231F20"/>
          <w:spacing w:val="-6"/>
          <w:sz w:val="22"/>
        </w:rPr>
        <w:t xml:space="preserve"> </w:t>
      </w:r>
      <w:r>
        <w:rPr>
          <w:color w:val="231F20"/>
          <w:sz w:val="22"/>
        </w:rPr>
        <w:t>beginning?</w:t>
      </w:r>
      <w:r>
        <w:rPr>
          <w:color w:val="231F20"/>
          <w:spacing w:val="-6"/>
          <w:sz w:val="22"/>
        </w:rPr>
        <w:t xml:space="preserve"> </w:t>
      </w:r>
      <w:r>
        <w:rPr>
          <w:color w:val="231F20"/>
          <w:sz w:val="22"/>
        </w:rPr>
        <w:t>How</w:t>
      </w:r>
      <w:r>
        <w:rPr>
          <w:color w:val="231F20"/>
          <w:spacing w:val="-6"/>
          <w:sz w:val="22"/>
        </w:rPr>
        <w:t xml:space="preserve"> </w:t>
      </w:r>
      <w:r>
        <w:rPr>
          <w:color w:val="231F20"/>
          <w:sz w:val="22"/>
        </w:rPr>
        <w:t>did</w:t>
      </w:r>
      <w:r>
        <w:rPr>
          <w:color w:val="231F20"/>
          <w:spacing w:val="-6"/>
          <w:sz w:val="22"/>
        </w:rPr>
        <w:t xml:space="preserve"> </w:t>
      </w:r>
      <w:r>
        <w:rPr>
          <w:color w:val="231F20"/>
          <w:sz w:val="22"/>
        </w:rPr>
        <w:t>he</w:t>
      </w:r>
      <w:r>
        <w:rPr>
          <w:color w:val="231F20"/>
          <w:spacing w:val="-6"/>
          <w:sz w:val="22"/>
        </w:rPr>
        <w:t xml:space="preserve"> </w:t>
      </w:r>
      <w:r>
        <w:rPr>
          <w:color w:val="231F20"/>
          <w:sz w:val="22"/>
        </w:rPr>
        <w:t>change</w:t>
      </w:r>
      <w:r>
        <w:rPr>
          <w:color w:val="231F20"/>
          <w:spacing w:val="-6"/>
          <w:sz w:val="22"/>
        </w:rPr>
        <w:t xml:space="preserve"> </w:t>
      </w:r>
      <w:r>
        <w:rPr>
          <w:color w:val="231F20"/>
          <w:sz w:val="22"/>
        </w:rPr>
        <w:t>during the one month?</w:t>
      </w:r>
    </w:p>
    <w:p w14:paraId="4C2D2A10">
      <w:pPr>
        <w:pStyle w:val="15"/>
        <w:numPr>
          <w:ilvl w:val="1"/>
          <w:numId w:val="116"/>
        </w:numPr>
        <w:tabs>
          <w:tab w:val="left" w:pos="2080"/>
        </w:tabs>
        <w:spacing w:before="91" w:after="0" w:line="240" w:lineRule="auto"/>
        <w:ind w:left="2080" w:right="0" w:hanging="351"/>
        <w:jc w:val="left"/>
        <w:rPr>
          <w:sz w:val="22"/>
        </w:rPr>
      </w:pPr>
      <w:r>
        <w:rPr>
          <w:color w:val="231F20"/>
          <w:spacing w:val="-2"/>
          <w:sz w:val="22"/>
        </w:rPr>
        <w:t>How</w:t>
      </w:r>
      <w:r>
        <w:rPr>
          <w:color w:val="231F20"/>
          <w:spacing w:val="-7"/>
          <w:sz w:val="22"/>
        </w:rPr>
        <w:t xml:space="preserve"> </w:t>
      </w:r>
      <w:r>
        <w:rPr>
          <w:color w:val="231F20"/>
          <w:spacing w:val="-2"/>
          <w:sz w:val="22"/>
        </w:rPr>
        <w:t>did</w:t>
      </w:r>
      <w:r>
        <w:rPr>
          <w:color w:val="231F20"/>
          <w:spacing w:val="-7"/>
          <w:sz w:val="22"/>
        </w:rPr>
        <w:t xml:space="preserve"> </w:t>
      </w:r>
      <w:r>
        <w:rPr>
          <w:color w:val="231F20"/>
          <w:spacing w:val="-2"/>
          <w:sz w:val="22"/>
        </w:rPr>
        <w:t>people</w:t>
      </w:r>
      <w:r>
        <w:rPr>
          <w:color w:val="231F20"/>
          <w:spacing w:val="-7"/>
          <w:sz w:val="22"/>
        </w:rPr>
        <w:t xml:space="preserve"> </w:t>
      </w:r>
      <w:r>
        <w:rPr>
          <w:color w:val="231F20"/>
          <w:spacing w:val="-2"/>
          <w:sz w:val="22"/>
        </w:rPr>
        <w:t>treat</w:t>
      </w:r>
      <w:r>
        <w:rPr>
          <w:color w:val="231F20"/>
          <w:spacing w:val="-7"/>
          <w:sz w:val="22"/>
        </w:rPr>
        <w:t xml:space="preserve"> </w:t>
      </w:r>
      <w:r>
        <w:rPr>
          <w:color w:val="231F20"/>
          <w:spacing w:val="-2"/>
          <w:sz w:val="22"/>
        </w:rPr>
        <w:t>Henry</w:t>
      </w:r>
      <w:r>
        <w:rPr>
          <w:color w:val="231F20"/>
          <w:spacing w:val="-7"/>
          <w:sz w:val="22"/>
        </w:rPr>
        <w:t xml:space="preserve"> </w:t>
      </w:r>
      <w:r>
        <w:rPr>
          <w:color w:val="231F20"/>
          <w:spacing w:val="-2"/>
          <w:sz w:val="22"/>
        </w:rPr>
        <w:t>during</w:t>
      </w:r>
      <w:r>
        <w:rPr>
          <w:color w:val="231F20"/>
          <w:spacing w:val="-7"/>
          <w:sz w:val="22"/>
        </w:rPr>
        <w:t xml:space="preserve"> </w:t>
      </w:r>
      <w:r>
        <w:rPr>
          <w:color w:val="231F20"/>
          <w:spacing w:val="-2"/>
          <w:sz w:val="22"/>
        </w:rPr>
        <w:t>that</w:t>
      </w:r>
      <w:r>
        <w:rPr>
          <w:color w:val="231F20"/>
          <w:spacing w:val="-7"/>
          <w:sz w:val="22"/>
        </w:rPr>
        <w:t xml:space="preserve"> </w:t>
      </w:r>
      <w:r>
        <w:rPr>
          <w:color w:val="231F20"/>
          <w:spacing w:val="-2"/>
          <w:sz w:val="22"/>
        </w:rPr>
        <w:t>month?</w:t>
      </w:r>
      <w:r>
        <w:rPr>
          <w:color w:val="231F20"/>
          <w:spacing w:val="-7"/>
          <w:sz w:val="22"/>
        </w:rPr>
        <w:t xml:space="preserve"> </w:t>
      </w:r>
      <w:r>
        <w:rPr>
          <w:color w:val="231F20"/>
          <w:spacing w:val="-2"/>
          <w:sz w:val="22"/>
        </w:rPr>
        <w:t>What</w:t>
      </w:r>
      <w:r>
        <w:rPr>
          <w:color w:val="231F20"/>
          <w:spacing w:val="-6"/>
          <w:sz w:val="22"/>
        </w:rPr>
        <w:t xml:space="preserve"> </w:t>
      </w:r>
      <w:r>
        <w:rPr>
          <w:color w:val="231F20"/>
          <w:spacing w:val="-2"/>
          <w:sz w:val="22"/>
        </w:rPr>
        <w:t>do</w:t>
      </w:r>
      <w:r>
        <w:rPr>
          <w:color w:val="231F20"/>
          <w:spacing w:val="-7"/>
          <w:sz w:val="22"/>
        </w:rPr>
        <w:t xml:space="preserve"> </w:t>
      </w:r>
      <w:r>
        <w:rPr>
          <w:color w:val="231F20"/>
          <w:spacing w:val="-2"/>
          <w:sz w:val="22"/>
        </w:rPr>
        <w:t>these</w:t>
      </w:r>
      <w:r>
        <w:rPr>
          <w:color w:val="231F20"/>
          <w:spacing w:val="-7"/>
          <w:sz w:val="22"/>
        </w:rPr>
        <w:t xml:space="preserve"> </w:t>
      </w:r>
      <w:r>
        <w:rPr>
          <w:color w:val="231F20"/>
          <w:spacing w:val="-2"/>
          <w:sz w:val="22"/>
        </w:rPr>
        <w:t>people</w:t>
      </w:r>
      <w:r>
        <w:rPr>
          <w:color w:val="231F20"/>
          <w:spacing w:val="-7"/>
          <w:sz w:val="22"/>
        </w:rPr>
        <w:t xml:space="preserve"> </w:t>
      </w:r>
      <w:r>
        <w:rPr>
          <w:color w:val="231F20"/>
          <w:spacing w:val="-2"/>
          <w:sz w:val="22"/>
        </w:rPr>
        <w:t>have</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common?</w:t>
      </w:r>
    </w:p>
    <w:p w14:paraId="6853CAA2">
      <w:pPr>
        <w:pStyle w:val="15"/>
        <w:numPr>
          <w:ilvl w:val="1"/>
          <w:numId w:val="116"/>
        </w:numPr>
        <w:tabs>
          <w:tab w:val="left" w:pos="2080"/>
        </w:tabs>
        <w:spacing w:before="90" w:after="0" w:line="240" w:lineRule="auto"/>
        <w:ind w:left="2080" w:right="0" w:hanging="351"/>
        <w:jc w:val="left"/>
        <w:rPr>
          <w:sz w:val="22"/>
        </w:rPr>
      </w:pPr>
      <w:r>
        <w:rPr>
          <w:color w:val="231F20"/>
          <w:sz w:val="22"/>
        </w:rPr>
        <w:t>What</w:t>
      </w:r>
      <w:r>
        <w:rPr>
          <w:color w:val="231F20"/>
          <w:spacing w:val="-13"/>
          <w:sz w:val="22"/>
        </w:rPr>
        <w:t xml:space="preserve"> </w:t>
      </w:r>
      <w:r>
        <w:rPr>
          <w:color w:val="231F20"/>
          <w:sz w:val="22"/>
        </w:rPr>
        <w:t>do</w:t>
      </w:r>
      <w:r>
        <w:rPr>
          <w:color w:val="231F20"/>
          <w:spacing w:val="-12"/>
          <w:sz w:val="22"/>
        </w:rPr>
        <w:t xml:space="preserve"> </w:t>
      </w:r>
      <w:r>
        <w:rPr>
          <w:color w:val="231F20"/>
          <w:sz w:val="22"/>
        </w:rPr>
        <w:t>you</w:t>
      </w:r>
      <w:r>
        <w:rPr>
          <w:color w:val="231F20"/>
          <w:spacing w:val="-12"/>
          <w:sz w:val="22"/>
        </w:rPr>
        <w:t xml:space="preserve"> </w:t>
      </w:r>
      <w:r>
        <w:rPr>
          <w:color w:val="231F20"/>
          <w:sz w:val="22"/>
        </w:rPr>
        <w:t>think</w:t>
      </w:r>
      <w:r>
        <w:rPr>
          <w:color w:val="231F20"/>
          <w:spacing w:val="-12"/>
          <w:sz w:val="22"/>
        </w:rPr>
        <w:t xml:space="preserve"> </w:t>
      </w:r>
      <w:r>
        <w:rPr>
          <w:color w:val="231F20"/>
          <w:sz w:val="22"/>
        </w:rPr>
        <w:t>the</w:t>
      </w:r>
      <w:r>
        <w:rPr>
          <w:color w:val="231F20"/>
          <w:spacing w:val="-13"/>
          <w:sz w:val="22"/>
        </w:rPr>
        <w:t xml:space="preserve"> </w:t>
      </w:r>
      <w:r>
        <w:rPr>
          <w:color w:val="231F20"/>
          <w:sz w:val="22"/>
        </w:rPr>
        <w:t>writer</w:t>
      </w:r>
      <w:r>
        <w:rPr>
          <w:color w:val="231F20"/>
          <w:spacing w:val="-12"/>
          <w:sz w:val="22"/>
        </w:rPr>
        <w:t xml:space="preserve"> </w:t>
      </w:r>
      <w:r>
        <w:rPr>
          <w:color w:val="231F20"/>
          <w:sz w:val="22"/>
        </w:rPr>
        <w:t>wanted</w:t>
      </w:r>
      <w:r>
        <w:rPr>
          <w:color w:val="231F20"/>
          <w:spacing w:val="-12"/>
          <w:sz w:val="22"/>
        </w:rPr>
        <w:t xml:space="preserve"> </w:t>
      </w:r>
      <w:r>
        <w:rPr>
          <w:color w:val="231F20"/>
          <w:sz w:val="22"/>
        </w:rPr>
        <w:t>to</w:t>
      </w:r>
      <w:r>
        <w:rPr>
          <w:color w:val="231F20"/>
          <w:spacing w:val="-12"/>
          <w:sz w:val="22"/>
        </w:rPr>
        <w:t xml:space="preserve"> </w:t>
      </w:r>
      <w:r>
        <w:rPr>
          <w:color w:val="231F20"/>
          <w:sz w:val="22"/>
        </w:rPr>
        <w:t>tell</w:t>
      </w:r>
      <w:r>
        <w:rPr>
          <w:color w:val="231F20"/>
          <w:spacing w:val="-12"/>
          <w:sz w:val="22"/>
        </w:rPr>
        <w:t xml:space="preserve"> </w:t>
      </w:r>
      <w:r>
        <w:rPr>
          <w:color w:val="231F20"/>
          <w:sz w:val="22"/>
        </w:rPr>
        <w:t>us</w:t>
      </w:r>
      <w:r>
        <w:rPr>
          <w:color w:val="231F20"/>
          <w:spacing w:val="-13"/>
          <w:sz w:val="22"/>
        </w:rPr>
        <w:t xml:space="preserve"> </w:t>
      </w:r>
      <w:r>
        <w:rPr>
          <w:color w:val="231F20"/>
          <w:sz w:val="22"/>
        </w:rPr>
        <w:t>through</w:t>
      </w:r>
      <w:r>
        <w:rPr>
          <w:color w:val="231F20"/>
          <w:spacing w:val="-12"/>
          <w:sz w:val="22"/>
        </w:rPr>
        <w:t xml:space="preserve"> </w:t>
      </w:r>
      <w:r>
        <w:rPr>
          <w:color w:val="231F20"/>
          <w:sz w:val="22"/>
        </w:rPr>
        <w:t>this</w:t>
      </w:r>
      <w:r>
        <w:rPr>
          <w:color w:val="231F20"/>
          <w:spacing w:val="-12"/>
          <w:sz w:val="22"/>
        </w:rPr>
        <w:t xml:space="preserve"> </w:t>
      </w:r>
      <w:r>
        <w:rPr>
          <w:color w:val="231F20"/>
          <w:spacing w:val="-2"/>
          <w:sz w:val="22"/>
        </w:rPr>
        <w:t>story?</w:t>
      </w:r>
    </w:p>
    <w:p w14:paraId="197F0DF6">
      <w:pPr>
        <w:pStyle w:val="11"/>
        <w:spacing w:before="4"/>
        <w:rPr>
          <w:sz w:val="29"/>
        </w:rPr>
      </w:pPr>
    </w:p>
    <w:p w14:paraId="773E6253">
      <w:pPr>
        <w:spacing w:before="0" w:line="228" w:lineRule="auto"/>
        <w:ind w:left="1675" w:right="4706" w:firstLine="10"/>
        <w:jc w:val="left"/>
        <w:rPr>
          <w:rFonts w:ascii="Tahoma"/>
          <w:sz w:val="26"/>
        </w:rPr>
      </w:pPr>
      <w:r>
        <w:rPr>
          <w:rFonts w:ascii="Tahoma"/>
          <w:color w:val="905A43"/>
          <w:spacing w:val="-6"/>
          <w:sz w:val="26"/>
        </w:rPr>
        <w:t>Write</w:t>
      </w:r>
      <w:r>
        <w:rPr>
          <w:rFonts w:ascii="Tahoma"/>
          <w:color w:val="905A43"/>
          <w:spacing w:val="-16"/>
          <w:sz w:val="26"/>
        </w:rPr>
        <w:t xml:space="preserve"> </w:t>
      </w:r>
      <w:r>
        <w:rPr>
          <w:rFonts w:ascii="Tahoma"/>
          <w:color w:val="905A43"/>
          <w:spacing w:val="-6"/>
          <w:sz w:val="26"/>
        </w:rPr>
        <w:t>a</w:t>
      </w:r>
      <w:r>
        <w:rPr>
          <w:rFonts w:ascii="Tahoma"/>
          <w:color w:val="905A43"/>
          <w:spacing w:val="-16"/>
          <w:sz w:val="26"/>
        </w:rPr>
        <w:t xml:space="preserve"> </w:t>
      </w:r>
      <w:r>
        <w:rPr>
          <w:rFonts w:ascii="Tahoma"/>
          <w:color w:val="905A43"/>
          <w:spacing w:val="-6"/>
          <w:sz w:val="26"/>
        </w:rPr>
        <w:t>review</w:t>
      </w:r>
      <w:r>
        <w:rPr>
          <w:rFonts w:ascii="Tahoma"/>
          <w:color w:val="905A43"/>
          <w:spacing w:val="-16"/>
          <w:sz w:val="26"/>
        </w:rPr>
        <w:t xml:space="preserve"> </w:t>
      </w:r>
      <w:r>
        <w:rPr>
          <w:rFonts w:ascii="Tahoma"/>
          <w:color w:val="905A43"/>
          <w:spacing w:val="-6"/>
          <w:sz w:val="26"/>
        </w:rPr>
        <w:t>of</w:t>
      </w:r>
      <w:r>
        <w:rPr>
          <w:rFonts w:ascii="Tahoma"/>
          <w:color w:val="905A43"/>
          <w:spacing w:val="-16"/>
          <w:sz w:val="26"/>
        </w:rPr>
        <w:t xml:space="preserve"> </w:t>
      </w:r>
      <w:r>
        <w:rPr>
          <w:rFonts w:ascii="Tahoma"/>
          <w:color w:val="905A43"/>
          <w:spacing w:val="-6"/>
          <w:sz w:val="26"/>
        </w:rPr>
        <w:t>the</w:t>
      </w:r>
      <w:r>
        <w:rPr>
          <w:rFonts w:ascii="Tahoma"/>
          <w:color w:val="905A43"/>
          <w:spacing w:val="-16"/>
          <w:sz w:val="26"/>
        </w:rPr>
        <w:t xml:space="preserve"> </w:t>
      </w:r>
      <w:r>
        <w:rPr>
          <w:rFonts w:ascii="Tahoma"/>
          <w:color w:val="905A43"/>
          <w:spacing w:val="-6"/>
          <w:sz w:val="26"/>
        </w:rPr>
        <w:t>play</w:t>
      </w:r>
      <w:r>
        <w:rPr>
          <w:rFonts w:ascii="Tahoma"/>
          <w:color w:val="905A43"/>
          <w:spacing w:val="-42"/>
          <w:sz w:val="26"/>
        </w:rPr>
        <w:t xml:space="preserve"> </w:t>
      </w:r>
      <w:r>
        <w:rPr>
          <w:rFonts w:ascii="Verdana"/>
          <w:i/>
          <w:color w:val="905A43"/>
          <w:spacing w:val="-6"/>
          <w:sz w:val="27"/>
        </w:rPr>
        <w:t>The</w:t>
      </w:r>
      <w:r>
        <w:rPr>
          <w:rFonts w:ascii="Verdana"/>
          <w:i/>
          <w:color w:val="905A43"/>
          <w:spacing w:val="-30"/>
          <w:sz w:val="27"/>
        </w:rPr>
        <w:t xml:space="preserve"> </w:t>
      </w:r>
      <w:r>
        <w:rPr>
          <w:rFonts w:ascii="Verdana"/>
          <w:i/>
          <w:color w:val="905A43"/>
          <w:spacing w:val="-6"/>
          <w:sz w:val="27"/>
        </w:rPr>
        <w:t>Million</w:t>
      </w:r>
      <w:r>
        <w:rPr>
          <w:rFonts w:ascii="Verdana"/>
          <w:i/>
          <w:color w:val="905A43"/>
          <w:spacing w:val="-30"/>
          <w:sz w:val="27"/>
        </w:rPr>
        <w:t xml:space="preserve"> </w:t>
      </w:r>
      <w:r>
        <w:rPr>
          <w:rFonts w:ascii="Verdana"/>
          <w:i/>
          <w:color w:val="905A43"/>
          <w:spacing w:val="-6"/>
          <w:sz w:val="27"/>
        </w:rPr>
        <w:t xml:space="preserve">Pound </w:t>
      </w:r>
      <w:r>
        <w:rPr>
          <w:rFonts w:ascii="Verdana"/>
          <w:i/>
          <w:color w:val="905A43"/>
          <w:sz w:val="27"/>
        </w:rPr>
        <w:t>Bank</w:t>
      </w:r>
      <w:r>
        <w:rPr>
          <w:rFonts w:ascii="Verdana"/>
          <w:i/>
          <w:color w:val="905A43"/>
          <w:spacing w:val="-33"/>
          <w:sz w:val="27"/>
        </w:rPr>
        <w:t xml:space="preserve"> </w:t>
      </w:r>
      <w:r>
        <w:rPr>
          <w:rFonts w:ascii="Verdana"/>
          <w:i/>
          <w:color w:val="905A43"/>
          <w:sz w:val="27"/>
        </w:rPr>
        <w:t>Note</w:t>
      </w:r>
      <w:r>
        <w:rPr>
          <w:rFonts w:ascii="Verdana"/>
          <w:i/>
          <w:color w:val="905A43"/>
          <w:spacing w:val="-71"/>
          <w:sz w:val="27"/>
        </w:rPr>
        <w:t xml:space="preserve"> </w:t>
      </w:r>
      <w:r>
        <w:rPr>
          <w:rFonts w:ascii="Tahoma"/>
          <w:color w:val="905A43"/>
          <w:sz w:val="26"/>
        </w:rPr>
        <w:t>.</w:t>
      </w:r>
    </w:p>
    <w:p w14:paraId="6833C7DD">
      <w:pPr>
        <w:pStyle w:val="11"/>
        <w:spacing w:before="4"/>
        <w:rPr>
          <w:rFonts w:ascii="Tahoma"/>
          <w:sz w:val="24"/>
        </w:rPr>
      </w:pPr>
    </w:p>
    <w:p w14:paraId="36AD2F13">
      <w:pPr>
        <w:pStyle w:val="15"/>
        <w:numPr>
          <w:ilvl w:val="0"/>
          <w:numId w:val="117"/>
        </w:numPr>
        <w:tabs>
          <w:tab w:val="left" w:pos="2092"/>
        </w:tabs>
        <w:spacing w:before="1" w:after="0" w:line="228" w:lineRule="auto"/>
        <w:ind w:left="2092" w:right="4934" w:hanging="369"/>
        <w:jc w:val="left"/>
        <w:rPr>
          <w:sz w:val="22"/>
        </w:rPr>
      </w:pPr>
      <w:r>
        <w:rPr>
          <w:color w:val="231F20"/>
          <w:spacing w:val="-4"/>
          <w:sz w:val="22"/>
        </w:rPr>
        <w:t>In</w:t>
      </w:r>
      <w:r>
        <w:rPr>
          <w:color w:val="231F20"/>
          <w:spacing w:val="-6"/>
          <w:sz w:val="22"/>
        </w:rPr>
        <w:t xml:space="preserve"> </w:t>
      </w:r>
      <w:r>
        <w:rPr>
          <w:color w:val="231F20"/>
          <w:spacing w:val="-4"/>
          <w:sz w:val="22"/>
        </w:rPr>
        <w:t>pairs,</w:t>
      </w:r>
      <w:r>
        <w:rPr>
          <w:color w:val="231F20"/>
          <w:spacing w:val="-6"/>
          <w:sz w:val="22"/>
        </w:rPr>
        <w:t xml:space="preserve"> </w:t>
      </w:r>
      <w:r>
        <w:rPr>
          <w:color w:val="231F20"/>
          <w:spacing w:val="-4"/>
          <w:sz w:val="22"/>
        </w:rPr>
        <w:t>discuss</w:t>
      </w:r>
      <w:r>
        <w:rPr>
          <w:color w:val="231F20"/>
          <w:spacing w:val="-6"/>
          <w:sz w:val="22"/>
        </w:rPr>
        <w:t xml:space="preserve"> </w:t>
      </w:r>
      <w:r>
        <w:rPr>
          <w:color w:val="231F20"/>
          <w:spacing w:val="-4"/>
          <w:sz w:val="22"/>
        </w:rPr>
        <w:t>what</w:t>
      </w:r>
      <w:r>
        <w:rPr>
          <w:color w:val="231F20"/>
          <w:spacing w:val="-6"/>
          <w:sz w:val="22"/>
        </w:rPr>
        <w:t xml:space="preserve"> </w:t>
      </w:r>
      <w:r>
        <w:rPr>
          <w:color w:val="231F20"/>
          <w:spacing w:val="-4"/>
          <w:sz w:val="22"/>
        </w:rPr>
        <w:t>elements</w:t>
      </w:r>
      <w:r>
        <w:rPr>
          <w:color w:val="231F20"/>
          <w:spacing w:val="-6"/>
          <w:sz w:val="22"/>
        </w:rPr>
        <w:t xml:space="preserve"> </w:t>
      </w:r>
      <w:r>
        <w:rPr>
          <w:color w:val="231F20"/>
          <w:spacing w:val="-4"/>
          <w:sz w:val="22"/>
        </w:rPr>
        <w:t>are</w:t>
      </w:r>
      <w:r>
        <w:rPr>
          <w:color w:val="231F20"/>
          <w:spacing w:val="-6"/>
          <w:sz w:val="22"/>
        </w:rPr>
        <w:t xml:space="preserve"> </w:t>
      </w:r>
      <w:r>
        <w:rPr>
          <w:color w:val="231F20"/>
          <w:spacing w:val="-4"/>
          <w:sz w:val="22"/>
        </w:rPr>
        <w:t>usually</w:t>
      </w:r>
      <w:r>
        <w:rPr>
          <w:color w:val="231F20"/>
          <w:spacing w:val="-6"/>
          <w:sz w:val="22"/>
        </w:rPr>
        <w:t xml:space="preserve"> </w:t>
      </w:r>
      <w:r>
        <w:rPr>
          <w:color w:val="231F20"/>
          <w:spacing w:val="-4"/>
          <w:sz w:val="22"/>
        </w:rPr>
        <w:t xml:space="preserve">included </w:t>
      </w:r>
      <w:r>
        <w:rPr>
          <w:color w:val="231F20"/>
          <w:sz w:val="22"/>
        </w:rPr>
        <w:t>in a review of a written play.</w:t>
      </w:r>
    </w:p>
    <w:p w14:paraId="34A9675A">
      <w:pPr>
        <w:pStyle w:val="15"/>
        <w:numPr>
          <w:ilvl w:val="0"/>
          <w:numId w:val="117"/>
        </w:numPr>
        <w:tabs>
          <w:tab w:val="left" w:pos="2097"/>
        </w:tabs>
        <w:spacing w:before="203" w:after="0" w:line="240" w:lineRule="auto"/>
        <w:ind w:left="2097" w:right="0" w:hanging="368"/>
        <w:jc w:val="left"/>
        <w:rPr>
          <w:sz w:val="22"/>
        </w:rPr>
      </w:pPr>
      <w:r>
        <w:rPr>
          <w:color w:val="231F20"/>
          <w:spacing w:val="-2"/>
          <w:sz w:val="22"/>
        </w:rPr>
        <w:t>Use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outline</w:t>
      </w:r>
      <w:r>
        <w:rPr>
          <w:color w:val="231F20"/>
          <w:spacing w:val="-10"/>
          <w:sz w:val="22"/>
        </w:rPr>
        <w:t xml:space="preserve"> </w:t>
      </w:r>
      <w:r>
        <w:rPr>
          <w:color w:val="231F20"/>
          <w:spacing w:val="-2"/>
          <w:sz w:val="22"/>
        </w:rPr>
        <w:t>below</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make</w:t>
      </w:r>
      <w:r>
        <w:rPr>
          <w:color w:val="231F20"/>
          <w:spacing w:val="-11"/>
          <w:sz w:val="22"/>
        </w:rPr>
        <w:t xml:space="preserve"> </w:t>
      </w:r>
      <w:r>
        <w:rPr>
          <w:color w:val="231F20"/>
          <w:spacing w:val="-2"/>
          <w:sz w:val="22"/>
        </w:rPr>
        <w:t>notes</w:t>
      </w:r>
      <w:r>
        <w:rPr>
          <w:color w:val="231F20"/>
          <w:spacing w:val="-11"/>
          <w:sz w:val="22"/>
        </w:rPr>
        <w:t xml:space="preserve"> </w:t>
      </w:r>
      <w:r>
        <w:rPr>
          <w:color w:val="231F20"/>
          <w:spacing w:val="-2"/>
          <w:sz w:val="22"/>
        </w:rPr>
        <w:t>about</w:t>
      </w:r>
      <w:r>
        <w:rPr>
          <w:color w:val="231F20"/>
          <w:spacing w:val="-10"/>
          <w:sz w:val="22"/>
        </w:rPr>
        <w:t xml:space="preserve"> </w:t>
      </w:r>
      <w:r>
        <w:rPr>
          <w:color w:val="231F20"/>
          <w:spacing w:val="-2"/>
          <w:sz w:val="22"/>
        </w:rPr>
        <w:t>your</w:t>
      </w:r>
      <w:r>
        <w:rPr>
          <w:color w:val="231F20"/>
          <w:spacing w:val="-11"/>
          <w:sz w:val="22"/>
        </w:rPr>
        <w:t xml:space="preserve"> </w:t>
      </w:r>
      <w:r>
        <w:rPr>
          <w:color w:val="231F20"/>
          <w:spacing w:val="-2"/>
          <w:sz w:val="22"/>
        </w:rPr>
        <w:t>review.</w:t>
      </w:r>
    </w:p>
    <w:p w14:paraId="54790480">
      <w:pPr>
        <w:pStyle w:val="11"/>
        <w:spacing w:before="3" w:after="1"/>
        <w:rPr>
          <w:sz w:val="16"/>
        </w:rPr>
      </w:pPr>
    </w:p>
    <w:tbl>
      <w:tblPr>
        <w:tblStyle w:val="12"/>
        <w:tblW w:w="0" w:type="auto"/>
        <w:tblInd w:w="20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824"/>
      </w:tblGrid>
      <w:tr w14:paraId="12231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24" w:hRule="atLeast"/>
        </w:trPr>
        <w:tc>
          <w:tcPr>
            <w:tcW w:w="7824" w:type="dxa"/>
            <w:tcBorders>
              <w:bottom w:val="single" w:color="FFFFFF" w:sz="18" w:space="0"/>
            </w:tcBorders>
            <w:shd w:val="clear" w:color="auto" w:fill="F8ECE3"/>
          </w:tcPr>
          <w:p w14:paraId="4F1A6BD2">
            <w:pPr>
              <w:pStyle w:val="16"/>
              <w:spacing w:before="182"/>
              <w:ind w:left="340"/>
              <w:rPr>
                <w:rFonts w:ascii="Tahoma"/>
                <w:sz w:val="22"/>
              </w:rPr>
            </w:pPr>
            <w:r>
              <w:rPr>
                <w:rFonts w:ascii="Tahoma"/>
                <w:color w:val="231F20"/>
                <w:sz w:val="22"/>
              </w:rPr>
              <w:t>An</w:t>
            </w:r>
            <w:r>
              <w:rPr>
                <w:rFonts w:ascii="Tahoma"/>
                <w:color w:val="231F20"/>
                <w:spacing w:val="-9"/>
                <w:sz w:val="22"/>
              </w:rPr>
              <w:t xml:space="preserve"> </w:t>
            </w:r>
            <w:r>
              <w:rPr>
                <w:rFonts w:ascii="Tahoma"/>
                <w:color w:val="231F20"/>
                <w:spacing w:val="-2"/>
                <w:sz w:val="22"/>
              </w:rPr>
              <w:t>introduction:</w:t>
            </w:r>
          </w:p>
          <w:p w14:paraId="56017B5F">
            <w:pPr>
              <w:pStyle w:val="16"/>
              <w:spacing w:before="34" w:line="271" w:lineRule="auto"/>
              <w:ind w:left="585" w:right="3997" w:hanging="2"/>
              <w:rPr>
                <w:rFonts w:ascii="Tahoma"/>
                <w:sz w:val="22"/>
              </w:rPr>
            </w:pPr>
            <w:r>
              <mc:AlternateContent>
                <mc:Choice Requires="wpg">
                  <w:drawing>
                    <wp:anchor distT="0" distB="0" distL="0" distR="0" simplePos="0" relativeHeight="251800576" behindDoc="0" locked="0" layoutInCell="1" allowOverlap="1">
                      <wp:simplePos x="0" y="0"/>
                      <wp:positionH relativeFrom="column">
                        <wp:posOffset>248920</wp:posOffset>
                      </wp:positionH>
                      <wp:positionV relativeFrom="paragraph">
                        <wp:posOffset>85090</wp:posOffset>
                      </wp:positionV>
                      <wp:extent cx="51435" cy="51435"/>
                      <wp:effectExtent l="0" t="0" r="0" b="0"/>
                      <wp:wrapNone/>
                      <wp:docPr id="4299" name="Group 4299"/>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00" name="Graphic 4300"/>
                              <wps:cNvSpPr/>
                              <wps:spPr>
                                <a:xfrm>
                                  <a:off x="0" y="0"/>
                                  <a:ext cx="51435" cy="51435"/>
                                </a:xfrm>
                                <a:custGeom>
                                  <a:avLst/>
                                  <a:gdLst/>
                                  <a:ahLst/>
                                  <a:cxnLst/>
                                  <a:rect l="l" t="t" r="r" b="b"/>
                                  <a:pathLst>
                                    <a:path w="51435" h="51435">
                                      <a:moveTo>
                                        <a:pt x="25654" y="0"/>
                                      </a:moveTo>
                                      <a:lnTo>
                                        <a:pt x="15698" y="2008"/>
                                      </a:lnTo>
                                      <a:lnTo>
                                        <a:pt x="7540" y="7492"/>
                                      </a:lnTo>
                                      <a:lnTo>
                                        <a:pt x="2026" y="15644"/>
                                      </a:lnTo>
                                      <a:lnTo>
                                        <a:pt x="0" y="25653"/>
                                      </a:lnTo>
                                      <a:lnTo>
                                        <a:pt x="2026" y="35643"/>
                                      </a:lnTo>
                                      <a:lnTo>
                                        <a:pt x="7540" y="43751"/>
                                      </a:lnTo>
                                      <a:lnTo>
                                        <a:pt x="15698" y="49192"/>
                                      </a:lnTo>
                                      <a:lnTo>
                                        <a:pt x="25654" y="51180"/>
                                      </a:lnTo>
                                      <a:lnTo>
                                        <a:pt x="35609" y="49192"/>
                                      </a:lnTo>
                                      <a:lnTo>
                                        <a:pt x="43767" y="43751"/>
                                      </a:lnTo>
                                      <a:lnTo>
                                        <a:pt x="49281" y="35643"/>
                                      </a:lnTo>
                                      <a:lnTo>
                                        <a:pt x="51308" y="25653"/>
                                      </a:lnTo>
                                      <a:lnTo>
                                        <a:pt x="49281" y="15644"/>
                                      </a:lnTo>
                                      <a:lnTo>
                                        <a:pt x="43767" y="7492"/>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299" o:spid="_x0000_s1026" o:spt="203" style="position:absolute;left:0pt;margin-left:19.6pt;margin-top:6.7pt;height:4.05pt;width:4.05pt;z-index:251800576;mso-width-relative:page;mso-height-relative:page;" coordsize="51435,51435" o:gfxdata="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NC+4mjXAAAABwEAAA8AAAAAAAAAAQAgAAAAIgAAAGRycy9kb3ducmV2LnhtbFBLAQIUABQA&#10;AAAIAIdO4kBh5/Xx1QIAABoIAAAOAAAAAAAAAAEAIAAAACYBAABkcnMvZTJvRG9jLnhtbFBLBQYA&#10;AAAABgAGAFkBAABtBgAAAAA=&#10;">
                      <o:lock v:ext="edit" aspectratio="f"/>
                      <v:shape id="Graphic 4300" o:spid="_x0000_s1026" o:spt="100" style="position:absolute;left:0;top:0;height:51435;width:51435;" fillcolor="#D4936B" filled="t" stroked="f" coordsize="51435,51435" o:gfxdata="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2azW8AAAA&#10;3QAAAA8AAAAAAAAAAQAgAAAAIgAAAGRycy9kb3ducmV2LnhtbFBLAQIUABQAAAAIAIdO4kAzLwWe&#10;OwAAADkAAAAQAAAAAAAAAAEAIAAAAAsBAABkcnMvc2hhcGV4bWwueG1sUEsFBgAAAAAGAAYAWwEA&#10;ALUDAAAAAA==&#10;" path="m25654,0l15698,2008,7540,7492,2026,15644,0,25653,2026,35643,7540,43751,15698,49192,25654,51180,35609,49192,43767,43751,49281,35643,51308,25653,49281,15644,43767,7492,35609,2008,25654,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801600" behindDoc="0" locked="0" layoutInCell="1" allowOverlap="1">
                      <wp:simplePos x="0" y="0"/>
                      <wp:positionH relativeFrom="column">
                        <wp:posOffset>250190</wp:posOffset>
                      </wp:positionH>
                      <wp:positionV relativeFrom="paragraph">
                        <wp:posOffset>275590</wp:posOffset>
                      </wp:positionV>
                      <wp:extent cx="51435" cy="51435"/>
                      <wp:effectExtent l="0" t="0" r="0" b="0"/>
                      <wp:wrapNone/>
                      <wp:docPr id="4301" name="Group 4301"/>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02" name="Graphic 4302"/>
                              <wps:cNvSpPr/>
                              <wps:spPr>
                                <a:xfrm>
                                  <a:off x="0" y="0"/>
                                  <a:ext cx="51435" cy="51435"/>
                                </a:xfrm>
                                <a:custGeom>
                                  <a:avLst/>
                                  <a:gdLst/>
                                  <a:ahLst/>
                                  <a:cxnLst/>
                                  <a:rect l="l" t="t" r="r" b="b"/>
                                  <a:pathLst>
                                    <a:path w="51435" h="51435">
                                      <a:moveTo>
                                        <a:pt x="25654" y="0"/>
                                      </a:moveTo>
                                      <a:lnTo>
                                        <a:pt x="15698" y="2008"/>
                                      </a:lnTo>
                                      <a:lnTo>
                                        <a:pt x="7540" y="7492"/>
                                      </a:lnTo>
                                      <a:lnTo>
                                        <a:pt x="2026" y="15644"/>
                                      </a:lnTo>
                                      <a:lnTo>
                                        <a:pt x="0" y="25653"/>
                                      </a:lnTo>
                                      <a:lnTo>
                                        <a:pt x="2026" y="35643"/>
                                      </a:lnTo>
                                      <a:lnTo>
                                        <a:pt x="7540" y="43751"/>
                                      </a:lnTo>
                                      <a:lnTo>
                                        <a:pt x="15698" y="49192"/>
                                      </a:lnTo>
                                      <a:lnTo>
                                        <a:pt x="25654" y="51180"/>
                                      </a:lnTo>
                                      <a:lnTo>
                                        <a:pt x="35609" y="49192"/>
                                      </a:lnTo>
                                      <a:lnTo>
                                        <a:pt x="43767" y="43751"/>
                                      </a:lnTo>
                                      <a:lnTo>
                                        <a:pt x="49281" y="35643"/>
                                      </a:lnTo>
                                      <a:lnTo>
                                        <a:pt x="51308" y="25653"/>
                                      </a:lnTo>
                                      <a:lnTo>
                                        <a:pt x="49281" y="15644"/>
                                      </a:lnTo>
                                      <a:lnTo>
                                        <a:pt x="43767" y="7492"/>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301" o:spid="_x0000_s1026" o:spt="203" style="position:absolute;left:0pt;margin-left:19.7pt;margin-top:21.7pt;height:4.05pt;width:4.05pt;z-index:251801600;mso-width-relative:page;mso-height-relative:page;" coordsize="51435,51435" o:gfxdata="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QU5hrYAAAABwEAAA8AAAAAAAAAAQAgAAAAIgAAAGRycy9kb3ducmV2LnhtbFBLAQIU&#10;ABQAAAAIAIdO4kArzw751wIAABoIAAAOAAAAAAAAAAEAIAAAACcBAABkcnMvZTJvRG9jLnhtbFBL&#10;BQYAAAAABgAGAFkBAABwBgAAAAA=&#10;">
                      <o:lock v:ext="edit" aspectratio="f"/>
                      <v:shape id="Graphic 4302" o:spid="_x0000_s1026" o:spt="100" style="position:absolute;left:0;top:0;height:51435;width:51435;" fillcolor="#D4936B" filled="t" stroked="f" coordsize="51435,51435" o:gfxdata="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oUNm/&#10;AAAA3QAAAA8AAAAAAAAAAQAgAAAAIgAAAGRycy9kb3ducmV2LnhtbFBLAQIUABQAAAAIAIdO4kAz&#10;LwWeOwAAADkAAAAQAAAAAAAAAAEAIAAAAA4BAABkcnMvc2hhcGV4bWwueG1sUEsFBgAAAAAGAAYA&#10;WwEAALgDAAAAAA==&#10;" path="m25654,0l15698,2008,7540,7492,2026,15644,0,25653,2026,35643,7540,43751,15698,49192,25654,51180,35609,49192,43767,43751,49281,35643,51308,25653,49281,15644,43767,7492,35609,2008,25654,0xe">
                        <v:fill on="t" focussize="0,0"/>
                        <v:stroke on="f"/>
                        <v:imagedata o:title=""/>
                        <o:lock v:ext="edit" aspectratio="f"/>
                        <v:textbox inset="0mm,0mm,0mm,0mm"/>
                      </v:shape>
                    </v:group>
                  </w:pict>
                </mc:Fallback>
              </mc:AlternateContent>
            </w:r>
            <w:r>
              <w:rPr>
                <w:rFonts w:ascii="Tahoma"/>
                <w:color w:val="231F20"/>
                <w:sz w:val="22"/>
              </w:rPr>
              <w:t>What</w:t>
            </w:r>
            <w:r>
              <w:rPr>
                <w:rFonts w:ascii="Tahoma"/>
                <w:color w:val="231F20"/>
                <w:spacing w:val="-17"/>
                <w:sz w:val="22"/>
              </w:rPr>
              <w:t xml:space="preserve"> </w:t>
            </w:r>
            <w:r>
              <w:rPr>
                <w:rFonts w:ascii="Tahoma"/>
                <w:color w:val="231F20"/>
                <w:sz w:val="22"/>
              </w:rPr>
              <w:t>is</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name</w:t>
            </w:r>
            <w:r>
              <w:rPr>
                <w:rFonts w:ascii="Tahoma"/>
                <w:color w:val="231F20"/>
                <w:spacing w:val="-17"/>
                <w:sz w:val="22"/>
              </w:rPr>
              <w:t xml:space="preserve"> </w:t>
            </w:r>
            <w:r>
              <w:rPr>
                <w:rFonts w:ascii="Tahoma"/>
                <w:color w:val="231F20"/>
                <w:sz w:val="22"/>
              </w:rPr>
              <w:t>of</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play? Who is the author?</w:t>
            </w:r>
          </w:p>
        </w:tc>
      </w:tr>
      <w:tr w14:paraId="4FCE3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29" w:hRule="atLeast"/>
        </w:trPr>
        <w:tc>
          <w:tcPr>
            <w:tcW w:w="7824" w:type="dxa"/>
            <w:tcBorders>
              <w:top w:val="single" w:color="FFFFFF" w:sz="18" w:space="0"/>
              <w:bottom w:val="single" w:color="FFFFFF" w:sz="18" w:space="0"/>
            </w:tcBorders>
            <w:shd w:val="clear" w:color="auto" w:fill="F8ECE3"/>
          </w:tcPr>
          <w:p w14:paraId="495F5A0E">
            <w:pPr>
              <w:pStyle w:val="16"/>
              <w:spacing w:before="123"/>
              <w:ind w:left="340"/>
              <w:rPr>
                <w:rFonts w:ascii="Tahoma"/>
                <w:sz w:val="22"/>
              </w:rPr>
            </w:pPr>
            <w:r>
              <w:rPr>
                <w:rFonts w:ascii="Tahoma"/>
                <w:color w:val="231F20"/>
                <w:sz w:val="22"/>
              </w:rPr>
              <w:t>A</w:t>
            </w:r>
            <w:r>
              <w:rPr>
                <w:rFonts w:ascii="Tahoma"/>
                <w:color w:val="231F20"/>
                <w:spacing w:val="-1"/>
                <w:sz w:val="22"/>
              </w:rPr>
              <w:t xml:space="preserve"> </w:t>
            </w:r>
            <w:r>
              <w:rPr>
                <w:rFonts w:ascii="Tahoma"/>
                <w:color w:val="231F20"/>
                <w:sz w:val="22"/>
              </w:rPr>
              <w:t>short</w:t>
            </w:r>
            <w:r>
              <w:rPr>
                <w:rFonts w:ascii="Tahoma"/>
                <w:color w:val="231F20"/>
                <w:spacing w:val="-1"/>
                <w:sz w:val="22"/>
              </w:rPr>
              <w:t xml:space="preserve"> </w:t>
            </w:r>
            <w:r>
              <w:rPr>
                <w:rFonts w:ascii="Tahoma"/>
                <w:color w:val="231F20"/>
                <w:sz w:val="22"/>
              </w:rPr>
              <w:t>summary of</w:t>
            </w:r>
            <w:r>
              <w:rPr>
                <w:rFonts w:ascii="Tahoma"/>
                <w:color w:val="231F20"/>
                <w:spacing w:val="-1"/>
                <w:sz w:val="22"/>
              </w:rPr>
              <w:t xml:space="preserve"> </w:t>
            </w:r>
            <w:r>
              <w:rPr>
                <w:rFonts w:ascii="Tahoma"/>
                <w:color w:val="231F20"/>
                <w:sz w:val="22"/>
              </w:rPr>
              <w:t>the</w:t>
            </w:r>
            <w:r>
              <w:rPr>
                <w:rFonts w:ascii="Tahoma"/>
                <w:color w:val="231F20"/>
                <w:spacing w:val="-1"/>
                <w:sz w:val="22"/>
              </w:rPr>
              <w:t xml:space="preserve"> </w:t>
            </w:r>
            <w:r>
              <w:rPr>
                <w:rFonts w:ascii="Tahoma"/>
                <w:color w:val="231F20"/>
                <w:spacing w:val="-4"/>
                <w:sz w:val="22"/>
              </w:rPr>
              <w:t>play:</w:t>
            </w:r>
          </w:p>
          <w:p w14:paraId="21222DD3">
            <w:pPr>
              <w:pStyle w:val="16"/>
              <w:spacing w:before="34" w:line="271" w:lineRule="auto"/>
              <w:ind w:left="585" w:right="561"/>
              <w:rPr>
                <w:rFonts w:ascii="Tahoma"/>
                <w:sz w:val="22"/>
              </w:rPr>
            </w:pPr>
            <w:r>
              <mc:AlternateContent>
                <mc:Choice Requires="wpg">
                  <w:drawing>
                    <wp:anchor distT="0" distB="0" distL="0" distR="0" simplePos="0" relativeHeight="251801600" behindDoc="0" locked="0" layoutInCell="1" allowOverlap="1">
                      <wp:simplePos x="0" y="0"/>
                      <wp:positionH relativeFrom="column">
                        <wp:posOffset>250190</wp:posOffset>
                      </wp:positionH>
                      <wp:positionV relativeFrom="paragraph">
                        <wp:posOffset>85090</wp:posOffset>
                      </wp:positionV>
                      <wp:extent cx="51435" cy="51435"/>
                      <wp:effectExtent l="0" t="0" r="0" b="0"/>
                      <wp:wrapNone/>
                      <wp:docPr id="4303" name="Group 4303"/>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04" name="Graphic 4304"/>
                              <wps:cNvSpPr/>
                              <wps:spPr>
                                <a:xfrm>
                                  <a:off x="0" y="0"/>
                                  <a:ext cx="51435" cy="51435"/>
                                </a:xfrm>
                                <a:custGeom>
                                  <a:avLst/>
                                  <a:gdLst/>
                                  <a:ahLst/>
                                  <a:cxnLst/>
                                  <a:rect l="l" t="t" r="r" b="b"/>
                                  <a:pathLst>
                                    <a:path w="51435" h="51435">
                                      <a:moveTo>
                                        <a:pt x="25654" y="0"/>
                                      </a:moveTo>
                                      <a:lnTo>
                                        <a:pt x="15698" y="2008"/>
                                      </a:lnTo>
                                      <a:lnTo>
                                        <a:pt x="7540" y="7493"/>
                                      </a:lnTo>
                                      <a:lnTo>
                                        <a:pt x="2026" y="15644"/>
                                      </a:lnTo>
                                      <a:lnTo>
                                        <a:pt x="0" y="25654"/>
                                      </a:lnTo>
                                      <a:lnTo>
                                        <a:pt x="2026" y="35643"/>
                                      </a:lnTo>
                                      <a:lnTo>
                                        <a:pt x="7540" y="43751"/>
                                      </a:lnTo>
                                      <a:lnTo>
                                        <a:pt x="15698" y="49192"/>
                                      </a:lnTo>
                                      <a:lnTo>
                                        <a:pt x="25654" y="51181"/>
                                      </a:lnTo>
                                      <a:lnTo>
                                        <a:pt x="35609" y="49192"/>
                                      </a:lnTo>
                                      <a:lnTo>
                                        <a:pt x="43767" y="43751"/>
                                      </a:lnTo>
                                      <a:lnTo>
                                        <a:pt x="49281" y="35643"/>
                                      </a:lnTo>
                                      <a:lnTo>
                                        <a:pt x="51308" y="25654"/>
                                      </a:lnTo>
                                      <a:lnTo>
                                        <a:pt x="49281" y="15644"/>
                                      </a:lnTo>
                                      <a:lnTo>
                                        <a:pt x="43767" y="7493"/>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303" o:spid="_x0000_s1026" o:spt="203" style="position:absolute;left:0pt;margin-left:19.7pt;margin-top:6.7pt;height:4.05pt;width:4.05pt;z-index:251801600;mso-width-relative:page;mso-height-relative:page;" coordsize="51435,51435" o:gfxdata="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zTop3YAAAABwEAAA8AAAAAAAAAAQAgAAAAIgAAAGRycy9kb3ducmV2LnhtbFBL&#10;AQIUABQAAAAIAIdO4kB2+ftg2gIAABoIAAAOAAAAAAAAAAEAIAAAACcBAABkcnMvZTJvRG9jLnht&#10;bFBLBQYAAAAABgAGAFkBAABzBgAAAAA=&#10;">
                      <o:lock v:ext="edit" aspectratio="f"/>
                      <v:shape id="Graphic 4304" o:spid="_x0000_s1026" o:spt="100" style="position:absolute;left:0;top:0;height:51435;width:51435;" fillcolor="#D4936B" filled="t" stroked="f" coordsize="51435,51435" o:gfxdata="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NbTa/&#10;AAAA3QAAAA8AAAAAAAAAAQAgAAAAIgAAAGRycy9kb3ducmV2LnhtbFBLAQIUABQAAAAIAIdO4kAz&#10;LwWeOwAAADkAAAAQAAAAAAAAAAEAIAAAAA4BAABkcnMvc2hhcGV4bWwueG1sUEsFBgAAAAAGAAYA&#10;WwEAALgDAAAAAA==&#10;" path="m25654,0l15698,2008,7540,7493,2026,15644,0,25654,2026,35643,7540,43751,15698,49192,25654,51181,35609,49192,43767,43751,49281,35643,51308,25654,49281,15644,43767,7493,35609,2008,25654,0xe">
                        <v:fill on="t" focussize="0,0"/>
                        <v:stroke on="f"/>
                        <v:imagedata o:title=""/>
                        <o:lock v:ext="edit" aspectratio="f"/>
                        <v:textbox inset="0mm,0mm,0mm,0mm"/>
                      </v:shape>
                    </v:group>
                  </w:pict>
                </mc:Fallback>
              </mc:AlternateContent>
            </w:r>
            <w:r>
              <w:rPr>
                <w:rFonts w:ascii="Tahoma"/>
                <w:color w:val="231F20"/>
                <w:spacing w:val="-2"/>
                <w:sz w:val="22"/>
              </w:rPr>
              <w:t>What</w:t>
            </w:r>
            <w:r>
              <w:rPr>
                <w:rFonts w:ascii="Tahoma"/>
                <w:color w:val="231F20"/>
                <w:spacing w:val="-13"/>
                <w:sz w:val="22"/>
              </w:rPr>
              <w:t xml:space="preserve"> </w:t>
            </w:r>
            <w:r>
              <w:rPr>
                <w:rFonts w:ascii="Tahoma"/>
                <w:color w:val="231F20"/>
                <w:spacing w:val="-2"/>
                <w:sz w:val="22"/>
              </w:rPr>
              <w:t>is</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play</w:t>
            </w:r>
            <w:r>
              <w:rPr>
                <w:rFonts w:ascii="Tahoma"/>
                <w:color w:val="231F20"/>
                <w:spacing w:val="-13"/>
                <w:sz w:val="22"/>
              </w:rPr>
              <w:t xml:space="preserve"> </w:t>
            </w:r>
            <w:r>
              <w:rPr>
                <w:rFonts w:ascii="Tahoma"/>
                <w:color w:val="231F20"/>
                <w:spacing w:val="-2"/>
                <w:sz w:val="22"/>
              </w:rPr>
              <w:t>about?</w:t>
            </w:r>
            <w:r>
              <w:rPr>
                <w:rFonts w:ascii="Tahoma"/>
                <w:color w:val="231F20"/>
                <w:spacing w:val="-13"/>
                <w:sz w:val="22"/>
              </w:rPr>
              <w:t xml:space="preserve"> </w:t>
            </w:r>
            <w:r>
              <w:rPr>
                <w:rFonts w:ascii="Tahoma"/>
                <w:color w:val="231F20"/>
                <w:spacing w:val="-2"/>
                <w:sz w:val="22"/>
              </w:rPr>
              <w:t>(Do</w:t>
            </w:r>
            <w:r>
              <w:rPr>
                <w:rFonts w:ascii="Tahoma"/>
                <w:color w:val="231F20"/>
                <w:spacing w:val="-13"/>
                <w:sz w:val="22"/>
              </w:rPr>
              <w:t xml:space="preserve"> </w:t>
            </w:r>
            <w:r>
              <w:rPr>
                <w:rFonts w:ascii="Tahoma"/>
                <w:color w:val="231F20"/>
                <w:spacing w:val="-2"/>
                <w:sz w:val="22"/>
              </w:rPr>
              <w:t>not</w:t>
            </w:r>
            <w:r>
              <w:rPr>
                <w:rFonts w:ascii="Tahoma"/>
                <w:color w:val="231F20"/>
                <w:spacing w:val="-13"/>
                <w:sz w:val="22"/>
              </w:rPr>
              <w:t xml:space="preserve"> </w:t>
            </w:r>
            <w:r>
              <w:rPr>
                <w:rFonts w:ascii="Tahoma"/>
                <w:color w:val="231F20"/>
                <w:spacing w:val="-2"/>
                <w:sz w:val="22"/>
              </w:rPr>
              <w:t>give</w:t>
            </w:r>
            <w:r>
              <w:rPr>
                <w:rFonts w:ascii="Tahoma"/>
                <w:color w:val="231F20"/>
                <w:spacing w:val="-13"/>
                <w:sz w:val="22"/>
              </w:rPr>
              <w:t xml:space="preserve"> </w:t>
            </w:r>
            <w:r>
              <w:rPr>
                <w:rFonts w:ascii="Tahoma"/>
                <w:color w:val="231F20"/>
                <w:spacing w:val="-2"/>
                <w:sz w:val="22"/>
              </w:rPr>
              <w:t>away</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ending</w:t>
            </w:r>
            <w:r>
              <w:rPr>
                <w:rFonts w:ascii="Tahoma"/>
                <w:color w:val="231F20"/>
                <w:spacing w:val="-13"/>
                <w:sz w:val="22"/>
              </w:rPr>
              <w:t xml:space="preserve"> </w:t>
            </w:r>
            <w:r>
              <w:rPr>
                <w:rFonts w:ascii="Tahoma"/>
                <w:color w:val="231F20"/>
                <w:spacing w:val="-2"/>
                <w:sz w:val="22"/>
              </w:rPr>
              <w:t>of</w:t>
            </w:r>
            <w:r>
              <w:rPr>
                <w:rFonts w:ascii="Tahoma"/>
                <w:color w:val="231F20"/>
                <w:spacing w:val="-13"/>
                <w:sz w:val="22"/>
              </w:rPr>
              <w:t xml:space="preserve"> </w:t>
            </w:r>
            <w:r>
              <w:rPr>
                <w:rFonts w:ascii="Tahoma"/>
                <w:color w:val="231F20"/>
                <w:spacing w:val="-2"/>
                <w:sz w:val="22"/>
              </w:rPr>
              <w:t>the</w:t>
            </w:r>
            <w:r>
              <w:rPr>
                <w:rFonts w:ascii="Tahoma"/>
                <w:color w:val="231F20"/>
                <w:spacing w:val="-13"/>
                <w:sz w:val="22"/>
              </w:rPr>
              <w:t xml:space="preserve"> </w:t>
            </w:r>
            <w:r>
              <w:rPr>
                <w:rFonts w:ascii="Tahoma"/>
                <w:color w:val="231F20"/>
                <w:spacing w:val="-2"/>
                <w:sz w:val="22"/>
              </w:rPr>
              <w:t xml:space="preserve">play!) </w:t>
            </w:r>
            <w:r>
              <w:rPr>
                <w:rFonts w:ascii="Tahoma"/>
                <w:color w:val="231F20"/>
                <w:w w:val="105"/>
                <w:sz w:val="22"/>
              </w:rPr>
              <w:t>Who</w:t>
            </w:r>
            <w:r>
              <w:rPr>
                <w:rFonts w:ascii="Tahoma"/>
                <w:color w:val="231F20"/>
                <w:spacing w:val="-16"/>
                <w:w w:val="105"/>
                <w:sz w:val="22"/>
              </w:rPr>
              <w:t xml:space="preserve"> </w:t>
            </w:r>
            <w:r>
              <w:rPr>
                <w:rFonts w:ascii="Tahoma"/>
                <w:color w:val="231F20"/>
                <w:w w:val="105"/>
                <w:sz w:val="22"/>
              </w:rPr>
              <w:t>are</w:t>
            </w:r>
            <w:r>
              <w:rPr>
                <w:rFonts w:ascii="Tahoma"/>
                <w:color w:val="231F20"/>
                <w:spacing w:val="-16"/>
                <w:w w:val="105"/>
                <w:sz w:val="22"/>
              </w:rPr>
              <w:t xml:space="preserve"> </w:t>
            </w:r>
            <w:r>
              <w:rPr>
                <w:rFonts w:ascii="Tahoma"/>
                <w:color w:val="231F20"/>
                <w:w w:val="105"/>
                <w:sz w:val="22"/>
              </w:rPr>
              <w:t>the</w:t>
            </w:r>
            <w:r>
              <w:rPr>
                <w:rFonts w:ascii="Tahoma"/>
                <w:color w:val="231F20"/>
                <w:spacing w:val="-16"/>
                <w:w w:val="105"/>
                <w:sz w:val="22"/>
              </w:rPr>
              <w:t xml:space="preserve"> </w:t>
            </w:r>
            <w:r>
              <w:rPr>
                <w:rFonts w:ascii="Tahoma"/>
                <w:color w:val="231F20"/>
                <w:w w:val="105"/>
                <w:sz w:val="22"/>
              </w:rPr>
              <w:t>characters</w:t>
            </w:r>
            <w:r>
              <w:rPr>
                <w:rFonts w:ascii="Tahoma"/>
                <w:color w:val="231F20"/>
                <w:spacing w:val="-16"/>
                <w:w w:val="105"/>
                <w:sz w:val="22"/>
              </w:rPr>
              <w:t xml:space="preserve"> </w:t>
            </w:r>
            <w:r>
              <w:rPr>
                <w:rFonts w:ascii="Tahoma"/>
                <w:color w:val="231F20"/>
                <w:w w:val="105"/>
                <w:sz w:val="22"/>
              </w:rPr>
              <w:t>and</w:t>
            </w:r>
            <w:r>
              <w:rPr>
                <w:rFonts w:ascii="Tahoma"/>
                <w:color w:val="231F20"/>
                <w:spacing w:val="-16"/>
                <w:w w:val="105"/>
                <w:sz w:val="22"/>
              </w:rPr>
              <w:t xml:space="preserve"> </w:t>
            </w:r>
            <w:r>
              <w:rPr>
                <w:rFonts w:ascii="Tahoma"/>
                <w:color w:val="231F20"/>
                <w:w w:val="105"/>
                <w:sz w:val="22"/>
              </w:rPr>
              <w:t>what</w:t>
            </w:r>
            <w:r>
              <w:rPr>
                <w:rFonts w:ascii="Tahoma"/>
                <w:color w:val="231F20"/>
                <w:spacing w:val="-16"/>
                <w:w w:val="105"/>
                <w:sz w:val="22"/>
              </w:rPr>
              <w:t xml:space="preserve"> </w:t>
            </w:r>
            <w:r>
              <w:rPr>
                <w:rFonts w:ascii="Tahoma"/>
                <w:color w:val="231F20"/>
                <w:w w:val="105"/>
                <w:sz w:val="22"/>
              </w:rPr>
              <w:t>are</w:t>
            </w:r>
            <w:r>
              <w:rPr>
                <w:rFonts w:ascii="Tahoma"/>
                <w:color w:val="231F20"/>
                <w:spacing w:val="-16"/>
                <w:w w:val="105"/>
                <w:sz w:val="22"/>
              </w:rPr>
              <w:t xml:space="preserve"> </w:t>
            </w:r>
            <w:r>
              <w:rPr>
                <w:rFonts w:ascii="Tahoma"/>
                <w:color w:val="231F20"/>
                <w:w w:val="105"/>
                <w:sz w:val="22"/>
              </w:rPr>
              <w:t>they</w:t>
            </w:r>
            <w:r>
              <w:rPr>
                <w:rFonts w:ascii="Tahoma"/>
                <w:color w:val="231F20"/>
                <w:spacing w:val="-16"/>
                <w:w w:val="105"/>
                <w:sz w:val="22"/>
              </w:rPr>
              <w:t xml:space="preserve"> </w:t>
            </w:r>
            <w:r>
              <w:rPr>
                <w:rFonts w:ascii="Tahoma"/>
                <w:color w:val="231F20"/>
                <w:w w:val="105"/>
                <w:sz w:val="22"/>
              </w:rPr>
              <w:t>like?</w:t>
            </w:r>
          </w:p>
          <w:p w14:paraId="77BE9141">
            <w:pPr>
              <w:pStyle w:val="16"/>
              <w:ind w:left="585"/>
              <w:rPr>
                <w:rFonts w:ascii="Tahoma" w:hAnsi="Tahoma"/>
                <w:sz w:val="22"/>
              </w:rPr>
            </w:pPr>
            <w:r>
              <mc:AlternateContent>
                <mc:Choice Requires="wpg">
                  <w:drawing>
                    <wp:anchor distT="0" distB="0" distL="0" distR="0" simplePos="0" relativeHeight="251802624" behindDoc="0" locked="0" layoutInCell="1" allowOverlap="1">
                      <wp:simplePos x="0" y="0"/>
                      <wp:positionH relativeFrom="column">
                        <wp:posOffset>250190</wp:posOffset>
                      </wp:positionH>
                      <wp:positionV relativeFrom="paragraph">
                        <wp:posOffset>-126365</wp:posOffset>
                      </wp:positionV>
                      <wp:extent cx="51435" cy="51435"/>
                      <wp:effectExtent l="0" t="0" r="0" b="0"/>
                      <wp:wrapNone/>
                      <wp:docPr id="4305" name="Group 4305"/>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06" name="Graphic 4306"/>
                              <wps:cNvSpPr/>
                              <wps:spPr>
                                <a:xfrm>
                                  <a:off x="0" y="0"/>
                                  <a:ext cx="51435" cy="51435"/>
                                </a:xfrm>
                                <a:custGeom>
                                  <a:avLst/>
                                  <a:gdLst/>
                                  <a:ahLst/>
                                  <a:cxnLst/>
                                  <a:rect l="l" t="t" r="r" b="b"/>
                                  <a:pathLst>
                                    <a:path w="51435" h="51435">
                                      <a:moveTo>
                                        <a:pt x="25654" y="0"/>
                                      </a:moveTo>
                                      <a:lnTo>
                                        <a:pt x="15698" y="2008"/>
                                      </a:lnTo>
                                      <a:lnTo>
                                        <a:pt x="7540" y="7493"/>
                                      </a:lnTo>
                                      <a:lnTo>
                                        <a:pt x="2026" y="15644"/>
                                      </a:lnTo>
                                      <a:lnTo>
                                        <a:pt x="0" y="25654"/>
                                      </a:lnTo>
                                      <a:lnTo>
                                        <a:pt x="2026" y="35643"/>
                                      </a:lnTo>
                                      <a:lnTo>
                                        <a:pt x="7540" y="43751"/>
                                      </a:lnTo>
                                      <a:lnTo>
                                        <a:pt x="15698" y="49192"/>
                                      </a:lnTo>
                                      <a:lnTo>
                                        <a:pt x="25654" y="51181"/>
                                      </a:lnTo>
                                      <a:lnTo>
                                        <a:pt x="35609" y="49192"/>
                                      </a:lnTo>
                                      <a:lnTo>
                                        <a:pt x="43767" y="43751"/>
                                      </a:lnTo>
                                      <a:lnTo>
                                        <a:pt x="49281" y="35643"/>
                                      </a:lnTo>
                                      <a:lnTo>
                                        <a:pt x="51308" y="25654"/>
                                      </a:lnTo>
                                      <a:lnTo>
                                        <a:pt x="49281" y="15644"/>
                                      </a:lnTo>
                                      <a:lnTo>
                                        <a:pt x="43767" y="7493"/>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305" o:spid="_x0000_s1026" o:spt="203" style="position:absolute;left:0pt;margin-left:19.7pt;margin-top:-9.95pt;height:4.05pt;width:4.05pt;z-index:251802624;mso-width-relative:page;mso-height-relative:page;" coordsize="51435,51435" o:gfxdata="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BFmrptkAAAAJAQAADwAAAAAAAAABACAAAAAiAAAAZHJzL2Rvd25yZXYueG1sUEsB&#10;AhQAFAAAAAgAh07iQK1s4mTYAgAAGggAAA4AAAAAAAAAAQAgAAAAKAEAAGRycy9lMm9Eb2MueG1s&#10;UEsFBgAAAAAGAAYAWQEAAHIGAAAAAA==&#10;">
                      <o:lock v:ext="edit" aspectratio="f"/>
                      <v:shape id="Graphic 4306" o:spid="_x0000_s1026" o:spt="100" style="position:absolute;left:0;top:0;height:51435;width:51435;" fillcolor="#D4936B" filled="t" stroked="f" coordsize="51435,51435" o:gfxdata="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NW2r4A&#10;AADdAAAADwAAAAAAAAABACAAAAAiAAAAZHJzL2Rvd25yZXYueG1sUEsBAhQAFAAAAAgAh07iQDMv&#10;BZ47AAAAOQAAABAAAAAAAAAAAQAgAAAADQEAAGRycy9zaGFwZXhtbC54bWxQSwUGAAAAAAYABgBb&#10;AQAAtwMAAAAA&#10;" path="m25654,0l15698,2008,7540,7493,2026,15644,0,25654,2026,35643,7540,43751,15698,49192,25654,51181,35609,49192,43767,43751,49281,35643,51308,25654,49281,15644,43767,7493,35609,2008,25654,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802624" behindDoc="0" locked="0" layoutInCell="1" allowOverlap="1">
                      <wp:simplePos x="0" y="0"/>
                      <wp:positionH relativeFrom="column">
                        <wp:posOffset>250190</wp:posOffset>
                      </wp:positionH>
                      <wp:positionV relativeFrom="paragraph">
                        <wp:posOffset>63500</wp:posOffset>
                      </wp:positionV>
                      <wp:extent cx="51435" cy="51435"/>
                      <wp:effectExtent l="0" t="0" r="0" b="0"/>
                      <wp:wrapNone/>
                      <wp:docPr id="4307" name="Group 4307"/>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08" name="Graphic 4308"/>
                              <wps:cNvSpPr/>
                              <wps:spPr>
                                <a:xfrm>
                                  <a:off x="0" y="0"/>
                                  <a:ext cx="51435" cy="51435"/>
                                </a:xfrm>
                                <a:custGeom>
                                  <a:avLst/>
                                  <a:gdLst/>
                                  <a:ahLst/>
                                  <a:cxnLst/>
                                  <a:rect l="l" t="t" r="r" b="b"/>
                                  <a:pathLst>
                                    <a:path w="51435" h="51435">
                                      <a:moveTo>
                                        <a:pt x="25654" y="0"/>
                                      </a:moveTo>
                                      <a:lnTo>
                                        <a:pt x="15698" y="2008"/>
                                      </a:lnTo>
                                      <a:lnTo>
                                        <a:pt x="7540" y="7493"/>
                                      </a:lnTo>
                                      <a:lnTo>
                                        <a:pt x="2026" y="15644"/>
                                      </a:lnTo>
                                      <a:lnTo>
                                        <a:pt x="0" y="25654"/>
                                      </a:lnTo>
                                      <a:lnTo>
                                        <a:pt x="2026" y="35643"/>
                                      </a:lnTo>
                                      <a:lnTo>
                                        <a:pt x="7540" y="43751"/>
                                      </a:lnTo>
                                      <a:lnTo>
                                        <a:pt x="15698" y="49192"/>
                                      </a:lnTo>
                                      <a:lnTo>
                                        <a:pt x="25654" y="51181"/>
                                      </a:lnTo>
                                      <a:lnTo>
                                        <a:pt x="35609" y="49192"/>
                                      </a:lnTo>
                                      <a:lnTo>
                                        <a:pt x="43767" y="43751"/>
                                      </a:lnTo>
                                      <a:lnTo>
                                        <a:pt x="49281" y="35643"/>
                                      </a:lnTo>
                                      <a:lnTo>
                                        <a:pt x="51308" y="25654"/>
                                      </a:lnTo>
                                      <a:lnTo>
                                        <a:pt x="49281" y="15644"/>
                                      </a:lnTo>
                                      <a:lnTo>
                                        <a:pt x="43767" y="7493"/>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307" o:spid="_x0000_s1026" o:spt="203" style="position:absolute;left:0pt;margin-left:19.7pt;margin-top:5pt;height:4.05pt;width:4.05pt;z-index:251802624;mso-width-relative:page;mso-height-relative:page;" coordsize="51435,51435" o:gfxdata="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lmRIb1wAAAAcBAAAPAAAAAAAAAAEAIAAAACIAAABkcnMvZG93bnJldi54bWxQSwEC&#10;FAAUAAAACACHTuJAzSj/sNkCAAAaCAAADgAAAAAAAAABACAAAAAmAQAAZHJzL2Uyb0RvYy54bWxQ&#10;SwUGAAAAAAYABgBZAQAAcQYAAAAA&#10;">
                      <o:lock v:ext="edit" aspectratio="f"/>
                      <v:shape id="Graphic 4308" o:spid="_x0000_s1026" o:spt="100" style="position:absolute;left:0;top:0;height:51435;width:51435;" fillcolor="#D4936B" filled="t" stroked="f" coordsize="51435,51435" o:gfxdata="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AZzO8AAAA&#10;3QAAAA8AAAAAAAAAAQAgAAAAIgAAAGRycy9kb3ducmV2LnhtbFBLAQIUABQAAAAIAIdO4kAzLwWe&#10;OwAAADkAAAAQAAAAAAAAAAEAIAAAAAsBAABkcnMvc2hhcGV4bWwueG1sUEsFBgAAAAAGAAYAWwEA&#10;ALUDAAAAAA==&#10;" path="m25654,0l15698,2008,7540,7493,2026,15644,0,25654,2026,35643,7540,43751,15698,49192,25654,51181,35609,49192,43767,43751,49281,35643,51308,25654,49281,15644,43767,7493,35609,2008,25654,0xe">
                        <v:fill on="t" focussize="0,0"/>
                        <v:stroke on="f"/>
                        <v:imagedata o:title=""/>
                        <o:lock v:ext="edit" aspectratio="f"/>
                        <v:textbox inset="0mm,0mm,0mm,0mm"/>
                      </v:shape>
                    </v:group>
                  </w:pict>
                </mc:Fallback>
              </mc:AlternateContent>
            </w:r>
            <w:r>
              <w:rPr>
                <w:rFonts w:ascii="Tahoma" w:hAnsi="Tahoma"/>
                <w:color w:val="231F20"/>
                <w:sz w:val="22"/>
              </w:rPr>
              <w:t>How</w:t>
            </w:r>
            <w:r>
              <w:rPr>
                <w:rFonts w:ascii="Tahoma" w:hAnsi="Tahoma"/>
                <w:color w:val="231F20"/>
                <w:spacing w:val="-8"/>
                <w:sz w:val="22"/>
              </w:rPr>
              <w:t xml:space="preserve"> </w:t>
            </w:r>
            <w:r>
              <w:rPr>
                <w:rFonts w:ascii="Tahoma" w:hAnsi="Tahoma"/>
                <w:color w:val="231F20"/>
                <w:sz w:val="22"/>
              </w:rPr>
              <w:t>do</w:t>
            </w:r>
            <w:r>
              <w:rPr>
                <w:rFonts w:ascii="Tahoma" w:hAnsi="Tahoma"/>
                <w:color w:val="231F20"/>
                <w:spacing w:val="-8"/>
                <w:sz w:val="22"/>
              </w:rPr>
              <w:t xml:space="preserve"> </w:t>
            </w:r>
            <w:r>
              <w:rPr>
                <w:rFonts w:ascii="Tahoma" w:hAnsi="Tahoma"/>
                <w:color w:val="231F20"/>
                <w:sz w:val="22"/>
              </w:rPr>
              <w:t>the</w:t>
            </w:r>
            <w:r>
              <w:rPr>
                <w:rFonts w:ascii="Tahoma" w:hAnsi="Tahoma"/>
                <w:color w:val="231F20"/>
                <w:spacing w:val="-8"/>
                <w:sz w:val="22"/>
              </w:rPr>
              <w:t xml:space="preserve"> </w:t>
            </w:r>
            <w:r>
              <w:rPr>
                <w:rFonts w:ascii="Tahoma" w:hAnsi="Tahoma"/>
                <w:color w:val="231F20"/>
                <w:sz w:val="22"/>
              </w:rPr>
              <w:t>characters’</w:t>
            </w:r>
            <w:r>
              <w:rPr>
                <w:rFonts w:ascii="Tahoma" w:hAnsi="Tahoma"/>
                <w:color w:val="231F20"/>
                <w:spacing w:val="-8"/>
                <w:sz w:val="22"/>
              </w:rPr>
              <w:t xml:space="preserve"> </w:t>
            </w:r>
            <w:r>
              <w:rPr>
                <w:rFonts w:ascii="Tahoma" w:hAnsi="Tahoma"/>
                <w:color w:val="231F20"/>
                <w:sz w:val="22"/>
              </w:rPr>
              <w:t>attitudes</w:t>
            </w:r>
            <w:r>
              <w:rPr>
                <w:rFonts w:ascii="Tahoma" w:hAnsi="Tahoma"/>
                <w:color w:val="231F20"/>
                <w:spacing w:val="-8"/>
                <w:sz w:val="22"/>
              </w:rPr>
              <w:t xml:space="preserve"> </w:t>
            </w:r>
            <w:r>
              <w:rPr>
                <w:rFonts w:ascii="Tahoma" w:hAnsi="Tahoma"/>
                <w:color w:val="231F20"/>
                <w:sz w:val="22"/>
              </w:rPr>
              <w:t>towards</w:t>
            </w:r>
            <w:r>
              <w:rPr>
                <w:rFonts w:ascii="Tahoma" w:hAnsi="Tahoma"/>
                <w:color w:val="231F20"/>
                <w:spacing w:val="-8"/>
                <w:sz w:val="22"/>
              </w:rPr>
              <w:t xml:space="preserve"> </w:t>
            </w:r>
            <w:r>
              <w:rPr>
                <w:rFonts w:ascii="Tahoma" w:hAnsi="Tahoma"/>
                <w:color w:val="231F20"/>
                <w:sz w:val="22"/>
              </w:rPr>
              <w:t>Henry</w:t>
            </w:r>
            <w:r>
              <w:rPr>
                <w:rFonts w:ascii="Tahoma" w:hAnsi="Tahoma"/>
                <w:color w:val="231F20"/>
                <w:spacing w:val="-8"/>
                <w:sz w:val="22"/>
              </w:rPr>
              <w:t xml:space="preserve"> </w:t>
            </w:r>
            <w:r>
              <w:rPr>
                <w:rFonts w:ascii="Tahoma" w:hAnsi="Tahoma"/>
                <w:color w:val="231F20"/>
                <w:sz w:val="22"/>
              </w:rPr>
              <w:t>change</w:t>
            </w:r>
            <w:r>
              <w:rPr>
                <w:rFonts w:ascii="Tahoma" w:hAnsi="Tahoma"/>
                <w:color w:val="231F20"/>
                <w:spacing w:val="-8"/>
                <w:sz w:val="22"/>
              </w:rPr>
              <w:t xml:space="preserve"> </w:t>
            </w:r>
            <w:r>
              <w:rPr>
                <w:rFonts w:ascii="Tahoma" w:hAnsi="Tahoma"/>
                <w:color w:val="231F20"/>
                <w:sz w:val="22"/>
              </w:rPr>
              <w:t>during</w:t>
            </w:r>
            <w:r>
              <w:rPr>
                <w:rFonts w:ascii="Tahoma" w:hAnsi="Tahoma"/>
                <w:color w:val="231F20"/>
                <w:spacing w:val="-8"/>
                <w:sz w:val="22"/>
              </w:rPr>
              <w:t xml:space="preserve"> </w:t>
            </w:r>
            <w:r>
              <w:rPr>
                <w:rFonts w:ascii="Tahoma" w:hAnsi="Tahoma"/>
                <w:color w:val="231F20"/>
                <w:sz w:val="22"/>
              </w:rPr>
              <w:t>the</w:t>
            </w:r>
            <w:r>
              <w:rPr>
                <w:rFonts w:ascii="Tahoma" w:hAnsi="Tahoma"/>
                <w:color w:val="231F20"/>
                <w:spacing w:val="-8"/>
                <w:sz w:val="22"/>
              </w:rPr>
              <w:t xml:space="preserve"> </w:t>
            </w:r>
            <w:r>
              <w:rPr>
                <w:rFonts w:ascii="Tahoma" w:hAnsi="Tahoma"/>
                <w:color w:val="231F20"/>
                <w:spacing w:val="-2"/>
                <w:sz w:val="22"/>
              </w:rPr>
              <w:t>play?</w:t>
            </w:r>
          </w:p>
        </w:tc>
      </w:tr>
      <w:tr w14:paraId="4FE5B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24" w:hRule="atLeast"/>
        </w:trPr>
        <w:tc>
          <w:tcPr>
            <w:tcW w:w="7824" w:type="dxa"/>
            <w:tcBorders>
              <w:top w:val="single" w:color="FFFFFF" w:sz="18" w:space="0"/>
            </w:tcBorders>
            <w:shd w:val="clear" w:color="auto" w:fill="F8ECE3"/>
          </w:tcPr>
          <w:p w14:paraId="6FC0ED73">
            <w:pPr>
              <w:pStyle w:val="16"/>
              <w:spacing w:before="159"/>
              <w:ind w:right="3347"/>
              <w:jc w:val="right"/>
              <w:rPr>
                <w:rFonts w:ascii="Tahoma"/>
                <w:sz w:val="22"/>
              </w:rPr>
            </w:pPr>
            <w:r>
              <w:rPr>
                <w:rFonts w:ascii="Tahoma"/>
                <w:color w:val="231F20"/>
                <w:sz w:val="22"/>
              </w:rPr>
              <w:t>Your</w:t>
            </w:r>
            <w:r>
              <w:rPr>
                <w:rFonts w:ascii="Tahoma"/>
                <w:color w:val="231F20"/>
                <w:spacing w:val="-8"/>
                <w:sz w:val="22"/>
              </w:rPr>
              <w:t xml:space="preserve"> </w:t>
            </w:r>
            <w:r>
              <w:rPr>
                <w:rFonts w:ascii="Tahoma"/>
                <w:color w:val="231F20"/>
                <w:sz w:val="22"/>
              </w:rPr>
              <w:t>thoughts</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feelings</w:t>
            </w:r>
            <w:r>
              <w:rPr>
                <w:rFonts w:ascii="Tahoma"/>
                <w:color w:val="231F20"/>
                <w:spacing w:val="-8"/>
                <w:sz w:val="22"/>
              </w:rPr>
              <w:t xml:space="preserve"> </w:t>
            </w:r>
            <w:r>
              <w:rPr>
                <w:rFonts w:ascii="Tahoma"/>
                <w:color w:val="231F20"/>
                <w:sz w:val="22"/>
              </w:rPr>
              <w:t>about</w:t>
            </w:r>
            <w:r>
              <w:rPr>
                <w:rFonts w:ascii="Tahoma"/>
                <w:color w:val="231F20"/>
                <w:spacing w:val="-7"/>
                <w:sz w:val="22"/>
              </w:rPr>
              <w:t xml:space="preserve"> </w:t>
            </w:r>
            <w:r>
              <w:rPr>
                <w:rFonts w:ascii="Tahoma"/>
                <w:color w:val="231F20"/>
                <w:sz w:val="22"/>
              </w:rPr>
              <w:t>the</w:t>
            </w:r>
            <w:r>
              <w:rPr>
                <w:rFonts w:ascii="Tahoma"/>
                <w:color w:val="231F20"/>
                <w:spacing w:val="-7"/>
                <w:sz w:val="22"/>
              </w:rPr>
              <w:t xml:space="preserve"> </w:t>
            </w:r>
            <w:r>
              <w:rPr>
                <w:rFonts w:ascii="Tahoma"/>
                <w:color w:val="231F20"/>
                <w:spacing w:val="-2"/>
                <w:sz w:val="22"/>
              </w:rPr>
              <w:t>play:</w:t>
            </w:r>
          </w:p>
          <w:p w14:paraId="5F463A2D">
            <w:pPr>
              <w:pStyle w:val="16"/>
              <w:spacing w:before="34"/>
              <w:ind w:right="3384"/>
              <w:jc w:val="right"/>
              <w:rPr>
                <w:rFonts w:ascii="Tahoma"/>
                <w:sz w:val="22"/>
              </w:rPr>
            </w:pPr>
            <w:r>
              <mc:AlternateContent>
                <mc:Choice Requires="wpg">
                  <w:drawing>
                    <wp:anchor distT="0" distB="0" distL="0" distR="0" simplePos="0" relativeHeight="251803648" behindDoc="0" locked="0" layoutInCell="1" allowOverlap="1">
                      <wp:simplePos x="0" y="0"/>
                      <wp:positionH relativeFrom="column">
                        <wp:posOffset>250190</wp:posOffset>
                      </wp:positionH>
                      <wp:positionV relativeFrom="paragraph">
                        <wp:posOffset>85090</wp:posOffset>
                      </wp:positionV>
                      <wp:extent cx="51435" cy="51435"/>
                      <wp:effectExtent l="0" t="0" r="0" b="0"/>
                      <wp:wrapNone/>
                      <wp:docPr id="4309" name="Group 4309"/>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10" name="Graphic 4310"/>
                              <wps:cNvSpPr/>
                              <wps:spPr>
                                <a:xfrm>
                                  <a:off x="0" y="0"/>
                                  <a:ext cx="51435" cy="51435"/>
                                </a:xfrm>
                                <a:custGeom>
                                  <a:avLst/>
                                  <a:gdLst/>
                                  <a:ahLst/>
                                  <a:cxnLst/>
                                  <a:rect l="l" t="t" r="r" b="b"/>
                                  <a:pathLst>
                                    <a:path w="51435" h="51435">
                                      <a:moveTo>
                                        <a:pt x="25654" y="0"/>
                                      </a:moveTo>
                                      <a:lnTo>
                                        <a:pt x="15698" y="2008"/>
                                      </a:lnTo>
                                      <a:lnTo>
                                        <a:pt x="7540" y="7492"/>
                                      </a:lnTo>
                                      <a:lnTo>
                                        <a:pt x="2026" y="15644"/>
                                      </a:lnTo>
                                      <a:lnTo>
                                        <a:pt x="0" y="25653"/>
                                      </a:lnTo>
                                      <a:lnTo>
                                        <a:pt x="2026" y="35643"/>
                                      </a:lnTo>
                                      <a:lnTo>
                                        <a:pt x="7540" y="43751"/>
                                      </a:lnTo>
                                      <a:lnTo>
                                        <a:pt x="15698" y="49192"/>
                                      </a:lnTo>
                                      <a:lnTo>
                                        <a:pt x="25654" y="51180"/>
                                      </a:lnTo>
                                      <a:lnTo>
                                        <a:pt x="35609" y="49192"/>
                                      </a:lnTo>
                                      <a:lnTo>
                                        <a:pt x="43767" y="43751"/>
                                      </a:lnTo>
                                      <a:lnTo>
                                        <a:pt x="49281" y="35643"/>
                                      </a:lnTo>
                                      <a:lnTo>
                                        <a:pt x="51308" y="25653"/>
                                      </a:lnTo>
                                      <a:lnTo>
                                        <a:pt x="49281" y="15644"/>
                                      </a:lnTo>
                                      <a:lnTo>
                                        <a:pt x="43767" y="7492"/>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309" o:spid="_x0000_s1026" o:spt="203" style="position:absolute;left:0pt;margin-left:19.7pt;margin-top:6.7pt;height:4.05pt;width:4.05pt;z-index:251803648;mso-width-relative:page;mso-height-relative:page;" coordsize="51435,51435" o:gfxdata="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TNOindgAAAAHAQAADwAAAAAAAAABACAAAAAiAAAAZHJzL2Rvd25yZXYueG1sUEsBAhQA&#10;FAAAAAgAh07iQHYbkpjWAgAAGggAAA4AAAAAAAAAAQAgAAAAJwEAAGRycy9lMm9Eb2MueG1sUEsF&#10;BgAAAAAGAAYAWQEAAG8GAAAAAA==&#10;">
                      <o:lock v:ext="edit" aspectratio="f"/>
                      <v:shape id="Graphic 4310" o:spid="_x0000_s1026" o:spt="100" style="position:absolute;left:0;top:0;height:51435;width:51435;" fillcolor="#D4936B" filled="t" stroked="f" coordsize="51435,51435" o:gfxdata="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v/ei8AAAA&#10;3QAAAA8AAAAAAAAAAQAgAAAAIgAAAGRycy9kb3ducmV2LnhtbFBLAQIUABQAAAAIAIdO4kAzLwWe&#10;OwAAADkAAAAQAAAAAAAAAAEAIAAAAAsBAABkcnMvc2hhcGV4bWwueG1sUEsFBgAAAAAGAAYAWwEA&#10;ALUDAAAAAA==&#10;" path="m25654,0l15698,2008,7540,7492,2026,15644,0,25653,2026,35643,7540,43751,15698,49192,25654,51180,35609,49192,43767,43751,49281,35643,51308,25653,49281,15644,43767,7492,35609,2008,25654,0xe">
                        <v:fill on="t" focussize="0,0"/>
                        <v:stroke on="f"/>
                        <v:imagedata o:title=""/>
                        <o:lock v:ext="edit" aspectratio="f"/>
                        <v:textbox inset="0mm,0mm,0mm,0mm"/>
                      </v:shape>
                    </v:group>
                  </w:pict>
                </mc:Fallback>
              </mc:AlternateContent>
            </w:r>
            <w:r>
              <w:rPr>
                <w:rFonts w:ascii="Tahoma"/>
                <w:color w:val="231F20"/>
                <w:spacing w:val="-2"/>
                <w:sz w:val="22"/>
              </w:rPr>
              <w:t>Did</w:t>
            </w:r>
            <w:r>
              <w:rPr>
                <w:rFonts w:ascii="Tahoma"/>
                <w:color w:val="231F20"/>
                <w:spacing w:val="-16"/>
                <w:sz w:val="22"/>
              </w:rPr>
              <w:t xml:space="preserve"> </w:t>
            </w:r>
            <w:r>
              <w:rPr>
                <w:rFonts w:ascii="Tahoma"/>
                <w:color w:val="231F20"/>
                <w:spacing w:val="-2"/>
                <w:sz w:val="22"/>
              </w:rPr>
              <w:t>you</w:t>
            </w:r>
            <w:r>
              <w:rPr>
                <w:rFonts w:ascii="Tahoma"/>
                <w:color w:val="231F20"/>
                <w:spacing w:val="-15"/>
                <w:sz w:val="22"/>
              </w:rPr>
              <w:t xml:space="preserve"> </w:t>
            </w:r>
            <w:r>
              <w:rPr>
                <w:rFonts w:ascii="Tahoma"/>
                <w:color w:val="231F20"/>
                <w:spacing w:val="-2"/>
                <w:sz w:val="22"/>
              </w:rPr>
              <w:t>enjoy</w:t>
            </w:r>
            <w:r>
              <w:rPr>
                <w:rFonts w:ascii="Tahoma"/>
                <w:color w:val="231F20"/>
                <w:spacing w:val="-15"/>
                <w:sz w:val="22"/>
              </w:rPr>
              <w:t xml:space="preserve"> </w:t>
            </w:r>
            <w:r>
              <w:rPr>
                <w:rFonts w:ascii="Tahoma"/>
                <w:color w:val="231F20"/>
                <w:spacing w:val="-2"/>
                <w:sz w:val="22"/>
              </w:rPr>
              <w:t>the</w:t>
            </w:r>
            <w:r>
              <w:rPr>
                <w:rFonts w:ascii="Tahoma"/>
                <w:color w:val="231F20"/>
                <w:spacing w:val="-15"/>
                <w:sz w:val="22"/>
              </w:rPr>
              <w:t xml:space="preserve"> </w:t>
            </w:r>
            <w:r>
              <w:rPr>
                <w:rFonts w:ascii="Tahoma"/>
                <w:color w:val="231F20"/>
                <w:spacing w:val="-2"/>
                <w:sz w:val="22"/>
              </w:rPr>
              <w:t>play?</w:t>
            </w:r>
            <w:r>
              <w:rPr>
                <w:rFonts w:ascii="Tahoma"/>
                <w:color w:val="231F20"/>
                <w:spacing w:val="-15"/>
                <w:sz w:val="22"/>
              </w:rPr>
              <w:t xml:space="preserve"> </w:t>
            </w:r>
            <w:r>
              <w:rPr>
                <w:rFonts w:ascii="Tahoma"/>
                <w:color w:val="231F20"/>
                <w:spacing w:val="-2"/>
                <w:sz w:val="22"/>
              </w:rPr>
              <w:t>Why</w:t>
            </w:r>
            <w:r>
              <w:rPr>
                <w:rFonts w:ascii="Tahoma"/>
                <w:color w:val="231F20"/>
                <w:spacing w:val="-15"/>
                <w:sz w:val="22"/>
              </w:rPr>
              <w:t xml:space="preserve"> </w:t>
            </w:r>
            <w:r>
              <w:rPr>
                <w:rFonts w:ascii="Tahoma"/>
                <w:color w:val="231F20"/>
                <w:spacing w:val="-2"/>
                <w:sz w:val="22"/>
              </w:rPr>
              <w:t>or</w:t>
            </w:r>
            <w:r>
              <w:rPr>
                <w:rFonts w:ascii="Tahoma"/>
                <w:color w:val="231F20"/>
                <w:spacing w:val="-16"/>
                <w:sz w:val="22"/>
              </w:rPr>
              <w:t xml:space="preserve"> </w:t>
            </w:r>
            <w:r>
              <w:rPr>
                <w:rFonts w:ascii="Tahoma"/>
                <w:color w:val="231F20"/>
                <w:spacing w:val="-2"/>
                <w:sz w:val="22"/>
              </w:rPr>
              <w:t>why</w:t>
            </w:r>
            <w:r>
              <w:rPr>
                <w:rFonts w:ascii="Tahoma"/>
                <w:color w:val="231F20"/>
                <w:spacing w:val="-15"/>
                <w:sz w:val="22"/>
              </w:rPr>
              <w:t xml:space="preserve"> </w:t>
            </w:r>
            <w:r>
              <w:rPr>
                <w:rFonts w:ascii="Tahoma"/>
                <w:color w:val="231F20"/>
                <w:spacing w:val="-4"/>
                <w:sz w:val="22"/>
              </w:rPr>
              <w:t>not?</w:t>
            </w:r>
          </w:p>
          <w:p w14:paraId="1DD204F8">
            <w:pPr>
              <w:pStyle w:val="16"/>
              <w:spacing w:before="35"/>
              <w:ind w:left="585"/>
              <w:rPr>
                <w:rFonts w:ascii="Tahoma"/>
                <w:sz w:val="22"/>
              </w:rPr>
            </w:pPr>
            <w:r>
              <mc:AlternateContent>
                <mc:Choice Requires="wpg">
                  <w:drawing>
                    <wp:anchor distT="0" distB="0" distL="0" distR="0" simplePos="0" relativeHeight="251803648" behindDoc="0" locked="0" layoutInCell="1" allowOverlap="1">
                      <wp:simplePos x="0" y="0"/>
                      <wp:positionH relativeFrom="column">
                        <wp:posOffset>250190</wp:posOffset>
                      </wp:positionH>
                      <wp:positionV relativeFrom="paragraph">
                        <wp:posOffset>85725</wp:posOffset>
                      </wp:positionV>
                      <wp:extent cx="51435" cy="51435"/>
                      <wp:effectExtent l="0" t="0" r="0" b="0"/>
                      <wp:wrapNone/>
                      <wp:docPr id="4311" name="Group 4311"/>
                      <wp:cNvGraphicFramePr/>
                      <a:graphic xmlns:a="http://schemas.openxmlformats.org/drawingml/2006/main">
                        <a:graphicData uri="http://schemas.microsoft.com/office/word/2010/wordprocessingGroup">
                          <wpg:wgp>
                            <wpg:cNvGrpSpPr/>
                            <wpg:grpSpPr>
                              <a:xfrm>
                                <a:off x="0" y="0"/>
                                <a:ext cx="51435" cy="51435"/>
                                <a:chOff x="0" y="0"/>
                                <a:chExt cx="51435" cy="51435"/>
                              </a:xfrm>
                            </wpg:grpSpPr>
                            <wps:wsp>
                              <wps:cNvPr id="4312" name="Graphic 4312"/>
                              <wps:cNvSpPr/>
                              <wps:spPr>
                                <a:xfrm>
                                  <a:off x="0" y="0"/>
                                  <a:ext cx="51435" cy="51435"/>
                                </a:xfrm>
                                <a:custGeom>
                                  <a:avLst/>
                                  <a:gdLst/>
                                  <a:ahLst/>
                                  <a:cxnLst/>
                                  <a:rect l="l" t="t" r="r" b="b"/>
                                  <a:pathLst>
                                    <a:path w="51435" h="51435">
                                      <a:moveTo>
                                        <a:pt x="25654" y="0"/>
                                      </a:moveTo>
                                      <a:lnTo>
                                        <a:pt x="15698" y="2008"/>
                                      </a:lnTo>
                                      <a:lnTo>
                                        <a:pt x="7540" y="7492"/>
                                      </a:lnTo>
                                      <a:lnTo>
                                        <a:pt x="2026" y="15644"/>
                                      </a:lnTo>
                                      <a:lnTo>
                                        <a:pt x="0" y="25653"/>
                                      </a:lnTo>
                                      <a:lnTo>
                                        <a:pt x="2026" y="35643"/>
                                      </a:lnTo>
                                      <a:lnTo>
                                        <a:pt x="7540" y="43751"/>
                                      </a:lnTo>
                                      <a:lnTo>
                                        <a:pt x="15698" y="49192"/>
                                      </a:lnTo>
                                      <a:lnTo>
                                        <a:pt x="25654" y="51180"/>
                                      </a:lnTo>
                                      <a:lnTo>
                                        <a:pt x="35609" y="49192"/>
                                      </a:lnTo>
                                      <a:lnTo>
                                        <a:pt x="43767" y="43751"/>
                                      </a:lnTo>
                                      <a:lnTo>
                                        <a:pt x="49281" y="35643"/>
                                      </a:lnTo>
                                      <a:lnTo>
                                        <a:pt x="51308" y="25653"/>
                                      </a:lnTo>
                                      <a:lnTo>
                                        <a:pt x="49281" y="15644"/>
                                      </a:lnTo>
                                      <a:lnTo>
                                        <a:pt x="43767" y="7492"/>
                                      </a:lnTo>
                                      <a:lnTo>
                                        <a:pt x="35609" y="2008"/>
                                      </a:lnTo>
                                      <a:lnTo>
                                        <a:pt x="25654" y="0"/>
                                      </a:lnTo>
                                      <a:close/>
                                    </a:path>
                                  </a:pathLst>
                                </a:custGeom>
                                <a:solidFill>
                                  <a:srgbClr val="D4936B"/>
                                </a:solidFill>
                              </wps:spPr>
                              <wps:bodyPr wrap="square" lIns="0" tIns="0" rIns="0" bIns="0" rtlCol="0">
                                <a:noAutofit/>
                              </wps:bodyPr>
                            </wps:wsp>
                          </wpg:wgp>
                        </a:graphicData>
                      </a:graphic>
                    </wp:anchor>
                  </w:drawing>
                </mc:Choice>
                <mc:Fallback>
                  <w:pict>
                    <v:group id="Group 4311" o:spid="_x0000_s1026" o:spt="203" style="position:absolute;left:0pt;margin-left:19.7pt;margin-top:6.75pt;height:4.05pt;width:4.05pt;z-index:251803648;mso-width-relative:page;mso-height-relative:page;" coordsize="51435,51435" o:gfxdata="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tQmrx2AAAAAcBAAAPAAAAAAAAAAEAIAAAACIAAABkcnMvZG93bnJldi54bWxQSwEC&#10;FAAUAAAACACHTuJAOwTJVtgCAAAaCAAADgAAAAAAAAABACAAAAAnAQAAZHJzL2Uyb0RvYy54bWxQ&#10;SwUGAAAAAAYABgBZAQAAcQYAAAAA&#10;">
                      <o:lock v:ext="edit" aspectratio="f"/>
                      <v:shape id="Graphic 4312" o:spid="_x0000_s1026" o:spt="100" style="position:absolute;left:0;top:0;height:51435;width:51435;" fillcolor="#D4936B" filled="t" stroked="f" coordsize="51435,51435" o:gfxdata="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HGBL4A&#10;AADdAAAADwAAAAAAAAABACAAAAAiAAAAZHJzL2Rvd25yZXYueG1sUEsBAhQAFAAAAAgAh07iQDMv&#10;BZ47AAAAOQAAABAAAAAAAAAAAQAgAAAADQEAAGRycy9zaGFwZXhtbC54bWxQSwUGAAAAAAYABgBb&#10;AQAAtwMAAAAA&#10;" path="m25654,0l15698,2008,7540,7492,2026,15644,0,25653,2026,35643,7540,43751,15698,49192,25654,51180,35609,49192,43767,43751,49281,35643,51308,25653,49281,15644,43767,7492,35609,2008,25654,0xe">
                        <v:fill on="t" focussize="0,0"/>
                        <v:stroke on="f"/>
                        <v:imagedata o:title=""/>
                        <o:lock v:ext="edit" aspectratio="f"/>
                        <v:textbox inset="0mm,0mm,0mm,0mm"/>
                      </v:shape>
                    </v:group>
                  </w:pict>
                </mc:Fallback>
              </mc:AlternateContent>
            </w:r>
            <w:r>
              <w:rPr>
                <w:rFonts w:ascii="Tahoma"/>
                <w:color w:val="231F20"/>
                <w:sz w:val="22"/>
              </w:rPr>
              <w:t>Would</w:t>
            </w:r>
            <w:r>
              <w:rPr>
                <w:rFonts w:ascii="Tahoma"/>
                <w:color w:val="231F20"/>
                <w:spacing w:val="-18"/>
                <w:sz w:val="22"/>
              </w:rPr>
              <w:t xml:space="preserve"> </w:t>
            </w:r>
            <w:r>
              <w:rPr>
                <w:rFonts w:ascii="Tahoma"/>
                <w:color w:val="231F20"/>
                <w:sz w:val="22"/>
              </w:rPr>
              <w:t>you</w:t>
            </w:r>
            <w:r>
              <w:rPr>
                <w:rFonts w:ascii="Tahoma"/>
                <w:color w:val="231F20"/>
                <w:spacing w:val="-17"/>
                <w:sz w:val="22"/>
              </w:rPr>
              <w:t xml:space="preserve"> </w:t>
            </w:r>
            <w:r>
              <w:rPr>
                <w:rFonts w:ascii="Tahoma"/>
                <w:color w:val="231F20"/>
                <w:sz w:val="22"/>
              </w:rPr>
              <w:t>recommend</w:t>
            </w:r>
            <w:r>
              <w:rPr>
                <w:rFonts w:ascii="Tahoma"/>
                <w:color w:val="231F20"/>
                <w:spacing w:val="-17"/>
                <w:sz w:val="22"/>
              </w:rPr>
              <w:t xml:space="preserve"> </w:t>
            </w:r>
            <w:r>
              <w:rPr>
                <w:rFonts w:ascii="Tahoma"/>
                <w:color w:val="231F20"/>
                <w:sz w:val="22"/>
              </w:rPr>
              <w:t>the</w:t>
            </w:r>
            <w:r>
              <w:rPr>
                <w:rFonts w:ascii="Tahoma"/>
                <w:color w:val="231F20"/>
                <w:spacing w:val="-17"/>
                <w:sz w:val="22"/>
              </w:rPr>
              <w:t xml:space="preserve"> </w:t>
            </w:r>
            <w:r>
              <w:rPr>
                <w:rFonts w:ascii="Tahoma"/>
                <w:color w:val="231F20"/>
                <w:sz w:val="22"/>
              </w:rPr>
              <w:t>play</w:t>
            </w:r>
            <w:r>
              <w:rPr>
                <w:rFonts w:ascii="Tahoma"/>
                <w:color w:val="231F20"/>
                <w:spacing w:val="-17"/>
                <w:sz w:val="22"/>
              </w:rPr>
              <w:t xml:space="preserve"> </w:t>
            </w:r>
            <w:r>
              <w:rPr>
                <w:rFonts w:ascii="Tahoma"/>
                <w:color w:val="231F20"/>
                <w:sz w:val="22"/>
              </w:rPr>
              <w:t>to</w:t>
            </w:r>
            <w:r>
              <w:rPr>
                <w:rFonts w:ascii="Tahoma"/>
                <w:color w:val="231F20"/>
                <w:spacing w:val="-17"/>
                <w:sz w:val="22"/>
              </w:rPr>
              <w:t xml:space="preserve"> </w:t>
            </w:r>
            <w:r>
              <w:rPr>
                <w:rFonts w:ascii="Tahoma"/>
                <w:color w:val="231F20"/>
                <w:sz w:val="22"/>
              </w:rPr>
              <w:t>other</w:t>
            </w:r>
            <w:r>
              <w:rPr>
                <w:rFonts w:ascii="Tahoma"/>
                <w:color w:val="231F20"/>
                <w:spacing w:val="-17"/>
                <w:sz w:val="22"/>
              </w:rPr>
              <w:t xml:space="preserve"> </w:t>
            </w:r>
            <w:r>
              <w:rPr>
                <w:rFonts w:ascii="Tahoma"/>
                <w:color w:val="231F20"/>
                <w:sz w:val="22"/>
              </w:rPr>
              <w:t>people?</w:t>
            </w:r>
            <w:r>
              <w:rPr>
                <w:rFonts w:ascii="Tahoma"/>
                <w:color w:val="231F20"/>
                <w:spacing w:val="-17"/>
                <w:sz w:val="22"/>
              </w:rPr>
              <w:t xml:space="preserve"> </w:t>
            </w:r>
            <w:r>
              <w:rPr>
                <w:rFonts w:ascii="Tahoma"/>
                <w:color w:val="231F20"/>
                <w:sz w:val="22"/>
              </w:rPr>
              <w:t>Why</w:t>
            </w:r>
            <w:r>
              <w:rPr>
                <w:rFonts w:ascii="Tahoma"/>
                <w:color w:val="231F20"/>
                <w:spacing w:val="-18"/>
                <w:sz w:val="22"/>
              </w:rPr>
              <w:t xml:space="preserve"> </w:t>
            </w:r>
            <w:r>
              <w:rPr>
                <w:rFonts w:ascii="Tahoma"/>
                <w:color w:val="231F20"/>
                <w:sz w:val="22"/>
              </w:rPr>
              <w:t>or</w:t>
            </w:r>
            <w:r>
              <w:rPr>
                <w:rFonts w:ascii="Tahoma"/>
                <w:color w:val="231F20"/>
                <w:spacing w:val="-17"/>
                <w:sz w:val="22"/>
              </w:rPr>
              <w:t xml:space="preserve"> </w:t>
            </w:r>
            <w:r>
              <w:rPr>
                <w:rFonts w:ascii="Tahoma"/>
                <w:color w:val="231F20"/>
                <w:sz w:val="22"/>
              </w:rPr>
              <w:t>why</w:t>
            </w:r>
            <w:r>
              <w:rPr>
                <w:rFonts w:ascii="Tahoma"/>
                <w:color w:val="231F20"/>
                <w:spacing w:val="-17"/>
                <w:sz w:val="22"/>
              </w:rPr>
              <w:t xml:space="preserve"> </w:t>
            </w:r>
            <w:r>
              <w:rPr>
                <w:rFonts w:ascii="Tahoma"/>
                <w:color w:val="231F20"/>
                <w:spacing w:val="-4"/>
                <w:sz w:val="22"/>
              </w:rPr>
              <w:t>not?</w:t>
            </w:r>
          </w:p>
        </w:tc>
      </w:tr>
    </w:tbl>
    <w:p w14:paraId="4D365698">
      <w:pPr>
        <w:pStyle w:val="15"/>
        <w:numPr>
          <w:ilvl w:val="0"/>
          <w:numId w:val="117"/>
        </w:numPr>
        <w:tabs>
          <w:tab w:val="left" w:pos="2097"/>
        </w:tabs>
        <w:spacing w:before="190" w:after="0" w:line="240" w:lineRule="auto"/>
        <w:ind w:left="2097" w:right="0" w:hanging="368"/>
        <w:jc w:val="left"/>
        <w:rPr>
          <w:rFonts w:ascii="Tahoma"/>
          <w:sz w:val="22"/>
        </w:rPr>
      </w:pPr>
      <w:r>
        <w:rPr>
          <w:rFonts w:ascii="Tahoma"/>
          <w:color w:val="231F20"/>
          <w:spacing w:val="-4"/>
          <w:sz w:val="22"/>
        </w:rPr>
        <w:t>Now</w:t>
      </w:r>
      <w:r>
        <w:rPr>
          <w:rFonts w:ascii="Tahoma"/>
          <w:color w:val="231F20"/>
          <w:spacing w:val="-10"/>
          <w:sz w:val="22"/>
        </w:rPr>
        <w:t xml:space="preserve"> </w:t>
      </w:r>
      <w:r>
        <w:rPr>
          <w:rFonts w:ascii="Tahoma"/>
          <w:color w:val="231F20"/>
          <w:spacing w:val="-4"/>
          <w:sz w:val="22"/>
        </w:rPr>
        <w:t>write</w:t>
      </w:r>
      <w:r>
        <w:rPr>
          <w:rFonts w:ascii="Tahoma"/>
          <w:color w:val="231F20"/>
          <w:spacing w:val="-9"/>
          <w:sz w:val="22"/>
        </w:rPr>
        <w:t xml:space="preserve"> </w:t>
      </w:r>
      <w:r>
        <w:rPr>
          <w:rFonts w:ascii="Tahoma"/>
          <w:color w:val="231F20"/>
          <w:spacing w:val="-4"/>
          <w:sz w:val="22"/>
        </w:rPr>
        <w:t>your</w:t>
      </w:r>
      <w:r>
        <w:rPr>
          <w:rFonts w:ascii="Tahoma"/>
          <w:color w:val="231F20"/>
          <w:spacing w:val="-9"/>
          <w:sz w:val="22"/>
        </w:rPr>
        <w:t xml:space="preserve"> </w:t>
      </w:r>
      <w:r>
        <w:rPr>
          <w:rFonts w:ascii="Tahoma"/>
          <w:color w:val="231F20"/>
          <w:spacing w:val="-4"/>
          <w:sz w:val="22"/>
        </w:rPr>
        <w:t>review</w:t>
      </w:r>
      <w:r>
        <w:rPr>
          <w:rFonts w:ascii="Tahoma"/>
          <w:color w:val="231F20"/>
          <w:spacing w:val="-9"/>
          <w:sz w:val="22"/>
        </w:rPr>
        <w:t xml:space="preserve"> </w:t>
      </w:r>
      <w:r>
        <w:rPr>
          <w:rFonts w:ascii="Tahoma"/>
          <w:color w:val="231F20"/>
          <w:spacing w:val="-4"/>
          <w:sz w:val="22"/>
        </w:rPr>
        <w:t>using</w:t>
      </w:r>
      <w:r>
        <w:rPr>
          <w:rFonts w:ascii="Tahoma"/>
          <w:color w:val="231F20"/>
          <w:spacing w:val="-9"/>
          <w:sz w:val="22"/>
        </w:rPr>
        <w:t xml:space="preserve"> </w:t>
      </w:r>
      <w:r>
        <w:rPr>
          <w:rFonts w:ascii="Tahoma"/>
          <w:color w:val="231F20"/>
          <w:spacing w:val="-4"/>
          <w:sz w:val="22"/>
        </w:rPr>
        <w:t>full</w:t>
      </w:r>
      <w:r>
        <w:rPr>
          <w:rFonts w:ascii="Tahoma"/>
          <w:color w:val="231F20"/>
          <w:spacing w:val="-9"/>
          <w:sz w:val="22"/>
        </w:rPr>
        <w:t xml:space="preserve"> </w:t>
      </w:r>
      <w:r>
        <w:rPr>
          <w:rFonts w:ascii="Tahoma"/>
          <w:color w:val="231F20"/>
          <w:spacing w:val="-4"/>
          <w:sz w:val="22"/>
        </w:rPr>
        <w:t>sentences.</w:t>
      </w:r>
      <w:r>
        <w:rPr>
          <w:rFonts w:ascii="Tahoma"/>
          <w:color w:val="231F20"/>
          <w:spacing w:val="-9"/>
          <w:sz w:val="22"/>
        </w:rPr>
        <w:t xml:space="preserve"> </w:t>
      </w:r>
      <w:r>
        <w:rPr>
          <w:rFonts w:ascii="Tahoma"/>
          <w:color w:val="231F20"/>
          <w:spacing w:val="-4"/>
          <w:sz w:val="22"/>
        </w:rPr>
        <w:t>Remember</w:t>
      </w:r>
      <w:r>
        <w:rPr>
          <w:rFonts w:ascii="Tahoma"/>
          <w:color w:val="231F20"/>
          <w:spacing w:val="-9"/>
          <w:sz w:val="22"/>
        </w:rPr>
        <w:t xml:space="preserve"> </w:t>
      </w:r>
      <w:r>
        <w:rPr>
          <w:rFonts w:ascii="Tahoma"/>
          <w:color w:val="231F20"/>
          <w:spacing w:val="-4"/>
          <w:sz w:val="22"/>
        </w:rPr>
        <w:t>you</w:t>
      </w:r>
      <w:r>
        <w:rPr>
          <w:rFonts w:ascii="Tahoma"/>
          <w:color w:val="231F20"/>
          <w:spacing w:val="-9"/>
          <w:sz w:val="22"/>
        </w:rPr>
        <w:t xml:space="preserve"> </w:t>
      </w:r>
      <w:r>
        <w:rPr>
          <w:rFonts w:ascii="Tahoma"/>
          <w:color w:val="231F20"/>
          <w:spacing w:val="-4"/>
          <w:sz w:val="22"/>
        </w:rPr>
        <w:t>should</w:t>
      </w:r>
      <w:r>
        <w:rPr>
          <w:rFonts w:ascii="Tahoma"/>
          <w:color w:val="231F20"/>
          <w:spacing w:val="-9"/>
          <w:sz w:val="22"/>
        </w:rPr>
        <w:t xml:space="preserve"> </w:t>
      </w:r>
      <w:r>
        <w:rPr>
          <w:rFonts w:ascii="Tahoma"/>
          <w:color w:val="231F20"/>
          <w:spacing w:val="-4"/>
          <w:sz w:val="22"/>
        </w:rPr>
        <w:t>explain</w:t>
      </w:r>
      <w:r>
        <w:rPr>
          <w:rFonts w:ascii="Tahoma"/>
          <w:color w:val="231F20"/>
          <w:spacing w:val="-9"/>
          <w:sz w:val="22"/>
        </w:rPr>
        <w:t xml:space="preserve"> </w:t>
      </w:r>
      <w:r>
        <w:rPr>
          <w:rFonts w:ascii="Tahoma"/>
          <w:color w:val="231F20"/>
          <w:spacing w:val="-4"/>
          <w:sz w:val="22"/>
        </w:rPr>
        <w:t>your</w:t>
      </w:r>
      <w:r>
        <w:rPr>
          <w:rFonts w:ascii="Tahoma"/>
          <w:color w:val="231F20"/>
          <w:spacing w:val="-10"/>
          <w:sz w:val="22"/>
        </w:rPr>
        <w:t xml:space="preserve"> </w:t>
      </w:r>
      <w:r>
        <w:rPr>
          <w:rFonts w:ascii="Tahoma"/>
          <w:color w:val="231F20"/>
          <w:spacing w:val="-4"/>
          <w:sz w:val="22"/>
        </w:rPr>
        <w:t>ideas.</w:t>
      </w:r>
    </w:p>
    <w:p w14:paraId="5ECCB937">
      <w:pPr>
        <w:pStyle w:val="11"/>
        <w:spacing w:before="11"/>
        <w:rPr>
          <w:rFonts w:ascii="Tahoma"/>
          <w:sz w:val="12"/>
        </w:rPr>
      </w:pPr>
    </w:p>
    <w:p w14:paraId="59B87048">
      <w:pPr>
        <w:pStyle w:val="11"/>
        <w:spacing w:before="7"/>
        <w:rPr>
          <w:rFonts w:ascii="Tahoma"/>
          <w:sz w:val="16"/>
        </w:rPr>
      </w:pPr>
    </w:p>
    <w:p w14:paraId="790AF4FE">
      <w:pPr>
        <w:spacing w:before="97"/>
        <w:ind w:left="0" w:right="617" w:firstLine="0"/>
        <w:jc w:val="right"/>
        <w:rPr>
          <w:rFonts w:ascii="Tahoma"/>
          <w:sz w:val="20"/>
        </w:rPr>
      </w:pPr>
      <w:r>
        <w:rPr>
          <w:rFonts w:ascii="Tahoma"/>
          <w:color w:val="231F20"/>
          <w:spacing w:val="-5"/>
          <w:sz w:val="20"/>
        </w:rPr>
        <w:t>89</w:t>
      </w:r>
    </w:p>
    <w:p w14:paraId="6DD8DDB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3EF2AE4">
      <w:pPr>
        <w:spacing w:after="0" w:line="240" w:lineRule="auto"/>
        <w:jc w:val="left"/>
        <w:rPr>
          <w:rFonts w:ascii="Tahoma"/>
          <w:sz w:val="20"/>
        </w:rPr>
        <w:sectPr>
          <w:pgSz w:w="11910" w:h="16840"/>
          <w:pgMar w:top="0" w:right="0" w:bottom="0" w:left="0" w:header="720" w:footer="720" w:gutter="0"/>
          <w:cols w:space="720" w:num="1"/>
        </w:sectPr>
      </w:pPr>
    </w:p>
    <w:p w14:paraId="13ADB32B">
      <w:pPr>
        <w:pStyle w:val="11"/>
        <w:rPr>
          <w:rFonts w:ascii="Tahoma"/>
          <w:sz w:val="20"/>
        </w:rPr>
      </w:pPr>
    </w:p>
    <w:p w14:paraId="25BCE300">
      <w:pPr>
        <w:pStyle w:val="11"/>
        <w:rPr>
          <w:rFonts w:ascii="Tahoma"/>
          <w:sz w:val="20"/>
        </w:rPr>
      </w:pPr>
    </w:p>
    <w:p w14:paraId="6E826EA6">
      <w:pPr>
        <w:pStyle w:val="11"/>
        <w:rPr>
          <w:rFonts w:ascii="Tahoma"/>
          <w:sz w:val="20"/>
        </w:rPr>
      </w:pPr>
    </w:p>
    <w:p w14:paraId="5BDCF3D9">
      <w:pPr>
        <w:pStyle w:val="11"/>
        <w:rPr>
          <w:rFonts w:ascii="Tahoma"/>
          <w:sz w:val="20"/>
        </w:rPr>
      </w:pPr>
    </w:p>
    <w:p w14:paraId="7BCD6183">
      <w:pPr>
        <w:pStyle w:val="8"/>
        <w:spacing w:before="282"/>
        <w:jc w:val="both"/>
      </w:pPr>
      <w:r>
        <mc:AlternateContent>
          <mc:Choice Requires="wps">
            <w:drawing>
              <wp:anchor distT="0" distB="0" distL="0" distR="0" simplePos="0" relativeHeight="251877376" behindDoc="1" locked="0" layoutInCell="1" allowOverlap="1">
                <wp:simplePos x="0" y="0"/>
                <wp:positionH relativeFrom="page">
                  <wp:posOffset>407035</wp:posOffset>
                </wp:positionH>
                <wp:positionV relativeFrom="paragraph">
                  <wp:posOffset>-334010</wp:posOffset>
                </wp:positionV>
                <wp:extent cx="724535" cy="161925"/>
                <wp:effectExtent l="0" t="0" r="0" b="0"/>
                <wp:wrapNone/>
                <wp:docPr id="4335" name="Textbox 4335"/>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0193D88B">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4335" o:spid="_x0000_s1026" o:spt="202" type="#_x0000_t202" style="position:absolute;left:0pt;margin-left:32.05pt;margin-top:-26.3pt;height:12.75pt;width:57.05pt;mso-position-horizontal-relative:page;z-index:-251439104;mso-width-relative:page;mso-height-relative:page;" filled="f" stroked="f" coordsize="21600,21600" o:gfxdata="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MEqotkAAAAKAQAADwAAAAAAAAABACAAAAAiAAAAZHJzL2Rvd25yZXYueG1sUEsBAhQAFAAA&#10;AAgAh07iQNIOci+1AQAAeQMAAA4AAAAAAAAAAQAgAAAAKAEAAGRycy9lMm9Eb2MueG1sUEsFBgAA&#10;AAAGAAYAWQEAAE8FAAAAAA==&#10;">
                <v:fill on="f" focussize="0,0"/>
                <v:stroke on="f"/>
                <v:imagedata o:title=""/>
                <o:lock v:ext="edit" aspectratio="f"/>
                <v:textbox inset="0mm,0mm,0mm,0mm">
                  <w:txbxContent>
                    <w:p w14:paraId="0193D88B">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color w:val="D4936B"/>
          <w:w w:val="90"/>
          <w:position w:val="-3"/>
        </w:rPr>
        <w:t>*</w:t>
      </w:r>
      <w:r>
        <w:rPr>
          <w:color w:val="D4936B"/>
          <w:spacing w:val="13"/>
          <w:position w:val="-3"/>
        </w:rPr>
        <w:t xml:space="preserve"> </w:t>
      </w:r>
      <w:r>
        <w:rPr>
          <w:color w:val="D4936B"/>
          <w:w w:val="90"/>
        </w:rPr>
        <w:t>Expanding</w:t>
      </w:r>
      <w:r>
        <w:rPr>
          <w:color w:val="D4936B"/>
          <w:spacing w:val="13"/>
        </w:rPr>
        <w:t xml:space="preserve"> </w:t>
      </w:r>
      <w:r>
        <w:rPr>
          <w:color w:val="D4936B"/>
          <w:w w:val="90"/>
        </w:rPr>
        <w:t>Your</w:t>
      </w:r>
      <w:r>
        <w:rPr>
          <w:color w:val="D4936B"/>
          <w:spacing w:val="13"/>
        </w:rPr>
        <w:t xml:space="preserve"> </w:t>
      </w:r>
      <w:r>
        <w:rPr>
          <w:color w:val="D4936B"/>
          <w:spacing w:val="-2"/>
          <w:w w:val="90"/>
        </w:rPr>
        <w:t>World</w:t>
      </w:r>
    </w:p>
    <w:p w14:paraId="39D40443">
      <w:pPr>
        <w:pStyle w:val="11"/>
        <w:spacing w:before="11"/>
        <w:rPr>
          <w:rFonts w:ascii="Tahoma"/>
          <w:b/>
          <w:sz w:val="34"/>
        </w:rPr>
      </w:pPr>
    </w:p>
    <w:p w14:paraId="0DA18CF4">
      <w:pPr>
        <w:spacing w:before="0"/>
        <w:ind w:left="652" w:right="2835" w:firstLine="0"/>
        <w:jc w:val="center"/>
        <w:rPr>
          <w:rFonts w:ascii="Tahoma"/>
          <w:sz w:val="36"/>
        </w:rPr>
      </w:pPr>
      <w:r>
        <w:rPr>
          <w:rFonts w:ascii="Verdana"/>
          <w:color w:val="B68B77"/>
          <w:w w:val="90"/>
          <w:sz w:val="46"/>
        </w:rPr>
        <w:t>MY</w:t>
      </w:r>
      <w:r>
        <w:rPr>
          <w:rFonts w:ascii="Verdana"/>
          <w:color w:val="B68B77"/>
          <w:spacing w:val="14"/>
          <w:sz w:val="46"/>
        </w:rPr>
        <w:t xml:space="preserve"> </w:t>
      </w:r>
      <w:r>
        <w:rPr>
          <w:rFonts w:ascii="Verdana"/>
          <w:color w:val="B68B77"/>
          <w:w w:val="90"/>
          <w:sz w:val="46"/>
        </w:rPr>
        <w:t>UNCLE</w:t>
      </w:r>
      <w:r>
        <w:rPr>
          <w:rFonts w:ascii="Verdana"/>
          <w:color w:val="B68B77"/>
          <w:spacing w:val="15"/>
          <w:sz w:val="46"/>
        </w:rPr>
        <w:t xml:space="preserve"> </w:t>
      </w:r>
      <w:r>
        <w:rPr>
          <w:rFonts w:ascii="Verdana"/>
          <w:color w:val="B68B77"/>
          <w:w w:val="90"/>
          <w:sz w:val="46"/>
        </w:rPr>
        <w:t>JULES</w:t>
      </w:r>
      <w:r>
        <w:rPr>
          <w:rFonts w:ascii="Verdana"/>
          <w:color w:val="B68B77"/>
          <w:spacing w:val="15"/>
          <w:sz w:val="46"/>
        </w:rPr>
        <w:t xml:space="preserve"> </w:t>
      </w:r>
      <w:r>
        <w:rPr>
          <w:rFonts w:ascii="Tahoma"/>
          <w:color w:val="B68B77"/>
          <w:spacing w:val="-2"/>
          <w:w w:val="90"/>
          <w:position w:val="4"/>
          <w:sz w:val="36"/>
        </w:rPr>
        <w:t>(Adapted)</w:t>
      </w:r>
    </w:p>
    <w:p w14:paraId="0A5466D4">
      <w:pPr>
        <w:spacing w:before="75"/>
        <w:ind w:left="652" w:right="2834" w:firstLine="0"/>
        <w:jc w:val="center"/>
        <w:rPr>
          <w:rFonts w:ascii="Verdana" w:hAnsi="Verdana"/>
          <w:sz w:val="26"/>
        </w:rPr>
      </w:pPr>
      <w:r>
        <w:rPr>
          <w:rFonts w:ascii="Verdana" w:hAnsi="Verdana"/>
          <w:color w:val="B68B77"/>
          <w:spacing w:val="-4"/>
          <w:sz w:val="26"/>
        </w:rPr>
        <w:t>Henri</w:t>
      </w:r>
      <w:r>
        <w:rPr>
          <w:rFonts w:ascii="Verdana" w:hAnsi="Verdana"/>
          <w:color w:val="B68B77"/>
          <w:spacing w:val="-19"/>
          <w:sz w:val="26"/>
        </w:rPr>
        <w:t xml:space="preserve"> </w:t>
      </w:r>
      <w:r>
        <w:rPr>
          <w:rFonts w:ascii="Verdana" w:hAnsi="Verdana"/>
          <w:color w:val="B68B77"/>
          <w:spacing w:val="-4"/>
          <w:sz w:val="26"/>
        </w:rPr>
        <w:t>René</w:t>
      </w:r>
      <w:r>
        <w:rPr>
          <w:rFonts w:ascii="Verdana" w:hAnsi="Verdana"/>
          <w:color w:val="B68B77"/>
          <w:spacing w:val="-18"/>
          <w:sz w:val="26"/>
        </w:rPr>
        <w:t xml:space="preserve"> </w:t>
      </w:r>
      <w:r>
        <w:rPr>
          <w:rFonts w:ascii="Verdana" w:hAnsi="Verdana"/>
          <w:color w:val="B68B77"/>
          <w:spacing w:val="-4"/>
          <w:sz w:val="26"/>
        </w:rPr>
        <w:t>Albert</w:t>
      </w:r>
      <w:r>
        <w:rPr>
          <w:rFonts w:ascii="Verdana" w:hAnsi="Verdana"/>
          <w:color w:val="B68B77"/>
          <w:spacing w:val="-18"/>
          <w:sz w:val="26"/>
        </w:rPr>
        <w:t xml:space="preserve"> </w:t>
      </w:r>
      <w:r>
        <w:rPr>
          <w:rFonts w:ascii="Verdana" w:hAnsi="Verdana"/>
          <w:color w:val="B68B77"/>
          <w:spacing w:val="-4"/>
          <w:sz w:val="26"/>
        </w:rPr>
        <w:t>Guy</w:t>
      </w:r>
      <w:r>
        <w:rPr>
          <w:rFonts w:ascii="Verdana" w:hAnsi="Verdana"/>
          <w:color w:val="B68B77"/>
          <w:spacing w:val="-18"/>
          <w:sz w:val="26"/>
        </w:rPr>
        <w:t xml:space="preserve"> </w:t>
      </w:r>
      <w:r>
        <w:rPr>
          <w:rFonts w:ascii="Verdana" w:hAnsi="Verdana"/>
          <w:color w:val="B68B77"/>
          <w:spacing w:val="-4"/>
          <w:sz w:val="26"/>
        </w:rPr>
        <w:t>de</w:t>
      </w:r>
      <w:r>
        <w:rPr>
          <w:rFonts w:ascii="Verdana" w:hAnsi="Verdana"/>
          <w:color w:val="B68B77"/>
          <w:spacing w:val="-18"/>
          <w:sz w:val="26"/>
        </w:rPr>
        <w:t xml:space="preserve"> </w:t>
      </w:r>
      <w:r>
        <w:rPr>
          <w:rFonts w:ascii="Verdana" w:hAnsi="Verdana"/>
          <w:color w:val="B68B77"/>
          <w:spacing w:val="-4"/>
          <w:sz w:val="26"/>
        </w:rPr>
        <w:t>Maupassant</w:t>
      </w:r>
    </w:p>
    <w:p w14:paraId="7661D751">
      <w:pPr>
        <w:spacing w:before="103"/>
        <w:ind w:left="1150" w:right="0" w:firstLine="0"/>
        <w:jc w:val="both"/>
        <w:rPr>
          <w:rFonts w:ascii="Times New Roman"/>
          <w:sz w:val="24"/>
        </w:rPr>
      </w:pPr>
      <w:r>
        <w:rPr>
          <w:rFonts w:ascii="Times New Roman"/>
          <w:color w:val="231F20"/>
          <w:sz w:val="24"/>
        </w:rPr>
        <w:t>When</w:t>
      </w:r>
      <w:r>
        <w:rPr>
          <w:rFonts w:ascii="Times New Roman"/>
          <w:color w:val="231F20"/>
          <w:spacing w:val="-15"/>
          <w:sz w:val="24"/>
        </w:rPr>
        <w:t xml:space="preserve"> </w:t>
      </w:r>
      <w:r>
        <w:rPr>
          <w:rFonts w:ascii="Times New Roman"/>
          <w:color w:val="231F20"/>
          <w:sz w:val="24"/>
        </w:rPr>
        <w:t>I</w:t>
      </w:r>
      <w:r>
        <w:rPr>
          <w:rFonts w:ascii="Times New Roman"/>
          <w:color w:val="231F20"/>
          <w:spacing w:val="-13"/>
          <w:sz w:val="24"/>
        </w:rPr>
        <w:t xml:space="preserve"> </w:t>
      </w:r>
      <w:r>
        <w:rPr>
          <w:rFonts w:ascii="Times New Roman"/>
          <w:color w:val="231F20"/>
          <w:sz w:val="24"/>
        </w:rPr>
        <w:t>was</w:t>
      </w:r>
      <w:r>
        <w:rPr>
          <w:rFonts w:ascii="Times New Roman"/>
          <w:color w:val="231F20"/>
          <w:spacing w:val="-13"/>
          <w:sz w:val="24"/>
        </w:rPr>
        <w:t xml:space="preserve"> </w:t>
      </w:r>
      <w:r>
        <w:rPr>
          <w:rFonts w:ascii="Times New Roman"/>
          <w:color w:val="231F20"/>
          <w:sz w:val="24"/>
        </w:rPr>
        <w:t>growing</w:t>
      </w:r>
      <w:r>
        <w:rPr>
          <w:rFonts w:ascii="Times New Roman"/>
          <w:color w:val="231F20"/>
          <w:spacing w:val="-13"/>
          <w:sz w:val="24"/>
        </w:rPr>
        <w:t xml:space="preserve"> </w:t>
      </w:r>
      <w:r>
        <w:rPr>
          <w:rFonts w:ascii="Times New Roman"/>
          <w:color w:val="231F20"/>
          <w:sz w:val="24"/>
        </w:rPr>
        <w:t>up</w:t>
      </w:r>
      <w:r>
        <w:rPr>
          <w:rFonts w:ascii="Times New Roman"/>
          <w:color w:val="231F20"/>
          <w:spacing w:val="-13"/>
          <w:sz w:val="24"/>
        </w:rPr>
        <w:t xml:space="preserve"> </w:t>
      </w:r>
      <w:r>
        <w:rPr>
          <w:rFonts w:ascii="Times New Roman"/>
          <w:color w:val="231F20"/>
          <w:sz w:val="24"/>
        </w:rPr>
        <w:t>in</w:t>
      </w:r>
      <w:r>
        <w:rPr>
          <w:rFonts w:ascii="Times New Roman"/>
          <w:color w:val="231F20"/>
          <w:spacing w:val="-13"/>
          <w:sz w:val="24"/>
        </w:rPr>
        <w:t xml:space="preserve"> </w:t>
      </w:r>
      <w:r>
        <w:rPr>
          <w:rFonts w:ascii="Times New Roman"/>
          <w:color w:val="231F20"/>
          <w:sz w:val="24"/>
        </w:rPr>
        <w:t>Havre,</w:t>
      </w:r>
      <w:r>
        <w:rPr>
          <w:rFonts w:ascii="Times New Roman"/>
          <w:color w:val="231F20"/>
          <w:spacing w:val="-13"/>
          <w:sz w:val="24"/>
        </w:rPr>
        <w:t xml:space="preserve"> </w:t>
      </w:r>
      <w:r>
        <w:rPr>
          <w:rFonts w:ascii="Times New Roman"/>
          <w:color w:val="231F20"/>
          <w:sz w:val="24"/>
        </w:rPr>
        <w:t>my</w:t>
      </w:r>
      <w:r>
        <w:rPr>
          <w:rFonts w:ascii="Times New Roman"/>
          <w:color w:val="231F20"/>
          <w:spacing w:val="-13"/>
          <w:sz w:val="24"/>
        </w:rPr>
        <w:t xml:space="preserve"> </w:t>
      </w:r>
      <w:r>
        <w:rPr>
          <w:rFonts w:ascii="Times New Roman"/>
          <w:color w:val="231F20"/>
          <w:sz w:val="24"/>
        </w:rPr>
        <w:t>family</w:t>
      </w:r>
      <w:r>
        <w:rPr>
          <w:rFonts w:ascii="Times New Roman"/>
          <w:color w:val="231F20"/>
          <w:spacing w:val="-13"/>
          <w:sz w:val="24"/>
        </w:rPr>
        <w:t xml:space="preserve"> </w:t>
      </w:r>
      <w:r>
        <w:rPr>
          <w:rFonts w:ascii="Times New Roman"/>
          <w:color w:val="231F20"/>
          <w:sz w:val="24"/>
        </w:rPr>
        <w:t>was</w:t>
      </w:r>
      <w:r>
        <w:rPr>
          <w:rFonts w:ascii="Times New Roman"/>
          <w:color w:val="231F20"/>
          <w:spacing w:val="-13"/>
          <w:sz w:val="24"/>
        </w:rPr>
        <w:t xml:space="preserve"> </w:t>
      </w:r>
      <w:r>
        <w:rPr>
          <w:rFonts w:ascii="Times New Roman"/>
          <w:color w:val="231F20"/>
          <w:sz w:val="24"/>
        </w:rPr>
        <w:t>very</w:t>
      </w:r>
      <w:r>
        <w:rPr>
          <w:rFonts w:ascii="Times New Roman"/>
          <w:color w:val="231F20"/>
          <w:spacing w:val="-12"/>
          <w:sz w:val="24"/>
        </w:rPr>
        <w:t xml:space="preserve"> </w:t>
      </w:r>
      <w:r>
        <w:rPr>
          <w:rFonts w:ascii="Times New Roman"/>
          <w:color w:val="231F20"/>
          <w:spacing w:val="-2"/>
          <w:sz w:val="24"/>
        </w:rPr>
        <w:t>poor.</w:t>
      </w:r>
    </w:p>
    <w:p w14:paraId="79E4EC07">
      <w:pPr>
        <w:spacing w:before="24" w:line="261" w:lineRule="auto"/>
        <w:ind w:left="1150" w:right="3518" w:firstLine="0"/>
        <w:jc w:val="both"/>
        <w:rPr>
          <w:rFonts w:ascii="Times New Roman"/>
          <w:sz w:val="24"/>
        </w:rPr>
      </w:pPr>
      <w:r>
        <w:rPr>
          <w:rFonts w:ascii="Times New Roman"/>
          <w:color w:val="231F20"/>
          <w:sz w:val="24"/>
        </w:rPr>
        <w:t>My father worked long hours to support our family. We ate the same food every</w:t>
      </w:r>
      <w:r>
        <w:rPr>
          <w:rFonts w:ascii="Times New Roman"/>
          <w:color w:val="231F20"/>
          <w:spacing w:val="-10"/>
          <w:sz w:val="24"/>
        </w:rPr>
        <w:t xml:space="preserve"> </w:t>
      </w:r>
      <w:r>
        <w:rPr>
          <w:rFonts w:ascii="Times New Roman"/>
          <w:color w:val="231F20"/>
          <w:sz w:val="24"/>
        </w:rPr>
        <w:t>day,</w:t>
      </w:r>
      <w:r>
        <w:rPr>
          <w:rFonts w:ascii="Times New Roman"/>
          <w:color w:val="231F20"/>
          <w:spacing w:val="-10"/>
          <w:sz w:val="24"/>
        </w:rPr>
        <w:t xml:space="preserve"> </w:t>
      </w:r>
      <w:r>
        <w:rPr>
          <w:rFonts w:ascii="Times New Roman"/>
          <w:color w:val="231F20"/>
          <w:sz w:val="24"/>
        </w:rPr>
        <w:t>saved</w:t>
      </w:r>
      <w:r>
        <w:rPr>
          <w:rFonts w:ascii="Times New Roman"/>
          <w:color w:val="231F20"/>
          <w:spacing w:val="-10"/>
          <w:sz w:val="24"/>
        </w:rPr>
        <w:t xml:space="preserve"> </w:t>
      </w:r>
      <w:r>
        <w:rPr>
          <w:rFonts w:ascii="Times New Roman"/>
          <w:color w:val="231F20"/>
          <w:sz w:val="24"/>
        </w:rPr>
        <w:t>where</w:t>
      </w:r>
      <w:r>
        <w:rPr>
          <w:rFonts w:ascii="Times New Roman"/>
          <w:color w:val="231F20"/>
          <w:spacing w:val="-10"/>
          <w:sz w:val="24"/>
        </w:rPr>
        <w:t xml:space="preserve"> </w:t>
      </w:r>
      <w:r>
        <w:rPr>
          <w:rFonts w:ascii="Times New Roman"/>
          <w:color w:val="231F20"/>
          <w:sz w:val="24"/>
        </w:rPr>
        <w:t>we</w:t>
      </w:r>
      <w:r>
        <w:rPr>
          <w:rFonts w:ascii="Times New Roman"/>
          <w:color w:val="231F20"/>
          <w:spacing w:val="-10"/>
          <w:sz w:val="24"/>
        </w:rPr>
        <w:t xml:space="preserve"> </w:t>
      </w:r>
      <w:r>
        <w:rPr>
          <w:rFonts w:ascii="Times New Roman"/>
          <w:color w:val="231F20"/>
          <w:sz w:val="24"/>
        </w:rPr>
        <w:t>could,</w:t>
      </w:r>
      <w:r>
        <w:rPr>
          <w:rFonts w:ascii="Times New Roman"/>
          <w:color w:val="231F20"/>
          <w:spacing w:val="-10"/>
          <w:sz w:val="24"/>
        </w:rPr>
        <w:t xml:space="preserve"> </w:t>
      </w:r>
      <w:r>
        <w:rPr>
          <w:rFonts w:ascii="Times New Roman"/>
          <w:color w:val="231F20"/>
          <w:sz w:val="24"/>
        </w:rPr>
        <w:t>and</w:t>
      </w:r>
      <w:r>
        <w:rPr>
          <w:rFonts w:ascii="Times New Roman"/>
          <w:color w:val="231F20"/>
          <w:spacing w:val="-10"/>
          <w:sz w:val="24"/>
        </w:rPr>
        <w:t xml:space="preserve"> </w:t>
      </w:r>
      <w:r>
        <w:rPr>
          <w:rFonts w:ascii="Times New Roman"/>
          <w:color w:val="231F20"/>
          <w:sz w:val="24"/>
        </w:rPr>
        <w:t>tried</w:t>
      </w:r>
      <w:r>
        <w:rPr>
          <w:rFonts w:ascii="Times New Roman"/>
          <w:color w:val="231F20"/>
          <w:spacing w:val="-10"/>
          <w:sz w:val="24"/>
        </w:rPr>
        <w:t xml:space="preserve"> </w:t>
      </w:r>
      <w:r>
        <w:rPr>
          <w:rFonts w:ascii="Times New Roman"/>
          <w:color w:val="231F20"/>
          <w:sz w:val="24"/>
        </w:rPr>
        <w:t>our</w:t>
      </w:r>
      <w:r>
        <w:rPr>
          <w:rFonts w:ascii="Times New Roman"/>
          <w:color w:val="231F20"/>
          <w:spacing w:val="-10"/>
          <w:sz w:val="24"/>
        </w:rPr>
        <w:t xml:space="preserve"> </w:t>
      </w:r>
      <w:r>
        <w:rPr>
          <w:rFonts w:ascii="Times New Roman"/>
          <w:color w:val="231F20"/>
          <w:sz w:val="24"/>
        </w:rPr>
        <w:t>best</w:t>
      </w:r>
      <w:r>
        <w:rPr>
          <w:rFonts w:ascii="Times New Roman"/>
          <w:color w:val="231F20"/>
          <w:spacing w:val="-10"/>
          <w:sz w:val="24"/>
        </w:rPr>
        <w:t xml:space="preserve"> </w:t>
      </w:r>
      <w:r>
        <w:rPr>
          <w:rFonts w:ascii="Times New Roman"/>
          <w:color w:val="231F20"/>
          <w:sz w:val="24"/>
        </w:rPr>
        <w:t>to</w:t>
      </w:r>
      <w:r>
        <w:rPr>
          <w:rFonts w:ascii="Times New Roman"/>
          <w:color w:val="231F20"/>
          <w:spacing w:val="-10"/>
          <w:sz w:val="24"/>
        </w:rPr>
        <w:t xml:space="preserve"> </w:t>
      </w:r>
      <w:r>
        <w:rPr>
          <w:rFonts w:ascii="Times New Roman"/>
          <w:color w:val="231F20"/>
          <w:sz w:val="24"/>
        </w:rPr>
        <w:t>keep</w:t>
      </w:r>
      <w:r>
        <w:rPr>
          <w:rFonts w:ascii="Times New Roman"/>
          <w:color w:val="231F20"/>
          <w:spacing w:val="-10"/>
          <w:sz w:val="24"/>
        </w:rPr>
        <w:t xml:space="preserve"> </w:t>
      </w:r>
      <w:r>
        <w:rPr>
          <w:rFonts w:ascii="Times New Roman"/>
          <w:color w:val="231F20"/>
          <w:sz w:val="24"/>
        </w:rPr>
        <w:t>up</w:t>
      </w:r>
      <w:r>
        <w:rPr>
          <w:rFonts w:ascii="Times New Roman"/>
          <w:color w:val="231F20"/>
          <w:spacing w:val="-10"/>
          <w:sz w:val="24"/>
        </w:rPr>
        <w:t xml:space="preserve"> </w:t>
      </w:r>
      <w:r>
        <w:rPr>
          <w:rFonts w:ascii="Times New Roman"/>
          <w:color w:val="231F20"/>
          <w:sz w:val="24"/>
        </w:rPr>
        <w:t>appearances. Every Sunday, we would put on our best clothes and go for a walk by the sea.</w:t>
      </w:r>
      <w:r>
        <w:rPr>
          <w:rFonts w:ascii="Times New Roman"/>
          <w:color w:val="231F20"/>
          <w:spacing w:val="-2"/>
          <w:sz w:val="24"/>
        </w:rPr>
        <w:t xml:space="preserve"> </w:t>
      </w:r>
      <w:r>
        <w:rPr>
          <w:rFonts w:ascii="Times New Roman"/>
          <w:color w:val="231F20"/>
          <w:sz w:val="24"/>
        </w:rPr>
        <w:t>My</w:t>
      </w:r>
      <w:r>
        <w:rPr>
          <w:rFonts w:ascii="Times New Roman"/>
          <w:color w:val="231F20"/>
          <w:spacing w:val="-2"/>
          <w:sz w:val="24"/>
        </w:rPr>
        <w:t xml:space="preserve"> </w:t>
      </w:r>
      <w:r>
        <w:rPr>
          <w:rFonts w:ascii="Times New Roman"/>
          <w:color w:val="231F20"/>
          <w:sz w:val="24"/>
        </w:rPr>
        <w:t>parents</w:t>
      </w:r>
      <w:r>
        <w:rPr>
          <w:rFonts w:ascii="Times New Roman"/>
          <w:color w:val="231F20"/>
          <w:spacing w:val="-2"/>
          <w:sz w:val="24"/>
        </w:rPr>
        <w:t xml:space="preserve"> </w:t>
      </w:r>
      <w:r>
        <w:rPr>
          <w:rFonts w:ascii="Times New Roman"/>
          <w:color w:val="231F20"/>
          <w:sz w:val="24"/>
        </w:rPr>
        <w:t>would</w:t>
      </w:r>
      <w:r>
        <w:rPr>
          <w:rFonts w:ascii="Times New Roman"/>
          <w:color w:val="231F20"/>
          <w:spacing w:val="-2"/>
          <w:sz w:val="24"/>
        </w:rPr>
        <w:t xml:space="preserve"> </w:t>
      </w:r>
      <w:r>
        <w:rPr>
          <w:rFonts w:ascii="Times New Roman"/>
          <w:color w:val="231F20"/>
          <w:sz w:val="24"/>
        </w:rPr>
        <w:t>walk</w:t>
      </w:r>
      <w:r>
        <w:rPr>
          <w:rFonts w:ascii="Times New Roman"/>
          <w:color w:val="231F20"/>
          <w:spacing w:val="-2"/>
          <w:sz w:val="24"/>
        </w:rPr>
        <w:t xml:space="preserve"> </w:t>
      </w:r>
      <w:r>
        <w:rPr>
          <w:rFonts w:ascii="Times New Roman"/>
          <w:color w:val="231F20"/>
          <w:sz w:val="24"/>
        </w:rPr>
        <w:t>at</w:t>
      </w:r>
      <w:r>
        <w:rPr>
          <w:rFonts w:ascii="Times New Roman"/>
          <w:color w:val="231F20"/>
          <w:spacing w:val="-2"/>
          <w:sz w:val="24"/>
        </w:rPr>
        <w:t xml:space="preserve"> </w:t>
      </w:r>
      <w:r>
        <w:rPr>
          <w:rFonts w:ascii="Times New Roman"/>
          <w:color w:val="231F20"/>
          <w:sz w:val="24"/>
        </w:rPr>
        <w:t>the</w:t>
      </w:r>
      <w:r>
        <w:rPr>
          <w:rFonts w:ascii="Times New Roman"/>
          <w:color w:val="231F20"/>
          <w:spacing w:val="-2"/>
          <w:sz w:val="24"/>
        </w:rPr>
        <w:t xml:space="preserve"> </w:t>
      </w:r>
      <w:r>
        <w:rPr>
          <w:rFonts w:ascii="Times New Roman"/>
          <w:color w:val="231F20"/>
          <w:sz w:val="24"/>
        </w:rPr>
        <w:t>back</w:t>
      </w:r>
      <w:r>
        <w:rPr>
          <w:rFonts w:ascii="Times New Roman"/>
          <w:color w:val="231F20"/>
          <w:spacing w:val="-2"/>
          <w:sz w:val="24"/>
        </w:rPr>
        <w:t xml:space="preserve"> </w:t>
      </w:r>
      <w:r>
        <w:rPr>
          <w:rFonts w:ascii="Times New Roman"/>
          <w:color w:val="231F20"/>
          <w:sz w:val="24"/>
        </w:rPr>
        <w:t>with</w:t>
      </w:r>
      <w:r>
        <w:rPr>
          <w:rFonts w:ascii="Times New Roman"/>
          <w:color w:val="231F20"/>
          <w:spacing w:val="-2"/>
          <w:sz w:val="24"/>
        </w:rPr>
        <w:t xml:space="preserve"> </w:t>
      </w:r>
      <w:r>
        <w:rPr>
          <w:rFonts w:ascii="Times New Roman"/>
          <w:color w:val="231F20"/>
          <w:sz w:val="24"/>
        </w:rPr>
        <w:t>great</w:t>
      </w:r>
      <w:r>
        <w:rPr>
          <w:rFonts w:ascii="Times New Roman"/>
          <w:color w:val="231F20"/>
          <w:spacing w:val="-2"/>
          <w:sz w:val="24"/>
        </w:rPr>
        <w:t xml:space="preserve"> </w:t>
      </w:r>
      <w:r>
        <w:rPr>
          <w:rFonts w:ascii="Times New Roman"/>
          <w:color w:val="231F20"/>
          <w:sz w:val="24"/>
        </w:rPr>
        <w:t>dignity.</w:t>
      </w:r>
      <w:r>
        <w:rPr>
          <w:rFonts w:ascii="Times New Roman"/>
          <w:color w:val="231F20"/>
          <w:spacing w:val="-2"/>
          <w:sz w:val="24"/>
        </w:rPr>
        <w:t xml:space="preserve"> </w:t>
      </w:r>
      <w:r>
        <w:rPr>
          <w:rFonts w:ascii="Times New Roman"/>
          <w:color w:val="231F20"/>
          <w:sz w:val="24"/>
        </w:rPr>
        <w:t>My</w:t>
      </w:r>
      <w:r>
        <w:rPr>
          <w:rFonts w:ascii="Times New Roman"/>
          <w:color w:val="231F20"/>
          <w:spacing w:val="-2"/>
          <w:sz w:val="24"/>
        </w:rPr>
        <w:t xml:space="preserve"> </w:t>
      </w:r>
      <w:r>
        <w:rPr>
          <w:rFonts w:ascii="Times New Roman"/>
          <w:color w:val="231F20"/>
          <w:sz w:val="24"/>
        </w:rPr>
        <w:t>sisters,</w:t>
      </w:r>
      <w:r>
        <w:rPr>
          <w:rFonts w:ascii="Times New Roman"/>
          <w:color w:val="231F20"/>
          <w:spacing w:val="-2"/>
          <w:sz w:val="24"/>
        </w:rPr>
        <w:t xml:space="preserve"> </w:t>
      </w:r>
      <w:r>
        <w:rPr>
          <w:rFonts w:ascii="Times New Roman"/>
          <w:color w:val="231F20"/>
          <w:sz w:val="24"/>
        </w:rPr>
        <w:t>both of</w:t>
      </w:r>
      <w:r>
        <w:rPr>
          <w:rFonts w:ascii="Times New Roman"/>
          <w:color w:val="231F20"/>
          <w:spacing w:val="-6"/>
          <w:sz w:val="24"/>
        </w:rPr>
        <w:t xml:space="preserve"> </w:t>
      </w:r>
      <w:r>
        <w:rPr>
          <w:rFonts w:ascii="Times New Roman"/>
          <w:color w:val="231F20"/>
          <w:sz w:val="24"/>
        </w:rPr>
        <w:t>marriageable</w:t>
      </w:r>
      <w:r>
        <w:rPr>
          <w:rFonts w:ascii="Times New Roman"/>
          <w:color w:val="231F20"/>
          <w:spacing w:val="-6"/>
          <w:sz w:val="24"/>
        </w:rPr>
        <w:t xml:space="preserve"> </w:t>
      </w:r>
      <w:r>
        <w:rPr>
          <w:rFonts w:ascii="Times New Roman"/>
          <w:color w:val="231F20"/>
          <w:sz w:val="24"/>
        </w:rPr>
        <w:t>age,</w:t>
      </w:r>
      <w:r>
        <w:rPr>
          <w:rFonts w:ascii="Times New Roman"/>
          <w:color w:val="231F20"/>
          <w:spacing w:val="-6"/>
          <w:sz w:val="24"/>
        </w:rPr>
        <w:t xml:space="preserve"> </w:t>
      </w:r>
      <w:r>
        <w:rPr>
          <w:rFonts w:ascii="Times New Roman"/>
          <w:color w:val="231F20"/>
          <w:sz w:val="24"/>
        </w:rPr>
        <w:t>would</w:t>
      </w:r>
      <w:r>
        <w:rPr>
          <w:rFonts w:ascii="Times New Roman"/>
          <w:color w:val="231F20"/>
          <w:spacing w:val="-6"/>
          <w:sz w:val="24"/>
        </w:rPr>
        <w:t xml:space="preserve"> </w:t>
      </w:r>
      <w:r>
        <w:rPr>
          <w:rFonts w:ascii="Times New Roman"/>
          <w:color w:val="231F20"/>
          <w:sz w:val="24"/>
        </w:rPr>
        <w:t>stride</w:t>
      </w:r>
      <w:r>
        <w:rPr>
          <w:rFonts w:ascii="Times New Roman"/>
          <w:color w:val="231F20"/>
          <w:spacing w:val="-6"/>
          <w:sz w:val="24"/>
        </w:rPr>
        <w:t xml:space="preserve"> </w:t>
      </w:r>
      <w:r>
        <w:rPr>
          <w:rFonts w:ascii="Times New Roman"/>
          <w:color w:val="231F20"/>
          <w:sz w:val="24"/>
        </w:rPr>
        <w:t>ahead,</w:t>
      </w:r>
      <w:r>
        <w:rPr>
          <w:rFonts w:ascii="Times New Roman"/>
          <w:color w:val="231F20"/>
          <w:spacing w:val="-6"/>
          <w:sz w:val="24"/>
        </w:rPr>
        <w:t xml:space="preserve"> </w:t>
      </w:r>
      <w:r>
        <w:rPr>
          <w:rFonts w:ascii="Times New Roman"/>
          <w:color w:val="231F20"/>
          <w:sz w:val="24"/>
        </w:rPr>
        <w:t>hoping</w:t>
      </w:r>
      <w:r>
        <w:rPr>
          <w:rFonts w:ascii="Times New Roman"/>
          <w:color w:val="231F20"/>
          <w:spacing w:val="-6"/>
          <w:sz w:val="24"/>
        </w:rPr>
        <w:t xml:space="preserve"> </w:t>
      </w:r>
      <w:r>
        <w:rPr>
          <w:rFonts w:ascii="Times New Roman"/>
          <w:color w:val="231F20"/>
          <w:sz w:val="24"/>
        </w:rPr>
        <w:t>to</w:t>
      </w:r>
      <w:r>
        <w:rPr>
          <w:rFonts w:ascii="Times New Roman"/>
          <w:color w:val="231F20"/>
          <w:spacing w:val="-6"/>
          <w:sz w:val="24"/>
        </w:rPr>
        <w:t xml:space="preserve"> </w:t>
      </w:r>
      <w:r>
        <w:rPr>
          <w:rFonts w:ascii="Times New Roman"/>
          <w:color w:val="231F20"/>
          <w:sz w:val="24"/>
        </w:rPr>
        <w:t>attract</w:t>
      </w:r>
      <w:r>
        <w:rPr>
          <w:rFonts w:ascii="Times New Roman"/>
          <w:color w:val="231F20"/>
          <w:spacing w:val="-6"/>
          <w:sz w:val="24"/>
        </w:rPr>
        <w:t xml:space="preserve"> </w:t>
      </w:r>
      <w:r>
        <w:rPr>
          <w:rFonts w:ascii="Times New Roman"/>
          <w:color w:val="231F20"/>
          <w:sz w:val="24"/>
        </w:rPr>
        <w:t>the</w:t>
      </w:r>
      <w:r>
        <w:rPr>
          <w:rFonts w:ascii="Times New Roman"/>
          <w:color w:val="231F20"/>
          <w:spacing w:val="-6"/>
          <w:sz w:val="24"/>
        </w:rPr>
        <w:t xml:space="preserve"> </w:t>
      </w:r>
      <w:r>
        <w:rPr>
          <w:rFonts w:ascii="Times New Roman"/>
          <w:color w:val="231F20"/>
          <w:sz w:val="24"/>
        </w:rPr>
        <w:t>right</w:t>
      </w:r>
      <w:r>
        <w:rPr>
          <w:rFonts w:ascii="Times New Roman"/>
          <w:color w:val="231F20"/>
          <w:spacing w:val="-6"/>
          <w:sz w:val="24"/>
        </w:rPr>
        <w:t xml:space="preserve"> </w:t>
      </w:r>
      <w:r>
        <w:rPr>
          <w:rFonts w:ascii="Times New Roman"/>
          <w:color w:val="231F20"/>
          <w:sz w:val="24"/>
        </w:rPr>
        <w:t>people.</w:t>
      </w:r>
    </w:p>
    <w:p w14:paraId="4090009B">
      <w:pPr>
        <w:spacing w:before="0" w:line="261" w:lineRule="auto"/>
        <w:ind w:left="1150" w:right="1680" w:firstLine="0"/>
        <w:jc w:val="both"/>
        <w:rPr>
          <w:rFonts w:ascii="Times New Roman" w:hAnsi="Times New Roman"/>
          <w:sz w:val="24"/>
        </w:rPr>
      </w:pPr>
      <w:r>
        <w:rPr>
          <w:rFonts w:ascii="Times New Roman" w:hAnsi="Times New Roman"/>
          <w:color w:val="231F20"/>
          <w:spacing w:val="-2"/>
          <w:sz w:val="24"/>
        </w:rPr>
        <w:t>On</w:t>
      </w:r>
      <w:r>
        <w:rPr>
          <w:rFonts w:ascii="Times New Roman" w:hAnsi="Times New Roman"/>
          <w:color w:val="231F20"/>
          <w:spacing w:val="-7"/>
          <w:sz w:val="24"/>
        </w:rPr>
        <w:t xml:space="preserve"> </w:t>
      </w:r>
      <w:r>
        <w:rPr>
          <w:rFonts w:ascii="Times New Roman" w:hAnsi="Times New Roman"/>
          <w:color w:val="231F20"/>
          <w:spacing w:val="-2"/>
          <w:sz w:val="24"/>
        </w:rPr>
        <w:t>those</w:t>
      </w:r>
      <w:r>
        <w:rPr>
          <w:rFonts w:ascii="Times New Roman" w:hAnsi="Times New Roman"/>
          <w:color w:val="231F20"/>
          <w:spacing w:val="-7"/>
          <w:sz w:val="24"/>
        </w:rPr>
        <w:t xml:space="preserve"> </w:t>
      </w:r>
      <w:r>
        <w:rPr>
          <w:rFonts w:ascii="Times New Roman" w:hAnsi="Times New Roman"/>
          <w:color w:val="231F20"/>
          <w:spacing w:val="-2"/>
          <w:sz w:val="24"/>
        </w:rPr>
        <w:t>days,</w:t>
      </w:r>
      <w:r>
        <w:rPr>
          <w:rFonts w:ascii="Times New Roman" w:hAnsi="Times New Roman"/>
          <w:color w:val="231F20"/>
          <w:spacing w:val="-7"/>
          <w:sz w:val="24"/>
        </w:rPr>
        <w:t xml:space="preserve"> </w:t>
      </w:r>
      <w:r>
        <w:rPr>
          <w:rFonts w:ascii="Times New Roman" w:hAnsi="Times New Roman"/>
          <w:color w:val="231F20"/>
          <w:spacing w:val="-2"/>
          <w:sz w:val="24"/>
        </w:rPr>
        <w:t>when</w:t>
      </w:r>
      <w:r>
        <w:rPr>
          <w:rFonts w:ascii="Times New Roman" w:hAnsi="Times New Roman"/>
          <w:color w:val="231F20"/>
          <w:spacing w:val="-7"/>
          <w:sz w:val="24"/>
        </w:rPr>
        <w:t xml:space="preserve"> </w:t>
      </w:r>
      <w:r>
        <w:rPr>
          <w:rFonts w:ascii="Times New Roman" w:hAnsi="Times New Roman"/>
          <w:color w:val="231F20"/>
          <w:spacing w:val="-2"/>
          <w:sz w:val="24"/>
        </w:rPr>
        <w:t>we</w:t>
      </w:r>
      <w:r>
        <w:rPr>
          <w:rFonts w:ascii="Times New Roman" w:hAnsi="Times New Roman"/>
          <w:color w:val="231F20"/>
          <w:spacing w:val="-7"/>
          <w:sz w:val="24"/>
        </w:rPr>
        <w:t xml:space="preserve"> </w:t>
      </w:r>
      <w:r>
        <w:rPr>
          <w:rFonts w:ascii="Times New Roman" w:hAnsi="Times New Roman"/>
          <w:color w:val="231F20"/>
          <w:spacing w:val="-2"/>
          <w:sz w:val="24"/>
        </w:rPr>
        <w:t>saw</w:t>
      </w:r>
      <w:r>
        <w:rPr>
          <w:rFonts w:ascii="Times New Roman" w:hAnsi="Times New Roman"/>
          <w:color w:val="231F20"/>
          <w:spacing w:val="-7"/>
          <w:sz w:val="24"/>
        </w:rPr>
        <w:t xml:space="preserve"> </w:t>
      </w:r>
      <w:r>
        <w:rPr>
          <w:rFonts w:ascii="Times New Roman" w:hAnsi="Times New Roman"/>
          <w:color w:val="231F20"/>
          <w:spacing w:val="-2"/>
          <w:sz w:val="24"/>
        </w:rPr>
        <w:t>the</w:t>
      </w:r>
      <w:r>
        <w:rPr>
          <w:rFonts w:ascii="Times New Roman" w:hAnsi="Times New Roman"/>
          <w:color w:val="231F20"/>
          <w:spacing w:val="-7"/>
          <w:sz w:val="24"/>
        </w:rPr>
        <w:t xml:space="preserve"> </w:t>
      </w:r>
      <w:r>
        <w:rPr>
          <w:rFonts w:ascii="Times New Roman" w:hAnsi="Times New Roman"/>
          <w:color w:val="231F20"/>
          <w:spacing w:val="-2"/>
          <w:sz w:val="24"/>
        </w:rPr>
        <w:t>ships</w:t>
      </w:r>
      <w:r>
        <w:rPr>
          <w:rFonts w:ascii="Times New Roman" w:hAnsi="Times New Roman"/>
          <w:color w:val="231F20"/>
          <w:spacing w:val="-7"/>
          <w:sz w:val="24"/>
        </w:rPr>
        <w:t xml:space="preserve"> </w:t>
      </w:r>
      <w:r>
        <w:rPr>
          <w:rFonts w:ascii="Times New Roman" w:hAnsi="Times New Roman"/>
          <w:color w:val="231F20"/>
          <w:spacing w:val="-2"/>
          <w:sz w:val="24"/>
        </w:rPr>
        <w:t>returning</w:t>
      </w:r>
      <w:r>
        <w:rPr>
          <w:rFonts w:ascii="Times New Roman" w:hAnsi="Times New Roman"/>
          <w:color w:val="231F20"/>
          <w:spacing w:val="-7"/>
          <w:sz w:val="24"/>
        </w:rPr>
        <w:t xml:space="preserve"> </w:t>
      </w:r>
      <w:r>
        <w:rPr>
          <w:rFonts w:ascii="Times New Roman" w:hAnsi="Times New Roman"/>
          <w:color w:val="231F20"/>
          <w:spacing w:val="-2"/>
          <w:sz w:val="24"/>
        </w:rPr>
        <w:t>from</w:t>
      </w:r>
      <w:r>
        <w:rPr>
          <w:rFonts w:ascii="Times New Roman" w:hAnsi="Times New Roman"/>
          <w:color w:val="231F20"/>
          <w:spacing w:val="-7"/>
          <w:sz w:val="24"/>
        </w:rPr>
        <w:t xml:space="preserve"> </w:t>
      </w:r>
      <w:r>
        <w:rPr>
          <w:rFonts w:ascii="Times New Roman" w:hAnsi="Times New Roman"/>
          <w:color w:val="231F20"/>
          <w:spacing w:val="-2"/>
          <w:sz w:val="24"/>
        </w:rPr>
        <w:t>distant</w:t>
      </w:r>
      <w:r>
        <w:rPr>
          <w:rFonts w:ascii="Times New Roman" w:hAnsi="Times New Roman"/>
          <w:color w:val="231F20"/>
          <w:spacing w:val="-7"/>
          <w:sz w:val="24"/>
        </w:rPr>
        <w:t xml:space="preserve"> </w:t>
      </w:r>
      <w:r>
        <w:rPr>
          <w:rFonts w:ascii="Times New Roman" w:hAnsi="Times New Roman"/>
          <w:color w:val="231F20"/>
          <w:spacing w:val="-2"/>
          <w:sz w:val="24"/>
        </w:rPr>
        <w:t>countries,</w:t>
      </w:r>
      <w:r>
        <w:rPr>
          <w:rFonts w:ascii="Times New Roman" w:hAnsi="Times New Roman"/>
          <w:color w:val="231F20"/>
          <w:spacing w:val="-7"/>
          <w:sz w:val="24"/>
        </w:rPr>
        <w:t xml:space="preserve"> </w:t>
      </w:r>
      <w:r>
        <w:rPr>
          <w:rFonts w:ascii="Times New Roman" w:hAnsi="Times New Roman"/>
          <w:color w:val="231F20"/>
          <w:spacing w:val="-2"/>
          <w:sz w:val="24"/>
        </w:rPr>
        <w:t>my</w:t>
      </w:r>
      <w:r>
        <w:rPr>
          <w:rFonts w:ascii="Times New Roman" w:hAnsi="Times New Roman"/>
          <w:color w:val="231F20"/>
          <w:spacing w:val="-7"/>
          <w:sz w:val="24"/>
        </w:rPr>
        <w:t xml:space="preserve"> </w:t>
      </w:r>
      <w:r>
        <w:rPr>
          <w:rFonts w:ascii="Times New Roman" w:hAnsi="Times New Roman"/>
          <w:color w:val="231F20"/>
          <w:spacing w:val="-2"/>
          <w:sz w:val="24"/>
        </w:rPr>
        <w:t>father</w:t>
      </w:r>
      <w:r>
        <w:rPr>
          <w:rFonts w:ascii="Times New Roman" w:hAnsi="Times New Roman"/>
          <w:color w:val="231F20"/>
          <w:spacing w:val="-7"/>
          <w:sz w:val="24"/>
        </w:rPr>
        <w:t xml:space="preserve"> </w:t>
      </w:r>
      <w:r>
        <w:rPr>
          <w:rFonts w:ascii="Times New Roman" w:hAnsi="Times New Roman"/>
          <w:color w:val="231F20"/>
          <w:spacing w:val="-2"/>
          <w:sz w:val="24"/>
        </w:rPr>
        <w:t>would</w:t>
      </w:r>
      <w:r>
        <w:rPr>
          <w:rFonts w:ascii="Times New Roman" w:hAnsi="Times New Roman"/>
          <w:color w:val="231F20"/>
          <w:spacing w:val="-7"/>
          <w:sz w:val="24"/>
        </w:rPr>
        <w:t xml:space="preserve"> </w:t>
      </w:r>
      <w:r>
        <w:rPr>
          <w:rFonts w:ascii="Times New Roman" w:hAnsi="Times New Roman"/>
          <w:color w:val="231F20"/>
          <w:spacing w:val="-2"/>
          <w:sz w:val="24"/>
        </w:rPr>
        <w:t xml:space="preserve">remark: </w:t>
      </w:r>
      <w:r>
        <w:rPr>
          <w:rFonts w:ascii="Times New Roman" w:hAnsi="Times New Roman"/>
          <w:color w:val="231F20"/>
          <w:sz w:val="24"/>
        </w:rPr>
        <w:t>“What</w:t>
      </w:r>
      <w:r>
        <w:rPr>
          <w:rFonts w:ascii="Times New Roman" w:hAnsi="Times New Roman"/>
          <w:color w:val="231F20"/>
          <w:spacing w:val="-1"/>
          <w:sz w:val="24"/>
        </w:rPr>
        <w:t xml:space="preserve"> </w:t>
      </w:r>
      <w:r>
        <w:rPr>
          <w:rFonts w:ascii="Times New Roman" w:hAnsi="Times New Roman"/>
          <w:color w:val="231F20"/>
          <w:sz w:val="24"/>
        </w:rPr>
        <w:t>a</w:t>
      </w:r>
      <w:r>
        <w:rPr>
          <w:rFonts w:ascii="Times New Roman" w:hAnsi="Times New Roman"/>
          <w:color w:val="231F20"/>
          <w:spacing w:val="-1"/>
          <w:sz w:val="24"/>
        </w:rPr>
        <w:t xml:space="preserve"> </w:t>
      </w:r>
      <w:r>
        <w:rPr>
          <w:rFonts w:ascii="Times New Roman" w:hAnsi="Times New Roman"/>
          <w:color w:val="231F20"/>
          <w:sz w:val="24"/>
        </w:rPr>
        <w:t>surprise</w:t>
      </w:r>
      <w:r>
        <w:rPr>
          <w:rFonts w:ascii="Times New Roman" w:hAnsi="Times New Roman"/>
          <w:color w:val="231F20"/>
          <w:spacing w:val="-1"/>
          <w:sz w:val="24"/>
        </w:rPr>
        <w:t xml:space="preserve"> </w:t>
      </w:r>
      <w:r>
        <w:rPr>
          <w:rFonts w:ascii="Times New Roman" w:hAnsi="Times New Roman"/>
          <w:color w:val="231F20"/>
          <w:sz w:val="24"/>
        </w:rPr>
        <w:t>it</w:t>
      </w:r>
      <w:r>
        <w:rPr>
          <w:rFonts w:ascii="Times New Roman" w:hAnsi="Times New Roman"/>
          <w:color w:val="231F20"/>
          <w:spacing w:val="-1"/>
          <w:sz w:val="24"/>
        </w:rPr>
        <w:t xml:space="preserve"> </w:t>
      </w:r>
      <w:r>
        <w:rPr>
          <w:rFonts w:ascii="Times New Roman" w:hAnsi="Times New Roman"/>
          <w:color w:val="231F20"/>
          <w:sz w:val="24"/>
        </w:rPr>
        <w:t>would</w:t>
      </w:r>
      <w:r>
        <w:rPr>
          <w:rFonts w:ascii="Times New Roman" w:hAnsi="Times New Roman"/>
          <w:color w:val="231F20"/>
          <w:spacing w:val="-1"/>
          <w:sz w:val="24"/>
        </w:rPr>
        <w:t xml:space="preserve"> </w:t>
      </w:r>
      <w:r>
        <w:rPr>
          <w:rFonts w:ascii="Times New Roman" w:hAnsi="Times New Roman"/>
          <w:color w:val="231F20"/>
          <w:sz w:val="24"/>
        </w:rPr>
        <w:t>be</w:t>
      </w:r>
      <w:r>
        <w:rPr>
          <w:rFonts w:ascii="Times New Roman" w:hAnsi="Times New Roman"/>
          <w:color w:val="231F20"/>
          <w:spacing w:val="-1"/>
          <w:sz w:val="24"/>
        </w:rPr>
        <w:t xml:space="preserve"> </w:t>
      </w:r>
      <w:r>
        <w:rPr>
          <w:rFonts w:ascii="Times New Roman" w:hAnsi="Times New Roman"/>
          <w:color w:val="231F20"/>
          <w:sz w:val="24"/>
        </w:rPr>
        <w:t>if</w:t>
      </w:r>
      <w:r>
        <w:rPr>
          <w:rFonts w:ascii="Times New Roman" w:hAnsi="Times New Roman"/>
          <w:color w:val="231F20"/>
          <w:spacing w:val="-1"/>
          <w:sz w:val="24"/>
        </w:rPr>
        <w:t xml:space="preserve"> </w:t>
      </w:r>
      <w:r>
        <w:rPr>
          <w:rFonts w:ascii="Times New Roman" w:hAnsi="Times New Roman"/>
          <w:color w:val="231F20"/>
          <w:sz w:val="24"/>
        </w:rPr>
        <w:t>Jules</w:t>
      </w:r>
      <w:r>
        <w:rPr>
          <w:rFonts w:ascii="Times New Roman" w:hAnsi="Times New Roman"/>
          <w:color w:val="231F20"/>
          <w:spacing w:val="-1"/>
          <w:sz w:val="24"/>
        </w:rPr>
        <w:t xml:space="preserve"> </w:t>
      </w:r>
      <w:r>
        <w:rPr>
          <w:rFonts w:ascii="Times New Roman" w:hAnsi="Times New Roman"/>
          <w:color w:val="231F20"/>
          <w:sz w:val="24"/>
        </w:rPr>
        <w:t>were</w:t>
      </w:r>
      <w:r>
        <w:rPr>
          <w:rFonts w:ascii="Times New Roman" w:hAnsi="Times New Roman"/>
          <w:color w:val="231F20"/>
          <w:spacing w:val="-1"/>
          <w:sz w:val="24"/>
        </w:rPr>
        <w:t xml:space="preserve"> </w:t>
      </w:r>
      <w:r>
        <w:rPr>
          <w:rFonts w:ascii="Times New Roman" w:hAnsi="Times New Roman"/>
          <w:color w:val="231F20"/>
          <w:sz w:val="24"/>
        </w:rPr>
        <w:t>on</w:t>
      </w:r>
      <w:r>
        <w:rPr>
          <w:rFonts w:ascii="Times New Roman" w:hAnsi="Times New Roman"/>
          <w:color w:val="231F20"/>
          <w:spacing w:val="-1"/>
          <w:sz w:val="24"/>
        </w:rPr>
        <w:t xml:space="preserve"> </w:t>
      </w:r>
      <w:r>
        <w:rPr>
          <w:rFonts w:ascii="Times New Roman" w:hAnsi="Times New Roman"/>
          <w:color w:val="231F20"/>
          <w:sz w:val="24"/>
        </w:rPr>
        <w:t>that</w:t>
      </w:r>
      <w:r>
        <w:rPr>
          <w:rFonts w:ascii="Times New Roman" w:hAnsi="Times New Roman"/>
          <w:color w:val="231F20"/>
          <w:spacing w:val="-1"/>
          <w:sz w:val="24"/>
        </w:rPr>
        <w:t xml:space="preserve"> </w:t>
      </w:r>
      <w:r>
        <w:rPr>
          <w:rFonts w:ascii="Times New Roman" w:hAnsi="Times New Roman"/>
          <w:color w:val="231F20"/>
          <w:sz w:val="24"/>
        </w:rPr>
        <w:t>one!</w:t>
      </w:r>
      <w:r>
        <w:rPr>
          <w:rFonts w:ascii="Times New Roman" w:hAnsi="Times New Roman"/>
          <w:color w:val="231F20"/>
          <w:spacing w:val="-1"/>
          <w:sz w:val="24"/>
        </w:rPr>
        <w:t xml:space="preserve"> </w:t>
      </w:r>
      <w:r>
        <w:rPr>
          <w:rFonts w:ascii="Times New Roman" w:hAnsi="Times New Roman"/>
          <w:color w:val="231F20"/>
          <w:sz w:val="24"/>
        </w:rPr>
        <w:t>Eh?”</w:t>
      </w:r>
    </w:p>
    <w:p w14:paraId="4C591D39">
      <w:pPr>
        <w:pStyle w:val="11"/>
        <w:spacing w:before="7"/>
        <w:rPr>
          <w:rFonts w:ascii="Times New Roman"/>
          <w:sz w:val="25"/>
        </w:rPr>
      </w:pPr>
    </w:p>
    <w:p w14:paraId="5F106D2E">
      <w:pPr>
        <w:spacing w:before="0" w:line="261" w:lineRule="auto"/>
        <w:ind w:left="1150" w:right="1179" w:firstLine="0"/>
        <w:jc w:val="left"/>
        <w:rPr>
          <w:rFonts w:ascii="Times New Roman" w:hAnsi="Times New Roman"/>
          <w:sz w:val="24"/>
        </w:rPr>
      </w:pPr>
      <w:r>
        <w:rPr>
          <w:rFonts w:ascii="Times New Roman" w:hAnsi="Times New Roman"/>
          <w:color w:val="231F20"/>
          <w:sz w:val="24"/>
        </w:rPr>
        <w:t>My uncle Jules was the black sheep of the family. He had squandered both his inheritance and my father’s,</w:t>
      </w:r>
      <w:r>
        <w:rPr>
          <w:rFonts w:ascii="Times New Roman" w:hAnsi="Times New Roman"/>
          <w:color w:val="231F20"/>
          <w:spacing w:val="-2"/>
          <w:sz w:val="24"/>
        </w:rPr>
        <w:t xml:space="preserve"> </w:t>
      </w:r>
      <w:r>
        <w:rPr>
          <w:rFonts w:ascii="Times New Roman" w:hAnsi="Times New Roman"/>
          <w:color w:val="231F20"/>
          <w:sz w:val="24"/>
        </w:rPr>
        <w:t>before</w:t>
      </w:r>
      <w:r>
        <w:rPr>
          <w:rFonts w:ascii="Times New Roman" w:hAnsi="Times New Roman"/>
          <w:color w:val="231F20"/>
          <w:spacing w:val="-2"/>
          <w:sz w:val="24"/>
        </w:rPr>
        <w:t xml:space="preserve"> </w:t>
      </w:r>
      <w:r>
        <w:rPr>
          <w:rFonts w:ascii="Times New Roman" w:hAnsi="Times New Roman"/>
          <w:color w:val="231F20"/>
          <w:sz w:val="24"/>
        </w:rPr>
        <w:t>setting</w:t>
      </w:r>
      <w:r>
        <w:rPr>
          <w:rFonts w:ascii="Times New Roman" w:hAnsi="Times New Roman"/>
          <w:color w:val="231F20"/>
          <w:spacing w:val="-2"/>
          <w:sz w:val="24"/>
        </w:rPr>
        <w:t xml:space="preserve"> </w:t>
      </w:r>
      <w:r>
        <w:rPr>
          <w:rFonts w:ascii="Times New Roman" w:hAnsi="Times New Roman"/>
          <w:color w:val="231F20"/>
          <w:sz w:val="24"/>
        </w:rPr>
        <w:t>forth</w:t>
      </w:r>
      <w:r>
        <w:rPr>
          <w:rFonts w:ascii="Times New Roman" w:hAnsi="Times New Roman"/>
          <w:color w:val="231F20"/>
          <w:spacing w:val="-2"/>
          <w:sz w:val="24"/>
        </w:rPr>
        <w:t xml:space="preserve"> </w:t>
      </w:r>
      <w:r>
        <w:rPr>
          <w:rFonts w:ascii="Times New Roman" w:hAnsi="Times New Roman"/>
          <w:color w:val="231F20"/>
          <w:sz w:val="24"/>
        </w:rPr>
        <w:t>for</w:t>
      </w:r>
      <w:r>
        <w:rPr>
          <w:rFonts w:ascii="Times New Roman" w:hAnsi="Times New Roman"/>
          <w:color w:val="231F20"/>
          <w:spacing w:val="-14"/>
          <w:sz w:val="24"/>
        </w:rPr>
        <w:t xml:space="preserve"> </w:t>
      </w:r>
      <w:r>
        <w:rPr>
          <w:rFonts w:ascii="Times New Roman" w:hAnsi="Times New Roman"/>
          <w:color w:val="231F20"/>
          <w:sz w:val="24"/>
        </w:rPr>
        <w:t>America.</w:t>
      </w:r>
      <w:r>
        <w:rPr>
          <w:rFonts w:ascii="Times New Roman" w:hAnsi="Times New Roman"/>
          <w:color w:val="231F20"/>
          <w:spacing w:val="-7"/>
          <w:sz w:val="24"/>
        </w:rPr>
        <w:t xml:space="preserve"> </w:t>
      </w:r>
      <w:r>
        <w:rPr>
          <w:rFonts w:ascii="Times New Roman" w:hAnsi="Times New Roman"/>
          <w:color w:val="231F20"/>
          <w:sz w:val="24"/>
        </w:rPr>
        <w:t>There,</w:t>
      </w:r>
      <w:r>
        <w:rPr>
          <w:rFonts w:ascii="Times New Roman" w:hAnsi="Times New Roman"/>
          <w:color w:val="231F20"/>
          <w:spacing w:val="-2"/>
          <w:sz w:val="24"/>
        </w:rPr>
        <w:t xml:space="preserve"> </w:t>
      </w:r>
      <w:r>
        <w:rPr>
          <w:rFonts w:ascii="Times New Roman" w:hAnsi="Times New Roman"/>
          <w:color w:val="231F20"/>
          <w:sz w:val="24"/>
        </w:rPr>
        <w:t>he</w:t>
      </w:r>
      <w:r>
        <w:rPr>
          <w:rFonts w:ascii="Times New Roman" w:hAnsi="Times New Roman"/>
          <w:color w:val="231F20"/>
          <w:spacing w:val="-2"/>
          <w:sz w:val="24"/>
        </w:rPr>
        <w:t xml:space="preserve"> </w:t>
      </w:r>
      <w:r>
        <w:rPr>
          <w:rFonts w:ascii="Times New Roman" w:hAnsi="Times New Roman"/>
          <w:color w:val="231F20"/>
          <w:sz w:val="24"/>
        </w:rPr>
        <w:t>set</w:t>
      </w:r>
      <w:r>
        <w:rPr>
          <w:rFonts w:ascii="Times New Roman" w:hAnsi="Times New Roman"/>
          <w:color w:val="231F20"/>
          <w:spacing w:val="-2"/>
          <w:sz w:val="24"/>
        </w:rPr>
        <w:t xml:space="preserve"> </w:t>
      </w:r>
      <w:r>
        <w:rPr>
          <w:rFonts w:ascii="Times New Roman" w:hAnsi="Times New Roman"/>
          <w:color w:val="231F20"/>
          <w:sz w:val="24"/>
        </w:rPr>
        <w:t>up</w:t>
      </w:r>
      <w:r>
        <w:rPr>
          <w:rFonts w:ascii="Times New Roman" w:hAnsi="Times New Roman"/>
          <w:color w:val="231F20"/>
          <w:spacing w:val="-2"/>
          <w:sz w:val="24"/>
        </w:rPr>
        <w:t xml:space="preserve"> </w:t>
      </w:r>
      <w:r>
        <w:rPr>
          <w:rFonts w:ascii="Times New Roman" w:hAnsi="Times New Roman"/>
          <w:color w:val="231F20"/>
          <w:sz w:val="24"/>
        </w:rPr>
        <w:t>a</w:t>
      </w:r>
      <w:r>
        <w:rPr>
          <w:rFonts w:ascii="Times New Roman" w:hAnsi="Times New Roman"/>
          <w:color w:val="231F20"/>
          <w:spacing w:val="-2"/>
          <w:sz w:val="24"/>
        </w:rPr>
        <w:t xml:space="preserve"> </w:t>
      </w:r>
      <w:r>
        <w:rPr>
          <w:rFonts w:ascii="Times New Roman" w:hAnsi="Times New Roman"/>
          <w:color w:val="231F20"/>
          <w:sz w:val="24"/>
        </w:rPr>
        <w:t>business</w:t>
      </w:r>
      <w:r>
        <w:rPr>
          <w:rFonts w:ascii="Times New Roman" w:hAnsi="Times New Roman"/>
          <w:color w:val="231F20"/>
          <w:spacing w:val="-2"/>
          <w:sz w:val="24"/>
        </w:rPr>
        <w:t xml:space="preserve"> </w:t>
      </w:r>
      <w:r>
        <w:rPr>
          <w:rFonts w:ascii="Times New Roman" w:hAnsi="Times New Roman"/>
          <w:color w:val="231F20"/>
          <w:sz w:val="24"/>
        </w:rPr>
        <w:t>in</w:t>
      </w:r>
      <w:r>
        <w:rPr>
          <w:rFonts w:ascii="Times New Roman" w:hAnsi="Times New Roman"/>
          <w:color w:val="231F20"/>
          <w:spacing w:val="-2"/>
          <w:sz w:val="24"/>
        </w:rPr>
        <w:t xml:space="preserve"> </w:t>
      </w:r>
      <w:r>
        <w:rPr>
          <w:rFonts w:ascii="Times New Roman" w:hAnsi="Times New Roman"/>
          <w:color w:val="231F20"/>
          <w:sz w:val="24"/>
        </w:rPr>
        <w:t>New</w:t>
      </w:r>
      <w:r>
        <w:rPr>
          <w:rFonts w:ascii="Times New Roman" w:hAnsi="Times New Roman"/>
          <w:color w:val="231F20"/>
          <w:spacing w:val="-10"/>
          <w:sz w:val="24"/>
        </w:rPr>
        <w:t xml:space="preserve"> </w:t>
      </w:r>
      <w:r>
        <w:rPr>
          <w:rFonts w:ascii="Times New Roman" w:hAnsi="Times New Roman"/>
          <w:color w:val="231F20"/>
          <w:sz w:val="24"/>
        </w:rPr>
        <w:t>York</w:t>
      </w:r>
      <w:r>
        <w:rPr>
          <w:rFonts w:ascii="Times New Roman" w:hAnsi="Times New Roman"/>
          <w:color w:val="231F20"/>
          <w:spacing w:val="-2"/>
          <w:sz w:val="24"/>
        </w:rPr>
        <w:t xml:space="preserve"> </w:t>
      </w:r>
      <w:r>
        <w:rPr>
          <w:rFonts w:ascii="Times New Roman" w:hAnsi="Times New Roman"/>
          <w:color w:val="231F20"/>
          <w:sz w:val="24"/>
        </w:rPr>
        <w:t>and</w:t>
      </w:r>
      <w:r>
        <w:rPr>
          <w:rFonts w:ascii="Times New Roman" w:hAnsi="Times New Roman"/>
          <w:color w:val="231F20"/>
          <w:spacing w:val="-2"/>
          <w:sz w:val="24"/>
        </w:rPr>
        <w:t xml:space="preserve"> </w:t>
      </w:r>
      <w:r>
        <w:rPr>
          <w:rFonts w:ascii="Times New Roman" w:hAnsi="Times New Roman"/>
          <w:color w:val="231F20"/>
          <w:sz w:val="24"/>
        </w:rPr>
        <w:t>wrote</w:t>
      </w:r>
      <w:r>
        <w:rPr>
          <w:rFonts w:ascii="Times New Roman" w:hAnsi="Times New Roman"/>
          <w:color w:val="231F20"/>
          <w:spacing w:val="-2"/>
          <w:sz w:val="24"/>
        </w:rPr>
        <w:t xml:space="preserve"> </w:t>
      </w:r>
      <w:r>
        <w:rPr>
          <w:rFonts w:ascii="Times New Roman" w:hAnsi="Times New Roman"/>
          <w:color w:val="231F20"/>
          <w:sz w:val="24"/>
        </w:rPr>
        <w:t>to</w:t>
      </w:r>
      <w:r>
        <w:rPr>
          <w:rFonts w:ascii="Times New Roman" w:hAnsi="Times New Roman"/>
          <w:color w:val="231F20"/>
          <w:spacing w:val="-2"/>
          <w:sz w:val="24"/>
        </w:rPr>
        <w:t xml:space="preserve"> </w:t>
      </w:r>
      <w:r>
        <w:rPr>
          <w:rFonts w:ascii="Times New Roman" w:hAnsi="Times New Roman"/>
          <w:color w:val="231F20"/>
          <w:sz w:val="24"/>
        </w:rPr>
        <w:t xml:space="preserve">say </w:t>
      </w:r>
      <w:r>
        <w:rPr>
          <w:rFonts w:ascii="Times New Roman" w:hAnsi="Times New Roman"/>
          <w:color w:val="231F20"/>
          <w:spacing w:val="-2"/>
          <w:sz w:val="24"/>
        </w:rPr>
        <w:t>that</w:t>
      </w:r>
      <w:r>
        <w:rPr>
          <w:rFonts w:ascii="Times New Roman" w:hAnsi="Times New Roman"/>
          <w:color w:val="231F20"/>
          <w:spacing w:val="-8"/>
          <w:sz w:val="24"/>
        </w:rPr>
        <w:t xml:space="preserve"> </w:t>
      </w:r>
      <w:r>
        <w:rPr>
          <w:rFonts w:ascii="Times New Roman" w:hAnsi="Times New Roman"/>
          <w:color w:val="231F20"/>
          <w:spacing w:val="-2"/>
          <w:sz w:val="24"/>
        </w:rPr>
        <w:t>he</w:t>
      </w:r>
      <w:r>
        <w:rPr>
          <w:rFonts w:ascii="Times New Roman" w:hAnsi="Times New Roman"/>
          <w:color w:val="231F20"/>
          <w:spacing w:val="-8"/>
          <w:sz w:val="24"/>
        </w:rPr>
        <w:t xml:space="preserve"> </w:t>
      </w:r>
      <w:r>
        <w:rPr>
          <w:rFonts w:ascii="Times New Roman" w:hAnsi="Times New Roman"/>
          <w:color w:val="231F20"/>
          <w:spacing w:val="-2"/>
          <w:sz w:val="24"/>
        </w:rPr>
        <w:t>would</w:t>
      </w:r>
      <w:r>
        <w:rPr>
          <w:rFonts w:ascii="Times New Roman" w:hAnsi="Times New Roman"/>
          <w:color w:val="231F20"/>
          <w:spacing w:val="-8"/>
          <w:sz w:val="24"/>
        </w:rPr>
        <w:t xml:space="preserve"> </w:t>
      </w:r>
      <w:r>
        <w:rPr>
          <w:rFonts w:ascii="Times New Roman" w:hAnsi="Times New Roman"/>
          <w:color w:val="231F20"/>
          <w:spacing w:val="-2"/>
          <w:sz w:val="24"/>
        </w:rPr>
        <w:t>soon</w:t>
      </w:r>
      <w:r>
        <w:rPr>
          <w:rFonts w:ascii="Times New Roman" w:hAnsi="Times New Roman"/>
          <w:color w:val="231F20"/>
          <w:spacing w:val="-8"/>
          <w:sz w:val="24"/>
        </w:rPr>
        <w:t xml:space="preserve"> </w:t>
      </w:r>
      <w:r>
        <w:rPr>
          <w:rFonts w:ascii="Times New Roman" w:hAnsi="Times New Roman"/>
          <w:color w:val="231F20"/>
          <w:spacing w:val="-2"/>
          <w:sz w:val="24"/>
        </w:rPr>
        <w:t>repay</w:t>
      </w:r>
      <w:r>
        <w:rPr>
          <w:rFonts w:ascii="Times New Roman" w:hAnsi="Times New Roman"/>
          <w:color w:val="231F20"/>
          <w:spacing w:val="-8"/>
          <w:sz w:val="24"/>
        </w:rPr>
        <w:t xml:space="preserve"> </w:t>
      </w:r>
      <w:r>
        <w:rPr>
          <w:rFonts w:ascii="Times New Roman" w:hAnsi="Times New Roman"/>
          <w:color w:val="231F20"/>
          <w:spacing w:val="-2"/>
          <w:sz w:val="24"/>
        </w:rPr>
        <w:t>my</w:t>
      </w:r>
      <w:r>
        <w:rPr>
          <w:rFonts w:ascii="Times New Roman" w:hAnsi="Times New Roman"/>
          <w:color w:val="231F20"/>
          <w:spacing w:val="-8"/>
          <w:sz w:val="24"/>
        </w:rPr>
        <w:t xml:space="preserve"> </w:t>
      </w:r>
      <w:r>
        <w:rPr>
          <w:rFonts w:ascii="Times New Roman" w:hAnsi="Times New Roman"/>
          <w:color w:val="231F20"/>
          <w:spacing w:val="-2"/>
          <w:sz w:val="24"/>
        </w:rPr>
        <w:t>father.</w:t>
      </w:r>
      <w:r>
        <w:rPr>
          <w:rFonts w:ascii="Times New Roman" w:hAnsi="Times New Roman"/>
          <w:color w:val="231F20"/>
          <w:spacing w:val="-12"/>
          <w:sz w:val="24"/>
        </w:rPr>
        <w:t xml:space="preserve"> </w:t>
      </w:r>
      <w:r>
        <w:rPr>
          <w:rFonts w:ascii="Times New Roman" w:hAnsi="Times New Roman"/>
          <w:color w:val="231F20"/>
          <w:spacing w:val="-2"/>
          <w:sz w:val="24"/>
        </w:rPr>
        <w:t>The</w:t>
      </w:r>
      <w:r>
        <w:rPr>
          <w:rFonts w:ascii="Times New Roman" w:hAnsi="Times New Roman"/>
          <w:color w:val="231F20"/>
          <w:spacing w:val="-8"/>
          <w:sz w:val="24"/>
        </w:rPr>
        <w:t xml:space="preserve"> </w:t>
      </w:r>
      <w:r>
        <w:rPr>
          <w:rFonts w:ascii="Times New Roman" w:hAnsi="Times New Roman"/>
          <w:color w:val="231F20"/>
          <w:spacing w:val="-2"/>
          <w:sz w:val="24"/>
        </w:rPr>
        <w:t>news</w:t>
      </w:r>
      <w:r>
        <w:rPr>
          <w:rFonts w:ascii="Times New Roman" w:hAnsi="Times New Roman"/>
          <w:color w:val="231F20"/>
          <w:spacing w:val="-8"/>
          <w:sz w:val="24"/>
        </w:rPr>
        <w:t xml:space="preserve"> </w:t>
      </w:r>
      <w:r>
        <w:rPr>
          <w:rFonts w:ascii="Times New Roman" w:hAnsi="Times New Roman"/>
          <w:color w:val="231F20"/>
          <w:spacing w:val="-2"/>
          <w:sz w:val="24"/>
        </w:rPr>
        <w:t>caused</w:t>
      </w:r>
      <w:r>
        <w:rPr>
          <w:rFonts w:ascii="Times New Roman" w:hAnsi="Times New Roman"/>
          <w:color w:val="231F20"/>
          <w:spacing w:val="-8"/>
          <w:sz w:val="24"/>
        </w:rPr>
        <w:t xml:space="preserve"> </w:t>
      </w:r>
      <w:r>
        <w:rPr>
          <w:rFonts w:ascii="Times New Roman" w:hAnsi="Times New Roman"/>
          <w:color w:val="231F20"/>
          <w:spacing w:val="-2"/>
          <w:sz w:val="24"/>
        </w:rPr>
        <w:t>a</w:t>
      </w:r>
      <w:r>
        <w:rPr>
          <w:rFonts w:ascii="Times New Roman" w:hAnsi="Times New Roman"/>
          <w:color w:val="231F20"/>
          <w:spacing w:val="-8"/>
          <w:sz w:val="24"/>
        </w:rPr>
        <w:t xml:space="preserve"> </w:t>
      </w:r>
      <w:r>
        <w:rPr>
          <w:rFonts w:ascii="Times New Roman" w:hAnsi="Times New Roman"/>
          <w:color w:val="231F20"/>
          <w:spacing w:val="-2"/>
          <w:sz w:val="24"/>
        </w:rPr>
        <w:t>dramatic</w:t>
      </w:r>
      <w:r>
        <w:rPr>
          <w:rFonts w:ascii="Times New Roman" w:hAnsi="Times New Roman"/>
          <w:color w:val="231F20"/>
          <w:spacing w:val="-8"/>
          <w:sz w:val="24"/>
        </w:rPr>
        <w:t xml:space="preserve"> </w:t>
      </w:r>
      <w:r>
        <w:rPr>
          <w:rFonts w:ascii="Times New Roman" w:hAnsi="Times New Roman"/>
          <w:color w:val="231F20"/>
          <w:spacing w:val="-2"/>
          <w:sz w:val="24"/>
        </w:rPr>
        <w:t>change.</w:t>
      </w:r>
      <w:r>
        <w:rPr>
          <w:rFonts w:ascii="Times New Roman" w:hAnsi="Times New Roman"/>
          <w:color w:val="231F20"/>
          <w:spacing w:val="-8"/>
          <w:sz w:val="24"/>
        </w:rPr>
        <w:t xml:space="preserve"> </w:t>
      </w:r>
      <w:r>
        <w:rPr>
          <w:rFonts w:ascii="Times New Roman" w:hAnsi="Times New Roman"/>
          <w:color w:val="231F20"/>
          <w:spacing w:val="-2"/>
          <w:sz w:val="24"/>
        </w:rPr>
        <w:t>Once</w:t>
      </w:r>
      <w:r>
        <w:rPr>
          <w:rFonts w:ascii="Times New Roman" w:hAnsi="Times New Roman"/>
          <w:color w:val="231F20"/>
          <w:spacing w:val="-8"/>
          <w:sz w:val="24"/>
        </w:rPr>
        <w:t xml:space="preserve"> </w:t>
      </w:r>
      <w:r>
        <w:rPr>
          <w:rFonts w:ascii="Times New Roman" w:hAnsi="Times New Roman"/>
          <w:color w:val="231F20"/>
          <w:spacing w:val="-2"/>
          <w:sz w:val="24"/>
        </w:rPr>
        <w:t>regarded</w:t>
      </w:r>
      <w:r>
        <w:rPr>
          <w:rFonts w:ascii="Times New Roman" w:hAnsi="Times New Roman"/>
          <w:color w:val="231F20"/>
          <w:spacing w:val="-8"/>
          <w:sz w:val="24"/>
        </w:rPr>
        <w:t xml:space="preserve"> </w:t>
      </w:r>
      <w:r>
        <w:rPr>
          <w:rFonts w:ascii="Times New Roman" w:hAnsi="Times New Roman"/>
          <w:color w:val="231F20"/>
          <w:spacing w:val="-2"/>
          <w:sz w:val="24"/>
        </w:rPr>
        <w:t>as</w:t>
      </w:r>
      <w:r>
        <w:rPr>
          <w:rFonts w:ascii="Times New Roman" w:hAnsi="Times New Roman"/>
          <w:color w:val="231F20"/>
          <w:spacing w:val="-8"/>
          <w:sz w:val="24"/>
        </w:rPr>
        <w:t xml:space="preserve"> </w:t>
      </w:r>
      <w:r>
        <w:rPr>
          <w:rFonts w:ascii="Times New Roman" w:hAnsi="Times New Roman"/>
          <w:color w:val="231F20"/>
          <w:spacing w:val="-2"/>
          <w:sz w:val="24"/>
        </w:rPr>
        <w:t>a</w:t>
      </w:r>
      <w:r>
        <w:rPr>
          <w:rFonts w:ascii="Times New Roman" w:hAnsi="Times New Roman"/>
          <w:color w:val="231F20"/>
          <w:spacing w:val="-8"/>
          <w:sz w:val="24"/>
        </w:rPr>
        <w:t xml:space="preserve"> </w:t>
      </w:r>
      <w:r>
        <w:rPr>
          <w:rFonts w:ascii="Times New Roman" w:hAnsi="Times New Roman"/>
          <w:color w:val="231F20"/>
          <w:spacing w:val="-2"/>
          <w:sz w:val="24"/>
        </w:rPr>
        <w:t xml:space="preserve">hopeless </w:t>
      </w:r>
      <w:r>
        <w:rPr>
          <w:rFonts w:ascii="Times New Roman" w:hAnsi="Times New Roman"/>
          <w:color w:val="231F20"/>
          <w:sz w:val="24"/>
        </w:rPr>
        <w:t>case</w:t>
      </w:r>
      <w:r>
        <w:rPr>
          <w:rFonts w:ascii="Times New Roman" w:hAnsi="Times New Roman"/>
          <w:color w:val="231F20"/>
          <w:spacing w:val="-7"/>
          <w:sz w:val="24"/>
        </w:rPr>
        <w:t xml:space="preserve"> </w:t>
      </w:r>
      <w:r>
        <w:rPr>
          <w:rFonts w:ascii="Times New Roman" w:hAnsi="Times New Roman"/>
          <w:color w:val="231F20"/>
          <w:sz w:val="24"/>
        </w:rPr>
        <w:t>by</w:t>
      </w:r>
      <w:r>
        <w:rPr>
          <w:rFonts w:ascii="Times New Roman" w:hAnsi="Times New Roman"/>
          <w:color w:val="231F20"/>
          <w:spacing w:val="-7"/>
          <w:sz w:val="24"/>
        </w:rPr>
        <w:t xml:space="preserve"> </w:t>
      </w:r>
      <w:r>
        <w:rPr>
          <w:rFonts w:ascii="Times New Roman" w:hAnsi="Times New Roman"/>
          <w:color w:val="231F20"/>
          <w:sz w:val="24"/>
        </w:rPr>
        <w:t>all,</w:t>
      </w:r>
      <w:r>
        <w:rPr>
          <w:rFonts w:ascii="Times New Roman" w:hAnsi="Times New Roman"/>
          <w:color w:val="231F20"/>
          <w:spacing w:val="-7"/>
          <w:sz w:val="24"/>
        </w:rPr>
        <w:t xml:space="preserve"> </w:t>
      </w:r>
      <w:r>
        <w:rPr>
          <w:rFonts w:ascii="Times New Roman" w:hAnsi="Times New Roman"/>
          <w:color w:val="231F20"/>
          <w:sz w:val="24"/>
        </w:rPr>
        <w:t>Uncle</w:t>
      </w:r>
      <w:r>
        <w:rPr>
          <w:rFonts w:ascii="Times New Roman" w:hAnsi="Times New Roman"/>
          <w:color w:val="231F20"/>
          <w:spacing w:val="-7"/>
          <w:sz w:val="24"/>
        </w:rPr>
        <w:t xml:space="preserve"> </w:t>
      </w:r>
      <w:r>
        <w:rPr>
          <w:rFonts w:ascii="Times New Roman" w:hAnsi="Times New Roman"/>
          <w:color w:val="231F20"/>
          <w:sz w:val="24"/>
        </w:rPr>
        <w:t>Jules</w:t>
      </w:r>
      <w:r>
        <w:rPr>
          <w:rFonts w:ascii="Times New Roman" w:hAnsi="Times New Roman"/>
          <w:color w:val="231F20"/>
          <w:spacing w:val="-7"/>
          <w:sz w:val="24"/>
        </w:rPr>
        <w:t xml:space="preserve"> </w:t>
      </w:r>
      <w:r>
        <w:rPr>
          <w:rFonts w:ascii="Times New Roman" w:hAnsi="Times New Roman"/>
          <w:color w:val="231F20"/>
          <w:sz w:val="24"/>
        </w:rPr>
        <w:t>was</w:t>
      </w:r>
      <w:r>
        <w:rPr>
          <w:rFonts w:ascii="Times New Roman" w:hAnsi="Times New Roman"/>
          <w:color w:val="231F20"/>
          <w:spacing w:val="-7"/>
          <w:sz w:val="24"/>
        </w:rPr>
        <w:t xml:space="preserve"> </w:t>
      </w:r>
      <w:r>
        <w:rPr>
          <w:rFonts w:ascii="Times New Roman" w:hAnsi="Times New Roman"/>
          <w:color w:val="231F20"/>
          <w:sz w:val="24"/>
        </w:rPr>
        <w:t>now</w:t>
      </w:r>
      <w:r>
        <w:rPr>
          <w:rFonts w:ascii="Times New Roman" w:hAnsi="Times New Roman"/>
          <w:color w:val="231F20"/>
          <w:spacing w:val="-7"/>
          <w:sz w:val="24"/>
        </w:rPr>
        <w:t xml:space="preserve"> </w:t>
      </w:r>
      <w:r>
        <w:rPr>
          <w:rFonts w:ascii="Times New Roman" w:hAnsi="Times New Roman"/>
          <w:color w:val="231F20"/>
          <w:sz w:val="24"/>
        </w:rPr>
        <w:t>considered</w:t>
      </w:r>
      <w:r>
        <w:rPr>
          <w:rFonts w:ascii="Times New Roman" w:hAnsi="Times New Roman"/>
          <w:color w:val="231F20"/>
          <w:spacing w:val="-7"/>
          <w:sz w:val="24"/>
        </w:rPr>
        <w:t xml:space="preserve"> </w:t>
      </w:r>
      <w:r>
        <w:rPr>
          <w:rFonts w:ascii="Times New Roman" w:hAnsi="Times New Roman"/>
          <w:color w:val="231F20"/>
          <w:sz w:val="24"/>
        </w:rPr>
        <w:t>a</w:t>
      </w:r>
      <w:r>
        <w:rPr>
          <w:rFonts w:ascii="Times New Roman" w:hAnsi="Times New Roman"/>
          <w:color w:val="231F20"/>
          <w:spacing w:val="-7"/>
          <w:sz w:val="24"/>
        </w:rPr>
        <w:t xml:space="preserve"> </w:t>
      </w:r>
      <w:r>
        <w:rPr>
          <w:rFonts w:ascii="Times New Roman" w:hAnsi="Times New Roman"/>
          <w:color w:val="231F20"/>
          <w:sz w:val="24"/>
        </w:rPr>
        <w:t>good</w:t>
      </w:r>
      <w:r>
        <w:rPr>
          <w:rFonts w:ascii="Times New Roman" w:hAnsi="Times New Roman"/>
          <w:color w:val="231F20"/>
          <w:spacing w:val="-7"/>
          <w:sz w:val="24"/>
        </w:rPr>
        <w:t xml:space="preserve"> </w:t>
      </w:r>
      <w:r>
        <w:rPr>
          <w:rFonts w:ascii="Times New Roman" w:hAnsi="Times New Roman"/>
          <w:color w:val="231F20"/>
          <w:sz w:val="24"/>
        </w:rPr>
        <w:t>and</w:t>
      </w:r>
      <w:r>
        <w:rPr>
          <w:rFonts w:ascii="Times New Roman" w:hAnsi="Times New Roman"/>
          <w:color w:val="231F20"/>
          <w:spacing w:val="-7"/>
          <w:sz w:val="24"/>
        </w:rPr>
        <w:t xml:space="preserve"> </w:t>
      </w:r>
      <w:r>
        <w:rPr>
          <w:rFonts w:ascii="Times New Roman" w:hAnsi="Times New Roman"/>
          <w:color w:val="231F20"/>
          <w:sz w:val="24"/>
        </w:rPr>
        <w:t>honest</w:t>
      </w:r>
      <w:r>
        <w:rPr>
          <w:rFonts w:ascii="Times New Roman" w:hAnsi="Times New Roman"/>
          <w:color w:val="231F20"/>
          <w:spacing w:val="-7"/>
          <w:sz w:val="24"/>
        </w:rPr>
        <w:t xml:space="preserve"> </w:t>
      </w:r>
      <w:r>
        <w:rPr>
          <w:rFonts w:ascii="Times New Roman" w:hAnsi="Times New Roman"/>
          <w:color w:val="231F20"/>
          <w:sz w:val="24"/>
        </w:rPr>
        <w:t>man,</w:t>
      </w:r>
      <w:r>
        <w:rPr>
          <w:rFonts w:ascii="Times New Roman" w:hAnsi="Times New Roman"/>
          <w:color w:val="231F20"/>
          <w:spacing w:val="-7"/>
          <w:sz w:val="24"/>
        </w:rPr>
        <w:t xml:space="preserve"> </w:t>
      </w:r>
      <w:r>
        <w:rPr>
          <w:rFonts w:ascii="Times New Roman" w:hAnsi="Times New Roman"/>
          <w:color w:val="231F20"/>
          <w:sz w:val="24"/>
        </w:rPr>
        <w:t>like</w:t>
      </w:r>
      <w:r>
        <w:rPr>
          <w:rFonts w:ascii="Times New Roman" w:hAnsi="Times New Roman"/>
          <w:color w:val="231F20"/>
          <w:spacing w:val="-7"/>
          <w:sz w:val="24"/>
        </w:rPr>
        <w:t xml:space="preserve"> </w:t>
      </w:r>
      <w:r>
        <w:rPr>
          <w:rFonts w:ascii="Times New Roman" w:hAnsi="Times New Roman"/>
          <w:color w:val="231F20"/>
          <w:sz w:val="24"/>
        </w:rPr>
        <w:t>all</w:t>
      </w:r>
      <w:r>
        <w:rPr>
          <w:rFonts w:ascii="Times New Roman" w:hAnsi="Times New Roman"/>
          <w:color w:val="231F20"/>
          <w:spacing w:val="-7"/>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other</w:t>
      </w:r>
      <w:r>
        <w:rPr>
          <w:rFonts w:ascii="Times New Roman" w:hAnsi="Times New Roman"/>
          <w:color w:val="231F20"/>
          <w:spacing w:val="-7"/>
          <w:sz w:val="24"/>
        </w:rPr>
        <w:t xml:space="preserve"> </w:t>
      </w:r>
      <w:r>
        <w:rPr>
          <w:rFonts w:ascii="Times New Roman" w:hAnsi="Times New Roman"/>
          <w:color w:val="231F20"/>
          <w:sz w:val="24"/>
        </w:rPr>
        <w:t>Davranches. “When</w:t>
      </w:r>
      <w:r>
        <w:rPr>
          <w:rFonts w:ascii="Times New Roman" w:hAnsi="Times New Roman"/>
          <w:color w:val="231F20"/>
          <w:spacing w:val="-1"/>
          <w:sz w:val="24"/>
        </w:rPr>
        <w:t xml:space="preserve"> </w:t>
      </w:r>
      <w:r>
        <w:rPr>
          <w:rFonts w:ascii="Times New Roman" w:hAnsi="Times New Roman"/>
          <w:color w:val="231F20"/>
          <w:sz w:val="24"/>
        </w:rPr>
        <w:t>I</w:t>
      </w:r>
      <w:r>
        <w:rPr>
          <w:rFonts w:ascii="Times New Roman" w:hAnsi="Times New Roman"/>
          <w:color w:val="231F20"/>
          <w:spacing w:val="-1"/>
          <w:sz w:val="24"/>
        </w:rPr>
        <w:t xml:space="preserve"> </w:t>
      </w:r>
      <w:r>
        <w:rPr>
          <w:rFonts w:ascii="Times New Roman" w:hAnsi="Times New Roman"/>
          <w:color w:val="231F20"/>
          <w:sz w:val="24"/>
        </w:rPr>
        <w:t>am</w:t>
      </w:r>
      <w:r>
        <w:rPr>
          <w:rFonts w:ascii="Times New Roman" w:hAnsi="Times New Roman"/>
          <w:color w:val="231F20"/>
          <w:spacing w:val="-1"/>
          <w:sz w:val="24"/>
        </w:rPr>
        <w:t xml:space="preserve"> </w:t>
      </w:r>
      <w:r>
        <w:rPr>
          <w:rFonts w:ascii="Times New Roman" w:hAnsi="Times New Roman"/>
          <w:color w:val="231F20"/>
          <w:sz w:val="24"/>
        </w:rPr>
        <w:t>wealthy,</w:t>
      </w:r>
      <w:r>
        <w:rPr>
          <w:rFonts w:ascii="Times New Roman" w:hAnsi="Times New Roman"/>
          <w:color w:val="231F20"/>
          <w:spacing w:val="-1"/>
          <w:sz w:val="24"/>
        </w:rPr>
        <w:t xml:space="preserve"> </w:t>
      </w:r>
      <w:r>
        <w:rPr>
          <w:rFonts w:ascii="Times New Roman" w:hAnsi="Times New Roman"/>
          <w:color w:val="231F20"/>
          <w:sz w:val="24"/>
        </w:rPr>
        <w:t>I</w:t>
      </w:r>
      <w:r>
        <w:rPr>
          <w:rFonts w:ascii="Times New Roman" w:hAnsi="Times New Roman"/>
          <w:color w:val="231F20"/>
          <w:spacing w:val="-1"/>
          <w:sz w:val="24"/>
        </w:rPr>
        <w:t xml:space="preserve"> </w:t>
      </w:r>
      <w:r>
        <w:rPr>
          <w:rFonts w:ascii="Times New Roman" w:hAnsi="Times New Roman"/>
          <w:color w:val="231F20"/>
          <w:sz w:val="24"/>
        </w:rPr>
        <w:t>shall</w:t>
      </w:r>
      <w:r>
        <w:rPr>
          <w:rFonts w:ascii="Times New Roman" w:hAnsi="Times New Roman"/>
          <w:color w:val="231F20"/>
          <w:spacing w:val="-1"/>
          <w:sz w:val="24"/>
        </w:rPr>
        <w:t xml:space="preserve"> </w:t>
      </w:r>
      <w:r>
        <w:rPr>
          <w:rFonts w:ascii="Times New Roman" w:hAnsi="Times New Roman"/>
          <w:color w:val="231F20"/>
          <w:sz w:val="24"/>
        </w:rPr>
        <w:t>return</w:t>
      </w:r>
      <w:r>
        <w:rPr>
          <w:rFonts w:ascii="Times New Roman" w:hAnsi="Times New Roman"/>
          <w:color w:val="231F20"/>
          <w:spacing w:val="-1"/>
          <w:sz w:val="24"/>
        </w:rPr>
        <w:t xml:space="preserve"> </w:t>
      </w:r>
      <w:r>
        <w:rPr>
          <w:rFonts w:ascii="Times New Roman" w:hAnsi="Times New Roman"/>
          <w:color w:val="231F20"/>
          <w:sz w:val="24"/>
        </w:rPr>
        <w:t>to</w:t>
      </w:r>
      <w:r>
        <w:rPr>
          <w:rFonts w:ascii="Times New Roman" w:hAnsi="Times New Roman"/>
          <w:color w:val="231F20"/>
          <w:spacing w:val="-1"/>
          <w:sz w:val="24"/>
        </w:rPr>
        <w:t xml:space="preserve"> </w:t>
      </w:r>
      <w:r>
        <w:rPr>
          <w:rFonts w:ascii="Times New Roman" w:hAnsi="Times New Roman"/>
          <w:color w:val="231F20"/>
          <w:sz w:val="24"/>
        </w:rPr>
        <w:t>Havre,”</w:t>
      </w:r>
      <w:r>
        <w:rPr>
          <w:rFonts w:ascii="Times New Roman" w:hAnsi="Times New Roman"/>
          <w:color w:val="231F20"/>
          <w:spacing w:val="-1"/>
          <w:sz w:val="24"/>
        </w:rPr>
        <w:t xml:space="preserve"> </w:t>
      </w:r>
      <w:r>
        <w:rPr>
          <w:rFonts w:ascii="Times New Roman" w:hAnsi="Times New Roman"/>
          <w:color w:val="231F20"/>
          <w:sz w:val="24"/>
        </w:rPr>
        <w:t>he</w:t>
      </w:r>
      <w:r>
        <w:rPr>
          <w:rFonts w:ascii="Times New Roman" w:hAnsi="Times New Roman"/>
          <w:color w:val="231F20"/>
          <w:spacing w:val="-1"/>
          <w:sz w:val="24"/>
        </w:rPr>
        <w:t xml:space="preserve"> </w:t>
      </w:r>
      <w:r>
        <w:rPr>
          <w:rFonts w:ascii="Times New Roman" w:hAnsi="Times New Roman"/>
          <w:color w:val="231F20"/>
          <w:sz w:val="24"/>
        </w:rPr>
        <w:t>promised</w:t>
      </w:r>
      <w:r>
        <w:rPr>
          <w:rFonts w:ascii="Times New Roman" w:hAnsi="Times New Roman"/>
          <w:color w:val="231F20"/>
          <w:spacing w:val="-1"/>
          <w:sz w:val="24"/>
        </w:rPr>
        <w:t xml:space="preserve"> </w:t>
      </w:r>
      <w:r>
        <w:rPr>
          <w:rFonts w:ascii="Times New Roman" w:hAnsi="Times New Roman"/>
          <w:color w:val="231F20"/>
          <w:sz w:val="24"/>
        </w:rPr>
        <w:t>in</w:t>
      </w:r>
      <w:r>
        <w:rPr>
          <w:rFonts w:ascii="Times New Roman" w:hAnsi="Times New Roman"/>
          <w:color w:val="231F20"/>
          <w:spacing w:val="-1"/>
          <w:sz w:val="24"/>
        </w:rPr>
        <w:t xml:space="preserve"> </w:t>
      </w:r>
      <w:r>
        <w:rPr>
          <w:rFonts w:ascii="Times New Roman" w:hAnsi="Times New Roman"/>
          <w:color w:val="231F20"/>
          <w:sz w:val="24"/>
        </w:rPr>
        <w:t>another</w:t>
      </w:r>
      <w:r>
        <w:rPr>
          <w:rFonts w:ascii="Times New Roman" w:hAnsi="Times New Roman"/>
          <w:color w:val="231F20"/>
          <w:spacing w:val="-1"/>
          <w:sz w:val="24"/>
        </w:rPr>
        <w:t xml:space="preserve"> </w:t>
      </w:r>
      <w:r>
        <w:rPr>
          <w:rFonts w:ascii="Times New Roman" w:hAnsi="Times New Roman"/>
          <w:color w:val="231F20"/>
          <w:sz w:val="24"/>
        </w:rPr>
        <w:t>letter.</w:t>
      </w:r>
      <w:r>
        <w:rPr>
          <w:rFonts w:ascii="Times New Roman" w:hAnsi="Times New Roman"/>
          <w:color w:val="231F20"/>
          <w:spacing w:val="-1"/>
          <w:sz w:val="24"/>
        </w:rPr>
        <w:t xml:space="preserve"> </w:t>
      </w:r>
      <w:r>
        <w:rPr>
          <w:rFonts w:ascii="Times New Roman" w:hAnsi="Times New Roman"/>
          <w:color w:val="231F20"/>
          <w:sz w:val="24"/>
        </w:rPr>
        <w:t>“I</w:t>
      </w:r>
      <w:r>
        <w:rPr>
          <w:rFonts w:ascii="Times New Roman" w:hAnsi="Times New Roman"/>
          <w:color w:val="231F20"/>
          <w:spacing w:val="-1"/>
          <w:sz w:val="24"/>
        </w:rPr>
        <w:t xml:space="preserve"> </w:t>
      </w:r>
      <w:r>
        <w:rPr>
          <w:rFonts w:ascii="Times New Roman" w:hAnsi="Times New Roman"/>
          <w:color w:val="231F20"/>
          <w:sz w:val="24"/>
        </w:rPr>
        <w:t>hope</w:t>
      </w:r>
      <w:r>
        <w:rPr>
          <w:rFonts w:ascii="Times New Roman" w:hAnsi="Times New Roman"/>
          <w:color w:val="231F20"/>
          <w:spacing w:val="-1"/>
          <w:sz w:val="24"/>
        </w:rPr>
        <w:t xml:space="preserve"> </w:t>
      </w:r>
      <w:r>
        <w:rPr>
          <w:rFonts w:ascii="Times New Roman" w:hAnsi="Times New Roman"/>
          <w:color w:val="231F20"/>
          <w:sz w:val="24"/>
        </w:rPr>
        <w:t>it</w:t>
      </w:r>
      <w:r>
        <w:rPr>
          <w:rFonts w:ascii="Times New Roman" w:hAnsi="Times New Roman"/>
          <w:color w:val="231F20"/>
          <w:spacing w:val="-1"/>
          <w:sz w:val="24"/>
        </w:rPr>
        <w:t xml:space="preserve"> </w:t>
      </w:r>
      <w:r>
        <w:rPr>
          <w:rFonts w:ascii="Times New Roman" w:hAnsi="Times New Roman"/>
          <w:color w:val="231F20"/>
          <w:sz w:val="24"/>
        </w:rPr>
        <w:t>won’t</w:t>
      </w:r>
      <w:r>
        <w:rPr>
          <w:rFonts w:ascii="Times New Roman" w:hAnsi="Times New Roman"/>
          <w:color w:val="231F20"/>
          <w:spacing w:val="-1"/>
          <w:sz w:val="24"/>
        </w:rPr>
        <w:t xml:space="preserve"> </w:t>
      </w:r>
      <w:r>
        <w:rPr>
          <w:rFonts w:ascii="Times New Roman" w:hAnsi="Times New Roman"/>
          <w:color w:val="231F20"/>
          <w:sz w:val="24"/>
        </w:rPr>
        <w:t>be</w:t>
      </w:r>
      <w:r>
        <w:rPr>
          <w:rFonts w:ascii="Times New Roman" w:hAnsi="Times New Roman"/>
          <w:color w:val="231F20"/>
          <w:spacing w:val="-1"/>
          <w:sz w:val="24"/>
        </w:rPr>
        <w:t xml:space="preserve"> </w:t>
      </w:r>
      <w:r>
        <w:rPr>
          <w:rFonts w:ascii="Times New Roman" w:hAnsi="Times New Roman"/>
          <w:color w:val="231F20"/>
          <w:sz w:val="24"/>
        </w:rPr>
        <w:t>too long and that we shall all live happily together.”</w:t>
      </w:r>
    </w:p>
    <w:p w14:paraId="0E8CF815">
      <w:pPr>
        <w:spacing w:before="0" w:line="261" w:lineRule="auto"/>
        <w:ind w:left="1150" w:right="1179" w:firstLine="0"/>
        <w:jc w:val="left"/>
        <w:rPr>
          <w:rFonts w:ascii="Times New Roman"/>
          <w:sz w:val="24"/>
        </w:rPr>
      </w:pPr>
      <w:r>
        <w:rPr>
          <w:rFonts w:ascii="Times New Roman"/>
          <w:color w:val="231F20"/>
          <w:sz w:val="24"/>
        </w:rPr>
        <w:t>That</w:t>
      </w:r>
      <w:r>
        <w:rPr>
          <w:rFonts w:ascii="Times New Roman"/>
          <w:color w:val="231F20"/>
          <w:spacing w:val="-11"/>
          <w:sz w:val="24"/>
        </w:rPr>
        <w:t xml:space="preserve"> </w:t>
      </w:r>
      <w:r>
        <w:rPr>
          <w:rFonts w:ascii="Times New Roman"/>
          <w:color w:val="231F20"/>
          <w:sz w:val="24"/>
        </w:rPr>
        <w:t>letter</w:t>
      </w:r>
      <w:r>
        <w:rPr>
          <w:rFonts w:ascii="Times New Roman"/>
          <w:color w:val="231F20"/>
          <w:spacing w:val="-12"/>
          <w:sz w:val="24"/>
        </w:rPr>
        <w:t xml:space="preserve"> </w:t>
      </w:r>
      <w:r>
        <w:rPr>
          <w:rFonts w:ascii="Times New Roman"/>
          <w:color w:val="231F20"/>
          <w:sz w:val="24"/>
        </w:rPr>
        <w:t>was</w:t>
      </w:r>
      <w:r>
        <w:rPr>
          <w:rFonts w:ascii="Times New Roman"/>
          <w:color w:val="231F20"/>
          <w:spacing w:val="-12"/>
          <w:sz w:val="24"/>
        </w:rPr>
        <w:t xml:space="preserve"> </w:t>
      </w:r>
      <w:r>
        <w:rPr>
          <w:rFonts w:ascii="Times New Roman"/>
          <w:color w:val="231F20"/>
          <w:sz w:val="24"/>
        </w:rPr>
        <w:t>pulled</w:t>
      </w:r>
      <w:r>
        <w:rPr>
          <w:rFonts w:ascii="Times New Roman"/>
          <w:color w:val="231F20"/>
          <w:spacing w:val="-12"/>
          <w:sz w:val="24"/>
        </w:rPr>
        <w:t xml:space="preserve"> </w:t>
      </w:r>
      <w:r>
        <w:rPr>
          <w:rFonts w:ascii="Times New Roman"/>
          <w:color w:val="231F20"/>
          <w:sz w:val="24"/>
        </w:rPr>
        <w:t>out</w:t>
      </w:r>
      <w:r>
        <w:rPr>
          <w:rFonts w:ascii="Times New Roman"/>
          <w:color w:val="231F20"/>
          <w:spacing w:val="-11"/>
          <w:sz w:val="24"/>
        </w:rPr>
        <w:t xml:space="preserve"> </w:t>
      </w:r>
      <w:r>
        <w:rPr>
          <w:rFonts w:ascii="Times New Roman"/>
          <w:color w:val="231F20"/>
          <w:sz w:val="24"/>
        </w:rPr>
        <w:t>and</w:t>
      </w:r>
      <w:r>
        <w:rPr>
          <w:rFonts w:ascii="Times New Roman"/>
          <w:color w:val="231F20"/>
          <w:spacing w:val="-12"/>
          <w:sz w:val="24"/>
        </w:rPr>
        <w:t xml:space="preserve"> </w:t>
      </w:r>
      <w:r>
        <w:rPr>
          <w:rFonts w:ascii="Times New Roman"/>
          <w:color w:val="231F20"/>
          <w:sz w:val="24"/>
        </w:rPr>
        <w:t>read</w:t>
      </w:r>
      <w:r>
        <w:rPr>
          <w:rFonts w:ascii="Times New Roman"/>
          <w:color w:val="231F20"/>
          <w:spacing w:val="-12"/>
          <w:sz w:val="24"/>
        </w:rPr>
        <w:t xml:space="preserve"> </w:t>
      </w:r>
      <w:r>
        <w:rPr>
          <w:rFonts w:ascii="Times New Roman"/>
          <w:color w:val="231F20"/>
          <w:sz w:val="24"/>
        </w:rPr>
        <w:t>at</w:t>
      </w:r>
      <w:r>
        <w:rPr>
          <w:rFonts w:ascii="Times New Roman"/>
          <w:color w:val="231F20"/>
          <w:spacing w:val="-11"/>
          <w:sz w:val="24"/>
        </w:rPr>
        <w:t xml:space="preserve"> </w:t>
      </w:r>
      <w:r>
        <w:rPr>
          <w:rFonts w:ascii="Times New Roman"/>
          <w:color w:val="231F20"/>
          <w:sz w:val="24"/>
        </w:rPr>
        <w:t>every</w:t>
      </w:r>
      <w:r>
        <w:rPr>
          <w:rFonts w:ascii="Times New Roman"/>
          <w:color w:val="231F20"/>
          <w:spacing w:val="-12"/>
          <w:sz w:val="24"/>
        </w:rPr>
        <w:t xml:space="preserve"> </w:t>
      </w:r>
      <w:r>
        <w:rPr>
          <w:rFonts w:ascii="Times New Roman"/>
          <w:color w:val="231F20"/>
          <w:sz w:val="24"/>
        </w:rPr>
        <w:t>opportunity.</w:t>
      </w:r>
      <w:r>
        <w:rPr>
          <w:rFonts w:ascii="Times New Roman"/>
          <w:color w:val="231F20"/>
          <w:spacing w:val="-15"/>
          <w:sz w:val="24"/>
        </w:rPr>
        <w:t xml:space="preserve"> </w:t>
      </w:r>
      <w:r>
        <w:rPr>
          <w:rFonts w:ascii="Times New Roman"/>
          <w:color w:val="231F20"/>
          <w:sz w:val="24"/>
        </w:rPr>
        <w:t>The</w:t>
      </w:r>
      <w:r>
        <w:rPr>
          <w:rFonts w:ascii="Times New Roman"/>
          <w:color w:val="231F20"/>
          <w:spacing w:val="-11"/>
          <w:sz w:val="24"/>
        </w:rPr>
        <w:t xml:space="preserve"> </w:t>
      </w:r>
      <w:r>
        <w:rPr>
          <w:rFonts w:ascii="Times New Roman"/>
          <w:color w:val="231F20"/>
          <w:sz w:val="24"/>
        </w:rPr>
        <w:t>more</w:t>
      </w:r>
      <w:r>
        <w:rPr>
          <w:rFonts w:ascii="Times New Roman"/>
          <w:color w:val="231F20"/>
          <w:spacing w:val="-11"/>
          <w:sz w:val="24"/>
        </w:rPr>
        <w:t xml:space="preserve"> </w:t>
      </w:r>
      <w:r>
        <w:rPr>
          <w:rFonts w:ascii="Times New Roman"/>
          <w:color w:val="231F20"/>
          <w:sz w:val="24"/>
        </w:rPr>
        <w:t>time</w:t>
      </w:r>
      <w:r>
        <w:rPr>
          <w:rFonts w:ascii="Times New Roman"/>
          <w:color w:val="231F20"/>
          <w:spacing w:val="-11"/>
          <w:sz w:val="24"/>
        </w:rPr>
        <w:t xml:space="preserve"> </w:t>
      </w:r>
      <w:r>
        <w:rPr>
          <w:rFonts w:ascii="Times New Roman"/>
          <w:color w:val="231F20"/>
          <w:sz w:val="24"/>
        </w:rPr>
        <w:t>passed,</w:t>
      </w:r>
      <w:r>
        <w:rPr>
          <w:rFonts w:ascii="Times New Roman"/>
          <w:color w:val="231F20"/>
          <w:spacing w:val="-12"/>
          <w:sz w:val="24"/>
        </w:rPr>
        <w:t xml:space="preserve"> </w:t>
      </w:r>
      <w:r>
        <w:rPr>
          <w:rFonts w:ascii="Times New Roman"/>
          <w:color w:val="231F20"/>
          <w:sz w:val="24"/>
        </w:rPr>
        <w:t>the</w:t>
      </w:r>
      <w:r>
        <w:rPr>
          <w:rFonts w:ascii="Times New Roman"/>
          <w:color w:val="231F20"/>
          <w:spacing w:val="-11"/>
          <w:sz w:val="24"/>
        </w:rPr>
        <w:t xml:space="preserve"> </w:t>
      </w:r>
      <w:r>
        <w:rPr>
          <w:rFonts w:ascii="Times New Roman"/>
          <w:color w:val="231F20"/>
          <w:sz w:val="24"/>
        </w:rPr>
        <w:t>more</w:t>
      </w:r>
      <w:r>
        <w:rPr>
          <w:rFonts w:ascii="Times New Roman"/>
          <w:color w:val="231F20"/>
          <w:spacing w:val="-11"/>
          <w:sz w:val="24"/>
        </w:rPr>
        <w:t xml:space="preserve"> </w:t>
      </w:r>
      <w:r>
        <w:rPr>
          <w:rFonts w:ascii="Times New Roman"/>
          <w:color w:val="231F20"/>
          <w:sz w:val="24"/>
        </w:rPr>
        <w:t>hopeful</w:t>
      </w:r>
      <w:r>
        <w:rPr>
          <w:rFonts w:ascii="Times New Roman"/>
          <w:color w:val="231F20"/>
          <w:spacing w:val="-11"/>
          <w:sz w:val="24"/>
        </w:rPr>
        <w:t xml:space="preserve"> </w:t>
      </w:r>
      <w:r>
        <w:rPr>
          <w:rFonts w:ascii="Times New Roman"/>
          <w:color w:val="231F20"/>
          <w:sz w:val="24"/>
        </w:rPr>
        <w:t>my family</w:t>
      </w:r>
      <w:r>
        <w:rPr>
          <w:rFonts w:ascii="Times New Roman"/>
          <w:color w:val="231F20"/>
          <w:spacing w:val="-5"/>
          <w:sz w:val="24"/>
        </w:rPr>
        <w:t xml:space="preserve"> </w:t>
      </w:r>
      <w:r>
        <w:rPr>
          <w:rFonts w:ascii="Times New Roman"/>
          <w:color w:val="231F20"/>
          <w:sz w:val="24"/>
        </w:rPr>
        <w:t>became.</w:t>
      </w:r>
      <w:r>
        <w:rPr>
          <w:rFonts w:ascii="Times New Roman"/>
          <w:color w:val="231F20"/>
          <w:spacing w:val="-19"/>
          <w:sz w:val="24"/>
        </w:rPr>
        <w:t xml:space="preserve"> </w:t>
      </w:r>
      <w:r>
        <w:rPr>
          <w:rFonts w:ascii="Times New Roman"/>
          <w:color w:val="231F20"/>
          <w:sz w:val="24"/>
        </w:rPr>
        <w:t>After</w:t>
      </w:r>
      <w:r>
        <w:rPr>
          <w:rFonts w:ascii="Times New Roman"/>
          <w:color w:val="231F20"/>
          <w:spacing w:val="-5"/>
          <w:sz w:val="24"/>
        </w:rPr>
        <w:t xml:space="preserve"> </w:t>
      </w:r>
      <w:r>
        <w:rPr>
          <w:rFonts w:ascii="Times New Roman"/>
          <w:color w:val="231F20"/>
          <w:sz w:val="24"/>
        </w:rPr>
        <w:t>all,</w:t>
      </w:r>
      <w:r>
        <w:rPr>
          <w:rFonts w:ascii="Times New Roman"/>
          <w:color w:val="231F20"/>
          <w:spacing w:val="-5"/>
          <w:sz w:val="24"/>
        </w:rPr>
        <w:t xml:space="preserve"> </w:t>
      </w:r>
      <w:r>
        <w:rPr>
          <w:rFonts w:ascii="Times New Roman"/>
          <w:color w:val="231F20"/>
          <w:sz w:val="24"/>
        </w:rPr>
        <w:t>our</w:t>
      </w:r>
      <w:r>
        <w:rPr>
          <w:rFonts w:ascii="Times New Roman"/>
          <w:color w:val="231F20"/>
          <w:spacing w:val="-5"/>
          <w:sz w:val="24"/>
        </w:rPr>
        <w:t xml:space="preserve"> </w:t>
      </w:r>
      <w:r>
        <w:rPr>
          <w:rFonts w:ascii="Times New Roman"/>
          <w:color w:val="231F20"/>
          <w:sz w:val="24"/>
        </w:rPr>
        <w:t>dreams</w:t>
      </w:r>
      <w:r>
        <w:rPr>
          <w:rFonts w:ascii="Times New Roman"/>
          <w:color w:val="231F20"/>
          <w:spacing w:val="-5"/>
          <w:sz w:val="24"/>
        </w:rPr>
        <w:t xml:space="preserve"> </w:t>
      </w:r>
      <w:r>
        <w:rPr>
          <w:rFonts w:ascii="Times New Roman"/>
          <w:color w:val="231F20"/>
          <w:sz w:val="24"/>
        </w:rPr>
        <w:t>were</w:t>
      </w:r>
      <w:r>
        <w:rPr>
          <w:rFonts w:ascii="Times New Roman"/>
          <w:color w:val="231F20"/>
          <w:spacing w:val="-5"/>
          <w:sz w:val="24"/>
        </w:rPr>
        <w:t xml:space="preserve"> </w:t>
      </w:r>
      <w:r>
        <w:rPr>
          <w:rFonts w:ascii="Times New Roman"/>
          <w:color w:val="231F20"/>
          <w:sz w:val="24"/>
        </w:rPr>
        <w:t>built</w:t>
      </w:r>
      <w:r>
        <w:rPr>
          <w:rFonts w:ascii="Times New Roman"/>
          <w:color w:val="231F20"/>
          <w:spacing w:val="-5"/>
          <w:sz w:val="24"/>
        </w:rPr>
        <w:t xml:space="preserve"> </w:t>
      </w:r>
      <w:r>
        <w:rPr>
          <w:rFonts w:ascii="Times New Roman"/>
          <w:color w:val="231F20"/>
          <w:sz w:val="24"/>
        </w:rPr>
        <w:t>on</w:t>
      </w:r>
      <w:r>
        <w:rPr>
          <w:rFonts w:ascii="Times New Roman"/>
          <w:color w:val="231F20"/>
          <w:spacing w:val="-5"/>
          <w:sz w:val="24"/>
        </w:rPr>
        <w:t xml:space="preserve"> </w:t>
      </w:r>
      <w:r>
        <w:rPr>
          <w:rFonts w:ascii="Times New Roman"/>
          <w:color w:val="231F20"/>
          <w:sz w:val="24"/>
        </w:rPr>
        <w:t>the</w:t>
      </w:r>
      <w:r>
        <w:rPr>
          <w:rFonts w:ascii="Times New Roman"/>
          <w:color w:val="231F20"/>
          <w:spacing w:val="-5"/>
          <w:sz w:val="24"/>
        </w:rPr>
        <w:t xml:space="preserve"> </w:t>
      </w:r>
      <w:r>
        <w:rPr>
          <w:rFonts w:ascii="Times New Roman"/>
          <w:color w:val="231F20"/>
          <w:sz w:val="24"/>
        </w:rPr>
        <w:t>wealth</w:t>
      </w:r>
      <w:r>
        <w:rPr>
          <w:rFonts w:ascii="Times New Roman"/>
          <w:color w:val="231F20"/>
          <w:spacing w:val="-5"/>
          <w:sz w:val="24"/>
        </w:rPr>
        <w:t xml:space="preserve"> </w:t>
      </w:r>
      <w:r>
        <w:rPr>
          <w:rFonts w:ascii="Times New Roman"/>
          <w:color w:val="231F20"/>
          <w:sz w:val="24"/>
        </w:rPr>
        <w:t>of</w:t>
      </w:r>
      <w:r>
        <w:rPr>
          <w:rFonts w:ascii="Times New Roman"/>
          <w:color w:val="231F20"/>
          <w:spacing w:val="-5"/>
          <w:sz w:val="24"/>
        </w:rPr>
        <w:t xml:space="preserve"> </w:t>
      </w:r>
      <w:r>
        <w:rPr>
          <w:rFonts w:ascii="Times New Roman"/>
          <w:color w:val="231F20"/>
          <w:sz w:val="24"/>
        </w:rPr>
        <w:t>Uncle</w:t>
      </w:r>
      <w:r>
        <w:rPr>
          <w:rFonts w:ascii="Times New Roman"/>
          <w:color w:val="231F20"/>
          <w:spacing w:val="-5"/>
          <w:sz w:val="24"/>
        </w:rPr>
        <w:t xml:space="preserve"> </w:t>
      </w:r>
      <w:r>
        <w:rPr>
          <w:rFonts w:ascii="Times New Roman"/>
          <w:color w:val="231F20"/>
          <w:sz w:val="24"/>
        </w:rPr>
        <w:t>Jules.</w:t>
      </w:r>
    </w:p>
    <w:p w14:paraId="3033909A">
      <w:pPr>
        <w:pStyle w:val="11"/>
        <w:spacing w:before="6"/>
        <w:rPr>
          <w:rFonts w:ascii="Times New Roman"/>
          <w:sz w:val="25"/>
        </w:rPr>
      </w:pPr>
    </w:p>
    <w:p w14:paraId="2EB4F545">
      <w:pPr>
        <w:spacing w:before="0" w:line="261" w:lineRule="auto"/>
        <w:ind w:left="1150" w:right="1214" w:firstLine="0"/>
        <w:jc w:val="both"/>
        <w:rPr>
          <w:rFonts w:ascii="Times New Roman" w:hAnsi="Times New Roman"/>
          <w:sz w:val="24"/>
        </w:rPr>
      </w:pPr>
      <w:r>
        <w:rPr>
          <w:rFonts w:ascii="Times New Roman" w:hAnsi="Times New Roman"/>
          <w:color w:val="231F20"/>
          <w:sz w:val="24"/>
        </w:rPr>
        <w:t>A</w:t>
      </w:r>
      <w:r>
        <w:rPr>
          <w:rFonts w:ascii="Times New Roman" w:hAnsi="Times New Roman"/>
          <w:color w:val="231F20"/>
          <w:spacing w:val="-12"/>
          <w:sz w:val="24"/>
        </w:rPr>
        <w:t xml:space="preserve"> </w:t>
      </w:r>
      <w:r>
        <w:rPr>
          <w:rFonts w:ascii="Times New Roman" w:hAnsi="Times New Roman"/>
          <w:color w:val="231F20"/>
          <w:sz w:val="24"/>
        </w:rPr>
        <w:t>few years later, one of my sisters got married to a clerk—a man whom I suspect to have seen the letter—and</w:t>
      </w:r>
      <w:r>
        <w:rPr>
          <w:rFonts w:ascii="Times New Roman" w:hAnsi="Times New Roman"/>
          <w:color w:val="231F20"/>
          <w:spacing w:val="-4"/>
          <w:sz w:val="24"/>
        </w:rPr>
        <w:t xml:space="preserve"> </w:t>
      </w:r>
      <w:r>
        <w:rPr>
          <w:rFonts w:ascii="Times New Roman" w:hAnsi="Times New Roman"/>
          <w:color w:val="231F20"/>
          <w:sz w:val="24"/>
        </w:rPr>
        <w:t>my</w:t>
      </w:r>
      <w:r>
        <w:rPr>
          <w:rFonts w:ascii="Times New Roman" w:hAnsi="Times New Roman"/>
          <w:color w:val="231F20"/>
          <w:spacing w:val="-4"/>
          <w:sz w:val="24"/>
        </w:rPr>
        <w:t xml:space="preserve"> </w:t>
      </w:r>
      <w:r>
        <w:rPr>
          <w:rFonts w:ascii="Times New Roman" w:hAnsi="Times New Roman"/>
          <w:color w:val="231F20"/>
          <w:sz w:val="24"/>
        </w:rPr>
        <w:t>family</w:t>
      </w:r>
      <w:r>
        <w:rPr>
          <w:rFonts w:ascii="Times New Roman" w:hAnsi="Times New Roman"/>
          <w:color w:val="231F20"/>
          <w:spacing w:val="-4"/>
          <w:sz w:val="24"/>
        </w:rPr>
        <w:t xml:space="preserve"> </w:t>
      </w:r>
      <w:r>
        <w:rPr>
          <w:rFonts w:ascii="Times New Roman" w:hAnsi="Times New Roman"/>
          <w:color w:val="231F20"/>
          <w:sz w:val="24"/>
        </w:rPr>
        <w:t>celebrated</w:t>
      </w:r>
      <w:r>
        <w:rPr>
          <w:rFonts w:ascii="Times New Roman" w:hAnsi="Times New Roman"/>
          <w:color w:val="231F20"/>
          <w:spacing w:val="-4"/>
          <w:sz w:val="24"/>
        </w:rPr>
        <w:t xml:space="preserve"> </w:t>
      </w:r>
      <w:r>
        <w:rPr>
          <w:rFonts w:ascii="Times New Roman" w:hAnsi="Times New Roman"/>
          <w:color w:val="231F20"/>
          <w:sz w:val="24"/>
        </w:rPr>
        <w:t>by</w:t>
      </w:r>
      <w:r>
        <w:rPr>
          <w:rFonts w:ascii="Times New Roman" w:hAnsi="Times New Roman"/>
          <w:color w:val="231F20"/>
          <w:spacing w:val="-4"/>
          <w:sz w:val="24"/>
        </w:rPr>
        <w:t xml:space="preserve"> </w:t>
      </w:r>
      <w:r>
        <w:rPr>
          <w:rFonts w:ascii="Times New Roman" w:hAnsi="Times New Roman"/>
          <w:color w:val="231F20"/>
          <w:sz w:val="24"/>
        </w:rPr>
        <w:t>going</w:t>
      </w:r>
      <w:r>
        <w:rPr>
          <w:rFonts w:ascii="Times New Roman" w:hAnsi="Times New Roman"/>
          <w:color w:val="231F20"/>
          <w:spacing w:val="-4"/>
          <w:sz w:val="24"/>
        </w:rPr>
        <w:t xml:space="preserve"> </w:t>
      </w:r>
      <w:r>
        <w:rPr>
          <w:rFonts w:ascii="Times New Roman" w:hAnsi="Times New Roman"/>
          <w:color w:val="231F20"/>
          <w:sz w:val="24"/>
        </w:rPr>
        <w:t>on</w:t>
      </w:r>
      <w:r>
        <w:rPr>
          <w:rFonts w:ascii="Times New Roman" w:hAnsi="Times New Roman"/>
          <w:color w:val="231F20"/>
          <w:spacing w:val="-4"/>
          <w:sz w:val="24"/>
        </w:rPr>
        <w:t xml:space="preserve"> </w:t>
      </w:r>
      <w:r>
        <w:rPr>
          <w:rFonts w:ascii="Times New Roman" w:hAnsi="Times New Roman"/>
          <w:color w:val="231F20"/>
          <w:sz w:val="24"/>
        </w:rPr>
        <w:t>a</w:t>
      </w:r>
      <w:r>
        <w:rPr>
          <w:rFonts w:ascii="Times New Roman" w:hAnsi="Times New Roman"/>
          <w:color w:val="231F20"/>
          <w:spacing w:val="-4"/>
          <w:sz w:val="24"/>
        </w:rPr>
        <w:t xml:space="preserve"> </w:t>
      </w:r>
      <w:r>
        <w:rPr>
          <w:rFonts w:ascii="Times New Roman" w:hAnsi="Times New Roman"/>
          <w:color w:val="231F20"/>
          <w:sz w:val="24"/>
        </w:rPr>
        <w:t>rare</w:t>
      </w:r>
      <w:r>
        <w:rPr>
          <w:rFonts w:ascii="Times New Roman" w:hAnsi="Times New Roman"/>
          <w:color w:val="231F20"/>
          <w:spacing w:val="-4"/>
          <w:sz w:val="24"/>
        </w:rPr>
        <w:t xml:space="preserve"> </w:t>
      </w:r>
      <w:r>
        <w:rPr>
          <w:rFonts w:ascii="Times New Roman" w:hAnsi="Times New Roman"/>
          <w:color w:val="231F20"/>
          <w:sz w:val="24"/>
        </w:rPr>
        <w:t>holiday</w:t>
      </w:r>
      <w:r>
        <w:rPr>
          <w:rFonts w:ascii="Times New Roman" w:hAnsi="Times New Roman"/>
          <w:color w:val="231F20"/>
          <w:spacing w:val="-4"/>
          <w:sz w:val="24"/>
        </w:rPr>
        <w:t xml:space="preserve"> </w:t>
      </w:r>
      <w:r>
        <w:rPr>
          <w:rFonts w:ascii="Times New Roman" w:hAnsi="Times New Roman"/>
          <w:color w:val="231F20"/>
          <w:sz w:val="24"/>
        </w:rPr>
        <w:t>together.</w:t>
      </w:r>
      <w:r>
        <w:rPr>
          <w:rFonts w:ascii="Times New Roman" w:hAnsi="Times New Roman"/>
          <w:color w:val="231F20"/>
          <w:spacing w:val="-4"/>
          <w:sz w:val="24"/>
        </w:rPr>
        <w:t xml:space="preserve"> </w:t>
      </w:r>
      <w:r>
        <w:rPr>
          <w:rFonts w:ascii="Times New Roman" w:hAnsi="Times New Roman"/>
          <w:color w:val="231F20"/>
          <w:sz w:val="24"/>
        </w:rPr>
        <w:t>On</w:t>
      </w:r>
      <w:r>
        <w:rPr>
          <w:rFonts w:ascii="Times New Roman" w:hAnsi="Times New Roman"/>
          <w:color w:val="231F20"/>
          <w:spacing w:val="-4"/>
          <w:sz w:val="24"/>
        </w:rPr>
        <w:t xml:space="preserve"> </w:t>
      </w:r>
      <w:r>
        <w:rPr>
          <w:rFonts w:ascii="Times New Roman" w:hAnsi="Times New Roman"/>
          <w:color w:val="231F20"/>
          <w:sz w:val="24"/>
        </w:rPr>
        <w:t>the</w:t>
      </w:r>
      <w:r>
        <w:rPr>
          <w:rFonts w:ascii="Times New Roman" w:hAnsi="Times New Roman"/>
          <w:color w:val="231F20"/>
          <w:spacing w:val="-4"/>
          <w:sz w:val="24"/>
        </w:rPr>
        <w:t xml:space="preserve"> </w:t>
      </w:r>
      <w:r>
        <w:rPr>
          <w:rFonts w:ascii="Times New Roman" w:hAnsi="Times New Roman"/>
          <w:color w:val="231F20"/>
          <w:sz w:val="24"/>
        </w:rPr>
        <w:t>ship</w:t>
      </w:r>
      <w:r>
        <w:rPr>
          <w:rFonts w:ascii="Times New Roman" w:hAnsi="Times New Roman"/>
          <w:color w:val="231F20"/>
          <w:spacing w:val="-4"/>
          <w:sz w:val="24"/>
        </w:rPr>
        <w:t xml:space="preserve"> </w:t>
      </w:r>
      <w:r>
        <w:rPr>
          <w:rFonts w:ascii="Times New Roman" w:hAnsi="Times New Roman"/>
          <w:color w:val="231F20"/>
          <w:sz w:val="24"/>
        </w:rPr>
        <w:t>bound</w:t>
      </w:r>
      <w:r>
        <w:rPr>
          <w:rFonts w:ascii="Times New Roman" w:hAnsi="Times New Roman"/>
          <w:color w:val="231F20"/>
          <w:spacing w:val="-4"/>
          <w:sz w:val="24"/>
        </w:rPr>
        <w:t xml:space="preserve"> </w:t>
      </w:r>
      <w:r>
        <w:rPr>
          <w:rFonts w:ascii="Times New Roman" w:hAnsi="Times New Roman"/>
          <w:color w:val="231F20"/>
          <w:sz w:val="24"/>
        </w:rPr>
        <w:t>for</w:t>
      </w:r>
      <w:r>
        <w:rPr>
          <w:rFonts w:ascii="Times New Roman" w:hAnsi="Times New Roman"/>
          <w:color w:val="231F20"/>
          <w:spacing w:val="-4"/>
          <w:sz w:val="24"/>
        </w:rPr>
        <w:t xml:space="preserve"> </w:t>
      </w:r>
      <w:r>
        <w:rPr>
          <w:rFonts w:ascii="Times New Roman" w:hAnsi="Times New Roman"/>
          <w:color w:val="231F20"/>
          <w:sz w:val="24"/>
        </w:rPr>
        <w:t>Jersey, we saw an old man shucking oysters for the passengers.</w:t>
      </w:r>
    </w:p>
    <w:p w14:paraId="0E22EA69">
      <w:pPr>
        <w:spacing w:before="0" w:line="274" w:lineRule="exact"/>
        <w:ind w:left="1150" w:right="0" w:firstLine="0"/>
        <w:jc w:val="both"/>
        <w:rPr>
          <w:rFonts w:ascii="Times New Roman" w:hAnsi="Times New Roman"/>
          <w:sz w:val="24"/>
        </w:rPr>
      </w:pPr>
      <w:r>
        <w:rPr>
          <w:rFonts w:ascii="Times New Roman" w:hAnsi="Times New Roman"/>
          <w:color w:val="231F20"/>
          <w:spacing w:val="-2"/>
          <w:sz w:val="24"/>
        </w:rPr>
        <w:t>“That</w:t>
      </w:r>
      <w:r>
        <w:rPr>
          <w:rFonts w:ascii="Times New Roman" w:hAnsi="Times New Roman"/>
          <w:color w:val="231F20"/>
          <w:spacing w:val="-8"/>
          <w:sz w:val="24"/>
        </w:rPr>
        <w:t xml:space="preserve"> </w:t>
      </w:r>
      <w:r>
        <w:rPr>
          <w:rFonts w:ascii="Times New Roman" w:hAnsi="Times New Roman"/>
          <w:color w:val="231F20"/>
          <w:spacing w:val="-2"/>
          <w:sz w:val="24"/>
        </w:rPr>
        <w:t>man</w:t>
      </w:r>
      <w:r>
        <w:rPr>
          <w:rFonts w:ascii="Times New Roman" w:hAnsi="Times New Roman"/>
          <w:color w:val="231F20"/>
          <w:spacing w:val="-7"/>
          <w:sz w:val="24"/>
        </w:rPr>
        <w:t xml:space="preserve"> </w:t>
      </w:r>
      <w:r>
        <w:rPr>
          <w:rFonts w:ascii="Times New Roman" w:hAnsi="Times New Roman"/>
          <w:color w:val="231F20"/>
          <w:spacing w:val="-2"/>
          <w:sz w:val="24"/>
        </w:rPr>
        <w:t>looks</w:t>
      </w:r>
      <w:r>
        <w:rPr>
          <w:rFonts w:ascii="Times New Roman" w:hAnsi="Times New Roman"/>
          <w:color w:val="231F20"/>
          <w:spacing w:val="-8"/>
          <w:sz w:val="24"/>
        </w:rPr>
        <w:t xml:space="preserve"> </w:t>
      </w:r>
      <w:r>
        <w:rPr>
          <w:rFonts w:ascii="Times New Roman" w:hAnsi="Times New Roman"/>
          <w:color w:val="231F20"/>
          <w:spacing w:val="-2"/>
          <w:sz w:val="24"/>
        </w:rPr>
        <w:t>extraordinarily</w:t>
      </w:r>
      <w:r>
        <w:rPr>
          <w:rFonts w:ascii="Times New Roman" w:hAnsi="Times New Roman"/>
          <w:color w:val="231F20"/>
          <w:spacing w:val="-7"/>
          <w:sz w:val="24"/>
        </w:rPr>
        <w:t xml:space="preserve"> </w:t>
      </w:r>
      <w:r>
        <w:rPr>
          <w:rFonts w:ascii="Times New Roman" w:hAnsi="Times New Roman"/>
          <w:color w:val="231F20"/>
          <w:spacing w:val="-2"/>
          <w:sz w:val="24"/>
        </w:rPr>
        <w:t>like</w:t>
      </w:r>
      <w:r>
        <w:rPr>
          <w:rFonts w:ascii="Times New Roman" w:hAnsi="Times New Roman"/>
          <w:color w:val="231F20"/>
          <w:spacing w:val="-7"/>
          <w:sz w:val="24"/>
        </w:rPr>
        <w:t xml:space="preserve"> </w:t>
      </w:r>
      <w:r>
        <w:rPr>
          <w:rFonts w:ascii="Times New Roman" w:hAnsi="Times New Roman"/>
          <w:color w:val="231F20"/>
          <w:spacing w:val="-2"/>
          <w:sz w:val="24"/>
        </w:rPr>
        <w:t>Jules,”</w:t>
      </w:r>
      <w:r>
        <w:rPr>
          <w:rFonts w:ascii="Times New Roman" w:hAnsi="Times New Roman"/>
          <w:color w:val="231F20"/>
          <w:spacing w:val="-8"/>
          <w:sz w:val="24"/>
        </w:rPr>
        <w:t xml:space="preserve"> </w:t>
      </w:r>
      <w:r>
        <w:rPr>
          <w:rFonts w:ascii="Times New Roman" w:hAnsi="Times New Roman"/>
          <w:color w:val="231F20"/>
          <w:spacing w:val="-2"/>
          <w:sz w:val="24"/>
        </w:rPr>
        <w:t>my</w:t>
      </w:r>
      <w:r>
        <w:rPr>
          <w:rFonts w:ascii="Times New Roman" w:hAnsi="Times New Roman"/>
          <w:color w:val="231F20"/>
          <w:spacing w:val="-7"/>
          <w:sz w:val="24"/>
        </w:rPr>
        <w:t xml:space="preserve"> </w:t>
      </w:r>
      <w:r>
        <w:rPr>
          <w:rFonts w:ascii="Times New Roman" w:hAnsi="Times New Roman"/>
          <w:color w:val="231F20"/>
          <w:spacing w:val="-2"/>
          <w:sz w:val="24"/>
        </w:rPr>
        <w:t>father</w:t>
      </w:r>
      <w:r>
        <w:rPr>
          <w:rFonts w:ascii="Times New Roman" w:hAnsi="Times New Roman"/>
          <w:color w:val="231F20"/>
          <w:spacing w:val="-7"/>
          <w:sz w:val="24"/>
        </w:rPr>
        <w:t xml:space="preserve"> </w:t>
      </w:r>
      <w:r>
        <w:rPr>
          <w:rFonts w:ascii="Times New Roman" w:hAnsi="Times New Roman"/>
          <w:color w:val="231F20"/>
          <w:spacing w:val="-2"/>
          <w:sz w:val="24"/>
        </w:rPr>
        <w:t>muttered</w:t>
      </w:r>
      <w:r>
        <w:rPr>
          <w:rFonts w:ascii="Times New Roman" w:hAnsi="Times New Roman"/>
          <w:color w:val="231F20"/>
          <w:spacing w:val="-8"/>
          <w:sz w:val="24"/>
        </w:rPr>
        <w:t xml:space="preserve"> </w:t>
      </w:r>
      <w:r>
        <w:rPr>
          <w:rFonts w:ascii="Times New Roman" w:hAnsi="Times New Roman"/>
          <w:color w:val="231F20"/>
          <w:spacing w:val="-2"/>
          <w:sz w:val="24"/>
        </w:rPr>
        <w:t>to</w:t>
      </w:r>
      <w:r>
        <w:rPr>
          <w:rFonts w:ascii="Times New Roman" w:hAnsi="Times New Roman"/>
          <w:color w:val="231F20"/>
          <w:spacing w:val="-7"/>
          <w:sz w:val="24"/>
        </w:rPr>
        <w:t xml:space="preserve"> </w:t>
      </w:r>
      <w:r>
        <w:rPr>
          <w:rFonts w:ascii="Times New Roman" w:hAnsi="Times New Roman"/>
          <w:color w:val="231F20"/>
          <w:spacing w:val="-2"/>
          <w:sz w:val="24"/>
        </w:rPr>
        <w:t>my</w:t>
      </w:r>
      <w:r>
        <w:rPr>
          <w:rFonts w:ascii="Times New Roman" w:hAnsi="Times New Roman"/>
          <w:color w:val="231F20"/>
          <w:spacing w:val="-7"/>
          <w:sz w:val="24"/>
        </w:rPr>
        <w:t xml:space="preserve"> </w:t>
      </w:r>
      <w:r>
        <w:rPr>
          <w:rFonts w:ascii="Times New Roman" w:hAnsi="Times New Roman"/>
          <w:color w:val="231F20"/>
          <w:spacing w:val="-2"/>
          <w:sz w:val="24"/>
        </w:rPr>
        <w:t>mother.</w:t>
      </w:r>
    </w:p>
    <w:p w14:paraId="49B36259">
      <w:pPr>
        <w:spacing w:before="24" w:line="261" w:lineRule="auto"/>
        <w:ind w:left="1150" w:right="1216" w:firstLine="0"/>
        <w:jc w:val="both"/>
        <w:rPr>
          <w:rFonts w:ascii="Times New Roman"/>
          <w:sz w:val="24"/>
        </w:rPr>
      </w:pPr>
      <w:r>
        <w:rPr>
          <w:rFonts w:ascii="Times New Roman"/>
          <w:color w:val="231F20"/>
          <w:sz w:val="24"/>
        </w:rPr>
        <w:t>Astonished, my mother went to take a closer look. She, too, turned pale as a sheet. My father then asked the captain for more information.</w:t>
      </w:r>
    </w:p>
    <w:p w14:paraId="07360953">
      <w:pPr>
        <w:spacing w:before="0" w:line="261" w:lineRule="auto"/>
        <w:ind w:left="1150" w:right="1215" w:firstLine="0"/>
        <w:jc w:val="both"/>
        <w:rPr>
          <w:rFonts w:ascii="Times New Roman" w:hAnsi="Times New Roman"/>
          <w:sz w:val="24"/>
        </w:rPr>
      </w:pP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captain</w:t>
      </w:r>
      <w:r>
        <w:rPr>
          <w:rFonts w:ascii="Times New Roman" w:hAnsi="Times New Roman"/>
          <w:color w:val="231F20"/>
          <w:spacing w:val="-6"/>
          <w:sz w:val="24"/>
        </w:rPr>
        <w:t xml:space="preserve"> </w:t>
      </w:r>
      <w:r>
        <w:rPr>
          <w:rFonts w:ascii="Times New Roman" w:hAnsi="Times New Roman"/>
          <w:color w:val="231F20"/>
          <w:sz w:val="24"/>
        </w:rPr>
        <w:t>said,</w:t>
      </w:r>
      <w:r>
        <w:rPr>
          <w:rFonts w:ascii="Times New Roman" w:hAnsi="Times New Roman"/>
          <w:color w:val="231F20"/>
          <w:spacing w:val="-6"/>
          <w:sz w:val="24"/>
        </w:rPr>
        <w:t xml:space="preserve"> </w:t>
      </w:r>
      <w:r>
        <w:rPr>
          <w:rFonts w:ascii="Times New Roman" w:hAnsi="Times New Roman"/>
          <w:color w:val="231F20"/>
          <w:sz w:val="24"/>
        </w:rPr>
        <w:t>“He’s</w:t>
      </w:r>
      <w:r>
        <w:rPr>
          <w:rFonts w:ascii="Times New Roman" w:hAnsi="Times New Roman"/>
          <w:color w:val="231F20"/>
          <w:spacing w:val="-6"/>
          <w:sz w:val="24"/>
        </w:rPr>
        <w:t xml:space="preserve"> </w:t>
      </w:r>
      <w:r>
        <w:rPr>
          <w:rFonts w:ascii="Times New Roman" w:hAnsi="Times New Roman"/>
          <w:color w:val="231F20"/>
          <w:sz w:val="24"/>
        </w:rPr>
        <w:t>a</w:t>
      </w:r>
      <w:r>
        <w:rPr>
          <w:rFonts w:ascii="Times New Roman" w:hAnsi="Times New Roman"/>
          <w:color w:val="231F20"/>
          <w:spacing w:val="-6"/>
          <w:sz w:val="24"/>
        </w:rPr>
        <w:t xml:space="preserve"> </w:t>
      </w:r>
      <w:r>
        <w:rPr>
          <w:rFonts w:ascii="Times New Roman" w:hAnsi="Times New Roman"/>
          <w:color w:val="231F20"/>
          <w:sz w:val="24"/>
        </w:rPr>
        <w:t>tramp</w:t>
      </w:r>
      <w:r>
        <w:rPr>
          <w:rFonts w:ascii="Times New Roman" w:hAnsi="Times New Roman"/>
          <w:color w:val="231F20"/>
          <w:spacing w:val="-6"/>
          <w:sz w:val="24"/>
        </w:rPr>
        <w:t xml:space="preserve"> </w:t>
      </w:r>
      <w:r>
        <w:rPr>
          <w:rFonts w:ascii="Times New Roman" w:hAnsi="Times New Roman"/>
          <w:color w:val="231F20"/>
          <w:sz w:val="24"/>
        </w:rPr>
        <w:t>whom</w:t>
      </w:r>
      <w:r>
        <w:rPr>
          <w:rFonts w:ascii="Times New Roman" w:hAnsi="Times New Roman"/>
          <w:color w:val="231F20"/>
          <w:spacing w:val="-6"/>
          <w:sz w:val="24"/>
        </w:rPr>
        <w:t xml:space="preserve"> </w:t>
      </w:r>
      <w:r>
        <w:rPr>
          <w:rFonts w:ascii="Times New Roman" w:hAnsi="Times New Roman"/>
          <w:color w:val="231F20"/>
          <w:sz w:val="24"/>
        </w:rPr>
        <w:t>I</w:t>
      </w:r>
      <w:r>
        <w:rPr>
          <w:rFonts w:ascii="Times New Roman" w:hAnsi="Times New Roman"/>
          <w:color w:val="231F20"/>
          <w:spacing w:val="-6"/>
          <w:sz w:val="24"/>
        </w:rPr>
        <w:t xml:space="preserve"> </w:t>
      </w:r>
      <w:r>
        <w:rPr>
          <w:rFonts w:ascii="Times New Roman" w:hAnsi="Times New Roman"/>
          <w:color w:val="231F20"/>
          <w:sz w:val="24"/>
        </w:rPr>
        <w:t>met</w:t>
      </w:r>
      <w:r>
        <w:rPr>
          <w:rFonts w:ascii="Times New Roman" w:hAnsi="Times New Roman"/>
          <w:color w:val="231F20"/>
          <w:spacing w:val="-6"/>
          <w:sz w:val="24"/>
        </w:rPr>
        <w:t xml:space="preserve"> </w:t>
      </w:r>
      <w:r>
        <w:rPr>
          <w:rFonts w:ascii="Times New Roman" w:hAnsi="Times New Roman"/>
          <w:color w:val="231F20"/>
          <w:sz w:val="24"/>
        </w:rPr>
        <w:t>in</w:t>
      </w:r>
      <w:r>
        <w:rPr>
          <w:rFonts w:ascii="Times New Roman" w:hAnsi="Times New Roman"/>
          <w:color w:val="231F20"/>
          <w:spacing w:val="-15"/>
          <w:sz w:val="24"/>
        </w:rPr>
        <w:t xml:space="preserve"> </w:t>
      </w:r>
      <w:r>
        <w:rPr>
          <w:rFonts w:ascii="Times New Roman" w:hAnsi="Times New Roman"/>
          <w:color w:val="231F20"/>
          <w:sz w:val="24"/>
        </w:rPr>
        <w:t>America.</w:t>
      </w:r>
      <w:r>
        <w:rPr>
          <w:rFonts w:ascii="Times New Roman" w:hAnsi="Times New Roman"/>
          <w:color w:val="231F20"/>
          <w:spacing w:val="-6"/>
          <w:sz w:val="24"/>
        </w:rPr>
        <w:t xml:space="preserve"> </w:t>
      </w:r>
      <w:r>
        <w:rPr>
          <w:rFonts w:ascii="Times New Roman" w:hAnsi="Times New Roman"/>
          <w:color w:val="231F20"/>
          <w:sz w:val="24"/>
        </w:rPr>
        <w:t>He’s</w:t>
      </w:r>
      <w:r>
        <w:rPr>
          <w:rFonts w:ascii="Times New Roman" w:hAnsi="Times New Roman"/>
          <w:color w:val="231F20"/>
          <w:spacing w:val="-6"/>
          <w:sz w:val="24"/>
        </w:rPr>
        <w:t xml:space="preserve"> </w:t>
      </w:r>
      <w:r>
        <w:rPr>
          <w:rFonts w:ascii="Times New Roman" w:hAnsi="Times New Roman"/>
          <w:color w:val="231F20"/>
          <w:sz w:val="24"/>
        </w:rPr>
        <w:t>avoiding</w:t>
      </w:r>
      <w:r>
        <w:rPr>
          <w:rFonts w:ascii="Times New Roman" w:hAnsi="Times New Roman"/>
          <w:color w:val="231F20"/>
          <w:spacing w:val="-6"/>
          <w:sz w:val="24"/>
        </w:rPr>
        <w:t xml:space="preserve"> </w:t>
      </w:r>
      <w:r>
        <w:rPr>
          <w:rFonts w:ascii="Times New Roman" w:hAnsi="Times New Roman"/>
          <w:color w:val="231F20"/>
          <w:sz w:val="24"/>
        </w:rPr>
        <w:t>his</w:t>
      </w:r>
      <w:r>
        <w:rPr>
          <w:rFonts w:ascii="Times New Roman" w:hAnsi="Times New Roman"/>
          <w:color w:val="231F20"/>
          <w:spacing w:val="-6"/>
          <w:sz w:val="24"/>
        </w:rPr>
        <w:t xml:space="preserve"> </w:t>
      </w:r>
      <w:r>
        <w:rPr>
          <w:rFonts w:ascii="Times New Roman" w:hAnsi="Times New Roman"/>
          <w:color w:val="231F20"/>
          <w:sz w:val="24"/>
        </w:rPr>
        <w:t>family</w:t>
      </w:r>
      <w:r>
        <w:rPr>
          <w:rFonts w:ascii="Times New Roman" w:hAnsi="Times New Roman"/>
          <w:color w:val="231F20"/>
          <w:spacing w:val="-6"/>
          <w:sz w:val="24"/>
        </w:rPr>
        <w:t xml:space="preserve"> </w:t>
      </w:r>
      <w:r>
        <w:rPr>
          <w:rFonts w:ascii="Times New Roman" w:hAnsi="Times New Roman"/>
          <w:color w:val="231F20"/>
          <w:sz w:val="24"/>
        </w:rPr>
        <w:t>in</w:t>
      </w:r>
      <w:r>
        <w:rPr>
          <w:rFonts w:ascii="Times New Roman" w:hAnsi="Times New Roman"/>
          <w:color w:val="231F20"/>
          <w:spacing w:val="-6"/>
          <w:sz w:val="24"/>
        </w:rPr>
        <w:t xml:space="preserve"> </w:t>
      </w:r>
      <w:r>
        <w:rPr>
          <w:rFonts w:ascii="Times New Roman" w:hAnsi="Times New Roman"/>
          <w:color w:val="231F20"/>
          <w:sz w:val="24"/>
        </w:rPr>
        <w:t>Havre</w:t>
      </w:r>
      <w:r>
        <w:rPr>
          <w:rFonts w:ascii="Times New Roman" w:hAnsi="Times New Roman"/>
          <w:color w:val="231F20"/>
          <w:spacing w:val="-6"/>
          <w:sz w:val="24"/>
        </w:rPr>
        <w:t xml:space="preserve"> </w:t>
      </w:r>
      <w:r>
        <w:rPr>
          <w:rFonts w:ascii="Times New Roman" w:hAnsi="Times New Roman"/>
          <w:color w:val="231F20"/>
          <w:sz w:val="24"/>
        </w:rPr>
        <w:t>because he</w:t>
      </w:r>
      <w:r>
        <w:rPr>
          <w:rFonts w:ascii="Times New Roman" w:hAnsi="Times New Roman"/>
          <w:color w:val="231F20"/>
          <w:spacing w:val="-1"/>
          <w:sz w:val="24"/>
        </w:rPr>
        <w:t xml:space="preserve"> </w:t>
      </w:r>
      <w:r>
        <w:rPr>
          <w:rFonts w:ascii="Times New Roman" w:hAnsi="Times New Roman"/>
          <w:color w:val="231F20"/>
          <w:sz w:val="24"/>
        </w:rPr>
        <w:t>owes</w:t>
      </w:r>
      <w:r>
        <w:rPr>
          <w:rFonts w:ascii="Times New Roman" w:hAnsi="Times New Roman"/>
          <w:color w:val="231F20"/>
          <w:spacing w:val="-1"/>
          <w:sz w:val="24"/>
        </w:rPr>
        <w:t xml:space="preserve"> </w:t>
      </w:r>
      <w:r>
        <w:rPr>
          <w:rFonts w:ascii="Times New Roman" w:hAnsi="Times New Roman"/>
          <w:color w:val="231F20"/>
          <w:sz w:val="24"/>
        </w:rPr>
        <w:t>them</w:t>
      </w:r>
      <w:r>
        <w:rPr>
          <w:rFonts w:ascii="Times New Roman" w:hAnsi="Times New Roman"/>
          <w:color w:val="231F20"/>
          <w:spacing w:val="-1"/>
          <w:sz w:val="24"/>
        </w:rPr>
        <w:t xml:space="preserve"> </w:t>
      </w:r>
      <w:r>
        <w:rPr>
          <w:rFonts w:ascii="Times New Roman" w:hAnsi="Times New Roman"/>
          <w:color w:val="231F20"/>
          <w:sz w:val="24"/>
        </w:rPr>
        <w:t>money.</w:t>
      </w:r>
      <w:r>
        <w:rPr>
          <w:rFonts w:ascii="Times New Roman" w:hAnsi="Times New Roman"/>
          <w:color w:val="231F20"/>
          <w:spacing w:val="-1"/>
          <w:sz w:val="24"/>
        </w:rPr>
        <w:t xml:space="preserve"> </w:t>
      </w:r>
      <w:r>
        <w:rPr>
          <w:rFonts w:ascii="Times New Roman" w:hAnsi="Times New Roman"/>
          <w:color w:val="231F20"/>
          <w:sz w:val="24"/>
        </w:rPr>
        <w:t>I</w:t>
      </w:r>
      <w:r>
        <w:rPr>
          <w:rFonts w:ascii="Times New Roman" w:hAnsi="Times New Roman"/>
          <w:color w:val="231F20"/>
          <w:spacing w:val="-1"/>
          <w:sz w:val="24"/>
        </w:rPr>
        <w:t xml:space="preserve"> </w:t>
      </w:r>
      <w:r>
        <w:rPr>
          <w:rFonts w:ascii="Times New Roman" w:hAnsi="Times New Roman"/>
          <w:color w:val="231F20"/>
          <w:sz w:val="24"/>
        </w:rPr>
        <w:t>think</w:t>
      </w:r>
      <w:r>
        <w:rPr>
          <w:rFonts w:ascii="Times New Roman" w:hAnsi="Times New Roman"/>
          <w:color w:val="231F20"/>
          <w:spacing w:val="-1"/>
          <w:sz w:val="24"/>
        </w:rPr>
        <w:t xml:space="preserve"> </w:t>
      </w:r>
      <w:r>
        <w:rPr>
          <w:rFonts w:ascii="Times New Roman" w:hAnsi="Times New Roman"/>
          <w:color w:val="231F20"/>
          <w:sz w:val="24"/>
        </w:rPr>
        <w:t>his</w:t>
      </w:r>
      <w:r>
        <w:rPr>
          <w:rFonts w:ascii="Times New Roman" w:hAnsi="Times New Roman"/>
          <w:color w:val="231F20"/>
          <w:spacing w:val="-1"/>
          <w:sz w:val="24"/>
        </w:rPr>
        <w:t xml:space="preserve"> </w:t>
      </w:r>
      <w:r>
        <w:rPr>
          <w:rFonts w:ascii="Times New Roman" w:hAnsi="Times New Roman"/>
          <w:color w:val="231F20"/>
          <w:sz w:val="24"/>
        </w:rPr>
        <w:t>name</w:t>
      </w:r>
      <w:r>
        <w:rPr>
          <w:rFonts w:ascii="Times New Roman" w:hAnsi="Times New Roman"/>
          <w:color w:val="231F20"/>
          <w:spacing w:val="-1"/>
          <w:sz w:val="24"/>
        </w:rPr>
        <w:t xml:space="preserve"> </w:t>
      </w:r>
      <w:r>
        <w:rPr>
          <w:rFonts w:ascii="Times New Roman" w:hAnsi="Times New Roman"/>
          <w:color w:val="231F20"/>
          <w:sz w:val="24"/>
        </w:rPr>
        <w:t>is</w:t>
      </w:r>
      <w:r>
        <w:rPr>
          <w:rFonts w:ascii="Times New Roman" w:hAnsi="Times New Roman"/>
          <w:color w:val="231F20"/>
          <w:spacing w:val="-1"/>
          <w:sz w:val="24"/>
        </w:rPr>
        <w:t xml:space="preserve"> </w:t>
      </w:r>
      <w:r>
        <w:rPr>
          <w:rFonts w:ascii="Times New Roman" w:hAnsi="Times New Roman"/>
          <w:color w:val="231F20"/>
          <w:sz w:val="24"/>
        </w:rPr>
        <w:t>Jules—Jules</w:t>
      </w:r>
      <w:r>
        <w:rPr>
          <w:rFonts w:ascii="Times New Roman" w:hAnsi="Times New Roman"/>
          <w:color w:val="231F20"/>
          <w:spacing w:val="-1"/>
          <w:sz w:val="24"/>
        </w:rPr>
        <w:t xml:space="preserve"> </w:t>
      </w:r>
      <w:r>
        <w:rPr>
          <w:rFonts w:ascii="Times New Roman" w:hAnsi="Times New Roman"/>
          <w:color w:val="231F20"/>
          <w:sz w:val="24"/>
        </w:rPr>
        <w:t>Darmanche</w:t>
      </w:r>
      <w:r>
        <w:rPr>
          <w:rFonts w:ascii="Times New Roman" w:hAnsi="Times New Roman"/>
          <w:color w:val="231F20"/>
          <w:spacing w:val="-1"/>
          <w:sz w:val="24"/>
        </w:rPr>
        <w:t xml:space="preserve"> </w:t>
      </w:r>
      <w:r>
        <w:rPr>
          <w:rFonts w:ascii="Times New Roman" w:hAnsi="Times New Roman"/>
          <w:color w:val="231F20"/>
          <w:sz w:val="24"/>
        </w:rPr>
        <w:t>or</w:t>
      </w:r>
      <w:r>
        <w:rPr>
          <w:rFonts w:ascii="Times New Roman" w:hAnsi="Times New Roman"/>
          <w:color w:val="231F20"/>
          <w:spacing w:val="-1"/>
          <w:sz w:val="24"/>
        </w:rPr>
        <w:t xml:space="preserve"> </w:t>
      </w:r>
      <w:r>
        <w:rPr>
          <w:rFonts w:ascii="Times New Roman" w:hAnsi="Times New Roman"/>
          <w:color w:val="231F20"/>
          <w:sz w:val="24"/>
        </w:rPr>
        <w:t>Darvanche,</w:t>
      </w:r>
      <w:r>
        <w:rPr>
          <w:rFonts w:ascii="Times New Roman" w:hAnsi="Times New Roman"/>
          <w:color w:val="231F20"/>
          <w:spacing w:val="-1"/>
          <w:sz w:val="24"/>
        </w:rPr>
        <w:t xml:space="preserve"> </w:t>
      </w:r>
      <w:r>
        <w:rPr>
          <w:rFonts w:ascii="Times New Roman" w:hAnsi="Times New Roman"/>
          <w:color w:val="231F20"/>
          <w:sz w:val="24"/>
        </w:rPr>
        <w:t>or</w:t>
      </w:r>
      <w:r>
        <w:rPr>
          <w:rFonts w:ascii="Times New Roman" w:hAnsi="Times New Roman"/>
          <w:color w:val="231F20"/>
          <w:spacing w:val="-1"/>
          <w:sz w:val="24"/>
        </w:rPr>
        <w:t xml:space="preserve"> </w:t>
      </w:r>
      <w:r>
        <w:rPr>
          <w:rFonts w:ascii="Times New Roman" w:hAnsi="Times New Roman"/>
          <w:color w:val="231F20"/>
          <w:sz w:val="24"/>
        </w:rPr>
        <w:t>something</w:t>
      </w:r>
      <w:r>
        <w:rPr>
          <w:rFonts w:ascii="Times New Roman" w:hAnsi="Times New Roman"/>
          <w:color w:val="231F20"/>
          <w:spacing w:val="-1"/>
          <w:sz w:val="24"/>
        </w:rPr>
        <w:t xml:space="preserve"> </w:t>
      </w:r>
      <w:r>
        <w:rPr>
          <w:rFonts w:ascii="Times New Roman" w:hAnsi="Times New Roman"/>
          <w:color w:val="231F20"/>
          <w:sz w:val="24"/>
        </w:rPr>
        <w:t xml:space="preserve">like </w:t>
      </w:r>
      <w:r>
        <w:rPr>
          <w:rFonts w:ascii="Times New Roman" w:hAnsi="Times New Roman"/>
          <w:color w:val="231F20"/>
          <w:spacing w:val="-2"/>
          <w:sz w:val="24"/>
        </w:rPr>
        <w:t>that.”</w:t>
      </w:r>
    </w:p>
    <w:p w14:paraId="55ACBF0F">
      <w:pPr>
        <w:spacing w:before="0" w:line="274" w:lineRule="exact"/>
        <w:ind w:left="1150" w:right="0" w:firstLine="0"/>
        <w:jc w:val="both"/>
        <w:rPr>
          <w:rFonts w:ascii="Times New Roman" w:hAnsi="Times New Roman"/>
          <w:sz w:val="24"/>
        </w:rPr>
      </w:pPr>
      <w:r>
        <w:rPr>
          <w:rFonts w:ascii="Times New Roman" w:hAnsi="Times New Roman"/>
          <w:color w:val="231F20"/>
          <w:spacing w:val="-2"/>
          <w:sz w:val="24"/>
        </w:rPr>
        <w:t>“It’s</w:t>
      </w:r>
      <w:r>
        <w:rPr>
          <w:rFonts w:ascii="Times New Roman" w:hAnsi="Times New Roman"/>
          <w:color w:val="231F20"/>
          <w:spacing w:val="-10"/>
          <w:sz w:val="24"/>
        </w:rPr>
        <w:t xml:space="preserve"> </w:t>
      </w:r>
      <w:r>
        <w:rPr>
          <w:rFonts w:ascii="Times New Roman" w:hAnsi="Times New Roman"/>
          <w:color w:val="231F20"/>
          <w:spacing w:val="-2"/>
          <w:sz w:val="24"/>
        </w:rPr>
        <w:t>he!</w:t>
      </w:r>
      <w:r>
        <w:rPr>
          <w:rFonts w:ascii="Times New Roman" w:hAnsi="Times New Roman"/>
          <w:color w:val="231F20"/>
          <w:spacing w:val="-13"/>
          <w:sz w:val="24"/>
        </w:rPr>
        <w:t xml:space="preserve"> </w:t>
      </w:r>
      <w:r>
        <w:rPr>
          <w:rFonts w:ascii="Times New Roman" w:hAnsi="Times New Roman"/>
          <w:color w:val="231F20"/>
          <w:spacing w:val="-2"/>
          <w:sz w:val="24"/>
        </w:rPr>
        <w:t>What</w:t>
      </w:r>
      <w:r>
        <w:rPr>
          <w:rFonts w:ascii="Times New Roman" w:hAnsi="Times New Roman"/>
          <w:color w:val="231F20"/>
          <w:spacing w:val="-7"/>
          <w:sz w:val="24"/>
        </w:rPr>
        <w:t xml:space="preserve"> </w:t>
      </w:r>
      <w:r>
        <w:rPr>
          <w:rFonts w:ascii="Times New Roman" w:hAnsi="Times New Roman"/>
          <w:color w:val="231F20"/>
          <w:spacing w:val="-2"/>
          <w:sz w:val="24"/>
        </w:rPr>
        <w:t>should</w:t>
      </w:r>
      <w:r>
        <w:rPr>
          <w:rFonts w:ascii="Times New Roman" w:hAnsi="Times New Roman"/>
          <w:color w:val="231F20"/>
          <w:spacing w:val="-8"/>
          <w:sz w:val="24"/>
        </w:rPr>
        <w:t xml:space="preserve"> </w:t>
      </w:r>
      <w:r>
        <w:rPr>
          <w:rFonts w:ascii="Times New Roman" w:hAnsi="Times New Roman"/>
          <w:color w:val="231F20"/>
          <w:spacing w:val="-2"/>
          <w:sz w:val="24"/>
        </w:rPr>
        <w:t>we</w:t>
      </w:r>
      <w:r>
        <w:rPr>
          <w:rFonts w:ascii="Times New Roman" w:hAnsi="Times New Roman"/>
          <w:color w:val="231F20"/>
          <w:spacing w:val="-8"/>
          <w:sz w:val="24"/>
        </w:rPr>
        <w:t xml:space="preserve"> </w:t>
      </w:r>
      <w:r>
        <w:rPr>
          <w:rFonts w:ascii="Times New Roman" w:hAnsi="Times New Roman"/>
          <w:color w:val="231F20"/>
          <w:spacing w:val="-2"/>
          <w:sz w:val="24"/>
        </w:rPr>
        <w:t>do?”</w:t>
      </w:r>
      <w:r>
        <w:rPr>
          <w:rFonts w:ascii="Times New Roman" w:hAnsi="Times New Roman"/>
          <w:color w:val="231F20"/>
          <w:spacing w:val="-7"/>
          <w:sz w:val="24"/>
        </w:rPr>
        <w:t xml:space="preserve"> </w:t>
      </w:r>
      <w:r>
        <w:rPr>
          <w:rFonts w:ascii="Times New Roman" w:hAnsi="Times New Roman"/>
          <w:color w:val="231F20"/>
          <w:spacing w:val="-2"/>
          <w:sz w:val="24"/>
        </w:rPr>
        <w:t>moaned</w:t>
      </w:r>
      <w:r>
        <w:rPr>
          <w:rFonts w:ascii="Times New Roman" w:hAnsi="Times New Roman"/>
          <w:color w:val="231F20"/>
          <w:spacing w:val="-8"/>
          <w:sz w:val="24"/>
        </w:rPr>
        <w:t xml:space="preserve"> </w:t>
      </w:r>
      <w:r>
        <w:rPr>
          <w:rFonts w:ascii="Times New Roman" w:hAnsi="Times New Roman"/>
          <w:color w:val="231F20"/>
          <w:spacing w:val="-2"/>
          <w:sz w:val="24"/>
        </w:rPr>
        <w:t>my</w:t>
      </w:r>
      <w:r>
        <w:rPr>
          <w:rFonts w:ascii="Times New Roman" w:hAnsi="Times New Roman"/>
          <w:color w:val="231F20"/>
          <w:spacing w:val="-7"/>
          <w:sz w:val="24"/>
        </w:rPr>
        <w:t xml:space="preserve"> </w:t>
      </w:r>
      <w:r>
        <w:rPr>
          <w:rFonts w:ascii="Times New Roman" w:hAnsi="Times New Roman"/>
          <w:color w:val="231F20"/>
          <w:spacing w:val="-2"/>
          <w:sz w:val="24"/>
        </w:rPr>
        <w:t>father.</w:t>
      </w:r>
    </w:p>
    <w:p w14:paraId="1CF9FE72">
      <w:pPr>
        <w:spacing w:before="22" w:line="261" w:lineRule="auto"/>
        <w:ind w:left="1150" w:right="1217" w:firstLine="0"/>
        <w:jc w:val="both"/>
        <w:rPr>
          <w:rFonts w:ascii="Times New Roman" w:hAnsi="Times New Roman"/>
          <w:sz w:val="24"/>
        </w:rPr>
      </w:pPr>
      <w:r>
        <w:rPr>
          <w:rFonts w:ascii="Times New Roman" w:hAnsi="Times New Roman"/>
          <w:color w:val="231F20"/>
          <w:sz w:val="24"/>
        </w:rPr>
        <w:t>My</w:t>
      </w:r>
      <w:r>
        <w:rPr>
          <w:rFonts w:ascii="Times New Roman" w:hAnsi="Times New Roman"/>
          <w:color w:val="231F20"/>
          <w:spacing w:val="-11"/>
          <w:sz w:val="24"/>
        </w:rPr>
        <w:t xml:space="preserve"> </w:t>
      </w:r>
      <w:r>
        <w:rPr>
          <w:rFonts w:ascii="Times New Roman" w:hAnsi="Times New Roman"/>
          <w:color w:val="231F20"/>
          <w:sz w:val="24"/>
        </w:rPr>
        <w:t>mother,</w:t>
      </w:r>
      <w:r>
        <w:rPr>
          <w:rFonts w:ascii="Times New Roman" w:hAnsi="Times New Roman"/>
          <w:color w:val="231F20"/>
          <w:spacing w:val="-11"/>
          <w:sz w:val="24"/>
        </w:rPr>
        <w:t xml:space="preserve"> </w:t>
      </w:r>
      <w:r>
        <w:rPr>
          <w:rFonts w:ascii="Times New Roman" w:hAnsi="Times New Roman"/>
          <w:color w:val="231F20"/>
          <w:sz w:val="24"/>
        </w:rPr>
        <w:t>suddenly</w:t>
      </w:r>
      <w:r>
        <w:rPr>
          <w:rFonts w:ascii="Times New Roman" w:hAnsi="Times New Roman"/>
          <w:color w:val="231F20"/>
          <w:spacing w:val="-11"/>
          <w:sz w:val="24"/>
        </w:rPr>
        <w:t xml:space="preserve"> </w:t>
      </w:r>
      <w:r>
        <w:rPr>
          <w:rFonts w:ascii="Times New Roman" w:hAnsi="Times New Roman"/>
          <w:color w:val="231F20"/>
          <w:sz w:val="24"/>
        </w:rPr>
        <w:t>furious,</w:t>
      </w:r>
      <w:r>
        <w:rPr>
          <w:rFonts w:ascii="Times New Roman" w:hAnsi="Times New Roman"/>
          <w:color w:val="231F20"/>
          <w:spacing w:val="-11"/>
          <w:sz w:val="24"/>
        </w:rPr>
        <w:t xml:space="preserve"> </w:t>
      </w:r>
      <w:r>
        <w:rPr>
          <w:rFonts w:ascii="Times New Roman" w:hAnsi="Times New Roman"/>
          <w:color w:val="231F20"/>
          <w:sz w:val="24"/>
        </w:rPr>
        <w:t>exclaimed,</w:t>
      </w:r>
      <w:r>
        <w:rPr>
          <w:rFonts w:ascii="Times New Roman" w:hAnsi="Times New Roman"/>
          <w:color w:val="231F20"/>
          <w:spacing w:val="-11"/>
          <w:sz w:val="24"/>
        </w:rPr>
        <w:t xml:space="preserve"> </w:t>
      </w:r>
      <w:r>
        <w:rPr>
          <w:rFonts w:ascii="Times New Roman" w:hAnsi="Times New Roman"/>
          <w:color w:val="231F20"/>
          <w:sz w:val="24"/>
        </w:rPr>
        <w:t>“I</w:t>
      </w:r>
      <w:r>
        <w:rPr>
          <w:rFonts w:ascii="Times New Roman" w:hAnsi="Times New Roman"/>
          <w:color w:val="231F20"/>
          <w:spacing w:val="-11"/>
          <w:sz w:val="24"/>
        </w:rPr>
        <w:t xml:space="preserve"> </w:t>
      </w:r>
      <w:r>
        <w:rPr>
          <w:rFonts w:ascii="Times New Roman" w:hAnsi="Times New Roman"/>
          <w:color w:val="231F20"/>
          <w:sz w:val="24"/>
        </w:rPr>
        <w:t>knew</w:t>
      </w:r>
      <w:r>
        <w:rPr>
          <w:rFonts w:ascii="Times New Roman" w:hAnsi="Times New Roman"/>
          <w:color w:val="231F20"/>
          <w:spacing w:val="-11"/>
          <w:sz w:val="24"/>
        </w:rPr>
        <w:t xml:space="preserve"> </w:t>
      </w:r>
      <w:r>
        <w:rPr>
          <w:rFonts w:ascii="Times New Roman" w:hAnsi="Times New Roman"/>
          <w:color w:val="231F20"/>
          <w:sz w:val="24"/>
        </w:rPr>
        <w:t>that</w:t>
      </w:r>
      <w:r>
        <w:rPr>
          <w:rFonts w:ascii="Times New Roman" w:hAnsi="Times New Roman"/>
          <w:color w:val="231F20"/>
          <w:spacing w:val="-11"/>
          <w:sz w:val="24"/>
        </w:rPr>
        <w:t xml:space="preserve"> </w:t>
      </w:r>
      <w:r>
        <w:rPr>
          <w:rFonts w:ascii="Times New Roman" w:hAnsi="Times New Roman"/>
          <w:color w:val="231F20"/>
          <w:sz w:val="24"/>
        </w:rPr>
        <w:t>thief</w:t>
      </w:r>
      <w:r>
        <w:rPr>
          <w:rFonts w:ascii="Times New Roman" w:hAnsi="Times New Roman"/>
          <w:color w:val="231F20"/>
          <w:spacing w:val="-11"/>
          <w:sz w:val="24"/>
        </w:rPr>
        <w:t xml:space="preserve"> </w:t>
      </w:r>
      <w:r>
        <w:rPr>
          <w:rFonts w:ascii="Times New Roman" w:hAnsi="Times New Roman"/>
          <w:color w:val="231F20"/>
          <w:sz w:val="24"/>
        </w:rPr>
        <w:t>would</w:t>
      </w:r>
      <w:r>
        <w:rPr>
          <w:rFonts w:ascii="Times New Roman" w:hAnsi="Times New Roman"/>
          <w:color w:val="231F20"/>
          <w:spacing w:val="-11"/>
          <w:sz w:val="24"/>
        </w:rPr>
        <w:t xml:space="preserve"> </w:t>
      </w:r>
      <w:r>
        <w:rPr>
          <w:rFonts w:ascii="Times New Roman" w:hAnsi="Times New Roman"/>
          <w:color w:val="231F20"/>
          <w:sz w:val="24"/>
        </w:rPr>
        <w:t>remain</w:t>
      </w:r>
      <w:r>
        <w:rPr>
          <w:rFonts w:ascii="Times New Roman" w:hAnsi="Times New Roman"/>
          <w:color w:val="231F20"/>
          <w:spacing w:val="-11"/>
          <w:sz w:val="24"/>
        </w:rPr>
        <w:t xml:space="preserve"> </w:t>
      </w:r>
      <w:r>
        <w:rPr>
          <w:rFonts w:ascii="Times New Roman" w:hAnsi="Times New Roman"/>
          <w:color w:val="231F20"/>
          <w:sz w:val="24"/>
        </w:rPr>
        <w:t>useless!</w:t>
      </w:r>
      <w:r>
        <w:rPr>
          <w:rFonts w:ascii="Times New Roman" w:hAnsi="Times New Roman"/>
          <w:color w:val="231F20"/>
          <w:spacing w:val="-15"/>
          <w:sz w:val="24"/>
        </w:rPr>
        <w:t xml:space="preserve"> </w:t>
      </w:r>
      <w:r>
        <w:rPr>
          <w:rFonts w:ascii="Times New Roman" w:hAnsi="Times New Roman"/>
          <w:color w:val="231F20"/>
          <w:sz w:val="24"/>
        </w:rPr>
        <w:t>What</w:t>
      </w:r>
      <w:r>
        <w:rPr>
          <w:rFonts w:ascii="Times New Roman" w:hAnsi="Times New Roman"/>
          <w:color w:val="231F20"/>
          <w:spacing w:val="-11"/>
          <w:sz w:val="24"/>
        </w:rPr>
        <w:t xml:space="preserve"> </w:t>
      </w:r>
      <w:r>
        <w:rPr>
          <w:rFonts w:ascii="Times New Roman" w:hAnsi="Times New Roman"/>
          <w:color w:val="231F20"/>
          <w:sz w:val="24"/>
        </w:rPr>
        <w:t>else</w:t>
      </w:r>
      <w:r>
        <w:rPr>
          <w:rFonts w:ascii="Times New Roman" w:hAnsi="Times New Roman"/>
          <w:color w:val="231F20"/>
          <w:spacing w:val="-11"/>
          <w:sz w:val="24"/>
        </w:rPr>
        <w:t xml:space="preserve"> </w:t>
      </w:r>
      <w:r>
        <w:rPr>
          <w:rFonts w:ascii="Times New Roman" w:hAnsi="Times New Roman"/>
          <w:color w:val="231F20"/>
          <w:sz w:val="24"/>
        </w:rPr>
        <w:t>can</w:t>
      </w:r>
      <w:r>
        <w:rPr>
          <w:rFonts w:ascii="Times New Roman" w:hAnsi="Times New Roman"/>
          <w:color w:val="231F20"/>
          <w:spacing w:val="-11"/>
          <w:sz w:val="24"/>
        </w:rPr>
        <w:t xml:space="preserve"> </w:t>
      </w:r>
      <w:r>
        <w:rPr>
          <w:rFonts w:ascii="Times New Roman" w:hAnsi="Times New Roman"/>
          <w:color w:val="231F20"/>
          <w:sz w:val="24"/>
        </w:rPr>
        <w:t>we expect from a Davranche!”</w:t>
      </w:r>
    </w:p>
    <w:p w14:paraId="0411CD7F">
      <w:pPr>
        <w:spacing w:before="0" w:line="274" w:lineRule="exact"/>
        <w:ind w:left="1150" w:right="0" w:firstLine="0"/>
        <w:jc w:val="both"/>
        <w:rPr>
          <w:rFonts w:ascii="Times New Roman"/>
          <w:sz w:val="24"/>
        </w:rPr>
      </w:pPr>
      <w:r>
        <w:rPr>
          <w:rFonts w:ascii="Times New Roman"/>
          <w:color w:val="231F20"/>
          <w:sz w:val="24"/>
        </w:rPr>
        <w:t>Only</w:t>
      </w:r>
      <w:r>
        <w:rPr>
          <w:rFonts w:ascii="Times New Roman"/>
          <w:color w:val="231F20"/>
          <w:spacing w:val="4"/>
          <w:sz w:val="24"/>
        </w:rPr>
        <w:t xml:space="preserve"> </w:t>
      </w:r>
      <w:r>
        <w:rPr>
          <w:rFonts w:ascii="Times New Roman"/>
          <w:color w:val="231F20"/>
          <w:sz w:val="24"/>
        </w:rPr>
        <w:t>the</w:t>
      </w:r>
      <w:r>
        <w:rPr>
          <w:rFonts w:ascii="Times New Roman"/>
          <w:color w:val="231F20"/>
          <w:spacing w:val="5"/>
          <w:sz w:val="24"/>
        </w:rPr>
        <w:t xml:space="preserve"> </w:t>
      </w:r>
      <w:r>
        <w:rPr>
          <w:rFonts w:ascii="Times New Roman"/>
          <w:color w:val="231F20"/>
          <w:sz w:val="24"/>
        </w:rPr>
        <w:t>three</w:t>
      </w:r>
      <w:r>
        <w:rPr>
          <w:rFonts w:ascii="Times New Roman"/>
          <w:color w:val="231F20"/>
          <w:spacing w:val="5"/>
          <w:sz w:val="24"/>
        </w:rPr>
        <w:t xml:space="preserve"> </w:t>
      </w:r>
      <w:r>
        <w:rPr>
          <w:rFonts w:ascii="Times New Roman"/>
          <w:color w:val="231F20"/>
          <w:sz w:val="24"/>
        </w:rPr>
        <w:t>of</w:t>
      </w:r>
      <w:r>
        <w:rPr>
          <w:rFonts w:ascii="Times New Roman"/>
          <w:color w:val="231F20"/>
          <w:spacing w:val="5"/>
          <w:sz w:val="24"/>
        </w:rPr>
        <w:t xml:space="preserve"> </w:t>
      </w:r>
      <w:r>
        <w:rPr>
          <w:rFonts w:ascii="Times New Roman"/>
          <w:color w:val="231F20"/>
          <w:sz w:val="24"/>
        </w:rPr>
        <w:t>us</w:t>
      </w:r>
      <w:r>
        <w:rPr>
          <w:rFonts w:ascii="Times New Roman"/>
          <w:color w:val="231F20"/>
          <w:spacing w:val="4"/>
          <w:sz w:val="24"/>
        </w:rPr>
        <w:t xml:space="preserve"> </w:t>
      </w:r>
      <w:r>
        <w:rPr>
          <w:rFonts w:ascii="Times New Roman"/>
          <w:color w:val="231F20"/>
          <w:sz w:val="24"/>
        </w:rPr>
        <w:t>were</w:t>
      </w:r>
      <w:r>
        <w:rPr>
          <w:rFonts w:ascii="Times New Roman"/>
          <w:color w:val="231F20"/>
          <w:spacing w:val="5"/>
          <w:sz w:val="24"/>
        </w:rPr>
        <w:t xml:space="preserve"> </w:t>
      </w:r>
      <w:r>
        <w:rPr>
          <w:rFonts w:ascii="Times New Roman"/>
          <w:color w:val="231F20"/>
          <w:sz w:val="24"/>
        </w:rPr>
        <w:t>in</w:t>
      </w:r>
      <w:r>
        <w:rPr>
          <w:rFonts w:ascii="Times New Roman"/>
          <w:color w:val="231F20"/>
          <w:spacing w:val="5"/>
          <w:sz w:val="24"/>
        </w:rPr>
        <w:t xml:space="preserve"> </w:t>
      </w:r>
      <w:r>
        <w:rPr>
          <w:rFonts w:ascii="Times New Roman"/>
          <w:color w:val="231F20"/>
          <w:sz w:val="24"/>
        </w:rPr>
        <w:t>the</w:t>
      </w:r>
      <w:r>
        <w:rPr>
          <w:rFonts w:ascii="Times New Roman"/>
          <w:color w:val="231F20"/>
          <w:spacing w:val="5"/>
          <w:sz w:val="24"/>
        </w:rPr>
        <w:t xml:space="preserve"> </w:t>
      </w:r>
      <w:r>
        <w:rPr>
          <w:rFonts w:ascii="Times New Roman"/>
          <w:color w:val="231F20"/>
          <w:sz w:val="24"/>
        </w:rPr>
        <w:t>know.</w:t>
      </w:r>
      <w:r>
        <w:rPr>
          <w:rFonts w:ascii="Times New Roman"/>
          <w:color w:val="231F20"/>
          <w:spacing w:val="5"/>
          <w:sz w:val="24"/>
        </w:rPr>
        <w:t xml:space="preserve"> </w:t>
      </w:r>
      <w:r>
        <w:rPr>
          <w:rFonts w:ascii="Times New Roman"/>
          <w:color w:val="231F20"/>
          <w:sz w:val="24"/>
        </w:rPr>
        <w:t>Determined</w:t>
      </w:r>
      <w:r>
        <w:rPr>
          <w:rFonts w:ascii="Times New Roman"/>
          <w:color w:val="231F20"/>
          <w:spacing w:val="4"/>
          <w:sz w:val="24"/>
        </w:rPr>
        <w:t xml:space="preserve"> </w:t>
      </w:r>
      <w:r>
        <w:rPr>
          <w:rFonts w:ascii="Times New Roman"/>
          <w:color w:val="231F20"/>
          <w:sz w:val="24"/>
        </w:rPr>
        <w:t>to</w:t>
      </w:r>
      <w:r>
        <w:rPr>
          <w:rFonts w:ascii="Times New Roman"/>
          <w:color w:val="231F20"/>
          <w:spacing w:val="5"/>
          <w:sz w:val="24"/>
        </w:rPr>
        <w:t xml:space="preserve"> </w:t>
      </w:r>
      <w:r>
        <w:rPr>
          <w:rFonts w:ascii="Times New Roman"/>
          <w:color w:val="231F20"/>
          <w:sz w:val="24"/>
        </w:rPr>
        <w:t>keep</w:t>
      </w:r>
      <w:r>
        <w:rPr>
          <w:rFonts w:ascii="Times New Roman"/>
          <w:color w:val="231F20"/>
          <w:spacing w:val="5"/>
          <w:sz w:val="24"/>
        </w:rPr>
        <w:t xml:space="preserve"> </w:t>
      </w:r>
      <w:r>
        <w:rPr>
          <w:rFonts w:ascii="Times New Roman"/>
          <w:color w:val="231F20"/>
          <w:sz w:val="24"/>
        </w:rPr>
        <w:t>it</w:t>
      </w:r>
      <w:r>
        <w:rPr>
          <w:rFonts w:ascii="Times New Roman"/>
          <w:color w:val="231F20"/>
          <w:spacing w:val="5"/>
          <w:sz w:val="24"/>
        </w:rPr>
        <w:t xml:space="preserve"> </w:t>
      </w:r>
      <w:r>
        <w:rPr>
          <w:rFonts w:ascii="Times New Roman"/>
          <w:color w:val="231F20"/>
          <w:sz w:val="24"/>
        </w:rPr>
        <w:t>that</w:t>
      </w:r>
      <w:r>
        <w:rPr>
          <w:rFonts w:ascii="Times New Roman"/>
          <w:color w:val="231F20"/>
          <w:spacing w:val="5"/>
          <w:sz w:val="24"/>
        </w:rPr>
        <w:t xml:space="preserve"> </w:t>
      </w:r>
      <w:r>
        <w:rPr>
          <w:rFonts w:ascii="Times New Roman"/>
          <w:color w:val="231F20"/>
          <w:sz w:val="24"/>
        </w:rPr>
        <w:t>way,</w:t>
      </w:r>
      <w:r>
        <w:rPr>
          <w:rFonts w:ascii="Times New Roman"/>
          <w:color w:val="231F20"/>
          <w:spacing w:val="5"/>
          <w:sz w:val="24"/>
        </w:rPr>
        <w:t xml:space="preserve"> </w:t>
      </w:r>
      <w:r>
        <w:rPr>
          <w:rFonts w:ascii="Times New Roman"/>
          <w:color w:val="231F20"/>
          <w:sz w:val="24"/>
        </w:rPr>
        <w:t>my</w:t>
      </w:r>
      <w:r>
        <w:rPr>
          <w:rFonts w:ascii="Times New Roman"/>
          <w:color w:val="231F20"/>
          <w:spacing w:val="5"/>
          <w:sz w:val="24"/>
        </w:rPr>
        <w:t xml:space="preserve"> </w:t>
      </w:r>
      <w:r>
        <w:rPr>
          <w:rFonts w:ascii="Times New Roman"/>
          <w:color w:val="231F20"/>
          <w:sz w:val="24"/>
        </w:rPr>
        <w:t>parents</w:t>
      </w:r>
      <w:r>
        <w:rPr>
          <w:rFonts w:ascii="Times New Roman"/>
          <w:color w:val="231F20"/>
          <w:spacing w:val="4"/>
          <w:sz w:val="24"/>
        </w:rPr>
        <w:t xml:space="preserve"> </w:t>
      </w:r>
      <w:r>
        <w:rPr>
          <w:rFonts w:ascii="Times New Roman"/>
          <w:color w:val="231F20"/>
          <w:sz w:val="24"/>
        </w:rPr>
        <w:t>handed</w:t>
      </w:r>
      <w:r>
        <w:rPr>
          <w:rFonts w:ascii="Times New Roman"/>
          <w:color w:val="231F20"/>
          <w:spacing w:val="5"/>
          <w:sz w:val="24"/>
        </w:rPr>
        <w:t xml:space="preserve"> </w:t>
      </w:r>
      <w:r>
        <w:rPr>
          <w:rFonts w:ascii="Times New Roman"/>
          <w:color w:val="231F20"/>
          <w:sz w:val="24"/>
        </w:rPr>
        <w:t>me</w:t>
      </w:r>
      <w:r>
        <w:rPr>
          <w:rFonts w:ascii="Times New Roman"/>
          <w:color w:val="231F20"/>
          <w:spacing w:val="5"/>
          <w:sz w:val="24"/>
        </w:rPr>
        <w:t xml:space="preserve"> </w:t>
      </w:r>
      <w:r>
        <w:rPr>
          <w:rFonts w:ascii="Times New Roman"/>
          <w:color w:val="231F20"/>
          <w:spacing w:val="-4"/>
          <w:sz w:val="24"/>
        </w:rPr>
        <w:t>five</w:t>
      </w:r>
    </w:p>
    <w:p w14:paraId="7A8F9C72">
      <w:pPr>
        <w:spacing w:before="24" w:line="261" w:lineRule="auto"/>
        <w:ind w:left="1150" w:right="5797" w:firstLine="0"/>
        <w:jc w:val="left"/>
        <w:rPr>
          <w:rFonts w:ascii="Times New Roman" w:hAnsi="Times New Roman"/>
          <w:sz w:val="24"/>
        </w:rPr>
      </w:pPr>
      <w:r>
        <w:rPr>
          <w:rFonts w:ascii="Times New Roman" w:hAnsi="Times New Roman"/>
          <w:color w:val="231F20"/>
          <w:spacing w:val="-2"/>
          <w:sz w:val="24"/>
        </w:rPr>
        <w:t>francs</w:t>
      </w:r>
      <w:r>
        <w:rPr>
          <w:rFonts w:ascii="Times New Roman" w:hAnsi="Times New Roman"/>
          <w:color w:val="231F20"/>
          <w:spacing w:val="-10"/>
          <w:sz w:val="24"/>
        </w:rPr>
        <w:t xml:space="preserve"> </w:t>
      </w:r>
      <w:r>
        <w:rPr>
          <w:rFonts w:ascii="Times New Roman" w:hAnsi="Times New Roman"/>
          <w:color w:val="231F20"/>
          <w:spacing w:val="-2"/>
          <w:sz w:val="24"/>
        </w:rPr>
        <w:t>and</w:t>
      </w:r>
      <w:r>
        <w:rPr>
          <w:rFonts w:ascii="Times New Roman" w:hAnsi="Times New Roman"/>
          <w:color w:val="231F20"/>
          <w:spacing w:val="-10"/>
          <w:sz w:val="24"/>
        </w:rPr>
        <w:t xml:space="preserve"> </w:t>
      </w:r>
      <w:r>
        <w:rPr>
          <w:rFonts w:ascii="Times New Roman" w:hAnsi="Times New Roman"/>
          <w:color w:val="231F20"/>
          <w:spacing w:val="-2"/>
          <w:sz w:val="24"/>
        </w:rPr>
        <w:t>asked</w:t>
      </w:r>
      <w:r>
        <w:rPr>
          <w:rFonts w:ascii="Times New Roman" w:hAnsi="Times New Roman"/>
          <w:color w:val="231F20"/>
          <w:spacing w:val="-10"/>
          <w:sz w:val="24"/>
        </w:rPr>
        <w:t xml:space="preserve"> </w:t>
      </w:r>
      <w:r>
        <w:rPr>
          <w:rFonts w:ascii="Times New Roman" w:hAnsi="Times New Roman"/>
          <w:color w:val="231F20"/>
          <w:spacing w:val="-2"/>
          <w:sz w:val="24"/>
        </w:rPr>
        <w:t>me</w:t>
      </w:r>
      <w:r>
        <w:rPr>
          <w:rFonts w:ascii="Times New Roman" w:hAnsi="Times New Roman"/>
          <w:color w:val="231F20"/>
          <w:spacing w:val="-10"/>
          <w:sz w:val="24"/>
        </w:rPr>
        <w:t xml:space="preserve"> </w:t>
      </w:r>
      <w:r>
        <w:rPr>
          <w:rFonts w:ascii="Times New Roman" w:hAnsi="Times New Roman"/>
          <w:color w:val="231F20"/>
          <w:spacing w:val="-2"/>
          <w:sz w:val="24"/>
        </w:rPr>
        <w:t>to</w:t>
      </w:r>
      <w:r>
        <w:rPr>
          <w:rFonts w:ascii="Times New Roman" w:hAnsi="Times New Roman"/>
          <w:color w:val="231F20"/>
          <w:spacing w:val="-10"/>
          <w:sz w:val="24"/>
        </w:rPr>
        <w:t xml:space="preserve"> </w:t>
      </w:r>
      <w:r>
        <w:rPr>
          <w:rFonts w:ascii="Times New Roman" w:hAnsi="Times New Roman"/>
          <w:color w:val="231F20"/>
          <w:spacing w:val="-2"/>
          <w:sz w:val="24"/>
        </w:rPr>
        <w:t>pay</w:t>
      </w:r>
      <w:r>
        <w:rPr>
          <w:rFonts w:ascii="Times New Roman" w:hAnsi="Times New Roman"/>
          <w:color w:val="231F20"/>
          <w:spacing w:val="-10"/>
          <w:sz w:val="24"/>
        </w:rPr>
        <w:t xml:space="preserve"> </w:t>
      </w:r>
      <w:r>
        <w:rPr>
          <w:rFonts w:ascii="Times New Roman" w:hAnsi="Times New Roman"/>
          <w:color w:val="231F20"/>
          <w:spacing w:val="-2"/>
          <w:sz w:val="24"/>
        </w:rPr>
        <w:t>for</w:t>
      </w:r>
      <w:r>
        <w:rPr>
          <w:rFonts w:ascii="Times New Roman" w:hAnsi="Times New Roman"/>
          <w:color w:val="231F20"/>
          <w:spacing w:val="-10"/>
          <w:sz w:val="24"/>
        </w:rPr>
        <w:t xml:space="preserve"> </w:t>
      </w:r>
      <w:r>
        <w:rPr>
          <w:rFonts w:ascii="Times New Roman" w:hAnsi="Times New Roman"/>
          <w:color w:val="231F20"/>
          <w:spacing w:val="-2"/>
          <w:sz w:val="24"/>
        </w:rPr>
        <w:t>the</w:t>
      </w:r>
      <w:r>
        <w:rPr>
          <w:rFonts w:ascii="Times New Roman" w:hAnsi="Times New Roman"/>
          <w:color w:val="231F20"/>
          <w:spacing w:val="-10"/>
          <w:sz w:val="24"/>
        </w:rPr>
        <w:t xml:space="preserve"> </w:t>
      </w:r>
      <w:r>
        <w:rPr>
          <w:rFonts w:ascii="Times New Roman" w:hAnsi="Times New Roman"/>
          <w:color w:val="231F20"/>
          <w:spacing w:val="-2"/>
          <w:sz w:val="24"/>
        </w:rPr>
        <w:t>oysters</w:t>
      </w:r>
      <w:r>
        <w:rPr>
          <w:rFonts w:ascii="Times New Roman" w:hAnsi="Times New Roman"/>
          <w:color w:val="231F20"/>
          <w:spacing w:val="-10"/>
          <w:sz w:val="24"/>
        </w:rPr>
        <w:t xml:space="preserve"> </w:t>
      </w:r>
      <w:r>
        <w:rPr>
          <w:rFonts w:ascii="Times New Roman" w:hAnsi="Times New Roman"/>
          <w:color w:val="231F20"/>
          <w:spacing w:val="-2"/>
          <w:sz w:val="24"/>
        </w:rPr>
        <w:t xml:space="preserve">discreetly. </w:t>
      </w:r>
      <w:r>
        <w:rPr>
          <w:rFonts w:ascii="Times New Roman" w:hAnsi="Times New Roman"/>
          <w:color w:val="231F20"/>
          <w:sz w:val="24"/>
        </w:rPr>
        <w:t>“How much do we owe you, monsieur?” I asked. “Two francs fifty,” he replied.</w:t>
      </w:r>
    </w:p>
    <w:p w14:paraId="3583F588">
      <w:pPr>
        <w:spacing w:before="0" w:line="261" w:lineRule="auto"/>
        <w:ind w:left="1150" w:right="1294" w:firstLine="0"/>
        <w:jc w:val="left"/>
        <w:rPr>
          <w:rFonts w:ascii="Times New Roman" w:hAnsi="Times New Roman"/>
          <w:sz w:val="24"/>
        </w:rPr>
      </w:pPr>
      <w:r>
        <w:rPr>
          <w:rFonts w:ascii="Times New Roman" w:hAnsi="Times New Roman"/>
          <w:color w:val="231F20"/>
          <w:sz w:val="24"/>
        </w:rPr>
        <w:t>I handed him the money and received change from his poor wrinkled hand. I looked at his old and unhappy</w:t>
      </w:r>
      <w:r>
        <w:rPr>
          <w:rFonts w:ascii="Times New Roman" w:hAnsi="Times New Roman"/>
          <w:color w:val="231F20"/>
          <w:spacing w:val="-7"/>
          <w:sz w:val="24"/>
        </w:rPr>
        <w:t xml:space="preserve"> </w:t>
      </w:r>
      <w:r>
        <w:rPr>
          <w:rFonts w:ascii="Times New Roman" w:hAnsi="Times New Roman"/>
          <w:color w:val="231F20"/>
          <w:sz w:val="24"/>
        </w:rPr>
        <w:t>face,</w:t>
      </w:r>
      <w:r>
        <w:rPr>
          <w:rFonts w:ascii="Times New Roman" w:hAnsi="Times New Roman"/>
          <w:color w:val="231F20"/>
          <w:spacing w:val="-7"/>
          <w:sz w:val="24"/>
        </w:rPr>
        <w:t xml:space="preserve"> </w:t>
      </w:r>
      <w:r>
        <w:rPr>
          <w:rFonts w:ascii="Times New Roman" w:hAnsi="Times New Roman"/>
          <w:color w:val="231F20"/>
          <w:sz w:val="24"/>
        </w:rPr>
        <w:t>and</w:t>
      </w:r>
      <w:r>
        <w:rPr>
          <w:rFonts w:ascii="Times New Roman" w:hAnsi="Times New Roman"/>
          <w:color w:val="231F20"/>
          <w:spacing w:val="-7"/>
          <w:sz w:val="24"/>
        </w:rPr>
        <w:t xml:space="preserve"> </w:t>
      </w:r>
      <w:r>
        <w:rPr>
          <w:rFonts w:ascii="Times New Roman" w:hAnsi="Times New Roman"/>
          <w:color w:val="231F20"/>
          <w:sz w:val="24"/>
        </w:rPr>
        <w:t>I,</w:t>
      </w:r>
      <w:r>
        <w:rPr>
          <w:rFonts w:ascii="Times New Roman" w:hAnsi="Times New Roman"/>
          <w:color w:val="231F20"/>
          <w:spacing w:val="-7"/>
          <w:sz w:val="24"/>
        </w:rPr>
        <w:t xml:space="preserve"> </w:t>
      </w:r>
      <w:r>
        <w:rPr>
          <w:rFonts w:ascii="Times New Roman" w:hAnsi="Times New Roman"/>
          <w:color w:val="231F20"/>
          <w:sz w:val="24"/>
        </w:rPr>
        <w:t>too,</w:t>
      </w:r>
      <w:r>
        <w:rPr>
          <w:rFonts w:ascii="Times New Roman" w:hAnsi="Times New Roman"/>
          <w:color w:val="231F20"/>
          <w:spacing w:val="-7"/>
          <w:sz w:val="24"/>
        </w:rPr>
        <w:t xml:space="preserve"> </w:t>
      </w:r>
      <w:r>
        <w:rPr>
          <w:rFonts w:ascii="Times New Roman" w:hAnsi="Times New Roman"/>
          <w:color w:val="231F20"/>
          <w:sz w:val="24"/>
        </w:rPr>
        <w:t>saw</w:t>
      </w:r>
      <w:r>
        <w:rPr>
          <w:rFonts w:ascii="Times New Roman" w:hAnsi="Times New Roman"/>
          <w:color w:val="231F20"/>
          <w:spacing w:val="-7"/>
          <w:sz w:val="24"/>
        </w:rPr>
        <w:t xml:space="preserve"> </w:t>
      </w:r>
      <w:r>
        <w:rPr>
          <w:rFonts w:ascii="Times New Roman" w:hAnsi="Times New Roman"/>
          <w:color w:val="231F20"/>
          <w:sz w:val="24"/>
        </w:rPr>
        <w:t>my</w:t>
      </w:r>
      <w:r>
        <w:rPr>
          <w:rFonts w:ascii="Times New Roman" w:hAnsi="Times New Roman"/>
          <w:color w:val="231F20"/>
          <w:spacing w:val="-7"/>
          <w:sz w:val="24"/>
        </w:rPr>
        <w:t xml:space="preserve"> </w:t>
      </w:r>
      <w:r>
        <w:rPr>
          <w:rFonts w:ascii="Times New Roman" w:hAnsi="Times New Roman"/>
          <w:color w:val="231F20"/>
          <w:sz w:val="24"/>
        </w:rPr>
        <w:t>uncle.</w:t>
      </w:r>
      <w:r>
        <w:rPr>
          <w:rFonts w:ascii="Times New Roman" w:hAnsi="Times New Roman"/>
          <w:color w:val="231F20"/>
          <w:spacing w:val="-7"/>
          <w:sz w:val="24"/>
        </w:rPr>
        <w:t xml:space="preserve"> </w:t>
      </w:r>
      <w:r>
        <w:rPr>
          <w:rFonts w:ascii="Times New Roman" w:hAnsi="Times New Roman"/>
          <w:color w:val="231F20"/>
          <w:sz w:val="24"/>
        </w:rPr>
        <w:t>Unable</w:t>
      </w:r>
      <w:r>
        <w:rPr>
          <w:rFonts w:ascii="Times New Roman" w:hAnsi="Times New Roman"/>
          <w:color w:val="231F20"/>
          <w:spacing w:val="-7"/>
          <w:sz w:val="24"/>
        </w:rPr>
        <w:t xml:space="preserve"> </w:t>
      </w:r>
      <w:r>
        <w:rPr>
          <w:rFonts w:ascii="Times New Roman" w:hAnsi="Times New Roman"/>
          <w:color w:val="231F20"/>
          <w:sz w:val="24"/>
        </w:rPr>
        <w:t>to</w:t>
      </w:r>
      <w:r>
        <w:rPr>
          <w:rFonts w:ascii="Times New Roman" w:hAnsi="Times New Roman"/>
          <w:color w:val="231F20"/>
          <w:spacing w:val="-7"/>
          <w:sz w:val="24"/>
        </w:rPr>
        <w:t xml:space="preserve"> </w:t>
      </w:r>
      <w:r>
        <w:rPr>
          <w:rFonts w:ascii="Times New Roman" w:hAnsi="Times New Roman"/>
          <w:color w:val="231F20"/>
          <w:sz w:val="24"/>
        </w:rPr>
        <w:t>help</w:t>
      </w:r>
      <w:r>
        <w:rPr>
          <w:rFonts w:ascii="Times New Roman" w:hAnsi="Times New Roman"/>
          <w:color w:val="231F20"/>
          <w:spacing w:val="-7"/>
          <w:sz w:val="24"/>
        </w:rPr>
        <w:t xml:space="preserve"> </w:t>
      </w:r>
      <w:r>
        <w:rPr>
          <w:rFonts w:ascii="Times New Roman" w:hAnsi="Times New Roman"/>
          <w:color w:val="231F20"/>
          <w:sz w:val="24"/>
        </w:rPr>
        <w:t>myself,</w:t>
      </w:r>
      <w:r>
        <w:rPr>
          <w:rFonts w:ascii="Times New Roman" w:hAnsi="Times New Roman"/>
          <w:color w:val="231F20"/>
          <w:spacing w:val="-7"/>
          <w:sz w:val="24"/>
        </w:rPr>
        <w:t xml:space="preserve"> </w:t>
      </w:r>
      <w:r>
        <w:rPr>
          <w:rFonts w:ascii="Times New Roman" w:hAnsi="Times New Roman"/>
          <w:color w:val="231F20"/>
          <w:sz w:val="24"/>
        </w:rPr>
        <w:t>I</w:t>
      </w:r>
      <w:r>
        <w:rPr>
          <w:rFonts w:ascii="Times New Roman" w:hAnsi="Times New Roman"/>
          <w:color w:val="231F20"/>
          <w:spacing w:val="-7"/>
          <w:sz w:val="24"/>
        </w:rPr>
        <w:t xml:space="preserve"> </w:t>
      </w:r>
      <w:r>
        <w:rPr>
          <w:rFonts w:ascii="Times New Roman" w:hAnsi="Times New Roman"/>
          <w:color w:val="231F20"/>
          <w:sz w:val="24"/>
        </w:rPr>
        <w:t>gave</w:t>
      </w:r>
      <w:r>
        <w:rPr>
          <w:rFonts w:ascii="Times New Roman" w:hAnsi="Times New Roman"/>
          <w:color w:val="231F20"/>
          <w:spacing w:val="-7"/>
          <w:sz w:val="24"/>
        </w:rPr>
        <w:t xml:space="preserve"> </w:t>
      </w:r>
      <w:r>
        <w:rPr>
          <w:rFonts w:ascii="Times New Roman" w:hAnsi="Times New Roman"/>
          <w:color w:val="231F20"/>
          <w:sz w:val="24"/>
        </w:rPr>
        <w:t>him</w:t>
      </w:r>
      <w:r>
        <w:rPr>
          <w:rFonts w:ascii="Times New Roman" w:hAnsi="Times New Roman"/>
          <w:color w:val="231F20"/>
          <w:spacing w:val="-7"/>
          <w:sz w:val="24"/>
        </w:rPr>
        <w:t xml:space="preserve"> </w:t>
      </w:r>
      <w:r>
        <w:rPr>
          <w:rFonts w:ascii="Times New Roman" w:hAnsi="Times New Roman"/>
          <w:color w:val="231F20"/>
          <w:sz w:val="24"/>
        </w:rPr>
        <w:t>back</w:t>
      </w:r>
      <w:r>
        <w:rPr>
          <w:rFonts w:ascii="Times New Roman" w:hAnsi="Times New Roman"/>
          <w:color w:val="231F20"/>
          <w:spacing w:val="-7"/>
          <w:sz w:val="24"/>
        </w:rPr>
        <w:t xml:space="preserve"> </w:t>
      </w:r>
      <w:r>
        <w:rPr>
          <w:rFonts w:ascii="Times New Roman" w:hAnsi="Times New Roman"/>
          <w:color w:val="231F20"/>
          <w:sz w:val="24"/>
        </w:rPr>
        <w:t>fifty</w:t>
      </w:r>
      <w:r>
        <w:rPr>
          <w:rFonts w:ascii="Times New Roman" w:hAnsi="Times New Roman"/>
          <w:color w:val="231F20"/>
          <w:spacing w:val="-7"/>
          <w:sz w:val="24"/>
        </w:rPr>
        <w:t xml:space="preserve"> </w:t>
      </w:r>
      <w:r>
        <w:rPr>
          <w:rFonts w:ascii="Times New Roman" w:hAnsi="Times New Roman"/>
          <w:color w:val="231F20"/>
          <w:sz w:val="24"/>
        </w:rPr>
        <w:t>centimes. “Thank</w:t>
      </w:r>
      <w:r>
        <w:rPr>
          <w:rFonts w:ascii="Times New Roman" w:hAnsi="Times New Roman"/>
          <w:color w:val="231F20"/>
          <w:spacing w:val="-7"/>
          <w:sz w:val="24"/>
        </w:rPr>
        <w:t xml:space="preserve"> </w:t>
      </w:r>
      <w:r>
        <w:rPr>
          <w:rFonts w:ascii="Times New Roman" w:hAnsi="Times New Roman"/>
          <w:color w:val="231F20"/>
          <w:sz w:val="24"/>
        </w:rPr>
        <w:t>you</w:t>
      </w:r>
      <w:r>
        <w:rPr>
          <w:rFonts w:ascii="Times New Roman" w:hAnsi="Times New Roman"/>
          <w:color w:val="231F20"/>
          <w:spacing w:val="-7"/>
          <w:sz w:val="24"/>
        </w:rPr>
        <w:t xml:space="preserve"> </w:t>
      </w:r>
      <w:r>
        <w:rPr>
          <w:rFonts w:ascii="Times New Roman" w:hAnsi="Times New Roman"/>
          <w:color w:val="231F20"/>
          <w:sz w:val="24"/>
        </w:rPr>
        <w:t>so</w:t>
      </w:r>
      <w:r>
        <w:rPr>
          <w:rFonts w:ascii="Times New Roman" w:hAnsi="Times New Roman"/>
          <w:color w:val="231F20"/>
          <w:spacing w:val="-7"/>
          <w:sz w:val="24"/>
        </w:rPr>
        <w:t xml:space="preserve"> </w:t>
      </w:r>
      <w:r>
        <w:rPr>
          <w:rFonts w:ascii="Times New Roman" w:hAnsi="Times New Roman"/>
          <w:color w:val="231F20"/>
          <w:sz w:val="24"/>
        </w:rPr>
        <w:t>much,</w:t>
      </w:r>
      <w:r>
        <w:rPr>
          <w:rFonts w:ascii="Times New Roman" w:hAnsi="Times New Roman"/>
          <w:color w:val="231F20"/>
          <w:spacing w:val="-7"/>
          <w:sz w:val="24"/>
        </w:rPr>
        <w:t xml:space="preserve"> </w:t>
      </w:r>
      <w:r>
        <w:rPr>
          <w:rFonts w:ascii="Times New Roman" w:hAnsi="Times New Roman"/>
          <w:color w:val="231F20"/>
          <w:sz w:val="24"/>
        </w:rPr>
        <w:t>young</w:t>
      </w:r>
      <w:r>
        <w:rPr>
          <w:rFonts w:ascii="Times New Roman" w:hAnsi="Times New Roman"/>
          <w:color w:val="231F20"/>
          <w:spacing w:val="-7"/>
          <w:sz w:val="24"/>
        </w:rPr>
        <w:t xml:space="preserve"> </w:t>
      </w:r>
      <w:r>
        <w:rPr>
          <w:rFonts w:ascii="Times New Roman" w:hAnsi="Times New Roman"/>
          <w:color w:val="231F20"/>
          <w:sz w:val="24"/>
        </w:rPr>
        <w:t>sir!”</w:t>
      </w:r>
      <w:r>
        <w:rPr>
          <w:rFonts w:ascii="Times New Roman" w:hAnsi="Times New Roman"/>
          <w:color w:val="231F20"/>
          <w:spacing w:val="-7"/>
          <w:sz w:val="24"/>
        </w:rPr>
        <w:t xml:space="preserve"> </w:t>
      </w:r>
      <w:r>
        <w:rPr>
          <w:rFonts w:ascii="Times New Roman" w:hAnsi="Times New Roman"/>
          <w:color w:val="231F20"/>
          <w:sz w:val="24"/>
        </w:rPr>
        <w:t>he</w:t>
      </w:r>
      <w:r>
        <w:rPr>
          <w:rFonts w:ascii="Times New Roman" w:hAnsi="Times New Roman"/>
          <w:color w:val="231F20"/>
          <w:spacing w:val="-7"/>
          <w:sz w:val="24"/>
        </w:rPr>
        <w:t xml:space="preserve"> </w:t>
      </w:r>
      <w:r>
        <w:rPr>
          <w:rFonts w:ascii="Times New Roman" w:hAnsi="Times New Roman"/>
          <w:color w:val="231F20"/>
          <w:sz w:val="24"/>
        </w:rPr>
        <w:t>said</w:t>
      </w:r>
      <w:r>
        <w:rPr>
          <w:rFonts w:ascii="Times New Roman" w:hAnsi="Times New Roman"/>
          <w:color w:val="231F20"/>
          <w:spacing w:val="-7"/>
          <w:sz w:val="24"/>
        </w:rPr>
        <w:t xml:space="preserve"> </w:t>
      </w:r>
      <w:r>
        <w:rPr>
          <w:rFonts w:ascii="Times New Roman" w:hAnsi="Times New Roman"/>
          <w:color w:val="231F20"/>
          <w:sz w:val="24"/>
        </w:rPr>
        <w:t>gratefully,</w:t>
      </w:r>
      <w:r>
        <w:rPr>
          <w:rFonts w:ascii="Times New Roman" w:hAnsi="Times New Roman"/>
          <w:color w:val="231F20"/>
          <w:spacing w:val="-7"/>
          <w:sz w:val="24"/>
        </w:rPr>
        <w:t xml:space="preserve"> </w:t>
      </w:r>
      <w:r>
        <w:rPr>
          <w:rFonts w:ascii="Times New Roman" w:hAnsi="Times New Roman"/>
          <w:color w:val="231F20"/>
          <w:sz w:val="24"/>
        </w:rPr>
        <w:t>without</w:t>
      </w:r>
      <w:r>
        <w:rPr>
          <w:rFonts w:ascii="Times New Roman" w:hAnsi="Times New Roman"/>
          <w:color w:val="231F20"/>
          <w:spacing w:val="-7"/>
          <w:sz w:val="24"/>
        </w:rPr>
        <w:t xml:space="preserve"> </w:t>
      </w:r>
      <w:r>
        <w:rPr>
          <w:rFonts w:ascii="Times New Roman" w:hAnsi="Times New Roman"/>
          <w:color w:val="231F20"/>
          <w:sz w:val="24"/>
        </w:rPr>
        <w:t>recognising</w:t>
      </w:r>
      <w:r>
        <w:rPr>
          <w:rFonts w:ascii="Times New Roman" w:hAnsi="Times New Roman"/>
          <w:color w:val="231F20"/>
          <w:spacing w:val="-7"/>
          <w:sz w:val="24"/>
        </w:rPr>
        <w:t xml:space="preserve"> </w:t>
      </w:r>
      <w:r>
        <w:rPr>
          <w:rFonts w:ascii="Times New Roman" w:hAnsi="Times New Roman"/>
          <w:color w:val="231F20"/>
          <w:sz w:val="24"/>
        </w:rPr>
        <w:t>me.</w:t>
      </w:r>
    </w:p>
    <w:p w14:paraId="66491458">
      <w:pPr>
        <w:spacing w:before="0" w:line="261" w:lineRule="auto"/>
        <w:ind w:left="1150" w:right="1179" w:firstLine="0"/>
        <w:jc w:val="left"/>
        <w:rPr>
          <w:rFonts w:ascii="Times New Roman" w:hAnsi="Times New Roman"/>
          <w:sz w:val="24"/>
        </w:rPr>
      </w:pPr>
      <w:r>
        <w:rPr>
          <w:rFonts w:ascii="Times New Roman" w:hAnsi="Times New Roman"/>
          <w:color w:val="231F20"/>
          <w:sz w:val="24"/>
        </w:rPr>
        <w:t>“Are</w:t>
      </w:r>
      <w:r>
        <w:rPr>
          <w:rFonts w:ascii="Times New Roman" w:hAnsi="Times New Roman"/>
          <w:color w:val="231F20"/>
          <w:spacing w:val="25"/>
          <w:sz w:val="24"/>
        </w:rPr>
        <w:t xml:space="preserve"> </w:t>
      </w:r>
      <w:r>
        <w:rPr>
          <w:rFonts w:ascii="Times New Roman" w:hAnsi="Times New Roman"/>
          <w:color w:val="231F20"/>
          <w:sz w:val="24"/>
        </w:rPr>
        <w:t>you</w:t>
      </w:r>
      <w:r>
        <w:rPr>
          <w:rFonts w:ascii="Times New Roman" w:hAnsi="Times New Roman"/>
          <w:color w:val="231F20"/>
          <w:spacing w:val="25"/>
          <w:sz w:val="24"/>
        </w:rPr>
        <w:t xml:space="preserve"> </w:t>
      </w:r>
      <w:r>
        <w:rPr>
          <w:rFonts w:ascii="Times New Roman" w:hAnsi="Times New Roman"/>
          <w:color w:val="231F20"/>
          <w:sz w:val="24"/>
        </w:rPr>
        <w:t>insane?”</w:t>
      </w:r>
      <w:r>
        <w:rPr>
          <w:rFonts w:ascii="Times New Roman" w:hAnsi="Times New Roman"/>
          <w:color w:val="231F20"/>
          <w:spacing w:val="25"/>
          <w:sz w:val="24"/>
        </w:rPr>
        <w:t xml:space="preserve"> </w:t>
      </w:r>
      <w:r>
        <w:rPr>
          <w:rFonts w:ascii="Times New Roman" w:hAnsi="Times New Roman"/>
          <w:color w:val="231F20"/>
          <w:sz w:val="24"/>
        </w:rPr>
        <w:t>my</w:t>
      </w:r>
      <w:r>
        <w:rPr>
          <w:rFonts w:ascii="Times New Roman" w:hAnsi="Times New Roman"/>
          <w:color w:val="231F20"/>
          <w:spacing w:val="25"/>
          <w:sz w:val="24"/>
        </w:rPr>
        <w:t xml:space="preserve"> </w:t>
      </w:r>
      <w:r>
        <w:rPr>
          <w:rFonts w:ascii="Times New Roman" w:hAnsi="Times New Roman"/>
          <w:color w:val="231F20"/>
          <w:sz w:val="24"/>
        </w:rPr>
        <w:t>mother</w:t>
      </w:r>
      <w:r>
        <w:rPr>
          <w:rFonts w:ascii="Times New Roman" w:hAnsi="Times New Roman"/>
          <w:color w:val="231F20"/>
          <w:spacing w:val="25"/>
          <w:sz w:val="24"/>
        </w:rPr>
        <w:t xml:space="preserve"> </w:t>
      </w:r>
      <w:r>
        <w:rPr>
          <w:rFonts w:ascii="Times New Roman" w:hAnsi="Times New Roman"/>
          <w:color w:val="231F20"/>
          <w:sz w:val="24"/>
        </w:rPr>
        <w:t>exclaimed</w:t>
      </w:r>
      <w:r>
        <w:rPr>
          <w:rFonts w:ascii="Times New Roman" w:hAnsi="Times New Roman"/>
          <w:color w:val="231F20"/>
          <w:spacing w:val="25"/>
          <w:sz w:val="24"/>
        </w:rPr>
        <w:t xml:space="preserve"> </w:t>
      </w:r>
      <w:r>
        <w:rPr>
          <w:rFonts w:ascii="Times New Roman" w:hAnsi="Times New Roman"/>
          <w:color w:val="231F20"/>
          <w:sz w:val="24"/>
        </w:rPr>
        <w:t>when</w:t>
      </w:r>
      <w:r>
        <w:rPr>
          <w:rFonts w:ascii="Times New Roman" w:hAnsi="Times New Roman"/>
          <w:color w:val="231F20"/>
          <w:spacing w:val="25"/>
          <w:sz w:val="24"/>
        </w:rPr>
        <w:t xml:space="preserve"> </w:t>
      </w:r>
      <w:r>
        <w:rPr>
          <w:rFonts w:ascii="Times New Roman" w:hAnsi="Times New Roman"/>
          <w:color w:val="231F20"/>
          <w:sz w:val="24"/>
        </w:rPr>
        <w:t>I</w:t>
      </w:r>
      <w:r>
        <w:rPr>
          <w:rFonts w:ascii="Times New Roman" w:hAnsi="Times New Roman"/>
          <w:color w:val="231F20"/>
          <w:spacing w:val="25"/>
          <w:sz w:val="24"/>
        </w:rPr>
        <w:t xml:space="preserve"> </w:t>
      </w:r>
      <w:r>
        <w:rPr>
          <w:rFonts w:ascii="Times New Roman" w:hAnsi="Times New Roman"/>
          <w:color w:val="231F20"/>
          <w:sz w:val="24"/>
        </w:rPr>
        <w:t>returned</w:t>
      </w:r>
      <w:r>
        <w:rPr>
          <w:rFonts w:ascii="Times New Roman" w:hAnsi="Times New Roman"/>
          <w:color w:val="231F20"/>
          <w:spacing w:val="25"/>
          <w:sz w:val="24"/>
        </w:rPr>
        <w:t xml:space="preserve"> </w:t>
      </w:r>
      <w:r>
        <w:rPr>
          <w:rFonts w:ascii="Times New Roman" w:hAnsi="Times New Roman"/>
          <w:color w:val="231F20"/>
          <w:sz w:val="24"/>
        </w:rPr>
        <w:t>with</w:t>
      </w:r>
      <w:r>
        <w:rPr>
          <w:rFonts w:ascii="Times New Roman" w:hAnsi="Times New Roman"/>
          <w:color w:val="231F20"/>
          <w:spacing w:val="25"/>
          <w:sz w:val="24"/>
        </w:rPr>
        <w:t xml:space="preserve"> </w:t>
      </w:r>
      <w:r>
        <w:rPr>
          <w:rFonts w:ascii="Times New Roman" w:hAnsi="Times New Roman"/>
          <w:color w:val="231F20"/>
          <w:sz w:val="24"/>
        </w:rPr>
        <w:t>two</w:t>
      </w:r>
      <w:r>
        <w:rPr>
          <w:rFonts w:ascii="Times New Roman" w:hAnsi="Times New Roman"/>
          <w:color w:val="231F20"/>
          <w:spacing w:val="25"/>
          <w:sz w:val="24"/>
        </w:rPr>
        <w:t xml:space="preserve"> </w:t>
      </w:r>
      <w:r>
        <w:rPr>
          <w:rFonts w:ascii="Times New Roman" w:hAnsi="Times New Roman"/>
          <w:color w:val="231F20"/>
          <w:sz w:val="24"/>
        </w:rPr>
        <w:t>francs.</w:t>
      </w:r>
      <w:r>
        <w:rPr>
          <w:rFonts w:ascii="Times New Roman" w:hAnsi="Times New Roman"/>
          <w:color w:val="231F20"/>
          <w:spacing w:val="25"/>
          <w:sz w:val="24"/>
        </w:rPr>
        <w:t xml:space="preserve"> </w:t>
      </w:r>
      <w:r>
        <w:rPr>
          <w:rFonts w:ascii="Times New Roman" w:hAnsi="Times New Roman"/>
          <w:color w:val="231F20"/>
          <w:sz w:val="24"/>
        </w:rPr>
        <w:t>“Giving</w:t>
      </w:r>
      <w:r>
        <w:rPr>
          <w:rFonts w:ascii="Times New Roman" w:hAnsi="Times New Roman"/>
          <w:color w:val="231F20"/>
          <w:spacing w:val="25"/>
          <w:sz w:val="24"/>
        </w:rPr>
        <w:t xml:space="preserve"> </w:t>
      </w:r>
      <w:r>
        <w:rPr>
          <w:rFonts w:ascii="Times New Roman" w:hAnsi="Times New Roman"/>
          <w:color w:val="231F20"/>
          <w:sz w:val="24"/>
        </w:rPr>
        <w:t>a</w:t>
      </w:r>
      <w:r>
        <w:rPr>
          <w:rFonts w:ascii="Times New Roman" w:hAnsi="Times New Roman"/>
          <w:color w:val="231F20"/>
          <w:spacing w:val="25"/>
          <w:sz w:val="24"/>
        </w:rPr>
        <w:t xml:space="preserve"> </w:t>
      </w:r>
      <w:r>
        <w:rPr>
          <w:rFonts w:ascii="Times New Roman" w:hAnsi="Times New Roman"/>
          <w:color w:val="231F20"/>
          <w:sz w:val="24"/>
        </w:rPr>
        <w:t>tip</w:t>
      </w:r>
      <w:r>
        <w:rPr>
          <w:rFonts w:ascii="Times New Roman" w:hAnsi="Times New Roman"/>
          <w:color w:val="231F20"/>
          <w:spacing w:val="25"/>
          <w:sz w:val="24"/>
        </w:rPr>
        <w:t xml:space="preserve"> </w:t>
      </w:r>
      <w:r>
        <w:rPr>
          <w:rFonts w:ascii="Times New Roman" w:hAnsi="Times New Roman"/>
          <w:color w:val="231F20"/>
          <w:sz w:val="24"/>
        </w:rPr>
        <w:t>to</w:t>
      </w:r>
      <w:r>
        <w:rPr>
          <w:rFonts w:ascii="Times New Roman" w:hAnsi="Times New Roman"/>
          <w:color w:val="231F20"/>
          <w:spacing w:val="25"/>
          <w:sz w:val="24"/>
        </w:rPr>
        <w:t xml:space="preserve"> </w:t>
      </w:r>
      <w:r>
        <w:rPr>
          <w:rFonts w:ascii="Times New Roman" w:hAnsi="Times New Roman"/>
          <w:color w:val="231F20"/>
          <w:sz w:val="24"/>
        </w:rPr>
        <w:t xml:space="preserve">that </w:t>
      </w:r>
      <w:r>
        <w:rPr>
          <w:rFonts w:ascii="Times New Roman" w:hAnsi="Times New Roman"/>
          <w:color w:val="231F20"/>
          <w:spacing w:val="-2"/>
          <w:sz w:val="24"/>
        </w:rPr>
        <w:t>man—”</w:t>
      </w:r>
    </w:p>
    <w:p w14:paraId="3FFF4A27">
      <w:pPr>
        <w:spacing w:before="0" w:line="261" w:lineRule="auto"/>
        <w:ind w:left="1150" w:right="1213" w:firstLine="0"/>
        <w:jc w:val="both"/>
        <w:rPr>
          <w:rFonts w:ascii="Times New Roman"/>
          <w:sz w:val="24"/>
        </w:rPr>
      </w:pPr>
      <w:r>
        <w:rPr>
          <w:rFonts w:ascii="Times New Roman"/>
          <w:color w:val="231F20"/>
          <w:sz w:val="24"/>
        </w:rPr>
        <w:t>My father pointed at his son-in-law. Everyone fell silent. As we drew closer to Jersey, I wanted desperately to see my Uncle Jules again and to console him with tender words, but he had long disappeared below the deck.</w:t>
      </w:r>
    </w:p>
    <w:p w14:paraId="7250B2E5">
      <w:pPr>
        <w:pStyle w:val="11"/>
        <w:spacing w:before="9"/>
        <w:rPr>
          <w:rFonts w:ascii="Times New Roman"/>
          <w:sz w:val="18"/>
        </w:rPr>
      </w:pPr>
    </w:p>
    <w:p w14:paraId="0FD381C0">
      <w:pPr>
        <w:spacing w:before="97"/>
        <w:ind w:left="619" w:right="0" w:firstLine="0"/>
        <w:jc w:val="left"/>
        <w:rPr>
          <w:rFonts w:ascii="Tahoma"/>
          <w:sz w:val="20"/>
        </w:rPr>
      </w:pPr>
      <w:r>
        <w:rPr>
          <w:rFonts w:ascii="Tahoma"/>
          <w:color w:val="231F20"/>
          <w:spacing w:val="-5"/>
          <w:sz w:val="20"/>
        </w:rPr>
        <w:t>90</w:t>
      </w:r>
    </w:p>
    <w:p w14:paraId="5DFD04C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AB7BDBF">
      <w:pPr>
        <w:spacing w:after="0" w:line="240" w:lineRule="auto"/>
        <w:jc w:val="left"/>
        <w:rPr>
          <w:rFonts w:ascii="Tahoma"/>
          <w:sz w:val="20"/>
        </w:rPr>
        <w:sectPr>
          <w:pgSz w:w="11910" w:h="16840"/>
          <w:pgMar w:top="0" w:right="0" w:bottom="0" w:left="0" w:header="720" w:footer="720" w:gutter="0"/>
          <w:cols w:space="720" w:num="1"/>
        </w:sectPr>
      </w:pPr>
    </w:p>
    <w:p w14:paraId="6DC5393A">
      <w:pPr>
        <w:pStyle w:val="11"/>
        <w:rPr>
          <w:rFonts w:ascii="Tahoma"/>
          <w:sz w:val="20"/>
        </w:rPr>
      </w:pPr>
    </w:p>
    <w:p w14:paraId="25A69B45">
      <w:pPr>
        <w:pStyle w:val="11"/>
        <w:rPr>
          <w:rFonts w:ascii="Tahoma"/>
          <w:sz w:val="20"/>
        </w:rPr>
      </w:pPr>
    </w:p>
    <w:p w14:paraId="7A122EBE">
      <w:pPr>
        <w:pStyle w:val="11"/>
        <w:rPr>
          <w:rFonts w:ascii="Tahoma"/>
          <w:sz w:val="20"/>
        </w:rPr>
      </w:pPr>
    </w:p>
    <w:p w14:paraId="2B4A8F9F">
      <w:pPr>
        <w:pStyle w:val="11"/>
        <w:rPr>
          <w:rFonts w:ascii="Tahoma"/>
          <w:sz w:val="20"/>
        </w:rPr>
      </w:pPr>
    </w:p>
    <w:p w14:paraId="1B923790">
      <w:pPr>
        <w:spacing w:after="0"/>
        <w:rPr>
          <w:rFonts w:ascii="Tahoma"/>
          <w:sz w:val="20"/>
        </w:rPr>
        <w:sectPr>
          <w:pgSz w:w="11910" w:h="16840"/>
          <w:pgMar w:top="0" w:right="0" w:bottom="0" w:left="0" w:header="720" w:footer="720" w:gutter="0"/>
          <w:cols w:space="720" w:num="1"/>
        </w:sectPr>
      </w:pPr>
    </w:p>
    <w:p w14:paraId="23758BD7">
      <w:pPr>
        <w:pStyle w:val="11"/>
        <w:rPr>
          <w:rFonts w:ascii="Tahoma"/>
          <w:sz w:val="42"/>
        </w:rPr>
      </w:pPr>
    </w:p>
    <w:p w14:paraId="05892DED">
      <w:pPr>
        <w:pStyle w:val="11"/>
        <w:spacing w:before="7"/>
        <w:rPr>
          <w:rFonts w:ascii="Tahoma"/>
          <w:sz w:val="39"/>
        </w:rPr>
      </w:pPr>
    </w:p>
    <w:p w14:paraId="5C6FEBC2">
      <w:pPr>
        <w:pStyle w:val="7"/>
      </w:pPr>
      <w:r>
        <mc:AlternateContent>
          <mc:Choice Requires="wps">
            <w:drawing>
              <wp:anchor distT="0" distB="0" distL="0" distR="0" simplePos="0" relativeHeight="251878400" behindDoc="1" locked="0" layoutInCell="1" allowOverlap="1">
                <wp:simplePos x="0" y="0"/>
                <wp:positionH relativeFrom="page">
                  <wp:posOffset>6693535</wp:posOffset>
                </wp:positionH>
                <wp:positionV relativeFrom="paragraph">
                  <wp:posOffset>-981710</wp:posOffset>
                </wp:positionV>
                <wp:extent cx="394335" cy="184785"/>
                <wp:effectExtent l="0" t="0" r="0" b="0"/>
                <wp:wrapNone/>
                <wp:docPr id="4359" name="Textbox 4359"/>
                <wp:cNvGraphicFramePr/>
                <a:graphic xmlns:a="http://schemas.openxmlformats.org/drawingml/2006/main">
                  <a:graphicData uri="http://schemas.microsoft.com/office/word/2010/wordprocessingShape">
                    <wps:wsp>
                      <wps:cNvSpPr txBox="1"/>
                      <wps:spPr>
                        <a:xfrm>
                          <a:off x="0" y="0"/>
                          <a:ext cx="394335" cy="184785"/>
                        </a:xfrm>
                        <a:prstGeom prst="rect">
                          <a:avLst/>
                        </a:prstGeom>
                      </wps:spPr>
                      <wps:txbx>
                        <w:txbxContent>
                          <w:p w14:paraId="1555F9A2">
                            <w:pPr>
                              <w:spacing w:before="0"/>
                              <w:ind w:left="0" w:right="0" w:firstLine="0"/>
                              <w:jc w:val="left"/>
                              <w:rPr>
                                <w:rFonts w:ascii="Tahoma"/>
                                <w:sz w:val="24"/>
                              </w:rPr>
                            </w:pPr>
                            <w:r>
                              <w:rPr>
                                <w:rFonts w:ascii="Tahoma"/>
                                <w:color w:val="231F20"/>
                                <w:spacing w:val="-6"/>
                                <w:w w:val="105"/>
                                <w:sz w:val="24"/>
                              </w:rPr>
                              <w:t>Notes</w:t>
                            </w:r>
                          </w:p>
                        </w:txbxContent>
                      </wps:txbx>
                      <wps:bodyPr wrap="square" lIns="0" tIns="0" rIns="0" bIns="0" rtlCol="0">
                        <a:noAutofit/>
                      </wps:bodyPr>
                    </wps:wsp>
                  </a:graphicData>
                </a:graphic>
              </wp:anchor>
            </w:drawing>
          </mc:Choice>
          <mc:Fallback>
            <w:pict>
              <v:shape id="Textbox 4359" o:spid="_x0000_s1026" o:spt="202" type="#_x0000_t202" style="position:absolute;left:0pt;margin-left:527.05pt;margin-top:-77.3pt;height:14.55pt;width:31.05pt;mso-position-horizontal-relative:page;z-index:-251438080;mso-width-relative:page;mso-height-relative:page;" filled="f" stroked="f" coordsize="21600,21600" o:gfxdata="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KM/CZtsAAAAPAQAADwAAAAAAAAABACAAAAAiAAAAZHJzL2Rvd25yZXYueG1sUEsBAhQA&#10;FAAAAAgAh07iQAVQUHO2AQAAeQMAAA4AAAAAAAAAAQAgAAAAKgEAAGRycy9lMm9Eb2MueG1sUEsF&#10;BgAAAAAGAAYAWQEAAFIFAAAAAA==&#10;">
                <v:fill on="f" focussize="0,0"/>
                <v:stroke on="f"/>
                <v:imagedata o:title=""/>
                <o:lock v:ext="edit" aspectratio="f"/>
                <v:textbox inset="0mm,0mm,0mm,0mm">
                  <w:txbxContent>
                    <w:p w14:paraId="1555F9A2">
                      <w:pPr>
                        <w:spacing w:before="0"/>
                        <w:ind w:left="0" w:right="0" w:firstLine="0"/>
                        <w:jc w:val="left"/>
                        <w:rPr>
                          <w:rFonts w:ascii="Tahoma"/>
                          <w:sz w:val="24"/>
                        </w:rPr>
                      </w:pPr>
                      <w:r>
                        <w:rPr>
                          <w:rFonts w:ascii="Tahoma"/>
                          <w:color w:val="231F20"/>
                          <w:spacing w:val="-6"/>
                          <w:w w:val="105"/>
                          <w:sz w:val="24"/>
                        </w:rPr>
                        <w:t>Notes</w:t>
                      </w:r>
                    </w:p>
                  </w:txbxContent>
                </v:textbox>
              </v:shape>
            </w:pict>
          </mc:Fallback>
        </mc:AlternateContent>
      </w:r>
      <w:r>
        <mc:AlternateContent>
          <mc:Choice Requires="wps">
            <w:drawing>
              <wp:anchor distT="0" distB="0" distL="0" distR="0" simplePos="0" relativeHeight="251804672"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360" name="Graphic 436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60" o:spid="_x0000_s1026" o:spt="100" style="position:absolute;left:0pt;margin-left:68pt;margin-top:1.45pt;height:18pt;width:7.45pt;mso-position-horizontal-relative:page;z-index:251804672;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DglLBs&#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16C31ED8">
      <w:pPr>
        <w:spacing w:before="282"/>
        <w:ind w:left="1700" w:right="0" w:firstLine="0"/>
        <w:jc w:val="left"/>
        <w:rPr>
          <w:rFonts w:hint="eastAsia" w:ascii="宋体" w:eastAsia="宋体"/>
          <w:sz w:val="36"/>
        </w:rPr>
      </w:pPr>
      <w:r>
        <w:br w:type="column"/>
      </w:r>
      <w:r>
        <w:rPr>
          <w:rFonts w:ascii="Tahoma" w:eastAsia="Tahoma"/>
          <w:b/>
          <w:color w:val="231F20"/>
          <w:w w:val="90"/>
          <w:sz w:val="40"/>
        </w:rPr>
        <w:t>Notes</w:t>
      </w:r>
      <w:r>
        <w:rPr>
          <w:rFonts w:ascii="Tahoma" w:eastAsia="Tahoma"/>
          <w:b/>
          <w:color w:val="231F20"/>
          <w:spacing w:val="-9"/>
          <w:sz w:val="40"/>
        </w:rPr>
        <w:t xml:space="preserve"> </w:t>
      </w:r>
      <w:r>
        <w:rPr>
          <w:rFonts w:hint="eastAsia" w:ascii="宋体" w:eastAsia="宋体"/>
          <w:color w:val="231F20"/>
          <w:spacing w:val="-5"/>
          <w:w w:val="90"/>
          <w:position w:val="2"/>
          <w:sz w:val="36"/>
        </w:rPr>
        <w:t>注释</w:t>
      </w:r>
    </w:p>
    <w:p w14:paraId="07339CB9">
      <w:pPr>
        <w:spacing w:after="0"/>
        <w:jc w:val="left"/>
        <w:rPr>
          <w:rFonts w:hint="eastAsia" w:ascii="宋体" w:eastAsia="宋体"/>
          <w:sz w:val="36"/>
        </w:rPr>
        <w:sectPr>
          <w:type w:val="continuous"/>
          <w:pgSz w:w="11910" w:h="16840"/>
          <w:pgMar w:top="1340" w:right="0" w:bottom="280" w:left="0" w:header="720" w:footer="720" w:gutter="0"/>
          <w:cols w:equalWidth="0" w:num="2">
            <w:col w:w="2655" w:space="759"/>
            <w:col w:w="8496"/>
          </w:cols>
        </w:sectPr>
      </w:pPr>
    </w:p>
    <w:p w14:paraId="4A52FE15">
      <w:pPr>
        <w:pStyle w:val="11"/>
        <w:spacing w:before="9"/>
        <w:rPr>
          <w:rFonts w:ascii="宋体"/>
          <w:sz w:val="9"/>
        </w:rPr>
      </w:pPr>
    </w:p>
    <w:p w14:paraId="41FD03D9">
      <w:pPr>
        <w:pStyle w:val="15"/>
        <w:numPr>
          <w:ilvl w:val="0"/>
          <w:numId w:val="118"/>
        </w:numPr>
        <w:tabs>
          <w:tab w:val="left" w:pos="1700"/>
        </w:tabs>
        <w:spacing w:before="108" w:after="0" w:line="235" w:lineRule="auto"/>
        <w:ind w:left="1700" w:right="1188" w:hanging="341"/>
        <w:jc w:val="left"/>
        <w:rPr>
          <w:rFonts w:hint="eastAsia" w:ascii="宋体" w:eastAsia="宋体"/>
          <w:sz w:val="20"/>
        </w:rPr>
      </w:pPr>
      <w:r>
        <w:rPr>
          <w:rFonts w:ascii="Tahoma" w:eastAsia="Tahoma"/>
          <w:b/>
          <w:color w:val="231F20"/>
          <w:spacing w:val="-10"/>
          <w:sz w:val="24"/>
        </w:rPr>
        <w:t>Phoenix</w:t>
      </w:r>
      <w:r>
        <w:rPr>
          <w:rFonts w:ascii="Tahoma" w:eastAsia="Tahoma"/>
          <w:b/>
          <w:color w:val="231F20"/>
          <w:spacing w:val="-2"/>
          <w:sz w:val="24"/>
        </w:rPr>
        <w:t xml:space="preserve"> </w:t>
      </w:r>
      <w:r>
        <w:rPr>
          <w:rFonts w:ascii="Tahoma" w:eastAsia="Tahoma"/>
          <w:b/>
          <w:color w:val="231F20"/>
          <w:spacing w:val="-10"/>
          <w:sz w:val="24"/>
        </w:rPr>
        <w:t>ffutes</w:t>
      </w:r>
      <w:r>
        <w:rPr>
          <w:rFonts w:ascii="Tahoma" w:eastAsia="Tahoma"/>
          <w:b/>
          <w:color w:val="231F20"/>
          <w:spacing w:val="-1"/>
          <w:sz w:val="24"/>
        </w:rPr>
        <w:t xml:space="preserve"> </w:t>
      </w:r>
      <w:r>
        <w:rPr>
          <w:rFonts w:ascii="Tahoma" w:eastAsia="Tahoma"/>
          <w:b/>
          <w:color w:val="231F20"/>
          <w:spacing w:val="-10"/>
          <w:sz w:val="24"/>
        </w:rPr>
        <w:t>make</w:t>
      </w:r>
      <w:r>
        <w:rPr>
          <w:rFonts w:ascii="Tahoma" w:eastAsia="Tahoma"/>
          <w:b/>
          <w:color w:val="231F20"/>
          <w:spacing w:val="-1"/>
          <w:sz w:val="24"/>
        </w:rPr>
        <w:t xml:space="preserve"> </w:t>
      </w:r>
      <w:r>
        <w:rPr>
          <w:rFonts w:ascii="Tahoma" w:eastAsia="Tahoma"/>
          <w:b/>
          <w:color w:val="231F20"/>
          <w:spacing w:val="-10"/>
          <w:sz w:val="24"/>
        </w:rPr>
        <w:t>music,</w:t>
      </w:r>
      <w:r>
        <w:rPr>
          <w:rFonts w:ascii="Tahoma" w:eastAsia="Tahoma"/>
          <w:b/>
          <w:color w:val="231F20"/>
          <w:spacing w:val="-7"/>
          <w:sz w:val="24"/>
        </w:rPr>
        <w:t xml:space="preserve"> ... </w:t>
      </w:r>
      <w:r>
        <w:rPr>
          <w:rFonts w:ascii="Tahoma" w:eastAsia="Tahoma"/>
          <w:b/>
          <w:color w:val="231F20"/>
          <w:spacing w:val="-10"/>
          <w:sz w:val="24"/>
        </w:rPr>
        <w:t>whirl</w:t>
      </w:r>
      <w:r>
        <w:rPr>
          <w:rFonts w:ascii="Tahoma" w:eastAsia="Tahoma"/>
          <w:b/>
          <w:color w:val="231F20"/>
          <w:spacing w:val="-1"/>
          <w:sz w:val="24"/>
        </w:rPr>
        <w:t xml:space="preserve"> </w:t>
      </w:r>
      <w:r>
        <w:rPr>
          <w:rFonts w:ascii="Tahoma" w:eastAsia="Tahoma"/>
          <w:b/>
          <w:color w:val="231F20"/>
          <w:spacing w:val="-10"/>
          <w:sz w:val="24"/>
        </w:rPr>
        <w:t>the</w:t>
      </w:r>
      <w:r>
        <w:rPr>
          <w:rFonts w:ascii="Tahoma" w:eastAsia="Tahoma"/>
          <w:b/>
          <w:color w:val="231F20"/>
          <w:spacing w:val="-1"/>
          <w:sz w:val="24"/>
        </w:rPr>
        <w:t xml:space="preserve"> </w:t>
      </w:r>
      <w:r>
        <w:rPr>
          <w:rFonts w:ascii="Tahoma" w:eastAsia="Tahoma"/>
          <w:b/>
          <w:color w:val="231F20"/>
          <w:spacing w:val="-10"/>
          <w:sz w:val="24"/>
        </w:rPr>
        <w:t>whole</w:t>
      </w:r>
      <w:r>
        <w:rPr>
          <w:rFonts w:ascii="Tahoma" w:eastAsia="Tahoma"/>
          <w:b/>
          <w:color w:val="231F20"/>
          <w:spacing w:val="-1"/>
          <w:sz w:val="24"/>
        </w:rPr>
        <w:t xml:space="preserve"> </w:t>
      </w:r>
      <w:r>
        <w:rPr>
          <w:rFonts w:ascii="Tahoma" w:eastAsia="Tahoma"/>
          <w:b/>
          <w:color w:val="231F20"/>
          <w:spacing w:val="-10"/>
          <w:sz w:val="24"/>
        </w:rPr>
        <w:t>night</w:t>
      </w:r>
      <w:r>
        <w:rPr>
          <w:rFonts w:ascii="Tahoma" w:eastAsia="Tahoma"/>
          <w:b/>
          <w:color w:val="231F20"/>
          <w:spacing w:val="-1"/>
          <w:sz w:val="24"/>
        </w:rPr>
        <w:t xml:space="preserve"> </w:t>
      </w:r>
      <w:r>
        <w:rPr>
          <w:rFonts w:ascii="Tahoma" w:eastAsia="Tahoma"/>
          <w:b/>
          <w:color w:val="231F20"/>
          <w:spacing w:val="-10"/>
          <w:sz w:val="24"/>
        </w:rPr>
        <w:t>long.</w:t>
      </w:r>
      <w:r>
        <w:rPr>
          <w:rFonts w:ascii="Tahoma" w:eastAsia="Tahoma"/>
          <w:b/>
          <w:color w:val="231F20"/>
          <w:spacing w:val="-11"/>
          <w:sz w:val="24"/>
        </w:rPr>
        <w:t xml:space="preserve"> </w:t>
      </w:r>
      <w:r>
        <w:rPr>
          <w:rFonts w:hint="eastAsia" w:ascii="宋体" w:eastAsia="宋体"/>
          <w:color w:val="231F20"/>
          <w:spacing w:val="-10"/>
          <w:position w:val="2"/>
          <w:sz w:val="20"/>
        </w:rPr>
        <w:t>凤箫声动，玉壶光转，一夜鱼</w:t>
      </w:r>
      <w:r>
        <w:rPr>
          <w:rFonts w:hint="eastAsia" w:ascii="宋体" w:eastAsia="宋体"/>
          <w:color w:val="231F20"/>
          <w:spacing w:val="-4"/>
          <w:sz w:val="20"/>
        </w:rPr>
        <w:t>龙舞。</w:t>
      </w:r>
    </w:p>
    <w:p w14:paraId="543A030D">
      <w:pPr>
        <w:pStyle w:val="11"/>
        <w:spacing w:before="2"/>
        <w:rPr>
          <w:rFonts w:ascii="宋体"/>
          <w:sz w:val="19"/>
        </w:rPr>
      </w:pPr>
    </w:p>
    <w:p w14:paraId="6FA701B6">
      <w:pPr>
        <w:spacing w:before="0" w:line="261" w:lineRule="auto"/>
        <w:ind w:left="1700" w:right="1089" w:firstLine="400"/>
        <w:jc w:val="left"/>
        <w:rPr>
          <w:rFonts w:hint="eastAsia" w:ascii="宋体" w:hAnsi="宋体" w:eastAsia="宋体"/>
          <w:sz w:val="20"/>
        </w:rPr>
      </w:pPr>
      <w:r>
        <w:rPr>
          <w:rFonts w:hint="eastAsia" w:ascii="宋体" w:hAnsi="宋体" w:eastAsia="宋体"/>
          <w:color w:val="231F20"/>
          <w:spacing w:val="6"/>
          <w:sz w:val="20"/>
        </w:rPr>
        <w:t>这几句词源自我国宋朝词人辛弃疾</w:t>
      </w:r>
      <w:r>
        <w:rPr>
          <w:rFonts w:hint="eastAsia" w:ascii="宋体" w:hAnsi="宋体" w:eastAsia="宋体"/>
          <w:color w:val="231F20"/>
          <w:spacing w:val="1"/>
          <w:sz w:val="20"/>
        </w:rPr>
        <w:t>（</w:t>
      </w:r>
      <w:r>
        <w:rPr>
          <w:color w:val="231F20"/>
          <w:w w:val="99"/>
          <w:sz w:val="20"/>
        </w:rPr>
        <w:t>1140</w:t>
      </w:r>
      <w:r>
        <w:rPr>
          <w:color w:val="231F20"/>
          <w:spacing w:val="-36"/>
          <w:sz w:val="20"/>
        </w:rPr>
        <w:t xml:space="preserve"> </w:t>
      </w:r>
      <w:r>
        <w:rPr>
          <w:rFonts w:hint="eastAsia" w:ascii="宋体" w:hAnsi="宋体" w:eastAsia="宋体"/>
          <w:color w:val="231F20"/>
          <w:sz w:val="20"/>
        </w:rPr>
        <w:t>—</w:t>
      </w:r>
      <w:r>
        <w:rPr>
          <w:color w:val="231F20"/>
          <w:w w:val="99"/>
          <w:sz w:val="20"/>
        </w:rPr>
        <w:t>1207</w:t>
      </w:r>
      <w:r>
        <w:rPr>
          <w:rFonts w:hint="eastAsia" w:ascii="宋体" w:hAnsi="宋体" w:eastAsia="宋体"/>
          <w:color w:val="231F20"/>
          <w:spacing w:val="7"/>
          <w:sz w:val="20"/>
        </w:rPr>
        <w:t>）</w:t>
      </w:r>
      <w:r>
        <w:rPr>
          <w:rFonts w:hint="eastAsia" w:ascii="宋体" w:hAnsi="宋体" w:eastAsia="宋体"/>
          <w:color w:val="231F20"/>
          <w:spacing w:val="-2"/>
          <w:sz w:val="20"/>
        </w:rPr>
        <w:t xml:space="preserve">的著名词作《青玉案 </w:t>
      </w:r>
      <w:r>
        <w:rPr>
          <w:color w:val="231F20"/>
          <w:w w:val="83"/>
          <w:sz w:val="20"/>
        </w:rPr>
        <w:t>·</w:t>
      </w:r>
      <w:r>
        <w:rPr>
          <w:color w:val="231F20"/>
          <w:spacing w:val="1"/>
          <w:sz w:val="20"/>
        </w:rPr>
        <w:t xml:space="preserve"> </w:t>
      </w:r>
      <w:r>
        <w:rPr>
          <w:rFonts w:hint="eastAsia" w:ascii="宋体" w:hAnsi="宋体" w:eastAsia="宋体"/>
          <w:color w:val="231F20"/>
          <w:spacing w:val="-4"/>
          <w:sz w:val="20"/>
        </w:rPr>
        <w:t>元夕》，英译摘自《古</w:t>
      </w:r>
      <w:r>
        <w:rPr>
          <w:rFonts w:hint="eastAsia" w:ascii="宋体" w:hAnsi="宋体" w:eastAsia="宋体"/>
          <w:color w:val="231F20"/>
          <w:spacing w:val="-10"/>
          <w:sz w:val="20"/>
        </w:rPr>
        <w:t>诗苑汉英译丛：宋词》</w:t>
      </w:r>
      <w:r>
        <w:rPr>
          <w:rFonts w:hint="eastAsia" w:ascii="宋体" w:hAnsi="宋体" w:eastAsia="宋体"/>
          <w:color w:val="231F20"/>
          <w:spacing w:val="2"/>
          <w:sz w:val="20"/>
        </w:rPr>
        <w:t>（</w:t>
      </w:r>
      <w:r>
        <w:rPr>
          <w:rFonts w:hint="eastAsia" w:ascii="宋体" w:hAnsi="宋体" w:eastAsia="宋体"/>
          <w:color w:val="231F20"/>
          <w:spacing w:val="1"/>
          <w:sz w:val="20"/>
        </w:rPr>
        <w:t>杨宪益、戴乃迭等译</w:t>
      </w:r>
      <w:r>
        <w:rPr>
          <w:rFonts w:hint="eastAsia" w:ascii="宋体" w:hAnsi="宋体" w:eastAsia="宋体"/>
          <w:color w:val="231F20"/>
          <w:spacing w:val="-75"/>
          <w:sz w:val="20"/>
        </w:rPr>
        <w:t>）</w:t>
      </w:r>
      <w:r>
        <w:rPr>
          <w:rFonts w:hint="eastAsia" w:ascii="宋体" w:hAnsi="宋体" w:eastAsia="宋体"/>
          <w:color w:val="231F20"/>
          <w:sz w:val="20"/>
        </w:rPr>
        <w:t>。全词描绘了我国古代元宵节景人合一的民俗风情画卷。</w:t>
      </w:r>
      <w:r>
        <w:rPr>
          <w:rFonts w:hint="eastAsia" w:ascii="宋体" w:hAnsi="宋体" w:eastAsia="宋体"/>
          <w:color w:val="231F20"/>
          <w:spacing w:val="-8"/>
          <w:sz w:val="20"/>
        </w:rPr>
        <w:t>该词作全文为：“东风夜放花千树。更吹落、星如雨。宝马雕车香满路。凤箫声动，玉壶光转，一夜鱼</w:t>
      </w:r>
      <w:r>
        <w:rPr>
          <w:rFonts w:hint="eastAsia" w:ascii="宋体" w:hAnsi="宋体" w:eastAsia="宋体"/>
          <w:color w:val="231F20"/>
          <w:spacing w:val="-3"/>
          <w:sz w:val="20"/>
        </w:rPr>
        <w:t>龙舞。蛾儿雪柳黄金缕。笑语盈盈暗香去。众里寻他千百度。蓦然回首，那人却在，灯火阑珊处。”</w:t>
      </w:r>
    </w:p>
    <w:p w14:paraId="22A7868E">
      <w:pPr>
        <w:pStyle w:val="11"/>
        <w:spacing w:before="2"/>
        <w:rPr>
          <w:rFonts w:ascii="宋体"/>
        </w:rPr>
      </w:pPr>
    </w:p>
    <w:p w14:paraId="190588B8">
      <w:pPr>
        <w:numPr>
          <w:ilvl w:val="0"/>
          <w:numId w:val="118"/>
        </w:numPr>
        <w:tabs>
          <w:tab w:val="left" w:pos="1700"/>
        </w:tabs>
        <w:spacing w:before="0"/>
        <w:ind w:left="1700" w:right="0" w:hanging="340"/>
        <w:jc w:val="left"/>
        <w:rPr>
          <w:rFonts w:hint="eastAsia" w:ascii="宋体" w:eastAsia="宋体"/>
          <w:sz w:val="20"/>
        </w:rPr>
      </w:pPr>
      <w:r>
        <w:rPr>
          <w:rFonts w:ascii="Tahoma" w:eastAsia="Tahoma"/>
          <w:b/>
          <w:color w:val="231F20"/>
          <w:w w:val="90"/>
          <w:sz w:val="24"/>
        </w:rPr>
        <w:t>Coming-of-Age</w:t>
      </w:r>
      <w:r>
        <w:rPr>
          <w:rFonts w:ascii="Tahoma" w:eastAsia="Tahoma"/>
          <w:b/>
          <w:color w:val="231F20"/>
          <w:spacing w:val="7"/>
          <w:sz w:val="24"/>
        </w:rPr>
        <w:t xml:space="preserve"> </w:t>
      </w:r>
      <w:r>
        <w:rPr>
          <w:rFonts w:ascii="Tahoma" w:eastAsia="Tahoma"/>
          <w:b/>
          <w:color w:val="231F20"/>
          <w:w w:val="90"/>
          <w:sz w:val="24"/>
        </w:rPr>
        <w:t>Day</w:t>
      </w:r>
      <w:r>
        <w:rPr>
          <w:rFonts w:ascii="Tahoma" w:eastAsia="Tahoma"/>
          <w:b/>
          <w:color w:val="231F20"/>
          <w:spacing w:val="7"/>
          <w:sz w:val="24"/>
        </w:rPr>
        <w:t xml:space="preserve"> </w:t>
      </w:r>
      <w:r>
        <w:rPr>
          <w:rFonts w:hint="eastAsia" w:ascii="宋体" w:eastAsia="宋体"/>
          <w:color w:val="231F20"/>
          <w:spacing w:val="-4"/>
          <w:w w:val="90"/>
          <w:position w:val="2"/>
          <w:sz w:val="20"/>
        </w:rPr>
        <w:t>成人节</w:t>
      </w:r>
    </w:p>
    <w:p w14:paraId="77783B2A">
      <w:pPr>
        <w:spacing w:before="216" w:line="261" w:lineRule="auto"/>
        <w:ind w:left="1700" w:right="1184" w:firstLine="400"/>
        <w:jc w:val="both"/>
        <w:rPr>
          <w:rFonts w:hint="eastAsia" w:ascii="宋体" w:hAnsi="宋体" w:eastAsia="宋体"/>
          <w:sz w:val="20"/>
        </w:rPr>
      </w:pPr>
      <w:r>
        <w:rPr>
          <w:rFonts w:hint="eastAsia" w:ascii="宋体" w:hAnsi="宋体" w:eastAsia="宋体"/>
          <w:color w:val="231F20"/>
          <w:spacing w:val="-2"/>
          <w:sz w:val="20"/>
        </w:rPr>
        <w:t>迈入成年是人生成长的重要标志，具有深远意义，因此，世界各国人民都非常重视，不仅有明确的</w:t>
      </w:r>
      <w:r>
        <w:rPr>
          <w:rFonts w:hint="eastAsia" w:ascii="宋体" w:hAnsi="宋体" w:eastAsia="宋体"/>
          <w:color w:val="231F20"/>
          <w:spacing w:val="-4"/>
          <w:sz w:val="20"/>
        </w:rPr>
        <w:t>成年标准，还会举行仪式庆祝。有的国家还形成特有的节日，将其称作“成人礼”或“成人节”。日本</w:t>
      </w:r>
      <w:r>
        <w:rPr>
          <w:rFonts w:hint="eastAsia" w:ascii="宋体" w:hAnsi="宋体" w:eastAsia="宋体"/>
          <w:color w:val="231F20"/>
          <w:sz w:val="20"/>
        </w:rPr>
        <w:t>成人节为每年一月第二个星期一，成人式是该国的一种传统，以庆祝青年人年满</w:t>
      </w:r>
      <w:r>
        <w:rPr>
          <w:color w:val="231F20"/>
          <w:sz w:val="20"/>
        </w:rPr>
        <w:t>20</w:t>
      </w:r>
      <w:r>
        <w:rPr>
          <w:color w:val="231F20"/>
          <w:spacing w:val="-13"/>
          <w:sz w:val="20"/>
        </w:rPr>
        <w:t xml:space="preserve"> </w:t>
      </w:r>
      <w:r>
        <w:rPr>
          <w:rFonts w:hint="eastAsia" w:ascii="宋体" w:hAnsi="宋体" w:eastAsia="宋体"/>
          <w:color w:val="231F20"/>
          <w:sz w:val="20"/>
        </w:rPr>
        <w:t>岁，迈入成年。日</w:t>
      </w:r>
      <w:r>
        <w:rPr>
          <w:rFonts w:hint="eastAsia" w:ascii="宋体" w:hAnsi="宋体" w:eastAsia="宋体"/>
          <w:color w:val="231F20"/>
          <w:spacing w:val="-2"/>
          <w:sz w:val="20"/>
        </w:rPr>
        <w:t>本女性通常会穿着一种叫作“振袖</w:t>
      </w:r>
      <w:r>
        <w:rPr>
          <w:rFonts w:hint="eastAsia" w:ascii="宋体" w:hAnsi="宋体" w:eastAsia="宋体"/>
          <w:color w:val="231F20"/>
          <w:spacing w:val="-93"/>
          <w:w w:val="102"/>
          <w:sz w:val="20"/>
        </w:rPr>
        <w:t>”</w:t>
      </w:r>
      <w:r>
        <w:rPr>
          <w:rFonts w:hint="eastAsia" w:ascii="宋体" w:hAnsi="宋体" w:eastAsia="宋体"/>
          <w:color w:val="231F20"/>
          <w:spacing w:val="7"/>
          <w:w w:val="102"/>
          <w:sz w:val="20"/>
        </w:rPr>
        <w:t>（</w:t>
      </w:r>
      <w:r>
        <w:rPr>
          <w:color w:val="231F20"/>
          <w:spacing w:val="7"/>
          <w:w w:val="98"/>
          <w:sz w:val="20"/>
        </w:rPr>
        <w:t>furisode</w:t>
      </w:r>
      <w:r>
        <w:rPr>
          <w:rFonts w:hint="eastAsia" w:ascii="宋体" w:hAnsi="宋体" w:eastAsia="宋体"/>
          <w:color w:val="231F20"/>
          <w:spacing w:val="7"/>
          <w:w w:val="102"/>
          <w:sz w:val="20"/>
        </w:rPr>
        <w:t>）</w:t>
      </w:r>
      <w:r>
        <w:rPr>
          <w:rFonts w:hint="eastAsia" w:ascii="宋体" w:hAnsi="宋体" w:eastAsia="宋体"/>
          <w:color w:val="231F20"/>
          <w:spacing w:val="-2"/>
          <w:sz w:val="20"/>
        </w:rPr>
        <w:t>的和服参加成人式，男性也会穿传统服饰，但现在很多男性更愿意穿西式服装。</w:t>
      </w:r>
    </w:p>
    <w:p w14:paraId="44EEA316">
      <w:pPr>
        <w:pStyle w:val="11"/>
        <w:spacing w:before="3"/>
        <w:rPr>
          <w:rFonts w:ascii="宋体"/>
        </w:rPr>
      </w:pPr>
    </w:p>
    <w:p w14:paraId="1D221E42">
      <w:pPr>
        <w:pStyle w:val="15"/>
        <w:numPr>
          <w:ilvl w:val="0"/>
          <w:numId w:val="118"/>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carnivals</w:t>
      </w:r>
      <w:r>
        <w:rPr>
          <w:rFonts w:ascii="Tahoma" w:eastAsia="Tahoma"/>
          <w:b/>
          <w:color w:val="231F20"/>
          <w:spacing w:val="48"/>
          <w:sz w:val="24"/>
        </w:rPr>
        <w:t xml:space="preserve"> </w:t>
      </w:r>
      <w:r>
        <w:rPr>
          <w:rFonts w:hint="eastAsia" w:ascii="宋体" w:eastAsia="宋体"/>
          <w:color w:val="231F20"/>
          <w:spacing w:val="-4"/>
          <w:w w:val="90"/>
          <w:position w:val="2"/>
          <w:sz w:val="20"/>
        </w:rPr>
        <w:t>狂欢节</w:t>
      </w:r>
    </w:p>
    <w:p w14:paraId="2336BC89">
      <w:pPr>
        <w:spacing w:before="216" w:line="261" w:lineRule="auto"/>
        <w:ind w:left="1700" w:right="1181" w:firstLine="400"/>
        <w:jc w:val="both"/>
        <w:rPr>
          <w:rFonts w:hint="eastAsia" w:ascii="宋体" w:hAnsi="宋体" w:eastAsia="宋体"/>
          <w:sz w:val="20"/>
        </w:rPr>
      </w:pPr>
      <w:r>
        <w:rPr>
          <w:rFonts w:hint="eastAsia" w:ascii="宋体" w:hAnsi="宋体" w:eastAsia="宋体"/>
          <w:color w:val="231F20"/>
          <w:spacing w:val="-7"/>
          <w:sz w:val="20"/>
        </w:rPr>
        <w:t>狂欢节又称“嘉年华”，该节日的欢庆方式包括歌舞、音乐和多姿多彩的热闹的游行等。狂欢节起</w:t>
      </w:r>
      <w:r>
        <w:rPr>
          <w:rFonts w:hint="eastAsia" w:ascii="宋体" w:hAnsi="宋体" w:eastAsia="宋体"/>
          <w:color w:val="231F20"/>
          <w:spacing w:val="3"/>
          <w:sz w:val="20"/>
        </w:rPr>
        <w:t>源于中世纪，在每年的大斋期</w:t>
      </w:r>
      <w:r>
        <w:rPr>
          <w:rFonts w:hint="eastAsia" w:ascii="宋体" w:hAnsi="宋体" w:eastAsia="宋体"/>
          <w:color w:val="231F20"/>
          <w:spacing w:val="-1"/>
          <w:sz w:val="20"/>
        </w:rPr>
        <w:t>（</w:t>
      </w:r>
      <w:r>
        <w:rPr>
          <w:color w:val="231F20"/>
          <w:w w:val="97"/>
          <w:sz w:val="20"/>
        </w:rPr>
        <w:t>Lent</w:t>
      </w:r>
      <w:r>
        <w:rPr>
          <w:rFonts w:hint="eastAsia" w:ascii="宋体" w:hAnsi="宋体" w:eastAsia="宋体"/>
          <w:color w:val="231F20"/>
          <w:spacing w:val="6"/>
          <w:sz w:val="20"/>
        </w:rPr>
        <w:t>）</w:t>
      </w:r>
      <w:r>
        <w:rPr>
          <w:rFonts w:hint="eastAsia" w:ascii="宋体" w:hAnsi="宋体" w:eastAsia="宋体"/>
          <w:color w:val="231F20"/>
          <w:spacing w:val="3"/>
          <w:sz w:val="20"/>
        </w:rPr>
        <w:t>前举办。也有专家认为狂欢节源于古罗马时代的仲冬节。世界</w:t>
      </w:r>
      <w:r>
        <w:rPr>
          <w:rFonts w:hint="eastAsia" w:ascii="宋体" w:hAnsi="宋体" w:eastAsia="宋体"/>
          <w:color w:val="231F20"/>
          <w:sz w:val="20"/>
        </w:rPr>
        <w:t>上有不少极负盛名的狂欢节，其中包括巴西里约狂欢节（</w:t>
      </w:r>
      <w:r>
        <w:rPr>
          <w:color w:val="231F20"/>
          <w:w w:val="93"/>
          <w:sz w:val="20"/>
        </w:rPr>
        <w:t>Rio</w:t>
      </w:r>
      <w:r>
        <w:rPr>
          <w:color w:val="231F20"/>
          <w:spacing w:val="18"/>
          <w:sz w:val="20"/>
        </w:rPr>
        <w:t xml:space="preserve"> </w:t>
      </w:r>
      <w:r>
        <w:rPr>
          <w:color w:val="231F20"/>
          <w:w w:val="95"/>
          <w:sz w:val="20"/>
        </w:rPr>
        <w:t>Ca</w:t>
      </w:r>
      <w:r>
        <w:rPr>
          <w:color w:val="231F20"/>
          <w:spacing w:val="3"/>
          <w:w w:val="95"/>
          <w:sz w:val="20"/>
        </w:rPr>
        <w:t>r</w:t>
      </w:r>
      <w:r>
        <w:rPr>
          <w:color w:val="231F20"/>
          <w:w w:val="91"/>
          <w:sz w:val="20"/>
        </w:rPr>
        <w:t>nival</w:t>
      </w:r>
      <w:r>
        <w:rPr>
          <w:rFonts w:hint="eastAsia" w:ascii="宋体" w:hAnsi="宋体" w:eastAsia="宋体"/>
          <w:color w:val="231F20"/>
          <w:spacing w:val="2"/>
          <w:sz w:val="20"/>
        </w:rPr>
        <w:t>）</w:t>
      </w:r>
      <w:r>
        <w:rPr>
          <w:rFonts w:hint="eastAsia" w:ascii="宋体" w:hAnsi="宋体" w:eastAsia="宋体"/>
          <w:color w:val="231F20"/>
          <w:spacing w:val="1"/>
          <w:sz w:val="20"/>
        </w:rPr>
        <w:t>和美国新奥尔良狂欢节</w:t>
      </w:r>
      <w:r>
        <w:rPr>
          <w:rFonts w:hint="eastAsia" w:ascii="宋体" w:hAnsi="宋体" w:eastAsia="宋体"/>
          <w:color w:val="231F20"/>
          <w:sz w:val="20"/>
        </w:rPr>
        <w:t>（</w:t>
      </w:r>
      <w:r>
        <w:rPr>
          <w:color w:val="231F20"/>
          <w:w w:val="96"/>
          <w:sz w:val="20"/>
        </w:rPr>
        <w:t>Ma</w:t>
      </w:r>
      <w:r>
        <w:rPr>
          <w:color w:val="231F20"/>
          <w:spacing w:val="-4"/>
          <w:w w:val="96"/>
          <w:sz w:val="20"/>
        </w:rPr>
        <w:t>r</w:t>
      </w:r>
      <w:r>
        <w:rPr>
          <w:color w:val="231F20"/>
          <w:w w:val="97"/>
          <w:sz w:val="20"/>
        </w:rPr>
        <w:t xml:space="preserve">di </w:t>
      </w:r>
      <w:r>
        <w:rPr>
          <w:color w:val="231F20"/>
          <w:w w:val="94"/>
          <w:sz w:val="20"/>
        </w:rPr>
        <w:t>Gras</w:t>
      </w:r>
      <w:r>
        <w:rPr>
          <w:color w:val="231F20"/>
          <w:sz w:val="20"/>
        </w:rPr>
        <w:t xml:space="preserve"> </w:t>
      </w:r>
      <w:r>
        <w:rPr>
          <w:color w:val="231F20"/>
          <w:w w:val="92"/>
          <w:sz w:val="20"/>
        </w:rPr>
        <w:t>in</w:t>
      </w:r>
      <w:r>
        <w:rPr>
          <w:color w:val="231F20"/>
          <w:sz w:val="20"/>
        </w:rPr>
        <w:t xml:space="preserve"> </w:t>
      </w:r>
      <w:r>
        <w:rPr>
          <w:color w:val="231F20"/>
          <w:w w:val="98"/>
          <w:sz w:val="20"/>
        </w:rPr>
        <w:t>New</w:t>
      </w:r>
      <w:r>
        <w:rPr>
          <w:color w:val="231F20"/>
          <w:sz w:val="20"/>
        </w:rPr>
        <w:t xml:space="preserve"> </w:t>
      </w:r>
      <w:r>
        <w:rPr>
          <w:color w:val="231F20"/>
          <w:w w:val="94"/>
          <w:sz w:val="20"/>
        </w:rPr>
        <w:t>Orleans</w:t>
      </w:r>
      <w:r>
        <w:rPr>
          <w:rFonts w:hint="eastAsia" w:ascii="宋体" w:hAnsi="宋体" w:eastAsia="宋体"/>
          <w:color w:val="231F20"/>
          <w:spacing w:val="-75"/>
          <w:sz w:val="20"/>
        </w:rPr>
        <w:t>）。</w:t>
      </w:r>
    </w:p>
    <w:p w14:paraId="3E69D394">
      <w:pPr>
        <w:pStyle w:val="11"/>
        <w:spacing w:before="1"/>
        <w:rPr>
          <w:rFonts w:ascii="宋体"/>
        </w:rPr>
      </w:pPr>
    </w:p>
    <w:p w14:paraId="3CA1AB95">
      <w:pPr>
        <w:spacing w:before="0" w:line="261" w:lineRule="auto"/>
        <w:ind w:left="1700" w:right="1186" w:firstLine="400"/>
        <w:jc w:val="both"/>
        <w:rPr>
          <w:rFonts w:hint="eastAsia" w:ascii="宋体" w:eastAsia="宋体"/>
          <w:sz w:val="20"/>
        </w:rPr>
      </w:pPr>
      <w:r>
        <w:rPr>
          <w:rFonts w:hint="eastAsia" w:ascii="宋体" w:eastAsia="宋体"/>
          <w:color w:val="231F20"/>
          <w:spacing w:val="-2"/>
          <w:sz w:val="20"/>
        </w:rPr>
        <w:t>里约狂欢节被认为是世界上最盛大的狂欢节，于每年二月或三月举办，时长五至七天。里约狂欢节以各流派桑巴舞（</w:t>
      </w:r>
      <w:r>
        <w:rPr>
          <w:color w:val="231F20"/>
          <w:spacing w:val="-2"/>
          <w:sz w:val="20"/>
        </w:rPr>
        <w:t>samba</w:t>
      </w:r>
      <w:r>
        <w:rPr>
          <w:rFonts w:hint="eastAsia" w:ascii="宋体" w:eastAsia="宋体"/>
          <w:color w:val="231F20"/>
          <w:spacing w:val="-2"/>
          <w:sz w:val="20"/>
        </w:rPr>
        <w:t>）表演最为闻名。狂欢节期间，各舞蹈团体、歌唱团体、演奏团体之间相互竞艺，欢庆的人们服装华丽，表演火热奔放且持续时间长，场面极为壮观。</w:t>
      </w:r>
    </w:p>
    <w:p w14:paraId="371E0CA7">
      <w:pPr>
        <w:pStyle w:val="11"/>
        <w:spacing w:before="8"/>
        <w:rPr>
          <w:rFonts w:ascii="宋体"/>
        </w:rPr>
      </w:pPr>
    </w:p>
    <w:p w14:paraId="7F83F0BA">
      <w:pPr>
        <w:pStyle w:val="15"/>
        <w:numPr>
          <w:ilvl w:val="0"/>
          <w:numId w:val="118"/>
        </w:numPr>
        <w:tabs>
          <w:tab w:val="left" w:pos="1700"/>
        </w:tabs>
        <w:spacing w:before="0" w:after="0" w:line="232" w:lineRule="auto"/>
        <w:ind w:left="1700" w:right="1180" w:hanging="341"/>
        <w:jc w:val="left"/>
        <w:rPr>
          <w:rFonts w:hint="eastAsia" w:ascii="宋体" w:eastAsia="宋体"/>
          <w:sz w:val="20"/>
        </w:rPr>
      </w:pPr>
      <w:r>
        <w:rPr>
          <w:rFonts w:ascii="Tahoma" w:eastAsia="Tahoma"/>
          <w:b/>
          <w:color w:val="231F20"/>
          <w:sz w:val="24"/>
        </w:rPr>
        <w:t>This</w:t>
      </w:r>
      <w:r>
        <w:rPr>
          <w:rFonts w:ascii="Tahoma" w:eastAsia="Tahoma"/>
          <w:b/>
          <w:color w:val="231F20"/>
          <w:spacing w:val="-15"/>
          <w:sz w:val="24"/>
        </w:rPr>
        <w:t xml:space="preserve"> </w:t>
      </w:r>
      <w:r>
        <w:rPr>
          <w:rFonts w:ascii="Tahoma" w:eastAsia="Tahoma"/>
          <w:b/>
          <w:color w:val="231F20"/>
          <w:sz w:val="24"/>
        </w:rPr>
        <w:t>important</w:t>
      </w:r>
      <w:r>
        <w:rPr>
          <w:rFonts w:ascii="Tahoma" w:eastAsia="Tahoma"/>
          <w:b/>
          <w:color w:val="231F20"/>
          <w:spacing w:val="-13"/>
          <w:sz w:val="24"/>
        </w:rPr>
        <w:t xml:space="preserve"> </w:t>
      </w:r>
      <w:r>
        <w:rPr>
          <w:rFonts w:ascii="Tahoma" w:eastAsia="Tahoma"/>
          <w:b/>
          <w:color w:val="231F20"/>
          <w:sz w:val="24"/>
        </w:rPr>
        <w:t>agricultural</w:t>
      </w:r>
      <w:r>
        <w:rPr>
          <w:rFonts w:ascii="Tahoma" w:eastAsia="Tahoma"/>
          <w:b/>
          <w:color w:val="231F20"/>
          <w:spacing w:val="-13"/>
          <w:sz w:val="24"/>
        </w:rPr>
        <w:t xml:space="preserve"> </w:t>
      </w:r>
      <w:r>
        <w:rPr>
          <w:rFonts w:ascii="Tahoma" w:eastAsia="Tahoma"/>
          <w:b/>
          <w:color w:val="231F20"/>
          <w:sz w:val="24"/>
        </w:rPr>
        <w:t>festival</w:t>
      </w:r>
      <w:r>
        <w:rPr>
          <w:rFonts w:ascii="Tahoma" w:eastAsia="Tahoma"/>
          <w:b/>
          <w:color w:val="231F20"/>
          <w:spacing w:val="-13"/>
          <w:sz w:val="24"/>
        </w:rPr>
        <w:t xml:space="preserve"> </w:t>
      </w:r>
      <w:r>
        <w:rPr>
          <w:rFonts w:ascii="Tahoma" w:eastAsia="Tahoma"/>
          <w:b/>
          <w:color w:val="231F20"/>
          <w:sz w:val="24"/>
        </w:rPr>
        <w:t>takes</w:t>
      </w:r>
      <w:r>
        <w:rPr>
          <w:rFonts w:ascii="Tahoma" w:eastAsia="Tahoma"/>
          <w:b/>
          <w:color w:val="231F20"/>
          <w:spacing w:val="-13"/>
          <w:sz w:val="24"/>
        </w:rPr>
        <w:t xml:space="preserve"> </w:t>
      </w:r>
      <w:r>
        <w:rPr>
          <w:rFonts w:ascii="Tahoma" w:eastAsia="Tahoma"/>
          <w:b/>
          <w:color w:val="231F20"/>
          <w:sz w:val="24"/>
        </w:rPr>
        <w:t>place</w:t>
      </w:r>
      <w:r>
        <w:rPr>
          <w:rFonts w:ascii="Tahoma" w:eastAsia="Tahoma"/>
          <w:b/>
          <w:color w:val="231F20"/>
          <w:spacing w:val="-13"/>
          <w:sz w:val="24"/>
        </w:rPr>
        <w:t xml:space="preserve"> </w:t>
      </w:r>
      <w:r>
        <w:rPr>
          <w:rFonts w:ascii="Tahoma" w:eastAsia="Tahoma"/>
          <w:b/>
          <w:color w:val="231F20"/>
          <w:sz w:val="24"/>
        </w:rPr>
        <w:t>after</w:t>
      </w:r>
      <w:r>
        <w:rPr>
          <w:rFonts w:ascii="Tahoma" w:eastAsia="Tahoma"/>
          <w:b/>
          <w:color w:val="231F20"/>
          <w:spacing w:val="-13"/>
          <w:sz w:val="24"/>
        </w:rPr>
        <w:t xml:space="preserve"> </w:t>
      </w:r>
      <w:r>
        <w:rPr>
          <w:rFonts w:ascii="Tahoma" w:eastAsia="Tahoma"/>
          <w:b/>
          <w:color w:val="231F20"/>
          <w:sz w:val="24"/>
        </w:rPr>
        <w:t>all</w:t>
      </w:r>
      <w:r>
        <w:rPr>
          <w:rFonts w:ascii="Tahoma" w:eastAsia="Tahoma"/>
          <w:b/>
          <w:color w:val="231F20"/>
          <w:spacing w:val="-13"/>
          <w:sz w:val="24"/>
        </w:rPr>
        <w:t xml:space="preserve"> </w:t>
      </w:r>
      <w:r>
        <w:rPr>
          <w:rFonts w:ascii="Tahoma" w:eastAsia="Tahoma"/>
          <w:b/>
          <w:color w:val="231F20"/>
          <w:sz w:val="24"/>
        </w:rPr>
        <w:t>the</w:t>
      </w:r>
      <w:r>
        <w:rPr>
          <w:rFonts w:ascii="Tahoma" w:eastAsia="Tahoma"/>
          <w:b/>
          <w:color w:val="231F20"/>
          <w:spacing w:val="-13"/>
          <w:sz w:val="24"/>
        </w:rPr>
        <w:t xml:space="preserve"> </w:t>
      </w:r>
      <w:r>
        <w:rPr>
          <w:rFonts w:ascii="Tahoma" w:eastAsia="Tahoma"/>
          <w:b/>
          <w:color w:val="231F20"/>
          <w:sz w:val="24"/>
        </w:rPr>
        <w:t>crops</w:t>
      </w:r>
      <w:r>
        <w:rPr>
          <w:rFonts w:ascii="Tahoma" w:eastAsia="Tahoma"/>
          <w:b/>
          <w:color w:val="231F20"/>
          <w:spacing w:val="-13"/>
          <w:sz w:val="24"/>
        </w:rPr>
        <w:t xml:space="preserve"> </w:t>
      </w:r>
      <w:r>
        <w:rPr>
          <w:rFonts w:ascii="Tahoma" w:eastAsia="Tahoma"/>
          <w:b/>
          <w:color w:val="231F20"/>
          <w:sz w:val="24"/>
        </w:rPr>
        <w:t>have</w:t>
      </w:r>
      <w:r>
        <w:rPr>
          <w:rFonts w:ascii="Tahoma" w:eastAsia="Tahoma"/>
          <w:b/>
          <w:color w:val="231F20"/>
          <w:spacing w:val="-12"/>
          <w:sz w:val="24"/>
        </w:rPr>
        <w:t xml:space="preserve"> </w:t>
      </w:r>
      <w:r>
        <w:rPr>
          <w:rFonts w:ascii="Tahoma" w:eastAsia="Tahoma"/>
          <w:b/>
          <w:color w:val="231F20"/>
          <w:sz w:val="24"/>
        </w:rPr>
        <w:t>been gathered</w:t>
      </w:r>
      <w:r>
        <w:rPr>
          <w:rFonts w:ascii="Tahoma" w:eastAsia="Tahoma"/>
          <w:b/>
          <w:color w:val="231F20"/>
          <w:spacing w:val="-4"/>
          <w:sz w:val="24"/>
        </w:rPr>
        <w:t xml:space="preserve"> </w:t>
      </w:r>
      <w:r>
        <w:rPr>
          <w:rFonts w:ascii="Tahoma" w:eastAsia="Tahoma"/>
          <w:b/>
          <w:color w:val="231F20"/>
          <w:sz w:val="24"/>
        </w:rPr>
        <w:t>in.</w:t>
      </w:r>
      <w:r>
        <w:rPr>
          <w:rFonts w:ascii="Tahoma" w:eastAsia="Tahoma"/>
          <w:b/>
          <w:color w:val="231F20"/>
          <w:spacing w:val="-4"/>
          <w:sz w:val="24"/>
        </w:rPr>
        <w:t xml:space="preserve"> </w:t>
      </w:r>
      <w:r>
        <w:rPr>
          <w:rFonts w:hint="eastAsia" w:ascii="宋体" w:eastAsia="宋体"/>
          <w:color w:val="231F20"/>
          <w:position w:val="2"/>
          <w:sz w:val="20"/>
        </w:rPr>
        <w:t>这一重要的农耕节日（一般）会在所有农作物收割完毕后举行。</w:t>
      </w:r>
    </w:p>
    <w:p w14:paraId="18750E70">
      <w:pPr>
        <w:spacing w:before="218" w:line="242" w:lineRule="auto"/>
        <w:ind w:left="1700" w:right="1188" w:firstLine="0"/>
        <w:jc w:val="both"/>
        <w:rPr>
          <w:rFonts w:hint="eastAsia" w:ascii="宋体" w:eastAsia="宋体"/>
          <w:sz w:val="20"/>
        </w:rPr>
      </w:pPr>
      <w:r>
        <w:rPr>
          <w:rFonts w:ascii="Tahoma" w:eastAsia="Tahoma"/>
          <w:b/>
          <w:color w:val="231F20"/>
          <w:spacing w:val="-6"/>
          <w:sz w:val="24"/>
        </w:rPr>
        <w:t>During</w:t>
      </w:r>
      <w:r>
        <w:rPr>
          <w:rFonts w:ascii="Tahoma" w:eastAsia="Tahoma"/>
          <w:b/>
          <w:color w:val="231F20"/>
          <w:spacing w:val="-12"/>
          <w:sz w:val="24"/>
        </w:rPr>
        <w:t xml:space="preserve"> </w:t>
      </w:r>
      <w:r>
        <w:rPr>
          <w:rFonts w:ascii="Tahoma" w:eastAsia="Tahoma"/>
          <w:b/>
          <w:color w:val="231F20"/>
          <w:spacing w:val="-6"/>
          <w:sz w:val="24"/>
        </w:rPr>
        <w:t>the</w:t>
      </w:r>
      <w:r>
        <w:rPr>
          <w:rFonts w:ascii="Tahoma" w:eastAsia="Tahoma"/>
          <w:b/>
          <w:color w:val="231F20"/>
          <w:spacing w:val="-11"/>
          <w:sz w:val="24"/>
        </w:rPr>
        <w:t xml:space="preserve"> </w:t>
      </w:r>
      <w:r>
        <w:rPr>
          <w:rFonts w:ascii="Tahoma" w:eastAsia="Tahoma"/>
          <w:b/>
          <w:color w:val="231F20"/>
          <w:spacing w:val="-6"/>
          <w:sz w:val="24"/>
        </w:rPr>
        <w:t>Mid-Autumn</w:t>
      </w:r>
      <w:r>
        <w:rPr>
          <w:rFonts w:ascii="Tahoma" w:eastAsia="Tahoma"/>
          <w:b/>
          <w:color w:val="231F20"/>
          <w:spacing w:val="-12"/>
          <w:sz w:val="24"/>
        </w:rPr>
        <w:t xml:space="preserve"> </w:t>
      </w:r>
      <w:r>
        <w:rPr>
          <w:rFonts w:ascii="Tahoma" w:eastAsia="Tahoma"/>
          <w:b/>
          <w:color w:val="231F20"/>
          <w:spacing w:val="-6"/>
          <w:sz w:val="24"/>
        </w:rPr>
        <w:t>Festival</w:t>
      </w:r>
      <w:r>
        <w:rPr>
          <w:rFonts w:ascii="Tahoma" w:eastAsia="Tahoma"/>
          <w:b/>
          <w:color w:val="231F20"/>
          <w:spacing w:val="-11"/>
          <w:sz w:val="24"/>
        </w:rPr>
        <w:t xml:space="preserve"> </w:t>
      </w:r>
      <w:r>
        <w:rPr>
          <w:rFonts w:ascii="Tahoma" w:eastAsia="Tahoma"/>
          <w:b/>
          <w:color w:val="231F20"/>
          <w:spacing w:val="-6"/>
          <w:sz w:val="24"/>
        </w:rPr>
        <w:t>in</w:t>
      </w:r>
      <w:r>
        <w:rPr>
          <w:rFonts w:ascii="Tahoma" w:eastAsia="Tahoma"/>
          <w:b/>
          <w:color w:val="231F20"/>
          <w:spacing w:val="-12"/>
          <w:sz w:val="24"/>
        </w:rPr>
        <w:t xml:space="preserve"> </w:t>
      </w:r>
      <w:r>
        <w:rPr>
          <w:rFonts w:ascii="Tahoma" w:eastAsia="Tahoma"/>
          <w:b/>
          <w:color w:val="231F20"/>
          <w:spacing w:val="-6"/>
          <w:sz w:val="24"/>
        </w:rPr>
        <w:t>China</w:t>
      </w:r>
      <w:r>
        <w:rPr>
          <w:rFonts w:ascii="Tahoma" w:eastAsia="Tahoma"/>
          <w:b/>
          <w:color w:val="231F20"/>
          <w:spacing w:val="-9"/>
          <w:sz w:val="24"/>
        </w:rPr>
        <w:t xml:space="preserve">, </w:t>
      </w:r>
      <w:r>
        <w:rPr>
          <w:rFonts w:ascii="Tahoma" w:eastAsia="Tahoma"/>
          <w:b/>
          <w:color w:val="231F20"/>
          <w:spacing w:val="-6"/>
          <w:sz w:val="24"/>
        </w:rPr>
        <w:t>families</w:t>
      </w:r>
      <w:r>
        <w:rPr>
          <w:rFonts w:ascii="Tahoma" w:eastAsia="Tahoma"/>
          <w:b/>
          <w:color w:val="231F20"/>
          <w:spacing w:val="-12"/>
          <w:sz w:val="24"/>
        </w:rPr>
        <w:t xml:space="preserve"> </w:t>
      </w:r>
      <w:r>
        <w:rPr>
          <w:rFonts w:ascii="Tahoma" w:eastAsia="Tahoma"/>
          <w:b/>
          <w:color w:val="231F20"/>
          <w:spacing w:val="-6"/>
          <w:sz w:val="24"/>
        </w:rPr>
        <w:t>gather</w:t>
      </w:r>
      <w:r>
        <w:rPr>
          <w:rFonts w:ascii="Tahoma" w:eastAsia="Tahoma"/>
          <w:b/>
          <w:color w:val="231F20"/>
          <w:spacing w:val="-11"/>
          <w:sz w:val="24"/>
        </w:rPr>
        <w:t xml:space="preserve"> </w:t>
      </w:r>
      <w:r>
        <w:rPr>
          <w:rFonts w:ascii="Tahoma" w:eastAsia="Tahoma"/>
          <w:b/>
          <w:color w:val="231F20"/>
          <w:spacing w:val="-6"/>
          <w:sz w:val="24"/>
        </w:rPr>
        <w:t>to</w:t>
      </w:r>
      <w:r>
        <w:rPr>
          <w:rFonts w:ascii="Tahoma" w:eastAsia="Tahoma"/>
          <w:b/>
          <w:color w:val="231F20"/>
          <w:spacing w:val="-12"/>
          <w:sz w:val="24"/>
        </w:rPr>
        <w:t xml:space="preserve"> </w:t>
      </w:r>
      <w:r>
        <w:rPr>
          <w:rFonts w:ascii="Tahoma" w:eastAsia="Tahoma"/>
          <w:b/>
          <w:color w:val="231F20"/>
          <w:spacing w:val="-6"/>
          <w:sz w:val="24"/>
        </w:rPr>
        <w:t>admire</w:t>
      </w:r>
      <w:r>
        <w:rPr>
          <w:rFonts w:ascii="Tahoma" w:eastAsia="Tahoma"/>
          <w:b/>
          <w:color w:val="231F20"/>
          <w:spacing w:val="-11"/>
          <w:sz w:val="24"/>
        </w:rPr>
        <w:t xml:space="preserve"> </w:t>
      </w:r>
      <w:r>
        <w:rPr>
          <w:rFonts w:ascii="Tahoma" w:eastAsia="Tahoma"/>
          <w:b/>
          <w:color w:val="231F20"/>
          <w:spacing w:val="-6"/>
          <w:sz w:val="24"/>
        </w:rPr>
        <w:t>the</w:t>
      </w:r>
      <w:r>
        <w:rPr>
          <w:rFonts w:ascii="Tahoma" w:eastAsia="Tahoma"/>
          <w:b/>
          <w:color w:val="231F20"/>
          <w:spacing w:val="-12"/>
          <w:sz w:val="24"/>
        </w:rPr>
        <w:t xml:space="preserve"> </w:t>
      </w:r>
      <w:r>
        <w:rPr>
          <w:rFonts w:ascii="Tahoma" w:eastAsia="Tahoma"/>
          <w:b/>
          <w:color w:val="231F20"/>
          <w:spacing w:val="-6"/>
          <w:sz w:val="24"/>
        </w:rPr>
        <w:t xml:space="preserve">shining </w:t>
      </w:r>
      <w:r>
        <w:rPr>
          <w:rFonts w:ascii="Tahoma" w:eastAsia="Tahoma"/>
          <w:b/>
          <w:color w:val="231F20"/>
          <w:spacing w:val="-8"/>
          <w:sz w:val="24"/>
        </w:rPr>
        <w:t xml:space="preserve">moon and enjoy delicious mooncakes. </w:t>
      </w:r>
      <w:r>
        <w:rPr>
          <w:rFonts w:hint="eastAsia" w:ascii="宋体" w:eastAsia="宋体"/>
          <w:color w:val="231F20"/>
          <w:spacing w:val="-8"/>
          <w:position w:val="2"/>
          <w:sz w:val="20"/>
        </w:rPr>
        <w:t>在中国中秋节期间，家庭成员团聚在一起，共赏明月，</w:t>
      </w:r>
      <w:r>
        <w:rPr>
          <w:rFonts w:hint="eastAsia" w:ascii="宋体" w:eastAsia="宋体"/>
          <w:color w:val="231F20"/>
          <w:spacing w:val="-2"/>
          <w:sz w:val="20"/>
        </w:rPr>
        <w:t>品尝美味的月饼。</w:t>
      </w:r>
    </w:p>
    <w:p w14:paraId="0C75088D">
      <w:pPr>
        <w:pStyle w:val="11"/>
        <w:spacing w:before="3"/>
        <w:rPr>
          <w:rFonts w:ascii="宋体"/>
          <w:sz w:val="17"/>
        </w:rPr>
      </w:pPr>
    </w:p>
    <w:p w14:paraId="50604B7A">
      <w:pPr>
        <w:spacing w:before="1" w:line="261" w:lineRule="auto"/>
        <w:ind w:left="1700" w:right="1187" w:firstLine="400"/>
        <w:jc w:val="both"/>
        <w:rPr>
          <w:rFonts w:hint="eastAsia" w:ascii="宋体" w:hAnsi="宋体" w:eastAsia="宋体"/>
          <w:sz w:val="20"/>
        </w:rPr>
      </w:pPr>
      <w:r>
        <w:rPr>
          <w:color w:val="231F20"/>
          <w:sz w:val="20"/>
        </w:rPr>
        <w:t>gather</w:t>
      </w:r>
      <w:r>
        <w:rPr>
          <w:color w:val="231F20"/>
          <w:spacing w:val="-14"/>
          <w:sz w:val="20"/>
        </w:rPr>
        <w:t xml:space="preserve"> </w:t>
      </w:r>
      <w:r>
        <w:rPr>
          <w:rFonts w:hint="eastAsia" w:ascii="宋体" w:hAnsi="宋体" w:eastAsia="宋体"/>
          <w:color w:val="231F20"/>
          <w:sz w:val="20"/>
        </w:rPr>
        <w:t>一词的含义非常丰富。上面所列的第一句中，</w:t>
      </w:r>
      <w:r>
        <w:rPr>
          <w:color w:val="231F20"/>
          <w:sz w:val="20"/>
        </w:rPr>
        <w:t>gather</w:t>
      </w:r>
      <w:r>
        <w:rPr>
          <w:color w:val="231F20"/>
          <w:spacing w:val="-14"/>
          <w:sz w:val="20"/>
        </w:rPr>
        <w:t xml:space="preserve"> </w:t>
      </w:r>
      <w:r>
        <w:rPr>
          <w:color w:val="231F20"/>
          <w:sz w:val="20"/>
        </w:rPr>
        <w:t>sth</w:t>
      </w:r>
      <w:r>
        <w:rPr>
          <w:color w:val="231F20"/>
          <w:spacing w:val="-14"/>
          <w:sz w:val="20"/>
        </w:rPr>
        <w:t xml:space="preserve"> </w:t>
      </w:r>
      <w:r>
        <w:rPr>
          <w:color w:val="231F20"/>
          <w:sz w:val="20"/>
        </w:rPr>
        <w:t>(in)</w:t>
      </w:r>
      <w:r>
        <w:rPr>
          <w:color w:val="231F20"/>
          <w:spacing w:val="-13"/>
          <w:sz w:val="20"/>
        </w:rPr>
        <w:t xml:space="preserve"> </w:t>
      </w:r>
      <w:r>
        <w:rPr>
          <w:rFonts w:hint="eastAsia" w:ascii="宋体" w:hAnsi="宋体" w:eastAsia="宋体"/>
          <w:color w:val="231F20"/>
          <w:spacing w:val="-9"/>
          <w:sz w:val="20"/>
        </w:rPr>
        <w:t>表示“收割；收获”。第二句中</w:t>
      </w:r>
      <w:r>
        <w:rPr>
          <w:rFonts w:hint="eastAsia" w:ascii="宋体" w:hAnsi="宋体" w:eastAsia="宋体"/>
          <w:color w:val="231F20"/>
          <w:spacing w:val="-2"/>
          <w:sz w:val="20"/>
        </w:rPr>
        <w:t>的</w:t>
      </w:r>
      <w:r>
        <w:rPr>
          <w:color w:val="231F20"/>
          <w:spacing w:val="-2"/>
          <w:sz w:val="20"/>
        </w:rPr>
        <w:t xml:space="preserve">gather </w:t>
      </w:r>
      <w:r>
        <w:rPr>
          <w:rFonts w:hint="eastAsia" w:ascii="宋体" w:hAnsi="宋体" w:eastAsia="宋体"/>
          <w:color w:val="231F20"/>
          <w:spacing w:val="-2"/>
          <w:sz w:val="20"/>
        </w:rPr>
        <w:t>表示“聚集；集合”，在表达这一含义时，</w:t>
      </w:r>
      <w:r>
        <w:rPr>
          <w:color w:val="231F20"/>
          <w:spacing w:val="-2"/>
          <w:sz w:val="20"/>
        </w:rPr>
        <w:t xml:space="preserve">gather </w:t>
      </w:r>
      <w:r>
        <w:rPr>
          <w:rFonts w:hint="eastAsia" w:ascii="宋体" w:hAnsi="宋体" w:eastAsia="宋体"/>
          <w:color w:val="231F20"/>
          <w:spacing w:val="-2"/>
          <w:sz w:val="20"/>
        </w:rPr>
        <w:t>之后还可接介词或副词，如</w:t>
      </w:r>
      <w:r>
        <w:rPr>
          <w:color w:val="231F20"/>
          <w:spacing w:val="-2"/>
          <w:sz w:val="20"/>
        </w:rPr>
        <w:t>round</w:t>
      </w:r>
      <w:r>
        <w:rPr>
          <w:rFonts w:hint="eastAsia" w:ascii="宋体" w:hAnsi="宋体" w:eastAsia="宋体"/>
          <w:color w:val="231F20"/>
          <w:spacing w:val="-2"/>
          <w:sz w:val="20"/>
        </w:rPr>
        <w:t>、</w:t>
      </w:r>
      <w:r>
        <w:rPr>
          <w:color w:val="231F20"/>
          <w:spacing w:val="-2"/>
          <w:sz w:val="20"/>
        </w:rPr>
        <w:t>together</w:t>
      </w:r>
      <w:r>
        <w:rPr>
          <w:rFonts w:hint="eastAsia" w:ascii="宋体" w:hAnsi="宋体" w:eastAsia="宋体"/>
          <w:color w:val="231F20"/>
          <w:spacing w:val="-2"/>
          <w:sz w:val="20"/>
        </w:rPr>
        <w:t>等。例如：</w:t>
      </w:r>
    </w:p>
    <w:p w14:paraId="7D916CCE">
      <w:pPr>
        <w:spacing w:before="14" w:line="278" w:lineRule="auto"/>
        <w:ind w:left="1700" w:right="1188" w:firstLine="400"/>
        <w:jc w:val="both"/>
        <w:rPr>
          <w:rFonts w:hint="eastAsia" w:ascii="宋体" w:eastAsia="宋体"/>
          <w:sz w:val="20"/>
        </w:rPr>
      </w:pPr>
      <w:r>
        <w:rPr>
          <w:color w:val="231F20"/>
          <w:sz w:val="20"/>
        </w:rPr>
        <w:t>Many</w:t>
      </w:r>
      <w:r>
        <w:rPr>
          <w:color w:val="231F20"/>
          <w:spacing w:val="-10"/>
          <w:sz w:val="20"/>
        </w:rPr>
        <w:t xml:space="preserve"> </w:t>
      </w:r>
      <w:r>
        <w:rPr>
          <w:color w:val="231F20"/>
          <w:sz w:val="20"/>
        </w:rPr>
        <w:t>people</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square</w:t>
      </w:r>
      <w:r>
        <w:rPr>
          <w:color w:val="231F20"/>
          <w:spacing w:val="-10"/>
          <w:sz w:val="20"/>
        </w:rPr>
        <w:t xml:space="preserve"> </w:t>
      </w:r>
      <w:r>
        <w:rPr>
          <w:color w:val="231F20"/>
          <w:sz w:val="20"/>
        </w:rPr>
        <w:t>were</w:t>
      </w:r>
      <w:r>
        <w:rPr>
          <w:color w:val="231F20"/>
          <w:spacing w:val="-10"/>
          <w:sz w:val="20"/>
        </w:rPr>
        <w:t xml:space="preserve"> </w:t>
      </w:r>
      <w:r>
        <w:rPr>
          <w:color w:val="231F20"/>
          <w:sz w:val="20"/>
        </w:rPr>
        <w:t>attracted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beautiful</w:t>
      </w:r>
      <w:r>
        <w:rPr>
          <w:color w:val="231F20"/>
          <w:spacing w:val="-10"/>
          <w:sz w:val="20"/>
        </w:rPr>
        <w:t xml:space="preserve"> </w:t>
      </w:r>
      <w:r>
        <w:rPr>
          <w:color w:val="231F20"/>
          <w:sz w:val="20"/>
        </w:rPr>
        <w:t>music</w:t>
      </w:r>
      <w:r>
        <w:rPr>
          <w:color w:val="231F20"/>
          <w:spacing w:val="-10"/>
          <w:sz w:val="20"/>
        </w:rPr>
        <w:t xml:space="preserve"> </w:t>
      </w:r>
      <w:r>
        <w:rPr>
          <w:color w:val="231F20"/>
          <w:sz w:val="20"/>
        </w:rPr>
        <w:t>and</w:t>
      </w:r>
      <w:r>
        <w:rPr>
          <w:color w:val="231F20"/>
          <w:spacing w:val="-10"/>
          <w:sz w:val="20"/>
        </w:rPr>
        <w:t xml:space="preserve"> </w:t>
      </w:r>
      <w:r>
        <w:rPr>
          <w:color w:val="231F20"/>
          <w:sz w:val="20"/>
        </w:rPr>
        <w:t>they</w:t>
      </w:r>
      <w:r>
        <w:rPr>
          <w:color w:val="231F20"/>
          <w:spacing w:val="-10"/>
          <w:sz w:val="20"/>
        </w:rPr>
        <w:t xml:space="preserve"> </w:t>
      </w:r>
      <w:r>
        <w:rPr>
          <w:color w:val="231F20"/>
          <w:sz w:val="20"/>
        </w:rPr>
        <w:t>soon</w:t>
      </w:r>
      <w:r>
        <w:rPr>
          <w:color w:val="231F20"/>
          <w:spacing w:val="-10"/>
          <w:sz w:val="20"/>
        </w:rPr>
        <w:t xml:space="preserve"> </w:t>
      </w:r>
      <w:r>
        <w:rPr>
          <w:color w:val="231F20"/>
          <w:sz w:val="20"/>
        </w:rPr>
        <w:t>gathered</w:t>
      </w:r>
      <w:r>
        <w:rPr>
          <w:color w:val="231F20"/>
          <w:spacing w:val="-10"/>
          <w:sz w:val="20"/>
        </w:rPr>
        <w:t xml:space="preserve"> </w:t>
      </w:r>
      <w:r>
        <w:rPr>
          <w:color w:val="231F20"/>
          <w:sz w:val="20"/>
        </w:rPr>
        <w:t>round</w:t>
      </w:r>
      <w:r>
        <w:rPr>
          <w:color w:val="231F20"/>
          <w:spacing w:val="-10"/>
          <w:sz w:val="20"/>
        </w:rPr>
        <w:t xml:space="preserve"> </w:t>
      </w:r>
      <w:r>
        <w:rPr>
          <w:color w:val="231F20"/>
          <w:sz w:val="20"/>
        </w:rPr>
        <w:t xml:space="preserve">the performers. </w:t>
      </w:r>
      <w:r>
        <w:rPr>
          <w:rFonts w:hint="eastAsia" w:ascii="宋体" w:eastAsia="宋体"/>
          <w:color w:val="231F20"/>
          <w:sz w:val="20"/>
        </w:rPr>
        <w:t>广场上许多人被那美妙的音乐所吸引，很快都聚集在演奏者的周围。</w:t>
      </w:r>
    </w:p>
    <w:p w14:paraId="16B8F622">
      <w:pPr>
        <w:spacing w:before="0" w:line="241" w:lineRule="exact"/>
        <w:ind w:left="2100" w:right="0" w:firstLine="0"/>
        <w:jc w:val="left"/>
        <w:rPr>
          <w:rFonts w:hint="eastAsia" w:ascii="宋体" w:eastAsia="宋体"/>
          <w:sz w:val="20"/>
        </w:rPr>
      </w:pPr>
      <w:r>
        <w:rPr>
          <w:color w:val="231F20"/>
          <w:sz w:val="20"/>
        </w:rPr>
        <w:t>It</w:t>
      </w:r>
      <w:r>
        <w:rPr>
          <w:color w:val="231F20"/>
          <w:spacing w:val="-12"/>
          <w:sz w:val="20"/>
        </w:rPr>
        <w:t xml:space="preserve"> </w:t>
      </w:r>
      <w:r>
        <w:rPr>
          <w:color w:val="231F20"/>
          <w:sz w:val="20"/>
        </w:rPr>
        <w:t>is</w:t>
      </w:r>
      <w:r>
        <w:rPr>
          <w:color w:val="231F20"/>
          <w:spacing w:val="-12"/>
          <w:sz w:val="20"/>
        </w:rPr>
        <w:t xml:space="preserve"> </w:t>
      </w:r>
      <w:r>
        <w:rPr>
          <w:color w:val="231F20"/>
          <w:sz w:val="20"/>
        </w:rPr>
        <w:t>a</w:t>
      </w:r>
      <w:r>
        <w:rPr>
          <w:color w:val="231F20"/>
          <w:spacing w:val="-12"/>
          <w:sz w:val="20"/>
        </w:rPr>
        <w:t xml:space="preserve"> </w:t>
      </w:r>
      <w:r>
        <w:rPr>
          <w:color w:val="231F20"/>
          <w:sz w:val="20"/>
        </w:rPr>
        <w:t>tradition</w:t>
      </w:r>
      <w:r>
        <w:rPr>
          <w:color w:val="231F20"/>
          <w:spacing w:val="-11"/>
          <w:sz w:val="20"/>
        </w:rPr>
        <w:t xml:space="preserve"> </w:t>
      </w:r>
      <w:r>
        <w:rPr>
          <w:color w:val="231F20"/>
          <w:sz w:val="20"/>
        </w:rPr>
        <w:t>for</w:t>
      </w:r>
      <w:r>
        <w:rPr>
          <w:color w:val="231F20"/>
          <w:spacing w:val="-12"/>
          <w:sz w:val="20"/>
        </w:rPr>
        <w:t xml:space="preserve"> </w:t>
      </w:r>
      <w:r>
        <w:rPr>
          <w:color w:val="231F20"/>
          <w:sz w:val="20"/>
        </w:rPr>
        <w:t>most</w:t>
      </w:r>
      <w:r>
        <w:rPr>
          <w:color w:val="231F20"/>
          <w:spacing w:val="-12"/>
          <w:sz w:val="20"/>
        </w:rPr>
        <w:t xml:space="preserve"> </w:t>
      </w:r>
      <w:r>
        <w:rPr>
          <w:color w:val="231F20"/>
          <w:sz w:val="20"/>
        </w:rPr>
        <w:t>American</w:t>
      </w:r>
      <w:r>
        <w:rPr>
          <w:color w:val="231F20"/>
          <w:spacing w:val="-11"/>
          <w:sz w:val="20"/>
        </w:rPr>
        <w:t xml:space="preserve"> </w:t>
      </w:r>
      <w:r>
        <w:rPr>
          <w:color w:val="231F20"/>
          <w:sz w:val="20"/>
        </w:rPr>
        <w:t>families</w:t>
      </w:r>
      <w:r>
        <w:rPr>
          <w:color w:val="231F20"/>
          <w:spacing w:val="-12"/>
          <w:sz w:val="20"/>
        </w:rPr>
        <w:t xml:space="preserve"> </w:t>
      </w:r>
      <w:r>
        <w:rPr>
          <w:color w:val="231F20"/>
          <w:sz w:val="20"/>
        </w:rPr>
        <w:t>to</w:t>
      </w:r>
      <w:r>
        <w:rPr>
          <w:color w:val="231F20"/>
          <w:spacing w:val="-12"/>
          <w:sz w:val="20"/>
        </w:rPr>
        <w:t xml:space="preserve"> </w:t>
      </w:r>
      <w:r>
        <w:rPr>
          <w:color w:val="231F20"/>
          <w:sz w:val="20"/>
        </w:rPr>
        <w:t>gather</w:t>
      </w:r>
      <w:r>
        <w:rPr>
          <w:color w:val="231F20"/>
          <w:spacing w:val="-12"/>
          <w:sz w:val="20"/>
        </w:rPr>
        <w:t xml:space="preserve"> </w:t>
      </w:r>
      <w:r>
        <w:rPr>
          <w:color w:val="231F20"/>
          <w:sz w:val="20"/>
        </w:rPr>
        <w:t>together</w:t>
      </w:r>
      <w:r>
        <w:rPr>
          <w:color w:val="231F20"/>
          <w:spacing w:val="-11"/>
          <w:sz w:val="20"/>
        </w:rPr>
        <w:t xml:space="preserve"> </w:t>
      </w:r>
      <w:r>
        <w:rPr>
          <w:color w:val="231F20"/>
          <w:sz w:val="20"/>
        </w:rPr>
        <w:t>to</w:t>
      </w:r>
      <w:r>
        <w:rPr>
          <w:color w:val="231F20"/>
          <w:spacing w:val="-12"/>
          <w:sz w:val="20"/>
        </w:rPr>
        <w:t xml:space="preserve"> </w:t>
      </w:r>
      <w:r>
        <w:rPr>
          <w:color w:val="231F20"/>
          <w:sz w:val="20"/>
        </w:rPr>
        <w:t>celebrate</w:t>
      </w:r>
      <w:r>
        <w:rPr>
          <w:color w:val="231F20"/>
          <w:spacing w:val="-12"/>
          <w:sz w:val="20"/>
        </w:rPr>
        <w:t xml:space="preserve"> </w:t>
      </w:r>
      <w:r>
        <w:rPr>
          <w:color w:val="231F20"/>
          <w:sz w:val="20"/>
        </w:rPr>
        <w:t>Thanksgiving.</w:t>
      </w:r>
      <w:r>
        <w:rPr>
          <w:color w:val="231F20"/>
          <w:spacing w:val="-12"/>
          <w:sz w:val="20"/>
        </w:rPr>
        <w:t xml:space="preserve"> </w:t>
      </w:r>
      <w:r>
        <w:rPr>
          <w:rFonts w:hint="eastAsia" w:ascii="宋体" w:eastAsia="宋体"/>
          <w:color w:val="231F20"/>
          <w:spacing w:val="-2"/>
          <w:sz w:val="20"/>
        </w:rPr>
        <w:t>对于大多数</w:t>
      </w:r>
    </w:p>
    <w:p w14:paraId="431BC016">
      <w:pPr>
        <w:spacing w:before="22"/>
        <w:ind w:left="652" w:right="4753" w:firstLine="0"/>
        <w:jc w:val="center"/>
        <w:rPr>
          <w:rFonts w:hint="eastAsia" w:ascii="宋体" w:eastAsia="宋体"/>
          <w:sz w:val="20"/>
        </w:rPr>
      </w:pPr>
      <w:r>
        <w:rPr>
          <w:rFonts w:hint="eastAsia" w:ascii="宋体" w:eastAsia="宋体"/>
          <w:color w:val="231F20"/>
          <w:spacing w:val="-1"/>
          <w:sz w:val="20"/>
        </w:rPr>
        <w:t>美国家庭而言，聚在一起庆祝感恩节是一种传统。</w:t>
      </w:r>
    </w:p>
    <w:p w14:paraId="1DD940BD">
      <w:pPr>
        <w:spacing w:before="24"/>
        <w:ind w:left="2100" w:right="0" w:firstLine="0"/>
        <w:jc w:val="left"/>
        <w:rPr>
          <w:rFonts w:hint="eastAsia" w:ascii="宋体" w:hAnsi="宋体" w:eastAsia="宋体"/>
          <w:sz w:val="20"/>
        </w:rPr>
      </w:pPr>
      <w:r>
        <w:rPr>
          <w:rFonts w:hint="eastAsia" w:ascii="宋体" w:hAnsi="宋体" w:eastAsia="宋体"/>
          <w:color w:val="231F20"/>
          <w:spacing w:val="-6"/>
          <w:sz w:val="20"/>
        </w:rPr>
        <w:t>此外，</w:t>
      </w:r>
      <w:r>
        <w:rPr>
          <w:color w:val="231F20"/>
          <w:spacing w:val="-6"/>
          <w:sz w:val="20"/>
        </w:rPr>
        <w:t>gather</w:t>
      </w:r>
      <w:r>
        <w:rPr>
          <w:color w:val="231F20"/>
          <w:spacing w:val="-14"/>
          <w:sz w:val="20"/>
        </w:rPr>
        <w:t xml:space="preserve"> </w:t>
      </w:r>
      <w:r>
        <w:rPr>
          <w:rFonts w:hint="eastAsia" w:ascii="宋体" w:hAnsi="宋体" w:eastAsia="宋体"/>
          <w:color w:val="231F20"/>
          <w:spacing w:val="-9"/>
          <w:sz w:val="20"/>
        </w:rPr>
        <w:t>还可表示“收拢；归拢”“搜集；采集”“认为；猜想”等含义。例如：</w:t>
      </w:r>
    </w:p>
    <w:p w14:paraId="48E5FA4B">
      <w:pPr>
        <w:spacing w:before="24" w:line="261" w:lineRule="auto"/>
        <w:ind w:left="1700" w:right="1188" w:firstLine="400"/>
        <w:jc w:val="both"/>
        <w:rPr>
          <w:rFonts w:hint="eastAsia" w:ascii="宋体" w:eastAsia="宋体"/>
          <w:sz w:val="20"/>
        </w:rPr>
      </w:pPr>
      <w:r>
        <w:rPr>
          <w:rFonts w:ascii="Tahoma" w:eastAsia="Tahoma"/>
          <w:color w:val="231F20"/>
          <w:sz w:val="20"/>
        </w:rPr>
        <w:t>The</w:t>
      </w:r>
      <w:r>
        <w:rPr>
          <w:rFonts w:ascii="Tahoma" w:eastAsia="Tahoma"/>
          <w:color w:val="231F20"/>
          <w:spacing w:val="-16"/>
          <w:sz w:val="20"/>
        </w:rPr>
        <w:t xml:space="preserve"> </w:t>
      </w:r>
      <w:r>
        <w:rPr>
          <w:rFonts w:ascii="Tahoma" w:eastAsia="Tahoma"/>
          <w:color w:val="231F20"/>
          <w:sz w:val="20"/>
        </w:rPr>
        <w:t>boy</w:t>
      </w:r>
      <w:r>
        <w:rPr>
          <w:rFonts w:ascii="Tahoma" w:eastAsia="Tahoma"/>
          <w:color w:val="231F20"/>
          <w:spacing w:val="-16"/>
          <w:sz w:val="20"/>
        </w:rPr>
        <w:t xml:space="preserve"> </w:t>
      </w:r>
      <w:r>
        <w:rPr>
          <w:rFonts w:ascii="Tahoma" w:eastAsia="Tahoma"/>
          <w:color w:val="231F20"/>
          <w:sz w:val="20"/>
        </w:rPr>
        <w:t>gathered</w:t>
      </w:r>
      <w:r>
        <w:rPr>
          <w:rFonts w:ascii="Tahoma" w:eastAsia="Tahoma"/>
          <w:color w:val="231F20"/>
          <w:spacing w:val="-15"/>
          <w:sz w:val="20"/>
        </w:rPr>
        <w:t xml:space="preserve"> </w:t>
      </w:r>
      <w:r>
        <w:rPr>
          <w:rFonts w:ascii="Tahoma" w:eastAsia="Tahoma"/>
          <w:color w:val="231F20"/>
          <w:sz w:val="20"/>
        </w:rPr>
        <w:t>all</w:t>
      </w:r>
      <w:r>
        <w:rPr>
          <w:rFonts w:ascii="Tahoma" w:eastAsia="Tahoma"/>
          <w:color w:val="231F20"/>
          <w:spacing w:val="-16"/>
          <w:sz w:val="20"/>
        </w:rPr>
        <w:t xml:space="preserve"> </w:t>
      </w:r>
      <w:r>
        <w:rPr>
          <w:rFonts w:ascii="Tahoma" w:eastAsia="Tahoma"/>
          <w:color w:val="231F20"/>
          <w:sz w:val="20"/>
        </w:rPr>
        <w:t>his</w:t>
      </w:r>
      <w:r>
        <w:rPr>
          <w:rFonts w:ascii="Tahoma" w:eastAsia="Tahoma"/>
          <w:color w:val="231F20"/>
          <w:spacing w:val="-16"/>
          <w:sz w:val="20"/>
        </w:rPr>
        <w:t xml:space="preserve"> </w:t>
      </w:r>
      <w:r>
        <w:rPr>
          <w:rFonts w:ascii="Tahoma" w:eastAsia="Tahoma"/>
          <w:color w:val="231F20"/>
          <w:sz w:val="20"/>
        </w:rPr>
        <w:t>toys</w:t>
      </w:r>
      <w:r>
        <w:rPr>
          <w:rFonts w:ascii="Tahoma" w:eastAsia="Tahoma"/>
          <w:color w:val="231F20"/>
          <w:spacing w:val="-15"/>
          <w:sz w:val="20"/>
        </w:rPr>
        <w:t xml:space="preserve"> </w:t>
      </w:r>
      <w:r>
        <w:rPr>
          <w:rFonts w:ascii="Tahoma" w:eastAsia="Tahoma"/>
          <w:color w:val="231F20"/>
          <w:sz w:val="20"/>
        </w:rPr>
        <w:t>from</w:t>
      </w:r>
      <w:r>
        <w:rPr>
          <w:rFonts w:ascii="Tahoma" w:eastAsia="Tahoma"/>
          <w:color w:val="231F20"/>
          <w:spacing w:val="-16"/>
          <w:sz w:val="20"/>
        </w:rPr>
        <w:t xml:space="preserve"> </w:t>
      </w:r>
      <w:r>
        <w:rPr>
          <w:rFonts w:ascii="Tahoma" w:eastAsia="Tahoma"/>
          <w:color w:val="231F20"/>
          <w:sz w:val="20"/>
        </w:rPr>
        <w:t>the</w:t>
      </w:r>
      <w:r>
        <w:rPr>
          <w:rFonts w:ascii="Tahoma" w:eastAsia="Tahoma"/>
          <w:color w:val="231F20"/>
          <w:spacing w:val="-15"/>
          <w:sz w:val="20"/>
        </w:rPr>
        <w:t xml:space="preserve"> </w:t>
      </w:r>
      <w:r>
        <w:rPr>
          <w:rFonts w:ascii="Tahoma" w:eastAsia="Tahoma"/>
          <w:color w:val="231F20"/>
          <w:sz w:val="20"/>
        </w:rPr>
        <w:t>floor</w:t>
      </w:r>
      <w:r>
        <w:rPr>
          <w:rFonts w:ascii="Tahoma" w:eastAsia="Tahoma"/>
          <w:color w:val="231F20"/>
          <w:spacing w:val="-16"/>
          <w:sz w:val="20"/>
        </w:rPr>
        <w:t xml:space="preserve"> </w:t>
      </w:r>
      <w:r>
        <w:rPr>
          <w:rFonts w:ascii="Tahoma" w:eastAsia="Tahoma"/>
          <w:color w:val="231F20"/>
          <w:sz w:val="20"/>
        </w:rPr>
        <w:t>and</w:t>
      </w:r>
      <w:r>
        <w:rPr>
          <w:rFonts w:ascii="Tahoma" w:eastAsia="Tahoma"/>
          <w:color w:val="231F20"/>
          <w:spacing w:val="-16"/>
          <w:sz w:val="20"/>
        </w:rPr>
        <w:t xml:space="preserve"> </w:t>
      </w:r>
      <w:r>
        <w:rPr>
          <w:rFonts w:ascii="Tahoma" w:eastAsia="Tahoma"/>
          <w:color w:val="231F20"/>
          <w:sz w:val="20"/>
        </w:rPr>
        <w:t>then</w:t>
      </w:r>
      <w:r>
        <w:rPr>
          <w:rFonts w:ascii="Tahoma" w:eastAsia="Tahoma"/>
          <w:color w:val="231F20"/>
          <w:spacing w:val="-15"/>
          <w:sz w:val="20"/>
        </w:rPr>
        <w:t xml:space="preserve"> </w:t>
      </w:r>
      <w:r>
        <w:rPr>
          <w:rFonts w:ascii="Tahoma" w:eastAsia="Tahoma"/>
          <w:color w:val="231F20"/>
          <w:sz w:val="20"/>
        </w:rPr>
        <w:t>put</w:t>
      </w:r>
      <w:r>
        <w:rPr>
          <w:rFonts w:ascii="Tahoma" w:eastAsia="Tahoma"/>
          <w:color w:val="231F20"/>
          <w:spacing w:val="-16"/>
          <w:sz w:val="20"/>
        </w:rPr>
        <w:t xml:space="preserve"> </w:t>
      </w:r>
      <w:r>
        <w:rPr>
          <w:rFonts w:ascii="Tahoma" w:eastAsia="Tahoma"/>
          <w:color w:val="231F20"/>
          <w:sz w:val="20"/>
        </w:rPr>
        <w:t>away</w:t>
      </w:r>
      <w:r>
        <w:rPr>
          <w:rFonts w:ascii="Tahoma" w:eastAsia="Tahoma"/>
          <w:color w:val="231F20"/>
          <w:spacing w:val="-16"/>
          <w:sz w:val="20"/>
        </w:rPr>
        <w:t xml:space="preserve"> </w:t>
      </w:r>
      <w:r>
        <w:rPr>
          <w:rFonts w:ascii="Tahoma" w:eastAsia="Tahoma"/>
          <w:color w:val="231F20"/>
          <w:sz w:val="20"/>
        </w:rPr>
        <w:t>in</w:t>
      </w:r>
      <w:r>
        <w:rPr>
          <w:rFonts w:ascii="Tahoma" w:eastAsia="Tahoma"/>
          <w:color w:val="231F20"/>
          <w:spacing w:val="-15"/>
          <w:sz w:val="20"/>
        </w:rPr>
        <w:t xml:space="preserve"> </w:t>
      </w:r>
      <w:r>
        <w:rPr>
          <w:rFonts w:ascii="Tahoma" w:eastAsia="Tahoma"/>
          <w:color w:val="231F20"/>
          <w:sz w:val="20"/>
        </w:rPr>
        <w:t>a</w:t>
      </w:r>
      <w:r>
        <w:rPr>
          <w:rFonts w:ascii="Tahoma" w:eastAsia="Tahoma"/>
          <w:color w:val="231F20"/>
          <w:spacing w:val="-16"/>
          <w:sz w:val="20"/>
        </w:rPr>
        <w:t xml:space="preserve"> </w:t>
      </w:r>
      <w:r>
        <w:rPr>
          <w:rFonts w:ascii="Tahoma" w:eastAsia="Tahoma"/>
          <w:color w:val="231F20"/>
          <w:sz w:val="20"/>
        </w:rPr>
        <w:t>box.</w:t>
      </w:r>
      <w:r>
        <w:rPr>
          <w:rFonts w:ascii="Tahoma" w:eastAsia="Tahoma"/>
          <w:color w:val="231F20"/>
          <w:spacing w:val="-15"/>
          <w:sz w:val="20"/>
        </w:rPr>
        <w:t xml:space="preserve"> </w:t>
      </w:r>
      <w:r>
        <w:rPr>
          <w:rFonts w:hint="eastAsia" w:ascii="宋体" w:eastAsia="宋体"/>
          <w:color w:val="231F20"/>
          <w:sz w:val="20"/>
        </w:rPr>
        <w:t>男孩将地上所有的玩具收起</w:t>
      </w:r>
      <w:r>
        <w:rPr>
          <w:rFonts w:hint="eastAsia" w:ascii="宋体" w:eastAsia="宋体"/>
          <w:color w:val="231F20"/>
          <w:spacing w:val="-2"/>
          <w:sz w:val="20"/>
        </w:rPr>
        <w:t>来，然后放在盒子里。</w:t>
      </w:r>
    </w:p>
    <w:p w14:paraId="6AC58323">
      <w:pPr>
        <w:spacing w:before="1"/>
        <w:ind w:left="2100" w:right="0" w:firstLine="0"/>
        <w:jc w:val="left"/>
        <w:rPr>
          <w:rFonts w:hint="eastAsia" w:ascii="宋体" w:eastAsia="宋体"/>
          <w:sz w:val="20"/>
        </w:rPr>
      </w:pPr>
      <w:r>
        <w:rPr>
          <w:color w:val="231F20"/>
          <w:spacing w:val="-2"/>
          <w:sz w:val="20"/>
        </w:rPr>
        <w:t>Gather</w:t>
      </w:r>
      <w:r>
        <w:rPr>
          <w:color w:val="231F20"/>
          <w:spacing w:val="-7"/>
          <w:sz w:val="20"/>
        </w:rPr>
        <w:t xml:space="preserve"> </w:t>
      </w:r>
      <w:r>
        <w:rPr>
          <w:color w:val="231F20"/>
          <w:spacing w:val="-2"/>
          <w:sz w:val="20"/>
        </w:rPr>
        <w:t>ye</w:t>
      </w:r>
      <w:r>
        <w:rPr>
          <w:color w:val="231F20"/>
          <w:spacing w:val="-7"/>
          <w:sz w:val="20"/>
        </w:rPr>
        <w:t xml:space="preserve"> </w:t>
      </w:r>
      <w:r>
        <w:rPr>
          <w:color w:val="231F20"/>
          <w:spacing w:val="-2"/>
          <w:sz w:val="20"/>
        </w:rPr>
        <w:t>rosebuds</w:t>
      </w:r>
      <w:r>
        <w:rPr>
          <w:color w:val="231F20"/>
          <w:spacing w:val="-7"/>
          <w:sz w:val="20"/>
        </w:rPr>
        <w:t xml:space="preserve"> </w:t>
      </w:r>
      <w:r>
        <w:rPr>
          <w:color w:val="231F20"/>
          <w:spacing w:val="-2"/>
          <w:sz w:val="20"/>
        </w:rPr>
        <w:t>while</w:t>
      </w:r>
      <w:r>
        <w:rPr>
          <w:color w:val="231F20"/>
          <w:spacing w:val="-6"/>
          <w:sz w:val="20"/>
        </w:rPr>
        <w:t xml:space="preserve"> </w:t>
      </w:r>
      <w:r>
        <w:rPr>
          <w:color w:val="231F20"/>
          <w:spacing w:val="-2"/>
          <w:sz w:val="20"/>
        </w:rPr>
        <w:t>ye</w:t>
      </w:r>
      <w:r>
        <w:rPr>
          <w:color w:val="231F20"/>
          <w:spacing w:val="-7"/>
          <w:sz w:val="20"/>
        </w:rPr>
        <w:t xml:space="preserve"> </w:t>
      </w:r>
      <w:r>
        <w:rPr>
          <w:color w:val="231F20"/>
          <w:spacing w:val="-2"/>
          <w:sz w:val="20"/>
        </w:rPr>
        <w:t>may</w:t>
      </w:r>
      <w:r>
        <w:rPr>
          <w:color w:val="231F20"/>
          <w:spacing w:val="-5"/>
          <w:sz w:val="20"/>
        </w:rPr>
        <w:t xml:space="preserve">. </w:t>
      </w:r>
      <w:r>
        <w:rPr>
          <w:rFonts w:hint="eastAsia" w:ascii="宋体" w:eastAsia="宋体"/>
          <w:color w:val="231F20"/>
          <w:spacing w:val="-2"/>
          <w:sz w:val="20"/>
        </w:rPr>
        <w:t>花开堪折直须折（意思是花开了可以折的时候要赶紧去折</w:t>
      </w:r>
      <w:r>
        <w:rPr>
          <w:rFonts w:hint="eastAsia" w:ascii="宋体" w:eastAsia="宋体"/>
          <w:color w:val="231F20"/>
          <w:spacing w:val="-76"/>
          <w:sz w:val="20"/>
        </w:rPr>
        <w:t>）</w:t>
      </w:r>
      <w:r>
        <w:rPr>
          <w:rFonts w:hint="eastAsia" w:ascii="宋体" w:eastAsia="宋体"/>
          <w:color w:val="231F20"/>
          <w:spacing w:val="-10"/>
          <w:sz w:val="20"/>
        </w:rPr>
        <w:t>。</w:t>
      </w:r>
    </w:p>
    <w:p w14:paraId="489464A3">
      <w:pPr>
        <w:spacing w:before="24" w:line="261" w:lineRule="auto"/>
        <w:ind w:left="1700" w:right="1188" w:firstLine="400"/>
        <w:jc w:val="both"/>
        <w:rPr>
          <w:rFonts w:hint="eastAsia" w:ascii="宋体" w:eastAsia="宋体"/>
          <w:sz w:val="20"/>
        </w:rPr>
      </w:pPr>
      <w:r>
        <w:rPr>
          <w:rFonts w:ascii="Tahoma" w:eastAsia="Tahoma"/>
          <w:color w:val="231F20"/>
          <w:sz w:val="20"/>
        </w:rPr>
        <w:t>I</w:t>
      </w:r>
      <w:r>
        <w:rPr>
          <w:rFonts w:ascii="Tahoma" w:eastAsia="Tahoma"/>
          <w:color w:val="231F20"/>
          <w:spacing w:val="-16"/>
          <w:sz w:val="20"/>
        </w:rPr>
        <w:t xml:space="preserve"> </w:t>
      </w:r>
      <w:r>
        <w:rPr>
          <w:rFonts w:ascii="Tahoma" w:eastAsia="Tahoma"/>
          <w:color w:val="231F20"/>
          <w:sz w:val="20"/>
        </w:rPr>
        <w:t>gather</w:t>
      </w:r>
      <w:r>
        <w:rPr>
          <w:rFonts w:ascii="Tahoma" w:eastAsia="Tahoma"/>
          <w:color w:val="231F20"/>
          <w:spacing w:val="-16"/>
          <w:sz w:val="20"/>
        </w:rPr>
        <w:t xml:space="preserve"> </w:t>
      </w:r>
      <w:r>
        <w:rPr>
          <w:rFonts w:ascii="Tahoma" w:eastAsia="Tahoma"/>
          <w:color w:val="231F20"/>
          <w:sz w:val="20"/>
        </w:rPr>
        <w:t>from</w:t>
      </w:r>
      <w:r>
        <w:rPr>
          <w:rFonts w:ascii="Tahoma" w:eastAsia="Tahoma"/>
          <w:color w:val="231F20"/>
          <w:spacing w:val="-15"/>
          <w:sz w:val="20"/>
        </w:rPr>
        <w:t xml:space="preserve"> </w:t>
      </w:r>
      <w:r>
        <w:rPr>
          <w:rFonts w:ascii="Tahoma" w:eastAsia="Tahoma"/>
          <w:color w:val="231F20"/>
          <w:sz w:val="20"/>
        </w:rPr>
        <w:t>your</w:t>
      </w:r>
      <w:r>
        <w:rPr>
          <w:rFonts w:ascii="Tahoma" w:eastAsia="Tahoma"/>
          <w:color w:val="231F20"/>
          <w:spacing w:val="-16"/>
          <w:sz w:val="20"/>
        </w:rPr>
        <w:t xml:space="preserve"> </w:t>
      </w:r>
      <w:r>
        <w:rPr>
          <w:rFonts w:ascii="Tahoma" w:eastAsia="Tahoma"/>
          <w:color w:val="231F20"/>
          <w:sz w:val="20"/>
        </w:rPr>
        <w:t>letter</w:t>
      </w:r>
      <w:r>
        <w:rPr>
          <w:rFonts w:ascii="Tahoma" w:eastAsia="Tahoma"/>
          <w:color w:val="231F20"/>
          <w:spacing w:val="-16"/>
          <w:sz w:val="20"/>
        </w:rPr>
        <w:t xml:space="preserve"> </w:t>
      </w:r>
      <w:r>
        <w:rPr>
          <w:rFonts w:ascii="Tahoma" w:eastAsia="Tahoma"/>
          <w:color w:val="231F20"/>
          <w:sz w:val="20"/>
        </w:rPr>
        <w:t>that</w:t>
      </w:r>
      <w:r>
        <w:rPr>
          <w:rFonts w:ascii="Tahoma" w:eastAsia="Tahoma"/>
          <w:color w:val="231F20"/>
          <w:spacing w:val="-15"/>
          <w:sz w:val="20"/>
        </w:rPr>
        <w:t xml:space="preserve"> </w:t>
      </w:r>
      <w:r>
        <w:rPr>
          <w:rFonts w:ascii="Tahoma" w:eastAsia="Tahoma"/>
          <w:color w:val="231F20"/>
          <w:sz w:val="20"/>
        </w:rPr>
        <w:t>you</w:t>
      </w:r>
      <w:r>
        <w:rPr>
          <w:rFonts w:ascii="Tahoma" w:eastAsia="Tahoma"/>
          <w:color w:val="231F20"/>
          <w:spacing w:val="-16"/>
          <w:sz w:val="20"/>
        </w:rPr>
        <w:t xml:space="preserve"> </w:t>
      </w:r>
      <w:r>
        <w:rPr>
          <w:rFonts w:ascii="Tahoma" w:eastAsia="Tahoma"/>
          <w:color w:val="231F20"/>
          <w:sz w:val="20"/>
        </w:rPr>
        <w:t>are</w:t>
      </w:r>
      <w:r>
        <w:rPr>
          <w:rFonts w:ascii="Tahoma" w:eastAsia="Tahoma"/>
          <w:color w:val="231F20"/>
          <w:spacing w:val="-15"/>
          <w:sz w:val="20"/>
        </w:rPr>
        <w:t xml:space="preserve"> </w:t>
      </w:r>
      <w:r>
        <w:rPr>
          <w:rFonts w:ascii="Tahoma" w:eastAsia="Tahoma"/>
          <w:color w:val="231F20"/>
          <w:sz w:val="20"/>
        </w:rPr>
        <w:t>not</w:t>
      </w:r>
      <w:r>
        <w:rPr>
          <w:rFonts w:ascii="Tahoma" w:eastAsia="Tahoma"/>
          <w:color w:val="231F20"/>
          <w:spacing w:val="-16"/>
          <w:sz w:val="20"/>
        </w:rPr>
        <w:t xml:space="preserve"> </w:t>
      </w:r>
      <w:r>
        <w:rPr>
          <w:rFonts w:ascii="Tahoma" w:eastAsia="Tahoma"/>
          <w:color w:val="231F20"/>
          <w:sz w:val="20"/>
        </w:rPr>
        <w:t>satisfied</w:t>
      </w:r>
      <w:r>
        <w:rPr>
          <w:rFonts w:ascii="Tahoma" w:eastAsia="Tahoma"/>
          <w:color w:val="231F20"/>
          <w:spacing w:val="-16"/>
          <w:sz w:val="20"/>
        </w:rPr>
        <w:t xml:space="preserve"> </w:t>
      </w:r>
      <w:r>
        <w:rPr>
          <w:rFonts w:ascii="Tahoma" w:eastAsia="Tahoma"/>
          <w:color w:val="231F20"/>
          <w:sz w:val="20"/>
        </w:rPr>
        <w:t>with</w:t>
      </w:r>
      <w:r>
        <w:rPr>
          <w:rFonts w:ascii="Tahoma" w:eastAsia="Tahoma"/>
          <w:color w:val="231F20"/>
          <w:spacing w:val="-15"/>
          <w:sz w:val="20"/>
        </w:rPr>
        <w:t xml:space="preserve"> </w:t>
      </w:r>
      <w:r>
        <w:rPr>
          <w:rFonts w:ascii="Tahoma" w:eastAsia="Tahoma"/>
          <w:color w:val="231F20"/>
          <w:sz w:val="20"/>
        </w:rPr>
        <w:t>your</w:t>
      </w:r>
      <w:r>
        <w:rPr>
          <w:rFonts w:ascii="Tahoma" w:eastAsia="Tahoma"/>
          <w:color w:val="231F20"/>
          <w:spacing w:val="-16"/>
          <w:sz w:val="20"/>
        </w:rPr>
        <w:t xml:space="preserve"> </w:t>
      </w:r>
      <w:r>
        <w:rPr>
          <w:rFonts w:ascii="Tahoma" w:eastAsia="Tahoma"/>
          <w:color w:val="231F20"/>
          <w:sz w:val="20"/>
        </w:rPr>
        <w:t>new</w:t>
      </w:r>
      <w:r>
        <w:rPr>
          <w:rFonts w:ascii="Tahoma" w:eastAsia="Tahoma"/>
          <w:color w:val="231F20"/>
          <w:spacing w:val="-16"/>
          <w:sz w:val="20"/>
        </w:rPr>
        <w:t xml:space="preserve"> </w:t>
      </w:r>
      <w:r>
        <w:rPr>
          <w:rFonts w:ascii="Tahoma" w:eastAsia="Tahoma"/>
          <w:color w:val="231F20"/>
          <w:sz w:val="20"/>
        </w:rPr>
        <w:t>job.</w:t>
      </w:r>
      <w:r>
        <w:rPr>
          <w:rFonts w:ascii="Tahoma" w:eastAsia="Tahoma"/>
          <w:color w:val="231F20"/>
          <w:spacing w:val="-15"/>
          <w:sz w:val="20"/>
        </w:rPr>
        <w:t xml:space="preserve"> </w:t>
      </w:r>
      <w:r>
        <w:rPr>
          <w:rFonts w:hint="eastAsia" w:ascii="宋体" w:eastAsia="宋体"/>
          <w:color w:val="231F20"/>
          <w:sz w:val="20"/>
        </w:rPr>
        <w:t>从你的来信中我了解到，你对</w:t>
      </w:r>
      <w:r>
        <w:rPr>
          <w:rFonts w:hint="eastAsia" w:ascii="宋体" w:eastAsia="宋体"/>
          <w:color w:val="231F20"/>
          <w:spacing w:val="-2"/>
          <w:sz w:val="20"/>
        </w:rPr>
        <w:t>你的新工作不是很满意。</w:t>
      </w:r>
    </w:p>
    <w:p w14:paraId="6A90A221">
      <w:pPr>
        <w:pStyle w:val="11"/>
        <w:rPr>
          <w:rFonts w:ascii="宋体"/>
          <w:sz w:val="20"/>
        </w:rPr>
      </w:pPr>
    </w:p>
    <w:p w14:paraId="7AF10E68">
      <w:pPr>
        <w:pStyle w:val="11"/>
        <w:spacing w:before="1"/>
        <w:rPr>
          <w:rFonts w:ascii="宋体"/>
          <w:sz w:val="21"/>
        </w:rPr>
      </w:pPr>
    </w:p>
    <w:p w14:paraId="7A3CE462">
      <w:pPr>
        <w:spacing w:before="97"/>
        <w:ind w:left="0" w:right="617" w:firstLine="0"/>
        <w:jc w:val="right"/>
        <w:rPr>
          <w:rFonts w:ascii="Tahoma"/>
          <w:sz w:val="20"/>
        </w:rPr>
      </w:pPr>
      <w:r>
        <w:rPr>
          <w:rFonts w:ascii="Tahoma"/>
          <w:color w:val="231F20"/>
          <w:spacing w:val="-5"/>
          <w:sz w:val="20"/>
        </w:rPr>
        <w:t>91</w:t>
      </w:r>
    </w:p>
    <w:p w14:paraId="6ADA74C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F8B731D">
      <w:pPr>
        <w:spacing w:after="0" w:line="240" w:lineRule="auto"/>
        <w:jc w:val="left"/>
        <w:rPr>
          <w:rFonts w:ascii="Tahoma"/>
          <w:sz w:val="20"/>
        </w:rPr>
        <w:sectPr>
          <w:type w:val="continuous"/>
          <w:pgSz w:w="11910" w:h="16840"/>
          <w:pgMar w:top="1340" w:right="0" w:bottom="280" w:left="0" w:header="720" w:footer="720" w:gutter="0"/>
          <w:cols w:space="720" w:num="1"/>
        </w:sectPr>
      </w:pPr>
    </w:p>
    <w:p w14:paraId="30C864A2">
      <w:pPr>
        <w:pStyle w:val="11"/>
        <w:rPr>
          <w:rFonts w:ascii="Tahoma"/>
          <w:sz w:val="20"/>
        </w:rPr>
      </w:pPr>
    </w:p>
    <w:p w14:paraId="7FB8C3B6">
      <w:pPr>
        <w:pStyle w:val="11"/>
        <w:spacing w:before="7"/>
        <w:rPr>
          <w:rFonts w:ascii="Tahoma"/>
          <w:sz w:val="26"/>
        </w:rPr>
      </w:pPr>
    </w:p>
    <w:p w14:paraId="007B103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382" name="Group 438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83" name="Graphic 438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8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kRQIQGkCAACtBQAADgAAAAAAAAABACAAAAAhAQAAZHJzL2Uyb0RvYy54bWxQSwUG&#10;AAAAAAYABgBZAQAA/AUAAAAA&#10;">
                <o:lock v:ext="edit" aspectratio="f"/>
                <v:shape id="Graphic 4383" o:spid="_x0000_s1026" o:spt="100" style="position:absolute;left:0;top:635;height:1270;width:323215;" filled="f" stroked="t" coordsize="323215,1" o:gfxdata="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x62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E4601FF">
      <w:pPr>
        <w:pStyle w:val="11"/>
        <w:rPr>
          <w:rFonts w:ascii="Tahoma"/>
          <w:sz w:val="20"/>
        </w:rPr>
      </w:pPr>
    </w:p>
    <w:p w14:paraId="4EE5CDB2">
      <w:pPr>
        <w:pStyle w:val="11"/>
        <w:spacing w:before="1"/>
        <w:rPr>
          <w:rFonts w:ascii="Tahoma"/>
          <w:sz w:val="28"/>
        </w:rPr>
      </w:pPr>
    </w:p>
    <w:p w14:paraId="61A7E5CF">
      <w:pPr>
        <w:numPr>
          <w:ilvl w:val="0"/>
          <w:numId w:val="118"/>
        </w:numPr>
        <w:tabs>
          <w:tab w:val="left" w:pos="1530"/>
        </w:tabs>
        <w:spacing w:before="104"/>
        <w:ind w:left="1530" w:right="0" w:hanging="340"/>
        <w:jc w:val="left"/>
        <w:rPr>
          <w:rFonts w:ascii="Tahoma"/>
          <w:b/>
          <w:sz w:val="24"/>
        </w:rPr>
      </w:pPr>
      <w:r>
        <w:rPr>
          <w:rFonts w:ascii="Tahoma"/>
          <w:b/>
          <w:color w:val="231F20"/>
          <w:w w:val="90"/>
          <w:sz w:val="24"/>
        </w:rPr>
        <w:t>But,</w:t>
      </w:r>
      <w:r>
        <w:rPr>
          <w:rFonts w:ascii="Tahoma"/>
          <w:b/>
          <w:color w:val="231F20"/>
          <w:spacing w:val="-7"/>
          <w:w w:val="90"/>
          <w:sz w:val="24"/>
        </w:rPr>
        <w:t xml:space="preserve"> </w:t>
      </w:r>
      <w:r>
        <w:rPr>
          <w:rFonts w:ascii="Tahoma"/>
          <w:b/>
          <w:color w:val="231F20"/>
          <w:w w:val="90"/>
          <w:sz w:val="24"/>
        </w:rPr>
        <w:t>to</w:t>
      </w:r>
      <w:r>
        <w:rPr>
          <w:rFonts w:ascii="Tahoma"/>
          <w:b/>
          <w:color w:val="231F20"/>
          <w:spacing w:val="-7"/>
          <w:w w:val="90"/>
          <w:sz w:val="24"/>
        </w:rPr>
        <w:t xml:space="preserve"> </w:t>
      </w:r>
      <w:r>
        <w:rPr>
          <w:rFonts w:ascii="Tahoma"/>
          <w:b/>
          <w:color w:val="231F20"/>
          <w:w w:val="90"/>
          <w:sz w:val="24"/>
        </w:rPr>
        <w:t>be</w:t>
      </w:r>
      <w:r>
        <w:rPr>
          <w:rFonts w:ascii="Tahoma"/>
          <w:b/>
          <w:color w:val="231F20"/>
          <w:spacing w:val="-6"/>
          <w:w w:val="90"/>
          <w:sz w:val="24"/>
        </w:rPr>
        <w:t xml:space="preserve"> </w:t>
      </w:r>
      <w:r>
        <w:rPr>
          <w:rFonts w:ascii="Tahoma"/>
          <w:b/>
          <w:color w:val="231F20"/>
          <w:w w:val="90"/>
          <w:sz w:val="24"/>
        </w:rPr>
        <w:t>frank,</w:t>
      </w:r>
      <w:r>
        <w:rPr>
          <w:rFonts w:ascii="Tahoma"/>
          <w:b/>
          <w:color w:val="231F20"/>
          <w:spacing w:val="-7"/>
          <w:w w:val="90"/>
          <w:sz w:val="24"/>
        </w:rPr>
        <w:t xml:space="preserve"> </w:t>
      </w:r>
      <w:r>
        <w:rPr>
          <w:rFonts w:ascii="Tahoma"/>
          <w:b/>
          <w:color w:val="231F20"/>
          <w:w w:val="90"/>
          <w:sz w:val="24"/>
        </w:rPr>
        <w:t>the</w:t>
      </w:r>
      <w:r>
        <w:rPr>
          <w:rFonts w:ascii="Tahoma"/>
          <w:b/>
          <w:color w:val="231F20"/>
          <w:spacing w:val="-6"/>
          <w:w w:val="90"/>
          <w:sz w:val="24"/>
        </w:rPr>
        <w:t xml:space="preserve"> </w:t>
      </w:r>
      <w:r>
        <w:rPr>
          <w:rFonts w:ascii="Tahoma"/>
          <w:b/>
          <w:color w:val="231F20"/>
          <w:w w:val="90"/>
          <w:sz w:val="24"/>
        </w:rPr>
        <w:t>fireworks</w:t>
      </w:r>
      <w:r>
        <w:rPr>
          <w:rFonts w:ascii="Tahoma"/>
          <w:b/>
          <w:color w:val="231F20"/>
          <w:spacing w:val="-7"/>
          <w:w w:val="90"/>
          <w:sz w:val="24"/>
        </w:rPr>
        <w:t xml:space="preserve"> </w:t>
      </w:r>
      <w:r>
        <w:rPr>
          <w:rFonts w:ascii="Tahoma"/>
          <w:b/>
          <w:color w:val="231F20"/>
          <w:w w:val="90"/>
          <w:sz w:val="24"/>
        </w:rPr>
        <w:t>going</w:t>
      </w:r>
      <w:r>
        <w:rPr>
          <w:rFonts w:ascii="Tahoma"/>
          <w:b/>
          <w:color w:val="231F20"/>
          <w:spacing w:val="-6"/>
          <w:w w:val="90"/>
          <w:sz w:val="24"/>
        </w:rPr>
        <w:t xml:space="preserve"> </w:t>
      </w:r>
      <w:r>
        <w:rPr>
          <w:rFonts w:ascii="Tahoma"/>
          <w:b/>
          <w:color w:val="231F20"/>
          <w:w w:val="90"/>
          <w:sz w:val="24"/>
        </w:rPr>
        <w:t>off</w:t>
      </w:r>
      <w:r>
        <w:rPr>
          <w:rFonts w:ascii="Tahoma"/>
          <w:b/>
          <w:color w:val="231F20"/>
          <w:spacing w:val="-7"/>
          <w:w w:val="90"/>
          <w:sz w:val="24"/>
        </w:rPr>
        <w:t xml:space="preserve"> </w:t>
      </w:r>
      <w:r>
        <w:rPr>
          <w:rFonts w:ascii="Tahoma"/>
          <w:b/>
          <w:color w:val="231F20"/>
          <w:w w:val="90"/>
          <w:sz w:val="24"/>
        </w:rPr>
        <w:t>throughout</w:t>
      </w:r>
      <w:r>
        <w:rPr>
          <w:rFonts w:ascii="Tahoma"/>
          <w:b/>
          <w:color w:val="231F20"/>
          <w:spacing w:val="-7"/>
          <w:w w:val="90"/>
          <w:sz w:val="24"/>
        </w:rPr>
        <w:t xml:space="preserve"> </w:t>
      </w:r>
      <w:r>
        <w:rPr>
          <w:rFonts w:ascii="Tahoma"/>
          <w:b/>
          <w:color w:val="231F20"/>
          <w:w w:val="90"/>
          <w:sz w:val="24"/>
        </w:rPr>
        <w:t>the</w:t>
      </w:r>
      <w:r>
        <w:rPr>
          <w:rFonts w:ascii="Tahoma"/>
          <w:b/>
          <w:color w:val="231F20"/>
          <w:spacing w:val="-6"/>
          <w:w w:val="90"/>
          <w:sz w:val="24"/>
        </w:rPr>
        <w:t xml:space="preserve"> </w:t>
      </w:r>
      <w:r>
        <w:rPr>
          <w:rFonts w:ascii="Tahoma"/>
          <w:b/>
          <w:color w:val="231F20"/>
          <w:w w:val="90"/>
          <w:sz w:val="24"/>
        </w:rPr>
        <w:t>night</w:t>
      </w:r>
      <w:r>
        <w:rPr>
          <w:rFonts w:ascii="Tahoma"/>
          <w:b/>
          <w:color w:val="231F20"/>
          <w:spacing w:val="-7"/>
          <w:w w:val="90"/>
          <w:sz w:val="24"/>
        </w:rPr>
        <w:t xml:space="preserve"> </w:t>
      </w:r>
      <w:r>
        <w:rPr>
          <w:rFonts w:ascii="Tahoma"/>
          <w:b/>
          <w:color w:val="231F20"/>
          <w:w w:val="90"/>
          <w:sz w:val="24"/>
        </w:rPr>
        <w:t>were</w:t>
      </w:r>
      <w:r>
        <w:rPr>
          <w:rFonts w:ascii="Tahoma"/>
          <w:b/>
          <w:color w:val="231F20"/>
          <w:spacing w:val="-6"/>
          <w:w w:val="90"/>
          <w:sz w:val="24"/>
        </w:rPr>
        <w:t xml:space="preserve"> </w:t>
      </w:r>
      <w:r>
        <w:rPr>
          <w:rFonts w:ascii="Tahoma"/>
          <w:b/>
          <w:color w:val="231F20"/>
          <w:w w:val="90"/>
          <w:sz w:val="24"/>
        </w:rPr>
        <w:t>really</w:t>
      </w:r>
      <w:r>
        <w:rPr>
          <w:rFonts w:ascii="Tahoma"/>
          <w:b/>
          <w:color w:val="231F20"/>
          <w:spacing w:val="-7"/>
          <w:w w:val="90"/>
          <w:sz w:val="24"/>
        </w:rPr>
        <w:t xml:space="preserve"> </w:t>
      </w:r>
      <w:r>
        <w:rPr>
          <w:rFonts w:ascii="Tahoma"/>
          <w:b/>
          <w:color w:val="231F20"/>
          <w:spacing w:val="-2"/>
          <w:w w:val="90"/>
          <w:sz w:val="24"/>
        </w:rPr>
        <w:t>annoying.</w:t>
      </w:r>
    </w:p>
    <w:p w14:paraId="1493BD27">
      <w:pPr>
        <w:spacing w:before="15"/>
        <w:ind w:left="1530" w:right="0" w:firstLine="0"/>
        <w:jc w:val="left"/>
        <w:rPr>
          <w:rFonts w:hint="eastAsia" w:ascii="宋体" w:eastAsia="宋体"/>
          <w:sz w:val="20"/>
        </w:rPr>
      </w:pPr>
      <w:r>
        <w:rPr>
          <w:rFonts w:hint="eastAsia" w:ascii="宋体" w:eastAsia="宋体"/>
          <w:color w:val="231F20"/>
          <w:spacing w:val="-1"/>
          <w:sz w:val="20"/>
        </w:rPr>
        <w:t>但是，说实话，整晚的烟花燃放声真的有些令人烦躁。</w:t>
      </w:r>
    </w:p>
    <w:p w14:paraId="62006FBA">
      <w:pPr>
        <w:pStyle w:val="11"/>
        <w:spacing w:before="7"/>
        <w:rPr>
          <w:rFonts w:ascii="宋体"/>
          <w:sz w:val="17"/>
        </w:rPr>
      </w:pPr>
    </w:p>
    <w:p w14:paraId="24846673">
      <w:pPr>
        <w:spacing w:before="0" w:line="259" w:lineRule="auto"/>
        <w:ind w:left="1530" w:right="1254" w:firstLine="400"/>
        <w:jc w:val="left"/>
        <w:rPr>
          <w:rFonts w:hint="eastAsia" w:ascii="宋体" w:hAnsi="宋体" w:eastAsia="宋体"/>
          <w:sz w:val="20"/>
        </w:rPr>
      </w:pPr>
      <w:r>
        <w:rPr>
          <w:rFonts w:hint="eastAsia" w:ascii="宋体" w:hAnsi="宋体" w:eastAsia="宋体"/>
          <w:color w:val="231F20"/>
          <w:spacing w:val="8"/>
          <w:sz w:val="20"/>
        </w:rPr>
        <w:t>此句中</w:t>
      </w:r>
      <w:r>
        <w:rPr>
          <w:rFonts w:ascii="Tahoma" w:hAnsi="Tahoma" w:eastAsia="Tahoma"/>
          <w:color w:val="231F20"/>
          <w:sz w:val="20"/>
        </w:rPr>
        <w:t>going</w:t>
      </w:r>
      <w:r>
        <w:rPr>
          <w:rFonts w:ascii="Tahoma" w:hAnsi="Tahoma" w:eastAsia="Tahoma"/>
          <w:color w:val="231F20"/>
          <w:spacing w:val="-6"/>
          <w:sz w:val="20"/>
        </w:rPr>
        <w:t xml:space="preserve"> </w:t>
      </w:r>
      <w:r>
        <w:rPr>
          <w:rFonts w:ascii="Tahoma" w:hAnsi="Tahoma" w:eastAsia="Tahoma"/>
          <w:color w:val="231F20"/>
          <w:sz w:val="20"/>
        </w:rPr>
        <w:t>off throughout the night</w:t>
      </w:r>
      <w:r>
        <w:rPr>
          <w:rFonts w:ascii="Tahoma" w:hAnsi="Tahoma" w:eastAsia="Tahoma"/>
          <w:color w:val="231F20"/>
          <w:spacing w:val="-37"/>
          <w:sz w:val="20"/>
        </w:rPr>
        <w:t xml:space="preserve"> </w:t>
      </w:r>
      <w:r>
        <w:rPr>
          <w:rFonts w:hint="eastAsia" w:ascii="宋体" w:hAnsi="宋体" w:eastAsia="宋体"/>
          <w:color w:val="231F20"/>
          <w:spacing w:val="12"/>
          <w:sz w:val="20"/>
        </w:rPr>
        <w:t>用作</w:t>
      </w:r>
      <w:r>
        <w:rPr>
          <w:rFonts w:ascii="Tahoma" w:hAnsi="Tahoma" w:eastAsia="Tahoma"/>
          <w:color w:val="231F20"/>
          <w:sz w:val="20"/>
        </w:rPr>
        <w:t>ﬁreworks</w:t>
      </w:r>
      <w:r>
        <w:rPr>
          <w:rFonts w:ascii="Tahoma" w:hAnsi="Tahoma" w:eastAsia="Tahoma"/>
          <w:color w:val="231F20"/>
          <w:spacing w:val="-37"/>
          <w:sz w:val="20"/>
        </w:rPr>
        <w:t xml:space="preserve"> </w:t>
      </w:r>
      <w:r>
        <w:rPr>
          <w:rFonts w:hint="eastAsia" w:ascii="宋体" w:hAnsi="宋体" w:eastAsia="宋体"/>
          <w:color w:val="231F20"/>
          <w:spacing w:val="2"/>
          <w:sz w:val="20"/>
        </w:rPr>
        <w:t>的定语，其中动词短语</w:t>
      </w:r>
      <w:r>
        <w:rPr>
          <w:rFonts w:ascii="Tahoma" w:hAnsi="Tahoma" w:eastAsia="Tahoma"/>
          <w:color w:val="231F20"/>
          <w:sz w:val="20"/>
        </w:rPr>
        <w:t>go off</w:t>
      </w:r>
      <w:r>
        <w:rPr>
          <w:rFonts w:ascii="Tahoma" w:hAnsi="Tahoma" w:eastAsia="Tahoma"/>
          <w:color w:val="231F20"/>
          <w:spacing w:val="-37"/>
          <w:sz w:val="20"/>
        </w:rPr>
        <w:t xml:space="preserve"> </w:t>
      </w:r>
      <w:r>
        <w:rPr>
          <w:rFonts w:hint="eastAsia" w:ascii="宋体" w:hAnsi="宋体" w:eastAsia="宋体"/>
          <w:color w:val="231F20"/>
          <w:spacing w:val="-11"/>
          <w:sz w:val="20"/>
        </w:rPr>
        <w:t>表示“爆炸”。除</w:t>
      </w:r>
      <w:r>
        <w:rPr>
          <w:rFonts w:hint="eastAsia" w:ascii="宋体" w:hAnsi="宋体" w:eastAsia="宋体"/>
          <w:color w:val="231F20"/>
          <w:sz w:val="20"/>
        </w:rPr>
        <w:t>了这一含义以外，</w:t>
      </w:r>
      <w:r>
        <w:rPr>
          <w:rFonts w:ascii="Tahoma" w:hAnsi="Tahoma" w:eastAsia="Tahoma"/>
          <w:color w:val="231F20"/>
          <w:sz w:val="20"/>
        </w:rPr>
        <w:t xml:space="preserve">go off </w:t>
      </w:r>
      <w:r>
        <w:rPr>
          <w:rFonts w:hint="eastAsia" w:ascii="宋体" w:hAnsi="宋体" w:eastAsia="宋体"/>
          <w:color w:val="231F20"/>
          <w:spacing w:val="-23"/>
          <w:sz w:val="20"/>
        </w:rPr>
        <w:t>还可表达“离开”“</w:t>
      </w:r>
      <w:r>
        <w:rPr>
          <w:rFonts w:hint="eastAsia" w:ascii="宋体" w:hAnsi="宋体" w:eastAsia="宋体"/>
          <w:color w:val="231F20"/>
          <w:spacing w:val="4"/>
          <w:sz w:val="20"/>
        </w:rPr>
        <w:t>（</w:t>
      </w:r>
      <w:r>
        <w:rPr>
          <w:rFonts w:hint="eastAsia" w:ascii="宋体" w:hAnsi="宋体" w:eastAsia="宋体"/>
          <w:color w:val="231F20"/>
          <w:sz w:val="20"/>
        </w:rPr>
        <w:t>警报器）</w:t>
      </w:r>
      <w:r>
        <w:rPr>
          <w:rFonts w:hint="eastAsia" w:ascii="宋体" w:hAnsi="宋体" w:eastAsia="宋体"/>
          <w:color w:val="231F20"/>
          <w:spacing w:val="-34"/>
          <w:sz w:val="20"/>
        </w:rPr>
        <w:t>发出响声”“</w:t>
      </w:r>
      <w:r>
        <w:rPr>
          <w:rFonts w:hint="eastAsia" w:ascii="宋体" w:hAnsi="宋体" w:eastAsia="宋体"/>
          <w:color w:val="231F20"/>
          <w:spacing w:val="4"/>
          <w:sz w:val="20"/>
        </w:rPr>
        <w:t>（</w:t>
      </w:r>
      <w:r>
        <w:rPr>
          <w:rFonts w:hint="eastAsia" w:ascii="宋体" w:hAnsi="宋体" w:eastAsia="宋体"/>
          <w:color w:val="231F20"/>
          <w:sz w:val="20"/>
        </w:rPr>
        <w:t>设备）</w:t>
      </w:r>
      <w:r>
        <w:rPr>
          <w:rFonts w:hint="eastAsia" w:ascii="宋体" w:hAnsi="宋体" w:eastAsia="宋体"/>
          <w:color w:val="231F20"/>
          <w:spacing w:val="-34"/>
          <w:sz w:val="20"/>
        </w:rPr>
        <w:t>停止运转”“</w:t>
      </w:r>
      <w:r>
        <w:rPr>
          <w:rFonts w:hint="eastAsia" w:ascii="宋体" w:hAnsi="宋体" w:eastAsia="宋体"/>
          <w:color w:val="231F20"/>
          <w:spacing w:val="4"/>
          <w:sz w:val="20"/>
        </w:rPr>
        <w:t>（</w:t>
      </w:r>
      <w:r>
        <w:rPr>
          <w:rFonts w:hint="eastAsia" w:ascii="宋体" w:hAnsi="宋体" w:eastAsia="宋体"/>
          <w:color w:val="231F20"/>
          <w:sz w:val="20"/>
        </w:rPr>
        <w:t>食物）变质”</w:t>
      </w:r>
      <w:r>
        <w:rPr>
          <w:rFonts w:hint="eastAsia" w:ascii="宋体" w:hAnsi="宋体" w:eastAsia="宋体"/>
          <w:color w:val="231F20"/>
          <w:spacing w:val="-2"/>
          <w:sz w:val="20"/>
        </w:rPr>
        <w:t>等含义。例如：</w:t>
      </w:r>
    </w:p>
    <w:p w14:paraId="48290079">
      <w:pPr>
        <w:spacing w:before="3"/>
        <w:ind w:left="1930" w:right="0" w:firstLine="0"/>
        <w:jc w:val="left"/>
        <w:rPr>
          <w:rFonts w:hint="eastAsia" w:ascii="宋体" w:eastAsia="宋体"/>
          <w:sz w:val="20"/>
        </w:rPr>
      </w:pPr>
      <w:r>
        <w:rPr>
          <w:rFonts w:ascii="Tahoma" w:eastAsia="Tahoma"/>
          <w:color w:val="231F20"/>
          <w:spacing w:val="-2"/>
          <w:sz w:val="20"/>
        </w:rPr>
        <w:t>He</w:t>
      </w:r>
      <w:r>
        <w:rPr>
          <w:rFonts w:ascii="Tahoma" w:eastAsia="Tahoma"/>
          <w:color w:val="231F20"/>
          <w:spacing w:val="-13"/>
          <w:sz w:val="20"/>
        </w:rPr>
        <w:t xml:space="preserve"> </w:t>
      </w:r>
      <w:r>
        <w:rPr>
          <w:rFonts w:ascii="Tahoma" w:eastAsia="Tahoma"/>
          <w:color w:val="231F20"/>
          <w:spacing w:val="-2"/>
          <w:sz w:val="20"/>
        </w:rPr>
        <w:t>hung</w:t>
      </w:r>
      <w:r>
        <w:rPr>
          <w:rFonts w:ascii="Tahoma" w:eastAsia="Tahoma"/>
          <w:color w:val="231F20"/>
          <w:spacing w:val="-13"/>
          <w:sz w:val="20"/>
        </w:rPr>
        <w:t xml:space="preserve"> </w:t>
      </w:r>
      <w:r>
        <w:rPr>
          <w:rFonts w:ascii="Tahoma" w:eastAsia="Tahoma"/>
          <w:color w:val="231F20"/>
          <w:spacing w:val="-2"/>
          <w:sz w:val="20"/>
        </w:rPr>
        <w:t>up</w:t>
      </w:r>
      <w:r>
        <w:rPr>
          <w:rFonts w:ascii="Tahoma" w:eastAsia="Tahoma"/>
          <w:color w:val="231F20"/>
          <w:spacing w:val="-12"/>
          <w:sz w:val="20"/>
        </w:rPr>
        <w:t xml:space="preserve"> </w:t>
      </w:r>
      <w:r>
        <w:rPr>
          <w:rFonts w:ascii="Tahoma" w:eastAsia="Tahoma"/>
          <w:color w:val="231F20"/>
          <w:spacing w:val="-2"/>
          <w:sz w:val="20"/>
        </w:rPr>
        <w:t>the</w:t>
      </w:r>
      <w:r>
        <w:rPr>
          <w:rFonts w:ascii="Tahoma" w:eastAsia="Tahoma"/>
          <w:color w:val="231F20"/>
          <w:spacing w:val="-13"/>
          <w:sz w:val="20"/>
        </w:rPr>
        <w:t xml:space="preserve"> </w:t>
      </w:r>
      <w:r>
        <w:rPr>
          <w:rFonts w:ascii="Tahoma" w:eastAsia="Tahoma"/>
          <w:color w:val="231F20"/>
          <w:spacing w:val="-2"/>
          <w:sz w:val="20"/>
        </w:rPr>
        <w:t>phone</w:t>
      </w:r>
      <w:r>
        <w:rPr>
          <w:rFonts w:ascii="Tahoma" w:eastAsia="Tahoma"/>
          <w:color w:val="231F20"/>
          <w:spacing w:val="-12"/>
          <w:sz w:val="20"/>
        </w:rPr>
        <w:t xml:space="preserve"> </w:t>
      </w:r>
      <w:r>
        <w:rPr>
          <w:rFonts w:ascii="Tahoma" w:eastAsia="Tahoma"/>
          <w:color w:val="231F20"/>
          <w:spacing w:val="-2"/>
          <w:sz w:val="20"/>
        </w:rPr>
        <w:t>and</w:t>
      </w:r>
      <w:r>
        <w:rPr>
          <w:rFonts w:ascii="Tahoma" w:eastAsia="Tahoma"/>
          <w:color w:val="231F20"/>
          <w:spacing w:val="-13"/>
          <w:sz w:val="20"/>
        </w:rPr>
        <w:t xml:space="preserve"> </w:t>
      </w:r>
      <w:r>
        <w:rPr>
          <w:rFonts w:ascii="Tahoma" w:eastAsia="Tahoma"/>
          <w:color w:val="231F20"/>
          <w:spacing w:val="-2"/>
          <w:sz w:val="20"/>
        </w:rPr>
        <w:t>went</w:t>
      </w:r>
      <w:r>
        <w:rPr>
          <w:rFonts w:ascii="Tahoma" w:eastAsia="Tahoma"/>
          <w:color w:val="231F20"/>
          <w:spacing w:val="-12"/>
          <w:sz w:val="20"/>
        </w:rPr>
        <w:t xml:space="preserve"> </w:t>
      </w:r>
      <w:r>
        <w:rPr>
          <w:rFonts w:ascii="Tahoma" w:eastAsia="Tahoma"/>
          <w:color w:val="231F20"/>
          <w:spacing w:val="-2"/>
          <w:sz w:val="20"/>
        </w:rPr>
        <w:t>off</w:t>
      </w:r>
      <w:r>
        <w:rPr>
          <w:rFonts w:ascii="Tahoma" w:eastAsia="Tahoma"/>
          <w:color w:val="231F20"/>
          <w:spacing w:val="-13"/>
          <w:sz w:val="20"/>
        </w:rPr>
        <w:t xml:space="preserve"> </w:t>
      </w:r>
      <w:r>
        <w:rPr>
          <w:rFonts w:ascii="Tahoma" w:eastAsia="Tahoma"/>
          <w:color w:val="231F20"/>
          <w:spacing w:val="-2"/>
          <w:sz w:val="20"/>
        </w:rPr>
        <w:t>in</w:t>
      </w:r>
      <w:r>
        <w:rPr>
          <w:rFonts w:ascii="Tahoma" w:eastAsia="Tahoma"/>
          <w:color w:val="231F20"/>
          <w:spacing w:val="-13"/>
          <w:sz w:val="20"/>
        </w:rPr>
        <w:t xml:space="preserve"> </w:t>
      </w:r>
      <w:r>
        <w:rPr>
          <w:rFonts w:ascii="Tahoma" w:eastAsia="Tahoma"/>
          <w:color w:val="231F20"/>
          <w:spacing w:val="-2"/>
          <w:sz w:val="20"/>
        </w:rPr>
        <w:t>a</w:t>
      </w:r>
      <w:r>
        <w:rPr>
          <w:rFonts w:ascii="Tahoma" w:eastAsia="Tahoma"/>
          <w:color w:val="231F20"/>
          <w:spacing w:val="-12"/>
          <w:sz w:val="20"/>
        </w:rPr>
        <w:t xml:space="preserve"> </w:t>
      </w:r>
      <w:r>
        <w:rPr>
          <w:rFonts w:ascii="Tahoma" w:eastAsia="Tahoma"/>
          <w:color w:val="231F20"/>
          <w:spacing w:val="-2"/>
          <w:sz w:val="20"/>
        </w:rPr>
        <w:t>hurry</w:t>
      </w:r>
      <w:r>
        <w:rPr>
          <w:rFonts w:ascii="Tahoma" w:eastAsia="Tahoma"/>
          <w:color w:val="231F20"/>
          <w:spacing w:val="-8"/>
          <w:sz w:val="20"/>
        </w:rPr>
        <w:t xml:space="preserve">. </w:t>
      </w:r>
      <w:r>
        <w:rPr>
          <w:rFonts w:hint="eastAsia" w:ascii="宋体" w:eastAsia="宋体"/>
          <w:color w:val="231F20"/>
          <w:spacing w:val="-3"/>
          <w:sz w:val="20"/>
        </w:rPr>
        <w:t>他挂了电话，匆忙地离开了。</w:t>
      </w:r>
    </w:p>
    <w:p w14:paraId="4B1ED95D">
      <w:pPr>
        <w:spacing w:before="24" w:line="261" w:lineRule="auto"/>
        <w:ind w:left="1930" w:right="1963" w:firstLine="0"/>
        <w:jc w:val="left"/>
        <w:rPr>
          <w:rFonts w:hint="eastAsia" w:ascii="宋体" w:hAnsi="宋体" w:eastAsia="宋体"/>
          <w:sz w:val="20"/>
        </w:rPr>
      </w:pPr>
      <w:r>
        <w:rPr>
          <w:rFonts w:ascii="Tahoma" w:hAnsi="Tahoma" w:eastAsia="Tahoma"/>
          <w:color w:val="231F20"/>
          <w:spacing w:val="-2"/>
          <w:sz w:val="20"/>
        </w:rPr>
        <w:t>The</w:t>
      </w:r>
      <w:r>
        <w:rPr>
          <w:rFonts w:ascii="Tahoma" w:hAnsi="Tahoma" w:eastAsia="Tahoma"/>
          <w:color w:val="231F20"/>
          <w:spacing w:val="-8"/>
          <w:sz w:val="20"/>
        </w:rPr>
        <w:t xml:space="preserve"> </w:t>
      </w:r>
      <w:r>
        <w:rPr>
          <w:rFonts w:ascii="Tahoma" w:hAnsi="Tahoma" w:eastAsia="Tahoma"/>
          <w:color w:val="231F20"/>
          <w:spacing w:val="-2"/>
          <w:sz w:val="20"/>
        </w:rPr>
        <w:t>central</w:t>
      </w:r>
      <w:r>
        <w:rPr>
          <w:rFonts w:ascii="Tahoma" w:hAnsi="Tahoma" w:eastAsia="Tahoma"/>
          <w:color w:val="231F20"/>
          <w:spacing w:val="-8"/>
          <w:sz w:val="20"/>
        </w:rPr>
        <w:t xml:space="preserve"> </w:t>
      </w:r>
      <w:r>
        <w:rPr>
          <w:rFonts w:ascii="Tahoma" w:hAnsi="Tahoma" w:eastAsia="Tahoma"/>
          <w:color w:val="231F20"/>
          <w:spacing w:val="-2"/>
          <w:sz w:val="20"/>
        </w:rPr>
        <w:t>heating</w:t>
      </w:r>
      <w:r>
        <w:rPr>
          <w:rFonts w:ascii="Tahoma" w:hAnsi="Tahoma" w:eastAsia="Tahoma"/>
          <w:color w:val="231F20"/>
          <w:spacing w:val="-8"/>
          <w:sz w:val="20"/>
        </w:rPr>
        <w:t xml:space="preserve"> </w:t>
      </w:r>
      <w:r>
        <w:rPr>
          <w:rFonts w:ascii="Tahoma" w:hAnsi="Tahoma" w:eastAsia="Tahoma"/>
          <w:color w:val="231F20"/>
          <w:spacing w:val="-2"/>
          <w:sz w:val="20"/>
        </w:rPr>
        <w:t>in</w:t>
      </w:r>
      <w:r>
        <w:rPr>
          <w:rFonts w:ascii="Tahoma" w:hAnsi="Tahoma" w:eastAsia="Tahoma"/>
          <w:color w:val="231F20"/>
          <w:spacing w:val="-8"/>
          <w:sz w:val="20"/>
        </w:rPr>
        <w:t xml:space="preserve"> </w:t>
      </w:r>
      <w:r>
        <w:rPr>
          <w:rFonts w:ascii="Tahoma" w:hAnsi="Tahoma" w:eastAsia="Tahoma"/>
          <w:color w:val="231F20"/>
          <w:spacing w:val="-2"/>
          <w:sz w:val="20"/>
        </w:rPr>
        <w:t>the</w:t>
      </w:r>
      <w:r>
        <w:rPr>
          <w:rFonts w:ascii="Tahoma" w:hAnsi="Tahoma" w:eastAsia="Tahoma"/>
          <w:color w:val="231F20"/>
          <w:spacing w:val="-8"/>
          <w:sz w:val="20"/>
        </w:rPr>
        <w:t xml:space="preserve"> </w:t>
      </w:r>
      <w:r>
        <w:rPr>
          <w:rFonts w:ascii="Tahoma" w:hAnsi="Tahoma" w:eastAsia="Tahoma"/>
          <w:color w:val="231F20"/>
          <w:spacing w:val="-2"/>
          <w:sz w:val="20"/>
        </w:rPr>
        <w:t>building</w:t>
      </w:r>
      <w:r>
        <w:rPr>
          <w:rFonts w:ascii="Tahoma" w:hAnsi="Tahoma" w:eastAsia="Tahoma"/>
          <w:color w:val="231F20"/>
          <w:spacing w:val="-8"/>
          <w:sz w:val="20"/>
        </w:rPr>
        <w:t xml:space="preserve"> </w:t>
      </w:r>
      <w:r>
        <w:rPr>
          <w:rFonts w:ascii="Tahoma" w:hAnsi="Tahoma" w:eastAsia="Tahoma"/>
          <w:color w:val="231F20"/>
          <w:spacing w:val="-2"/>
          <w:sz w:val="20"/>
        </w:rPr>
        <w:t>goes</w:t>
      </w:r>
      <w:r>
        <w:rPr>
          <w:rFonts w:ascii="Tahoma" w:hAnsi="Tahoma" w:eastAsia="Tahoma"/>
          <w:color w:val="231F20"/>
          <w:spacing w:val="-8"/>
          <w:sz w:val="20"/>
        </w:rPr>
        <w:t xml:space="preserve"> </w:t>
      </w:r>
      <w:r>
        <w:rPr>
          <w:rFonts w:ascii="Tahoma" w:hAnsi="Tahoma" w:eastAsia="Tahoma"/>
          <w:color w:val="231F20"/>
          <w:spacing w:val="-2"/>
          <w:sz w:val="20"/>
        </w:rPr>
        <w:t>off</w:t>
      </w:r>
      <w:r>
        <w:rPr>
          <w:rFonts w:ascii="Tahoma" w:hAnsi="Tahoma" w:eastAsia="Tahoma"/>
          <w:color w:val="231F20"/>
          <w:spacing w:val="-8"/>
          <w:sz w:val="20"/>
        </w:rPr>
        <w:t xml:space="preserve"> </w:t>
      </w:r>
      <w:r>
        <w:rPr>
          <w:rFonts w:ascii="Tahoma" w:hAnsi="Tahoma" w:eastAsia="Tahoma"/>
          <w:color w:val="231F20"/>
          <w:spacing w:val="-2"/>
          <w:sz w:val="20"/>
        </w:rPr>
        <w:t>at</w:t>
      </w:r>
      <w:r>
        <w:rPr>
          <w:rFonts w:ascii="Tahoma" w:hAnsi="Tahoma" w:eastAsia="Tahoma"/>
          <w:color w:val="231F20"/>
          <w:spacing w:val="-8"/>
          <w:sz w:val="20"/>
        </w:rPr>
        <w:t xml:space="preserve"> </w:t>
      </w:r>
      <w:r>
        <w:rPr>
          <w:rFonts w:ascii="Tahoma" w:hAnsi="Tahoma" w:eastAsia="Tahoma"/>
          <w:color w:val="231F20"/>
          <w:spacing w:val="-2"/>
          <w:sz w:val="20"/>
        </w:rPr>
        <w:t>6</w:t>
      </w:r>
      <w:r>
        <w:rPr>
          <w:rFonts w:ascii="Tahoma" w:hAnsi="Tahoma" w:eastAsia="Tahoma"/>
          <w:color w:val="231F20"/>
          <w:spacing w:val="-8"/>
          <w:sz w:val="20"/>
        </w:rPr>
        <w:t xml:space="preserve"> </w:t>
      </w:r>
      <w:r>
        <w:rPr>
          <w:rFonts w:ascii="Tahoma" w:hAnsi="Tahoma" w:eastAsia="Tahoma"/>
          <w:color w:val="231F20"/>
          <w:spacing w:val="-2"/>
          <w:sz w:val="20"/>
        </w:rPr>
        <w:t>oʼclock.</w:t>
      </w:r>
      <w:r>
        <w:rPr>
          <w:rFonts w:ascii="Tahoma" w:hAnsi="Tahoma" w:eastAsia="Tahoma"/>
          <w:color w:val="231F20"/>
          <w:spacing w:val="-8"/>
          <w:sz w:val="20"/>
        </w:rPr>
        <w:t xml:space="preserve"> </w:t>
      </w:r>
      <w:r>
        <w:rPr>
          <w:rFonts w:hint="eastAsia" w:ascii="宋体" w:hAnsi="宋体" w:eastAsia="宋体"/>
          <w:color w:val="231F20"/>
          <w:spacing w:val="-2"/>
          <w:sz w:val="20"/>
        </w:rPr>
        <w:t xml:space="preserve">大楼的中央供暖系统六点停止供暖。 </w:t>
      </w:r>
      <w:r>
        <w:rPr>
          <w:rFonts w:ascii="Tahoma" w:hAnsi="Tahoma" w:eastAsia="Tahoma"/>
          <w:color w:val="231F20"/>
          <w:sz w:val="20"/>
        </w:rPr>
        <w:t>The</w:t>
      </w:r>
      <w:r>
        <w:rPr>
          <w:rFonts w:ascii="Tahoma" w:hAnsi="Tahoma" w:eastAsia="Tahoma"/>
          <w:color w:val="231F20"/>
          <w:spacing w:val="-1"/>
          <w:sz w:val="20"/>
        </w:rPr>
        <w:t xml:space="preserve"> </w:t>
      </w:r>
      <w:r>
        <w:rPr>
          <w:rFonts w:ascii="Tahoma" w:hAnsi="Tahoma" w:eastAsia="Tahoma"/>
          <w:color w:val="231F20"/>
          <w:sz w:val="20"/>
        </w:rPr>
        <w:t>alarm</w:t>
      </w:r>
      <w:r>
        <w:rPr>
          <w:rFonts w:ascii="Tahoma" w:hAnsi="Tahoma" w:eastAsia="Tahoma"/>
          <w:color w:val="231F20"/>
          <w:spacing w:val="-1"/>
          <w:sz w:val="20"/>
        </w:rPr>
        <w:t xml:space="preserve"> </w:t>
      </w:r>
      <w:r>
        <w:rPr>
          <w:rFonts w:ascii="Tahoma" w:hAnsi="Tahoma" w:eastAsia="Tahoma"/>
          <w:color w:val="231F20"/>
          <w:sz w:val="20"/>
        </w:rPr>
        <w:t>clock</w:t>
      </w:r>
      <w:r>
        <w:rPr>
          <w:rFonts w:ascii="Tahoma" w:hAnsi="Tahoma" w:eastAsia="Tahoma"/>
          <w:color w:val="231F20"/>
          <w:spacing w:val="-1"/>
          <w:sz w:val="20"/>
        </w:rPr>
        <w:t xml:space="preserve"> </w:t>
      </w:r>
      <w:r>
        <w:rPr>
          <w:rFonts w:ascii="Tahoma" w:hAnsi="Tahoma" w:eastAsia="Tahoma"/>
          <w:color w:val="231F20"/>
          <w:sz w:val="20"/>
        </w:rPr>
        <w:t>went</w:t>
      </w:r>
      <w:r>
        <w:rPr>
          <w:rFonts w:ascii="Tahoma" w:hAnsi="Tahoma" w:eastAsia="Tahoma"/>
          <w:color w:val="231F20"/>
          <w:spacing w:val="-1"/>
          <w:sz w:val="20"/>
        </w:rPr>
        <w:t xml:space="preserve"> </w:t>
      </w:r>
      <w:r>
        <w:rPr>
          <w:rFonts w:ascii="Tahoma" w:hAnsi="Tahoma" w:eastAsia="Tahoma"/>
          <w:color w:val="231F20"/>
          <w:sz w:val="20"/>
        </w:rPr>
        <w:t>off</w:t>
      </w:r>
      <w:r>
        <w:rPr>
          <w:rFonts w:ascii="Tahoma" w:hAnsi="Tahoma" w:eastAsia="Tahoma"/>
          <w:color w:val="231F20"/>
          <w:spacing w:val="-1"/>
          <w:sz w:val="20"/>
        </w:rPr>
        <w:t xml:space="preserve"> </w:t>
      </w:r>
      <w:r>
        <w:rPr>
          <w:rFonts w:ascii="Tahoma" w:hAnsi="Tahoma" w:eastAsia="Tahoma"/>
          <w:color w:val="231F20"/>
          <w:sz w:val="20"/>
        </w:rPr>
        <w:t>at</w:t>
      </w:r>
      <w:r>
        <w:rPr>
          <w:rFonts w:ascii="Tahoma" w:hAnsi="Tahoma" w:eastAsia="Tahoma"/>
          <w:color w:val="231F20"/>
          <w:spacing w:val="-1"/>
          <w:sz w:val="20"/>
        </w:rPr>
        <w:t xml:space="preserve"> </w:t>
      </w:r>
      <w:r>
        <w:rPr>
          <w:rFonts w:ascii="Tahoma" w:hAnsi="Tahoma" w:eastAsia="Tahoma"/>
          <w:color w:val="231F20"/>
          <w:sz w:val="20"/>
        </w:rPr>
        <w:t>6:40</w:t>
      </w:r>
      <w:r>
        <w:rPr>
          <w:rFonts w:ascii="Tahoma" w:hAnsi="Tahoma" w:eastAsia="Tahoma"/>
          <w:color w:val="231F20"/>
          <w:spacing w:val="-1"/>
          <w:sz w:val="20"/>
        </w:rPr>
        <w:t xml:space="preserve"> </w:t>
      </w:r>
      <w:r>
        <w:rPr>
          <w:rFonts w:ascii="Tahoma" w:hAnsi="Tahoma" w:eastAsia="Tahoma"/>
          <w:color w:val="231F20"/>
          <w:sz w:val="20"/>
        </w:rPr>
        <w:t>and</w:t>
      </w:r>
      <w:r>
        <w:rPr>
          <w:rFonts w:ascii="Tahoma" w:hAnsi="Tahoma" w:eastAsia="Tahoma"/>
          <w:color w:val="231F20"/>
          <w:spacing w:val="-1"/>
          <w:sz w:val="20"/>
        </w:rPr>
        <w:t xml:space="preserve"> </w:t>
      </w:r>
      <w:r>
        <w:rPr>
          <w:rFonts w:ascii="Tahoma" w:hAnsi="Tahoma" w:eastAsia="Tahoma"/>
          <w:color w:val="231F20"/>
          <w:sz w:val="20"/>
        </w:rPr>
        <w:t>woke</w:t>
      </w:r>
      <w:r>
        <w:rPr>
          <w:rFonts w:ascii="Tahoma" w:hAnsi="Tahoma" w:eastAsia="Tahoma"/>
          <w:color w:val="231F20"/>
          <w:spacing w:val="-1"/>
          <w:sz w:val="20"/>
        </w:rPr>
        <w:t xml:space="preserve"> </w:t>
      </w:r>
      <w:r>
        <w:rPr>
          <w:rFonts w:ascii="Tahoma" w:hAnsi="Tahoma" w:eastAsia="Tahoma"/>
          <w:color w:val="231F20"/>
          <w:sz w:val="20"/>
        </w:rPr>
        <w:t>him</w:t>
      </w:r>
      <w:r>
        <w:rPr>
          <w:rFonts w:ascii="Tahoma" w:hAnsi="Tahoma" w:eastAsia="Tahoma"/>
          <w:color w:val="231F20"/>
          <w:spacing w:val="-1"/>
          <w:sz w:val="20"/>
        </w:rPr>
        <w:t xml:space="preserve"> </w:t>
      </w:r>
      <w:r>
        <w:rPr>
          <w:rFonts w:ascii="Tahoma" w:hAnsi="Tahoma" w:eastAsia="Tahoma"/>
          <w:color w:val="231F20"/>
          <w:sz w:val="20"/>
        </w:rPr>
        <w:t>up.</w:t>
      </w:r>
      <w:r>
        <w:rPr>
          <w:rFonts w:ascii="Tahoma" w:hAnsi="Tahoma" w:eastAsia="Tahoma"/>
          <w:color w:val="231F20"/>
          <w:spacing w:val="-1"/>
          <w:sz w:val="20"/>
        </w:rPr>
        <w:t xml:space="preserve"> </w:t>
      </w:r>
      <w:r>
        <w:rPr>
          <w:rFonts w:ascii="Tahoma" w:hAnsi="Tahoma" w:eastAsia="Tahoma"/>
          <w:color w:val="231F20"/>
          <w:sz w:val="20"/>
        </w:rPr>
        <w:t>6</w:t>
      </w:r>
      <w:r>
        <w:rPr>
          <w:rFonts w:ascii="Tahoma" w:hAnsi="Tahoma" w:eastAsia="Tahoma"/>
          <w:color w:val="231F20"/>
          <w:spacing w:val="-36"/>
          <w:sz w:val="20"/>
        </w:rPr>
        <w:t xml:space="preserve"> </w:t>
      </w:r>
      <w:r>
        <w:rPr>
          <w:rFonts w:hint="eastAsia" w:ascii="宋体" w:hAnsi="宋体" w:eastAsia="宋体"/>
          <w:color w:val="231F20"/>
          <w:spacing w:val="25"/>
          <w:sz w:val="20"/>
        </w:rPr>
        <w:t>点</w:t>
      </w:r>
      <w:r>
        <w:rPr>
          <w:rFonts w:ascii="Tahoma" w:hAnsi="Tahoma" w:eastAsia="Tahoma"/>
          <w:color w:val="231F20"/>
          <w:sz w:val="20"/>
        </w:rPr>
        <w:t>40</w:t>
      </w:r>
      <w:r>
        <w:rPr>
          <w:rFonts w:ascii="Tahoma" w:hAnsi="Tahoma" w:eastAsia="Tahoma"/>
          <w:color w:val="231F20"/>
          <w:spacing w:val="-36"/>
          <w:sz w:val="20"/>
        </w:rPr>
        <w:t xml:space="preserve"> </w:t>
      </w:r>
      <w:r>
        <w:rPr>
          <w:rFonts w:hint="eastAsia" w:ascii="宋体" w:hAnsi="宋体" w:eastAsia="宋体"/>
          <w:color w:val="231F20"/>
          <w:sz w:val="20"/>
        </w:rPr>
        <w:t xml:space="preserve">分，闹钟响了，把他叫醒了。 </w:t>
      </w:r>
      <w:r>
        <w:rPr>
          <w:color w:val="231F20"/>
          <w:sz w:val="20"/>
        </w:rPr>
        <w:t>Don</w:t>
      </w:r>
      <w:r>
        <w:rPr>
          <w:rFonts w:ascii="Tahoma" w:hAnsi="Tahoma" w:eastAsia="Tahoma"/>
          <w:color w:val="231F20"/>
          <w:sz w:val="20"/>
        </w:rPr>
        <w:t xml:space="preserve">ʼt drink the milk; itʼs gone off. </w:t>
      </w:r>
      <w:r>
        <w:rPr>
          <w:rFonts w:hint="eastAsia" w:ascii="宋体" w:hAnsi="宋体" w:eastAsia="宋体"/>
          <w:color w:val="231F20"/>
          <w:sz w:val="20"/>
        </w:rPr>
        <w:t>别喝那牛奶，牛奶坏了。</w:t>
      </w:r>
    </w:p>
    <w:p w14:paraId="3E0F6558">
      <w:pPr>
        <w:pStyle w:val="11"/>
        <w:spacing w:before="7"/>
        <w:rPr>
          <w:rFonts w:ascii="宋体"/>
          <w:sz w:val="21"/>
        </w:rPr>
      </w:pPr>
    </w:p>
    <w:p w14:paraId="32E80CB3">
      <w:pPr>
        <w:spacing w:before="0"/>
        <w:ind w:left="183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3"/>
          <w:sz w:val="20"/>
        </w:rPr>
        <w:t>你还学过哪些与</w:t>
      </w:r>
      <w:r>
        <w:rPr>
          <w:color w:val="231F20"/>
          <w:sz w:val="20"/>
        </w:rPr>
        <w:t>go</w:t>
      </w:r>
      <w:r>
        <w:rPr>
          <w:color w:val="231F20"/>
          <w:spacing w:val="-30"/>
          <w:sz w:val="20"/>
        </w:rPr>
        <w:t xml:space="preserve"> </w:t>
      </w:r>
      <w:r>
        <w:rPr>
          <w:rFonts w:hint="eastAsia" w:ascii="宋体" w:eastAsia="宋体"/>
          <w:color w:val="231F20"/>
          <w:spacing w:val="-1"/>
          <w:sz w:val="20"/>
        </w:rPr>
        <w:t>相关的短语？请将它们列出来并说明其意义和用法。</w:t>
      </w:r>
    </w:p>
    <w:p w14:paraId="3D5A17AF">
      <w:pPr>
        <w:pStyle w:val="11"/>
        <w:spacing w:before="8"/>
        <w:rPr>
          <w:rFonts w:ascii="宋体"/>
          <w:sz w:val="23"/>
        </w:rPr>
      </w:pPr>
    </w:p>
    <w:p w14:paraId="5344E667">
      <w:pPr>
        <w:pStyle w:val="15"/>
        <w:numPr>
          <w:ilvl w:val="0"/>
          <w:numId w:val="118"/>
        </w:numPr>
        <w:tabs>
          <w:tab w:val="left" w:pos="1530"/>
        </w:tabs>
        <w:spacing w:before="0" w:after="0" w:line="240" w:lineRule="auto"/>
        <w:ind w:left="1530" w:right="0" w:hanging="340"/>
        <w:jc w:val="left"/>
        <w:rPr>
          <w:rFonts w:hint="eastAsia" w:ascii="宋体" w:hAnsi="宋体" w:eastAsia="宋体"/>
          <w:sz w:val="20"/>
        </w:rPr>
      </w:pPr>
      <w:r>
        <w:rPr>
          <w:rFonts w:ascii="Tahoma" w:hAnsi="Tahoma" w:eastAsia="Tahoma"/>
          <w:b/>
          <w:color w:val="231F20"/>
          <w:w w:val="90"/>
          <w:sz w:val="24"/>
        </w:rPr>
        <w:t>the</w:t>
      </w:r>
      <w:r>
        <w:rPr>
          <w:rFonts w:ascii="Tahoma" w:hAnsi="Tahoma" w:eastAsia="Tahoma"/>
          <w:b/>
          <w:color w:val="231F20"/>
          <w:spacing w:val="27"/>
          <w:sz w:val="24"/>
        </w:rPr>
        <w:t xml:space="preserve"> </w:t>
      </w:r>
      <w:r>
        <w:rPr>
          <w:rFonts w:ascii="Tahoma" w:hAnsi="Tahoma" w:eastAsia="Tahoma"/>
          <w:b/>
          <w:color w:val="231F20"/>
          <w:w w:val="90"/>
          <w:sz w:val="24"/>
        </w:rPr>
        <w:t>Naadam</w:t>
      </w:r>
      <w:r>
        <w:rPr>
          <w:rFonts w:ascii="Tahoma" w:hAnsi="Tahoma" w:eastAsia="Tahoma"/>
          <w:b/>
          <w:color w:val="231F20"/>
          <w:spacing w:val="27"/>
          <w:sz w:val="24"/>
        </w:rPr>
        <w:t xml:space="preserve"> </w:t>
      </w:r>
      <w:r>
        <w:rPr>
          <w:rFonts w:ascii="Tahoma" w:hAnsi="Tahoma" w:eastAsia="Tahoma"/>
          <w:b/>
          <w:color w:val="231F20"/>
          <w:w w:val="90"/>
          <w:sz w:val="24"/>
        </w:rPr>
        <w:t>Festival</w:t>
      </w:r>
      <w:r>
        <w:rPr>
          <w:rFonts w:ascii="Tahoma" w:hAnsi="Tahoma" w:eastAsia="Tahoma"/>
          <w:b/>
          <w:color w:val="231F20"/>
          <w:spacing w:val="27"/>
          <w:sz w:val="24"/>
        </w:rPr>
        <w:t xml:space="preserve"> </w:t>
      </w:r>
      <w:r>
        <w:rPr>
          <w:rFonts w:hint="eastAsia" w:ascii="宋体" w:hAnsi="宋体" w:eastAsia="宋体"/>
          <w:color w:val="231F20"/>
          <w:spacing w:val="-2"/>
          <w:w w:val="90"/>
          <w:position w:val="2"/>
          <w:sz w:val="20"/>
        </w:rPr>
        <w:t>“那达慕”大会</w:t>
      </w:r>
    </w:p>
    <w:p w14:paraId="3D5B7B81">
      <w:pPr>
        <w:spacing w:before="216" w:line="259" w:lineRule="auto"/>
        <w:ind w:left="1430" w:right="1350" w:firstLine="400"/>
        <w:jc w:val="both"/>
        <w:rPr>
          <w:rFonts w:hint="eastAsia" w:ascii="宋体" w:hAnsi="宋体" w:eastAsia="宋体"/>
          <w:sz w:val="20"/>
        </w:rPr>
      </w:pPr>
      <w:r>
        <w:rPr>
          <w:rFonts w:hint="eastAsia" w:ascii="宋体" w:hAnsi="宋体" w:eastAsia="宋体"/>
          <w:color w:val="231F20"/>
          <w:spacing w:val="-1"/>
          <w:sz w:val="20"/>
        </w:rPr>
        <w:t>“那达慕”大会是蒙古族传统节日，主要流行于我国内蒙古自治区、甘肃省、青海省、新疆维吾尔</w:t>
      </w:r>
      <w:r>
        <w:rPr>
          <w:rFonts w:hint="eastAsia" w:ascii="宋体" w:hAnsi="宋体" w:eastAsia="宋体"/>
          <w:color w:val="231F20"/>
          <w:spacing w:val="-9"/>
          <w:sz w:val="20"/>
        </w:rPr>
        <w:t xml:space="preserve">自治区和蒙古国。“那达慕”大会举办时间一般在七八月，节期一至数日。“那达慕”为蒙古语，意为 </w:t>
      </w:r>
      <w:r>
        <w:rPr>
          <w:rFonts w:hint="eastAsia" w:ascii="宋体" w:hAnsi="宋体" w:eastAsia="宋体"/>
          <w:color w:val="231F20"/>
          <w:spacing w:val="-19"/>
          <w:sz w:val="20"/>
        </w:rPr>
        <w:t>“娱乐”“游戏”。“那达慕”源于蒙古族的“祭敖包”仪式。“敖包”以石块堆积而成，原是道路和境界</w:t>
      </w:r>
      <w:r>
        <w:rPr>
          <w:rFonts w:hint="eastAsia" w:ascii="宋体" w:hAnsi="宋体" w:eastAsia="宋体"/>
          <w:color w:val="231F20"/>
          <w:sz w:val="20"/>
        </w:rPr>
        <w:t>的标志，后来成为祭祀场所。人们意在通过祭敖包，祈求吉祥多福、人畜兴旺，同时也举行一些体育娱乐活动，后来演变为“那达慕”大会，成为欢庆农业丰收和畜牧业兴旺的节日盛会。每年夏秋牧闲时节，由一旗或数旗联合举办“那达慕”大会。届时，牧民身着盛装，骑马或乘车赶来。传统的“那达慕”盛会要进行赛马、射箭和摔跤三项竞技，现在还增添了马球、马术、田径比赛以及文艺演出等新内容，同时进行物资交流。大会期间，与会者相互邀请做客，敬酒祝愿。</w:t>
      </w:r>
    </w:p>
    <w:p w14:paraId="27C0EEFB">
      <w:pPr>
        <w:pStyle w:val="11"/>
        <w:spacing w:before="9"/>
        <w:rPr>
          <w:rFonts w:ascii="宋体"/>
          <w:sz w:val="23"/>
        </w:rPr>
      </w:pPr>
    </w:p>
    <w:p w14:paraId="026229C7">
      <w:pPr>
        <w:pStyle w:val="15"/>
        <w:numPr>
          <w:ilvl w:val="0"/>
          <w:numId w:val="118"/>
        </w:numPr>
        <w:tabs>
          <w:tab w:val="left" w:pos="1528"/>
          <w:tab w:val="left" w:pos="1530"/>
        </w:tabs>
        <w:spacing w:before="0" w:after="0" w:line="225" w:lineRule="auto"/>
        <w:ind w:left="1530" w:right="1356" w:hanging="341"/>
        <w:jc w:val="both"/>
        <w:rPr>
          <w:rFonts w:hint="eastAsia" w:ascii="宋体" w:hAnsi="宋体" w:eastAsia="宋体"/>
          <w:sz w:val="20"/>
        </w:rPr>
      </w:pPr>
      <w:r>
        <w:rPr>
          <w:rFonts w:ascii="Tahoma" w:hAnsi="Tahoma" w:eastAsia="Tahoma"/>
          <w:b/>
          <w:color w:val="231F20"/>
          <w:spacing w:val="2"/>
          <w:w w:val="68"/>
          <w:sz w:val="24"/>
        </w:rPr>
        <w:t>I</w:t>
      </w:r>
      <w:r>
        <w:rPr>
          <w:rFonts w:hint="eastAsia" w:ascii="宋体" w:hAnsi="宋体" w:eastAsia="宋体"/>
          <w:color w:val="231F20"/>
          <w:spacing w:val="-166"/>
          <w:w w:val="105"/>
          <w:sz w:val="24"/>
        </w:rPr>
        <w:t>’</w:t>
      </w:r>
      <w:r>
        <w:rPr>
          <w:rFonts w:ascii="Tahoma" w:hAnsi="Tahoma" w:eastAsia="Tahoma"/>
          <w:b/>
          <w:color w:val="231F20"/>
          <w:w w:val="96"/>
          <w:sz w:val="24"/>
        </w:rPr>
        <w:t>m</w:t>
      </w:r>
      <w:r>
        <w:rPr>
          <w:rFonts w:ascii="Tahoma" w:hAnsi="Tahoma" w:eastAsia="Tahoma"/>
          <w:b/>
          <w:color w:val="231F20"/>
          <w:spacing w:val="37"/>
          <w:sz w:val="24"/>
        </w:rPr>
        <w:t xml:space="preserve"> </w:t>
      </w:r>
      <w:r>
        <w:rPr>
          <w:rFonts w:ascii="Tahoma" w:hAnsi="Tahoma" w:eastAsia="Tahoma"/>
          <w:b/>
          <w:color w:val="231F20"/>
          <w:w w:val="90"/>
          <w:sz w:val="24"/>
        </w:rPr>
        <w:t xml:space="preserve">finally back home now, feeling really tired, but celebrating Naadam with my </w:t>
      </w:r>
      <w:r>
        <w:rPr>
          <w:rFonts w:ascii="Tahoma" w:hAnsi="Tahoma" w:eastAsia="Tahoma"/>
          <w:b/>
          <w:color w:val="231F20"/>
          <w:spacing w:val="-4"/>
          <w:sz w:val="24"/>
        </w:rPr>
        <w:t>friend</w:t>
      </w:r>
      <w:r>
        <w:rPr>
          <w:rFonts w:ascii="Tahoma" w:hAnsi="Tahoma" w:eastAsia="Tahoma"/>
          <w:b/>
          <w:color w:val="231F20"/>
          <w:spacing w:val="-8"/>
          <w:sz w:val="24"/>
        </w:rPr>
        <w:t xml:space="preserve"> </w:t>
      </w:r>
      <w:r>
        <w:rPr>
          <w:rFonts w:ascii="Tahoma" w:hAnsi="Tahoma" w:eastAsia="Tahoma"/>
          <w:b/>
          <w:color w:val="231F20"/>
          <w:spacing w:val="-4"/>
          <w:sz w:val="24"/>
        </w:rPr>
        <w:t>was</w:t>
      </w:r>
      <w:r>
        <w:rPr>
          <w:rFonts w:ascii="Tahoma" w:hAnsi="Tahoma" w:eastAsia="Tahoma"/>
          <w:b/>
          <w:color w:val="231F20"/>
          <w:spacing w:val="-8"/>
          <w:sz w:val="24"/>
        </w:rPr>
        <w:t xml:space="preserve"> </w:t>
      </w:r>
      <w:r>
        <w:rPr>
          <w:rFonts w:ascii="Tahoma" w:hAnsi="Tahoma" w:eastAsia="Tahoma"/>
          <w:b/>
          <w:color w:val="231F20"/>
          <w:spacing w:val="-4"/>
          <w:sz w:val="24"/>
        </w:rPr>
        <w:t>totally</w:t>
      </w:r>
      <w:r>
        <w:rPr>
          <w:rFonts w:ascii="Tahoma" w:hAnsi="Tahoma" w:eastAsia="Tahoma"/>
          <w:b/>
          <w:color w:val="231F20"/>
          <w:spacing w:val="-8"/>
          <w:sz w:val="24"/>
        </w:rPr>
        <w:t xml:space="preserve"> </w:t>
      </w:r>
      <w:r>
        <w:rPr>
          <w:rFonts w:ascii="Tahoma" w:hAnsi="Tahoma" w:eastAsia="Tahoma"/>
          <w:b/>
          <w:color w:val="231F20"/>
          <w:spacing w:val="-4"/>
          <w:sz w:val="24"/>
        </w:rPr>
        <w:t>worth</w:t>
      </w:r>
      <w:r>
        <w:rPr>
          <w:rFonts w:ascii="Tahoma" w:hAnsi="Tahoma" w:eastAsia="Tahoma"/>
          <w:b/>
          <w:color w:val="231F20"/>
          <w:spacing w:val="-8"/>
          <w:sz w:val="24"/>
        </w:rPr>
        <w:t xml:space="preserve"> </w:t>
      </w:r>
      <w:r>
        <w:rPr>
          <w:rFonts w:ascii="Tahoma" w:hAnsi="Tahoma" w:eastAsia="Tahoma"/>
          <w:b/>
          <w:color w:val="231F20"/>
          <w:spacing w:val="-4"/>
          <w:sz w:val="24"/>
        </w:rPr>
        <w:t>it.</w:t>
      </w:r>
      <w:r>
        <w:rPr>
          <w:rFonts w:ascii="Tahoma" w:hAnsi="Tahoma" w:eastAsia="Tahoma"/>
          <w:b/>
          <w:color w:val="231F20"/>
          <w:spacing w:val="-6"/>
          <w:sz w:val="24"/>
        </w:rPr>
        <w:t xml:space="preserve"> </w:t>
      </w:r>
      <w:r>
        <w:rPr>
          <w:rFonts w:hint="eastAsia" w:ascii="宋体" w:hAnsi="宋体" w:eastAsia="宋体"/>
          <w:color w:val="231F20"/>
          <w:spacing w:val="-6"/>
          <w:position w:val="2"/>
          <w:sz w:val="20"/>
        </w:rPr>
        <w:t>现在我终于回到家了，感到十分疲倦，但是和我的朋友一起欢度“那</w:t>
      </w:r>
      <w:r>
        <w:rPr>
          <w:rFonts w:hint="eastAsia" w:ascii="宋体" w:hAnsi="宋体" w:eastAsia="宋体"/>
          <w:color w:val="231F20"/>
          <w:spacing w:val="-10"/>
          <w:sz w:val="20"/>
        </w:rPr>
        <w:t>达慕”大会是完全值得的。</w:t>
      </w:r>
    </w:p>
    <w:p w14:paraId="4E94EFCD">
      <w:pPr>
        <w:pStyle w:val="11"/>
        <w:spacing w:before="1"/>
        <w:rPr>
          <w:rFonts w:ascii="宋体"/>
          <w:sz w:val="19"/>
        </w:rPr>
      </w:pPr>
    </w:p>
    <w:p w14:paraId="4F394830">
      <w:pPr>
        <w:spacing w:before="0" w:line="259" w:lineRule="auto"/>
        <w:ind w:left="1530" w:right="1358" w:firstLine="400"/>
        <w:jc w:val="both"/>
        <w:rPr>
          <w:rFonts w:hint="eastAsia" w:ascii="宋体" w:eastAsia="宋体"/>
          <w:sz w:val="20"/>
        </w:rPr>
      </w:pPr>
      <w:r>
        <w:rPr>
          <w:rFonts w:ascii="Tahoma" w:eastAsia="Tahoma"/>
          <w:color w:val="231F20"/>
          <w:spacing w:val="-2"/>
          <w:sz w:val="20"/>
        </w:rPr>
        <w:t>be</w:t>
      </w:r>
      <w:r>
        <w:rPr>
          <w:rFonts w:ascii="Tahoma" w:eastAsia="Tahoma"/>
          <w:color w:val="231F20"/>
          <w:spacing w:val="-14"/>
          <w:sz w:val="20"/>
        </w:rPr>
        <w:t xml:space="preserve"> </w:t>
      </w:r>
      <w:r>
        <w:rPr>
          <w:rFonts w:ascii="Tahoma" w:eastAsia="Tahoma"/>
          <w:color w:val="231F20"/>
          <w:spacing w:val="-2"/>
          <w:sz w:val="20"/>
        </w:rPr>
        <w:t>worth</w:t>
      </w:r>
      <w:r>
        <w:rPr>
          <w:rFonts w:ascii="Tahoma" w:eastAsia="Tahoma"/>
          <w:color w:val="231F20"/>
          <w:spacing w:val="-13"/>
          <w:sz w:val="20"/>
        </w:rPr>
        <w:t xml:space="preserve"> </w:t>
      </w:r>
      <w:r>
        <w:rPr>
          <w:rFonts w:ascii="Tahoma" w:eastAsia="Tahoma"/>
          <w:color w:val="231F20"/>
          <w:spacing w:val="-2"/>
          <w:sz w:val="20"/>
        </w:rPr>
        <w:t>it</w:t>
      </w:r>
      <w:r>
        <w:rPr>
          <w:rFonts w:ascii="Tahoma" w:eastAsia="Tahoma"/>
          <w:color w:val="231F20"/>
          <w:spacing w:val="-13"/>
          <w:sz w:val="20"/>
        </w:rPr>
        <w:t xml:space="preserve"> </w:t>
      </w:r>
      <w:r>
        <w:rPr>
          <w:rFonts w:hint="eastAsia" w:ascii="宋体" w:eastAsia="宋体"/>
          <w:color w:val="231F20"/>
          <w:spacing w:val="-2"/>
          <w:sz w:val="20"/>
        </w:rPr>
        <w:t>是一种非正式表达，常用来表示某事是否值得做。与之相反的表达是</w:t>
      </w:r>
      <w:r>
        <w:rPr>
          <w:rFonts w:ascii="Tahoma" w:eastAsia="Tahoma"/>
          <w:color w:val="231F20"/>
          <w:spacing w:val="-2"/>
          <w:sz w:val="20"/>
        </w:rPr>
        <w:t>be not</w:t>
      </w:r>
      <w:r>
        <w:rPr>
          <w:rFonts w:ascii="Tahoma" w:eastAsia="Tahoma"/>
          <w:color w:val="231F20"/>
          <w:spacing w:val="-3"/>
          <w:sz w:val="20"/>
        </w:rPr>
        <w:t xml:space="preserve"> </w:t>
      </w:r>
      <w:r>
        <w:rPr>
          <w:rFonts w:ascii="Tahoma" w:eastAsia="Tahoma"/>
          <w:color w:val="231F20"/>
          <w:spacing w:val="-2"/>
          <w:sz w:val="20"/>
        </w:rPr>
        <w:t>worth</w:t>
      </w:r>
      <w:r>
        <w:rPr>
          <w:rFonts w:ascii="Tahoma" w:eastAsia="Tahoma"/>
          <w:color w:val="231F20"/>
          <w:spacing w:val="-3"/>
          <w:sz w:val="20"/>
        </w:rPr>
        <w:t xml:space="preserve"> </w:t>
      </w:r>
      <w:r>
        <w:rPr>
          <w:rFonts w:ascii="Tahoma" w:eastAsia="Tahoma"/>
          <w:color w:val="231F20"/>
          <w:spacing w:val="-2"/>
          <w:sz w:val="20"/>
        </w:rPr>
        <w:t>it</w:t>
      </w:r>
      <w:r>
        <w:rPr>
          <w:rFonts w:hint="eastAsia" w:ascii="宋体" w:eastAsia="宋体"/>
          <w:color w:val="231F20"/>
          <w:spacing w:val="-2"/>
          <w:sz w:val="20"/>
        </w:rPr>
        <w:t>，即表示某事不值得做。例如：</w:t>
      </w:r>
    </w:p>
    <w:p w14:paraId="02624BBF">
      <w:pPr>
        <w:spacing w:before="3" w:line="259" w:lineRule="auto"/>
        <w:ind w:left="1530" w:right="1358" w:firstLine="459"/>
        <w:jc w:val="left"/>
        <w:rPr>
          <w:rFonts w:hint="eastAsia" w:ascii="宋体" w:eastAsia="宋体"/>
          <w:sz w:val="20"/>
        </w:rPr>
      </w:pPr>
      <w:r>
        <w:rPr>
          <w:rFonts w:ascii="Tahoma" w:eastAsia="Tahoma"/>
          <w:color w:val="231F20"/>
          <w:spacing w:val="-2"/>
          <w:sz w:val="20"/>
        </w:rPr>
        <w:t>It</w:t>
      </w:r>
      <w:r>
        <w:rPr>
          <w:rFonts w:ascii="Tahoma" w:eastAsia="Tahoma"/>
          <w:color w:val="231F20"/>
          <w:spacing w:val="-11"/>
          <w:sz w:val="20"/>
        </w:rPr>
        <w:t xml:space="preserve"> </w:t>
      </w:r>
      <w:r>
        <w:rPr>
          <w:rFonts w:ascii="Tahoma" w:eastAsia="Tahoma"/>
          <w:color w:val="231F20"/>
          <w:spacing w:val="-2"/>
          <w:sz w:val="20"/>
        </w:rPr>
        <w:t>took</w:t>
      </w:r>
      <w:r>
        <w:rPr>
          <w:rFonts w:ascii="Tahoma" w:eastAsia="Tahoma"/>
          <w:color w:val="231F20"/>
          <w:spacing w:val="-11"/>
          <w:sz w:val="20"/>
        </w:rPr>
        <w:t xml:space="preserve"> </w:t>
      </w:r>
      <w:r>
        <w:rPr>
          <w:rFonts w:ascii="Tahoma" w:eastAsia="Tahoma"/>
          <w:color w:val="231F20"/>
          <w:spacing w:val="-2"/>
          <w:sz w:val="20"/>
        </w:rPr>
        <w:t>us</w:t>
      </w:r>
      <w:r>
        <w:rPr>
          <w:rFonts w:ascii="Tahoma" w:eastAsia="Tahoma"/>
          <w:color w:val="231F20"/>
          <w:spacing w:val="-11"/>
          <w:sz w:val="20"/>
        </w:rPr>
        <w:t xml:space="preserve"> </w:t>
      </w:r>
      <w:r>
        <w:rPr>
          <w:rFonts w:ascii="Tahoma" w:eastAsia="Tahoma"/>
          <w:color w:val="231F20"/>
          <w:spacing w:val="-2"/>
          <w:sz w:val="20"/>
        </w:rPr>
        <w:t>at</w:t>
      </w:r>
      <w:r>
        <w:rPr>
          <w:rFonts w:ascii="Tahoma" w:eastAsia="Tahoma"/>
          <w:color w:val="231F20"/>
          <w:spacing w:val="-11"/>
          <w:sz w:val="20"/>
        </w:rPr>
        <w:t xml:space="preserve"> </w:t>
      </w:r>
      <w:r>
        <w:rPr>
          <w:rFonts w:ascii="Tahoma" w:eastAsia="Tahoma"/>
          <w:color w:val="231F20"/>
          <w:spacing w:val="-2"/>
          <w:sz w:val="20"/>
        </w:rPr>
        <w:t>least</w:t>
      </w:r>
      <w:r>
        <w:rPr>
          <w:rFonts w:ascii="Tahoma" w:eastAsia="Tahoma"/>
          <w:color w:val="231F20"/>
          <w:spacing w:val="-11"/>
          <w:sz w:val="20"/>
        </w:rPr>
        <w:t xml:space="preserve"> </w:t>
      </w:r>
      <w:r>
        <w:rPr>
          <w:rFonts w:ascii="Tahoma" w:eastAsia="Tahoma"/>
          <w:color w:val="231F20"/>
          <w:spacing w:val="-2"/>
          <w:sz w:val="20"/>
        </w:rPr>
        <w:t>three</w:t>
      </w:r>
      <w:r>
        <w:rPr>
          <w:rFonts w:ascii="Tahoma" w:eastAsia="Tahoma"/>
          <w:color w:val="231F20"/>
          <w:spacing w:val="-11"/>
          <w:sz w:val="20"/>
        </w:rPr>
        <w:t xml:space="preserve"> </w:t>
      </w:r>
      <w:r>
        <w:rPr>
          <w:rFonts w:ascii="Tahoma" w:eastAsia="Tahoma"/>
          <w:color w:val="231F20"/>
          <w:spacing w:val="-2"/>
          <w:sz w:val="20"/>
        </w:rPr>
        <w:t>hours</w:t>
      </w:r>
      <w:r>
        <w:rPr>
          <w:rFonts w:ascii="Tahoma" w:eastAsia="Tahoma"/>
          <w:color w:val="231F20"/>
          <w:spacing w:val="-11"/>
          <w:sz w:val="20"/>
        </w:rPr>
        <w:t xml:space="preserve"> </w:t>
      </w:r>
      <w:r>
        <w:rPr>
          <w:rFonts w:ascii="Tahoma" w:eastAsia="Tahoma"/>
          <w:color w:val="231F20"/>
          <w:spacing w:val="-2"/>
          <w:sz w:val="20"/>
        </w:rPr>
        <w:t>to</w:t>
      </w:r>
      <w:r>
        <w:rPr>
          <w:rFonts w:ascii="Tahoma" w:eastAsia="Tahoma"/>
          <w:color w:val="231F20"/>
          <w:spacing w:val="-11"/>
          <w:sz w:val="20"/>
        </w:rPr>
        <w:t xml:space="preserve"> </w:t>
      </w:r>
      <w:r>
        <w:rPr>
          <w:rFonts w:ascii="Tahoma" w:eastAsia="Tahoma"/>
          <w:color w:val="231F20"/>
          <w:spacing w:val="-2"/>
          <w:sz w:val="20"/>
        </w:rPr>
        <w:t>get</w:t>
      </w:r>
      <w:r>
        <w:rPr>
          <w:rFonts w:ascii="Tahoma" w:eastAsia="Tahoma"/>
          <w:color w:val="231F20"/>
          <w:spacing w:val="-11"/>
          <w:sz w:val="20"/>
        </w:rPr>
        <w:t xml:space="preserve"> </w:t>
      </w:r>
      <w:r>
        <w:rPr>
          <w:rFonts w:ascii="Tahoma" w:eastAsia="Tahoma"/>
          <w:color w:val="231F20"/>
          <w:spacing w:val="-2"/>
          <w:sz w:val="20"/>
        </w:rPr>
        <w:t>to</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top</w:t>
      </w:r>
      <w:r>
        <w:rPr>
          <w:rFonts w:ascii="Tahoma" w:eastAsia="Tahoma"/>
          <w:color w:val="231F20"/>
          <w:spacing w:val="-11"/>
          <w:sz w:val="20"/>
        </w:rPr>
        <w:t xml:space="preserve"> </w:t>
      </w:r>
      <w:r>
        <w:rPr>
          <w:rFonts w:ascii="Tahoma" w:eastAsia="Tahoma"/>
          <w:color w:val="231F20"/>
          <w:spacing w:val="-2"/>
          <w:sz w:val="20"/>
        </w:rPr>
        <w:t>of</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mountain,</w:t>
      </w:r>
      <w:r>
        <w:rPr>
          <w:rFonts w:ascii="Tahoma" w:eastAsia="Tahoma"/>
          <w:color w:val="231F20"/>
          <w:spacing w:val="-11"/>
          <w:sz w:val="20"/>
        </w:rPr>
        <w:t xml:space="preserve"> </w:t>
      </w:r>
      <w:r>
        <w:rPr>
          <w:rFonts w:ascii="Tahoma" w:eastAsia="Tahoma"/>
          <w:color w:val="231F20"/>
          <w:spacing w:val="-2"/>
          <w:sz w:val="20"/>
        </w:rPr>
        <w:t>but</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view</w:t>
      </w:r>
      <w:r>
        <w:rPr>
          <w:rFonts w:ascii="Tahoma" w:eastAsia="Tahoma"/>
          <w:color w:val="231F20"/>
          <w:spacing w:val="-11"/>
          <w:sz w:val="20"/>
        </w:rPr>
        <w:t xml:space="preserve"> </w:t>
      </w:r>
      <w:r>
        <w:rPr>
          <w:rFonts w:ascii="Tahoma" w:eastAsia="Tahoma"/>
          <w:color w:val="231F20"/>
          <w:spacing w:val="-2"/>
          <w:sz w:val="20"/>
        </w:rPr>
        <w:t>up</w:t>
      </w:r>
      <w:r>
        <w:rPr>
          <w:rFonts w:ascii="Tahoma" w:eastAsia="Tahoma"/>
          <w:color w:val="231F20"/>
          <w:spacing w:val="-11"/>
          <w:sz w:val="20"/>
        </w:rPr>
        <w:t xml:space="preserve"> </w:t>
      </w:r>
      <w:r>
        <w:rPr>
          <w:rFonts w:ascii="Tahoma" w:eastAsia="Tahoma"/>
          <w:color w:val="231F20"/>
          <w:spacing w:val="-2"/>
          <w:sz w:val="20"/>
        </w:rPr>
        <w:t>there</w:t>
      </w:r>
      <w:r>
        <w:rPr>
          <w:rFonts w:ascii="Tahoma" w:eastAsia="Tahoma"/>
          <w:color w:val="231F20"/>
          <w:spacing w:val="-11"/>
          <w:sz w:val="20"/>
        </w:rPr>
        <w:t xml:space="preserve"> </w:t>
      </w:r>
      <w:r>
        <w:rPr>
          <w:rFonts w:ascii="Tahoma" w:eastAsia="Tahoma"/>
          <w:color w:val="231F20"/>
          <w:spacing w:val="-2"/>
          <w:sz w:val="20"/>
        </w:rPr>
        <w:t>is</w:t>
      </w:r>
      <w:r>
        <w:rPr>
          <w:rFonts w:ascii="Tahoma" w:eastAsia="Tahoma"/>
          <w:color w:val="231F20"/>
          <w:spacing w:val="-11"/>
          <w:sz w:val="20"/>
        </w:rPr>
        <w:t xml:space="preserve"> </w:t>
      </w:r>
      <w:r>
        <w:rPr>
          <w:rFonts w:ascii="Tahoma" w:eastAsia="Tahoma"/>
          <w:color w:val="231F20"/>
          <w:spacing w:val="-2"/>
          <w:sz w:val="20"/>
        </w:rPr>
        <w:t>worth</w:t>
      </w:r>
      <w:r>
        <w:rPr>
          <w:rFonts w:ascii="Tahoma" w:eastAsia="Tahoma"/>
          <w:color w:val="231F20"/>
          <w:spacing w:val="-11"/>
          <w:sz w:val="20"/>
        </w:rPr>
        <w:t xml:space="preserve"> </w:t>
      </w:r>
      <w:r>
        <w:rPr>
          <w:rFonts w:ascii="Tahoma" w:eastAsia="Tahoma"/>
          <w:color w:val="231F20"/>
          <w:spacing w:val="-2"/>
          <w:sz w:val="20"/>
        </w:rPr>
        <w:t>it.</w:t>
      </w:r>
      <w:r>
        <w:rPr>
          <w:rFonts w:ascii="Tahoma" w:eastAsia="Tahoma"/>
          <w:color w:val="231F20"/>
          <w:spacing w:val="-11"/>
          <w:sz w:val="20"/>
        </w:rPr>
        <w:t xml:space="preserve"> </w:t>
      </w:r>
      <w:r>
        <w:rPr>
          <w:rFonts w:hint="eastAsia" w:ascii="宋体" w:eastAsia="宋体"/>
          <w:color w:val="231F20"/>
          <w:spacing w:val="-2"/>
          <w:sz w:val="20"/>
        </w:rPr>
        <w:t>到山顶至少花了我们三个小时，但是（观赏）上面的景色还是值得的。</w:t>
      </w:r>
    </w:p>
    <w:p w14:paraId="27084CBF">
      <w:pPr>
        <w:spacing w:before="3"/>
        <w:ind w:left="1930" w:right="0" w:firstLine="0"/>
        <w:jc w:val="left"/>
        <w:rPr>
          <w:rFonts w:hint="eastAsia" w:ascii="宋体" w:eastAsia="宋体"/>
          <w:sz w:val="20"/>
        </w:rPr>
      </w:pPr>
      <w:r>
        <w:rPr>
          <w:rFonts w:ascii="Tahoma" w:eastAsia="Tahoma"/>
          <w:color w:val="231F20"/>
          <w:sz w:val="20"/>
        </w:rPr>
        <w:t>A:</w:t>
      </w:r>
      <w:r>
        <w:rPr>
          <w:rFonts w:ascii="Tahoma" w:eastAsia="Tahoma"/>
          <w:color w:val="231F20"/>
          <w:spacing w:val="-11"/>
          <w:sz w:val="20"/>
        </w:rPr>
        <w:t xml:space="preserve"> </w:t>
      </w:r>
      <w:r>
        <w:rPr>
          <w:rFonts w:ascii="Tahoma" w:eastAsia="Tahoma"/>
          <w:color w:val="231F20"/>
          <w:sz w:val="20"/>
        </w:rPr>
        <w:t>Shall</w:t>
      </w:r>
      <w:r>
        <w:rPr>
          <w:rFonts w:ascii="Tahoma" w:eastAsia="Tahoma"/>
          <w:color w:val="231F20"/>
          <w:spacing w:val="-10"/>
          <w:sz w:val="20"/>
        </w:rPr>
        <w:t xml:space="preserve"> </w:t>
      </w:r>
      <w:r>
        <w:rPr>
          <w:rFonts w:ascii="Tahoma" w:eastAsia="Tahoma"/>
          <w:color w:val="231F20"/>
          <w:sz w:val="20"/>
        </w:rPr>
        <w:t>we</w:t>
      </w:r>
      <w:r>
        <w:rPr>
          <w:rFonts w:ascii="Tahoma" w:eastAsia="Tahoma"/>
          <w:color w:val="231F20"/>
          <w:spacing w:val="-10"/>
          <w:sz w:val="20"/>
        </w:rPr>
        <w:t xml:space="preserve"> </w:t>
      </w:r>
      <w:r>
        <w:rPr>
          <w:rFonts w:ascii="Tahoma" w:eastAsia="Tahoma"/>
          <w:color w:val="231F20"/>
          <w:sz w:val="20"/>
        </w:rPr>
        <w:t>go</w:t>
      </w:r>
      <w:r>
        <w:rPr>
          <w:rFonts w:ascii="Tahoma" w:eastAsia="Tahoma"/>
          <w:color w:val="231F20"/>
          <w:spacing w:val="-10"/>
          <w:sz w:val="20"/>
        </w:rPr>
        <w:t xml:space="preserve"> </w:t>
      </w:r>
      <w:r>
        <w:rPr>
          <w:rFonts w:ascii="Tahoma" w:eastAsia="Tahoma"/>
          <w:color w:val="231F20"/>
          <w:sz w:val="20"/>
        </w:rPr>
        <w:t>and</w:t>
      </w:r>
      <w:r>
        <w:rPr>
          <w:rFonts w:ascii="Tahoma" w:eastAsia="Tahoma"/>
          <w:color w:val="231F20"/>
          <w:spacing w:val="-11"/>
          <w:sz w:val="20"/>
        </w:rPr>
        <w:t xml:space="preserve"> </w:t>
      </w:r>
      <w:r>
        <w:rPr>
          <w:rFonts w:ascii="Tahoma" w:eastAsia="Tahoma"/>
          <w:color w:val="231F20"/>
          <w:sz w:val="20"/>
        </w:rPr>
        <w:t>see</w:t>
      </w:r>
      <w:r>
        <w:rPr>
          <w:rFonts w:ascii="Tahoma" w:eastAsia="Tahoma"/>
          <w:color w:val="231F20"/>
          <w:spacing w:val="-10"/>
          <w:sz w:val="20"/>
        </w:rPr>
        <w:t xml:space="preserve"> </w:t>
      </w:r>
      <w:r>
        <w:rPr>
          <w:rFonts w:ascii="Tahoma" w:eastAsia="Tahoma"/>
          <w:color w:val="231F20"/>
          <w:sz w:val="20"/>
        </w:rPr>
        <w:t>the</w:t>
      </w:r>
      <w:r>
        <w:rPr>
          <w:rFonts w:ascii="Tahoma" w:eastAsia="Tahoma"/>
          <w:color w:val="231F20"/>
          <w:spacing w:val="-10"/>
          <w:sz w:val="20"/>
        </w:rPr>
        <w:t xml:space="preserve"> </w:t>
      </w:r>
      <w:r>
        <w:rPr>
          <w:rFonts w:ascii="Tahoma" w:eastAsia="Tahoma"/>
          <w:color w:val="231F20"/>
          <w:sz w:val="20"/>
        </w:rPr>
        <w:t>museum?</w:t>
      </w:r>
      <w:r>
        <w:rPr>
          <w:rFonts w:ascii="Tahoma" w:eastAsia="Tahoma"/>
          <w:color w:val="231F20"/>
          <w:spacing w:val="42"/>
          <w:sz w:val="20"/>
        </w:rPr>
        <w:t xml:space="preserve"> </w:t>
      </w:r>
      <w:r>
        <w:rPr>
          <w:rFonts w:hint="eastAsia" w:ascii="宋体" w:eastAsia="宋体"/>
          <w:color w:val="231F20"/>
          <w:spacing w:val="-1"/>
          <w:sz w:val="20"/>
        </w:rPr>
        <w:t>我们去不去看那个博物馆？</w:t>
      </w:r>
    </w:p>
    <w:p w14:paraId="2DFC9704">
      <w:pPr>
        <w:spacing w:before="54"/>
        <w:ind w:left="1930" w:right="0" w:firstLine="0"/>
        <w:jc w:val="left"/>
        <w:rPr>
          <w:rFonts w:hint="eastAsia" w:ascii="宋体" w:hAnsi="宋体" w:eastAsia="宋体"/>
          <w:sz w:val="20"/>
        </w:rPr>
      </w:pPr>
      <w:r>
        <w:rPr>
          <w:rFonts w:ascii="Tahoma" w:hAnsi="Tahoma" w:eastAsia="Tahoma"/>
          <w:color w:val="231F20"/>
          <w:sz w:val="20"/>
        </w:rPr>
        <w:t>B:</w:t>
      </w:r>
      <w:r>
        <w:rPr>
          <w:rFonts w:ascii="Tahoma" w:hAnsi="Tahoma" w:eastAsia="Tahoma"/>
          <w:color w:val="231F20"/>
          <w:spacing w:val="-15"/>
          <w:sz w:val="20"/>
        </w:rPr>
        <w:t xml:space="preserve"> </w:t>
      </w:r>
      <w:r>
        <w:rPr>
          <w:rFonts w:ascii="Tahoma" w:hAnsi="Tahoma" w:eastAsia="Tahoma"/>
          <w:color w:val="231F20"/>
          <w:sz w:val="20"/>
        </w:rPr>
        <w:t>No,</w:t>
      </w:r>
      <w:r>
        <w:rPr>
          <w:rFonts w:ascii="Tahoma" w:hAnsi="Tahoma" w:eastAsia="Tahoma"/>
          <w:color w:val="231F20"/>
          <w:spacing w:val="-15"/>
          <w:sz w:val="20"/>
        </w:rPr>
        <w:t xml:space="preserve"> </w:t>
      </w:r>
      <w:r>
        <w:rPr>
          <w:rFonts w:ascii="Tahoma" w:hAnsi="Tahoma" w:eastAsia="Tahoma"/>
          <w:color w:val="231F20"/>
          <w:sz w:val="20"/>
        </w:rPr>
        <w:t>itʼs</w:t>
      </w:r>
      <w:r>
        <w:rPr>
          <w:rFonts w:ascii="Tahoma" w:hAnsi="Tahoma" w:eastAsia="Tahoma"/>
          <w:color w:val="231F20"/>
          <w:spacing w:val="-14"/>
          <w:sz w:val="20"/>
        </w:rPr>
        <w:t xml:space="preserve"> </w:t>
      </w:r>
      <w:r>
        <w:rPr>
          <w:rFonts w:ascii="Tahoma" w:hAnsi="Tahoma" w:eastAsia="Tahoma"/>
          <w:color w:val="231F20"/>
          <w:sz w:val="20"/>
        </w:rPr>
        <w:t>not</w:t>
      </w:r>
      <w:r>
        <w:rPr>
          <w:rFonts w:ascii="Tahoma" w:hAnsi="Tahoma" w:eastAsia="Tahoma"/>
          <w:color w:val="231F20"/>
          <w:spacing w:val="-15"/>
          <w:sz w:val="20"/>
        </w:rPr>
        <w:t xml:space="preserve"> </w:t>
      </w:r>
      <w:r>
        <w:rPr>
          <w:rFonts w:ascii="Tahoma" w:hAnsi="Tahoma" w:eastAsia="Tahoma"/>
          <w:color w:val="231F20"/>
          <w:sz w:val="20"/>
        </w:rPr>
        <w:t>worth</w:t>
      </w:r>
      <w:r>
        <w:rPr>
          <w:rFonts w:ascii="Tahoma" w:hAnsi="Tahoma" w:eastAsia="Tahoma"/>
          <w:color w:val="231F20"/>
          <w:spacing w:val="-14"/>
          <w:sz w:val="20"/>
        </w:rPr>
        <w:t xml:space="preserve"> </w:t>
      </w:r>
      <w:r>
        <w:rPr>
          <w:rFonts w:ascii="Tahoma" w:hAnsi="Tahoma" w:eastAsia="Tahoma"/>
          <w:color w:val="231F20"/>
          <w:sz w:val="20"/>
        </w:rPr>
        <w:t>it.</w:t>
      </w:r>
      <w:r>
        <w:rPr>
          <w:rFonts w:ascii="Tahoma" w:hAnsi="Tahoma" w:eastAsia="Tahoma"/>
          <w:color w:val="231F20"/>
          <w:spacing w:val="-15"/>
          <w:sz w:val="20"/>
        </w:rPr>
        <w:t xml:space="preserve"> </w:t>
      </w:r>
      <w:r>
        <w:rPr>
          <w:rFonts w:hint="eastAsia" w:ascii="宋体" w:hAnsi="宋体" w:eastAsia="宋体"/>
          <w:color w:val="231F20"/>
          <w:spacing w:val="-2"/>
          <w:sz w:val="20"/>
        </w:rPr>
        <w:t>不去，不值得去。</w:t>
      </w:r>
    </w:p>
    <w:p w14:paraId="4237CD5D">
      <w:pPr>
        <w:pStyle w:val="11"/>
        <w:spacing w:before="6"/>
        <w:rPr>
          <w:rFonts w:ascii="宋体"/>
          <w:sz w:val="26"/>
        </w:rPr>
      </w:pPr>
    </w:p>
    <w:p w14:paraId="36FBF17C">
      <w:pPr>
        <w:pStyle w:val="7"/>
        <w:ind w:left="1530"/>
      </w:pPr>
      <w:r>
        <mc:AlternateContent>
          <mc:Choice Requires="wps">
            <w:drawing>
              <wp:anchor distT="0" distB="0" distL="0" distR="0" simplePos="0" relativeHeight="25180569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396" name="Graphic 439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96" o:spid="_x0000_s1026" o:spt="100" style="position:absolute;left:0pt;margin-left:59.5pt;margin-top:1.45pt;height:18pt;width:7.45pt;mso-position-horizontal-relative:page;z-index:25180569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AlcrTZ&#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62435978">
      <w:pPr>
        <w:pStyle w:val="15"/>
        <w:numPr>
          <w:ilvl w:val="0"/>
          <w:numId w:val="119"/>
        </w:numPr>
        <w:tabs>
          <w:tab w:val="left" w:pos="1528"/>
          <w:tab w:val="left" w:pos="1530"/>
        </w:tabs>
        <w:spacing w:before="155" w:after="0" w:line="235" w:lineRule="auto"/>
        <w:ind w:left="1530" w:right="1358" w:hanging="341"/>
        <w:jc w:val="both"/>
        <w:rPr>
          <w:rFonts w:hint="eastAsia" w:ascii="宋体" w:hAnsi="宋体" w:eastAsia="宋体"/>
          <w:sz w:val="20"/>
        </w:rPr>
      </w:pPr>
      <w:r>
        <w:rPr>
          <w:rFonts w:ascii="Tahoma" w:hAnsi="Tahoma" w:eastAsia="Tahoma"/>
          <w:b/>
          <w:color w:val="231F20"/>
          <w:spacing w:val="-8"/>
          <w:sz w:val="24"/>
        </w:rPr>
        <w:t>To</w:t>
      </w:r>
      <w:r>
        <w:rPr>
          <w:rFonts w:ascii="Tahoma" w:hAnsi="Tahoma" w:eastAsia="Tahoma"/>
          <w:b/>
          <w:color w:val="231F20"/>
          <w:spacing w:val="-10"/>
          <w:sz w:val="24"/>
        </w:rPr>
        <w:t xml:space="preserve"> </w:t>
      </w:r>
      <w:r>
        <w:rPr>
          <w:rFonts w:ascii="Tahoma" w:hAnsi="Tahoma" w:eastAsia="Tahoma"/>
          <w:b/>
          <w:color w:val="231F20"/>
          <w:spacing w:val="-8"/>
          <w:sz w:val="24"/>
        </w:rPr>
        <w:t>a</w:t>
      </w:r>
      <w:r>
        <w:rPr>
          <w:rFonts w:ascii="Tahoma" w:hAnsi="Tahoma" w:eastAsia="Tahoma"/>
          <w:b/>
          <w:color w:val="231F20"/>
          <w:spacing w:val="-10"/>
          <w:sz w:val="24"/>
        </w:rPr>
        <w:t xml:space="preserve"> </w:t>
      </w:r>
      <w:r>
        <w:rPr>
          <w:rFonts w:ascii="Tahoma" w:hAnsi="Tahoma" w:eastAsia="Tahoma"/>
          <w:b/>
          <w:color w:val="231F20"/>
          <w:spacing w:val="-8"/>
          <w:sz w:val="24"/>
        </w:rPr>
        <w:t>person</w:t>
      </w:r>
      <w:r>
        <w:rPr>
          <w:rFonts w:ascii="Tahoma" w:hAnsi="Tahoma" w:eastAsia="Tahoma"/>
          <w:b/>
          <w:color w:val="231F20"/>
          <w:spacing w:val="-9"/>
          <w:sz w:val="24"/>
        </w:rPr>
        <w:t xml:space="preserve"> </w:t>
      </w:r>
      <w:r>
        <w:rPr>
          <w:rFonts w:ascii="Tahoma" w:hAnsi="Tahoma" w:eastAsia="Tahoma"/>
          <w:b/>
          <w:color w:val="231F20"/>
          <w:spacing w:val="-8"/>
          <w:sz w:val="24"/>
        </w:rPr>
        <w:t>nothing</w:t>
      </w:r>
      <w:r>
        <w:rPr>
          <w:rFonts w:ascii="Tahoma" w:hAnsi="Tahoma" w:eastAsia="Tahoma"/>
          <w:b/>
          <w:color w:val="231F20"/>
          <w:spacing w:val="-10"/>
          <w:sz w:val="24"/>
        </w:rPr>
        <w:t xml:space="preserve"> </w:t>
      </w:r>
      <w:r>
        <w:rPr>
          <w:rFonts w:ascii="Tahoma" w:hAnsi="Tahoma" w:eastAsia="Tahoma"/>
          <w:b/>
          <w:color w:val="231F20"/>
          <w:spacing w:val="-8"/>
          <w:sz w:val="24"/>
        </w:rPr>
        <w:t>is</w:t>
      </w:r>
      <w:r>
        <w:rPr>
          <w:rFonts w:ascii="Tahoma" w:hAnsi="Tahoma" w:eastAsia="Tahoma"/>
          <w:b/>
          <w:color w:val="231F20"/>
          <w:spacing w:val="-9"/>
          <w:sz w:val="24"/>
        </w:rPr>
        <w:t xml:space="preserve"> </w:t>
      </w:r>
      <w:r>
        <w:rPr>
          <w:rFonts w:ascii="Tahoma" w:hAnsi="Tahoma" w:eastAsia="Tahoma"/>
          <w:b/>
          <w:color w:val="231F20"/>
          <w:spacing w:val="-8"/>
          <w:sz w:val="24"/>
        </w:rPr>
        <w:t>more</w:t>
      </w:r>
      <w:r>
        <w:rPr>
          <w:rFonts w:ascii="Tahoma" w:hAnsi="Tahoma" w:eastAsia="Tahoma"/>
          <w:b/>
          <w:color w:val="231F20"/>
          <w:spacing w:val="-10"/>
          <w:sz w:val="24"/>
        </w:rPr>
        <w:t xml:space="preserve"> </w:t>
      </w:r>
      <w:r>
        <w:rPr>
          <w:rFonts w:ascii="Tahoma" w:hAnsi="Tahoma" w:eastAsia="Tahoma"/>
          <w:b/>
          <w:color w:val="231F20"/>
          <w:spacing w:val="-8"/>
          <w:sz w:val="24"/>
        </w:rPr>
        <w:t>precious</w:t>
      </w:r>
      <w:r>
        <w:rPr>
          <w:rFonts w:ascii="Tahoma" w:hAnsi="Tahoma" w:eastAsia="Tahoma"/>
          <w:b/>
          <w:color w:val="231F20"/>
          <w:spacing w:val="-10"/>
          <w:sz w:val="24"/>
        </w:rPr>
        <w:t xml:space="preserve"> </w:t>
      </w:r>
      <w:r>
        <w:rPr>
          <w:rFonts w:ascii="Tahoma" w:hAnsi="Tahoma" w:eastAsia="Tahoma"/>
          <w:b/>
          <w:color w:val="231F20"/>
          <w:spacing w:val="-8"/>
          <w:sz w:val="24"/>
        </w:rPr>
        <w:t>than</w:t>
      </w:r>
      <w:r>
        <w:rPr>
          <w:rFonts w:ascii="Tahoma" w:hAnsi="Tahoma" w:eastAsia="Tahoma"/>
          <w:b/>
          <w:color w:val="231F20"/>
          <w:spacing w:val="-9"/>
          <w:sz w:val="24"/>
        </w:rPr>
        <w:t xml:space="preserve"> </w:t>
      </w:r>
      <w:r>
        <w:rPr>
          <w:rFonts w:ascii="Tahoma" w:hAnsi="Tahoma" w:eastAsia="Tahoma"/>
          <w:b/>
          <w:color w:val="231F20"/>
          <w:spacing w:val="-8"/>
          <w:sz w:val="24"/>
        </w:rPr>
        <w:t>their</w:t>
      </w:r>
      <w:r>
        <w:rPr>
          <w:rFonts w:ascii="Tahoma" w:hAnsi="Tahoma" w:eastAsia="Tahoma"/>
          <w:b/>
          <w:color w:val="231F20"/>
          <w:spacing w:val="-10"/>
          <w:sz w:val="24"/>
        </w:rPr>
        <w:t xml:space="preserve"> </w:t>
      </w:r>
      <w:r>
        <w:rPr>
          <w:rFonts w:ascii="Tahoma" w:hAnsi="Tahoma" w:eastAsia="Tahoma"/>
          <w:b/>
          <w:color w:val="231F20"/>
          <w:spacing w:val="-8"/>
          <w:sz w:val="24"/>
        </w:rPr>
        <w:t>life,</w:t>
      </w:r>
      <w:r>
        <w:rPr>
          <w:rFonts w:ascii="Tahoma" w:hAnsi="Tahoma" w:eastAsia="Tahoma"/>
          <w:b/>
          <w:color w:val="231F20"/>
          <w:spacing w:val="-10"/>
          <w:sz w:val="24"/>
        </w:rPr>
        <w:t xml:space="preserve"> ... </w:t>
      </w:r>
      <w:r>
        <w:rPr>
          <w:rFonts w:hint="eastAsia" w:ascii="宋体" w:hAnsi="宋体" w:eastAsia="宋体"/>
          <w:color w:val="231F20"/>
          <w:spacing w:val="-8"/>
          <w:position w:val="2"/>
          <w:sz w:val="20"/>
        </w:rPr>
        <w:t>对一个人来说，没有什么比他们的</w:t>
      </w:r>
      <w:r>
        <w:rPr>
          <w:rFonts w:hint="eastAsia" w:ascii="宋体" w:hAnsi="宋体" w:eastAsia="宋体"/>
          <w:color w:val="231F20"/>
          <w:spacing w:val="-2"/>
          <w:sz w:val="20"/>
        </w:rPr>
        <w:t>生命更加珍贵了，⋯⋯</w:t>
      </w:r>
    </w:p>
    <w:p w14:paraId="6BEB4392">
      <w:pPr>
        <w:pStyle w:val="11"/>
        <w:spacing w:before="5"/>
        <w:rPr>
          <w:rFonts w:ascii="宋体"/>
          <w:sz w:val="18"/>
        </w:rPr>
      </w:pPr>
    </w:p>
    <w:p w14:paraId="7CA64943">
      <w:pPr>
        <w:spacing w:before="0" w:line="252" w:lineRule="auto"/>
        <w:ind w:left="1530" w:right="1347" w:firstLine="399"/>
        <w:jc w:val="both"/>
        <w:rPr>
          <w:rFonts w:hint="eastAsia" w:ascii="宋体" w:hAnsi="宋体" w:eastAsia="宋体"/>
          <w:sz w:val="20"/>
        </w:rPr>
      </w:pPr>
      <w:r>
        <w:rPr>
          <w:rFonts w:hint="eastAsia" w:ascii="宋体" w:hAnsi="宋体" w:eastAsia="宋体"/>
          <w:color w:val="231F20"/>
          <w:spacing w:val="3"/>
          <w:sz w:val="20"/>
        </w:rPr>
        <w:t>此处“</w:t>
      </w:r>
      <w:r>
        <w:rPr>
          <w:rFonts w:ascii="Tahoma" w:hAnsi="Tahoma" w:eastAsia="Tahoma"/>
          <w:color w:val="231F20"/>
          <w:sz w:val="20"/>
        </w:rPr>
        <w:t>nothing</w:t>
      </w:r>
      <w:r>
        <w:rPr>
          <w:rFonts w:ascii="Tahoma" w:hAnsi="Tahoma" w:eastAsia="Tahoma"/>
          <w:color w:val="231F20"/>
          <w:spacing w:val="-16"/>
          <w:sz w:val="20"/>
        </w:rPr>
        <w:t xml:space="preserve"> </w:t>
      </w:r>
      <w:r>
        <w:rPr>
          <w:rFonts w:ascii="Tahoma" w:hAnsi="Tahoma" w:eastAsia="Tahoma"/>
          <w:color w:val="231F20"/>
          <w:sz w:val="20"/>
        </w:rPr>
        <w:t>is</w:t>
      </w:r>
      <w:r>
        <w:rPr>
          <w:rFonts w:ascii="Tahoma" w:hAnsi="Tahoma" w:eastAsia="Tahoma"/>
          <w:color w:val="231F20"/>
          <w:spacing w:val="-8"/>
          <w:sz w:val="20"/>
        </w:rPr>
        <w:t xml:space="preserve"> +</w:t>
      </w:r>
      <w:r>
        <w:rPr>
          <w:rFonts w:hint="eastAsia" w:ascii="宋体" w:hAnsi="宋体" w:eastAsia="宋体"/>
          <w:color w:val="231F20"/>
          <w:sz w:val="20"/>
        </w:rPr>
        <w:t>（</w:t>
      </w:r>
      <w:r>
        <w:rPr>
          <w:rFonts w:hint="eastAsia" w:ascii="宋体" w:hAnsi="宋体" w:eastAsia="宋体"/>
          <w:color w:val="231F20"/>
          <w:spacing w:val="12"/>
          <w:sz w:val="20"/>
        </w:rPr>
        <w:t>形容词）</w:t>
      </w:r>
      <w:r>
        <w:rPr>
          <w:rFonts w:hint="eastAsia" w:ascii="宋体" w:hAnsi="宋体" w:eastAsia="宋体"/>
          <w:color w:val="231F20"/>
          <w:spacing w:val="-1"/>
          <w:sz w:val="20"/>
        </w:rPr>
        <w:t xml:space="preserve">比较级 </w:t>
      </w:r>
      <w:r>
        <w:rPr>
          <w:rFonts w:ascii="Tahoma" w:hAnsi="Tahoma" w:eastAsia="Tahoma"/>
          <w:color w:val="231F20"/>
          <w:spacing w:val="-8"/>
          <w:sz w:val="20"/>
        </w:rPr>
        <w:t xml:space="preserve">+ </w:t>
      </w:r>
      <w:r>
        <w:rPr>
          <w:rFonts w:ascii="Tahoma" w:hAnsi="Tahoma" w:eastAsia="Tahoma"/>
          <w:color w:val="231F20"/>
          <w:sz w:val="20"/>
        </w:rPr>
        <w:t>than</w:t>
      </w:r>
      <w:r>
        <w:rPr>
          <w:rFonts w:ascii="Tahoma" w:hAnsi="Tahoma" w:eastAsia="Tahoma"/>
          <w:color w:val="231F20"/>
          <w:spacing w:val="-4"/>
          <w:sz w:val="20"/>
        </w:rPr>
        <w:t xml:space="preserve"> ...</w:t>
      </w:r>
      <w:r>
        <w:rPr>
          <w:rFonts w:hint="eastAsia" w:ascii="宋体" w:hAnsi="宋体" w:eastAsia="宋体"/>
          <w:color w:val="231F20"/>
          <w:spacing w:val="5"/>
          <w:sz w:val="20"/>
        </w:rPr>
        <w:t>”是一个常见的句型，表示“没有什么比……更</w:t>
      </w:r>
      <w:r>
        <w:rPr>
          <w:rFonts w:hint="eastAsia" w:ascii="宋体" w:hAnsi="宋体" w:eastAsia="宋体"/>
          <w:color w:val="231F20"/>
          <w:spacing w:val="-2"/>
          <w:sz w:val="20"/>
        </w:rPr>
        <w:t>加……”。如：</w:t>
      </w:r>
    </w:p>
    <w:p w14:paraId="76B5FFDC">
      <w:pPr>
        <w:spacing w:before="2" w:line="252" w:lineRule="auto"/>
        <w:ind w:left="1530" w:right="1358" w:firstLine="400"/>
        <w:jc w:val="left"/>
        <w:rPr>
          <w:rFonts w:hint="eastAsia" w:ascii="宋体" w:eastAsia="宋体"/>
          <w:sz w:val="20"/>
        </w:rPr>
      </w:pPr>
      <w:r>
        <w:rPr>
          <w:rFonts w:ascii="Tahoma" w:eastAsia="Tahoma"/>
          <w:color w:val="231F20"/>
          <w:sz w:val="20"/>
        </w:rPr>
        <w:t>To</w:t>
      </w:r>
      <w:r>
        <w:rPr>
          <w:rFonts w:ascii="Tahoma" w:eastAsia="Tahoma"/>
          <w:color w:val="231F20"/>
          <w:spacing w:val="-16"/>
          <w:sz w:val="20"/>
        </w:rPr>
        <w:t xml:space="preserve"> </w:t>
      </w:r>
      <w:r>
        <w:rPr>
          <w:rFonts w:ascii="Tahoma" w:eastAsia="Tahoma"/>
          <w:color w:val="231F20"/>
          <w:sz w:val="20"/>
        </w:rPr>
        <w:t>me,</w:t>
      </w:r>
      <w:r>
        <w:rPr>
          <w:rFonts w:ascii="Tahoma" w:eastAsia="Tahoma"/>
          <w:color w:val="231F20"/>
          <w:spacing w:val="-16"/>
          <w:sz w:val="20"/>
        </w:rPr>
        <w:t xml:space="preserve"> </w:t>
      </w:r>
      <w:r>
        <w:rPr>
          <w:rFonts w:ascii="Tahoma" w:eastAsia="Tahoma"/>
          <w:color w:val="231F20"/>
          <w:sz w:val="20"/>
        </w:rPr>
        <w:t>nothing</w:t>
      </w:r>
      <w:r>
        <w:rPr>
          <w:rFonts w:ascii="Tahoma" w:eastAsia="Tahoma"/>
          <w:color w:val="231F20"/>
          <w:spacing w:val="-15"/>
          <w:sz w:val="20"/>
        </w:rPr>
        <w:t xml:space="preserve"> </w:t>
      </w:r>
      <w:r>
        <w:rPr>
          <w:rFonts w:ascii="Tahoma" w:eastAsia="Tahoma"/>
          <w:color w:val="231F20"/>
          <w:sz w:val="20"/>
        </w:rPr>
        <w:t>can</w:t>
      </w:r>
      <w:r>
        <w:rPr>
          <w:rFonts w:ascii="Tahoma" w:eastAsia="Tahoma"/>
          <w:color w:val="231F20"/>
          <w:spacing w:val="-16"/>
          <w:sz w:val="20"/>
        </w:rPr>
        <w:t xml:space="preserve"> </w:t>
      </w:r>
      <w:r>
        <w:rPr>
          <w:rFonts w:ascii="Tahoma" w:eastAsia="Tahoma"/>
          <w:color w:val="231F20"/>
          <w:sz w:val="20"/>
        </w:rPr>
        <w:t>be</w:t>
      </w:r>
      <w:r>
        <w:rPr>
          <w:rFonts w:ascii="Tahoma" w:eastAsia="Tahoma"/>
          <w:color w:val="231F20"/>
          <w:spacing w:val="-16"/>
          <w:sz w:val="20"/>
        </w:rPr>
        <w:t xml:space="preserve"> </w:t>
      </w:r>
      <w:r>
        <w:rPr>
          <w:rFonts w:ascii="Tahoma" w:eastAsia="Tahoma"/>
          <w:color w:val="231F20"/>
          <w:sz w:val="20"/>
        </w:rPr>
        <w:t>more</w:t>
      </w:r>
      <w:r>
        <w:rPr>
          <w:rFonts w:ascii="Tahoma" w:eastAsia="Tahoma"/>
          <w:color w:val="231F20"/>
          <w:spacing w:val="-15"/>
          <w:sz w:val="20"/>
        </w:rPr>
        <w:t xml:space="preserve"> </w:t>
      </w:r>
      <w:r>
        <w:rPr>
          <w:rFonts w:ascii="Tahoma" w:eastAsia="Tahoma"/>
          <w:color w:val="231F20"/>
          <w:sz w:val="20"/>
        </w:rPr>
        <w:t>important</w:t>
      </w:r>
      <w:r>
        <w:rPr>
          <w:rFonts w:ascii="Tahoma" w:eastAsia="Tahoma"/>
          <w:color w:val="231F20"/>
          <w:spacing w:val="-16"/>
          <w:sz w:val="20"/>
        </w:rPr>
        <w:t xml:space="preserve"> </w:t>
      </w:r>
      <w:r>
        <w:rPr>
          <w:rFonts w:ascii="Tahoma" w:eastAsia="Tahoma"/>
          <w:color w:val="231F20"/>
          <w:sz w:val="20"/>
        </w:rPr>
        <w:t>than</w:t>
      </w:r>
      <w:r>
        <w:rPr>
          <w:rFonts w:ascii="Tahoma" w:eastAsia="Tahoma"/>
          <w:color w:val="231F20"/>
          <w:spacing w:val="-15"/>
          <w:sz w:val="20"/>
        </w:rPr>
        <w:t xml:space="preserve"> </w:t>
      </w:r>
      <w:r>
        <w:rPr>
          <w:rFonts w:ascii="Tahoma" w:eastAsia="Tahoma"/>
          <w:color w:val="231F20"/>
          <w:sz w:val="20"/>
        </w:rPr>
        <w:t>a</w:t>
      </w:r>
      <w:r>
        <w:rPr>
          <w:rFonts w:ascii="Tahoma" w:eastAsia="Tahoma"/>
          <w:color w:val="231F20"/>
          <w:spacing w:val="-16"/>
          <w:sz w:val="20"/>
        </w:rPr>
        <w:t xml:space="preserve"> </w:t>
      </w:r>
      <w:r>
        <w:rPr>
          <w:rFonts w:ascii="Tahoma" w:eastAsia="Tahoma"/>
          <w:color w:val="231F20"/>
          <w:sz w:val="20"/>
        </w:rPr>
        <w:t>healthy</w:t>
      </w:r>
      <w:r>
        <w:rPr>
          <w:rFonts w:ascii="Tahoma" w:eastAsia="Tahoma"/>
          <w:color w:val="231F20"/>
          <w:spacing w:val="-16"/>
          <w:sz w:val="20"/>
        </w:rPr>
        <w:t xml:space="preserve"> </w:t>
      </w:r>
      <w:r>
        <w:rPr>
          <w:rFonts w:ascii="Tahoma" w:eastAsia="Tahoma"/>
          <w:color w:val="231F20"/>
          <w:sz w:val="20"/>
        </w:rPr>
        <w:t>body</w:t>
      </w:r>
      <w:r>
        <w:rPr>
          <w:rFonts w:ascii="Tahoma" w:eastAsia="Tahoma"/>
          <w:color w:val="231F20"/>
          <w:spacing w:val="-8"/>
          <w:sz w:val="20"/>
        </w:rPr>
        <w:t xml:space="preserve">. </w:t>
      </w:r>
      <w:r>
        <w:rPr>
          <w:rFonts w:hint="eastAsia" w:ascii="宋体" w:eastAsia="宋体"/>
          <w:color w:val="231F20"/>
          <w:sz w:val="20"/>
        </w:rPr>
        <w:t>对我来说，没有什么比健康的身体更重</w:t>
      </w:r>
      <w:r>
        <w:rPr>
          <w:rFonts w:hint="eastAsia" w:ascii="宋体" w:eastAsia="宋体"/>
          <w:color w:val="231F20"/>
          <w:spacing w:val="-6"/>
          <w:sz w:val="20"/>
        </w:rPr>
        <w:t>要。</w:t>
      </w:r>
    </w:p>
    <w:p w14:paraId="1106B4D5">
      <w:pPr>
        <w:spacing w:before="1"/>
        <w:ind w:left="1930" w:right="0" w:firstLine="0"/>
        <w:jc w:val="left"/>
        <w:rPr>
          <w:rFonts w:hint="eastAsia" w:ascii="宋体" w:eastAsia="宋体"/>
          <w:sz w:val="20"/>
        </w:rPr>
      </w:pPr>
      <w:r>
        <w:rPr>
          <w:rFonts w:ascii="Tahoma" w:eastAsia="Tahoma"/>
          <w:color w:val="231F20"/>
          <w:spacing w:val="-2"/>
          <w:sz w:val="20"/>
        </w:rPr>
        <w:t>In</w:t>
      </w:r>
      <w:r>
        <w:rPr>
          <w:rFonts w:ascii="Tahoma" w:eastAsia="Tahoma"/>
          <w:color w:val="231F20"/>
          <w:spacing w:val="-12"/>
          <w:sz w:val="20"/>
        </w:rPr>
        <w:t xml:space="preserve"> </w:t>
      </w:r>
      <w:r>
        <w:rPr>
          <w:rFonts w:ascii="Tahoma" w:eastAsia="Tahoma"/>
          <w:color w:val="231F20"/>
          <w:spacing w:val="-2"/>
          <w:sz w:val="20"/>
        </w:rPr>
        <w:t>my</w:t>
      </w:r>
      <w:r>
        <w:rPr>
          <w:rFonts w:ascii="Tahoma" w:eastAsia="Tahoma"/>
          <w:color w:val="231F20"/>
          <w:spacing w:val="-12"/>
          <w:sz w:val="20"/>
        </w:rPr>
        <w:t xml:space="preserve"> </w:t>
      </w:r>
      <w:r>
        <w:rPr>
          <w:rFonts w:ascii="Tahoma" w:eastAsia="Tahoma"/>
          <w:color w:val="231F20"/>
          <w:spacing w:val="-2"/>
          <w:sz w:val="20"/>
        </w:rPr>
        <w:t>eyes,</w:t>
      </w:r>
      <w:r>
        <w:rPr>
          <w:rFonts w:ascii="Tahoma" w:eastAsia="Tahoma"/>
          <w:color w:val="231F20"/>
          <w:spacing w:val="-11"/>
          <w:sz w:val="20"/>
        </w:rPr>
        <w:t xml:space="preserve"> </w:t>
      </w:r>
      <w:r>
        <w:rPr>
          <w:rFonts w:ascii="Tahoma" w:eastAsia="Tahoma"/>
          <w:color w:val="231F20"/>
          <w:spacing w:val="-2"/>
          <w:sz w:val="20"/>
        </w:rPr>
        <w:t>nothing</w:t>
      </w:r>
      <w:r>
        <w:rPr>
          <w:rFonts w:ascii="Tahoma" w:eastAsia="Tahoma"/>
          <w:color w:val="231F20"/>
          <w:spacing w:val="-12"/>
          <w:sz w:val="20"/>
        </w:rPr>
        <w:t xml:space="preserve"> </w:t>
      </w:r>
      <w:r>
        <w:rPr>
          <w:rFonts w:ascii="Tahoma" w:eastAsia="Tahoma"/>
          <w:color w:val="231F20"/>
          <w:spacing w:val="-2"/>
          <w:sz w:val="20"/>
        </w:rPr>
        <w:t>is</w:t>
      </w:r>
      <w:r>
        <w:rPr>
          <w:rFonts w:ascii="Tahoma" w:eastAsia="Tahoma"/>
          <w:color w:val="231F20"/>
          <w:spacing w:val="-12"/>
          <w:sz w:val="20"/>
        </w:rPr>
        <w:t xml:space="preserve"> </w:t>
      </w:r>
      <w:r>
        <w:rPr>
          <w:rFonts w:ascii="Tahoma" w:eastAsia="Tahoma"/>
          <w:color w:val="231F20"/>
          <w:spacing w:val="-2"/>
          <w:sz w:val="20"/>
        </w:rPr>
        <w:t>better</w:t>
      </w:r>
      <w:r>
        <w:rPr>
          <w:rFonts w:ascii="Tahoma" w:eastAsia="Tahoma"/>
          <w:color w:val="231F20"/>
          <w:spacing w:val="-11"/>
          <w:sz w:val="20"/>
        </w:rPr>
        <w:t xml:space="preserve"> </w:t>
      </w:r>
      <w:r>
        <w:rPr>
          <w:rFonts w:ascii="Tahoma" w:eastAsia="Tahoma"/>
          <w:color w:val="231F20"/>
          <w:spacing w:val="-2"/>
          <w:sz w:val="20"/>
        </w:rPr>
        <w:t>than</w:t>
      </w:r>
      <w:r>
        <w:rPr>
          <w:rFonts w:ascii="Tahoma" w:eastAsia="Tahoma"/>
          <w:color w:val="231F20"/>
          <w:spacing w:val="-12"/>
          <w:sz w:val="20"/>
        </w:rPr>
        <w:t xml:space="preserve"> </w:t>
      </w:r>
      <w:r>
        <w:rPr>
          <w:rFonts w:ascii="Tahoma" w:eastAsia="Tahoma"/>
          <w:color w:val="231F20"/>
          <w:spacing w:val="-2"/>
          <w:sz w:val="20"/>
        </w:rPr>
        <w:t>your</w:t>
      </w:r>
      <w:r>
        <w:rPr>
          <w:rFonts w:ascii="Tahoma" w:eastAsia="Tahoma"/>
          <w:color w:val="231F20"/>
          <w:spacing w:val="-12"/>
          <w:sz w:val="20"/>
        </w:rPr>
        <w:t xml:space="preserve"> </w:t>
      </w:r>
      <w:r>
        <w:rPr>
          <w:rFonts w:ascii="Tahoma" w:eastAsia="Tahoma"/>
          <w:color w:val="231F20"/>
          <w:spacing w:val="-2"/>
          <w:sz w:val="20"/>
        </w:rPr>
        <w:t>presence.</w:t>
      </w:r>
      <w:r>
        <w:rPr>
          <w:rFonts w:ascii="Tahoma" w:eastAsia="Tahoma"/>
          <w:color w:val="231F20"/>
          <w:spacing w:val="-11"/>
          <w:sz w:val="20"/>
        </w:rPr>
        <w:t xml:space="preserve"> </w:t>
      </w:r>
      <w:r>
        <w:rPr>
          <w:rFonts w:hint="eastAsia" w:ascii="宋体" w:eastAsia="宋体"/>
          <w:color w:val="231F20"/>
          <w:spacing w:val="-3"/>
          <w:sz w:val="20"/>
        </w:rPr>
        <w:t>依我看，没有什么比你亲自出席更好的了。</w:t>
      </w:r>
    </w:p>
    <w:p w14:paraId="6AF89A45">
      <w:pPr>
        <w:pStyle w:val="11"/>
        <w:spacing w:before="2"/>
        <w:rPr>
          <w:rFonts w:ascii="宋体"/>
        </w:rPr>
      </w:pPr>
    </w:p>
    <w:p w14:paraId="550742E2">
      <w:pPr>
        <w:spacing w:before="0" w:line="252" w:lineRule="auto"/>
        <w:ind w:left="1530" w:right="1351" w:firstLine="400"/>
        <w:jc w:val="both"/>
        <w:rPr>
          <w:rFonts w:hint="eastAsia" w:ascii="宋体" w:eastAsia="宋体"/>
          <w:sz w:val="20"/>
        </w:rPr>
      </w:pPr>
      <w:r>
        <w:rPr>
          <w:rFonts w:hint="eastAsia" w:ascii="宋体" w:eastAsia="宋体"/>
          <w:color w:val="231F20"/>
          <w:spacing w:val="13"/>
          <w:sz w:val="20"/>
        </w:rPr>
        <w:t>句中</w:t>
      </w:r>
      <w:r>
        <w:rPr>
          <w:rFonts w:ascii="Tahoma" w:eastAsia="Tahoma"/>
          <w:color w:val="231F20"/>
          <w:sz w:val="20"/>
        </w:rPr>
        <w:t>their</w:t>
      </w:r>
      <w:r>
        <w:rPr>
          <w:rFonts w:ascii="Tahoma" w:eastAsia="Tahoma"/>
          <w:color w:val="231F20"/>
          <w:spacing w:val="-16"/>
          <w:sz w:val="20"/>
        </w:rPr>
        <w:t xml:space="preserve"> </w:t>
      </w:r>
      <w:r>
        <w:rPr>
          <w:rFonts w:hint="eastAsia" w:ascii="宋体" w:eastAsia="宋体"/>
          <w:color w:val="231F20"/>
          <w:spacing w:val="9"/>
          <w:sz w:val="20"/>
        </w:rPr>
        <w:t>相当于</w:t>
      </w:r>
      <w:r>
        <w:rPr>
          <w:rFonts w:ascii="Tahoma" w:eastAsia="Tahoma"/>
          <w:color w:val="231F20"/>
          <w:sz w:val="20"/>
        </w:rPr>
        <w:t>his</w:t>
      </w:r>
      <w:r>
        <w:rPr>
          <w:rFonts w:ascii="Tahoma" w:eastAsia="Tahoma"/>
          <w:color w:val="231F20"/>
          <w:spacing w:val="3"/>
          <w:sz w:val="20"/>
        </w:rPr>
        <w:t xml:space="preserve"> </w:t>
      </w:r>
      <w:r>
        <w:rPr>
          <w:rFonts w:ascii="Tahoma" w:eastAsia="Tahoma"/>
          <w:color w:val="231F20"/>
          <w:sz w:val="20"/>
        </w:rPr>
        <w:t>or</w:t>
      </w:r>
      <w:r>
        <w:rPr>
          <w:rFonts w:ascii="Tahoma" w:eastAsia="Tahoma"/>
          <w:color w:val="231F20"/>
          <w:spacing w:val="28"/>
          <w:sz w:val="20"/>
        </w:rPr>
        <w:t xml:space="preserve"> </w:t>
      </w:r>
      <w:r>
        <w:rPr>
          <w:rFonts w:ascii="Tahoma" w:eastAsia="Tahoma"/>
          <w:color w:val="231F20"/>
          <w:sz w:val="20"/>
        </w:rPr>
        <w:t>her</w:t>
      </w:r>
      <w:r>
        <w:rPr>
          <w:rFonts w:hint="eastAsia" w:ascii="宋体" w:eastAsia="宋体"/>
          <w:color w:val="231F20"/>
          <w:spacing w:val="2"/>
          <w:sz w:val="20"/>
        </w:rPr>
        <w:t>。在现代英语中，人们对诸如</w:t>
      </w:r>
      <w:r>
        <w:rPr>
          <w:rFonts w:ascii="Tahoma" w:eastAsia="Tahoma"/>
          <w:color w:val="231F20"/>
          <w:sz w:val="20"/>
        </w:rPr>
        <w:t>person</w:t>
      </w:r>
      <w:r>
        <w:rPr>
          <w:rFonts w:hint="eastAsia" w:ascii="宋体" w:eastAsia="宋体"/>
          <w:color w:val="231F20"/>
          <w:sz w:val="20"/>
        </w:rPr>
        <w:t>、</w:t>
      </w:r>
      <w:r>
        <w:rPr>
          <w:rFonts w:ascii="Tahoma" w:eastAsia="Tahoma"/>
          <w:color w:val="231F20"/>
          <w:sz w:val="20"/>
        </w:rPr>
        <w:t>somebody</w:t>
      </w:r>
      <w:r>
        <w:rPr>
          <w:rFonts w:hint="eastAsia" w:ascii="宋体" w:eastAsia="宋体"/>
          <w:color w:val="231F20"/>
          <w:sz w:val="20"/>
        </w:rPr>
        <w:t>、</w:t>
      </w:r>
      <w:r>
        <w:rPr>
          <w:rFonts w:ascii="Tahoma" w:eastAsia="Tahoma"/>
          <w:color w:val="231F20"/>
          <w:sz w:val="20"/>
        </w:rPr>
        <w:t>anyone</w:t>
      </w:r>
      <w:r>
        <w:rPr>
          <w:rFonts w:ascii="Tahoma" w:eastAsia="Tahoma"/>
          <w:color w:val="231F20"/>
          <w:spacing w:val="-16"/>
          <w:sz w:val="20"/>
        </w:rPr>
        <w:t xml:space="preserve"> </w:t>
      </w:r>
      <w:r>
        <w:rPr>
          <w:rFonts w:hint="eastAsia" w:ascii="宋体" w:eastAsia="宋体"/>
          <w:color w:val="231F20"/>
          <w:sz w:val="20"/>
        </w:rPr>
        <w:t>这类性别不</w:t>
      </w:r>
      <w:r>
        <w:rPr>
          <w:rFonts w:hint="eastAsia" w:ascii="宋体" w:eastAsia="宋体"/>
          <w:color w:val="231F20"/>
          <w:spacing w:val="1"/>
          <w:sz w:val="20"/>
        </w:rPr>
        <w:t>明的指代，除了宽泛地使用</w:t>
      </w:r>
      <w:r>
        <w:rPr>
          <w:rFonts w:ascii="Tahoma" w:eastAsia="Tahoma"/>
          <w:color w:val="231F20"/>
          <w:sz w:val="20"/>
        </w:rPr>
        <w:t>he</w:t>
      </w:r>
      <w:r>
        <w:rPr>
          <w:rFonts w:ascii="Tahoma" w:eastAsia="Tahoma"/>
          <w:color w:val="231F20"/>
          <w:spacing w:val="-16"/>
          <w:sz w:val="20"/>
        </w:rPr>
        <w:t xml:space="preserve"> </w:t>
      </w:r>
      <w:r>
        <w:rPr>
          <w:rFonts w:ascii="Tahoma" w:eastAsia="Tahoma"/>
          <w:color w:val="231F20"/>
          <w:sz w:val="20"/>
        </w:rPr>
        <w:t>or</w:t>
      </w:r>
      <w:r>
        <w:rPr>
          <w:rFonts w:ascii="Tahoma" w:eastAsia="Tahoma"/>
          <w:color w:val="231F20"/>
          <w:spacing w:val="-16"/>
          <w:sz w:val="20"/>
        </w:rPr>
        <w:t xml:space="preserve"> </w:t>
      </w:r>
      <w:r>
        <w:rPr>
          <w:rFonts w:ascii="Tahoma" w:eastAsia="Tahoma"/>
          <w:color w:val="231F20"/>
          <w:sz w:val="20"/>
        </w:rPr>
        <w:t>she</w:t>
      </w:r>
      <w:r>
        <w:rPr>
          <w:rFonts w:hint="eastAsia" w:ascii="宋体" w:eastAsia="宋体"/>
          <w:color w:val="231F20"/>
          <w:sz w:val="20"/>
        </w:rPr>
        <w:t>、</w:t>
      </w:r>
      <w:r>
        <w:rPr>
          <w:rFonts w:ascii="Tahoma" w:eastAsia="Tahoma"/>
          <w:color w:val="231F20"/>
          <w:sz w:val="20"/>
        </w:rPr>
        <w:t>him</w:t>
      </w:r>
      <w:r>
        <w:rPr>
          <w:rFonts w:ascii="Tahoma" w:eastAsia="Tahoma"/>
          <w:color w:val="231F20"/>
          <w:spacing w:val="-15"/>
          <w:sz w:val="20"/>
        </w:rPr>
        <w:t xml:space="preserve"> </w:t>
      </w:r>
      <w:r>
        <w:rPr>
          <w:rFonts w:ascii="Tahoma" w:eastAsia="Tahoma"/>
          <w:color w:val="231F20"/>
          <w:sz w:val="20"/>
        </w:rPr>
        <w:t>or</w:t>
      </w:r>
      <w:r>
        <w:rPr>
          <w:rFonts w:ascii="Tahoma" w:eastAsia="Tahoma"/>
          <w:color w:val="231F20"/>
          <w:spacing w:val="-16"/>
          <w:sz w:val="20"/>
        </w:rPr>
        <w:t xml:space="preserve"> </w:t>
      </w:r>
      <w:r>
        <w:rPr>
          <w:rFonts w:ascii="Tahoma" w:eastAsia="Tahoma"/>
          <w:color w:val="231F20"/>
          <w:sz w:val="20"/>
        </w:rPr>
        <w:t>her</w:t>
      </w:r>
      <w:r>
        <w:rPr>
          <w:rFonts w:ascii="Tahoma" w:eastAsia="Tahoma"/>
          <w:color w:val="231F20"/>
          <w:spacing w:val="-16"/>
          <w:sz w:val="20"/>
        </w:rPr>
        <w:t xml:space="preserve"> </w:t>
      </w:r>
      <w:r>
        <w:rPr>
          <w:rFonts w:hint="eastAsia" w:ascii="宋体" w:eastAsia="宋体"/>
          <w:color w:val="231F20"/>
          <w:spacing w:val="13"/>
          <w:sz w:val="20"/>
        </w:rPr>
        <w:t>或</w:t>
      </w:r>
      <w:r>
        <w:rPr>
          <w:rFonts w:ascii="Tahoma" w:eastAsia="Tahoma"/>
          <w:color w:val="231F20"/>
          <w:sz w:val="20"/>
        </w:rPr>
        <w:t>his</w:t>
      </w:r>
      <w:r>
        <w:rPr>
          <w:rFonts w:ascii="Tahoma" w:eastAsia="Tahoma"/>
          <w:color w:val="231F20"/>
          <w:spacing w:val="-15"/>
          <w:sz w:val="20"/>
        </w:rPr>
        <w:t xml:space="preserve"> </w:t>
      </w:r>
      <w:r>
        <w:rPr>
          <w:rFonts w:ascii="Tahoma" w:eastAsia="Tahoma"/>
          <w:color w:val="231F20"/>
          <w:sz w:val="20"/>
        </w:rPr>
        <w:t>or</w:t>
      </w:r>
      <w:r>
        <w:rPr>
          <w:rFonts w:ascii="Tahoma" w:eastAsia="Tahoma"/>
          <w:color w:val="231F20"/>
          <w:spacing w:val="-16"/>
          <w:sz w:val="20"/>
        </w:rPr>
        <w:t xml:space="preserve"> </w:t>
      </w:r>
      <w:r>
        <w:rPr>
          <w:rFonts w:ascii="Tahoma" w:eastAsia="Tahoma"/>
          <w:color w:val="231F20"/>
          <w:sz w:val="20"/>
        </w:rPr>
        <w:t>her</w:t>
      </w:r>
      <w:r>
        <w:rPr>
          <w:rFonts w:ascii="Tahoma" w:eastAsia="Tahoma"/>
          <w:color w:val="231F20"/>
          <w:spacing w:val="-15"/>
          <w:sz w:val="20"/>
        </w:rPr>
        <w:t xml:space="preserve"> </w:t>
      </w:r>
      <w:r>
        <w:rPr>
          <w:rFonts w:hint="eastAsia" w:ascii="宋体" w:eastAsia="宋体"/>
          <w:color w:val="231F20"/>
          <w:sz w:val="20"/>
        </w:rPr>
        <w:t>外，更多时候会结合语境选用复数概念进</w:t>
      </w:r>
      <w:r>
        <w:rPr>
          <w:rFonts w:hint="eastAsia" w:ascii="宋体" w:eastAsia="宋体"/>
          <w:color w:val="231F20"/>
          <w:spacing w:val="2"/>
          <w:sz w:val="20"/>
        </w:rPr>
        <w:t>行指代，即使用</w:t>
      </w:r>
      <w:r>
        <w:rPr>
          <w:rFonts w:ascii="Tahoma" w:eastAsia="Tahoma"/>
          <w:color w:val="231F20"/>
          <w:sz w:val="20"/>
        </w:rPr>
        <w:t>they/them/their</w:t>
      </w:r>
      <w:r>
        <w:rPr>
          <w:rFonts w:hint="eastAsia" w:ascii="宋体" w:eastAsia="宋体"/>
          <w:color w:val="231F20"/>
          <w:sz w:val="20"/>
        </w:rPr>
        <w:t>。再如：</w:t>
      </w:r>
    </w:p>
    <w:p w14:paraId="01CDEC0F">
      <w:pPr>
        <w:spacing w:before="4" w:line="252" w:lineRule="auto"/>
        <w:ind w:left="1530" w:right="1358" w:firstLine="400"/>
        <w:jc w:val="both"/>
        <w:rPr>
          <w:rFonts w:hint="eastAsia" w:ascii="宋体" w:hAnsi="宋体" w:eastAsia="宋体"/>
          <w:sz w:val="20"/>
        </w:rPr>
      </w:pPr>
      <w:r>
        <w:rPr>
          <w:rFonts w:ascii="Tahoma" w:hAnsi="Tahoma" w:eastAsia="Tahoma"/>
          <w:color w:val="231F20"/>
          <w:sz w:val="20"/>
        </w:rPr>
        <w:t>Letʼs keep our voices low</w:t>
      </w:r>
      <w:r>
        <w:rPr>
          <w:rFonts w:hint="eastAsia" w:ascii="宋体" w:hAnsi="宋体" w:eastAsia="宋体"/>
          <w:color w:val="231F20"/>
          <w:sz w:val="20"/>
        </w:rPr>
        <w:t>―</w:t>
      </w:r>
      <w:r>
        <w:rPr>
          <w:rFonts w:ascii="Tahoma" w:hAnsi="Tahoma" w:eastAsia="Tahoma"/>
          <w:color w:val="231F20"/>
          <w:sz w:val="20"/>
        </w:rPr>
        <w:t xml:space="preserve">someone is taking their naps in the classroom. </w:t>
      </w:r>
      <w:r>
        <w:rPr>
          <w:rFonts w:hint="eastAsia" w:ascii="宋体" w:hAnsi="宋体" w:eastAsia="宋体"/>
          <w:color w:val="231F20"/>
          <w:sz w:val="20"/>
        </w:rPr>
        <w:t>我们说话低声些，有人</w:t>
      </w:r>
      <w:r>
        <w:rPr>
          <w:rFonts w:hint="eastAsia" w:ascii="宋体" w:hAnsi="宋体" w:eastAsia="宋体"/>
          <w:color w:val="231F20"/>
          <w:spacing w:val="-2"/>
          <w:sz w:val="20"/>
        </w:rPr>
        <w:t>在教室里午休呢。</w:t>
      </w:r>
    </w:p>
    <w:p w14:paraId="0FB3E0E0">
      <w:pPr>
        <w:spacing w:before="0"/>
        <w:ind w:left="1930" w:right="0" w:firstLine="0"/>
        <w:jc w:val="both"/>
        <w:rPr>
          <w:rFonts w:hint="eastAsia" w:ascii="宋体" w:hAnsi="宋体" w:eastAsia="宋体"/>
          <w:sz w:val="20"/>
        </w:rPr>
      </w:pPr>
      <w:r>
        <w:rPr>
          <w:rFonts w:ascii="Tahoma" w:hAnsi="Tahoma" w:eastAsia="Tahoma"/>
          <w:color w:val="231F20"/>
          <w:spacing w:val="-4"/>
          <w:sz w:val="20"/>
        </w:rPr>
        <w:t>If</w:t>
      </w:r>
      <w:r>
        <w:rPr>
          <w:rFonts w:ascii="Tahoma" w:hAnsi="Tahoma" w:eastAsia="Tahoma"/>
          <w:color w:val="231F20"/>
          <w:spacing w:val="-9"/>
          <w:sz w:val="20"/>
        </w:rPr>
        <w:t xml:space="preserve"> </w:t>
      </w:r>
      <w:r>
        <w:rPr>
          <w:rFonts w:ascii="Tahoma" w:hAnsi="Tahoma" w:eastAsia="Tahoma"/>
          <w:color w:val="231F20"/>
          <w:spacing w:val="-4"/>
          <w:sz w:val="20"/>
        </w:rPr>
        <w:t>anyone</w:t>
      </w:r>
      <w:r>
        <w:rPr>
          <w:rFonts w:ascii="Tahoma" w:hAnsi="Tahoma" w:eastAsia="Tahoma"/>
          <w:color w:val="231F20"/>
          <w:spacing w:val="-9"/>
          <w:sz w:val="20"/>
        </w:rPr>
        <w:t xml:space="preserve"> </w:t>
      </w:r>
      <w:r>
        <w:rPr>
          <w:rFonts w:ascii="Tahoma" w:hAnsi="Tahoma" w:eastAsia="Tahoma"/>
          <w:color w:val="231F20"/>
          <w:spacing w:val="-4"/>
          <w:sz w:val="20"/>
        </w:rPr>
        <w:t>ﬁnds</w:t>
      </w:r>
      <w:r>
        <w:rPr>
          <w:rFonts w:ascii="Tahoma" w:hAnsi="Tahoma" w:eastAsia="Tahoma"/>
          <w:color w:val="231F20"/>
          <w:spacing w:val="-8"/>
          <w:sz w:val="20"/>
        </w:rPr>
        <w:t xml:space="preserve"> </w:t>
      </w:r>
      <w:r>
        <w:rPr>
          <w:rFonts w:ascii="Tahoma" w:hAnsi="Tahoma" w:eastAsia="Tahoma"/>
          <w:color w:val="231F20"/>
          <w:spacing w:val="-4"/>
          <w:sz w:val="20"/>
        </w:rPr>
        <w:t>my</w:t>
      </w:r>
      <w:r>
        <w:rPr>
          <w:rFonts w:ascii="Tahoma" w:hAnsi="Tahoma" w:eastAsia="Tahoma"/>
          <w:color w:val="231F20"/>
          <w:spacing w:val="-9"/>
          <w:sz w:val="20"/>
        </w:rPr>
        <w:t xml:space="preserve"> </w:t>
      </w:r>
      <w:r>
        <w:rPr>
          <w:rFonts w:ascii="Tahoma" w:hAnsi="Tahoma" w:eastAsia="Tahoma"/>
          <w:color w:val="231F20"/>
          <w:spacing w:val="-4"/>
          <w:sz w:val="20"/>
        </w:rPr>
        <w:t>glasses</w:t>
      </w:r>
      <w:r>
        <w:rPr>
          <w:rFonts w:ascii="Tahoma" w:hAnsi="Tahoma" w:eastAsia="Tahoma"/>
          <w:color w:val="231F20"/>
          <w:spacing w:val="-7"/>
          <w:sz w:val="20"/>
        </w:rPr>
        <w:t xml:space="preserve">, </w:t>
      </w:r>
      <w:r>
        <w:rPr>
          <w:rFonts w:ascii="Tahoma" w:hAnsi="Tahoma" w:eastAsia="Tahoma"/>
          <w:color w:val="231F20"/>
          <w:spacing w:val="-4"/>
          <w:sz w:val="20"/>
        </w:rPr>
        <w:t>could</w:t>
      </w:r>
      <w:r>
        <w:rPr>
          <w:rFonts w:ascii="Tahoma" w:hAnsi="Tahoma" w:eastAsia="Tahoma"/>
          <w:color w:val="231F20"/>
          <w:spacing w:val="-9"/>
          <w:sz w:val="20"/>
        </w:rPr>
        <w:t xml:space="preserve"> </w:t>
      </w:r>
      <w:r>
        <w:rPr>
          <w:rFonts w:ascii="Tahoma" w:hAnsi="Tahoma" w:eastAsia="Tahoma"/>
          <w:color w:val="231F20"/>
          <w:spacing w:val="-4"/>
          <w:sz w:val="20"/>
        </w:rPr>
        <w:t>they</w:t>
      </w:r>
      <w:r>
        <w:rPr>
          <w:rFonts w:ascii="Tahoma" w:hAnsi="Tahoma" w:eastAsia="Tahoma"/>
          <w:color w:val="231F20"/>
          <w:spacing w:val="-8"/>
          <w:sz w:val="20"/>
        </w:rPr>
        <w:t xml:space="preserve"> </w:t>
      </w:r>
      <w:r>
        <w:rPr>
          <w:rFonts w:ascii="Tahoma" w:hAnsi="Tahoma" w:eastAsia="Tahoma"/>
          <w:color w:val="231F20"/>
          <w:spacing w:val="-4"/>
          <w:sz w:val="20"/>
        </w:rPr>
        <w:t>let</w:t>
      </w:r>
      <w:r>
        <w:rPr>
          <w:rFonts w:ascii="Tahoma" w:hAnsi="Tahoma" w:eastAsia="Tahoma"/>
          <w:color w:val="231F20"/>
          <w:spacing w:val="-9"/>
          <w:sz w:val="20"/>
        </w:rPr>
        <w:t xml:space="preserve"> </w:t>
      </w:r>
      <w:r>
        <w:rPr>
          <w:rFonts w:ascii="Tahoma" w:hAnsi="Tahoma" w:eastAsia="Tahoma"/>
          <w:color w:val="231F20"/>
          <w:spacing w:val="-4"/>
          <w:sz w:val="20"/>
        </w:rPr>
        <w:t>me</w:t>
      </w:r>
      <w:r>
        <w:rPr>
          <w:rFonts w:ascii="Tahoma" w:hAnsi="Tahoma" w:eastAsia="Tahoma"/>
          <w:color w:val="231F20"/>
          <w:spacing w:val="-8"/>
          <w:sz w:val="20"/>
        </w:rPr>
        <w:t xml:space="preserve"> </w:t>
      </w:r>
      <w:r>
        <w:rPr>
          <w:rFonts w:ascii="Tahoma" w:hAnsi="Tahoma" w:eastAsia="Tahoma"/>
          <w:color w:val="231F20"/>
          <w:spacing w:val="-4"/>
          <w:sz w:val="20"/>
        </w:rPr>
        <w:t>know</w:t>
      </w:r>
      <w:r>
        <w:rPr>
          <w:rFonts w:ascii="Tahoma" w:hAnsi="Tahoma" w:eastAsia="Tahoma"/>
          <w:color w:val="231F20"/>
          <w:spacing w:val="-7"/>
          <w:sz w:val="20"/>
        </w:rPr>
        <w:t xml:space="preserve">? </w:t>
      </w:r>
      <w:r>
        <w:rPr>
          <w:rFonts w:hint="eastAsia" w:ascii="宋体" w:hAnsi="宋体" w:eastAsia="宋体"/>
          <w:color w:val="231F20"/>
          <w:spacing w:val="-5"/>
          <w:sz w:val="20"/>
        </w:rPr>
        <w:t>如果有哪位看到我的眼镜了，麻烦告诉我好吗？</w:t>
      </w:r>
    </w:p>
    <w:p w14:paraId="2F30246F">
      <w:pPr>
        <w:pStyle w:val="11"/>
        <w:rPr>
          <w:rFonts w:ascii="宋体"/>
          <w:sz w:val="20"/>
        </w:rPr>
      </w:pPr>
    </w:p>
    <w:p w14:paraId="6995DF69">
      <w:pPr>
        <w:pStyle w:val="11"/>
        <w:spacing w:before="3"/>
        <w:rPr>
          <w:rFonts w:ascii="宋体"/>
          <w:sz w:val="20"/>
        </w:rPr>
      </w:pPr>
    </w:p>
    <w:p w14:paraId="41225832">
      <w:pPr>
        <w:spacing w:before="97"/>
        <w:ind w:left="619" w:right="0" w:firstLine="0"/>
        <w:jc w:val="left"/>
        <w:rPr>
          <w:rFonts w:ascii="Tahoma"/>
          <w:sz w:val="20"/>
        </w:rPr>
      </w:pPr>
      <w:r>
        <w:rPr>
          <w:rFonts w:ascii="Tahoma"/>
          <w:color w:val="231F20"/>
          <w:spacing w:val="-5"/>
          <w:sz w:val="20"/>
        </w:rPr>
        <w:t>92</w:t>
      </w:r>
    </w:p>
    <w:p w14:paraId="0A92DD0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93BF119">
      <w:pPr>
        <w:spacing w:after="0" w:line="240" w:lineRule="auto"/>
        <w:jc w:val="left"/>
        <w:rPr>
          <w:rFonts w:ascii="Tahoma"/>
          <w:sz w:val="20"/>
        </w:rPr>
        <w:sectPr>
          <w:pgSz w:w="11910" w:h="16840"/>
          <w:pgMar w:top="0" w:right="0" w:bottom="0" w:left="0" w:header="720" w:footer="720" w:gutter="0"/>
          <w:cols w:space="720" w:num="1"/>
        </w:sectPr>
      </w:pPr>
    </w:p>
    <w:p w14:paraId="7E8C1DEB">
      <w:pPr>
        <w:pStyle w:val="11"/>
        <w:rPr>
          <w:rFonts w:ascii="Tahoma"/>
          <w:sz w:val="20"/>
        </w:rPr>
      </w:pPr>
    </w:p>
    <w:p w14:paraId="56B4F067">
      <w:pPr>
        <w:pStyle w:val="11"/>
        <w:rPr>
          <w:rFonts w:ascii="Tahoma"/>
          <w:sz w:val="20"/>
        </w:rPr>
      </w:pPr>
    </w:p>
    <w:p w14:paraId="01AC0B5C">
      <w:pPr>
        <w:pStyle w:val="11"/>
        <w:rPr>
          <w:rFonts w:ascii="Tahoma"/>
          <w:sz w:val="20"/>
        </w:rPr>
      </w:pPr>
    </w:p>
    <w:p w14:paraId="1CE22593">
      <w:pPr>
        <w:pStyle w:val="11"/>
        <w:rPr>
          <w:rFonts w:ascii="Tahoma"/>
          <w:sz w:val="20"/>
        </w:rPr>
      </w:pPr>
    </w:p>
    <w:p w14:paraId="6A7E8E2A">
      <w:pPr>
        <w:pStyle w:val="11"/>
        <w:spacing w:before="4"/>
        <w:rPr>
          <w:rFonts w:ascii="Tahoma"/>
          <w:sz w:val="16"/>
        </w:rPr>
      </w:pPr>
    </w:p>
    <w:p w14:paraId="124C4239">
      <w:pPr>
        <w:pStyle w:val="15"/>
        <w:numPr>
          <w:ilvl w:val="0"/>
          <w:numId w:val="119"/>
        </w:numPr>
        <w:tabs>
          <w:tab w:val="left" w:pos="1698"/>
          <w:tab w:val="left" w:pos="1700"/>
        </w:tabs>
        <w:spacing w:before="111" w:after="0" w:line="232" w:lineRule="auto"/>
        <w:ind w:left="1700" w:right="1188" w:hanging="341"/>
        <w:jc w:val="both"/>
        <w:rPr>
          <w:rFonts w:hint="eastAsia" w:ascii="宋体" w:eastAsia="宋体"/>
          <w:sz w:val="20"/>
        </w:rPr>
      </w:pPr>
      <w:r>
        <mc:AlternateContent>
          <mc:Choice Requires="wps">
            <w:drawing>
              <wp:anchor distT="0" distB="0" distL="0" distR="0" simplePos="0" relativeHeight="251806720" behindDoc="0" locked="0" layoutInCell="1" allowOverlap="1">
                <wp:simplePos x="0" y="0"/>
                <wp:positionH relativeFrom="page">
                  <wp:posOffset>7235825</wp:posOffset>
                </wp:positionH>
                <wp:positionV relativeFrom="paragraph">
                  <wp:posOffset>-381635</wp:posOffset>
                </wp:positionV>
                <wp:extent cx="324485" cy="1270"/>
                <wp:effectExtent l="0" t="0" r="0" b="0"/>
                <wp:wrapNone/>
                <wp:docPr id="4418" name="Graphic 441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18" o:spid="_x0000_s1026" o:spt="100" style="position:absolute;left:0pt;margin-left:569.75pt;margin-top:-30.05pt;height:0.1pt;width:25.55pt;mso-position-horizontal-relative:page;z-index:251806720;mso-width-relative:page;mso-height-relative:page;" filled="f" stroked="t" coordsize="324485,1" o:gfxdata="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YB+ZzaAAAADQEA&#10;AA8AAAAAAAAAAQAgAAAAIgAAAGRycy9kb3ducmV2LnhtbFBLAQIUABQAAAAIAIdO4kBG7O8U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eastAsia="Tahoma"/>
          <w:b/>
          <w:color w:val="231F20"/>
          <w:w w:val="90"/>
          <w:sz w:val="24"/>
        </w:rPr>
        <w:t>These</w:t>
      </w:r>
      <w:r>
        <w:rPr>
          <w:rFonts w:ascii="Tahoma" w:eastAsia="Tahoma"/>
          <w:b/>
          <w:color w:val="231F20"/>
          <w:spacing w:val="-1"/>
          <w:w w:val="90"/>
          <w:sz w:val="24"/>
        </w:rPr>
        <w:t xml:space="preserve"> </w:t>
      </w:r>
      <w:r>
        <w:rPr>
          <w:rFonts w:ascii="Tahoma" w:eastAsia="Tahoma"/>
          <w:b/>
          <w:color w:val="231F20"/>
          <w:w w:val="90"/>
          <w:sz w:val="24"/>
        </w:rPr>
        <w:t>words</w:t>
      </w:r>
      <w:r>
        <w:rPr>
          <w:rFonts w:ascii="Tahoma" w:eastAsia="Tahoma"/>
          <w:b/>
          <w:color w:val="231F20"/>
          <w:spacing w:val="-1"/>
          <w:w w:val="90"/>
          <w:sz w:val="24"/>
        </w:rPr>
        <w:t xml:space="preserve"> </w:t>
      </w:r>
      <w:r>
        <w:rPr>
          <w:rFonts w:ascii="Tahoma" w:eastAsia="Tahoma"/>
          <w:b/>
          <w:color w:val="231F20"/>
          <w:w w:val="90"/>
          <w:sz w:val="24"/>
        </w:rPr>
        <w:t>of</w:t>
      </w:r>
      <w:r>
        <w:rPr>
          <w:rFonts w:ascii="Tahoma" w:eastAsia="Tahoma"/>
          <w:b/>
          <w:color w:val="231F20"/>
          <w:spacing w:val="-1"/>
          <w:w w:val="90"/>
          <w:sz w:val="24"/>
        </w:rPr>
        <w:t xml:space="preserve"> </w:t>
      </w:r>
      <w:r>
        <w:rPr>
          <w:rFonts w:ascii="Tahoma" w:eastAsia="Tahoma"/>
          <w:b/>
          <w:color w:val="231F20"/>
          <w:w w:val="90"/>
          <w:sz w:val="24"/>
        </w:rPr>
        <w:t>Dr</w:t>
      </w:r>
      <w:r>
        <w:rPr>
          <w:rFonts w:ascii="Tahoma" w:eastAsia="Tahoma"/>
          <w:b/>
          <w:color w:val="231F20"/>
          <w:spacing w:val="-1"/>
          <w:w w:val="90"/>
          <w:sz w:val="24"/>
        </w:rPr>
        <w:t xml:space="preserve"> </w:t>
      </w:r>
      <w:r>
        <w:rPr>
          <w:rFonts w:ascii="Tahoma" w:eastAsia="Tahoma"/>
          <w:b/>
          <w:color w:val="231F20"/>
          <w:w w:val="90"/>
          <w:sz w:val="24"/>
        </w:rPr>
        <w:t>Lin</w:t>
      </w:r>
      <w:r>
        <w:rPr>
          <w:rFonts w:ascii="Tahoma" w:eastAsia="Tahoma"/>
          <w:b/>
          <w:color w:val="231F20"/>
          <w:spacing w:val="-1"/>
          <w:w w:val="90"/>
          <w:sz w:val="24"/>
        </w:rPr>
        <w:t xml:space="preserve"> </w:t>
      </w:r>
      <w:r>
        <w:rPr>
          <w:rFonts w:ascii="Tahoma" w:eastAsia="Tahoma"/>
          <w:b/>
          <w:color w:val="231F20"/>
          <w:w w:val="90"/>
          <w:sz w:val="24"/>
        </w:rPr>
        <w:t>Qiaozhi</w:t>
      </w:r>
      <w:r>
        <w:rPr>
          <w:rFonts w:ascii="Tahoma" w:eastAsia="Tahoma"/>
          <w:b/>
          <w:color w:val="231F20"/>
          <w:spacing w:val="-1"/>
          <w:w w:val="90"/>
          <w:sz w:val="24"/>
        </w:rPr>
        <w:t xml:space="preserve"> </w:t>
      </w:r>
      <w:r>
        <w:rPr>
          <w:rFonts w:ascii="Tahoma" w:eastAsia="Tahoma"/>
          <w:b/>
          <w:color w:val="231F20"/>
          <w:w w:val="90"/>
          <w:sz w:val="24"/>
        </w:rPr>
        <w:t>give</w:t>
      </w:r>
      <w:r>
        <w:rPr>
          <w:rFonts w:ascii="Tahoma" w:eastAsia="Tahoma"/>
          <w:b/>
          <w:color w:val="231F20"/>
          <w:spacing w:val="-1"/>
          <w:w w:val="90"/>
          <w:sz w:val="24"/>
        </w:rPr>
        <w:t xml:space="preserve"> </w:t>
      </w:r>
      <w:r>
        <w:rPr>
          <w:rFonts w:ascii="Tahoma" w:eastAsia="Tahoma"/>
          <w:b/>
          <w:color w:val="231F20"/>
          <w:w w:val="90"/>
          <w:sz w:val="24"/>
        </w:rPr>
        <w:t>us</w:t>
      </w:r>
      <w:r>
        <w:rPr>
          <w:rFonts w:ascii="Tahoma" w:eastAsia="Tahoma"/>
          <w:b/>
          <w:color w:val="231F20"/>
          <w:spacing w:val="-1"/>
          <w:w w:val="90"/>
          <w:sz w:val="24"/>
        </w:rPr>
        <w:t xml:space="preserve"> </w:t>
      </w:r>
      <w:r>
        <w:rPr>
          <w:rFonts w:ascii="Tahoma" w:eastAsia="Tahoma"/>
          <w:b/>
          <w:color w:val="231F20"/>
          <w:w w:val="90"/>
          <w:sz w:val="24"/>
        </w:rPr>
        <w:t>a</w:t>
      </w:r>
      <w:r>
        <w:rPr>
          <w:rFonts w:ascii="Tahoma" w:eastAsia="Tahoma"/>
          <w:b/>
          <w:color w:val="231F20"/>
          <w:spacing w:val="-1"/>
          <w:w w:val="90"/>
          <w:sz w:val="24"/>
        </w:rPr>
        <w:t xml:space="preserve"> </w:t>
      </w:r>
      <w:r>
        <w:rPr>
          <w:rFonts w:ascii="Tahoma" w:eastAsia="Tahoma"/>
          <w:b/>
          <w:color w:val="231F20"/>
          <w:w w:val="90"/>
          <w:sz w:val="24"/>
        </w:rPr>
        <w:t>look</w:t>
      </w:r>
      <w:r>
        <w:rPr>
          <w:rFonts w:ascii="Tahoma" w:eastAsia="Tahoma"/>
          <w:b/>
          <w:color w:val="231F20"/>
          <w:spacing w:val="-1"/>
          <w:w w:val="90"/>
          <w:sz w:val="24"/>
        </w:rPr>
        <w:t xml:space="preserve"> </w:t>
      </w:r>
      <w:r>
        <w:rPr>
          <w:rFonts w:ascii="Tahoma" w:eastAsia="Tahoma"/>
          <w:b/>
          <w:color w:val="231F20"/>
          <w:w w:val="90"/>
          <w:sz w:val="24"/>
        </w:rPr>
        <w:t>into</w:t>
      </w:r>
      <w:r>
        <w:rPr>
          <w:rFonts w:ascii="Tahoma" w:eastAsia="Tahoma"/>
          <w:b/>
          <w:color w:val="231F20"/>
          <w:spacing w:val="-1"/>
          <w:w w:val="90"/>
          <w:sz w:val="24"/>
        </w:rPr>
        <w:t xml:space="preserve"> </w:t>
      </w:r>
      <w:r>
        <w:rPr>
          <w:rFonts w:ascii="Tahoma" w:eastAsia="Tahoma"/>
          <w:b/>
          <w:color w:val="231F20"/>
          <w:w w:val="90"/>
          <w:sz w:val="24"/>
        </w:rPr>
        <w:t>the</w:t>
      </w:r>
      <w:r>
        <w:rPr>
          <w:rFonts w:ascii="Tahoma" w:eastAsia="Tahoma"/>
          <w:b/>
          <w:color w:val="231F20"/>
          <w:spacing w:val="-1"/>
          <w:w w:val="90"/>
          <w:sz w:val="24"/>
        </w:rPr>
        <w:t xml:space="preserve"> </w:t>
      </w:r>
      <w:r>
        <w:rPr>
          <w:rFonts w:ascii="Tahoma" w:eastAsia="Tahoma"/>
          <w:b/>
          <w:color w:val="231F20"/>
          <w:w w:val="90"/>
          <w:sz w:val="24"/>
        </w:rPr>
        <w:t>heart</w:t>
      </w:r>
      <w:r>
        <w:rPr>
          <w:rFonts w:ascii="Tahoma" w:eastAsia="Tahoma"/>
          <w:b/>
          <w:color w:val="231F20"/>
          <w:spacing w:val="-1"/>
          <w:w w:val="90"/>
          <w:sz w:val="24"/>
        </w:rPr>
        <w:t xml:space="preserve"> </w:t>
      </w:r>
      <w:r>
        <w:rPr>
          <w:rFonts w:ascii="Tahoma" w:eastAsia="Tahoma"/>
          <w:b/>
          <w:color w:val="231F20"/>
          <w:w w:val="90"/>
          <w:sz w:val="24"/>
        </w:rPr>
        <w:t>of</w:t>
      </w:r>
      <w:r>
        <w:rPr>
          <w:rFonts w:ascii="Tahoma" w:eastAsia="Tahoma"/>
          <w:b/>
          <w:color w:val="231F20"/>
          <w:spacing w:val="-1"/>
          <w:w w:val="90"/>
          <w:sz w:val="24"/>
        </w:rPr>
        <w:t xml:space="preserve"> </w:t>
      </w:r>
      <w:r>
        <w:rPr>
          <w:rFonts w:ascii="Tahoma" w:eastAsia="Tahoma"/>
          <w:b/>
          <w:color w:val="231F20"/>
          <w:w w:val="90"/>
          <w:sz w:val="24"/>
        </w:rPr>
        <w:t>this</w:t>
      </w:r>
      <w:r>
        <w:rPr>
          <w:rFonts w:ascii="Tahoma" w:eastAsia="Tahoma"/>
          <w:b/>
          <w:color w:val="231F20"/>
          <w:spacing w:val="-1"/>
          <w:w w:val="90"/>
          <w:sz w:val="24"/>
        </w:rPr>
        <w:t xml:space="preserve"> </w:t>
      </w:r>
      <w:r>
        <w:rPr>
          <w:rFonts w:ascii="Tahoma" w:eastAsia="Tahoma"/>
          <w:b/>
          <w:color w:val="231F20"/>
          <w:w w:val="90"/>
          <w:sz w:val="24"/>
        </w:rPr>
        <w:t>amazing</w:t>
      </w:r>
      <w:r>
        <w:rPr>
          <w:rFonts w:ascii="Tahoma" w:eastAsia="Tahoma"/>
          <w:b/>
          <w:color w:val="231F20"/>
          <w:spacing w:val="-1"/>
          <w:w w:val="90"/>
          <w:sz w:val="24"/>
        </w:rPr>
        <w:t xml:space="preserve"> </w:t>
      </w:r>
      <w:r>
        <w:rPr>
          <w:rFonts w:ascii="Tahoma" w:eastAsia="Tahoma"/>
          <w:b/>
          <w:color w:val="231F20"/>
          <w:w w:val="90"/>
          <w:sz w:val="24"/>
        </w:rPr>
        <w:t xml:space="preserve">woman, </w:t>
      </w:r>
      <w:r>
        <w:rPr>
          <w:rFonts w:ascii="Tahoma" w:eastAsia="Tahoma"/>
          <w:b/>
          <w:color w:val="231F20"/>
          <w:spacing w:val="-10"/>
          <w:sz w:val="24"/>
        </w:rPr>
        <w:t>and</w:t>
      </w:r>
      <w:r>
        <w:rPr>
          <w:rFonts w:ascii="Tahoma" w:eastAsia="Tahoma"/>
          <w:b/>
          <w:color w:val="231F20"/>
          <w:spacing w:val="-8"/>
          <w:sz w:val="24"/>
        </w:rPr>
        <w:t xml:space="preserve"> </w:t>
      </w:r>
      <w:r>
        <w:rPr>
          <w:rFonts w:ascii="Tahoma" w:eastAsia="Tahoma"/>
          <w:b/>
          <w:color w:val="231F20"/>
          <w:spacing w:val="-10"/>
          <w:sz w:val="24"/>
        </w:rPr>
        <w:t>what</w:t>
      </w:r>
      <w:r>
        <w:rPr>
          <w:rFonts w:ascii="Tahoma" w:eastAsia="Tahoma"/>
          <w:b/>
          <w:color w:val="231F20"/>
          <w:spacing w:val="-7"/>
          <w:sz w:val="24"/>
        </w:rPr>
        <w:t xml:space="preserve"> </w:t>
      </w:r>
      <w:r>
        <w:rPr>
          <w:rFonts w:ascii="Tahoma" w:eastAsia="Tahoma"/>
          <w:b/>
          <w:color w:val="231F20"/>
          <w:spacing w:val="-10"/>
          <w:sz w:val="24"/>
        </w:rPr>
        <w:t>carried</w:t>
      </w:r>
      <w:r>
        <w:rPr>
          <w:rFonts w:ascii="Tahoma" w:eastAsia="Tahoma"/>
          <w:b/>
          <w:color w:val="231F20"/>
          <w:spacing w:val="-8"/>
          <w:sz w:val="24"/>
        </w:rPr>
        <w:t xml:space="preserve"> </w:t>
      </w:r>
      <w:r>
        <w:rPr>
          <w:rFonts w:ascii="Tahoma" w:eastAsia="Tahoma"/>
          <w:b/>
          <w:color w:val="231F20"/>
          <w:spacing w:val="-10"/>
          <w:sz w:val="24"/>
        </w:rPr>
        <w:t>her</w:t>
      </w:r>
      <w:r>
        <w:rPr>
          <w:rFonts w:ascii="Tahoma" w:eastAsia="Tahoma"/>
          <w:b/>
          <w:color w:val="231F20"/>
          <w:spacing w:val="-7"/>
          <w:sz w:val="24"/>
        </w:rPr>
        <w:t xml:space="preserve"> </w:t>
      </w:r>
      <w:r>
        <w:rPr>
          <w:rFonts w:ascii="Tahoma" w:eastAsia="Tahoma"/>
          <w:b/>
          <w:color w:val="231F20"/>
          <w:spacing w:val="-10"/>
          <w:sz w:val="24"/>
        </w:rPr>
        <w:t>through</w:t>
      </w:r>
      <w:r>
        <w:rPr>
          <w:rFonts w:ascii="Tahoma" w:eastAsia="Tahoma"/>
          <w:b/>
          <w:color w:val="231F20"/>
          <w:spacing w:val="-8"/>
          <w:sz w:val="24"/>
        </w:rPr>
        <w:t xml:space="preserve"> </w:t>
      </w:r>
      <w:r>
        <w:rPr>
          <w:rFonts w:ascii="Tahoma" w:eastAsia="Tahoma"/>
          <w:b/>
          <w:color w:val="231F20"/>
          <w:spacing w:val="-10"/>
          <w:sz w:val="24"/>
        </w:rPr>
        <w:t>a</w:t>
      </w:r>
      <w:r>
        <w:rPr>
          <w:rFonts w:ascii="Tahoma" w:eastAsia="Tahoma"/>
          <w:b/>
          <w:color w:val="231F20"/>
          <w:spacing w:val="-7"/>
          <w:sz w:val="24"/>
        </w:rPr>
        <w:t xml:space="preserve"> </w:t>
      </w:r>
      <w:r>
        <w:rPr>
          <w:rFonts w:ascii="Tahoma" w:eastAsia="Tahoma"/>
          <w:b/>
          <w:color w:val="231F20"/>
          <w:spacing w:val="-10"/>
          <w:sz w:val="24"/>
        </w:rPr>
        <w:t>life</w:t>
      </w:r>
      <w:r>
        <w:rPr>
          <w:rFonts w:ascii="Tahoma" w:eastAsia="Tahoma"/>
          <w:b/>
          <w:color w:val="231F20"/>
          <w:spacing w:val="-8"/>
          <w:sz w:val="24"/>
        </w:rPr>
        <w:t xml:space="preserve"> </w:t>
      </w:r>
      <w:r>
        <w:rPr>
          <w:rFonts w:ascii="Tahoma" w:eastAsia="Tahoma"/>
          <w:b/>
          <w:color w:val="231F20"/>
          <w:spacing w:val="-10"/>
          <w:sz w:val="24"/>
        </w:rPr>
        <w:t>of</w:t>
      </w:r>
      <w:r>
        <w:rPr>
          <w:rFonts w:ascii="Tahoma" w:eastAsia="Tahoma"/>
          <w:b/>
          <w:color w:val="231F20"/>
          <w:spacing w:val="-7"/>
          <w:sz w:val="24"/>
        </w:rPr>
        <w:t xml:space="preserve"> </w:t>
      </w:r>
      <w:r>
        <w:rPr>
          <w:rFonts w:ascii="Tahoma" w:eastAsia="Tahoma"/>
          <w:b/>
          <w:color w:val="231F20"/>
          <w:spacing w:val="-10"/>
          <w:sz w:val="24"/>
        </w:rPr>
        <w:t>hard</w:t>
      </w:r>
      <w:r>
        <w:rPr>
          <w:rFonts w:ascii="Tahoma" w:eastAsia="Tahoma"/>
          <w:b/>
          <w:color w:val="231F20"/>
          <w:spacing w:val="-8"/>
          <w:sz w:val="24"/>
        </w:rPr>
        <w:t xml:space="preserve"> </w:t>
      </w:r>
      <w:r>
        <w:rPr>
          <w:rFonts w:ascii="Tahoma" w:eastAsia="Tahoma"/>
          <w:b/>
          <w:color w:val="231F20"/>
          <w:spacing w:val="-10"/>
          <w:sz w:val="24"/>
        </w:rPr>
        <w:t>choices.</w:t>
      </w:r>
      <w:r>
        <w:rPr>
          <w:rFonts w:ascii="Tahoma" w:eastAsia="Tahoma"/>
          <w:b/>
          <w:color w:val="231F20"/>
          <w:spacing w:val="-7"/>
          <w:sz w:val="24"/>
        </w:rPr>
        <w:t xml:space="preserve"> </w:t>
      </w:r>
      <w:r>
        <w:rPr>
          <w:rFonts w:hint="eastAsia" w:ascii="宋体" w:eastAsia="宋体"/>
          <w:color w:val="231F20"/>
          <w:spacing w:val="-10"/>
          <w:position w:val="2"/>
          <w:sz w:val="20"/>
        </w:rPr>
        <w:t>林巧稚医生这一席话使我们得以窥见这</w:t>
      </w:r>
      <w:r>
        <w:rPr>
          <w:rFonts w:hint="eastAsia" w:ascii="宋体" w:eastAsia="宋体"/>
          <w:color w:val="231F20"/>
          <w:spacing w:val="-2"/>
          <w:sz w:val="20"/>
        </w:rPr>
        <w:t>位非凡女性的内心世界，并了解是什么支撑她度过充满艰难抉择的一生。</w:t>
      </w:r>
    </w:p>
    <w:p w14:paraId="2897E547">
      <w:pPr>
        <w:pStyle w:val="11"/>
        <w:rPr>
          <w:rFonts w:ascii="宋体"/>
          <w:sz w:val="17"/>
        </w:rPr>
      </w:pPr>
    </w:p>
    <w:p w14:paraId="7EBB5B10">
      <w:pPr>
        <w:spacing w:before="0" w:line="252" w:lineRule="auto"/>
        <w:ind w:left="1700" w:right="1183" w:firstLine="400"/>
        <w:jc w:val="both"/>
        <w:rPr>
          <w:rFonts w:hint="eastAsia" w:ascii="宋体" w:hAnsi="宋体" w:eastAsia="宋体"/>
          <w:sz w:val="20"/>
        </w:rPr>
      </w:pPr>
      <w:r>
        <w:rPr>
          <w:rFonts w:hint="eastAsia" w:ascii="宋体" w:hAnsi="宋体" w:eastAsia="宋体"/>
          <w:color w:val="231F20"/>
          <w:sz w:val="20"/>
        </w:rPr>
        <w:t>林巧稚（</w:t>
      </w:r>
      <w:r>
        <w:rPr>
          <w:color w:val="231F20"/>
          <w:sz w:val="20"/>
        </w:rPr>
        <w:t>1901</w:t>
      </w:r>
      <w:r>
        <w:rPr>
          <w:rFonts w:hint="eastAsia" w:ascii="宋体" w:hAnsi="宋体" w:eastAsia="宋体"/>
          <w:color w:val="231F20"/>
          <w:sz w:val="20"/>
        </w:rPr>
        <w:t>—</w:t>
      </w:r>
      <w:r>
        <w:rPr>
          <w:color w:val="231F20"/>
          <w:sz w:val="20"/>
        </w:rPr>
        <w:t>1983</w:t>
      </w:r>
      <w:r>
        <w:rPr>
          <w:rFonts w:hint="eastAsia" w:ascii="宋体" w:hAnsi="宋体" w:eastAsia="宋体"/>
          <w:color w:val="231F20"/>
          <w:sz w:val="20"/>
        </w:rPr>
        <w:t>），中国著名医学家，我国妇产科学的先驱。</w:t>
      </w:r>
      <w:r>
        <w:rPr>
          <w:color w:val="231F20"/>
          <w:sz w:val="20"/>
        </w:rPr>
        <w:t>1929</w:t>
      </w:r>
      <w:r>
        <w:rPr>
          <w:color w:val="231F20"/>
          <w:spacing w:val="-13"/>
          <w:sz w:val="20"/>
        </w:rPr>
        <w:t xml:space="preserve"> </w:t>
      </w:r>
      <w:r>
        <w:rPr>
          <w:rFonts w:hint="eastAsia" w:ascii="宋体" w:hAnsi="宋体" w:eastAsia="宋体"/>
          <w:color w:val="231F20"/>
          <w:sz w:val="20"/>
        </w:rPr>
        <w:t>年，林巧稚毕业于私立北</w:t>
      </w:r>
      <w:r>
        <w:rPr>
          <w:rFonts w:hint="eastAsia" w:ascii="宋体" w:hAnsi="宋体" w:eastAsia="宋体"/>
          <w:color w:val="231F20"/>
          <w:spacing w:val="-2"/>
          <w:sz w:val="20"/>
        </w:rPr>
        <w:t>平协和医学院（后更名为北京协和医学院），被聘为协和医院妇产科大夫，为该院第一位毕业留院的中国女医生。新中国成立后，她曾担任中华医学会副主席等职务，是中国科学院首届学部委员，在妇产医学和妇幼保健领域作出了杰出贡献。</w:t>
      </w:r>
    </w:p>
    <w:p w14:paraId="209ACED7">
      <w:pPr>
        <w:pStyle w:val="11"/>
        <w:spacing w:before="5"/>
        <w:rPr>
          <w:rFonts w:ascii="宋体"/>
          <w:sz w:val="21"/>
        </w:rPr>
      </w:pPr>
    </w:p>
    <w:p w14:paraId="43940F88">
      <w:pPr>
        <w:spacing w:before="0"/>
        <w:ind w:left="2100" w:right="0" w:firstLine="0"/>
        <w:jc w:val="left"/>
        <w:rPr>
          <w:rFonts w:hint="eastAsia" w:ascii="宋体" w:hAnsi="宋体" w:eastAsia="宋体"/>
          <w:sz w:val="20"/>
        </w:rPr>
      </w:pPr>
      <w:r>
        <w:rPr>
          <w:color w:val="231F20"/>
          <w:spacing w:val="-2"/>
          <w:sz w:val="20"/>
        </w:rPr>
        <w:t>carry</w:t>
      </w:r>
      <w:r>
        <w:rPr>
          <w:color w:val="231F20"/>
          <w:spacing w:val="17"/>
          <w:sz w:val="20"/>
        </w:rPr>
        <w:t xml:space="preserve"> </w:t>
      </w:r>
      <w:r>
        <w:rPr>
          <w:color w:val="231F20"/>
          <w:spacing w:val="-2"/>
          <w:sz w:val="20"/>
        </w:rPr>
        <w:t>sb</w:t>
      </w:r>
      <w:r>
        <w:rPr>
          <w:color w:val="231F20"/>
          <w:spacing w:val="17"/>
          <w:sz w:val="20"/>
        </w:rPr>
        <w:t xml:space="preserve"> </w:t>
      </w:r>
      <w:r>
        <w:rPr>
          <w:color w:val="231F20"/>
          <w:spacing w:val="-2"/>
          <w:sz w:val="20"/>
        </w:rPr>
        <w:t>through</w:t>
      </w:r>
      <w:r>
        <w:rPr>
          <w:color w:val="231F20"/>
          <w:spacing w:val="-23"/>
          <w:sz w:val="20"/>
        </w:rPr>
        <w:t xml:space="preserve"> </w:t>
      </w:r>
      <w:r>
        <w:rPr>
          <w:rFonts w:hint="eastAsia" w:ascii="宋体" w:hAnsi="宋体" w:eastAsia="宋体"/>
          <w:color w:val="231F20"/>
          <w:spacing w:val="-6"/>
          <w:sz w:val="20"/>
        </w:rPr>
        <w:t>为短语动词，表示“帮助或使得某人勇闯难关、战胜病魔等”。如：</w:t>
      </w:r>
    </w:p>
    <w:p w14:paraId="4D8D13CF">
      <w:pPr>
        <w:spacing w:before="14" w:line="252" w:lineRule="auto"/>
        <w:ind w:left="1700" w:right="1188" w:firstLine="400"/>
        <w:jc w:val="left"/>
        <w:rPr>
          <w:rFonts w:hint="eastAsia" w:ascii="宋体" w:eastAsia="宋体"/>
          <w:sz w:val="20"/>
        </w:rPr>
      </w:pPr>
      <w:r>
        <w:rPr>
          <w:rFonts w:ascii="Tahoma" w:eastAsia="Tahoma"/>
          <w:color w:val="231F20"/>
          <w:spacing w:val="-2"/>
          <w:sz w:val="20"/>
        </w:rPr>
        <w:t>My</w:t>
      </w:r>
      <w:r>
        <w:rPr>
          <w:rFonts w:ascii="Tahoma" w:eastAsia="Tahoma"/>
          <w:color w:val="231F20"/>
          <w:spacing w:val="-9"/>
          <w:sz w:val="20"/>
        </w:rPr>
        <w:t xml:space="preserve"> </w:t>
      </w:r>
      <w:r>
        <w:rPr>
          <w:rFonts w:ascii="Tahoma" w:eastAsia="Tahoma"/>
          <w:color w:val="231F20"/>
          <w:spacing w:val="-2"/>
          <w:sz w:val="20"/>
        </w:rPr>
        <w:t>confidence,</w:t>
      </w:r>
      <w:r>
        <w:rPr>
          <w:rFonts w:ascii="Tahoma" w:eastAsia="Tahoma"/>
          <w:color w:val="231F20"/>
          <w:spacing w:val="-9"/>
          <w:sz w:val="20"/>
        </w:rPr>
        <w:t xml:space="preserve"> </w:t>
      </w:r>
      <w:r>
        <w:rPr>
          <w:rFonts w:ascii="Tahoma" w:eastAsia="Tahoma"/>
          <w:color w:val="231F20"/>
          <w:spacing w:val="-2"/>
          <w:sz w:val="20"/>
        </w:rPr>
        <w:t>together</w:t>
      </w:r>
      <w:r>
        <w:rPr>
          <w:rFonts w:ascii="Tahoma" w:eastAsia="Tahoma"/>
          <w:color w:val="231F20"/>
          <w:spacing w:val="-9"/>
          <w:sz w:val="20"/>
        </w:rPr>
        <w:t xml:space="preserve"> </w:t>
      </w:r>
      <w:r>
        <w:rPr>
          <w:rFonts w:ascii="Tahoma" w:eastAsia="Tahoma"/>
          <w:color w:val="231F20"/>
          <w:spacing w:val="-2"/>
          <w:sz w:val="20"/>
        </w:rPr>
        <w:t>with</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skills</w:t>
      </w:r>
      <w:r>
        <w:rPr>
          <w:rFonts w:ascii="Tahoma" w:eastAsia="Tahoma"/>
          <w:color w:val="231F20"/>
          <w:spacing w:val="-9"/>
          <w:sz w:val="20"/>
        </w:rPr>
        <w:t xml:space="preserve"> </w:t>
      </w:r>
      <w:r>
        <w:rPr>
          <w:rFonts w:ascii="Tahoma" w:eastAsia="Tahoma"/>
          <w:color w:val="231F20"/>
          <w:spacing w:val="-2"/>
          <w:sz w:val="20"/>
        </w:rPr>
        <w:t>you</w:t>
      </w:r>
      <w:r>
        <w:rPr>
          <w:rFonts w:ascii="Tahoma" w:eastAsia="Tahoma"/>
          <w:color w:val="231F20"/>
          <w:spacing w:val="-9"/>
          <w:sz w:val="20"/>
        </w:rPr>
        <w:t xml:space="preserve"> </w:t>
      </w:r>
      <w:r>
        <w:rPr>
          <w:rFonts w:ascii="Tahoma" w:eastAsia="Tahoma"/>
          <w:color w:val="231F20"/>
          <w:spacing w:val="-2"/>
          <w:sz w:val="20"/>
        </w:rPr>
        <w:t>taught</w:t>
      </w:r>
      <w:r>
        <w:rPr>
          <w:rFonts w:ascii="Tahoma" w:eastAsia="Tahoma"/>
          <w:color w:val="231F20"/>
          <w:spacing w:val="-9"/>
          <w:sz w:val="20"/>
        </w:rPr>
        <w:t xml:space="preserve"> </w:t>
      </w:r>
      <w:r>
        <w:rPr>
          <w:rFonts w:ascii="Tahoma" w:eastAsia="Tahoma"/>
          <w:color w:val="231F20"/>
          <w:spacing w:val="-2"/>
          <w:sz w:val="20"/>
        </w:rPr>
        <w:t>me,</w:t>
      </w:r>
      <w:r>
        <w:rPr>
          <w:rFonts w:ascii="Tahoma" w:eastAsia="Tahoma"/>
          <w:color w:val="231F20"/>
          <w:spacing w:val="-9"/>
          <w:sz w:val="20"/>
        </w:rPr>
        <w:t xml:space="preserve"> </w:t>
      </w:r>
      <w:r>
        <w:rPr>
          <w:rFonts w:ascii="Tahoma" w:eastAsia="Tahoma"/>
          <w:color w:val="231F20"/>
          <w:spacing w:val="-2"/>
          <w:sz w:val="20"/>
        </w:rPr>
        <w:t>carried</w:t>
      </w:r>
      <w:r>
        <w:rPr>
          <w:rFonts w:ascii="Tahoma" w:eastAsia="Tahoma"/>
          <w:color w:val="231F20"/>
          <w:spacing w:val="-9"/>
          <w:sz w:val="20"/>
        </w:rPr>
        <w:t xml:space="preserve"> </w:t>
      </w:r>
      <w:r>
        <w:rPr>
          <w:rFonts w:ascii="Tahoma" w:eastAsia="Tahoma"/>
          <w:color w:val="231F20"/>
          <w:spacing w:val="-2"/>
          <w:sz w:val="20"/>
        </w:rPr>
        <w:t>me</w:t>
      </w:r>
      <w:r>
        <w:rPr>
          <w:rFonts w:ascii="Tahoma" w:eastAsia="Tahoma"/>
          <w:color w:val="231F20"/>
          <w:spacing w:val="-9"/>
          <w:sz w:val="20"/>
        </w:rPr>
        <w:t xml:space="preserve"> </w:t>
      </w:r>
      <w:r>
        <w:rPr>
          <w:rFonts w:ascii="Tahoma" w:eastAsia="Tahoma"/>
          <w:color w:val="231F20"/>
          <w:spacing w:val="-2"/>
          <w:sz w:val="20"/>
        </w:rPr>
        <w:t>through</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exams.</w:t>
      </w:r>
      <w:r>
        <w:rPr>
          <w:rFonts w:ascii="Tahoma" w:eastAsia="Tahoma"/>
          <w:color w:val="231F20"/>
          <w:spacing w:val="-9"/>
          <w:sz w:val="20"/>
        </w:rPr>
        <w:t xml:space="preserve"> </w:t>
      </w:r>
      <w:r>
        <w:rPr>
          <w:rFonts w:hint="eastAsia" w:ascii="宋体" w:eastAsia="宋体"/>
          <w:color w:val="231F20"/>
          <w:spacing w:val="-2"/>
          <w:sz w:val="20"/>
        </w:rPr>
        <w:t>我的信心，加上您教给我的技巧，帮助我通过了考试。</w:t>
      </w:r>
    </w:p>
    <w:p w14:paraId="2B631EB7">
      <w:pPr>
        <w:spacing w:before="1"/>
        <w:ind w:left="2100" w:right="0" w:firstLine="0"/>
        <w:jc w:val="left"/>
        <w:rPr>
          <w:rFonts w:hint="eastAsia" w:ascii="宋体" w:eastAsia="宋体"/>
          <w:sz w:val="20"/>
        </w:rPr>
      </w:pPr>
      <w:r>
        <w:rPr>
          <w:rFonts w:ascii="Tahoma" w:eastAsia="Tahoma"/>
          <w:color w:val="231F20"/>
          <w:spacing w:val="-4"/>
          <w:sz w:val="20"/>
        </w:rPr>
        <w:t>It</w:t>
      </w:r>
      <w:r>
        <w:rPr>
          <w:rFonts w:ascii="Tahoma" w:eastAsia="Tahoma"/>
          <w:color w:val="231F20"/>
          <w:spacing w:val="-2"/>
          <w:sz w:val="20"/>
        </w:rPr>
        <w:t xml:space="preserve"> </w:t>
      </w:r>
      <w:r>
        <w:rPr>
          <w:rFonts w:ascii="Tahoma" w:eastAsia="Tahoma"/>
          <w:color w:val="231F20"/>
          <w:spacing w:val="-4"/>
          <w:sz w:val="20"/>
        </w:rPr>
        <w:t>was</w:t>
      </w:r>
      <w:r>
        <w:rPr>
          <w:rFonts w:ascii="Tahoma" w:eastAsia="Tahoma"/>
          <w:color w:val="231F20"/>
          <w:spacing w:val="-1"/>
          <w:sz w:val="20"/>
        </w:rPr>
        <w:t xml:space="preserve"> </w:t>
      </w:r>
      <w:r>
        <w:rPr>
          <w:rFonts w:ascii="Tahoma" w:eastAsia="Tahoma"/>
          <w:color w:val="231F20"/>
          <w:spacing w:val="-4"/>
          <w:sz w:val="20"/>
        </w:rPr>
        <w:t>your</w:t>
      </w:r>
      <w:r>
        <w:rPr>
          <w:rFonts w:ascii="Tahoma" w:eastAsia="Tahoma"/>
          <w:color w:val="231F20"/>
          <w:spacing w:val="-2"/>
          <w:sz w:val="20"/>
        </w:rPr>
        <w:t xml:space="preserve"> </w:t>
      </w:r>
      <w:r>
        <w:rPr>
          <w:rFonts w:ascii="Tahoma" w:eastAsia="Tahoma"/>
          <w:color w:val="231F20"/>
          <w:spacing w:val="-4"/>
          <w:sz w:val="20"/>
        </w:rPr>
        <w:t>words</w:t>
      </w:r>
      <w:r>
        <w:rPr>
          <w:rFonts w:ascii="Tahoma" w:eastAsia="Tahoma"/>
          <w:color w:val="231F20"/>
          <w:spacing w:val="-1"/>
          <w:sz w:val="20"/>
        </w:rPr>
        <w:t xml:space="preserve"> </w:t>
      </w:r>
      <w:r>
        <w:rPr>
          <w:rFonts w:ascii="Tahoma" w:eastAsia="Tahoma"/>
          <w:color w:val="231F20"/>
          <w:spacing w:val="-4"/>
          <w:sz w:val="20"/>
        </w:rPr>
        <w:t>that</w:t>
      </w:r>
      <w:r>
        <w:rPr>
          <w:rFonts w:ascii="Tahoma" w:eastAsia="Tahoma"/>
          <w:color w:val="231F20"/>
          <w:spacing w:val="-2"/>
          <w:sz w:val="20"/>
        </w:rPr>
        <w:t xml:space="preserve"> </w:t>
      </w:r>
      <w:r>
        <w:rPr>
          <w:rFonts w:ascii="Tahoma" w:eastAsia="Tahoma"/>
          <w:color w:val="231F20"/>
          <w:spacing w:val="-4"/>
          <w:sz w:val="20"/>
        </w:rPr>
        <w:t>carried</w:t>
      </w:r>
      <w:r>
        <w:rPr>
          <w:rFonts w:ascii="Tahoma" w:eastAsia="Tahoma"/>
          <w:color w:val="231F20"/>
          <w:spacing w:val="-1"/>
          <w:sz w:val="20"/>
        </w:rPr>
        <w:t xml:space="preserve"> </w:t>
      </w:r>
      <w:r>
        <w:rPr>
          <w:rFonts w:ascii="Tahoma" w:eastAsia="Tahoma"/>
          <w:color w:val="231F20"/>
          <w:spacing w:val="-4"/>
          <w:sz w:val="20"/>
        </w:rPr>
        <w:t>her</w:t>
      </w:r>
      <w:r>
        <w:rPr>
          <w:rFonts w:ascii="Tahoma" w:eastAsia="Tahoma"/>
          <w:color w:val="231F20"/>
          <w:spacing w:val="-1"/>
          <w:sz w:val="20"/>
        </w:rPr>
        <w:t xml:space="preserve"> </w:t>
      </w:r>
      <w:r>
        <w:rPr>
          <w:rFonts w:ascii="Tahoma" w:eastAsia="Tahoma"/>
          <w:color w:val="231F20"/>
          <w:spacing w:val="-4"/>
          <w:sz w:val="20"/>
        </w:rPr>
        <w:t>through.</w:t>
      </w:r>
      <w:r>
        <w:rPr>
          <w:rFonts w:ascii="Tahoma" w:eastAsia="Tahoma"/>
          <w:color w:val="231F20"/>
          <w:spacing w:val="-2"/>
          <w:sz w:val="20"/>
        </w:rPr>
        <w:t xml:space="preserve"> </w:t>
      </w:r>
      <w:r>
        <w:rPr>
          <w:rFonts w:hint="eastAsia" w:ascii="宋体" w:eastAsia="宋体"/>
          <w:color w:val="231F20"/>
          <w:spacing w:val="-5"/>
          <w:sz w:val="20"/>
        </w:rPr>
        <w:t>是你的话支撑着她渡过了难关。</w:t>
      </w:r>
    </w:p>
    <w:p w14:paraId="1D60D98B">
      <w:pPr>
        <w:pStyle w:val="11"/>
        <w:spacing w:before="7"/>
        <w:rPr>
          <w:rFonts w:ascii="宋体"/>
          <w:sz w:val="23"/>
        </w:rPr>
      </w:pPr>
    </w:p>
    <w:p w14:paraId="07200B3B">
      <w:pPr>
        <w:pStyle w:val="15"/>
        <w:numPr>
          <w:ilvl w:val="0"/>
          <w:numId w:val="119"/>
        </w:numPr>
        <w:tabs>
          <w:tab w:val="left" w:pos="1698"/>
          <w:tab w:val="left" w:pos="1700"/>
        </w:tabs>
        <w:spacing w:before="0" w:after="0" w:line="223" w:lineRule="auto"/>
        <w:ind w:left="1700" w:right="1188" w:hanging="341"/>
        <w:jc w:val="both"/>
        <w:rPr>
          <w:rFonts w:hint="eastAsia" w:ascii="宋体" w:eastAsia="宋体"/>
          <w:sz w:val="20"/>
        </w:rPr>
      </w:pPr>
      <w:r>
        <w:rPr>
          <w:rFonts w:ascii="Tahoma" w:eastAsia="Tahoma"/>
          <w:b/>
          <w:color w:val="231F20"/>
          <w:w w:val="90"/>
          <w:sz w:val="24"/>
        </w:rPr>
        <w:t xml:space="preserve">At times she was even seen riding a donkey to faraway villages to provide medical </w:t>
      </w:r>
      <w:r>
        <w:rPr>
          <w:rFonts w:ascii="Tahoma" w:eastAsia="Tahoma"/>
          <w:b/>
          <w:color w:val="231F20"/>
          <w:sz w:val="24"/>
        </w:rPr>
        <w:t xml:space="preserve">care. </w:t>
      </w:r>
      <w:r>
        <w:rPr>
          <w:rFonts w:hint="eastAsia" w:ascii="宋体" w:eastAsia="宋体"/>
          <w:color w:val="231F20"/>
          <w:position w:val="2"/>
          <w:sz w:val="20"/>
        </w:rPr>
        <w:t>有时人们甚至会看到她骑着毛驴到遥远的村庄给人看病。</w:t>
      </w:r>
    </w:p>
    <w:p w14:paraId="09FB0802">
      <w:pPr>
        <w:spacing w:before="210" w:line="252" w:lineRule="auto"/>
        <w:ind w:left="1700" w:right="1185" w:firstLine="400"/>
        <w:jc w:val="both"/>
        <w:rPr>
          <w:rFonts w:hint="eastAsia" w:ascii="宋体" w:hAnsi="宋体" w:eastAsia="宋体"/>
          <w:sz w:val="20"/>
        </w:rPr>
      </w:pPr>
      <w:r>
        <w:rPr>
          <w:rFonts w:hint="eastAsia" w:ascii="宋体" w:hAnsi="宋体" w:eastAsia="宋体"/>
          <w:color w:val="231F20"/>
          <w:spacing w:val="-2"/>
          <w:sz w:val="20"/>
        </w:rPr>
        <w:t>与</w:t>
      </w:r>
      <w:r>
        <w:rPr>
          <w:rFonts w:ascii="Tahoma" w:hAnsi="Tahoma" w:eastAsia="Tahoma"/>
          <w:color w:val="231F20"/>
          <w:spacing w:val="-2"/>
          <w:sz w:val="20"/>
        </w:rPr>
        <w:t>see</w:t>
      </w:r>
      <w:r>
        <w:rPr>
          <w:rFonts w:ascii="Tahoma" w:hAnsi="Tahoma" w:eastAsia="Tahoma"/>
          <w:color w:val="231F20"/>
          <w:spacing w:val="40"/>
          <w:sz w:val="20"/>
        </w:rPr>
        <w:t xml:space="preserve"> </w:t>
      </w:r>
      <w:r>
        <w:rPr>
          <w:rFonts w:hint="eastAsia" w:ascii="宋体" w:hAnsi="宋体" w:eastAsia="宋体"/>
          <w:color w:val="231F20"/>
          <w:spacing w:val="-2"/>
          <w:sz w:val="20"/>
        </w:rPr>
        <w:t>类似的表示感觉和心理状态的动词，如</w:t>
      </w:r>
      <w:r>
        <w:rPr>
          <w:rFonts w:ascii="Tahoma" w:hAnsi="Tahoma" w:eastAsia="Tahoma"/>
          <w:color w:val="231F20"/>
          <w:spacing w:val="-2"/>
          <w:sz w:val="20"/>
        </w:rPr>
        <w:t>hear</w:t>
      </w:r>
      <w:r>
        <w:rPr>
          <w:rFonts w:hint="eastAsia" w:ascii="宋体" w:hAnsi="宋体" w:eastAsia="宋体"/>
          <w:color w:val="231F20"/>
          <w:spacing w:val="-2"/>
          <w:sz w:val="20"/>
        </w:rPr>
        <w:t>、</w:t>
      </w:r>
      <w:r>
        <w:rPr>
          <w:rFonts w:ascii="Tahoma" w:hAnsi="Tahoma" w:eastAsia="Tahoma"/>
          <w:color w:val="231F20"/>
          <w:spacing w:val="-2"/>
          <w:sz w:val="20"/>
        </w:rPr>
        <w:t>feel</w:t>
      </w:r>
      <w:r>
        <w:rPr>
          <w:rFonts w:hint="eastAsia" w:ascii="宋体" w:hAnsi="宋体" w:eastAsia="宋体"/>
          <w:color w:val="231F20"/>
          <w:spacing w:val="-2"/>
          <w:sz w:val="20"/>
        </w:rPr>
        <w:t>、</w:t>
      </w:r>
      <w:r>
        <w:rPr>
          <w:rFonts w:ascii="Tahoma" w:hAnsi="Tahoma" w:eastAsia="Tahoma"/>
          <w:color w:val="231F20"/>
          <w:spacing w:val="-2"/>
          <w:sz w:val="20"/>
        </w:rPr>
        <w:t>smell</w:t>
      </w:r>
      <w:r>
        <w:rPr>
          <w:rFonts w:hint="eastAsia" w:ascii="宋体" w:hAnsi="宋体" w:eastAsia="宋体"/>
          <w:color w:val="231F20"/>
          <w:spacing w:val="-2"/>
          <w:sz w:val="20"/>
        </w:rPr>
        <w:t>、</w:t>
      </w:r>
      <w:r>
        <w:rPr>
          <w:rFonts w:ascii="Tahoma" w:hAnsi="Tahoma" w:eastAsia="Tahoma"/>
          <w:color w:val="231F20"/>
          <w:spacing w:val="-2"/>
          <w:sz w:val="20"/>
        </w:rPr>
        <w:t>watch</w:t>
      </w:r>
      <w:r>
        <w:rPr>
          <w:rFonts w:hint="eastAsia" w:ascii="宋体" w:hAnsi="宋体" w:eastAsia="宋体"/>
          <w:color w:val="231F20"/>
          <w:spacing w:val="-2"/>
          <w:sz w:val="20"/>
        </w:rPr>
        <w:t>、</w:t>
      </w:r>
      <w:r>
        <w:rPr>
          <w:rFonts w:ascii="Tahoma" w:hAnsi="Tahoma" w:eastAsia="Tahoma"/>
          <w:color w:val="231F20"/>
          <w:spacing w:val="-2"/>
          <w:sz w:val="20"/>
        </w:rPr>
        <w:t>find</w:t>
      </w:r>
      <w:r>
        <w:rPr>
          <w:rFonts w:ascii="Tahoma" w:hAnsi="Tahoma" w:eastAsia="Tahoma"/>
          <w:color w:val="231F20"/>
          <w:spacing w:val="-14"/>
          <w:sz w:val="20"/>
        </w:rPr>
        <w:t xml:space="preserve"> </w:t>
      </w:r>
      <w:r>
        <w:rPr>
          <w:rFonts w:hint="eastAsia" w:ascii="宋体" w:hAnsi="宋体" w:eastAsia="宋体"/>
          <w:color w:val="231F20"/>
          <w:spacing w:val="-2"/>
          <w:sz w:val="20"/>
        </w:rPr>
        <w:t>等，其后都可接“宾</w:t>
      </w:r>
      <w:r>
        <w:rPr>
          <w:rFonts w:hint="eastAsia" w:ascii="宋体" w:hAnsi="宋体" w:eastAsia="宋体"/>
          <w:color w:val="231F20"/>
          <w:spacing w:val="25"/>
          <w:sz w:val="20"/>
        </w:rPr>
        <w:t>语</w:t>
      </w:r>
      <w:r>
        <w:rPr>
          <w:color w:val="231F20"/>
          <w:spacing w:val="-7"/>
          <w:sz w:val="20"/>
        </w:rPr>
        <w:t xml:space="preserve">+ </w:t>
      </w:r>
      <w:r>
        <w:rPr>
          <w:rFonts w:hint="eastAsia" w:ascii="宋体" w:hAnsi="宋体" w:eastAsia="宋体"/>
          <w:color w:val="231F20"/>
          <w:sz w:val="20"/>
        </w:rPr>
        <w:t>动词</w:t>
      </w:r>
      <w:r>
        <w:rPr>
          <w:i/>
          <w:color w:val="231F20"/>
          <w:sz w:val="20"/>
        </w:rPr>
        <w:t xml:space="preserve">-ing </w:t>
      </w:r>
      <w:r>
        <w:rPr>
          <w:rFonts w:hint="eastAsia" w:ascii="宋体" w:hAnsi="宋体" w:eastAsia="宋体"/>
          <w:color w:val="231F20"/>
          <w:sz w:val="20"/>
        </w:rPr>
        <w:t>形式”构成的复合宾语结构，动词</w:t>
      </w:r>
      <w:r>
        <w:rPr>
          <w:i/>
          <w:color w:val="231F20"/>
          <w:sz w:val="20"/>
        </w:rPr>
        <w:t xml:space="preserve">-ing </w:t>
      </w:r>
      <w:r>
        <w:rPr>
          <w:rFonts w:hint="eastAsia" w:ascii="宋体" w:hAnsi="宋体" w:eastAsia="宋体"/>
          <w:color w:val="231F20"/>
          <w:sz w:val="20"/>
        </w:rPr>
        <w:t>形式充当宾语补足语，用来补充说明宾语的动作和</w:t>
      </w:r>
      <w:r>
        <w:rPr>
          <w:rFonts w:hint="eastAsia" w:ascii="宋体" w:hAnsi="宋体" w:eastAsia="宋体"/>
          <w:color w:val="231F20"/>
          <w:spacing w:val="-2"/>
          <w:sz w:val="20"/>
        </w:rPr>
        <w:t>情况。如：</w:t>
      </w:r>
    </w:p>
    <w:p w14:paraId="0EB0A4DD">
      <w:pPr>
        <w:spacing w:before="11"/>
        <w:ind w:left="2100" w:right="0" w:firstLine="0"/>
        <w:jc w:val="left"/>
        <w:rPr>
          <w:rFonts w:hint="eastAsia" w:ascii="宋体" w:eastAsia="宋体"/>
          <w:sz w:val="20"/>
        </w:rPr>
      </w:pPr>
      <w:r>
        <w:rPr>
          <w:rFonts w:ascii="Tahoma" w:eastAsia="Tahoma"/>
          <w:color w:val="231F20"/>
          <w:spacing w:val="-2"/>
          <w:sz w:val="20"/>
        </w:rPr>
        <w:t>We</w:t>
      </w:r>
      <w:r>
        <w:rPr>
          <w:rFonts w:ascii="Tahoma" w:eastAsia="Tahoma"/>
          <w:color w:val="231F20"/>
          <w:spacing w:val="-10"/>
          <w:sz w:val="20"/>
        </w:rPr>
        <w:t xml:space="preserve"> </w:t>
      </w:r>
      <w:r>
        <w:rPr>
          <w:rFonts w:ascii="Tahoma" w:eastAsia="Tahoma"/>
          <w:color w:val="231F20"/>
          <w:spacing w:val="-2"/>
          <w:sz w:val="20"/>
        </w:rPr>
        <w:t>often</w:t>
      </w:r>
      <w:r>
        <w:rPr>
          <w:rFonts w:ascii="Tahoma" w:eastAsia="Tahoma"/>
          <w:color w:val="231F20"/>
          <w:spacing w:val="-10"/>
          <w:sz w:val="20"/>
        </w:rPr>
        <w:t xml:space="preserve"> </w:t>
      </w:r>
      <w:r>
        <w:rPr>
          <w:rFonts w:ascii="Tahoma" w:eastAsia="Tahoma"/>
          <w:color w:val="231F20"/>
          <w:spacing w:val="-2"/>
          <w:sz w:val="20"/>
        </w:rPr>
        <w:t>see</w:t>
      </w:r>
      <w:r>
        <w:rPr>
          <w:rFonts w:ascii="Tahoma" w:eastAsia="Tahoma"/>
          <w:color w:val="231F20"/>
          <w:spacing w:val="-10"/>
          <w:sz w:val="20"/>
        </w:rPr>
        <w:t xml:space="preserve"> </w:t>
      </w:r>
      <w:r>
        <w:rPr>
          <w:rFonts w:ascii="Tahoma" w:eastAsia="Tahoma"/>
          <w:color w:val="231F20"/>
          <w:spacing w:val="-2"/>
          <w:sz w:val="20"/>
        </w:rPr>
        <w:t>her</w:t>
      </w:r>
      <w:r>
        <w:rPr>
          <w:rFonts w:ascii="Tahoma" w:eastAsia="Tahoma"/>
          <w:color w:val="231F20"/>
          <w:spacing w:val="-9"/>
          <w:sz w:val="20"/>
        </w:rPr>
        <w:t xml:space="preserve"> </w:t>
      </w:r>
      <w:r>
        <w:rPr>
          <w:rFonts w:ascii="Tahoma" w:eastAsia="Tahoma"/>
          <w:color w:val="231F20"/>
          <w:spacing w:val="-2"/>
          <w:sz w:val="20"/>
        </w:rPr>
        <w:t>dancing</w:t>
      </w:r>
      <w:r>
        <w:rPr>
          <w:rFonts w:ascii="Tahoma" w:eastAsia="Tahoma"/>
          <w:color w:val="231F20"/>
          <w:spacing w:val="-10"/>
          <w:sz w:val="20"/>
        </w:rPr>
        <w:t xml:space="preserve"> </w:t>
      </w:r>
      <w:r>
        <w:rPr>
          <w:rFonts w:ascii="Tahoma" w:eastAsia="Tahoma"/>
          <w:color w:val="231F20"/>
          <w:spacing w:val="-2"/>
          <w:sz w:val="20"/>
        </w:rPr>
        <w:t>in</w:t>
      </w:r>
      <w:r>
        <w:rPr>
          <w:rFonts w:ascii="Tahoma" w:eastAsia="Tahoma"/>
          <w:color w:val="231F20"/>
          <w:spacing w:val="-10"/>
          <w:sz w:val="20"/>
        </w:rPr>
        <w:t xml:space="preserve"> </w:t>
      </w:r>
      <w:r>
        <w:rPr>
          <w:rFonts w:ascii="Tahoma" w:eastAsia="Tahoma"/>
          <w:color w:val="231F20"/>
          <w:spacing w:val="-2"/>
          <w:sz w:val="20"/>
        </w:rPr>
        <w:t>front</w:t>
      </w:r>
      <w:r>
        <w:rPr>
          <w:rFonts w:ascii="Tahoma" w:eastAsia="Tahoma"/>
          <w:color w:val="231F20"/>
          <w:spacing w:val="-10"/>
          <w:sz w:val="20"/>
        </w:rPr>
        <w:t xml:space="preserve"> </w:t>
      </w:r>
      <w:r>
        <w:rPr>
          <w:rFonts w:ascii="Tahoma" w:eastAsia="Tahoma"/>
          <w:color w:val="231F20"/>
          <w:spacing w:val="-2"/>
          <w:sz w:val="20"/>
        </w:rPr>
        <w:t>of</w:t>
      </w:r>
      <w:r>
        <w:rPr>
          <w:rFonts w:ascii="Tahoma" w:eastAsia="Tahoma"/>
          <w:color w:val="231F20"/>
          <w:spacing w:val="-10"/>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public.</w:t>
      </w:r>
      <w:r>
        <w:rPr>
          <w:rFonts w:ascii="Tahoma" w:eastAsia="Tahoma"/>
          <w:color w:val="231F20"/>
          <w:spacing w:val="-10"/>
          <w:sz w:val="20"/>
        </w:rPr>
        <w:t xml:space="preserve"> </w:t>
      </w:r>
      <w:r>
        <w:rPr>
          <w:rFonts w:hint="eastAsia" w:ascii="宋体" w:eastAsia="宋体"/>
          <w:color w:val="231F20"/>
          <w:spacing w:val="-3"/>
          <w:sz w:val="20"/>
        </w:rPr>
        <w:t>我们常常看到她在公众面前翩翩起舞。</w:t>
      </w:r>
    </w:p>
    <w:p w14:paraId="2F047621">
      <w:pPr>
        <w:spacing w:before="19"/>
        <w:ind w:left="2100" w:right="0" w:firstLine="0"/>
        <w:jc w:val="left"/>
        <w:rPr>
          <w:rFonts w:hint="eastAsia" w:ascii="宋体" w:hAnsi="宋体" w:eastAsia="宋体"/>
          <w:sz w:val="20"/>
        </w:rPr>
      </w:pPr>
      <w:r>
        <w:rPr>
          <w:rFonts w:ascii="Tahoma" w:hAnsi="Tahoma" w:eastAsia="Tahoma"/>
          <w:color w:val="231F20"/>
          <w:spacing w:val="-4"/>
          <w:sz w:val="20"/>
        </w:rPr>
        <w:t>I</w:t>
      </w:r>
      <w:r>
        <w:rPr>
          <w:rFonts w:ascii="Tahoma" w:hAnsi="Tahoma" w:eastAsia="Tahoma"/>
          <w:color w:val="231F20"/>
          <w:spacing w:val="-2"/>
          <w:sz w:val="20"/>
        </w:rPr>
        <w:t xml:space="preserve"> </w:t>
      </w:r>
      <w:r>
        <w:rPr>
          <w:rFonts w:ascii="Tahoma" w:hAnsi="Tahoma" w:eastAsia="Tahoma"/>
          <w:color w:val="231F20"/>
          <w:spacing w:val="-4"/>
          <w:sz w:val="20"/>
        </w:rPr>
        <w:t>didnʼt</w:t>
      </w:r>
      <w:r>
        <w:rPr>
          <w:rFonts w:ascii="Tahoma" w:hAnsi="Tahoma" w:eastAsia="Tahoma"/>
          <w:color w:val="231F20"/>
          <w:spacing w:val="-2"/>
          <w:sz w:val="20"/>
        </w:rPr>
        <w:t xml:space="preserve"> </w:t>
      </w:r>
      <w:r>
        <w:rPr>
          <w:rFonts w:ascii="Tahoma" w:hAnsi="Tahoma" w:eastAsia="Tahoma"/>
          <w:color w:val="231F20"/>
          <w:spacing w:val="-4"/>
          <w:sz w:val="20"/>
        </w:rPr>
        <w:t>notice</w:t>
      </w:r>
      <w:r>
        <w:rPr>
          <w:rFonts w:ascii="Tahoma" w:hAnsi="Tahoma" w:eastAsia="Tahoma"/>
          <w:color w:val="231F20"/>
          <w:spacing w:val="-2"/>
          <w:sz w:val="20"/>
        </w:rPr>
        <w:t xml:space="preserve"> </w:t>
      </w:r>
      <w:r>
        <w:rPr>
          <w:rFonts w:ascii="Tahoma" w:hAnsi="Tahoma" w:eastAsia="Tahoma"/>
          <w:color w:val="231F20"/>
          <w:spacing w:val="-4"/>
          <w:sz w:val="20"/>
        </w:rPr>
        <w:t>him</w:t>
      </w:r>
      <w:r>
        <w:rPr>
          <w:rFonts w:ascii="Tahoma" w:hAnsi="Tahoma" w:eastAsia="Tahoma"/>
          <w:color w:val="231F20"/>
          <w:spacing w:val="-1"/>
          <w:sz w:val="20"/>
        </w:rPr>
        <w:t xml:space="preserve"> </w:t>
      </w:r>
      <w:r>
        <w:rPr>
          <w:rFonts w:ascii="Tahoma" w:hAnsi="Tahoma" w:eastAsia="Tahoma"/>
          <w:color w:val="231F20"/>
          <w:spacing w:val="-4"/>
          <w:sz w:val="20"/>
        </w:rPr>
        <w:t>leaving</w:t>
      </w:r>
      <w:r>
        <w:rPr>
          <w:rFonts w:ascii="Tahoma" w:hAnsi="Tahoma" w:eastAsia="Tahoma"/>
          <w:color w:val="231F20"/>
          <w:spacing w:val="-2"/>
          <w:sz w:val="20"/>
        </w:rPr>
        <w:t xml:space="preserve"> </w:t>
      </w:r>
      <w:r>
        <w:rPr>
          <w:rFonts w:ascii="Tahoma" w:hAnsi="Tahoma" w:eastAsia="Tahoma"/>
          <w:color w:val="231F20"/>
          <w:spacing w:val="-4"/>
          <w:sz w:val="20"/>
        </w:rPr>
        <w:t>the</w:t>
      </w:r>
      <w:r>
        <w:rPr>
          <w:rFonts w:ascii="Tahoma" w:hAnsi="Tahoma" w:eastAsia="Tahoma"/>
          <w:color w:val="231F20"/>
          <w:spacing w:val="-2"/>
          <w:sz w:val="20"/>
        </w:rPr>
        <w:t xml:space="preserve"> </w:t>
      </w:r>
      <w:r>
        <w:rPr>
          <w:rFonts w:ascii="Tahoma" w:hAnsi="Tahoma" w:eastAsia="Tahoma"/>
          <w:color w:val="231F20"/>
          <w:spacing w:val="-4"/>
          <w:sz w:val="20"/>
        </w:rPr>
        <w:t>building.</w:t>
      </w:r>
      <w:r>
        <w:rPr>
          <w:rFonts w:ascii="Tahoma" w:hAnsi="Tahoma" w:eastAsia="Tahoma"/>
          <w:color w:val="231F20"/>
          <w:spacing w:val="-1"/>
          <w:sz w:val="20"/>
        </w:rPr>
        <w:t xml:space="preserve"> </w:t>
      </w:r>
      <w:r>
        <w:rPr>
          <w:rFonts w:hint="eastAsia" w:ascii="宋体" w:hAnsi="宋体" w:eastAsia="宋体"/>
          <w:color w:val="231F20"/>
          <w:spacing w:val="-5"/>
          <w:sz w:val="20"/>
        </w:rPr>
        <w:t>我没注意到他离开大楼。</w:t>
      </w:r>
    </w:p>
    <w:p w14:paraId="167577F1">
      <w:pPr>
        <w:pStyle w:val="11"/>
        <w:spacing w:before="8"/>
        <w:rPr>
          <w:rFonts w:ascii="宋体"/>
        </w:rPr>
      </w:pPr>
    </w:p>
    <w:p w14:paraId="5C199CF9">
      <w:pPr>
        <w:spacing w:before="0"/>
        <w:ind w:left="2100" w:right="0" w:firstLine="0"/>
        <w:jc w:val="left"/>
        <w:rPr>
          <w:rFonts w:hint="eastAsia" w:ascii="宋体" w:eastAsia="宋体"/>
          <w:sz w:val="20"/>
        </w:rPr>
      </w:pPr>
      <w:r>
        <w:rPr>
          <w:rFonts w:ascii="Tahoma" w:eastAsia="Tahoma"/>
          <w:color w:val="231F20"/>
          <w:spacing w:val="-2"/>
          <w:sz w:val="20"/>
        </w:rPr>
        <w:t>faraway</w:t>
      </w:r>
      <w:r>
        <w:rPr>
          <w:rFonts w:ascii="Tahoma" w:eastAsia="Tahoma"/>
          <w:color w:val="231F20"/>
          <w:spacing w:val="-9"/>
          <w:sz w:val="20"/>
        </w:rPr>
        <w:t xml:space="preserve"> </w:t>
      </w:r>
      <w:r>
        <w:rPr>
          <w:rFonts w:hint="eastAsia" w:ascii="宋体" w:eastAsia="宋体"/>
          <w:color w:val="231F20"/>
          <w:spacing w:val="-3"/>
          <w:sz w:val="20"/>
        </w:rPr>
        <w:t>是一个形容词，主要用作前置定语，修饰具体的名词。如：</w:t>
      </w:r>
    </w:p>
    <w:p w14:paraId="079D7875">
      <w:pPr>
        <w:spacing w:before="18" w:line="256" w:lineRule="auto"/>
        <w:ind w:left="1700" w:right="1188" w:firstLine="400"/>
        <w:jc w:val="left"/>
        <w:rPr>
          <w:rFonts w:hint="eastAsia" w:ascii="宋体" w:eastAsia="宋体"/>
          <w:sz w:val="20"/>
        </w:rPr>
      </w:pPr>
      <w:r>
        <w:rPr>
          <w:rFonts w:ascii="Tahoma" w:eastAsia="Tahoma"/>
          <w:color w:val="231F20"/>
          <w:spacing w:val="-2"/>
          <w:sz w:val="20"/>
        </w:rPr>
        <w:t>We</w:t>
      </w:r>
      <w:r>
        <w:rPr>
          <w:rFonts w:ascii="Tahoma" w:eastAsia="Tahoma"/>
          <w:color w:val="231F20"/>
          <w:spacing w:val="-10"/>
          <w:sz w:val="20"/>
        </w:rPr>
        <w:t xml:space="preserve"> </w:t>
      </w:r>
      <w:r>
        <w:rPr>
          <w:rFonts w:ascii="Tahoma" w:eastAsia="Tahoma"/>
          <w:color w:val="231F20"/>
          <w:spacing w:val="-2"/>
          <w:sz w:val="20"/>
        </w:rPr>
        <w:t>enjoy</w:t>
      </w:r>
      <w:r>
        <w:rPr>
          <w:rFonts w:ascii="Tahoma" w:eastAsia="Tahoma"/>
          <w:color w:val="231F20"/>
          <w:spacing w:val="-10"/>
          <w:sz w:val="20"/>
        </w:rPr>
        <w:t xml:space="preserve"> </w:t>
      </w:r>
      <w:r>
        <w:rPr>
          <w:rFonts w:ascii="Tahoma" w:eastAsia="Tahoma"/>
          <w:color w:val="231F20"/>
          <w:spacing w:val="-2"/>
          <w:sz w:val="20"/>
        </w:rPr>
        <w:t>his</w:t>
      </w:r>
      <w:r>
        <w:rPr>
          <w:rFonts w:ascii="Tahoma" w:eastAsia="Tahoma"/>
          <w:color w:val="231F20"/>
          <w:spacing w:val="-10"/>
          <w:sz w:val="20"/>
        </w:rPr>
        <w:t xml:space="preserve"> </w:t>
      </w:r>
      <w:r>
        <w:rPr>
          <w:rFonts w:ascii="Tahoma" w:eastAsia="Tahoma"/>
          <w:color w:val="231F20"/>
          <w:spacing w:val="-2"/>
          <w:sz w:val="20"/>
        </w:rPr>
        <w:t>stories</w:t>
      </w:r>
      <w:r>
        <w:rPr>
          <w:rFonts w:ascii="Tahoma" w:eastAsia="Tahoma"/>
          <w:color w:val="231F20"/>
          <w:spacing w:val="-10"/>
          <w:sz w:val="20"/>
        </w:rPr>
        <w:t xml:space="preserve"> </w:t>
      </w:r>
      <w:r>
        <w:rPr>
          <w:rFonts w:ascii="Tahoma" w:eastAsia="Tahoma"/>
          <w:color w:val="231F20"/>
          <w:spacing w:val="-2"/>
          <w:sz w:val="20"/>
        </w:rPr>
        <w:t>of</w:t>
      </w:r>
      <w:r>
        <w:rPr>
          <w:rFonts w:ascii="Tahoma" w:eastAsia="Tahoma"/>
          <w:color w:val="231F20"/>
          <w:spacing w:val="-10"/>
          <w:sz w:val="20"/>
        </w:rPr>
        <w:t xml:space="preserve"> </w:t>
      </w:r>
      <w:r>
        <w:rPr>
          <w:rFonts w:ascii="Tahoma" w:eastAsia="Tahoma"/>
          <w:color w:val="231F20"/>
          <w:spacing w:val="-2"/>
          <w:sz w:val="20"/>
        </w:rPr>
        <w:t>all</w:t>
      </w:r>
      <w:r>
        <w:rPr>
          <w:rFonts w:ascii="Tahoma" w:eastAsia="Tahoma"/>
          <w:color w:val="231F20"/>
          <w:spacing w:val="-10"/>
          <w:sz w:val="20"/>
        </w:rPr>
        <w:t xml:space="preserve"> </w:t>
      </w:r>
      <w:r>
        <w:rPr>
          <w:rFonts w:ascii="Tahoma" w:eastAsia="Tahoma"/>
          <w:color w:val="231F20"/>
          <w:spacing w:val="-2"/>
          <w:sz w:val="20"/>
        </w:rPr>
        <w:t>the</w:t>
      </w:r>
      <w:r>
        <w:rPr>
          <w:rFonts w:ascii="Tahoma" w:eastAsia="Tahoma"/>
          <w:color w:val="231F20"/>
          <w:spacing w:val="-10"/>
          <w:sz w:val="20"/>
        </w:rPr>
        <w:t xml:space="preserve"> </w:t>
      </w:r>
      <w:r>
        <w:rPr>
          <w:rFonts w:ascii="Tahoma" w:eastAsia="Tahoma"/>
          <w:color w:val="231F20"/>
          <w:spacing w:val="-2"/>
          <w:sz w:val="20"/>
        </w:rPr>
        <w:t>faraway</w:t>
      </w:r>
      <w:r>
        <w:rPr>
          <w:rFonts w:ascii="Tahoma" w:eastAsia="Tahoma"/>
          <w:color w:val="231F20"/>
          <w:spacing w:val="-10"/>
          <w:sz w:val="20"/>
        </w:rPr>
        <w:t xml:space="preserve"> </w:t>
      </w:r>
      <w:r>
        <w:rPr>
          <w:rFonts w:ascii="Tahoma" w:eastAsia="Tahoma"/>
          <w:color w:val="231F20"/>
          <w:spacing w:val="-2"/>
          <w:sz w:val="20"/>
        </w:rPr>
        <w:t>countries</w:t>
      </w:r>
      <w:r>
        <w:rPr>
          <w:rFonts w:ascii="Tahoma" w:eastAsia="Tahoma"/>
          <w:color w:val="231F20"/>
          <w:spacing w:val="-10"/>
          <w:sz w:val="20"/>
        </w:rPr>
        <w:t xml:space="preserve"> </w:t>
      </w:r>
      <w:r>
        <w:rPr>
          <w:rFonts w:ascii="Tahoma" w:eastAsia="Tahoma"/>
          <w:color w:val="231F20"/>
          <w:spacing w:val="-2"/>
          <w:sz w:val="20"/>
        </w:rPr>
        <w:t>he</w:t>
      </w:r>
      <w:r>
        <w:rPr>
          <w:rFonts w:ascii="Tahoma" w:eastAsia="Tahoma"/>
          <w:color w:val="231F20"/>
          <w:spacing w:val="-10"/>
          <w:sz w:val="20"/>
        </w:rPr>
        <w:t xml:space="preserve"> </w:t>
      </w:r>
      <w:r>
        <w:rPr>
          <w:rFonts w:ascii="Tahoma" w:eastAsia="Tahoma"/>
          <w:color w:val="231F20"/>
          <w:spacing w:val="-2"/>
          <w:sz w:val="20"/>
        </w:rPr>
        <w:t>has</w:t>
      </w:r>
      <w:r>
        <w:rPr>
          <w:rFonts w:ascii="Tahoma" w:eastAsia="Tahoma"/>
          <w:color w:val="231F20"/>
          <w:spacing w:val="-10"/>
          <w:sz w:val="20"/>
        </w:rPr>
        <w:t xml:space="preserve"> </w:t>
      </w:r>
      <w:r>
        <w:rPr>
          <w:rFonts w:ascii="Tahoma" w:eastAsia="Tahoma"/>
          <w:color w:val="231F20"/>
          <w:spacing w:val="-2"/>
          <w:sz w:val="20"/>
        </w:rPr>
        <w:t>visited.</w:t>
      </w:r>
      <w:r>
        <w:rPr>
          <w:rFonts w:ascii="Tahoma" w:eastAsia="Tahoma"/>
          <w:color w:val="231F20"/>
          <w:spacing w:val="-10"/>
          <w:sz w:val="20"/>
        </w:rPr>
        <w:t xml:space="preserve"> </w:t>
      </w:r>
      <w:r>
        <w:rPr>
          <w:rFonts w:hint="eastAsia" w:ascii="宋体" w:eastAsia="宋体"/>
          <w:color w:val="231F20"/>
          <w:spacing w:val="-2"/>
          <w:sz w:val="20"/>
        </w:rPr>
        <w:t>我们喜欢听他讲所有他去过的遥远国度的故事。</w:t>
      </w:r>
    </w:p>
    <w:p w14:paraId="5354677C">
      <w:pPr>
        <w:spacing w:before="0" w:line="256" w:lineRule="auto"/>
        <w:ind w:left="2100" w:right="2630" w:firstLine="0"/>
        <w:jc w:val="left"/>
        <w:rPr>
          <w:rFonts w:hint="eastAsia" w:ascii="宋体" w:eastAsia="宋体"/>
          <w:sz w:val="20"/>
        </w:rPr>
      </w:pPr>
      <w:r>
        <w:rPr>
          <w:rFonts w:hint="eastAsia" w:ascii="宋体" w:eastAsia="宋体"/>
          <w:color w:val="231F20"/>
          <w:spacing w:val="-1"/>
          <w:sz w:val="20"/>
        </w:rPr>
        <w:t>而</w:t>
      </w:r>
      <w:r>
        <w:rPr>
          <w:rFonts w:ascii="Tahoma" w:eastAsia="Tahoma"/>
          <w:color w:val="231F20"/>
          <w:spacing w:val="-1"/>
          <w:sz w:val="20"/>
        </w:rPr>
        <w:t>far</w:t>
      </w:r>
      <w:r>
        <w:rPr>
          <w:rFonts w:ascii="Tahoma" w:eastAsia="Tahoma"/>
          <w:color w:val="231F20"/>
          <w:spacing w:val="-7"/>
          <w:sz w:val="20"/>
        </w:rPr>
        <w:t xml:space="preserve"> </w:t>
      </w:r>
      <w:r>
        <w:rPr>
          <w:rFonts w:ascii="Tahoma" w:eastAsia="Tahoma"/>
          <w:color w:val="231F20"/>
          <w:spacing w:val="-1"/>
          <w:sz w:val="20"/>
        </w:rPr>
        <w:t>away</w:t>
      </w:r>
      <w:r>
        <w:rPr>
          <w:rFonts w:ascii="Tahoma" w:eastAsia="Tahoma"/>
          <w:color w:val="231F20"/>
          <w:spacing w:val="-38"/>
          <w:sz w:val="20"/>
        </w:rPr>
        <w:t xml:space="preserve"> </w:t>
      </w:r>
      <w:r>
        <w:rPr>
          <w:rFonts w:hint="eastAsia" w:ascii="宋体" w:eastAsia="宋体"/>
          <w:color w:val="231F20"/>
          <w:spacing w:val="-1"/>
          <w:sz w:val="20"/>
        </w:rPr>
        <w:t xml:space="preserve">短语则不同，除用作状语外，还可作后置定语，对名词进行限定。如： </w:t>
      </w:r>
      <w:r>
        <w:rPr>
          <w:rFonts w:ascii="Tahoma" w:eastAsia="Tahoma"/>
          <w:color w:val="231F20"/>
          <w:sz w:val="20"/>
        </w:rPr>
        <w:t>We</w:t>
      </w:r>
      <w:r>
        <w:rPr>
          <w:rFonts w:ascii="Tahoma" w:eastAsia="Tahoma"/>
          <w:color w:val="231F20"/>
          <w:spacing w:val="-3"/>
          <w:sz w:val="20"/>
        </w:rPr>
        <w:t xml:space="preserve"> </w:t>
      </w:r>
      <w:r>
        <w:rPr>
          <w:rFonts w:ascii="Tahoma" w:eastAsia="Tahoma"/>
          <w:color w:val="231F20"/>
          <w:sz w:val="20"/>
        </w:rPr>
        <w:t>could</w:t>
      </w:r>
      <w:r>
        <w:rPr>
          <w:rFonts w:ascii="Tahoma" w:eastAsia="Tahoma"/>
          <w:color w:val="231F20"/>
          <w:spacing w:val="-3"/>
          <w:sz w:val="20"/>
        </w:rPr>
        <w:t xml:space="preserve"> </w:t>
      </w:r>
      <w:r>
        <w:rPr>
          <w:rFonts w:ascii="Tahoma" w:eastAsia="Tahoma"/>
          <w:color w:val="231F20"/>
          <w:sz w:val="20"/>
        </w:rPr>
        <w:t>hear</w:t>
      </w:r>
      <w:r>
        <w:rPr>
          <w:rFonts w:ascii="Tahoma" w:eastAsia="Tahoma"/>
          <w:color w:val="231F20"/>
          <w:spacing w:val="-3"/>
          <w:sz w:val="20"/>
        </w:rPr>
        <w:t xml:space="preserve"> </w:t>
      </w:r>
      <w:r>
        <w:rPr>
          <w:rFonts w:ascii="Tahoma" w:eastAsia="Tahoma"/>
          <w:color w:val="231F20"/>
          <w:sz w:val="20"/>
        </w:rPr>
        <w:t>the</w:t>
      </w:r>
      <w:r>
        <w:rPr>
          <w:rFonts w:ascii="Tahoma" w:eastAsia="Tahoma"/>
          <w:color w:val="231F20"/>
          <w:spacing w:val="-3"/>
          <w:sz w:val="20"/>
        </w:rPr>
        <w:t xml:space="preserve"> </w:t>
      </w:r>
      <w:r>
        <w:rPr>
          <w:rFonts w:ascii="Tahoma" w:eastAsia="Tahoma"/>
          <w:color w:val="231F20"/>
          <w:sz w:val="20"/>
        </w:rPr>
        <w:t>sound</w:t>
      </w:r>
      <w:r>
        <w:rPr>
          <w:rFonts w:ascii="Tahoma" w:eastAsia="Tahoma"/>
          <w:color w:val="231F20"/>
          <w:spacing w:val="-3"/>
          <w:sz w:val="20"/>
        </w:rPr>
        <w:t xml:space="preserve"> </w:t>
      </w:r>
      <w:r>
        <w:rPr>
          <w:rFonts w:ascii="Tahoma" w:eastAsia="Tahoma"/>
          <w:color w:val="231F20"/>
          <w:sz w:val="20"/>
        </w:rPr>
        <w:t>of</w:t>
      </w:r>
      <w:r>
        <w:rPr>
          <w:rFonts w:ascii="Tahoma" w:eastAsia="Tahoma"/>
          <w:color w:val="231F20"/>
          <w:spacing w:val="-3"/>
          <w:sz w:val="20"/>
        </w:rPr>
        <w:t xml:space="preserve"> </w:t>
      </w:r>
      <w:r>
        <w:rPr>
          <w:rFonts w:ascii="Tahoma" w:eastAsia="Tahoma"/>
          <w:color w:val="231F20"/>
          <w:sz w:val="20"/>
        </w:rPr>
        <w:t>water</w:t>
      </w:r>
      <w:r>
        <w:rPr>
          <w:rFonts w:ascii="Tahoma" w:eastAsia="Tahoma"/>
          <w:color w:val="231F20"/>
          <w:spacing w:val="-3"/>
          <w:sz w:val="20"/>
        </w:rPr>
        <w:t xml:space="preserve"> </w:t>
      </w:r>
      <w:r>
        <w:rPr>
          <w:rFonts w:ascii="Tahoma" w:eastAsia="Tahoma"/>
          <w:color w:val="231F20"/>
          <w:sz w:val="20"/>
        </w:rPr>
        <w:t>not</w:t>
      </w:r>
      <w:r>
        <w:rPr>
          <w:rFonts w:ascii="Tahoma" w:eastAsia="Tahoma"/>
          <w:color w:val="231F20"/>
          <w:spacing w:val="-3"/>
          <w:sz w:val="20"/>
        </w:rPr>
        <w:t xml:space="preserve"> </w:t>
      </w:r>
      <w:r>
        <w:rPr>
          <w:rFonts w:ascii="Tahoma" w:eastAsia="Tahoma"/>
          <w:color w:val="231F20"/>
          <w:sz w:val="20"/>
        </w:rPr>
        <w:t>far</w:t>
      </w:r>
      <w:r>
        <w:rPr>
          <w:rFonts w:ascii="Tahoma" w:eastAsia="Tahoma"/>
          <w:color w:val="231F20"/>
          <w:spacing w:val="-3"/>
          <w:sz w:val="20"/>
        </w:rPr>
        <w:t xml:space="preserve"> </w:t>
      </w:r>
      <w:r>
        <w:rPr>
          <w:rFonts w:ascii="Tahoma" w:eastAsia="Tahoma"/>
          <w:color w:val="231F20"/>
          <w:sz w:val="20"/>
        </w:rPr>
        <w:t>away</w:t>
      </w:r>
      <w:r>
        <w:rPr>
          <w:rFonts w:ascii="Tahoma" w:eastAsia="Tahoma"/>
          <w:color w:val="231F20"/>
          <w:spacing w:val="-2"/>
          <w:sz w:val="20"/>
        </w:rPr>
        <w:t xml:space="preserve">. </w:t>
      </w:r>
      <w:r>
        <w:rPr>
          <w:rFonts w:hint="eastAsia" w:ascii="宋体" w:eastAsia="宋体"/>
          <w:color w:val="231F20"/>
          <w:sz w:val="20"/>
        </w:rPr>
        <w:t xml:space="preserve">我们听得见不远处水的响声。 </w:t>
      </w:r>
      <w:r>
        <w:rPr>
          <w:rFonts w:ascii="Tahoma" w:eastAsia="Tahoma"/>
          <w:color w:val="231F20"/>
          <w:sz w:val="20"/>
        </w:rPr>
        <w:t xml:space="preserve">Sam lives far away from his school. </w:t>
      </w:r>
      <w:r>
        <w:rPr>
          <w:rFonts w:hint="eastAsia" w:ascii="宋体" w:eastAsia="宋体"/>
          <w:color w:val="231F20"/>
          <w:sz w:val="20"/>
        </w:rPr>
        <w:t>萨姆住的地方离他的学校很远。</w:t>
      </w:r>
    </w:p>
    <w:p w14:paraId="70E941FC">
      <w:pPr>
        <w:pStyle w:val="11"/>
        <w:spacing w:before="4"/>
        <w:rPr>
          <w:rFonts w:ascii="宋体"/>
        </w:rPr>
      </w:pPr>
    </w:p>
    <w:p w14:paraId="37905F8C">
      <w:pPr>
        <w:pStyle w:val="15"/>
        <w:numPr>
          <w:ilvl w:val="0"/>
          <w:numId w:val="119"/>
        </w:numPr>
        <w:tabs>
          <w:tab w:val="left" w:pos="1698"/>
          <w:tab w:val="left" w:pos="1700"/>
        </w:tabs>
        <w:spacing w:before="0" w:after="0" w:line="228" w:lineRule="auto"/>
        <w:ind w:left="1700" w:right="1188" w:hanging="341"/>
        <w:jc w:val="both"/>
        <w:rPr>
          <w:rFonts w:hint="eastAsia" w:ascii="宋体" w:eastAsia="宋体"/>
          <w:sz w:val="24"/>
        </w:rPr>
      </w:pPr>
      <w:r>
        <w:rPr>
          <w:rFonts w:ascii="Tahoma" w:eastAsia="Tahoma"/>
          <w:b/>
          <w:color w:val="231F20"/>
          <w:spacing w:val="-10"/>
          <w:sz w:val="24"/>
        </w:rPr>
        <w:t>And</w:t>
      </w:r>
      <w:r>
        <w:rPr>
          <w:rFonts w:ascii="Tahoma" w:eastAsia="Tahoma"/>
          <w:b/>
          <w:color w:val="231F20"/>
          <w:spacing w:val="-7"/>
          <w:sz w:val="24"/>
        </w:rPr>
        <w:t xml:space="preserve"> </w:t>
      </w:r>
      <w:r>
        <w:rPr>
          <w:rFonts w:ascii="Tahoma" w:eastAsia="Tahoma"/>
          <w:b/>
          <w:color w:val="231F20"/>
          <w:spacing w:val="-10"/>
          <w:sz w:val="24"/>
        </w:rPr>
        <w:t>even</w:t>
      </w:r>
      <w:r>
        <w:rPr>
          <w:rFonts w:ascii="Tahoma" w:eastAsia="Tahoma"/>
          <w:b/>
          <w:color w:val="231F20"/>
          <w:spacing w:val="-7"/>
          <w:sz w:val="24"/>
        </w:rPr>
        <w:t xml:space="preserve"> </w:t>
      </w:r>
      <w:r>
        <w:rPr>
          <w:rFonts w:ascii="Tahoma" w:eastAsia="Tahoma"/>
          <w:b/>
          <w:color w:val="231F20"/>
          <w:spacing w:val="-10"/>
          <w:sz w:val="24"/>
        </w:rPr>
        <w:t>as</w:t>
      </w:r>
      <w:r>
        <w:rPr>
          <w:rFonts w:ascii="Tahoma" w:eastAsia="Tahoma"/>
          <w:b/>
          <w:color w:val="231F20"/>
          <w:spacing w:val="-7"/>
          <w:sz w:val="24"/>
        </w:rPr>
        <w:t xml:space="preserve"> </w:t>
      </w:r>
      <w:r>
        <w:rPr>
          <w:rFonts w:ascii="Tahoma" w:eastAsia="Tahoma"/>
          <w:b/>
          <w:color w:val="231F20"/>
          <w:spacing w:val="-10"/>
          <w:sz w:val="24"/>
        </w:rPr>
        <w:t>she</w:t>
      </w:r>
      <w:r>
        <w:rPr>
          <w:rFonts w:ascii="Tahoma" w:eastAsia="Tahoma"/>
          <w:b/>
          <w:color w:val="231F20"/>
          <w:spacing w:val="-7"/>
          <w:sz w:val="24"/>
        </w:rPr>
        <w:t xml:space="preserve"> </w:t>
      </w:r>
      <w:r>
        <w:rPr>
          <w:rFonts w:ascii="Tahoma" w:eastAsia="Tahoma"/>
          <w:b/>
          <w:color w:val="231F20"/>
          <w:spacing w:val="-10"/>
          <w:sz w:val="24"/>
        </w:rPr>
        <w:t>lay</w:t>
      </w:r>
      <w:r>
        <w:rPr>
          <w:rFonts w:ascii="Tahoma" w:eastAsia="Tahoma"/>
          <w:b/>
          <w:color w:val="231F20"/>
          <w:spacing w:val="-7"/>
          <w:sz w:val="24"/>
        </w:rPr>
        <w:t xml:space="preserve"> </w:t>
      </w:r>
      <w:r>
        <w:rPr>
          <w:rFonts w:ascii="Tahoma" w:eastAsia="Tahoma"/>
          <w:b/>
          <w:color w:val="231F20"/>
          <w:spacing w:val="-10"/>
          <w:sz w:val="24"/>
        </w:rPr>
        <w:t>dying,</w:t>
      </w:r>
      <w:r>
        <w:rPr>
          <w:rFonts w:ascii="Tahoma" w:eastAsia="Tahoma"/>
          <w:b/>
          <w:color w:val="231F20"/>
          <w:spacing w:val="-7"/>
          <w:sz w:val="24"/>
        </w:rPr>
        <w:t xml:space="preserve"> </w:t>
      </w:r>
      <w:r>
        <w:rPr>
          <w:rFonts w:ascii="Tahoma" w:eastAsia="Tahoma"/>
          <w:b/>
          <w:color w:val="231F20"/>
          <w:spacing w:val="-10"/>
          <w:sz w:val="24"/>
        </w:rPr>
        <w:t>her</w:t>
      </w:r>
      <w:r>
        <w:rPr>
          <w:rFonts w:ascii="Tahoma" w:eastAsia="Tahoma"/>
          <w:b/>
          <w:color w:val="231F20"/>
          <w:spacing w:val="-7"/>
          <w:sz w:val="24"/>
        </w:rPr>
        <w:t xml:space="preserve"> </w:t>
      </w:r>
      <w:r>
        <w:rPr>
          <w:rFonts w:ascii="Tahoma" w:eastAsia="Tahoma"/>
          <w:b/>
          <w:color w:val="231F20"/>
          <w:spacing w:val="-10"/>
          <w:sz w:val="24"/>
        </w:rPr>
        <w:t>final</w:t>
      </w:r>
      <w:r>
        <w:rPr>
          <w:rFonts w:ascii="Tahoma" w:eastAsia="Tahoma"/>
          <w:b/>
          <w:color w:val="231F20"/>
          <w:spacing w:val="-7"/>
          <w:sz w:val="24"/>
        </w:rPr>
        <w:t xml:space="preserve"> </w:t>
      </w:r>
      <w:r>
        <w:rPr>
          <w:rFonts w:ascii="Tahoma" w:eastAsia="Tahoma"/>
          <w:b/>
          <w:color w:val="231F20"/>
          <w:spacing w:val="-10"/>
          <w:sz w:val="24"/>
        </w:rPr>
        <w:t>thoughts</w:t>
      </w:r>
      <w:r>
        <w:rPr>
          <w:rFonts w:ascii="Tahoma" w:eastAsia="Tahoma"/>
          <w:b/>
          <w:color w:val="231F20"/>
          <w:spacing w:val="-7"/>
          <w:sz w:val="24"/>
        </w:rPr>
        <w:t xml:space="preserve"> </w:t>
      </w:r>
      <w:r>
        <w:rPr>
          <w:rFonts w:ascii="Tahoma" w:eastAsia="Tahoma"/>
          <w:b/>
          <w:color w:val="231F20"/>
          <w:spacing w:val="-10"/>
          <w:sz w:val="24"/>
        </w:rPr>
        <w:t>were</w:t>
      </w:r>
      <w:r>
        <w:rPr>
          <w:rFonts w:ascii="Tahoma" w:eastAsia="Tahoma"/>
          <w:b/>
          <w:color w:val="231F20"/>
          <w:spacing w:val="-7"/>
          <w:sz w:val="24"/>
        </w:rPr>
        <w:t xml:space="preserve"> </w:t>
      </w:r>
      <w:r>
        <w:rPr>
          <w:rFonts w:ascii="Tahoma" w:eastAsia="Tahoma"/>
          <w:b/>
          <w:color w:val="231F20"/>
          <w:spacing w:val="-10"/>
          <w:sz w:val="24"/>
        </w:rPr>
        <w:t>for</w:t>
      </w:r>
      <w:r>
        <w:rPr>
          <w:rFonts w:ascii="Tahoma" w:eastAsia="Tahoma"/>
          <w:b/>
          <w:color w:val="231F20"/>
          <w:spacing w:val="-7"/>
          <w:sz w:val="24"/>
        </w:rPr>
        <w:t xml:space="preserve"> </w:t>
      </w:r>
      <w:r>
        <w:rPr>
          <w:rFonts w:ascii="Tahoma" w:eastAsia="Tahoma"/>
          <w:b/>
          <w:color w:val="231F20"/>
          <w:spacing w:val="-10"/>
          <w:sz w:val="24"/>
        </w:rPr>
        <w:t>others.</w:t>
      </w:r>
      <w:r>
        <w:rPr>
          <w:rFonts w:ascii="Tahoma" w:eastAsia="Tahoma"/>
          <w:b/>
          <w:color w:val="231F20"/>
          <w:spacing w:val="-7"/>
          <w:sz w:val="24"/>
        </w:rPr>
        <w:t xml:space="preserve"> </w:t>
      </w:r>
      <w:r>
        <w:rPr>
          <w:rFonts w:hint="eastAsia" w:ascii="宋体" w:eastAsia="宋体"/>
          <w:color w:val="231F20"/>
          <w:spacing w:val="-10"/>
          <w:position w:val="2"/>
          <w:sz w:val="20"/>
        </w:rPr>
        <w:t>即使在她弥留之际，她最</w:t>
      </w:r>
      <w:r>
        <w:rPr>
          <w:rFonts w:hint="eastAsia" w:ascii="宋体" w:eastAsia="宋体"/>
          <w:color w:val="231F20"/>
          <w:spacing w:val="-2"/>
          <w:position w:val="2"/>
          <w:sz w:val="20"/>
        </w:rPr>
        <w:t>后惦念的仍是他人</w:t>
      </w:r>
      <w:r>
        <w:rPr>
          <w:rFonts w:hint="eastAsia" w:ascii="宋体" w:eastAsia="宋体"/>
          <w:color w:val="231F20"/>
          <w:spacing w:val="-2"/>
          <w:sz w:val="24"/>
        </w:rPr>
        <w:t>。</w:t>
      </w:r>
    </w:p>
    <w:p w14:paraId="42DC12D7">
      <w:pPr>
        <w:spacing w:before="194"/>
        <w:ind w:left="2100" w:right="0" w:firstLine="0"/>
        <w:jc w:val="left"/>
        <w:rPr>
          <w:rFonts w:hint="eastAsia" w:ascii="宋体" w:hAnsi="宋体" w:eastAsia="宋体"/>
          <w:sz w:val="20"/>
        </w:rPr>
      </w:pPr>
      <w:r>
        <w:rPr>
          <w:rFonts w:ascii="Tahoma" w:hAnsi="Tahoma" w:eastAsia="Tahoma"/>
          <w:color w:val="231F20"/>
          <w:spacing w:val="-4"/>
          <w:sz w:val="20"/>
        </w:rPr>
        <w:t>be/lie</w:t>
      </w:r>
      <w:r>
        <w:rPr>
          <w:rFonts w:ascii="Tahoma" w:hAnsi="Tahoma" w:eastAsia="Tahoma"/>
          <w:color w:val="231F20"/>
          <w:spacing w:val="10"/>
          <w:sz w:val="20"/>
        </w:rPr>
        <w:t xml:space="preserve"> </w:t>
      </w:r>
      <w:r>
        <w:rPr>
          <w:rFonts w:ascii="Tahoma" w:hAnsi="Tahoma" w:eastAsia="Tahoma"/>
          <w:color w:val="231F20"/>
          <w:spacing w:val="-4"/>
          <w:sz w:val="20"/>
        </w:rPr>
        <w:t>dying</w:t>
      </w:r>
      <w:r>
        <w:rPr>
          <w:rFonts w:ascii="Tahoma" w:hAnsi="Tahoma" w:eastAsia="Tahoma"/>
          <w:color w:val="231F20"/>
          <w:spacing w:val="-31"/>
          <w:sz w:val="20"/>
        </w:rPr>
        <w:t xml:space="preserve"> </w:t>
      </w:r>
      <w:r>
        <w:rPr>
          <w:rFonts w:hint="eastAsia" w:ascii="宋体" w:hAnsi="宋体" w:eastAsia="宋体"/>
          <w:color w:val="231F20"/>
          <w:spacing w:val="-5"/>
          <w:sz w:val="20"/>
        </w:rPr>
        <w:t>相当于汉语“弥留之际”，是一种地道的英语表达方式。如：</w:t>
      </w:r>
    </w:p>
    <w:p w14:paraId="0D85A1CB">
      <w:pPr>
        <w:spacing w:before="18"/>
        <w:ind w:left="2100" w:right="0" w:firstLine="0"/>
        <w:jc w:val="left"/>
        <w:rPr>
          <w:rFonts w:hint="eastAsia" w:ascii="宋体" w:eastAsia="宋体"/>
          <w:sz w:val="20"/>
        </w:rPr>
      </w:pPr>
      <w:r>
        <w:rPr>
          <w:rFonts w:ascii="Tahoma" w:eastAsia="Tahoma"/>
          <w:color w:val="231F20"/>
          <w:spacing w:val="-2"/>
          <w:sz w:val="20"/>
        </w:rPr>
        <w:t>He</w:t>
      </w:r>
      <w:r>
        <w:rPr>
          <w:rFonts w:ascii="Tahoma" w:eastAsia="Tahoma"/>
          <w:color w:val="231F20"/>
          <w:spacing w:val="-11"/>
          <w:sz w:val="20"/>
        </w:rPr>
        <w:t xml:space="preserve"> </w:t>
      </w:r>
      <w:r>
        <w:rPr>
          <w:rFonts w:ascii="Tahoma" w:eastAsia="Tahoma"/>
          <w:color w:val="231F20"/>
          <w:spacing w:val="-2"/>
          <w:sz w:val="20"/>
        </w:rPr>
        <w:t>was</w:t>
      </w:r>
      <w:r>
        <w:rPr>
          <w:rFonts w:ascii="Tahoma" w:eastAsia="Tahoma"/>
          <w:color w:val="231F20"/>
          <w:spacing w:val="-11"/>
          <w:sz w:val="20"/>
        </w:rPr>
        <w:t xml:space="preserve"> </w:t>
      </w:r>
      <w:r>
        <w:rPr>
          <w:rFonts w:ascii="Tahoma" w:eastAsia="Tahoma"/>
          <w:color w:val="231F20"/>
          <w:spacing w:val="-2"/>
          <w:sz w:val="20"/>
        </w:rPr>
        <w:t>dying,</w:t>
      </w:r>
      <w:r>
        <w:rPr>
          <w:rFonts w:ascii="Tahoma" w:eastAsia="Tahoma"/>
          <w:color w:val="231F20"/>
          <w:spacing w:val="-11"/>
          <w:sz w:val="20"/>
        </w:rPr>
        <w:t xml:space="preserve"> </w:t>
      </w:r>
      <w:r>
        <w:rPr>
          <w:rFonts w:ascii="Tahoma" w:eastAsia="Tahoma"/>
          <w:color w:val="231F20"/>
          <w:spacing w:val="-2"/>
          <w:sz w:val="20"/>
        </w:rPr>
        <w:t>but</w:t>
      </w:r>
      <w:r>
        <w:rPr>
          <w:rFonts w:ascii="Tahoma" w:eastAsia="Tahoma"/>
          <w:color w:val="231F20"/>
          <w:spacing w:val="-11"/>
          <w:sz w:val="20"/>
        </w:rPr>
        <w:t xml:space="preserve"> </w:t>
      </w:r>
      <w:r>
        <w:rPr>
          <w:rFonts w:ascii="Tahoma" w:eastAsia="Tahoma"/>
          <w:color w:val="231F20"/>
          <w:spacing w:val="-2"/>
          <w:sz w:val="20"/>
        </w:rPr>
        <w:t>still</w:t>
      </w:r>
      <w:r>
        <w:rPr>
          <w:rFonts w:ascii="Tahoma" w:eastAsia="Tahoma"/>
          <w:color w:val="231F20"/>
          <w:spacing w:val="-11"/>
          <w:sz w:val="20"/>
        </w:rPr>
        <w:t xml:space="preserve"> </w:t>
      </w:r>
      <w:r>
        <w:rPr>
          <w:rFonts w:ascii="Tahoma" w:eastAsia="Tahoma"/>
          <w:color w:val="231F20"/>
          <w:spacing w:val="-2"/>
          <w:sz w:val="20"/>
        </w:rPr>
        <w:t>thinking</w:t>
      </w:r>
      <w:r>
        <w:rPr>
          <w:rFonts w:ascii="Tahoma" w:eastAsia="Tahoma"/>
          <w:color w:val="231F20"/>
          <w:spacing w:val="-11"/>
          <w:sz w:val="20"/>
        </w:rPr>
        <w:t xml:space="preserve"> </w:t>
      </w:r>
      <w:r>
        <w:rPr>
          <w:rFonts w:ascii="Tahoma" w:eastAsia="Tahoma"/>
          <w:color w:val="231F20"/>
          <w:spacing w:val="-2"/>
          <w:sz w:val="20"/>
        </w:rPr>
        <w:t>about</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safety</w:t>
      </w:r>
      <w:r>
        <w:rPr>
          <w:rFonts w:ascii="Tahoma" w:eastAsia="Tahoma"/>
          <w:color w:val="231F20"/>
          <w:spacing w:val="-11"/>
          <w:sz w:val="20"/>
        </w:rPr>
        <w:t xml:space="preserve"> </w:t>
      </w:r>
      <w:r>
        <w:rPr>
          <w:rFonts w:ascii="Tahoma" w:eastAsia="Tahoma"/>
          <w:color w:val="231F20"/>
          <w:spacing w:val="-2"/>
          <w:sz w:val="20"/>
        </w:rPr>
        <w:t>of</w:t>
      </w:r>
      <w:r>
        <w:rPr>
          <w:rFonts w:ascii="Tahoma" w:eastAsia="Tahoma"/>
          <w:color w:val="231F20"/>
          <w:spacing w:val="-11"/>
          <w:sz w:val="20"/>
        </w:rPr>
        <w:t xml:space="preserve"> </w:t>
      </w:r>
      <w:r>
        <w:rPr>
          <w:rFonts w:ascii="Tahoma" w:eastAsia="Tahoma"/>
          <w:color w:val="231F20"/>
          <w:spacing w:val="-2"/>
          <w:sz w:val="20"/>
        </w:rPr>
        <w:t>others.</w:t>
      </w:r>
      <w:r>
        <w:rPr>
          <w:rFonts w:ascii="Tahoma" w:eastAsia="Tahoma"/>
          <w:color w:val="231F20"/>
          <w:spacing w:val="-11"/>
          <w:sz w:val="20"/>
        </w:rPr>
        <w:t xml:space="preserve"> </w:t>
      </w:r>
      <w:r>
        <w:rPr>
          <w:rFonts w:hint="eastAsia" w:ascii="宋体" w:eastAsia="宋体"/>
          <w:color w:val="231F20"/>
          <w:spacing w:val="-3"/>
          <w:sz w:val="20"/>
        </w:rPr>
        <w:t>在他弥留之际，依然想着他人的安危。</w:t>
      </w:r>
    </w:p>
    <w:p w14:paraId="0DDFA93C">
      <w:pPr>
        <w:pStyle w:val="11"/>
        <w:spacing w:before="10"/>
        <w:rPr>
          <w:rFonts w:ascii="宋体"/>
          <w:sz w:val="23"/>
        </w:rPr>
      </w:pPr>
    </w:p>
    <w:p w14:paraId="506BAD21">
      <w:pPr>
        <w:pStyle w:val="15"/>
        <w:numPr>
          <w:ilvl w:val="0"/>
          <w:numId w:val="119"/>
        </w:numPr>
        <w:tabs>
          <w:tab w:val="left" w:pos="1698"/>
          <w:tab w:val="left" w:pos="1700"/>
        </w:tabs>
        <w:spacing w:before="0" w:after="0" w:line="228" w:lineRule="auto"/>
        <w:ind w:left="1700" w:right="1189" w:hanging="341"/>
        <w:jc w:val="both"/>
        <w:rPr>
          <w:rFonts w:hint="eastAsia" w:ascii="宋体" w:eastAsia="宋体"/>
          <w:sz w:val="24"/>
        </w:rPr>
      </w:pPr>
      <w:r>
        <w:rPr>
          <w:rFonts w:ascii="Tahoma" w:eastAsia="Tahoma"/>
          <w:b/>
          <w:color w:val="231F20"/>
          <w:w w:val="90"/>
          <w:sz w:val="24"/>
        </w:rPr>
        <w:t xml:space="preserve">After a while, a group of women came along, each balancing a pot of water on her </w:t>
      </w:r>
      <w:r>
        <w:rPr>
          <w:rFonts w:ascii="Tahoma" w:eastAsia="Tahoma"/>
          <w:b/>
          <w:color w:val="231F20"/>
          <w:sz w:val="24"/>
        </w:rPr>
        <w:t xml:space="preserve">head. </w:t>
      </w:r>
      <w:r>
        <w:rPr>
          <w:rFonts w:hint="eastAsia" w:ascii="宋体" w:eastAsia="宋体"/>
          <w:color w:val="231F20"/>
          <w:position w:val="2"/>
          <w:sz w:val="20"/>
        </w:rPr>
        <w:t>过了一会儿，一群妇女走了过来，每个人头上都顶着一罐水</w:t>
      </w:r>
      <w:r>
        <w:rPr>
          <w:rFonts w:hint="eastAsia" w:ascii="宋体" w:eastAsia="宋体"/>
          <w:color w:val="231F20"/>
          <w:sz w:val="24"/>
        </w:rPr>
        <w:t>。</w:t>
      </w:r>
    </w:p>
    <w:p w14:paraId="4B82F17A">
      <w:pPr>
        <w:spacing w:before="194" w:line="256" w:lineRule="auto"/>
        <w:ind w:left="1700" w:right="1180" w:firstLine="400"/>
        <w:jc w:val="both"/>
        <w:rPr>
          <w:rFonts w:hint="eastAsia" w:ascii="宋体" w:hAnsi="宋体" w:eastAsia="宋体"/>
          <w:sz w:val="20"/>
        </w:rPr>
      </w:pPr>
      <w:r>
        <w:rPr>
          <w:rFonts w:hint="eastAsia" w:ascii="宋体" w:hAnsi="宋体" w:eastAsia="宋体"/>
          <w:color w:val="231F20"/>
          <w:spacing w:val="9"/>
          <w:sz w:val="20"/>
        </w:rPr>
        <w:t>本句中</w:t>
      </w:r>
      <w:r>
        <w:rPr>
          <w:rFonts w:ascii="Tahoma" w:hAnsi="Tahoma" w:eastAsia="Tahoma"/>
          <w:color w:val="231F20"/>
          <w:sz w:val="20"/>
        </w:rPr>
        <w:t>each</w:t>
      </w:r>
      <w:r>
        <w:rPr>
          <w:rFonts w:ascii="Tahoma" w:hAnsi="Tahoma" w:eastAsia="Tahoma"/>
          <w:color w:val="231F20"/>
          <w:spacing w:val="-16"/>
          <w:sz w:val="20"/>
        </w:rPr>
        <w:t xml:space="preserve"> </w:t>
      </w:r>
      <w:r>
        <w:rPr>
          <w:rFonts w:ascii="Tahoma" w:hAnsi="Tahoma" w:eastAsia="Tahoma"/>
          <w:color w:val="231F20"/>
          <w:sz w:val="20"/>
        </w:rPr>
        <w:t>balancing a pot of water on her head</w:t>
      </w:r>
      <w:r>
        <w:rPr>
          <w:rFonts w:ascii="Tahoma" w:hAnsi="Tahoma" w:eastAsia="Tahoma"/>
          <w:color w:val="231F20"/>
          <w:spacing w:val="-16"/>
          <w:sz w:val="20"/>
        </w:rPr>
        <w:t xml:space="preserve"> </w:t>
      </w:r>
      <w:r>
        <w:rPr>
          <w:rFonts w:hint="eastAsia" w:ascii="宋体" w:hAnsi="宋体" w:eastAsia="宋体"/>
          <w:color w:val="231F20"/>
          <w:spacing w:val="4"/>
          <w:sz w:val="20"/>
        </w:rPr>
        <w:t>是一个由代词</w:t>
      </w:r>
      <w:r>
        <w:rPr>
          <w:rFonts w:ascii="Tahoma" w:hAnsi="Tahoma" w:eastAsia="Tahoma"/>
          <w:color w:val="231F20"/>
          <w:sz w:val="20"/>
        </w:rPr>
        <w:t>each</w:t>
      </w:r>
      <w:r>
        <w:rPr>
          <w:rFonts w:ascii="Tahoma" w:hAnsi="Tahoma" w:eastAsia="Tahoma"/>
          <w:color w:val="231F20"/>
          <w:spacing w:val="-16"/>
          <w:sz w:val="20"/>
        </w:rPr>
        <w:t xml:space="preserve"> </w:t>
      </w:r>
      <w:r>
        <w:rPr>
          <w:rFonts w:hint="eastAsia" w:ascii="宋体" w:hAnsi="宋体" w:eastAsia="宋体"/>
          <w:color w:val="231F20"/>
          <w:sz w:val="20"/>
        </w:rPr>
        <w:t>和动词</w:t>
      </w:r>
      <w:r>
        <w:rPr>
          <w:i/>
          <w:color w:val="231F20"/>
          <w:sz w:val="20"/>
        </w:rPr>
        <w:t>-ing</w:t>
      </w:r>
      <w:r>
        <w:rPr>
          <w:i/>
          <w:color w:val="231F20"/>
          <w:spacing w:val="-7"/>
          <w:sz w:val="20"/>
        </w:rPr>
        <w:t xml:space="preserve"> </w:t>
      </w:r>
      <w:r>
        <w:rPr>
          <w:rFonts w:hint="eastAsia" w:ascii="宋体" w:hAnsi="宋体" w:eastAsia="宋体"/>
          <w:color w:val="231F20"/>
          <w:sz w:val="20"/>
        </w:rPr>
        <w:t>形式短语组成的</w:t>
      </w:r>
      <w:r>
        <w:rPr>
          <w:rFonts w:hint="eastAsia" w:ascii="宋体" w:hAnsi="宋体" w:eastAsia="宋体"/>
          <w:color w:val="231F20"/>
          <w:spacing w:val="-5"/>
          <w:sz w:val="20"/>
        </w:rPr>
        <w:t>独立结构，充当句子的状语，这种语法现象被称作“独立主格结构”。该结构通常由“名词或代词＋动</w:t>
      </w:r>
      <w:r>
        <w:rPr>
          <w:rFonts w:hint="eastAsia" w:ascii="宋体" w:hAnsi="宋体" w:eastAsia="宋体"/>
          <w:color w:val="231F20"/>
          <w:sz w:val="20"/>
        </w:rPr>
        <w:t>词</w:t>
      </w:r>
      <w:r>
        <w:rPr>
          <w:i/>
          <w:color w:val="231F20"/>
          <w:sz w:val="20"/>
        </w:rPr>
        <w:t>-ing</w:t>
      </w:r>
      <w:r>
        <w:rPr>
          <w:i/>
          <w:color w:val="231F20"/>
          <w:spacing w:val="-9"/>
          <w:sz w:val="20"/>
        </w:rPr>
        <w:t xml:space="preserve"> </w:t>
      </w:r>
      <w:r>
        <w:rPr>
          <w:rFonts w:hint="eastAsia" w:ascii="宋体" w:hAnsi="宋体" w:eastAsia="宋体"/>
          <w:color w:val="231F20"/>
          <w:sz w:val="20"/>
        </w:rPr>
        <w:t>形式短语或过去分词短语、不定式短语、介词短语等”构成。在该结构中，名词或代词和其后的</w:t>
      </w:r>
      <w:r>
        <w:rPr>
          <w:rFonts w:hint="eastAsia" w:ascii="宋体" w:hAnsi="宋体" w:eastAsia="宋体"/>
          <w:color w:val="231F20"/>
          <w:spacing w:val="-2"/>
          <w:sz w:val="20"/>
        </w:rPr>
        <w:t>短语构成逻辑上的主谓关系，用来修饰谓语动词或整个句子，表示时间、条件、原因、伴随、目的或结果等。如：</w:t>
      </w:r>
    </w:p>
    <w:p w14:paraId="5ADB09B3">
      <w:pPr>
        <w:spacing w:before="0" w:line="255" w:lineRule="exact"/>
        <w:ind w:left="2100" w:right="0" w:firstLine="0"/>
        <w:jc w:val="left"/>
        <w:rPr>
          <w:rFonts w:hint="eastAsia" w:ascii="宋体" w:eastAsia="宋体"/>
          <w:sz w:val="20"/>
        </w:rPr>
      </w:pP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day</w:t>
      </w:r>
      <w:r>
        <w:rPr>
          <w:rFonts w:ascii="Tahoma" w:eastAsia="Tahoma"/>
          <w:color w:val="231F20"/>
          <w:spacing w:val="-9"/>
          <w:sz w:val="20"/>
        </w:rPr>
        <w:t xml:space="preserve"> </w:t>
      </w:r>
      <w:r>
        <w:rPr>
          <w:rFonts w:ascii="Tahoma" w:eastAsia="Tahoma"/>
          <w:color w:val="231F20"/>
          <w:spacing w:val="-2"/>
          <w:sz w:val="20"/>
        </w:rPr>
        <w:t>being</w:t>
      </w:r>
      <w:r>
        <w:rPr>
          <w:rFonts w:ascii="Tahoma" w:eastAsia="Tahoma"/>
          <w:color w:val="231F20"/>
          <w:spacing w:val="-9"/>
          <w:sz w:val="20"/>
        </w:rPr>
        <w:t xml:space="preserve"> </w:t>
      </w:r>
      <w:r>
        <w:rPr>
          <w:rFonts w:ascii="Tahoma" w:eastAsia="Tahoma"/>
          <w:color w:val="231F20"/>
          <w:spacing w:val="-2"/>
          <w:sz w:val="20"/>
        </w:rPr>
        <w:t>hot,</w:t>
      </w:r>
      <w:r>
        <w:rPr>
          <w:rFonts w:ascii="Tahoma" w:eastAsia="Tahoma"/>
          <w:color w:val="231F20"/>
          <w:spacing w:val="-9"/>
          <w:sz w:val="20"/>
        </w:rPr>
        <w:t xml:space="preserve"> </w:t>
      </w:r>
      <w:r>
        <w:rPr>
          <w:rFonts w:ascii="Tahoma" w:eastAsia="Tahoma"/>
          <w:color w:val="231F20"/>
          <w:spacing w:val="-2"/>
          <w:sz w:val="20"/>
        </w:rPr>
        <w:t>we</w:t>
      </w:r>
      <w:r>
        <w:rPr>
          <w:rFonts w:ascii="Tahoma" w:eastAsia="Tahoma"/>
          <w:color w:val="231F20"/>
          <w:spacing w:val="-9"/>
          <w:sz w:val="20"/>
        </w:rPr>
        <w:t xml:space="preserve"> </w:t>
      </w:r>
      <w:r>
        <w:rPr>
          <w:rFonts w:ascii="Tahoma" w:eastAsia="Tahoma"/>
          <w:color w:val="231F20"/>
          <w:spacing w:val="-2"/>
          <w:sz w:val="20"/>
        </w:rPr>
        <w:t>went</w:t>
      </w:r>
      <w:r>
        <w:rPr>
          <w:rFonts w:ascii="Tahoma" w:eastAsia="Tahoma"/>
          <w:color w:val="231F20"/>
          <w:spacing w:val="-9"/>
          <w:sz w:val="20"/>
        </w:rPr>
        <w:t xml:space="preserve"> </w:t>
      </w:r>
      <w:r>
        <w:rPr>
          <w:rFonts w:ascii="Tahoma" w:eastAsia="Tahoma"/>
          <w:color w:val="231F20"/>
          <w:spacing w:val="-2"/>
          <w:sz w:val="20"/>
        </w:rPr>
        <w:t>swimming.</w:t>
      </w:r>
      <w:r>
        <w:rPr>
          <w:rFonts w:ascii="Tahoma" w:eastAsia="Tahoma"/>
          <w:color w:val="231F20"/>
          <w:spacing w:val="-8"/>
          <w:sz w:val="20"/>
        </w:rPr>
        <w:t xml:space="preserve"> </w:t>
      </w:r>
      <w:r>
        <w:rPr>
          <w:rFonts w:hint="eastAsia" w:ascii="宋体" w:eastAsia="宋体"/>
          <w:color w:val="231F20"/>
          <w:spacing w:val="-3"/>
          <w:sz w:val="20"/>
        </w:rPr>
        <w:t>天气炎热，我们去游泳了。</w:t>
      </w:r>
    </w:p>
    <w:p w14:paraId="26B69AED">
      <w:pPr>
        <w:spacing w:before="18"/>
        <w:ind w:left="2100" w:right="0" w:firstLine="0"/>
        <w:jc w:val="left"/>
        <w:rPr>
          <w:rFonts w:hint="eastAsia" w:ascii="宋体" w:eastAsia="宋体"/>
          <w:sz w:val="20"/>
        </w:rPr>
      </w:pPr>
      <w:r>
        <w:rPr>
          <w:rFonts w:ascii="Tahoma" w:eastAsia="Tahoma"/>
          <w:color w:val="231F20"/>
          <w:sz w:val="20"/>
        </w:rPr>
        <w:t>He</w:t>
      </w:r>
      <w:r>
        <w:rPr>
          <w:rFonts w:ascii="Tahoma" w:eastAsia="Tahoma"/>
          <w:color w:val="231F20"/>
          <w:spacing w:val="-11"/>
          <w:sz w:val="20"/>
        </w:rPr>
        <w:t xml:space="preserve"> </w:t>
      </w:r>
      <w:r>
        <w:rPr>
          <w:rFonts w:ascii="Tahoma" w:eastAsia="Tahoma"/>
          <w:color w:val="231F20"/>
          <w:sz w:val="20"/>
        </w:rPr>
        <w:t>lay</w:t>
      </w:r>
      <w:r>
        <w:rPr>
          <w:rFonts w:ascii="Tahoma" w:eastAsia="Tahoma"/>
          <w:color w:val="231F20"/>
          <w:spacing w:val="-11"/>
          <w:sz w:val="20"/>
        </w:rPr>
        <w:t xml:space="preserve"> </w:t>
      </w:r>
      <w:r>
        <w:rPr>
          <w:rFonts w:ascii="Tahoma" w:eastAsia="Tahoma"/>
          <w:color w:val="231F20"/>
          <w:sz w:val="20"/>
        </w:rPr>
        <w:t>on</w:t>
      </w:r>
      <w:r>
        <w:rPr>
          <w:rFonts w:ascii="Tahoma" w:eastAsia="Tahoma"/>
          <w:color w:val="231F20"/>
          <w:spacing w:val="-11"/>
          <w:sz w:val="20"/>
        </w:rPr>
        <w:t xml:space="preserve"> </w:t>
      </w:r>
      <w:r>
        <w:rPr>
          <w:rFonts w:ascii="Tahoma" w:eastAsia="Tahoma"/>
          <w:color w:val="231F20"/>
          <w:sz w:val="20"/>
        </w:rPr>
        <w:t>his</w:t>
      </w:r>
      <w:r>
        <w:rPr>
          <w:rFonts w:ascii="Tahoma" w:eastAsia="Tahoma"/>
          <w:color w:val="231F20"/>
          <w:spacing w:val="-11"/>
          <w:sz w:val="20"/>
        </w:rPr>
        <w:t xml:space="preserve"> </w:t>
      </w:r>
      <w:r>
        <w:rPr>
          <w:rFonts w:ascii="Tahoma" w:eastAsia="Tahoma"/>
          <w:color w:val="231F20"/>
          <w:sz w:val="20"/>
        </w:rPr>
        <w:t>back,</w:t>
      </w:r>
      <w:r>
        <w:rPr>
          <w:rFonts w:ascii="Tahoma" w:eastAsia="Tahoma"/>
          <w:color w:val="231F20"/>
          <w:spacing w:val="-11"/>
          <w:sz w:val="20"/>
        </w:rPr>
        <w:t xml:space="preserve"> </w:t>
      </w:r>
      <w:r>
        <w:rPr>
          <w:rFonts w:ascii="Tahoma" w:eastAsia="Tahoma"/>
          <w:color w:val="231F20"/>
          <w:sz w:val="20"/>
        </w:rPr>
        <w:t>his</w:t>
      </w:r>
      <w:r>
        <w:rPr>
          <w:rFonts w:ascii="Tahoma" w:eastAsia="Tahoma"/>
          <w:color w:val="231F20"/>
          <w:spacing w:val="-11"/>
          <w:sz w:val="20"/>
        </w:rPr>
        <w:t xml:space="preserve"> </w:t>
      </w:r>
      <w:r>
        <w:rPr>
          <w:rFonts w:ascii="Tahoma" w:eastAsia="Tahoma"/>
          <w:color w:val="231F20"/>
          <w:sz w:val="20"/>
        </w:rPr>
        <w:t>hands</w:t>
      </w:r>
      <w:r>
        <w:rPr>
          <w:rFonts w:ascii="Tahoma" w:eastAsia="Tahoma"/>
          <w:color w:val="231F20"/>
          <w:spacing w:val="-11"/>
          <w:sz w:val="20"/>
        </w:rPr>
        <w:t xml:space="preserve"> </w:t>
      </w:r>
      <w:r>
        <w:rPr>
          <w:rFonts w:ascii="Tahoma" w:eastAsia="Tahoma"/>
          <w:color w:val="231F20"/>
          <w:sz w:val="20"/>
        </w:rPr>
        <w:t>crossed</w:t>
      </w:r>
      <w:r>
        <w:rPr>
          <w:rFonts w:ascii="Tahoma" w:eastAsia="Tahoma"/>
          <w:color w:val="231F20"/>
          <w:spacing w:val="-10"/>
          <w:sz w:val="20"/>
        </w:rPr>
        <w:t xml:space="preserve"> </w:t>
      </w:r>
      <w:r>
        <w:rPr>
          <w:rFonts w:ascii="Tahoma" w:eastAsia="Tahoma"/>
          <w:color w:val="231F20"/>
          <w:sz w:val="20"/>
        </w:rPr>
        <w:t>under</w:t>
      </w:r>
      <w:r>
        <w:rPr>
          <w:rFonts w:ascii="Tahoma" w:eastAsia="Tahoma"/>
          <w:color w:val="231F20"/>
          <w:spacing w:val="-11"/>
          <w:sz w:val="20"/>
        </w:rPr>
        <w:t xml:space="preserve"> </w:t>
      </w:r>
      <w:r>
        <w:rPr>
          <w:rFonts w:ascii="Tahoma" w:eastAsia="Tahoma"/>
          <w:color w:val="231F20"/>
          <w:sz w:val="20"/>
        </w:rPr>
        <w:t>his</w:t>
      </w:r>
      <w:r>
        <w:rPr>
          <w:rFonts w:ascii="Tahoma" w:eastAsia="Tahoma"/>
          <w:color w:val="231F20"/>
          <w:spacing w:val="-11"/>
          <w:sz w:val="20"/>
        </w:rPr>
        <w:t xml:space="preserve"> </w:t>
      </w:r>
      <w:r>
        <w:rPr>
          <w:rFonts w:ascii="Tahoma" w:eastAsia="Tahoma"/>
          <w:color w:val="231F20"/>
          <w:sz w:val="20"/>
        </w:rPr>
        <w:t>head.</w:t>
      </w:r>
      <w:r>
        <w:rPr>
          <w:rFonts w:ascii="Tahoma" w:eastAsia="Tahoma"/>
          <w:color w:val="231F20"/>
          <w:spacing w:val="-11"/>
          <w:sz w:val="20"/>
        </w:rPr>
        <w:t xml:space="preserve"> </w:t>
      </w:r>
      <w:r>
        <w:rPr>
          <w:rFonts w:hint="eastAsia" w:ascii="宋体" w:eastAsia="宋体"/>
          <w:color w:val="231F20"/>
          <w:spacing w:val="-1"/>
          <w:sz w:val="20"/>
        </w:rPr>
        <w:t>他仰面躺着，交叉的双手枕在头下。</w:t>
      </w:r>
    </w:p>
    <w:p w14:paraId="065A59B0">
      <w:pPr>
        <w:pStyle w:val="11"/>
        <w:spacing w:before="11"/>
        <w:rPr>
          <w:rFonts w:ascii="宋体"/>
        </w:rPr>
      </w:pPr>
    </w:p>
    <w:p w14:paraId="4297BA5E">
      <w:pPr>
        <w:pStyle w:val="7"/>
      </w:pPr>
      <w:r>
        <mc:AlternateContent>
          <mc:Choice Requires="wps">
            <w:drawing>
              <wp:anchor distT="0" distB="0" distL="0" distR="0" simplePos="0" relativeHeight="25180672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19" name="Graphic 441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19" o:spid="_x0000_s1026" o:spt="100" style="position:absolute;left:0pt;margin-left:68pt;margin-top:1.45pt;height:18pt;width:7.45pt;mso-position-horizontal-relative:page;z-index:25180672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DeLuxSECAADgBAAADgAAAGRycy9lMm9Eb2MueG1srVTRbtsg&#10;FH2ftH9AvC92ojR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DeLu&#10;x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203D4FA0">
      <w:pPr>
        <w:numPr>
          <w:ilvl w:val="0"/>
          <w:numId w:val="120"/>
        </w:numPr>
        <w:tabs>
          <w:tab w:val="left" w:pos="1700"/>
        </w:tabs>
        <w:spacing w:before="144"/>
        <w:ind w:left="1700" w:right="0" w:hanging="340"/>
        <w:jc w:val="left"/>
        <w:rPr>
          <w:rFonts w:hint="eastAsia" w:ascii="宋体" w:hAnsi="宋体" w:eastAsia="宋体"/>
          <w:sz w:val="20"/>
        </w:rPr>
      </w:pPr>
      <w:r>
        <w:rPr>
          <w:rFonts w:ascii="Tahoma" w:hAnsi="Tahoma" w:eastAsia="Tahoma"/>
          <w:b/>
          <w:color w:val="231F20"/>
          <w:w w:val="90"/>
          <w:sz w:val="24"/>
        </w:rPr>
        <w:t>a</w:t>
      </w:r>
      <w:r>
        <w:rPr>
          <w:rFonts w:ascii="Tahoma" w:hAnsi="Tahoma" w:eastAsia="Tahoma"/>
          <w:b/>
          <w:color w:val="231F20"/>
          <w:spacing w:val="7"/>
          <w:sz w:val="24"/>
        </w:rPr>
        <w:t xml:space="preserve"> </w:t>
      </w:r>
      <w:r>
        <w:rPr>
          <w:rFonts w:ascii="Tahoma" w:hAnsi="Tahoma" w:eastAsia="Tahoma"/>
          <w:b/>
          <w:color w:val="231F20"/>
          <w:w w:val="90"/>
          <w:sz w:val="24"/>
        </w:rPr>
        <w:t>potluck</w:t>
      </w:r>
      <w:r>
        <w:rPr>
          <w:rFonts w:ascii="Tahoma" w:hAnsi="Tahoma" w:eastAsia="Tahoma"/>
          <w:b/>
          <w:color w:val="231F20"/>
          <w:spacing w:val="7"/>
          <w:sz w:val="24"/>
        </w:rPr>
        <w:t xml:space="preserve"> </w:t>
      </w:r>
      <w:r>
        <w:rPr>
          <w:rFonts w:ascii="Tahoma" w:hAnsi="Tahoma" w:eastAsia="Tahoma"/>
          <w:b/>
          <w:color w:val="231F20"/>
          <w:w w:val="90"/>
          <w:sz w:val="24"/>
        </w:rPr>
        <w:t>dinner/party</w:t>
      </w:r>
      <w:r>
        <w:rPr>
          <w:rFonts w:ascii="Tahoma" w:hAnsi="Tahoma" w:eastAsia="Tahoma"/>
          <w:b/>
          <w:color w:val="231F20"/>
          <w:spacing w:val="7"/>
          <w:sz w:val="24"/>
        </w:rPr>
        <w:t xml:space="preserve"> </w:t>
      </w:r>
      <w:r>
        <w:rPr>
          <w:rFonts w:hint="eastAsia" w:ascii="宋体" w:hAnsi="宋体" w:eastAsia="宋体"/>
          <w:color w:val="231F20"/>
          <w:w w:val="90"/>
          <w:sz w:val="24"/>
        </w:rPr>
        <w:t>“</w:t>
      </w:r>
      <w:r>
        <w:rPr>
          <w:rFonts w:hint="eastAsia" w:ascii="宋体" w:hAnsi="宋体" w:eastAsia="宋体"/>
          <w:color w:val="231F20"/>
          <w:spacing w:val="-3"/>
          <w:w w:val="90"/>
          <w:position w:val="2"/>
          <w:sz w:val="20"/>
        </w:rPr>
        <w:t>百乐餐”</w:t>
      </w:r>
    </w:p>
    <w:p w14:paraId="7F79A15A">
      <w:pPr>
        <w:spacing w:before="191" w:line="256" w:lineRule="auto"/>
        <w:ind w:left="1600" w:right="1174" w:firstLine="500"/>
        <w:jc w:val="both"/>
        <w:rPr>
          <w:rFonts w:hint="eastAsia" w:ascii="宋体" w:hAnsi="宋体" w:eastAsia="宋体"/>
          <w:sz w:val="20"/>
        </w:rPr>
      </w:pPr>
      <w:r>
        <w:rPr>
          <w:rFonts w:ascii="Tahoma" w:hAnsi="Tahoma" w:eastAsia="Tahoma"/>
          <w:color w:val="231F20"/>
          <w:sz w:val="20"/>
        </w:rPr>
        <w:t>potluck</w:t>
      </w:r>
      <w:r>
        <w:rPr>
          <w:rFonts w:ascii="Tahoma" w:hAnsi="Tahoma" w:eastAsia="Tahoma"/>
          <w:color w:val="231F20"/>
          <w:spacing w:val="-16"/>
          <w:sz w:val="20"/>
        </w:rPr>
        <w:t xml:space="preserve"> </w:t>
      </w:r>
      <w:r>
        <w:rPr>
          <w:rFonts w:ascii="Tahoma" w:hAnsi="Tahoma" w:eastAsia="Tahoma"/>
          <w:color w:val="231F20"/>
          <w:sz w:val="20"/>
        </w:rPr>
        <w:t>dinner/party</w:t>
      </w:r>
      <w:r>
        <w:rPr>
          <w:rFonts w:ascii="Tahoma" w:hAnsi="Tahoma" w:eastAsia="Tahoma"/>
          <w:color w:val="231F20"/>
          <w:spacing w:val="-16"/>
          <w:sz w:val="20"/>
        </w:rPr>
        <w:t xml:space="preserve"> </w:t>
      </w:r>
      <w:r>
        <w:rPr>
          <w:rFonts w:hint="eastAsia" w:ascii="宋体" w:hAnsi="宋体" w:eastAsia="宋体"/>
          <w:color w:val="231F20"/>
          <w:spacing w:val="10"/>
          <w:sz w:val="20"/>
        </w:rPr>
        <w:t>是美国很受欢迎的一种聚餐形式。它最早出现在</w:t>
      </w:r>
      <w:r>
        <w:rPr>
          <w:color w:val="231F20"/>
          <w:sz w:val="20"/>
        </w:rPr>
        <w:t>16</w:t>
      </w:r>
      <w:r>
        <w:rPr>
          <w:color w:val="231F20"/>
          <w:spacing w:val="-14"/>
          <w:sz w:val="20"/>
        </w:rPr>
        <w:t xml:space="preserve"> </w:t>
      </w:r>
      <w:r>
        <w:rPr>
          <w:rFonts w:hint="eastAsia" w:ascii="宋体" w:hAnsi="宋体" w:eastAsia="宋体"/>
          <w:color w:val="231F20"/>
          <w:spacing w:val="9"/>
          <w:sz w:val="20"/>
        </w:rPr>
        <w:t>世纪的英格兰，取意于</w:t>
      </w:r>
      <w:r>
        <w:rPr>
          <w:rFonts w:hint="eastAsia" w:ascii="宋体" w:hAnsi="宋体" w:eastAsia="宋体"/>
          <w:color w:val="231F20"/>
          <w:spacing w:val="11"/>
          <w:sz w:val="20"/>
        </w:rPr>
        <w:t xml:space="preserve"> </w:t>
      </w:r>
      <w:r>
        <w:rPr>
          <w:rFonts w:hint="eastAsia" w:ascii="宋体" w:hAnsi="宋体" w:eastAsia="宋体"/>
          <w:color w:val="231F20"/>
          <w:spacing w:val="-4"/>
          <w:sz w:val="20"/>
        </w:rPr>
        <w:t>“</w:t>
      </w:r>
      <w:r>
        <w:rPr>
          <w:rFonts w:ascii="Tahoma" w:hAnsi="Tahoma" w:eastAsia="Tahoma"/>
          <w:color w:val="231F20"/>
          <w:spacing w:val="-4"/>
          <w:sz w:val="20"/>
        </w:rPr>
        <w:t>luck</w:t>
      </w:r>
      <w:r>
        <w:rPr>
          <w:rFonts w:ascii="Tahoma" w:hAnsi="Tahoma" w:eastAsia="Tahoma"/>
          <w:color w:val="231F20"/>
          <w:spacing w:val="-12"/>
          <w:sz w:val="20"/>
        </w:rPr>
        <w:t xml:space="preserve"> </w:t>
      </w:r>
      <w:r>
        <w:rPr>
          <w:rFonts w:ascii="Tahoma" w:hAnsi="Tahoma" w:eastAsia="Tahoma"/>
          <w:color w:val="231F20"/>
          <w:spacing w:val="-4"/>
          <w:sz w:val="20"/>
        </w:rPr>
        <w:t>of</w:t>
      </w:r>
      <w:r>
        <w:rPr>
          <w:rFonts w:ascii="Tahoma" w:hAnsi="Tahoma" w:eastAsia="Tahoma"/>
          <w:color w:val="231F20"/>
          <w:sz w:val="20"/>
        </w:rPr>
        <w:t xml:space="preserve"> </w:t>
      </w:r>
      <w:r>
        <w:rPr>
          <w:rFonts w:ascii="Tahoma" w:hAnsi="Tahoma" w:eastAsia="Tahoma"/>
          <w:color w:val="231F20"/>
          <w:spacing w:val="-4"/>
          <w:sz w:val="20"/>
        </w:rPr>
        <w:t>the</w:t>
      </w:r>
      <w:r>
        <w:rPr>
          <w:rFonts w:ascii="Tahoma" w:hAnsi="Tahoma" w:eastAsia="Tahoma"/>
          <w:color w:val="231F20"/>
          <w:sz w:val="20"/>
        </w:rPr>
        <w:t xml:space="preserve"> </w:t>
      </w:r>
      <w:r>
        <w:rPr>
          <w:rFonts w:ascii="Tahoma" w:hAnsi="Tahoma" w:eastAsia="Tahoma"/>
          <w:color w:val="231F20"/>
          <w:spacing w:val="-4"/>
          <w:sz w:val="20"/>
        </w:rPr>
        <w:t>pot</w:t>
      </w:r>
      <w:r>
        <w:rPr>
          <w:rFonts w:hint="eastAsia" w:ascii="宋体" w:hAnsi="宋体" w:eastAsia="宋体"/>
          <w:color w:val="231F20"/>
          <w:spacing w:val="-4"/>
          <w:sz w:val="20"/>
        </w:rPr>
        <w:t>”，即“锅里正巧有的食物”，指非特意准备的家常便饭。</w:t>
      </w:r>
      <w:r>
        <w:rPr>
          <w:rFonts w:ascii="Tahoma" w:hAnsi="Tahoma" w:eastAsia="Tahoma"/>
          <w:color w:val="231F20"/>
          <w:spacing w:val="-4"/>
          <w:sz w:val="20"/>
        </w:rPr>
        <w:t>potluck</w:t>
      </w:r>
      <w:r>
        <w:rPr>
          <w:rFonts w:ascii="Tahoma" w:hAnsi="Tahoma" w:eastAsia="Tahoma"/>
          <w:color w:val="231F20"/>
          <w:sz w:val="20"/>
        </w:rPr>
        <w:t xml:space="preserve"> </w:t>
      </w:r>
      <w:r>
        <w:rPr>
          <w:rFonts w:ascii="Tahoma" w:hAnsi="Tahoma" w:eastAsia="Tahoma"/>
          <w:color w:val="231F20"/>
          <w:spacing w:val="-4"/>
          <w:sz w:val="20"/>
        </w:rPr>
        <w:t>dinner/party</w:t>
      </w:r>
      <w:r>
        <w:rPr>
          <w:rFonts w:ascii="Tahoma" w:hAnsi="Tahoma" w:eastAsia="Tahoma"/>
          <w:color w:val="231F20"/>
          <w:spacing w:val="-12"/>
          <w:sz w:val="20"/>
        </w:rPr>
        <w:t xml:space="preserve"> </w:t>
      </w:r>
      <w:r>
        <w:rPr>
          <w:rFonts w:hint="eastAsia" w:ascii="宋体" w:hAnsi="宋体" w:eastAsia="宋体"/>
          <w:color w:val="231F20"/>
          <w:spacing w:val="-4"/>
          <w:sz w:val="20"/>
        </w:rPr>
        <w:t>的中文翻</w:t>
      </w:r>
      <w:r>
        <w:rPr>
          <w:rFonts w:hint="eastAsia" w:ascii="宋体" w:hAnsi="宋体" w:eastAsia="宋体"/>
          <w:color w:val="231F20"/>
          <w:spacing w:val="-2"/>
          <w:sz w:val="20"/>
        </w:rPr>
        <w:t>译为“百乐餐”，后衍生成客人自带食物的聚会。被邀请的客人需自带一款亲自烹调的食物与大家一同</w:t>
      </w:r>
    </w:p>
    <w:p w14:paraId="06543F8E">
      <w:pPr>
        <w:pStyle w:val="11"/>
        <w:spacing w:before="7"/>
        <w:rPr>
          <w:rFonts w:ascii="宋体"/>
          <w:sz w:val="18"/>
        </w:rPr>
      </w:pPr>
    </w:p>
    <w:p w14:paraId="3ABC557A">
      <w:pPr>
        <w:spacing w:before="97"/>
        <w:ind w:left="0" w:right="617" w:firstLine="0"/>
        <w:jc w:val="right"/>
        <w:rPr>
          <w:rFonts w:ascii="Tahoma"/>
          <w:sz w:val="20"/>
        </w:rPr>
      </w:pPr>
      <w:r>
        <w:rPr>
          <w:rFonts w:ascii="Tahoma"/>
          <w:color w:val="231F20"/>
          <w:spacing w:val="-5"/>
          <w:sz w:val="20"/>
        </w:rPr>
        <w:t>93</w:t>
      </w:r>
    </w:p>
    <w:p w14:paraId="4A7F95A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D1349B">
      <w:pPr>
        <w:spacing w:after="0" w:line="240" w:lineRule="auto"/>
        <w:jc w:val="left"/>
        <w:rPr>
          <w:rFonts w:ascii="Tahoma"/>
          <w:sz w:val="20"/>
        </w:rPr>
        <w:sectPr>
          <w:pgSz w:w="11910" w:h="16840"/>
          <w:pgMar w:top="0" w:right="0" w:bottom="0" w:left="0" w:header="720" w:footer="720" w:gutter="0"/>
          <w:cols w:space="720" w:num="1"/>
        </w:sectPr>
      </w:pPr>
    </w:p>
    <w:p w14:paraId="40F67A63">
      <w:pPr>
        <w:pStyle w:val="11"/>
        <w:rPr>
          <w:rFonts w:ascii="Tahoma"/>
          <w:sz w:val="20"/>
        </w:rPr>
      </w:pPr>
    </w:p>
    <w:p w14:paraId="55535E84">
      <w:pPr>
        <w:pStyle w:val="11"/>
        <w:spacing w:before="7"/>
        <w:rPr>
          <w:rFonts w:ascii="Tahoma"/>
          <w:sz w:val="26"/>
        </w:rPr>
      </w:pPr>
    </w:p>
    <w:p w14:paraId="4585A76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429" name="Group 442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30" name="Graphic 443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2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CwofqRawIAAK0FAAAOAAAAAAAAAAEAIAAAACEBAABkcnMvZTJvRG9jLnhtbFBL&#10;BQYAAAAABgAGAFkBAAD+BQAAAAA=&#10;">
                <o:lock v:ext="edit" aspectratio="f"/>
                <v:shape id="Graphic 4430" o:spid="_x0000_s1026" o:spt="100" style="position:absolute;left:0;top:635;height:1270;width:323215;" filled="f" stroked="t" coordsize="323215,1" o:gfxdata="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cvgLb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2FBDDF6">
      <w:pPr>
        <w:pStyle w:val="11"/>
        <w:rPr>
          <w:rFonts w:ascii="Tahoma"/>
          <w:sz w:val="20"/>
        </w:rPr>
      </w:pPr>
    </w:p>
    <w:p w14:paraId="142DAF57">
      <w:pPr>
        <w:pStyle w:val="11"/>
        <w:rPr>
          <w:rFonts w:ascii="Tahoma"/>
          <w:sz w:val="20"/>
        </w:rPr>
      </w:pPr>
    </w:p>
    <w:p w14:paraId="346B7E6B">
      <w:pPr>
        <w:pStyle w:val="11"/>
        <w:spacing w:before="7"/>
        <w:rPr>
          <w:rFonts w:ascii="Tahoma"/>
          <w:sz w:val="16"/>
        </w:rPr>
      </w:pPr>
    </w:p>
    <w:p w14:paraId="51425EAF">
      <w:pPr>
        <w:spacing w:before="0" w:line="256" w:lineRule="auto"/>
        <w:ind w:left="1530" w:right="1357" w:firstLine="0"/>
        <w:jc w:val="left"/>
        <w:rPr>
          <w:rFonts w:hint="eastAsia" w:ascii="宋体" w:eastAsia="宋体"/>
          <w:sz w:val="20"/>
        </w:rPr>
      </w:pPr>
      <w:r>
        <w:rPr>
          <w:rFonts w:hint="eastAsia" w:ascii="宋体" w:eastAsia="宋体"/>
          <w:color w:val="231F20"/>
          <w:spacing w:val="-2"/>
          <w:sz w:val="20"/>
        </w:rPr>
        <w:t>分享，这样所有人既可以品尝到丰盛的美味，还能帮助主人减少花销和准备时间。由于这样的聚会方式既方便又省钱，因而成为美国一种大众化的请客方式。</w:t>
      </w:r>
    </w:p>
    <w:p w14:paraId="51302140">
      <w:pPr>
        <w:pStyle w:val="11"/>
        <w:spacing w:before="6"/>
        <w:rPr>
          <w:rFonts w:ascii="宋体"/>
          <w:sz w:val="21"/>
        </w:rPr>
      </w:pPr>
    </w:p>
    <w:p w14:paraId="05BD91BF">
      <w:pPr>
        <w:pStyle w:val="15"/>
        <w:numPr>
          <w:ilvl w:val="0"/>
          <w:numId w:val="120"/>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Native</w:t>
      </w:r>
      <w:r>
        <w:rPr>
          <w:rFonts w:ascii="Tahoma" w:eastAsia="Tahoma"/>
          <w:b/>
          <w:color w:val="231F20"/>
          <w:spacing w:val="46"/>
          <w:sz w:val="24"/>
        </w:rPr>
        <w:t xml:space="preserve"> </w:t>
      </w:r>
      <w:r>
        <w:rPr>
          <w:rFonts w:ascii="Tahoma" w:eastAsia="Tahoma"/>
          <w:b/>
          <w:color w:val="231F20"/>
          <w:w w:val="90"/>
          <w:sz w:val="24"/>
        </w:rPr>
        <w:t>Americans</w:t>
      </w:r>
      <w:r>
        <w:rPr>
          <w:rFonts w:ascii="Tahoma" w:eastAsia="Tahoma"/>
          <w:b/>
          <w:color w:val="231F20"/>
          <w:spacing w:val="33"/>
          <w:sz w:val="24"/>
        </w:rPr>
        <w:t xml:space="preserve"> </w:t>
      </w:r>
      <w:r>
        <w:rPr>
          <w:rFonts w:hint="eastAsia" w:ascii="宋体" w:eastAsia="宋体"/>
          <w:color w:val="231F20"/>
          <w:spacing w:val="-2"/>
          <w:w w:val="90"/>
          <w:position w:val="2"/>
          <w:sz w:val="20"/>
        </w:rPr>
        <w:t>美洲土著居民</w:t>
      </w:r>
    </w:p>
    <w:p w14:paraId="3B2ABE3C">
      <w:pPr>
        <w:spacing w:before="210" w:line="256" w:lineRule="auto"/>
        <w:ind w:left="1530" w:right="1351" w:firstLine="400"/>
        <w:jc w:val="both"/>
        <w:rPr>
          <w:rFonts w:hint="eastAsia" w:ascii="宋体" w:eastAsia="宋体"/>
          <w:sz w:val="20"/>
        </w:rPr>
      </w:pPr>
      <w:r>
        <w:rPr>
          <w:rFonts w:hint="eastAsia" w:ascii="宋体" w:eastAsia="宋体"/>
          <w:color w:val="231F20"/>
          <w:sz w:val="20"/>
        </w:rPr>
        <w:t>美洲土著居民，即印第安人，属蒙古人种美洲支系。他们使用印第安语，包括十几个语族。多数学</w:t>
      </w:r>
      <w:r>
        <w:rPr>
          <w:rFonts w:hint="eastAsia" w:ascii="宋体" w:eastAsia="宋体"/>
          <w:color w:val="231F20"/>
          <w:spacing w:val="2"/>
          <w:sz w:val="20"/>
        </w:rPr>
        <w:t>者认为，美洲印第安人是在大约两三万年前分多批从西伯利亚经白令海峡到达阿拉斯加，逐步向南迁</w:t>
      </w:r>
      <w:r>
        <w:rPr>
          <w:rFonts w:hint="eastAsia" w:ascii="宋体" w:eastAsia="宋体"/>
          <w:color w:val="231F20"/>
          <w:sz w:val="20"/>
        </w:rPr>
        <w:t>徙，一直抵达美洲最南端，散布于整个美洲。在哥伦布到达美洲时，印第安人人口众多，估计在</w:t>
      </w:r>
      <w:r>
        <w:rPr>
          <w:color w:val="231F20"/>
          <w:w w:val="99"/>
          <w:sz w:val="20"/>
        </w:rPr>
        <w:t>2,000</w:t>
      </w:r>
      <w:r>
        <w:rPr>
          <w:rFonts w:hint="eastAsia" w:ascii="宋体" w:eastAsia="宋体"/>
          <w:color w:val="231F20"/>
          <w:spacing w:val="16"/>
          <w:sz w:val="20"/>
        </w:rPr>
        <w:t>万到</w:t>
      </w:r>
      <w:r>
        <w:rPr>
          <w:color w:val="231F20"/>
          <w:w w:val="99"/>
          <w:sz w:val="20"/>
        </w:rPr>
        <w:t>4,000</w:t>
      </w:r>
      <w:r>
        <w:rPr>
          <w:color w:val="231F20"/>
          <w:spacing w:val="-29"/>
          <w:sz w:val="20"/>
        </w:rPr>
        <w:t xml:space="preserve"> </w:t>
      </w:r>
      <w:r>
        <w:rPr>
          <w:rFonts w:hint="eastAsia" w:ascii="宋体" w:eastAsia="宋体"/>
          <w:color w:val="231F20"/>
          <w:spacing w:val="7"/>
          <w:sz w:val="20"/>
        </w:rPr>
        <w:t>万之间。从</w:t>
      </w:r>
      <w:r>
        <w:rPr>
          <w:rFonts w:ascii="Tahoma" w:eastAsia="Tahoma"/>
          <w:color w:val="231F20"/>
          <w:w w:val="101"/>
          <w:sz w:val="20"/>
        </w:rPr>
        <w:t>16</w:t>
      </w:r>
      <w:r>
        <w:rPr>
          <w:rFonts w:ascii="Tahoma" w:eastAsia="Tahoma"/>
          <w:color w:val="231F20"/>
          <w:spacing w:val="-36"/>
          <w:sz w:val="20"/>
        </w:rPr>
        <w:t xml:space="preserve"> </w:t>
      </w:r>
      <w:r>
        <w:rPr>
          <w:rFonts w:hint="eastAsia" w:ascii="宋体" w:eastAsia="宋体"/>
          <w:color w:val="231F20"/>
          <w:spacing w:val="1"/>
          <w:sz w:val="20"/>
        </w:rPr>
        <w:t>世纪起，由于遭受欧洲殖民者的入侵和屠杀，印第安人人口急剧减少。其后</w:t>
      </w:r>
      <w:r>
        <w:rPr>
          <w:rFonts w:hint="eastAsia" w:ascii="宋体" w:eastAsia="宋体"/>
          <w:color w:val="231F20"/>
          <w:spacing w:val="4"/>
          <w:sz w:val="20"/>
        </w:rPr>
        <w:t>缓慢回升，到</w:t>
      </w:r>
      <w:r>
        <w:rPr>
          <w:color w:val="231F20"/>
          <w:w w:val="99"/>
          <w:sz w:val="20"/>
        </w:rPr>
        <w:t>21</w:t>
      </w:r>
      <w:r>
        <w:rPr>
          <w:color w:val="231F20"/>
          <w:spacing w:val="-31"/>
          <w:sz w:val="20"/>
        </w:rPr>
        <w:t xml:space="preserve"> </w:t>
      </w:r>
      <w:r>
        <w:rPr>
          <w:rFonts w:hint="eastAsia" w:ascii="宋体" w:eastAsia="宋体"/>
          <w:color w:val="231F20"/>
          <w:spacing w:val="5"/>
          <w:sz w:val="20"/>
        </w:rPr>
        <w:t>世纪初约有</w:t>
      </w:r>
      <w:r>
        <w:rPr>
          <w:color w:val="231F20"/>
          <w:w w:val="99"/>
          <w:sz w:val="20"/>
        </w:rPr>
        <w:t>5,000</w:t>
      </w:r>
      <w:r>
        <w:rPr>
          <w:color w:val="231F20"/>
          <w:spacing w:val="-31"/>
          <w:sz w:val="20"/>
        </w:rPr>
        <w:t xml:space="preserve"> </w:t>
      </w:r>
      <w:r>
        <w:rPr>
          <w:rFonts w:hint="eastAsia" w:ascii="宋体" w:eastAsia="宋体"/>
          <w:color w:val="231F20"/>
          <w:sz w:val="20"/>
        </w:rPr>
        <w:t>万人。</w:t>
      </w:r>
    </w:p>
    <w:p w14:paraId="65D8ABB8">
      <w:pPr>
        <w:spacing w:before="0" w:line="256" w:lineRule="auto"/>
        <w:ind w:left="1530" w:right="1356" w:firstLine="400"/>
        <w:jc w:val="both"/>
        <w:rPr>
          <w:rFonts w:hint="eastAsia" w:ascii="宋体" w:eastAsia="宋体"/>
          <w:sz w:val="20"/>
        </w:rPr>
      </w:pPr>
      <w:r>
        <w:rPr>
          <w:rFonts w:hint="eastAsia" w:ascii="宋体" w:eastAsia="宋体"/>
          <w:color w:val="231F20"/>
          <w:spacing w:val="-2"/>
          <w:sz w:val="20"/>
        </w:rPr>
        <w:t>印第安人对世界文化有特别显著的贡献。他们首先栽培了玉米、马铃薯、向日葵、木薯、可可、烟草等农作物。其次是对艺术的创造，特别是安第斯地区印第安人的艺术，表现出对生活的丰富想象力和细致的观察力。工艺品有木雕、编织、纺织、羽饰、刺绣和陶器等。独具一格的印第安艺术至今仍是现代美洲人民艺术发展的基础。</w:t>
      </w:r>
    </w:p>
    <w:p w14:paraId="79A30602">
      <w:pPr>
        <w:pStyle w:val="11"/>
        <w:spacing w:before="10"/>
        <w:rPr>
          <w:rFonts w:ascii="宋体"/>
          <w:sz w:val="21"/>
        </w:rPr>
      </w:pPr>
    </w:p>
    <w:p w14:paraId="4A8A1B4B">
      <w:pPr>
        <w:pStyle w:val="15"/>
        <w:numPr>
          <w:ilvl w:val="0"/>
          <w:numId w:val="120"/>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gold</w:t>
      </w:r>
      <w:r>
        <w:rPr>
          <w:rFonts w:ascii="Tahoma" w:eastAsia="Tahoma"/>
          <w:b/>
          <w:color w:val="231F20"/>
          <w:spacing w:val="18"/>
          <w:sz w:val="24"/>
        </w:rPr>
        <w:t xml:space="preserve"> </w:t>
      </w:r>
      <w:r>
        <w:rPr>
          <w:rFonts w:ascii="Tahoma" w:eastAsia="Tahoma"/>
          <w:b/>
          <w:color w:val="231F20"/>
          <w:w w:val="90"/>
          <w:sz w:val="24"/>
        </w:rPr>
        <w:t>rush</w:t>
      </w:r>
      <w:r>
        <w:rPr>
          <w:rFonts w:ascii="Tahoma" w:eastAsia="Tahoma"/>
          <w:b/>
          <w:color w:val="231F20"/>
          <w:spacing w:val="18"/>
          <w:sz w:val="24"/>
        </w:rPr>
        <w:t xml:space="preserve"> </w:t>
      </w:r>
      <w:r>
        <w:rPr>
          <w:rFonts w:hint="eastAsia" w:ascii="宋体" w:eastAsia="宋体"/>
          <w:color w:val="231F20"/>
          <w:spacing w:val="-4"/>
          <w:w w:val="90"/>
          <w:position w:val="2"/>
          <w:sz w:val="20"/>
        </w:rPr>
        <w:t>淘金热</w:t>
      </w:r>
    </w:p>
    <w:p w14:paraId="77D90678">
      <w:pPr>
        <w:spacing w:before="216" w:line="256" w:lineRule="auto"/>
        <w:ind w:left="1530" w:right="1355" w:firstLine="400"/>
        <w:jc w:val="both"/>
        <w:rPr>
          <w:rFonts w:hint="eastAsia" w:ascii="宋体" w:hAnsi="宋体" w:eastAsia="宋体"/>
          <w:sz w:val="20"/>
        </w:rPr>
      </w:pPr>
      <w:r>
        <w:rPr>
          <w:color w:val="231F20"/>
          <w:sz w:val="20"/>
        </w:rPr>
        <w:t xml:space="preserve">19 </w:t>
      </w:r>
      <w:r>
        <w:rPr>
          <w:rFonts w:hint="eastAsia" w:ascii="宋体" w:hAnsi="宋体" w:eastAsia="宋体"/>
          <w:color w:val="231F20"/>
          <w:spacing w:val="13"/>
          <w:sz w:val="20"/>
        </w:rPr>
        <w:t>世纪</w:t>
      </w:r>
      <w:r>
        <w:rPr>
          <w:color w:val="231F20"/>
          <w:sz w:val="20"/>
        </w:rPr>
        <w:t xml:space="preserve">40 </w:t>
      </w:r>
      <w:r>
        <w:rPr>
          <w:rFonts w:hint="eastAsia" w:ascii="宋体" w:hAnsi="宋体" w:eastAsia="宋体"/>
          <w:color w:val="231F20"/>
          <w:sz w:val="20"/>
        </w:rPr>
        <w:t>年代末，加利福尼亚发现金矿的消息很快传遍美国并轰动世界，人们蜂拥而至，形成空</w:t>
      </w:r>
      <w:r>
        <w:rPr>
          <w:rFonts w:hint="eastAsia" w:ascii="宋体" w:hAnsi="宋体" w:eastAsia="宋体"/>
          <w:color w:val="231F20"/>
          <w:spacing w:val="-2"/>
          <w:sz w:val="20"/>
        </w:rPr>
        <w:t>前的淘金热潮。这一热潮使得美国吸引了更多来自世界各地的移民，极大地推动了西部地区的发展。作为淘金热的中心地区，圣弗朗西斯科（又称三藩市）</w:t>
      </w:r>
      <w:r>
        <w:rPr>
          <w:rFonts w:hint="eastAsia" w:ascii="宋体" w:hAnsi="宋体" w:eastAsia="宋体"/>
          <w:color w:val="231F20"/>
          <w:spacing w:val="-11"/>
          <w:sz w:val="20"/>
        </w:rPr>
        <w:t>被称为“旧金山”。</w:t>
      </w:r>
    </w:p>
    <w:p w14:paraId="4677F18D">
      <w:pPr>
        <w:spacing w:before="0" w:line="256" w:lineRule="auto"/>
        <w:ind w:left="1530" w:right="1357" w:firstLine="400"/>
        <w:jc w:val="both"/>
        <w:rPr>
          <w:rFonts w:hint="eastAsia" w:ascii="宋体" w:hAnsi="宋体" w:eastAsia="宋体"/>
          <w:sz w:val="20"/>
        </w:rPr>
      </w:pPr>
      <w:r>
        <w:rPr>
          <w:color w:val="231F20"/>
          <w:sz w:val="20"/>
        </w:rPr>
        <w:t>1851</w:t>
      </w:r>
      <w:r>
        <w:rPr>
          <w:color w:val="231F20"/>
          <w:spacing w:val="-13"/>
          <w:sz w:val="20"/>
        </w:rPr>
        <w:t xml:space="preserve"> </w:t>
      </w:r>
      <w:r>
        <w:rPr>
          <w:rFonts w:hint="eastAsia" w:ascii="宋体" w:hAnsi="宋体" w:eastAsia="宋体"/>
          <w:color w:val="231F20"/>
          <w:sz w:val="20"/>
        </w:rPr>
        <w:t>年，人们在澳大利亚墨尔本也发现了金矿，并在那里形成淘金热，故墨尔本又被称为“新金</w:t>
      </w:r>
      <w:r>
        <w:rPr>
          <w:rFonts w:hint="eastAsia" w:ascii="宋体" w:hAnsi="宋体" w:eastAsia="宋体"/>
          <w:color w:val="231F20"/>
          <w:spacing w:val="-54"/>
          <w:sz w:val="20"/>
        </w:rPr>
        <w:t>山”。</w:t>
      </w:r>
    </w:p>
    <w:p w14:paraId="5D630415">
      <w:pPr>
        <w:pStyle w:val="11"/>
        <w:spacing w:before="5"/>
        <w:rPr>
          <w:rFonts w:ascii="宋体"/>
          <w:sz w:val="21"/>
        </w:rPr>
      </w:pPr>
    </w:p>
    <w:p w14:paraId="48B75481">
      <w:pPr>
        <w:pStyle w:val="15"/>
        <w:numPr>
          <w:ilvl w:val="0"/>
          <w:numId w:val="120"/>
        </w:numPr>
        <w:tabs>
          <w:tab w:val="left" w:pos="1530"/>
        </w:tabs>
        <w:spacing w:before="0" w:after="0" w:line="240" w:lineRule="auto"/>
        <w:ind w:left="1530" w:right="1349" w:hanging="341"/>
        <w:jc w:val="left"/>
        <w:rPr>
          <w:rFonts w:hint="eastAsia" w:ascii="宋体" w:eastAsia="宋体"/>
          <w:sz w:val="20"/>
        </w:rPr>
      </w:pPr>
      <w:r>
        <w:rPr>
          <w:rFonts w:ascii="Tahoma" w:eastAsia="Tahoma"/>
          <w:b/>
          <w:color w:val="231F20"/>
          <w:spacing w:val="-2"/>
          <w:sz w:val="24"/>
        </w:rPr>
        <w:t>Apart</w:t>
      </w:r>
      <w:r>
        <w:rPr>
          <w:rFonts w:ascii="Tahoma" w:eastAsia="Tahoma"/>
          <w:b/>
          <w:color w:val="231F20"/>
          <w:spacing w:val="-7"/>
          <w:sz w:val="24"/>
        </w:rPr>
        <w:t xml:space="preserve"> </w:t>
      </w:r>
      <w:r>
        <w:rPr>
          <w:rFonts w:ascii="Tahoma" w:eastAsia="Tahoma"/>
          <w:b/>
          <w:color w:val="231F20"/>
          <w:spacing w:val="-2"/>
          <w:sz w:val="24"/>
        </w:rPr>
        <w:t>from</w:t>
      </w:r>
      <w:r>
        <w:rPr>
          <w:rFonts w:ascii="Tahoma" w:eastAsia="Tahoma"/>
          <w:b/>
          <w:color w:val="231F20"/>
          <w:spacing w:val="-7"/>
          <w:sz w:val="24"/>
        </w:rPr>
        <w:t xml:space="preserve"> </w:t>
      </w:r>
      <w:r>
        <w:rPr>
          <w:rFonts w:ascii="Tahoma" w:eastAsia="Tahoma"/>
          <w:b/>
          <w:color w:val="231F20"/>
          <w:spacing w:val="-2"/>
          <w:sz w:val="24"/>
        </w:rPr>
        <w:t>being</w:t>
      </w:r>
      <w:r>
        <w:rPr>
          <w:rFonts w:ascii="Tahoma" w:eastAsia="Tahoma"/>
          <w:b/>
          <w:color w:val="231F20"/>
          <w:spacing w:val="-7"/>
          <w:sz w:val="24"/>
        </w:rPr>
        <w:t xml:space="preserve"> </w:t>
      </w:r>
      <w:r>
        <w:rPr>
          <w:rFonts w:ascii="Tahoma" w:eastAsia="Tahoma"/>
          <w:b/>
          <w:color w:val="231F20"/>
          <w:spacing w:val="-2"/>
          <w:sz w:val="24"/>
        </w:rPr>
        <w:t>the</w:t>
      </w:r>
      <w:r>
        <w:rPr>
          <w:rFonts w:ascii="Tahoma" w:eastAsia="Tahoma"/>
          <w:b/>
          <w:color w:val="231F20"/>
          <w:spacing w:val="-7"/>
          <w:sz w:val="24"/>
        </w:rPr>
        <w:t xml:space="preserve"> </w:t>
      </w:r>
      <w:r>
        <w:rPr>
          <w:rFonts w:ascii="Tahoma" w:eastAsia="Tahoma"/>
          <w:b/>
          <w:color w:val="231F20"/>
          <w:spacing w:val="-2"/>
          <w:sz w:val="24"/>
        </w:rPr>
        <w:t>kingdom</w:t>
      </w:r>
      <w:r>
        <w:rPr>
          <w:rFonts w:ascii="Tahoma" w:eastAsia="Tahoma"/>
          <w:b/>
          <w:color w:val="231F20"/>
          <w:spacing w:val="-7"/>
          <w:sz w:val="24"/>
        </w:rPr>
        <w:t xml:space="preserve"> </w:t>
      </w:r>
      <w:r>
        <w:rPr>
          <w:rFonts w:ascii="Tahoma" w:eastAsia="Tahoma"/>
          <w:b/>
          <w:color w:val="231F20"/>
          <w:spacing w:val="-2"/>
          <w:sz w:val="24"/>
        </w:rPr>
        <w:t>of</w:t>
      </w:r>
      <w:r>
        <w:rPr>
          <w:rFonts w:ascii="Tahoma" w:eastAsia="Tahoma"/>
          <w:b/>
          <w:color w:val="231F20"/>
          <w:spacing w:val="-7"/>
          <w:sz w:val="24"/>
        </w:rPr>
        <w:t xml:space="preserve"> </w:t>
      </w:r>
      <w:r>
        <w:rPr>
          <w:rFonts w:ascii="Tahoma" w:eastAsia="Tahoma"/>
          <w:b/>
          <w:color w:val="231F20"/>
          <w:spacing w:val="-2"/>
          <w:sz w:val="24"/>
        </w:rPr>
        <w:t>flowers</w:t>
      </w:r>
      <w:r>
        <w:rPr>
          <w:rFonts w:ascii="Tahoma" w:eastAsia="Tahoma"/>
          <w:b/>
          <w:color w:val="231F20"/>
          <w:spacing w:val="-5"/>
          <w:sz w:val="24"/>
        </w:rPr>
        <w:t xml:space="preserve">, </w:t>
      </w:r>
      <w:r>
        <w:rPr>
          <w:rFonts w:ascii="Tahoma" w:eastAsia="Tahoma"/>
          <w:b/>
          <w:color w:val="231F20"/>
          <w:spacing w:val="-2"/>
          <w:sz w:val="24"/>
        </w:rPr>
        <w:t>it</w:t>
      </w:r>
      <w:r>
        <w:rPr>
          <w:rFonts w:ascii="Tahoma" w:eastAsia="Tahoma"/>
          <w:b/>
          <w:color w:val="231F20"/>
          <w:spacing w:val="-7"/>
          <w:sz w:val="24"/>
        </w:rPr>
        <w:t xml:space="preserve"> </w:t>
      </w:r>
      <w:r>
        <w:rPr>
          <w:rFonts w:ascii="Tahoma" w:eastAsia="Tahoma"/>
          <w:b/>
          <w:color w:val="231F20"/>
          <w:spacing w:val="-2"/>
          <w:sz w:val="24"/>
        </w:rPr>
        <w:t>is</w:t>
      </w:r>
      <w:r>
        <w:rPr>
          <w:rFonts w:ascii="Tahoma" w:eastAsia="Tahoma"/>
          <w:b/>
          <w:color w:val="231F20"/>
          <w:spacing w:val="-7"/>
          <w:sz w:val="24"/>
        </w:rPr>
        <w:t xml:space="preserve"> </w:t>
      </w:r>
      <w:r>
        <w:rPr>
          <w:rFonts w:ascii="Tahoma" w:eastAsia="Tahoma"/>
          <w:b/>
          <w:color w:val="231F20"/>
          <w:spacing w:val="-2"/>
          <w:sz w:val="24"/>
        </w:rPr>
        <w:t>home</w:t>
      </w:r>
      <w:r>
        <w:rPr>
          <w:rFonts w:ascii="Tahoma" w:eastAsia="Tahoma"/>
          <w:b/>
          <w:color w:val="231F20"/>
          <w:spacing w:val="-7"/>
          <w:sz w:val="24"/>
        </w:rPr>
        <w:t xml:space="preserve"> </w:t>
      </w:r>
      <w:r>
        <w:rPr>
          <w:rFonts w:ascii="Tahoma" w:eastAsia="Tahoma"/>
          <w:b/>
          <w:color w:val="231F20"/>
          <w:spacing w:val="-2"/>
          <w:sz w:val="24"/>
        </w:rPr>
        <w:t>to</w:t>
      </w:r>
      <w:r>
        <w:rPr>
          <w:rFonts w:ascii="Tahoma" w:eastAsia="Tahoma"/>
          <w:b/>
          <w:color w:val="231F20"/>
          <w:spacing w:val="-7"/>
          <w:sz w:val="24"/>
        </w:rPr>
        <w:t xml:space="preserve"> </w:t>
      </w:r>
      <w:r>
        <w:rPr>
          <w:rFonts w:ascii="Tahoma" w:eastAsia="Tahoma"/>
          <w:b/>
          <w:color w:val="231F20"/>
          <w:spacing w:val="-2"/>
          <w:sz w:val="24"/>
        </w:rPr>
        <w:t>many</w:t>
      </w:r>
      <w:r>
        <w:rPr>
          <w:rFonts w:ascii="Tahoma" w:eastAsia="Tahoma"/>
          <w:b/>
          <w:color w:val="231F20"/>
          <w:spacing w:val="-7"/>
          <w:sz w:val="24"/>
        </w:rPr>
        <w:t xml:space="preserve"> </w:t>
      </w:r>
      <w:r>
        <w:rPr>
          <w:rFonts w:ascii="Tahoma" w:eastAsia="Tahoma"/>
          <w:b/>
          <w:color w:val="231F20"/>
          <w:spacing w:val="-2"/>
          <w:sz w:val="24"/>
        </w:rPr>
        <w:t>ethnic</w:t>
      </w:r>
      <w:r>
        <w:rPr>
          <w:rFonts w:ascii="Tahoma" w:eastAsia="Tahoma"/>
          <w:b/>
          <w:color w:val="231F20"/>
          <w:spacing w:val="-7"/>
          <w:sz w:val="24"/>
        </w:rPr>
        <w:t xml:space="preserve"> </w:t>
      </w:r>
      <w:r>
        <w:rPr>
          <w:rFonts w:ascii="Tahoma" w:eastAsia="Tahoma"/>
          <w:b/>
          <w:color w:val="231F20"/>
          <w:spacing w:val="-2"/>
          <w:sz w:val="24"/>
        </w:rPr>
        <w:t xml:space="preserve">minority </w:t>
      </w:r>
      <w:r>
        <w:rPr>
          <w:rFonts w:ascii="Tahoma" w:eastAsia="Tahoma"/>
          <w:b/>
          <w:color w:val="231F20"/>
          <w:sz w:val="24"/>
        </w:rPr>
        <w:t xml:space="preserve">groups. </w:t>
      </w:r>
      <w:r>
        <w:rPr>
          <w:rFonts w:hint="eastAsia" w:ascii="宋体" w:eastAsia="宋体"/>
          <w:color w:val="231F20"/>
          <w:position w:val="2"/>
          <w:sz w:val="20"/>
        </w:rPr>
        <w:t>（云南）除了是花的王国以外，还是许多少数民族的居住地。</w:t>
      </w:r>
    </w:p>
    <w:p w14:paraId="69DE6766">
      <w:pPr>
        <w:spacing w:before="227"/>
        <w:ind w:left="1930" w:right="0" w:firstLine="0"/>
        <w:jc w:val="left"/>
        <w:rPr>
          <w:rFonts w:hint="eastAsia" w:ascii="宋体" w:hAnsi="宋体" w:eastAsia="宋体"/>
          <w:sz w:val="20"/>
        </w:rPr>
      </w:pPr>
      <w:r>
        <w:rPr>
          <w:rFonts w:hint="eastAsia" w:ascii="宋体" w:hAnsi="宋体" w:eastAsia="宋体"/>
          <w:color w:val="231F20"/>
          <w:spacing w:val="6"/>
          <w:sz w:val="20"/>
        </w:rPr>
        <w:t>介词短语</w:t>
      </w:r>
      <w:r>
        <w:rPr>
          <w:color w:val="231F20"/>
          <w:sz w:val="20"/>
        </w:rPr>
        <w:t>apart</w:t>
      </w:r>
      <w:r>
        <w:rPr>
          <w:color w:val="231F20"/>
          <w:spacing w:val="-8"/>
          <w:sz w:val="20"/>
        </w:rPr>
        <w:t xml:space="preserve"> </w:t>
      </w:r>
      <w:r>
        <w:rPr>
          <w:color w:val="231F20"/>
          <w:sz w:val="20"/>
        </w:rPr>
        <w:t xml:space="preserve">from </w:t>
      </w:r>
      <w:r>
        <w:rPr>
          <w:rFonts w:hint="eastAsia" w:ascii="宋体" w:hAnsi="宋体" w:eastAsia="宋体"/>
          <w:color w:val="231F20"/>
          <w:spacing w:val="-3"/>
          <w:sz w:val="20"/>
        </w:rPr>
        <w:t>可表示“除了……外”“除了……还”“此外”等含义，相当于美国英语中的</w:t>
      </w:r>
    </w:p>
    <w:p w14:paraId="2F4321EC">
      <w:pPr>
        <w:spacing w:before="33"/>
        <w:ind w:left="1530" w:right="0" w:firstLine="0"/>
        <w:jc w:val="left"/>
        <w:rPr>
          <w:rFonts w:hint="eastAsia" w:ascii="宋体" w:eastAsia="宋体"/>
          <w:sz w:val="20"/>
        </w:rPr>
      </w:pPr>
      <w:r>
        <w:rPr>
          <w:color w:val="231F20"/>
          <w:spacing w:val="-4"/>
          <w:sz w:val="20"/>
        </w:rPr>
        <w:t>aside</w:t>
      </w:r>
      <w:r>
        <w:rPr>
          <w:color w:val="231F20"/>
          <w:spacing w:val="8"/>
          <w:sz w:val="20"/>
        </w:rPr>
        <w:t xml:space="preserve"> </w:t>
      </w:r>
      <w:r>
        <w:rPr>
          <w:color w:val="231F20"/>
          <w:spacing w:val="-4"/>
          <w:sz w:val="20"/>
        </w:rPr>
        <w:t>from</w:t>
      </w:r>
      <w:r>
        <w:rPr>
          <w:rFonts w:hint="eastAsia" w:ascii="宋体" w:eastAsia="宋体"/>
          <w:color w:val="231F20"/>
          <w:spacing w:val="-6"/>
          <w:sz w:val="20"/>
        </w:rPr>
        <w:t>。例如：</w:t>
      </w:r>
    </w:p>
    <w:p w14:paraId="6CAEBDC1">
      <w:pPr>
        <w:spacing w:before="34" w:line="271" w:lineRule="auto"/>
        <w:ind w:left="1530" w:right="1358" w:firstLine="400"/>
        <w:jc w:val="both"/>
        <w:rPr>
          <w:rFonts w:hint="eastAsia" w:ascii="宋体" w:eastAsia="宋体"/>
          <w:sz w:val="20"/>
        </w:rPr>
      </w:pPr>
      <w:r>
        <w:rPr>
          <w:rFonts w:ascii="Tahoma" w:eastAsia="Tahoma"/>
          <w:color w:val="231F20"/>
          <w:sz w:val="20"/>
        </w:rPr>
        <w:t>Apart</w:t>
      </w:r>
      <w:r>
        <w:rPr>
          <w:rFonts w:ascii="Tahoma" w:eastAsia="Tahoma"/>
          <w:color w:val="231F20"/>
          <w:spacing w:val="-11"/>
          <w:sz w:val="20"/>
        </w:rPr>
        <w:t xml:space="preserve"> </w:t>
      </w:r>
      <w:r>
        <w:rPr>
          <w:rFonts w:ascii="Tahoma" w:eastAsia="Tahoma"/>
          <w:color w:val="231F20"/>
          <w:sz w:val="20"/>
        </w:rPr>
        <w:t>from</w:t>
      </w:r>
      <w:r>
        <w:rPr>
          <w:rFonts w:ascii="Tahoma" w:eastAsia="Tahoma"/>
          <w:color w:val="231F20"/>
          <w:spacing w:val="-10"/>
          <w:sz w:val="20"/>
        </w:rPr>
        <w:t xml:space="preserve"> </w:t>
      </w:r>
      <w:r>
        <w:rPr>
          <w:rFonts w:ascii="Tahoma" w:eastAsia="Tahoma"/>
          <w:color w:val="231F20"/>
          <w:sz w:val="20"/>
        </w:rPr>
        <w:t>the</w:t>
      </w:r>
      <w:r>
        <w:rPr>
          <w:rFonts w:ascii="Tahoma" w:eastAsia="Tahoma"/>
          <w:color w:val="231F20"/>
          <w:spacing w:val="-10"/>
          <w:sz w:val="20"/>
        </w:rPr>
        <w:t xml:space="preserve"> </w:t>
      </w:r>
      <w:r>
        <w:rPr>
          <w:rFonts w:ascii="Tahoma" w:eastAsia="Tahoma"/>
          <w:color w:val="231F20"/>
          <w:sz w:val="20"/>
        </w:rPr>
        <w:t>boring</w:t>
      </w:r>
      <w:r>
        <w:rPr>
          <w:rFonts w:ascii="Tahoma" w:eastAsia="Tahoma"/>
          <w:color w:val="231F20"/>
          <w:spacing w:val="-11"/>
          <w:sz w:val="20"/>
        </w:rPr>
        <w:t xml:space="preserve"> </w:t>
      </w:r>
      <w:r>
        <w:rPr>
          <w:rFonts w:ascii="Tahoma" w:eastAsia="Tahoma"/>
          <w:color w:val="231F20"/>
          <w:sz w:val="20"/>
        </w:rPr>
        <w:t>fight</w:t>
      </w:r>
      <w:r>
        <w:rPr>
          <w:rFonts w:ascii="Tahoma" w:eastAsia="Tahoma"/>
          <w:color w:val="231F20"/>
          <w:spacing w:val="-11"/>
          <w:sz w:val="20"/>
        </w:rPr>
        <w:t xml:space="preserve"> </w:t>
      </w:r>
      <w:r>
        <w:rPr>
          <w:rFonts w:ascii="Tahoma" w:eastAsia="Tahoma"/>
          <w:color w:val="231F20"/>
          <w:sz w:val="20"/>
        </w:rPr>
        <w:t>between</w:t>
      </w:r>
      <w:r>
        <w:rPr>
          <w:rFonts w:ascii="Tahoma" w:eastAsia="Tahoma"/>
          <w:color w:val="231F20"/>
          <w:spacing w:val="-10"/>
          <w:sz w:val="20"/>
        </w:rPr>
        <w:t xml:space="preserve"> </w:t>
      </w:r>
      <w:r>
        <w:rPr>
          <w:rFonts w:ascii="Tahoma" w:eastAsia="Tahoma"/>
          <w:color w:val="231F20"/>
          <w:sz w:val="20"/>
        </w:rPr>
        <w:t>the</w:t>
      </w:r>
      <w:r>
        <w:rPr>
          <w:rFonts w:ascii="Tahoma" w:eastAsia="Tahoma"/>
          <w:color w:val="231F20"/>
          <w:spacing w:val="-11"/>
          <w:sz w:val="20"/>
        </w:rPr>
        <w:t xml:space="preserve"> </w:t>
      </w:r>
      <w:r>
        <w:rPr>
          <w:rFonts w:ascii="Tahoma" w:eastAsia="Tahoma"/>
          <w:color w:val="231F20"/>
          <w:sz w:val="20"/>
        </w:rPr>
        <w:t>two</w:t>
      </w:r>
      <w:r>
        <w:rPr>
          <w:rFonts w:ascii="Tahoma" w:eastAsia="Tahoma"/>
          <w:color w:val="231F20"/>
          <w:spacing w:val="-10"/>
          <w:sz w:val="20"/>
        </w:rPr>
        <w:t xml:space="preserve"> </w:t>
      </w:r>
      <w:r>
        <w:rPr>
          <w:rFonts w:ascii="Tahoma" w:eastAsia="Tahoma"/>
          <w:color w:val="231F20"/>
          <w:sz w:val="20"/>
        </w:rPr>
        <w:t>heroes,</w:t>
      </w:r>
      <w:r>
        <w:rPr>
          <w:rFonts w:ascii="Tahoma" w:eastAsia="Tahoma"/>
          <w:color w:val="231F20"/>
          <w:spacing w:val="-10"/>
          <w:sz w:val="20"/>
        </w:rPr>
        <w:t xml:space="preserve"> </w:t>
      </w:r>
      <w:r>
        <w:rPr>
          <w:rFonts w:ascii="Tahoma" w:eastAsia="Tahoma"/>
          <w:color w:val="231F20"/>
          <w:sz w:val="20"/>
        </w:rPr>
        <w:t>it</w:t>
      </w:r>
      <w:r>
        <w:rPr>
          <w:rFonts w:ascii="Tahoma" w:eastAsia="Tahoma"/>
          <w:color w:val="231F20"/>
          <w:spacing w:val="-11"/>
          <w:sz w:val="20"/>
        </w:rPr>
        <w:t xml:space="preserve"> </w:t>
      </w:r>
      <w:r>
        <w:rPr>
          <w:rFonts w:ascii="Tahoma" w:eastAsia="Tahoma"/>
          <w:color w:val="231F20"/>
          <w:sz w:val="20"/>
        </w:rPr>
        <w:t>is</w:t>
      </w:r>
      <w:r>
        <w:rPr>
          <w:rFonts w:ascii="Tahoma" w:eastAsia="Tahoma"/>
          <w:color w:val="231F20"/>
          <w:spacing w:val="-10"/>
          <w:sz w:val="20"/>
        </w:rPr>
        <w:t xml:space="preserve"> </w:t>
      </w:r>
      <w:r>
        <w:rPr>
          <w:rFonts w:ascii="Tahoma" w:eastAsia="Tahoma"/>
          <w:color w:val="231F20"/>
          <w:sz w:val="20"/>
        </w:rPr>
        <w:t>a</w:t>
      </w:r>
      <w:r>
        <w:rPr>
          <w:rFonts w:ascii="Tahoma" w:eastAsia="Tahoma"/>
          <w:color w:val="231F20"/>
          <w:spacing w:val="-10"/>
          <w:sz w:val="20"/>
        </w:rPr>
        <w:t xml:space="preserve"> </w:t>
      </w:r>
      <w:r>
        <w:rPr>
          <w:rFonts w:ascii="Tahoma" w:eastAsia="Tahoma"/>
          <w:color w:val="231F20"/>
          <w:sz w:val="20"/>
        </w:rPr>
        <w:t>really</w:t>
      </w:r>
      <w:r>
        <w:rPr>
          <w:rFonts w:ascii="Tahoma" w:eastAsia="Tahoma"/>
          <w:color w:val="231F20"/>
          <w:spacing w:val="-11"/>
          <w:sz w:val="20"/>
        </w:rPr>
        <w:t xml:space="preserve"> </w:t>
      </w:r>
      <w:r>
        <w:rPr>
          <w:rFonts w:ascii="Tahoma" w:eastAsia="Tahoma"/>
          <w:color w:val="231F20"/>
          <w:sz w:val="20"/>
        </w:rPr>
        <w:t>good</w:t>
      </w:r>
      <w:r>
        <w:rPr>
          <w:rFonts w:ascii="Tahoma" w:eastAsia="Tahoma"/>
          <w:color w:val="231F20"/>
          <w:spacing w:val="-10"/>
          <w:sz w:val="20"/>
        </w:rPr>
        <w:t xml:space="preserve"> </w:t>
      </w:r>
      <w:r>
        <w:rPr>
          <w:rFonts w:ascii="Tahoma" w:eastAsia="Tahoma"/>
          <w:color w:val="231F20"/>
          <w:sz w:val="20"/>
        </w:rPr>
        <w:t>movie.</w:t>
      </w:r>
      <w:r>
        <w:rPr>
          <w:rFonts w:ascii="Tahoma" w:eastAsia="Tahoma"/>
          <w:color w:val="231F20"/>
          <w:spacing w:val="-10"/>
          <w:sz w:val="20"/>
        </w:rPr>
        <w:t xml:space="preserve"> </w:t>
      </w:r>
      <w:r>
        <w:rPr>
          <w:rFonts w:hint="eastAsia" w:ascii="宋体" w:eastAsia="宋体"/>
          <w:color w:val="231F20"/>
          <w:sz w:val="20"/>
        </w:rPr>
        <w:t>除了两个主人公之间</w:t>
      </w:r>
      <w:r>
        <w:rPr>
          <w:rFonts w:hint="eastAsia" w:ascii="宋体" w:eastAsia="宋体"/>
          <w:color w:val="231F20"/>
          <w:spacing w:val="-2"/>
          <w:sz w:val="20"/>
        </w:rPr>
        <w:t>乏味的打斗以外，这部电影还真的不错。</w:t>
      </w:r>
    </w:p>
    <w:p w14:paraId="2B612074">
      <w:pPr>
        <w:spacing w:before="1"/>
        <w:ind w:left="1930" w:right="0" w:firstLine="0"/>
        <w:jc w:val="left"/>
        <w:rPr>
          <w:rFonts w:hint="eastAsia" w:ascii="宋体" w:eastAsia="宋体"/>
          <w:sz w:val="20"/>
        </w:rPr>
      </w:pPr>
      <w:r>
        <w:rPr>
          <w:color w:val="231F20"/>
          <w:spacing w:val="-2"/>
          <w:sz w:val="20"/>
        </w:rPr>
        <w:t>Apart</w:t>
      </w:r>
      <w:r>
        <w:rPr>
          <w:color w:val="231F20"/>
          <w:spacing w:val="-6"/>
          <w:sz w:val="20"/>
        </w:rPr>
        <w:t xml:space="preserve"> </w:t>
      </w:r>
      <w:r>
        <w:rPr>
          <w:color w:val="231F20"/>
          <w:spacing w:val="-2"/>
          <w:sz w:val="20"/>
        </w:rPr>
        <w:t>from</w:t>
      </w:r>
      <w:r>
        <w:rPr>
          <w:color w:val="231F20"/>
          <w:spacing w:val="-6"/>
          <w:sz w:val="20"/>
        </w:rPr>
        <w:t xml:space="preserve"> </w:t>
      </w:r>
      <w:r>
        <w:rPr>
          <w:color w:val="231F20"/>
          <w:spacing w:val="-2"/>
          <w:sz w:val="20"/>
        </w:rPr>
        <w:t>being</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painter</w:t>
      </w:r>
      <w:r>
        <w:rPr>
          <w:color w:val="231F20"/>
          <w:spacing w:val="-4"/>
          <w:sz w:val="20"/>
        </w:rPr>
        <w:t xml:space="preserve">, </w:t>
      </w:r>
      <w:r>
        <w:rPr>
          <w:color w:val="231F20"/>
          <w:spacing w:val="-2"/>
          <w:sz w:val="20"/>
        </w:rPr>
        <w:t>she</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also</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yoga</w:t>
      </w:r>
      <w:r>
        <w:rPr>
          <w:color w:val="231F20"/>
          <w:spacing w:val="-6"/>
          <w:sz w:val="20"/>
        </w:rPr>
        <w:t xml:space="preserve"> </w:t>
      </w:r>
      <w:r>
        <w:rPr>
          <w:color w:val="231F20"/>
          <w:spacing w:val="-2"/>
          <w:sz w:val="20"/>
        </w:rPr>
        <w:t>coach.</w:t>
      </w:r>
      <w:r>
        <w:rPr>
          <w:color w:val="231F20"/>
          <w:spacing w:val="-6"/>
          <w:sz w:val="20"/>
        </w:rPr>
        <w:t xml:space="preserve"> </w:t>
      </w:r>
      <w:r>
        <w:rPr>
          <w:rFonts w:hint="eastAsia" w:ascii="宋体" w:eastAsia="宋体"/>
          <w:color w:val="231F20"/>
          <w:spacing w:val="-3"/>
          <w:sz w:val="20"/>
        </w:rPr>
        <w:t>除了是位画家，她还是个瑜伽教练。</w:t>
      </w:r>
    </w:p>
    <w:p w14:paraId="5B047392">
      <w:pPr>
        <w:pStyle w:val="11"/>
        <w:spacing w:before="3"/>
        <w:rPr>
          <w:rFonts w:ascii="宋体"/>
          <w:sz w:val="25"/>
        </w:rPr>
      </w:pPr>
    </w:p>
    <w:p w14:paraId="4BBE735A">
      <w:pPr>
        <w:spacing w:before="0" w:line="271" w:lineRule="auto"/>
        <w:ind w:left="1530" w:right="1358" w:firstLine="300"/>
        <w:jc w:val="left"/>
        <w:rPr>
          <w:rFonts w:hint="eastAsia" w:ascii="宋体" w:hAnsi="宋体" w:eastAsia="宋体"/>
          <w:sz w:val="20"/>
        </w:rPr>
      </w:pPr>
      <w:r>
        <w:rPr>
          <w:rFonts w:hint="eastAsia" w:ascii="宋体" w:hAnsi="宋体" w:eastAsia="宋体"/>
          <w:color w:val="11797A"/>
          <w:spacing w:val="3"/>
          <w:sz w:val="20"/>
        </w:rPr>
        <w:t>【思考】</w:t>
      </w:r>
      <w:r>
        <w:rPr>
          <w:rFonts w:hint="eastAsia" w:ascii="宋体" w:hAnsi="宋体" w:eastAsia="宋体"/>
          <w:color w:val="231F20"/>
          <w:spacing w:val="-1"/>
          <w:sz w:val="20"/>
        </w:rPr>
        <w:t>你能再说出几个表示“除了……外”或“此外”的介词或介词短语吗？请用它们造句，说</w:t>
      </w:r>
      <w:r>
        <w:rPr>
          <w:rFonts w:hint="eastAsia" w:ascii="宋体" w:hAnsi="宋体" w:eastAsia="宋体"/>
          <w:color w:val="231F20"/>
          <w:sz w:val="20"/>
        </w:rPr>
        <w:t>明其用法。</w:t>
      </w:r>
    </w:p>
    <w:p w14:paraId="65776900">
      <w:pPr>
        <w:pStyle w:val="11"/>
        <w:spacing w:before="10"/>
        <w:rPr>
          <w:rFonts w:ascii="宋体"/>
        </w:rPr>
      </w:pPr>
    </w:p>
    <w:p w14:paraId="734FFE52">
      <w:pPr>
        <w:pStyle w:val="15"/>
        <w:numPr>
          <w:ilvl w:val="0"/>
          <w:numId w:val="120"/>
        </w:numPr>
        <w:tabs>
          <w:tab w:val="left" w:pos="1530"/>
        </w:tabs>
        <w:spacing w:before="1" w:after="0" w:line="240" w:lineRule="auto"/>
        <w:ind w:left="1530" w:right="1352" w:hanging="341"/>
        <w:jc w:val="left"/>
        <w:rPr>
          <w:rFonts w:hint="eastAsia" w:ascii="宋体" w:eastAsia="宋体"/>
          <w:sz w:val="20"/>
        </w:rPr>
      </w:pPr>
      <w:r>
        <w:rPr>
          <w:rFonts w:ascii="Tahoma" w:eastAsia="Tahoma"/>
          <w:b/>
          <w:color w:val="231F20"/>
          <w:w w:val="90"/>
          <w:sz w:val="24"/>
        </w:rPr>
        <w:t>What</w:t>
      </w:r>
      <w:r>
        <w:rPr>
          <w:rFonts w:ascii="Tahoma" w:eastAsia="Tahoma"/>
          <w:b/>
          <w:color w:val="231F20"/>
          <w:spacing w:val="-5"/>
          <w:w w:val="90"/>
          <w:sz w:val="24"/>
        </w:rPr>
        <w:t xml:space="preserve"> </w:t>
      </w:r>
      <w:r>
        <w:rPr>
          <w:rFonts w:ascii="Tahoma" w:eastAsia="Tahoma"/>
          <w:b/>
          <w:color w:val="231F20"/>
          <w:w w:val="90"/>
          <w:sz w:val="24"/>
        </w:rPr>
        <w:t>started</w:t>
      </w:r>
      <w:r>
        <w:rPr>
          <w:rFonts w:ascii="Tahoma" w:eastAsia="Tahoma"/>
          <w:b/>
          <w:color w:val="231F20"/>
          <w:spacing w:val="-5"/>
          <w:w w:val="90"/>
          <w:sz w:val="24"/>
        </w:rPr>
        <w:t xml:space="preserve"> </w:t>
      </w:r>
      <w:r>
        <w:rPr>
          <w:rFonts w:ascii="Tahoma" w:eastAsia="Tahoma"/>
          <w:b/>
          <w:color w:val="231F20"/>
          <w:w w:val="90"/>
          <w:sz w:val="24"/>
        </w:rPr>
        <w:t>as</w:t>
      </w:r>
      <w:r>
        <w:rPr>
          <w:rFonts w:ascii="Tahoma" w:eastAsia="Tahoma"/>
          <w:b/>
          <w:color w:val="231F20"/>
          <w:spacing w:val="-5"/>
          <w:w w:val="90"/>
          <w:sz w:val="24"/>
        </w:rPr>
        <w:t xml:space="preserve"> </w:t>
      </w:r>
      <w:r>
        <w:rPr>
          <w:rFonts w:ascii="Tahoma" w:eastAsia="Tahoma"/>
          <w:b/>
          <w:color w:val="231F20"/>
          <w:w w:val="90"/>
          <w:sz w:val="24"/>
        </w:rPr>
        <w:t>a</w:t>
      </w:r>
      <w:r>
        <w:rPr>
          <w:rFonts w:ascii="Tahoma" w:eastAsia="Tahoma"/>
          <w:b/>
          <w:color w:val="231F20"/>
          <w:spacing w:val="-5"/>
          <w:w w:val="90"/>
          <w:sz w:val="24"/>
        </w:rPr>
        <w:t xml:space="preserve"> </w:t>
      </w:r>
      <w:r>
        <w:rPr>
          <w:rFonts w:ascii="Tahoma" w:eastAsia="Tahoma"/>
          <w:b/>
          <w:color w:val="231F20"/>
          <w:w w:val="90"/>
          <w:sz w:val="24"/>
        </w:rPr>
        <w:t>residential</w:t>
      </w:r>
      <w:r>
        <w:rPr>
          <w:rFonts w:ascii="Tahoma" w:eastAsia="Tahoma"/>
          <w:b/>
          <w:color w:val="231F20"/>
          <w:spacing w:val="-5"/>
          <w:w w:val="90"/>
          <w:sz w:val="24"/>
        </w:rPr>
        <w:t xml:space="preserve"> </w:t>
      </w:r>
      <w:r>
        <w:rPr>
          <w:rFonts w:ascii="Tahoma" w:eastAsia="Tahoma"/>
          <w:b/>
          <w:color w:val="231F20"/>
          <w:w w:val="90"/>
          <w:sz w:val="24"/>
        </w:rPr>
        <w:t>area</w:t>
      </w:r>
      <w:r>
        <w:rPr>
          <w:rFonts w:ascii="Tahoma" w:eastAsia="Tahoma"/>
          <w:b/>
          <w:color w:val="231F20"/>
          <w:spacing w:val="-5"/>
          <w:w w:val="90"/>
          <w:sz w:val="24"/>
        </w:rPr>
        <w:t xml:space="preserve"> </w:t>
      </w:r>
      <w:r>
        <w:rPr>
          <w:rFonts w:ascii="Tahoma" w:eastAsia="Tahoma"/>
          <w:b/>
          <w:color w:val="231F20"/>
          <w:w w:val="90"/>
          <w:sz w:val="24"/>
        </w:rPr>
        <w:t>for</w:t>
      </w:r>
      <w:r>
        <w:rPr>
          <w:rFonts w:ascii="Tahoma" w:eastAsia="Tahoma"/>
          <w:b/>
          <w:color w:val="231F20"/>
          <w:spacing w:val="-5"/>
          <w:w w:val="90"/>
          <w:sz w:val="24"/>
        </w:rPr>
        <w:t xml:space="preserve"> </w:t>
      </w:r>
      <w:r>
        <w:rPr>
          <w:rFonts w:ascii="Tahoma" w:eastAsia="Tahoma"/>
          <w:b/>
          <w:color w:val="231F20"/>
          <w:w w:val="90"/>
          <w:sz w:val="24"/>
        </w:rPr>
        <w:t>Chinese</w:t>
      </w:r>
      <w:r>
        <w:rPr>
          <w:rFonts w:ascii="Tahoma" w:eastAsia="Tahoma"/>
          <w:b/>
          <w:color w:val="231F20"/>
          <w:spacing w:val="-5"/>
          <w:w w:val="90"/>
          <w:sz w:val="24"/>
        </w:rPr>
        <w:t xml:space="preserve"> </w:t>
      </w:r>
      <w:r>
        <w:rPr>
          <w:rFonts w:ascii="Tahoma" w:eastAsia="Tahoma"/>
          <w:b/>
          <w:color w:val="231F20"/>
          <w:w w:val="90"/>
          <w:sz w:val="24"/>
        </w:rPr>
        <w:t>immigrants</w:t>
      </w:r>
      <w:r>
        <w:rPr>
          <w:rFonts w:ascii="Tahoma" w:eastAsia="Tahoma"/>
          <w:b/>
          <w:color w:val="231F20"/>
          <w:spacing w:val="-5"/>
          <w:w w:val="90"/>
          <w:sz w:val="24"/>
        </w:rPr>
        <w:t xml:space="preserve"> </w:t>
      </w:r>
      <w:r>
        <w:rPr>
          <w:rFonts w:ascii="Tahoma" w:eastAsia="Tahoma"/>
          <w:b/>
          <w:color w:val="231F20"/>
          <w:w w:val="90"/>
          <w:sz w:val="24"/>
        </w:rPr>
        <w:t>then</w:t>
      </w:r>
      <w:r>
        <w:rPr>
          <w:rFonts w:ascii="Tahoma" w:eastAsia="Tahoma"/>
          <w:b/>
          <w:color w:val="231F20"/>
          <w:spacing w:val="-5"/>
          <w:w w:val="90"/>
          <w:sz w:val="24"/>
        </w:rPr>
        <w:t xml:space="preserve"> </w:t>
      </w:r>
      <w:r>
        <w:rPr>
          <w:rFonts w:ascii="Tahoma" w:eastAsia="Tahoma"/>
          <w:b/>
          <w:color w:val="231F20"/>
          <w:w w:val="90"/>
          <w:sz w:val="24"/>
        </w:rPr>
        <w:t>turned</w:t>
      </w:r>
      <w:r>
        <w:rPr>
          <w:rFonts w:ascii="Tahoma" w:eastAsia="Tahoma"/>
          <w:b/>
          <w:color w:val="231F20"/>
          <w:spacing w:val="-5"/>
          <w:w w:val="90"/>
          <w:sz w:val="24"/>
        </w:rPr>
        <w:t xml:space="preserve"> </w:t>
      </w:r>
      <w:r>
        <w:rPr>
          <w:rFonts w:ascii="Tahoma" w:eastAsia="Tahoma"/>
          <w:b/>
          <w:color w:val="231F20"/>
          <w:w w:val="90"/>
          <w:sz w:val="24"/>
        </w:rPr>
        <w:t>into</w:t>
      </w:r>
      <w:r>
        <w:rPr>
          <w:rFonts w:ascii="Tahoma" w:eastAsia="Tahoma"/>
          <w:b/>
          <w:color w:val="231F20"/>
          <w:spacing w:val="-5"/>
          <w:w w:val="90"/>
          <w:sz w:val="24"/>
        </w:rPr>
        <w:t xml:space="preserve"> </w:t>
      </w:r>
      <w:r>
        <w:rPr>
          <w:rFonts w:ascii="Tahoma" w:eastAsia="Tahoma"/>
          <w:b/>
          <w:color w:val="231F20"/>
          <w:w w:val="90"/>
          <w:sz w:val="24"/>
        </w:rPr>
        <w:t>a</w:t>
      </w:r>
      <w:r>
        <w:rPr>
          <w:rFonts w:ascii="Tahoma" w:eastAsia="Tahoma"/>
          <w:b/>
          <w:color w:val="231F20"/>
          <w:spacing w:val="-5"/>
          <w:w w:val="90"/>
          <w:sz w:val="24"/>
        </w:rPr>
        <w:t xml:space="preserve"> </w:t>
      </w:r>
      <w:r>
        <w:rPr>
          <w:rFonts w:ascii="Tahoma" w:eastAsia="Tahoma"/>
          <w:b/>
          <w:color w:val="231F20"/>
          <w:w w:val="90"/>
          <w:sz w:val="24"/>
        </w:rPr>
        <w:t xml:space="preserve">centre </w:t>
      </w:r>
      <w:r>
        <w:rPr>
          <w:rFonts w:ascii="Tahoma" w:eastAsia="Tahoma"/>
          <w:b/>
          <w:color w:val="231F20"/>
          <w:sz w:val="24"/>
        </w:rPr>
        <w:t>for</w:t>
      </w:r>
      <w:r>
        <w:rPr>
          <w:rFonts w:ascii="Tahoma" w:eastAsia="Tahoma"/>
          <w:b/>
          <w:color w:val="231F20"/>
          <w:spacing w:val="-18"/>
          <w:sz w:val="24"/>
        </w:rPr>
        <w:t xml:space="preserve"> </w:t>
      </w:r>
      <w:r>
        <w:rPr>
          <w:rFonts w:ascii="Tahoma" w:eastAsia="Tahoma"/>
          <w:b/>
          <w:color w:val="231F20"/>
          <w:sz w:val="24"/>
        </w:rPr>
        <w:t>Chinese</w:t>
      </w:r>
      <w:r>
        <w:rPr>
          <w:rFonts w:ascii="Tahoma" w:eastAsia="Tahoma"/>
          <w:b/>
          <w:color w:val="231F20"/>
          <w:spacing w:val="-18"/>
          <w:sz w:val="24"/>
        </w:rPr>
        <w:t xml:space="preserve"> </w:t>
      </w:r>
      <w:r>
        <w:rPr>
          <w:rFonts w:ascii="Tahoma" w:eastAsia="Tahoma"/>
          <w:b/>
          <w:color w:val="231F20"/>
          <w:sz w:val="24"/>
        </w:rPr>
        <w:t>culture.</w:t>
      </w:r>
      <w:r>
        <w:rPr>
          <w:rFonts w:ascii="Tahoma" w:eastAsia="Tahoma"/>
          <w:b/>
          <w:color w:val="231F20"/>
          <w:spacing w:val="-17"/>
          <w:sz w:val="24"/>
        </w:rPr>
        <w:t xml:space="preserve"> </w:t>
      </w:r>
      <w:r>
        <w:rPr>
          <w:rFonts w:hint="eastAsia" w:ascii="宋体" w:eastAsia="宋体"/>
          <w:color w:val="231F20"/>
          <w:position w:val="2"/>
          <w:sz w:val="20"/>
        </w:rPr>
        <w:t>早先作为中国移民的住宅区的地方后来变成了中华文化的中心。</w:t>
      </w:r>
    </w:p>
    <w:p w14:paraId="00BE7A81">
      <w:pPr>
        <w:spacing w:before="226" w:line="271" w:lineRule="auto"/>
        <w:ind w:left="1530" w:right="1358" w:firstLine="400"/>
        <w:jc w:val="left"/>
        <w:rPr>
          <w:rFonts w:hint="eastAsia" w:ascii="宋体" w:eastAsia="宋体"/>
          <w:sz w:val="20"/>
        </w:rPr>
      </w:pPr>
      <w:r>
        <w:rPr>
          <w:color w:val="231F20"/>
          <w:sz w:val="20"/>
        </w:rPr>
        <w:t>What</w:t>
      </w:r>
      <w:r>
        <w:rPr>
          <w:color w:val="231F20"/>
          <w:spacing w:val="-11"/>
          <w:sz w:val="20"/>
        </w:rPr>
        <w:t xml:space="preserve"> </w:t>
      </w:r>
      <w:r>
        <w:rPr>
          <w:color w:val="231F20"/>
          <w:sz w:val="20"/>
        </w:rPr>
        <w:t>started</w:t>
      </w:r>
      <w:r>
        <w:rPr>
          <w:color w:val="231F20"/>
          <w:spacing w:val="-11"/>
          <w:sz w:val="20"/>
        </w:rPr>
        <w:t xml:space="preserve"> </w:t>
      </w:r>
      <w:r>
        <w:rPr>
          <w:color w:val="231F20"/>
          <w:sz w:val="20"/>
        </w:rPr>
        <w:t>as</w:t>
      </w:r>
      <w:r>
        <w:rPr>
          <w:color w:val="231F20"/>
          <w:spacing w:val="-11"/>
          <w:sz w:val="20"/>
        </w:rPr>
        <w:t xml:space="preserve"> </w:t>
      </w:r>
      <w:r>
        <w:rPr>
          <w:color w:val="231F20"/>
          <w:sz w:val="20"/>
        </w:rPr>
        <w:t>a</w:t>
      </w:r>
      <w:r>
        <w:rPr>
          <w:color w:val="231F20"/>
          <w:spacing w:val="-11"/>
          <w:sz w:val="20"/>
        </w:rPr>
        <w:t xml:space="preserve"> </w:t>
      </w:r>
      <w:r>
        <w:rPr>
          <w:color w:val="231F20"/>
          <w:sz w:val="20"/>
        </w:rPr>
        <w:t>residential</w:t>
      </w:r>
      <w:r>
        <w:rPr>
          <w:color w:val="231F20"/>
          <w:spacing w:val="-11"/>
          <w:sz w:val="20"/>
        </w:rPr>
        <w:t xml:space="preserve"> </w:t>
      </w:r>
      <w:r>
        <w:rPr>
          <w:color w:val="231F20"/>
          <w:sz w:val="20"/>
        </w:rPr>
        <w:t>area</w:t>
      </w:r>
      <w:r>
        <w:rPr>
          <w:color w:val="231F20"/>
          <w:spacing w:val="-11"/>
          <w:sz w:val="20"/>
        </w:rPr>
        <w:t xml:space="preserve"> </w:t>
      </w:r>
      <w:r>
        <w:rPr>
          <w:color w:val="231F20"/>
          <w:sz w:val="20"/>
        </w:rPr>
        <w:t>for</w:t>
      </w:r>
      <w:r>
        <w:rPr>
          <w:color w:val="231F20"/>
          <w:spacing w:val="-11"/>
          <w:sz w:val="20"/>
        </w:rPr>
        <w:t xml:space="preserve"> </w:t>
      </w:r>
      <w:r>
        <w:rPr>
          <w:color w:val="231F20"/>
          <w:sz w:val="20"/>
        </w:rPr>
        <w:t>Chinese</w:t>
      </w:r>
      <w:r>
        <w:rPr>
          <w:color w:val="231F20"/>
          <w:spacing w:val="-11"/>
          <w:sz w:val="20"/>
        </w:rPr>
        <w:t xml:space="preserve"> </w:t>
      </w:r>
      <w:r>
        <w:rPr>
          <w:color w:val="231F20"/>
          <w:sz w:val="20"/>
        </w:rPr>
        <w:t>immigrants</w:t>
      </w:r>
      <w:r>
        <w:rPr>
          <w:color w:val="231F20"/>
          <w:spacing w:val="-31"/>
          <w:sz w:val="20"/>
        </w:rPr>
        <w:t xml:space="preserve"> </w:t>
      </w:r>
      <w:r>
        <w:rPr>
          <w:rFonts w:hint="eastAsia" w:ascii="宋体" w:eastAsia="宋体"/>
          <w:color w:val="231F20"/>
          <w:sz w:val="20"/>
        </w:rPr>
        <w:t>是一个主语从句，整句话的谓语是</w:t>
      </w:r>
      <w:r>
        <w:rPr>
          <w:color w:val="231F20"/>
          <w:sz w:val="20"/>
        </w:rPr>
        <w:t xml:space="preserve">turned </w:t>
      </w:r>
      <w:r>
        <w:rPr>
          <w:color w:val="231F20"/>
          <w:spacing w:val="-2"/>
          <w:sz w:val="20"/>
        </w:rPr>
        <w:t>into</w:t>
      </w:r>
      <w:r>
        <w:rPr>
          <w:rFonts w:hint="eastAsia" w:ascii="宋体" w:eastAsia="宋体"/>
          <w:color w:val="231F20"/>
          <w:spacing w:val="-2"/>
          <w:sz w:val="20"/>
        </w:rPr>
        <w:t>。</w:t>
      </w:r>
    </w:p>
    <w:p w14:paraId="67DC6662">
      <w:pPr>
        <w:pStyle w:val="11"/>
        <w:spacing w:before="6"/>
        <w:rPr>
          <w:rFonts w:ascii="宋体"/>
          <w:sz w:val="21"/>
        </w:rPr>
      </w:pPr>
    </w:p>
    <w:p w14:paraId="69B1995C">
      <w:pPr>
        <w:pStyle w:val="7"/>
        <w:spacing w:before="1"/>
        <w:ind w:left="1530"/>
      </w:pPr>
      <w:r>
        <mc:AlternateContent>
          <mc:Choice Requires="wps">
            <w:drawing>
              <wp:anchor distT="0" distB="0" distL="0" distR="0" simplePos="0" relativeHeight="251807744"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4443" name="Graphic 444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43" o:spid="_x0000_s1026" o:spt="100" style="position:absolute;left:0pt;margin-left:59.5pt;margin-top:1.5pt;height:18pt;width:7.45pt;mso-position-horizontal-relative:page;z-index:251807744;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ofl0dMA&#10;AAAIAQAADwAAAAAAAAABACAAAAAiAAAAZHJzL2Rvd25yZXYueG1sUEsBAhQAFAAAAAgAh07iQMX0&#10;NC0kAgAA4AQAAA4AAAAAAAAAAQAgAAAAIgEAAGRycy9lMm9Eb2MueG1sUEsFBgAAAAAGAAYAWQEA&#10;ALgFA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7E0F20D0">
      <w:pPr>
        <w:pStyle w:val="15"/>
        <w:numPr>
          <w:ilvl w:val="0"/>
          <w:numId w:val="121"/>
        </w:numPr>
        <w:tabs>
          <w:tab w:val="left" w:pos="1530"/>
        </w:tabs>
        <w:spacing w:before="149" w:after="0" w:line="240" w:lineRule="auto"/>
        <w:ind w:left="1530" w:right="0" w:hanging="340"/>
        <w:jc w:val="left"/>
        <w:rPr>
          <w:rFonts w:hint="eastAsia" w:ascii="宋体" w:eastAsia="宋体"/>
          <w:sz w:val="20"/>
        </w:rPr>
      </w:pPr>
      <w:r>
        <w:rPr>
          <w:rFonts w:ascii="Tahoma" w:eastAsia="Tahoma"/>
          <w:b/>
          <w:color w:val="231F20"/>
          <w:spacing w:val="-10"/>
          <w:sz w:val="24"/>
        </w:rPr>
        <w:t>Space:</w:t>
      </w:r>
      <w:r>
        <w:rPr>
          <w:rFonts w:ascii="Tahoma" w:eastAsia="Tahoma"/>
          <w:b/>
          <w:color w:val="231F20"/>
          <w:spacing w:val="-2"/>
          <w:sz w:val="24"/>
        </w:rPr>
        <w:t xml:space="preserve"> </w:t>
      </w:r>
      <w:r>
        <w:rPr>
          <w:rFonts w:ascii="Tahoma" w:eastAsia="Tahoma"/>
          <w:b/>
          <w:color w:val="231F20"/>
          <w:spacing w:val="-10"/>
          <w:sz w:val="24"/>
        </w:rPr>
        <w:t>The</w:t>
      </w:r>
      <w:r>
        <w:rPr>
          <w:rFonts w:ascii="Tahoma" w:eastAsia="Tahoma"/>
          <w:b/>
          <w:color w:val="231F20"/>
          <w:spacing w:val="-2"/>
          <w:sz w:val="24"/>
        </w:rPr>
        <w:t xml:space="preserve"> </w:t>
      </w:r>
      <w:r>
        <w:rPr>
          <w:rFonts w:ascii="Tahoma" w:eastAsia="Tahoma"/>
          <w:b/>
          <w:color w:val="231F20"/>
          <w:spacing w:val="-10"/>
          <w:sz w:val="24"/>
        </w:rPr>
        <w:t>Final</w:t>
      </w:r>
      <w:r>
        <w:rPr>
          <w:rFonts w:ascii="Tahoma" w:eastAsia="Tahoma"/>
          <w:b/>
          <w:color w:val="231F20"/>
          <w:spacing w:val="-2"/>
          <w:sz w:val="24"/>
        </w:rPr>
        <w:t xml:space="preserve"> </w:t>
      </w:r>
      <w:r>
        <w:rPr>
          <w:rFonts w:ascii="Tahoma" w:eastAsia="Tahoma"/>
          <w:b/>
          <w:color w:val="231F20"/>
          <w:spacing w:val="-10"/>
          <w:sz w:val="24"/>
        </w:rPr>
        <w:t>Frontier</w:t>
      </w:r>
      <w:r>
        <w:rPr>
          <w:rFonts w:ascii="Tahoma" w:eastAsia="Tahoma"/>
          <w:b/>
          <w:color w:val="231F20"/>
          <w:spacing w:val="-2"/>
          <w:sz w:val="24"/>
        </w:rPr>
        <w:t xml:space="preserve"> </w:t>
      </w:r>
      <w:r>
        <w:rPr>
          <w:rFonts w:hint="eastAsia" w:ascii="宋体" w:eastAsia="宋体"/>
          <w:color w:val="231F20"/>
          <w:spacing w:val="-10"/>
          <w:position w:val="2"/>
          <w:sz w:val="20"/>
        </w:rPr>
        <w:t>太空：最后的边境</w:t>
      </w:r>
    </w:p>
    <w:p w14:paraId="5A296D1C">
      <w:pPr>
        <w:spacing w:before="216" w:line="271" w:lineRule="auto"/>
        <w:ind w:left="1530" w:right="1358" w:firstLine="400"/>
        <w:jc w:val="both"/>
        <w:rPr>
          <w:sz w:val="20"/>
        </w:rPr>
      </w:pPr>
      <w:r>
        <w:rPr>
          <w:rFonts w:hint="eastAsia" w:ascii="宋体" w:eastAsia="宋体"/>
          <w:color w:val="231F20"/>
          <w:spacing w:val="-6"/>
          <w:sz w:val="20"/>
        </w:rPr>
        <w:t>这个标题源于美国系列连续剧《星际迷航》</w:t>
      </w:r>
      <w:r>
        <w:rPr>
          <w:rFonts w:hint="eastAsia" w:ascii="宋体" w:eastAsia="宋体"/>
          <w:color w:val="231F20"/>
          <w:sz w:val="20"/>
        </w:rPr>
        <w:t>（</w:t>
      </w:r>
      <w:r>
        <w:rPr>
          <w:i/>
          <w:color w:val="231F20"/>
          <w:sz w:val="20"/>
        </w:rPr>
        <w:t>Star</w:t>
      </w:r>
      <w:r>
        <w:rPr>
          <w:i/>
          <w:color w:val="231F20"/>
          <w:spacing w:val="40"/>
          <w:sz w:val="20"/>
        </w:rPr>
        <w:t xml:space="preserve"> </w:t>
      </w:r>
      <w:r>
        <w:rPr>
          <w:i/>
          <w:color w:val="231F20"/>
          <w:sz w:val="20"/>
        </w:rPr>
        <w:t>Trek</w:t>
      </w:r>
      <w:r>
        <w:rPr>
          <w:i/>
          <w:color w:val="231F20"/>
          <w:spacing w:val="-14"/>
          <w:sz w:val="20"/>
        </w:rPr>
        <w:t xml:space="preserve"> </w:t>
      </w:r>
      <w:r>
        <w:rPr>
          <w:rFonts w:hint="eastAsia" w:ascii="宋体" w:eastAsia="宋体"/>
          <w:color w:val="231F20"/>
          <w:sz w:val="20"/>
        </w:rPr>
        <w:t>）每一集最初的引语，是剧中人物</w:t>
      </w:r>
      <w:r>
        <w:rPr>
          <w:color w:val="231F20"/>
          <w:sz w:val="20"/>
        </w:rPr>
        <w:t xml:space="preserve">James </w:t>
      </w:r>
      <w:r>
        <w:rPr>
          <w:color w:val="231F20"/>
          <w:spacing w:val="-4"/>
          <w:sz w:val="20"/>
        </w:rPr>
        <w:t>Kirk</w:t>
      </w:r>
      <w:r>
        <w:rPr>
          <w:color w:val="231F20"/>
          <w:spacing w:val="-10"/>
          <w:sz w:val="20"/>
        </w:rPr>
        <w:t xml:space="preserve"> </w:t>
      </w:r>
      <w:r>
        <w:rPr>
          <w:rFonts w:hint="eastAsia" w:ascii="宋体" w:eastAsia="宋体"/>
          <w:color w:val="231F20"/>
          <w:spacing w:val="-4"/>
          <w:sz w:val="20"/>
        </w:rPr>
        <w:t>舰长的一段独白，全文为：</w:t>
      </w:r>
      <w:r>
        <w:rPr>
          <w:rFonts w:ascii="Tahoma" w:eastAsia="Tahoma"/>
          <w:color w:val="231F20"/>
          <w:spacing w:val="-4"/>
          <w:sz w:val="20"/>
        </w:rPr>
        <w:t>Space,</w:t>
      </w:r>
      <w:r>
        <w:rPr>
          <w:rFonts w:ascii="Tahoma" w:eastAsia="Tahoma"/>
          <w:color w:val="231F20"/>
          <w:spacing w:val="-12"/>
          <w:sz w:val="20"/>
        </w:rPr>
        <w:t xml:space="preserve"> </w:t>
      </w:r>
      <w:r>
        <w:rPr>
          <w:rFonts w:ascii="Tahoma" w:eastAsia="Tahoma"/>
          <w:color w:val="231F20"/>
          <w:spacing w:val="-4"/>
          <w:sz w:val="20"/>
        </w:rPr>
        <w:t>the</w:t>
      </w:r>
      <w:r>
        <w:rPr>
          <w:rFonts w:ascii="Tahoma" w:eastAsia="Tahoma"/>
          <w:color w:val="231F20"/>
          <w:spacing w:val="-12"/>
          <w:sz w:val="20"/>
        </w:rPr>
        <w:t xml:space="preserve"> </w:t>
      </w:r>
      <w:r>
        <w:rPr>
          <w:rFonts w:ascii="Tahoma" w:eastAsia="Tahoma"/>
          <w:color w:val="231F20"/>
          <w:spacing w:val="-4"/>
          <w:sz w:val="20"/>
        </w:rPr>
        <w:t>final</w:t>
      </w:r>
      <w:r>
        <w:rPr>
          <w:rFonts w:ascii="Tahoma" w:eastAsia="Tahoma"/>
          <w:color w:val="231F20"/>
          <w:spacing w:val="-11"/>
          <w:sz w:val="20"/>
        </w:rPr>
        <w:t xml:space="preserve"> </w:t>
      </w:r>
      <w:r>
        <w:rPr>
          <w:rFonts w:ascii="Tahoma" w:eastAsia="Tahoma"/>
          <w:color w:val="231F20"/>
          <w:spacing w:val="-4"/>
          <w:sz w:val="20"/>
        </w:rPr>
        <w:t>frontier</w:t>
      </w:r>
      <w:r>
        <w:rPr>
          <w:rFonts w:ascii="Tahoma" w:eastAsia="Tahoma"/>
          <w:color w:val="231F20"/>
          <w:spacing w:val="-8"/>
          <w:sz w:val="20"/>
        </w:rPr>
        <w:t xml:space="preserve">. </w:t>
      </w:r>
      <w:r>
        <w:rPr>
          <w:rFonts w:ascii="Tahoma" w:eastAsia="Tahoma"/>
          <w:color w:val="231F20"/>
          <w:spacing w:val="-4"/>
          <w:sz w:val="20"/>
        </w:rPr>
        <w:t>These</w:t>
      </w:r>
      <w:r>
        <w:rPr>
          <w:rFonts w:ascii="Tahoma" w:eastAsia="Tahoma"/>
          <w:color w:val="231F20"/>
          <w:spacing w:val="-12"/>
          <w:sz w:val="20"/>
        </w:rPr>
        <w:t xml:space="preserve"> </w:t>
      </w:r>
      <w:r>
        <w:rPr>
          <w:rFonts w:ascii="Tahoma" w:eastAsia="Tahoma"/>
          <w:color w:val="231F20"/>
          <w:spacing w:val="-4"/>
          <w:sz w:val="20"/>
        </w:rPr>
        <w:t>are</w:t>
      </w:r>
      <w:r>
        <w:rPr>
          <w:rFonts w:ascii="Tahoma" w:eastAsia="Tahoma"/>
          <w:color w:val="231F20"/>
          <w:spacing w:val="-11"/>
          <w:sz w:val="20"/>
        </w:rPr>
        <w:t xml:space="preserve"> </w:t>
      </w:r>
      <w:r>
        <w:rPr>
          <w:rFonts w:ascii="Tahoma" w:eastAsia="Tahoma"/>
          <w:color w:val="231F20"/>
          <w:spacing w:val="-4"/>
          <w:sz w:val="20"/>
        </w:rPr>
        <w:t>the voyages of the starship</w:t>
      </w:r>
      <w:r>
        <w:rPr>
          <w:rFonts w:ascii="Tahoma" w:eastAsia="Tahoma"/>
          <w:color w:val="231F20"/>
          <w:spacing w:val="-12"/>
          <w:sz w:val="20"/>
        </w:rPr>
        <w:t xml:space="preserve"> </w:t>
      </w:r>
      <w:r>
        <w:rPr>
          <w:i/>
          <w:color w:val="231F20"/>
          <w:spacing w:val="-4"/>
          <w:sz w:val="20"/>
        </w:rPr>
        <w:t>Enterprise</w:t>
      </w:r>
      <w:r>
        <w:rPr>
          <w:i/>
          <w:color w:val="231F20"/>
          <w:spacing w:val="-10"/>
          <w:sz w:val="20"/>
        </w:rPr>
        <w:t xml:space="preserve"> </w:t>
      </w:r>
      <w:r>
        <w:rPr>
          <w:color w:val="231F20"/>
          <w:spacing w:val="-4"/>
          <w:sz w:val="20"/>
        </w:rPr>
        <w:t xml:space="preserve">. </w:t>
      </w:r>
      <w:r>
        <w:rPr>
          <w:rFonts w:ascii="Tahoma" w:eastAsia="Tahoma"/>
          <w:color w:val="231F20"/>
          <w:sz w:val="20"/>
        </w:rPr>
        <w:t>Its</w:t>
      </w:r>
      <w:r>
        <w:rPr>
          <w:rFonts w:ascii="Tahoma" w:eastAsia="Tahoma"/>
          <w:color w:val="231F20"/>
          <w:spacing w:val="-13"/>
          <w:sz w:val="20"/>
        </w:rPr>
        <w:t xml:space="preserve"> </w:t>
      </w:r>
      <w:r>
        <w:rPr>
          <w:rFonts w:ascii="Tahoma" w:eastAsia="Tahoma"/>
          <w:color w:val="231F20"/>
          <w:sz w:val="20"/>
        </w:rPr>
        <w:t>continuing</w:t>
      </w:r>
      <w:r>
        <w:rPr>
          <w:rFonts w:ascii="Tahoma" w:eastAsia="Tahoma"/>
          <w:color w:val="231F20"/>
          <w:spacing w:val="-13"/>
          <w:sz w:val="20"/>
        </w:rPr>
        <w:t xml:space="preserve"> </w:t>
      </w:r>
      <w:r>
        <w:rPr>
          <w:rFonts w:ascii="Tahoma" w:eastAsia="Tahoma"/>
          <w:color w:val="231F20"/>
          <w:sz w:val="20"/>
        </w:rPr>
        <w:t>mission,</w:t>
      </w:r>
      <w:r>
        <w:rPr>
          <w:rFonts w:ascii="Tahoma" w:eastAsia="Tahoma"/>
          <w:color w:val="231F20"/>
          <w:spacing w:val="-13"/>
          <w:sz w:val="20"/>
        </w:rPr>
        <w:t xml:space="preserve"> </w:t>
      </w:r>
      <w:r>
        <w:rPr>
          <w:rFonts w:ascii="Tahoma" w:eastAsia="Tahoma"/>
          <w:color w:val="231F20"/>
          <w:sz w:val="20"/>
        </w:rPr>
        <w:t>to</w:t>
      </w:r>
      <w:r>
        <w:rPr>
          <w:rFonts w:ascii="Tahoma" w:eastAsia="Tahoma"/>
          <w:color w:val="231F20"/>
          <w:spacing w:val="-13"/>
          <w:sz w:val="20"/>
        </w:rPr>
        <w:t xml:space="preserve"> </w:t>
      </w:r>
      <w:r>
        <w:rPr>
          <w:rFonts w:ascii="Tahoma" w:eastAsia="Tahoma"/>
          <w:color w:val="231F20"/>
          <w:sz w:val="20"/>
        </w:rPr>
        <w:t>explore</w:t>
      </w:r>
      <w:r>
        <w:rPr>
          <w:rFonts w:ascii="Tahoma" w:eastAsia="Tahoma"/>
          <w:color w:val="231F20"/>
          <w:spacing w:val="-13"/>
          <w:sz w:val="20"/>
        </w:rPr>
        <w:t xml:space="preserve"> </w:t>
      </w:r>
      <w:r>
        <w:rPr>
          <w:rFonts w:ascii="Tahoma" w:eastAsia="Tahoma"/>
          <w:color w:val="231F20"/>
          <w:sz w:val="20"/>
        </w:rPr>
        <w:t>strange</w:t>
      </w:r>
      <w:r>
        <w:rPr>
          <w:rFonts w:ascii="Tahoma" w:eastAsia="Tahoma"/>
          <w:color w:val="231F20"/>
          <w:spacing w:val="-13"/>
          <w:sz w:val="20"/>
        </w:rPr>
        <w:t xml:space="preserve"> </w:t>
      </w:r>
      <w:r>
        <w:rPr>
          <w:rFonts w:ascii="Tahoma" w:eastAsia="Tahoma"/>
          <w:color w:val="231F20"/>
          <w:sz w:val="20"/>
        </w:rPr>
        <w:t>new</w:t>
      </w:r>
      <w:r>
        <w:rPr>
          <w:rFonts w:ascii="Tahoma" w:eastAsia="Tahoma"/>
          <w:color w:val="231F20"/>
          <w:spacing w:val="-13"/>
          <w:sz w:val="20"/>
        </w:rPr>
        <w:t xml:space="preserve"> </w:t>
      </w:r>
      <w:r>
        <w:rPr>
          <w:rFonts w:ascii="Tahoma" w:eastAsia="Tahoma"/>
          <w:color w:val="231F20"/>
          <w:sz w:val="20"/>
        </w:rPr>
        <w:t>worlds,</w:t>
      </w:r>
      <w:r>
        <w:rPr>
          <w:rFonts w:ascii="Tahoma" w:eastAsia="Tahoma"/>
          <w:color w:val="231F20"/>
          <w:spacing w:val="-13"/>
          <w:sz w:val="20"/>
        </w:rPr>
        <w:t xml:space="preserve"> </w:t>
      </w:r>
      <w:r>
        <w:rPr>
          <w:rFonts w:ascii="Tahoma" w:eastAsia="Tahoma"/>
          <w:color w:val="231F20"/>
          <w:sz w:val="20"/>
        </w:rPr>
        <w:t>to</w:t>
      </w:r>
      <w:r>
        <w:rPr>
          <w:rFonts w:ascii="Tahoma" w:eastAsia="Tahoma"/>
          <w:color w:val="231F20"/>
          <w:spacing w:val="-13"/>
          <w:sz w:val="20"/>
        </w:rPr>
        <w:t xml:space="preserve"> </w:t>
      </w:r>
      <w:r>
        <w:rPr>
          <w:rFonts w:ascii="Tahoma" w:eastAsia="Tahoma"/>
          <w:color w:val="231F20"/>
          <w:sz w:val="20"/>
        </w:rPr>
        <w:t>seek</w:t>
      </w:r>
      <w:r>
        <w:rPr>
          <w:rFonts w:ascii="Tahoma" w:eastAsia="Tahoma"/>
          <w:color w:val="231F20"/>
          <w:spacing w:val="-13"/>
          <w:sz w:val="20"/>
        </w:rPr>
        <w:t xml:space="preserve"> </w:t>
      </w:r>
      <w:r>
        <w:rPr>
          <w:rFonts w:ascii="Tahoma" w:eastAsia="Tahoma"/>
          <w:color w:val="231F20"/>
          <w:sz w:val="20"/>
        </w:rPr>
        <w:t>out</w:t>
      </w:r>
      <w:r>
        <w:rPr>
          <w:rFonts w:ascii="Tahoma" w:eastAsia="Tahoma"/>
          <w:color w:val="231F20"/>
          <w:spacing w:val="-13"/>
          <w:sz w:val="20"/>
        </w:rPr>
        <w:t xml:space="preserve"> </w:t>
      </w:r>
      <w:r>
        <w:rPr>
          <w:rFonts w:ascii="Tahoma" w:eastAsia="Tahoma"/>
          <w:color w:val="231F20"/>
          <w:sz w:val="20"/>
        </w:rPr>
        <w:t>new</w:t>
      </w:r>
      <w:r>
        <w:rPr>
          <w:rFonts w:ascii="Tahoma" w:eastAsia="Tahoma"/>
          <w:color w:val="231F20"/>
          <w:spacing w:val="-13"/>
          <w:sz w:val="20"/>
        </w:rPr>
        <w:t xml:space="preserve"> </w:t>
      </w:r>
      <w:r>
        <w:rPr>
          <w:rFonts w:ascii="Tahoma" w:eastAsia="Tahoma"/>
          <w:color w:val="231F20"/>
          <w:sz w:val="20"/>
        </w:rPr>
        <w:t>life</w:t>
      </w:r>
      <w:r>
        <w:rPr>
          <w:rFonts w:ascii="Tahoma" w:eastAsia="Tahoma"/>
          <w:color w:val="231F20"/>
          <w:spacing w:val="-13"/>
          <w:sz w:val="20"/>
        </w:rPr>
        <w:t xml:space="preserve"> </w:t>
      </w:r>
      <w:r>
        <w:rPr>
          <w:rFonts w:ascii="Tahoma" w:eastAsia="Tahoma"/>
          <w:color w:val="231F20"/>
          <w:sz w:val="20"/>
        </w:rPr>
        <w:t>and</w:t>
      </w:r>
      <w:r>
        <w:rPr>
          <w:rFonts w:ascii="Tahoma" w:eastAsia="Tahoma"/>
          <w:color w:val="231F20"/>
          <w:spacing w:val="-13"/>
          <w:sz w:val="20"/>
        </w:rPr>
        <w:t xml:space="preserve"> </w:t>
      </w:r>
      <w:r>
        <w:rPr>
          <w:rFonts w:ascii="Tahoma" w:eastAsia="Tahoma"/>
          <w:color w:val="231F20"/>
          <w:sz w:val="20"/>
        </w:rPr>
        <w:t>civilisations,</w:t>
      </w:r>
      <w:r>
        <w:rPr>
          <w:rFonts w:ascii="Tahoma" w:eastAsia="Tahoma"/>
          <w:color w:val="231F20"/>
          <w:spacing w:val="-13"/>
          <w:sz w:val="20"/>
        </w:rPr>
        <w:t xml:space="preserve"> </w:t>
      </w:r>
      <w:r>
        <w:rPr>
          <w:rFonts w:ascii="Tahoma" w:eastAsia="Tahoma"/>
          <w:color w:val="231F20"/>
          <w:sz w:val="20"/>
        </w:rPr>
        <w:t>to</w:t>
      </w:r>
      <w:r>
        <w:rPr>
          <w:rFonts w:ascii="Tahoma" w:eastAsia="Tahoma"/>
          <w:color w:val="231F20"/>
          <w:spacing w:val="-13"/>
          <w:sz w:val="20"/>
        </w:rPr>
        <w:t xml:space="preserve"> </w:t>
      </w:r>
      <w:r>
        <w:rPr>
          <w:rFonts w:ascii="Tahoma" w:eastAsia="Tahoma"/>
          <w:color w:val="231F20"/>
          <w:sz w:val="20"/>
        </w:rPr>
        <w:t>boldly</w:t>
      </w:r>
      <w:r>
        <w:rPr>
          <w:rFonts w:ascii="Tahoma" w:eastAsia="Tahoma"/>
          <w:color w:val="231F20"/>
          <w:spacing w:val="-13"/>
          <w:sz w:val="20"/>
        </w:rPr>
        <w:t xml:space="preserve"> </w:t>
      </w:r>
      <w:r>
        <w:rPr>
          <w:rFonts w:ascii="Tahoma" w:eastAsia="Tahoma"/>
          <w:color w:val="231F20"/>
          <w:sz w:val="20"/>
        </w:rPr>
        <w:t xml:space="preserve">go </w:t>
      </w:r>
      <w:r>
        <w:rPr>
          <w:color w:val="231F20"/>
          <w:sz w:val="20"/>
        </w:rPr>
        <w:t>where no man has gone before.</w:t>
      </w:r>
    </w:p>
    <w:p w14:paraId="5E5EB49A">
      <w:pPr>
        <w:pStyle w:val="11"/>
        <w:rPr>
          <w:sz w:val="20"/>
        </w:rPr>
      </w:pPr>
    </w:p>
    <w:p w14:paraId="59939346">
      <w:pPr>
        <w:pStyle w:val="11"/>
        <w:rPr>
          <w:sz w:val="20"/>
        </w:rPr>
      </w:pPr>
    </w:p>
    <w:p w14:paraId="5973D0BF">
      <w:pPr>
        <w:pStyle w:val="11"/>
        <w:rPr>
          <w:sz w:val="20"/>
        </w:rPr>
      </w:pPr>
    </w:p>
    <w:p w14:paraId="58E53BC4">
      <w:pPr>
        <w:pStyle w:val="11"/>
        <w:rPr>
          <w:sz w:val="20"/>
        </w:rPr>
      </w:pPr>
    </w:p>
    <w:p w14:paraId="717ADFB8">
      <w:pPr>
        <w:pStyle w:val="11"/>
        <w:rPr>
          <w:sz w:val="20"/>
        </w:rPr>
      </w:pPr>
    </w:p>
    <w:p w14:paraId="3E179B7B">
      <w:pPr>
        <w:spacing w:before="212"/>
        <w:ind w:left="619" w:right="0" w:firstLine="0"/>
        <w:jc w:val="left"/>
        <w:rPr>
          <w:rFonts w:ascii="Tahoma"/>
          <w:sz w:val="20"/>
        </w:rPr>
      </w:pPr>
      <w:r>
        <w:rPr>
          <w:rFonts w:ascii="Tahoma"/>
          <w:color w:val="231F20"/>
          <w:spacing w:val="-5"/>
          <w:sz w:val="20"/>
        </w:rPr>
        <w:t>94</w:t>
      </w:r>
    </w:p>
    <w:p w14:paraId="65BF3A8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A879823">
      <w:pPr>
        <w:spacing w:after="0" w:line="240" w:lineRule="auto"/>
        <w:jc w:val="left"/>
        <w:rPr>
          <w:rFonts w:ascii="Tahoma"/>
          <w:sz w:val="20"/>
        </w:rPr>
        <w:sectPr>
          <w:pgSz w:w="11910" w:h="16840"/>
          <w:pgMar w:top="0" w:right="0" w:bottom="0" w:left="0" w:header="720" w:footer="720" w:gutter="0"/>
          <w:cols w:space="720" w:num="1"/>
        </w:sectPr>
      </w:pPr>
    </w:p>
    <w:p w14:paraId="1E034CCC">
      <w:pPr>
        <w:pStyle w:val="11"/>
        <w:rPr>
          <w:rFonts w:ascii="Tahoma"/>
          <w:sz w:val="20"/>
        </w:rPr>
      </w:pPr>
    </w:p>
    <w:p w14:paraId="7722F77E">
      <w:pPr>
        <w:pStyle w:val="11"/>
        <w:rPr>
          <w:rFonts w:ascii="Tahoma"/>
          <w:sz w:val="20"/>
        </w:rPr>
      </w:pPr>
    </w:p>
    <w:p w14:paraId="1026AC35">
      <w:pPr>
        <w:pStyle w:val="11"/>
        <w:rPr>
          <w:rFonts w:ascii="Tahoma"/>
          <w:sz w:val="20"/>
        </w:rPr>
      </w:pPr>
    </w:p>
    <w:p w14:paraId="7B7B5388">
      <w:pPr>
        <w:pStyle w:val="11"/>
        <w:rPr>
          <w:rFonts w:ascii="Tahoma"/>
          <w:sz w:val="20"/>
        </w:rPr>
      </w:pPr>
    </w:p>
    <w:p w14:paraId="4C89992D">
      <w:pPr>
        <w:pStyle w:val="11"/>
        <w:spacing w:before="4"/>
        <w:rPr>
          <w:rFonts w:ascii="Tahoma"/>
          <w:sz w:val="16"/>
        </w:rPr>
      </w:pPr>
    </w:p>
    <w:p w14:paraId="18D40999">
      <w:pPr>
        <w:pStyle w:val="15"/>
        <w:numPr>
          <w:ilvl w:val="0"/>
          <w:numId w:val="121"/>
        </w:numPr>
        <w:tabs>
          <w:tab w:val="left" w:pos="1698"/>
          <w:tab w:val="left" w:pos="1700"/>
        </w:tabs>
        <w:spacing w:before="104" w:after="0" w:line="252" w:lineRule="auto"/>
        <w:ind w:left="1700" w:right="1188" w:hanging="341"/>
        <w:jc w:val="both"/>
        <w:rPr>
          <w:rFonts w:hint="eastAsia" w:ascii="宋体" w:eastAsia="宋体"/>
          <w:sz w:val="20"/>
        </w:rPr>
      </w:pPr>
      <w:r>
        <mc:AlternateContent>
          <mc:Choice Requires="wps">
            <w:drawing>
              <wp:anchor distT="0" distB="0" distL="0" distR="0" simplePos="0" relativeHeight="251808768" behindDoc="0" locked="0" layoutInCell="1" allowOverlap="1">
                <wp:simplePos x="0" y="0"/>
                <wp:positionH relativeFrom="page">
                  <wp:posOffset>7235825</wp:posOffset>
                </wp:positionH>
                <wp:positionV relativeFrom="paragraph">
                  <wp:posOffset>-381000</wp:posOffset>
                </wp:positionV>
                <wp:extent cx="324485" cy="1270"/>
                <wp:effectExtent l="0" t="0" r="0" b="0"/>
                <wp:wrapNone/>
                <wp:docPr id="4465" name="Graphic 446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65" o:spid="_x0000_s1026" o:spt="100" style="position:absolute;left:0pt;margin-left:569.75pt;margin-top:-30pt;height:0.1pt;width:25.55pt;mso-position-horizontal-relative:page;z-index:251808768;mso-width-relative:page;mso-height-relative:page;" filled="f" stroked="t" coordsize="324485,1" o:gfxdata="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x8k8baAAAADQEA&#10;AA8AAAAAAAAAAQAgAAAAIgAAAGRycy9kb3ducmV2LnhtbFBLAQIUABQAAAAIAIdO4kAJMikpGAIA&#10;AH0EAAAOAAAAAAAAAAEAIAAAACkBAABkcnMvZTJvRG9jLnhtbFBLBQYAAAAABgAGAFkBAACzBQAA&#10;AAA=&#10;" path="m0,0l323989,0e">
                <v:fill on="f" focussize="0,0"/>
                <v:stroke weight="0.0999212598425197pt" color="#231F20" joinstyle="round"/>
                <v:imagedata o:title=""/>
                <o:lock v:ext="edit" aspectratio="f"/>
                <v:textbox inset="0mm,0mm,0mm,0mm"/>
              </v:shape>
            </w:pict>
          </mc:Fallback>
        </mc:AlternateContent>
      </w:r>
      <w:r>
        <w:rPr>
          <w:rFonts w:ascii="Tahoma" w:eastAsia="Tahoma"/>
          <w:b/>
          <w:color w:val="231F20"/>
          <w:spacing w:val="-10"/>
          <w:sz w:val="24"/>
        </w:rPr>
        <w:t>However,</w:t>
      </w:r>
      <w:r>
        <w:rPr>
          <w:rFonts w:ascii="Tahoma" w:eastAsia="Tahoma"/>
          <w:b/>
          <w:color w:val="231F20"/>
          <w:spacing w:val="-2"/>
          <w:sz w:val="24"/>
        </w:rPr>
        <w:t xml:space="preserve"> </w:t>
      </w:r>
      <w:r>
        <w:rPr>
          <w:rFonts w:ascii="Tahoma" w:eastAsia="Tahoma"/>
          <w:b/>
          <w:color w:val="231F20"/>
          <w:spacing w:val="-10"/>
          <w:sz w:val="24"/>
        </w:rPr>
        <w:t>scientists</w:t>
      </w:r>
      <w:r>
        <w:rPr>
          <w:rFonts w:ascii="Tahoma" w:eastAsia="Tahoma"/>
          <w:b/>
          <w:color w:val="231F20"/>
          <w:spacing w:val="-2"/>
          <w:sz w:val="24"/>
        </w:rPr>
        <w:t xml:space="preserve"> </w:t>
      </w:r>
      <w:r>
        <w:rPr>
          <w:rFonts w:ascii="Tahoma" w:eastAsia="Tahoma"/>
          <w:b/>
          <w:color w:val="231F20"/>
          <w:spacing w:val="-10"/>
          <w:sz w:val="24"/>
        </w:rPr>
        <w:t>were</w:t>
      </w:r>
      <w:r>
        <w:rPr>
          <w:rFonts w:ascii="Tahoma" w:eastAsia="Tahoma"/>
          <w:b/>
          <w:color w:val="231F20"/>
          <w:spacing w:val="-2"/>
          <w:sz w:val="24"/>
        </w:rPr>
        <w:t xml:space="preserve"> </w:t>
      </w:r>
      <w:r>
        <w:rPr>
          <w:rFonts w:ascii="Tahoma" w:eastAsia="Tahoma"/>
          <w:b/>
          <w:color w:val="231F20"/>
          <w:spacing w:val="-10"/>
          <w:sz w:val="24"/>
        </w:rPr>
        <w:t>determined</w:t>
      </w:r>
      <w:r>
        <w:rPr>
          <w:rFonts w:ascii="Tahoma" w:eastAsia="Tahoma"/>
          <w:b/>
          <w:color w:val="231F20"/>
          <w:spacing w:val="-2"/>
          <w:sz w:val="24"/>
        </w:rPr>
        <w:t xml:space="preserve"> </w:t>
      </w:r>
      <w:r>
        <w:rPr>
          <w:rFonts w:ascii="Tahoma" w:eastAsia="Tahoma"/>
          <w:b/>
          <w:color w:val="231F20"/>
          <w:spacing w:val="-10"/>
          <w:sz w:val="24"/>
        </w:rPr>
        <w:t>to</w:t>
      </w:r>
      <w:r>
        <w:rPr>
          <w:rFonts w:ascii="Tahoma" w:eastAsia="Tahoma"/>
          <w:b/>
          <w:color w:val="231F20"/>
          <w:spacing w:val="-2"/>
          <w:sz w:val="24"/>
        </w:rPr>
        <w:t xml:space="preserve"> </w:t>
      </w:r>
      <w:r>
        <w:rPr>
          <w:rFonts w:ascii="Tahoma" w:eastAsia="Tahoma"/>
          <w:b/>
          <w:color w:val="231F20"/>
          <w:spacing w:val="-10"/>
          <w:sz w:val="24"/>
        </w:rPr>
        <w:t>realise</w:t>
      </w:r>
      <w:r>
        <w:rPr>
          <w:rFonts w:ascii="Tahoma" w:eastAsia="Tahoma"/>
          <w:b/>
          <w:color w:val="231F20"/>
          <w:spacing w:val="-2"/>
          <w:sz w:val="24"/>
        </w:rPr>
        <w:t xml:space="preserve"> </w:t>
      </w:r>
      <w:r>
        <w:rPr>
          <w:rFonts w:ascii="Tahoma" w:eastAsia="Tahoma"/>
          <w:b/>
          <w:color w:val="231F20"/>
          <w:spacing w:val="-10"/>
          <w:sz w:val="24"/>
        </w:rPr>
        <w:t>that</w:t>
      </w:r>
      <w:r>
        <w:rPr>
          <w:rFonts w:ascii="Tahoma" w:eastAsia="Tahoma"/>
          <w:b/>
          <w:color w:val="231F20"/>
          <w:spacing w:val="-2"/>
          <w:sz w:val="24"/>
        </w:rPr>
        <w:t xml:space="preserve"> </w:t>
      </w:r>
      <w:r>
        <w:rPr>
          <w:rFonts w:ascii="Tahoma" w:eastAsia="Tahoma"/>
          <w:b/>
          <w:color w:val="231F20"/>
          <w:spacing w:val="-10"/>
          <w:sz w:val="24"/>
        </w:rPr>
        <w:t>dream.</w:t>
      </w:r>
      <w:r>
        <w:rPr>
          <w:rFonts w:ascii="Tahoma" w:eastAsia="Tahoma"/>
          <w:b/>
          <w:color w:val="231F20"/>
          <w:spacing w:val="-2"/>
          <w:sz w:val="24"/>
        </w:rPr>
        <w:t xml:space="preserve"> </w:t>
      </w:r>
      <w:r>
        <w:rPr>
          <w:rFonts w:hint="eastAsia" w:ascii="宋体" w:eastAsia="宋体"/>
          <w:color w:val="231F20"/>
          <w:spacing w:val="-10"/>
          <w:position w:val="2"/>
          <w:sz w:val="20"/>
        </w:rPr>
        <w:t>然而，科学家们决意要实现</w:t>
      </w:r>
      <w:r>
        <w:rPr>
          <w:rFonts w:hint="eastAsia" w:ascii="宋体" w:eastAsia="宋体"/>
          <w:color w:val="231F20"/>
          <w:spacing w:val="-2"/>
          <w:sz w:val="20"/>
        </w:rPr>
        <w:t>这个梦想。</w:t>
      </w:r>
    </w:p>
    <w:p w14:paraId="6CAF9771">
      <w:pPr>
        <w:spacing w:before="212" w:line="261" w:lineRule="auto"/>
        <w:ind w:left="1600" w:right="1179" w:firstLine="500"/>
        <w:jc w:val="left"/>
        <w:rPr>
          <w:rFonts w:hint="eastAsia" w:ascii="宋体" w:hAnsi="宋体" w:eastAsia="宋体"/>
          <w:sz w:val="20"/>
        </w:rPr>
      </w:pPr>
      <w:r>
        <w:rPr>
          <w:rFonts w:hint="eastAsia" w:ascii="宋体" w:hAnsi="宋体" w:eastAsia="宋体"/>
          <w:color w:val="231F20"/>
          <w:spacing w:val="9"/>
          <w:sz w:val="20"/>
        </w:rPr>
        <w:t>此句中</w:t>
      </w:r>
      <w:r>
        <w:rPr>
          <w:color w:val="231F20"/>
          <w:sz w:val="20"/>
        </w:rPr>
        <w:t>be determined to do sth</w:t>
      </w:r>
      <w:r>
        <w:rPr>
          <w:color w:val="231F20"/>
          <w:spacing w:val="36"/>
          <w:sz w:val="20"/>
        </w:rPr>
        <w:t xml:space="preserve"> </w:t>
      </w:r>
      <w:r>
        <w:rPr>
          <w:rFonts w:hint="eastAsia" w:ascii="宋体" w:hAnsi="宋体" w:eastAsia="宋体"/>
          <w:color w:val="231F20"/>
          <w:spacing w:val="1"/>
          <w:sz w:val="20"/>
        </w:rPr>
        <w:t>的意思是“下定决心做某事”，其中</w:t>
      </w:r>
      <w:r>
        <w:rPr>
          <w:color w:val="231F20"/>
          <w:sz w:val="20"/>
        </w:rPr>
        <w:t>determined</w:t>
      </w:r>
      <w:r>
        <w:rPr>
          <w:color w:val="231F20"/>
          <w:spacing w:val="-24"/>
          <w:sz w:val="20"/>
        </w:rPr>
        <w:t xml:space="preserve"> </w:t>
      </w:r>
      <w:r>
        <w:rPr>
          <w:rFonts w:hint="eastAsia" w:ascii="宋体" w:hAnsi="宋体" w:eastAsia="宋体"/>
          <w:color w:val="231F20"/>
          <w:sz w:val="20"/>
        </w:rPr>
        <w:t xml:space="preserve">是形容词，表示 </w:t>
      </w:r>
      <w:r>
        <w:rPr>
          <w:rFonts w:hint="eastAsia" w:ascii="宋体" w:hAnsi="宋体" w:eastAsia="宋体"/>
          <w:color w:val="231F20"/>
          <w:spacing w:val="-9"/>
          <w:sz w:val="20"/>
        </w:rPr>
        <w:t>“有决心的；意志坚定的”。如：</w:t>
      </w:r>
    </w:p>
    <w:p w14:paraId="05B71D89">
      <w:pPr>
        <w:spacing w:before="2"/>
        <w:ind w:left="2100" w:right="0" w:firstLine="0"/>
        <w:jc w:val="left"/>
        <w:rPr>
          <w:rFonts w:hint="eastAsia" w:ascii="宋体" w:eastAsia="宋体"/>
          <w:sz w:val="20"/>
        </w:rPr>
      </w:pPr>
      <w:r>
        <w:rPr>
          <w:color w:val="231F20"/>
          <w:spacing w:val="-2"/>
          <w:sz w:val="20"/>
        </w:rPr>
        <w:t>She</w:t>
      </w:r>
      <w:r>
        <w:rPr>
          <w:color w:val="231F20"/>
          <w:spacing w:val="-5"/>
          <w:sz w:val="20"/>
        </w:rPr>
        <w:t xml:space="preserve"> </w:t>
      </w:r>
      <w:r>
        <w:rPr>
          <w:color w:val="231F20"/>
          <w:spacing w:val="-2"/>
          <w:sz w:val="20"/>
        </w:rPr>
        <w:t>was</w:t>
      </w:r>
      <w:r>
        <w:rPr>
          <w:color w:val="231F20"/>
          <w:spacing w:val="-5"/>
          <w:sz w:val="20"/>
        </w:rPr>
        <w:t xml:space="preserve"> </w:t>
      </w:r>
      <w:r>
        <w:rPr>
          <w:color w:val="231F20"/>
          <w:spacing w:val="-2"/>
          <w:sz w:val="20"/>
        </w:rPr>
        <w:t>determined</w:t>
      </w:r>
      <w:r>
        <w:rPr>
          <w:color w:val="231F20"/>
          <w:spacing w:val="-4"/>
          <w:sz w:val="20"/>
        </w:rPr>
        <w:t xml:space="preserve"> </w:t>
      </w:r>
      <w:r>
        <w:rPr>
          <w:color w:val="231F20"/>
          <w:spacing w:val="-2"/>
          <w:sz w:val="20"/>
        </w:rPr>
        <w:t>to</w:t>
      </w:r>
      <w:r>
        <w:rPr>
          <w:color w:val="231F20"/>
          <w:spacing w:val="-5"/>
          <w:sz w:val="20"/>
        </w:rPr>
        <w:t xml:space="preserve"> </w:t>
      </w:r>
      <w:r>
        <w:rPr>
          <w:color w:val="231F20"/>
          <w:spacing w:val="-2"/>
          <w:sz w:val="20"/>
        </w:rPr>
        <w:t>lose</w:t>
      </w:r>
      <w:r>
        <w:rPr>
          <w:color w:val="231F20"/>
          <w:spacing w:val="-5"/>
          <w:sz w:val="20"/>
        </w:rPr>
        <w:t xml:space="preserve"> </w:t>
      </w:r>
      <w:r>
        <w:rPr>
          <w:color w:val="231F20"/>
          <w:spacing w:val="-2"/>
          <w:sz w:val="20"/>
        </w:rPr>
        <w:t>weight</w:t>
      </w:r>
      <w:r>
        <w:rPr>
          <w:color w:val="231F20"/>
          <w:spacing w:val="-4"/>
          <w:sz w:val="20"/>
        </w:rPr>
        <w:t xml:space="preserve"> </w:t>
      </w:r>
      <w:r>
        <w:rPr>
          <w:color w:val="231F20"/>
          <w:spacing w:val="-2"/>
          <w:sz w:val="20"/>
        </w:rPr>
        <w:t>successfully</w:t>
      </w:r>
      <w:r>
        <w:rPr>
          <w:color w:val="231F20"/>
          <w:spacing w:val="-5"/>
          <w:sz w:val="20"/>
        </w:rPr>
        <w:t xml:space="preserve"> </w:t>
      </w:r>
      <w:r>
        <w:rPr>
          <w:color w:val="231F20"/>
          <w:spacing w:val="-2"/>
          <w:sz w:val="20"/>
        </w:rPr>
        <w:t>this</w:t>
      </w:r>
      <w:r>
        <w:rPr>
          <w:color w:val="231F20"/>
          <w:spacing w:val="-5"/>
          <w:sz w:val="20"/>
        </w:rPr>
        <w:t xml:space="preserve"> </w:t>
      </w:r>
      <w:r>
        <w:rPr>
          <w:color w:val="231F20"/>
          <w:spacing w:val="-2"/>
          <w:sz w:val="20"/>
        </w:rPr>
        <w:t>time.</w:t>
      </w:r>
      <w:r>
        <w:rPr>
          <w:color w:val="231F20"/>
          <w:spacing w:val="-4"/>
          <w:sz w:val="20"/>
        </w:rPr>
        <w:t xml:space="preserve"> </w:t>
      </w:r>
      <w:r>
        <w:rPr>
          <w:rFonts w:hint="eastAsia" w:ascii="宋体" w:eastAsia="宋体"/>
          <w:color w:val="231F20"/>
          <w:spacing w:val="-3"/>
          <w:sz w:val="20"/>
        </w:rPr>
        <w:t>这一次，她下定决心一定要减肥成功。</w:t>
      </w:r>
    </w:p>
    <w:p w14:paraId="4E2EC822">
      <w:pPr>
        <w:spacing w:before="23"/>
        <w:ind w:left="2100" w:right="0" w:firstLine="0"/>
        <w:jc w:val="left"/>
        <w:rPr>
          <w:rFonts w:hint="eastAsia" w:ascii="宋体" w:eastAsia="宋体"/>
          <w:sz w:val="20"/>
        </w:rPr>
      </w:pPr>
      <w:r>
        <w:rPr>
          <w:rFonts w:ascii="Tahoma" w:eastAsia="Tahoma"/>
          <w:color w:val="231F20"/>
          <w:spacing w:val="-2"/>
          <w:sz w:val="20"/>
        </w:rPr>
        <w:t>His</w:t>
      </w:r>
      <w:r>
        <w:rPr>
          <w:rFonts w:ascii="Tahoma" w:eastAsia="Tahoma"/>
          <w:color w:val="231F20"/>
          <w:spacing w:val="-12"/>
          <w:sz w:val="20"/>
        </w:rPr>
        <w:t xml:space="preserve"> </w:t>
      </w:r>
      <w:r>
        <w:rPr>
          <w:rFonts w:ascii="Tahoma" w:eastAsia="Tahoma"/>
          <w:color w:val="231F20"/>
          <w:spacing w:val="-2"/>
          <w:sz w:val="20"/>
        </w:rPr>
        <w:t>father</w:t>
      </w:r>
      <w:r>
        <w:rPr>
          <w:rFonts w:ascii="Tahoma" w:eastAsia="Tahoma"/>
          <w:color w:val="231F20"/>
          <w:spacing w:val="-12"/>
          <w:sz w:val="20"/>
        </w:rPr>
        <w:t xml:space="preserve"> </w:t>
      </w:r>
      <w:r>
        <w:rPr>
          <w:rFonts w:ascii="Tahoma" w:eastAsia="Tahoma"/>
          <w:color w:val="231F20"/>
          <w:spacing w:val="-2"/>
          <w:sz w:val="20"/>
        </w:rPr>
        <w:t>made</w:t>
      </w:r>
      <w:r>
        <w:rPr>
          <w:rFonts w:ascii="Tahoma" w:eastAsia="Tahoma"/>
          <w:color w:val="231F20"/>
          <w:spacing w:val="-11"/>
          <w:sz w:val="20"/>
        </w:rPr>
        <w:t xml:space="preserve"> </w:t>
      </w:r>
      <w:r>
        <w:rPr>
          <w:rFonts w:ascii="Tahoma" w:eastAsia="Tahoma"/>
          <w:color w:val="231F20"/>
          <w:spacing w:val="-2"/>
          <w:sz w:val="20"/>
        </w:rPr>
        <w:t>a</w:t>
      </w:r>
      <w:r>
        <w:rPr>
          <w:rFonts w:ascii="Tahoma" w:eastAsia="Tahoma"/>
          <w:color w:val="231F20"/>
          <w:spacing w:val="-12"/>
          <w:sz w:val="20"/>
        </w:rPr>
        <w:t xml:space="preserve"> </w:t>
      </w:r>
      <w:r>
        <w:rPr>
          <w:rFonts w:ascii="Tahoma" w:eastAsia="Tahoma"/>
          <w:color w:val="231F20"/>
          <w:spacing w:val="-2"/>
          <w:sz w:val="20"/>
        </w:rPr>
        <w:t>determined</w:t>
      </w:r>
      <w:r>
        <w:rPr>
          <w:rFonts w:ascii="Tahoma" w:eastAsia="Tahoma"/>
          <w:color w:val="231F20"/>
          <w:spacing w:val="-11"/>
          <w:sz w:val="20"/>
        </w:rPr>
        <w:t xml:space="preserve"> </w:t>
      </w:r>
      <w:r>
        <w:rPr>
          <w:rFonts w:ascii="Tahoma" w:eastAsia="Tahoma"/>
          <w:color w:val="231F20"/>
          <w:spacing w:val="-2"/>
          <w:sz w:val="20"/>
        </w:rPr>
        <w:t>effort</w:t>
      </w:r>
      <w:r>
        <w:rPr>
          <w:rFonts w:ascii="Tahoma" w:eastAsia="Tahoma"/>
          <w:color w:val="231F20"/>
          <w:spacing w:val="-12"/>
          <w:sz w:val="20"/>
        </w:rPr>
        <w:t xml:space="preserve"> </w:t>
      </w:r>
      <w:r>
        <w:rPr>
          <w:rFonts w:ascii="Tahoma" w:eastAsia="Tahoma"/>
          <w:color w:val="231F20"/>
          <w:spacing w:val="-2"/>
          <w:sz w:val="20"/>
        </w:rPr>
        <w:t>to</w:t>
      </w:r>
      <w:r>
        <w:rPr>
          <w:rFonts w:ascii="Tahoma" w:eastAsia="Tahoma"/>
          <w:color w:val="231F20"/>
          <w:spacing w:val="-12"/>
          <w:sz w:val="20"/>
        </w:rPr>
        <w:t xml:space="preserve"> </w:t>
      </w:r>
      <w:r>
        <w:rPr>
          <w:rFonts w:ascii="Tahoma" w:eastAsia="Tahoma"/>
          <w:color w:val="231F20"/>
          <w:spacing w:val="-2"/>
          <w:sz w:val="20"/>
        </w:rPr>
        <w:t>quit</w:t>
      </w:r>
      <w:r>
        <w:rPr>
          <w:rFonts w:ascii="Tahoma" w:eastAsia="Tahoma"/>
          <w:color w:val="231F20"/>
          <w:spacing w:val="-11"/>
          <w:sz w:val="20"/>
        </w:rPr>
        <w:t xml:space="preserve"> </w:t>
      </w:r>
      <w:r>
        <w:rPr>
          <w:rFonts w:ascii="Tahoma" w:eastAsia="Tahoma"/>
          <w:color w:val="231F20"/>
          <w:spacing w:val="-2"/>
          <w:sz w:val="20"/>
        </w:rPr>
        <w:t>smoking.</w:t>
      </w:r>
      <w:r>
        <w:rPr>
          <w:rFonts w:ascii="Tahoma" w:eastAsia="Tahoma"/>
          <w:color w:val="231F20"/>
          <w:spacing w:val="-12"/>
          <w:sz w:val="20"/>
        </w:rPr>
        <w:t xml:space="preserve"> </w:t>
      </w:r>
      <w:r>
        <w:rPr>
          <w:rFonts w:hint="eastAsia" w:ascii="宋体" w:eastAsia="宋体"/>
          <w:color w:val="231F20"/>
          <w:spacing w:val="-3"/>
          <w:sz w:val="20"/>
        </w:rPr>
        <w:t>他爸爸决定努力戒烟。</w:t>
      </w:r>
    </w:p>
    <w:p w14:paraId="7D20E732">
      <w:pPr>
        <w:pStyle w:val="11"/>
        <w:spacing w:before="9"/>
        <w:rPr>
          <w:rFonts w:ascii="宋体"/>
          <w:sz w:val="23"/>
        </w:rPr>
      </w:pPr>
    </w:p>
    <w:p w14:paraId="22A78F0A">
      <w:pPr>
        <w:spacing w:before="0"/>
        <w:ind w:left="2100" w:right="0" w:firstLine="0"/>
        <w:jc w:val="left"/>
        <w:rPr>
          <w:rFonts w:hint="eastAsia" w:ascii="宋体" w:hAnsi="宋体" w:eastAsia="宋体"/>
          <w:sz w:val="20"/>
        </w:rPr>
      </w:pPr>
      <w:r>
        <w:rPr>
          <w:rFonts w:hint="eastAsia" w:ascii="宋体" w:hAnsi="宋体" w:eastAsia="宋体"/>
          <w:color w:val="231F20"/>
          <w:spacing w:val="-4"/>
          <w:sz w:val="20"/>
        </w:rPr>
        <w:t>动词</w:t>
      </w:r>
      <w:r>
        <w:rPr>
          <w:color w:val="231F20"/>
          <w:spacing w:val="-4"/>
          <w:sz w:val="20"/>
        </w:rPr>
        <w:t>determine</w:t>
      </w:r>
      <w:r>
        <w:rPr>
          <w:color w:val="231F20"/>
          <w:spacing w:val="31"/>
          <w:sz w:val="20"/>
        </w:rPr>
        <w:t xml:space="preserve"> </w:t>
      </w:r>
      <w:r>
        <w:rPr>
          <w:rFonts w:hint="eastAsia" w:ascii="宋体" w:hAnsi="宋体" w:eastAsia="宋体"/>
          <w:color w:val="231F20"/>
          <w:spacing w:val="-5"/>
          <w:sz w:val="20"/>
        </w:rPr>
        <w:t>则表示“决定；确定”，其后可接名词、从句或不定式。如：</w:t>
      </w:r>
    </w:p>
    <w:p w14:paraId="599D1E8F">
      <w:pPr>
        <w:spacing w:before="24" w:line="261" w:lineRule="auto"/>
        <w:ind w:left="2100" w:right="1171" w:firstLine="0"/>
        <w:jc w:val="left"/>
        <w:rPr>
          <w:rFonts w:hint="eastAsia" w:ascii="宋体" w:eastAsia="宋体"/>
          <w:sz w:val="20"/>
        </w:rPr>
      </w:pPr>
      <w:r>
        <w:rPr>
          <w:color w:val="231F20"/>
          <w:sz w:val="20"/>
        </w:rPr>
        <w:t>Investigators</w:t>
      </w:r>
      <w:r>
        <w:rPr>
          <w:color w:val="231F20"/>
          <w:spacing w:val="-1"/>
          <w:sz w:val="20"/>
        </w:rPr>
        <w:t xml:space="preserve"> </w:t>
      </w:r>
      <w:r>
        <w:rPr>
          <w:color w:val="231F20"/>
          <w:sz w:val="20"/>
        </w:rPr>
        <w:t>are</w:t>
      </w:r>
      <w:r>
        <w:rPr>
          <w:color w:val="231F20"/>
          <w:spacing w:val="-1"/>
          <w:sz w:val="20"/>
        </w:rPr>
        <w:t xml:space="preserve"> </w:t>
      </w:r>
      <w:r>
        <w:rPr>
          <w:color w:val="231F20"/>
          <w:sz w:val="20"/>
        </w:rPr>
        <w:t>trying</w:t>
      </w:r>
      <w:r>
        <w:rPr>
          <w:color w:val="231F20"/>
          <w:spacing w:val="-1"/>
          <w:sz w:val="20"/>
        </w:rPr>
        <w:t xml:space="preserve"> </w:t>
      </w:r>
      <w:r>
        <w:rPr>
          <w:color w:val="231F20"/>
          <w:sz w:val="20"/>
        </w:rPr>
        <w:t>to</w:t>
      </w:r>
      <w:r>
        <w:rPr>
          <w:color w:val="231F20"/>
          <w:spacing w:val="-1"/>
          <w:sz w:val="20"/>
        </w:rPr>
        <w:t xml:space="preserve"> </w:t>
      </w:r>
      <w:r>
        <w:rPr>
          <w:color w:val="231F20"/>
          <w:sz w:val="20"/>
        </w:rPr>
        <w:t>determine</w:t>
      </w:r>
      <w:r>
        <w:rPr>
          <w:color w:val="231F20"/>
          <w:spacing w:val="-1"/>
          <w:sz w:val="20"/>
        </w:rPr>
        <w:t xml:space="preserve"> </w:t>
      </w:r>
      <w:r>
        <w:rPr>
          <w:color w:val="231F20"/>
          <w:sz w:val="20"/>
        </w:rPr>
        <w:t>the</w:t>
      </w:r>
      <w:r>
        <w:rPr>
          <w:color w:val="231F20"/>
          <w:spacing w:val="-1"/>
          <w:sz w:val="20"/>
        </w:rPr>
        <w:t xml:space="preserve"> </w:t>
      </w:r>
      <w:r>
        <w:rPr>
          <w:color w:val="231F20"/>
          <w:sz w:val="20"/>
        </w:rPr>
        <w:t>cause</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accident.</w:t>
      </w:r>
      <w:r>
        <w:rPr>
          <w:color w:val="231F20"/>
          <w:spacing w:val="-1"/>
          <w:sz w:val="20"/>
        </w:rPr>
        <w:t xml:space="preserve"> </w:t>
      </w:r>
      <w:r>
        <w:rPr>
          <w:rFonts w:hint="eastAsia" w:ascii="宋体" w:eastAsia="宋体"/>
          <w:color w:val="231F20"/>
          <w:sz w:val="20"/>
        </w:rPr>
        <w:t xml:space="preserve">调查人员在设法弄清事故的原因。 </w:t>
      </w:r>
      <w:r>
        <w:rPr>
          <w:rFonts w:ascii="Tahoma" w:eastAsia="Tahoma"/>
          <w:color w:val="231F20"/>
          <w:spacing w:val="-2"/>
          <w:sz w:val="20"/>
        </w:rPr>
        <w:t>Doctors</w:t>
      </w:r>
      <w:r>
        <w:rPr>
          <w:rFonts w:ascii="Tahoma" w:eastAsia="Tahoma"/>
          <w:color w:val="231F20"/>
          <w:spacing w:val="-9"/>
          <w:sz w:val="20"/>
        </w:rPr>
        <w:t xml:space="preserve"> </w:t>
      </w:r>
      <w:r>
        <w:rPr>
          <w:rFonts w:ascii="Tahoma" w:eastAsia="Tahoma"/>
          <w:color w:val="231F20"/>
          <w:spacing w:val="-2"/>
          <w:sz w:val="20"/>
        </w:rPr>
        <w:t>have</w:t>
      </w:r>
      <w:r>
        <w:rPr>
          <w:rFonts w:ascii="Tahoma" w:eastAsia="Tahoma"/>
          <w:color w:val="231F20"/>
          <w:spacing w:val="-9"/>
          <w:sz w:val="20"/>
        </w:rPr>
        <w:t xml:space="preserve"> </w:t>
      </w:r>
      <w:r>
        <w:rPr>
          <w:rFonts w:ascii="Tahoma" w:eastAsia="Tahoma"/>
          <w:color w:val="231F20"/>
          <w:spacing w:val="-2"/>
          <w:sz w:val="20"/>
        </w:rPr>
        <w:t>determined</w:t>
      </w:r>
      <w:r>
        <w:rPr>
          <w:rFonts w:ascii="Tahoma" w:eastAsia="Tahoma"/>
          <w:color w:val="231F20"/>
          <w:spacing w:val="-9"/>
          <w:sz w:val="20"/>
        </w:rPr>
        <w:t xml:space="preserve"> </w:t>
      </w:r>
      <w:r>
        <w:rPr>
          <w:rFonts w:ascii="Tahoma" w:eastAsia="Tahoma"/>
          <w:color w:val="231F20"/>
          <w:spacing w:val="-2"/>
          <w:sz w:val="20"/>
        </w:rPr>
        <w:t>that</w:t>
      </w:r>
      <w:r>
        <w:rPr>
          <w:rFonts w:ascii="Tahoma" w:eastAsia="Tahoma"/>
          <w:color w:val="231F20"/>
          <w:spacing w:val="-9"/>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old</w:t>
      </w:r>
      <w:r>
        <w:rPr>
          <w:rFonts w:ascii="Tahoma" w:eastAsia="Tahoma"/>
          <w:color w:val="231F20"/>
          <w:spacing w:val="-9"/>
          <w:sz w:val="20"/>
        </w:rPr>
        <w:t xml:space="preserve"> </w:t>
      </w:r>
      <w:r>
        <w:rPr>
          <w:rFonts w:ascii="Tahoma" w:eastAsia="Tahoma"/>
          <w:color w:val="231F20"/>
          <w:spacing w:val="-2"/>
          <w:sz w:val="20"/>
        </w:rPr>
        <w:t>man</w:t>
      </w:r>
      <w:r>
        <w:rPr>
          <w:rFonts w:ascii="Tahoma" w:eastAsia="Tahoma"/>
          <w:color w:val="231F20"/>
          <w:spacing w:val="-9"/>
          <w:sz w:val="20"/>
        </w:rPr>
        <w:t xml:space="preserve"> </w:t>
      </w:r>
      <w:r>
        <w:rPr>
          <w:rFonts w:ascii="Tahoma" w:eastAsia="Tahoma"/>
          <w:color w:val="231F20"/>
          <w:spacing w:val="-2"/>
          <w:sz w:val="20"/>
        </w:rPr>
        <w:t>died</w:t>
      </w:r>
      <w:r>
        <w:rPr>
          <w:rFonts w:ascii="Tahoma" w:eastAsia="Tahoma"/>
          <w:color w:val="231F20"/>
          <w:spacing w:val="-9"/>
          <w:sz w:val="20"/>
        </w:rPr>
        <w:t xml:space="preserve"> </w:t>
      </w:r>
      <w:r>
        <w:rPr>
          <w:rFonts w:ascii="Tahoma" w:eastAsia="Tahoma"/>
          <w:color w:val="231F20"/>
          <w:spacing w:val="-2"/>
          <w:sz w:val="20"/>
        </w:rPr>
        <w:t>of</w:t>
      </w:r>
      <w:r>
        <w:rPr>
          <w:rFonts w:ascii="Tahoma" w:eastAsia="Tahoma"/>
          <w:color w:val="231F20"/>
          <w:spacing w:val="-9"/>
          <w:sz w:val="20"/>
        </w:rPr>
        <w:t xml:space="preserve"> </w:t>
      </w:r>
      <w:r>
        <w:rPr>
          <w:rFonts w:ascii="Tahoma" w:eastAsia="Tahoma"/>
          <w:color w:val="231F20"/>
          <w:spacing w:val="-2"/>
          <w:sz w:val="20"/>
        </w:rPr>
        <w:t>a</w:t>
      </w:r>
      <w:r>
        <w:rPr>
          <w:rFonts w:ascii="Tahoma" w:eastAsia="Tahoma"/>
          <w:color w:val="231F20"/>
          <w:spacing w:val="-9"/>
          <w:sz w:val="20"/>
        </w:rPr>
        <w:t xml:space="preserve"> </w:t>
      </w:r>
      <w:r>
        <w:rPr>
          <w:rFonts w:ascii="Tahoma" w:eastAsia="Tahoma"/>
          <w:color w:val="231F20"/>
          <w:spacing w:val="-2"/>
          <w:sz w:val="20"/>
        </w:rPr>
        <w:t>heart</w:t>
      </w:r>
      <w:r>
        <w:rPr>
          <w:rFonts w:ascii="Tahoma" w:eastAsia="Tahoma"/>
          <w:color w:val="231F20"/>
          <w:spacing w:val="-9"/>
          <w:sz w:val="20"/>
        </w:rPr>
        <w:t xml:space="preserve"> </w:t>
      </w:r>
      <w:r>
        <w:rPr>
          <w:rFonts w:ascii="Tahoma" w:eastAsia="Tahoma"/>
          <w:color w:val="231F20"/>
          <w:spacing w:val="-2"/>
          <w:sz w:val="20"/>
        </w:rPr>
        <w:t>attack.</w:t>
      </w:r>
      <w:r>
        <w:rPr>
          <w:rFonts w:ascii="Tahoma" w:eastAsia="Tahoma"/>
          <w:color w:val="231F20"/>
          <w:spacing w:val="-9"/>
          <w:sz w:val="20"/>
        </w:rPr>
        <w:t xml:space="preserve"> </w:t>
      </w:r>
      <w:r>
        <w:rPr>
          <w:rFonts w:hint="eastAsia" w:ascii="宋体" w:eastAsia="宋体"/>
          <w:color w:val="231F20"/>
          <w:spacing w:val="-2"/>
          <w:sz w:val="20"/>
        </w:rPr>
        <w:t xml:space="preserve">医生们确定老人死于心脏病发作。 </w:t>
      </w:r>
      <w:r>
        <w:rPr>
          <w:color w:val="231F20"/>
          <w:sz w:val="20"/>
        </w:rPr>
        <w:t xml:space="preserve">He determined to leave the city at once. </w:t>
      </w:r>
      <w:r>
        <w:rPr>
          <w:rFonts w:hint="eastAsia" w:ascii="宋体" w:eastAsia="宋体"/>
          <w:color w:val="231F20"/>
          <w:sz w:val="20"/>
        </w:rPr>
        <w:t>他决定马上就离开这个城市。</w:t>
      </w:r>
    </w:p>
    <w:p w14:paraId="0B2EDE62">
      <w:pPr>
        <w:pStyle w:val="11"/>
        <w:spacing w:before="1"/>
        <w:rPr>
          <w:rFonts w:ascii="宋体"/>
        </w:rPr>
      </w:pPr>
    </w:p>
    <w:p w14:paraId="351B7AB8">
      <w:pPr>
        <w:pStyle w:val="15"/>
        <w:numPr>
          <w:ilvl w:val="0"/>
          <w:numId w:val="121"/>
        </w:numPr>
        <w:tabs>
          <w:tab w:val="left" w:pos="1700"/>
        </w:tabs>
        <w:spacing w:before="1" w:after="0" w:line="240" w:lineRule="auto"/>
        <w:ind w:left="1700" w:right="0" w:hanging="340"/>
        <w:jc w:val="left"/>
        <w:rPr>
          <w:rFonts w:hint="eastAsia" w:ascii="宋体" w:hAnsi="宋体" w:eastAsia="宋体"/>
          <w:sz w:val="20"/>
        </w:rPr>
      </w:pPr>
      <w:r>
        <w:rPr>
          <w:rFonts w:ascii="Tahoma" w:hAnsi="Tahoma" w:eastAsia="Tahoma"/>
          <w:b/>
          <w:color w:val="231F20"/>
          <w:w w:val="90"/>
          <w:sz w:val="24"/>
        </w:rPr>
        <w:t>Yuri</w:t>
      </w:r>
      <w:r>
        <w:rPr>
          <w:rFonts w:ascii="Tahoma" w:hAnsi="Tahoma" w:eastAsia="Tahoma"/>
          <w:b/>
          <w:color w:val="231F20"/>
          <w:spacing w:val="32"/>
          <w:sz w:val="24"/>
        </w:rPr>
        <w:t xml:space="preserve"> </w:t>
      </w:r>
      <w:r>
        <w:rPr>
          <w:rFonts w:ascii="Tahoma" w:hAnsi="Tahoma" w:eastAsia="Tahoma"/>
          <w:b/>
          <w:color w:val="231F20"/>
          <w:w w:val="90"/>
          <w:sz w:val="24"/>
        </w:rPr>
        <w:t>Gagarin</w:t>
      </w:r>
      <w:r>
        <w:rPr>
          <w:rFonts w:ascii="Tahoma" w:hAnsi="Tahoma" w:eastAsia="Tahoma"/>
          <w:b/>
          <w:color w:val="231F20"/>
          <w:spacing w:val="33"/>
          <w:sz w:val="24"/>
        </w:rPr>
        <w:t xml:space="preserve"> </w:t>
      </w:r>
      <w:r>
        <w:rPr>
          <w:rFonts w:hint="eastAsia" w:ascii="宋体" w:hAnsi="宋体" w:eastAsia="宋体"/>
          <w:color w:val="231F20"/>
          <w:w w:val="90"/>
          <w:position w:val="2"/>
          <w:sz w:val="20"/>
        </w:rPr>
        <w:t>尤里·</w:t>
      </w:r>
      <w:r>
        <w:rPr>
          <w:rFonts w:hint="eastAsia" w:ascii="宋体" w:hAnsi="宋体" w:eastAsia="宋体"/>
          <w:color w:val="231F20"/>
          <w:spacing w:val="-4"/>
          <w:w w:val="90"/>
          <w:position w:val="2"/>
          <w:sz w:val="20"/>
        </w:rPr>
        <w:t>加加林</w:t>
      </w:r>
    </w:p>
    <w:p w14:paraId="43DAA0A7">
      <w:pPr>
        <w:spacing w:before="212" w:line="259" w:lineRule="auto"/>
        <w:ind w:left="1700" w:right="1091" w:firstLine="400"/>
        <w:jc w:val="left"/>
        <w:rPr>
          <w:rFonts w:hint="eastAsia" w:ascii="宋体" w:hAnsi="宋体" w:eastAsia="宋体"/>
          <w:sz w:val="20"/>
        </w:rPr>
      </w:pPr>
      <w:r>
        <w:rPr>
          <w:rFonts w:hint="eastAsia" w:ascii="宋体" w:hAnsi="宋体" w:eastAsia="宋体"/>
          <w:color w:val="231F20"/>
          <w:spacing w:val="2"/>
          <w:position w:val="1"/>
          <w:sz w:val="20"/>
        </w:rPr>
        <w:t>尤里</w:t>
      </w:r>
      <w:r>
        <w:rPr>
          <w:rFonts w:hint="eastAsia" w:ascii="宋体" w:hAnsi="宋体" w:eastAsia="宋体"/>
          <w:color w:val="231F20"/>
          <w:spacing w:val="5"/>
          <w:sz w:val="20"/>
        </w:rPr>
        <w:t>·</w:t>
      </w:r>
      <w:r>
        <w:rPr>
          <w:rFonts w:hint="eastAsia" w:ascii="宋体" w:hAnsi="宋体" w:eastAsia="宋体"/>
          <w:color w:val="231F20"/>
          <w:spacing w:val="5"/>
          <w:position w:val="1"/>
          <w:sz w:val="20"/>
        </w:rPr>
        <w:t>加加林是苏联航天员。他于</w:t>
      </w:r>
      <w:r>
        <w:rPr>
          <w:color w:val="231F20"/>
          <w:w w:val="99"/>
          <w:position w:val="1"/>
          <w:sz w:val="20"/>
        </w:rPr>
        <w:t>1934</w:t>
      </w:r>
      <w:r>
        <w:rPr>
          <w:color w:val="231F20"/>
          <w:spacing w:val="-29"/>
          <w:position w:val="1"/>
          <w:sz w:val="20"/>
        </w:rPr>
        <w:t xml:space="preserve"> </w:t>
      </w:r>
      <w:r>
        <w:rPr>
          <w:rFonts w:hint="eastAsia" w:ascii="宋体" w:hAnsi="宋体" w:eastAsia="宋体"/>
          <w:color w:val="231F20"/>
          <w:spacing w:val="2"/>
          <w:position w:val="1"/>
          <w:sz w:val="20"/>
        </w:rPr>
        <w:t>年出生，</w:t>
      </w:r>
      <w:r>
        <w:rPr>
          <w:color w:val="231F20"/>
          <w:w w:val="99"/>
          <w:position w:val="1"/>
          <w:sz w:val="20"/>
        </w:rPr>
        <w:t>1960</w:t>
      </w:r>
      <w:r>
        <w:rPr>
          <w:color w:val="231F20"/>
          <w:spacing w:val="-29"/>
          <w:position w:val="1"/>
          <w:sz w:val="20"/>
        </w:rPr>
        <w:t xml:space="preserve"> </w:t>
      </w:r>
      <w:r>
        <w:rPr>
          <w:rFonts w:hint="eastAsia" w:ascii="宋体" w:hAnsi="宋体" w:eastAsia="宋体"/>
          <w:color w:val="231F20"/>
          <w:spacing w:val="3"/>
          <w:position w:val="1"/>
          <w:sz w:val="20"/>
        </w:rPr>
        <w:t>年被选为航天员。</w:t>
      </w:r>
      <w:r>
        <w:rPr>
          <w:color w:val="231F20"/>
          <w:w w:val="99"/>
          <w:position w:val="1"/>
          <w:sz w:val="20"/>
        </w:rPr>
        <w:t>1961</w:t>
      </w:r>
      <w:r>
        <w:rPr>
          <w:color w:val="231F20"/>
          <w:spacing w:val="-29"/>
          <w:position w:val="1"/>
          <w:sz w:val="20"/>
        </w:rPr>
        <w:t xml:space="preserve"> </w:t>
      </w:r>
      <w:r>
        <w:rPr>
          <w:rFonts w:hint="eastAsia" w:ascii="宋体" w:hAnsi="宋体" w:eastAsia="宋体"/>
          <w:color w:val="231F20"/>
          <w:spacing w:val="27"/>
          <w:position w:val="1"/>
          <w:sz w:val="20"/>
        </w:rPr>
        <w:t>年</w:t>
      </w:r>
      <w:r>
        <w:rPr>
          <w:color w:val="231F20"/>
          <w:w w:val="99"/>
          <w:position w:val="1"/>
          <w:sz w:val="20"/>
        </w:rPr>
        <w:t>4</w:t>
      </w:r>
      <w:r>
        <w:rPr>
          <w:color w:val="231F20"/>
          <w:spacing w:val="-29"/>
          <w:position w:val="1"/>
          <w:sz w:val="20"/>
        </w:rPr>
        <w:t xml:space="preserve"> </w:t>
      </w:r>
      <w:r>
        <w:rPr>
          <w:rFonts w:hint="eastAsia" w:ascii="宋体" w:hAnsi="宋体" w:eastAsia="宋体"/>
          <w:color w:val="231F20"/>
          <w:spacing w:val="27"/>
          <w:position w:val="1"/>
          <w:sz w:val="20"/>
        </w:rPr>
        <w:t>月</w:t>
      </w:r>
      <w:r>
        <w:rPr>
          <w:color w:val="231F20"/>
          <w:w w:val="99"/>
          <w:position w:val="1"/>
          <w:sz w:val="20"/>
        </w:rPr>
        <w:t>12</w:t>
      </w:r>
      <w:r>
        <w:rPr>
          <w:color w:val="231F20"/>
          <w:spacing w:val="-29"/>
          <w:position w:val="1"/>
          <w:sz w:val="20"/>
        </w:rPr>
        <w:t xml:space="preserve"> </w:t>
      </w:r>
      <w:r>
        <w:rPr>
          <w:rFonts w:hint="eastAsia" w:ascii="宋体" w:hAnsi="宋体" w:eastAsia="宋体"/>
          <w:color w:val="231F20"/>
          <w:spacing w:val="3"/>
          <w:position w:val="1"/>
          <w:sz w:val="20"/>
        </w:rPr>
        <w:t>日，他驾</w:t>
      </w:r>
      <w:r>
        <w:rPr>
          <w:rFonts w:hint="eastAsia" w:ascii="宋体" w:hAnsi="宋体" w:eastAsia="宋体"/>
          <w:color w:val="231F20"/>
          <w:sz w:val="20"/>
        </w:rPr>
        <w:t xml:space="preserve">驶“东方一号”飞船完成人类有史以来首次太空飞行。他被授予“苏联英雄”称号，曾获列宁勋章。 </w:t>
      </w:r>
      <w:r>
        <w:rPr>
          <w:color w:val="231F20"/>
          <w:w w:val="99"/>
          <w:sz w:val="20"/>
        </w:rPr>
        <w:t>1968</w:t>
      </w:r>
      <w:r>
        <w:rPr>
          <w:color w:val="231F20"/>
          <w:spacing w:val="-30"/>
          <w:sz w:val="20"/>
        </w:rPr>
        <w:t xml:space="preserve"> </w:t>
      </w:r>
      <w:r>
        <w:rPr>
          <w:rFonts w:hint="eastAsia" w:ascii="宋体" w:hAnsi="宋体" w:eastAsia="宋体"/>
          <w:color w:val="231F20"/>
          <w:sz w:val="20"/>
        </w:rPr>
        <w:t>年，他因飞机失事遇难。为纪念他，他的出生地被改名为加加林区，国际航空联合会设立了加加林金质奖章，月球表面的一座环形山也以他的姓氏命名。</w:t>
      </w:r>
    </w:p>
    <w:p w14:paraId="52C4A73F">
      <w:pPr>
        <w:pStyle w:val="11"/>
        <w:spacing w:before="6"/>
        <w:rPr>
          <w:rFonts w:ascii="宋体"/>
        </w:rPr>
      </w:pPr>
    </w:p>
    <w:p w14:paraId="5DE70897">
      <w:pPr>
        <w:pStyle w:val="15"/>
        <w:numPr>
          <w:ilvl w:val="0"/>
          <w:numId w:val="121"/>
        </w:numPr>
        <w:tabs>
          <w:tab w:val="left" w:pos="1698"/>
          <w:tab w:val="left" w:pos="1700"/>
        </w:tabs>
        <w:spacing w:before="0" w:after="0" w:line="252" w:lineRule="auto"/>
        <w:ind w:left="1700" w:right="1188" w:hanging="341"/>
        <w:jc w:val="both"/>
        <w:rPr>
          <w:rFonts w:hint="eastAsia" w:ascii="宋体" w:hAnsi="宋体" w:eastAsia="宋体"/>
          <w:sz w:val="20"/>
        </w:rPr>
      </w:pPr>
      <w:r>
        <w:rPr>
          <w:rFonts w:ascii="Tahoma" w:hAnsi="Tahoma" w:eastAsia="Tahoma"/>
          <w:b/>
          <w:color w:val="231F20"/>
          <w:w w:val="90"/>
          <w:sz w:val="24"/>
        </w:rPr>
        <w:t>That</w:t>
      </w:r>
      <w:r>
        <w:rPr>
          <w:color w:val="231F20"/>
          <w:w w:val="90"/>
          <w:position w:val="1"/>
          <w:sz w:val="24"/>
        </w:rPr>
        <w:t>’</w:t>
      </w:r>
      <w:r>
        <w:rPr>
          <w:rFonts w:ascii="Tahoma" w:hAnsi="Tahoma" w:eastAsia="Tahoma"/>
          <w:b/>
          <w:color w:val="231F20"/>
          <w:w w:val="90"/>
          <w:sz w:val="24"/>
        </w:rPr>
        <w:t>s</w:t>
      </w:r>
      <w:r>
        <w:rPr>
          <w:rFonts w:ascii="Tahoma" w:hAnsi="Tahoma" w:eastAsia="Tahoma"/>
          <w:b/>
          <w:color w:val="231F20"/>
          <w:spacing w:val="-11"/>
          <w:w w:val="90"/>
          <w:sz w:val="24"/>
        </w:rPr>
        <w:t xml:space="preserve"> </w:t>
      </w:r>
      <w:r>
        <w:rPr>
          <w:rFonts w:ascii="Tahoma" w:hAnsi="Tahoma" w:eastAsia="Tahoma"/>
          <w:b/>
          <w:color w:val="231F20"/>
          <w:w w:val="90"/>
          <w:sz w:val="24"/>
        </w:rPr>
        <w:t>one</w:t>
      </w:r>
      <w:r>
        <w:rPr>
          <w:rFonts w:ascii="Tahoma" w:hAnsi="Tahoma" w:eastAsia="Tahoma"/>
          <w:b/>
          <w:color w:val="231F20"/>
          <w:spacing w:val="-4"/>
          <w:sz w:val="24"/>
        </w:rPr>
        <w:t xml:space="preserve"> </w:t>
      </w:r>
      <w:r>
        <w:rPr>
          <w:rFonts w:ascii="Tahoma" w:hAnsi="Tahoma" w:eastAsia="Tahoma"/>
          <w:b/>
          <w:color w:val="231F20"/>
          <w:w w:val="90"/>
          <w:sz w:val="24"/>
        </w:rPr>
        <w:t>small</w:t>
      </w:r>
      <w:r>
        <w:rPr>
          <w:rFonts w:ascii="Tahoma" w:hAnsi="Tahoma" w:eastAsia="Tahoma"/>
          <w:b/>
          <w:color w:val="231F20"/>
          <w:sz w:val="24"/>
        </w:rPr>
        <w:t xml:space="preserve"> </w:t>
      </w:r>
      <w:r>
        <w:rPr>
          <w:rFonts w:ascii="Tahoma" w:hAnsi="Tahoma" w:eastAsia="Tahoma"/>
          <w:b/>
          <w:color w:val="231F20"/>
          <w:w w:val="90"/>
          <w:sz w:val="24"/>
        </w:rPr>
        <w:t>step</w:t>
      </w:r>
      <w:r>
        <w:rPr>
          <w:rFonts w:ascii="Tahoma" w:hAnsi="Tahoma" w:eastAsia="Tahoma"/>
          <w:b/>
          <w:color w:val="231F20"/>
          <w:sz w:val="24"/>
        </w:rPr>
        <w:t xml:space="preserve"> </w:t>
      </w:r>
      <w:r>
        <w:rPr>
          <w:rFonts w:ascii="Tahoma" w:hAnsi="Tahoma" w:eastAsia="Tahoma"/>
          <w:b/>
          <w:color w:val="231F20"/>
          <w:w w:val="90"/>
          <w:sz w:val="24"/>
        </w:rPr>
        <w:t>for</w:t>
      </w:r>
      <w:r>
        <w:rPr>
          <w:rFonts w:ascii="Tahoma" w:hAnsi="Tahoma" w:eastAsia="Tahoma"/>
          <w:b/>
          <w:color w:val="231F20"/>
          <w:sz w:val="24"/>
        </w:rPr>
        <w:t xml:space="preserve"> </w:t>
      </w:r>
      <w:r>
        <w:rPr>
          <w:rFonts w:ascii="Tahoma" w:hAnsi="Tahoma" w:eastAsia="Tahoma"/>
          <w:b/>
          <w:color w:val="231F20"/>
          <w:w w:val="90"/>
          <w:sz w:val="24"/>
        </w:rPr>
        <w:t>[a]</w:t>
      </w:r>
      <w:r>
        <w:rPr>
          <w:rFonts w:ascii="Tahoma" w:hAnsi="Tahoma" w:eastAsia="Tahoma"/>
          <w:b/>
          <w:color w:val="231F20"/>
          <w:sz w:val="24"/>
        </w:rPr>
        <w:t xml:space="preserve"> </w:t>
      </w:r>
      <w:r>
        <w:rPr>
          <w:rFonts w:ascii="Tahoma" w:hAnsi="Tahoma" w:eastAsia="Tahoma"/>
          <w:b/>
          <w:color w:val="231F20"/>
          <w:w w:val="90"/>
          <w:sz w:val="24"/>
        </w:rPr>
        <w:t>man,</w:t>
      </w:r>
      <w:r>
        <w:rPr>
          <w:rFonts w:ascii="Tahoma" w:hAnsi="Tahoma" w:eastAsia="Tahoma"/>
          <w:b/>
          <w:color w:val="231F20"/>
          <w:sz w:val="24"/>
        </w:rPr>
        <w:t xml:space="preserve"> </w:t>
      </w:r>
      <w:r>
        <w:rPr>
          <w:rFonts w:ascii="Tahoma" w:hAnsi="Tahoma" w:eastAsia="Tahoma"/>
          <w:b/>
          <w:color w:val="231F20"/>
          <w:w w:val="90"/>
          <w:sz w:val="24"/>
        </w:rPr>
        <w:t>one</w:t>
      </w:r>
      <w:r>
        <w:rPr>
          <w:rFonts w:ascii="Tahoma" w:hAnsi="Tahoma" w:eastAsia="Tahoma"/>
          <w:b/>
          <w:color w:val="231F20"/>
          <w:sz w:val="24"/>
        </w:rPr>
        <w:t xml:space="preserve"> </w:t>
      </w:r>
      <w:r>
        <w:rPr>
          <w:rFonts w:ascii="Tahoma" w:hAnsi="Tahoma" w:eastAsia="Tahoma"/>
          <w:b/>
          <w:color w:val="231F20"/>
          <w:w w:val="90"/>
          <w:sz w:val="24"/>
        </w:rPr>
        <w:t>giant</w:t>
      </w:r>
      <w:r>
        <w:rPr>
          <w:rFonts w:ascii="Tahoma" w:hAnsi="Tahoma" w:eastAsia="Tahoma"/>
          <w:b/>
          <w:color w:val="231F20"/>
          <w:sz w:val="24"/>
        </w:rPr>
        <w:t xml:space="preserve"> </w:t>
      </w:r>
      <w:r>
        <w:rPr>
          <w:rFonts w:ascii="Tahoma" w:hAnsi="Tahoma" w:eastAsia="Tahoma"/>
          <w:b/>
          <w:color w:val="231F20"/>
          <w:w w:val="90"/>
          <w:sz w:val="24"/>
        </w:rPr>
        <w:t>leap</w:t>
      </w:r>
      <w:r>
        <w:rPr>
          <w:rFonts w:ascii="Tahoma" w:hAnsi="Tahoma" w:eastAsia="Tahoma"/>
          <w:b/>
          <w:color w:val="231F20"/>
          <w:sz w:val="24"/>
        </w:rPr>
        <w:t xml:space="preserve"> </w:t>
      </w:r>
      <w:r>
        <w:rPr>
          <w:rFonts w:ascii="Tahoma" w:hAnsi="Tahoma" w:eastAsia="Tahoma"/>
          <w:b/>
          <w:color w:val="231F20"/>
          <w:w w:val="90"/>
          <w:sz w:val="24"/>
        </w:rPr>
        <w:t>for</w:t>
      </w:r>
      <w:r>
        <w:rPr>
          <w:rFonts w:ascii="Tahoma" w:hAnsi="Tahoma" w:eastAsia="Tahoma"/>
          <w:b/>
          <w:color w:val="231F20"/>
          <w:sz w:val="24"/>
        </w:rPr>
        <w:t xml:space="preserve"> </w:t>
      </w:r>
      <w:r>
        <w:rPr>
          <w:rFonts w:ascii="Tahoma" w:hAnsi="Tahoma" w:eastAsia="Tahoma"/>
          <w:b/>
          <w:color w:val="231F20"/>
          <w:w w:val="90"/>
          <w:sz w:val="24"/>
        </w:rPr>
        <w:t>mankind.</w:t>
      </w:r>
      <w:r>
        <w:rPr>
          <w:rFonts w:ascii="Tahoma" w:hAnsi="Tahoma" w:eastAsia="Tahoma"/>
          <w:b/>
          <w:color w:val="231F20"/>
          <w:sz w:val="24"/>
        </w:rPr>
        <w:t xml:space="preserve"> </w:t>
      </w:r>
      <w:r>
        <w:rPr>
          <w:rFonts w:hint="eastAsia" w:ascii="宋体" w:hAnsi="宋体" w:eastAsia="宋体"/>
          <w:color w:val="231F20"/>
          <w:spacing w:val="-2"/>
          <w:w w:val="90"/>
          <w:position w:val="2"/>
          <w:sz w:val="20"/>
        </w:rPr>
        <w:t>对一个人来说， 这是一小</w:t>
      </w:r>
      <w:r>
        <w:rPr>
          <w:rFonts w:hint="eastAsia" w:ascii="宋体" w:hAnsi="宋体" w:eastAsia="宋体"/>
          <w:color w:val="231F20"/>
          <w:spacing w:val="-2"/>
          <w:sz w:val="20"/>
        </w:rPr>
        <w:t>步；对人类来说，这是一大步。</w:t>
      </w:r>
    </w:p>
    <w:p w14:paraId="15E40879">
      <w:pPr>
        <w:spacing w:before="208" w:line="256" w:lineRule="auto"/>
        <w:ind w:left="1700" w:right="1186" w:firstLine="400"/>
        <w:jc w:val="left"/>
        <w:rPr>
          <w:rFonts w:hint="eastAsia" w:ascii="宋体" w:hAnsi="宋体" w:eastAsia="宋体"/>
          <w:sz w:val="20"/>
        </w:rPr>
      </w:pPr>
      <w:r>
        <w:rPr>
          <w:rFonts w:hint="eastAsia" w:ascii="宋体" w:hAnsi="宋体" w:eastAsia="宋体"/>
          <w:color w:val="231F20"/>
          <w:spacing w:val="13"/>
          <w:position w:val="1"/>
          <w:sz w:val="20"/>
        </w:rPr>
        <w:t>这是</w:t>
      </w:r>
      <w:r>
        <w:rPr>
          <w:color w:val="231F20"/>
          <w:position w:val="1"/>
          <w:sz w:val="20"/>
        </w:rPr>
        <w:t>1969</w:t>
      </w:r>
      <w:r>
        <w:rPr>
          <w:color w:val="231F20"/>
          <w:spacing w:val="-30"/>
          <w:position w:val="1"/>
          <w:sz w:val="20"/>
        </w:rPr>
        <w:t xml:space="preserve"> </w:t>
      </w:r>
      <w:r>
        <w:rPr>
          <w:rFonts w:hint="eastAsia" w:ascii="宋体" w:hAnsi="宋体" w:eastAsia="宋体"/>
          <w:color w:val="231F20"/>
          <w:position w:val="1"/>
          <w:sz w:val="20"/>
        </w:rPr>
        <w:t>年美国宇航员尼尔</w:t>
      </w:r>
      <w:r>
        <w:rPr>
          <w:rFonts w:hint="eastAsia" w:ascii="宋体" w:hAnsi="宋体" w:eastAsia="宋体"/>
          <w:color w:val="231F20"/>
          <w:sz w:val="20"/>
        </w:rPr>
        <w:t>·</w:t>
      </w:r>
      <w:r>
        <w:rPr>
          <w:rFonts w:hint="eastAsia" w:ascii="宋体" w:hAnsi="宋体" w:eastAsia="宋体"/>
          <w:color w:val="231F20"/>
          <w:position w:val="1"/>
          <w:sz w:val="20"/>
        </w:rPr>
        <w:t>阿姆斯特朗登月成功时所说的一句名言，充分表达出这次登月成功</w:t>
      </w:r>
      <w:r>
        <w:rPr>
          <w:rFonts w:hint="eastAsia" w:ascii="宋体" w:hAnsi="宋体" w:eastAsia="宋体"/>
          <w:color w:val="231F20"/>
          <w:spacing w:val="-2"/>
          <w:sz w:val="20"/>
        </w:rPr>
        <w:t>是人类太空探索的重要里程碑。</w:t>
      </w:r>
    </w:p>
    <w:p w14:paraId="25FF148C">
      <w:pPr>
        <w:pStyle w:val="11"/>
        <w:spacing w:before="12"/>
        <w:rPr>
          <w:rFonts w:ascii="宋体"/>
        </w:rPr>
      </w:pPr>
    </w:p>
    <w:p w14:paraId="0041B40A">
      <w:pPr>
        <w:pStyle w:val="15"/>
        <w:numPr>
          <w:ilvl w:val="0"/>
          <w:numId w:val="121"/>
        </w:numPr>
        <w:tabs>
          <w:tab w:val="left" w:pos="1698"/>
          <w:tab w:val="left" w:pos="1700"/>
        </w:tabs>
        <w:spacing w:before="0" w:after="0" w:line="232" w:lineRule="auto"/>
        <w:ind w:left="1700" w:right="1188" w:hanging="341"/>
        <w:jc w:val="both"/>
        <w:rPr>
          <w:rFonts w:hint="eastAsia" w:ascii="宋体" w:eastAsia="宋体"/>
          <w:sz w:val="20"/>
        </w:rPr>
      </w:pPr>
      <w:r>
        <w:rPr>
          <w:rFonts w:ascii="Tahoma" w:eastAsia="Tahoma"/>
          <w:b/>
          <w:color w:val="231F20"/>
          <w:w w:val="90"/>
          <w:sz w:val="24"/>
        </w:rPr>
        <w:t xml:space="preserve">This is because people believe in the importance of carrying on space exploration </w:t>
      </w:r>
      <w:r>
        <w:rPr>
          <w:rFonts w:ascii="Tahoma" w:eastAsia="Tahoma"/>
          <w:b/>
          <w:color w:val="231F20"/>
          <w:spacing w:val="-2"/>
          <w:sz w:val="24"/>
        </w:rPr>
        <w:t>despite</w:t>
      </w:r>
      <w:r>
        <w:rPr>
          <w:rFonts w:ascii="Tahoma" w:eastAsia="Tahoma"/>
          <w:b/>
          <w:color w:val="231F20"/>
          <w:spacing w:val="-16"/>
          <w:sz w:val="24"/>
        </w:rPr>
        <w:t xml:space="preserve"> </w:t>
      </w:r>
      <w:r>
        <w:rPr>
          <w:rFonts w:ascii="Tahoma" w:eastAsia="Tahoma"/>
          <w:b/>
          <w:color w:val="231F20"/>
          <w:spacing w:val="-2"/>
          <w:sz w:val="24"/>
        </w:rPr>
        <w:t>the</w:t>
      </w:r>
      <w:r>
        <w:rPr>
          <w:rFonts w:ascii="Tahoma" w:eastAsia="Tahoma"/>
          <w:b/>
          <w:color w:val="231F20"/>
          <w:spacing w:val="-16"/>
          <w:sz w:val="24"/>
        </w:rPr>
        <w:t xml:space="preserve"> </w:t>
      </w:r>
      <w:r>
        <w:rPr>
          <w:rFonts w:ascii="Tahoma" w:eastAsia="Tahoma"/>
          <w:b/>
          <w:color w:val="231F20"/>
          <w:spacing w:val="-2"/>
          <w:sz w:val="24"/>
        </w:rPr>
        <w:t>huge</w:t>
      </w:r>
      <w:r>
        <w:rPr>
          <w:rFonts w:ascii="Tahoma" w:eastAsia="Tahoma"/>
          <w:b/>
          <w:color w:val="231F20"/>
          <w:spacing w:val="-15"/>
          <w:sz w:val="24"/>
        </w:rPr>
        <w:t xml:space="preserve"> </w:t>
      </w:r>
      <w:r>
        <w:rPr>
          <w:rFonts w:ascii="Tahoma" w:eastAsia="Tahoma"/>
          <w:b/>
          <w:color w:val="231F20"/>
          <w:spacing w:val="-2"/>
          <w:sz w:val="24"/>
        </w:rPr>
        <w:t>risks.</w:t>
      </w:r>
      <w:r>
        <w:rPr>
          <w:rFonts w:ascii="Tahoma" w:eastAsia="Tahoma"/>
          <w:b/>
          <w:color w:val="231F20"/>
          <w:spacing w:val="-16"/>
          <w:sz w:val="24"/>
        </w:rPr>
        <w:t xml:space="preserve"> </w:t>
      </w:r>
      <w:r>
        <w:rPr>
          <w:rFonts w:hint="eastAsia" w:ascii="宋体" w:eastAsia="宋体"/>
          <w:color w:val="231F20"/>
          <w:spacing w:val="-2"/>
          <w:position w:val="2"/>
          <w:sz w:val="20"/>
        </w:rPr>
        <w:t>这是因为人们坚信太空探索的重要性，哪怕面临巨大的风险。</w:t>
      </w:r>
    </w:p>
    <w:p w14:paraId="76C48190">
      <w:pPr>
        <w:spacing w:before="217"/>
        <w:ind w:left="2100" w:right="0" w:firstLine="0"/>
        <w:jc w:val="left"/>
        <w:rPr>
          <w:i/>
          <w:sz w:val="20"/>
        </w:rPr>
      </w:pPr>
      <w:r>
        <w:rPr>
          <w:color w:val="231F20"/>
          <w:sz w:val="20"/>
        </w:rPr>
        <w:t>carry</w:t>
      </w:r>
      <w:r>
        <w:rPr>
          <w:color w:val="231F20"/>
          <w:spacing w:val="-16"/>
          <w:sz w:val="20"/>
        </w:rPr>
        <w:t xml:space="preserve"> </w:t>
      </w:r>
      <w:r>
        <w:rPr>
          <w:color w:val="231F20"/>
          <w:sz w:val="20"/>
        </w:rPr>
        <w:t>on</w:t>
      </w:r>
      <w:r>
        <w:rPr>
          <w:color w:val="231F20"/>
          <w:spacing w:val="-4"/>
          <w:sz w:val="20"/>
        </w:rPr>
        <w:t xml:space="preserve"> </w:t>
      </w:r>
      <w:r>
        <w:rPr>
          <w:color w:val="231F20"/>
          <w:sz w:val="20"/>
        </w:rPr>
        <w:t>sth/with</w:t>
      </w:r>
      <w:r>
        <w:rPr>
          <w:color w:val="231F20"/>
          <w:spacing w:val="-4"/>
          <w:sz w:val="20"/>
        </w:rPr>
        <w:t xml:space="preserve"> </w:t>
      </w:r>
      <w:r>
        <w:rPr>
          <w:color w:val="231F20"/>
          <w:sz w:val="20"/>
        </w:rPr>
        <w:t>sth</w:t>
      </w:r>
      <w:r>
        <w:rPr>
          <w:color w:val="231F20"/>
          <w:spacing w:val="-31"/>
          <w:sz w:val="20"/>
        </w:rPr>
        <w:t xml:space="preserve"> </w:t>
      </w:r>
      <w:r>
        <w:rPr>
          <w:rFonts w:hint="eastAsia" w:ascii="宋体" w:hAnsi="宋体" w:eastAsia="宋体"/>
          <w:color w:val="231F20"/>
          <w:spacing w:val="-4"/>
          <w:sz w:val="20"/>
        </w:rPr>
        <w:t>这一短语的意思是“继续做某事”或“坚持做某事”。</w:t>
      </w:r>
      <w:r>
        <w:rPr>
          <w:color w:val="231F20"/>
          <w:sz w:val="20"/>
        </w:rPr>
        <w:t>carry</w:t>
      </w:r>
      <w:r>
        <w:rPr>
          <w:color w:val="231F20"/>
          <w:spacing w:val="-4"/>
          <w:sz w:val="20"/>
        </w:rPr>
        <w:t xml:space="preserve"> </w:t>
      </w:r>
      <w:r>
        <w:rPr>
          <w:color w:val="231F20"/>
          <w:sz w:val="20"/>
        </w:rPr>
        <w:t>on</w:t>
      </w:r>
      <w:r>
        <w:rPr>
          <w:color w:val="231F20"/>
          <w:spacing w:val="-31"/>
          <w:sz w:val="20"/>
        </w:rPr>
        <w:t xml:space="preserve"> </w:t>
      </w:r>
      <w:r>
        <w:rPr>
          <w:rFonts w:hint="eastAsia" w:ascii="宋体" w:hAnsi="宋体" w:eastAsia="宋体"/>
          <w:color w:val="231F20"/>
          <w:sz w:val="20"/>
        </w:rPr>
        <w:t>也可接动词</w:t>
      </w:r>
      <w:r>
        <w:rPr>
          <w:i/>
          <w:color w:val="231F20"/>
          <w:sz w:val="20"/>
        </w:rPr>
        <w:t>-</w:t>
      </w:r>
      <w:r>
        <w:rPr>
          <w:i/>
          <w:color w:val="231F20"/>
          <w:spacing w:val="-5"/>
          <w:sz w:val="20"/>
        </w:rPr>
        <w:t>ing</w:t>
      </w:r>
    </w:p>
    <w:p w14:paraId="5BDED29F">
      <w:pPr>
        <w:spacing w:before="23"/>
        <w:ind w:left="1700" w:right="0" w:firstLine="0"/>
        <w:jc w:val="left"/>
        <w:rPr>
          <w:rFonts w:hint="eastAsia" w:ascii="宋体" w:hAnsi="宋体" w:eastAsia="宋体"/>
          <w:sz w:val="20"/>
        </w:rPr>
      </w:pPr>
      <w:r>
        <w:rPr>
          <w:rFonts w:hint="eastAsia" w:ascii="宋体" w:hAnsi="宋体" w:eastAsia="宋体"/>
          <w:color w:val="231F20"/>
          <w:spacing w:val="-8"/>
          <w:sz w:val="20"/>
        </w:rPr>
        <w:t>形式，表示“继续做某事”。如：</w:t>
      </w:r>
    </w:p>
    <w:p w14:paraId="6161684E">
      <w:pPr>
        <w:spacing w:before="26"/>
        <w:ind w:left="2100" w:right="0" w:firstLine="0"/>
        <w:jc w:val="left"/>
        <w:rPr>
          <w:rFonts w:hint="eastAsia" w:ascii="宋体" w:hAnsi="宋体" w:eastAsia="宋体"/>
          <w:sz w:val="20"/>
        </w:rPr>
      </w:pPr>
      <w:r>
        <w:rPr>
          <w:color w:val="231F20"/>
          <w:sz w:val="20"/>
        </w:rPr>
        <w:t>Don</w:t>
      </w:r>
      <w:r>
        <w:rPr>
          <w:rFonts w:ascii="Tahoma" w:hAnsi="Tahoma" w:eastAsia="Tahoma"/>
          <w:color w:val="231F20"/>
          <w:sz w:val="20"/>
        </w:rPr>
        <w:t>ʼ</w:t>
      </w:r>
      <w:r>
        <w:rPr>
          <w:color w:val="231F20"/>
          <w:sz w:val="20"/>
        </w:rPr>
        <w:t>t</w:t>
      </w:r>
      <w:r>
        <w:rPr>
          <w:color w:val="231F20"/>
          <w:spacing w:val="-14"/>
          <w:sz w:val="20"/>
        </w:rPr>
        <w:t xml:space="preserve"> </w:t>
      </w:r>
      <w:r>
        <w:rPr>
          <w:color w:val="231F20"/>
          <w:sz w:val="20"/>
        </w:rPr>
        <w:t>stop.</w:t>
      </w:r>
      <w:r>
        <w:rPr>
          <w:color w:val="231F20"/>
          <w:spacing w:val="-14"/>
          <w:sz w:val="20"/>
        </w:rPr>
        <w:t xml:space="preserve"> </w:t>
      </w:r>
      <w:r>
        <w:rPr>
          <w:color w:val="231F20"/>
          <w:sz w:val="20"/>
        </w:rPr>
        <w:t>Please</w:t>
      </w:r>
      <w:r>
        <w:rPr>
          <w:color w:val="231F20"/>
          <w:spacing w:val="-14"/>
          <w:sz w:val="20"/>
        </w:rPr>
        <w:t xml:space="preserve"> </w:t>
      </w:r>
      <w:r>
        <w:rPr>
          <w:color w:val="231F20"/>
          <w:sz w:val="20"/>
        </w:rPr>
        <w:t>carry</w:t>
      </w:r>
      <w:r>
        <w:rPr>
          <w:color w:val="231F20"/>
          <w:spacing w:val="-14"/>
          <w:sz w:val="20"/>
        </w:rPr>
        <w:t xml:space="preserve"> </w:t>
      </w:r>
      <w:r>
        <w:rPr>
          <w:color w:val="231F20"/>
          <w:sz w:val="20"/>
        </w:rPr>
        <w:t>on.</w:t>
      </w:r>
      <w:r>
        <w:rPr>
          <w:color w:val="231F20"/>
          <w:spacing w:val="-13"/>
          <w:sz w:val="20"/>
        </w:rPr>
        <w:t xml:space="preserve"> </w:t>
      </w:r>
      <w:r>
        <w:rPr>
          <w:rFonts w:hint="eastAsia" w:ascii="宋体" w:hAnsi="宋体" w:eastAsia="宋体"/>
          <w:color w:val="231F20"/>
          <w:spacing w:val="-2"/>
          <w:sz w:val="20"/>
        </w:rPr>
        <w:t>别停，请继续。</w:t>
      </w:r>
    </w:p>
    <w:p w14:paraId="0213CA97">
      <w:pPr>
        <w:spacing w:before="22" w:line="261" w:lineRule="auto"/>
        <w:ind w:left="1700" w:right="1188" w:firstLine="400"/>
        <w:jc w:val="left"/>
        <w:rPr>
          <w:rFonts w:hint="eastAsia" w:ascii="宋体" w:eastAsia="宋体"/>
          <w:sz w:val="20"/>
        </w:rPr>
      </w:pPr>
      <w:r>
        <w:rPr>
          <w:rFonts w:ascii="Tahoma" w:eastAsia="Tahoma"/>
          <w:color w:val="231F20"/>
          <w:sz w:val="20"/>
        </w:rPr>
        <w:t>She</w:t>
      </w:r>
      <w:r>
        <w:rPr>
          <w:rFonts w:ascii="Tahoma" w:eastAsia="Tahoma"/>
          <w:color w:val="231F20"/>
          <w:spacing w:val="-10"/>
          <w:sz w:val="20"/>
        </w:rPr>
        <w:t xml:space="preserve"> </w:t>
      </w:r>
      <w:r>
        <w:rPr>
          <w:rFonts w:ascii="Tahoma" w:eastAsia="Tahoma"/>
          <w:color w:val="231F20"/>
          <w:sz w:val="20"/>
        </w:rPr>
        <w:t>threw</w:t>
      </w:r>
      <w:r>
        <w:rPr>
          <w:rFonts w:ascii="Tahoma" w:eastAsia="Tahoma"/>
          <w:color w:val="231F20"/>
          <w:spacing w:val="-10"/>
          <w:sz w:val="20"/>
        </w:rPr>
        <w:t xml:space="preserve"> </w:t>
      </w:r>
      <w:r>
        <w:rPr>
          <w:rFonts w:ascii="Tahoma" w:eastAsia="Tahoma"/>
          <w:color w:val="231F20"/>
          <w:sz w:val="20"/>
        </w:rPr>
        <w:t>the</w:t>
      </w:r>
      <w:r>
        <w:rPr>
          <w:rFonts w:ascii="Tahoma" w:eastAsia="Tahoma"/>
          <w:color w:val="231F20"/>
          <w:spacing w:val="-10"/>
          <w:sz w:val="20"/>
        </w:rPr>
        <w:t xml:space="preserve"> </w:t>
      </w:r>
      <w:r>
        <w:rPr>
          <w:rFonts w:ascii="Tahoma" w:eastAsia="Tahoma"/>
          <w:color w:val="231F20"/>
          <w:sz w:val="20"/>
        </w:rPr>
        <w:t>ball</w:t>
      </w:r>
      <w:r>
        <w:rPr>
          <w:rFonts w:ascii="Tahoma" w:eastAsia="Tahoma"/>
          <w:color w:val="231F20"/>
          <w:spacing w:val="-10"/>
          <w:sz w:val="20"/>
        </w:rPr>
        <w:t xml:space="preserve"> </w:t>
      </w:r>
      <w:r>
        <w:rPr>
          <w:rFonts w:ascii="Tahoma" w:eastAsia="Tahoma"/>
          <w:color w:val="231F20"/>
          <w:sz w:val="20"/>
        </w:rPr>
        <w:t>back</w:t>
      </w:r>
      <w:r>
        <w:rPr>
          <w:rFonts w:ascii="Tahoma" w:eastAsia="Tahoma"/>
          <w:color w:val="231F20"/>
          <w:spacing w:val="-10"/>
          <w:sz w:val="20"/>
        </w:rPr>
        <w:t xml:space="preserve"> </w:t>
      </w:r>
      <w:r>
        <w:rPr>
          <w:rFonts w:ascii="Tahoma" w:eastAsia="Tahoma"/>
          <w:color w:val="231F20"/>
          <w:sz w:val="20"/>
        </w:rPr>
        <w:t>to</w:t>
      </w:r>
      <w:r>
        <w:rPr>
          <w:rFonts w:ascii="Tahoma" w:eastAsia="Tahoma"/>
          <w:color w:val="231F20"/>
          <w:spacing w:val="-10"/>
          <w:sz w:val="20"/>
        </w:rPr>
        <w:t xml:space="preserve"> </w:t>
      </w:r>
      <w:r>
        <w:rPr>
          <w:rFonts w:ascii="Tahoma" w:eastAsia="Tahoma"/>
          <w:color w:val="231F20"/>
          <w:sz w:val="20"/>
        </w:rPr>
        <w:t>the</w:t>
      </w:r>
      <w:r>
        <w:rPr>
          <w:rFonts w:ascii="Tahoma" w:eastAsia="Tahoma"/>
          <w:color w:val="231F20"/>
          <w:spacing w:val="-10"/>
          <w:sz w:val="20"/>
        </w:rPr>
        <w:t xml:space="preserve"> </w:t>
      </w:r>
      <w:r>
        <w:rPr>
          <w:rFonts w:ascii="Tahoma" w:eastAsia="Tahoma"/>
          <w:color w:val="231F20"/>
          <w:sz w:val="20"/>
        </w:rPr>
        <w:t>boy</w:t>
      </w:r>
      <w:r>
        <w:rPr>
          <w:rFonts w:ascii="Tahoma" w:eastAsia="Tahoma"/>
          <w:color w:val="231F20"/>
          <w:spacing w:val="-10"/>
          <w:sz w:val="20"/>
        </w:rPr>
        <w:t xml:space="preserve"> </w:t>
      </w:r>
      <w:r>
        <w:rPr>
          <w:rFonts w:ascii="Tahoma" w:eastAsia="Tahoma"/>
          <w:color w:val="231F20"/>
          <w:sz w:val="20"/>
        </w:rPr>
        <w:t>and</w:t>
      </w:r>
      <w:r>
        <w:rPr>
          <w:rFonts w:ascii="Tahoma" w:eastAsia="Tahoma"/>
          <w:color w:val="231F20"/>
          <w:spacing w:val="-10"/>
          <w:sz w:val="20"/>
        </w:rPr>
        <w:t xml:space="preserve"> </w:t>
      </w:r>
      <w:r>
        <w:rPr>
          <w:rFonts w:ascii="Tahoma" w:eastAsia="Tahoma"/>
          <w:color w:val="231F20"/>
          <w:sz w:val="20"/>
        </w:rPr>
        <w:t>then</w:t>
      </w:r>
      <w:r>
        <w:rPr>
          <w:rFonts w:ascii="Tahoma" w:eastAsia="Tahoma"/>
          <w:color w:val="231F20"/>
          <w:spacing w:val="-10"/>
          <w:sz w:val="20"/>
        </w:rPr>
        <w:t xml:space="preserve"> </w:t>
      </w:r>
      <w:r>
        <w:rPr>
          <w:rFonts w:ascii="Tahoma" w:eastAsia="Tahoma"/>
          <w:color w:val="231F20"/>
          <w:sz w:val="20"/>
        </w:rPr>
        <w:t>carried</w:t>
      </w:r>
      <w:r>
        <w:rPr>
          <w:rFonts w:ascii="Tahoma" w:eastAsia="Tahoma"/>
          <w:color w:val="231F20"/>
          <w:spacing w:val="-10"/>
          <w:sz w:val="20"/>
        </w:rPr>
        <w:t xml:space="preserve"> </w:t>
      </w:r>
      <w:r>
        <w:rPr>
          <w:rFonts w:ascii="Tahoma" w:eastAsia="Tahoma"/>
          <w:color w:val="231F20"/>
          <w:sz w:val="20"/>
        </w:rPr>
        <w:t>on</w:t>
      </w:r>
      <w:r>
        <w:rPr>
          <w:rFonts w:ascii="Tahoma" w:eastAsia="Tahoma"/>
          <w:color w:val="231F20"/>
          <w:spacing w:val="-10"/>
          <w:sz w:val="20"/>
        </w:rPr>
        <w:t xml:space="preserve"> </w:t>
      </w:r>
      <w:r>
        <w:rPr>
          <w:rFonts w:ascii="Tahoma" w:eastAsia="Tahoma"/>
          <w:color w:val="231F20"/>
          <w:sz w:val="20"/>
        </w:rPr>
        <w:t>reading</w:t>
      </w:r>
      <w:r>
        <w:rPr>
          <w:rFonts w:ascii="Tahoma" w:eastAsia="Tahoma"/>
          <w:color w:val="231F20"/>
          <w:spacing w:val="-10"/>
          <w:sz w:val="20"/>
        </w:rPr>
        <w:t xml:space="preserve"> </w:t>
      </w:r>
      <w:r>
        <w:rPr>
          <w:rFonts w:ascii="Tahoma" w:eastAsia="Tahoma"/>
          <w:color w:val="231F20"/>
          <w:sz w:val="20"/>
        </w:rPr>
        <w:t>her</w:t>
      </w:r>
      <w:r>
        <w:rPr>
          <w:rFonts w:ascii="Tahoma" w:eastAsia="Tahoma"/>
          <w:color w:val="231F20"/>
          <w:spacing w:val="-10"/>
          <w:sz w:val="20"/>
        </w:rPr>
        <w:t xml:space="preserve"> </w:t>
      </w:r>
      <w:r>
        <w:rPr>
          <w:rFonts w:ascii="Tahoma" w:eastAsia="Tahoma"/>
          <w:color w:val="231F20"/>
          <w:sz w:val="20"/>
        </w:rPr>
        <w:t>book.</w:t>
      </w:r>
      <w:r>
        <w:rPr>
          <w:rFonts w:ascii="Tahoma" w:eastAsia="Tahoma"/>
          <w:color w:val="231F20"/>
          <w:spacing w:val="-10"/>
          <w:sz w:val="20"/>
        </w:rPr>
        <w:t xml:space="preserve"> </w:t>
      </w:r>
      <w:r>
        <w:rPr>
          <w:rFonts w:hint="eastAsia" w:ascii="宋体" w:eastAsia="宋体"/>
          <w:color w:val="231F20"/>
          <w:sz w:val="20"/>
        </w:rPr>
        <w:t>她把球扔回给男孩，然后</w:t>
      </w:r>
      <w:r>
        <w:rPr>
          <w:rFonts w:hint="eastAsia" w:ascii="宋体" w:eastAsia="宋体"/>
          <w:color w:val="231F20"/>
          <w:spacing w:val="-2"/>
          <w:sz w:val="20"/>
        </w:rPr>
        <w:t>继续看她的书。</w:t>
      </w:r>
    </w:p>
    <w:p w14:paraId="4FF76F6A">
      <w:pPr>
        <w:spacing w:before="1"/>
        <w:ind w:left="2100" w:right="0" w:firstLine="0"/>
        <w:jc w:val="left"/>
        <w:rPr>
          <w:rFonts w:hint="eastAsia" w:ascii="宋体" w:eastAsia="宋体"/>
          <w:sz w:val="20"/>
        </w:rPr>
      </w:pPr>
      <w:r>
        <w:rPr>
          <w:rFonts w:ascii="Tahoma" w:eastAsia="Tahoma"/>
          <w:color w:val="231F20"/>
          <w:spacing w:val="-2"/>
          <w:sz w:val="20"/>
        </w:rPr>
        <w:t>Can</w:t>
      </w:r>
      <w:r>
        <w:rPr>
          <w:rFonts w:ascii="Tahoma" w:eastAsia="Tahoma"/>
          <w:color w:val="231F20"/>
          <w:spacing w:val="-9"/>
          <w:sz w:val="20"/>
        </w:rPr>
        <w:t xml:space="preserve"> </w:t>
      </w:r>
      <w:r>
        <w:rPr>
          <w:rFonts w:ascii="Tahoma" w:eastAsia="Tahoma"/>
          <w:color w:val="231F20"/>
          <w:spacing w:val="-2"/>
          <w:sz w:val="20"/>
        </w:rPr>
        <w:t>you</w:t>
      </w:r>
      <w:r>
        <w:rPr>
          <w:rFonts w:ascii="Tahoma" w:eastAsia="Tahoma"/>
          <w:color w:val="231F20"/>
          <w:spacing w:val="-9"/>
          <w:sz w:val="20"/>
        </w:rPr>
        <w:t xml:space="preserve"> </w:t>
      </w:r>
      <w:r>
        <w:rPr>
          <w:rFonts w:ascii="Tahoma" w:eastAsia="Tahoma"/>
          <w:color w:val="231F20"/>
          <w:spacing w:val="-2"/>
          <w:sz w:val="20"/>
        </w:rPr>
        <w:t>carry</w:t>
      </w:r>
      <w:r>
        <w:rPr>
          <w:rFonts w:ascii="Tahoma" w:eastAsia="Tahoma"/>
          <w:color w:val="231F20"/>
          <w:spacing w:val="-9"/>
          <w:sz w:val="20"/>
        </w:rPr>
        <w:t xml:space="preserve"> </w:t>
      </w:r>
      <w:r>
        <w:rPr>
          <w:rFonts w:ascii="Tahoma" w:eastAsia="Tahoma"/>
          <w:color w:val="231F20"/>
          <w:spacing w:val="-2"/>
          <w:sz w:val="20"/>
        </w:rPr>
        <w:t>on</w:t>
      </w:r>
      <w:r>
        <w:rPr>
          <w:rFonts w:ascii="Tahoma" w:eastAsia="Tahoma"/>
          <w:color w:val="231F20"/>
          <w:spacing w:val="-9"/>
          <w:sz w:val="20"/>
        </w:rPr>
        <w:t xml:space="preserve"> </w:t>
      </w:r>
      <w:r>
        <w:rPr>
          <w:rFonts w:ascii="Tahoma" w:eastAsia="Tahoma"/>
          <w:color w:val="231F20"/>
          <w:spacing w:val="-2"/>
          <w:sz w:val="20"/>
        </w:rPr>
        <w:t>with</w:t>
      </w:r>
      <w:r>
        <w:rPr>
          <w:rFonts w:ascii="Tahoma" w:eastAsia="Tahoma"/>
          <w:color w:val="231F20"/>
          <w:spacing w:val="-9"/>
          <w:sz w:val="20"/>
        </w:rPr>
        <w:t xml:space="preserve"> </w:t>
      </w:r>
      <w:r>
        <w:rPr>
          <w:rFonts w:ascii="Tahoma" w:eastAsia="Tahoma"/>
          <w:color w:val="231F20"/>
          <w:spacing w:val="-2"/>
          <w:sz w:val="20"/>
        </w:rPr>
        <w:t>your</w:t>
      </w:r>
      <w:r>
        <w:rPr>
          <w:rFonts w:ascii="Tahoma" w:eastAsia="Tahoma"/>
          <w:color w:val="231F20"/>
          <w:spacing w:val="-9"/>
          <w:sz w:val="20"/>
        </w:rPr>
        <w:t xml:space="preserve"> </w:t>
      </w:r>
      <w:r>
        <w:rPr>
          <w:rFonts w:ascii="Tahoma" w:eastAsia="Tahoma"/>
          <w:color w:val="231F20"/>
          <w:spacing w:val="-2"/>
          <w:sz w:val="20"/>
        </w:rPr>
        <w:t>work</w:t>
      </w:r>
      <w:r>
        <w:rPr>
          <w:rFonts w:ascii="Tahoma" w:eastAsia="Tahoma"/>
          <w:color w:val="231F20"/>
          <w:spacing w:val="-9"/>
          <w:sz w:val="20"/>
        </w:rPr>
        <w:t xml:space="preserve"> </w:t>
      </w:r>
      <w:r>
        <w:rPr>
          <w:rFonts w:ascii="Tahoma" w:eastAsia="Tahoma"/>
          <w:color w:val="231F20"/>
          <w:spacing w:val="-2"/>
          <w:sz w:val="20"/>
        </w:rPr>
        <w:t>while</w:t>
      </w:r>
      <w:r>
        <w:rPr>
          <w:rFonts w:ascii="Tahoma" w:eastAsia="Tahoma"/>
          <w:color w:val="231F20"/>
          <w:spacing w:val="-9"/>
          <w:sz w:val="20"/>
        </w:rPr>
        <w:t xml:space="preserve"> </w:t>
      </w:r>
      <w:r>
        <w:rPr>
          <w:rFonts w:ascii="Tahoma" w:eastAsia="Tahoma"/>
          <w:color w:val="231F20"/>
          <w:spacing w:val="-2"/>
          <w:sz w:val="20"/>
        </w:rPr>
        <w:t>I</w:t>
      </w:r>
      <w:r>
        <w:rPr>
          <w:rFonts w:ascii="Tahoma" w:eastAsia="Tahoma"/>
          <w:color w:val="231F20"/>
          <w:spacing w:val="-9"/>
          <w:sz w:val="20"/>
        </w:rPr>
        <w:t xml:space="preserve"> </w:t>
      </w:r>
      <w:r>
        <w:rPr>
          <w:rFonts w:ascii="Tahoma" w:eastAsia="Tahoma"/>
          <w:color w:val="231F20"/>
          <w:spacing w:val="-2"/>
          <w:sz w:val="20"/>
        </w:rPr>
        <w:t>am</w:t>
      </w:r>
      <w:r>
        <w:rPr>
          <w:rFonts w:ascii="Tahoma" w:eastAsia="Tahoma"/>
          <w:color w:val="231F20"/>
          <w:spacing w:val="-9"/>
          <w:sz w:val="20"/>
        </w:rPr>
        <w:t xml:space="preserve"> </w:t>
      </w:r>
      <w:r>
        <w:rPr>
          <w:rFonts w:ascii="Tahoma" w:eastAsia="Tahoma"/>
          <w:color w:val="231F20"/>
          <w:spacing w:val="-2"/>
          <w:sz w:val="20"/>
        </w:rPr>
        <w:t>away?</w:t>
      </w:r>
      <w:r>
        <w:rPr>
          <w:rFonts w:ascii="Tahoma" w:eastAsia="Tahoma"/>
          <w:color w:val="231F20"/>
          <w:spacing w:val="-9"/>
          <w:sz w:val="20"/>
        </w:rPr>
        <w:t xml:space="preserve"> </w:t>
      </w:r>
      <w:r>
        <w:rPr>
          <w:rFonts w:hint="eastAsia" w:ascii="宋体" w:eastAsia="宋体"/>
          <w:color w:val="231F20"/>
          <w:spacing w:val="-3"/>
          <w:sz w:val="20"/>
        </w:rPr>
        <w:t>我不在的时候你能继续干你的活吗？</w:t>
      </w:r>
    </w:p>
    <w:p w14:paraId="53407DBA">
      <w:pPr>
        <w:pStyle w:val="11"/>
        <w:spacing w:before="9"/>
        <w:rPr>
          <w:rFonts w:ascii="宋体"/>
          <w:sz w:val="23"/>
        </w:rPr>
      </w:pPr>
    </w:p>
    <w:p w14:paraId="2C1BBA01">
      <w:pPr>
        <w:spacing w:before="0"/>
        <w:ind w:left="2000" w:right="0" w:firstLine="0"/>
        <w:jc w:val="left"/>
        <w:rPr>
          <w:rFonts w:hint="eastAsia" w:ascii="宋体" w:hAnsi="宋体" w:eastAsia="宋体"/>
          <w:sz w:val="20"/>
        </w:rPr>
      </w:pPr>
      <w:r>
        <w:rPr>
          <w:rFonts w:hint="eastAsia" w:ascii="宋体" w:hAnsi="宋体" w:eastAsia="宋体"/>
          <w:color w:val="11797A"/>
          <w:sz w:val="20"/>
        </w:rPr>
        <w:t>【思考】</w:t>
      </w:r>
      <w:r>
        <w:rPr>
          <w:rFonts w:hint="eastAsia" w:ascii="宋体" w:hAnsi="宋体" w:eastAsia="宋体"/>
          <w:color w:val="231F20"/>
          <w:spacing w:val="-1"/>
          <w:sz w:val="20"/>
        </w:rPr>
        <w:t>你还学过哪些表示“继续做某事”的短语？它们有何异同？请举例说明。</w:t>
      </w:r>
    </w:p>
    <w:p w14:paraId="0D625AD0">
      <w:pPr>
        <w:pStyle w:val="11"/>
        <w:spacing w:before="5"/>
        <w:rPr>
          <w:rFonts w:ascii="宋体"/>
          <w:sz w:val="24"/>
        </w:rPr>
      </w:pPr>
    </w:p>
    <w:p w14:paraId="54DB6B15">
      <w:pPr>
        <w:pStyle w:val="15"/>
        <w:numPr>
          <w:ilvl w:val="0"/>
          <w:numId w:val="121"/>
        </w:numPr>
        <w:tabs>
          <w:tab w:val="left" w:pos="1698"/>
          <w:tab w:val="left" w:pos="1700"/>
        </w:tabs>
        <w:spacing w:before="0" w:after="0" w:line="232" w:lineRule="auto"/>
        <w:ind w:left="1700" w:right="1183" w:hanging="341"/>
        <w:jc w:val="both"/>
        <w:rPr>
          <w:rFonts w:hint="eastAsia" w:ascii="宋体" w:hAnsi="宋体" w:eastAsia="宋体"/>
          <w:sz w:val="20"/>
        </w:rPr>
      </w:pPr>
      <w:r>
        <w:rPr>
          <w:rFonts w:ascii="Tahoma" w:hAnsi="Tahoma" w:eastAsia="Tahoma"/>
          <w:b/>
          <w:color w:val="231F20"/>
          <w:spacing w:val="-6"/>
          <w:sz w:val="24"/>
        </w:rPr>
        <w:t>Then</w:t>
      </w:r>
      <w:r>
        <w:rPr>
          <w:rFonts w:ascii="Tahoma" w:hAnsi="Tahoma" w:eastAsia="Tahoma"/>
          <w:b/>
          <w:color w:val="231F20"/>
          <w:spacing w:val="-12"/>
          <w:sz w:val="24"/>
        </w:rPr>
        <w:t xml:space="preserve"> </w:t>
      </w:r>
      <w:r>
        <w:rPr>
          <w:rFonts w:ascii="Tahoma" w:hAnsi="Tahoma" w:eastAsia="Tahoma"/>
          <w:b/>
          <w:color w:val="231F20"/>
          <w:spacing w:val="-6"/>
          <w:sz w:val="24"/>
        </w:rPr>
        <w:t>Shenzhou</w:t>
      </w:r>
      <w:r>
        <w:rPr>
          <w:rFonts w:ascii="Tahoma" w:hAnsi="Tahoma" w:eastAsia="Tahoma"/>
          <w:b/>
          <w:color w:val="231F20"/>
          <w:spacing w:val="-12"/>
          <w:sz w:val="24"/>
        </w:rPr>
        <w:t xml:space="preserve"> </w:t>
      </w:r>
      <w:r>
        <w:rPr>
          <w:rFonts w:ascii="Tahoma" w:hAnsi="Tahoma" w:eastAsia="Tahoma"/>
          <w:b/>
          <w:color w:val="231F20"/>
          <w:spacing w:val="-6"/>
          <w:sz w:val="24"/>
        </w:rPr>
        <w:t>6</w:t>
      </w:r>
      <w:r>
        <w:rPr>
          <w:rFonts w:ascii="Tahoma" w:hAnsi="Tahoma" w:eastAsia="Tahoma"/>
          <w:b/>
          <w:color w:val="231F20"/>
          <w:spacing w:val="-11"/>
          <w:sz w:val="24"/>
        </w:rPr>
        <w:t xml:space="preserve"> </w:t>
      </w:r>
      <w:r>
        <w:rPr>
          <w:rFonts w:ascii="Tahoma" w:hAnsi="Tahoma" w:eastAsia="Tahoma"/>
          <w:b/>
          <w:color w:val="231F20"/>
          <w:spacing w:val="-6"/>
          <w:sz w:val="24"/>
        </w:rPr>
        <w:t>and</w:t>
      </w:r>
      <w:r>
        <w:rPr>
          <w:rFonts w:ascii="Tahoma" w:hAnsi="Tahoma" w:eastAsia="Tahoma"/>
          <w:b/>
          <w:color w:val="231F20"/>
          <w:spacing w:val="-12"/>
          <w:sz w:val="24"/>
        </w:rPr>
        <w:t xml:space="preserve"> </w:t>
      </w:r>
      <w:r>
        <w:rPr>
          <w:rFonts w:ascii="Tahoma" w:hAnsi="Tahoma" w:eastAsia="Tahoma"/>
          <w:b/>
          <w:color w:val="231F20"/>
          <w:spacing w:val="-6"/>
          <w:sz w:val="24"/>
        </w:rPr>
        <w:t>7</w:t>
      </w:r>
      <w:r>
        <w:rPr>
          <w:rFonts w:ascii="Tahoma" w:hAnsi="Tahoma" w:eastAsia="Tahoma"/>
          <w:b/>
          <w:color w:val="231F20"/>
          <w:spacing w:val="-11"/>
          <w:sz w:val="24"/>
        </w:rPr>
        <w:t xml:space="preserve"> </w:t>
      </w:r>
      <w:r>
        <w:rPr>
          <w:rFonts w:ascii="Tahoma" w:hAnsi="Tahoma" w:eastAsia="Tahoma"/>
          <w:b/>
          <w:color w:val="231F20"/>
          <w:spacing w:val="-6"/>
          <w:sz w:val="24"/>
        </w:rPr>
        <w:t>completed</w:t>
      </w:r>
      <w:r>
        <w:rPr>
          <w:rFonts w:ascii="Tahoma" w:hAnsi="Tahoma" w:eastAsia="Tahoma"/>
          <w:b/>
          <w:color w:val="231F20"/>
          <w:spacing w:val="-12"/>
          <w:sz w:val="24"/>
        </w:rPr>
        <w:t xml:space="preserve"> </w:t>
      </w:r>
      <w:r>
        <w:rPr>
          <w:rFonts w:ascii="Tahoma" w:hAnsi="Tahoma" w:eastAsia="Tahoma"/>
          <w:b/>
          <w:color w:val="231F20"/>
          <w:spacing w:val="-6"/>
          <w:sz w:val="24"/>
        </w:rPr>
        <w:t>a</w:t>
      </w:r>
      <w:r>
        <w:rPr>
          <w:rFonts w:ascii="Tahoma" w:hAnsi="Tahoma" w:eastAsia="Tahoma"/>
          <w:b/>
          <w:color w:val="231F20"/>
          <w:spacing w:val="-12"/>
          <w:sz w:val="24"/>
        </w:rPr>
        <w:t xml:space="preserve"> </w:t>
      </w:r>
      <w:r>
        <w:rPr>
          <w:rFonts w:ascii="Tahoma" w:hAnsi="Tahoma" w:eastAsia="Tahoma"/>
          <w:b/>
          <w:color w:val="231F20"/>
          <w:spacing w:val="-6"/>
          <w:sz w:val="24"/>
        </w:rPr>
        <w:t>second</w:t>
      </w:r>
      <w:r>
        <w:rPr>
          <w:rFonts w:ascii="Tahoma" w:hAnsi="Tahoma" w:eastAsia="Tahoma"/>
          <w:b/>
          <w:color w:val="231F20"/>
          <w:spacing w:val="-11"/>
          <w:sz w:val="24"/>
        </w:rPr>
        <w:t xml:space="preserve"> </w:t>
      </w:r>
      <w:r>
        <w:rPr>
          <w:rFonts w:ascii="Tahoma" w:hAnsi="Tahoma" w:eastAsia="Tahoma"/>
          <w:b/>
          <w:color w:val="231F20"/>
          <w:spacing w:val="-6"/>
          <w:sz w:val="24"/>
        </w:rPr>
        <w:t>manned</w:t>
      </w:r>
      <w:r>
        <w:rPr>
          <w:rFonts w:ascii="Tahoma" w:hAnsi="Tahoma" w:eastAsia="Tahoma"/>
          <w:b/>
          <w:color w:val="231F20"/>
          <w:spacing w:val="-12"/>
          <w:sz w:val="24"/>
        </w:rPr>
        <w:t xml:space="preserve"> </w:t>
      </w:r>
      <w:r>
        <w:rPr>
          <w:rFonts w:ascii="Tahoma" w:hAnsi="Tahoma" w:eastAsia="Tahoma"/>
          <w:b/>
          <w:color w:val="231F20"/>
          <w:spacing w:val="-6"/>
          <w:sz w:val="24"/>
        </w:rPr>
        <w:t>orbit</w:t>
      </w:r>
      <w:r>
        <w:rPr>
          <w:rFonts w:ascii="Tahoma" w:hAnsi="Tahoma" w:eastAsia="Tahoma"/>
          <w:b/>
          <w:color w:val="231F20"/>
          <w:spacing w:val="-11"/>
          <w:sz w:val="24"/>
        </w:rPr>
        <w:t xml:space="preserve"> </w:t>
      </w:r>
      <w:r>
        <w:rPr>
          <w:rFonts w:ascii="Tahoma" w:hAnsi="Tahoma" w:eastAsia="Tahoma"/>
          <w:b/>
          <w:color w:val="231F20"/>
          <w:spacing w:val="-6"/>
          <w:sz w:val="24"/>
        </w:rPr>
        <w:t>and</w:t>
      </w:r>
      <w:r>
        <w:rPr>
          <w:rFonts w:ascii="Tahoma" w:hAnsi="Tahoma" w:eastAsia="Tahoma"/>
          <w:b/>
          <w:color w:val="231F20"/>
          <w:spacing w:val="-12"/>
          <w:sz w:val="24"/>
        </w:rPr>
        <w:t xml:space="preserve"> </w:t>
      </w:r>
      <w:r>
        <w:rPr>
          <w:rFonts w:ascii="Tahoma" w:hAnsi="Tahoma" w:eastAsia="Tahoma"/>
          <w:b/>
          <w:color w:val="231F20"/>
          <w:spacing w:val="-6"/>
          <w:sz w:val="24"/>
        </w:rPr>
        <w:t>the</w:t>
      </w:r>
      <w:r>
        <w:rPr>
          <w:rFonts w:ascii="Tahoma" w:hAnsi="Tahoma" w:eastAsia="Tahoma"/>
          <w:b/>
          <w:color w:val="231F20"/>
          <w:spacing w:val="-11"/>
          <w:sz w:val="24"/>
        </w:rPr>
        <w:t xml:space="preserve"> </w:t>
      </w:r>
      <w:r>
        <w:rPr>
          <w:rFonts w:ascii="Tahoma" w:hAnsi="Tahoma" w:eastAsia="Tahoma"/>
          <w:b/>
          <w:color w:val="231F20"/>
          <w:spacing w:val="-6"/>
          <w:sz w:val="24"/>
        </w:rPr>
        <w:t>first</w:t>
      </w:r>
      <w:r>
        <w:rPr>
          <w:rFonts w:ascii="Tahoma" w:hAnsi="Tahoma" w:eastAsia="Tahoma"/>
          <w:b/>
          <w:color w:val="231F20"/>
          <w:spacing w:val="-12"/>
          <w:sz w:val="24"/>
        </w:rPr>
        <w:t xml:space="preserve"> </w:t>
      </w:r>
      <w:r>
        <w:rPr>
          <w:rFonts w:ascii="Tahoma" w:hAnsi="Tahoma" w:eastAsia="Tahoma"/>
          <w:b/>
          <w:color w:val="231F20"/>
          <w:spacing w:val="-6"/>
          <w:sz w:val="24"/>
        </w:rPr>
        <w:t xml:space="preserve">Chinese </w:t>
      </w:r>
      <w:r>
        <w:rPr>
          <w:rFonts w:ascii="Tahoma" w:hAnsi="Tahoma" w:eastAsia="Tahoma"/>
          <w:b/>
          <w:color w:val="231F20"/>
          <w:spacing w:val="-2"/>
          <w:sz w:val="24"/>
        </w:rPr>
        <w:t>spacewalk,</w:t>
      </w:r>
      <w:r>
        <w:rPr>
          <w:rFonts w:ascii="Tahoma" w:hAnsi="Tahoma" w:eastAsia="Tahoma"/>
          <w:b/>
          <w:color w:val="231F20"/>
          <w:spacing w:val="-5"/>
          <w:sz w:val="24"/>
        </w:rPr>
        <w:t xml:space="preserve"> ... </w:t>
      </w:r>
      <w:r>
        <w:rPr>
          <w:rFonts w:hint="eastAsia" w:ascii="宋体" w:hAnsi="宋体" w:eastAsia="宋体"/>
          <w:color w:val="231F20"/>
          <w:spacing w:val="-2"/>
          <w:position w:val="2"/>
          <w:sz w:val="20"/>
        </w:rPr>
        <w:t>此后，神舟六号和神舟七号分别完成了第二次载人环绕地球飞行以及中国人的第一次</w:t>
      </w:r>
      <w:r>
        <w:rPr>
          <w:rFonts w:hint="eastAsia" w:ascii="宋体" w:hAnsi="宋体" w:eastAsia="宋体"/>
          <w:color w:val="231F20"/>
          <w:spacing w:val="-2"/>
          <w:sz w:val="20"/>
        </w:rPr>
        <w:t>太空行走，⋯⋯</w:t>
      </w:r>
    </w:p>
    <w:p w14:paraId="2B0E5375">
      <w:pPr>
        <w:pStyle w:val="11"/>
        <w:spacing w:before="4"/>
        <w:rPr>
          <w:rFonts w:ascii="宋体"/>
          <w:sz w:val="19"/>
        </w:rPr>
      </w:pPr>
    </w:p>
    <w:p w14:paraId="3D6A6674">
      <w:pPr>
        <w:spacing w:before="0" w:line="261" w:lineRule="auto"/>
        <w:ind w:left="1700" w:right="1089" w:firstLine="400"/>
        <w:jc w:val="left"/>
        <w:rPr>
          <w:rFonts w:hint="eastAsia" w:ascii="宋体" w:hAnsi="宋体" w:eastAsia="宋体"/>
          <w:sz w:val="20"/>
        </w:rPr>
      </w:pPr>
      <w:r>
        <w:rPr>
          <w:rFonts w:ascii="Tahoma" w:hAnsi="Tahoma" w:eastAsia="Tahoma"/>
          <w:color w:val="231F20"/>
          <w:w w:val="101"/>
          <w:sz w:val="20"/>
        </w:rPr>
        <w:t>spacewalk</w:t>
      </w:r>
      <w:r>
        <w:rPr>
          <w:rFonts w:ascii="Tahoma" w:hAnsi="Tahoma" w:eastAsia="Tahoma"/>
          <w:color w:val="231F20"/>
          <w:spacing w:val="-35"/>
          <w:sz w:val="20"/>
        </w:rPr>
        <w:t xml:space="preserve"> </w:t>
      </w:r>
      <w:r>
        <w:rPr>
          <w:rFonts w:hint="eastAsia" w:ascii="宋体" w:hAnsi="宋体" w:eastAsia="宋体"/>
          <w:color w:val="231F20"/>
          <w:spacing w:val="2"/>
          <w:sz w:val="20"/>
        </w:rPr>
        <w:t>意为太空行走，又称为出舱活动，指航天员离开载人航天器到舱外进行的活动。</w:t>
      </w:r>
      <w:r>
        <w:rPr>
          <w:color w:val="231F20"/>
          <w:w w:val="99"/>
          <w:sz w:val="20"/>
        </w:rPr>
        <w:t>1965</w:t>
      </w:r>
      <w:r>
        <w:rPr>
          <w:rFonts w:hint="eastAsia" w:ascii="宋体" w:hAnsi="宋体" w:eastAsia="宋体"/>
          <w:color w:val="231F20"/>
          <w:spacing w:val="25"/>
          <w:sz w:val="20"/>
        </w:rPr>
        <w:t>年</w:t>
      </w:r>
      <w:r>
        <w:rPr>
          <w:color w:val="231F20"/>
          <w:w w:val="99"/>
          <w:sz w:val="20"/>
        </w:rPr>
        <w:t>3</w:t>
      </w:r>
      <w:r>
        <w:rPr>
          <w:color w:val="231F20"/>
          <w:spacing w:val="-31"/>
          <w:sz w:val="20"/>
        </w:rPr>
        <w:t xml:space="preserve"> </w:t>
      </w:r>
      <w:r>
        <w:rPr>
          <w:rFonts w:hint="eastAsia" w:ascii="宋体" w:hAnsi="宋体" w:eastAsia="宋体"/>
          <w:color w:val="231F20"/>
          <w:spacing w:val="25"/>
          <w:sz w:val="20"/>
        </w:rPr>
        <w:t>月</w:t>
      </w:r>
      <w:r>
        <w:rPr>
          <w:color w:val="231F20"/>
          <w:w w:val="99"/>
          <w:sz w:val="20"/>
        </w:rPr>
        <w:t>18</w:t>
      </w:r>
      <w:r>
        <w:rPr>
          <w:color w:val="231F20"/>
          <w:spacing w:val="-31"/>
          <w:sz w:val="20"/>
        </w:rPr>
        <w:t xml:space="preserve"> </w:t>
      </w:r>
      <w:r>
        <w:rPr>
          <w:rFonts w:hint="eastAsia" w:ascii="宋体" w:hAnsi="宋体" w:eastAsia="宋体"/>
          <w:color w:val="231F20"/>
          <w:sz w:val="20"/>
        </w:rPr>
        <w:t>日，苏联航天员列昂诺夫在“上升二号”飞船上借助供氧“脐带”进行了</w:t>
      </w:r>
      <w:r>
        <w:rPr>
          <w:color w:val="231F20"/>
          <w:w w:val="99"/>
          <w:sz w:val="20"/>
        </w:rPr>
        <w:t>24</w:t>
      </w:r>
      <w:r>
        <w:rPr>
          <w:color w:val="231F20"/>
          <w:spacing w:val="-31"/>
          <w:sz w:val="20"/>
        </w:rPr>
        <w:t xml:space="preserve"> </w:t>
      </w:r>
      <w:r>
        <w:rPr>
          <w:rFonts w:hint="eastAsia" w:ascii="宋体" w:hAnsi="宋体" w:eastAsia="宋体"/>
          <w:color w:val="231F20"/>
          <w:sz w:val="20"/>
        </w:rPr>
        <w:t>分钟的舱外活动，</w:t>
      </w:r>
      <w:r>
        <w:rPr>
          <w:rFonts w:hint="eastAsia" w:ascii="宋体" w:hAnsi="宋体" w:eastAsia="宋体"/>
          <w:color w:val="231F20"/>
          <w:spacing w:val="1"/>
          <w:sz w:val="20"/>
        </w:rPr>
        <w:t>这是人类第一次太空行走。</w:t>
      </w:r>
      <w:r>
        <w:rPr>
          <w:color w:val="231F20"/>
          <w:w w:val="99"/>
          <w:sz w:val="20"/>
        </w:rPr>
        <w:t>2008</w:t>
      </w:r>
      <w:r>
        <w:rPr>
          <w:color w:val="231F20"/>
          <w:spacing w:val="-30"/>
          <w:sz w:val="20"/>
        </w:rPr>
        <w:t xml:space="preserve"> </w:t>
      </w:r>
      <w:r>
        <w:rPr>
          <w:rFonts w:hint="eastAsia" w:ascii="宋体" w:hAnsi="宋体" w:eastAsia="宋体"/>
          <w:color w:val="231F20"/>
          <w:spacing w:val="26"/>
          <w:sz w:val="20"/>
        </w:rPr>
        <w:t>年</w:t>
      </w:r>
      <w:r>
        <w:rPr>
          <w:color w:val="231F20"/>
          <w:w w:val="99"/>
          <w:sz w:val="20"/>
        </w:rPr>
        <w:t>9</w:t>
      </w:r>
      <w:r>
        <w:rPr>
          <w:color w:val="231F20"/>
          <w:spacing w:val="-30"/>
          <w:sz w:val="20"/>
        </w:rPr>
        <w:t xml:space="preserve"> </w:t>
      </w:r>
      <w:r>
        <w:rPr>
          <w:rFonts w:hint="eastAsia" w:ascii="宋体" w:hAnsi="宋体" w:eastAsia="宋体"/>
          <w:color w:val="231F20"/>
          <w:spacing w:val="26"/>
          <w:sz w:val="20"/>
        </w:rPr>
        <w:t>月</w:t>
      </w:r>
      <w:r>
        <w:rPr>
          <w:color w:val="231F20"/>
          <w:w w:val="99"/>
          <w:sz w:val="20"/>
        </w:rPr>
        <w:t>27</w:t>
      </w:r>
      <w:r>
        <w:rPr>
          <w:color w:val="231F20"/>
          <w:spacing w:val="-30"/>
          <w:sz w:val="20"/>
        </w:rPr>
        <w:t xml:space="preserve"> </w:t>
      </w:r>
      <w:r>
        <w:rPr>
          <w:rFonts w:hint="eastAsia" w:ascii="宋体" w:hAnsi="宋体" w:eastAsia="宋体"/>
          <w:color w:val="231F20"/>
          <w:sz w:val="20"/>
        </w:rPr>
        <w:t>日，中国“神舟七号”载人飞船上的航天员翟志刚实现了中国航天员首次太空行走。</w:t>
      </w:r>
    </w:p>
    <w:p w14:paraId="5ABE13A7">
      <w:pPr>
        <w:pStyle w:val="11"/>
        <w:spacing w:before="2"/>
        <w:rPr>
          <w:rFonts w:ascii="宋体"/>
        </w:rPr>
      </w:pPr>
    </w:p>
    <w:p w14:paraId="5DBF7998">
      <w:pPr>
        <w:pStyle w:val="7"/>
      </w:pPr>
      <w:r>
        <mc:AlternateContent>
          <mc:Choice Requires="wps">
            <w:drawing>
              <wp:anchor distT="0" distB="0" distL="0" distR="0" simplePos="0" relativeHeight="251808768"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66" name="Graphic 446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66" o:spid="_x0000_s1026" o:spt="100" style="position:absolute;left:0pt;margin-left:68pt;margin-top:1.45pt;height:18pt;width:7.45pt;mso-position-horizontal-relative:page;z-index:251808768;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yac9RSECAADgBAAADgAAAGRycy9lMm9Eb2MueG1srVTRbtsg&#10;FH2ftH9AvC92ojT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Op8vFpQYprHmj4MhaQ0t6qxf&#10;IvLZPrlh5jGMek+N03FEJeSUbD2PtopTIBwXv84X0xtKOO7MZreLMrleXM7ygw+PAhIPO/7woS9K&#10;nSPW5oifTA4dljYWVaWiBkqwqC4VddcX1bIQz8XkYki6MZF2zCNuajiKF0iwECUM2WYZmOcFocw1&#10;EnvoCpX38mgTW4/5R3YG5LEHXq79EDh7mcm4Ai/QP0w7qh6D5AQuXnvtQcn6QSoVxXu3322UI0cW&#10;X0p5f7+5iT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yac9&#10;R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5244F7DE">
      <w:pPr>
        <w:pStyle w:val="15"/>
        <w:numPr>
          <w:ilvl w:val="0"/>
          <w:numId w:val="122"/>
        </w:numPr>
        <w:tabs>
          <w:tab w:val="left" w:pos="1675"/>
        </w:tabs>
        <w:spacing w:before="138" w:after="0" w:line="240" w:lineRule="auto"/>
        <w:ind w:left="1675" w:right="0" w:hanging="315"/>
        <w:jc w:val="left"/>
        <w:rPr>
          <w:rFonts w:hint="eastAsia" w:ascii="宋体" w:eastAsia="宋体"/>
          <w:sz w:val="20"/>
        </w:rPr>
      </w:pPr>
      <w:r>
        <w:rPr>
          <w:rFonts w:ascii="Verdana" w:eastAsia="Verdana"/>
          <w:b/>
          <w:i/>
          <w:color w:val="231F20"/>
          <w:w w:val="80"/>
          <w:sz w:val="25"/>
        </w:rPr>
        <w:t>The</w:t>
      </w:r>
      <w:r>
        <w:rPr>
          <w:rFonts w:ascii="Verdana" w:eastAsia="Verdana"/>
          <w:b/>
          <w:i/>
          <w:color w:val="231F20"/>
          <w:spacing w:val="-3"/>
          <w:w w:val="80"/>
          <w:sz w:val="25"/>
        </w:rPr>
        <w:t xml:space="preserve"> </w:t>
      </w:r>
      <w:r>
        <w:rPr>
          <w:rFonts w:ascii="Verdana" w:eastAsia="Verdana"/>
          <w:b/>
          <w:i/>
          <w:color w:val="231F20"/>
          <w:w w:val="80"/>
          <w:sz w:val="25"/>
        </w:rPr>
        <w:t>Million</w:t>
      </w:r>
      <w:r>
        <w:rPr>
          <w:rFonts w:ascii="Verdana" w:eastAsia="Verdana"/>
          <w:b/>
          <w:i/>
          <w:color w:val="231F20"/>
          <w:spacing w:val="-3"/>
          <w:w w:val="80"/>
          <w:sz w:val="25"/>
        </w:rPr>
        <w:t xml:space="preserve"> </w:t>
      </w:r>
      <w:r>
        <w:rPr>
          <w:rFonts w:ascii="Verdana" w:eastAsia="Verdana"/>
          <w:b/>
          <w:i/>
          <w:color w:val="231F20"/>
          <w:w w:val="80"/>
          <w:sz w:val="25"/>
        </w:rPr>
        <w:t>Pound</w:t>
      </w:r>
      <w:r>
        <w:rPr>
          <w:rFonts w:ascii="Verdana" w:eastAsia="Verdana"/>
          <w:b/>
          <w:i/>
          <w:color w:val="231F20"/>
          <w:spacing w:val="-2"/>
          <w:w w:val="80"/>
          <w:sz w:val="25"/>
        </w:rPr>
        <w:t xml:space="preserve"> </w:t>
      </w:r>
      <w:r>
        <w:rPr>
          <w:rFonts w:ascii="Verdana" w:eastAsia="Verdana"/>
          <w:b/>
          <w:i/>
          <w:color w:val="231F20"/>
          <w:w w:val="80"/>
          <w:sz w:val="25"/>
        </w:rPr>
        <w:t>Bank</w:t>
      </w:r>
      <w:r>
        <w:rPr>
          <w:rFonts w:ascii="Verdana" w:eastAsia="Verdana"/>
          <w:b/>
          <w:i/>
          <w:color w:val="231F20"/>
          <w:spacing w:val="-3"/>
          <w:w w:val="80"/>
          <w:sz w:val="25"/>
        </w:rPr>
        <w:t xml:space="preserve"> </w:t>
      </w:r>
      <w:r>
        <w:rPr>
          <w:rFonts w:ascii="Verdana" w:eastAsia="Verdana"/>
          <w:b/>
          <w:i/>
          <w:color w:val="231F20"/>
          <w:w w:val="80"/>
          <w:sz w:val="25"/>
        </w:rPr>
        <w:t>Note</w:t>
      </w:r>
      <w:r>
        <w:rPr>
          <w:rFonts w:ascii="Verdana" w:eastAsia="Verdana"/>
          <w:b/>
          <w:i/>
          <w:color w:val="231F20"/>
          <w:spacing w:val="16"/>
          <w:sz w:val="25"/>
        </w:rPr>
        <w:t xml:space="preserve"> </w:t>
      </w:r>
      <w:r>
        <w:rPr>
          <w:rFonts w:hint="eastAsia" w:ascii="宋体" w:eastAsia="宋体"/>
          <w:color w:val="231F20"/>
          <w:spacing w:val="-2"/>
          <w:w w:val="80"/>
          <w:position w:val="2"/>
          <w:sz w:val="20"/>
        </w:rPr>
        <w:t>《百万英镑》</w:t>
      </w:r>
    </w:p>
    <w:p w14:paraId="1A538578">
      <w:pPr>
        <w:spacing w:before="213" w:line="261" w:lineRule="auto"/>
        <w:ind w:left="1701" w:right="1183" w:firstLine="299"/>
        <w:jc w:val="left"/>
        <w:rPr>
          <w:rFonts w:hint="eastAsia" w:ascii="宋体" w:hAnsi="宋体" w:eastAsia="宋体"/>
          <w:sz w:val="20"/>
        </w:rPr>
      </w:pPr>
      <w:r>
        <w:rPr>
          <w:rFonts w:hint="eastAsia" w:ascii="宋体" w:hAnsi="宋体" w:eastAsia="宋体"/>
          <w:color w:val="231F20"/>
          <w:spacing w:val="3"/>
          <w:sz w:val="20"/>
        </w:rPr>
        <w:t>《百万英镑》是美国著名作家马克</w:t>
      </w:r>
      <w:r>
        <w:rPr>
          <w:color w:val="231F20"/>
          <w:sz w:val="20"/>
        </w:rPr>
        <w:t xml:space="preserve">· </w:t>
      </w:r>
      <w:r>
        <w:rPr>
          <w:rFonts w:hint="eastAsia" w:ascii="宋体" w:hAnsi="宋体" w:eastAsia="宋体"/>
          <w:color w:val="231F20"/>
          <w:sz w:val="20"/>
        </w:rPr>
        <w:t>吐温的一部短篇小说，讲述了一个因帆船失事而陷入困境的美</w:t>
      </w:r>
      <w:r>
        <w:rPr>
          <w:rFonts w:hint="eastAsia" w:ascii="宋体" w:hAnsi="宋体" w:eastAsia="宋体"/>
          <w:color w:val="231F20"/>
          <w:spacing w:val="-6"/>
          <w:sz w:val="20"/>
        </w:rPr>
        <w:t xml:space="preserve">国小伙子亨利 </w:t>
      </w:r>
      <w:r>
        <w:rPr>
          <w:color w:val="231F20"/>
          <w:sz w:val="20"/>
        </w:rPr>
        <w:t>·</w:t>
      </w:r>
      <w:r>
        <w:rPr>
          <w:color w:val="231F20"/>
          <w:spacing w:val="9"/>
          <w:sz w:val="20"/>
        </w:rPr>
        <w:t xml:space="preserve"> </w:t>
      </w:r>
      <w:r>
        <w:rPr>
          <w:rFonts w:hint="eastAsia" w:ascii="宋体" w:hAnsi="宋体" w:eastAsia="宋体"/>
          <w:color w:val="231F20"/>
          <w:spacing w:val="-1"/>
          <w:sz w:val="20"/>
        </w:rPr>
        <w:t>亚当斯在伦敦的一次奇遇。伦敦的两位富家兄弟打赌，把一张百万大钞借给亨利，看他</w:t>
      </w:r>
    </w:p>
    <w:p w14:paraId="149C498B">
      <w:pPr>
        <w:pStyle w:val="11"/>
        <w:spacing w:before="3"/>
        <w:rPr>
          <w:rFonts w:ascii="宋体"/>
          <w:sz w:val="17"/>
        </w:rPr>
      </w:pPr>
    </w:p>
    <w:p w14:paraId="218D6C0A">
      <w:pPr>
        <w:spacing w:before="97"/>
        <w:ind w:left="0" w:right="616" w:firstLine="0"/>
        <w:jc w:val="right"/>
        <w:rPr>
          <w:rFonts w:ascii="Tahoma"/>
          <w:sz w:val="20"/>
        </w:rPr>
      </w:pPr>
      <w:r>
        <w:rPr>
          <w:rFonts w:ascii="Tahoma"/>
          <w:color w:val="231F20"/>
          <w:spacing w:val="-5"/>
          <w:sz w:val="20"/>
        </w:rPr>
        <w:t>95</w:t>
      </w:r>
    </w:p>
    <w:p w14:paraId="61ECA2B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4412EEB">
      <w:pPr>
        <w:spacing w:after="0" w:line="240" w:lineRule="auto"/>
        <w:jc w:val="left"/>
        <w:rPr>
          <w:rFonts w:ascii="Tahoma"/>
          <w:sz w:val="20"/>
        </w:rPr>
        <w:sectPr>
          <w:pgSz w:w="11910" w:h="16840"/>
          <w:pgMar w:top="0" w:right="0" w:bottom="0" w:left="0" w:header="720" w:footer="720" w:gutter="0"/>
          <w:cols w:space="720" w:num="1"/>
        </w:sectPr>
      </w:pPr>
    </w:p>
    <w:p w14:paraId="0026643A">
      <w:pPr>
        <w:pStyle w:val="11"/>
        <w:rPr>
          <w:rFonts w:ascii="Tahoma"/>
          <w:sz w:val="20"/>
        </w:rPr>
      </w:pPr>
    </w:p>
    <w:p w14:paraId="0624E556">
      <w:pPr>
        <w:pStyle w:val="11"/>
        <w:spacing w:before="7"/>
        <w:rPr>
          <w:rFonts w:ascii="Tahoma"/>
          <w:sz w:val="26"/>
        </w:rPr>
      </w:pPr>
    </w:p>
    <w:p w14:paraId="08E1BB5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476" name="Group 447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77" name="Graphic 447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7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Du5vMpqAgAArQUAAA4AAAAAAAAAAQAgAAAAIQEAAGRycy9lMm9Eb2MueG1sUEsF&#10;BgAAAAAGAAYAWQEAAP0FAAAAAA==&#10;">
                <o:lock v:ext="edit" aspectratio="f"/>
                <v:shape id="Graphic 4477" o:spid="_x0000_s1026" o:spt="100" style="position:absolute;left:0;top:635;height:1270;width:323215;" filled="f" stroked="t" coordsize="323215,1" o:gfxdata="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jBm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F846730">
      <w:pPr>
        <w:pStyle w:val="11"/>
        <w:rPr>
          <w:rFonts w:ascii="Tahoma"/>
          <w:sz w:val="20"/>
        </w:rPr>
      </w:pPr>
    </w:p>
    <w:p w14:paraId="1021EC6C">
      <w:pPr>
        <w:pStyle w:val="11"/>
        <w:rPr>
          <w:rFonts w:ascii="Tahoma"/>
          <w:sz w:val="20"/>
        </w:rPr>
      </w:pPr>
    </w:p>
    <w:p w14:paraId="47F9A215">
      <w:pPr>
        <w:pStyle w:val="11"/>
        <w:spacing w:before="7"/>
        <w:rPr>
          <w:rFonts w:ascii="Tahoma"/>
          <w:sz w:val="16"/>
        </w:rPr>
      </w:pPr>
    </w:p>
    <w:p w14:paraId="0F76E47C">
      <w:pPr>
        <w:spacing w:before="0" w:line="261" w:lineRule="auto"/>
        <w:ind w:left="1530" w:right="1354" w:firstLine="0"/>
        <w:jc w:val="both"/>
        <w:rPr>
          <w:rFonts w:hint="eastAsia" w:ascii="宋体" w:eastAsia="宋体"/>
          <w:sz w:val="20"/>
        </w:rPr>
      </w:pPr>
      <w:r>
        <w:rPr>
          <w:rFonts w:hint="eastAsia" w:ascii="宋体" w:eastAsia="宋体"/>
          <w:color w:val="231F20"/>
          <w:spacing w:val="-2"/>
          <w:sz w:val="20"/>
        </w:rPr>
        <w:t>在一个月内能否生存。一个月的期限到了，亨利不仅没有饿死或被捕，反倒成了富翁，并且赢得了一位</w:t>
      </w:r>
      <w:r>
        <w:rPr>
          <w:rFonts w:hint="eastAsia" w:ascii="宋体" w:eastAsia="宋体"/>
          <w:color w:val="231F20"/>
          <w:sz w:val="20"/>
        </w:rPr>
        <w:t>漂亮小姐的芳心。小说以略带夸张的艺术手法和幽默的语言，辛辣地讽刺了</w:t>
      </w:r>
      <w:r>
        <w:rPr>
          <w:color w:val="231F20"/>
          <w:sz w:val="20"/>
        </w:rPr>
        <w:t>20</w:t>
      </w:r>
      <w:r>
        <w:rPr>
          <w:color w:val="231F20"/>
          <w:spacing w:val="-13"/>
          <w:sz w:val="20"/>
        </w:rPr>
        <w:t xml:space="preserve"> </w:t>
      </w:r>
      <w:r>
        <w:rPr>
          <w:rFonts w:hint="eastAsia" w:ascii="宋体" w:eastAsia="宋体"/>
          <w:color w:val="231F20"/>
          <w:sz w:val="20"/>
        </w:rPr>
        <w:t>世纪初英国社会的拜金</w:t>
      </w:r>
      <w:r>
        <w:rPr>
          <w:rFonts w:hint="eastAsia" w:ascii="宋体" w:eastAsia="宋体"/>
          <w:color w:val="231F20"/>
          <w:spacing w:val="-2"/>
          <w:sz w:val="20"/>
        </w:rPr>
        <w:t>主义思想。</w:t>
      </w:r>
    </w:p>
    <w:p w14:paraId="63EF1F20">
      <w:pPr>
        <w:pStyle w:val="11"/>
        <w:rPr>
          <w:rFonts w:ascii="宋体"/>
        </w:rPr>
      </w:pPr>
    </w:p>
    <w:p w14:paraId="13CB35A2">
      <w:pPr>
        <w:spacing w:before="1" w:line="259" w:lineRule="auto"/>
        <w:ind w:left="1531" w:right="1354" w:firstLine="399"/>
        <w:jc w:val="both"/>
        <w:rPr>
          <w:rFonts w:hint="eastAsia" w:ascii="宋体" w:hAnsi="宋体" w:eastAsia="宋体"/>
          <w:sz w:val="20"/>
        </w:rPr>
      </w:pPr>
      <w:r>
        <w:rPr>
          <w:rFonts w:hint="eastAsia" w:ascii="宋体" w:hAnsi="宋体" w:eastAsia="宋体"/>
          <w:color w:val="231F20"/>
          <w:spacing w:val="1"/>
          <w:sz w:val="20"/>
        </w:rPr>
        <w:t xml:space="preserve">马克 </w:t>
      </w:r>
      <w:r>
        <w:rPr>
          <w:color w:val="231F20"/>
          <w:sz w:val="20"/>
        </w:rPr>
        <w:t>·</w:t>
      </w:r>
      <w:r>
        <w:rPr>
          <w:color w:val="231F20"/>
          <w:spacing w:val="-14"/>
          <w:sz w:val="20"/>
        </w:rPr>
        <w:t xml:space="preserve"> </w:t>
      </w:r>
      <w:r>
        <w:rPr>
          <w:rFonts w:hint="eastAsia" w:ascii="宋体" w:hAnsi="宋体" w:eastAsia="宋体"/>
          <w:color w:val="231F20"/>
          <w:spacing w:val="15"/>
          <w:sz w:val="20"/>
        </w:rPr>
        <w:t>吐温</w:t>
      </w:r>
      <w:r>
        <w:rPr>
          <w:rFonts w:hint="eastAsia" w:ascii="宋体" w:hAnsi="宋体" w:eastAsia="宋体"/>
          <w:color w:val="231F20"/>
          <w:sz w:val="20"/>
        </w:rPr>
        <w:t>（</w:t>
      </w:r>
      <w:r>
        <w:rPr>
          <w:rFonts w:ascii="Tahoma" w:hAnsi="Tahoma" w:eastAsia="Tahoma"/>
          <w:color w:val="231F20"/>
          <w:sz w:val="20"/>
        </w:rPr>
        <w:t>Mark</w:t>
      </w:r>
      <w:r>
        <w:rPr>
          <w:rFonts w:ascii="Tahoma" w:hAnsi="Tahoma" w:eastAsia="Tahoma"/>
          <w:color w:val="231F20"/>
          <w:spacing w:val="-16"/>
          <w:sz w:val="20"/>
        </w:rPr>
        <w:t xml:space="preserve"> </w:t>
      </w:r>
      <w:r>
        <w:rPr>
          <w:rFonts w:ascii="Tahoma" w:hAnsi="Tahoma" w:eastAsia="Tahoma"/>
          <w:color w:val="231F20"/>
          <w:sz w:val="20"/>
        </w:rPr>
        <w:t>Twain</w:t>
      </w:r>
      <w:r>
        <w:rPr>
          <w:rFonts w:hint="eastAsia" w:ascii="宋体" w:hAnsi="宋体" w:eastAsia="宋体"/>
          <w:color w:val="231F20"/>
          <w:sz w:val="20"/>
        </w:rPr>
        <w:t>，</w:t>
      </w:r>
      <w:r>
        <w:rPr>
          <w:color w:val="231F20"/>
          <w:sz w:val="20"/>
        </w:rPr>
        <w:t>1835</w:t>
      </w:r>
      <w:r>
        <w:rPr>
          <w:color w:val="231F20"/>
          <w:spacing w:val="-14"/>
          <w:sz w:val="20"/>
        </w:rPr>
        <w:t xml:space="preserve"> </w:t>
      </w:r>
      <w:r>
        <w:rPr>
          <w:rFonts w:hint="eastAsia" w:ascii="宋体" w:hAnsi="宋体" w:eastAsia="宋体"/>
          <w:color w:val="231F20"/>
          <w:sz w:val="20"/>
        </w:rPr>
        <w:t>—</w:t>
      </w:r>
      <w:r>
        <w:rPr>
          <w:color w:val="231F20"/>
          <w:sz w:val="20"/>
        </w:rPr>
        <w:t>1910</w:t>
      </w:r>
      <w:r>
        <w:rPr>
          <w:rFonts w:hint="eastAsia" w:ascii="宋体" w:hAnsi="宋体" w:eastAsia="宋体"/>
          <w:color w:val="231F20"/>
          <w:sz w:val="20"/>
        </w:rPr>
        <w:t>）</w:t>
      </w:r>
      <w:r>
        <w:rPr>
          <w:rFonts w:hint="eastAsia" w:ascii="宋体" w:hAnsi="宋体" w:eastAsia="宋体"/>
          <w:color w:val="231F20"/>
          <w:spacing w:val="21"/>
          <w:sz w:val="20"/>
        </w:rPr>
        <w:t xml:space="preserve">的真实姓名是塞缪尔 </w:t>
      </w:r>
      <w:r>
        <w:rPr>
          <w:color w:val="231F20"/>
          <w:sz w:val="20"/>
        </w:rPr>
        <w:t>·</w:t>
      </w:r>
      <w:r>
        <w:rPr>
          <w:color w:val="231F20"/>
          <w:spacing w:val="-14"/>
          <w:sz w:val="20"/>
        </w:rPr>
        <w:t xml:space="preserve"> </w:t>
      </w:r>
      <w:r>
        <w:rPr>
          <w:rFonts w:hint="eastAsia" w:ascii="宋体" w:hAnsi="宋体" w:eastAsia="宋体"/>
          <w:color w:val="231F20"/>
          <w:spacing w:val="37"/>
          <w:sz w:val="20"/>
        </w:rPr>
        <w:t>兰霍恩</w:t>
      </w:r>
      <w:r>
        <w:rPr>
          <w:color w:val="231F20"/>
          <w:sz w:val="20"/>
        </w:rPr>
        <w:t>·</w:t>
      </w:r>
      <w:r>
        <w:rPr>
          <w:color w:val="231F20"/>
          <w:spacing w:val="-14"/>
          <w:sz w:val="20"/>
        </w:rPr>
        <w:t xml:space="preserve"> </w:t>
      </w:r>
      <w:r>
        <w:rPr>
          <w:rFonts w:hint="eastAsia" w:ascii="宋体" w:hAnsi="宋体" w:eastAsia="宋体"/>
          <w:color w:val="231F20"/>
          <w:spacing w:val="23"/>
          <w:sz w:val="20"/>
        </w:rPr>
        <w:t>克莱门斯</w:t>
      </w:r>
      <w:r>
        <w:rPr>
          <w:rFonts w:hint="eastAsia" w:ascii="宋体" w:hAnsi="宋体" w:eastAsia="宋体"/>
          <w:color w:val="231F20"/>
          <w:sz w:val="20"/>
        </w:rPr>
        <w:t>（</w:t>
      </w:r>
      <w:r>
        <w:rPr>
          <w:color w:val="231F20"/>
          <w:sz w:val="20"/>
        </w:rPr>
        <w:t xml:space="preserve">Samuel </w:t>
      </w:r>
      <w:r>
        <w:rPr>
          <w:color w:val="231F20"/>
          <w:spacing w:val="-2"/>
          <w:sz w:val="20"/>
        </w:rPr>
        <w:t>Langhorne</w:t>
      </w:r>
      <w:r>
        <w:rPr>
          <w:color w:val="231F20"/>
          <w:spacing w:val="-9"/>
          <w:sz w:val="20"/>
        </w:rPr>
        <w:t xml:space="preserve"> </w:t>
      </w:r>
      <w:r>
        <w:rPr>
          <w:color w:val="231F20"/>
          <w:spacing w:val="-2"/>
          <w:sz w:val="20"/>
        </w:rPr>
        <w:t>Clemens</w:t>
      </w:r>
      <w:r>
        <w:rPr>
          <w:rFonts w:hint="eastAsia" w:ascii="宋体" w:hAnsi="宋体" w:eastAsia="宋体"/>
          <w:color w:val="231F20"/>
          <w:spacing w:val="-2"/>
          <w:sz w:val="20"/>
        </w:rPr>
        <w:t>）</w:t>
      </w:r>
      <w:r>
        <w:rPr>
          <w:rFonts w:hint="eastAsia" w:ascii="宋体" w:hAnsi="宋体" w:eastAsia="宋体"/>
          <w:color w:val="231F20"/>
          <w:spacing w:val="-27"/>
          <w:sz w:val="20"/>
        </w:rPr>
        <w:t xml:space="preserve">。“马克 </w:t>
      </w:r>
      <w:r>
        <w:rPr>
          <w:color w:val="231F20"/>
          <w:spacing w:val="-2"/>
          <w:sz w:val="20"/>
        </w:rPr>
        <w:t>·</w:t>
      </w:r>
      <w:r>
        <w:rPr>
          <w:color w:val="231F20"/>
          <w:spacing w:val="-3"/>
          <w:sz w:val="20"/>
        </w:rPr>
        <w:t xml:space="preserve"> </w:t>
      </w:r>
      <w:r>
        <w:rPr>
          <w:rFonts w:hint="eastAsia" w:ascii="宋体" w:hAnsi="宋体" w:eastAsia="宋体"/>
          <w:color w:val="231F20"/>
          <w:spacing w:val="-2"/>
          <w:sz w:val="20"/>
        </w:rPr>
        <w:t>吐温”这个笔名原是密西西比河水手在航道上测量水的深度时所用的术</w:t>
      </w:r>
      <w:r>
        <w:rPr>
          <w:rFonts w:hint="eastAsia" w:ascii="宋体" w:hAnsi="宋体" w:eastAsia="宋体"/>
          <w:color w:val="231F20"/>
          <w:spacing w:val="-5"/>
          <w:sz w:val="20"/>
        </w:rPr>
        <w:t xml:space="preserve">语。马克 </w:t>
      </w:r>
      <w:r>
        <w:rPr>
          <w:color w:val="231F20"/>
          <w:sz w:val="20"/>
        </w:rPr>
        <w:t>·</w:t>
      </w:r>
      <w:r>
        <w:rPr>
          <w:color w:val="231F20"/>
          <w:spacing w:val="-14"/>
          <w:sz w:val="20"/>
        </w:rPr>
        <w:t xml:space="preserve"> </w:t>
      </w:r>
      <w:r>
        <w:rPr>
          <w:rFonts w:hint="eastAsia" w:ascii="宋体" w:hAnsi="宋体" w:eastAsia="宋体"/>
          <w:color w:val="231F20"/>
          <w:spacing w:val="-6"/>
          <w:sz w:val="20"/>
        </w:rPr>
        <w:t xml:space="preserve">吐温一生写了大量作品，其代表作有《百万英镑》《哈克贝利 </w:t>
      </w:r>
      <w:r>
        <w:rPr>
          <w:color w:val="231F20"/>
          <w:sz w:val="20"/>
        </w:rPr>
        <w:t>·</w:t>
      </w:r>
      <w:r>
        <w:rPr>
          <w:color w:val="231F20"/>
          <w:spacing w:val="-4"/>
          <w:sz w:val="20"/>
        </w:rPr>
        <w:t xml:space="preserve"> </w:t>
      </w:r>
      <w:r>
        <w:rPr>
          <w:rFonts w:hint="eastAsia" w:ascii="宋体" w:hAnsi="宋体" w:eastAsia="宋体"/>
          <w:color w:val="231F20"/>
          <w:spacing w:val="-15"/>
          <w:sz w:val="20"/>
        </w:rPr>
        <w:t xml:space="preserve">费恩历险记》《汤姆 </w:t>
      </w:r>
      <w:r>
        <w:rPr>
          <w:color w:val="231F20"/>
          <w:sz w:val="20"/>
        </w:rPr>
        <w:t>·</w:t>
      </w:r>
      <w:r>
        <w:rPr>
          <w:color w:val="231F20"/>
          <w:spacing w:val="12"/>
          <w:sz w:val="20"/>
        </w:rPr>
        <w:t xml:space="preserve"> </w:t>
      </w:r>
      <w:r>
        <w:rPr>
          <w:rFonts w:hint="eastAsia" w:ascii="宋体" w:hAnsi="宋体" w:eastAsia="宋体"/>
          <w:color w:val="231F20"/>
          <w:sz w:val="20"/>
        </w:rPr>
        <w:t>索亚历</w:t>
      </w:r>
      <w:r>
        <w:rPr>
          <w:rFonts w:hint="eastAsia" w:ascii="宋体" w:hAnsi="宋体" w:eastAsia="宋体"/>
          <w:color w:val="231F20"/>
          <w:spacing w:val="-2"/>
          <w:sz w:val="20"/>
        </w:rPr>
        <w:t>险记》等。</w:t>
      </w:r>
    </w:p>
    <w:p w14:paraId="3446E0D9">
      <w:pPr>
        <w:pStyle w:val="11"/>
        <w:spacing w:before="6"/>
        <w:rPr>
          <w:rFonts w:ascii="宋体"/>
          <w:sz w:val="21"/>
        </w:rPr>
      </w:pPr>
    </w:p>
    <w:p w14:paraId="0F952A89">
      <w:pPr>
        <w:pStyle w:val="15"/>
        <w:numPr>
          <w:ilvl w:val="0"/>
          <w:numId w:val="122"/>
        </w:numPr>
        <w:tabs>
          <w:tab w:val="left" w:pos="1530"/>
        </w:tabs>
        <w:spacing w:before="1" w:after="0" w:line="240" w:lineRule="auto"/>
        <w:ind w:left="1530" w:right="0" w:hanging="340"/>
        <w:jc w:val="left"/>
        <w:rPr>
          <w:rFonts w:hint="eastAsia" w:ascii="宋体" w:eastAsia="宋体"/>
          <w:sz w:val="20"/>
        </w:rPr>
      </w:pPr>
      <w:r>
        <w:rPr>
          <w:rFonts w:ascii="Tahoma" w:eastAsia="Tahoma"/>
          <w:b/>
          <w:color w:val="231F20"/>
          <w:w w:val="90"/>
          <w:sz w:val="24"/>
        </w:rPr>
        <w:t>Money</w:t>
      </w:r>
      <w:r>
        <w:rPr>
          <w:rFonts w:ascii="Tahoma" w:eastAsia="Tahoma"/>
          <w:b/>
          <w:color w:val="231F20"/>
          <w:spacing w:val="1"/>
          <w:sz w:val="24"/>
        </w:rPr>
        <w:t xml:space="preserve"> </w:t>
      </w:r>
      <w:r>
        <w:rPr>
          <w:rFonts w:ascii="Tahoma" w:eastAsia="Tahoma"/>
          <w:b/>
          <w:color w:val="231F20"/>
          <w:w w:val="90"/>
          <w:sz w:val="24"/>
        </w:rPr>
        <w:t>is</w:t>
      </w:r>
      <w:r>
        <w:rPr>
          <w:rFonts w:ascii="Tahoma" w:eastAsia="Tahoma"/>
          <w:b/>
          <w:color w:val="231F20"/>
          <w:spacing w:val="2"/>
          <w:sz w:val="24"/>
        </w:rPr>
        <w:t xml:space="preserve"> </w:t>
      </w:r>
      <w:r>
        <w:rPr>
          <w:rFonts w:ascii="Tahoma" w:eastAsia="Tahoma"/>
          <w:b/>
          <w:color w:val="231F20"/>
          <w:w w:val="90"/>
          <w:sz w:val="24"/>
        </w:rPr>
        <w:t>a</w:t>
      </w:r>
      <w:r>
        <w:rPr>
          <w:rFonts w:ascii="Tahoma" w:eastAsia="Tahoma"/>
          <w:b/>
          <w:color w:val="231F20"/>
          <w:spacing w:val="2"/>
          <w:sz w:val="24"/>
        </w:rPr>
        <w:t xml:space="preserve"> </w:t>
      </w:r>
      <w:r>
        <w:rPr>
          <w:rFonts w:ascii="Tahoma" w:eastAsia="Tahoma"/>
          <w:b/>
          <w:color w:val="231F20"/>
          <w:w w:val="90"/>
          <w:sz w:val="24"/>
        </w:rPr>
        <w:t>good</w:t>
      </w:r>
      <w:r>
        <w:rPr>
          <w:rFonts w:ascii="Tahoma" w:eastAsia="Tahoma"/>
          <w:b/>
          <w:color w:val="231F20"/>
          <w:spacing w:val="1"/>
          <w:sz w:val="24"/>
        </w:rPr>
        <w:t xml:space="preserve"> </w:t>
      </w:r>
      <w:r>
        <w:rPr>
          <w:rFonts w:ascii="Tahoma" w:eastAsia="Tahoma"/>
          <w:b/>
          <w:color w:val="231F20"/>
          <w:w w:val="90"/>
          <w:sz w:val="24"/>
        </w:rPr>
        <w:t>servant</w:t>
      </w:r>
      <w:r>
        <w:rPr>
          <w:rFonts w:ascii="Tahoma" w:eastAsia="Tahoma"/>
          <w:b/>
          <w:color w:val="231F20"/>
          <w:spacing w:val="2"/>
          <w:sz w:val="24"/>
        </w:rPr>
        <w:t xml:space="preserve"> </w:t>
      </w:r>
      <w:r>
        <w:rPr>
          <w:rFonts w:ascii="Tahoma" w:eastAsia="Tahoma"/>
          <w:b/>
          <w:color w:val="231F20"/>
          <w:w w:val="90"/>
          <w:sz w:val="24"/>
        </w:rPr>
        <w:t>and</w:t>
      </w:r>
      <w:r>
        <w:rPr>
          <w:rFonts w:ascii="Tahoma" w:eastAsia="Tahoma"/>
          <w:b/>
          <w:color w:val="231F20"/>
          <w:spacing w:val="2"/>
          <w:sz w:val="24"/>
        </w:rPr>
        <w:t xml:space="preserve"> </w:t>
      </w:r>
      <w:r>
        <w:rPr>
          <w:rFonts w:ascii="Tahoma" w:eastAsia="Tahoma"/>
          <w:b/>
          <w:color w:val="231F20"/>
          <w:w w:val="90"/>
          <w:sz w:val="24"/>
        </w:rPr>
        <w:t>a</w:t>
      </w:r>
      <w:r>
        <w:rPr>
          <w:rFonts w:ascii="Tahoma" w:eastAsia="Tahoma"/>
          <w:b/>
          <w:color w:val="231F20"/>
          <w:spacing w:val="1"/>
          <w:sz w:val="24"/>
        </w:rPr>
        <w:t xml:space="preserve"> </w:t>
      </w:r>
      <w:r>
        <w:rPr>
          <w:rFonts w:ascii="Tahoma" w:eastAsia="Tahoma"/>
          <w:b/>
          <w:color w:val="231F20"/>
          <w:w w:val="90"/>
          <w:sz w:val="24"/>
        </w:rPr>
        <w:t>bad</w:t>
      </w:r>
      <w:r>
        <w:rPr>
          <w:rFonts w:ascii="Tahoma" w:eastAsia="Tahoma"/>
          <w:b/>
          <w:color w:val="231F20"/>
          <w:spacing w:val="2"/>
          <w:sz w:val="24"/>
        </w:rPr>
        <w:t xml:space="preserve"> </w:t>
      </w:r>
      <w:r>
        <w:rPr>
          <w:rFonts w:ascii="Tahoma" w:eastAsia="Tahoma"/>
          <w:b/>
          <w:color w:val="231F20"/>
          <w:w w:val="90"/>
          <w:sz w:val="24"/>
        </w:rPr>
        <w:t>master.</w:t>
      </w:r>
      <w:r>
        <w:rPr>
          <w:rFonts w:ascii="Tahoma" w:eastAsia="Tahoma"/>
          <w:b/>
          <w:color w:val="231F20"/>
          <w:spacing w:val="2"/>
          <w:sz w:val="24"/>
        </w:rPr>
        <w:t xml:space="preserve"> </w:t>
      </w:r>
      <w:r>
        <w:rPr>
          <w:rFonts w:hint="eastAsia" w:ascii="宋体" w:eastAsia="宋体"/>
          <w:color w:val="231F20"/>
          <w:spacing w:val="-1"/>
          <w:w w:val="90"/>
          <w:position w:val="2"/>
          <w:sz w:val="20"/>
        </w:rPr>
        <w:t>金钱是善仆，也是恶主。</w:t>
      </w:r>
    </w:p>
    <w:p w14:paraId="3D69CDF5">
      <w:pPr>
        <w:spacing w:before="209" w:line="256" w:lineRule="auto"/>
        <w:ind w:left="1530" w:right="1358" w:firstLine="400"/>
        <w:jc w:val="both"/>
        <w:rPr>
          <w:rFonts w:hint="eastAsia" w:ascii="宋体" w:hAnsi="宋体" w:eastAsia="宋体"/>
          <w:sz w:val="20"/>
        </w:rPr>
      </w:pPr>
      <w:r>
        <w:rPr>
          <w:rFonts w:hint="eastAsia" w:ascii="宋体" w:hAnsi="宋体" w:eastAsia="宋体"/>
          <w:color w:val="231F20"/>
          <w:spacing w:val="-4"/>
          <w:sz w:val="20"/>
        </w:rPr>
        <w:t xml:space="preserve">这是英国哲学家弗朗西斯 </w:t>
      </w:r>
      <w:r>
        <w:rPr>
          <w:color w:val="231F20"/>
          <w:spacing w:val="-2"/>
          <w:sz w:val="20"/>
        </w:rPr>
        <w:t>·</w:t>
      </w:r>
      <w:r>
        <w:rPr>
          <w:color w:val="231F20"/>
          <w:spacing w:val="-12"/>
          <w:sz w:val="20"/>
        </w:rPr>
        <w:t xml:space="preserve"> </w:t>
      </w:r>
      <w:r>
        <w:rPr>
          <w:rFonts w:hint="eastAsia" w:ascii="宋体" w:hAnsi="宋体" w:eastAsia="宋体"/>
          <w:color w:val="231F20"/>
          <w:spacing w:val="-2"/>
          <w:sz w:val="20"/>
        </w:rPr>
        <w:t>培根（</w:t>
      </w:r>
      <w:r>
        <w:rPr>
          <w:color w:val="231F20"/>
          <w:spacing w:val="-2"/>
          <w:sz w:val="20"/>
        </w:rPr>
        <w:t>Francis</w:t>
      </w:r>
      <w:r>
        <w:rPr>
          <w:color w:val="231F20"/>
          <w:spacing w:val="14"/>
          <w:sz w:val="20"/>
        </w:rPr>
        <w:t xml:space="preserve"> </w:t>
      </w:r>
      <w:r>
        <w:rPr>
          <w:color w:val="231F20"/>
          <w:spacing w:val="-2"/>
          <w:sz w:val="20"/>
        </w:rPr>
        <w:t>Bacon</w:t>
      </w:r>
      <w:r>
        <w:rPr>
          <w:rFonts w:hint="eastAsia" w:ascii="宋体" w:hAnsi="宋体" w:eastAsia="宋体"/>
          <w:color w:val="231F20"/>
          <w:spacing w:val="-2"/>
          <w:sz w:val="20"/>
        </w:rPr>
        <w:t>）的一句名言，它形象地阐明了金钱在人们生活中的作用，提醒人们要做金钱的主人而不是奴隶。</w:t>
      </w:r>
    </w:p>
    <w:p w14:paraId="73D7B3BF">
      <w:pPr>
        <w:pStyle w:val="11"/>
        <w:spacing w:before="6"/>
        <w:rPr>
          <w:rFonts w:ascii="宋体"/>
          <w:sz w:val="21"/>
        </w:rPr>
      </w:pPr>
    </w:p>
    <w:p w14:paraId="64FFDCBD">
      <w:pPr>
        <w:numPr>
          <w:ilvl w:val="0"/>
          <w:numId w:val="122"/>
        </w:numPr>
        <w:tabs>
          <w:tab w:val="left" w:pos="1530"/>
        </w:tabs>
        <w:spacing w:before="0"/>
        <w:ind w:left="1530" w:right="0" w:hanging="340"/>
        <w:jc w:val="left"/>
        <w:rPr>
          <w:rFonts w:hint="eastAsia" w:ascii="宋体" w:eastAsia="宋体"/>
          <w:sz w:val="20"/>
        </w:rPr>
      </w:pPr>
      <w:r>
        <w:rPr>
          <w:rFonts w:ascii="Tahoma" w:eastAsia="Tahoma"/>
          <w:b/>
          <w:color w:val="231F20"/>
          <w:w w:val="90"/>
          <w:sz w:val="24"/>
        </w:rPr>
        <w:t>And</w:t>
      </w:r>
      <w:r>
        <w:rPr>
          <w:rFonts w:ascii="Tahoma" w:eastAsia="Tahoma"/>
          <w:b/>
          <w:color w:val="231F20"/>
          <w:spacing w:val="-1"/>
          <w:sz w:val="24"/>
        </w:rPr>
        <w:t xml:space="preserve"> </w:t>
      </w:r>
      <w:r>
        <w:rPr>
          <w:rFonts w:ascii="Tahoma" w:eastAsia="Tahoma"/>
          <w:b/>
          <w:color w:val="231F20"/>
          <w:w w:val="90"/>
          <w:sz w:val="24"/>
        </w:rPr>
        <w:t>it</w:t>
      </w:r>
      <w:r>
        <w:rPr>
          <w:rFonts w:ascii="Tahoma" w:eastAsia="Tahoma"/>
          <w:b/>
          <w:color w:val="231F20"/>
          <w:sz w:val="24"/>
        </w:rPr>
        <w:t xml:space="preserve"> </w:t>
      </w:r>
      <w:r>
        <w:rPr>
          <w:rFonts w:ascii="Tahoma" w:eastAsia="Tahoma"/>
          <w:b/>
          <w:color w:val="231F20"/>
          <w:w w:val="90"/>
          <w:sz w:val="24"/>
        </w:rPr>
        <w:t>was</w:t>
      </w:r>
      <w:r>
        <w:rPr>
          <w:rFonts w:ascii="Tahoma" w:eastAsia="Tahoma"/>
          <w:b/>
          <w:color w:val="231F20"/>
          <w:sz w:val="24"/>
        </w:rPr>
        <w:t xml:space="preserve"> </w:t>
      </w:r>
      <w:r>
        <w:rPr>
          <w:rFonts w:ascii="Tahoma" w:eastAsia="Tahoma"/>
          <w:b/>
          <w:color w:val="231F20"/>
          <w:w w:val="90"/>
          <w:sz w:val="24"/>
        </w:rPr>
        <w:t>the</w:t>
      </w:r>
      <w:r>
        <w:rPr>
          <w:rFonts w:ascii="Tahoma" w:eastAsia="Tahoma"/>
          <w:b/>
          <w:color w:val="231F20"/>
          <w:sz w:val="24"/>
        </w:rPr>
        <w:t xml:space="preserve"> </w:t>
      </w:r>
      <w:r>
        <w:rPr>
          <w:rFonts w:ascii="Tahoma" w:eastAsia="Tahoma"/>
          <w:b/>
          <w:color w:val="231F20"/>
          <w:w w:val="90"/>
          <w:sz w:val="24"/>
        </w:rPr>
        <w:t>ship</w:t>
      </w:r>
      <w:r>
        <w:rPr>
          <w:rFonts w:ascii="Tahoma" w:eastAsia="Tahoma"/>
          <w:b/>
          <w:color w:val="231F20"/>
          <w:spacing w:val="-1"/>
          <w:sz w:val="24"/>
        </w:rPr>
        <w:t xml:space="preserve"> </w:t>
      </w:r>
      <w:r>
        <w:rPr>
          <w:rFonts w:ascii="Tahoma" w:eastAsia="Tahoma"/>
          <w:b/>
          <w:color w:val="231F20"/>
          <w:w w:val="90"/>
          <w:sz w:val="24"/>
        </w:rPr>
        <w:t>that</w:t>
      </w:r>
      <w:r>
        <w:rPr>
          <w:rFonts w:ascii="Tahoma" w:eastAsia="Tahoma"/>
          <w:b/>
          <w:color w:val="231F20"/>
          <w:sz w:val="24"/>
        </w:rPr>
        <w:t xml:space="preserve"> </w:t>
      </w:r>
      <w:r>
        <w:rPr>
          <w:rFonts w:ascii="Tahoma" w:eastAsia="Tahoma"/>
          <w:b/>
          <w:color w:val="231F20"/>
          <w:w w:val="90"/>
          <w:sz w:val="24"/>
        </w:rPr>
        <w:t>brought</w:t>
      </w:r>
      <w:r>
        <w:rPr>
          <w:rFonts w:ascii="Tahoma" w:eastAsia="Tahoma"/>
          <w:b/>
          <w:color w:val="231F20"/>
          <w:sz w:val="24"/>
        </w:rPr>
        <w:t xml:space="preserve"> </w:t>
      </w:r>
      <w:r>
        <w:rPr>
          <w:rFonts w:ascii="Tahoma" w:eastAsia="Tahoma"/>
          <w:b/>
          <w:color w:val="231F20"/>
          <w:w w:val="90"/>
          <w:sz w:val="24"/>
        </w:rPr>
        <w:t>you</w:t>
      </w:r>
      <w:r>
        <w:rPr>
          <w:rFonts w:ascii="Tahoma" w:eastAsia="Tahoma"/>
          <w:b/>
          <w:color w:val="231F20"/>
          <w:sz w:val="24"/>
        </w:rPr>
        <w:t xml:space="preserve"> </w:t>
      </w:r>
      <w:r>
        <w:rPr>
          <w:rFonts w:ascii="Tahoma" w:eastAsia="Tahoma"/>
          <w:b/>
          <w:color w:val="231F20"/>
          <w:w w:val="90"/>
          <w:sz w:val="24"/>
        </w:rPr>
        <w:t>to</w:t>
      </w:r>
      <w:r>
        <w:rPr>
          <w:rFonts w:ascii="Tahoma" w:eastAsia="Tahoma"/>
          <w:b/>
          <w:color w:val="231F20"/>
          <w:sz w:val="24"/>
        </w:rPr>
        <w:t xml:space="preserve"> </w:t>
      </w:r>
      <w:r>
        <w:rPr>
          <w:rFonts w:ascii="Tahoma" w:eastAsia="Tahoma"/>
          <w:b/>
          <w:color w:val="231F20"/>
          <w:w w:val="90"/>
          <w:sz w:val="24"/>
        </w:rPr>
        <w:t>England.</w:t>
      </w:r>
      <w:r>
        <w:rPr>
          <w:rFonts w:ascii="Tahoma" w:eastAsia="Tahoma"/>
          <w:b/>
          <w:color w:val="231F20"/>
          <w:spacing w:val="-1"/>
          <w:sz w:val="24"/>
        </w:rPr>
        <w:t xml:space="preserve"> </w:t>
      </w:r>
      <w:r>
        <w:rPr>
          <w:rFonts w:hint="eastAsia" w:ascii="宋体" w:eastAsia="宋体"/>
          <w:color w:val="231F20"/>
          <w:spacing w:val="-1"/>
          <w:w w:val="90"/>
          <w:position w:val="2"/>
          <w:sz w:val="20"/>
        </w:rPr>
        <w:t>是那条船把你带到了英国。</w:t>
      </w:r>
    </w:p>
    <w:p w14:paraId="5838A1FA">
      <w:pPr>
        <w:spacing w:before="210" w:line="256" w:lineRule="auto"/>
        <w:ind w:left="1530" w:right="1258" w:firstLine="400"/>
        <w:jc w:val="left"/>
        <w:rPr>
          <w:rFonts w:hint="eastAsia" w:ascii="宋体" w:hAnsi="宋体" w:eastAsia="宋体"/>
          <w:sz w:val="20"/>
        </w:rPr>
      </w:pPr>
      <w:r>
        <w:rPr>
          <w:rFonts w:hint="eastAsia" w:ascii="宋体" w:hAnsi="宋体" w:eastAsia="宋体"/>
          <w:color w:val="231F20"/>
          <w:spacing w:val="1"/>
          <w:sz w:val="20"/>
        </w:rPr>
        <w:t>这是一个强调句，被强调的部分是</w:t>
      </w:r>
      <w:r>
        <w:rPr>
          <w:color w:val="231F20"/>
          <w:sz w:val="20"/>
        </w:rPr>
        <w:t>the</w:t>
      </w:r>
      <w:r>
        <w:rPr>
          <w:color w:val="231F20"/>
          <w:spacing w:val="40"/>
          <w:sz w:val="20"/>
        </w:rPr>
        <w:t xml:space="preserve"> </w:t>
      </w:r>
      <w:r>
        <w:rPr>
          <w:color w:val="231F20"/>
          <w:sz w:val="20"/>
        </w:rPr>
        <w:t>ship</w:t>
      </w:r>
      <w:r>
        <w:rPr>
          <w:rFonts w:hint="eastAsia" w:ascii="宋体" w:hAnsi="宋体" w:eastAsia="宋体"/>
          <w:color w:val="231F20"/>
          <w:sz w:val="20"/>
        </w:rPr>
        <w:t>。在英语中，我们常用“</w:t>
      </w:r>
      <w:r>
        <w:rPr>
          <w:color w:val="231F20"/>
          <w:sz w:val="20"/>
        </w:rPr>
        <w:t>It</w:t>
      </w:r>
      <w:r>
        <w:rPr>
          <w:color w:val="231F20"/>
          <w:spacing w:val="40"/>
          <w:sz w:val="20"/>
        </w:rPr>
        <w:t xml:space="preserve"> </w:t>
      </w:r>
      <w:r>
        <w:rPr>
          <w:color w:val="231F20"/>
          <w:sz w:val="20"/>
        </w:rPr>
        <w:t>is/was</w:t>
      </w:r>
      <w:r>
        <w:rPr>
          <w:color w:val="231F20"/>
          <w:spacing w:val="26"/>
          <w:sz w:val="20"/>
        </w:rPr>
        <w:t xml:space="preserve"> + </w:t>
      </w:r>
      <w:r>
        <w:rPr>
          <w:rFonts w:hint="eastAsia" w:ascii="宋体" w:hAnsi="宋体" w:eastAsia="宋体"/>
          <w:color w:val="231F20"/>
          <w:sz w:val="20"/>
        </w:rPr>
        <w:t>被强调部分（通常是主语、宾语或状语）</w:t>
      </w:r>
      <w:r>
        <w:rPr>
          <w:color w:val="231F20"/>
          <w:spacing w:val="20"/>
          <w:sz w:val="20"/>
        </w:rPr>
        <w:t xml:space="preserve">+ </w:t>
      </w:r>
      <w:r>
        <w:rPr>
          <w:color w:val="231F20"/>
          <w:sz w:val="20"/>
        </w:rPr>
        <w:t>that/who/whom</w:t>
      </w:r>
      <w:r>
        <w:rPr>
          <w:color w:val="231F20"/>
          <w:spacing w:val="26"/>
          <w:sz w:val="20"/>
        </w:rPr>
        <w:t xml:space="preserve"> + </w:t>
      </w:r>
      <w:r>
        <w:rPr>
          <w:rFonts w:hint="eastAsia" w:ascii="宋体" w:hAnsi="宋体" w:eastAsia="宋体"/>
          <w:color w:val="231F20"/>
          <w:sz w:val="20"/>
        </w:rPr>
        <w:t>其他”的结构突出强调句子的某一成分。在这个句型中，</w:t>
      </w:r>
      <w:r>
        <w:rPr>
          <w:color w:val="231F20"/>
          <w:sz w:val="20"/>
        </w:rPr>
        <w:t>it</w:t>
      </w:r>
      <w:r>
        <w:rPr>
          <w:rFonts w:hint="eastAsia" w:ascii="宋体" w:hAnsi="宋体" w:eastAsia="宋体"/>
          <w:color w:val="231F20"/>
          <w:sz w:val="20"/>
        </w:rPr>
        <w:t>用来引出被强调的成分，没有实际意义。如果被强调的部分是人，可以用</w:t>
      </w:r>
      <w:r>
        <w:rPr>
          <w:color w:val="231F20"/>
          <w:sz w:val="20"/>
        </w:rPr>
        <w:t>who</w:t>
      </w:r>
      <w:r>
        <w:rPr>
          <w:rFonts w:hint="eastAsia" w:ascii="宋体" w:hAnsi="宋体" w:eastAsia="宋体"/>
          <w:color w:val="231F20"/>
          <w:sz w:val="20"/>
        </w:rPr>
        <w:t>、</w:t>
      </w:r>
      <w:r>
        <w:rPr>
          <w:color w:val="231F20"/>
          <w:sz w:val="20"/>
        </w:rPr>
        <w:t>whom</w:t>
      </w:r>
      <w:r>
        <w:rPr>
          <w:color w:val="231F20"/>
          <w:spacing w:val="-23"/>
          <w:sz w:val="20"/>
        </w:rPr>
        <w:t xml:space="preserve"> </w:t>
      </w:r>
      <w:r>
        <w:rPr>
          <w:rFonts w:hint="eastAsia" w:ascii="宋体" w:hAnsi="宋体" w:eastAsia="宋体"/>
          <w:color w:val="231F20"/>
          <w:spacing w:val="27"/>
          <w:sz w:val="20"/>
        </w:rPr>
        <w:t>或</w:t>
      </w:r>
      <w:r>
        <w:rPr>
          <w:color w:val="231F20"/>
          <w:sz w:val="20"/>
        </w:rPr>
        <w:t>that</w:t>
      </w:r>
      <w:r>
        <w:rPr>
          <w:color w:val="231F20"/>
          <w:spacing w:val="-23"/>
          <w:sz w:val="20"/>
        </w:rPr>
        <w:t xml:space="preserve"> </w:t>
      </w:r>
      <w:r>
        <w:rPr>
          <w:rFonts w:hint="eastAsia" w:ascii="宋体" w:hAnsi="宋体" w:eastAsia="宋体"/>
          <w:color w:val="231F20"/>
          <w:sz w:val="20"/>
        </w:rPr>
        <w:t>来连接。</w:t>
      </w:r>
      <w:r>
        <w:rPr>
          <w:rFonts w:hint="eastAsia" w:ascii="宋体" w:hAnsi="宋体" w:eastAsia="宋体"/>
          <w:color w:val="231F20"/>
          <w:spacing w:val="1"/>
          <w:sz w:val="20"/>
        </w:rPr>
        <w:t>如果被强调的是事物，则一律用</w:t>
      </w:r>
      <w:r>
        <w:rPr>
          <w:color w:val="231F20"/>
          <w:sz w:val="20"/>
        </w:rPr>
        <w:t>that</w:t>
      </w:r>
      <w:r>
        <w:rPr>
          <w:color w:val="231F20"/>
          <w:spacing w:val="-27"/>
          <w:sz w:val="20"/>
        </w:rPr>
        <w:t xml:space="preserve"> </w:t>
      </w:r>
      <w:r>
        <w:rPr>
          <w:rFonts w:hint="eastAsia" w:ascii="宋体" w:hAnsi="宋体" w:eastAsia="宋体"/>
          <w:color w:val="231F20"/>
          <w:spacing w:val="4"/>
          <w:sz w:val="20"/>
        </w:rPr>
        <w:t>来连接，并且</w:t>
      </w:r>
      <w:r>
        <w:rPr>
          <w:color w:val="231F20"/>
          <w:sz w:val="20"/>
        </w:rPr>
        <w:t>that</w:t>
      </w:r>
      <w:r>
        <w:rPr>
          <w:color w:val="231F20"/>
          <w:spacing w:val="-27"/>
          <w:sz w:val="20"/>
        </w:rPr>
        <w:t xml:space="preserve"> </w:t>
      </w:r>
      <w:r>
        <w:rPr>
          <w:rFonts w:hint="eastAsia" w:ascii="宋体" w:hAnsi="宋体" w:eastAsia="宋体"/>
          <w:color w:val="231F20"/>
          <w:sz w:val="20"/>
        </w:rPr>
        <w:t>不能省略。如：</w:t>
      </w:r>
    </w:p>
    <w:p w14:paraId="0655DF11">
      <w:pPr>
        <w:spacing w:before="0" w:line="255" w:lineRule="exact"/>
        <w:ind w:left="1930" w:right="0" w:firstLine="0"/>
        <w:jc w:val="left"/>
        <w:rPr>
          <w:rFonts w:hint="eastAsia" w:ascii="宋体" w:eastAsia="宋体"/>
          <w:sz w:val="20"/>
        </w:rPr>
      </w:pPr>
      <w:r>
        <w:rPr>
          <w:color w:val="231F20"/>
          <w:spacing w:val="-2"/>
          <w:sz w:val="20"/>
        </w:rPr>
        <w:t>It</w:t>
      </w:r>
      <w:r>
        <w:rPr>
          <w:color w:val="231F20"/>
          <w:spacing w:val="-5"/>
          <w:sz w:val="20"/>
        </w:rPr>
        <w:t xml:space="preserve"> </w:t>
      </w:r>
      <w:r>
        <w:rPr>
          <w:color w:val="231F20"/>
          <w:spacing w:val="-2"/>
          <w:sz w:val="20"/>
        </w:rPr>
        <w:t>was</w:t>
      </w:r>
      <w:r>
        <w:rPr>
          <w:color w:val="231F20"/>
          <w:spacing w:val="-5"/>
          <w:sz w:val="20"/>
        </w:rPr>
        <w:t xml:space="preserve"> </w:t>
      </w:r>
      <w:r>
        <w:rPr>
          <w:color w:val="231F20"/>
          <w:spacing w:val="-2"/>
          <w:sz w:val="20"/>
        </w:rPr>
        <w:t>his</w:t>
      </w:r>
      <w:r>
        <w:rPr>
          <w:color w:val="231F20"/>
          <w:spacing w:val="-5"/>
          <w:sz w:val="20"/>
        </w:rPr>
        <w:t xml:space="preserve"> </w:t>
      </w:r>
      <w:r>
        <w:rPr>
          <w:color w:val="231F20"/>
          <w:spacing w:val="-2"/>
          <w:sz w:val="20"/>
        </w:rPr>
        <w:t>devotion</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contribution</w:t>
      </w:r>
      <w:r>
        <w:rPr>
          <w:color w:val="231F20"/>
          <w:spacing w:val="-4"/>
          <w:sz w:val="20"/>
        </w:rPr>
        <w:t xml:space="preserve"> </w:t>
      </w:r>
      <w:r>
        <w:rPr>
          <w:color w:val="231F20"/>
          <w:spacing w:val="-2"/>
          <w:sz w:val="20"/>
        </w:rPr>
        <w:t>that</w:t>
      </w:r>
      <w:r>
        <w:rPr>
          <w:color w:val="231F20"/>
          <w:spacing w:val="-5"/>
          <w:sz w:val="20"/>
        </w:rPr>
        <w:t xml:space="preserve"> </w:t>
      </w:r>
      <w:r>
        <w:rPr>
          <w:color w:val="231F20"/>
          <w:spacing w:val="-2"/>
          <w:sz w:val="20"/>
        </w:rPr>
        <w:t>motivated</w:t>
      </w:r>
      <w:r>
        <w:rPr>
          <w:color w:val="231F20"/>
          <w:spacing w:val="-5"/>
          <w:sz w:val="20"/>
        </w:rPr>
        <w:t xml:space="preserve"> </w:t>
      </w:r>
      <w:r>
        <w:rPr>
          <w:color w:val="231F20"/>
          <w:spacing w:val="-2"/>
          <w:sz w:val="20"/>
        </w:rPr>
        <w:t>me</w:t>
      </w:r>
      <w:r>
        <w:rPr>
          <w:color w:val="231F20"/>
          <w:spacing w:val="-5"/>
          <w:sz w:val="20"/>
        </w:rPr>
        <w:t xml:space="preserve"> </w:t>
      </w:r>
      <w:r>
        <w:rPr>
          <w:color w:val="231F20"/>
          <w:spacing w:val="-2"/>
          <w:sz w:val="20"/>
        </w:rPr>
        <w:t>greatly</w:t>
      </w:r>
      <w:r>
        <w:rPr>
          <w:color w:val="231F20"/>
          <w:spacing w:val="-4"/>
          <w:sz w:val="20"/>
        </w:rPr>
        <w:t xml:space="preserve">. </w:t>
      </w:r>
      <w:r>
        <w:rPr>
          <w:rFonts w:hint="eastAsia" w:ascii="宋体" w:eastAsia="宋体"/>
          <w:color w:val="231F20"/>
          <w:spacing w:val="-3"/>
          <w:sz w:val="20"/>
        </w:rPr>
        <w:t>是他的付出和贡献极大地激励了我。</w:t>
      </w:r>
    </w:p>
    <w:p w14:paraId="7A3B494F">
      <w:pPr>
        <w:spacing w:before="18" w:line="256" w:lineRule="auto"/>
        <w:ind w:left="1530" w:right="1359" w:firstLine="400"/>
        <w:jc w:val="left"/>
        <w:rPr>
          <w:rFonts w:hint="eastAsia" w:ascii="宋体" w:eastAsia="宋体"/>
          <w:sz w:val="20"/>
        </w:rPr>
      </w:pPr>
      <w:r>
        <w:rPr>
          <w:color w:val="231F20"/>
          <w:sz w:val="20"/>
        </w:rPr>
        <w:t xml:space="preserve">It is our parents and teachers that/whom we should be most grateful to. </w:t>
      </w:r>
      <w:r>
        <w:rPr>
          <w:rFonts w:hint="eastAsia" w:ascii="宋体" w:eastAsia="宋体"/>
          <w:color w:val="231F20"/>
          <w:sz w:val="20"/>
        </w:rPr>
        <w:t>我们最该感恩的是我们的</w:t>
      </w:r>
      <w:r>
        <w:rPr>
          <w:rFonts w:hint="eastAsia" w:ascii="宋体" w:eastAsia="宋体"/>
          <w:color w:val="231F20"/>
          <w:spacing w:val="-2"/>
          <w:sz w:val="20"/>
        </w:rPr>
        <w:t>父母和老师。</w:t>
      </w:r>
    </w:p>
    <w:p w14:paraId="2F387C5F">
      <w:pPr>
        <w:spacing w:before="0" w:line="256" w:lineRule="auto"/>
        <w:ind w:left="1530" w:right="1358" w:firstLine="400"/>
        <w:jc w:val="left"/>
        <w:rPr>
          <w:rFonts w:hint="eastAsia" w:ascii="宋体" w:eastAsia="宋体"/>
          <w:sz w:val="20"/>
        </w:rPr>
      </w:pPr>
      <w:r>
        <w:rPr>
          <w:color w:val="231F20"/>
          <w:sz w:val="20"/>
        </w:rPr>
        <w:t>It</w:t>
      </w:r>
      <w:r>
        <w:rPr>
          <w:color w:val="231F20"/>
          <w:spacing w:val="-14"/>
          <w:sz w:val="20"/>
        </w:rPr>
        <w:t xml:space="preserve"> </w:t>
      </w:r>
      <w:r>
        <w:rPr>
          <w:color w:val="231F20"/>
          <w:sz w:val="20"/>
        </w:rPr>
        <w:t>was</w:t>
      </w:r>
      <w:r>
        <w:rPr>
          <w:color w:val="231F20"/>
          <w:spacing w:val="-10"/>
          <w:sz w:val="20"/>
        </w:rPr>
        <w:t xml:space="preserve"> </w:t>
      </w:r>
      <w:r>
        <w:rPr>
          <w:color w:val="231F20"/>
          <w:sz w:val="20"/>
        </w:rPr>
        <w:t>from</w:t>
      </w:r>
      <w:r>
        <w:rPr>
          <w:color w:val="231F20"/>
          <w:spacing w:val="-9"/>
          <w:sz w:val="20"/>
        </w:rPr>
        <w:t xml:space="preserve"> </w:t>
      </w:r>
      <w:r>
        <w:rPr>
          <w:color w:val="231F20"/>
          <w:sz w:val="20"/>
        </w:rPr>
        <w:t>my</w:t>
      </w:r>
      <w:r>
        <w:rPr>
          <w:color w:val="231F20"/>
          <w:spacing w:val="-9"/>
          <w:sz w:val="20"/>
        </w:rPr>
        <w:t xml:space="preserve"> </w:t>
      </w:r>
      <w:r>
        <w:rPr>
          <w:color w:val="231F20"/>
          <w:sz w:val="20"/>
        </w:rPr>
        <w:t>chemistry</w:t>
      </w:r>
      <w:r>
        <w:rPr>
          <w:color w:val="231F20"/>
          <w:spacing w:val="-9"/>
          <w:sz w:val="20"/>
        </w:rPr>
        <w:t xml:space="preserve"> </w:t>
      </w:r>
      <w:r>
        <w:rPr>
          <w:color w:val="231F20"/>
          <w:sz w:val="20"/>
        </w:rPr>
        <w:t>teacher</w:t>
      </w:r>
      <w:r>
        <w:rPr>
          <w:color w:val="231F20"/>
          <w:spacing w:val="-9"/>
          <w:sz w:val="20"/>
        </w:rPr>
        <w:t xml:space="preserve"> </w:t>
      </w:r>
      <w:r>
        <w:rPr>
          <w:color w:val="231F20"/>
          <w:sz w:val="20"/>
        </w:rPr>
        <w:t>that</w:t>
      </w:r>
      <w:r>
        <w:rPr>
          <w:color w:val="231F20"/>
          <w:spacing w:val="-9"/>
          <w:sz w:val="20"/>
        </w:rPr>
        <w:t xml:space="preserve"> </w:t>
      </w:r>
      <w:r>
        <w:rPr>
          <w:color w:val="231F20"/>
          <w:sz w:val="20"/>
        </w:rPr>
        <w:t>I</w:t>
      </w:r>
      <w:r>
        <w:rPr>
          <w:color w:val="231F20"/>
          <w:spacing w:val="-9"/>
          <w:sz w:val="20"/>
        </w:rPr>
        <w:t xml:space="preserve"> </w:t>
      </w:r>
      <w:r>
        <w:rPr>
          <w:color w:val="231F20"/>
          <w:sz w:val="20"/>
        </w:rPr>
        <w:t>learnt</w:t>
      </w:r>
      <w:r>
        <w:rPr>
          <w:color w:val="231F20"/>
          <w:spacing w:val="-9"/>
          <w:sz w:val="20"/>
        </w:rPr>
        <w:t xml:space="preserve"> </w:t>
      </w:r>
      <w:r>
        <w:rPr>
          <w:color w:val="231F20"/>
          <w:sz w:val="20"/>
        </w:rPr>
        <w:t>how</w:t>
      </w:r>
      <w:r>
        <w:rPr>
          <w:color w:val="231F20"/>
          <w:spacing w:val="-9"/>
          <w:sz w:val="20"/>
        </w:rPr>
        <w:t xml:space="preserve"> </w:t>
      </w:r>
      <w:r>
        <w:rPr>
          <w:color w:val="231F20"/>
          <w:sz w:val="20"/>
        </w:rPr>
        <w:t>to</w:t>
      </w:r>
      <w:r>
        <w:rPr>
          <w:color w:val="231F20"/>
          <w:spacing w:val="-9"/>
          <w:sz w:val="20"/>
        </w:rPr>
        <w:t xml:space="preserve"> </w:t>
      </w:r>
      <w:r>
        <w:rPr>
          <w:color w:val="231F20"/>
          <w:sz w:val="20"/>
        </w:rPr>
        <w:t>watch</w:t>
      </w:r>
      <w:r>
        <w:rPr>
          <w:color w:val="231F20"/>
          <w:spacing w:val="-9"/>
          <w:sz w:val="20"/>
        </w:rPr>
        <w:t xml:space="preserve"> </w:t>
      </w:r>
      <w:r>
        <w:rPr>
          <w:color w:val="231F20"/>
          <w:sz w:val="20"/>
        </w:rPr>
        <w:t>carefully</w:t>
      </w:r>
      <w:r>
        <w:rPr>
          <w:color w:val="231F20"/>
          <w:spacing w:val="-9"/>
          <w:sz w:val="20"/>
        </w:rPr>
        <w:t xml:space="preserve"> </w:t>
      </w:r>
      <w:r>
        <w:rPr>
          <w:color w:val="231F20"/>
          <w:sz w:val="20"/>
        </w:rPr>
        <w:t>when</w:t>
      </w:r>
      <w:r>
        <w:rPr>
          <w:color w:val="231F20"/>
          <w:spacing w:val="-9"/>
          <w:sz w:val="20"/>
        </w:rPr>
        <w:t xml:space="preserve"> </w:t>
      </w:r>
      <w:r>
        <w:rPr>
          <w:color w:val="231F20"/>
          <w:sz w:val="20"/>
        </w:rPr>
        <w:t>doing</w:t>
      </w:r>
      <w:r>
        <w:rPr>
          <w:color w:val="231F20"/>
          <w:spacing w:val="-9"/>
          <w:sz w:val="20"/>
        </w:rPr>
        <w:t xml:space="preserve"> </w:t>
      </w:r>
      <w:r>
        <w:rPr>
          <w:color w:val="231F20"/>
          <w:sz w:val="20"/>
        </w:rPr>
        <w:t>experiments.</w:t>
      </w:r>
      <w:r>
        <w:rPr>
          <w:color w:val="231F20"/>
          <w:spacing w:val="-31"/>
          <w:sz w:val="20"/>
        </w:rPr>
        <w:t xml:space="preserve"> </w:t>
      </w:r>
      <w:r>
        <w:rPr>
          <w:rFonts w:hint="eastAsia" w:ascii="宋体" w:eastAsia="宋体"/>
          <w:color w:val="231F20"/>
          <w:sz w:val="20"/>
        </w:rPr>
        <w:t>从我</w:t>
      </w:r>
      <w:r>
        <w:rPr>
          <w:rFonts w:hint="eastAsia" w:ascii="宋体" w:eastAsia="宋体"/>
          <w:color w:val="231F20"/>
          <w:spacing w:val="-2"/>
          <w:sz w:val="20"/>
        </w:rPr>
        <w:t>的化学老师那里，我学到了如何在做实验的过程中仔细观察。</w:t>
      </w:r>
    </w:p>
    <w:p w14:paraId="299C594B">
      <w:pPr>
        <w:pStyle w:val="11"/>
        <w:spacing w:before="5"/>
        <w:rPr>
          <w:rFonts w:ascii="宋体"/>
          <w:sz w:val="21"/>
        </w:rPr>
      </w:pPr>
    </w:p>
    <w:p w14:paraId="4BF1C43D">
      <w:pPr>
        <w:numPr>
          <w:ilvl w:val="0"/>
          <w:numId w:val="122"/>
        </w:numPr>
        <w:tabs>
          <w:tab w:val="left" w:pos="1530"/>
        </w:tabs>
        <w:spacing w:before="0"/>
        <w:ind w:left="1530" w:right="0" w:hanging="340"/>
        <w:jc w:val="left"/>
        <w:rPr>
          <w:rFonts w:hint="eastAsia" w:ascii="宋体" w:eastAsia="宋体"/>
          <w:sz w:val="20"/>
        </w:rPr>
      </w:pPr>
      <w:r>
        <w:rPr>
          <w:rFonts w:ascii="Tahoma" w:eastAsia="Tahoma"/>
          <w:b/>
          <w:color w:val="231F20"/>
          <w:w w:val="90"/>
          <w:sz w:val="24"/>
        </w:rPr>
        <w:t>I</w:t>
      </w:r>
      <w:r>
        <w:rPr>
          <w:rFonts w:ascii="Tahoma" w:eastAsia="Tahoma"/>
          <w:b/>
          <w:color w:val="231F20"/>
          <w:spacing w:val="-5"/>
          <w:w w:val="90"/>
          <w:sz w:val="24"/>
        </w:rPr>
        <w:t xml:space="preserve"> </w:t>
      </w:r>
      <w:r>
        <w:rPr>
          <w:rFonts w:ascii="Tahoma" w:eastAsia="Tahoma"/>
          <w:b/>
          <w:color w:val="231F20"/>
          <w:w w:val="90"/>
          <w:sz w:val="24"/>
        </w:rPr>
        <w:t>was</w:t>
      </w:r>
      <w:r>
        <w:rPr>
          <w:rFonts w:ascii="Tahoma" w:eastAsia="Tahoma"/>
          <w:b/>
          <w:color w:val="231F20"/>
          <w:spacing w:val="-4"/>
          <w:w w:val="90"/>
          <w:sz w:val="24"/>
        </w:rPr>
        <w:t xml:space="preserve"> </w:t>
      </w:r>
      <w:r>
        <w:rPr>
          <w:rFonts w:ascii="Tahoma" w:eastAsia="Tahoma"/>
          <w:b/>
          <w:color w:val="231F20"/>
          <w:w w:val="90"/>
          <w:sz w:val="24"/>
        </w:rPr>
        <w:t>about</w:t>
      </w:r>
      <w:r>
        <w:rPr>
          <w:rFonts w:ascii="Tahoma" w:eastAsia="Tahoma"/>
          <w:b/>
          <w:color w:val="231F20"/>
          <w:spacing w:val="-4"/>
          <w:w w:val="90"/>
          <w:sz w:val="24"/>
        </w:rPr>
        <w:t xml:space="preserve"> </w:t>
      </w:r>
      <w:r>
        <w:rPr>
          <w:rFonts w:ascii="Tahoma" w:eastAsia="Tahoma"/>
          <w:b/>
          <w:color w:val="231F20"/>
          <w:w w:val="90"/>
          <w:sz w:val="24"/>
        </w:rPr>
        <w:t>to</w:t>
      </w:r>
      <w:r>
        <w:rPr>
          <w:rFonts w:ascii="Tahoma" w:eastAsia="Tahoma"/>
          <w:b/>
          <w:color w:val="231F20"/>
          <w:spacing w:val="-4"/>
          <w:w w:val="90"/>
          <w:sz w:val="24"/>
        </w:rPr>
        <w:t xml:space="preserve"> </w:t>
      </w:r>
      <w:r>
        <w:rPr>
          <w:rFonts w:ascii="Tahoma" w:eastAsia="Tahoma"/>
          <w:b/>
          <w:color w:val="231F20"/>
          <w:w w:val="90"/>
          <w:sz w:val="24"/>
        </w:rPr>
        <w:t>go</w:t>
      </w:r>
      <w:r>
        <w:rPr>
          <w:rFonts w:ascii="Tahoma" w:eastAsia="Tahoma"/>
          <w:b/>
          <w:color w:val="231F20"/>
          <w:spacing w:val="-5"/>
          <w:w w:val="90"/>
          <w:sz w:val="24"/>
        </w:rPr>
        <w:t xml:space="preserve"> </w:t>
      </w:r>
      <w:r>
        <w:rPr>
          <w:rFonts w:ascii="Tahoma" w:eastAsia="Tahoma"/>
          <w:b/>
          <w:color w:val="231F20"/>
          <w:w w:val="90"/>
          <w:sz w:val="24"/>
        </w:rPr>
        <w:t>get</w:t>
      </w:r>
      <w:r>
        <w:rPr>
          <w:rFonts w:ascii="Tahoma" w:eastAsia="Tahoma"/>
          <w:b/>
          <w:color w:val="231F20"/>
          <w:spacing w:val="-4"/>
          <w:w w:val="90"/>
          <w:sz w:val="24"/>
        </w:rPr>
        <w:t xml:space="preserve"> </w:t>
      </w:r>
      <w:r>
        <w:rPr>
          <w:rFonts w:ascii="Tahoma" w:eastAsia="Tahoma"/>
          <w:b/>
          <w:color w:val="231F20"/>
          <w:w w:val="90"/>
          <w:sz w:val="24"/>
        </w:rPr>
        <w:t>the</w:t>
      </w:r>
      <w:r>
        <w:rPr>
          <w:rFonts w:ascii="Tahoma" w:eastAsia="Tahoma"/>
          <w:b/>
          <w:color w:val="231F20"/>
          <w:spacing w:val="-4"/>
          <w:w w:val="90"/>
          <w:sz w:val="24"/>
        </w:rPr>
        <w:t xml:space="preserve"> </w:t>
      </w:r>
      <w:r>
        <w:rPr>
          <w:rFonts w:ascii="Tahoma" w:eastAsia="Tahoma"/>
          <w:b/>
          <w:color w:val="231F20"/>
          <w:w w:val="90"/>
          <w:sz w:val="24"/>
        </w:rPr>
        <w:t>letter</w:t>
      </w:r>
      <w:r>
        <w:rPr>
          <w:rFonts w:ascii="Tahoma" w:eastAsia="Tahoma"/>
          <w:b/>
          <w:color w:val="231F20"/>
          <w:spacing w:val="-2"/>
          <w:w w:val="90"/>
          <w:sz w:val="24"/>
        </w:rPr>
        <w:t xml:space="preserve">. </w:t>
      </w:r>
      <w:r>
        <w:rPr>
          <w:rFonts w:hint="eastAsia" w:ascii="宋体" w:eastAsia="宋体"/>
          <w:color w:val="231F20"/>
          <w:spacing w:val="-2"/>
          <w:w w:val="90"/>
          <w:position w:val="2"/>
          <w:sz w:val="20"/>
        </w:rPr>
        <w:t>我正要去拿信呢。</w:t>
      </w:r>
    </w:p>
    <w:p w14:paraId="710AC18F">
      <w:pPr>
        <w:spacing w:before="210"/>
        <w:ind w:left="1930" w:right="0" w:firstLine="0"/>
        <w:jc w:val="left"/>
        <w:rPr>
          <w:rFonts w:hint="eastAsia" w:ascii="宋体" w:hAnsi="宋体" w:eastAsia="宋体"/>
          <w:sz w:val="20"/>
        </w:rPr>
      </w:pPr>
      <w:r>
        <w:rPr>
          <w:color w:val="231F20"/>
          <w:sz w:val="20"/>
        </w:rPr>
        <w:t>be</w:t>
      </w:r>
      <w:r>
        <w:rPr>
          <w:color w:val="231F20"/>
          <w:spacing w:val="-4"/>
          <w:sz w:val="20"/>
        </w:rPr>
        <w:t xml:space="preserve"> </w:t>
      </w:r>
      <w:r>
        <w:rPr>
          <w:color w:val="231F20"/>
          <w:sz w:val="20"/>
        </w:rPr>
        <w:t>about</w:t>
      </w:r>
      <w:r>
        <w:rPr>
          <w:color w:val="231F20"/>
          <w:spacing w:val="-3"/>
          <w:sz w:val="20"/>
        </w:rPr>
        <w:t xml:space="preserve"> </w:t>
      </w:r>
      <w:r>
        <w:rPr>
          <w:color w:val="231F20"/>
          <w:sz w:val="20"/>
        </w:rPr>
        <w:t>to</w:t>
      </w:r>
      <w:r>
        <w:rPr>
          <w:color w:val="231F20"/>
          <w:spacing w:val="-31"/>
          <w:sz w:val="20"/>
        </w:rPr>
        <w:t xml:space="preserve"> </w:t>
      </w:r>
      <w:r>
        <w:rPr>
          <w:rFonts w:hint="eastAsia" w:ascii="宋体" w:hAnsi="宋体" w:eastAsia="宋体"/>
          <w:color w:val="231F20"/>
          <w:spacing w:val="-4"/>
          <w:sz w:val="20"/>
        </w:rPr>
        <w:t>表示即将发生的动作，在时间上指最近的将来，意思是“即将、正要做某事”。如：</w:t>
      </w:r>
    </w:p>
    <w:p w14:paraId="61CB6F85">
      <w:pPr>
        <w:spacing w:before="19" w:line="254" w:lineRule="auto"/>
        <w:ind w:left="1530" w:right="1358" w:firstLine="400"/>
        <w:jc w:val="left"/>
        <w:rPr>
          <w:rFonts w:hint="eastAsia" w:ascii="宋体" w:hAnsi="宋体" w:eastAsia="宋体"/>
          <w:sz w:val="20"/>
        </w:rPr>
      </w:pPr>
      <w:r>
        <w:rPr>
          <w:rFonts w:ascii="Tahoma" w:hAnsi="Tahoma" w:eastAsia="Tahoma"/>
          <w:color w:val="231F20"/>
          <w:sz w:val="20"/>
        </w:rPr>
        <w:t>Can</w:t>
      </w:r>
      <w:r>
        <w:rPr>
          <w:rFonts w:ascii="Tahoma" w:hAnsi="Tahoma" w:eastAsia="Tahoma"/>
          <w:color w:val="231F20"/>
          <w:spacing w:val="-4"/>
          <w:sz w:val="20"/>
        </w:rPr>
        <w:t xml:space="preserve"> </w:t>
      </w:r>
      <w:r>
        <w:rPr>
          <w:rFonts w:ascii="Tahoma" w:hAnsi="Tahoma" w:eastAsia="Tahoma"/>
          <w:color w:val="231F20"/>
          <w:sz w:val="20"/>
        </w:rPr>
        <w:t>I</w:t>
      </w:r>
      <w:r>
        <w:rPr>
          <w:rFonts w:ascii="Tahoma" w:hAnsi="Tahoma" w:eastAsia="Tahoma"/>
          <w:color w:val="231F20"/>
          <w:spacing w:val="-4"/>
          <w:sz w:val="20"/>
        </w:rPr>
        <w:t xml:space="preserve"> </w:t>
      </w:r>
      <w:r>
        <w:rPr>
          <w:rFonts w:ascii="Tahoma" w:hAnsi="Tahoma" w:eastAsia="Tahoma"/>
          <w:color w:val="231F20"/>
          <w:sz w:val="20"/>
        </w:rPr>
        <w:t>call</w:t>
      </w:r>
      <w:r>
        <w:rPr>
          <w:rFonts w:ascii="Tahoma" w:hAnsi="Tahoma" w:eastAsia="Tahoma"/>
          <w:color w:val="231F20"/>
          <w:spacing w:val="-4"/>
          <w:sz w:val="20"/>
        </w:rPr>
        <w:t xml:space="preserve"> </w:t>
      </w:r>
      <w:r>
        <w:rPr>
          <w:rFonts w:ascii="Tahoma" w:hAnsi="Tahoma" w:eastAsia="Tahoma"/>
          <w:color w:val="231F20"/>
          <w:sz w:val="20"/>
        </w:rPr>
        <w:t>you</w:t>
      </w:r>
      <w:r>
        <w:rPr>
          <w:rFonts w:ascii="Tahoma" w:hAnsi="Tahoma" w:eastAsia="Tahoma"/>
          <w:color w:val="231F20"/>
          <w:spacing w:val="-4"/>
          <w:sz w:val="20"/>
        </w:rPr>
        <w:t xml:space="preserve"> </w:t>
      </w:r>
      <w:r>
        <w:rPr>
          <w:rFonts w:ascii="Tahoma" w:hAnsi="Tahoma" w:eastAsia="Tahoma"/>
          <w:color w:val="231F20"/>
          <w:sz w:val="20"/>
        </w:rPr>
        <w:t>back</w:t>
      </w:r>
      <w:r>
        <w:rPr>
          <w:rFonts w:ascii="Tahoma" w:hAnsi="Tahoma" w:eastAsia="Tahoma"/>
          <w:color w:val="231F20"/>
          <w:spacing w:val="-4"/>
          <w:sz w:val="20"/>
        </w:rPr>
        <w:t xml:space="preserve"> </w:t>
      </w:r>
      <w:r>
        <w:rPr>
          <w:rFonts w:ascii="Tahoma" w:hAnsi="Tahoma" w:eastAsia="Tahoma"/>
          <w:color w:val="231F20"/>
          <w:sz w:val="20"/>
        </w:rPr>
        <w:t>later?</w:t>
      </w:r>
      <w:r>
        <w:rPr>
          <w:rFonts w:ascii="Tahoma" w:hAnsi="Tahoma" w:eastAsia="Tahoma"/>
          <w:color w:val="231F20"/>
          <w:spacing w:val="-4"/>
          <w:sz w:val="20"/>
        </w:rPr>
        <w:t xml:space="preserve"> </w:t>
      </w:r>
      <w:r>
        <w:rPr>
          <w:rFonts w:ascii="Tahoma" w:hAnsi="Tahoma" w:eastAsia="Tahoma"/>
          <w:color w:val="231F20"/>
          <w:sz w:val="20"/>
        </w:rPr>
        <w:t>Weʼ</w:t>
      </w:r>
      <w:r>
        <w:rPr>
          <w:color w:val="231F20"/>
          <w:sz w:val="20"/>
        </w:rPr>
        <w:t xml:space="preserve">re about to have dinner. </w:t>
      </w:r>
      <w:r>
        <w:rPr>
          <w:rFonts w:hint="eastAsia" w:ascii="宋体" w:hAnsi="宋体" w:eastAsia="宋体"/>
          <w:color w:val="231F20"/>
          <w:sz w:val="20"/>
        </w:rPr>
        <w:t>我晚点再给你回电话好吗？我们马上要吃晚</w:t>
      </w:r>
      <w:r>
        <w:rPr>
          <w:rFonts w:hint="eastAsia" w:ascii="宋体" w:hAnsi="宋体" w:eastAsia="宋体"/>
          <w:color w:val="231F20"/>
          <w:spacing w:val="-4"/>
          <w:sz w:val="20"/>
        </w:rPr>
        <w:t>饭了。</w:t>
      </w:r>
    </w:p>
    <w:p w14:paraId="3256101C">
      <w:pPr>
        <w:spacing w:before="3" w:line="256" w:lineRule="auto"/>
        <w:ind w:left="1530" w:right="1352" w:firstLine="399"/>
        <w:jc w:val="both"/>
        <w:rPr>
          <w:rFonts w:hint="eastAsia" w:ascii="宋体" w:hAnsi="宋体" w:eastAsia="宋体"/>
          <w:sz w:val="20"/>
        </w:rPr>
      </w:pPr>
      <w:r>
        <w:rPr>
          <w:rFonts w:hint="eastAsia" w:ascii="宋体" w:hAnsi="宋体" w:eastAsia="宋体"/>
          <w:color w:val="231F20"/>
          <w:spacing w:val="7"/>
          <w:sz w:val="20"/>
        </w:rPr>
        <w:t>在课文中，</w:t>
      </w:r>
      <w:r>
        <w:rPr>
          <w:color w:val="231F20"/>
          <w:sz w:val="20"/>
        </w:rPr>
        <w:t>Oliver</w:t>
      </w:r>
      <w:r>
        <w:rPr>
          <w:color w:val="231F20"/>
          <w:spacing w:val="-14"/>
          <w:sz w:val="20"/>
        </w:rPr>
        <w:t xml:space="preserve"> </w:t>
      </w:r>
      <w:r>
        <w:rPr>
          <w:rFonts w:hint="eastAsia" w:ascii="宋体" w:hAnsi="宋体" w:eastAsia="宋体"/>
          <w:color w:val="231F20"/>
          <w:spacing w:val="13"/>
          <w:sz w:val="20"/>
        </w:rPr>
        <w:t>正想把信交给</w:t>
      </w:r>
      <w:r>
        <w:rPr>
          <w:color w:val="231F20"/>
          <w:sz w:val="20"/>
        </w:rPr>
        <w:t>Henry</w:t>
      </w:r>
      <w:r>
        <w:rPr>
          <w:rFonts w:hint="eastAsia" w:ascii="宋体" w:hAnsi="宋体" w:eastAsia="宋体"/>
          <w:color w:val="231F20"/>
          <w:spacing w:val="8"/>
          <w:sz w:val="20"/>
        </w:rPr>
        <w:t>，但是</w:t>
      </w:r>
      <w:r>
        <w:rPr>
          <w:rFonts w:ascii="Tahoma" w:hAnsi="Tahoma" w:eastAsia="Tahoma"/>
          <w:color w:val="231F20"/>
          <w:sz w:val="20"/>
        </w:rPr>
        <w:t>Roderick</w:t>
      </w:r>
      <w:r>
        <w:rPr>
          <w:rFonts w:ascii="Tahoma" w:hAnsi="Tahoma" w:eastAsia="Tahoma"/>
          <w:color w:val="231F20"/>
          <w:spacing w:val="-16"/>
          <w:sz w:val="20"/>
        </w:rPr>
        <w:t xml:space="preserve"> </w:t>
      </w:r>
      <w:r>
        <w:rPr>
          <w:rFonts w:hint="eastAsia" w:ascii="宋体" w:hAnsi="宋体" w:eastAsia="宋体"/>
          <w:color w:val="231F20"/>
          <w:spacing w:val="11"/>
          <w:sz w:val="20"/>
        </w:rPr>
        <w:t>先他一步提到了信，所以</w:t>
      </w:r>
      <w:r>
        <w:rPr>
          <w:color w:val="231F20"/>
          <w:sz w:val="20"/>
        </w:rPr>
        <w:t>Oliver</w:t>
      </w:r>
      <w:r>
        <w:rPr>
          <w:color w:val="231F20"/>
          <w:spacing w:val="-14"/>
          <w:sz w:val="20"/>
        </w:rPr>
        <w:t xml:space="preserve"> </w:t>
      </w:r>
      <w:r>
        <w:rPr>
          <w:rFonts w:hint="eastAsia" w:ascii="宋体" w:hAnsi="宋体" w:eastAsia="宋体"/>
          <w:color w:val="231F20"/>
          <w:sz w:val="20"/>
        </w:rPr>
        <w:t>说“</w:t>
      </w:r>
      <w:r>
        <w:rPr>
          <w:color w:val="231F20"/>
          <w:sz w:val="20"/>
        </w:rPr>
        <w:t>I</w:t>
      </w:r>
      <w:r>
        <w:rPr>
          <w:color w:val="231F20"/>
          <w:spacing w:val="-14"/>
          <w:sz w:val="20"/>
        </w:rPr>
        <w:t xml:space="preserve"> </w:t>
      </w:r>
      <w:r>
        <w:rPr>
          <w:color w:val="231F20"/>
          <w:sz w:val="20"/>
        </w:rPr>
        <w:t>was about</w:t>
      </w:r>
      <w:r>
        <w:rPr>
          <w:color w:val="231F20"/>
          <w:spacing w:val="-7"/>
          <w:sz w:val="20"/>
        </w:rPr>
        <w:t xml:space="preserve"> </w:t>
      </w:r>
      <w:r>
        <w:rPr>
          <w:color w:val="231F20"/>
          <w:sz w:val="20"/>
        </w:rPr>
        <w:t>to go get the letter.</w:t>
      </w:r>
      <w:r>
        <w:rPr>
          <w:rFonts w:hint="eastAsia" w:ascii="宋体" w:hAnsi="宋体" w:eastAsia="宋体"/>
          <w:color w:val="231F20"/>
          <w:spacing w:val="4"/>
          <w:sz w:val="20"/>
        </w:rPr>
        <w:t>”。这里用了</w:t>
      </w:r>
      <w:r>
        <w:rPr>
          <w:color w:val="231F20"/>
          <w:sz w:val="20"/>
        </w:rPr>
        <w:t>was</w:t>
      </w:r>
      <w:r>
        <w:rPr>
          <w:color w:val="231F20"/>
          <w:spacing w:val="-14"/>
          <w:sz w:val="20"/>
        </w:rPr>
        <w:t xml:space="preserve"> </w:t>
      </w:r>
      <w:r>
        <w:rPr>
          <w:rFonts w:hint="eastAsia" w:ascii="宋体" w:hAnsi="宋体" w:eastAsia="宋体"/>
          <w:color w:val="231F20"/>
          <w:spacing w:val="8"/>
          <w:sz w:val="20"/>
        </w:rPr>
        <w:t>而不是</w:t>
      </w:r>
      <w:r>
        <w:rPr>
          <w:color w:val="231F20"/>
          <w:sz w:val="20"/>
        </w:rPr>
        <w:t>am</w:t>
      </w:r>
      <w:r>
        <w:rPr>
          <w:rFonts w:hint="eastAsia" w:ascii="宋体" w:hAnsi="宋体" w:eastAsia="宋体"/>
          <w:color w:val="231F20"/>
          <w:sz w:val="20"/>
        </w:rPr>
        <w:t>，表示刚才他就打算这么做了，指的是过去的将</w:t>
      </w:r>
      <w:r>
        <w:rPr>
          <w:rFonts w:hint="eastAsia" w:ascii="宋体" w:hAnsi="宋体" w:eastAsia="宋体"/>
          <w:color w:val="231F20"/>
          <w:spacing w:val="2"/>
          <w:sz w:val="20"/>
        </w:rPr>
        <w:t>来。下面的例句也是用</w:t>
      </w:r>
      <w:r>
        <w:rPr>
          <w:color w:val="231F20"/>
          <w:sz w:val="20"/>
        </w:rPr>
        <w:t>was about to</w:t>
      </w:r>
      <w:r>
        <w:rPr>
          <w:color w:val="231F20"/>
          <w:spacing w:val="-14"/>
          <w:sz w:val="20"/>
        </w:rPr>
        <w:t xml:space="preserve"> </w:t>
      </w:r>
      <w:r>
        <w:rPr>
          <w:rFonts w:hint="eastAsia" w:ascii="宋体" w:hAnsi="宋体" w:eastAsia="宋体"/>
          <w:color w:val="231F20"/>
          <w:sz w:val="20"/>
        </w:rPr>
        <w:t>表示过去的将来：</w:t>
      </w:r>
    </w:p>
    <w:p w14:paraId="75EBEB2F">
      <w:pPr>
        <w:spacing w:before="0" w:line="256" w:lineRule="exact"/>
        <w:ind w:left="1930" w:right="0" w:firstLine="0"/>
        <w:jc w:val="left"/>
        <w:rPr>
          <w:rFonts w:hint="eastAsia" w:ascii="宋体" w:eastAsia="宋体"/>
          <w:sz w:val="20"/>
        </w:rPr>
      </w:pPr>
      <w:r>
        <w:rPr>
          <w:rFonts w:ascii="Tahoma" w:eastAsia="Tahoma"/>
          <w:color w:val="231F20"/>
          <w:spacing w:val="-2"/>
          <w:sz w:val="20"/>
        </w:rPr>
        <w:t>I</w:t>
      </w:r>
      <w:r>
        <w:rPr>
          <w:rFonts w:ascii="Tahoma" w:eastAsia="Tahoma"/>
          <w:color w:val="231F20"/>
          <w:spacing w:val="-10"/>
          <w:sz w:val="20"/>
        </w:rPr>
        <w:t xml:space="preserve"> </w:t>
      </w:r>
      <w:r>
        <w:rPr>
          <w:rFonts w:ascii="Tahoma" w:eastAsia="Tahoma"/>
          <w:color w:val="231F20"/>
          <w:spacing w:val="-2"/>
          <w:sz w:val="20"/>
        </w:rPr>
        <w:t>was</w:t>
      </w:r>
      <w:r>
        <w:rPr>
          <w:rFonts w:ascii="Tahoma" w:eastAsia="Tahoma"/>
          <w:color w:val="231F20"/>
          <w:spacing w:val="-9"/>
          <w:sz w:val="20"/>
        </w:rPr>
        <w:t xml:space="preserve"> </w:t>
      </w:r>
      <w:r>
        <w:rPr>
          <w:rFonts w:ascii="Tahoma" w:eastAsia="Tahoma"/>
          <w:color w:val="231F20"/>
          <w:spacing w:val="-2"/>
          <w:sz w:val="20"/>
        </w:rPr>
        <w:t>just</w:t>
      </w:r>
      <w:r>
        <w:rPr>
          <w:rFonts w:ascii="Tahoma" w:eastAsia="Tahoma"/>
          <w:color w:val="231F20"/>
          <w:spacing w:val="-10"/>
          <w:sz w:val="20"/>
        </w:rPr>
        <w:t xml:space="preserve"> </w:t>
      </w:r>
      <w:r>
        <w:rPr>
          <w:rFonts w:ascii="Tahoma" w:eastAsia="Tahoma"/>
          <w:color w:val="231F20"/>
          <w:spacing w:val="-2"/>
          <w:sz w:val="20"/>
        </w:rPr>
        <w:t>about</w:t>
      </w:r>
      <w:r>
        <w:rPr>
          <w:rFonts w:ascii="Tahoma" w:eastAsia="Tahoma"/>
          <w:color w:val="231F20"/>
          <w:spacing w:val="-9"/>
          <w:sz w:val="20"/>
        </w:rPr>
        <w:t xml:space="preserve"> </w:t>
      </w:r>
      <w:r>
        <w:rPr>
          <w:rFonts w:ascii="Tahoma" w:eastAsia="Tahoma"/>
          <w:color w:val="231F20"/>
          <w:spacing w:val="-2"/>
          <w:sz w:val="20"/>
        </w:rPr>
        <w:t>to</w:t>
      </w:r>
      <w:r>
        <w:rPr>
          <w:rFonts w:ascii="Tahoma" w:eastAsia="Tahoma"/>
          <w:color w:val="231F20"/>
          <w:spacing w:val="-10"/>
          <w:sz w:val="20"/>
        </w:rPr>
        <w:t xml:space="preserve"> </w:t>
      </w:r>
      <w:r>
        <w:rPr>
          <w:rFonts w:ascii="Tahoma" w:eastAsia="Tahoma"/>
          <w:color w:val="231F20"/>
          <w:spacing w:val="-2"/>
          <w:sz w:val="20"/>
        </w:rPr>
        <w:t>ask</w:t>
      </w:r>
      <w:r>
        <w:rPr>
          <w:rFonts w:ascii="Tahoma" w:eastAsia="Tahoma"/>
          <w:color w:val="231F20"/>
          <w:spacing w:val="-9"/>
          <w:sz w:val="20"/>
        </w:rPr>
        <w:t xml:space="preserve"> </w:t>
      </w:r>
      <w:r>
        <w:rPr>
          <w:rFonts w:ascii="Tahoma" w:eastAsia="Tahoma"/>
          <w:color w:val="231F20"/>
          <w:spacing w:val="-2"/>
          <w:sz w:val="20"/>
        </w:rPr>
        <w:t>you</w:t>
      </w:r>
      <w:r>
        <w:rPr>
          <w:rFonts w:ascii="Tahoma" w:eastAsia="Tahoma"/>
          <w:color w:val="231F20"/>
          <w:spacing w:val="-10"/>
          <w:sz w:val="20"/>
        </w:rPr>
        <w:t xml:space="preserve"> </w:t>
      </w:r>
      <w:r>
        <w:rPr>
          <w:rFonts w:ascii="Tahoma" w:eastAsia="Tahoma"/>
          <w:color w:val="231F20"/>
          <w:spacing w:val="-2"/>
          <w:sz w:val="20"/>
        </w:rPr>
        <w:t>the</w:t>
      </w:r>
      <w:r>
        <w:rPr>
          <w:rFonts w:ascii="Tahoma" w:eastAsia="Tahoma"/>
          <w:color w:val="231F20"/>
          <w:spacing w:val="-9"/>
          <w:sz w:val="20"/>
        </w:rPr>
        <w:t xml:space="preserve"> </w:t>
      </w:r>
      <w:r>
        <w:rPr>
          <w:rFonts w:ascii="Tahoma" w:eastAsia="Tahoma"/>
          <w:color w:val="231F20"/>
          <w:spacing w:val="-2"/>
          <w:sz w:val="20"/>
        </w:rPr>
        <w:t>same</w:t>
      </w:r>
      <w:r>
        <w:rPr>
          <w:rFonts w:ascii="Tahoma" w:eastAsia="Tahoma"/>
          <w:color w:val="231F20"/>
          <w:spacing w:val="-10"/>
          <w:sz w:val="20"/>
        </w:rPr>
        <w:t xml:space="preserve"> </w:t>
      </w:r>
      <w:r>
        <w:rPr>
          <w:rFonts w:ascii="Tahoma" w:eastAsia="Tahoma"/>
          <w:color w:val="231F20"/>
          <w:spacing w:val="-2"/>
          <w:sz w:val="20"/>
        </w:rPr>
        <w:t>thing.</w:t>
      </w:r>
      <w:r>
        <w:rPr>
          <w:rFonts w:ascii="Tahoma" w:eastAsia="Tahoma"/>
          <w:color w:val="231F20"/>
          <w:spacing w:val="-9"/>
          <w:sz w:val="20"/>
        </w:rPr>
        <w:t xml:space="preserve"> </w:t>
      </w:r>
      <w:r>
        <w:rPr>
          <w:rFonts w:hint="eastAsia" w:ascii="宋体" w:eastAsia="宋体"/>
          <w:color w:val="231F20"/>
          <w:spacing w:val="-3"/>
          <w:sz w:val="20"/>
        </w:rPr>
        <w:t>我刚才正要问你同一件事情。</w:t>
      </w:r>
    </w:p>
    <w:p w14:paraId="6A3C1A7C">
      <w:pPr>
        <w:spacing w:before="18"/>
        <w:ind w:left="1930" w:right="0" w:firstLine="0"/>
        <w:jc w:val="left"/>
        <w:rPr>
          <w:rFonts w:hint="eastAsia" w:ascii="宋体" w:eastAsia="宋体"/>
          <w:sz w:val="20"/>
        </w:rPr>
      </w:pPr>
      <w:r>
        <w:rPr>
          <w:rFonts w:ascii="Tahoma" w:eastAsia="Tahoma"/>
          <w:color w:val="231F20"/>
          <w:spacing w:val="-2"/>
          <w:sz w:val="20"/>
        </w:rPr>
        <w:t>We</w:t>
      </w:r>
      <w:r>
        <w:rPr>
          <w:rFonts w:ascii="Tahoma" w:eastAsia="Tahoma"/>
          <w:color w:val="231F20"/>
          <w:spacing w:val="-13"/>
          <w:sz w:val="20"/>
        </w:rPr>
        <w:t xml:space="preserve"> </w:t>
      </w:r>
      <w:r>
        <w:rPr>
          <w:rFonts w:ascii="Tahoma" w:eastAsia="Tahoma"/>
          <w:color w:val="231F20"/>
          <w:spacing w:val="-2"/>
          <w:sz w:val="20"/>
        </w:rPr>
        <w:t>were</w:t>
      </w:r>
      <w:r>
        <w:rPr>
          <w:rFonts w:ascii="Tahoma" w:eastAsia="Tahoma"/>
          <w:color w:val="231F20"/>
          <w:spacing w:val="-13"/>
          <w:sz w:val="20"/>
        </w:rPr>
        <w:t xml:space="preserve"> </w:t>
      </w:r>
      <w:r>
        <w:rPr>
          <w:rFonts w:ascii="Tahoma" w:eastAsia="Tahoma"/>
          <w:color w:val="231F20"/>
          <w:spacing w:val="-2"/>
          <w:sz w:val="20"/>
        </w:rPr>
        <w:t>just</w:t>
      </w:r>
      <w:r>
        <w:rPr>
          <w:rFonts w:ascii="Tahoma" w:eastAsia="Tahoma"/>
          <w:color w:val="231F20"/>
          <w:spacing w:val="-13"/>
          <w:sz w:val="20"/>
        </w:rPr>
        <w:t xml:space="preserve"> </w:t>
      </w:r>
      <w:r>
        <w:rPr>
          <w:rFonts w:ascii="Tahoma" w:eastAsia="Tahoma"/>
          <w:color w:val="231F20"/>
          <w:spacing w:val="-2"/>
          <w:sz w:val="20"/>
        </w:rPr>
        <w:t>about</w:t>
      </w:r>
      <w:r>
        <w:rPr>
          <w:rFonts w:ascii="Tahoma" w:eastAsia="Tahoma"/>
          <w:color w:val="231F20"/>
          <w:spacing w:val="-12"/>
          <w:sz w:val="20"/>
        </w:rPr>
        <w:t xml:space="preserve"> </w:t>
      </w:r>
      <w:r>
        <w:rPr>
          <w:rFonts w:ascii="Tahoma" w:eastAsia="Tahoma"/>
          <w:color w:val="231F20"/>
          <w:spacing w:val="-2"/>
          <w:sz w:val="20"/>
        </w:rPr>
        <w:t>to</w:t>
      </w:r>
      <w:r>
        <w:rPr>
          <w:rFonts w:ascii="Tahoma" w:eastAsia="Tahoma"/>
          <w:color w:val="231F20"/>
          <w:spacing w:val="-13"/>
          <w:sz w:val="20"/>
        </w:rPr>
        <w:t xml:space="preserve"> </w:t>
      </w:r>
      <w:r>
        <w:rPr>
          <w:rFonts w:ascii="Tahoma" w:eastAsia="Tahoma"/>
          <w:color w:val="231F20"/>
          <w:spacing w:val="-2"/>
          <w:sz w:val="20"/>
        </w:rPr>
        <w:t>leave</w:t>
      </w:r>
      <w:r>
        <w:rPr>
          <w:rFonts w:ascii="Tahoma" w:eastAsia="Tahoma"/>
          <w:color w:val="231F20"/>
          <w:spacing w:val="-13"/>
          <w:sz w:val="20"/>
        </w:rPr>
        <w:t xml:space="preserve"> </w:t>
      </w:r>
      <w:r>
        <w:rPr>
          <w:rFonts w:ascii="Tahoma" w:eastAsia="Tahoma"/>
          <w:color w:val="231F20"/>
          <w:spacing w:val="-2"/>
          <w:sz w:val="20"/>
        </w:rPr>
        <w:t>when</w:t>
      </w:r>
      <w:r>
        <w:rPr>
          <w:rFonts w:ascii="Tahoma" w:eastAsia="Tahoma"/>
          <w:color w:val="231F20"/>
          <w:spacing w:val="-12"/>
          <w:sz w:val="20"/>
        </w:rPr>
        <w:t xml:space="preserve"> </w:t>
      </w:r>
      <w:r>
        <w:rPr>
          <w:rFonts w:ascii="Tahoma" w:eastAsia="Tahoma"/>
          <w:color w:val="231F20"/>
          <w:spacing w:val="-2"/>
          <w:sz w:val="20"/>
        </w:rPr>
        <w:t>Jerry</w:t>
      </w:r>
      <w:r>
        <w:rPr>
          <w:rFonts w:ascii="Tahoma" w:eastAsia="Tahoma"/>
          <w:color w:val="231F20"/>
          <w:spacing w:val="-13"/>
          <w:sz w:val="20"/>
        </w:rPr>
        <w:t xml:space="preserve"> </w:t>
      </w:r>
      <w:r>
        <w:rPr>
          <w:rFonts w:ascii="Tahoma" w:eastAsia="Tahoma"/>
          <w:color w:val="231F20"/>
          <w:spacing w:val="-2"/>
          <w:sz w:val="20"/>
        </w:rPr>
        <w:t>arrived.</w:t>
      </w:r>
      <w:r>
        <w:rPr>
          <w:rFonts w:ascii="Tahoma" w:eastAsia="Tahoma"/>
          <w:color w:val="231F20"/>
          <w:spacing w:val="-13"/>
          <w:sz w:val="20"/>
        </w:rPr>
        <w:t xml:space="preserve"> </w:t>
      </w:r>
      <w:r>
        <w:rPr>
          <w:rFonts w:hint="eastAsia" w:ascii="宋体" w:eastAsia="宋体"/>
          <w:color w:val="231F20"/>
          <w:spacing w:val="-3"/>
          <w:sz w:val="20"/>
        </w:rPr>
        <w:t>我们正要离开的时候，杰里来了。</w:t>
      </w:r>
    </w:p>
    <w:p w14:paraId="50E2D185">
      <w:pPr>
        <w:pStyle w:val="11"/>
        <w:spacing w:before="10"/>
        <w:rPr>
          <w:rFonts w:ascii="宋体"/>
        </w:rPr>
      </w:pPr>
    </w:p>
    <w:p w14:paraId="4A995782">
      <w:pPr>
        <w:spacing w:before="0"/>
        <w:ind w:left="183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你知道还有哪几种方式可以表示过去将来时态吗？在本单元中找一找！</w:t>
      </w:r>
    </w:p>
    <w:p w14:paraId="0500AA3C">
      <w:pPr>
        <w:pStyle w:val="11"/>
        <w:spacing w:before="11"/>
        <w:rPr>
          <w:rFonts w:ascii="宋体"/>
        </w:rPr>
      </w:pPr>
    </w:p>
    <w:p w14:paraId="28663D9C">
      <w:pPr>
        <w:numPr>
          <w:ilvl w:val="0"/>
          <w:numId w:val="122"/>
        </w:numPr>
        <w:tabs>
          <w:tab w:val="left" w:pos="1530"/>
        </w:tabs>
        <w:spacing w:before="0" w:line="289" w:lineRule="exact"/>
        <w:ind w:left="1530" w:right="0" w:hanging="340"/>
        <w:jc w:val="left"/>
        <w:rPr>
          <w:rFonts w:hint="eastAsia" w:ascii="宋体" w:eastAsia="宋体"/>
          <w:sz w:val="20"/>
        </w:rPr>
      </w:pPr>
      <w:r>
        <w:rPr>
          <w:rFonts w:ascii="Tahoma" w:eastAsia="Tahoma"/>
          <w:b/>
          <w:color w:val="231F20"/>
          <w:w w:val="90"/>
          <w:sz w:val="24"/>
        </w:rPr>
        <w:t>I</w:t>
      </w:r>
      <w:r>
        <w:rPr>
          <w:rFonts w:ascii="Tahoma" w:eastAsia="Tahoma"/>
          <w:b/>
          <w:color w:val="231F20"/>
          <w:spacing w:val="7"/>
          <w:sz w:val="24"/>
        </w:rPr>
        <w:t xml:space="preserve"> </w:t>
      </w:r>
      <w:r>
        <w:rPr>
          <w:rFonts w:ascii="Tahoma" w:eastAsia="Tahoma"/>
          <w:b/>
          <w:color w:val="231F20"/>
          <w:w w:val="90"/>
          <w:sz w:val="24"/>
        </w:rPr>
        <w:t>remember</w:t>
      </w:r>
      <w:r>
        <w:rPr>
          <w:rFonts w:ascii="Tahoma" w:eastAsia="Tahoma"/>
          <w:b/>
          <w:color w:val="231F20"/>
          <w:spacing w:val="8"/>
          <w:sz w:val="24"/>
        </w:rPr>
        <w:t xml:space="preserve"> </w:t>
      </w:r>
      <w:r>
        <w:rPr>
          <w:rFonts w:ascii="Tahoma" w:eastAsia="Tahoma"/>
          <w:b/>
          <w:color w:val="231F20"/>
          <w:w w:val="90"/>
          <w:sz w:val="24"/>
        </w:rPr>
        <w:t>thinking</w:t>
      </w:r>
      <w:r>
        <w:rPr>
          <w:rFonts w:ascii="Tahoma" w:eastAsia="Tahoma"/>
          <w:b/>
          <w:color w:val="231F20"/>
          <w:spacing w:val="8"/>
          <w:sz w:val="24"/>
        </w:rPr>
        <w:t xml:space="preserve"> </w:t>
      </w:r>
      <w:r>
        <w:rPr>
          <w:rFonts w:ascii="Tahoma" w:eastAsia="Tahoma"/>
          <w:b/>
          <w:color w:val="231F20"/>
          <w:w w:val="90"/>
          <w:sz w:val="24"/>
        </w:rPr>
        <w:t>that</w:t>
      </w:r>
      <w:r>
        <w:rPr>
          <w:rFonts w:ascii="Tahoma" w:eastAsia="Tahoma"/>
          <w:b/>
          <w:color w:val="231F20"/>
          <w:spacing w:val="8"/>
          <w:sz w:val="24"/>
        </w:rPr>
        <w:t xml:space="preserve"> </w:t>
      </w:r>
      <w:r>
        <w:rPr>
          <w:rFonts w:ascii="Tahoma" w:eastAsia="Tahoma"/>
          <w:b/>
          <w:color w:val="231F20"/>
          <w:w w:val="90"/>
          <w:sz w:val="24"/>
        </w:rPr>
        <w:t>never</w:t>
      </w:r>
      <w:r>
        <w:rPr>
          <w:rFonts w:ascii="Tahoma" w:eastAsia="Tahoma"/>
          <w:b/>
          <w:color w:val="231F20"/>
          <w:spacing w:val="8"/>
          <w:sz w:val="24"/>
        </w:rPr>
        <w:t xml:space="preserve"> </w:t>
      </w:r>
      <w:r>
        <w:rPr>
          <w:rFonts w:ascii="Tahoma" w:eastAsia="Tahoma"/>
          <w:b/>
          <w:color w:val="231F20"/>
          <w:w w:val="90"/>
          <w:sz w:val="24"/>
        </w:rPr>
        <w:t>would</w:t>
      </w:r>
      <w:r>
        <w:rPr>
          <w:rFonts w:ascii="Tahoma" w:eastAsia="Tahoma"/>
          <w:b/>
          <w:color w:val="231F20"/>
          <w:spacing w:val="8"/>
          <w:sz w:val="24"/>
        </w:rPr>
        <w:t xml:space="preserve"> </w:t>
      </w:r>
      <w:r>
        <w:rPr>
          <w:rFonts w:ascii="Tahoma" w:eastAsia="Tahoma"/>
          <w:b/>
          <w:color w:val="231F20"/>
          <w:w w:val="90"/>
          <w:sz w:val="24"/>
        </w:rPr>
        <w:t>I</w:t>
      </w:r>
      <w:r>
        <w:rPr>
          <w:rFonts w:ascii="Tahoma" w:eastAsia="Tahoma"/>
          <w:b/>
          <w:color w:val="231F20"/>
          <w:spacing w:val="8"/>
          <w:sz w:val="24"/>
        </w:rPr>
        <w:t xml:space="preserve"> </w:t>
      </w:r>
      <w:r>
        <w:rPr>
          <w:rFonts w:ascii="Tahoma" w:eastAsia="Tahoma"/>
          <w:b/>
          <w:color w:val="231F20"/>
          <w:w w:val="90"/>
          <w:sz w:val="24"/>
        </w:rPr>
        <w:t>hold</w:t>
      </w:r>
      <w:r>
        <w:rPr>
          <w:rFonts w:ascii="Tahoma" w:eastAsia="Tahoma"/>
          <w:b/>
          <w:color w:val="231F20"/>
          <w:spacing w:val="8"/>
          <w:sz w:val="24"/>
        </w:rPr>
        <w:t xml:space="preserve"> </w:t>
      </w:r>
      <w:r>
        <w:rPr>
          <w:rFonts w:ascii="Tahoma" w:eastAsia="Tahoma"/>
          <w:b/>
          <w:color w:val="231F20"/>
          <w:w w:val="90"/>
          <w:sz w:val="24"/>
        </w:rPr>
        <w:t>such</w:t>
      </w:r>
      <w:r>
        <w:rPr>
          <w:rFonts w:ascii="Tahoma" w:eastAsia="Tahoma"/>
          <w:b/>
          <w:color w:val="231F20"/>
          <w:spacing w:val="8"/>
          <w:sz w:val="24"/>
        </w:rPr>
        <w:t xml:space="preserve"> </w:t>
      </w:r>
      <w:r>
        <w:rPr>
          <w:rFonts w:ascii="Tahoma" w:eastAsia="Tahoma"/>
          <w:b/>
          <w:color w:val="231F20"/>
          <w:w w:val="90"/>
          <w:sz w:val="24"/>
        </w:rPr>
        <w:t>a</w:t>
      </w:r>
      <w:r>
        <w:rPr>
          <w:rFonts w:ascii="Tahoma" w:eastAsia="Tahoma"/>
          <w:b/>
          <w:color w:val="231F20"/>
          <w:spacing w:val="8"/>
          <w:sz w:val="24"/>
        </w:rPr>
        <w:t xml:space="preserve"> </w:t>
      </w:r>
      <w:r>
        <w:rPr>
          <w:rFonts w:ascii="Tahoma" w:eastAsia="Tahoma"/>
          <w:b/>
          <w:color w:val="231F20"/>
          <w:w w:val="90"/>
          <w:sz w:val="24"/>
        </w:rPr>
        <w:t>note</w:t>
      </w:r>
      <w:r>
        <w:rPr>
          <w:rFonts w:ascii="Tahoma" w:eastAsia="Tahoma"/>
          <w:b/>
          <w:color w:val="231F20"/>
          <w:spacing w:val="8"/>
          <w:sz w:val="24"/>
        </w:rPr>
        <w:t xml:space="preserve"> </w:t>
      </w:r>
      <w:r>
        <w:rPr>
          <w:rFonts w:ascii="Tahoma" w:eastAsia="Tahoma"/>
          <w:b/>
          <w:color w:val="231F20"/>
          <w:w w:val="90"/>
          <w:sz w:val="24"/>
        </w:rPr>
        <w:t>as</w:t>
      </w:r>
      <w:r>
        <w:rPr>
          <w:rFonts w:ascii="Tahoma" w:eastAsia="Tahoma"/>
          <w:b/>
          <w:color w:val="231F20"/>
          <w:spacing w:val="8"/>
          <w:sz w:val="24"/>
        </w:rPr>
        <w:t xml:space="preserve"> </w:t>
      </w:r>
      <w:r>
        <w:rPr>
          <w:rFonts w:ascii="Tahoma" w:eastAsia="Tahoma"/>
          <w:b/>
          <w:color w:val="231F20"/>
          <w:w w:val="90"/>
          <w:sz w:val="24"/>
        </w:rPr>
        <w:t>this</w:t>
      </w:r>
      <w:r>
        <w:rPr>
          <w:rFonts w:ascii="Tahoma" w:eastAsia="Tahoma"/>
          <w:b/>
          <w:color w:val="231F20"/>
          <w:spacing w:val="8"/>
          <w:sz w:val="24"/>
        </w:rPr>
        <w:t xml:space="preserve"> </w:t>
      </w:r>
      <w:r>
        <w:rPr>
          <w:rFonts w:ascii="Tahoma" w:eastAsia="Tahoma"/>
          <w:b/>
          <w:color w:val="231F20"/>
          <w:w w:val="90"/>
          <w:sz w:val="24"/>
        </w:rPr>
        <w:t>...</w:t>
      </w:r>
      <w:r>
        <w:rPr>
          <w:rFonts w:ascii="Tahoma" w:eastAsia="Tahoma"/>
          <w:b/>
          <w:color w:val="231F20"/>
          <w:spacing w:val="7"/>
          <w:sz w:val="24"/>
        </w:rPr>
        <w:t xml:space="preserve"> </w:t>
      </w:r>
      <w:r>
        <w:rPr>
          <w:rFonts w:hint="eastAsia" w:ascii="宋体" w:eastAsia="宋体"/>
          <w:color w:val="231F20"/>
          <w:spacing w:val="-2"/>
          <w:w w:val="90"/>
          <w:position w:val="2"/>
          <w:sz w:val="20"/>
        </w:rPr>
        <w:t>记得当时我以为我</w:t>
      </w:r>
    </w:p>
    <w:p w14:paraId="3B78BE13">
      <w:pPr>
        <w:spacing w:before="0" w:line="266" w:lineRule="exact"/>
        <w:ind w:left="1430" w:right="0" w:firstLine="0"/>
        <w:jc w:val="left"/>
        <w:rPr>
          <w:rFonts w:hint="eastAsia" w:ascii="宋体" w:hAnsi="宋体" w:eastAsia="宋体"/>
          <w:sz w:val="20"/>
        </w:rPr>
      </w:pPr>
      <w:r>
        <w:rPr>
          <w:rFonts w:hint="eastAsia" w:ascii="宋体" w:hAnsi="宋体" w:eastAsia="宋体"/>
          <w:color w:val="231F20"/>
          <w:position w:val="1"/>
          <w:sz w:val="20"/>
        </w:rPr>
        <w:t>（</w:t>
      </w:r>
      <w:r>
        <w:rPr>
          <w:rFonts w:hint="eastAsia" w:ascii="宋体" w:hAnsi="宋体" w:eastAsia="宋体"/>
          <w:color w:val="231F20"/>
          <w:sz w:val="20"/>
        </w:rPr>
        <w:t>手里</w:t>
      </w:r>
      <w:r>
        <w:rPr>
          <w:rFonts w:hint="eastAsia" w:ascii="宋体" w:hAnsi="宋体" w:eastAsia="宋体"/>
          <w:color w:val="231F20"/>
          <w:position w:val="1"/>
          <w:sz w:val="20"/>
        </w:rPr>
        <w:t>）</w:t>
      </w:r>
      <w:r>
        <w:rPr>
          <w:rFonts w:hint="eastAsia" w:ascii="宋体" w:hAnsi="宋体" w:eastAsia="宋体"/>
          <w:color w:val="231F20"/>
          <w:spacing w:val="-1"/>
          <w:sz w:val="20"/>
        </w:rPr>
        <w:t>永远不会握着这样一张钞票⋯⋯</w:t>
      </w:r>
    </w:p>
    <w:p w14:paraId="735B49F3">
      <w:pPr>
        <w:pStyle w:val="11"/>
        <w:rPr>
          <w:rFonts w:ascii="宋体"/>
          <w:sz w:val="17"/>
        </w:rPr>
      </w:pPr>
    </w:p>
    <w:p w14:paraId="54167614">
      <w:pPr>
        <w:spacing w:before="1" w:line="256" w:lineRule="auto"/>
        <w:ind w:left="1530" w:right="1359" w:firstLine="400"/>
        <w:jc w:val="left"/>
        <w:rPr>
          <w:rFonts w:hint="eastAsia" w:ascii="宋体" w:eastAsia="宋体"/>
          <w:sz w:val="20"/>
        </w:rPr>
      </w:pPr>
      <w:r>
        <w:rPr>
          <w:rFonts w:hint="eastAsia" w:ascii="宋体" w:eastAsia="宋体"/>
          <w:color w:val="231F20"/>
          <w:spacing w:val="2"/>
          <w:sz w:val="20"/>
        </w:rPr>
        <w:t>这句话中包含一个宾语从句</w:t>
      </w:r>
      <w:r>
        <w:rPr>
          <w:color w:val="231F20"/>
          <w:sz w:val="20"/>
        </w:rPr>
        <w:t>that never would I hold such a note as this</w:t>
      </w:r>
      <w:r>
        <w:rPr>
          <w:rFonts w:hint="eastAsia" w:ascii="宋体" w:eastAsia="宋体"/>
          <w:color w:val="231F20"/>
          <w:sz w:val="20"/>
        </w:rPr>
        <w:t>，该从句是一个倒装句，正</w:t>
      </w:r>
      <w:r>
        <w:rPr>
          <w:rFonts w:hint="eastAsia" w:ascii="宋体" w:eastAsia="宋体"/>
          <w:color w:val="231F20"/>
          <w:spacing w:val="-7"/>
          <w:sz w:val="20"/>
        </w:rPr>
        <w:t xml:space="preserve">常的语序为 </w:t>
      </w:r>
      <w:r>
        <w:rPr>
          <w:color w:val="231F20"/>
          <w:sz w:val="20"/>
        </w:rPr>
        <w:t>I would never hold such a note as this</w:t>
      </w:r>
      <w:r>
        <w:rPr>
          <w:rFonts w:hint="eastAsia" w:ascii="宋体" w:eastAsia="宋体"/>
          <w:color w:val="231F20"/>
          <w:sz w:val="20"/>
        </w:rPr>
        <w:t>。</w:t>
      </w:r>
    </w:p>
    <w:p w14:paraId="39862297">
      <w:pPr>
        <w:spacing w:before="0" w:line="256" w:lineRule="auto"/>
        <w:ind w:left="1530" w:right="1258" w:firstLine="400"/>
        <w:jc w:val="left"/>
        <w:rPr>
          <w:rFonts w:hint="eastAsia" w:ascii="宋体" w:eastAsia="宋体"/>
          <w:sz w:val="20"/>
        </w:rPr>
      </w:pPr>
      <w:r>
        <w:rPr>
          <w:rFonts w:hint="eastAsia" w:ascii="宋体" w:eastAsia="宋体"/>
          <w:color w:val="231F20"/>
          <w:spacing w:val="-1"/>
          <w:sz w:val="20"/>
        </w:rPr>
        <w:t>倒装是一种语法手段，用于特定的句子结构或强调某一句子成分。英语的基本结构是主、谓结构，</w:t>
      </w:r>
      <w:r>
        <w:rPr>
          <w:rFonts w:hint="eastAsia" w:ascii="宋体" w:eastAsia="宋体"/>
          <w:color w:val="231F20"/>
          <w:sz w:val="20"/>
        </w:rPr>
        <w:t>倒装就是将这种比较固定的词序加以颠倒。否定词或词组放在句首时常用倒装。如：</w:t>
      </w:r>
    </w:p>
    <w:p w14:paraId="56FFBF81">
      <w:pPr>
        <w:spacing w:before="0" w:line="241" w:lineRule="exact"/>
        <w:ind w:left="1930" w:right="0" w:firstLine="0"/>
        <w:jc w:val="left"/>
        <w:rPr>
          <w:rFonts w:ascii="Tahoma"/>
          <w:sz w:val="20"/>
        </w:rPr>
      </w:pPr>
      <w:r>
        <w:rPr>
          <w:rFonts w:ascii="Tahoma"/>
          <w:color w:val="231F20"/>
          <w:sz w:val="20"/>
        </w:rPr>
        <w:t>He</w:t>
      </w:r>
      <w:r>
        <w:rPr>
          <w:rFonts w:ascii="Tahoma"/>
          <w:color w:val="231F20"/>
          <w:spacing w:val="-7"/>
          <w:sz w:val="20"/>
        </w:rPr>
        <w:t xml:space="preserve"> </w:t>
      </w:r>
      <w:r>
        <w:rPr>
          <w:rFonts w:ascii="Tahoma"/>
          <w:color w:val="231F20"/>
          <w:sz w:val="20"/>
        </w:rPr>
        <w:t>was</w:t>
      </w:r>
      <w:r>
        <w:rPr>
          <w:rFonts w:ascii="Tahoma"/>
          <w:color w:val="231F20"/>
          <w:spacing w:val="-7"/>
          <w:sz w:val="20"/>
        </w:rPr>
        <w:t xml:space="preserve"> </w:t>
      </w:r>
      <w:r>
        <w:rPr>
          <w:rFonts w:ascii="Tahoma"/>
          <w:color w:val="231F20"/>
          <w:sz w:val="20"/>
        </w:rPr>
        <w:t>not</w:t>
      </w:r>
      <w:r>
        <w:rPr>
          <w:rFonts w:ascii="Tahoma"/>
          <w:color w:val="231F20"/>
          <w:spacing w:val="-7"/>
          <w:sz w:val="20"/>
        </w:rPr>
        <w:t xml:space="preserve"> </w:t>
      </w:r>
      <w:r>
        <w:rPr>
          <w:rFonts w:ascii="Tahoma"/>
          <w:color w:val="231F20"/>
          <w:sz w:val="20"/>
        </w:rPr>
        <w:t>wrapped</w:t>
      </w:r>
      <w:r>
        <w:rPr>
          <w:rFonts w:ascii="Tahoma"/>
          <w:color w:val="231F20"/>
          <w:spacing w:val="-7"/>
          <w:sz w:val="20"/>
        </w:rPr>
        <w:t xml:space="preserve"> </w:t>
      </w:r>
      <w:r>
        <w:rPr>
          <w:rFonts w:ascii="Tahoma"/>
          <w:color w:val="231F20"/>
          <w:sz w:val="20"/>
        </w:rPr>
        <w:t>in</w:t>
      </w:r>
      <w:r>
        <w:rPr>
          <w:rFonts w:ascii="Tahoma"/>
          <w:color w:val="231F20"/>
          <w:spacing w:val="-6"/>
          <w:sz w:val="20"/>
        </w:rPr>
        <w:t xml:space="preserve"> </w:t>
      </w:r>
      <w:r>
        <w:rPr>
          <w:rFonts w:ascii="Tahoma"/>
          <w:color w:val="231F20"/>
          <w:sz w:val="20"/>
        </w:rPr>
        <w:t>grief.</w:t>
      </w:r>
      <w:r>
        <w:rPr>
          <w:rFonts w:ascii="Tahoma"/>
          <w:color w:val="231F20"/>
          <w:spacing w:val="-7"/>
          <w:sz w:val="20"/>
        </w:rPr>
        <w:t xml:space="preserve"> </w:t>
      </w:r>
      <w:r>
        <w:rPr>
          <w:rFonts w:ascii="Tahoma"/>
          <w:color w:val="231F20"/>
          <w:sz w:val="20"/>
        </w:rPr>
        <w:t>Nor</w:t>
      </w:r>
      <w:r>
        <w:rPr>
          <w:rFonts w:ascii="Tahoma"/>
          <w:color w:val="231F20"/>
          <w:spacing w:val="-7"/>
          <w:sz w:val="20"/>
        </w:rPr>
        <w:t xml:space="preserve"> </w:t>
      </w:r>
      <w:r>
        <w:rPr>
          <w:rFonts w:ascii="Tahoma"/>
          <w:color w:val="231F20"/>
          <w:sz w:val="20"/>
        </w:rPr>
        <w:t>did</w:t>
      </w:r>
      <w:r>
        <w:rPr>
          <w:rFonts w:ascii="Tahoma"/>
          <w:color w:val="231F20"/>
          <w:spacing w:val="-7"/>
          <w:sz w:val="20"/>
        </w:rPr>
        <w:t xml:space="preserve"> </w:t>
      </w:r>
      <w:r>
        <w:rPr>
          <w:rFonts w:ascii="Tahoma"/>
          <w:color w:val="231F20"/>
          <w:sz w:val="20"/>
        </w:rPr>
        <w:t>he</w:t>
      </w:r>
      <w:r>
        <w:rPr>
          <w:rFonts w:ascii="Tahoma"/>
          <w:color w:val="231F20"/>
          <w:spacing w:val="-7"/>
          <w:sz w:val="20"/>
        </w:rPr>
        <w:t xml:space="preserve"> </w:t>
      </w:r>
      <w:r>
        <w:rPr>
          <w:rFonts w:ascii="Tahoma"/>
          <w:color w:val="231F20"/>
          <w:sz w:val="20"/>
        </w:rPr>
        <w:t>let</w:t>
      </w:r>
      <w:r>
        <w:rPr>
          <w:rFonts w:ascii="Tahoma"/>
          <w:color w:val="231F20"/>
          <w:spacing w:val="-6"/>
          <w:sz w:val="20"/>
        </w:rPr>
        <w:t xml:space="preserve"> </w:t>
      </w:r>
      <w:r>
        <w:rPr>
          <w:rFonts w:ascii="Tahoma"/>
          <w:color w:val="231F20"/>
          <w:sz w:val="20"/>
        </w:rPr>
        <w:t>the</w:t>
      </w:r>
      <w:r>
        <w:rPr>
          <w:rFonts w:ascii="Tahoma"/>
          <w:color w:val="231F20"/>
          <w:spacing w:val="-7"/>
          <w:sz w:val="20"/>
        </w:rPr>
        <w:t xml:space="preserve"> </w:t>
      </w:r>
      <w:r>
        <w:rPr>
          <w:rFonts w:ascii="Tahoma"/>
          <w:color w:val="231F20"/>
          <w:sz w:val="20"/>
        </w:rPr>
        <w:t>disease</w:t>
      </w:r>
      <w:r>
        <w:rPr>
          <w:rFonts w:ascii="Tahoma"/>
          <w:color w:val="231F20"/>
          <w:spacing w:val="-7"/>
          <w:sz w:val="20"/>
        </w:rPr>
        <w:t xml:space="preserve"> </w:t>
      </w:r>
      <w:r>
        <w:rPr>
          <w:rFonts w:ascii="Tahoma"/>
          <w:color w:val="231F20"/>
          <w:sz w:val="20"/>
        </w:rPr>
        <w:t>stop</w:t>
      </w:r>
      <w:r>
        <w:rPr>
          <w:rFonts w:ascii="Tahoma"/>
          <w:color w:val="231F20"/>
          <w:spacing w:val="-7"/>
          <w:sz w:val="20"/>
        </w:rPr>
        <w:t xml:space="preserve"> </w:t>
      </w:r>
      <w:r>
        <w:rPr>
          <w:rFonts w:ascii="Tahoma"/>
          <w:color w:val="231F20"/>
          <w:sz w:val="20"/>
        </w:rPr>
        <w:t>him</w:t>
      </w:r>
      <w:r>
        <w:rPr>
          <w:rFonts w:ascii="Tahoma"/>
          <w:color w:val="231F20"/>
          <w:spacing w:val="-7"/>
          <w:sz w:val="20"/>
        </w:rPr>
        <w:t xml:space="preserve"> </w:t>
      </w:r>
      <w:r>
        <w:rPr>
          <w:rFonts w:ascii="Tahoma"/>
          <w:color w:val="231F20"/>
          <w:sz w:val="20"/>
        </w:rPr>
        <w:t>from</w:t>
      </w:r>
      <w:r>
        <w:rPr>
          <w:rFonts w:ascii="Tahoma"/>
          <w:color w:val="231F20"/>
          <w:spacing w:val="-6"/>
          <w:sz w:val="20"/>
        </w:rPr>
        <w:t xml:space="preserve"> </w:t>
      </w:r>
      <w:r>
        <w:rPr>
          <w:rFonts w:ascii="Tahoma"/>
          <w:color w:val="231F20"/>
          <w:sz w:val="20"/>
        </w:rPr>
        <w:t>living</w:t>
      </w:r>
      <w:r>
        <w:rPr>
          <w:rFonts w:ascii="Tahoma"/>
          <w:color w:val="231F20"/>
          <w:spacing w:val="-7"/>
          <w:sz w:val="20"/>
        </w:rPr>
        <w:t xml:space="preserve"> </w:t>
      </w:r>
      <w:r>
        <w:rPr>
          <w:rFonts w:ascii="Tahoma"/>
          <w:color w:val="231F20"/>
          <w:sz w:val="20"/>
        </w:rPr>
        <w:t>the</w:t>
      </w:r>
      <w:r>
        <w:rPr>
          <w:rFonts w:ascii="Tahoma"/>
          <w:color w:val="231F20"/>
          <w:spacing w:val="-7"/>
          <w:sz w:val="20"/>
        </w:rPr>
        <w:t xml:space="preserve"> </w:t>
      </w:r>
      <w:r>
        <w:rPr>
          <w:rFonts w:ascii="Tahoma"/>
          <w:color w:val="231F20"/>
          <w:sz w:val="20"/>
        </w:rPr>
        <w:t>kind</w:t>
      </w:r>
      <w:r>
        <w:rPr>
          <w:rFonts w:ascii="Tahoma"/>
          <w:color w:val="231F20"/>
          <w:spacing w:val="-7"/>
          <w:sz w:val="20"/>
        </w:rPr>
        <w:t xml:space="preserve"> </w:t>
      </w:r>
      <w:r>
        <w:rPr>
          <w:rFonts w:ascii="Tahoma"/>
          <w:color w:val="231F20"/>
          <w:sz w:val="20"/>
        </w:rPr>
        <w:t>of</w:t>
      </w:r>
      <w:r>
        <w:rPr>
          <w:rFonts w:ascii="Tahoma"/>
          <w:color w:val="231F20"/>
          <w:spacing w:val="-7"/>
          <w:sz w:val="20"/>
        </w:rPr>
        <w:t xml:space="preserve"> </w:t>
      </w:r>
      <w:r>
        <w:rPr>
          <w:rFonts w:ascii="Tahoma"/>
          <w:color w:val="231F20"/>
          <w:sz w:val="20"/>
        </w:rPr>
        <w:t>life</w:t>
      </w:r>
      <w:r>
        <w:rPr>
          <w:rFonts w:ascii="Tahoma"/>
          <w:color w:val="231F20"/>
          <w:spacing w:val="-6"/>
          <w:sz w:val="20"/>
        </w:rPr>
        <w:t xml:space="preserve"> </w:t>
      </w:r>
      <w:r>
        <w:rPr>
          <w:rFonts w:ascii="Tahoma"/>
          <w:color w:val="231F20"/>
          <w:sz w:val="20"/>
        </w:rPr>
        <w:t>he</w:t>
      </w:r>
      <w:r>
        <w:rPr>
          <w:rFonts w:ascii="Tahoma"/>
          <w:color w:val="231F20"/>
          <w:spacing w:val="-7"/>
          <w:sz w:val="20"/>
        </w:rPr>
        <w:t xml:space="preserve"> </w:t>
      </w:r>
      <w:r>
        <w:rPr>
          <w:rFonts w:ascii="Tahoma"/>
          <w:color w:val="231F20"/>
          <w:spacing w:val="-5"/>
          <w:sz w:val="20"/>
        </w:rPr>
        <w:t>had</w:t>
      </w:r>
    </w:p>
    <w:p w14:paraId="1F0DB422">
      <w:pPr>
        <w:spacing w:before="32"/>
        <w:ind w:left="1530" w:right="0" w:firstLine="0"/>
        <w:jc w:val="left"/>
        <w:rPr>
          <w:rFonts w:hint="eastAsia" w:ascii="宋体" w:eastAsia="宋体"/>
          <w:sz w:val="20"/>
        </w:rPr>
      </w:pPr>
      <w:r>
        <w:rPr>
          <w:color w:val="231F20"/>
          <w:spacing w:val="-2"/>
          <w:sz w:val="20"/>
        </w:rPr>
        <w:t>always</w:t>
      </w:r>
      <w:r>
        <w:rPr>
          <w:color w:val="231F20"/>
          <w:spacing w:val="10"/>
          <w:sz w:val="20"/>
        </w:rPr>
        <w:t xml:space="preserve"> </w:t>
      </w:r>
      <w:r>
        <w:rPr>
          <w:color w:val="231F20"/>
          <w:spacing w:val="-2"/>
          <w:sz w:val="20"/>
        </w:rPr>
        <w:t>dreamt</w:t>
      </w:r>
      <w:r>
        <w:rPr>
          <w:color w:val="231F20"/>
          <w:spacing w:val="10"/>
          <w:sz w:val="20"/>
        </w:rPr>
        <w:t xml:space="preserve"> </w:t>
      </w:r>
      <w:r>
        <w:rPr>
          <w:color w:val="231F20"/>
          <w:spacing w:val="-2"/>
          <w:sz w:val="20"/>
        </w:rPr>
        <w:t>about.</w:t>
      </w:r>
      <w:r>
        <w:rPr>
          <w:color w:val="231F20"/>
          <w:spacing w:val="10"/>
          <w:sz w:val="20"/>
        </w:rPr>
        <w:t xml:space="preserve"> </w:t>
      </w:r>
      <w:r>
        <w:rPr>
          <w:rFonts w:hint="eastAsia" w:ascii="宋体" w:eastAsia="宋体"/>
          <w:color w:val="231F20"/>
          <w:spacing w:val="-3"/>
          <w:sz w:val="20"/>
        </w:rPr>
        <w:t>他没有沉浸在悲伤中，疾病也没能阻止他追求梦想的生活。</w:t>
      </w:r>
    </w:p>
    <w:p w14:paraId="760F9BF2">
      <w:pPr>
        <w:spacing w:before="18"/>
        <w:ind w:left="1930" w:right="0" w:firstLine="0"/>
        <w:jc w:val="left"/>
        <w:rPr>
          <w:rFonts w:hint="eastAsia" w:ascii="宋体" w:eastAsia="宋体"/>
          <w:sz w:val="20"/>
        </w:rPr>
      </w:pPr>
      <w:r>
        <w:rPr>
          <w:color w:val="231F20"/>
          <w:spacing w:val="-2"/>
          <w:sz w:val="20"/>
        </w:rPr>
        <w:t>Down</w:t>
      </w:r>
      <w:r>
        <w:rPr>
          <w:color w:val="231F20"/>
          <w:spacing w:val="-4"/>
          <w:sz w:val="20"/>
        </w:rPr>
        <w:t xml:space="preserve"> </w:t>
      </w:r>
      <w:r>
        <w:rPr>
          <w:color w:val="231F20"/>
          <w:spacing w:val="-2"/>
          <w:sz w:val="20"/>
        </w:rPr>
        <w:t>came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rain</w:t>
      </w:r>
      <w:r>
        <w:rPr>
          <w:color w:val="231F20"/>
          <w:spacing w:val="-3"/>
          <w:sz w:val="20"/>
        </w:rPr>
        <w:t xml:space="preserve"> </w:t>
      </w:r>
      <w:r>
        <w:rPr>
          <w:color w:val="231F20"/>
          <w:spacing w:val="-2"/>
          <w:sz w:val="20"/>
        </w:rPr>
        <w:t>and</w:t>
      </w:r>
      <w:r>
        <w:rPr>
          <w:color w:val="231F20"/>
          <w:spacing w:val="-4"/>
          <w:sz w:val="20"/>
        </w:rPr>
        <w:t xml:space="preserve"> </w:t>
      </w:r>
      <w:r>
        <w:rPr>
          <w:color w:val="231F20"/>
          <w:spacing w:val="-2"/>
          <w:sz w:val="20"/>
        </w:rPr>
        <w:t>up</w:t>
      </w:r>
      <w:r>
        <w:rPr>
          <w:color w:val="231F20"/>
          <w:spacing w:val="-4"/>
          <w:sz w:val="20"/>
        </w:rPr>
        <w:t xml:space="preserve"> </w:t>
      </w:r>
      <w:r>
        <w:rPr>
          <w:color w:val="231F20"/>
          <w:spacing w:val="-2"/>
          <w:sz w:val="20"/>
        </w:rPr>
        <w:t>went</w:t>
      </w:r>
      <w:r>
        <w:rPr>
          <w:color w:val="231F20"/>
          <w:spacing w:val="-3"/>
          <w:sz w:val="20"/>
        </w:rPr>
        <w:t xml:space="preserve"> </w:t>
      </w:r>
      <w:r>
        <w:rPr>
          <w:color w:val="231F20"/>
          <w:spacing w:val="-2"/>
          <w:sz w:val="20"/>
        </w:rPr>
        <w:t>the</w:t>
      </w:r>
      <w:r>
        <w:rPr>
          <w:color w:val="231F20"/>
          <w:spacing w:val="-4"/>
          <w:sz w:val="20"/>
        </w:rPr>
        <w:t xml:space="preserve"> </w:t>
      </w:r>
      <w:r>
        <w:rPr>
          <w:color w:val="231F20"/>
          <w:spacing w:val="-2"/>
          <w:sz w:val="20"/>
        </w:rPr>
        <w:t>umbrellas.</w:t>
      </w:r>
      <w:r>
        <w:rPr>
          <w:color w:val="231F20"/>
          <w:spacing w:val="-4"/>
          <w:sz w:val="20"/>
        </w:rPr>
        <w:t xml:space="preserve"> </w:t>
      </w:r>
      <w:r>
        <w:rPr>
          <w:rFonts w:hint="eastAsia" w:ascii="宋体" w:eastAsia="宋体"/>
          <w:color w:val="231F20"/>
          <w:spacing w:val="-3"/>
          <w:sz w:val="20"/>
        </w:rPr>
        <w:t>下雨了，伞都撑起来了。</w:t>
      </w:r>
    </w:p>
    <w:p w14:paraId="4B493BFD">
      <w:pPr>
        <w:spacing w:before="17" w:line="256" w:lineRule="auto"/>
        <w:ind w:left="1530" w:right="1357" w:firstLine="400"/>
        <w:jc w:val="left"/>
        <w:rPr>
          <w:rFonts w:hint="eastAsia" w:ascii="宋体" w:eastAsia="宋体"/>
          <w:sz w:val="20"/>
        </w:rPr>
      </w:pP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window</w:t>
      </w:r>
      <w:r>
        <w:rPr>
          <w:color w:val="231F20"/>
          <w:spacing w:val="-7"/>
          <w:sz w:val="20"/>
        </w:rPr>
        <w:t xml:space="preserve"> </w:t>
      </w:r>
      <w:r>
        <w:rPr>
          <w:color w:val="231F20"/>
          <w:sz w:val="20"/>
        </w:rPr>
        <w:t>sat</w:t>
      </w:r>
      <w:r>
        <w:rPr>
          <w:color w:val="231F20"/>
          <w:spacing w:val="-7"/>
          <w:sz w:val="20"/>
        </w:rPr>
        <w:t xml:space="preserve"> </w:t>
      </w:r>
      <w:r>
        <w:rPr>
          <w:color w:val="231F20"/>
          <w:sz w:val="20"/>
        </w:rPr>
        <w:t>a</w:t>
      </w:r>
      <w:r>
        <w:rPr>
          <w:color w:val="231F20"/>
          <w:spacing w:val="-7"/>
          <w:sz w:val="20"/>
        </w:rPr>
        <w:t xml:space="preserve"> </w:t>
      </w:r>
      <w:r>
        <w:rPr>
          <w:color w:val="231F20"/>
          <w:sz w:val="20"/>
        </w:rPr>
        <w:t>young</w:t>
      </w:r>
      <w:r>
        <w:rPr>
          <w:color w:val="231F20"/>
          <w:spacing w:val="-7"/>
          <w:sz w:val="20"/>
        </w:rPr>
        <w:t xml:space="preserve"> </w:t>
      </w:r>
      <w:r>
        <w:rPr>
          <w:color w:val="231F20"/>
          <w:sz w:val="20"/>
        </w:rPr>
        <w:t>lady</w:t>
      </w:r>
      <w:r>
        <w:rPr>
          <w:color w:val="231F20"/>
          <w:spacing w:val="-7"/>
          <w:sz w:val="20"/>
        </w:rPr>
        <w:t xml:space="preserve"> </w:t>
      </w:r>
      <w:r>
        <w:rPr>
          <w:color w:val="231F20"/>
          <w:sz w:val="20"/>
        </w:rPr>
        <w:t>with</w:t>
      </w:r>
      <w:r>
        <w:rPr>
          <w:color w:val="231F20"/>
          <w:spacing w:val="-7"/>
          <w:sz w:val="20"/>
        </w:rPr>
        <w:t xml:space="preserve"> </w:t>
      </w:r>
      <w:r>
        <w:rPr>
          <w:color w:val="231F20"/>
          <w:sz w:val="20"/>
        </w:rPr>
        <w:t>a</w:t>
      </w:r>
      <w:r>
        <w:rPr>
          <w:color w:val="231F20"/>
          <w:spacing w:val="-7"/>
          <w:sz w:val="20"/>
        </w:rPr>
        <w:t xml:space="preserve"> </w:t>
      </w:r>
      <w:r>
        <w:rPr>
          <w:color w:val="231F20"/>
          <w:sz w:val="20"/>
        </w:rPr>
        <w:t>magazine</w:t>
      </w:r>
      <w:r>
        <w:rPr>
          <w:color w:val="231F20"/>
          <w:spacing w:val="-7"/>
          <w:sz w:val="20"/>
        </w:rPr>
        <w:t xml:space="preserve"> </w:t>
      </w:r>
      <w:r>
        <w:rPr>
          <w:color w:val="231F20"/>
          <w:sz w:val="20"/>
        </w:rPr>
        <w:t>in</w:t>
      </w:r>
      <w:r>
        <w:rPr>
          <w:color w:val="231F20"/>
          <w:spacing w:val="-7"/>
          <w:sz w:val="20"/>
        </w:rPr>
        <w:t xml:space="preserve"> </w:t>
      </w:r>
      <w:r>
        <w:rPr>
          <w:color w:val="231F20"/>
          <w:sz w:val="20"/>
        </w:rPr>
        <w:t>her</w:t>
      </w:r>
      <w:r>
        <w:rPr>
          <w:color w:val="231F20"/>
          <w:spacing w:val="-7"/>
          <w:sz w:val="20"/>
        </w:rPr>
        <w:t xml:space="preserve"> </w:t>
      </w:r>
      <w:r>
        <w:rPr>
          <w:color w:val="231F20"/>
          <w:sz w:val="20"/>
        </w:rPr>
        <w:t>hand.</w:t>
      </w:r>
      <w:r>
        <w:rPr>
          <w:color w:val="231F20"/>
          <w:spacing w:val="-7"/>
          <w:sz w:val="20"/>
        </w:rPr>
        <w:t xml:space="preserve"> </w:t>
      </w:r>
      <w:r>
        <w:rPr>
          <w:rFonts w:hint="eastAsia" w:ascii="宋体" w:eastAsia="宋体"/>
          <w:color w:val="231F20"/>
          <w:sz w:val="20"/>
        </w:rPr>
        <w:t>窗边坐着一位年轻女士，手里拿着一</w:t>
      </w:r>
      <w:r>
        <w:rPr>
          <w:rFonts w:hint="eastAsia" w:ascii="宋体" w:eastAsia="宋体"/>
          <w:color w:val="231F20"/>
          <w:spacing w:val="-4"/>
          <w:sz w:val="20"/>
        </w:rPr>
        <w:t>本杂志。</w:t>
      </w:r>
    </w:p>
    <w:p w14:paraId="18AF060F">
      <w:pPr>
        <w:pStyle w:val="11"/>
        <w:rPr>
          <w:rFonts w:ascii="宋体"/>
          <w:sz w:val="20"/>
        </w:rPr>
      </w:pPr>
    </w:p>
    <w:p w14:paraId="1029AB91">
      <w:pPr>
        <w:pStyle w:val="11"/>
        <w:rPr>
          <w:rFonts w:ascii="宋体"/>
          <w:sz w:val="20"/>
        </w:rPr>
      </w:pPr>
    </w:p>
    <w:p w14:paraId="740A86D2">
      <w:pPr>
        <w:pStyle w:val="11"/>
        <w:rPr>
          <w:rFonts w:ascii="宋体"/>
          <w:sz w:val="20"/>
        </w:rPr>
      </w:pPr>
    </w:p>
    <w:p w14:paraId="5866AC3E">
      <w:pPr>
        <w:pStyle w:val="11"/>
        <w:spacing w:before="7"/>
        <w:rPr>
          <w:rFonts w:ascii="宋体"/>
          <w:sz w:val="19"/>
        </w:rPr>
      </w:pPr>
    </w:p>
    <w:p w14:paraId="0CDE6E4D">
      <w:pPr>
        <w:spacing w:before="0"/>
        <w:ind w:left="619" w:right="0" w:firstLine="0"/>
        <w:jc w:val="left"/>
        <w:rPr>
          <w:rFonts w:ascii="Tahoma"/>
          <w:sz w:val="20"/>
        </w:rPr>
      </w:pPr>
      <w:r>
        <w:rPr>
          <w:rFonts w:ascii="Tahoma"/>
          <w:color w:val="231F20"/>
          <w:spacing w:val="-5"/>
          <w:sz w:val="20"/>
        </w:rPr>
        <w:t>96</w:t>
      </w:r>
    </w:p>
    <w:p w14:paraId="1F850D7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C90DE53">
      <w:pPr>
        <w:spacing w:after="0" w:line="240" w:lineRule="auto"/>
        <w:jc w:val="left"/>
        <w:rPr>
          <w:rFonts w:ascii="Tahoma"/>
          <w:sz w:val="20"/>
        </w:rPr>
        <w:sectPr>
          <w:pgSz w:w="11910" w:h="16840"/>
          <w:pgMar w:top="0" w:right="0" w:bottom="0" w:left="0" w:header="720" w:footer="720" w:gutter="0"/>
          <w:cols w:space="720" w:num="1"/>
        </w:sectPr>
      </w:pPr>
    </w:p>
    <w:p w14:paraId="64F29994">
      <w:pPr>
        <w:pStyle w:val="11"/>
        <w:rPr>
          <w:rFonts w:ascii="Tahoma"/>
          <w:sz w:val="20"/>
        </w:rPr>
      </w:pPr>
    </w:p>
    <w:p w14:paraId="2EE38258">
      <w:pPr>
        <w:pStyle w:val="11"/>
        <w:rPr>
          <w:rFonts w:ascii="Tahoma"/>
          <w:sz w:val="20"/>
        </w:rPr>
      </w:pPr>
    </w:p>
    <w:p w14:paraId="3745B233">
      <w:pPr>
        <w:pStyle w:val="11"/>
        <w:rPr>
          <w:rFonts w:ascii="Tahoma"/>
          <w:sz w:val="20"/>
        </w:rPr>
      </w:pPr>
    </w:p>
    <w:p w14:paraId="2B5D7170">
      <w:pPr>
        <w:pStyle w:val="11"/>
        <w:rPr>
          <w:rFonts w:ascii="Tahoma"/>
          <w:sz w:val="20"/>
        </w:rPr>
      </w:pPr>
    </w:p>
    <w:p w14:paraId="29382A0A">
      <w:pPr>
        <w:pStyle w:val="11"/>
        <w:spacing w:before="4"/>
        <w:rPr>
          <w:rFonts w:ascii="Tahoma"/>
          <w:sz w:val="16"/>
        </w:rPr>
      </w:pPr>
    </w:p>
    <w:p w14:paraId="68A6F7F9">
      <w:pPr>
        <w:pStyle w:val="15"/>
        <w:numPr>
          <w:ilvl w:val="0"/>
          <w:numId w:val="122"/>
        </w:numPr>
        <w:tabs>
          <w:tab w:val="left" w:pos="1700"/>
        </w:tabs>
        <w:spacing w:before="104" w:after="0" w:line="240" w:lineRule="auto"/>
        <w:ind w:left="1700" w:right="0" w:hanging="340"/>
        <w:jc w:val="left"/>
        <w:rPr>
          <w:rFonts w:hint="eastAsia" w:ascii="宋体" w:eastAsia="宋体"/>
          <w:sz w:val="20"/>
        </w:rPr>
      </w:pPr>
      <w:r>
        <mc:AlternateContent>
          <mc:Choice Requires="wps">
            <w:drawing>
              <wp:anchor distT="0" distB="0" distL="0" distR="0" simplePos="0" relativeHeight="251809792" behindDoc="0" locked="0" layoutInCell="1" allowOverlap="1">
                <wp:simplePos x="0" y="0"/>
                <wp:positionH relativeFrom="page">
                  <wp:posOffset>7235825</wp:posOffset>
                </wp:positionH>
                <wp:positionV relativeFrom="paragraph">
                  <wp:posOffset>-381000</wp:posOffset>
                </wp:positionV>
                <wp:extent cx="324485" cy="1270"/>
                <wp:effectExtent l="0" t="0" r="0" b="0"/>
                <wp:wrapNone/>
                <wp:docPr id="4511" name="Graphic 451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11" o:spid="_x0000_s1026" o:spt="100" style="position:absolute;left:0pt;margin-left:569.75pt;margin-top:-30pt;height:0.1pt;width:25.55pt;mso-position-horizontal-relative:page;z-index:251809792;mso-width-relative:page;mso-height-relative:page;" filled="f" stroked="t" coordsize="324485,1" o:gfxdata="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sfJPG2gAAAA0B&#10;AAAPAAAAAAAAAAEAIAAAACIAAABkcnMvZG93bnJldi54bWxQSwECFAAUAAAACACHTuJATkWYEBkC&#10;AAB9BAAADgAAAAAAAAABACAAAAApAQAAZHJzL2Uyb0RvYy54bWxQSwUGAAAAAAYABgBZAQAAtAUA&#10;AAAA&#10;" path="m0,0l323989,0e">
                <v:fill on="f" focussize="0,0"/>
                <v:stroke weight="0.0999212598425197pt" color="#231F20" joinstyle="round"/>
                <v:imagedata o:title=""/>
                <o:lock v:ext="edit" aspectratio="f"/>
                <v:textbox inset="0mm,0mm,0mm,0mm"/>
              </v:shape>
            </w:pict>
          </mc:Fallback>
        </mc:AlternateContent>
      </w:r>
      <w:r>
        <w:rPr>
          <w:rFonts w:ascii="Tahoma" w:eastAsia="Tahoma"/>
          <w:b/>
          <w:color w:val="231F20"/>
          <w:w w:val="90"/>
          <w:sz w:val="24"/>
        </w:rPr>
        <w:t>Go</w:t>
      </w:r>
      <w:r>
        <w:rPr>
          <w:rFonts w:ascii="Tahoma" w:eastAsia="Tahoma"/>
          <w:b/>
          <w:color w:val="231F20"/>
          <w:spacing w:val="23"/>
          <w:sz w:val="24"/>
        </w:rPr>
        <w:t xml:space="preserve"> </w:t>
      </w:r>
      <w:r>
        <w:rPr>
          <w:rFonts w:ascii="Tahoma" w:eastAsia="Tahoma"/>
          <w:b/>
          <w:color w:val="231F20"/>
          <w:w w:val="90"/>
          <w:sz w:val="24"/>
        </w:rPr>
        <w:t>get</w:t>
      </w:r>
      <w:r>
        <w:rPr>
          <w:rFonts w:ascii="Tahoma" w:eastAsia="Tahoma"/>
          <w:b/>
          <w:color w:val="231F20"/>
          <w:spacing w:val="24"/>
          <w:sz w:val="24"/>
        </w:rPr>
        <w:t xml:space="preserve"> </w:t>
      </w:r>
      <w:r>
        <w:rPr>
          <w:rFonts w:ascii="Tahoma" w:eastAsia="Tahoma"/>
          <w:b/>
          <w:color w:val="231F20"/>
          <w:w w:val="90"/>
          <w:sz w:val="24"/>
        </w:rPr>
        <w:t>the</w:t>
      </w:r>
      <w:r>
        <w:rPr>
          <w:rFonts w:ascii="Tahoma" w:eastAsia="Tahoma"/>
          <w:b/>
          <w:color w:val="231F20"/>
          <w:spacing w:val="24"/>
          <w:sz w:val="24"/>
        </w:rPr>
        <w:t xml:space="preserve"> </w:t>
      </w:r>
      <w:r>
        <w:rPr>
          <w:rFonts w:ascii="Tahoma" w:eastAsia="Tahoma"/>
          <w:b/>
          <w:color w:val="231F20"/>
          <w:w w:val="90"/>
          <w:sz w:val="24"/>
        </w:rPr>
        <w:t>others,</w:t>
      </w:r>
      <w:r>
        <w:rPr>
          <w:rFonts w:ascii="Tahoma" w:eastAsia="Tahoma"/>
          <w:b/>
          <w:color w:val="231F20"/>
          <w:spacing w:val="24"/>
          <w:sz w:val="24"/>
        </w:rPr>
        <w:t xml:space="preserve"> </w:t>
      </w:r>
      <w:r>
        <w:rPr>
          <w:rFonts w:ascii="Tahoma" w:eastAsia="Tahoma"/>
          <w:b/>
          <w:color w:val="231F20"/>
          <w:w w:val="90"/>
          <w:sz w:val="24"/>
        </w:rPr>
        <w:t>Todd!</w:t>
      </w:r>
      <w:r>
        <w:rPr>
          <w:rFonts w:ascii="Tahoma" w:eastAsia="Tahoma"/>
          <w:b/>
          <w:color w:val="231F20"/>
          <w:spacing w:val="24"/>
          <w:sz w:val="24"/>
        </w:rPr>
        <w:t xml:space="preserve"> </w:t>
      </w:r>
      <w:r>
        <w:rPr>
          <w:rFonts w:hint="eastAsia" w:ascii="宋体" w:eastAsia="宋体"/>
          <w:color w:val="231F20"/>
          <w:spacing w:val="-1"/>
          <w:w w:val="90"/>
          <w:position w:val="2"/>
          <w:sz w:val="20"/>
        </w:rPr>
        <w:t>托德，快去取别的衣服过来！</w:t>
      </w:r>
    </w:p>
    <w:p w14:paraId="5B2AC4CA">
      <w:pPr>
        <w:spacing w:before="210" w:line="256" w:lineRule="auto"/>
        <w:ind w:left="1700" w:right="1188" w:firstLine="400"/>
        <w:jc w:val="both"/>
        <w:rPr>
          <w:rFonts w:hint="eastAsia" w:ascii="宋体" w:hAnsi="宋体" w:eastAsia="宋体"/>
          <w:sz w:val="20"/>
        </w:rPr>
      </w:pPr>
      <w:r>
        <w:rPr>
          <w:rFonts w:hint="eastAsia" w:ascii="宋体" w:hAnsi="宋体" w:eastAsia="宋体"/>
          <w:color w:val="231F20"/>
          <w:spacing w:val="-2"/>
          <w:sz w:val="20"/>
        </w:rPr>
        <w:t>这句话相当于“</w:t>
      </w:r>
      <w:r>
        <w:rPr>
          <w:rFonts w:ascii="Tahoma" w:hAnsi="Tahoma" w:eastAsia="Tahoma"/>
          <w:color w:val="231F20"/>
          <w:spacing w:val="-2"/>
          <w:sz w:val="20"/>
        </w:rPr>
        <w:t>Go</w:t>
      </w:r>
      <w:r>
        <w:rPr>
          <w:rFonts w:ascii="Tahoma" w:hAnsi="Tahoma" w:eastAsia="Tahoma"/>
          <w:color w:val="231F20"/>
          <w:spacing w:val="-9"/>
          <w:sz w:val="20"/>
        </w:rPr>
        <w:t xml:space="preserve"> </w:t>
      </w:r>
      <w:r>
        <w:rPr>
          <w:rFonts w:ascii="Tahoma" w:hAnsi="Tahoma" w:eastAsia="Tahoma"/>
          <w:color w:val="231F20"/>
          <w:spacing w:val="-2"/>
          <w:sz w:val="20"/>
        </w:rPr>
        <w:t>to</w:t>
      </w:r>
      <w:r>
        <w:rPr>
          <w:rFonts w:ascii="Tahoma" w:hAnsi="Tahoma" w:eastAsia="Tahoma"/>
          <w:color w:val="231F20"/>
          <w:spacing w:val="-9"/>
          <w:sz w:val="20"/>
        </w:rPr>
        <w:t xml:space="preserve"> </w:t>
      </w:r>
      <w:r>
        <w:rPr>
          <w:rFonts w:ascii="Tahoma" w:hAnsi="Tahoma" w:eastAsia="Tahoma"/>
          <w:color w:val="231F20"/>
          <w:spacing w:val="-2"/>
          <w:sz w:val="20"/>
        </w:rPr>
        <w:t>get</w:t>
      </w:r>
      <w:r>
        <w:rPr>
          <w:rFonts w:ascii="Tahoma" w:hAnsi="Tahoma" w:eastAsia="Tahoma"/>
          <w:color w:val="231F20"/>
          <w:spacing w:val="-9"/>
          <w:sz w:val="20"/>
        </w:rPr>
        <w:t xml:space="preserve"> </w:t>
      </w:r>
      <w:r>
        <w:rPr>
          <w:rFonts w:ascii="Tahoma" w:hAnsi="Tahoma" w:eastAsia="Tahoma"/>
          <w:color w:val="231F20"/>
          <w:spacing w:val="-2"/>
          <w:sz w:val="20"/>
        </w:rPr>
        <w:t>the</w:t>
      </w:r>
      <w:r>
        <w:rPr>
          <w:rFonts w:ascii="Tahoma" w:hAnsi="Tahoma" w:eastAsia="Tahoma"/>
          <w:color w:val="231F20"/>
          <w:spacing w:val="-9"/>
          <w:sz w:val="20"/>
        </w:rPr>
        <w:t xml:space="preserve"> </w:t>
      </w:r>
      <w:r>
        <w:rPr>
          <w:rFonts w:ascii="Tahoma" w:hAnsi="Tahoma" w:eastAsia="Tahoma"/>
          <w:color w:val="231F20"/>
          <w:spacing w:val="-2"/>
          <w:sz w:val="20"/>
        </w:rPr>
        <w:t>others,</w:t>
      </w:r>
      <w:r>
        <w:rPr>
          <w:rFonts w:ascii="Tahoma" w:hAnsi="Tahoma" w:eastAsia="Tahoma"/>
          <w:color w:val="231F20"/>
          <w:spacing w:val="-9"/>
          <w:sz w:val="20"/>
        </w:rPr>
        <w:t xml:space="preserve"> </w:t>
      </w:r>
      <w:r>
        <w:rPr>
          <w:rFonts w:ascii="Tahoma" w:hAnsi="Tahoma" w:eastAsia="Tahoma"/>
          <w:color w:val="231F20"/>
          <w:spacing w:val="-2"/>
          <w:sz w:val="20"/>
        </w:rPr>
        <w:t>Todd!</w:t>
      </w:r>
      <w:r>
        <w:rPr>
          <w:rFonts w:hint="eastAsia" w:ascii="宋体" w:hAnsi="宋体" w:eastAsia="宋体"/>
          <w:color w:val="231F20"/>
          <w:spacing w:val="-2"/>
          <w:sz w:val="20"/>
        </w:rPr>
        <w:t>”或者“</w:t>
      </w:r>
      <w:r>
        <w:rPr>
          <w:rFonts w:ascii="Tahoma" w:hAnsi="Tahoma" w:eastAsia="Tahoma"/>
          <w:color w:val="231F20"/>
          <w:spacing w:val="-2"/>
          <w:sz w:val="20"/>
        </w:rPr>
        <w:t>Go</w:t>
      </w:r>
      <w:r>
        <w:rPr>
          <w:rFonts w:ascii="Tahoma" w:hAnsi="Tahoma" w:eastAsia="Tahoma"/>
          <w:color w:val="231F20"/>
          <w:spacing w:val="-9"/>
          <w:sz w:val="20"/>
        </w:rPr>
        <w:t xml:space="preserve"> </w:t>
      </w:r>
      <w:r>
        <w:rPr>
          <w:rFonts w:ascii="Tahoma" w:hAnsi="Tahoma" w:eastAsia="Tahoma"/>
          <w:color w:val="231F20"/>
          <w:spacing w:val="-2"/>
          <w:sz w:val="20"/>
        </w:rPr>
        <w:t>and</w:t>
      </w:r>
      <w:r>
        <w:rPr>
          <w:rFonts w:ascii="Tahoma" w:hAnsi="Tahoma" w:eastAsia="Tahoma"/>
          <w:color w:val="231F20"/>
          <w:spacing w:val="-9"/>
          <w:sz w:val="20"/>
        </w:rPr>
        <w:t xml:space="preserve"> </w:t>
      </w:r>
      <w:r>
        <w:rPr>
          <w:rFonts w:ascii="Tahoma" w:hAnsi="Tahoma" w:eastAsia="Tahoma"/>
          <w:color w:val="231F20"/>
          <w:spacing w:val="-2"/>
          <w:sz w:val="20"/>
        </w:rPr>
        <w:t>get</w:t>
      </w:r>
      <w:r>
        <w:rPr>
          <w:rFonts w:ascii="Tahoma" w:hAnsi="Tahoma" w:eastAsia="Tahoma"/>
          <w:color w:val="231F20"/>
          <w:spacing w:val="-9"/>
          <w:sz w:val="20"/>
        </w:rPr>
        <w:t xml:space="preserve"> </w:t>
      </w:r>
      <w:r>
        <w:rPr>
          <w:rFonts w:ascii="Tahoma" w:hAnsi="Tahoma" w:eastAsia="Tahoma"/>
          <w:color w:val="231F20"/>
          <w:spacing w:val="-2"/>
          <w:sz w:val="20"/>
        </w:rPr>
        <w:t>the</w:t>
      </w:r>
      <w:r>
        <w:rPr>
          <w:rFonts w:ascii="Tahoma" w:hAnsi="Tahoma" w:eastAsia="Tahoma"/>
          <w:color w:val="231F20"/>
          <w:spacing w:val="-9"/>
          <w:sz w:val="20"/>
        </w:rPr>
        <w:t xml:space="preserve"> </w:t>
      </w:r>
      <w:r>
        <w:rPr>
          <w:rFonts w:ascii="Tahoma" w:hAnsi="Tahoma" w:eastAsia="Tahoma"/>
          <w:color w:val="231F20"/>
          <w:spacing w:val="-2"/>
          <w:sz w:val="20"/>
        </w:rPr>
        <w:t>others,</w:t>
      </w:r>
      <w:r>
        <w:rPr>
          <w:rFonts w:ascii="Tahoma" w:hAnsi="Tahoma" w:eastAsia="Tahoma"/>
          <w:color w:val="231F20"/>
          <w:spacing w:val="-9"/>
          <w:sz w:val="20"/>
        </w:rPr>
        <w:t xml:space="preserve"> </w:t>
      </w:r>
      <w:r>
        <w:rPr>
          <w:rFonts w:ascii="Tahoma" w:hAnsi="Tahoma" w:eastAsia="Tahoma"/>
          <w:color w:val="231F20"/>
          <w:spacing w:val="-2"/>
          <w:sz w:val="20"/>
        </w:rPr>
        <w:t>Todd!</w:t>
      </w:r>
      <w:r>
        <w:rPr>
          <w:rFonts w:hint="eastAsia" w:ascii="宋体" w:hAnsi="宋体" w:eastAsia="宋体"/>
          <w:color w:val="231F20"/>
          <w:spacing w:val="-2"/>
          <w:sz w:val="20"/>
        </w:rPr>
        <w:t>”，口语中经常会有这种非正式的用法。</w:t>
      </w:r>
    </w:p>
    <w:p w14:paraId="36FEE1AD">
      <w:pPr>
        <w:pStyle w:val="11"/>
        <w:spacing w:before="4"/>
        <w:rPr>
          <w:rFonts w:ascii="宋体"/>
          <w:sz w:val="21"/>
        </w:rPr>
      </w:pPr>
    </w:p>
    <w:p w14:paraId="32FD381D">
      <w:pPr>
        <w:spacing w:before="0"/>
        <w:ind w:left="2100" w:right="0" w:firstLine="0"/>
        <w:jc w:val="left"/>
        <w:rPr>
          <w:rFonts w:hint="eastAsia" w:ascii="宋体" w:eastAsia="宋体"/>
          <w:sz w:val="20"/>
        </w:rPr>
      </w:pPr>
      <w:r>
        <w:rPr>
          <w:rFonts w:hint="eastAsia" w:ascii="宋体" w:eastAsia="宋体"/>
          <w:color w:val="231F20"/>
          <w:spacing w:val="-1"/>
          <w:sz w:val="20"/>
        </w:rPr>
        <w:t>戏剧为对话体，所以剧本中使用了较多具有口语特征的结构。英语的语体类型通常包括书面形式</w:t>
      </w:r>
    </w:p>
    <w:p w14:paraId="2523E278">
      <w:pPr>
        <w:spacing w:before="18" w:line="261" w:lineRule="auto"/>
        <w:ind w:left="1700" w:right="1087" w:hanging="100"/>
        <w:jc w:val="left"/>
        <w:rPr>
          <w:sz w:val="20"/>
        </w:rPr>
      </w:pPr>
      <w:r>
        <w:rPr>
          <w:rFonts w:hint="eastAsia" w:ascii="宋体" w:eastAsia="宋体"/>
          <w:color w:val="231F20"/>
          <w:sz w:val="20"/>
        </w:rPr>
        <w:t>（</w:t>
      </w:r>
      <w:r>
        <w:rPr>
          <w:color w:val="231F20"/>
          <w:sz w:val="20"/>
        </w:rPr>
        <w:t>written form</w:t>
      </w:r>
      <w:r>
        <w:rPr>
          <w:rFonts w:hint="eastAsia" w:ascii="宋体" w:eastAsia="宋体"/>
          <w:color w:val="231F20"/>
          <w:sz w:val="20"/>
        </w:rPr>
        <w:t>）和口语形式（</w:t>
      </w:r>
      <w:r>
        <w:rPr>
          <w:rFonts w:ascii="Tahoma" w:eastAsia="Tahoma"/>
          <w:color w:val="231F20"/>
          <w:sz w:val="20"/>
        </w:rPr>
        <w:t>spoken form</w:t>
      </w:r>
      <w:r>
        <w:rPr>
          <w:rFonts w:hint="eastAsia" w:ascii="宋体" w:eastAsia="宋体"/>
          <w:color w:val="231F20"/>
          <w:sz w:val="20"/>
        </w:rPr>
        <w:t>）。书面表达较为正式，句子结构完整，而口语表达较随意，且多用省略句，语句简短，如：</w:t>
      </w:r>
      <w:r>
        <w:rPr>
          <w:rFonts w:ascii="Tahoma" w:eastAsia="Tahoma"/>
          <w:color w:val="231F20"/>
          <w:sz w:val="20"/>
        </w:rPr>
        <w:t xml:space="preserve">See him there. Your address, sir? Ready-made suits? Downstairs. This </w:t>
      </w:r>
      <w:r>
        <w:rPr>
          <w:color w:val="231F20"/>
          <w:sz w:val="20"/>
        </w:rPr>
        <w:t>way, please.</w:t>
      </w:r>
    </w:p>
    <w:p w14:paraId="77F7FAD0">
      <w:pPr>
        <w:pStyle w:val="11"/>
        <w:spacing w:before="11"/>
        <w:rPr>
          <w:sz w:val="25"/>
        </w:rPr>
      </w:pPr>
    </w:p>
    <w:p w14:paraId="10A40BFD">
      <w:pPr>
        <w:spacing w:before="0"/>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你还能在课文中找到其他类似的句子吗？</w:t>
      </w:r>
    </w:p>
    <w:p w14:paraId="52DCE182">
      <w:pPr>
        <w:pStyle w:val="11"/>
        <w:spacing w:before="10"/>
        <w:rPr>
          <w:rFonts w:ascii="宋体"/>
          <w:sz w:val="23"/>
        </w:rPr>
      </w:pPr>
    </w:p>
    <w:p w14:paraId="0BDF20EC">
      <w:pPr>
        <w:pStyle w:val="15"/>
        <w:numPr>
          <w:ilvl w:val="0"/>
          <w:numId w:val="122"/>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I</w:t>
      </w:r>
      <w:r>
        <w:rPr>
          <w:rFonts w:ascii="Tahoma" w:eastAsia="Tahoma"/>
          <w:b/>
          <w:color w:val="231F20"/>
          <w:spacing w:val="5"/>
          <w:sz w:val="24"/>
        </w:rPr>
        <w:t xml:space="preserve"> </w:t>
      </w:r>
      <w:r>
        <w:rPr>
          <w:rFonts w:ascii="Tahoma" w:eastAsia="Tahoma"/>
          <w:b/>
          <w:color w:val="231F20"/>
          <w:w w:val="90"/>
          <w:sz w:val="24"/>
        </w:rPr>
        <w:t>dare</w:t>
      </w:r>
      <w:r>
        <w:rPr>
          <w:rFonts w:ascii="Tahoma" w:eastAsia="Tahoma"/>
          <w:b/>
          <w:color w:val="231F20"/>
          <w:spacing w:val="6"/>
          <w:sz w:val="24"/>
        </w:rPr>
        <w:t xml:space="preserve"> </w:t>
      </w:r>
      <w:r>
        <w:rPr>
          <w:rFonts w:ascii="Tahoma" w:eastAsia="Tahoma"/>
          <w:b/>
          <w:color w:val="231F20"/>
          <w:w w:val="90"/>
          <w:sz w:val="24"/>
        </w:rPr>
        <w:t>not</w:t>
      </w:r>
      <w:r>
        <w:rPr>
          <w:rFonts w:ascii="Tahoma" w:eastAsia="Tahoma"/>
          <w:b/>
          <w:color w:val="231F20"/>
          <w:spacing w:val="6"/>
          <w:sz w:val="24"/>
        </w:rPr>
        <w:t xml:space="preserve"> </w:t>
      </w:r>
      <w:r>
        <w:rPr>
          <w:rFonts w:ascii="Tahoma" w:eastAsia="Tahoma"/>
          <w:b/>
          <w:color w:val="231F20"/>
          <w:w w:val="90"/>
          <w:sz w:val="24"/>
        </w:rPr>
        <w:t>buy</w:t>
      </w:r>
      <w:r>
        <w:rPr>
          <w:rFonts w:ascii="Tahoma" w:eastAsia="Tahoma"/>
          <w:b/>
          <w:color w:val="231F20"/>
          <w:spacing w:val="6"/>
          <w:sz w:val="24"/>
        </w:rPr>
        <w:t xml:space="preserve"> </w:t>
      </w:r>
      <w:r>
        <w:rPr>
          <w:rFonts w:ascii="Tahoma" w:eastAsia="Tahoma"/>
          <w:b/>
          <w:color w:val="231F20"/>
          <w:w w:val="90"/>
          <w:sz w:val="24"/>
        </w:rPr>
        <w:t>all</w:t>
      </w:r>
      <w:r>
        <w:rPr>
          <w:rFonts w:ascii="Tahoma" w:eastAsia="Tahoma"/>
          <w:b/>
          <w:color w:val="231F20"/>
          <w:spacing w:val="6"/>
          <w:sz w:val="24"/>
        </w:rPr>
        <w:t xml:space="preserve"> </w:t>
      </w:r>
      <w:r>
        <w:rPr>
          <w:rFonts w:ascii="Tahoma" w:eastAsia="Tahoma"/>
          <w:b/>
          <w:color w:val="231F20"/>
          <w:w w:val="90"/>
          <w:sz w:val="24"/>
        </w:rPr>
        <w:t>these</w:t>
      </w:r>
      <w:r>
        <w:rPr>
          <w:rFonts w:ascii="Tahoma" w:eastAsia="Tahoma"/>
          <w:b/>
          <w:color w:val="231F20"/>
          <w:spacing w:val="6"/>
          <w:sz w:val="24"/>
        </w:rPr>
        <w:t xml:space="preserve"> </w:t>
      </w:r>
      <w:r>
        <w:rPr>
          <w:rFonts w:ascii="Tahoma" w:eastAsia="Tahoma"/>
          <w:b/>
          <w:color w:val="231F20"/>
          <w:w w:val="90"/>
          <w:sz w:val="24"/>
        </w:rPr>
        <w:t>things.</w:t>
      </w:r>
      <w:r>
        <w:rPr>
          <w:rFonts w:ascii="Tahoma" w:eastAsia="Tahoma"/>
          <w:b/>
          <w:color w:val="231F20"/>
          <w:spacing w:val="6"/>
          <w:sz w:val="24"/>
        </w:rPr>
        <w:t xml:space="preserve"> </w:t>
      </w:r>
      <w:r>
        <w:rPr>
          <w:rFonts w:hint="eastAsia" w:ascii="宋体" w:eastAsia="宋体"/>
          <w:color w:val="231F20"/>
          <w:spacing w:val="-1"/>
          <w:w w:val="90"/>
          <w:position w:val="2"/>
          <w:sz w:val="20"/>
        </w:rPr>
        <w:t>我不敢买这么多东西。</w:t>
      </w:r>
    </w:p>
    <w:p w14:paraId="3BA66325">
      <w:pPr>
        <w:spacing w:before="216" w:line="261" w:lineRule="auto"/>
        <w:ind w:left="1700" w:right="1188" w:firstLine="400"/>
        <w:jc w:val="both"/>
        <w:rPr>
          <w:rFonts w:hint="eastAsia" w:ascii="宋体" w:eastAsia="宋体"/>
          <w:sz w:val="20"/>
        </w:rPr>
      </w:pPr>
      <w:r>
        <w:rPr>
          <w:color w:val="231F20"/>
          <w:spacing w:val="-2"/>
          <w:sz w:val="20"/>
        </w:rPr>
        <w:t>dare</w:t>
      </w:r>
      <w:r>
        <w:rPr>
          <w:color w:val="231F20"/>
          <w:spacing w:val="-12"/>
          <w:sz w:val="20"/>
        </w:rPr>
        <w:t xml:space="preserve"> </w:t>
      </w:r>
      <w:r>
        <w:rPr>
          <w:rFonts w:hint="eastAsia" w:ascii="宋体" w:eastAsia="宋体"/>
          <w:color w:val="231F20"/>
          <w:spacing w:val="-2"/>
          <w:sz w:val="20"/>
        </w:rPr>
        <w:t>既可用作情态动词，又可用作实义动词。用作情态动词时，</w:t>
      </w:r>
      <w:r>
        <w:rPr>
          <w:color w:val="231F20"/>
          <w:spacing w:val="-2"/>
          <w:sz w:val="20"/>
        </w:rPr>
        <w:t>dare</w:t>
      </w:r>
      <w:r>
        <w:rPr>
          <w:color w:val="231F20"/>
          <w:spacing w:val="-12"/>
          <w:sz w:val="20"/>
        </w:rPr>
        <w:t xml:space="preserve"> </w:t>
      </w:r>
      <w:r>
        <w:rPr>
          <w:rFonts w:hint="eastAsia" w:ascii="宋体" w:eastAsia="宋体"/>
          <w:color w:val="231F20"/>
          <w:spacing w:val="-2"/>
          <w:sz w:val="20"/>
        </w:rPr>
        <w:t>只有一种形式，即后接动词原形，且主要用于否定句和疑问句。如：</w:t>
      </w:r>
    </w:p>
    <w:p w14:paraId="0C9F43D9">
      <w:pPr>
        <w:spacing w:before="3"/>
        <w:ind w:left="2100" w:right="0" w:firstLine="0"/>
        <w:jc w:val="left"/>
        <w:rPr>
          <w:rFonts w:hint="eastAsia" w:ascii="宋体" w:hAnsi="宋体" w:eastAsia="宋体"/>
          <w:sz w:val="20"/>
        </w:rPr>
      </w:pPr>
      <w:r>
        <w:rPr>
          <w:color w:val="231F20"/>
          <w:sz w:val="20"/>
        </w:rPr>
        <w:t>I</w:t>
      </w:r>
      <w:r>
        <w:rPr>
          <w:rFonts w:ascii="Tahoma" w:hAnsi="Tahoma" w:eastAsia="Tahoma"/>
          <w:color w:val="231F20"/>
          <w:sz w:val="20"/>
        </w:rPr>
        <w:t>ʼ</w:t>
      </w:r>
      <w:r>
        <w:rPr>
          <w:color w:val="231F20"/>
          <w:sz w:val="20"/>
        </w:rPr>
        <w:t>m</w:t>
      </w:r>
      <w:r>
        <w:rPr>
          <w:color w:val="231F20"/>
          <w:spacing w:val="-12"/>
          <w:sz w:val="20"/>
        </w:rPr>
        <w:t xml:space="preserve"> </w:t>
      </w:r>
      <w:r>
        <w:rPr>
          <w:color w:val="231F20"/>
          <w:sz w:val="20"/>
        </w:rPr>
        <w:t>so</w:t>
      </w:r>
      <w:r>
        <w:rPr>
          <w:color w:val="231F20"/>
          <w:spacing w:val="-12"/>
          <w:sz w:val="20"/>
        </w:rPr>
        <w:t xml:space="preserve"> </w:t>
      </w:r>
      <w:r>
        <w:rPr>
          <w:color w:val="231F20"/>
          <w:sz w:val="20"/>
        </w:rPr>
        <w:t>afraid</w:t>
      </w:r>
      <w:r>
        <w:rPr>
          <w:color w:val="231F20"/>
          <w:spacing w:val="-12"/>
          <w:sz w:val="20"/>
        </w:rPr>
        <w:t xml:space="preserve"> </w:t>
      </w:r>
      <w:r>
        <w:rPr>
          <w:color w:val="231F20"/>
          <w:sz w:val="20"/>
        </w:rPr>
        <w:t>that</w:t>
      </w:r>
      <w:r>
        <w:rPr>
          <w:color w:val="231F20"/>
          <w:spacing w:val="-11"/>
          <w:sz w:val="20"/>
        </w:rPr>
        <w:t xml:space="preserve"> </w:t>
      </w:r>
      <w:r>
        <w:rPr>
          <w:color w:val="231F20"/>
          <w:sz w:val="20"/>
        </w:rPr>
        <w:t>I</w:t>
      </w:r>
      <w:r>
        <w:rPr>
          <w:color w:val="231F20"/>
          <w:spacing w:val="-12"/>
          <w:sz w:val="20"/>
        </w:rPr>
        <w:t xml:space="preserve"> </w:t>
      </w:r>
      <w:r>
        <w:rPr>
          <w:color w:val="231F20"/>
          <w:sz w:val="20"/>
        </w:rPr>
        <w:t>dare</w:t>
      </w:r>
      <w:r>
        <w:rPr>
          <w:color w:val="231F20"/>
          <w:spacing w:val="-11"/>
          <w:sz w:val="20"/>
        </w:rPr>
        <w:t xml:space="preserve"> </w:t>
      </w:r>
      <w:r>
        <w:rPr>
          <w:color w:val="231F20"/>
          <w:sz w:val="20"/>
        </w:rPr>
        <w:t>not</w:t>
      </w:r>
      <w:r>
        <w:rPr>
          <w:color w:val="231F20"/>
          <w:spacing w:val="-12"/>
          <w:sz w:val="20"/>
        </w:rPr>
        <w:t xml:space="preserve"> </w:t>
      </w:r>
      <w:r>
        <w:rPr>
          <w:color w:val="231F20"/>
          <w:sz w:val="20"/>
        </w:rPr>
        <w:t>move.</w:t>
      </w:r>
      <w:r>
        <w:rPr>
          <w:color w:val="231F20"/>
          <w:spacing w:val="-11"/>
          <w:sz w:val="20"/>
        </w:rPr>
        <w:t xml:space="preserve"> </w:t>
      </w:r>
      <w:r>
        <w:rPr>
          <w:rFonts w:hint="eastAsia" w:ascii="宋体" w:hAnsi="宋体" w:eastAsia="宋体"/>
          <w:color w:val="231F20"/>
          <w:spacing w:val="-1"/>
          <w:sz w:val="20"/>
        </w:rPr>
        <w:t>我吓得一动也不敢动。</w:t>
      </w:r>
    </w:p>
    <w:p w14:paraId="769CD23C">
      <w:pPr>
        <w:spacing w:before="22"/>
        <w:ind w:left="2100" w:right="0" w:firstLine="0"/>
        <w:jc w:val="left"/>
        <w:rPr>
          <w:rFonts w:hint="eastAsia" w:ascii="宋体" w:eastAsia="宋体"/>
          <w:sz w:val="20"/>
        </w:rPr>
      </w:pPr>
      <w:r>
        <w:rPr>
          <w:rFonts w:ascii="Tahoma" w:eastAsia="Tahoma"/>
          <w:color w:val="231F20"/>
          <w:sz w:val="20"/>
        </w:rPr>
        <w:t>How</w:t>
      </w:r>
      <w:r>
        <w:rPr>
          <w:rFonts w:ascii="Tahoma" w:eastAsia="Tahoma"/>
          <w:color w:val="231F20"/>
          <w:spacing w:val="-14"/>
          <w:sz w:val="20"/>
        </w:rPr>
        <w:t xml:space="preserve"> </w:t>
      </w:r>
      <w:r>
        <w:rPr>
          <w:rFonts w:ascii="Tahoma" w:eastAsia="Tahoma"/>
          <w:color w:val="231F20"/>
          <w:sz w:val="20"/>
        </w:rPr>
        <w:t>dare</w:t>
      </w:r>
      <w:r>
        <w:rPr>
          <w:rFonts w:ascii="Tahoma" w:eastAsia="Tahoma"/>
          <w:color w:val="231F20"/>
          <w:spacing w:val="-13"/>
          <w:sz w:val="20"/>
        </w:rPr>
        <w:t xml:space="preserve"> </w:t>
      </w:r>
      <w:r>
        <w:rPr>
          <w:rFonts w:ascii="Tahoma" w:eastAsia="Tahoma"/>
          <w:color w:val="231F20"/>
          <w:sz w:val="20"/>
        </w:rPr>
        <w:t>you</w:t>
      </w:r>
      <w:r>
        <w:rPr>
          <w:rFonts w:ascii="Tahoma" w:eastAsia="Tahoma"/>
          <w:color w:val="231F20"/>
          <w:spacing w:val="-14"/>
          <w:sz w:val="20"/>
        </w:rPr>
        <w:t xml:space="preserve"> </w:t>
      </w:r>
      <w:r>
        <w:rPr>
          <w:rFonts w:ascii="Tahoma" w:eastAsia="Tahoma"/>
          <w:color w:val="231F20"/>
          <w:sz w:val="20"/>
        </w:rPr>
        <w:t>speak</w:t>
      </w:r>
      <w:r>
        <w:rPr>
          <w:rFonts w:ascii="Tahoma" w:eastAsia="Tahoma"/>
          <w:color w:val="231F20"/>
          <w:spacing w:val="-13"/>
          <w:sz w:val="20"/>
        </w:rPr>
        <w:t xml:space="preserve"> </w:t>
      </w:r>
      <w:r>
        <w:rPr>
          <w:rFonts w:ascii="Tahoma" w:eastAsia="Tahoma"/>
          <w:color w:val="231F20"/>
          <w:sz w:val="20"/>
        </w:rPr>
        <w:t>to</w:t>
      </w:r>
      <w:r>
        <w:rPr>
          <w:rFonts w:ascii="Tahoma" w:eastAsia="Tahoma"/>
          <w:color w:val="231F20"/>
          <w:spacing w:val="-14"/>
          <w:sz w:val="20"/>
        </w:rPr>
        <w:t xml:space="preserve"> </w:t>
      </w:r>
      <w:r>
        <w:rPr>
          <w:rFonts w:ascii="Tahoma" w:eastAsia="Tahoma"/>
          <w:color w:val="231F20"/>
          <w:sz w:val="20"/>
        </w:rPr>
        <w:t>me</w:t>
      </w:r>
      <w:r>
        <w:rPr>
          <w:rFonts w:ascii="Tahoma" w:eastAsia="Tahoma"/>
          <w:color w:val="231F20"/>
          <w:spacing w:val="-13"/>
          <w:sz w:val="20"/>
        </w:rPr>
        <w:t xml:space="preserve"> </w:t>
      </w:r>
      <w:r>
        <w:rPr>
          <w:rFonts w:ascii="Tahoma" w:eastAsia="Tahoma"/>
          <w:color w:val="231F20"/>
          <w:sz w:val="20"/>
        </w:rPr>
        <w:t>like</w:t>
      </w:r>
      <w:r>
        <w:rPr>
          <w:rFonts w:ascii="Tahoma" w:eastAsia="Tahoma"/>
          <w:color w:val="231F20"/>
          <w:spacing w:val="-14"/>
          <w:sz w:val="20"/>
        </w:rPr>
        <w:t xml:space="preserve"> </w:t>
      </w:r>
      <w:r>
        <w:rPr>
          <w:rFonts w:ascii="Tahoma" w:eastAsia="Tahoma"/>
          <w:color w:val="231F20"/>
          <w:sz w:val="20"/>
        </w:rPr>
        <w:t>that?</w:t>
      </w:r>
      <w:r>
        <w:rPr>
          <w:rFonts w:ascii="Tahoma" w:eastAsia="Tahoma"/>
          <w:color w:val="231F20"/>
          <w:spacing w:val="-13"/>
          <w:sz w:val="20"/>
        </w:rPr>
        <w:t xml:space="preserve"> </w:t>
      </w:r>
      <w:r>
        <w:rPr>
          <w:rFonts w:hint="eastAsia" w:ascii="宋体" w:eastAsia="宋体"/>
          <w:color w:val="231F20"/>
          <w:spacing w:val="-1"/>
          <w:sz w:val="20"/>
        </w:rPr>
        <w:t>你怎么敢这么和我说话？</w:t>
      </w:r>
    </w:p>
    <w:p w14:paraId="39D5D2CB">
      <w:pPr>
        <w:spacing w:before="24"/>
        <w:ind w:left="2100" w:right="0" w:firstLine="0"/>
        <w:jc w:val="left"/>
        <w:rPr>
          <w:rFonts w:hint="eastAsia" w:ascii="宋体" w:eastAsia="宋体"/>
          <w:sz w:val="20"/>
        </w:rPr>
      </w:pPr>
      <w:r>
        <w:rPr>
          <w:rFonts w:hint="eastAsia" w:ascii="宋体" w:eastAsia="宋体"/>
          <w:color w:val="231F20"/>
          <w:spacing w:val="-2"/>
          <w:sz w:val="20"/>
        </w:rPr>
        <w:t>用作实义动词时，</w:t>
      </w:r>
      <w:r>
        <w:rPr>
          <w:color w:val="231F20"/>
          <w:spacing w:val="-2"/>
          <w:sz w:val="20"/>
        </w:rPr>
        <w:t>dare</w:t>
      </w:r>
      <w:r>
        <w:rPr>
          <w:color w:val="231F20"/>
          <w:spacing w:val="8"/>
          <w:sz w:val="20"/>
        </w:rPr>
        <w:t xml:space="preserve"> </w:t>
      </w:r>
      <w:r>
        <w:rPr>
          <w:rFonts w:hint="eastAsia" w:ascii="宋体" w:eastAsia="宋体"/>
          <w:color w:val="231F20"/>
          <w:spacing w:val="-3"/>
          <w:sz w:val="20"/>
        </w:rPr>
        <w:t>有动词的全部形式，可用于各种句式。如：</w:t>
      </w:r>
    </w:p>
    <w:p w14:paraId="7EBE1372">
      <w:pPr>
        <w:spacing w:before="24" w:line="261" w:lineRule="auto"/>
        <w:ind w:left="1700" w:right="1189" w:firstLine="400"/>
        <w:jc w:val="both"/>
        <w:rPr>
          <w:rFonts w:hint="eastAsia" w:ascii="宋体" w:eastAsia="宋体"/>
          <w:sz w:val="20"/>
        </w:rPr>
      </w:pPr>
      <w:r>
        <w:rPr>
          <w:color w:val="231F20"/>
          <w:sz w:val="20"/>
        </w:rPr>
        <w:t>After</w:t>
      </w:r>
      <w:r>
        <w:rPr>
          <w:color w:val="231F20"/>
          <w:spacing w:val="-12"/>
          <w:sz w:val="20"/>
        </w:rPr>
        <w:t xml:space="preserve"> </w:t>
      </w:r>
      <w:r>
        <w:rPr>
          <w:color w:val="231F20"/>
          <w:sz w:val="20"/>
        </w:rPr>
        <w:t>receiving</w:t>
      </w:r>
      <w:r>
        <w:rPr>
          <w:color w:val="231F20"/>
          <w:spacing w:val="-12"/>
          <w:sz w:val="20"/>
        </w:rPr>
        <w:t xml:space="preserve"> </w:t>
      </w:r>
      <w:r>
        <w:rPr>
          <w:color w:val="231F20"/>
          <w:sz w:val="20"/>
        </w:rPr>
        <w:t>training</w:t>
      </w:r>
      <w:r>
        <w:rPr>
          <w:color w:val="231F20"/>
          <w:spacing w:val="-12"/>
          <w:sz w:val="20"/>
        </w:rPr>
        <w:t xml:space="preserve"> </w:t>
      </w:r>
      <w:r>
        <w:rPr>
          <w:color w:val="231F20"/>
          <w:sz w:val="20"/>
        </w:rPr>
        <w:t>for</w:t>
      </w:r>
      <w:r>
        <w:rPr>
          <w:color w:val="231F20"/>
          <w:spacing w:val="-12"/>
          <w:sz w:val="20"/>
        </w:rPr>
        <w:t xml:space="preserve"> </w:t>
      </w:r>
      <w:r>
        <w:rPr>
          <w:color w:val="231F20"/>
          <w:sz w:val="20"/>
        </w:rPr>
        <w:t>some</w:t>
      </w:r>
      <w:r>
        <w:rPr>
          <w:color w:val="231F20"/>
          <w:spacing w:val="-12"/>
          <w:sz w:val="20"/>
        </w:rPr>
        <w:t xml:space="preserve"> </w:t>
      </w:r>
      <w:r>
        <w:rPr>
          <w:color w:val="231F20"/>
          <w:sz w:val="20"/>
        </w:rPr>
        <w:t>time,</w:t>
      </w:r>
      <w:r>
        <w:rPr>
          <w:color w:val="231F20"/>
          <w:spacing w:val="-12"/>
          <w:sz w:val="20"/>
        </w:rPr>
        <w:t xml:space="preserve"> </w:t>
      </w:r>
      <w:r>
        <w:rPr>
          <w:color w:val="231F20"/>
          <w:sz w:val="20"/>
        </w:rPr>
        <w:t>she</w:t>
      </w:r>
      <w:r>
        <w:rPr>
          <w:color w:val="231F20"/>
          <w:spacing w:val="-12"/>
          <w:sz w:val="20"/>
        </w:rPr>
        <w:t xml:space="preserve"> </w:t>
      </w:r>
      <w:r>
        <w:rPr>
          <w:color w:val="231F20"/>
          <w:sz w:val="20"/>
        </w:rPr>
        <w:t>dared</w:t>
      </w:r>
      <w:r>
        <w:rPr>
          <w:color w:val="231F20"/>
          <w:spacing w:val="-12"/>
          <w:sz w:val="20"/>
        </w:rPr>
        <w:t xml:space="preserve"> </w:t>
      </w:r>
      <w:r>
        <w:rPr>
          <w:color w:val="231F20"/>
          <w:sz w:val="20"/>
        </w:rPr>
        <w:t>to</w:t>
      </w:r>
      <w:r>
        <w:rPr>
          <w:color w:val="231F20"/>
          <w:spacing w:val="-12"/>
          <w:sz w:val="20"/>
        </w:rPr>
        <w:t xml:space="preserve"> </w:t>
      </w:r>
      <w:r>
        <w:rPr>
          <w:color w:val="231F20"/>
          <w:sz w:val="20"/>
        </w:rPr>
        <w:t>sing</w:t>
      </w:r>
      <w:r>
        <w:rPr>
          <w:color w:val="231F20"/>
          <w:spacing w:val="-12"/>
          <w:sz w:val="20"/>
        </w:rPr>
        <w:t xml:space="preserve"> </w:t>
      </w:r>
      <w:r>
        <w:rPr>
          <w:color w:val="231F20"/>
          <w:sz w:val="20"/>
        </w:rPr>
        <w:t>in</w:t>
      </w:r>
      <w:r>
        <w:rPr>
          <w:color w:val="231F20"/>
          <w:spacing w:val="-12"/>
          <w:sz w:val="20"/>
        </w:rPr>
        <w:t xml:space="preserve"> </w:t>
      </w:r>
      <w:r>
        <w:rPr>
          <w:color w:val="231F20"/>
          <w:sz w:val="20"/>
        </w:rPr>
        <w:t>front</w:t>
      </w:r>
      <w:r>
        <w:rPr>
          <w:color w:val="231F20"/>
          <w:spacing w:val="-12"/>
          <w:sz w:val="20"/>
        </w:rPr>
        <w:t xml:space="preserve"> </w:t>
      </w:r>
      <w:r>
        <w:rPr>
          <w:color w:val="231F20"/>
          <w:sz w:val="20"/>
        </w:rPr>
        <w:t>of</w:t>
      </w:r>
      <w:r>
        <w:rPr>
          <w:color w:val="231F20"/>
          <w:spacing w:val="-12"/>
          <w:sz w:val="20"/>
        </w:rPr>
        <w:t xml:space="preserve"> </w:t>
      </w:r>
      <w:r>
        <w:rPr>
          <w:color w:val="231F20"/>
          <w:sz w:val="20"/>
        </w:rPr>
        <w:t>her</w:t>
      </w:r>
      <w:r>
        <w:rPr>
          <w:color w:val="231F20"/>
          <w:spacing w:val="-12"/>
          <w:sz w:val="20"/>
        </w:rPr>
        <w:t xml:space="preserve"> </w:t>
      </w:r>
      <w:r>
        <w:rPr>
          <w:color w:val="231F20"/>
          <w:sz w:val="20"/>
        </w:rPr>
        <w:t>class.</w:t>
      </w:r>
      <w:r>
        <w:rPr>
          <w:color w:val="231F20"/>
          <w:spacing w:val="-12"/>
          <w:sz w:val="20"/>
        </w:rPr>
        <w:t xml:space="preserve"> </w:t>
      </w:r>
      <w:r>
        <w:rPr>
          <w:rFonts w:hint="eastAsia" w:ascii="宋体" w:eastAsia="宋体"/>
          <w:color w:val="231F20"/>
          <w:sz w:val="20"/>
        </w:rPr>
        <w:t>接受了一段时间的训练</w:t>
      </w:r>
      <w:r>
        <w:rPr>
          <w:rFonts w:hint="eastAsia" w:ascii="宋体" w:eastAsia="宋体"/>
          <w:color w:val="231F20"/>
          <w:spacing w:val="-2"/>
          <w:sz w:val="20"/>
        </w:rPr>
        <w:t>后，她敢在全班同学面前唱歌了。</w:t>
      </w:r>
    </w:p>
    <w:p w14:paraId="7127B172">
      <w:pPr>
        <w:spacing w:before="3"/>
        <w:ind w:left="2100" w:right="0" w:firstLine="0"/>
        <w:jc w:val="left"/>
        <w:rPr>
          <w:rFonts w:hint="eastAsia" w:ascii="宋体" w:hAnsi="宋体" w:eastAsia="宋体"/>
          <w:sz w:val="20"/>
        </w:rPr>
      </w:pPr>
      <w:r>
        <w:rPr>
          <w:color w:val="231F20"/>
          <w:sz w:val="20"/>
        </w:rPr>
        <w:t>I</w:t>
      </w:r>
      <w:r>
        <w:rPr>
          <w:color w:val="231F20"/>
          <w:spacing w:val="-9"/>
          <w:sz w:val="20"/>
        </w:rPr>
        <w:t xml:space="preserve"> </w:t>
      </w:r>
      <w:r>
        <w:rPr>
          <w:color w:val="231F20"/>
          <w:sz w:val="20"/>
        </w:rPr>
        <w:t>didn</w:t>
      </w:r>
      <w:r>
        <w:rPr>
          <w:rFonts w:ascii="Tahoma" w:hAnsi="Tahoma" w:eastAsia="Tahoma"/>
          <w:color w:val="231F20"/>
          <w:sz w:val="20"/>
        </w:rPr>
        <w:t>ʼ</w:t>
      </w:r>
      <w:r>
        <w:rPr>
          <w:color w:val="231F20"/>
          <w:sz w:val="20"/>
        </w:rPr>
        <w:t>t</w:t>
      </w:r>
      <w:r>
        <w:rPr>
          <w:color w:val="231F20"/>
          <w:spacing w:val="-9"/>
          <w:sz w:val="20"/>
        </w:rPr>
        <w:t xml:space="preserve"> </w:t>
      </w:r>
      <w:r>
        <w:rPr>
          <w:color w:val="231F20"/>
          <w:sz w:val="20"/>
        </w:rPr>
        <w:t>dare</w:t>
      </w:r>
      <w:r>
        <w:rPr>
          <w:color w:val="231F20"/>
          <w:spacing w:val="-9"/>
          <w:sz w:val="20"/>
        </w:rPr>
        <w:t xml:space="preserve"> </w:t>
      </w:r>
      <w:r>
        <w:rPr>
          <w:color w:val="231F20"/>
          <w:sz w:val="20"/>
        </w:rPr>
        <w:t>to</w:t>
      </w:r>
      <w:r>
        <w:rPr>
          <w:color w:val="231F20"/>
          <w:spacing w:val="-9"/>
          <w:sz w:val="20"/>
        </w:rPr>
        <w:t xml:space="preserve"> </w:t>
      </w:r>
      <w:r>
        <w:rPr>
          <w:color w:val="231F20"/>
          <w:sz w:val="20"/>
        </w:rPr>
        <w:t>tell</w:t>
      </w:r>
      <w:r>
        <w:rPr>
          <w:color w:val="231F20"/>
          <w:spacing w:val="-9"/>
          <w:sz w:val="20"/>
        </w:rPr>
        <w:t xml:space="preserve"> </w:t>
      </w:r>
      <w:r>
        <w:rPr>
          <w:color w:val="231F20"/>
          <w:sz w:val="20"/>
        </w:rPr>
        <w:t>her</w:t>
      </w:r>
      <w:r>
        <w:rPr>
          <w:color w:val="231F20"/>
          <w:spacing w:val="-8"/>
          <w:sz w:val="20"/>
        </w:rPr>
        <w:t xml:space="preserve"> </w:t>
      </w:r>
      <w:r>
        <w:rPr>
          <w:color w:val="231F20"/>
          <w:sz w:val="20"/>
        </w:rPr>
        <w:t>the</w:t>
      </w:r>
      <w:r>
        <w:rPr>
          <w:color w:val="231F20"/>
          <w:spacing w:val="-9"/>
          <w:sz w:val="20"/>
        </w:rPr>
        <w:t xml:space="preserve"> </w:t>
      </w:r>
      <w:r>
        <w:rPr>
          <w:color w:val="231F20"/>
          <w:sz w:val="20"/>
        </w:rPr>
        <w:t>truth.</w:t>
      </w:r>
      <w:r>
        <w:rPr>
          <w:color w:val="231F20"/>
          <w:spacing w:val="-9"/>
          <w:sz w:val="20"/>
        </w:rPr>
        <w:t xml:space="preserve"> </w:t>
      </w:r>
      <w:r>
        <w:rPr>
          <w:rFonts w:hint="eastAsia" w:ascii="宋体" w:hAnsi="宋体" w:eastAsia="宋体"/>
          <w:color w:val="231F20"/>
          <w:spacing w:val="-2"/>
          <w:sz w:val="20"/>
        </w:rPr>
        <w:t>我不敢告诉她真相。</w:t>
      </w:r>
    </w:p>
    <w:p w14:paraId="1525340C">
      <w:pPr>
        <w:spacing w:before="23"/>
        <w:ind w:left="2100" w:right="0" w:firstLine="0"/>
        <w:jc w:val="left"/>
        <w:rPr>
          <w:rFonts w:hint="eastAsia" w:ascii="宋体" w:hAnsi="宋体" w:eastAsia="宋体"/>
          <w:sz w:val="20"/>
        </w:rPr>
      </w:pPr>
      <w:r>
        <w:rPr>
          <w:color w:val="231F20"/>
          <w:spacing w:val="-2"/>
          <w:sz w:val="20"/>
        </w:rPr>
        <w:t>He</w:t>
      </w:r>
      <w:r>
        <w:rPr>
          <w:color w:val="231F20"/>
          <w:sz w:val="20"/>
        </w:rPr>
        <w:t xml:space="preserve"> </w:t>
      </w:r>
      <w:r>
        <w:rPr>
          <w:color w:val="231F20"/>
          <w:spacing w:val="-2"/>
          <w:sz w:val="20"/>
        </w:rPr>
        <w:t>won</w:t>
      </w:r>
      <w:r>
        <w:rPr>
          <w:rFonts w:ascii="Tahoma" w:hAnsi="Tahoma" w:eastAsia="Tahoma"/>
          <w:color w:val="231F20"/>
          <w:spacing w:val="-2"/>
          <w:sz w:val="20"/>
        </w:rPr>
        <w:t>ʼt</w:t>
      </w:r>
      <w:r>
        <w:rPr>
          <w:rFonts w:ascii="Tahoma" w:hAnsi="Tahoma" w:eastAsia="Tahoma"/>
          <w:color w:val="231F20"/>
          <w:spacing w:val="-6"/>
          <w:sz w:val="20"/>
        </w:rPr>
        <w:t xml:space="preserve"> </w:t>
      </w:r>
      <w:r>
        <w:rPr>
          <w:rFonts w:ascii="Tahoma" w:hAnsi="Tahoma" w:eastAsia="Tahoma"/>
          <w:color w:val="231F20"/>
          <w:spacing w:val="-2"/>
          <w:sz w:val="20"/>
        </w:rPr>
        <w:t>dare</w:t>
      </w:r>
      <w:r>
        <w:rPr>
          <w:rFonts w:ascii="Tahoma" w:hAnsi="Tahoma" w:eastAsia="Tahoma"/>
          <w:color w:val="231F20"/>
          <w:spacing w:val="-6"/>
          <w:sz w:val="20"/>
        </w:rPr>
        <w:t xml:space="preserve"> </w:t>
      </w:r>
      <w:r>
        <w:rPr>
          <w:rFonts w:ascii="Tahoma" w:hAnsi="Tahoma" w:eastAsia="Tahoma"/>
          <w:color w:val="231F20"/>
          <w:spacing w:val="-2"/>
          <w:sz w:val="20"/>
        </w:rPr>
        <w:t>to</w:t>
      </w:r>
      <w:r>
        <w:rPr>
          <w:rFonts w:ascii="Tahoma" w:hAnsi="Tahoma" w:eastAsia="Tahoma"/>
          <w:color w:val="231F20"/>
          <w:spacing w:val="-6"/>
          <w:sz w:val="20"/>
        </w:rPr>
        <w:t xml:space="preserve"> </w:t>
      </w:r>
      <w:r>
        <w:rPr>
          <w:rFonts w:ascii="Tahoma" w:hAnsi="Tahoma" w:eastAsia="Tahoma"/>
          <w:color w:val="231F20"/>
          <w:spacing w:val="-2"/>
          <w:sz w:val="20"/>
        </w:rPr>
        <w:t>break</w:t>
      </w:r>
      <w:r>
        <w:rPr>
          <w:rFonts w:ascii="Tahoma" w:hAnsi="Tahoma" w:eastAsia="Tahoma"/>
          <w:color w:val="231F20"/>
          <w:spacing w:val="-6"/>
          <w:sz w:val="20"/>
        </w:rPr>
        <w:t xml:space="preserve"> </w:t>
      </w:r>
      <w:r>
        <w:rPr>
          <w:rFonts w:ascii="Tahoma" w:hAnsi="Tahoma" w:eastAsia="Tahoma"/>
          <w:color w:val="231F20"/>
          <w:spacing w:val="-2"/>
          <w:sz w:val="20"/>
        </w:rPr>
        <w:t>his</w:t>
      </w:r>
      <w:r>
        <w:rPr>
          <w:rFonts w:ascii="Tahoma" w:hAnsi="Tahoma" w:eastAsia="Tahoma"/>
          <w:color w:val="231F20"/>
          <w:spacing w:val="-7"/>
          <w:sz w:val="20"/>
        </w:rPr>
        <w:t xml:space="preserve"> </w:t>
      </w:r>
      <w:r>
        <w:rPr>
          <w:rFonts w:ascii="Tahoma" w:hAnsi="Tahoma" w:eastAsia="Tahoma"/>
          <w:color w:val="231F20"/>
          <w:spacing w:val="-2"/>
          <w:sz w:val="20"/>
        </w:rPr>
        <w:t>promise.</w:t>
      </w:r>
      <w:r>
        <w:rPr>
          <w:rFonts w:ascii="Tahoma" w:hAnsi="Tahoma" w:eastAsia="Tahoma"/>
          <w:color w:val="231F20"/>
          <w:spacing w:val="-6"/>
          <w:sz w:val="20"/>
        </w:rPr>
        <w:t xml:space="preserve"> </w:t>
      </w:r>
      <w:r>
        <w:rPr>
          <w:rFonts w:hint="eastAsia" w:ascii="宋体" w:hAnsi="宋体" w:eastAsia="宋体"/>
          <w:color w:val="231F20"/>
          <w:spacing w:val="-3"/>
          <w:sz w:val="20"/>
        </w:rPr>
        <w:t>他不敢违背自己的诺言。</w:t>
      </w:r>
    </w:p>
    <w:p w14:paraId="52DC5D7C">
      <w:pPr>
        <w:pStyle w:val="11"/>
        <w:spacing w:before="9"/>
        <w:rPr>
          <w:rFonts w:ascii="宋体"/>
          <w:sz w:val="23"/>
        </w:rPr>
      </w:pPr>
    </w:p>
    <w:p w14:paraId="71F0FDA4">
      <w:pPr>
        <w:pStyle w:val="15"/>
        <w:numPr>
          <w:ilvl w:val="0"/>
          <w:numId w:val="122"/>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play</w:t>
      </w:r>
      <w:r>
        <w:rPr>
          <w:rFonts w:ascii="Tahoma" w:eastAsia="Tahoma"/>
          <w:b/>
          <w:color w:val="231F20"/>
          <w:spacing w:val="-3"/>
          <w:sz w:val="24"/>
        </w:rPr>
        <w:t xml:space="preserve"> </w:t>
      </w:r>
      <w:r>
        <w:rPr>
          <w:rFonts w:hint="eastAsia" w:ascii="宋体" w:eastAsia="宋体"/>
          <w:color w:val="231F20"/>
          <w:spacing w:val="-5"/>
          <w:w w:val="90"/>
          <w:position w:val="2"/>
          <w:sz w:val="20"/>
        </w:rPr>
        <w:t>戏剧</w:t>
      </w:r>
    </w:p>
    <w:p w14:paraId="393EA4A2">
      <w:pPr>
        <w:spacing w:before="216" w:line="261" w:lineRule="auto"/>
        <w:ind w:left="1700" w:right="1185" w:firstLine="400"/>
        <w:jc w:val="both"/>
        <w:rPr>
          <w:rFonts w:hint="eastAsia" w:ascii="宋体" w:hAnsi="宋体" w:eastAsia="宋体"/>
          <w:sz w:val="20"/>
        </w:rPr>
      </w:pPr>
      <w:r>
        <w:rPr>
          <w:color w:val="231F20"/>
          <w:sz w:val="20"/>
        </w:rPr>
        <w:t>play</w:t>
      </w:r>
      <w:r>
        <w:rPr>
          <w:color w:val="231F20"/>
          <w:spacing w:val="-14"/>
          <w:sz w:val="20"/>
        </w:rPr>
        <w:t xml:space="preserve"> </w:t>
      </w:r>
      <w:r>
        <w:rPr>
          <w:rFonts w:hint="eastAsia" w:ascii="宋体" w:hAnsi="宋体" w:eastAsia="宋体"/>
          <w:color w:val="231F20"/>
          <w:sz w:val="20"/>
        </w:rPr>
        <w:t>即“剧本；戏剧”，是写出来让演员在舞台上表演的故事，并且通常有舞台说明来描绘人物的</w:t>
      </w:r>
      <w:r>
        <w:rPr>
          <w:rFonts w:hint="eastAsia" w:ascii="宋体" w:hAnsi="宋体" w:eastAsia="宋体"/>
          <w:color w:val="231F20"/>
          <w:spacing w:val="-2"/>
          <w:sz w:val="20"/>
        </w:rPr>
        <w:t>外表和行为。剧本主要由剧中人物的对话、独白、旁白和舞台指示等组成。戏剧基本要素的英文表达如</w:t>
      </w:r>
      <w:r>
        <w:rPr>
          <w:rFonts w:hint="eastAsia" w:ascii="宋体" w:hAnsi="宋体" w:eastAsia="宋体"/>
          <w:color w:val="231F20"/>
          <w:spacing w:val="-6"/>
          <w:sz w:val="20"/>
        </w:rPr>
        <w:t>下：</w:t>
      </w:r>
    </w:p>
    <w:p w14:paraId="2537C813">
      <w:pPr>
        <w:spacing w:before="2" w:line="261" w:lineRule="auto"/>
        <w:ind w:left="2100" w:right="8459" w:firstLine="0"/>
        <w:jc w:val="left"/>
        <w:rPr>
          <w:rFonts w:hint="eastAsia" w:ascii="宋体" w:eastAsia="宋体"/>
          <w:sz w:val="20"/>
        </w:rPr>
      </w:pPr>
      <w:r>
        <w:rPr>
          <w:color w:val="231F20"/>
          <w:spacing w:val="-2"/>
          <w:sz w:val="20"/>
        </w:rPr>
        <w:t>title</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play</w:t>
      </w:r>
      <w:r>
        <w:rPr>
          <w:color w:val="231F20"/>
          <w:spacing w:val="-31"/>
          <w:sz w:val="20"/>
        </w:rPr>
        <w:t xml:space="preserve"> </w:t>
      </w:r>
      <w:r>
        <w:rPr>
          <w:rFonts w:hint="eastAsia" w:ascii="宋体" w:eastAsia="宋体"/>
          <w:color w:val="231F20"/>
          <w:spacing w:val="-2"/>
          <w:sz w:val="20"/>
        </w:rPr>
        <w:t xml:space="preserve">剧名 </w:t>
      </w:r>
      <w:r>
        <w:rPr>
          <w:color w:val="231F20"/>
          <w:sz w:val="20"/>
        </w:rPr>
        <w:t>scene</w:t>
      </w:r>
      <w:r>
        <w:rPr>
          <w:color w:val="231F20"/>
          <w:spacing w:val="-31"/>
          <w:sz w:val="20"/>
        </w:rPr>
        <w:t xml:space="preserve"> </w:t>
      </w:r>
      <w:r>
        <w:rPr>
          <w:rFonts w:hint="eastAsia" w:ascii="宋体" w:eastAsia="宋体"/>
          <w:color w:val="231F20"/>
          <w:sz w:val="20"/>
        </w:rPr>
        <w:t>场</w:t>
      </w:r>
    </w:p>
    <w:p w14:paraId="2A8AC240">
      <w:pPr>
        <w:spacing w:before="1" w:line="261" w:lineRule="auto"/>
        <w:ind w:left="2100" w:right="5797" w:firstLine="0"/>
        <w:jc w:val="left"/>
        <w:rPr>
          <w:rFonts w:hint="eastAsia" w:ascii="宋体" w:eastAsia="宋体"/>
          <w:sz w:val="20"/>
        </w:rPr>
      </w:pPr>
      <w:r>
        <w:rPr>
          <w:color w:val="231F20"/>
          <w:sz w:val="20"/>
        </w:rPr>
        <w:t>characters</w:t>
      </w:r>
      <w:r>
        <w:rPr>
          <w:color w:val="231F20"/>
          <w:spacing w:val="-31"/>
          <w:sz w:val="20"/>
        </w:rPr>
        <w:t xml:space="preserve"> </w:t>
      </w:r>
      <w:r>
        <w:rPr>
          <w:rFonts w:hint="eastAsia" w:ascii="宋体" w:eastAsia="宋体"/>
          <w:color w:val="231F20"/>
          <w:sz w:val="20"/>
        </w:rPr>
        <w:t xml:space="preserve">人物（一般可分为主角和配角） </w:t>
      </w:r>
      <w:r>
        <w:rPr>
          <w:color w:val="231F20"/>
          <w:spacing w:val="-2"/>
          <w:sz w:val="20"/>
        </w:rPr>
        <w:t>lines</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dialogue</w:t>
      </w:r>
      <w:r>
        <w:rPr>
          <w:color w:val="231F20"/>
          <w:spacing w:val="-31"/>
          <w:sz w:val="20"/>
        </w:rPr>
        <w:t xml:space="preserve"> </w:t>
      </w:r>
      <w:r>
        <w:rPr>
          <w:rFonts w:hint="eastAsia" w:ascii="宋体" w:eastAsia="宋体"/>
          <w:color w:val="231F20"/>
          <w:spacing w:val="-2"/>
          <w:sz w:val="20"/>
        </w:rPr>
        <w:t xml:space="preserve">台词（剧本的主要构成元素） </w:t>
      </w:r>
      <w:r>
        <w:rPr>
          <w:color w:val="231F20"/>
          <w:sz w:val="20"/>
        </w:rPr>
        <w:t>narration</w:t>
      </w:r>
      <w:r>
        <w:rPr>
          <w:color w:val="231F20"/>
          <w:spacing w:val="-31"/>
          <w:sz w:val="20"/>
        </w:rPr>
        <w:t xml:space="preserve"> </w:t>
      </w:r>
      <w:r>
        <w:rPr>
          <w:rFonts w:hint="eastAsia" w:ascii="宋体" w:eastAsia="宋体"/>
          <w:color w:val="231F20"/>
          <w:sz w:val="20"/>
        </w:rPr>
        <w:t>旁白；解说</w:t>
      </w:r>
    </w:p>
    <w:p w14:paraId="69051A89">
      <w:pPr>
        <w:spacing w:before="2"/>
        <w:ind w:left="2100" w:right="0" w:firstLine="0"/>
        <w:jc w:val="left"/>
        <w:rPr>
          <w:rFonts w:hint="eastAsia" w:ascii="宋体" w:eastAsia="宋体"/>
          <w:sz w:val="20"/>
        </w:rPr>
      </w:pPr>
      <w:r>
        <w:rPr>
          <w:color w:val="231F20"/>
          <w:spacing w:val="-2"/>
          <w:sz w:val="20"/>
        </w:rPr>
        <w:t>stage</w:t>
      </w:r>
      <w:r>
        <w:rPr>
          <w:color w:val="231F20"/>
          <w:spacing w:val="18"/>
          <w:sz w:val="20"/>
        </w:rPr>
        <w:t xml:space="preserve"> </w:t>
      </w:r>
      <w:r>
        <w:rPr>
          <w:color w:val="231F20"/>
          <w:spacing w:val="-2"/>
          <w:sz w:val="20"/>
        </w:rPr>
        <w:t>directions</w:t>
      </w:r>
      <w:r>
        <w:rPr>
          <w:color w:val="231F20"/>
          <w:spacing w:val="-23"/>
          <w:sz w:val="20"/>
        </w:rPr>
        <w:t xml:space="preserve"> </w:t>
      </w:r>
      <w:r>
        <w:rPr>
          <w:rFonts w:hint="eastAsia" w:ascii="宋体" w:eastAsia="宋体"/>
          <w:color w:val="231F20"/>
          <w:spacing w:val="-2"/>
          <w:sz w:val="20"/>
        </w:rPr>
        <w:t>舞台指示（剧本中关于演员上下场、表演动作等的说明</w:t>
      </w:r>
      <w:r>
        <w:rPr>
          <w:rFonts w:hint="eastAsia" w:ascii="宋体" w:eastAsia="宋体"/>
          <w:color w:val="231F20"/>
          <w:spacing w:val="-10"/>
          <w:sz w:val="20"/>
        </w:rPr>
        <w:t>）</w:t>
      </w:r>
    </w:p>
    <w:p w14:paraId="307ADD6F">
      <w:pPr>
        <w:pStyle w:val="11"/>
        <w:spacing w:before="9"/>
        <w:rPr>
          <w:rFonts w:ascii="宋体"/>
          <w:sz w:val="23"/>
        </w:rPr>
      </w:pPr>
    </w:p>
    <w:p w14:paraId="56553F60">
      <w:pPr>
        <w:spacing w:before="0"/>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pacing w:val="-1"/>
          <w:sz w:val="20"/>
        </w:rPr>
        <w:t>对于一场成功的演出，有了剧本还要做哪些准备？如何进行排练？</w:t>
      </w:r>
    </w:p>
    <w:p w14:paraId="0223B439">
      <w:pPr>
        <w:pStyle w:val="11"/>
        <w:rPr>
          <w:rFonts w:ascii="宋体"/>
          <w:sz w:val="20"/>
        </w:rPr>
      </w:pPr>
    </w:p>
    <w:p w14:paraId="43E21575">
      <w:pPr>
        <w:pStyle w:val="11"/>
        <w:rPr>
          <w:rFonts w:ascii="宋体"/>
          <w:sz w:val="20"/>
        </w:rPr>
      </w:pPr>
    </w:p>
    <w:p w14:paraId="190AC5CC">
      <w:pPr>
        <w:pStyle w:val="11"/>
        <w:rPr>
          <w:rFonts w:ascii="宋体"/>
          <w:sz w:val="20"/>
        </w:rPr>
      </w:pPr>
    </w:p>
    <w:p w14:paraId="42F5AAF7">
      <w:pPr>
        <w:pStyle w:val="11"/>
        <w:rPr>
          <w:rFonts w:ascii="宋体"/>
          <w:sz w:val="20"/>
        </w:rPr>
      </w:pPr>
    </w:p>
    <w:p w14:paraId="58438E6C">
      <w:pPr>
        <w:pStyle w:val="11"/>
        <w:rPr>
          <w:rFonts w:ascii="宋体"/>
          <w:sz w:val="20"/>
        </w:rPr>
      </w:pPr>
    </w:p>
    <w:p w14:paraId="00F06AB8">
      <w:pPr>
        <w:pStyle w:val="11"/>
        <w:rPr>
          <w:rFonts w:ascii="宋体"/>
          <w:sz w:val="20"/>
        </w:rPr>
      </w:pPr>
    </w:p>
    <w:p w14:paraId="7E47434B">
      <w:pPr>
        <w:pStyle w:val="11"/>
        <w:rPr>
          <w:rFonts w:ascii="宋体"/>
          <w:sz w:val="20"/>
        </w:rPr>
      </w:pPr>
    </w:p>
    <w:p w14:paraId="49DD7688">
      <w:pPr>
        <w:pStyle w:val="11"/>
        <w:rPr>
          <w:rFonts w:ascii="宋体"/>
          <w:sz w:val="20"/>
        </w:rPr>
      </w:pPr>
    </w:p>
    <w:p w14:paraId="20F4698D">
      <w:pPr>
        <w:pStyle w:val="11"/>
        <w:rPr>
          <w:rFonts w:ascii="宋体"/>
          <w:sz w:val="20"/>
        </w:rPr>
      </w:pPr>
    </w:p>
    <w:p w14:paraId="58F5A9AE">
      <w:pPr>
        <w:pStyle w:val="11"/>
        <w:rPr>
          <w:rFonts w:ascii="宋体"/>
          <w:sz w:val="20"/>
        </w:rPr>
      </w:pPr>
    </w:p>
    <w:p w14:paraId="76E9A1A8">
      <w:pPr>
        <w:pStyle w:val="11"/>
        <w:rPr>
          <w:rFonts w:ascii="宋体"/>
          <w:sz w:val="20"/>
        </w:rPr>
      </w:pPr>
    </w:p>
    <w:p w14:paraId="400FB6E3">
      <w:pPr>
        <w:pStyle w:val="11"/>
        <w:rPr>
          <w:rFonts w:ascii="宋体"/>
          <w:sz w:val="20"/>
        </w:rPr>
      </w:pPr>
    </w:p>
    <w:p w14:paraId="0FB2B5B7">
      <w:pPr>
        <w:pStyle w:val="11"/>
        <w:rPr>
          <w:rFonts w:ascii="宋体"/>
          <w:sz w:val="20"/>
        </w:rPr>
      </w:pPr>
    </w:p>
    <w:p w14:paraId="06807061">
      <w:pPr>
        <w:pStyle w:val="11"/>
        <w:rPr>
          <w:rFonts w:ascii="宋体"/>
          <w:sz w:val="20"/>
        </w:rPr>
      </w:pPr>
    </w:p>
    <w:p w14:paraId="78F7874E">
      <w:pPr>
        <w:pStyle w:val="11"/>
        <w:rPr>
          <w:rFonts w:ascii="宋体"/>
          <w:sz w:val="20"/>
        </w:rPr>
      </w:pPr>
    </w:p>
    <w:p w14:paraId="10B8D9E7">
      <w:pPr>
        <w:pStyle w:val="11"/>
        <w:rPr>
          <w:rFonts w:ascii="宋体"/>
          <w:sz w:val="20"/>
        </w:rPr>
      </w:pPr>
    </w:p>
    <w:p w14:paraId="75299D56">
      <w:pPr>
        <w:pStyle w:val="11"/>
        <w:rPr>
          <w:rFonts w:ascii="宋体"/>
          <w:sz w:val="20"/>
        </w:rPr>
      </w:pPr>
    </w:p>
    <w:p w14:paraId="3A982A27">
      <w:pPr>
        <w:pStyle w:val="11"/>
        <w:spacing w:before="10"/>
        <w:rPr>
          <w:rFonts w:ascii="宋体"/>
          <w:sz w:val="19"/>
        </w:rPr>
      </w:pPr>
    </w:p>
    <w:p w14:paraId="77827832">
      <w:pPr>
        <w:spacing w:before="97"/>
        <w:ind w:left="0" w:right="618" w:firstLine="0"/>
        <w:jc w:val="right"/>
        <w:rPr>
          <w:rFonts w:ascii="Tahoma"/>
          <w:sz w:val="20"/>
        </w:rPr>
      </w:pPr>
      <w:r>
        <w:rPr>
          <w:rFonts w:ascii="Tahoma"/>
          <w:color w:val="231F20"/>
          <w:spacing w:val="-5"/>
          <w:sz w:val="20"/>
        </w:rPr>
        <w:t>97</w:t>
      </w:r>
    </w:p>
    <w:p w14:paraId="0D84ED8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0952C9E">
      <w:pPr>
        <w:spacing w:after="0" w:line="240" w:lineRule="auto"/>
        <w:jc w:val="left"/>
        <w:rPr>
          <w:rFonts w:ascii="Tahoma"/>
          <w:sz w:val="20"/>
        </w:rPr>
        <w:sectPr>
          <w:pgSz w:w="11910" w:h="16840"/>
          <w:pgMar w:top="0" w:right="0" w:bottom="0" w:left="0" w:header="720" w:footer="720" w:gutter="0"/>
          <w:cols w:space="720" w:num="1"/>
        </w:sectPr>
      </w:pPr>
    </w:p>
    <w:p w14:paraId="0704289D">
      <w:pPr>
        <w:pStyle w:val="11"/>
        <w:rPr>
          <w:rFonts w:ascii="Tahoma"/>
          <w:sz w:val="20"/>
        </w:rPr>
      </w:pPr>
    </w:p>
    <w:p w14:paraId="3DF1E61D">
      <w:pPr>
        <w:pStyle w:val="11"/>
        <w:spacing w:before="7"/>
        <w:rPr>
          <w:rFonts w:ascii="Tahoma"/>
          <w:sz w:val="26"/>
        </w:rPr>
      </w:pPr>
    </w:p>
    <w:p w14:paraId="6A8C77A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21" name="Group 452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22" name="Graphic 452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2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f5zDomkCAACtBQAADgAAAAAAAAABACAAAAAhAQAAZHJzL2Uyb0RvYy54bWxQSwUG&#10;AAAAAAYABgBZAQAA/AUAAAAA&#10;">
                <o:lock v:ext="edit" aspectratio="f"/>
                <v:shape id="Graphic 4522" o:spid="_x0000_s1026" o:spt="100" style="position:absolute;left:0;top:635;height:1270;width:323215;" filled="f" stroked="t" coordsize="323215,1" o:gfxdata="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1Cg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A8630EB">
      <w:pPr>
        <w:pStyle w:val="11"/>
        <w:rPr>
          <w:rFonts w:ascii="Tahoma"/>
          <w:sz w:val="20"/>
        </w:rPr>
      </w:pPr>
    </w:p>
    <w:p w14:paraId="5AAB1D50">
      <w:pPr>
        <w:pStyle w:val="11"/>
        <w:spacing w:before="4"/>
        <w:rPr>
          <w:rFonts w:ascii="Tahoma"/>
          <w:sz w:val="26"/>
        </w:rPr>
      </w:pPr>
    </w:p>
    <w:p w14:paraId="40A3EF0A">
      <w:pPr>
        <w:pStyle w:val="5"/>
        <w:ind w:right="823"/>
        <w:rPr>
          <w:rFonts w:hint="eastAsia" w:ascii="宋体" w:eastAsia="宋体"/>
          <w:b w:val="0"/>
          <w:sz w:val="36"/>
        </w:rPr>
      </w:pPr>
      <w:r>
        <w:rPr>
          <w:color w:val="231F20"/>
          <w:spacing w:val="-16"/>
        </w:rPr>
        <w:t>Grammar</w:t>
      </w:r>
      <w:r>
        <w:rPr>
          <w:color w:val="231F20"/>
          <w:spacing w:val="5"/>
        </w:rPr>
        <w:t xml:space="preserve"> </w:t>
      </w:r>
      <w:r>
        <w:rPr>
          <w:rFonts w:hint="eastAsia" w:ascii="宋体" w:eastAsia="宋体"/>
          <w:b w:val="0"/>
          <w:color w:val="231F20"/>
          <w:spacing w:val="-16"/>
          <w:position w:val="2"/>
          <w:sz w:val="36"/>
        </w:rPr>
        <w:t>语法</w:t>
      </w:r>
    </w:p>
    <w:p w14:paraId="0C7666A7">
      <w:pPr>
        <w:spacing w:before="197"/>
        <w:ind w:left="1190" w:right="0" w:firstLine="0"/>
        <w:jc w:val="left"/>
        <w:rPr>
          <w:rFonts w:hint="eastAsia" w:ascii="宋体" w:eastAsia="宋体"/>
          <w:sz w:val="22"/>
        </w:rPr>
      </w:pPr>
      <w:r>
        <w:rPr>
          <w:rFonts w:ascii="Tahoma" w:eastAsia="Tahoma"/>
          <w:b/>
          <w:color w:val="231F20"/>
          <w:w w:val="90"/>
          <w:position w:val="-2"/>
          <w:sz w:val="35"/>
        </w:rPr>
        <w:t>I</w:t>
      </w:r>
      <w:r>
        <w:rPr>
          <w:rFonts w:ascii="Tahoma" w:eastAsia="Tahoma"/>
          <w:b/>
          <w:color w:val="231F20"/>
          <w:spacing w:val="32"/>
          <w:w w:val="150"/>
          <w:position w:val="-2"/>
          <w:sz w:val="35"/>
        </w:rPr>
        <w:t xml:space="preserve"> </w:t>
      </w:r>
      <w:r>
        <w:rPr>
          <w:rFonts w:ascii="Tahoma" w:eastAsia="Tahoma"/>
          <w:b/>
          <w:color w:val="231F20"/>
          <w:w w:val="90"/>
          <w:position w:val="-2"/>
          <w:sz w:val="35"/>
        </w:rPr>
        <w:t>The</w:t>
      </w:r>
      <w:r>
        <w:rPr>
          <w:rFonts w:ascii="Tahoma" w:eastAsia="Tahoma"/>
          <w:b/>
          <w:color w:val="231F20"/>
          <w:spacing w:val="-50"/>
          <w:w w:val="90"/>
          <w:position w:val="-2"/>
          <w:sz w:val="35"/>
        </w:rPr>
        <w:t xml:space="preserve"> </w:t>
      </w:r>
      <w:r>
        <w:rPr>
          <w:rFonts w:ascii="Verdana" w:eastAsia="Verdana"/>
          <w:b/>
          <w:i/>
          <w:color w:val="231F20"/>
          <w:w w:val="90"/>
          <w:position w:val="-2"/>
          <w:sz w:val="36"/>
        </w:rPr>
        <w:t>-ing</w:t>
      </w:r>
      <w:r>
        <w:rPr>
          <w:rFonts w:ascii="Verdana" w:eastAsia="Verdana"/>
          <w:b/>
          <w:i/>
          <w:color w:val="231F20"/>
          <w:spacing w:val="-1"/>
          <w:position w:val="-2"/>
          <w:sz w:val="36"/>
        </w:rPr>
        <w:t xml:space="preserve"> </w:t>
      </w:r>
      <w:r>
        <w:rPr>
          <w:rFonts w:ascii="Tahoma" w:eastAsia="Tahoma"/>
          <w:b/>
          <w:color w:val="231F20"/>
          <w:w w:val="90"/>
          <w:position w:val="-2"/>
          <w:sz w:val="35"/>
        </w:rPr>
        <w:t>Form</w:t>
      </w:r>
      <w:r>
        <w:rPr>
          <w:rFonts w:ascii="Tahoma" w:eastAsia="Tahoma"/>
          <w:b/>
          <w:color w:val="231F20"/>
          <w:spacing w:val="-10"/>
          <w:w w:val="90"/>
          <w:position w:val="-2"/>
          <w:sz w:val="35"/>
        </w:rPr>
        <w:t xml:space="preserve"> </w:t>
      </w:r>
      <w:r>
        <w:rPr>
          <w:rFonts w:hint="eastAsia" w:ascii="宋体" w:eastAsia="宋体"/>
          <w:color w:val="231F20"/>
          <w:spacing w:val="-13"/>
          <w:w w:val="90"/>
          <w:sz w:val="22"/>
        </w:rPr>
        <w:t xml:space="preserve">动词 </w:t>
      </w:r>
      <w:r>
        <w:rPr>
          <w:i/>
          <w:color w:val="231F20"/>
          <w:w w:val="90"/>
          <w:position w:val="1"/>
          <w:sz w:val="22"/>
        </w:rPr>
        <w:t>-ing</w:t>
      </w:r>
      <w:r>
        <w:rPr>
          <w:i/>
          <w:color w:val="231F20"/>
          <w:spacing w:val="-1"/>
          <w:position w:val="1"/>
          <w:sz w:val="22"/>
        </w:rPr>
        <w:t xml:space="preserve"> </w:t>
      </w:r>
      <w:r>
        <w:rPr>
          <w:rFonts w:hint="eastAsia" w:ascii="宋体" w:eastAsia="宋体"/>
          <w:color w:val="231F20"/>
          <w:w w:val="90"/>
          <w:sz w:val="22"/>
        </w:rPr>
        <w:t>形式</w:t>
      </w:r>
      <w:r>
        <w:rPr>
          <w:rFonts w:hint="eastAsia" w:ascii="宋体" w:eastAsia="宋体"/>
          <w:color w:val="231F20"/>
          <w:spacing w:val="21"/>
          <w:w w:val="89"/>
          <w:sz w:val="22"/>
        </w:rPr>
        <w:t>（1</w:t>
      </w:r>
      <w:r>
        <w:rPr>
          <w:rFonts w:hint="eastAsia" w:ascii="宋体" w:eastAsia="宋体"/>
          <w:color w:val="231F20"/>
          <w:spacing w:val="-116"/>
          <w:w w:val="85"/>
          <w:sz w:val="22"/>
        </w:rPr>
        <w:t>）</w:t>
      </w:r>
      <w:r>
        <w:rPr>
          <w:rFonts w:hint="eastAsia" w:ascii="宋体" w:eastAsia="宋体"/>
          <w:color w:val="231F20"/>
          <w:spacing w:val="15"/>
          <w:w w:val="85"/>
          <w:sz w:val="22"/>
        </w:rPr>
        <w:t>（</w:t>
      </w:r>
      <w:r>
        <w:rPr>
          <w:rFonts w:hint="eastAsia" w:ascii="宋体" w:eastAsia="宋体"/>
          <w:color w:val="231F20"/>
          <w:spacing w:val="21"/>
          <w:w w:val="95"/>
          <w:sz w:val="22"/>
        </w:rPr>
        <w:t>2）</w:t>
      </w:r>
    </w:p>
    <w:p w14:paraId="4DD4ECE7">
      <w:pPr>
        <w:spacing w:before="269" w:line="261" w:lineRule="auto"/>
        <w:ind w:left="1190" w:right="1358" w:firstLine="400"/>
        <w:jc w:val="left"/>
        <w:rPr>
          <w:rFonts w:hint="eastAsia" w:ascii="宋体" w:hAnsi="宋体" w:eastAsia="宋体"/>
          <w:sz w:val="20"/>
        </w:rPr>
      </w:pPr>
      <w:r>
        <w:rPr>
          <w:rFonts w:hint="eastAsia" w:ascii="宋体" w:hAnsi="宋体" w:eastAsia="宋体"/>
          <w:color w:val="231F20"/>
          <w:spacing w:val="-13"/>
          <w:sz w:val="20"/>
        </w:rPr>
        <w:t xml:space="preserve">动词 </w:t>
      </w:r>
      <w:r>
        <w:rPr>
          <w:i/>
          <w:color w:val="231F20"/>
          <w:sz w:val="20"/>
        </w:rPr>
        <w:t xml:space="preserve">-ing </w:t>
      </w:r>
      <w:r>
        <w:rPr>
          <w:rFonts w:hint="eastAsia" w:ascii="宋体" w:hAnsi="宋体" w:eastAsia="宋体"/>
          <w:color w:val="231F20"/>
          <w:spacing w:val="-5"/>
          <w:sz w:val="20"/>
        </w:rPr>
        <w:t xml:space="preserve">形式由“动词原形 </w:t>
      </w:r>
      <w:r>
        <w:rPr>
          <w:color w:val="231F20"/>
          <w:spacing w:val="17"/>
          <w:sz w:val="20"/>
        </w:rPr>
        <w:t xml:space="preserve">+ </w:t>
      </w:r>
      <w:r>
        <w:rPr>
          <w:i/>
          <w:color w:val="231F20"/>
          <w:sz w:val="20"/>
        </w:rPr>
        <w:t>-ing</w:t>
      </w:r>
      <w:r>
        <w:rPr>
          <w:rFonts w:hint="eastAsia" w:ascii="宋体" w:hAnsi="宋体" w:eastAsia="宋体"/>
          <w:color w:val="231F20"/>
          <w:spacing w:val="-6"/>
          <w:sz w:val="20"/>
        </w:rPr>
        <w:t xml:space="preserve">”构成。动词 </w:t>
      </w:r>
      <w:r>
        <w:rPr>
          <w:color w:val="231F20"/>
          <w:sz w:val="20"/>
        </w:rPr>
        <w:t>-</w:t>
      </w:r>
      <w:r>
        <w:rPr>
          <w:i/>
          <w:color w:val="231F20"/>
          <w:sz w:val="20"/>
        </w:rPr>
        <w:t xml:space="preserve">ing </w:t>
      </w:r>
      <w:r>
        <w:rPr>
          <w:rFonts w:hint="eastAsia" w:ascii="宋体" w:hAnsi="宋体" w:eastAsia="宋体"/>
          <w:color w:val="231F20"/>
          <w:sz w:val="20"/>
        </w:rPr>
        <w:t>形式可在句中作主语、宾语、表语、定语、宾语</w:t>
      </w:r>
      <w:r>
        <w:rPr>
          <w:rFonts w:hint="eastAsia" w:ascii="宋体" w:hAnsi="宋体" w:eastAsia="宋体"/>
          <w:color w:val="231F20"/>
          <w:spacing w:val="-2"/>
          <w:sz w:val="20"/>
        </w:rPr>
        <w:t>补足语和状语，但不能单独作谓语。</w:t>
      </w:r>
    </w:p>
    <w:p w14:paraId="2721E4D2">
      <w:pPr>
        <w:pStyle w:val="11"/>
        <w:spacing w:before="10" w:after="1"/>
        <w:rPr>
          <w:rFonts w:ascii="宋体"/>
          <w:sz w:val="13"/>
        </w:rPr>
      </w:pPr>
    </w:p>
    <w:tbl>
      <w:tblPr>
        <w:tblStyle w:val="12"/>
        <w:tblW w:w="0" w:type="auto"/>
        <w:tblInd w:w="119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730"/>
        <w:gridCol w:w="687"/>
        <w:gridCol w:w="2551"/>
        <w:gridCol w:w="5386"/>
      </w:tblGrid>
      <w:tr w14:paraId="7663C21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730" w:type="dxa"/>
            <w:tcBorders>
              <w:top w:val="nil"/>
              <w:left w:val="nil"/>
              <w:right w:val="nil"/>
            </w:tcBorders>
            <w:shd w:val="clear" w:color="auto" w:fill="C4E7EA"/>
          </w:tcPr>
          <w:p w14:paraId="5014F391">
            <w:pPr>
              <w:pStyle w:val="16"/>
              <w:spacing w:before="155"/>
              <w:ind w:right="219"/>
              <w:jc w:val="right"/>
              <w:rPr>
                <w:rFonts w:hint="eastAsia" w:ascii="宋体" w:eastAsia="宋体"/>
                <w:sz w:val="20"/>
              </w:rPr>
            </w:pPr>
            <w:r>
              <w:rPr>
                <w:rFonts w:hint="eastAsia" w:ascii="宋体" w:eastAsia="宋体"/>
                <w:color w:val="231F20"/>
                <w:sz w:val="20"/>
              </w:rPr>
              <w:t>成</w:t>
            </w:r>
          </w:p>
        </w:tc>
        <w:tc>
          <w:tcPr>
            <w:tcW w:w="687" w:type="dxa"/>
            <w:tcBorders>
              <w:top w:val="nil"/>
              <w:left w:val="nil"/>
            </w:tcBorders>
            <w:shd w:val="clear" w:color="auto" w:fill="C4E7EA"/>
          </w:tcPr>
          <w:p w14:paraId="26C18F61">
            <w:pPr>
              <w:pStyle w:val="16"/>
              <w:spacing w:before="155"/>
              <w:ind w:left="178"/>
              <w:rPr>
                <w:rFonts w:hint="eastAsia" w:ascii="宋体" w:eastAsia="宋体"/>
                <w:sz w:val="20"/>
              </w:rPr>
            </w:pPr>
            <w:r>
              <w:rPr>
                <w:rFonts w:hint="eastAsia" w:ascii="宋体" w:eastAsia="宋体"/>
                <w:color w:val="231F20"/>
                <w:sz w:val="20"/>
              </w:rPr>
              <w:t>分</w:t>
            </w:r>
          </w:p>
        </w:tc>
        <w:tc>
          <w:tcPr>
            <w:tcW w:w="2551" w:type="dxa"/>
            <w:tcBorders>
              <w:top w:val="nil"/>
            </w:tcBorders>
            <w:shd w:val="clear" w:color="auto" w:fill="C4E7EA"/>
          </w:tcPr>
          <w:p w14:paraId="508018CF">
            <w:pPr>
              <w:pStyle w:val="16"/>
              <w:tabs>
                <w:tab w:val="left" w:pos="1423"/>
              </w:tabs>
              <w:spacing w:before="155"/>
              <w:ind w:left="823"/>
              <w:rPr>
                <w:rFonts w:hint="eastAsia" w:ascii="宋体" w:eastAsia="宋体"/>
                <w:sz w:val="20"/>
              </w:rPr>
            </w:pPr>
            <w:r>
              <w:rPr>
                <w:rFonts w:hint="eastAsia" w:ascii="宋体" w:eastAsia="宋体"/>
                <w:color w:val="231F20"/>
                <w:spacing w:val="-10"/>
                <w:sz w:val="20"/>
              </w:rPr>
              <w:t>用</w:t>
            </w:r>
            <w:r>
              <w:rPr>
                <w:rFonts w:hint="eastAsia" w:ascii="宋体" w:eastAsia="宋体"/>
                <w:color w:val="231F20"/>
                <w:sz w:val="20"/>
              </w:rPr>
              <w:tab/>
            </w:r>
            <w:r>
              <w:rPr>
                <w:rFonts w:hint="eastAsia" w:ascii="宋体" w:eastAsia="宋体"/>
                <w:color w:val="231F20"/>
                <w:spacing w:val="-10"/>
                <w:sz w:val="20"/>
              </w:rPr>
              <w:t>法</w:t>
            </w:r>
          </w:p>
        </w:tc>
        <w:tc>
          <w:tcPr>
            <w:tcW w:w="5386" w:type="dxa"/>
            <w:tcBorders>
              <w:top w:val="nil"/>
              <w:right w:val="nil"/>
            </w:tcBorders>
            <w:shd w:val="clear" w:color="auto" w:fill="C4E7EA"/>
          </w:tcPr>
          <w:p w14:paraId="6366F6A2">
            <w:pPr>
              <w:pStyle w:val="16"/>
              <w:tabs>
                <w:tab w:val="left" w:pos="599"/>
              </w:tabs>
              <w:spacing w:before="155"/>
              <w:ind w:right="91"/>
              <w:jc w:val="center"/>
              <w:rPr>
                <w:rFonts w:hint="eastAsia" w:ascii="宋体" w:eastAsia="宋体"/>
                <w:sz w:val="20"/>
              </w:rPr>
            </w:pPr>
            <w:r>
              <w:rPr>
                <w:rFonts w:hint="eastAsia" w:ascii="宋体" w:eastAsia="宋体"/>
                <w:color w:val="231F20"/>
                <w:spacing w:val="-10"/>
                <w:sz w:val="20"/>
              </w:rPr>
              <w:t>例</w:t>
            </w:r>
            <w:r>
              <w:rPr>
                <w:rFonts w:hint="eastAsia" w:ascii="宋体" w:eastAsia="宋体"/>
                <w:color w:val="231F20"/>
                <w:sz w:val="20"/>
              </w:rPr>
              <w:tab/>
            </w:r>
            <w:r>
              <w:rPr>
                <w:rFonts w:hint="eastAsia" w:ascii="宋体" w:eastAsia="宋体"/>
                <w:color w:val="231F20"/>
                <w:spacing w:val="-10"/>
                <w:sz w:val="20"/>
              </w:rPr>
              <w:t>句</w:t>
            </w:r>
          </w:p>
        </w:tc>
      </w:tr>
      <w:tr w14:paraId="7730441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361" w:hRule="atLeast"/>
        </w:trPr>
        <w:tc>
          <w:tcPr>
            <w:tcW w:w="730" w:type="dxa"/>
            <w:tcBorders>
              <w:left w:val="nil"/>
              <w:right w:val="nil"/>
            </w:tcBorders>
            <w:shd w:val="clear" w:color="auto" w:fill="E0F2F3"/>
          </w:tcPr>
          <w:p w14:paraId="5072FA04">
            <w:pPr>
              <w:pStyle w:val="16"/>
              <w:rPr>
                <w:rFonts w:ascii="宋体"/>
                <w:sz w:val="24"/>
              </w:rPr>
            </w:pPr>
          </w:p>
          <w:p w14:paraId="2EACAC6B">
            <w:pPr>
              <w:pStyle w:val="16"/>
              <w:rPr>
                <w:rFonts w:ascii="宋体"/>
                <w:sz w:val="24"/>
              </w:rPr>
            </w:pPr>
          </w:p>
          <w:p w14:paraId="414435F8">
            <w:pPr>
              <w:pStyle w:val="16"/>
              <w:spacing w:before="1"/>
              <w:rPr>
                <w:rFonts w:ascii="宋体"/>
                <w:sz w:val="34"/>
              </w:rPr>
            </w:pPr>
          </w:p>
          <w:p w14:paraId="41377F19">
            <w:pPr>
              <w:pStyle w:val="16"/>
              <w:ind w:right="176"/>
              <w:jc w:val="right"/>
              <w:rPr>
                <w:rFonts w:hint="eastAsia" w:ascii="宋体" w:eastAsia="宋体"/>
                <w:sz w:val="20"/>
              </w:rPr>
            </w:pPr>
            <w:r>
              <w:rPr>
                <w:rFonts w:hint="eastAsia" w:ascii="宋体" w:eastAsia="宋体"/>
                <w:color w:val="231F20"/>
                <w:sz w:val="20"/>
              </w:rPr>
              <w:t>定</w:t>
            </w:r>
          </w:p>
        </w:tc>
        <w:tc>
          <w:tcPr>
            <w:tcW w:w="687" w:type="dxa"/>
            <w:tcBorders>
              <w:left w:val="nil"/>
            </w:tcBorders>
            <w:shd w:val="clear" w:color="auto" w:fill="E0F2F3"/>
          </w:tcPr>
          <w:p w14:paraId="1DE96252">
            <w:pPr>
              <w:pStyle w:val="16"/>
              <w:rPr>
                <w:rFonts w:ascii="宋体"/>
                <w:sz w:val="24"/>
              </w:rPr>
            </w:pPr>
          </w:p>
          <w:p w14:paraId="0472CA3D">
            <w:pPr>
              <w:pStyle w:val="16"/>
              <w:rPr>
                <w:rFonts w:ascii="宋体"/>
                <w:sz w:val="24"/>
              </w:rPr>
            </w:pPr>
          </w:p>
          <w:p w14:paraId="76DD2E9F">
            <w:pPr>
              <w:pStyle w:val="16"/>
              <w:spacing w:before="1"/>
              <w:rPr>
                <w:rFonts w:ascii="宋体"/>
                <w:sz w:val="34"/>
              </w:rPr>
            </w:pPr>
          </w:p>
          <w:p w14:paraId="20E478F3">
            <w:pPr>
              <w:pStyle w:val="16"/>
              <w:ind w:left="221"/>
              <w:rPr>
                <w:rFonts w:hint="eastAsia" w:ascii="宋体" w:eastAsia="宋体"/>
                <w:sz w:val="20"/>
              </w:rPr>
            </w:pPr>
            <w:r>
              <w:rPr>
                <w:rFonts w:hint="eastAsia" w:ascii="宋体" w:eastAsia="宋体"/>
                <w:color w:val="231F20"/>
                <w:sz w:val="20"/>
              </w:rPr>
              <w:t>语</w:t>
            </w:r>
          </w:p>
        </w:tc>
        <w:tc>
          <w:tcPr>
            <w:tcW w:w="2551" w:type="dxa"/>
            <w:shd w:val="clear" w:color="auto" w:fill="E0F2F3"/>
          </w:tcPr>
          <w:p w14:paraId="3A3929DD">
            <w:pPr>
              <w:pStyle w:val="16"/>
              <w:spacing w:before="8"/>
              <w:rPr>
                <w:rFonts w:ascii="宋体"/>
                <w:sz w:val="15"/>
              </w:rPr>
            </w:pPr>
          </w:p>
          <w:p w14:paraId="3193E31F">
            <w:pPr>
              <w:pStyle w:val="16"/>
              <w:spacing w:line="225" w:lineRule="auto"/>
              <w:ind w:left="103"/>
              <w:rPr>
                <w:rFonts w:hint="eastAsia" w:ascii="宋体" w:eastAsia="宋体"/>
                <w:sz w:val="20"/>
              </w:rPr>
            </w:pPr>
            <w:r>
              <w:rPr>
                <w:rFonts w:hint="eastAsia" w:ascii="宋体" w:eastAsia="宋体"/>
                <w:color w:val="231F20"/>
                <w:spacing w:val="7"/>
                <w:sz w:val="20"/>
              </w:rPr>
              <w:t xml:space="preserve">如果是单个的动词 </w:t>
            </w:r>
            <w:r>
              <w:rPr>
                <w:i/>
                <w:color w:val="231F20"/>
                <w:sz w:val="20"/>
              </w:rPr>
              <w:t xml:space="preserve">-ing </w:t>
            </w:r>
            <w:r>
              <w:rPr>
                <w:rFonts w:hint="eastAsia" w:ascii="宋体" w:eastAsia="宋体"/>
                <w:color w:val="231F20"/>
                <w:sz w:val="20"/>
              </w:rPr>
              <w:t>形</w:t>
            </w:r>
            <w:r>
              <w:rPr>
                <w:rFonts w:hint="eastAsia" w:ascii="宋体" w:eastAsia="宋体"/>
                <w:color w:val="231F20"/>
                <w:spacing w:val="8"/>
                <w:sz w:val="20"/>
              </w:rPr>
              <w:t>式作定语，常放在被修饰</w:t>
            </w:r>
            <w:r>
              <w:rPr>
                <w:rFonts w:hint="eastAsia" w:ascii="宋体" w:eastAsia="宋体"/>
                <w:color w:val="231F20"/>
                <w:spacing w:val="9"/>
                <w:sz w:val="20"/>
              </w:rPr>
              <w:t>词前作前置定语；如果是</w:t>
            </w:r>
            <w:r>
              <w:rPr>
                <w:rFonts w:hint="eastAsia" w:ascii="宋体" w:eastAsia="宋体"/>
                <w:color w:val="231F20"/>
                <w:spacing w:val="-20"/>
                <w:sz w:val="20"/>
              </w:rPr>
              <w:t xml:space="preserve">动词 </w:t>
            </w:r>
            <w:r>
              <w:rPr>
                <w:i/>
                <w:color w:val="231F20"/>
                <w:spacing w:val="-2"/>
                <w:sz w:val="20"/>
              </w:rPr>
              <w:t>-ing</w:t>
            </w:r>
            <w:r>
              <w:rPr>
                <w:i/>
                <w:color w:val="231F20"/>
                <w:spacing w:val="-12"/>
                <w:sz w:val="20"/>
              </w:rPr>
              <w:t xml:space="preserve"> </w:t>
            </w:r>
            <w:r>
              <w:rPr>
                <w:rFonts w:hint="eastAsia" w:ascii="宋体" w:eastAsia="宋体"/>
                <w:color w:val="231F20"/>
                <w:spacing w:val="-2"/>
                <w:sz w:val="20"/>
              </w:rPr>
              <w:t>形式短语作定语，</w:t>
            </w:r>
            <w:r>
              <w:rPr>
                <w:rFonts w:hint="eastAsia" w:ascii="宋体" w:eastAsia="宋体"/>
                <w:color w:val="231F20"/>
                <w:spacing w:val="10"/>
                <w:sz w:val="20"/>
              </w:rPr>
              <w:t>则常放在被修饰词后作后</w:t>
            </w:r>
            <w:r>
              <w:rPr>
                <w:rFonts w:hint="eastAsia" w:ascii="宋体" w:eastAsia="宋体"/>
                <w:color w:val="231F20"/>
                <w:spacing w:val="-4"/>
                <w:sz w:val="20"/>
              </w:rPr>
              <w:t>置定语。</w:t>
            </w:r>
          </w:p>
        </w:tc>
        <w:tc>
          <w:tcPr>
            <w:tcW w:w="5386" w:type="dxa"/>
            <w:tcBorders>
              <w:right w:val="nil"/>
            </w:tcBorders>
            <w:shd w:val="clear" w:color="auto" w:fill="E0F2F3"/>
          </w:tcPr>
          <w:p w14:paraId="604F8FAF">
            <w:pPr>
              <w:pStyle w:val="16"/>
              <w:spacing w:before="199" w:line="246" w:lineRule="exact"/>
              <w:ind w:left="103"/>
              <w:rPr>
                <w:sz w:val="22"/>
              </w:rPr>
            </w:pPr>
            <w:r>
              <w:rPr>
                <w:color w:val="231F20"/>
                <w:spacing w:val="-2"/>
                <w:sz w:val="22"/>
              </w:rPr>
              <w:t>It</w:t>
            </w:r>
            <w:r>
              <w:rPr>
                <w:color w:val="231F20"/>
                <w:spacing w:val="-9"/>
                <w:sz w:val="22"/>
              </w:rPr>
              <w:t xml:space="preserve"> </w:t>
            </w:r>
            <w:r>
              <w:rPr>
                <w:color w:val="231F20"/>
                <w:spacing w:val="-2"/>
                <w:sz w:val="22"/>
              </w:rPr>
              <w:t>was</w:t>
            </w:r>
            <w:r>
              <w:rPr>
                <w:color w:val="231F20"/>
                <w:spacing w:val="-8"/>
                <w:sz w:val="22"/>
              </w:rPr>
              <w:t xml:space="preserve"> </w:t>
            </w:r>
            <w:r>
              <w:rPr>
                <w:color w:val="231F20"/>
                <w:spacing w:val="-2"/>
                <w:sz w:val="22"/>
              </w:rPr>
              <w:t>great</w:t>
            </w:r>
            <w:r>
              <w:rPr>
                <w:color w:val="231F20"/>
                <w:spacing w:val="-8"/>
                <w:sz w:val="22"/>
              </w:rPr>
              <w:t xml:space="preserve"> </w:t>
            </w:r>
            <w:r>
              <w:rPr>
                <w:color w:val="231F20"/>
                <w:spacing w:val="-2"/>
                <w:sz w:val="22"/>
              </w:rPr>
              <w:t>fun</w:t>
            </w:r>
            <w:r>
              <w:rPr>
                <w:color w:val="231F20"/>
                <w:spacing w:val="-8"/>
                <w:sz w:val="22"/>
              </w:rPr>
              <w:t xml:space="preserve"> </w:t>
            </w:r>
            <w:r>
              <w:rPr>
                <w:color w:val="231F20"/>
                <w:spacing w:val="-2"/>
                <w:sz w:val="22"/>
              </w:rPr>
              <w:t>walking</w:t>
            </w:r>
            <w:r>
              <w:rPr>
                <w:color w:val="231F20"/>
                <w:spacing w:val="-9"/>
                <w:sz w:val="22"/>
              </w:rPr>
              <w:t xml:space="preserve"> </w:t>
            </w:r>
            <w:r>
              <w:rPr>
                <w:color w:val="231F20"/>
                <w:spacing w:val="-2"/>
                <w:sz w:val="22"/>
              </w:rPr>
              <w:t>along</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streets,</w:t>
            </w:r>
            <w:r>
              <w:rPr>
                <w:color w:val="231F20"/>
                <w:spacing w:val="-8"/>
                <w:sz w:val="22"/>
              </w:rPr>
              <w:t xml:space="preserve"> </w:t>
            </w:r>
            <w:r>
              <w:rPr>
                <w:color w:val="231F20"/>
                <w:spacing w:val="-2"/>
                <w:sz w:val="22"/>
              </w:rPr>
              <w:t>enjoying</w:t>
            </w:r>
            <w:r>
              <w:rPr>
                <w:color w:val="231F20"/>
                <w:spacing w:val="-8"/>
                <w:sz w:val="22"/>
              </w:rPr>
              <w:t xml:space="preserve"> </w:t>
            </w:r>
            <w:r>
              <w:rPr>
                <w:color w:val="231F20"/>
                <w:spacing w:val="-5"/>
                <w:sz w:val="22"/>
              </w:rPr>
              <w:t>the</w:t>
            </w:r>
          </w:p>
          <w:p w14:paraId="1BA6FB17">
            <w:pPr>
              <w:pStyle w:val="16"/>
              <w:spacing w:line="246" w:lineRule="exact"/>
              <w:ind w:left="103"/>
              <w:rPr>
                <w:sz w:val="22"/>
              </w:rPr>
            </w:pPr>
            <w:r>
              <w:rPr>
                <w:color w:val="231F20"/>
                <w:sz w:val="22"/>
              </w:rPr>
              <w:t>relaxing</w:t>
            </w:r>
            <w:r>
              <w:rPr>
                <w:color w:val="231F20"/>
                <w:spacing w:val="27"/>
                <w:sz w:val="22"/>
              </w:rPr>
              <w:t xml:space="preserve"> </w:t>
            </w:r>
            <w:r>
              <w:rPr>
                <w:color w:val="231F20"/>
                <w:spacing w:val="-2"/>
                <w:sz w:val="22"/>
              </w:rPr>
              <w:t>atmosphere!</w:t>
            </w:r>
          </w:p>
          <w:p w14:paraId="0EC7CC74">
            <w:pPr>
              <w:pStyle w:val="16"/>
              <w:spacing w:before="224" w:line="228" w:lineRule="auto"/>
              <w:ind w:left="103"/>
              <w:rPr>
                <w:sz w:val="22"/>
              </w:rPr>
            </w:pPr>
            <w:r>
              <w:rPr>
                <w:rFonts w:ascii="Tahoma" w:hAnsi="Tahoma"/>
                <w:color w:val="231F20"/>
                <w:sz w:val="22"/>
              </w:rPr>
              <w:t>I</w:t>
            </w:r>
            <w:r>
              <w:rPr>
                <w:rFonts w:ascii="Tahoma" w:hAnsi="Tahoma"/>
                <w:color w:val="231F20"/>
                <w:spacing w:val="-2"/>
                <w:sz w:val="22"/>
              </w:rPr>
              <w:t xml:space="preserve"> </w:t>
            </w:r>
            <w:r>
              <w:rPr>
                <w:rFonts w:ascii="Tahoma" w:hAnsi="Tahoma"/>
                <w:color w:val="231F20"/>
                <w:sz w:val="22"/>
              </w:rPr>
              <w:t>just</w:t>
            </w:r>
            <w:r>
              <w:rPr>
                <w:rFonts w:ascii="Tahoma" w:hAnsi="Tahoma"/>
                <w:color w:val="231F20"/>
                <w:spacing w:val="-2"/>
                <w:sz w:val="22"/>
              </w:rPr>
              <w:t xml:space="preserve"> </w:t>
            </w:r>
            <w:r>
              <w:rPr>
                <w:rFonts w:ascii="Tahoma" w:hAnsi="Tahoma"/>
                <w:color w:val="231F20"/>
                <w:sz w:val="22"/>
              </w:rPr>
              <w:t>can’t</w:t>
            </w:r>
            <w:r>
              <w:rPr>
                <w:rFonts w:ascii="Tahoma" w:hAnsi="Tahoma"/>
                <w:color w:val="231F20"/>
                <w:spacing w:val="-2"/>
                <w:sz w:val="22"/>
              </w:rPr>
              <w:t xml:space="preserve"> </w:t>
            </w:r>
            <w:r>
              <w:rPr>
                <w:rFonts w:ascii="Tahoma" w:hAnsi="Tahoma"/>
                <w:color w:val="231F20"/>
                <w:sz w:val="22"/>
              </w:rPr>
              <w:t>take</w:t>
            </w:r>
            <w:r>
              <w:rPr>
                <w:rFonts w:ascii="Tahoma" w:hAnsi="Tahoma"/>
                <w:color w:val="231F20"/>
                <w:spacing w:val="-2"/>
                <w:sz w:val="22"/>
              </w:rPr>
              <w:t xml:space="preserve"> </w:t>
            </w:r>
            <w:r>
              <w:rPr>
                <w:rFonts w:ascii="Tahoma" w:hAnsi="Tahoma"/>
                <w:color w:val="231F20"/>
                <w:sz w:val="22"/>
              </w:rPr>
              <w:t>my</w:t>
            </w:r>
            <w:r>
              <w:rPr>
                <w:rFonts w:ascii="Tahoma" w:hAnsi="Tahoma"/>
                <w:color w:val="231F20"/>
                <w:spacing w:val="-2"/>
                <w:sz w:val="22"/>
              </w:rPr>
              <w:t xml:space="preserve"> </w:t>
            </w:r>
            <w:r>
              <w:rPr>
                <w:rFonts w:ascii="Tahoma" w:hAnsi="Tahoma"/>
                <w:color w:val="231F20"/>
                <w:sz w:val="22"/>
              </w:rPr>
              <w:t>eyes</w:t>
            </w:r>
            <w:r>
              <w:rPr>
                <w:rFonts w:ascii="Tahoma" w:hAnsi="Tahoma"/>
                <w:color w:val="231F20"/>
                <w:spacing w:val="-2"/>
                <w:sz w:val="22"/>
              </w:rPr>
              <w:t xml:space="preserve"> </w:t>
            </w:r>
            <w:r>
              <w:rPr>
                <w:rFonts w:ascii="Tahoma" w:hAnsi="Tahoma"/>
                <w:color w:val="231F20"/>
                <w:sz w:val="22"/>
              </w:rPr>
              <w:t>off</w:t>
            </w:r>
            <w:r>
              <w:rPr>
                <w:rFonts w:ascii="Tahoma" w:hAnsi="Tahoma"/>
                <w:color w:val="231F20"/>
                <w:spacing w:val="-2"/>
                <w:sz w:val="22"/>
              </w:rPr>
              <w:t xml:space="preserve"> </w:t>
            </w:r>
            <w:r>
              <w:rPr>
                <w:rFonts w:ascii="Tahoma" w:hAnsi="Tahoma"/>
                <w:color w:val="231F20"/>
                <w:sz w:val="22"/>
              </w:rPr>
              <w:t>the</w:t>
            </w:r>
            <w:r>
              <w:rPr>
                <w:rFonts w:ascii="Tahoma" w:hAnsi="Tahoma"/>
                <w:color w:val="231F20"/>
                <w:spacing w:val="-1"/>
                <w:sz w:val="22"/>
              </w:rPr>
              <w:t xml:space="preserve"> </w:t>
            </w:r>
            <w:r>
              <w:rPr>
                <w:color w:val="231F20"/>
                <w:sz w:val="22"/>
              </w:rPr>
              <w:t>shining lights on the Christmas trees everywhere.</w:t>
            </w:r>
          </w:p>
          <w:p w14:paraId="7D6E2752">
            <w:pPr>
              <w:pStyle w:val="16"/>
              <w:spacing w:before="8"/>
              <w:rPr>
                <w:rFonts w:ascii="宋体"/>
                <w:sz w:val="18"/>
              </w:rPr>
            </w:pPr>
          </w:p>
          <w:p w14:paraId="7FDCC42A">
            <w:pPr>
              <w:pStyle w:val="16"/>
              <w:spacing w:before="1" w:line="228" w:lineRule="auto"/>
              <w:ind w:left="103"/>
              <w:rPr>
                <w:sz w:val="22"/>
              </w:rPr>
            </w:pPr>
            <w:r>
              <w:rPr>
                <w:color w:val="231F20"/>
                <w:sz w:val="22"/>
              </w:rPr>
              <w:t>Families</w:t>
            </w:r>
            <w:r>
              <w:rPr>
                <w:color w:val="231F20"/>
                <w:spacing w:val="40"/>
                <w:sz w:val="22"/>
              </w:rPr>
              <w:t xml:space="preserve"> </w:t>
            </w:r>
            <w:r>
              <w:rPr>
                <w:color w:val="231F20"/>
                <w:sz w:val="22"/>
              </w:rPr>
              <w:t>celebrating</w:t>
            </w:r>
            <w:r>
              <w:rPr>
                <w:color w:val="231F20"/>
                <w:spacing w:val="40"/>
                <w:sz w:val="22"/>
              </w:rPr>
              <w:t xml:space="preserve"> </w:t>
            </w:r>
            <w:r>
              <w:rPr>
                <w:color w:val="231F20"/>
                <w:sz w:val="22"/>
              </w:rPr>
              <w:t>the</w:t>
            </w:r>
            <w:r>
              <w:rPr>
                <w:color w:val="231F20"/>
                <w:spacing w:val="40"/>
                <w:sz w:val="22"/>
              </w:rPr>
              <w:t xml:space="preserve"> </w:t>
            </w:r>
            <w:r>
              <w:rPr>
                <w:color w:val="231F20"/>
                <w:sz w:val="22"/>
              </w:rPr>
              <w:t>Chinese</w:t>
            </w:r>
            <w:r>
              <w:rPr>
                <w:color w:val="231F20"/>
                <w:spacing w:val="40"/>
                <w:sz w:val="22"/>
              </w:rPr>
              <w:t xml:space="preserve"> </w:t>
            </w:r>
            <w:r>
              <w:rPr>
                <w:color w:val="231F20"/>
                <w:sz w:val="22"/>
              </w:rPr>
              <w:t>New</w:t>
            </w:r>
            <w:r>
              <w:rPr>
                <w:color w:val="231F20"/>
                <w:spacing w:val="40"/>
                <w:sz w:val="22"/>
              </w:rPr>
              <w:t xml:space="preserve"> </w:t>
            </w:r>
            <w:r>
              <w:rPr>
                <w:color w:val="231F20"/>
                <w:sz w:val="22"/>
              </w:rPr>
              <w:t>Year</w:t>
            </w:r>
            <w:r>
              <w:rPr>
                <w:color w:val="231F20"/>
                <w:spacing w:val="40"/>
                <w:sz w:val="22"/>
              </w:rPr>
              <w:t xml:space="preserve"> </w:t>
            </w:r>
            <w:r>
              <w:rPr>
                <w:color w:val="231F20"/>
                <w:sz w:val="22"/>
              </w:rPr>
              <w:t>can</w:t>
            </w:r>
            <w:r>
              <w:rPr>
                <w:color w:val="231F20"/>
                <w:spacing w:val="80"/>
                <w:sz w:val="22"/>
              </w:rPr>
              <w:t xml:space="preserve"> </w:t>
            </w:r>
            <w:r>
              <w:rPr>
                <w:color w:val="231F20"/>
                <w:sz w:val="22"/>
              </w:rPr>
              <w:t>enjoy</w:t>
            </w:r>
            <w:r>
              <w:rPr>
                <w:color w:val="231F20"/>
                <w:spacing w:val="-1"/>
                <w:sz w:val="22"/>
              </w:rPr>
              <w:t xml:space="preserve"> </w:t>
            </w:r>
            <w:r>
              <w:rPr>
                <w:color w:val="231F20"/>
                <w:sz w:val="22"/>
              </w:rPr>
              <w:t>exciting</w:t>
            </w:r>
            <w:r>
              <w:rPr>
                <w:color w:val="231F20"/>
                <w:spacing w:val="-1"/>
                <w:sz w:val="22"/>
              </w:rPr>
              <w:t xml:space="preserve"> </w:t>
            </w:r>
            <w:r>
              <w:rPr>
                <w:color w:val="231F20"/>
                <w:sz w:val="22"/>
              </w:rPr>
              <w:t>dragon</w:t>
            </w:r>
            <w:r>
              <w:rPr>
                <w:color w:val="231F20"/>
                <w:spacing w:val="-1"/>
                <w:sz w:val="22"/>
              </w:rPr>
              <w:t xml:space="preserve"> </w:t>
            </w:r>
            <w:r>
              <w:rPr>
                <w:color w:val="231F20"/>
                <w:sz w:val="22"/>
              </w:rPr>
              <w:t>dances</w:t>
            </w:r>
            <w:r>
              <w:rPr>
                <w:color w:val="231F20"/>
                <w:spacing w:val="-1"/>
                <w:sz w:val="22"/>
              </w:rPr>
              <w:t xml:space="preserve"> </w:t>
            </w:r>
            <w:r>
              <w:rPr>
                <w:color w:val="231F20"/>
                <w:sz w:val="22"/>
              </w:rPr>
              <w:t>and</w:t>
            </w:r>
            <w:r>
              <w:rPr>
                <w:color w:val="231F20"/>
                <w:spacing w:val="-1"/>
                <w:sz w:val="22"/>
              </w:rPr>
              <w:t xml:space="preserve"> </w:t>
            </w:r>
            <w:r>
              <w:rPr>
                <w:color w:val="231F20"/>
                <w:sz w:val="22"/>
              </w:rPr>
              <w:t>carnivals</w:t>
            </w:r>
            <w:r>
              <w:rPr>
                <w:color w:val="231F20"/>
                <w:spacing w:val="-1"/>
                <w:sz w:val="22"/>
              </w:rPr>
              <w:t xml:space="preserve"> </w:t>
            </w:r>
            <w:r>
              <w:rPr>
                <w:color w:val="231F20"/>
                <w:sz w:val="22"/>
              </w:rPr>
              <w:t>together.</w:t>
            </w:r>
          </w:p>
        </w:tc>
      </w:tr>
      <w:tr w14:paraId="10B8A10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80" w:hRule="atLeast"/>
        </w:trPr>
        <w:tc>
          <w:tcPr>
            <w:tcW w:w="730" w:type="dxa"/>
            <w:tcBorders>
              <w:left w:val="nil"/>
              <w:right w:val="nil"/>
            </w:tcBorders>
            <w:shd w:val="clear" w:color="auto" w:fill="E0F2F3"/>
          </w:tcPr>
          <w:p w14:paraId="1C8B1793">
            <w:pPr>
              <w:pStyle w:val="16"/>
              <w:rPr>
                <w:rFonts w:ascii="宋体"/>
                <w:sz w:val="24"/>
              </w:rPr>
            </w:pPr>
          </w:p>
          <w:p w14:paraId="05343D4F">
            <w:pPr>
              <w:pStyle w:val="16"/>
              <w:spacing w:before="7"/>
              <w:rPr>
                <w:rFonts w:ascii="宋体"/>
                <w:sz w:val="31"/>
              </w:rPr>
            </w:pPr>
          </w:p>
          <w:p w14:paraId="7FF28C32">
            <w:pPr>
              <w:pStyle w:val="16"/>
              <w:ind w:right="176"/>
              <w:jc w:val="right"/>
              <w:rPr>
                <w:rFonts w:hint="eastAsia" w:ascii="宋体" w:eastAsia="宋体"/>
                <w:sz w:val="20"/>
              </w:rPr>
            </w:pPr>
            <w:r>
              <w:rPr>
                <w:rFonts w:hint="eastAsia" w:ascii="宋体" w:eastAsia="宋体"/>
                <w:color w:val="231F20"/>
                <w:sz w:val="20"/>
              </w:rPr>
              <w:t>表</w:t>
            </w:r>
          </w:p>
        </w:tc>
        <w:tc>
          <w:tcPr>
            <w:tcW w:w="687" w:type="dxa"/>
            <w:tcBorders>
              <w:left w:val="nil"/>
            </w:tcBorders>
            <w:shd w:val="clear" w:color="auto" w:fill="E0F2F3"/>
          </w:tcPr>
          <w:p w14:paraId="2C526530">
            <w:pPr>
              <w:pStyle w:val="16"/>
              <w:rPr>
                <w:rFonts w:ascii="宋体"/>
                <w:sz w:val="24"/>
              </w:rPr>
            </w:pPr>
          </w:p>
          <w:p w14:paraId="2596B457">
            <w:pPr>
              <w:pStyle w:val="16"/>
              <w:spacing w:before="7"/>
              <w:rPr>
                <w:rFonts w:ascii="宋体"/>
                <w:sz w:val="31"/>
              </w:rPr>
            </w:pPr>
          </w:p>
          <w:p w14:paraId="6D532D06">
            <w:pPr>
              <w:pStyle w:val="16"/>
              <w:ind w:left="221"/>
              <w:rPr>
                <w:rFonts w:hint="eastAsia" w:ascii="宋体" w:eastAsia="宋体"/>
                <w:sz w:val="20"/>
              </w:rPr>
            </w:pPr>
            <w:r>
              <w:rPr>
                <w:rFonts w:hint="eastAsia" w:ascii="宋体" w:eastAsia="宋体"/>
                <w:color w:val="231F20"/>
                <w:sz w:val="20"/>
              </w:rPr>
              <w:t>语</w:t>
            </w:r>
          </w:p>
        </w:tc>
        <w:tc>
          <w:tcPr>
            <w:tcW w:w="2551" w:type="dxa"/>
            <w:shd w:val="clear" w:color="auto" w:fill="E0F2F3"/>
          </w:tcPr>
          <w:p w14:paraId="3246B28B">
            <w:pPr>
              <w:pStyle w:val="16"/>
              <w:spacing w:before="6"/>
              <w:rPr>
                <w:rFonts w:ascii="宋体"/>
                <w:sz w:val="15"/>
              </w:rPr>
            </w:pPr>
          </w:p>
          <w:p w14:paraId="1C01C105">
            <w:pPr>
              <w:pStyle w:val="16"/>
              <w:spacing w:line="225" w:lineRule="auto"/>
              <w:ind w:left="103" w:right="87"/>
              <w:jc w:val="both"/>
              <w:rPr>
                <w:rFonts w:hint="eastAsia" w:ascii="宋体" w:eastAsia="宋体"/>
                <w:sz w:val="20"/>
              </w:rPr>
            </w:pPr>
            <w:r>
              <w:rPr>
                <w:rFonts w:hint="eastAsia" w:ascii="宋体" w:eastAsia="宋体"/>
                <w:color w:val="231F20"/>
                <w:spacing w:val="9"/>
                <w:sz w:val="20"/>
              </w:rPr>
              <w:t>一种表示主语的性质、特</w:t>
            </w:r>
            <w:r>
              <w:rPr>
                <w:rFonts w:hint="eastAsia" w:ascii="宋体" w:eastAsia="宋体"/>
                <w:color w:val="231F20"/>
                <w:spacing w:val="8"/>
                <w:sz w:val="20"/>
              </w:rPr>
              <w:t>征和状态，其作用相当于形容词；另一种具体说明主语的内容，即主语等同</w:t>
            </w:r>
            <w:r>
              <w:rPr>
                <w:rFonts w:hint="eastAsia" w:ascii="宋体" w:eastAsia="宋体"/>
                <w:color w:val="231F20"/>
                <w:spacing w:val="-2"/>
                <w:sz w:val="20"/>
              </w:rPr>
              <w:t>于表语，两者可互换。</w:t>
            </w:r>
          </w:p>
        </w:tc>
        <w:tc>
          <w:tcPr>
            <w:tcW w:w="5386" w:type="dxa"/>
            <w:tcBorders>
              <w:right w:val="nil"/>
            </w:tcBorders>
            <w:shd w:val="clear" w:color="auto" w:fill="E0F2F3"/>
          </w:tcPr>
          <w:p w14:paraId="2C75301C">
            <w:pPr>
              <w:pStyle w:val="16"/>
              <w:spacing w:before="199" w:line="477" w:lineRule="auto"/>
              <w:ind w:left="103" w:right="2841" w:hanging="1"/>
              <w:rPr>
                <w:sz w:val="21"/>
              </w:rPr>
            </w:pPr>
            <w:r>
              <w:rPr>
                <w:color w:val="231F20"/>
                <w:sz w:val="21"/>
              </w:rPr>
              <w:t>You</w:t>
            </w:r>
            <w:r>
              <w:rPr>
                <w:color w:val="231F20"/>
                <w:spacing w:val="-15"/>
                <w:sz w:val="21"/>
              </w:rPr>
              <w:t xml:space="preserve"> </w:t>
            </w:r>
            <w:r>
              <w:rPr>
                <w:color w:val="231F20"/>
                <w:sz w:val="21"/>
              </w:rPr>
              <w:t>look</w:t>
            </w:r>
            <w:r>
              <w:rPr>
                <w:color w:val="231F20"/>
                <w:spacing w:val="-15"/>
                <w:sz w:val="21"/>
              </w:rPr>
              <w:t xml:space="preserve"> </w:t>
            </w:r>
            <w:r>
              <w:rPr>
                <w:color w:val="231F20"/>
                <w:sz w:val="22"/>
              </w:rPr>
              <w:t>amazing</w:t>
            </w:r>
            <w:r>
              <w:rPr>
                <w:color w:val="231F20"/>
                <w:spacing w:val="-15"/>
                <w:sz w:val="22"/>
              </w:rPr>
              <w:t xml:space="preserve"> </w:t>
            </w:r>
            <w:r>
              <w:rPr>
                <w:color w:val="231F20"/>
                <w:sz w:val="21"/>
              </w:rPr>
              <w:t xml:space="preserve">tonight. Seeing is </w:t>
            </w:r>
            <w:r>
              <w:rPr>
                <w:color w:val="231F20"/>
                <w:sz w:val="22"/>
              </w:rPr>
              <w:t>believing</w:t>
            </w:r>
            <w:r>
              <w:rPr>
                <w:color w:val="231F20"/>
                <w:sz w:val="21"/>
              </w:rPr>
              <w:t>.</w:t>
            </w:r>
          </w:p>
          <w:p w14:paraId="2CEADBA7">
            <w:pPr>
              <w:pStyle w:val="16"/>
              <w:spacing w:before="1"/>
              <w:ind w:left="103"/>
              <w:rPr>
                <w:sz w:val="21"/>
              </w:rPr>
            </w:pPr>
            <w:r>
              <w:rPr>
                <w:color w:val="231F20"/>
                <w:sz w:val="21"/>
              </w:rPr>
              <w:t>The</w:t>
            </w:r>
            <w:r>
              <w:rPr>
                <w:color w:val="231F20"/>
                <w:spacing w:val="-9"/>
                <w:sz w:val="21"/>
              </w:rPr>
              <w:t xml:space="preserve"> </w:t>
            </w:r>
            <w:r>
              <w:rPr>
                <w:color w:val="231F20"/>
                <w:sz w:val="21"/>
              </w:rPr>
              <w:t>most</w:t>
            </w:r>
            <w:r>
              <w:rPr>
                <w:color w:val="231F20"/>
                <w:spacing w:val="-8"/>
                <w:sz w:val="21"/>
              </w:rPr>
              <w:t xml:space="preserve"> </w:t>
            </w:r>
            <w:r>
              <w:rPr>
                <w:color w:val="231F20"/>
                <w:sz w:val="21"/>
              </w:rPr>
              <w:t>important</w:t>
            </w:r>
            <w:r>
              <w:rPr>
                <w:color w:val="231F20"/>
                <w:spacing w:val="-9"/>
                <w:sz w:val="21"/>
              </w:rPr>
              <w:t xml:space="preserve"> </w:t>
            </w:r>
            <w:r>
              <w:rPr>
                <w:color w:val="231F20"/>
                <w:sz w:val="21"/>
              </w:rPr>
              <w:t>thing</w:t>
            </w:r>
            <w:r>
              <w:rPr>
                <w:color w:val="231F20"/>
                <w:spacing w:val="-8"/>
                <w:sz w:val="21"/>
              </w:rPr>
              <w:t xml:space="preserve"> </w:t>
            </w:r>
            <w:r>
              <w:rPr>
                <w:color w:val="231F20"/>
                <w:sz w:val="21"/>
              </w:rPr>
              <w:t>is</w:t>
            </w:r>
            <w:r>
              <w:rPr>
                <w:color w:val="231F20"/>
                <w:spacing w:val="-8"/>
                <w:sz w:val="21"/>
              </w:rPr>
              <w:t xml:space="preserve"> </w:t>
            </w:r>
            <w:r>
              <w:rPr>
                <w:color w:val="231F20"/>
                <w:sz w:val="22"/>
              </w:rPr>
              <w:t>getting</w:t>
            </w:r>
            <w:r>
              <w:rPr>
                <w:color w:val="231F20"/>
                <w:spacing w:val="-11"/>
                <w:sz w:val="22"/>
              </w:rPr>
              <w:t xml:space="preserve"> </w:t>
            </w:r>
            <w:r>
              <w:rPr>
                <w:color w:val="231F20"/>
                <w:sz w:val="21"/>
              </w:rPr>
              <w:t>there</w:t>
            </w:r>
            <w:r>
              <w:rPr>
                <w:color w:val="231F20"/>
                <w:spacing w:val="-9"/>
                <w:sz w:val="21"/>
              </w:rPr>
              <w:t xml:space="preserve"> </w:t>
            </w:r>
            <w:r>
              <w:rPr>
                <w:color w:val="231F20"/>
                <w:sz w:val="21"/>
              </w:rPr>
              <w:t>in</w:t>
            </w:r>
            <w:r>
              <w:rPr>
                <w:color w:val="231F20"/>
                <w:spacing w:val="-8"/>
                <w:sz w:val="21"/>
              </w:rPr>
              <w:t xml:space="preserve"> </w:t>
            </w:r>
            <w:r>
              <w:rPr>
                <w:color w:val="231F20"/>
                <w:spacing w:val="-2"/>
                <w:sz w:val="21"/>
              </w:rPr>
              <w:t>time.</w:t>
            </w:r>
          </w:p>
        </w:tc>
      </w:tr>
      <w:tr w14:paraId="0FCC0A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964" w:hRule="atLeast"/>
        </w:trPr>
        <w:tc>
          <w:tcPr>
            <w:tcW w:w="730" w:type="dxa"/>
            <w:tcBorders>
              <w:left w:val="nil"/>
              <w:right w:val="nil"/>
            </w:tcBorders>
            <w:shd w:val="clear" w:color="auto" w:fill="E0F2F3"/>
          </w:tcPr>
          <w:p w14:paraId="79021872">
            <w:pPr>
              <w:pStyle w:val="16"/>
              <w:rPr>
                <w:rFonts w:ascii="宋体"/>
                <w:sz w:val="24"/>
              </w:rPr>
            </w:pPr>
          </w:p>
          <w:p w14:paraId="351170FA">
            <w:pPr>
              <w:pStyle w:val="16"/>
              <w:rPr>
                <w:rFonts w:ascii="宋体"/>
                <w:sz w:val="24"/>
              </w:rPr>
            </w:pPr>
          </w:p>
          <w:p w14:paraId="5173C589">
            <w:pPr>
              <w:pStyle w:val="16"/>
              <w:spacing w:before="8"/>
              <w:rPr>
                <w:rFonts w:ascii="宋体"/>
                <w:sz w:val="18"/>
              </w:rPr>
            </w:pPr>
          </w:p>
          <w:p w14:paraId="5B7DFDD1">
            <w:pPr>
              <w:pStyle w:val="16"/>
              <w:ind w:right="176"/>
              <w:jc w:val="right"/>
              <w:rPr>
                <w:rFonts w:hint="eastAsia" w:ascii="宋体" w:eastAsia="宋体"/>
                <w:sz w:val="20"/>
              </w:rPr>
            </w:pPr>
            <w:r>
              <w:rPr>
                <w:rFonts w:hint="eastAsia" w:ascii="宋体" w:eastAsia="宋体"/>
                <w:color w:val="231F20"/>
                <w:sz w:val="20"/>
              </w:rPr>
              <w:t>宾</w:t>
            </w:r>
          </w:p>
        </w:tc>
        <w:tc>
          <w:tcPr>
            <w:tcW w:w="687" w:type="dxa"/>
            <w:tcBorders>
              <w:left w:val="nil"/>
            </w:tcBorders>
            <w:shd w:val="clear" w:color="auto" w:fill="E0F2F3"/>
          </w:tcPr>
          <w:p w14:paraId="1B8ED40C">
            <w:pPr>
              <w:pStyle w:val="16"/>
              <w:rPr>
                <w:rFonts w:ascii="宋体"/>
                <w:sz w:val="24"/>
              </w:rPr>
            </w:pPr>
          </w:p>
          <w:p w14:paraId="00FD2728">
            <w:pPr>
              <w:pStyle w:val="16"/>
              <w:rPr>
                <w:rFonts w:ascii="宋体"/>
                <w:sz w:val="24"/>
              </w:rPr>
            </w:pPr>
          </w:p>
          <w:p w14:paraId="16DCB8E8">
            <w:pPr>
              <w:pStyle w:val="16"/>
              <w:spacing w:before="8"/>
              <w:rPr>
                <w:rFonts w:ascii="宋体"/>
                <w:sz w:val="18"/>
              </w:rPr>
            </w:pPr>
          </w:p>
          <w:p w14:paraId="12051417">
            <w:pPr>
              <w:pStyle w:val="16"/>
              <w:ind w:left="221"/>
              <w:rPr>
                <w:rFonts w:hint="eastAsia" w:ascii="宋体" w:eastAsia="宋体"/>
                <w:sz w:val="20"/>
              </w:rPr>
            </w:pPr>
            <w:r>
              <w:rPr>
                <w:rFonts w:hint="eastAsia" w:ascii="宋体" w:eastAsia="宋体"/>
                <w:color w:val="231F20"/>
                <w:sz w:val="20"/>
              </w:rPr>
              <w:t>补</w:t>
            </w:r>
          </w:p>
        </w:tc>
        <w:tc>
          <w:tcPr>
            <w:tcW w:w="2551" w:type="dxa"/>
            <w:shd w:val="clear" w:color="auto" w:fill="E0F2F3"/>
          </w:tcPr>
          <w:p w14:paraId="41195F05">
            <w:pPr>
              <w:pStyle w:val="16"/>
              <w:spacing w:before="6"/>
              <w:rPr>
                <w:rFonts w:ascii="宋体"/>
                <w:sz w:val="15"/>
              </w:rPr>
            </w:pPr>
          </w:p>
          <w:p w14:paraId="4478A68C">
            <w:pPr>
              <w:pStyle w:val="16"/>
              <w:spacing w:line="225" w:lineRule="auto"/>
              <w:ind w:left="103" w:right="87"/>
              <w:jc w:val="both"/>
              <w:rPr>
                <w:rFonts w:hint="eastAsia" w:ascii="宋体" w:eastAsia="宋体"/>
                <w:sz w:val="20"/>
              </w:rPr>
            </w:pPr>
            <w:r>
              <w:rPr>
                <w:rFonts w:hint="eastAsia" w:ascii="宋体" w:eastAsia="宋体"/>
                <w:color w:val="231F20"/>
                <w:spacing w:val="9"/>
                <w:sz w:val="20"/>
              </w:rPr>
              <w:t>置于某些及物动词和宾语</w:t>
            </w:r>
            <w:r>
              <w:rPr>
                <w:rFonts w:hint="eastAsia" w:ascii="宋体" w:eastAsia="宋体"/>
                <w:color w:val="231F20"/>
                <w:spacing w:val="8"/>
                <w:sz w:val="20"/>
              </w:rPr>
              <w:t>之后，补充说明宾语的动</w:t>
            </w:r>
            <w:r>
              <w:rPr>
                <w:rFonts w:hint="eastAsia" w:ascii="宋体" w:eastAsia="宋体"/>
                <w:color w:val="231F20"/>
                <w:spacing w:val="-11"/>
                <w:sz w:val="20"/>
              </w:rPr>
              <w:t>作或状态。在这种情况下，</w:t>
            </w:r>
            <w:r>
              <w:rPr>
                <w:rFonts w:hint="eastAsia" w:ascii="宋体" w:eastAsia="宋体"/>
                <w:color w:val="231F20"/>
                <w:spacing w:val="9"/>
                <w:sz w:val="20"/>
              </w:rPr>
              <w:t>及物动词通常是表示感觉和心理状态的动词或使役</w:t>
            </w:r>
            <w:r>
              <w:rPr>
                <w:rFonts w:hint="eastAsia" w:ascii="宋体" w:eastAsia="宋体"/>
                <w:color w:val="231F20"/>
                <w:spacing w:val="-4"/>
                <w:sz w:val="20"/>
              </w:rPr>
              <w:t>动词。</w:t>
            </w:r>
          </w:p>
        </w:tc>
        <w:tc>
          <w:tcPr>
            <w:tcW w:w="5386" w:type="dxa"/>
            <w:tcBorders>
              <w:right w:val="nil"/>
            </w:tcBorders>
            <w:shd w:val="clear" w:color="auto" w:fill="E0F2F3"/>
          </w:tcPr>
          <w:p w14:paraId="1B8927A0">
            <w:pPr>
              <w:pStyle w:val="16"/>
              <w:spacing w:before="199"/>
              <w:ind w:left="103"/>
              <w:rPr>
                <w:sz w:val="21"/>
              </w:rPr>
            </w:pPr>
            <w:r>
              <w:rPr>
                <w:color w:val="231F20"/>
                <w:sz w:val="21"/>
              </w:rPr>
              <w:t xml:space="preserve">Along the way, we saw many people </w:t>
            </w:r>
            <w:r>
              <w:rPr>
                <w:color w:val="231F20"/>
                <w:sz w:val="22"/>
              </w:rPr>
              <w:t>playing</w:t>
            </w:r>
            <w:r>
              <w:rPr>
                <w:color w:val="231F20"/>
                <w:spacing w:val="39"/>
                <w:sz w:val="22"/>
              </w:rPr>
              <w:t xml:space="preserve"> </w:t>
            </w:r>
            <w:r>
              <w:rPr>
                <w:color w:val="231F20"/>
                <w:sz w:val="22"/>
              </w:rPr>
              <w:t>music</w:t>
            </w:r>
            <w:r>
              <w:rPr>
                <w:color w:val="231F20"/>
                <w:sz w:val="21"/>
              </w:rPr>
              <w:t>,</w:t>
            </w:r>
            <w:r>
              <w:rPr>
                <w:color w:val="231F20"/>
                <w:spacing w:val="40"/>
                <w:sz w:val="21"/>
              </w:rPr>
              <w:t xml:space="preserve"> </w:t>
            </w:r>
            <w:r>
              <w:rPr>
                <w:color w:val="231F20"/>
                <w:sz w:val="22"/>
              </w:rPr>
              <w:t>singing</w:t>
            </w:r>
            <w:r>
              <w:rPr>
                <w:color w:val="231F20"/>
                <w:sz w:val="21"/>
              </w:rPr>
              <w:t xml:space="preserve">, and </w:t>
            </w:r>
            <w:r>
              <w:rPr>
                <w:color w:val="231F20"/>
                <w:sz w:val="22"/>
              </w:rPr>
              <w:t>dancing</w:t>
            </w:r>
            <w:r>
              <w:rPr>
                <w:color w:val="231F20"/>
                <w:sz w:val="21"/>
              </w:rPr>
              <w:t>.</w:t>
            </w:r>
          </w:p>
          <w:p w14:paraId="640F143D">
            <w:pPr>
              <w:pStyle w:val="16"/>
              <w:spacing w:before="53" w:line="504" w:lineRule="exact"/>
              <w:ind w:left="103" w:right="775"/>
              <w:rPr>
                <w:sz w:val="21"/>
              </w:rPr>
            </w:pPr>
            <w:r>
              <w:rPr>
                <w:color w:val="231F20"/>
                <w:w w:val="105"/>
                <w:sz w:val="21"/>
              </w:rPr>
              <w:t>She</w:t>
            </w:r>
            <w:r>
              <w:rPr>
                <w:color w:val="231F20"/>
                <w:spacing w:val="-10"/>
                <w:w w:val="105"/>
                <w:sz w:val="21"/>
              </w:rPr>
              <w:t xml:space="preserve"> </w:t>
            </w:r>
            <w:r>
              <w:rPr>
                <w:color w:val="231F20"/>
                <w:w w:val="105"/>
                <w:sz w:val="21"/>
              </w:rPr>
              <w:t>heard</w:t>
            </w:r>
            <w:r>
              <w:rPr>
                <w:color w:val="231F20"/>
                <w:spacing w:val="-10"/>
                <w:w w:val="105"/>
                <w:sz w:val="21"/>
              </w:rPr>
              <w:t xml:space="preserve"> </w:t>
            </w:r>
            <w:r>
              <w:rPr>
                <w:color w:val="231F20"/>
                <w:w w:val="105"/>
                <w:sz w:val="21"/>
              </w:rPr>
              <w:t>someone</w:t>
            </w:r>
            <w:r>
              <w:rPr>
                <w:color w:val="231F20"/>
                <w:spacing w:val="-10"/>
                <w:w w:val="105"/>
                <w:sz w:val="21"/>
              </w:rPr>
              <w:t xml:space="preserve"> </w:t>
            </w:r>
            <w:r>
              <w:rPr>
                <w:color w:val="231F20"/>
                <w:w w:val="105"/>
                <w:sz w:val="22"/>
              </w:rPr>
              <w:t>knocking</w:t>
            </w:r>
            <w:r>
              <w:rPr>
                <w:color w:val="231F20"/>
                <w:spacing w:val="-5"/>
                <w:w w:val="105"/>
                <w:sz w:val="22"/>
              </w:rPr>
              <w:t xml:space="preserve"> </w:t>
            </w:r>
            <w:r>
              <w:rPr>
                <w:color w:val="231F20"/>
                <w:w w:val="105"/>
                <w:sz w:val="22"/>
              </w:rPr>
              <w:t>at</w:t>
            </w:r>
            <w:r>
              <w:rPr>
                <w:color w:val="231F20"/>
                <w:spacing w:val="-5"/>
                <w:w w:val="105"/>
                <w:sz w:val="22"/>
              </w:rPr>
              <w:t xml:space="preserve"> </w:t>
            </w:r>
            <w:r>
              <w:rPr>
                <w:color w:val="231F20"/>
                <w:w w:val="105"/>
                <w:sz w:val="22"/>
              </w:rPr>
              <w:t>the</w:t>
            </w:r>
            <w:r>
              <w:rPr>
                <w:color w:val="231F20"/>
                <w:spacing w:val="-5"/>
                <w:w w:val="105"/>
                <w:sz w:val="22"/>
              </w:rPr>
              <w:t xml:space="preserve"> </w:t>
            </w:r>
            <w:r>
              <w:rPr>
                <w:color w:val="231F20"/>
                <w:w w:val="105"/>
                <w:sz w:val="22"/>
              </w:rPr>
              <w:t>door</w:t>
            </w:r>
            <w:r>
              <w:rPr>
                <w:color w:val="231F20"/>
                <w:w w:val="105"/>
                <w:sz w:val="21"/>
              </w:rPr>
              <w:t xml:space="preserve">. </w:t>
            </w:r>
            <w:r>
              <w:rPr>
                <w:color w:val="231F20"/>
                <w:sz w:val="21"/>
              </w:rPr>
              <w:t>You</w:t>
            </w:r>
            <w:r>
              <w:rPr>
                <w:color w:val="231F20"/>
                <w:spacing w:val="-4"/>
                <w:sz w:val="21"/>
              </w:rPr>
              <w:t xml:space="preserve"> </w:t>
            </w:r>
            <w:r>
              <w:rPr>
                <w:color w:val="231F20"/>
                <w:sz w:val="21"/>
              </w:rPr>
              <w:t>have</w:t>
            </w:r>
            <w:r>
              <w:rPr>
                <w:color w:val="231F20"/>
                <w:spacing w:val="-4"/>
                <w:sz w:val="21"/>
              </w:rPr>
              <w:t xml:space="preserve"> </w:t>
            </w:r>
            <w:r>
              <w:rPr>
                <w:color w:val="231F20"/>
                <w:sz w:val="21"/>
              </w:rPr>
              <w:t>kept</w:t>
            </w:r>
            <w:r>
              <w:rPr>
                <w:color w:val="231F20"/>
                <w:spacing w:val="-4"/>
                <w:sz w:val="21"/>
              </w:rPr>
              <w:t xml:space="preserve"> </w:t>
            </w:r>
            <w:r>
              <w:rPr>
                <w:color w:val="231F20"/>
                <w:sz w:val="21"/>
              </w:rPr>
              <w:t>me</w:t>
            </w:r>
            <w:r>
              <w:rPr>
                <w:color w:val="231F20"/>
                <w:spacing w:val="-4"/>
                <w:sz w:val="21"/>
              </w:rPr>
              <w:t xml:space="preserve"> </w:t>
            </w:r>
            <w:r>
              <w:rPr>
                <w:color w:val="231F20"/>
                <w:sz w:val="22"/>
              </w:rPr>
              <w:t>waiting the whole morning</w:t>
            </w:r>
            <w:r>
              <w:rPr>
                <w:color w:val="231F20"/>
                <w:sz w:val="21"/>
              </w:rPr>
              <w:t>.</w:t>
            </w:r>
          </w:p>
        </w:tc>
      </w:tr>
      <w:tr w14:paraId="6FCC2E0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201" w:hRule="atLeast"/>
        </w:trPr>
        <w:tc>
          <w:tcPr>
            <w:tcW w:w="730" w:type="dxa"/>
            <w:tcBorders>
              <w:left w:val="nil"/>
              <w:bottom w:val="nil"/>
              <w:right w:val="nil"/>
            </w:tcBorders>
            <w:shd w:val="clear" w:color="auto" w:fill="E0F2F3"/>
          </w:tcPr>
          <w:p w14:paraId="30FE414E">
            <w:pPr>
              <w:pStyle w:val="16"/>
              <w:rPr>
                <w:rFonts w:ascii="宋体"/>
                <w:sz w:val="24"/>
              </w:rPr>
            </w:pPr>
          </w:p>
          <w:p w14:paraId="3FA41DBB">
            <w:pPr>
              <w:pStyle w:val="16"/>
              <w:rPr>
                <w:rFonts w:ascii="宋体"/>
                <w:sz w:val="24"/>
              </w:rPr>
            </w:pPr>
          </w:p>
          <w:p w14:paraId="6881BD10">
            <w:pPr>
              <w:pStyle w:val="16"/>
              <w:spacing w:before="6"/>
              <w:rPr>
                <w:rFonts w:ascii="宋体"/>
                <w:sz w:val="27"/>
              </w:rPr>
            </w:pPr>
          </w:p>
          <w:p w14:paraId="612FC7D8">
            <w:pPr>
              <w:pStyle w:val="16"/>
              <w:ind w:right="176"/>
              <w:jc w:val="right"/>
              <w:rPr>
                <w:rFonts w:hint="eastAsia" w:ascii="宋体" w:eastAsia="宋体"/>
                <w:sz w:val="20"/>
              </w:rPr>
            </w:pPr>
            <w:r>
              <w:rPr>
                <w:rFonts w:hint="eastAsia" w:ascii="宋体" w:eastAsia="宋体"/>
                <w:color w:val="231F20"/>
                <w:sz w:val="20"/>
              </w:rPr>
              <w:t>状</w:t>
            </w:r>
          </w:p>
        </w:tc>
        <w:tc>
          <w:tcPr>
            <w:tcW w:w="687" w:type="dxa"/>
            <w:tcBorders>
              <w:left w:val="nil"/>
              <w:bottom w:val="nil"/>
            </w:tcBorders>
            <w:shd w:val="clear" w:color="auto" w:fill="E0F2F3"/>
          </w:tcPr>
          <w:p w14:paraId="74845E70">
            <w:pPr>
              <w:pStyle w:val="16"/>
              <w:rPr>
                <w:rFonts w:ascii="宋体"/>
                <w:sz w:val="24"/>
              </w:rPr>
            </w:pPr>
          </w:p>
          <w:p w14:paraId="5C09DA8C">
            <w:pPr>
              <w:pStyle w:val="16"/>
              <w:rPr>
                <w:rFonts w:ascii="宋体"/>
                <w:sz w:val="24"/>
              </w:rPr>
            </w:pPr>
          </w:p>
          <w:p w14:paraId="0541FDE4">
            <w:pPr>
              <w:pStyle w:val="16"/>
              <w:spacing w:before="6"/>
              <w:rPr>
                <w:rFonts w:ascii="宋体"/>
                <w:sz w:val="27"/>
              </w:rPr>
            </w:pPr>
          </w:p>
          <w:p w14:paraId="0F1FBFE8">
            <w:pPr>
              <w:pStyle w:val="16"/>
              <w:ind w:left="221"/>
              <w:rPr>
                <w:rFonts w:hint="eastAsia" w:ascii="宋体" w:eastAsia="宋体"/>
                <w:sz w:val="20"/>
              </w:rPr>
            </w:pPr>
            <w:r>
              <w:rPr>
                <w:rFonts w:hint="eastAsia" w:ascii="宋体" w:eastAsia="宋体"/>
                <w:color w:val="231F20"/>
                <w:sz w:val="20"/>
              </w:rPr>
              <w:t>语</w:t>
            </w:r>
          </w:p>
        </w:tc>
        <w:tc>
          <w:tcPr>
            <w:tcW w:w="2551" w:type="dxa"/>
            <w:tcBorders>
              <w:bottom w:val="nil"/>
            </w:tcBorders>
            <w:shd w:val="clear" w:color="auto" w:fill="E0F2F3"/>
          </w:tcPr>
          <w:p w14:paraId="45DC6D1C">
            <w:pPr>
              <w:pStyle w:val="16"/>
              <w:spacing w:before="6"/>
              <w:rPr>
                <w:rFonts w:ascii="宋体"/>
                <w:sz w:val="15"/>
              </w:rPr>
            </w:pPr>
          </w:p>
          <w:p w14:paraId="3BE0EEB0">
            <w:pPr>
              <w:pStyle w:val="16"/>
              <w:spacing w:line="225" w:lineRule="auto"/>
              <w:ind w:left="103"/>
              <w:rPr>
                <w:rFonts w:hint="eastAsia" w:ascii="宋体" w:eastAsia="宋体"/>
                <w:sz w:val="20"/>
              </w:rPr>
            </w:pPr>
            <w:r>
              <w:rPr>
                <w:rFonts w:hint="eastAsia" w:ascii="宋体" w:eastAsia="宋体"/>
                <w:color w:val="231F20"/>
                <w:spacing w:val="-18"/>
                <w:sz w:val="20"/>
              </w:rPr>
              <w:t>可以表示时间、条件、原因、</w:t>
            </w:r>
            <w:r>
              <w:rPr>
                <w:rFonts w:hint="eastAsia" w:ascii="宋体" w:eastAsia="宋体"/>
                <w:color w:val="231F20"/>
                <w:spacing w:val="8"/>
                <w:sz w:val="20"/>
              </w:rPr>
              <w:t>让步、结果、方式或伴随状况，其作用相当于状语</w:t>
            </w:r>
            <w:r>
              <w:rPr>
                <w:rFonts w:hint="eastAsia" w:ascii="宋体" w:eastAsia="宋体"/>
                <w:color w:val="231F20"/>
                <w:spacing w:val="6"/>
                <w:sz w:val="20"/>
              </w:rPr>
              <w:t xml:space="preserve">从句。此外，动词 </w:t>
            </w:r>
            <w:r>
              <w:rPr>
                <w:i/>
                <w:color w:val="231F20"/>
                <w:sz w:val="20"/>
              </w:rPr>
              <w:t xml:space="preserve">-ing </w:t>
            </w:r>
            <w:r>
              <w:rPr>
                <w:rFonts w:hint="eastAsia" w:ascii="宋体" w:eastAsia="宋体"/>
                <w:color w:val="231F20"/>
                <w:sz w:val="20"/>
              </w:rPr>
              <w:t>形</w:t>
            </w:r>
            <w:r>
              <w:rPr>
                <w:rFonts w:hint="eastAsia" w:ascii="宋体" w:eastAsia="宋体"/>
                <w:color w:val="231F20"/>
                <w:spacing w:val="10"/>
                <w:sz w:val="20"/>
              </w:rPr>
              <w:t>式的逻辑主语应与句中主</w:t>
            </w:r>
            <w:r>
              <w:rPr>
                <w:rFonts w:hint="eastAsia" w:ascii="宋体" w:eastAsia="宋体"/>
                <w:color w:val="231F20"/>
                <w:spacing w:val="-4"/>
                <w:sz w:val="20"/>
              </w:rPr>
              <w:t>语一致。</w:t>
            </w:r>
          </w:p>
        </w:tc>
        <w:tc>
          <w:tcPr>
            <w:tcW w:w="5386" w:type="dxa"/>
            <w:tcBorders>
              <w:bottom w:val="nil"/>
              <w:right w:val="nil"/>
            </w:tcBorders>
            <w:shd w:val="clear" w:color="auto" w:fill="E0F2F3"/>
          </w:tcPr>
          <w:p w14:paraId="298B1604">
            <w:pPr>
              <w:pStyle w:val="16"/>
              <w:spacing w:before="209" w:line="228" w:lineRule="auto"/>
              <w:ind w:left="103"/>
              <w:rPr>
                <w:sz w:val="21"/>
              </w:rPr>
            </w:pPr>
            <w:r>
              <w:rPr>
                <w:color w:val="231F20"/>
                <w:sz w:val="22"/>
              </w:rPr>
              <w:t>Having dressed up nicely</w:t>
            </w:r>
            <w:r>
              <w:rPr>
                <w:color w:val="231F20"/>
                <w:sz w:val="21"/>
              </w:rPr>
              <w:t>, we went out to have some good local food and enjoy the celebrations.</w:t>
            </w:r>
          </w:p>
          <w:p w14:paraId="46696CA5">
            <w:pPr>
              <w:pStyle w:val="16"/>
              <w:spacing w:before="7"/>
              <w:rPr>
                <w:rFonts w:ascii="宋体"/>
                <w:sz w:val="19"/>
              </w:rPr>
            </w:pPr>
          </w:p>
          <w:p w14:paraId="674CF2D1">
            <w:pPr>
              <w:pStyle w:val="16"/>
              <w:spacing w:line="228" w:lineRule="auto"/>
              <w:ind w:left="103" w:right="516"/>
              <w:rPr>
                <w:sz w:val="21"/>
              </w:rPr>
            </w:pPr>
            <w:r>
              <w:rPr>
                <w:color w:val="231F20"/>
                <w:w w:val="105"/>
                <w:sz w:val="22"/>
              </w:rPr>
              <w:t>Thinking</w:t>
            </w:r>
            <w:r>
              <w:rPr>
                <w:color w:val="231F20"/>
                <w:spacing w:val="-7"/>
                <w:w w:val="105"/>
                <w:sz w:val="22"/>
              </w:rPr>
              <w:t xml:space="preserve"> </w:t>
            </w:r>
            <w:r>
              <w:rPr>
                <w:color w:val="231F20"/>
                <w:w w:val="105"/>
                <w:sz w:val="22"/>
              </w:rPr>
              <w:t>of</w:t>
            </w:r>
            <w:r>
              <w:rPr>
                <w:color w:val="231F20"/>
                <w:spacing w:val="-7"/>
                <w:w w:val="105"/>
                <w:sz w:val="22"/>
              </w:rPr>
              <w:t xml:space="preserve"> </w:t>
            </w:r>
            <w:r>
              <w:rPr>
                <w:color w:val="231F20"/>
                <w:w w:val="105"/>
                <w:sz w:val="22"/>
              </w:rPr>
              <w:t>all</w:t>
            </w:r>
            <w:r>
              <w:rPr>
                <w:color w:val="231F20"/>
                <w:spacing w:val="-7"/>
                <w:w w:val="105"/>
                <w:sz w:val="22"/>
              </w:rPr>
              <w:t xml:space="preserve"> </w:t>
            </w:r>
            <w:r>
              <w:rPr>
                <w:color w:val="231F20"/>
                <w:w w:val="105"/>
                <w:sz w:val="22"/>
              </w:rPr>
              <w:t>the</w:t>
            </w:r>
            <w:r>
              <w:rPr>
                <w:color w:val="231F20"/>
                <w:spacing w:val="-7"/>
                <w:w w:val="105"/>
                <w:sz w:val="22"/>
              </w:rPr>
              <w:t xml:space="preserve"> </w:t>
            </w:r>
            <w:r>
              <w:rPr>
                <w:color w:val="231F20"/>
                <w:w w:val="105"/>
                <w:sz w:val="22"/>
              </w:rPr>
              <w:t>people</w:t>
            </w:r>
            <w:r>
              <w:rPr>
                <w:color w:val="231F20"/>
                <w:spacing w:val="-7"/>
                <w:w w:val="105"/>
                <w:sz w:val="22"/>
              </w:rPr>
              <w:t xml:space="preserve"> </w:t>
            </w:r>
            <w:r>
              <w:rPr>
                <w:color w:val="231F20"/>
                <w:w w:val="105"/>
                <w:sz w:val="22"/>
              </w:rPr>
              <w:t>still</w:t>
            </w:r>
            <w:r>
              <w:rPr>
                <w:color w:val="231F20"/>
                <w:spacing w:val="-7"/>
                <w:w w:val="105"/>
                <w:sz w:val="22"/>
              </w:rPr>
              <w:t xml:space="preserve"> </w:t>
            </w:r>
            <w:r>
              <w:rPr>
                <w:color w:val="231F20"/>
                <w:w w:val="105"/>
                <w:sz w:val="22"/>
              </w:rPr>
              <w:t>in</w:t>
            </w:r>
            <w:r>
              <w:rPr>
                <w:color w:val="231F20"/>
                <w:spacing w:val="-7"/>
                <w:w w:val="105"/>
                <w:sz w:val="22"/>
              </w:rPr>
              <w:t xml:space="preserve"> </w:t>
            </w:r>
            <w:r>
              <w:rPr>
                <w:color w:val="231F20"/>
                <w:w w:val="105"/>
                <w:sz w:val="22"/>
              </w:rPr>
              <w:t>need</w:t>
            </w:r>
            <w:r>
              <w:rPr>
                <w:color w:val="231F20"/>
                <w:spacing w:val="-7"/>
                <w:w w:val="105"/>
                <w:sz w:val="22"/>
              </w:rPr>
              <w:t xml:space="preserve"> </w:t>
            </w:r>
            <w:r>
              <w:rPr>
                <w:color w:val="231F20"/>
                <w:w w:val="105"/>
                <w:sz w:val="22"/>
              </w:rPr>
              <w:t>of</w:t>
            </w:r>
            <w:r>
              <w:rPr>
                <w:color w:val="231F20"/>
                <w:spacing w:val="-7"/>
                <w:w w:val="105"/>
                <w:sz w:val="22"/>
              </w:rPr>
              <w:t xml:space="preserve"> </w:t>
            </w:r>
            <w:r>
              <w:rPr>
                <w:color w:val="231F20"/>
                <w:w w:val="105"/>
                <w:sz w:val="22"/>
              </w:rPr>
              <w:t>help</w:t>
            </w:r>
            <w:r>
              <w:rPr>
                <w:color w:val="231F20"/>
                <w:w w:val="105"/>
                <w:sz w:val="21"/>
              </w:rPr>
              <w:t>, Dr</w:t>
            </w:r>
            <w:r>
              <w:rPr>
                <w:color w:val="231F20"/>
                <w:spacing w:val="-15"/>
                <w:w w:val="105"/>
                <w:sz w:val="21"/>
              </w:rPr>
              <w:t xml:space="preserve"> </w:t>
            </w:r>
            <w:r>
              <w:rPr>
                <w:color w:val="231F20"/>
                <w:w w:val="105"/>
                <w:sz w:val="21"/>
              </w:rPr>
              <w:t>Lin</w:t>
            </w:r>
            <w:r>
              <w:rPr>
                <w:color w:val="231F20"/>
                <w:spacing w:val="-15"/>
                <w:w w:val="105"/>
                <w:sz w:val="21"/>
              </w:rPr>
              <w:t xml:space="preserve"> </w:t>
            </w:r>
            <w:r>
              <w:rPr>
                <w:color w:val="231F20"/>
                <w:w w:val="105"/>
                <w:sz w:val="21"/>
              </w:rPr>
              <w:t>opened</w:t>
            </w:r>
            <w:r>
              <w:rPr>
                <w:color w:val="231F20"/>
                <w:spacing w:val="-15"/>
                <w:w w:val="105"/>
                <w:sz w:val="21"/>
              </w:rPr>
              <w:t xml:space="preserve"> </w:t>
            </w:r>
            <w:r>
              <w:rPr>
                <w:color w:val="231F20"/>
                <w:w w:val="105"/>
                <w:sz w:val="21"/>
              </w:rPr>
              <w:t>a</w:t>
            </w:r>
            <w:r>
              <w:rPr>
                <w:color w:val="231F20"/>
                <w:spacing w:val="-15"/>
                <w:w w:val="105"/>
                <w:sz w:val="21"/>
              </w:rPr>
              <w:t xml:space="preserve"> </w:t>
            </w:r>
            <w:r>
              <w:rPr>
                <w:color w:val="231F20"/>
                <w:w w:val="105"/>
                <w:sz w:val="21"/>
              </w:rPr>
              <w:t>private</w:t>
            </w:r>
            <w:r>
              <w:rPr>
                <w:color w:val="231F20"/>
                <w:spacing w:val="-15"/>
                <w:w w:val="105"/>
                <w:sz w:val="21"/>
              </w:rPr>
              <w:t xml:space="preserve"> </w:t>
            </w:r>
            <w:r>
              <w:rPr>
                <w:color w:val="231F20"/>
                <w:w w:val="105"/>
                <w:sz w:val="21"/>
              </w:rPr>
              <w:t>clinic.</w:t>
            </w:r>
          </w:p>
          <w:p w14:paraId="52D7C1D6">
            <w:pPr>
              <w:pStyle w:val="16"/>
              <w:spacing w:before="9"/>
              <w:rPr>
                <w:rFonts w:ascii="宋体"/>
                <w:sz w:val="18"/>
              </w:rPr>
            </w:pPr>
          </w:p>
          <w:p w14:paraId="60B0E8BA">
            <w:pPr>
              <w:pStyle w:val="16"/>
              <w:ind w:left="103"/>
              <w:rPr>
                <w:sz w:val="21"/>
              </w:rPr>
            </w:pPr>
            <w:r>
              <w:rPr>
                <w:color w:val="231F20"/>
                <w:sz w:val="21"/>
              </w:rPr>
              <w:t>She</w:t>
            </w:r>
            <w:r>
              <w:rPr>
                <w:color w:val="231F20"/>
                <w:spacing w:val="-5"/>
                <w:sz w:val="21"/>
              </w:rPr>
              <w:t xml:space="preserve"> </w:t>
            </w:r>
            <w:r>
              <w:rPr>
                <w:color w:val="231F20"/>
                <w:sz w:val="21"/>
              </w:rPr>
              <w:t>sat</w:t>
            </w:r>
            <w:r>
              <w:rPr>
                <w:color w:val="231F20"/>
                <w:spacing w:val="-4"/>
                <w:sz w:val="21"/>
              </w:rPr>
              <w:t xml:space="preserve"> </w:t>
            </w:r>
            <w:r>
              <w:rPr>
                <w:color w:val="231F20"/>
                <w:sz w:val="21"/>
              </w:rPr>
              <w:t>at</w:t>
            </w:r>
            <w:r>
              <w:rPr>
                <w:color w:val="231F20"/>
                <w:spacing w:val="-4"/>
                <w:sz w:val="21"/>
              </w:rPr>
              <w:t xml:space="preserve"> </w:t>
            </w:r>
            <w:r>
              <w:rPr>
                <w:color w:val="231F20"/>
                <w:sz w:val="21"/>
              </w:rPr>
              <w:t>the</w:t>
            </w:r>
            <w:r>
              <w:rPr>
                <w:color w:val="231F20"/>
                <w:spacing w:val="-4"/>
                <w:sz w:val="21"/>
              </w:rPr>
              <w:t xml:space="preserve"> </w:t>
            </w:r>
            <w:r>
              <w:rPr>
                <w:color w:val="231F20"/>
                <w:sz w:val="21"/>
              </w:rPr>
              <w:t>desk</w:t>
            </w:r>
            <w:r>
              <w:rPr>
                <w:color w:val="231F20"/>
                <w:spacing w:val="-4"/>
                <w:sz w:val="21"/>
              </w:rPr>
              <w:t xml:space="preserve"> </w:t>
            </w:r>
            <w:r>
              <w:rPr>
                <w:color w:val="231F20"/>
                <w:sz w:val="22"/>
              </w:rPr>
              <w:t>reading</w:t>
            </w:r>
            <w:r>
              <w:rPr>
                <w:color w:val="231F20"/>
                <w:spacing w:val="-4"/>
                <w:sz w:val="22"/>
              </w:rPr>
              <w:t xml:space="preserve"> </w:t>
            </w:r>
            <w:r>
              <w:rPr>
                <w:color w:val="231F20"/>
                <w:sz w:val="22"/>
              </w:rPr>
              <w:t>a</w:t>
            </w:r>
            <w:r>
              <w:rPr>
                <w:color w:val="231F20"/>
                <w:spacing w:val="-4"/>
                <w:sz w:val="22"/>
              </w:rPr>
              <w:t xml:space="preserve"> </w:t>
            </w:r>
            <w:r>
              <w:rPr>
                <w:color w:val="231F20"/>
                <w:spacing w:val="-2"/>
                <w:sz w:val="22"/>
              </w:rPr>
              <w:t>newspaper</w:t>
            </w:r>
            <w:r>
              <w:rPr>
                <w:color w:val="231F20"/>
                <w:spacing w:val="-2"/>
                <w:sz w:val="21"/>
              </w:rPr>
              <w:t>.</w:t>
            </w:r>
          </w:p>
        </w:tc>
      </w:tr>
    </w:tbl>
    <w:p w14:paraId="75BE25FD">
      <w:pPr>
        <w:pStyle w:val="11"/>
        <w:rPr>
          <w:rFonts w:ascii="宋体"/>
        </w:rPr>
      </w:pPr>
    </w:p>
    <w:p w14:paraId="0B252265">
      <w:pPr>
        <w:pStyle w:val="11"/>
        <w:rPr>
          <w:rFonts w:ascii="宋体"/>
        </w:rPr>
      </w:pPr>
    </w:p>
    <w:p w14:paraId="5CBA470B">
      <w:pPr>
        <w:pStyle w:val="11"/>
        <w:spacing w:before="2"/>
        <w:rPr>
          <w:rFonts w:ascii="宋体"/>
          <w:sz w:val="24"/>
        </w:rPr>
      </w:pPr>
    </w:p>
    <w:p w14:paraId="75F59183">
      <w:pPr>
        <w:spacing w:before="0"/>
        <w:ind w:left="1190" w:right="0" w:firstLine="0"/>
        <w:jc w:val="left"/>
        <w:rPr>
          <w:rFonts w:hint="eastAsia" w:ascii="宋体" w:eastAsia="宋体"/>
          <w:sz w:val="22"/>
        </w:rPr>
      </w:pPr>
      <w:r>
        <w:rPr>
          <w:rFonts w:ascii="Tahoma" w:eastAsia="Tahoma"/>
          <w:b/>
          <w:color w:val="231F20"/>
          <w:w w:val="90"/>
          <w:sz w:val="35"/>
        </w:rPr>
        <w:t>II</w:t>
      </w:r>
      <w:r>
        <w:rPr>
          <w:rFonts w:ascii="Tahoma" w:eastAsia="Tahoma"/>
          <w:b/>
          <w:color w:val="231F20"/>
          <w:spacing w:val="21"/>
          <w:sz w:val="35"/>
        </w:rPr>
        <w:t xml:space="preserve"> </w:t>
      </w:r>
      <w:r>
        <w:rPr>
          <w:rFonts w:ascii="Tahoma" w:eastAsia="Tahoma"/>
          <w:b/>
          <w:color w:val="231F20"/>
          <w:w w:val="90"/>
          <w:sz w:val="35"/>
        </w:rPr>
        <w:t>Infinitives</w:t>
      </w:r>
      <w:r>
        <w:rPr>
          <w:rFonts w:ascii="Tahoma" w:eastAsia="Tahoma"/>
          <w:b/>
          <w:color w:val="231F20"/>
          <w:spacing w:val="-18"/>
          <w:w w:val="90"/>
          <w:sz w:val="35"/>
        </w:rPr>
        <w:t xml:space="preserve"> </w:t>
      </w:r>
      <w:r>
        <w:rPr>
          <w:rFonts w:hint="eastAsia" w:ascii="宋体" w:eastAsia="宋体"/>
          <w:color w:val="231F20"/>
          <w:w w:val="90"/>
          <w:position w:val="3"/>
          <w:sz w:val="22"/>
        </w:rPr>
        <w:t>动词不定式</w:t>
      </w:r>
      <w:r>
        <w:rPr>
          <w:rFonts w:hint="eastAsia" w:ascii="宋体" w:eastAsia="宋体"/>
          <w:color w:val="231F20"/>
          <w:spacing w:val="-5"/>
          <w:w w:val="90"/>
          <w:position w:val="3"/>
          <w:sz w:val="22"/>
        </w:rPr>
        <w:t>（1）</w:t>
      </w:r>
    </w:p>
    <w:p w14:paraId="30D7F2D4">
      <w:pPr>
        <w:spacing w:before="270" w:line="261" w:lineRule="auto"/>
        <w:ind w:left="1190" w:right="1353" w:firstLine="400"/>
        <w:jc w:val="left"/>
        <w:rPr>
          <w:rFonts w:hint="eastAsia" w:ascii="宋体" w:eastAsia="宋体"/>
          <w:sz w:val="20"/>
        </w:rPr>
      </w:pPr>
      <w:r>
        <w:rPr>
          <w:rFonts w:hint="eastAsia" w:ascii="宋体" w:eastAsia="宋体"/>
          <w:color w:val="231F20"/>
          <w:spacing w:val="1"/>
          <w:sz w:val="20"/>
        </w:rPr>
        <w:t>初中阶段大家已经学习了动词不定式作宾语、宾语补足语和目的状语的用法。动词不定式作定语和状</w:t>
      </w:r>
      <w:r>
        <w:rPr>
          <w:rFonts w:hint="eastAsia" w:ascii="宋体" w:eastAsia="宋体"/>
          <w:color w:val="231F20"/>
          <w:sz w:val="20"/>
        </w:rPr>
        <w:t>语的用法如下页表格所示：</w:t>
      </w:r>
    </w:p>
    <w:p w14:paraId="5D368C35">
      <w:pPr>
        <w:pStyle w:val="11"/>
        <w:rPr>
          <w:rFonts w:ascii="宋体"/>
          <w:sz w:val="20"/>
        </w:rPr>
      </w:pPr>
    </w:p>
    <w:p w14:paraId="0104D7B3">
      <w:pPr>
        <w:pStyle w:val="11"/>
        <w:rPr>
          <w:rFonts w:ascii="宋体"/>
          <w:sz w:val="20"/>
        </w:rPr>
      </w:pPr>
    </w:p>
    <w:p w14:paraId="5B811917">
      <w:pPr>
        <w:pStyle w:val="11"/>
        <w:rPr>
          <w:rFonts w:ascii="宋体"/>
          <w:sz w:val="20"/>
        </w:rPr>
      </w:pPr>
    </w:p>
    <w:p w14:paraId="792964F6">
      <w:pPr>
        <w:pStyle w:val="11"/>
        <w:rPr>
          <w:rFonts w:ascii="宋体"/>
          <w:sz w:val="20"/>
        </w:rPr>
      </w:pPr>
    </w:p>
    <w:p w14:paraId="089050A4">
      <w:pPr>
        <w:pStyle w:val="11"/>
        <w:rPr>
          <w:rFonts w:ascii="宋体"/>
          <w:sz w:val="20"/>
        </w:rPr>
      </w:pPr>
    </w:p>
    <w:p w14:paraId="5F5AC561">
      <w:pPr>
        <w:pStyle w:val="11"/>
        <w:rPr>
          <w:rFonts w:ascii="宋体"/>
          <w:sz w:val="20"/>
        </w:rPr>
      </w:pPr>
    </w:p>
    <w:p w14:paraId="4FBA8251">
      <w:pPr>
        <w:pStyle w:val="11"/>
        <w:spacing w:before="2"/>
        <w:rPr>
          <w:rFonts w:ascii="宋体"/>
          <w:sz w:val="18"/>
        </w:rPr>
      </w:pPr>
    </w:p>
    <w:p w14:paraId="0231ABB3">
      <w:pPr>
        <w:spacing w:before="0"/>
        <w:ind w:left="618" w:right="0" w:firstLine="0"/>
        <w:jc w:val="left"/>
        <w:rPr>
          <w:rFonts w:ascii="Tahoma"/>
          <w:sz w:val="20"/>
        </w:rPr>
      </w:pPr>
      <w:r>
        <w:rPr>
          <w:rFonts w:ascii="Tahoma"/>
          <w:color w:val="231F20"/>
          <w:spacing w:val="-5"/>
          <w:sz w:val="20"/>
        </w:rPr>
        <w:t>98</w:t>
      </w:r>
    </w:p>
    <w:p w14:paraId="7BAD1D9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179B55E">
      <w:pPr>
        <w:spacing w:after="0" w:line="240" w:lineRule="auto"/>
        <w:jc w:val="left"/>
        <w:rPr>
          <w:rFonts w:ascii="Tahoma"/>
          <w:sz w:val="20"/>
        </w:rPr>
        <w:sectPr>
          <w:pgSz w:w="11910" w:h="16840"/>
          <w:pgMar w:top="0" w:right="0" w:bottom="0" w:left="0" w:header="720" w:footer="720" w:gutter="0"/>
          <w:cols w:space="720" w:num="1"/>
        </w:sectPr>
      </w:pPr>
    </w:p>
    <w:p w14:paraId="6A8BE805">
      <w:pPr>
        <w:pStyle w:val="11"/>
        <w:rPr>
          <w:rFonts w:ascii="Tahoma"/>
          <w:sz w:val="20"/>
        </w:rPr>
      </w:pPr>
      <w:r>
        <mc:AlternateContent>
          <mc:Choice Requires="wps">
            <w:drawing>
              <wp:anchor distT="0" distB="0" distL="0" distR="0" simplePos="0" relativeHeight="251810816"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556" name="Graphic 455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2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56" o:spid="_x0000_s1026" o:spt="100" style="position:absolute;left:0pt;margin-left:569.75pt;margin-top:28.5pt;height:0.1pt;width:25.55pt;mso-position-horizontal-relative:page;mso-position-vertical-relative:page;z-index:251810816;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PwTgdoYAgAA&#10;fQQAAA4AAAAAAAAAAQAgAAAAKAEAAGRycy9lMm9Eb2MueG1sUEsFBgAAAAAGAAYAWQEAALIFAAAA&#10;AA==&#10;" path="m0,0l324027,0e">
                <v:fill on="f" focussize="0,0"/>
                <v:stroke weight="0.0999212598425197pt" color="#231F20" joinstyle="round"/>
                <v:imagedata o:title=""/>
                <o:lock v:ext="edit" aspectratio="f"/>
                <v:textbox inset="0mm,0mm,0mm,0mm"/>
              </v:shape>
            </w:pict>
          </mc:Fallback>
        </mc:AlternateContent>
      </w:r>
    </w:p>
    <w:p w14:paraId="648192FD">
      <w:pPr>
        <w:pStyle w:val="11"/>
        <w:rPr>
          <w:rFonts w:ascii="Tahoma"/>
          <w:sz w:val="20"/>
        </w:rPr>
      </w:pPr>
    </w:p>
    <w:p w14:paraId="038DE7E4">
      <w:pPr>
        <w:pStyle w:val="11"/>
        <w:rPr>
          <w:rFonts w:ascii="Tahoma"/>
          <w:sz w:val="20"/>
        </w:rPr>
      </w:pPr>
    </w:p>
    <w:p w14:paraId="50DA7097">
      <w:pPr>
        <w:pStyle w:val="11"/>
        <w:rPr>
          <w:rFonts w:ascii="Tahoma"/>
          <w:sz w:val="20"/>
        </w:rPr>
      </w:pPr>
    </w:p>
    <w:p w14:paraId="308D9AFC">
      <w:pPr>
        <w:pStyle w:val="11"/>
        <w:spacing w:before="4"/>
        <w:rPr>
          <w:rFonts w:ascii="Tahoma"/>
          <w:sz w:val="27"/>
        </w:rPr>
      </w:pPr>
    </w:p>
    <w:tbl>
      <w:tblPr>
        <w:tblStyle w:val="12"/>
        <w:tblW w:w="0" w:type="auto"/>
        <w:tblInd w:w="136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417"/>
        <w:gridCol w:w="1984"/>
        <w:gridCol w:w="5953"/>
      </w:tblGrid>
      <w:tr w14:paraId="566259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1417" w:type="dxa"/>
            <w:tcBorders>
              <w:top w:val="nil"/>
              <w:left w:val="nil"/>
            </w:tcBorders>
            <w:shd w:val="clear" w:color="auto" w:fill="C4E7EA"/>
          </w:tcPr>
          <w:p w14:paraId="62244796">
            <w:pPr>
              <w:pStyle w:val="16"/>
              <w:tabs>
                <w:tab w:val="left" w:pos="908"/>
              </w:tabs>
              <w:spacing w:before="155"/>
              <w:ind w:left="308"/>
              <w:rPr>
                <w:rFonts w:hint="eastAsia" w:ascii="宋体" w:eastAsia="宋体"/>
                <w:sz w:val="20"/>
              </w:rPr>
            </w:pPr>
            <w:r>
              <w:rPr>
                <w:rFonts w:hint="eastAsia" w:ascii="宋体" w:eastAsia="宋体"/>
                <w:color w:val="231F20"/>
                <w:spacing w:val="-10"/>
                <w:sz w:val="20"/>
              </w:rPr>
              <w:t>成</w:t>
            </w:r>
            <w:r>
              <w:rPr>
                <w:rFonts w:hint="eastAsia" w:ascii="宋体" w:eastAsia="宋体"/>
                <w:color w:val="231F20"/>
                <w:sz w:val="20"/>
              </w:rPr>
              <w:tab/>
            </w:r>
            <w:r>
              <w:rPr>
                <w:rFonts w:hint="eastAsia" w:ascii="宋体" w:eastAsia="宋体"/>
                <w:color w:val="231F20"/>
                <w:spacing w:val="-10"/>
                <w:sz w:val="20"/>
              </w:rPr>
              <w:t>分</w:t>
            </w:r>
          </w:p>
        </w:tc>
        <w:tc>
          <w:tcPr>
            <w:tcW w:w="1984" w:type="dxa"/>
            <w:tcBorders>
              <w:top w:val="nil"/>
            </w:tcBorders>
            <w:shd w:val="clear" w:color="auto" w:fill="C4E7EA"/>
          </w:tcPr>
          <w:p w14:paraId="45BAE84F">
            <w:pPr>
              <w:pStyle w:val="16"/>
              <w:tabs>
                <w:tab w:val="left" w:pos="1139"/>
              </w:tabs>
              <w:spacing w:before="155"/>
              <w:ind w:left="539"/>
              <w:rPr>
                <w:rFonts w:hint="eastAsia" w:ascii="宋体" w:eastAsia="宋体"/>
                <w:sz w:val="20"/>
              </w:rPr>
            </w:pPr>
            <w:r>
              <w:rPr>
                <w:rFonts w:hint="eastAsia" w:ascii="宋体" w:eastAsia="宋体"/>
                <w:color w:val="231F20"/>
                <w:spacing w:val="-10"/>
                <w:sz w:val="20"/>
              </w:rPr>
              <w:t>用</w:t>
            </w:r>
            <w:r>
              <w:rPr>
                <w:rFonts w:hint="eastAsia" w:ascii="宋体" w:eastAsia="宋体"/>
                <w:color w:val="231F20"/>
                <w:sz w:val="20"/>
              </w:rPr>
              <w:tab/>
            </w:r>
            <w:r>
              <w:rPr>
                <w:rFonts w:hint="eastAsia" w:ascii="宋体" w:eastAsia="宋体"/>
                <w:color w:val="231F20"/>
                <w:spacing w:val="-10"/>
                <w:sz w:val="20"/>
              </w:rPr>
              <w:t>法</w:t>
            </w:r>
          </w:p>
        </w:tc>
        <w:tc>
          <w:tcPr>
            <w:tcW w:w="5953" w:type="dxa"/>
            <w:tcBorders>
              <w:top w:val="nil"/>
              <w:right w:val="nil"/>
            </w:tcBorders>
            <w:shd w:val="clear" w:color="auto" w:fill="C4E7EA"/>
          </w:tcPr>
          <w:p w14:paraId="08B093AF">
            <w:pPr>
              <w:pStyle w:val="16"/>
              <w:tabs>
                <w:tab w:val="left" w:pos="599"/>
              </w:tabs>
              <w:spacing w:before="155"/>
              <w:ind w:right="92"/>
              <w:jc w:val="center"/>
              <w:rPr>
                <w:rFonts w:hint="eastAsia" w:ascii="宋体" w:eastAsia="宋体"/>
                <w:sz w:val="20"/>
              </w:rPr>
            </w:pPr>
            <w:r>
              <w:rPr>
                <w:rFonts w:hint="eastAsia" w:ascii="宋体" w:eastAsia="宋体"/>
                <w:color w:val="231F20"/>
                <w:spacing w:val="-10"/>
                <w:sz w:val="20"/>
              </w:rPr>
              <w:t>例</w:t>
            </w:r>
            <w:r>
              <w:rPr>
                <w:rFonts w:hint="eastAsia" w:ascii="宋体" w:eastAsia="宋体"/>
                <w:color w:val="231F20"/>
                <w:sz w:val="20"/>
              </w:rPr>
              <w:tab/>
            </w:r>
            <w:r>
              <w:rPr>
                <w:rFonts w:hint="eastAsia" w:ascii="宋体" w:eastAsia="宋体"/>
                <w:color w:val="231F20"/>
                <w:spacing w:val="-10"/>
                <w:sz w:val="20"/>
              </w:rPr>
              <w:t>句</w:t>
            </w:r>
          </w:p>
        </w:tc>
      </w:tr>
      <w:tr w14:paraId="657ADBE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24" w:hRule="atLeast"/>
        </w:trPr>
        <w:tc>
          <w:tcPr>
            <w:tcW w:w="1417" w:type="dxa"/>
            <w:tcBorders>
              <w:left w:val="nil"/>
            </w:tcBorders>
            <w:shd w:val="clear" w:color="auto" w:fill="E0F2F3"/>
          </w:tcPr>
          <w:p w14:paraId="11034ACF">
            <w:pPr>
              <w:pStyle w:val="16"/>
              <w:rPr>
                <w:rFonts w:ascii="Tahoma"/>
                <w:sz w:val="24"/>
              </w:rPr>
            </w:pPr>
          </w:p>
          <w:p w14:paraId="3C07097A">
            <w:pPr>
              <w:pStyle w:val="16"/>
              <w:rPr>
                <w:rFonts w:ascii="Tahoma"/>
                <w:sz w:val="24"/>
              </w:rPr>
            </w:pPr>
          </w:p>
          <w:p w14:paraId="070C7CCC">
            <w:pPr>
              <w:pStyle w:val="16"/>
              <w:rPr>
                <w:rFonts w:ascii="Tahoma"/>
                <w:sz w:val="24"/>
              </w:rPr>
            </w:pPr>
          </w:p>
          <w:p w14:paraId="6FB8F902">
            <w:pPr>
              <w:pStyle w:val="16"/>
              <w:rPr>
                <w:rFonts w:ascii="Tahoma"/>
                <w:sz w:val="24"/>
              </w:rPr>
            </w:pPr>
          </w:p>
          <w:p w14:paraId="0A61A5F5">
            <w:pPr>
              <w:pStyle w:val="16"/>
              <w:spacing w:before="1"/>
              <w:rPr>
                <w:rFonts w:ascii="Tahoma"/>
                <w:sz w:val="31"/>
              </w:rPr>
            </w:pPr>
          </w:p>
          <w:p w14:paraId="4E5D3601">
            <w:pPr>
              <w:pStyle w:val="16"/>
              <w:tabs>
                <w:tab w:val="left" w:pos="599"/>
              </w:tabs>
              <w:ind w:right="253"/>
              <w:jc w:val="right"/>
              <w:rPr>
                <w:rFonts w:hint="eastAsia" w:ascii="宋体" w:eastAsia="宋体"/>
                <w:sz w:val="20"/>
              </w:rPr>
            </w:pPr>
            <w:r>
              <w:rPr>
                <w:rFonts w:hint="eastAsia" w:ascii="宋体" w:eastAsia="宋体"/>
                <w:color w:val="231F20"/>
                <w:spacing w:val="-10"/>
                <w:sz w:val="20"/>
              </w:rPr>
              <w:t>定</w:t>
            </w:r>
            <w:r>
              <w:rPr>
                <w:rFonts w:hint="eastAsia" w:ascii="宋体" w:eastAsia="宋体"/>
                <w:color w:val="231F20"/>
                <w:sz w:val="20"/>
              </w:rPr>
              <w:tab/>
            </w:r>
            <w:r>
              <w:rPr>
                <w:rFonts w:hint="eastAsia" w:ascii="宋体" w:eastAsia="宋体"/>
                <w:color w:val="231F20"/>
                <w:spacing w:val="-10"/>
                <w:sz w:val="20"/>
              </w:rPr>
              <w:t>语</w:t>
            </w:r>
          </w:p>
        </w:tc>
        <w:tc>
          <w:tcPr>
            <w:tcW w:w="1984" w:type="dxa"/>
            <w:shd w:val="clear" w:color="auto" w:fill="E0F2F3"/>
          </w:tcPr>
          <w:p w14:paraId="681FC2BC">
            <w:pPr>
              <w:pStyle w:val="16"/>
              <w:rPr>
                <w:rFonts w:ascii="Tahoma"/>
                <w:sz w:val="22"/>
              </w:rPr>
            </w:pPr>
          </w:p>
          <w:p w14:paraId="40B5990A">
            <w:pPr>
              <w:pStyle w:val="16"/>
              <w:rPr>
                <w:rFonts w:ascii="Tahoma"/>
                <w:sz w:val="22"/>
              </w:rPr>
            </w:pPr>
          </w:p>
          <w:p w14:paraId="6511E439">
            <w:pPr>
              <w:pStyle w:val="16"/>
              <w:rPr>
                <w:rFonts w:ascii="Tahoma"/>
                <w:sz w:val="22"/>
              </w:rPr>
            </w:pPr>
          </w:p>
          <w:p w14:paraId="31828A1B">
            <w:pPr>
              <w:pStyle w:val="16"/>
              <w:rPr>
                <w:rFonts w:ascii="Tahoma"/>
                <w:sz w:val="22"/>
              </w:rPr>
            </w:pPr>
          </w:p>
          <w:p w14:paraId="33D26563">
            <w:pPr>
              <w:pStyle w:val="16"/>
              <w:rPr>
                <w:rFonts w:ascii="Tahoma"/>
                <w:sz w:val="30"/>
              </w:rPr>
            </w:pPr>
          </w:p>
          <w:p w14:paraId="524FDAE1">
            <w:pPr>
              <w:pStyle w:val="16"/>
              <w:spacing w:line="225" w:lineRule="auto"/>
              <w:ind w:left="103" w:right="58"/>
              <w:rPr>
                <w:rFonts w:hint="eastAsia" w:ascii="宋体" w:eastAsia="宋体"/>
                <w:sz w:val="20"/>
              </w:rPr>
            </w:pPr>
            <w:r>
              <w:rPr>
                <w:rFonts w:hint="eastAsia" w:ascii="宋体" w:eastAsia="宋体"/>
                <w:color w:val="231F20"/>
                <w:spacing w:val="17"/>
                <w:sz w:val="20"/>
              </w:rPr>
              <w:t>一般置于被修饰词</w:t>
            </w:r>
            <w:r>
              <w:rPr>
                <w:rFonts w:hint="eastAsia" w:ascii="宋体" w:eastAsia="宋体"/>
                <w:color w:val="231F20"/>
                <w:spacing w:val="-2"/>
                <w:sz w:val="20"/>
              </w:rPr>
              <w:t>之后用作后置定语。</w:t>
            </w:r>
          </w:p>
        </w:tc>
        <w:tc>
          <w:tcPr>
            <w:tcW w:w="5953" w:type="dxa"/>
            <w:tcBorders>
              <w:right w:val="nil"/>
            </w:tcBorders>
            <w:shd w:val="clear" w:color="auto" w:fill="E0F2F3"/>
          </w:tcPr>
          <w:p w14:paraId="161A633A">
            <w:pPr>
              <w:pStyle w:val="16"/>
              <w:spacing w:before="225" w:line="228" w:lineRule="auto"/>
              <w:ind w:left="103"/>
              <w:rPr>
                <w:sz w:val="22"/>
              </w:rPr>
            </w:pPr>
            <w:r>
              <w:rPr>
                <w:color w:val="231F20"/>
                <w:sz w:val="22"/>
              </w:rPr>
              <w:t>Scientists</w:t>
            </w:r>
            <w:r>
              <w:rPr>
                <w:color w:val="231F20"/>
                <w:spacing w:val="40"/>
                <w:sz w:val="22"/>
              </w:rPr>
              <w:t xml:space="preserve"> </w:t>
            </w:r>
            <w:r>
              <w:rPr>
                <w:color w:val="231F20"/>
                <w:sz w:val="22"/>
              </w:rPr>
              <w:t>were</w:t>
            </w:r>
            <w:r>
              <w:rPr>
                <w:color w:val="231F20"/>
                <w:spacing w:val="40"/>
                <w:sz w:val="22"/>
              </w:rPr>
              <w:t xml:space="preserve"> </w:t>
            </w:r>
            <w:r>
              <w:rPr>
                <w:color w:val="231F20"/>
                <w:sz w:val="22"/>
              </w:rPr>
              <w:t>determined</w:t>
            </w:r>
            <w:r>
              <w:rPr>
                <w:color w:val="231F20"/>
                <w:spacing w:val="40"/>
                <w:sz w:val="22"/>
              </w:rPr>
              <w:t xml:space="preserve"> </w:t>
            </w:r>
            <w:r>
              <w:rPr>
                <w:color w:val="231F20"/>
                <w:sz w:val="22"/>
              </w:rPr>
              <w:t>to</w:t>
            </w:r>
            <w:r>
              <w:rPr>
                <w:color w:val="231F20"/>
                <w:spacing w:val="40"/>
                <w:sz w:val="22"/>
              </w:rPr>
              <w:t xml:space="preserve"> </w:t>
            </w:r>
            <w:r>
              <w:rPr>
                <w:color w:val="231F20"/>
                <w:sz w:val="22"/>
              </w:rPr>
              <w:t>help</w:t>
            </w:r>
            <w:r>
              <w:rPr>
                <w:color w:val="231F20"/>
                <w:spacing w:val="40"/>
                <w:sz w:val="22"/>
              </w:rPr>
              <w:t xml:space="preserve"> </w:t>
            </w:r>
            <w:r>
              <w:rPr>
                <w:color w:val="231F20"/>
                <w:sz w:val="22"/>
              </w:rPr>
              <w:t>humans</w:t>
            </w:r>
            <w:r>
              <w:rPr>
                <w:color w:val="231F20"/>
                <w:spacing w:val="40"/>
                <w:sz w:val="22"/>
              </w:rPr>
              <w:t xml:space="preserve"> </w:t>
            </w:r>
            <w:r>
              <w:rPr>
                <w:color w:val="231F20"/>
                <w:sz w:val="22"/>
              </w:rPr>
              <w:t>realise</w:t>
            </w:r>
            <w:r>
              <w:rPr>
                <w:color w:val="231F20"/>
                <w:spacing w:val="40"/>
                <w:sz w:val="22"/>
              </w:rPr>
              <w:t xml:space="preserve"> </w:t>
            </w:r>
            <w:r>
              <w:rPr>
                <w:color w:val="231F20"/>
                <w:sz w:val="22"/>
              </w:rPr>
              <w:t>their dream to explore space.</w:t>
            </w:r>
          </w:p>
          <w:p w14:paraId="1958B235">
            <w:pPr>
              <w:pStyle w:val="16"/>
              <w:spacing w:before="10"/>
              <w:rPr>
                <w:rFonts w:ascii="Tahoma"/>
                <w:sz w:val="19"/>
              </w:rPr>
            </w:pPr>
          </w:p>
          <w:p w14:paraId="06F70D77">
            <w:pPr>
              <w:pStyle w:val="16"/>
              <w:spacing w:line="228" w:lineRule="auto"/>
              <w:ind w:left="103"/>
              <w:rPr>
                <w:sz w:val="22"/>
              </w:rPr>
            </w:pPr>
            <w:r>
              <w:rPr>
                <w:color w:val="231F20"/>
                <w:sz w:val="22"/>
              </w:rPr>
              <w:t>On 12 April 1961, Yuri Gagarin became the first person in the world to go into space.</w:t>
            </w:r>
          </w:p>
          <w:p w14:paraId="3D4FF346">
            <w:pPr>
              <w:pStyle w:val="16"/>
              <w:spacing w:before="10"/>
              <w:rPr>
                <w:rFonts w:ascii="Tahoma"/>
                <w:sz w:val="19"/>
              </w:rPr>
            </w:pPr>
          </w:p>
          <w:p w14:paraId="2419A3E8">
            <w:pPr>
              <w:pStyle w:val="16"/>
              <w:spacing w:line="228" w:lineRule="auto"/>
              <w:ind w:left="103"/>
              <w:rPr>
                <w:sz w:val="22"/>
              </w:rPr>
            </w:pPr>
            <w:r>
              <w:rPr>
                <w:color w:val="231F20"/>
                <w:sz w:val="22"/>
              </w:rPr>
              <w:t>Sending people to other planets or even beyond the solar system is not an easy goal to achieve.</w:t>
            </w:r>
          </w:p>
          <w:p w14:paraId="2DF9C232">
            <w:pPr>
              <w:pStyle w:val="16"/>
              <w:spacing w:before="2" w:line="480" w:lineRule="atLeast"/>
              <w:ind w:left="103" w:right="2266"/>
              <w:rPr>
                <w:sz w:val="22"/>
              </w:rPr>
            </w:pPr>
            <w:r>
              <w:rPr>
                <w:color w:val="231F20"/>
                <w:sz w:val="22"/>
              </w:rPr>
              <w:t>Jessie</w:t>
            </w:r>
            <w:r>
              <w:rPr>
                <w:color w:val="231F20"/>
                <w:spacing w:val="-2"/>
                <w:sz w:val="22"/>
              </w:rPr>
              <w:t xml:space="preserve"> </w:t>
            </w:r>
            <w:r>
              <w:rPr>
                <w:color w:val="231F20"/>
                <w:sz w:val="22"/>
              </w:rPr>
              <w:t>got</w:t>
            </w:r>
            <w:r>
              <w:rPr>
                <w:color w:val="231F20"/>
                <w:spacing w:val="-2"/>
                <w:sz w:val="22"/>
              </w:rPr>
              <w:t xml:space="preserve"> </w:t>
            </w:r>
            <w:r>
              <w:rPr>
                <w:color w:val="231F20"/>
                <w:sz w:val="22"/>
              </w:rPr>
              <w:t>a</w:t>
            </w:r>
            <w:r>
              <w:rPr>
                <w:color w:val="231F20"/>
                <w:spacing w:val="-2"/>
                <w:sz w:val="22"/>
              </w:rPr>
              <w:t xml:space="preserve"> </w:t>
            </w:r>
            <w:r>
              <w:rPr>
                <w:color w:val="231F20"/>
                <w:sz w:val="22"/>
              </w:rPr>
              <w:t>new</w:t>
            </w:r>
            <w:r>
              <w:rPr>
                <w:color w:val="231F20"/>
                <w:spacing w:val="-2"/>
                <w:sz w:val="22"/>
              </w:rPr>
              <w:t xml:space="preserve"> </w:t>
            </w:r>
            <w:r>
              <w:rPr>
                <w:color w:val="231F20"/>
                <w:sz w:val="22"/>
              </w:rPr>
              <w:t>toy</w:t>
            </w:r>
            <w:r>
              <w:rPr>
                <w:color w:val="231F20"/>
                <w:spacing w:val="-2"/>
                <w:sz w:val="22"/>
              </w:rPr>
              <w:t xml:space="preserve"> </w:t>
            </w:r>
            <w:r>
              <w:rPr>
                <w:color w:val="231F20"/>
                <w:sz w:val="22"/>
              </w:rPr>
              <w:t>to</w:t>
            </w:r>
            <w:r>
              <w:rPr>
                <w:color w:val="231F20"/>
                <w:spacing w:val="-2"/>
                <w:sz w:val="22"/>
              </w:rPr>
              <w:t xml:space="preserve"> </w:t>
            </w:r>
            <w:r>
              <w:rPr>
                <w:color w:val="231F20"/>
                <w:sz w:val="22"/>
              </w:rPr>
              <w:t>play</w:t>
            </w:r>
            <w:r>
              <w:rPr>
                <w:color w:val="231F20"/>
                <w:spacing w:val="-2"/>
                <w:sz w:val="22"/>
              </w:rPr>
              <w:t xml:space="preserve"> </w:t>
            </w:r>
            <w:r>
              <w:rPr>
                <w:color w:val="231F20"/>
                <w:sz w:val="22"/>
              </w:rPr>
              <w:t>with. She has no friend to depend on.</w:t>
            </w:r>
          </w:p>
        </w:tc>
      </w:tr>
      <w:tr w14:paraId="3AB05CC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34" w:hRule="atLeast"/>
        </w:trPr>
        <w:tc>
          <w:tcPr>
            <w:tcW w:w="1417" w:type="dxa"/>
            <w:tcBorders>
              <w:left w:val="nil"/>
              <w:bottom w:val="nil"/>
            </w:tcBorders>
            <w:shd w:val="clear" w:color="auto" w:fill="E0F2F3"/>
          </w:tcPr>
          <w:p w14:paraId="6883A125">
            <w:pPr>
              <w:pStyle w:val="16"/>
              <w:rPr>
                <w:rFonts w:ascii="Tahoma"/>
                <w:sz w:val="24"/>
              </w:rPr>
            </w:pPr>
          </w:p>
          <w:p w14:paraId="7A6A0226">
            <w:pPr>
              <w:pStyle w:val="16"/>
              <w:rPr>
                <w:rFonts w:ascii="Tahoma"/>
                <w:sz w:val="24"/>
              </w:rPr>
            </w:pPr>
          </w:p>
          <w:p w14:paraId="4373CF68">
            <w:pPr>
              <w:pStyle w:val="16"/>
              <w:rPr>
                <w:rFonts w:ascii="Tahoma"/>
                <w:sz w:val="24"/>
              </w:rPr>
            </w:pPr>
          </w:p>
          <w:p w14:paraId="3C32A9CF">
            <w:pPr>
              <w:pStyle w:val="16"/>
              <w:rPr>
                <w:rFonts w:ascii="Tahoma"/>
                <w:sz w:val="24"/>
              </w:rPr>
            </w:pPr>
          </w:p>
          <w:p w14:paraId="1C582ABE">
            <w:pPr>
              <w:pStyle w:val="16"/>
              <w:spacing w:before="1"/>
              <w:rPr>
                <w:rFonts w:ascii="Tahoma"/>
                <w:sz w:val="31"/>
              </w:rPr>
            </w:pPr>
          </w:p>
          <w:p w14:paraId="7DE7F9DB">
            <w:pPr>
              <w:pStyle w:val="16"/>
              <w:tabs>
                <w:tab w:val="left" w:pos="599"/>
              </w:tabs>
              <w:ind w:right="253"/>
              <w:jc w:val="right"/>
              <w:rPr>
                <w:rFonts w:hint="eastAsia" w:ascii="宋体" w:eastAsia="宋体"/>
                <w:sz w:val="20"/>
              </w:rPr>
            </w:pPr>
            <w:r>
              <w:rPr>
                <w:rFonts w:hint="eastAsia" w:ascii="宋体" w:eastAsia="宋体"/>
                <w:color w:val="231F20"/>
                <w:spacing w:val="-10"/>
                <w:sz w:val="20"/>
              </w:rPr>
              <w:t>状</w:t>
            </w:r>
            <w:r>
              <w:rPr>
                <w:rFonts w:hint="eastAsia" w:ascii="宋体" w:eastAsia="宋体"/>
                <w:color w:val="231F20"/>
                <w:sz w:val="20"/>
              </w:rPr>
              <w:tab/>
            </w:r>
            <w:r>
              <w:rPr>
                <w:rFonts w:hint="eastAsia" w:ascii="宋体" w:eastAsia="宋体"/>
                <w:color w:val="231F20"/>
                <w:spacing w:val="-10"/>
                <w:sz w:val="20"/>
              </w:rPr>
              <w:t>语</w:t>
            </w:r>
          </w:p>
        </w:tc>
        <w:tc>
          <w:tcPr>
            <w:tcW w:w="1984" w:type="dxa"/>
            <w:tcBorders>
              <w:bottom w:val="nil"/>
            </w:tcBorders>
            <w:shd w:val="clear" w:color="auto" w:fill="E0F2F3"/>
          </w:tcPr>
          <w:p w14:paraId="799076DF">
            <w:pPr>
              <w:pStyle w:val="16"/>
              <w:rPr>
                <w:rFonts w:ascii="Tahoma"/>
                <w:sz w:val="22"/>
              </w:rPr>
            </w:pPr>
          </w:p>
          <w:p w14:paraId="6E59CC85">
            <w:pPr>
              <w:pStyle w:val="16"/>
              <w:rPr>
                <w:rFonts w:ascii="Tahoma"/>
                <w:sz w:val="22"/>
              </w:rPr>
            </w:pPr>
          </w:p>
          <w:p w14:paraId="7772F192">
            <w:pPr>
              <w:pStyle w:val="16"/>
              <w:rPr>
                <w:rFonts w:ascii="Tahoma"/>
                <w:sz w:val="22"/>
              </w:rPr>
            </w:pPr>
          </w:p>
          <w:p w14:paraId="4DF290A8">
            <w:pPr>
              <w:pStyle w:val="16"/>
              <w:rPr>
                <w:rFonts w:ascii="Tahoma"/>
                <w:sz w:val="22"/>
              </w:rPr>
            </w:pPr>
          </w:p>
          <w:p w14:paraId="0F98965C">
            <w:pPr>
              <w:pStyle w:val="16"/>
              <w:rPr>
                <w:rFonts w:ascii="Tahoma"/>
                <w:sz w:val="30"/>
              </w:rPr>
            </w:pPr>
          </w:p>
          <w:p w14:paraId="7F002C27">
            <w:pPr>
              <w:pStyle w:val="16"/>
              <w:spacing w:line="225" w:lineRule="auto"/>
              <w:ind w:left="103" w:right="74"/>
              <w:rPr>
                <w:rFonts w:hint="eastAsia" w:ascii="宋体" w:eastAsia="宋体"/>
                <w:sz w:val="20"/>
              </w:rPr>
            </w:pPr>
            <w:r>
              <w:rPr>
                <w:rFonts w:hint="eastAsia" w:ascii="宋体" w:eastAsia="宋体"/>
                <w:color w:val="231F20"/>
                <w:spacing w:val="18"/>
                <w:sz w:val="20"/>
              </w:rPr>
              <w:t>可以表示目的、结</w:t>
            </w:r>
            <w:r>
              <w:rPr>
                <w:rFonts w:hint="eastAsia" w:ascii="宋体" w:eastAsia="宋体"/>
                <w:color w:val="231F20"/>
                <w:spacing w:val="-2"/>
                <w:sz w:val="20"/>
              </w:rPr>
              <w:t>果或原因等。</w:t>
            </w:r>
          </w:p>
        </w:tc>
        <w:tc>
          <w:tcPr>
            <w:tcW w:w="5953" w:type="dxa"/>
            <w:tcBorders>
              <w:bottom w:val="nil"/>
              <w:right w:val="nil"/>
            </w:tcBorders>
            <w:shd w:val="clear" w:color="auto" w:fill="E0F2F3"/>
          </w:tcPr>
          <w:p w14:paraId="304F3276">
            <w:pPr>
              <w:pStyle w:val="16"/>
              <w:spacing w:before="201"/>
              <w:ind w:left="103" w:hanging="1"/>
              <w:rPr>
                <w:sz w:val="21"/>
              </w:rPr>
            </w:pPr>
            <w:r>
              <w:rPr>
                <w:color w:val="231F20"/>
                <w:sz w:val="21"/>
              </w:rPr>
              <w:t>Scientists</w:t>
            </w:r>
            <w:r>
              <w:rPr>
                <w:color w:val="231F20"/>
                <w:spacing w:val="-8"/>
                <w:sz w:val="21"/>
              </w:rPr>
              <w:t xml:space="preserve"> </w:t>
            </w:r>
            <w:r>
              <w:rPr>
                <w:color w:val="231F20"/>
                <w:sz w:val="21"/>
              </w:rPr>
              <w:t>work</w:t>
            </w:r>
            <w:r>
              <w:rPr>
                <w:color w:val="231F20"/>
                <w:spacing w:val="-7"/>
                <w:sz w:val="21"/>
              </w:rPr>
              <w:t xml:space="preserve"> </w:t>
            </w:r>
            <w:r>
              <w:rPr>
                <w:color w:val="231F20"/>
                <w:sz w:val="21"/>
              </w:rPr>
              <w:t>hard</w:t>
            </w:r>
            <w:r>
              <w:rPr>
                <w:color w:val="231F20"/>
                <w:spacing w:val="-8"/>
                <w:sz w:val="21"/>
              </w:rPr>
              <w:t xml:space="preserve"> </w:t>
            </w:r>
            <w:r>
              <w:rPr>
                <w:rFonts w:ascii="Tahoma"/>
                <w:color w:val="231F20"/>
                <w:sz w:val="22"/>
              </w:rPr>
              <w:t>to</w:t>
            </w:r>
            <w:r>
              <w:rPr>
                <w:rFonts w:ascii="Tahoma"/>
                <w:color w:val="231F20"/>
                <w:spacing w:val="-14"/>
                <w:sz w:val="22"/>
              </w:rPr>
              <w:t xml:space="preserve"> </w:t>
            </w:r>
            <w:r>
              <w:rPr>
                <w:rFonts w:ascii="Tahoma"/>
                <w:color w:val="231F20"/>
                <w:sz w:val="22"/>
              </w:rPr>
              <w:t>find</w:t>
            </w:r>
            <w:r>
              <w:rPr>
                <w:rFonts w:ascii="Tahoma"/>
                <w:color w:val="231F20"/>
                <w:spacing w:val="-15"/>
                <w:sz w:val="22"/>
              </w:rPr>
              <w:t xml:space="preserve"> </w:t>
            </w:r>
            <w:r>
              <w:rPr>
                <w:rFonts w:ascii="Tahoma"/>
                <w:color w:val="231F20"/>
                <w:sz w:val="22"/>
              </w:rPr>
              <w:t>out</w:t>
            </w:r>
            <w:r>
              <w:rPr>
                <w:rFonts w:ascii="Tahoma"/>
                <w:color w:val="231F20"/>
                <w:spacing w:val="-15"/>
                <w:sz w:val="22"/>
              </w:rPr>
              <w:t xml:space="preserve"> </w:t>
            </w:r>
            <w:r>
              <w:rPr>
                <w:rFonts w:ascii="Tahoma"/>
                <w:color w:val="231F20"/>
                <w:sz w:val="22"/>
              </w:rPr>
              <w:t>the</w:t>
            </w:r>
            <w:r>
              <w:rPr>
                <w:rFonts w:ascii="Tahoma"/>
                <w:color w:val="231F20"/>
                <w:spacing w:val="-14"/>
                <w:sz w:val="22"/>
              </w:rPr>
              <w:t xml:space="preserve"> </w:t>
            </w:r>
            <w:r>
              <w:rPr>
                <w:rFonts w:ascii="Tahoma"/>
                <w:color w:val="231F20"/>
                <w:sz w:val="22"/>
              </w:rPr>
              <w:t>secrets</w:t>
            </w:r>
            <w:r>
              <w:rPr>
                <w:rFonts w:ascii="Tahoma"/>
                <w:color w:val="231F20"/>
                <w:spacing w:val="-15"/>
                <w:sz w:val="22"/>
              </w:rPr>
              <w:t xml:space="preserve"> </w:t>
            </w:r>
            <w:r>
              <w:rPr>
                <w:rFonts w:ascii="Tahoma"/>
                <w:color w:val="231F20"/>
                <w:sz w:val="22"/>
              </w:rPr>
              <w:t>of</w:t>
            </w:r>
            <w:r>
              <w:rPr>
                <w:rFonts w:ascii="Tahoma"/>
                <w:color w:val="231F20"/>
                <w:spacing w:val="-14"/>
                <w:sz w:val="22"/>
              </w:rPr>
              <w:t xml:space="preserve"> </w:t>
            </w:r>
            <w:r>
              <w:rPr>
                <w:rFonts w:ascii="Tahoma"/>
                <w:color w:val="231F20"/>
                <w:sz w:val="22"/>
              </w:rPr>
              <w:t>the</w:t>
            </w:r>
            <w:r>
              <w:rPr>
                <w:rFonts w:ascii="Tahoma"/>
                <w:color w:val="231F20"/>
                <w:spacing w:val="-15"/>
                <w:sz w:val="22"/>
              </w:rPr>
              <w:t xml:space="preserve"> </w:t>
            </w:r>
            <w:r>
              <w:rPr>
                <w:rFonts w:ascii="Tahoma"/>
                <w:color w:val="231F20"/>
                <w:spacing w:val="-2"/>
                <w:sz w:val="22"/>
              </w:rPr>
              <w:t>universe</w:t>
            </w:r>
            <w:r>
              <w:rPr>
                <w:color w:val="231F20"/>
                <w:spacing w:val="-2"/>
                <w:sz w:val="21"/>
              </w:rPr>
              <w:t>.</w:t>
            </w:r>
          </w:p>
          <w:p w14:paraId="6B75B51E">
            <w:pPr>
              <w:pStyle w:val="16"/>
              <w:spacing w:before="9"/>
              <w:rPr>
                <w:rFonts w:ascii="Tahoma"/>
                <w:sz w:val="19"/>
              </w:rPr>
            </w:pPr>
          </w:p>
          <w:p w14:paraId="0D45C974">
            <w:pPr>
              <w:pStyle w:val="16"/>
              <w:spacing w:line="228" w:lineRule="auto"/>
              <w:ind w:left="104" w:hanging="1"/>
              <w:rPr>
                <w:sz w:val="21"/>
              </w:rPr>
            </w:pPr>
            <w:r>
              <w:rPr>
                <w:color w:val="231F20"/>
                <w:sz w:val="21"/>
              </w:rPr>
              <w:t>As</w:t>
            </w:r>
            <w:r>
              <w:rPr>
                <w:color w:val="231F20"/>
                <w:spacing w:val="-2"/>
                <w:sz w:val="21"/>
              </w:rPr>
              <w:t xml:space="preserve"> </w:t>
            </w:r>
            <w:r>
              <w:rPr>
                <w:color w:val="231F20"/>
                <w:sz w:val="21"/>
              </w:rPr>
              <w:t>we</w:t>
            </w:r>
            <w:r>
              <w:rPr>
                <w:color w:val="231F20"/>
                <w:spacing w:val="-2"/>
                <w:sz w:val="21"/>
              </w:rPr>
              <w:t xml:space="preserve"> </w:t>
            </w:r>
            <w:r>
              <w:rPr>
                <w:color w:val="231F20"/>
                <w:sz w:val="21"/>
              </w:rPr>
              <w:t>all</w:t>
            </w:r>
            <w:r>
              <w:rPr>
                <w:color w:val="231F20"/>
                <w:spacing w:val="-2"/>
                <w:sz w:val="21"/>
              </w:rPr>
              <w:t xml:space="preserve"> </w:t>
            </w:r>
            <w:r>
              <w:rPr>
                <w:color w:val="231F20"/>
                <w:sz w:val="21"/>
              </w:rPr>
              <w:t>know,</w:t>
            </w:r>
            <w:r>
              <w:rPr>
                <w:color w:val="231F20"/>
                <w:spacing w:val="-2"/>
                <w:sz w:val="21"/>
              </w:rPr>
              <w:t xml:space="preserve"> </w:t>
            </w:r>
            <w:r>
              <w:rPr>
                <w:color w:val="231F20"/>
                <w:sz w:val="21"/>
              </w:rPr>
              <w:t>an</w:t>
            </w:r>
            <w:r>
              <w:rPr>
                <w:color w:val="231F20"/>
                <w:spacing w:val="-2"/>
                <w:sz w:val="21"/>
              </w:rPr>
              <w:t xml:space="preserve"> </w:t>
            </w:r>
            <w:r>
              <w:rPr>
                <w:color w:val="231F20"/>
                <w:sz w:val="21"/>
              </w:rPr>
              <w:t>astronaut</w:t>
            </w:r>
            <w:r>
              <w:rPr>
                <w:color w:val="231F20"/>
                <w:spacing w:val="-2"/>
                <w:sz w:val="21"/>
              </w:rPr>
              <w:t xml:space="preserve"> </w:t>
            </w:r>
            <w:r>
              <w:rPr>
                <w:color w:val="231F20"/>
                <w:sz w:val="21"/>
              </w:rPr>
              <w:t>needs</w:t>
            </w:r>
            <w:r>
              <w:rPr>
                <w:color w:val="231F20"/>
                <w:spacing w:val="-2"/>
                <w:sz w:val="21"/>
              </w:rPr>
              <w:t xml:space="preserve"> </w:t>
            </w:r>
            <w:r>
              <w:rPr>
                <w:color w:val="231F20"/>
                <w:sz w:val="21"/>
              </w:rPr>
              <w:t>to</w:t>
            </w:r>
            <w:r>
              <w:rPr>
                <w:color w:val="231F20"/>
                <w:spacing w:val="-2"/>
                <w:sz w:val="21"/>
              </w:rPr>
              <w:t xml:space="preserve"> </w:t>
            </w:r>
            <w:r>
              <w:rPr>
                <w:color w:val="231F20"/>
                <w:sz w:val="21"/>
              </w:rPr>
              <w:t>be</w:t>
            </w:r>
            <w:r>
              <w:rPr>
                <w:color w:val="231F20"/>
                <w:spacing w:val="-2"/>
                <w:sz w:val="21"/>
              </w:rPr>
              <w:t xml:space="preserve"> </w:t>
            </w:r>
            <w:r>
              <w:rPr>
                <w:color w:val="231F20"/>
                <w:sz w:val="21"/>
              </w:rPr>
              <w:t>healthy</w:t>
            </w:r>
            <w:r>
              <w:rPr>
                <w:color w:val="231F20"/>
                <w:spacing w:val="-2"/>
                <w:sz w:val="21"/>
              </w:rPr>
              <w:t xml:space="preserve"> </w:t>
            </w:r>
            <w:r>
              <w:rPr>
                <w:color w:val="231F20"/>
                <w:sz w:val="21"/>
              </w:rPr>
              <w:t>and</w:t>
            </w:r>
            <w:r>
              <w:rPr>
                <w:color w:val="231F20"/>
                <w:spacing w:val="-2"/>
                <w:sz w:val="21"/>
              </w:rPr>
              <w:t xml:space="preserve"> </w:t>
            </w:r>
            <w:r>
              <w:rPr>
                <w:color w:val="231F20"/>
                <w:sz w:val="21"/>
              </w:rPr>
              <w:t>calm</w:t>
            </w:r>
            <w:r>
              <w:rPr>
                <w:color w:val="231F20"/>
                <w:spacing w:val="-3"/>
                <w:sz w:val="21"/>
              </w:rPr>
              <w:t xml:space="preserve"> </w:t>
            </w:r>
            <w:r>
              <w:rPr>
                <w:color w:val="231F20"/>
                <w:sz w:val="22"/>
              </w:rPr>
              <w:t>in order to work in space</w:t>
            </w:r>
            <w:r>
              <w:rPr>
                <w:color w:val="231F20"/>
                <w:sz w:val="21"/>
              </w:rPr>
              <w:t>.</w:t>
            </w:r>
          </w:p>
          <w:p w14:paraId="1B91F583">
            <w:pPr>
              <w:pStyle w:val="16"/>
              <w:spacing w:before="10"/>
              <w:rPr>
                <w:rFonts w:ascii="Tahoma"/>
                <w:sz w:val="19"/>
              </w:rPr>
            </w:pPr>
          </w:p>
          <w:p w14:paraId="1B54655E">
            <w:pPr>
              <w:pStyle w:val="16"/>
              <w:spacing w:line="228" w:lineRule="auto"/>
              <w:ind w:left="103" w:hanging="1"/>
              <w:rPr>
                <w:sz w:val="21"/>
              </w:rPr>
            </w:pPr>
            <w:r>
              <w:rPr>
                <w:color w:val="231F20"/>
                <w:sz w:val="21"/>
              </w:rPr>
              <w:t>You</w:t>
            </w:r>
            <w:r>
              <w:rPr>
                <w:color w:val="231F20"/>
                <w:spacing w:val="40"/>
                <w:sz w:val="21"/>
              </w:rPr>
              <w:t xml:space="preserve"> </w:t>
            </w:r>
            <w:r>
              <w:rPr>
                <w:color w:val="231F20"/>
                <w:sz w:val="21"/>
              </w:rPr>
              <w:t>must</w:t>
            </w:r>
            <w:r>
              <w:rPr>
                <w:color w:val="231F20"/>
                <w:spacing w:val="40"/>
                <w:sz w:val="21"/>
              </w:rPr>
              <w:t xml:space="preserve"> </w:t>
            </w:r>
            <w:r>
              <w:rPr>
                <w:color w:val="231F20"/>
                <w:sz w:val="21"/>
              </w:rPr>
              <w:t>be</w:t>
            </w:r>
            <w:r>
              <w:rPr>
                <w:color w:val="231F20"/>
                <w:spacing w:val="40"/>
                <w:sz w:val="21"/>
              </w:rPr>
              <w:t xml:space="preserve"> </w:t>
            </w:r>
            <w:r>
              <w:rPr>
                <w:color w:val="231F20"/>
                <w:sz w:val="21"/>
              </w:rPr>
              <w:t>intelligent</w:t>
            </w:r>
            <w:r>
              <w:rPr>
                <w:color w:val="231F20"/>
                <w:spacing w:val="40"/>
                <w:sz w:val="21"/>
              </w:rPr>
              <w:t xml:space="preserve"> </w:t>
            </w:r>
            <w:r>
              <w:rPr>
                <w:color w:val="231F20"/>
                <w:sz w:val="21"/>
              </w:rPr>
              <w:t>enough</w:t>
            </w:r>
            <w:r>
              <w:rPr>
                <w:color w:val="231F20"/>
                <w:spacing w:val="40"/>
                <w:sz w:val="21"/>
              </w:rPr>
              <w:t xml:space="preserve"> </w:t>
            </w:r>
            <w:r>
              <w:rPr>
                <w:color w:val="231F20"/>
                <w:sz w:val="22"/>
              </w:rPr>
              <w:t>to</w:t>
            </w:r>
            <w:r>
              <w:rPr>
                <w:color w:val="231F20"/>
                <w:spacing w:val="40"/>
                <w:sz w:val="22"/>
              </w:rPr>
              <w:t xml:space="preserve"> </w:t>
            </w:r>
            <w:r>
              <w:rPr>
                <w:color w:val="231F20"/>
                <w:sz w:val="22"/>
              </w:rPr>
              <w:t>get</w:t>
            </w:r>
            <w:r>
              <w:rPr>
                <w:color w:val="231F20"/>
                <w:spacing w:val="40"/>
                <w:sz w:val="22"/>
              </w:rPr>
              <w:t xml:space="preserve"> </w:t>
            </w:r>
            <w:r>
              <w:rPr>
                <w:color w:val="231F20"/>
                <w:sz w:val="22"/>
              </w:rPr>
              <w:t>a</w:t>
            </w:r>
            <w:r>
              <w:rPr>
                <w:color w:val="231F20"/>
                <w:spacing w:val="40"/>
                <w:sz w:val="22"/>
              </w:rPr>
              <w:t xml:space="preserve"> </w:t>
            </w:r>
            <w:r>
              <w:rPr>
                <w:color w:val="231F20"/>
                <w:sz w:val="22"/>
              </w:rPr>
              <w:t>related</w:t>
            </w:r>
            <w:r>
              <w:rPr>
                <w:color w:val="231F20"/>
                <w:spacing w:val="40"/>
                <w:sz w:val="22"/>
              </w:rPr>
              <w:t xml:space="preserve"> </w:t>
            </w:r>
            <w:r>
              <w:rPr>
                <w:color w:val="231F20"/>
                <w:sz w:val="22"/>
              </w:rPr>
              <w:t xml:space="preserve">college </w:t>
            </w:r>
            <w:r>
              <w:rPr>
                <w:color w:val="231F20"/>
                <w:spacing w:val="-2"/>
                <w:sz w:val="22"/>
              </w:rPr>
              <w:t>degree</w:t>
            </w:r>
            <w:r>
              <w:rPr>
                <w:color w:val="231F20"/>
                <w:spacing w:val="-2"/>
                <w:sz w:val="21"/>
              </w:rPr>
              <w:t>.</w:t>
            </w:r>
          </w:p>
          <w:p w14:paraId="2D49CBE2">
            <w:pPr>
              <w:pStyle w:val="16"/>
              <w:spacing w:before="10"/>
              <w:rPr>
                <w:rFonts w:ascii="Tahoma"/>
                <w:sz w:val="19"/>
              </w:rPr>
            </w:pPr>
          </w:p>
          <w:p w14:paraId="57A40CBE">
            <w:pPr>
              <w:pStyle w:val="16"/>
              <w:spacing w:line="228" w:lineRule="auto"/>
              <w:ind w:left="104" w:hanging="1"/>
              <w:rPr>
                <w:sz w:val="21"/>
              </w:rPr>
            </w:pPr>
            <w:r>
              <w:rPr>
                <w:color w:val="231F20"/>
                <w:sz w:val="21"/>
              </w:rPr>
              <w:t>I’m</w:t>
            </w:r>
            <w:r>
              <w:rPr>
                <w:color w:val="231F20"/>
                <w:spacing w:val="-8"/>
                <w:sz w:val="21"/>
              </w:rPr>
              <w:t xml:space="preserve"> </w:t>
            </w:r>
            <w:r>
              <w:rPr>
                <w:color w:val="231F20"/>
                <w:sz w:val="21"/>
              </w:rPr>
              <w:t>afraid</w:t>
            </w:r>
            <w:r>
              <w:rPr>
                <w:color w:val="231F20"/>
                <w:spacing w:val="-7"/>
                <w:sz w:val="21"/>
              </w:rPr>
              <w:t xml:space="preserve"> </w:t>
            </w:r>
            <w:r>
              <w:rPr>
                <w:color w:val="231F20"/>
                <w:sz w:val="21"/>
              </w:rPr>
              <w:t>the</w:t>
            </w:r>
            <w:r>
              <w:rPr>
                <w:color w:val="231F20"/>
                <w:spacing w:val="-7"/>
                <w:sz w:val="21"/>
              </w:rPr>
              <w:t xml:space="preserve"> </w:t>
            </w:r>
            <w:r>
              <w:rPr>
                <w:color w:val="231F20"/>
                <w:sz w:val="21"/>
              </w:rPr>
              <w:t>whole</w:t>
            </w:r>
            <w:r>
              <w:rPr>
                <w:color w:val="231F20"/>
                <w:spacing w:val="-7"/>
                <w:sz w:val="21"/>
              </w:rPr>
              <w:t xml:space="preserve"> </w:t>
            </w:r>
            <w:r>
              <w:rPr>
                <w:color w:val="231F20"/>
                <w:sz w:val="21"/>
              </w:rPr>
              <w:t>process</w:t>
            </w:r>
            <w:r>
              <w:rPr>
                <w:color w:val="231F20"/>
                <w:spacing w:val="-7"/>
                <w:sz w:val="21"/>
              </w:rPr>
              <w:t xml:space="preserve"> </w:t>
            </w:r>
            <w:r>
              <w:rPr>
                <w:color w:val="231F20"/>
                <w:sz w:val="21"/>
              </w:rPr>
              <w:t>is</w:t>
            </w:r>
            <w:r>
              <w:rPr>
                <w:color w:val="231F20"/>
                <w:spacing w:val="-7"/>
                <w:sz w:val="21"/>
              </w:rPr>
              <w:t xml:space="preserve"> </w:t>
            </w:r>
            <w:r>
              <w:rPr>
                <w:color w:val="231F20"/>
                <w:sz w:val="21"/>
              </w:rPr>
              <w:t>too</w:t>
            </w:r>
            <w:r>
              <w:rPr>
                <w:color w:val="231F20"/>
                <w:spacing w:val="-7"/>
                <w:sz w:val="21"/>
              </w:rPr>
              <w:t xml:space="preserve"> </w:t>
            </w:r>
            <w:r>
              <w:rPr>
                <w:color w:val="231F20"/>
                <w:sz w:val="21"/>
              </w:rPr>
              <w:t>complicated</w:t>
            </w:r>
            <w:r>
              <w:rPr>
                <w:color w:val="231F20"/>
                <w:spacing w:val="-8"/>
                <w:sz w:val="21"/>
              </w:rPr>
              <w:t xml:space="preserve"> </w:t>
            </w:r>
            <w:r>
              <w:rPr>
                <w:color w:val="231F20"/>
                <w:sz w:val="22"/>
              </w:rPr>
              <w:t>to</w:t>
            </w:r>
            <w:r>
              <w:rPr>
                <w:color w:val="231F20"/>
                <w:spacing w:val="-8"/>
                <w:sz w:val="22"/>
              </w:rPr>
              <w:t xml:space="preserve"> </w:t>
            </w:r>
            <w:r>
              <w:rPr>
                <w:color w:val="231F20"/>
                <w:sz w:val="22"/>
              </w:rPr>
              <w:t>explain</w:t>
            </w:r>
            <w:r>
              <w:rPr>
                <w:color w:val="231F20"/>
                <w:spacing w:val="-8"/>
                <w:sz w:val="22"/>
              </w:rPr>
              <w:t xml:space="preserve"> </w:t>
            </w:r>
            <w:r>
              <w:rPr>
                <w:color w:val="231F20"/>
                <w:sz w:val="22"/>
              </w:rPr>
              <w:t>in</w:t>
            </w:r>
            <w:r>
              <w:rPr>
                <w:color w:val="231F20"/>
                <w:spacing w:val="-8"/>
                <w:sz w:val="22"/>
              </w:rPr>
              <w:t xml:space="preserve"> </w:t>
            </w:r>
            <w:r>
              <w:rPr>
                <w:color w:val="231F20"/>
                <w:sz w:val="22"/>
              </w:rPr>
              <w:t>a few words</w:t>
            </w:r>
            <w:r>
              <w:rPr>
                <w:color w:val="231F20"/>
                <w:sz w:val="21"/>
              </w:rPr>
              <w:t>.</w:t>
            </w:r>
          </w:p>
          <w:p w14:paraId="1C02BCE8">
            <w:pPr>
              <w:pStyle w:val="16"/>
              <w:spacing w:before="215"/>
              <w:ind w:left="104"/>
              <w:rPr>
                <w:sz w:val="21"/>
              </w:rPr>
            </w:pPr>
            <w:r>
              <w:rPr>
                <w:color w:val="231F20"/>
                <w:spacing w:val="-2"/>
                <w:sz w:val="21"/>
              </w:rPr>
              <w:t>We</w:t>
            </w:r>
            <w:r>
              <w:rPr>
                <w:color w:val="231F20"/>
                <w:spacing w:val="-4"/>
                <w:sz w:val="21"/>
              </w:rPr>
              <w:t xml:space="preserve"> </w:t>
            </w:r>
            <w:r>
              <w:rPr>
                <w:color w:val="231F20"/>
                <w:spacing w:val="-2"/>
                <w:sz w:val="21"/>
              </w:rPr>
              <w:t>were</w:t>
            </w:r>
            <w:r>
              <w:rPr>
                <w:color w:val="231F20"/>
                <w:spacing w:val="-4"/>
                <w:sz w:val="21"/>
              </w:rPr>
              <w:t xml:space="preserve"> </w:t>
            </w:r>
            <w:r>
              <w:rPr>
                <w:color w:val="231F20"/>
                <w:spacing w:val="-2"/>
                <w:sz w:val="21"/>
              </w:rPr>
              <w:t>surprised</w:t>
            </w:r>
            <w:r>
              <w:rPr>
                <w:color w:val="231F20"/>
                <w:spacing w:val="-3"/>
                <w:sz w:val="21"/>
              </w:rPr>
              <w:t xml:space="preserve"> </w:t>
            </w:r>
            <w:r>
              <w:rPr>
                <w:rFonts w:ascii="Tahoma"/>
                <w:color w:val="231F20"/>
                <w:spacing w:val="-2"/>
                <w:sz w:val="22"/>
              </w:rPr>
              <w:t>to</w:t>
            </w:r>
            <w:r>
              <w:rPr>
                <w:rFonts w:ascii="Tahoma"/>
                <w:color w:val="231F20"/>
                <w:spacing w:val="-11"/>
                <w:sz w:val="22"/>
              </w:rPr>
              <w:t xml:space="preserve"> </w:t>
            </w:r>
            <w:r>
              <w:rPr>
                <w:rFonts w:ascii="Tahoma"/>
                <w:color w:val="231F20"/>
                <w:spacing w:val="-2"/>
                <w:sz w:val="22"/>
              </w:rPr>
              <w:t>find</w:t>
            </w:r>
            <w:r>
              <w:rPr>
                <w:rFonts w:ascii="Tahoma"/>
                <w:color w:val="231F20"/>
                <w:spacing w:val="-10"/>
                <w:sz w:val="22"/>
              </w:rPr>
              <w:t xml:space="preserve"> </w:t>
            </w:r>
            <w:r>
              <w:rPr>
                <w:rFonts w:ascii="Tahoma"/>
                <w:color w:val="231F20"/>
                <w:spacing w:val="-2"/>
                <w:sz w:val="22"/>
              </w:rPr>
              <w:t>that</w:t>
            </w:r>
            <w:r>
              <w:rPr>
                <w:rFonts w:ascii="Tahoma"/>
                <w:color w:val="231F20"/>
                <w:spacing w:val="-11"/>
                <w:sz w:val="22"/>
              </w:rPr>
              <w:t xml:space="preserve"> </w:t>
            </w:r>
            <w:r>
              <w:rPr>
                <w:rFonts w:ascii="Tahoma"/>
                <w:color w:val="231F20"/>
                <w:spacing w:val="-2"/>
                <w:sz w:val="22"/>
              </w:rPr>
              <w:t>he</w:t>
            </w:r>
            <w:r>
              <w:rPr>
                <w:rFonts w:ascii="Tahoma"/>
                <w:color w:val="231F20"/>
                <w:spacing w:val="-11"/>
                <w:sz w:val="22"/>
              </w:rPr>
              <w:t xml:space="preserve"> </w:t>
            </w:r>
            <w:r>
              <w:rPr>
                <w:rFonts w:ascii="Tahoma"/>
                <w:color w:val="231F20"/>
                <w:spacing w:val="-2"/>
                <w:sz w:val="22"/>
              </w:rPr>
              <w:t>had</w:t>
            </w:r>
            <w:r>
              <w:rPr>
                <w:rFonts w:ascii="Tahoma"/>
                <w:color w:val="231F20"/>
                <w:spacing w:val="-10"/>
                <w:sz w:val="22"/>
              </w:rPr>
              <w:t xml:space="preserve"> </w:t>
            </w:r>
            <w:r>
              <w:rPr>
                <w:rFonts w:ascii="Tahoma"/>
                <w:color w:val="231F20"/>
                <w:spacing w:val="-2"/>
                <w:sz w:val="22"/>
              </w:rPr>
              <w:t>already</w:t>
            </w:r>
            <w:r>
              <w:rPr>
                <w:rFonts w:ascii="Tahoma"/>
                <w:color w:val="231F20"/>
                <w:spacing w:val="-11"/>
                <w:sz w:val="22"/>
              </w:rPr>
              <w:t xml:space="preserve"> </w:t>
            </w:r>
            <w:r>
              <w:rPr>
                <w:rFonts w:ascii="Tahoma"/>
                <w:color w:val="231F20"/>
                <w:spacing w:val="-2"/>
                <w:sz w:val="22"/>
              </w:rPr>
              <w:t>left</w:t>
            </w:r>
            <w:r>
              <w:rPr>
                <w:color w:val="231F20"/>
                <w:spacing w:val="-2"/>
                <w:sz w:val="21"/>
              </w:rPr>
              <w:t>.</w:t>
            </w:r>
          </w:p>
        </w:tc>
      </w:tr>
    </w:tbl>
    <w:p w14:paraId="70000932">
      <w:pPr>
        <w:pStyle w:val="11"/>
        <w:spacing w:before="9"/>
        <w:rPr>
          <w:rFonts w:ascii="Tahoma"/>
          <w:sz w:val="6"/>
        </w:rPr>
      </w:pPr>
    </w:p>
    <w:p w14:paraId="27328D1B">
      <w:pPr>
        <w:pStyle w:val="15"/>
        <w:numPr>
          <w:ilvl w:val="0"/>
          <w:numId w:val="123"/>
        </w:numPr>
        <w:tabs>
          <w:tab w:val="left" w:pos="1844"/>
        </w:tabs>
        <w:spacing w:before="109" w:after="0" w:line="240" w:lineRule="auto"/>
        <w:ind w:left="1844" w:right="0" w:hanging="484"/>
        <w:jc w:val="left"/>
        <w:rPr>
          <w:rFonts w:hint="eastAsia" w:ascii="宋体" w:eastAsia="宋体"/>
          <w:sz w:val="22"/>
        </w:rPr>
      </w:pPr>
      <w:r>
        <w:rPr>
          <w:rFonts w:ascii="Tahoma" w:eastAsia="Tahoma"/>
          <w:b/>
          <w:color w:val="231F20"/>
          <w:w w:val="90"/>
          <w:sz w:val="35"/>
        </w:rPr>
        <w:t>Modal</w:t>
      </w:r>
      <w:r>
        <w:rPr>
          <w:rFonts w:ascii="Tahoma" w:eastAsia="Tahoma"/>
          <w:b/>
          <w:color w:val="231F20"/>
          <w:spacing w:val="13"/>
          <w:sz w:val="35"/>
        </w:rPr>
        <w:t xml:space="preserve"> </w:t>
      </w:r>
      <w:r>
        <w:rPr>
          <w:rFonts w:ascii="Tahoma" w:eastAsia="Tahoma"/>
          <w:b/>
          <w:color w:val="231F20"/>
          <w:w w:val="90"/>
          <w:sz w:val="35"/>
        </w:rPr>
        <w:t>Verbs</w:t>
      </w:r>
      <w:r>
        <w:rPr>
          <w:rFonts w:ascii="Tahoma" w:eastAsia="Tahoma"/>
          <w:b/>
          <w:color w:val="231F20"/>
          <w:spacing w:val="-13"/>
          <w:w w:val="90"/>
          <w:sz w:val="35"/>
        </w:rPr>
        <w:t xml:space="preserve"> </w:t>
      </w:r>
      <w:r>
        <w:rPr>
          <w:rFonts w:hint="eastAsia" w:ascii="宋体" w:eastAsia="宋体"/>
          <w:color w:val="231F20"/>
          <w:spacing w:val="-3"/>
          <w:w w:val="90"/>
          <w:position w:val="3"/>
          <w:sz w:val="22"/>
        </w:rPr>
        <w:t>情态动词</w:t>
      </w:r>
    </w:p>
    <w:p w14:paraId="2A371956">
      <w:pPr>
        <w:pStyle w:val="11"/>
        <w:spacing w:before="267" w:line="273" w:lineRule="auto"/>
        <w:ind w:left="1360" w:right="1182" w:firstLine="443"/>
        <w:rPr>
          <w:rFonts w:hint="eastAsia" w:ascii="宋体" w:eastAsia="宋体"/>
        </w:rPr>
      </w:pPr>
      <w:r>
        <w:rPr>
          <w:rFonts w:hint="eastAsia" w:ascii="宋体" w:eastAsia="宋体"/>
          <w:color w:val="231F20"/>
          <w:spacing w:val="-2"/>
        </w:rPr>
        <w:t>情态动词表示说话人对某一动作或状态的态度。初中阶段大家已经学习了一些情态动词，这里将对情态动词的特征、功能和用法进行总结。</w:t>
      </w:r>
    </w:p>
    <w:p w14:paraId="762EFEB8">
      <w:pPr>
        <w:pStyle w:val="15"/>
        <w:numPr>
          <w:ilvl w:val="1"/>
          <w:numId w:val="123"/>
        </w:numPr>
        <w:tabs>
          <w:tab w:val="left" w:pos="1642"/>
        </w:tabs>
        <w:spacing w:before="115" w:after="0" w:line="240" w:lineRule="auto"/>
        <w:ind w:left="1642" w:right="0" w:hanging="282"/>
        <w:jc w:val="left"/>
        <w:rPr>
          <w:rFonts w:hint="eastAsia" w:ascii="宋体" w:eastAsia="宋体"/>
          <w:sz w:val="20"/>
        </w:rPr>
      </w:pPr>
      <w:r>
        <w:rPr>
          <w:rFonts w:hint="eastAsia" w:ascii="宋体" w:eastAsia="宋体"/>
          <w:color w:val="231F20"/>
          <w:spacing w:val="-2"/>
          <w:sz w:val="20"/>
        </w:rPr>
        <w:t>情态动词的基本特征</w:t>
      </w:r>
    </w:p>
    <w:p w14:paraId="701CC808">
      <w:pPr>
        <w:pStyle w:val="15"/>
        <w:numPr>
          <w:ilvl w:val="2"/>
          <w:numId w:val="123"/>
        </w:numPr>
        <w:tabs>
          <w:tab w:val="left" w:pos="1927"/>
        </w:tabs>
        <w:spacing w:before="22" w:after="0" w:line="261" w:lineRule="auto"/>
        <w:ind w:left="1927" w:right="1188" w:hanging="284"/>
        <w:jc w:val="left"/>
        <w:rPr>
          <w:rFonts w:hint="eastAsia" w:ascii="宋体" w:eastAsia="宋体"/>
          <w:sz w:val="20"/>
        </w:rPr>
      </w:pPr>
      <w:r>
        <w:rPr>
          <w:rFonts w:hint="eastAsia" w:ascii="宋体" w:eastAsia="宋体"/>
          <w:color w:val="231F20"/>
          <w:spacing w:val="-3"/>
          <w:sz w:val="20"/>
        </w:rPr>
        <w:t xml:space="preserve">在形式上，情态动词没有实义动词的各种变化，只有 </w:t>
      </w:r>
      <w:r>
        <w:rPr>
          <w:color w:val="231F20"/>
          <w:sz w:val="20"/>
        </w:rPr>
        <w:t>could</w:t>
      </w:r>
      <w:r>
        <w:rPr>
          <w:rFonts w:hint="eastAsia" w:ascii="宋体" w:eastAsia="宋体"/>
          <w:color w:val="231F20"/>
          <w:sz w:val="20"/>
        </w:rPr>
        <w:t>、</w:t>
      </w:r>
      <w:r>
        <w:rPr>
          <w:color w:val="231F20"/>
          <w:sz w:val="20"/>
        </w:rPr>
        <w:t>would</w:t>
      </w:r>
      <w:r>
        <w:rPr>
          <w:rFonts w:hint="eastAsia" w:ascii="宋体" w:eastAsia="宋体"/>
          <w:color w:val="231F20"/>
          <w:sz w:val="20"/>
        </w:rPr>
        <w:t>、</w:t>
      </w:r>
      <w:r>
        <w:rPr>
          <w:color w:val="231F20"/>
          <w:sz w:val="20"/>
        </w:rPr>
        <w:t>had</w:t>
      </w:r>
      <w:r>
        <w:rPr>
          <w:color w:val="231F20"/>
          <w:spacing w:val="11"/>
          <w:sz w:val="20"/>
        </w:rPr>
        <w:t xml:space="preserve"> </w:t>
      </w:r>
      <w:r>
        <w:rPr>
          <w:color w:val="231F20"/>
          <w:sz w:val="20"/>
        </w:rPr>
        <w:t>to</w:t>
      </w:r>
      <w:r>
        <w:rPr>
          <w:rFonts w:hint="eastAsia" w:ascii="宋体" w:eastAsia="宋体"/>
          <w:color w:val="231F20"/>
          <w:sz w:val="20"/>
        </w:rPr>
        <w:t>、</w:t>
      </w:r>
      <w:r>
        <w:rPr>
          <w:color w:val="231F20"/>
          <w:sz w:val="20"/>
        </w:rPr>
        <w:t>might</w:t>
      </w:r>
      <w:r>
        <w:rPr>
          <w:color w:val="231F20"/>
          <w:spacing w:val="-9"/>
          <w:sz w:val="20"/>
        </w:rPr>
        <w:t xml:space="preserve"> </w:t>
      </w:r>
      <w:r>
        <w:rPr>
          <w:rFonts w:hint="eastAsia" w:ascii="宋体" w:eastAsia="宋体"/>
          <w:color w:val="231F20"/>
          <w:sz w:val="20"/>
        </w:rPr>
        <w:t>等几个过去式，</w:t>
      </w:r>
      <w:r>
        <w:rPr>
          <w:rFonts w:hint="eastAsia" w:ascii="宋体" w:eastAsia="宋体"/>
          <w:color w:val="231F20"/>
          <w:spacing w:val="-2"/>
          <w:sz w:val="20"/>
        </w:rPr>
        <w:t xml:space="preserve">其他情态动词如 </w:t>
      </w:r>
      <w:r>
        <w:rPr>
          <w:color w:val="231F20"/>
          <w:sz w:val="20"/>
        </w:rPr>
        <w:t>must</w:t>
      </w:r>
      <w:r>
        <w:rPr>
          <w:rFonts w:hint="eastAsia" w:ascii="宋体" w:eastAsia="宋体"/>
          <w:color w:val="231F20"/>
          <w:sz w:val="20"/>
        </w:rPr>
        <w:t>、</w:t>
      </w:r>
      <w:r>
        <w:rPr>
          <w:color w:val="231F20"/>
          <w:sz w:val="20"/>
        </w:rPr>
        <w:t xml:space="preserve">ought to </w:t>
      </w:r>
      <w:r>
        <w:rPr>
          <w:rFonts w:hint="eastAsia" w:ascii="宋体" w:eastAsia="宋体"/>
          <w:color w:val="231F20"/>
          <w:sz w:val="20"/>
        </w:rPr>
        <w:t>等的过去式皆与现在式同形。</w:t>
      </w:r>
    </w:p>
    <w:p w14:paraId="229A28D1">
      <w:pPr>
        <w:pStyle w:val="15"/>
        <w:numPr>
          <w:ilvl w:val="2"/>
          <w:numId w:val="123"/>
        </w:numPr>
        <w:tabs>
          <w:tab w:val="left" w:pos="1907"/>
        </w:tabs>
        <w:spacing w:before="1" w:after="0" w:line="240" w:lineRule="auto"/>
        <w:ind w:left="1907" w:right="0" w:hanging="263"/>
        <w:jc w:val="left"/>
        <w:rPr>
          <w:rFonts w:hint="eastAsia" w:ascii="宋体" w:hAnsi="宋体" w:eastAsia="宋体"/>
          <w:sz w:val="20"/>
        </w:rPr>
      </w:pPr>
      <w:r>
        <w:rPr>
          <w:rFonts w:hint="eastAsia" w:ascii="宋体" w:hAnsi="宋体" w:eastAsia="宋体"/>
          <w:color w:val="231F20"/>
          <w:spacing w:val="-3"/>
          <w:sz w:val="20"/>
        </w:rPr>
        <w:t xml:space="preserve">在意义上，大多数情态动词有多个意义，如 </w:t>
      </w:r>
      <w:r>
        <w:rPr>
          <w:color w:val="231F20"/>
          <w:spacing w:val="-2"/>
          <w:sz w:val="20"/>
        </w:rPr>
        <w:t>can</w:t>
      </w:r>
      <w:r>
        <w:rPr>
          <w:color w:val="231F20"/>
          <w:spacing w:val="25"/>
          <w:sz w:val="20"/>
        </w:rPr>
        <w:t xml:space="preserve"> </w:t>
      </w:r>
      <w:r>
        <w:rPr>
          <w:rFonts w:hint="eastAsia" w:ascii="宋体" w:hAnsi="宋体" w:eastAsia="宋体"/>
          <w:color w:val="231F20"/>
          <w:spacing w:val="-17"/>
          <w:sz w:val="20"/>
        </w:rPr>
        <w:t>可以表达“能力”“可能”“许可”等。</w:t>
      </w:r>
    </w:p>
    <w:p w14:paraId="0509C67C">
      <w:pPr>
        <w:pStyle w:val="15"/>
        <w:numPr>
          <w:ilvl w:val="2"/>
          <w:numId w:val="123"/>
        </w:numPr>
        <w:tabs>
          <w:tab w:val="left" w:pos="1907"/>
        </w:tabs>
        <w:spacing w:before="24" w:after="0" w:line="240" w:lineRule="auto"/>
        <w:ind w:left="1907" w:right="0" w:hanging="263"/>
        <w:jc w:val="left"/>
        <w:rPr>
          <w:rFonts w:hint="eastAsia" w:ascii="宋体" w:eastAsia="宋体"/>
          <w:sz w:val="20"/>
        </w:rPr>
      </w:pPr>
      <w:r>
        <w:rPr>
          <w:rFonts w:hint="eastAsia" w:ascii="宋体" w:eastAsia="宋体"/>
          <w:color w:val="231F20"/>
          <w:spacing w:val="-1"/>
          <w:sz w:val="20"/>
        </w:rPr>
        <w:t>在用法上，情态动词后接动词原形，构成谓语动词。</w:t>
      </w:r>
    </w:p>
    <w:p w14:paraId="4B705BCE">
      <w:pPr>
        <w:pStyle w:val="11"/>
        <w:spacing w:before="11"/>
        <w:rPr>
          <w:rFonts w:ascii="宋体"/>
          <w:sz w:val="23"/>
        </w:rPr>
      </w:pPr>
    </w:p>
    <w:p w14:paraId="18DC1C98">
      <w:pPr>
        <w:pStyle w:val="15"/>
        <w:numPr>
          <w:ilvl w:val="1"/>
          <w:numId w:val="123"/>
        </w:numPr>
        <w:tabs>
          <w:tab w:val="left" w:pos="1642"/>
        </w:tabs>
        <w:spacing w:before="0" w:after="0" w:line="240" w:lineRule="auto"/>
        <w:ind w:left="1642" w:right="0" w:hanging="282"/>
        <w:jc w:val="left"/>
        <w:rPr>
          <w:rFonts w:hint="eastAsia" w:ascii="宋体" w:eastAsia="宋体"/>
          <w:sz w:val="20"/>
        </w:rPr>
      </w:pPr>
      <w:r>
        <w:rPr>
          <w:rFonts w:hint="eastAsia" w:ascii="宋体" w:eastAsia="宋体"/>
          <w:color w:val="231F20"/>
          <w:spacing w:val="-1"/>
          <w:sz w:val="20"/>
        </w:rPr>
        <w:t>情态动词的否定式及缩略形式</w:t>
      </w:r>
    </w:p>
    <w:p w14:paraId="1228D932">
      <w:pPr>
        <w:pStyle w:val="11"/>
        <w:spacing w:before="7"/>
        <w:rPr>
          <w:rFonts w:ascii="宋体"/>
          <w:sz w:val="15"/>
        </w:rPr>
      </w:pPr>
    </w:p>
    <w:tbl>
      <w:tblPr>
        <w:tblStyle w:val="12"/>
        <w:tblW w:w="0" w:type="auto"/>
        <w:tblInd w:w="136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559"/>
        <w:gridCol w:w="1814"/>
        <w:gridCol w:w="1304"/>
        <w:gridCol w:w="1559"/>
        <w:gridCol w:w="1559"/>
        <w:gridCol w:w="1559"/>
      </w:tblGrid>
      <w:tr w14:paraId="246C508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1559" w:type="dxa"/>
            <w:tcBorders>
              <w:top w:val="nil"/>
              <w:left w:val="nil"/>
            </w:tcBorders>
            <w:shd w:val="clear" w:color="auto" w:fill="C4E7EA"/>
          </w:tcPr>
          <w:p w14:paraId="5F5C797C">
            <w:pPr>
              <w:pStyle w:val="16"/>
              <w:spacing w:before="155"/>
              <w:ind w:left="379"/>
              <w:rPr>
                <w:rFonts w:hint="eastAsia" w:ascii="宋体" w:eastAsia="宋体"/>
                <w:sz w:val="20"/>
              </w:rPr>
            </w:pPr>
            <w:r>
              <w:rPr>
                <w:rFonts w:hint="eastAsia" w:ascii="宋体" w:eastAsia="宋体"/>
                <w:color w:val="231F20"/>
                <w:spacing w:val="-3"/>
                <w:sz w:val="20"/>
              </w:rPr>
              <w:t>情态动词</w:t>
            </w:r>
          </w:p>
        </w:tc>
        <w:tc>
          <w:tcPr>
            <w:tcW w:w="1814" w:type="dxa"/>
            <w:tcBorders>
              <w:top w:val="nil"/>
            </w:tcBorders>
            <w:shd w:val="clear" w:color="auto" w:fill="C4E7EA"/>
          </w:tcPr>
          <w:p w14:paraId="484FF237">
            <w:pPr>
              <w:pStyle w:val="16"/>
              <w:spacing w:before="155"/>
              <w:ind w:left="597"/>
              <w:rPr>
                <w:rFonts w:hint="eastAsia" w:ascii="宋体" w:eastAsia="宋体"/>
                <w:sz w:val="20"/>
              </w:rPr>
            </w:pPr>
            <w:r>
              <w:rPr>
                <w:rFonts w:hint="eastAsia" w:ascii="宋体" w:eastAsia="宋体"/>
                <w:color w:val="231F20"/>
                <w:spacing w:val="-4"/>
                <w:sz w:val="20"/>
              </w:rPr>
              <w:t>否定式</w:t>
            </w:r>
          </w:p>
        </w:tc>
        <w:tc>
          <w:tcPr>
            <w:tcW w:w="1304" w:type="dxa"/>
            <w:tcBorders>
              <w:top w:val="nil"/>
              <w:right w:val="single" w:color="FFFFFF" w:sz="18" w:space="0"/>
            </w:tcBorders>
            <w:shd w:val="clear" w:color="auto" w:fill="C4E7EA"/>
          </w:tcPr>
          <w:p w14:paraId="1DF4B5DF">
            <w:pPr>
              <w:pStyle w:val="16"/>
              <w:spacing w:before="155"/>
              <w:ind w:left="242"/>
              <w:rPr>
                <w:rFonts w:hint="eastAsia" w:ascii="宋体" w:eastAsia="宋体"/>
                <w:sz w:val="20"/>
              </w:rPr>
            </w:pPr>
            <w:r>
              <w:rPr>
                <w:rFonts w:hint="eastAsia" w:ascii="宋体" w:eastAsia="宋体"/>
                <w:color w:val="231F20"/>
                <w:spacing w:val="-3"/>
                <w:sz w:val="20"/>
              </w:rPr>
              <w:t>缩略形式</w:t>
            </w:r>
          </w:p>
        </w:tc>
        <w:tc>
          <w:tcPr>
            <w:tcW w:w="1559" w:type="dxa"/>
            <w:tcBorders>
              <w:top w:val="nil"/>
              <w:left w:val="single" w:color="FFFFFF" w:sz="18" w:space="0"/>
            </w:tcBorders>
            <w:shd w:val="clear" w:color="auto" w:fill="C4E7EA"/>
          </w:tcPr>
          <w:p w14:paraId="7443ED3E">
            <w:pPr>
              <w:pStyle w:val="16"/>
              <w:spacing w:before="155"/>
              <w:ind w:left="314"/>
              <w:rPr>
                <w:rFonts w:hint="eastAsia" w:ascii="宋体" w:eastAsia="宋体"/>
                <w:sz w:val="20"/>
              </w:rPr>
            </w:pPr>
            <w:r>
              <w:rPr>
                <w:rFonts w:hint="eastAsia" w:ascii="宋体" w:eastAsia="宋体"/>
                <w:color w:val="231F20"/>
                <w:spacing w:val="-3"/>
                <w:sz w:val="20"/>
              </w:rPr>
              <w:t>情态动词</w:t>
            </w:r>
          </w:p>
        </w:tc>
        <w:tc>
          <w:tcPr>
            <w:tcW w:w="1559" w:type="dxa"/>
            <w:tcBorders>
              <w:top w:val="nil"/>
            </w:tcBorders>
            <w:shd w:val="clear" w:color="auto" w:fill="C4E7EA"/>
          </w:tcPr>
          <w:p w14:paraId="41413681">
            <w:pPr>
              <w:pStyle w:val="16"/>
              <w:spacing w:before="155"/>
              <w:ind w:left="427"/>
              <w:rPr>
                <w:rFonts w:hint="eastAsia" w:ascii="宋体" w:eastAsia="宋体"/>
                <w:sz w:val="20"/>
              </w:rPr>
            </w:pPr>
            <w:r>
              <w:rPr>
                <w:rFonts w:hint="eastAsia" w:ascii="宋体" w:eastAsia="宋体"/>
                <w:color w:val="231F20"/>
                <w:spacing w:val="-4"/>
                <w:sz w:val="20"/>
              </w:rPr>
              <w:t>否定式</w:t>
            </w:r>
          </w:p>
        </w:tc>
        <w:tc>
          <w:tcPr>
            <w:tcW w:w="1559" w:type="dxa"/>
            <w:tcBorders>
              <w:top w:val="nil"/>
              <w:right w:val="nil"/>
            </w:tcBorders>
            <w:shd w:val="clear" w:color="auto" w:fill="C4E7EA"/>
          </w:tcPr>
          <w:p w14:paraId="18E0A939">
            <w:pPr>
              <w:pStyle w:val="16"/>
              <w:spacing w:before="155"/>
              <w:ind w:left="327"/>
              <w:rPr>
                <w:rFonts w:hint="eastAsia" w:ascii="宋体" w:eastAsia="宋体"/>
                <w:sz w:val="20"/>
              </w:rPr>
            </w:pPr>
            <w:r>
              <w:rPr>
                <w:rFonts w:hint="eastAsia" w:ascii="宋体" w:eastAsia="宋体"/>
                <w:color w:val="231F20"/>
                <w:spacing w:val="-3"/>
                <w:sz w:val="20"/>
              </w:rPr>
              <w:t>缩略形式</w:t>
            </w:r>
          </w:p>
        </w:tc>
      </w:tr>
      <w:tr w14:paraId="21B6424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1" w:hRule="atLeast"/>
        </w:trPr>
        <w:tc>
          <w:tcPr>
            <w:tcW w:w="1559" w:type="dxa"/>
            <w:tcBorders>
              <w:left w:val="nil"/>
            </w:tcBorders>
            <w:shd w:val="clear" w:color="auto" w:fill="E0F2F3"/>
          </w:tcPr>
          <w:p w14:paraId="08FD8826">
            <w:pPr>
              <w:pStyle w:val="16"/>
              <w:spacing w:before="85"/>
              <w:ind w:left="113"/>
              <w:rPr>
                <w:sz w:val="22"/>
              </w:rPr>
            </w:pPr>
            <w:r>
              <w:rPr>
                <w:color w:val="231F20"/>
                <w:spacing w:val="-5"/>
                <w:sz w:val="22"/>
              </w:rPr>
              <w:t>can</w:t>
            </w:r>
          </w:p>
        </w:tc>
        <w:tc>
          <w:tcPr>
            <w:tcW w:w="1814" w:type="dxa"/>
            <w:shd w:val="clear" w:color="auto" w:fill="E0F2F3"/>
          </w:tcPr>
          <w:p w14:paraId="2283416D">
            <w:pPr>
              <w:pStyle w:val="16"/>
              <w:spacing w:before="85"/>
              <w:ind w:left="103"/>
              <w:rPr>
                <w:sz w:val="22"/>
              </w:rPr>
            </w:pPr>
            <w:r>
              <w:rPr>
                <w:color w:val="231F20"/>
                <w:sz w:val="22"/>
              </w:rPr>
              <w:t>cannot/can</w:t>
            </w:r>
            <w:r>
              <w:rPr>
                <w:color w:val="231F20"/>
                <w:spacing w:val="-11"/>
                <w:sz w:val="22"/>
              </w:rPr>
              <w:t xml:space="preserve"> </w:t>
            </w:r>
            <w:r>
              <w:rPr>
                <w:color w:val="231F20"/>
                <w:spacing w:val="-5"/>
                <w:sz w:val="22"/>
              </w:rPr>
              <w:t>not</w:t>
            </w:r>
          </w:p>
        </w:tc>
        <w:tc>
          <w:tcPr>
            <w:tcW w:w="1304" w:type="dxa"/>
            <w:tcBorders>
              <w:right w:val="single" w:color="FFFFFF" w:sz="18" w:space="0"/>
            </w:tcBorders>
            <w:shd w:val="clear" w:color="auto" w:fill="E0F2F3"/>
          </w:tcPr>
          <w:p w14:paraId="2BDB526F">
            <w:pPr>
              <w:pStyle w:val="16"/>
              <w:spacing w:before="77"/>
              <w:ind w:left="103"/>
              <w:rPr>
                <w:sz w:val="22"/>
              </w:rPr>
            </w:pPr>
            <w:r>
              <w:rPr>
                <w:color w:val="231F20"/>
                <w:spacing w:val="28"/>
                <w:w w:val="97"/>
                <w:position w:val="1"/>
                <w:sz w:val="22"/>
              </w:rPr>
              <w:t>can</w:t>
            </w:r>
            <w:r>
              <w:rPr>
                <w:rFonts w:ascii="宋体" w:hAnsi="宋体"/>
                <w:color w:val="231F20"/>
                <w:spacing w:val="-125"/>
                <w:sz w:val="22"/>
              </w:rPr>
              <w:t>’</w:t>
            </w:r>
            <w:r>
              <w:rPr>
                <w:color w:val="231F20"/>
                <w:spacing w:val="28"/>
                <w:w w:val="106"/>
                <w:position w:val="1"/>
                <w:sz w:val="22"/>
              </w:rPr>
              <w:t>t</w:t>
            </w:r>
          </w:p>
        </w:tc>
        <w:tc>
          <w:tcPr>
            <w:tcW w:w="1559" w:type="dxa"/>
            <w:tcBorders>
              <w:left w:val="single" w:color="FFFFFF" w:sz="18" w:space="0"/>
            </w:tcBorders>
            <w:shd w:val="clear" w:color="auto" w:fill="E0F2F3"/>
          </w:tcPr>
          <w:p w14:paraId="176ACD74">
            <w:pPr>
              <w:pStyle w:val="16"/>
              <w:spacing w:before="85"/>
              <w:ind w:left="91"/>
              <w:rPr>
                <w:sz w:val="22"/>
              </w:rPr>
            </w:pPr>
            <w:r>
              <w:rPr>
                <w:color w:val="231F20"/>
                <w:spacing w:val="-2"/>
                <w:sz w:val="22"/>
              </w:rPr>
              <w:t>shall</w:t>
            </w:r>
          </w:p>
        </w:tc>
        <w:tc>
          <w:tcPr>
            <w:tcW w:w="1559" w:type="dxa"/>
            <w:shd w:val="clear" w:color="auto" w:fill="E0F2F3"/>
          </w:tcPr>
          <w:p w14:paraId="4C3DBD0D">
            <w:pPr>
              <w:pStyle w:val="16"/>
              <w:spacing w:before="85"/>
              <w:ind w:left="103"/>
              <w:rPr>
                <w:sz w:val="22"/>
              </w:rPr>
            </w:pPr>
            <w:r>
              <w:rPr>
                <w:color w:val="231F20"/>
                <w:spacing w:val="-6"/>
                <w:sz w:val="22"/>
              </w:rPr>
              <w:t>shall</w:t>
            </w:r>
            <w:r>
              <w:rPr>
                <w:color w:val="231F20"/>
                <w:spacing w:val="-7"/>
                <w:sz w:val="22"/>
              </w:rPr>
              <w:t xml:space="preserve"> </w:t>
            </w:r>
            <w:r>
              <w:rPr>
                <w:color w:val="231F20"/>
                <w:spacing w:val="-5"/>
                <w:sz w:val="22"/>
              </w:rPr>
              <w:t>not</w:t>
            </w:r>
          </w:p>
        </w:tc>
        <w:tc>
          <w:tcPr>
            <w:tcW w:w="1559" w:type="dxa"/>
            <w:tcBorders>
              <w:right w:val="nil"/>
            </w:tcBorders>
            <w:shd w:val="clear" w:color="auto" w:fill="E0F2F3"/>
          </w:tcPr>
          <w:p w14:paraId="3CBDE32A">
            <w:pPr>
              <w:pStyle w:val="16"/>
              <w:spacing w:before="77"/>
              <w:ind w:left="103"/>
              <w:rPr>
                <w:sz w:val="22"/>
              </w:rPr>
            </w:pPr>
            <w:r>
              <w:rPr>
                <w:color w:val="231F20"/>
                <w:spacing w:val="23"/>
                <w:w w:val="97"/>
                <w:position w:val="1"/>
                <w:sz w:val="22"/>
              </w:rPr>
              <w:t>shan</w:t>
            </w:r>
            <w:r>
              <w:rPr>
                <w:rFonts w:ascii="宋体" w:hAnsi="宋体"/>
                <w:color w:val="231F20"/>
                <w:spacing w:val="-130"/>
                <w:w w:val="102"/>
                <w:sz w:val="22"/>
              </w:rPr>
              <w:t>’</w:t>
            </w:r>
            <w:r>
              <w:rPr>
                <w:color w:val="231F20"/>
                <w:spacing w:val="23"/>
                <w:w w:val="108"/>
                <w:position w:val="1"/>
                <w:sz w:val="22"/>
              </w:rPr>
              <w:t>t</w:t>
            </w:r>
          </w:p>
        </w:tc>
      </w:tr>
      <w:tr w14:paraId="2E01D1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1" w:hRule="atLeast"/>
        </w:trPr>
        <w:tc>
          <w:tcPr>
            <w:tcW w:w="1559" w:type="dxa"/>
            <w:tcBorders>
              <w:left w:val="nil"/>
            </w:tcBorders>
            <w:shd w:val="clear" w:color="auto" w:fill="E0F2F3"/>
          </w:tcPr>
          <w:p w14:paraId="022A3412">
            <w:pPr>
              <w:pStyle w:val="16"/>
              <w:spacing w:before="85"/>
              <w:ind w:left="113"/>
              <w:rPr>
                <w:sz w:val="22"/>
              </w:rPr>
            </w:pPr>
            <w:r>
              <w:rPr>
                <w:color w:val="231F20"/>
                <w:spacing w:val="-2"/>
                <w:sz w:val="22"/>
              </w:rPr>
              <w:t>could</w:t>
            </w:r>
          </w:p>
        </w:tc>
        <w:tc>
          <w:tcPr>
            <w:tcW w:w="1814" w:type="dxa"/>
            <w:shd w:val="clear" w:color="auto" w:fill="E0F2F3"/>
          </w:tcPr>
          <w:p w14:paraId="28599DC7">
            <w:pPr>
              <w:pStyle w:val="16"/>
              <w:spacing w:before="85"/>
              <w:ind w:left="103"/>
              <w:rPr>
                <w:sz w:val="22"/>
              </w:rPr>
            </w:pPr>
            <w:r>
              <w:rPr>
                <w:color w:val="231F20"/>
                <w:sz w:val="22"/>
              </w:rPr>
              <w:t>could</w:t>
            </w:r>
            <w:r>
              <w:rPr>
                <w:color w:val="231F20"/>
                <w:spacing w:val="-6"/>
                <w:sz w:val="22"/>
              </w:rPr>
              <w:t xml:space="preserve"> </w:t>
            </w:r>
            <w:r>
              <w:rPr>
                <w:color w:val="231F20"/>
                <w:spacing w:val="-5"/>
                <w:sz w:val="22"/>
              </w:rPr>
              <w:t>not</w:t>
            </w:r>
          </w:p>
        </w:tc>
        <w:tc>
          <w:tcPr>
            <w:tcW w:w="1304" w:type="dxa"/>
            <w:tcBorders>
              <w:right w:val="single" w:color="FFFFFF" w:sz="18" w:space="0"/>
            </w:tcBorders>
            <w:shd w:val="clear" w:color="auto" w:fill="E0F2F3"/>
          </w:tcPr>
          <w:p w14:paraId="7861F3D0">
            <w:pPr>
              <w:pStyle w:val="16"/>
              <w:spacing w:before="77"/>
              <w:ind w:left="103"/>
              <w:rPr>
                <w:sz w:val="22"/>
              </w:rPr>
            </w:pPr>
            <w:r>
              <w:rPr>
                <w:color w:val="231F20"/>
                <w:spacing w:val="17"/>
                <w:w w:val="98"/>
                <w:position w:val="1"/>
                <w:sz w:val="22"/>
              </w:rPr>
              <w:t>couldn</w:t>
            </w:r>
            <w:r>
              <w:rPr>
                <w:rFonts w:ascii="宋体" w:hAnsi="宋体"/>
                <w:color w:val="231F20"/>
                <w:spacing w:val="-136"/>
                <w:sz w:val="22"/>
              </w:rPr>
              <w:t>’</w:t>
            </w:r>
            <w:r>
              <w:rPr>
                <w:color w:val="231F20"/>
                <w:spacing w:val="17"/>
                <w:w w:val="106"/>
                <w:position w:val="1"/>
                <w:sz w:val="22"/>
              </w:rPr>
              <w:t>t</w:t>
            </w:r>
          </w:p>
        </w:tc>
        <w:tc>
          <w:tcPr>
            <w:tcW w:w="1559" w:type="dxa"/>
            <w:tcBorders>
              <w:left w:val="single" w:color="FFFFFF" w:sz="18" w:space="0"/>
            </w:tcBorders>
            <w:shd w:val="clear" w:color="auto" w:fill="E0F2F3"/>
          </w:tcPr>
          <w:p w14:paraId="2F43FDDB">
            <w:pPr>
              <w:pStyle w:val="16"/>
              <w:spacing w:before="85"/>
              <w:ind w:left="91"/>
              <w:rPr>
                <w:sz w:val="22"/>
              </w:rPr>
            </w:pPr>
            <w:r>
              <w:rPr>
                <w:color w:val="231F20"/>
                <w:spacing w:val="-2"/>
                <w:sz w:val="22"/>
              </w:rPr>
              <w:t>should</w:t>
            </w:r>
          </w:p>
        </w:tc>
        <w:tc>
          <w:tcPr>
            <w:tcW w:w="1559" w:type="dxa"/>
            <w:shd w:val="clear" w:color="auto" w:fill="E0F2F3"/>
          </w:tcPr>
          <w:p w14:paraId="31620E92">
            <w:pPr>
              <w:pStyle w:val="16"/>
              <w:spacing w:before="85"/>
              <w:ind w:left="103"/>
              <w:rPr>
                <w:sz w:val="22"/>
              </w:rPr>
            </w:pPr>
            <w:r>
              <w:rPr>
                <w:color w:val="231F20"/>
                <w:spacing w:val="-2"/>
                <w:sz w:val="22"/>
              </w:rPr>
              <w:t>should</w:t>
            </w:r>
            <w:r>
              <w:rPr>
                <w:color w:val="231F20"/>
                <w:spacing w:val="-8"/>
                <w:sz w:val="22"/>
              </w:rPr>
              <w:t xml:space="preserve"> </w:t>
            </w:r>
            <w:r>
              <w:rPr>
                <w:color w:val="231F20"/>
                <w:spacing w:val="-5"/>
                <w:sz w:val="22"/>
              </w:rPr>
              <w:t>not</w:t>
            </w:r>
          </w:p>
        </w:tc>
        <w:tc>
          <w:tcPr>
            <w:tcW w:w="1559" w:type="dxa"/>
            <w:tcBorders>
              <w:right w:val="nil"/>
            </w:tcBorders>
            <w:shd w:val="clear" w:color="auto" w:fill="E0F2F3"/>
          </w:tcPr>
          <w:p w14:paraId="65C51C39">
            <w:pPr>
              <w:pStyle w:val="16"/>
              <w:spacing w:before="77"/>
              <w:ind w:left="104"/>
              <w:rPr>
                <w:sz w:val="22"/>
              </w:rPr>
            </w:pPr>
            <w:r>
              <w:rPr>
                <w:color w:val="231F20"/>
                <w:spacing w:val="15"/>
                <w:w w:val="98"/>
                <w:position w:val="1"/>
                <w:sz w:val="22"/>
              </w:rPr>
              <w:t>shouldn</w:t>
            </w:r>
            <w:r>
              <w:rPr>
                <w:rFonts w:ascii="宋体" w:hAnsi="宋体"/>
                <w:color w:val="231F20"/>
                <w:spacing w:val="-138"/>
                <w:w w:val="101"/>
                <w:sz w:val="22"/>
              </w:rPr>
              <w:t>’</w:t>
            </w:r>
            <w:r>
              <w:rPr>
                <w:color w:val="231F20"/>
                <w:spacing w:val="15"/>
                <w:w w:val="107"/>
                <w:position w:val="1"/>
                <w:sz w:val="22"/>
              </w:rPr>
              <w:t>t</w:t>
            </w:r>
          </w:p>
        </w:tc>
      </w:tr>
      <w:tr w14:paraId="39E0B49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1" w:hRule="atLeast"/>
        </w:trPr>
        <w:tc>
          <w:tcPr>
            <w:tcW w:w="1559" w:type="dxa"/>
            <w:tcBorders>
              <w:left w:val="nil"/>
            </w:tcBorders>
            <w:shd w:val="clear" w:color="auto" w:fill="E0F2F3"/>
          </w:tcPr>
          <w:p w14:paraId="6D8A4AC3">
            <w:pPr>
              <w:pStyle w:val="16"/>
              <w:spacing w:before="85"/>
              <w:ind w:left="113"/>
              <w:rPr>
                <w:sz w:val="22"/>
              </w:rPr>
            </w:pPr>
            <w:r>
              <w:rPr>
                <w:color w:val="231F20"/>
                <w:spacing w:val="-5"/>
                <w:sz w:val="22"/>
              </w:rPr>
              <w:t>may</w:t>
            </w:r>
          </w:p>
        </w:tc>
        <w:tc>
          <w:tcPr>
            <w:tcW w:w="1814" w:type="dxa"/>
            <w:shd w:val="clear" w:color="auto" w:fill="E0F2F3"/>
          </w:tcPr>
          <w:p w14:paraId="0BDBCB36">
            <w:pPr>
              <w:pStyle w:val="16"/>
              <w:spacing w:before="85"/>
              <w:ind w:left="103"/>
              <w:rPr>
                <w:sz w:val="22"/>
              </w:rPr>
            </w:pPr>
            <w:r>
              <w:rPr>
                <w:color w:val="231F20"/>
                <w:spacing w:val="-2"/>
                <w:sz w:val="22"/>
              </w:rPr>
              <w:t>may</w:t>
            </w:r>
            <w:r>
              <w:rPr>
                <w:color w:val="231F20"/>
                <w:spacing w:val="-11"/>
                <w:sz w:val="22"/>
              </w:rPr>
              <w:t xml:space="preserve"> </w:t>
            </w:r>
            <w:r>
              <w:rPr>
                <w:color w:val="231F20"/>
                <w:spacing w:val="-5"/>
                <w:sz w:val="22"/>
              </w:rPr>
              <w:t>not</w:t>
            </w:r>
          </w:p>
        </w:tc>
        <w:tc>
          <w:tcPr>
            <w:tcW w:w="1304" w:type="dxa"/>
            <w:tcBorders>
              <w:right w:val="single" w:color="FFFFFF" w:sz="18" w:space="0"/>
            </w:tcBorders>
            <w:shd w:val="clear" w:color="auto" w:fill="E0F2F3"/>
          </w:tcPr>
          <w:p w14:paraId="6BBD2A09">
            <w:pPr>
              <w:pStyle w:val="16"/>
              <w:spacing w:before="103"/>
              <w:ind w:left="14"/>
              <w:jc w:val="center"/>
              <w:rPr>
                <w:sz w:val="22"/>
              </w:rPr>
            </w:pPr>
            <w:r>
              <w:rPr>
                <w:color w:val="231F20"/>
                <w:w w:val="119"/>
                <w:sz w:val="22"/>
              </w:rPr>
              <w:t>/</w:t>
            </w:r>
          </w:p>
        </w:tc>
        <w:tc>
          <w:tcPr>
            <w:tcW w:w="1559" w:type="dxa"/>
            <w:tcBorders>
              <w:left w:val="single" w:color="FFFFFF" w:sz="18" w:space="0"/>
            </w:tcBorders>
            <w:shd w:val="clear" w:color="auto" w:fill="E0F2F3"/>
          </w:tcPr>
          <w:p w14:paraId="4810C3E6">
            <w:pPr>
              <w:pStyle w:val="16"/>
              <w:spacing w:before="85"/>
              <w:ind w:left="91"/>
              <w:rPr>
                <w:sz w:val="22"/>
              </w:rPr>
            </w:pPr>
            <w:r>
              <w:rPr>
                <w:color w:val="231F20"/>
                <w:spacing w:val="-4"/>
                <w:sz w:val="22"/>
              </w:rPr>
              <w:t>will</w:t>
            </w:r>
          </w:p>
        </w:tc>
        <w:tc>
          <w:tcPr>
            <w:tcW w:w="1559" w:type="dxa"/>
            <w:shd w:val="clear" w:color="auto" w:fill="E0F2F3"/>
          </w:tcPr>
          <w:p w14:paraId="5C1BD573">
            <w:pPr>
              <w:pStyle w:val="16"/>
              <w:spacing w:before="85"/>
              <w:ind w:left="104"/>
              <w:rPr>
                <w:sz w:val="22"/>
              </w:rPr>
            </w:pPr>
            <w:r>
              <w:rPr>
                <w:color w:val="231F20"/>
                <w:spacing w:val="-4"/>
                <w:sz w:val="22"/>
              </w:rPr>
              <w:t>will</w:t>
            </w:r>
            <w:r>
              <w:rPr>
                <w:color w:val="231F20"/>
                <w:spacing w:val="-6"/>
                <w:sz w:val="22"/>
              </w:rPr>
              <w:t xml:space="preserve"> </w:t>
            </w:r>
            <w:r>
              <w:rPr>
                <w:color w:val="231F20"/>
                <w:spacing w:val="-5"/>
                <w:sz w:val="22"/>
              </w:rPr>
              <w:t>not</w:t>
            </w:r>
          </w:p>
        </w:tc>
        <w:tc>
          <w:tcPr>
            <w:tcW w:w="1559" w:type="dxa"/>
            <w:tcBorders>
              <w:right w:val="nil"/>
            </w:tcBorders>
            <w:shd w:val="clear" w:color="auto" w:fill="E0F2F3"/>
          </w:tcPr>
          <w:p w14:paraId="790F98D7">
            <w:pPr>
              <w:pStyle w:val="16"/>
              <w:spacing w:before="77"/>
              <w:ind w:left="104"/>
              <w:rPr>
                <w:sz w:val="22"/>
              </w:rPr>
            </w:pPr>
            <w:r>
              <w:rPr>
                <w:color w:val="231F20"/>
                <w:spacing w:val="28"/>
                <w:w w:val="98"/>
                <w:position w:val="1"/>
                <w:sz w:val="22"/>
              </w:rPr>
              <w:t>won</w:t>
            </w:r>
            <w:r>
              <w:rPr>
                <w:rFonts w:ascii="宋体" w:hAnsi="宋体"/>
                <w:color w:val="231F20"/>
                <w:spacing w:val="-125"/>
                <w:w w:val="99"/>
                <w:sz w:val="22"/>
              </w:rPr>
              <w:t>’</w:t>
            </w:r>
            <w:r>
              <w:rPr>
                <w:color w:val="231F20"/>
                <w:spacing w:val="28"/>
                <w:w w:val="105"/>
                <w:position w:val="1"/>
                <w:sz w:val="22"/>
              </w:rPr>
              <w:t>t</w:t>
            </w:r>
          </w:p>
        </w:tc>
      </w:tr>
      <w:tr w14:paraId="352AB78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1" w:hRule="atLeast"/>
        </w:trPr>
        <w:tc>
          <w:tcPr>
            <w:tcW w:w="1559" w:type="dxa"/>
            <w:tcBorders>
              <w:left w:val="nil"/>
            </w:tcBorders>
            <w:shd w:val="clear" w:color="auto" w:fill="E0F2F3"/>
          </w:tcPr>
          <w:p w14:paraId="1420E12A">
            <w:pPr>
              <w:pStyle w:val="16"/>
              <w:spacing w:before="85"/>
              <w:ind w:left="114"/>
              <w:rPr>
                <w:sz w:val="22"/>
              </w:rPr>
            </w:pPr>
            <w:r>
              <w:rPr>
                <w:color w:val="231F20"/>
                <w:spacing w:val="-2"/>
                <w:sz w:val="22"/>
              </w:rPr>
              <w:t>might</w:t>
            </w:r>
          </w:p>
        </w:tc>
        <w:tc>
          <w:tcPr>
            <w:tcW w:w="1814" w:type="dxa"/>
            <w:shd w:val="clear" w:color="auto" w:fill="E0F2F3"/>
          </w:tcPr>
          <w:p w14:paraId="51A04C49">
            <w:pPr>
              <w:pStyle w:val="16"/>
              <w:spacing w:before="85"/>
              <w:ind w:left="104"/>
              <w:rPr>
                <w:sz w:val="22"/>
              </w:rPr>
            </w:pPr>
            <w:r>
              <w:rPr>
                <w:color w:val="231F20"/>
                <w:sz w:val="22"/>
              </w:rPr>
              <w:t>might</w:t>
            </w:r>
            <w:r>
              <w:rPr>
                <w:color w:val="231F20"/>
                <w:spacing w:val="-11"/>
                <w:sz w:val="22"/>
              </w:rPr>
              <w:t xml:space="preserve"> </w:t>
            </w:r>
            <w:r>
              <w:rPr>
                <w:color w:val="231F20"/>
                <w:spacing w:val="-5"/>
                <w:sz w:val="22"/>
              </w:rPr>
              <w:t>not</w:t>
            </w:r>
          </w:p>
        </w:tc>
        <w:tc>
          <w:tcPr>
            <w:tcW w:w="1304" w:type="dxa"/>
            <w:tcBorders>
              <w:right w:val="single" w:color="FFFFFF" w:sz="18" w:space="0"/>
            </w:tcBorders>
            <w:shd w:val="clear" w:color="auto" w:fill="E0F2F3"/>
          </w:tcPr>
          <w:p w14:paraId="41FBE417">
            <w:pPr>
              <w:pStyle w:val="16"/>
              <w:spacing w:before="76"/>
              <w:ind w:left="104"/>
              <w:rPr>
                <w:sz w:val="22"/>
              </w:rPr>
            </w:pPr>
            <w:r>
              <w:rPr>
                <w:color w:val="231F20"/>
                <w:spacing w:val="17"/>
                <w:w w:val="98"/>
                <w:position w:val="1"/>
                <w:sz w:val="22"/>
              </w:rPr>
              <w:t>mightn</w:t>
            </w:r>
            <w:r>
              <w:rPr>
                <w:rFonts w:ascii="宋体" w:hAnsi="宋体"/>
                <w:color w:val="231F20"/>
                <w:spacing w:val="-136"/>
                <w:sz w:val="22"/>
              </w:rPr>
              <w:t>’</w:t>
            </w:r>
            <w:r>
              <w:rPr>
                <w:color w:val="231F20"/>
                <w:spacing w:val="17"/>
                <w:w w:val="106"/>
                <w:position w:val="1"/>
                <w:sz w:val="22"/>
              </w:rPr>
              <w:t>t</w:t>
            </w:r>
          </w:p>
        </w:tc>
        <w:tc>
          <w:tcPr>
            <w:tcW w:w="1559" w:type="dxa"/>
            <w:tcBorders>
              <w:left w:val="single" w:color="FFFFFF" w:sz="18" w:space="0"/>
            </w:tcBorders>
            <w:shd w:val="clear" w:color="auto" w:fill="E0F2F3"/>
          </w:tcPr>
          <w:p w14:paraId="065C33D7">
            <w:pPr>
              <w:pStyle w:val="16"/>
              <w:spacing w:before="85"/>
              <w:ind w:left="91"/>
              <w:rPr>
                <w:sz w:val="22"/>
              </w:rPr>
            </w:pPr>
            <w:r>
              <w:rPr>
                <w:color w:val="231F20"/>
                <w:spacing w:val="-2"/>
                <w:sz w:val="22"/>
              </w:rPr>
              <w:t>would</w:t>
            </w:r>
          </w:p>
        </w:tc>
        <w:tc>
          <w:tcPr>
            <w:tcW w:w="1559" w:type="dxa"/>
            <w:shd w:val="clear" w:color="auto" w:fill="E0F2F3"/>
          </w:tcPr>
          <w:p w14:paraId="41801C8C">
            <w:pPr>
              <w:pStyle w:val="16"/>
              <w:spacing w:before="85"/>
              <w:ind w:left="104"/>
              <w:rPr>
                <w:sz w:val="22"/>
              </w:rPr>
            </w:pPr>
            <w:r>
              <w:rPr>
                <w:color w:val="231F20"/>
                <w:sz w:val="22"/>
              </w:rPr>
              <w:t>would</w:t>
            </w:r>
            <w:r>
              <w:rPr>
                <w:color w:val="231F20"/>
                <w:spacing w:val="-6"/>
                <w:sz w:val="22"/>
              </w:rPr>
              <w:t xml:space="preserve"> </w:t>
            </w:r>
            <w:r>
              <w:rPr>
                <w:color w:val="231F20"/>
                <w:spacing w:val="-5"/>
                <w:sz w:val="22"/>
              </w:rPr>
              <w:t>not</w:t>
            </w:r>
          </w:p>
        </w:tc>
        <w:tc>
          <w:tcPr>
            <w:tcW w:w="1559" w:type="dxa"/>
            <w:tcBorders>
              <w:right w:val="nil"/>
            </w:tcBorders>
            <w:shd w:val="clear" w:color="auto" w:fill="E0F2F3"/>
          </w:tcPr>
          <w:p w14:paraId="6BFAB21D">
            <w:pPr>
              <w:pStyle w:val="16"/>
              <w:spacing w:before="76"/>
              <w:ind w:left="104"/>
              <w:rPr>
                <w:sz w:val="22"/>
              </w:rPr>
            </w:pPr>
            <w:r>
              <w:rPr>
                <w:color w:val="231F20"/>
                <w:spacing w:val="17"/>
                <w:w w:val="98"/>
                <w:position w:val="1"/>
                <w:sz w:val="22"/>
              </w:rPr>
              <w:t>wouldn</w:t>
            </w:r>
            <w:r>
              <w:rPr>
                <w:rFonts w:ascii="宋体" w:hAnsi="宋体"/>
                <w:color w:val="231F20"/>
                <w:spacing w:val="-136"/>
                <w:sz w:val="22"/>
              </w:rPr>
              <w:t>’</w:t>
            </w:r>
            <w:r>
              <w:rPr>
                <w:color w:val="231F20"/>
                <w:spacing w:val="17"/>
                <w:w w:val="106"/>
                <w:position w:val="1"/>
                <w:sz w:val="22"/>
              </w:rPr>
              <w:t>t</w:t>
            </w:r>
          </w:p>
        </w:tc>
      </w:tr>
      <w:tr w14:paraId="6ACB34B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1" w:hRule="atLeast"/>
        </w:trPr>
        <w:tc>
          <w:tcPr>
            <w:tcW w:w="1559" w:type="dxa"/>
            <w:tcBorders>
              <w:left w:val="nil"/>
            </w:tcBorders>
            <w:shd w:val="clear" w:color="auto" w:fill="E0F2F3"/>
          </w:tcPr>
          <w:p w14:paraId="0E84EEE5">
            <w:pPr>
              <w:pStyle w:val="16"/>
              <w:spacing w:before="85"/>
              <w:ind w:left="114"/>
              <w:rPr>
                <w:sz w:val="22"/>
              </w:rPr>
            </w:pPr>
            <w:r>
              <w:rPr>
                <w:color w:val="231F20"/>
                <w:spacing w:val="-4"/>
                <w:sz w:val="22"/>
              </w:rPr>
              <w:t>must</w:t>
            </w:r>
          </w:p>
        </w:tc>
        <w:tc>
          <w:tcPr>
            <w:tcW w:w="1814" w:type="dxa"/>
            <w:shd w:val="clear" w:color="auto" w:fill="E0F2F3"/>
          </w:tcPr>
          <w:p w14:paraId="3E939843">
            <w:pPr>
              <w:pStyle w:val="16"/>
              <w:spacing w:before="85"/>
              <w:ind w:left="104"/>
              <w:rPr>
                <w:sz w:val="22"/>
              </w:rPr>
            </w:pPr>
            <w:r>
              <w:rPr>
                <w:color w:val="231F20"/>
                <w:sz w:val="22"/>
              </w:rPr>
              <w:t>must</w:t>
            </w:r>
            <w:r>
              <w:rPr>
                <w:color w:val="231F20"/>
                <w:spacing w:val="-5"/>
                <w:sz w:val="22"/>
              </w:rPr>
              <w:t xml:space="preserve"> not</w:t>
            </w:r>
          </w:p>
        </w:tc>
        <w:tc>
          <w:tcPr>
            <w:tcW w:w="1304" w:type="dxa"/>
            <w:tcBorders>
              <w:right w:val="single" w:color="FFFFFF" w:sz="18" w:space="0"/>
            </w:tcBorders>
            <w:shd w:val="clear" w:color="auto" w:fill="E0F2F3"/>
          </w:tcPr>
          <w:p w14:paraId="48767D05">
            <w:pPr>
              <w:pStyle w:val="16"/>
              <w:spacing w:before="76"/>
              <w:ind w:left="104"/>
              <w:rPr>
                <w:sz w:val="22"/>
              </w:rPr>
            </w:pPr>
            <w:r>
              <w:rPr>
                <w:color w:val="231F20"/>
                <w:spacing w:val="19"/>
                <w:w w:val="98"/>
                <w:position w:val="1"/>
                <w:sz w:val="22"/>
              </w:rPr>
              <w:t>mustn</w:t>
            </w:r>
            <w:r>
              <w:rPr>
                <w:rFonts w:ascii="宋体" w:hAnsi="宋体"/>
                <w:color w:val="231F20"/>
                <w:spacing w:val="-134"/>
                <w:sz w:val="22"/>
              </w:rPr>
              <w:t>’</w:t>
            </w:r>
            <w:r>
              <w:rPr>
                <w:color w:val="231F20"/>
                <w:spacing w:val="19"/>
                <w:w w:val="106"/>
                <w:position w:val="1"/>
                <w:sz w:val="22"/>
              </w:rPr>
              <w:t>t</w:t>
            </w:r>
          </w:p>
        </w:tc>
        <w:tc>
          <w:tcPr>
            <w:tcW w:w="1559" w:type="dxa"/>
            <w:tcBorders>
              <w:left w:val="single" w:color="FFFFFF" w:sz="18" w:space="0"/>
            </w:tcBorders>
            <w:shd w:val="clear" w:color="auto" w:fill="E0F2F3"/>
          </w:tcPr>
          <w:p w14:paraId="2271D29E">
            <w:pPr>
              <w:pStyle w:val="16"/>
              <w:spacing w:before="85"/>
              <w:ind w:left="91"/>
              <w:rPr>
                <w:sz w:val="22"/>
              </w:rPr>
            </w:pPr>
            <w:r>
              <w:rPr>
                <w:color w:val="231F20"/>
                <w:spacing w:val="-4"/>
                <w:sz w:val="22"/>
              </w:rPr>
              <w:t>need</w:t>
            </w:r>
          </w:p>
        </w:tc>
        <w:tc>
          <w:tcPr>
            <w:tcW w:w="1559" w:type="dxa"/>
            <w:shd w:val="clear" w:color="auto" w:fill="E0F2F3"/>
          </w:tcPr>
          <w:p w14:paraId="23DD99C2">
            <w:pPr>
              <w:pStyle w:val="16"/>
              <w:spacing w:before="85"/>
              <w:ind w:left="104"/>
              <w:rPr>
                <w:sz w:val="22"/>
              </w:rPr>
            </w:pPr>
            <w:r>
              <w:rPr>
                <w:color w:val="231F20"/>
                <w:spacing w:val="-2"/>
                <w:sz w:val="22"/>
              </w:rPr>
              <w:t>need</w:t>
            </w:r>
            <w:r>
              <w:rPr>
                <w:color w:val="231F20"/>
                <w:spacing w:val="-12"/>
                <w:sz w:val="22"/>
              </w:rPr>
              <w:t xml:space="preserve"> </w:t>
            </w:r>
            <w:r>
              <w:rPr>
                <w:color w:val="231F20"/>
                <w:spacing w:val="-5"/>
                <w:sz w:val="22"/>
              </w:rPr>
              <w:t>not</w:t>
            </w:r>
          </w:p>
        </w:tc>
        <w:tc>
          <w:tcPr>
            <w:tcW w:w="1559" w:type="dxa"/>
            <w:tcBorders>
              <w:right w:val="nil"/>
            </w:tcBorders>
            <w:shd w:val="clear" w:color="auto" w:fill="E0F2F3"/>
          </w:tcPr>
          <w:p w14:paraId="55D9C01D">
            <w:pPr>
              <w:pStyle w:val="16"/>
              <w:spacing w:before="76"/>
              <w:ind w:left="104"/>
              <w:rPr>
                <w:sz w:val="22"/>
              </w:rPr>
            </w:pPr>
            <w:r>
              <w:rPr>
                <w:color w:val="231F20"/>
                <w:spacing w:val="19"/>
                <w:w w:val="98"/>
                <w:position w:val="1"/>
                <w:sz w:val="22"/>
              </w:rPr>
              <w:t>needn</w:t>
            </w:r>
            <w:r>
              <w:rPr>
                <w:rFonts w:ascii="宋体" w:hAnsi="宋体"/>
                <w:color w:val="231F20"/>
                <w:spacing w:val="-134"/>
                <w:w w:val="102"/>
                <w:sz w:val="22"/>
              </w:rPr>
              <w:t>’</w:t>
            </w:r>
            <w:r>
              <w:rPr>
                <w:color w:val="231F20"/>
                <w:spacing w:val="19"/>
                <w:w w:val="108"/>
                <w:position w:val="1"/>
                <w:sz w:val="22"/>
              </w:rPr>
              <w:t>t</w:t>
            </w:r>
          </w:p>
        </w:tc>
      </w:tr>
      <w:tr w14:paraId="663AC60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1" w:hRule="atLeast"/>
        </w:trPr>
        <w:tc>
          <w:tcPr>
            <w:tcW w:w="1559" w:type="dxa"/>
            <w:tcBorders>
              <w:left w:val="nil"/>
              <w:bottom w:val="nil"/>
            </w:tcBorders>
            <w:shd w:val="clear" w:color="auto" w:fill="E0F2F3"/>
          </w:tcPr>
          <w:p w14:paraId="3886BCDA">
            <w:pPr>
              <w:pStyle w:val="16"/>
              <w:spacing w:before="85"/>
              <w:ind w:left="114"/>
              <w:rPr>
                <w:sz w:val="22"/>
              </w:rPr>
            </w:pPr>
            <w:r>
              <w:rPr>
                <w:color w:val="231F20"/>
                <w:spacing w:val="-4"/>
                <w:sz w:val="22"/>
              </w:rPr>
              <w:t>dare</w:t>
            </w:r>
          </w:p>
        </w:tc>
        <w:tc>
          <w:tcPr>
            <w:tcW w:w="1814" w:type="dxa"/>
            <w:tcBorders>
              <w:bottom w:val="nil"/>
            </w:tcBorders>
            <w:shd w:val="clear" w:color="auto" w:fill="E0F2F3"/>
          </w:tcPr>
          <w:p w14:paraId="659E08BF">
            <w:pPr>
              <w:pStyle w:val="16"/>
              <w:spacing w:before="85"/>
              <w:ind w:left="104"/>
              <w:rPr>
                <w:sz w:val="22"/>
              </w:rPr>
            </w:pPr>
            <w:r>
              <w:rPr>
                <w:color w:val="231F20"/>
                <w:spacing w:val="-4"/>
                <w:sz w:val="22"/>
              </w:rPr>
              <w:t>dare</w:t>
            </w:r>
            <w:r>
              <w:rPr>
                <w:color w:val="231F20"/>
                <w:spacing w:val="-7"/>
                <w:sz w:val="22"/>
              </w:rPr>
              <w:t xml:space="preserve"> </w:t>
            </w:r>
            <w:r>
              <w:rPr>
                <w:color w:val="231F20"/>
                <w:spacing w:val="-5"/>
                <w:sz w:val="22"/>
              </w:rPr>
              <w:t>not</w:t>
            </w:r>
          </w:p>
        </w:tc>
        <w:tc>
          <w:tcPr>
            <w:tcW w:w="1304" w:type="dxa"/>
            <w:tcBorders>
              <w:bottom w:val="nil"/>
              <w:right w:val="single" w:color="FFFFFF" w:sz="18" w:space="0"/>
            </w:tcBorders>
            <w:shd w:val="clear" w:color="auto" w:fill="E0F2F3"/>
          </w:tcPr>
          <w:p w14:paraId="2658F382">
            <w:pPr>
              <w:pStyle w:val="16"/>
              <w:spacing w:before="76"/>
              <w:ind w:left="104"/>
              <w:rPr>
                <w:sz w:val="22"/>
              </w:rPr>
            </w:pPr>
            <w:r>
              <w:rPr>
                <w:color w:val="231F20"/>
                <w:spacing w:val="20"/>
                <w:w w:val="99"/>
                <w:position w:val="1"/>
                <w:sz w:val="22"/>
              </w:rPr>
              <w:t>da</w:t>
            </w:r>
            <w:r>
              <w:rPr>
                <w:color w:val="231F20"/>
                <w:spacing w:val="16"/>
                <w:w w:val="99"/>
                <w:position w:val="1"/>
                <w:sz w:val="22"/>
              </w:rPr>
              <w:t>r</w:t>
            </w:r>
            <w:r>
              <w:rPr>
                <w:color w:val="231F20"/>
                <w:spacing w:val="20"/>
                <w:w w:val="96"/>
                <w:position w:val="1"/>
                <w:sz w:val="22"/>
              </w:rPr>
              <w:t>en</w:t>
            </w:r>
            <w:r>
              <w:rPr>
                <w:rFonts w:ascii="宋体" w:hAnsi="宋体"/>
                <w:color w:val="231F20"/>
                <w:spacing w:val="-133"/>
                <w:w w:val="102"/>
                <w:sz w:val="22"/>
              </w:rPr>
              <w:t>’</w:t>
            </w:r>
            <w:r>
              <w:rPr>
                <w:color w:val="231F20"/>
                <w:spacing w:val="20"/>
                <w:w w:val="108"/>
                <w:position w:val="1"/>
                <w:sz w:val="22"/>
              </w:rPr>
              <w:t>t</w:t>
            </w:r>
          </w:p>
        </w:tc>
        <w:tc>
          <w:tcPr>
            <w:tcW w:w="1559" w:type="dxa"/>
            <w:tcBorders>
              <w:left w:val="single" w:color="FFFFFF" w:sz="18" w:space="0"/>
              <w:bottom w:val="nil"/>
            </w:tcBorders>
            <w:shd w:val="clear" w:color="auto" w:fill="E0F2F3"/>
          </w:tcPr>
          <w:p w14:paraId="0E1279A2">
            <w:pPr>
              <w:pStyle w:val="16"/>
              <w:spacing w:before="85"/>
              <w:ind w:left="92"/>
              <w:rPr>
                <w:sz w:val="22"/>
              </w:rPr>
            </w:pPr>
            <w:r>
              <w:rPr>
                <w:color w:val="231F20"/>
                <w:sz w:val="22"/>
              </w:rPr>
              <w:t>ought</w:t>
            </w:r>
            <w:r>
              <w:rPr>
                <w:color w:val="231F20"/>
                <w:spacing w:val="-6"/>
                <w:sz w:val="22"/>
              </w:rPr>
              <w:t xml:space="preserve"> </w:t>
            </w:r>
            <w:r>
              <w:rPr>
                <w:color w:val="231F20"/>
                <w:spacing w:val="-5"/>
                <w:sz w:val="22"/>
              </w:rPr>
              <w:t>to</w:t>
            </w:r>
          </w:p>
        </w:tc>
        <w:tc>
          <w:tcPr>
            <w:tcW w:w="1559" w:type="dxa"/>
            <w:tcBorders>
              <w:bottom w:val="nil"/>
            </w:tcBorders>
            <w:shd w:val="clear" w:color="auto" w:fill="E0F2F3"/>
          </w:tcPr>
          <w:p w14:paraId="7B0C934F">
            <w:pPr>
              <w:pStyle w:val="16"/>
              <w:spacing w:before="85"/>
              <w:ind w:left="104"/>
              <w:rPr>
                <w:sz w:val="22"/>
              </w:rPr>
            </w:pPr>
            <w:r>
              <w:rPr>
                <w:color w:val="231F20"/>
                <w:sz w:val="22"/>
              </w:rPr>
              <w:t>ought</w:t>
            </w:r>
            <w:r>
              <w:rPr>
                <w:color w:val="231F20"/>
                <w:spacing w:val="-5"/>
                <w:sz w:val="22"/>
              </w:rPr>
              <w:t xml:space="preserve"> </w:t>
            </w:r>
            <w:r>
              <w:rPr>
                <w:color w:val="231F20"/>
                <w:sz w:val="22"/>
              </w:rPr>
              <w:t>not</w:t>
            </w:r>
            <w:r>
              <w:rPr>
                <w:color w:val="231F20"/>
                <w:spacing w:val="-4"/>
                <w:sz w:val="22"/>
              </w:rPr>
              <w:t xml:space="preserve"> </w:t>
            </w:r>
            <w:r>
              <w:rPr>
                <w:color w:val="231F20"/>
                <w:spacing w:val="-5"/>
                <w:sz w:val="22"/>
              </w:rPr>
              <w:t>to</w:t>
            </w:r>
          </w:p>
        </w:tc>
        <w:tc>
          <w:tcPr>
            <w:tcW w:w="1559" w:type="dxa"/>
            <w:tcBorders>
              <w:bottom w:val="nil"/>
              <w:right w:val="nil"/>
            </w:tcBorders>
            <w:shd w:val="clear" w:color="auto" w:fill="E0F2F3"/>
          </w:tcPr>
          <w:p w14:paraId="6A25B704">
            <w:pPr>
              <w:pStyle w:val="16"/>
              <w:spacing w:before="76"/>
              <w:ind w:left="104"/>
              <w:rPr>
                <w:sz w:val="22"/>
              </w:rPr>
            </w:pPr>
            <w:r>
              <w:rPr>
                <w:color w:val="231F20"/>
                <w:w w:val="98"/>
                <w:position w:val="1"/>
                <w:sz w:val="22"/>
              </w:rPr>
              <w:t>oughtn</w:t>
            </w:r>
            <w:r>
              <w:rPr>
                <w:rFonts w:ascii="宋体" w:hAnsi="宋体"/>
                <w:color w:val="231F20"/>
                <w:spacing w:val="-153"/>
                <w:sz w:val="22"/>
              </w:rPr>
              <w:t>’</w:t>
            </w:r>
            <w:r>
              <w:rPr>
                <w:color w:val="231F20"/>
                <w:w w:val="106"/>
                <w:position w:val="1"/>
                <w:sz w:val="22"/>
              </w:rPr>
              <w:t>t</w:t>
            </w:r>
            <w:r>
              <w:rPr>
                <w:color w:val="231F20"/>
                <w:position w:val="1"/>
                <w:sz w:val="22"/>
              </w:rPr>
              <w:t xml:space="preserve"> </w:t>
            </w:r>
            <w:r>
              <w:rPr>
                <w:color w:val="231F20"/>
                <w:spacing w:val="-5"/>
                <w:position w:val="1"/>
                <w:sz w:val="22"/>
              </w:rPr>
              <w:t>to</w:t>
            </w:r>
          </w:p>
        </w:tc>
      </w:tr>
    </w:tbl>
    <w:p w14:paraId="0F555755">
      <w:pPr>
        <w:pStyle w:val="11"/>
        <w:spacing w:before="11"/>
        <w:rPr>
          <w:rFonts w:ascii="宋体"/>
          <w:sz w:val="25"/>
        </w:rPr>
      </w:pPr>
    </w:p>
    <w:p w14:paraId="0A211E42">
      <w:pPr>
        <w:spacing w:before="0"/>
        <w:ind w:left="0" w:right="617" w:firstLine="0"/>
        <w:jc w:val="right"/>
        <w:rPr>
          <w:rFonts w:ascii="Tahoma"/>
          <w:sz w:val="20"/>
        </w:rPr>
      </w:pPr>
      <w:r>
        <w:rPr>
          <w:rFonts w:ascii="Tahoma"/>
          <w:color w:val="231F20"/>
          <w:spacing w:val="-5"/>
          <w:sz w:val="20"/>
        </w:rPr>
        <w:t>99</w:t>
      </w:r>
    </w:p>
    <w:p w14:paraId="48DFBCE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50A96F8">
      <w:pPr>
        <w:spacing w:after="0" w:line="240" w:lineRule="auto"/>
        <w:jc w:val="left"/>
        <w:rPr>
          <w:rFonts w:ascii="Tahoma"/>
          <w:sz w:val="20"/>
        </w:rPr>
        <w:sectPr>
          <w:pgSz w:w="11910" w:h="16840"/>
          <w:pgMar w:top="0" w:right="0" w:bottom="0" w:left="0" w:header="720" w:footer="720" w:gutter="0"/>
          <w:cols w:space="720" w:num="1"/>
        </w:sectPr>
      </w:pPr>
    </w:p>
    <w:p w14:paraId="02CB60BB">
      <w:pPr>
        <w:pStyle w:val="11"/>
        <w:rPr>
          <w:rFonts w:ascii="Tahoma"/>
          <w:sz w:val="20"/>
        </w:rPr>
      </w:pPr>
    </w:p>
    <w:p w14:paraId="0E40B358">
      <w:pPr>
        <w:pStyle w:val="11"/>
        <w:spacing w:before="7"/>
        <w:rPr>
          <w:rFonts w:ascii="Tahoma"/>
          <w:sz w:val="26"/>
        </w:rPr>
      </w:pPr>
    </w:p>
    <w:p w14:paraId="50A2F2A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66" name="Group 456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67" name="Graphic 456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6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NDEZdNqAgAArQUAAA4AAAAAAAAAAQAgAAAAIQEAAGRycy9lMm9Eb2MueG1sUEsF&#10;BgAAAAAGAAYAWQEAAP0FAAAAAA==&#10;">
                <o:lock v:ext="edit" aspectratio="f"/>
                <v:shape id="Graphic 4567" o:spid="_x0000_s1026" o:spt="100" style="position:absolute;left:0;top:635;height:1270;width:323215;" filled="f" stroked="t" coordsize="323215,1" o:gfxdata="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3BY2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07EACF9">
      <w:pPr>
        <w:pStyle w:val="11"/>
        <w:rPr>
          <w:rFonts w:ascii="Tahoma"/>
          <w:sz w:val="20"/>
        </w:rPr>
      </w:pPr>
    </w:p>
    <w:p w14:paraId="095C2466">
      <w:pPr>
        <w:pStyle w:val="11"/>
        <w:spacing w:before="3"/>
        <w:rPr>
          <w:rFonts w:ascii="Tahoma"/>
          <w:sz w:val="29"/>
        </w:rPr>
      </w:pPr>
    </w:p>
    <w:p w14:paraId="4A5965A1">
      <w:pPr>
        <w:pStyle w:val="15"/>
        <w:numPr>
          <w:ilvl w:val="1"/>
          <w:numId w:val="123"/>
        </w:numPr>
        <w:tabs>
          <w:tab w:val="left" w:pos="1472"/>
        </w:tabs>
        <w:spacing w:before="90" w:after="0" w:line="240" w:lineRule="auto"/>
        <w:ind w:left="1472" w:right="0" w:hanging="282"/>
        <w:jc w:val="left"/>
        <w:rPr>
          <w:rFonts w:hint="eastAsia" w:ascii="宋体" w:eastAsia="宋体"/>
          <w:sz w:val="20"/>
        </w:rPr>
      </w:pPr>
      <w:r>
        <w:rPr>
          <w:rFonts w:hint="eastAsia" w:ascii="宋体" w:eastAsia="宋体"/>
          <w:color w:val="231F20"/>
          <w:spacing w:val="-1"/>
          <w:sz w:val="20"/>
        </w:rPr>
        <w:t>情态动词的主要表意功能</w:t>
      </w:r>
    </w:p>
    <w:p w14:paraId="059E820B">
      <w:pPr>
        <w:pStyle w:val="11"/>
        <w:spacing w:before="10"/>
        <w:rPr>
          <w:rFonts w:ascii="宋体"/>
          <w:sz w:val="14"/>
        </w:rPr>
      </w:pPr>
    </w:p>
    <w:tbl>
      <w:tblPr>
        <w:tblStyle w:val="12"/>
        <w:tblW w:w="0" w:type="auto"/>
        <w:tblInd w:w="119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3175"/>
        <w:gridCol w:w="6180"/>
      </w:tblGrid>
      <w:tr w14:paraId="27411B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3175" w:type="dxa"/>
            <w:tcBorders>
              <w:top w:val="nil"/>
              <w:left w:val="nil"/>
            </w:tcBorders>
            <w:shd w:val="clear" w:color="auto" w:fill="C4E7EA"/>
          </w:tcPr>
          <w:p w14:paraId="1D95EF78">
            <w:pPr>
              <w:pStyle w:val="16"/>
              <w:tabs>
                <w:tab w:val="left" w:pos="609"/>
              </w:tabs>
              <w:spacing w:before="155"/>
              <w:ind w:left="9"/>
              <w:jc w:val="center"/>
              <w:rPr>
                <w:rFonts w:hint="eastAsia" w:ascii="宋体" w:eastAsia="宋体"/>
                <w:sz w:val="20"/>
              </w:rPr>
            </w:pPr>
            <w:r>
              <w:rPr>
                <w:rFonts w:hint="eastAsia" w:ascii="宋体" w:eastAsia="宋体"/>
                <w:color w:val="231F20"/>
                <w:spacing w:val="-10"/>
                <w:sz w:val="20"/>
              </w:rPr>
              <w:t>用</w:t>
            </w:r>
            <w:r>
              <w:rPr>
                <w:rFonts w:hint="eastAsia" w:ascii="宋体" w:eastAsia="宋体"/>
                <w:color w:val="231F20"/>
                <w:sz w:val="20"/>
              </w:rPr>
              <w:tab/>
            </w:r>
            <w:r>
              <w:rPr>
                <w:rFonts w:hint="eastAsia" w:ascii="宋体" w:eastAsia="宋体"/>
                <w:color w:val="231F20"/>
                <w:spacing w:val="-10"/>
                <w:sz w:val="20"/>
              </w:rPr>
              <w:t>法</w:t>
            </w:r>
          </w:p>
        </w:tc>
        <w:tc>
          <w:tcPr>
            <w:tcW w:w="6180" w:type="dxa"/>
            <w:tcBorders>
              <w:top w:val="nil"/>
              <w:right w:val="nil"/>
            </w:tcBorders>
            <w:shd w:val="clear" w:color="auto" w:fill="C4E7EA"/>
          </w:tcPr>
          <w:p w14:paraId="775A59BD">
            <w:pPr>
              <w:pStyle w:val="16"/>
              <w:tabs>
                <w:tab w:val="left" w:pos="599"/>
              </w:tabs>
              <w:spacing w:before="155"/>
              <w:ind w:right="93"/>
              <w:jc w:val="center"/>
              <w:rPr>
                <w:rFonts w:hint="eastAsia" w:ascii="宋体" w:eastAsia="宋体"/>
                <w:sz w:val="20"/>
              </w:rPr>
            </w:pPr>
            <w:r>
              <w:rPr>
                <w:rFonts w:hint="eastAsia" w:ascii="宋体" w:eastAsia="宋体"/>
                <w:color w:val="231F20"/>
                <w:spacing w:val="-10"/>
                <w:sz w:val="20"/>
              </w:rPr>
              <w:t>例</w:t>
            </w:r>
            <w:r>
              <w:rPr>
                <w:rFonts w:hint="eastAsia" w:ascii="宋体" w:eastAsia="宋体"/>
                <w:color w:val="231F20"/>
                <w:sz w:val="20"/>
              </w:rPr>
              <w:tab/>
            </w:r>
            <w:r>
              <w:rPr>
                <w:rFonts w:hint="eastAsia" w:ascii="宋体" w:eastAsia="宋体"/>
                <w:color w:val="231F20"/>
                <w:spacing w:val="-10"/>
                <w:sz w:val="20"/>
              </w:rPr>
              <w:t>句</w:t>
            </w:r>
          </w:p>
        </w:tc>
      </w:tr>
      <w:tr w14:paraId="6712099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00" w:hRule="atLeast"/>
        </w:trPr>
        <w:tc>
          <w:tcPr>
            <w:tcW w:w="3175" w:type="dxa"/>
            <w:tcBorders>
              <w:left w:val="nil"/>
            </w:tcBorders>
            <w:shd w:val="clear" w:color="auto" w:fill="E0F2F3"/>
          </w:tcPr>
          <w:p w14:paraId="033EF2B9">
            <w:pPr>
              <w:pStyle w:val="16"/>
              <w:rPr>
                <w:rFonts w:ascii="宋体"/>
                <w:sz w:val="29"/>
              </w:rPr>
            </w:pPr>
          </w:p>
          <w:p w14:paraId="0F070A56">
            <w:pPr>
              <w:pStyle w:val="16"/>
              <w:ind w:left="340"/>
              <w:rPr>
                <w:rFonts w:hint="eastAsia" w:ascii="宋体" w:eastAsia="宋体"/>
                <w:sz w:val="20"/>
              </w:rPr>
            </w:pPr>
            <w:r>
              <w:rPr>
                <w:rFonts w:hint="eastAsia" w:ascii="宋体" w:eastAsia="宋体"/>
                <w:color w:val="231F20"/>
                <w:spacing w:val="-3"/>
                <w:sz w:val="20"/>
              </w:rPr>
              <w:t>表示能力</w:t>
            </w:r>
          </w:p>
        </w:tc>
        <w:tc>
          <w:tcPr>
            <w:tcW w:w="6180" w:type="dxa"/>
            <w:tcBorders>
              <w:right w:val="nil"/>
            </w:tcBorders>
            <w:shd w:val="clear" w:color="auto" w:fill="E0F2F3"/>
          </w:tcPr>
          <w:p w14:paraId="352D3D23">
            <w:pPr>
              <w:pStyle w:val="16"/>
              <w:spacing w:before="212" w:line="304" w:lineRule="auto"/>
              <w:ind w:left="103" w:right="2959"/>
              <w:rPr>
                <w:sz w:val="22"/>
              </w:rPr>
            </w:pPr>
            <w:r>
              <w:rPr>
                <w:color w:val="231F20"/>
                <w:sz w:val="22"/>
              </w:rPr>
              <w:t>The</w:t>
            </w:r>
            <w:r>
              <w:rPr>
                <w:color w:val="231F20"/>
                <w:spacing w:val="-16"/>
                <w:sz w:val="22"/>
              </w:rPr>
              <w:t xml:space="preserve"> </w:t>
            </w:r>
            <w:r>
              <w:rPr>
                <w:color w:val="231F20"/>
                <w:sz w:val="22"/>
              </w:rPr>
              <w:t>little</w:t>
            </w:r>
            <w:r>
              <w:rPr>
                <w:color w:val="231F20"/>
                <w:spacing w:val="-15"/>
                <w:sz w:val="22"/>
              </w:rPr>
              <w:t xml:space="preserve"> </w:t>
            </w:r>
            <w:r>
              <w:rPr>
                <w:color w:val="231F20"/>
                <w:sz w:val="22"/>
              </w:rPr>
              <w:t>boy</w:t>
            </w:r>
            <w:r>
              <w:rPr>
                <w:color w:val="231F20"/>
                <w:spacing w:val="-15"/>
                <w:sz w:val="22"/>
              </w:rPr>
              <w:t xml:space="preserve"> </w:t>
            </w:r>
            <w:r>
              <w:rPr>
                <w:color w:val="231F20"/>
                <w:sz w:val="22"/>
              </w:rPr>
              <w:t>can</w:t>
            </w:r>
            <w:r>
              <w:rPr>
                <w:color w:val="231F20"/>
                <w:spacing w:val="-16"/>
                <w:sz w:val="22"/>
              </w:rPr>
              <w:t xml:space="preserve"> </w:t>
            </w:r>
            <w:r>
              <w:rPr>
                <w:color w:val="231F20"/>
                <w:sz w:val="22"/>
              </w:rPr>
              <w:t>read</w:t>
            </w:r>
            <w:r>
              <w:rPr>
                <w:color w:val="231F20"/>
                <w:spacing w:val="-15"/>
                <w:sz w:val="22"/>
              </w:rPr>
              <w:t xml:space="preserve"> </w:t>
            </w:r>
            <w:r>
              <w:rPr>
                <w:color w:val="231F20"/>
                <w:sz w:val="22"/>
              </w:rPr>
              <w:t>and</w:t>
            </w:r>
            <w:r>
              <w:rPr>
                <w:color w:val="231F20"/>
                <w:spacing w:val="-15"/>
                <w:sz w:val="22"/>
              </w:rPr>
              <w:t xml:space="preserve"> </w:t>
            </w:r>
            <w:r>
              <w:rPr>
                <w:color w:val="231F20"/>
                <w:sz w:val="22"/>
              </w:rPr>
              <w:t>write. I could</w:t>
            </w:r>
            <w:r>
              <w:rPr>
                <w:color w:val="231F20"/>
                <w:spacing w:val="-3"/>
                <w:sz w:val="22"/>
              </w:rPr>
              <w:t xml:space="preserve"> </w:t>
            </w:r>
            <w:r>
              <w:rPr>
                <w:color w:val="231F20"/>
                <w:sz w:val="22"/>
              </w:rPr>
              <w:t>feel the ground shaking.</w:t>
            </w:r>
          </w:p>
        </w:tc>
      </w:tr>
      <w:tr w14:paraId="70B40BC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474" w:hRule="atLeast"/>
        </w:trPr>
        <w:tc>
          <w:tcPr>
            <w:tcW w:w="3175" w:type="dxa"/>
            <w:tcBorders>
              <w:left w:val="nil"/>
            </w:tcBorders>
            <w:shd w:val="clear" w:color="auto" w:fill="E0F2F3"/>
          </w:tcPr>
          <w:p w14:paraId="5477EBCA">
            <w:pPr>
              <w:pStyle w:val="16"/>
              <w:rPr>
                <w:rFonts w:ascii="宋体"/>
                <w:sz w:val="24"/>
              </w:rPr>
            </w:pPr>
          </w:p>
          <w:p w14:paraId="79654666">
            <w:pPr>
              <w:pStyle w:val="16"/>
              <w:rPr>
                <w:rFonts w:ascii="宋体"/>
                <w:sz w:val="24"/>
              </w:rPr>
            </w:pPr>
          </w:p>
          <w:p w14:paraId="692D0DF2">
            <w:pPr>
              <w:pStyle w:val="16"/>
              <w:rPr>
                <w:rFonts w:ascii="宋体"/>
                <w:sz w:val="24"/>
              </w:rPr>
            </w:pPr>
          </w:p>
          <w:p w14:paraId="6E99E1D3">
            <w:pPr>
              <w:pStyle w:val="16"/>
              <w:spacing w:before="186"/>
              <w:ind w:left="340"/>
              <w:rPr>
                <w:rFonts w:hint="eastAsia" w:ascii="宋体" w:eastAsia="宋体"/>
                <w:sz w:val="20"/>
              </w:rPr>
            </w:pPr>
            <w:r>
              <w:rPr>
                <w:rFonts w:hint="eastAsia" w:ascii="宋体" w:eastAsia="宋体"/>
                <w:color w:val="231F20"/>
                <w:spacing w:val="-2"/>
                <w:sz w:val="20"/>
              </w:rPr>
              <w:t>表示可能和推测</w:t>
            </w:r>
          </w:p>
        </w:tc>
        <w:tc>
          <w:tcPr>
            <w:tcW w:w="6180" w:type="dxa"/>
            <w:tcBorders>
              <w:right w:val="nil"/>
            </w:tcBorders>
            <w:shd w:val="clear" w:color="auto" w:fill="E0F2F3"/>
          </w:tcPr>
          <w:p w14:paraId="7C5E2BB9">
            <w:pPr>
              <w:pStyle w:val="16"/>
              <w:spacing w:before="1"/>
              <w:rPr>
                <w:rFonts w:ascii="宋体"/>
                <w:sz w:val="24"/>
              </w:rPr>
            </w:pPr>
          </w:p>
          <w:p w14:paraId="68EA870F">
            <w:pPr>
              <w:pStyle w:val="16"/>
              <w:spacing w:before="1" w:line="304" w:lineRule="auto"/>
              <w:ind w:left="103" w:right="44"/>
              <w:rPr>
                <w:sz w:val="22"/>
              </w:rPr>
            </w:pPr>
            <w:r>
              <w:rPr>
                <w:color w:val="231F20"/>
                <w:sz w:val="22"/>
              </w:rPr>
              <w:t>Those</w:t>
            </w:r>
            <w:r>
              <w:rPr>
                <w:color w:val="231F20"/>
                <w:spacing w:val="-16"/>
                <w:sz w:val="22"/>
              </w:rPr>
              <w:t xml:space="preserve"> </w:t>
            </w:r>
            <w:r>
              <w:rPr>
                <w:color w:val="231F20"/>
                <w:sz w:val="22"/>
              </w:rPr>
              <w:t>of</w:t>
            </w:r>
            <w:r>
              <w:rPr>
                <w:color w:val="231F20"/>
                <w:spacing w:val="-15"/>
                <w:sz w:val="22"/>
              </w:rPr>
              <w:t xml:space="preserve"> </w:t>
            </w:r>
            <w:r>
              <w:rPr>
                <w:color w:val="231F20"/>
                <w:sz w:val="22"/>
              </w:rPr>
              <w:t>you</w:t>
            </w:r>
            <w:r>
              <w:rPr>
                <w:color w:val="231F20"/>
                <w:spacing w:val="-15"/>
                <w:sz w:val="22"/>
              </w:rPr>
              <w:t xml:space="preserve"> </w:t>
            </w:r>
            <w:r>
              <w:rPr>
                <w:color w:val="231F20"/>
                <w:sz w:val="22"/>
              </w:rPr>
              <w:t>who</w:t>
            </w:r>
            <w:r>
              <w:rPr>
                <w:color w:val="231F20"/>
                <w:spacing w:val="-16"/>
                <w:sz w:val="22"/>
              </w:rPr>
              <w:t xml:space="preserve"> </w:t>
            </w:r>
            <w:r>
              <w:rPr>
                <w:color w:val="231F20"/>
                <w:sz w:val="22"/>
              </w:rPr>
              <w:t>are</w:t>
            </w:r>
            <w:r>
              <w:rPr>
                <w:color w:val="231F20"/>
                <w:spacing w:val="-15"/>
                <w:sz w:val="22"/>
              </w:rPr>
              <w:t xml:space="preserve"> </w:t>
            </w:r>
            <w:r>
              <w:rPr>
                <w:color w:val="231F20"/>
                <w:sz w:val="22"/>
              </w:rPr>
              <w:t>familiar</w:t>
            </w:r>
            <w:r>
              <w:rPr>
                <w:color w:val="231F20"/>
                <w:spacing w:val="-15"/>
                <w:sz w:val="22"/>
              </w:rPr>
              <w:t xml:space="preserve"> </w:t>
            </w:r>
            <w:r>
              <w:rPr>
                <w:color w:val="231F20"/>
                <w:sz w:val="22"/>
              </w:rPr>
              <w:t>with</w:t>
            </w:r>
            <w:r>
              <w:rPr>
                <w:color w:val="231F20"/>
                <w:spacing w:val="-15"/>
                <w:sz w:val="22"/>
              </w:rPr>
              <w:t xml:space="preserve"> </w:t>
            </w:r>
            <w:r>
              <w:rPr>
                <w:color w:val="231F20"/>
                <w:sz w:val="22"/>
              </w:rPr>
              <w:t>the</w:t>
            </w:r>
            <w:r>
              <w:rPr>
                <w:color w:val="231F20"/>
                <w:spacing w:val="-16"/>
                <w:sz w:val="22"/>
              </w:rPr>
              <w:t xml:space="preserve"> </w:t>
            </w:r>
            <w:r>
              <w:rPr>
                <w:color w:val="231F20"/>
                <w:sz w:val="22"/>
              </w:rPr>
              <w:t>game</w:t>
            </w:r>
            <w:r>
              <w:rPr>
                <w:color w:val="231F20"/>
                <w:spacing w:val="-15"/>
                <w:sz w:val="22"/>
              </w:rPr>
              <w:t xml:space="preserve"> </w:t>
            </w:r>
            <w:r>
              <w:rPr>
                <w:color w:val="231F20"/>
                <w:sz w:val="22"/>
              </w:rPr>
              <w:t>will</w:t>
            </w:r>
            <w:r>
              <w:rPr>
                <w:color w:val="231F20"/>
                <w:spacing w:val="-15"/>
                <w:sz w:val="22"/>
              </w:rPr>
              <w:t xml:space="preserve"> </w:t>
            </w:r>
            <w:r>
              <w:rPr>
                <w:color w:val="231F20"/>
                <w:sz w:val="22"/>
              </w:rPr>
              <w:t>know</w:t>
            </w:r>
            <w:r>
              <w:rPr>
                <w:color w:val="231F20"/>
                <w:spacing w:val="-16"/>
                <w:sz w:val="22"/>
              </w:rPr>
              <w:t xml:space="preserve"> </w:t>
            </w:r>
            <w:r>
              <w:rPr>
                <w:color w:val="231F20"/>
                <w:sz w:val="22"/>
              </w:rPr>
              <w:t>this. They made a bet which would settle their argument.</w:t>
            </w:r>
          </w:p>
          <w:p w14:paraId="7486EE10">
            <w:pPr>
              <w:pStyle w:val="16"/>
              <w:spacing w:line="251" w:lineRule="exact"/>
              <w:ind w:left="103"/>
              <w:rPr>
                <w:sz w:val="22"/>
              </w:rPr>
            </w:pPr>
            <w:r>
              <w:rPr>
                <w:color w:val="231F20"/>
                <w:spacing w:val="-2"/>
                <w:sz w:val="22"/>
              </w:rPr>
              <w:t>Oh,</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must</w:t>
            </w:r>
            <w:r>
              <w:rPr>
                <w:color w:val="231F20"/>
                <w:spacing w:val="-12"/>
                <w:sz w:val="22"/>
              </w:rPr>
              <w:t xml:space="preserve"> </w:t>
            </w:r>
            <w:r>
              <w:rPr>
                <w:color w:val="231F20"/>
                <w:spacing w:val="-2"/>
                <w:sz w:val="22"/>
              </w:rPr>
              <w:t>be</w:t>
            </w:r>
            <w:r>
              <w:rPr>
                <w:color w:val="231F20"/>
                <w:spacing w:val="-10"/>
                <w:sz w:val="22"/>
              </w:rPr>
              <w:t xml:space="preserve"> </w:t>
            </w:r>
            <w:r>
              <w:rPr>
                <w:color w:val="231F20"/>
                <w:spacing w:val="-2"/>
                <w:sz w:val="22"/>
              </w:rPr>
              <w:t>Sylvia’s</w:t>
            </w:r>
            <w:r>
              <w:rPr>
                <w:color w:val="231F20"/>
                <w:spacing w:val="-10"/>
                <w:sz w:val="22"/>
              </w:rPr>
              <w:t xml:space="preserve"> </w:t>
            </w:r>
            <w:r>
              <w:rPr>
                <w:color w:val="231F20"/>
                <w:spacing w:val="-2"/>
                <w:sz w:val="22"/>
              </w:rPr>
              <w:t>husband.</w:t>
            </w:r>
          </w:p>
          <w:p w14:paraId="540FC13C">
            <w:pPr>
              <w:pStyle w:val="16"/>
              <w:spacing w:before="67" w:line="304" w:lineRule="auto"/>
              <w:ind w:left="103" w:right="1934"/>
              <w:rPr>
                <w:sz w:val="22"/>
              </w:rPr>
            </w:pPr>
            <w:r>
              <w:rPr>
                <w:color w:val="231F20"/>
                <w:sz w:val="22"/>
              </w:rPr>
              <w:t>It</w:t>
            </w:r>
            <w:r>
              <w:rPr>
                <w:color w:val="231F20"/>
                <w:spacing w:val="-11"/>
                <w:sz w:val="22"/>
              </w:rPr>
              <w:t xml:space="preserve"> </w:t>
            </w:r>
            <w:r>
              <w:rPr>
                <w:color w:val="231F20"/>
                <w:sz w:val="22"/>
              </w:rPr>
              <w:t>may</w:t>
            </w:r>
            <w:r>
              <w:rPr>
                <w:color w:val="231F20"/>
                <w:spacing w:val="-13"/>
                <w:sz w:val="22"/>
              </w:rPr>
              <w:t xml:space="preserve"> </w:t>
            </w:r>
            <w:r>
              <w:rPr>
                <w:color w:val="231F20"/>
                <w:sz w:val="22"/>
              </w:rPr>
              <w:t>seem</w:t>
            </w:r>
            <w:r>
              <w:rPr>
                <w:color w:val="231F20"/>
                <w:spacing w:val="-11"/>
                <w:sz w:val="22"/>
              </w:rPr>
              <w:t xml:space="preserve"> </w:t>
            </w:r>
            <w:r>
              <w:rPr>
                <w:color w:val="231F20"/>
                <w:sz w:val="22"/>
              </w:rPr>
              <w:t>lucky</w:t>
            </w:r>
            <w:r>
              <w:rPr>
                <w:color w:val="231F20"/>
                <w:spacing w:val="-11"/>
                <w:sz w:val="22"/>
              </w:rPr>
              <w:t xml:space="preserve"> </w:t>
            </w:r>
            <w:r>
              <w:rPr>
                <w:color w:val="231F20"/>
                <w:sz w:val="22"/>
              </w:rPr>
              <w:t>to</w:t>
            </w:r>
            <w:r>
              <w:rPr>
                <w:color w:val="231F20"/>
                <w:spacing w:val="-11"/>
                <w:sz w:val="22"/>
              </w:rPr>
              <w:t xml:space="preserve"> </w:t>
            </w:r>
            <w:r>
              <w:rPr>
                <w:color w:val="231F20"/>
                <w:sz w:val="22"/>
              </w:rPr>
              <w:t>you</w:t>
            </w:r>
            <w:r>
              <w:rPr>
                <w:color w:val="231F20"/>
                <w:spacing w:val="-11"/>
                <w:sz w:val="22"/>
              </w:rPr>
              <w:t xml:space="preserve"> </w:t>
            </w:r>
            <w:r>
              <w:rPr>
                <w:color w:val="231F20"/>
                <w:sz w:val="22"/>
              </w:rPr>
              <w:t>but</w:t>
            </w:r>
            <w:r>
              <w:rPr>
                <w:color w:val="231F20"/>
                <w:spacing w:val="-11"/>
                <w:sz w:val="22"/>
              </w:rPr>
              <w:t xml:space="preserve"> </w:t>
            </w:r>
            <w:r>
              <w:rPr>
                <w:color w:val="231F20"/>
                <w:sz w:val="22"/>
              </w:rPr>
              <w:t>not</w:t>
            </w:r>
            <w:r>
              <w:rPr>
                <w:color w:val="231F20"/>
                <w:spacing w:val="-11"/>
                <w:sz w:val="22"/>
              </w:rPr>
              <w:t xml:space="preserve"> </w:t>
            </w:r>
            <w:r>
              <w:rPr>
                <w:color w:val="231F20"/>
                <w:sz w:val="22"/>
              </w:rPr>
              <w:t>to</w:t>
            </w:r>
            <w:r>
              <w:rPr>
                <w:color w:val="231F20"/>
                <w:spacing w:val="-11"/>
                <w:sz w:val="22"/>
              </w:rPr>
              <w:t xml:space="preserve"> </w:t>
            </w:r>
            <w:r>
              <w:rPr>
                <w:color w:val="231F20"/>
                <w:sz w:val="22"/>
              </w:rPr>
              <w:t>me! That might not be true.</w:t>
            </w:r>
          </w:p>
          <w:p w14:paraId="328E861E">
            <w:pPr>
              <w:pStyle w:val="16"/>
              <w:spacing w:line="251" w:lineRule="exact"/>
              <w:ind w:left="103"/>
              <w:rPr>
                <w:sz w:val="22"/>
              </w:rPr>
            </w:pPr>
            <w:r>
              <w:rPr>
                <w:color w:val="231F20"/>
                <w:sz w:val="22"/>
              </w:rPr>
              <w:t>There</w:t>
            </w:r>
            <w:r>
              <w:rPr>
                <w:color w:val="231F20"/>
                <w:spacing w:val="-11"/>
                <w:sz w:val="22"/>
              </w:rPr>
              <w:t xml:space="preserve"> </w:t>
            </w:r>
            <w:r>
              <w:rPr>
                <w:color w:val="231F20"/>
                <w:sz w:val="22"/>
              </w:rPr>
              <w:t>ought</w:t>
            </w:r>
            <w:r>
              <w:rPr>
                <w:color w:val="231F20"/>
                <w:spacing w:val="-13"/>
                <w:sz w:val="22"/>
              </w:rPr>
              <w:t xml:space="preserve"> </w:t>
            </w:r>
            <w:r>
              <w:rPr>
                <w:color w:val="231F20"/>
                <w:sz w:val="22"/>
              </w:rPr>
              <w:t>to</w:t>
            </w:r>
            <w:r>
              <w:rPr>
                <w:color w:val="231F20"/>
                <w:spacing w:val="-13"/>
                <w:sz w:val="22"/>
              </w:rPr>
              <w:t xml:space="preserve"> </w:t>
            </w:r>
            <w:r>
              <w:rPr>
                <w:color w:val="231F20"/>
                <w:sz w:val="22"/>
              </w:rPr>
              <w:t>be</w:t>
            </w:r>
            <w:r>
              <w:rPr>
                <w:color w:val="231F20"/>
                <w:spacing w:val="-10"/>
                <w:sz w:val="22"/>
              </w:rPr>
              <w:t xml:space="preserve"> </w:t>
            </w:r>
            <w:r>
              <w:rPr>
                <w:color w:val="231F20"/>
                <w:sz w:val="22"/>
              </w:rPr>
              <w:t>enough</w:t>
            </w:r>
            <w:r>
              <w:rPr>
                <w:color w:val="231F20"/>
                <w:spacing w:val="-11"/>
                <w:sz w:val="22"/>
              </w:rPr>
              <w:t xml:space="preserve"> </w:t>
            </w:r>
            <w:r>
              <w:rPr>
                <w:color w:val="231F20"/>
                <w:sz w:val="22"/>
              </w:rPr>
              <w:t>space</w:t>
            </w:r>
            <w:r>
              <w:rPr>
                <w:color w:val="231F20"/>
                <w:spacing w:val="-10"/>
                <w:sz w:val="22"/>
              </w:rPr>
              <w:t xml:space="preserve"> </w:t>
            </w:r>
            <w:r>
              <w:rPr>
                <w:color w:val="231F20"/>
                <w:sz w:val="22"/>
              </w:rPr>
              <w:t>for</w:t>
            </w:r>
            <w:r>
              <w:rPr>
                <w:color w:val="231F20"/>
                <w:spacing w:val="-10"/>
                <w:sz w:val="22"/>
              </w:rPr>
              <w:t xml:space="preserve"> </w:t>
            </w:r>
            <w:r>
              <w:rPr>
                <w:color w:val="231F20"/>
                <w:sz w:val="22"/>
              </w:rPr>
              <w:t>all</w:t>
            </w:r>
            <w:r>
              <w:rPr>
                <w:color w:val="231F20"/>
                <w:spacing w:val="-11"/>
                <w:sz w:val="22"/>
              </w:rPr>
              <w:t xml:space="preserve"> </w:t>
            </w:r>
            <w:r>
              <w:rPr>
                <w:color w:val="231F20"/>
                <w:sz w:val="22"/>
              </w:rPr>
              <w:t>of</w:t>
            </w:r>
            <w:r>
              <w:rPr>
                <w:color w:val="231F20"/>
                <w:spacing w:val="-10"/>
                <w:sz w:val="22"/>
              </w:rPr>
              <w:t xml:space="preserve"> </w:t>
            </w:r>
            <w:r>
              <w:rPr>
                <w:color w:val="231F20"/>
                <w:spacing w:val="-5"/>
                <w:sz w:val="22"/>
              </w:rPr>
              <w:t>us.</w:t>
            </w:r>
          </w:p>
        </w:tc>
      </w:tr>
      <w:tr w14:paraId="131D6DF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077" w:hRule="atLeast"/>
        </w:trPr>
        <w:tc>
          <w:tcPr>
            <w:tcW w:w="3175" w:type="dxa"/>
            <w:tcBorders>
              <w:left w:val="nil"/>
            </w:tcBorders>
            <w:shd w:val="clear" w:color="auto" w:fill="E0F2F3"/>
          </w:tcPr>
          <w:p w14:paraId="4E2B3B71">
            <w:pPr>
              <w:pStyle w:val="16"/>
              <w:rPr>
                <w:rFonts w:ascii="宋体"/>
                <w:sz w:val="24"/>
              </w:rPr>
            </w:pPr>
          </w:p>
          <w:p w14:paraId="46789CD1">
            <w:pPr>
              <w:pStyle w:val="16"/>
              <w:rPr>
                <w:rFonts w:ascii="宋体"/>
                <w:sz w:val="24"/>
              </w:rPr>
            </w:pPr>
          </w:p>
          <w:p w14:paraId="597895AE">
            <w:pPr>
              <w:pStyle w:val="16"/>
              <w:spacing w:before="1"/>
              <w:rPr>
                <w:rFonts w:ascii="宋体"/>
                <w:sz w:val="23"/>
              </w:rPr>
            </w:pPr>
          </w:p>
          <w:p w14:paraId="505F1811">
            <w:pPr>
              <w:pStyle w:val="16"/>
              <w:ind w:left="340"/>
              <w:rPr>
                <w:rFonts w:hint="eastAsia" w:ascii="宋体" w:eastAsia="宋体"/>
                <w:sz w:val="20"/>
              </w:rPr>
            </w:pPr>
            <w:r>
              <w:rPr>
                <w:rFonts w:hint="eastAsia" w:ascii="宋体" w:eastAsia="宋体"/>
                <w:color w:val="231F20"/>
                <w:spacing w:val="-2"/>
                <w:sz w:val="20"/>
              </w:rPr>
              <w:t>表示许可或禁止</w:t>
            </w:r>
          </w:p>
        </w:tc>
        <w:tc>
          <w:tcPr>
            <w:tcW w:w="6180" w:type="dxa"/>
            <w:tcBorders>
              <w:right w:val="nil"/>
            </w:tcBorders>
            <w:shd w:val="clear" w:color="auto" w:fill="E0F2F3"/>
          </w:tcPr>
          <w:p w14:paraId="1E8B4746">
            <w:pPr>
              <w:pStyle w:val="16"/>
              <w:spacing w:before="1"/>
              <w:rPr>
                <w:rFonts w:ascii="宋体"/>
                <w:sz w:val="20"/>
              </w:rPr>
            </w:pPr>
          </w:p>
          <w:p w14:paraId="024B8AC5">
            <w:pPr>
              <w:pStyle w:val="16"/>
              <w:ind w:left="103"/>
              <w:rPr>
                <w:rFonts w:ascii="Tahoma"/>
                <w:sz w:val="22"/>
              </w:rPr>
            </w:pPr>
            <w:r>
              <w:rPr>
                <w:color w:val="231F20"/>
                <w:spacing w:val="-2"/>
                <w:sz w:val="22"/>
              </w:rPr>
              <w:t>You</w:t>
            </w:r>
            <w:r>
              <w:rPr>
                <w:color w:val="231F20"/>
                <w:spacing w:val="-14"/>
                <w:sz w:val="22"/>
              </w:rPr>
              <w:t xml:space="preserve"> </w:t>
            </w:r>
            <w:r>
              <w:rPr>
                <w:color w:val="231F20"/>
                <w:spacing w:val="-2"/>
                <w:sz w:val="22"/>
              </w:rPr>
              <w:t>can</w:t>
            </w:r>
            <w:r>
              <w:rPr>
                <w:color w:val="231F20"/>
                <w:spacing w:val="-12"/>
                <w:sz w:val="22"/>
              </w:rPr>
              <w:t xml:space="preserve"> </w:t>
            </w:r>
            <w:r>
              <w:rPr>
                <w:rFonts w:ascii="Tahoma"/>
                <w:color w:val="231F20"/>
                <w:spacing w:val="-2"/>
                <w:sz w:val="22"/>
              </w:rPr>
              <w:t>go</w:t>
            </w:r>
            <w:r>
              <w:rPr>
                <w:rFonts w:ascii="Tahoma"/>
                <w:color w:val="231F20"/>
                <w:spacing w:val="-15"/>
                <w:sz w:val="22"/>
              </w:rPr>
              <w:t xml:space="preserve"> </w:t>
            </w:r>
            <w:r>
              <w:rPr>
                <w:rFonts w:ascii="Tahoma"/>
                <w:color w:val="231F20"/>
                <w:spacing w:val="-2"/>
                <w:sz w:val="22"/>
              </w:rPr>
              <w:t>off</w:t>
            </w:r>
            <w:r>
              <w:rPr>
                <w:rFonts w:ascii="Tahoma"/>
                <w:color w:val="231F20"/>
                <w:spacing w:val="-15"/>
                <w:sz w:val="22"/>
              </w:rPr>
              <w:t xml:space="preserve"> </w:t>
            </w:r>
            <w:r>
              <w:rPr>
                <w:rFonts w:ascii="Tahoma"/>
                <w:color w:val="231F20"/>
                <w:spacing w:val="-2"/>
                <w:sz w:val="22"/>
              </w:rPr>
              <w:t>duty</w:t>
            </w:r>
            <w:r>
              <w:rPr>
                <w:rFonts w:ascii="Tahoma"/>
                <w:color w:val="231F20"/>
                <w:spacing w:val="-16"/>
                <w:sz w:val="22"/>
              </w:rPr>
              <w:t xml:space="preserve"> </w:t>
            </w:r>
            <w:r>
              <w:rPr>
                <w:rFonts w:ascii="Tahoma"/>
                <w:color w:val="231F20"/>
                <w:spacing w:val="-4"/>
                <w:sz w:val="22"/>
              </w:rPr>
              <w:t>now.</w:t>
            </w:r>
          </w:p>
          <w:p w14:paraId="790FE1EC">
            <w:pPr>
              <w:pStyle w:val="16"/>
              <w:spacing w:before="67" w:line="304" w:lineRule="auto"/>
              <w:ind w:left="103" w:right="2739"/>
              <w:rPr>
                <w:sz w:val="22"/>
              </w:rPr>
            </w:pPr>
            <w:r>
              <w:rPr>
                <w:color w:val="231F20"/>
                <w:sz w:val="22"/>
              </w:rPr>
              <w:t>You</w:t>
            </w:r>
            <w:r>
              <w:rPr>
                <w:color w:val="231F20"/>
                <w:spacing w:val="-10"/>
                <w:sz w:val="22"/>
              </w:rPr>
              <w:t xml:space="preserve"> </w:t>
            </w:r>
            <w:r>
              <w:rPr>
                <w:color w:val="231F20"/>
                <w:sz w:val="22"/>
              </w:rPr>
              <w:t>can’t</w:t>
            </w:r>
            <w:r>
              <w:rPr>
                <w:color w:val="231F20"/>
                <w:spacing w:val="-13"/>
                <w:sz w:val="22"/>
              </w:rPr>
              <w:t xml:space="preserve"> </w:t>
            </w:r>
            <w:r>
              <w:rPr>
                <w:color w:val="231F20"/>
                <w:sz w:val="22"/>
              </w:rPr>
              <w:t>open</w:t>
            </w:r>
            <w:r>
              <w:rPr>
                <w:color w:val="231F20"/>
                <w:spacing w:val="-10"/>
                <w:sz w:val="22"/>
              </w:rPr>
              <w:t xml:space="preserve"> </w:t>
            </w:r>
            <w:r>
              <w:rPr>
                <w:color w:val="231F20"/>
                <w:sz w:val="22"/>
              </w:rPr>
              <w:t>it</w:t>
            </w:r>
            <w:r>
              <w:rPr>
                <w:color w:val="231F20"/>
                <w:spacing w:val="-10"/>
                <w:sz w:val="22"/>
              </w:rPr>
              <w:t xml:space="preserve"> </w:t>
            </w:r>
            <w:r>
              <w:rPr>
                <w:color w:val="231F20"/>
                <w:sz w:val="22"/>
              </w:rPr>
              <w:t>until</w:t>
            </w:r>
            <w:r>
              <w:rPr>
                <w:color w:val="231F20"/>
                <w:spacing w:val="-10"/>
                <w:sz w:val="22"/>
              </w:rPr>
              <w:t xml:space="preserve"> </w:t>
            </w:r>
            <w:r>
              <w:rPr>
                <w:color w:val="231F20"/>
                <w:sz w:val="22"/>
              </w:rPr>
              <w:t>two</w:t>
            </w:r>
            <w:r>
              <w:rPr>
                <w:color w:val="231F20"/>
                <w:spacing w:val="-10"/>
                <w:sz w:val="22"/>
              </w:rPr>
              <w:t xml:space="preserve"> </w:t>
            </w:r>
            <w:r>
              <w:rPr>
                <w:color w:val="231F20"/>
                <w:sz w:val="22"/>
              </w:rPr>
              <w:t>o’clock. You may not smoke in here.</w:t>
            </w:r>
          </w:p>
          <w:p w14:paraId="5834DA59">
            <w:pPr>
              <w:pStyle w:val="16"/>
              <w:spacing w:line="304" w:lineRule="auto"/>
              <w:ind w:left="103" w:right="1934"/>
              <w:rPr>
                <w:sz w:val="22"/>
              </w:rPr>
            </w:pPr>
            <w:r>
              <w:rPr>
                <w:color w:val="231F20"/>
                <w:sz w:val="22"/>
              </w:rPr>
              <w:t>You</w:t>
            </w:r>
            <w:r>
              <w:rPr>
                <w:color w:val="231F20"/>
                <w:spacing w:val="-16"/>
                <w:sz w:val="22"/>
              </w:rPr>
              <w:t xml:space="preserve"> </w:t>
            </w:r>
            <w:r>
              <w:rPr>
                <w:color w:val="231F20"/>
                <w:sz w:val="22"/>
              </w:rPr>
              <w:t>shouldn’t</w:t>
            </w:r>
            <w:r>
              <w:rPr>
                <w:color w:val="231F20"/>
                <w:spacing w:val="-15"/>
                <w:sz w:val="22"/>
              </w:rPr>
              <w:t xml:space="preserve"> </w:t>
            </w:r>
            <w:r>
              <w:rPr>
                <w:color w:val="231F20"/>
                <w:sz w:val="22"/>
              </w:rPr>
              <w:t>take</w:t>
            </w:r>
            <w:r>
              <w:rPr>
                <w:color w:val="231F20"/>
                <w:spacing w:val="-15"/>
                <w:sz w:val="22"/>
              </w:rPr>
              <w:t xml:space="preserve"> </w:t>
            </w:r>
            <w:r>
              <w:rPr>
                <w:color w:val="231F20"/>
                <w:sz w:val="22"/>
              </w:rPr>
              <w:t>her</w:t>
            </w:r>
            <w:r>
              <w:rPr>
                <w:color w:val="231F20"/>
                <w:spacing w:val="-16"/>
                <w:sz w:val="22"/>
              </w:rPr>
              <w:t xml:space="preserve"> </w:t>
            </w:r>
            <w:r>
              <w:rPr>
                <w:color w:val="231F20"/>
                <w:sz w:val="22"/>
              </w:rPr>
              <w:t>help</w:t>
            </w:r>
            <w:r>
              <w:rPr>
                <w:color w:val="231F20"/>
                <w:spacing w:val="-15"/>
                <w:sz w:val="22"/>
              </w:rPr>
              <w:t xml:space="preserve"> </w:t>
            </w:r>
            <w:r>
              <w:rPr>
                <w:color w:val="231F20"/>
                <w:sz w:val="22"/>
              </w:rPr>
              <w:t>for</w:t>
            </w:r>
            <w:r>
              <w:rPr>
                <w:color w:val="231F20"/>
                <w:spacing w:val="-15"/>
                <w:sz w:val="22"/>
              </w:rPr>
              <w:t xml:space="preserve"> </w:t>
            </w:r>
            <w:r>
              <w:rPr>
                <w:color w:val="231F20"/>
                <w:sz w:val="22"/>
              </w:rPr>
              <w:t>granted. You mustn’t do that.</w:t>
            </w:r>
          </w:p>
        </w:tc>
      </w:tr>
      <w:tr w14:paraId="3752CDC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24" w:hRule="atLeast"/>
        </w:trPr>
        <w:tc>
          <w:tcPr>
            <w:tcW w:w="3175" w:type="dxa"/>
            <w:tcBorders>
              <w:left w:val="nil"/>
            </w:tcBorders>
            <w:shd w:val="clear" w:color="auto" w:fill="E0F2F3"/>
          </w:tcPr>
          <w:p w14:paraId="2B285758">
            <w:pPr>
              <w:pStyle w:val="16"/>
              <w:rPr>
                <w:rFonts w:ascii="宋体"/>
                <w:sz w:val="24"/>
              </w:rPr>
            </w:pPr>
          </w:p>
          <w:p w14:paraId="510C58F2">
            <w:pPr>
              <w:pStyle w:val="16"/>
              <w:spacing w:before="4"/>
              <w:rPr>
                <w:rFonts w:ascii="宋体"/>
                <w:sz w:val="29"/>
              </w:rPr>
            </w:pPr>
          </w:p>
          <w:p w14:paraId="7D5ECC68">
            <w:pPr>
              <w:pStyle w:val="16"/>
              <w:spacing w:before="1"/>
              <w:ind w:left="340"/>
              <w:rPr>
                <w:rFonts w:hint="eastAsia" w:ascii="宋体" w:eastAsia="宋体"/>
                <w:sz w:val="20"/>
              </w:rPr>
            </w:pPr>
            <w:r>
              <w:rPr>
                <w:rFonts w:hint="eastAsia" w:ascii="宋体" w:eastAsia="宋体"/>
                <w:color w:val="231F20"/>
                <w:spacing w:val="-1"/>
                <w:sz w:val="20"/>
              </w:rPr>
              <w:t>表示发出指示或提出请求</w:t>
            </w:r>
          </w:p>
        </w:tc>
        <w:tc>
          <w:tcPr>
            <w:tcW w:w="6180" w:type="dxa"/>
            <w:tcBorders>
              <w:right w:val="nil"/>
            </w:tcBorders>
            <w:shd w:val="clear" w:color="auto" w:fill="E0F2F3"/>
          </w:tcPr>
          <w:p w14:paraId="5169CB06">
            <w:pPr>
              <w:pStyle w:val="16"/>
              <w:spacing w:before="204"/>
              <w:ind w:left="103"/>
              <w:rPr>
                <w:sz w:val="22"/>
              </w:rPr>
            </w:pPr>
            <w:r>
              <w:rPr>
                <w:color w:val="231F20"/>
                <w:sz w:val="22"/>
              </w:rPr>
              <w:t>Will</w:t>
            </w:r>
            <w:r>
              <w:rPr>
                <w:color w:val="231F20"/>
                <w:spacing w:val="-16"/>
                <w:sz w:val="22"/>
              </w:rPr>
              <w:t xml:space="preserve"> </w:t>
            </w:r>
            <w:r>
              <w:rPr>
                <w:color w:val="231F20"/>
                <w:sz w:val="22"/>
              </w:rPr>
              <w:t>you</w:t>
            </w:r>
            <w:r>
              <w:rPr>
                <w:color w:val="231F20"/>
                <w:spacing w:val="-12"/>
                <w:sz w:val="22"/>
              </w:rPr>
              <w:t xml:space="preserve"> </w:t>
            </w:r>
            <w:r>
              <w:rPr>
                <w:color w:val="231F20"/>
                <w:sz w:val="22"/>
              </w:rPr>
              <w:t>please</w:t>
            </w:r>
            <w:r>
              <w:rPr>
                <w:color w:val="231F20"/>
                <w:spacing w:val="-13"/>
                <w:sz w:val="22"/>
              </w:rPr>
              <w:t xml:space="preserve"> </w:t>
            </w:r>
            <w:r>
              <w:rPr>
                <w:color w:val="231F20"/>
                <w:sz w:val="22"/>
              </w:rPr>
              <w:t>take</w:t>
            </w:r>
            <w:r>
              <w:rPr>
                <w:color w:val="231F20"/>
                <w:spacing w:val="-13"/>
                <w:sz w:val="22"/>
              </w:rPr>
              <w:t xml:space="preserve"> </w:t>
            </w:r>
            <w:r>
              <w:rPr>
                <w:color w:val="231F20"/>
                <w:sz w:val="22"/>
              </w:rPr>
              <w:t>her</w:t>
            </w:r>
            <w:r>
              <w:rPr>
                <w:color w:val="231F20"/>
                <w:spacing w:val="-13"/>
                <w:sz w:val="22"/>
              </w:rPr>
              <w:t xml:space="preserve"> </w:t>
            </w:r>
            <w:r>
              <w:rPr>
                <w:color w:val="231F20"/>
                <w:sz w:val="22"/>
              </w:rPr>
              <w:t>to</w:t>
            </w:r>
            <w:r>
              <w:rPr>
                <w:color w:val="231F20"/>
                <w:spacing w:val="-12"/>
                <w:sz w:val="22"/>
              </w:rPr>
              <w:t xml:space="preserve"> </w:t>
            </w:r>
            <w:r>
              <w:rPr>
                <w:color w:val="231F20"/>
                <w:sz w:val="22"/>
              </w:rPr>
              <w:t>the</w:t>
            </w:r>
            <w:r>
              <w:rPr>
                <w:color w:val="231F20"/>
                <w:spacing w:val="-13"/>
                <w:sz w:val="22"/>
              </w:rPr>
              <w:t xml:space="preserve"> </w:t>
            </w:r>
            <w:r>
              <w:rPr>
                <w:color w:val="231F20"/>
                <w:spacing w:val="-2"/>
                <w:sz w:val="22"/>
              </w:rPr>
              <w:t>library?</w:t>
            </w:r>
          </w:p>
          <w:p w14:paraId="0FB17248">
            <w:pPr>
              <w:pStyle w:val="16"/>
              <w:spacing w:before="53"/>
              <w:ind w:left="103"/>
              <w:rPr>
                <w:rFonts w:ascii="Tahoma"/>
                <w:sz w:val="22"/>
              </w:rPr>
            </w:pPr>
            <w:r>
              <w:rPr>
                <w:color w:val="231F20"/>
                <w:spacing w:val="-2"/>
                <w:sz w:val="22"/>
              </w:rPr>
              <w:t>Could</w:t>
            </w:r>
            <w:r>
              <w:rPr>
                <w:color w:val="231F20"/>
                <w:spacing w:val="-7"/>
                <w:sz w:val="22"/>
              </w:rPr>
              <w:t xml:space="preserve"> </w:t>
            </w:r>
            <w:r>
              <w:rPr>
                <w:rFonts w:ascii="Tahoma"/>
                <w:color w:val="231F20"/>
                <w:spacing w:val="-2"/>
                <w:sz w:val="22"/>
              </w:rPr>
              <w:t>you</w:t>
            </w:r>
            <w:r>
              <w:rPr>
                <w:rFonts w:ascii="Tahoma"/>
                <w:color w:val="231F20"/>
                <w:spacing w:val="-12"/>
                <w:sz w:val="22"/>
              </w:rPr>
              <w:t xml:space="preserve"> </w:t>
            </w:r>
            <w:r>
              <w:rPr>
                <w:rFonts w:ascii="Tahoma"/>
                <w:color w:val="231F20"/>
                <w:spacing w:val="-2"/>
                <w:sz w:val="22"/>
              </w:rPr>
              <w:t>offer</w:t>
            </w:r>
            <w:r>
              <w:rPr>
                <w:rFonts w:ascii="Tahoma"/>
                <w:color w:val="231F20"/>
                <w:spacing w:val="-11"/>
                <w:sz w:val="22"/>
              </w:rPr>
              <w:t xml:space="preserve"> </w:t>
            </w:r>
            <w:r>
              <w:rPr>
                <w:rFonts w:ascii="Tahoma"/>
                <w:color w:val="231F20"/>
                <w:spacing w:val="-2"/>
                <w:sz w:val="22"/>
              </w:rPr>
              <w:t>me</w:t>
            </w:r>
            <w:r>
              <w:rPr>
                <w:rFonts w:ascii="Tahoma"/>
                <w:color w:val="231F20"/>
                <w:spacing w:val="-12"/>
                <w:sz w:val="22"/>
              </w:rPr>
              <w:t xml:space="preserve"> </w:t>
            </w:r>
            <w:r>
              <w:rPr>
                <w:rFonts w:ascii="Tahoma"/>
                <w:color w:val="231F20"/>
                <w:spacing w:val="-2"/>
                <w:sz w:val="22"/>
              </w:rPr>
              <w:t>work</w:t>
            </w:r>
            <w:r>
              <w:rPr>
                <w:rFonts w:ascii="Tahoma"/>
                <w:color w:val="231F20"/>
                <w:spacing w:val="-11"/>
                <w:sz w:val="22"/>
              </w:rPr>
              <w:t xml:space="preserve"> </w:t>
            </w:r>
            <w:r>
              <w:rPr>
                <w:rFonts w:ascii="Tahoma"/>
                <w:color w:val="231F20"/>
                <w:spacing w:val="-4"/>
                <w:sz w:val="22"/>
              </w:rPr>
              <w:t>here?</w:t>
            </w:r>
          </w:p>
          <w:p w14:paraId="08E49A36">
            <w:pPr>
              <w:pStyle w:val="16"/>
              <w:spacing w:before="67"/>
              <w:ind w:left="103"/>
              <w:rPr>
                <w:sz w:val="22"/>
              </w:rPr>
            </w:pPr>
            <w:r>
              <w:rPr>
                <w:color w:val="231F20"/>
                <w:sz w:val="22"/>
              </w:rPr>
              <w:t>Can</w:t>
            </w:r>
            <w:r>
              <w:rPr>
                <w:color w:val="231F20"/>
                <w:spacing w:val="-13"/>
                <w:sz w:val="22"/>
              </w:rPr>
              <w:t xml:space="preserve"> </w:t>
            </w:r>
            <w:r>
              <w:rPr>
                <w:color w:val="231F20"/>
                <w:sz w:val="22"/>
              </w:rPr>
              <w:t>I</w:t>
            </w:r>
            <w:r>
              <w:rPr>
                <w:color w:val="231F20"/>
                <w:spacing w:val="-11"/>
                <w:sz w:val="22"/>
              </w:rPr>
              <w:t xml:space="preserve"> </w:t>
            </w:r>
            <w:r>
              <w:rPr>
                <w:color w:val="231F20"/>
                <w:sz w:val="22"/>
              </w:rPr>
              <w:t>ask</w:t>
            </w:r>
            <w:r>
              <w:rPr>
                <w:color w:val="231F20"/>
                <w:spacing w:val="-10"/>
                <w:sz w:val="22"/>
              </w:rPr>
              <w:t xml:space="preserve"> </w:t>
            </w:r>
            <w:r>
              <w:rPr>
                <w:color w:val="231F20"/>
                <w:sz w:val="22"/>
              </w:rPr>
              <w:t>a</w:t>
            </w:r>
            <w:r>
              <w:rPr>
                <w:color w:val="231F20"/>
                <w:spacing w:val="-11"/>
                <w:sz w:val="22"/>
              </w:rPr>
              <w:t xml:space="preserve"> </w:t>
            </w:r>
            <w:r>
              <w:rPr>
                <w:color w:val="231F20"/>
                <w:spacing w:val="-2"/>
                <w:sz w:val="22"/>
              </w:rPr>
              <w:t>question?</w:t>
            </w:r>
          </w:p>
          <w:p w14:paraId="6D87FCF4">
            <w:pPr>
              <w:pStyle w:val="16"/>
              <w:spacing w:before="68"/>
              <w:ind w:left="103"/>
              <w:rPr>
                <w:sz w:val="22"/>
              </w:rPr>
            </w:pPr>
            <w:r>
              <w:rPr>
                <w:color w:val="231F20"/>
                <w:sz w:val="22"/>
              </w:rPr>
              <w:t>May</w:t>
            </w:r>
            <w:r>
              <w:rPr>
                <w:color w:val="231F20"/>
                <w:spacing w:val="-12"/>
                <w:sz w:val="22"/>
              </w:rPr>
              <w:t xml:space="preserve"> </w:t>
            </w:r>
            <w:r>
              <w:rPr>
                <w:color w:val="231F20"/>
                <w:sz w:val="22"/>
              </w:rPr>
              <w:t>we</w:t>
            </w:r>
            <w:r>
              <w:rPr>
                <w:color w:val="231F20"/>
                <w:spacing w:val="-9"/>
                <w:sz w:val="22"/>
              </w:rPr>
              <w:t xml:space="preserve"> </w:t>
            </w:r>
            <w:r>
              <w:rPr>
                <w:color w:val="231F20"/>
                <w:sz w:val="22"/>
              </w:rPr>
              <w:t>ask</w:t>
            </w:r>
            <w:r>
              <w:rPr>
                <w:color w:val="231F20"/>
                <w:spacing w:val="-10"/>
                <w:sz w:val="22"/>
              </w:rPr>
              <w:t xml:space="preserve"> </w:t>
            </w:r>
            <w:r>
              <w:rPr>
                <w:color w:val="231F20"/>
                <w:sz w:val="22"/>
              </w:rPr>
              <w:t>what</w:t>
            </w:r>
            <w:r>
              <w:rPr>
                <w:color w:val="231F20"/>
                <w:spacing w:val="-9"/>
                <w:sz w:val="22"/>
              </w:rPr>
              <w:t xml:space="preserve"> </w:t>
            </w:r>
            <w:r>
              <w:rPr>
                <w:color w:val="231F20"/>
                <w:sz w:val="22"/>
              </w:rPr>
              <w:t>you’re</w:t>
            </w:r>
            <w:r>
              <w:rPr>
                <w:color w:val="231F20"/>
                <w:spacing w:val="-9"/>
                <w:sz w:val="22"/>
              </w:rPr>
              <w:t xml:space="preserve"> </w:t>
            </w:r>
            <w:r>
              <w:rPr>
                <w:color w:val="231F20"/>
                <w:sz w:val="22"/>
              </w:rPr>
              <w:t>doing</w:t>
            </w:r>
            <w:r>
              <w:rPr>
                <w:color w:val="231F20"/>
                <w:spacing w:val="-9"/>
                <w:sz w:val="22"/>
              </w:rPr>
              <w:t xml:space="preserve"> </w:t>
            </w:r>
            <w:r>
              <w:rPr>
                <w:color w:val="231F20"/>
                <w:sz w:val="22"/>
              </w:rPr>
              <w:t>in</w:t>
            </w:r>
            <w:r>
              <w:rPr>
                <w:color w:val="231F20"/>
                <w:spacing w:val="-9"/>
                <w:sz w:val="22"/>
              </w:rPr>
              <w:t xml:space="preserve"> </w:t>
            </w:r>
            <w:r>
              <w:rPr>
                <w:color w:val="231F20"/>
                <w:sz w:val="22"/>
              </w:rPr>
              <w:t>this</w:t>
            </w:r>
            <w:r>
              <w:rPr>
                <w:color w:val="231F20"/>
                <w:spacing w:val="-9"/>
                <w:sz w:val="22"/>
              </w:rPr>
              <w:t xml:space="preserve"> </w:t>
            </w:r>
            <w:r>
              <w:rPr>
                <w:color w:val="231F20"/>
                <w:spacing w:val="-2"/>
                <w:sz w:val="22"/>
              </w:rPr>
              <w:t>country?</w:t>
            </w:r>
          </w:p>
        </w:tc>
      </w:tr>
      <w:tr w14:paraId="457F88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24" w:hRule="atLeast"/>
        </w:trPr>
        <w:tc>
          <w:tcPr>
            <w:tcW w:w="3175" w:type="dxa"/>
            <w:tcBorders>
              <w:left w:val="nil"/>
            </w:tcBorders>
            <w:shd w:val="clear" w:color="auto" w:fill="E0F2F3"/>
          </w:tcPr>
          <w:p w14:paraId="2803ECB0">
            <w:pPr>
              <w:pStyle w:val="16"/>
              <w:rPr>
                <w:rFonts w:ascii="宋体"/>
                <w:sz w:val="24"/>
              </w:rPr>
            </w:pPr>
          </w:p>
          <w:p w14:paraId="65ED83D3">
            <w:pPr>
              <w:pStyle w:val="16"/>
              <w:spacing w:before="4"/>
              <w:rPr>
                <w:rFonts w:ascii="宋体"/>
                <w:sz w:val="29"/>
              </w:rPr>
            </w:pPr>
          </w:p>
          <w:p w14:paraId="798669F1">
            <w:pPr>
              <w:pStyle w:val="16"/>
              <w:spacing w:before="1"/>
              <w:ind w:left="340"/>
              <w:rPr>
                <w:rFonts w:hint="eastAsia" w:ascii="宋体" w:eastAsia="宋体"/>
                <w:sz w:val="20"/>
              </w:rPr>
            </w:pPr>
            <w:r>
              <w:rPr>
                <w:rFonts w:hint="eastAsia" w:ascii="宋体" w:eastAsia="宋体"/>
                <w:color w:val="231F20"/>
                <w:spacing w:val="-1"/>
                <w:sz w:val="20"/>
              </w:rPr>
              <w:t>表示提出帮助或发出邀请</w:t>
            </w:r>
          </w:p>
        </w:tc>
        <w:tc>
          <w:tcPr>
            <w:tcW w:w="6180" w:type="dxa"/>
            <w:tcBorders>
              <w:right w:val="nil"/>
            </w:tcBorders>
            <w:shd w:val="clear" w:color="auto" w:fill="E0F2F3"/>
          </w:tcPr>
          <w:p w14:paraId="016A5E84">
            <w:pPr>
              <w:pStyle w:val="16"/>
              <w:spacing w:before="204"/>
              <w:ind w:left="103"/>
              <w:rPr>
                <w:sz w:val="22"/>
              </w:rPr>
            </w:pPr>
            <w:r>
              <w:rPr>
                <w:color w:val="231F20"/>
                <w:sz w:val="22"/>
              </w:rPr>
              <w:t>Will</w:t>
            </w:r>
            <w:r>
              <w:rPr>
                <w:color w:val="231F20"/>
                <w:spacing w:val="-16"/>
                <w:sz w:val="22"/>
              </w:rPr>
              <w:t xml:space="preserve"> </w:t>
            </w:r>
            <w:r>
              <w:rPr>
                <w:color w:val="231F20"/>
                <w:sz w:val="22"/>
              </w:rPr>
              <w:t>you</w:t>
            </w:r>
            <w:r>
              <w:rPr>
                <w:color w:val="231F20"/>
                <w:spacing w:val="-11"/>
                <w:sz w:val="22"/>
              </w:rPr>
              <w:t xml:space="preserve"> </w:t>
            </w:r>
            <w:r>
              <w:rPr>
                <w:color w:val="231F20"/>
                <w:sz w:val="22"/>
              </w:rPr>
              <w:t>stay</w:t>
            </w:r>
            <w:r>
              <w:rPr>
                <w:color w:val="231F20"/>
                <w:spacing w:val="-11"/>
                <w:sz w:val="22"/>
              </w:rPr>
              <w:t xml:space="preserve"> </w:t>
            </w:r>
            <w:r>
              <w:rPr>
                <w:color w:val="231F20"/>
                <w:sz w:val="22"/>
              </w:rPr>
              <w:t>for</w:t>
            </w:r>
            <w:r>
              <w:rPr>
                <w:color w:val="231F20"/>
                <w:spacing w:val="-10"/>
                <w:sz w:val="22"/>
              </w:rPr>
              <w:t xml:space="preserve"> </w:t>
            </w:r>
            <w:r>
              <w:rPr>
                <w:color w:val="231F20"/>
                <w:spacing w:val="-2"/>
                <w:sz w:val="22"/>
              </w:rPr>
              <w:t>lunch?</w:t>
            </w:r>
          </w:p>
          <w:p w14:paraId="7CF58E0C">
            <w:pPr>
              <w:pStyle w:val="16"/>
              <w:spacing w:before="67"/>
              <w:ind w:left="103"/>
              <w:rPr>
                <w:sz w:val="22"/>
              </w:rPr>
            </w:pPr>
            <w:r>
              <w:rPr>
                <w:color w:val="231F20"/>
                <w:sz w:val="22"/>
              </w:rPr>
              <w:t>Wouldn’t</w:t>
            </w:r>
            <w:r>
              <w:rPr>
                <w:color w:val="231F20"/>
                <w:spacing w:val="-8"/>
                <w:sz w:val="22"/>
              </w:rPr>
              <w:t xml:space="preserve"> </w:t>
            </w:r>
            <w:r>
              <w:rPr>
                <w:color w:val="231F20"/>
                <w:sz w:val="22"/>
              </w:rPr>
              <w:t>you</w:t>
            </w:r>
            <w:r>
              <w:rPr>
                <w:color w:val="231F20"/>
                <w:spacing w:val="-4"/>
                <w:sz w:val="22"/>
              </w:rPr>
              <w:t xml:space="preserve"> </w:t>
            </w:r>
            <w:r>
              <w:rPr>
                <w:color w:val="231F20"/>
                <w:sz w:val="22"/>
              </w:rPr>
              <w:t>like</w:t>
            </w:r>
            <w:r>
              <w:rPr>
                <w:color w:val="231F20"/>
                <w:spacing w:val="-5"/>
                <w:sz w:val="22"/>
              </w:rPr>
              <w:t xml:space="preserve"> </w:t>
            </w:r>
            <w:r>
              <w:rPr>
                <w:color w:val="231F20"/>
                <w:sz w:val="22"/>
              </w:rPr>
              <w:t>to</w:t>
            </w:r>
            <w:r>
              <w:rPr>
                <w:color w:val="231F20"/>
                <w:spacing w:val="-4"/>
                <w:sz w:val="22"/>
              </w:rPr>
              <w:t xml:space="preserve"> </w:t>
            </w:r>
            <w:r>
              <w:rPr>
                <w:color w:val="231F20"/>
                <w:sz w:val="22"/>
              </w:rPr>
              <w:t>come</w:t>
            </w:r>
            <w:r>
              <w:rPr>
                <w:color w:val="231F20"/>
                <w:spacing w:val="-4"/>
                <w:sz w:val="22"/>
              </w:rPr>
              <w:t xml:space="preserve"> </w:t>
            </w:r>
            <w:r>
              <w:rPr>
                <w:color w:val="231F20"/>
                <w:sz w:val="22"/>
              </w:rPr>
              <w:t>with</w:t>
            </w:r>
            <w:r>
              <w:rPr>
                <w:color w:val="231F20"/>
                <w:spacing w:val="-5"/>
                <w:sz w:val="22"/>
              </w:rPr>
              <w:t xml:space="preserve"> me?</w:t>
            </w:r>
          </w:p>
          <w:p w14:paraId="28D32BD2">
            <w:pPr>
              <w:pStyle w:val="16"/>
              <w:spacing w:before="67"/>
              <w:ind w:left="103"/>
              <w:rPr>
                <w:sz w:val="22"/>
              </w:rPr>
            </w:pPr>
            <w:r>
              <w:rPr>
                <w:color w:val="231F20"/>
                <w:sz w:val="22"/>
              </w:rPr>
              <w:t>May</w:t>
            </w:r>
            <w:r>
              <w:rPr>
                <w:color w:val="231F20"/>
                <w:spacing w:val="-13"/>
                <w:sz w:val="22"/>
              </w:rPr>
              <w:t xml:space="preserve"> </w:t>
            </w:r>
            <w:r>
              <w:rPr>
                <w:color w:val="231F20"/>
                <w:sz w:val="22"/>
              </w:rPr>
              <w:t>I</w:t>
            </w:r>
            <w:r>
              <w:rPr>
                <w:color w:val="231F20"/>
                <w:spacing w:val="-8"/>
                <w:sz w:val="22"/>
              </w:rPr>
              <w:t xml:space="preserve"> </w:t>
            </w:r>
            <w:r>
              <w:rPr>
                <w:color w:val="231F20"/>
                <w:sz w:val="22"/>
              </w:rPr>
              <w:t>help</w:t>
            </w:r>
            <w:r>
              <w:rPr>
                <w:color w:val="231F20"/>
                <w:spacing w:val="-7"/>
                <w:sz w:val="22"/>
              </w:rPr>
              <w:t xml:space="preserve"> </w:t>
            </w:r>
            <w:r>
              <w:rPr>
                <w:color w:val="231F20"/>
                <w:spacing w:val="-4"/>
                <w:sz w:val="22"/>
              </w:rPr>
              <w:t>you?</w:t>
            </w:r>
          </w:p>
          <w:p w14:paraId="7A5CDA1C">
            <w:pPr>
              <w:pStyle w:val="16"/>
              <w:spacing w:before="67"/>
              <w:ind w:left="103"/>
              <w:rPr>
                <w:sz w:val="22"/>
              </w:rPr>
            </w:pPr>
            <w:r>
              <w:rPr>
                <w:color w:val="231F20"/>
                <w:sz w:val="22"/>
              </w:rPr>
              <w:t>Shall</w:t>
            </w:r>
            <w:r>
              <w:rPr>
                <w:color w:val="231F20"/>
                <w:spacing w:val="-10"/>
                <w:sz w:val="22"/>
              </w:rPr>
              <w:t xml:space="preserve"> </w:t>
            </w:r>
            <w:r>
              <w:rPr>
                <w:color w:val="231F20"/>
                <w:sz w:val="22"/>
              </w:rPr>
              <w:t>I</w:t>
            </w:r>
            <w:r>
              <w:rPr>
                <w:color w:val="231F20"/>
                <w:spacing w:val="-8"/>
                <w:sz w:val="22"/>
              </w:rPr>
              <w:t xml:space="preserve"> </w:t>
            </w:r>
            <w:r>
              <w:rPr>
                <w:color w:val="231F20"/>
                <w:sz w:val="22"/>
              </w:rPr>
              <w:t>put</w:t>
            </w:r>
            <w:r>
              <w:rPr>
                <w:color w:val="231F20"/>
                <w:spacing w:val="-7"/>
                <w:sz w:val="22"/>
              </w:rPr>
              <w:t xml:space="preserve"> </w:t>
            </w:r>
            <w:r>
              <w:rPr>
                <w:color w:val="231F20"/>
                <w:sz w:val="22"/>
              </w:rPr>
              <w:t>it</w:t>
            </w:r>
            <w:r>
              <w:rPr>
                <w:color w:val="231F20"/>
                <w:spacing w:val="-7"/>
                <w:sz w:val="22"/>
              </w:rPr>
              <w:t xml:space="preserve"> </w:t>
            </w:r>
            <w:r>
              <w:rPr>
                <w:color w:val="231F20"/>
                <w:sz w:val="22"/>
              </w:rPr>
              <w:t>in</w:t>
            </w:r>
            <w:r>
              <w:rPr>
                <w:color w:val="231F20"/>
                <w:spacing w:val="-8"/>
                <w:sz w:val="22"/>
              </w:rPr>
              <w:t xml:space="preserve"> </w:t>
            </w:r>
            <w:r>
              <w:rPr>
                <w:color w:val="231F20"/>
                <w:sz w:val="22"/>
              </w:rPr>
              <w:t>a</w:t>
            </w:r>
            <w:r>
              <w:rPr>
                <w:color w:val="231F20"/>
                <w:spacing w:val="-7"/>
                <w:sz w:val="22"/>
              </w:rPr>
              <w:t xml:space="preserve"> </w:t>
            </w:r>
            <w:r>
              <w:rPr>
                <w:color w:val="231F20"/>
                <w:spacing w:val="-4"/>
                <w:sz w:val="22"/>
              </w:rPr>
              <w:t>box?</w:t>
            </w:r>
          </w:p>
        </w:tc>
      </w:tr>
      <w:tr w14:paraId="120D0E2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24" w:hRule="atLeast"/>
        </w:trPr>
        <w:tc>
          <w:tcPr>
            <w:tcW w:w="3175" w:type="dxa"/>
            <w:tcBorders>
              <w:left w:val="nil"/>
            </w:tcBorders>
            <w:shd w:val="clear" w:color="auto" w:fill="E0F2F3"/>
          </w:tcPr>
          <w:p w14:paraId="2A6E2957">
            <w:pPr>
              <w:pStyle w:val="16"/>
              <w:rPr>
                <w:rFonts w:ascii="宋体"/>
                <w:sz w:val="24"/>
              </w:rPr>
            </w:pPr>
          </w:p>
          <w:p w14:paraId="5AA64A3C">
            <w:pPr>
              <w:pStyle w:val="16"/>
              <w:spacing w:before="4"/>
              <w:rPr>
                <w:rFonts w:ascii="宋体"/>
                <w:sz w:val="29"/>
              </w:rPr>
            </w:pPr>
          </w:p>
          <w:p w14:paraId="03EDAF28">
            <w:pPr>
              <w:pStyle w:val="16"/>
              <w:spacing w:before="1"/>
              <w:ind w:left="340"/>
              <w:rPr>
                <w:rFonts w:hint="eastAsia" w:ascii="宋体" w:eastAsia="宋体"/>
                <w:sz w:val="20"/>
              </w:rPr>
            </w:pPr>
            <w:r>
              <w:rPr>
                <w:rFonts w:hint="eastAsia" w:ascii="宋体" w:eastAsia="宋体"/>
                <w:color w:val="231F20"/>
                <w:spacing w:val="-2"/>
                <w:sz w:val="20"/>
              </w:rPr>
              <w:t>表示提出建议</w:t>
            </w:r>
          </w:p>
        </w:tc>
        <w:tc>
          <w:tcPr>
            <w:tcW w:w="6180" w:type="dxa"/>
            <w:tcBorders>
              <w:right w:val="nil"/>
            </w:tcBorders>
            <w:shd w:val="clear" w:color="auto" w:fill="E0F2F3"/>
          </w:tcPr>
          <w:p w14:paraId="1E6EE22F">
            <w:pPr>
              <w:pStyle w:val="16"/>
              <w:spacing w:before="204" w:line="304" w:lineRule="auto"/>
              <w:ind w:left="103" w:right="2739"/>
              <w:rPr>
                <w:sz w:val="22"/>
              </w:rPr>
            </w:pPr>
            <w:r>
              <w:rPr>
                <w:color w:val="231F20"/>
                <w:sz w:val="22"/>
              </w:rPr>
              <w:t>You</w:t>
            </w:r>
            <w:r>
              <w:rPr>
                <w:color w:val="231F20"/>
                <w:spacing w:val="-16"/>
                <w:sz w:val="22"/>
              </w:rPr>
              <w:t xml:space="preserve"> </w:t>
            </w:r>
            <w:r>
              <w:rPr>
                <w:color w:val="231F20"/>
                <w:sz w:val="22"/>
              </w:rPr>
              <w:t>could</w:t>
            </w:r>
            <w:r>
              <w:rPr>
                <w:color w:val="231F20"/>
                <w:spacing w:val="-15"/>
                <w:sz w:val="22"/>
              </w:rPr>
              <w:t xml:space="preserve"> </w:t>
            </w:r>
            <w:r>
              <w:rPr>
                <w:color w:val="231F20"/>
                <w:sz w:val="22"/>
              </w:rPr>
              <w:t>ask</w:t>
            </w:r>
            <w:r>
              <w:rPr>
                <w:color w:val="231F20"/>
                <w:spacing w:val="-15"/>
                <w:sz w:val="22"/>
              </w:rPr>
              <w:t xml:space="preserve"> </w:t>
            </w:r>
            <w:r>
              <w:rPr>
                <w:color w:val="231F20"/>
                <w:sz w:val="22"/>
              </w:rPr>
              <w:t>the</w:t>
            </w:r>
            <w:r>
              <w:rPr>
                <w:color w:val="231F20"/>
                <w:spacing w:val="-16"/>
                <w:sz w:val="22"/>
              </w:rPr>
              <w:t xml:space="preserve"> </w:t>
            </w:r>
            <w:r>
              <w:rPr>
                <w:color w:val="231F20"/>
                <w:sz w:val="22"/>
              </w:rPr>
              <w:t>teacher</w:t>
            </w:r>
            <w:r>
              <w:rPr>
                <w:color w:val="231F20"/>
                <w:spacing w:val="-15"/>
                <w:sz w:val="22"/>
              </w:rPr>
              <w:t xml:space="preserve"> </w:t>
            </w:r>
            <w:r>
              <w:rPr>
                <w:color w:val="231F20"/>
                <w:sz w:val="22"/>
              </w:rPr>
              <w:t>for</w:t>
            </w:r>
            <w:r>
              <w:rPr>
                <w:color w:val="231F20"/>
                <w:spacing w:val="-15"/>
                <w:sz w:val="22"/>
              </w:rPr>
              <w:t xml:space="preserve"> </w:t>
            </w:r>
            <w:r>
              <w:rPr>
                <w:color w:val="231F20"/>
                <w:sz w:val="22"/>
              </w:rPr>
              <w:t>help. You should write him a letter.</w:t>
            </w:r>
          </w:p>
          <w:p w14:paraId="482F49C3">
            <w:pPr>
              <w:pStyle w:val="16"/>
              <w:spacing w:line="251" w:lineRule="exact"/>
              <w:ind w:left="103"/>
              <w:rPr>
                <w:sz w:val="22"/>
              </w:rPr>
            </w:pPr>
            <w:r>
              <w:rPr>
                <w:color w:val="231F20"/>
                <w:sz w:val="22"/>
              </w:rPr>
              <w:t>You’d</w:t>
            </w:r>
            <w:r>
              <w:rPr>
                <w:color w:val="231F20"/>
                <w:spacing w:val="-13"/>
                <w:sz w:val="22"/>
              </w:rPr>
              <w:t xml:space="preserve"> </w:t>
            </w:r>
            <w:r>
              <w:rPr>
                <w:color w:val="231F20"/>
                <w:sz w:val="22"/>
              </w:rPr>
              <w:t>better</w:t>
            </w:r>
            <w:r>
              <w:rPr>
                <w:color w:val="231F20"/>
                <w:spacing w:val="-12"/>
                <w:sz w:val="22"/>
              </w:rPr>
              <w:t xml:space="preserve"> </w:t>
            </w:r>
            <w:r>
              <w:rPr>
                <w:color w:val="231F20"/>
                <w:sz w:val="22"/>
              </w:rPr>
              <w:t>serve</w:t>
            </w:r>
            <w:r>
              <w:rPr>
                <w:color w:val="231F20"/>
                <w:spacing w:val="-9"/>
                <w:sz w:val="22"/>
              </w:rPr>
              <w:t xml:space="preserve"> </w:t>
            </w:r>
            <w:r>
              <w:rPr>
                <w:color w:val="231F20"/>
                <w:sz w:val="22"/>
              </w:rPr>
              <w:t>him</w:t>
            </w:r>
            <w:r>
              <w:rPr>
                <w:color w:val="231F20"/>
                <w:spacing w:val="-10"/>
                <w:sz w:val="22"/>
              </w:rPr>
              <w:t xml:space="preserve"> </w:t>
            </w:r>
            <w:r>
              <w:rPr>
                <w:color w:val="231F20"/>
                <w:sz w:val="22"/>
              </w:rPr>
              <w:t>quick</w:t>
            </w:r>
            <w:r>
              <w:rPr>
                <w:color w:val="231F20"/>
                <w:spacing w:val="-9"/>
                <w:sz w:val="22"/>
              </w:rPr>
              <w:t xml:space="preserve"> </w:t>
            </w:r>
            <w:r>
              <w:rPr>
                <w:color w:val="231F20"/>
                <w:sz w:val="22"/>
              </w:rPr>
              <w:t>and</w:t>
            </w:r>
            <w:r>
              <w:rPr>
                <w:color w:val="231F20"/>
                <w:spacing w:val="-10"/>
                <w:sz w:val="22"/>
              </w:rPr>
              <w:t xml:space="preserve"> </w:t>
            </w:r>
            <w:r>
              <w:rPr>
                <w:color w:val="231F20"/>
                <w:sz w:val="22"/>
              </w:rPr>
              <w:t>get</w:t>
            </w:r>
            <w:r>
              <w:rPr>
                <w:color w:val="231F20"/>
                <w:spacing w:val="-10"/>
                <w:sz w:val="22"/>
              </w:rPr>
              <w:t xml:space="preserve"> </w:t>
            </w:r>
            <w:r>
              <w:rPr>
                <w:color w:val="231F20"/>
                <w:sz w:val="22"/>
              </w:rPr>
              <w:t>him</w:t>
            </w:r>
            <w:r>
              <w:rPr>
                <w:color w:val="231F20"/>
                <w:spacing w:val="-9"/>
                <w:sz w:val="22"/>
              </w:rPr>
              <w:t xml:space="preserve"> </w:t>
            </w:r>
            <w:r>
              <w:rPr>
                <w:color w:val="231F20"/>
                <w:sz w:val="22"/>
              </w:rPr>
              <w:t>out</w:t>
            </w:r>
            <w:r>
              <w:rPr>
                <w:color w:val="231F20"/>
                <w:spacing w:val="-10"/>
                <w:sz w:val="22"/>
              </w:rPr>
              <w:t xml:space="preserve"> </w:t>
            </w:r>
            <w:r>
              <w:rPr>
                <w:color w:val="231F20"/>
                <w:spacing w:val="-2"/>
                <w:sz w:val="22"/>
              </w:rPr>
              <w:t>quick.</w:t>
            </w:r>
          </w:p>
          <w:p w14:paraId="047A75AA">
            <w:pPr>
              <w:pStyle w:val="16"/>
              <w:spacing w:before="67"/>
              <w:ind w:left="103"/>
              <w:rPr>
                <w:sz w:val="22"/>
              </w:rPr>
            </w:pPr>
            <w:r>
              <w:rPr>
                <w:color w:val="231F20"/>
                <w:spacing w:val="-2"/>
                <w:sz w:val="22"/>
              </w:rPr>
              <w:t>The</w:t>
            </w:r>
            <w:r>
              <w:rPr>
                <w:color w:val="231F20"/>
                <w:spacing w:val="-9"/>
                <w:sz w:val="22"/>
              </w:rPr>
              <w:t xml:space="preserve"> </w:t>
            </w:r>
            <w:r>
              <w:rPr>
                <w:color w:val="231F20"/>
                <w:spacing w:val="-2"/>
                <w:sz w:val="22"/>
              </w:rPr>
              <w:t>cookies</w:t>
            </w:r>
            <w:r>
              <w:rPr>
                <w:color w:val="231F20"/>
                <w:spacing w:val="-8"/>
                <w:sz w:val="22"/>
              </w:rPr>
              <w:t xml:space="preserve"> </w:t>
            </w:r>
            <w:r>
              <w:rPr>
                <w:color w:val="231F20"/>
                <w:spacing w:val="-2"/>
                <w:sz w:val="22"/>
              </w:rPr>
              <w:t>Susan</w:t>
            </w:r>
            <w:r>
              <w:rPr>
                <w:color w:val="231F20"/>
                <w:spacing w:val="-8"/>
                <w:sz w:val="22"/>
              </w:rPr>
              <w:t xml:space="preserve"> </w:t>
            </w:r>
            <w:r>
              <w:rPr>
                <w:color w:val="231F20"/>
                <w:spacing w:val="-2"/>
                <w:sz w:val="22"/>
              </w:rPr>
              <w:t>made</w:t>
            </w:r>
            <w:r>
              <w:rPr>
                <w:color w:val="231F20"/>
                <w:spacing w:val="-8"/>
                <w:sz w:val="22"/>
              </w:rPr>
              <w:t xml:space="preserve"> </w:t>
            </w:r>
            <w:r>
              <w:rPr>
                <w:color w:val="231F20"/>
                <w:spacing w:val="-2"/>
                <w:sz w:val="22"/>
              </w:rPr>
              <w:t>are</w:t>
            </w:r>
            <w:r>
              <w:rPr>
                <w:color w:val="231F20"/>
                <w:spacing w:val="-9"/>
                <w:sz w:val="22"/>
              </w:rPr>
              <w:t xml:space="preserve"> </w:t>
            </w:r>
            <w:r>
              <w:rPr>
                <w:color w:val="231F20"/>
                <w:spacing w:val="-2"/>
                <w:sz w:val="22"/>
              </w:rPr>
              <w:t>delicious.</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ought</w:t>
            </w:r>
            <w:r>
              <w:rPr>
                <w:color w:val="231F20"/>
                <w:spacing w:val="-13"/>
                <w:sz w:val="22"/>
              </w:rPr>
              <w:t xml:space="preserve"> </w:t>
            </w:r>
            <w:r>
              <w:rPr>
                <w:color w:val="231F20"/>
                <w:spacing w:val="-2"/>
                <w:sz w:val="22"/>
              </w:rPr>
              <w:t>to</w:t>
            </w:r>
            <w:r>
              <w:rPr>
                <w:color w:val="231F20"/>
                <w:spacing w:val="-10"/>
                <w:sz w:val="22"/>
              </w:rPr>
              <w:t xml:space="preserve"> </w:t>
            </w:r>
            <w:r>
              <w:rPr>
                <w:color w:val="231F20"/>
                <w:spacing w:val="-2"/>
                <w:sz w:val="22"/>
              </w:rPr>
              <w:t>try</w:t>
            </w:r>
            <w:r>
              <w:rPr>
                <w:color w:val="231F20"/>
                <w:spacing w:val="-9"/>
                <w:sz w:val="22"/>
              </w:rPr>
              <w:t xml:space="preserve"> </w:t>
            </w:r>
            <w:r>
              <w:rPr>
                <w:color w:val="231F20"/>
                <w:spacing w:val="-2"/>
                <w:sz w:val="22"/>
              </w:rPr>
              <w:t>some.</w:t>
            </w:r>
          </w:p>
        </w:tc>
      </w:tr>
      <w:tr w14:paraId="1A4153E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624" w:hRule="atLeast"/>
        </w:trPr>
        <w:tc>
          <w:tcPr>
            <w:tcW w:w="3175" w:type="dxa"/>
            <w:tcBorders>
              <w:left w:val="nil"/>
            </w:tcBorders>
            <w:shd w:val="clear" w:color="auto" w:fill="E0F2F3"/>
          </w:tcPr>
          <w:p w14:paraId="4AF3F88F">
            <w:pPr>
              <w:pStyle w:val="16"/>
              <w:rPr>
                <w:rFonts w:ascii="宋体"/>
                <w:sz w:val="24"/>
              </w:rPr>
            </w:pPr>
          </w:p>
          <w:p w14:paraId="1903156D">
            <w:pPr>
              <w:pStyle w:val="16"/>
              <w:spacing w:before="4"/>
              <w:rPr>
                <w:rFonts w:ascii="宋体"/>
                <w:sz w:val="29"/>
              </w:rPr>
            </w:pPr>
          </w:p>
          <w:p w14:paraId="6E79B16B">
            <w:pPr>
              <w:pStyle w:val="16"/>
              <w:spacing w:before="1"/>
              <w:ind w:left="340"/>
              <w:rPr>
                <w:rFonts w:hint="eastAsia" w:ascii="宋体" w:eastAsia="宋体"/>
                <w:sz w:val="20"/>
              </w:rPr>
            </w:pPr>
            <w:r>
              <w:rPr>
                <w:rFonts w:hint="eastAsia" w:ascii="宋体" w:eastAsia="宋体"/>
                <w:color w:val="231F20"/>
                <w:spacing w:val="-3"/>
                <w:sz w:val="20"/>
              </w:rPr>
              <w:t>表示愿望</w:t>
            </w:r>
          </w:p>
        </w:tc>
        <w:tc>
          <w:tcPr>
            <w:tcW w:w="6180" w:type="dxa"/>
            <w:tcBorders>
              <w:right w:val="nil"/>
            </w:tcBorders>
            <w:shd w:val="clear" w:color="auto" w:fill="E0F2F3"/>
          </w:tcPr>
          <w:p w14:paraId="7CDD5FE5">
            <w:pPr>
              <w:pStyle w:val="16"/>
              <w:spacing w:before="204" w:line="304" w:lineRule="auto"/>
              <w:ind w:left="103" w:right="1387"/>
              <w:rPr>
                <w:sz w:val="22"/>
              </w:rPr>
            </w:pPr>
            <w:r>
              <w:rPr>
                <w:color w:val="231F20"/>
                <w:sz w:val="22"/>
              </w:rPr>
              <w:t>Would</w:t>
            </w:r>
            <w:r>
              <w:rPr>
                <w:color w:val="231F20"/>
                <w:spacing w:val="-16"/>
                <w:sz w:val="22"/>
              </w:rPr>
              <w:t xml:space="preserve"> </w:t>
            </w:r>
            <w:r>
              <w:rPr>
                <w:color w:val="231F20"/>
                <w:sz w:val="22"/>
              </w:rPr>
              <w:t>you</w:t>
            </w:r>
            <w:r>
              <w:rPr>
                <w:color w:val="231F20"/>
                <w:spacing w:val="-15"/>
                <w:sz w:val="22"/>
              </w:rPr>
              <w:t xml:space="preserve"> </w:t>
            </w:r>
            <w:r>
              <w:rPr>
                <w:color w:val="231F20"/>
                <w:sz w:val="22"/>
              </w:rPr>
              <w:t>recommend</w:t>
            </w:r>
            <w:r>
              <w:rPr>
                <w:color w:val="231F20"/>
                <w:spacing w:val="-15"/>
                <w:sz w:val="22"/>
              </w:rPr>
              <w:t xml:space="preserve"> </w:t>
            </w:r>
            <w:r>
              <w:rPr>
                <w:color w:val="231F20"/>
                <w:sz w:val="22"/>
              </w:rPr>
              <w:t>the</w:t>
            </w:r>
            <w:r>
              <w:rPr>
                <w:color w:val="231F20"/>
                <w:spacing w:val="-16"/>
                <w:sz w:val="22"/>
              </w:rPr>
              <w:t xml:space="preserve"> </w:t>
            </w:r>
            <w:r>
              <w:rPr>
                <w:color w:val="231F20"/>
                <w:sz w:val="22"/>
              </w:rPr>
              <w:t>play</w:t>
            </w:r>
            <w:r>
              <w:rPr>
                <w:color w:val="231F20"/>
                <w:spacing w:val="-15"/>
                <w:sz w:val="22"/>
              </w:rPr>
              <w:t xml:space="preserve"> </w:t>
            </w:r>
            <w:r>
              <w:rPr>
                <w:color w:val="231F20"/>
                <w:sz w:val="22"/>
              </w:rPr>
              <w:t>to</w:t>
            </w:r>
            <w:r>
              <w:rPr>
                <w:color w:val="231F20"/>
                <w:spacing w:val="-15"/>
                <w:sz w:val="22"/>
              </w:rPr>
              <w:t xml:space="preserve"> </w:t>
            </w:r>
            <w:r>
              <w:rPr>
                <w:color w:val="231F20"/>
                <w:sz w:val="22"/>
              </w:rPr>
              <w:t>other</w:t>
            </w:r>
            <w:r>
              <w:rPr>
                <w:color w:val="231F20"/>
                <w:spacing w:val="-15"/>
                <w:sz w:val="22"/>
              </w:rPr>
              <w:t xml:space="preserve"> </w:t>
            </w:r>
            <w:r>
              <w:rPr>
                <w:color w:val="231F20"/>
                <w:sz w:val="22"/>
              </w:rPr>
              <w:t>people? I would like to know the date.</w:t>
            </w:r>
          </w:p>
          <w:p w14:paraId="3F0603EF">
            <w:pPr>
              <w:pStyle w:val="16"/>
              <w:spacing w:line="304" w:lineRule="auto"/>
              <w:ind w:left="103" w:right="2559"/>
              <w:rPr>
                <w:sz w:val="22"/>
              </w:rPr>
            </w:pPr>
            <w:r>
              <w:rPr>
                <w:color w:val="231F20"/>
                <w:sz w:val="22"/>
              </w:rPr>
              <w:t>I’d</w:t>
            </w:r>
            <w:r>
              <w:rPr>
                <w:color w:val="231F20"/>
                <w:spacing w:val="-12"/>
                <w:sz w:val="22"/>
              </w:rPr>
              <w:t xml:space="preserve"> </w:t>
            </w:r>
            <w:r>
              <w:rPr>
                <w:color w:val="231F20"/>
                <w:sz w:val="22"/>
              </w:rPr>
              <w:t>love</w:t>
            </w:r>
            <w:r>
              <w:rPr>
                <w:color w:val="231F20"/>
                <w:spacing w:val="-14"/>
                <w:sz w:val="22"/>
              </w:rPr>
              <w:t xml:space="preserve"> </w:t>
            </w:r>
            <w:r>
              <w:rPr>
                <w:color w:val="231F20"/>
                <w:sz w:val="22"/>
              </w:rPr>
              <w:t>to</w:t>
            </w:r>
            <w:r>
              <w:rPr>
                <w:color w:val="231F20"/>
                <w:spacing w:val="-12"/>
                <w:sz w:val="22"/>
              </w:rPr>
              <w:t xml:space="preserve"> </w:t>
            </w:r>
            <w:r>
              <w:rPr>
                <w:color w:val="231F20"/>
                <w:sz w:val="22"/>
              </w:rPr>
              <w:t>go</w:t>
            </w:r>
            <w:r>
              <w:rPr>
                <w:color w:val="231F20"/>
                <w:spacing w:val="-10"/>
                <w:sz w:val="22"/>
              </w:rPr>
              <w:t xml:space="preserve"> </w:t>
            </w:r>
            <w:r>
              <w:rPr>
                <w:color w:val="231F20"/>
                <w:sz w:val="22"/>
              </w:rPr>
              <w:t>to</w:t>
            </w:r>
            <w:r>
              <w:rPr>
                <w:color w:val="231F20"/>
                <w:spacing w:val="-10"/>
                <w:sz w:val="22"/>
              </w:rPr>
              <w:t xml:space="preserve"> </w:t>
            </w:r>
            <w:r>
              <w:rPr>
                <w:color w:val="231F20"/>
                <w:sz w:val="22"/>
              </w:rPr>
              <w:t>your</w:t>
            </w:r>
            <w:r>
              <w:rPr>
                <w:color w:val="231F20"/>
                <w:spacing w:val="-10"/>
                <w:sz w:val="22"/>
              </w:rPr>
              <w:t xml:space="preserve"> </w:t>
            </w:r>
            <w:r>
              <w:rPr>
                <w:color w:val="231F20"/>
                <w:sz w:val="22"/>
              </w:rPr>
              <w:t>birthday</w:t>
            </w:r>
            <w:r>
              <w:rPr>
                <w:color w:val="231F20"/>
                <w:spacing w:val="-10"/>
                <w:sz w:val="22"/>
              </w:rPr>
              <w:t xml:space="preserve"> </w:t>
            </w:r>
            <w:r>
              <w:rPr>
                <w:color w:val="231F20"/>
                <w:sz w:val="22"/>
              </w:rPr>
              <w:t>party. I’d rather not pay you now.</w:t>
            </w:r>
          </w:p>
        </w:tc>
      </w:tr>
      <w:tr w14:paraId="3E2B1B6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40" w:hRule="atLeast"/>
        </w:trPr>
        <w:tc>
          <w:tcPr>
            <w:tcW w:w="3175" w:type="dxa"/>
            <w:tcBorders>
              <w:left w:val="nil"/>
            </w:tcBorders>
            <w:shd w:val="clear" w:color="auto" w:fill="E0F2F3"/>
          </w:tcPr>
          <w:p w14:paraId="30F3D607">
            <w:pPr>
              <w:pStyle w:val="16"/>
              <w:rPr>
                <w:rFonts w:ascii="宋体"/>
                <w:sz w:val="24"/>
              </w:rPr>
            </w:pPr>
          </w:p>
          <w:p w14:paraId="0B7EBF0F">
            <w:pPr>
              <w:pStyle w:val="16"/>
              <w:spacing w:before="4"/>
              <w:rPr>
                <w:rFonts w:ascii="宋体"/>
                <w:sz w:val="18"/>
              </w:rPr>
            </w:pPr>
          </w:p>
          <w:p w14:paraId="2202E6EF">
            <w:pPr>
              <w:pStyle w:val="16"/>
              <w:ind w:left="340"/>
              <w:rPr>
                <w:rFonts w:hint="eastAsia" w:ascii="宋体" w:eastAsia="宋体"/>
                <w:sz w:val="20"/>
              </w:rPr>
            </w:pPr>
            <w:r>
              <w:rPr>
                <w:rFonts w:hint="eastAsia" w:ascii="宋体" w:eastAsia="宋体"/>
                <w:color w:val="231F20"/>
                <w:spacing w:val="-2"/>
                <w:sz w:val="20"/>
              </w:rPr>
              <w:t>表示义务和需要</w:t>
            </w:r>
          </w:p>
        </w:tc>
        <w:tc>
          <w:tcPr>
            <w:tcW w:w="6180" w:type="dxa"/>
            <w:tcBorders>
              <w:right w:val="nil"/>
            </w:tcBorders>
            <w:shd w:val="clear" w:color="auto" w:fill="E0F2F3"/>
          </w:tcPr>
          <w:p w14:paraId="78F49CC4">
            <w:pPr>
              <w:pStyle w:val="16"/>
              <w:spacing w:before="222"/>
              <w:ind w:left="103"/>
              <w:rPr>
                <w:sz w:val="22"/>
              </w:rPr>
            </w:pPr>
            <w:r>
              <w:rPr>
                <w:color w:val="231F20"/>
                <w:sz w:val="22"/>
              </w:rPr>
              <w:t>You</w:t>
            </w:r>
            <w:r>
              <w:rPr>
                <w:color w:val="231F20"/>
                <w:spacing w:val="-9"/>
                <w:sz w:val="22"/>
              </w:rPr>
              <w:t xml:space="preserve"> </w:t>
            </w:r>
            <w:r>
              <w:rPr>
                <w:color w:val="231F20"/>
                <w:sz w:val="22"/>
              </w:rPr>
              <w:t>must</w:t>
            </w:r>
            <w:r>
              <w:rPr>
                <w:color w:val="231F20"/>
                <w:spacing w:val="-12"/>
                <w:sz w:val="22"/>
              </w:rPr>
              <w:t xml:space="preserve"> </w:t>
            </w:r>
            <w:r>
              <w:rPr>
                <w:color w:val="231F20"/>
                <w:sz w:val="22"/>
              </w:rPr>
              <w:t>come</w:t>
            </w:r>
            <w:r>
              <w:rPr>
                <w:color w:val="231F20"/>
                <w:spacing w:val="-9"/>
                <w:sz w:val="22"/>
              </w:rPr>
              <w:t xml:space="preserve"> </w:t>
            </w:r>
            <w:r>
              <w:rPr>
                <w:color w:val="231F20"/>
                <w:sz w:val="22"/>
              </w:rPr>
              <w:t>at</w:t>
            </w:r>
            <w:r>
              <w:rPr>
                <w:color w:val="231F20"/>
                <w:spacing w:val="-9"/>
                <w:sz w:val="22"/>
              </w:rPr>
              <w:t xml:space="preserve"> </w:t>
            </w:r>
            <w:r>
              <w:rPr>
                <w:color w:val="231F20"/>
                <w:spacing w:val="-4"/>
                <w:sz w:val="22"/>
              </w:rPr>
              <w:t>once.</w:t>
            </w:r>
          </w:p>
          <w:p w14:paraId="4A765E84">
            <w:pPr>
              <w:pStyle w:val="16"/>
              <w:spacing w:before="67" w:line="304" w:lineRule="auto"/>
              <w:ind w:left="103" w:right="2559"/>
              <w:rPr>
                <w:sz w:val="22"/>
              </w:rPr>
            </w:pPr>
            <w:r>
              <w:rPr>
                <w:color w:val="231F20"/>
                <w:sz w:val="22"/>
              </w:rPr>
              <w:t>We</w:t>
            </w:r>
            <w:r>
              <w:rPr>
                <w:color w:val="231F20"/>
                <w:spacing w:val="-16"/>
                <w:sz w:val="22"/>
              </w:rPr>
              <w:t xml:space="preserve"> </w:t>
            </w:r>
            <w:r>
              <w:rPr>
                <w:color w:val="231F20"/>
                <w:sz w:val="22"/>
              </w:rPr>
              <w:t>have</w:t>
            </w:r>
            <w:r>
              <w:rPr>
                <w:color w:val="231F20"/>
                <w:spacing w:val="-15"/>
                <w:sz w:val="22"/>
              </w:rPr>
              <w:t xml:space="preserve"> </w:t>
            </w:r>
            <w:r>
              <w:rPr>
                <w:color w:val="231F20"/>
                <w:sz w:val="22"/>
              </w:rPr>
              <w:t>to</w:t>
            </w:r>
            <w:r>
              <w:rPr>
                <w:color w:val="231F20"/>
                <w:spacing w:val="-15"/>
                <w:sz w:val="22"/>
              </w:rPr>
              <w:t xml:space="preserve"> </w:t>
            </w:r>
            <w:r>
              <w:rPr>
                <w:color w:val="231F20"/>
                <w:sz w:val="22"/>
              </w:rPr>
              <w:t>wear</w:t>
            </w:r>
            <w:r>
              <w:rPr>
                <w:color w:val="231F20"/>
                <w:spacing w:val="-16"/>
                <w:sz w:val="22"/>
              </w:rPr>
              <w:t xml:space="preserve"> </w:t>
            </w:r>
            <w:r>
              <w:rPr>
                <w:color w:val="231F20"/>
                <w:sz w:val="22"/>
              </w:rPr>
              <w:t>uniforms</w:t>
            </w:r>
            <w:r>
              <w:rPr>
                <w:color w:val="231F20"/>
                <w:spacing w:val="-15"/>
                <w:sz w:val="22"/>
              </w:rPr>
              <w:t xml:space="preserve"> </w:t>
            </w:r>
            <w:r>
              <w:rPr>
                <w:color w:val="231F20"/>
                <w:sz w:val="22"/>
              </w:rPr>
              <w:t>at</w:t>
            </w:r>
            <w:r>
              <w:rPr>
                <w:color w:val="231F20"/>
                <w:spacing w:val="-15"/>
                <w:sz w:val="22"/>
              </w:rPr>
              <w:t xml:space="preserve"> </w:t>
            </w:r>
            <w:r>
              <w:rPr>
                <w:color w:val="231F20"/>
                <w:sz w:val="22"/>
              </w:rPr>
              <w:t>school. I ought to be on my way.</w:t>
            </w:r>
          </w:p>
        </w:tc>
      </w:tr>
    </w:tbl>
    <w:p w14:paraId="4720C336">
      <w:pPr>
        <w:pStyle w:val="11"/>
        <w:spacing w:before="1"/>
        <w:rPr>
          <w:rFonts w:ascii="宋体"/>
          <w:sz w:val="21"/>
        </w:rPr>
      </w:pPr>
    </w:p>
    <w:p w14:paraId="4612C31A">
      <w:pPr>
        <w:spacing w:before="0"/>
        <w:ind w:left="566" w:right="0" w:firstLine="0"/>
        <w:jc w:val="left"/>
        <w:rPr>
          <w:rFonts w:ascii="Tahoma"/>
          <w:sz w:val="20"/>
        </w:rPr>
      </w:pPr>
      <w:r>
        <w:rPr>
          <w:rFonts w:ascii="Tahoma"/>
          <w:color w:val="231F20"/>
          <w:spacing w:val="-5"/>
          <w:sz w:val="20"/>
        </w:rPr>
        <w:t>100</w:t>
      </w:r>
    </w:p>
    <w:p w14:paraId="118F568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8338DFF">
      <w:pPr>
        <w:spacing w:after="0" w:line="240" w:lineRule="auto"/>
        <w:jc w:val="left"/>
        <w:rPr>
          <w:rFonts w:ascii="Tahoma"/>
          <w:sz w:val="20"/>
        </w:rPr>
        <w:sectPr>
          <w:pgSz w:w="11910" w:h="16840"/>
          <w:pgMar w:top="0" w:right="0" w:bottom="0" w:left="0" w:header="720" w:footer="720" w:gutter="0"/>
          <w:cols w:space="720" w:num="1"/>
        </w:sectPr>
      </w:pPr>
    </w:p>
    <w:p w14:paraId="66F48310">
      <w:pPr>
        <w:pStyle w:val="11"/>
        <w:rPr>
          <w:rFonts w:ascii="Tahoma"/>
          <w:sz w:val="20"/>
        </w:rPr>
      </w:pPr>
    </w:p>
    <w:p w14:paraId="0B10AA2C">
      <w:pPr>
        <w:pStyle w:val="11"/>
        <w:rPr>
          <w:rFonts w:ascii="Tahoma"/>
          <w:sz w:val="20"/>
        </w:rPr>
      </w:pPr>
    </w:p>
    <w:p w14:paraId="243DF739">
      <w:pPr>
        <w:pStyle w:val="11"/>
        <w:rPr>
          <w:rFonts w:ascii="Tahoma"/>
          <w:sz w:val="20"/>
        </w:rPr>
      </w:pPr>
    </w:p>
    <w:p w14:paraId="0C751D3C">
      <w:pPr>
        <w:pStyle w:val="11"/>
        <w:rPr>
          <w:rFonts w:ascii="Tahoma"/>
          <w:sz w:val="20"/>
        </w:rPr>
      </w:pPr>
    </w:p>
    <w:p w14:paraId="038E2910">
      <w:pPr>
        <w:pStyle w:val="11"/>
        <w:spacing w:before="1"/>
        <w:rPr>
          <w:rFonts w:ascii="Tahoma"/>
          <w:sz w:val="15"/>
        </w:rPr>
      </w:pPr>
    </w:p>
    <w:p w14:paraId="03B5BB70">
      <w:pPr>
        <w:pStyle w:val="15"/>
        <w:numPr>
          <w:ilvl w:val="0"/>
          <w:numId w:val="123"/>
        </w:numPr>
        <w:tabs>
          <w:tab w:val="left" w:pos="1743"/>
        </w:tabs>
        <w:spacing w:before="109" w:after="0" w:line="240" w:lineRule="auto"/>
        <w:ind w:left="1743" w:right="0" w:hanging="383"/>
        <w:jc w:val="left"/>
        <w:rPr>
          <w:rFonts w:hint="eastAsia" w:ascii="宋体" w:eastAsia="宋体"/>
          <w:sz w:val="22"/>
        </w:rPr>
      </w:pPr>
      <w:r>
        <mc:AlternateContent>
          <mc:Choice Requires="wps">
            <w:drawing>
              <wp:anchor distT="0" distB="0" distL="0" distR="0" simplePos="0" relativeHeight="251811840" behindDoc="0" locked="0" layoutInCell="1" allowOverlap="1">
                <wp:simplePos x="0" y="0"/>
                <wp:positionH relativeFrom="page">
                  <wp:posOffset>7235825</wp:posOffset>
                </wp:positionH>
                <wp:positionV relativeFrom="paragraph">
                  <wp:posOffset>-371475</wp:posOffset>
                </wp:positionV>
                <wp:extent cx="324485" cy="1270"/>
                <wp:effectExtent l="0" t="0" r="0" b="0"/>
                <wp:wrapNone/>
                <wp:docPr id="4601" name="Graphic 460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2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01" o:spid="_x0000_s1026" o:spt="100" style="position:absolute;left:0pt;margin-left:569.75pt;margin-top:-29.25pt;height:0.1pt;width:25.55pt;mso-position-horizontal-relative:page;z-index:251811840;mso-width-relative:page;mso-height-relative:page;" filled="f" stroked="t" coordsize="324485,1" o:gfxdata="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w7XOzaAAAADQEA&#10;AA8AAAAAAAAAAQAgAAAAIgAAAGRycy9kb3ducmV2LnhtbFBLAQIUABQAAAAIAIdO4kBH9+inGAIA&#10;AH0EAAAOAAAAAAAAAAEAIAAAACkBAABkcnMvZTJvRG9jLnhtbFBLBQYAAAAABgAGAFkBAACzBQAA&#10;AAA=&#10;" path="m0,0l324027,0e">
                <v:fill on="f" focussize="0,0"/>
                <v:stroke weight="0.0999212598425197pt" color="#231F20" joinstyle="round"/>
                <v:imagedata o:title=""/>
                <o:lock v:ext="edit" aspectratio="f"/>
                <v:textbox inset="0mm,0mm,0mm,0mm"/>
              </v:shape>
            </w:pict>
          </mc:Fallback>
        </mc:AlternateContent>
      </w:r>
      <w:r>
        <w:rPr>
          <w:rFonts w:ascii="Tahoma" w:eastAsia="Tahoma"/>
          <w:b/>
          <w:color w:val="231F20"/>
          <w:spacing w:val="-14"/>
          <w:sz w:val="35"/>
        </w:rPr>
        <w:t>Tenses</w:t>
      </w:r>
      <w:r>
        <w:rPr>
          <w:rFonts w:ascii="Tahoma" w:eastAsia="Tahoma"/>
          <w:b/>
          <w:color w:val="231F20"/>
          <w:spacing w:val="-19"/>
          <w:sz w:val="35"/>
        </w:rPr>
        <w:t xml:space="preserve"> </w:t>
      </w:r>
      <w:r>
        <w:rPr>
          <w:rFonts w:hint="eastAsia" w:ascii="宋体" w:eastAsia="宋体"/>
          <w:color w:val="231F20"/>
          <w:spacing w:val="-14"/>
          <w:position w:val="3"/>
          <w:sz w:val="22"/>
        </w:rPr>
        <w:t>时态（2）</w:t>
      </w:r>
    </w:p>
    <w:p w14:paraId="7B0E0AEF">
      <w:pPr>
        <w:pStyle w:val="11"/>
        <w:spacing w:before="269"/>
        <w:ind w:left="1360"/>
        <w:rPr>
          <w:rFonts w:hint="eastAsia" w:ascii="宋体" w:eastAsia="宋体"/>
        </w:rPr>
      </w:pPr>
      <w:r>
        <w:rPr>
          <w:rFonts w:hint="eastAsia" w:ascii="宋体" w:eastAsia="宋体"/>
          <w:color w:val="231F20"/>
          <w:spacing w:val="-11"/>
          <w:w w:val="110"/>
        </w:rPr>
        <w:t xml:space="preserve">过去将来时 </w:t>
      </w:r>
      <w:r>
        <w:rPr>
          <w:rFonts w:hint="eastAsia" w:ascii="宋体" w:eastAsia="宋体"/>
          <w:color w:val="231F20"/>
          <w:w w:val="110"/>
        </w:rPr>
        <w:t>(The</w:t>
      </w:r>
      <w:r>
        <w:rPr>
          <w:rFonts w:hint="eastAsia" w:ascii="宋体" w:eastAsia="宋体"/>
          <w:color w:val="231F20"/>
          <w:spacing w:val="-55"/>
          <w:w w:val="110"/>
        </w:rPr>
        <w:t xml:space="preserve"> </w:t>
      </w:r>
      <w:r>
        <w:rPr>
          <w:rFonts w:hint="eastAsia" w:ascii="宋体" w:eastAsia="宋体"/>
          <w:color w:val="231F20"/>
          <w:w w:val="110"/>
        </w:rPr>
        <w:t>Past</w:t>
      </w:r>
      <w:r>
        <w:rPr>
          <w:rFonts w:hint="eastAsia" w:ascii="宋体" w:eastAsia="宋体"/>
          <w:color w:val="231F20"/>
          <w:spacing w:val="-57"/>
          <w:w w:val="110"/>
        </w:rPr>
        <w:t xml:space="preserve"> </w:t>
      </w:r>
      <w:r>
        <w:rPr>
          <w:rFonts w:hint="eastAsia" w:ascii="宋体" w:eastAsia="宋体"/>
          <w:color w:val="231F20"/>
          <w:w w:val="110"/>
        </w:rPr>
        <w:t>Future</w:t>
      </w:r>
      <w:r>
        <w:rPr>
          <w:rFonts w:hint="eastAsia" w:ascii="宋体" w:eastAsia="宋体"/>
          <w:color w:val="231F20"/>
          <w:spacing w:val="-55"/>
          <w:w w:val="110"/>
        </w:rPr>
        <w:t xml:space="preserve"> </w:t>
      </w:r>
      <w:r>
        <w:rPr>
          <w:rFonts w:hint="eastAsia" w:ascii="宋体" w:eastAsia="宋体"/>
          <w:color w:val="231F20"/>
          <w:spacing w:val="-2"/>
          <w:w w:val="110"/>
        </w:rPr>
        <w:t>Tense)</w:t>
      </w:r>
    </w:p>
    <w:p w14:paraId="0974A3B6">
      <w:pPr>
        <w:spacing w:before="153" w:line="261" w:lineRule="auto"/>
        <w:ind w:left="1360" w:right="1190" w:firstLine="283"/>
        <w:jc w:val="left"/>
        <w:rPr>
          <w:rFonts w:hint="eastAsia" w:ascii="宋体" w:eastAsia="宋体"/>
          <w:sz w:val="20"/>
        </w:rPr>
      </w:pPr>
      <w:r>
        <w:rPr>
          <w:rFonts w:hint="eastAsia" w:ascii="宋体" w:eastAsia="宋体"/>
          <w:color w:val="231F20"/>
          <w:spacing w:val="-2"/>
          <w:sz w:val="20"/>
        </w:rPr>
        <w:t>过去将来时表示在过去某一时间将要发生的动作或存在的状态。过去将来时常用在主句谓语动词为过去</w:t>
      </w:r>
      <w:r>
        <w:rPr>
          <w:rFonts w:hint="eastAsia" w:ascii="宋体" w:eastAsia="宋体"/>
          <w:color w:val="231F20"/>
          <w:spacing w:val="-1"/>
          <w:sz w:val="20"/>
        </w:rPr>
        <w:t xml:space="preserve">时态的宾语从句中。过去将来时句子中有时包含时间状语 </w:t>
      </w:r>
      <w:r>
        <w:rPr>
          <w:rFonts w:ascii="Tahoma" w:eastAsia="Tahoma"/>
          <w:color w:val="231F20"/>
          <w:sz w:val="20"/>
        </w:rPr>
        <w:t>the next day</w:t>
      </w:r>
      <w:r>
        <w:rPr>
          <w:rFonts w:hint="eastAsia" w:ascii="宋体" w:eastAsia="宋体"/>
          <w:color w:val="231F20"/>
          <w:sz w:val="20"/>
        </w:rPr>
        <w:t>、</w:t>
      </w:r>
      <w:r>
        <w:rPr>
          <w:color w:val="231F20"/>
          <w:sz w:val="20"/>
        </w:rPr>
        <w:t xml:space="preserve">soon </w:t>
      </w:r>
      <w:r>
        <w:rPr>
          <w:rFonts w:hint="eastAsia" w:ascii="宋体" w:eastAsia="宋体"/>
          <w:color w:val="231F20"/>
          <w:sz w:val="20"/>
        </w:rPr>
        <w:t>等。如：</w:t>
      </w:r>
    </w:p>
    <w:p w14:paraId="5B5C0269">
      <w:pPr>
        <w:spacing w:before="2"/>
        <w:ind w:left="1760" w:right="0" w:firstLine="0"/>
        <w:jc w:val="left"/>
        <w:rPr>
          <w:rFonts w:hint="eastAsia" w:ascii="宋体" w:eastAsia="宋体"/>
          <w:sz w:val="20"/>
        </w:rPr>
      </w:pPr>
      <w:r>
        <w:rPr>
          <w:color w:val="231F20"/>
          <w:spacing w:val="-2"/>
          <w:sz w:val="20"/>
        </w:rPr>
        <w:t>They</w:t>
      </w:r>
      <w:r>
        <w:rPr>
          <w:color w:val="231F20"/>
          <w:spacing w:val="-6"/>
          <w:sz w:val="20"/>
        </w:rPr>
        <w:t xml:space="preserve"> </w:t>
      </w:r>
      <w:r>
        <w:rPr>
          <w:color w:val="231F20"/>
          <w:spacing w:val="-2"/>
          <w:sz w:val="20"/>
        </w:rPr>
        <w:t>said</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letter</w:t>
      </w:r>
      <w:r>
        <w:rPr>
          <w:color w:val="231F20"/>
          <w:spacing w:val="-6"/>
          <w:sz w:val="20"/>
        </w:rPr>
        <w:t xml:space="preserve"> </w:t>
      </w:r>
      <w:r>
        <w:rPr>
          <w:color w:val="231F20"/>
          <w:spacing w:val="-2"/>
          <w:sz w:val="20"/>
        </w:rPr>
        <w:t>inside</w:t>
      </w:r>
      <w:r>
        <w:rPr>
          <w:color w:val="231F20"/>
          <w:spacing w:val="-6"/>
          <w:sz w:val="20"/>
        </w:rPr>
        <w:t xml:space="preserve"> </w:t>
      </w:r>
      <w:r>
        <w:rPr>
          <w:b/>
          <w:color w:val="231F20"/>
          <w:spacing w:val="-2"/>
          <w:sz w:val="20"/>
        </w:rPr>
        <w:t>would</w:t>
      </w:r>
      <w:r>
        <w:rPr>
          <w:b/>
          <w:color w:val="231F20"/>
          <w:spacing w:val="-5"/>
          <w:sz w:val="20"/>
        </w:rPr>
        <w:t xml:space="preserve"> </w:t>
      </w:r>
      <w:r>
        <w:rPr>
          <w:rFonts w:ascii="Tahoma" w:eastAsia="Tahoma"/>
          <w:color w:val="231F20"/>
          <w:spacing w:val="-2"/>
          <w:sz w:val="20"/>
        </w:rPr>
        <w:t>explain</w:t>
      </w:r>
      <w:r>
        <w:rPr>
          <w:rFonts w:ascii="Tahoma" w:eastAsia="Tahoma"/>
          <w:color w:val="231F20"/>
          <w:spacing w:val="-13"/>
          <w:sz w:val="20"/>
        </w:rPr>
        <w:t xml:space="preserve"> </w:t>
      </w:r>
      <w:r>
        <w:rPr>
          <w:rFonts w:ascii="Tahoma" w:eastAsia="Tahoma"/>
          <w:color w:val="231F20"/>
          <w:spacing w:val="-2"/>
          <w:sz w:val="20"/>
        </w:rPr>
        <w:t>what</w:t>
      </w:r>
      <w:r>
        <w:rPr>
          <w:rFonts w:ascii="Tahoma" w:eastAsia="Tahoma"/>
          <w:color w:val="231F20"/>
          <w:spacing w:val="-13"/>
          <w:sz w:val="20"/>
        </w:rPr>
        <w:t xml:space="preserve"> </w:t>
      </w:r>
      <w:r>
        <w:rPr>
          <w:rFonts w:ascii="Tahoma" w:eastAsia="Tahoma"/>
          <w:color w:val="231F20"/>
          <w:spacing w:val="-2"/>
          <w:sz w:val="20"/>
        </w:rPr>
        <w:t>it</w:t>
      </w:r>
      <w:r>
        <w:rPr>
          <w:rFonts w:ascii="Tahoma" w:eastAsia="Tahoma"/>
          <w:color w:val="231F20"/>
          <w:spacing w:val="-12"/>
          <w:sz w:val="20"/>
        </w:rPr>
        <w:t xml:space="preserve"> </w:t>
      </w:r>
      <w:r>
        <w:rPr>
          <w:rFonts w:ascii="Tahoma" w:eastAsia="Tahoma"/>
          <w:color w:val="231F20"/>
          <w:spacing w:val="-2"/>
          <w:sz w:val="20"/>
        </w:rPr>
        <w:t>was</w:t>
      </w:r>
      <w:r>
        <w:rPr>
          <w:rFonts w:ascii="Tahoma" w:eastAsia="Tahoma"/>
          <w:color w:val="231F20"/>
          <w:spacing w:val="-13"/>
          <w:sz w:val="20"/>
        </w:rPr>
        <w:t xml:space="preserve"> </w:t>
      </w:r>
      <w:r>
        <w:rPr>
          <w:rFonts w:ascii="Tahoma" w:eastAsia="Tahoma"/>
          <w:color w:val="231F20"/>
          <w:spacing w:val="-2"/>
          <w:sz w:val="20"/>
        </w:rPr>
        <w:t>all</w:t>
      </w:r>
      <w:r>
        <w:rPr>
          <w:rFonts w:ascii="Tahoma" w:eastAsia="Tahoma"/>
          <w:color w:val="231F20"/>
          <w:spacing w:val="-13"/>
          <w:sz w:val="20"/>
        </w:rPr>
        <w:t xml:space="preserve"> </w:t>
      </w:r>
      <w:r>
        <w:rPr>
          <w:rFonts w:ascii="Tahoma" w:eastAsia="Tahoma"/>
          <w:color w:val="231F20"/>
          <w:spacing w:val="-2"/>
          <w:sz w:val="20"/>
        </w:rPr>
        <w:t>about.</w:t>
      </w:r>
      <w:r>
        <w:rPr>
          <w:rFonts w:ascii="Tahoma" w:eastAsia="Tahoma"/>
          <w:color w:val="231F20"/>
          <w:spacing w:val="-12"/>
          <w:sz w:val="20"/>
        </w:rPr>
        <w:t xml:space="preserve"> </w:t>
      </w:r>
      <w:r>
        <w:rPr>
          <w:rFonts w:hint="eastAsia" w:ascii="宋体" w:eastAsia="宋体"/>
          <w:color w:val="231F20"/>
          <w:spacing w:val="-3"/>
          <w:sz w:val="20"/>
        </w:rPr>
        <w:t>他们说里面的信会解释所有的事情。</w:t>
      </w:r>
    </w:p>
    <w:p w14:paraId="4B6D52FD">
      <w:pPr>
        <w:spacing w:before="24" w:line="261" w:lineRule="auto"/>
        <w:ind w:left="1360" w:right="1188" w:firstLine="400"/>
        <w:jc w:val="left"/>
        <w:rPr>
          <w:rFonts w:hint="eastAsia" w:ascii="宋体" w:eastAsia="宋体"/>
          <w:sz w:val="20"/>
        </w:rPr>
      </w:pPr>
      <w:r>
        <w:rPr>
          <w:color w:val="231F20"/>
          <w:spacing w:val="-2"/>
          <w:sz w:val="20"/>
        </w:rPr>
        <w:t>The</w:t>
      </w:r>
      <w:r>
        <w:rPr>
          <w:color w:val="231F20"/>
          <w:spacing w:val="-7"/>
          <w:sz w:val="20"/>
        </w:rPr>
        <w:t xml:space="preserve"> </w:t>
      </w:r>
      <w:r>
        <w:rPr>
          <w:color w:val="231F20"/>
          <w:spacing w:val="-2"/>
          <w:sz w:val="20"/>
        </w:rPr>
        <w:t>director</w:t>
      </w:r>
      <w:r>
        <w:rPr>
          <w:color w:val="231F20"/>
          <w:spacing w:val="-4"/>
          <w:sz w:val="20"/>
        </w:rPr>
        <w:t xml:space="preserve"> </w:t>
      </w:r>
      <w:r>
        <w:rPr>
          <w:color w:val="231F20"/>
          <w:spacing w:val="-2"/>
          <w:sz w:val="20"/>
        </w:rPr>
        <w:t>said</w:t>
      </w:r>
      <w:r>
        <w:rPr>
          <w:color w:val="231F20"/>
          <w:spacing w:val="-4"/>
          <w:sz w:val="20"/>
        </w:rPr>
        <w:t xml:space="preserve"> </w:t>
      </w:r>
      <w:r>
        <w:rPr>
          <w:color w:val="231F20"/>
          <w:spacing w:val="-2"/>
          <w:sz w:val="20"/>
        </w:rPr>
        <w:t>he</w:t>
      </w:r>
      <w:r>
        <w:rPr>
          <w:color w:val="231F20"/>
          <w:spacing w:val="-5"/>
          <w:sz w:val="20"/>
        </w:rPr>
        <w:t xml:space="preserve"> </w:t>
      </w:r>
      <w:r>
        <w:rPr>
          <w:b/>
          <w:color w:val="231F20"/>
          <w:spacing w:val="-2"/>
          <w:sz w:val="20"/>
        </w:rPr>
        <w:t>would</w:t>
      </w:r>
      <w:r>
        <w:rPr>
          <w:b/>
          <w:color w:val="231F20"/>
          <w:spacing w:val="-4"/>
          <w:sz w:val="20"/>
        </w:rPr>
        <w:t xml:space="preserve"> </w:t>
      </w:r>
      <w:r>
        <w:rPr>
          <w:rFonts w:ascii="Tahoma" w:eastAsia="Tahoma"/>
          <w:color w:val="231F20"/>
          <w:spacing w:val="-2"/>
          <w:sz w:val="20"/>
        </w:rPr>
        <w:t>meet</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famous</w:t>
      </w:r>
      <w:r>
        <w:rPr>
          <w:rFonts w:ascii="Tahoma" w:eastAsia="Tahoma"/>
          <w:color w:val="231F20"/>
          <w:spacing w:val="-11"/>
          <w:sz w:val="20"/>
        </w:rPr>
        <w:t xml:space="preserve"> </w:t>
      </w:r>
      <w:r>
        <w:rPr>
          <w:rFonts w:ascii="Tahoma" w:eastAsia="Tahoma"/>
          <w:color w:val="231F20"/>
          <w:spacing w:val="-2"/>
          <w:sz w:val="20"/>
        </w:rPr>
        <w:t>actor</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next</w:t>
      </w:r>
      <w:r>
        <w:rPr>
          <w:rFonts w:ascii="Tahoma" w:eastAsia="Tahoma"/>
          <w:color w:val="231F20"/>
          <w:spacing w:val="-11"/>
          <w:sz w:val="20"/>
        </w:rPr>
        <w:t xml:space="preserve"> </w:t>
      </w:r>
      <w:r>
        <w:rPr>
          <w:rFonts w:ascii="Tahoma" w:eastAsia="Tahoma"/>
          <w:color w:val="231F20"/>
          <w:spacing w:val="-2"/>
          <w:sz w:val="20"/>
        </w:rPr>
        <w:t>day</w:t>
      </w:r>
      <w:r>
        <w:rPr>
          <w:rFonts w:ascii="Tahoma" w:eastAsia="Tahoma"/>
          <w:color w:val="231F20"/>
          <w:spacing w:val="-8"/>
          <w:sz w:val="20"/>
        </w:rPr>
        <w:t xml:space="preserve">. </w:t>
      </w:r>
      <w:r>
        <w:rPr>
          <w:rFonts w:hint="eastAsia" w:ascii="宋体" w:eastAsia="宋体"/>
          <w:color w:val="231F20"/>
          <w:spacing w:val="-2"/>
          <w:sz w:val="20"/>
        </w:rPr>
        <w:t>导演说他会在第二天与那个著名男演员</w:t>
      </w:r>
      <w:r>
        <w:rPr>
          <w:rFonts w:hint="eastAsia" w:ascii="宋体" w:eastAsia="宋体"/>
          <w:color w:val="231F20"/>
          <w:spacing w:val="-4"/>
          <w:sz w:val="20"/>
        </w:rPr>
        <w:t>见面。</w:t>
      </w:r>
    </w:p>
    <w:p w14:paraId="00B0CDBC">
      <w:pPr>
        <w:spacing w:before="0" w:line="256" w:lineRule="exact"/>
        <w:ind w:left="1760" w:right="0" w:firstLine="0"/>
        <w:jc w:val="left"/>
        <w:rPr>
          <w:rFonts w:hint="eastAsia" w:ascii="宋体" w:hAnsi="宋体" w:eastAsia="宋体"/>
          <w:sz w:val="20"/>
        </w:rPr>
      </w:pPr>
      <w:r>
        <w:rPr>
          <w:rFonts w:hint="eastAsia" w:ascii="宋体" w:hAnsi="宋体" w:eastAsia="宋体"/>
          <w:color w:val="231F20"/>
          <w:sz w:val="20"/>
        </w:rPr>
        <w:t>过去将来时的基本结构是“</w:t>
      </w:r>
      <w:r>
        <w:rPr>
          <w:color w:val="231F20"/>
          <w:sz w:val="20"/>
        </w:rPr>
        <w:t>would</w:t>
      </w:r>
      <w:r>
        <w:rPr>
          <w:color w:val="231F20"/>
          <w:spacing w:val="-14"/>
          <w:sz w:val="20"/>
        </w:rPr>
        <w:t xml:space="preserve"> </w:t>
      </w:r>
      <w:r>
        <w:rPr>
          <w:rFonts w:hint="eastAsia" w:ascii="宋体" w:hAnsi="宋体" w:eastAsia="宋体"/>
          <w:color w:val="231F20"/>
          <w:spacing w:val="-4"/>
          <w:sz w:val="20"/>
        </w:rPr>
        <w:t xml:space="preserve">＋动词原形”，否定式是在 </w:t>
      </w:r>
      <w:r>
        <w:rPr>
          <w:color w:val="231F20"/>
          <w:sz w:val="20"/>
        </w:rPr>
        <w:t>would</w:t>
      </w:r>
      <w:r>
        <w:rPr>
          <w:color w:val="231F20"/>
          <w:spacing w:val="-12"/>
          <w:sz w:val="20"/>
        </w:rPr>
        <w:t xml:space="preserve"> </w:t>
      </w:r>
      <w:r>
        <w:rPr>
          <w:rFonts w:hint="eastAsia" w:ascii="宋体" w:hAnsi="宋体" w:eastAsia="宋体"/>
          <w:color w:val="231F20"/>
          <w:spacing w:val="-13"/>
          <w:sz w:val="20"/>
        </w:rPr>
        <w:t xml:space="preserve">后面加 </w:t>
      </w:r>
      <w:r>
        <w:rPr>
          <w:color w:val="231F20"/>
          <w:sz w:val="20"/>
        </w:rPr>
        <w:t>not</w:t>
      </w:r>
      <w:r>
        <w:rPr>
          <w:rFonts w:hint="eastAsia" w:ascii="宋体" w:hAnsi="宋体" w:eastAsia="宋体"/>
          <w:color w:val="231F20"/>
          <w:spacing w:val="-4"/>
          <w:sz w:val="20"/>
        </w:rPr>
        <w:t>。如：</w:t>
      </w:r>
    </w:p>
    <w:p w14:paraId="378A94AC">
      <w:pPr>
        <w:spacing w:before="25"/>
        <w:ind w:left="1760" w:right="0" w:firstLine="0"/>
        <w:jc w:val="left"/>
        <w:rPr>
          <w:rFonts w:hint="eastAsia" w:ascii="宋体" w:eastAsia="宋体"/>
          <w:sz w:val="20"/>
        </w:rPr>
      </w:pPr>
      <w:r>
        <w:rPr>
          <w:rFonts w:ascii="Tahoma" w:eastAsia="Tahoma"/>
          <w:color w:val="231F20"/>
          <w:spacing w:val="-2"/>
          <w:sz w:val="20"/>
        </w:rPr>
        <w:t>Jeff</w:t>
      </w:r>
      <w:r>
        <w:rPr>
          <w:rFonts w:ascii="Tahoma" w:eastAsia="Tahoma"/>
          <w:color w:val="231F20"/>
          <w:spacing w:val="-11"/>
          <w:sz w:val="20"/>
        </w:rPr>
        <w:t xml:space="preserve"> </w:t>
      </w:r>
      <w:r>
        <w:rPr>
          <w:rFonts w:ascii="Tahoma" w:eastAsia="Tahoma"/>
          <w:color w:val="231F20"/>
          <w:spacing w:val="-2"/>
          <w:sz w:val="20"/>
        </w:rPr>
        <w:t>knew</w:t>
      </w:r>
      <w:r>
        <w:rPr>
          <w:rFonts w:ascii="Tahoma" w:eastAsia="Tahoma"/>
          <w:color w:val="231F20"/>
          <w:spacing w:val="-11"/>
          <w:sz w:val="20"/>
        </w:rPr>
        <w:t xml:space="preserve"> </w:t>
      </w:r>
      <w:r>
        <w:rPr>
          <w:rFonts w:ascii="Tahoma" w:eastAsia="Tahoma"/>
          <w:color w:val="231F20"/>
          <w:spacing w:val="-2"/>
          <w:sz w:val="20"/>
        </w:rPr>
        <w:t>he</w:t>
      </w:r>
      <w:r>
        <w:rPr>
          <w:rFonts w:ascii="Tahoma" w:eastAsia="Tahoma"/>
          <w:color w:val="231F20"/>
          <w:spacing w:val="-11"/>
          <w:sz w:val="20"/>
        </w:rPr>
        <w:t xml:space="preserve"> </w:t>
      </w:r>
      <w:r>
        <w:rPr>
          <w:b/>
          <w:color w:val="231F20"/>
          <w:spacing w:val="-2"/>
          <w:sz w:val="20"/>
        </w:rPr>
        <w:t>would</w:t>
      </w:r>
      <w:r>
        <w:rPr>
          <w:b/>
          <w:color w:val="231F20"/>
          <w:spacing w:val="-4"/>
          <w:sz w:val="20"/>
        </w:rPr>
        <w:t xml:space="preserve"> </w:t>
      </w:r>
      <w:r>
        <w:rPr>
          <w:rFonts w:ascii="Tahoma" w:eastAsia="Tahoma"/>
          <w:color w:val="231F20"/>
          <w:spacing w:val="-2"/>
          <w:sz w:val="20"/>
        </w:rPr>
        <w:t>be</w:t>
      </w:r>
      <w:r>
        <w:rPr>
          <w:rFonts w:ascii="Tahoma" w:eastAsia="Tahoma"/>
          <w:color w:val="231F20"/>
          <w:spacing w:val="-11"/>
          <w:sz w:val="20"/>
        </w:rPr>
        <w:t xml:space="preserve"> </w:t>
      </w:r>
      <w:r>
        <w:rPr>
          <w:rFonts w:ascii="Tahoma" w:eastAsia="Tahoma"/>
          <w:color w:val="231F20"/>
          <w:spacing w:val="-2"/>
          <w:sz w:val="20"/>
        </w:rPr>
        <w:t>tired</w:t>
      </w:r>
      <w:r>
        <w:rPr>
          <w:rFonts w:ascii="Tahoma" w:eastAsia="Tahoma"/>
          <w:color w:val="231F20"/>
          <w:spacing w:val="-11"/>
          <w:sz w:val="20"/>
        </w:rPr>
        <w:t xml:space="preserve"> </w:t>
      </w:r>
      <w:r>
        <w:rPr>
          <w:rFonts w:ascii="Tahoma" w:eastAsia="Tahoma"/>
          <w:color w:val="231F20"/>
          <w:spacing w:val="-2"/>
          <w:sz w:val="20"/>
        </w:rPr>
        <w:t>the</w:t>
      </w:r>
      <w:r>
        <w:rPr>
          <w:rFonts w:ascii="Tahoma" w:eastAsia="Tahoma"/>
          <w:color w:val="231F20"/>
          <w:spacing w:val="-11"/>
          <w:sz w:val="20"/>
        </w:rPr>
        <w:t xml:space="preserve"> </w:t>
      </w:r>
      <w:r>
        <w:rPr>
          <w:rFonts w:ascii="Tahoma" w:eastAsia="Tahoma"/>
          <w:color w:val="231F20"/>
          <w:spacing w:val="-2"/>
          <w:sz w:val="20"/>
        </w:rPr>
        <w:t>next</w:t>
      </w:r>
      <w:r>
        <w:rPr>
          <w:rFonts w:ascii="Tahoma" w:eastAsia="Tahoma"/>
          <w:color w:val="231F20"/>
          <w:spacing w:val="-11"/>
          <w:sz w:val="20"/>
        </w:rPr>
        <w:t xml:space="preserve"> </w:t>
      </w:r>
      <w:r>
        <w:rPr>
          <w:rFonts w:ascii="Tahoma" w:eastAsia="Tahoma"/>
          <w:color w:val="231F20"/>
          <w:spacing w:val="-2"/>
          <w:sz w:val="20"/>
        </w:rPr>
        <w:t>day</w:t>
      </w:r>
      <w:r>
        <w:rPr>
          <w:rFonts w:ascii="Tahoma" w:eastAsia="Tahoma"/>
          <w:color w:val="231F20"/>
          <w:spacing w:val="-7"/>
          <w:sz w:val="20"/>
        </w:rPr>
        <w:t xml:space="preserve">. </w:t>
      </w:r>
      <w:r>
        <w:rPr>
          <w:rFonts w:hint="eastAsia" w:ascii="宋体" w:eastAsia="宋体"/>
          <w:color w:val="231F20"/>
          <w:spacing w:val="-3"/>
          <w:sz w:val="20"/>
        </w:rPr>
        <w:t>杰夫知道他第二天会很累。</w:t>
      </w:r>
    </w:p>
    <w:p w14:paraId="46533FF1">
      <w:pPr>
        <w:spacing w:before="19" w:line="256" w:lineRule="auto"/>
        <w:ind w:left="1760" w:right="1955" w:firstLine="0"/>
        <w:jc w:val="left"/>
        <w:rPr>
          <w:rFonts w:hint="eastAsia" w:ascii="宋体" w:hAnsi="宋体" w:eastAsia="宋体"/>
          <w:sz w:val="20"/>
        </w:rPr>
      </w:pPr>
      <w:r>
        <w:rPr>
          <w:color w:val="231F20"/>
          <w:spacing w:val="-2"/>
          <w:position w:val="1"/>
          <w:sz w:val="20"/>
        </w:rPr>
        <w:t>He</w:t>
      </w:r>
      <w:r>
        <w:rPr>
          <w:color w:val="231F20"/>
          <w:spacing w:val="-12"/>
          <w:position w:val="1"/>
          <w:sz w:val="20"/>
        </w:rPr>
        <w:t xml:space="preserve"> </w:t>
      </w:r>
      <w:r>
        <w:rPr>
          <w:color w:val="231F20"/>
          <w:spacing w:val="-2"/>
          <w:position w:val="1"/>
          <w:sz w:val="20"/>
        </w:rPr>
        <w:t>promised</w:t>
      </w:r>
      <w:r>
        <w:rPr>
          <w:color w:val="231F20"/>
          <w:spacing w:val="-12"/>
          <w:position w:val="1"/>
          <w:sz w:val="20"/>
        </w:rPr>
        <w:t xml:space="preserve"> </w:t>
      </w:r>
      <w:r>
        <w:rPr>
          <w:color w:val="231F20"/>
          <w:spacing w:val="-2"/>
          <w:position w:val="1"/>
          <w:sz w:val="20"/>
        </w:rPr>
        <w:t>that</w:t>
      </w:r>
      <w:r>
        <w:rPr>
          <w:color w:val="231F20"/>
          <w:spacing w:val="-11"/>
          <w:position w:val="1"/>
          <w:sz w:val="20"/>
        </w:rPr>
        <w:t xml:space="preserve"> </w:t>
      </w:r>
      <w:r>
        <w:rPr>
          <w:color w:val="231F20"/>
          <w:spacing w:val="-2"/>
          <w:position w:val="1"/>
          <w:sz w:val="20"/>
        </w:rPr>
        <w:t>he</w:t>
      </w:r>
      <w:r>
        <w:rPr>
          <w:color w:val="231F20"/>
          <w:spacing w:val="-12"/>
          <w:position w:val="1"/>
          <w:sz w:val="20"/>
        </w:rPr>
        <w:t xml:space="preserve"> </w:t>
      </w:r>
      <w:r>
        <w:rPr>
          <w:b/>
          <w:color w:val="231F20"/>
          <w:spacing w:val="-2"/>
          <w:sz w:val="20"/>
        </w:rPr>
        <w:t>would</w:t>
      </w:r>
      <w:r>
        <w:rPr>
          <w:b/>
          <w:color w:val="231F20"/>
          <w:spacing w:val="-12"/>
          <w:sz w:val="20"/>
        </w:rPr>
        <w:t xml:space="preserve"> </w:t>
      </w:r>
      <w:r>
        <w:rPr>
          <w:color w:val="231F20"/>
          <w:spacing w:val="-2"/>
          <w:position w:val="1"/>
          <w:sz w:val="20"/>
        </w:rPr>
        <w:t>not</w:t>
      </w:r>
      <w:r>
        <w:rPr>
          <w:color w:val="231F20"/>
          <w:spacing w:val="-11"/>
          <w:position w:val="1"/>
          <w:sz w:val="20"/>
        </w:rPr>
        <w:t xml:space="preserve"> </w:t>
      </w:r>
      <w:r>
        <w:rPr>
          <w:color w:val="231F20"/>
          <w:spacing w:val="-2"/>
          <w:position w:val="1"/>
          <w:sz w:val="20"/>
        </w:rPr>
        <w:t>open</w:t>
      </w:r>
      <w:r>
        <w:rPr>
          <w:color w:val="231F20"/>
          <w:spacing w:val="-12"/>
          <w:position w:val="1"/>
          <w:sz w:val="20"/>
        </w:rPr>
        <w:t xml:space="preserve"> </w:t>
      </w:r>
      <w:r>
        <w:rPr>
          <w:color w:val="231F20"/>
          <w:spacing w:val="-2"/>
          <w:position w:val="1"/>
          <w:sz w:val="20"/>
        </w:rPr>
        <w:t>the</w:t>
      </w:r>
      <w:r>
        <w:rPr>
          <w:color w:val="231F20"/>
          <w:spacing w:val="-12"/>
          <w:position w:val="1"/>
          <w:sz w:val="20"/>
        </w:rPr>
        <w:t xml:space="preserve"> </w:t>
      </w:r>
      <w:r>
        <w:rPr>
          <w:color w:val="231F20"/>
          <w:spacing w:val="-2"/>
          <w:position w:val="1"/>
          <w:sz w:val="20"/>
        </w:rPr>
        <w:t>letter</w:t>
      </w:r>
      <w:r>
        <w:rPr>
          <w:color w:val="231F20"/>
          <w:spacing w:val="-11"/>
          <w:position w:val="1"/>
          <w:sz w:val="20"/>
        </w:rPr>
        <w:t xml:space="preserve"> </w:t>
      </w:r>
      <w:r>
        <w:rPr>
          <w:color w:val="231F20"/>
          <w:spacing w:val="-2"/>
          <w:position w:val="1"/>
          <w:sz w:val="20"/>
        </w:rPr>
        <w:t>until</w:t>
      </w:r>
      <w:r>
        <w:rPr>
          <w:color w:val="231F20"/>
          <w:spacing w:val="-12"/>
          <w:position w:val="1"/>
          <w:sz w:val="20"/>
        </w:rPr>
        <w:t xml:space="preserve"> </w:t>
      </w:r>
      <w:r>
        <w:rPr>
          <w:color w:val="231F20"/>
          <w:spacing w:val="-2"/>
          <w:position w:val="1"/>
          <w:sz w:val="20"/>
        </w:rPr>
        <w:t>2</w:t>
      </w:r>
      <w:r>
        <w:rPr>
          <w:color w:val="231F20"/>
          <w:spacing w:val="-12"/>
          <w:position w:val="1"/>
          <w:sz w:val="20"/>
        </w:rPr>
        <w:t xml:space="preserve"> </w:t>
      </w:r>
      <w:r>
        <w:rPr>
          <w:color w:val="231F20"/>
          <w:spacing w:val="15"/>
          <w:w w:val="99"/>
          <w:position w:val="1"/>
          <w:sz w:val="20"/>
        </w:rPr>
        <w:t>o</w:t>
      </w:r>
      <w:r>
        <w:rPr>
          <w:rFonts w:hint="eastAsia" w:ascii="宋体" w:hAnsi="宋体" w:eastAsia="宋体"/>
          <w:color w:val="231F20"/>
          <w:spacing w:val="-125"/>
          <w:sz w:val="20"/>
        </w:rPr>
        <w:t>’</w:t>
      </w:r>
      <w:r>
        <w:rPr>
          <w:color w:val="231F20"/>
          <w:spacing w:val="15"/>
          <w:position w:val="1"/>
          <w:sz w:val="20"/>
        </w:rPr>
        <w:t>clock.</w:t>
      </w:r>
      <w:r>
        <w:rPr>
          <w:color w:val="231F20"/>
          <w:spacing w:val="-10"/>
          <w:w w:val="99"/>
          <w:position w:val="1"/>
          <w:sz w:val="20"/>
        </w:rPr>
        <w:t xml:space="preserve"> </w:t>
      </w:r>
      <w:r>
        <w:rPr>
          <w:rFonts w:hint="eastAsia" w:ascii="宋体" w:hAnsi="宋体" w:eastAsia="宋体"/>
          <w:color w:val="231F20"/>
          <w:spacing w:val="-2"/>
          <w:position w:val="1"/>
          <w:sz w:val="20"/>
        </w:rPr>
        <w:t>他许诺两点钟之前不会打开信。</w:t>
      </w:r>
      <w:r>
        <w:rPr>
          <w:rFonts w:hint="eastAsia" w:ascii="宋体" w:hAnsi="宋体" w:eastAsia="宋体"/>
          <w:color w:val="231F20"/>
          <w:sz w:val="20"/>
        </w:rPr>
        <w:t>除了上述结构，</w:t>
      </w:r>
      <w:r>
        <w:rPr>
          <w:color w:val="231F20"/>
          <w:sz w:val="20"/>
        </w:rPr>
        <w:t>be going to</w:t>
      </w:r>
      <w:r>
        <w:rPr>
          <w:rFonts w:hint="eastAsia" w:ascii="宋体" w:hAnsi="宋体" w:eastAsia="宋体"/>
          <w:color w:val="231F20"/>
          <w:sz w:val="20"/>
        </w:rPr>
        <w:t>、</w:t>
      </w:r>
      <w:r>
        <w:rPr>
          <w:color w:val="231F20"/>
          <w:sz w:val="20"/>
        </w:rPr>
        <w:t xml:space="preserve">be about to </w:t>
      </w:r>
      <w:r>
        <w:rPr>
          <w:rFonts w:hint="eastAsia" w:ascii="宋体" w:hAnsi="宋体" w:eastAsia="宋体"/>
          <w:color w:val="231F20"/>
          <w:sz w:val="20"/>
        </w:rPr>
        <w:t>等结构也用在过去将来时中，如：</w:t>
      </w:r>
    </w:p>
    <w:p w14:paraId="6AA4E9C3">
      <w:pPr>
        <w:spacing w:before="7"/>
        <w:ind w:left="1760" w:right="0" w:firstLine="0"/>
        <w:jc w:val="left"/>
        <w:rPr>
          <w:rFonts w:ascii="Tahoma"/>
          <w:sz w:val="20"/>
        </w:rPr>
      </w:pPr>
      <w:r>
        <w:rPr>
          <w:color w:val="231F20"/>
          <w:sz w:val="20"/>
        </w:rPr>
        <w:t>They</w:t>
      </w:r>
      <w:r>
        <w:rPr>
          <w:color w:val="231F20"/>
          <w:spacing w:val="-3"/>
          <w:sz w:val="20"/>
        </w:rPr>
        <w:t xml:space="preserve"> </w:t>
      </w:r>
      <w:r>
        <w:rPr>
          <w:b/>
          <w:color w:val="231F20"/>
          <w:sz w:val="20"/>
        </w:rPr>
        <w:t>were</w:t>
      </w:r>
      <w:r>
        <w:rPr>
          <w:b/>
          <w:color w:val="231F20"/>
          <w:spacing w:val="-2"/>
          <w:sz w:val="20"/>
        </w:rPr>
        <w:t xml:space="preserve"> </w:t>
      </w:r>
      <w:r>
        <w:rPr>
          <w:b/>
          <w:color w:val="231F20"/>
          <w:sz w:val="20"/>
        </w:rPr>
        <w:t>going</w:t>
      </w:r>
      <w:r>
        <w:rPr>
          <w:b/>
          <w:color w:val="231F20"/>
          <w:spacing w:val="-2"/>
          <w:sz w:val="20"/>
        </w:rPr>
        <w:t xml:space="preserve"> </w:t>
      </w:r>
      <w:r>
        <w:rPr>
          <w:b/>
          <w:color w:val="231F20"/>
          <w:sz w:val="20"/>
        </w:rPr>
        <w:t>to</w:t>
      </w:r>
      <w:r>
        <w:rPr>
          <w:b/>
          <w:color w:val="231F20"/>
          <w:spacing w:val="-2"/>
          <w:sz w:val="20"/>
        </w:rPr>
        <w:t xml:space="preserve"> </w:t>
      </w:r>
      <w:r>
        <w:rPr>
          <w:rFonts w:ascii="Tahoma"/>
          <w:color w:val="231F20"/>
          <w:sz w:val="20"/>
        </w:rPr>
        <w:t>find</w:t>
      </w:r>
      <w:r>
        <w:rPr>
          <w:rFonts w:ascii="Tahoma"/>
          <w:color w:val="231F20"/>
          <w:spacing w:val="-10"/>
          <w:sz w:val="20"/>
        </w:rPr>
        <w:t xml:space="preserve"> </w:t>
      </w:r>
      <w:r>
        <w:rPr>
          <w:rFonts w:ascii="Tahoma"/>
          <w:color w:val="231F20"/>
          <w:sz w:val="20"/>
        </w:rPr>
        <w:t>someone</w:t>
      </w:r>
      <w:r>
        <w:rPr>
          <w:rFonts w:ascii="Tahoma"/>
          <w:color w:val="231F20"/>
          <w:spacing w:val="-9"/>
          <w:sz w:val="20"/>
        </w:rPr>
        <w:t xml:space="preserve"> </w:t>
      </w:r>
      <w:r>
        <w:rPr>
          <w:rFonts w:ascii="Tahoma"/>
          <w:color w:val="231F20"/>
          <w:sz w:val="20"/>
        </w:rPr>
        <w:t>to</w:t>
      </w:r>
      <w:r>
        <w:rPr>
          <w:rFonts w:ascii="Tahoma"/>
          <w:color w:val="231F20"/>
          <w:spacing w:val="-9"/>
          <w:sz w:val="20"/>
        </w:rPr>
        <w:t xml:space="preserve"> </w:t>
      </w:r>
      <w:r>
        <w:rPr>
          <w:rFonts w:ascii="Tahoma"/>
          <w:color w:val="231F20"/>
          <w:sz w:val="20"/>
        </w:rPr>
        <w:t>take</w:t>
      </w:r>
      <w:r>
        <w:rPr>
          <w:rFonts w:ascii="Tahoma"/>
          <w:color w:val="231F20"/>
          <w:spacing w:val="-9"/>
          <w:sz w:val="20"/>
        </w:rPr>
        <w:t xml:space="preserve"> </w:t>
      </w:r>
      <w:r>
        <w:rPr>
          <w:rFonts w:ascii="Tahoma"/>
          <w:color w:val="231F20"/>
          <w:sz w:val="20"/>
        </w:rPr>
        <w:t>part</w:t>
      </w:r>
      <w:r>
        <w:rPr>
          <w:rFonts w:ascii="Tahoma"/>
          <w:color w:val="231F20"/>
          <w:spacing w:val="-10"/>
          <w:sz w:val="20"/>
        </w:rPr>
        <w:t xml:space="preserve"> </w:t>
      </w:r>
      <w:r>
        <w:rPr>
          <w:rFonts w:ascii="Tahoma"/>
          <w:color w:val="231F20"/>
          <w:sz w:val="20"/>
        </w:rPr>
        <w:t>in</w:t>
      </w:r>
      <w:r>
        <w:rPr>
          <w:rFonts w:ascii="Tahoma"/>
          <w:color w:val="231F20"/>
          <w:spacing w:val="-9"/>
          <w:sz w:val="20"/>
        </w:rPr>
        <w:t xml:space="preserve"> </w:t>
      </w:r>
      <w:r>
        <w:rPr>
          <w:rFonts w:ascii="Tahoma"/>
          <w:color w:val="231F20"/>
          <w:sz w:val="20"/>
        </w:rPr>
        <w:t>their</w:t>
      </w:r>
      <w:r>
        <w:rPr>
          <w:rFonts w:ascii="Tahoma"/>
          <w:color w:val="231F20"/>
          <w:spacing w:val="-9"/>
          <w:sz w:val="20"/>
        </w:rPr>
        <w:t xml:space="preserve"> </w:t>
      </w:r>
      <w:r>
        <w:rPr>
          <w:rFonts w:ascii="Tahoma"/>
          <w:color w:val="231F20"/>
          <w:sz w:val="20"/>
        </w:rPr>
        <w:t>bet</w:t>
      </w:r>
      <w:r>
        <w:rPr>
          <w:rFonts w:ascii="Tahoma"/>
          <w:color w:val="231F20"/>
          <w:spacing w:val="-9"/>
          <w:sz w:val="20"/>
        </w:rPr>
        <w:t xml:space="preserve"> </w:t>
      </w:r>
      <w:r>
        <w:rPr>
          <w:rFonts w:ascii="Tahoma"/>
          <w:color w:val="231F20"/>
          <w:sz w:val="20"/>
        </w:rPr>
        <w:t>when</w:t>
      </w:r>
      <w:r>
        <w:rPr>
          <w:rFonts w:ascii="Tahoma"/>
          <w:color w:val="231F20"/>
          <w:spacing w:val="-9"/>
          <w:sz w:val="20"/>
        </w:rPr>
        <w:t xml:space="preserve"> </w:t>
      </w:r>
      <w:r>
        <w:rPr>
          <w:rFonts w:ascii="Tahoma"/>
          <w:color w:val="231F20"/>
          <w:sz w:val="20"/>
        </w:rPr>
        <w:t>they</w:t>
      </w:r>
      <w:r>
        <w:rPr>
          <w:rFonts w:ascii="Tahoma"/>
          <w:color w:val="231F20"/>
          <w:spacing w:val="-10"/>
          <w:sz w:val="20"/>
        </w:rPr>
        <w:t xml:space="preserve"> </w:t>
      </w:r>
      <w:r>
        <w:rPr>
          <w:rFonts w:ascii="Tahoma"/>
          <w:color w:val="231F20"/>
          <w:sz w:val="20"/>
        </w:rPr>
        <w:t>saw</w:t>
      </w:r>
      <w:r>
        <w:rPr>
          <w:rFonts w:ascii="Tahoma"/>
          <w:color w:val="231F20"/>
          <w:spacing w:val="-9"/>
          <w:sz w:val="20"/>
        </w:rPr>
        <w:t xml:space="preserve"> </w:t>
      </w:r>
      <w:r>
        <w:rPr>
          <w:rFonts w:ascii="Tahoma"/>
          <w:color w:val="231F20"/>
          <w:sz w:val="20"/>
        </w:rPr>
        <w:t>Henry</w:t>
      </w:r>
      <w:r>
        <w:rPr>
          <w:rFonts w:ascii="Tahoma"/>
          <w:color w:val="231F20"/>
          <w:spacing w:val="-9"/>
          <w:sz w:val="20"/>
        </w:rPr>
        <w:t xml:space="preserve"> </w:t>
      </w:r>
      <w:r>
        <w:rPr>
          <w:rFonts w:ascii="Tahoma"/>
          <w:color w:val="231F20"/>
          <w:sz w:val="20"/>
        </w:rPr>
        <w:t>walking</w:t>
      </w:r>
      <w:r>
        <w:rPr>
          <w:rFonts w:ascii="Tahoma"/>
          <w:color w:val="231F20"/>
          <w:spacing w:val="-9"/>
          <w:sz w:val="20"/>
        </w:rPr>
        <w:t xml:space="preserve"> </w:t>
      </w:r>
      <w:r>
        <w:rPr>
          <w:rFonts w:ascii="Tahoma"/>
          <w:color w:val="231F20"/>
          <w:sz w:val="20"/>
        </w:rPr>
        <w:t>on</w:t>
      </w:r>
      <w:r>
        <w:rPr>
          <w:rFonts w:ascii="Tahoma"/>
          <w:color w:val="231F20"/>
          <w:spacing w:val="-10"/>
          <w:sz w:val="20"/>
        </w:rPr>
        <w:t xml:space="preserve"> </w:t>
      </w:r>
      <w:r>
        <w:rPr>
          <w:rFonts w:ascii="Tahoma"/>
          <w:color w:val="231F20"/>
          <w:sz w:val="20"/>
        </w:rPr>
        <w:t>the</w:t>
      </w:r>
      <w:r>
        <w:rPr>
          <w:rFonts w:ascii="Tahoma"/>
          <w:color w:val="231F20"/>
          <w:spacing w:val="-9"/>
          <w:sz w:val="20"/>
        </w:rPr>
        <w:t xml:space="preserve"> </w:t>
      </w:r>
      <w:r>
        <w:rPr>
          <w:rFonts w:ascii="Tahoma"/>
          <w:color w:val="231F20"/>
          <w:spacing w:val="-2"/>
          <w:sz w:val="20"/>
        </w:rPr>
        <w:t>street</w:t>
      </w:r>
    </w:p>
    <w:p w14:paraId="66081AAE">
      <w:pPr>
        <w:spacing w:before="36"/>
        <w:ind w:left="1360" w:right="0" w:firstLine="0"/>
        <w:jc w:val="left"/>
        <w:rPr>
          <w:rFonts w:hint="eastAsia" w:ascii="宋体" w:eastAsia="宋体"/>
          <w:sz w:val="20"/>
        </w:rPr>
      </w:pPr>
      <w:r>
        <w:rPr>
          <w:color w:val="231F20"/>
          <w:spacing w:val="-2"/>
          <w:sz w:val="20"/>
        </w:rPr>
        <w:t>outside.</w:t>
      </w:r>
      <w:r>
        <w:rPr>
          <w:color w:val="231F20"/>
          <w:spacing w:val="64"/>
          <w:sz w:val="20"/>
        </w:rPr>
        <w:t xml:space="preserve"> </w:t>
      </w:r>
      <w:r>
        <w:rPr>
          <w:rFonts w:hint="eastAsia" w:ascii="宋体" w:eastAsia="宋体"/>
          <w:color w:val="231F20"/>
          <w:spacing w:val="-3"/>
          <w:sz w:val="20"/>
        </w:rPr>
        <w:t>他们正准备找一个人来参与他们的赌局，这时，他们看到亨利走在外面的大街上。</w:t>
      </w:r>
    </w:p>
    <w:p w14:paraId="560EE6F6">
      <w:pPr>
        <w:spacing w:before="25" w:line="261" w:lineRule="auto"/>
        <w:ind w:left="1361" w:right="1187" w:firstLine="399"/>
        <w:jc w:val="left"/>
        <w:rPr>
          <w:rFonts w:hint="eastAsia" w:ascii="宋体" w:eastAsia="宋体"/>
          <w:sz w:val="20"/>
        </w:rPr>
      </w:pPr>
      <w:r>
        <w:rPr>
          <w:color w:val="231F20"/>
          <w:sz w:val="20"/>
        </w:rPr>
        <w:t>Mrs</w:t>
      </w:r>
      <w:r>
        <w:rPr>
          <w:color w:val="231F20"/>
          <w:spacing w:val="-9"/>
          <w:sz w:val="20"/>
        </w:rPr>
        <w:t xml:space="preserve"> </w:t>
      </w:r>
      <w:r>
        <w:rPr>
          <w:color w:val="231F20"/>
          <w:sz w:val="20"/>
        </w:rPr>
        <w:t>Thomson</w:t>
      </w:r>
      <w:r>
        <w:rPr>
          <w:color w:val="231F20"/>
          <w:spacing w:val="-9"/>
          <w:sz w:val="20"/>
        </w:rPr>
        <w:t xml:space="preserve"> </w:t>
      </w:r>
      <w:r>
        <w:rPr>
          <w:b/>
          <w:color w:val="231F20"/>
          <w:sz w:val="20"/>
        </w:rPr>
        <w:t>was</w:t>
      </w:r>
      <w:r>
        <w:rPr>
          <w:b/>
          <w:color w:val="231F20"/>
          <w:spacing w:val="-9"/>
          <w:sz w:val="20"/>
        </w:rPr>
        <w:t xml:space="preserve"> </w:t>
      </w:r>
      <w:r>
        <w:rPr>
          <w:b/>
          <w:color w:val="231F20"/>
          <w:sz w:val="20"/>
        </w:rPr>
        <w:t>about</w:t>
      </w:r>
      <w:r>
        <w:rPr>
          <w:b/>
          <w:color w:val="231F20"/>
          <w:spacing w:val="-9"/>
          <w:sz w:val="20"/>
        </w:rPr>
        <w:t xml:space="preserve"> </w:t>
      </w:r>
      <w:r>
        <w:rPr>
          <w:b/>
          <w:color w:val="231F20"/>
          <w:sz w:val="20"/>
        </w:rPr>
        <w:t>to</w:t>
      </w:r>
      <w:r>
        <w:rPr>
          <w:b/>
          <w:color w:val="231F20"/>
          <w:spacing w:val="-9"/>
          <w:sz w:val="20"/>
        </w:rPr>
        <w:t xml:space="preserve"> </w:t>
      </w:r>
      <w:r>
        <w:rPr>
          <w:color w:val="231F20"/>
          <w:sz w:val="20"/>
        </w:rPr>
        <w:t>sit</w:t>
      </w:r>
      <w:r>
        <w:rPr>
          <w:color w:val="231F20"/>
          <w:spacing w:val="-9"/>
          <w:sz w:val="20"/>
        </w:rPr>
        <w:t xml:space="preserve"> </w:t>
      </w:r>
      <w:r>
        <w:rPr>
          <w:color w:val="231F20"/>
          <w:sz w:val="20"/>
        </w:rPr>
        <w:t>down</w:t>
      </w:r>
      <w:r>
        <w:rPr>
          <w:color w:val="231F20"/>
          <w:spacing w:val="-9"/>
          <w:sz w:val="20"/>
        </w:rPr>
        <w:t xml:space="preserve"> </w:t>
      </w:r>
      <w:r>
        <w:rPr>
          <w:color w:val="231F20"/>
          <w:sz w:val="20"/>
        </w:rPr>
        <w:t>to</w:t>
      </w:r>
      <w:r>
        <w:rPr>
          <w:color w:val="231F20"/>
          <w:spacing w:val="-9"/>
          <w:sz w:val="20"/>
        </w:rPr>
        <w:t xml:space="preserve"> </w:t>
      </w:r>
      <w:r>
        <w:rPr>
          <w:color w:val="231F20"/>
          <w:sz w:val="20"/>
        </w:rPr>
        <w:t>watch</w:t>
      </w:r>
      <w:r>
        <w:rPr>
          <w:color w:val="231F20"/>
          <w:spacing w:val="-9"/>
          <w:sz w:val="20"/>
        </w:rPr>
        <w:t xml:space="preserve"> </w:t>
      </w:r>
      <w:r>
        <w:rPr>
          <w:color w:val="231F20"/>
          <w:sz w:val="20"/>
        </w:rPr>
        <w:t>the</w:t>
      </w:r>
      <w:r>
        <w:rPr>
          <w:color w:val="231F20"/>
          <w:spacing w:val="-9"/>
          <w:sz w:val="20"/>
        </w:rPr>
        <w:t xml:space="preserve"> </w:t>
      </w:r>
      <w:r>
        <w:rPr>
          <w:color w:val="231F20"/>
          <w:sz w:val="20"/>
        </w:rPr>
        <w:t>opera</w:t>
      </w:r>
      <w:r>
        <w:rPr>
          <w:color w:val="231F20"/>
          <w:spacing w:val="-9"/>
          <w:sz w:val="20"/>
        </w:rPr>
        <w:t xml:space="preserve"> </w:t>
      </w:r>
      <w:r>
        <w:rPr>
          <w:color w:val="231F20"/>
          <w:sz w:val="20"/>
        </w:rPr>
        <w:t>when</w:t>
      </w:r>
      <w:r>
        <w:rPr>
          <w:color w:val="231F20"/>
          <w:spacing w:val="-9"/>
          <w:sz w:val="20"/>
        </w:rPr>
        <w:t xml:space="preserve"> </w:t>
      </w:r>
      <w:r>
        <w:rPr>
          <w:color w:val="231F20"/>
          <w:sz w:val="20"/>
        </w:rPr>
        <w:t>her</w:t>
      </w:r>
      <w:r>
        <w:rPr>
          <w:color w:val="231F20"/>
          <w:spacing w:val="-9"/>
          <w:sz w:val="20"/>
        </w:rPr>
        <w:t xml:space="preserve"> </w:t>
      </w:r>
      <w:r>
        <w:rPr>
          <w:color w:val="231F20"/>
          <w:sz w:val="20"/>
        </w:rPr>
        <w:t>phone</w:t>
      </w:r>
      <w:r>
        <w:rPr>
          <w:color w:val="231F20"/>
          <w:spacing w:val="-9"/>
          <w:sz w:val="20"/>
        </w:rPr>
        <w:t xml:space="preserve"> </w:t>
      </w:r>
      <w:r>
        <w:rPr>
          <w:color w:val="231F20"/>
          <w:sz w:val="20"/>
        </w:rPr>
        <w:t>rang.</w:t>
      </w:r>
      <w:r>
        <w:rPr>
          <w:color w:val="231F20"/>
          <w:spacing w:val="-9"/>
          <w:sz w:val="20"/>
        </w:rPr>
        <w:t xml:space="preserve"> </w:t>
      </w:r>
      <w:r>
        <w:rPr>
          <w:rFonts w:hint="eastAsia" w:ascii="宋体" w:eastAsia="宋体"/>
          <w:color w:val="231F20"/>
          <w:sz w:val="20"/>
        </w:rPr>
        <w:t>汤姆森夫人刚要坐下看</w:t>
      </w:r>
      <w:r>
        <w:rPr>
          <w:rFonts w:hint="eastAsia" w:ascii="宋体" w:eastAsia="宋体"/>
          <w:color w:val="231F20"/>
          <w:spacing w:val="-2"/>
          <w:sz w:val="20"/>
        </w:rPr>
        <w:t>剧的时候，她的电话响了。</w:t>
      </w:r>
    </w:p>
    <w:p w14:paraId="66126F38">
      <w:pPr>
        <w:pStyle w:val="11"/>
        <w:rPr>
          <w:rFonts w:ascii="宋体"/>
        </w:rPr>
      </w:pPr>
    </w:p>
    <w:p w14:paraId="778C541C">
      <w:pPr>
        <w:pStyle w:val="11"/>
        <w:spacing w:before="10"/>
        <w:rPr>
          <w:rFonts w:ascii="宋体"/>
          <w:sz w:val="16"/>
        </w:rPr>
      </w:pPr>
    </w:p>
    <w:p w14:paraId="2366F447">
      <w:pPr>
        <w:pStyle w:val="8"/>
        <w:numPr>
          <w:ilvl w:val="0"/>
          <w:numId w:val="123"/>
        </w:numPr>
        <w:tabs>
          <w:tab w:val="left" w:pos="1734"/>
        </w:tabs>
        <w:spacing w:before="1" w:after="0" w:line="240" w:lineRule="auto"/>
        <w:ind w:left="1734" w:right="0" w:hanging="374"/>
        <w:jc w:val="left"/>
        <w:rPr>
          <w:rFonts w:hint="eastAsia" w:ascii="宋体" w:eastAsia="宋体"/>
          <w:b w:val="0"/>
          <w:sz w:val="22"/>
        </w:rPr>
      </w:pPr>
      <w:r>
        <w:rPr>
          <w:color w:val="231F20"/>
          <w:spacing w:val="-8"/>
        </w:rPr>
        <w:t>Ellipsis</w:t>
      </w:r>
      <w:r>
        <w:rPr>
          <w:color w:val="231F20"/>
          <w:spacing w:val="-26"/>
        </w:rPr>
        <w:t xml:space="preserve"> </w:t>
      </w:r>
      <w:r>
        <w:rPr>
          <w:rFonts w:hint="eastAsia" w:ascii="宋体" w:eastAsia="宋体"/>
          <w:b w:val="0"/>
          <w:color w:val="231F20"/>
          <w:spacing w:val="-9"/>
          <w:position w:val="3"/>
          <w:sz w:val="22"/>
        </w:rPr>
        <w:t>省略</w:t>
      </w:r>
    </w:p>
    <w:p w14:paraId="214559F1">
      <w:pPr>
        <w:spacing w:before="270"/>
        <w:ind w:left="1760" w:right="0" w:firstLine="0"/>
        <w:jc w:val="left"/>
        <w:rPr>
          <w:rFonts w:hint="eastAsia" w:ascii="宋体" w:eastAsia="宋体"/>
          <w:sz w:val="20"/>
        </w:rPr>
      </w:pPr>
      <w:r>
        <w:rPr>
          <w:rFonts w:hint="eastAsia" w:ascii="宋体" w:eastAsia="宋体"/>
          <w:color w:val="231F20"/>
          <w:spacing w:val="-1"/>
          <w:sz w:val="20"/>
        </w:rPr>
        <w:t>在英语中，为了使语言简洁或避免重复，常常省略句中的一个或几个成分，这种语法现象称为省略。</w:t>
      </w:r>
    </w:p>
    <w:p w14:paraId="6D9B3E9E">
      <w:pPr>
        <w:pStyle w:val="11"/>
        <w:spacing w:before="8"/>
        <w:rPr>
          <w:rFonts w:ascii="宋体"/>
          <w:sz w:val="15"/>
        </w:rPr>
      </w:pPr>
    </w:p>
    <w:tbl>
      <w:tblPr>
        <w:tblStyle w:val="12"/>
        <w:tblW w:w="0" w:type="auto"/>
        <w:tblInd w:w="136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948"/>
        <w:gridCol w:w="6406"/>
      </w:tblGrid>
      <w:tr w14:paraId="5548CA7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2948" w:type="dxa"/>
            <w:tcBorders>
              <w:top w:val="nil"/>
              <w:left w:val="nil"/>
            </w:tcBorders>
            <w:shd w:val="clear" w:color="auto" w:fill="C4E7EA"/>
          </w:tcPr>
          <w:p w14:paraId="30642CF5">
            <w:pPr>
              <w:pStyle w:val="16"/>
              <w:spacing w:before="155"/>
              <w:ind w:left="874"/>
              <w:rPr>
                <w:rFonts w:hint="eastAsia" w:ascii="宋体" w:eastAsia="宋体"/>
                <w:sz w:val="20"/>
              </w:rPr>
            </w:pPr>
            <w:r>
              <w:rPr>
                <w:rFonts w:hint="eastAsia" w:ascii="宋体" w:eastAsia="宋体"/>
                <w:color w:val="231F20"/>
                <w:spacing w:val="-2"/>
                <w:sz w:val="20"/>
              </w:rPr>
              <w:t>被省略的部分</w:t>
            </w:r>
          </w:p>
        </w:tc>
        <w:tc>
          <w:tcPr>
            <w:tcW w:w="6406" w:type="dxa"/>
            <w:tcBorders>
              <w:top w:val="nil"/>
              <w:right w:val="nil"/>
            </w:tcBorders>
            <w:shd w:val="clear" w:color="auto" w:fill="C4E7EA"/>
          </w:tcPr>
          <w:p w14:paraId="44700260">
            <w:pPr>
              <w:pStyle w:val="16"/>
              <w:tabs>
                <w:tab w:val="left" w:pos="599"/>
              </w:tabs>
              <w:spacing w:before="155"/>
              <w:ind w:right="92"/>
              <w:jc w:val="center"/>
              <w:rPr>
                <w:rFonts w:hint="eastAsia" w:ascii="宋体" w:eastAsia="宋体"/>
                <w:sz w:val="20"/>
              </w:rPr>
            </w:pPr>
            <w:r>
              <w:rPr>
                <w:rFonts w:hint="eastAsia" w:ascii="宋体" w:eastAsia="宋体"/>
                <w:color w:val="231F20"/>
                <w:spacing w:val="-10"/>
                <w:sz w:val="20"/>
              </w:rPr>
              <w:t>例</w:t>
            </w:r>
            <w:r>
              <w:rPr>
                <w:rFonts w:hint="eastAsia" w:ascii="宋体" w:eastAsia="宋体"/>
                <w:color w:val="231F20"/>
                <w:sz w:val="20"/>
              </w:rPr>
              <w:tab/>
            </w:r>
            <w:r>
              <w:rPr>
                <w:rFonts w:hint="eastAsia" w:ascii="宋体" w:eastAsia="宋体"/>
                <w:color w:val="231F20"/>
                <w:spacing w:val="-10"/>
                <w:sz w:val="20"/>
              </w:rPr>
              <w:t>句</w:t>
            </w:r>
          </w:p>
        </w:tc>
      </w:tr>
      <w:tr w14:paraId="7ACFB79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40" w:hRule="atLeast"/>
        </w:trPr>
        <w:tc>
          <w:tcPr>
            <w:tcW w:w="2948" w:type="dxa"/>
            <w:tcBorders>
              <w:left w:val="nil"/>
            </w:tcBorders>
            <w:shd w:val="clear" w:color="auto" w:fill="E0F2F3"/>
          </w:tcPr>
          <w:p w14:paraId="76493F93">
            <w:pPr>
              <w:pStyle w:val="16"/>
              <w:rPr>
                <w:rFonts w:ascii="宋体"/>
                <w:sz w:val="24"/>
              </w:rPr>
            </w:pPr>
          </w:p>
          <w:p w14:paraId="40BAED6D">
            <w:pPr>
              <w:pStyle w:val="16"/>
              <w:spacing w:before="4"/>
              <w:rPr>
                <w:rFonts w:ascii="宋体"/>
                <w:sz w:val="18"/>
              </w:rPr>
            </w:pPr>
          </w:p>
          <w:p w14:paraId="78B97C32">
            <w:pPr>
              <w:pStyle w:val="16"/>
              <w:ind w:left="340"/>
              <w:rPr>
                <w:rFonts w:hint="eastAsia" w:ascii="宋体" w:eastAsia="宋体"/>
                <w:sz w:val="20"/>
              </w:rPr>
            </w:pPr>
            <w:r>
              <w:rPr>
                <w:rFonts w:hint="eastAsia" w:ascii="宋体" w:eastAsia="宋体"/>
                <w:color w:val="231F20"/>
                <w:spacing w:val="-5"/>
                <w:sz w:val="20"/>
              </w:rPr>
              <w:t>主语</w:t>
            </w:r>
          </w:p>
        </w:tc>
        <w:tc>
          <w:tcPr>
            <w:tcW w:w="6406" w:type="dxa"/>
            <w:tcBorders>
              <w:right w:val="nil"/>
            </w:tcBorders>
            <w:shd w:val="clear" w:color="auto" w:fill="E0F2F3"/>
          </w:tcPr>
          <w:p w14:paraId="3585CB0C">
            <w:pPr>
              <w:pStyle w:val="16"/>
              <w:spacing w:before="222" w:line="304" w:lineRule="auto"/>
              <w:ind w:left="103" w:right="3848"/>
              <w:rPr>
                <w:sz w:val="22"/>
              </w:rPr>
            </w:pPr>
            <w:r>
              <w:rPr>
                <w:color w:val="231F20"/>
                <w:sz w:val="22"/>
              </w:rPr>
              <w:t xml:space="preserve">(I) Beg your pardon. </w:t>
            </w:r>
            <w:r>
              <w:rPr>
                <w:color w:val="231F20"/>
                <w:spacing w:val="-6"/>
                <w:sz w:val="22"/>
              </w:rPr>
              <w:t>(You)</w:t>
            </w:r>
            <w:r>
              <w:rPr>
                <w:color w:val="231F20"/>
                <w:spacing w:val="-10"/>
                <w:sz w:val="22"/>
              </w:rPr>
              <w:t xml:space="preserve"> </w:t>
            </w:r>
            <w:r>
              <w:rPr>
                <w:color w:val="231F20"/>
                <w:spacing w:val="-6"/>
                <w:sz w:val="22"/>
              </w:rPr>
              <w:t>Sit</w:t>
            </w:r>
            <w:r>
              <w:rPr>
                <w:color w:val="231F20"/>
                <w:spacing w:val="-9"/>
                <w:sz w:val="22"/>
              </w:rPr>
              <w:t xml:space="preserve"> </w:t>
            </w:r>
            <w:r>
              <w:rPr>
                <w:color w:val="231F20"/>
                <w:spacing w:val="-6"/>
                <w:sz w:val="22"/>
              </w:rPr>
              <w:t>down,</w:t>
            </w:r>
            <w:r>
              <w:rPr>
                <w:color w:val="231F20"/>
                <w:spacing w:val="-9"/>
                <w:sz w:val="22"/>
              </w:rPr>
              <w:t xml:space="preserve"> </w:t>
            </w:r>
            <w:r>
              <w:rPr>
                <w:color w:val="231F20"/>
                <w:spacing w:val="-6"/>
                <w:sz w:val="22"/>
              </w:rPr>
              <w:t>please.</w:t>
            </w:r>
          </w:p>
          <w:p w14:paraId="1192248C">
            <w:pPr>
              <w:pStyle w:val="16"/>
              <w:spacing w:line="251" w:lineRule="exact"/>
              <w:ind w:left="103"/>
              <w:rPr>
                <w:sz w:val="22"/>
              </w:rPr>
            </w:pPr>
            <w:r>
              <w:rPr>
                <w:color w:val="231F20"/>
                <w:spacing w:val="-4"/>
                <w:sz w:val="22"/>
              </w:rPr>
              <w:t>(It)</w:t>
            </w:r>
            <w:r>
              <w:rPr>
                <w:color w:val="231F20"/>
                <w:spacing w:val="-7"/>
                <w:sz w:val="22"/>
              </w:rPr>
              <w:t xml:space="preserve"> </w:t>
            </w:r>
            <w:r>
              <w:rPr>
                <w:color w:val="231F20"/>
                <w:spacing w:val="-4"/>
                <w:sz w:val="22"/>
              </w:rPr>
              <w:t>Sounds</w:t>
            </w:r>
            <w:r>
              <w:rPr>
                <w:color w:val="231F20"/>
                <w:spacing w:val="-6"/>
                <w:sz w:val="22"/>
              </w:rPr>
              <w:t xml:space="preserve"> </w:t>
            </w:r>
            <w:r>
              <w:rPr>
                <w:color w:val="231F20"/>
                <w:spacing w:val="-4"/>
                <w:sz w:val="22"/>
              </w:rPr>
              <w:t>like</w:t>
            </w:r>
            <w:r>
              <w:rPr>
                <w:color w:val="231F20"/>
                <w:spacing w:val="-7"/>
                <w:sz w:val="22"/>
              </w:rPr>
              <w:t xml:space="preserve"> </w:t>
            </w:r>
            <w:r>
              <w:rPr>
                <w:color w:val="231F20"/>
                <w:spacing w:val="-4"/>
                <w:sz w:val="22"/>
              </w:rPr>
              <w:t>a</w:t>
            </w:r>
            <w:r>
              <w:rPr>
                <w:color w:val="231F20"/>
                <w:spacing w:val="-6"/>
                <w:sz w:val="22"/>
              </w:rPr>
              <w:t xml:space="preserve"> </w:t>
            </w:r>
            <w:r>
              <w:rPr>
                <w:color w:val="231F20"/>
                <w:spacing w:val="-4"/>
                <w:sz w:val="22"/>
              </w:rPr>
              <w:t>good</w:t>
            </w:r>
            <w:r>
              <w:rPr>
                <w:color w:val="231F20"/>
                <w:spacing w:val="-7"/>
                <w:sz w:val="22"/>
              </w:rPr>
              <w:t xml:space="preserve"> </w:t>
            </w:r>
            <w:r>
              <w:rPr>
                <w:color w:val="231F20"/>
                <w:spacing w:val="-4"/>
                <w:sz w:val="22"/>
              </w:rPr>
              <w:t>idea.</w:t>
            </w:r>
          </w:p>
        </w:tc>
      </w:tr>
      <w:tr w14:paraId="22E87DB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00" w:hRule="atLeast"/>
        </w:trPr>
        <w:tc>
          <w:tcPr>
            <w:tcW w:w="2948" w:type="dxa"/>
            <w:tcBorders>
              <w:left w:val="nil"/>
            </w:tcBorders>
            <w:shd w:val="clear" w:color="auto" w:fill="E0F2F3"/>
          </w:tcPr>
          <w:p w14:paraId="7D6953A0">
            <w:pPr>
              <w:pStyle w:val="16"/>
              <w:rPr>
                <w:rFonts w:ascii="宋体"/>
                <w:sz w:val="29"/>
              </w:rPr>
            </w:pPr>
          </w:p>
          <w:p w14:paraId="3AA4C508">
            <w:pPr>
              <w:pStyle w:val="16"/>
              <w:ind w:left="340"/>
              <w:rPr>
                <w:rFonts w:hint="eastAsia" w:ascii="宋体" w:eastAsia="宋体"/>
                <w:sz w:val="20"/>
              </w:rPr>
            </w:pPr>
            <w:r>
              <w:rPr>
                <w:rFonts w:hint="eastAsia" w:ascii="宋体" w:eastAsia="宋体"/>
                <w:color w:val="231F20"/>
                <w:spacing w:val="-2"/>
                <w:sz w:val="20"/>
              </w:rPr>
              <w:t>谓语或谓语的一部分</w:t>
            </w:r>
          </w:p>
        </w:tc>
        <w:tc>
          <w:tcPr>
            <w:tcW w:w="6406" w:type="dxa"/>
            <w:tcBorders>
              <w:right w:val="nil"/>
            </w:tcBorders>
            <w:shd w:val="clear" w:color="auto" w:fill="E0F2F3"/>
          </w:tcPr>
          <w:p w14:paraId="64E8EEB4">
            <w:pPr>
              <w:pStyle w:val="16"/>
              <w:spacing w:before="212" w:line="304" w:lineRule="auto"/>
              <w:ind w:left="103" w:right="2694"/>
              <w:rPr>
                <w:sz w:val="22"/>
              </w:rPr>
            </w:pPr>
            <w:r>
              <w:rPr>
                <w:color w:val="231F20"/>
                <w:spacing w:val="-4"/>
                <w:sz w:val="22"/>
              </w:rPr>
              <w:t>(Is</w:t>
            </w:r>
            <w:r>
              <w:rPr>
                <w:color w:val="231F20"/>
                <w:spacing w:val="-11"/>
                <w:sz w:val="22"/>
              </w:rPr>
              <w:t xml:space="preserve"> </w:t>
            </w:r>
            <w:r>
              <w:rPr>
                <w:color w:val="231F20"/>
                <w:spacing w:val="-4"/>
                <w:sz w:val="22"/>
              </w:rPr>
              <w:t>there)</w:t>
            </w:r>
            <w:r>
              <w:rPr>
                <w:color w:val="231F20"/>
                <w:spacing w:val="-11"/>
                <w:sz w:val="22"/>
              </w:rPr>
              <w:t xml:space="preserve"> </w:t>
            </w:r>
            <w:r>
              <w:rPr>
                <w:color w:val="231F20"/>
                <w:spacing w:val="-4"/>
                <w:sz w:val="22"/>
              </w:rPr>
              <w:t>Anything</w:t>
            </w:r>
            <w:r>
              <w:rPr>
                <w:color w:val="231F20"/>
                <w:spacing w:val="-11"/>
                <w:sz w:val="22"/>
              </w:rPr>
              <w:t xml:space="preserve"> </w:t>
            </w:r>
            <w:r>
              <w:rPr>
                <w:color w:val="231F20"/>
                <w:spacing w:val="-4"/>
                <w:sz w:val="22"/>
              </w:rPr>
              <w:t>I</w:t>
            </w:r>
            <w:r>
              <w:rPr>
                <w:color w:val="231F20"/>
                <w:spacing w:val="-11"/>
                <w:sz w:val="22"/>
              </w:rPr>
              <w:t xml:space="preserve"> </w:t>
            </w:r>
            <w:r>
              <w:rPr>
                <w:color w:val="231F20"/>
                <w:spacing w:val="-4"/>
                <w:sz w:val="22"/>
              </w:rPr>
              <w:t>can</w:t>
            </w:r>
            <w:r>
              <w:rPr>
                <w:color w:val="231F20"/>
                <w:spacing w:val="-11"/>
                <w:sz w:val="22"/>
              </w:rPr>
              <w:t xml:space="preserve"> </w:t>
            </w:r>
            <w:r>
              <w:rPr>
                <w:color w:val="231F20"/>
                <w:spacing w:val="-4"/>
                <w:sz w:val="22"/>
              </w:rPr>
              <w:t>do</w:t>
            </w:r>
            <w:r>
              <w:rPr>
                <w:color w:val="231F20"/>
                <w:spacing w:val="-11"/>
                <w:sz w:val="22"/>
              </w:rPr>
              <w:t xml:space="preserve"> </w:t>
            </w:r>
            <w:r>
              <w:rPr>
                <w:color w:val="231F20"/>
                <w:spacing w:val="-4"/>
                <w:sz w:val="22"/>
              </w:rPr>
              <w:t>for</w:t>
            </w:r>
            <w:r>
              <w:rPr>
                <w:color w:val="231F20"/>
                <w:spacing w:val="-11"/>
                <w:sz w:val="22"/>
              </w:rPr>
              <w:t xml:space="preserve"> </w:t>
            </w:r>
            <w:r>
              <w:rPr>
                <w:color w:val="231F20"/>
                <w:spacing w:val="-4"/>
                <w:sz w:val="22"/>
              </w:rPr>
              <w:t xml:space="preserve">you? </w:t>
            </w:r>
            <w:r>
              <w:rPr>
                <w:color w:val="231F20"/>
                <w:sz w:val="22"/>
              </w:rPr>
              <w:t>(Is) Anybody here?</w:t>
            </w:r>
          </w:p>
        </w:tc>
      </w:tr>
      <w:tr w14:paraId="32F89CF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00" w:hRule="atLeast"/>
        </w:trPr>
        <w:tc>
          <w:tcPr>
            <w:tcW w:w="2948" w:type="dxa"/>
            <w:tcBorders>
              <w:left w:val="nil"/>
            </w:tcBorders>
            <w:shd w:val="clear" w:color="auto" w:fill="E0F2F3"/>
          </w:tcPr>
          <w:p w14:paraId="5F898A8A">
            <w:pPr>
              <w:pStyle w:val="16"/>
              <w:rPr>
                <w:rFonts w:ascii="宋体"/>
                <w:sz w:val="29"/>
              </w:rPr>
            </w:pPr>
          </w:p>
          <w:p w14:paraId="317143CB">
            <w:pPr>
              <w:pStyle w:val="16"/>
              <w:ind w:left="340"/>
              <w:rPr>
                <w:rFonts w:hint="eastAsia" w:ascii="宋体" w:eastAsia="宋体"/>
                <w:sz w:val="20"/>
              </w:rPr>
            </w:pPr>
            <w:r>
              <w:rPr>
                <w:rFonts w:hint="eastAsia" w:ascii="宋体" w:eastAsia="宋体"/>
                <w:color w:val="231F20"/>
                <w:spacing w:val="-5"/>
                <w:sz w:val="20"/>
              </w:rPr>
              <w:t>宾语</w:t>
            </w:r>
          </w:p>
        </w:tc>
        <w:tc>
          <w:tcPr>
            <w:tcW w:w="6406" w:type="dxa"/>
            <w:tcBorders>
              <w:right w:val="nil"/>
            </w:tcBorders>
            <w:shd w:val="clear" w:color="auto" w:fill="E0F2F3"/>
          </w:tcPr>
          <w:p w14:paraId="454643E6">
            <w:pPr>
              <w:pStyle w:val="16"/>
              <w:spacing w:before="212"/>
              <w:ind w:left="103"/>
              <w:rPr>
                <w:sz w:val="22"/>
              </w:rPr>
            </w:pPr>
            <w:r>
              <w:rPr>
                <w:color w:val="231F20"/>
                <w:spacing w:val="-2"/>
                <w:sz w:val="22"/>
              </w:rPr>
              <w:t>A:</w:t>
            </w:r>
            <w:r>
              <w:rPr>
                <w:color w:val="231F20"/>
                <w:spacing w:val="-10"/>
                <w:sz w:val="22"/>
              </w:rPr>
              <w:t xml:space="preserve"> </w:t>
            </w:r>
            <w:r>
              <w:rPr>
                <w:color w:val="231F20"/>
                <w:spacing w:val="-2"/>
                <w:sz w:val="22"/>
              </w:rPr>
              <w:t>Where</w:t>
            </w:r>
            <w:r>
              <w:rPr>
                <w:color w:val="231F20"/>
                <w:spacing w:val="-9"/>
                <w:sz w:val="22"/>
              </w:rPr>
              <w:t xml:space="preserve"> </w:t>
            </w:r>
            <w:r>
              <w:rPr>
                <w:color w:val="231F20"/>
                <w:spacing w:val="-2"/>
                <w:sz w:val="22"/>
              </w:rPr>
              <w:t>has</w:t>
            </w:r>
            <w:r>
              <w:rPr>
                <w:color w:val="231F20"/>
                <w:spacing w:val="-10"/>
                <w:sz w:val="22"/>
              </w:rPr>
              <w:t xml:space="preserve"> </w:t>
            </w:r>
            <w:r>
              <w:rPr>
                <w:color w:val="231F20"/>
                <w:spacing w:val="-2"/>
                <w:sz w:val="22"/>
              </w:rPr>
              <w:t>Mr</w:t>
            </w:r>
            <w:r>
              <w:rPr>
                <w:color w:val="231F20"/>
                <w:spacing w:val="-9"/>
                <w:sz w:val="22"/>
              </w:rPr>
              <w:t xml:space="preserve"> </w:t>
            </w:r>
            <w:r>
              <w:rPr>
                <w:color w:val="231F20"/>
                <w:spacing w:val="-2"/>
                <w:sz w:val="22"/>
              </w:rPr>
              <w:t>Smith</w:t>
            </w:r>
            <w:r>
              <w:rPr>
                <w:color w:val="231F20"/>
                <w:spacing w:val="-10"/>
                <w:sz w:val="22"/>
              </w:rPr>
              <w:t xml:space="preserve"> </w:t>
            </w:r>
            <w:r>
              <w:rPr>
                <w:color w:val="231F20"/>
                <w:spacing w:val="-2"/>
                <w:sz w:val="22"/>
              </w:rPr>
              <w:t>gone?</w:t>
            </w:r>
          </w:p>
          <w:p w14:paraId="3FE30419">
            <w:pPr>
              <w:pStyle w:val="16"/>
              <w:spacing w:before="67"/>
              <w:ind w:left="103"/>
              <w:rPr>
                <w:sz w:val="22"/>
              </w:rPr>
            </w:pPr>
            <w:r>
              <w:rPr>
                <w:color w:val="231F20"/>
                <w:spacing w:val="-2"/>
                <w:sz w:val="22"/>
              </w:rPr>
              <w:t>B:</w:t>
            </w:r>
            <w:r>
              <w:rPr>
                <w:color w:val="231F20"/>
                <w:spacing w:val="-9"/>
                <w:sz w:val="22"/>
              </w:rPr>
              <w:t xml:space="preserve"> </w:t>
            </w:r>
            <w:r>
              <w:rPr>
                <w:color w:val="231F20"/>
                <w:spacing w:val="-2"/>
                <w:sz w:val="22"/>
              </w:rPr>
              <w:t>Sorry,</w:t>
            </w:r>
            <w:r>
              <w:rPr>
                <w:color w:val="231F20"/>
                <w:spacing w:val="-9"/>
                <w:sz w:val="22"/>
              </w:rPr>
              <w:t xml:space="preserve"> </w:t>
            </w:r>
            <w:r>
              <w:rPr>
                <w:color w:val="231F20"/>
                <w:spacing w:val="-2"/>
                <w:sz w:val="22"/>
              </w:rPr>
              <w:t>I</w:t>
            </w:r>
            <w:r>
              <w:rPr>
                <w:color w:val="231F20"/>
                <w:spacing w:val="-9"/>
                <w:sz w:val="22"/>
              </w:rPr>
              <w:t xml:space="preserve"> </w:t>
            </w:r>
            <w:r>
              <w:rPr>
                <w:color w:val="231F20"/>
                <w:spacing w:val="-2"/>
                <w:sz w:val="22"/>
              </w:rPr>
              <w:t>don’t</w:t>
            </w:r>
            <w:r>
              <w:rPr>
                <w:color w:val="231F20"/>
                <w:spacing w:val="-9"/>
                <w:sz w:val="22"/>
              </w:rPr>
              <w:t xml:space="preserve"> </w:t>
            </w:r>
            <w:r>
              <w:rPr>
                <w:color w:val="231F20"/>
                <w:spacing w:val="-2"/>
                <w:sz w:val="22"/>
              </w:rPr>
              <w:t>know</w:t>
            </w:r>
            <w:r>
              <w:rPr>
                <w:color w:val="231F20"/>
                <w:spacing w:val="-8"/>
                <w:sz w:val="22"/>
              </w:rPr>
              <w:t xml:space="preserve"> </w:t>
            </w:r>
            <w:r>
              <w:rPr>
                <w:color w:val="231F20"/>
                <w:spacing w:val="-2"/>
                <w:sz w:val="22"/>
              </w:rPr>
              <w:t>(where</w:t>
            </w:r>
            <w:r>
              <w:rPr>
                <w:color w:val="231F20"/>
                <w:spacing w:val="-9"/>
                <w:sz w:val="22"/>
              </w:rPr>
              <w:t xml:space="preserve"> </w:t>
            </w:r>
            <w:r>
              <w:rPr>
                <w:color w:val="231F20"/>
                <w:spacing w:val="-2"/>
                <w:sz w:val="22"/>
              </w:rPr>
              <w:t>he</w:t>
            </w:r>
            <w:r>
              <w:rPr>
                <w:color w:val="231F20"/>
                <w:spacing w:val="-9"/>
                <w:sz w:val="22"/>
              </w:rPr>
              <w:t xml:space="preserve"> </w:t>
            </w:r>
            <w:r>
              <w:rPr>
                <w:color w:val="231F20"/>
                <w:spacing w:val="-2"/>
                <w:sz w:val="22"/>
              </w:rPr>
              <w:t>has</w:t>
            </w:r>
            <w:r>
              <w:rPr>
                <w:color w:val="231F20"/>
                <w:spacing w:val="-9"/>
                <w:sz w:val="22"/>
              </w:rPr>
              <w:t xml:space="preserve"> </w:t>
            </w:r>
            <w:r>
              <w:rPr>
                <w:color w:val="231F20"/>
                <w:spacing w:val="-2"/>
                <w:sz w:val="22"/>
              </w:rPr>
              <w:t>gone).</w:t>
            </w:r>
          </w:p>
        </w:tc>
      </w:tr>
      <w:tr w14:paraId="7D269FE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40" w:hRule="atLeast"/>
        </w:trPr>
        <w:tc>
          <w:tcPr>
            <w:tcW w:w="2948" w:type="dxa"/>
            <w:tcBorders>
              <w:left w:val="nil"/>
            </w:tcBorders>
            <w:shd w:val="clear" w:color="auto" w:fill="E0F2F3"/>
          </w:tcPr>
          <w:p w14:paraId="1CBF7E8C">
            <w:pPr>
              <w:pStyle w:val="16"/>
              <w:spacing w:before="10"/>
              <w:rPr>
                <w:rFonts w:ascii="宋体"/>
                <w:sz w:val="29"/>
              </w:rPr>
            </w:pPr>
          </w:p>
          <w:p w14:paraId="4ADDDE78">
            <w:pPr>
              <w:pStyle w:val="16"/>
              <w:spacing w:line="300" w:lineRule="auto"/>
              <w:ind w:left="340" w:right="395"/>
              <w:rPr>
                <w:rFonts w:hint="eastAsia" w:ascii="宋体" w:eastAsia="宋体"/>
                <w:sz w:val="20"/>
              </w:rPr>
            </w:pPr>
            <w:r>
              <w:rPr>
                <w:rFonts w:hint="eastAsia" w:ascii="宋体" w:eastAsia="宋体"/>
                <w:color w:val="231F20"/>
                <w:spacing w:val="-2"/>
                <w:sz w:val="20"/>
              </w:rPr>
              <w:t>主语和谓语，或主语和谓语的一部分</w:t>
            </w:r>
          </w:p>
        </w:tc>
        <w:tc>
          <w:tcPr>
            <w:tcW w:w="6406" w:type="dxa"/>
            <w:tcBorders>
              <w:right w:val="nil"/>
            </w:tcBorders>
            <w:shd w:val="clear" w:color="auto" w:fill="E0F2F3"/>
          </w:tcPr>
          <w:p w14:paraId="1E1DD273">
            <w:pPr>
              <w:pStyle w:val="16"/>
              <w:spacing w:before="222"/>
              <w:ind w:left="103"/>
              <w:rPr>
                <w:sz w:val="22"/>
              </w:rPr>
            </w:pPr>
            <w:r>
              <w:rPr>
                <w:color w:val="231F20"/>
                <w:w w:val="90"/>
                <w:sz w:val="22"/>
              </w:rPr>
              <w:t>(Are</w:t>
            </w:r>
            <w:r>
              <w:rPr>
                <w:color w:val="231F20"/>
                <w:spacing w:val="1"/>
                <w:sz w:val="22"/>
              </w:rPr>
              <w:t xml:space="preserve"> </w:t>
            </w:r>
            <w:r>
              <w:rPr>
                <w:color w:val="231F20"/>
                <w:w w:val="90"/>
                <w:sz w:val="22"/>
              </w:rPr>
              <w:t>you)</w:t>
            </w:r>
            <w:r>
              <w:rPr>
                <w:color w:val="231F20"/>
                <w:spacing w:val="1"/>
                <w:sz w:val="22"/>
              </w:rPr>
              <w:t xml:space="preserve"> </w:t>
            </w:r>
            <w:r>
              <w:rPr>
                <w:color w:val="231F20"/>
                <w:spacing w:val="-2"/>
                <w:w w:val="90"/>
                <w:sz w:val="22"/>
              </w:rPr>
              <w:t>Hungry?</w:t>
            </w:r>
          </w:p>
          <w:p w14:paraId="27459289">
            <w:pPr>
              <w:pStyle w:val="16"/>
              <w:spacing w:before="67" w:line="304" w:lineRule="auto"/>
              <w:ind w:left="103" w:right="3268"/>
              <w:rPr>
                <w:sz w:val="22"/>
              </w:rPr>
            </w:pPr>
            <w:r>
              <w:rPr>
                <w:color w:val="231F20"/>
                <w:spacing w:val="-6"/>
                <w:sz w:val="22"/>
              </w:rPr>
              <w:t>(I</w:t>
            </w:r>
            <w:r>
              <w:rPr>
                <w:color w:val="231F20"/>
                <w:spacing w:val="-7"/>
                <w:sz w:val="22"/>
              </w:rPr>
              <w:t xml:space="preserve"> </w:t>
            </w:r>
            <w:r>
              <w:rPr>
                <w:color w:val="231F20"/>
                <w:spacing w:val="-6"/>
                <w:sz w:val="22"/>
              </w:rPr>
              <w:t>want)</w:t>
            </w:r>
            <w:r>
              <w:rPr>
                <w:color w:val="231F20"/>
                <w:spacing w:val="-7"/>
                <w:sz w:val="22"/>
              </w:rPr>
              <w:t xml:space="preserve"> </w:t>
            </w:r>
            <w:r>
              <w:rPr>
                <w:color w:val="231F20"/>
                <w:spacing w:val="-6"/>
                <w:sz w:val="22"/>
              </w:rPr>
              <w:t>Orange</w:t>
            </w:r>
            <w:r>
              <w:rPr>
                <w:color w:val="231F20"/>
                <w:spacing w:val="-7"/>
                <w:sz w:val="22"/>
              </w:rPr>
              <w:t xml:space="preserve"> </w:t>
            </w:r>
            <w:r>
              <w:rPr>
                <w:color w:val="231F20"/>
                <w:spacing w:val="-6"/>
                <w:sz w:val="22"/>
              </w:rPr>
              <w:t>juice,</w:t>
            </w:r>
            <w:r>
              <w:rPr>
                <w:color w:val="231F20"/>
                <w:spacing w:val="-7"/>
                <w:sz w:val="22"/>
              </w:rPr>
              <w:t xml:space="preserve"> </w:t>
            </w:r>
            <w:r>
              <w:rPr>
                <w:color w:val="231F20"/>
                <w:spacing w:val="-6"/>
                <w:sz w:val="22"/>
              </w:rPr>
              <w:t xml:space="preserve">please. </w:t>
            </w:r>
            <w:r>
              <w:rPr>
                <w:color w:val="231F20"/>
                <w:sz w:val="22"/>
              </w:rPr>
              <w:t>(Do you) Understand?</w:t>
            </w:r>
          </w:p>
        </w:tc>
      </w:tr>
      <w:tr w14:paraId="500E883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350" w:hRule="atLeast"/>
        </w:trPr>
        <w:tc>
          <w:tcPr>
            <w:tcW w:w="2948" w:type="dxa"/>
            <w:tcBorders>
              <w:left w:val="nil"/>
              <w:bottom w:val="nil"/>
            </w:tcBorders>
            <w:shd w:val="clear" w:color="auto" w:fill="E0F2F3"/>
          </w:tcPr>
          <w:p w14:paraId="1ECA5DDE">
            <w:pPr>
              <w:pStyle w:val="16"/>
              <w:rPr>
                <w:rFonts w:ascii="宋体"/>
                <w:sz w:val="26"/>
              </w:rPr>
            </w:pPr>
          </w:p>
          <w:p w14:paraId="010239AE">
            <w:pPr>
              <w:pStyle w:val="16"/>
              <w:spacing w:before="209"/>
              <w:ind w:left="340"/>
              <w:rPr>
                <w:rFonts w:hint="eastAsia" w:ascii="宋体" w:eastAsia="宋体"/>
                <w:sz w:val="20"/>
              </w:rPr>
            </w:pPr>
            <w:r>
              <w:rPr>
                <w:rFonts w:hint="eastAsia" w:ascii="宋体" w:eastAsia="宋体"/>
                <w:color w:val="231F20"/>
                <w:spacing w:val="-13"/>
                <w:sz w:val="20"/>
              </w:rPr>
              <w:t xml:space="preserve">不定式 </w:t>
            </w:r>
            <w:r>
              <w:rPr>
                <w:rFonts w:ascii="Tahoma" w:eastAsia="Tahoma"/>
                <w:color w:val="231F20"/>
                <w:sz w:val="20"/>
              </w:rPr>
              <w:t>to</w:t>
            </w:r>
            <w:r>
              <w:rPr>
                <w:rFonts w:ascii="Tahoma" w:eastAsia="Tahoma"/>
                <w:color w:val="231F20"/>
                <w:spacing w:val="-14"/>
                <w:sz w:val="20"/>
              </w:rPr>
              <w:t xml:space="preserve"> </w:t>
            </w:r>
            <w:r>
              <w:rPr>
                <w:rFonts w:hint="eastAsia" w:ascii="宋体" w:eastAsia="宋体"/>
                <w:color w:val="231F20"/>
                <w:spacing w:val="-2"/>
                <w:sz w:val="20"/>
              </w:rPr>
              <w:t>后省略动词</w:t>
            </w:r>
          </w:p>
        </w:tc>
        <w:tc>
          <w:tcPr>
            <w:tcW w:w="6406" w:type="dxa"/>
            <w:tcBorders>
              <w:bottom w:val="nil"/>
              <w:right w:val="nil"/>
            </w:tcBorders>
            <w:shd w:val="clear" w:color="auto" w:fill="E0F2F3"/>
          </w:tcPr>
          <w:p w14:paraId="1E0F8322">
            <w:pPr>
              <w:pStyle w:val="16"/>
              <w:spacing w:before="222"/>
              <w:ind w:left="103"/>
              <w:rPr>
                <w:sz w:val="22"/>
              </w:rPr>
            </w:pPr>
            <w:r>
              <w:rPr>
                <w:color w:val="231F20"/>
                <w:sz w:val="22"/>
              </w:rPr>
              <w:t>A:</w:t>
            </w:r>
            <w:r>
              <w:rPr>
                <w:color w:val="231F20"/>
                <w:spacing w:val="-10"/>
                <w:sz w:val="22"/>
              </w:rPr>
              <w:t xml:space="preserve"> </w:t>
            </w:r>
            <w:r>
              <w:rPr>
                <w:color w:val="231F20"/>
                <w:sz w:val="22"/>
              </w:rPr>
              <w:t>Would</w:t>
            </w:r>
            <w:r>
              <w:rPr>
                <w:color w:val="231F20"/>
                <w:spacing w:val="-9"/>
                <w:sz w:val="22"/>
              </w:rPr>
              <w:t xml:space="preserve"> </w:t>
            </w:r>
            <w:r>
              <w:rPr>
                <w:color w:val="231F20"/>
                <w:sz w:val="22"/>
              </w:rPr>
              <w:t>you</w:t>
            </w:r>
            <w:r>
              <w:rPr>
                <w:color w:val="231F20"/>
                <w:spacing w:val="-9"/>
                <w:sz w:val="22"/>
              </w:rPr>
              <w:t xml:space="preserve"> </w:t>
            </w:r>
            <w:r>
              <w:rPr>
                <w:color w:val="231F20"/>
                <w:sz w:val="22"/>
              </w:rPr>
              <w:t>like</w:t>
            </w:r>
            <w:r>
              <w:rPr>
                <w:color w:val="231F20"/>
                <w:spacing w:val="-9"/>
                <w:sz w:val="22"/>
              </w:rPr>
              <w:t xml:space="preserve"> </w:t>
            </w:r>
            <w:r>
              <w:rPr>
                <w:color w:val="231F20"/>
                <w:sz w:val="22"/>
              </w:rPr>
              <w:t>to</w:t>
            </w:r>
            <w:r>
              <w:rPr>
                <w:color w:val="231F20"/>
                <w:spacing w:val="-9"/>
                <w:sz w:val="22"/>
              </w:rPr>
              <w:t xml:space="preserve"> </w:t>
            </w:r>
            <w:r>
              <w:rPr>
                <w:color w:val="231F20"/>
                <w:sz w:val="22"/>
              </w:rPr>
              <w:t>come</w:t>
            </w:r>
            <w:r>
              <w:rPr>
                <w:color w:val="231F20"/>
                <w:spacing w:val="-9"/>
                <w:sz w:val="22"/>
              </w:rPr>
              <w:t xml:space="preserve"> </w:t>
            </w:r>
            <w:r>
              <w:rPr>
                <w:color w:val="231F20"/>
                <w:sz w:val="22"/>
              </w:rPr>
              <w:t>to</w:t>
            </w:r>
            <w:r>
              <w:rPr>
                <w:color w:val="231F20"/>
                <w:spacing w:val="-9"/>
                <w:sz w:val="22"/>
              </w:rPr>
              <w:t xml:space="preserve"> </w:t>
            </w:r>
            <w:r>
              <w:rPr>
                <w:color w:val="231F20"/>
                <w:sz w:val="22"/>
              </w:rPr>
              <w:t>the</w:t>
            </w:r>
            <w:r>
              <w:rPr>
                <w:color w:val="231F20"/>
                <w:spacing w:val="-9"/>
                <w:sz w:val="22"/>
              </w:rPr>
              <w:t xml:space="preserve"> </w:t>
            </w:r>
            <w:r>
              <w:rPr>
                <w:color w:val="231F20"/>
                <w:spacing w:val="-2"/>
                <w:sz w:val="22"/>
              </w:rPr>
              <w:t>party?</w:t>
            </w:r>
          </w:p>
          <w:p w14:paraId="54D37825">
            <w:pPr>
              <w:pStyle w:val="16"/>
              <w:spacing w:before="67"/>
              <w:ind w:left="103"/>
              <w:rPr>
                <w:sz w:val="22"/>
              </w:rPr>
            </w:pPr>
            <w:r>
              <w:rPr>
                <w:color w:val="231F20"/>
                <w:sz w:val="22"/>
              </w:rPr>
              <w:t>B:</w:t>
            </w:r>
            <w:r>
              <w:rPr>
                <w:color w:val="231F20"/>
                <w:spacing w:val="-15"/>
                <w:sz w:val="22"/>
              </w:rPr>
              <w:t xml:space="preserve"> </w:t>
            </w:r>
            <w:r>
              <w:rPr>
                <w:color w:val="231F20"/>
                <w:sz w:val="22"/>
              </w:rPr>
              <w:t>I’d</w:t>
            </w:r>
            <w:r>
              <w:rPr>
                <w:color w:val="231F20"/>
                <w:spacing w:val="-7"/>
                <w:sz w:val="22"/>
              </w:rPr>
              <w:t xml:space="preserve"> </w:t>
            </w:r>
            <w:r>
              <w:rPr>
                <w:color w:val="231F20"/>
                <w:sz w:val="22"/>
              </w:rPr>
              <w:t>love</w:t>
            </w:r>
            <w:r>
              <w:rPr>
                <w:color w:val="231F20"/>
                <w:spacing w:val="-7"/>
                <w:sz w:val="22"/>
              </w:rPr>
              <w:t xml:space="preserve"> </w:t>
            </w:r>
            <w:r>
              <w:rPr>
                <w:color w:val="231F20"/>
                <w:sz w:val="22"/>
              </w:rPr>
              <w:t>to</w:t>
            </w:r>
            <w:r>
              <w:rPr>
                <w:color w:val="231F20"/>
                <w:spacing w:val="-6"/>
                <w:sz w:val="22"/>
              </w:rPr>
              <w:t xml:space="preserve"> </w:t>
            </w:r>
            <w:r>
              <w:rPr>
                <w:color w:val="231F20"/>
                <w:sz w:val="22"/>
              </w:rPr>
              <w:t>(come</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6"/>
                <w:sz w:val="22"/>
              </w:rPr>
              <w:t xml:space="preserve"> </w:t>
            </w:r>
            <w:r>
              <w:rPr>
                <w:color w:val="231F20"/>
                <w:spacing w:val="-2"/>
                <w:sz w:val="22"/>
              </w:rPr>
              <w:t>party).</w:t>
            </w:r>
          </w:p>
          <w:p w14:paraId="346DB948">
            <w:pPr>
              <w:pStyle w:val="16"/>
              <w:spacing w:before="67"/>
              <w:ind w:left="103"/>
              <w:rPr>
                <w:sz w:val="22"/>
              </w:rPr>
            </w:pPr>
            <w:r>
              <w:rPr>
                <w:color w:val="231F20"/>
                <w:sz w:val="22"/>
              </w:rPr>
              <w:t>You</w:t>
            </w:r>
            <w:r>
              <w:rPr>
                <w:color w:val="231F20"/>
                <w:spacing w:val="-13"/>
                <w:sz w:val="22"/>
              </w:rPr>
              <w:t xml:space="preserve"> </w:t>
            </w:r>
            <w:r>
              <w:rPr>
                <w:color w:val="231F20"/>
                <w:sz w:val="22"/>
              </w:rPr>
              <w:t>don’t</w:t>
            </w:r>
            <w:r>
              <w:rPr>
                <w:color w:val="231F20"/>
                <w:spacing w:val="-13"/>
                <w:sz w:val="22"/>
              </w:rPr>
              <w:t xml:space="preserve"> </w:t>
            </w:r>
            <w:r>
              <w:rPr>
                <w:color w:val="231F20"/>
                <w:sz w:val="22"/>
              </w:rPr>
              <w:t>have</w:t>
            </w:r>
            <w:r>
              <w:rPr>
                <w:color w:val="231F20"/>
                <w:spacing w:val="-13"/>
                <w:sz w:val="22"/>
              </w:rPr>
              <w:t xml:space="preserve"> </w:t>
            </w:r>
            <w:r>
              <w:rPr>
                <w:color w:val="231F20"/>
                <w:sz w:val="22"/>
              </w:rPr>
              <w:t>to</w:t>
            </w:r>
            <w:r>
              <w:rPr>
                <w:color w:val="231F20"/>
                <w:spacing w:val="-13"/>
                <w:sz w:val="22"/>
              </w:rPr>
              <w:t xml:space="preserve"> </w:t>
            </w:r>
            <w:r>
              <w:rPr>
                <w:color w:val="231F20"/>
                <w:sz w:val="22"/>
              </w:rPr>
              <w:t>tell</w:t>
            </w:r>
            <w:r>
              <w:rPr>
                <w:color w:val="231F20"/>
                <w:spacing w:val="-13"/>
                <w:sz w:val="22"/>
              </w:rPr>
              <w:t xml:space="preserve"> </w:t>
            </w:r>
            <w:r>
              <w:rPr>
                <w:color w:val="231F20"/>
                <w:sz w:val="22"/>
              </w:rPr>
              <w:t>me</w:t>
            </w:r>
            <w:r>
              <w:rPr>
                <w:color w:val="231F20"/>
                <w:spacing w:val="-13"/>
                <w:sz w:val="22"/>
              </w:rPr>
              <w:t xml:space="preserve"> </w:t>
            </w:r>
            <w:r>
              <w:rPr>
                <w:color w:val="231F20"/>
                <w:sz w:val="22"/>
              </w:rPr>
              <w:t>if</w:t>
            </w:r>
            <w:r>
              <w:rPr>
                <w:color w:val="231F20"/>
                <w:spacing w:val="-13"/>
                <w:sz w:val="22"/>
              </w:rPr>
              <w:t xml:space="preserve"> </w:t>
            </w:r>
            <w:r>
              <w:rPr>
                <w:color w:val="231F20"/>
                <w:sz w:val="22"/>
              </w:rPr>
              <w:t>you</w:t>
            </w:r>
            <w:r>
              <w:rPr>
                <w:color w:val="231F20"/>
                <w:spacing w:val="-13"/>
                <w:sz w:val="22"/>
              </w:rPr>
              <w:t xml:space="preserve"> </w:t>
            </w:r>
            <w:r>
              <w:rPr>
                <w:color w:val="231F20"/>
                <w:sz w:val="22"/>
              </w:rPr>
              <w:t>don’t</w:t>
            </w:r>
            <w:r>
              <w:rPr>
                <w:color w:val="231F20"/>
                <w:spacing w:val="-13"/>
                <w:sz w:val="22"/>
              </w:rPr>
              <w:t xml:space="preserve"> </w:t>
            </w:r>
            <w:r>
              <w:rPr>
                <w:color w:val="231F20"/>
                <w:sz w:val="22"/>
              </w:rPr>
              <w:t>want</w:t>
            </w:r>
            <w:r>
              <w:rPr>
                <w:color w:val="231F20"/>
                <w:spacing w:val="-13"/>
                <w:sz w:val="22"/>
              </w:rPr>
              <w:t xml:space="preserve"> </w:t>
            </w:r>
            <w:r>
              <w:rPr>
                <w:color w:val="231F20"/>
                <w:sz w:val="22"/>
              </w:rPr>
              <w:t>to</w:t>
            </w:r>
            <w:r>
              <w:rPr>
                <w:color w:val="231F20"/>
                <w:spacing w:val="-13"/>
                <w:sz w:val="22"/>
              </w:rPr>
              <w:t xml:space="preserve"> </w:t>
            </w:r>
            <w:r>
              <w:rPr>
                <w:color w:val="231F20"/>
                <w:sz w:val="22"/>
              </w:rPr>
              <w:t>(tell</w:t>
            </w:r>
            <w:r>
              <w:rPr>
                <w:color w:val="231F20"/>
                <w:spacing w:val="-13"/>
                <w:sz w:val="22"/>
              </w:rPr>
              <w:t xml:space="preserve"> </w:t>
            </w:r>
            <w:r>
              <w:rPr>
                <w:color w:val="231F20"/>
                <w:spacing w:val="-4"/>
                <w:sz w:val="22"/>
              </w:rPr>
              <w:t>me).</w:t>
            </w:r>
          </w:p>
        </w:tc>
      </w:tr>
    </w:tbl>
    <w:p w14:paraId="4362E908">
      <w:pPr>
        <w:pStyle w:val="11"/>
        <w:rPr>
          <w:rFonts w:ascii="宋体"/>
        </w:rPr>
      </w:pPr>
    </w:p>
    <w:p w14:paraId="34EBF1D8">
      <w:pPr>
        <w:pStyle w:val="11"/>
        <w:rPr>
          <w:rFonts w:ascii="宋体"/>
        </w:rPr>
      </w:pPr>
    </w:p>
    <w:p w14:paraId="3937E559">
      <w:pPr>
        <w:pStyle w:val="11"/>
        <w:rPr>
          <w:rFonts w:ascii="宋体"/>
        </w:rPr>
      </w:pPr>
    </w:p>
    <w:p w14:paraId="2AE6AB83">
      <w:pPr>
        <w:pStyle w:val="11"/>
        <w:rPr>
          <w:rFonts w:ascii="宋体"/>
        </w:rPr>
      </w:pPr>
    </w:p>
    <w:p w14:paraId="2F20DDE0">
      <w:pPr>
        <w:pStyle w:val="11"/>
        <w:rPr>
          <w:rFonts w:ascii="宋体"/>
        </w:rPr>
      </w:pPr>
    </w:p>
    <w:p w14:paraId="65ABC88D">
      <w:pPr>
        <w:pStyle w:val="11"/>
        <w:spacing w:before="8"/>
        <w:rPr>
          <w:rFonts w:ascii="宋体"/>
          <w:sz w:val="26"/>
        </w:rPr>
      </w:pPr>
    </w:p>
    <w:p w14:paraId="7C8C0B64">
      <w:pPr>
        <w:spacing w:before="0"/>
        <w:ind w:left="0" w:right="564" w:firstLine="0"/>
        <w:jc w:val="right"/>
        <w:rPr>
          <w:rFonts w:ascii="Tahoma"/>
          <w:sz w:val="20"/>
        </w:rPr>
      </w:pPr>
      <w:r>
        <w:rPr>
          <w:rFonts w:ascii="Tahoma"/>
          <w:color w:val="231F20"/>
          <w:spacing w:val="-5"/>
          <w:sz w:val="20"/>
        </w:rPr>
        <w:t>101</w:t>
      </w:r>
    </w:p>
    <w:p w14:paraId="61EEF46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C38180">
      <w:pPr>
        <w:spacing w:after="0" w:line="240" w:lineRule="auto"/>
        <w:jc w:val="left"/>
        <w:rPr>
          <w:rFonts w:ascii="Tahoma"/>
          <w:sz w:val="20"/>
        </w:rPr>
        <w:sectPr>
          <w:pgSz w:w="11910" w:h="16840"/>
          <w:pgMar w:top="0" w:right="0" w:bottom="0" w:left="0" w:header="720" w:footer="720" w:gutter="0"/>
          <w:cols w:space="720" w:num="1"/>
        </w:sectPr>
      </w:pPr>
    </w:p>
    <w:p w14:paraId="4385C673">
      <w:pPr>
        <w:pStyle w:val="11"/>
        <w:rPr>
          <w:rFonts w:ascii="Tahoma"/>
          <w:sz w:val="20"/>
        </w:rPr>
      </w:pPr>
    </w:p>
    <w:p w14:paraId="6876E374">
      <w:pPr>
        <w:pStyle w:val="11"/>
        <w:spacing w:before="7"/>
        <w:rPr>
          <w:rFonts w:ascii="Tahoma"/>
          <w:sz w:val="26"/>
        </w:rPr>
      </w:pPr>
    </w:p>
    <w:p w14:paraId="2BEECFA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611" name="Group 461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12" name="Graphic 461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1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QhqoiGkCAACtBQAADgAAAAAAAAABACAAAAAhAQAAZHJzL2Uyb0RvYy54bWxQSwUG&#10;AAAAAAYABgBZAQAA/AUAAAAA&#10;">
                <o:lock v:ext="edit" aspectratio="f"/>
                <v:shape id="Graphic 4612" o:spid="_x0000_s1026" o:spt="100" style="position:absolute;left:0;top:635;height:1270;width:323215;" filled="f" stroked="t" coordsize="323215,1" o:gfxdata="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TpQ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82B4EBF">
      <w:pPr>
        <w:pStyle w:val="11"/>
        <w:rPr>
          <w:rFonts w:ascii="Tahoma"/>
          <w:sz w:val="20"/>
        </w:rPr>
      </w:pPr>
    </w:p>
    <w:p w14:paraId="35DE80AC">
      <w:pPr>
        <w:pStyle w:val="11"/>
        <w:spacing w:before="4"/>
        <w:rPr>
          <w:rFonts w:ascii="Tahoma"/>
          <w:sz w:val="26"/>
        </w:rPr>
      </w:pPr>
    </w:p>
    <w:p w14:paraId="27AC11BD">
      <w:pPr>
        <w:pStyle w:val="5"/>
        <w:ind w:right="824"/>
      </w:pP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5020E2D5">
      <w:pPr>
        <w:pStyle w:val="7"/>
        <w:spacing w:before="206"/>
        <w:ind w:left="652" w:right="823"/>
        <w:jc w:val="center"/>
        <w:rPr>
          <w:rFonts w:hint="eastAsia" w:ascii="宋体" w:eastAsia="宋体"/>
        </w:rPr>
      </w:pPr>
      <w:r>
        <w:rPr>
          <w:rFonts w:hint="eastAsia" w:ascii="宋体" w:eastAsia="宋体"/>
          <w:color w:val="231F20"/>
          <w:spacing w:val="-5"/>
        </w:rPr>
        <w:t>各单元生词和习惯用语</w:t>
      </w:r>
    </w:p>
    <w:p w14:paraId="65F952B5">
      <w:pPr>
        <w:pStyle w:val="11"/>
        <w:spacing w:before="6"/>
        <w:rPr>
          <w:rFonts w:ascii="宋体"/>
          <w:sz w:val="40"/>
        </w:rPr>
      </w:pPr>
    </w:p>
    <w:p w14:paraId="03C7AB9E">
      <w:pPr>
        <w:spacing w:before="0"/>
        <w:ind w:left="652" w:right="820" w:firstLine="0"/>
        <w:jc w:val="center"/>
        <w:rPr>
          <w:rFonts w:hint="eastAsia" w:ascii="宋体" w:eastAsia="宋体"/>
          <w:sz w:val="20"/>
        </w:rPr>
      </w:pPr>
      <w:r>
        <w:rPr>
          <w:rFonts w:hint="eastAsia" w:ascii="宋体" w:eastAsia="宋体"/>
          <w:color w:val="6D6E71"/>
          <w:spacing w:val="-1"/>
          <w:sz w:val="20"/>
        </w:rPr>
        <w:t>注：黑体部分为课标词和短语；白体部分为非课标词；专有名词在每单元词表后面单独列出。</w:t>
      </w:r>
    </w:p>
    <w:p w14:paraId="60ADD791">
      <w:pPr>
        <w:pStyle w:val="11"/>
        <w:rPr>
          <w:rFonts w:ascii="宋体"/>
          <w:sz w:val="20"/>
        </w:rPr>
      </w:pPr>
    </w:p>
    <w:p w14:paraId="52D45552">
      <w:pPr>
        <w:pStyle w:val="11"/>
        <w:rPr>
          <w:rFonts w:ascii="宋体"/>
          <w:sz w:val="20"/>
        </w:rPr>
      </w:pPr>
    </w:p>
    <w:p w14:paraId="44AADA66">
      <w:pPr>
        <w:pStyle w:val="11"/>
        <w:rPr>
          <w:rFonts w:ascii="宋体"/>
          <w:sz w:val="20"/>
        </w:rPr>
      </w:pPr>
    </w:p>
    <w:p w14:paraId="552F68B6">
      <w:pPr>
        <w:pStyle w:val="11"/>
        <w:rPr>
          <w:rFonts w:ascii="宋体"/>
          <w:sz w:val="26"/>
        </w:rPr>
      </w:pPr>
    </w:p>
    <w:p w14:paraId="147B8908">
      <w:pPr>
        <w:spacing w:after="0"/>
        <w:rPr>
          <w:rFonts w:ascii="宋体"/>
          <w:sz w:val="26"/>
        </w:rPr>
        <w:sectPr>
          <w:pgSz w:w="11910" w:h="16840"/>
          <w:pgMar w:top="0" w:right="0" w:bottom="0" w:left="0" w:header="720" w:footer="720" w:gutter="0"/>
          <w:cols w:space="720" w:num="1"/>
        </w:sectPr>
      </w:pPr>
    </w:p>
    <w:p w14:paraId="08191C5D">
      <w:pPr>
        <w:pStyle w:val="7"/>
        <w:spacing w:before="110"/>
        <w:ind w:left="1474"/>
      </w:pPr>
      <w:r>
        <mc:AlternateContent>
          <mc:Choice Requires="wps">
            <w:drawing>
              <wp:anchor distT="0" distB="0" distL="0" distR="0" simplePos="0" relativeHeight="251812864"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4625" name="Graphic 462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25" o:spid="_x0000_s1026" o:spt="100" style="position:absolute;left:0pt;margin-left:59.5pt;margin-top:6.95pt;height:18pt;width:7.45pt;mso-position-horizontal-relative:page;z-index:251812864;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UP6zNQAAAAJ&#10;AQAADwAAAAAAAAABACAAAAAiAAAAZHJzL2Rvd25yZXYueG1sUEsBAhQAFAAAAAgAh07iQLeOf/s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36D7F65C">
      <w:pPr>
        <w:spacing w:before="180" w:line="256" w:lineRule="auto"/>
        <w:ind w:left="1190" w:right="1078" w:firstLine="0"/>
        <w:jc w:val="left"/>
        <w:rPr>
          <w:rFonts w:hint="eastAsia" w:ascii="宋体" w:hAnsi="宋体" w:eastAsia="宋体"/>
          <w:sz w:val="20"/>
        </w:rPr>
      </w:pPr>
      <w:r>
        <w:rPr>
          <w:rFonts w:ascii="Tahoma" w:hAnsi="Tahoma" w:eastAsia="Tahoma"/>
          <w:color w:val="231F20"/>
          <w:sz w:val="24"/>
        </w:rPr>
        <w:t xml:space="preserve">lantern </w:t>
      </w:r>
      <w:r>
        <w:rPr>
          <w:rFonts w:ascii="Calibri" w:hAnsi="Calibri" w:eastAsia="Calibri"/>
          <w:color w:val="231F20"/>
          <w:position w:val="1"/>
          <w:sz w:val="20"/>
        </w:rPr>
        <w:t xml:space="preserve">/'læntGn/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灯笼；提灯 </w:t>
      </w:r>
      <w:r>
        <w:rPr>
          <w:rFonts w:ascii="Tahoma" w:hAnsi="Tahoma" w:eastAsia="Tahoma"/>
          <w:color w:val="231F20"/>
          <w:sz w:val="24"/>
        </w:rPr>
        <w:t>carnival</w:t>
      </w:r>
      <w:r>
        <w:rPr>
          <w:rFonts w:ascii="Tahoma" w:hAnsi="Tahoma" w:eastAsia="Tahoma"/>
          <w:color w:val="231F20"/>
          <w:spacing w:val="-11"/>
          <w:sz w:val="24"/>
        </w:rPr>
        <w:t xml:space="preserve"> </w:t>
      </w:r>
      <w:r>
        <w:rPr>
          <w:rFonts w:ascii="Calibri" w:hAnsi="Calibri" w:eastAsia="Calibri"/>
          <w:color w:val="231F20"/>
          <w:position w:val="1"/>
          <w:sz w:val="20"/>
        </w:rPr>
        <w:t>/'ka:nIvl</w:t>
      </w:r>
      <w:r>
        <w:rPr>
          <w:rFonts w:hint="eastAsia" w:ascii="宋体" w:hAnsi="宋体" w:eastAsia="宋体"/>
          <w:color w:val="231F20"/>
          <w:spacing w:val="-17"/>
          <w:position w:val="2"/>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狂欢节；嘉年华 </w:t>
      </w:r>
      <w:r>
        <w:rPr>
          <w:rFonts w:ascii="Tahoma" w:hAnsi="Tahoma" w:eastAsia="Tahoma"/>
          <w:color w:val="231F20"/>
          <w:sz w:val="24"/>
        </w:rPr>
        <w:t>costume</w:t>
      </w:r>
      <w:r>
        <w:rPr>
          <w:rFonts w:ascii="Tahoma" w:hAnsi="Tahoma" w:eastAsia="Tahoma"/>
          <w:color w:val="231F20"/>
          <w:spacing w:val="-2"/>
          <w:sz w:val="24"/>
        </w:rPr>
        <w:t xml:space="preserve"> </w:t>
      </w:r>
      <w:r>
        <w:rPr>
          <w:rFonts w:ascii="Calibri" w:hAnsi="Calibri" w:eastAsia="Calibri"/>
          <w:color w:val="231F20"/>
          <w:position w:val="1"/>
          <w:sz w:val="20"/>
        </w:rPr>
        <w:t>/'kQxtju:m</w:t>
      </w:r>
      <w:r>
        <w:rPr>
          <w:rFonts w:hint="eastAsia" w:ascii="宋体" w:hAnsi="宋体" w:eastAsia="宋体"/>
          <w:color w:val="231F20"/>
          <w:position w:val="2"/>
          <w:sz w:val="20"/>
        </w:rPr>
        <w:t>/</w:t>
      </w:r>
    </w:p>
    <w:p w14:paraId="615A1C61">
      <w:pPr>
        <w:spacing w:before="14"/>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（某地或某历史时期的）</w:t>
      </w:r>
      <w:r>
        <w:rPr>
          <w:rFonts w:hint="eastAsia" w:ascii="宋体" w:eastAsia="宋体"/>
          <w:color w:val="231F20"/>
          <w:spacing w:val="-2"/>
          <w:sz w:val="18"/>
        </w:rPr>
        <w:t>服装；戏装</w:t>
      </w:r>
    </w:p>
    <w:p w14:paraId="42063EB7">
      <w:pPr>
        <w:spacing w:before="59"/>
        <w:ind w:left="1190" w:right="0" w:firstLine="0"/>
        <w:jc w:val="left"/>
        <w:rPr>
          <w:rFonts w:hint="eastAsia" w:ascii="宋体" w:eastAsia="宋体"/>
          <w:sz w:val="18"/>
        </w:rPr>
      </w:pPr>
      <w:r>
        <w:rPr>
          <w:rFonts w:ascii="Tahoma" w:eastAsia="Tahoma"/>
          <w:color w:val="231F20"/>
          <w:sz w:val="24"/>
        </w:rPr>
        <w:t>dress</w:t>
      </w:r>
      <w:r>
        <w:rPr>
          <w:rFonts w:ascii="Tahoma" w:eastAsia="Tahoma"/>
          <w:color w:val="231F20"/>
          <w:spacing w:val="-15"/>
          <w:sz w:val="24"/>
        </w:rPr>
        <w:t xml:space="preserve"> </w:t>
      </w:r>
      <w:r>
        <w:rPr>
          <w:rFonts w:ascii="Tahoma" w:eastAsia="Tahoma"/>
          <w:color w:val="231F20"/>
          <w:sz w:val="24"/>
        </w:rPr>
        <w:t>(sb)</w:t>
      </w:r>
      <w:r>
        <w:rPr>
          <w:rFonts w:ascii="Tahoma" w:eastAsia="Tahoma"/>
          <w:color w:val="231F20"/>
          <w:spacing w:val="-14"/>
          <w:sz w:val="24"/>
        </w:rPr>
        <w:t xml:space="preserve"> </w:t>
      </w:r>
      <w:r>
        <w:rPr>
          <w:rFonts w:ascii="Tahoma" w:eastAsia="Tahoma"/>
          <w:color w:val="231F20"/>
          <w:sz w:val="24"/>
        </w:rPr>
        <w:t>up</w:t>
      </w:r>
      <w:r>
        <w:rPr>
          <w:rFonts w:ascii="Tahoma" w:eastAsia="Tahoma"/>
          <w:color w:val="231F20"/>
          <w:spacing w:val="-22"/>
          <w:sz w:val="24"/>
        </w:rPr>
        <w:t xml:space="preserve"> </w:t>
      </w:r>
      <w:r>
        <w:rPr>
          <w:rFonts w:hint="eastAsia" w:ascii="宋体" w:eastAsia="宋体"/>
          <w:color w:val="231F20"/>
          <w:spacing w:val="-2"/>
          <w:position w:val="2"/>
          <w:sz w:val="18"/>
        </w:rPr>
        <w:t>穿上盛装；装扮</w:t>
      </w:r>
    </w:p>
    <w:p w14:paraId="4A4F351E">
      <w:pPr>
        <w:spacing w:before="20"/>
        <w:ind w:left="1190" w:right="0" w:firstLine="0"/>
        <w:jc w:val="left"/>
        <w:rPr>
          <w:rFonts w:hint="eastAsia" w:ascii="宋体" w:eastAsia="宋体"/>
          <w:sz w:val="18"/>
        </w:rPr>
      </w:pPr>
      <w:r>
        <w:rPr>
          <w:rFonts w:ascii="Tahoma" w:eastAsia="Tahoma"/>
          <w:color w:val="231F20"/>
          <w:position w:val="-1"/>
          <w:sz w:val="24"/>
        </w:rPr>
        <w:t>march</w:t>
      </w:r>
      <w:r>
        <w:rPr>
          <w:rFonts w:ascii="Tahoma" w:eastAsia="Tahoma"/>
          <w:color w:val="231F20"/>
          <w:spacing w:val="-26"/>
          <w:position w:val="-1"/>
          <w:sz w:val="24"/>
        </w:rPr>
        <w:t xml:space="preserve"> </w:t>
      </w:r>
      <w:r>
        <w:rPr>
          <w:rFonts w:hint="eastAsia" w:ascii="宋体" w:eastAsia="宋体"/>
          <w:color w:val="231F20"/>
          <w:sz w:val="20"/>
        </w:rPr>
        <w:t>/</w:t>
      </w:r>
      <w:r>
        <w:rPr>
          <w:rFonts w:ascii="Calibri" w:eastAsia="Calibri"/>
          <w:color w:val="231F20"/>
          <w:position w:val="0"/>
          <w:sz w:val="20"/>
        </w:rPr>
        <w:t>ma:tf</w:t>
      </w:r>
      <w:r>
        <w:rPr>
          <w:rFonts w:hint="eastAsia" w:ascii="宋体" w:eastAsia="宋体"/>
          <w:color w:val="231F20"/>
          <w:spacing w:val="-25"/>
          <w:sz w:val="20"/>
        </w:rPr>
        <w:t xml:space="preserve">/ </w:t>
      </w:r>
      <w:r>
        <w:rPr>
          <w:rFonts w:ascii="Times New Roman" w:eastAsia="Times New Roman"/>
          <w:i/>
          <w:color w:val="231F20"/>
          <w:sz w:val="20"/>
        </w:rPr>
        <w:t>vi.</w:t>
      </w:r>
      <w:r>
        <w:rPr>
          <w:rFonts w:ascii="Times New Roman" w:eastAsia="Times New Roman"/>
          <w:i/>
          <w:color w:val="231F20"/>
          <w:spacing w:val="-13"/>
          <w:sz w:val="20"/>
        </w:rPr>
        <w:t xml:space="preserve"> </w:t>
      </w:r>
      <w:r>
        <w:rPr>
          <w:rFonts w:ascii="Times New Roman" w:eastAsia="Times New Roman"/>
          <w:color w:val="231F20"/>
          <w:sz w:val="20"/>
        </w:rPr>
        <w:t>&amp;</w:t>
      </w:r>
      <w:r>
        <w:rPr>
          <w:rFonts w:ascii="Times New Roman" w:eastAsia="Times New Roman"/>
          <w:color w:val="231F20"/>
          <w:spacing w:val="-12"/>
          <w:sz w:val="20"/>
        </w:rPr>
        <w:t xml:space="preserve"> </w:t>
      </w:r>
      <w:r>
        <w:rPr>
          <w:rFonts w:ascii="Times New Roman" w:eastAsia="Times New Roman"/>
          <w:i/>
          <w:color w:val="231F20"/>
          <w:sz w:val="20"/>
        </w:rPr>
        <w:t>n.</w:t>
      </w:r>
      <w:r>
        <w:rPr>
          <w:rFonts w:ascii="Times New Roman" w:eastAsia="Times New Roman"/>
          <w:i/>
          <w:color w:val="231F20"/>
          <w:spacing w:val="37"/>
          <w:sz w:val="20"/>
        </w:rPr>
        <w:t xml:space="preserve"> </w:t>
      </w:r>
      <w:r>
        <w:rPr>
          <w:rFonts w:hint="eastAsia" w:ascii="宋体" w:eastAsia="宋体"/>
          <w:color w:val="231F20"/>
          <w:spacing w:val="-1"/>
          <w:sz w:val="18"/>
        </w:rPr>
        <w:t>行进；前进；示威游行</w:t>
      </w:r>
    </w:p>
    <w:p w14:paraId="54DEC16B">
      <w:pPr>
        <w:spacing w:before="21"/>
        <w:ind w:left="1190" w:right="0" w:firstLine="0"/>
        <w:jc w:val="left"/>
        <w:rPr>
          <w:rFonts w:hint="eastAsia" w:ascii="宋体" w:hAnsi="宋体" w:eastAsia="宋体"/>
          <w:sz w:val="18"/>
        </w:rPr>
      </w:pPr>
      <w:r>
        <w:rPr>
          <w:rFonts w:ascii="Tahoma" w:hAnsi="Tahoma" w:eastAsia="Tahoma"/>
          <w:color w:val="231F20"/>
          <w:sz w:val="24"/>
        </w:rPr>
        <w:t>congratulation</w:t>
      </w:r>
      <w:r>
        <w:rPr>
          <w:rFonts w:ascii="Tahoma" w:hAnsi="Tahoma" w:eastAsia="Tahoma"/>
          <w:color w:val="231F20"/>
          <w:spacing w:val="-18"/>
          <w:sz w:val="24"/>
        </w:rPr>
        <w:t xml:space="preserve"> </w:t>
      </w:r>
      <w:r>
        <w:rPr>
          <w:rFonts w:hint="eastAsia" w:ascii="宋体" w:hAnsi="宋体" w:eastAsia="宋体"/>
          <w:color w:val="231F20"/>
          <w:position w:val="2"/>
          <w:sz w:val="20"/>
        </w:rPr>
        <w:t>/</w:t>
      </w:r>
      <w:r>
        <w:rPr>
          <w:rFonts w:ascii="Calibri" w:hAnsi="Calibri" w:eastAsia="Calibri"/>
          <w:color w:val="231F20"/>
          <w:position w:val="1"/>
          <w:sz w:val="20"/>
        </w:rPr>
        <w:t>kGn.grætfu'leIfn</w:t>
      </w:r>
      <w:r>
        <w:rPr>
          <w:rFonts w:hint="eastAsia" w:ascii="宋体" w:hAnsi="宋体" w:eastAsia="宋体"/>
          <w:color w:val="231F20"/>
          <w:spacing w:val="-22"/>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祝贺；恭喜</w:t>
      </w:r>
    </w:p>
    <w:p w14:paraId="72A59A5C">
      <w:pPr>
        <w:spacing w:before="20"/>
        <w:ind w:left="1474" w:right="0" w:firstLine="0"/>
        <w:jc w:val="left"/>
        <w:rPr>
          <w:rFonts w:ascii="宋体" w:hAnsi="宋体"/>
          <w:sz w:val="20"/>
        </w:rPr>
      </w:pPr>
      <w:r>
        <w:rPr>
          <w:rFonts w:ascii="Tahoma" w:hAnsi="Tahoma"/>
          <w:color w:val="231F20"/>
          <w:sz w:val="24"/>
        </w:rPr>
        <w:t>congratulate</w:t>
      </w:r>
      <w:r>
        <w:rPr>
          <w:rFonts w:ascii="Tahoma" w:hAnsi="Tahoma"/>
          <w:color w:val="231F20"/>
          <w:spacing w:val="1"/>
          <w:sz w:val="24"/>
        </w:rPr>
        <w:t xml:space="preserve"> </w:t>
      </w:r>
      <w:r>
        <w:rPr>
          <w:rFonts w:ascii="Calibri" w:hAnsi="Calibri"/>
          <w:color w:val="231F20"/>
          <w:spacing w:val="-2"/>
          <w:position w:val="1"/>
          <w:sz w:val="20"/>
        </w:rPr>
        <w:t>/kGn'grætfuleIt</w:t>
      </w:r>
      <w:r>
        <w:rPr>
          <w:rFonts w:ascii="宋体" w:hAnsi="宋体"/>
          <w:color w:val="231F20"/>
          <w:spacing w:val="-2"/>
          <w:position w:val="2"/>
          <w:sz w:val="20"/>
        </w:rPr>
        <w:t>/</w:t>
      </w:r>
    </w:p>
    <w:p w14:paraId="790D552F">
      <w:pPr>
        <w:spacing w:before="34"/>
        <w:ind w:left="147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向（某人）道贺；（因某事）</w:t>
      </w:r>
      <w:r>
        <w:rPr>
          <w:rFonts w:hint="eastAsia" w:ascii="宋体" w:eastAsia="宋体"/>
          <w:color w:val="231F20"/>
          <w:spacing w:val="-2"/>
          <w:sz w:val="18"/>
        </w:rPr>
        <w:t>为自己感到自豪</w:t>
      </w:r>
    </w:p>
    <w:p w14:paraId="11C15B49">
      <w:pPr>
        <w:spacing w:before="59" w:line="256" w:lineRule="auto"/>
        <w:ind w:left="1190" w:right="1029" w:firstLine="0"/>
        <w:jc w:val="left"/>
        <w:rPr>
          <w:rFonts w:hint="eastAsia" w:ascii="宋体" w:hAnsi="宋体" w:eastAsia="宋体"/>
          <w:sz w:val="18"/>
        </w:rPr>
      </w:pPr>
      <w:r>
        <w:rPr>
          <w:rFonts w:ascii="Tahoma" w:hAnsi="Tahoma" w:eastAsia="Tahoma"/>
          <w:color w:val="231F20"/>
          <w:sz w:val="24"/>
        </w:rPr>
        <w:t xml:space="preserve">riddle </w:t>
      </w:r>
      <w:r>
        <w:rPr>
          <w:rFonts w:hint="eastAsia" w:ascii="宋体" w:hAnsi="宋体" w:eastAsia="宋体"/>
          <w:color w:val="231F20"/>
          <w:position w:val="2"/>
          <w:sz w:val="20"/>
        </w:rPr>
        <w:t>/</w:t>
      </w:r>
      <w:r>
        <w:rPr>
          <w:rFonts w:ascii="Calibri" w:hAnsi="Calibri" w:eastAsia="Calibri"/>
          <w:color w:val="231F20"/>
          <w:position w:val="1"/>
          <w:sz w:val="20"/>
        </w:rPr>
        <w:t>'rIdl</w:t>
      </w:r>
      <w:r>
        <w:rPr>
          <w:rFonts w:hint="eastAsia" w:ascii="宋体" w:hAnsi="宋体" w:eastAsia="宋体"/>
          <w:color w:val="231F20"/>
          <w:spacing w:val="-8"/>
          <w:position w:val="2"/>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谜语；神秘事件 </w:t>
      </w:r>
      <w:r>
        <w:rPr>
          <w:rFonts w:ascii="Tahoma" w:hAnsi="Tahoma" w:eastAsia="Tahoma"/>
          <w:color w:val="231F20"/>
          <w:sz w:val="24"/>
        </w:rPr>
        <w:t>ceremony</w:t>
      </w:r>
      <w:r>
        <w:rPr>
          <w:rFonts w:ascii="Tahoma" w:hAnsi="Tahoma" w:eastAsia="Tahoma"/>
          <w:color w:val="231F20"/>
          <w:spacing w:val="-19"/>
          <w:sz w:val="24"/>
        </w:rPr>
        <w:t xml:space="preserve"> </w:t>
      </w:r>
      <w:r>
        <w:rPr>
          <w:rFonts w:ascii="Calibri" w:hAnsi="Calibri" w:eastAsia="Calibri"/>
          <w:color w:val="231F20"/>
          <w:position w:val="1"/>
          <w:sz w:val="20"/>
        </w:rPr>
        <w:t>/'xerGmGni/</w:t>
      </w:r>
      <w:r>
        <w:rPr>
          <w:rFonts w:ascii="Calibri" w:hAnsi="Calibri" w:eastAsia="Calibri"/>
          <w:color w:val="231F20"/>
          <w:spacing w:val="-8"/>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 xml:space="preserve">典礼；仪式 </w:t>
      </w:r>
      <w:r>
        <w:rPr>
          <w:rFonts w:ascii="Tahoma" w:hAnsi="Tahoma" w:eastAsia="Tahoma"/>
          <w:color w:val="231F20"/>
          <w:spacing w:val="-2"/>
          <w:sz w:val="24"/>
        </w:rPr>
        <w:t>samba</w:t>
      </w:r>
      <w:r>
        <w:rPr>
          <w:rFonts w:ascii="Tahoma" w:hAnsi="Tahoma" w:eastAsia="Tahoma"/>
          <w:color w:val="231F20"/>
          <w:spacing w:val="-18"/>
          <w:sz w:val="24"/>
        </w:rPr>
        <w:t xml:space="preserve"> </w:t>
      </w:r>
      <w:r>
        <w:rPr>
          <w:rFonts w:ascii="Calibri" w:hAnsi="Calibri" w:eastAsia="Calibri"/>
          <w:color w:val="231F20"/>
          <w:spacing w:val="-2"/>
          <w:position w:val="1"/>
          <w:sz w:val="20"/>
        </w:rPr>
        <w:t>/'xæmbG</w:t>
      </w:r>
      <w:r>
        <w:rPr>
          <w:rFonts w:ascii="Calibri" w:hAnsi="Calibri" w:eastAsia="Calibri"/>
          <w:color w:val="231F20"/>
          <w:spacing w:val="-4"/>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 xml:space="preserve">桑巴舞；桑巴舞曲 </w:t>
      </w:r>
      <w:r>
        <w:rPr>
          <w:rFonts w:ascii="Tahoma" w:hAnsi="Tahoma" w:eastAsia="Tahoma"/>
          <w:color w:val="231F20"/>
          <w:position w:val="-1"/>
          <w:sz w:val="24"/>
        </w:rPr>
        <w:t xml:space="preserve">make-up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化妆品；性格；构成方式 </w:t>
      </w:r>
      <w:r>
        <w:rPr>
          <w:rFonts w:ascii="Tahoma" w:hAnsi="Tahoma" w:eastAsia="Tahoma"/>
          <w:color w:val="231F20"/>
          <w:sz w:val="24"/>
        </w:rPr>
        <w:t xml:space="preserve">after all </w:t>
      </w:r>
      <w:r>
        <w:rPr>
          <w:rFonts w:hint="eastAsia" w:ascii="宋体" w:hAnsi="宋体" w:eastAsia="宋体"/>
          <w:color w:val="231F20"/>
          <w:position w:val="2"/>
          <w:sz w:val="18"/>
        </w:rPr>
        <w:t>毕竟；别忘了</w:t>
      </w:r>
    </w:p>
    <w:p w14:paraId="7B912DE9">
      <w:pPr>
        <w:spacing w:before="0"/>
        <w:ind w:left="1190" w:right="0" w:firstLine="0"/>
        <w:jc w:val="left"/>
        <w:rPr>
          <w:rFonts w:hint="eastAsia" w:ascii="宋体" w:eastAsia="宋体"/>
          <w:sz w:val="18"/>
        </w:rPr>
      </w:pPr>
      <w:r>
        <w:rPr>
          <w:rFonts w:ascii="Tahoma" w:eastAsia="Tahoma"/>
          <w:color w:val="231F20"/>
          <w:spacing w:val="-4"/>
          <w:sz w:val="24"/>
        </w:rPr>
        <w:t>range</w:t>
      </w:r>
      <w:r>
        <w:rPr>
          <w:rFonts w:ascii="Tahoma" w:eastAsia="Tahoma"/>
          <w:color w:val="231F20"/>
          <w:spacing w:val="-26"/>
          <w:sz w:val="24"/>
        </w:rPr>
        <w:t xml:space="preserve"> </w:t>
      </w:r>
      <w:r>
        <w:rPr>
          <w:rFonts w:hint="eastAsia" w:ascii="宋体" w:eastAsia="宋体"/>
          <w:color w:val="231F20"/>
          <w:spacing w:val="-4"/>
          <w:position w:val="2"/>
          <w:sz w:val="20"/>
        </w:rPr>
        <w:t>/</w:t>
      </w:r>
      <w:r>
        <w:rPr>
          <w:rFonts w:ascii="Calibri" w:eastAsia="Calibri"/>
          <w:color w:val="231F20"/>
          <w:spacing w:val="-4"/>
          <w:position w:val="1"/>
          <w:sz w:val="20"/>
        </w:rPr>
        <w:t>reInd7/</w:t>
      </w:r>
      <w:r>
        <w:rPr>
          <w:rFonts w:ascii="Calibri" w:eastAsia="Calibri"/>
          <w:color w:val="231F20"/>
          <w:spacing w:val="4"/>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5"/>
          <w:position w:val="2"/>
          <w:sz w:val="18"/>
        </w:rPr>
        <w:t>一系列；范围、界限</w:t>
      </w:r>
    </w:p>
    <w:p w14:paraId="6D495228">
      <w:pPr>
        <w:spacing w:before="34"/>
        <w:ind w:left="2579" w:right="0" w:firstLine="0"/>
        <w:jc w:val="left"/>
        <w:rPr>
          <w:rFonts w:hint="eastAsia" w:ascii="宋体" w:eastAsia="宋体"/>
          <w:sz w:val="18"/>
        </w:rPr>
      </w:pPr>
      <w:r>
        <w:rPr>
          <w:rFonts w:ascii="Times New Roman" w:eastAsia="Times New Roman"/>
          <w:i/>
          <w:color w:val="231F20"/>
          <w:spacing w:val="-8"/>
          <w:sz w:val="20"/>
        </w:rPr>
        <w:t>vi.</w:t>
      </w:r>
      <w:r>
        <w:rPr>
          <w:rFonts w:ascii="Times New Roman" w:eastAsia="Times New Roman"/>
          <w:i/>
          <w:color w:val="231F20"/>
          <w:spacing w:val="23"/>
          <w:sz w:val="20"/>
        </w:rPr>
        <w:t xml:space="preserve"> </w:t>
      </w:r>
      <w:r>
        <w:rPr>
          <w:rFonts w:hint="eastAsia" w:ascii="宋体" w:eastAsia="宋体"/>
          <w:color w:val="231F20"/>
          <w:spacing w:val="-8"/>
          <w:sz w:val="18"/>
        </w:rPr>
        <w:t>包括；（在一定范围内）</w:t>
      </w:r>
      <w:r>
        <w:rPr>
          <w:rFonts w:hint="eastAsia" w:ascii="宋体" w:eastAsia="宋体"/>
          <w:color w:val="231F20"/>
          <w:spacing w:val="-9"/>
          <w:sz w:val="18"/>
        </w:rPr>
        <w:t>变化</w:t>
      </w:r>
    </w:p>
    <w:p w14:paraId="2FDB9C04">
      <w:pPr>
        <w:spacing w:before="59"/>
        <w:ind w:left="1474" w:right="0" w:firstLine="0"/>
        <w:jc w:val="left"/>
        <w:rPr>
          <w:rFonts w:hint="eastAsia" w:ascii="宋体" w:hAnsi="宋体" w:eastAsia="宋体"/>
          <w:sz w:val="18"/>
        </w:rPr>
      </w:pPr>
      <w:r>
        <w:rPr>
          <w:rFonts w:ascii="Tahoma" w:hAnsi="Tahoma" w:eastAsia="Tahoma"/>
          <w:color w:val="231F20"/>
          <w:sz w:val="24"/>
        </w:rPr>
        <w:t>range</w:t>
      </w:r>
      <w:r>
        <w:rPr>
          <w:rFonts w:ascii="Tahoma" w:hAnsi="Tahoma" w:eastAsia="Tahoma"/>
          <w:color w:val="231F20"/>
          <w:spacing w:val="-19"/>
          <w:sz w:val="24"/>
        </w:rPr>
        <w:t xml:space="preserve"> </w:t>
      </w:r>
      <w:r>
        <w:rPr>
          <w:rFonts w:ascii="Tahoma" w:hAnsi="Tahoma" w:eastAsia="Tahoma"/>
          <w:color w:val="231F20"/>
          <w:sz w:val="24"/>
        </w:rPr>
        <w:t>from</w:t>
      </w:r>
      <w:r>
        <w:rPr>
          <w:rFonts w:ascii="Tahoma" w:hAnsi="Tahoma" w:eastAsia="Tahoma"/>
          <w:color w:val="231F20"/>
          <w:spacing w:val="-8"/>
          <w:sz w:val="24"/>
        </w:rPr>
        <w:t xml:space="preserve"> ... </w:t>
      </w:r>
      <w:r>
        <w:rPr>
          <w:rFonts w:ascii="Tahoma" w:hAnsi="Tahoma" w:eastAsia="Tahoma"/>
          <w:color w:val="231F20"/>
          <w:sz w:val="24"/>
        </w:rPr>
        <w:t>to</w:t>
      </w:r>
      <w:r>
        <w:rPr>
          <w:rFonts w:ascii="Tahoma" w:hAnsi="Tahoma" w:eastAsia="Tahoma"/>
          <w:color w:val="231F20"/>
          <w:spacing w:val="-10"/>
          <w:sz w:val="24"/>
        </w:rPr>
        <w:t xml:space="preserve"> ... </w:t>
      </w:r>
      <w:r>
        <w:rPr>
          <w:rFonts w:hint="eastAsia" w:ascii="宋体" w:hAnsi="宋体" w:eastAsia="宋体"/>
          <w:color w:val="231F20"/>
          <w:spacing w:val="-1"/>
          <w:position w:val="2"/>
          <w:sz w:val="18"/>
        </w:rPr>
        <w:t>包括从……到……之间</w:t>
      </w:r>
    </w:p>
    <w:p w14:paraId="40CD475F">
      <w:pPr>
        <w:spacing w:before="21"/>
        <w:ind w:left="1190" w:right="0" w:firstLine="0"/>
        <w:jc w:val="left"/>
        <w:rPr>
          <w:rFonts w:hint="eastAsia" w:ascii="宋体" w:eastAsia="宋体"/>
          <w:sz w:val="18"/>
        </w:rPr>
      </w:pPr>
      <w:r>
        <w:rPr>
          <w:rFonts w:ascii="Tahoma" w:eastAsia="Tahoma"/>
          <w:color w:val="231F20"/>
          <w:spacing w:val="-2"/>
          <w:sz w:val="24"/>
        </w:rPr>
        <w:t>origin</w:t>
      </w:r>
      <w:r>
        <w:rPr>
          <w:rFonts w:ascii="Tahoma" w:eastAsia="Tahoma"/>
          <w:color w:val="231F20"/>
          <w:spacing w:val="-24"/>
          <w:sz w:val="24"/>
        </w:rPr>
        <w:t xml:space="preserve"> </w:t>
      </w:r>
      <w:r>
        <w:rPr>
          <w:rFonts w:hint="eastAsia" w:ascii="宋体" w:eastAsia="宋体"/>
          <w:color w:val="231F20"/>
          <w:spacing w:val="-2"/>
          <w:position w:val="2"/>
          <w:sz w:val="20"/>
        </w:rPr>
        <w:t>/</w:t>
      </w:r>
      <w:r>
        <w:rPr>
          <w:rFonts w:ascii="Calibri" w:eastAsia="Calibri"/>
          <w:color w:val="231F20"/>
          <w:spacing w:val="-2"/>
          <w:position w:val="1"/>
          <w:sz w:val="20"/>
        </w:rPr>
        <w:t>'QrId7In</w:t>
      </w:r>
      <w:r>
        <w:rPr>
          <w:rFonts w:hint="eastAsia" w:ascii="宋体" w:eastAsia="宋体"/>
          <w:color w:val="231F20"/>
          <w:spacing w:val="-25"/>
          <w:position w:val="2"/>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起源；起因；出身</w:t>
      </w:r>
    </w:p>
    <w:p w14:paraId="1267EFC8">
      <w:pPr>
        <w:spacing w:before="20"/>
        <w:ind w:left="1190" w:right="0" w:firstLine="0"/>
        <w:jc w:val="left"/>
        <w:rPr>
          <w:rFonts w:hint="eastAsia" w:ascii="宋体" w:eastAsia="宋体"/>
          <w:sz w:val="18"/>
        </w:rPr>
      </w:pPr>
      <w:r>
        <w:rPr>
          <w:rFonts w:ascii="Tahoma" w:eastAsia="Tahoma"/>
          <w:color w:val="231F20"/>
          <w:sz w:val="24"/>
        </w:rPr>
        <w:t>religion</w:t>
      </w:r>
      <w:r>
        <w:rPr>
          <w:rFonts w:ascii="Tahoma" w:eastAsia="Tahoma"/>
          <w:color w:val="231F20"/>
          <w:spacing w:val="-18"/>
          <w:sz w:val="24"/>
        </w:rPr>
        <w:t xml:space="preserve"> </w:t>
      </w:r>
      <w:r>
        <w:rPr>
          <w:rFonts w:ascii="Calibri" w:eastAsia="Calibri"/>
          <w:color w:val="231F20"/>
          <w:position w:val="1"/>
          <w:sz w:val="20"/>
        </w:rPr>
        <w:t>/rI'lId7Gn/</w:t>
      </w:r>
      <w:r>
        <w:rPr>
          <w:rFonts w:ascii="Calibri" w:eastAsia="Calibri"/>
          <w:color w:val="231F20"/>
          <w:spacing w:val="1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2"/>
          <w:position w:val="2"/>
          <w:sz w:val="18"/>
        </w:rPr>
        <w:t>宗教；宗教信仰</w:t>
      </w:r>
    </w:p>
    <w:p w14:paraId="23F15EBA">
      <w:pPr>
        <w:spacing w:before="20"/>
        <w:ind w:left="1474" w:right="0" w:firstLine="0"/>
        <w:jc w:val="left"/>
        <w:rPr>
          <w:rFonts w:hint="eastAsia" w:ascii="宋体" w:eastAsia="宋体"/>
          <w:sz w:val="18"/>
        </w:rPr>
      </w:pPr>
      <w:r>
        <w:rPr>
          <w:rFonts w:ascii="Tahoma" w:eastAsia="Tahoma"/>
          <w:color w:val="231F20"/>
          <w:sz w:val="24"/>
        </w:rPr>
        <w:t>religious</w:t>
      </w:r>
      <w:r>
        <w:rPr>
          <w:rFonts w:ascii="Tahoma" w:eastAsia="Tahoma"/>
          <w:color w:val="231F20"/>
          <w:spacing w:val="-17"/>
          <w:sz w:val="24"/>
        </w:rPr>
        <w:t xml:space="preserve"> </w:t>
      </w:r>
      <w:r>
        <w:rPr>
          <w:rFonts w:ascii="Calibri" w:eastAsia="Calibri"/>
          <w:color w:val="231F20"/>
          <w:position w:val="1"/>
          <w:sz w:val="20"/>
        </w:rPr>
        <w:t>/rI'lId7Gx/</w:t>
      </w:r>
      <w:r>
        <w:rPr>
          <w:rFonts w:ascii="Calibri" w:eastAsia="Calibri"/>
          <w:color w:val="231F20"/>
          <w:spacing w:val="13"/>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宗教的；笃信宗教的</w:t>
      </w:r>
    </w:p>
    <w:p w14:paraId="20B89888">
      <w:pPr>
        <w:spacing w:before="21"/>
        <w:ind w:left="1190" w:right="0" w:firstLine="0"/>
        <w:jc w:val="left"/>
        <w:rPr>
          <w:rFonts w:hint="eastAsia" w:ascii="宋体" w:eastAsia="宋体"/>
          <w:sz w:val="18"/>
        </w:rPr>
      </w:pPr>
      <w:r>
        <w:rPr>
          <w:rFonts w:ascii="Tahoma" w:eastAsia="Tahoma"/>
          <w:color w:val="231F20"/>
          <w:sz w:val="24"/>
        </w:rPr>
        <w:t>figure</w:t>
      </w:r>
      <w:r>
        <w:rPr>
          <w:rFonts w:ascii="Tahoma" w:eastAsia="Tahoma"/>
          <w:color w:val="231F20"/>
          <w:spacing w:val="-14"/>
          <w:sz w:val="24"/>
        </w:rPr>
        <w:t xml:space="preserve"> </w:t>
      </w:r>
      <w:r>
        <w:rPr>
          <w:rFonts w:ascii="Calibri" w:eastAsia="Calibri"/>
          <w:color w:val="231F20"/>
          <w:position w:val="1"/>
          <w:sz w:val="20"/>
        </w:rPr>
        <w:t>/'fIgG(r)/</w:t>
      </w:r>
      <w:r>
        <w:rPr>
          <w:rFonts w:ascii="Calibri" w:eastAsia="Calibri"/>
          <w:color w:val="231F20"/>
          <w:spacing w:val="1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2"/>
          <w:position w:val="2"/>
          <w:sz w:val="20"/>
        </w:rPr>
        <w:t xml:space="preserve"> </w:t>
      </w:r>
      <w:r>
        <w:rPr>
          <w:rFonts w:hint="eastAsia" w:ascii="宋体" w:eastAsia="宋体"/>
          <w:color w:val="231F20"/>
          <w:spacing w:val="-2"/>
          <w:position w:val="2"/>
          <w:sz w:val="18"/>
        </w:rPr>
        <w:t>人物；数字；身材</w:t>
      </w:r>
    </w:p>
    <w:p w14:paraId="1FE095D2">
      <w:pPr>
        <w:spacing w:before="33"/>
        <w:ind w:left="2664"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认为；认定</w:t>
      </w:r>
    </w:p>
    <w:p w14:paraId="17487C7F">
      <w:pPr>
        <w:spacing w:before="59"/>
        <w:ind w:left="1190" w:right="0" w:firstLine="0"/>
        <w:jc w:val="left"/>
        <w:rPr>
          <w:rFonts w:hint="eastAsia" w:ascii="宋体" w:eastAsia="宋体"/>
          <w:sz w:val="18"/>
        </w:rPr>
      </w:pPr>
      <w:r>
        <w:rPr>
          <w:rFonts w:ascii="Tahoma" w:eastAsia="Tahoma"/>
          <w:color w:val="231F20"/>
          <w:spacing w:val="-2"/>
          <w:position w:val="-1"/>
          <w:sz w:val="24"/>
        </w:rPr>
        <w:t>charm</w:t>
      </w:r>
      <w:r>
        <w:rPr>
          <w:rFonts w:ascii="Tahoma" w:eastAsia="Tahoma"/>
          <w:color w:val="231F20"/>
          <w:spacing w:val="-23"/>
          <w:position w:val="-1"/>
          <w:sz w:val="24"/>
        </w:rPr>
        <w:t xml:space="preserve"> </w:t>
      </w:r>
      <w:r>
        <w:rPr>
          <w:rFonts w:hint="eastAsia" w:ascii="宋体" w:eastAsia="宋体"/>
          <w:color w:val="231F20"/>
          <w:spacing w:val="-2"/>
          <w:sz w:val="20"/>
        </w:rPr>
        <w:t>/</w:t>
      </w:r>
      <w:r>
        <w:rPr>
          <w:rFonts w:ascii="Calibri" w:eastAsia="Calibri"/>
          <w:color w:val="231F20"/>
          <w:spacing w:val="-2"/>
          <w:position w:val="0"/>
          <w:sz w:val="20"/>
        </w:rPr>
        <w:t>tfa:m</w:t>
      </w:r>
      <w:r>
        <w:rPr>
          <w:rFonts w:hint="eastAsia" w:ascii="宋体" w:eastAsia="宋体"/>
          <w:color w:val="231F20"/>
          <w:spacing w:val="-25"/>
          <w:sz w:val="20"/>
        </w:rPr>
        <w:t xml:space="preserve">/ </w:t>
      </w:r>
      <w:r>
        <w:rPr>
          <w:rFonts w:ascii="Times New Roman" w:eastAsia="Times New Roman"/>
          <w:i/>
          <w:color w:val="231F20"/>
          <w:spacing w:val="-2"/>
          <w:sz w:val="20"/>
        </w:rPr>
        <w:t>n.</w:t>
      </w:r>
      <w:r>
        <w:rPr>
          <w:rFonts w:ascii="Times New Roman" w:eastAsia="Times New Roman"/>
          <w:i/>
          <w:color w:val="231F20"/>
          <w:spacing w:val="3"/>
          <w:sz w:val="20"/>
        </w:rPr>
        <w:t xml:space="preserve"> </w:t>
      </w:r>
      <w:r>
        <w:rPr>
          <w:rFonts w:hint="eastAsia" w:ascii="宋体" w:eastAsia="宋体"/>
          <w:color w:val="231F20"/>
          <w:spacing w:val="-3"/>
          <w:sz w:val="18"/>
        </w:rPr>
        <w:t>魅力；迷人的特征；咒语</w:t>
      </w:r>
    </w:p>
    <w:p w14:paraId="5CFCB828">
      <w:pPr>
        <w:spacing w:before="21"/>
        <w:ind w:left="1190" w:right="0" w:firstLine="0"/>
        <w:jc w:val="left"/>
        <w:rPr>
          <w:rFonts w:hint="eastAsia" w:ascii="宋体" w:eastAsia="宋体"/>
          <w:sz w:val="18"/>
        </w:rPr>
      </w:pPr>
      <w:r>
        <w:rPr>
          <w:rFonts w:ascii="Tahoma" w:eastAsia="Tahoma"/>
          <w:color w:val="231F20"/>
          <w:sz w:val="24"/>
        </w:rPr>
        <w:t>joy</w:t>
      </w:r>
      <w:r>
        <w:rPr>
          <w:rFonts w:ascii="Tahoma" w:eastAsia="Tahoma"/>
          <w:color w:val="231F20"/>
          <w:spacing w:val="-26"/>
          <w:sz w:val="24"/>
        </w:rPr>
        <w:t xml:space="preserve"> </w:t>
      </w:r>
      <w:r>
        <w:rPr>
          <w:rFonts w:ascii="Calibri" w:eastAsia="Calibri"/>
          <w:color w:val="231F20"/>
          <w:position w:val="1"/>
          <w:sz w:val="20"/>
        </w:rPr>
        <w:t>/d7cI/</w:t>
      </w:r>
      <w:r>
        <w:rPr>
          <w:rFonts w:ascii="Calibri" w:eastAsia="Calibri"/>
          <w:color w:val="231F20"/>
          <w:spacing w:val="-1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高兴；喜悦</w:t>
      </w:r>
    </w:p>
    <w:p w14:paraId="6C270B20">
      <w:pPr>
        <w:spacing w:before="20" w:line="256" w:lineRule="auto"/>
        <w:ind w:left="1190" w:right="742" w:firstLine="283"/>
        <w:jc w:val="left"/>
        <w:rPr>
          <w:rFonts w:hint="eastAsia" w:ascii="宋体" w:hAnsi="宋体" w:eastAsia="宋体"/>
          <w:sz w:val="20"/>
        </w:rPr>
      </w:pPr>
      <w:r>
        <w:rPr>
          <w:rFonts w:ascii="Tahoma" w:hAnsi="Tahoma" w:eastAsia="Tahoma"/>
          <w:color w:val="231F20"/>
          <w:sz w:val="24"/>
        </w:rPr>
        <w:t xml:space="preserve">joyful </w:t>
      </w:r>
      <w:r>
        <w:rPr>
          <w:rFonts w:ascii="Calibri" w:hAnsi="Calibri" w:eastAsia="Calibri"/>
          <w:color w:val="231F20"/>
          <w:position w:val="1"/>
          <w:sz w:val="20"/>
        </w:rPr>
        <w:t>/'d7cIfl</w:t>
      </w:r>
      <w:r>
        <w:rPr>
          <w:rFonts w:ascii="Calibri" w:hAnsi="Calibri" w:eastAsia="Calibri"/>
          <w:color w:val="231F20"/>
          <w:spacing w:val="13"/>
          <w:position w:val="1"/>
          <w:sz w:val="20"/>
        </w:rPr>
        <w:t xml:space="preserve"> /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高兴的；快乐的 </w:t>
      </w:r>
      <w:r>
        <w:rPr>
          <w:rFonts w:ascii="Tahoma" w:hAnsi="Tahoma" w:eastAsia="Tahoma"/>
          <w:color w:val="231F20"/>
          <w:spacing w:val="-2"/>
          <w:sz w:val="24"/>
        </w:rPr>
        <w:t>gratitude</w:t>
      </w:r>
      <w:r>
        <w:rPr>
          <w:rFonts w:ascii="Tahoma" w:hAnsi="Tahoma" w:eastAsia="Tahoma"/>
          <w:color w:val="231F20"/>
          <w:spacing w:val="-26"/>
          <w:sz w:val="24"/>
        </w:rPr>
        <w:t xml:space="preserve"> </w:t>
      </w:r>
      <w:r>
        <w:rPr>
          <w:rFonts w:hint="eastAsia" w:ascii="宋体" w:hAnsi="宋体" w:eastAsia="宋体"/>
          <w:color w:val="231F20"/>
          <w:spacing w:val="-2"/>
          <w:position w:val="2"/>
          <w:sz w:val="20"/>
        </w:rPr>
        <w:t>/</w:t>
      </w:r>
      <w:r>
        <w:rPr>
          <w:rFonts w:ascii="Calibri" w:hAnsi="Calibri" w:eastAsia="Calibri"/>
          <w:color w:val="231F20"/>
          <w:spacing w:val="-2"/>
          <w:position w:val="1"/>
          <w:sz w:val="20"/>
        </w:rPr>
        <w:t>'grætItju:d</w:t>
      </w:r>
      <w:r>
        <w:rPr>
          <w:rFonts w:hint="eastAsia" w:ascii="宋体" w:hAnsi="宋体" w:eastAsia="宋体"/>
          <w:color w:val="231F20"/>
          <w:spacing w:val="-27"/>
          <w:position w:val="2"/>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感激之情；感谢 </w:t>
      </w:r>
      <w:r>
        <w:rPr>
          <w:rFonts w:ascii="Tahoma" w:hAnsi="Tahoma" w:eastAsia="Tahoma"/>
          <w:color w:val="231F20"/>
          <w:sz w:val="24"/>
        </w:rPr>
        <w:t>harvest</w:t>
      </w:r>
      <w:r>
        <w:rPr>
          <w:rFonts w:ascii="Tahoma" w:hAnsi="Tahoma" w:eastAsia="Tahoma"/>
          <w:color w:val="231F20"/>
          <w:spacing w:val="-18"/>
          <w:sz w:val="24"/>
        </w:rPr>
        <w:t xml:space="preserve"> </w:t>
      </w:r>
      <w:r>
        <w:rPr>
          <w:rFonts w:hint="eastAsia" w:ascii="宋体" w:hAnsi="宋体" w:eastAsia="宋体"/>
          <w:color w:val="231F20"/>
          <w:position w:val="2"/>
          <w:sz w:val="20"/>
        </w:rPr>
        <w:t>/</w:t>
      </w:r>
      <w:r>
        <w:rPr>
          <w:rFonts w:ascii="Calibri" w:hAnsi="Calibri" w:eastAsia="Calibri"/>
          <w:color w:val="231F20"/>
          <w:position w:val="1"/>
          <w:sz w:val="20"/>
        </w:rPr>
        <w:t>'ha:vIxt</w:t>
      </w:r>
      <w:r>
        <w:rPr>
          <w:rFonts w:hint="eastAsia" w:ascii="宋体" w:hAnsi="宋体" w:eastAsia="宋体"/>
          <w:color w:val="231F20"/>
          <w:position w:val="2"/>
          <w:sz w:val="20"/>
        </w:rPr>
        <w:t>/</w:t>
      </w:r>
    </w:p>
    <w:p w14:paraId="386C906B">
      <w:pPr>
        <w:spacing w:before="13"/>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收获季节；收获；收成</w:t>
      </w:r>
    </w:p>
    <w:p w14:paraId="452409CC">
      <w:pPr>
        <w:spacing w:before="74"/>
        <w:ind w:left="1474"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收割（庄稼）；捕猎（动物、鱼</w:t>
      </w:r>
      <w:r>
        <w:rPr>
          <w:rFonts w:hint="eastAsia" w:ascii="宋体" w:eastAsia="宋体"/>
          <w:color w:val="231F20"/>
          <w:spacing w:val="-10"/>
          <w:sz w:val="18"/>
        </w:rPr>
        <w:t>）</w:t>
      </w:r>
    </w:p>
    <w:p w14:paraId="1F960556">
      <w:pPr>
        <w:spacing w:before="59"/>
        <w:ind w:left="1190" w:right="0" w:firstLine="0"/>
        <w:jc w:val="left"/>
        <w:rPr>
          <w:rFonts w:ascii="Calibri" w:hAnsi="Calibri"/>
          <w:sz w:val="20"/>
        </w:rPr>
      </w:pPr>
      <w:r>
        <w:rPr>
          <w:rFonts w:ascii="Tahoma" w:hAnsi="Tahoma"/>
          <w:color w:val="231F20"/>
          <w:w w:val="105"/>
          <w:sz w:val="24"/>
        </w:rPr>
        <w:t>agricultural</w:t>
      </w:r>
      <w:r>
        <w:rPr>
          <w:rFonts w:ascii="Tahoma" w:hAnsi="Tahoma"/>
          <w:color w:val="231F20"/>
          <w:spacing w:val="-26"/>
          <w:w w:val="105"/>
          <w:sz w:val="24"/>
        </w:rPr>
        <w:t xml:space="preserve"> </w:t>
      </w:r>
      <w:r>
        <w:rPr>
          <w:rFonts w:ascii="Calibri" w:hAnsi="Calibri"/>
          <w:color w:val="231F20"/>
          <w:spacing w:val="-2"/>
          <w:w w:val="105"/>
          <w:position w:val="1"/>
          <w:sz w:val="20"/>
        </w:rPr>
        <w:t>/.ægrI'knltfGrGl/</w:t>
      </w:r>
    </w:p>
    <w:p w14:paraId="1B95AE8D">
      <w:pPr>
        <w:spacing w:before="33"/>
        <w:ind w:left="1750" w:right="0" w:firstLine="0"/>
        <w:jc w:val="left"/>
        <w:rPr>
          <w:rFonts w:hint="eastAsia" w:ascii="宋体" w:eastAsia="宋体"/>
          <w:sz w:val="18"/>
        </w:rPr>
      </w:pPr>
      <w:r>
        <w:rPr>
          <w:rFonts w:ascii="Times New Roman" w:eastAsia="Times New Roman"/>
          <w:i/>
          <w:color w:val="231F20"/>
          <w:spacing w:val="-4"/>
          <w:sz w:val="20"/>
        </w:rPr>
        <w:t>adj.</w:t>
      </w:r>
      <w:r>
        <w:rPr>
          <w:rFonts w:ascii="Times New Roman" w:eastAsia="Times New Roman"/>
          <w:i/>
          <w:color w:val="231F20"/>
          <w:spacing w:val="2"/>
          <w:sz w:val="20"/>
        </w:rPr>
        <w:t xml:space="preserve"> </w:t>
      </w:r>
      <w:r>
        <w:rPr>
          <w:rFonts w:hint="eastAsia" w:ascii="宋体" w:eastAsia="宋体"/>
          <w:color w:val="231F20"/>
          <w:spacing w:val="-4"/>
          <w:sz w:val="18"/>
        </w:rPr>
        <w:t>农业（</w:t>
      </w:r>
      <w:r>
        <w:rPr>
          <w:rFonts w:hint="eastAsia" w:ascii="宋体" w:eastAsia="宋体"/>
          <w:color w:val="231F20"/>
          <w:spacing w:val="-16"/>
          <w:sz w:val="18"/>
        </w:rPr>
        <w:t>劳动 / 生产</w:t>
      </w:r>
      <w:r>
        <w:rPr>
          <w:rFonts w:hint="eastAsia" w:ascii="宋体" w:eastAsia="宋体"/>
          <w:color w:val="231F20"/>
          <w:spacing w:val="-10"/>
          <w:sz w:val="18"/>
        </w:rPr>
        <w:t>）</w:t>
      </w:r>
    </w:p>
    <w:p w14:paraId="0DBB1246">
      <w:pPr>
        <w:spacing w:before="60" w:line="256" w:lineRule="auto"/>
        <w:ind w:left="1190" w:right="279" w:firstLine="283"/>
        <w:jc w:val="left"/>
        <w:rPr>
          <w:rFonts w:hint="eastAsia" w:ascii="宋体" w:hAnsi="宋体" w:eastAsia="宋体"/>
          <w:sz w:val="18"/>
        </w:rPr>
      </w:pPr>
      <w:r>
        <w:rPr>
          <w:rFonts w:ascii="Tahoma" w:hAnsi="Tahoma" w:eastAsia="Tahoma"/>
          <w:color w:val="231F20"/>
          <w:sz w:val="24"/>
        </w:rPr>
        <w:t xml:space="preserve">agriculture </w:t>
      </w:r>
      <w:r>
        <w:rPr>
          <w:rFonts w:ascii="Calibri" w:hAnsi="Calibri" w:eastAsia="Calibri"/>
          <w:color w:val="231F20"/>
          <w:position w:val="1"/>
          <w:sz w:val="20"/>
        </w:rPr>
        <w:t xml:space="preserve">/'ægrIknltfG(r)/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农业；农艺 </w:t>
      </w:r>
      <w:r>
        <w:rPr>
          <w:rFonts w:ascii="Tahoma" w:hAnsi="Tahoma" w:eastAsia="Tahoma"/>
          <w:color w:val="231F20"/>
          <w:position w:val="-1"/>
          <w:sz w:val="24"/>
        </w:rPr>
        <w:t xml:space="preserve">crop </w:t>
      </w:r>
      <w:r>
        <w:rPr>
          <w:rFonts w:ascii="Calibri" w:hAnsi="Calibri" w:eastAsia="Calibri"/>
          <w:color w:val="231F20"/>
          <w:position w:val="0"/>
          <w:sz w:val="20"/>
        </w:rPr>
        <w:t xml:space="preserve">/krQp/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庄稼；作物；一季的收成 </w:t>
      </w:r>
      <w:r>
        <w:rPr>
          <w:rFonts w:ascii="Tahoma" w:hAnsi="Tahoma" w:eastAsia="Tahoma"/>
          <w:color w:val="231F20"/>
          <w:sz w:val="24"/>
        </w:rPr>
        <w:t xml:space="preserve">gather </w:t>
      </w:r>
      <w:r>
        <w:rPr>
          <w:rFonts w:ascii="Calibri" w:hAnsi="Calibri" w:eastAsia="Calibri"/>
          <w:color w:val="231F20"/>
          <w:position w:val="1"/>
          <w:sz w:val="20"/>
        </w:rPr>
        <w:t xml:space="preserve">/'gæðG(r)/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聚集；集合</w:t>
      </w:r>
    </w:p>
    <w:p w14:paraId="32D279E7">
      <w:pPr>
        <w:spacing w:before="13"/>
        <w:ind w:left="287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聚集；搜集；收割</w:t>
      </w:r>
    </w:p>
    <w:p w14:paraId="7F34484C">
      <w:pPr>
        <w:spacing w:before="105"/>
        <w:ind w:left="528" w:right="0" w:firstLine="0"/>
        <w:jc w:val="left"/>
        <w:rPr>
          <w:rFonts w:hint="eastAsia" w:ascii="宋体" w:eastAsia="宋体"/>
          <w:sz w:val="18"/>
        </w:rPr>
      </w:pPr>
      <w:r>
        <w:br w:type="column"/>
      </w:r>
      <w:r>
        <w:rPr>
          <w:rFonts w:ascii="Tahoma" w:eastAsia="Tahoma"/>
          <w:color w:val="231F20"/>
          <w:sz w:val="24"/>
        </w:rPr>
        <w:t>grateful</w:t>
      </w:r>
      <w:r>
        <w:rPr>
          <w:rFonts w:ascii="Tahoma" w:eastAsia="Tahoma"/>
          <w:color w:val="231F20"/>
          <w:spacing w:val="-3"/>
          <w:sz w:val="24"/>
        </w:rPr>
        <w:t xml:space="preserve"> </w:t>
      </w:r>
      <w:r>
        <w:rPr>
          <w:rFonts w:ascii="Calibri" w:eastAsia="Calibri"/>
          <w:color w:val="231F20"/>
          <w:position w:val="1"/>
          <w:sz w:val="20"/>
        </w:rPr>
        <w:t>/'greItfl/</w:t>
      </w:r>
      <w:r>
        <w:rPr>
          <w:rFonts w:ascii="Calibri" w:eastAsia="Calibri"/>
          <w:color w:val="231F20"/>
          <w:spacing w:val="27"/>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22"/>
          <w:position w:val="2"/>
          <w:sz w:val="20"/>
        </w:rPr>
        <w:t xml:space="preserve"> </w:t>
      </w:r>
      <w:r>
        <w:rPr>
          <w:rFonts w:hint="eastAsia" w:ascii="宋体" w:eastAsia="宋体"/>
          <w:color w:val="231F20"/>
          <w:spacing w:val="-2"/>
          <w:position w:val="2"/>
          <w:sz w:val="18"/>
        </w:rPr>
        <w:t>感激的；表示感谢的</w:t>
      </w:r>
    </w:p>
    <w:p w14:paraId="2F70A92D">
      <w:pPr>
        <w:spacing w:before="26"/>
        <w:ind w:left="528" w:right="0" w:firstLine="0"/>
        <w:jc w:val="left"/>
        <w:rPr>
          <w:rFonts w:hint="eastAsia" w:ascii="宋体" w:hAnsi="宋体" w:eastAsia="宋体"/>
          <w:sz w:val="18"/>
        </w:rPr>
      </w:pPr>
      <w:r>
        <w:rPr>
          <w:rFonts w:ascii="Tahoma" w:hAnsi="Tahoma" w:eastAsia="Tahoma"/>
          <w:color w:val="231F20"/>
          <w:sz w:val="24"/>
        </w:rPr>
        <w:t>feature</w:t>
      </w:r>
      <w:r>
        <w:rPr>
          <w:rFonts w:ascii="Tahoma" w:hAnsi="Tahoma" w:eastAsia="Tahoma"/>
          <w:color w:val="231F20"/>
          <w:spacing w:val="-16"/>
          <w:sz w:val="24"/>
        </w:rPr>
        <w:t xml:space="preserve"> </w:t>
      </w:r>
      <w:r>
        <w:rPr>
          <w:rFonts w:ascii="Calibri" w:hAnsi="Calibri" w:eastAsia="Calibri"/>
          <w:color w:val="231F20"/>
          <w:position w:val="1"/>
          <w:sz w:val="20"/>
        </w:rPr>
        <w:t>/'fi:tfG(r)/</w:t>
      </w:r>
      <w:r>
        <w:rPr>
          <w:rFonts w:ascii="Calibri" w:hAnsi="Calibri" w:eastAsia="Calibri"/>
          <w:color w:val="231F20"/>
          <w:spacing w:val="14"/>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以……为特色</w:t>
      </w:r>
    </w:p>
    <w:p w14:paraId="186CC5F3">
      <w:pPr>
        <w:spacing w:before="42" w:line="285" w:lineRule="auto"/>
        <w:ind w:left="528" w:right="2116" w:firstLine="1680"/>
        <w:jc w:val="left"/>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特色；特征；特点 </w:t>
      </w:r>
      <w:r>
        <w:rPr>
          <w:rFonts w:ascii="Tahoma" w:hAnsi="Tahoma" w:eastAsia="Tahoma"/>
          <w:color w:val="231F20"/>
          <w:sz w:val="24"/>
        </w:rPr>
        <w:t xml:space="preserve">decorate </w:t>
      </w:r>
      <w:r>
        <w:rPr>
          <w:rFonts w:ascii="Calibri" w:hAnsi="Calibri" w:eastAsia="Calibri"/>
          <w:color w:val="231F20"/>
          <w:position w:val="1"/>
          <w:sz w:val="20"/>
        </w:rPr>
        <w:t xml:space="preserve">/'dekGreIt/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装饰；装潢 </w:t>
      </w:r>
      <w:r>
        <w:rPr>
          <w:rFonts w:ascii="Tahoma" w:hAnsi="Tahoma" w:eastAsia="Tahoma"/>
          <w:color w:val="231F20"/>
          <w:sz w:val="24"/>
        </w:rPr>
        <w:t>church</w:t>
      </w:r>
      <w:r>
        <w:rPr>
          <w:rFonts w:ascii="Tahoma" w:hAnsi="Tahoma" w:eastAsia="Tahoma"/>
          <w:color w:val="231F20"/>
          <w:spacing w:val="-26"/>
          <w:sz w:val="24"/>
        </w:rPr>
        <w:t xml:space="preserve"> </w:t>
      </w:r>
      <w:r>
        <w:rPr>
          <w:rFonts w:ascii="Calibri" w:hAnsi="Calibri" w:eastAsia="Calibri"/>
          <w:color w:val="231F20"/>
          <w:position w:val="1"/>
          <w:sz w:val="20"/>
        </w:rPr>
        <w:t xml:space="preserve">/tfε:tf/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（基督教的）教堂；礼拜堂</w:t>
      </w:r>
    </w:p>
    <w:p w14:paraId="5DEE591E">
      <w:pPr>
        <w:spacing w:before="0" w:line="260" w:lineRule="exact"/>
        <w:ind w:left="528" w:right="0" w:firstLine="0"/>
        <w:jc w:val="left"/>
        <w:rPr>
          <w:rFonts w:hint="eastAsia" w:ascii="宋体" w:eastAsia="宋体"/>
          <w:sz w:val="18"/>
        </w:rPr>
      </w:pPr>
      <w:r>
        <w:rPr>
          <w:rFonts w:ascii="Tahoma" w:eastAsia="Tahoma"/>
          <w:color w:val="231F20"/>
          <w:sz w:val="24"/>
        </w:rPr>
        <w:t>significant</w:t>
      </w:r>
      <w:r>
        <w:rPr>
          <w:rFonts w:ascii="Tahoma" w:eastAsia="Tahoma"/>
          <w:color w:val="231F20"/>
          <w:spacing w:val="-1"/>
          <w:sz w:val="24"/>
        </w:rPr>
        <w:t xml:space="preserve"> </w:t>
      </w:r>
      <w:r>
        <w:rPr>
          <w:rFonts w:ascii="Calibri" w:eastAsia="Calibri"/>
          <w:color w:val="231F20"/>
          <w:position w:val="1"/>
          <w:sz w:val="20"/>
        </w:rPr>
        <w:t>/xIg'nIfIkGnt/</w:t>
      </w:r>
      <w:r>
        <w:rPr>
          <w:rFonts w:ascii="Calibri" w:eastAsia="Calibri"/>
          <w:color w:val="231F20"/>
          <w:spacing w:val="30"/>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25"/>
          <w:position w:val="2"/>
          <w:sz w:val="20"/>
        </w:rPr>
        <w:t xml:space="preserve"> </w:t>
      </w:r>
      <w:r>
        <w:rPr>
          <w:rFonts w:hint="eastAsia" w:ascii="宋体" w:eastAsia="宋体"/>
          <w:color w:val="231F20"/>
          <w:spacing w:val="-1"/>
          <w:position w:val="2"/>
          <w:sz w:val="18"/>
        </w:rPr>
        <w:t>有重大意义的；显著的</w:t>
      </w:r>
    </w:p>
    <w:p w14:paraId="3A6FAEFF">
      <w:pPr>
        <w:spacing w:before="28"/>
        <w:ind w:left="528" w:right="0" w:firstLine="0"/>
        <w:jc w:val="left"/>
        <w:rPr>
          <w:rFonts w:hint="eastAsia" w:ascii="宋体" w:eastAsia="宋体"/>
          <w:sz w:val="18"/>
        </w:rPr>
      </w:pPr>
      <w:r>
        <w:rPr>
          <w:rFonts w:ascii="Tahoma" w:eastAsia="Tahoma"/>
          <w:color w:val="231F20"/>
          <w:spacing w:val="-2"/>
          <w:position w:val="-1"/>
          <w:sz w:val="24"/>
        </w:rPr>
        <w:t>fade</w:t>
      </w:r>
      <w:r>
        <w:rPr>
          <w:rFonts w:ascii="Tahoma" w:eastAsia="Tahoma"/>
          <w:color w:val="231F20"/>
          <w:spacing w:val="-26"/>
          <w:position w:val="-1"/>
          <w:sz w:val="24"/>
        </w:rPr>
        <w:t xml:space="preserve"> </w:t>
      </w:r>
      <w:r>
        <w:rPr>
          <w:rFonts w:hint="eastAsia" w:ascii="宋体" w:eastAsia="宋体"/>
          <w:color w:val="231F20"/>
          <w:spacing w:val="-2"/>
          <w:sz w:val="20"/>
        </w:rPr>
        <w:t>/</w:t>
      </w:r>
      <w:r>
        <w:rPr>
          <w:rFonts w:ascii="Calibri" w:eastAsia="Calibri"/>
          <w:color w:val="231F20"/>
          <w:spacing w:val="-2"/>
          <w:position w:val="0"/>
          <w:sz w:val="20"/>
        </w:rPr>
        <w:t>feId</w:t>
      </w:r>
      <w:r>
        <w:rPr>
          <w:rFonts w:hint="eastAsia" w:ascii="宋体" w:eastAsia="宋体"/>
          <w:color w:val="231F20"/>
          <w:spacing w:val="-22"/>
          <w:sz w:val="20"/>
        </w:rPr>
        <w:t xml:space="preserve">/ </w:t>
      </w:r>
      <w:r>
        <w:rPr>
          <w:rFonts w:ascii="Times New Roman" w:eastAsia="Times New Roman"/>
          <w:i/>
          <w:color w:val="231F20"/>
          <w:spacing w:val="-2"/>
          <w:sz w:val="20"/>
        </w:rPr>
        <w:t>vi.</w:t>
      </w:r>
      <w:r>
        <w:rPr>
          <w:rFonts w:ascii="Times New Roman" w:eastAsia="Times New Roman"/>
          <w:i/>
          <w:color w:val="231F20"/>
          <w:spacing w:val="-11"/>
          <w:sz w:val="20"/>
        </w:rPr>
        <w:t xml:space="preserve"> </w:t>
      </w:r>
      <w:r>
        <w:rPr>
          <w:rFonts w:ascii="Times New Roman" w:eastAsia="Times New Roman"/>
          <w:i/>
          <w:color w:val="231F20"/>
          <w:spacing w:val="-2"/>
          <w:sz w:val="20"/>
        </w:rPr>
        <w:t>&amp;</w:t>
      </w:r>
      <w:r>
        <w:rPr>
          <w:rFonts w:ascii="Times New Roman" w:eastAsia="Times New Roman"/>
          <w:i/>
          <w:color w:val="231F20"/>
          <w:spacing w:val="-5"/>
          <w:sz w:val="20"/>
        </w:rPr>
        <w:t xml:space="preserve"> </w:t>
      </w:r>
      <w:r>
        <w:rPr>
          <w:rFonts w:ascii="Times New Roman" w:eastAsia="Times New Roman"/>
          <w:i/>
          <w:color w:val="231F20"/>
          <w:spacing w:val="-2"/>
          <w:sz w:val="20"/>
        </w:rPr>
        <w:t>vt.</w:t>
      </w:r>
      <w:r>
        <w:rPr>
          <w:rFonts w:ascii="Times New Roman" w:eastAsia="Times New Roman"/>
          <w:i/>
          <w:color w:val="231F20"/>
          <w:spacing w:val="-4"/>
          <w:sz w:val="20"/>
        </w:rPr>
        <w:t xml:space="preserve"> </w:t>
      </w:r>
      <w:r>
        <w:rPr>
          <w:rFonts w:hint="eastAsia" w:ascii="宋体" w:eastAsia="宋体"/>
          <w:color w:val="231F20"/>
          <w:spacing w:val="-2"/>
          <w:sz w:val="18"/>
        </w:rPr>
        <w:t>逐渐消失；（使）</w:t>
      </w:r>
      <w:r>
        <w:rPr>
          <w:rFonts w:hint="eastAsia" w:ascii="宋体" w:eastAsia="宋体"/>
          <w:color w:val="231F20"/>
          <w:spacing w:val="-5"/>
          <w:sz w:val="18"/>
        </w:rPr>
        <w:t>褪色；</w:t>
      </w:r>
    </w:p>
    <w:p w14:paraId="00E15A7F">
      <w:pPr>
        <w:spacing w:before="36"/>
        <w:ind w:left="528" w:right="1024" w:firstLine="0"/>
        <w:jc w:val="center"/>
        <w:rPr>
          <w:rFonts w:hint="eastAsia" w:ascii="宋体" w:eastAsia="宋体"/>
          <w:sz w:val="18"/>
        </w:rPr>
      </w:pPr>
      <w:r>
        <w:rPr>
          <w:rFonts w:hint="eastAsia" w:ascii="宋体" w:eastAsia="宋体"/>
          <w:color w:val="231F20"/>
          <w:sz w:val="18"/>
        </w:rPr>
        <w:t>（身体）</w:t>
      </w:r>
      <w:r>
        <w:rPr>
          <w:rFonts w:hint="eastAsia" w:ascii="宋体" w:eastAsia="宋体"/>
          <w:color w:val="231F20"/>
          <w:spacing w:val="-3"/>
          <w:sz w:val="18"/>
        </w:rPr>
        <w:t>变得虚弱</w:t>
      </w:r>
    </w:p>
    <w:p w14:paraId="38AD3B13">
      <w:pPr>
        <w:spacing w:before="77" w:line="264" w:lineRule="auto"/>
        <w:ind w:left="528" w:right="1718" w:firstLine="283"/>
        <w:jc w:val="left"/>
        <w:rPr>
          <w:rFonts w:hint="eastAsia" w:ascii="宋体" w:hAnsi="宋体" w:eastAsia="宋体"/>
          <w:sz w:val="18"/>
        </w:rPr>
      </w:pPr>
      <w:r>
        <w:rPr>
          <w:rFonts w:ascii="Tahoma" w:hAnsi="Tahoma" w:eastAsia="Tahoma"/>
          <w:color w:val="231F20"/>
          <w:position w:val="-1"/>
          <w:sz w:val="24"/>
        </w:rPr>
        <w:t xml:space="preserve">fade away </w:t>
      </w:r>
      <w:r>
        <w:rPr>
          <w:rFonts w:hint="eastAsia" w:ascii="宋体" w:hAnsi="宋体" w:eastAsia="宋体"/>
          <w:color w:val="231F20"/>
          <w:sz w:val="18"/>
        </w:rPr>
        <w:t xml:space="preserve">逐渐消失；（身体）变得虚弱 </w:t>
      </w:r>
      <w:r>
        <w:rPr>
          <w:rFonts w:ascii="Tahoma" w:hAnsi="Tahoma" w:eastAsia="Tahoma"/>
          <w:color w:val="231F20"/>
          <w:position w:val="-1"/>
          <w:sz w:val="24"/>
        </w:rPr>
        <w:t>typical</w:t>
      </w:r>
      <w:r>
        <w:rPr>
          <w:rFonts w:ascii="Tahoma" w:hAnsi="Tahoma" w:eastAsia="Tahoma"/>
          <w:color w:val="231F20"/>
          <w:spacing w:val="-15"/>
          <w:position w:val="-1"/>
          <w:sz w:val="24"/>
        </w:rPr>
        <w:t xml:space="preserve"> </w:t>
      </w:r>
      <w:r>
        <w:rPr>
          <w:rFonts w:ascii="Calibri" w:hAnsi="Calibri" w:eastAsia="Calibri"/>
          <w:color w:val="231F20"/>
          <w:position w:val="0"/>
          <w:sz w:val="20"/>
        </w:rPr>
        <w:t xml:space="preserve">/'tIpIkl/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典型的；有代表性的；平常的 </w:t>
      </w:r>
      <w:r>
        <w:rPr>
          <w:rFonts w:ascii="Tahoma" w:hAnsi="Tahoma" w:eastAsia="Tahoma"/>
          <w:color w:val="231F20"/>
          <w:sz w:val="24"/>
        </w:rPr>
        <w:t xml:space="preserve">firecracker </w:t>
      </w:r>
      <w:r>
        <w:rPr>
          <w:rFonts w:hint="eastAsia" w:ascii="宋体" w:hAnsi="宋体" w:eastAsia="宋体"/>
          <w:color w:val="231F20"/>
          <w:position w:val="2"/>
          <w:sz w:val="20"/>
        </w:rPr>
        <w:t>/</w:t>
      </w:r>
      <w:r>
        <w:rPr>
          <w:rFonts w:ascii="Calibri" w:hAnsi="Calibri" w:eastAsia="Calibri"/>
          <w:color w:val="231F20"/>
          <w:position w:val="1"/>
          <w:sz w:val="20"/>
        </w:rPr>
        <w:t>'faIG.krækG(r)</w:t>
      </w:r>
      <w:r>
        <w:rPr>
          <w:rFonts w:hint="eastAsia" w:ascii="宋体" w:hAnsi="宋体" w:eastAsia="宋体"/>
          <w:color w:val="231F20"/>
          <w:spacing w:val="-8"/>
          <w:position w:val="2"/>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鞭炮；爆竹</w:t>
      </w:r>
    </w:p>
    <w:p w14:paraId="7B496633">
      <w:pPr>
        <w:spacing w:before="1"/>
        <w:ind w:left="528" w:right="0" w:firstLine="0"/>
        <w:jc w:val="left"/>
        <w:rPr>
          <w:rFonts w:hint="eastAsia" w:ascii="宋体" w:eastAsia="宋体"/>
          <w:sz w:val="18"/>
        </w:rPr>
      </w:pPr>
      <w:r>
        <w:rPr>
          <w:rFonts w:ascii="Tahoma" w:eastAsia="Tahoma"/>
          <w:color w:val="231F20"/>
          <w:spacing w:val="-2"/>
          <w:position w:val="-1"/>
          <w:sz w:val="24"/>
        </w:rPr>
        <w:t>evil</w:t>
      </w:r>
      <w:r>
        <w:rPr>
          <w:rFonts w:ascii="Tahoma" w:eastAsia="Tahoma"/>
          <w:color w:val="231F20"/>
          <w:spacing w:val="-22"/>
          <w:position w:val="-1"/>
          <w:sz w:val="24"/>
        </w:rPr>
        <w:t xml:space="preserve"> </w:t>
      </w:r>
      <w:r>
        <w:rPr>
          <w:rFonts w:hint="eastAsia" w:ascii="宋体" w:eastAsia="宋体"/>
          <w:color w:val="231F20"/>
          <w:spacing w:val="-2"/>
          <w:sz w:val="20"/>
        </w:rPr>
        <w:t>/</w:t>
      </w:r>
      <w:r>
        <w:rPr>
          <w:rFonts w:ascii="Calibri" w:eastAsia="Calibri"/>
          <w:color w:val="231F20"/>
          <w:spacing w:val="-2"/>
          <w:position w:val="0"/>
          <w:sz w:val="20"/>
        </w:rPr>
        <w:t>'i:vl</w:t>
      </w:r>
      <w:r>
        <w:rPr>
          <w:rFonts w:hint="eastAsia" w:ascii="宋体" w:eastAsia="宋体"/>
          <w:color w:val="231F20"/>
          <w:spacing w:val="-24"/>
          <w:sz w:val="20"/>
        </w:rPr>
        <w:t xml:space="preserve">/ </w:t>
      </w:r>
      <w:r>
        <w:rPr>
          <w:rFonts w:ascii="Times New Roman" w:eastAsia="Times New Roman"/>
          <w:i/>
          <w:color w:val="231F20"/>
          <w:spacing w:val="-2"/>
          <w:sz w:val="20"/>
        </w:rPr>
        <w:t>adj.</w:t>
      </w:r>
      <w:r>
        <w:rPr>
          <w:rFonts w:ascii="Times New Roman" w:eastAsia="Times New Roman"/>
          <w:i/>
          <w:color w:val="231F20"/>
          <w:spacing w:val="4"/>
          <w:sz w:val="20"/>
        </w:rPr>
        <w:t xml:space="preserve"> </w:t>
      </w:r>
      <w:r>
        <w:rPr>
          <w:rFonts w:hint="eastAsia" w:ascii="宋体" w:eastAsia="宋体"/>
          <w:color w:val="231F20"/>
          <w:spacing w:val="-3"/>
          <w:sz w:val="18"/>
        </w:rPr>
        <w:t>邪恶的；有害的；罪恶的</w:t>
      </w:r>
    </w:p>
    <w:p w14:paraId="3234FCA4">
      <w:pPr>
        <w:spacing w:before="41" w:line="285" w:lineRule="auto"/>
        <w:ind w:left="528" w:right="3293" w:firstLine="900"/>
        <w:jc w:val="both"/>
        <w:rPr>
          <w:rFonts w:hint="eastAsia" w:ascii="宋体" w:hAnsi="宋体" w:eastAsia="宋体"/>
          <w:sz w:val="20"/>
        </w:rPr>
      </w:pPr>
      <w:r>
        <w:rPr>
          <w:rFonts w:ascii="Times New Roman" w:hAnsi="Times New Roman" w:eastAsia="Times New Roman"/>
          <w:i/>
          <w:color w:val="231F20"/>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z w:val="18"/>
        </w:rPr>
        <w:t xml:space="preserve">邪恶；罪恶；恶行 </w:t>
      </w:r>
      <w:r>
        <w:rPr>
          <w:rFonts w:ascii="Tahoma" w:hAnsi="Tahoma" w:eastAsia="Tahoma"/>
          <w:color w:val="231F20"/>
          <w:spacing w:val="-6"/>
          <w:sz w:val="24"/>
        </w:rPr>
        <w:t>in</w:t>
      </w:r>
      <w:r>
        <w:rPr>
          <w:rFonts w:ascii="Tahoma" w:hAnsi="Tahoma" w:eastAsia="Tahoma"/>
          <w:color w:val="231F20"/>
          <w:spacing w:val="-13"/>
          <w:sz w:val="24"/>
        </w:rPr>
        <w:t xml:space="preserve"> </w:t>
      </w:r>
      <w:r>
        <w:rPr>
          <w:rFonts w:ascii="Tahoma" w:hAnsi="Tahoma" w:eastAsia="Tahoma"/>
          <w:color w:val="231F20"/>
          <w:spacing w:val="-6"/>
          <w:sz w:val="24"/>
        </w:rPr>
        <w:t>spite</w:t>
      </w:r>
      <w:r>
        <w:rPr>
          <w:rFonts w:ascii="Tahoma" w:hAnsi="Tahoma" w:eastAsia="Tahoma"/>
          <w:color w:val="231F20"/>
          <w:spacing w:val="-13"/>
          <w:sz w:val="24"/>
        </w:rPr>
        <w:t xml:space="preserve"> </w:t>
      </w:r>
      <w:r>
        <w:rPr>
          <w:rFonts w:hint="eastAsia" w:ascii="宋体" w:hAnsi="宋体" w:eastAsia="宋体"/>
          <w:color w:val="231F20"/>
          <w:spacing w:val="-6"/>
          <w:position w:val="2"/>
          <w:sz w:val="20"/>
        </w:rPr>
        <w:t>/</w:t>
      </w:r>
      <w:r>
        <w:rPr>
          <w:rFonts w:ascii="Calibri" w:hAnsi="Calibri" w:eastAsia="Calibri"/>
          <w:color w:val="231F20"/>
          <w:spacing w:val="-6"/>
          <w:position w:val="1"/>
          <w:sz w:val="20"/>
        </w:rPr>
        <w:t>xpaIt</w:t>
      </w:r>
      <w:r>
        <w:rPr>
          <w:rFonts w:hint="eastAsia" w:ascii="宋体" w:hAnsi="宋体" w:eastAsia="宋体"/>
          <w:color w:val="231F20"/>
          <w:spacing w:val="-13"/>
          <w:position w:val="2"/>
          <w:sz w:val="20"/>
        </w:rPr>
        <w:t xml:space="preserve">/ </w:t>
      </w:r>
      <w:r>
        <w:rPr>
          <w:rFonts w:ascii="Tahoma" w:hAnsi="Tahoma" w:eastAsia="Tahoma"/>
          <w:color w:val="231F20"/>
          <w:spacing w:val="-6"/>
          <w:sz w:val="24"/>
        </w:rPr>
        <w:t>of</w:t>
      </w:r>
      <w:r>
        <w:rPr>
          <w:rFonts w:ascii="Tahoma" w:hAnsi="Tahoma" w:eastAsia="Tahoma"/>
          <w:color w:val="231F20"/>
          <w:spacing w:val="-13"/>
          <w:sz w:val="24"/>
        </w:rPr>
        <w:t xml:space="preserve"> </w:t>
      </w:r>
      <w:r>
        <w:rPr>
          <w:rFonts w:hint="eastAsia" w:ascii="宋体" w:hAnsi="宋体" w:eastAsia="宋体"/>
          <w:color w:val="231F20"/>
          <w:spacing w:val="-6"/>
          <w:position w:val="2"/>
          <w:sz w:val="18"/>
        </w:rPr>
        <w:t xml:space="preserve">不管；尽管 </w:t>
      </w:r>
      <w:r>
        <w:rPr>
          <w:rFonts w:ascii="Tahoma" w:hAnsi="Tahoma" w:eastAsia="Tahoma"/>
          <w:color w:val="231F20"/>
          <w:w w:val="105"/>
          <w:sz w:val="24"/>
        </w:rPr>
        <w:t>commercial</w:t>
      </w:r>
      <w:r>
        <w:rPr>
          <w:rFonts w:ascii="Tahoma" w:hAnsi="Tahoma" w:eastAsia="Tahoma"/>
          <w:color w:val="231F20"/>
          <w:spacing w:val="-21"/>
          <w:w w:val="105"/>
          <w:sz w:val="24"/>
        </w:rPr>
        <w:t xml:space="preserve"> </w:t>
      </w:r>
      <w:r>
        <w:rPr>
          <w:rFonts w:hint="eastAsia" w:ascii="宋体" w:hAnsi="宋体" w:eastAsia="宋体"/>
          <w:color w:val="231F20"/>
          <w:w w:val="105"/>
          <w:position w:val="2"/>
          <w:sz w:val="20"/>
        </w:rPr>
        <w:t>/</w:t>
      </w:r>
      <w:r>
        <w:rPr>
          <w:rFonts w:ascii="Calibri" w:hAnsi="Calibri" w:eastAsia="Calibri"/>
          <w:color w:val="231F20"/>
          <w:w w:val="105"/>
          <w:position w:val="1"/>
          <w:sz w:val="20"/>
        </w:rPr>
        <w:t>kG'mε:fl</w:t>
      </w:r>
      <w:r>
        <w:rPr>
          <w:rFonts w:hint="eastAsia" w:ascii="宋体" w:hAnsi="宋体" w:eastAsia="宋体"/>
          <w:color w:val="231F20"/>
          <w:w w:val="105"/>
          <w:position w:val="2"/>
          <w:sz w:val="20"/>
        </w:rPr>
        <w:t>/</w:t>
      </w:r>
    </w:p>
    <w:p w14:paraId="327081CD">
      <w:pPr>
        <w:spacing w:before="0" w:line="221" w:lineRule="exact"/>
        <w:ind w:left="812"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z w:val="18"/>
        </w:rPr>
        <w:t>商业（化）</w:t>
      </w:r>
      <w:r>
        <w:rPr>
          <w:rFonts w:hint="eastAsia" w:ascii="宋体" w:eastAsia="宋体"/>
          <w:color w:val="231F20"/>
          <w:spacing w:val="-2"/>
          <w:sz w:val="18"/>
        </w:rPr>
        <w:t>的；以获利为目的的</w:t>
      </w:r>
    </w:p>
    <w:p w14:paraId="217EE2CD">
      <w:pPr>
        <w:spacing w:before="68"/>
        <w:ind w:left="812" w:right="0" w:firstLine="0"/>
        <w:jc w:val="left"/>
        <w:rPr>
          <w:rFonts w:ascii="宋体" w:hAnsi="宋体"/>
          <w:sz w:val="20"/>
        </w:rPr>
      </w:pPr>
      <w:r>
        <w:rPr>
          <w:rFonts w:ascii="Tahoma" w:hAnsi="Tahoma"/>
          <w:color w:val="231F20"/>
          <w:sz w:val="24"/>
        </w:rPr>
        <w:t>commercialise</w:t>
      </w:r>
      <w:r>
        <w:rPr>
          <w:rFonts w:ascii="Tahoma" w:hAnsi="Tahoma"/>
          <w:color w:val="231F20"/>
          <w:spacing w:val="-16"/>
          <w:sz w:val="24"/>
        </w:rPr>
        <w:t xml:space="preserve"> </w:t>
      </w:r>
      <w:r>
        <w:rPr>
          <w:rFonts w:ascii="宋体" w:hAnsi="宋体"/>
          <w:color w:val="231F20"/>
          <w:position w:val="2"/>
          <w:sz w:val="20"/>
        </w:rPr>
        <w:t>(</w:t>
      </w:r>
      <w:r>
        <w:rPr>
          <w:rFonts w:ascii="Times New Roman" w:hAnsi="Times New Roman"/>
          <w:i/>
          <w:color w:val="231F20"/>
          <w:position w:val="2"/>
          <w:sz w:val="20"/>
        </w:rPr>
        <w:t>NAmE</w:t>
      </w:r>
      <w:r>
        <w:rPr>
          <w:rFonts w:ascii="Times New Roman" w:hAnsi="Times New Roman"/>
          <w:i/>
          <w:color w:val="231F20"/>
          <w:spacing w:val="11"/>
          <w:position w:val="2"/>
          <w:sz w:val="20"/>
        </w:rPr>
        <w:t xml:space="preserve"> </w:t>
      </w:r>
      <w:r>
        <w:rPr>
          <w:rFonts w:ascii="Times New Roman" w:hAnsi="Times New Roman"/>
          <w:i/>
          <w:color w:val="231F20"/>
          <w:position w:val="2"/>
          <w:sz w:val="20"/>
        </w:rPr>
        <w:t>also</w:t>
      </w:r>
      <w:r>
        <w:rPr>
          <w:rFonts w:ascii="Times New Roman" w:hAnsi="Times New Roman"/>
          <w:i/>
          <w:color w:val="231F20"/>
          <w:spacing w:val="21"/>
          <w:position w:val="2"/>
          <w:sz w:val="20"/>
        </w:rPr>
        <w:t xml:space="preserve"> </w:t>
      </w:r>
      <w:r>
        <w:rPr>
          <w:rFonts w:ascii="Tahoma" w:hAnsi="Tahoma"/>
          <w:color w:val="231F20"/>
          <w:spacing w:val="-2"/>
          <w:sz w:val="24"/>
        </w:rPr>
        <w:t>–ize</w:t>
      </w:r>
      <w:r>
        <w:rPr>
          <w:rFonts w:ascii="宋体" w:hAnsi="宋体"/>
          <w:color w:val="231F20"/>
          <w:spacing w:val="-2"/>
          <w:position w:val="2"/>
          <w:sz w:val="20"/>
        </w:rPr>
        <w:t>)</w:t>
      </w:r>
    </w:p>
    <w:p w14:paraId="4106220F">
      <w:pPr>
        <w:spacing w:before="29"/>
        <w:ind w:left="1095" w:right="0" w:firstLine="0"/>
        <w:jc w:val="left"/>
        <w:rPr>
          <w:rFonts w:hint="eastAsia" w:ascii="宋体" w:hAnsi="宋体" w:eastAsia="宋体"/>
          <w:sz w:val="18"/>
        </w:rPr>
      </w:pPr>
      <w:r>
        <w:rPr>
          <w:rFonts w:hint="eastAsia" w:ascii="宋体" w:hAnsi="宋体" w:eastAsia="宋体"/>
          <w:color w:val="231F20"/>
          <w:spacing w:val="-2"/>
          <w:position w:val="1"/>
          <w:sz w:val="20"/>
        </w:rPr>
        <w:t>/</w:t>
      </w:r>
      <w:r>
        <w:rPr>
          <w:rFonts w:ascii="Calibri" w:hAnsi="Calibri" w:eastAsia="Calibri"/>
          <w:color w:val="231F20"/>
          <w:spacing w:val="-2"/>
          <w:sz w:val="20"/>
        </w:rPr>
        <w:t>kG'mε:fGlaIz</w:t>
      </w:r>
      <w:r>
        <w:rPr>
          <w:rFonts w:hint="eastAsia" w:ascii="宋体" w:hAnsi="宋体" w:eastAsia="宋体"/>
          <w:color w:val="231F20"/>
          <w:spacing w:val="-27"/>
          <w:position w:val="1"/>
          <w:sz w:val="20"/>
        </w:rPr>
        <w:t xml:space="preserve">/ </w:t>
      </w:r>
      <w:r>
        <w:rPr>
          <w:rFonts w:ascii="Times New Roman" w:hAnsi="Times New Roman" w:eastAsia="Times New Roman"/>
          <w:i/>
          <w:color w:val="231F20"/>
          <w:spacing w:val="-2"/>
          <w:position w:val="1"/>
          <w:sz w:val="20"/>
        </w:rPr>
        <w:t>vt.</w:t>
      </w:r>
      <w:r>
        <w:rPr>
          <w:rFonts w:ascii="Times New Roman" w:hAnsi="Times New Roman" w:eastAsia="Times New Roman"/>
          <w:i/>
          <w:color w:val="231F20"/>
          <w:spacing w:val="-4"/>
          <w:position w:val="1"/>
          <w:sz w:val="20"/>
        </w:rPr>
        <w:t xml:space="preserve"> </w:t>
      </w:r>
      <w:r>
        <w:rPr>
          <w:rFonts w:hint="eastAsia" w:ascii="宋体" w:hAnsi="宋体" w:eastAsia="宋体"/>
          <w:color w:val="231F20"/>
          <w:spacing w:val="-3"/>
          <w:position w:val="1"/>
          <w:sz w:val="18"/>
        </w:rPr>
        <w:t>使商业化；利用……牟利</w:t>
      </w:r>
    </w:p>
    <w:p w14:paraId="152D53D0">
      <w:pPr>
        <w:spacing w:before="53"/>
        <w:ind w:left="812" w:right="0" w:firstLine="0"/>
        <w:jc w:val="left"/>
        <w:rPr>
          <w:rFonts w:ascii="宋体" w:hAnsi="宋体"/>
          <w:sz w:val="20"/>
        </w:rPr>
      </w:pPr>
      <w:r>
        <w:rPr>
          <w:rFonts w:ascii="Tahoma" w:hAnsi="Tahoma"/>
          <w:color w:val="231F20"/>
          <w:sz w:val="24"/>
        </w:rPr>
        <w:t>commercialisation</w:t>
      </w:r>
      <w:r>
        <w:rPr>
          <w:rFonts w:ascii="Tahoma" w:hAnsi="Tahoma"/>
          <w:color w:val="231F20"/>
          <w:spacing w:val="-17"/>
          <w:sz w:val="24"/>
        </w:rPr>
        <w:t xml:space="preserve"> </w:t>
      </w:r>
      <w:r>
        <w:rPr>
          <w:rFonts w:ascii="宋体" w:hAnsi="宋体"/>
          <w:color w:val="231F20"/>
          <w:position w:val="2"/>
          <w:sz w:val="20"/>
        </w:rPr>
        <w:t>(</w:t>
      </w:r>
      <w:r>
        <w:rPr>
          <w:rFonts w:ascii="Times New Roman" w:hAnsi="Times New Roman"/>
          <w:i/>
          <w:color w:val="231F20"/>
          <w:position w:val="2"/>
          <w:sz w:val="20"/>
        </w:rPr>
        <w:t>NAmE</w:t>
      </w:r>
      <w:r>
        <w:rPr>
          <w:rFonts w:ascii="Times New Roman" w:hAnsi="Times New Roman"/>
          <w:i/>
          <w:color w:val="231F20"/>
          <w:spacing w:val="10"/>
          <w:position w:val="2"/>
          <w:sz w:val="20"/>
        </w:rPr>
        <w:t xml:space="preserve"> </w:t>
      </w:r>
      <w:r>
        <w:rPr>
          <w:rFonts w:ascii="Times New Roman" w:hAnsi="Times New Roman"/>
          <w:i/>
          <w:color w:val="231F20"/>
          <w:position w:val="2"/>
          <w:sz w:val="20"/>
        </w:rPr>
        <w:t>also</w:t>
      </w:r>
      <w:r>
        <w:rPr>
          <w:rFonts w:ascii="Times New Roman" w:hAnsi="Times New Roman"/>
          <w:i/>
          <w:color w:val="231F20"/>
          <w:spacing w:val="20"/>
          <w:position w:val="2"/>
          <w:sz w:val="20"/>
        </w:rPr>
        <w:t xml:space="preserve"> </w:t>
      </w:r>
      <w:r>
        <w:rPr>
          <w:rFonts w:ascii="Tahoma" w:hAnsi="Tahoma"/>
          <w:color w:val="231F20"/>
          <w:spacing w:val="-2"/>
          <w:sz w:val="24"/>
        </w:rPr>
        <w:t>–ization</w:t>
      </w:r>
      <w:r>
        <w:rPr>
          <w:rFonts w:ascii="宋体" w:hAnsi="宋体"/>
          <w:color w:val="231F20"/>
          <w:spacing w:val="-2"/>
          <w:position w:val="2"/>
          <w:sz w:val="20"/>
        </w:rPr>
        <w:t>)</w:t>
      </w:r>
    </w:p>
    <w:p w14:paraId="19447F10">
      <w:pPr>
        <w:spacing w:before="30"/>
        <w:ind w:left="523" w:right="2369" w:firstLine="0"/>
        <w:jc w:val="center"/>
        <w:rPr>
          <w:rFonts w:hint="eastAsia" w:ascii="宋体" w:hAnsi="宋体" w:eastAsia="宋体"/>
          <w:sz w:val="18"/>
        </w:rPr>
      </w:pPr>
      <w:r>
        <w:rPr>
          <w:rFonts w:hint="eastAsia" w:ascii="宋体" w:hAnsi="宋体" w:eastAsia="宋体"/>
          <w:color w:val="231F20"/>
          <w:spacing w:val="-2"/>
          <w:position w:val="1"/>
          <w:sz w:val="20"/>
        </w:rPr>
        <w:t>/</w:t>
      </w:r>
      <w:r>
        <w:rPr>
          <w:rFonts w:ascii="Calibri" w:hAnsi="Calibri" w:eastAsia="Calibri"/>
          <w:color w:val="231F20"/>
          <w:spacing w:val="-2"/>
          <w:sz w:val="20"/>
        </w:rPr>
        <w:t>kG.mε:fGlaI'zeIfn</w:t>
      </w:r>
      <w:r>
        <w:rPr>
          <w:rFonts w:hint="eastAsia" w:ascii="宋体" w:hAnsi="宋体" w:eastAsia="宋体"/>
          <w:color w:val="231F20"/>
          <w:spacing w:val="-24"/>
          <w:position w:val="1"/>
          <w:sz w:val="20"/>
        </w:rPr>
        <w:t xml:space="preserve">/ </w:t>
      </w:r>
      <w:r>
        <w:rPr>
          <w:rFonts w:ascii="Times New Roman" w:hAnsi="Times New Roman" w:eastAsia="Times New Roman"/>
          <w:i/>
          <w:color w:val="231F20"/>
          <w:spacing w:val="-2"/>
          <w:position w:val="1"/>
          <w:sz w:val="20"/>
        </w:rPr>
        <w:t>n.</w:t>
      </w:r>
      <w:r>
        <w:rPr>
          <w:rFonts w:ascii="Times New Roman" w:hAnsi="Times New Roman" w:eastAsia="Times New Roman"/>
          <w:i/>
          <w:color w:val="231F20"/>
          <w:spacing w:val="6"/>
          <w:position w:val="1"/>
          <w:sz w:val="20"/>
        </w:rPr>
        <w:t xml:space="preserve"> </w:t>
      </w:r>
      <w:r>
        <w:rPr>
          <w:rFonts w:hint="eastAsia" w:ascii="宋体" w:hAnsi="宋体" w:eastAsia="宋体"/>
          <w:color w:val="231F20"/>
          <w:spacing w:val="-5"/>
          <w:position w:val="1"/>
          <w:sz w:val="18"/>
        </w:rPr>
        <w:t>商业化</w:t>
      </w:r>
    </w:p>
    <w:p w14:paraId="04A0F296">
      <w:pPr>
        <w:spacing w:before="53"/>
        <w:ind w:left="528" w:right="0" w:firstLine="0"/>
        <w:jc w:val="left"/>
        <w:rPr>
          <w:rFonts w:hint="eastAsia" w:ascii="宋体" w:hAnsi="宋体" w:eastAsia="宋体"/>
          <w:sz w:val="18"/>
        </w:rPr>
      </w:pPr>
      <w:r>
        <w:rPr>
          <w:rFonts w:ascii="Tahoma" w:hAnsi="Tahoma" w:eastAsia="Tahoma"/>
          <w:color w:val="231F20"/>
          <w:sz w:val="24"/>
        </w:rPr>
        <w:t>take</w:t>
      </w:r>
      <w:r>
        <w:rPr>
          <w:rFonts w:ascii="Tahoma" w:hAnsi="Tahoma" w:eastAsia="Tahoma"/>
          <w:color w:val="231F20"/>
          <w:spacing w:val="-18"/>
          <w:sz w:val="24"/>
        </w:rPr>
        <w:t xml:space="preserve"> </w:t>
      </w:r>
      <w:r>
        <w:rPr>
          <w:rFonts w:ascii="Tahoma" w:hAnsi="Tahoma" w:eastAsia="Tahoma"/>
          <w:color w:val="231F20"/>
          <w:sz w:val="24"/>
        </w:rPr>
        <w:t>advantage</w:t>
      </w:r>
      <w:r>
        <w:rPr>
          <w:rFonts w:ascii="Tahoma" w:hAnsi="Tahoma" w:eastAsia="Tahoma"/>
          <w:color w:val="231F20"/>
          <w:spacing w:val="-18"/>
          <w:sz w:val="24"/>
        </w:rPr>
        <w:t xml:space="preserve"> </w:t>
      </w:r>
      <w:r>
        <w:rPr>
          <w:rFonts w:ascii="Tahoma" w:hAnsi="Tahoma" w:eastAsia="Tahoma"/>
          <w:color w:val="231F20"/>
          <w:sz w:val="24"/>
        </w:rPr>
        <w:t>of</w:t>
      </w:r>
      <w:r>
        <w:rPr>
          <w:rFonts w:ascii="Tahoma" w:hAnsi="Tahoma" w:eastAsia="Tahoma"/>
          <w:color w:val="231F20"/>
          <w:spacing w:val="-25"/>
          <w:sz w:val="24"/>
        </w:rPr>
        <w:t xml:space="preserve"> </w:t>
      </w:r>
      <w:r>
        <w:rPr>
          <w:rFonts w:hint="eastAsia" w:ascii="宋体" w:hAnsi="宋体" w:eastAsia="宋体"/>
          <w:color w:val="231F20"/>
          <w:spacing w:val="-1"/>
          <w:position w:val="2"/>
          <w:sz w:val="18"/>
        </w:rPr>
        <w:t>利用；欺骗；占……的便宜</w:t>
      </w:r>
    </w:p>
    <w:p w14:paraId="4EE38969">
      <w:pPr>
        <w:spacing w:before="28"/>
        <w:ind w:left="528" w:right="0" w:firstLine="0"/>
        <w:jc w:val="left"/>
        <w:rPr>
          <w:rFonts w:ascii="Calibri"/>
          <w:sz w:val="20"/>
        </w:rPr>
      </w:pPr>
      <w:r>
        <w:rPr>
          <w:rFonts w:ascii="Tahoma"/>
          <w:color w:val="231F20"/>
          <w:sz w:val="24"/>
        </w:rPr>
        <w:t>medium</w:t>
      </w:r>
      <w:r>
        <w:rPr>
          <w:rFonts w:ascii="Tahoma"/>
          <w:color w:val="231F20"/>
          <w:spacing w:val="-1"/>
          <w:sz w:val="24"/>
        </w:rPr>
        <w:t xml:space="preserve"> </w:t>
      </w:r>
      <w:r>
        <w:rPr>
          <w:rFonts w:ascii="Calibri"/>
          <w:color w:val="231F20"/>
          <w:spacing w:val="-2"/>
          <w:position w:val="1"/>
          <w:sz w:val="20"/>
        </w:rPr>
        <w:t>/'mi:diGm/</w:t>
      </w:r>
    </w:p>
    <w:p w14:paraId="307B91E6">
      <w:pPr>
        <w:spacing w:before="28"/>
        <w:ind w:left="812"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w:t>
      </w:r>
      <w:r>
        <w:rPr>
          <w:rFonts w:ascii="Times New Roman" w:eastAsia="Times New Roman"/>
          <w:i/>
          <w:color w:val="231F20"/>
          <w:sz w:val="20"/>
        </w:rPr>
        <w:t xml:space="preserve">pl. </w:t>
      </w:r>
      <w:r>
        <w:rPr>
          <w:rFonts w:ascii="Tahoma" w:eastAsia="Tahoma"/>
          <w:color w:val="231F20"/>
          <w:position w:val="-1"/>
          <w:sz w:val="24"/>
        </w:rPr>
        <w:t>media</w:t>
      </w:r>
      <w:r>
        <w:rPr>
          <w:rFonts w:ascii="Tahoma" w:eastAsia="Tahoma"/>
          <w:color w:val="231F20"/>
          <w:spacing w:val="-25"/>
          <w:position w:val="-1"/>
          <w:sz w:val="24"/>
        </w:rPr>
        <w:t xml:space="preserve"> </w:t>
      </w:r>
      <w:r>
        <w:rPr>
          <w:rFonts w:ascii="Calibri" w:eastAsia="Calibri"/>
          <w:color w:val="231F20"/>
          <w:position w:val="0"/>
          <w:sz w:val="20"/>
        </w:rPr>
        <w:t>/'mi:diG/</w:t>
      </w:r>
      <w:r>
        <w:rPr>
          <w:rFonts w:hint="eastAsia" w:ascii="宋体" w:eastAsia="宋体"/>
          <w:color w:val="231F20"/>
          <w:sz w:val="18"/>
        </w:rPr>
        <w:t>）</w:t>
      </w:r>
      <w:r>
        <w:rPr>
          <w:rFonts w:hint="eastAsia" w:ascii="宋体" w:eastAsia="宋体"/>
          <w:color w:val="231F20"/>
          <w:spacing w:val="-2"/>
          <w:sz w:val="18"/>
        </w:rPr>
        <w:t>媒介；手段；方法</w:t>
      </w:r>
    </w:p>
    <w:p w14:paraId="0D570317">
      <w:pPr>
        <w:spacing w:before="42"/>
        <w:ind w:left="812"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中等的；中号的</w:t>
      </w:r>
    </w:p>
    <w:p w14:paraId="61AB5656">
      <w:pPr>
        <w:spacing w:before="68" w:line="264" w:lineRule="auto"/>
        <w:ind w:left="528" w:right="2655" w:firstLine="283"/>
        <w:jc w:val="left"/>
        <w:rPr>
          <w:rFonts w:ascii="Calibri" w:hAnsi="Calibri" w:eastAsia="Calibri"/>
          <w:sz w:val="20"/>
        </w:rPr>
      </w:pPr>
      <w:r>
        <w:rPr>
          <w:rFonts w:ascii="Tahoma" w:hAnsi="Tahoma" w:eastAsia="Tahoma"/>
          <w:color w:val="231F20"/>
          <w:w w:val="105"/>
          <w:sz w:val="24"/>
        </w:rPr>
        <w:t xml:space="preserve">the media </w:t>
      </w:r>
      <w:r>
        <w:rPr>
          <w:rFonts w:hint="eastAsia" w:ascii="宋体" w:hAnsi="宋体" w:eastAsia="宋体"/>
          <w:color w:val="231F20"/>
          <w:w w:val="105"/>
          <w:position w:val="2"/>
          <w:sz w:val="18"/>
        </w:rPr>
        <w:t xml:space="preserve">大众传播媒介 </w:t>
      </w:r>
      <w:r>
        <w:rPr>
          <w:rFonts w:ascii="Tahoma" w:hAnsi="Tahoma" w:eastAsia="Tahoma"/>
          <w:color w:val="231F20"/>
          <w:sz w:val="24"/>
        </w:rPr>
        <w:t>reflect</w:t>
      </w:r>
      <w:r>
        <w:rPr>
          <w:rFonts w:ascii="Tahoma" w:hAnsi="Tahoma" w:eastAsia="Tahoma"/>
          <w:color w:val="231F20"/>
          <w:spacing w:val="-9"/>
          <w:sz w:val="24"/>
        </w:rPr>
        <w:t xml:space="preserve"> </w:t>
      </w:r>
      <w:r>
        <w:rPr>
          <w:rFonts w:ascii="Calibri" w:hAnsi="Calibri" w:eastAsia="Calibri"/>
          <w:color w:val="231F20"/>
          <w:position w:val="1"/>
          <w:sz w:val="20"/>
        </w:rPr>
        <w:t xml:space="preserve">/rI'flekt/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显示；反映；反射 </w:t>
      </w:r>
      <w:r>
        <w:rPr>
          <w:rFonts w:ascii="Tahoma" w:hAnsi="Tahoma" w:eastAsia="Tahoma"/>
          <w:color w:val="231F20"/>
          <w:w w:val="105"/>
          <w:sz w:val="24"/>
        </w:rPr>
        <w:t xml:space="preserve">belief </w:t>
      </w:r>
      <w:r>
        <w:rPr>
          <w:rFonts w:ascii="Calibri" w:hAnsi="Calibri" w:eastAsia="Calibri"/>
          <w:color w:val="231F20"/>
          <w:w w:val="105"/>
          <w:position w:val="1"/>
          <w:sz w:val="20"/>
        </w:rPr>
        <w:t xml:space="preserve">/bI'li:f/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 xml:space="preserve">信仰；信心；信任 </w:t>
      </w:r>
      <w:r>
        <w:rPr>
          <w:rFonts w:ascii="Tahoma" w:hAnsi="Tahoma" w:eastAsia="Tahoma"/>
          <w:color w:val="231F20"/>
          <w:w w:val="105"/>
          <w:position w:val="-1"/>
          <w:sz w:val="24"/>
        </w:rPr>
        <w:t>faith</w:t>
      </w:r>
      <w:r>
        <w:rPr>
          <w:rFonts w:ascii="Tahoma" w:hAnsi="Tahoma" w:eastAsia="Tahoma"/>
          <w:color w:val="231F20"/>
          <w:spacing w:val="-30"/>
          <w:w w:val="105"/>
          <w:position w:val="-1"/>
          <w:sz w:val="24"/>
        </w:rPr>
        <w:t xml:space="preserve"> </w:t>
      </w:r>
      <w:r>
        <w:rPr>
          <w:rFonts w:ascii="Calibri" w:hAnsi="Calibri" w:eastAsia="Calibri"/>
          <w:color w:val="231F20"/>
          <w:w w:val="105"/>
          <w:position w:val="0"/>
          <w:sz w:val="20"/>
        </w:rPr>
        <w:t>/feIθ/</w:t>
      </w:r>
      <w:r>
        <w:rPr>
          <w:rFonts w:ascii="Calibri" w:hAnsi="Calibri" w:eastAsia="Calibri"/>
          <w:color w:val="231F20"/>
          <w:spacing w:val="-3"/>
          <w:w w:val="105"/>
          <w:position w:val="0"/>
          <w:sz w:val="20"/>
        </w:rPr>
        <w:t xml:space="preserve"> </w:t>
      </w:r>
      <w:r>
        <w:rPr>
          <w:rFonts w:ascii="Times New Roman" w:hAnsi="Times New Roman" w:eastAsia="Times New Roman"/>
          <w:i/>
          <w:color w:val="231F20"/>
          <w:w w:val="105"/>
          <w:sz w:val="20"/>
        </w:rPr>
        <w:t>n.</w:t>
      </w:r>
      <w:r>
        <w:rPr>
          <w:rFonts w:ascii="Times New Roman" w:hAnsi="Times New Roman" w:eastAsia="Times New Roman"/>
          <w:i/>
          <w:color w:val="231F20"/>
          <w:spacing w:val="-6"/>
          <w:w w:val="105"/>
          <w:sz w:val="20"/>
        </w:rPr>
        <w:t xml:space="preserve"> </w:t>
      </w:r>
      <w:r>
        <w:rPr>
          <w:rFonts w:hint="eastAsia" w:ascii="宋体" w:hAnsi="宋体" w:eastAsia="宋体"/>
          <w:color w:val="231F20"/>
          <w:w w:val="105"/>
          <w:sz w:val="18"/>
        </w:rPr>
        <w:t xml:space="preserve">宗教信仰；信任；相信 </w:t>
      </w:r>
      <w:r>
        <w:rPr>
          <w:rFonts w:ascii="Tahoma" w:hAnsi="Tahoma" w:eastAsia="Tahoma"/>
          <w:color w:val="231F20"/>
          <w:w w:val="105"/>
          <w:sz w:val="24"/>
        </w:rPr>
        <w:t>occasion</w:t>
      </w:r>
      <w:r>
        <w:rPr>
          <w:rFonts w:ascii="Tahoma" w:hAnsi="Tahoma" w:eastAsia="Tahoma"/>
          <w:color w:val="231F20"/>
          <w:spacing w:val="-21"/>
          <w:w w:val="105"/>
          <w:sz w:val="24"/>
        </w:rPr>
        <w:t xml:space="preserve"> </w:t>
      </w:r>
      <w:r>
        <w:rPr>
          <w:rFonts w:ascii="Calibri" w:hAnsi="Calibri" w:eastAsia="Calibri"/>
          <w:color w:val="231F20"/>
          <w:w w:val="105"/>
          <w:position w:val="1"/>
          <w:sz w:val="20"/>
        </w:rPr>
        <w:t>/G'keI7n/</w:t>
      </w:r>
    </w:p>
    <w:p w14:paraId="73F8D2F8">
      <w:pPr>
        <w:spacing w:before="10"/>
        <w:ind w:left="812" w:right="0" w:firstLine="0"/>
        <w:jc w:val="left"/>
        <w:rPr>
          <w:rFonts w:hint="eastAsia" w:ascii="宋体" w:eastAsia="宋体"/>
          <w:sz w:val="18"/>
        </w:rPr>
      </w:pPr>
      <w:r>
        <w:rPr>
          <w:rFonts w:ascii="Times New Roman" w:eastAsia="Times New Roman"/>
          <w:i/>
          <w:color w:val="231F20"/>
          <w:spacing w:val="-12"/>
          <w:sz w:val="20"/>
        </w:rPr>
        <w:t>n</w:t>
      </w:r>
      <w:r>
        <w:rPr>
          <w:rFonts w:ascii="Times New Roman" w:eastAsia="Times New Roman"/>
          <w:i/>
          <w:color w:val="231F20"/>
          <w:spacing w:val="-3"/>
          <w:sz w:val="20"/>
        </w:rPr>
        <w:t xml:space="preserve">. </w:t>
      </w:r>
      <w:r>
        <w:rPr>
          <w:rFonts w:hint="eastAsia" w:ascii="宋体" w:eastAsia="宋体"/>
          <w:color w:val="231F20"/>
          <w:spacing w:val="-12"/>
          <w:sz w:val="18"/>
        </w:rPr>
        <w:t>特别的事情（或仪式、庆典）；（适当的）机会</w:t>
      </w:r>
    </w:p>
    <w:p w14:paraId="52AD8539">
      <w:pPr>
        <w:spacing w:before="67"/>
        <w:ind w:left="528" w:right="0" w:firstLine="0"/>
        <w:jc w:val="left"/>
        <w:rPr>
          <w:rFonts w:ascii="Tahoma"/>
          <w:sz w:val="24"/>
        </w:rPr>
      </w:pPr>
      <w:r>
        <w:rPr>
          <w:rFonts w:ascii="Tahoma"/>
          <w:color w:val="231F20"/>
          <w:sz w:val="24"/>
        </w:rPr>
        <w:t>have</w:t>
      </w:r>
      <w:r>
        <w:rPr>
          <w:rFonts w:ascii="Tahoma"/>
          <w:color w:val="231F20"/>
          <w:spacing w:val="-13"/>
          <w:sz w:val="24"/>
        </w:rPr>
        <w:t xml:space="preserve"> </w:t>
      </w:r>
      <w:r>
        <w:rPr>
          <w:rFonts w:ascii="Tahoma"/>
          <w:color w:val="231F20"/>
          <w:sz w:val="24"/>
        </w:rPr>
        <w:t>sth</w:t>
      </w:r>
      <w:r>
        <w:rPr>
          <w:rFonts w:ascii="Tahoma"/>
          <w:color w:val="231F20"/>
          <w:spacing w:val="-13"/>
          <w:sz w:val="24"/>
        </w:rPr>
        <w:t xml:space="preserve"> </w:t>
      </w:r>
      <w:r>
        <w:rPr>
          <w:rFonts w:ascii="Tahoma"/>
          <w:color w:val="231F20"/>
          <w:sz w:val="24"/>
        </w:rPr>
        <w:t>in</w:t>
      </w:r>
      <w:r>
        <w:rPr>
          <w:rFonts w:ascii="Tahoma"/>
          <w:color w:val="231F20"/>
          <w:spacing w:val="-12"/>
          <w:sz w:val="24"/>
        </w:rPr>
        <w:t xml:space="preserve"> </w:t>
      </w:r>
      <w:r>
        <w:rPr>
          <w:rFonts w:ascii="Tahoma"/>
          <w:color w:val="231F20"/>
          <w:spacing w:val="-2"/>
          <w:sz w:val="24"/>
        </w:rPr>
        <w:t>common</w:t>
      </w:r>
    </w:p>
    <w:p w14:paraId="7F50D6A3">
      <w:pPr>
        <w:spacing w:before="36"/>
        <w:ind w:left="812" w:right="0" w:firstLine="0"/>
        <w:jc w:val="left"/>
        <w:rPr>
          <w:rFonts w:hint="eastAsia" w:ascii="宋体" w:eastAsia="宋体"/>
          <w:sz w:val="18"/>
        </w:rPr>
      </w:pPr>
      <w:r>
        <w:rPr>
          <w:rFonts w:hint="eastAsia" w:ascii="宋体" w:eastAsia="宋体"/>
          <w:color w:val="231F20"/>
          <w:sz w:val="18"/>
        </w:rPr>
        <w:t>（兴趣、想法等方面）</w:t>
      </w:r>
      <w:r>
        <w:rPr>
          <w:rFonts w:hint="eastAsia" w:ascii="宋体" w:eastAsia="宋体"/>
          <w:color w:val="231F20"/>
          <w:spacing w:val="-2"/>
          <w:sz w:val="18"/>
        </w:rPr>
        <w:t>相同；有相同的特征</w:t>
      </w:r>
    </w:p>
    <w:p w14:paraId="6F160AC7">
      <w:pPr>
        <w:spacing w:before="80"/>
        <w:ind w:left="528" w:right="0" w:firstLine="0"/>
        <w:jc w:val="left"/>
        <w:rPr>
          <w:rFonts w:ascii="Calibri" w:hAnsi="Calibri"/>
          <w:sz w:val="20"/>
        </w:rPr>
      </w:pPr>
      <w:r>
        <w:rPr>
          <w:rFonts w:ascii="Tahoma" w:hAnsi="Tahoma"/>
          <w:color w:val="231F20"/>
          <w:sz w:val="24"/>
        </w:rPr>
        <w:t>atmosphere</w:t>
      </w:r>
      <w:r>
        <w:rPr>
          <w:rFonts w:ascii="Tahoma" w:hAnsi="Tahoma"/>
          <w:color w:val="231F20"/>
          <w:spacing w:val="19"/>
          <w:sz w:val="24"/>
        </w:rPr>
        <w:t xml:space="preserve"> </w:t>
      </w:r>
      <w:r>
        <w:rPr>
          <w:rFonts w:ascii="Calibri" w:hAnsi="Calibri"/>
          <w:color w:val="231F20"/>
          <w:spacing w:val="-2"/>
          <w:position w:val="1"/>
          <w:sz w:val="20"/>
        </w:rPr>
        <w:t>/'ætmGxfIG(r)/</w:t>
      </w:r>
    </w:p>
    <w:p w14:paraId="3C430780">
      <w:pPr>
        <w:spacing w:before="41"/>
        <w:ind w:left="812"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气氛；氛围；（地球的）大气（层</w:t>
      </w:r>
      <w:r>
        <w:rPr>
          <w:rFonts w:hint="eastAsia" w:ascii="宋体" w:eastAsia="宋体"/>
          <w:color w:val="231F20"/>
          <w:spacing w:val="-10"/>
          <w:sz w:val="18"/>
        </w:rPr>
        <w:t>）</w:t>
      </w:r>
    </w:p>
    <w:p w14:paraId="7EB0EB91">
      <w:pPr>
        <w:spacing w:before="68"/>
        <w:ind w:left="528" w:right="0" w:firstLine="0"/>
        <w:jc w:val="left"/>
        <w:rPr>
          <w:rFonts w:hint="eastAsia" w:ascii="宋体" w:eastAsia="宋体"/>
          <w:sz w:val="18"/>
        </w:rPr>
      </w:pPr>
      <w:r>
        <w:rPr>
          <w:rFonts w:ascii="Tahoma" w:eastAsia="Tahoma"/>
          <w:color w:val="231F20"/>
          <w:sz w:val="24"/>
        </w:rPr>
        <w:t>eve</w:t>
      </w:r>
      <w:r>
        <w:rPr>
          <w:rFonts w:ascii="Tahoma" w:eastAsia="Tahoma"/>
          <w:color w:val="231F20"/>
          <w:spacing w:val="-26"/>
          <w:sz w:val="24"/>
        </w:rPr>
        <w:t xml:space="preserve"> </w:t>
      </w:r>
      <w:r>
        <w:rPr>
          <w:rFonts w:ascii="Calibri" w:eastAsia="Calibri"/>
          <w:color w:val="231F20"/>
          <w:position w:val="1"/>
          <w:sz w:val="20"/>
        </w:rPr>
        <w:t>/i:v/</w:t>
      </w:r>
      <w:r>
        <w:rPr>
          <w:rFonts w:ascii="Calibri" w:eastAsia="Calibri"/>
          <w:color w:val="231F20"/>
          <w:spacing w:val="-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前夕；前一天</w:t>
      </w:r>
    </w:p>
    <w:p w14:paraId="23DC7FE8">
      <w:pPr>
        <w:spacing w:before="28"/>
        <w:ind w:left="528" w:right="2369" w:firstLine="0"/>
        <w:jc w:val="center"/>
        <w:rPr>
          <w:rFonts w:hint="eastAsia" w:ascii="宋体" w:eastAsia="宋体"/>
          <w:sz w:val="18"/>
        </w:rPr>
      </w:pPr>
      <w:r>
        <w:rPr>
          <w:rFonts w:ascii="Tahoma" w:eastAsia="Tahoma"/>
          <w:color w:val="231F20"/>
          <w:spacing w:val="-2"/>
          <w:sz w:val="24"/>
        </w:rPr>
        <w:t>envelope</w:t>
      </w:r>
      <w:r>
        <w:rPr>
          <w:rFonts w:ascii="Tahoma" w:eastAsia="Tahoma"/>
          <w:color w:val="231F20"/>
          <w:spacing w:val="-19"/>
          <w:sz w:val="24"/>
        </w:rPr>
        <w:t xml:space="preserve"> </w:t>
      </w:r>
      <w:r>
        <w:rPr>
          <w:rFonts w:ascii="Calibri" w:eastAsia="Calibri"/>
          <w:color w:val="231F20"/>
          <w:spacing w:val="-2"/>
          <w:position w:val="1"/>
          <w:sz w:val="20"/>
        </w:rPr>
        <w:t>/'envGlGup/</w:t>
      </w:r>
      <w:r>
        <w:rPr>
          <w:rFonts w:ascii="Calibri" w:eastAsia="Calibri"/>
          <w:color w:val="231F20"/>
          <w:spacing w:val="12"/>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4"/>
          <w:position w:val="2"/>
          <w:sz w:val="18"/>
        </w:rPr>
        <w:t>信封；塑料封套</w:t>
      </w:r>
    </w:p>
    <w:p w14:paraId="1E4E0F76">
      <w:pPr>
        <w:spacing w:after="0"/>
        <w:jc w:val="center"/>
        <w:rPr>
          <w:rFonts w:hint="eastAsia" w:ascii="宋体" w:eastAsia="宋体"/>
          <w:sz w:val="18"/>
        </w:rPr>
        <w:sectPr>
          <w:type w:val="continuous"/>
          <w:pgSz w:w="11910" w:h="16840"/>
          <w:pgMar w:top="1340" w:right="0" w:bottom="280" w:left="0" w:header="720" w:footer="720" w:gutter="0"/>
          <w:cols w:equalWidth="0" w:num="2">
            <w:col w:w="5469" w:space="40"/>
            <w:col w:w="6401"/>
          </w:cols>
        </w:sectPr>
      </w:pPr>
    </w:p>
    <w:p w14:paraId="737B1CB0">
      <w:pPr>
        <w:pStyle w:val="11"/>
        <w:spacing w:before="7"/>
        <w:rPr>
          <w:rFonts w:ascii="宋体"/>
          <w:sz w:val="16"/>
        </w:rPr>
      </w:pPr>
    </w:p>
    <w:p w14:paraId="60EA95F1">
      <w:pPr>
        <w:spacing w:before="97"/>
        <w:ind w:left="566" w:right="0" w:firstLine="0"/>
        <w:jc w:val="left"/>
        <w:rPr>
          <w:rFonts w:ascii="Tahoma"/>
          <w:sz w:val="20"/>
        </w:rPr>
      </w:pPr>
      <w:r>
        <w:rPr>
          <w:rFonts w:ascii="Tahoma"/>
          <w:color w:val="231F20"/>
          <w:spacing w:val="-5"/>
          <w:sz w:val="20"/>
        </w:rPr>
        <w:t>102</w:t>
      </w:r>
    </w:p>
    <w:p w14:paraId="6B68082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0FADD56">
      <w:pPr>
        <w:spacing w:after="0" w:line="240" w:lineRule="auto"/>
        <w:jc w:val="left"/>
        <w:rPr>
          <w:rFonts w:ascii="Tahoma"/>
          <w:sz w:val="20"/>
        </w:rPr>
        <w:sectPr>
          <w:type w:val="continuous"/>
          <w:pgSz w:w="11910" w:h="16840"/>
          <w:pgMar w:top="1340" w:right="0" w:bottom="280" w:left="0" w:header="720" w:footer="720" w:gutter="0"/>
          <w:cols w:space="720" w:num="1"/>
        </w:sectPr>
      </w:pPr>
    </w:p>
    <w:p w14:paraId="33B27CB2">
      <w:pPr>
        <w:pStyle w:val="11"/>
        <w:rPr>
          <w:rFonts w:ascii="Tahoma"/>
          <w:sz w:val="20"/>
        </w:rPr>
      </w:pPr>
    </w:p>
    <w:p w14:paraId="2CF8ACAD">
      <w:pPr>
        <w:pStyle w:val="11"/>
        <w:rPr>
          <w:rFonts w:ascii="Tahoma"/>
          <w:sz w:val="20"/>
        </w:rPr>
      </w:pPr>
    </w:p>
    <w:p w14:paraId="556B440C">
      <w:pPr>
        <w:pStyle w:val="11"/>
        <w:rPr>
          <w:rFonts w:ascii="Tahoma"/>
          <w:sz w:val="20"/>
        </w:rPr>
      </w:pPr>
    </w:p>
    <w:p w14:paraId="7EF65A95">
      <w:pPr>
        <w:pStyle w:val="11"/>
        <w:rPr>
          <w:rFonts w:ascii="Tahoma"/>
          <w:sz w:val="20"/>
        </w:rPr>
      </w:pPr>
    </w:p>
    <w:p w14:paraId="15B6AE1A">
      <w:pPr>
        <w:pStyle w:val="11"/>
        <w:spacing w:before="2"/>
        <w:rPr>
          <w:rFonts w:ascii="Tahoma"/>
          <w:sz w:val="16"/>
        </w:rPr>
      </w:pPr>
    </w:p>
    <w:p w14:paraId="075321E0">
      <w:pPr>
        <w:spacing w:after="0"/>
        <w:rPr>
          <w:rFonts w:ascii="Tahoma"/>
          <w:sz w:val="16"/>
        </w:rPr>
        <w:sectPr>
          <w:pgSz w:w="11910" w:h="16840"/>
          <w:pgMar w:top="0" w:right="0" w:bottom="0" w:left="0" w:header="720" w:footer="720" w:gutter="0"/>
          <w:cols w:space="720" w:num="1"/>
        </w:sectPr>
      </w:pPr>
    </w:p>
    <w:p w14:paraId="3C340C29">
      <w:pPr>
        <w:spacing w:before="100"/>
        <w:ind w:left="0" w:right="1239" w:firstLine="0"/>
        <w:jc w:val="right"/>
        <w:rPr>
          <w:rFonts w:hint="eastAsia" w:ascii="宋体" w:hAnsi="宋体" w:eastAsia="宋体"/>
          <w:sz w:val="18"/>
        </w:rPr>
      </w:pPr>
      <w:r>
        <mc:AlternateContent>
          <mc:Choice Requires="wps">
            <w:drawing>
              <wp:anchor distT="0" distB="0" distL="0" distR="0" simplePos="0" relativeHeight="251813888" behindDoc="0" locked="0" layoutInCell="1" allowOverlap="1">
                <wp:simplePos x="0" y="0"/>
                <wp:positionH relativeFrom="page">
                  <wp:posOffset>7236460</wp:posOffset>
                </wp:positionH>
                <wp:positionV relativeFrom="paragraph">
                  <wp:posOffset>-380365</wp:posOffset>
                </wp:positionV>
                <wp:extent cx="323850" cy="1270"/>
                <wp:effectExtent l="0" t="0" r="0" b="0"/>
                <wp:wrapNone/>
                <wp:docPr id="4647" name="Graphic 4647"/>
                <wp:cNvGraphicFramePr/>
                <a:graphic xmlns:a="http://schemas.openxmlformats.org/drawingml/2006/main">
                  <a:graphicData uri="http://schemas.microsoft.com/office/word/2010/wordprocessingShape">
                    <wps:wsp>
                      <wps:cNvSpPr/>
                      <wps:spPr>
                        <a:xfrm>
                          <a:off x="0" y="0"/>
                          <a:ext cx="323850" cy="1270"/>
                        </a:xfrm>
                        <a:custGeom>
                          <a:avLst/>
                          <a:gdLst/>
                          <a:ahLst/>
                          <a:cxnLst/>
                          <a:rect l="l" t="t" r="r" b="b"/>
                          <a:pathLst>
                            <a:path w="323850">
                              <a:moveTo>
                                <a:pt x="0" y="0"/>
                              </a:moveTo>
                              <a:lnTo>
                                <a:pt x="32332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47" o:spid="_x0000_s1026" o:spt="100" style="position:absolute;left:0pt;margin-left:569.8pt;margin-top:-29.95pt;height:0.1pt;width:25.5pt;mso-position-horizontal-relative:page;z-index:251813888;mso-width-relative:page;mso-height-relative:page;" filled="f" stroked="t" coordsize="323850,1" o:gfxdata="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lge/jaAAAADQEA&#10;AA8AAAAAAAAAAQAgAAAAIgAAAGRycy9kb3ducmV2LnhtbFBLAQIUABQAAAAIAIdO4kD3FYReGAIA&#10;AH0EAAAOAAAAAAAAAAEAIAAAACkBAABkcnMvZTJvRG9jLnhtbFBLBQYAAAAABgAGAFkBAACzBQAA&#10;AAA=&#10;" path="m0,0l323328,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z w:val="24"/>
        </w:rPr>
        <w:t>Christmas</w:t>
      </w:r>
      <w:r>
        <w:rPr>
          <w:rFonts w:ascii="Tahoma" w:hAnsi="Tahoma" w:eastAsia="Tahoma"/>
          <w:color w:val="231F20"/>
          <w:spacing w:val="8"/>
          <w:sz w:val="24"/>
        </w:rPr>
        <w:t xml:space="preserve"> </w:t>
      </w:r>
      <w:r>
        <w:rPr>
          <w:rFonts w:ascii="Tahoma" w:hAnsi="Tahoma" w:eastAsia="Tahoma"/>
          <w:color w:val="231F20"/>
          <w:sz w:val="24"/>
        </w:rPr>
        <w:t>carol</w:t>
      </w:r>
      <w:r>
        <w:rPr>
          <w:rFonts w:ascii="Tahoma" w:hAnsi="Tahoma" w:eastAsia="Tahoma"/>
          <w:color w:val="231F20"/>
          <w:spacing w:val="6"/>
          <w:sz w:val="24"/>
        </w:rPr>
        <w:t xml:space="preserve"> </w:t>
      </w:r>
      <w:r>
        <w:rPr>
          <w:rFonts w:ascii="Calibri" w:hAnsi="Calibri" w:eastAsia="Calibri"/>
          <w:color w:val="231F20"/>
          <w:position w:val="1"/>
          <w:sz w:val="20"/>
        </w:rPr>
        <w:t>/'kærGl/</w:t>
      </w:r>
      <w:r>
        <w:rPr>
          <w:rFonts w:ascii="Calibri" w:hAnsi="Calibri" w:eastAsia="Calibri"/>
          <w:color w:val="231F20"/>
          <w:spacing w:val="27"/>
          <w:position w:val="1"/>
          <w:sz w:val="20"/>
        </w:rPr>
        <w:t xml:space="preserve"> </w:t>
      </w:r>
      <w:r>
        <w:rPr>
          <w:rFonts w:hint="eastAsia" w:ascii="宋体" w:hAnsi="宋体" w:eastAsia="宋体"/>
          <w:color w:val="231F20"/>
          <w:spacing w:val="-3"/>
          <w:position w:val="2"/>
          <w:sz w:val="18"/>
        </w:rPr>
        <w:t>圣诞颂歌</w:t>
      </w:r>
    </w:p>
    <w:p w14:paraId="131BD9B2">
      <w:pPr>
        <w:spacing w:before="21"/>
        <w:ind w:left="1360" w:right="0" w:firstLine="0"/>
        <w:jc w:val="left"/>
        <w:rPr>
          <w:rFonts w:hint="eastAsia" w:ascii="宋体" w:eastAsia="宋体"/>
          <w:sz w:val="18"/>
        </w:rPr>
      </w:pPr>
      <w:r>
        <w:rPr>
          <w:rFonts w:ascii="Tahoma" w:eastAsia="Tahoma"/>
          <w:color w:val="231F20"/>
          <w:sz w:val="24"/>
        </w:rPr>
        <w:t>merry</w:t>
      </w:r>
      <w:r>
        <w:rPr>
          <w:rFonts w:ascii="Tahoma" w:eastAsia="Tahoma"/>
          <w:color w:val="231F20"/>
          <w:spacing w:val="-8"/>
          <w:sz w:val="24"/>
        </w:rPr>
        <w:t xml:space="preserve"> </w:t>
      </w:r>
      <w:r>
        <w:rPr>
          <w:rFonts w:ascii="Calibri" w:eastAsia="Calibri"/>
          <w:color w:val="231F20"/>
          <w:position w:val="1"/>
          <w:sz w:val="20"/>
        </w:rPr>
        <w:t>/'meri/</w:t>
      </w:r>
      <w:r>
        <w:rPr>
          <w:rFonts w:ascii="Calibri" w:eastAsia="Calibri"/>
          <w:color w:val="231F20"/>
          <w:spacing w:val="23"/>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1"/>
          <w:position w:val="2"/>
          <w:sz w:val="20"/>
        </w:rPr>
        <w:t xml:space="preserve"> </w:t>
      </w:r>
      <w:r>
        <w:rPr>
          <w:rFonts w:hint="eastAsia" w:ascii="宋体" w:eastAsia="宋体"/>
          <w:color w:val="231F20"/>
          <w:spacing w:val="-2"/>
          <w:position w:val="2"/>
          <w:sz w:val="18"/>
        </w:rPr>
        <w:t>愉快的；高兴的</w:t>
      </w:r>
    </w:p>
    <w:p w14:paraId="2FEBE46F">
      <w:pPr>
        <w:spacing w:before="20"/>
        <w:ind w:left="0" w:right="1313" w:firstLine="0"/>
        <w:jc w:val="right"/>
        <w:rPr>
          <w:rFonts w:hint="eastAsia" w:ascii="宋体" w:eastAsia="宋体"/>
          <w:sz w:val="18"/>
        </w:rPr>
      </w:pPr>
      <w:r>
        <w:rPr>
          <w:rFonts w:ascii="Tahoma" w:eastAsia="Tahoma"/>
          <w:color w:val="231F20"/>
          <w:sz w:val="24"/>
        </w:rPr>
        <w:t>Merry</w:t>
      </w:r>
      <w:r>
        <w:rPr>
          <w:rFonts w:ascii="Tahoma" w:eastAsia="Tahoma"/>
          <w:color w:val="231F20"/>
          <w:spacing w:val="41"/>
          <w:sz w:val="24"/>
        </w:rPr>
        <w:t xml:space="preserve"> </w:t>
      </w:r>
      <w:r>
        <w:rPr>
          <w:rFonts w:ascii="Tahoma" w:eastAsia="Tahoma"/>
          <w:color w:val="231F20"/>
          <w:sz w:val="24"/>
        </w:rPr>
        <w:t>Christmas!</w:t>
      </w:r>
      <w:r>
        <w:rPr>
          <w:rFonts w:ascii="Tahoma" w:eastAsia="Tahoma"/>
          <w:color w:val="231F20"/>
          <w:spacing w:val="25"/>
          <w:sz w:val="24"/>
        </w:rPr>
        <w:t xml:space="preserve"> </w:t>
      </w:r>
      <w:r>
        <w:rPr>
          <w:rFonts w:hint="eastAsia" w:ascii="宋体" w:eastAsia="宋体"/>
          <w:color w:val="231F20"/>
          <w:spacing w:val="-2"/>
          <w:position w:val="2"/>
          <w:sz w:val="18"/>
        </w:rPr>
        <w:t>圣诞快乐！</w:t>
      </w:r>
    </w:p>
    <w:p w14:paraId="22BF981E">
      <w:pPr>
        <w:spacing w:before="20"/>
        <w:ind w:left="1360" w:right="0" w:firstLine="0"/>
        <w:jc w:val="left"/>
        <w:rPr>
          <w:rFonts w:hint="eastAsia" w:ascii="宋体" w:eastAsia="宋体"/>
          <w:sz w:val="18"/>
        </w:rPr>
      </w:pPr>
      <w:r>
        <w:rPr>
          <w:rFonts w:ascii="Tahoma" w:eastAsia="Tahoma"/>
          <w:color w:val="231F20"/>
          <w:sz w:val="24"/>
        </w:rPr>
        <w:t>pumpkin</w:t>
      </w:r>
      <w:r>
        <w:rPr>
          <w:rFonts w:ascii="Tahoma" w:eastAsia="Tahoma"/>
          <w:color w:val="231F20"/>
          <w:spacing w:val="-4"/>
          <w:sz w:val="24"/>
        </w:rPr>
        <w:t xml:space="preserve"> </w:t>
      </w:r>
      <w:r>
        <w:rPr>
          <w:rFonts w:ascii="Calibri" w:eastAsia="Calibri"/>
          <w:color w:val="231F20"/>
          <w:position w:val="1"/>
          <w:sz w:val="20"/>
        </w:rPr>
        <w:t>/'pnmpkIn/</w:t>
      </w:r>
      <w:r>
        <w:rPr>
          <w:rFonts w:ascii="Calibri" w:eastAsia="Calibri"/>
          <w:color w:val="231F20"/>
          <w:spacing w:val="2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2"/>
          <w:position w:val="2"/>
          <w:sz w:val="20"/>
        </w:rPr>
        <w:t xml:space="preserve"> </w:t>
      </w:r>
      <w:r>
        <w:rPr>
          <w:rFonts w:hint="eastAsia" w:ascii="宋体" w:eastAsia="宋体"/>
          <w:color w:val="231F20"/>
          <w:spacing w:val="-5"/>
          <w:position w:val="2"/>
          <w:sz w:val="18"/>
        </w:rPr>
        <w:t>南瓜</w:t>
      </w:r>
    </w:p>
    <w:p w14:paraId="78C9D154">
      <w:pPr>
        <w:spacing w:before="21" w:line="256" w:lineRule="auto"/>
        <w:ind w:left="1360" w:right="802" w:firstLine="0"/>
        <w:jc w:val="left"/>
        <w:rPr>
          <w:rFonts w:hint="eastAsia" w:ascii="宋体" w:hAnsi="宋体" w:eastAsia="宋体"/>
          <w:sz w:val="18"/>
        </w:rPr>
      </w:pPr>
      <w:r>
        <w:rPr>
          <w:rFonts w:ascii="Tahoma" w:hAnsi="Tahoma" w:eastAsia="Tahoma"/>
          <w:color w:val="231F20"/>
          <w:sz w:val="24"/>
        </w:rPr>
        <w:t>pudding</w:t>
      </w:r>
      <w:r>
        <w:rPr>
          <w:rFonts w:ascii="Tahoma" w:hAnsi="Tahoma" w:eastAsia="Tahoma"/>
          <w:color w:val="231F20"/>
          <w:spacing w:val="-20"/>
          <w:sz w:val="24"/>
        </w:rPr>
        <w:t xml:space="preserve"> </w:t>
      </w:r>
      <w:r>
        <w:rPr>
          <w:rFonts w:ascii="Calibri" w:hAnsi="Calibri" w:eastAsia="Calibri"/>
          <w:color w:val="231F20"/>
          <w:position w:val="1"/>
          <w:sz w:val="20"/>
        </w:rPr>
        <w:t>/'pudIN/</w:t>
      </w:r>
      <w:r>
        <w:rPr>
          <w:rFonts w:ascii="Calibri" w:hAnsi="Calibri" w:eastAsia="Calibri"/>
          <w:color w:val="231F20"/>
          <w:spacing w:val="-1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布丁；（餐末的）甜食 </w:t>
      </w:r>
      <w:r>
        <w:rPr>
          <w:rFonts w:ascii="Tahoma" w:hAnsi="Tahoma" w:eastAsia="Tahoma"/>
          <w:color w:val="231F20"/>
          <w:sz w:val="24"/>
        </w:rPr>
        <w:t xml:space="preserve">mashed </w:t>
      </w:r>
      <w:r>
        <w:rPr>
          <w:rFonts w:ascii="Calibri" w:hAnsi="Calibri" w:eastAsia="Calibri"/>
          <w:color w:val="231F20"/>
          <w:position w:val="1"/>
          <w:sz w:val="20"/>
        </w:rPr>
        <w:t>/mæft/</w:t>
      </w:r>
      <w:r>
        <w:rPr>
          <w:rFonts w:ascii="Calibri" w:hAnsi="Calibri" w:eastAsia="Calibri"/>
          <w:color w:val="231F20"/>
          <w:spacing w:val="40"/>
          <w:position w:val="1"/>
          <w:sz w:val="20"/>
        </w:rPr>
        <w:t xml:space="preserve"> </w:t>
      </w:r>
      <w:r>
        <w:rPr>
          <w:rFonts w:ascii="Tahoma" w:hAnsi="Tahoma" w:eastAsia="Tahoma"/>
          <w:color w:val="231F20"/>
          <w:sz w:val="24"/>
        </w:rPr>
        <w:t xml:space="preserve">potatoes </w:t>
      </w:r>
      <w:r>
        <w:rPr>
          <w:rFonts w:hint="eastAsia" w:ascii="宋体" w:hAnsi="宋体" w:eastAsia="宋体"/>
          <w:color w:val="231F20"/>
          <w:position w:val="2"/>
          <w:sz w:val="18"/>
        </w:rPr>
        <w:t xml:space="preserve">土豆泥 </w:t>
      </w:r>
      <w:r>
        <w:rPr>
          <w:rFonts w:ascii="Tahoma" w:hAnsi="Tahoma" w:eastAsia="Tahoma"/>
          <w:color w:val="231F20"/>
          <w:sz w:val="24"/>
        </w:rPr>
        <w:t xml:space="preserve">roast </w:t>
      </w:r>
      <w:r>
        <w:rPr>
          <w:rFonts w:ascii="Calibri" w:hAnsi="Calibri" w:eastAsia="Calibri"/>
          <w:color w:val="231F20"/>
          <w:position w:val="1"/>
          <w:sz w:val="20"/>
        </w:rPr>
        <w:t xml:space="preserve">/rGuxt/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烤的；焙的</w:t>
      </w:r>
    </w:p>
    <w:p w14:paraId="555BB6C0">
      <w:pPr>
        <w:spacing w:before="14"/>
        <w:ind w:left="2579"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3"/>
          <w:sz w:val="18"/>
        </w:rPr>
        <w:t>烘烤；焙</w:t>
      </w:r>
    </w:p>
    <w:p w14:paraId="03D7AF13">
      <w:pPr>
        <w:spacing w:before="58"/>
        <w:ind w:left="1360" w:right="0" w:firstLine="0"/>
        <w:jc w:val="left"/>
        <w:rPr>
          <w:rFonts w:hint="eastAsia" w:ascii="宋体" w:hAnsi="宋体" w:eastAsia="宋体"/>
          <w:sz w:val="18"/>
        </w:rPr>
      </w:pPr>
      <w:r>
        <w:rPr>
          <w:rFonts w:ascii="Tahoma" w:hAnsi="Tahoma" w:eastAsia="Tahoma"/>
          <w:color w:val="231F20"/>
          <w:sz w:val="24"/>
        </w:rPr>
        <w:t>turkey</w:t>
      </w:r>
      <w:r>
        <w:rPr>
          <w:rFonts w:ascii="Tahoma" w:hAnsi="Tahoma" w:eastAsia="Tahoma"/>
          <w:color w:val="231F20"/>
          <w:spacing w:val="-11"/>
          <w:sz w:val="24"/>
        </w:rPr>
        <w:t xml:space="preserve"> </w:t>
      </w:r>
      <w:r>
        <w:rPr>
          <w:rFonts w:ascii="Calibri" w:hAnsi="Calibri" w:eastAsia="Calibri"/>
          <w:color w:val="231F20"/>
          <w:position w:val="1"/>
          <w:sz w:val="20"/>
        </w:rPr>
        <w:t>/'tε:ki/</w:t>
      </w:r>
      <w:r>
        <w:rPr>
          <w:rFonts w:ascii="Calibri" w:hAnsi="Calibri" w:eastAsia="Calibri"/>
          <w:color w:val="231F20"/>
          <w:spacing w:val="1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火鸡；火鸡肉</w:t>
      </w:r>
    </w:p>
    <w:p w14:paraId="3CA1488C">
      <w:pPr>
        <w:spacing w:before="21"/>
        <w:ind w:left="1644" w:right="0" w:firstLine="0"/>
        <w:jc w:val="left"/>
        <w:rPr>
          <w:rFonts w:hint="eastAsia" w:ascii="宋体" w:eastAsia="宋体"/>
          <w:sz w:val="18"/>
        </w:rPr>
      </w:pPr>
      <w:r>
        <w:rPr>
          <w:rFonts w:ascii="Tahoma" w:eastAsia="Tahoma"/>
          <w:color w:val="231F20"/>
          <w:sz w:val="24"/>
        </w:rPr>
        <w:t>roast</w:t>
      </w:r>
      <w:r>
        <w:rPr>
          <w:rFonts w:ascii="Tahoma" w:eastAsia="Tahoma"/>
          <w:color w:val="231F20"/>
          <w:spacing w:val="3"/>
          <w:sz w:val="24"/>
        </w:rPr>
        <w:t xml:space="preserve"> </w:t>
      </w:r>
      <w:r>
        <w:rPr>
          <w:rFonts w:ascii="Tahoma" w:eastAsia="Tahoma"/>
          <w:color w:val="231F20"/>
          <w:sz w:val="24"/>
        </w:rPr>
        <w:t>turkey</w:t>
      </w:r>
      <w:r>
        <w:rPr>
          <w:rFonts w:ascii="Tahoma" w:eastAsia="Tahoma"/>
          <w:color w:val="231F20"/>
          <w:spacing w:val="-7"/>
          <w:sz w:val="24"/>
        </w:rPr>
        <w:t xml:space="preserve"> </w:t>
      </w:r>
      <w:r>
        <w:rPr>
          <w:rFonts w:hint="eastAsia" w:ascii="宋体" w:eastAsia="宋体"/>
          <w:color w:val="231F20"/>
          <w:spacing w:val="-3"/>
          <w:position w:val="2"/>
          <w:sz w:val="18"/>
        </w:rPr>
        <w:t>烤火鸡肉</w:t>
      </w:r>
    </w:p>
    <w:p w14:paraId="6CA539EC">
      <w:pPr>
        <w:spacing w:before="20"/>
        <w:ind w:left="1360" w:right="0" w:firstLine="0"/>
        <w:jc w:val="left"/>
        <w:rPr>
          <w:rFonts w:hint="eastAsia" w:ascii="宋体" w:eastAsia="宋体"/>
          <w:sz w:val="18"/>
        </w:rPr>
      </w:pPr>
      <w:r>
        <w:rPr>
          <w:rFonts w:ascii="Tahoma" w:eastAsia="Tahoma"/>
          <w:color w:val="231F20"/>
          <w:sz w:val="24"/>
        </w:rPr>
        <w:t>pleased</w:t>
      </w:r>
      <w:r>
        <w:rPr>
          <w:rFonts w:ascii="Tahoma" w:eastAsia="Tahoma"/>
          <w:color w:val="231F20"/>
          <w:spacing w:val="-6"/>
          <w:sz w:val="24"/>
        </w:rPr>
        <w:t xml:space="preserve"> </w:t>
      </w:r>
      <w:r>
        <w:rPr>
          <w:rFonts w:ascii="Calibri" w:eastAsia="Calibri"/>
          <w:color w:val="231F20"/>
          <w:position w:val="1"/>
          <w:sz w:val="20"/>
        </w:rPr>
        <w:t>/pli:zd/</w:t>
      </w:r>
      <w:r>
        <w:rPr>
          <w:rFonts w:ascii="Calibri" w:eastAsia="Calibri"/>
          <w:color w:val="231F20"/>
          <w:spacing w:val="24"/>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1"/>
          <w:position w:val="2"/>
          <w:sz w:val="20"/>
        </w:rPr>
        <w:t xml:space="preserve"> </w:t>
      </w:r>
      <w:r>
        <w:rPr>
          <w:rFonts w:hint="eastAsia" w:ascii="宋体" w:eastAsia="宋体"/>
          <w:color w:val="231F20"/>
          <w:spacing w:val="-2"/>
          <w:position w:val="2"/>
          <w:sz w:val="18"/>
        </w:rPr>
        <w:t>高兴的；满意的</w:t>
      </w:r>
    </w:p>
    <w:p w14:paraId="5CAF5099">
      <w:pPr>
        <w:spacing w:before="20"/>
        <w:ind w:left="1360" w:right="0" w:firstLine="0"/>
        <w:jc w:val="both"/>
        <w:rPr>
          <w:rFonts w:hint="eastAsia" w:ascii="宋体" w:hAnsi="宋体" w:eastAsia="宋体"/>
          <w:sz w:val="18"/>
        </w:rPr>
      </w:pPr>
      <w:r>
        <w:rPr>
          <w:rFonts w:ascii="Tahoma" w:hAnsi="Tahoma" w:eastAsia="Tahoma"/>
          <w:color w:val="231F20"/>
          <w:spacing w:val="-6"/>
          <w:sz w:val="24"/>
        </w:rPr>
        <w:t>firework</w:t>
      </w:r>
      <w:r>
        <w:rPr>
          <w:rFonts w:ascii="Tahoma" w:hAnsi="Tahoma" w:eastAsia="Tahoma"/>
          <w:color w:val="231F20"/>
          <w:spacing w:val="-9"/>
          <w:sz w:val="24"/>
        </w:rPr>
        <w:t xml:space="preserve"> </w:t>
      </w:r>
      <w:r>
        <w:rPr>
          <w:rFonts w:ascii="Calibri" w:hAnsi="Calibri" w:eastAsia="Calibri"/>
          <w:color w:val="231F20"/>
          <w:spacing w:val="-6"/>
          <w:position w:val="1"/>
          <w:sz w:val="20"/>
        </w:rPr>
        <w:t>/'faIGwε:k/</w:t>
      </w:r>
      <w:r>
        <w:rPr>
          <w:rFonts w:ascii="Calibri" w:hAnsi="Calibri" w:eastAsia="Calibri"/>
          <w:color w:val="231F20"/>
          <w:spacing w:val="2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6"/>
          <w:position w:val="2"/>
          <w:sz w:val="18"/>
        </w:rPr>
        <w:t>烟火；烟花；</w:t>
      </w:r>
      <w:r>
        <w:rPr>
          <w:rFonts w:hint="eastAsia" w:ascii="宋体" w:hAnsi="宋体" w:eastAsia="宋体"/>
          <w:color w:val="231F20"/>
          <w:spacing w:val="-6"/>
          <w:position w:val="2"/>
          <w:sz w:val="20"/>
        </w:rPr>
        <w:t>［</w:t>
      </w:r>
      <w:r>
        <w:rPr>
          <w:rFonts w:ascii="Times New Roman" w:hAnsi="Times New Roman" w:eastAsia="Times New Roman"/>
          <w:color w:val="231F20"/>
          <w:spacing w:val="-6"/>
          <w:position w:val="2"/>
          <w:sz w:val="20"/>
        </w:rPr>
        <w:t>pl.</w:t>
      </w:r>
      <w:r>
        <w:rPr>
          <w:rFonts w:hint="eastAsia" w:ascii="宋体" w:hAnsi="宋体" w:eastAsia="宋体"/>
          <w:color w:val="231F20"/>
          <w:spacing w:val="-6"/>
          <w:position w:val="2"/>
          <w:sz w:val="20"/>
        </w:rPr>
        <w:t>］</w:t>
      </w:r>
      <w:r>
        <w:rPr>
          <w:rFonts w:hint="eastAsia" w:ascii="宋体" w:hAnsi="宋体" w:eastAsia="宋体"/>
          <w:color w:val="231F20"/>
          <w:spacing w:val="-7"/>
          <w:position w:val="2"/>
          <w:sz w:val="18"/>
        </w:rPr>
        <w:t>烟花表演</w:t>
      </w:r>
    </w:p>
    <w:p w14:paraId="1CAEBE16">
      <w:pPr>
        <w:spacing w:before="21"/>
        <w:ind w:left="1360" w:right="0" w:firstLine="0"/>
        <w:jc w:val="left"/>
        <w:rPr>
          <w:rFonts w:hint="eastAsia" w:ascii="宋体" w:hAnsi="宋体" w:eastAsia="宋体"/>
          <w:sz w:val="18"/>
        </w:rPr>
      </w:pPr>
      <w:r>
        <w:rPr>
          <w:rFonts w:ascii="Tahoma" w:hAnsi="Tahoma" w:eastAsia="Tahoma"/>
          <w:color w:val="231F20"/>
          <w:sz w:val="24"/>
        </w:rPr>
        <w:t>frank</w:t>
      </w:r>
      <w:r>
        <w:rPr>
          <w:rFonts w:ascii="Tahoma" w:hAnsi="Tahoma" w:eastAsia="Tahoma"/>
          <w:color w:val="231F20"/>
          <w:spacing w:val="-16"/>
          <w:sz w:val="24"/>
        </w:rPr>
        <w:t xml:space="preserve"> </w:t>
      </w:r>
      <w:r>
        <w:rPr>
          <w:rFonts w:ascii="Calibri" w:hAnsi="Calibri" w:eastAsia="Calibri"/>
          <w:color w:val="231F20"/>
          <w:position w:val="1"/>
          <w:sz w:val="20"/>
        </w:rPr>
        <w:t>/fræNk/</w:t>
      </w:r>
      <w:r>
        <w:rPr>
          <w:rFonts w:ascii="Calibri" w:hAnsi="Calibri" w:eastAsia="Calibri"/>
          <w:color w:val="231F20"/>
          <w:spacing w:val="1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坦率的；直率的</w:t>
      </w:r>
    </w:p>
    <w:p w14:paraId="6C5CBC5F">
      <w:pPr>
        <w:spacing w:before="20"/>
        <w:ind w:left="1644" w:right="0" w:firstLine="0"/>
        <w:jc w:val="left"/>
        <w:rPr>
          <w:rFonts w:hint="eastAsia" w:ascii="宋体" w:eastAsia="宋体"/>
          <w:sz w:val="18"/>
        </w:rPr>
      </w:pPr>
      <w:r>
        <w:rPr>
          <w:rFonts w:ascii="Tahoma" w:eastAsia="Tahoma"/>
          <w:color w:val="231F20"/>
          <w:sz w:val="24"/>
        </w:rPr>
        <w:t>to</w:t>
      </w:r>
      <w:r>
        <w:rPr>
          <w:rFonts w:ascii="Tahoma" w:eastAsia="Tahoma"/>
          <w:color w:val="231F20"/>
          <w:spacing w:val="-7"/>
          <w:sz w:val="24"/>
        </w:rPr>
        <w:t xml:space="preserve"> </w:t>
      </w:r>
      <w:r>
        <w:rPr>
          <w:rFonts w:ascii="Tahoma" w:eastAsia="Tahoma"/>
          <w:color w:val="231F20"/>
          <w:sz w:val="24"/>
        </w:rPr>
        <w:t>be</w:t>
      </w:r>
      <w:r>
        <w:rPr>
          <w:rFonts w:ascii="Tahoma" w:eastAsia="Tahoma"/>
          <w:color w:val="231F20"/>
          <w:spacing w:val="-7"/>
          <w:sz w:val="24"/>
        </w:rPr>
        <w:t xml:space="preserve"> </w:t>
      </w:r>
      <w:r>
        <w:rPr>
          <w:rFonts w:ascii="Tahoma" w:eastAsia="Tahoma"/>
          <w:color w:val="231F20"/>
          <w:sz w:val="24"/>
        </w:rPr>
        <w:t>frank</w:t>
      </w:r>
      <w:r>
        <w:rPr>
          <w:rFonts w:ascii="Tahoma" w:eastAsia="Tahoma"/>
          <w:color w:val="231F20"/>
          <w:spacing w:val="-10"/>
          <w:sz w:val="24"/>
        </w:rPr>
        <w:t xml:space="preserve"> </w:t>
      </w:r>
      <w:r>
        <w:rPr>
          <w:rFonts w:hint="eastAsia" w:ascii="宋体" w:eastAsia="宋体"/>
          <w:color w:val="231F20"/>
          <w:spacing w:val="-2"/>
          <w:position w:val="2"/>
          <w:sz w:val="18"/>
        </w:rPr>
        <w:t>坦白说；坦率地说</w:t>
      </w:r>
    </w:p>
    <w:p w14:paraId="29AF8E0A">
      <w:pPr>
        <w:spacing w:before="18"/>
        <w:ind w:left="1360" w:right="0" w:firstLine="0"/>
        <w:jc w:val="both"/>
        <w:rPr>
          <w:rFonts w:hint="eastAsia" w:ascii="宋体" w:eastAsia="宋体"/>
          <w:sz w:val="18"/>
        </w:rPr>
      </w:pPr>
      <w:r>
        <w:rPr>
          <w:rFonts w:ascii="Tahoma" w:eastAsia="Tahoma"/>
          <w:color w:val="231F20"/>
          <w:position w:val="-1"/>
          <w:sz w:val="24"/>
        </w:rPr>
        <w:t>go</w:t>
      </w:r>
      <w:r>
        <w:rPr>
          <w:rFonts w:ascii="Tahoma" w:eastAsia="Tahoma"/>
          <w:color w:val="231F20"/>
          <w:spacing w:val="-18"/>
          <w:position w:val="-1"/>
          <w:sz w:val="24"/>
        </w:rPr>
        <w:t xml:space="preserve"> </w:t>
      </w:r>
      <w:r>
        <w:rPr>
          <w:rFonts w:ascii="Tahoma" w:eastAsia="Tahoma"/>
          <w:color w:val="231F20"/>
          <w:position w:val="-1"/>
          <w:sz w:val="24"/>
        </w:rPr>
        <w:t>off</w:t>
      </w:r>
      <w:r>
        <w:rPr>
          <w:rFonts w:ascii="Tahoma" w:eastAsia="Tahoma"/>
          <w:color w:val="231F20"/>
          <w:spacing w:val="-20"/>
          <w:position w:val="-1"/>
          <w:sz w:val="24"/>
        </w:rPr>
        <w:t xml:space="preserve"> </w:t>
      </w:r>
      <w:r>
        <w:rPr>
          <w:rFonts w:hint="eastAsia" w:ascii="宋体" w:eastAsia="宋体"/>
          <w:color w:val="231F20"/>
          <w:spacing w:val="-2"/>
          <w:sz w:val="18"/>
        </w:rPr>
        <w:t>爆炸；走火；离开</w:t>
      </w:r>
    </w:p>
    <w:p w14:paraId="1C412F6C">
      <w:pPr>
        <w:spacing w:before="23"/>
        <w:ind w:left="1360" w:right="0" w:firstLine="0"/>
        <w:jc w:val="left"/>
        <w:rPr>
          <w:rFonts w:hint="eastAsia" w:ascii="宋体" w:hAnsi="宋体" w:eastAsia="宋体"/>
          <w:sz w:val="18"/>
        </w:rPr>
      </w:pPr>
      <w:r>
        <w:rPr>
          <w:rFonts w:ascii="Tahoma" w:hAnsi="Tahoma" w:eastAsia="Tahoma"/>
          <w:color w:val="231F20"/>
          <w:sz w:val="24"/>
        </w:rPr>
        <w:t>except</w:t>
      </w:r>
      <w:r>
        <w:rPr>
          <w:rFonts w:ascii="Tahoma" w:hAnsi="Tahoma" w:eastAsia="Tahoma"/>
          <w:color w:val="231F20"/>
          <w:spacing w:val="-11"/>
          <w:sz w:val="24"/>
        </w:rPr>
        <w:t xml:space="preserve"> </w:t>
      </w:r>
      <w:r>
        <w:rPr>
          <w:rFonts w:ascii="Tahoma" w:hAnsi="Tahoma" w:eastAsia="Tahoma"/>
          <w:color w:val="231F20"/>
          <w:sz w:val="24"/>
        </w:rPr>
        <w:t>for</w:t>
      </w:r>
      <w:r>
        <w:rPr>
          <w:rFonts w:ascii="Tahoma" w:hAnsi="Tahoma" w:eastAsia="Tahoma"/>
          <w:color w:val="231F20"/>
          <w:spacing w:val="-19"/>
          <w:sz w:val="24"/>
        </w:rPr>
        <w:t xml:space="preserve"> </w:t>
      </w:r>
      <w:r>
        <w:rPr>
          <w:rFonts w:hint="eastAsia" w:ascii="宋体" w:hAnsi="宋体" w:eastAsia="宋体"/>
          <w:color w:val="231F20"/>
          <w:spacing w:val="-2"/>
          <w:position w:val="2"/>
          <w:sz w:val="18"/>
        </w:rPr>
        <w:t>除……之外</w:t>
      </w:r>
    </w:p>
    <w:p w14:paraId="2A43ABD0">
      <w:pPr>
        <w:spacing w:before="20" w:line="256" w:lineRule="auto"/>
        <w:ind w:left="1360" w:right="0" w:firstLine="0"/>
        <w:jc w:val="left"/>
        <w:rPr>
          <w:rFonts w:hint="eastAsia" w:ascii="宋体" w:eastAsia="宋体"/>
          <w:sz w:val="18"/>
        </w:rPr>
      </w:pPr>
      <w:r>
        <w:rPr>
          <w:rFonts w:ascii="Tahoma" w:eastAsia="Tahoma"/>
          <w:color w:val="231F20"/>
          <w:position w:val="-1"/>
          <w:sz w:val="24"/>
        </w:rPr>
        <w:t xml:space="preserve">inner </w:t>
      </w:r>
      <w:r>
        <w:rPr>
          <w:rFonts w:hint="eastAsia" w:ascii="宋体" w:eastAsia="宋体"/>
          <w:color w:val="231F20"/>
          <w:sz w:val="20"/>
        </w:rPr>
        <w:t>/</w:t>
      </w:r>
      <w:r>
        <w:rPr>
          <w:rFonts w:ascii="Calibri" w:eastAsia="Calibri"/>
          <w:color w:val="231F20"/>
          <w:position w:val="0"/>
          <w:sz w:val="20"/>
        </w:rPr>
        <w:t>'InG(r)</w:t>
      </w:r>
      <w:r>
        <w:rPr>
          <w:rFonts w:hint="eastAsia" w:ascii="宋体" w:eastAsia="宋体"/>
          <w:color w:val="231F20"/>
          <w:spacing w:val="-8"/>
          <w:sz w:val="20"/>
        </w:rPr>
        <w:t xml:space="preserve">/ </w:t>
      </w:r>
      <w:r>
        <w:rPr>
          <w:rFonts w:ascii="Times New Roman" w:eastAsia="Times New Roman"/>
          <w:i/>
          <w:color w:val="231F20"/>
          <w:sz w:val="20"/>
        </w:rPr>
        <w:t xml:space="preserve">adj. </w:t>
      </w:r>
      <w:r>
        <w:rPr>
          <w:rFonts w:hint="eastAsia" w:ascii="宋体" w:eastAsia="宋体"/>
          <w:color w:val="231F20"/>
          <w:sz w:val="18"/>
        </w:rPr>
        <w:t xml:space="preserve">内部的；里面的；内心的 </w:t>
      </w:r>
      <w:r>
        <w:rPr>
          <w:rFonts w:ascii="Tahoma" w:eastAsia="Tahoma"/>
          <w:color w:val="231F20"/>
          <w:spacing w:val="-4"/>
          <w:sz w:val="24"/>
        </w:rPr>
        <w:t>autonomous</w:t>
      </w:r>
      <w:r>
        <w:rPr>
          <w:rFonts w:ascii="Tahoma" w:eastAsia="Tahoma"/>
          <w:color w:val="231F20"/>
          <w:spacing w:val="-26"/>
          <w:sz w:val="24"/>
        </w:rPr>
        <w:t xml:space="preserve"> </w:t>
      </w:r>
      <w:r>
        <w:rPr>
          <w:rFonts w:hint="eastAsia" w:ascii="宋体" w:eastAsia="宋体"/>
          <w:color w:val="231F20"/>
          <w:spacing w:val="-4"/>
          <w:position w:val="2"/>
          <w:sz w:val="20"/>
        </w:rPr>
        <w:t>/</w:t>
      </w:r>
      <w:r>
        <w:rPr>
          <w:rFonts w:ascii="Calibri" w:eastAsia="Calibri"/>
          <w:color w:val="231F20"/>
          <w:spacing w:val="-4"/>
          <w:position w:val="1"/>
          <w:sz w:val="20"/>
        </w:rPr>
        <w:t>c:'tQnGmGx</w:t>
      </w:r>
      <w:r>
        <w:rPr>
          <w:rFonts w:hint="eastAsia" w:ascii="宋体" w:eastAsia="宋体"/>
          <w:color w:val="231F20"/>
          <w:spacing w:val="-28"/>
          <w:position w:val="2"/>
          <w:sz w:val="20"/>
        </w:rPr>
        <w:t xml:space="preserve">/ </w:t>
      </w:r>
      <w:r>
        <w:rPr>
          <w:rFonts w:ascii="Times New Roman" w:eastAsia="Times New Roman"/>
          <w:i/>
          <w:color w:val="231F20"/>
          <w:spacing w:val="-4"/>
          <w:position w:val="2"/>
          <w:sz w:val="20"/>
        </w:rPr>
        <w:t>adj.</w:t>
      </w:r>
      <w:r>
        <w:rPr>
          <w:rFonts w:ascii="Times New Roman" w:eastAsia="Times New Roman"/>
          <w:i/>
          <w:color w:val="231F20"/>
          <w:spacing w:val="-9"/>
          <w:position w:val="2"/>
          <w:sz w:val="20"/>
        </w:rPr>
        <w:t xml:space="preserve"> </w:t>
      </w:r>
      <w:r>
        <w:rPr>
          <w:rFonts w:hint="eastAsia" w:ascii="宋体" w:eastAsia="宋体"/>
          <w:color w:val="231F20"/>
          <w:spacing w:val="-4"/>
          <w:position w:val="2"/>
          <w:sz w:val="18"/>
        </w:rPr>
        <w:t xml:space="preserve">自治的；有自治权的 </w:t>
      </w:r>
      <w:r>
        <w:rPr>
          <w:rFonts w:ascii="Tahoma" w:eastAsia="Tahoma"/>
          <w:color w:val="231F20"/>
          <w:sz w:val="24"/>
        </w:rPr>
        <w:t xml:space="preserve">region </w:t>
      </w:r>
      <w:r>
        <w:rPr>
          <w:rFonts w:hint="eastAsia" w:ascii="宋体" w:eastAsia="宋体"/>
          <w:color w:val="231F20"/>
          <w:position w:val="2"/>
          <w:sz w:val="20"/>
        </w:rPr>
        <w:t>/</w:t>
      </w:r>
      <w:r>
        <w:rPr>
          <w:rFonts w:ascii="Calibri" w:eastAsia="Calibri"/>
          <w:color w:val="231F20"/>
          <w:position w:val="1"/>
          <w:sz w:val="20"/>
        </w:rPr>
        <w:t>'ri:d7Gn</w:t>
      </w:r>
      <w:r>
        <w:rPr>
          <w:rFonts w:hint="eastAsia" w:ascii="宋体" w:eastAsia="宋体"/>
          <w:color w:val="231F20"/>
          <w:spacing w:val="-11"/>
          <w:position w:val="2"/>
          <w:sz w:val="20"/>
        </w:rPr>
        <w:t xml:space="preserve">/ </w:t>
      </w:r>
      <w:r>
        <w:rPr>
          <w:rFonts w:ascii="Times New Roman" w:eastAsia="Times New Roman"/>
          <w:i/>
          <w:color w:val="231F20"/>
          <w:position w:val="2"/>
          <w:sz w:val="20"/>
        </w:rPr>
        <w:t xml:space="preserve">n. </w:t>
      </w:r>
      <w:r>
        <w:rPr>
          <w:rFonts w:hint="eastAsia" w:ascii="宋体" w:eastAsia="宋体"/>
          <w:color w:val="231F20"/>
          <w:position w:val="2"/>
          <w:sz w:val="18"/>
        </w:rPr>
        <w:t>地区；区域；地带</w:t>
      </w:r>
    </w:p>
    <w:p w14:paraId="523C0D33">
      <w:pPr>
        <w:spacing w:before="0" w:line="259" w:lineRule="auto"/>
        <w:ind w:left="1360" w:right="413" w:firstLine="0"/>
        <w:jc w:val="left"/>
        <w:rPr>
          <w:rFonts w:hint="eastAsia" w:ascii="宋体" w:eastAsia="宋体"/>
          <w:sz w:val="18"/>
        </w:rPr>
      </w:pPr>
      <w:r>
        <w:rPr>
          <w:rFonts w:ascii="Tahoma" w:eastAsia="Tahoma"/>
          <w:color w:val="231F20"/>
          <w:sz w:val="24"/>
        </w:rPr>
        <w:t xml:space="preserve">lunar </w:t>
      </w:r>
      <w:r>
        <w:rPr>
          <w:rFonts w:ascii="Calibri" w:eastAsia="Calibri"/>
          <w:color w:val="231F20"/>
          <w:position w:val="1"/>
          <w:sz w:val="20"/>
        </w:rPr>
        <w:t xml:space="preserve">/'lu:nG(r)/ </w:t>
      </w:r>
      <w:r>
        <w:rPr>
          <w:rFonts w:ascii="Times New Roman" w:eastAsia="Times New Roman"/>
          <w:i/>
          <w:color w:val="231F20"/>
          <w:position w:val="2"/>
          <w:sz w:val="20"/>
        </w:rPr>
        <w:t xml:space="preserve">adj. </w:t>
      </w:r>
      <w:r>
        <w:rPr>
          <w:rFonts w:hint="eastAsia" w:ascii="宋体" w:eastAsia="宋体"/>
          <w:color w:val="231F20"/>
          <w:position w:val="2"/>
          <w:sz w:val="18"/>
        </w:rPr>
        <w:t xml:space="preserve">阴历的；月球的；月亮的 </w:t>
      </w:r>
      <w:r>
        <w:rPr>
          <w:rFonts w:ascii="Tahoma" w:eastAsia="Tahoma"/>
          <w:color w:val="231F20"/>
          <w:sz w:val="24"/>
        </w:rPr>
        <w:t>represent</w:t>
      </w:r>
      <w:r>
        <w:rPr>
          <w:rFonts w:ascii="Tahoma" w:eastAsia="Tahoma"/>
          <w:color w:val="231F20"/>
          <w:spacing w:val="-16"/>
          <w:sz w:val="24"/>
        </w:rPr>
        <w:t xml:space="preserve"> </w:t>
      </w:r>
      <w:r>
        <w:rPr>
          <w:rFonts w:ascii="Calibri" w:eastAsia="Calibri"/>
          <w:color w:val="231F20"/>
          <w:position w:val="1"/>
          <w:sz w:val="20"/>
        </w:rPr>
        <w:t xml:space="preserve">/.reprI'zent/ </w:t>
      </w:r>
      <w:r>
        <w:rPr>
          <w:rFonts w:ascii="Times New Roman" w:eastAsia="Times New Roman"/>
          <w:i/>
          <w:color w:val="231F20"/>
          <w:position w:val="2"/>
          <w:sz w:val="20"/>
        </w:rPr>
        <w:t xml:space="preserve">vt. </w:t>
      </w:r>
      <w:r>
        <w:rPr>
          <w:rFonts w:hint="eastAsia" w:ascii="宋体" w:eastAsia="宋体"/>
          <w:color w:val="231F20"/>
          <w:position w:val="2"/>
          <w:sz w:val="18"/>
        </w:rPr>
        <w:t xml:space="preserve">象征；代表；相当于 </w:t>
      </w:r>
      <w:r>
        <w:rPr>
          <w:rFonts w:ascii="Tahoma" w:eastAsia="Tahoma"/>
          <w:color w:val="231F20"/>
          <w:sz w:val="24"/>
        </w:rPr>
        <w:t xml:space="preserve">wrestling </w:t>
      </w:r>
      <w:r>
        <w:rPr>
          <w:rFonts w:hint="eastAsia" w:ascii="宋体" w:eastAsia="宋体"/>
          <w:color w:val="231F20"/>
          <w:position w:val="2"/>
          <w:sz w:val="20"/>
        </w:rPr>
        <w:t>/</w:t>
      </w:r>
      <w:r>
        <w:rPr>
          <w:rFonts w:ascii="Calibri" w:eastAsia="Calibri"/>
          <w:color w:val="231F20"/>
          <w:position w:val="1"/>
          <w:sz w:val="20"/>
        </w:rPr>
        <w:t>'rexlIN</w:t>
      </w:r>
      <w:r>
        <w:rPr>
          <w:rFonts w:hint="eastAsia" w:ascii="宋体" w:eastAsia="宋体"/>
          <w:color w:val="231F20"/>
          <w:spacing w:val="-8"/>
          <w:position w:val="2"/>
          <w:sz w:val="20"/>
        </w:rPr>
        <w:t xml:space="preserve">/ </w:t>
      </w:r>
      <w:r>
        <w:rPr>
          <w:rFonts w:ascii="Times New Roman" w:eastAsia="Times New Roman"/>
          <w:i/>
          <w:color w:val="231F20"/>
          <w:position w:val="2"/>
          <w:sz w:val="20"/>
        </w:rPr>
        <w:t xml:space="preserve">n. </w:t>
      </w:r>
      <w:r>
        <w:rPr>
          <w:rFonts w:hint="eastAsia" w:ascii="宋体" w:eastAsia="宋体"/>
          <w:color w:val="231F20"/>
          <w:position w:val="2"/>
          <w:sz w:val="18"/>
        </w:rPr>
        <w:t>摔跤运动</w:t>
      </w:r>
    </w:p>
    <w:p w14:paraId="0D855331">
      <w:pPr>
        <w:spacing w:before="0" w:line="289" w:lineRule="exact"/>
        <w:ind w:left="1644" w:right="0" w:firstLine="0"/>
        <w:jc w:val="both"/>
        <w:rPr>
          <w:rFonts w:hint="eastAsia" w:ascii="宋体" w:eastAsia="宋体"/>
          <w:sz w:val="18"/>
        </w:rPr>
      </w:pPr>
      <w:r>
        <w:rPr>
          <w:rFonts w:ascii="Tahoma" w:eastAsia="Tahoma"/>
          <w:color w:val="231F20"/>
          <w:position w:val="-1"/>
          <w:sz w:val="24"/>
        </w:rPr>
        <w:t>wrestle</w:t>
      </w:r>
      <w:r>
        <w:rPr>
          <w:rFonts w:ascii="Tahoma" w:eastAsia="Tahoma"/>
          <w:color w:val="231F20"/>
          <w:spacing w:val="-26"/>
          <w:position w:val="-1"/>
          <w:sz w:val="24"/>
        </w:rPr>
        <w:t xml:space="preserve"> </w:t>
      </w:r>
      <w:r>
        <w:rPr>
          <w:rFonts w:hint="eastAsia" w:ascii="宋体" w:eastAsia="宋体"/>
          <w:color w:val="231F20"/>
          <w:sz w:val="20"/>
        </w:rPr>
        <w:t>/</w:t>
      </w:r>
      <w:r>
        <w:rPr>
          <w:rFonts w:ascii="Calibri" w:eastAsia="Calibri"/>
          <w:color w:val="231F20"/>
          <w:position w:val="0"/>
          <w:sz w:val="20"/>
        </w:rPr>
        <w:t>'rexl</w:t>
      </w:r>
      <w:r>
        <w:rPr>
          <w:rFonts w:hint="eastAsia" w:ascii="宋体" w:eastAsia="宋体"/>
          <w:color w:val="231F20"/>
          <w:spacing w:val="-26"/>
          <w:sz w:val="20"/>
        </w:rPr>
        <w:t xml:space="preserve">/ </w:t>
      </w:r>
      <w:r>
        <w:rPr>
          <w:rFonts w:ascii="Times New Roman" w:eastAsia="Times New Roman"/>
          <w:i/>
          <w:color w:val="231F20"/>
          <w:sz w:val="20"/>
        </w:rPr>
        <w:t>vi.</w:t>
      </w:r>
      <w:r>
        <w:rPr>
          <w:rFonts w:ascii="Times New Roman" w:eastAsia="Times New Roman"/>
          <w:i/>
          <w:color w:val="231F20"/>
          <w:spacing w:val="-13"/>
          <w:sz w:val="20"/>
        </w:rPr>
        <w:t xml:space="preserve"> </w:t>
      </w:r>
      <w:r>
        <w:rPr>
          <w:rFonts w:ascii="Times New Roman" w:eastAsia="Times New Roman"/>
          <w:i/>
          <w:color w:val="231F20"/>
          <w:sz w:val="20"/>
        </w:rPr>
        <w:t>&amp;</w:t>
      </w:r>
      <w:r>
        <w:rPr>
          <w:rFonts w:ascii="Times New Roman" w:eastAsia="Times New Roman"/>
          <w:i/>
          <w:color w:val="231F20"/>
          <w:spacing w:val="-10"/>
          <w:sz w:val="20"/>
        </w:rPr>
        <w:t xml:space="preserve"> </w:t>
      </w: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摔跤；奋力对付</w:t>
      </w:r>
    </w:p>
    <w:p w14:paraId="28616C2B">
      <w:pPr>
        <w:spacing w:before="20" w:line="254" w:lineRule="auto"/>
        <w:ind w:left="1360" w:right="1202" w:firstLine="283"/>
        <w:jc w:val="both"/>
        <w:rPr>
          <w:rFonts w:hint="eastAsia" w:ascii="宋体" w:eastAsia="宋体"/>
          <w:sz w:val="18"/>
        </w:rPr>
      </w:pPr>
      <w:r>
        <w:rPr>
          <w:rFonts w:ascii="Tahoma" w:eastAsia="Tahoma"/>
          <w:color w:val="231F20"/>
          <w:sz w:val="24"/>
        </w:rPr>
        <w:t>wrestler</w:t>
      </w:r>
      <w:r>
        <w:rPr>
          <w:rFonts w:ascii="Tahoma" w:eastAsia="Tahoma"/>
          <w:color w:val="231F20"/>
          <w:spacing w:val="-19"/>
          <w:sz w:val="24"/>
        </w:rPr>
        <w:t xml:space="preserve"> </w:t>
      </w:r>
      <w:r>
        <w:rPr>
          <w:rFonts w:hint="eastAsia" w:ascii="宋体" w:eastAsia="宋体"/>
          <w:color w:val="231F20"/>
          <w:position w:val="2"/>
          <w:sz w:val="20"/>
        </w:rPr>
        <w:t>/</w:t>
      </w:r>
      <w:r>
        <w:rPr>
          <w:rFonts w:ascii="Calibri" w:eastAsia="Calibri"/>
          <w:color w:val="231F20"/>
          <w:position w:val="1"/>
          <w:sz w:val="20"/>
        </w:rPr>
        <w:t>'rexlG(r)</w:t>
      </w:r>
      <w:r>
        <w:rPr>
          <w:rFonts w:hint="eastAsia" w:ascii="宋体" w:eastAsia="宋体"/>
          <w:color w:val="231F20"/>
          <w:spacing w:val="-13"/>
          <w:position w:val="2"/>
          <w:sz w:val="20"/>
        </w:rPr>
        <w:t xml:space="preserve">/ </w:t>
      </w: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position w:val="2"/>
          <w:sz w:val="18"/>
        </w:rPr>
        <w:t xml:space="preserve">摔跤运动员 </w:t>
      </w:r>
      <w:r>
        <w:rPr>
          <w:rFonts w:ascii="Tahoma" w:eastAsia="Tahoma"/>
          <w:color w:val="231F20"/>
          <w:spacing w:val="-4"/>
          <w:sz w:val="24"/>
        </w:rPr>
        <w:t>archery</w:t>
      </w:r>
      <w:r>
        <w:rPr>
          <w:rFonts w:ascii="Tahoma" w:eastAsia="Tahoma"/>
          <w:color w:val="231F20"/>
          <w:spacing w:val="-15"/>
          <w:sz w:val="24"/>
        </w:rPr>
        <w:t xml:space="preserve"> </w:t>
      </w:r>
      <w:r>
        <w:rPr>
          <w:rFonts w:hint="eastAsia" w:ascii="宋体" w:eastAsia="宋体"/>
          <w:color w:val="231F20"/>
          <w:spacing w:val="-4"/>
          <w:position w:val="2"/>
          <w:sz w:val="20"/>
        </w:rPr>
        <w:t>/</w:t>
      </w:r>
      <w:r>
        <w:rPr>
          <w:rFonts w:ascii="Calibri" w:eastAsia="Calibri"/>
          <w:color w:val="231F20"/>
          <w:spacing w:val="-4"/>
          <w:position w:val="1"/>
          <w:sz w:val="20"/>
        </w:rPr>
        <w:t>'a:tfGri</w:t>
      </w:r>
      <w:r>
        <w:rPr>
          <w:rFonts w:hint="eastAsia" w:ascii="宋体" w:eastAsia="宋体"/>
          <w:color w:val="231F20"/>
          <w:spacing w:val="-13"/>
          <w:position w:val="2"/>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4"/>
          <w:position w:val="2"/>
          <w:sz w:val="18"/>
        </w:rPr>
        <w:t xml:space="preserve">射箭术；射箭运动 </w:t>
      </w:r>
      <w:r>
        <w:rPr>
          <w:rFonts w:ascii="Tahoma" w:eastAsia="Tahoma"/>
          <w:color w:val="231F20"/>
          <w:position w:val="-1"/>
          <w:sz w:val="24"/>
        </w:rPr>
        <w:t xml:space="preserve">set off </w:t>
      </w:r>
      <w:r>
        <w:rPr>
          <w:rFonts w:hint="eastAsia" w:ascii="宋体" w:eastAsia="宋体"/>
          <w:color w:val="231F20"/>
          <w:sz w:val="18"/>
        </w:rPr>
        <w:t>出发；动身；启程</w:t>
      </w:r>
    </w:p>
    <w:p w14:paraId="641539A8">
      <w:pPr>
        <w:spacing w:before="9"/>
        <w:ind w:left="1360" w:right="0" w:firstLine="0"/>
        <w:jc w:val="both"/>
        <w:rPr>
          <w:rFonts w:hint="eastAsia" w:ascii="宋体" w:hAnsi="宋体" w:eastAsia="宋体"/>
          <w:sz w:val="18"/>
        </w:rPr>
      </w:pPr>
      <w:r>
        <w:rPr>
          <w:rFonts w:ascii="Tahoma" w:hAnsi="Tahoma" w:eastAsia="Tahoma"/>
          <w:color w:val="231F20"/>
          <w:position w:val="-1"/>
          <w:sz w:val="24"/>
        </w:rPr>
        <w:t>fancy</w:t>
      </w:r>
      <w:r>
        <w:rPr>
          <w:rFonts w:ascii="Tahoma" w:hAnsi="Tahoma" w:eastAsia="Tahoma"/>
          <w:color w:val="231F20"/>
          <w:spacing w:val="-26"/>
          <w:position w:val="-1"/>
          <w:sz w:val="24"/>
        </w:rPr>
        <w:t xml:space="preserve"> </w:t>
      </w:r>
      <w:r>
        <w:rPr>
          <w:rFonts w:ascii="Calibri" w:hAnsi="Calibri" w:eastAsia="Calibri"/>
          <w:color w:val="231F20"/>
          <w:position w:val="0"/>
          <w:sz w:val="20"/>
        </w:rPr>
        <w:t>/'fænxi/</w:t>
      </w:r>
      <w:r>
        <w:rPr>
          <w:rFonts w:ascii="Calibri" w:hAnsi="Calibri" w:eastAsia="Calibri"/>
          <w:color w:val="231F20"/>
          <w:spacing w:val="2"/>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2"/>
          <w:sz w:val="20"/>
        </w:rPr>
        <w:t xml:space="preserve"> </w:t>
      </w:r>
      <w:r>
        <w:rPr>
          <w:rFonts w:hint="eastAsia" w:ascii="宋体" w:hAnsi="宋体" w:eastAsia="宋体"/>
          <w:color w:val="231F20"/>
          <w:spacing w:val="-1"/>
          <w:sz w:val="18"/>
        </w:rPr>
        <w:t>花哨的；精致的；昂贵的</w:t>
      </w:r>
    </w:p>
    <w:p w14:paraId="1B86FDDD">
      <w:pPr>
        <w:spacing w:before="34"/>
        <w:ind w:left="268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1"/>
          <w:sz w:val="18"/>
        </w:rPr>
        <w:t>想要；倾慕；自认为是</w:t>
      </w:r>
    </w:p>
    <w:p w14:paraId="16144F17">
      <w:pPr>
        <w:spacing w:before="59"/>
        <w:ind w:left="1360" w:right="0" w:firstLine="0"/>
        <w:jc w:val="both"/>
        <w:rPr>
          <w:rFonts w:hint="eastAsia" w:ascii="宋体" w:eastAsia="宋体"/>
          <w:sz w:val="18"/>
        </w:rPr>
      </w:pPr>
      <w:r>
        <w:rPr>
          <w:rFonts w:ascii="Tahoma" w:eastAsia="Tahoma"/>
          <w:color w:val="231F20"/>
          <w:spacing w:val="-8"/>
          <w:sz w:val="24"/>
        </w:rPr>
        <w:t>robe</w:t>
      </w:r>
      <w:r>
        <w:rPr>
          <w:rFonts w:ascii="Tahoma" w:eastAsia="Tahoma"/>
          <w:color w:val="231F20"/>
          <w:spacing w:val="-20"/>
          <w:sz w:val="24"/>
        </w:rPr>
        <w:t xml:space="preserve"> </w:t>
      </w:r>
      <w:r>
        <w:rPr>
          <w:rFonts w:hint="eastAsia" w:ascii="宋体" w:eastAsia="宋体"/>
          <w:color w:val="231F20"/>
          <w:spacing w:val="-8"/>
          <w:position w:val="2"/>
          <w:sz w:val="20"/>
        </w:rPr>
        <w:t>/</w:t>
      </w:r>
      <w:r>
        <w:rPr>
          <w:rFonts w:ascii="Calibri" w:eastAsia="Calibri"/>
          <w:color w:val="231F20"/>
          <w:spacing w:val="-8"/>
          <w:position w:val="1"/>
          <w:sz w:val="20"/>
        </w:rPr>
        <w:t>rGub</w:t>
      </w:r>
      <w:r>
        <w:rPr>
          <w:rFonts w:hint="eastAsia" w:ascii="宋体" w:eastAsia="宋体"/>
          <w:color w:val="231F20"/>
          <w:spacing w:val="-26"/>
          <w:position w:val="2"/>
          <w:sz w:val="20"/>
        </w:rPr>
        <w:t xml:space="preserve">/ </w:t>
      </w:r>
      <w:r>
        <w:rPr>
          <w:rFonts w:ascii="Times New Roman" w:eastAsia="Times New Roman"/>
          <w:i/>
          <w:color w:val="231F20"/>
          <w:spacing w:val="-8"/>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9"/>
          <w:position w:val="2"/>
          <w:sz w:val="18"/>
        </w:rPr>
        <w:t>袍服；礼袍</w:t>
      </w:r>
    </w:p>
    <w:p w14:paraId="7F1A524D">
      <w:pPr>
        <w:spacing w:before="20"/>
        <w:ind w:left="1360" w:right="0" w:firstLine="0"/>
        <w:jc w:val="left"/>
        <w:rPr>
          <w:rFonts w:hint="eastAsia" w:ascii="宋体" w:eastAsia="宋体"/>
          <w:sz w:val="18"/>
        </w:rPr>
      </w:pPr>
      <w:r>
        <w:rPr>
          <w:rFonts w:ascii="Tahoma" w:eastAsia="Tahoma"/>
          <w:color w:val="231F20"/>
          <w:spacing w:val="-2"/>
          <w:sz w:val="24"/>
        </w:rPr>
        <w:t>eagle</w:t>
      </w:r>
      <w:r>
        <w:rPr>
          <w:rFonts w:ascii="Tahoma" w:eastAsia="Tahoma"/>
          <w:color w:val="231F20"/>
          <w:spacing w:val="-26"/>
          <w:sz w:val="24"/>
        </w:rPr>
        <w:t xml:space="preserve"> </w:t>
      </w:r>
      <w:r>
        <w:rPr>
          <w:rFonts w:hint="eastAsia" w:ascii="宋体" w:eastAsia="宋体"/>
          <w:color w:val="231F20"/>
          <w:spacing w:val="-2"/>
          <w:position w:val="2"/>
          <w:sz w:val="20"/>
        </w:rPr>
        <w:t>/</w:t>
      </w:r>
      <w:r>
        <w:rPr>
          <w:rFonts w:ascii="Calibri" w:eastAsia="Calibri"/>
          <w:color w:val="231F20"/>
          <w:spacing w:val="-2"/>
          <w:position w:val="1"/>
          <w:sz w:val="20"/>
        </w:rPr>
        <w:t>'i:gl</w:t>
      </w:r>
      <w:r>
        <w:rPr>
          <w:rFonts w:hint="eastAsia" w:ascii="宋体" w:eastAsia="宋体"/>
          <w:color w:val="231F20"/>
          <w:spacing w:val="-26"/>
          <w:position w:val="2"/>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10"/>
          <w:position w:val="2"/>
          <w:sz w:val="18"/>
        </w:rPr>
        <w:t>雕</w:t>
      </w:r>
    </w:p>
    <w:p w14:paraId="7AE95AF7">
      <w:pPr>
        <w:spacing w:before="21" w:line="256" w:lineRule="auto"/>
        <w:ind w:left="1360" w:right="525" w:firstLine="0"/>
        <w:jc w:val="left"/>
        <w:rPr>
          <w:rFonts w:hint="eastAsia" w:ascii="宋体" w:hAnsi="宋体" w:eastAsia="宋体"/>
          <w:sz w:val="18"/>
        </w:rPr>
      </w:pPr>
      <w:r>
        <w:rPr>
          <w:rFonts w:ascii="Tahoma" w:hAnsi="Tahoma" w:eastAsia="Tahoma"/>
          <w:color w:val="231F20"/>
          <w:sz w:val="24"/>
        </w:rPr>
        <w:t xml:space="preserve">grace </w:t>
      </w:r>
      <w:r>
        <w:rPr>
          <w:rFonts w:hint="eastAsia" w:ascii="宋体" w:hAnsi="宋体" w:eastAsia="宋体"/>
          <w:color w:val="231F20"/>
          <w:position w:val="2"/>
          <w:sz w:val="20"/>
        </w:rPr>
        <w:t>/</w:t>
      </w:r>
      <w:r>
        <w:rPr>
          <w:rFonts w:ascii="Calibri" w:hAnsi="Calibri" w:eastAsia="Calibri"/>
          <w:color w:val="231F20"/>
          <w:position w:val="1"/>
          <w:sz w:val="20"/>
        </w:rPr>
        <w:t>greIx</w:t>
      </w:r>
      <w:r>
        <w:rPr>
          <w:rFonts w:hint="eastAsia" w:ascii="宋体" w:hAnsi="宋体" w:eastAsia="宋体"/>
          <w:color w:val="231F20"/>
          <w:spacing w:val="-7"/>
          <w:position w:val="2"/>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优美；优雅；高雅 </w:t>
      </w:r>
      <w:r>
        <w:rPr>
          <w:rFonts w:ascii="Tahoma" w:hAnsi="Tahoma" w:eastAsia="Tahoma"/>
          <w:color w:val="231F20"/>
          <w:sz w:val="24"/>
        </w:rPr>
        <w:t>absolutely</w:t>
      </w:r>
      <w:r>
        <w:rPr>
          <w:rFonts w:ascii="Tahoma" w:hAnsi="Tahoma" w:eastAsia="Tahoma"/>
          <w:color w:val="231F20"/>
          <w:spacing w:val="-26"/>
          <w:sz w:val="24"/>
        </w:rPr>
        <w:t xml:space="preserve"> </w:t>
      </w:r>
      <w:r>
        <w:rPr>
          <w:rFonts w:ascii="Calibri" w:hAnsi="Calibri" w:eastAsia="Calibri"/>
          <w:color w:val="231F20"/>
          <w:position w:val="1"/>
          <w:sz w:val="20"/>
        </w:rPr>
        <w:t>/'æbxGlu:tli/</w:t>
      </w:r>
      <w:r>
        <w:rPr>
          <w:rFonts w:ascii="Calibri" w:hAnsi="Calibri" w:eastAsia="Calibri"/>
          <w:color w:val="231F20"/>
          <w:spacing w:val="-4"/>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20"/>
          <w:position w:val="2"/>
          <w:sz w:val="20"/>
        </w:rPr>
        <w:t xml:space="preserve">. </w:t>
      </w:r>
      <w:r>
        <w:rPr>
          <w:rFonts w:hint="eastAsia" w:ascii="宋体" w:hAnsi="宋体" w:eastAsia="宋体"/>
          <w:color w:val="231F20"/>
          <w:position w:val="2"/>
          <w:sz w:val="18"/>
        </w:rPr>
        <w:t xml:space="preserve">绝对地；完全地 </w:t>
      </w:r>
      <w:r>
        <w:rPr>
          <w:rFonts w:ascii="Tahoma" w:hAnsi="Tahoma" w:eastAsia="Tahoma"/>
          <w:color w:val="231F20"/>
          <w:sz w:val="24"/>
        </w:rPr>
        <w:t xml:space="preserve">moment </w:t>
      </w:r>
      <w:r>
        <w:rPr>
          <w:rFonts w:ascii="Calibri" w:hAnsi="Calibri" w:eastAsia="Calibri"/>
          <w:color w:val="231F20"/>
          <w:position w:val="1"/>
          <w:sz w:val="20"/>
        </w:rPr>
        <w:t xml:space="preserve">/'mGumGnt/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片刻；瞬间</w:t>
      </w:r>
    </w:p>
    <w:p w14:paraId="3CD71D5C">
      <w:pPr>
        <w:spacing w:before="0"/>
        <w:ind w:left="1360" w:right="0" w:firstLine="0"/>
        <w:jc w:val="left"/>
        <w:rPr>
          <w:rFonts w:hint="eastAsia" w:ascii="宋体" w:eastAsia="宋体"/>
          <w:sz w:val="18"/>
        </w:rPr>
      </w:pPr>
      <w:r>
        <w:rPr>
          <w:rFonts w:ascii="Tahoma" w:eastAsia="Tahoma"/>
          <w:color w:val="231F20"/>
          <w:spacing w:val="-2"/>
          <w:sz w:val="24"/>
        </w:rPr>
        <w:t>tent</w:t>
      </w:r>
      <w:r>
        <w:rPr>
          <w:rFonts w:ascii="Tahoma" w:eastAsia="Tahoma"/>
          <w:color w:val="231F20"/>
          <w:spacing w:val="-26"/>
          <w:sz w:val="24"/>
        </w:rPr>
        <w:t xml:space="preserve"> </w:t>
      </w:r>
      <w:r>
        <w:rPr>
          <w:rFonts w:ascii="Calibri" w:eastAsia="Calibri"/>
          <w:color w:val="231F20"/>
          <w:spacing w:val="-2"/>
          <w:position w:val="1"/>
          <w:sz w:val="20"/>
        </w:rPr>
        <w:t>/tent/</w:t>
      </w:r>
      <w:r>
        <w:rPr>
          <w:rFonts w:ascii="Calibri" w:eastAsia="Calibri"/>
          <w:color w:val="231F20"/>
          <w:spacing w:val="-1"/>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6"/>
          <w:position w:val="2"/>
          <w:sz w:val="18"/>
        </w:rPr>
        <w:t>帐篷</w:t>
      </w:r>
    </w:p>
    <w:p w14:paraId="5E769F80">
      <w:pPr>
        <w:spacing w:before="20"/>
        <w:ind w:left="1360" w:right="0" w:firstLine="0"/>
        <w:jc w:val="left"/>
        <w:rPr>
          <w:rFonts w:hint="eastAsia" w:ascii="宋体" w:eastAsia="宋体"/>
          <w:sz w:val="18"/>
        </w:rPr>
      </w:pPr>
      <w:r>
        <w:rPr>
          <w:rFonts w:ascii="Tahoma" w:eastAsia="Tahoma"/>
          <w:color w:val="231F20"/>
          <w:spacing w:val="-4"/>
          <w:sz w:val="24"/>
        </w:rPr>
        <w:t>pot</w:t>
      </w:r>
      <w:r>
        <w:rPr>
          <w:rFonts w:ascii="Tahoma" w:eastAsia="Tahoma"/>
          <w:color w:val="231F20"/>
          <w:spacing w:val="-26"/>
          <w:sz w:val="24"/>
        </w:rPr>
        <w:t xml:space="preserve"> </w:t>
      </w:r>
      <w:r>
        <w:rPr>
          <w:rFonts w:ascii="Calibri" w:eastAsia="Calibri"/>
          <w:color w:val="231F20"/>
          <w:spacing w:val="-4"/>
          <w:position w:val="1"/>
          <w:sz w:val="20"/>
        </w:rPr>
        <w:t>/pQt/</w:t>
      </w:r>
      <w:r>
        <w:rPr>
          <w:rFonts w:ascii="Calibri" w:eastAsia="Calibri"/>
          <w:color w:val="231F20"/>
          <w:spacing w:val="4"/>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6"/>
          <w:position w:val="2"/>
          <w:sz w:val="18"/>
        </w:rPr>
        <w:t>罐；壶；锅</w:t>
      </w:r>
    </w:p>
    <w:p w14:paraId="0842E418">
      <w:pPr>
        <w:spacing w:before="20" w:line="256" w:lineRule="auto"/>
        <w:ind w:left="1360" w:right="997" w:firstLine="0"/>
        <w:jc w:val="left"/>
        <w:rPr>
          <w:rFonts w:hint="eastAsia" w:ascii="宋体" w:hAnsi="宋体" w:eastAsia="宋体"/>
          <w:sz w:val="18"/>
        </w:rPr>
      </w:pPr>
      <w:r>
        <w:rPr>
          <w:rFonts w:ascii="Tahoma" w:hAnsi="Tahoma" w:eastAsia="Tahoma"/>
          <w:color w:val="231F20"/>
          <w:position w:val="-1"/>
          <w:sz w:val="24"/>
        </w:rPr>
        <w:t>brief</w:t>
      </w:r>
      <w:r>
        <w:rPr>
          <w:rFonts w:ascii="Tahoma" w:hAnsi="Tahoma" w:eastAsia="Tahoma"/>
          <w:color w:val="231F20"/>
          <w:spacing w:val="-23"/>
          <w:position w:val="-1"/>
          <w:sz w:val="24"/>
        </w:rPr>
        <w:t xml:space="preserve"> </w:t>
      </w:r>
      <w:r>
        <w:rPr>
          <w:rFonts w:ascii="Calibri" w:hAnsi="Calibri" w:eastAsia="Calibri"/>
          <w:color w:val="231F20"/>
          <w:position w:val="0"/>
          <w:sz w:val="20"/>
        </w:rPr>
        <w:t xml:space="preserve">/bri:f/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简洁的；简单的；短暂的 </w:t>
      </w:r>
      <w:r>
        <w:rPr>
          <w:rFonts w:ascii="Tahoma" w:hAnsi="Tahoma" w:eastAsia="Tahoma"/>
          <w:color w:val="231F20"/>
          <w:sz w:val="24"/>
        </w:rPr>
        <w:t xml:space="preserve">branch </w:t>
      </w:r>
      <w:r>
        <w:rPr>
          <w:rFonts w:ascii="Calibri" w:hAnsi="Calibri" w:eastAsia="Calibri"/>
          <w:color w:val="231F20"/>
          <w:position w:val="1"/>
          <w:sz w:val="20"/>
        </w:rPr>
        <w:t xml:space="preserve">/bra:ntf/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树枝；分支；支流 </w:t>
      </w:r>
      <w:r>
        <w:rPr>
          <w:rFonts w:ascii="Tahoma" w:hAnsi="Tahoma" w:eastAsia="Tahoma"/>
          <w:color w:val="231F20"/>
          <w:sz w:val="24"/>
        </w:rPr>
        <w:t xml:space="preserve">wedding </w:t>
      </w:r>
      <w:r>
        <w:rPr>
          <w:rFonts w:ascii="Calibri" w:hAnsi="Calibri" w:eastAsia="Calibri"/>
          <w:color w:val="231F20"/>
          <w:position w:val="1"/>
          <w:sz w:val="20"/>
        </w:rPr>
        <w:t>/'wedIN</w:t>
      </w:r>
      <w:r>
        <w:rPr>
          <w:rFonts w:hint="eastAsia" w:ascii="宋体" w:hAnsi="宋体" w:eastAsia="宋体"/>
          <w:color w:val="231F20"/>
          <w:spacing w:val="-3"/>
          <w:position w:val="2"/>
          <w:sz w:val="18"/>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婚礼；结婚庆典 </w:t>
      </w:r>
      <w:r>
        <w:rPr>
          <w:rFonts w:ascii="Tahoma" w:hAnsi="Tahoma" w:eastAsia="Tahoma"/>
          <w:color w:val="231F20"/>
          <w:position w:val="-1"/>
          <w:sz w:val="24"/>
        </w:rPr>
        <w:t xml:space="preserve">clap </w:t>
      </w:r>
      <w:r>
        <w:rPr>
          <w:rFonts w:ascii="Calibri" w:hAnsi="Calibri" w:eastAsia="Calibri"/>
          <w:color w:val="231F20"/>
          <w:position w:val="0"/>
          <w:sz w:val="20"/>
        </w:rPr>
        <w:t xml:space="preserve">/klæp/ </w:t>
      </w:r>
      <w:r>
        <w:rPr>
          <w:rFonts w:ascii="Times New Roman" w:hAnsi="Times New Roman" w:eastAsia="Times New Roman"/>
          <w:i/>
          <w:color w:val="231F20"/>
          <w:sz w:val="20"/>
        </w:rPr>
        <w:t xml:space="preserve">vt. </w:t>
      </w:r>
      <w:r>
        <w:rPr>
          <w:rFonts w:hint="eastAsia" w:ascii="宋体" w:hAnsi="宋体" w:eastAsia="宋体"/>
          <w:color w:val="231F20"/>
          <w:sz w:val="18"/>
        </w:rPr>
        <w:t>鼓掌；拍手；击掌</w:t>
      </w:r>
    </w:p>
    <w:p w14:paraId="42F98AE6">
      <w:pPr>
        <w:spacing w:before="14" w:line="278" w:lineRule="auto"/>
        <w:ind w:left="1360" w:right="1201" w:firstLine="1105"/>
        <w:jc w:val="left"/>
        <w:rPr>
          <w:rFonts w:ascii="Calibri" w:eastAsia="Calibri"/>
          <w:sz w:val="20"/>
        </w:rPr>
      </w:pPr>
      <w:r>
        <w:rPr>
          <w:rFonts w:ascii="Times New Roman" w:eastAsia="Times New Roman"/>
          <w:i/>
          <w:color w:val="231F20"/>
          <w:sz w:val="20"/>
        </w:rPr>
        <w:t xml:space="preserve">n. </w:t>
      </w:r>
      <w:r>
        <w:rPr>
          <w:rFonts w:hint="eastAsia" w:ascii="宋体" w:eastAsia="宋体"/>
          <w:color w:val="231F20"/>
          <w:sz w:val="18"/>
        </w:rPr>
        <w:t xml:space="preserve">鼓掌；拍手；掌声 </w:t>
      </w:r>
      <w:r>
        <w:rPr>
          <w:rFonts w:ascii="Tahoma" w:eastAsia="Tahoma"/>
          <w:color w:val="231F20"/>
          <w:sz w:val="24"/>
        </w:rPr>
        <w:t>respect</w:t>
      </w:r>
      <w:r>
        <w:rPr>
          <w:rFonts w:ascii="Tahoma" w:eastAsia="Tahoma"/>
          <w:color w:val="231F20"/>
          <w:spacing w:val="-24"/>
          <w:sz w:val="24"/>
        </w:rPr>
        <w:t xml:space="preserve"> </w:t>
      </w:r>
      <w:r>
        <w:rPr>
          <w:rFonts w:ascii="Calibri" w:eastAsia="Calibri"/>
          <w:color w:val="231F20"/>
          <w:position w:val="1"/>
          <w:sz w:val="20"/>
        </w:rPr>
        <w:t xml:space="preserve">/rIx'pekt/ </w:t>
      </w:r>
      <w:r>
        <w:rPr>
          <w:rFonts w:ascii="Times New Roman" w:eastAsia="Times New Roman"/>
          <w:i/>
          <w:color w:val="231F20"/>
          <w:position w:val="2"/>
          <w:sz w:val="20"/>
        </w:rPr>
        <w:t xml:space="preserve">n. </w:t>
      </w:r>
      <w:r>
        <w:rPr>
          <w:rFonts w:ascii="Times New Roman" w:eastAsia="Times New Roman"/>
          <w:color w:val="231F20"/>
          <w:position w:val="2"/>
          <w:sz w:val="20"/>
        </w:rPr>
        <w:t xml:space="preserve">&amp; </w:t>
      </w:r>
      <w:r>
        <w:rPr>
          <w:rFonts w:ascii="Times New Roman" w:eastAsia="Times New Roman"/>
          <w:i/>
          <w:color w:val="231F20"/>
          <w:position w:val="2"/>
          <w:sz w:val="20"/>
        </w:rPr>
        <w:t xml:space="preserve">vt. </w:t>
      </w:r>
      <w:r>
        <w:rPr>
          <w:rFonts w:hint="eastAsia" w:ascii="宋体" w:eastAsia="宋体"/>
          <w:color w:val="231F20"/>
          <w:position w:val="2"/>
          <w:sz w:val="18"/>
        </w:rPr>
        <w:t xml:space="preserve">尊敬；尊重 </w:t>
      </w:r>
      <w:r>
        <w:rPr>
          <w:rFonts w:ascii="Tahoma" w:eastAsia="Tahoma"/>
          <w:color w:val="231F20"/>
          <w:sz w:val="24"/>
        </w:rPr>
        <w:t>horrible</w:t>
      </w:r>
      <w:r>
        <w:rPr>
          <w:rFonts w:ascii="Tahoma" w:eastAsia="Tahoma"/>
          <w:color w:val="231F20"/>
          <w:spacing w:val="-6"/>
          <w:sz w:val="24"/>
        </w:rPr>
        <w:t xml:space="preserve"> </w:t>
      </w:r>
      <w:r>
        <w:rPr>
          <w:rFonts w:ascii="Calibri" w:eastAsia="Calibri"/>
          <w:color w:val="231F20"/>
          <w:position w:val="1"/>
          <w:sz w:val="20"/>
        </w:rPr>
        <w:t>/'hQrGbl/</w:t>
      </w:r>
    </w:p>
    <w:p w14:paraId="1DA43BD5">
      <w:pPr>
        <w:spacing w:before="0" w:line="221" w:lineRule="exact"/>
        <w:ind w:left="1643" w:right="0" w:firstLine="0"/>
        <w:jc w:val="both"/>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令人震惊的；恐怖的；极坏的</w:t>
      </w:r>
    </w:p>
    <w:p w14:paraId="7F81AB4D">
      <w:pPr>
        <w:pStyle w:val="11"/>
        <w:spacing w:before="10"/>
        <w:rPr>
          <w:rFonts w:ascii="宋体"/>
          <w:sz w:val="28"/>
        </w:rPr>
      </w:pPr>
    </w:p>
    <w:p w14:paraId="109373D8">
      <w:pPr>
        <w:spacing w:before="1"/>
        <w:ind w:left="1360" w:right="0" w:firstLine="0"/>
        <w:jc w:val="left"/>
        <w:rPr>
          <w:rFonts w:hint="eastAsia" w:ascii="宋体" w:eastAsia="宋体"/>
          <w:sz w:val="18"/>
        </w:rPr>
      </w:pPr>
      <w:r>
        <w:rPr>
          <w:rFonts w:ascii="Tahoma" w:eastAsia="Tahoma"/>
          <w:color w:val="231F20"/>
          <w:sz w:val="24"/>
        </w:rPr>
        <w:t>Coming-of-Age</w:t>
      </w:r>
      <w:r>
        <w:rPr>
          <w:rFonts w:ascii="Tahoma" w:eastAsia="Tahoma"/>
          <w:color w:val="231F20"/>
          <w:spacing w:val="-8"/>
          <w:sz w:val="24"/>
        </w:rPr>
        <w:t xml:space="preserve"> </w:t>
      </w:r>
      <w:r>
        <w:rPr>
          <w:rFonts w:ascii="Tahoma" w:eastAsia="Tahoma"/>
          <w:color w:val="231F20"/>
          <w:sz w:val="24"/>
        </w:rPr>
        <w:t>Day</w:t>
      </w:r>
      <w:r>
        <w:rPr>
          <w:rFonts w:ascii="Tahoma" w:eastAsia="Tahoma"/>
          <w:color w:val="231F20"/>
          <w:spacing w:val="-19"/>
          <w:sz w:val="24"/>
        </w:rPr>
        <w:t xml:space="preserve"> </w:t>
      </w:r>
      <w:r>
        <w:rPr>
          <w:rFonts w:hint="eastAsia" w:ascii="宋体" w:eastAsia="宋体"/>
          <w:color w:val="231F20"/>
          <w:spacing w:val="-4"/>
          <w:position w:val="2"/>
          <w:sz w:val="18"/>
        </w:rPr>
        <w:t>成人节</w:t>
      </w:r>
    </w:p>
    <w:p w14:paraId="7BB89EC5">
      <w:pPr>
        <w:spacing w:before="20" w:line="273" w:lineRule="auto"/>
        <w:ind w:left="1757" w:right="0" w:hanging="397"/>
        <w:jc w:val="left"/>
        <w:rPr>
          <w:rFonts w:hint="eastAsia" w:ascii="宋体" w:eastAsia="宋体"/>
          <w:sz w:val="18"/>
        </w:rPr>
      </w:pPr>
      <w:r>
        <w:rPr>
          <w:rFonts w:ascii="Tahoma" w:eastAsia="Tahoma"/>
          <w:color w:val="231F20"/>
          <w:sz w:val="24"/>
        </w:rPr>
        <w:t>Rio</w:t>
      </w:r>
      <w:r>
        <w:rPr>
          <w:rFonts w:ascii="Tahoma" w:eastAsia="Tahoma"/>
          <w:color w:val="231F20"/>
          <w:spacing w:val="-26"/>
          <w:sz w:val="24"/>
        </w:rPr>
        <w:t xml:space="preserve"> </w:t>
      </w:r>
      <w:r>
        <w:rPr>
          <w:rFonts w:ascii="Calibri" w:eastAsia="Calibri"/>
          <w:color w:val="231F20"/>
          <w:position w:val="1"/>
          <w:sz w:val="20"/>
        </w:rPr>
        <w:t>/'ri:Gu/</w:t>
      </w:r>
      <w:r>
        <w:rPr>
          <w:rFonts w:ascii="Calibri" w:eastAsia="Calibri"/>
          <w:color w:val="231F20"/>
          <w:spacing w:val="-10"/>
          <w:position w:val="1"/>
          <w:sz w:val="20"/>
        </w:rPr>
        <w:t xml:space="preserve"> </w:t>
      </w:r>
      <w:r>
        <w:rPr>
          <w:rFonts w:hint="eastAsia" w:ascii="宋体" w:eastAsia="宋体"/>
          <w:color w:val="231F20"/>
          <w:position w:val="2"/>
          <w:sz w:val="18"/>
        </w:rPr>
        <w:t>（</w:t>
      </w:r>
      <w:r>
        <w:rPr>
          <w:rFonts w:hint="eastAsia" w:ascii="宋体" w:eastAsia="宋体"/>
          <w:color w:val="231F20"/>
          <w:spacing w:val="-15"/>
          <w:position w:val="2"/>
          <w:sz w:val="18"/>
        </w:rPr>
        <w:t xml:space="preserve">全称 </w:t>
      </w:r>
      <w:r>
        <w:rPr>
          <w:rFonts w:ascii="Times New Roman" w:eastAsia="Times New Roman"/>
          <w:color w:val="231F20"/>
          <w:position w:val="2"/>
          <w:sz w:val="20"/>
        </w:rPr>
        <w:t>Rio</w:t>
      </w:r>
      <w:r>
        <w:rPr>
          <w:rFonts w:ascii="Times New Roman" w:eastAsia="Times New Roman"/>
          <w:color w:val="231F20"/>
          <w:spacing w:val="-12"/>
          <w:position w:val="2"/>
          <w:sz w:val="20"/>
        </w:rPr>
        <w:t xml:space="preserve"> </w:t>
      </w:r>
      <w:r>
        <w:rPr>
          <w:rFonts w:ascii="Times New Roman" w:eastAsia="Times New Roman"/>
          <w:color w:val="231F20"/>
          <w:position w:val="2"/>
          <w:sz w:val="20"/>
        </w:rPr>
        <w:t>de</w:t>
      </w:r>
      <w:r>
        <w:rPr>
          <w:rFonts w:ascii="Times New Roman" w:eastAsia="Times New Roman"/>
          <w:color w:val="231F20"/>
          <w:spacing w:val="-13"/>
          <w:position w:val="2"/>
          <w:sz w:val="20"/>
        </w:rPr>
        <w:t xml:space="preserve"> </w:t>
      </w:r>
      <w:r>
        <w:rPr>
          <w:rFonts w:ascii="Times New Roman" w:eastAsia="Times New Roman"/>
          <w:color w:val="231F20"/>
          <w:position w:val="2"/>
          <w:sz w:val="20"/>
        </w:rPr>
        <w:t>Janeiro</w:t>
      </w:r>
      <w:r>
        <w:rPr>
          <w:rFonts w:ascii="Times New Roman" w:eastAsia="Times New Roman"/>
          <w:color w:val="231F20"/>
          <w:spacing w:val="-12"/>
          <w:position w:val="2"/>
          <w:sz w:val="20"/>
        </w:rPr>
        <w:t xml:space="preserve"> </w:t>
      </w:r>
      <w:r>
        <w:rPr>
          <w:rFonts w:ascii="Calibri" w:eastAsia="Calibri"/>
          <w:color w:val="231F20"/>
          <w:position w:val="1"/>
          <w:sz w:val="20"/>
        </w:rPr>
        <w:t>/.ri:Gu</w:t>
      </w:r>
      <w:r>
        <w:rPr>
          <w:rFonts w:ascii="Calibri" w:eastAsia="Calibri"/>
          <w:color w:val="231F20"/>
          <w:spacing w:val="-7"/>
          <w:position w:val="1"/>
          <w:sz w:val="20"/>
        </w:rPr>
        <w:t xml:space="preserve"> </w:t>
      </w:r>
      <w:r>
        <w:rPr>
          <w:rFonts w:ascii="Calibri" w:eastAsia="Calibri"/>
          <w:color w:val="231F20"/>
          <w:position w:val="1"/>
          <w:sz w:val="20"/>
        </w:rPr>
        <w:t xml:space="preserve">dG </w:t>
      </w:r>
      <w:r>
        <w:rPr>
          <w:rFonts w:ascii="Calibri" w:eastAsia="Calibri"/>
          <w:color w:val="231F20"/>
          <w:spacing w:val="-2"/>
          <w:sz w:val="20"/>
        </w:rPr>
        <w:t>d7G'nIGrGu/</w:t>
      </w:r>
      <w:r>
        <w:rPr>
          <w:rFonts w:hint="eastAsia" w:ascii="宋体" w:eastAsia="宋体"/>
          <w:color w:val="231F20"/>
          <w:spacing w:val="-2"/>
          <w:position w:val="1"/>
          <w:sz w:val="18"/>
        </w:rPr>
        <w:t>）里约热内卢（巴西城市）</w:t>
      </w:r>
    </w:p>
    <w:p w14:paraId="65A732C7">
      <w:pPr>
        <w:spacing w:before="100"/>
        <w:ind w:left="361" w:right="0" w:firstLine="0"/>
        <w:jc w:val="left"/>
        <w:rPr>
          <w:rFonts w:hint="eastAsia" w:ascii="宋体" w:eastAsia="宋体"/>
          <w:sz w:val="18"/>
        </w:rPr>
      </w:pPr>
      <w:r>
        <w:br w:type="column"/>
      </w:r>
      <w:r>
        <w:rPr>
          <w:rFonts w:ascii="Tahoma" w:eastAsia="Tahoma"/>
          <w:color w:val="231F20"/>
          <w:sz w:val="24"/>
        </w:rPr>
        <w:t>Carla</w:t>
      </w:r>
      <w:r>
        <w:rPr>
          <w:rFonts w:ascii="Tahoma" w:eastAsia="Tahoma"/>
          <w:color w:val="231F20"/>
          <w:spacing w:val="-8"/>
          <w:sz w:val="24"/>
        </w:rPr>
        <w:t xml:space="preserve"> </w:t>
      </w:r>
      <w:r>
        <w:rPr>
          <w:rFonts w:ascii="Calibri" w:eastAsia="Calibri"/>
          <w:color w:val="231F20"/>
          <w:position w:val="1"/>
          <w:sz w:val="20"/>
        </w:rPr>
        <w:t>/'ka:lG/</w:t>
      </w:r>
      <w:r>
        <w:rPr>
          <w:rFonts w:ascii="Calibri" w:eastAsia="Calibri"/>
          <w:color w:val="231F20"/>
          <w:spacing w:val="23"/>
          <w:position w:val="1"/>
          <w:sz w:val="20"/>
        </w:rPr>
        <w:t xml:space="preserve"> </w:t>
      </w:r>
      <w:r>
        <w:rPr>
          <w:rFonts w:hint="eastAsia" w:ascii="宋体" w:eastAsia="宋体"/>
          <w:color w:val="231F20"/>
          <w:spacing w:val="-5"/>
          <w:position w:val="2"/>
          <w:sz w:val="18"/>
        </w:rPr>
        <w:t>卡拉</w:t>
      </w:r>
    </w:p>
    <w:p w14:paraId="510EB286">
      <w:pPr>
        <w:spacing w:before="41" w:line="261" w:lineRule="auto"/>
        <w:ind w:left="361" w:right="1858" w:firstLine="0"/>
        <w:jc w:val="left"/>
        <w:rPr>
          <w:rFonts w:hint="eastAsia" w:ascii="宋体" w:hAnsi="宋体" w:eastAsia="宋体"/>
          <w:sz w:val="18"/>
        </w:rPr>
      </w:pPr>
      <w:r>
        <w:rPr>
          <w:rFonts w:ascii="Tahoma" w:hAnsi="Tahoma" w:eastAsia="Tahoma"/>
          <w:color w:val="231F20"/>
          <w:sz w:val="24"/>
        </w:rPr>
        <w:t xml:space="preserve">Halloween </w:t>
      </w:r>
      <w:r>
        <w:rPr>
          <w:rFonts w:hint="eastAsia" w:ascii="宋体" w:hAnsi="宋体" w:eastAsia="宋体"/>
          <w:color w:val="231F20"/>
          <w:position w:val="2"/>
          <w:sz w:val="20"/>
        </w:rPr>
        <w:t>/</w:t>
      </w:r>
      <w:r>
        <w:rPr>
          <w:rFonts w:ascii="Calibri" w:hAnsi="Calibri" w:eastAsia="Calibri"/>
          <w:color w:val="231F20"/>
          <w:position w:val="1"/>
          <w:sz w:val="20"/>
        </w:rPr>
        <w:t>.hælGu'i:n</w:t>
      </w:r>
      <w:r>
        <w:rPr>
          <w:rFonts w:hint="eastAsia" w:ascii="宋体" w:hAnsi="宋体" w:eastAsia="宋体"/>
          <w:color w:val="231F20"/>
          <w:spacing w:val="-12"/>
          <w:position w:val="2"/>
          <w:sz w:val="20"/>
        </w:rPr>
        <w:t xml:space="preserve">/ </w:t>
      </w:r>
      <w:r>
        <w:rPr>
          <w:rFonts w:hint="eastAsia" w:ascii="宋体" w:hAnsi="宋体" w:eastAsia="宋体"/>
          <w:color w:val="231F20"/>
          <w:position w:val="2"/>
          <w:sz w:val="18"/>
        </w:rPr>
        <w:t xml:space="preserve">万圣节前夕 </w:t>
      </w:r>
      <w:r>
        <w:rPr>
          <w:rFonts w:ascii="Tahoma" w:hAnsi="Tahoma" w:eastAsia="Tahoma"/>
          <w:color w:val="231F20"/>
          <w:spacing w:val="-4"/>
          <w:sz w:val="24"/>
        </w:rPr>
        <w:t>Thanksgiving</w:t>
      </w:r>
      <w:r>
        <w:rPr>
          <w:rFonts w:ascii="Tahoma" w:hAnsi="Tahoma" w:eastAsia="Tahoma"/>
          <w:color w:val="231F20"/>
          <w:spacing w:val="-26"/>
          <w:sz w:val="24"/>
        </w:rPr>
        <w:t xml:space="preserve"> </w:t>
      </w:r>
      <w:r>
        <w:rPr>
          <w:rFonts w:hint="eastAsia" w:ascii="宋体" w:hAnsi="宋体" w:eastAsia="宋体"/>
          <w:color w:val="231F20"/>
          <w:spacing w:val="-4"/>
          <w:position w:val="2"/>
          <w:sz w:val="20"/>
        </w:rPr>
        <w:t>/</w:t>
      </w:r>
      <w:r>
        <w:rPr>
          <w:rFonts w:ascii="Calibri" w:hAnsi="Calibri" w:eastAsia="Calibri"/>
          <w:color w:val="231F20"/>
          <w:spacing w:val="-4"/>
          <w:position w:val="1"/>
          <w:sz w:val="20"/>
        </w:rPr>
        <w:t>.θæNkx'gIvIN</w:t>
      </w:r>
      <w:r>
        <w:rPr>
          <w:rFonts w:hint="eastAsia" w:ascii="宋体" w:hAnsi="宋体" w:eastAsia="宋体"/>
          <w:color w:val="231F20"/>
          <w:spacing w:val="-28"/>
          <w:position w:val="2"/>
          <w:sz w:val="20"/>
        </w:rPr>
        <w:t xml:space="preserve">/ </w:t>
      </w:r>
      <w:r>
        <w:rPr>
          <w:rFonts w:ascii="Tahoma" w:hAnsi="Tahoma" w:eastAsia="Tahoma"/>
          <w:color w:val="231F20"/>
          <w:spacing w:val="-4"/>
          <w:sz w:val="24"/>
        </w:rPr>
        <w:t>(Day)</w:t>
      </w:r>
      <w:r>
        <w:rPr>
          <w:rFonts w:ascii="Tahoma" w:hAnsi="Tahoma" w:eastAsia="Tahoma"/>
          <w:color w:val="231F20"/>
          <w:spacing w:val="-26"/>
          <w:sz w:val="24"/>
        </w:rPr>
        <w:t xml:space="preserve"> </w:t>
      </w:r>
      <w:r>
        <w:rPr>
          <w:rFonts w:hint="eastAsia" w:ascii="宋体" w:hAnsi="宋体" w:eastAsia="宋体"/>
          <w:color w:val="231F20"/>
          <w:spacing w:val="-4"/>
          <w:position w:val="2"/>
          <w:sz w:val="18"/>
        </w:rPr>
        <w:t xml:space="preserve">感恩节 </w:t>
      </w:r>
      <w:r>
        <w:rPr>
          <w:rFonts w:ascii="Tahoma" w:hAnsi="Tahoma" w:eastAsia="Tahoma"/>
          <w:color w:val="231F20"/>
          <w:sz w:val="24"/>
        </w:rPr>
        <w:t xml:space="preserve">La Tomatina </w:t>
      </w:r>
      <w:r>
        <w:rPr>
          <w:rFonts w:ascii="Calibri" w:hAnsi="Calibri" w:eastAsia="Calibri"/>
          <w:color w:val="231F20"/>
          <w:position w:val="1"/>
          <w:sz w:val="20"/>
        </w:rPr>
        <w:t>/.la:</w:t>
      </w:r>
      <w:r>
        <w:rPr>
          <w:rFonts w:ascii="Calibri" w:hAnsi="Calibri" w:eastAsia="Calibri"/>
          <w:color w:val="231F20"/>
          <w:spacing w:val="40"/>
          <w:position w:val="1"/>
          <w:sz w:val="20"/>
        </w:rPr>
        <w:t xml:space="preserve"> </w:t>
      </w:r>
      <w:r>
        <w:rPr>
          <w:rFonts w:ascii="Calibri" w:hAnsi="Calibri" w:eastAsia="Calibri"/>
          <w:color w:val="231F20"/>
          <w:position w:val="1"/>
          <w:sz w:val="20"/>
        </w:rPr>
        <w:t xml:space="preserve">tGuma:'tIna:/ </w:t>
      </w:r>
      <w:r>
        <w:rPr>
          <w:rFonts w:hint="eastAsia" w:ascii="宋体" w:hAnsi="宋体" w:eastAsia="宋体"/>
          <w:color w:val="231F20"/>
          <w:position w:val="2"/>
          <w:sz w:val="18"/>
        </w:rPr>
        <w:t xml:space="preserve">番茄大战 </w:t>
      </w:r>
      <w:r>
        <w:rPr>
          <w:rFonts w:ascii="Tahoma" w:hAnsi="Tahoma" w:eastAsia="Tahoma"/>
          <w:color w:val="231F20"/>
          <w:sz w:val="24"/>
        </w:rPr>
        <w:t xml:space="preserve">Buñol </w:t>
      </w:r>
      <w:r>
        <w:rPr>
          <w:rFonts w:ascii="Calibri" w:hAnsi="Calibri" w:eastAsia="Calibri"/>
          <w:color w:val="231F20"/>
          <w:position w:val="1"/>
          <w:sz w:val="20"/>
        </w:rPr>
        <w:t xml:space="preserve">/.bu:'nQl/ </w:t>
      </w:r>
      <w:r>
        <w:rPr>
          <w:rFonts w:hint="eastAsia" w:ascii="宋体" w:hAnsi="宋体" w:eastAsia="宋体"/>
          <w:color w:val="231F20"/>
          <w:position w:val="2"/>
          <w:sz w:val="18"/>
        </w:rPr>
        <w:t>布尼奥尔（西班牙小镇）</w:t>
      </w:r>
    </w:p>
    <w:p w14:paraId="1704ADD7">
      <w:pPr>
        <w:spacing w:before="1"/>
        <w:ind w:left="361" w:right="0" w:firstLine="0"/>
        <w:jc w:val="left"/>
        <w:rPr>
          <w:rFonts w:hint="eastAsia" w:ascii="宋体" w:hAnsi="宋体" w:eastAsia="宋体"/>
          <w:sz w:val="18"/>
        </w:rPr>
      </w:pPr>
      <w:r>
        <w:rPr>
          <w:rFonts w:ascii="Tahoma" w:hAnsi="Tahoma" w:eastAsia="Tahoma"/>
          <w:color w:val="231F20"/>
          <w:spacing w:val="-2"/>
          <w:sz w:val="24"/>
        </w:rPr>
        <w:t>the</w:t>
      </w:r>
      <w:r>
        <w:rPr>
          <w:rFonts w:ascii="Tahoma" w:hAnsi="Tahoma" w:eastAsia="Tahoma"/>
          <w:color w:val="231F20"/>
          <w:spacing w:val="-15"/>
          <w:sz w:val="24"/>
        </w:rPr>
        <w:t xml:space="preserve"> </w:t>
      </w:r>
      <w:r>
        <w:rPr>
          <w:rFonts w:ascii="Tahoma" w:hAnsi="Tahoma" w:eastAsia="Tahoma"/>
          <w:color w:val="231F20"/>
          <w:spacing w:val="-2"/>
          <w:sz w:val="24"/>
        </w:rPr>
        <w:t>Naadam</w:t>
      </w:r>
      <w:r>
        <w:rPr>
          <w:rFonts w:ascii="Tahoma" w:hAnsi="Tahoma" w:eastAsia="Tahoma"/>
          <w:color w:val="231F20"/>
          <w:spacing w:val="-25"/>
          <w:sz w:val="24"/>
        </w:rPr>
        <w:t xml:space="preserve"> </w:t>
      </w:r>
      <w:r>
        <w:rPr>
          <w:rFonts w:hint="eastAsia" w:ascii="宋体" w:hAnsi="宋体" w:eastAsia="宋体"/>
          <w:color w:val="231F20"/>
          <w:spacing w:val="-2"/>
          <w:position w:val="2"/>
          <w:sz w:val="20"/>
        </w:rPr>
        <w:t>/</w:t>
      </w:r>
      <w:r>
        <w:rPr>
          <w:rFonts w:ascii="Calibri" w:hAnsi="Calibri" w:eastAsia="Calibri"/>
          <w:color w:val="231F20"/>
          <w:spacing w:val="-2"/>
          <w:position w:val="1"/>
          <w:sz w:val="20"/>
        </w:rPr>
        <w:t>'na:dGm</w:t>
      </w:r>
      <w:r>
        <w:rPr>
          <w:rFonts w:hint="eastAsia" w:ascii="宋体" w:hAnsi="宋体" w:eastAsia="宋体"/>
          <w:color w:val="231F20"/>
          <w:spacing w:val="-27"/>
          <w:position w:val="2"/>
          <w:sz w:val="20"/>
        </w:rPr>
        <w:t xml:space="preserve">/ </w:t>
      </w:r>
      <w:r>
        <w:rPr>
          <w:rFonts w:ascii="Tahoma" w:hAnsi="Tahoma" w:eastAsia="Tahoma"/>
          <w:color w:val="231F20"/>
          <w:spacing w:val="-2"/>
          <w:sz w:val="24"/>
        </w:rPr>
        <w:t>Festival</w:t>
      </w:r>
      <w:r>
        <w:rPr>
          <w:rFonts w:ascii="Tahoma" w:hAnsi="Tahoma" w:eastAsia="Tahoma"/>
          <w:color w:val="231F20"/>
          <w:spacing w:val="-25"/>
          <w:sz w:val="24"/>
        </w:rPr>
        <w:t xml:space="preserve"> </w:t>
      </w:r>
      <w:r>
        <w:rPr>
          <w:rFonts w:hint="eastAsia" w:ascii="宋体" w:hAnsi="宋体" w:eastAsia="宋体"/>
          <w:color w:val="231F20"/>
          <w:spacing w:val="-4"/>
          <w:position w:val="2"/>
          <w:sz w:val="18"/>
        </w:rPr>
        <w:t>“那达慕”大会</w:t>
      </w:r>
    </w:p>
    <w:p w14:paraId="1AEB92C0">
      <w:pPr>
        <w:spacing w:before="26" w:line="259" w:lineRule="auto"/>
        <w:ind w:left="645" w:right="1575" w:hanging="284"/>
        <w:jc w:val="left"/>
        <w:rPr>
          <w:rFonts w:hint="eastAsia" w:ascii="宋体" w:eastAsia="宋体"/>
          <w:sz w:val="18"/>
        </w:rPr>
      </w:pPr>
      <w:r>
        <w:rPr>
          <w:rFonts w:ascii="Tahoma" w:eastAsia="Tahoma"/>
          <w:color w:val="231F20"/>
          <w:spacing w:val="-4"/>
          <w:sz w:val="24"/>
        </w:rPr>
        <w:t>Inner</w:t>
      </w:r>
      <w:r>
        <w:rPr>
          <w:rFonts w:ascii="Tahoma" w:eastAsia="Tahoma"/>
          <w:color w:val="231F20"/>
          <w:spacing w:val="-22"/>
          <w:sz w:val="24"/>
        </w:rPr>
        <w:t xml:space="preserve"> </w:t>
      </w:r>
      <w:r>
        <w:rPr>
          <w:rFonts w:ascii="Tahoma" w:eastAsia="Tahoma"/>
          <w:color w:val="231F20"/>
          <w:spacing w:val="-4"/>
          <w:sz w:val="24"/>
        </w:rPr>
        <w:t>Mongolia</w:t>
      </w:r>
      <w:r>
        <w:rPr>
          <w:rFonts w:ascii="Tahoma" w:eastAsia="Tahoma"/>
          <w:color w:val="231F20"/>
          <w:spacing w:val="-22"/>
          <w:sz w:val="24"/>
        </w:rPr>
        <w:t xml:space="preserve"> </w:t>
      </w:r>
      <w:r>
        <w:rPr>
          <w:rFonts w:hint="eastAsia" w:ascii="宋体" w:eastAsia="宋体"/>
          <w:color w:val="231F20"/>
          <w:spacing w:val="-4"/>
          <w:position w:val="2"/>
          <w:sz w:val="20"/>
        </w:rPr>
        <w:t>/</w:t>
      </w:r>
      <w:r>
        <w:rPr>
          <w:rFonts w:ascii="Calibri" w:eastAsia="Calibri"/>
          <w:color w:val="231F20"/>
          <w:spacing w:val="-4"/>
          <w:position w:val="1"/>
          <w:sz w:val="20"/>
        </w:rPr>
        <w:t>mQN'gGuliG</w:t>
      </w:r>
      <w:r>
        <w:rPr>
          <w:rFonts w:hint="eastAsia" w:ascii="宋体" w:eastAsia="宋体"/>
          <w:color w:val="231F20"/>
          <w:spacing w:val="-20"/>
          <w:position w:val="2"/>
          <w:sz w:val="20"/>
        </w:rPr>
        <w:t xml:space="preserve">/ </w:t>
      </w:r>
      <w:r>
        <w:rPr>
          <w:rFonts w:ascii="Tahoma" w:eastAsia="Tahoma"/>
          <w:color w:val="231F20"/>
          <w:spacing w:val="-4"/>
          <w:sz w:val="24"/>
        </w:rPr>
        <w:t xml:space="preserve">Autonomous </w:t>
      </w:r>
      <w:r>
        <w:rPr>
          <w:rFonts w:ascii="Tahoma" w:eastAsia="Tahoma"/>
          <w:color w:val="231F20"/>
          <w:position w:val="-1"/>
          <w:sz w:val="24"/>
        </w:rPr>
        <w:t>Region</w:t>
      </w:r>
      <w:r>
        <w:rPr>
          <w:rFonts w:ascii="Tahoma" w:eastAsia="Tahoma"/>
          <w:color w:val="231F20"/>
          <w:spacing w:val="-18"/>
          <w:position w:val="-1"/>
          <w:sz w:val="24"/>
        </w:rPr>
        <w:t xml:space="preserve"> </w:t>
      </w:r>
      <w:r>
        <w:rPr>
          <w:rFonts w:hint="eastAsia" w:ascii="宋体" w:eastAsia="宋体"/>
          <w:color w:val="231F20"/>
          <w:sz w:val="18"/>
        </w:rPr>
        <w:t>内蒙古自治区</w:t>
      </w:r>
    </w:p>
    <w:p w14:paraId="2DBDE395">
      <w:pPr>
        <w:spacing w:before="6"/>
        <w:ind w:left="361" w:right="0" w:firstLine="0"/>
        <w:jc w:val="left"/>
        <w:rPr>
          <w:rFonts w:ascii="宋体"/>
          <w:sz w:val="20"/>
        </w:rPr>
      </w:pPr>
      <w:r>
        <w:rPr>
          <w:rFonts w:ascii="Tahoma"/>
          <w:color w:val="231F20"/>
          <w:sz w:val="24"/>
        </w:rPr>
        <w:t>Mongolian</w:t>
      </w:r>
      <w:r>
        <w:rPr>
          <w:rFonts w:ascii="Tahoma"/>
          <w:color w:val="231F20"/>
          <w:spacing w:val="-5"/>
          <w:sz w:val="24"/>
        </w:rPr>
        <w:t xml:space="preserve"> </w:t>
      </w:r>
      <w:r>
        <w:rPr>
          <w:rFonts w:ascii="宋体"/>
          <w:color w:val="231F20"/>
          <w:spacing w:val="-2"/>
          <w:position w:val="2"/>
          <w:sz w:val="20"/>
        </w:rPr>
        <w:t>/</w:t>
      </w:r>
      <w:r>
        <w:rPr>
          <w:rFonts w:ascii="Calibri"/>
          <w:color w:val="231F20"/>
          <w:spacing w:val="-2"/>
          <w:position w:val="1"/>
          <w:sz w:val="20"/>
        </w:rPr>
        <w:t>mQN'gGuliGn</w:t>
      </w:r>
      <w:r>
        <w:rPr>
          <w:rFonts w:ascii="宋体"/>
          <w:color w:val="231F20"/>
          <w:spacing w:val="-2"/>
          <w:position w:val="2"/>
          <w:sz w:val="20"/>
        </w:rPr>
        <w:t>/</w:t>
      </w:r>
    </w:p>
    <w:p w14:paraId="64E780C4">
      <w:pPr>
        <w:spacing w:before="40"/>
        <w:ind w:left="64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蒙古人的；蒙古的；蒙古语的</w:t>
      </w:r>
    </w:p>
    <w:p w14:paraId="01BADC33">
      <w:pPr>
        <w:spacing w:before="78"/>
        <w:ind w:left="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蒙古语；蒙古人</w:t>
      </w:r>
    </w:p>
    <w:p w14:paraId="0A9ECA15">
      <w:pPr>
        <w:pStyle w:val="11"/>
        <w:rPr>
          <w:rFonts w:ascii="宋体"/>
          <w:sz w:val="20"/>
        </w:rPr>
      </w:pPr>
    </w:p>
    <w:p w14:paraId="21711A33">
      <w:pPr>
        <w:pStyle w:val="7"/>
        <w:spacing w:before="131"/>
        <w:ind w:left="645"/>
      </w:pPr>
      <w:r>
        <mc:AlternateContent>
          <mc:Choice Requires="wps">
            <w:drawing>
              <wp:anchor distT="0" distB="0" distL="0" distR="0" simplePos="0" relativeHeight="251813888" behindDoc="0" locked="0" layoutInCell="1" allowOverlap="1">
                <wp:simplePos x="0" y="0"/>
                <wp:positionH relativeFrom="page">
                  <wp:posOffset>3941445</wp:posOffset>
                </wp:positionH>
                <wp:positionV relativeFrom="paragraph">
                  <wp:posOffset>101600</wp:posOffset>
                </wp:positionV>
                <wp:extent cx="94615" cy="228600"/>
                <wp:effectExtent l="0" t="0" r="0" b="0"/>
                <wp:wrapNone/>
                <wp:docPr id="4648" name="Graphic 464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48" o:spid="_x0000_s1026" o:spt="100" style="position:absolute;left:0pt;margin-left:310.35pt;margin-top:8pt;height:18pt;width:7.45pt;mso-position-horizontal-relative:page;z-index:251813888;mso-width-relative:page;mso-height-relative:page;" fillcolor="#00BBC5" filled="t" stroked="f" coordsize="94615,228600" o:gfxdata="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WfRzjVAAAA&#10;CQEAAA8AAAAAAAAAAQAgAAAAIgAAAGRycy9kb3ducmV2LnhtbFBLAQIUABQAAAAIAIdO4kDlsLpe&#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37B51ACD">
      <w:pPr>
        <w:spacing w:before="180"/>
        <w:ind w:left="361" w:right="0" w:firstLine="0"/>
        <w:jc w:val="left"/>
        <w:rPr>
          <w:rFonts w:hint="eastAsia" w:ascii="宋体" w:eastAsia="宋体"/>
          <w:sz w:val="18"/>
        </w:rPr>
      </w:pPr>
      <w:r>
        <w:rPr>
          <w:rFonts w:ascii="Tahoma" w:eastAsia="Tahoma"/>
          <w:color w:val="231F20"/>
          <w:sz w:val="24"/>
        </w:rPr>
        <w:t>moral</w:t>
      </w:r>
      <w:r>
        <w:rPr>
          <w:rFonts w:ascii="Tahoma" w:eastAsia="Tahoma"/>
          <w:color w:val="231F20"/>
          <w:spacing w:val="-26"/>
          <w:sz w:val="24"/>
        </w:rPr>
        <w:t xml:space="preserve"> </w:t>
      </w:r>
      <w:r>
        <w:rPr>
          <w:rFonts w:ascii="Calibri" w:eastAsia="Calibri"/>
          <w:color w:val="231F20"/>
          <w:position w:val="1"/>
          <w:sz w:val="20"/>
        </w:rPr>
        <w:t>/'mQrGl/</w:t>
      </w:r>
      <w:r>
        <w:rPr>
          <w:rFonts w:ascii="Calibri" w:eastAsia="Calibri"/>
          <w:color w:val="231F20"/>
          <w:spacing w:val="-3"/>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道德的；道义上的</w:t>
      </w:r>
    </w:p>
    <w:p w14:paraId="423F8B55">
      <w:pPr>
        <w:spacing w:before="32"/>
        <w:ind w:left="177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品行；道德；寓意</w:t>
      </w:r>
    </w:p>
    <w:p w14:paraId="114681C6">
      <w:pPr>
        <w:spacing w:before="57"/>
        <w:ind w:left="361" w:right="0" w:firstLine="0"/>
        <w:jc w:val="left"/>
        <w:rPr>
          <w:rFonts w:hint="eastAsia" w:ascii="宋体" w:hAnsi="宋体" w:eastAsia="宋体"/>
          <w:sz w:val="18"/>
        </w:rPr>
      </w:pPr>
      <w:r>
        <w:rPr>
          <w:rFonts w:ascii="Tahoma" w:hAnsi="Tahoma" w:eastAsia="Tahoma"/>
          <w:color w:val="231F20"/>
          <w:sz w:val="24"/>
        </w:rPr>
        <w:t>virtue</w:t>
      </w:r>
      <w:r>
        <w:rPr>
          <w:rFonts w:ascii="Tahoma" w:hAnsi="Tahoma" w:eastAsia="Tahoma"/>
          <w:color w:val="231F20"/>
          <w:spacing w:val="-18"/>
          <w:sz w:val="24"/>
        </w:rPr>
        <w:t xml:space="preserve"> </w:t>
      </w:r>
      <w:r>
        <w:rPr>
          <w:rFonts w:ascii="Calibri" w:hAnsi="Calibri" w:eastAsia="Calibri"/>
          <w:color w:val="231F20"/>
          <w:position w:val="1"/>
          <w:sz w:val="20"/>
        </w:rPr>
        <w:t>/'vε:tfu:</w:t>
      </w:r>
      <w:r>
        <w:rPr>
          <w:rFonts w:ascii="Calibri" w:hAnsi="Calibri" w:eastAsia="Calibri"/>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1"/>
          <w:position w:val="2"/>
          <w:sz w:val="18"/>
        </w:rPr>
        <w:t>高尚的道德；美德；优秀品质</w:t>
      </w:r>
    </w:p>
    <w:p w14:paraId="742818CA">
      <w:pPr>
        <w:spacing w:before="18"/>
        <w:ind w:left="361" w:right="0" w:firstLine="0"/>
        <w:jc w:val="left"/>
        <w:rPr>
          <w:rFonts w:hint="eastAsia" w:ascii="宋体" w:eastAsia="宋体"/>
          <w:sz w:val="18"/>
        </w:rPr>
      </w:pPr>
      <w:r>
        <w:rPr>
          <w:rFonts w:ascii="Tahoma" w:eastAsia="Tahoma"/>
          <w:color w:val="231F20"/>
          <w:sz w:val="24"/>
        </w:rPr>
        <w:t>dilemma</w:t>
      </w:r>
      <w:r>
        <w:rPr>
          <w:rFonts w:ascii="Tahoma" w:eastAsia="Tahoma"/>
          <w:color w:val="231F20"/>
          <w:spacing w:val="-21"/>
          <w:sz w:val="24"/>
        </w:rPr>
        <w:t xml:space="preserve"> </w:t>
      </w:r>
      <w:r>
        <w:rPr>
          <w:rFonts w:ascii="Calibri" w:eastAsia="Calibri"/>
          <w:color w:val="231F20"/>
          <w:position w:val="1"/>
          <w:sz w:val="20"/>
        </w:rPr>
        <w:t>/dI'lemG/</w:t>
      </w:r>
      <w:r>
        <w:rPr>
          <w:rFonts w:ascii="Calibri" w:eastAsia="Calibri"/>
          <w:color w:val="231F20"/>
          <w:spacing w:val="10"/>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1"/>
          <w:position w:val="2"/>
          <w:sz w:val="18"/>
        </w:rPr>
        <w:t>进退两难的境地；困境</w:t>
      </w:r>
    </w:p>
    <w:p w14:paraId="181A3D57">
      <w:pPr>
        <w:spacing w:before="19"/>
        <w:ind w:left="644" w:right="0" w:firstLine="0"/>
        <w:jc w:val="left"/>
        <w:rPr>
          <w:rFonts w:hint="eastAsia" w:ascii="宋体" w:eastAsia="宋体"/>
          <w:sz w:val="18"/>
        </w:rPr>
      </w:pPr>
      <w:r>
        <w:rPr>
          <w:rFonts w:ascii="Tahoma" w:eastAsia="Tahoma"/>
          <w:color w:val="231F20"/>
          <w:sz w:val="24"/>
        </w:rPr>
        <w:t>moral</w:t>
      </w:r>
      <w:r>
        <w:rPr>
          <w:rFonts w:ascii="Tahoma" w:eastAsia="Tahoma"/>
          <w:color w:val="231F20"/>
          <w:spacing w:val="22"/>
          <w:sz w:val="24"/>
        </w:rPr>
        <w:t xml:space="preserve"> </w:t>
      </w:r>
      <w:r>
        <w:rPr>
          <w:rFonts w:ascii="Tahoma" w:eastAsia="Tahoma"/>
          <w:color w:val="231F20"/>
          <w:sz w:val="24"/>
        </w:rPr>
        <w:t>dilemma</w:t>
      </w:r>
      <w:r>
        <w:rPr>
          <w:rFonts w:ascii="Tahoma" w:eastAsia="Tahoma"/>
          <w:color w:val="231F20"/>
          <w:spacing w:val="26"/>
          <w:sz w:val="24"/>
        </w:rPr>
        <w:t xml:space="preserve"> </w:t>
      </w:r>
      <w:r>
        <w:rPr>
          <w:rFonts w:hint="eastAsia" w:ascii="宋体" w:eastAsia="宋体"/>
          <w:color w:val="231F20"/>
          <w:spacing w:val="-3"/>
          <w:position w:val="2"/>
          <w:sz w:val="18"/>
        </w:rPr>
        <w:t>道德困境</w:t>
      </w:r>
    </w:p>
    <w:p w14:paraId="354C15E1">
      <w:pPr>
        <w:spacing w:before="18"/>
        <w:ind w:left="361" w:right="0" w:firstLine="0"/>
        <w:jc w:val="left"/>
        <w:rPr>
          <w:rFonts w:hint="eastAsia" w:ascii="宋体" w:eastAsia="宋体"/>
          <w:sz w:val="18"/>
        </w:rPr>
      </w:pPr>
      <w:r>
        <w:rPr>
          <w:rFonts w:ascii="Tahoma" w:eastAsia="Tahoma"/>
          <w:color w:val="231F20"/>
          <w:sz w:val="24"/>
        </w:rPr>
        <w:t>faint</w:t>
      </w:r>
      <w:r>
        <w:rPr>
          <w:rFonts w:ascii="Tahoma" w:eastAsia="Tahoma"/>
          <w:color w:val="231F20"/>
          <w:spacing w:val="-26"/>
          <w:sz w:val="24"/>
        </w:rPr>
        <w:t xml:space="preserve"> </w:t>
      </w:r>
      <w:r>
        <w:rPr>
          <w:rFonts w:ascii="Calibri" w:eastAsia="Calibri"/>
          <w:color w:val="231F20"/>
          <w:position w:val="1"/>
          <w:sz w:val="20"/>
        </w:rPr>
        <w:t>/feInt/</w:t>
      </w:r>
      <w:r>
        <w:rPr>
          <w:rFonts w:ascii="Calibri" w:eastAsia="Calibri"/>
          <w:color w:val="231F20"/>
          <w:spacing w:val="2"/>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昏倒；晕厥</w:t>
      </w:r>
    </w:p>
    <w:p w14:paraId="1D0CF9A0">
      <w:pPr>
        <w:spacing w:before="32"/>
        <w:ind w:left="146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不清楚的；微弱的</w:t>
      </w:r>
    </w:p>
    <w:p w14:paraId="4EB8C31D">
      <w:pPr>
        <w:spacing w:before="57"/>
        <w:ind w:left="361" w:right="0" w:firstLine="0"/>
        <w:jc w:val="left"/>
        <w:rPr>
          <w:rFonts w:ascii="Calibri"/>
          <w:sz w:val="20"/>
        </w:rPr>
      </w:pPr>
      <w:r>
        <w:rPr>
          <w:rFonts w:ascii="Tahoma"/>
          <w:color w:val="231F20"/>
          <w:w w:val="105"/>
          <w:sz w:val="24"/>
        </w:rPr>
        <w:t>illustrate</w:t>
      </w:r>
      <w:r>
        <w:rPr>
          <w:rFonts w:ascii="Tahoma"/>
          <w:color w:val="231F20"/>
          <w:spacing w:val="2"/>
          <w:w w:val="105"/>
          <w:sz w:val="24"/>
        </w:rPr>
        <w:t xml:space="preserve"> </w:t>
      </w:r>
      <w:r>
        <w:rPr>
          <w:rFonts w:ascii="Calibri"/>
          <w:color w:val="231F20"/>
          <w:spacing w:val="-2"/>
          <w:w w:val="105"/>
          <w:position w:val="1"/>
          <w:sz w:val="20"/>
        </w:rPr>
        <w:t>/'IlGxtreIt/</w:t>
      </w:r>
    </w:p>
    <w:p w14:paraId="234FA075">
      <w:pPr>
        <w:spacing w:before="31" w:line="276" w:lineRule="auto"/>
        <w:ind w:left="361" w:right="1567" w:firstLine="283"/>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3"/>
          <w:sz w:val="20"/>
        </w:rPr>
        <w:t xml:space="preserve"> </w:t>
      </w:r>
      <w:r>
        <w:rPr>
          <w:rFonts w:hint="eastAsia" w:ascii="宋体" w:eastAsia="宋体"/>
          <w:color w:val="231F20"/>
          <w:sz w:val="18"/>
        </w:rPr>
        <w:t xml:space="preserve">（举例）说明；阐明；给（书或文章）加插图 </w:t>
      </w:r>
      <w:r>
        <w:rPr>
          <w:rFonts w:ascii="Tahoma" w:eastAsia="Tahoma"/>
          <w:color w:val="231F20"/>
          <w:sz w:val="24"/>
        </w:rPr>
        <w:t xml:space="preserve">precious </w:t>
      </w:r>
      <w:r>
        <w:rPr>
          <w:rFonts w:ascii="Calibri" w:eastAsia="Calibri"/>
          <w:color w:val="231F20"/>
          <w:position w:val="1"/>
          <w:sz w:val="20"/>
        </w:rPr>
        <w:t xml:space="preserve">/'prefGx/ </w:t>
      </w:r>
      <w:r>
        <w:rPr>
          <w:rFonts w:ascii="Times New Roman" w:eastAsia="Times New Roman"/>
          <w:i/>
          <w:color w:val="231F20"/>
          <w:position w:val="2"/>
          <w:sz w:val="20"/>
        </w:rPr>
        <w:t xml:space="preserve">adj. </w:t>
      </w:r>
      <w:r>
        <w:rPr>
          <w:rFonts w:hint="eastAsia" w:ascii="宋体" w:eastAsia="宋体"/>
          <w:color w:val="231F20"/>
          <w:position w:val="2"/>
          <w:sz w:val="18"/>
        </w:rPr>
        <w:t xml:space="preserve">珍稀的；宝贵的 </w:t>
      </w:r>
      <w:r>
        <w:rPr>
          <w:rFonts w:ascii="Tahoma" w:eastAsia="Tahoma"/>
          <w:color w:val="231F20"/>
          <w:sz w:val="24"/>
        </w:rPr>
        <w:t xml:space="preserve">entrust </w:t>
      </w:r>
      <w:r>
        <w:rPr>
          <w:rFonts w:ascii="Calibri" w:eastAsia="Calibri"/>
          <w:color w:val="231F20"/>
          <w:position w:val="1"/>
          <w:sz w:val="20"/>
        </w:rPr>
        <w:t xml:space="preserve">/In'trnxt/ </w:t>
      </w:r>
      <w:r>
        <w:rPr>
          <w:rFonts w:ascii="Times New Roman" w:eastAsia="Times New Roman"/>
          <w:i/>
          <w:color w:val="231F20"/>
          <w:position w:val="2"/>
          <w:sz w:val="20"/>
        </w:rPr>
        <w:t xml:space="preserve">vt. </w:t>
      </w:r>
      <w:r>
        <w:rPr>
          <w:rFonts w:hint="eastAsia" w:ascii="宋体" w:eastAsia="宋体"/>
          <w:color w:val="231F20"/>
          <w:position w:val="2"/>
          <w:sz w:val="18"/>
        </w:rPr>
        <w:t>委托；交付</w:t>
      </w:r>
    </w:p>
    <w:p w14:paraId="1790EB35">
      <w:pPr>
        <w:spacing w:before="0" w:line="262" w:lineRule="exact"/>
        <w:ind w:left="361" w:right="0" w:firstLine="0"/>
        <w:jc w:val="left"/>
        <w:rPr>
          <w:rFonts w:hint="eastAsia" w:ascii="宋体" w:eastAsia="宋体"/>
          <w:sz w:val="18"/>
        </w:rPr>
      </w:pPr>
      <w:r>
        <w:rPr>
          <w:rFonts w:ascii="Tahoma" w:eastAsia="Tahoma"/>
          <w:color w:val="231F20"/>
          <w:sz w:val="24"/>
        </w:rPr>
        <w:t>carry</w:t>
      </w:r>
      <w:r>
        <w:rPr>
          <w:rFonts w:ascii="Tahoma" w:eastAsia="Tahoma"/>
          <w:color w:val="231F20"/>
          <w:spacing w:val="-1"/>
          <w:sz w:val="24"/>
        </w:rPr>
        <w:t xml:space="preserve"> </w:t>
      </w:r>
      <w:r>
        <w:rPr>
          <w:rFonts w:ascii="Tahoma" w:eastAsia="Tahoma"/>
          <w:color w:val="231F20"/>
          <w:sz w:val="24"/>
        </w:rPr>
        <w:t>sb</w:t>
      </w:r>
      <w:r>
        <w:rPr>
          <w:rFonts w:ascii="Tahoma" w:eastAsia="Tahoma"/>
          <w:color w:val="231F20"/>
          <w:spacing w:val="-1"/>
          <w:sz w:val="24"/>
        </w:rPr>
        <w:t xml:space="preserve"> </w:t>
      </w:r>
      <w:r>
        <w:rPr>
          <w:rFonts w:ascii="Tahoma" w:eastAsia="Tahoma"/>
          <w:color w:val="231F20"/>
          <w:sz w:val="24"/>
        </w:rPr>
        <w:t>through</w:t>
      </w:r>
      <w:r>
        <w:rPr>
          <w:rFonts w:ascii="Tahoma" w:eastAsia="Tahoma"/>
          <w:color w:val="231F20"/>
          <w:spacing w:val="-1"/>
          <w:sz w:val="24"/>
        </w:rPr>
        <w:t xml:space="preserve"> </w:t>
      </w:r>
      <w:r>
        <w:rPr>
          <w:rFonts w:ascii="Tahoma" w:eastAsia="Tahoma"/>
          <w:color w:val="231F20"/>
          <w:sz w:val="24"/>
        </w:rPr>
        <w:t>sth</w:t>
      </w:r>
      <w:r>
        <w:rPr>
          <w:rFonts w:ascii="Tahoma" w:eastAsia="Tahoma"/>
          <w:color w:val="231F20"/>
          <w:spacing w:val="1"/>
          <w:sz w:val="24"/>
        </w:rPr>
        <w:t xml:space="preserve"> </w:t>
      </w:r>
      <w:r>
        <w:rPr>
          <w:rFonts w:hint="eastAsia" w:ascii="宋体" w:eastAsia="宋体"/>
          <w:color w:val="231F20"/>
          <w:spacing w:val="-2"/>
          <w:position w:val="2"/>
          <w:sz w:val="18"/>
        </w:rPr>
        <w:t>帮助某人渡过难关</w:t>
      </w:r>
    </w:p>
    <w:p w14:paraId="5A06BE27">
      <w:pPr>
        <w:spacing w:before="19" w:line="254" w:lineRule="auto"/>
        <w:ind w:left="361" w:right="1843" w:firstLine="0"/>
        <w:jc w:val="left"/>
        <w:rPr>
          <w:rFonts w:hint="eastAsia" w:ascii="宋体" w:hAnsi="宋体" w:eastAsia="宋体"/>
          <w:sz w:val="18"/>
        </w:rPr>
      </w:pPr>
      <w:r>
        <w:rPr>
          <w:rFonts w:ascii="Tahoma" w:hAnsi="Tahoma" w:eastAsia="Tahoma"/>
          <w:color w:val="231F20"/>
          <w:sz w:val="24"/>
        </w:rPr>
        <w:t xml:space="preserve">marriage </w:t>
      </w:r>
      <w:r>
        <w:rPr>
          <w:rFonts w:ascii="Calibri" w:hAnsi="Calibri" w:eastAsia="Calibri"/>
          <w:color w:val="231F20"/>
          <w:position w:val="1"/>
          <w:sz w:val="20"/>
        </w:rPr>
        <w:t xml:space="preserve">/'mærId7/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结婚；婚姻 </w:t>
      </w:r>
      <w:r>
        <w:rPr>
          <w:rFonts w:ascii="Tahoma" w:hAnsi="Tahoma" w:eastAsia="Tahoma"/>
          <w:color w:val="231F20"/>
          <w:sz w:val="24"/>
        </w:rPr>
        <w:t xml:space="preserve">majority </w:t>
      </w:r>
      <w:r>
        <w:rPr>
          <w:rFonts w:ascii="Calibri" w:hAnsi="Calibri" w:eastAsia="Calibri"/>
          <w:color w:val="231F20"/>
          <w:position w:val="1"/>
          <w:sz w:val="20"/>
        </w:rPr>
        <w:t xml:space="preserve">/mG'd7QrGti/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大部分；大多数 </w:t>
      </w:r>
      <w:r>
        <w:rPr>
          <w:rFonts w:ascii="Tahoma" w:hAnsi="Tahoma" w:eastAsia="Tahoma"/>
          <w:color w:val="231F20"/>
          <w:sz w:val="24"/>
        </w:rPr>
        <w:t>complain</w:t>
      </w:r>
      <w:r>
        <w:rPr>
          <w:rFonts w:ascii="Tahoma" w:hAnsi="Tahoma" w:eastAsia="Tahoma"/>
          <w:color w:val="231F20"/>
          <w:spacing w:val="-22"/>
          <w:sz w:val="24"/>
        </w:rPr>
        <w:t xml:space="preserve"> </w:t>
      </w:r>
      <w:r>
        <w:rPr>
          <w:rFonts w:ascii="Calibri" w:hAnsi="Calibri" w:eastAsia="Calibri"/>
          <w:color w:val="231F20"/>
          <w:position w:val="1"/>
          <w:sz w:val="20"/>
        </w:rPr>
        <w:t xml:space="preserve">/kGm'pleIn/ </w:t>
      </w:r>
      <w:r>
        <w:rPr>
          <w:rFonts w:ascii="Times New Roman" w:hAnsi="Times New Roman" w:eastAsia="Times New Roman"/>
          <w:i/>
          <w:color w:val="231F20"/>
          <w:position w:val="2"/>
          <w:sz w:val="20"/>
        </w:rPr>
        <w:t xml:space="preserve">vi.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抱怨；发牢骚 </w:t>
      </w:r>
      <w:r>
        <w:rPr>
          <w:rFonts w:ascii="Tahoma" w:hAnsi="Tahoma" w:eastAsia="Tahoma"/>
          <w:color w:val="231F20"/>
          <w:sz w:val="24"/>
        </w:rPr>
        <w:t xml:space="preserve">tuition </w:t>
      </w:r>
      <w:r>
        <w:rPr>
          <w:rFonts w:ascii="Calibri" w:hAnsi="Calibri" w:eastAsia="Calibri"/>
          <w:color w:val="231F20"/>
          <w:position w:val="1"/>
          <w:sz w:val="20"/>
        </w:rPr>
        <w:t xml:space="preserve">/tju'Ifn/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（小组）教学；讲课</w:t>
      </w:r>
    </w:p>
    <w:p w14:paraId="0E084100">
      <w:pPr>
        <w:spacing w:before="3"/>
        <w:ind w:left="361" w:right="0" w:firstLine="0"/>
        <w:jc w:val="left"/>
        <w:rPr>
          <w:rFonts w:hint="eastAsia" w:ascii="宋体" w:eastAsia="宋体"/>
          <w:sz w:val="18"/>
        </w:rPr>
      </w:pPr>
      <w:r>
        <w:rPr>
          <w:rFonts w:ascii="Tahoma" w:eastAsia="Tahoma"/>
          <w:color w:val="231F20"/>
          <w:position w:val="-1"/>
          <w:sz w:val="24"/>
        </w:rPr>
        <w:t>fee</w:t>
      </w:r>
      <w:r>
        <w:rPr>
          <w:rFonts w:ascii="Tahoma" w:eastAsia="Tahoma"/>
          <w:color w:val="231F20"/>
          <w:spacing w:val="-26"/>
          <w:position w:val="-1"/>
          <w:sz w:val="24"/>
        </w:rPr>
        <w:t xml:space="preserve"> </w:t>
      </w:r>
      <w:r>
        <w:rPr>
          <w:rFonts w:ascii="Calibri" w:eastAsia="Calibri"/>
          <w:color w:val="231F20"/>
          <w:position w:val="0"/>
          <w:sz w:val="20"/>
        </w:rPr>
        <w:t>/fi:/</w:t>
      </w:r>
      <w:r>
        <w:rPr>
          <w:rFonts w:ascii="Calibri" w:eastAsia="Calibri"/>
          <w:color w:val="231F20"/>
          <w:spacing w:val="5"/>
          <w:position w:val="0"/>
          <w:sz w:val="20"/>
        </w:rPr>
        <w:t xml:space="preserve"> </w:t>
      </w: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专业服务费；报酬</w:t>
      </w:r>
    </w:p>
    <w:p w14:paraId="1F25C334">
      <w:pPr>
        <w:spacing w:before="19"/>
        <w:ind w:left="644" w:right="0" w:firstLine="0"/>
        <w:jc w:val="left"/>
        <w:rPr>
          <w:rFonts w:hint="eastAsia" w:ascii="宋体" w:eastAsia="宋体"/>
          <w:sz w:val="18"/>
        </w:rPr>
      </w:pPr>
      <w:r>
        <w:rPr>
          <w:rFonts w:ascii="Tahoma" w:eastAsia="Tahoma"/>
          <w:color w:val="231F20"/>
          <w:sz w:val="24"/>
        </w:rPr>
        <w:t>tuition</w:t>
      </w:r>
      <w:r>
        <w:rPr>
          <w:rFonts w:ascii="Tahoma" w:eastAsia="Tahoma"/>
          <w:color w:val="231F20"/>
          <w:spacing w:val="1"/>
          <w:sz w:val="24"/>
        </w:rPr>
        <w:t xml:space="preserve"> </w:t>
      </w:r>
      <w:r>
        <w:rPr>
          <w:rFonts w:ascii="Tahoma" w:eastAsia="Tahoma"/>
          <w:color w:val="231F20"/>
          <w:sz w:val="24"/>
        </w:rPr>
        <w:t>fees</w:t>
      </w:r>
      <w:r>
        <w:rPr>
          <w:rFonts w:ascii="Tahoma" w:eastAsia="Tahoma"/>
          <w:color w:val="231F20"/>
          <w:spacing w:val="-10"/>
          <w:sz w:val="24"/>
        </w:rPr>
        <w:t xml:space="preserve"> </w:t>
      </w:r>
      <w:r>
        <w:rPr>
          <w:rFonts w:hint="eastAsia" w:ascii="宋体" w:eastAsia="宋体"/>
          <w:color w:val="231F20"/>
          <w:spacing w:val="-5"/>
          <w:position w:val="2"/>
          <w:sz w:val="18"/>
        </w:rPr>
        <w:t>学费</w:t>
      </w:r>
    </w:p>
    <w:p w14:paraId="337B3CEB">
      <w:pPr>
        <w:spacing w:before="18"/>
        <w:ind w:left="361" w:right="0" w:firstLine="0"/>
        <w:jc w:val="left"/>
        <w:rPr>
          <w:rFonts w:hint="eastAsia" w:ascii="宋体" w:eastAsia="宋体"/>
          <w:sz w:val="18"/>
        </w:rPr>
      </w:pPr>
      <w:r>
        <w:rPr>
          <w:rFonts w:ascii="Tahoma" w:eastAsia="Tahoma"/>
          <w:color w:val="231F20"/>
          <w:sz w:val="24"/>
        </w:rPr>
        <w:t>respond</w:t>
      </w:r>
      <w:r>
        <w:rPr>
          <w:rFonts w:ascii="Tahoma" w:eastAsia="Tahoma"/>
          <w:color w:val="231F20"/>
          <w:spacing w:val="-26"/>
          <w:sz w:val="24"/>
        </w:rPr>
        <w:t xml:space="preserve"> </w:t>
      </w:r>
      <w:r>
        <w:rPr>
          <w:rFonts w:ascii="Calibri" w:eastAsia="Calibri"/>
          <w:color w:val="231F20"/>
          <w:position w:val="1"/>
          <w:sz w:val="20"/>
        </w:rPr>
        <w:t>/rI'xpQnd/</w:t>
      </w:r>
      <w:r>
        <w:rPr>
          <w:rFonts w:ascii="Calibri" w:eastAsia="Calibri"/>
          <w:color w:val="231F20"/>
          <w:spacing w:val="3"/>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回答；回复</w:t>
      </w:r>
    </w:p>
    <w:p w14:paraId="1D585D63">
      <w:pPr>
        <w:spacing w:before="32"/>
        <w:ind w:left="2137" w:right="2395" w:firstLine="0"/>
        <w:jc w:val="center"/>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做出反应；回应</w:t>
      </w:r>
    </w:p>
    <w:p w14:paraId="27F3DB86">
      <w:pPr>
        <w:spacing w:before="57" w:line="254" w:lineRule="auto"/>
        <w:ind w:left="361" w:right="1863" w:firstLine="283"/>
        <w:jc w:val="left"/>
        <w:rPr>
          <w:rFonts w:hint="eastAsia" w:ascii="宋体" w:eastAsia="宋体"/>
          <w:sz w:val="18"/>
        </w:rPr>
      </w:pPr>
      <w:r>
        <w:rPr>
          <w:rFonts w:ascii="Tahoma" w:eastAsia="Tahoma"/>
          <w:color w:val="231F20"/>
          <w:sz w:val="24"/>
        </w:rPr>
        <w:t>response</w:t>
      </w:r>
      <w:r>
        <w:rPr>
          <w:rFonts w:ascii="Tahoma" w:eastAsia="Tahoma"/>
          <w:color w:val="231F20"/>
          <w:spacing w:val="-26"/>
          <w:sz w:val="24"/>
        </w:rPr>
        <w:t xml:space="preserve"> </w:t>
      </w:r>
      <w:r>
        <w:rPr>
          <w:rFonts w:ascii="Calibri" w:eastAsia="Calibri"/>
          <w:color w:val="231F20"/>
          <w:position w:val="1"/>
          <w:sz w:val="20"/>
        </w:rPr>
        <w:t>/rI'xpQnx/</w:t>
      </w:r>
      <w:r>
        <w:rPr>
          <w:rFonts w:ascii="Calibri" w:eastAsia="Calibri"/>
          <w:color w:val="231F20"/>
          <w:spacing w:val="-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position w:val="2"/>
          <w:sz w:val="18"/>
        </w:rPr>
        <w:t xml:space="preserve">反应；回答；回复 </w:t>
      </w:r>
      <w:r>
        <w:rPr>
          <w:rFonts w:ascii="Tahoma" w:eastAsia="Tahoma"/>
          <w:color w:val="231F20"/>
          <w:sz w:val="24"/>
        </w:rPr>
        <w:t xml:space="preserve">union </w:t>
      </w:r>
      <w:r>
        <w:rPr>
          <w:rFonts w:ascii="Calibri" w:eastAsia="Calibri"/>
          <w:color w:val="231F20"/>
          <w:position w:val="1"/>
          <w:sz w:val="20"/>
        </w:rPr>
        <w:t xml:space="preserve">/'ju:niGn/ </w:t>
      </w:r>
      <w:r>
        <w:rPr>
          <w:rFonts w:ascii="Times New Roman" w:eastAsia="Times New Roman"/>
          <w:i/>
          <w:color w:val="231F20"/>
          <w:position w:val="2"/>
          <w:sz w:val="20"/>
        </w:rPr>
        <w:t xml:space="preserve">n. </w:t>
      </w:r>
      <w:r>
        <w:rPr>
          <w:rFonts w:hint="eastAsia" w:ascii="宋体" w:eastAsia="宋体"/>
          <w:color w:val="231F20"/>
          <w:position w:val="2"/>
          <w:sz w:val="18"/>
        </w:rPr>
        <w:t xml:space="preserve">协会；联合会；工会 </w:t>
      </w:r>
      <w:r>
        <w:rPr>
          <w:rFonts w:ascii="Tahoma" w:eastAsia="Tahoma"/>
          <w:color w:val="231F20"/>
          <w:sz w:val="24"/>
        </w:rPr>
        <w:t xml:space="preserve">scholarship </w:t>
      </w:r>
      <w:r>
        <w:rPr>
          <w:rFonts w:ascii="Calibri" w:eastAsia="Calibri"/>
          <w:color w:val="231F20"/>
          <w:position w:val="1"/>
          <w:sz w:val="20"/>
        </w:rPr>
        <w:t xml:space="preserve">/'xkQlGfIp/ </w:t>
      </w:r>
      <w:r>
        <w:rPr>
          <w:rFonts w:ascii="Times New Roman" w:eastAsia="Times New Roman"/>
          <w:i/>
          <w:color w:val="231F20"/>
          <w:position w:val="2"/>
          <w:sz w:val="20"/>
        </w:rPr>
        <w:t xml:space="preserve">n. </w:t>
      </w:r>
      <w:r>
        <w:rPr>
          <w:rFonts w:hint="eastAsia" w:ascii="宋体" w:eastAsia="宋体"/>
          <w:color w:val="231F20"/>
          <w:position w:val="2"/>
          <w:sz w:val="18"/>
        </w:rPr>
        <w:t>奖学金</w:t>
      </w:r>
    </w:p>
    <w:p w14:paraId="4215ED91">
      <w:pPr>
        <w:spacing w:before="3"/>
        <w:ind w:left="361" w:right="0" w:firstLine="0"/>
        <w:jc w:val="left"/>
        <w:rPr>
          <w:rFonts w:hint="eastAsia" w:ascii="宋体" w:eastAsia="宋体"/>
          <w:sz w:val="18"/>
        </w:rPr>
      </w:pPr>
      <w:r>
        <w:rPr>
          <w:rFonts w:ascii="Tahoma" w:eastAsia="Tahoma"/>
          <w:color w:val="231F20"/>
          <w:sz w:val="24"/>
        </w:rPr>
        <w:t>hire</w:t>
      </w:r>
      <w:r>
        <w:rPr>
          <w:rFonts w:ascii="Tahoma" w:eastAsia="Tahoma"/>
          <w:color w:val="231F20"/>
          <w:spacing w:val="-20"/>
          <w:sz w:val="24"/>
        </w:rPr>
        <w:t xml:space="preserve"> </w:t>
      </w:r>
      <w:r>
        <w:rPr>
          <w:rFonts w:ascii="Calibri" w:eastAsia="Calibri"/>
          <w:color w:val="231F20"/>
          <w:position w:val="1"/>
          <w:sz w:val="20"/>
        </w:rPr>
        <w:t>/'haIG(r)/</w:t>
      </w:r>
      <w:r>
        <w:rPr>
          <w:rFonts w:ascii="Calibri" w:eastAsia="Calibri"/>
          <w:color w:val="231F20"/>
          <w:spacing w:val="10"/>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聘任；雇用；租用</w:t>
      </w:r>
    </w:p>
    <w:p w14:paraId="7391BCEE">
      <w:pPr>
        <w:spacing w:before="31"/>
        <w:ind w:left="163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租借；租用</w:t>
      </w:r>
    </w:p>
    <w:p w14:paraId="6C918C6B">
      <w:pPr>
        <w:spacing w:before="58"/>
        <w:ind w:left="361" w:right="0" w:firstLine="0"/>
        <w:jc w:val="left"/>
        <w:rPr>
          <w:rFonts w:hint="eastAsia" w:ascii="宋体" w:eastAsia="宋体"/>
          <w:sz w:val="18"/>
        </w:rPr>
      </w:pPr>
      <w:r>
        <w:rPr>
          <w:rFonts w:ascii="Tahoma" w:eastAsia="Tahoma"/>
          <w:color w:val="231F20"/>
          <w:sz w:val="24"/>
        </w:rPr>
        <w:t xml:space="preserve">physician </w:t>
      </w:r>
      <w:r>
        <w:rPr>
          <w:rFonts w:ascii="Calibri" w:eastAsia="Calibri"/>
          <w:color w:val="231F20"/>
          <w:position w:val="1"/>
          <w:sz w:val="20"/>
        </w:rPr>
        <w:t>/fI'zIfn/</w:t>
      </w:r>
      <w:r>
        <w:rPr>
          <w:rFonts w:ascii="Calibri" w:eastAsia="Calibri"/>
          <w:color w:val="231F20"/>
          <w:spacing w:val="3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5"/>
          <w:position w:val="2"/>
          <w:sz w:val="20"/>
        </w:rPr>
        <w:t xml:space="preserve"> </w:t>
      </w:r>
      <w:r>
        <w:rPr>
          <w:rFonts w:hint="eastAsia" w:ascii="宋体" w:eastAsia="宋体"/>
          <w:color w:val="231F20"/>
          <w:position w:val="2"/>
          <w:sz w:val="18"/>
        </w:rPr>
        <w:t>医师；（尤指）</w:t>
      </w:r>
      <w:r>
        <w:rPr>
          <w:rFonts w:hint="eastAsia" w:ascii="宋体" w:eastAsia="宋体"/>
          <w:color w:val="231F20"/>
          <w:spacing w:val="-3"/>
          <w:position w:val="2"/>
          <w:sz w:val="18"/>
        </w:rPr>
        <w:t>内科医生</w:t>
      </w:r>
    </w:p>
    <w:p w14:paraId="3E389183">
      <w:pPr>
        <w:spacing w:before="18" w:line="254" w:lineRule="auto"/>
        <w:ind w:left="361" w:right="2502" w:firstLine="283"/>
        <w:jc w:val="left"/>
        <w:rPr>
          <w:rFonts w:hint="eastAsia" w:ascii="宋体" w:eastAsia="宋体"/>
          <w:sz w:val="18"/>
        </w:rPr>
      </w:pPr>
      <w:r>
        <w:rPr>
          <w:rFonts w:ascii="Tahoma" w:eastAsia="Tahoma"/>
          <w:color w:val="231F20"/>
          <w:sz w:val="24"/>
        </w:rPr>
        <w:t xml:space="preserve">resident physician </w:t>
      </w:r>
      <w:r>
        <w:rPr>
          <w:rFonts w:hint="eastAsia" w:ascii="宋体" w:eastAsia="宋体"/>
          <w:color w:val="231F20"/>
          <w:position w:val="2"/>
          <w:sz w:val="18"/>
        </w:rPr>
        <w:t xml:space="preserve">住院医师 </w:t>
      </w:r>
      <w:r>
        <w:rPr>
          <w:rFonts w:ascii="Tahoma" w:eastAsia="Tahoma"/>
          <w:color w:val="231F20"/>
          <w:sz w:val="24"/>
        </w:rPr>
        <w:t xml:space="preserve">colleague </w:t>
      </w:r>
      <w:r>
        <w:rPr>
          <w:rFonts w:ascii="Calibri" w:eastAsia="Calibri"/>
          <w:color w:val="231F20"/>
          <w:position w:val="1"/>
          <w:sz w:val="20"/>
        </w:rPr>
        <w:t>/'kQli:g</w:t>
      </w:r>
      <w:r>
        <w:rPr>
          <w:rFonts w:ascii="Calibri" w:eastAsia="Calibri"/>
          <w:color w:val="231F20"/>
          <w:spacing w:val="20"/>
          <w:position w:val="1"/>
          <w:sz w:val="20"/>
        </w:rPr>
        <w:t xml:space="preserve">/ </w:t>
      </w:r>
      <w:r>
        <w:rPr>
          <w:rFonts w:ascii="Times New Roman" w:eastAsia="Times New Roman"/>
          <w:i/>
          <w:color w:val="231F20"/>
          <w:position w:val="2"/>
          <w:sz w:val="20"/>
        </w:rPr>
        <w:t xml:space="preserve">n. </w:t>
      </w:r>
      <w:r>
        <w:rPr>
          <w:rFonts w:hint="eastAsia" w:ascii="宋体" w:eastAsia="宋体"/>
          <w:color w:val="231F20"/>
          <w:position w:val="2"/>
          <w:sz w:val="18"/>
        </w:rPr>
        <w:t xml:space="preserve">同事；同僚 </w:t>
      </w:r>
      <w:r>
        <w:rPr>
          <w:rFonts w:ascii="Tahoma" w:eastAsia="Tahoma"/>
          <w:color w:val="231F20"/>
          <w:sz w:val="24"/>
        </w:rPr>
        <w:t>reject</w:t>
      </w:r>
      <w:r>
        <w:rPr>
          <w:rFonts w:ascii="Tahoma" w:eastAsia="Tahoma"/>
          <w:color w:val="231F20"/>
          <w:spacing w:val="-26"/>
          <w:sz w:val="24"/>
        </w:rPr>
        <w:t xml:space="preserve"> </w:t>
      </w:r>
      <w:r>
        <w:rPr>
          <w:rFonts w:ascii="Calibri" w:eastAsia="Calibri"/>
          <w:color w:val="231F20"/>
          <w:position w:val="1"/>
          <w:sz w:val="20"/>
        </w:rPr>
        <w:t xml:space="preserve">/rI'd7ekt/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hint="eastAsia" w:ascii="宋体" w:eastAsia="宋体"/>
          <w:color w:val="231F20"/>
          <w:position w:val="2"/>
          <w:sz w:val="18"/>
        </w:rPr>
        <w:t>拒绝接受；不录用</w:t>
      </w:r>
    </w:p>
    <w:p w14:paraId="3BBB116D">
      <w:pPr>
        <w:spacing w:before="3"/>
        <w:ind w:left="645" w:right="0" w:firstLine="0"/>
        <w:jc w:val="left"/>
        <w:rPr>
          <w:rFonts w:hint="eastAsia" w:ascii="宋体" w:eastAsia="宋体"/>
          <w:sz w:val="18"/>
        </w:rPr>
      </w:pPr>
      <w:r>
        <w:rPr>
          <w:rFonts w:ascii="Tahoma" w:eastAsia="Tahoma"/>
          <w:color w:val="231F20"/>
          <w:sz w:val="24"/>
        </w:rPr>
        <w:t>rejection</w:t>
      </w:r>
      <w:r>
        <w:rPr>
          <w:rFonts w:ascii="Tahoma" w:eastAsia="Tahoma"/>
          <w:color w:val="231F20"/>
          <w:spacing w:val="-7"/>
          <w:sz w:val="24"/>
        </w:rPr>
        <w:t xml:space="preserve"> </w:t>
      </w:r>
      <w:r>
        <w:rPr>
          <w:rFonts w:ascii="Calibri" w:eastAsia="Calibri"/>
          <w:color w:val="231F20"/>
          <w:position w:val="1"/>
          <w:sz w:val="20"/>
        </w:rPr>
        <w:t>/rI'd7ekfn/</w:t>
      </w:r>
      <w:r>
        <w:rPr>
          <w:rFonts w:ascii="Calibri" w:eastAsia="Calibri"/>
          <w:color w:val="231F20"/>
          <w:spacing w:val="2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9"/>
          <w:position w:val="2"/>
          <w:sz w:val="20"/>
        </w:rPr>
        <w:t xml:space="preserve"> </w:t>
      </w:r>
      <w:r>
        <w:rPr>
          <w:rFonts w:hint="eastAsia" w:ascii="宋体" w:eastAsia="宋体"/>
          <w:color w:val="231F20"/>
          <w:spacing w:val="-2"/>
          <w:position w:val="2"/>
          <w:sz w:val="18"/>
        </w:rPr>
        <w:t>拒绝接受；否决</w:t>
      </w:r>
    </w:p>
    <w:p w14:paraId="72FE5CEC">
      <w:pPr>
        <w:spacing w:before="18" w:line="254" w:lineRule="auto"/>
        <w:ind w:left="361" w:right="2948" w:firstLine="0"/>
        <w:jc w:val="left"/>
        <w:rPr>
          <w:rFonts w:hint="eastAsia" w:ascii="宋体" w:eastAsia="宋体"/>
          <w:sz w:val="18"/>
        </w:rPr>
      </w:pPr>
      <w:r>
        <w:rPr>
          <w:rFonts w:ascii="Tahoma" w:eastAsia="Tahoma"/>
          <w:color w:val="231F20"/>
          <w:sz w:val="24"/>
        </w:rPr>
        <w:t>appoint</w:t>
      </w:r>
      <w:r>
        <w:rPr>
          <w:rFonts w:ascii="Tahoma" w:eastAsia="Tahoma"/>
          <w:color w:val="231F20"/>
          <w:spacing w:val="-26"/>
          <w:sz w:val="24"/>
        </w:rPr>
        <w:t xml:space="preserve"> </w:t>
      </w:r>
      <w:r>
        <w:rPr>
          <w:rFonts w:ascii="Calibri" w:eastAsia="Calibri"/>
          <w:color w:val="231F20"/>
          <w:position w:val="1"/>
          <w:sz w:val="20"/>
        </w:rPr>
        <w:t>/G'pcInt/</w:t>
      </w:r>
      <w:r>
        <w:rPr>
          <w:rFonts w:ascii="Calibri" w:eastAsia="Calibri"/>
          <w:color w:val="231F20"/>
          <w:spacing w:val="-1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2"/>
          <w:position w:val="2"/>
          <w:sz w:val="20"/>
        </w:rPr>
        <w:t xml:space="preserve"> </w:t>
      </w:r>
      <w:r>
        <w:rPr>
          <w:rFonts w:hint="eastAsia" w:ascii="宋体" w:eastAsia="宋体"/>
          <w:color w:val="231F20"/>
          <w:position w:val="2"/>
          <w:sz w:val="18"/>
        </w:rPr>
        <w:t xml:space="preserve">任命；委派 </w:t>
      </w:r>
      <w:r>
        <w:rPr>
          <w:rFonts w:ascii="Tahoma" w:eastAsia="Tahoma"/>
          <w:color w:val="231F20"/>
          <w:sz w:val="24"/>
        </w:rPr>
        <w:t xml:space="preserve">clinic </w:t>
      </w:r>
      <w:r>
        <w:rPr>
          <w:rFonts w:ascii="Calibri" w:eastAsia="Calibri"/>
          <w:color w:val="231F20"/>
          <w:position w:val="1"/>
          <w:sz w:val="20"/>
        </w:rPr>
        <w:t>/'klInIk/</w:t>
      </w:r>
      <w:r>
        <w:rPr>
          <w:rFonts w:ascii="Calibri" w:eastAsia="Calibri"/>
          <w:color w:val="231F20"/>
          <w:spacing w:val="40"/>
          <w:position w:val="1"/>
          <w:sz w:val="20"/>
        </w:rPr>
        <w:t xml:space="preserve"> </w:t>
      </w:r>
      <w:r>
        <w:rPr>
          <w:rFonts w:ascii="Times New Roman" w:eastAsia="Times New Roman"/>
          <w:i/>
          <w:color w:val="231F20"/>
          <w:position w:val="2"/>
          <w:sz w:val="20"/>
        </w:rPr>
        <w:t xml:space="preserve">n. </w:t>
      </w:r>
      <w:r>
        <w:rPr>
          <w:rFonts w:hint="eastAsia" w:ascii="宋体" w:eastAsia="宋体"/>
          <w:color w:val="231F20"/>
          <w:position w:val="2"/>
          <w:sz w:val="18"/>
        </w:rPr>
        <w:t xml:space="preserve">诊所；门诊部 </w:t>
      </w:r>
      <w:r>
        <w:rPr>
          <w:rFonts w:ascii="Tahoma" w:eastAsia="Tahoma"/>
          <w:color w:val="231F20"/>
          <w:sz w:val="24"/>
        </w:rPr>
        <w:t>faraway</w:t>
      </w:r>
      <w:r>
        <w:rPr>
          <w:rFonts w:ascii="Tahoma" w:eastAsia="Tahoma"/>
          <w:color w:val="231F20"/>
          <w:spacing w:val="-26"/>
          <w:sz w:val="24"/>
        </w:rPr>
        <w:t xml:space="preserve"> </w:t>
      </w:r>
      <w:r>
        <w:rPr>
          <w:rFonts w:ascii="Calibri" w:eastAsia="Calibri"/>
          <w:color w:val="231F20"/>
          <w:position w:val="1"/>
          <w:sz w:val="20"/>
        </w:rPr>
        <w:t>/'fa:rGweI</w:t>
      </w:r>
      <w:r>
        <w:rPr>
          <w:rFonts w:ascii="Calibri" w:eastAsia="Calibri"/>
          <w:color w:val="231F20"/>
          <w:spacing w:val="-4"/>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6"/>
          <w:position w:val="2"/>
          <w:sz w:val="20"/>
        </w:rPr>
        <w:t xml:space="preserve"> </w:t>
      </w:r>
      <w:r>
        <w:rPr>
          <w:rFonts w:hint="eastAsia" w:ascii="宋体" w:eastAsia="宋体"/>
          <w:color w:val="231F20"/>
          <w:spacing w:val="-4"/>
          <w:position w:val="2"/>
          <w:sz w:val="18"/>
        </w:rPr>
        <w:t>遥远的</w:t>
      </w:r>
    </w:p>
    <w:p w14:paraId="1666BA54">
      <w:pPr>
        <w:spacing w:after="0" w:line="254" w:lineRule="auto"/>
        <w:jc w:val="left"/>
        <w:rPr>
          <w:rFonts w:hint="eastAsia" w:ascii="宋体" w:eastAsia="宋体"/>
          <w:sz w:val="18"/>
        </w:rPr>
        <w:sectPr>
          <w:type w:val="continuous"/>
          <w:pgSz w:w="11910" w:h="16840"/>
          <w:pgMar w:top="1340" w:right="0" w:bottom="280" w:left="0" w:header="720" w:footer="720" w:gutter="0"/>
          <w:cols w:equalWidth="0" w:num="2">
            <w:col w:w="5807" w:space="40"/>
            <w:col w:w="6063"/>
          </w:cols>
        </w:sectPr>
      </w:pPr>
    </w:p>
    <w:p w14:paraId="6EE10F1D">
      <w:pPr>
        <w:pStyle w:val="11"/>
        <w:spacing w:before="2"/>
        <w:rPr>
          <w:rFonts w:ascii="宋体"/>
          <w:sz w:val="14"/>
        </w:rPr>
      </w:pPr>
    </w:p>
    <w:p w14:paraId="5F9B0959">
      <w:pPr>
        <w:spacing w:before="97"/>
        <w:ind w:left="0" w:right="564" w:firstLine="0"/>
        <w:jc w:val="right"/>
        <w:rPr>
          <w:rFonts w:ascii="Tahoma"/>
          <w:sz w:val="20"/>
        </w:rPr>
      </w:pPr>
      <w:r>
        <w:rPr>
          <w:rFonts w:ascii="Tahoma"/>
          <w:color w:val="231F20"/>
          <w:spacing w:val="-5"/>
          <w:sz w:val="20"/>
        </w:rPr>
        <w:t>103</w:t>
      </w:r>
    </w:p>
    <w:p w14:paraId="11A4687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6647CF">
      <w:pPr>
        <w:spacing w:after="0" w:line="240" w:lineRule="auto"/>
        <w:jc w:val="left"/>
        <w:rPr>
          <w:rFonts w:ascii="Tahoma"/>
          <w:sz w:val="20"/>
        </w:rPr>
        <w:sectPr>
          <w:type w:val="continuous"/>
          <w:pgSz w:w="11910" w:h="16840"/>
          <w:pgMar w:top="1340" w:right="0" w:bottom="280" w:left="0" w:header="720" w:footer="720" w:gutter="0"/>
          <w:cols w:space="720" w:num="1"/>
        </w:sectPr>
      </w:pPr>
    </w:p>
    <w:p w14:paraId="695BB7A4">
      <w:pPr>
        <w:pStyle w:val="11"/>
        <w:rPr>
          <w:rFonts w:ascii="Tahoma"/>
          <w:sz w:val="20"/>
        </w:rPr>
      </w:pPr>
    </w:p>
    <w:p w14:paraId="4B096000">
      <w:pPr>
        <w:pStyle w:val="11"/>
        <w:spacing w:before="7"/>
        <w:rPr>
          <w:rFonts w:ascii="Tahoma"/>
          <w:sz w:val="26"/>
        </w:rPr>
      </w:pPr>
    </w:p>
    <w:p w14:paraId="0864063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658" name="Group 465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659" name="Graphic 465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65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MMi94ZqAgAArQUAAA4AAAAAAAAAAQAgAAAAIQEAAGRycy9lMm9Eb2MueG1sUEsF&#10;BgAAAAAGAAYAWQEAAP0FAAAAAA==&#10;">
                <o:lock v:ext="edit" aspectratio="f"/>
                <v:shape id="Graphic 4659" o:spid="_x0000_s1026" o:spt="100" style="position:absolute;left:0;top:635;height:1270;width:323215;" filled="f" stroked="t" coordsize="323215,1" o:gfxdata="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6sLx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AB14E79">
      <w:pPr>
        <w:pStyle w:val="11"/>
        <w:rPr>
          <w:rFonts w:ascii="Tahoma"/>
          <w:sz w:val="20"/>
        </w:rPr>
      </w:pPr>
    </w:p>
    <w:p w14:paraId="7ADBCFFB">
      <w:pPr>
        <w:pStyle w:val="11"/>
        <w:spacing w:before="3"/>
        <w:rPr>
          <w:rFonts w:ascii="Tahoma"/>
          <w:sz w:val="28"/>
        </w:rPr>
      </w:pPr>
    </w:p>
    <w:p w14:paraId="7F2CCB8B">
      <w:pPr>
        <w:spacing w:after="0"/>
        <w:rPr>
          <w:rFonts w:ascii="Tahoma"/>
          <w:sz w:val="28"/>
        </w:rPr>
        <w:sectPr>
          <w:pgSz w:w="11910" w:h="16840"/>
          <w:pgMar w:top="0" w:right="0" w:bottom="0" w:left="0" w:header="720" w:footer="720" w:gutter="0"/>
          <w:cols w:space="720" w:num="1"/>
        </w:sectPr>
      </w:pPr>
    </w:p>
    <w:p w14:paraId="0D8D6012">
      <w:pPr>
        <w:spacing w:before="96"/>
        <w:ind w:left="1190" w:right="0" w:firstLine="0"/>
        <w:jc w:val="left"/>
        <w:rPr>
          <w:rFonts w:hint="eastAsia" w:ascii="宋体" w:eastAsia="宋体"/>
          <w:sz w:val="18"/>
        </w:rPr>
      </w:pPr>
      <w:r>
        <w:rPr>
          <w:rFonts w:ascii="Tahoma" w:eastAsia="Tahoma"/>
          <w:color w:val="231F20"/>
          <w:sz w:val="24"/>
        </w:rPr>
        <w:t>elect</w:t>
      </w:r>
      <w:r>
        <w:rPr>
          <w:rFonts w:ascii="Tahoma" w:eastAsia="Tahoma"/>
          <w:color w:val="231F20"/>
          <w:spacing w:val="-14"/>
          <w:sz w:val="24"/>
        </w:rPr>
        <w:t xml:space="preserve"> </w:t>
      </w:r>
      <w:r>
        <w:rPr>
          <w:rFonts w:ascii="Calibri" w:eastAsia="Calibri"/>
          <w:color w:val="231F20"/>
          <w:position w:val="1"/>
          <w:sz w:val="20"/>
        </w:rPr>
        <w:t>/i'lekt/</w:t>
      </w:r>
      <w:r>
        <w:rPr>
          <w:rFonts w:ascii="Calibri" w:eastAsia="Calibri"/>
          <w:color w:val="231F20"/>
          <w:spacing w:val="17"/>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1"/>
          <w:position w:val="2"/>
          <w:sz w:val="20"/>
        </w:rPr>
        <w:t xml:space="preserve"> </w:t>
      </w:r>
      <w:r>
        <w:rPr>
          <w:rFonts w:hint="eastAsia" w:ascii="宋体" w:eastAsia="宋体"/>
          <w:color w:val="231F20"/>
          <w:spacing w:val="-2"/>
          <w:position w:val="2"/>
          <w:sz w:val="18"/>
        </w:rPr>
        <w:t>选举；推选</w:t>
      </w:r>
    </w:p>
    <w:p w14:paraId="3ED83880">
      <w:pPr>
        <w:spacing w:before="21" w:line="256" w:lineRule="auto"/>
        <w:ind w:left="1190" w:right="724" w:firstLine="283"/>
        <w:jc w:val="left"/>
        <w:rPr>
          <w:rFonts w:hint="eastAsia" w:ascii="宋体" w:eastAsia="宋体"/>
          <w:sz w:val="18"/>
        </w:rPr>
      </w:pPr>
      <w:r>
        <w:rPr>
          <w:rFonts w:ascii="Tahoma" w:eastAsia="Tahoma"/>
          <w:color w:val="231F20"/>
          <w:sz w:val="24"/>
        </w:rPr>
        <w:t xml:space="preserve">election </w:t>
      </w:r>
      <w:r>
        <w:rPr>
          <w:rFonts w:ascii="Calibri" w:eastAsia="Calibri"/>
          <w:color w:val="231F20"/>
          <w:position w:val="1"/>
          <w:sz w:val="20"/>
        </w:rPr>
        <w:t xml:space="preserve">/i'lekfn/ </w:t>
      </w:r>
      <w:r>
        <w:rPr>
          <w:rFonts w:ascii="Times New Roman" w:eastAsia="Times New Roman"/>
          <w:i/>
          <w:color w:val="231F20"/>
          <w:position w:val="2"/>
          <w:sz w:val="20"/>
        </w:rPr>
        <w:t xml:space="preserve">n. </w:t>
      </w:r>
      <w:r>
        <w:rPr>
          <w:rFonts w:hint="eastAsia" w:ascii="宋体" w:eastAsia="宋体"/>
          <w:color w:val="231F20"/>
          <w:position w:val="2"/>
          <w:sz w:val="18"/>
        </w:rPr>
        <w:t xml:space="preserve">选举；推选；当选 </w:t>
      </w:r>
      <w:r>
        <w:rPr>
          <w:rFonts w:ascii="Tahoma" w:eastAsia="Tahoma"/>
          <w:color w:val="231F20"/>
          <w:sz w:val="24"/>
        </w:rPr>
        <w:t xml:space="preserve">decade </w:t>
      </w:r>
      <w:r>
        <w:rPr>
          <w:rFonts w:ascii="Calibri" w:eastAsia="Calibri"/>
          <w:color w:val="231F20"/>
          <w:position w:val="1"/>
          <w:sz w:val="20"/>
        </w:rPr>
        <w:t xml:space="preserve">/'dekeid/ </w:t>
      </w:r>
      <w:r>
        <w:rPr>
          <w:rFonts w:ascii="Times New Roman" w:eastAsia="Times New Roman"/>
          <w:i/>
          <w:color w:val="231F20"/>
          <w:position w:val="2"/>
          <w:sz w:val="20"/>
        </w:rPr>
        <w:t xml:space="preserve">n. </w:t>
      </w:r>
      <w:r>
        <w:rPr>
          <w:rFonts w:hint="eastAsia" w:ascii="宋体" w:eastAsia="宋体"/>
          <w:color w:val="231F20"/>
          <w:position w:val="2"/>
          <w:sz w:val="18"/>
        </w:rPr>
        <w:t xml:space="preserve">十年；十年期 </w:t>
      </w:r>
      <w:r>
        <w:rPr>
          <w:rFonts w:ascii="Tahoma" w:eastAsia="Tahoma"/>
          <w:color w:val="231F20"/>
          <w:sz w:val="24"/>
        </w:rPr>
        <w:t>elsewhere</w:t>
      </w:r>
      <w:r>
        <w:rPr>
          <w:rFonts w:ascii="Tahoma" w:eastAsia="Tahoma"/>
          <w:color w:val="231F20"/>
          <w:spacing w:val="-22"/>
          <w:sz w:val="24"/>
        </w:rPr>
        <w:t xml:space="preserve"> </w:t>
      </w:r>
      <w:r>
        <w:rPr>
          <w:rFonts w:ascii="Calibri" w:eastAsia="Calibri"/>
          <w:color w:val="231F20"/>
          <w:position w:val="1"/>
          <w:sz w:val="20"/>
        </w:rPr>
        <w:t xml:space="preserve">/.elx'weG(r)/ </w:t>
      </w:r>
      <w:r>
        <w:rPr>
          <w:rFonts w:ascii="Times New Roman" w:eastAsia="Times New Roman"/>
          <w:i/>
          <w:color w:val="231F20"/>
          <w:position w:val="2"/>
          <w:sz w:val="20"/>
        </w:rPr>
        <w:t xml:space="preserve">adv. </w:t>
      </w:r>
      <w:r>
        <w:rPr>
          <w:rFonts w:hint="eastAsia" w:ascii="宋体" w:eastAsia="宋体"/>
          <w:color w:val="231F20"/>
          <w:position w:val="2"/>
          <w:sz w:val="18"/>
        </w:rPr>
        <w:t xml:space="preserve">在别处；去别处 </w:t>
      </w:r>
      <w:r>
        <w:rPr>
          <w:rFonts w:ascii="Tahoma" w:eastAsia="Tahoma"/>
          <w:color w:val="231F20"/>
          <w:position w:val="-1"/>
          <w:sz w:val="24"/>
        </w:rPr>
        <w:t xml:space="preserve">tend </w:t>
      </w:r>
      <w:r>
        <w:rPr>
          <w:rFonts w:ascii="Calibri" w:eastAsia="Calibri"/>
          <w:color w:val="231F20"/>
          <w:position w:val="0"/>
          <w:sz w:val="20"/>
        </w:rPr>
        <w:t xml:space="preserve">/tend/ </w:t>
      </w:r>
      <w:r>
        <w:rPr>
          <w:rFonts w:ascii="Times New Roman" w:eastAsia="Times New Roman"/>
          <w:i/>
          <w:color w:val="231F20"/>
          <w:sz w:val="20"/>
        </w:rPr>
        <w:t xml:space="preserve">vt. </w:t>
      </w:r>
      <w:r>
        <w:rPr>
          <w:rFonts w:hint="eastAsia" w:ascii="宋体" w:eastAsia="宋体"/>
          <w:color w:val="231F20"/>
          <w:spacing w:val="-3"/>
          <w:sz w:val="18"/>
        </w:rPr>
        <w:t xml:space="preserve">照顾；照料 </w:t>
      </w:r>
      <w:r>
        <w:rPr>
          <w:rFonts w:ascii="Times New Roman" w:eastAsia="Times New Roman"/>
          <w:i/>
          <w:color w:val="231F20"/>
          <w:sz w:val="20"/>
        </w:rPr>
        <w:t xml:space="preserve">vi. </w:t>
      </w:r>
      <w:r>
        <w:rPr>
          <w:rFonts w:hint="eastAsia" w:ascii="宋体" w:eastAsia="宋体"/>
          <w:color w:val="231F20"/>
          <w:sz w:val="18"/>
        </w:rPr>
        <w:t>倾向；趋于</w:t>
      </w:r>
    </w:p>
    <w:p w14:paraId="337F380A">
      <w:pPr>
        <w:spacing w:before="0" w:line="287" w:lineRule="exact"/>
        <w:ind w:left="1105" w:right="128" w:firstLine="0"/>
        <w:jc w:val="center"/>
        <w:rPr>
          <w:rFonts w:hint="eastAsia" w:ascii="宋体" w:eastAsia="宋体"/>
          <w:sz w:val="18"/>
        </w:rPr>
      </w:pPr>
      <w:r>
        <w:rPr>
          <w:rFonts w:ascii="Tahoma" w:eastAsia="Tahoma"/>
          <w:color w:val="231F20"/>
          <w:position w:val="-1"/>
          <w:sz w:val="24"/>
        </w:rPr>
        <w:t>tend</w:t>
      </w:r>
      <w:r>
        <w:rPr>
          <w:rFonts w:ascii="Tahoma" w:eastAsia="Tahoma"/>
          <w:color w:val="231F20"/>
          <w:spacing w:val="-16"/>
          <w:position w:val="-1"/>
          <w:sz w:val="24"/>
        </w:rPr>
        <w:t xml:space="preserve"> </w:t>
      </w:r>
      <w:r>
        <w:rPr>
          <w:rFonts w:ascii="Tahoma" w:eastAsia="Tahoma"/>
          <w:color w:val="231F20"/>
          <w:position w:val="-1"/>
          <w:sz w:val="24"/>
        </w:rPr>
        <w:t>to</w:t>
      </w:r>
      <w:r>
        <w:rPr>
          <w:rFonts w:ascii="Tahoma" w:eastAsia="Tahoma"/>
          <w:color w:val="231F20"/>
          <w:spacing w:val="-16"/>
          <w:position w:val="-1"/>
          <w:sz w:val="24"/>
        </w:rPr>
        <w:t xml:space="preserve"> </w:t>
      </w:r>
      <w:r>
        <w:rPr>
          <w:rFonts w:ascii="Tahoma" w:eastAsia="Tahoma"/>
          <w:color w:val="231F20"/>
          <w:position w:val="-1"/>
          <w:sz w:val="24"/>
        </w:rPr>
        <w:t>do</w:t>
      </w:r>
      <w:r>
        <w:rPr>
          <w:rFonts w:ascii="Tahoma" w:eastAsia="Tahoma"/>
          <w:color w:val="231F20"/>
          <w:spacing w:val="-16"/>
          <w:position w:val="-1"/>
          <w:sz w:val="24"/>
        </w:rPr>
        <w:t xml:space="preserve"> </w:t>
      </w:r>
      <w:r>
        <w:rPr>
          <w:rFonts w:ascii="Tahoma" w:eastAsia="Tahoma"/>
          <w:color w:val="231F20"/>
          <w:position w:val="-1"/>
          <w:sz w:val="24"/>
        </w:rPr>
        <w:t>sth</w:t>
      </w:r>
      <w:r>
        <w:rPr>
          <w:rFonts w:ascii="Tahoma" w:eastAsia="Tahoma"/>
          <w:color w:val="231F20"/>
          <w:spacing w:val="-24"/>
          <w:position w:val="-1"/>
          <w:sz w:val="24"/>
        </w:rPr>
        <w:t xml:space="preserve"> </w:t>
      </w:r>
      <w:r>
        <w:rPr>
          <w:rFonts w:hint="eastAsia" w:ascii="宋体" w:eastAsia="宋体"/>
          <w:color w:val="231F20"/>
          <w:spacing w:val="-1"/>
          <w:sz w:val="18"/>
        </w:rPr>
        <w:t>易于做某事；往往会发生某事</w:t>
      </w:r>
    </w:p>
    <w:p w14:paraId="510FC9F0">
      <w:pPr>
        <w:spacing w:before="23"/>
        <w:ind w:left="1190" w:right="0" w:firstLine="0"/>
        <w:jc w:val="left"/>
        <w:rPr>
          <w:rFonts w:hint="eastAsia" w:ascii="宋体" w:eastAsia="宋体"/>
          <w:sz w:val="18"/>
        </w:rPr>
      </w:pPr>
      <w:r>
        <w:rPr>
          <w:rFonts w:ascii="Tahoma" w:eastAsia="Tahoma"/>
          <w:color w:val="231F20"/>
          <w:sz w:val="24"/>
        </w:rPr>
        <w:t>publish</w:t>
      </w:r>
      <w:r>
        <w:rPr>
          <w:rFonts w:ascii="Tahoma" w:eastAsia="Tahoma"/>
          <w:color w:val="231F20"/>
          <w:spacing w:val="-1"/>
          <w:sz w:val="24"/>
        </w:rPr>
        <w:t xml:space="preserve"> </w:t>
      </w:r>
      <w:r>
        <w:rPr>
          <w:rFonts w:ascii="Calibri" w:eastAsia="Calibri"/>
          <w:color w:val="231F20"/>
          <w:position w:val="1"/>
          <w:sz w:val="20"/>
        </w:rPr>
        <w:t>/'pnblif/</w:t>
      </w:r>
      <w:r>
        <w:rPr>
          <w:rFonts w:ascii="Calibri" w:eastAsia="Calibri"/>
          <w:color w:val="231F20"/>
          <w:spacing w:val="30"/>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5"/>
          <w:position w:val="2"/>
          <w:sz w:val="20"/>
        </w:rPr>
        <w:t xml:space="preserve"> </w:t>
      </w:r>
      <w:r>
        <w:rPr>
          <w:rFonts w:hint="eastAsia" w:ascii="宋体" w:eastAsia="宋体"/>
          <w:color w:val="231F20"/>
          <w:position w:val="2"/>
          <w:sz w:val="18"/>
        </w:rPr>
        <w:t>发表（作品）；</w:t>
      </w:r>
      <w:r>
        <w:rPr>
          <w:rFonts w:hint="eastAsia" w:ascii="宋体" w:eastAsia="宋体"/>
          <w:color w:val="231F20"/>
          <w:spacing w:val="-5"/>
          <w:position w:val="2"/>
          <w:sz w:val="18"/>
        </w:rPr>
        <w:t>出版</w:t>
      </w:r>
    </w:p>
    <w:p w14:paraId="28EB510B">
      <w:pPr>
        <w:spacing w:before="20"/>
        <w:ind w:left="1190" w:right="0" w:firstLine="0"/>
        <w:jc w:val="left"/>
        <w:rPr>
          <w:rFonts w:hint="eastAsia" w:ascii="宋体" w:eastAsia="宋体"/>
          <w:sz w:val="18"/>
        </w:rPr>
      </w:pPr>
      <w:r>
        <w:rPr>
          <w:rFonts w:ascii="Tahoma" w:eastAsia="Tahoma"/>
          <w:color w:val="231F20"/>
          <w:sz w:val="24"/>
        </w:rPr>
        <w:t>staff</w:t>
      </w:r>
      <w:r>
        <w:rPr>
          <w:rFonts w:ascii="Tahoma" w:eastAsia="Tahoma"/>
          <w:color w:val="231F20"/>
          <w:spacing w:val="-25"/>
          <w:sz w:val="24"/>
        </w:rPr>
        <w:t xml:space="preserve"> </w:t>
      </w:r>
      <w:r>
        <w:rPr>
          <w:rFonts w:ascii="Calibri" w:eastAsia="Calibri"/>
          <w:color w:val="231F20"/>
          <w:position w:val="1"/>
          <w:sz w:val="20"/>
        </w:rPr>
        <w:t>/xta:f/</w:t>
      </w:r>
      <w:r>
        <w:rPr>
          <w:rFonts w:ascii="Calibri" w:eastAsia="Calibri"/>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员工；全体职员</w:t>
      </w:r>
    </w:p>
    <w:p w14:paraId="2946A4F0">
      <w:pPr>
        <w:spacing w:before="20"/>
        <w:ind w:left="1190" w:right="0" w:firstLine="0"/>
        <w:jc w:val="left"/>
        <w:rPr>
          <w:rFonts w:hint="eastAsia" w:ascii="宋体" w:eastAsia="宋体"/>
          <w:sz w:val="18"/>
        </w:rPr>
      </w:pPr>
      <w:r>
        <w:rPr>
          <w:rFonts w:ascii="Tahoma" w:eastAsia="Tahoma"/>
          <w:color w:val="231F20"/>
          <w:sz w:val="24"/>
        </w:rPr>
        <w:t>retire</w:t>
      </w:r>
      <w:r>
        <w:rPr>
          <w:rFonts w:ascii="Tahoma" w:eastAsia="Tahoma"/>
          <w:color w:val="231F20"/>
          <w:spacing w:val="-16"/>
          <w:sz w:val="24"/>
        </w:rPr>
        <w:t xml:space="preserve"> </w:t>
      </w:r>
      <w:r>
        <w:rPr>
          <w:rFonts w:ascii="Calibri" w:eastAsia="Calibri"/>
          <w:color w:val="231F20"/>
          <w:position w:val="1"/>
          <w:sz w:val="20"/>
        </w:rPr>
        <w:t>/ri'taiG(r)/</w:t>
      </w:r>
      <w:r>
        <w:rPr>
          <w:rFonts w:ascii="Calibri" w:eastAsia="Calibri"/>
          <w:color w:val="231F20"/>
          <w:spacing w:val="15"/>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1"/>
          <w:position w:val="2"/>
          <w:sz w:val="20"/>
        </w:rPr>
        <w:t xml:space="preserve"> </w:t>
      </w:r>
      <w:r>
        <w:rPr>
          <w:rFonts w:ascii="Times New Roman" w:eastAsia="Times New Roman"/>
          <w:color w:val="231F20"/>
          <w:position w:val="2"/>
          <w:sz w:val="20"/>
        </w:rPr>
        <w:t>&amp;</w:t>
      </w:r>
      <w:r>
        <w:rPr>
          <w:rFonts w:ascii="Times New Roman" w:eastAsia="Times New Roman"/>
          <w:color w:val="231F20"/>
          <w:spacing w:val="11"/>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10"/>
          <w:position w:val="2"/>
          <w:sz w:val="20"/>
        </w:rPr>
        <w:t xml:space="preserve"> </w:t>
      </w:r>
      <w:r>
        <w:rPr>
          <w:rFonts w:hint="eastAsia" w:ascii="宋体" w:eastAsia="宋体"/>
          <w:color w:val="231F20"/>
          <w:spacing w:val="-2"/>
          <w:position w:val="2"/>
          <w:sz w:val="18"/>
        </w:rPr>
        <w:t>退休；退职；退出</w:t>
      </w:r>
    </w:p>
    <w:p w14:paraId="6BD220ED">
      <w:pPr>
        <w:spacing w:before="20"/>
        <w:ind w:left="1190" w:right="0" w:firstLine="0"/>
        <w:jc w:val="left"/>
        <w:rPr>
          <w:rFonts w:hint="eastAsia" w:ascii="宋体" w:eastAsia="宋体"/>
          <w:sz w:val="18"/>
        </w:rPr>
      </w:pPr>
      <w:r>
        <w:rPr>
          <w:rFonts w:ascii="Tahoma" w:eastAsia="Tahoma"/>
          <w:color w:val="231F20"/>
          <w:sz w:val="24"/>
        </w:rPr>
        <w:t>saving</w:t>
      </w:r>
      <w:r>
        <w:rPr>
          <w:rFonts w:ascii="Tahoma" w:eastAsia="Tahoma"/>
          <w:color w:val="231F20"/>
          <w:spacing w:val="-21"/>
          <w:sz w:val="24"/>
        </w:rPr>
        <w:t xml:space="preserve"> </w:t>
      </w:r>
      <w:r>
        <w:rPr>
          <w:rFonts w:ascii="Calibri" w:eastAsia="Calibri"/>
          <w:color w:val="231F20"/>
          <w:position w:val="1"/>
          <w:sz w:val="20"/>
        </w:rPr>
        <w:t>/'xeiviN</w:t>
      </w:r>
      <w:r>
        <w:rPr>
          <w:rFonts w:ascii="Calibri" w:eastAsia="Calibri"/>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1"/>
          <w:position w:val="2"/>
          <w:sz w:val="18"/>
        </w:rPr>
        <w:t>节省物；节省；节约；</w:t>
      </w:r>
    </w:p>
    <w:p w14:paraId="23B0F351">
      <w:pPr>
        <w:spacing w:before="25" w:line="266" w:lineRule="auto"/>
        <w:ind w:left="1190" w:right="563" w:firstLine="1417"/>
        <w:jc w:val="left"/>
        <w:rPr>
          <w:rFonts w:hint="eastAsia" w:ascii="宋体" w:hAnsi="宋体" w:eastAsia="宋体"/>
          <w:sz w:val="18"/>
        </w:rPr>
      </w:pPr>
      <w:r>
        <w:rPr>
          <w:rFonts w:hint="eastAsia" w:ascii="宋体" w:hAnsi="宋体" w:eastAsia="宋体"/>
          <w:color w:val="231F20"/>
          <w:sz w:val="20"/>
        </w:rPr>
        <w:t>［</w:t>
      </w:r>
      <w:r>
        <w:rPr>
          <w:rFonts w:ascii="Times New Roman" w:hAnsi="Times New Roman" w:eastAsia="Times New Roman"/>
          <w:color w:val="231F20"/>
          <w:sz w:val="20"/>
        </w:rPr>
        <w:t>pl.</w:t>
      </w:r>
      <w:r>
        <w:rPr>
          <w:rFonts w:hint="eastAsia" w:ascii="宋体" w:hAnsi="宋体" w:eastAsia="宋体"/>
          <w:color w:val="231F20"/>
          <w:sz w:val="20"/>
        </w:rPr>
        <w:t>］</w:t>
      </w:r>
      <w:r>
        <w:rPr>
          <w:rFonts w:hint="eastAsia" w:ascii="宋体" w:hAnsi="宋体" w:eastAsia="宋体"/>
          <w:color w:val="231F20"/>
          <w:spacing w:val="-31"/>
          <w:sz w:val="20"/>
        </w:rPr>
        <w:t xml:space="preserve"> </w:t>
      </w:r>
      <w:r>
        <w:rPr>
          <w:rFonts w:hint="eastAsia" w:ascii="宋体" w:hAnsi="宋体" w:eastAsia="宋体"/>
          <w:color w:val="231F20"/>
          <w:position w:val="1"/>
          <w:sz w:val="18"/>
        </w:rPr>
        <w:t xml:space="preserve">储蓄金；存款 </w:t>
      </w:r>
      <w:r>
        <w:rPr>
          <w:rFonts w:ascii="Tahoma" w:hAnsi="Tahoma" w:eastAsia="Tahoma"/>
          <w:color w:val="231F20"/>
          <w:sz w:val="24"/>
        </w:rPr>
        <w:t>kindergarten</w:t>
      </w:r>
      <w:r>
        <w:rPr>
          <w:rFonts w:ascii="Tahoma" w:hAnsi="Tahoma" w:eastAsia="Tahoma"/>
          <w:color w:val="231F20"/>
          <w:spacing w:val="-13"/>
          <w:sz w:val="24"/>
        </w:rPr>
        <w:t xml:space="preserve"> </w:t>
      </w:r>
      <w:r>
        <w:rPr>
          <w:rFonts w:ascii="Calibri" w:hAnsi="Calibri" w:eastAsia="Calibri"/>
          <w:color w:val="231F20"/>
          <w:position w:val="1"/>
          <w:sz w:val="20"/>
        </w:rPr>
        <w:t xml:space="preserve">/'kindGga:tn/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学前班；幼儿园 </w:t>
      </w:r>
      <w:r>
        <w:rPr>
          <w:rFonts w:ascii="Tahoma" w:hAnsi="Tahoma" w:eastAsia="Tahoma"/>
          <w:color w:val="231F20"/>
          <w:sz w:val="24"/>
        </w:rPr>
        <w:t xml:space="preserve">principle </w:t>
      </w:r>
      <w:r>
        <w:rPr>
          <w:rFonts w:ascii="Calibri" w:hAnsi="Calibri" w:eastAsia="Calibri"/>
          <w:color w:val="231F20"/>
          <w:position w:val="1"/>
          <w:sz w:val="20"/>
        </w:rPr>
        <w:t xml:space="preserve">/'prinxGpl/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道德原则；法则；原则 </w:t>
      </w:r>
      <w:r>
        <w:rPr>
          <w:rFonts w:ascii="Tahoma" w:hAnsi="Tahoma" w:eastAsia="Tahoma"/>
          <w:color w:val="231F20"/>
          <w:sz w:val="24"/>
        </w:rPr>
        <w:t xml:space="preserve">passive </w:t>
      </w:r>
      <w:r>
        <w:rPr>
          <w:rFonts w:ascii="Calibri" w:hAnsi="Calibri" w:eastAsia="Calibri"/>
          <w:color w:val="231F20"/>
          <w:position w:val="1"/>
          <w:sz w:val="20"/>
        </w:rPr>
        <w:t xml:space="preserve">/'pæxiv/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被动的；顺从的</w:t>
      </w:r>
    </w:p>
    <w:p w14:paraId="7C161C63">
      <w:pPr>
        <w:spacing w:before="0" w:line="276" w:lineRule="exact"/>
        <w:ind w:left="1185" w:right="128" w:firstLine="0"/>
        <w:jc w:val="center"/>
        <w:rPr>
          <w:rFonts w:hint="eastAsia" w:ascii="宋体" w:hAnsi="宋体" w:eastAsia="宋体"/>
          <w:sz w:val="18"/>
        </w:rPr>
      </w:pPr>
      <w:r>
        <w:rPr>
          <w:rFonts w:ascii="Tahoma" w:hAnsi="Tahoma" w:eastAsia="Tahoma"/>
          <w:color w:val="231F20"/>
          <w:position w:val="-1"/>
          <w:sz w:val="24"/>
        </w:rPr>
        <w:t>scared</w:t>
      </w:r>
      <w:r>
        <w:rPr>
          <w:rFonts w:ascii="Tahoma" w:hAnsi="Tahoma" w:eastAsia="Tahoma"/>
          <w:color w:val="231F20"/>
          <w:spacing w:val="-26"/>
          <w:position w:val="-1"/>
          <w:sz w:val="24"/>
        </w:rPr>
        <w:t xml:space="preserve"> </w:t>
      </w:r>
      <w:r>
        <w:rPr>
          <w:rFonts w:ascii="Calibri" w:hAnsi="Calibri" w:eastAsia="Calibri"/>
          <w:color w:val="231F20"/>
          <w:position w:val="0"/>
          <w:sz w:val="20"/>
        </w:rPr>
        <w:t>/xkeGd/</w:t>
      </w:r>
      <w:r>
        <w:rPr>
          <w:rFonts w:ascii="Calibri" w:hAnsi="Calibri" w:eastAsia="Calibri"/>
          <w:color w:val="231F20"/>
          <w:spacing w:val="-12"/>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10"/>
          <w:sz w:val="20"/>
        </w:rPr>
        <w:t xml:space="preserve"> </w:t>
      </w:r>
      <w:r>
        <w:rPr>
          <w:rFonts w:hint="eastAsia" w:ascii="宋体" w:hAnsi="宋体" w:eastAsia="宋体"/>
          <w:color w:val="231F20"/>
          <w:spacing w:val="-1"/>
          <w:sz w:val="18"/>
        </w:rPr>
        <w:t>害怕的；对……感到惊慌或恐惧的</w:t>
      </w:r>
    </w:p>
    <w:p w14:paraId="2C08D4E6">
      <w:pPr>
        <w:spacing w:before="21"/>
        <w:ind w:left="0" w:right="1581" w:firstLine="0"/>
        <w:jc w:val="right"/>
        <w:rPr>
          <w:rFonts w:hint="eastAsia" w:ascii="宋体" w:eastAsia="宋体"/>
          <w:sz w:val="18"/>
        </w:rPr>
      </w:pPr>
      <w:r>
        <w:rPr>
          <w:rFonts w:ascii="Tahoma" w:eastAsia="Tahoma"/>
          <w:color w:val="231F20"/>
          <w:sz w:val="24"/>
        </w:rPr>
        <w:t>scare</w:t>
      </w:r>
      <w:r>
        <w:rPr>
          <w:rFonts w:ascii="Tahoma" w:eastAsia="Tahoma"/>
          <w:color w:val="231F20"/>
          <w:spacing w:val="-17"/>
          <w:sz w:val="24"/>
        </w:rPr>
        <w:t xml:space="preserve"> </w:t>
      </w:r>
      <w:r>
        <w:rPr>
          <w:rFonts w:ascii="Calibri" w:eastAsia="Calibri"/>
          <w:color w:val="231F20"/>
          <w:position w:val="1"/>
          <w:sz w:val="20"/>
        </w:rPr>
        <w:t>/xkeG(r)/</w:t>
      </w:r>
      <w:r>
        <w:rPr>
          <w:rFonts w:ascii="Calibri" w:eastAsia="Calibri"/>
          <w:color w:val="231F20"/>
          <w:spacing w:val="14"/>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惊吓；使害怕</w:t>
      </w:r>
    </w:p>
    <w:p w14:paraId="79931791">
      <w:pPr>
        <w:spacing w:before="33"/>
        <w:ind w:left="0" w:right="2122" w:firstLine="0"/>
        <w:jc w:val="righ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4"/>
          <w:sz w:val="18"/>
        </w:rPr>
        <w:t>受惊吓</w:t>
      </w:r>
    </w:p>
    <w:p w14:paraId="4FDA158F">
      <w:pPr>
        <w:spacing w:before="60"/>
        <w:ind w:left="1190" w:right="0" w:firstLine="0"/>
        <w:jc w:val="left"/>
        <w:rPr>
          <w:rFonts w:hint="eastAsia" w:ascii="宋体" w:eastAsia="宋体"/>
          <w:sz w:val="18"/>
        </w:rPr>
      </w:pPr>
      <w:r>
        <w:rPr>
          <w:rFonts w:ascii="Tahoma" w:eastAsia="Tahoma"/>
          <w:color w:val="231F20"/>
          <w:position w:val="-1"/>
          <w:sz w:val="24"/>
        </w:rPr>
        <w:t>sharp</w:t>
      </w:r>
      <w:r>
        <w:rPr>
          <w:rFonts w:ascii="Tahoma" w:eastAsia="Tahoma"/>
          <w:color w:val="231F20"/>
          <w:spacing w:val="-13"/>
          <w:position w:val="-1"/>
          <w:sz w:val="24"/>
        </w:rPr>
        <w:t xml:space="preserve"> </w:t>
      </w:r>
      <w:r>
        <w:rPr>
          <w:rFonts w:ascii="Calibri" w:eastAsia="Calibri"/>
          <w:color w:val="231F20"/>
          <w:position w:val="0"/>
          <w:sz w:val="20"/>
        </w:rPr>
        <w:t>/fa:p/</w:t>
      </w:r>
      <w:r>
        <w:rPr>
          <w:rFonts w:ascii="Calibri" w:eastAsia="Calibri"/>
          <w:color w:val="231F20"/>
          <w:spacing w:val="26"/>
          <w:position w:val="0"/>
          <w:sz w:val="20"/>
        </w:rPr>
        <w:t xml:space="preserve"> </w:t>
      </w:r>
      <w:r>
        <w:rPr>
          <w:rFonts w:ascii="Times New Roman" w:eastAsia="Times New Roman"/>
          <w:i/>
          <w:color w:val="231F20"/>
          <w:sz w:val="20"/>
        </w:rPr>
        <w:t>adj.</w:t>
      </w:r>
      <w:r>
        <w:rPr>
          <w:rFonts w:hint="eastAsia" w:ascii="宋体" w:eastAsia="宋体"/>
          <w:color w:val="231F20"/>
          <w:sz w:val="18"/>
        </w:rPr>
        <w:t>（增长、下跌等）</w:t>
      </w:r>
      <w:r>
        <w:rPr>
          <w:rFonts w:hint="eastAsia" w:ascii="宋体" w:eastAsia="宋体"/>
          <w:color w:val="231F20"/>
          <w:spacing w:val="-2"/>
          <w:sz w:val="18"/>
        </w:rPr>
        <w:t>急剧的；锋利的；</w:t>
      </w:r>
    </w:p>
    <w:p w14:paraId="0403C52A">
      <w:pPr>
        <w:spacing w:before="28"/>
        <w:ind w:left="390" w:right="128" w:firstLine="0"/>
        <w:jc w:val="center"/>
        <w:rPr>
          <w:rFonts w:hint="eastAsia" w:ascii="宋体" w:eastAsia="宋体"/>
          <w:sz w:val="18"/>
        </w:rPr>
      </w:pPr>
      <w:r>
        <w:rPr>
          <w:rFonts w:hint="eastAsia" w:ascii="宋体" w:eastAsia="宋体"/>
          <w:color w:val="231F20"/>
          <w:spacing w:val="-4"/>
          <w:sz w:val="18"/>
        </w:rPr>
        <w:t>明显的</w:t>
      </w:r>
    </w:p>
    <w:p w14:paraId="039193DD">
      <w:pPr>
        <w:spacing w:before="71"/>
        <w:ind w:left="1190" w:right="0" w:firstLine="0"/>
        <w:jc w:val="left"/>
        <w:rPr>
          <w:rFonts w:hint="eastAsia" w:ascii="宋体" w:eastAsia="宋体"/>
          <w:sz w:val="18"/>
        </w:rPr>
      </w:pPr>
      <w:r>
        <w:rPr>
          <w:rFonts w:ascii="Tahoma" w:eastAsia="Tahoma"/>
          <w:color w:val="231F20"/>
          <w:sz w:val="24"/>
        </w:rPr>
        <w:t>insurance</w:t>
      </w:r>
      <w:r>
        <w:rPr>
          <w:rFonts w:ascii="Tahoma" w:eastAsia="Tahoma"/>
          <w:color w:val="231F20"/>
          <w:spacing w:val="-23"/>
          <w:sz w:val="24"/>
        </w:rPr>
        <w:t xml:space="preserve"> </w:t>
      </w:r>
      <w:r>
        <w:rPr>
          <w:rFonts w:ascii="Calibri" w:eastAsia="Calibri"/>
          <w:color w:val="231F20"/>
          <w:position w:val="1"/>
          <w:sz w:val="20"/>
        </w:rPr>
        <w:t>/in'fuGrGnx/</w:t>
      </w:r>
      <w:r>
        <w:rPr>
          <w:rFonts w:ascii="Calibri" w:eastAsia="Calibri"/>
          <w:color w:val="231F20"/>
          <w:spacing w:val="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保险；保险业</w:t>
      </w:r>
    </w:p>
    <w:p w14:paraId="2B67AD6C">
      <w:pPr>
        <w:spacing w:before="21"/>
        <w:ind w:left="1190" w:right="0" w:firstLine="0"/>
        <w:jc w:val="left"/>
        <w:rPr>
          <w:rFonts w:hint="eastAsia" w:ascii="宋体" w:eastAsia="宋体"/>
          <w:sz w:val="18"/>
        </w:rPr>
      </w:pPr>
      <w:r>
        <w:rPr>
          <w:rFonts w:ascii="Tahoma" w:eastAsia="Tahoma"/>
          <w:color w:val="231F20"/>
          <w:sz w:val="24"/>
        </w:rPr>
        <w:t>energetic</w:t>
      </w:r>
      <w:r>
        <w:rPr>
          <w:rFonts w:ascii="Tahoma" w:eastAsia="Tahoma"/>
          <w:color w:val="231F20"/>
          <w:spacing w:val="-25"/>
          <w:sz w:val="24"/>
        </w:rPr>
        <w:t xml:space="preserve"> </w:t>
      </w:r>
      <w:r>
        <w:rPr>
          <w:rFonts w:ascii="Calibri" w:eastAsia="Calibri"/>
          <w:color w:val="231F20"/>
          <w:position w:val="1"/>
          <w:sz w:val="20"/>
        </w:rPr>
        <w:t>/.enG'd7etik/</w:t>
      </w:r>
      <w:r>
        <w:rPr>
          <w:rFonts w:ascii="Calibri" w:eastAsia="Calibri"/>
          <w:color w:val="231F20"/>
          <w:spacing w:val="5"/>
          <w:position w:val="1"/>
          <w:sz w:val="20"/>
        </w:rPr>
        <w:t xml:space="preserve"> </w:t>
      </w:r>
      <w:r>
        <w:rPr>
          <w:rFonts w:ascii="Times New Roman" w:eastAsia="Times New Roman"/>
          <w:i/>
          <w:color w:val="231F20"/>
          <w:position w:val="2"/>
          <w:sz w:val="20"/>
        </w:rPr>
        <w:t xml:space="preserve">adj. </w:t>
      </w:r>
      <w:r>
        <w:rPr>
          <w:rFonts w:hint="eastAsia" w:ascii="宋体" w:eastAsia="宋体"/>
          <w:color w:val="231F20"/>
          <w:spacing w:val="-1"/>
          <w:position w:val="2"/>
          <w:sz w:val="18"/>
        </w:rPr>
        <w:t>精力充沛的；充满活力的</w:t>
      </w:r>
    </w:p>
    <w:p w14:paraId="101A7518">
      <w:pPr>
        <w:spacing w:before="20" w:line="256" w:lineRule="auto"/>
        <w:ind w:left="1190" w:right="896" w:firstLine="0"/>
        <w:jc w:val="left"/>
        <w:rPr>
          <w:rFonts w:ascii="Calibri" w:hAnsi="Calibri" w:eastAsia="Calibri"/>
          <w:sz w:val="20"/>
        </w:rPr>
      </w:pPr>
      <w:r>
        <w:rPr>
          <w:rFonts w:ascii="Tahoma" w:hAnsi="Tahoma" w:eastAsia="Tahoma"/>
          <w:color w:val="231F20"/>
          <w:sz w:val="24"/>
        </w:rPr>
        <w:t xml:space="preserve">replace </w:t>
      </w:r>
      <w:r>
        <w:rPr>
          <w:rFonts w:ascii="Calibri" w:hAnsi="Calibri" w:eastAsia="Calibri"/>
          <w:color w:val="231F20"/>
          <w:position w:val="1"/>
          <w:sz w:val="20"/>
        </w:rPr>
        <w:t xml:space="preserve">/ri'pleix/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接替；取代；更换 </w:t>
      </w:r>
      <w:r>
        <w:rPr>
          <w:rFonts w:ascii="Tahoma" w:hAnsi="Tahoma" w:eastAsia="Tahoma"/>
          <w:color w:val="231F20"/>
          <w:sz w:val="24"/>
        </w:rPr>
        <w:t xml:space="preserve">accident </w:t>
      </w:r>
      <w:r>
        <w:rPr>
          <w:rFonts w:ascii="Calibri" w:hAnsi="Calibri" w:eastAsia="Calibri"/>
          <w:color w:val="231F20"/>
          <w:position w:val="1"/>
          <w:sz w:val="20"/>
        </w:rPr>
        <w:t>/'ækxidGnt/</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事故；车祸；失事 </w:t>
      </w:r>
      <w:r>
        <w:rPr>
          <w:rFonts w:ascii="Tahoma" w:hAnsi="Tahoma" w:eastAsia="Tahoma"/>
          <w:color w:val="231F20"/>
          <w:spacing w:val="-2"/>
          <w:sz w:val="24"/>
        </w:rPr>
        <w:t>operation</w:t>
      </w:r>
      <w:r>
        <w:rPr>
          <w:rFonts w:ascii="Tahoma" w:hAnsi="Tahoma" w:eastAsia="Tahoma"/>
          <w:color w:val="231F20"/>
          <w:spacing w:val="-26"/>
          <w:sz w:val="24"/>
        </w:rPr>
        <w:t xml:space="preserve"> </w:t>
      </w:r>
      <w:r>
        <w:rPr>
          <w:rFonts w:ascii="Calibri" w:hAnsi="Calibri" w:eastAsia="Calibri"/>
          <w:color w:val="231F20"/>
          <w:spacing w:val="-2"/>
          <w:position w:val="1"/>
          <w:sz w:val="20"/>
        </w:rPr>
        <w:t>/.pG'reifn/</w:t>
      </w:r>
      <w:r>
        <w:rPr>
          <w:rFonts w:ascii="Calibri" w:hAnsi="Calibri" w:eastAsia="Calibri"/>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手术；企业；经营 </w:t>
      </w:r>
      <w:r>
        <w:rPr>
          <w:rFonts w:ascii="Tahoma" w:hAnsi="Tahoma" w:eastAsia="Tahoma"/>
          <w:color w:val="231F20"/>
          <w:sz w:val="24"/>
        </w:rPr>
        <w:t>whisper</w:t>
      </w:r>
      <w:r>
        <w:rPr>
          <w:rFonts w:ascii="Tahoma" w:hAnsi="Tahoma" w:eastAsia="Tahoma"/>
          <w:color w:val="231F20"/>
          <w:spacing w:val="-18"/>
          <w:sz w:val="24"/>
        </w:rPr>
        <w:t xml:space="preserve"> </w:t>
      </w:r>
      <w:r>
        <w:rPr>
          <w:rFonts w:ascii="Calibri" w:hAnsi="Calibri" w:eastAsia="Calibri"/>
          <w:color w:val="231F20"/>
          <w:position w:val="1"/>
          <w:sz w:val="20"/>
        </w:rPr>
        <w:t>/'wixpG(r)/</w:t>
      </w:r>
    </w:p>
    <w:p w14:paraId="26080ACA">
      <w:pPr>
        <w:spacing w:before="14"/>
        <w:ind w:left="0" w:right="2028" w:firstLine="0"/>
        <w:jc w:val="righ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悄声说；耳语；低语</w:t>
      </w:r>
    </w:p>
    <w:p w14:paraId="1A5FA0F9">
      <w:pPr>
        <w:spacing w:before="72" w:line="278" w:lineRule="auto"/>
        <w:ind w:left="1190" w:right="1082" w:firstLine="283"/>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3"/>
          <w:sz w:val="20"/>
        </w:rPr>
        <w:t xml:space="preserve"> </w:t>
      </w:r>
      <w:r>
        <w:rPr>
          <w:rFonts w:hint="eastAsia" w:ascii="宋体" w:eastAsia="宋体"/>
          <w:color w:val="231F20"/>
          <w:sz w:val="18"/>
        </w:rPr>
        <w:t xml:space="preserve">耳语（声）；低语（声）；传言；谣传 </w:t>
      </w:r>
      <w:r>
        <w:rPr>
          <w:rFonts w:ascii="Tahoma" w:eastAsia="Tahoma"/>
          <w:color w:val="231F20"/>
          <w:sz w:val="24"/>
        </w:rPr>
        <w:t xml:space="preserve">midnight </w:t>
      </w:r>
      <w:r>
        <w:rPr>
          <w:rFonts w:ascii="Calibri" w:eastAsia="Calibri"/>
          <w:color w:val="231F20"/>
          <w:position w:val="1"/>
          <w:sz w:val="20"/>
        </w:rPr>
        <w:t xml:space="preserve">/'midnait/ </w:t>
      </w:r>
      <w:r>
        <w:rPr>
          <w:rFonts w:ascii="Times New Roman" w:eastAsia="Times New Roman"/>
          <w:i/>
          <w:color w:val="231F20"/>
          <w:position w:val="2"/>
          <w:sz w:val="20"/>
        </w:rPr>
        <w:t xml:space="preserve">n. </w:t>
      </w:r>
      <w:r>
        <w:rPr>
          <w:rFonts w:hint="eastAsia" w:ascii="宋体" w:eastAsia="宋体"/>
          <w:color w:val="231F20"/>
          <w:position w:val="2"/>
          <w:sz w:val="18"/>
        </w:rPr>
        <w:t xml:space="preserve">子夜；午夜 </w:t>
      </w:r>
      <w:r>
        <w:rPr>
          <w:rFonts w:ascii="Tahoma" w:eastAsia="Tahoma"/>
          <w:color w:val="231F20"/>
          <w:sz w:val="24"/>
        </w:rPr>
        <w:t xml:space="preserve">import </w:t>
      </w:r>
      <w:r>
        <w:rPr>
          <w:rFonts w:ascii="Calibri" w:eastAsia="Calibri"/>
          <w:color w:val="231F20"/>
          <w:position w:val="1"/>
          <w:sz w:val="20"/>
        </w:rPr>
        <w:t xml:space="preserve">/'impc:t/ </w:t>
      </w:r>
      <w:r>
        <w:rPr>
          <w:rFonts w:ascii="Times New Roman" w:eastAsia="Times New Roman"/>
          <w:i/>
          <w:color w:val="231F20"/>
          <w:position w:val="2"/>
          <w:sz w:val="20"/>
        </w:rPr>
        <w:t xml:space="preserve">n. </w:t>
      </w:r>
      <w:r>
        <w:rPr>
          <w:rFonts w:hint="eastAsia" w:ascii="宋体" w:eastAsia="宋体"/>
          <w:color w:val="231F20"/>
          <w:position w:val="2"/>
          <w:sz w:val="18"/>
        </w:rPr>
        <w:t>进口；进口商品</w:t>
      </w:r>
    </w:p>
    <w:p w14:paraId="357E7210">
      <w:pPr>
        <w:spacing w:before="0" w:line="235" w:lineRule="exact"/>
        <w:ind w:left="1967" w:right="0" w:firstLine="0"/>
        <w:jc w:val="left"/>
        <w:rPr>
          <w:rFonts w:hint="eastAsia" w:ascii="宋体" w:eastAsia="宋体"/>
          <w:sz w:val="18"/>
        </w:rPr>
      </w:pPr>
      <w:r>
        <w:rPr>
          <w:rFonts w:ascii="Calibri" w:eastAsia="Calibri"/>
          <w:color w:val="231F20"/>
          <w:sz w:val="20"/>
        </w:rPr>
        <w:t>/im'pc:t/</w:t>
      </w:r>
      <w:r>
        <w:rPr>
          <w:rFonts w:ascii="Calibri" w:eastAsia="Calibri"/>
          <w:color w:val="231F20"/>
          <w:spacing w:val="15"/>
          <w:sz w:val="20"/>
        </w:rPr>
        <w:t xml:space="preserve"> </w:t>
      </w:r>
      <w:r>
        <w:rPr>
          <w:rFonts w:ascii="Times New Roman" w:eastAsia="Times New Roman"/>
          <w:i/>
          <w:color w:val="231F20"/>
          <w:position w:val="1"/>
          <w:sz w:val="20"/>
        </w:rPr>
        <w:t xml:space="preserve">vt. </w:t>
      </w:r>
      <w:r>
        <w:rPr>
          <w:rFonts w:hint="eastAsia" w:ascii="宋体" w:eastAsia="宋体"/>
          <w:color w:val="231F20"/>
          <w:spacing w:val="-2"/>
          <w:position w:val="1"/>
          <w:sz w:val="18"/>
        </w:rPr>
        <w:t>进口；输入；引进</w:t>
      </w:r>
    </w:p>
    <w:p w14:paraId="3A0E0602">
      <w:pPr>
        <w:spacing w:before="46"/>
        <w:ind w:left="0" w:right="1584" w:firstLine="0"/>
        <w:jc w:val="right"/>
        <w:rPr>
          <w:rFonts w:hint="eastAsia" w:ascii="宋体" w:eastAsia="宋体"/>
          <w:sz w:val="18"/>
        </w:rPr>
      </w:pPr>
      <w:r>
        <w:rPr>
          <w:rFonts w:ascii="Tahoma" w:eastAsia="Tahoma"/>
          <w:color w:val="231F20"/>
          <w:sz w:val="24"/>
        </w:rPr>
        <w:t>export</w:t>
      </w:r>
      <w:r>
        <w:rPr>
          <w:rFonts w:ascii="Tahoma" w:eastAsia="Tahoma"/>
          <w:color w:val="231F20"/>
          <w:spacing w:val="-23"/>
          <w:sz w:val="24"/>
        </w:rPr>
        <w:t xml:space="preserve"> </w:t>
      </w:r>
      <w:r>
        <w:rPr>
          <w:rFonts w:ascii="Calibri" w:eastAsia="Calibri"/>
          <w:color w:val="231F20"/>
          <w:position w:val="1"/>
          <w:sz w:val="20"/>
        </w:rPr>
        <w:t>/'ekxpc:t/</w:t>
      </w:r>
      <w:r>
        <w:rPr>
          <w:rFonts w:ascii="Calibri" w:eastAsia="Calibri"/>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出口；出口商品</w:t>
      </w:r>
    </w:p>
    <w:p w14:paraId="2C86EFD4">
      <w:pPr>
        <w:spacing w:before="34"/>
        <w:ind w:left="1938" w:right="0" w:firstLine="0"/>
        <w:jc w:val="left"/>
        <w:rPr>
          <w:rFonts w:hint="eastAsia" w:ascii="宋体" w:eastAsia="宋体"/>
          <w:sz w:val="18"/>
        </w:rPr>
      </w:pPr>
      <w:r>
        <w:rPr>
          <w:rFonts w:ascii="Calibri" w:eastAsia="Calibri"/>
          <w:color w:val="231F20"/>
          <w:sz w:val="20"/>
        </w:rPr>
        <w:t>/ik'xpc:t/</w:t>
      </w:r>
      <w:r>
        <w:rPr>
          <w:rFonts w:ascii="Calibri" w:eastAsia="Calibri"/>
          <w:color w:val="231F20"/>
          <w:spacing w:val="10"/>
          <w:sz w:val="20"/>
        </w:rPr>
        <w:t xml:space="preserve"> </w:t>
      </w:r>
      <w:r>
        <w:rPr>
          <w:rFonts w:ascii="Times New Roman" w:eastAsia="Times New Roman"/>
          <w:i/>
          <w:color w:val="231F20"/>
          <w:position w:val="1"/>
          <w:sz w:val="20"/>
        </w:rPr>
        <w:t>vt.</w:t>
      </w:r>
      <w:r>
        <w:rPr>
          <w:rFonts w:ascii="Times New Roman" w:eastAsia="Times New Roman"/>
          <w:i/>
          <w:color w:val="231F20"/>
          <w:spacing w:val="5"/>
          <w:position w:val="1"/>
          <w:sz w:val="20"/>
        </w:rPr>
        <w:t xml:space="preserve"> </w:t>
      </w:r>
      <w:r>
        <w:rPr>
          <w:rFonts w:hint="eastAsia" w:ascii="宋体" w:eastAsia="宋体"/>
          <w:color w:val="231F20"/>
          <w:spacing w:val="-2"/>
          <w:position w:val="1"/>
          <w:sz w:val="18"/>
        </w:rPr>
        <w:t>出口；输出；传播</w:t>
      </w:r>
    </w:p>
    <w:p w14:paraId="7734D81B">
      <w:pPr>
        <w:spacing w:before="46"/>
        <w:ind w:left="1190" w:right="0" w:firstLine="0"/>
        <w:jc w:val="left"/>
        <w:rPr>
          <w:rFonts w:hint="eastAsia" w:ascii="宋体" w:eastAsia="宋体"/>
          <w:sz w:val="18"/>
        </w:rPr>
      </w:pPr>
      <w:r>
        <w:rPr>
          <w:rFonts w:ascii="Tahoma" w:eastAsia="Tahoma"/>
          <w:color w:val="231F20"/>
          <w:spacing w:val="-2"/>
          <w:position w:val="-1"/>
          <w:sz w:val="24"/>
        </w:rPr>
        <w:t>pole</w:t>
      </w:r>
      <w:r>
        <w:rPr>
          <w:rFonts w:ascii="Tahoma" w:eastAsia="Tahoma"/>
          <w:color w:val="231F20"/>
          <w:spacing w:val="-16"/>
          <w:position w:val="-1"/>
          <w:sz w:val="24"/>
        </w:rPr>
        <w:t xml:space="preserve"> </w:t>
      </w:r>
      <w:r>
        <w:rPr>
          <w:rFonts w:ascii="Calibri" w:eastAsia="Calibri"/>
          <w:color w:val="231F20"/>
          <w:spacing w:val="-2"/>
          <w:position w:val="0"/>
          <w:sz w:val="20"/>
        </w:rPr>
        <w:t>/pGul/</w:t>
      </w:r>
      <w:r>
        <w:rPr>
          <w:rFonts w:ascii="Calibri" w:eastAsia="Calibri"/>
          <w:color w:val="231F20"/>
          <w:spacing w:val="14"/>
          <w:position w:val="0"/>
          <w:sz w:val="20"/>
        </w:rPr>
        <w:t xml:space="preserve"> </w:t>
      </w:r>
      <w:r>
        <w:rPr>
          <w:rFonts w:ascii="Times New Roman" w:eastAsia="Times New Roman"/>
          <w:i/>
          <w:color w:val="231F20"/>
          <w:spacing w:val="-2"/>
          <w:sz w:val="20"/>
        </w:rPr>
        <w:t>n.</w:t>
      </w:r>
      <w:r>
        <w:rPr>
          <w:rFonts w:hint="eastAsia" w:ascii="宋体" w:eastAsia="宋体"/>
          <w:color w:val="231F20"/>
          <w:spacing w:val="-2"/>
          <w:sz w:val="18"/>
        </w:rPr>
        <w:t>（行星的）</w:t>
      </w:r>
      <w:r>
        <w:rPr>
          <w:rFonts w:hint="eastAsia" w:ascii="宋体" w:eastAsia="宋体"/>
          <w:color w:val="231F20"/>
          <w:spacing w:val="-4"/>
          <w:sz w:val="18"/>
        </w:rPr>
        <w:t>极；地极</w:t>
      </w:r>
    </w:p>
    <w:p w14:paraId="2CCA980C">
      <w:pPr>
        <w:spacing w:before="20"/>
        <w:ind w:left="1190" w:right="0" w:firstLine="0"/>
        <w:jc w:val="left"/>
        <w:rPr>
          <w:rFonts w:hint="eastAsia" w:ascii="宋体" w:hAnsi="宋体" w:eastAsia="宋体"/>
          <w:sz w:val="18"/>
        </w:rPr>
      </w:pPr>
      <w:r>
        <w:rPr>
          <w:rFonts w:ascii="Tahoma" w:hAnsi="Tahoma" w:eastAsia="Tahoma"/>
          <w:color w:val="231F20"/>
          <w:position w:val="-1"/>
          <w:sz w:val="24"/>
        </w:rPr>
        <w:t>lap</w:t>
      </w:r>
      <w:r>
        <w:rPr>
          <w:rFonts w:ascii="Tahoma" w:hAnsi="Tahoma" w:eastAsia="Tahoma"/>
          <w:color w:val="231F20"/>
          <w:spacing w:val="-26"/>
          <w:position w:val="-1"/>
          <w:sz w:val="24"/>
        </w:rPr>
        <w:t xml:space="preserve"> </w:t>
      </w:r>
      <w:r>
        <w:rPr>
          <w:rFonts w:ascii="Calibri" w:hAnsi="Calibri" w:eastAsia="Calibri"/>
          <w:color w:val="231F20"/>
          <w:position w:val="0"/>
          <w:sz w:val="20"/>
        </w:rPr>
        <w:t>/læp/</w:t>
      </w:r>
      <w:r>
        <w:rPr>
          <w:rFonts w:ascii="Calibri" w:hAnsi="Calibri" w:eastAsia="Calibri"/>
          <w:color w:val="231F20"/>
          <w:spacing w:val="4"/>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z w:val="18"/>
        </w:rPr>
        <w:t>（坐着时的）大腿部；（跑道等的）</w:t>
      </w:r>
      <w:r>
        <w:rPr>
          <w:rFonts w:hint="eastAsia" w:ascii="宋体" w:hAnsi="宋体" w:eastAsia="宋体"/>
          <w:color w:val="231F20"/>
          <w:spacing w:val="-5"/>
          <w:sz w:val="18"/>
        </w:rPr>
        <w:t>一圈</w:t>
      </w:r>
    </w:p>
    <w:p w14:paraId="7AC7F420">
      <w:pPr>
        <w:spacing w:before="20"/>
        <w:ind w:left="1190" w:right="0" w:firstLine="0"/>
        <w:jc w:val="left"/>
        <w:rPr>
          <w:rFonts w:hint="eastAsia" w:ascii="宋体" w:eastAsia="宋体"/>
          <w:sz w:val="18"/>
        </w:rPr>
      </w:pPr>
      <w:r>
        <w:rPr>
          <w:rFonts w:ascii="Tahoma" w:eastAsia="Tahoma"/>
          <w:color w:val="231F20"/>
          <w:sz w:val="24"/>
        </w:rPr>
        <w:t>bite</w:t>
      </w:r>
      <w:r>
        <w:rPr>
          <w:rFonts w:ascii="Tahoma" w:eastAsia="Tahoma"/>
          <w:color w:val="231F20"/>
          <w:spacing w:val="-30"/>
          <w:sz w:val="24"/>
        </w:rPr>
        <w:t xml:space="preserve"> </w:t>
      </w:r>
      <w:r>
        <w:rPr>
          <w:rFonts w:ascii="Calibri" w:eastAsia="Calibri"/>
          <w:color w:val="231F20"/>
          <w:position w:val="1"/>
          <w:sz w:val="20"/>
        </w:rPr>
        <w:t>/bait</w:t>
      </w:r>
      <w:r>
        <w:rPr>
          <w:rFonts w:ascii="Calibri" w:eastAsia="Calibri"/>
          <w:color w:val="231F20"/>
          <w:spacing w:val="-6"/>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6"/>
          <w:position w:val="2"/>
          <w:sz w:val="20"/>
        </w:rPr>
        <w:t xml:space="preserve">. </w:t>
      </w:r>
      <w:r>
        <w:rPr>
          <w:rFonts w:ascii="Times New Roman" w:eastAsia="Times New Roman"/>
          <w:color w:val="231F20"/>
          <w:position w:val="2"/>
          <w:sz w:val="20"/>
        </w:rPr>
        <w:t>&amp;</w:t>
      </w:r>
      <w:r>
        <w:rPr>
          <w:rFonts w:ascii="Times New Roman" w:eastAsia="Times New Roman"/>
          <w:color w:val="231F20"/>
          <w:spacing w:val="-13"/>
          <w:position w:val="2"/>
          <w:sz w:val="20"/>
        </w:rPr>
        <w:t xml:space="preserve"> </w:t>
      </w:r>
      <w:r>
        <w:rPr>
          <w:rFonts w:ascii="Times New Roman" w:eastAsia="Times New Roman"/>
          <w:i/>
          <w:color w:val="231F20"/>
          <w:position w:val="2"/>
          <w:sz w:val="20"/>
        </w:rPr>
        <w:t>vi.</w:t>
      </w:r>
      <w:r>
        <w:rPr>
          <w:rFonts w:hint="eastAsia" w:ascii="宋体" w:eastAsia="宋体"/>
          <w:color w:val="231F20"/>
          <w:position w:val="2"/>
          <w:sz w:val="18"/>
        </w:rPr>
        <w:t>（</w:t>
      </w:r>
      <w:r>
        <w:rPr>
          <w:rFonts w:ascii="Calibri" w:eastAsia="Calibri"/>
          <w:color w:val="231F20"/>
          <w:position w:val="1"/>
          <w:sz w:val="20"/>
        </w:rPr>
        <w:t>bit</w:t>
      </w:r>
      <w:r>
        <w:rPr>
          <w:rFonts w:ascii="Calibri" w:eastAsia="Calibri"/>
          <w:color w:val="231F20"/>
          <w:spacing w:val="-2"/>
          <w:position w:val="1"/>
          <w:sz w:val="20"/>
        </w:rPr>
        <w:t xml:space="preserve"> /</w:t>
      </w:r>
      <w:r>
        <w:rPr>
          <w:rFonts w:ascii="Calibri" w:eastAsia="Calibri"/>
          <w:color w:val="231F20"/>
          <w:position w:val="1"/>
          <w:sz w:val="20"/>
        </w:rPr>
        <w:t>bit/, bitten /'bitn/</w:t>
      </w:r>
      <w:r>
        <w:rPr>
          <w:rFonts w:hint="eastAsia" w:ascii="宋体" w:eastAsia="宋体"/>
          <w:color w:val="231F20"/>
          <w:position w:val="2"/>
          <w:sz w:val="18"/>
        </w:rPr>
        <w:t>）</w:t>
      </w:r>
      <w:r>
        <w:rPr>
          <w:rFonts w:hint="eastAsia" w:ascii="宋体" w:eastAsia="宋体"/>
          <w:color w:val="231F20"/>
          <w:spacing w:val="-2"/>
          <w:position w:val="2"/>
          <w:sz w:val="18"/>
        </w:rPr>
        <w:t>咬；叮；蜇</w:t>
      </w:r>
    </w:p>
    <w:p w14:paraId="4868F1C2">
      <w:pPr>
        <w:spacing w:before="34"/>
        <w:ind w:left="215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咬；（咬下的）</w:t>
      </w:r>
      <w:r>
        <w:rPr>
          <w:rFonts w:hint="eastAsia" w:ascii="宋体" w:eastAsia="宋体"/>
          <w:color w:val="231F20"/>
          <w:spacing w:val="-2"/>
          <w:sz w:val="18"/>
        </w:rPr>
        <w:t>一口；咬伤</w:t>
      </w:r>
    </w:p>
    <w:p w14:paraId="5B2ADFEB">
      <w:pPr>
        <w:spacing w:before="59"/>
        <w:ind w:left="1190" w:right="0" w:firstLine="0"/>
        <w:jc w:val="left"/>
        <w:rPr>
          <w:rFonts w:hint="eastAsia" w:ascii="宋体" w:eastAsia="宋体"/>
          <w:sz w:val="18"/>
        </w:rPr>
      </w:pPr>
      <w:r>
        <w:rPr>
          <w:rFonts w:ascii="Tahoma" w:eastAsia="Tahoma"/>
          <w:color w:val="231F20"/>
          <w:w w:val="105"/>
          <w:sz w:val="24"/>
        </w:rPr>
        <w:t>lip</w:t>
      </w:r>
      <w:r>
        <w:rPr>
          <w:rFonts w:ascii="Tahoma" w:eastAsia="Tahoma"/>
          <w:color w:val="231F20"/>
          <w:spacing w:val="-30"/>
          <w:w w:val="105"/>
          <w:sz w:val="24"/>
        </w:rPr>
        <w:t xml:space="preserve"> </w:t>
      </w:r>
      <w:r>
        <w:rPr>
          <w:rFonts w:ascii="Calibri" w:eastAsia="Calibri"/>
          <w:color w:val="231F20"/>
          <w:w w:val="105"/>
          <w:position w:val="1"/>
          <w:sz w:val="20"/>
        </w:rPr>
        <w:t>/lip/</w:t>
      </w:r>
      <w:r>
        <w:rPr>
          <w:rFonts w:ascii="Calibri" w:eastAsia="Calibri"/>
          <w:color w:val="231F20"/>
          <w:spacing w:val="-9"/>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9"/>
          <w:w w:val="105"/>
          <w:position w:val="2"/>
          <w:sz w:val="20"/>
        </w:rPr>
        <w:t xml:space="preserve"> </w:t>
      </w:r>
      <w:r>
        <w:rPr>
          <w:rFonts w:hint="eastAsia" w:ascii="宋体" w:eastAsia="宋体"/>
          <w:color w:val="231F20"/>
          <w:spacing w:val="-5"/>
          <w:w w:val="105"/>
          <w:position w:val="2"/>
          <w:sz w:val="18"/>
        </w:rPr>
        <w:t>嘴唇</w:t>
      </w:r>
    </w:p>
    <w:p w14:paraId="6DED518F">
      <w:pPr>
        <w:spacing w:before="21"/>
        <w:ind w:left="1190" w:right="0" w:firstLine="0"/>
        <w:jc w:val="left"/>
        <w:rPr>
          <w:rFonts w:hint="eastAsia" w:ascii="宋体" w:eastAsia="宋体"/>
          <w:sz w:val="18"/>
        </w:rPr>
      </w:pPr>
      <w:r>
        <w:rPr>
          <w:rFonts w:ascii="Tahoma" w:eastAsia="Tahoma"/>
          <w:color w:val="231F20"/>
          <w:sz w:val="24"/>
        </w:rPr>
        <w:t>assist</w:t>
      </w:r>
      <w:r>
        <w:rPr>
          <w:rFonts w:ascii="Tahoma" w:eastAsia="Tahoma"/>
          <w:color w:val="231F20"/>
          <w:spacing w:val="-26"/>
          <w:sz w:val="24"/>
        </w:rPr>
        <w:t xml:space="preserve"> </w:t>
      </w:r>
      <w:r>
        <w:rPr>
          <w:rFonts w:ascii="Calibri" w:eastAsia="Calibri"/>
          <w:color w:val="231F20"/>
          <w:position w:val="1"/>
          <w:sz w:val="20"/>
        </w:rPr>
        <w:t>/G'xixt/</w:t>
      </w:r>
      <w:r>
        <w:rPr>
          <w:rFonts w:ascii="Calibri" w:eastAsia="Calibri"/>
          <w:color w:val="231F20"/>
          <w:spacing w:val="-4"/>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帮助；援助</w:t>
      </w:r>
    </w:p>
    <w:p w14:paraId="08EBFD4B">
      <w:pPr>
        <w:spacing w:before="20"/>
        <w:ind w:left="1190" w:right="0" w:firstLine="0"/>
        <w:jc w:val="left"/>
        <w:rPr>
          <w:rFonts w:hint="eastAsia" w:ascii="宋体" w:eastAsia="宋体"/>
          <w:sz w:val="18"/>
        </w:rPr>
      </w:pPr>
      <w:r>
        <w:rPr>
          <w:rFonts w:ascii="Tahoma" w:eastAsia="Tahoma"/>
          <w:color w:val="231F20"/>
          <w:w w:val="105"/>
          <w:sz w:val="24"/>
        </w:rPr>
        <w:t>first</w:t>
      </w:r>
      <w:r>
        <w:rPr>
          <w:rFonts w:ascii="Tahoma" w:eastAsia="Tahoma"/>
          <w:color w:val="231F20"/>
          <w:spacing w:val="-22"/>
          <w:w w:val="105"/>
          <w:sz w:val="24"/>
        </w:rPr>
        <w:t xml:space="preserve"> </w:t>
      </w:r>
      <w:r>
        <w:rPr>
          <w:rFonts w:ascii="Tahoma" w:eastAsia="Tahoma"/>
          <w:color w:val="231F20"/>
          <w:w w:val="105"/>
          <w:sz w:val="24"/>
        </w:rPr>
        <w:t>aid</w:t>
      </w:r>
      <w:r>
        <w:rPr>
          <w:rFonts w:ascii="Tahoma" w:eastAsia="Tahoma"/>
          <w:color w:val="231F20"/>
          <w:spacing w:val="-30"/>
          <w:w w:val="105"/>
          <w:sz w:val="24"/>
        </w:rPr>
        <w:t xml:space="preserve"> </w:t>
      </w:r>
      <w:r>
        <w:rPr>
          <w:rFonts w:hint="eastAsia" w:ascii="宋体" w:eastAsia="宋体"/>
          <w:color w:val="231F20"/>
          <w:spacing w:val="-5"/>
          <w:w w:val="105"/>
          <w:position w:val="2"/>
          <w:sz w:val="18"/>
        </w:rPr>
        <w:t>急救</w:t>
      </w:r>
    </w:p>
    <w:p w14:paraId="5CEF1B72">
      <w:pPr>
        <w:spacing w:before="20"/>
        <w:ind w:left="1190" w:right="0" w:firstLine="0"/>
        <w:jc w:val="left"/>
        <w:rPr>
          <w:rFonts w:hint="eastAsia" w:ascii="宋体" w:eastAsia="宋体"/>
          <w:sz w:val="18"/>
        </w:rPr>
      </w:pPr>
      <w:r>
        <w:rPr>
          <w:rFonts w:ascii="Tahoma" w:eastAsia="Tahoma"/>
          <w:color w:val="231F20"/>
          <w:sz w:val="24"/>
        </w:rPr>
        <w:t>pass</w:t>
      </w:r>
      <w:r>
        <w:rPr>
          <w:rFonts w:ascii="Tahoma" w:eastAsia="Tahoma"/>
          <w:color w:val="231F20"/>
          <w:spacing w:val="-11"/>
          <w:sz w:val="24"/>
        </w:rPr>
        <w:t xml:space="preserve"> </w:t>
      </w:r>
      <w:r>
        <w:rPr>
          <w:rFonts w:ascii="Tahoma" w:eastAsia="Tahoma"/>
          <w:color w:val="231F20"/>
          <w:sz w:val="24"/>
        </w:rPr>
        <w:t>away</w:t>
      </w:r>
      <w:r>
        <w:rPr>
          <w:rFonts w:ascii="Tahoma" w:eastAsia="Tahoma"/>
          <w:color w:val="231F20"/>
          <w:spacing w:val="-19"/>
          <w:sz w:val="24"/>
        </w:rPr>
        <w:t xml:space="preserve"> </w:t>
      </w:r>
      <w:r>
        <w:rPr>
          <w:rFonts w:hint="eastAsia" w:ascii="宋体" w:eastAsia="宋体"/>
          <w:color w:val="231F20"/>
          <w:spacing w:val="-5"/>
          <w:position w:val="2"/>
          <w:sz w:val="18"/>
        </w:rPr>
        <w:t>去世</w:t>
      </w:r>
    </w:p>
    <w:p w14:paraId="6BBF9188">
      <w:pPr>
        <w:spacing w:before="21"/>
        <w:ind w:left="1190" w:right="0" w:firstLine="0"/>
        <w:jc w:val="left"/>
        <w:rPr>
          <w:rFonts w:hint="eastAsia" w:ascii="宋体" w:eastAsia="宋体"/>
          <w:sz w:val="18"/>
        </w:rPr>
      </w:pPr>
      <w:r>
        <w:rPr>
          <w:rFonts w:ascii="Tahoma" w:eastAsia="Tahoma"/>
          <w:color w:val="231F20"/>
          <w:sz w:val="24"/>
        </w:rPr>
        <w:t>chairman</w:t>
      </w:r>
      <w:r>
        <w:rPr>
          <w:rFonts w:ascii="Tahoma" w:eastAsia="Tahoma"/>
          <w:color w:val="231F20"/>
          <w:spacing w:val="-19"/>
          <w:sz w:val="24"/>
        </w:rPr>
        <w:t xml:space="preserve"> </w:t>
      </w:r>
      <w:r>
        <w:rPr>
          <w:rFonts w:ascii="Calibri" w:eastAsia="Calibri"/>
          <w:color w:val="231F20"/>
          <w:position w:val="1"/>
          <w:sz w:val="20"/>
        </w:rPr>
        <w:t>/'tfeGmGn</w:t>
      </w:r>
      <w:r>
        <w:rPr>
          <w:rFonts w:ascii="Calibri" w:eastAsia="Calibri"/>
          <w:color w:val="231F20"/>
          <w:spacing w:val="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1"/>
          <w:position w:val="2"/>
          <w:sz w:val="18"/>
        </w:rPr>
        <w:t>主席；主持人；董事长</w:t>
      </w:r>
    </w:p>
    <w:p w14:paraId="717F1CBD">
      <w:pPr>
        <w:spacing w:before="20"/>
        <w:ind w:left="1190" w:right="0" w:firstLine="0"/>
        <w:jc w:val="left"/>
        <w:rPr>
          <w:rFonts w:hint="eastAsia" w:ascii="宋体" w:eastAsia="宋体"/>
          <w:sz w:val="18"/>
        </w:rPr>
      </w:pPr>
      <w:r>
        <w:rPr>
          <w:rFonts w:ascii="Tahoma" w:eastAsia="Tahoma"/>
          <w:color w:val="231F20"/>
          <w:sz w:val="24"/>
        </w:rPr>
        <w:t>memory</w:t>
      </w:r>
      <w:r>
        <w:rPr>
          <w:rFonts w:ascii="Tahoma" w:eastAsia="Tahoma"/>
          <w:color w:val="231F20"/>
          <w:spacing w:val="-15"/>
          <w:sz w:val="24"/>
        </w:rPr>
        <w:t xml:space="preserve"> </w:t>
      </w:r>
      <w:r>
        <w:rPr>
          <w:rFonts w:ascii="Calibri" w:eastAsia="Calibri"/>
          <w:color w:val="231F20"/>
          <w:position w:val="1"/>
          <w:sz w:val="20"/>
        </w:rPr>
        <w:t>/'memGri/</w:t>
      </w:r>
      <w:r>
        <w:rPr>
          <w:rFonts w:ascii="Calibri" w:eastAsia="Calibri"/>
          <w:color w:val="231F20"/>
          <w:spacing w:val="1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记忆力；回忆</w:t>
      </w:r>
    </w:p>
    <w:p w14:paraId="78D072DB">
      <w:pPr>
        <w:spacing w:before="20"/>
        <w:ind w:left="1474" w:right="0" w:firstLine="0"/>
        <w:jc w:val="left"/>
        <w:rPr>
          <w:rFonts w:hint="eastAsia" w:ascii="宋体" w:hAnsi="宋体" w:eastAsia="宋体"/>
          <w:sz w:val="18"/>
        </w:rPr>
      </w:pPr>
      <w:r>
        <w:rPr>
          <w:rFonts w:ascii="Tahoma" w:hAnsi="Tahoma" w:eastAsia="Tahoma"/>
          <w:color w:val="231F20"/>
          <w:sz w:val="24"/>
        </w:rPr>
        <w:t>in</w:t>
      </w:r>
      <w:r>
        <w:rPr>
          <w:rFonts w:ascii="Tahoma" w:hAnsi="Tahoma" w:eastAsia="Tahoma"/>
          <w:color w:val="231F20"/>
          <w:spacing w:val="-6"/>
          <w:sz w:val="24"/>
        </w:rPr>
        <w:t xml:space="preserve"> </w:t>
      </w:r>
      <w:r>
        <w:rPr>
          <w:rFonts w:ascii="Tahoma" w:hAnsi="Tahoma" w:eastAsia="Tahoma"/>
          <w:color w:val="231F20"/>
          <w:sz w:val="24"/>
        </w:rPr>
        <w:t>memory</w:t>
      </w:r>
      <w:r>
        <w:rPr>
          <w:rFonts w:ascii="Tahoma" w:hAnsi="Tahoma" w:eastAsia="Tahoma"/>
          <w:color w:val="231F20"/>
          <w:spacing w:val="-6"/>
          <w:sz w:val="24"/>
        </w:rPr>
        <w:t xml:space="preserve"> </w:t>
      </w:r>
      <w:r>
        <w:rPr>
          <w:rFonts w:ascii="Tahoma" w:hAnsi="Tahoma" w:eastAsia="Tahoma"/>
          <w:color w:val="231F20"/>
          <w:sz w:val="24"/>
        </w:rPr>
        <w:t>of</w:t>
      </w:r>
      <w:r>
        <w:rPr>
          <w:rFonts w:ascii="Tahoma" w:hAnsi="Tahoma" w:eastAsia="Tahoma"/>
          <w:color w:val="231F20"/>
          <w:spacing w:val="-15"/>
          <w:sz w:val="24"/>
        </w:rPr>
        <w:t xml:space="preserve"> </w:t>
      </w:r>
      <w:r>
        <w:rPr>
          <w:rFonts w:hint="eastAsia" w:ascii="宋体" w:hAnsi="宋体" w:eastAsia="宋体"/>
          <w:color w:val="231F20"/>
          <w:spacing w:val="-2"/>
          <w:position w:val="2"/>
          <w:sz w:val="18"/>
        </w:rPr>
        <w:t>作为对……的纪念</w:t>
      </w:r>
    </w:p>
    <w:p w14:paraId="7F5A5B30">
      <w:pPr>
        <w:spacing w:before="20" w:line="256" w:lineRule="auto"/>
        <w:ind w:left="1190" w:right="275" w:firstLine="0"/>
        <w:jc w:val="left"/>
        <w:rPr>
          <w:rFonts w:hint="eastAsia" w:ascii="宋体" w:hAnsi="宋体" w:eastAsia="宋体"/>
          <w:sz w:val="18"/>
        </w:rPr>
      </w:pPr>
      <w:r>
        <w:rPr>
          <w:rFonts w:ascii="Tahoma" w:hAnsi="Tahoma" w:eastAsia="Tahoma"/>
          <w:color w:val="231F20"/>
          <w:position w:val="-1"/>
          <w:sz w:val="24"/>
        </w:rPr>
        <w:t xml:space="preserve">chain </w:t>
      </w:r>
      <w:r>
        <w:rPr>
          <w:rFonts w:ascii="Calibri" w:hAnsi="Calibri" w:eastAsia="Calibri"/>
          <w:color w:val="231F20"/>
          <w:position w:val="0"/>
          <w:sz w:val="20"/>
        </w:rPr>
        <w:t xml:space="preserve">/tfein/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一连串（人或事）；链子；链条 </w:t>
      </w:r>
      <w:r>
        <w:rPr>
          <w:rFonts w:ascii="Tahoma" w:hAnsi="Tahoma" w:eastAsia="Tahoma"/>
          <w:color w:val="231F20"/>
          <w:sz w:val="24"/>
        </w:rPr>
        <w:t xml:space="preserve">café </w:t>
      </w:r>
      <w:r>
        <w:rPr>
          <w:rFonts w:ascii="Calibri" w:hAnsi="Calibri" w:eastAsia="Calibri"/>
          <w:color w:val="231F20"/>
          <w:position w:val="1"/>
          <w:sz w:val="20"/>
        </w:rPr>
        <w:t>/'kæfei</w:t>
      </w:r>
      <w:r>
        <w:rPr>
          <w:rFonts w:ascii="Calibri" w:hAnsi="Calibri" w:eastAsia="Calibri"/>
          <w:color w:val="231F20"/>
          <w:spacing w:val="20"/>
          <w:position w:val="1"/>
          <w:sz w:val="20"/>
        </w:rPr>
        <w:t xml:space="preserve">; </w:t>
      </w:r>
      <w:r>
        <w:rPr>
          <w:rFonts w:ascii="Times New Roman" w:hAnsi="Times New Roman" w:eastAsia="Times New Roman"/>
          <w:i/>
          <w:color w:val="231F20"/>
          <w:position w:val="2"/>
          <w:sz w:val="20"/>
        </w:rPr>
        <w:t xml:space="preserve">NAmE </w:t>
      </w:r>
      <w:r>
        <w:rPr>
          <w:rFonts w:ascii="Calibri" w:hAnsi="Calibri" w:eastAsia="Calibri"/>
          <w:color w:val="231F20"/>
          <w:position w:val="1"/>
          <w:sz w:val="20"/>
        </w:rPr>
        <w:t xml:space="preserve">kæ'fei/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咖啡馆；小餐馆 </w:t>
      </w:r>
      <w:r>
        <w:rPr>
          <w:rFonts w:ascii="Tahoma" w:hAnsi="Tahoma" w:eastAsia="Tahoma"/>
          <w:color w:val="231F20"/>
          <w:sz w:val="24"/>
        </w:rPr>
        <w:t>waitress</w:t>
      </w:r>
      <w:r>
        <w:rPr>
          <w:rFonts w:ascii="Tahoma" w:hAnsi="Tahoma" w:eastAsia="Tahoma"/>
          <w:color w:val="231F20"/>
          <w:spacing w:val="-26"/>
          <w:sz w:val="24"/>
        </w:rPr>
        <w:t xml:space="preserve"> </w:t>
      </w:r>
      <w:r>
        <w:rPr>
          <w:rFonts w:ascii="Calibri" w:hAnsi="Calibri" w:eastAsia="Calibri"/>
          <w:color w:val="231F20"/>
          <w:position w:val="1"/>
          <w:sz w:val="20"/>
        </w:rPr>
        <w:t>/'weitrGx/</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（餐馆的）女服务员；女侍者 </w:t>
      </w:r>
      <w:r>
        <w:rPr>
          <w:rFonts w:ascii="Tahoma" w:hAnsi="Tahoma" w:eastAsia="Tahoma"/>
          <w:color w:val="231F20"/>
          <w:sz w:val="24"/>
        </w:rPr>
        <w:t xml:space="preserve">pregnant </w:t>
      </w:r>
      <w:r>
        <w:rPr>
          <w:rFonts w:ascii="Calibri" w:hAnsi="Calibri" w:eastAsia="Calibri"/>
          <w:color w:val="231F20"/>
          <w:position w:val="1"/>
          <w:sz w:val="20"/>
        </w:rPr>
        <w:t xml:space="preserve">/'pregnGnt/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怀孕的；妊娠的</w:t>
      </w:r>
    </w:p>
    <w:p w14:paraId="0FC305BC">
      <w:pPr>
        <w:spacing w:before="96"/>
        <w:ind w:left="178" w:right="0" w:firstLine="0"/>
        <w:jc w:val="left"/>
        <w:rPr>
          <w:rFonts w:hint="eastAsia" w:ascii="宋体" w:eastAsia="宋体"/>
          <w:sz w:val="18"/>
        </w:rPr>
      </w:pPr>
      <w:r>
        <w:br w:type="column"/>
      </w:r>
      <w:r>
        <w:rPr>
          <w:rFonts w:ascii="Tahoma" w:eastAsia="Tahoma"/>
          <w:color w:val="231F20"/>
          <w:sz w:val="24"/>
        </w:rPr>
        <w:t>disguise</w:t>
      </w:r>
      <w:r>
        <w:rPr>
          <w:rFonts w:ascii="Tahoma" w:eastAsia="Tahoma"/>
          <w:color w:val="231F20"/>
          <w:spacing w:val="-4"/>
          <w:sz w:val="24"/>
        </w:rPr>
        <w:t xml:space="preserve"> </w:t>
      </w:r>
      <w:r>
        <w:rPr>
          <w:rFonts w:ascii="Calibri" w:eastAsia="Calibri"/>
          <w:color w:val="231F20"/>
          <w:position w:val="1"/>
          <w:sz w:val="20"/>
        </w:rPr>
        <w:t>/dix'gaiz/</w:t>
      </w:r>
      <w:r>
        <w:rPr>
          <w:rFonts w:ascii="Calibri" w:eastAsia="Calibri"/>
          <w:color w:val="231F20"/>
          <w:spacing w:val="27"/>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2"/>
          <w:position w:val="2"/>
          <w:sz w:val="20"/>
        </w:rPr>
        <w:t xml:space="preserve"> </w:t>
      </w:r>
      <w:r>
        <w:rPr>
          <w:rFonts w:hint="eastAsia" w:ascii="宋体" w:eastAsia="宋体"/>
          <w:color w:val="231F20"/>
          <w:spacing w:val="-2"/>
          <w:position w:val="2"/>
          <w:sz w:val="18"/>
        </w:rPr>
        <w:t>装扮；假扮；掩盖</w:t>
      </w:r>
    </w:p>
    <w:p w14:paraId="36CC9343">
      <w:pPr>
        <w:spacing w:before="40"/>
        <w:ind w:left="196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伪装；化装用具</w:t>
      </w:r>
    </w:p>
    <w:p w14:paraId="65107FE5">
      <w:pPr>
        <w:spacing w:before="65"/>
        <w:ind w:left="178" w:right="0" w:firstLine="0"/>
        <w:jc w:val="left"/>
        <w:rPr>
          <w:rFonts w:hint="eastAsia" w:ascii="宋体" w:eastAsia="宋体"/>
          <w:sz w:val="18"/>
        </w:rPr>
      </w:pPr>
      <w:r>
        <w:rPr>
          <w:rFonts w:ascii="Tahoma" w:eastAsia="Tahoma"/>
          <w:color w:val="231F20"/>
          <w:sz w:val="24"/>
        </w:rPr>
        <w:t>maple</w:t>
      </w:r>
      <w:r>
        <w:rPr>
          <w:rFonts w:ascii="Tahoma" w:eastAsia="Tahoma"/>
          <w:color w:val="231F20"/>
          <w:spacing w:val="-16"/>
          <w:sz w:val="24"/>
        </w:rPr>
        <w:t xml:space="preserve"> </w:t>
      </w:r>
      <w:r>
        <w:rPr>
          <w:rFonts w:ascii="Calibri" w:eastAsia="Calibri"/>
          <w:color w:val="231F20"/>
          <w:position w:val="1"/>
          <w:sz w:val="20"/>
        </w:rPr>
        <w:t>/'meipl/</w:t>
      </w:r>
      <w:r>
        <w:rPr>
          <w:rFonts w:ascii="Calibri" w:eastAsia="Calibri"/>
          <w:color w:val="231F20"/>
          <w:spacing w:val="1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枫树；槭树</w:t>
      </w:r>
    </w:p>
    <w:p w14:paraId="23651154">
      <w:pPr>
        <w:spacing w:before="27"/>
        <w:ind w:left="178" w:right="0" w:firstLine="0"/>
        <w:jc w:val="left"/>
        <w:rPr>
          <w:rFonts w:hint="eastAsia" w:ascii="宋体" w:eastAsia="宋体"/>
          <w:sz w:val="18"/>
        </w:rPr>
      </w:pPr>
      <w:r>
        <w:rPr>
          <w:rFonts w:ascii="Tahoma" w:eastAsia="Tahoma"/>
          <w:color w:val="231F20"/>
          <w:sz w:val="24"/>
        </w:rPr>
        <w:t>cart</w:t>
      </w:r>
      <w:r>
        <w:rPr>
          <w:rFonts w:ascii="Tahoma" w:eastAsia="Tahoma"/>
          <w:color w:val="231F20"/>
          <w:spacing w:val="-23"/>
          <w:sz w:val="24"/>
        </w:rPr>
        <w:t xml:space="preserve"> </w:t>
      </w:r>
      <w:r>
        <w:rPr>
          <w:rFonts w:ascii="Calibri" w:eastAsia="Calibri"/>
          <w:color w:val="231F20"/>
          <w:position w:val="1"/>
          <w:sz w:val="20"/>
        </w:rPr>
        <w:t>/ka:t/</w:t>
      </w:r>
      <w:r>
        <w:rPr>
          <w:rFonts w:ascii="Calibri" w:eastAsia="Calibri"/>
          <w:color w:val="231F20"/>
          <w:spacing w:val="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手推车；运货马车</w:t>
      </w:r>
    </w:p>
    <w:p w14:paraId="277688E4">
      <w:pPr>
        <w:spacing w:before="26"/>
        <w:ind w:left="178" w:right="0" w:firstLine="0"/>
        <w:jc w:val="left"/>
        <w:rPr>
          <w:rFonts w:hint="eastAsia" w:ascii="宋体" w:eastAsia="宋体"/>
          <w:sz w:val="18"/>
        </w:rPr>
      </w:pPr>
      <w:r>
        <w:rPr>
          <w:rFonts w:ascii="Tahoma" w:eastAsia="Tahoma"/>
          <w:color w:val="231F20"/>
          <w:w w:val="105"/>
          <w:sz w:val="24"/>
        </w:rPr>
        <w:t>spill</w:t>
      </w:r>
      <w:r>
        <w:rPr>
          <w:rFonts w:ascii="Tahoma" w:eastAsia="Tahoma"/>
          <w:color w:val="231F20"/>
          <w:spacing w:val="-28"/>
          <w:w w:val="105"/>
          <w:sz w:val="24"/>
        </w:rPr>
        <w:t xml:space="preserve"> </w:t>
      </w:r>
      <w:r>
        <w:rPr>
          <w:rFonts w:ascii="Calibri" w:eastAsia="Calibri"/>
          <w:color w:val="231F20"/>
          <w:w w:val="105"/>
          <w:position w:val="1"/>
          <w:sz w:val="20"/>
        </w:rPr>
        <w:t>/xpil/</w:t>
      </w:r>
      <w:r>
        <w:rPr>
          <w:rFonts w:ascii="Calibri" w:eastAsia="Calibri"/>
          <w:color w:val="231F20"/>
          <w:spacing w:val="3"/>
          <w:w w:val="105"/>
          <w:position w:val="1"/>
          <w:sz w:val="20"/>
        </w:rPr>
        <w:t xml:space="preserve"> </w:t>
      </w:r>
      <w:r>
        <w:rPr>
          <w:rFonts w:ascii="Times New Roman" w:eastAsia="Times New Roman"/>
          <w:i/>
          <w:color w:val="231F20"/>
          <w:w w:val="105"/>
          <w:position w:val="2"/>
          <w:sz w:val="20"/>
        </w:rPr>
        <w:t>vt.</w:t>
      </w:r>
      <w:r>
        <w:rPr>
          <w:rFonts w:ascii="Times New Roman" w:eastAsia="Times New Roman"/>
          <w:i/>
          <w:color w:val="231F20"/>
          <w:spacing w:val="-1"/>
          <w:w w:val="105"/>
          <w:position w:val="2"/>
          <w:sz w:val="20"/>
        </w:rPr>
        <w:t xml:space="preserve"> </w:t>
      </w:r>
      <w:r>
        <w:rPr>
          <w:rFonts w:ascii="Times New Roman" w:eastAsia="Times New Roman"/>
          <w:color w:val="231F20"/>
          <w:w w:val="105"/>
          <w:position w:val="2"/>
          <w:sz w:val="20"/>
        </w:rPr>
        <w:t xml:space="preserve">&amp; </w:t>
      </w:r>
      <w:r>
        <w:rPr>
          <w:rFonts w:ascii="Times New Roman" w:eastAsia="Times New Roman"/>
          <w:i/>
          <w:color w:val="231F20"/>
          <w:w w:val="105"/>
          <w:position w:val="2"/>
          <w:sz w:val="20"/>
        </w:rPr>
        <w:t>vi.</w:t>
      </w:r>
      <w:r>
        <w:rPr>
          <w:rFonts w:hint="eastAsia" w:ascii="宋体" w:eastAsia="宋体"/>
          <w:color w:val="231F20"/>
          <w:w w:val="105"/>
          <w:position w:val="2"/>
          <w:sz w:val="18"/>
        </w:rPr>
        <w:t>（</w:t>
      </w:r>
      <w:r>
        <w:rPr>
          <w:rFonts w:ascii="Calibri" w:eastAsia="Calibri"/>
          <w:color w:val="231F20"/>
          <w:w w:val="105"/>
          <w:position w:val="1"/>
          <w:sz w:val="20"/>
        </w:rPr>
        <w:t>xpilt/xpilled,</w:t>
      </w:r>
      <w:r>
        <w:rPr>
          <w:rFonts w:ascii="Calibri" w:eastAsia="Calibri"/>
          <w:color w:val="231F20"/>
          <w:spacing w:val="14"/>
          <w:w w:val="105"/>
          <w:position w:val="1"/>
          <w:sz w:val="20"/>
        </w:rPr>
        <w:t xml:space="preserve"> </w:t>
      </w:r>
      <w:r>
        <w:rPr>
          <w:rFonts w:ascii="Calibri" w:eastAsia="Calibri"/>
          <w:color w:val="231F20"/>
          <w:spacing w:val="-2"/>
          <w:w w:val="105"/>
          <w:position w:val="1"/>
          <w:sz w:val="20"/>
        </w:rPr>
        <w:t>xpilt/xpilled</w:t>
      </w:r>
      <w:r>
        <w:rPr>
          <w:rFonts w:hint="eastAsia" w:ascii="宋体" w:eastAsia="宋体"/>
          <w:color w:val="231F20"/>
          <w:spacing w:val="-2"/>
          <w:w w:val="105"/>
          <w:position w:val="2"/>
          <w:sz w:val="18"/>
        </w:rPr>
        <w:t>）</w:t>
      </w:r>
    </w:p>
    <w:p w14:paraId="48D932FF">
      <w:pPr>
        <w:spacing w:before="34"/>
        <w:ind w:left="1142" w:right="0" w:firstLine="0"/>
        <w:jc w:val="left"/>
        <w:rPr>
          <w:rFonts w:hint="eastAsia" w:ascii="宋体" w:eastAsia="宋体"/>
          <w:sz w:val="18"/>
        </w:rPr>
      </w:pPr>
      <w:r>
        <w:rPr>
          <w:rFonts w:hint="eastAsia" w:ascii="宋体" w:eastAsia="宋体"/>
          <w:color w:val="231F20"/>
          <w:sz w:val="18"/>
        </w:rPr>
        <w:t>（使）洒出；（使）</w:t>
      </w:r>
      <w:r>
        <w:rPr>
          <w:rFonts w:hint="eastAsia" w:ascii="宋体" w:eastAsia="宋体"/>
          <w:color w:val="231F20"/>
          <w:spacing w:val="-5"/>
          <w:sz w:val="18"/>
        </w:rPr>
        <w:t>溢出</w:t>
      </w:r>
    </w:p>
    <w:p w14:paraId="038AE741">
      <w:pPr>
        <w:spacing w:before="78"/>
        <w:ind w:left="178" w:right="0" w:firstLine="0"/>
        <w:jc w:val="left"/>
        <w:rPr>
          <w:rFonts w:hint="eastAsia" w:ascii="宋体" w:hAnsi="宋体" w:eastAsia="宋体"/>
          <w:sz w:val="18"/>
        </w:rPr>
      </w:pPr>
      <w:r>
        <w:rPr>
          <w:rFonts w:ascii="Tahoma" w:hAnsi="Tahoma" w:eastAsia="Tahoma"/>
          <w:color w:val="231F20"/>
          <w:sz w:val="24"/>
        </w:rPr>
        <w:t>trip over</w:t>
      </w:r>
      <w:r>
        <w:rPr>
          <w:rFonts w:ascii="Tahoma" w:hAnsi="Tahoma" w:eastAsia="Tahoma"/>
          <w:color w:val="231F20"/>
          <w:spacing w:val="-11"/>
          <w:sz w:val="24"/>
        </w:rPr>
        <w:t xml:space="preserve"> </w:t>
      </w:r>
      <w:r>
        <w:rPr>
          <w:rFonts w:hint="eastAsia" w:ascii="宋体" w:hAnsi="宋体" w:eastAsia="宋体"/>
          <w:color w:val="231F20"/>
          <w:spacing w:val="-2"/>
          <w:position w:val="2"/>
          <w:sz w:val="18"/>
        </w:rPr>
        <w:t>被……绊倒</w:t>
      </w:r>
    </w:p>
    <w:p w14:paraId="415D83CF">
      <w:pPr>
        <w:spacing w:before="26"/>
        <w:ind w:left="178" w:right="0" w:firstLine="0"/>
        <w:jc w:val="left"/>
        <w:rPr>
          <w:rFonts w:hint="eastAsia" w:ascii="宋体" w:eastAsia="宋体"/>
          <w:sz w:val="18"/>
        </w:rPr>
      </w:pPr>
      <w:r>
        <w:rPr>
          <w:rFonts w:ascii="Tahoma" w:eastAsia="Tahoma"/>
          <w:color w:val="231F20"/>
          <w:position w:val="-1"/>
          <w:sz w:val="24"/>
        </w:rPr>
        <w:t>limp</w:t>
      </w:r>
      <w:r>
        <w:rPr>
          <w:rFonts w:ascii="Tahoma" w:eastAsia="Tahoma"/>
          <w:color w:val="231F20"/>
          <w:spacing w:val="-12"/>
          <w:position w:val="-1"/>
          <w:sz w:val="24"/>
        </w:rPr>
        <w:t xml:space="preserve"> </w:t>
      </w:r>
      <w:r>
        <w:rPr>
          <w:rFonts w:ascii="Calibri" w:eastAsia="Calibri"/>
          <w:color w:val="231F20"/>
          <w:position w:val="0"/>
          <w:sz w:val="20"/>
        </w:rPr>
        <w:t>/limp/</w:t>
      </w:r>
      <w:r>
        <w:rPr>
          <w:rFonts w:ascii="Calibri" w:eastAsia="Calibri"/>
          <w:color w:val="231F20"/>
          <w:spacing w:val="19"/>
          <w:position w:val="0"/>
          <w:sz w:val="20"/>
        </w:rPr>
        <w:t xml:space="preserve"> </w:t>
      </w:r>
      <w:r>
        <w:rPr>
          <w:rFonts w:ascii="Times New Roman" w:eastAsia="Times New Roman"/>
          <w:i/>
          <w:color w:val="231F20"/>
          <w:sz w:val="20"/>
        </w:rPr>
        <w:t>vi.</w:t>
      </w:r>
      <w:r>
        <w:rPr>
          <w:rFonts w:ascii="Times New Roman" w:eastAsia="Times New Roman"/>
          <w:i/>
          <w:color w:val="231F20"/>
          <w:spacing w:val="14"/>
          <w:sz w:val="20"/>
        </w:rPr>
        <w:t xml:space="preserve"> </w:t>
      </w:r>
      <w:r>
        <w:rPr>
          <w:rFonts w:hint="eastAsia" w:ascii="宋体" w:eastAsia="宋体"/>
          <w:color w:val="231F20"/>
          <w:spacing w:val="-2"/>
          <w:sz w:val="18"/>
        </w:rPr>
        <w:t>跛行；一瘸一拐地走</w:t>
      </w:r>
    </w:p>
    <w:p w14:paraId="40840ABE">
      <w:pPr>
        <w:spacing w:before="26"/>
        <w:ind w:left="178" w:right="0" w:firstLine="0"/>
        <w:jc w:val="left"/>
        <w:rPr>
          <w:rFonts w:hint="eastAsia" w:ascii="宋体" w:eastAsia="宋体"/>
          <w:sz w:val="18"/>
        </w:rPr>
      </w:pPr>
      <w:r>
        <w:rPr>
          <w:rFonts w:ascii="Tahoma" w:eastAsia="Tahoma"/>
          <w:color w:val="231F20"/>
          <w:sz w:val="24"/>
        </w:rPr>
        <w:t>tear</w:t>
      </w:r>
      <w:r>
        <w:rPr>
          <w:rFonts w:ascii="Tahoma" w:eastAsia="Tahoma"/>
          <w:color w:val="231F20"/>
          <w:spacing w:val="-22"/>
          <w:sz w:val="24"/>
        </w:rPr>
        <w:t xml:space="preserve"> </w:t>
      </w:r>
      <w:r>
        <w:rPr>
          <w:rFonts w:ascii="Calibri" w:eastAsia="Calibri"/>
          <w:color w:val="231F20"/>
          <w:position w:val="1"/>
          <w:sz w:val="20"/>
        </w:rPr>
        <w:t>/tiG(r)/</w:t>
      </w:r>
      <w:r>
        <w:rPr>
          <w:rFonts w:ascii="Calibri" w:eastAsia="Calibri"/>
          <w:color w:val="231F20"/>
          <w:spacing w:val="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眼泪；泪水</w:t>
      </w:r>
    </w:p>
    <w:p w14:paraId="43A715AE">
      <w:pPr>
        <w:spacing w:before="24"/>
        <w:ind w:left="462" w:right="0" w:firstLine="0"/>
        <w:jc w:val="left"/>
        <w:rPr>
          <w:rFonts w:hint="eastAsia" w:ascii="宋体" w:eastAsia="宋体"/>
          <w:sz w:val="18"/>
        </w:rPr>
      </w:pPr>
      <w:r>
        <w:rPr>
          <w:rFonts w:ascii="Tahoma" w:eastAsia="Tahoma"/>
          <w:color w:val="231F20"/>
          <w:position w:val="-1"/>
          <w:sz w:val="24"/>
        </w:rPr>
        <w:t>in tears</w:t>
      </w:r>
      <w:r>
        <w:rPr>
          <w:rFonts w:ascii="Tahoma" w:eastAsia="Tahoma"/>
          <w:color w:val="231F20"/>
          <w:spacing w:val="4"/>
          <w:position w:val="-1"/>
          <w:sz w:val="24"/>
        </w:rPr>
        <w:t xml:space="preserve"> </w:t>
      </w:r>
      <w:r>
        <w:rPr>
          <w:rFonts w:hint="eastAsia" w:ascii="宋体" w:eastAsia="宋体"/>
          <w:color w:val="231F20"/>
          <w:spacing w:val="-2"/>
          <w:sz w:val="18"/>
        </w:rPr>
        <w:t>流着泪；含着泪</w:t>
      </w:r>
    </w:p>
    <w:p w14:paraId="5CB9E510">
      <w:pPr>
        <w:spacing w:before="29"/>
        <w:ind w:left="178" w:right="0" w:firstLine="0"/>
        <w:jc w:val="left"/>
        <w:rPr>
          <w:rFonts w:hint="eastAsia" w:ascii="宋体" w:eastAsia="宋体"/>
          <w:sz w:val="18"/>
        </w:rPr>
      </w:pPr>
      <w:r>
        <w:rPr>
          <w:rFonts w:ascii="Tahoma" w:eastAsia="Tahoma"/>
          <w:color w:val="231F20"/>
          <w:sz w:val="24"/>
        </w:rPr>
        <w:t>despair</w:t>
      </w:r>
      <w:r>
        <w:rPr>
          <w:rFonts w:ascii="Tahoma" w:eastAsia="Tahoma"/>
          <w:color w:val="231F20"/>
          <w:spacing w:val="-19"/>
          <w:sz w:val="24"/>
        </w:rPr>
        <w:t xml:space="preserve"> </w:t>
      </w:r>
      <w:r>
        <w:rPr>
          <w:rFonts w:ascii="Calibri" w:eastAsia="Calibri"/>
          <w:color w:val="231F20"/>
          <w:position w:val="1"/>
          <w:sz w:val="20"/>
        </w:rPr>
        <w:t>/di'xpeG(r)/</w:t>
      </w:r>
      <w:r>
        <w:rPr>
          <w:rFonts w:ascii="Calibri" w:eastAsia="Calibri"/>
          <w:color w:val="231F20"/>
          <w:spacing w:val="1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5"/>
          <w:position w:val="2"/>
          <w:sz w:val="18"/>
        </w:rPr>
        <w:t>绝望</w:t>
      </w:r>
    </w:p>
    <w:p w14:paraId="13CC5A6B">
      <w:pPr>
        <w:spacing w:before="40"/>
        <w:ind w:left="2021"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绝望；感到无望</w:t>
      </w:r>
    </w:p>
    <w:p w14:paraId="783057D7">
      <w:pPr>
        <w:spacing w:before="65" w:line="261" w:lineRule="auto"/>
        <w:ind w:left="178" w:right="3072" w:firstLine="283"/>
        <w:jc w:val="left"/>
        <w:rPr>
          <w:rFonts w:hint="eastAsia" w:ascii="宋体" w:eastAsia="宋体"/>
          <w:sz w:val="18"/>
        </w:rPr>
      </w:pPr>
      <w:r>
        <w:rPr>
          <w:rFonts w:ascii="Tahoma" w:eastAsia="Tahoma"/>
          <w:color w:val="231F20"/>
          <w:sz w:val="24"/>
        </w:rPr>
        <w:t xml:space="preserve">in despair </w:t>
      </w:r>
      <w:r>
        <w:rPr>
          <w:rFonts w:hint="eastAsia" w:ascii="宋体" w:eastAsia="宋体"/>
          <w:color w:val="231F20"/>
          <w:position w:val="2"/>
          <w:sz w:val="18"/>
        </w:rPr>
        <w:t xml:space="preserve">处于绝望中 </w:t>
      </w:r>
      <w:r>
        <w:rPr>
          <w:rFonts w:ascii="Tahoma" w:eastAsia="Tahoma"/>
          <w:color w:val="231F20"/>
          <w:position w:val="-1"/>
          <w:sz w:val="24"/>
        </w:rPr>
        <w:t>harm</w:t>
      </w:r>
      <w:r>
        <w:rPr>
          <w:rFonts w:ascii="Tahoma" w:eastAsia="Tahoma"/>
          <w:color w:val="231F20"/>
          <w:spacing w:val="-26"/>
          <w:position w:val="-1"/>
          <w:sz w:val="24"/>
        </w:rPr>
        <w:t xml:space="preserve"> </w:t>
      </w:r>
      <w:r>
        <w:rPr>
          <w:rFonts w:ascii="Calibri" w:eastAsia="Calibri"/>
          <w:color w:val="231F20"/>
          <w:position w:val="0"/>
          <w:sz w:val="20"/>
        </w:rPr>
        <w:t xml:space="preserve">/ha:m/ </w:t>
      </w:r>
      <w:r>
        <w:rPr>
          <w:rFonts w:ascii="Times New Roman" w:eastAsia="Times New Roman"/>
          <w:i/>
          <w:color w:val="231F20"/>
          <w:sz w:val="20"/>
        </w:rPr>
        <w:t>n.</w:t>
      </w:r>
      <w:r>
        <w:rPr>
          <w:rFonts w:ascii="Times New Roman" w:eastAsia="Times New Roman"/>
          <w:i/>
          <w:color w:val="231F20"/>
          <w:spacing w:val="-1"/>
          <w:sz w:val="20"/>
        </w:rPr>
        <w:t xml:space="preserve"> </w:t>
      </w:r>
      <w:r>
        <w:rPr>
          <w:rFonts w:ascii="Times New Roman" w:eastAsia="Times New Roman"/>
          <w:i/>
          <w:color w:val="231F20"/>
          <w:sz w:val="20"/>
        </w:rPr>
        <w:t>&amp;</w:t>
      </w:r>
      <w:r>
        <w:rPr>
          <w:rFonts w:ascii="Times New Roman" w:eastAsia="Times New Roman"/>
          <w:i/>
          <w:color w:val="231F20"/>
          <w:spacing w:val="-1"/>
          <w:sz w:val="20"/>
        </w:rPr>
        <w:t xml:space="preserve"> </w:t>
      </w:r>
      <w:r>
        <w:rPr>
          <w:rFonts w:ascii="Times New Roman" w:eastAsia="Times New Roman"/>
          <w:i/>
          <w:color w:val="231F20"/>
          <w:sz w:val="20"/>
        </w:rPr>
        <w:t>vt.</w:t>
      </w:r>
      <w:r>
        <w:rPr>
          <w:rFonts w:ascii="Times New Roman" w:eastAsia="Times New Roman"/>
          <w:i/>
          <w:color w:val="231F20"/>
          <w:spacing w:val="-2"/>
          <w:sz w:val="20"/>
        </w:rPr>
        <w:t xml:space="preserve"> </w:t>
      </w:r>
      <w:r>
        <w:rPr>
          <w:rFonts w:hint="eastAsia" w:ascii="宋体" w:eastAsia="宋体"/>
          <w:color w:val="231F20"/>
          <w:sz w:val="18"/>
        </w:rPr>
        <w:t xml:space="preserve">伤害；损害 </w:t>
      </w:r>
      <w:r>
        <w:rPr>
          <w:rFonts w:ascii="Tahoma" w:eastAsia="Tahoma"/>
          <w:color w:val="231F20"/>
          <w:sz w:val="24"/>
        </w:rPr>
        <w:t xml:space="preserve">might </w:t>
      </w:r>
      <w:r>
        <w:rPr>
          <w:rFonts w:ascii="Calibri" w:eastAsia="Calibri"/>
          <w:color w:val="231F20"/>
          <w:position w:val="1"/>
          <w:sz w:val="20"/>
        </w:rPr>
        <w:t xml:space="preserve">/mait/ </w:t>
      </w:r>
      <w:r>
        <w:rPr>
          <w:rFonts w:ascii="Times New Roman" w:eastAsia="Times New Roman"/>
          <w:i/>
          <w:color w:val="231F20"/>
          <w:position w:val="2"/>
          <w:sz w:val="20"/>
        </w:rPr>
        <w:t xml:space="preserve">n. </w:t>
      </w:r>
      <w:r>
        <w:rPr>
          <w:rFonts w:hint="eastAsia" w:ascii="宋体" w:eastAsia="宋体"/>
          <w:color w:val="231F20"/>
          <w:position w:val="2"/>
          <w:sz w:val="18"/>
        </w:rPr>
        <w:t>力量；威力</w:t>
      </w:r>
    </w:p>
    <w:p w14:paraId="35F69387">
      <w:pPr>
        <w:spacing w:before="1"/>
        <w:ind w:left="178" w:right="0" w:firstLine="0"/>
        <w:jc w:val="left"/>
        <w:rPr>
          <w:rFonts w:hint="eastAsia" w:ascii="宋体" w:eastAsia="宋体"/>
          <w:sz w:val="18"/>
        </w:rPr>
      </w:pPr>
      <w:r>
        <w:rPr>
          <w:rFonts w:ascii="Tahoma" w:eastAsia="Tahoma"/>
          <w:color w:val="231F20"/>
          <w:sz w:val="24"/>
        </w:rPr>
        <w:t>a</w:t>
      </w:r>
      <w:r>
        <w:rPr>
          <w:rFonts w:ascii="Tahoma" w:eastAsia="Tahoma"/>
          <w:color w:val="231F20"/>
          <w:spacing w:val="-18"/>
          <w:sz w:val="24"/>
        </w:rPr>
        <w:t xml:space="preserve"> </w:t>
      </w:r>
      <w:r>
        <w:rPr>
          <w:rFonts w:ascii="Tahoma" w:eastAsia="Tahoma"/>
          <w:color w:val="231F20"/>
          <w:sz w:val="24"/>
        </w:rPr>
        <w:t>great</w:t>
      </w:r>
      <w:r>
        <w:rPr>
          <w:rFonts w:ascii="Tahoma" w:eastAsia="Tahoma"/>
          <w:color w:val="231F20"/>
          <w:spacing w:val="-17"/>
          <w:sz w:val="24"/>
        </w:rPr>
        <w:t xml:space="preserve"> </w:t>
      </w:r>
      <w:r>
        <w:rPr>
          <w:rFonts w:ascii="Tahoma" w:eastAsia="Tahoma"/>
          <w:color w:val="231F20"/>
          <w:sz w:val="24"/>
        </w:rPr>
        <w:t>deal</w:t>
      </w:r>
      <w:r>
        <w:rPr>
          <w:rFonts w:ascii="Tahoma" w:eastAsia="Tahoma"/>
          <w:color w:val="231F20"/>
          <w:spacing w:val="-17"/>
          <w:sz w:val="24"/>
        </w:rPr>
        <w:t xml:space="preserve"> </w:t>
      </w:r>
      <w:r>
        <w:rPr>
          <w:rFonts w:ascii="Tahoma" w:eastAsia="Tahoma"/>
          <w:color w:val="231F20"/>
          <w:sz w:val="24"/>
        </w:rPr>
        <w:t>(of)</w:t>
      </w:r>
      <w:r>
        <w:rPr>
          <w:rFonts w:ascii="Tahoma" w:eastAsia="Tahoma"/>
          <w:color w:val="231F20"/>
          <w:spacing w:val="-15"/>
          <w:sz w:val="24"/>
        </w:rPr>
        <w:t xml:space="preserve"> </w:t>
      </w:r>
      <w:r>
        <w:rPr>
          <w:rFonts w:hint="eastAsia" w:ascii="宋体" w:eastAsia="宋体"/>
          <w:color w:val="231F20"/>
          <w:spacing w:val="-5"/>
          <w:position w:val="2"/>
          <w:sz w:val="18"/>
        </w:rPr>
        <w:t>大量</w:t>
      </w:r>
    </w:p>
    <w:p w14:paraId="39249700">
      <w:pPr>
        <w:spacing w:before="26"/>
        <w:ind w:left="178" w:right="0" w:firstLine="0"/>
        <w:jc w:val="left"/>
        <w:rPr>
          <w:rFonts w:hint="eastAsia" w:ascii="宋体" w:eastAsia="宋体"/>
          <w:sz w:val="18"/>
        </w:rPr>
      </w:pPr>
      <w:r>
        <w:rPr>
          <w:rFonts w:ascii="Tahoma" w:eastAsia="Tahoma"/>
          <w:color w:val="231F20"/>
          <w:sz w:val="24"/>
        </w:rPr>
        <w:t>fable</w:t>
      </w:r>
      <w:r>
        <w:rPr>
          <w:rFonts w:ascii="Tahoma" w:eastAsia="Tahoma"/>
          <w:color w:val="231F20"/>
          <w:spacing w:val="-19"/>
          <w:sz w:val="24"/>
        </w:rPr>
        <w:t xml:space="preserve"> </w:t>
      </w:r>
      <w:r>
        <w:rPr>
          <w:rFonts w:ascii="Calibri" w:eastAsia="Calibri"/>
          <w:color w:val="231F20"/>
          <w:position w:val="1"/>
          <w:sz w:val="20"/>
        </w:rPr>
        <w:t>/'feibl/</w:t>
      </w:r>
      <w:r>
        <w:rPr>
          <w:rFonts w:ascii="Calibri" w:eastAsia="Calibri"/>
          <w:color w:val="231F20"/>
          <w:spacing w:val="1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7"/>
          <w:position w:val="2"/>
          <w:sz w:val="20"/>
        </w:rPr>
        <w:t xml:space="preserve"> </w:t>
      </w:r>
      <w:r>
        <w:rPr>
          <w:rFonts w:hint="eastAsia" w:ascii="宋体" w:eastAsia="宋体"/>
          <w:color w:val="231F20"/>
          <w:spacing w:val="-2"/>
          <w:position w:val="2"/>
          <w:sz w:val="18"/>
        </w:rPr>
        <w:t>寓言；寓言故事</w:t>
      </w:r>
    </w:p>
    <w:p w14:paraId="0809FAB4">
      <w:pPr>
        <w:spacing w:before="26" w:line="261" w:lineRule="auto"/>
        <w:ind w:left="178" w:right="2033" w:firstLine="0"/>
        <w:jc w:val="left"/>
        <w:rPr>
          <w:rFonts w:hint="eastAsia" w:ascii="宋体" w:eastAsia="宋体"/>
          <w:sz w:val="18"/>
        </w:rPr>
      </w:pPr>
      <w:r>
        <w:rPr>
          <w:rFonts w:ascii="Tahoma" w:eastAsia="Tahoma"/>
          <w:color w:val="231F20"/>
          <w:position w:val="-1"/>
          <w:sz w:val="24"/>
        </w:rPr>
        <w:t>court</w:t>
      </w:r>
      <w:r>
        <w:rPr>
          <w:rFonts w:ascii="Tahoma" w:eastAsia="Tahoma"/>
          <w:color w:val="231F20"/>
          <w:spacing w:val="-26"/>
          <w:position w:val="-1"/>
          <w:sz w:val="24"/>
        </w:rPr>
        <w:t xml:space="preserve"> </w:t>
      </w:r>
      <w:r>
        <w:rPr>
          <w:rFonts w:ascii="Calibri" w:eastAsia="Calibri"/>
          <w:color w:val="231F20"/>
          <w:position w:val="0"/>
          <w:sz w:val="20"/>
        </w:rPr>
        <w:t>/kc:t/</w:t>
      </w:r>
      <w:r>
        <w:rPr>
          <w:rFonts w:ascii="Calibri" w:eastAsia="Calibri"/>
          <w:color w:val="231F20"/>
          <w:spacing w:val="-3"/>
          <w:position w:val="0"/>
          <w:sz w:val="20"/>
        </w:rPr>
        <w:t xml:space="preserve"> </w:t>
      </w:r>
      <w:r>
        <w:rPr>
          <w:rFonts w:ascii="Times New Roman" w:eastAsia="Times New Roman"/>
          <w:i/>
          <w:color w:val="231F20"/>
          <w:sz w:val="20"/>
        </w:rPr>
        <w:t>n.</w:t>
      </w:r>
      <w:r>
        <w:rPr>
          <w:rFonts w:ascii="Times New Roman" w:eastAsia="Times New Roman"/>
          <w:i/>
          <w:color w:val="231F20"/>
          <w:spacing w:val="-5"/>
          <w:sz w:val="20"/>
        </w:rPr>
        <w:t xml:space="preserve"> </w:t>
      </w:r>
      <w:r>
        <w:rPr>
          <w:rFonts w:hint="eastAsia" w:ascii="宋体" w:eastAsia="宋体"/>
          <w:color w:val="231F20"/>
          <w:sz w:val="18"/>
        </w:rPr>
        <w:t xml:space="preserve">（网球等的）球场；法院；法庭 </w:t>
      </w:r>
      <w:r>
        <w:rPr>
          <w:rFonts w:ascii="Tahoma" w:eastAsia="Tahoma"/>
          <w:color w:val="231F20"/>
          <w:sz w:val="24"/>
        </w:rPr>
        <w:t xml:space="preserve">flexible </w:t>
      </w:r>
      <w:r>
        <w:rPr>
          <w:rFonts w:ascii="Calibri" w:eastAsia="Calibri"/>
          <w:color w:val="231F20"/>
          <w:position w:val="1"/>
          <w:sz w:val="20"/>
        </w:rPr>
        <w:t xml:space="preserve">/'flekxGbl/ </w:t>
      </w:r>
      <w:r>
        <w:rPr>
          <w:rFonts w:ascii="Times New Roman" w:eastAsia="Times New Roman"/>
          <w:i/>
          <w:color w:val="231F20"/>
          <w:position w:val="2"/>
          <w:sz w:val="20"/>
        </w:rPr>
        <w:t xml:space="preserve">adj. </w:t>
      </w:r>
      <w:r>
        <w:rPr>
          <w:rFonts w:hint="eastAsia" w:ascii="宋体" w:eastAsia="宋体"/>
          <w:color w:val="231F20"/>
          <w:position w:val="2"/>
          <w:sz w:val="18"/>
        </w:rPr>
        <w:t xml:space="preserve">灵活的；可变通的 </w:t>
      </w:r>
      <w:r>
        <w:rPr>
          <w:rFonts w:ascii="Tahoma" w:eastAsia="Tahoma"/>
          <w:color w:val="231F20"/>
          <w:sz w:val="24"/>
        </w:rPr>
        <w:t xml:space="preserve">income </w:t>
      </w:r>
      <w:r>
        <w:rPr>
          <w:rFonts w:ascii="Calibri" w:eastAsia="Calibri"/>
          <w:color w:val="231F20"/>
          <w:position w:val="1"/>
          <w:sz w:val="20"/>
        </w:rPr>
        <w:t xml:space="preserve">/'inknm/ </w:t>
      </w:r>
      <w:r>
        <w:rPr>
          <w:rFonts w:ascii="Times New Roman" w:eastAsia="Times New Roman"/>
          <w:i/>
          <w:color w:val="231F20"/>
          <w:position w:val="2"/>
          <w:sz w:val="20"/>
        </w:rPr>
        <w:t xml:space="preserve">n. </w:t>
      </w:r>
      <w:r>
        <w:rPr>
          <w:rFonts w:hint="eastAsia" w:ascii="宋体" w:eastAsia="宋体"/>
          <w:color w:val="231F20"/>
          <w:position w:val="2"/>
          <w:sz w:val="18"/>
        </w:rPr>
        <w:t>收入；收益</w:t>
      </w:r>
    </w:p>
    <w:p w14:paraId="2DCC9EE9">
      <w:pPr>
        <w:spacing w:before="1" w:line="261" w:lineRule="auto"/>
        <w:ind w:left="178" w:right="2340" w:firstLine="0"/>
        <w:jc w:val="left"/>
        <w:rPr>
          <w:rFonts w:hint="eastAsia" w:ascii="宋体" w:hAnsi="宋体" w:eastAsia="宋体"/>
          <w:sz w:val="18"/>
        </w:rPr>
      </w:pPr>
      <w:r>
        <w:rPr>
          <w:rFonts w:ascii="Tahoma" w:hAnsi="Tahoma" w:eastAsia="Tahoma"/>
          <w:color w:val="231F20"/>
          <w:sz w:val="24"/>
        </w:rPr>
        <w:t xml:space="preserve">per </w:t>
      </w:r>
      <w:r>
        <w:rPr>
          <w:rFonts w:ascii="Calibri" w:hAnsi="Calibri" w:eastAsia="Calibri"/>
          <w:color w:val="231F20"/>
          <w:position w:val="1"/>
          <w:sz w:val="20"/>
        </w:rPr>
        <w:t>/pG(r);</w:t>
      </w:r>
      <w:r>
        <w:rPr>
          <w:rFonts w:ascii="Calibri" w:hAnsi="Calibri" w:eastAsia="Calibri"/>
          <w:color w:val="231F20"/>
          <w:spacing w:val="40"/>
          <w:position w:val="1"/>
          <w:sz w:val="20"/>
        </w:rPr>
        <w:t xml:space="preserve"> </w:t>
      </w:r>
      <w:r>
        <w:rPr>
          <w:rFonts w:ascii="Calibri" w:hAnsi="Calibri" w:eastAsia="Calibri"/>
          <w:color w:val="231F20"/>
          <w:position w:val="1"/>
          <w:sz w:val="20"/>
        </w:rPr>
        <w:t xml:space="preserve">pε(r):/ </w:t>
      </w:r>
      <w:r>
        <w:rPr>
          <w:rFonts w:ascii="Times New Roman" w:hAnsi="Times New Roman" w:eastAsia="Times New Roman"/>
          <w:i/>
          <w:color w:val="231F20"/>
          <w:position w:val="2"/>
          <w:sz w:val="20"/>
        </w:rPr>
        <w:t xml:space="preserve">prep. </w:t>
      </w:r>
      <w:r>
        <w:rPr>
          <w:rFonts w:hint="eastAsia" w:ascii="宋体" w:hAnsi="宋体" w:eastAsia="宋体"/>
          <w:color w:val="231F20"/>
          <w:position w:val="2"/>
          <w:sz w:val="18"/>
        </w:rPr>
        <w:t xml:space="preserve">每；每一 </w:t>
      </w:r>
      <w:r>
        <w:rPr>
          <w:rFonts w:ascii="Tahoma" w:hAnsi="Tahoma" w:eastAsia="Tahoma"/>
          <w:color w:val="231F20"/>
          <w:sz w:val="24"/>
        </w:rPr>
        <w:t xml:space="preserve">therefore </w:t>
      </w:r>
      <w:r>
        <w:rPr>
          <w:rFonts w:ascii="Calibri" w:hAnsi="Calibri" w:eastAsia="Calibri"/>
          <w:color w:val="231F20"/>
          <w:position w:val="1"/>
          <w:sz w:val="20"/>
        </w:rPr>
        <w:t xml:space="preserve">/'ðeGfc:(r)/ </w:t>
      </w:r>
      <w:r>
        <w:rPr>
          <w:rFonts w:ascii="Times New Roman" w:hAnsi="Times New Roman" w:eastAsia="Times New Roman"/>
          <w:i/>
          <w:color w:val="231F20"/>
          <w:position w:val="2"/>
          <w:sz w:val="20"/>
        </w:rPr>
        <w:t xml:space="preserve">adv. </w:t>
      </w:r>
      <w:r>
        <w:rPr>
          <w:rFonts w:hint="eastAsia" w:ascii="宋体" w:hAnsi="宋体" w:eastAsia="宋体"/>
          <w:color w:val="231F20"/>
          <w:position w:val="2"/>
          <w:sz w:val="18"/>
        </w:rPr>
        <w:t xml:space="preserve">因此；所以 </w:t>
      </w:r>
      <w:r>
        <w:rPr>
          <w:rFonts w:ascii="Tahoma" w:hAnsi="Tahoma" w:eastAsia="Tahoma"/>
          <w:color w:val="231F20"/>
          <w:sz w:val="24"/>
        </w:rPr>
        <w:t>tension</w:t>
      </w:r>
      <w:r>
        <w:rPr>
          <w:rFonts w:ascii="Tahoma" w:hAnsi="Tahoma" w:eastAsia="Tahoma"/>
          <w:color w:val="231F20"/>
          <w:spacing w:val="-26"/>
          <w:sz w:val="24"/>
        </w:rPr>
        <w:t xml:space="preserve"> </w:t>
      </w:r>
      <w:r>
        <w:rPr>
          <w:rFonts w:ascii="Calibri" w:hAnsi="Calibri" w:eastAsia="Calibri"/>
          <w:color w:val="231F20"/>
          <w:position w:val="1"/>
          <w:sz w:val="20"/>
        </w:rPr>
        <w:t>/'tenfn/</w:t>
      </w:r>
      <w:r>
        <w:rPr>
          <w:rFonts w:ascii="Calibri" w:hAnsi="Calibri" w:eastAsia="Calibri"/>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紧张关系；紧张；焦虑</w:t>
      </w:r>
    </w:p>
    <w:p w14:paraId="7F3C9117">
      <w:pPr>
        <w:pStyle w:val="11"/>
        <w:spacing w:before="9"/>
        <w:rPr>
          <w:rFonts w:ascii="宋体"/>
          <w:sz w:val="24"/>
        </w:rPr>
      </w:pPr>
    </w:p>
    <w:p w14:paraId="098286B4">
      <w:pPr>
        <w:spacing w:before="0"/>
        <w:ind w:left="178" w:right="0" w:firstLine="0"/>
        <w:jc w:val="left"/>
        <w:rPr>
          <w:rFonts w:ascii="Tahoma"/>
          <w:sz w:val="24"/>
        </w:rPr>
      </w:pPr>
      <w:r>
        <w:rPr>
          <w:rFonts w:ascii="Tahoma"/>
          <w:color w:val="231F20"/>
          <w:sz w:val="24"/>
        </w:rPr>
        <w:t>Peking</w:t>
      </w:r>
      <w:r>
        <w:rPr>
          <w:rFonts w:ascii="Tahoma"/>
          <w:color w:val="231F20"/>
          <w:spacing w:val="7"/>
          <w:sz w:val="24"/>
        </w:rPr>
        <w:t xml:space="preserve"> </w:t>
      </w:r>
      <w:r>
        <w:rPr>
          <w:rFonts w:ascii="Tahoma"/>
          <w:color w:val="231F20"/>
          <w:sz w:val="24"/>
        </w:rPr>
        <w:t>Union</w:t>
      </w:r>
      <w:r>
        <w:rPr>
          <w:rFonts w:ascii="Tahoma"/>
          <w:color w:val="231F20"/>
          <w:spacing w:val="7"/>
          <w:sz w:val="24"/>
        </w:rPr>
        <w:t xml:space="preserve"> </w:t>
      </w:r>
      <w:r>
        <w:rPr>
          <w:rFonts w:ascii="Tahoma"/>
          <w:color w:val="231F20"/>
          <w:sz w:val="24"/>
        </w:rPr>
        <w:t>Medical</w:t>
      </w:r>
      <w:r>
        <w:rPr>
          <w:rFonts w:ascii="Tahoma"/>
          <w:color w:val="231F20"/>
          <w:spacing w:val="7"/>
          <w:sz w:val="24"/>
        </w:rPr>
        <w:t xml:space="preserve"> </w:t>
      </w:r>
      <w:r>
        <w:rPr>
          <w:rFonts w:ascii="Tahoma"/>
          <w:color w:val="231F20"/>
          <w:sz w:val="24"/>
        </w:rPr>
        <w:t>College</w:t>
      </w:r>
      <w:r>
        <w:rPr>
          <w:rFonts w:ascii="Tahoma"/>
          <w:color w:val="231F20"/>
          <w:spacing w:val="8"/>
          <w:sz w:val="24"/>
        </w:rPr>
        <w:t xml:space="preserve"> </w:t>
      </w:r>
      <w:r>
        <w:rPr>
          <w:rFonts w:ascii="Tahoma"/>
          <w:color w:val="231F20"/>
          <w:spacing w:val="-2"/>
          <w:sz w:val="24"/>
        </w:rPr>
        <w:t>(PUMC)</w:t>
      </w:r>
    </w:p>
    <w:p w14:paraId="27E68ACF">
      <w:pPr>
        <w:spacing w:before="64"/>
        <w:ind w:left="462" w:right="0" w:firstLine="0"/>
        <w:jc w:val="left"/>
        <w:rPr>
          <w:rFonts w:hint="eastAsia" w:ascii="宋体" w:eastAsia="宋体"/>
          <w:sz w:val="18"/>
        </w:rPr>
      </w:pPr>
      <w:r>
        <w:rPr>
          <w:rFonts w:hint="eastAsia" w:ascii="宋体" w:eastAsia="宋体"/>
          <w:color w:val="231F20"/>
          <w:spacing w:val="-2"/>
          <w:sz w:val="18"/>
        </w:rPr>
        <w:t>北京协和医学院</w:t>
      </w:r>
    </w:p>
    <w:p w14:paraId="2D4B6E50">
      <w:pPr>
        <w:spacing w:before="48"/>
        <w:ind w:left="178" w:right="0" w:firstLine="0"/>
        <w:jc w:val="left"/>
        <w:rPr>
          <w:rFonts w:hint="eastAsia" w:ascii="宋体" w:hAnsi="宋体" w:eastAsia="宋体"/>
          <w:sz w:val="18"/>
        </w:rPr>
      </w:pPr>
      <w:r>
        <w:rPr>
          <w:rFonts w:ascii="Tahoma" w:hAnsi="Tahoma" w:eastAsia="Tahoma"/>
          <w:color w:val="231F20"/>
          <w:sz w:val="24"/>
        </w:rPr>
        <w:t>the</w:t>
      </w:r>
      <w:r>
        <w:rPr>
          <w:rFonts w:ascii="Tahoma" w:hAnsi="Tahoma" w:eastAsia="Tahoma"/>
          <w:color w:val="231F20"/>
          <w:spacing w:val="-5"/>
          <w:sz w:val="24"/>
        </w:rPr>
        <w:t xml:space="preserve"> </w:t>
      </w:r>
      <w:r>
        <w:rPr>
          <w:rFonts w:ascii="Tahoma" w:hAnsi="Tahoma" w:eastAsia="Tahoma"/>
          <w:color w:val="231F20"/>
          <w:sz w:val="24"/>
        </w:rPr>
        <w:t>Wenhai</w:t>
      </w:r>
      <w:r>
        <w:rPr>
          <w:rFonts w:ascii="Tahoma" w:hAnsi="Tahoma" w:eastAsia="Tahoma"/>
          <w:color w:val="231F20"/>
          <w:spacing w:val="-5"/>
          <w:sz w:val="24"/>
        </w:rPr>
        <w:t xml:space="preserve"> </w:t>
      </w:r>
      <w:r>
        <w:rPr>
          <w:rFonts w:ascii="Tahoma" w:hAnsi="Tahoma" w:eastAsia="Tahoma"/>
          <w:color w:val="231F20"/>
          <w:sz w:val="24"/>
        </w:rPr>
        <w:t>Scholarship</w:t>
      </w:r>
      <w:r>
        <w:rPr>
          <w:rFonts w:ascii="Tahoma" w:hAnsi="Tahoma" w:eastAsia="Tahoma"/>
          <w:color w:val="231F20"/>
          <w:spacing w:val="-17"/>
          <w:sz w:val="24"/>
        </w:rPr>
        <w:t xml:space="preserve"> </w:t>
      </w:r>
      <w:r>
        <w:rPr>
          <w:rFonts w:hint="eastAsia" w:ascii="宋体" w:hAnsi="宋体" w:eastAsia="宋体"/>
          <w:color w:val="231F20"/>
          <w:spacing w:val="-2"/>
          <w:position w:val="2"/>
          <w:sz w:val="18"/>
        </w:rPr>
        <w:t>“文海”奖学金</w:t>
      </w:r>
    </w:p>
    <w:p w14:paraId="0E1ECB01">
      <w:pPr>
        <w:spacing w:before="26" w:line="273" w:lineRule="auto"/>
        <w:ind w:left="462" w:right="1488" w:hanging="284"/>
        <w:jc w:val="left"/>
        <w:rPr>
          <w:rFonts w:hint="eastAsia" w:ascii="宋体" w:eastAsia="宋体"/>
          <w:sz w:val="18"/>
        </w:rPr>
      </w:pPr>
      <w:r>
        <w:rPr>
          <w:rFonts w:ascii="Tahoma" w:eastAsia="Tahoma"/>
          <w:color w:val="231F20"/>
          <w:sz w:val="24"/>
        </w:rPr>
        <w:t>the</w:t>
      </w:r>
      <w:r>
        <w:rPr>
          <w:rFonts w:ascii="Tahoma" w:eastAsia="Tahoma"/>
          <w:color w:val="231F20"/>
          <w:spacing w:val="-15"/>
          <w:sz w:val="24"/>
        </w:rPr>
        <w:t xml:space="preserve"> </w:t>
      </w:r>
      <w:r>
        <w:rPr>
          <w:rFonts w:ascii="Tahoma" w:eastAsia="Tahoma"/>
          <w:color w:val="231F20"/>
          <w:sz w:val="24"/>
        </w:rPr>
        <w:t>OB-GYN</w:t>
      </w:r>
      <w:r>
        <w:rPr>
          <w:rFonts w:ascii="Tahoma" w:eastAsia="Tahoma"/>
          <w:color w:val="231F20"/>
          <w:spacing w:val="-15"/>
          <w:sz w:val="24"/>
        </w:rPr>
        <w:t xml:space="preserve"> </w:t>
      </w:r>
      <w:r>
        <w:rPr>
          <w:rFonts w:ascii="Tahoma" w:eastAsia="Tahoma"/>
          <w:color w:val="231F20"/>
          <w:sz w:val="24"/>
        </w:rPr>
        <w:t>department</w:t>
      </w:r>
      <w:r>
        <w:rPr>
          <w:rFonts w:ascii="Tahoma" w:eastAsia="Tahoma"/>
          <w:color w:val="231F20"/>
          <w:spacing w:val="-25"/>
          <w:sz w:val="24"/>
        </w:rPr>
        <w:t xml:space="preserve"> </w:t>
      </w:r>
      <w:r>
        <w:rPr>
          <w:rFonts w:hint="eastAsia" w:ascii="宋体" w:eastAsia="宋体"/>
          <w:color w:val="231F20"/>
          <w:position w:val="2"/>
          <w:sz w:val="18"/>
        </w:rPr>
        <w:t>（</w:t>
      </w:r>
      <w:r>
        <w:rPr>
          <w:rFonts w:hint="eastAsia" w:ascii="宋体" w:eastAsia="宋体"/>
          <w:color w:val="231F20"/>
          <w:spacing w:val="-15"/>
          <w:position w:val="2"/>
          <w:sz w:val="18"/>
        </w:rPr>
        <w:t xml:space="preserve">全称 </w:t>
      </w:r>
      <w:r>
        <w:rPr>
          <w:rFonts w:ascii="Times New Roman" w:eastAsia="Times New Roman"/>
          <w:color w:val="231F20"/>
          <w:position w:val="2"/>
          <w:sz w:val="20"/>
        </w:rPr>
        <w:t xml:space="preserve">Department of </w:t>
      </w:r>
      <w:r>
        <w:rPr>
          <w:rFonts w:ascii="Times New Roman" w:eastAsia="Times New Roman"/>
          <w:color w:val="231F20"/>
          <w:sz w:val="20"/>
        </w:rPr>
        <w:t>Obstetrics and Gynecology</w:t>
      </w:r>
      <w:r>
        <w:rPr>
          <w:rFonts w:hint="eastAsia" w:ascii="宋体" w:eastAsia="宋体"/>
          <w:color w:val="231F20"/>
          <w:sz w:val="18"/>
        </w:rPr>
        <w:t>）妇产科</w:t>
      </w:r>
    </w:p>
    <w:p w14:paraId="4D363296">
      <w:pPr>
        <w:spacing w:before="32"/>
        <w:ind w:left="178" w:right="0" w:firstLine="0"/>
        <w:jc w:val="left"/>
        <w:rPr>
          <w:rFonts w:hint="eastAsia" w:ascii="宋体" w:hAnsi="宋体" w:eastAsia="宋体"/>
          <w:sz w:val="18"/>
        </w:rPr>
      </w:pPr>
      <w:r>
        <w:rPr>
          <w:rFonts w:ascii="Tahoma" w:hAnsi="Tahoma" w:eastAsia="Tahoma"/>
          <w:color w:val="231F20"/>
          <w:sz w:val="24"/>
        </w:rPr>
        <w:t>the</w:t>
      </w:r>
      <w:r>
        <w:rPr>
          <w:rFonts w:ascii="Tahoma" w:hAnsi="Tahoma" w:eastAsia="Tahoma"/>
          <w:color w:val="231F20"/>
          <w:spacing w:val="-2"/>
          <w:sz w:val="24"/>
        </w:rPr>
        <w:t xml:space="preserve"> </w:t>
      </w:r>
      <w:r>
        <w:rPr>
          <w:rFonts w:ascii="Tahoma" w:hAnsi="Tahoma" w:eastAsia="Tahoma"/>
          <w:color w:val="231F20"/>
          <w:sz w:val="24"/>
        </w:rPr>
        <w:t>People’s</w:t>
      </w:r>
      <w:r>
        <w:rPr>
          <w:rFonts w:ascii="Tahoma" w:hAnsi="Tahoma" w:eastAsia="Tahoma"/>
          <w:color w:val="231F20"/>
          <w:spacing w:val="-2"/>
          <w:sz w:val="24"/>
        </w:rPr>
        <w:t xml:space="preserve"> </w:t>
      </w:r>
      <w:r>
        <w:rPr>
          <w:rFonts w:ascii="Tahoma" w:hAnsi="Tahoma" w:eastAsia="Tahoma"/>
          <w:color w:val="231F20"/>
          <w:sz w:val="24"/>
        </w:rPr>
        <w:t>Republic</w:t>
      </w:r>
      <w:r>
        <w:rPr>
          <w:rFonts w:ascii="Tahoma" w:hAnsi="Tahoma" w:eastAsia="Tahoma"/>
          <w:color w:val="231F20"/>
          <w:spacing w:val="-2"/>
          <w:sz w:val="24"/>
        </w:rPr>
        <w:t xml:space="preserve"> </w:t>
      </w:r>
      <w:r>
        <w:rPr>
          <w:rFonts w:ascii="Tahoma" w:hAnsi="Tahoma" w:eastAsia="Tahoma"/>
          <w:color w:val="231F20"/>
          <w:sz w:val="24"/>
        </w:rPr>
        <w:t>of</w:t>
      </w:r>
      <w:r>
        <w:rPr>
          <w:rFonts w:ascii="Tahoma" w:hAnsi="Tahoma" w:eastAsia="Tahoma"/>
          <w:color w:val="231F20"/>
          <w:spacing w:val="-1"/>
          <w:sz w:val="24"/>
        </w:rPr>
        <w:t xml:space="preserve"> </w:t>
      </w:r>
      <w:r>
        <w:rPr>
          <w:rFonts w:ascii="Tahoma" w:hAnsi="Tahoma" w:eastAsia="Tahoma"/>
          <w:color w:val="231F20"/>
          <w:sz w:val="24"/>
        </w:rPr>
        <w:t>China</w:t>
      </w:r>
      <w:r>
        <w:rPr>
          <w:rFonts w:ascii="Tahoma" w:hAnsi="Tahoma" w:eastAsia="Tahoma"/>
          <w:color w:val="231F20"/>
          <w:spacing w:val="-14"/>
          <w:sz w:val="24"/>
        </w:rPr>
        <w:t xml:space="preserve"> </w:t>
      </w:r>
      <w:r>
        <w:rPr>
          <w:rFonts w:hint="eastAsia" w:ascii="宋体" w:hAnsi="宋体" w:eastAsia="宋体"/>
          <w:color w:val="231F20"/>
          <w:spacing w:val="-2"/>
          <w:position w:val="2"/>
          <w:sz w:val="18"/>
        </w:rPr>
        <w:t>中华人民共和国</w:t>
      </w:r>
    </w:p>
    <w:p w14:paraId="410C3585">
      <w:pPr>
        <w:spacing w:before="27"/>
        <w:ind w:left="178" w:right="0" w:firstLine="0"/>
        <w:jc w:val="left"/>
        <w:rPr>
          <w:rFonts w:ascii="Calibri" w:hAnsi="Calibri"/>
          <w:sz w:val="20"/>
        </w:rPr>
      </w:pPr>
      <w:r>
        <w:rPr>
          <w:rFonts w:ascii="Tahoma" w:hAnsi="Tahoma"/>
          <w:color w:val="231F20"/>
          <w:sz w:val="24"/>
        </w:rPr>
        <w:t>the</w:t>
      </w:r>
      <w:r>
        <w:rPr>
          <w:rFonts w:ascii="Tahoma" w:hAnsi="Tahoma"/>
          <w:color w:val="231F20"/>
          <w:spacing w:val="7"/>
          <w:sz w:val="24"/>
        </w:rPr>
        <w:t xml:space="preserve"> </w:t>
      </w:r>
      <w:r>
        <w:rPr>
          <w:rFonts w:ascii="Tahoma" w:hAnsi="Tahoma"/>
          <w:color w:val="231F20"/>
          <w:sz w:val="24"/>
        </w:rPr>
        <w:t>National</w:t>
      </w:r>
      <w:r>
        <w:rPr>
          <w:rFonts w:ascii="Tahoma" w:hAnsi="Tahoma"/>
          <w:color w:val="231F20"/>
          <w:spacing w:val="8"/>
          <w:sz w:val="24"/>
        </w:rPr>
        <w:t xml:space="preserve"> </w:t>
      </w:r>
      <w:r>
        <w:rPr>
          <w:rFonts w:ascii="Tahoma" w:hAnsi="Tahoma"/>
          <w:color w:val="231F20"/>
          <w:sz w:val="24"/>
        </w:rPr>
        <w:t>People’s</w:t>
      </w:r>
      <w:r>
        <w:rPr>
          <w:rFonts w:ascii="Tahoma" w:hAnsi="Tahoma"/>
          <w:color w:val="231F20"/>
          <w:spacing w:val="8"/>
          <w:sz w:val="24"/>
        </w:rPr>
        <w:t xml:space="preserve"> </w:t>
      </w:r>
      <w:r>
        <w:rPr>
          <w:rFonts w:ascii="Tahoma" w:hAnsi="Tahoma"/>
          <w:color w:val="231F20"/>
          <w:sz w:val="24"/>
        </w:rPr>
        <w:t>Congress</w:t>
      </w:r>
      <w:r>
        <w:rPr>
          <w:rFonts w:ascii="Tahoma" w:hAnsi="Tahoma"/>
          <w:color w:val="231F20"/>
          <w:spacing w:val="-6"/>
          <w:sz w:val="24"/>
        </w:rPr>
        <w:t xml:space="preserve"> </w:t>
      </w:r>
      <w:r>
        <w:rPr>
          <w:rFonts w:ascii="Calibri" w:hAnsi="Calibri"/>
          <w:color w:val="231F20"/>
          <w:spacing w:val="-2"/>
          <w:position w:val="1"/>
          <w:sz w:val="20"/>
        </w:rPr>
        <w:t>/'kNgrex/</w:t>
      </w:r>
    </w:p>
    <w:p w14:paraId="50D2B56F">
      <w:pPr>
        <w:spacing w:before="34"/>
        <w:ind w:left="462" w:right="0" w:firstLine="0"/>
        <w:jc w:val="left"/>
        <w:rPr>
          <w:rFonts w:hint="eastAsia" w:ascii="宋体" w:eastAsia="宋体"/>
          <w:sz w:val="18"/>
        </w:rPr>
      </w:pPr>
      <w:r>
        <w:rPr>
          <w:rFonts w:hint="eastAsia" w:ascii="宋体" w:eastAsia="宋体"/>
          <w:color w:val="231F20"/>
          <w:spacing w:val="-2"/>
          <w:sz w:val="18"/>
        </w:rPr>
        <w:t>全国人民代表大会</w:t>
      </w:r>
    </w:p>
    <w:p w14:paraId="27B40988">
      <w:pPr>
        <w:spacing w:before="77"/>
        <w:ind w:left="178" w:right="0" w:firstLine="0"/>
        <w:jc w:val="left"/>
        <w:rPr>
          <w:rFonts w:hint="eastAsia" w:ascii="宋体" w:eastAsia="宋体"/>
          <w:sz w:val="18"/>
        </w:rPr>
      </w:pPr>
      <w:r>
        <w:rPr>
          <w:rFonts w:ascii="Tahoma" w:eastAsia="Tahoma"/>
          <w:color w:val="231F20"/>
          <w:sz w:val="24"/>
        </w:rPr>
        <w:t>the</w:t>
      </w:r>
      <w:r>
        <w:rPr>
          <w:rFonts w:ascii="Tahoma" w:eastAsia="Tahoma"/>
          <w:color w:val="231F20"/>
          <w:spacing w:val="-14"/>
          <w:sz w:val="24"/>
        </w:rPr>
        <w:t xml:space="preserve"> </w:t>
      </w:r>
      <w:r>
        <w:rPr>
          <w:rFonts w:ascii="Tahoma" w:eastAsia="Tahoma"/>
          <w:color w:val="231F20"/>
          <w:sz w:val="24"/>
        </w:rPr>
        <w:t>North/South</w:t>
      </w:r>
      <w:r>
        <w:rPr>
          <w:rFonts w:ascii="Tahoma" w:eastAsia="Tahoma"/>
          <w:color w:val="231F20"/>
          <w:spacing w:val="-13"/>
          <w:sz w:val="24"/>
        </w:rPr>
        <w:t xml:space="preserve"> </w:t>
      </w:r>
      <w:r>
        <w:rPr>
          <w:rFonts w:ascii="Tahoma" w:eastAsia="Tahoma"/>
          <w:color w:val="231F20"/>
          <w:sz w:val="24"/>
        </w:rPr>
        <w:t>Pole</w:t>
      </w:r>
      <w:r>
        <w:rPr>
          <w:rFonts w:ascii="Tahoma" w:eastAsia="Tahoma"/>
          <w:color w:val="231F20"/>
          <w:spacing w:val="-23"/>
          <w:sz w:val="24"/>
        </w:rPr>
        <w:t xml:space="preserve"> </w:t>
      </w:r>
      <w:r>
        <w:rPr>
          <w:rFonts w:hint="eastAsia" w:ascii="宋体" w:eastAsia="宋体"/>
          <w:color w:val="231F20"/>
          <w:spacing w:val="-15"/>
          <w:position w:val="2"/>
          <w:sz w:val="18"/>
        </w:rPr>
        <w:t xml:space="preserve">北极 </w:t>
      </w:r>
      <w:r>
        <w:rPr>
          <w:rFonts w:hint="eastAsia" w:ascii="宋体" w:eastAsia="宋体"/>
          <w:color w:val="231F20"/>
          <w:spacing w:val="-20"/>
          <w:w w:val="95"/>
          <w:position w:val="2"/>
          <w:sz w:val="18"/>
        </w:rPr>
        <w:t xml:space="preserve">/ </w:t>
      </w:r>
      <w:r>
        <w:rPr>
          <w:rFonts w:hint="eastAsia" w:ascii="宋体" w:eastAsia="宋体"/>
          <w:color w:val="231F20"/>
          <w:spacing w:val="-5"/>
          <w:position w:val="2"/>
          <w:sz w:val="18"/>
        </w:rPr>
        <w:t>南极</w:t>
      </w:r>
    </w:p>
    <w:p w14:paraId="2F5C2F89">
      <w:pPr>
        <w:spacing w:before="27"/>
        <w:ind w:left="178" w:right="0" w:firstLine="0"/>
        <w:jc w:val="left"/>
        <w:rPr>
          <w:rFonts w:ascii="Calibri" w:hAnsi="Calibri"/>
          <w:sz w:val="20"/>
        </w:rPr>
      </w:pPr>
      <w:r>
        <w:rPr>
          <w:rFonts w:ascii="Tahoma" w:hAnsi="Tahoma"/>
          <w:color w:val="231F20"/>
          <w:spacing w:val="-2"/>
          <w:sz w:val="24"/>
        </w:rPr>
        <w:t>Henry</w:t>
      </w:r>
      <w:r>
        <w:rPr>
          <w:rFonts w:ascii="Tahoma" w:hAnsi="Tahoma"/>
          <w:color w:val="231F20"/>
          <w:spacing w:val="-24"/>
          <w:sz w:val="24"/>
        </w:rPr>
        <w:t xml:space="preserve"> </w:t>
      </w:r>
      <w:r>
        <w:rPr>
          <w:rFonts w:ascii="Tahoma" w:hAnsi="Tahoma"/>
          <w:color w:val="231F20"/>
          <w:spacing w:val="-2"/>
          <w:sz w:val="24"/>
        </w:rPr>
        <w:t>Norman</w:t>
      </w:r>
      <w:r>
        <w:rPr>
          <w:rFonts w:ascii="Tahoma" w:hAnsi="Tahoma"/>
          <w:color w:val="231F20"/>
          <w:spacing w:val="-24"/>
          <w:sz w:val="24"/>
        </w:rPr>
        <w:t xml:space="preserve"> </w:t>
      </w:r>
      <w:r>
        <w:rPr>
          <w:rFonts w:ascii="Tahoma" w:hAnsi="Tahoma"/>
          <w:color w:val="231F20"/>
          <w:spacing w:val="-2"/>
          <w:sz w:val="24"/>
        </w:rPr>
        <w:t>Bethune</w:t>
      </w:r>
      <w:r>
        <w:rPr>
          <w:rFonts w:ascii="Tahoma" w:hAnsi="Tahoma"/>
          <w:color w:val="231F20"/>
          <w:spacing w:val="-32"/>
          <w:sz w:val="24"/>
        </w:rPr>
        <w:t xml:space="preserve"> </w:t>
      </w:r>
      <w:r>
        <w:rPr>
          <w:rFonts w:ascii="Calibri" w:hAnsi="Calibri"/>
          <w:color w:val="231F20"/>
          <w:spacing w:val="-2"/>
          <w:position w:val="1"/>
          <w:sz w:val="20"/>
        </w:rPr>
        <w:t>/'henri</w:t>
      </w:r>
      <w:r>
        <w:rPr>
          <w:rFonts w:ascii="Calibri" w:hAnsi="Calibri"/>
          <w:color w:val="231F20"/>
          <w:spacing w:val="7"/>
          <w:position w:val="1"/>
          <w:sz w:val="20"/>
        </w:rPr>
        <w:t xml:space="preserve"> </w:t>
      </w:r>
      <w:r>
        <w:rPr>
          <w:rFonts w:ascii="Calibri" w:hAnsi="Calibri"/>
          <w:color w:val="231F20"/>
          <w:spacing w:val="-2"/>
          <w:position w:val="1"/>
          <w:sz w:val="20"/>
        </w:rPr>
        <w:t>'nc:mGn</w:t>
      </w:r>
      <w:r>
        <w:rPr>
          <w:rFonts w:ascii="Calibri" w:hAnsi="Calibri"/>
          <w:color w:val="231F20"/>
          <w:spacing w:val="7"/>
          <w:position w:val="1"/>
          <w:sz w:val="20"/>
        </w:rPr>
        <w:t xml:space="preserve"> </w:t>
      </w:r>
      <w:r>
        <w:rPr>
          <w:rFonts w:ascii="Calibri" w:hAnsi="Calibri"/>
          <w:color w:val="231F20"/>
          <w:spacing w:val="-2"/>
          <w:position w:val="1"/>
          <w:sz w:val="20"/>
        </w:rPr>
        <w:t>bG'θju:n/</w:t>
      </w:r>
    </w:p>
    <w:p w14:paraId="471ACF70">
      <w:pPr>
        <w:spacing w:before="34"/>
        <w:ind w:left="462" w:right="0" w:firstLine="0"/>
        <w:jc w:val="left"/>
        <w:rPr>
          <w:rFonts w:hint="eastAsia" w:ascii="宋体" w:hAnsi="宋体" w:eastAsia="宋体"/>
          <w:sz w:val="18"/>
        </w:rPr>
      </w:pPr>
      <w:r>
        <w:rPr>
          <w:rFonts w:hint="eastAsia" w:ascii="宋体" w:hAnsi="宋体" w:eastAsia="宋体"/>
          <w:color w:val="231F20"/>
          <w:sz w:val="18"/>
        </w:rPr>
        <w:t>亨利·诺曼·</w:t>
      </w:r>
      <w:r>
        <w:rPr>
          <w:rFonts w:hint="eastAsia" w:ascii="宋体" w:hAnsi="宋体" w:eastAsia="宋体"/>
          <w:color w:val="231F20"/>
          <w:spacing w:val="-4"/>
          <w:sz w:val="18"/>
        </w:rPr>
        <w:t>白求恩</w:t>
      </w:r>
    </w:p>
    <w:p w14:paraId="7876CECC">
      <w:pPr>
        <w:pStyle w:val="11"/>
        <w:rPr>
          <w:rFonts w:ascii="宋体"/>
          <w:sz w:val="20"/>
        </w:rPr>
      </w:pPr>
    </w:p>
    <w:p w14:paraId="5FB2476B">
      <w:pPr>
        <w:pStyle w:val="7"/>
        <w:spacing w:before="143"/>
        <w:ind w:left="462"/>
      </w:pPr>
      <w:r>
        <mc:AlternateContent>
          <mc:Choice Requires="wps">
            <w:drawing>
              <wp:anchor distT="0" distB="0" distL="0" distR="0" simplePos="0" relativeHeight="251814912" behindDoc="0" locked="0" layoutInCell="1" allowOverlap="1">
                <wp:simplePos x="0" y="0"/>
                <wp:positionH relativeFrom="page">
                  <wp:posOffset>3833495</wp:posOffset>
                </wp:positionH>
                <wp:positionV relativeFrom="paragraph">
                  <wp:posOffset>109220</wp:posOffset>
                </wp:positionV>
                <wp:extent cx="94615" cy="228600"/>
                <wp:effectExtent l="0" t="0" r="0" b="0"/>
                <wp:wrapNone/>
                <wp:docPr id="4672" name="Graphic 467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672" o:spid="_x0000_s1026" o:spt="100" style="position:absolute;left:0pt;margin-left:301.85pt;margin-top:8.6pt;height:18pt;width:7.45pt;mso-position-horizontal-relative:page;z-index:251814912;mso-width-relative:page;mso-height-relative:page;" fillcolor="#00BBC5" filled="t" stroked="f" coordsize="94615,228600" o:gfxdata="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ABu&#10;VNYAAAAJAQAADwAAAAAAAAABACAAAAAiAAAAZHJzL2Rvd25yZXYueG1sUEsBAhQAFAAAAAgAh07i&#10;QDIQxzYkAgAA4AQAAA4AAAAAAAAAAQAgAAAAJQEAAGRycy9lMm9Eb2MueG1sUEsFBgAAAAAGAAYA&#10;WQEAALsFA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59E7A0BC">
      <w:pPr>
        <w:spacing w:before="180"/>
        <w:ind w:left="178" w:right="0" w:firstLine="0"/>
        <w:jc w:val="left"/>
        <w:rPr>
          <w:rFonts w:hint="eastAsia" w:ascii="宋体" w:hAnsi="宋体" w:eastAsia="宋体"/>
          <w:sz w:val="18"/>
        </w:rPr>
      </w:pPr>
      <w:r>
        <w:rPr>
          <w:rFonts w:ascii="Tahoma" w:hAnsi="Tahoma" w:eastAsia="Tahoma"/>
          <w:color w:val="231F20"/>
          <w:sz w:val="24"/>
        </w:rPr>
        <w:t>diverse</w:t>
      </w:r>
      <w:r>
        <w:rPr>
          <w:rFonts w:ascii="Tahoma" w:hAnsi="Tahoma" w:eastAsia="Tahoma"/>
          <w:color w:val="231F20"/>
          <w:spacing w:val="-10"/>
          <w:sz w:val="24"/>
        </w:rPr>
        <w:t xml:space="preserve"> </w:t>
      </w:r>
      <w:r>
        <w:rPr>
          <w:rFonts w:ascii="Calibri" w:hAnsi="Calibri" w:eastAsia="Calibri"/>
          <w:color w:val="231F20"/>
          <w:position w:val="1"/>
          <w:sz w:val="20"/>
        </w:rPr>
        <w:t>/dai'vε:x/</w:t>
      </w:r>
      <w:r>
        <w:rPr>
          <w:rFonts w:ascii="Calibri" w:hAnsi="Calibri" w:eastAsia="Calibri"/>
          <w:color w:val="231F20"/>
          <w:spacing w:val="17"/>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position w:val="2"/>
          <w:sz w:val="18"/>
        </w:rPr>
        <w:t>不同的；多种多样的</w:t>
      </w:r>
    </w:p>
    <w:p w14:paraId="61D14E24">
      <w:pPr>
        <w:spacing w:before="26"/>
        <w:ind w:left="462" w:right="0" w:firstLine="0"/>
        <w:jc w:val="left"/>
        <w:rPr>
          <w:rFonts w:ascii="Calibri" w:hAnsi="Calibri"/>
          <w:sz w:val="20"/>
        </w:rPr>
      </w:pPr>
      <w:r>
        <w:rPr>
          <w:rFonts w:ascii="Tahoma" w:hAnsi="Tahoma"/>
          <w:color w:val="231F20"/>
          <w:sz w:val="24"/>
        </w:rPr>
        <w:t>diversity</w:t>
      </w:r>
      <w:r>
        <w:rPr>
          <w:rFonts w:ascii="Tahoma" w:hAnsi="Tahoma"/>
          <w:color w:val="231F20"/>
          <w:spacing w:val="-13"/>
          <w:sz w:val="24"/>
        </w:rPr>
        <w:t xml:space="preserve"> </w:t>
      </w:r>
      <w:r>
        <w:rPr>
          <w:rFonts w:ascii="Calibri" w:hAnsi="Calibri"/>
          <w:color w:val="231F20"/>
          <w:spacing w:val="-2"/>
          <w:position w:val="1"/>
          <w:sz w:val="20"/>
        </w:rPr>
        <w:t>/dai'vε:xGti/</w:t>
      </w:r>
    </w:p>
    <w:p w14:paraId="06617C4F">
      <w:pPr>
        <w:spacing w:before="59"/>
        <w:ind w:left="0" w:right="2178" w:firstLine="0"/>
        <w:jc w:val="righ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6"/>
          <w:sz w:val="20"/>
        </w:rPr>
        <w:t xml:space="preserve"> </w:t>
      </w:r>
      <w:r>
        <w:rPr>
          <w:rFonts w:hint="eastAsia" w:ascii="宋体" w:eastAsia="宋体"/>
          <w:color w:val="231F20"/>
          <w:sz w:val="18"/>
        </w:rPr>
        <w:t>差异（性）；不同（点）；</w:t>
      </w:r>
      <w:r>
        <w:rPr>
          <w:rFonts w:hint="eastAsia" w:ascii="宋体" w:eastAsia="宋体"/>
          <w:color w:val="231F20"/>
          <w:spacing w:val="-4"/>
          <w:sz w:val="18"/>
        </w:rPr>
        <w:t>多样性</w:t>
      </w:r>
    </w:p>
    <w:p w14:paraId="2424B9B2">
      <w:pPr>
        <w:spacing w:before="46"/>
        <w:ind w:left="178" w:right="0" w:firstLine="0"/>
        <w:jc w:val="left"/>
        <w:rPr>
          <w:rFonts w:hint="eastAsia" w:ascii="宋体" w:eastAsia="宋体"/>
          <w:sz w:val="18"/>
        </w:rPr>
      </w:pPr>
      <w:r>
        <w:rPr>
          <w:rFonts w:ascii="Tahoma" w:eastAsia="Tahoma"/>
          <w:color w:val="231F20"/>
          <w:sz w:val="24"/>
        </w:rPr>
        <w:t>fortune</w:t>
      </w:r>
      <w:r>
        <w:rPr>
          <w:rFonts w:ascii="Tahoma" w:eastAsia="Tahoma"/>
          <w:color w:val="231F20"/>
          <w:spacing w:val="-20"/>
          <w:sz w:val="24"/>
        </w:rPr>
        <w:t xml:space="preserve"> </w:t>
      </w:r>
      <w:r>
        <w:rPr>
          <w:rFonts w:ascii="Calibri" w:eastAsia="Calibri"/>
          <w:color w:val="231F20"/>
          <w:position w:val="1"/>
          <w:sz w:val="20"/>
        </w:rPr>
        <w:t>/'fc:tfu:n;</w:t>
      </w:r>
      <w:r>
        <w:rPr>
          <w:rFonts w:ascii="Calibri" w:eastAsia="Calibri"/>
          <w:color w:val="231F20"/>
          <w:spacing w:val="22"/>
          <w:position w:val="1"/>
          <w:sz w:val="20"/>
        </w:rPr>
        <w:t xml:space="preserve"> </w:t>
      </w:r>
      <w:r>
        <w:rPr>
          <w:rFonts w:ascii="Times New Roman" w:eastAsia="Times New Roman"/>
          <w:i/>
          <w:color w:val="231F20"/>
          <w:position w:val="2"/>
          <w:sz w:val="20"/>
        </w:rPr>
        <w:t>NAmE</w:t>
      </w:r>
      <w:r>
        <w:rPr>
          <w:rFonts w:ascii="Times New Roman" w:eastAsia="Times New Roman"/>
          <w:i/>
          <w:color w:val="231F20"/>
          <w:spacing w:val="17"/>
          <w:position w:val="2"/>
          <w:sz w:val="20"/>
        </w:rPr>
        <w:t xml:space="preserve"> </w:t>
      </w:r>
      <w:r>
        <w:rPr>
          <w:rFonts w:ascii="Calibri" w:eastAsia="Calibri"/>
          <w:color w:val="231F20"/>
          <w:position w:val="1"/>
          <w:sz w:val="20"/>
        </w:rPr>
        <w:t>'fc:rtfGn/</w:t>
      </w:r>
      <w:r>
        <w:rPr>
          <w:rFonts w:ascii="Calibri" w:eastAsia="Calibri"/>
          <w:color w:val="231F20"/>
          <w:spacing w:val="10"/>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机会；运气</w:t>
      </w:r>
    </w:p>
    <w:p w14:paraId="352F5BD1">
      <w:pPr>
        <w:spacing w:before="26"/>
        <w:ind w:left="462" w:right="0" w:firstLine="0"/>
        <w:jc w:val="left"/>
        <w:rPr>
          <w:rFonts w:hint="eastAsia" w:ascii="宋体" w:eastAsia="宋体"/>
          <w:sz w:val="18"/>
        </w:rPr>
      </w:pPr>
      <w:r>
        <w:rPr>
          <w:rFonts w:ascii="Tahoma" w:eastAsia="Tahoma"/>
          <w:color w:val="231F20"/>
          <w:sz w:val="24"/>
        </w:rPr>
        <w:t>fortune</w:t>
      </w:r>
      <w:r>
        <w:rPr>
          <w:rFonts w:ascii="Tahoma" w:eastAsia="Tahoma"/>
          <w:color w:val="231F20"/>
          <w:spacing w:val="1"/>
          <w:sz w:val="24"/>
        </w:rPr>
        <w:t xml:space="preserve"> </w:t>
      </w:r>
      <w:r>
        <w:rPr>
          <w:rFonts w:ascii="Tahoma" w:eastAsia="Tahoma"/>
          <w:color w:val="231F20"/>
          <w:sz w:val="24"/>
        </w:rPr>
        <w:t>cookie</w:t>
      </w:r>
      <w:r>
        <w:rPr>
          <w:rFonts w:ascii="Tahoma" w:eastAsia="Tahoma"/>
          <w:color w:val="231F20"/>
          <w:spacing w:val="-10"/>
          <w:sz w:val="24"/>
        </w:rPr>
        <w:t xml:space="preserve"> </w:t>
      </w:r>
      <w:r>
        <w:rPr>
          <w:rFonts w:hint="eastAsia" w:ascii="宋体" w:eastAsia="宋体"/>
          <w:color w:val="231F20"/>
          <w:spacing w:val="-3"/>
          <w:position w:val="2"/>
          <w:sz w:val="18"/>
        </w:rPr>
        <w:t>幸运曲奇</w:t>
      </w:r>
    </w:p>
    <w:p w14:paraId="5434C16F">
      <w:pPr>
        <w:spacing w:before="26"/>
        <w:ind w:left="178" w:right="0" w:firstLine="0"/>
        <w:jc w:val="left"/>
        <w:rPr>
          <w:rFonts w:ascii="Calibri"/>
          <w:sz w:val="20"/>
        </w:rPr>
      </w:pPr>
      <w:r>
        <w:rPr>
          <w:rFonts w:ascii="Tahoma"/>
          <w:color w:val="231F20"/>
          <w:sz w:val="24"/>
        </w:rPr>
        <w:t>gumbo</w:t>
      </w:r>
      <w:r>
        <w:rPr>
          <w:rFonts w:ascii="Tahoma"/>
          <w:color w:val="231F20"/>
          <w:spacing w:val="-26"/>
          <w:sz w:val="24"/>
        </w:rPr>
        <w:t xml:space="preserve"> </w:t>
      </w:r>
      <w:r>
        <w:rPr>
          <w:rFonts w:ascii="Calibri"/>
          <w:color w:val="231F20"/>
          <w:spacing w:val="-2"/>
          <w:position w:val="1"/>
          <w:sz w:val="20"/>
        </w:rPr>
        <w:t>/'gnmbGu/</w:t>
      </w:r>
    </w:p>
    <w:p w14:paraId="002EF7E4">
      <w:pPr>
        <w:spacing w:before="40"/>
        <w:ind w:left="0" w:right="2142" w:firstLine="0"/>
        <w:jc w:val="righ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秋葵汤（用秋葵荚做的浓鸡汤或海鲜汤</w:t>
      </w:r>
      <w:r>
        <w:rPr>
          <w:rFonts w:hint="eastAsia" w:ascii="宋体" w:eastAsia="宋体"/>
          <w:color w:val="231F20"/>
          <w:spacing w:val="-10"/>
          <w:sz w:val="18"/>
        </w:rPr>
        <w:t>）</w:t>
      </w:r>
    </w:p>
    <w:p w14:paraId="34AAE310">
      <w:pPr>
        <w:spacing w:before="65"/>
        <w:ind w:left="178" w:right="0" w:firstLine="0"/>
        <w:jc w:val="left"/>
        <w:rPr>
          <w:rFonts w:hint="eastAsia" w:ascii="宋体" w:hAnsi="宋体" w:eastAsia="宋体"/>
          <w:sz w:val="18"/>
        </w:rPr>
      </w:pPr>
      <w:r>
        <w:rPr>
          <w:rFonts w:ascii="Tahoma" w:hAnsi="Tahoma" w:eastAsia="Tahoma"/>
          <w:color w:val="231F20"/>
          <w:spacing w:val="-4"/>
          <w:sz w:val="24"/>
        </w:rPr>
        <w:t>nachos</w:t>
      </w:r>
      <w:r>
        <w:rPr>
          <w:rFonts w:ascii="Tahoma" w:hAnsi="Tahoma" w:eastAsia="Tahoma"/>
          <w:color w:val="231F20"/>
          <w:spacing w:val="-26"/>
          <w:sz w:val="24"/>
        </w:rPr>
        <w:t xml:space="preserve"> </w:t>
      </w:r>
      <w:r>
        <w:rPr>
          <w:rFonts w:ascii="Calibri" w:hAnsi="Calibri" w:eastAsia="Calibri"/>
          <w:color w:val="231F20"/>
          <w:spacing w:val="-4"/>
          <w:position w:val="1"/>
          <w:sz w:val="20"/>
        </w:rPr>
        <w:t>/'nætfGuz/</w:t>
      </w:r>
      <w:r>
        <w:rPr>
          <w:rFonts w:ascii="Calibri" w:hAnsi="Calibri" w:eastAsia="Calibri"/>
          <w:color w:val="231F20"/>
          <w:spacing w:val="-1"/>
          <w:position w:val="1"/>
          <w:sz w:val="20"/>
        </w:rPr>
        <w:t xml:space="preserve"> </w:t>
      </w:r>
      <w:r>
        <w:rPr>
          <w:rFonts w:ascii="Times New Roman" w:hAnsi="Times New Roman" w:eastAsia="Times New Roman"/>
          <w:i/>
          <w:color w:val="231F20"/>
          <w:spacing w:val="-4"/>
          <w:position w:val="2"/>
          <w:sz w:val="20"/>
        </w:rPr>
        <w:t>n.</w:t>
      </w:r>
      <w:r>
        <w:rPr>
          <w:rFonts w:hint="eastAsia" w:ascii="宋体" w:hAnsi="宋体" w:eastAsia="宋体"/>
          <w:color w:val="231F20"/>
          <w:spacing w:val="-4"/>
          <w:position w:val="2"/>
          <w:sz w:val="20"/>
        </w:rPr>
        <w:t>［</w:t>
      </w:r>
      <w:r>
        <w:rPr>
          <w:rFonts w:ascii="Times New Roman" w:hAnsi="Times New Roman" w:eastAsia="Times New Roman"/>
          <w:color w:val="231F20"/>
          <w:spacing w:val="-4"/>
          <w:position w:val="2"/>
          <w:sz w:val="20"/>
        </w:rPr>
        <w:t>pl.</w:t>
      </w:r>
      <w:r>
        <w:rPr>
          <w:rFonts w:hint="eastAsia" w:ascii="宋体" w:hAnsi="宋体" w:eastAsia="宋体"/>
          <w:color w:val="231F20"/>
          <w:spacing w:val="-4"/>
          <w:position w:val="2"/>
          <w:sz w:val="20"/>
        </w:rPr>
        <w:t>］</w:t>
      </w:r>
      <w:r>
        <w:rPr>
          <w:rFonts w:hint="eastAsia" w:ascii="宋体" w:hAnsi="宋体" w:eastAsia="宋体"/>
          <w:color w:val="231F20"/>
          <w:spacing w:val="-5"/>
          <w:position w:val="2"/>
          <w:sz w:val="18"/>
        </w:rPr>
        <w:t>墨西哥玉米片</w:t>
      </w:r>
    </w:p>
    <w:p w14:paraId="0ACAD46F">
      <w:pPr>
        <w:spacing w:after="0"/>
        <w:jc w:val="left"/>
        <w:rPr>
          <w:rFonts w:hint="eastAsia" w:ascii="宋体" w:hAnsi="宋体" w:eastAsia="宋体"/>
          <w:sz w:val="18"/>
        </w:rPr>
        <w:sectPr>
          <w:type w:val="continuous"/>
          <w:pgSz w:w="11910" w:h="16840"/>
          <w:pgMar w:top="1340" w:right="0" w:bottom="280" w:left="0" w:header="720" w:footer="720" w:gutter="0"/>
          <w:cols w:equalWidth="0" w:num="2">
            <w:col w:w="5819" w:space="40"/>
            <w:col w:w="6051"/>
          </w:cols>
        </w:sectPr>
      </w:pPr>
    </w:p>
    <w:p w14:paraId="6A8AA782">
      <w:pPr>
        <w:pStyle w:val="11"/>
        <w:spacing w:before="12"/>
        <w:rPr>
          <w:rFonts w:ascii="宋体"/>
          <w:sz w:val="13"/>
        </w:rPr>
      </w:pPr>
    </w:p>
    <w:p w14:paraId="2CC1D5EB">
      <w:pPr>
        <w:spacing w:before="97"/>
        <w:ind w:left="566" w:right="0" w:firstLine="0"/>
        <w:jc w:val="left"/>
        <w:rPr>
          <w:rFonts w:ascii="Tahoma"/>
          <w:sz w:val="20"/>
        </w:rPr>
      </w:pPr>
      <w:r>
        <w:rPr>
          <w:rFonts w:ascii="Tahoma"/>
          <w:color w:val="231F20"/>
          <w:spacing w:val="-5"/>
          <w:sz w:val="20"/>
        </w:rPr>
        <w:t>104</w:t>
      </w:r>
    </w:p>
    <w:p w14:paraId="61FAFF4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65833DB">
      <w:pPr>
        <w:spacing w:after="0" w:line="240" w:lineRule="auto"/>
        <w:jc w:val="left"/>
        <w:rPr>
          <w:rFonts w:ascii="Tahoma"/>
          <w:sz w:val="20"/>
        </w:rPr>
        <w:sectPr>
          <w:type w:val="continuous"/>
          <w:pgSz w:w="11910" w:h="16840"/>
          <w:pgMar w:top="1340" w:right="0" w:bottom="280" w:left="0" w:header="720" w:footer="720" w:gutter="0"/>
          <w:cols w:space="720" w:num="1"/>
        </w:sectPr>
      </w:pPr>
    </w:p>
    <w:p w14:paraId="2FD08906">
      <w:pPr>
        <w:pStyle w:val="11"/>
        <w:rPr>
          <w:rFonts w:ascii="Tahoma"/>
          <w:sz w:val="20"/>
        </w:rPr>
      </w:pPr>
    </w:p>
    <w:p w14:paraId="71C5A6A7">
      <w:pPr>
        <w:pStyle w:val="11"/>
        <w:rPr>
          <w:rFonts w:ascii="Tahoma"/>
          <w:sz w:val="20"/>
        </w:rPr>
      </w:pPr>
    </w:p>
    <w:p w14:paraId="2EF9C8C2">
      <w:pPr>
        <w:pStyle w:val="11"/>
        <w:rPr>
          <w:rFonts w:ascii="Tahoma"/>
          <w:sz w:val="20"/>
        </w:rPr>
      </w:pPr>
    </w:p>
    <w:p w14:paraId="30BE62D9">
      <w:pPr>
        <w:pStyle w:val="11"/>
        <w:rPr>
          <w:rFonts w:ascii="Tahoma"/>
          <w:sz w:val="20"/>
        </w:rPr>
      </w:pPr>
    </w:p>
    <w:p w14:paraId="7F995DB1">
      <w:pPr>
        <w:pStyle w:val="11"/>
        <w:spacing w:before="6"/>
        <w:rPr>
          <w:rFonts w:ascii="Tahoma"/>
          <w:sz w:val="16"/>
        </w:rPr>
      </w:pPr>
    </w:p>
    <w:p w14:paraId="28E52AC9">
      <w:pPr>
        <w:spacing w:after="0"/>
        <w:rPr>
          <w:rFonts w:ascii="Tahoma"/>
          <w:sz w:val="16"/>
        </w:rPr>
        <w:sectPr>
          <w:pgSz w:w="11910" w:h="16840"/>
          <w:pgMar w:top="0" w:right="0" w:bottom="0" w:left="0" w:header="720" w:footer="720" w:gutter="0"/>
          <w:cols w:space="720" w:num="1"/>
        </w:sectPr>
      </w:pPr>
    </w:p>
    <w:p w14:paraId="20A9FFE9">
      <w:pPr>
        <w:spacing w:before="96"/>
        <w:ind w:left="1360" w:right="0" w:firstLine="0"/>
        <w:jc w:val="left"/>
        <w:rPr>
          <w:rFonts w:ascii="Calibri"/>
          <w:sz w:val="20"/>
        </w:rPr>
      </w:pPr>
      <w:r>
        <mc:AlternateContent>
          <mc:Choice Requires="wps">
            <w:drawing>
              <wp:anchor distT="0" distB="0" distL="0" distR="0" simplePos="0" relativeHeight="251815936" behindDoc="0" locked="0" layoutInCell="1" allowOverlap="1">
                <wp:simplePos x="0" y="0"/>
                <wp:positionH relativeFrom="page">
                  <wp:posOffset>7236460</wp:posOffset>
                </wp:positionH>
                <wp:positionV relativeFrom="paragraph">
                  <wp:posOffset>-382905</wp:posOffset>
                </wp:positionV>
                <wp:extent cx="323850" cy="1270"/>
                <wp:effectExtent l="0" t="0" r="0" b="0"/>
                <wp:wrapNone/>
                <wp:docPr id="4694" name="Graphic 4694"/>
                <wp:cNvGraphicFramePr/>
                <a:graphic xmlns:a="http://schemas.openxmlformats.org/drawingml/2006/main">
                  <a:graphicData uri="http://schemas.microsoft.com/office/word/2010/wordprocessingShape">
                    <wps:wsp>
                      <wps:cNvSpPr/>
                      <wps:spPr>
                        <a:xfrm>
                          <a:off x="0" y="0"/>
                          <a:ext cx="323850" cy="1270"/>
                        </a:xfrm>
                        <a:custGeom>
                          <a:avLst/>
                          <a:gdLst/>
                          <a:ahLst/>
                          <a:cxnLst/>
                          <a:rect l="l" t="t" r="r" b="b"/>
                          <a:pathLst>
                            <a:path w="323850">
                              <a:moveTo>
                                <a:pt x="0" y="0"/>
                              </a:moveTo>
                              <a:lnTo>
                                <a:pt x="32332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694" o:spid="_x0000_s1026" o:spt="100" style="position:absolute;left:0pt;margin-left:569.8pt;margin-top:-30.15pt;height:0.1pt;width:25.5pt;mso-position-horizontal-relative:page;z-index:251815936;mso-width-relative:page;mso-height-relative:page;" filled="f" stroked="t" coordsize="323850,1" o:gfxdata="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Tv6uzaAAAADQEA&#10;AA8AAAAAAAAAAQAgAAAAIgAAAGRycy9kb3ducmV2LnhtbFBLAQIUABQAAAAIAIdO4kB0ChR7GAIA&#10;AH0EAAAOAAAAAAAAAAEAIAAAACkBAABkcnMvZTJvRG9jLnhtbFBLBQYAAAAABgAGAFkBAACzBQAA&#10;AAA=&#10;" path="m0,0l323328,0e">
                <v:fill on="f" focussize="0,0"/>
                <v:stroke weight="0.0999212598425197pt" color="#231F20" joinstyle="round"/>
                <v:imagedata o:title=""/>
                <o:lock v:ext="edit" aspectratio="f"/>
                <v:textbox inset="0mm,0mm,0mm,0mm"/>
              </v:shape>
            </w:pict>
          </mc:Fallback>
        </mc:AlternateContent>
      </w:r>
      <w:r>
        <w:rPr>
          <w:rFonts w:ascii="Tahoma"/>
          <w:color w:val="231F20"/>
          <w:sz w:val="24"/>
        </w:rPr>
        <w:t>chip</w:t>
      </w:r>
      <w:r>
        <w:rPr>
          <w:rFonts w:ascii="Tahoma"/>
          <w:color w:val="231F20"/>
          <w:spacing w:val="-18"/>
          <w:sz w:val="24"/>
        </w:rPr>
        <w:t xml:space="preserve"> </w:t>
      </w:r>
      <w:r>
        <w:rPr>
          <w:rFonts w:ascii="Calibri"/>
          <w:color w:val="231F20"/>
          <w:spacing w:val="-2"/>
          <w:position w:val="1"/>
          <w:sz w:val="20"/>
        </w:rPr>
        <w:t>/tfip/</w:t>
      </w:r>
    </w:p>
    <w:p w14:paraId="7C9AC2AF">
      <w:pPr>
        <w:spacing w:before="34"/>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（英）</w:t>
      </w:r>
      <w:r>
        <w:rPr>
          <w:rFonts w:hint="eastAsia" w:ascii="宋体" w:eastAsia="宋体"/>
          <w:color w:val="231F20"/>
          <w:spacing w:val="-11"/>
          <w:sz w:val="18"/>
        </w:rPr>
        <w:t>炸土豆条；</w:t>
      </w:r>
      <w:r>
        <w:rPr>
          <w:rFonts w:hint="eastAsia" w:ascii="宋体" w:eastAsia="宋体"/>
          <w:color w:val="231F20"/>
          <w:spacing w:val="-55"/>
          <w:sz w:val="18"/>
        </w:rPr>
        <w:t>（</w:t>
      </w:r>
      <w:r>
        <w:rPr>
          <w:rFonts w:hint="eastAsia" w:ascii="宋体" w:eastAsia="宋体"/>
          <w:color w:val="231F20"/>
          <w:sz w:val="18"/>
        </w:rPr>
        <w:t>美）</w:t>
      </w:r>
      <w:r>
        <w:rPr>
          <w:rFonts w:hint="eastAsia" w:ascii="宋体" w:eastAsia="宋体"/>
          <w:color w:val="231F20"/>
          <w:spacing w:val="-2"/>
          <w:sz w:val="18"/>
        </w:rPr>
        <w:t>炸薯片；芯片；碎片</w:t>
      </w:r>
    </w:p>
    <w:p w14:paraId="352FC013">
      <w:pPr>
        <w:spacing w:before="59"/>
        <w:ind w:left="1360" w:right="0" w:firstLine="0"/>
        <w:jc w:val="left"/>
        <w:rPr>
          <w:rFonts w:hint="eastAsia" w:ascii="宋体" w:eastAsia="宋体"/>
          <w:sz w:val="18"/>
        </w:rPr>
      </w:pPr>
      <w:r>
        <w:rPr>
          <w:rFonts w:ascii="Tahoma" w:eastAsia="Tahoma"/>
          <w:color w:val="231F20"/>
          <w:sz w:val="24"/>
        </w:rPr>
        <w:t>cheese</w:t>
      </w:r>
      <w:r>
        <w:rPr>
          <w:rFonts w:ascii="Tahoma" w:eastAsia="Tahoma"/>
          <w:color w:val="231F20"/>
          <w:spacing w:val="-12"/>
          <w:sz w:val="24"/>
        </w:rPr>
        <w:t xml:space="preserve"> </w:t>
      </w:r>
      <w:r>
        <w:rPr>
          <w:rFonts w:ascii="Calibri" w:eastAsia="Calibri"/>
          <w:color w:val="231F20"/>
          <w:position w:val="1"/>
          <w:sz w:val="20"/>
        </w:rPr>
        <w:t>/tfi:z/</w:t>
      </w:r>
      <w:r>
        <w:rPr>
          <w:rFonts w:ascii="Calibri" w:eastAsia="Calibri"/>
          <w:color w:val="231F20"/>
          <w:spacing w:val="1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spacing w:val="-2"/>
          <w:position w:val="2"/>
          <w:sz w:val="18"/>
        </w:rPr>
        <w:t>干酪；奶酪</w:t>
      </w:r>
    </w:p>
    <w:p w14:paraId="11E5CEEA">
      <w:pPr>
        <w:spacing w:before="21"/>
        <w:ind w:left="1360" w:right="0" w:firstLine="0"/>
        <w:jc w:val="left"/>
        <w:rPr>
          <w:rFonts w:hint="eastAsia" w:ascii="宋体" w:eastAsia="宋体"/>
          <w:sz w:val="18"/>
        </w:rPr>
      </w:pPr>
      <w:r>
        <w:rPr>
          <w:rFonts w:ascii="Tahoma" w:eastAsia="Tahoma"/>
          <w:color w:val="231F20"/>
          <w:sz w:val="24"/>
        </w:rPr>
        <w:t>spicy</w:t>
      </w:r>
      <w:r>
        <w:rPr>
          <w:rFonts w:ascii="Tahoma" w:eastAsia="Tahoma"/>
          <w:color w:val="231F20"/>
          <w:spacing w:val="-19"/>
          <w:sz w:val="24"/>
        </w:rPr>
        <w:t xml:space="preserve"> </w:t>
      </w:r>
      <w:r>
        <w:rPr>
          <w:rFonts w:ascii="Calibri" w:eastAsia="Calibri"/>
          <w:color w:val="231F20"/>
          <w:position w:val="1"/>
          <w:sz w:val="20"/>
        </w:rPr>
        <w:t>/'xpaixi/</w:t>
      </w:r>
      <w:r>
        <w:rPr>
          <w:rFonts w:ascii="Calibri" w:eastAsia="Calibri"/>
          <w:color w:val="231F20"/>
          <w:spacing w:val="19"/>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7"/>
          <w:position w:val="2"/>
          <w:sz w:val="20"/>
        </w:rPr>
        <w:t xml:space="preserve"> </w:t>
      </w:r>
      <w:r>
        <w:rPr>
          <w:rFonts w:hint="eastAsia" w:ascii="宋体" w:eastAsia="宋体"/>
          <w:color w:val="231F20"/>
          <w:spacing w:val="-2"/>
          <w:position w:val="2"/>
          <w:sz w:val="18"/>
        </w:rPr>
        <w:t>加有香料的；辛辣的</w:t>
      </w:r>
    </w:p>
    <w:p w14:paraId="14897E20">
      <w:pPr>
        <w:spacing w:before="20"/>
        <w:ind w:left="1360" w:right="0" w:firstLine="0"/>
        <w:jc w:val="left"/>
        <w:rPr>
          <w:rFonts w:ascii="Calibri" w:hAnsi="Calibri"/>
          <w:sz w:val="20"/>
        </w:rPr>
      </w:pPr>
      <w:r>
        <w:rPr>
          <w:rFonts w:ascii="Tahoma" w:hAnsi="Tahoma"/>
          <w:color w:val="231F20"/>
          <w:sz w:val="24"/>
        </w:rPr>
        <w:t>ethnic</w:t>
      </w:r>
      <w:r>
        <w:rPr>
          <w:rFonts w:ascii="Tahoma" w:hAnsi="Tahoma"/>
          <w:color w:val="231F20"/>
          <w:spacing w:val="-8"/>
          <w:sz w:val="24"/>
        </w:rPr>
        <w:t xml:space="preserve"> </w:t>
      </w:r>
      <w:r>
        <w:rPr>
          <w:rFonts w:ascii="Calibri" w:hAnsi="Calibri"/>
          <w:color w:val="231F20"/>
          <w:spacing w:val="-2"/>
          <w:position w:val="1"/>
          <w:sz w:val="20"/>
        </w:rPr>
        <w:t>/'eθnik/</w:t>
      </w:r>
    </w:p>
    <w:p w14:paraId="7D13D4C3">
      <w:pPr>
        <w:spacing w:before="33"/>
        <w:ind w:left="1643"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具有民族特色的；异国风味的；民族的；种族的</w:t>
      </w:r>
    </w:p>
    <w:p w14:paraId="16A35896">
      <w:pPr>
        <w:spacing w:before="60"/>
        <w:ind w:left="1360" w:right="0" w:firstLine="0"/>
        <w:jc w:val="both"/>
        <w:rPr>
          <w:rFonts w:hint="eastAsia" w:ascii="宋体" w:eastAsia="宋体"/>
          <w:sz w:val="18"/>
        </w:rPr>
      </w:pPr>
      <w:r>
        <w:rPr>
          <w:rFonts w:ascii="Tahoma" w:eastAsia="Tahoma"/>
          <w:color w:val="231F20"/>
          <w:sz w:val="24"/>
        </w:rPr>
        <w:t>admit</w:t>
      </w:r>
      <w:r>
        <w:rPr>
          <w:rFonts w:ascii="Tahoma" w:eastAsia="Tahoma"/>
          <w:color w:val="231F20"/>
          <w:spacing w:val="-26"/>
          <w:sz w:val="24"/>
        </w:rPr>
        <w:t xml:space="preserve"> </w:t>
      </w:r>
      <w:r>
        <w:rPr>
          <w:rFonts w:ascii="Calibri" w:eastAsia="Calibri"/>
          <w:color w:val="231F20"/>
          <w:position w:val="1"/>
          <w:sz w:val="20"/>
        </w:rPr>
        <w:t>/Gd'mit/</w:t>
      </w:r>
      <w:r>
        <w:rPr>
          <w:rFonts w:ascii="Calibri" w:eastAsia="Calibri"/>
          <w:color w:val="231F20"/>
          <w:spacing w:val="-1"/>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3"/>
          <w:position w:val="2"/>
          <w:sz w:val="20"/>
        </w:rPr>
        <w:t xml:space="preserve"> </w:t>
      </w:r>
      <w:r>
        <w:rPr>
          <w:rFonts w:ascii="Times New Roman" w:eastAsia="Times New Roman"/>
          <w:color w:val="231F20"/>
          <w:position w:val="2"/>
          <w:sz w:val="20"/>
        </w:rPr>
        <w:t>&amp;</w:t>
      </w:r>
      <w:r>
        <w:rPr>
          <w:rFonts w:ascii="Times New Roman" w:eastAsia="Times New Roman"/>
          <w:color w:val="231F20"/>
          <w:spacing w:val="-2"/>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4"/>
          <w:position w:val="2"/>
          <w:sz w:val="20"/>
        </w:rPr>
        <w:t xml:space="preserve"> </w:t>
      </w:r>
      <w:r>
        <w:rPr>
          <w:rFonts w:hint="eastAsia" w:ascii="宋体" w:eastAsia="宋体"/>
          <w:color w:val="231F20"/>
          <w:spacing w:val="-5"/>
          <w:position w:val="2"/>
          <w:sz w:val="18"/>
        </w:rPr>
        <w:t>承认</w:t>
      </w:r>
    </w:p>
    <w:p w14:paraId="30E5BFB2">
      <w:pPr>
        <w:spacing w:before="33" w:line="278" w:lineRule="auto"/>
        <w:ind w:left="1360" w:right="1204" w:firstLine="1388"/>
        <w:jc w:val="both"/>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准许进入（或加入） </w:t>
      </w:r>
      <w:r>
        <w:rPr>
          <w:rFonts w:ascii="Tahoma" w:hAnsi="Tahoma" w:eastAsia="Tahoma"/>
          <w:color w:val="231F20"/>
          <w:spacing w:val="-2"/>
          <w:sz w:val="24"/>
        </w:rPr>
        <w:t>definitely</w:t>
      </w:r>
      <w:r>
        <w:rPr>
          <w:rFonts w:ascii="Tahoma" w:hAnsi="Tahoma" w:eastAsia="Tahoma"/>
          <w:color w:val="231F20"/>
          <w:spacing w:val="-17"/>
          <w:sz w:val="24"/>
        </w:rPr>
        <w:t xml:space="preserve"> </w:t>
      </w:r>
      <w:r>
        <w:rPr>
          <w:rFonts w:ascii="Calibri" w:hAnsi="Calibri" w:eastAsia="Calibri"/>
          <w:color w:val="231F20"/>
          <w:spacing w:val="-2"/>
          <w:position w:val="1"/>
          <w:sz w:val="20"/>
        </w:rPr>
        <w:t>/'definGtli</w:t>
      </w:r>
      <w:r>
        <w:rPr>
          <w:rFonts w:hint="eastAsia" w:ascii="宋体" w:hAnsi="宋体" w:eastAsia="宋体"/>
          <w:color w:val="231F20"/>
          <w:spacing w:val="-13"/>
          <w:position w:val="2"/>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 xml:space="preserve">肯定；确实 </w:t>
      </w:r>
      <w:r>
        <w:rPr>
          <w:rFonts w:ascii="Tahoma" w:hAnsi="Tahoma" w:eastAsia="Tahoma"/>
          <w:color w:val="231F20"/>
          <w:sz w:val="24"/>
        </w:rPr>
        <w:t xml:space="preserve">occur </w:t>
      </w:r>
      <w:r>
        <w:rPr>
          <w:rFonts w:ascii="Calibri" w:hAnsi="Calibri" w:eastAsia="Calibri"/>
          <w:color w:val="231F20"/>
          <w:position w:val="1"/>
          <w:sz w:val="20"/>
        </w:rPr>
        <w:t xml:space="preserve">/G'kε:(r)/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发生；出现</w:t>
      </w:r>
    </w:p>
    <w:p w14:paraId="0365A620">
      <w:pPr>
        <w:spacing w:before="0" w:line="260" w:lineRule="exact"/>
        <w:ind w:left="1360" w:right="0" w:firstLine="0"/>
        <w:jc w:val="both"/>
        <w:rPr>
          <w:rFonts w:hint="eastAsia" w:ascii="宋体" w:eastAsia="宋体"/>
          <w:sz w:val="18"/>
        </w:rPr>
      </w:pPr>
      <w:r>
        <w:rPr>
          <w:rFonts w:ascii="Tahoma" w:eastAsia="Tahoma"/>
          <w:color w:val="231F20"/>
          <w:spacing w:val="-2"/>
          <w:sz w:val="24"/>
        </w:rPr>
        <w:t>downtown</w:t>
      </w:r>
      <w:r>
        <w:rPr>
          <w:rFonts w:ascii="Tahoma" w:eastAsia="Tahoma"/>
          <w:color w:val="231F20"/>
          <w:spacing w:val="-16"/>
          <w:sz w:val="24"/>
        </w:rPr>
        <w:t xml:space="preserve"> </w:t>
      </w:r>
      <w:r>
        <w:rPr>
          <w:rFonts w:ascii="Calibri" w:eastAsia="Calibri"/>
          <w:color w:val="231F20"/>
          <w:spacing w:val="-2"/>
          <w:position w:val="1"/>
          <w:sz w:val="20"/>
        </w:rPr>
        <w:t>/.daun'taun/</w:t>
      </w:r>
      <w:r>
        <w:rPr>
          <w:rFonts w:ascii="Calibri" w:eastAsia="Calibri"/>
          <w:color w:val="231F20"/>
          <w:spacing w:val="14"/>
          <w:position w:val="1"/>
          <w:sz w:val="20"/>
        </w:rPr>
        <w:t xml:space="preserve"> </w:t>
      </w:r>
      <w:r>
        <w:rPr>
          <w:rFonts w:ascii="Times New Roman" w:eastAsia="Times New Roman"/>
          <w:i/>
          <w:color w:val="231F20"/>
          <w:spacing w:val="-2"/>
          <w:position w:val="2"/>
          <w:sz w:val="20"/>
        </w:rPr>
        <w:t>adv</w:t>
      </w:r>
      <w:r>
        <w:rPr>
          <w:rFonts w:ascii="Times New Roman" w:eastAsia="Times New Roman"/>
          <w:i/>
          <w:color w:val="231F20"/>
          <w:spacing w:val="4"/>
          <w:position w:val="2"/>
          <w:sz w:val="20"/>
        </w:rPr>
        <w:t xml:space="preserve">. </w:t>
      </w:r>
      <w:r>
        <w:rPr>
          <w:rFonts w:hint="eastAsia" w:ascii="宋体" w:eastAsia="宋体"/>
          <w:color w:val="231F20"/>
          <w:spacing w:val="-3"/>
          <w:position w:val="2"/>
          <w:sz w:val="18"/>
        </w:rPr>
        <w:t>在市中心；往市中心</w:t>
      </w:r>
    </w:p>
    <w:p w14:paraId="14610BE6">
      <w:pPr>
        <w:spacing w:before="21"/>
        <w:ind w:left="1360" w:right="0" w:firstLine="0"/>
        <w:jc w:val="left"/>
        <w:rPr>
          <w:rFonts w:hint="eastAsia" w:ascii="宋体" w:eastAsia="宋体"/>
          <w:sz w:val="18"/>
        </w:rPr>
      </w:pPr>
      <w:r>
        <w:rPr>
          <w:rFonts w:ascii="Tahoma" w:eastAsia="Tahoma"/>
          <w:color w:val="231F20"/>
          <w:position w:val="-1"/>
          <w:sz w:val="24"/>
        </w:rPr>
        <w:t>mission</w:t>
      </w:r>
      <w:r>
        <w:rPr>
          <w:rFonts w:ascii="Tahoma" w:eastAsia="Tahoma"/>
          <w:color w:val="231F20"/>
          <w:spacing w:val="8"/>
          <w:position w:val="-1"/>
          <w:sz w:val="24"/>
        </w:rPr>
        <w:t xml:space="preserve"> </w:t>
      </w:r>
      <w:r>
        <w:rPr>
          <w:rFonts w:ascii="Calibri" w:eastAsia="Calibri"/>
          <w:color w:val="231F20"/>
          <w:position w:val="0"/>
          <w:sz w:val="20"/>
        </w:rPr>
        <w:t>/'mifn/</w:t>
      </w:r>
      <w:r>
        <w:rPr>
          <w:rFonts w:ascii="Calibri" w:eastAsia="Calibri"/>
          <w:color w:val="231F20"/>
          <w:spacing w:val="37"/>
          <w:position w:val="0"/>
          <w:sz w:val="20"/>
        </w:rPr>
        <w:t xml:space="preserve"> </w:t>
      </w:r>
      <w:r>
        <w:rPr>
          <w:rFonts w:ascii="Times New Roman" w:eastAsia="Times New Roman"/>
          <w:i/>
          <w:color w:val="231F20"/>
          <w:sz w:val="20"/>
        </w:rPr>
        <w:t>n.</w:t>
      </w:r>
      <w:r>
        <w:rPr>
          <w:rFonts w:ascii="Times New Roman" w:eastAsia="Times New Roman"/>
          <w:i/>
          <w:color w:val="231F20"/>
          <w:spacing w:val="13"/>
          <w:sz w:val="20"/>
        </w:rPr>
        <w:t xml:space="preserve"> </w:t>
      </w:r>
      <w:r>
        <w:rPr>
          <w:rFonts w:hint="eastAsia" w:ascii="宋体" w:eastAsia="宋体"/>
          <w:color w:val="231F20"/>
          <w:sz w:val="18"/>
        </w:rPr>
        <w:t>传教（区）；</w:t>
      </w:r>
      <w:r>
        <w:rPr>
          <w:rFonts w:hint="eastAsia" w:ascii="宋体" w:eastAsia="宋体"/>
          <w:color w:val="231F20"/>
          <w:spacing w:val="-2"/>
          <w:sz w:val="18"/>
        </w:rPr>
        <w:t>重要任务；使命</w:t>
      </w:r>
    </w:p>
    <w:p w14:paraId="4429CC93">
      <w:pPr>
        <w:spacing w:before="20"/>
        <w:ind w:left="1360" w:right="0" w:firstLine="0"/>
        <w:jc w:val="both"/>
        <w:rPr>
          <w:rFonts w:hint="eastAsia" w:ascii="宋体" w:eastAsia="宋体"/>
          <w:sz w:val="18"/>
        </w:rPr>
      </w:pPr>
      <w:r>
        <w:rPr>
          <w:rFonts w:ascii="Tahoma" w:eastAsia="Tahoma"/>
          <w:color w:val="231F20"/>
          <w:sz w:val="24"/>
        </w:rPr>
        <w:t>district</w:t>
      </w:r>
      <w:r>
        <w:rPr>
          <w:rFonts w:ascii="Tahoma" w:eastAsia="Tahoma"/>
          <w:color w:val="231F20"/>
          <w:spacing w:val="13"/>
          <w:sz w:val="24"/>
        </w:rPr>
        <w:t xml:space="preserve"> </w:t>
      </w:r>
      <w:r>
        <w:rPr>
          <w:rFonts w:ascii="Calibri" w:eastAsia="Calibri"/>
          <w:color w:val="231F20"/>
          <w:position w:val="1"/>
          <w:sz w:val="20"/>
        </w:rPr>
        <w:t>/'dixtrikt</w:t>
      </w:r>
      <w:r>
        <w:rPr>
          <w:rFonts w:ascii="Calibri" w:eastAsia="Calibri"/>
          <w:color w:val="231F20"/>
          <w:spacing w:val="2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6"/>
          <w:position w:val="2"/>
          <w:sz w:val="20"/>
        </w:rPr>
        <w:t xml:space="preserve"> </w:t>
      </w:r>
      <w:r>
        <w:rPr>
          <w:rFonts w:hint="eastAsia" w:ascii="宋体" w:eastAsia="宋体"/>
          <w:color w:val="231F20"/>
          <w:spacing w:val="-2"/>
          <w:position w:val="2"/>
          <w:sz w:val="18"/>
        </w:rPr>
        <w:t>地区；区域</w:t>
      </w:r>
    </w:p>
    <w:p w14:paraId="1A80F6EC">
      <w:pPr>
        <w:spacing w:before="20"/>
        <w:ind w:left="1360" w:right="0" w:firstLine="0"/>
        <w:jc w:val="left"/>
        <w:rPr>
          <w:rFonts w:hint="eastAsia" w:ascii="宋体" w:eastAsia="宋体"/>
          <w:sz w:val="18"/>
        </w:rPr>
      </w:pPr>
      <w:r>
        <w:rPr>
          <w:rFonts w:ascii="Tahoma" w:eastAsia="Tahoma"/>
          <w:color w:val="231F20"/>
          <w:spacing w:val="-4"/>
          <w:sz w:val="24"/>
        </w:rPr>
        <w:t>graffiti</w:t>
      </w:r>
      <w:r>
        <w:rPr>
          <w:rFonts w:ascii="Tahoma" w:eastAsia="Tahoma"/>
          <w:color w:val="231F20"/>
          <w:spacing w:val="-1"/>
          <w:sz w:val="24"/>
        </w:rPr>
        <w:t xml:space="preserve"> </w:t>
      </w:r>
      <w:r>
        <w:rPr>
          <w:rFonts w:ascii="Calibri" w:eastAsia="Calibri"/>
          <w:color w:val="231F20"/>
          <w:spacing w:val="-4"/>
          <w:position w:val="1"/>
          <w:sz w:val="20"/>
        </w:rPr>
        <w:t>/grG'fi:ti</w:t>
      </w:r>
      <w:r>
        <w:rPr>
          <w:rFonts w:ascii="Calibri" w:eastAsia="Calibri"/>
          <w:color w:val="231F20"/>
          <w:spacing w:val="13"/>
          <w:position w:val="1"/>
          <w:sz w:val="20"/>
        </w:rPr>
        <w:t xml:space="preserve">/ </w:t>
      </w:r>
      <w:r>
        <w:rPr>
          <w:rFonts w:ascii="Times New Roman" w:eastAsia="Times New Roman"/>
          <w:i/>
          <w:color w:val="231F20"/>
          <w:spacing w:val="-4"/>
          <w:position w:val="2"/>
          <w:sz w:val="20"/>
        </w:rPr>
        <w:t>n.</w:t>
      </w:r>
      <w:r>
        <w:rPr>
          <w:rFonts w:hint="eastAsia" w:ascii="宋体" w:eastAsia="宋体"/>
          <w:color w:val="231F20"/>
          <w:spacing w:val="-4"/>
          <w:position w:val="2"/>
          <w:sz w:val="20"/>
        </w:rPr>
        <w:t>［</w:t>
      </w:r>
      <w:r>
        <w:rPr>
          <w:rFonts w:ascii="Times New Roman" w:eastAsia="Times New Roman"/>
          <w:color w:val="231F20"/>
          <w:spacing w:val="-4"/>
          <w:position w:val="2"/>
          <w:sz w:val="20"/>
        </w:rPr>
        <w:t>pl.</w:t>
      </w:r>
      <w:r>
        <w:rPr>
          <w:rFonts w:hint="eastAsia" w:ascii="宋体" w:eastAsia="宋体"/>
          <w:color w:val="231F20"/>
          <w:spacing w:val="-4"/>
          <w:position w:val="2"/>
          <w:sz w:val="20"/>
        </w:rPr>
        <w:t>］</w:t>
      </w:r>
      <w:r>
        <w:rPr>
          <w:rFonts w:hint="eastAsia" w:ascii="宋体" w:eastAsia="宋体"/>
          <w:color w:val="231F20"/>
          <w:spacing w:val="-5"/>
          <w:position w:val="2"/>
          <w:sz w:val="18"/>
        </w:rPr>
        <w:t>涂鸦；胡写乱画</w:t>
      </w:r>
    </w:p>
    <w:p w14:paraId="2001C4DF">
      <w:pPr>
        <w:spacing w:before="20"/>
        <w:ind w:left="1360" w:right="0" w:firstLine="0"/>
        <w:jc w:val="left"/>
        <w:rPr>
          <w:rFonts w:hint="eastAsia" w:ascii="宋体" w:hAnsi="宋体" w:eastAsia="宋体"/>
          <w:sz w:val="18"/>
        </w:rPr>
      </w:pPr>
      <w:r>
        <w:rPr>
          <w:rFonts w:ascii="Tahoma" w:hAnsi="Tahoma" w:eastAsia="Tahoma"/>
          <w:color w:val="231F20"/>
          <w:position w:val="-1"/>
          <w:sz w:val="24"/>
        </w:rPr>
        <w:t>comic</w:t>
      </w:r>
      <w:r>
        <w:rPr>
          <w:rFonts w:ascii="Tahoma" w:hAnsi="Tahoma" w:eastAsia="Tahoma"/>
          <w:color w:val="231F20"/>
          <w:spacing w:val="-19"/>
          <w:position w:val="-1"/>
          <w:sz w:val="24"/>
        </w:rPr>
        <w:t xml:space="preserve"> </w:t>
      </w:r>
      <w:r>
        <w:rPr>
          <w:rFonts w:ascii="Calibri" w:hAnsi="Calibri" w:eastAsia="Calibri"/>
          <w:color w:val="231F20"/>
          <w:position w:val="0"/>
          <w:sz w:val="20"/>
        </w:rPr>
        <w:t>/'kmik</w:t>
      </w:r>
      <w:r>
        <w:rPr>
          <w:rFonts w:ascii="Calibri" w:hAnsi="Calibri" w:eastAsia="Calibri"/>
          <w:color w:val="231F20"/>
          <w:spacing w:val="-4"/>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6"/>
          <w:sz w:val="20"/>
        </w:rPr>
        <w:t xml:space="preserve"> </w:t>
      </w:r>
      <w:r>
        <w:rPr>
          <w:rFonts w:hint="eastAsia" w:ascii="宋体" w:hAnsi="宋体" w:eastAsia="宋体"/>
          <w:color w:val="231F20"/>
          <w:spacing w:val="-1"/>
          <w:sz w:val="18"/>
        </w:rPr>
        <w:t>连环画杂志；漫画杂志；喜剧演员</w:t>
      </w:r>
    </w:p>
    <w:p w14:paraId="37D89288">
      <w:pPr>
        <w:spacing w:before="54"/>
        <w:ind w:left="284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2"/>
          <w:sz w:val="18"/>
        </w:rPr>
        <w:t>滑稽的；使人发笑的</w:t>
      </w:r>
    </w:p>
    <w:p w14:paraId="46A62BF9">
      <w:pPr>
        <w:spacing w:before="40"/>
        <w:ind w:left="1360" w:right="0" w:firstLine="0"/>
        <w:jc w:val="left"/>
        <w:rPr>
          <w:rFonts w:ascii="Calibri"/>
          <w:sz w:val="20"/>
        </w:rPr>
      </w:pPr>
      <w:r>
        <w:rPr>
          <w:rFonts w:ascii="Tahoma"/>
          <w:color w:val="231F20"/>
          <w:sz w:val="24"/>
        </w:rPr>
        <w:t>afterwards</w:t>
      </w:r>
      <w:r>
        <w:rPr>
          <w:rFonts w:ascii="Tahoma"/>
          <w:color w:val="231F20"/>
          <w:spacing w:val="15"/>
          <w:sz w:val="24"/>
        </w:rPr>
        <w:t xml:space="preserve"> </w:t>
      </w:r>
      <w:r>
        <w:rPr>
          <w:rFonts w:ascii="Calibri"/>
          <w:color w:val="231F20"/>
          <w:spacing w:val="-2"/>
          <w:position w:val="1"/>
          <w:sz w:val="20"/>
        </w:rPr>
        <w:t>/'a:ftGwGdz/</w:t>
      </w:r>
    </w:p>
    <w:p w14:paraId="64FBC0D6">
      <w:pPr>
        <w:spacing w:before="20"/>
        <w:ind w:left="1644" w:right="0" w:firstLine="0"/>
        <w:jc w:val="left"/>
        <w:rPr>
          <w:rFonts w:hint="eastAsia" w:ascii="宋体" w:eastAsia="宋体"/>
          <w:sz w:val="18"/>
        </w:rPr>
      </w:pPr>
      <w:r>
        <w:rPr>
          <w:rFonts w:hint="eastAsia" w:ascii="宋体" w:eastAsia="宋体"/>
          <w:color w:val="231F20"/>
          <w:position w:val="2"/>
          <w:sz w:val="18"/>
        </w:rPr>
        <w:t>（</w:t>
      </w:r>
      <w:r>
        <w:rPr>
          <w:rFonts w:ascii="Times New Roman" w:eastAsia="Times New Roman"/>
          <w:i/>
          <w:color w:val="231F20"/>
          <w:position w:val="2"/>
          <w:sz w:val="20"/>
        </w:rPr>
        <w:t>NAmE</w:t>
      </w:r>
      <w:r>
        <w:rPr>
          <w:rFonts w:ascii="Times New Roman" w:eastAsia="Times New Roman"/>
          <w:i/>
          <w:color w:val="231F20"/>
          <w:spacing w:val="-5"/>
          <w:position w:val="2"/>
          <w:sz w:val="20"/>
        </w:rPr>
        <w:t xml:space="preserve"> </w:t>
      </w:r>
      <w:r>
        <w:rPr>
          <w:rFonts w:ascii="Times New Roman" w:eastAsia="Times New Roman"/>
          <w:color w:val="231F20"/>
          <w:position w:val="2"/>
          <w:sz w:val="20"/>
        </w:rPr>
        <w:t>usually</w:t>
      </w:r>
      <w:r>
        <w:rPr>
          <w:rFonts w:ascii="Times New Roman" w:eastAsia="Times New Roman"/>
          <w:color w:val="231F20"/>
          <w:spacing w:val="3"/>
          <w:position w:val="2"/>
          <w:sz w:val="20"/>
        </w:rPr>
        <w:t xml:space="preserve"> </w:t>
      </w:r>
      <w:r>
        <w:rPr>
          <w:rFonts w:ascii="Tahoma" w:eastAsia="Tahoma"/>
          <w:color w:val="231F20"/>
          <w:sz w:val="24"/>
        </w:rPr>
        <w:t>afterward</w:t>
      </w:r>
      <w:r>
        <w:rPr>
          <w:rFonts w:hint="eastAsia" w:ascii="宋体" w:eastAsia="宋体"/>
          <w:color w:val="231F20"/>
          <w:position w:val="2"/>
          <w:sz w:val="18"/>
        </w:rPr>
        <w:t>）</w:t>
      </w:r>
      <w:r>
        <w:rPr>
          <w:rFonts w:hint="eastAsia" w:ascii="宋体" w:eastAsia="宋体"/>
          <w:color w:val="231F20"/>
          <w:spacing w:val="-33"/>
          <w:position w:val="2"/>
          <w:sz w:val="18"/>
        </w:rPr>
        <w:t xml:space="preserve"> </w:t>
      </w:r>
      <w:r>
        <w:rPr>
          <w:rFonts w:ascii="Times New Roman" w:eastAsia="Times New Roman"/>
          <w:i/>
          <w:color w:val="231F20"/>
          <w:position w:val="2"/>
          <w:sz w:val="20"/>
        </w:rPr>
        <w:t>adv</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以后；后来</w:t>
      </w:r>
    </w:p>
    <w:p w14:paraId="402EAAA2">
      <w:pPr>
        <w:spacing w:before="18" w:line="256" w:lineRule="auto"/>
        <w:ind w:left="1360" w:right="893" w:firstLine="0"/>
        <w:jc w:val="left"/>
        <w:rPr>
          <w:rFonts w:ascii="Times New Roman" w:hAnsi="Times New Roman" w:eastAsia="Times New Roman"/>
          <w:sz w:val="20"/>
        </w:rPr>
      </w:pPr>
      <w:r>
        <w:rPr>
          <w:rFonts w:ascii="Tahoma" w:hAnsi="Tahoma" w:eastAsia="Tahoma"/>
          <w:color w:val="231F20"/>
          <w:position w:val="-1"/>
          <w:sz w:val="24"/>
        </w:rPr>
        <w:t>head</w:t>
      </w:r>
      <w:r>
        <w:rPr>
          <w:rFonts w:ascii="Tahoma" w:hAnsi="Tahoma" w:eastAsia="Tahoma"/>
          <w:color w:val="231F20"/>
          <w:spacing w:val="-2"/>
          <w:position w:val="-1"/>
          <w:sz w:val="24"/>
        </w:rPr>
        <w:t xml:space="preserve"> </w:t>
      </w:r>
      <w:r>
        <w:rPr>
          <w:rFonts w:ascii="Tahoma" w:hAnsi="Tahoma" w:eastAsia="Tahoma"/>
          <w:color w:val="231F20"/>
          <w:position w:val="-1"/>
          <w:sz w:val="24"/>
        </w:rPr>
        <w:t>to</w:t>
      </w:r>
      <w:r>
        <w:rPr>
          <w:rFonts w:hint="eastAsia" w:ascii="宋体" w:hAnsi="宋体" w:eastAsia="宋体"/>
          <w:color w:val="231F20"/>
          <w:sz w:val="18"/>
        </w:rPr>
        <w:t xml:space="preserve">（朝……）前进；（向……）去 </w:t>
      </w:r>
      <w:r>
        <w:rPr>
          <w:rFonts w:ascii="Tahoma" w:hAnsi="Tahoma" w:eastAsia="Tahoma"/>
          <w:color w:val="231F20"/>
          <w:sz w:val="24"/>
        </w:rPr>
        <w:t>historical</w:t>
      </w:r>
      <w:r>
        <w:rPr>
          <w:rFonts w:ascii="Tahoma" w:hAnsi="Tahoma" w:eastAsia="Tahoma"/>
          <w:color w:val="231F20"/>
          <w:spacing w:val="-26"/>
          <w:sz w:val="24"/>
        </w:rPr>
        <w:t xml:space="preserve"> </w:t>
      </w:r>
      <w:r>
        <w:rPr>
          <w:rFonts w:ascii="Calibri" w:hAnsi="Calibri" w:eastAsia="Calibri"/>
          <w:color w:val="231F20"/>
          <w:position w:val="1"/>
          <w:sz w:val="20"/>
        </w:rPr>
        <w:t>/hi'xtrikl/</w:t>
      </w:r>
      <w:r>
        <w:rPr>
          <w:rFonts w:ascii="Calibri" w:hAnsi="Calibri" w:eastAsia="Calibri"/>
          <w:color w:val="231F20"/>
          <w:spacing w:val="-3"/>
          <w:position w:val="1"/>
          <w:sz w:val="20"/>
        </w:rPr>
        <w:t xml:space="preserve"> </w:t>
      </w:r>
      <w:r>
        <w:rPr>
          <w:rFonts w:ascii="Times New Roman" w:hAnsi="Times New Roman" w:eastAsia="Times New Roman"/>
          <w:i/>
          <w:color w:val="231F20"/>
          <w:position w:val="2"/>
          <w:sz w:val="20"/>
        </w:rPr>
        <w:t>adj.</w:t>
      </w:r>
      <w:r>
        <w:rPr>
          <w:rFonts w:hint="eastAsia" w:ascii="宋体" w:hAnsi="宋体" w:eastAsia="宋体"/>
          <w:color w:val="231F20"/>
          <w:position w:val="2"/>
          <w:sz w:val="18"/>
        </w:rPr>
        <w:t xml:space="preserve">（有关）历史的 </w:t>
      </w:r>
      <w:r>
        <w:rPr>
          <w:rFonts w:ascii="Tahoma" w:hAnsi="Tahoma" w:eastAsia="Tahoma"/>
          <w:color w:val="231F20"/>
          <w:sz w:val="24"/>
        </w:rPr>
        <w:t>seek</w:t>
      </w:r>
      <w:r>
        <w:rPr>
          <w:rFonts w:ascii="Tahoma" w:hAnsi="Tahoma" w:eastAsia="Tahoma"/>
          <w:color w:val="231F20"/>
          <w:spacing w:val="-17"/>
          <w:sz w:val="24"/>
        </w:rPr>
        <w:t xml:space="preserve"> </w:t>
      </w:r>
      <w:r>
        <w:rPr>
          <w:rFonts w:ascii="Calibri" w:hAnsi="Calibri" w:eastAsia="Calibri"/>
          <w:color w:val="231F20"/>
          <w:position w:val="1"/>
          <w:sz w:val="20"/>
        </w:rPr>
        <w:t>/xi:k</w:t>
      </w:r>
      <w:r>
        <w:rPr>
          <w:rFonts w:ascii="Calibri" w:hAnsi="Calibri" w:eastAsia="Calibri"/>
          <w:color w:val="231F20"/>
          <w:spacing w:val="6"/>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
          <w:position w:val="2"/>
          <w:sz w:val="20"/>
        </w:rPr>
        <w:t xml:space="preserve"> </w:t>
      </w:r>
      <w:r>
        <w:rPr>
          <w:rFonts w:ascii="Times New Roman" w:hAnsi="Times New Roman" w:eastAsia="Times New Roman"/>
          <w:i/>
          <w:color w:val="231F20"/>
          <w:position w:val="2"/>
          <w:sz w:val="20"/>
        </w:rPr>
        <w:t>&amp;</w:t>
      </w:r>
      <w:r>
        <w:rPr>
          <w:rFonts w:ascii="Times New Roman" w:hAnsi="Times New Roman" w:eastAsia="Times New Roman"/>
          <w:i/>
          <w:color w:val="231F20"/>
          <w:spacing w:val="2"/>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position w:val="2"/>
          <w:sz w:val="20"/>
        </w:rPr>
        <w:t>(sought</w:t>
      </w:r>
      <w:r>
        <w:rPr>
          <w:rFonts w:ascii="Times New Roman" w:hAnsi="Times New Roman" w:eastAsia="Times New Roman"/>
          <w:color w:val="231F20"/>
          <w:spacing w:val="8"/>
          <w:position w:val="2"/>
          <w:sz w:val="20"/>
        </w:rPr>
        <w:t xml:space="preserve"> </w:t>
      </w:r>
      <w:r>
        <w:rPr>
          <w:rFonts w:ascii="Calibri" w:hAnsi="Calibri" w:eastAsia="Calibri"/>
          <w:color w:val="231F20"/>
          <w:position w:val="1"/>
          <w:sz w:val="20"/>
        </w:rPr>
        <w:t>/xc:t/</w:t>
      </w:r>
      <w:r>
        <w:rPr>
          <w:rFonts w:ascii="Times New Roman" w:hAnsi="Times New Roman" w:eastAsia="Times New Roman"/>
          <w:color w:val="231F20"/>
          <w:position w:val="2"/>
          <w:sz w:val="20"/>
        </w:rPr>
        <w:t xml:space="preserve">, </w:t>
      </w:r>
      <w:r>
        <w:rPr>
          <w:rFonts w:ascii="Times New Roman" w:hAnsi="Times New Roman" w:eastAsia="Times New Roman"/>
          <w:color w:val="231F20"/>
          <w:spacing w:val="-2"/>
          <w:position w:val="2"/>
          <w:sz w:val="20"/>
        </w:rPr>
        <w:t>sought)</w:t>
      </w:r>
    </w:p>
    <w:p w14:paraId="4FD901B9">
      <w:pPr>
        <w:spacing w:before="40"/>
        <w:ind w:left="1644" w:right="0" w:firstLine="0"/>
        <w:jc w:val="left"/>
        <w:rPr>
          <w:rFonts w:hint="eastAsia" w:ascii="宋体" w:eastAsia="宋体"/>
          <w:sz w:val="18"/>
        </w:rPr>
      </w:pPr>
      <w:r>
        <w:rPr>
          <w:rFonts w:hint="eastAsia" w:ascii="宋体" w:eastAsia="宋体"/>
          <w:color w:val="231F20"/>
          <w:sz w:val="18"/>
        </w:rPr>
        <w:t>寻找；寻求；争取；（向人）</w:t>
      </w:r>
      <w:r>
        <w:rPr>
          <w:rFonts w:hint="eastAsia" w:ascii="宋体" w:eastAsia="宋体"/>
          <w:color w:val="231F20"/>
          <w:spacing w:val="-5"/>
          <w:sz w:val="18"/>
        </w:rPr>
        <w:t>请求</w:t>
      </w:r>
    </w:p>
    <w:p w14:paraId="420086C3">
      <w:pPr>
        <w:spacing w:before="42"/>
        <w:ind w:left="1644" w:right="0" w:firstLine="0"/>
        <w:jc w:val="left"/>
        <w:rPr>
          <w:rFonts w:hint="eastAsia" w:ascii="宋体" w:hAnsi="宋体" w:eastAsia="宋体"/>
          <w:sz w:val="18"/>
        </w:rPr>
      </w:pPr>
      <w:r>
        <w:rPr>
          <w:rFonts w:ascii="Tahoma" w:hAnsi="Tahoma" w:eastAsia="Tahoma"/>
          <w:color w:val="231F20"/>
          <w:sz w:val="24"/>
        </w:rPr>
        <w:t>seek</w:t>
      </w:r>
      <w:r>
        <w:rPr>
          <w:rFonts w:ascii="Tahoma" w:hAnsi="Tahoma" w:eastAsia="Tahoma"/>
          <w:color w:val="231F20"/>
          <w:spacing w:val="2"/>
          <w:sz w:val="24"/>
        </w:rPr>
        <w:t xml:space="preserve"> </w:t>
      </w:r>
      <w:r>
        <w:rPr>
          <w:rFonts w:ascii="Tahoma" w:hAnsi="Tahoma" w:eastAsia="Tahoma"/>
          <w:color w:val="231F20"/>
          <w:sz w:val="24"/>
        </w:rPr>
        <w:t>one’s</w:t>
      </w:r>
      <w:r>
        <w:rPr>
          <w:rFonts w:ascii="Tahoma" w:hAnsi="Tahoma" w:eastAsia="Tahoma"/>
          <w:color w:val="231F20"/>
          <w:spacing w:val="2"/>
          <w:sz w:val="24"/>
        </w:rPr>
        <w:t xml:space="preserve"> </w:t>
      </w:r>
      <w:r>
        <w:rPr>
          <w:rFonts w:ascii="Tahoma" w:hAnsi="Tahoma" w:eastAsia="Tahoma"/>
          <w:color w:val="231F20"/>
          <w:sz w:val="24"/>
        </w:rPr>
        <w:t>fortune</w:t>
      </w:r>
      <w:r>
        <w:rPr>
          <w:rFonts w:ascii="Tahoma" w:hAnsi="Tahoma" w:eastAsia="Tahoma"/>
          <w:color w:val="231F20"/>
          <w:spacing w:val="3"/>
          <w:sz w:val="24"/>
        </w:rPr>
        <w:t xml:space="preserve"> </w:t>
      </w:r>
      <w:r>
        <w:rPr>
          <w:rFonts w:hint="eastAsia" w:ascii="宋体" w:hAnsi="宋体" w:eastAsia="宋体"/>
          <w:color w:val="231F20"/>
          <w:spacing w:val="-1"/>
          <w:position w:val="2"/>
          <w:sz w:val="18"/>
        </w:rPr>
        <w:t>寻找成功致富之路；闯世界</w:t>
      </w:r>
    </w:p>
    <w:p w14:paraId="246ADFE8">
      <w:pPr>
        <w:spacing w:before="20"/>
        <w:ind w:left="1360" w:right="0" w:firstLine="0"/>
        <w:jc w:val="left"/>
        <w:rPr>
          <w:rFonts w:hint="eastAsia" w:ascii="宋体" w:hAnsi="宋体" w:eastAsia="宋体"/>
          <w:sz w:val="18"/>
        </w:rPr>
      </w:pPr>
      <w:r>
        <w:rPr>
          <w:rFonts w:ascii="Tahoma" w:hAnsi="Tahoma" w:eastAsia="Tahoma"/>
          <w:color w:val="231F20"/>
          <w:position w:val="-1"/>
          <w:sz w:val="24"/>
        </w:rPr>
        <w:t>earn</w:t>
      </w:r>
      <w:r>
        <w:rPr>
          <w:rFonts w:ascii="Tahoma" w:hAnsi="Tahoma" w:eastAsia="Tahoma"/>
          <w:color w:val="231F20"/>
          <w:spacing w:val="-19"/>
          <w:position w:val="-1"/>
          <w:sz w:val="24"/>
        </w:rPr>
        <w:t xml:space="preserve"> </w:t>
      </w:r>
      <w:r>
        <w:rPr>
          <w:rFonts w:ascii="Calibri" w:hAnsi="Calibri" w:eastAsia="Calibri"/>
          <w:color w:val="231F20"/>
          <w:position w:val="0"/>
          <w:sz w:val="20"/>
        </w:rPr>
        <w:t>/ε:n/</w:t>
      </w:r>
      <w:r>
        <w:rPr>
          <w:rFonts w:ascii="Calibri" w:hAnsi="Calibri" w:eastAsia="Calibri"/>
          <w:color w:val="231F20"/>
          <w:spacing w:val="14"/>
          <w:position w:val="0"/>
          <w:sz w:val="20"/>
        </w:rPr>
        <w:t xml:space="preserve"> </w:t>
      </w:r>
      <w:r>
        <w:rPr>
          <w:rFonts w:ascii="Times New Roman" w:hAnsi="Times New Roman" w:eastAsia="Times New Roman"/>
          <w:i/>
          <w:color w:val="231F20"/>
          <w:sz w:val="20"/>
        </w:rPr>
        <w:t>vt. &amp; vi.</w:t>
      </w:r>
      <w:r>
        <w:rPr>
          <w:rFonts w:ascii="Times New Roman" w:hAnsi="Times New Roman" w:eastAsia="Times New Roman"/>
          <w:i/>
          <w:color w:val="231F20"/>
          <w:spacing w:val="7"/>
          <w:sz w:val="20"/>
        </w:rPr>
        <w:t xml:space="preserve"> </w:t>
      </w:r>
      <w:r>
        <w:rPr>
          <w:rFonts w:hint="eastAsia" w:ascii="宋体" w:hAnsi="宋体" w:eastAsia="宋体"/>
          <w:color w:val="231F20"/>
          <w:spacing w:val="-1"/>
          <w:sz w:val="18"/>
        </w:rPr>
        <w:t>挣得；赚得；赢得；博得</w:t>
      </w:r>
    </w:p>
    <w:p w14:paraId="774DAA99">
      <w:pPr>
        <w:spacing w:before="20"/>
        <w:ind w:left="1644" w:right="0" w:firstLine="0"/>
        <w:jc w:val="left"/>
        <w:rPr>
          <w:rFonts w:hint="eastAsia" w:ascii="宋体" w:eastAsia="宋体"/>
          <w:sz w:val="18"/>
        </w:rPr>
      </w:pPr>
      <w:r>
        <w:rPr>
          <w:rFonts w:ascii="Tahoma" w:eastAsia="Tahoma"/>
          <w:color w:val="231F20"/>
          <w:sz w:val="24"/>
        </w:rPr>
        <w:t>earn</w:t>
      </w:r>
      <w:r>
        <w:rPr>
          <w:rFonts w:ascii="Tahoma" w:eastAsia="Tahoma"/>
          <w:color w:val="231F20"/>
          <w:spacing w:val="-1"/>
          <w:sz w:val="24"/>
        </w:rPr>
        <w:t xml:space="preserve"> </w:t>
      </w:r>
      <w:r>
        <w:rPr>
          <w:rFonts w:ascii="Tahoma" w:eastAsia="Tahoma"/>
          <w:color w:val="231F20"/>
          <w:sz w:val="24"/>
        </w:rPr>
        <w:t>a</w:t>
      </w:r>
      <w:r>
        <w:rPr>
          <w:rFonts w:ascii="Tahoma" w:eastAsia="Tahoma"/>
          <w:color w:val="231F20"/>
          <w:spacing w:val="-1"/>
          <w:sz w:val="24"/>
        </w:rPr>
        <w:t xml:space="preserve"> </w:t>
      </w:r>
      <w:r>
        <w:rPr>
          <w:rFonts w:ascii="Tahoma" w:eastAsia="Tahoma"/>
          <w:color w:val="231F20"/>
          <w:sz w:val="24"/>
        </w:rPr>
        <w:t>living</w:t>
      </w:r>
      <w:r>
        <w:rPr>
          <w:rFonts w:ascii="Tahoma" w:eastAsia="Tahoma"/>
          <w:color w:val="231F20"/>
          <w:spacing w:val="-1"/>
          <w:sz w:val="24"/>
        </w:rPr>
        <w:t xml:space="preserve"> </w:t>
      </w:r>
      <w:r>
        <w:rPr>
          <w:rFonts w:hint="eastAsia" w:ascii="宋体" w:eastAsia="宋体"/>
          <w:color w:val="231F20"/>
          <w:spacing w:val="-5"/>
          <w:position w:val="2"/>
          <w:sz w:val="18"/>
        </w:rPr>
        <w:t>谋生</w:t>
      </w:r>
    </w:p>
    <w:p w14:paraId="5BFB9DE8">
      <w:pPr>
        <w:spacing w:before="21"/>
        <w:ind w:left="1360" w:right="0" w:firstLine="0"/>
        <w:jc w:val="left"/>
        <w:rPr>
          <w:rFonts w:hint="eastAsia" w:ascii="宋体" w:eastAsia="宋体"/>
          <w:sz w:val="18"/>
        </w:rPr>
      </w:pPr>
      <w:r>
        <w:rPr>
          <w:rFonts w:ascii="Tahoma" w:eastAsia="Tahoma"/>
          <w:color w:val="231F20"/>
          <w:sz w:val="24"/>
        </w:rPr>
        <w:t>immigrant</w:t>
      </w:r>
      <w:r>
        <w:rPr>
          <w:rFonts w:ascii="Tahoma" w:eastAsia="Tahoma"/>
          <w:color w:val="231F20"/>
          <w:spacing w:val="-7"/>
          <w:sz w:val="24"/>
        </w:rPr>
        <w:t xml:space="preserve"> </w:t>
      </w:r>
      <w:r>
        <w:rPr>
          <w:rFonts w:ascii="Calibri" w:eastAsia="Calibri"/>
          <w:color w:val="231F20"/>
          <w:position w:val="1"/>
          <w:sz w:val="20"/>
        </w:rPr>
        <w:t>/'imigrGnt/</w:t>
      </w:r>
      <w:r>
        <w:rPr>
          <w:rFonts w:ascii="Calibri" w:eastAsia="Calibri"/>
          <w:color w:val="231F20"/>
          <w:spacing w:val="24"/>
          <w:position w:val="1"/>
          <w:sz w:val="20"/>
        </w:rPr>
        <w:t xml:space="preserve"> </w:t>
      </w:r>
      <w:r>
        <w:rPr>
          <w:rFonts w:ascii="Times New Roman" w:eastAsia="Times New Roman"/>
          <w:i/>
          <w:color w:val="231F20"/>
          <w:position w:val="2"/>
          <w:sz w:val="20"/>
        </w:rPr>
        <w:t>n.</w:t>
      </w:r>
      <w:r>
        <w:rPr>
          <w:rFonts w:hint="eastAsia" w:ascii="宋体" w:eastAsia="宋体"/>
          <w:color w:val="231F20"/>
          <w:position w:val="2"/>
          <w:sz w:val="18"/>
        </w:rPr>
        <w:t>（外来）</w:t>
      </w:r>
      <w:r>
        <w:rPr>
          <w:rFonts w:hint="eastAsia" w:ascii="宋体" w:eastAsia="宋体"/>
          <w:color w:val="231F20"/>
          <w:spacing w:val="-2"/>
          <w:position w:val="2"/>
          <w:sz w:val="18"/>
        </w:rPr>
        <w:t>移民；外侨</w:t>
      </w:r>
    </w:p>
    <w:p w14:paraId="610E93A1">
      <w:pPr>
        <w:spacing w:before="20"/>
        <w:ind w:left="1360" w:right="0" w:firstLine="0"/>
        <w:jc w:val="left"/>
        <w:rPr>
          <w:rFonts w:hint="eastAsia" w:ascii="宋体" w:eastAsia="宋体"/>
          <w:sz w:val="18"/>
        </w:rPr>
      </w:pPr>
      <w:r>
        <w:rPr>
          <w:rFonts w:ascii="Tahoma" w:eastAsia="Tahoma"/>
          <w:color w:val="231F20"/>
          <w:sz w:val="24"/>
        </w:rPr>
        <w:t>select</w:t>
      </w:r>
      <w:r>
        <w:rPr>
          <w:rFonts w:ascii="Tahoma" w:eastAsia="Tahoma"/>
          <w:color w:val="231F20"/>
          <w:spacing w:val="-7"/>
          <w:sz w:val="24"/>
        </w:rPr>
        <w:t xml:space="preserve"> </w:t>
      </w:r>
      <w:r>
        <w:rPr>
          <w:rFonts w:ascii="Calibri" w:eastAsia="Calibri"/>
          <w:color w:val="231F20"/>
          <w:position w:val="1"/>
          <w:sz w:val="20"/>
        </w:rPr>
        <w:t>/xi'lekt/</w:t>
      </w:r>
      <w:r>
        <w:rPr>
          <w:rFonts w:ascii="Calibri" w:eastAsia="Calibri"/>
          <w:color w:val="231F20"/>
          <w:spacing w:val="24"/>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9"/>
          <w:position w:val="2"/>
          <w:sz w:val="20"/>
        </w:rPr>
        <w:t xml:space="preserve"> </w:t>
      </w:r>
      <w:r>
        <w:rPr>
          <w:rFonts w:hint="eastAsia" w:ascii="宋体" w:eastAsia="宋体"/>
          <w:color w:val="231F20"/>
          <w:spacing w:val="-2"/>
          <w:position w:val="2"/>
          <w:sz w:val="18"/>
        </w:rPr>
        <w:t>选择；挑选；选拔</w:t>
      </w:r>
    </w:p>
    <w:p w14:paraId="62317029">
      <w:pPr>
        <w:spacing w:before="20"/>
        <w:ind w:left="1360" w:right="0" w:firstLine="0"/>
        <w:jc w:val="left"/>
        <w:rPr>
          <w:rFonts w:hint="eastAsia" w:ascii="宋体" w:eastAsia="宋体"/>
          <w:sz w:val="18"/>
        </w:rPr>
      </w:pPr>
      <w:r>
        <w:rPr>
          <w:rFonts w:ascii="Tahoma" w:eastAsia="Tahoma"/>
          <w:color w:val="231F20"/>
          <w:sz w:val="24"/>
        </w:rPr>
        <w:t>china</w:t>
      </w:r>
      <w:r>
        <w:rPr>
          <w:rFonts w:ascii="Tahoma" w:eastAsia="Tahoma"/>
          <w:color w:val="231F20"/>
          <w:spacing w:val="-26"/>
          <w:sz w:val="24"/>
        </w:rPr>
        <w:t xml:space="preserve"> </w:t>
      </w:r>
      <w:r>
        <w:rPr>
          <w:rFonts w:ascii="Calibri" w:eastAsia="Calibri"/>
          <w:color w:val="231F20"/>
          <w:position w:val="1"/>
          <w:sz w:val="20"/>
        </w:rPr>
        <w:t>/'tfainG/</w:t>
      </w:r>
      <w:r>
        <w:rPr>
          <w:rFonts w:ascii="Calibri" w:eastAsia="Calibri"/>
          <w:color w:val="231F20"/>
          <w:spacing w:val="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3"/>
          <w:position w:val="2"/>
          <w:sz w:val="18"/>
        </w:rPr>
        <w:t>瓷；瓷器</w:t>
      </w:r>
    </w:p>
    <w:p w14:paraId="58F861E2">
      <w:pPr>
        <w:spacing w:before="21"/>
        <w:ind w:left="1360" w:right="0" w:firstLine="0"/>
        <w:jc w:val="left"/>
        <w:rPr>
          <w:rFonts w:hint="eastAsia" w:ascii="宋体" w:hAnsi="宋体" w:eastAsia="宋体"/>
          <w:sz w:val="18"/>
        </w:rPr>
      </w:pPr>
      <w:r>
        <w:rPr>
          <w:rFonts w:ascii="Tahoma" w:hAnsi="Tahoma" w:eastAsia="Tahoma"/>
          <w:color w:val="231F20"/>
          <w:sz w:val="24"/>
        </w:rPr>
        <w:t>jazz</w:t>
      </w:r>
      <w:r>
        <w:rPr>
          <w:rFonts w:ascii="Tahoma" w:hAnsi="Tahoma" w:eastAsia="Tahoma"/>
          <w:color w:val="231F20"/>
          <w:spacing w:val="-26"/>
          <w:sz w:val="24"/>
        </w:rPr>
        <w:t xml:space="preserve"> </w:t>
      </w:r>
      <w:r>
        <w:rPr>
          <w:rFonts w:ascii="Calibri" w:hAnsi="Calibri" w:eastAsia="Calibri"/>
          <w:color w:val="231F20"/>
          <w:position w:val="1"/>
          <w:sz w:val="20"/>
        </w:rPr>
        <w:t>/d7æz/</w:t>
      </w:r>
      <w:r>
        <w:rPr>
          <w:rFonts w:ascii="Calibri" w:hAnsi="Calibri" w:eastAsia="Calibri"/>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position w:val="2"/>
          <w:sz w:val="18"/>
        </w:rPr>
        <w:t>爵士乐</w:t>
      </w:r>
    </w:p>
    <w:p w14:paraId="5D5D0F27">
      <w:pPr>
        <w:spacing w:before="20"/>
        <w:ind w:left="1360" w:right="0" w:firstLine="0"/>
        <w:jc w:val="left"/>
        <w:rPr>
          <w:rFonts w:hint="eastAsia" w:ascii="宋体" w:eastAsia="宋体"/>
          <w:sz w:val="18"/>
        </w:rPr>
      </w:pPr>
      <w:r>
        <w:rPr>
          <w:rFonts w:ascii="Tahoma" w:eastAsia="Tahoma"/>
          <w:color w:val="231F20"/>
          <w:position w:val="-1"/>
          <w:sz w:val="24"/>
        </w:rPr>
        <w:t>bar</w:t>
      </w:r>
      <w:r>
        <w:rPr>
          <w:rFonts w:ascii="Tahoma" w:eastAsia="Tahoma"/>
          <w:color w:val="231F20"/>
          <w:spacing w:val="-15"/>
          <w:position w:val="-1"/>
          <w:sz w:val="24"/>
        </w:rPr>
        <w:t xml:space="preserve"> </w:t>
      </w:r>
      <w:r>
        <w:rPr>
          <w:rFonts w:ascii="Calibri" w:eastAsia="Calibri"/>
          <w:color w:val="231F20"/>
          <w:position w:val="0"/>
          <w:sz w:val="20"/>
        </w:rPr>
        <w:t>/ba:(r)/</w:t>
      </w:r>
      <w:r>
        <w:rPr>
          <w:rFonts w:ascii="Calibri" w:eastAsia="Calibri"/>
          <w:color w:val="231F20"/>
          <w:spacing w:val="16"/>
          <w:position w:val="0"/>
          <w:sz w:val="20"/>
        </w:rPr>
        <w:t xml:space="preserve"> </w:t>
      </w:r>
      <w:r>
        <w:rPr>
          <w:rFonts w:ascii="Times New Roman" w:eastAsia="Times New Roman"/>
          <w:i/>
          <w:color w:val="231F20"/>
          <w:sz w:val="20"/>
        </w:rPr>
        <w:t>n.</w:t>
      </w:r>
      <w:r>
        <w:rPr>
          <w:rFonts w:ascii="Times New Roman" w:eastAsia="Times New Roman"/>
          <w:i/>
          <w:color w:val="231F20"/>
          <w:spacing w:val="10"/>
          <w:sz w:val="20"/>
        </w:rPr>
        <w:t xml:space="preserve"> </w:t>
      </w:r>
      <w:r>
        <w:rPr>
          <w:rFonts w:hint="eastAsia" w:ascii="宋体" w:eastAsia="宋体"/>
          <w:color w:val="231F20"/>
          <w:spacing w:val="-1"/>
          <w:sz w:val="18"/>
        </w:rPr>
        <w:t>酒吧；小吃店；小馆子</w:t>
      </w:r>
    </w:p>
    <w:p w14:paraId="2E03BE7A">
      <w:pPr>
        <w:spacing w:before="20"/>
        <w:ind w:left="1360" w:right="0" w:firstLine="0"/>
        <w:jc w:val="left"/>
        <w:rPr>
          <w:rFonts w:hint="eastAsia" w:ascii="宋体" w:hAnsi="宋体" w:eastAsia="宋体"/>
          <w:sz w:val="18"/>
        </w:rPr>
      </w:pPr>
      <w:r>
        <w:rPr>
          <w:rFonts w:ascii="Tahoma" w:hAnsi="Tahoma" w:eastAsia="Tahoma"/>
          <w:color w:val="231F20"/>
          <w:sz w:val="24"/>
        </w:rPr>
        <w:t>diagram</w:t>
      </w:r>
      <w:r>
        <w:rPr>
          <w:rFonts w:ascii="Tahoma" w:hAnsi="Tahoma" w:eastAsia="Tahoma"/>
          <w:color w:val="231F20"/>
          <w:spacing w:val="-22"/>
          <w:sz w:val="24"/>
        </w:rPr>
        <w:t xml:space="preserve"> </w:t>
      </w:r>
      <w:r>
        <w:rPr>
          <w:rFonts w:ascii="Calibri" w:hAnsi="Calibri" w:eastAsia="Calibri"/>
          <w:color w:val="231F20"/>
          <w:position w:val="1"/>
          <w:sz w:val="20"/>
        </w:rPr>
        <w:t>/'daiGgræm/</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1"/>
          <w:position w:val="2"/>
          <w:sz w:val="18"/>
        </w:rPr>
        <w:t>简图；图解；图表；示意图</w:t>
      </w:r>
    </w:p>
    <w:p w14:paraId="3AAD9E91">
      <w:pPr>
        <w:spacing w:before="21"/>
        <w:ind w:left="1360" w:right="0" w:firstLine="0"/>
        <w:jc w:val="left"/>
        <w:rPr>
          <w:rFonts w:hint="eastAsia" w:ascii="宋体" w:hAnsi="宋体" w:eastAsia="宋体"/>
          <w:sz w:val="18"/>
        </w:rPr>
      </w:pPr>
      <w:r>
        <w:rPr>
          <w:rFonts w:ascii="Tahoma" w:hAnsi="Tahoma" w:eastAsia="Tahoma"/>
          <w:color w:val="231F20"/>
          <w:sz w:val="24"/>
        </w:rPr>
        <w:t>journal</w:t>
      </w:r>
      <w:r>
        <w:rPr>
          <w:rFonts w:ascii="Tahoma" w:hAnsi="Tahoma" w:eastAsia="Tahoma"/>
          <w:color w:val="231F20"/>
          <w:spacing w:val="-11"/>
          <w:sz w:val="24"/>
        </w:rPr>
        <w:t xml:space="preserve"> </w:t>
      </w:r>
      <w:r>
        <w:rPr>
          <w:rFonts w:ascii="Calibri" w:hAnsi="Calibri" w:eastAsia="Calibri"/>
          <w:color w:val="231F20"/>
          <w:position w:val="1"/>
          <w:sz w:val="20"/>
        </w:rPr>
        <w:t>/'d7ε:nl/</w:t>
      </w:r>
      <w:r>
        <w:rPr>
          <w:rFonts w:ascii="Calibri" w:hAnsi="Calibri" w:eastAsia="Calibri"/>
          <w:color w:val="231F20"/>
          <w:spacing w:val="2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1"/>
          <w:position w:val="2"/>
          <w:sz w:val="18"/>
        </w:rPr>
        <w:t>日志；日记；报纸；刊物</w:t>
      </w:r>
    </w:p>
    <w:p w14:paraId="55E64B36">
      <w:pPr>
        <w:spacing w:before="20"/>
        <w:ind w:left="1360" w:right="0" w:firstLine="0"/>
        <w:jc w:val="both"/>
        <w:rPr>
          <w:rFonts w:hint="eastAsia" w:ascii="宋体" w:eastAsia="宋体"/>
          <w:sz w:val="18"/>
        </w:rPr>
      </w:pPr>
      <w:r>
        <w:rPr>
          <w:rFonts w:ascii="Tahoma" w:eastAsia="Tahoma"/>
          <w:color w:val="231F20"/>
          <w:sz w:val="24"/>
        </w:rPr>
        <w:t>bring</w:t>
      </w:r>
      <w:r>
        <w:rPr>
          <w:rFonts w:ascii="Tahoma" w:eastAsia="Tahoma"/>
          <w:color w:val="231F20"/>
          <w:spacing w:val="-5"/>
          <w:sz w:val="24"/>
        </w:rPr>
        <w:t xml:space="preserve"> </w:t>
      </w:r>
      <w:r>
        <w:rPr>
          <w:rFonts w:ascii="Tahoma" w:eastAsia="Tahoma"/>
          <w:color w:val="231F20"/>
          <w:sz w:val="24"/>
        </w:rPr>
        <w:t>about</w:t>
      </w:r>
      <w:r>
        <w:rPr>
          <w:rFonts w:ascii="Tahoma" w:eastAsia="Tahoma"/>
          <w:color w:val="231F20"/>
          <w:spacing w:val="-4"/>
          <w:sz w:val="24"/>
        </w:rPr>
        <w:t xml:space="preserve"> </w:t>
      </w:r>
      <w:r>
        <w:rPr>
          <w:rFonts w:hint="eastAsia" w:ascii="宋体" w:eastAsia="宋体"/>
          <w:color w:val="231F20"/>
          <w:spacing w:val="-2"/>
          <w:position w:val="2"/>
          <w:sz w:val="18"/>
        </w:rPr>
        <w:t>导致；引起</w:t>
      </w:r>
    </w:p>
    <w:p w14:paraId="4529C2B6">
      <w:pPr>
        <w:spacing w:before="20"/>
        <w:ind w:left="1360" w:right="0" w:firstLine="0"/>
        <w:jc w:val="left"/>
        <w:rPr>
          <w:rFonts w:hint="eastAsia" w:ascii="宋体" w:eastAsia="宋体"/>
          <w:sz w:val="18"/>
        </w:rPr>
      </w:pPr>
      <w:r>
        <w:rPr>
          <w:rFonts w:ascii="Tahoma" w:eastAsia="Tahoma"/>
          <w:color w:val="231F20"/>
          <w:position w:val="-1"/>
          <w:sz w:val="24"/>
        </w:rPr>
        <w:t>claim</w:t>
      </w:r>
      <w:r>
        <w:rPr>
          <w:rFonts w:ascii="Tahoma" w:eastAsia="Tahoma"/>
          <w:color w:val="231F20"/>
          <w:spacing w:val="-20"/>
          <w:position w:val="-1"/>
          <w:sz w:val="24"/>
        </w:rPr>
        <w:t xml:space="preserve"> </w:t>
      </w:r>
      <w:r>
        <w:rPr>
          <w:rFonts w:ascii="Calibri" w:eastAsia="Calibri"/>
          <w:color w:val="231F20"/>
          <w:position w:val="0"/>
          <w:sz w:val="20"/>
        </w:rPr>
        <w:t>/kleim/</w:t>
      </w:r>
      <w:r>
        <w:rPr>
          <w:rFonts w:ascii="Calibri" w:eastAsia="Calibri"/>
          <w:color w:val="231F20"/>
          <w:spacing w:val="11"/>
          <w:position w:val="0"/>
          <w:sz w:val="20"/>
        </w:rPr>
        <w:t xml:space="preserve"> </w:t>
      </w:r>
      <w:r>
        <w:rPr>
          <w:rFonts w:ascii="Times New Roman" w:eastAsia="Times New Roman"/>
          <w:i/>
          <w:color w:val="231F20"/>
          <w:sz w:val="20"/>
        </w:rPr>
        <w:t>vt.</w:t>
      </w:r>
      <w:r>
        <w:rPr>
          <w:rFonts w:ascii="Times New Roman" w:eastAsia="Times New Roman"/>
          <w:i/>
          <w:color w:val="231F20"/>
          <w:spacing w:val="8"/>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n</w:t>
      </w:r>
      <w:r>
        <w:rPr>
          <w:rFonts w:hint="eastAsia" w:ascii="宋体" w:eastAsia="宋体"/>
          <w:color w:val="231F20"/>
          <w:spacing w:val="-9"/>
          <w:sz w:val="18"/>
        </w:rPr>
        <w:t>. 夺取</w:t>
      </w:r>
      <w:r>
        <w:rPr>
          <w:rFonts w:hint="eastAsia" w:ascii="宋体" w:eastAsia="宋体"/>
          <w:color w:val="231F20"/>
          <w:sz w:val="18"/>
        </w:rPr>
        <w:t>（生命）；</w:t>
      </w:r>
      <w:r>
        <w:rPr>
          <w:rFonts w:hint="eastAsia" w:ascii="宋体" w:eastAsia="宋体"/>
          <w:color w:val="231F20"/>
          <w:spacing w:val="-2"/>
          <w:sz w:val="18"/>
        </w:rPr>
        <w:t>宣称；断言</w:t>
      </w:r>
    </w:p>
    <w:p w14:paraId="40A3C061">
      <w:pPr>
        <w:spacing w:before="21"/>
        <w:ind w:left="1360" w:right="0" w:firstLine="0"/>
        <w:jc w:val="left"/>
        <w:rPr>
          <w:rFonts w:hint="eastAsia" w:ascii="宋体" w:eastAsia="宋体"/>
          <w:sz w:val="18"/>
        </w:rPr>
      </w:pPr>
      <w:r>
        <w:rPr>
          <w:rFonts w:ascii="Tahoma" w:eastAsia="Tahoma"/>
          <w:color w:val="231F20"/>
          <w:sz w:val="24"/>
        </w:rPr>
        <w:t>series</w:t>
      </w:r>
      <w:r>
        <w:rPr>
          <w:rFonts w:ascii="Tahoma" w:eastAsia="Tahoma"/>
          <w:color w:val="231F20"/>
          <w:spacing w:val="-9"/>
          <w:sz w:val="24"/>
        </w:rPr>
        <w:t xml:space="preserve"> </w:t>
      </w:r>
      <w:r>
        <w:rPr>
          <w:rFonts w:ascii="Calibri" w:eastAsia="Calibri"/>
          <w:color w:val="231F20"/>
          <w:position w:val="1"/>
          <w:sz w:val="20"/>
        </w:rPr>
        <w:t>/'xiGri:z/</w:t>
      </w:r>
      <w:r>
        <w:rPr>
          <w:rFonts w:ascii="Calibri" w:eastAsia="Calibri"/>
          <w:color w:val="231F20"/>
          <w:spacing w:val="2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7"/>
          <w:position w:val="2"/>
          <w:sz w:val="20"/>
        </w:rPr>
        <w:t xml:space="preserve"> </w:t>
      </w:r>
      <w:r>
        <w:rPr>
          <w:rFonts w:hint="eastAsia" w:ascii="宋体" w:eastAsia="宋体"/>
          <w:color w:val="231F20"/>
          <w:spacing w:val="-2"/>
          <w:position w:val="2"/>
          <w:sz w:val="18"/>
        </w:rPr>
        <w:t>一系列；连续；接连</w:t>
      </w:r>
    </w:p>
    <w:p w14:paraId="2F052424">
      <w:pPr>
        <w:spacing w:before="17"/>
        <w:ind w:left="1644" w:right="0" w:firstLine="0"/>
        <w:jc w:val="left"/>
        <w:rPr>
          <w:rFonts w:hint="eastAsia" w:ascii="宋体" w:eastAsia="宋体"/>
          <w:sz w:val="18"/>
        </w:rPr>
      </w:pPr>
      <w:r>
        <w:rPr>
          <w:rFonts w:ascii="Tahoma" w:eastAsia="Tahoma"/>
          <w:color w:val="231F20"/>
          <w:position w:val="-1"/>
          <w:sz w:val="24"/>
        </w:rPr>
        <w:t>series</w:t>
      </w:r>
      <w:r>
        <w:rPr>
          <w:rFonts w:ascii="Tahoma" w:eastAsia="Tahoma"/>
          <w:color w:val="231F20"/>
          <w:spacing w:val="1"/>
          <w:position w:val="-1"/>
          <w:sz w:val="24"/>
        </w:rPr>
        <w:t xml:space="preserve"> </w:t>
      </w:r>
      <w:r>
        <w:rPr>
          <w:rFonts w:ascii="Tahoma" w:eastAsia="Tahoma"/>
          <w:color w:val="231F20"/>
          <w:position w:val="-1"/>
          <w:sz w:val="24"/>
        </w:rPr>
        <w:t>of</w:t>
      </w:r>
      <w:r>
        <w:rPr>
          <w:rFonts w:ascii="Tahoma" w:eastAsia="Tahoma"/>
          <w:color w:val="231F20"/>
          <w:spacing w:val="1"/>
          <w:position w:val="-1"/>
          <w:sz w:val="24"/>
        </w:rPr>
        <w:t xml:space="preserve"> </w:t>
      </w:r>
      <w:r>
        <w:rPr>
          <w:rFonts w:hint="eastAsia" w:ascii="宋体" w:eastAsia="宋体"/>
          <w:color w:val="231F20"/>
          <w:sz w:val="18"/>
        </w:rPr>
        <w:t>一系列或一连串（事件</w:t>
      </w:r>
      <w:r>
        <w:rPr>
          <w:rFonts w:hint="eastAsia" w:ascii="宋体" w:eastAsia="宋体"/>
          <w:color w:val="231F20"/>
          <w:spacing w:val="-10"/>
          <w:sz w:val="18"/>
        </w:rPr>
        <w:t>）</w:t>
      </w:r>
    </w:p>
    <w:p w14:paraId="50AB5853">
      <w:pPr>
        <w:spacing w:before="23"/>
        <w:ind w:left="1360" w:right="0" w:firstLine="0"/>
        <w:jc w:val="both"/>
        <w:rPr>
          <w:rFonts w:hint="eastAsia" w:ascii="宋体" w:eastAsia="宋体"/>
          <w:sz w:val="20"/>
        </w:rPr>
      </w:pPr>
      <w:r>
        <w:rPr>
          <w:rFonts w:ascii="Tahoma" w:eastAsia="Tahoma"/>
          <w:color w:val="231F20"/>
          <w:sz w:val="24"/>
        </w:rPr>
        <w:t>apart</w:t>
      </w:r>
      <w:r>
        <w:rPr>
          <w:rFonts w:ascii="Tahoma" w:eastAsia="Tahoma"/>
          <w:color w:val="231F20"/>
          <w:spacing w:val="-5"/>
          <w:sz w:val="24"/>
        </w:rPr>
        <w:t xml:space="preserve"> </w:t>
      </w:r>
      <w:r>
        <w:rPr>
          <w:rFonts w:ascii="Tahoma" w:eastAsia="Tahoma"/>
          <w:color w:val="231F20"/>
          <w:sz w:val="24"/>
        </w:rPr>
        <w:t>from</w:t>
      </w:r>
      <w:r>
        <w:rPr>
          <w:rFonts w:hint="eastAsia" w:ascii="宋体" w:eastAsia="宋体"/>
          <w:color w:val="231F20"/>
          <w:position w:val="2"/>
          <w:sz w:val="20"/>
        </w:rPr>
        <w:t>（</w:t>
      </w:r>
      <w:r>
        <w:rPr>
          <w:rFonts w:ascii="Times New Roman" w:eastAsia="Times New Roman"/>
          <w:color w:val="231F20"/>
          <w:position w:val="2"/>
          <w:sz w:val="20"/>
        </w:rPr>
        <w:t>especially</w:t>
      </w:r>
      <w:r>
        <w:rPr>
          <w:rFonts w:ascii="Times New Roman" w:eastAsia="Times New Roman"/>
          <w:color w:val="231F20"/>
          <w:spacing w:val="25"/>
          <w:position w:val="2"/>
          <w:sz w:val="20"/>
        </w:rPr>
        <w:t xml:space="preserve"> </w:t>
      </w:r>
      <w:r>
        <w:rPr>
          <w:rFonts w:ascii="Times New Roman" w:eastAsia="Times New Roman"/>
          <w:i/>
          <w:color w:val="231F20"/>
          <w:position w:val="2"/>
          <w:sz w:val="20"/>
        </w:rPr>
        <w:t>NAmE</w:t>
      </w:r>
      <w:r>
        <w:rPr>
          <w:rFonts w:ascii="Times New Roman" w:eastAsia="Times New Roman"/>
          <w:i/>
          <w:color w:val="231F20"/>
          <w:spacing w:val="32"/>
          <w:position w:val="2"/>
          <w:sz w:val="20"/>
        </w:rPr>
        <w:t xml:space="preserve"> </w:t>
      </w:r>
      <w:r>
        <w:rPr>
          <w:rFonts w:ascii="Tahoma" w:eastAsia="Tahoma"/>
          <w:color w:val="231F20"/>
          <w:sz w:val="24"/>
        </w:rPr>
        <w:t>aside</w:t>
      </w:r>
      <w:r>
        <w:rPr>
          <w:rFonts w:ascii="Tahoma" w:eastAsia="Tahoma"/>
          <w:color w:val="231F20"/>
          <w:spacing w:val="-2"/>
          <w:sz w:val="24"/>
        </w:rPr>
        <w:t xml:space="preserve"> </w:t>
      </w:r>
      <w:r>
        <w:rPr>
          <w:rFonts w:ascii="Tahoma" w:eastAsia="Tahoma"/>
          <w:color w:val="231F20"/>
          <w:spacing w:val="-4"/>
          <w:sz w:val="24"/>
        </w:rPr>
        <w:t>from</w:t>
      </w:r>
      <w:r>
        <w:rPr>
          <w:rFonts w:hint="eastAsia" w:ascii="宋体" w:eastAsia="宋体"/>
          <w:color w:val="231F20"/>
          <w:spacing w:val="-4"/>
          <w:position w:val="2"/>
          <w:sz w:val="20"/>
        </w:rPr>
        <w:t>）</w:t>
      </w:r>
    </w:p>
    <w:p w14:paraId="265A2F08">
      <w:pPr>
        <w:spacing w:before="28"/>
        <w:ind w:left="1644" w:right="0" w:firstLine="0"/>
        <w:jc w:val="left"/>
        <w:rPr>
          <w:rFonts w:hint="eastAsia" w:ascii="宋体" w:hAnsi="宋体" w:eastAsia="宋体"/>
          <w:sz w:val="18"/>
        </w:rPr>
      </w:pPr>
      <w:r>
        <w:rPr>
          <w:rFonts w:hint="eastAsia" w:ascii="宋体" w:hAnsi="宋体" w:eastAsia="宋体"/>
          <w:color w:val="231F20"/>
          <w:sz w:val="18"/>
        </w:rPr>
        <w:t>除了……外（还）；</w:t>
      </w:r>
      <w:r>
        <w:rPr>
          <w:rFonts w:hint="eastAsia" w:ascii="宋体" w:hAnsi="宋体" w:eastAsia="宋体"/>
          <w:color w:val="231F20"/>
          <w:spacing w:val="-5"/>
          <w:sz w:val="18"/>
        </w:rPr>
        <w:t>此外</w:t>
      </w:r>
    </w:p>
    <w:p w14:paraId="0E47DECE">
      <w:pPr>
        <w:spacing w:before="72"/>
        <w:ind w:left="1360" w:right="0" w:firstLine="0"/>
        <w:jc w:val="left"/>
        <w:rPr>
          <w:rFonts w:hint="eastAsia" w:ascii="宋体" w:hAnsi="宋体" w:eastAsia="宋体"/>
          <w:sz w:val="18"/>
        </w:rPr>
      </w:pPr>
      <w:r>
        <w:rPr>
          <w:rFonts w:ascii="Tahoma" w:hAnsi="Tahoma" w:eastAsia="Tahoma"/>
          <w:color w:val="231F20"/>
          <w:spacing w:val="-2"/>
          <w:sz w:val="24"/>
        </w:rPr>
        <w:t>minority</w:t>
      </w:r>
      <w:r>
        <w:rPr>
          <w:rFonts w:ascii="Tahoma" w:hAnsi="Tahoma" w:eastAsia="Tahoma"/>
          <w:color w:val="231F20"/>
          <w:spacing w:val="-16"/>
          <w:sz w:val="24"/>
        </w:rPr>
        <w:t xml:space="preserve"> </w:t>
      </w:r>
      <w:r>
        <w:rPr>
          <w:rFonts w:ascii="Calibri" w:hAnsi="Calibri" w:eastAsia="Calibri"/>
          <w:color w:val="231F20"/>
          <w:spacing w:val="-2"/>
          <w:position w:val="1"/>
          <w:sz w:val="20"/>
        </w:rPr>
        <w:t>/mai'nrGti</w:t>
      </w:r>
      <w:r>
        <w:rPr>
          <w:rFonts w:ascii="Calibri" w:hAnsi="Calibri" w:eastAsia="Calibri"/>
          <w:color w:val="231F20"/>
          <w:spacing w:val="6"/>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3"/>
          <w:position w:val="2"/>
          <w:sz w:val="18"/>
        </w:rPr>
        <w:t>少数民族；少数派；少数人</w:t>
      </w:r>
    </w:p>
    <w:p w14:paraId="6012CC2D">
      <w:pPr>
        <w:spacing w:before="20"/>
        <w:ind w:left="1360" w:right="0" w:firstLine="0"/>
        <w:jc w:val="left"/>
        <w:rPr>
          <w:rFonts w:hint="eastAsia" w:ascii="宋体" w:eastAsia="宋体"/>
          <w:sz w:val="18"/>
        </w:rPr>
      </w:pPr>
      <w:r>
        <w:rPr>
          <w:rFonts w:ascii="Tahoma" w:eastAsia="Tahoma"/>
          <w:color w:val="231F20"/>
          <w:sz w:val="24"/>
        </w:rPr>
        <w:t>escape</w:t>
      </w:r>
      <w:r>
        <w:rPr>
          <w:rFonts w:ascii="Tahoma" w:eastAsia="Tahoma"/>
          <w:color w:val="231F20"/>
          <w:spacing w:val="-17"/>
          <w:sz w:val="24"/>
        </w:rPr>
        <w:t xml:space="preserve"> </w:t>
      </w:r>
      <w:r>
        <w:rPr>
          <w:rFonts w:ascii="Calibri" w:eastAsia="Calibri"/>
          <w:color w:val="231F20"/>
          <w:position w:val="1"/>
          <w:sz w:val="20"/>
        </w:rPr>
        <w:t>/i'xkeip/</w:t>
      </w:r>
      <w:r>
        <w:rPr>
          <w:rFonts w:ascii="Calibri" w:eastAsia="Calibri"/>
          <w:color w:val="231F20"/>
          <w:spacing w:val="14"/>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0"/>
          <w:position w:val="2"/>
          <w:sz w:val="20"/>
        </w:rPr>
        <w:t xml:space="preserve"> </w:t>
      </w:r>
      <w:r>
        <w:rPr>
          <w:rFonts w:ascii="Times New Roman" w:eastAsia="Times New Roman"/>
          <w:color w:val="231F20"/>
          <w:position w:val="2"/>
          <w:sz w:val="20"/>
        </w:rPr>
        <w:t>&amp;</w:t>
      </w:r>
      <w:r>
        <w:rPr>
          <w:rFonts w:ascii="Times New Roman" w:eastAsia="Times New Roman"/>
          <w:color w:val="231F20"/>
          <w:spacing w:val="10"/>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9"/>
          <w:position w:val="2"/>
          <w:sz w:val="20"/>
        </w:rPr>
        <w:t xml:space="preserve"> </w:t>
      </w:r>
      <w:r>
        <w:rPr>
          <w:rFonts w:hint="eastAsia" w:ascii="宋体" w:eastAsia="宋体"/>
          <w:color w:val="231F20"/>
          <w:spacing w:val="-2"/>
          <w:position w:val="2"/>
          <w:sz w:val="18"/>
        </w:rPr>
        <w:t>逃走；逃脱；避开</w:t>
      </w:r>
    </w:p>
    <w:p w14:paraId="202232AC">
      <w:pPr>
        <w:spacing w:before="34"/>
        <w:ind w:left="2919"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逃跑；逃脱；解脱</w:t>
      </w:r>
    </w:p>
    <w:p w14:paraId="298F38A9">
      <w:pPr>
        <w:spacing w:before="59"/>
        <w:ind w:left="1360" w:right="0" w:firstLine="0"/>
        <w:jc w:val="left"/>
        <w:rPr>
          <w:rFonts w:hint="eastAsia" w:ascii="宋体" w:hAnsi="宋体" w:eastAsia="宋体"/>
          <w:sz w:val="18"/>
        </w:rPr>
      </w:pPr>
      <w:r>
        <w:rPr>
          <w:rFonts w:ascii="Tahoma" w:hAnsi="Tahoma" w:eastAsia="Tahoma"/>
          <w:color w:val="231F20"/>
          <w:sz w:val="24"/>
        </w:rPr>
        <w:t>Atlantic</w:t>
      </w:r>
      <w:r>
        <w:rPr>
          <w:rFonts w:ascii="Tahoma" w:hAnsi="Tahoma" w:eastAsia="Tahoma"/>
          <w:color w:val="231F20"/>
          <w:spacing w:val="-15"/>
          <w:sz w:val="24"/>
        </w:rPr>
        <w:t xml:space="preserve"> </w:t>
      </w:r>
      <w:r>
        <w:rPr>
          <w:rFonts w:ascii="Calibri" w:hAnsi="Calibri" w:eastAsia="Calibri"/>
          <w:color w:val="231F20"/>
          <w:position w:val="1"/>
          <w:sz w:val="20"/>
        </w:rPr>
        <w:t>/Gt'læntik/</w:t>
      </w:r>
      <w:r>
        <w:rPr>
          <w:rFonts w:ascii="Calibri" w:hAnsi="Calibri" w:eastAsia="Calibri"/>
          <w:color w:val="231F20"/>
          <w:spacing w:val="16"/>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3"/>
          <w:position w:val="2"/>
          <w:sz w:val="18"/>
        </w:rPr>
        <w:t>大西洋的</w:t>
      </w:r>
    </w:p>
    <w:p w14:paraId="218CA295">
      <w:pPr>
        <w:spacing w:before="20"/>
        <w:ind w:left="1360" w:right="0" w:firstLine="0"/>
        <w:jc w:val="left"/>
        <w:rPr>
          <w:rFonts w:hint="eastAsia" w:ascii="宋体" w:hAnsi="宋体" w:eastAsia="宋体"/>
          <w:sz w:val="18"/>
        </w:rPr>
      </w:pPr>
      <w:r>
        <w:rPr>
          <w:rFonts w:ascii="Tahoma" w:hAnsi="Tahoma" w:eastAsia="Tahoma"/>
          <w:color w:val="231F20"/>
          <w:sz w:val="24"/>
        </w:rPr>
        <w:t>financial</w:t>
      </w:r>
      <w:r>
        <w:rPr>
          <w:rFonts w:ascii="Tahoma" w:hAnsi="Tahoma" w:eastAsia="Tahoma"/>
          <w:color w:val="231F20"/>
          <w:spacing w:val="1"/>
          <w:sz w:val="24"/>
        </w:rPr>
        <w:t xml:space="preserve"> </w:t>
      </w:r>
      <w:r>
        <w:rPr>
          <w:rFonts w:ascii="Calibri" w:hAnsi="Calibri" w:eastAsia="Calibri"/>
          <w:color w:val="231F20"/>
          <w:position w:val="1"/>
          <w:sz w:val="20"/>
        </w:rPr>
        <w:t>/fai'nænfl/</w:t>
      </w:r>
      <w:r>
        <w:rPr>
          <w:rFonts w:ascii="Calibri" w:hAnsi="Calibri" w:eastAsia="Calibri"/>
          <w:color w:val="231F20"/>
          <w:spacing w:val="3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1"/>
          <w:position w:val="2"/>
          <w:sz w:val="18"/>
        </w:rPr>
        <w:t>财政的；财务的；金融的</w:t>
      </w:r>
    </w:p>
    <w:p w14:paraId="727CBC7C">
      <w:pPr>
        <w:spacing w:before="21"/>
        <w:ind w:left="1360" w:right="0" w:firstLine="0"/>
        <w:jc w:val="left"/>
        <w:rPr>
          <w:rFonts w:hint="eastAsia" w:ascii="宋体" w:eastAsia="宋体"/>
          <w:sz w:val="18"/>
        </w:rPr>
      </w:pPr>
      <w:r>
        <w:rPr>
          <w:rFonts w:ascii="Tahoma" w:eastAsia="Tahoma"/>
          <w:color w:val="231F20"/>
          <w:spacing w:val="-2"/>
          <w:sz w:val="24"/>
        </w:rPr>
        <w:t>poetry</w:t>
      </w:r>
      <w:r>
        <w:rPr>
          <w:rFonts w:ascii="Tahoma" w:eastAsia="Tahoma"/>
          <w:color w:val="231F20"/>
          <w:spacing w:val="-25"/>
          <w:sz w:val="24"/>
        </w:rPr>
        <w:t xml:space="preserve"> </w:t>
      </w:r>
      <w:r>
        <w:rPr>
          <w:rFonts w:ascii="Calibri" w:eastAsia="Calibri"/>
          <w:color w:val="231F20"/>
          <w:spacing w:val="-2"/>
          <w:position w:val="1"/>
          <w:sz w:val="20"/>
        </w:rPr>
        <w:t>/'pGuGtri/</w:t>
      </w:r>
      <w:r>
        <w:rPr>
          <w:rFonts w:ascii="Calibri" w:eastAsia="Calibri"/>
          <w:color w:val="231F20"/>
          <w:spacing w:val="5"/>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诗集；诗歌；诗作</w:t>
      </w:r>
    </w:p>
    <w:p w14:paraId="7DD02335">
      <w:pPr>
        <w:spacing w:before="20"/>
        <w:ind w:left="1360" w:right="0" w:firstLine="0"/>
        <w:jc w:val="left"/>
        <w:rPr>
          <w:rFonts w:hint="eastAsia" w:ascii="宋体" w:eastAsia="宋体"/>
          <w:sz w:val="18"/>
        </w:rPr>
      </w:pPr>
      <w:r>
        <w:rPr>
          <w:rFonts w:ascii="Tahoma" w:eastAsia="Tahoma"/>
          <w:color w:val="231F20"/>
          <w:sz w:val="24"/>
        </w:rPr>
        <w:t>jeans</w:t>
      </w:r>
      <w:r>
        <w:rPr>
          <w:rFonts w:ascii="Tahoma" w:eastAsia="Tahoma"/>
          <w:color w:val="231F20"/>
          <w:spacing w:val="-21"/>
          <w:sz w:val="24"/>
        </w:rPr>
        <w:t xml:space="preserve"> </w:t>
      </w:r>
      <w:r>
        <w:rPr>
          <w:rFonts w:ascii="Calibri" w:eastAsia="Calibri"/>
          <w:color w:val="231F20"/>
          <w:position w:val="1"/>
          <w:sz w:val="20"/>
        </w:rPr>
        <w:t>/d7i:nz/</w:t>
      </w:r>
      <w:r>
        <w:rPr>
          <w:rFonts w:ascii="Calibri" w:eastAsia="Calibri"/>
          <w:color w:val="231F20"/>
          <w:spacing w:val="1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4"/>
          <w:position w:val="2"/>
          <w:sz w:val="18"/>
        </w:rPr>
        <w:t>牛仔裤</w:t>
      </w:r>
    </w:p>
    <w:p w14:paraId="0BB6B220">
      <w:pPr>
        <w:spacing w:before="20"/>
        <w:ind w:left="1360" w:right="0" w:firstLine="0"/>
        <w:jc w:val="left"/>
        <w:rPr>
          <w:rFonts w:hint="eastAsia" w:ascii="宋体" w:eastAsia="宋体"/>
          <w:sz w:val="18"/>
        </w:rPr>
      </w:pPr>
      <w:r>
        <w:rPr>
          <w:rFonts w:ascii="Tahoma" w:eastAsia="Tahoma"/>
          <w:color w:val="231F20"/>
          <w:spacing w:val="-2"/>
          <w:sz w:val="24"/>
        </w:rPr>
        <w:t>boot</w:t>
      </w:r>
      <w:r>
        <w:rPr>
          <w:rFonts w:ascii="Tahoma" w:eastAsia="Tahoma"/>
          <w:color w:val="231F20"/>
          <w:spacing w:val="-26"/>
          <w:sz w:val="24"/>
        </w:rPr>
        <w:t xml:space="preserve"> </w:t>
      </w:r>
      <w:r>
        <w:rPr>
          <w:rFonts w:ascii="Calibri" w:eastAsia="Calibri"/>
          <w:color w:val="231F20"/>
          <w:spacing w:val="-2"/>
          <w:position w:val="1"/>
          <w:sz w:val="20"/>
        </w:rPr>
        <w:t xml:space="preserve">/bu:t/ </w:t>
      </w:r>
      <w:r>
        <w:rPr>
          <w:rFonts w:ascii="Times New Roman" w:eastAsia="Times New Roman"/>
          <w:i/>
          <w:color w:val="231F20"/>
          <w:spacing w:val="-2"/>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6"/>
          <w:position w:val="2"/>
          <w:sz w:val="18"/>
        </w:rPr>
        <w:t>靴子</w:t>
      </w:r>
    </w:p>
    <w:p w14:paraId="7F5D4CC9">
      <w:pPr>
        <w:spacing w:before="21"/>
        <w:ind w:left="1360" w:right="0" w:firstLine="0"/>
        <w:jc w:val="left"/>
        <w:rPr>
          <w:rFonts w:hint="eastAsia" w:ascii="宋体" w:eastAsia="宋体"/>
          <w:sz w:val="18"/>
        </w:rPr>
      </w:pPr>
      <w:r>
        <w:rPr>
          <w:rFonts w:ascii="Tahoma" w:eastAsia="Tahoma"/>
          <w:color w:val="231F20"/>
          <w:sz w:val="24"/>
        </w:rPr>
        <w:t>mushroom</w:t>
      </w:r>
      <w:r>
        <w:rPr>
          <w:rFonts w:ascii="Tahoma" w:eastAsia="Tahoma"/>
          <w:color w:val="231F20"/>
          <w:spacing w:val="-9"/>
          <w:sz w:val="24"/>
        </w:rPr>
        <w:t xml:space="preserve"> </w:t>
      </w:r>
      <w:r>
        <w:rPr>
          <w:rFonts w:ascii="Calibri" w:eastAsia="Calibri"/>
          <w:color w:val="231F20"/>
          <w:position w:val="1"/>
          <w:sz w:val="20"/>
        </w:rPr>
        <w:t>/'mnfrum/</w:t>
      </w:r>
      <w:r>
        <w:rPr>
          <w:rFonts w:ascii="Calibri" w:eastAsia="Calibri"/>
          <w:color w:val="231F20"/>
          <w:spacing w:val="2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6"/>
          <w:position w:val="2"/>
          <w:sz w:val="20"/>
        </w:rPr>
        <w:t xml:space="preserve"> </w:t>
      </w:r>
      <w:r>
        <w:rPr>
          <w:rFonts w:hint="eastAsia" w:ascii="宋体" w:eastAsia="宋体"/>
          <w:color w:val="231F20"/>
          <w:spacing w:val="-3"/>
          <w:position w:val="2"/>
          <w:sz w:val="18"/>
        </w:rPr>
        <w:t>蘑菇；蕈</w:t>
      </w:r>
    </w:p>
    <w:p w14:paraId="2FAAE963">
      <w:pPr>
        <w:spacing w:before="96"/>
        <w:ind w:left="323" w:right="0" w:firstLine="0"/>
        <w:jc w:val="left"/>
        <w:rPr>
          <w:rFonts w:ascii="Calibri"/>
          <w:sz w:val="20"/>
        </w:rPr>
      </w:pPr>
      <w:r>
        <w:br w:type="column"/>
      </w:r>
      <w:r>
        <w:rPr>
          <w:rFonts w:ascii="Tahoma"/>
          <w:color w:val="231F20"/>
          <w:sz w:val="24"/>
        </w:rPr>
        <w:t>poisonous</w:t>
      </w:r>
      <w:r>
        <w:rPr>
          <w:rFonts w:ascii="Tahoma"/>
          <w:color w:val="231F20"/>
          <w:spacing w:val="-8"/>
          <w:sz w:val="24"/>
        </w:rPr>
        <w:t xml:space="preserve"> </w:t>
      </w:r>
      <w:r>
        <w:rPr>
          <w:rFonts w:ascii="Calibri"/>
          <w:color w:val="231F20"/>
          <w:spacing w:val="-2"/>
          <w:position w:val="1"/>
          <w:sz w:val="20"/>
        </w:rPr>
        <w:t>/'pcizGnGx/</w:t>
      </w:r>
    </w:p>
    <w:p w14:paraId="42674676">
      <w:pPr>
        <w:spacing w:before="54"/>
        <w:ind w:left="60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引起中毒的；有毒的；分泌毒素的</w:t>
      </w:r>
    </w:p>
    <w:p w14:paraId="72047597">
      <w:pPr>
        <w:spacing w:before="39"/>
        <w:ind w:left="322" w:right="2028" w:firstLine="0"/>
        <w:jc w:val="center"/>
        <w:rPr>
          <w:rFonts w:hint="eastAsia" w:ascii="宋体" w:eastAsia="宋体"/>
          <w:sz w:val="18"/>
        </w:rPr>
      </w:pPr>
      <w:r>
        <w:rPr>
          <w:rFonts w:ascii="Tahoma" w:eastAsia="Tahoma"/>
          <w:color w:val="231F20"/>
          <w:sz w:val="24"/>
        </w:rPr>
        <w:t>poison</w:t>
      </w:r>
      <w:r>
        <w:rPr>
          <w:rFonts w:ascii="Tahoma" w:eastAsia="Tahoma"/>
          <w:color w:val="231F20"/>
          <w:spacing w:val="-10"/>
          <w:sz w:val="24"/>
        </w:rPr>
        <w:t xml:space="preserve"> </w:t>
      </w:r>
      <w:r>
        <w:rPr>
          <w:rFonts w:ascii="Calibri" w:eastAsia="Calibri"/>
          <w:color w:val="231F20"/>
          <w:position w:val="1"/>
          <w:sz w:val="20"/>
        </w:rPr>
        <w:t>/'pcizn/</w:t>
      </w:r>
      <w:r>
        <w:rPr>
          <w:rFonts w:ascii="Calibri" w:eastAsia="Calibri"/>
          <w:color w:val="231F20"/>
          <w:spacing w:val="20"/>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5"/>
          <w:position w:val="2"/>
          <w:sz w:val="20"/>
        </w:rPr>
        <w:t xml:space="preserve"> </w:t>
      </w:r>
      <w:r>
        <w:rPr>
          <w:rFonts w:hint="eastAsia" w:ascii="宋体" w:eastAsia="宋体"/>
          <w:color w:val="231F20"/>
          <w:spacing w:val="-2"/>
          <w:position w:val="2"/>
          <w:sz w:val="18"/>
        </w:rPr>
        <w:t>毒物；毒药；毒素</w:t>
      </w:r>
    </w:p>
    <w:p w14:paraId="1774224D">
      <w:pPr>
        <w:spacing w:before="54"/>
        <w:ind w:left="322" w:right="1148"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毒死；毒害</w:t>
      </w:r>
    </w:p>
    <w:p w14:paraId="510E8AF2">
      <w:pPr>
        <w:spacing w:before="39"/>
        <w:ind w:left="323" w:right="0" w:firstLine="0"/>
        <w:jc w:val="left"/>
        <w:rPr>
          <w:rFonts w:hint="eastAsia" w:ascii="宋体" w:eastAsia="宋体"/>
          <w:sz w:val="18"/>
        </w:rPr>
      </w:pPr>
      <w:r>
        <w:rPr>
          <w:rFonts w:ascii="Tahoma" w:eastAsia="Tahoma"/>
          <w:color w:val="231F20"/>
          <w:sz w:val="24"/>
        </w:rPr>
        <w:t>fold</w:t>
      </w:r>
      <w:r>
        <w:rPr>
          <w:rFonts w:ascii="Tahoma" w:eastAsia="Tahoma"/>
          <w:color w:val="231F20"/>
          <w:spacing w:val="-26"/>
          <w:sz w:val="24"/>
        </w:rPr>
        <w:t xml:space="preserve"> </w:t>
      </w:r>
      <w:r>
        <w:rPr>
          <w:rFonts w:ascii="Calibri" w:eastAsia="Calibri"/>
          <w:color w:val="231F20"/>
          <w:position w:val="1"/>
          <w:sz w:val="20"/>
        </w:rPr>
        <w:t xml:space="preserve">/fGuld/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包；裹；折叠</w:t>
      </w:r>
    </w:p>
    <w:p w14:paraId="6D655AEA">
      <w:pPr>
        <w:spacing w:before="35"/>
        <w:ind w:left="1429"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ascii="Times New Roman" w:eastAsia="Times New Roman"/>
          <w:color w:val="231F20"/>
          <w:sz w:val="20"/>
        </w:rPr>
        <w:t xml:space="preserve">&amp; </w:t>
      </w:r>
      <w:r>
        <w:rPr>
          <w:rFonts w:ascii="Times New Roman" w:eastAsia="Times New Roman"/>
          <w:i/>
          <w:color w:val="231F20"/>
          <w:sz w:val="20"/>
        </w:rPr>
        <w:t>vi.</w:t>
      </w:r>
      <w:r>
        <w:rPr>
          <w:rFonts w:hint="eastAsia" w:ascii="宋体" w:eastAsia="宋体"/>
          <w:color w:val="231F20"/>
          <w:sz w:val="18"/>
        </w:rPr>
        <w:t>（可）折小；（可）</w:t>
      </w:r>
      <w:r>
        <w:rPr>
          <w:rFonts w:hint="eastAsia" w:ascii="宋体" w:eastAsia="宋体"/>
          <w:color w:val="231F20"/>
          <w:spacing w:val="-5"/>
          <w:sz w:val="18"/>
        </w:rPr>
        <w:t>叠平</w:t>
      </w:r>
    </w:p>
    <w:p w14:paraId="5843A3AE">
      <w:pPr>
        <w:spacing w:before="58"/>
        <w:ind w:left="323" w:right="0" w:firstLine="0"/>
        <w:jc w:val="left"/>
        <w:rPr>
          <w:rFonts w:ascii="Calibri"/>
          <w:sz w:val="20"/>
        </w:rPr>
      </w:pPr>
      <w:r>
        <w:rPr>
          <w:rFonts w:ascii="Tahoma"/>
          <w:color w:val="231F20"/>
          <w:sz w:val="24"/>
        </w:rPr>
        <w:t>super</w:t>
      </w:r>
      <w:r>
        <w:rPr>
          <w:rFonts w:ascii="Tahoma"/>
          <w:color w:val="231F20"/>
          <w:spacing w:val="-19"/>
          <w:sz w:val="24"/>
        </w:rPr>
        <w:t xml:space="preserve"> </w:t>
      </w:r>
      <w:r>
        <w:rPr>
          <w:rFonts w:ascii="Calibri"/>
          <w:color w:val="231F20"/>
          <w:position w:val="1"/>
          <w:sz w:val="20"/>
        </w:rPr>
        <w:t>/'xu:pG(r);</w:t>
      </w:r>
      <w:r>
        <w:rPr>
          <w:rFonts w:ascii="Calibri"/>
          <w:color w:val="231F20"/>
          <w:spacing w:val="24"/>
          <w:position w:val="1"/>
          <w:sz w:val="20"/>
        </w:rPr>
        <w:t xml:space="preserve"> </w:t>
      </w:r>
      <w:r>
        <w:rPr>
          <w:rFonts w:ascii="Times New Roman"/>
          <w:i/>
          <w:color w:val="231F20"/>
          <w:position w:val="2"/>
          <w:sz w:val="20"/>
        </w:rPr>
        <w:t>BrE</w:t>
      </w:r>
      <w:r>
        <w:rPr>
          <w:rFonts w:ascii="Times New Roman"/>
          <w:i/>
          <w:color w:val="231F20"/>
          <w:spacing w:val="7"/>
          <w:position w:val="2"/>
          <w:sz w:val="20"/>
        </w:rPr>
        <w:t xml:space="preserve"> </w:t>
      </w:r>
      <w:r>
        <w:rPr>
          <w:rFonts w:ascii="Times New Roman"/>
          <w:color w:val="231F20"/>
          <w:position w:val="2"/>
          <w:sz w:val="20"/>
        </w:rPr>
        <w:t>also</w:t>
      </w:r>
      <w:r>
        <w:rPr>
          <w:rFonts w:ascii="Times New Roman"/>
          <w:color w:val="231F20"/>
          <w:spacing w:val="20"/>
          <w:position w:val="2"/>
          <w:sz w:val="20"/>
        </w:rPr>
        <w:t xml:space="preserve"> </w:t>
      </w:r>
      <w:r>
        <w:rPr>
          <w:rFonts w:ascii="Calibri"/>
          <w:color w:val="231F20"/>
          <w:spacing w:val="-2"/>
          <w:position w:val="1"/>
          <w:sz w:val="20"/>
        </w:rPr>
        <w:t>'xju:pG(r)/</w:t>
      </w:r>
    </w:p>
    <w:p w14:paraId="0C64A6B2">
      <w:pPr>
        <w:spacing w:before="34"/>
        <w:ind w:left="607"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1"/>
          <w:sz w:val="20"/>
        </w:rPr>
        <w:t xml:space="preserve">. </w:t>
      </w:r>
      <w:r>
        <w:rPr>
          <w:rFonts w:hint="eastAsia" w:ascii="宋体" w:eastAsia="宋体"/>
          <w:color w:val="231F20"/>
          <w:spacing w:val="-4"/>
          <w:sz w:val="18"/>
        </w:rPr>
        <w:t>特别；格外</w:t>
      </w:r>
    </w:p>
    <w:p w14:paraId="240BE904">
      <w:pPr>
        <w:spacing w:before="72"/>
        <w:ind w:left="60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顶好的；超级的</w:t>
      </w:r>
    </w:p>
    <w:p w14:paraId="0E531924">
      <w:pPr>
        <w:spacing w:before="60" w:line="256" w:lineRule="auto"/>
        <w:ind w:left="323" w:right="1536" w:firstLine="0"/>
        <w:jc w:val="left"/>
        <w:rPr>
          <w:rFonts w:hint="eastAsia" w:ascii="宋体" w:eastAsia="宋体"/>
          <w:sz w:val="18"/>
        </w:rPr>
      </w:pPr>
      <w:r>
        <w:rPr>
          <w:rFonts w:ascii="Tahoma" w:eastAsia="Tahoma"/>
          <w:color w:val="231F20"/>
          <w:sz w:val="24"/>
        </w:rPr>
        <w:t>collection</w:t>
      </w:r>
      <w:r>
        <w:rPr>
          <w:rFonts w:ascii="Tahoma" w:eastAsia="Tahoma"/>
          <w:color w:val="231F20"/>
          <w:spacing w:val="-12"/>
          <w:sz w:val="24"/>
        </w:rPr>
        <w:t xml:space="preserve"> </w:t>
      </w:r>
      <w:r>
        <w:rPr>
          <w:rFonts w:ascii="Calibri" w:eastAsia="Calibri"/>
          <w:color w:val="231F20"/>
          <w:position w:val="1"/>
          <w:sz w:val="20"/>
        </w:rPr>
        <w:t xml:space="preserve">/kG'lekfn/ </w:t>
      </w:r>
      <w:r>
        <w:rPr>
          <w:rFonts w:ascii="Times New Roman" w:eastAsia="Times New Roman"/>
          <w:i/>
          <w:color w:val="231F20"/>
          <w:position w:val="2"/>
          <w:sz w:val="20"/>
        </w:rPr>
        <w:t xml:space="preserve">n. </w:t>
      </w:r>
      <w:r>
        <w:rPr>
          <w:rFonts w:hint="eastAsia" w:ascii="宋体" w:eastAsia="宋体"/>
          <w:color w:val="231F20"/>
          <w:position w:val="2"/>
          <w:sz w:val="18"/>
        </w:rPr>
        <w:t xml:space="preserve">作品集；收集物；收藏品 </w:t>
      </w:r>
      <w:r>
        <w:rPr>
          <w:rFonts w:ascii="Tahoma" w:eastAsia="Tahoma"/>
          <w:color w:val="231F20"/>
          <w:sz w:val="24"/>
        </w:rPr>
        <w:t xml:space="preserve">accessory </w:t>
      </w:r>
      <w:r>
        <w:rPr>
          <w:rFonts w:ascii="Calibri" w:eastAsia="Calibri"/>
          <w:color w:val="231F20"/>
          <w:position w:val="1"/>
          <w:sz w:val="20"/>
        </w:rPr>
        <w:t xml:space="preserve">/Gk'xexGri/ </w:t>
      </w:r>
      <w:r>
        <w:rPr>
          <w:rFonts w:ascii="Times New Roman" w:eastAsia="Times New Roman"/>
          <w:i/>
          <w:color w:val="231F20"/>
          <w:position w:val="2"/>
          <w:sz w:val="20"/>
        </w:rPr>
        <w:t xml:space="preserve">n. </w:t>
      </w:r>
      <w:r>
        <w:rPr>
          <w:rFonts w:hint="eastAsia" w:ascii="宋体" w:eastAsia="宋体"/>
          <w:color w:val="231F20"/>
          <w:position w:val="2"/>
          <w:sz w:val="18"/>
        </w:rPr>
        <w:t xml:space="preserve">配饰；附件；配件 </w:t>
      </w:r>
      <w:r>
        <w:rPr>
          <w:rFonts w:ascii="Tahoma" w:eastAsia="Tahoma"/>
          <w:color w:val="231F20"/>
          <w:sz w:val="24"/>
        </w:rPr>
        <w:t xml:space="preserve">souvenir </w:t>
      </w:r>
      <w:r>
        <w:rPr>
          <w:rFonts w:ascii="Calibri" w:eastAsia="Calibri"/>
          <w:color w:val="231F20"/>
          <w:position w:val="1"/>
          <w:sz w:val="20"/>
        </w:rPr>
        <w:t xml:space="preserve">/xu:vG'niG(r)/ </w:t>
      </w:r>
      <w:r>
        <w:rPr>
          <w:rFonts w:ascii="Times New Roman" w:eastAsia="Times New Roman"/>
          <w:i/>
          <w:color w:val="231F20"/>
          <w:position w:val="2"/>
          <w:sz w:val="20"/>
        </w:rPr>
        <w:t xml:space="preserve">n. </w:t>
      </w:r>
      <w:r>
        <w:rPr>
          <w:rFonts w:hint="eastAsia" w:ascii="宋体" w:eastAsia="宋体"/>
          <w:color w:val="231F20"/>
          <w:position w:val="2"/>
          <w:sz w:val="18"/>
        </w:rPr>
        <w:t xml:space="preserve">纪念物；纪念品 </w:t>
      </w:r>
      <w:r>
        <w:rPr>
          <w:rFonts w:ascii="Tahoma" w:eastAsia="Tahoma"/>
          <w:color w:val="231F20"/>
          <w:sz w:val="24"/>
        </w:rPr>
        <w:t xml:space="preserve">percentage </w:t>
      </w:r>
      <w:r>
        <w:rPr>
          <w:rFonts w:ascii="Calibri" w:eastAsia="Calibri"/>
          <w:color w:val="231F20"/>
          <w:position w:val="1"/>
          <w:sz w:val="20"/>
        </w:rPr>
        <w:t xml:space="preserve">/pG'xentid7/ </w:t>
      </w:r>
      <w:r>
        <w:rPr>
          <w:rFonts w:ascii="Times New Roman" w:eastAsia="Times New Roman"/>
          <w:i/>
          <w:color w:val="231F20"/>
          <w:position w:val="2"/>
          <w:sz w:val="20"/>
        </w:rPr>
        <w:t xml:space="preserve">n. </w:t>
      </w:r>
      <w:r>
        <w:rPr>
          <w:rFonts w:hint="eastAsia" w:ascii="宋体" w:eastAsia="宋体"/>
          <w:color w:val="231F20"/>
          <w:position w:val="2"/>
          <w:sz w:val="18"/>
        </w:rPr>
        <w:t xml:space="preserve">百分率；百分比 </w:t>
      </w:r>
      <w:r>
        <w:rPr>
          <w:rFonts w:ascii="Tahoma" w:eastAsia="Tahoma"/>
          <w:color w:val="231F20"/>
          <w:sz w:val="24"/>
        </w:rPr>
        <w:t xml:space="preserve">climate </w:t>
      </w:r>
      <w:r>
        <w:rPr>
          <w:rFonts w:ascii="Calibri" w:eastAsia="Calibri"/>
          <w:color w:val="231F20"/>
          <w:position w:val="1"/>
          <w:sz w:val="20"/>
        </w:rPr>
        <w:t xml:space="preserve">/'klaimGt/ </w:t>
      </w:r>
      <w:r>
        <w:rPr>
          <w:rFonts w:ascii="Times New Roman" w:eastAsia="Times New Roman"/>
          <w:i/>
          <w:color w:val="231F20"/>
          <w:position w:val="2"/>
          <w:sz w:val="20"/>
        </w:rPr>
        <w:t xml:space="preserve">n. </w:t>
      </w:r>
      <w:r>
        <w:rPr>
          <w:rFonts w:hint="eastAsia" w:ascii="宋体" w:eastAsia="宋体"/>
          <w:color w:val="231F20"/>
          <w:position w:val="2"/>
          <w:sz w:val="18"/>
        </w:rPr>
        <w:t>气候</w:t>
      </w:r>
    </w:p>
    <w:p w14:paraId="0C56582F">
      <w:pPr>
        <w:spacing w:before="0"/>
        <w:ind w:left="323" w:right="0" w:firstLine="0"/>
        <w:jc w:val="left"/>
        <w:rPr>
          <w:rFonts w:hint="eastAsia" w:ascii="宋体" w:eastAsia="宋体"/>
          <w:sz w:val="18"/>
        </w:rPr>
      </w:pPr>
      <w:r>
        <w:rPr>
          <w:rFonts w:ascii="Tahoma" w:eastAsia="Tahoma"/>
          <w:color w:val="231F20"/>
          <w:position w:val="-1"/>
          <w:sz w:val="24"/>
        </w:rPr>
        <w:t xml:space="preserve">mild </w:t>
      </w:r>
      <w:r>
        <w:rPr>
          <w:rFonts w:ascii="Calibri" w:eastAsia="Calibri"/>
          <w:color w:val="231F20"/>
          <w:position w:val="0"/>
          <w:sz w:val="20"/>
        </w:rPr>
        <w:t>/maild</w:t>
      </w:r>
      <w:r>
        <w:rPr>
          <w:rFonts w:ascii="Calibri" w:eastAsia="Calibri"/>
          <w:color w:val="231F20"/>
          <w:spacing w:val="15"/>
          <w:position w:val="0"/>
          <w:sz w:val="20"/>
        </w:rPr>
        <w:t xml:space="preserve">/ </w:t>
      </w:r>
      <w:r>
        <w:rPr>
          <w:rFonts w:ascii="Times New Roman" w:eastAsia="Times New Roman"/>
          <w:i/>
          <w:color w:val="231F20"/>
          <w:sz w:val="20"/>
        </w:rPr>
        <w:t>adj.</w:t>
      </w:r>
      <w:r>
        <w:rPr>
          <w:rFonts w:ascii="Times New Roman" w:eastAsia="Times New Roman"/>
          <w:i/>
          <w:color w:val="231F20"/>
          <w:spacing w:val="25"/>
          <w:sz w:val="20"/>
        </w:rPr>
        <w:t xml:space="preserve"> </w:t>
      </w:r>
      <w:r>
        <w:rPr>
          <w:rFonts w:hint="eastAsia" w:ascii="宋体" w:eastAsia="宋体"/>
          <w:color w:val="231F20"/>
          <w:spacing w:val="-1"/>
          <w:sz w:val="18"/>
        </w:rPr>
        <w:t>温和的；和善的；轻微的</w:t>
      </w:r>
    </w:p>
    <w:p w14:paraId="296A7A09">
      <w:pPr>
        <w:spacing w:before="20"/>
        <w:ind w:left="323" w:right="0" w:firstLine="0"/>
        <w:jc w:val="left"/>
        <w:rPr>
          <w:rFonts w:hint="eastAsia" w:ascii="宋体" w:eastAsia="宋体"/>
          <w:sz w:val="18"/>
        </w:rPr>
      </w:pPr>
      <w:r>
        <w:rPr>
          <w:rFonts w:ascii="Tahoma" w:eastAsia="Tahoma"/>
          <w:color w:val="231F20"/>
          <w:spacing w:val="-2"/>
          <w:position w:val="-1"/>
          <w:sz w:val="24"/>
        </w:rPr>
        <w:t>settle</w:t>
      </w:r>
      <w:r>
        <w:rPr>
          <w:rFonts w:ascii="Tahoma" w:eastAsia="Tahoma"/>
          <w:color w:val="231F20"/>
          <w:spacing w:val="-18"/>
          <w:position w:val="-1"/>
          <w:sz w:val="24"/>
        </w:rPr>
        <w:t xml:space="preserve"> </w:t>
      </w:r>
      <w:r>
        <w:rPr>
          <w:rFonts w:ascii="Calibri" w:eastAsia="Calibri"/>
          <w:color w:val="231F20"/>
          <w:spacing w:val="-2"/>
          <w:position w:val="0"/>
          <w:sz w:val="20"/>
        </w:rPr>
        <w:t xml:space="preserve">/'xetl/ </w:t>
      </w:r>
      <w:r>
        <w:rPr>
          <w:rFonts w:ascii="Times New Roman" w:eastAsia="Times New Roman"/>
          <w:i/>
          <w:color w:val="231F20"/>
          <w:spacing w:val="-2"/>
          <w:sz w:val="20"/>
        </w:rPr>
        <w:t>vt.</w:t>
      </w:r>
      <w:r>
        <w:rPr>
          <w:rFonts w:ascii="Times New Roman" w:eastAsia="Times New Roman"/>
          <w:i/>
          <w:color w:val="231F20"/>
          <w:spacing w:val="-5"/>
          <w:sz w:val="20"/>
        </w:rPr>
        <w:t xml:space="preserve"> </w:t>
      </w:r>
      <w:r>
        <w:rPr>
          <w:rFonts w:ascii="Times New Roman" w:eastAsia="Times New Roman"/>
          <w:i/>
          <w:color w:val="231F20"/>
          <w:spacing w:val="-2"/>
          <w:sz w:val="20"/>
        </w:rPr>
        <w:t>&amp;</w:t>
      </w:r>
      <w:r>
        <w:rPr>
          <w:rFonts w:ascii="Times New Roman" w:eastAsia="Times New Roman"/>
          <w:i/>
          <w:color w:val="231F20"/>
          <w:spacing w:val="-5"/>
          <w:sz w:val="20"/>
        </w:rPr>
        <w:t xml:space="preserve"> </w:t>
      </w:r>
      <w:r>
        <w:rPr>
          <w:rFonts w:ascii="Times New Roman" w:eastAsia="Times New Roman"/>
          <w:i/>
          <w:color w:val="231F20"/>
          <w:spacing w:val="-2"/>
          <w:sz w:val="20"/>
        </w:rPr>
        <w:t>vi.</w:t>
      </w:r>
      <w:r>
        <w:rPr>
          <w:rFonts w:ascii="Times New Roman" w:eastAsia="Times New Roman"/>
          <w:i/>
          <w:color w:val="231F20"/>
          <w:spacing w:val="1"/>
          <w:sz w:val="20"/>
        </w:rPr>
        <w:t xml:space="preserve"> </w:t>
      </w:r>
      <w:r>
        <w:rPr>
          <w:rFonts w:hint="eastAsia" w:ascii="宋体" w:eastAsia="宋体"/>
          <w:color w:val="231F20"/>
          <w:spacing w:val="-2"/>
          <w:sz w:val="18"/>
        </w:rPr>
        <w:t>定居；结束（争论）；解决（纠纷</w:t>
      </w:r>
      <w:r>
        <w:rPr>
          <w:rFonts w:hint="eastAsia" w:ascii="宋体" w:eastAsia="宋体"/>
          <w:color w:val="231F20"/>
          <w:spacing w:val="-10"/>
          <w:sz w:val="18"/>
        </w:rPr>
        <w:t>）</w:t>
      </w:r>
    </w:p>
    <w:p w14:paraId="56670713">
      <w:pPr>
        <w:spacing w:before="21"/>
        <w:ind w:left="323" w:right="0" w:firstLine="0"/>
        <w:jc w:val="left"/>
        <w:rPr>
          <w:rFonts w:ascii="Calibri"/>
          <w:sz w:val="20"/>
        </w:rPr>
      </w:pPr>
      <w:r>
        <w:rPr>
          <w:rFonts w:ascii="Tahoma"/>
          <w:color w:val="231F20"/>
          <w:sz w:val="24"/>
        </w:rPr>
        <w:t>construction</w:t>
      </w:r>
      <w:r>
        <w:rPr>
          <w:rFonts w:ascii="Tahoma"/>
          <w:color w:val="231F20"/>
          <w:spacing w:val="23"/>
          <w:sz w:val="24"/>
        </w:rPr>
        <w:t xml:space="preserve"> </w:t>
      </w:r>
      <w:r>
        <w:rPr>
          <w:rFonts w:ascii="Calibri"/>
          <w:color w:val="231F20"/>
          <w:spacing w:val="-2"/>
          <w:position w:val="1"/>
          <w:sz w:val="20"/>
        </w:rPr>
        <w:t>/kGn'xtrnkfn/</w:t>
      </w:r>
    </w:p>
    <w:p w14:paraId="05B9B73F">
      <w:pPr>
        <w:spacing w:before="53"/>
        <w:ind w:left="60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建筑；建造；建造物；（句子、短语等的）</w:t>
      </w:r>
      <w:r>
        <w:rPr>
          <w:rFonts w:hint="eastAsia" w:ascii="宋体" w:eastAsia="宋体"/>
          <w:color w:val="231F20"/>
          <w:spacing w:val="-5"/>
          <w:sz w:val="18"/>
        </w:rPr>
        <w:t>结构</w:t>
      </w:r>
    </w:p>
    <w:p w14:paraId="475A50D9">
      <w:pPr>
        <w:spacing w:before="40"/>
        <w:ind w:left="322" w:right="2068" w:firstLine="0"/>
        <w:jc w:val="center"/>
        <w:rPr>
          <w:rFonts w:hint="eastAsia" w:ascii="宋体" w:eastAsia="宋体"/>
          <w:sz w:val="18"/>
        </w:rPr>
      </w:pPr>
      <w:r>
        <w:rPr>
          <w:rFonts w:ascii="Tahoma" w:eastAsia="Tahoma"/>
          <w:color w:val="231F20"/>
          <w:sz w:val="24"/>
        </w:rPr>
        <w:t>material</w:t>
      </w:r>
      <w:r>
        <w:rPr>
          <w:rFonts w:ascii="Tahoma" w:eastAsia="Tahoma"/>
          <w:color w:val="231F20"/>
          <w:spacing w:val="-25"/>
          <w:sz w:val="24"/>
        </w:rPr>
        <w:t xml:space="preserve"> </w:t>
      </w:r>
      <w:r>
        <w:rPr>
          <w:rFonts w:ascii="Calibri" w:eastAsia="Calibri"/>
          <w:color w:val="231F20"/>
          <w:position w:val="1"/>
          <w:sz w:val="20"/>
        </w:rPr>
        <w:t>/mG'tiGriGl/</w:t>
      </w:r>
      <w:r>
        <w:rPr>
          <w:rFonts w:ascii="Calibri" w:eastAsia="Calibri"/>
          <w:color w:val="231F20"/>
          <w:spacing w:val="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材料；布料；素材</w:t>
      </w:r>
    </w:p>
    <w:p w14:paraId="0875C887">
      <w:pPr>
        <w:spacing w:before="33"/>
        <w:ind w:left="322" w:right="169" w:firstLine="0"/>
        <w:jc w:val="center"/>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物质的；实际的</w:t>
      </w:r>
    </w:p>
    <w:p w14:paraId="7B540528">
      <w:pPr>
        <w:spacing w:before="60"/>
        <w:ind w:left="323" w:right="0" w:firstLine="0"/>
        <w:jc w:val="left"/>
        <w:rPr>
          <w:rFonts w:hint="eastAsia" w:ascii="宋体" w:eastAsia="宋体"/>
          <w:sz w:val="18"/>
        </w:rPr>
      </w:pPr>
      <w:r>
        <w:rPr>
          <w:rFonts w:ascii="Tahoma" w:eastAsia="Tahoma"/>
          <w:color w:val="231F20"/>
          <w:sz w:val="24"/>
        </w:rPr>
        <w:t>to</w:t>
      </w:r>
      <w:r>
        <w:rPr>
          <w:rFonts w:ascii="Tahoma" w:eastAsia="Tahoma"/>
          <w:color w:val="231F20"/>
          <w:spacing w:val="-16"/>
          <w:sz w:val="24"/>
        </w:rPr>
        <w:t xml:space="preserve"> </w:t>
      </w:r>
      <w:r>
        <w:rPr>
          <w:rFonts w:ascii="Tahoma" w:eastAsia="Tahoma"/>
          <w:color w:val="231F20"/>
          <w:sz w:val="24"/>
        </w:rPr>
        <w:t>name</w:t>
      </w:r>
      <w:r>
        <w:rPr>
          <w:rFonts w:ascii="Tahoma" w:eastAsia="Tahoma"/>
          <w:color w:val="231F20"/>
          <w:spacing w:val="-16"/>
          <w:sz w:val="24"/>
        </w:rPr>
        <w:t xml:space="preserve"> </w:t>
      </w:r>
      <w:r>
        <w:rPr>
          <w:rFonts w:ascii="Tahoma" w:eastAsia="Tahoma"/>
          <w:color w:val="231F20"/>
          <w:sz w:val="24"/>
        </w:rPr>
        <w:t>but</w:t>
      </w:r>
      <w:r>
        <w:rPr>
          <w:rFonts w:ascii="Tahoma" w:eastAsia="Tahoma"/>
          <w:color w:val="231F20"/>
          <w:spacing w:val="-16"/>
          <w:sz w:val="24"/>
        </w:rPr>
        <w:t xml:space="preserve"> </w:t>
      </w:r>
      <w:r>
        <w:rPr>
          <w:rFonts w:ascii="Tahoma" w:eastAsia="Tahoma"/>
          <w:color w:val="231F20"/>
          <w:sz w:val="24"/>
        </w:rPr>
        <w:t>a</w:t>
      </w:r>
      <w:r>
        <w:rPr>
          <w:rFonts w:ascii="Tahoma" w:eastAsia="Tahoma"/>
          <w:color w:val="231F20"/>
          <w:spacing w:val="-16"/>
          <w:sz w:val="24"/>
        </w:rPr>
        <w:t xml:space="preserve"> </w:t>
      </w:r>
      <w:r>
        <w:rPr>
          <w:rFonts w:ascii="Tahoma" w:eastAsia="Tahoma"/>
          <w:color w:val="231F20"/>
          <w:sz w:val="24"/>
        </w:rPr>
        <w:t>few</w:t>
      </w:r>
      <w:r>
        <w:rPr>
          <w:rFonts w:ascii="Tahoma" w:eastAsia="Tahoma"/>
          <w:color w:val="231F20"/>
          <w:spacing w:val="-24"/>
          <w:sz w:val="24"/>
        </w:rPr>
        <w:t xml:space="preserve"> </w:t>
      </w:r>
      <w:r>
        <w:rPr>
          <w:rFonts w:hint="eastAsia" w:ascii="宋体" w:eastAsia="宋体"/>
          <w:color w:val="231F20"/>
          <w:spacing w:val="-3"/>
          <w:position w:val="2"/>
          <w:sz w:val="18"/>
        </w:rPr>
        <w:t>仅举几例</w:t>
      </w:r>
    </w:p>
    <w:p w14:paraId="4C876DEB">
      <w:pPr>
        <w:spacing w:before="20" w:line="256" w:lineRule="auto"/>
        <w:ind w:left="323" w:right="2300" w:firstLine="0"/>
        <w:jc w:val="left"/>
        <w:rPr>
          <w:rFonts w:ascii="Calibri" w:hAnsi="Calibri" w:eastAsia="Calibri"/>
          <w:sz w:val="20"/>
        </w:rPr>
      </w:pPr>
      <w:r>
        <w:rPr>
          <w:rFonts w:ascii="Tahoma" w:hAnsi="Tahoma" w:eastAsia="Tahoma"/>
          <w:color w:val="231F20"/>
          <w:sz w:val="24"/>
        </w:rPr>
        <w:t>tai</w:t>
      </w:r>
      <w:r>
        <w:rPr>
          <w:rFonts w:ascii="Tahoma" w:hAnsi="Tahoma" w:eastAsia="Tahoma"/>
          <w:color w:val="231F20"/>
          <w:spacing w:val="-6"/>
          <w:sz w:val="24"/>
        </w:rPr>
        <w:t xml:space="preserve"> </w:t>
      </w:r>
      <w:r>
        <w:rPr>
          <w:rFonts w:ascii="Tahoma" w:hAnsi="Tahoma" w:eastAsia="Tahoma"/>
          <w:color w:val="231F20"/>
          <w:sz w:val="24"/>
        </w:rPr>
        <w:t>chi</w:t>
      </w:r>
      <w:r>
        <w:rPr>
          <w:rFonts w:ascii="Tahoma" w:hAnsi="Tahoma" w:eastAsia="Tahoma"/>
          <w:color w:val="231F20"/>
          <w:spacing w:val="-9"/>
          <w:sz w:val="24"/>
        </w:rPr>
        <w:t xml:space="preserve"> </w:t>
      </w:r>
      <w:r>
        <w:rPr>
          <w:rFonts w:ascii="Calibri" w:hAnsi="Calibri" w:eastAsia="Calibri"/>
          <w:color w:val="231F20"/>
          <w:position w:val="1"/>
          <w:sz w:val="20"/>
        </w:rPr>
        <w:t>/.tai</w:t>
      </w:r>
      <w:r>
        <w:rPr>
          <w:rFonts w:ascii="Calibri" w:hAnsi="Calibri" w:eastAsia="Calibri"/>
          <w:color w:val="231F20"/>
          <w:spacing w:val="24"/>
          <w:position w:val="1"/>
          <w:sz w:val="20"/>
        </w:rPr>
        <w:t xml:space="preserve"> </w:t>
      </w:r>
      <w:r>
        <w:rPr>
          <w:rFonts w:ascii="Calibri" w:hAnsi="Calibri" w:eastAsia="Calibri"/>
          <w:color w:val="231F20"/>
          <w:position w:val="1"/>
          <w:sz w:val="20"/>
        </w:rPr>
        <w:t>'tfi</w:t>
      </w:r>
      <w:r>
        <w:rPr>
          <w:rFonts w:ascii="Calibri" w:hAnsi="Calibri" w:eastAsia="Calibri"/>
          <w:color w:val="231F20"/>
          <w:spacing w:val="7"/>
          <w:position w:val="1"/>
          <w:sz w:val="20"/>
        </w:rPr>
        <w:t xml:space="preserve">:/ </w:t>
      </w:r>
      <w:r>
        <w:rPr>
          <w:rFonts w:ascii="Calibri" w:hAnsi="Calibri" w:eastAsia="Calibri"/>
          <w:color w:val="231F20"/>
          <w:position w:val="1"/>
          <w:sz w:val="20"/>
        </w:rPr>
        <w:t>(alxo</w:t>
      </w:r>
      <w:r>
        <w:rPr>
          <w:rFonts w:ascii="Calibri" w:hAnsi="Calibri" w:eastAsia="Calibri"/>
          <w:color w:val="231F20"/>
          <w:spacing w:val="24"/>
          <w:position w:val="1"/>
          <w:sz w:val="20"/>
        </w:rPr>
        <w:t xml:space="preserve"> </w:t>
      </w:r>
      <w:r>
        <w:rPr>
          <w:rFonts w:ascii="Tahoma" w:hAnsi="Tahoma" w:eastAsia="Tahoma"/>
          <w:color w:val="231F20"/>
          <w:sz w:val="24"/>
        </w:rPr>
        <w:t>t</w:t>
      </w:r>
      <w:r>
        <w:rPr>
          <w:rFonts w:ascii="Times New Roman" w:hAnsi="Times New Roman" w:eastAsia="Times New Roman"/>
          <w:color w:val="231F20"/>
          <w:position w:val="1"/>
          <w:sz w:val="24"/>
        </w:rPr>
        <w:t>’</w:t>
      </w:r>
      <w:r>
        <w:rPr>
          <w:rFonts w:ascii="Tahoma" w:hAnsi="Tahoma" w:eastAsia="Tahoma"/>
          <w:color w:val="231F20"/>
          <w:sz w:val="24"/>
        </w:rPr>
        <w:t>ai</w:t>
      </w:r>
      <w:r>
        <w:rPr>
          <w:rFonts w:ascii="Tahoma" w:hAnsi="Tahoma" w:eastAsia="Tahoma"/>
          <w:color w:val="231F20"/>
          <w:spacing w:val="-6"/>
          <w:sz w:val="24"/>
        </w:rPr>
        <w:t xml:space="preserve"> </w:t>
      </w:r>
      <w:r>
        <w:rPr>
          <w:rFonts w:ascii="Tahoma" w:hAnsi="Tahoma" w:eastAsia="Tahoma"/>
          <w:color w:val="231F20"/>
          <w:sz w:val="24"/>
        </w:rPr>
        <w:t>chi</w:t>
      </w:r>
      <w:r>
        <w:rPr>
          <w:rFonts w:ascii="Calibri" w:hAnsi="Calibri" w:eastAsia="Calibri"/>
          <w:color w:val="231F20"/>
          <w:position w:val="1"/>
          <w:sz w:val="20"/>
        </w:rPr>
        <w:t xml:space="preserve">) </w:t>
      </w:r>
      <w:r>
        <w:rPr>
          <w:rFonts w:hint="eastAsia" w:ascii="宋体" w:hAnsi="宋体" w:eastAsia="宋体"/>
          <w:color w:val="231F20"/>
          <w:position w:val="2"/>
          <w:sz w:val="18"/>
        </w:rPr>
        <w:t xml:space="preserve">太极拳 </w:t>
      </w:r>
      <w:r>
        <w:rPr>
          <w:rFonts w:ascii="Tahoma" w:hAnsi="Tahoma" w:eastAsia="Tahoma"/>
          <w:color w:val="231F20"/>
          <w:sz w:val="24"/>
        </w:rPr>
        <w:t xml:space="preserve">clothing </w:t>
      </w:r>
      <w:r>
        <w:rPr>
          <w:rFonts w:ascii="Calibri" w:hAnsi="Calibri" w:eastAsia="Calibri"/>
          <w:color w:val="231F20"/>
          <w:position w:val="1"/>
          <w:sz w:val="20"/>
        </w:rPr>
        <w:t xml:space="preserve">/'klGuðiN/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衣服；服装 </w:t>
      </w:r>
      <w:r>
        <w:rPr>
          <w:rFonts w:ascii="Tahoma" w:hAnsi="Tahoma" w:eastAsia="Tahoma"/>
          <w:color w:val="231F20"/>
          <w:sz w:val="24"/>
        </w:rPr>
        <w:t xml:space="preserve">herbal </w:t>
      </w:r>
      <w:r>
        <w:rPr>
          <w:rFonts w:ascii="Calibri" w:hAnsi="Calibri" w:eastAsia="Calibri"/>
          <w:color w:val="231F20"/>
          <w:position w:val="1"/>
          <w:sz w:val="20"/>
        </w:rPr>
        <w:t xml:space="preserve">/'hε:bl/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药草的；香草的 </w:t>
      </w:r>
      <w:r>
        <w:rPr>
          <w:rFonts w:ascii="Tahoma" w:hAnsi="Tahoma" w:eastAsia="Tahoma"/>
          <w:color w:val="231F20"/>
          <w:sz w:val="24"/>
        </w:rPr>
        <w:t xml:space="preserve">suit </w:t>
      </w:r>
      <w:r>
        <w:rPr>
          <w:rFonts w:ascii="Calibri" w:hAnsi="Calibri" w:eastAsia="Calibri"/>
          <w:color w:val="231F20"/>
          <w:position w:val="1"/>
          <w:sz w:val="20"/>
        </w:rPr>
        <w:t>/xju:t;</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NAmE </w:t>
      </w:r>
      <w:r>
        <w:rPr>
          <w:rFonts w:ascii="Times New Roman" w:hAnsi="Times New Roman" w:eastAsia="Times New Roman"/>
          <w:color w:val="231F20"/>
          <w:position w:val="2"/>
          <w:sz w:val="20"/>
        </w:rPr>
        <w:t xml:space="preserve">also </w:t>
      </w:r>
      <w:r>
        <w:rPr>
          <w:rFonts w:ascii="Calibri" w:hAnsi="Calibri" w:eastAsia="Calibri"/>
          <w:color w:val="231F20"/>
          <w:position w:val="1"/>
          <w:sz w:val="20"/>
        </w:rPr>
        <w:t>xu:t/</w:t>
      </w:r>
    </w:p>
    <w:p w14:paraId="39CC09FF">
      <w:pPr>
        <w:spacing w:before="13"/>
        <w:ind w:left="607"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pacing w:val="-1"/>
          <w:sz w:val="18"/>
        </w:rPr>
        <w:t>适合；满足……需要；相配；合身</w:t>
      </w:r>
    </w:p>
    <w:p w14:paraId="48AC09E7">
      <w:pPr>
        <w:spacing w:before="73"/>
        <w:ind w:left="60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西服；套装</w:t>
      </w:r>
    </w:p>
    <w:p w14:paraId="736ADED1">
      <w:pPr>
        <w:spacing w:before="59"/>
        <w:ind w:left="323" w:right="0" w:firstLine="0"/>
        <w:jc w:val="left"/>
        <w:rPr>
          <w:rFonts w:hint="eastAsia" w:ascii="宋体" w:eastAsia="宋体"/>
          <w:sz w:val="18"/>
        </w:rPr>
      </w:pPr>
      <w:r>
        <w:rPr>
          <w:rFonts w:ascii="Tahoma" w:eastAsia="Tahoma"/>
          <w:color w:val="231F20"/>
          <w:sz w:val="24"/>
        </w:rPr>
        <w:t>(at)</w:t>
      </w:r>
      <w:r>
        <w:rPr>
          <w:rFonts w:ascii="Tahoma" w:eastAsia="Tahoma"/>
          <w:color w:val="231F20"/>
          <w:spacing w:val="-15"/>
          <w:sz w:val="24"/>
        </w:rPr>
        <w:t xml:space="preserve"> </w:t>
      </w:r>
      <w:r>
        <w:rPr>
          <w:rFonts w:ascii="Tahoma" w:eastAsia="Tahoma"/>
          <w:color w:val="231F20"/>
          <w:sz w:val="24"/>
        </w:rPr>
        <w:t>first</w:t>
      </w:r>
      <w:r>
        <w:rPr>
          <w:rFonts w:ascii="Tahoma" w:eastAsia="Tahoma"/>
          <w:color w:val="231F20"/>
          <w:spacing w:val="-15"/>
          <w:sz w:val="24"/>
        </w:rPr>
        <w:t xml:space="preserve"> </w:t>
      </w:r>
      <w:r>
        <w:rPr>
          <w:rFonts w:ascii="Tahoma" w:eastAsia="Tahoma"/>
          <w:color w:val="231F20"/>
          <w:sz w:val="24"/>
        </w:rPr>
        <w:t>hand</w:t>
      </w:r>
      <w:r>
        <w:rPr>
          <w:rFonts w:ascii="Tahoma" w:eastAsia="Tahoma"/>
          <w:color w:val="231F20"/>
          <w:spacing w:val="-15"/>
          <w:sz w:val="24"/>
        </w:rPr>
        <w:t xml:space="preserve"> </w:t>
      </w:r>
      <w:r>
        <w:rPr>
          <w:rFonts w:hint="eastAsia" w:ascii="宋体" w:eastAsia="宋体"/>
          <w:color w:val="231F20"/>
          <w:spacing w:val="-2"/>
          <w:position w:val="2"/>
          <w:sz w:val="18"/>
        </w:rPr>
        <w:t>第一手；亲自</w:t>
      </w:r>
    </w:p>
    <w:p w14:paraId="1386C575">
      <w:pPr>
        <w:spacing w:before="21"/>
        <w:ind w:left="323" w:right="0" w:firstLine="0"/>
        <w:jc w:val="left"/>
        <w:rPr>
          <w:rFonts w:hint="eastAsia" w:ascii="宋体" w:eastAsia="宋体"/>
          <w:sz w:val="18"/>
        </w:rPr>
      </w:pPr>
      <w:r>
        <w:rPr>
          <w:rFonts w:ascii="Tahoma" w:eastAsia="Tahoma"/>
          <w:color w:val="231F20"/>
          <w:spacing w:val="-6"/>
          <w:position w:val="-1"/>
          <w:sz w:val="24"/>
        </w:rPr>
        <w:t>item</w:t>
      </w:r>
      <w:r>
        <w:rPr>
          <w:rFonts w:ascii="Tahoma" w:eastAsia="Tahoma"/>
          <w:color w:val="231F20"/>
          <w:spacing w:val="-26"/>
          <w:position w:val="-1"/>
          <w:sz w:val="24"/>
        </w:rPr>
        <w:t xml:space="preserve"> </w:t>
      </w:r>
      <w:r>
        <w:rPr>
          <w:rFonts w:ascii="Calibri" w:eastAsia="Calibri"/>
          <w:color w:val="231F20"/>
          <w:spacing w:val="-6"/>
          <w:position w:val="0"/>
          <w:sz w:val="20"/>
        </w:rPr>
        <w:t>/'aitGm/</w:t>
      </w:r>
      <w:r>
        <w:rPr>
          <w:rFonts w:ascii="Calibri" w:eastAsia="Calibri"/>
          <w:color w:val="231F20"/>
          <w:spacing w:val="-5"/>
          <w:position w:val="0"/>
          <w:sz w:val="20"/>
        </w:rPr>
        <w:t xml:space="preserve"> </w:t>
      </w:r>
      <w:r>
        <w:rPr>
          <w:rFonts w:ascii="Times New Roman" w:eastAsia="Times New Roman"/>
          <w:i/>
          <w:color w:val="231F20"/>
          <w:spacing w:val="-6"/>
          <w:sz w:val="20"/>
        </w:rPr>
        <w:t xml:space="preserve">n. </w:t>
      </w:r>
      <w:r>
        <w:rPr>
          <w:rFonts w:hint="eastAsia" w:ascii="宋体" w:eastAsia="宋体"/>
          <w:color w:val="231F20"/>
          <w:spacing w:val="-6"/>
          <w:sz w:val="18"/>
        </w:rPr>
        <w:t>项目；一件商品（或物品）；一条（新闻</w:t>
      </w:r>
      <w:r>
        <w:rPr>
          <w:rFonts w:hint="eastAsia" w:ascii="宋体" w:eastAsia="宋体"/>
          <w:color w:val="231F20"/>
          <w:spacing w:val="-10"/>
          <w:sz w:val="18"/>
        </w:rPr>
        <w:t>）</w:t>
      </w:r>
    </w:p>
    <w:p w14:paraId="21CA0D1D">
      <w:pPr>
        <w:spacing w:before="20"/>
        <w:ind w:left="323" w:right="0" w:firstLine="0"/>
        <w:jc w:val="left"/>
        <w:rPr>
          <w:rFonts w:hint="eastAsia" w:ascii="宋体" w:eastAsia="宋体"/>
          <w:sz w:val="18"/>
        </w:rPr>
      </w:pPr>
      <w:r>
        <w:rPr>
          <w:rFonts w:ascii="Tahoma" w:eastAsia="Tahoma"/>
          <w:color w:val="231F20"/>
          <w:sz w:val="24"/>
        </w:rPr>
        <w:t>contain</w:t>
      </w:r>
      <w:r>
        <w:rPr>
          <w:rFonts w:ascii="Tahoma" w:eastAsia="Tahoma"/>
          <w:color w:val="231F20"/>
          <w:spacing w:val="-26"/>
          <w:sz w:val="24"/>
        </w:rPr>
        <w:t xml:space="preserve"> </w:t>
      </w:r>
      <w:r>
        <w:rPr>
          <w:rFonts w:ascii="Calibri" w:eastAsia="Calibri"/>
          <w:color w:val="231F20"/>
          <w:position w:val="1"/>
          <w:sz w:val="20"/>
        </w:rPr>
        <w:t>/kGn'tein/</w:t>
      </w:r>
      <w:r>
        <w:rPr>
          <w:rFonts w:ascii="Calibri" w:eastAsia="Calibri"/>
          <w:color w:val="231F20"/>
          <w:spacing w:val="-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包含；含有；容纳</w:t>
      </w:r>
    </w:p>
    <w:p w14:paraId="3B498A13">
      <w:pPr>
        <w:spacing w:before="20"/>
        <w:ind w:left="323" w:right="0" w:firstLine="0"/>
        <w:jc w:val="left"/>
        <w:rPr>
          <w:rFonts w:hint="eastAsia" w:ascii="宋体" w:eastAsia="宋体"/>
          <w:sz w:val="18"/>
        </w:rPr>
      </w:pPr>
      <w:r>
        <w:rPr>
          <w:rFonts w:ascii="Tahoma" w:eastAsia="Tahoma"/>
          <w:color w:val="231F20"/>
          <w:position w:val="-1"/>
          <w:sz w:val="24"/>
        </w:rPr>
        <w:t>neat</w:t>
      </w:r>
      <w:r>
        <w:rPr>
          <w:rFonts w:ascii="Tahoma" w:eastAsia="Tahoma"/>
          <w:color w:val="231F20"/>
          <w:spacing w:val="-26"/>
          <w:position w:val="-1"/>
          <w:sz w:val="24"/>
        </w:rPr>
        <w:t xml:space="preserve"> </w:t>
      </w:r>
      <w:r>
        <w:rPr>
          <w:rFonts w:ascii="Calibri" w:eastAsia="Calibri"/>
          <w:color w:val="231F20"/>
          <w:position w:val="0"/>
          <w:sz w:val="20"/>
        </w:rPr>
        <w:t>/ni:t/</w:t>
      </w:r>
      <w:r>
        <w:rPr>
          <w:rFonts w:ascii="Calibri" w:eastAsia="Calibri"/>
          <w:color w:val="231F20"/>
          <w:spacing w:val="-2"/>
          <w:position w:val="0"/>
          <w:sz w:val="20"/>
        </w:rPr>
        <w:t xml:space="preserve"> </w:t>
      </w:r>
      <w:r>
        <w:rPr>
          <w:rFonts w:ascii="Times New Roman" w:eastAsia="Times New Roman"/>
          <w:i/>
          <w:color w:val="231F20"/>
          <w:sz w:val="20"/>
        </w:rPr>
        <w:t>adj.</w:t>
      </w:r>
      <w:r>
        <w:rPr>
          <w:rFonts w:ascii="Times New Roman" w:eastAsia="Times New Roman"/>
          <w:i/>
          <w:color w:val="231F20"/>
          <w:spacing w:val="-4"/>
          <w:sz w:val="20"/>
        </w:rPr>
        <w:t xml:space="preserve"> </w:t>
      </w:r>
      <w:r>
        <w:rPr>
          <w:rFonts w:hint="eastAsia" w:ascii="宋体" w:eastAsia="宋体"/>
          <w:color w:val="231F20"/>
          <w:spacing w:val="-1"/>
          <w:sz w:val="18"/>
        </w:rPr>
        <w:t>极好的；整洁的；整齐的</w:t>
      </w:r>
    </w:p>
    <w:p w14:paraId="2AAA39BC">
      <w:pPr>
        <w:pStyle w:val="11"/>
        <w:spacing w:before="10"/>
        <w:rPr>
          <w:rFonts w:ascii="宋体"/>
          <w:sz w:val="25"/>
        </w:rPr>
      </w:pPr>
    </w:p>
    <w:p w14:paraId="7D1D804E">
      <w:pPr>
        <w:spacing w:before="0"/>
        <w:ind w:left="323" w:right="0" w:firstLine="0"/>
        <w:jc w:val="left"/>
        <w:rPr>
          <w:rFonts w:ascii="Calibri" w:hAnsi="Calibri"/>
          <w:sz w:val="20"/>
        </w:rPr>
      </w:pPr>
      <w:r>
        <w:rPr>
          <w:rFonts w:ascii="Tahoma" w:hAnsi="Tahoma"/>
          <w:color w:val="231F20"/>
          <w:sz w:val="24"/>
        </w:rPr>
        <w:t>San</w:t>
      </w:r>
      <w:r>
        <w:rPr>
          <w:rFonts w:ascii="Tahoma" w:hAnsi="Tahoma"/>
          <w:color w:val="231F20"/>
          <w:spacing w:val="10"/>
          <w:sz w:val="24"/>
        </w:rPr>
        <w:t xml:space="preserve"> </w:t>
      </w:r>
      <w:r>
        <w:rPr>
          <w:rFonts w:ascii="Tahoma" w:hAnsi="Tahoma"/>
          <w:color w:val="231F20"/>
          <w:sz w:val="24"/>
        </w:rPr>
        <w:t>Francisco</w:t>
      </w:r>
      <w:r>
        <w:rPr>
          <w:rFonts w:ascii="Tahoma" w:hAnsi="Tahoma"/>
          <w:color w:val="231F20"/>
          <w:spacing w:val="-4"/>
          <w:sz w:val="24"/>
        </w:rPr>
        <w:t xml:space="preserve"> </w:t>
      </w:r>
      <w:r>
        <w:rPr>
          <w:rFonts w:ascii="Calibri" w:hAnsi="Calibri"/>
          <w:color w:val="231F20"/>
          <w:spacing w:val="-2"/>
          <w:position w:val="1"/>
          <w:sz w:val="20"/>
        </w:rPr>
        <w:t>/.xænfrGn'xixkGu/</w:t>
      </w:r>
    </w:p>
    <w:p w14:paraId="38689869">
      <w:pPr>
        <w:spacing w:before="28"/>
        <w:ind w:left="607" w:right="0" w:firstLine="0"/>
        <w:jc w:val="left"/>
        <w:rPr>
          <w:rFonts w:hint="eastAsia" w:ascii="宋体" w:eastAsia="宋体"/>
          <w:sz w:val="18"/>
        </w:rPr>
      </w:pPr>
      <w:r>
        <w:rPr>
          <w:rFonts w:hint="eastAsia" w:ascii="宋体" w:eastAsia="宋体"/>
          <w:color w:val="231F20"/>
          <w:sz w:val="18"/>
        </w:rPr>
        <w:t>圣弗朗西斯科（旧金山）（美国城市</w:t>
      </w:r>
      <w:r>
        <w:rPr>
          <w:rFonts w:hint="eastAsia" w:ascii="宋体" w:eastAsia="宋体"/>
          <w:color w:val="231F20"/>
          <w:spacing w:val="-10"/>
          <w:sz w:val="18"/>
        </w:rPr>
        <w:t>）</w:t>
      </w:r>
    </w:p>
    <w:p w14:paraId="0B99F68C">
      <w:pPr>
        <w:spacing w:before="72" w:line="256" w:lineRule="auto"/>
        <w:ind w:left="323" w:right="1733" w:firstLine="0"/>
        <w:jc w:val="left"/>
        <w:rPr>
          <w:rFonts w:hint="eastAsia" w:ascii="宋体" w:hAnsi="宋体" w:eastAsia="宋体"/>
          <w:sz w:val="18"/>
        </w:rPr>
      </w:pPr>
      <w:r>
        <w:rPr>
          <w:rFonts w:ascii="Tahoma" w:hAnsi="Tahoma" w:eastAsia="Tahoma"/>
          <w:color w:val="231F20"/>
          <w:sz w:val="24"/>
        </w:rPr>
        <w:t xml:space="preserve">Napa Valley </w:t>
      </w:r>
      <w:r>
        <w:rPr>
          <w:rFonts w:ascii="Calibri" w:hAnsi="Calibri" w:eastAsia="Calibri"/>
          <w:color w:val="231F20"/>
          <w:position w:val="1"/>
          <w:sz w:val="20"/>
        </w:rPr>
        <w:t>/.næpG</w:t>
      </w:r>
      <w:r>
        <w:rPr>
          <w:rFonts w:ascii="Calibri" w:hAnsi="Calibri" w:eastAsia="Calibri"/>
          <w:color w:val="231F20"/>
          <w:spacing w:val="40"/>
          <w:position w:val="1"/>
          <w:sz w:val="20"/>
        </w:rPr>
        <w:t xml:space="preserve"> </w:t>
      </w:r>
      <w:r>
        <w:rPr>
          <w:rFonts w:ascii="Calibri" w:hAnsi="Calibri" w:eastAsia="Calibri"/>
          <w:color w:val="231F20"/>
          <w:position w:val="1"/>
          <w:sz w:val="20"/>
        </w:rPr>
        <w:t xml:space="preserve">'væli/ </w:t>
      </w:r>
      <w:r>
        <w:rPr>
          <w:rFonts w:hint="eastAsia" w:ascii="宋体" w:hAnsi="宋体" w:eastAsia="宋体"/>
          <w:color w:val="231F20"/>
          <w:position w:val="2"/>
          <w:sz w:val="18"/>
        </w:rPr>
        <w:t xml:space="preserve">纳帕谷（美国） </w:t>
      </w:r>
      <w:r>
        <w:rPr>
          <w:rFonts w:ascii="Tahoma" w:hAnsi="Tahoma" w:eastAsia="Tahoma"/>
          <w:color w:val="231F20"/>
          <w:sz w:val="24"/>
        </w:rPr>
        <w:t>the</w:t>
      </w:r>
      <w:r>
        <w:rPr>
          <w:rFonts w:ascii="Tahoma" w:hAnsi="Tahoma" w:eastAsia="Tahoma"/>
          <w:color w:val="231F20"/>
          <w:spacing w:val="-19"/>
          <w:sz w:val="24"/>
        </w:rPr>
        <w:t xml:space="preserve"> </w:t>
      </w:r>
      <w:r>
        <w:rPr>
          <w:rFonts w:ascii="Tahoma" w:hAnsi="Tahoma" w:eastAsia="Tahoma"/>
          <w:color w:val="231F20"/>
          <w:sz w:val="24"/>
        </w:rPr>
        <w:t>Golden</w:t>
      </w:r>
      <w:r>
        <w:rPr>
          <w:rFonts w:ascii="Tahoma" w:hAnsi="Tahoma" w:eastAsia="Tahoma"/>
          <w:color w:val="231F20"/>
          <w:spacing w:val="-26"/>
          <w:sz w:val="24"/>
        </w:rPr>
        <w:t xml:space="preserve"> </w:t>
      </w:r>
      <w:r>
        <w:rPr>
          <w:rFonts w:ascii="Calibri" w:hAnsi="Calibri" w:eastAsia="Calibri"/>
          <w:color w:val="231F20"/>
          <w:position w:val="1"/>
          <w:sz w:val="20"/>
        </w:rPr>
        <w:t>/'gGuldGn/</w:t>
      </w:r>
      <w:r>
        <w:rPr>
          <w:rFonts w:ascii="Calibri" w:hAnsi="Calibri" w:eastAsia="Calibri"/>
          <w:color w:val="231F20"/>
          <w:spacing w:val="-12"/>
          <w:position w:val="1"/>
          <w:sz w:val="20"/>
        </w:rPr>
        <w:t xml:space="preserve"> </w:t>
      </w:r>
      <w:r>
        <w:rPr>
          <w:rFonts w:ascii="Tahoma" w:hAnsi="Tahoma" w:eastAsia="Tahoma"/>
          <w:color w:val="231F20"/>
          <w:sz w:val="24"/>
        </w:rPr>
        <w:t>Gate</w:t>
      </w:r>
      <w:r>
        <w:rPr>
          <w:rFonts w:ascii="Tahoma" w:hAnsi="Tahoma" w:eastAsia="Tahoma"/>
          <w:color w:val="231F20"/>
          <w:spacing w:val="-18"/>
          <w:sz w:val="24"/>
        </w:rPr>
        <w:t xml:space="preserve"> </w:t>
      </w:r>
      <w:r>
        <w:rPr>
          <w:rFonts w:ascii="Tahoma" w:hAnsi="Tahoma" w:eastAsia="Tahoma"/>
          <w:color w:val="231F20"/>
          <w:sz w:val="24"/>
        </w:rPr>
        <w:t>Bridge</w:t>
      </w:r>
      <w:r>
        <w:rPr>
          <w:rFonts w:ascii="Tahoma" w:hAnsi="Tahoma" w:eastAsia="Tahoma"/>
          <w:color w:val="231F20"/>
          <w:spacing w:val="-26"/>
          <w:sz w:val="24"/>
        </w:rPr>
        <w:t xml:space="preserve"> </w:t>
      </w:r>
      <w:r>
        <w:rPr>
          <w:rFonts w:hint="eastAsia" w:ascii="宋体" w:hAnsi="宋体" w:eastAsia="宋体"/>
          <w:color w:val="231F20"/>
          <w:position w:val="2"/>
          <w:sz w:val="18"/>
        </w:rPr>
        <w:t xml:space="preserve">金门桥 </w:t>
      </w:r>
      <w:r>
        <w:rPr>
          <w:rFonts w:ascii="Tahoma" w:hAnsi="Tahoma" w:eastAsia="Tahoma"/>
          <w:color w:val="231F20"/>
          <w:sz w:val="24"/>
        </w:rPr>
        <w:t xml:space="preserve">the Mission District </w:t>
      </w:r>
      <w:r>
        <w:rPr>
          <w:rFonts w:hint="eastAsia" w:ascii="宋体" w:hAnsi="宋体" w:eastAsia="宋体"/>
          <w:color w:val="231F20"/>
          <w:position w:val="2"/>
          <w:sz w:val="18"/>
        </w:rPr>
        <w:t xml:space="preserve">教会区（旧金山） </w:t>
      </w:r>
      <w:r>
        <w:rPr>
          <w:rFonts w:ascii="Tahoma" w:hAnsi="Tahoma" w:eastAsia="Tahoma"/>
          <w:color w:val="231F20"/>
          <w:sz w:val="24"/>
        </w:rPr>
        <w:t xml:space="preserve">Mexico </w:t>
      </w:r>
      <w:r>
        <w:rPr>
          <w:rFonts w:ascii="Calibri" w:hAnsi="Calibri" w:eastAsia="Calibri"/>
          <w:color w:val="231F20"/>
          <w:position w:val="1"/>
          <w:sz w:val="20"/>
        </w:rPr>
        <w:t xml:space="preserve">/'mekxikGu/ </w:t>
      </w:r>
      <w:r>
        <w:rPr>
          <w:rFonts w:hint="eastAsia" w:ascii="宋体" w:hAnsi="宋体" w:eastAsia="宋体"/>
          <w:color w:val="231F20"/>
          <w:position w:val="2"/>
          <w:sz w:val="18"/>
        </w:rPr>
        <w:t>墨西哥（北美洲国家）</w:t>
      </w:r>
    </w:p>
    <w:p w14:paraId="13ABDF24">
      <w:pPr>
        <w:spacing w:before="0"/>
        <w:ind w:left="323" w:right="0" w:firstLine="0"/>
        <w:jc w:val="left"/>
        <w:rPr>
          <w:rFonts w:hint="eastAsia" w:ascii="宋体" w:hAnsi="宋体" w:eastAsia="宋体"/>
          <w:sz w:val="18"/>
        </w:rPr>
      </w:pPr>
      <w:r>
        <w:rPr>
          <w:rFonts w:ascii="Tahoma" w:hAnsi="Tahoma" w:eastAsia="Tahoma"/>
          <w:color w:val="231F20"/>
          <w:sz w:val="24"/>
        </w:rPr>
        <w:t>California</w:t>
      </w:r>
      <w:r>
        <w:rPr>
          <w:rFonts w:ascii="Tahoma" w:hAnsi="Tahoma" w:eastAsia="Tahoma"/>
          <w:color w:val="231F20"/>
          <w:spacing w:val="4"/>
          <w:sz w:val="24"/>
        </w:rPr>
        <w:t xml:space="preserve"> </w:t>
      </w:r>
      <w:r>
        <w:rPr>
          <w:rFonts w:ascii="Calibri" w:hAnsi="Calibri" w:eastAsia="Calibri"/>
          <w:color w:val="231F20"/>
          <w:position w:val="1"/>
          <w:sz w:val="20"/>
        </w:rPr>
        <w:t>/.kæli'fc:niG/</w:t>
      </w:r>
      <w:r>
        <w:rPr>
          <w:rFonts w:ascii="Calibri" w:hAnsi="Calibri" w:eastAsia="Calibri"/>
          <w:color w:val="231F20"/>
          <w:spacing w:val="34"/>
          <w:position w:val="1"/>
          <w:sz w:val="20"/>
        </w:rPr>
        <w:t xml:space="preserve"> </w:t>
      </w:r>
      <w:r>
        <w:rPr>
          <w:rFonts w:hint="eastAsia" w:ascii="宋体" w:hAnsi="宋体" w:eastAsia="宋体"/>
          <w:color w:val="231F20"/>
          <w:position w:val="2"/>
          <w:sz w:val="18"/>
        </w:rPr>
        <w:t>加利福尼亚（美国州名</w:t>
      </w:r>
      <w:r>
        <w:rPr>
          <w:rFonts w:hint="eastAsia" w:ascii="宋体" w:hAnsi="宋体" w:eastAsia="宋体"/>
          <w:color w:val="231F20"/>
          <w:spacing w:val="-10"/>
          <w:position w:val="2"/>
          <w:sz w:val="18"/>
        </w:rPr>
        <w:t>）</w:t>
      </w:r>
    </w:p>
    <w:p w14:paraId="08701150">
      <w:pPr>
        <w:spacing w:before="20"/>
        <w:ind w:left="323" w:right="0" w:firstLine="0"/>
        <w:jc w:val="left"/>
        <w:rPr>
          <w:rFonts w:hint="eastAsia" w:ascii="宋体" w:hAnsi="宋体" w:eastAsia="宋体"/>
          <w:sz w:val="18"/>
        </w:rPr>
      </w:pPr>
      <w:r>
        <w:rPr>
          <w:rFonts w:ascii="Tahoma" w:hAnsi="Tahoma" w:eastAsia="Tahoma"/>
          <w:color w:val="231F20"/>
          <w:sz w:val="24"/>
        </w:rPr>
        <w:t>Cantonese</w:t>
      </w:r>
      <w:r>
        <w:rPr>
          <w:rFonts w:ascii="Tahoma" w:hAnsi="Tahoma" w:eastAsia="Tahoma"/>
          <w:color w:val="231F20"/>
          <w:spacing w:val="-19"/>
          <w:sz w:val="24"/>
        </w:rPr>
        <w:t xml:space="preserve"> </w:t>
      </w:r>
      <w:r>
        <w:rPr>
          <w:rFonts w:ascii="Calibri" w:hAnsi="Calibri" w:eastAsia="Calibri"/>
          <w:color w:val="231F20"/>
          <w:position w:val="1"/>
          <w:sz w:val="20"/>
        </w:rPr>
        <w:t>/.kæntG'ni:z/</w:t>
      </w:r>
      <w:r>
        <w:rPr>
          <w:rFonts w:ascii="Calibri" w:hAnsi="Calibri" w:eastAsia="Calibri"/>
          <w:color w:val="231F20"/>
          <w:spacing w:val="1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position w:val="2"/>
          <w:sz w:val="18"/>
        </w:rPr>
        <w:t>广东的；粤语的</w:t>
      </w:r>
    </w:p>
    <w:p w14:paraId="3579C034">
      <w:pPr>
        <w:spacing w:before="54"/>
        <w:ind w:left="2609" w:right="2068"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5"/>
          <w:sz w:val="20"/>
        </w:rPr>
        <w:t xml:space="preserve"> </w:t>
      </w:r>
      <w:r>
        <w:rPr>
          <w:rFonts w:hint="eastAsia" w:ascii="宋体" w:eastAsia="宋体"/>
          <w:color w:val="231F20"/>
          <w:spacing w:val="-2"/>
          <w:sz w:val="18"/>
        </w:rPr>
        <w:t>粤语；广东人</w:t>
      </w:r>
    </w:p>
    <w:p w14:paraId="0F2347AB">
      <w:pPr>
        <w:spacing w:before="39"/>
        <w:ind w:left="323" w:right="0" w:firstLine="0"/>
        <w:jc w:val="left"/>
        <w:rPr>
          <w:rFonts w:ascii="Tahoma"/>
          <w:sz w:val="24"/>
        </w:rPr>
      </w:pPr>
      <w:r>
        <w:rPr>
          <w:rFonts w:ascii="Tahoma"/>
          <w:color w:val="231F20"/>
          <w:sz w:val="24"/>
        </w:rPr>
        <w:t>the</w:t>
      </w:r>
      <w:r>
        <w:rPr>
          <w:rFonts w:ascii="Tahoma"/>
          <w:color w:val="231F20"/>
          <w:spacing w:val="-10"/>
          <w:sz w:val="24"/>
        </w:rPr>
        <w:t xml:space="preserve"> </w:t>
      </w:r>
      <w:r>
        <w:rPr>
          <w:rFonts w:ascii="Tahoma"/>
          <w:color w:val="231F20"/>
          <w:sz w:val="24"/>
        </w:rPr>
        <w:t>Richmond</w:t>
      </w:r>
      <w:r>
        <w:rPr>
          <w:rFonts w:ascii="Tahoma"/>
          <w:color w:val="231F20"/>
          <w:spacing w:val="-12"/>
          <w:sz w:val="24"/>
        </w:rPr>
        <w:t xml:space="preserve"> </w:t>
      </w:r>
      <w:r>
        <w:rPr>
          <w:rFonts w:ascii="Calibri"/>
          <w:color w:val="231F20"/>
          <w:position w:val="1"/>
          <w:sz w:val="20"/>
        </w:rPr>
        <w:t>/'ritfmGnd/</w:t>
      </w:r>
      <w:r>
        <w:rPr>
          <w:rFonts w:ascii="Calibri"/>
          <w:color w:val="231F20"/>
          <w:spacing w:val="18"/>
          <w:position w:val="1"/>
          <w:sz w:val="20"/>
        </w:rPr>
        <w:t xml:space="preserve"> </w:t>
      </w:r>
      <w:r>
        <w:rPr>
          <w:rFonts w:ascii="Tahoma"/>
          <w:color w:val="231F20"/>
          <w:spacing w:val="-2"/>
          <w:sz w:val="24"/>
        </w:rPr>
        <w:t>District</w:t>
      </w:r>
    </w:p>
    <w:p w14:paraId="08AF6504">
      <w:pPr>
        <w:spacing w:before="58"/>
        <w:ind w:left="607" w:right="0" w:firstLine="0"/>
        <w:jc w:val="left"/>
        <w:rPr>
          <w:rFonts w:hint="eastAsia" w:ascii="宋体" w:eastAsia="宋体"/>
          <w:sz w:val="18"/>
        </w:rPr>
      </w:pPr>
      <w:r>
        <w:rPr>
          <w:rFonts w:hint="eastAsia" w:ascii="宋体" w:eastAsia="宋体"/>
          <w:color w:val="231F20"/>
          <w:sz w:val="18"/>
        </w:rPr>
        <w:t>里士满区（旧金山</w:t>
      </w:r>
      <w:r>
        <w:rPr>
          <w:rFonts w:hint="eastAsia" w:ascii="宋体" w:eastAsia="宋体"/>
          <w:color w:val="231F20"/>
          <w:spacing w:val="-10"/>
          <w:sz w:val="18"/>
        </w:rPr>
        <w:t>）</w:t>
      </w:r>
    </w:p>
    <w:p w14:paraId="789CD3BE">
      <w:pPr>
        <w:spacing w:before="42"/>
        <w:ind w:left="323" w:right="0" w:firstLine="0"/>
        <w:jc w:val="left"/>
        <w:rPr>
          <w:rFonts w:hint="eastAsia" w:ascii="宋体" w:eastAsia="宋体"/>
          <w:sz w:val="18"/>
        </w:rPr>
      </w:pPr>
      <w:r>
        <w:rPr>
          <w:rFonts w:ascii="Tahoma" w:eastAsia="Tahoma"/>
          <w:color w:val="231F20"/>
          <w:sz w:val="24"/>
        </w:rPr>
        <w:t>Huangguoshu</w:t>
      </w:r>
      <w:r>
        <w:rPr>
          <w:rFonts w:ascii="Tahoma" w:eastAsia="Tahoma"/>
          <w:color w:val="231F20"/>
          <w:spacing w:val="-7"/>
          <w:sz w:val="24"/>
        </w:rPr>
        <w:t xml:space="preserve"> </w:t>
      </w:r>
      <w:r>
        <w:rPr>
          <w:rFonts w:ascii="Tahoma" w:eastAsia="Tahoma"/>
          <w:color w:val="231F20"/>
          <w:sz w:val="24"/>
        </w:rPr>
        <w:t>Waterfall</w:t>
      </w:r>
      <w:r>
        <w:rPr>
          <w:rFonts w:ascii="Tahoma" w:eastAsia="Tahoma"/>
          <w:color w:val="231F20"/>
          <w:spacing w:val="-18"/>
          <w:sz w:val="24"/>
        </w:rPr>
        <w:t xml:space="preserve"> </w:t>
      </w:r>
      <w:r>
        <w:rPr>
          <w:rFonts w:ascii="Calibri" w:eastAsia="Calibri"/>
          <w:color w:val="231F20"/>
          <w:position w:val="1"/>
          <w:sz w:val="20"/>
        </w:rPr>
        <w:t>/'wc:tGfc:l/</w:t>
      </w:r>
      <w:r>
        <w:rPr>
          <w:rFonts w:ascii="Calibri" w:eastAsia="Calibri"/>
          <w:color w:val="231F20"/>
          <w:spacing w:val="11"/>
          <w:position w:val="1"/>
          <w:sz w:val="20"/>
        </w:rPr>
        <w:t xml:space="preserve"> </w:t>
      </w:r>
      <w:r>
        <w:rPr>
          <w:rFonts w:hint="eastAsia" w:ascii="宋体" w:eastAsia="宋体"/>
          <w:color w:val="231F20"/>
          <w:spacing w:val="-2"/>
          <w:position w:val="2"/>
          <w:sz w:val="18"/>
        </w:rPr>
        <w:t>黄果树瀑布</w:t>
      </w:r>
    </w:p>
    <w:p w14:paraId="4D825518">
      <w:pPr>
        <w:spacing w:before="9"/>
        <w:ind w:left="300" w:right="0" w:firstLine="0"/>
        <w:jc w:val="left"/>
        <w:rPr>
          <w:rFonts w:hint="eastAsia" w:ascii="宋体" w:eastAsia="宋体"/>
          <w:sz w:val="18"/>
        </w:rPr>
      </w:pPr>
      <w:r>
        <w:rPr>
          <w:rFonts w:ascii="Verdana" w:eastAsia="Verdana"/>
          <w:i/>
          <w:color w:val="231F20"/>
          <w:w w:val="85"/>
          <w:sz w:val="25"/>
        </w:rPr>
        <w:t>Journey</w:t>
      </w:r>
      <w:r>
        <w:rPr>
          <w:rFonts w:ascii="Verdana" w:eastAsia="Verdana"/>
          <w:i/>
          <w:color w:val="231F20"/>
          <w:spacing w:val="-9"/>
          <w:sz w:val="25"/>
        </w:rPr>
        <w:t xml:space="preserve"> </w:t>
      </w:r>
      <w:r>
        <w:rPr>
          <w:rFonts w:ascii="Verdana" w:eastAsia="Verdana"/>
          <w:i/>
          <w:color w:val="231F20"/>
          <w:w w:val="85"/>
          <w:sz w:val="25"/>
        </w:rPr>
        <w:t>to</w:t>
      </w:r>
      <w:r>
        <w:rPr>
          <w:rFonts w:ascii="Verdana" w:eastAsia="Verdana"/>
          <w:i/>
          <w:color w:val="231F20"/>
          <w:spacing w:val="-9"/>
          <w:sz w:val="25"/>
        </w:rPr>
        <w:t xml:space="preserve"> </w:t>
      </w:r>
      <w:r>
        <w:rPr>
          <w:rFonts w:ascii="Verdana" w:eastAsia="Verdana"/>
          <w:i/>
          <w:color w:val="231F20"/>
          <w:w w:val="85"/>
          <w:sz w:val="25"/>
        </w:rPr>
        <w:t>the</w:t>
      </w:r>
      <w:r>
        <w:rPr>
          <w:rFonts w:ascii="Verdana" w:eastAsia="Verdana"/>
          <w:i/>
          <w:color w:val="231F20"/>
          <w:spacing w:val="-9"/>
          <w:sz w:val="25"/>
        </w:rPr>
        <w:t xml:space="preserve"> </w:t>
      </w:r>
      <w:r>
        <w:rPr>
          <w:rFonts w:ascii="Verdana" w:eastAsia="Verdana"/>
          <w:i/>
          <w:color w:val="231F20"/>
          <w:w w:val="85"/>
          <w:sz w:val="25"/>
        </w:rPr>
        <w:t>West</w:t>
      </w:r>
      <w:r>
        <w:rPr>
          <w:rFonts w:ascii="Verdana" w:eastAsia="Verdana"/>
          <w:i/>
          <w:color w:val="231F20"/>
          <w:spacing w:val="20"/>
          <w:sz w:val="25"/>
        </w:rPr>
        <w:t xml:space="preserve"> </w:t>
      </w:r>
      <w:r>
        <w:rPr>
          <w:rFonts w:hint="eastAsia" w:ascii="宋体" w:eastAsia="宋体"/>
          <w:color w:val="231F20"/>
          <w:spacing w:val="-2"/>
          <w:w w:val="85"/>
          <w:position w:val="2"/>
          <w:sz w:val="18"/>
        </w:rPr>
        <w:t>《西游记》</w:t>
      </w:r>
    </w:p>
    <w:p w14:paraId="1D0A976A">
      <w:pPr>
        <w:spacing w:before="18"/>
        <w:ind w:left="323" w:right="0" w:firstLine="0"/>
        <w:jc w:val="left"/>
        <w:rPr>
          <w:rFonts w:hint="eastAsia" w:ascii="宋体" w:eastAsia="宋体"/>
          <w:sz w:val="18"/>
        </w:rPr>
      </w:pPr>
      <w:r>
        <w:rPr>
          <w:rFonts w:ascii="Tahoma" w:eastAsia="Tahoma"/>
          <w:color w:val="231F20"/>
          <w:spacing w:val="-2"/>
          <w:sz w:val="24"/>
        </w:rPr>
        <w:t>Tin</w:t>
      </w:r>
      <w:r>
        <w:rPr>
          <w:rFonts w:ascii="Tahoma" w:eastAsia="Tahoma"/>
          <w:color w:val="231F20"/>
          <w:spacing w:val="-15"/>
          <w:sz w:val="24"/>
        </w:rPr>
        <w:t xml:space="preserve"> </w:t>
      </w:r>
      <w:r>
        <w:rPr>
          <w:rFonts w:ascii="Tahoma" w:eastAsia="Tahoma"/>
          <w:color w:val="231F20"/>
          <w:spacing w:val="-2"/>
          <w:sz w:val="24"/>
        </w:rPr>
        <w:t>How</w:t>
      </w:r>
      <w:r>
        <w:rPr>
          <w:rFonts w:ascii="Tahoma" w:eastAsia="Tahoma"/>
          <w:color w:val="231F20"/>
          <w:spacing w:val="-14"/>
          <w:sz w:val="24"/>
        </w:rPr>
        <w:t xml:space="preserve"> </w:t>
      </w:r>
      <w:r>
        <w:rPr>
          <w:rFonts w:ascii="Tahoma" w:eastAsia="Tahoma"/>
          <w:color w:val="231F20"/>
          <w:spacing w:val="-2"/>
          <w:sz w:val="24"/>
        </w:rPr>
        <w:t>Temple</w:t>
      </w:r>
      <w:r>
        <w:rPr>
          <w:rFonts w:ascii="Tahoma" w:eastAsia="Tahoma"/>
          <w:color w:val="231F20"/>
          <w:spacing w:val="-16"/>
          <w:sz w:val="24"/>
        </w:rPr>
        <w:t xml:space="preserve"> </w:t>
      </w:r>
      <w:r>
        <w:rPr>
          <w:rFonts w:hint="eastAsia" w:ascii="宋体" w:eastAsia="宋体"/>
          <w:color w:val="231F20"/>
          <w:spacing w:val="-4"/>
          <w:position w:val="2"/>
          <w:sz w:val="18"/>
        </w:rPr>
        <w:t>天后古庙</w:t>
      </w:r>
    </w:p>
    <w:p w14:paraId="559595B8">
      <w:pPr>
        <w:spacing w:before="20"/>
        <w:ind w:left="323" w:right="0" w:firstLine="0"/>
        <w:jc w:val="left"/>
        <w:rPr>
          <w:rFonts w:hint="eastAsia" w:ascii="宋体" w:hAnsi="宋体" w:eastAsia="宋体"/>
          <w:sz w:val="18"/>
        </w:rPr>
      </w:pPr>
      <w:r>
        <w:rPr>
          <w:rFonts w:ascii="Tahoma" w:hAnsi="Tahoma" w:eastAsia="Tahoma"/>
          <w:color w:val="231F20"/>
          <w:spacing w:val="-4"/>
          <w:sz w:val="24"/>
        </w:rPr>
        <w:t>Bank</w:t>
      </w:r>
      <w:r>
        <w:rPr>
          <w:rFonts w:ascii="Tahoma" w:hAnsi="Tahoma" w:eastAsia="Tahoma"/>
          <w:color w:val="231F20"/>
          <w:spacing w:val="-14"/>
          <w:sz w:val="24"/>
        </w:rPr>
        <w:t xml:space="preserve"> </w:t>
      </w:r>
      <w:r>
        <w:rPr>
          <w:rFonts w:ascii="Tahoma" w:hAnsi="Tahoma" w:eastAsia="Tahoma"/>
          <w:color w:val="231F20"/>
          <w:spacing w:val="-4"/>
          <w:sz w:val="24"/>
        </w:rPr>
        <w:t>of</w:t>
      </w:r>
      <w:r>
        <w:rPr>
          <w:rFonts w:ascii="Tahoma" w:hAnsi="Tahoma" w:eastAsia="Tahoma"/>
          <w:color w:val="231F20"/>
          <w:spacing w:val="-14"/>
          <w:sz w:val="24"/>
        </w:rPr>
        <w:t xml:space="preserve"> </w:t>
      </w:r>
      <w:r>
        <w:rPr>
          <w:rFonts w:ascii="Tahoma" w:hAnsi="Tahoma" w:eastAsia="Tahoma"/>
          <w:color w:val="231F20"/>
          <w:spacing w:val="-4"/>
          <w:sz w:val="24"/>
        </w:rPr>
        <w:t>Canton</w:t>
      </w:r>
      <w:r>
        <w:rPr>
          <w:rFonts w:ascii="Tahoma" w:hAnsi="Tahoma" w:eastAsia="Tahoma"/>
          <w:color w:val="231F20"/>
          <w:spacing w:val="-16"/>
          <w:sz w:val="24"/>
        </w:rPr>
        <w:t xml:space="preserve"> </w:t>
      </w:r>
      <w:r>
        <w:rPr>
          <w:rFonts w:ascii="Calibri" w:hAnsi="Calibri" w:eastAsia="Calibri"/>
          <w:color w:val="231F20"/>
          <w:spacing w:val="-4"/>
          <w:position w:val="1"/>
          <w:sz w:val="20"/>
        </w:rPr>
        <w:t>/'kæntn/</w:t>
      </w:r>
      <w:r>
        <w:rPr>
          <w:rFonts w:ascii="Calibri" w:hAnsi="Calibri" w:eastAsia="Calibri"/>
          <w:color w:val="231F20"/>
          <w:spacing w:val="16"/>
          <w:position w:val="1"/>
          <w:sz w:val="20"/>
        </w:rPr>
        <w:t xml:space="preserve"> </w:t>
      </w:r>
      <w:r>
        <w:rPr>
          <w:rFonts w:hint="eastAsia" w:ascii="宋体" w:hAnsi="宋体" w:eastAsia="宋体"/>
          <w:color w:val="231F20"/>
          <w:spacing w:val="-6"/>
          <w:position w:val="2"/>
          <w:sz w:val="18"/>
        </w:rPr>
        <w:t>广东银行</w:t>
      </w:r>
    </w:p>
    <w:p w14:paraId="20699A20">
      <w:pPr>
        <w:spacing w:after="0"/>
        <w:jc w:val="left"/>
        <w:rPr>
          <w:rFonts w:hint="eastAsia" w:ascii="宋体" w:hAnsi="宋体" w:eastAsia="宋体"/>
          <w:sz w:val="18"/>
        </w:rPr>
        <w:sectPr>
          <w:type w:val="continuous"/>
          <w:pgSz w:w="11910" w:h="16840"/>
          <w:pgMar w:top="1340" w:right="0" w:bottom="280" w:left="0" w:header="720" w:footer="720" w:gutter="0"/>
          <w:cols w:equalWidth="0" w:num="2">
            <w:col w:w="5845" w:space="40"/>
            <w:col w:w="6025"/>
          </w:cols>
        </w:sectPr>
      </w:pPr>
    </w:p>
    <w:p w14:paraId="4D5614A0">
      <w:pPr>
        <w:pStyle w:val="11"/>
        <w:spacing w:before="6"/>
        <w:rPr>
          <w:rFonts w:ascii="宋体"/>
          <w:sz w:val="15"/>
        </w:rPr>
      </w:pPr>
    </w:p>
    <w:p w14:paraId="063200CC">
      <w:pPr>
        <w:spacing w:before="97"/>
        <w:ind w:left="0" w:right="564" w:firstLine="0"/>
        <w:jc w:val="right"/>
        <w:rPr>
          <w:rFonts w:ascii="Tahoma"/>
          <w:sz w:val="20"/>
        </w:rPr>
      </w:pPr>
      <w:r>
        <w:rPr>
          <w:rFonts w:ascii="Tahoma"/>
          <w:color w:val="231F20"/>
          <w:spacing w:val="-5"/>
          <w:sz w:val="20"/>
        </w:rPr>
        <w:t>105</w:t>
      </w:r>
    </w:p>
    <w:p w14:paraId="46538E5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20DA42D">
      <w:pPr>
        <w:spacing w:after="0" w:line="240" w:lineRule="auto"/>
        <w:jc w:val="left"/>
        <w:rPr>
          <w:rFonts w:ascii="Tahoma"/>
          <w:sz w:val="20"/>
        </w:rPr>
        <w:sectPr>
          <w:type w:val="continuous"/>
          <w:pgSz w:w="11910" w:h="16840"/>
          <w:pgMar w:top="1340" w:right="0" w:bottom="280" w:left="0" w:header="720" w:footer="720" w:gutter="0"/>
          <w:cols w:space="720" w:num="1"/>
        </w:sectPr>
      </w:pPr>
    </w:p>
    <w:p w14:paraId="779404E3">
      <w:pPr>
        <w:pStyle w:val="11"/>
        <w:rPr>
          <w:rFonts w:ascii="Tahoma"/>
          <w:sz w:val="20"/>
        </w:rPr>
      </w:pPr>
    </w:p>
    <w:p w14:paraId="5694D57D">
      <w:pPr>
        <w:pStyle w:val="11"/>
        <w:spacing w:before="7"/>
        <w:rPr>
          <w:rFonts w:ascii="Tahoma"/>
          <w:sz w:val="26"/>
        </w:rPr>
      </w:pPr>
    </w:p>
    <w:p w14:paraId="64F83C9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04" name="Group 470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05" name="Graphic 470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0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70rJuawIAAK0FAAAOAAAAAAAAAAEAIAAAACEBAABkcnMvZTJvRG9jLnhtbFBL&#10;BQYAAAAABgAGAFkBAAD+BQAAAAA=&#10;">
                <o:lock v:ext="edit" aspectratio="f"/>
                <v:shape id="Graphic 4705" o:spid="_x0000_s1026" o:spt="100" style="position:absolute;left:0;top:635;height:1270;width:323215;" filled="f" stroked="t" coordsize="323215,1" o:gfxdata="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16HS8AAAA&#10;3QAAAA8AAAAAAAAAAQAgAAAAIgAAAGRycy9kb3ducmV2LnhtbFBLAQIUABQAAAAIAIdO4kAzLwWe&#10;OwAAADkAAAAQAAAAAAAAAAEAIAAAAAsBAABkcnMvc2hhcGV4bWwueG1sUEsFBgAAAAAGAAYAWwEA&#10;ALU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9E92A2B">
      <w:pPr>
        <w:pStyle w:val="11"/>
        <w:rPr>
          <w:rFonts w:ascii="Tahoma"/>
          <w:sz w:val="20"/>
        </w:rPr>
      </w:pPr>
    </w:p>
    <w:p w14:paraId="374CD847">
      <w:pPr>
        <w:pStyle w:val="11"/>
        <w:spacing w:before="3"/>
        <w:rPr>
          <w:rFonts w:ascii="Tahoma"/>
          <w:sz w:val="28"/>
        </w:rPr>
      </w:pPr>
    </w:p>
    <w:p w14:paraId="28D47346">
      <w:pPr>
        <w:spacing w:after="0"/>
        <w:rPr>
          <w:rFonts w:ascii="Tahoma"/>
          <w:sz w:val="28"/>
        </w:rPr>
        <w:sectPr>
          <w:pgSz w:w="11910" w:h="16840"/>
          <w:pgMar w:top="0" w:right="0" w:bottom="0" w:left="0" w:header="720" w:footer="720" w:gutter="0"/>
          <w:cols w:space="720" w:num="1"/>
        </w:sectPr>
      </w:pPr>
    </w:p>
    <w:p w14:paraId="0A0B27E4">
      <w:pPr>
        <w:spacing w:before="96"/>
        <w:ind w:left="1190" w:right="0" w:firstLine="0"/>
        <w:jc w:val="left"/>
        <w:rPr>
          <w:rFonts w:ascii="Tahoma" w:hAnsi="Tahoma"/>
          <w:sz w:val="24"/>
        </w:rPr>
      </w:pPr>
      <w:r>
        <w:rPr>
          <w:rFonts w:ascii="Tahoma" w:hAnsi="Tahoma"/>
          <w:color w:val="231F20"/>
          <w:w w:val="85"/>
          <w:sz w:val="24"/>
        </w:rPr>
        <w:t>Portsmouth</w:t>
      </w:r>
      <w:r>
        <w:rPr>
          <w:rFonts w:ascii="Tahoma" w:hAnsi="Tahoma"/>
          <w:color w:val="231F20"/>
          <w:spacing w:val="20"/>
          <w:sz w:val="24"/>
        </w:rPr>
        <w:t xml:space="preserve"> </w:t>
      </w:r>
      <w:r>
        <w:rPr>
          <w:rFonts w:ascii="Trebuchet MS" w:hAnsi="Trebuchet MS"/>
          <w:color w:val="231F20"/>
          <w:w w:val="85"/>
          <w:position w:val="1"/>
          <w:sz w:val="20"/>
        </w:rPr>
        <w:t>/pc:txmGθ/</w:t>
      </w:r>
      <w:r>
        <w:rPr>
          <w:rFonts w:ascii="Trebuchet MS" w:hAnsi="Trebuchet MS"/>
          <w:color w:val="231F20"/>
          <w:spacing w:val="39"/>
          <w:position w:val="1"/>
          <w:sz w:val="20"/>
        </w:rPr>
        <w:t xml:space="preserve"> </w:t>
      </w:r>
      <w:r>
        <w:rPr>
          <w:rFonts w:ascii="Tahoma" w:hAnsi="Tahoma"/>
          <w:color w:val="231F20"/>
          <w:spacing w:val="-2"/>
          <w:w w:val="85"/>
          <w:sz w:val="24"/>
        </w:rPr>
        <w:t>Square</w:t>
      </w:r>
    </w:p>
    <w:p w14:paraId="68175C69">
      <w:pPr>
        <w:spacing w:before="64"/>
        <w:ind w:left="1474" w:right="0" w:firstLine="0"/>
        <w:jc w:val="left"/>
        <w:rPr>
          <w:rFonts w:hint="eastAsia" w:ascii="宋体" w:eastAsia="宋体"/>
          <w:sz w:val="18"/>
        </w:rPr>
      </w:pPr>
      <w:r>
        <w:rPr>
          <w:rFonts w:hint="eastAsia" w:ascii="宋体" w:eastAsia="宋体"/>
          <w:color w:val="231F20"/>
          <w:sz w:val="18"/>
        </w:rPr>
        <w:t>花园角广场（旧金山</w:t>
      </w:r>
      <w:r>
        <w:rPr>
          <w:rFonts w:hint="eastAsia" w:ascii="宋体" w:eastAsia="宋体"/>
          <w:color w:val="231F20"/>
          <w:spacing w:val="-10"/>
          <w:sz w:val="18"/>
        </w:rPr>
        <w:t>）</w:t>
      </w:r>
    </w:p>
    <w:p w14:paraId="5896A622">
      <w:pPr>
        <w:spacing w:before="48"/>
        <w:ind w:left="1190" w:right="0" w:firstLine="0"/>
        <w:jc w:val="left"/>
        <w:rPr>
          <w:rFonts w:ascii="Trebuchet MS" w:hAnsi="Trebuchet MS"/>
          <w:sz w:val="20"/>
        </w:rPr>
      </w:pPr>
      <w:r>
        <w:rPr>
          <w:rFonts w:ascii="Tahoma" w:hAnsi="Tahoma"/>
          <w:color w:val="231F20"/>
          <w:w w:val="85"/>
          <w:sz w:val="24"/>
        </w:rPr>
        <w:t>Robert</w:t>
      </w:r>
      <w:r>
        <w:rPr>
          <w:rFonts w:ascii="Tahoma" w:hAnsi="Tahoma"/>
          <w:color w:val="231F20"/>
          <w:spacing w:val="-10"/>
          <w:sz w:val="24"/>
        </w:rPr>
        <w:t xml:space="preserve"> </w:t>
      </w:r>
      <w:r>
        <w:rPr>
          <w:rFonts w:ascii="Tahoma" w:hAnsi="Tahoma"/>
          <w:color w:val="231F20"/>
          <w:w w:val="85"/>
          <w:sz w:val="24"/>
        </w:rPr>
        <w:t>Louis</w:t>
      </w:r>
      <w:r>
        <w:rPr>
          <w:rFonts w:ascii="Tahoma" w:hAnsi="Tahoma"/>
          <w:color w:val="231F20"/>
          <w:spacing w:val="-9"/>
          <w:sz w:val="24"/>
        </w:rPr>
        <w:t xml:space="preserve"> </w:t>
      </w:r>
      <w:r>
        <w:rPr>
          <w:rFonts w:ascii="Tahoma" w:hAnsi="Tahoma"/>
          <w:color w:val="231F20"/>
          <w:w w:val="85"/>
          <w:sz w:val="24"/>
        </w:rPr>
        <w:t>Stevenson</w:t>
      </w:r>
      <w:r>
        <w:rPr>
          <w:rFonts w:ascii="Tahoma" w:hAnsi="Tahoma"/>
          <w:color w:val="231F20"/>
          <w:spacing w:val="-9"/>
          <w:sz w:val="24"/>
        </w:rPr>
        <w:t xml:space="preserve"> </w:t>
      </w:r>
      <w:r>
        <w:rPr>
          <w:rFonts w:ascii="Trebuchet MS" w:hAnsi="Trebuchet MS"/>
          <w:color w:val="231F20"/>
          <w:w w:val="85"/>
          <w:position w:val="1"/>
          <w:sz w:val="20"/>
        </w:rPr>
        <w:t>/rbGt</w:t>
      </w:r>
      <w:r>
        <w:rPr>
          <w:rFonts w:ascii="Trebuchet MS" w:hAnsi="Trebuchet MS"/>
          <w:color w:val="231F20"/>
          <w:spacing w:val="6"/>
          <w:position w:val="1"/>
          <w:sz w:val="20"/>
        </w:rPr>
        <w:t xml:space="preserve"> </w:t>
      </w:r>
      <w:r>
        <w:rPr>
          <w:rFonts w:ascii="Trebuchet MS" w:hAnsi="Trebuchet MS"/>
          <w:color w:val="231F20"/>
          <w:w w:val="85"/>
          <w:position w:val="1"/>
          <w:sz w:val="20"/>
        </w:rPr>
        <w:t>lu:i</w:t>
      </w:r>
      <w:r>
        <w:rPr>
          <w:rFonts w:ascii="Trebuchet MS" w:hAnsi="Trebuchet MS"/>
          <w:color w:val="231F20"/>
          <w:spacing w:val="5"/>
          <w:position w:val="1"/>
          <w:sz w:val="20"/>
        </w:rPr>
        <w:t xml:space="preserve"> </w:t>
      </w:r>
      <w:r>
        <w:rPr>
          <w:rFonts w:ascii="Trebuchet MS" w:hAnsi="Trebuchet MS"/>
          <w:color w:val="231F20"/>
          <w:spacing w:val="-2"/>
          <w:w w:val="80"/>
          <w:position w:val="1"/>
          <w:sz w:val="20"/>
        </w:rPr>
        <w:t>xti:vGnxGn/</w:t>
      </w:r>
    </w:p>
    <w:p w14:paraId="77F06076">
      <w:pPr>
        <w:spacing w:before="34"/>
        <w:ind w:left="1474" w:right="0" w:firstLine="0"/>
        <w:jc w:val="left"/>
        <w:rPr>
          <w:rFonts w:hint="eastAsia" w:ascii="宋体" w:hAnsi="宋体" w:eastAsia="宋体"/>
          <w:sz w:val="18"/>
        </w:rPr>
      </w:pPr>
      <w:r>
        <w:rPr>
          <w:rFonts w:hint="eastAsia" w:ascii="宋体" w:hAnsi="宋体" w:eastAsia="宋体"/>
          <w:color w:val="231F20"/>
          <w:sz w:val="18"/>
        </w:rPr>
        <w:t>罗伯特·路易斯·斯蒂文森（英国作家</w:t>
      </w:r>
      <w:r>
        <w:rPr>
          <w:rFonts w:hint="eastAsia" w:ascii="宋体" w:hAnsi="宋体" w:eastAsia="宋体"/>
          <w:color w:val="231F20"/>
          <w:spacing w:val="-10"/>
          <w:sz w:val="18"/>
        </w:rPr>
        <w:t>）</w:t>
      </w:r>
    </w:p>
    <w:p w14:paraId="17CEE72F">
      <w:pPr>
        <w:pStyle w:val="11"/>
        <w:rPr>
          <w:rFonts w:ascii="宋体"/>
          <w:sz w:val="20"/>
        </w:rPr>
      </w:pPr>
    </w:p>
    <w:p w14:paraId="1A6341EA">
      <w:pPr>
        <w:pStyle w:val="7"/>
        <w:spacing w:before="143"/>
        <w:ind w:left="1474"/>
      </w:pPr>
      <w:r>
        <mc:AlternateContent>
          <mc:Choice Requires="wps">
            <w:drawing>
              <wp:anchor distT="0" distB="0" distL="0" distR="0" simplePos="0" relativeHeight="251816960" behindDoc="0" locked="0" layoutInCell="1" allowOverlap="1">
                <wp:simplePos x="0" y="0"/>
                <wp:positionH relativeFrom="page">
                  <wp:posOffset>755650</wp:posOffset>
                </wp:positionH>
                <wp:positionV relativeFrom="paragraph">
                  <wp:posOffset>109220</wp:posOffset>
                </wp:positionV>
                <wp:extent cx="94615" cy="228600"/>
                <wp:effectExtent l="0" t="0" r="0" b="0"/>
                <wp:wrapNone/>
                <wp:docPr id="4718" name="Graphic 471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18" o:spid="_x0000_s1026" o:spt="100" style="position:absolute;left:0pt;margin-left:59.5pt;margin-top:8.6pt;height:18pt;width:7.45pt;mso-position-horizontal-relative:page;z-index:251816960;mso-width-relative:page;mso-height-relative:page;" fillcolor="#00BBC5" filled="t" stroked="f" coordsize="94615,228600" o:gfxdata="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GZ9HU1QAA&#10;AAkBAAAPAAAAAAAAAAEAIAAAACIAAABkcnMvZG93bnJldi54bWxQSwECFAAUAAAACACHTuJAKhMi&#10;F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14E31316">
      <w:pPr>
        <w:spacing w:before="174" w:line="249" w:lineRule="auto"/>
        <w:ind w:left="1190" w:right="545" w:firstLine="0"/>
        <w:jc w:val="left"/>
        <w:rPr>
          <w:rFonts w:hint="eastAsia" w:ascii="宋体" w:hAnsi="宋体" w:eastAsia="宋体"/>
          <w:sz w:val="18"/>
        </w:rPr>
      </w:pPr>
      <w:r>
        <w:rPr>
          <w:rFonts w:ascii="Tahoma" w:hAnsi="Tahoma" w:eastAsia="Tahoma"/>
          <w:color w:val="231F20"/>
          <w:spacing w:val="-6"/>
          <w:sz w:val="24"/>
        </w:rPr>
        <w:t>astronaut</w:t>
      </w:r>
      <w:r>
        <w:rPr>
          <w:rFonts w:ascii="Tahoma" w:hAnsi="Tahoma" w:eastAsia="Tahoma"/>
          <w:color w:val="231F20"/>
          <w:spacing w:val="-26"/>
          <w:sz w:val="24"/>
        </w:rPr>
        <w:t xml:space="preserve"> </w:t>
      </w:r>
      <w:r>
        <w:rPr>
          <w:rFonts w:ascii="Trebuchet MS" w:hAnsi="Trebuchet MS" w:eastAsia="Trebuchet MS"/>
          <w:color w:val="231F20"/>
          <w:spacing w:val="-6"/>
          <w:position w:val="1"/>
          <w:sz w:val="20"/>
        </w:rPr>
        <w:t>/æxtrGnc:t</w:t>
      </w:r>
      <w:r>
        <w:rPr>
          <w:rFonts w:ascii="Trebuchet MS" w:hAnsi="Trebuchet MS" w:eastAsia="Trebuchet MS"/>
          <w:color w:val="231F20"/>
          <w:spacing w:val="-9"/>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 xml:space="preserve">宇航员；太空人 </w:t>
      </w:r>
      <w:r>
        <w:rPr>
          <w:rFonts w:ascii="Tahoma" w:hAnsi="Tahoma" w:eastAsia="Tahoma"/>
          <w:color w:val="231F20"/>
          <w:w w:val="90"/>
          <w:sz w:val="24"/>
        </w:rPr>
        <w:t xml:space="preserve">procedure </w:t>
      </w:r>
      <w:r>
        <w:rPr>
          <w:rFonts w:ascii="Trebuchet MS" w:hAnsi="Trebuchet MS" w:eastAsia="Trebuchet MS"/>
          <w:color w:val="231F20"/>
          <w:w w:val="90"/>
          <w:position w:val="1"/>
          <w:sz w:val="20"/>
        </w:rPr>
        <w:t xml:space="preserve">/prGxi:dZG(r)/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程序；步骤；手续 </w:t>
      </w:r>
      <w:r>
        <w:rPr>
          <w:rFonts w:ascii="Tahoma" w:hAnsi="Tahoma" w:eastAsia="Tahoma"/>
          <w:color w:val="231F20"/>
          <w:spacing w:val="-2"/>
          <w:sz w:val="24"/>
        </w:rPr>
        <w:t>mental</w:t>
      </w:r>
      <w:r>
        <w:rPr>
          <w:rFonts w:ascii="Tahoma" w:hAnsi="Tahoma" w:eastAsia="Tahoma"/>
          <w:color w:val="231F20"/>
          <w:spacing w:val="-26"/>
          <w:sz w:val="24"/>
        </w:rPr>
        <w:t xml:space="preserve"> </w:t>
      </w:r>
      <w:r>
        <w:rPr>
          <w:rFonts w:ascii="Trebuchet MS" w:hAnsi="Trebuchet MS" w:eastAsia="Trebuchet MS"/>
          <w:color w:val="231F20"/>
          <w:spacing w:val="-2"/>
          <w:position w:val="1"/>
          <w:sz w:val="20"/>
        </w:rPr>
        <w:t>/mentl</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精神的；思想的</w:t>
      </w:r>
    </w:p>
    <w:p w14:paraId="70F4F8DC">
      <w:pPr>
        <w:spacing w:before="0" w:line="286" w:lineRule="exact"/>
        <w:ind w:left="1190" w:right="0" w:firstLine="0"/>
        <w:jc w:val="left"/>
        <w:rPr>
          <w:rFonts w:ascii="Times New Roman" w:hAnsi="Times New Roman"/>
          <w:sz w:val="20"/>
        </w:rPr>
      </w:pPr>
      <w:r>
        <w:rPr>
          <w:rFonts w:ascii="Tahoma" w:hAnsi="Tahoma"/>
          <w:color w:val="231F20"/>
          <w:w w:val="90"/>
          <w:sz w:val="24"/>
        </w:rPr>
        <w:t>cm</w:t>
      </w:r>
      <w:r>
        <w:rPr>
          <w:rFonts w:ascii="Tahoma" w:hAnsi="Tahoma"/>
          <w:color w:val="231F20"/>
          <w:spacing w:val="-5"/>
          <w:sz w:val="24"/>
        </w:rPr>
        <w:t xml:space="preserve"> </w:t>
      </w:r>
      <w:r>
        <w:rPr>
          <w:rFonts w:ascii="Times New Roman" w:hAnsi="Times New Roman"/>
          <w:i/>
          <w:color w:val="231F20"/>
          <w:w w:val="90"/>
          <w:position w:val="2"/>
          <w:sz w:val="20"/>
        </w:rPr>
        <w:t>abbr.</w:t>
      </w:r>
      <w:r>
        <w:rPr>
          <w:rFonts w:ascii="Times New Roman" w:hAnsi="Times New Roman"/>
          <w:i/>
          <w:color w:val="231F20"/>
          <w:spacing w:val="9"/>
          <w:position w:val="2"/>
          <w:sz w:val="20"/>
        </w:rPr>
        <w:t xml:space="preserve"> </w:t>
      </w:r>
      <w:r>
        <w:rPr>
          <w:rFonts w:ascii="Trebuchet MS" w:hAnsi="Trebuchet MS"/>
          <w:color w:val="231F20"/>
          <w:w w:val="90"/>
          <w:position w:val="1"/>
          <w:sz w:val="20"/>
        </w:rPr>
        <w:t>(</w:t>
      </w:r>
      <w:r>
        <w:rPr>
          <w:rFonts w:ascii="Tahoma" w:hAnsi="Tahoma"/>
          <w:color w:val="231F20"/>
          <w:w w:val="90"/>
          <w:sz w:val="24"/>
        </w:rPr>
        <w:t>centimetre</w:t>
      </w:r>
      <w:r>
        <w:rPr>
          <w:rFonts w:ascii="Tahoma" w:hAnsi="Tahoma"/>
          <w:color w:val="231F20"/>
          <w:spacing w:val="-2"/>
          <w:w w:val="90"/>
          <w:sz w:val="24"/>
        </w:rPr>
        <w:t xml:space="preserve"> </w:t>
      </w:r>
      <w:r>
        <w:rPr>
          <w:rFonts w:ascii="Trebuchet MS" w:hAnsi="Trebuchet MS"/>
          <w:color w:val="231F20"/>
          <w:w w:val="90"/>
          <w:position w:val="1"/>
          <w:sz w:val="20"/>
        </w:rPr>
        <w:t>/xentImi:tG(r)/</w:t>
      </w:r>
      <w:r>
        <w:rPr>
          <w:rFonts w:ascii="Trebuchet MS" w:hAnsi="Trebuchet MS"/>
          <w:color w:val="231F20"/>
          <w:spacing w:val="10"/>
          <w:position w:val="1"/>
          <w:sz w:val="20"/>
        </w:rPr>
        <w:t xml:space="preserve"> </w:t>
      </w:r>
      <w:r>
        <w:rPr>
          <w:rFonts w:ascii="Times New Roman" w:hAnsi="Times New Roman"/>
          <w:color w:val="231F20"/>
          <w:spacing w:val="-5"/>
          <w:w w:val="90"/>
          <w:position w:val="2"/>
          <w:sz w:val="20"/>
        </w:rPr>
        <w:t>or</w:t>
      </w:r>
    </w:p>
    <w:p w14:paraId="0F69427E">
      <w:pPr>
        <w:spacing w:before="10"/>
        <w:ind w:left="1474" w:right="0" w:firstLine="0"/>
        <w:jc w:val="left"/>
        <w:rPr>
          <w:rFonts w:hint="eastAsia" w:ascii="宋体" w:eastAsia="宋体"/>
          <w:sz w:val="18"/>
        </w:rPr>
      </w:pPr>
      <w:r>
        <w:rPr>
          <w:rFonts w:ascii="Tahoma" w:eastAsia="Tahoma"/>
          <w:color w:val="231F20"/>
          <w:sz w:val="24"/>
        </w:rPr>
        <w:t>centimeter</w:t>
      </w:r>
      <w:r>
        <w:rPr>
          <w:rFonts w:ascii="Trebuchet MS" w:eastAsia="Trebuchet MS"/>
          <w:color w:val="231F20"/>
          <w:spacing w:val="11"/>
          <w:position w:val="1"/>
          <w:sz w:val="20"/>
        </w:rPr>
        <w:t xml:space="preserve">) </w:t>
      </w:r>
      <w:r>
        <w:rPr>
          <w:rFonts w:hint="eastAsia" w:ascii="宋体" w:eastAsia="宋体"/>
          <w:color w:val="231F20"/>
          <w:spacing w:val="-5"/>
          <w:position w:val="2"/>
          <w:sz w:val="18"/>
        </w:rPr>
        <w:t>厘米</w:t>
      </w:r>
    </w:p>
    <w:p w14:paraId="3A637555">
      <w:pPr>
        <w:spacing w:before="11"/>
        <w:ind w:left="1190" w:right="0" w:firstLine="0"/>
        <w:jc w:val="left"/>
        <w:rPr>
          <w:rFonts w:ascii="Trebuchet MS" w:hAnsi="Trebuchet MS"/>
          <w:sz w:val="20"/>
        </w:rPr>
      </w:pPr>
      <w:r>
        <w:rPr>
          <w:rFonts w:ascii="Tahoma" w:hAnsi="Tahoma"/>
          <w:color w:val="231F20"/>
          <w:spacing w:val="2"/>
          <w:sz w:val="24"/>
        </w:rPr>
        <w:t>intelligent</w:t>
      </w:r>
      <w:r>
        <w:rPr>
          <w:rFonts w:ascii="Tahoma" w:hAnsi="Tahoma"/>
          <w:color w:val="231F20"/>
          <w:spacing w:val="14"/>
          <w:sz w:val="24"/>
        </w:rPr>
        <w:t xml:space="preserve"> </w:t>
      </w:r>
      <w:r>
        <w:rPr>
          <w:rFonts w:ascii="Trebuchet MS" w:hAnsi="Trebuchet MS"/>
          <w:color w:val="231F20"/>
          <w:spacing w:val="-2"/>
          <w:w w:val="90"/>
          <w:position w:val="1"/>
          <w:sz w:val="20"/>
        </w:rPr>
        <w:t>/IntelIdZGnt/</w:t>
      </w:r>
    </w:p>
    <w:p w14:paraId="44B480E4">
      <w:pPr>
        <w:spacing w:before="23" w:line="268" w:lineRule="auto"/>
        <w:ind w:left="1190" w:right="1590" w:firstLine="283"/>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有智慧的；聪明的；有智力的 </w:t>
      </w:r>
      <w:r>
        <w:rPr>
          <w:rFonts w:ascii="Tahoma" w:hAnsi="Tahoma" w:eastAsia="Tahoma"/>
          <w:color w:val="231F20"/>
          <w:spacing w:val="-6"/>
          <w:sz w:val="24"/>
        </w:rPr>
        <w:t>rocket</w:t>
      </w:r>
      <w:r>
        <w:rPr>
          <w:rFonts w:ascii="Tahoma" w:hAnsi="Tahoma" w:eastAsia="Tahoma"/>
          <w:color w:val="231F20"/>
          <w:spacing w:val="-26"/>
          <w:sz w:val="24"/>
        </w:rPr>
        <w:t xml:space="preserve"> </w:t>
      </w:r>
      <w:r>
        <w:rPr>
          <w:rFonts w:ascii="Trebuchet MS" w:hAnsi="Trebuchet MS" w:eastAsia="Trebuchet MS"/>
          <w:color w:val="231F20"/>
          <w:spacing w:val="-6"/>
          <w:position w:val="1"/>
          <w:sz w:val="20"/>
        </w:rPr>
        <w:t>/rkIt</w:t>
      </w:r>
      <w:r>
        <w:rPr>
          <w:rFonts w:ascii="Trebuchet MS" w:hAnsi="Trebuchet MS" w:eastAsia="Trebuchet MS"/>
          <w:color w:val="231F20"/>
          <w:spacing w:val="-9"/>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 xml:space="preserve">火箭；火箭弹 </w:t>
      </w:r>
      <w:r>
        <w:rPr>
          <w:rFonts w:ascii="Tahoma" w:hAnsi="Tahoma" w:eastAsia="Tahoma"/>
          <w:color w:val="231F20"/>
          <w:spacing w:val="-4"/>
          <w:sz w:val="24"/>
        </w:rPr>
        <w:t>gravity</w:t>
      </w:r>
      <w:r>
        <w:rPr>
          <w:rFonts w:ascii="Tahoma" w:hAnsi="Tahoma" w:eastAsia="Tahoma"/>
          <w:color w:val="231F20"/>
          <w:spacing w:val="-26"/>
          <w:sz w:val="24"/>
        </w:rPr>
        <w:t xml:space="preserve"> </w:t>
      </w:r>
      <w:r>
        <w:rPr>
          <w:rFonts w:ascii="Trebuchet MS" w:hAnsi="Trebuchet MS" w:eastAsia="Trebuchet MS"/>
          <w:color w:val="231F20"/>
          <w:spacing w:val="-4"/>
          <w:position w:val="1"/>
          <w:sz w:val="20"/>
        </w:rPr>
        <w:t>/grævGti</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重力；引力</w:t>
      </w:r>
    </w:p>
    <w:p w14:paraId="519D063F">
      <w:pPr>
        <w:spacing w:before="0" w:line="263" w:lineRule="exact"/>
        <w:ind w:left="1190" w:right="0" w:firstLine="0"/>
        <w:jc w:val="left"/>
        <w:rPr>
          <w:rFonts w:hint="eastAsia" w:ascii="宋体" w:hAnsi="宋体" w:eastAsia="宋体"/>
          <w:sz w:val="18"/>
        </w:rPr>
      </w:pPr>
      <w:r>
        <w:rPr>
          <w:rFonts w:ascii="Tahoma" w:hAnsi="Tahoma" w:eastAsia="Tahoma"/>
          <w:color w:val="231F20"/>
          <w:w w:val="90"/>
          <w:sz w:val="24"/>
        </w:rPr>
        <w:t>frontier</w:t>
      </w:r>
      <w:r>
        <w:rPr>
          <w:rFonts w:ascii="Tahoma" w:hAnsi="Tahoma" w:eastAsia="Tahoma"/>
          <w:color w:val="231F20"/>
          <w:spacing w:val="18"/>
          <w:sz w:val="24"/>
        </w:rPr>
        <w:t xml:space="preserve"> </w:t>
      </w:r>
      <w:r>
        <w:rPr>
          <w:rFonts w:ascii="Trebuchet MS" w:hAnsi="Trebuchet MS" w:eastAsia="Trebuchet MS"/>
          <w:color w:val="231F20"/>
          <w:w w:val="90"/>
          <w:position w:val="1"/>
          <w:sz w:val="20"/>
        </w:rPr>
        <w:t>/frVntIG(r)/</w:t>
      </w:r>
      <w:r>
        <w:rPr>
          <w:rFonts w:ascii="Trebuchet MS" w:hAnsi="Trebuchet MS" w:eastAsia="Trebuchet MS"/>
          <w:color w:val="231F20"/>
          <w:spacing w:val="3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4"/>
          <w:position w:val="2"/>
          <w:sz w:val="20"/>
        </w:rPr>
        <w:t xml:space="preserve"> </w:t>
      </w:r>
      <w:r>
        <w:rPr>
          <w:rFonts w:hint="eastAsia" w:ascii="宋体" w:hAnsi="宋体" w:eastAsia="宋体"/>
          <w:color w:val="231F20"/>
          <w:spacing w:val="-1"/>
          <w:w w:val="90"/>
          <w:position w:val="2"/>
          <w:sz w:val="18"/>
        </w:rPr>
        <w:t>边境；国界；边远地区</w:t>
      </w:r>
    </w:p>
    <w:p w14:paraId="64F60F7D">
      <w:pPr>
        <w:spacing w:before="10"/>
        <w:ind w:left="1190" w:right="0" w:firstLine="0"/>
        <w:jc w:val="left"/>
        <w:rPr>
          <w:rFonts w:hint="eastAsia" w:ascii="宋体" w:hAnsi="宋体" w:eastAsia="宋体"/>
          <w:sz w:val="18"/>
        </w:rPr>
      </w:pPr>
      <w:r>
        <w:rPr>
          <w:rFonts w:ascii="Tahoma" w:hAnsi="Tahoma" w:eastAsia="Tahoma"/>
          <w:color w:val="231F20"/>
          <w:w w:val="90"/>
          <w:sz w:val="24"/>
        </w:rPr>
        <w:t>vehicle</w:t>
      </w:r>
      <w:r>
        <w:rPr>
          <w:rFonts w:ascii="Tahoma" w:hAnsi="Tahoma" w:eastAsia="Tahoma"/>
          <w:color w:val="231F20"/>
          <w:spacing w:val="-4"/>
          <w:w w:val="90"/>
          <w:sz w:val="24"/>
        </w:rPr>
        <w:t xml:space="preserve"> </w:t>
      </w:r>
      <w:r>
        <w:rPr>
          <w:rFonts w:ascii="Trebuchet MS" w:hAnsi="Trebuchet MS" w:eastAsia="Trebuchet MS"/>
          <w:color w:val="231F20"/>
          <w:w w:val="90"/>
          <w:position w:val="1"/>
          <w:sz w:val="20"/>
        </w:rPr>
        <w:t>/vi:Gkl/</w:t>
      </w:r>
      <w:r>
        <w:rPr>
          <w:rFonts w:ascii="Trebuchet MS" w:hAnsi="Trebuchet MS" w:eastAsia="Trebuchet MS"/>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2"/>
          <w:w w:val="90"/>
          <w:position w:val="2"/>
          <w:sz w:val="18"/>
        </w:rPr>
        <w:t>交通工具；车辆</w:t>
      </w:r>
    </w:p>
    <w:p w14:paraId="2F7BB9BA">
      <w:pPr>
        <w:spacing w:before="11"/>
        <w:ind w:left="1190" w:right="0" w:firstLine="0"/>
        <w:jc w:val="left"/>
        <w:rPr>
          <w:rFonts w:ascii="Trebuchet MS" w:hAnsi="Trebuchet MS"/>
          <w:sz w:val="20"/>
        </w:rPr>
      </w:pPr>
      <w:r>
        <w:rPr>
          <w:rFonts w:ascii="Tahoma" w:hAnsi="Tahoma"/>
          <w:color w:val="231F20"/>
          <w:sz w:val="24"/>
        </w:rPr>
        <w:t>determined</w:t>
      </w:r>
      <w:r>
        <w:rPr>
          <w:rFonts w:ascii="Tahoma" w:hAnsi="Tahoma"/>
          <w:color w:val="231F20"/>
          <w:spacing w:val="-6"/>
          <w:sz w:val="24"/>
        </w:rPr>
        <w:t xml:space="preserve"> </w:t>
      </w:r>
      <w:r>
        <w:rPr>
          <w:rFonts w:ascii="Trebuchet MS" w:hAnsi="Trebuchet MS"/>
          <w:color w:val="231F20"/>
          <w:spacing w:val="-2"/>
          <w:w w:val="90"/>
          <w:position w:val="1"/>
          <w:sz w:val="20"/>
        </w:rPr>
        <w:t>/dIt3:mInd/</w:t>
      </w:r>
    </w:p>
    <w:p w14:paraId="418ECF78">
      <w:pPr>
        <w:spacing w:before="23"/>
        <w:ind w:left="175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有决心的；意志坚定的</w:t>
      </w:r>
    </w:p>
    <w:p w14:paraId="6B837BE0">
      <w:pPr>
        <w:spacing w:before="50"/>
        <w:ind w:left="1473" w:right="0" w:firstLine="0"/>
        <w:jc w:val="left"/>
        <w:rPr>
          <w:rFonts w:hint="eastAsia" w:ascii="宋体" w:hAnsi="宋体" w:eastAsia="宋体"/>
          <w:sz w:val="18"/>
        </w:rPr>
      </w:pPr>
      <w:r>
        <w:rPr>
          <w:rFonts w:ascii="Tahoma" w:hAnsi="Tahoma" w:eastAsia="Tahoma"/>
          <w:color w:val="231F20"/>
          <w:w w:val="90"/>
          <w:sz w:val="24"/>
        </w:rPr>
        <w:t>determine</w:t>
      </w:r>
      <w:r>
        <w:rPr>
          <w:rFonts w:ascii="Tahoma" w:hAnsi="Tahoma" w:eastAsia="Tahoma"/>
          <w:color w:val="231F20"/>
          <w:spacing w:val="18"/>
          <w:sz w:val="24"/>
        </w:rPr>
        <w:t xml:space="preserve"> </w:t>
      </w:r>
      <w:r>
        <w:rPr>
          <w:rFonts w:ascii="Trebuchet MS" w:hAnsi="Trebuchet MS" w:eastAsia="Trebuchet MS"/>
          <w:color w:val="231F20"/>
          <w:w w:val="90"/>
          <w:position w:val="1"/>
          <w:sz w:val="20"/>
        </w:rPr>
        <w:t>/dIt3:mIn/</w:t>
      </w:r>
      <w:r>
        <w:rPr>
          <w:rFonts w:ascii="Trebuchet MS" w:hAnsi="Trebuchet MS" w:eastAsia="Trebuchet MS"/>
          <w:color w:val="231F20"/>
          <w:spacing w:val="35"/>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3"/>
          <w:position w:val="2"/>
          <w:sz w:val="20"/>
        </w:rPr>
        <w:t xml:space="preserve"> </w:t>
      </w:r>
      <w:r>
        <w:rPr>
          <w:rFonts w:hint="eastAsia" w:ascii="宋体" w:hAnsi="宋体" w:eastAsia="宋体"/>
          <w:color w:val="231F20"/>
          <w:spacing w:val="-2"/>
          <w:w w:val="90"/>
          <w:position w:val="2"/>
          <w:sz w:val="18"/>
        </w:rPr>
        <w:t>查明；确定；决定</w:t>
      </w:r>
    </w:p>
    <w:p w14:paraId="2117BC2F">
      <w:pPr>
        <w:spacing w:before="10" w:line="249" w:lineRule="auto"/>
        <w:ind w:left="1190" w:right="1066" w:firstLine="0"/>
        <w:jc w:val="left"/>
        <w:rPr>
          <w:rFonts w:ascii="Trebuchet MS" w:hAnsi="Trebuchet MS" w:eastAsia="Trebuchet MS"/>
          <w:sz w:val="20"/>
        </w:rPr>
      </w:pPr>
      <w:r>
        <w:rPr>
          <w:rFonts w:ascii="Tahoma" w:hAnsi="Tahoma" w:eastAsia="Tahoma"/>
          <w:color w:val="231F20"/>
          <w:spacing w:val="-4"/>
          <w:sz w:val="24"/>
        </w:rPr>
        <w:t>satellite</w:t>
      </w:r>
      <w:r>
        <w:rPr>
          <w:rFonts w:ascii="Tahoma" w:hAnsi="Tahoma" w:eastAsia="Tahoma"/>
          <w:color w:val="231F20"/>
          <w:spacing w:val="-26"/>
          <w:sz w:val="24"/>
        </w:rPr>
        <w:t xml:space="preserve"> </w:t>
      </w:r>
      <w:r>
        <w:rPr>
          <w:rFonts w:ascii="Trebuchet MS" w:hAnsi="Trebuchet MS" w:eastAsia="Trebuchet MS"/>
          <w:color w:val="231F20"/>
          <w:spacing w:val="-4"/>
          <w:position w:val="1"/>
          <w:sz w:val="20"/>
        </w:rPr>
        <w:t>/xætGlaIt</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 xml:space="preserve">人造卫星；卫星 </w:t>
      </w:r>
      <w:r>
        <w:rPr>
          <w:rFonts w:ascii="Tahoma" w:hAnsi="Tahoma" w:eastAsia="Tahoma"/>
          <w:color w:val="231F20"/>
          <w:spacing w:val="-4"/>
          <w:sz w:val="24"/>
        </w:rPr>
        <w:t>launch</w:t>
      </w:r>
      <w:r>
        <w:rPr>
          <w:rFonts w:ascii="Tahoma" w:hAnsi="Tahoma" w:eastAsia="Tahoma"/>
          <w:color w:val="231F20"/>
          <w:spacing w:val="-26"/>
          <w:sz w:val="24"/>
        </w:rPr>
        <w:t xml:space="preserve"> </w:t>
      </w:r>
      <w:r>
        <w:rPr>
          <w:rFonts w:ascii="Trebuchet MS" w:hAnsi="Trebuchet MS" w:eastAsia="Trebuchet MS"/>
          <w:color w:val="231F20"/>
          <w:spacing w:val="-4"/>
          <w:position w:val="1"/>
          <w:sz w:val="20"/>
        </w:rPr>
        <w:t>/lc:ntS/</w:t>
      </w:r>
      <w:r>
        <w:rPr>
          <w:rFonts w:ascii="Trebuchet MS" w:hAnsi="Trebuchet MS" w:eastAsia="Trebuchet MS"/>
          <w:color w:val="231F20"/>
          <w:spacing w:val="-12"/>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spacing w:val="-4"/>
          <w:position w:val="2"/>
          <w:sz w:val="20"/>
        </w:rPr>
        <w:t>&amp;</w:t>
      </w:r>
      <w:r>
        <w:rPr>
          <w:rFonts w:ascii="Times New Roman" w:hAnsi="Times New Roman" w:eastAsia="Times New Roman"/>
          <w:color w:val="231F20"/>
          <w:spacing w:val="-9"/>
          <w:position w:val="2"/>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发射；发起；上市 </w:t>
      </w:r>
      <w:r>
        <w:rPr>
          <w:rFonts w:ascii="Tahoma" w:hAnsi="Tahoma" w:eastAsia="Tahoma"/>
          <w:color w:val="231F20"/>
          <w:spacing w:val="-6"/>
          <w:sz w:val="24"/>
        </w:rPr>
        <w:t>orbit</w:t>
      </w:r>
      <w:r>
        <w:rPr>
          <w:rFonts w:ascii="Tahoma" w:hAnsi="Tahoma" w:eastAsia="Tahoma"/>
          <w:color w:val="231F20"/>
          <w:spacing w:val="-26"/>
          <w:sz w:val="24"/>
        </w:rPr>
        <w:t xml:space="preserve"> </w:t>
      </w:r>
      <w:r>
        <w:rPr>
          <w:rFonts w:ascii="Trebuchet MS" w:hAnsi="Trebuchet MS" w:eastAsia="Trebuchet MS"/>
          <w:color w:val="231F20"/>
          <w:spacing w:val="-6"/>
          <w:position w:val="1"/>
          <w:sz w:val="20"/>
        </w:rPr>
        <w:t>/c:bIt/</w:t>
      </w:r>
    </w:p>
    <w:p w14:paraId="34254C83">
      <w:pPr>
        <w:spacing w:before="9"/>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（环绕地球、太阳等运行的）</w:t>
      </w:r>
      <w:r>
        <w:rPr>
          <w:rFonts w:hint="eastAsia" w:ascii="宋体" w:eastAsia="宋体"/>
          <w:color w:val="231F20"/>
          <w:spacing w:val="-2"/>
          <w:sz w:val="18"/>
        </w:rPr>
        <w:t>轨道；势力范围</w:t>
      </w:r>
    </w:p>
    <w:p w14:paraId="0E070DD6">
      <w:pPr>
        <w:spacing w:before="64"/>
        <w:ind w:left="1474" w:right="0" w:firstLine="0"/>
        <w:jc w:val="left"/>
        <w:rPr>
          <w:rFonts w:hint="eastAsia" w:ascii="宋体" w:hAnsi="宋体" w:eastAsia="宋体"/>
          <w:sz w:val="18"/>
        </w:rPr>
      </w:pPr>
      <w:r>
        <w:rPr>
          <w:rFonts w:ascii="Times New Roman" w:hAnsi="Times New Roman" w:eastAsia="Times New Roman"/>
          <w:i/>
          <w:color w:val="231F20"/>
          <w:sz w:val="20"/>
        </w:rPr>
        <w:t xml:space="preserve">vt. </w:t>
      </w:r>
      <w:r>
        <w:rPr>
          <w:rFonts w:ascii="Times New Roman" w:hAnsi="Times New Roman" w:eastAsia="Times New Roman"/>
          <w:color w:val="231F20"/>
          <w:sz w:val="20"/>
        </w:rPr>
        <w:t xml:space="preserve">&amp; </w:t>
      </w:r>
      <w:r>
        <w:rPr>
          <w:rFonts w:ascii="Times New Roman" w:hAnsi="Times New Roman" w:eastAsia="Times New Roman"/>
          <w:i/>
          <w:color w:val="231F20"/>
          <w:sz w:val="20"/>
        </w:rPr>
        <w:t>vi.</w:t>
      </w:r>
      <w:r>
        <w:rPr>
          <w:rFonts w:ascii="Times New Roman" w:hAnsi="Times New Roman" w:eastAsia="Times New Roman"/>
          <w:i/>
          <w:color w:val="231F20"/>
          <w:spacing w:val="49"/>
          <w:sz w:val="20"/>
        </w:rPr>
        <w:t xml:space="preserve"> </w:t>
      </w:r>
      <w:r>
        <w:rPr>
          <w:rFonts w:hint="eastAsia" w:ascii="宋体" w:hAnsi="宋体" w:eastAsia="宋体"/>
          <w:color w:val="231F20"/>
          <w:spacing w:val="-1"/>
          <w:sz w:val="18"/>
        </w:rPr>
        <w:t>沿轨道运行；环绕……运行</w:t>
      </w:r>
    </w:p>
    <w:p w14:paraId="656869EE">
      <w:pPr>
        <w:spacing w:before="48"/>
        <w:ind w:left="1190" w:right="0" w:firstLine="0"/>
        <w:jc w:val="left"/>
        <w:rPr>
          <w:rFonts w:hint="eastAsia" w:ascii="宋体" w:hAnsi="宋体" w:eastAsia="宋体"/>
          <w:sz w:val="18"/>
        </w:rPr>
      </w:pPr>
      <w:r>
        <w:rPr>
          <w:rFonts w:ascii="Tahoma" w:hAnsi="Tahoma" w:eastAsia="Tahoma"/>
          <w:color w:val="231F20"/>
          <w:w w:val="90"/>
          <w:sz w:val="24"/>
        </w:rPr>
        <w:t>giant</w:t>
      </w:r>
      <w:r>
        <w:rPr>
          <w:rFonts w:ascii="Tahoma" w:hAnsi="Tahoma" w:eastAsia="Tahoma"/>
          <w:color w:val="231F20"/>
          <w:spacing w:val="-19"/>
          <w:w w:val="90"/>
          <w:sz w:val="24"/>
        </w:rPr>
        <w:t xml:space="preserve"> </w:t>
      </w:r>
      <w:r>
        <w:rPr>
          <w:rFonts w:ascii="Trebuchet MS" w:hAnsi="Trebuchet MS" w:eastAsia="Trebuchet MS"/>
          <w:color w:val="231F20"/>
          <w:w w:val="90"/>
          <w:position w:val="1"/>
          <w:sz w:val="20"/>
        </w:rPr>
        <w:t>/dZaIGnt</w:t>
      </w:r>
      <w:r>
        <w:rPr>
          <w:rFonts w:ascii="Trebuchet MS" w:hAnsi="Trebuchet MS" w:eastAsia="Trebuchet MS"/>
          <w:color w:val="231F20"/>
          <w:spacing w:val="-4"/>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巨大的；伟大的</w:t>
      </w:r>
    </w:p>
    <w:p w14:paraId="1E05D467">
      <w:pPr>
        <w:spacing w:before="24"/>
        <w:ind w:left="2636"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49"/>
          <w:sz w:val="20"/>
        </w:rPr>
        <w:t xml:space="preserve"> </w:t>
      </w:r>
      <w:r>
        <w:rPr>
          <w:rFonts w:hint="eastAsia" w:ascii="宋体" w:eastAsia="宋体"/>
          <w:color w:val="231F20"/>
          <w:spacing w:val="-2"/>
          <w:sz w:val="18"/>
        </w:rPr>
        <w:t>巨人；巨兽；伟人</w:t>
      </w:r>
    </w:p>
    <w:p w14:paraId="46B2130A">
      <w:pPr>
        <w:spacing w:before="49"/>
        <w:ind w:left="1190" w:right="0" w:firstLine="0"/>
        <w:jc w:val="left"/>
        <w:rPr>
          <w:rFonts w:hint="eastAsia" w:ascii="宋体" w:eastAsia="宋体"/>
          <w:sz w:val="18"/>
        </w:rPr>
      </w:pPr>
      <w:r>
        <w:rPr>
          <w:rFonts w:ascii="Tahoma" w:eastAsia="Tahoma"/>
          <w:color w:val="231F20"/>
          <w:spacing w:val="-6"/>
          <w:sz w:val="24"/>
        </w:rPr>
        <w:t>leap</w:t>
      </w:r>
      <w:r>
        <w:rPr>
          <w:rFonts w:ascii="Tahoma" w:eastAsia="Tahoma"/>
          <w:color w:val="231F20"/>
          <w:spacing w:val="-20"/>
          <w:sz w:val="24"/>
        </w:rPr>
        <w:t xml:space="preserve"> </w:t>
      </w:r>
      <w:r>
        <w:rPr>
          <w:rFonts w:ascii="Trebuchet MS" w:eastAsia="Trebuchet MS"/>
          <w:color w:val="231F20"/>
          <w:spacing w:val="-6"/>
          <w:position w:val="1"/>
          <w:sz w:val="20"/>
        </w:rPr>
        <w:t xml:space="preserve">/li:p/ </w:t>
      </w:r>
      <w:r>
        <w:rPr>
          <w:rFonts w:ascii="Times New Roman" w:eastAsia="Times New Roman"/>
          <w:i/>
          <w:color w:val="231F20"/>
          <w:spacing w:val="-6"/>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7"/>
          <w:position w:val="2"/>
          <w:sz w:val="18"/>
        </w:rPr>
        <w:t>跳跃；剧增；剧变</w:t>
      </w:r>
    </w:p>
    <w:p w14:paraId="06116E22">
      <w:pPr>
        <w:spacing w:before="34"/>
        <w:ind w:left="2097" w:right="0" w:firstLine="0"/>
        <w:jc w:val="left"/>
        <w:rPr>
          <w:rFonts w:ascii="Trebuchet MS"/>
          <w:sz w:val="20"/>
        </w:rPr>
      </w:pPr>
      <w:r>
        <w:rPr>
          <w:rFonts w:ascii="Trebuchet MS"/>
          <w:color w:val="231F20"/>
          <w:w w:val="90"/>
          <w:sz w:val="20"/>
        </w:rPr>
        <w:t>(leapt,</w:t>
      </w:r>
      <w:r>
        <w:rPr>
          <w:rFonts w:ascii="Trebuchet MS"/>
          <w:color w:val="231F20"/>
          <w:spacing w:val="-1"/>
          <w:sz w:val="20"/>
        </w:rPr>
        <w:t xml:space="preserve"> </w:t>
      </w:r>
      <w:r>
        <w:rPr>
          <w:rFonts w:ascii="Trebuchet MS"/>
          <w:color w:val="231F20"/>
          <w:w w:val="90"/>
          <w:sz w:val="20"/>
        </w:rPr>
        <w:t>leapt</w:t>
      </w:r>
      <w:r>
        <w:rPr>
          <w:rFonts w:ascii="Trebuchet MS"/>
          <w:color w:val="231F20"/>
          <w:spacing w:val="-1"/>
          <w:sz w:val="20"/>
        </w:rPr>
        <w:t xml:space="preserve"> </w:t>
      </w:r>
      <w:r>
        <w:rPr>
          <w:rFonts w:ascii="Trebuchet MS"/>
          <w:color w:val="231F20"/>
          <w:w w:val="90"/>
          <w:sz w:val="20"/>
        </w:rPr>
        <w:t>/lept/</w:t>
      </w:r>
      <w:r>
        <w:rPr>
          <w:rFonts w:ascii="Trebuchet MS"/>
          <w:color w:val="231F20"/>
          <w:sz w:val="20"/>
        </w:rPr>
        <w:t xml:space="preserve"> </w:t>
      </w:r>
      <w:r>
        <w:rPr>
          <w:rFonts w:ascii="Trebuchet MS"/>
          <w:color w:val="231F20"/>
          <w:w w:val="90"/>
          <w:sz w:val="20"/>
        </w:rPr>
        <w:t>or</w:t>
      </w:r>
      <w:r>
        <w:rPr>
          <w:rFonts w:ascii="Trebuchet MS"/>
          <w:color w:val="231F20"/>
          <w:spacing w:val="-1"/>
          <w:sz w:val="20"/>
        </w:rPr>
        <w:t xml:space="preserve"> </w:t>
      </w:r>
      <w:r>
        <w:rPr>
          <w:rFonts w:ascii="Trebuchet MS"/>
          <w:color w:val="231F20"/>
          <w:w w:val="90"/>
          <w:sz w:val="20"/>
        </w:rPr>
        <w:t>leaped,</w:t>
      </w:r>
      <w:r>
        <w:rPr>
          <w:rFonts w:ascii="Trebuchet MS"/>
          <w:color w:val="231F20"/>
          <w:spacing w:val="-1"/>
          <w:sz w:val="20"/>
        </w:rPr>
        <w:t xml:space="preserve"> </w:t>
      </w:r>
      <w:r>
        <w:rPr>
          <w:rFonts w:ascii="Trebuchet MS"/>
          <w:color w:val="231F20"/>
          <w:spacing w:val="-2"/>
          <w:w w:val="90"/>
          <w:sz w:val="20"/>
        </w:rPr>
        <w:t>leaped)</w:t>
      </w:r>
    </w:p>
    <w:p w14:paraId="63D1CD11">
      <w:pPr>
        <w:spacing w:before="59" w:line="268" w:lineRule="auto"/>
        <w:ind w:left="1190" w:right="1887" w:firstLine="935"/>
        <w:jc w:val="left"/>
        <w:rPr>
          <w:rFonts w:ascii="Trebuchet MS" w:hAnsi="Trebuchet MS" w:eastAsia="Trebuchet MS"/>
          <w:sz w:val="20"/>
        </w:rPr>
      </w:pPr>
      <w:r>
        <w:rPr>
          <w:rFonts w:ascii="Times New Roman" w:hAnsi="Times New Roman" w:eastAsia="Times New Roman"/>
          <w:i/>
          <w:color w:val="231F20"/>
          <w:sz w:val="20"/>
        </w:rPr>
        <w:t xml:space="preserve">vi. </w:t>
      </w:r>
      <w:r>
        <w:rPr>
          <w:rFonts w:ascii="Times New Roman" w:hAnsi="Times New Roman" w:eastAsia="Times New Roman"/>
          <w:color w:val="231F20"/>
          <w:sz w:val="20"/>
        </w:rPr>
        <w:t xml:space="preserve">&amp; </w:t>
      </w:r>
      <w:r>
        <w:rPr>
          <w:rFonts w:ascii="Times New Roman" w:hAnsi="Times New Roman" w:eastAsia="Times New Roman"/>
          <w:i/>
          <w:color w:val="231F20"/>
          <w:sz w:val="20"/>
        </w:rPr>
        <w:t xml:space="preserve">vt. </w:t>
      </w:r>
      <w:r>
        <w:rPr>
          <w:rFonts w:hint="eastAsia" w:ascii="宋体" w:hAnsi="宋体" w:eastAsia="宋体"/>
          <w:color w:val="231F20"/>
          <w:sz w:val="18"/>
        </w:rPr>
        <w:t xml:space="preserve">跳过；跃过 </w:t>
      </w:r>
      <w:r>
        <w:rPr>
          <w:rFonts w:ascii="Tahoma" w:hAnsi="Tahoma" w:eastAsia="Tahoma"/>
          <w:color w:val="231F20"/>
          <w:w w:val="90"/>
          <w:sz w:val="24"/>
        </w:rPr>
        <w:t>mankind</w:t>
      </w:r>
      <w:r>
        <w:rPr>
          <w:rFonts w:ascii="Tahoma" w:hAnsi="Tahoma" w:eastAsia="Tahoma"/>
          <w:color w:val="231F20"/>
          <w:spacing w:val="-12"/>
          <w:w w:val="90"/>
          <w:sz w:val="24"/>
        </w:rPr>
        <w:t xml:space="preserve"> </w:t>
      </w:r>
      <w:r>
        <w:rPr>
          <w:rFonts w:ascii="Trebuchet MS" w:hAnsi="Trebuchet MS" w:eastAsia="Trebuchet MS"/>
          <w:color w:val="231F20"/>
          <w:w w:val="90"/>
          <w:position w:val="1"/>
          <w:sz w:val="20"/>
        </w:rPr>
        <w:t xml:space="preserve">/mænkaInd/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人类 </w:t>
      </w:r>
      <w:r>
        <w:rPr>
          <w:rFonts w:ascii="Tahoma" w:hAnsi="Tahoma" w:eastAsia="Tahoma"/>
          <w:color w:val="231F20"/>
          <w:spacing w:val="-8"/>
          <w:sz w:val="24"/>
        </w:rPr>
        <w:t>agency</w:t>
      </w:r>
      <w:r>
        <w:rPr>
          <w:rFonts w:ascii="Tahoma" w:hAnsi="Tahoma" w:eastAsia="Tahoma"/>
          <w:color w:val="231F20"/>
          <w:spacing w:val="-25"/>
          <w:sz w:val="24"/>
        </w:rPr>
        <w:t xml:space="preserve"> </w:t>
      </w:r>
      <w:r>
        <w:rPr>
          <w:rFonts w:ascii="Trebuchet MS" w:hAnsi="Trebuchet MS" w:eastAsia="Trebuchet MS"/>
          <w:color w:val="231F20"/>
          <w:spacing w:val="-8"/>
          <w:position w:val="1"/>
          <w:sz w:val="20"/>
        </w:rPr>
        <w:t>/eIdZGnxi/</w:t>
      </w:r>
    </w:p>
    <w:p w14:paraId="604F376B">
      <w:pPr>
        <w:spacing w:before="0" w:line="223" w:lineRule="exact"/>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（政府的）</w:t>
      </w:r>
      <w:r>
        <w:rPr>
          <w:rFonts w:hint="eastAsia" w:ascii="宋体" w:eastAsia="宋体"/>
          <w:color w:val="231F20"/>
          <w:spacing w:val="-1"/>
          <w:sz w:val="18"/>
        </w:rPr>
        <w:t>专门机构；服务机构；代理处</w:t>
      </w:r>
    </w:p>
    <w:p w14:paraId="47C9D385">
      <w:pPr>
        <w:spacing w:before="49"/>
        <w:ind w:left="1190" w:right="0" w:firstLine="0"/>
        <w:jc w:val="left"/>
        <w:rPr>
          <w:rFonts w:hint="eastAsia" w:ascii="宋体" w:hAnsi="宋体" w:eastAsia="宋体"/>
          <w:sz w:val="18"/>
        </w:rPr>
      </w:pPr>
      <w:r>
        <w:rPr>
          <w:rFonts w:ascii="Tahoma" w:hAnsi="Tahoma" w:eastAsia="Tahoma"/>
          <w:color w:val="231F20"/>
          <w:w w:val="90"/>
          <w:sz w:val="24"/>
        </w:rPr>
        <w:t>transmit</w:t>
      </w:r>
      <w:r>
        <w:rPr>
          <w:rFonts w:ascii="Tahoma" w:hAnsi="Tahoma" w:eastAsia="Tahoma"/>
          <w:color w:val="231F20"/>
          <w:spacing w:val="-7"/>
          <w:w w:val="90"/>
          <w:sz w:val="24"/>
        </w:rPr>
        <w:t xml:space="preserve"> </w:t>
      </w:r>
      <w:r>
        <w:rPr>
          <w:rFonts w:ascii="Trebuchet MS" w:hAnsi="Trebuchet MS" w:eastAsia="Trebuchet MS"/>
          <w:color w:val="231F20"/>
          <w:w w:val="90"/>
          <w:position w:val="1"/>
          <w:sz w:val="20"/>
        </w:rPr>
        <w:t>/trænxmIt/</w:t>
      </w:r>
      <w:r>
        <w:rPr>
          <w:rFonts w:ascii="Trebuchet MS" w:hAnsi="Trebuchet MS" w:eastAsia="Trebuchet MS"/>
          <w:color w:val="231F20"/>
          <w:spacing w:val="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传输；发送</w:t>
      </w:r>
    </w:p>
    <w:p w14:paraId="040FEDFD">
      <w:pPr>
        <w:spacing w:before="10"/>
        <w:ind w:left="1190" w:right="0" w:firstLine="0"/>
        <w:jc w:val="left"/>
        <w:rPr>
          <w:rFonts w:hint="eastAsia" w:ascii="宋体" w:hAnsi="宋体" w:eastAsia="宋体"/>
          <w:sz w:val="18"/>
        </w:rPr>
      </w:pPr>
      <w:r>
        <w:rPr>
          <w:rFonts w:ascii="Tahoma" w:hAnsi="Tahoma" w:eastAsia="Tahoma"/>
          <w:color w:val="231F20"/>
          <w:w w:val="85"/>
          <w:sz w:val="24"/>
        </w:rPr>
        <w:t>data</w:t>
      </w:r>
      <w:r>
        <w:rPr>
          <w:rFonts w:ascii="Tahoma" w:hAnsi="Tahoma" w:eastAsia="Tahoma"/>
          <w:color w:val="231F20"/>
          <w:spacing w:val="-2"/>
          <w:w w:val="85"/>
          <w:sz w:val="24"/>
        </w:rPr>
        <w:t xml:space="preserve"> </w:t>
      </w:r>
      <w:r>
        <w:rPr>
          <w:rFonts w:ascii="Trebuchet MS" w:hAnsi="Trebuchet MS" w:eastAsia="Trebuchet MS"/>
          <w:color w:val="231F20"/>
          <w:w w:val="85"/>
          <w:position w:val="1"/>
          <w:sz w:val="20"/>
        </w:rPr>
        <w:t>/deItG/</w:t>
      </w:r>
      <w:r>
        <w:rPr>
          <w:rFonts w:ascii="Trebuchet MS" w:hAnsi="Trebuchet MS" w:eastAsia="Trebuchet MS"/>
          <w:color w:val="231F20"/>
          <w:spacing w:val="-4"/>
          <w:position w:val="1"/>
          <w:sz w:val="20"/>
        </w:rPr>
        <w:t xml:space="preserve"> </w:t>
      </w:r>
      <w:r>
        <w:rPr>
          <w:rFonts w:ascii="Times New Roman" w:hAnsi="Times New Roman" w:eastAsia="Times New Roman"/>
          <w:i/>
          <w:color w:val="231F20"/>
          <w:w w:val="85"/>
          <w:position w:val="2"/>
          <w:sz w:val="20"/>
        </w:rPr>
        <w:t>n.</w:t>
      </w:r>
      <w:r>
        <w:rPr>
          <w:rFonts w:hint="eastAsia" w:ascii="宋体" w:hAnsi="宋体" w:eastAsia="宋体"/>
          <w:color w:val="231F20"/>
          <w:w w:val="85"/>
          <w:position w:val="2"/>
          <w:sz w:val="20"/>
        </w:rPr>
        <w:t>［</w:t>
      </w:r>
      <w:r>
        <w:rPr>
          <w:rFonts w:ascii="Times New Roman" w:hAnsi="Times New Roman" w:eastAsia="Times New Roman"/>
          <w:color w:val="231F20"/>
          <w:w w:val="85"/>
          <w:position w:val="2"/>
          <w:sz w:val="20"/>
        </w:rPr>
        <w:t>pl.</w:t>
      </w:r>
      <w:r>
        <w:rPr>
          <w:rFonts w:hint="eastAsia" w:ascii="宋体" w:hAnsi="宋体" w:eastAsia="宋体"/>
          <w:color w:val="231F20"/>
          <w:w w:val="85"/>
          <w:position w:val="2"/>
          <w:sz w:val="20"/>
        </w:rPr>
        <w:t>］</w:t>
      </w:r>
      <w:r>
        <w:rPr>
          <w:rFonts w:hint="eastAsia" w:ascii="宋体" w:hAnsi="宋体" w:eastAsia="宋体"/>
          <w:color w:val="231F20"/>
          <w:spacing w:val="-2"/>
          <w:w w:val="85"/>
          <w:position w:val="2"/>
          <w:sz w:val="18"/>
        </w:rPr>
        <w:t>资料；数据</w:t>
      </w:r>
    </w:p>
    <w:p w14:paraId="5C7FE331">
      <w:pPr>
        <w:spacing w:before="8" w:line="249" w:lineRule="auto"/>
        <w:ind w:left="1190" w:right="231" w:firstLine="0"/>
        <w:jc w:val="left"/>
        <w:rPr>
          <w:rFonts w:hint="eastAsia" w:ascii="宋体" w:hAnsi="宋体" w:eastAsia="宋体"/>
          <w:sz w:val="18"/>
        </w:rPr>
      </w:pPr>
      <w:r>
        <w:rPr>
          <w:rFonts w:ascii="Tahoma" w:hAnsi="Tahoma" w:eastAsia="Tahoma"/>
          <w:color w:val="231F20"/>
          <w:position w:val="-1"/>
          <w:sz w:val="24"/>
        </w:rPr>
        <w:t>on board</w:t>
      </w:r>
      <w:r>
        <w:rPr>
          <w:rFonts w:ascii="Tahoma" w:hAnsi="Tahoma" w:eastAsia="Tahoma"/>
          <w:color w:val="231F20"/>
          <w:spacing w:val="-5"/>
          <w:position w:val="-1"/>
          <w:sz w:val="24"/>
        </w:rPr>
        <w:t xml:space="preserve"> </w:t>
      </w:r>
      <w:r>
        <w:rPr>
          <w:rFonts w:hint="eastAsia" w:ascii="宋体" w:hAnsi="宋体" w:eastAsia="宋体"/>
          <w:color w:val="231F20"/>
          <w:sz w:val="18"/>
        </w:rPr>
        <w:t xml:space="preserve">在宇宙飞船上；在船上；在飞机上 </w:t>
      </w:r>
      <w:r>
        <w:rPr>
          <w:rFonts w:ascii="Tahoma" w:hAnsi="Tahoma" w:eastAsia="Tahoma"/>
          <w:color w:val="231F20"/>
          <w:spacing w:val="-2"/>
          <w:sz w:val="24"/>
        </w:rPr>
        <w:t>spacecraft</w:t>
      </w:r>
      <w:r>
        <w:rPr>
          <w:rFonts w:ascii="Tahoma" w:hAnsi="Tahoma" w:eastAsia="Tahoma"/>
          <w:color w:val="231F20"/>
          <w:spacing w:val="-26"/>
          <w:sz w:val="24"/>
        </w:rPr>
        <w:t xml:space="preserve"> </w:t>
      </w:r>
      <w:r>
        <w:rPr>
          <w:rFonts w:ascii="Trebuchet MS" w:hAnsi="Trebuchet MS" w:eastAsia="Trebuchet MS"/>
          <w:color w:val="231F20"/>
          <w:spacing w:val="-2"/>
          <w:position w:val="1"/>
          <w:sz w:val="20"/>
        </w:rPr>
        <w:t>/xpeIxkra:ft</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航天器；宇宙飞船 </w:t>
      </w:r>
      <w:r>
        <w:rPr>
          <w:rFonts w:ascii="Tahoma" w:hAnsi="Tahoma" w:eastAsia="Tahoma"/>
          <w:color w:val="231F20"/>
          <w:w w:val="90"/>
          <w:sz w:val="24"/>
        </w:rPr>
        <w:t xml:space="preserve">disappointment </w:t>
      </w:r>
      <w:r>
        <w:rPr>
          <w:rFonts w:ascii="Trebuchet MS" w:hAnsi="Trebuchet MS" w:eastAsia="Trebuchet MS"/>
          <w:color w:val="231F20"/>
          <w:w w:val="90"/>
          <w:position w:val="1"/>
          <w:sz w:val="20"/>
        </w:rPr>
        <w:t xml:space="preserve">/.dIxGpcIntmGnt/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失望；沮丧</w:t>
      </w:r>
    </w:p>
    <w:p w14:paraId="59FFB128">
      <w:pPr>
        <w:spacing w:before="3"/>
        <w:ind w:left="1473" w:right="0" w:firstLine="0"/>
        <w:jc w:val="left"/>
        <w:rPr>
          <w:rFonts w:hint="eastAsia" w:ascii="宋体" w:hAnsi="宋体" w:eastAsia="宋体"/>
          <w:sz w:val="18"/>
        </w:rPr>
      </w:pPr>
      <w:r>
        <w:rPr>
          <w:rFonts w:ascii="Tahoma" w:hAnsi="Tahoma" w:eastAsia="Tahoma"/>
          <w:color w:val="231F20"/>
          <w:w w:val="90"/>
          <w:sz w:val="24"/>
        </w:rPr>
        <w:t>disappointed</w:t>
      </w:r>
      <w:r>
        <w:rPr>
          <w:rFonts w:ascii="Tahoma" w:hAnsi="Tahoma" w:eastAsia="Tahoma"/>
          <w:color w:val="231F20"/>
          <w:spacing w:val="16"/>
          <w:sz w:val="24"/>
        </w:rPr>
        <w:t xml:space="preserve"> </w:t>
      </w:r>
      <w:r>
        <w:rPr>
          <w:rFonts w:ascii="Trebuchet MS" w:hAnsi="Trebuchet MS" w:eastAsia="Trebuchet MS"/>
          <w:color w:val="231F20"/>
          <w:w w:val="90"/>
          <w:position w:val="1"/>
          <w:sz w:val="20"/>
        </w:rPr>
        <w:t>/.dIxGpcIntId/</w:t>
      </w:r>
      <w:r>
        <w:rPr>
          <w:rFonts w:ascii="Trebuchet MS" w:hAnsi="Trebuchet MS" w:eastAsia="Trebuchet MS"/>
          <w:color w:val="231F20"/>
          <w:spacing w:val="42"/>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2"/>
          <w:w w:val="90"/>
          <w:position w:val="2"/>
          <w:sz w:val="18"/>
        </w:rPr>
        <w:t>失望的；沮丧的</w:t>
      </w:r>
    </w:p>
    <w:p w14:paraId="2E092C00">
      <w:pPr>
        <w:spacing w:before="10"/>
        <w:ind w:left="1190" w:right="0" w:firstLine="0"/>
        <w:jc w:val="left"/>
        <w:rPr>
          <w:rFonts w:hint="eastAsia" w:ascii="宋体" w:hAnsi="宋体" w:eastAsia="宋体"/>
          <w:sz w:val="18"/>
        </w:rPr>
      </w:pPr>
      <w:r>
        <w:rPr>
          <w:rFonts w:ascii="Tahoma" w:hAnsi="Tahoma" w:eastAsia="Tahoma"/>
          <w:color w:val="231F20"/>
          <w:w w:val="90"/>
          <w:sz w:val="24"/>
        </w:rPr>
        <w:t>desire</w:t>
      </w:r>
      <w:r>
        <w:rPr>
          <w:rFonts w:ascii="Tahoma" w:hAnsi="Tahoma" w:eastAsia="Tahoma"/>
          <w:color w:val="231F20"/>
          <w:spacing w:val="-7"/>
          <w:w w:val="90"/>
          <w:sz w:val="24"/>
        </w:rPr>
        <w:t xml:space="preserve"> </w:t>
      </w:r>
      <w:r>
        <w:rPr>
          <w:rFonts w:ascii="Trebuchet MS" w:hAnsi="Trebuchet MS" w:eastAsia="Trebuchet MS"/>
          <w:color w:val="231F20"/>
          <w:w w:val="90"/>
          <w:position w:val="1"/>
          <w:sz w:val="20"/>
        </w:rPr>
        <w:t>/dIzaIG(r)/</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w w:val="90"/>
          <w:position w:val="2"/>
          <w:sz w:val="18"/>
        </w:rPr>
        <w:t>渴望；欲望</w:t>
      </w:r>
    </w:p>
    <w:p w14:paraId="6E6790A6">
      <w:pPr>
        <w:spacing w:before="24" w:line="268" w:lineRule="auto"/>
        <w:ind w:left="1190" w:right="1172" w:firstLine="1700"/>
        <w:jc w:val="left"/>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渴望；期望 </w:t>
      </w:r>
      <w:r>
        <w:rPr>
          <w:rFonts w:ascii="Tahoma" w:hAnsi="Tahoma" w:eastAsia="Tahoma"/>
          <w:color w:val="231F20"/>
          <w:w w:val="90"/>
          <w:sz w:val="24"/>
        </w:rPr>
        <w:t xml:space="preserve">universe </w:t>
      </w:r>
      <w:r>
        <w:rPr>
          <w:rFonts w:ascii="Trebuchet MS" w:hAnsi="Trebuchet MS" w:eastAsia="Trebuchet MS"/>
          <w:color w:val="231F20"/>
          <w:w w:val="90"/>
          <w:position w:val="1"/>
          <w:sz w:val="20"/>
        </w:rPr>
        <w:t xml:space="preserve">/ju:nIv3:x/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宇宙；天地万物 </w:t>
      </w:r>
      <w:r>
        <w:rPr>
          <w:rFonts w:ascii="Tahoma" w:hAnsi="Tahoma" w:eastAsia="Tahoma"/>
          <w:color w:val="231F20"/>
          <w:position w:val="-1"/>
          <w:sz w:val="24"/>
        </w:rPr>
        <w:t>carry on</w:t>
      </w:r>
      <w:r>
        <w:rPr>
          <w:rFonts w:ascii="Tahoma" w:hAnsi="Tahoma" w:eastAsia="Tahoma"/>
          <w:color w:val="231F20"/>
          <w:spacing w:val="40"/>
          <w:position w:val="-1"/>
          <w:sz w:val="24"/>
        </w:rPr>
        <w:t xml:space="preserve"> </w:t>
      </w:r>
      <w:r>
        <w:rPr>
          <w:rFonts w:hint="eastAsia" w:ascii="宋体" w:hAnsi="宋体" w:eastAsia="宋体"/>
          <w:color w:val="231F20"/>
          <w:sz w:val="18"/>
        </w:rPr>
        <w:t>继续做，坚持干</w:t>
      </w:r>
    </w:p>
    <w:p w14:paraId="21945689">
      <w:pPr>
        <w:spacing w:before="0" w:line="263" w:lineRule="exact"/>
        <w:ind w:left="1190" w:right="0" w:firstLine="0"/>
        <w:jc w:val="left"/>
        <w:rPr>
          <w:rFonts w:ascii="Trebuchet MS" w:hAnsi="Trebuchet MS"/>
          <w:sz w:val="20"/>
        </w:rPr>
      </w:pPr>
      <w:r>
        <w:rPr>
          <w:rFonts w:ascii="Tahoma" w:hAnsi="Tahoma"/>
          <w:color w:val="231F20"/>
          <w:spacing w:val="-2"/>
          <w:sz w:val="24"/>
        </w:rPr>
        <w:t>independently</w:t>
      </w:r>
      <w:r>
        <w:rPr>
          <w:rFonts w:ascii="Tahoma" w:hAnsi="Tahoma"/>
          <w:color w:val="231F20"/>
          <w:spacing w:val="-6"/>
          <w:sz w:val="24"/>
        </w:rPr>
        <w:t xml:space="preserve"> </w:t>
      </w:r>
      <w:r>
        <w:rPr>
          <w:rFonts w:ascii="Trebuchet MS" w:hAnsi="Trebuchet MS"/>
          <w:color w:val="231F20"/>
          <w:spacing w:val="-2"/>
          <w:w w:val="90"/>
          <w:position w:val="1"/>
          <w:sz w:val="20"/>
        </w:rPr>
        <w:t>/.IndIpendGntli/</w:t>
      </w:r>
    </w:p>
    <w:p w14:paraId="4408EFC7">
      <w:pPr>
        <w:spacing w:before="23"/>
        <w:ind w:left="1474"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1"/>
          <w:sz w:val="20"/>
        </w:rPr>
        <w:t xml:space="preserve">. </w:t>
      </w:r>
      <w:r>
        <w:rPr>
          <w:rFonts w:hint="eastAsia" w:ascii="宋体" w:eastAsia="宋体"/>
          <w:color w:val="231F20"/>
          <w:spacing w:val="-4"/>
          <w:sz w:val="18"/>
        </w:rPr>
        <w:t>独立地；自立地</w:t>
      </w:r>
    </w:p>
    <w:p w14:paraId="124B4101">
      <w:pPr>
        <w:spacing w:before="50"/>
        <w:ind w:left="1473" w:right="0" w:firstLine="0"/>
        <w:jc w:val="left"/>
        <w:rPr>
          <w:rFonts w:ascii="Trebuchet MS" w:hAnsi="Trebuchet MS"/>
          <w:sz w:val="20"/>
        </w:rPr>
      </w:pPr>
      <w:r>
        <w:rPr>
          <w:rFonts w:ascii="Tahoma" w:hAnsi="Tahoma"/>
          <w:color w:val="231F20"/>
          <w:sz w:val="24"/>
        </w:rPr>
        <w:t xml:space="preserve">independent </w:t>
      </w:r>
      <w:r>
        <w:rPr>
          <w:rFonts w:ascii="Trebuchet MS" w:hAnsi="Trebuchet MS"/>
          <w:color w:val="231F20"/>
          <w:spacing w:val="-2"/>
          <w:w w:val="90"/>
          <w:position w:val="1"/>
          <w:sz w:val="20"/>
        </w:rPr>
        <w:t>/.IndIpendGnt/</w:t>
      </w:r>
    </w:p>
    <w:p w14:paraId="1404B83F">
      <w:pPr>
        <w:spacing w:before="33"/>
        <w:ind w:left="175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独立的；自立的</w:t>
      </w:r>
    </w:p>
    <w:p w14:paraId="788A09D8">
      <w:pPr>
        <w:spacing w:before="96"/>
        <w:ind w:left="235" w:right="0" w:firstLine="0"/>
        <w:jc w:val="left"/>
        <w:rPr>
          <w:rFonts w:hint="eastAsia" w:ascii="宋体" w:hAnsi="宋体" w:eastAsia="宋体"/>
          <w:sz w:val="18"/>
        </w:rPr>
      </w:pPr>
      <w:r>
        <w:br w:type="column"/>
      </w:r>
      <w:r>
        <w:rPr>
          <w:rFonts w:ascii="Tahoma" w:hAnsi="Tahoma" w:eastAsia="Tahoma"/>
          <w:color w:val="231F20"/>
          <w:w w:val="90"/>
          <w:sz w:val="24"/>
        </w:rPr>
        <w:t>spacewalk</w:t>
      </w:r>
      <w:r>
        <w:rPr>
          <w:rFonts w:ascii="Tahoma" w:hAnsi="Tahoma" w:eastAsia="Tahoma"/>
          <w:color w:val="231F20"/>
          <w:spacing w:val="8"/>
          <w:sz w:val="24"/>
        </w:rPr>
        <w:t xml:space="preserve"> </w:t>
      </w:r>
      <w:r>
        <w:rPr>
          <w:rFonts w:ascii="Trebuchet MS" w:hAnsi="Trebuchet MS" w:eastAsia="Trebuchet MS"/>
          <w:color w:val="231F20"/>
          <w:w w:val="90"/>
          <w:position w:val="1"/>
          <w:sz w:val="20"/>
        </w:rPr>
        <w:t>/xpeIxwc:k/</w:t>
      </w:r>
      <w:r>
        <w:rPr>
          <w:rFonts w:ascii="Trebuchet MS" w:hAnsi="Trebuchet MS" w:eastAsia="Trebuchet MS"/>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4"/>
          <w:position w:val="2"/>
          <w:sz w:val="20"/>
        </w:rPr>
        <w:t xml:space="preserve"> </w:t>
      </w:r>
      <w:r>
        <w:rPr>
          <w:rFonts w:hint="eastAsia" w:ascii="宋体" w:hAnsi="宋体" w:eastAsia="宋体"/>
          <w:color w:val="231F20"/>
          <w:spacing w:val="-1"/>
          <w:w w:val="90"/>
          <w:position w:val="2"/>
          <w:sz w:val="18"/>
        </w:rPr>
        <w:t>太空行走；太空行走的时间</w:t>
      </w:r>
    </w:p>
    <w:p w14:paraId="2DDFF2E0">
      <w:pPr>
        <w:spacing w:before="21"/>
        <w:ind w:left="235" w:right="0" w:firstLine="0"/>
        <w:jc w:val="left"/>
        <w:rPr>
          <w:rFonts w:hint="eastAsia" w:ascii="宋体" w:eastAsia="宋体"/>
          <w:sz w:val="18"/>
        </w:rPr>
      </w:pPr>
      <w:r>
        <w:rPr>
          <w:rFonts w:ascii="Tahoma" w:eastAsia="Tahoma"/>
          <w:color w:val="231F20"/>
          <w:spacing w:val="-6"/>
          <w:sz w:val="24"/>
        </w:rPr>
        <w:t>jade</w:t>
      </w:r>
      <w:r>
        <w:rPr>
          <w:rFonts w:ascii="Tahoma" w:eastAsia="Tahoma"/>
          <w:color w:val="231F20"/>
          <w:spacing w:val="-26"/>
          <w:sz w:val="24"/>
        </w:rPr>
        <w:t xml:space="preserve"> </w:t>
      </w:r>
      <w:r>
        <w:rPr>
          <w:rFonts w:ascii="Trebuchet MS" w:eastAsia="Trebuchet MS"/>
          <w:color w:val="231F20"/>
          <w:spacing w:val="-6"/>
          <w:position w:val="1"/>
          <w:sz w:val="20"/>
        </w:rPr>
        <w:t>/dZeId/</w:t>
      </w:r>
      <w:r>
        <w:rPr>
          <w:rFonts w:ascii="Trebuchet MS" w:eastAsia="Trebuchet MS"/>
          <w:color w:val="231F20"/>
          <w:spacing w:val="-11"/>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7"/>
          <w:position w:val="2"/>
          <w:sz w:val="18"/>
        </w:rPr>
        <w:t>玉；翡翠；玉器</w:t>
      </w:r>
    </w:p>
    <w:p w14:paraId="31E44424">
      <w:pPr>
        <w:spacing w:before="20"/>
        <w:ind w:left="235" w:right="0" w:firstLine="0"/>
        <w:jc w:val="left"/>
        <w:rPr>
          <w:rFonts w:hint="eastAsia" w:ascii="宋体" w:hAnsi="宋体" w:eastAsia="宋体"/>
          <w:sz w:val="18"/>
        </w:rPr>
      </w:pPr>
      <w:r>
        <w:rPr>
          <w:rFonts w:ascii="Tahoma" w:hAnsi="Tahoma" w:eastAsia="Tahoma"/>
          <w:color w:val="231F20"/>
          <w:w w:val="85"/>
          <w:sz w:val="24"/>
        </w:rPr>
        <w:t>module</w:t>
      </w:r>
      <w:r>
        <w:rPr>
          <w:rFonts w:ascii="Tahoma" w:hAnsi="Tahoma" w:eastAsia="Tahoma"/>
          <w:color w:val="231F20"/>
          <w:spacing w:val="15"/>
          <w:sz w:val="24"/>
        </w:rPr>
        <w:t xml:space="preserve"> </w:t>
      </w:r>
      <w:r>
        <w:rPr>
          <w:rFonts w:ascii="Trebuchet MS" w:hAnsi="Trebuchet MS" w:eastAsia="Trebuchet MS"/>
          <w:color w:val="231F20"/>
          <w:w w:val="85"/>
          <w:position w:val="1"/>
          <w:sz w:val="20"/>
        </w:rPr>
        <w:t>/mdju:l/</w:t>
      </w:r>
      <w:r>
        <w:rPr>
          <w:rFonts w:ascii="Trebuchet MS" w:hAnsi="Trebuchet MS" w:eastAsia="Trebuchet MS"/>
          <w:color w:val="231F20"/>
          <w:spacing w:val="4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2"/>
          <w:w w:val="85"/>
          <w:position w:val="2"/>
          <w:sz w:val="18"/>
        </w:rPr>
        <w:t>舱；组件；模块</w:t>
      </w:r>
    </w:p>
    <w:p w14:paraId="39073998">
      <w:pPr>
        <w:spacing w:before="20"/>
        <w:ind w:left="235" w:right="0" w:firstLine="0"/>
        <w:jc w:val="left"/>
        <w:rPr>
          <w:rFonts w:hint="eastAsia" w:ascii="宋体" w:hAnsi="宋体" w:eastAsia="宋体"/>
          <w:sz w:val="18"/>
        </w:rPr>
      </w:pPr>
      <w:r>
        <w:rPr>
          <w:rFonts w:ascii="Tahoma" w:hAnsi="Tahoma" w:eastAsia="Tahoma"/>
          <w:color w:val="231F20"/>
          <w:w w:val="90"/>
          <w:position w:val="-1"/>
          <w:sz w:val="24"/>
        </w:rPr>
        <w:t>signal</w:t>
      </w:r>
      <w:r>
        <w:rPr>
          <w:rFonts w:ascii="Tahoma" w:hAnsi="Tahoma" w:eastAsia="Tahoma"/>
          <w:color w:val="231F20"/>
          <w:spacing w:val="10"/>
          <w:position w:val="-1"/>
          <w:sz w:val="24"/>
        </w:rPr>
        <w:t xml:space="preserve"> </w:t>
      </w:r>
      <w:r>
        <w:rPr>
          <w:rFonts w:ascii="Trebuchet MS" w:hAnsi="Trebuchet MS" w:eastAsia="Trebuchet MS"/>
          <w:color w:val="231F20"/>
          <w:w w:val="90"/>
          <w:position w:val="0"/>
          <w:sz w:val="20"/>
        </w:rPr>
        <w:t>/xIgnGl/</w:t>
      </w:r>
      <w:r>
        <w:rPr>
          <w:rFonts w:ascii="Trebuchet MS" w:hAnsi="Trebuchet MS" w:eastAsia="Trebuchet MS"/>
          <w:color w:val="231F20"/>
          <w:spacing w:val="17"/>
          <w:position w:val="0"/>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28"/>
          <w:sz w:val="20"/>
        </w:rPr>
        <w:t xml:space="preserve"> </w:t>
      </w:r>
      <w:r>
        <w:rPr>
          <w:rFonts w:ascii="Times New Roman" w:hAnsi="Times New Roman" w:eastAsia="Times New Roman"/>
          <w:color w:val="231F20"/>
          <w:w w:val="90"/>
          <w:sz w:val="20"/>
        </w:rPr>
        <w:t>&amp;</w:t>
      </w:r>
      <w:r>
        <w:rPr>
          <w:rFonts w:ascii="Times New Roman" w:hAnsi="Times New Roman" w:eastAsia="Times New Roman"/>
          <w:color w:val="231F20"/>
          <w:spacing w:val="28"/>
          <w:sz w:val="20"/>
        </w:rPr>
        <w:t xml:space="preserve"> </w:t>
      </w:r>
      <w:r>
        <w:rPr>
          <w:rFonts w:ascii="Times New Roman" w:hAnsi="Times New Roman" w:eastAsia="Times New Roman"/>
          <w:i/>
          <w:color w:val="231F20"/>
          <w:w w:val="90"/>
          <w:sz w:val="20"/>
        </w:rPr>
        <w:t>vi.</w:t>
      </w:r>
      <w:r>
        <w:rPr>
          <w:rFonts w:ascii="Times New Roman" w:hAnsi="Times New Roman" w:eastAsia="Times New Roman"/>
          <w:i/>
          <w:color w:val="231F20"/>
          <w:spacing w:val="26"/>
          <w:sz w:val="20"/>
        </w:rPr>
        <w:t xml:space="preserve"> </w:t>
      </w:r>
      <w:r>
        <w:rPr>
          <w:rFonts w:hint="eastAsia" w:ascii="宋体" w:hAnsi="宋体" w:eastAsia="宋体"/>
          <w:color w:val="231F20"/>
          <w:spacing w:val="-1"/>
          <w:w w:val="90"/>
          <w:sz w:val="18"/>
        </w:rPr>
        <w:t>标志着；标明；发信号</w:t>
      </w:r>
    </w:p>
    <w:p w14:paraId="37990CA1">
      <w:pPr>
        <w:spacing w:before="34"/>
        <w:ind w:left="168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信号；标志</w:t>
      </w:r>
    </w:p>
    <w:p w14:paraId="075D3708">
      <w:pPr>
        <w:spacing w:before="59"/>
        <w:ind w:left="235" w:right="0" w:firstLine="0"/>
        <w:jc w:val="left"/>
        <w:rPr>
          <w:rFonts w:hint="eastAsia" w:ascii="宋体" w:hAnsi="宋体" w:eastAsia="宋体"/>
          <w:sz w:val="18"/>
        </w:rPr>
      </w:pPr>
      <w:r>
        <w:rPr>
          <w:rFonts w:ascii="Tahoma" w:hAnsi="Tahoma" w:eastAsia="Tahoma"/>
          <w:color w:val="231F20"/>
          <w:spacing w:val="-2"/>
          <w:sz w:val="24"/>
        </w:rPr>
        <w:t>in</w:t>
      </w:r>
      <w:r>
        <w:rPr>
          <w:rFonts w:ascii="Tahoma" w:hAnsi="Tahoma" w:eastAsia="Tahoma"/>
          <w:color w:val="231F20"/>
          <w:spacing w:val="-12"/>
          <w:sz w:val="24"/>
        </w:rPr>
        <w:t xml:space="preserve"> </w:t>
      </w:r>
      <w:r>
        <w:rPr>
          <w:rFonts w:ascii="Tahoma" w:hAnsi="Tahoma" w:eastAsia="Tahoma"/>
          <w:color w:val="231F20"/>
          <w:spacing w:val="-2"/>
          <w:sz w:val="24"/>
        </w:rPr>
        <w:t>the</w:t>
      </w:r>
      <w:r>
        <w:rPr>
          <w:rFonts w:ascii="Tahoma" w:hAnsi="Tahoma" w:eastAsia="Tahoma"/>
          <w:color w:val="231F20"/>
          <w:spacing w:val="-11"/>
          <w:sz w:val="24"/>
        </w:rPr>
        <w:t xml:space="preserve"> </w:t>
      </w:r>
      <w:r>
        <w:rPr>
          <w:rFonts w:ascii="Tahoma" w:hAnsi="Tahoma" w:eastAsia="Tahoma"/>
          <w:color w:val="231F20"/>
          <w:spacing w:val="-2"/>
          <w:sz w:val="24"/>
        </w:rPr>
        <w:t>hope</w:t>
      </w:r>
      <w:r>
        <w:rPr>
          <w:rFonts w:ascii="Tahoma" w:hAnsi="Tahoma" w:eastAsia="Tahoma"/>
          <w:color w:val="231F20"/>
          <w:spacing w:val="-11"/>
          <w:sz w:val="24"/>
        </w:rPr>
        <w:t xml:space="preserve"> </w:t>
      </w:r>
      <w:r>
        <w:rPr>
          <w:rFonts w:ascii="Tahoma" w:hAnsi="Tahoma" w:eastAsia="Tahoma"/>
          <w:color w:val="231F20"/>
          <w:spacing w:val="-2"/>
          <w:sz w:val="24"/>
        </w:rPr>
        <w:t>of</w:t>
      </w:r>
      <w:r>
        <w:rPr>
          <w:rFonts w:ascii="Tahoma" w:hAnsi="Tahoma" w:eastAsia="Tahoma"/>
          <w:color w:val="231F20"/>
          <w:spacing w:val="-12"/>
          <w:sz w:val="24"/>
        </w:rPr>
        <w:t xml:space="preserve"> </w:t>
      </w:r>
      <w:r>
        <w:rPr>
          <w:rFonts w:ascii="Tahoma" w:hAnsi="Tahoma" w:eastAsia="Tahoma"/>
          <w:color w:val="231F20"/>
          <w:spacing w:val="-2"/>
          <w:sz w:val="24"/>
        </w:rPr>
        <w:t>doing</w:t>
      </w:r>
      <w:r>
        <w:rPr>
          <w:rFonts w:ascii="Tahoma" w:hAnsi="Tahoma" w:eastAsia="Tahoma"/>
          <w:color w:val="231F20"/>
          <w:spacing w:val="-11"/>
          <w:sz w:val="24"/>
        </w:rPr>
        <w:t xml:space="preserve"> </w:t>
      </w:r>
      <w:r>
        <w:rPr>
          <w:rFonts w:ascii="Tahoma" w:hAnsi="Tahoma" w:eastAsia="Tahoma"/>
          <w:color w:val="231F20"/>
          <w:spacing w:val="-2"/>
          <w:sz w:val="24"/>
        </w:rPr>
        <w:t>sth</w:t>
      </w:r>
      <w:r>
        <w:rPr>
          <w:rFonts w:ascii="Tahoma" w:hAnsi="Tahoma" w:eastAsia="Tahoma"/>
          <w:color w:val="231F20"/>
          <w:spacing w:val="-20"/>
          <w:sz w:val="24"/>
        </w:rPr>
        <w:t xml:space="preserve"> </w:t>
      </w:r>
      <w:r>
        <w:rPr>
          <w:rFonts w:hint="eastAsia" w:ascii="宋体" w:hAnsi="宋体" w:eastAsia="宋体"/>
          <w:color w:val="231F20"/>
          <w:spacing w:val="-4"/>
          <w:position w:val="2"/>
          <w:sz w:val="18"/>
        </w:rPr>
        <w:t>抱着……的希望</w:t>
      </w:r>
    </w:p>
    <w:p w14:paraId="34916818">
      <w:pPr>
        <w:spacing w:before="21" w:line="256" w:lineRule="auto"/>
        <w:ind w:left="235" w:right="2472" w:firstLine="0"/>
        <w:jc w:val="left"/>
        <w:rPr>
          <w:rFonts w:hint="eastAsia" w:ascii="宋体" w:hAnsi="宋体" w:eastAsia="宋体"/>
          <w:sz w:val="18"/>
        </w:rPr>
      </w:pPr>
      <w:r>
        <w:rPr>
          <w:rFonts w:ascii="Tahoma" w:hAnsi="Tahoma" w:eastAsia="Tahoma"/>
          <w:color w:val="231F20"/>
          <w:sz w:val="24"/>
        </w:rPr>
        <w:t xml:space="preserve">so as to (do sth) </w:t>
      </w:r>
      <w:r>
        <w:rPr>
          <w:rFonts w:hint="eastAsia" w:ascii="宋体" w:hAnsi="宋体" w:eastAsia="宋体"/>
          <w:color w:val="231F20"/>
          <w:position w:val="2"/>
          <w:sz w:val="18"/>
        </w:rPr>
        <w:t xml:space="preserve">为了；以便 </w:t>
      </w:r>
      <w:r>
        <w:rPr>
          <w:rFonts w:ascii="Tahoma" w:hAnsi="Tahoma" w:eastAsia="Tahoma"/>
          <w:color w:val="231F20"/>
          <w:w w:val="90"/>
          <w:sz w:val="24"/>
        </w:rPr>
        <w:t xml:space="preserve">recycle </w:t>
      </w:r>
      <w:r>
        <w:rPr>
          <w:rFonts w:ascii="Trebuchet MS" w:hAnsi="Trebuchet MS" w:eastAsia="Trebuchet MS"/>
          <w:color w:val="231F20"/>
          <w:w w:val="90"/>
          <w:position w:val="1"/>
          <w:sz w:val="20"/>
        </w:rPr>
        <w:t xml:space="preserve">/.ri:xaIkl/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回收利用；再利用 </w:t>
      </w:r>
      <w:r>
        <w:rPr>
          <w:rFonts w:ascii="Tahoma" w:hAnsi="Tahoma" w:eastAsia="Tahoma"/>
          <w:color w:val="231F20"/>
          <w:spacing w:val="-6"/>
          <w:sz w:val="24"/>
        </w:rPr>
        <w:t>muscle</w:t>
      </w:r>
      <w:r>
        <w:rPr>
          <w:rFonts w:ascii="Tahoma" w:hAnsi="Tahoma" w:eastAsia="Tahoma"/>
          <w:color w:val="231F20"/>
          <w:spacing w:val="-26"/>
          <w:sz w:val="24"/>
        </w:rPr>
        <w:t xml:space="preserve"> </w:t>
      </w:r>
      <w:r>
        <w:rPr>
          <w:rFonts w:ascii="Trebuchet MS" w:hAnsi="Trebuchet MS" w:eastAsia="Trebuchet MS"/>
          <w:color w:val="231F20"/>
          <w:spacing w:val="-6"/>
          <w:position w:val="1"/>
          <w:sz w:val="20"/>
        </w:rPr>
        <w:t>/mVxl</w:t>
      </w:r>
      <w:r>
        <w:rPr>
          <w:rFonts w:ascii="Trebuchet MS" w:hAnsi="Trebuchet MS" w:eastAsia="Trebuchet MS"/>
          <w:color w:val="231F20"/>
          <w:spacing w:val="-9"/>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 xml:space="preserve">肌肉；实力；影响力 </w:t>
      </w:r>
      <w:r>
        <w:rPr>
          <w:rFonts w:ascii="Tahoma" w:hAnsi="Tahoma" w:eastAsia="Tahoma"/>
          <w:color w:val="231F20"/>
          <w:position w:val="-1"/>
          <w:sz w:val="24"/>
        </w:rPr>
        <w:t>lack</w:t>
      </w:r>
      <w:r>
        <w:rPr>
          <w:rFonts w:ascii="Tahoma" w:hAnsi="Tahoma" w:eastAsia="Tahoma"/>
          <w:color w:val="231F20"/>
          <w:spacing w:val="-20"/>
          <w:position w:val="-1"/>
          <w:sz w:val="24"/>
        </w:rPr>
        <w:t xml:space="preserve"> </w:t>
      </w:r>
      <w:r>
        <w:rPr>
          <w:rFonts w:ascii="Trebuchet MS" w:hAnsi="Trebuchet MS" w:eastAsia="Trebuchet MS"/>
          <w:color w:val="231F20"/>
          <w:position w:val="0"/>
          <w:sz w:val="20"/>
        </w:rPr>
        <w:t>/læk</w:t>
      </w:r>
      <w:r>
        <w:rPr>
          <w:rFonts w:ascii="Trebuchet MS" w:hAnsi="Trebuchet MS" w:eastAsia="Trebuchet MS"/>
          <w:color w:val="231F20"/>
          <w:spacing w:val="-8"/>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 xml:space="preserve">缺乏；短缺 </w:t>
      </w:r>
      <w:r>
        <w:rPr>
          <w:rFonts w:ascii="Times New Roman" w:hAnsi="Times New Roman" w:eastAsia="Times New Roman"/>
          <w:i/>
          <w:color w:val="231F20"/>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z w:val="18"/>
        </w:rPr>
        <w:t xml:space="preserve">没有；缺乏 </w:t>
      </w:r>
      <w:r>
        <w:rPr>
          <w:rFonts w:ascii="Tahoma" w:hAnsi="Tahoma" w:eastAsia="Tahoma"/>
          <w:color w:val="231F20"/>
          <w:sz w:val="24"/>
        </w:rPr>
        <w:t>float</w:t>
      </w:r>
      <w:r>
        <w:rPr>
          <w:rFonts w:ascii="Tahoma" w:hAnsi="Tahoma" w:eastAsia="Tahoma"/>
          <w:color w:val="231F20"/>
          <w:spacing w:val="-3"/>
          <w:sz w:val="24"/>
        </w:rPr>
        <w:t xml:space="preserve"> </w:t>
      </w:r>
      <w:r>
        <w:rPr>
          <w:rFonts w:ascii="Trebuchet MS" w:hAnsi="Trebuchet MS" w:eastAsia="Trebuchet MS"/>
          <w:color w:val="231F20"/>
          <w:position w:val="1"/>
          <w:sz w:val="20"/>
        </w:rPr>
        <w:t xml:space="preserve">/flGut/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浮动；漂流；漂浮</w:t>
      </w:r>
    </w:p>
    <w:p w14:paraId="5CADE0C2">
      <w:pPr>
        <w:spacing w:before="13" w:line="278" w:lineRule="auto"/>
        <w:ind w:left="235" w:right="2334" w:firstLine="1120"/>
        <w:jc w:val="left"/>
        <w:rPr>
          <w:rFonts w:hint="eastAsia" w:ascii="宋体" w:hAnsi="宋体" w:eastAsia="宋体"/>
          <w:sz w:val="18"/>
        </w:rPr>
      </w:pPr>
      <w:r>
        <w:rPr>
          <w:rFonts w:ascii="Times New Roman" w:hAnsi="Times New Roman" w:eastAsia="Times New Roman"/>
          <w:i/>
          <w:color w:val="231F20"/>
          <w:w w:val="105"/>
          <w:sz w:val="20"/>
        </w:rPr>
        <w:t xml:space="preserve">vt. </w:t>
      </w:r>
      <w:r>
        <w:rPr>
          <w:rFonts w:hint="eastAsia" w:ascii="宋体" w:hAnsi="宋体" w:eastAsia="宋体"/>
          <w:color w:val="231F20"/>
          <w:w w:val="105"/>
          <w:sz w:val="18"/>
        </w:rPr>
        <w:t xml:space="preserve">使浮动；使漂流 </w:t>
      </w:r>
      <w:r>
        <w:rPr>
          <w:rFonts w:ascii="Tahoma" w:hAnsi="Tahoma" w:eastAsia="Tahoma"/>
          <w:color w:val="231F20"/>
          <w:w w:val="90"/>
          <w:sz w:val="24"/>
        </w:rPr>
        <w:t xml:space="preserve">otherwise </w:t>
      </w:r>
      <w:r>
        <w:rPr>
          <w:rFonts w:ascii="Trebuchet MS" w:hAnsi="Trebuchet MS" w:eastAsia="Trebuchet MS"/>
          <w:color w:val="231F20"/>
          <w:w w:val="90"/>
          <w:position w:val="1"/>
          <w:sz w:val="20"/>
        </w:rPr>
        <w:t xml:space="preserve">/VDGwaIz/ </w:t>
      </w:r>
      <w:r>
        <w:rPr>
          <w:rFonts w:ascii="Times New Roman" w:hAnsi="Times New Roman" w:eastAsia="Times New Roman"/>
          <w:i/>
          <w:color w:val="231F20"/>
          <w:w w:val="90"/>
          <w:position w:val="2"/>
          <w:sz w:val="20"/>
        </w:rPr>
        <w:t xml:space="preserve">adv. </w:t>
      </w:r>
      <w:r>
        <w:rPr>
          <w:rFonts w:hint="eastAsia" w:ascii="宋体" w:hAnsi="宋体" w:eastAsia="宋体"/>
          <w:color w:val="231F20"/>
          <w:w w:val="90"/>
          <w:position w:val="2"/>
          <w:sz w:val="18"/>
        </w:rPr>
        <w:t xml:space="preserve">否则；要不然 </w:t>
      </w:r>
      <w:r>
        <w:rPr>
          <w:rFonts w:ascii="Tahoma" w:hAnsi="Tahoma" w:eastAsia="Tahoma"/>
          <w:color w:val="231F20"/>
          <w:spacing w:val="-6"/>
          <w:sz w:val="24"/>
        </w:rPr>
        <w:t>beyond</w:t>
      </w:r>
      <w:r>
        <w:rPr>
          <w:rFonts w:ascii="Tahoma" w:hAnsi="Tahoma" w:eastAsia="Tahoma"/>
          <w:color w:val="231F20"/>
          <w:spacing w:val="-26"/>
          <w:sz w:val="24"/>
        </w:rPr>
        <w:t xml:space="preserve"> </w:t>
      </w:r>
      <w:r>
        <w:rPr>
          <w:rFonts w:ascii="Trebuchet MS" w:hAnsi="Trebuchet MS" w:eastAsia="Trebuchet MS"/>
          <w:color w:val="231F20"/>
          <w:spacing w:val="-6"/>
          <w:position w:val="1"/>
          <w:sz w:val="20"/>
        </w:rPr>
        <w:t>/bIjnd/</w:t>
      </w:r>
      <w:r>
        <w:rPr>
          <w:rFonts w:ascii="Trebuchet MS" w:hAnsi="Trebuchet MS" w:eastAsia="Trebuchet MS"/>
          <w:color w:val="231F20"/>
          <w:spacing w:val="-11"/>
          <w:position w:val="1"/>
          <w:sz w:val="20"/>
        </w:rPr>
        <w:t xml:space="preserve"> </w:t>
      </w:r>
      <w:r>
        <w:rPr>
          <w:rFonts w:ascii="Times New Roman" w:hAnsi="Times New Roman" w:eastAsia="Times New Roman"/>
          <w:i/>
          <w:color w:val="231F20"/>
          <w:spacing w:val="-6"/>
          <w:position w:val="2"/>
          <w:sz w:val="20"/>
        </w:rPr>
        <w:t>prep.</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在更远处；超出</w:t>
      </w:r>
    </w:p>
    <w:p w14:paraId="2E1030D5">
      <w:pPr>
        <w:spacing w:before="0" w:line="260" w:lineRule="exact"/>
        <w:ind w:left="235" w:right="0" w:firstLine="0"/>
        <w:jc w:val="left"/>
        <w:rPr>
          <w:rFonts w:hint="eastAsia" w:ascii="宋体" w:hAnsi="宋体" w:eastAsia="宋体"/>
          <w:sz w:val="18"/>
        </w:rPr>
      </w:pPr>
      <w:r>
        <w:rPr>
          <w:rFonts w:ascii="Tahoma" w:hAnsi="Tahoma" w:eastAsia="Tahoma"/>
          <w:color w:val="231F20"/>
          <w:w w:val="90"/>
          <w:sz w:val="24"/>
        </w:rPr>
        <w:t>solar</w:t>
      </w:r>
      <w:r>
        <w:rPr>
          <w:rFonts w:ascii="Tahoma" w:hAnsi="Tahoma" w:eastAsia="Tahoma"/>
          <w:color w:val="231F20"/>
          <w:spacing w:val="1"/>
          <w:sz w:val="24"/>
        </w:rPr>
        <w:t xml:space="preserve"> </w:t>
      </w:r>
      <w:r>
        <w:rPr>
          <w:rFonts w:ascii="Trebuchet MS" w:hAnsi="Trebuchet MS" w:eastAsia="Trebuchet MS"/>
          <w:color w:val="231F20"/>
          <w:w w:val="90"/>
          <w:position w:val="1"/>
          <w:sz w:val="20"/>
        </w:rPr>
        <w:t>/xGulG(r)/</w:t>
      </w:r>
      <w:r>
        <w:rPr>
          <w:rFonts w:ascii="Trebuchet MS" w:hAnsi="Trebuchet MS" w:eastAsia="Trebuchet MS"/>
          <w:color w:val="231F20"/>
          <w:spacing w:val="1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2"/>
          <w:w w:val="90"/>
          <w:position w:val="2"/>
          <w:sz w:val="18"/>
        </w:rPr>
        <w:t>太阳的；太阳能的</w:t>
      </w:r>
    </w:p>
    <w:p w14:paraId="63511DC1">
      <w:pPr>
        <w:spacing w:before="20"/>
        <w:ind w:left="519" w:right="0" w:firstLine="0"/>
        <w:jc w:val="left"/>
        <w:rPr>
          <w:rFonts w:hint="eastAsia" w:ascii="宋体" w:eastAsia="宋体"/>
          <w:sz w:val="18"/>
        </w:rPr>
      </w:pPr>
      <w:r>
        <w:rPr>
          <w:rFonts w:ascii="Tahoma" w:eastAsia="Tahoma"/>
          <w:color w:val="231F20"/>
          <w:sz w:val="24"/>
        </w:rPr>
        <w:t>solar</w:t>
      </w:r>
      <w:r>
        <w:rPr>
          <w:rFonts w:ascii="Tahoma" w:eastAsia="Tahoma"/>
          <w:color w:val="231F20"/>
          <w:spacing w:val="18"/>
          <w:sz w:val="24"/>
        </w:rPr>
        <w:t xml:space="preserve"> </w:t>
      </w:r>
      <w:r>
        <w:rPr>
          <w:rFonts w:ascii="Tahoma" w:eastAsia="Tahoma"/>
          <w:color w:val="231F20"/>
          <w:sz w:val="24"/>
        </w:rPr>
        <w:t>system</w:t>
      </w:r>
      <w:r>
        <w:rPr>
          <w:rFonts w:ascii="Tahoma" w:eastAsia="Tahoma"/>
          <w:color w:val="231F20"/>
          <w:spacing w:val="21"/>
          <w:sz w:val="24"/>
        </w:rPr>
        <w:t xml:space="preserve"> </w:t>
      </w:r>
      <w:r>
        <w:rPr>
          <w:rFonts w:hint="eastAsia" w:ascii="宋体" w:eastAsia="宋体"/>
          <w:color w:val="231F20"/>
          <w:spacing w:val="-2"/>
          <w:position w:val="2"/>
          <w:sz w:val="18"/>
        </w:rPr>
        <w:t>太阳系；类太阳系</w:t>
      </w:r>
    </w:p>
    <w:p w14:paraId="1F2F891B">
      <w:pPr>
        <w:spacing w:before="21"/>
        <w:ind w:left="235" w:right="0" w:firstLine="0"/>
        <w:jc w:val="left"/>
        <w:rPr>
          <w:rFonts w:hint="eastAsia" w:ascii="宋体" w:hAnsi="宋体" w:eastAsia="宋体"/>
          <w:sz w:val="18"/>
        </w:rPr>
      </w:pPr>
      <w:r>
        <w:rPr>
          <w:rFonts w:ascii="Tahoma" w:hAnsi="Tahoma" w:eastAsia="Tahoma"/>
          <w:color w:val="231F20"/>
          <w:w w:val="90"/>
          <w:sz w:val="24"/>
        </w:rPr>
        <w:t>current</w:t>
      </w:r>
      <w:r>
        <w:rPr>
          <w:rFonts w:ascii="Tahoma" w:hAnsi="Tahoma" w:eastAsia="Tahoma"/>
          <w:color w:val="231F20"/>
          <w:spacing w:val="-5"/>
          <w:sz w:val="24"/>
        </w:rPr>
        <w:t xml:space="preserve"> </w:t>
      </w:r>
      <w:r>
        <w:rPr>
          <w:rFonts w:ascii="Trebuchet MS" w:hAnsi="Trebuchet MS" w:eastAsia="Trebuchet MS"/>
          <w:color w:val="231F20"/>
          <w:w w:val="90"/>
          <w:position w:val="1"/>
          <w:sz w:val="20"/>
        </w:rPr>
        <w:t>/kVrGnt/</w:t>
      </w:r>
      <w:r>
        <w:rPr>
          <w:rFonts w:ascii="Trebuchet MS" w:hAnsi="Trebuchet MS" w:eastAsia="Trebuchet MS"/>
          <w:color w:val="231F20"/>
          <w:spacing w:val="11"/>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2"/>
          <w:w w:val="90"/>
          <w:position w:val="2"/>
          <w:sz w:val="18"/>
        </w:rPr>
        <w:t>当前的；现在的</w:t>
      </w:r>
    </w:p>
    <w:p w14:paraId="15FCBDB0">
      <w:pPr>
        <w:spacing w:before="33" w:line="278" w:lineRule="auto"/>
        <w:ind w:left="235" w:right="2394" w:firstLine="1644"/>
        <w:jc w:val="left"/>
        <w:rPr>
          <w:rFonts w:hint="eastAsia" w:ascii="宋体" w:hAnsi="宋体" w:eastAsia="宋体"/>
          <w:sz w:val="18"/>
        </w:rPr>
      </w:pPr>
      <w:r>
        <w:rPr>
          <w:rFonts w:ascii="Times New Roman" w:hAnsi="Times New Roman" w:eastAsia="Times New Roman"/>
          <w:i/>
          <w:color w:val="231F20"/>
          <w:w w:val="105"/>
          <w:sz w:val="20"/>
        </w:rPr>
        <w:t xml:space="preserve">n. </w:t>
      </w:r>
      <w:r>
        <w:rPr>
          <w:rFonts w:hint="eastAsia" w:ascii="宋体" w:hAnsi="宋体" w:eastAsia="宋体"/>
          <w:color w:val="231F20"/>
          <w:w w:val="105"/>
          <w:sz w:val="18"/>
        </w:rPr>
        <w:t xml:space="preserve">水流；电流；思潮 </w:t>
      </w:r>
      <w:r>
        <w:rPr>
          <w:rFonts w:ascii="Tahoma" w:hAnsi="Tahoma" w:eastAsia="Tahoma"/>
          <w:color w:val="231F20"/>
          <w:w w:val="105"/>
          <w:position w:val="-1"/>
          <w:sz w:val="24"/>
        </w:rPr>
        <w:t>figure out</w:t>
      </w:r>
      <w:r>
        <w:rPr>
          <w:rFonts w:ascii="Tahoma" w:hAnsi="Tahoma" w:eastAsia="Tahoma"/>
          <w:color w:val="231F20"/>
          <w:spacing w:val="-7"/>
          <w:w w:val="105"/>
          <w:position w:val="-1"/>
          <w:sz w:val="24"/>
        </w:rPr>
        <w:t xml:space="preserve"> </w:t>
      </w:r>
      <w:r>
        <w:rPr>
          <w:rFonts w:hint="eastAsia" w:ascii="宋体" w:hAnsi="宋体" w:eastAsia="宋体"/>
          <w:color w:val="231F20"/>
          <w:w w:val="105"/>
          <w:sz w:val="18"/>
        </w:rPr>
        <w:t xml:space="preserve">弄懂；弄清楚；弄明白 </w:t>
      </w:r>
      <w:r>
        <w:rPr>
          <w:rFonts w:ascii="Tahoma" w:hAnsi="Tahoma" w:eastAsia="Tahoma"/>
          <w:color w:val="231F20"/>
          <w:w w:val="90"/>
          <w:sz w:val="24"/>
        </w:rPr>
        <w:t xml:space="preserve">sufficient </w:t>
      </w:r>
      <w:r>
        <w:rPr>
          <w:rFonts w:ascii="Trebuchet MS" w:hAnsi="Trebuchet MS" w:eastAsia="Trebuchet MS"/>
          <w:color w:val="231F20"/>
          <w:w w:val="90"/>
          <w:position w:val="1"/>
          <w:sz w:val="20"/>
        </w:rPr>
        <w:t xml:space="preserve">/xGfISnt/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足够的；充足的</w:t>
      </w:r>
    </w:p>
    <w:p w14:paraId="65533E0E">
      <w:pPr>
        <w:spacing w:before="0" w:line="260" w:lineRule="exact"/>
        <w:ind w:left="235" w:right="0" w:firstLine="0"/>
        <w:jc w:val="left"/>
        <w:rPr>
          <w:rFonts w:hint="eastAsia" w:ascii="宋体" w:eastAsia="宋体"/>
          <w:sz w:val="18"/>
        </w:rPr>
      </w:pPr>
      <w:r>
        <w:rPr>
          <w:rFonts w:ascii="Tahoma" w:eastAsia="Tahoma"/>
          <w:color w:val="231F20"/>
          <w:w w:val="90"/>
          <w:sz w:val="24"/>
        </w:rPr>
        <w:t>soap</w:t>
      </w:r>
      <w:r>
        <w:rPr>
          <w:rFonts w:ascii="Tahoma" w:eastAsia="Tahoma"/>
          <w:color w:val="231F20"/>
          <w:spacing w:val="-14"/>
          <w:w w:val="90"/>
          <w:sz w:val="24"/>
        </w:rPr>
        <w:t xml:space="preserve"> </w:t>
      </w:r>
      <w:r>
        <w:rPr>
          <w:rFonts w:ascii="Trebuchet MS" w:eastAsia="Trebuchet MS"/>
          <w:color w:val="231F20"/>
          <w:w w:val="90"/>
          <w:position w:val="1"/>
          <w:sz w:val="20"/>
        </w:rPr>
        <w:t>/xGup/</w:t>
      </w:r>
      <w:r>
        <w:rPr>
          <w:rFonts w:ascii="Trebuchet MS" w:eastAsia="Trebuchet MS"/>
          <w:color w:val="231F20"/>
          <w:spacing w:val="-6"/>
          <w:position w:val="1"/>
          <w:sz w:val="20"/>
        </w:rPr>
        <w:t xml:space="preserve"> </w:t>
      </w:r>
      <w:r>
        <w:rPr>
          <w:rFonts w:ascii="Times New Roman" w:eastAsia="Times New Roman"/>
          <w:i/>
          <w:color w:val="231F20"/>
          <w:w w:val="90"/>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5"/>
          <w:w w:val="90"/>
          <w:position w:val="2"/>
          <w:sz w:val="18"/>
        </w:rPr>
        <w:t>肥皂</w:t>
      </w:r>
    </w:p>
    <w:p w14:paraId="2C3C0F63">
      <w:pPr>
        <w:spacing w:before="21" w:line="256" w:lineRule="auto"/>
        <w:ind w:left="235" w:right="3014" w:firstLine="0"/>
        <w:jc w:val="left"/>
        <w:rPr>
          <w:rFonts w:ascii="Trebuchet MS" w:hAnsi="Trebuchet MS" w:eastAsia="Trebuchet MS"/>
          <w:sz w:val="20"/>
        </w:rPr>
      </w:pPr>
      <w:r>
        <w:rPr>
          <w:rFonts w:ascii="Tahoma" w:hAnsi="Tahoma" w:eastAsia="Tahoma"/>
          <w:color w:val="231F20"/>
          <w:spacing w:val="-4"/>
          <w:sz w:val="24"/>
        </w:rPr>
        <w:t>towel</w:t>
      </w:r>
      <w:r>
        <w:rPr>
          <w:rFonts w:ascii="Tahoma" w:hAnsi="Tahoma" w:eastAsia="Tahoma"/>
          <w:color w:val="231F20"/>
          <w:spacing w:val="-20"/>
          <w:sz w:val="24"/>
        </w:rPr>
        <w:t xml:space="preserve"> </w:t>
      </w:r>
      <w:r>
        <w:rPr>
          <w:rFonts w:ascii="Trebuchet MS" w:hAnsi="Trebuchet MS" w:eastAsia="Trebuchet MS"/>
          <w:color w:val="231F20"/>
          <w:spacing w:val="-4"/>
          <w:position w:val="1"/>
          <w:sz w:val="20"/>
        </w:rPr>
        <w:t>/tauGl</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毛巾；抹布 </w:t>
      </w:r>
      <w:r>
        <w:rPr>
          <w:rFonts w:ascii="Tahoma" w:hAnsi="Tahoma" w:eastAsia="Tahoma"/>
          <w:color w:val="231F20"/>
          <w:w w:val="90"/>
          <w:sz w:val="24"/>
        </w:rPr>
        <w:t>telescope</w:t>
      </w:r>
      <w:r>
        <w:rPr>
          <w:rFonts w:ascii="Tahoma" w:hAnsi="Tahoma" w:eastAsia="Tahoma"/>
          <w:color w:val="231F20"/>
          <w:spacing w:val="-11"/>
          <w:w w:val="90"/>
          <w:sz w:val="24"/>
        </w:rPr>
        <w:t xml:space="preserve"> </w:t>
      </w:r>
      <w:r>
        <w:rPr>
          <w:rFonts w:ascii="Trebuchet MS" w:hAnsi="Trebuchet MS" w:eastAsia="Trebuchet MS"/>
          <w:color w:val="231F20"/>
          <w:w w:val="90"/>
          <w:position w:val="1"/>
          <w:sz w:val="20"/>
        </w:rPr>
        <w:t>/telIxkGup</w:t>
      </w:r>
      <w:r>
        <w:rPr>
          <w:rFonts w:ascii="Trebuchet MS" w:hAnsi="Trebuchet MS" w:eastAsia="Trebuchet MS"/>
          <w:color w:val="231F20"/>
          <w:spacing w:val="-2"/>
          <w:w w:val="9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望远镜 </w:t>
      </w:r>
      <w:r>
        <w:rPr>
          <w:rFonts w:ascii="Tahoma" w:hAnsi="Tahoma" w:eastAsia="Tahoma"/>
          <w:color w:val="231F20"/>
          <w:spacing w:val="-4"/>
          <w:sz w:val="24"/>
        </w:rPr>
        <w:t>microwave</w:t>
      </w:r>
      <w:r>
        <w:rPr>
          <w:rFonts w:ascii="Tahoma" w:hAnsi="Tahoma" w:eastAsia="Tahoma"/>
          <w:color w:val="231F20"/>
          <w:spacing w:val="-15"/>
          <w:sz w:val="24"/>
        </w:rPr>
        <w:t xml:space="preserve"> </w:t>
      </w:r>
      <w:r>
        <w:rPr>
          <w:rFonts w:ascii="Trebuchet MS" w:hAnsi="Trebuchet MS" w:eastAsia="Trebuchet MS"/>
          <w:color w:val="231F20"/>
          <w:spacing w:val="-4"/>
          <w:position w:val="1"/>
          <w:sz w:val="20"/>
        </w:rPr>
        <w:t>/maIkrGweIv/</w:t>
      </w:r>
    </w:p>
    <w:p w14:paraId="4EDC7AB2">
      <w:pPr>
        <w:spacing w:before="0"/>
        <w:ind w:left="519" w:right="0" w:firstLine="0"/>
        <w:jc w:val="left"/>
        <w:rPr>
          <w:rFonts w:hint="eastAsia" w:ascii="宋体" w:eastAsia="宋体"/>
          <w:sz w:val="18"/>
        </w:rPr>
      </w:pP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position w:val="2"/>
          <w:sz w:val="18"/>
        </w:rPr>
        <w:t>（</w:t>
      </w:r>
      <w:r>
        <w:rPr>
          <w:rFonts w:ascii="Times New Roman" w:eastAsia="Times New Roman"/>
          <w:i/>
          <w:color w:val="231F20"/>
          <w:position w:val="2"/>
          <w:sz w:val="20"/>
        </w:rPr>
        <w:t>also</w:t>
      </w:r>
      <w:r>
        <w:rPr>
          <w:rFonts w:ascii="Times New Roman" w:eastAsia="Times New Roman"/>
          <w:i/>
          <w:color w:val="231F20"/>
          <w:spacing w:val="-8"/>
          <w:position w:val="2"/>
          <w:sz w:val="20"/>
        </w:rPr>
        <w:t xml:space="preserve"> </w:t>
      </w:r>
      <w:r>
        <w:rPr>
          <w:rFonts w:ascii="Tahoma" w:eastAsia="Tahoma"/>
          <w:color w:val="231F20"/>
          <w:sz w:val="24"/>
        </w:rPr>
        <w:t>microwave</w:t>
      </w:r>
      <w:r>
        <w:rPr>
          <w:rFonts w:ascii="Tahoma" w:eastAsia="Tahoma"/>
          <w:color w:val="231F20"/>
          <w:spacing w:val="-19"/>
          <w:sz w:val="24"/>
        </w:rPr>
        <w:t xml:space="preserve"> </w:t>
      </w:r>
      <w:r>
        <w:rPr>
          <w:rFonts w:ascii="Tahoma" w:eastAsia="Tahoma"/>
          <w:color w:val="231F20"/>
          <w:sz w:val="24"/>
        </w:rPr>
        <w:t>oven</w:t>
      </w:r>
      <w:r>
        <w:rPr>
          <w:rFonts w:hint="eastAsia" w:ascii="宋体" w:eastAsia="宋体"/>
          <w:color w:val="231F20"/>
          <w:position w:val="2"/>
          <w:sz w:val="18"/>
        </w:rPr>
        <w:t>）</w:t>
      </w:r>
      <w:r>
        <w:rPr>
          <w:rFonts w:hint="eastAsia" w:ascii="宋体" w:eastAsia="宋体"/>
          <w:color w:val="231F20"/>
          <w:spacing w:val="-4"/>
          <w:position w:val="2"/>
          <w:sz w:val="18"/>
        </w:rPr>
        <w:t>微波炉</w:t>
      </w:r>
    </w:p>
    <w:p w14:paraId="6676FE2D">
      <w:pPr>
        <w:spacing w:before="20" w:line="264" w:lineRule="auto"/>
        <w:ind w:left="2358" w:right="1394" w:hanging="2124"/>
        <w:jc w:val="left"/>
        <w:rPr>
          <w:rFonts w:hint="eastAsia" w:ascii="宋体" w:hAnsi="宋体" w:eastAsia="宋体"/>
          <w:sz w:val="18"/>
        </w:rPr>
      </w:pPr>
      <w:r>
        <w:rPr>
          <w:rFonts w:ascii="Tahoma" w:hAnsi="Tahoma" w:eastAsia="Tahoma"/>
          <w:color w:val="231F20"/>
          <w:w w:val="90"/>
          <w:sz w:val="24"/>
        </w:rPr>
        <w:t>tissue</w:t>
      </w:r>
      <w:r>
        <w:rPr>
          <w:rFonts w:ascii="Tahoma" w:hAnsi="Tahoma" w:eastAsia="Tahoma"/>
          <w:color w:val="231F20"/>
          <w:spacing w:val="-19"/>
          <w:w w:val="90"/>
          <w:sz w:val="24"/>
        </w:rPr>
        <w:t xml:space="preserve"> </w:t>
      </w:r>
      <w:r>
        <w:rPr>
          <w:rFonts w:ascii="Trebuchet MS" w:hAnsi="Trebuchet MS" w:eastAsia="Trebuchet MS"/>
          <w:color w:val="231F20"/>
          <w:w w:val="90"/>
          <w:position w:val="1"/>
          <w:sz w:val="20"/>
        </w:rPr>
        <w:t>/tISu:</w:t>
      </w:r>
      <w:r>
        <w:rPr>
          <w:rFonts w:hint="eastAsia" w:ascii="宋体" w:hAnsi="宋体" w:eastAsia="宋体"/>
          <w:color w:val="231F20"/>
          <w:w w:val="90"/>
          <w:position w:val="2"/>
          <w:sz w:val="18"/>
        </w:rPr>
        <w:t>；</w:t>
      </w:r>
      <w:r>
        <w:rPr>
          <w:rFonts w:ascii="Trebuchet MS" w:hAnsi="Trebuchet MS" w:eastAsia="Trebuchet MS"/>
          <w:color w:val="231F20"/>
          <w:w w:val="90"/>
          <w:position w:val="1"/>
          <w:sz w:val="20"/>
        </w:rPr>
        <w:t>tIxju:</w:t>
      </w:r>
      <w:r>
        <w:rPr>
          <w:rFonts w:hint="eastAsia" w:ascii="宋体" w:hAnsi="宋体" w:eastAsia="宋体"/>
          <w:color w:val="231F20"/>
          <w:spacing w:val="-16"/>
          <w:w w:val="90"/>
          <w:position w:val="2"/>
          <w:sz w:val="18"/>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w w:val="90"/>
          <w:position w:val="2"/>
          <w:sz w:val="20"/>
        </w:rPr>
        <w:t xml:space="preserve"> </w:t>
      </w:r>
      <w:r>
        <w:rPr>
          <w:rFonts w:hint="eastAsia" w:ascii="宋体" w:hAnsi="宋体" w:eastAsia="宋体"/>
          <w:color w:val="231F20"/>
          <w:w w:val="90"/>
          <w:position w:val="2"/>
          <w:sz w:val="18"/>
        </w:rPr>
        <w:t>纸巾；（人、动植物细胞的）</w:t>
      </w:r>
      <w:r>
        <w:rPr>
          <w:rFonts w:hint="eastAsia" w:ascii="宋体" w:hAnsi="宋体" w:eastAsia="宋体"/>
          <w:color w:val="231F20"/>
          <w:spacing w:val="-6"/>
          <w:sz w:val="18"/>
        </w:rPr>
        <w:t>组织</w:t>
      </w:r>
    </w:p>
    <w:p w14:paraId="75AB8CDA">
      <w:pPr>
        <w:spacing w:before="48" w:line="256" w:lineRule="auto"/>
        <w:ind w:left="235" w:right="2739" w:firstLine="0"/>
        <w:jc w:val="left"/>
        <w:rPr>
          <w:rFonts w:hint="eastAsia" w:ascii="宋体" w:hAnsi="宋体" w:eastAsia="宋体"/>
          <w:sz w:val="18"/>
        </w:rPr>
      </w:pPr>
      <w:r>
        <w:rPr>
          <w:rFonts w:ascii="Tahoma" w:hAnsi="Tahoma" w:eastAsia="Tahoma"/>
          <w:color w:val="231F20"/>
          <w:spacing w:val="-4"/>
          <w:sz w:val="24"/>
        </w:rPr>
        <w:t>facility</w:t>
      </w:r>
      <w:r>
        <w:rPr>
          <w:rFonts w:ascii="Tahoma" w:hAnsi="Tahoma" w:eastAsia="Tahoma"/>
          <w:color w:val="231F20"/>
          <w:spacing w:val="-26"/>
          <w:sz w:val="24"/>
        </w:rPr>
        <w:t xml:space="preserve"> </w:t>
      </w:r>
      <w:r>
        <w:rPr>
          <w:rFonts w:ascii="Trebuchet MS" w:hAnsi="Trebuchet MS" w:eastAsia="Trebuchet MS"/>
          <w:color w:val="231F20"/>
          <w:spacing w:val="-4"/>
          <w:position w:val="1"/>
          <w:sz w:val="20"/>
        </w:rPr>
        <w:t>/fGxIlGti</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设施；设备 </w:t>
      </w:r>
      <w:r>
        <w:rPr>
          <w:rFonts w:ascii="Tahoma" w:hAnsi="Tahoma" w:eastAsia="Tahoma"/>
          <w:color w:val="231F20"/>
          <w:position w:val="-1"/>
          <w:sz w:val="24"/>
        </w:rPr>
        <w:t>keen</w:t>
      </w:r>
      <w:r>
        <w:rPr>
          <w:rFonts w:ascii="Tahoma" w:hAnsi="Tahoma" w:eastAsia="Tahoma"/>
          <w:color w:val="231F20"/>
          <w:spacing w:val="-2"/>
          <w:position w:val="-1"/>
          <w:sz w:val="24"/>
        </w:rPr>
        <w:t xml:space="preserve"> </w:t>
      </w:r>
      <w:r>
        <w:rPr>
          <w:rFonts w:ascii="Trebuchet MS" w:hAnsi="Trebuchet MS" w:eastAsia="Trebuchet MS"/>
          <w:color w:val="231F20"/>
          <w:position w:val="0"/>
          <w:sz w:val="20"/>
        </w:rPr>
        <w:t xml:space="preserve">/ki:n/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热衷的；渴望的 </w:t>
      </w:r>
      <w:r>
        <w:rPr>
          <w:rFonts w:ascii="Tahoma" w:hAnsi="Tahoma" w:eastAsia="Tahoma"/>
          <w:color w:val="231F20"/>
          <w:spacing w:val="-4"/>
          <w:sz w:val="24"/>
        </w:rPr>
        <w:t>globe</w:t>
      </w:r>
      <w:r>
        <w:rPr>
          <w:rFonts w:ascii="Tahoma" w:hAnsi="Tahoma" w:eastAsia="Tahoma"/>
          <w:color w:val="231F20"/>
          <w:spacing w:val="-26"/>
          <w:sz w:val="24"/>
        </w:rPr>
        <w:t xml:space="preserve"> </w:t>
      </w:r>
      <w:r>
        <w:rPr>
          <w:rFonts w:ascii="Trebuchet MS" w:hAnsi="Trebuchet MS" w:eastAsia="Trebuchet MS"/>
          <w:color w:val="231F20"/>
          <w:spacing w:val="-4"/>
          <w:position w:val="1"/>
          <w:sz w:val="20"/>
        </w:rPr>
        <w:t>/glGub</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地球；世界；地球仪</w:t>
      </w:r>
    </w:p>
    <w:p w14:paraId="7F46CC95">
      <w:pPr>
        <w:spacing w:before="0"/>
        <w:ind w:left="235" w:right="0" w:firstLine="0"/>
        <w:jc w:val="left"/>
        <w:rPr>
          <w:rFonts w:hint="eastAsia" w:ascii="宋体" w:hAnsi="宋体" w:eastAsia="宋体"/>
          <w:sz w:val="18"/>
        </w:rPr>
      </w:pPr>
      <w:r>
        <w:rPr>
          <w:rFonts w:ascii="Tahoma" w:hAnsi="Tahoma" w:eastAsia="Tahoma"/>
          <w:color w:val="231F20"/>
          <w:w w:val="90"/>
          <w:sz w:val="24"/>
        </w:rPr>
        <w:t>argue</w:t>
      </w:r>
      <w:r>
        <w:rPr>
          <w:rFonts w:ascii="Tahoma" w:hAnsi="Tahoma" w:eastAsia="Tahoma"/>
          <w:color w:val="231F20"/>
          <w:spacing w:val="-7"/>
          <w:w w:val="90"/>
          <w:sz w:val="24"/>
        </w:rPr>
        <w:t xml:space="preserve"> </w:t>
      </w:r>
      <w:r>
        <w:rPr>
          <w:rFonts w:ascii="Trebuchet MS" w:hAnsi="Trebuchet MS" w:eastAsia="Trebuchet MS"/>
          <w:color w:val="231F20"/>
          <w:w w:val="90"/>
          <w:position w:val="1"/>
          <w:sz w:val="20"/>
        </w:rPr>
        <w:t>/a:gju:/</w:t>
      </w:r>
      <w:r>
        <w:rPr>
          <w:rFonts w:ascii="Trebuchet MS" w:hAnsi="Trebuchet MS" w:eastAsia="Trebuchet MS"/>
          <w:color w:val="231F20"/>
          <w:spacing w:val="2"/>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w w:val="90"/>
          <w:position w:val="2"/>
          <w:sz w:val="20"/>
        </w:rPr>
        <w:t>&amp;</w:t>
      </w:r>
      <w:r>
        <w:rPr>
          <w:rFonts w:ascii="Times New Roman" w:hAnsi="Times New Roman" w:eastAsia="Times New Roman"/>
          <w:color w:val="231F20"/>
          <w:spacing w:val="12"/>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论证；争辩；争论</w:t>
      </w:r>
    </w:p>
    <w:p w14:paraId="6B8F5A5B">
      <w:pPr>
        <w:spacing w:before="20"/>
        <w:ind w:left="519" w:right="0" w:firstLine="0"/>
        <w:jc w:val="left"/>
        <w:rPr>
          <w:rFonts w:hint="eastAsia" w:ascii="宋体" w:hAnsi="宋体" w:eastAsia="宋体"/>
          <w:sz w:val="18"/>
        </w:rPr>
      </w:pPr>
      <w:r>
        <w:rPr>
          <w:rFonts w:ascii="Tahoma" w:hAnsi="Tahoma" w:eastAsia="Tahoma"/>
          <w:color w:val="231F20"/>
          <w:w w:val="90"/>
          <w:sz w:val="24"/>
        </w:rPr>
        <w:t>argument</w:t>
      </w:r>
      <w:r>
        <w:rPr>
          <w:rFonts w:ascii="Tahoma" w:hAnsi="Tahoma" w:eastAsia="Tahoma"/>
          <w:color w:val="231F20"/>
          <w:spacing w:val="9"/>
          <w:sz w:val="24"/>
        </w:rPr>
        <w:t xml:space="preserve"> </w:t>
      </w:r>
      <w:r>
        <w:rPr>
          <w:rFonts w:ascii="Trebuchet MS" w:hAnsi="Trebuchet MS" w:eastAsia="Trebuchet MS"/>
          <w:color w:val="231F20"/>
          <w:w w:val="90"/>
          <w:position w:val="1"/>
          <w:sz w:val="20"/>
        </w:rPr>
        <w:t>/a:gjumGnt/</w:t>
      </w:r>
      <w:r>
        <w:rPr>
          <w:rFonts w:ascii="Trebuchet MS" w:hAnsi="Trebuchet MS" w:eastAsia="Trebuchet MS"/>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争论；争吵；论点</w:t>
      </w:r>
    </w:p>
    <w:p w14:paraId="4EF0807E">
      <w:pPr>
        <w:spacing w:before="20" w:line="256" w:lineRule="auto"/>
        <w:ind w:left="235" w:right="2832" w:firstLine="0"/>
        <w:jc w:val="left"/>
        <w:rPr>
          <w:rFonts w:hint="eastAsia" w:ascii="宋体" w:hAnsi="宋体" w:eastAsia="宋体"/>
          <w:sz w:val="18"/>
        </w:rPr>
      </w:pPr>
      <w:r>
        <w:rPr>
          <w:rFonts w:ascii="Tahoma" w:hAnsi="Tahoma" w:eastAsia="Tahoma"/>
          <w:color w:val="231F20"/>
          <w:spacing w:val="-6"/>
          <w:sz w:val="24"/>
        </w:rPr>
        <w:t>fatal</w:t>
      </w:r>
      <w:r>
        <w:rPr>
          <w:rFonts w:ascii="Tahoma" w:hAnsi="Tahoma" w:eastAsia="Tahoma"/>
          <w:color w:val="231F20"/>
          <w:spacing w:val="-24"/>
          <w:sz w:val="24"/>
        </w:rPr>
        <w:t xml:space="preserve"> </w:t>
      </w:r>
      <w:r>
        <w:rPr>
          <w:rFonts w:ascii="Trebuchet MS" w:hAnsi="Trebuchet MS" w:eastAsia="Trebuchet MS"/>
          <w:color w:val="231F20"/>
          <w:spacing w:val="-6"/>
          <w:position w:val="1"/>
          <w:sz w:val="20"/>
        </w:rPr>
        <w:t>/feItl</w:t>
      </w:r>
      <w:r>
        <w:rPr>
          <w:rFonts w:ascii="Trebuchet MS" w:hAnsi="Trebuchet MS" w:eastAsia="Trebuchet MS"/>
          <w:color w:val="231F20"/>
          <w:spacing w:val="-8"/>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致命的；灾难性的 </w:t>
      </w:r>
      <w:r>
        <w:rPr>
          <w:rFonts w:ascii="Tahoma" w:hAnsi="Tahoma" w:eastAsia="Tahoma"/>
          <w:color w:val="231F20"/>
          <w:w w:val="90"/>
          <w:sz w:val="24"/>
        </w:rPr>
        <w:t>shallow</w:t>
      </w:r>
      <w:r>
        <w:rPr>
          <w:rFonts w:ascii="Tahoma" w:hAnsi="Tahoma" w:eastAsia="Tahoma"/>
          <w:color w:val="231F20"/>
          <w:spacing w:val="-15"/>
          <w:w w:val="90"/>
          <w:sz w:val="24"/>
        </w:rPr>
        <w:t xml:space="preserve"> </w:t>
      </w:r>
      <w:r>
        <w:rPr>
          <w:rFonts w:ascii="Trebuchet MS" w:hAnsi="Trebuchet MS" w:eastAsia="Trebuchet MS"/>
          <w:color w:val="231F20"/>
          <w:w w:val="90"/>
          <w:position w:val="1"/>
          <w:sz w:val="20"/>
        </w:rPr>
        <w:t>/SælGu</w:t>
      </w:r>
      <w:r>
        <w:rPr>
          <w:rFonts w:ascii="Trebuchet MS" w:hAnsi="Trebuchet MS" w:eastAsia="Trebuchet MS"/>
          <w:color w:val="231F20"/>
          <w:spacing w:val="-1"/>
          <w:w w:val="9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肤浅的；浅的 </w:t>
      </w:r>
      <w:r>
        <w:rPr>
          <w:rFonts w:ascii="Tahoma" w:hAnsi="Tahoma" w:eastAsia="Tahoma"/>
          <w:color w:val="231F20"/>
          <w:sz w:val="24"/>
        </w:rPr>
        <w:t xml:space="preserve">result in </w:t>
      </w:r>
      <w:r>
        <w:rPr>
          <w:rFonts w:hint="eastAsia" w:ascii="宋体" w:hAnsi="宋体" w:eastAsia="宋体"/>
          <w:color w:val="231F20"/>
          <w:position w:val="2"/>
          <w:sz w:val="18"/>
        </w:rPr>
        <w:t>导致；造成</w:t>
      </w:r>
    </w:p>
    <w:p w14:paraId="39404620">
      <w:pPr>
        <w:spacing w:before="0"/>
        <w:ind w:left="235" w:right="0" w:firstLine="0"/>
        <w:jc w:val="left"/>
        <w:rPr>
          <w:rFonts w:hint="eastAsia" w:ascii="宋体" w:hAnsi="宋体" w:eastAsia="宋体"/>
          <w:sz w:val="18"/>
        </w:rPr>
      </w:pPr>
      <w:r>
        <w:rPr>
          <w:rFonts w:ascii="Tahoma" w:hAnsi="Tahoma" w:eastAsia="Tahoma"/>
          <w:color w:val="231F20"/>
          <w:w w:val="90"/>
          <w:sz w:val="24"/>
        </w:rPr>
        <w:t>pattern</w:t>
      </w:r>
      <w:r>
        <w:rPr>
          <w:rFonts w:ascii="Tahoma" w:hAnsi="Tahoma" w:eastAsia="Tahoma"/>
          <w:color w:val="231F20"/>
          <w:spacing w:val="-5"/>
          <w:w w:val="90"/>
          <w:sz w:val="24"/>
        </w:rPr>
        <w:t xml:space="preserve"> </w:t>
      </w:r>
      <w:r>
        <w:rPr>
          <w:rFonts w:ascii="Trebuchet MS" w:hAnsi="Trebuchet MS" w:eastAsia="Trebuchet MS"/>
          <w:color w:val="231F20"/>
          <w:w w:val="90"/>
          <w:position w:val="1"/>
          <w:sz w:val="20"/>
        </w:rPr>
        <w:t>/pætn/</w:t>
      </w:r>
      <w:r>
        <w:rPr>
          <w:rFonts w:ascii="Trebuchet MS" w:hAnsi="Trebuchet MS" w:eastAsia="Trebuchet MS"/>
          <w:color w:val="231F20"/>
          <w:spacing w:val="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2"/>
          <w:w w:val="90"/>
          <w:position w:val="2"/>
          <w:sz w:val="18"/>
        </w:rPr>
        <w:t>模式；图案；模范</w:t>
      </w:r>
    </w:p>
    <w:p w14:paraId="27051092">
      <w:pPr>
        <w:spacing w:before="21"/>
        <w:ind w:left="235" w:right="0" w:firstLine="0"/>
        <w:jc w:val="left"/>
        <w:rPr>
          <w:rFonts w:ascii="Times New Roman" w:hAnsi="Times New Roman"/>
          <w:sz w:val="20"/>
        </w:rPr>
      </w:pPr>
      <w:r>
        <w:rPr>
          <w:rFonts w:ascii="Tahoma" w:hAnsi="Tahoma"/>
          <w:color w:val="231F20"/>
          <w:w w:val="90"/>
          <w:sz w:val="24"/>
        </w:rPr>
        <w:t>analysis</w:t>
      </w:r>
      <w:r>
        <w:rPr>
          <w:rFonts w:ascii="Tahoma" w:hAnsi="Tahoma"/>
          <w:color w:val="231F20"/>
          <w:spacing w:val="-19"/>
          <w:w w:val="90"/>
          <w:sz w:val="24"/>
        </w:rPr>
        <w:t xml:space="preserve"> </w:t>
      </w:r>
      <w:r>
        <w:rPr>
          <w:rFonts w:ascii="Trebuchet MS" w:hAnsi="Trebuchet MS"/>
          <w:color w:val="231F20"/>
          <w:w w:val="90"/>
          <w:position w:val="1"/>
          <w:sz w:val="20"/>
        </w:rPr>
        <w:t>/GnælGxIx/</w:t>
      </w:r>
      <w:r>
        <w:rPr>
          <w:rFonts w:ascii="Trebuchet MS" w:hAnsi="Trebuchet MS"/>
          <w:color w:val="231F20"/>
          <w:spacing w:val="-9"/>
          <w:w w:val="90"/>
          <w:position w:val="1"/>
          <w:sz w:val="20"/>
        </w:rPr>
        <w:t xml:space="preserve"> </w:t>
      </w:r>
      <w:r>
        <w:rPr>
          <w:rFonts w:ascii="Times New Roman" w:hAnsi="Times New Roman"/>
          <w:i/>
          <w:color w:val="231F20"/>
          <w:w w:val="90"/>
          <w:position w:val="2"/>
          <w:sz w:val="20"/>
        </w:rPr>
        <w:t>n.</w:t>
      </w:r>
      <w:r>
        <w:rPr>
          <w:rFonts w:ascii="Times New Roman" w:hAnsi="Times New Roman"/>
          <w:i/>
          <w:color w:val="231F20"/>
          <w:spacing w:val="-5"/>
          <w:w w:val="90"/>
          <w:position w:val="2"/>
          <w:sz w:val="20"/>
        </w:rPr>
        <w:t xml:space="preserve"> </w:t>
      </w:r>
      <w:r>
        <w:rPr>
          <w:rFonts w:ascii="Times New Roman" w:hAnsi="Times New Roman"/>
          <w:color w:val="231F20"/>
          <w:w w:val="90"/>
          <w:position w:val="2"/>
          <w:sz w:val="20"/>
        </w:rPr>
        <w:t>(</w:t>
      </w:r>
      <w:r>
        <w:rPr>
          <w:rFonts w:ascii="Times New Roman" w:hAnsi="Times New Roman"/>
          <w:i/>
          <w:color w:val="231F20"/>
          <w:w w:val="90"/>
          <w:position w:val="2"/>
          <w:sz w:val="20"/>
        </w:rPr>
        <w:t>pl.</w:t>
      </w:r>
      <w:r>
        <w:rPr>
          <w:rFonts w:ascii="Times New Roman" w:hAnsi="Times New Roman"/>
          <w:i/>
          <w:color w:val="231F20"/>
          <w:spacing w:val="-5"/>
          <w:position w:val="2"/>
          <w:sz w:val="20"/>
        </w:rPr>
        <w:t xml:space="preserve"> </w:t>
      </w:r>
      <w:r>
        <w:rPr>
          <w:rFonts w:ascii="Times New Roman" w:hAnsi="Times New Roman"/>
          <w:color w:val="231F20"/>
          <w:w w:val="90"/>
          <w:position w:val="2"/>
          <w:sz w:val="20"/>
        </w:rPr>
        <w:t>analyses</w:t>
      </w:r>
      <w:r>
        <w:rPr>
          <w:rFonts w:ascii="Times New Roman" w:hAnsi="Times New Roman"/>
          <w:color w:val="231F20"/>
          <w:spacing w:val="-5"/>
          <w:position w:val="2"/>
          <w:sz w:val="20"/>
        </w:rPr>
        <w:t xml:space="preserve"> </w:t>
      </w:r>
      <w:r>
        <w:rPr>
          <w:rFonts w:ascii="Trebuchet MS" w:hAnsi="Trebuchet MS"/>
          <w:color w:val="231F20"/>
          <w:spacing w:val="-2"/>
          <w:w w:val="85"/>
          <w:position w:val="1"/>
          <w:sz w:val="20"/>
        </w:rPr>
        <w:t>/GnælGxi:z/</w:t>
      </w:r>
      <w:r>
        <w:rPr>
          <w:rFonts w:ascii="Times New Roman" w:hAnsi="Times New Roman"/>
          <w:color w:val="231F20"/>
          <w:spacing w:val="-2"/>
          <w:w w:val="85"/>
          <w:position w:val="2"/>
          <w:sz w:val="20"/>
        </w:rPr>
        <w:t>)</w:t>
      </w:r>
    </w:p>
    <w:p w14:paraId="0FCEFFA1">
      <w:pPr>
        <w:spacing w:before="28"/>
        <w:ind w:left="519" w:right="0" w:firstLine="0"/>
        <w:jc w:val="left"/>
        <w:rPr>
          <w:rFonts w:hint="eastAsia" w:ascii="宋体" w:eastAsia="宋体"/>
          <w:sz w:val="18"/>
        </w:rPr>
      </w:pPr>
      <w:r>
        <w:rPr>
          <w:rFonts w:hint="eastAsia" w:ascii="宋体" w:eastAsia="宋体"/>
          <w:color w:val="231F20"/>
          <w:sz w:val="18"/>
        </w:rPr>
        <w:t>（对事物的）</w:t>
      </w:r>
      <w:r>
        <w:rPr>
          <w:rFonts w:hint="eastAsia" w:ascii="宋体" w:eastAsia="宋体"/>
          <w:color w:val="231F20"/>
          <w:spacing w:val="-2"/>
          <w:sz w:val="18"/>
        </w:rPr>
        <w:t>分析；分析结果</w:t>
      </w:r>
    </w:p>
    <w:p w14:paraId="2CD0C655">
      <w:pPr>
        <w:spacing w:before="71"/>
        <w:ind w:left="235" w:right="0" w:firstLine="0"/>
        <w:jc w:val="left"/>
        <w:rPr>
          <w:rFonts w:hint="eastAsia" w:ascii="宋体" w:eastAsia="宋体"/>
          <w:sz w:val="18"/>
        </w:rPr>
      </w:pPr>
      <w:r>
        <w:rPr>
          <w:rFonts w:ascii="Tahoma" w:eastAsia="Tahoma"/>
          <w:color w:val="231F20"/>
          <w:sz w:val="24"/>
        </w:rPr>
        <w:t>as</w:t>
      </w:r>
      <w:r>
        <w:rPr>
          <w:rFonts w:ascii="Tahoma" w:eastAsia="Tahoma"/>
          <w:color w:val="231F20"/>
          <w:spacing w:val="1"/>
          <w:sz w:val="24"/>
        </w:rPr>
        <w:t xml:space="preserve"> </w:t>
      </w:r>
      <w:r>
        <w:rPr>
          <w:rFonts w:ascii="Tahoma" w:eastAsia="Tahoma"/>
          <w:color w:val="231F20"/>
          <w:sz w:val="24"/>
        </w:rPr>
        <w:t>a</w:t>
      </w:r>
      <w:r>
        <w:rPr>
          <w:rFonts w:ascii="Tahoma" w:eastAsia="Tahoma"/>
          <w:color w:val="231F20"/>
          <w:spacing w:val="2"/>
          <w:sz w:val="24"/>
        </w:rPr>
        <w:t xml:space="preserve"> </w:t>
      </w:r>
      <w:r>
        <w:rPr>
          <w:rFonts w:ascii="Tahoma" w:eastAsia="Tahoma"/>
          <w:color w:val="231F20"/>
          <w:sz w:val="24"/>
        </w:rPr>
        <w:t>result</w:t>
      </w:r>
      <w:r>
        <w:rPr>
          <w:rFonts w:ascii="Tahoma" w:eastAsia="Tahoma"/>
          <w:color w:val="231F20"/>
          <w:spacing w:val="-9"/>
          <w:sz w:val="24"/>
        </w:rPr>
        <w:t xml:space="preserve"> </w:t>
      </w:r>
      <w:r>
        <w:rPr>
          <w:rFonts w:hint="eastAsia" w:ascii="宋体" w:eastAsia="宋体"/>
          <w:color w:val="231F20"/>
          <w:position w:val="2"/>
          <w:sz w:val="18"/>
        </w:rPr>
        <w:t>所以；结果（是</w:t>
      </w:r>
      <w:r>
        <w:rPr>
          <w:rFonts w:hint="eastAsia" w:ascii="宋体" w:eastAsia="宋体"/>
          <w:color w:val="231F20"/>
          <w:spacing w:val="-10"/>
          <w:position w:val="2"/>
          <w:sz w:val="18"/>
        </w:rPr>
        <w:t>）</w:t>
      </w:r>
    </w:p>
    <w:p w14:paraId="6A4ABCCA">
      <w:pPr>
        <w:spacing w:before="21"/>
        <w:ind w:left="235" w:right="0" w:firstLine="0"/>
        <w:jc w:val="left"/>
        <w:rPr>
          <w:rFonts w:hint="eastAsia" w:ascii="宋体" w:eastAsia="宋体"/>
          <w:sz w:val="18"/>
        </w:rPr>
      </w:pPr>
      <w:r>
        <w:rPr>
          <w:rFonts w:ascii="Tahoma" w:eastAsia="Tahoma"/>
          <w:color w:val="231F20"/>
          <w:sz w:val="24"/>
        </w:rPr>
        <w:t>high-end</w:t>
      </w:r>
      <w:r>
        <w:rPr>
          <w:rFonts w:ascii="Tahoma" w:eastAsia="Tahoma"/>
          <w:color w:val="231F20"/>
          <w:spacing w:val="-17"/>
          <w:sz w:val="24"/>
        </w:rPr>
        <w:t xml:space="preserve"> </w:t>
      </w:r>
      <w:r>
        <w:rPr>
          <w:rFonts w:ascii="Times New Roman" w:eastAsia="Times New Roman"/>
          <w:i/>
          <w:color w:val="231F20"/>
          <w:position w:val="2"/>
          <w:sz w:val="20"/>
        </w:rPr>
        <w:t>adj.</w:t>
      </w:r>
      <w:r>
        <w:rPr>
          <w:rFonts w:ascii="Times New Roman" w:eastAsia="Times New Roman"/>
          <w:i/>
          <w:color w:val="231F20"/>
          <w:spacing w:val="8"/>
          <w:position w:val="2"/>
          <w:sz w:val="20"/>
        </w:rPr>
        <w:t xml:space="preserve"> </w:t>
      </w:r>
      <w:r>
        <w:rPr>
          <w:rFonts w:hint="eastAsia" w:ascii="宋体" w:eastAsia="宋体"/>
          <w:color w:val="231F20"/>
          <w:spacing w:val="-4"/>
          <w:position w:val="2"/>
          <w:sz w:val="18"/>
        </w:rPr>
        <w:t>高端的</w:t>
      </w:r>
    </w:p>
    <w:p w14:paraId="789F1C9F">
      <w:pPr>
        <w:spacing w:before="20"/>
        <w:ind w:left="235" w:right="0" w:firstLine="0"/>
        <w:jc w:val="left"/>
        <w:rPr>
          <w:rFonts w:hint="eastAsia" w:ascii="宋体" w:hAnsi="宋体" w:eastAsia="宋体"/>
          <w:sz w:val="18"/>
        </w:rPr>
      </w:pPr>
      <w:r>
        <w:rPr>
          <w:rFonts w:ascii="Tahoma" w:hAnsi="Tahoma" w:eastAsia="Tahoma"/>
          <w:color w:val="231F20"/>
          <w:w w:val="90"/>
          <w:sz w:val="24"/>
        </w:rPr>
        <w:t>monitor</w:t>
      </w:r>
      <w:r>
        <w:rPr>
          <w:rFonts w:ascii="Tahoma" w:hAnsi="Tahoma" w:eastAsia="Tahoma"/>
          <w:color w:val="231F20"/>
          <w:spacing w:val="-21"/>
          <w:w w:val="90"/>
          <w:sz w:val="24"/>
        </w:rPr>
        <w:t xml:space="preserve"> </w:t>
      </w:r>
      <w:r>
        <w:rPr>
          <w:rFonts w:ascii="Trebuchet MS" w:hAnsi="Trebuchet MS" w:eastAsia="Trebuchet MS"/>
          <w:color w:val="231F20"/>
          <w:w w:val="90"/>
          <w:position w:val="1"/>
          <w:sz w:val="20"/>
        </w:rPr>
        <w:t>/mnItG(r</w:t>
      </w:r>
      <w:r>
        <w:rPr>
          <w:rFonts w:ascii="Trebuchet MS" w:hAnsi="Trebuchet MS" w:eastAsia="Trebuchet MS"/>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2"/>
          <w:w w:val="90"/>
          <w:position w:val="2"/>
          <w:sz w:val="18"/>
        </w:rPr>
        <w:t>监视器；监测仪</w:t>
      </w:r>
    </w:p>
    <w:p w14:paraId="552B5BCD">
      <w:pPr>
        <w:spacing w:before="34"/>
        <w:ind w:left="2182" w:right="2216"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监视；监测；监控</w:t>
      </w:r>
    </w:p>
    <w:p w14:paraId="63865E84">
      <w:pPr>
        <w:spacing w:before="59"/>
        <w:ind w:left="235" w:right="0" w:firstLine="0"/>
        <w:jc w:val="left"/>
        <w:rPr>
          <w:rFonts w:hint="eastAsia" w:ascii="宋体" w:hAnsi="宋体" w:eastAsia="宋体"/>
          <w:sz w:val="18"/>
        </w:rPr>
      </w:pPr>
      <w:r>
        <w:rPr>
          <w:rFonts w:ascii="Tahoma" w:hAnsi="Tahoma" w:eastAsia="Tahoma"/>
          <w:color w:val="231F20"/>
          <w:w w:val="90"/>
          <w:sz w:val="24"/>
        </w:rPr>
        <w:t>regularly</w:t>
      </w:r>
      <w:r>
        <w:rPr>
          <w:rFonts w:ascii="Tahoma" w:hAnsi="Tahoma" w:eastAsia="Tahoma"/>
          <w:color w:val="231F20"/>
          <w:spacing w:val="-7"/>
          <w:w w:val="90"/>
          <w:sz w:val="24"/>
        </w:rPr>
        <w:t xml:space="preserve"> </w:t>
      </w:r>
      <w:r>
        <w:rPr>
          <w:rFonts w:ascii="Trebuchet MS" w:hAnsi="Trebuchet MS" w:eastAsia="Trebuchet MS"/>
          <w:color w:val="231F20"/>
          <w:w w:val="90"/>
          <w:position w:val="1"/>
          <w:sz w:val="20"/>
        </w:rPr>
        <w:t>/regjGlGli/</w:t>
      </w:r>
      <w:r>
        <w:rPr>
          <w:rFonts w:ascii="Trebuchet MS" w:hAnsi="Trebuchet MS" w:eastAsia="Trebuchet MS"/>
          <w:color w:val="231F20"/>
          <w:spacing w:val="1"/>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w w:val="90"/>
          <w:position w:val="2"/>
          <w:sz w:val="18"/>
        </w:rPr>
        <w:t>经常；定期地</w:t>
      </w:r>
    </w:p>
    <w:p w14:paraId="3B9FD3A1">
      <w:pPr>
        <w:spacing w:before="20"/>
        <w:ind w:left="519" w:right="0" w:firstLine="0"/>
        <w:jc w:val="left"/>
        <w:rPr>
          <w:rFonts w:hint="eastAsia" w:ascii="宋体" w:hAnsi="宋体" w:eastAsia="宋体"/>
          <w:sz w:val="18"/>
        </w:rPr>
      </w:pPr>
      <w:r>
        <w:rPr>
          <w:rFonts w:ascii="Tahoma" w:hAnsi="Tahoma" w:eastAsia="Tahoma"/>
          <w:color w:val="231F20"/>
          <w:w w:val="90"/>
          <w:sz w:val="24"/>
        </w:rPr>
        <w:t>regular</w:t>
      </w:r>
      <w:r>
        <w:rPr>
          <w:rFonts w:ascii="Tahoma" w:hAnsi="Tahoma" w:eastAsia="Tahoma"/>
          <w:color w:val="231F20"/>
          <w:spacing w:val="18"/>
          <w:sz w:val="24"/>
        </w:rPr>
        <w:t xml:space="preserve"> </w:t>
      </w:r>
      <w:r>
        <w:rPr>
          <w:rFonts w:ascii="Trebuchet MS" w:hAnsi="Trebuchet MS" w:eastAsia="Trebuchet MS"/>
          <w:color w:val="231F20"/>
          <w:w w:val="90"/>
          <w:position w:val="1"/>
          <w:sz w:val="20"/>
        </w:rPr>
        <w:t>/regjGlG(r)/</w:t>
      </w:r>
      <w:r>
        <w:rPr>
          <w:rFonts w:ascii="Trebuchet MS" w:hAnsi="Trebuchet MS" w:eastAsia="Trebuchet MS"/>
          <w:color w:val="231F20"/>
          <w:spacing w:val="3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46"/>
          <w:position w:val="2"/>
          <w:sz w:val="20"/>
        </w:rPr>
        <w:t xml:space="preserve"> </w:t>
      </w:r>
      <w:r>
        <w:rPr>
          <w:rFonts w:hint="eastAsia" w:ascii="宋体" w:hAnsi="宋体" w:eastAsia="宋体"/>
          <w:color w:val="231F20"/>
          <w:spacing w:val="-1"/>
          <w:w w:val="90"/>
          <w:position w:val="2"/>
          <w:sz w:val="18"/>
        </w:rPr>
        <w:t>定期的；经常的；正常的</w:t>
      </w:r>
    </w:p>
    <w:p w14:paraId="394A7F3E">
      <w:pPr>
        <w:spacing w:before="21"/>
        <w:ind w:left="235" w:right="0" w:firstLine="0"/>
        <w:jc w:val="left"/>
        <w:rPr>
          <w:rFonts w:hint="eastAsia" w:ascii="宋体" w:eastAsia="宋体"/>
          <w:sz w:val="18"/>
        </w:rPr>
      </w:pPr>
      <w:r>
        <w:rPr>
          <w:rFonts w:ascii="Tahoma" w:eastAsia="Tahoma"/>
          <w:color w:val="231F20"/>
          <w:spacing w:val="-10"/>
          <w:sz w:val="24"/>
        </w:rPr>
        <w:t>foam</w:t>
      </w:r>
      <w:r>
        <w:rPr>
          <w:rFonts w:ascii="Tahoma" w:eastAsia="Tahoma"/>
          <w:color w:val="231F20"/>
          <w:spacing w:val="-19"/>
          <w:sz w:val="24"/>
        </w:rPr>
        <w:t xml:space="preserve"> </w:t>
      </w:r>
      <w:r>
        <w:rPr>
          <w:rFonts w:hint="eastAsia" w:ascii="宋体" w:eastAsia="宋体"/>
          <w:color w:val="231F20"/>
          <w:spacing w:val="-10"/>
          <w:position w:val="2"/>
          <w:sz w:val="20"/>
        </w:rPr>
        <w:t>/</w:t>
      </w:r>
      <w:r>
        <w:rPr>
          <w:rFonts w:ascii="Trebuchet MS" w:eastAsia="Trebuchet MS"/>
          <w:color w:val="231F20"/>
          <w:spacing w:val="-10"/>
          <w:position w:val="1"/>
          <w:sz w:val="20"/>
        </w:rPr>
        <w:t>fGum</w:t>
      </w:r>
      <w:r>
        <w:rPr>
          <w:rFonts w:hint="eastAsia" w:ascii="宋体" w:eastAsia="宋体"/>
          <w:color w:val="231F20"/>
          <w:spacing w:val="-31"/>
          <w:position w:val="2"/>
          <w:sz w:val="20"/>
        </w:rPr>
        <w:t xml:space="preserve">/ </w:t>
      </w:r>
      <w:r>
        <w:rPr>
          <w:rFonts w:ascii="Times New Roman" w:eastAsia="Times New Roman"/>
          <w:i/>
          <w:color w:val="231F20"/>
          <w:spacing w:val="-10"/>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11"/>
          <w:position w:val="2"/>
          <w:sz w:val="18"/>
        </w:rPr>
        <w:t>泡沫橡胶；泡沫</w:t>
      </w:r>
    </w:p>
    <w:p w14:paraId="0BE577F7">
      <w:pPr>
        <w:spacing w:before="20"/>
        <w:ind w:left="235" w:right="0" w:firstLine="0"/>
        <w:jc w:val="left"/>
        <w:rPr>
          <w:rFonts w:hint="eastAsia" w:ascii="宋体" w:hAnsi="宋体" w:eastAsia="宋体"/>
          <w:sz w:val="18"/>
        </w:rPr>
      </w:pPr>
      <w:r>
        <w:rPr>
          <w:rFonts w:ascii="Tahoma" w:hAnsi="Tahoma" w:eastAsia="Tahoma"/>
          <w:color w:val="231F20"/>
          <w:w w:val="85"/>
          <w:sz w:val="24"/>
        </w:rPr>
        <w:t>pillow</w:t>
      </w:r>
      <w:r>
        <w:rPr>
          <w:rFonts w:ascii="Tahoma" w:hAnsi="Tahoma" w:eastAsia="Tahoma"/>
          <w:color w:val="231F20"/>
          <w:spacing w:val="-8"/>
          <w:w w:val="85"/>
          <w:sz w:val="24"/>
        </w:rPr>
        <w:t xml:space="preserve"> </w:t>
      </w:r>
      <w:r>
        <w:rPr>
          <w:rFonts w:ascii="Trebuchet MS" w:hAnsi="Trebuchet MS" w:eastAsia="Trebuchet MS"/>
          <w:color w:val="231F20"/>
          <w:w w:val="85"/>
          <w:position w:val="1"/>
          <w:sz w:val="20"/>
        </w:rPr>
        <w:t>/pIlGu/</w:t>
      </w:r>
      <w:r>
        <w:rPr>
          <w:rFonts w:ascii="Trebuchet MS" w:hAnsi="Trebuchet MS" w:eastAsia="Trebuchet MS"/>
          <w:color w:val="231F20"/>
          <w:spacing w:val="-4"/>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5"/>
          <w:w w:val="85"/>
          <w:position w:val="2"/>
          <w:sz w:val="18"/>
        </w:rPr>
        <w:t>枕头</w:t>
      </w:r>
    </w:p>
    <w:p w14:paraId="47B4187B">
      <w:pPr>
        <w:spacing w:before="26"/>
        <w:ind w:left="235" w:right="0" w:firstLine="0"/>
        <w:jc w:val="left"/>
        <w:rPr>
          <w:rFonts w:hint="eastAsia" w:ascii="宋体" w:hAnsi="宋体" w:eastAsia="宋体"/>
          <w:sz w:val="18"/>
        </w:rPr>
      </w:pPr>
      <w:r>
        <w:rPr>
          <w:rFonts w:ascii="Tahoma" w:hAnsi="Tahoma" w:eastAsia="Tahoma"/>
          <w:color w:val="231F20"/>
          <w:w w:val="90"/>
          <w:sz w:val="24"/>
        </w:rPr>
        <w:t>smartphone</w:t>
      </w:r>
      <w:r>
        <w:rPr>
          <w:rFonts w:ascii="Tahoma" w:hAnsi="Tahoma" w:eastAsia="Tahoma"/>
          <w:color w:val="231F20"/>
          <w:spacing w:val="-10"/>
          <w:w w:val="90"/>
          <w:sz w:val="24"/>
        </w:rPr>
        <w:t xml:space="preserve"> </w:t>
      </w:r>
      <w:r>
        <w:rPr>
          <w:rFonts w:ascii="Trebuchet MS" w:hAnsi="Trebuchet MS" w:eastAsia="Trebuchet MS"/>
          <w:color w:val="231F20"/>
          <w:w w:val="90"/>
          <w:position w:val="1"/>
          <w:sz w:val="20"/>
        </w:rPr>
        <w:t>/xma:tfGun/</w:t>
      </w:r>
      <w:r>
        <w:rPr>
          <w:rFonts w:ascii="Trebuchet MS" w:hAnsi="Trebuchet MS" w:eastAsia="Trebuchet MS"/>
          <w:color w:val="231F20"/>
          <w:spacing w:val="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3"/>
          <w:w w:val="90"/>
          <w:position w:val="2"/>
          <w:sz w:val="18"/>
        </w:rPr>
        <w:t>智能手机</w:t>
      </w:r>
    </w:p>
    <w:p w14:paraId="673FF77B">
      <w:pPr>
        <w:spacing w:after="0"/>
        <w:jc w:val="left"/>
        <w:rPr>
          <w:rFonts w:hint="eastAsia" w:ascii="宋体" w:hAnsi="宋体" w:eastAsia="宋体"/>
          <w:sz w:val="18"/>
        </w:rPr>
        <w:sectPr>
          <w:type w:val="continuous"/>
          <w:pgSz w:w="11910" w:h="16840"/>
          <w:pgMar w:top="1340" w:right="0" w:bottom="280" w:left="0" w:header="720" w:footer="720" w:gutter="0"/>
          <w:cols w:equalWidth="0" w:num="2">
            <w:col w:w="5763" w:space="40"/>
            <w:col w:w="6107"/>
          </w:cols>
        </w:sectPr>
      </w:pPr>
    </w:p>
    <w:p w14:paraId="6DAA8692">
      <w:pPr>
        <w:pStyle w:val="11"/>
        <w:rPr>
          <w:rFonts w:ascii="宋体"/>
          <w:sz w:val="15"/>
        </w:rPr>
      </w:pPr>
    </w:p>
    <w:p w14:paraId="04109625">
      <w:pPr>
        <w:spacing w:before="98"/>
        <w:ind w:left="566" w:right="0" w:firstLine="0"/>
        <w:jc w:val="left"/>
        <w:rPr>
          <w:rFonts w:ascii="Tahoma"/>
          <w:sz w:val="20"/>
        </w:rPr>
      </w:pPr>
      <w:r>
        <w:rPr>
          <w:rFonts w:ascii="Tahoma"/>
          <w:color w:val="231F20"/>
          <w:spacing w:val="-5"/>
          <w:sz w:val="20"/>
        </w:rPr>
        <w:t>106</w:t>
      </w:r>
    </w:p>
    <w:p w14:paraId="14370E6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35C264C">
      <w:pPr>
        <w:spacing w:after="0" w:line="240" w:lineRule="auto"/>
        <w:jc w:val="left"/>
        <w:rPr>
          <w:rFonts w:ascii="Tahoma"/>
          <w:sz w:val="20"/>
        </w:rPr>
        <w:sectPr>
          <w:type w:val="continuous"/>
          <w:pgSz w:w="11910" w:h="16840"/>
          <w:pgMar w:top="1340" w:right="0" w:bottom="280" w:left="0" w:header="720" w:footer="720" w:gutter="0"/>
          <w:cols w:space="720" w:num="1"/>
        </w:sectPr>
      </w:pPr>
    </w:p>
    <w:p w14:paraId="6E2FB1C1">
      <w:pPr>
        <w:pStyle w:val="11"/>
        <w:rPr>
          <w:rFonts w:ascii="Tahoma"/>
          <w:sz w:val="20"/>
        </w:rPr>
      </w:pPr>
    </w:p>
    <w:p w14:paraId="57B5D3AF">
      <w:pPr>
        <w:pStyle w:val="11"/>
        <w:rPr>
          <w:rFonts w:ascii="Tahoma"/>
          <w:sz w:val="20"/>
        </w:rPr>
      </w:pPr>
    </w:p>
    <w:p w14:paraId="00E78F0C">
      <w:pPr>
        <w:pStyle w:val="11"/>
        <w:rPr>
          <w:rFonts w:ascii="Tahoma"/>
          <w:sz w:val="20"/>
        </w:rPr>
      </w:pPr>
    </w:p>
    <w:p w14:paraId="7F000D95">
      <w:pPr>
        <w:pStyle w:val="11"/>
        <w:rPr>
          <w:rFonts w:ascii="Tahoma"/>
          <w:sz w:val="20"/>
        </w:rPr>
      </w:pPr>
    </w:p>
    <w:p w14:paraId="0884D76F">
      <w:pPr>
        <w:pStyle w:val="11"/>
        <w:spacing w:before="2"/>
        <w:rPr>
          <w:rFonts w:ascii="Tahoma"/>
          <w:sz w:val="16"/>
        </w:rPr>
      </w:pPr>
    </w:p>
    <w:p w14:paraId="221551AD">
      <w:pPr>
        <w:spacing w:after="0"/>
        <w:rPr>
          <w:rFonts w:ascii="Tahoma"/>
          <w:sz w:val="16"/>
        </w:rPr>
        <w:sectPr>
          <w:pgSz w:w="11910" w:h="16840"/>
          <w:pgMar w:top="0" w:right="0" w:bottom="0" w:left="0" w:header="720" w:footer="720" w:gutter="0"/>
          <w:cols w:space="720" w:num="1"/>
        </w:sectPr>
      </w:pPr>
    </w:p>
    <w:p w14:paraId="272FA532">
      <w:pPr>
        <w:spacing w:before="100" w:line="268" w:lineRule="auto"/>
        <w:ind w:left="1360" w:right="1208" w:firstLine="0"/>
        <w:jc w:val="left"/>
        <w:rPr>
          <w:rFonts w:hint="eastAsia" w:ascii="宋体" w:hAnsi="宋体" w:eastAsia="宋体"/>
          <w:sz w:val="18"/>
        </w:rPr>
      </w:pPr>
      <w:r>
        <mc:AlternateContent>
          <mc:Choice Requires="wps">
            <w:drawing>
              <wp:anchor distT="0" distB="0" distL="0" distR="0" simplePos="0" relativeHeight="251817984" behindDoc="0" locked="0" layoutInCell="1" allowOverlap="1">
                <wp:simplePos x="0" y="0"/>
                <wp:positionH relativeFrom="page">
                  <wp:posOffset>7236460</wp:posOffset>
                </wp:positionH>
                <wp:positionV relativeFrom="paragraph">
                  <wp:posOffset>-380365</wp:posOffset>
                </wp:positionV>
                <wp:extent cx="323850" cy="1270"/>
                <wp:effectExtent l="0" t="0" r="0" b="0"/>
                <wp:wrapNone/>
                <wp:docPr id="4740" name="Graphic 4740"/>
                <wp:cNvGraphicFramePr/>
                <a:graphic xmlns:a="http://schemas.openxmlformats.org/drawingml/2006/main">
                  <a:graphicData uri="http://schemas.microsoft.com/office/word/2010/wordprocessingShape">
                    <wps:wsp>
                      <wps:cNvSpPr/>
                      <wps:spPr>
                        <a:xfrm>
                          <a:off x="0" y="0"/>
                          <a:ext cx="323850" cy="1270"/>
                        </a:xfrm>
                        <a:custGeom>
                          <a:avLst/>
                          <a:gdLst/>
                          <a:ahLst/>
                          <a:cxnLst/>
                          <a:rect l="l" t="t" r="r" b="b"/>
                          <a:pathLst>
                            <a:path w="323850">
                              <a:moveTo>
                                <a:pt x="0" y="0"/>
                              </a:moveTo>
                              <a:lnTo>
                                <a:pt x="323328"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40" o:spid="_x0000_s1026" o:spt="100" style="position:absolute;left:0pt;margin-left:569.8pt;margin-top:-29.95pt;height:0.1pt;width:25.5pt;mso-position-horizontal-relative:page;z-index:251817984;mso-width-relative:page;mso-height-relative:page;" filled="f" stroked="t" coordsize="323850,1" o:gfxdata="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WB7+NoAAAANAQAA&#10;DwAAAAAAAAABACAAAAAiAAAAZHJzL2Rvd25yZXYueG1sUEsBAhQAFAAAAAgAh07iQGiOMgUXAgAA&#10;fQQAAA4AAAAAAAAAAQAgAAAAKQEAAGRycy9lMm9Eb2MueG1sUEsFBgAAAAAGAAYAWQEAALIFAAAA&#10;AA==&#10;" path="m0,0l323328,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pacing w:val="-8"/>
          <w:sz w:val="24"/>
        </w:rPr>
        <w:t>resource</w:t>
      </w:r>
      <w:r>
        <w:rPr>
          <w:rFonts w:ascii="Tahoma" w:hAnsi="Tahoma" w:eastAsia="Tahoma"/>
          <w:color w:val="231F20"/>
          <w:spacing w:val="-26"/>
          <w:sz w:val="24"/>
        </w:rPr>
        <w:t xml:space="preserve"> </w:t>
      </w:r>
      <w:r>
        <w:rPr>
          <w:rFonts w:ascii="Cambria" w:hAnsi="Cambria" w:eastAsia="Cambria"/>
          <w:color w:val="231F20"/>
          <w:spacing w:val="-8"/>
          <w:position w:val="1"/>
          <w:sz w:val="20"/>
        </w:rPr>
        <w:t>/r</w:t>
      </w:r>
      <w:r>
        <w:rPr>
          <w:rFonts w:ascii="Cambria" w:hAnsi="Cambria" w:eastAsia="Cambria"/>
          <w:smallCaps/>
          <w:color w:val="231F20"/>
          <w:spacing w:val="-8"/>
          <w:position w:val="1"/>
          <w:sz w:val="20"/>
        </w:rPr>
        <w:t>i</w:t>
      </w:r>
      <w:r>
        <w:rPr>
          <w:rFonts w:ascii="Cambria" w:hAnsi="Cambria" w:eastAsia="Cambria"/>
          <w:smallCaps w:val="0"/>
          <w:color w:val="231F20"/>
          <w:spacing w:val="-8"/>
          <w:position w:val="1"/>
          <w:sz w:val="20"/>
        </w:rPr>
        <w:t>sO:s/</w:t>
      </w:r>
      <w:r>
        <w:rPr>
          <w:rFonts w:ascii="Cambria" w:hAnsi="Cambria" w:eastAsia="Cambria"/>
          <w:smallCaps w:val="0"/>
          <w:color w:val="231F20"/>
          <w:spacing w:val="-4"/>
          <w:position w:val="1"/>
          <w:sz w:val="20"/>
        </w:rPr>
        <w:t xml:space="preserve"> </w:t>
      </w:r>
      <w:r>
        <w:rPr>
          <w:rFonts w:ascii="Times New Roman" w:hAnsi="Times New Roman" w:eastAsia="Times New Roman"/>
          <w:i/>
          <w:smallCaps w:val="0"/>
          <w:color w:val="231F20"/>
          <w:spacing w:val="-8"/>
          <w:position w:val="2"/>
          <w:sz w:val="20"/>
        </w:rPr>
        <w:t>n.</w:t>
      </w:r>
      <w:r>
        <w:rPr>
          <w:rFonts w:ascii="Times New Roman" w:hAnsi="Times New Roman" w:eastAsia="Times New Roman"/>
          <w:i/>
          <w:smallCaps w:val="0"/>
          <w:color w:val="231F20"/>
          <w:spacing w:val="-4"/>
          <w:position w:val="2"/>
          <w:sz w:val="20"/>
        </w:rPr>
        <w:t xml:space="preserve"> </w:t>
      </w:r>
      <w:r>
        <w:rPr>
          <w:rFonts w:hint="eastAsia" w:ascii="宋体" w:hAnsi="宋体" w:eastAsia="宋体"/>
          <w:smallCaps w:val="0"/>
          <w:color w:val="231F20"/>
          <w:spacing w:val="-8"/>
          <w:position w:val="2"/>
          <w:sz w:val="18"/>
        </w:rPr>
        <w:t xml:space="preserve">资源；财力；物力 </w:t>
      </w:r>
      <w:r>
        <w:rPr>
          <w:rFonts w:ascii="Tahoma" w:hAnsi="Tahoma" w:eastAsia="Tahoma"/>
          <w:smallCaps w:val="0"/>
          <w:color w:val="231F20"/>
          <w:sz w:val="24"/>
        </w:rPr>
        <w:t>limited</w:t>
      </w:r>
      <w:r>
        <w:rPr>
          <w:rFonts w:ascii="Tahoma" w:hAnsi="Tahoma" w:eastAsia="Tahoma"/>
          <w:smallCaps w:val="0"/>
          <w:color w:val="231F20"/>
          <w:spacing w:val="-18"/>
          <w:sz w:val="24"/>
        </w:rPr>
        <w:t xml:space="preserve"> </w:t>
      </w:r>
      <w:r>
        <w:rPr>
          <w:rFonts w:ascii="Cambria" w:hAnsi="Cambria" w:eastAsia="Cambria"/>
          <w:smallCaps w:val="0"/>
          <w:color w:val="231F20"/>
          <w:position w:val="1"/>
          <w:sz w:val="20"/>
        </w:rPr>
        <w:t>/l</w:t>
      </w:r>
      <w:r>
        <w:rPr>
          <w:rFonts w:ascii="Cambria" w:hAnsi="Cambria" w:eastAsia="Cambria"/>
          <w:smallCaps/>
          <w:color w:val="231F20"/>
          <w:position w:val="1"/>
          <w:sz w:val="20"/>
        </w:rPr>
        <w:t>i</w:t>
      </w:r>
      <w:r>
        <w:rPr>
          <w:rFonts w:ascii="Cambria" w:hAnsi="Cambria" w:eastAsia="Cambria"/>
          <w:smallCaps w:val="0"/>
          <w:color w:val="231F20"/>
          <w:position w:val="1"/>
          <w:sz w:val="20"/>
        </w:rPr>
        <w:t>m</w:t>
      </w:r>
      <w:r>
        <w:rPr>
          <w:rFonts w:ascii="Cambria" w:hAnsi="Cambria" w:eastAsia="Cambria"/>
          <w:smallCaps/>
          <w:color w:val="231F20"/>
          <w:position w:val="1"/>
          <w:sz w:val="20"/>
        </w:rPr>
        <w:t>i</w:t>
      </w:r>
      <w:r>
        <w:rPr>
          <w:rFonts w:ascii="Cambria" w:hAnsi="Cambria" w:eastAsia="Cambria"/>
          <w:smallCaps w:val="0"/>
          <w:color w:val="231F20"/>
          <w:position w:val="1"/>
          <w:sz w:val="20"/>
        </w:rPr>
        <w:t>t</w:t>
      </w:r>
      <w:r>
        <w:rPr>
          <w:rFonts w:ascii="Cambria" w:hAnsi="Cambria" w:eastAsia="Cambria"/>
          <w:smallCaps/>
          <w:color w:val="231F20"/>
          <w:position w:val="1"/>
          <w:sz w:val="20"/>
        </w:rPr>
        <w:t>i</w:t>
      </w:r>
      <w:r>
        <w:rPr>
          <w:rFonts w:ascii="Cambria" w:hAnsi="Cambria" w:eastAsia="Cambria"/>
          <w:smallCaps w:val="0"/>
          <w:color w:val="231F20"/>
          <w:position w:val="1"/>
          <w:sz w:val="20"/>
        </w:rPr>
        <w:t xml:space="preserve">d/ </w:t>
      </w:r>
      <w:r>
        <w:rPr>
          <w:rFonts w:ascii="Times New Roman" w:hAnsi="Times New Roman" w:eastAsia="Times New Roman"/>
          <w:i/>
          <w:smallCaps w:val="0"/>
          <w:color w:val="231F20"/>
          <w:position w:val="2"/>
          <w:sz w:val="20"/>
        </w:rPr>
        <w:t xml:space="preserve">adj. </w:t>
      </w:r>
      <w:r>
        <w:rPr>
          <w:rFonts w:hint="eastAsia" w:ascii="宋体" w:hAnsi="宋体" w:eastAsia="宋体"/>
          <w:smallCaps w:val="0"/>
          <w:color w:val="231F20"/>
          <w:position w:val="2"/>
          <w:sz w:val="18"/>
        </w:rPr>
        <w:t xml:space="preserve">有限的 </w:t>
      </w:r>
      <w:r>
        <w:rPr>
          <w:rFonts w:ascii="Tahoma" w:hAnsi="Tahoma" w:eastAsia="Tahoma"/>
          <w:smallCaps w:val="0"/>
          <w:color w:val="231F20"/>
          <w:sz w:val="24"/>
        </w:rPr>
        <w:t xml:space="preserve">provide for sb </w:t>
      </w:r>
      <w:r>
        <w:rPr>
          <w:rFonts w:hint="eastAsia" w:ascii="宋体" w:hAnsi="宋体" w:eastAsia="宋体"/>
          <w:smallCaps w:val="0"/>
          <w:color w:val="231F20"/>
          <w:position w:val="2"/>
          <w:sz w:val="18"/>
        </w:rPr>
        <w:t>提供生活所需</w:t>
      </w:r>
      <w:r>
        <w:rPr>
          <w:rFonts w:hint="eastAsia" w:ascii="宋体" w:hAnsi="宋体" w:eastAsia="宋体"/>
          <w:smallCaps w:val="0"/>
          <w:color w:val="231F20"/>
          <w:spacing w:val="40"/>
          <w:position w:val="2"/>
          <w:sz w:val="18"/>
        </w:rPr>
        <w:t xml:space="preserve"> </w:t>
      </w:r>
      <w:r>
        <w:rPr>
          <w:rFonts w:ascii="Tahoma" w:hAnsi="Tahoma" w:eastAsia="Tahoma"/>
          <w:smallCaps w:val="0"/>
          <w:color w:val="231F20"/>
          <w:w w:val="90"/>
          <w:sz w:val="24"/>
        </w:rPr>
        <w:t>closing</w:t>
      </w:r>
      <w:r>
        <w:rPr>
          <w:rFonts w:ascii="Tahoma" w:hAnsi="Tahoma" w:eastAsia="Tahoma"/>
          <w:smallCaps w:val="0"/>
          <w:color w:val="231F20"/>
          <w:spacing w:val="-9"/>
          <w:w w:val="90"/>
          <w:sz w:val="24"/>
        </w:rPr>
        <w:t xml:space="preserve"> </w:t>
      </w:r>
      <w:r>
        <w:rPr>
          <w:rFonts w:ascii="Cambria" w:hAnsi="Cambria" w:eastAsia="Cambria"/>
          <w:smallCaps w:val="0"/>
          <w:color w:val="231F20"/>
          <w:w w:val="90"/>
          <w:position w:val="1"/>
          <w:sz w:val="20"/>
        </w:rPr>
        <w:t>/kl@Uz</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N/</w:t>
      </w:r>
      <w:r>
        <w:rPr>
          <w:rFonts w:ascii="Cambria" w:hAnsi="Cambria" w:eastAsia="Cambria"/>
          <w:smallCaps w:val="0"/>
          <w:color w:val="231F20"/>
          <w:spacing w:val="14"/>
          <w:position w:val="1"/>
          <w:sz w:val="20"/>
        </w:rPr>
        <w:t xml:space="preserve"> </w:t>
      </w:r>
      <w:r>
        <w:rPr>
          <w:rFonts w:ascii="Times New Roman" w:hAnsi="Times New Roman" w:eastAsia="Times New Roman"/>
          <w:i/>
          <w:smallCaps w:val="0"/>
          <w:color w:val="231F20"/>
          <w:w w:val="90"/>
          <w:position w:val="2"/>
          <w:sz w:val="20"/>
        </w:rPr>
        <w:t>adj.</w:t>
      </w:r>
      <w:r>
        <w:rPr>
          <w:rFonts w:ascii="Times New Roman" w:hAnsi="Times New Roman" w:eastAsia="Times New Roman"/>
          <w:i/>
          <w:smallCaps w:val="0"/>
          <w:color w:val="231F20"/>
          <w:spacing w:val="9"/>
          <w:position w:val="2"/>
          <w:sz w:val="20"/>
        </w:rPr>
        <w:t xml:space="preserve"> </w:t>
      </w:r>
      <w:r>
        <w:rPr>
          <w:rFonts w:hint="eastAsia" w:ascii="宋体" w:hAnsi="宋体" w:eastAsia="宋体"/>
          <w:smallCaps w:val="0"/>
          <w:color w:val="231F20"/>
          <w:spacing w:val="-2"/>
          <w:w w:val="90"/>
          <w:position w:val="2"/>
          <w:sz w:val="18"/>
        </w:rPr>
        <w:t>结尾的；结束的</w:t>
      </w:r>
    </w:p>
    <w:p w14:paraId="4810EC88">
      <w:pPr>
        <w:spacing w:before="12"/>
        <w:ind w:left="0" w:right="1220" w:firstLine="0"/>
        <w:jc w:val="righ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停业；关闭；倒闭</w:t>
      </w:r>
    </w:p>
    <w:p w14:paraId="59AD09D4">
      <w:pPr>
        <w:spacing w:before="73"/>
        <w:ind w:left="0" w:right="2815" w:firstLine="0"/>
        <w:jc w:val="right"/>
        <w:rPr>
          <w:rFonts w:hint="eastAsia" w:ascii="宋体" w:eastAsia="宋体"/>
          <w:sz w:val="18"/>
        </w:rPr>
      </w:pPr>
      <w:r>
        <w:rPr>
          <w:rFonts w:ascii="Tahoma" w:eastAsia="Tahoma"/>
          <w:color w:val="231F20"/>
          <w:sz w:val="24"/>
        </w:rPr>
        <w:t>in</w:t>
      </w:r>
      <w:r>
        <w:rPr>
          <w:rFonts w:ascii="Tahoma" w:eastAsia="Tahoma"/>
          <w:color w:val="231F20"/>
          <w:spacing w:val="6"/>
          <w:sz w:val="24"/>
        </w:rPr>
        <w:t xml:space="preserve"> </w:t>
      </w:r>
      <w:r>
        <w:rPr>
          <w:rFonts w:ascii="Tahoma" w:eastAsia="Tahoma"/>
          <w:color w:val="231F20"/>
          <w:sz w:val="24"/>
        </w:rPr>
        <w:t>closing</w:t>
      </w:r>
      <w:r>
        <w:rPr>
          <w:rFonts w:ascii="Tahoma" w:eastAsia="Tahoma"/>
          <w:color w:val="231F20"/>
          <w:spacing w:val="-4"/>
          <w:sz w:val="24"/>
        </w:rPr>
        <w:t xml:space="preserve"> </w:t>
      </w:r>
      <w:r>
        <w:rPr>
          <w:rFonts w:hint="eastAsia" w:ascii="宋体" w:eastAsia="宋体"/>
          <w:color w:val="231F20"/>
          <w:spacing w:val="-5"/>
          <w:position w:val="2"/>
          <w:sz w:val="18"/>
        </w:rPr>
        <w:t>最后</w:t>
      </w:r>
    </w:p>
    <w:p w14:paraId="26395A35">
      <w:pPr>
        <w:spacing w:before="35"/>
        <w:ind w:left="1360" w:right="0" w:firstLine="0"/>
        <w:jc w:val="left"/>
        <w:rPr>
          <w:rFonts w:hint="eastAsia" w:ascii="宋体" w:hAnsi="宋体" w:eastAsia="宋体"/>
          <w:sz w:val="18"/>
        </w:rPr>
      </w:pPr>
      <w:r>
        <w:rPr>
          <w:rFonts w:ascii="Tahoma" w:hAnsi="Tahoma" w:eastAsia="Tahoma"/>
          <w:color w:val="231F20"/>
          <w:w w:val="90"/>
          <w:sz w:val="24"/>
        </w:rPr>
        <w:t>mystery</w:t>
      </w:r>
      <w:r>
        <w:rPr>
          <w:rFonts w:ascii="Tahoma" w:hAnsi="Tahoma" w:eastAsia="Tahoma"/>
          <w:color w:val="231F20"/>
          <w:spacing w:val="-4"/>
          <w:sz w:val="24"/>
        </w:rPr>
        <w:t xml:space="preserve"> </w:t>
      </w:r>
      <w:r>
        <w:rPr>
          <w:rFonts w:ascii="Cambria" w:hAnsi="Cambria" w:eastAsia="Cambria"/>
          <w:color w:val="231F20"/>
          <w:w w:val="90"/>
          <w:position w:val="1"/>
          <w:sz w:val="20"/>
        </w:rPr>
        <w:t>/m</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stri/</w:t>
      </w:r>
      <w:r>
        <w:rPr>
          <w:rFonts w:ascii="Cambria" w:hAnsi="Cambria" w:eastAsia="Cambria"/>
          <w:smallCaps w:val="0"/>
          <w:color w:val="231F20"/>
          <w:spacing w:val="28"/>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22"/>
          <w:position w:val="2"/>
          <w:sz w:val="20"/>
        </w:rPr>
        <w:t xml:space="preserve"> </w:t>
      </w:r>
      <w:r>
        <w:rPr>
          <w:rFonts w:hint="eastAsia" w:ascii="宋体" w:hAnsi="宋体" w:eastAsia="宋体"/>
          <w:smallCaps w:val="0"/>
          <w:color w:val="231F20"/>
          <w:spacing w:val="-2"/>
          <w:w w:val="90"/>
          <w:position w:val="2"/>
          <w:sz w:val="18"/>
        </w:rPr>
        <w:t>神秘事物；谜</w:t>
      </w:r>
    </w:p>
    <w:p w14:paraId="0AE2935A">
      <w:pPr>
        <w:spacing w:before="34"/>
        <w:ind w:left="0" w:right="2800" w:firstLine="0"/>
        <w:jc w:val="right"/>
        <w:rPr>
          <w:rFonts w:hint="eastAsia" w:ascii="宋体" w:eastAsia="宋体"/>
          <w:sz w:val="18"/>
        </w:rPr>
      </w:pPr>
      <w:r>
        <w:rPr>
          <w:rFonts w:ascii="Tahoma" w:eastAsia="Tahoma"/>
          <w:color w:val="231F20"/>
          <w:sz w:val="24"/>
        </w:rPr>
        <w:t>run</w:t>
      </w:r>
      <w:r>
        <w:rPr>
          <w:rFonts w:ascii="Tahoma" w:eastAsia="Tahoma"/>
          <w:color w:val="231F20"/>
          <w:spacing w:val="-7"/>
          <w:sz w:val="24"/>
        </w:rPr>
        <w:t xml:space="preserve"> </w:t>
      </w:r>
      <w:r>
        <w:rPr>
          <w:rFonts w:ascii="Tahoma" w:eastAsia="Tahoma"/>
          <w:color w:val="231F20"/>
          <w:sz w:val="24"/>
        </w:rPr>
        <w:t>out</w:t>
      </w:r>
      <w:r>
        <w:rPr>
          <w:rFonts w:ascii="Tahoma" w:eastAsia="Tahoma"/>
          <w:color w:val="231F20"/>
          <w:spacing w:val="-16"/>
          <w:sz w:val="24"/>
        </w:rPr>
        <w:t xml:space="preserve"> </w:t>
      </w:r>
      <w:r>
        <w:rPr>
          <w:rFonts w:hint="eastAsia" w:ascii="宋体" w:eastAsia="宋体"/>
          <w:color w:val="231F20"/>
          <w:spacing w:val="-2"/>
          <w:position w:val="2"/>
          <w:sz w:val="18"/>
        </w:rPr>
        <w:t>用完；耗尽</w:t>
      </w:r>
    </w:p>
    <w:p w14:paraId="05CFD3E7">
      <w:pPr>
        <w:spacing w:before="34"/>
        <w:ind w:left="1360" w:right="0" w:firstLine="0"/>
        <w:jc w:val="left"/>
        <w:rPr>
          <w:rFonts w:hint="eastAsia" w:ascii="宋体" w:hAnsi="宋体" w:eastAsia="宋体"/>
          <w:sz w:val="18"/>
        </w:rPr>
      </w:pPr>
      <w:r>
        <w:rPr>
          <w:rFonts w:ascii="Tahoma" w:hAnsi="Tahoma" w:eastAsia="Tahoma"/>
          <w:color w:val="231F20"/>
          <w:w w:val="85"/>
          <w:sz w:val="24"/>
        </w:rPr>
        <w:t>attach</w:t>
      </w:r>
      <w:r>
        <w:rPr>
          <w:rFonts w:ascii="Tahoma" w:hAnsi="Tahoma" w:eastAsia="Tahoma"/>
          <w:color w:val="231F20"/>
          <w:spacing w:val="-1"/>
          <w:w w:val="85"/>
          <w:sz w:val="24"/>
        </w:rPr>
        <w:t xml:space="preserve"> </w:t>
      </w:r>
      <w:r>
        <w:rPr>
          <w:rFonts w:ascii="Cambria" w:hAnsi="Cambria" w:eastAsia="Cambria"/>
          <w:color w:val="231F20"/>
          <w:w w:val="85"/>
          <w:position w:val="1"/>
          <w:sz w:val="20"/>
        </w:rPr>
        <w:t>/@tætS/</w:t>
      </w:r>
      <w:r>
        <w:rPr>
          <w:rFonts w:ascii="Cambria" w:hAnsi="Cambria" w:eastAsia="Cambria"/>
          <w:color w:val="231F20"/>
          <w:spacing w:val="19"/>
          <w:position w:val="1"/>
          <w:sz w:val="20"/>
        </w:rPr>
        <w:t xml:space="preserve"> </w:t>
      </w:r>
      <w:r>
        <w:rPr>
          <w:rFonts w:ascii="Times New Roman" w:hAnsi="Times New Roman" w:eastAsia="Times New Roman"/>
          <w:i/>
          <w:color w:val="231F20"/>
          <w:w w:val="85"/>
          <w:position w:val="2"/>
          <w:sz w:val="20"/>
        </w:rPr>
        <w:t>vt.</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3"/>
          <w:w w:val="85"/>
          <w:position w:val="2"/>
          <w:sz w:val="18"/>
        </w:rPr>
        <w:t>系；绑；贴</w:t>
      </w:r>
    </w:p>
    <w:p w14:paraId="758BCC8C">
      <w:pPr>
        <w:spacing w:before="34"/>
        <w:ind w:left="1360" w:right="0" w:firstLine="0"/>
        <w:jc w:val="left"/>
        <w:rPr>
          <w:rFonts w:hint="eastAsia" w:ascii="宋体" w:hAnsi="宋体" w:eastAsia="宋体"/>
          <w:sz w:val="18"/>
        </w:rPr>
      </w:pPr>
      <w:r>
        <w:rPr>
          <w:rFonts w:ascii="Tahoma" w:hAnsi="Tahoma" w:eastAsia="Tahoma"/>
          <w:color w:val="231F20"/>
          <w:w w:val="85"/>
          <w:sz w:val="24"/>
        </w:rPr>
        <w:t>oxygen</w:t>
      </w:r>
      <w:r>
        <w:rPr>
          <w:rFonts w:ascii="Tahoma" w:hAnsi="Tahoma" w:eastAsia="Tahoma"/>
          <w:color w:val="231F20"/>
          <w:spacing w:val="-3"/>
          <w:sz w:val="24"/>
        </w:rPr>
        <w:t xml:space="preserve"> </w:t>
      </w:r>
      <w:r>
        <w:rPr>
          <w:rFonts w:ascii="Cambria" w:hAnsi="Cambria" w:eastAsia="Cambria"/>
          <w:color w:val="231F20"/>
          <w:w w:val="85"/>
          <w:position w:val="1"/>
          <w:sz w:val="20"/>
        </w:rPr>
        <w:t>/Qks</w:t>
      </w:r>
      <w:r>
        <w:rPr>
          <w:rFonts w:ascii="Cambria" w:hAnsi="Cambria" w:eastAsia="Cambria"/>
          <w:smallCaps/>
          <w:color w:val="231F20"/>
          <w:w w:val="85"/>
          <w:position w:val="1"/>
          <w:sz w:val="20"/>
        </w:rPr>
        <w:t>i</w:t>
      </w:r>
      <w:r>
        <w:rPr>
          <w:rFonts w:ascii="Cambria" w:hAnsi="Cambria" w:eastAsia="Cambria"/>
          <w:smallCaps w:val="0"/>
          <w:color w:val="231F20"/>
          <w:w w:val="85"/>
          <w:position w:val="1"/>
          <w:sz w:val="20"/>
        </w:rPr>
        <w:t>dZ@n/</w:t>
      </w:r>
      <w:r>
        <w:rPr>
          <w:rFonts w:ascii="Cambria" w:hAnsi="Cambria" w:eastAsia="Cambria"/>
          <w:smallCaps w:val="0"/>
          <w:color w:val="231F20"/>
          <w:spacing w:val="28"/>
          <w:position w:val="1"/>
          <w:sz w:val="20"/>
        </w:rPr>
        <w:t xml:space="preserve"> </w:t>
      </w:r>
      <w:r>
        <w:rPr>
          <w:rFonts w:ascii="Times New Roman" w:hAnsi="Times New Roman" w:eastAsia="Times New Roman"/>
          <w:i/>
          <w:smallCaps w:val="0"/>
          <w:color w:val="231F20"/>
          <w:w w:val="85"/>
          <w:position w:val="2"/>
          <w:sz w:val="20"/>
        </w:rPr>
        <w:t>n.</w:t>
      </w:r>
      <w:r>
        <w:rPr>
          <w:rFonts w:ascii="Times New Roman" w:hAnsi="Times New Roman" w:eastAsia="Times New Roman"/>
          <w:i/>
          <w:smallCaps w:val="0"/>
          <w:color w:val="231F20"/>
          <w:spacing w:val="22"/>
          <w:position w:val="2"/>
          <w:sz w:val="20"/>
        </w:rPr>
        <w:t xml:space="preserve"> </w:t>
      </w:r>
      <w:r>
        <w:rPr>
          <w:rFonts w:hint="eastAsia" w:ascii="宋体" w:hAnsi="宋体" w:eastAsia="宋体"/>
          <w:smallCaps w:val="0"/>
          <w:color w:val="231F20"/>
          <w:spacing w:val="-3"/>
          <w:w w:val="85"/>
          <w:position w:val="2"/>
          <w:sz w:val="18"/>
        </w:rPr>
        <w:t>氧；氧气</w:t>
      </w:r>
    </w:p>
    <w:p w14:paraId="23649FAE">
      <w:pPr>
        <w:pStyle w:val="11"/>
        <w:rPr>
          <w:rFonts w:ascii="宋体"/>
          <w:sz w:val="28"/>
        </w:rPr>
      </w:pPr>
    </w:p>
    <w:p w14:paraId="0420F29D">
      <w:pPr>
        <w:spacing w:before="0"/>
        <w:ind w:left="1360" w:right="0" w:firstLine="0"/>
        <w:jc w:val="left"/>
        <w:rPr>
          <w:rFonts w:ascii="Tahoma" w:hAnsi="Tahoma"/>
          <w:sz w:val="24"/>
        </w:rPr>
      </w:pPr>
      <w:r>
        <w:rPr>
          <w:rFonts w:ascii="Tahoma" w:hAnsi="Tahoma"/>
          <w:color w:val="231F20"/>
          <w:w w:val="85"/>
          <w:sz w:val="24"/>
        </w:rPr>
        <w:t>Sputnik</w:t>
      </w:r>
      <w:r>
        <w:rPr>
          <w:rFonts w:ascii="Tahoma" w:hAnsi="Tahoma"/>
          <w:color w:val="231F20"/>
          <w:spacing w:val="20"/>
          <w:sz w:val="24"/>
        </w:rPr>
        <w:t xml:space="preserve"> </w:t>
      </w:r>
      <w:r>
        <w:rPr>
          <w:rFonts w:ascii="Cambria" w:hAnsi="Cambria"/>
          <w:color w:val="231F20"/>
          <w:w w:val="85"/>
          <w:position w:val="1"/>
          <w:sz w:val="20"/>
        </w:rPr>
        <w:t>/spntn</w:t>
      </w:r>
      <w:r>
        <w:rPr>
          <w:rFonts w:ascii="Cambria" w:hAnsi="Cambria"/>
          <w:smallCaps/>
          <w:color w:val="231F20"/>
          <w:w w:val="85"/>
          <w:position w:val="1"/>
          <w:sz w:val="20"/>
        </w:rPr>
        <w:t>i</w:t>
      </w:r>
      <w:r>
        <w:rPr>
          <w:rFonts w:ascii="Cambria" w:hAnsi="Cambria"/>
          <w:smallCaps w:val="0"/>
          <w:color w:val="231F20"/>
          <w:w w:val="85"/>
          <w:position w:val="1"/>
          <w:sz w:val="20"/>
        </w:rPr>
        <w:t>k/</w:t>
      </w:r>
      <w:r>
        <w:rPr>
          <w:rFonts w:ascii="Cambria" w:hAnsi="Cambria"/>
          <w:smallCaps w:val="0"/>
          <w:color w:val="231F20"/>
          <w:spacing w:val="35"/>
          <w:position w:val="1"/>
          <w:sz w:val="20"/>
        </w:rPr>
        <w:t xml:space="preserve"> </w:t>
      </w:r>
      <w:r>
        <w:rPr>
          <w:rFonts w:ascii="Tahoma" w:hAnsi="Tahoma"/>
          <w:smallCaps w:val="0"/>
          <w:color w:val="231F20"/>
          <w:spacing w:val="-10"/>
          <w:w w:val="85"/>
          <w:sz w:val="24"/>
        </w:rPr>
        <w:t>1</w:t>
      </w:r>
    </w:p>
    <w:p w14:paraId="3228869A">
      <w:pPr>
        <w:spacing w:before="42"/>
        <w:ind w:left="1644" w:right="0" w:firstLine="0"/>
        <w:jc w:val="left"/>
        <w:rPr>
          <w:rFonts w:hint="eastAsia" w:ascii="宋体" w:hAnsi="宋体" w:eastAsia="宋体"/>
          <w:sz w:val="18"/>
        </w:rPr>
      </w:pPr>
      <w:r>
        <w:rPr>
          <w:rFonts w:hint="eastAsia" w:ascii="宋体" w:hAnsi="宋体" w:eastAsia="宋体"/>
          <w:color w:val="231F20"/>
          <w:sz w:val="18"/>
        </w:rPr>
        <w:t>“旅伴一号”（苏联发射的人类第一颗人造卫星</w:t>
      </w:r>
      <w:r>
        <w:rPr>
          <w:rFonts w:hint="eastAsia" w:ascii="宋体" w:hAnsi="宋体" w:eastAsia="宋体"/>
          <w:color w:val="231F20"/>
          <w:spacing w:val="-10"/>
          <w:sz w:val="18"/>
        </w:rPr>
        <w:t>）</w:t>
      </w:r>
    </w:p>
    <w:p w14:paraId="1DE5F1C6">
      <w:pPr>
        <w:spacing w:before="86" w:line="280" w:lineRule="auto"/>
        <w:ind w:left="1785" w:right="714" w:hanging="426"/>
        <w:jc w:val="left"/>
        <w:rPr>
          <w:rFonts w:hint="eastAsia" w:ascii="宋体" w:eastAsia="宋体"/>
          <w:sz w:val="18"/>
        </w:rPr>
      </w:pPr>
      <w:r>
        <w:rPr>
          <w:rFonts w:ascii="Tahoma" w:eastAsia="Tahoma"/>
          <w:color w:val="231F20"/>
          <w:sz w:val="24"/>
        </w:rPr>
        <w:t>the</w:t>
      </w:r>
      <w:r>
        <w:rPr>
          <w:rFonts w:ascii="Tahoma" w:eastAsia="Tahoma"/>
          <w:color w:val="231F20"/>
          <w:spacing w:val="-19"/>
          <w:sz w:val="24"/>
        </w:rPr>
        <w:t xml:space="preserve"> </w:t>
      </w:r>
      <w:r>
        <w:rPr>
          <w:rFonts w:ascii="Tahoma" w:eastAsia="Tahoma"/>
          <w:color w:val="231F20"/>
          <w:sz w:val="24"/>
        </w:rPr>
        <w:t>USSR</w:t>
      </w:r>
      <w:r>
        <w:rPr>
          <w:rFonts w:ascii="Tahoma" w:eastAsia="Tahoma"/>
          <w:color w:val="231F20"/>
          <w:spacing w:val="-26"/>
          <w:sz w:val="24"/>
        </w:rPr>
        <w:t xml:space="preserve"> </w:t>
      </w:r>
      <w:r>
        <w:rPr>
          <w:rFonts w:ascii="Times New Roman" w:eastAsia="Times New Roman"/>
          <w:i/>
          <w:color w:val="231F20"/>
          <w:position w:val="2"/>
          <w:sz w:val="20"/>
        </w:rPr>
        <w:t>abbr</w:t>
      </w:r>
      <w:r>
        <w:rPr>
          <w:rFonts w:ascii="Times New Roman" w:eastAsia="Times New Roman"/>
          <w:i/>
          <w:color w:val="231F20"/>
          <w:spacing w:val="-5"/>
          <w:position w:val="2"/>
          <w:sz w:val="20"/>
        </w:rPr>
        <w:t xml:space="preserve">. </w:t>
      </w:r>
      <w:r>
        <w:rPr>
          <w:rFonts w:ascii="Times New Roman" w:eastAsia="Times New Roman"/>
          <w:color w:val="231F20"/>
          <w:position w:val="2"/>
          <w:sz w:val="20"/>
        </w:rPr>
        <w:t>the</w:t>
      </w:r>
      <w:r>
        <w:rPr>
          <w:rFonts w:ascii="Times New Roman" w:eastAsia="Times New Roman"/>
          <w:color w:val="231F20"/>
          <w:spacing w:val="-4"/>
          <w:position w:val="2"/>
          <w:sz w:val="20"/>
        </w:rPr>
        <w:t xml:space="preserve"> </w:t>
      </w:r>
      <w:r>
        <w:rPr>
          <w:rFonts w:ascii="Times New Roman" w:eastAsia="Times New Roman"/>
          <w:color w:val="231F20"/>
          <w:position w:val="2"/>
          <w:sz w:val="20"/>
        </w:rPr>
        <w:t>Union</w:t>
      </w:r>
      <w:r>
        <w:rPr>
          <w:rFonts w:ascii="Times New Roman" w:eastAsia="Times New Roman"/>
          <w:color w:val="231F20"/>
          <w:spacing w:val="-4"/>
          <w:position w:val="2"/>
          <w:sz w:val="20"/>
        </w:rPr>
        <w:t xml:space="preserve"> </w:t>
      </w:r>
      <w:r>
        <w:rPr>
          <w:rFonts w:ascii="Times New Roman" w:eastAsia="Times New Roman"/>
          <w:color w:val="231F20"/>
          <w:position w:val="2"/>
          <w:sz w:val="20"/>
        </w:rPr>
        <w:t>of</w:t>
      </w:r>
      <w:r>
        <w:rPr>
          <w:rFonts w:ascii="Times New Roman" w:eastAsia="Times New Roman"/>
          <w:color w:val="231F20"/>
          <w:spacing w:val="-4"/>
          <w:position w:val="2"/>
          <w:sz w:val="20"/>
        </w:rPr>
        <w:t xml:space="preserve"> </w:t>
      </w:r>
      <w:r>
        <w:rPr>
          <w:rFonts w:ascii="Times New Roman" w:eastAsia="Times New Roman"/>
          <w:color w:val="231F20"/>
          <w:position w:val="2"/>
          <w:sz w:val="20"/>
        </w:rPr>
        <w:t>Soviet</w:t>
      </w:r>
      <w:r>
        <w:rPr>
          <w:rFonts w:ascii="Times New Roman" w:eastAsia="Times New Roman"/>
          <w:color w:val="231F20"/>
          <w:spacing w:val="-4"/>
          <w:position w:val="2"/>
          <w:sz w:val="20"/>
        </w:rPr>
        <w:t xml:space="preserve"> </w:t>
      </w:r>
      <w:r>
        <w:rPr>
          <w:rFonts w:ascii="Times New Roman" w:eastAsia="Times New Roman"/>
          <w:color w:val="231F20"/>
          <w:position w:val="2"/>
          <w:sz w:val="20"/>
        </w:rPr>
        <w:t xml:space="preserve">Socialist </w:t>
      </w:r>
      <w:r>
        <w:rPr>
          <w:rFonts w:ascii="Times New Roman" w:eastAsia="Times New Roman"/>
          <w:color w:val="231F20"/>
          <w:sz w:val="20"/>
        </w:rPr>
        <w:t xml:space="preserve">Republics </w:t>
      </w:r>
      <w:r>
        <w:rPr>
          <w:rFonts w:hint="eastAsia" w:ascii="宋体" w:eastAsia="宋体"/>
          <w:color w:val="231F20"/>
          <w:sz w:val="18"/>
        </w:rPr>
        <w:t>苏联</w:t>
      </w:r>
    </w:p>
    <w:p w14:paraId="554C3411">
      <w:pPr>
        <w:spacing w:before="32"/>
        <w:ind w:left="1360" w:right="0" w:firstLine="0"/>
        <w:jc w:val="left"/>
        <w:rPr>
          <w:rFonts w:ascii="Cambria" w:hAnsi="Cambria"/>
          <w:sz w:val="20"/>
        </w:rPr>
      </w:pPr>
      <w:r>
        <w:rPr>
          <w:rFonts w:ascii="Tahoma" w:hAnsi="Tahoma"/>
          <w:color w:val="231F20"/>
          <w:w w:val="85"/>
          <w:sz w:val="24"/>
        </w:rPr>
        <w:t>Yuri</w:t>
      </w:r>
      <w:r>
        <w:rPr>
          <w:rFonts w:ascii="Tahoma" w:hAnsi="Tahoma"/>
          <w:color w:val="231F20"/>
          <w:spacing w:val="-8"/>
          <w:sz w:val="24"/>
        </w:rPr>
        <w:t xml:space="preserve"> </w:t>
      </w:r>
      <w:r>
        <w:rPr>
          <w:rFonts w:ascii="Tahoma" w:hAnsi="Tahoma"/>
          <w:color w:val="231F20"/>
          <w:w w:val="85"/>
          <w:sz w:val="24"/>
        </w:rPr>
        <w:t>Gagarin</w:t>
      </w:r>
      <w:r>
        <w:rPr>
          <w:rFonts w:ascii="Tahoma" w:hAnsi="Tahoma"/>
          <w:color w:val="231F20"/>
          <w:spacing w:val="-8"/>
          <w:w w:val="85"/>
          <w:sz w:val="24"/>
        </w:rPr>
        <w:t xml:space="preserve"> </w:t>
      </w:r>
      <w:r>
        <w:rPr>
          <w:rFonts w:ascii="Cambria" w:hAnsi="Cambria"/>
          <w:color w:val="231F20"/>
          <w:w w:val="85"/>
          <w:position w:val="1"/>
          <w:sz w:val="20"/>
        </w:rPr>
        <w:t>/jU@ri</w:t>
      </w:r>
      <w:r>
        <w:rPr>
          <w:rFonts w:ascii="Cambria" w:hAnsi="Cambria"/>
          <w:color w:val="231F20"/>
          <w:spacing w:val="23"/>
          <w:position w:val="1"/>
          <w:sz w:val="20"/>
        </w:rPr>
        <w:t xml:space="preserve"> </w:t>
      </w:r>
      <w:r>
        <w:rPr>
          <w:rFonts w:ascii="Cambria" w:hAnsi="Cambria"/>
          <w:color w:val="231F20"/>
          <w:spacing w:val="-2"/>
          <w:w w:val="85"/>
          <w:position w:val="1"/>
          <w:sz w:val="20"/>
        </w:rPr>
        <w:t>g@ga:r</w:t>
      </w:r>
      <w:r>
        <w:rPr>
          <w:rFonts w:ascii="Cambria" w:hAnsi="Cambria"/>
          <w:smallCaps/>
          <w:color w:val="231F20"/>
          <w:spacing w:val="-2"/>
          <w:w w:val="85"/>
          <w:position w:val="1"/>
          <w:sz w:val="20"/>
        </w:rPr>
        <w:t>i</w:t>
      </w:r>
      <w:r>
        <w:rPr>
          <w:rFonts w:ascii="Cambria" w:hAnsi="Cambria"/>
          <w:smallCaps w:val="0"/>
          <w:color w:val="231F20"/>
          <w:spacing w:val="-2"/>
          <w:w w:val="85"/>
          <w:position w:val="1"/>
          <w:sz w:val="20"/>
        </w:rPr>
        <w:t>n/</w:t>
      </w:r>
    </w:p>
    <w:p w14:paraId="6033932A">
      <w:pPr>
        <w:spacing w:before="42"/>
        <w:ind w:left="1644" w:right="0" w:firstLine="0"/>
        <w:jc w:val="left"/>
        <w:rPr>
          <w:rFonts w:hint="eastAsia" w:ascii="宋体" w:hAnsi="宋体" w:eastAsia="宋体"/>
          <w:sz w:val="18"/>
        </w:rPr>
      </w:pPr>
      <w:r>
        <w:rPr>
          <w:rFonts w:hint="eastAsia" w:ascii="宋体" w:hAnsi="宋体" w:eastAsia="宋体"/>
          <w:color w:val="231F20"/>
          <w:sz w:val="18"/>
        </w:rPr>
        <w:t>尤里·加加林（苏联宇航员</w:t>
      </w:r>
      <w:r>
        <w:rPr>
          <w:rFonts w:hint="eastAsia" w:ascii="宋体" w:hAnsi="宋体" w:eastAsia="宋体"/>
          <w:color w:val="231F20"/>
          <w:spacing w:val="-10"/>
          <w:sz w:val="18"/>
        </w:rPr>
        <w:t>）</w:t>
      </w:r>
    </w:p>
    <w:p w14:paraId="4FC18188">
      <w:pPr>
        <w:spacing w:before="86"/>
        <w:ind w:left="1360" w:right="0" w:firstLine="0"/>
        <w:jc w:val="left"/>
        <w:rPr>
          <w:rFonts w:ascii="Cambria" w:hAnsi="Cambria"/>
          <w:sz w:val="20"/>
        </w:rPr>
      </w:pPr>
      <w:r>
        <w:rPr>
          <w:rFonts w:ascii="Tahoma" w:hAnsi="Tahoma"/>
          <w:color w:val="231F20"/>
          <w:spacing w:val="-6"/>
          <w:sz w:val="24"/>
        </w:rPr>
        <w:t>Neil</w:t>
      </w:r>
      <w:r>
        <w:rPr>
          <w:rFonts w:ascii="Tahoma" w:hAnsi="Tahoma"/>
          <w:color w:val="231F20"/>
          <w:spacing w:val="-15"/>
          <w:sz w:val="24"/>
        </w:rPr>
        <w:t xml:space="preserve"> </w:t>
      </w:r>
      <w:r>
        <w:rPr>
          <w:rFonts w:ascii="Tahoma" w:hAnsi="Tahoma"/>
          <w:color w:val="231F20"/>
          <w:spacing w:val="-6"/>
          <w:sz w:val="24"/>
        </w:rPr>
        <w:t>Armstrong</w:t>
      </w:r>
      <w:r>
        <w:rPr>
          <w:rFonts w:ascii="Tahoma" w:hAnsi="Tahoma"/>
          <w:color w:val="231F20"/>
          <w:spacing w:val="-25"/>
          <w:sz w:val="24"/>
        </w:rPr>
        <w:t xml:space="preserve"> </w:t>
      </w:r>
      <w:r>
        <w:rPr>
          <w:rFonts w:ascii="Cambria" w:hAnsi="Cambria"/>
          <w:color w:val="231F20"/>
          <w:spacing w:val="-6"/>
          <w:position w:val="1"/>
          <w:sz w:val="20"/>
        </w:rPr>
        <w:t>/ni:l</w:t>
      </w:r>
      <w:r>
        <w:rPr>
          <w:rFonts w:ascii="Cambria" w:hAnsi="Cambria"/>
          <w:color w:val="231F20"/>
          <w:spacing w:val="16"/>
          <w:position w:val="1"/>
          <w:sz w:val="20"/>
        </w:rPr>
        <w:t xml:space="preserve"> </w:t>
      </w:r>
      <w:r>
        <w:rPr>
          <w:rFonts w:ascii="Cambria" w:hAnsi="Cambria"/>
          <w:color w:val="231F20"/>
          <w:spacing w:val="-6"/>
          <w:position w:val="1"/>
          <w:sz w:val="20"/>
        </w:rPr>
        <w:t>a:mstrQN/</w:t>
      </w:r>
    </w:p>
    <w:p w14:paraId="39D15AFE">
      <w:pPr>
        <w:spacing w:before="42"/>
        <w:ind w:left="1644" w:right="0" w:firstLine="0"/>
        <w:jc w:val="left"/>
        <w:rPr>
          <w:rFonts w:hint="eastAsia" w:ascii="宋体" w:hAnsi="宋体" w:eastAsia="宋体"/>
          <w:sz w:val="18"/>
        </w:rPr>
      </w:pPr>
      <w:r>
        <w:rPr>
          <w:rFonts w:hint="eastAsia" w:ascii="宋体" w:hAnsi="宋体" w:eastAsia="宋体"/>
          <w:color w:val="231F20"/>
          <w:sz w:val="18"/>
        </w:rPr>
        <w:t>尼尔·阿姆斯特朗（美国宇航员</w:t>
      </w:r>
      <w:r>
        <w:rPr>
          <w:rFonts w:hint="eastAsia" w:ascii="宋体" w:hAnsi="宋体" w:eastAsia="宋体"/>
          <w:color w:val="231F20"/>
          <w:spacing w:val="-10"/>
          <w:sz w:val="18"/>
        </w:rPr>
        <w:t>）</w:t>
      </w:r>
    </w:p>
    <w:p w14:paraId="4845E23F">
      <w:pPr>
        <w:spacing w:before="86" w:line="280" w:lineRule="auto"/>
        <w:ind w:left="1700" w:right="0" w:hanging="341"/>
        <w:jc w:val="left"/>
        <w:rPr>
          <w:rFonts w:hint="eastAsia" w:ascii="宋体" w:hAnsi="宋体" w:eastAsia="宋体"/>
          <w:sz w:val="18"/>
        </w:rPr>
      </w:pPr>
      <w:r>
        <w:rPr>
          <w:rFonts w:ascii="Tahoma" w:hAnsi="Tahoma" w:eastAsia="Tahoma"/>
          <w:color w:val="231F20"/>
          <w:spacing w:val="-4"/>
          <w:sz w:val="24"/>
        </w:rPr>
        <w:t>NASA</w:t>
      </w:r>
      <w:r>
        <w:rPr>
          <w:rFonts w:ascii="Tahoma" w:hAnsi="Tahoma" w:eastAsia="Tahoma"/>
          <w:color w:val="231F20"/>
          <w:spacing w:val="-14"/>
          <w:sz w:val="24"/>
        </w:rPr>
        <w:t xml:space="preserve"> </w:t>
      </w:r>
      <w:r>
        <w:rPr>
          <w:rFonts w:ascii="Cambria" w:hAnsi="Cambria" w:eastAsia="Cambria"/>
          <w:color w:val="231F20"/>
          <w:spacing w:val="-4"/>
          <w:position w:val="1"/>
          <w:sz w:val="20"/>
        </w:rPr>
        <w:t>/næs@</w:t>
      </w:r>
      <w:r>
        <w:rPr>
          <w:rFonts w:ascii="Cambria" w:hAnsi="Cambria" w:eastAsia="Cambria"/>
          <w:color w:val="231F20"/>
          <w:spacing w:val="9"/>
          <w:position w:val="1"/>
          <w:sz w:val="20"/>
        </w:rPr>
        <w:t xml:space="preserve">/ </w:t>
      </w:r>
      <w:r>
        <w:rPr>
          <w:rFonts w:ascii="Times New Roman" w:hAnsi="Times New Roman" w:eastAsia="Times New Roman"/>
          <w:i/>
          <w:color w:val="231F20"/>
          <w:spacing w:val="-4"/>
          <w:position w:val="2"/>
          <w:sz w:val="20"/>
        </w:rPr>
        <w:t xml:space="preserve">abbr. </w:t>
      </w:r>
      <w:r>
        <w:rPr>
          <w:rFonts w:ascii="Times New Roman" w:hAnsi="Times New Roman" w:eastAsia="Times New Roman"/>
          <w:color w:val="231F20"/>
          <w:spacing w:val="-4"/>
          <w:position w:val="2"/>
          <w:sz w:val="20"/>
        </w:rPr>
        <w:t>National</w:t>
      </w:r>
      <w:r>
        <w:rPr>
          <w:rFonts w:ascii="Times New Roman" w:hAnsi="Times New Roman" w:eastAsia="Times New Roman"/>
          <w:color w:val="231F20"/>
          <w:spacing w:val="-9"/>
          <w:position w:val="2"/>
          <w:sz w:val="20"/>
        </w:rPr>
        <w:t xml:space="preserve"> </w:t>
      </w:r>
      <w:r>
        <w:rPr>
          <w:rFonts w:ascii="Times New Roman" w:hAnsi="Times New Roman" w:eastAsia="Times New Roman"/>
          <w:color w:val="231F20"/>
          <w:spacing w:val="-4"/>
          <w:position w:val="2"/>
          <w:sz w:val="20"/>
        </w:rPr>
        <w:t xml:space="preserve">Aeronautics and Space </w:t>
      </w:r>
      <w:r>
        <w:rPr>
          <w:rFonts w:ascii="Times New Roman" w:hAnsi="Times New Roman" w:eastAsia="Times New Roman"/>
          <w:color w:val="231F20"/>
          <w:spacing w:val="-2"/>
          <w:sz w:val="20"/>
        </w:rPr>
        <w:t>Administration</w:t>
      </w:r>
      <w:r>
        <w:rPr>
          <w:rFonts w:ascii="Times New Roman" w:hAnsi="Times New Roman" w:eastAsia="Times New Roman"/>
          <w:color w:val="231F20"/>
          <w:spacing w:val="-8"/>
          <w:sz w:val="20"/>
        </w:rPr>
        <w:t xml:space="preserve"> </w:t>
      </w:r>
      <w:r>
        <w:rPr>
          <w:rFonts w:hint="eastAsia" w:ascii="宋体" w:hAnsi="宋体" w:eastAsia="宋体"/>
          <w:color w:val="231F20"/>
          <w:spacing w:val="-15"/>
          <w:sz w:val="18"/>
        </w:rPr>
        <w:t>( 美国 ) 国家航空与航天局</w:t>
      </w:r>
    </w:p>
    <w:p w14:paraId="706E10E3">
      <w:pPr>
        <w:spacing w:before="32" w:line="268" w:lineRule="auto"/>
        <w:ind w:left="1360" w:right="714" w:firstLine="0"/>
        <w:jc w:val="left"/>
        <w:rPr>
          <w:rFonts w:hint="eastAsia" w:ascii="宋体" w:hAnsi="宋体" w:eastAsia="宋体"/>
          <w:sz w:val="18"/>
        </w:rPr>
      </w:pPr>
      <w:r>
        <w:rPr>
          <w:rFonts w:ascii="Tahoma" w:hAnsi="Tahoma" w:eastAsia="Tahoma"/>
          <w:color w:val="231F20"/>
          <w:w w:val="90"/>
          <w:sz w:val="24"/>
        </w:rPr>
        <w:t>Voyager</w:t>
      </w:r>
      <w:r>
        <w:rPr>
          <w:rFonts w:ascii="Tahoma" w:hAnsi="Tahoma" w:eastAsia="Tahoma"/>
          <w:color w:val="231F20"/>
          <w:spacing w:val="-19"/>
          <w:w w:val="90"/>
          <w:sz w:val="24"/>
        </w:rPr>
        <w:t xml:space="preserve"> </w:t>
      </w:r>
      <w:r>
        <w:rPr>
          <w:rFonts w:ascii="Cambria" w:hAnsi="Cambria" w:eastAsia="Cambria"/>
          <w:color w:val="231F20"/>
          <w:w w:val="90"/>
          <w:position w:val="1"/>
          <w:sz w:val="20"/>
        </w:rPr>
        <w:t>/vO</w:t>
      </w:r>
      <w:r>
        <w:rPr>
          <w:rFonts w:ascii="Cambria" w:hAnsi="Cambria" w:eastAsia="Cambria"/>
          <w:smallCaps/>
          <w:color w:val="231F20"/>
          <w:w w:val="90"/>
          <w:position w:val="1"/>
          <w:sz w:val="20"/>
        </w:rPr>
        <w:t>ii</w:t>
      </w:r>
      <w:r>
        <w:rPr>
          <w:rFonts w:ascii="Cambria" w:hAnsi="Cambria" w:eastAsia="Cambria"/>
          <w:smallCaps w:val="0"/>
          <w:color w:val="231F20"/>
          <w:w w:val="90"/>
          <w:position w:val="1"/>
          <w:sz w:val="20"/>
        </w:rPr>
        <w:t>dZ@(r)/</w:t>
      </w:r>
      <w:r>
        <w:rPr>
          <w:rFonts w:ascii="Cambria" w:hAnsi="Cambria" w:eastAsia="Cambria"/>
          <w:smallCaps w:val="0"/>
          <w:color w:val="231F20"/>
          <w:spacing w:val="-7"/>
          <w:w w:val="90"/>
          <w:position w:val="1"/>
          <w:sz w:val="20"/>
        </w:rPr>
        <w:t xml:space="preserve"> </w:t>
      </w:r>
      <w:r>
        <w:rPr>
          <w:rFonts w:ascii="Tahoma" w:hAnsi="Tahoma" w:eastAsia="Tahoma"/>
          <w:smallCaps w:val="0"/>
          <w:color w:val="231F20"/>
          <w:w w:val="90"/>
          <w:sz w:val="24"/>
        </w:rPr>
        <w:t>1</w:t>
      </w:r>
      <w:r>
        <w:rPr>
          <w:rFonts w:hint="eastAsia" w:ascii="宋体" w:hAnsi="宋体" w:eastAsia="宋体"/>
          <w:smallCaps w:val="0"/>
          <w:color w:val="231F20"/>
          <w:w w:val="90"/>
          <w:position w:val="2"/>
          <w:sz w:val="18"/>
        </w:rPr>
        <w:t xml:space="preserve">“旅行者一号” </w:t>
      </w:r>
      <w:r>
        <w:rPr>
          <w:rFonts w:ascii="Tahoma" w:hAnsi="Tahoma" w:eastAsia="Tahoma"/>
          <w:smallCaps w:val="0"/>
          <w:color w:val="231F20"/>
          <w:spacing w:val="-4"/>
          <w:sz w:val="24"/>
        </w:rPr>
        <w:t>Soyuz</w:t>
      </w:r>
      <w:r>
        <w:rPr>
          <w:rFonts w:ascii="Tahoma" w:hAnsi="Tahoma" w:eastAsia="Tahoma"/>
          <w:smallCaps w:val="0"/>
          <w:color w:val="231F20"/>
          <w:spacing w:val="-16"/>
          <w:sz w:val="24"/>
        </w:rPr>
        <w:t xml:space="preserve"> </w:t>
      </w:r>
      <w:r>
        <w:rPr>
          <w:rFonts w:ascii="Cambria" w:hAnsi="Cambria" w:eastAsia="Cambria"/>
          <w:smallCaps w:val="0"/>
          <w:color w:val="231F20"/>
          <w:spacing w:val="-4"/>
          <w:position w:val="1"/>
          <w:sz w:val="20"/>
        </w:rPr>
        <w:t>/sO:jUz./</w:t>
      </w:r>
      <w:r>
        <w:rPr>
          <w:rFonts w:ascii="Cambria" w:hAnsi="Cambria" w:eastAsia="Cambria"/>
          <w:smallCaps w:val="0"/>
          <w:color w:val="231F20"/>
          <w:spacing w:val="-6"/>
          <w:position w:val="1"/>
          <w:sz w:val="20"/>
        </w:rPr>
        <w:t xml:space="preserve"> </w:t>
      </w:r>
      <w:r>
        <w:rPr>
          <w:rFonts w:ascii="Tahoma" w:hAnsi="Tahoma" w:eastAsia="Tahoma"/>
          <w:smallCaps w:val="0"/>
          <w:color w:val="231F20"/>
          <w:spacing w:val="-4"/>
          <w:sz w:val="24"/>
        </w:rPr>
        <w:t>11</w:t>
      </w:r>
      <w:r>
        <w:rPr>
          <w:rFonts w:hint="eastAsia" w:ascii="宋体" w:hAnsi="宋体" w:eastAsia="宋体"/>
          <w:smallCaps w:val="0"/>
          <w:color w:val="231F20"/>
          <w:spacing w:val="-15"/>
          <w:position w:val="2"/>
          <w:sz w:val="18"/>
        </w:rPr>
        <w:t xml:space="preserve">“联盟 </w:t>
      </w:r>
      <w:r>
        <w:rPr>
          <w:rFonts w:hint="eastAsia" w:ascii="宋体" w:hAnsi="宋体" w:eastAsia="宋体"/>
          <w:smallCaps w:val="0"/>
          <w:color w:val="231F20"/>
          <w:spacing w:val="-4"/>
          <w:position w:val="2"/>
          <w:sz w:val="18"/>
        </w:rPr>
        <w:t>11</w:t>
      </w:r>
      <w:r>
        <w:rPr>
          <w:rFonts w:hint="eastAsia" w:ascii="宋体" w:hAnsi="宋体" w:eastAsia="宋体"/>
          <w:smallCaps w:val="0"/>
          <w:color w:val="231F20"/>
          <w:spacing w:val="-18"/>
          <w:position w:val="2"/>
          <w:sz w:val="18"/>
        </w:rPr>
        <w:t xml:space="preserve"> 号”</w:t>
      </w:r>
    </w:p>
    <w:p w14:paraId="67FE05C9">
      <w:pPr>
        <w:spacing w:before="0" w:line="268" w:lineRule="auto"/>
        <w:ind w:left="1360" w:right="285" w:firstLine="0"/>
        <w:jc w:val="both"/>
        <w:rPr>
          <w:rFonts w:hint="eastAsia" w:ascii="宋体" w:hAnsi="宋体" w:eastAsia="宋体"/>
          <w:sz w:val="18"/>
        </w:rPr>
      </w:pPr>
      <w:r>
        <w:rPr>
          <w:rFonts w:ascii="Tahoma" w:hAnsi="Tahoma" w:eastAsia="Tahoma"/>
          <w:color w:val="231F20"/>
          <w:w w:val="90"/>
          <w:sz w:val="24"/>
        </w:rPr>
        <w:t xml:space="preserve">Challenger </w:t>
      </w:r>
      <w:r>
        <w:rPr>
          <w:rFonts w:ascii="Cambria" w:hAnsi="Cambria" w:eastAsia="Cambria"/>
          <w:color w:val="231F20"/>
          <w:w w:val="90"/>
          <w:position w:val="1"/>
          <w:sz w:val="20"/>
        </w:rPr>
        <w:t>/tSæl</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ndZ@(r)/</w:t>
      </w:r>
      <w:r>
        <w:rPr>
          <w:rFonts w:hint="eastAsia" w:ascii="宋体" w:hAnsi="宋体" w:eastAsia="宋体"/>
          <w:smallCaps w:val="0"/>
          <w:color w:val="231F20"/>
          <w:w w:val="90"/>
          <w:position w:val="2"/>
          <w:sz w:val="18"/>
        </w:rPr>
        <w:t xml:space="preserve">“挑战者”号航天飞机 </w:t>
      </w:r>
      <w:r>
        <w:rPr>
          <w:rFonts w:ascii="Tahoma" w:hAnsi="Tahoma" w:eastAsia="Tahoma"/>
          <w:smallCaps w:val="0"/>
          <w:color w:val="231F20"/>
          <w:sz w:val="24"/>
        </w:rPr>
        <w:t>the</w:t>
      </w:r>
      <w:r>
        <w:rPr>
          <w:rFonts w:ascii="Tahoma" w:hAnsi="Tahoma" w:eastAsia="Tahoma"/>
          <w:smallCaps w:val="0"/>
          <w:color w:val="231F20"/>
          <w:spacing w:val="-14"/>
          <w:sz w:val="24"/>
        </w:rPr>
        <w:t xml:space="preserve"> </w:t>
      </w:r>
      <w:r>
        <w:rPr>
          <w:rFonts w:ascii="Tahoma" w:hAnsi="Tahoma" w:eastAsia="Tahoma"/>
          <w:smallCaps w:val="0"/>
          <w:color w:val="231F20"/>
          <w:sz w:val="24"/>
        </w:rPr>
        <w:t>International</w:t>
      </w:r>
      <w:r>
        <w:rPr>
          <w:rFonts w:ascii="Tahoma" w:hAnsi="Tahoma" w:eastAsia="Tahoma"/>
          <w:smallCaps w:val="0"/>
          <w:color w:val="231F20"/>
          <w:spacing w:val="-11"/>
          <w:sz w:val="24"/>
        </w:rPr>
        <w:t xml:space="preserve"> </w:t>
      </w:r>
      <w:r>
        <w:rPr>
          <w:rFonts w:ascii="Tahoma" w:hAnsi="Tahoma" w:eastAsia="Tahoma"/>
          <w:smallCaps w:val="0"/>
          <w:color w:val="231F20"/>
          <w:sz w:val="24"/>
        </w:rPr>
        <w:t>Space</w:t>
      </w:r>
      <w:r>
        <w:rPr>
          <w:rFonts w:ascii="Tahoma" w:hAnsi="Tahoma" w:eastAsia="Tahoma"/>
          <w:smallCaps w:val="0"/>
          <w:color w:val="231F20"/>
          <w:spacing w:val="-11"/>
          <w:sz w:val="24"/>
        </w:rPr>
        <w:t xml:space="preserve"> </w:t>
      </w:r>
      <w:r>
        <w:rPr>
          <w:rFonts w:ascii="Tahoma" w:hAnsi="Tahoma" w:eastAsia="Tahoma"/>
          <w:smallCaps w:val="0"/>
          <w:color w:val="231F20"/>
          <w:sz w:val="24"/>
        </w:rPr>
        <w:t>Station</w:t>
      </w:r>
      <w:r>
        <w:rPr>
          <w:rFonts w:ascii="Tahoma" w:hAnsi="Tahoma" w:eastAsia="Tahoma"/>
          <w:smallCaps w:val="0"/>
          <w:color w:val="231F20"/>
          <w:spacing w:val="-19"/>
          <w:sz w:val="24"/>
        </w:rPr>
        <w:t xml:space="preserve"> </w:t>
      </w:r>
      <w:r>
        <w:rPr>
          <w:rFonts w:hint="eastAsia" w:ascii="宋体" w:hAnsi="宋体" w:eastAsia="宋体"/>
          <w:smallCaps w:val="0"/>
          <w:color w:val="231F20"/>
          <w:position w:val="2"/>
          <w:sz w:val="18"/>
        </w:rPr>
        <w:t xml:space="preserve">国际空间站 </w:t>
      </w:r>
      <w:r>
        <w:rPr>
          <w:rFonts w:ascii="Tahoma" w:hAnsi="Tahoma" w:eastAsia="Tahoma"/>
          <w:smallCaps w:val="0"/>
          <w:color w:val="231F20"/>
          <w:sz w:val="24"/>
        </w:rPr>
        <w:t xml:space="preserve">Jade Rabbit </w:t>
      </w:r>
      <w:r>
        <w:rPr>
          <w:rFonts w:hint="eastAsia" w:ascii="宋体" w:hAnsi="宋体" w:eastAsia="宋体"/>
          <w:smallCaps w:val="0"/>
          <w:color w:val="231F20"/>
          <w:position w:val="2"/>
          <w:sz w:val="18"/>
        </w:rPr>
        <w:t>“玉兔”月球车</w:t>
      </w:r>
    </w:p>
    <w:p w14:paraId="3DEF4AFE">
      <w:pPr>
        <w:spacing w:before="0" w:line="288" w:lineRule="exact"/>
        <w:ind w:left="1360" w:right="0" w:firstLine="0"/>
        <w:jc w:val="left"/>
        <w:rPr>
          <w:rFonts w:hint="eastAsia" w:ascii="宋体" w:eastAsia="宋体"/>
          <w:sz w:val="18"/>
        </w:rPr>
      </w:pPr>
      <w:r>
        <w:rPr>
          <w:rFonts w:ascii="Tahoma" w:eastAsia="Tahoma"/>
          <w:color w:val="231F20"/>
          <w:spacing w:val="-2"/>
          <w:sz w:val="24"/>
        </w:rPr>
        <w:t>Mars</w:t>
      </w:r>
      <w:r>
        <w:rPr>
          <w:rFonts w:ascii="Tahoma" w:eastAsia="Tahoma"/>
          <w:color w:val="231F20"/>
          <w:spacing w:val="-26"/>
          <w:sz w:val="24"/>
        </w:rPr>
        <w:t xml:space="preserve"> </w:t>
      </w:r>
      <w:r>
        <w:rPr>
          <w:rFonts w:ascii="Cambria" w:eastAsia="Cambria"/>
          <w:color w:val="231F20"/>
          <w:spacing w:val="-2"/>
          <w:position w:val="1"/>
          <w:sz w:val="20"/>
        </w:rPr>
        <w:t>/ma:z/</w:t>
      </w:r>
      <w:r>
        <w:rPr>
          <w:rFonts w:ascii="Cambria" w:eastAsia="Cambria"/>
          <w:color w:val="231F20"/>
          <w:spacing w:val="5"/>
          <w:position w:val="1"/>
          <w:sz w:val="20"/>
        </w:rPr>
        <w:t xml:space="preserve"> </w:t>
      </w:r>
      <w:r>
        <w:rPr>
          <w:rFonts w:hint="eastAsia" w:ascii="宋体" w:eastAsia="宋体"/>
          <w:color w:val="231F20"/>
          <w:spacing w:val="-6"/>
          <w:position w:val="2"/>
          <w:sz w:val="18"/>
        </w:rPr>
        <w:t>火星</w:t>
      </w:r>
    </w:p>
    <w:p w14:paraId="1F445E0F">
      <w:pPr>
        <w:spacing w:before="34"/>
        <w:ind w:left="1360" w:right="0" w:firstLine="0"/>
        <w:jc w:val="left"/>
        <w:rPr>
          <w:rFonts w:hint="eastAsia" w:ascii="宋体" w:hAnsi="宋体" w:eastAsia="宋体"/>
          <w:sz w:val="18"/>
        </w:rPr>
      </w:pPr>
      <w:r>
        <w:rPr>
          <w:rFonts w:ascii="Tahoma" w:hAnsi="Tahoma" w:eastAsia="Tahoma"/>
          <w:color w:val="231F20"/>
          <w:w w:val="85"/>
          <w:sz w:val="24"/>
        </w:rPr>
        <w:t>Jupiter</w:t>
      </w:r>
      <w:r>
        <w:rPr>
          <w:rFonts w:ascii="Tahoma" w:hAnsi="Tahoma" w:eastAsia="Tahoma"/>
          <w:color w:val="231F20"/>
          <w:spacing w:val="-1"/>
          <w:sz w:val="24"/>
        </w:rPr>
        <w:t xml:space="preserve"> </w:t>
      </w:r>
      <w:r>
        <w:rPr>
          <w:rFonts w:ascii="Cambria" w:hAnsi="Cambria" w:eastAsia="Cambria"/>
          <w:color w:val="231F20"/>
          <w:w w:val="85"/>
          <w:position w:val="1"/>
          <w:sz w:val="20"/>
        </w:rPr>
        <w:t>/dZu:p</w:t>
      </w:r>
      <w:r>
        <w:rPr>
          <w:rFonts w:ascii="Cambria" w:hAnsi="Cambria" w:eastAsia="Cambria"/>
          <w:smallCaps/>
          <w:color w:val="231F20"/>
          <w:w w:val="85"/>
          <w:position w:val="1"/>
          <w:sz w:val="20"/>
        </w:rPr>
        <w:t>i</w:t>
      </w:r>
      <w:r>
        <w:rPr>
          <w:rFonts w:ascii="Cambria" w:hAnsi="Cambria" w:eastAsia="Cambria"/>
          <w:smallCaps w:val="0"/>
          <w:color w:val="231F20"/>
          <w:w w:val="85"/>
          <w:position w:val="1"/>
          <w:sz w:val="20"/>
        </w:rPr>
        <w:t>t@(r)/</w:t>
      </w:r>
      <w:r>
        <w:rPr>
          <w:rFonts w:ascii="Cambria" w:hAnsi="Cambria" w:eastAsia="Cambria"/>
          <w:smallCaps w:val="0"/>
          <w:color w:val="231F20"/>
          <w:spacing w:val="30"/>
          <w:position w:val="1"/>
          <w:sz w:val="20"/>
        </w:rPr>
        <w:t xml:space="preserve"> </w:t>
      </w:r>
      <w:r>
        <w:rPr>
          <w:rFonts w:hint="eastAsia" w:ascii="宋体" w:hAnsi="宋体" w:eastAsia="宋体"/>
          <w:smallCaps w:val="0"/>
          <w:color w:val="231F20"/>
          <w:spacing w:val="-5"/>
          <w:w w:val="85"/>
          <w:position w:val="2"/>
          <w:sz w:val="18"/>
        </w:rPr>
        <w:t>木星</w:t>
      </w:r>
    </w:p>
    <w:p w14:paraId="5C872EA0">
      <w:pPr>
        <w:pStyle w:val="11"/>
        <w:spacing w:before="4"/>
        <w:rPr>
          <w:rFonts w:ascii="宋体"/>
          <w:sz w:val="28"/>
        </w:rPr>
      </w:pPr>
    </w:p>
    <w:p w14:paraId="412B0CC4">
      <w:pPr>
        <w:pStyle w:val="7"/>
        <w:spacing w:before="1"/>
        <w:ind w:left="1644"/>
      </w:pPr>
      <w:r>
        <mc:AlternateContent>
          <mc:Choice Requires="wps">
            <w:drawing>
              <wp:anchor distT="0" distB="0" distL="0" distR="0" simplePos="0" relativeHeight="251819008"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741" name="Graphic 474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41" o:spid="_x0000_s1026" o:spt="100" style="position:absolute;left:0pt;margin-left:68pt;margin-top:1.5pt;height:18pt;width:7.45pt;mso-position-horizontal-relative:page;z-index:251819008;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5q74LU&#10;AAAACAEAAA8AAAAAAAAAAQAgAAAAIgAAAGRycy9kb3ducmV2LnhtbFBLAQIUABQAAAAIAIdO4kCI&#10;bChxJAIAAOAEAAAOAAAAAAAAAAEAIAAAACMBAABkcnMvZTJvRG9jLnhtbFBLBQYAAAAABgAGAFkB&#10;AAC5BQ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53395375">
      <w:pPr>
        <w:spacing w:before="188"/>
        <w:ind w:left="1360" w:right="0" w:firstLine="0"/>
        <w:jc w:val="left"/>
        <w:rPr>
          <w:rFonts w:hint="eastAsia" w:ascii="宋体" w:hAnsi="宋体" w:eastAsia="宋体"/>
          <w:sz w:val="18"/>
        </w:rPr>
      </w:pPr>
      <w:r>
        <w:rPr>
          <w:rFonts w:ascii="Tahoma" w:hAnsi="Tahoma" w:eastAsia="Tahoma"/>
          <w:color w:val="231F20"/>
          <w:w w:val="90"/>
          <w:sz w:val="24"/>
        </w:rPr>
        <w:t>basis</w:t>
      </w:r>
      <w:r>
        <w:rPr>
          <w:rFonts w:ascii="Tahoma" w:hAnsi="Tahoma" w:eastAsia="Tahoma"/>
          <w:color w:val="231F20"/>
          <w:spacing w:val="10"/>
          <w:sz w:val="24"/>
        </w:rPr>
        <w:t xml:space="preserve"> </w:t>
      </w:r>
      <w:r>
        <w:rPr>
          <w:rFonts w:ascii="Cambria" w:hAnsi="Cambria" w:eastAsia="Cambria"/>
          <w:color w:val="231F20"/>
          <w:w w:val="90"/>
          <w:position w:val="1"/>
          <w:sz w:val="20"/>
        </w:rPr>
        <w:t>/be</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s</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s/</w:t>
      </w:r>
      <w:r>
        <w:rPr>
          <w:rFonts w:ascii="Cambria" w:hAnsi="Cambria" w:eastAsia="Cambria"/>
          <w:smallCaps w:val="0"/>
          <w:color w:val="231F20"/>
          <w:spacing w:val="42"/>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36"/>
          <w:position w:val="2"/>
          <w:sz w:val="20"/>
        </w:rPr>
        <w:t xml:space="preserve"> </w:t>
      </w:r>
      <w:r>
        <w:rPr>
          <w:rFonts w:hint="eastAsia" w:ascii="宋体" w:hAnsi="宋体" w:eastAsia="宋体"/>
          <w:smallCaps w:val="0"/>
          <w:color w:val="231F20"/>
          <w:spacing w:val="-2"/>
          <w:w w:val="90"/>
          <w:position w:val="2"/>
          <w:sz w:val="18"/>
        </w:rPr>
        <w:t>基础；根据；基点</w:t>
      </w:r>
    </w:p>
    <w:p w14:paraId="41B40CDE">
      <w:pPr>
        <w:spacing w:before="31"/>
        <w:ind w:left="1644" w:right="0" w:firstLine="0"/>
        <w:jc w:val="left"/>
        <w:rPr>
          <w:rFonts w:hint="eastAsia" w:ascii="宋体" w:eastAsia="宋体"/>
          <w:sz w:val="18"/>
        </w:rPr>
      </w:pPr>
      <w:r>
        <w:rPr>
          <w:rFonts w:ascii="Tahoma" w:eastAsia="Tahoma"/>
          <w:color w:val="231F20"/>
          <w:position w:val="-1"/>
          <w:sz w:val="24"/>
        </w:rPr>
        <w:t>on</w:t>
      </w:r>
      <w:r>
        <w:rPr>
          <w:rFonts w:ascii="Tahoma" w:eastAsia="Tahoma"/>
          <w:color w:val="231F20"/>
          <w:spacing w:val="-9"/>
          <w:position w:val="-1"/>
          <w:sz w:val="24"/>
        </w:rPr>
        <w:t xml:space="preserve"> </w:t>
      </w:r>
      <w:r>
        <w:rPr>
          <w:rFonts w:ascii="Tahoma" w:eastAsia="Tahoma"/>
          <w:color w:val="231F20"/>
          <w:position w:val="-1"/>
          <w:sz w:val="24"/>
        </w:rPr>
        <w:t>the</w:t>
      </w:r>
      <w:r>
        <w:rPr>
          <w:rFonts w:ascii="Tahoma" w:eastAsia="Tahoma"/>
          <w:color w:val="231F20"/>
          <w:spacing w:val="-8"/>
          <w:position w:val="-1"/>
          <w:sz w:val="24"/>
        </w:rPr>
        <w:t xml:space="preserve"> </w:t>
      </w:r>
      <w:r>
        <w:rPr>
          <w:rFonts w:ascii="Tahoma" w:eastAsia="Tahoma"/>
          <w:color w:val="231F20"/>
          <w:position w:val="-1"/>
          <w:sz w:val="24"/>
        </w:rPr>
        <w:t>basis</w:t>
      </w:r>
      <w:r>
        <w:rPr>
          <w:rFonts w:ascii="Tahoma" w:eastAsia="Tahoma"/>
          <w:color w:val="231F20"/>
          <w:spacing w:val="-8"/>
          <w:position w:val="-1"/>
          <w:sz w:val="24"/>
        </w:rPr>
        <w:t xml:space="preserve"> </w:t>
      </w:r>
      <w:r>
        <w:rPr>
          <w:rFonts w:ascii="Tahoma" w:eastAsia="Tahoma"/>
          <w:color w:val="231F20"/>
          <w:position w:val="-1"/>
          <w:sz w:val="24"/>
        </w:rPr>
        <w:t>of</w:t>
      </w:r>
      <w:r>
        <w:rPr>
          <w:rFonts w:ascii="Tahoma" w:eastAsia="Tahoma"/>
          <w:color w:val="231F20"/>
          <w:spacing w:val="-17"/>
          <w:position w:val="-1"/>
          <w:sz w:val="24"/>
        </w:rPr>
        <w:t xml:space="preserve"> </w:t>
      </w:r>
      <w:r>
        <w:rPr>
          <w:rFonts w:hint="eastAsia" w:ascii="宋体" w:eastAsia="宋体"/>
          <w:color w:val="231F20"/>
          <w:spacing w:val="-1"/>
          <w:sz w:val="18"/>
        </w:rPr>
        <w:t>在某事的基础上；根据某事</w:t>
      </w:r>
    </w:p>
    <w:p w14:paraId="7B333218">
      <w:pPr>
        <w:spacing w:before="37"/>
        <w:ind w:left="1360" w:right="0" w:firstLine="0"/>
        <w:jc w:val="left"/>
        <w:rPr>
          <w:rFonts w:hint="eastAsia" w:ascii="宋体" w:eastAsia="宋体"/>
          <w:sz w:val="18"/>
        </w:rPr>
      </w:pPr>
      <w:r>
        <w:rPr>
          <w:rFonts w:ascii="Tahoma" w:eastAsia="Tahoma"/>
          <w:color w:val="231F20"/>
          <w:w w:val="90"/>
          <w:sz w:val="24"/>
        </w:rPr>
        <w:t>loan</w:t>
      </w:r>
      <w:r>
        <w:rPr>
          <w:rFonts w:ascii="Tahoma" w:eastAsia="Tahoma"/>
          <w:color w:val="231F20"/>
          <w:spacing w:val="-2"/>
          <w:w w:val="90"/>
          <w:sz w:val="24"/>
        </w:rPr>
        <w:t xml:space="preserve"> </w:t>
      </w:r>
      <w:r>
        <w:rPr>
          <w:rFonts w:ascii="Cambria" w:eastAsia="Cambria"/>
          <w:color w:val="231F20"/>
          <w:w w:val="90"/>
          <w:position w:val="1"/>
          <w:sz w:val="20"/>
        </w:rPr>
        <w:t>/l@Un/</w:t>
      </w:r>
      <w:r>
        <w:rPr>
          <w:rFonts w:ascii="Cambria" w:eastAsia="Cambria"/>
          <w:color w:val="231F20"/>
          <w:spacing w:val="30"/>
          <w:position w:val="1"/>
          <w:sz w:val="20"/>
        </w:rPr>
        <w:t xml:space="preserve"> </w:t>
      </w:r>
      <w:r>
        <w:rPr>
          <w:rFonts w:ascii="Times New Roman" w:eastAsia="Times New Roman"/>
          <w:i/>
          <w:color w:val="231F20"/>
          <w:w w:val="90"/>
          <w:position w:val="2"/>
          <w:sz w:val="20"/>
        </w:rPr>
        <w:t>n.</w:t>
      </w:r>
      <w:r>
        <w:rPr>
          <w:rFonts w:ascii="Times New Roman" w:eastAsia="Times New Roman"/>
          <w:i/>
          <w:color w:val="231F20"/>
          <w:spacing w:val="16"/>
          <w:position w:val="2"/>
          <w:sz w:val="20"/>
        </w:rPr>
        <w:t xml:space="preserve"> </w:t>
      </w:r>
      <w:r>
        <w:rPr>
          <w:rFonts w:hint="eastAsia" w:ascii="宋体" w:eastAsia="宋体"/>
          <w:color w:val="231F20"/>
          <w:spacing w:val="-2"/>
          <w:w w:val="90"/>
          <w:position w:val="2"/>
          <w:sz w:val="18"/>
        </w:rPr>
        <w:t>贷款；借款</w:t>
      </w:r>
    </w:p>
    <w:p w14:paraId="7004730A">
      <w:pPr>
        <w:spacing w:before="35"/>
        <w:ind w:left="1644" w:right="0" w:firstLine="0"/>
        <w:jc w:val="left"/>
        <w:rPr>
          <w:rFonts w:hint="eastAsia" w:ascii="宋体" w:eastAsia="宋体"/>
          <w:sz w:val="18"/>
        </w:rPr>
      </w:pPr>
      <w:r>
        <w:rPr>
          <w:rFonts w:ascii="Tahoma" w:eastAsia="Tahoma"/>
          <w:color w:val="231F20"/>
          <w:sz w:val="24"/>
        </w:rPr>
        <w:t>take</w:t>
      </w:r>
      <w:r>
        <w:rPr>
          <w:rFonts w:ascii="Tahoma" w:eastAsia="Tahoma"/>
          <w:color w:val="231F20"/>
          <w:spacing w:val="-12"/>
          <w:sz w:val="24"/>
        </w:rPr>
        <w:t xml:space="preserve"> </w:t>
      </w:r>
      <w:r>
        <w:rPr>
          <w:rFonts w:ascii="Tahoma" w:eastAsia="Tahoma"/>
          <w:color w:val="231F20"/>
          <w:sz w:val="24"/>
        </w:rPr>
        <w:t>out</w:t>
      </w:r>
      <w:r>
        <w:rPr>
          <w:rFonts w:ascii="Tahoma" w:eastAsia="Tahoma"/>
          <w:color w:val="231F20"/>
          <w:spacing w:val="-12"/>
          <w:sz w:val="24"/>
        </w:rPr>
        <w:t xml:space="preserve"> </w:t>
      </w:r>
      <w:r>
        <w:rPr>
          <w:rFonts w:ascii="Tahoma" w:eastAsia="Tahoma"/>
          <w:color w:val="231F20"/>
          <w:sz w:val="24"/>
        </w:rPr>
        <w:t>a</w:t>
      </w:r>
      <w:r>
        <w:rPr>
          <w:rFonts w:ascii="Tahoma" w:eastAsia="Tahoma"/>
          <w:color w:val="231F20"/>
          <w:spacing w:val="-12"/>
          <w:sz w:val="24"/>
        </w:rPr>
        <w:t xml:space="preserve"> </w:t>
      </w:r>
      <w:r>
        <w:rPr>
          <w:rFonts w:ascii="Tahoma" w:eastAsia="Tahoma"/>
          <w:color w:val="231F20"/>
          <w:sz w:val="24"/>
        </w:rPr>
        <w:t>loan</w:t>
      </w:r>
      <w:r>
        <w:rPr>
          <w:rFonts w:ascii="Tahoma" w:eastAsia="Tahoma"/>
          <w:color w:val="231F20"/>
          <w:spacing w:val="-9"/>
          <w:sz w:val="24"/>
        </w:rPr>
        <w:t xml:space="preserve"> </w:t>
      </w:r>
      <w:r>
        <w:rPr>
          <w:rFonts w:hint="eastAsia" w:ascii="宋体" w:eastAsia="宋体"/>
          <w:color w:val="231F20"/>
          <w:spacing w:val="-3"/>
          <w:position w:val="2"/>
          <w:sz w:val="18"/>
        </w:rPr>
        <w:t>取得贷款</w:t>
      </w:r>
    </w:p>
    <w:p w14:paraId="70EBDDF5">
      <w:pPr>
        <w:spacing w:before="34"/>
        <w:ind w:left="1360" w:right="0" w:firstLine="0"/>
        <w:jc w:val="left"/>
        <w:rPr>
          <w:rFonts w:hint="eastAsia" w:ascii="宋体" w:hAnsi="宋体" w:eastAsia="宋体"/>
          <w:sz w:val="18"/>
        </w:rPr>
      </w:pPr>
      <w:r>
        <w:rPr>
          <w:rFonts w:ascii="Tahoma" w:hAnsi="Tahoma" w:eastAsia="Tahoma"/>
          <w:color w:val="231F20"/>
          <w:w w:val="90"/>
          <w:sz w:val="24"/>
        </w:rPr>
        <w:t>plastic</w:t>
      </w:r>
      <w:r>
        <w:rPr>
          <w:rFonts w:ascii="Tahoma" w:hAnsi="Tahoma" w:eastAsia="Tahoma"/>
          <w:color w:val="231F20"/>
          <w:spacing w:val="-8"/>
          <w:w w:val="90"/>
          <w:sz w:val="24"/>
        </w:rPr>
        <w:t xml:space="preserve"> </w:t>
      </w:r>
      <w:r>
        <w:rPr>
          <w:rFonts w:ascii="Cambria" w:hAnsi="Cambria" w:eastAsia="Cambria"/>
          <w:color w:val="231F20"/>
          <w:w w:val="90"/>
          <w:position w:val="1"/>
          <w:sz w:val="20"/>
        </w:rPr>
        <w:t>/plæst</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k/</w:t>
      </w:r>
      <w:r>
        <w:rPr>
          <w:rFonts w:ascii="Cambria" w:hAnsi="Cambria" w:eastAsia="Cambria"/>
          <w:smallCaps w:val="0"/>
          <w:color w:val="231F20"/>
          <w:spacing w:val="22"/>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10"/>
          <w:position w:val="2"/>
          <w:sz w:val="20"/>
        </w:rPr>
        <w:t xml:space="preserve"> </w:t>
      </w:r>
      <w:r>
        <w:rPr>
          <w:rFonts w:hint="eastAsia" w:ascii="宋体" w:hAnsi="宋体" w:eastAsia="宋体"/>
          <w:smallCaps w:val="0"/>
          <w:color w:val="231F20"/>
          <w:spacing w:val="-5"/>
          <w:w w:val="90"/>
          <w:position w:val="2"/>
          <w:sz w:val="18"/>
        </w:rPr>
        <w:t>塑料</w:t>
      </w:r>
    </w:p>
    <w:p w14:paraId="07D73886">
      <w:pPr>
        <w:spacing w:before="67"/>
        <w:ind w:left="2976"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2"/>
          <w:sz w:val="18"/>
        </w:rPr>
        <w:t>塑料制的；塑料的</w:t>
      </w:r>
    </w:p>
    <w:p w14:paraId="0EAFE9F7">
      <w:pPr>
        <w:spacing w:before="54"/>
        <w:ind w:left="1360" w:right="0" w:firstLine="0"/>
        <w:jc w:val="both"/>
        <w:rPr>
          <w:rFonts w:ascii="宋体" w:hAnsi="宋体"/>
          <w:sz w:val="18"/>
        </w:rPr>
      </w:pPr>
      <w:r>
        <w:rPr>
          <w:rFonts w:ascii="Tahoma" w:hAnsi="Tahoma"/>
          <w:color w:val="231F20"/>
          <w:w w:val="85"/>
          <w:sz w:val="24"/>
        </w:rPr>
        <w:t>apologise</w:t>
      </w:r>
      <w:r>
        <w:rPr>
          <w:rFonts w:ascii="Tahoma" w:hAnsi="Tahoma"/>
          <w:color w:val="231F20"/>
          <w:spacing w:val="-2"/>
          <w:w w:val="85"/>
          <w:sz w:val="24"/>
        </w:rPr>
        <w:t xml:space="preserve"> </w:t>
      </w:r>
      <w:r>
        <w:rPr>
          <w:rFonts w:ascii="Cambria" w:hAnsi="Cambria"/>
          <w:color w:val="231F20"/>
          <w:w w:val="85"/>
          <w:position w:val="1"/>
          <w:sz w:val="20"/>
        </w:rPr>
        <w:t>/@pQl@dZa</w:t>
      </w:r>
      <w:r>
        <w:rPr>
          <w:rFonts w:ascii="Cambria" w:hAnsi="Cambria"/>
          <w:smallCaps/>
          <w:color w:val="231F20"/>
          <w:w w:val="85"/>
          <w:position w:val="1"/>
          <w:sz w:val="20"/>
        </w:rPr>
        <w:t>i</w:t>
      </w:r>
      <w:r>
        <w:rPr>
          <w:rFonts w:ascii="Cambria" w:hAnsi="Cambria"/>
          <w:smallCaps w:val="0"/>
          <w:color w:val="231F20"/>
          <w:w w:val="85"/>
          <w:position w:val="1"/>
          <w:sz w:val="20"/>
        </w:rPr>
        <w:t>z/</w:t>
      </w:r>
      <w:r>
        <w:rPr>
          <w:rFonts w:ascii="Cambria" w:hAnsi="Cambria"/>
          <w:smallCaps w:val="0"/>
          <w:color w:val="231F20"/>
          <w:spacing w:val="17"/>
          <w:position w:val="1"/>
          <w:sz w:val="20"/>
        </w:rPr>
        <w:t xml:space="preserve"> </w:t>
      </w:r>
      <w:r>
        <w:rPr>
          <w:rFonts w:ascii="宋体" w:hAnsi="宋体"/>
          <w:smallCaps w:val="0"/>
          <w:color w:val="231F20"/>
          <w:w w:val="85"/>
          <w:position w:val="2"/>
          <w:sz w:val="18"/>
        </w:rPr>
        <w:t>(</w:t>
      </w:r>
      <w:r>
        <w:rPr>
          <w:rFonts w:ascii="Times New Roman" w:hAnsi="Times New Roman"/>
          <w:i/>
          <w:smallCaps w:val="0"/>
          <w:color w:val="231F20"/>
          <w:w w:val="85"/>
          <w:position w:val="2"/>
          <w:sz w:val="20"/>
        </w:rPr>
        <w:t>also</w:t>
      </w:r>
      <w:r>
        <w:rPr>
          <w:rFonts w:ascii="Times New Roman" w:hAnsi="Times New Roman"/>
          <w:i/>
          <w:smallCaps w:val="0"/>
          <w:color w:val="231F20"/>
          <w:spacing w:val="25"/>
          <w:position w:val="2"/>
          <w:sz w:val="20"/>
        </w:rPr>
        <w:t xml:space="preserve"> </w:t>
      </w:r>
      <w:r>
        <w:rPr>
          <w:rFonts w:ascii="Tahoma" w:hAnsi="Tahoma"/>
          <w:smallCaps w:val="0"/>
          <w:color w:val="231F20"/>
          <w:spacing w:val="-2"/>
          <w:w w:val="85"/>
          <w:sz w:val="24"/>
        </w:rPr>
        <w:t>apologize</w:t>
      </w:r>
      <w:r>
        <w:rPr>
          <w:rFonts w:ascii="宋体" w:hAnsi="宋体"/>
          <w:smallCaps w:val="0"/>
          <w:color w:val="231F20"/>
          <w:spacing w:val="-2"/>
          <w:w w:val="85"/>
          <w:position w:val="2"/>
          <w:sz w:val="18"/>
        </w:rPr>
        <w:t>)</w:t>
      </w:r>
    </w:p>
    <w:p w14:paraId="4FFCC0F0">
      <w:pPr>
        <w:spacing w:before="47"/>
        <w:ind w:left="1644"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pacing w:val="-2"/>
          <w:sz w:val="18"/>
        </w:rPr>
        <w:t>道歉；谢罪</w:t>
      </w:r>
    </w:p>
    <w:p w14:paraId="2A53EA2D">
      <w:pPr>
        <w:tabs>
          <w:tab w:val="left" w:pos="3402"/>
        </w:tabs>
        <w:spacing w:before="74"/>
        <w:ind w:left="1360" w:right="0" w:firstLine="0"/>
        <w:jc w:val="left"/>
        <w:rPr>
          <w:rFonts w:hint="eastAsia" w:ascii="宋体" w:hAnsi="宋体" w:eastAsia="宋体"/>
          <w:sz w:val="18"/>
        </w:rPr>
      </w:pPr>
      <w:r>
        <w:rPr>
          <w:rFonts w:ascii="Tahoma" w:hAnsi="Tahoma" w:eastAsia="Tahoma"/>
          <w:color w:val="231F20"/>
          <w:w w:val="85"/>
          <w:sz w:val="24"/>
        </w:rPr>
        <w:t>ignore</w:t>
      </w:r>
      <w:r>
        <w:rPr>
          <w:rFonts w:ascii="Tahoma" w:hAnsi="Tahoma" w:eastAsia="Tahoma"/>
          <w:color w:val="231F20"/>
          <w:spacing w:val="-2"/>
          <w:w w:val="85"/>
          <w:sz w:val="24"/>
        </w:rPr>
        <w:t xml:space="preserve"> </w:t>
      </w:r>
      <w:r>
        <w:rPr>
          <w:rFonts w:ascii="Cambria" w:hAnsi="Cambria" w:eastAsia="Cambria"/>
          <w:color w:val="231F20"/>
          <w:w w:val="85"/>
          <w:position w:val="1"/>
          <w:sz w:val="20"/>
        </w:rPr>
        <w:t>/</w:t>
      </w:r>
      <w:r>
        <w:rPr>
          <w:rFonts w:ascii="Cambria" w:hAnsi="Cambria" w:eastAsia="Cambria"/>
          <w:smallCaps/>
          <w:color w:val="231F20"/>
          <w:w w:val="85"/>
          <w:position w:val="1"/>
          <w:sz w:val="20"/>
        </w:rPr>
        <w:t>i</w:t>
      </w:r>
      <w:r>
        <w:rPr>
          <w:rFonts w:ascii="Cambria" w:hAnsi="Cambria" w:eastAsia="Cambria"/>
          <w:smallCaps w:val="0"/>
          <w:color w:val="231F20"/>
          <w:w w:val="85"/>
          <w:position w:val="1"/>
          <w:sz w:val="20"/>
        </w:rPr>
        <w:t>gnO:(r)/</w:t>
      </w:r>
      <w:r>
        <w:rPr>
          <w:rFonts w:ascii="Cambria" w:hAnsi="Cambria" w:eastAsia="Cambria"/>
          <w:smallCaps w:val="0"/>
          <w:color w:val="231F20"/>
          <w:spacing w:val="26"/>
          <w:position w:val="1"/>
          <w:sz w:val="20"/>
        </w:rPr>
        <w:t xml:space="preserve"> </w:t>
      </w:r>
      <w:r>
        <w:rPr>
          <w:rFonts w:ascii="Times New Roman" w:hAnsi="Times New Roman" w:eastAsia="Times New Roman"/>
          <w:i/>
          <w:smallCaps w:val="0"/>
          <w:color w:val="231F20"/>
          <w:spacing w:val="-5"/>
          <w:w w:val="85"/>
          <w:position w:val="2"/>
          <w:sz w:val="20"/>
        </w:rPr>
        <w:t>vt.</w:t>
      </w:r>
      <w:r>
        <w:rPr>
          <w:rFonts w:ascii="Times New Roman" w:hAnsi="Times New Roman" w:eastAsia="Times New Roman"/>
          <w:i/>
          <w:smallCaps w:val="0"/>
          <w:color w:val="231F20"/>
          <w:position w:val="2"/>
          <w:sz w:val="20"/>
        </w:rPr>
        <w:tab/>
      </w:r>
      <w:r>
        <w:rPr>
          <w:rFonts w:hint="eastAsia" w:ascii="宋体" w:hAnsi="宋体" w:eastAsia="宋体"/>
          <w:smallCaps w:val="0"/>
          <w:color w:val="231F20"/>
          <w:spacing w:val="-2"/>
          <w:position w:val="2"/>
          <w:sz w:val="18"/>
        </w:rPr>
        <w:t>视；对……不予理会</w:t>
      </w:r>
    </w:p>
    <w:p w14:paraId="6AB54BDB">
      <w:pPr>
        <w:spacing w:before="32"/>
        <w:ind w:left="1360" w:right="0" w:firstLine="0"/>
        <w:jc w:val="both"/>
        <w:rPr>
          <w:rFonts w:hint="eastAsia" w:ascii="宋体" w:eastAsia="宋体"/>
          <w:sz w:val="18"/>
        </w:rPr>
      </w:pPr>
      <w:r>
        <w:rPr>
          <w:rFonts w:ascii="Tahoma" w:eastAsia="Tahoma"/>
          <w:color w:val="231F20"/>
          <w:position w:val="-1"/>
          <w:sz w:val="24"/>
        </w:rPr>
        <w:t>in</w:t>
      </w:r>
      <w:r>
        <w:rPr>
          <w:rFonts w:ascii="Tahoma" w:eastAsia="Tahoma"/>
          <w:color w:val="231F20"/>
          <w:spacing w:val="7"/>
          <w:position w:val="-1"/>
          <w:sz w:val="24"/>
        </w:rPr>
        <w:t xml:space="preserve"> </w:t>
      </w:r>
      <w:r>
        <w:rPr>
          <w:rFonts w:ascii="Tahoma" w:eastAsia="Tahoma"/>
          <w:color w:val="231F20"/>
          <w:position w:val="-1"/>
          <w:sz w:val="24"/>
        </w:rPr>
        <w:t>return</w:t>
      </w:r>
      <w:r>
        <w:rPr>
          <w:rFonts w:ascii="Tahoma" w:eastAsia="Tahoma"/>
          <w:color w:val="231F20"/>
          <w:spacing w:val="-4"/>
          <w:position w:val="-1"/>
          <w:sz w:val="24"/>
        </w:rPr>
        <w:t xml:space="preserve"> </w:t>
      </w:r>
      <w:r>
        <w:rPr>
          <w:rFonts w:hint="eastAsia" w:ascii="宋体" w:eastAsia="宋体"/>
          <w:color w:val="231F20"/>
          <w:spacing w:val="-2"/>
          <w:sz w:val="18"/>
        </w:rPr>
        <w:t>作为回报；作为回应</w:t>
      </w:r>
    </w:p>
    <w:p w14:paraId="104F3A50">
      <w:pPr>
        <w:spacing w:before="36"/>
        <w:ind w:left="1360" w:right="0" w:firstLine="0"/>
        <w:jc w:val="both"/>
        <w:rPr>
          <w:rFonts w:hint="eastAsia" w:ascii="宋体" w:eastAsia="宋体"/>
          <w:sz w:val="18"/>
        </w:rPr>
      </w:pPr>
      <w:r>
        <w:rPr>
          <w:rFonts w:ascii="Tahoma" w:eastAsia="Tahoma"/>
          <w:color w:val="231F20"/>
          <w:spacing w:val="-2"/>
          <w:position w:val="-1"/>
          <w:sz w:val="24"/>
        </w:rPr>
        <w:t>judge</w:t>
      </w:r>
      <w:r>
        <w:rPr>
          <w:rFonts w:ascii="Tahoma" w:eastAsia="Tahoma"/>
          <w:color w:val="231F20"/>
          <w:spacing w:val="-26"/>
          <w:position w:val="-1"/>
          <w:sz w:val="24"/>
        </w:rPr>
        <w:t xml:space="preserve"> </w:t>
      </w:r>
      <w:r>
        <w:rPr>
          <w:rFonts w:ascii="Cambria" w:eastAsia="Cambria"/>
          <w:color w:val="231F20"/>
          <w:spacing w:val="-2"/>
          <w:position w:val="0"/>
          <w:sz w:val="20"/>
        </w:rPr>
        <w:t>/dZndZ/</w:t>
      </w:r>
      <w:r>
        <w:rPr>
          <w:rFonts w:ascii="Cambria" w:eastAsia="Cambria"/>
          <w:color w:val="231F20"/>
          <w:spacing w:val="-4"/>
          <w:position w:val="0"/>
          <w:sz w:val="20"/>
        </w:rPr>
        <w:t xml:space="preserve"> </w:t>
      </w:r>
      <w:r>
        <w:rPr>
          <w:rFonts w:ascii="Times New Roman" w:eastAsia="Times New Roman"/>
          <w:i/>
          <w:color w:val="231F20"/>
          <w:spacing w:val="-2"/>
          <w:sz w:val="20"/>
        </w:rPr>
        <w:t>vt.</w:t>
      </w:r>
      <w:r>
        <w:rPr>
          <w:rFonts w:ascii="Times New Roman" w:eastAsia="Times New Roman"/>
          <w:i/>
          <w:color w:val="231F20"/>
          <w:spacing w:val="-9"/>
          <w:sz w:val="20"/>
        </w:rPr>
        <w:t xml:space="preserve"> </w:t>
      </w:r>
      <w:r>
        <w:rPr>
          <w:rFonts w:ascii="Times New Roman" w:eastAsia="Times New Roman"/>
          <w:color w:val="231F20"/>
          <w:spacing w:val="-2"/>
          <w:sz w:val="20"/>
        </w:rPr>
        <w:t>&amp;</w:t>
      </w:r>
      <w:r>
        <w:rPr>
          <w:rFonts w:ascii="Times New Roman" w:eastAsia="Times New Roman"/>
          <w:color w:val="231F20"/>
          <w:spacing w:val="-9"/>
          <w:sz w:val="20"/>
        </w:rPr>
        <w:t xml:space="preserve"> </w:t>
      </w:r>
      <w:r>
        <w:rPr>
          <w:rFonts w:ascii="Times New Roman" w:eastAsia="Times New Roman"/>
          <w:i/>
          <w:color w:val="231F20"/>
          <w:spacing w:val="-2"/>
          <w:sz w:val="20"/>
        </w:rPr>
        <w:t>vi.</w:t>
      </w:r>
      <w:r>
        <w:rPr>
          <w:rFonts w:ascii="Times New Roman" w:eastAsia="Times New Roman"/>
          <w:i/>
          <w:color w:val="231F20"/>
          <w:spacing w:val="-10"/>
          <w:sz w:val="20"/>
        </w:rPr>
        <w:t xml:space="preserve"> </w:t>
      </w:r>
      <w:r>
        <w:rPr>
          <w:rFonts w:hint="eastAsia" w:ascii="宋体" w:eastAsia="宋体"/>
          <w:color w:val="231F20"/>
          <w:spacing w:val="-4"/>
          <w:sz w:val="18"/>
        </w:rPr>
        <w:t>评价；评判；判断</w:t>
      </w:r>
    </w:p>
    <w:p w14:paraId="3BB4B39E">
      <w:pPr>
        <w:spacing w:before="48"/>
        <w:ind w:left="0" w:right="1200" w:firstLine="0"/>
        <w:jc w:val="righ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法官；审判员；裁判员</w:t>
      </w:r>
    </w:p>
    <w:p w14:paraId="42C61215">
      <w:pPr>
        <w:spacing w:before="73"/>
        <w:ind w:left="1360" w:right="0" w:firstLine="0"/>
        <w:jc w:val="left"/>
        <w:rPr>
          <w:rFonts w:ascii="Cambria"/>
          <w:sz w:val="20"/>
        </w:rPr>
      </w:pPr>
      <w:r>
        <w:rPr>
          <w:rFonts w:ascii="Tahoma"/>
          <w:color w:val="231F20"/>
          <w:sz w:val="24"/>
        </w:rPr>
        <w:t>scene</w:t>
      </w:r>
      <w:r>
        <w:rPr>
          <w:rFonts w:ascii="Tahoma"/>
          <w:color w:val="231F20"/>
          <w:spacing w:val="-6"/>
          <w:sz w:val="24"/>
        </w:rPr>
        <w:t xml:space="preserve"> </w:t>
      </w:r>
      <w:r>
        <w:rPr>
          <w:rFonts w:ascii="Cambria"/>
          <w:color w:val="231F20"/>
          <w:spacing w:val="-2"/>
          <w:position w:val="1"/>
          <w:sz w:val="20"/>
        </w:rPr>
        <w:t>/si:n/</w:t>
      </w:r>
    </w:p>
    <w:p w14:paraId="258894A5">
      <w:pPr>
        <w:spacing w:before="48"/>
        <w:ind w:left="1644" w:right="0" w:firstLine="0"/>
        <w:jc w:val="left"/>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（戏剧或歌剧的）</w:t>
      </w:r>
      <w:r>
        <w:rPr>
          <w:rFonts w:hint="eastAsia" w:ascii="宋体" w:eastAsia="宋体"/>
          <w:color w:val="231F20"/>
          <w:spacing w:val="-2"/>
          <w:sz w:val="18"/>
        </w:rPr>
        <w:t>场；现场；场面</w:t>
      </w:r>
    </w:p>
    <w:p w14:paraId="3A569CB0">
      <w:pPr>
        <w:spacing w:before="100" w:line="288" w:lineRule="auto"/>
        <w:ind w:left="527" w:right="1302" w:hanging="256"/>
        <w:jc w:val="left"/>
        <w:rPr>
          <w:rFonts w:hint="eastAsia" w:ascii="宋体" w:hAnsi="宋体" w:eastAsia="宋体"/>
          <w:sz w:val="18"/>
        </w:rPr>
      </w:pPr>
      <w:r>
        <w:br w:type="column"/>
      </w:r>
      <w:r>
        <w:rPr>
          <w:rFonts w:ascii="Tahoma" w:hAnsi="Tahoma" w:eastAsia="Tahoma"/>
          <w:color w:val="231F20"/>
          <w:w w:val="90"/>
          <w:sz w:val="24"/>
        </w:rPr>
        <w:t>narrator</w:t>
      </w:r>
      <w:r>
        <w:rPr>
          <w:rFonts w:ascii="Tahoma" w:hAnsi="Tahoma" w:eastAsia="Tahoma"/>
          <w:color w:val="231F20"/>
          <w:spacing w:val="64"/>
          <w:w w:val="150"/>
          <w:sz w:val="24"/>
        </w:rPr>
        <w:t xml:space="preserve">           </w:t>
      </w:r>
      <w:r>
        <w:rPr>
          <w:rFonts w:ascii="Cambria" w:hAnsi="Cambria" w:eastAsia="Cambria"/>
          <w:color w:val="231F20"/>
          <w:w w:val="90"/>
          <w:position w:val="1"/>
          <w:sz w:val="20"/>
        </w:rPr>
        <w:t>/n@re</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t@(r)/</w:t>
      </w:r>
      <w:r>
        <w:rPr>
          <w:rFonts w:ascii="Cambria" w:hAnsi="Cambria" w:eastAsia="Cambria"/>
          <w:smallCaps w:val="0"/>
          <w:color w:val="231F20"/>
          <w:spacing w:val="40"/>
          <w:position w:val="1"/>
          <w:sz w:val="20"/>
        </w:rPr>
        <w:t xml:space="preserve">  </w:t>
      </w:r>
      <w:r>
        <w:rPr>
          <w:rFonts w:ascii="Times New Roman" w:hAnsi="Times New Roman" w:eastAsia="Times New Roman"/>
          <w:i/>
          <w:smallCaps w:val="0"/>
          <w:color w:val="231F20"/>
          <w:spacing w:val="-2"/>
          <w:sz w:val="20"/>
        </w:rPr>
        <w:t>n.</w:t>
      </w:r>
      <w:r>
        <w:rPr>
          <w:rFonts w:hint="eastAsia" w:ascii="宋体" w:hAnsi="宋体" w:eastAsia="宋体"/>
          <w:smallCaps w:val="0"/>
          <w:color w:val="231F20"/>
          <w:spacing w:val="-2"/>
          <w:sz w:val="18"/>
        </w:rPr>
        <w:t>（书、戏剧或电影中的）叙述者；讲述者；（电视节目中的）幕后解说员</w:t>
      </w:r>
    </w:p>
    <w:p w14:paraId="6D914C5F">
      <w:pPr>
        <w:spacing w:before="28"/>
        <w:ind w:left="555" w:right="0" w:firstLine="0"/>
        <w:jc w:val="left"/>
        <w:rPr>
          <w:rFonts w:hint="eastAsia" w:ascii="宋体" w:hAnsi="宋体" w:eastAsia="宋体"/>
          <w:sz w:val="18"/>
        </w:rPr>
      </w:pPr>
      <w:r>
        <w:rPr>
          <w:rFonts w:ascii="Tahoma" w:hAnsi="Tahoma" w:eastAsia="Tahoma"/>
          <w:color w:val="231F20"/>
          <w:w w:val="90"/>
          <w:sz w:val="24"/>
        </w:rPr>
        <w:t>narration</w:t>
      </w:r>
      <w:r>
        <w:rPr>
          <w:rFonts w:ascii="Tahoma" w:hAnsi="Tahoma" w:eastAsia="Tahoma"/>
          <w:color w:val="231F20"/>
          <w:spacing w:val="-2"/>
          <w:w w:val="90"/>
          <w:sz w:val="24"/>
        </w:rPr>
        <w:t xml:space="preserve"> </w:t>
      </w:r>
      <w:r>
        <w:rPr>
          <w:rFonts w:ascii="Cambria" w:hAnsi="Cambria" w:eastAsia="Cambria"/>
          <w:color w:val="231F20"/>
          <w:w w:val="90"/>
          <w:position w:val="1"/>
          <w:sz w:val="20"/>
        </w:rPr>
        <w:t>/n@re</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Sn/</w:t>
      </w:r>
      <w:r>
        <w:rPr>
          <w:rFonts w:ascii="Cambria" w:hAnsi="Cambria" w:eastAsia="Cambria"/>
          <w:smallCaps w:val="0"/>
          <w:color w:val="231F20"/>
          <w:spacing w:val="22"/>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15"/>
          <w:position w:val="2"/>
          <w:sz w:val="20"/>
        </w:rPr>
        <w:t xml:space="preserve"> </w:t>
      </w:r>
      <w:r>
        <w:rPr>
          <w:rFonts w:hint="eastAsia" w:ascii="宋体" w:hAnsi="宋体" w:eastAsia="宋体"/>
          <w:smallCaps w:val="0"/>
          <w:color w:val="231F20"/>
          <w:spacing w:val="-2"/>
          <w:w w:val="90"/>
          <w:position w:val="2"/>
          <w:sz w:val="18"/>
        </w:rPr>
        <w:t>叙述；讲述；解说</w:t>
      </w:r>
    </w:p>
    <w:p w14:paraId="01C388CB">
      <w:pPr>
        <w:spacing w:before="35"/>
        <w:ind w:left="272" w:right="0" w:firstLine="0"/>
        <w:jc w:val="left"/>
        <w:rPr>
          <w:rFonts w:hint="eastAsia" w:ascii="宋体" w:eastAsia="宋体"/>
          <w:sz w:val="18"/>
        </w:rPr>
      </w:pPr>
      <w:r>
        <w:rPr>
          <w:rFonts w:ascii="Tahoma" w:eastAsia="Tahoma"/>
          <w:color w:val="231F20"/>
          <w:spacing w:val="-6"/>
          <w:position w:val="-1"/>
          <w:sz w:val="24"/>
        </w:rPr>
        <w:t>bet</w:t>
      </w:r>
      <w:r>
        <w:rPr>
          <w:rFonts w:ascii="Tahoma" w:eastAsia="Tahoma"/>
          <w:color w:val="231F20"/>
          <w:spacing w:val="-26"/>
          <w:position w:val="-1"/>
          <w:sz w:val="24"/>
        </w:rPr>
        <w:t xml:space="preserve"> </w:t>
      </w:r>
      <w:r>
        <w:rPr>
          <w:rFonts w:hint="eastAsia" w:ascii="宋体" w:eastAsia="宋体"/>
          <w:color w:val="231F20"/>
          <w:spacing w:val="-6"/>
          <w:sz w:val="18"/>
        </w:rPr>
        <w:t>/</w:t>
      </w:r>
      <w:r>
        <w:rPr>
          <w:rFonts w:ascii="Cambria" w:eastAsia="Cambria"/>
          <w:color w:val="231F20"/>
          <w:spacing w:val="-6"/>
          <w:position w:val="0"/>
          <w:sz w:val="20"/>
        </w:rPr>
        <w:t>bet</w:t>
      </w:r>
      <w:r>
        <w:rPr>
          <w:rFonts w:hint="eastAsia" w:ascii="宋体" w:eastAsia="宋体"/>
          <w:color w:val="231F20"/>
          <w:spacing w:val="-24"/>
          <w:sz w:val="18"/>
        </w:rPr>
        <w:t xml:space="preserve">/ </w:t>
      </w:r>
      <w:r>
        <w:rPr>
          <w:rFonts w:ascii="Times New Roman" w:eastAsia="Times New Roman"/>
          <w:i/>
          <w:color w:val="231F20"/>
          <w:spacing w:val="-6"/>
          <w:sz w:val="20"/>
        </w:rPr>
        <w:t>n.</w:t>
      </w:r>
      <w:r>
        <w:rPr>
          <w:rFonts w:ascii="Times New Roman" w:eastAsia="Times New Roman"/>
          <w:i/>
          <w:color w:val="231F20"/>
          <w:spacing w:val="-1"/>
          <w:sz w:val="20"/>
        </w:rPr>
        <w:t xml:space="preserve"> </w:t>
      </w:r>
      <w:r>
        <w:rPr>
          <w:rFonts w:hint="eastAsia" w:ascii="宋体" w:eastAsia="宋体"/>
          <w:color w:val="231F20"/>
          <w:spacing w:val="-7"/>
          <w:sz w:val="18"/>
        </w:rPr>
        <w:t>打赌；赌注</w:t>
      </w:r>
    </w:p>
    <w:p w14:paraId="207F6586">
      <w:pPr>
        <w:spacing w:before="48"/>
        <w:ind w:left="1066" w:right="0" w:firstLine="0"/>
        <w:jc w:val="left"/>
        <w:rPr>
          <w:rFonts w:hint="eastAsia" w:ascii="宋体" w:hAnsi="宋体" w:eastAsia="宋体"/>
          <w:sz w:val="18"/>
        </w:rPr>
      </w:pPr>
      <w:r>
        <w:rPr>
          <w:rFonts w:hint="eastAsia" w:ascii="宋体" w:hAnsi="宋体" w:eastAsia="宋体"/>
          <w:color w:val="231F20"/>
          <w:position w:val="1"/>
          <w:sz w:val="18"/>
        </w:rPr>
        <w:t>（</w:t>
      </w:r>
      <w:r>
        <w:rPr>
          <w:rFonts w:ascii="Cambria" w:hAnsi="Cambria" w:eastAsia="Cambria"/>
          <w:color w:val="231F20"/>
          <w:sz w:val="20"/>
        </w:rPr>
        <w:t>bet,</w:t>
      </w:r>
      <w:r>
        <w:rPr>
          <w:rFonts w:ascii="Cambria" w:hAnsi="Cambria" w:eastAsia="Cambria"/>
          <w:color w:val="231F20"/>
          <w:spacing w:val="15"/>
          <w:sz w:val="20"/>
        </w:rPr>
        <w:t xml:space="preserve"> </w:t>
      </w:r>
      <w:r>
        <w:rPr>
          <w:rFonts w:ascii="Cambria" w:hAnsi="Cambria" w:eastAsia="Cambria"/>
          <w:color w:val="231F20"/>
          <w:sz w:val="20"/>
        </w:rPr>
        <w:t>bet</w:t>
      </w:r>
      <w:r>
        <w:rPr>
          <w:rFonts w:hint="eastAsia" w:ascii="宋体" w:hAnsi="宋体" w:eastAsia="宋体"/>
          <w:color w:val="231F20"/>
          <w:position w:val="1"/>
          <w:sz w:val="18"/>
        </w:rPr>
        <w:t>）</w:t>
      </w:r>
      <w:r>
        <w:rPr>
          <w:rFonts w:ascii="Times New Roman" w:hAnsi="Times New Roman" w:eastAsia="Times New Roman"/>
          <w:i/>
          <w:color w:val="231F20"/>
          <w:position w:val="1"/>
          <w:sz w:val="20"/>
        </w:rPr>
        <w:t>vi.</w:t>
      </w:r>
      <w:r>
        <w:rPr>
          <w:rFonts w:ascii="Times New Roman" w:hAnsi="Times New Roman" w:eastAsia="Times New Roman"/>
          <w:i/>
          <w:color w:val="231F20"/>
          <w:spacing w:val="1"/>
          <w:position w:val="1"/>
          <w:sz w:val="20"/>
        </w:rPr>
        <w:t xml:space="preserve"> </w:t>
      </w:r>
      <w:r>
        <w:rPr>
          <w:rFonts w:ascii="Times New Roman" w:hAnsi="Times New Roman" w:eastAsia="Times New Roman"/>
          <w:color w:val="231F20"/>
          <w:position w:val="1"/>
          <w:sz w:val="20"/>
        </w:rPr>
        <w:t>&amp;</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position w:val="1"/>
          <w:sz w:val="20"/>
        </w:rPr>
        <w:t>vt.</w:t>
      </w:r>
      <w:r>
        <w:rPr>
          <w:rFonts w:ascii="Times New Roman" w:hAnsi="Times New Roman" w:eastAsia="Times New Roman"/>
          <w:i/>
          <w:color w:val="231F20"/>
          <w:spacing w:val="-1"/>
          <w:position w:val="1"/>
          <w:sz w:val="20"/>
        </w:rPr>
        <w:t xml:space="preserve"> </w:t>
      </w:r>
      <w:r>
        <w:rPr>
          <w:rFonts w:hint="eastAsia" w:ascii="宋体" w:hAnsi="宋体" w:eastAsia="宋体"/>
          <w:color w:val="231F20"/>
          <w:spacing w:val="-2"/>
          <w:position w:val="1"/>
          <w:sz w:val="18"/>
        </w:rPr>
        <w:t>下赌注；用……打赌</w:t>
      </w:r>
    </w:p>
    <w:p w14:paraId="7B4AC527">
      <w:pPr>
        <w:spacing w:before="82"/>
        <w:ind w:left="1563" w:right="2753"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5"/>
          <w:sz w:val="18"/>
        </w:rPr>
        <w:t>敢说</w:t>
      </w:r>
    </w:p>
    <w:p w14:paraId="452361B0">
      <w:pPr>
        <w:spacing w:before="74"/>
        <w:ind w:left="555" w:right="0" w:firstLine="0"/>
        <w:jc w:val="left"/>
        <w:rPr>
          <w:rFonts w:hint="eastAsia" w:ascii="宋体" w:eastAsia="宋体"/>
          <w:sz w:val="18"/>
        </w:rPr>
      </w:pPr>
      <w:r>
        <w:rPr>
          <w:rFonts w:ascii="Tahoma" w:eastAsia="Tahoma"/>
          <w:color w:val="231F20"/>
          <w:sz w:val="24"/>
        </w:rPr>
        <w:t>make</w:t>
      </w:r>
      <w:r>
        <w:rPr>
          <w:rFonts w:ascii="Tahoma" w:eastAsia="Tahoma"/>
          <w:color w:val="231F20"/>
          <w:spacing w:val="-12"/>
          <w:sz w:val="24"/>
        </w:rPr>
        <w:t xml:space="preserve"> </w:t>
      </w:r>
      <w:r>
        <w:rPr>
          <w:rFonts w:ascii="Tahoma" w:eastAsia="Tahoma"/>
          <w:color w:val="231F20"/>
          <w:sz w:val="24"/>
        </w:rPr>
        <w:t>a</w:t>
      </w:r>
      <w:r>
        <w:rPr>
          <w:rFonts w:ascii="Tahoma" w:eastAsia="Tahoma"/>
          <w:color w:val="231F20"/>
          <w:spacing w:val="-11"/>
          <w:sz w:val="24"/>
        </w:rPr>
        <w:t xml:space="preserve"> </w:t>
      </w:r>
      <w:r>
        <w:rPr>
          <w:rFonts w:ascii="Tahoma" w:eastAsia="Tahoma"/>
          <w:color w:val="231F20"/>
          <w:sz w:val="24"/>
        </w:rPr>
        <w:t>bet</w:t>
      </w:r>
      <w:r>
        <w:rPr>
          <w:rFonts w:ascii="Tahoma" w:eastAsia="Tahoma"/>
          <w:color w:val="231F20"/>
          <w:spacing w:val="-12"/>
          <w:sz w:val="24"/>
        </w:rPr>
        <w:t xml:space="preserve"> </w:t>
      </w:r>
      <w:r>
        <w:rPr>
          <w:rFonts w:hint="eastAsia" w:ascii="宋体" w:eastAsia="宋体"/>
          <w:color w:val="231F20"/>
          <w:spacing w:val="-4"/>
          <w:position w:val="2"/>
          <w:sz w:val="18"/>
        </w:rPr>
        <w:t>打个赌</w:t>
      </w:r>
    </w:p>
    <w:p w14:paraId="50C67224">
      <w:pPr>
        <w:spacing w:before="34"/>
        <w:ind w:left="272" w:right="0" w:firstLine="0"/>
        <w:jc w:val="left"/>
        <w:rPr>
          <w:rFonts w:hint="eastAsia" w:ascii="宋体" w:hAnsi="宋体" w:eastAsia="宋体"/>
          <w:sz w:val="18"/>
        </w:rPr>
      </w:pPr>
      <w:r>
        <w:rPr>
          <w:rFonts w:ascii="Tahoma" w:hAnsi="Tahoma" w:eastAsia="Tahoma"/>
          <w:color w:val="231F20"/>
          <w:w w:val="90"/>
          <w:sz w:val="24"/>
        </w:rPr>
        <w:t>servant</w:t>
      </w:r>
      <w:r>
        <w:rPr>
          <w:rFonts w:ascii="Tahoma" w:hAnsi="Tahoma" w:eastAsia="Tahoma"/>
          <w:color w:val="231F20"/>
          <w:spacing w:val="-13"/>
          <w:w w:val="90"/>
          <w:sz w:val="24"/>
        </w:rPr>
        <w:t xml:space="preserve"> </w:t>
      </w:r>
      <w:r>
        <w:rPr>
          <w:rFonts w:ascii="Cambria" w:hAnsi="Cambria" w:eastAsia="Cambria"/>
          <w:color w:val="231F20"/>
          <w:w w:val="90"/>
          <w:position w:val="1"/>
          <w:sz w:val="20"/>
        </w:rPr>
        <w:t>/s3:v@nt/</w:t>
      </w:r>
      <w:r>
        <w:rPr>
          <w:rFonts w:ascii="Cambria" w:hAnsi="Cambria" w:eastAsia="Cambria"/>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spacing w:val="-2"/>
          <w:w w:val="90"/>
          <w:position w:val="2"/>
          <w:sz w:val="18"/>
        </w:rPr>
        <w:t>仆人；用人</w:t>
      </w:r>
    </w:p>
    <w:p w14:paraId="3D59143C">
      <w:pPr>
        <w:spacing w:before="34"/>
        <w:ind w:left="272" w:right="0" w:firstLine="0"/>
        <w:jc w:val="left"/>
        <w:rPr>
          <w:rFonts w:hint="eastAsia" w:ascii="宋体" w:eastAsia="宋体"/>
          <w:sz w:val="18"/>
        </w:rPr>
      </w:pPr>
      <w:r>
        <w:rPr>
          <w:rFonts w:ascii="Tahoma" w:eastAsia="Tahoma"/>
          <w:color w:val="231F20"/>
          <w:sz w:val="24"/>
        </w:rPr>
        <w:t>as</w:t>
      </w:r>
      <w:r>
        <w:rPr>
          <w:rFonts w:ascii="Tahoma" w:eastAsia="Tahoma"/>
          <w:color w:val="231F20"/>
          <w:spacing w:val="-10"/>
          <w:sz w:val="24"/>
        </w:rPr>
        <w:t xml:space="preserve"> </w:t>
      </w:r>
      <w:r>
        <w:rPr>
          <w:rFonts w:ascii="Tahoma" w:eastAsia="Tahoma"/>
          <w:color w:val="231F20"/>
          <w:sz w:val="24"/>
        </w:rPr>
        <w:t>a</w:t>
      </w:r>
      <w:r>
        <w:rPr>
          <w:rFonts w:ascii="Tahoma" w:eastAsia="Tahoma"/>
          <w:color w:val="231F20"/>
          <w:spacing w:val="-9"/>
          <w:sz w:val="24"/>
        </w:rPr>
        <w:t xml:space="preserve"> </w:t>
      </w:r>
      <w:r>
        <w:rPr>
          <w:rFonts w:ascii="Tahoma" w:eastAsia="Tahoma"/>
          <w:color w:val="231F20"/>
          <w:sz w:val="24"/>
        </w:rPr>
        <w:t>matter</w:t>
      </w:r>
      <w:r>
        <w:rPr>
          <w:rFonts w:ascii="Tahoma" w:eastAsia="Tahoma"/>
          <w:color w:val="231F20"/>
          <w:spacing w:val="-9"/>
          <w:sz w:val="24"/>
        </w:rPr>
        <w:t xml:space="preserve"> </w:t>
      </w:r>
      <w:r>
        <w:rPr>
          <w:rFonts w:ascii="Tahoma" w:eastAsia="Tahoma"/>
          <w:color w:val="231F20"/>
          <w:sz w:val="24"/>
        </w:rPr>
        <w:t>of</w:t>
      </w:r>
      <w:r>
        <w:rPr>
          <w:rFonts w:ascii="Tahoma" w:eastAsia="Tahoma"/>
          <w:color w:val="231F20"/>
          <w:spacing w:val="-9"/>
          <w:sz w:val="24"/>
        </w:rPr>
        <w:t xml:space="preserve"> </w:t>
      </w:r>
      <w:r>
        <w:rPr>
          <w:rFonts w:ascii="Tahoma" w:eastAsia="Tahoma"/>
          <w:color w:val="231F20"/>
          <w:sz w:val="24"/>
        </w:rPr>
        <w:t>fact</w:t>
      </w:r>
      <w:r>
        <w:rPr>
          <w:rFonts w:ascii="Tahoma" w:eastAsia="Tahoma"/>
          <w:color w:val="231F20"/>
          <w:spacing w:val="-9"/>
          <w:sz w:val="24"/>
        </w:rPr>
        <w:t xml:space="preserve"> </w:t>
      </w:r>
      <w:r>
        <w:rPr>
          <w:rFonts w:hint="eastAsia" w:ascii="宋体" w:eastAsia="宋体"/>
          <w:color w:val="231F20"/>
          <w:spacing w:val="-1"/>
          <w:position w:val="2"/>
          <w:sz w:val="18"/>
        </w:rPr>
        <w:t>事实上；其实；说真的</w:t>
      </w:r>
    </w:p>
    <w:p w14:paraId="5A18B0A5">
      <w:pPr>
        <w:spacing w:before="35"/>
        <w:ind w:left="272" w:right="0" w:firstLine="0"/>
        <w:jc w:val="left"/>
        <w:rPr>
          <w:rFonts w:hint="eastAsia" w:ascii="宋体" w:eastAsia="宋体"/>
          <w:sz w:val="18"/>
        </w:rPr>
      </w:pPr>
      <w:r>
        <w:rPr>
          <w:rFonts w:ascii="Tahoma" w:eastAsia="Tahoma"/>
          <w:color w:val="231F20"/>
          <w:sz w:val="24"/>
        </w:rPr>
        <w:t>by</w:t>
      </w:r>
      <w:r>
        <w:rPr>
          <w:rFonts w:ascii="Tahoma" w:eastAsia="Tahoma"/>
          <w:color w:val="231F20"/>
          <w:spacing w:val="-12"/>
          <w:sz w:val="24"/>
        </w:rPr>
        <w:t xml:space="preserve"> </w:t>
      </w:r>
      <w:r>
        <w:rPr>
          <w:rFonts w:ascii="Tahoma" w:eastAsia="Tahoma"/>
          <w:color w:val="231F20"/>
          <w:sz w:val="24"/>
        </w:rPr>
        <w:t>accident</w:t>
      </w:r>
      <w:r>
        <w:rPr>
          <w:rFonts w:ascii="Tahoma" w:eastAsia="Tahoma"/>
          <w:color w:val="231F20"/>
          <w:spacing w:val="-21"/>
          <w:sz w:val="24"/>
        </w:rPr>
        <w:t xml:space="preserve"> </w:t>
      </w:r>
      <w:r>
        <w:rPr>
          <w:rFonts w:hint="eastAsia" w:ascii="宋体" w:eastAsia="宋体"/>
          <w:color w:val="231F20"/>
          <w:spacing w:val="-2"/>
          <w:position w:val="2"/>
          <w:sz w:val="18"/>
        </w:rPr>
        <w:t>偶然地；意外地</w:t>
      </w:r>
    </w:p>
    <w:p w14:paraId="5B6A2B09">
      <w:pPr>
        <w:spacing w:before="34"/>
        <w:ind w:left="272" w:right="0" w:firstLine="0"/>
        <w:jc w:val="left"/>
        <w:rPr>
          <w:rFonts w:ascii="Cambria"/>
          <w:sz w:val="20"/>
        </w:rPr>
      </w:pPr>
      <w:r>
        <w:rPr>
          <w:rFonts w:ascii="Tahoma"/>
          <w:color w:val="231F20"/>
          <w:sz w:val="24"/>
        </w:rPr>
        <w:t>sail</w:t>
      </w:r>
      <w:r>
        <w:rPr>
          <w:rFonts w:ascii="Tahoma"/>
          <w:color w:val="231F20"/>
          <w:spacing w:val="15"/>
          <w:sz w:val="24"/>
        </w:rPr>
        <w:t xml:space="preserve"> </w:t>
      </w:r>
      <w:r>
        <w:rPr>
          <w:rFonts w:ascii="Cambria"/>
          <w:color w:val="231F20"/>
          <w:spacing w:val="-2"/>
          <w:position w:val="1"/>
          <w:sz w:val="20"/>
        </w:rPr>
        <w:t>/se</w:t>
      </w:r>
      <w:r>
        <w:rPr>
          <w:rFonts w:ascii="Cambria"/>
          <w:smallCaps/>
          <w:color w:val="231F20"/>
          <w:spacing w:val="-2"/>
          <w:position w:val="1"/>
          <w:sz w:val="20"/>
        </w:rPr>
        <w:t>i</w:t>
      </w:r>
      <w:r>
        <w:rPr>
          <w:rFonts w:ascii="Cambria"/>
          <w:smallCaps w:val="0"/>
          <w:color w:val="231F20"/>
          <w:spacing w:val="-2"/>
          <w:position w:val="1"/>
          <w:sz w:val="20"/>
        </w:rPr>
        <w:t>l/</w:t>
      </w:r>
    </w:p>
    <w:p w14:paraId="59538924">
      <w:pPr>
        <w:spacing w:before="48"/>
        <w:ind w:left="0" w:right="2447" w:firstLine="0"/>
        <w:jc w:val="righ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6"/>
          <w:sz w:val="20"/>
        </w:rPr>
        <w:t xml:space="preserve">. </w:t>
      </w:r>
      <w:r>
        <w:rPr>
          <w:rFonts w:ascii="Times New Roman" w:eastAsia="Times New Roman"/>
          <w:color w:val="231F20"/>
          <w:sz w:val="20"/>
        </w:rPr>
        <w:t>&amp;</w:t>
      </w:r>
      <w:r>
        <w:rPr>
          <w:rFonts w:ascii="Times New Roman" w:eastAsia="Times New Roman"/>
          <w:color w:val="231F20"/>
          <w:spacing w:val="-10"/>
          <w:sz w:val="20"/>
        </w:rPr>
        <w:t xml:space="preserve"> </w:t>
      </w:r>
      <w:r>
        <w:rPr>
          <w:rFonts w:ascii="Times New Roman" w:eastAsia="Times New Roman"/>
          <w:i/>
          <w:color w:val="231F20"/>
          <w:sz w:val="20"/>
        </w:rPr>
        <w:t>vt.</w:t>
      </w:r>
      <w:r>
        <w:rPr>
          <w:rFonts w:hint="eastAsia" w:ascii="宋体" w:eastAsia="宋体"/>
          <w:color w:val="231F20"/>
          <w:sz w:val="18"/>
        </w:rPr>
        <w:t>（船）航行；（人）</w:t>
      </w:r>
      <w:r>
        <w:rPr>
          <w:rFonts w:hint="eastAsia" w:ascii="宋体" w:eastAsia="宋体"/>
          <w:color w:val="231F20"/>
          <w:spacing w:val="-3"/>
          <w:sz w:val="18"/>
        </w:rPr>
        <w:t>乘船航行</w:t>
      </w:r>
    </w:p>
    <w:p w14:paraId="56EAA62B">
      <w:pPr>
        <w:spacing w:before="73"/>
        <w:ind w:left="272" w:right="0" w:firstLine="0"/>
        <w:jc w:val="left"/>
        <w:rPr>
          <w:rFonts w:hint="eastAsia" w:ascii="宋体" w:eastAsia="宋体"/>
          <w:sz w:val="18"/>
        </w:rPr>
      </w:pPr>
      <w:r>
        <w:rPr>
          <w:rFonts w:ascii="Tahoma" w:eastAsia="Tahoma"/>
          <w:color w:val="231F20"/>
          <w:spacing w:val="-4"/>
          <w:position w:val="-1"/>
          <w:sz w:val="24"/>
        </w:rPr>
        <w:t>spot</w:t>
      </w:r>
      <w:r>
        <w:rPr>
          <w:rFonts w:ascii="Tahoma" w:eastAsia="Tahoma"/>
          <w:color w:val="231F20"/>
          <w:spacing w:val="-26"/>
          <w:position w:val="-1"/>
          <w:sz w:val="24"/>
        </w:rPr>
        <w:t xml:space="preserve"> </w:t>
      </w:r>
      <w:r>
        <w:rPr>
          <w:rFonts w:ascii="Cambria" w:eastAsia="Cambria"/>
          <w:color w:val="231F20"/>
          <w:spacing w:val="-4"/>
          <w:position w:val="0"/>
          <w:sz w:val="20"/>
        </w:rPr>
        <w:t>/spQt/</w:t>
      </w:r>
      <w:r>
        <w:rPr>
          <w:rFonts w:ascii="Cambria" w:eastAsia="Cambria"/>
          <w:color w:val="231F20"/>
          <w:spacing w:val="-1"/>
          <w:position w:val="0"/>
          <w:sz w:val="20"/>
        </w:rPr>
        <w:t xml:space="preserve"> </w:t>
      </w:r>
      <w:r>
        <w:rPr>
          <w:rFonts w:ascii="Times New Roman" w:eastAsia="Times New Roman"/>
          <w:i/>
          <w:color w:val="231F20"/>
          <w:spacing w:val="-4"/>
          <w:sz w:val="20"/>
        </w:rPr>
        <w:t>vt.</w:t>
      </w:r>
      <w:r>
        <w:rPr>
          <w:rFonts w:ascii="Times New Roman" w:eastAsia="Times New Roman"/>
          <w:i/>
          <w:color w:val="231F20"/>
          <w:spacing w:val="-3"/>
          <w:sz w:val="20"/>
        </w:rPr>
        <w:t xml:space="preserve"> </w:t>
      </w:r>
      <w:r>
        <w:rPr>
          <w:rFonts w:hint="eastAsia" w:ascii="宋体" w:eastAsia="宋体"/>
          <w:color w:val="231F20"/>
          <w:spacing w:val="-5"/>
          <w:sz w:val="18"/>
        </w:rPr>
        <w:t>看见；注意到；发现</w:t>
      </w:r>
    </w:p>
    <w:p w14:paraId="17150050">
      <w:pPr>
        <w:spacing w:before="47"/>
        <w:ind w:left="0" w:right="2466" w:firstLine="0"/>
        <w:jc w:val="righ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地点；处所；斑点；污迹</w:t>
      </w:r>
    </w:p>
    <w:p w14:paraId="6B17F0D1">
      <w:pPr>
        <w:spacing w:before="74"/>
        <w:ind w:left="272" w:right="0" w:firstLine="0"/>
        <w:jc w:val="left"/>
        <w:rPr>
          <w:rFonts w:hint="eastAsia" w:ascii="宋体" w:hAnsi="宋体" w:eastAsia="宋体"/>
          <w:sz w:val="18"/>
        </w:rPr>
      </w:pPr>
      <w:r>
        <w:rPr>
          <w:rFonts w:ascii="Tahoma" w:hAnsi="Tahoma" w:eastAsia="Tahoma"/>
          <w:color w:val="231F20"/>
          <w:w w:val="85"/>
          <w:sz w:val="24"/>
        </w:rPr>
        <w:t>consulate</w:t>
      </w:r>
      <w:r>
        <w:rPr>
          <w:rFonts w:ascii="Tahoma" w:hAnsi="Tahoma" w:eastAsia="Tahoma"/>
          <w:color w:val="231F20"/>
          <w:spacing w:val="-11"/>
          <w:w w:val="85"/>
          <w:sz w:val="24"/>
        </w:rPr>
        <w:t xml:space="preserve"> </w:t>
      </w:r>
      <w:r>
        <w:rPr>
          <w:rFonts w:ascii="Cambria" w:hAnsi="Cambria" w:eastAsia="Cambria"/>
          <w:color w:val="231F20"/>
          <w:w w:val="85"/>
          <w:position w:val="1"/>
          <w:sz w:val="20"/>
        </w:rPr>
        <w:t>/kQnsj@l@t;</w:t>
      </w:r>
      <w:r>
        <w:rPr>
          <w:rFonts w:ascii="Cambria" w:hAnsi="Cambria" w:eastAsia="Cambria"/>
          <w:color w:val="231F20"/>
          <w:spacing w:val="21"/>
          <w:position w:val="1"/>
          <w:sz w:val="20"/>
        </w:rPr>
        <w:t xml:space="preserve"> </w:t>
      </w:r>
      <w:r>
        <w:rPr>
          <w:rFonts w:ascii="Times New Roman" w:hAnsi="Times New Roman" w:eastAsia="Times New Roman"/>
          <w:i/>
          <w:color w:val="231F20"/>
          <w:w w:val="85"/>
          <w:position w:val="2"/>
          <w:sz w:val="20"/>
        </w:rPr>
        <w:t>NAmE</w:t>
      </w:r>
      <w:r>
        <w:rPr>
          <w:rFonts w:ascii="Times New Roman" w:hAnsi="Times New Roman" w:eastAsia="Times New Roman"/>
          <w:i/>
          <w:color w:val="231F20"/>
          <w:spacing w:val="3"/>
          <w:position w:val="2"/>
          <w:sz w:val="20"/>
        </w:rPr>
        <w:t xml:space="preserve"> </w:t>
      </w:r>
      <w:r>
        <w:rPr>
          <w:rFonts w:ascii="Cambria" w:hAnsi="Cambria" w:eastAsia="Cambria"/>
          <w:color w:val="231F20"/>
          <w:w w:val="85"/>
          <w:position w:val="1"/>
          <w:sz w:val="20"/>
        </w:rPr>
        <w:t>ka:ns@l@t/</w:t>
      </w:r>
      <w:r>
        <w:rPr>
          <w:rFonts w:ascii="Cambria" w:hAnsi="Cambria" w:eastAsia="Cambria"/>
          <w:color w:val="231F20"/>
          <w:spacing w:val="1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w w:val="85"/>
          <w:position w:val="2"/>
          <w:sz w:val="18"/>
        </w:rPr>
        <w:t>领事馆</w:t>
      </w:r>
    </w:p>
    <w:p w14:paraId="295434B2">
      <w:pPr>
        <w:spacing w:before="34"/>
        <w:ind w:left="272" w:right="0" w:firstLine="0"/>
        <w:jc w:val="left"/>
        <w:rPr>
          <w:rFonts w:hint="eastAsia" w:ascii="宋体" w:eastAsia="宋体"/>
          <w:sz w:val="18"/>
        </w:rPr>
      </w:pPr>
      <w:r>
        <w:rPr>
          <w:rFonts w:ascii="Tahoma" w:eastAsia="Tahoma"/>
          <w:color w:val="231F20"/>
          <w:spacing w:val="-6"/>
          <w:position w:val="-1"/>
          <w:sz w:val="24"/>
        </w:rPr>
        <w:t>dare</w:t>
      </w:r>
      <w:r>
        <w:rPr>
          <w:rFonts w:ascii="Tahoma" w:eastAsia="Tahoma"/>
          <w:color w:val="231F20"/>
          <w:spacing w:val="-26"/>
          <w:position w:val="-1"/>
          <w:sz w:val="24"/>
        </w:rPr>
        <w:t xml:space="preserve"> </w:t>
      </w:r>
      <w:r>
        <w:rPr>
          <w:rFonts w:ascii="Cambria" w:eastAsia="Cambria"/>
          <w:color w:val="231F20"/>
          <w:spacing w:val="-6"/>
          <w:position w:val="0"/>
          <w:sz w:val="20"/>
        </w:rPr>
        <w:t>/de@(r)/</w:t>
      </w:r>
      <w:r>
        <w:rPr>
          <w:rFonts w:ascii="Cambria" w:eastAsia="Cambria"/>
          <w:color w:val="231F20"/>
          <w:spacing w:val="3"/>
          <w:position w:val="0"/>
          <w:sz w:val="20"/>
        </w:rPr>
        <w:t xml:space="preserve"> </w:t>
      </w:r>
      <w:r>
        <w:rPr>
          <w:rFonts w:ascii="Times New Roman" w:eastAsia="Times New Roman"/>
          <w:i/>
          <w:color w:val="231F20"/>
          <w:spacing w:val="-6"/>
          <w:sz w:val="20"/>
        </w:rPr>
        <w:t>vi.</w:t>
      </w:r>
      <w:r>
        <w:rPr>
          <w:rFonts w:ascii="Times New Roman" w:eastAsia="Times New Roman"/>
          <w:i/>
          <w:color w:val="231F20"/>
          <w:spacing w:val="-1"/>
          <w:sz w:val="20"/>
        </w:rPr>
        <w:t xml:space="preserve"> </w:t>
      </w:r>
      <w:r>
        <w:rPr>
          <w:rFonts w:ascii="Times New Roman" w:eastAsia="Times New Roman"/>
          <w:color w:val="231F20"/>
          <w:spacing w:val="-6"/>
          <w:sz w:val="20"/>
        </w:rPr>
        <w:t>&amp;</w:t>
      </w:r>
      <w:r>
        <w:rPr>
          <w:rFonts w:ascii="Times New Roman" w:eastAsia="Times New Roman"/>
          <w:color w:val="231F20"/>
          <w:spacing w:val="-1"/>
          <w:sz w:val="20"/>
        </w:rPr>
        <w:t xml:space="preserve"> </w:t>
      </w:r>
      <w:r>
        <w:rPr>
          <w:rFonts w:ascii="Times New Roman" w:eastAsia="Times New Roman"/>
          <w:i/>
          <w:color w:val="231F20"/>
          <w:spacing w:val="-6"/>
          <w:sz w:val="20"/>
        </w:rPr>
        <w:t>modal</w:t>
      </w:r>
      <w:r>
        <w:rPr>
          <w:rFonts w:ascii="Times New Roman" w:eastAsia="Times New Roman"/>
          <w:i/>
          <w:color w:val="231F20"/>
          <w:sz w:val="20"/>
        </w:rPr>
        <w:t xml:space="preserve"> </w:t>
      </w:r>
      <w:r>
        <w:rPr>
          <w:rFonts w:ascii="Times New Roman" w:eastAsia="Times New Roman"/>
          <w:i/>
          <w:color w:val="231F20"/>
          <w:spacing w:val="-6"/>
          <w:sz w:val="20"/>
        </w:rPr>
        <w:t>v</w:t>
      </w:r>
      <w:r>
        <w:rPr>
          <w:rFonts w:ascii="Times New Roman" w:eastAsia="Times New Roman"/>
          <w:i/>
          <w:color w:val="231F20"/>
          <w:spacing w:val="-4"/>
          <w:sz w:val="20"/>
        </w:rPr>
        <w:t xml:space="preserve">. </w:t>
      </w:r>
      <w:r>
        <w:rPr>
          <w:rFonts w:hint="eastAsia" w:ascii="宋体" w:eastAsia="宋体"/>
          <w:color w:val="231F20"/>
          <w:spacing w:val="-7"/>
          <w:sz w:val="18"/>
        </w:rPr>
        <w:t>胆敢；敢于</w:t>
      </w:r>
    </w:p>
    <w:p w14:paraId="3FB2349D">
      <w:pPr>
        <w:spacing w:before="34"/>
        <w:ind w:left="272" w:right="0" w:firstLine="0"/>
        <w:jc w:val="left"/>
        <w:rPr>
          <w:rFonts w:hint="eastAsia" w:ascii="宋体" w:eastAsia="宋体"/>
          <w:sz w:val="18"/>
        </w:rPr>
      </w:pPr>
      <w:r>
        <w:rPr>
          <w:rFonts w:ascii="Tahoma" w:eastAsia="Tahoma"/>
          <w:color w:val="231F20"/>
          <w:spacing w:val="-6"/>
          <w:sz w:val="24"/>
        </w:rPr>
        <w:t>sort</w:t>
      </w:r>
      <w:r>
        <w:rPr>
          <w:rFonts w:ascii="Tahoma" w:eastAsia="Tahoma"/>
          <w:color w:val="231F20"/>
          <w:spacing w:val="-22"/>
          <w:sz w:val="24"/>
        </w:rPr>
        <w:t xml:space="preserve"> </w:t>
      </w:r>
      <w:r>
        <w:rPr>
          <w:rFonts w:ascii="Cambria" w:eastAsia="Cambria"/>
          <w:color w:val="231F20"/>
          <w:spacing w:val="-6"/>
          <w:position w:val="1"/>
          <w:sz w:val="20"/>
        </w:rPr>
        <w:t>/sO:t/</w:t>
      </w:r>
      <w:r>
        <w:rPr>
          <w:rFonts w:ascii="Cambria" w:eastAsia="Cambria"/>
          <w:color w:val="231F20"/>
          <w:spacing w:val="9"/>
          <w:position w:val="1"/>
          <w:sz w:val="20"/>
        </w:rPr>
        <w:t xml:space="preserve"> </w:t>
      </w:r>
      <w:r>
        <w:rPr>
          <w:rFonts w:ascii="Times New Roman" w:eastAsia="Times New Roman"/>
          <w:i/>
          <w:color w:val="231F20"/>
          <w:spacing w:val="-6"/>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7"/>
          <w:position w:val="2"/>
          <w:sz w:val="18"/>
        </w:rPr>
        <w:t>种类；类别</w:t>
      </w:r>
    </w:p>
    <w:p w14:paraId="6BEBF9CD">
      <w:pPr>
        <w:spacing w:before="35" w:line="268" w:lineRule="auto"/>
        <w:ind w:left="272" w:right="2142" w:firstLine="0"/>
        <w:jc w:val="left"/>
        <w:rPr>
          <w:rFonts w:hint="eastAsia" w:ascii="宋体" w:hAnsi="宋体" w:eastAsia="宋体"/>
          <w:sz w:val="18"/>
        </w:rPr>
      </w:pPr>
      <w:r>
        <w:rPr>
          <w:rFonts w:ascii="Tahoma" w:hAnsi="Tahoma" w:eastAsia="Tahoma"/>
          <w:color w:val="231F20"/>
          <w:sz w:val="24"/>
        </w:rPr>
        <w:t>mining</w:t>
      </w:r>
      <w:r>
        <w:rPr>
          <w:rFonts w:ascii="Tahoma" w:hAnsi="Tahoma" w:eastAsia="Tahoma"/>
          <w:color w:val="231F20"/>
          <w:spacing w:val="-26"/>
          <w:sz w:val="24"/>
        </w:rPr>
        <w:t xml:space="preserve"> </w:t>
      </w:r>
      <w:r>
        <w:rPr>
          <w:rFonts w:ascii="Cambria" w:hAnsi="Cambria" w:eastAsia="Cambria"/>
          <w:color w:val="231F20"/>
          <w:position w:val="1"/>
          <w:sz w:val="20"/>
        </w:rPr>
        <w:t>/ma</w:t>
      </w:r>
      <w:r>
        <w:rPr>
          <w:rFonts w:ascii="Cambria" w:hAnsi="Cambria" w:eastAsia="Cambria"/>
          <w:smallCaps/>
          <w:color w:val="231F20"/>
          <w:position w:val="1"/>
          <w:sz w:val="20"/>
        </w:rPr>
        <w:t>i</w:t>
      </w:r>
      <w:r>
        <w:rPr>
          <w:rFonts w:ascii="Cambria" w:hAnsi="Cambria" w:eastAsia="Cambria"/>
          <w:smallCaps w:val="0"/>
          <w:color w:val="231F20"/>
          <w:position w:val="1"/>
          <w:sz w:val="20"/>
        </w:rPr>
        <w:t>n</w:t>
      </w:r>
      <w:r>
        <w:rPr>
          <w:rFonts w:ascii="Cambria" w:hAnsi="Cambria" w:eastAsia="Cambria"/>
          <w:smallCaps/>
          <w:color w:val="231F20"/>
          <w:position w:val="1"/>
          <w:sz w:val="20"/>
        </w:rPr>
        <w:t>i</w:t>
      </w:r>
      <w:r>
        <w:rPr>
          <w:rFonts w:ascii="Cambria" w:hAnsi="Cambria" w:eastAsia="Cambria"/>
          <w:smallCaps w:val="0"/>
          <w:color w:val="231F20"/>
          <w:position w:val="1"/>
          <w:sz w:val="20"/>
        </w:rPr>
        <w:t>N/</w:t>
      </w:r>
      <w:r>
        <w:rPr>
          <w:rFonts w:ascii="Cambria" w:hAnsi="Cambria" w:eastAsia="Cambria"/>
          <w:smallCaps w:val="0"/>
          <w:color w:val="231F20"/>
          <w:spacing w:val="-9"/>
          <w:position w:val="1"/>
          <w:sz w:val="20"/>
        </w:rPr>
        <w:t xml:space="preserve"> </w:t>
      </w:r>
      <w:r>
        <w:rPr>
          <w:rFonts w:ascii="Times New Roman" w:hAnsi="Times New Roman" w:eastAsia="Times New Roman"/>
          <w:i/>
          <w:smallCaps w:val="0"/>
          <w:color w:val="231F20"/>
          <w:position w:val="2"/>
          <w:sz w:val="20"/>
        </w:rPr>
        <w:t>n.</w:t>
      </w:r>
      <w:r>
        <w:rPr>
          <w:rFonts w:ascii="Times New Roman" w:hAnsi="Times New Roman" w:eastAsia="Times New Roman"/>
          <w:i/>
          <w:smallCaps w:val="0"/>
          <w:color w:val="231F20"/>
          <w:spacing w:val="-12"/>
          <w:position w:val="2"/>
          <w:sz w:val="20"/>
        </w:rPr>
        <w:t xml:space="preserve"> </w:t>
      </w:r>
      <w:r>
        <w:rPr>
          <w:rFonts w:hint="eastAsia" w:ascii="宋体" w:hAnsi="宋体" w:eastAsia="宋体"/>
          <w:smallCaps w:val="0"/>
          <w:color w:val="231F20"/>
          <w:position w:val="2"/>
          <w:sz w:val="18"/>
        </w:rPr>
        <w:t xml:space="preserve">采矿；采矿业 </w:t>
      </w:r>
      <w:r>
        <w:rPr>
          <w:rFonts w:ascii="Tahoma" w:hAnsi="Tahoma" w:eastAsia="Tahoma"/>
          <w:smallCaps w:val="0"/>
          <w:color w:val="231F20"/>
          <w:spacing w:val="-6"/>
          <w:sz w:val="24"/>
        </w:rPr>
        <w:t>patience</w:t>
      </w:r>
      <w:r>
        <w:rPr>
          <w:rFonts w:ascii="Tahoma" w:hAnsi="Tahoma" w:eastAsia="Tahoma"/>
          <w:smallCaps w:val="0"/>
          <w:color w:val="231F20"/>
          <w:spacing w:val="-26"/>
          <w:sz w:val="24"/>
        </w:rPr>
        <w:t xml:space="preserve"> </w:t>
      </w:r>
      <w:r>
        <w:rPr>
          <w:rFonts w:ascii="Cambria" w:hAnsi="Cambria" w:eastAsia="Cambria"/>
          <w:smallCaps w:val="0"/>
          <w:color w:val="231F20"/>
          <w:spacing w:val="-6"/>
          <w:position w:val="1"/>
          <w:sz w:val="20"/>
        </w:rPr>
        <w:t>/pe</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 xml:space="preserve">Sns/ </w:t>
      </w:r>
      <w:r>
        <w:rPr>
          <w:rFonts w:ascii="Times New Roman" w:hAnsi="Times New Roman" w:eastAsia="Times New Roman"/>
          <w:i/>
          <w:smallCaps w:val="0"/>
          <w:color w:val="231F20"/>
          <w:spacing w:val="-6"/>
          <w:position w:val="2"/>
          <w:sz w:val="20"/>
        </w:rPr>
        <w:t xml:space="preserve">n. </w:t>
      </w:r>
      <w:r>
        <w:rPr>
          <w:rFonts w:hint="eastAsia" w:ascii="宋体" w:hAnsi="宋体" w:eastAsia="宋体"/>
          <w:smallCaps w:val="0"/>
          <w:color w:val="231F20"/>
          <w:spacing w:val="-4"/>
          <w:position w:val="2"/>
          <w:sz w:val="18"/>
        </w:rPr>
        <w:t>耐心； 耐力；毅力</w:t>
      </w:r>
      <w:r>
        <w:rPr>
          <w:rFonts w:hint="eastAsia" w:ascii="宋体" w:hAnsi="宋体" w:eastAsia="宋体"/>
          <w:smallCaps w:val="0"/>
          <w:color w:val="231F20"/>
          <w:spacing w:val="-6"/>
          <w:position w:val="2"/>
          <w:sz w:val="18"/>
        </w:rPr>
        <w:t xml:space="preserve"> </w:t>
      </w:r>
      <w:r>
        <w:rPr>
          <w:rFonts w:ascii="Tahoma" w:hAnsi="Tahoma" w:eastAsia="Tahoma"/>
          <w:smallCaps w:val="0"/>
          <w:color w:val="231F20"/>
          <w:sz w:val="24"/>
        </w:rPr>
        <w:t xml:space="preserve">to be honest </w:t>
      </w:r>
      <w:r>
        <w:rPr>
          <w:rFonts w:hint="eastAsia" w:ascii="宋体" w:hAnsi="宋体" w:eastAsia="宋体"/>
          <w:smallCaps w:val="0"/>
          <w:color w:val="231F20"/>
          <w:position w:val="2"/>
          <w:sz w:val="18"/>
        </w:rPr>
        <w:t>说实话；坦率地说</w:t>
      </w:r>
    </w:p>
    <w:p w14:paraId="11C04A45">
      <w:pPr>
        <w:spacing w:before="0" w:line="288" w:lineRule="exact"/>
        <w:ind w:left="272" w:right="0" w:firstLine="0"/>
        <w:jc w:val="left"/>
        <w:rPr>
          <w:rFonts w:hint="eastAsia" w:ascii="宋体" w:eastAsia="宋体"/>
          <w:sz w:val="18"/>
        </w:rPr>
      </w:pPr>
      <w:r>
        <w:rPr>
          <w:rFonts w:ascii="Tahoma" w:eastAsia="Tahoma"/>
          <w:color w:val="231F20"/>
          <w:spacing w:val="-8"/>
          <w:sz w:val="24"/>
        </w:rPr>
        <w:t>ought</w:t>
      </w:r>
      <w:r>
        <w:rPr>
          <w:rFonts w:ascii="Tahoma" w:eastAsia="Tahoma"/>
          <w:color w:val="231F20"/>
          <w:spacing w:val="-22"/>
          <w:sz w:val="24"/>
        </w:rPr>
        <w:t xml:space="preserve"> </w:t>
      </w:r>
      <w:r>
        <w:rPr>
          <w:rFonts w:ascii="Cambria" w:eastAsia="Cambria"/>
          <w:color w:val="231F20"/>
          <w:spacing w:val="-8"/>
          <w:position w:val="1"/>
          <w:sz w:val="20"/>
        </w:rPr>
        <w:t>/O:t/</w:t>
      </w:r>
      <w:r>
        <w:rPr>
          <w:rFonts w:ascii="Cambria" w:eastAsia="Cambria"/>
          <w:color w:val="231F20"/>
          <w:spacing w:val="16"/>
          <w:position w:val="1"/>
          <w:sz w:val="20"/>
        </w:rPr>
        <w:t xml:space="preserve"> </w:t>
      </w:r>
      <w:r>
        <w:rPr>
          <w:rFonts w:ascii="Tahoma" w:eastAsia="Tahoma"/>
          <w:color w:val="231F20"/>
          <w:spacing w:val="-8"/>
          <w:sz w:val="24"/>
        </w:rPr>
        <w:t>to</w:t>
      </w:r>
      <w:r>
        <w:rPr>
          <w:rFonts w:ascii="Tahoma" w:eastAsia="Tahoma"/>
          <w:color w:val="231F20"/>
          <w:spacing w:val="-21"/>
          <w:sz w:val="24"/>
        </w:rPr>
        <w:t xml:space="preserve"> </w:t>
      </w:r>
      <w:r>
        <w:rPr>
          <w:rFonts w:hint="eastAsia" w:ascii="宋体" w:eastAsia="宋体"/>
          <w:color w:val="231F20"/>
          <w:spacing w:val="-9"/>
          <w:position w:val="2"/>
          <w:sz w:val="18"/>
        </w:rPr>
        <w:t>应该；应当</w:t>
      </w:r>
    </w:p>
    <w:p w14:paraId="4EEF26B8">
      <w:pPr>
        <w:spacing w:before="34"/>
        <w:ind w:left="272" w:right="0" w:firstLine="0"/>
        <w:jc w:val="left"/>
        <w:rPr>
          <w:rFonts w:hint="eastAsia" w:ascii="宋体" w:eastAsia="宋体"/>
          <w:sz w:val="18"/>
        </w:rPr>
      </w:pPr>
      <w:r>
        <w:rPr>
          <w:rFonts w:ascii="Tahoma" w:eastAsia="Tahoma"/>
          <w:color w:val="231F20"/>
          <w:sz w:val="24"/>
        </w:rPr>
        <w:t>be</w:t>
      </w:r>
      <w:r>
        <w:rPr>
          <w:rFonts w:ascii="Tahoma" w:eastAsia="Tahoma"/>
          <w:color w:val="231F20"/>
          <w:spacing w:val="-17"/>
          <w:sz w:val="24"/>
        </w:rPr>
        <w:t xml:space="preserve"> </w:t>
      </w:r>
      <w:r>
        <w:rPr>
          <w:rFonts w:ascii="Tahoma" w:eastAsia="Tahoma"/>
          <w:color w:val="231F20"/>
          <w:sz w:val="24"/>
        </w:rPr>
        <w:t>about</w:t>
      </w:r>
      <w:r>
        <w:rPr>
          <w:rFonts w:ascii="Tahoma" w:eastAsia="Tahoma"/>
          <w:color w:val="231F20"/>
          <w:spacing w:val="-16"/>
          <w:sz w:val="24"/>
        </w:rPr>
        <w:t xml:space="preserve"> </w:t>
      </w:r>
      <w:r>
        <w:rPr>
          <w:rFonts w:ascii="Tahoma" w:eastAsia="Tahoma"/>
          <w:color w:val="231F20"/>
          <w:sz w:val="24"/>
        </w:rPr>
        <w:t>to</w:t>
      </w:r>
      <w:r>
        <w:rPr>
          <w:rFonts w:ascii="Tahoma" w:eastAsia="Tahoma"/>
          <w:color w:val="231F20"/>
          <w:spacing w:val="-17"/>
          <w:sz w:val="24"/>
        </w:rPr>
        <w:t xml:space="preserve"> </w:t>
      </w:r>
      <w:r>
        <w:rPr>
          <w:rFonts w:ascii="Tahoma" w:eastAsia="Tahoma"/>
          <w:color w:val="231F20"/>
          <w:sz w:val="24"/>
        </w:rPr>
        <w:t>do</w:t>
      </w:r>
      <w:r>
        <w:rPr>
          <w:rFonts w:ascii="Tahoma" w:eastAsia="Tahoma"/>
          <w:color w:val="231F20"/>
          <w:spacing w:val="-16"/>
          <w:sz w:val="24"/>
        </w:rPr>
        <w:t xml:space="preserve"> </w:t>
      </w:r>
      <w:r>
        <w:rPr>
          <w:rFonts w:ascii="Tahoma" w:eastAsia="Tahoma"/>
          <w:color w:val="231F20"/>
          <w:sz w:val="24"/>
        </w:rPr>
        <w:t>sth</w:t>
      </w:r>
      <w:r>
        <w:rPr>
          <w:rFonts w:ascii="Tahoma" w:eastAsia="Tahoma"/>
          <w:color w:val="231F20"/>
          <w:spacing w:val="-25"/>
          <w:sz w:val="24"/>
        </w:rPr>
        <w:t xml:space="preserve"> </w:t>
      </w:r>
      <w:r>
        <w:rPr>
          <w:rFonts w:hint="eastAsia" w:ascii="宋体" w:eastAsia="宋体"/>
          <w:color w:val="231F20"/>
          <w:position w:val="2"/>
          <w:sz w:val="18"/>
        </w:rPr>
        <w:t>即将或正要（做某事</w:t>
      </w:r>
      <w:r>
        <w:rPr>
          <w:rFonts w:hint="eastAsia" w:ascii="宋体" w:eastAsia="宋体"/>
          <w:color w:val="231F20"/>
          <w:spacing w:val="-10"/>
          <w:position w:val="2"/>
          <w:sz w:val="18"/>
        </w:rPr>
        <w:t>）</w:t>
      </w:r>
    </w:p>
    <w:p w14:paraId="534A1E33">
      <w:pPr>
        <w:spacing w:before="34"/>
        <w:ind w:left="272" w:right="0" w:firstLine="0"/>
        <w:jc w:val="left"/>
        <w:rPr>
          <w:rFonts w:hint="eastAsia" w:ascii="宋体" w:hAnsi="宋体" w:eastAsia="宋体"/>
          <w:sz w:val="18"/>
        </w:rPr>
      </w:pPr>
      <w:r>
        <w:rPr>
          <w:rFonts w:ascii="Tahoma" w:hAnsi="Tahoma" w:eastAsia="Tahoma"/>
          <w:color w:val="231F20"/>
          <w:spacing w:val="-6"/>
          <w:sz w:val="24"/>
        </w:rPr>
        <w:t>indicate</w:t>
      </w:r>
      <w:r>
        <w:rPr>
          <w:rFonts w:ascii="Tahoma" w:hAnsi="Tahoma" w:eastAsia="Tahoma"/>
          <w:color w:val="231F20"/>
          <w:spacing w:val="-19"/>
          <w:sz w:val="24"/>
        </w:rPr>
        <w:t xml:space="preserve"> </w:t>
      </w:r>
      <w:r>
        <w:rPr>
          <w:rFonts w:ascii="Cambria" w:hAnsi="Cambria" w:eastAsia="Cambria"/>
          <w:color w:val="231F20"/>
          <w:spacing w:val="-6"/>
          <w:position w:val="1"/>
          <w:sz w:val="20"/>
        </w:rPr>
        <w:t>/</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nd</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ke</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t/</w:t>
      </w:r>
      <w:r>
        <w:rPr>
          <w:rFonts w:ascii="Cambria" w:hAnsi="Cambria" w:eastAsia="Cambria"/>
          <w:smallCaps w:val="0"/>
          <w:color w:val="231F20"/>
          <w:spacing w:val="12"/>
          <w:position w:val="1"/>
          <w:sz w:val="20"/>
        </w:rPr>
        <w:t xml:space="preserve"> </w:t>
      </w:r>
      <w:r>
        <w:rPr>
          <w:rFonts w:ascii="Times New Roman" w:hAnsi="Times New Roman" w:eastAsia="Times New Roman"/>
          <w:i/>
          <w:smallCaps w:val="0"/>
          <w:color w:val="231F20"/>
          <w:spacing w:val="-6"/>
          <w:position w:val="2"/>
          <w:sz w:val="20"/>
        </w:rPr>
        <w:t>vt.</w:t>
      </w:r>
      <w:r>
        <w:rPr>
          <w:rFonts w:ascii="Times New Roman" w:hAnsi="Times New Roman" w:eastAsia="Times New Roman"/>
          <w:i/>
          <w:smallCaps w:val="0"/>
          <w:color w:val="231F20"/>
          <w:spacing w:val="1"/>
          <w:position w:val="2"/>
          <w:sz w:val="20"/>
        </w:rPr>
        <w:t xml:space="preserve"> </w:t>
      </w:r>
      <w:r>
        <w:rPr>
          <w:rFonts w:ascii="Times New Roman" w:hAnsi="Times New Roman" w:eastAsia="Times New Roman"/>
          <w:smallCaps w:val="0"/>
          <w:color w:val="231F20"/>
          <w:spacing w:val="-6"/>
          <w:position w:val="2"/>
          <w:sz w:val="20"/>
        </w:rPr>
        <w:t>&amp;</w:t>
      </w:r>
      <w:r>
        <w:rPr>
          <w:rFonts w:ascii="Times New Roman" w:hAnsi="Times New Roman" w:eastAsia="Times New Roman"/>
          <w:smallCaps w:val="0"/>
          <w:color w:val="231F20"/>
          <w:spacing w:val="1"/>
          <w:position w:val="2"/>
          <w:sz w:val="20"/>
        </w:rPr>
        <w:t xml:space="preserve"> </w:t>
      </w:r>
      <w:r>
        <w:rPr>
          <w:rFonts w:ascii="Times New Roman" w:hAnsi="Times New Roman" w:eastAsia="Times New Roman"/>
          <w:i/>
          <w:smallCaps w:val="0"/>
          <w:color w:val="231F20"/>
          <w:spacing w:val="-6"/>
          <w:position w:val="2"/>
          <w:sz w:val="20"/>
        </w:rPr>
        <w:t>vi.</w:t>
      </w:r>
      <w:r>
        <w:rPr>
          <w:rFonts w:ascii="Times New Roman" w:hAnsi="Times New Roman" w:eastAsia="Times New Roman"/>
          <w:i/>
          <w:smallCaps w:val="0"/>
          <w:color w:val="231F20"/>
          <w:spacing w:val="1"/>
          <w:position w:val="2"/>
          <w:sz w:val="20"/>
        </w:rPr>
        <w:t xml:space="preserve"> </w:t>
      </w:r>
      <w:r>
        <w:rPr>
          <w:rFonts w:hint="eastAsia" w:ascii="宋体" w:hAnsi="宋体" w:eastAsia="宋体"/>
          <w:smallCaps w:val="0"/>
          <w:color w:val="231F20"/>
          <w:spacing w:val="-7"/>
          <w:position w:val="2"/>
          <w:sz w:val="18"/>
        </w:rPr>
        <w:t>表明；显示</w:t>
      </w:r>
    </w:p>
    <w:p w14:paraId="4BF19F0C">
      <w:pPr>
        <w:spacing w:before="48"/>
        <w:ind w:left="2046" w:right="2753" w:firstLine="0"/>
        <w:jc w:val="center"/>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象征；暗示</w:t>
      </w:r>
    </w:p>
    <w:p w14:paraId="0988CA82">
      <w:pPr>
        <w:spacing w:before="73"/>
        <w:ind w:left="272" w:right="0" w:firstLine="0"/>
        <w:jc w:val="left"/>
        <w:rPr>
          <w:rFonts w:ascii="Cambria" w:hAnsi="Cambria"/>
          <w:sz w:val="20"/>
        </w:rPr>
      </w:pPr>
      <w:r>
        <w:rPr>
          <w:rFonts w:ascii="Tahoma" w:hAnsi="Tahoma"/>
          <w:color w:val="231F20"/>
          <w:sz w:val="24"/>
        </w:rPr>
        <w:t>beneath</w:t>
      </w:r>
      <w:r>
        <w:rPr>
          <w:rFonts w:ascii="Tahoma" w:hAnsi="Tahoma"/>
          <w:color w:val="231F20"/>
          <w:spacing w:val="-18"/>
          <w:sz w:val="24"/>
        </w:rPr>
        <w:t xml:space="preserve"> </w:t>
      </w:r>
      <w:r>
        <w:rPr>
          <w:rFonts w:ascii="Cambria" w:hAnsi="Cambria"/>
          <w:color w:val="231F20"/>
          <w:spacing w:val="-4"/>
          <w:position w:val="1"/>
          <w:sz w:val="20"/>
        </w:rPr>
        <w:t>/b</w:t>
      </w:r>
      <w:r>
        <w:rPr>
          <w:rFonts w:ascii="Cambria" w:hAnsi="Cambria"/>
          <w:smallCaps/>
          <w:color w:val="231F20"/>
          <w:spacing w:val="-4"/>
          <w:position w:val="1"/>
          <w:sz w:val="20"/>
        </w:rPr>
        <w:t>i</w:t>
      </w:r>
      <w:r>
        <w:rPr>
          <w:rFonts w:ascii="Cambria" w:hAnsi="Cambria"/>
          <w:smallCaps w:val="0"/>
          <w:color w:val="231F20"/>
          <w:spacing w:val="-4"/>
          <w:position w:val="1"/>
          <w:sz w:val="20"/>
        </w:rPr>
        <w:t>ni:T/</w:t>
      </w:r>
    </w:p>
    <w:p w14:paraId="1A95BBC2">
      <w:pPr>
        <w:spacing w:before="49"/>
        <w:ind w:left="550" w:right="1184" w:firstLine="0"/>
        <w:jc w:val="center"/>
        <w:rPr>
          <w:rFonts w:hint="eastAsia" w:ascii="宋体" w:hAnsi="宋体" w:eastAsia="宋体"/>
          <w:sz w:val="18"/>
        </w:rPr>
      </w:pPr>
      <w:r>
        <w:rPr>
          <w:rFonts w:ascii="Times New Roman" w:hAnsi="Times New Roman" w:eastAsia="Times New Roman"/>
          <w:i/>
          <w:color w:val="231F20"/>
          <w:spacing w:val="-2"/>
          <w:sz w:val="20"/>
        </w:rPr>
        <w:t>adv</w:t>
      </w:r>
      <w:r>
        <w:rPr>
          <w:rFonts w:ascii="Times New Roman" w:hAnsi="Times New Roman" w:eastAsia="Times New Roman"/>
          <w:i/>
          <w:color w:val="231F20"/>
          <w:spacing w:val="-7"/>
          <w:sz w:val="20"/>
        </w:rPr>
        <w:t xml:space="preserve">. </w:t>
      </w:r>
      <w:r>
        <w:rPr>
          <w:rFonts w:ascii="Times New Roman" w:hAnsi="Times New Roman" w:eastAsia="Times New Roman"/>
          <w:color w:val="231F20"/>
          <w:spacing w:val="-2"/>
          <w:sz w:val="20"/>
        </w:rPr>
        <w:t>&amp;</w:t>
      </w:r>
      <w:r>
        <w:rPr>
          <w:rFonts w:ascii="Times New Roman" w:hAnsi="Times New Roman" w:eastAsia="Times New Roman"/>
          <w:color w:val="231F20"/>
          <w:spacing w:val="-10"/>
          <w:sz w:val="20"/>
        </w:rPr>
        <w:t xml:space="preserve"> </w:t>
      </w:r>
      <w:r>
        <w:rPr>
          <w:rFonts w:ascii="Times New Roman" w:hAnsi="Times New Roman" w:eastAsia="Times New Roman"/>
          <w:i/>
          <w:color w:val="231F20"/>
          <w:spacing w:val="-2"/>
          <w:sz w:val="20"/>
        </w:rPr>
        <w:t>prep</w:t>
      </w:r>
      <w:r>
        <w:rPr>
          <w:rFonts w:ascii="Times New Roman" w:hAnsi="Times New Roman" w:eastAsia="Times New Roman"/>
          <w:i/>
          <w:color w:val="231F20"/>
          <w:spacing w:val="-6"/>
          <w:sz w:val="20"/>
        </w:rPr>
        <w:t xml:space="preserve">. </w:t>
      </w:r>
      <w:r>
        <w:rPr>
          <w:rFonts w:hint="eastAsia" w:ascii="宋体" w:hAnsi="宋体" w:eastAsia="宋体"/>
          <w:color w:val="231F20"/>
          <w:spacing w:val="-2"/>
          <w:sz w:val="18"/>
        </w:rPr>
        <w:t>在（或往）</w:t>
      </w:r>
      <w:r>
        <w:rPr>
          <w:rFonts w:hint="eastAsia" w:ascii="宋体" w:hAnsi="宋体" w:eastAsia="宋体"/>
          <w:color w:val="231F20"/>
          <w:spacing w:val="-3"/>
          <w:sz w:val="18"/>
        </w:rPr>
        <w:t>……下面；在……的表面之下</w:t>
      </w:r>
    </w:p>
    <w:p w14:paraId="195830F3">
      <w:pPr>
        <w:spacing w:before="72" w:line="268" w:lineRule="auto"/>
        <w:ind w:left="272" w:right="1654" w:firstLine="0"/>
        <w:jc w:val="left"/>
        <w:rPr>
          <w:rFonts w:hint="eastAsia" w:ascii="宋体" w:hAnsi="宋体" w:eastAsia="宋体"/>
          <w:sz w:val="18"/>
        </w:rPr>
      </w:pPr>
      <w:r>
        <w:rPr>
          <w:rFonts w:ascii="Tahoma" w:hAnsi="Tahoma" w:eastAsia="Tahoma"/>
          <w:color w:val="231F20"/>
          <w:spacing w:val="-8"/>
          <w:sz w:val="24"/>
        </w:rPr>
        <w:t>postpone</w:t>
      </w:r>
      <w:r>
        <w:rPr>
          <w:rFonts w:ascii="Tahoma" w:hAnsi="Tahoma" w:eastAsia="Tahoma"/>
          <w:color w:val="231F20"/>
          <w:spacing w:val="-26"/>
          <w:sz w:val="24"/>
        </w:rPr>
        <w:t xml:space="preserve"> </w:t>
      </w:r>
      <w:r>
        <w:rPr>
          <w:rFonts w:ascii="Cambria" w:hAnsi="Cambria" w:eastAsia="Cambria"/>
          <w:color w:val="231F20"/>
          <w:spacing w:val="-8"/>
          <w:position w:val="1"/>
          <w:sz w:val="20"/>
        </w:rPr>
        <w:t>/p@sp@Un/</w:t>
      </w:r>
      <w:r>
        <w:rPr>
          <w:rFonts w:ascii="Cambria" w:hAnsi="Cambria" w:eastAsia="Cambria"/>
          <w:color w:val="231F20"/>
          <w:spacing w:val="3"/>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8"/>
          <w:position w:val="2"/>
          <w:sz w:val="18"/>
        </w:rPr>
        <w:t xml:space="preserve">延迟；延期；延缓 </w:t>
      </w:r>
      <w:r>
        <w:rPr>
          <w:rFonts w:ascii="Tahoma" w:hAnsi="Tahoma" w:eastAsia="Tahoma"/>
          <w:color w:val="231F20"/>
          <w:position w:val="-1"/>
          <w:sz w:val="24"/>
        </w:rPr>
        <w:t>odd</w:t>
      </w:r>
      <w:r>
        <w:rPr>
          <w:rFonts w:ascii="Tahoma" w:hAnsi="Tahoma" w:eastAsia="Tahoma"/>
          <w:color w:val="231F20"/>
          <w:spacing w:val="-4"/>
          <w:position w:val="-1"/>
          <w:sz w:val="24"/>
        </w:rPr>
        <w:t xml:space="preserve"> </w:t>
      </w:r>
      <w:r>
        <w:rPr>
          <w:rFonts w:ascii="Cambria" w:hAnsi="Cambria" w:eastAsia="Cambria"/>
          <w:color w:val="231F20"/>
          <w:position w:val="0"/>
          <w:sz w:val="20"/>
        </w:rPr>
        <w:t xml:space="preserve">/Qd/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奇怪的；怪异的；反常的 </w:t>
      </w:r>
      <w:r>
        <w:rPr>
          <w:rFonts w:ascii="Tahoma" w:hAnsi="Tahoma" w:eastAsia="Tahoma"/>
          <w:color w:val="231F20"/>
          <w:sz w:val="24"/>
        </w:rPr>
        <w:t>obligation</w:t>
      </w:r>
      <w:r>
        <w:rPr>
          <w:rFonts w:ascii="Tahoma" w:hAnsi="Tahoma" w:eastAsia="Tahoma"/>
          <w:color w:val="231F20"/>
          <w:spacing w:val="-26"/>
          <w:sz w:val="24"/>
        </w:rPr>
        <w:t xml:space="preserve"> </w:t>
      </w:r>
      <w:r>
        <w:rPr>
          <w:rFonts w:ascii="Cambria" w:hAnsi="Cambria" w:eastAsia="Cambria"/>
          <w:color w:val="231F20"/>
          <w:position w:val="1"/>
          <w:sz w:val="20"/>
        </w:rPr>
        <w:t>/.Qbl</w:t>
      </w:r>
      <w:r>
        <w:rPr>
          <w:rFonts w:ascii="Cambria" w:hAnsi="Cambria" w:eastAsia="Cambria"/>
          <w:smallCaps/>
          <w:color w:val="231F20"/>
          <w:position w:val="1"/>
          <w:sz w:val="20"/>
        </w:rPr>
        <w:t>i</w:t>
      </w:r>
      <w:r>
        <w:rPr>
          <w:rFonts w:ascii="Cambria" w:hAnsi="Cambria" w:eastAsia="Cambria"/>
          <w:smallCaps w:val="0"/>
          <w:color w:val="231F20"/>
          <w:position w:val="1"/>
          <w:sz w:val="20"/>
        </w:rPr>
        <w:t>ge</w:t>
      </w:r>
      <w:r>
        <w:rPr>
          <w:rFonts w:ascii="Cambria" w:hAnsi="Cambria" w:eastAsia="Cambria"/>
          <w:smallCaps/>
          <w:color w:val="231F20"/>
          <w:position w:val="1"/>
          <w:sz w:val="20"/>
        </w:rPr>
        <w:t>i</w:t>
      </w:r>
      <w:r>
        <w:rPr>
          <w:rFonts w:ascii="Cambria" w:hAnsi="Cambria" w:eastAsia="Cambria"/>
          <w:smallCaps w:val="0"/>
          <w:color w:val="231F20"/>
          <w:position w:val="1"/>
          <w:sz w:val="20"/>
        </w:rPr>
        <w:t>Sn/</w:t>
      </w:r>
      <w:r>
        <w:rPr>
          <w:rFonts w:ascii="Cambria" w:hAnsi="Cambria" w:eastAsia="Cambria"/>
          <w:smallCaps w:val="0"/>
          <w:color w:val="231F20"/>
          <w:spacing w:val="-9"/>
          <w:position w:val="1"/>
          <w:sz w:val="20"/>
        </w:rPr>
        <w:t xml:space="preserve"> </w:t>
      </w:r>
      <w:r>
        <w:rPr>
          <w:rFonts w:ascii="Times New Roman" w:hAnsi="Times New Roman" w:eastAsia="Times New Roman"/>
          <w:i/>
          <w:smallCaps w:val="0"/>
          <w:color w:val="231F20"/>
          <w:position w:val="2"/>
          <w:sz w:val="20"/>
        </w:rPr>
        <w:t>n.</w:t>
      </w:r>
      <w:r>
        <w:rPr>
          <w:rFonts w:ascii="Times New Roman" w:hAnsi="Times New Roman" w:eastAsia="Times New Roman"/>
          <w:i/>
          <w:smallCaps w:val="0"/>
          <w:color w:val="231F20"/>
          <w:spacing w:val="-12"/>
          <w:position w:val="2"/>
          <w:sz w:val="20"/>
        </w:rPr>
        <w:t xml:space="preserve"> </w:t>
      </w:r>
      <w:r>
        <w:rPr>
          <w:rFonts w:hint="eastAsia" w:ascii="宋体" w:hAnsi="宋体" w:eastAsia="宋体"/>
          <w:smallCaps w:val="0"/>
          <w:color w:val="231F20"/>
          <w:position w:val="2"/>
          <w:sz w:val="18"/>
        </w:rPr>
        <w:t xml:space="preserve">义务；职责；责任 </w:t>
      </w:r>
      <w:r>
        <w:rPr>
          <w:rFonts w:ascii="Tahoma" w:hAnsi="Tahoma" w:eastAsia="Tahoma"/>
          <w:smallCaps w:val="0"/>
          <w:color w:val="231F20"/>
          <w:spacing w:val="-8"/>
          <w:sz w:val="24"/>
        </w:rPr>
        <w:t>intention</w:t>
      </w:r>
      <w:r>
        <w:rPr>
          <w:rFonts w:ascii="Tahoma" w:hAnsi="Tahoma" w:eastAsia="Tahoma"/>
          <w:smallCaps w:val="0"/>
          <w:color w:val="231F20"/>
          <w:spacing w:val="-23"/>
          <w:sz w:val="24"/>
        </w:rPr>
        <w:t xml:space="preserve"> </w:t>
      </w:r>
      <w:r>
        <w:rPr>
          <w:rFonts w:ascii="Cambria" w:hAnsi="Cambria" w:eastAsia="Cambria"/>
          <w:smallCaps w:val="0"/>
          <w:color w:val="231F20"/>
          <w:spacing w:val="-8"/>
          <w:position w:val="1"/>
          <w:sz w:val="20"/>
        </w:rPr>
        <w:t>/</w:t>
      </w:r>
      <w:r>
        <w:rPr>
          <w:rFonts w:ascii="Cambria" w:hAnsi="Cambria" w:eastAsia="Cambria"/>
          <w:smallCaps/>
          <w:color w:val="231F20"/>
          <w:spacing w:val="-8"/>
          <w:position w:val="1"/>
          <w:sz w:val="20"/>
        </w:rPr>
        <w:t>i</w:t>
      </w:r>
      <w:r>
        <w:rPr>
          <w:rFonts w:ascii="Cambria" w:hAnsi="Cambria" w:eastAsia="Cambria"/>
          <w:smallCaps w:val="0"/>
          <w:color w:val="231F20"/>
          <w:spacing w:val="-8"/>
          <w:position w:val="1"/>
          <w:sz w:val="20"/>
        </w:rPr>
        <w:t>ntenSn/</w:t>
      </w:r>
      <w:r>
        <w:rPr>
          <w:rFonts w:ascii="Cambria" w:hAnsi="Cambria" w:eastAsia="Cambria"/>
          <w:smallCaps w:val="0"/>
          <w:color w:val="231F20"/>
          <w:spacing w:val="8"/>
          <w:position w:val="1"/>
          <w:sz w:val="20"/>
        </w:rPr>
        <w:t xml:space="preserve"> </w:t>
      </w:r>
      <w:r>
        <w:rPr>
          <w:rFonts w:ascii="Times New Roman" w:hAnsi="Times New Roman" w:eastAsia="Times New Roman"/>
          <w:i/>
          <w:smallCaps w:val="0"/>
          <w:color w:val="231F20"/>
          <w:spacing w:val="-8"/>
          <w:position w:val="2"/>
          <w:sz w:val="20"/>
        </w:rPr>
        <w:t>n.</w:t>
      </w:r>
      <w:r>
        <w:rPr>
          <w:rFonts w:ascii="Times New Roman" w:hAnsi="Times New Roman" w:eastAsia="Times New Roman"/>
          <w:i/>
          <w:smallCaps w:val="0"/>
          <w:color w:val="231F20"/>
          <w:position w:val="2"/>
          <w:sz w:val="20"/>
        </w:rPr>
        <w:t xml:space="preserve"> </w:t>
      </w:r>
      <w:r>
        <w:rPr>
          <w:rFonts w:hint="eastAsia" w:ascii="宋体" w:hAnsi="宋体" w:eastAsia="宋体"/>
          <w:smallCaps w:val="0"/>
          <w:color w:val="231F20"/>
          <w:spacing w:val="-8"/>
          <w:position w:val="2"/>
          <w:sz w:val="18"/>
        </w:rPr>
        <w:t xml:space="preserve">打算；计划；意图；目的 </w:t>
      </w:r>
      <w:r>
        <w:rPr>
          <w:rFonts w:ascii="Tahoma" w:hAnsi="Tahoma" w:eastAsia="Tahoma"/>
          <w:smallCaps w:val="0"/>
          <w:color w:val="231F20"/>
          <w:spacing w:val="-8"/>
          <w:sz w:val="24"/>
        </w:rPr>
        <w:t>nowhere</w:t>
      </w:r>
      <w:r>
        <w:rPr>
          <w:rFonts w:ascii="Tahoma" w:hAnsi="Tahoma" w:eastAsia="Tahoma"/>
          <w:smallCaps w:val="0"/>
          <w:color w:val="231F20"/>
          <w:spacing w:val="-26"/>
          <w:sz w:val="24"/>
        </w:rPr>
        <w:t xml:space="preserve"> </w:t>
      </w:r>
      <w:r>
        <w:rPr>
          <w:rFonts w:ascii="Cambria" w:hAnsi="Cambria" w:eastAsia="Cambria"/>
          <w:smallCaps w:val="0"/>
          <w:color w:val="231F20"/>
          <w:spacing w:val="-8"/>
          <w:position w:val="1"/>
          <w:sz w:val="20"/>
        </w:rPr>
        <w:t>/n@Uwe@(r)/</w:t>
      </w:r>
      <w:r>
        <w:rPr>
          <w:rFonts w:ascii="Cambria" w:hAnsi="Cambria" w:eastAsia="Cambria"/>
          <w:smallCaps w:val="0"/>
          <w:color w:val="231F20"/>
          <w:spacing w:val="1"/>
          <w:position w:val="1"/>
          <w:sz w:val="20"/>
        </w:rPr>
        <w:t xml:space="preserve"> </w:t>
      </w:r>
      <w:r>
        <w:rPr>
          <w:rFonts w:ascii="Times New Roman" w:hAnsi="Times New Roman" w:eastAsia="Times New Roman"/>
          <w:i/>
          <w:smallCaps w:val="0"/>
          <w:color w:val="231F20"/>
          <w:spacing w:val="-8"/>
          <w:position w:val="2"/>
          <w:sz w:val="20"/>
        </w:rPr>
        <w:t>adv</w:t>
      </w:r>
      <w:r>
        <w:rPr>
          <w:rFonts w:ascii="Times New Roman" w:hAnsi="Times New Roman" w:eastAsia="Times New Roman"/>
          <w:i/>
          <w:smallCaps w:val="0"/>
          <w:color w:val="231F20"/>
          <w:spacing w:val="-6"/>
          <w:position w:val="2"/>
          <w:sz w:val="20"/>
        </w:rPr>
        <w:t xml:space="preserve">. </w:t>
      </w:r>
      <w:r>
        <w:rPr>
          <w:rFonts w:hint="eastAsia" w:ascii="宋体" w:hAnsi="宋体" w:eastAsia="宋体"/>
          <w:smallCaps w:val="0"/>
          <w:color w:val="231F20"/>
          <w:spacing w:val="-8"/>
          <w:position w:val="2"/>
          <w:sz w:val="18"/>
        </w:rPr>
        <w:t>无处；哪里都不</w:t>
      </w:r>
    </w:p>
    <w:p w14:paraId="701E616B">
      <w:pPr>
        <w:spacing w:before="0" w:line="285" w:lineRule="exact"/>
        <w:ind w:left="272" w:right="0" w:firstLine="0"/>
        <w:jc w:val="left"/>
        <w:rPr>
          <w:rFonts w:hint="eastAsia" w:ascii="宋体" w:eastAsia="宋体"/>
          <w:sz w:val="18"/>
        </w:rPr>
      </w:pPr>
      <w:r>
        <w:rPr>
          <w:rFonts w:ascii="Tahoma" w:eastAsia="Tahoma"/>
          <w:color w:val="231F20"/>
          <w:position w:val="-1"/>
          <w:sz w:val="24"/>
        </w:rPr>
        <w:t>in</w:t>
      </w:r>
      <w:r>
        <w:rPr>
          <w:rFonts w:ascii="Tahoma" w:eastAsia="Tahoma"/>
          <w:color w:val="231F20"/>
          <w:spacing w:val="-5"/>
          <w:position w:val="-1"/>
          <w:sz w:val="24"/>
        </w:rPr>
        <w:t xml:space="preserve"> </w:t>
      </w:r>
      <w:r>
        <w:rPr>
          <w:rFonts w:ascii="Tahoma" w:eastAsia="Tahoma"/>
          <w:color w:val="231F20"/>
          <w:position w:val="-1"/>
          <w:sz w:val="24"/>
        </w:rPr>
        <w:t>case</w:t>
      </w:r>
      <w:r>
        <w:rPr>
          <w:rFonts w:ascii="Tahoma" w:eastAsia="Tahoma"/>
          <w:color w:val="231F20"/>
          <w:spacing w:val="-4"/>
          <w:position w:val="-1"/>
          <w:sz w:val="24"/>
        </w:rPr>
        <w:t xml:space="preserve"> </w:t>
      </w:r>
      <w:r>
        <w:rPr>
          <w:rFonts w:hint="eastAsia" w:ascii="宋体" w:eastAsia="宋体"/>
          <w:color w:val="231F20"/>
          <w:spacing w:val="-2"/>
          <w:sz w:val="18"/>
        </w:rPr>
        <w:t>以防；以防万一</w:t>
      </w:r>
    </w:p>
    <w:p w14:paraId="31D40F76">
      <w:pPr>
        <w:spacing w:before="37"/>
        <w:ind w:left="0" w:right="1970" w:firstLine="0"/>
        <w:jc w:val="right"/>
        <w:rPr>
          <w:rFonts w:hint="eastAsia" w:ascii="宋体" w:hAnsi="宋体" w:eastAsia="宋体"/>
          <w:sz w:val="18"/>
        </w:rPr>
      </w:pPr>
      <w:r>
        <w:rPr>
          <w:rFonts w:ascii="Tahoma" w:hAnsi="Tahoma" w:eastAsia="Tahoma"/>
          <w:color w:val="231F20"/>
          <w:w w:val="90"/>
          <w:sz w:val="24"/>
        </w:rPr>
        <w:t>extent</w:t>
      </w:r>
      <w:r>
        <w:rPr>
          <w:rFonts w:ascii="Tahoma" w:hAnsi="Tahoma" w:eastAsia="Tahoma"/>
          <w:color w:val="231F20"/>
          <w:spacing w:val="21"/>
          <w:sz w:val="24"/>
        </w:rPr>
        <w:t xml:space="preserve"> </w:t>
      </w:r>
      <w:r>
        <w:rPr>
          <w:rFonts w:ascii="Cambria" w:hAnsi="Cambria" w:eastAsia="Cambria"/>
          <w:color w:val="231F20"/>
          <w:w w:val="90"/>
          <w:position w:val="1"/>
          <w:sz w:val="20"/>
        </w:rPr>
        <w:t>/</w:t>
      </w:r>
      <w:r>
        <w:rPr>
          <w:rFonts w:ascii="Cambria" w:hAnsi="Cambria" w:eastAsia="Cambria"/>
          <w:smallCaps/>
          <w:color w:val="231F20"/>
          <w:w w:val="90"/>
          <w:position w:val="1"/>
          <w:sz w:val="20"/>
        </w:rPr>
        <w:t>i</w:t>
      </w:r>
      <w:r>
        <w:rPr>
          <w:rFonts w:ascii="Cambria" w:hAnsi="Cambria" w:eastAsia="Cambria"/>
          <w:smallCaps w:val="0"/>
          <w:color w:val="231F20"/>
          <w:w w:val="90"/>
          <w:position w:val="1"/>
          <w:sz w:val="20"/>
        </w:rPr>
        <w:t>kstent/</w:t>
      </w:r>
      <w:r>
        <w:rPr>
          <w:rFonts w:ascii="Cambria" w:hAnsi="Cambria" w:eastAsia="Cambria"/>
          <w:smallCaps w:val="0"/>
          <w:color w:val="231F20"/>
          <w:spacing w:val="53"/>
          <w:position w:val="1"/>
          <w:sz w:val="20"/>
        </w:rPr>
        <w:t xml:space="preserve"> </w:t>
      </w:r>
      <w:r>
        <w:rPr>
          <w:rFonts w:ascii="Times New Roman" w:hAnsi="Times New Roman" w:eastAsia="Times New Roman"/>
          <w:i/>
          <w:smallCaps w:val="0"/>
          <w:color w:val="231F20"/>
          <w:w w:val="90"/>
          <w:position w:val="2"/>
          <w:sz w:val="20"/>
        </w:rPr>
        <w:t>n.</w:t>
      </w:r>
      <w:r>
        <w:rPr>
          <w:rFonts w:ascii="Times New Roman" w:hAnsi="Times New Roman" w:eastAsia="Times New Roman"/>
          <w:i/>
          <w:smallCaps w:val="0"/>
          <w:color w:val="231F20"/>
          <w:spacing w:val="47"/>
          <w:position w:val="2"/>
          <w:sz w:val="20"/>
        </w:rPr>
        <w:t xml:space="preserve"> </w:t>
      </w:r>
      <w:r>
        <w:rPr>
          <w:rFonts w:hint="eastAsia" w:ascii="宋体" w:hAnsi="宋体" w:eastAsia="宋体"/>
          <w:smallCaps w:val="0"/>
          <w:color w:val="231F20"/>
          <w:spacing w:val="-1"/>
          <w:w w:val="90"/>
          <w:position w:val="2"/>
          <w:sz w:val="18"/>
        </w:rPr>
        <w:t>程度；限度；大小；范围</w:t>
      </w:r>
    </w:p>
    <w:p w14:paraId="5280324C">
      <w:pPr>
        <w:spacing w:before="32"/>
        <w:ind w:left="0" w:right="2008" w:firstLine="0"/>
        <w:jc w:val="right"/>
        <w:rPr>
          <w:rFonts w:hint="eastAsia" w:ascii="宋体" w:hAnsi="宋体" w:eastAsia="宋体"/>
          <w:sz w:val="18"/>
        </w:rPr>
      </w:pPr>
      <w:r>
        <w:rPr>
          <w:rFonts w:ascii="Tahoma" w:hAnsi="Tahoma" w:eastAsia="Tahoma"/>
          <w:color w:val="231F20"/>
          <w:position w:val="-1"/>
          <w:sz w:val="24"/>
        </w:rPr>
        <w:t>to</w:t>
      </w:r>
      <w:r>
        <w:rPr>
          <w:rFonts w:ascii="Tahoma" w:hAnsi="Tahoma" w:eastAsia="Tahoma"/>
          <w:color w:val="231F20"/>
          <w:spacing w:val="-13"/>
          <w:position w:val="-1"/>
          <w:sz w:val="24"/>
        </w:rPr>
        <w:t xml:space="preserve"> … </w:t>
      </w:r>
      <w:r>
        <w:rPr>
          <w:rFonts w:ascii="Tahoma" w:hAnsi="Tahoma" w:eastAsia="Tahoma"/>
          <w:color w:val="231F20"/>
          <w:position w:val="-1"/>
          <w:sz w:val="24"/>
        </w:rPr>
        <w:t>extent</w:t>
      </w:r>
      <w:r>
        <w:rPr>
          <w:rFonts w:ascii="Tahoma" w:hAnsi="Tahoma" w:eastAsia="Tahoma"/>
          <w:color w:val="231F20"/>
          <w:spacing w:val="-26"/>
          <w:position w:val="-1"/>
          <w:sz w:val="24"/>
        </w:rPr>
        <w:t xml:space="preserve"> </w:t>
      </w:r>
      <w:r>
        <w:rPr>
          <w:rFonts w:hint="eastAsia" w:ascii="宋体" w:hAnsi="宋体" w:eastAsia="宋体"/>
          <w:color w:val="231F20"/>
          <w:spacing w:val="-1"/>
          <w:sz w:val="18"/>
        </w:rPr>
        <w:t>到……程度；在……程度上</w:t>
      </w:r>
    </w:p>
    <w:p w14:paraId="0B57DA0B">
      <w:pPr>
        <w:spacing w:before="37"/>
        <w:ind w:left="272" w:right="0" w:firstLine="0"/>
        <w:jc w:val="left"/>
        <w:rPr>
          <w:rFonts w:hint="eastAsia" w:ascii="宋体" w:hAnsi="宋体" w:eastAsia="宋体"/>
          <w:sz w:val="18"/>
        </w:rPr>
      </w:pPr>
      <w:r>
        <w:rPr>
          <w:rFonts w:ascii="Tahoma" w:hAnsi="Tahoma" w:eastAsia="Tahoma"/>
          <w:color w:val="231F20"/>
          <w:w w:val="80"/>
          <w:sz w:val="24"/>
        </w:rPr>
        <w:t>opera</w:t>
      </w:r>
      <w:r>
        <w:rPr>
          <w:rFonts w:ascii="Tahoma" w:hAnsi="Tahoma" w:eastAsia="Tahoma"/>
          <w:color w:val="231F20"/>
          <w:spacing w:val="-10"/>
          <w:sz w:val="24"/>
        </w:rPr>
        <w:t xml:space="preserve"> </w:t>
      </w:r>
      <w:r>
        <w:rPr>
          <w:rFonts w:ascii="Cambria" w:hAnsi="Cambria" w:eastAsia="Cambria"/>
          <w:color w:val="231F20"/>
          <w:w w:val="80"/>
          <w:position w:val="1"/>
          <w:sz w:val="20"/>
        </w:rPr>
        <w:t>/Qpr@/</w:t>
      </w:r>
      <w:r>
        <w:rPr>
          <w:rFonts w:ascii="Cambria" w:hAnsi="Cambria" w:eastAsia="Cambria"/>
          <w:color w:val="231F20"/>
          <w:spacing w:val="22"/>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5"/>
          <w:w w:val="80"/>
          <w:position w:val="2"/>
          <w:sz w:val="18"/>
        </w:rPr>
        <w:t>歌剧</w:t>
      </w:r>
    </w:p>
    <w:p w14:paraId="0A1D6552">
      <w:pPr>
        <w:spacing w:before="34"/>
        <w:ind w:left="272" w:right="0" w:firstLine="0"/>
        <w:jc w:val="left"/>
        <w:rPr>
          <w:rFonts w:hint="eastAsia" w:ascii="宋体" w:hAnsi="宋体" w:eastAsia="宋体"/>
          <w:sz w:val="18"/>
        </w:rPr>
      </w:pPr>
      <w:r>
        <w:rPr>
          <w:rFonts w:ascii="Tahoma" w:hAnsi="Tahoma" w:eastAsia="Tahoma"/>
          <w:color w:val="231F20"/>
          <w:spacing w:val="-4"/>
          <w:sz w:val="24"/>
        </w:rPr>
        <w:t>musical</w:t>
      </w:r>
      <w:r>
        <w:rPr>
          <w:rFonts w:ascii="Tahoma" w:hAnsi="Tahoma" w:eastAsia="Tahoma"/>
          <w:color w:val="231F20"/>
          <w:spacing w:val="-16"/>
          <w:sz w:val="24"/>
        </w:rPr>
        <w:t xml:space="preserve"> </w:t>
      </w:r>
      <w:r>
        <w:rPr>
          <w:rFonts w:ascii="Cambria" w:hAnsi="Cambria" w:eastAsia="Cambria"/>
          <w:color w:val="231F20"/>
          <w:spacing w:val="-4"/>
          <w:position w:val="1"/>
          <w:sz w:val="20"/>
        </w:rPr>
        <w:t>/mju:z</w:t>
      </w:r>
      <w:r>
        <w:rPr>
          <w:rFonts w:ascii="Cambria" w:hAnsi="Cambria" w:eastAsia="Cambria"/>
          <w:smallCaps/>
          <w:color w:val="231F20"/>
          <w:spacing w:val="-4"/>
          <w:position w:val="1"/>
          <w:sz w:val="20"/>
        </w:rPr>
        <w:t>i</w:t>
      </w:r>
      <w:r>
        <w:rPr>
          <w:rFonts w:ascii="Cambria" w:hAnsi="Cambria" w:eastAsia="Cambria"/>
          <w:smallCaps w:val="0"/>
          <w:color w:val="231F20"/>
          <w:spacing w:val="-4"/>
          <w:position w:val="1"/>
          <w:sz w:val="20"/>
        </w:rPr>
        <w:t>kl/</w:t>
      </w:r>
      <w:r>
        <w:rPr>
          <w:rFonts w:ascii="Cambria" w:hAnsi="Cambria" w:eastAsia="Cambria"/>
          <w:smallCaps w:val="0"/>
          <w:color w:val="231F20"/>
          <w:spacing w:val="-5"/>
          <w:position w:val="1"/>
          <w:sz w:val="20"/>
        </w:rPr>
        <w:t xml:space="preserve"> </w:t>
      </w:r>
      <w:r>
        <w:rPr>
          <w:rFonts w:ascii="Times New Roman" w:hAnsi="Times New Roman" w:eastAsia="Times New Roman"/>
          <w:i/>
          <w:smallCaps w:val="0"/>
          <w:color w:val="231F20"/>
          <w:spacing w:val="-4"/>
          <w:position w:val="2"/>
          <w:sz w:val="20"/>
        </w:rPr>
        <w:t>n.</w:t>
      </w:r>
      <w:r>
        <w:rPr>
          <w:rFonts w:ascii="Times New Roman" w:hAnsi="Times New Roman" w:eastAsia="Times New Roman"/>
          <w:i/>
          <w:smallCaps w:val="0"/>
          <w:color w:val="231F20"/>
          <w:spacing w:val="-9"/>
          <w:position w:val="2"/>
          <w:sz w:val="20"/>
        </w:rPr>
        <w:t xml:space="preserve"> </w:t>
      </w:r>
      <w:r>
        <w:rPr>
          <w:rFonts w:hint="eastAsia" w:ascii="宋体" w:hAnsi="宋体" w:eastAsia="宋体"/>
          <w:smallCaps w:val="0"/>
          <w:color w:val="231F20"/>
          <w:spacing w:val="-14"/>
          <w:position w:val="2"/>
          <w:sz w:val="18"/>
        </w:rPr>
        <w:t xml:space="preserve">音乐剧 </w:t>
      </w:r>
      <w:r>
        <w:rPr>
          <w:rFonts w:ascii="Times New Roman" w:hAnsi="Times New Roman" w:eastAsia="Times New Roman"/>
          <w:i/>
          <w:smallCaps w:val="0"/>
          <w:color w:val="231F20"/>
          <w:spacing w:val="-4"/>
          <w:position w:val="2"/>
          <w:sz w:val="20"/>
        </w:rPr>
        <w:t>adj.</w:t>
      </w:r>
      <w:r>
        <w:rPr>
          <w:rFonts w:ascii="Times New Roman" w:hAnsi="Times New Roman" w:eastAsia="Times New Roman"/>
          <w:i/>
          <w:smallCaps w:val="0"/>
          <w:color w:val="231F20"/>
          <w:spacing w:val="-8"/>
          <w:position w:val="2"/>
          <w:sz w:val="20"/>
        </w:rPr>
        <w:t xml:space="preserve"> </w:t>
      </w:r>
      <w:r>
        <w:rPr>
          <w:rFonts w:hint="eastAsia" w:ascii="宋体" w:hAnsi="宋体" w:eastAsia="宋体"/>
          <w:smallCaps w:val="0"/>
          <w:color w:val="231F20"/>
          <w:spacing w:val="-6"/>
          <w:position w:val="2"/>
          <w:sz w:val="18"/>
        </w:rPr>
        <w:t>音乐的</w:t>
      </w:r>
    </w:p>
    <w:p w14:paraId="51F83DD3">
      <w:pPr>
        <w:spacing w:before="34" w:line="268" w:lineRule="auto"/>
        <w:ind w:left="272" w:right="2805" w:firstLine="0"/>
        <w:jc w:val="left"/>
        <w:rPr>
          <w:rFonts w:hint="eastAsia" w:ascii="宋体" w:hAnsi="宋体" w:eastAsia="宋体"/>
          <w:sz w:val="18"/>
        </w:rPr>
      </w:pPr>
      <w:r>
        <w:rPr>
          <w:rFonts w:ascii="Tahoma" w:hAnsi="Tahoma" w:eastAsia="Tahoma"/>
          <w:color w:val="231F20"/>
          <w:spacing w:val="-6"/>
          <w:sz w:val="24"/>
        </w:rPr>
        <w:t>dinosaur</w:t>
      </w:r>
      <w:r>
        <w:rPr>
          <w:rFonts w:ascii="Tahoma" w:hAnsi="Tahoma" w:eastAsia="Tahoma"/>
          <w:color w:val="231F20"/>
          <w:spacing w:val="-26"/>
          <w:sz w:val="24"/>
        </w:rPr>
        <w:t xml:space="preserve"> </w:t>
      </w:r>
      <w:r>
        <w:rPr>
          <w:rFonts w:ascii="Cambria" w:hAnsi="Cambria" w:eastAsia="Cambria"/>
          <w:color w:val="231F20"/>
          <w:spacing w:val="-6"/>
          <w:position w:val="1"/>
          <w:sz w:val="20"/>
        </w:rPr>
        <w:t>/da</w:t>
      </w:r>
      <w:r>
        <w:rPr>
          <w:rFonts w:ascii="Cambria" w:hAnsi="Cambria" w:eastAsia="Cambria"/>
          <w:smallCaps/>
          <w:color w:val="231F20"/>
          <w:spacing w:val="-6"/>
          <w:position w:val="1"/>
          <w:sz w:val="20"/>
        </w:rPr>
        <w:t>i</w:t>
      </w:r>
      <w:r>
        <w:rPr>
          <w:rFonts w:ascii="Cambria" w:hAnsi="Cambria" w:eastAsia="Cambria"/>
          <w:smallCaps w:val="0"/>
          <w:color w:val="231F20"/>
          <w:spacing w:val="-6"/>
          <w:position w:val="1"/>
          <w:sz w:val="20"/>
        </w:rPr>
        <w:t>n@sO:(r)/</w:t>
      </w:r>
      <w:r>
        <w:rPr>
          <w:rFonts w:ascii="Cambria" w:hAnsi="Cambria" w:eastAsia="Cambria"/>
          <w:smallCaps w:val="0"/>
          <w:color w:val="231F20"/>
          <w:position w:val="1"/>
          <w:sz w:val="20"/>
        </w:rPr>
        <w:t xml:space="preserve"> </w:t>
      </w:r>
      <w:r>
        <w:rPr>
          <w:rFonts w:ascii="Times New Roman" w:hAnsi="Times New Roman" w:eastAsia="Times New Roman"/>
          <w:i/>
          <w:smallCaps w:val="0"/>
          <w:color w:val="231F20"/>
          <w:spacing w:val="-6"/>
          <w:position w:val="2"/>
          <w:sz w:val="20"/>
        </w:rPr>
        <w:t xml:space="preserve">n. </w:t>
      </w:r>
      <w:r>
        <w:rPr>
          <w:rFonts w:hint="eastAsia" w:ascii="宋体" w:hAnsi="宋体" w:eastAsia="宋体"/>
          <w:smallCaps w:val="0"/>
          <w:color w:val="231F20"/>
          <w:spacing w:val="-6"/>
          <w:position w:val="2"/>
          <w:sz w:val="18"/>
        </w:rPr>
        <w:t xml:space="preserve">恐龙 </w:t>
      </w:r>
      <w:r>
        <w:rPr>
          <w:rFonts w:ascii="Tahoma" w:hAnsi="Tahoma" w:eastAsia="Tahoma"/>
          <w:smallCaps w:val="0"/>
          <w:color w:val="231F20"/>
          <w:position w:val="-1"/>
          <w:sz w:val="24"/>
        </w:rPr>
        <w:t>hug</w:t>
      </w:r>
      <w:r>
        <w:rPr>
          <w:rFonts w:ascii="Tahoma" w:hAnsi="Tahoma" w:eastAsia="Tahoma"/>
          <w:smallCaps w:val="0"/>
          <w:color w:val="231F20"/>
          <w:spacing w:val="-7"/>
          <w:position w:val="-1"/>
          <w:sz w:val="24"/>
        </w:rPr>
        <w:t xml:space="preserve"> </w:t>
      </w:r>
      <w:r>
        <w:rPr>
          <w:rFonts w:ascii="Cambria" w:hAnsi="Cambria" w:eastAsia="Cambria"/>
          <w:smallCaps w:val="0"/>
          <w:color w:val="231F20"/>
          <w:position w:val="0"/>
          <w:sz w:val="20"/>
        </w:rPr>
        <w:t xml:space="preserve">/hng/ </w:t>
      </w:r>
      <w:r>
        <w:rPr>
          <w:rFonts w:ascii="Times New Roman" w:hAnsi="Times New Roman" w:eastAsia="Times New Roman"/>
          <w:i/>
          <w:smallCaps w:val="0"/>
          <w:color w:val="231F20"/>
          <w:sz w:val="20"/>
        </w:rPr>
        <w:t xml:space="preserve">vt. </w:t>
      </w:r>
      <w:r>
        <w:rPr>
          <w:rFonts w:ascii="Times New Roman" w:hAnsi="Times New Roman" w:eastAsia="Times New Roman"/>
          <w:smallCaps w:val="0"/>
          <w:color w:val="231F20"/>
          <w:sz w:val="20"/>
        </w:rPr>
        <w:t xml:space="preserve">&amp; </w:t>
      </w:r>
      <w:r>
        <w:rPr>
          <w:rFonts w:ascii="Times New Roman" w:hAnsi="Times New Roman" w:eastAsia="Times New Roman"/>
          <w:i/>
          <w:smallCaps w:val="0"/>
          <w:color w:val="231F20"/>
          <w:sz w:val="20"/>
        </w:rPr>
        <w:t xml:space="preserve">vi. </w:t>
      </w:r>
      <w:r>
        <w:rPr>
          <w:rFonts w:hint="eastAsia" w:ascii="宋体" w:hAnsi="宋体" w:eastAsia="宋体"/>
          <w:smallCaps w:val="0"/>
          <w:color w:val="231F20"/>
          <w:sz w:val="18"/>
        </w:rPr>
        <w:t xml:space="preserve">拥抱；抱紧 </w:t>
      </w:r>
      <w:r>
        <w:rPr>
          <w:rFonts w:ascii="Tahoma" w:hAnsi="Tahoma" w:eastAsia="Tahoma"/>
          <w:smallCaps w:val="0"/>
          <w:color w:val="231F20"/>
          <w:w w:val="90"/>
          <w:sz w:val="24"/>
        </w:rPr>
        <w:t>pursue</w:t>
      </w:r>
      <w:r>
        <w:rPr>
          <w:rFonts w:ascii="Tahoma" w:hAnsi="Tahoma" w:eastAsia="Tahoma"/>
          <w:smallCaps w:val="0"/>
          <w:color w:val="231F20"/>
          <w:spacing w:val="-7"/>
          <w:w w:val="90"/>
          <w:sz w:val="24"/>
        </w:rPr>
        <w:t xml:space="preserve"> </w:t>
      </w:r>
      <w:r>
        <w:rPr>
          <w:rFonts w:ascii="Cambria" w:hAnsi="Cambria" w:eastAsia="Cambria"/>
          <w:smallCaps w:val="0"/>
          <w:color w:val="231F20"/>
          <w:w w:val="90"/>
          <w:position w:val="1"/>
          <w:sz w:val="20"/>
        </w:rPr>
        <w:t>/p@sju:/</w:t>
      </w:r>
      <w:r>
        <w:rPr>
          <w:rFonts w:ascii="Cambria" w:hAnsi="Cambria" w:eastAsia="Cambria"/>
          <w:smallCaps w:val="0"/>
          <w:color w:val="231F20"/>
          <w:spacing w:val="16"/>
          <w:position w:val="1"/>
          <w:sz w:val="20"/>
        </w:rPr>
        <w:t xml:space="preserve"> </w:t>
      </w:r>
      <w:r>
        <w:rPr>
          <w:rFonts w:ascii="Times New Roman" w:hAnsi="Times New Roman" w:eastAsia="Times New Roman"/>
          <w:i/>
          <w:smallCaps w:val="0"/>
          <w:color w:val="231F20"/>
          <w:w w:val="90"/>
          <w:position w:val="2"/>
          <w:sz w:val="20"/>
        </w:rPr>
        <w:t xml:space="preserve">vt. </w:t>
      </w:r>
      <w:r>
        <w:rPr>
          <w:rFonts w:hint="eastAsia" w:ascii="宋体" w:hAnsi="宋体" w:eastAsia="宋体"/>
          <w:smallCaps w:val="0"/>
          <w:color w:val="231F20"/>
          <w:w w:val="90"/>
          <w:position w:val="2"/>
          <w:sz w:val="18"/>
        </w:rPr>
        <w:t>追求；致力于</w:t>
      </w:r>
    </w:p>
    <w:p w14:paraId="371B4D4B">
      <w:pPr>
        <w:spacing w:before="0" w:line="288" w:lineRule="exact"/>
        <w:ind w:left="272" w:right="0" w:firstLine="0"/>
        <w:jc w:val="left"/>
        <w:rPr>
          <w:rFonts w:hint="eastAsia" w:ascii="宋体" w:hAnsi="宋体" w:eastAsia="宋体"/>
          <w:sz w:val="18"/>
        </w:rPr>
      </w:pPr>
      <w:r>
        <w:rPr>
          <w:rFonts w:ascii="Tahoma" w:hAnsi="Tahoma" w:eastAsia="Tahoma"/>
          <w:color w:val="231F20"/>
          <w:w w:val="90"/>
          <w:sz w:val="24"/>
        </w:rPr>
        <w:t>duty</w:t>
      </w:r>
      <w:r>
        <w:rPr>
          <w:rFonts w:ascii="Tahoma" w:hAnsi="Tahoma" w:eastAsia="Tahoma"/>
          <w:color w:val="231F20"/>
          <w:spacing w:val="-7"/>
          <w:w w:val="90"/>
          <w:sz w:val="24"/>
        </w:rPr>
        <w:t xml:space="preserve"> </w:t>
      </w:r>
      <w:r>
        <w:rPr>
          <w:rFonts w:ascii="Cambria" w:hAnsi="Cambria" w:eastAsia="Cambria"/>
          <w:color w:val="231F20"/>
          <w:w w:val="90"/>
          <w:position w:val="1"/>
          <w:sz w:val="20"/>
        </w:rPr>
        <w:t>/dju:ti;</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NAmE</w:t>
      </w:r>
      <w:r>
        <w:rPr>
          <w:rFonts w:ascii="Times New Roman" w:hAnsi="Times New Roman" w:eastAsia="Times New Roman"/>
          <w:i/>
          <w:color w:val="231F20"/>
          <w:spacing w:val="11"/>
          <w:position w:val="2"/>
          <w:sz w:val="20"/>
        </w:rPr>
        <w:t xml:space="preserve"> </w:t>
      </w:r>
      <w:r>
        <w:rPr>
          <w:rFonts w:ascii="Cambria" w:hAnsi="Cambria" w:eastAsia="Cambria"/>
          <w:color w:val="231F20"/>
          <w:w w:val="90"/>
          <w:position w:val="1"/>
          <w:sz w:val="20"/>
        </w:rPr>
        <w:t>du:ti/</w:t>
      </w:r>
      <w:r>
        <w:rPr>
          <w:rFonts w:ascii="Cambria" w:hAnsi="Cambria" w:eastAsia="Cambria"/>
          <w:color w:val="231F20"/>
          <w:spacing w:val="16"/>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1"/>
          <w:w w:val="90"/>
          <w:position w:val="2"/>
          <w:sz w:val="18"/>
        </w:rPr>
        <w:t>责任；义务；职责；值班</w:t>
      </w:r>
    </w:p>
    <w:p w14:paraId="47FA5DE8">
      <w:pPr>
        <w:spacing w:before="35"/>
        <w:ind w:left="555" w:right="0" w:firstLine="0"/>
        <w:jc w:val="left"/>
        <w:rPr>
          <w:rFonts w:hint="eastAsia" w:ascii="宋体" w:eastAsia="宋体"/>
          <w:sz w:val="18"/>
        </w:rPr>
      </w:pPr>
      <w:r>
        <w:rPr>
          <w:rFonts w:ascii="Tahoma" w:eastAsia="Tahoma"/>
          <w:color w:val="231F20"/>
          <w:spacing w:val="-2"/>
          <w:sz w:val="24"/>
        </w:rPr>
        <w:t>on</w:t>
      </w:r>
      <w:r>
        <w:rPr>
          <w:rFonts w:ascii="Tahoma" w:eastAsia="Tahoma"/>
          <w:color w:val="231F20"/>
          <w:spacing w:val="-10"/>
          <w:sz w:val="24"/>
        </w:rPr>
        <w:t xml:space="preserve"> </w:t>
      </w:r>
      <w:r>
        <w:rPr>
          <w:rFonts w:ascii="Tahoma" w:eastAsia="Tahoma"/>
          <w:color w:val="231F20"/>
          <w:spacing w:val="-2"/>
          <w:sz w:val="24"/>
        </w:rPr>
        <w:t>duty</w:t>
      </w:r>
      <w:r>
        <w:rPr>
          <w:rFonts w:ascii="Tahoma" w:eastAsia="Tahoma"/>
          <w:color w:val="231F20"/>
          <w:spacing w:val="-19"/>
          <w:sz w:val="24"/>
        </w:rPr>
        <w:t xml:space="preserve"> </w:t>
      </w:r>
      <w:r>
        <w:rPr>
          <w:rFonts w:hint="eastAsia" w:ascii="宋体" w:eastAsia="宋体"/>
          <w:color w:val="231F20"/>
          <w:spacing w:val="-4"/>
          <w:position w:val="2"/>
          <w:sz w:val="18"/>
        </w:rPr>
        <w:t>值班；值勤</w:t>
      </w:r>
    </w:p>
    <w:p w14:paraId="0C9A681B">
      <w:pPr>
        <w:spacing w:before="34" w:line="268" w:lineRule="auto"/>
        <w:ind w:left="272" w:right="1192" w:firstLine="0"/>
        <w:jc w:val="left"/>
        <w:rPr>
          <w:rFonts w:hint="eastAsia" w:ascii="宋体" w:hAnsi="宋体" w:eastAsia="宋体"/>
          <w:sz w:val="18"/>
        </w:rPr>
      </w:pPr>
      <w:r>
        <w:rPr>
          <w:rFonts w:ascii="Tahoma" w:hAnsi="Tahoma" w:eastAsia="Tahoma"/>
          <w:color w:val="231F20"/>
          <w:sz w:val="24"/>
        </w:rPr>
        <w:t>hesitate</w:t>
      </w:r>
      <w:r>
        <w:rPr>
          <w:rFonts w:ascii="Tahoma" w:hAnsi="Tahoma" w:eastAsia="Tahoma"/>
          <w:color w:val="231F20"/>
          <w:spacing w:val="-26"/>
          <w:sz w:val="24"/>
        </w:rPr>
        <w:t xml:space="preserve"> </w:t>
      </w:r>
      <w:r>
        <w:rPr>
          <w:rFonts w:ascii="Cambria" w:hAnsi="Cambria" w:eastAsia="Cambria"/>
          <w:color w:val="231F20"/>
          <w:position w:val="1"/>
          <w:sz w:val="20"/>
        </w:rPr>
        <w:t>/hez</w:t>
      </w:r>
      <w:r>
        <w:rPr>
          <w:rFonts w:ascii="Cambria" w:hAnsi="Cambria" w:eastAsia="Cambria"/>
          <w:smallCaps/>
          <w:color w:val="231F20"/>
          <w:position w:val="1"/>
          <w:sz w:val="20"/>
        </w:rPr>
        <w:t>i</w:t>
      </w:r>
      <w:r>
        <w:rPr>
          <w:rFonts w:ascii="Cambria" w:hAnsi="Cambria" w:eastAsia="Cambria"/>
          <w:smallCaps w:val="0"/>
          <w:color w:val="231F20"/>
          <w:position w:val="1"/>
          <w:sz w:val="20"/>
        </w:rPr>
        <w:t>te</w:t>
      </w:r>
      <w:r>
        <w:rPr>
          <w:rFonts w:ascii="Cambria" w:hAnsi="Cambria" w:eastAsia="Cambria"/>
          <w:smallCaps/>
          <w:color w:val="231F20"/>
          <w:position w:val="1"/>
          <w:sz w:val="20"/>
        </w:rPr>
        <w:t>i</w:t>
      </w:r>
      <w:r>
        <w:rPr>
          <w:rFonts w:ascii="Cambria" w:hAnsi="Cambria" w:eastAsia="Cambria"/>
          <w:smallCaps w:val="0"/>
          <w:color w:val="231F20"/>
          <w:position w:val="1"/>
          <w:sz w:val="20"/>
        </w:rPr>
        <w:t>t/</w:t>
      </w:r>
      <w:r>
        <w:rPr>
          <w:rFonts w:ascii="Cambria" w:hAnsi="Cambria" w:eastAsia="Cambria"/>
          <w:smallCaps w:val="0"/>
          <w:color w:val="231F20"/>
          <w:spacing w:val="-2"/>
          <w:position w:val="1"/>
          <w:sz w:val="20"/>
        </w:rPr>
        <w:t xml:space="preserve"> </w:t>
      </w:r>
      <w:r>
        <w:rPr>
          <w:rFonts w:ascii="Times New Roman" w:hAnsi="Times New Roman" w:eastAsia="Times New Roman"/>
          <w:i/>
          <w:smallCaps w:val="0"/>
          <w:color w:val="231F20"/>
          <w:position w:val="2"/>
          <w:sz w:val="20"/>
        </w:rPr>
        <w:t>vi.</w:t>
      </w:r>
      <w:r>
        <w:rPr>
          <w:rFonts w:ascii="Times New Roman" w:hAnsi="Times New Roman" w:eastAsia="Times New Roman"/>
          <w:i/>
          <w:smallCaps w:val="0"/>
          <w:color w:val="231F20"/>
          <w:spacing w:val="-5"/>
          <w:position w:val="2"/>
          <w:sz w:val="20"/>
        </w:rPr>
        <w:t xml:space="preserve"> </w:t>
      </w:r>
      <w:r>
        <w:rPr>
          <w:rFonts w:hint="eastAsia" w:ascii="宋体" w:hAnsi="宋体" w:eastAsia="宋体"/>
          <w:smallCaps w:val="0"/>
          <w:color w:val="231F20"/>
          <w:position w:val="2"/>
          <w:sz w:val="18"/>
        </w:rPr>
        <w:t xml:space="preserve">犹豫；迟疑；顾虑 </w:t>
      </w:r>
      <w:r>
        <w:rPr>
          <w:rFonts w:ascii="Tahoma" w:hAnsi="Tahoma" w:eastAsia="Tahoma"/>
          <w:smallCaps w:val="0"/>
          <w:color w:val="231F20"/>
          <w:spacing w:val="-10"/>
          <w:sz w:val="24"/>
        </w:rPr>
        <w:t>sequence</w:t>
      </w:r>
      <w:r>
        <w:rPr>
          <w:rFonts w:ascii="Tahoma" w:hAnsi="Tahoma" w:eastAsia="Tahoma"/>
          <w:smallCaps w:val="0"/>
          <w:color w:val="231F20"/>
          <w:spacing w:val="-15"/>
          <w:sz w:val="24"/>
        </w:rPr>
        <w:t xml:space="preserve"> </w:t>
      </w:r>
      <w:r>
        <w:rPr>
          <w:rFonts w:ascii="Cambria" w:hAnsi="Cambria" w:eastAsia="Cambria"/>
          <w:smallCaps w:val="0"/>
          <w:color w:val="231F20"/>
          <w:spacing w:val="-10"/>
          <w:position w:val="1"/>
          <w:sz w:val="20"/>
        </w:rPr>
        <w:t>/si:kw@ns</w:t>
      </w:r>
      <w:r>
        <w:rPr>
          <w:rFonts w:ascii="Cambria" w:hAnsi="Cambria" w:eastAsia="Cambria"/>
          <w:smallCaps w:val="0"/>
          <w:color w:val="231F20"/>
          <w:spacing w:val="3"/>
          <w:position w:val="1"/>
          <w:sz w:val="20"/>
        </w:rPr>
        <w:t xml:space="preserve">/ </w:t>
      </w:r>
      <w:r>
        <w:rPr>
          <w:rFonts w:ascii="Times New Roman" w:hAnsi="Times New Roman" w:eastAsia="Times New Roman"/>
          <w:i/>
          <w:smallCaps w:val="0"/>
          <w:color w:val="231F20"/>
          <w:spacing w:val="-10"/>
          <w:position w:val="2"/>
          <w:sz w:val="20"/>
        </w:rPr>
        <w:t>vt</w:t>
      </w:r>
      <w:r>
        <w:rPr>
          <w:rFonts w:ascii="Times New Roman" w:hAnsi="Times New Roman" w:eastAsia="Times New Roman"/>
          <w:i/>
          <w:smallCaps w:val="0"/>
          <w:color w:val="231F20"/>
          <w:spacing w:val="-7"/>
          <w:position w:val="2"/>
          <w:sz w:val="20"/>
        </w:rPr>
        <w:t xml:space="preserve">. </w:t>
      </w:r>
      <w:r>
        <w:rPr>
          <w:rFonts w:hint="eastAsia" w:ascii="宋体" w:hAnsi="宋体" w:eastAsia="宋体"/>
          <w:smallCaps w:val="0"/>
          <w:color w:val="231F20"/>
          <w:spacing w:val="-14"/>
          <w:position w:val="2"/>
          <w:sz w:val="18"/>
        </w:rPr>
        <w:t xml:space="preserve">按顺序排列 </w:t>
      </w:r>
      <w:r>
        <w:rPr>
          <w:rFonts w:ascii="Times New Roman" w:hAnsi="Times New Roman" w:eastAsia="Times New Roman"/>
          <w:i/>
          <w:smallCaps w:val="0"/>
          <w:color w:val="231F20"/>
          <w:spacing w:val="-10"/>
          <w:position w:val="2"/>
          <w:sz w:val="20"/>
        </w:rPr>
        <w:t>n</w:t>
      </w:r>
      <w:r>
        <w:rPr>
          <w:rFonts w:ascii="Times New Roman" w:hAnsi="Times New Roman" w:eastAsia="Times New Roman"/>
          <w:i/>
          <w:smallCaps w:val="0"/>
          <w:color w:val="231F20"/>
          <w:spacing w:val="-7"/>
          <w:position w:val="2"/>
          <w:sz w:val="20"/>
        </w:rPr>
        <w:t xml:space="preserve">. </w:t>
      </w:r>
      <w:r>
        <w:rPr>
          <w:rFonts w:hint="eastAsia" w:ascii="宋体" w:hAnsi="宋体" w:eastAsia="宋体"/>
          <w:smallCaps w:val="0"/>
          <w:color w:val="231F20"/>
          <w:spacing w:val="-10"/>
          <w:position w:val="2"/>
          <w:sz w:val="18"/>
        </w:rPr>
        <w:t xml:space="preserve">顺序；一系列 </w:t>
      </w:r>
      <w:r>
        <w:rPr>
          <w:rFonts w:ascii="Tahoma" w:hAnsi="Tahoma" w:eastAsia="Tahoma"/>
          <w:smallCaps w:val="0"/>
          <w:color w:val="231F20"/>
          <w:spacing w:val="-4"/>
          <w:sz w:val="24"/>
        </w:rPr>
        <w:t>eventually</w:t>
      </w:r>
      <w:r>
        <w:rPr>
          <w:rFonts w:ascii="Tahoma" w:hAnsi="Tahoma" w:eastAsia="Tahoma"/>
          <w:smallCaps w:val="0"/>
          <w:color w:val="231F20"/>
          <w:spacing w:val="-24"/>
          <w:sz w:val="24"/>
        </w:rPr>
        <w:t xml:space="preserve"> </w:t>
      </w:r>
      <w:r>
        <w:rPr>
          <w:rFonts w:ascii="Cambria" w:hAnsi="Cambria" w:eastAsia="Cambria"/>
          <w:smallCaps w:val="0"/>
          <w:color w:val="231F20"/>
          <w:spacing w:val="-4"/>
          <w:position w:val="1"/>
          <w:sz w:val="20"/>
        </w:rPr>
        <w:t>/</w:t>
      </w:r>
      <w:r>
        <w:rPr>
          <w:rFonts w:ascii="Cambria" w:hAnsi="Cambria" w:eastAsia="Cambria"/>
          <w:smallCaps/>
          <w:color w:val="231F20"/>
          <w:spacing w:val="-4"/>
          <w:position w:val="1"/>
          <w:sz w:val="20"/>
        </w:rPr>
        <w:t>i</w:t>
      </w:r>
      <w:r>
        <w:rPr>
          <w:rFonts w:ascii="Cambria" w:hAnsi="Cambria" w:eastAsia="Cambria"/>
          <w:smallCaps w:val="0"/>
          <w:color w:val="231F20"/>
          <w:spacing w:val="-4"/>
          <w:position w:val="1"/>
          <w:sz w:val="20"/>
        </w:rPr>
        <w:t>ventSu@li/</w:t>
      </w:r>
      <w:r>
        <w:rPr>
          <w:rFonts w:ascii="Cambria" w:hAnsi="Cambria" w:eastAsia="Cambria"/>
          <w:smallCaps w:val="0"/>
          <w:color w:val="231F20"/>
          <w:position w:val="1"/>
          <w:sz w:val="20"/>
        </w:rPr>
        <w:t xml:space="preserve"> </w:t>
      </w:r>
      <w:r>
        <w:rPr>
          <w:rFonts w:ascii="Times New Roman" w:hAnsi="Times New Roman" w:eastAsia="Times New Roman"/>
          <w:i/>
          <w:smallCaps w:val="0"/>
          <w:color w:val="231F20"/>
          <w:spacing w:val="-4"/>
          <w:position w:val="2"/>
          <w:sz w:val="20"/>
        </w:rPr>
        <w:t xml:space="preserve">adv. </w:t>
      </w:r>
      <w:r>
        <w:rPr>
          <w:rFonts w:hint="eastAsia" w:ascii="宋体" w:hAnsi="宋体" w:eastAsia="宋体"/>
          <w:smallCaps w:val="0"/>
          <w:color w:val="231F20"/>
          <w:spacing w:val="-4"/>
          <w:position w:val="2"/>
          <w:sz w:val="18"/>
        </w:rPr>
        <w:t>最后；终于</w:t>
      </w:r>
    </w:p>
    <w:p w14:paraId="1BAA3544">
      <w:pPr>
        <w:spacing w:after="0" w:line="268" w:lineRule="auto"/>
        <w:jc w:val="left"/>
        <w:rPr>
          <w:rFonts w:hint="eastAsia" w:ascii="宋体" w:hAnsi="宋体" w:eastAsia="宋体"/>
          <w:sz w:val="18"/>
        </w:rPr>
        <w:sectPr>
          <w:type w:val="continuous"/>
          <w:pgSz w:w="11910" w:h="16840"/>
          <w:pgMar w:top="1340" w:right="0" w:bottom="280" w:left="0" w:header="720" w:footer="720" w:gutter="0"/>
          <w:cols w:equalWidth="0" w:num="2">
            <w:col w:w="5896" w:space="40"/>
            <w:col w:w="5974"/>
          </w:cols>
        </w:sectPr>
      </w:pPr>
    </w:p>
    <w:p w14:paraId="394710CB">
      <w:pPr>
        <w:pStyle w:val="11"/>
        <w:spacing w:before="11"/>
        <w:rPr>
          <w:rFonts w:ascii="宋体"/>
          <w:sz w:val="15"/>
        </w:rPr>
      </w:pPr>
    </w:p>
    <w:p w14:paraId="0E4DB0D6">
      <w:pPr>
        <w:spacing w:before="97"/>
        <w:ind w:left="0" w:right="564" w:firstLine="0"/>
        <w:jc w:val="right"/>
        <w:rPr>
          <w:rFonts w:ascii="Tahoma"/>
          <w:sz w:val="20"/>
        </w:rPr>
      </w:pPr>
      <w:r>
        <w:rPr>
          <w:rFonts w:ascii="Tahoma"/>
          <w:color w:val="231F20"/>
          <w:spacing w:val="-5"/>
          <w:sz w:val="20"/>
        </w:rPr>
        <w:t>107</w:t>
      </w:r>
    </w:p>
    <w:p w14:paraId="6501191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76B84B">
      <w:pPr>
        <w:spacing w:after="0" w:line="240" w:lineRule="auto"/>
        <w:jc w:val="left"/>
        <w:rPr>
          <w:rFonts w:ascii="Tahoma"/>
          <w:sz w:val="20"/>
        </w:rPr>
        <w:sectPr>
          <w:type w:val="continuous"/>
          <w:pgSz w:w="11910" w:h="16840"/>
          <w:pgMar w:top="1340" w:right="0" w:bottom="280" w:left="0" w:header="720" w:footer="720" w:gutter="0"/>
          <w:cols w:space="720" w:num="1"/>
        </w:sectPr>
      </w:pPr>
    </w:p>
    <w:p w14:paraId="61DCC738">
      <w:pPr>
        <w:pStyle w:val="11"/>
        <w:rPr>
          <w:rFonts w:ascii="Tahoma"/>
          <w:sz w:val="20"/>
        </w:rPr>
      </w:pPr>
    </w:p>
    <w:p w14:paraId="420D146E">
      <w:pPr>
        <w:pStyle w:val="11"/>
        <w:spacing w:before="7"/>
        <w:rPr>
          <w:rFonts w:ascii="Tahoma"/>
          <w:sz w:val="26"/>
        </w:rPr>
      </w:pPr>
    </w:p>
    <w:p w14:paraId="3C7D0C94">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753" name="Group 475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754" name="Graphic 475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75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81uTcawIAAK0FAAAOAAAAAAAAAAEAIAAAACEBAABkcnMvZTJvRG9jLnhtbFBL&#10;BQYAAAAABgAGAFkBAAD+BQAAAAA=&#10;">
                <o:lock v:ext="edit" aspectratio="f"/>
                <v:shape id="Graphic 4754" o:spid="_x0000_s1026" o:spt="100" style="position:absolute;left:0;top:635;height:1270;width:323215;" filled="f" stroked="t" coordsize="323215,1" o:gfxdata="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pi8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0DEE962">
      <w:pPr>
        <w:pStyle w:val="11"/>
        <w:rPr>
          <w:rFonts w:ascii="Tahoma"/>
          <w:sz w:val="20"/>
        </w:rPr>
      </w:pPr>
    </w:p>
    <w:p w14:paraId="23FAC12E">
      <w:pPr>
        <w:pStyle w:val="11"/>
        <w:spacing w:before="11"/>
        <w:rPr>
          <w:rFonts w:ascii="Tahoma"/>
          <w:sz w:val="27"/>
        </w:rPr>
      </w:pPr>
    </w:p>
    <w:p w14:paraId="255B221E">
      <w:pPr>
        <w:spacing w:after="0"/>
        <w:rPr>
          <w:rFonts w:ascii="Tahoma"/>
          <w:sz w:val="27"/>
        </w:rPr>
        <w:sectPr>
          <w:pgSz w:w="11910" w:h="16840"/>
          <w:pgMar w:top="0" w:right="0" w:bottom="0" w:left="0" w:header="720" w:footer="720" w:gutter="0"/>
          <w:cols w:space="720" w:num="1"/>
        </w:sectPr>
      </w:pPr>
    </w:p>
    <w:p w14:paraId="6EC3C1A4">
      <w:pPr>
        <w:spacing w:before="100"/>
        <w:ind w:left="1190" w:right="0" w:firstLine="0"/>
        <w:jc w:val="left"/>
        <w:rPr>
          <w:rFonts w:hint="eastAsia" w:ascii="宋体" w:hAnsi="宋体" w:eastAsia="宋体"/>
          <w:sz w:val="18"/>
        </w:rPr>
      </w:pPr>
      <w:r>
        <w:rPr>
          <w:rFonts w:ascii="Tahoma" w:hAnsi="Tahoma" w:eastAsia="Tahoma"/>
          <w:color w:val="231F20"/>
          <w:w w:val="90"/>
          <w:sz w:val="24"/>
        </w:rPr>
        <w:t>tailor</w:t>
      </w:r>
      <w:r>
        <w:rPr>
          <w:rFonts w:ascii="Tahoma" w:hAnsi="Tahoma" w:eastAsia="Tahoma"/>
          <w:color w:val="231F20"/>
          <w:spacing w:val="18"/>
          <w:sz w:val="24"/>
        </w:rPr>
        <w:t xml:space="preserve"> </w:t>
      </w:r>
      <w:r>
        <w:rPr>
          <w:rFonts w:ascii="Calibri" w:hAnsi="Calibri" w:eastAsia="Calibri"/>
          <w:color w:val="231F20"/>
          <w:w w:val="90"/>
          <w:position w:val="1"/>
          <w:sz w:val="20"/>
        </w:rPr>
        <w:t>/teIl@(r)/</w:t>
      </w:r>
      <w:r>
        <w:rPr>
          <w:rFonts w:ascii="Calibri" w:hAnsi="Calibri" w:eastAsia="Calibri"/>
          <w:color w:val="231F20"/>
          <w:spacing w:val="49"/>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（男装）</w:t>
      </w:r>
      <w:r>
        <w:rPr>
          <w:rFonts w:hint="eastAsia" w:ascii="宋体" w:hAnsi="宋体" w:eastAsia="宋体"/>
          <w:color w:val="231F20"/>
          <w:spacing w:val="-5"/>
          <w:w w:val="90"/>
          <w:position w:val="2"/>
          <w:sz w:val="18"/>
        </w:rPr>
        <w:t>裁缝</w:t>
      </w:r>
    </w:p>
    <w:p w14:paraId="6595A9FF">
      <w:pPr>
        <w:spacing w:before="48"/>
        <w:ind w:left="0" w:right="1110" w:firstLine="0"/>
        <w:jc w:val="righ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专门制作；定做</w:t>
      </w:r>
    </w:p>
    <w:p w14:paraId="5D2A7054">
      <w:pPr>
        <w:spacing w:before="73"/>
        <w:ind w:left="1190" w:right="0" w:firstLine="0"/>
        <w:jc w:val="left"/>
        <w:rPr>
          <w:rFonts w:hint="eastAsia" w:ascii="宋体" w:eastAsia="宋体"/>
          <w:sz w:val="18"/>
        </w:rPr>
      </w:pPr>
      <w:r>
        <w:rPr>
          <w:rFonts w:ascii="Tahoma" w:eastAsia="Tahoma"/>
          <w:color w:val="231F20"/>
          <w:sz w:val="24"/>
        </w:rPr>
        <w:t>clerk</w:t>
      </w:r>
      <w:r>
        <w:rPr>
          <w:rFonts w:ascii="Tahoma" w:eastAsia="Tahoma"/>
          <w:color w:val="231F20"/>
          <w:spacing w:val="1"/>
          <w:sz w:val="24"/>
        </w:rPr>
        <w:t xml:space="preserve"> </w:t>
      </w:r>
      <w:r>
        <w:rPr>
          <w:rFonts w:ascii="Calibri" w:eastAsia="Calibri"/>
          <w:color w:val="231F20"/>
          <w:position w:val="1"/>
          <w:sz w:val="20"/>
        </w:rPr>
        <w:t>/kla:k;</w:t>
      </w:r>
      <w:r>
        <w:rPr>
          <w:rFonts w:ascii="Calibri" w:eastAsia="Calibri"/>
          <w:color w:val="231F20"/>
          <w:spacing w:val="47"/>
          <w:position w:val="1"/>
          <w:sz w:val="20"/>
        </w:rPr>
        <w:t xml:space="preserve"> </w:t>
      </w:r>
      <w:r>
        <w:rPr>
          <w:rFonts w:ascii="Times New Roman" w:eastAsia="Times New Roman"/>
          <w:i/>
          <w:color w:val="231F20"/>
          <w:position w:val="2"/>
          <w:sz w:val="20"/>
        </w:rPr>
        <w:t>NAmE</w:t>
      </w:r>
      <w:r>
        <w:rPr>
          <w:rFonts w:ascii="Times New Roman" w:eastAsia="Times New Roman"/>
          <w:i/>
          <w:color w:val="231F20"/>
          <w:spacing w:val="26"/>
          <w:position w:val="2"/>
          <w:sz w:val="20"/>
        </w:rPr>
        <w:t xml:space="preserve"> </w:t>
      </w:r>
      <w:r>
        <w:rPr>
          <w:rFonts w:ascii="Calibri" w:eastAsia="Calibri"/>
          <w:color w:val="231F20"/>
          <w:position w:val="1"/>
          <w:sz w:val="20"/>
        </w:rPr>
        <w:t>kl3:rk/</w:t>
      </w:r>
      <w:r>
        <w:rPr>
          <w:rFonts w:ascii="Calibri" w:eastAsia="Calibri"/>
          <w:color w:val="231F20"/>
          <w:spacing w:val="40"/>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7"/>
          <w:position w:val="2"/>
          <w:sz w:val="20"/>
        </w:rPr>
        <w:t xml:space="preserve"> </w:t>
      </w:r>
      <w:r>
        <w:rPr>
          <w:rFonts w:hint="eastAsia" w:ascii="宋体" w:eastAsia="宋体"/>
          <w:color w:val="231F20"/>
          <w:spacing w:val="-2"/>
          <w:position w:val="2"/>
          <w:sz w:val="18"/>
        </w:rPr>
        <w:t>职员；文书；店员</w:t>
      </w:r>
    </w:p>
    <w:p w14:paraId="3D9BC041">
      <w:pPr>
        <w:spacing w:before="35"/>
        <w:ind w:left="1190" w:right="0" w:firstLine="0"/>
        <w:jc w:val="left"/>
        <w:rPr>
          <w:rFonts w:ascii="Calibri" w:hAnsi="Calibri"/>
          <w:sz w:val="20"/>
        </w:rPr>
      </w:pPr>
      <w:r>
        <w:rPr>
          <w:rFonts w:ascii="Tahoma" w:hAnsi="Tahoma"/>
          <w:color w:val="231F20"/>
          <w:sz w:val="24"/>
        </w:rPr>
        <w:t>manner</w:t>
      </w:r>
      <w:r>
        <w:rPr>
          <w:rFonts w:ascii="Tahoma" w:hAnsi="Tahoma"/>
          <w:color w:val="231F20"/>
          <w:spacing w:val="12"/>
          <w:sz w:val="24"/>
        </w:rPr>
        <w:t xml:space="preserve"> </w:t>
      </w:r>
      <w:r>
        <w:rPr>
          <w:rFonts w:ascii="Calibri" w:hAnsi="Calibri"/>
          <w:color w:val="231F20"/>
          <w:spacing w:val="-4"/>
          <w:position w:val="1"/>
          <w:sz w:val="20"/>
        </w:rPr>
        <w:t>/mæn@(r)/</w:t>
      </w:r>
    </w:p>
    <w:p w14:paraId="441B209C">
      <w:pPr>
        <w:spacing w:before="31"/>
        <w:ind w:left="1473" w:right="0" w:firstLine="0"/>
        <w:jc w:val="left"/>
        <w:rPr>
          <w:rFonts w:hint="eastAsia" w:ascii="宋体" w:eastAsia="宋体"/>
          <w:sz w:val="18"/>
        </w:rPr>
      </w:pPr>
      <w:r>
        <w:rPr>
          <w:rFonts w:ascii="Times New Roman" w:eastAsia="Times New Roman"/>
          <w:i/>
          <w:color w:val="231F20"/>
          <w:spacing w:val="-4"/>
          <w:sz w:val="20"/>
        </w:rPr>
        <w:t>n.</w:t>
      </w:r>
      <w:r>
        <w:rPr>
          <w:rFonts w:ascii="Times New Roman" w:eastAsia="Times New Roman"/>
          <w:i/>
          <w:color w:val="231F20"/>
          <w:spacing w:val="5"/>
          <w:sz w:val="20"/>
        </w:rPr>
        <w:t xml:space="preserve"> </w:t>
      </w:r>
      <w:r>
        <w:rPr>
          <w:rFonts w:hint="eastAsia" w:ascii="宋体" w:eastAsia="宋体"/>
          <w:color w:val="231F20"/>
          <w:spacing w:val="-4"/>
          <w:position w:val="1"/>
          <w:sz w:val="18"/>
        </w:rPr>
        <w:t>举止；行为方式；方法；</w:t>
      </w:r>
      <w:r>
        <w:rPr>
          <w:rFonts w:hint="eastAsia" w:ascii="宋体" w:eastAsia="宋体"/>
          <w:color w:val="231F20"/>
          <w:spacing w:val="-4"/>
          <w:sz w:val="20"/>
        </w:rPr>
        <w:t>［</w:t>
      </w:r>
      <w:r>
        <w:rPr>
          <w:rFonts w:ascii="Times New Roman" w:eastAsia="Times New Roman"/>
          <w:color w:val="231F20"/>
          <w:spacing w:val="-4"/>
          <w:sz w:val="20"/>
        </w:rPr>
        <w:t>pl.</w:t>
      </w:r>
      <w:r>
        <w:rPr>
          <w:rFonts w:hint="eastAsia" w:ascii="宋体" w:eastAsia="宋体"/>
          <w:color w:val="231F20"/>
          <w:spacing w:val="-4"/>
          <w:sz w:val="20"/>
        </w:rPr>
        <w:t>］</w:t>
      </w:r>
      <w:r>
        <w:rPr>
          <w:rFonts w:hint="eastAsia" w:ascii="宋体" w:eastAsia="宋体"/>
          <w:color w:val="231F20"/>
          <w:spacing w:val="-36"/>
          <w:sz w:val="20"/>
        </w:rPr>
        <w:t xml:space="preserve"> </w:t>
      </w:r>
      <w:r>
        <w:rPr>
          <w:rFonts w:hint="eastAsia" w:ascii="宋体" w:eastAsia="宋体"/>
          <w:color w:val="231F20"/>
          <w:spacing w:val="-6"/>
          <w:position w:val="1"/>
          <w:sz w:val="18"/>
        </w:rPr>
        <w:t>礼貌；礼仪</w:t>
      </w:r>
    </w:p>
    <w:p w14:paraId="7399291F">
      <w:pPr>
        <w:spacing w:before="55"/>
        <w:ind w:left="1474" w:right="0" w:firstLine="0"/>
        <w:jc w:val="left"/>
        <w:rPr>
          <w:rFonts w:ascii="Tahoma" w:hAnsi="Tahoma"/>
          <w:sz w:val="24"/>
        </w:rPr>
      </w:pPr>
      <w:r>
        <w:rPr>
          <w:rFonts w:ascii="Tahoma" w:hAnsi="Tahoma"/>
          <w:color w:val="231F20"/>
          <w:sz w:val="24"/>
        </w:rPr>
        <w:t>in</w:t>
      </w:r>
      <w:r>
        <w:rPr>
          <w:rFonts w:ascii="Tahoma" w:hAnsi="Tahoma"/>
          <w:color w:val="231F20"/>
          <w:spacing w:val="-17"/>
          <w:sz w:val="24"/>
        </w:rPr>
        <w:t xml:space="preserve"> </w:t>
      </w:r>
      <w:r>
        <w:rPr>
          <w:rFonts w:ascii="Tahoma" w:hAnsi="Tahoma"/>
          <w:color w:val="231F20"/>
          <w:sz w:val="24"/>
        </w:rPr>
        <w:t>a</w:t>
      </w:r>
      <w:r>
        <w:rPr>
          <w:rFonts w:ascii="Tahoma" w:hAnsi="Tahoma"/>
          <w:color w:val="231F20"/>
          <w:spacing w:val="-16"/>
          <w:sz w:val="24"/>
        </w:rPr>
        <w:t xml:space="preserve"> </w:t>
      </w:r>
      <w:r>
        <w:rPr>
          <w:rFonts w:ascii="Tahoma" w:hAnsi="Tahoma"/>
          <w:color w:val="231F20"/>
          <w:sz w:val="24"/>
        </w:rPr>
        <w:t>…</w:t>
      </w:r>
      <w:r>
        <w:rPr>
          <w:rFonts w:ascii="Tahoma" w:hAnsi="Tahoma"/>
          <w:color w:val="231F20"/>
          <w:spacing w:val="-16"/>
          <w:sz w:val="24"/>
        </w:rPr>
        <w:t xml:space="preserve"> </w:t>
      </w:r>
      <w:r>
        <w:rPr>
          <w:rFonts w:ascii="Tahoma" w:hAnsi="Tahoma"/>
          <w:color w:val="231F20"/>
          <w:spacing w:val="-2"/>
          <w:sz w:val="24"/>
        </w:rPr>
        <w:t>manner</w:t>
      </w:r>
    </w:p>
    <w:p w14:paraId="6FF246EA">
      <w:pPr>
        <w:spacing w:before="34"/>
        <w:ind w:left="1700" w:right="0" w:firstLine="0"/>
        <w:jc w:val="left"/>
        <w:rPr>
          <w:rFonts w:hint="eastAsia" w:ascii="宋体" w:hAnsi="宋体" w:eastAsia="宋体"/>
          <w:sz w:val="18"/>
        </w:rPr>
      </w:pPr>
      <w:r>
        <w:rPr>
          <w:rFonts w:hint="eastAsia" w:ascii="宋体" w:hAnsi="宋体" w:eastAsia="宋体"/>
          <w:color w:val="231F20"/>
          <w:spacing w:val="-1"/>
          <w:sz w:val="18"/>
        </w:rPr>
        <w:t>以一种……的方式；带着一副……的样子</w:t>
      </w:r>
    </w:p>
    <w:p w14:paraId="26802727">
      <w:pPr>
        <w:spacing w:before="78"/>
        <w:ind w:left="1190" w:right="0" w:firstLine="0"/>
        <w:jc w:val="left"/>
        <w:rPr>
          <w:rFonts w:ascii="Calibri" w:hAnsi="Calibri"/>
          <w:sz w:val="20"/>
        </w:rPr>
      </w:pPr>
      <w:r>
        <w:rPr>
          <w:rFonts w:ascii="Tahoma" w:hAnsi="Tahoma"/>
          <w:color w:val="231F20"/>
          <w:sz w:val="24"/>
        </w:rPr>
        <w:t>downstairs</w:t>
      </w:r>
      <w:r>
        <w:rPr>
          <w:rFonts w:ascii="Tahoma" w:hAnsi="Tahoma"/>
          <w:color w:val="231F20"/>
          <w:spacing w:val="14"/>
          <w:sz w:val="24"/>
        </w:rPr>
        <w:t xml:space="preserve"> </w:t>
      </w:r>
      <w:r>
        <w:rPr>
          <w:rFonts w:ascii="Calibri" w:hAnsi="Calibri"/>
          <w:color w:val="231F20"/>
          <w:spacing w:val="-6"/>
          <w:position w:val="1"/>
          <w:sz w:val="20"/>
        </w:rPr>
        <w:t>/.daUnste@z/</w:t>
      </w:r>
    </w:p>
    <w:p w14:paraId="4F78678B">
      <w:pPr>
        <w:spacing w:before="39"/>
        <w:ind w:left="0" w:right="1062" w:firstLine="0"/>
        <w:jc w:val="righ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6"/>
          <w:sz w:val="20"/>
        </w:rPr>
        <w:t xml:space="preserve">. </w:t>
      </w:r>
      <w:r>
        <w:rPr>
          <w:rFonts w:hint="eastAsia" w:ascii="宋体" w:eastAsia="宋体"/>
          <w:color w:val="231F20"/>
          <w:spacing w:val="-3"/>
          <w:sz w:val="18"/>
        </w:rPr>
        <w:t>顺楼梯而下；在楼下；往楼下</w:t>
      </w:r>
    </w:p>
    <w:p w14:paraId="6602328C">
      <w:pPr>
        <w:spacing w:before="65"/>
        <w:ind w:left="1190" w:right="0" w:firstLine="0"/>
        <w:jc w:val="left"/>
        <w:rPr>
          <w:rFonts w:hint="eastAsia" w:ascii="宋体" w:eastAsia="宋体"/>
          <w:sz w:val="18"/>
        </w:rPr>
      </w:pPr>
      <w:r>
        <w:rPr>
          <w:rFonts w:ascii="Tahoma" w:eastAsia="Tahoma"/>
          <w:color w:val="231F20"/>
          <w:spacing w:val="-2"/>
          <w:sz w:val="24"/>
        </w:rPr>
        <w:t>stair</w:t>
      </w:r>
      <w:r>
        <w:rPr>
          <w:rFonts w:ascii="Tahoma" w:eastAsia="Tahoma"/>
          <w:color w:val="231F20"/>
          <w:spacing w:val="-25"/>
          <w:sz w:val="24"/>
        </w:rPr>
        <w:t xml:space="preserve"> </w:t>
      </w:r>
      <w:r>
        <w:rPr>
          <w:rFonts w:ascii="Calibri" w:eastAsia="Calibri"/>
          <w:color w:val="231F20"/>
          <w:spacing w:val="-2"/>
          <w:position w:val="1"/>
          <w:sz w:val="20"/>
        </w:rPr>
        <w:t>/ste@(r)/</w:t>
      </w:r>
      <w:r>
        <w:rPr>
          <w:rFonts w:ascii="Calibri" w:eastAsia="Calibri"/>
          <w:color w:val="231F20"/>
          <w:spacing w:val="6"/>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楼梯；梯级</w:t>
      </w:r>
    </w:p>
    <w:p w14:paraId="6F70566B">
      <w:pPr>
        <w:spacing w:before="27"/>
        <w:ind w:left="1190" w:right="0" w:firstLine="0"/>
        <w:jc w:val="left"/>
        <w:rPr>
          <w:rFonts w:hint="eastAsia" w:ascii="宋体" w:hAnsi="宋体" w:eastAsia="宋体"/>
          <w:sz w:val="18"/>
        </w:rPr>
      </w:pPr>
      <w:r>
        <w:rPr>
          <w:rFonts w:ascii="Tahoma" w:hAnsi="Tahoma" w:eastAsia="Tahoma"/>
          <w:color w:val="231F20"/>
          <w:w w:val="90"/>
          <w:position w:val="-1"/>
          <w:sz w:val="24"/>
        </w:rPr>
        <w:t>aside</w:t>
      </w:r>
      <w:r>
        <w:rPr>
          <w:rFonts w:ascii="Tahoma" w:hAnsi="Tahoma" w:eastAsia="Tahoma"/>
          <w:color w:val="231F20"/>
          <w:spacing w:val="13"/>
          <w:position w:val="-1"/>
          <w:sz w:val="24"/>
        </w:rPr>
        <w:t xml:space="preserve"> </w:t>
      </w:r>
      <w:r>
        <w:rPr>
          <w:rFonts w:ascii="Calibri" w:hAnsi="Calibri" w:eastAsia="Calibri"/>
          <w:color w:val="231F20"/>
          <w:w w:val="90"/>
          <w:position w:val="0"/>
          <w:sz w:val="20"/>
        </w:rPr>
        <w:t>/@saId/</w:t>
      </w:r>
      <w:r>
        <w:rPr>
          <w:rFonts w:ascii="Calibri" w:hAnsi="Calibri" w:eastAsia="Calibri"/>
          <w:color w:val="231F20"/>
          <w:spacing w:val="45"/>
          <w:position w:val="0"/>
          <w:sz w:val="20"/>
        </w:rPr>
        <w:t xml:space="preserve"> </w:t>
      </w:r>
      <w:r>
        <w:rPr>
          <w:rFonts w:ascii="Times New Roman" w:hAnsi="Times New Roman" w:eastAsia="Times New Roman"/>
          <w:i/>
          <w:color w:val="231F20"/>
          <w:w w:val="90"/>
          <w:sz w:val="20"/>
        </w:rPr>
        <w:t>adv.</w:t>
      </w:r>
      <w:r>
        <w:rPr>
          <w:rFonts w:ascii="Times New Roman" w:hAnsi="Times New Roman" w:eastAsia="Times New Roman"/>
          <w:i/>
          <w:color w:val="231F20"/>
          <w:spacing w:val="39"/>
          <w:sz w:val="20"/>
        </w:rPr>
        <w:t xml:space="preserve"> </w:t>
      </w:r>
      <w:r>
        <w:rPr>
          <w:rFonts w:hint="eastAsia" w:ascii="宋体" w:hAnsi="宋体" w:eastAsia="宋体"/>
          <w:color w:val="231F20"/>
          <w:spacing w:val="-1"/>
          <w:w w:val="90"/>
          <w:sz w:val="18"/>
        </w:rPr>
        <w:t>到旁边；在旁边；留；存</w:t>
      </w:r>
    </w:p>
    <w:p w14:paraId="60A665D7">
      <w:pPr>
        <w:spacing w:before="26"/>
        <w:ind w:left="1190" w:right="0" w:firstLine="0"/>
        <w:jc w:val="left"/>
        <w:rPr>
          <w:rFonts w:hint="eastAsia" w:ascii="宋体" w:eastAsia="宋体"/>
          <w:sz w:val="18"/>
        </w:rPr>
      </w:pPr>
      <w:r>
        <w:rPr>
          <w:rFonts w:ascii="Tahoma" w:eastAsia="Tahoma"/>
          <w:color w:val="231F20"/>
          <w:sz w:val="24"/>
        </w:rPr>
        <w:t>frown</w:t>
      </w:r>
      <w:r>
        <w:rPr>
          <w:rFonts w:ascii="Tahoma" w:eastAsia="Tahoma"/>
          <w:color w:val="231F20"/>
          <w:spacing w:val="-26"/>
          <w:sz w:val="24"/>
        </w:rPr>
        <w:t xml:space="preserve"> </w:t>
      </w:r>
      <w:r>
        <w:rPr>
          <w:rFonts w:ascii="Calibri" w:eastAsia="Calibri"/>
          <w:color w:val="231F20"/>
          <w:position w:val="1"/>
          <w:sz w:val="20"/>
        </w:rPr>
        <w:t>/fraUn/</w:t>
      </w:r>
      <w:r>
        <w:rPr>
          <w:rFonts w:ascii="Calibri" w:eastAsia="Calibri"/>
          <w:color w:val="231F20"/>
          <w:spacing w:val="-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ascii="Times New Roman" w:eastAsia="Times New Roman"/>
          <w:color w:val="231F20"/>
          <w:position w:val="2"/>
          <w:sz w:val="20"/>
        </w:rPr>
        <w:t>&amp;</w:t>
      </w:r>
      <w:r>
        <w:rPr>
          <w:rFonts w:ascii="Times New Roman" w:eastAsia="Times New Roman"/>
          <w:color w:val="231F20"/>
          <w:spacing w:val="-5"/>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6"/>
          <w:position w:val="2"/>
          <w:sz w:val="20"/>
        </w:rPr>
        <w:t xml:space="preserve"> </w:t>
      </w:r>
      <w:r>
        <w:rPr>
          <w:rFonts w:hint="eastAsia" w:ascii="宋体" w:eastAsia="宋体"/>
          <w:color w:val="231F20"/>
          <w:spacing w:val="-5"/>
          <w:position w:val="2"/>
          <w:sz w:val="18"/>
        </w:rPr>
        <w:t>皱眉</w:t>
      </w:r>
    </w:p>
    <w:p w14:paraId="151B1E4F">
      <w:pPr>
        <w:spacing w:before="24"/>
        <w:ind w:left="1190" w:right="0" w:firstLine="0"/>
        <w:jc w:val="left"/>
        <w:rPr>
          <w:rFonts w:hint="eastAsia" w:ascii="宋体" w:eastAsia="宋体"/>
          <w:sz w:val="18"/>
        </w:rPr>
      </w:pPr>
      <w:r>
        <w:rPr>
          <w:rFonts w:ascii="Tahoma" w:eastAsia="Tahoma"/>
          <w:color w:val="231F20"/>
          <w:position w:val="-1"/>
          <w:sz w:val="24"/>
        </w:rPr>
        <w:t>in</w:t>
      </w:r>
      <w:r>
        <w:rPr>
          <w:rFonts w:ascii="Tahoma" w:eastAsia="Tahoma"/>
          <w:color w:val="231F20"/>
          <w:spacing w:val="-7"/>
          <w:position w:val="-1"/>
          <w:sz w:val="24"/>
        </w:rPr>
        <w:t xml:space="preserve"> </w:t>
      </w:r>
      <w:r>
        <w:rPr>
          <w:rFonts w:ascii="Tahoma" w:eastAsia="Tahoma"/>
          <w:color w:val="231F20"/>
          <w:position w:val="-1"/>
          <w:sz w:val="24"/>
        </w:rPr>
        <w:t>that</w:t>
      </w:r>
      <w:r>
        <w:rPr>
          <w:rFonts w:ascii="Tahoma" w:eastAsia="Tahoma"/>
          <w:color w:val="231F20"/>
          <w:spacing w:val="-7"/>
          <w:position w:val="-1"/>
          <w:sz w:val="24"/>
        </w:rPr>
        <w:t xml:space="preserve"> </w:t>
      </w:r>
      <w:r>
        <w:rPr>
          <w:rFonts w:ascii="Tahoma" w:eastAsia="Tahoma"/>
          <w:color w:val="231F20"/>
          <w:position w:val="-1"/>
          <w:sz w:val="24"/>
        </w:rPr>
        <w:t>case</w:t>
      </w:r>
      <w:r>
        <w:rPr>
          <w:rFonts w:ascii="Tahoma" w:eastAsia="Tahoma"/>
          <w:color w:val="231F20"/>
          <w:spacing w:val="-17"/>
          <w:position w:val="-1"/>
          <w:sz w:val="24"/>
        </w:rPr>
        <w:t xml:space="preserve"> </w:t>
      </w:r>
      <w:r>
        <w:rPr>
          <w:rFonts w:hint="eastAsia" w:ascii="宋体" w:eastAsia="宋体"/>
          <w:color w:val="231F20"/>
          <w:spacing w:val="-1"/>
          <w:sz w:val="18"/>
        </w:rPr>
        <w:t>既然那样；假使那样的话</w:t>
      </w:r>
    </w:p>
    <w:p w14:paraId="68789E5F">
      <w:pPr>
        <w:spacing w:before="29"/>
        <w:ind w:left="1190" w:right="0" w:firstLine="0"/>
        <w:jc w:val="left"/>
        <w:rPr>
          <w:rFonts w:ascii="Calibri" w:hAnsi="Calibri"/>
          <w:sz w:val="20"/>
        </w:rPr>
      </w:pPr>
      <w:r>
        <w:rPr>
          <w:rFonts w:ascii="Tahoma" w:hAnsi="Tahoma"/>
          <w:color w:val="231F20"/>
          <w:w w:val="95"/>
          <w:sz w:val="24"/>
        </w:rPr>
        <w:t>option</w:t>
      </w:r>
      <w:r>
        <w:rPr>
          <w:rFonts w:ascii="Tahoma" w:hAnsi="Tahoma"/>
          <w:color w:val="231F20"/>
          <w:spacing w:val="19"/>
          <w:sz w:val="24"/>
        </w:rPr>
        <w:t xml:space="preserve"> </w:t>
      </w:r>
      <w:r>
        <w:rPr>
          <w:rFonts w:ascii="Calibri" w:hAnsi="Calibri"/>
          <w:color w:val="231F20"/>
          <w:spacing w:val="-2"/>
          <w:w w:val="95"/>
          <w:position w:val="1"/>
          <w:sz w:val="20"/>
        </w:rPr>
        <w:t>/QpSn/</w:t>
      </w:r>
    </w:p>
    <w:p w14:paraId="1EA49938">
      <w:pPr>
        <w:spacing w:before="39"/>
        <w:ind w:left="147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可选择的事物；选择；选择权</w:t>
      </w:r>
    </w:p>
    <w:p w14:paraId="7C92848D">
      <w:pPr>
        <w:spacing w:before="65" w:line="261" w:lineRule="auto"/>
        <w:ind w:left="1190" w:right="21" w:firstLine="0"/>
        <w:jc w:val="left"/>
        <w:rPr>
          <w:rFonts w:ascii="Calibri" w:hAnsi="Calibri" w:eastAsia="Calibri"/>
          <w:sz w:val="20"/>
        </w:rPr>
      </w:pPr>
      <w:r>
        <w:rPr>
          <w:rFonts w:ascii="Tahoma" w:hAnsi="Tahoma" w:eastAsia="Tahoma"/>
          <w:color w:val="231F20"/>
          <w:position w:val="-1"/>
          <w:sz w:val="24"/>
        </w:rPr>
        <w:t xml:space="preserve">broad </w:t>
      </w:r>
      <w:r>
        <w:rPr>
          <w:rFonts w:ascii="Calibri" w:hAnsi="Calibri" w:eastAsia="Calibri"/>
          <w:color w:val="231F20"/>
          <w:position w:val="0"/>
          <w:sz w:val="20"/>
        </w:rPr>
        <w:t xml:space="preserve">/brO:d/ </w:t>
      </w:r>
      <w:r>
        <w:rPr>
          <w:rFonts w:ascii="Times New Roman" w:hAnsi="Times New Roman" w:eastAsia="Times New Roman"/>
          <w:i/>
          <w:color w:val="231F20"/>
          <w:sz w:val="20"/>
        </w:rPr>
        <w:t xml:space="preserve">adj. </w:t>
      </w:r>
      <w:r>
        <w:rPr>
          <w:rFonts w:hint="eastAsia" w:ascii="宋体" w:hAnsi="宋体" w:eastAsia="宋体"/>
          <w:color w:val="231F20"/>
          <w:sz w:val="18"/>
        </w:rPr>
        <w:t xml:space="preserve">宽阔的；广阔的；广泛的 </w:t>
      </w:r>
      <w:r>
        <w:rPr>
          <w:rFonts w:ascii="Tahoma" w:hAnsi="Tahoma" w:eastAsia="Tahoma"/>
          <w:color w:val="231F20"/>
          <w:spacing w:val="-4"/>
          <w:position w:val="-1"/>
          <w:sz w:val="24"/>
        </w:rPr>
        <w:t>indeed</w:t>
      </w:r>
      <w:r>
        <w:rPr>
          <w:rFonts w:ascii="Tahoma" w:hAnsi="Tahoma" w:eastAsia="Tahoma"/>
          <w:color w:val="231F20"/>
          <w:spacing w:val="-26"/>
          <w:position w:val="-1"/>
          <w:sz w:val="24"/>
        </w:rPr>
        <w:t xml:space="preserve"> </w:t>
      </w:r>
      <w:r>
        <w:rPr>
          <w:rFonts w:ascii="Calibri" w:hAnsi="Calibri" w:eastAsia="Calibri"/>
          <w:color w:val="231F20"/>
          <w:spacing w:val="-4"/>
          <w:position w:val="0"/>
          <w:sz w:val="20"/>
        </w:rPr>
        <w:t>/Indi:d/</w:t>
      </w:r>
      <w:r>
        <w:rPr>
          <w:rFonts w:ascii="Calibri" w:hAnsi="Calibri" w:eastAsia="Calibri"/>
          <w:color w:val="231F20"/>
          <w:spacing w:val="-8"/>
          <w:position w:val="0"/>
          <w:sz w:val="20"/>
        </w:rPr>
        <w:t xml:space="preserve"> </w:t>
      </w:r>
      <w:r>
        <w:rPr>
          <w:rFonts w:ascii="Times New Roman" w:hAnsi="Times New Roman" w:eastAsia="Times New Roman"/>
          <w:i/>
          <w:color w:val="231F20"/>
          <w:spacing w:val="-4"/>
          <w:sz w:val="20"/>
        </w:rPr>
        <w:t>adv</w:t>
      </w:r>
      <w:r>
        <w:rPr>
          <w:rFonts w:ascii="Times New Roman" w:hAnsi="Times New Roman" w:eastAsia="Times New Roman"/>
          <w:i/>
          <w:color w:val="231F20"/>
          <w:spacing w:val="-7"/>
          <w:sz w:val="20"/>
        </w:rPr>
        <w:t xml:space="preserve">. </w:t>
      </w:r>
      <w:r>
        <w:rPr>
          <w:rFonts w:hint="eastAsia" w:ascii="宋体" w:hAnsi="宋体" w:eastAsia="宋体"/>
          <w:color w:val="231F20"/>
          <w:spacing w:val="-4"/>
          <w:sz w:val="18"/>
        </w:rPr>
        <w:t xml:space="preserve">其实；实际上；当然；确实 </w:t>
      </w:r>
      <w:r>
        <w:rPr>
          <w:rFonts w:ascii="Tahoma" w:hAnsi="Tahoma" w:eastAsia="Tahoma"/>
          <w:color w:val="231F20"/>
          <w:sz w:val="24"/>
        </w:rPr>
        <w:t>normal</w:t>
      </w:r>
      <w:r>
        <w:rPr>
          <w:rFonts w:ascii="Tahoma" w:hAnsi="Tahoma" w:eastAsia="Tahoma"/>
          <w:color w:val="231F20"/>
          <w:spacing w:val="-18"/>
          <w:sz w:val="24"/>
        </w:rPr>
        <w:t xml:space="preserve"> </w:t>
      </w:r>
      <w:r>
        <w:rPr>
          <w:rFonts w:ascii="Calibri" w:hAnsi="Calibri" w:eastAsia="Calibri"/>
          <w:color w:val="231F20"/>
          <w:position w:val="1"/>
          <w:sz w:val="20"/>
        </w:rPr>
        <w:t>/nO:ml/</w:t>
      </w:r>
    </w:p>
    <w:p w14:paraId="231B0E0D">
      <w:pPr>
        <w:spacing w:before="15"/>
        <w:ind w:left="1473"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典型的；正常的；一般的；精神正常的</w:t>
      </w:r>
    </w:p>
    <w:p w14:paraId="2B576A6C">
      <w:pPr>
        <w:spacing w:before="78"/>
        <w:ind w:left="1473"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常态；通常标准；一般水平</w:t>
      </w:r>
    </w:p>
    <w:p w14:paraId="29F86FC1">
      <w:pPr>
        <w:spacing w:before="66"/>
        <w:ind w:left="1190" w:right="0" w:firstLine="0"/>
        <w:jc w:val="left"/>
        <w:rPr>
          <w:rFonts w:hint="eastAsia" w:ascii="宋体" w:hAnsi="宋体" w:eastAsia="宋体"/>
          <w:sz w:val="18"/>
        </w:rPr>
      </w:pPr>
      <w:r>
        <w:rPr>
          <w:rFonts w:ascii="Tahoma" w:hAnsi="Tahoma" w:eastAsia="Tahoma"/>
          <w:color w:val="231F20"/>
          <w:spacing w:val="-6"/>
          <w:sz w:val="24"/>
        </w:rPr>
        <w:t>willing</w:t>
      </w:r>
      <w:r>
        <w:rPr>
          <w:rFonts w:ascii="Tahoma" w:hAnsi="Tahoma" w:eastAsia="Tahoma"/>
          <w:color w:val="231F20"/>
          <w:spacing w:val="-20"/>
          <w:sz w:val="24"/>
        </w:rPr>
        <w:t xml:space="preserve"> </w:t>
      </w:r>
      <w:r>
        <w:rPr>
          <w:rFonts w:ascii="Calibri" w:hAnsi="Calibri" w:eastAsia="Calibri"/>
          <w:color w:val="231F20"/>
          <w:spacing w:val="-6"/>
          <w:position w:val="1"/>
          <w:sz w:val="20"/>
        </w:rPr>
        <w:t>/wIlIN</w:t>
      </w:r>
      <w:r>
        <w:rPr>
          <w:rFonts w:ascii="Calibri" w:hAnsi="Calibri" w:eastAsia="Calibri"/>
          <w:color w:val="231F20"/>
          <w:spacing w:val="5"/>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7"/>
          <w:position w:val="2"/>
          <w:sz w:val="18"/>
        </w:rPr>
        <w:t>愿意；乐意</w:t>
      </w:r>
    </w:p>
    <w:p w14:paraId="0F6D2357">
      <w:pPr>
        <w:spacing w:before="26"/>
        <w:ind w:left="1474" w:right="0" w:firstLine="0"/>
        <w:jc w:val="left"/>
        <w:rPr>
          <w:rFonts w:hint="eastAsia" w:ascii="宋体" w:eastAsia="宋体"/>
          <w:sz w:val="18"/>
        </w:rPr>
      </w:pPr>
      <w:r>
        <w:rPr>
          <w:rFonts w:ascii="Tahoma" w:eastAsia="Tahoma"/>
          <w:color w:val="231F20"/>
          <w:sz w:val="24"/>
        </w:rPr>
        <w:t>be</w:t>
      </w:r>
      <w:r>
        <w:rPr>
          <w:rFonts w:ascii="Tahoma" w:eastAsia="Tahoma"/>
          <w:color w:val="231F20"/>
          <w:spacing w:val="-6"/>
          <w:sz w:val="24"/>
        </w:rPr>
        <w:t xml:space="preserve"> </w:t>
      </w:r>
      <w:r>
        <w:rPr>
          <w:rFonts w:ascii="Tahoma" w:eastAsia="Tahoma"/>
          <w:color w:val="231F20"/>
          <w:sz w:val="24"/>
        </w:rPr>
        <w:t>willing</w:t>
      </w:r>
      <w:r>
        <w:rPr>
          <w:rFonts w:ascii="Tahoma" w:eastAsia="Tahoma"/>
          <w:color w:val="231F20"/>
          <w:spacing w:val="-5"/>
          <w:sz w:val="24"/>
        </w:rPr>
        <w:t xml:space="preserve"> </w:t>
      </w:r>
      <w:r>
        <w:rPr>
          <w:rFonts w:ascii="Tahoma" w:eastAsia="Tahoma"/>
          <w:color w:val="231F20"/>
          <w:sz w:val="24"/>
        </w:rPr>
        <w:t>to</w:t>
      </w:r>
      <w:r>
        <w:rPr>
          <w:rFonts w:ascii="Tahoma" w:eastAsia="Tahoma"/>
          <w:color w:val="231F20"/>
          <w:spacing w:val="-6"/>
          <w:sz w:val="24"/>
        </w:rPr>
        <w:t xml:space="preserve"> </w:t>
      </w:r>
      <w:r>
        <w:rPr>
          <w:rFonts w:ascii="Tahoma" w:eastAsia="Tahoma"/>
          <w:color w:val="231F20"/>
          <w:sz w:val="24"/>
        </w:rPr>
        <w:t>do</w:t>
      </w:r>
      <w:r>
        <w:rPr>
          <w:rFonts w:ascii="Tahoma" w:eastAsia="Tahoma"/>
          <w:color w:val="231F20"/>
          <w:spacing w:val="-5"/>
          <w:sz w:val="24"/>
        </w:rPr>
        <w:t xml:space="preserve"> </w:t>
      </w:r>
      <w:r>
        <w:rPr>
          <w:rFonts w:ascii="Tahoma" w:eastAsia="Tahoma"/>
          <w:color w:val="231F20"/>
          <w:sz w:val="24"/>
        </w:rPr>
        <w:t>sth</w:t>
      </w:r>
      <w:r>
        <w:rPr>
          <w:rFonts w:ascii="Tahoma" w:eastAsia="Tahoma"/>
          <w:color w:val="231F20"/>
          <w:spacing w:val="-15"/>
          <w:sz w:val="24"/>
        </w:rPr>
        <w:t xml:space="preserve"> </w:t>
      </w:r>
      <w:r>
        <w:rPr>
          <w:rFonts w:hint="eastAsia" w:ascii="宋体" w:eastAsia="宋体"/>
          <w:color w:val="231F20"/>
          <w:spacing w:val="-2"/>
          <w:position w:val="2"/>
          <w:sz w:val="18"/>
        </w:rPr>
        <w:t>愿意或乐意做某事</w:t>
      </w:r>
    </w:p>
    <w:p w14:paraId="1CADF2EE">
      <w:pPr>
        <w:spacing w:before="26"/>
        <w:ind w:left="1190" w:right="0" w:firstLine="0"/>
        <w:jc w:val="left"/>
        <w:rPr>
          <w:rFonts w:hint="eastAsia" w:ascii="宋体" w:hAnsi="宋体" w:eastAsia="宋体"/>
          <w:sz w:val="18"/>
        </w:rPr>
      </w:pPr>
      <w:r>
        <w:rPr>
          <w:rFonts w:ascii="Tahoma" w:hAnsi="Tahoma" w:eastAsia="Tahoma"/>
          <w:color w:val="231F20"/>
          <w:w w:val="90"/>
          <w:sz w:val="24"/>
        </w:rPr>
        <w:t>element</w:t>
      </w:r>
      <w:r>
        <w:rPr>
          <w:rFonts w:ascii="Tahoma" w:hAnsi="Tahoma" w:eastAsia="Tahoma"/>
          <w:color w:val="231F20"/>
          <w:spacing w:val="10"/>
          <w:sz w:val="24"/>
        </w:rPr>
        <w:t xml:space="preserve"> </w:t>
      </w:r>
      <w:r>
        <w:rPr>
          <w:rFonts w:ascii="Calibri" w:hAnsi="Calibri" w:eastAsia="Calibri"/>
          <w:color w:val="231F20"/>
          <w:w w:val="90"/>
          <w:position w:val="1"/>
          <w:sz w:val="20"/>
        </w:rPr>
        <w:t>/elIm@nt/</w:t>
      </w:r>
      <w:r>
        <w:rPr>
          <w:rFonts w:ascii="Calibri" w:hAnsi="Calibri" w:eastAsia="Calibri"/>
          <w:color w:val="231F20"/>
          <w:spacing w:val="4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2"/>
          <w:w w:val="90"/>
          <w:position w:val="2"/>
          <w:sz w:val="18"/>
        </w:rPr>
        <w:t>要素；基本部分</w:t>
      </w:r>
    </w:p>
    <w:p w14:paraId="2D1894B7">
      <w:pPr>
        <w:spacing w:before="100"/>
        <w:ind w:left="745" w:right="0" w:firstLine="0"/>
        <w:jc w:val="left"/>
        <w:rPr>
          <w:rFonts w:hint="eastAsia" w:ascii="宋体" w:eastAsia="宋体"/>
          <w:sz w:val="18"/>
        </w:rPr>
      </w:pPr>
      <w:r>
        <w:br w:type="column"/>
      </w:r>
      <w:r>
        <w:rPr>
          <w:rFonts w:ascii="Tahoma" w:eastAsia="Tahoma"/>
          <w:color w:val="231F20"/>
          <w:spacing w:val="-4"/>
          <w:position w:val="-1"/>
          <w:sz w:val="24"/>
        </w:rPr>
        <w:t>plot</w:t>
      </w:r>
      <w:r>
        <w:rPr>
          <w:rFonts w:ascii="Tahoma" w:eastAsia="Tahoma"/>
          <w:color w:val="231F20"/>
          <w:spacing w:val="-24"/>
          <w:position w:val="-1"/>
          <w:sz w:val="24"/>
        </w:rPr>
        <w:t xml:space="preserve"> </w:t>
      </w:r>
      <w:r>
        <w:rPr>
          <w:rFonts w:hint="eastAsia" w:ascii="宋体" w:eastAsia="宋体"/>
          <w:color w:val="231F20"/>
          <w:spacing w:val="-4"/>
          <w:sz w:val="18"/>
        </w:rPr>
        <w:t>/</w:t>
      </w:r>
      <w:r>
        <w:rPr>
          <w:rFonts w:ascii="Calibri" w:eastAsia="Calibri"/>
          <w:color w:val="231F20"/>
          <w:spacing w:val="-4"/>
          <w:position w:val="0"/>
          <w:sz w:val="20"/>
        </w:rPr>
        <w:t>plQt</w:t>
      </w:r>
      <w:r>
        <w:rPr>
          <w:rFonts w:hint="eastAsia" w:ascii="宋体" w:eastAsia="宋体"/>
          <w:color w:val="231F20"/>
          <w:spacing w:val="-21"/>
          <w:sz w:val="18"/>
        </w:rPr>
        <w:t xml:space="preserve">/ </w:t>
      </w:r>
      <w:r>
        <w:rPr>
          <w:rFonts w:ascii="Times New Roman" w:eastAsia="Times New Roman"/>
          <w:i/>
          <w:color w:val="231F20"/>
          <w:spacing w:val="-4"/>
          <w:sz w:val="20"/>
        </w:rPr>
        <w:t>n.</w:t>
      </w:r>
      <w:r>
        <w:rPr>
          <w:rFonts w:ascii="Times New Roman" w:eastAsia="Times New Roman"/>
          <w:i/>
          <w:color w:val="231F20"/>
          <w:spacing w:val="2"/>
          <w:sz w:val="20"/>
        </w:rPr>
        <w:t xml:space="preserve"> </w:t>
      </w:r>
      <w:r>
        <w:rPr>
          <w:rFonts w:hint="eastAsia" w:ascii="宋体" w:eastAsia="宋体"/>
          <w:color w:val="231F20"/>
          <w:spacing w:val="-5"/>
          <w:sz w:val="18"/>
        </w:rPr>
        <w:t>故事情节；布局；阴谋</w:t>
      </w:r>
    </w:p>
    <w:p w14:paraId="57037A2B">
      <w:pPr>
        <w:spacing w:before="27"/>
        <w:ind w:left="745" w:right="0" w:firstLine="0"/>
        <w:jc w:val="left"/>
        <w:rPr>
          <w:rFonts w:ascii="Calibri" w:hAnsi="Calibri"/>
          <w:sz w:val="20"/>
        </w:rPr>
      </w:pPr>
      <w:r>
        <w:rPr>
          <w:rFonts w:ascii="Tahoma" w:hAnsi="Tahoma"/>
          <w:color w:val="231F20"/>
          <w:sz w:val="24"/>
        </w:rPr>
        <w:t>ambassador</w:t>
      </w:r>
      <w:r>
        <w:rPr>
          <w:rFonts w:ascii="Tahoma" w:hAnsi="Tahoma"/>
          <w:color w:val="231F20"/>
          <w:spacing w:val="1"/>
          <w:sz w:val="24"/>
        </w:rPr>
        <w:t xml:space="preserve"> </w:t>
      </w:r>
      <w:r>
        <w:rPr>
          <w:rFonts w:ascii="Calibri" w:hAnsi="Calibri"/>
          <w:color w:val="231F20"/>
          <w:spacing w:val="-2"/>
          <w:w w:val="90"/>
          <w:position w:val="1"/>
          <w:sz w:val="20"/>
        </w:rPr>
        <w:t>/æmbæs@d@(r)/</w:t>
      </w:r>
    </w:p>
    <w:p w14:paraId="7461A46F">
      <w:pPr>
        <w:spacing w:before="39"/>
        <w:ind w:left="102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大使；使节；代表</w:t>
      </w:r>
    </w:p>
    <w:p w14:paraId="1C8070AC">
      <w:pPr>
        <w:spacing w:before="66" w:line="261" w:lineRule="auto"/>
        <w:ind w:left="1028" w:right="1608" w:hanging="284"/>
        <w:jc w:val="left"/>
        <w:rPr>
          <w:rFonts w:hint="eastAsia" w:ascii="宋体" w:hAnsi="宋体" w:eastAsia="宋体"/>
          <w:sz w:val="18"/>
        </w:rPr>
      </w:pPr>
      <w:r>
        <w:rPr>
          <w:rFonts w:ascii="Tahoma" w:hAnsi="Tahoma" w:eastAsia="Tahoma"/>
          <w:color w:val="231F20"/>
          <w:position w:val="-1"/>
          <w:sz w:val="24"/>
        </w:rPr>
        <w:t xml:space="preserve">upper-class </w:t>
      </w:r>
      <w:r>
        <w:rPr>
          <w:rFonts w:ascii="Times New Roman" w:hAnsi="Times New Roman" w:eastAsia="Times New Roman"/>
          <w:i/>
          <w:color w:val="231F20"/>
          <w:sz w:val="20"/>
        </w:rPr>
        <w:t>adj.</w:t>
      </w:r>
      <w:r>
        <w:rPr>
          <w:rFonts w:ascii="Times New Roman" w:hAnsi="Times New Roman" w:eastAsia="Times New Roman"/>
          <w:i/>
          <w:color w:val="231F20"/>
          <w:spacing w:val="27"/>
          <w:sz w:val="20"/>
        </w:rPr>
        <w:t xml:space="preserve"> </w:t>
      </w:r>
      <w:r>
        <w:rPr>
          <w:rFonts w:hint="eastAsia" w:ascii="宋体" w:hAnsi="宋体" w:eastAsia="宋体"/>
          <w:color w:val="231F20"/>
          <w:sz w:val="18"/>
        </w:rPr>
        <w:t>上流社会的；上等阶层的</w:t>
      </w:r>
      <w:r>
        <w:rPr>
          <w:rFonts w:hint="eastAsia" w:ascii="宋体" w:hAnsi="宋体" w:eastAsia="宋体"/>
          <w:color w:val="231F20"/>
          <w:spacing w:val="40"/>
          <w:sz w:val="18"/>
        </w:rPr>
        <w:t xml:space="preserve"> </w:t>
      </w:r>
      <w:r>
        <w:rPr>
          <w:rFonts w:ascii="Tahoma" w:hAnsi="Tahoma" w:eastAsia="Tahoma"/>
          <w:color w:val="231F20"/>
          <w:spacing w:val="-8"/>
          <w:position w:val="-1"/>
          <w:sz w:val="24"/>
        </w:rPr>
        <w:t>upper</w:t>
      </w:r>
      <w:r>
        <w:rPr>
          <w:rFonts w:ascii="Tahoma" w:hAnsi="Tahoma" w:eastAsia="Tahoma"/>
          <w:color w:val="231F20"/>
          <w:spacing w:val="-24"/>
          <w:position w:val="-1"/>
          <w:sz w:val="24"/>
        </w:rPr>
        <w:t xml:space="preserve"> </w:t>
      </w:r>
      <w:r>
        <w:rPr>
          <w:rFonts w:ascii="Calibri" w:hAnsi="Calibri" w:eastAsia="Calibri"/>
          <w:color w:val="231F20"/>
          <w:spacing w:val="-8"/>
          <w:position w:val="0"/>
          <w:sz w:val="20"/>
        </w:rPr>
        <w:t>/Vp@(r)/</w:t>
      </w:r>
      <w:r>
        <w:rPr>
          <w:rFonts w:ascii="Calibri" w:hAnsi="Calibri" w:eastAsia="Calibri"/>
          <w:color w:val="231F20"/>
          <w:spacing w:val="12"/>
          <w:position w:val="0"/>
          <w:sz w:val="20"/>
        </w:rPr>
        <w:t xml:space="preserve"> </w:t>
      </w:r>
      <w:r>
        <w:rPr>
          <w:rFonts w:ascii="Times New Roman" w:hAnsi="Times New Roman" w:eastAsia="Times New Roman"/>
          <w:i/>
          <w:color w:val="231F20"/>
          <w:spacing w:val="-8"/>
          <w:sz w:val="20"/>
        </w:rPr>
        <w:t>adj.</w:t>
      </w:r>
      <w:r>
        <w:rPr>
          <w:rFonts w:ascii="Times New Roman" w:hAnsi="Times New Roman" w:eastAsia="Times New Roman"/>
          <w:i/>
          <w:color w:val="231F20"/>
          <w:sz w:val="20"/>
        </w:rPr>
        <w:t xml:space="preserve"> </w:t>
      </w:r>
      <w:r>
        <w:rPr>
          <w:rFonts w:hint="eastAsia" w:ascii="宋体" w:hAnsi="宋体" w:eastAsia="宋体"/>
          <w:color w:val="231F20"/>
          <w:spacing w:val="-8"/>
          <w:sz w:val="18"/>
        </w:rPr>
        <w:t xml:space="preserve">上面的；上层的；靠上部的 </w:t>
      </w:r>
      <w:r>
        <w:rPr>
          <w:rFonts w:ascii="Tahoma" w:hAnsi="Tahoma" w:eastAsia="Tahoma"/>
          <w:color w:val="231F20"/>
          <w:sz w:val="24"/>
        </w:rPr>
        <w:t xml:space="preserve">the upper class </w:t>
      </w:r>
      <w:r>
        <w:rPr>
          <w:rFonts w:hint="eastAsia" w:ascii="宋体" w:hAnsi="宋体" w:eastAsia="宋体"/>
          <w:color w:val="231F20"/>
          <w:position w:val="2"/>
          <w:sz w:val="18"/>
        </w:rPr>
        <w:t>上流社会；上等阶层</w:t>
      </w:r>
    </w:p>
    <w:p w14:paraId="5F9D22E5">
      <w:pPr>
        <w:spacing w:before="0"/>
        <w:ind w:left="745" w:right="0" w:firstLine="0"/>
        <w:jc w:val="left"/>
        <w:rPr>
          <w:rFonts w:ascii="Calibri" w:hAnsi="Calibri"/>
          <w:sz w:val="20"/>
        </w:rPr>
      </w:pPr>
      <w:r>
        <w:rPr>
          <w:rFonts w:ascii="Tahoma" w:hAnsi="Tahoma"/>
          <w:color w:val="231F20"/>
          <w:sz w:val="24"/>
        </w:rPr>
        <w:t>maintain</w:t>
      </w:r>
      <w:r>
        <w:rPr>
          <w:rFonts w:ascii="Tahoma" w:hAnsi="Tahoma"/>
          <w:color w:val="231F20"/>
          <w:spacing w:val="-1"/>
          <w:sz w:val="24"/>
        </w:rPr>
        <w:t xml:space="preserve"> </w:t>
      </w:r>
      <w:r>
        <w:rPr>
          <w:rFonts w:ascii="Calibri" w:hAnsi="Calibri"/>
          <w:color w:val="231F20"/>
          <w:spacing w:val="-2"/>
          <w:position w:val="1"/>
          <w:sz w:val="20"/>
        </w:rPr>
        <w:t>/meInteIn/</w:t>
      </w:r>
    </w:p>
    <w:p w14:paraId="44C17725">
      <w:pPr>
        <w:spacing w:before="40"/>
        <w:ind w:left="1028"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1"/>
          <w:sz w:val="18"/>
        </w:rPr>
        <w:t>维持；保持；维修；保养</w:t>
      </w:r>
    </w:p>
    <w:p w14:paraId="79BCBB3E">
      <w:pPr>
        <w:spacing w:before="65"/>
        <w:ind w:left="745" w:right="0" w:firstLine="0"/>
        <w:jc w:val="left"/>
        <w:rPr>
          <w:rFonts w:ascii="Calibri" w:hAnsi="Calibri"/>
          <w:sz w:val="20"/>
        </w:rPr>
      </w:pPr>
      <w:r>
        <w:rPr>
          <w:rFonts w:ascii="Tahoma" w:hAnsi="Tahoma"/>
          <w:color w:val="231F20"/>
          <w:sz w:val="24"/>
        </w:rPr>
        <w:t>permission</w:t>
      </w:r>
      <w:r>
        <w:rPr>
          <w:rFonts w:ascii="Tahoma" w:hAnsi="Tahoma"/>
          <w:color w:val="231F20"/>
          <w:spacing w:val="18"/>
          <w:sz w:val="24"/>
        </w:rPr>
        <w:t xml:space="preserve"> </w:t>
      </w:r>
      <w:r>
        <w:rPr>
          <w:rFonts w:ascii="Calibri" w:hAnsi="Calibri"/>
          <w:color w:val="231F20"/>
          <w:spacing w:val="-7"/>
          <w:position w:val="1"/>
          <w:sz w:val="20"/>
        </w:rPr>
        <w:t>/p@mISn/</w:t>
      </w:r>
    </w:p>
    <w:p w14:paraId="2A95CC63">
      <w:pPr>
        <w:spacing w:before="40"/>
        <w:ind w:left="102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准许；许可；批准；许可证</w:t>
      </w:r>
    </w:p>
    <w:p w14:paraId="699791FB">
      <w:pPr>
        <w:spacing w:before="65"/>
        <w:ind w:left="1028" w:right="0" w:firstLine="0"/>
        <w:jc w:val="left"/>
        <w:rPr>
          <w:rFonts w:hint="eastAsia" w:ascii="宋体" w:hAnsi="宋体" w:eastAsia="宋体"/>
          <w:sz w:val="18"/>
        </w:rPr>
      </w:pPr>
      <w:r>
        <w:rPr>
          <w:rFonts w:ascii="Tahoma" w:hAnsi="Tahoma" w:eastAsia="Tahoma"/>
          <w:color w:val="231F20"/>
          <w:spacing w:val="-6"/>
          <w:position w:val="-1"/>
          <w:sz w:val="24"/>
        </w:rPr>
        <w:t>permit</w:t>
      </w:r>
      <w:r>
        <w:rPr>
          <w:rFonts w:ascii="Tahoma" w:hAnsi="Tahoma" w:eastAsia="Tahoma"/>
          <w:color w:val="231F20"/>
          <w:spacing w:val="-26"/>
          <w:position w:val="-1"/>
          <w:sz w:val="24"/>
        </w:rPr>
        <w:t xml:space="preserve"> </w:t>
      </w:r>
      <w:r>
        <w:rPr>
          <w:rFonts w:ascii="Calibri" w:hAnsi="Calibri" w:eastAsia="Calibri"/>
          <w:color w:val="231F20"/>
          <w:spacing w:val="-6"/>
          <w:position w:val="0"/>
          <w:sz w:val="20"/>
        </w:rPr>
        <w:t xml:space="preserve">/p@mIt/ </w:t>
      </w:r>
      <w:r>
        <w:rPr>
          <w:rFonts w:ascii="Times New Roman" w:hAnsi="Times New Roman" w:eastAsia="Times New Roman"/>
          <w:i/>
          <w:color w:val="231F20"/>
          <w:spacing w:val="-6"/>
          <w:sz w:val="20"/>
        </w:rPr>
        <w:t xml:space="preserve">vt. </w:t>
      </w:r>
      <w:r>
        <w:rPr>
          <w:rFonts w:ascii="Times New Roman" w:hAnsi="Times New Roman" w:eastAsia="Times New Roman"/>
          <w:color w:val="231F20"/>
          <w:spacing w:val="-6"/>
          <w:sz w:val="20"/>
        </w:rPr>
        <w:t xml:space="preserve">&amp; </w:t>
      </w:r>
      <w:r>
        <w:rPr>
          <w:rFonts w:ascii="Times New Roman" w:hAnsi="Times New Roman" w:eastAsia="Times New Roman"/>
          <w:i/>
          <w:color w:val="231F20"/>
          <w:spacing w:val="-6"/>
          <w:sz w:val="20"/>
        </w:rPr>
        <w:t xml:space="preserve">vi. </w:t>
      </w:r>
      <w:r>
        <w:rPr>
          <w:rFonts w:hint="eastAsia" w:ascii="宋体" w:hAnsi="宋体" w:eastAsia="宋体"/>
          <w:color w:val="231F20"/>
          <w:spacing w:val="-7"/>
          <w:sz w:val="18"/>
        </w:rPr>
        <w:t>允许；准许；使有可能</w:t>
      </w:r>
    </w:p>
    <w:p w14:paraId="5BD58D27">
      <w:pPr>
        <w:spacing w:before="27"/>
        <w:ind w:left="745" w:right="0" w:firstLine="0"/>
        <w:jc w:val="left"/>
        <w:rPr>
          <w:rFonts w:hint="eastAsia" w:ascii="宋体" w:hAnsi="宋体" w:eastAsia="宋体"/>
          <w:sz w:val="18"/>
        </w:rPr>
      </w:pPr>
      <w:r>
        <w:rPr>
          <w:rFonts w:ascii="Tahoma" w:hAnsi="Tahoma" w:eastAsia="Tahoma"/>
          <w:color w:val="231F20"/>
          <w:spacing w:val="-8"/>
          <w:sz w:val="24"/>
        </w:rPr>
        <w:t>saying</w:t>
      </w:r>
      <w:r>
        <w:rPr>
          <w:rFonts w:ascii="Tahoma" w:hAnsi="Tahoma" w:eastAsia="Tahoma"/>
          <w:color w:val="231F20"/>
          <w:spacing w:val="-19"/>
          <w:sz w:val="24"/>
        </w:rPr>
        <w:t xml:space="preserve"> </w:t>
      </w:r>
      <w:r>
        <w:rPr>
          <w:rFonts w:ascii="Calibri" w:hAnsi="Calibri" w:eastAsia="Calibri"/>
          <w:color w:val="231F20"/>
          <w:spacing w:val="-8"/>
          <w:position w:val="1"/>
          <w:sz w:val="20"/>
        </w:rPr>
        <w:t>/seIIN/</w:t>
      </w:r>
      <w:r>
        <w:rPr>
          <w:rFonts w:ascii="Calibri" w:hAnsi="Calibri" w:eastAsia="Calibri"/>
          <w:color w:val="231F20"/>
          <w:spacing w:val="11"/>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9"/>
          <w:position w:val="2"/>
          <w:sz w:val="18"/>
        </w:rPr>
        <w:t>谚语；格言；警句</w:t>
      </w:r>
    </w:p>
    <w:p w14:paraId="086D971D">
      <w:pPr>
        <w:spacing w:before="26"/>
        <w:ind w:left="745" w:right="0" w:firstLine="0"/>
        <w:jc w:val="left"/>
        <w:rPr>
          <w:rFonts w:hint="eastAsia" w:ascii="宋体" w:hAnsi="宋体" w:eastAsia="宋体"/>
          <w:sz w:val="18"/>
        </w:rPr>
      </w:pPr>
      <w:r>
        <w:rPr>
          <w:rFonts w:ascii="Tahoma" w:hAnsi="Tahoma" w:eastAsia="Tahoma"/>
          <w:color w:val="231F20"/>
          <w:spacing w:val="-4"/>
          <w:sz w:val="24"/>
        </w:rPr>
        <w:t>external</w:t>
      </w:r>
      <w:r>
        <w:rPr>
          <w:rFonts w:ascii="Tahoma" w:hAnsi="Tahoma" w:eastAsia="Tahoma"/>
          <w:color w:val="231F20"/>
          <w:spacing w:val="-16"/>
          <w:sz w:val="24"/>
        </w:rPr>
        <w:t xml:space="preserve"> </w:t>
      </w:r>
      <w:r>
        <w:rPr>
          <w:rFonts w:ascii="Calibri" w:hAnsi="Calibri" w:eastAsia="Calibri"/>
          <w:color w:val="231F20"/>
          <w:spacing w:val="-4"/>
          <w:position w:val="1"/>
          <w:sz w:val="20"/>
        </w:rPr>
        <w:t>/Ikst3:nl/</w:t>
      </w:r>
      <w:r>
        <w:rPr>
          <w:rFonts w:ascii="Calibri" w:hAnsi="Calibri" w:eastAsia="Calibri"/>
          <w:color w:val="231F20"/>
          <w:spacing w:val="21"/>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5"/>
          <w:position w:val="2"/>
          <w:sz w:val="18"/>
        </w:rPr>
        <w:t>外部的；外面的；外来的</w:t>
      </w:r>
    </w:p>
    <w:p w14:paraId="5F76B182">
      <w:pPr>
        <w:pStyle w:val="11"/>
        <w:spacing w:before="9"/>
        <w:rPr>
          <w:rFonts w:ascii="宋体"/>
          <w:sz w:val="26"/>
        </w:rPr>
      </w:pPr>
    </w:p>
    <w:p w14:paraId="448E970F">
      <w:pPr>
        <w:spacing w:before="0"/>
        <w:ind w:left="745" w:right="0" w:firstLine="0"/>
        <w:jc w:val="left"/>
        <w:rPr>
          <w:rFonts w:hint="eastAsia" w:ascii="宋体" w:hAnsi="宋体" w:eastAsia="宋体"/>
          <w:sz w:val="18"/>
        </w:rPr>
      </w:pPr>
      <w:r>
        <w:rPr>
          <w:rFonts w:ascii="Tahoma" w:hAnsi="Tahoma" w:eastAsia="Tahoma"/>
          <w:color w:val="231F20"/>
          <w:w w:val="90"/>
          <w:sz w:val="24"/>
        </w:rPr>
        <w:t>Roderick</w:t>
      </w:r>
      <w:r>
        <w:rPr>
          <w:rFonts w:ascii="Tahoma" w:hAnsi="Tahoma" w:eastAsia="Tahoma"/>
          <w:color w:val="231F20"/>
          <w:spacing w:val="-4"/>
          <w:sz w:val="24"/>
        </w:rPr>
        <w:t xml:space="preserve"> </w:t>
      </w:r>
      <w:r>
        <w:rPr>
          <w:rFonts w:ascii="Calibri" w:hAnsi="Calibri" w:eastAsia="Calibri"/>
          <w:color w:val="231F20"/>
          <w:w w:val="90"/>
          <w:position w:val="1"/>
          <w:sz w:val="20"/>
        </w:rPr>
        <w:t>/rQd@rIk/</w:t>
      </w:r>
      <w:r>
        <w:rPr>
          <w:rFonts w:ascii="Calibri" w:hAnsi="Calibri" w:eastAsia="Calibri"/>
          <w:color w:val="231F20"/>
          <w:spacing w:val="26"/>
          <w:position w:val="1"/>
          <w:sz w:val="20"/>
        </w:rPr>
        <w:t xml:space="preserve"> </w:t>
      </w:r>
      <w:r>
        <w:rPr>
          <w:rFonts w:hint="eastAsia" w:ascii="宋体" w:hAnsi="宋体" w:eastAsia="宋体"/>
          <w:color w:val="231F20"/>
          <w:spacing w:val="-3"/>
          <w:w w:val="90"/>
          <w:position w:val="2"/>
          <w:sz w:val="18"/>
        </w:rPr>
        <w:t>罗德里克</w:t>
      </w:r>
    </w:p>
    <w:p w14:paraId="0A77F968">
      <w:pPr>
        <w:spacing w:before="27"/>
        <w:ind w:left="745" w:right="0" w:firstLine="0"/>
        <w:jc w:val="left"/>
        <w:rPr>
          <w:rFonts w:hint="eastAsia" w:ascii="宋体" w:hAnsi="宋体" w:eastAsia="宋体"/>
          <w:sz w:val="18"/>
        </w:rPr>
      </w:pPr>
      <w:r>
        <w:rPr>
          <w:rFonts w:ascii="Tahoma" w:hAnsi="Tahoma" w:eastAsia="Tahoma"/>
          <w:color w:val="231F20"/>
          <w:w w:val="90"/>
          <w:sz w:val="24"/>
        </w:rPr>
        <w:t>Oliver</w:t>
      </w:r>
      <w:r>
        <w:rPr>
          <w:rFonts w:ascii="Tahoma" w:hAnsi="Tahoma" w:eastAsia="Tahoma"/>
          <w:color w:val="231F20"/>
          <w:spacing w:val="-9"/>
          <w:w w:val="90"/>
          <w:sz w:val="24"/>
        </w:rPr>
        <w:t xml:space="preserve"> </w:t>
      </w:r>
      <w:r>
        <w:rPr>
          <w:rFonts w:ascii="Calibri" w:hAnsi="Calibri" w:eastAsia="Calibri"/>
          <w:color w:val="231F20"/>
          <w:w w:val="90"/>
          <w:position w:val="1"/>
          <w:sz w:val="20"/>
        </w:rPr>
        <w:t>/QlIv@(r)/</w:t>
      </w:r>
      <w:r>
        <w:rPr>
          <w:rFonts w:ascii="Calibri" w:hAnsi="Calibri" w:eastAsia="Calibri"/>
          <w:color w:val="231F20"/>
          <w:spacing w:val="14"/>
          <w:position w:val="1"/>
          <w:sz w:val="20"/>
        </w:rPr>
        <w:t xml:space="preserve"> </w:t>
      </w:r>
      <w:r>
        <w:rPr>
          <w:rFonts w:hint="eastAsia" w:ascii="宋体" w:hAnsi="宋体" w:eastAsia="宋体"/>
          <w:color w:val="231F20"/>
          <w:spacing w:val="-4"/>
          <w:w w:val="90"/>
          <w:position w:val="2"/>
          <w:sz w:val="18"/>
        </w:rPr>
        <w:t>奥利弗</w:t>
      </w:r>
    </w:p>
    <w:p w14:paraId="34D2AAA1">
      <w:pPr>
        <w:spacing w:before="26"/>
        <w:ind w:left="745" w:right="0" w:firstLine="0"/>
        <w:jc w:val="left"/>
        <w:rPr>
          <w:rFonts w:hint="eastAsia" w:ascii="宋体" w:hAnsi="宋体" w:eastAsia="宋体"/>
          <w:sz w:val="18"/>
        </w:rPr>
      </w:pPr>
      <w:r>
        <w:rPr>
          <w:rFonts w:ascii="Tahoma" w:hAnsi="Tahoma" w:eastAsia="Tahoma"/>
          <w:color w:val="231F20"/>
          <w:w w:val="90"/>
          <w:sz w:val="24"/>
        </w:rPr>
        <w:t>Henry</w:t>
      </w:r>
      <w:r>
        <w:rPr>
          <w:rFonts w:ascii="Tahoma" w:hAnsi="Tahoma" w:eastAsia="Tahoma"/>
          <w:color w:val="231F20"/>
          <w:spacing w:val="-8"/>
          <w:w w:val="90"/>
          <w:sz w:val="24"/>
        </w:rPr>
        <w:t xml:space="preserve"> </w:t>
      </w:r>
      <w:r>
        <w:rPr>
          <w:rFonts w:ascii="Tahoma" w:hAnsi="Tahoma" w:eastAsia="Tahoma"/>
          <w:color w:val="231F20"/>
          <w:w w:val="90"/>
          <w:sz w:val="24"/>
        </w:rPr>
        <w:t>Adams</w:t>
      </w:r>
      <w:r>
        <w:rPr>
          <w:rFonts w:ascii="Tahoma" w:hAnsi="Tahoma" w:eastAsia="Tahoma"/>
          <w:color w:val="231F20"/>
          <w:spacing w:val="-3"/>
          <w:sz w:val="24"/>
        </w:rPr>
        <w:t xml:space="preserve"> </w:t>
      </w:r>
      <w:r>
        <w:rPr>
          <w:rFonts w:ascii="Calibri" w:hAnsi="Calibri" w:eastAsia="Calibri"/>
          <w:color w:val="231F20"/>
          <w:w w:val="90"/>
          <w:position w:val="1"/>
          <w:sz w:val="20"/>
        </w:rPr>
        <w:t>/henri</w:t>
      </w:r>
      <w:r>
        <w:rPr>
          <w:rFonts w:ascii="Calibri" w:hAnsi="Calibri" w:eastAsia="Calibri"/>
          <w:color w:val="231F20"/>
          <w:spacing w:val="27"/>
          <w:position w:val="1"/>
          <w:sz w:val="20"/>
        </w:rPr>
        <w:t xml:space="preserve"> </w:t>
      </w:r>
      <w:r>
        <w:rPr>
          <w:rFonts w:ascii="Calibri" w:hAnsi="Calibri" w:eastAsia="Calibri"/>
          <w:color w:val="231F20"/>
          <w:w w:val="90"/>
          <w:position w:val="1"/>
          <w:sz w:val="20"/>
        </w:rPr>
        <w:t>æd@mz/</w:t>
      </w:r>
      <w:r>
        <w:rPr>
          <w:rFonts w:ascii="Calibri" w:hAnsi="Calibri" w:eastAsia="Calibri"/>
          <w:color w:val="231F20"/>
          <w:spacing w:val="15"/>
          <w:position w:val="1"/>
          <w:sz w:val="20"/>
        </w:rPr>
        <w:t xml:space="preserve"> </w:t>
      </w:r>
      <w:r>
        <w:rPr>
          <w:rFonts w:hint="eastAsia" w:ascii="宋体" w:hAnsi="宋体" w:eastAsia="宋体"/>
          <w:color w:val="231F20"/>
          <w:w w:val="90"/>
          <w:position w:val="2"/>
          <w:sz w:val="18"/>
        </w:rPr>
        <w:t>亨利·</w:t>
      </w:r>
      <w:r>
        <w:rPr>
          <w:rFonts w:hint="eastAsia" w:ascii="宋体" w:hAnsi="宋体" w:eastAsia="宋体"/>
          <w:color w:val="231F20"/>
          <w:spacing w:val="-4"/>
          <w:w w:val="90"/>
          <w:position w:val="2"/>
          <w:sz w:val="18"/>
        </w:rPr>
        <w:t>亚当斯</w:t>
      </w:r>
    </w:p>
    <w:p w14:paraId="35F2E663">
      <w:pPr>
        <w:spacing w:before="25"/>
        <w:ind w:left="730" w:right="0" w:firstLine="0"/>
        <w:jc w:val="left"/>
        <w:rPr>
          <w:rFonts w:ascii="Verdana" w:hAnsi="Verdana"/>
          <w:i/>
          <w:sz w:val="24"/>
        </w:rPr>
      </w:pPr>
      <w:r>
        <w:rPr>
          <w:rFonts w:ascii="Verdana" w:hAnsi="Verdana"/>
          <w:i/>
          <w:color w:val="231F20"/>
          <w:w w:val="80"/>
          <w:sz w:val="24"/>
        </w:rPr>
        <w:t>The</w:t>
      </w:r>
      <w:r>
        <w:rPr>
          <w:rFonts w:ascii="Verdana" w:hAnsi="Verdana"/>
          <w:i/>
          <w:color w:val="231F20"/>
          <w:spacing w:val="-10"/>
          <w:sz w:val="24"/>
        </w:rPr>
        <w:t xml:space="preserve"> </w:t>
      </w:r>
      <w:r>
        <w:rPr>
          <w:rFonts w:ascii="Verdana" w:hAnsi="Verdana"/>
          <w:i/>
          <w:color w:val="231F20"/>
          <w:w w:val="80"/>
          <w:sz w:val="24"/>
        </w:rPr>
        <w:t>Phantom</w:t>
      </w:r>
      <w:r>
        <w:rPr>
          <w:rFonts w:ascii="Verdana" w:hAnsi="Verdana"/>
          <w:i/>
          <w:color w:val="231F20"/>
          <w:sz w:val="24"/>
        </w:rPr>
        <w:t xml:space="preserve"> </w:t>
      </w:r>
      <w:r>
        <w:rPr>
          <w:rFonts w:ascii="Calibri" w:hAnsi="Calibri"/>
          <w:color w:val="231F20"/>
          <w:w w:val="80"/>
          <w:position w:val="1"/>
          <w:sz w:val="20"/>
        </w:rPr>
        <w:t>/fænt@m/</w:t>
      </w:r>
      <w:r>
        <w:rPr>
          <w:rFonts w:ascii="Calibri" w:hAnsi="Calibri"/>
          <w:color w:val="231F20"/>
          <w:spacing w:val="10"/>
          <w:position w:val="1"/>
          <w:sz w:val="20"/>
        </w:rPr>
        <w:t xml:space="preserve"> </w:t>
      </w:r>
      <w:r>
        <w:rPr>
          <w:rFonts w:ascii="Verdana" w:hAnsi="Verdana"/>
          <w:i/>
          <w:color w:val="231F20"/>
          <w:w w:val="80"/>
          <w:sz w:val="24"/>
        </w:rPr>
        <w:t>of</w:t>
      </w:r>
      <w:r>
        <w:rPr>
          <w:rFonts w:ascii="Verdana" w:hAnsi="Verdana"/>
          <w:i/>
          <w:color w:val="231F20"/>
          <w:spacing w:val="-9"/>
          <w:sz w:val="24"/>
        </w:rPr>
        <w:t xml:space="preserve"> </w:t>
      </w:r>
      <w:r>
        <w:rPr>
          <w:rFonts w:ascii="Verdana" w:hAnsi="Verdana"/>
          <w:i/>
          <w:color w:val="231F20"/>
          <w:w w:val="80"/>
          <w:sz w:val="24"/>
        </w:rPr>
        <w:t>the</w:t>
      </w:r>
      <w:r>
        <w:rPr>
          <w:rFonts w:ascii="Verdana" w:hAnsi="Verdana"/>
          <w:i/>
          <w:color w:val="231F20"/>
          <w:spacing w:val="-9"/>
          <w:sz w:val="24"/>
        </w:rPr>
        <w:t xml:space="preserve"> </w:t>
      </w:r>
      <w:r>
        <w:rPr>
          <w:rFonts w:ascii="Verdana" w:hAnsi="Verdana"/>
          <w:i/>
          <w:color w:val="231F20"/>
          <w:spacing w:val="-2"/>
          <w:w w:val="80"/>
          <w:sz w:val="24"/>
        </w:rPr>
        <w:t>Opera</w:t>
      </w:r>
    </w:p>
    <w:p w14:paraId="5528D2B4">
      <w:pPr>
        <w:spacing w:before="63"/>
        <w:ind w:left="1028" w:right="0" w:firstLine="0"/>
        <w:jc w:val="left"/>
        <w:rPr>
          <w:rFonts w:hint="eastAsia" w:ascii="宋体" w:eastAsia="宋体"/>
          <w:sz w:val="18"/>
        </w:rPr>
      </w:pPr>
      <w:r>
        <w:rPr>
          <w:rFonts w:hint="eastAsia" w:ascii="宋体" w:eastAsia="宋体"/>
          <w:color w:val="231F20"/>
          <w:sz w:val="18"/>
        </w:rPr>
        <w:t>《歌剧魅影》（音乐剧</w:t>
      </w:r>
      <w:r>
        <w:rPr>
          <w:rFonts w:hint="eastAsia" w:ascii="宋体" w:eastAsia="宋体"/>
          <w:color w:val="231F20"/>
          <w:spacing w:val="-10"/>
          <w:sz w:val="18"/>
        </w:rPr>
        <w:t>）</w:t>
      </w:r>
    </w:p>
    <w:p w14:paraId="71C4FA57">
      <w:pPr>
        <w:spacing w:before="48"/>
        <w:ind w:left="745" w:right="0" w:firstLine="0"/>
        <w:jc w:val="left"/>
        <w:rPr>
          <w:rFonts w:hint="eastAsia" w:ascii="宋体" w:eastAsia="宋体"/>
          <w:sz w:val="18"/>
        </w:rPr>
      </w:pPr>
      <w:r>
        <w:rPr>
          <w:rFonts w:ascii="Tahoma" w:eastAsia="Tahoma"/>
          <w:color w:val="231F20"/>
          <w:sz w:val="24"/>
        </w:rPr>
        <w:t>Reid</w:t>
      </w:r>
      <w:r>
        <w:rPr>
          <w:rFonts w:ascii="Tahoma" w:eastAsia="Tahoma"/>
          <w:color w:val="231F20"/>
          <w:spacing w:val="-24"/>
          <w:sz w:val="24"/>
        </w:rPr>
        <w:t xml:space="preserve"> </w:t>
      </w:r>
      <w:r>
        <w:rPr>
          <w:rFonts w:ascii="Calibri" w:eastAsia="Calibri"/>
          <w:color w:val="231F20"/>
          <w:position w:val="1"/>
          <w:sz w:val="20"/>
        </w:rPr>
        <w:t>/ri:d/</w:t>
      </w:r>
      <w:r>
        <w:rPr>
          <w:rFonts w:ascii="Calibri" w:eastAsia="Calibri"/>
          <w:color w:val="231F20"/>
          <w:spacing w:val="16"/>
          <w:position w:val="1"/>
          <w:sz w:val="20"/>
        </w:rPr>
        <w:t xml:space="preserve"> </w:t>
      </w:r>
      <w:r>
        <w:rPr>
          <w:rFonts w:hint="eastAsia" w:ascii="宋体" w:eastAsia="宋体"/>
          <w:color w:val="231F20"/>
          <w:spacing w:val="-5"/>
          <w:position w:val="2"/>
          <w:sz w:val="18"/>
        </w:rPr>
        <w:t>里德</w:t>
      </w:r>
    </w:p>
    <w:p w14:paraId="3AFE4A8A">
      <w:pPr>
        <w:spacing w:before="26"/>
        <w:ind w:left="745" w:right="0" w:firstLine="0"/>
        <w:jc w:val="left"/>
        <w:rPr>
          <w:rFonts w:hint="eastAsia" w:ascii="宋体" w:eastAsia="宋体"/>
          <w:sz w:val="18"/>
        </w:rPr>
      </w:pPr>
      <w:r>
        <w:rPr>
          <w:rFonts w:ascii="Tahoma" w:eastAsia="Tahoma"/>
          <w:color w:val="231F20"/>
          <w:spacing w:val="-8"/>
          <w:sz w:val="24"/>
        </w:rPr>
        <w:t>Todd</w:t>
      </w:r>
      <w:r>
        <w:rPr>
          <w:rFonts w:ascii="Tahoma" w:eastAsia="Tahoma"/>
          <w:color w:val="231F20"/>
          <w:spacing w:val="-26"/>
          <w:sz w:val="24"/>
        </w:rPr>
        <w:t xml:space="preserve"> </w:t>
      </w:r>
      <w:r>
        <w:rPr>
          <w:rFonts w:ascii="Calibri" w:eastAsia="Calibri"/>
          <w:color w:val="231F20"/>
          <w:spacing w:val="-8"/>
          <w:position w:val="1"/>
          <w:sz w:val="20"/>
        </w:rPr>
        <w:t>/tQd/</w:t>
      </w:r>
      <w:r>
        <w:rPr>
          <w:rFonts w:ascii="Calibri" w:eastAsia="Calibri"/>
          <w:color w:val="231F20"/>
          <w:spacing w:val="1"/>
          <w:position w:val="1"/>
          <w:sz w:val="20"/>
        </w:rPr>
        <w:t xml:space="preserve"> </w:t>
      </w:r>
      <w:r>
        <w:rPr>
          <w:rFonts w:hint="eastAsia" w:ascii="宋体" w:eastAsia="宋体"/>
          <w:color w:val="231F20"/>
          <w:spacing w:val="-9"/>
          <w:position w:val="2"/>
          <w:sz w:val="18"/>
        </w:rPr>
        <w:t>托德</w:t>
      </w:r>
    </w:p>
    <w:p w14:paraId="3D996EE6">
      <w:pPr>
        <w:spacing w:before="27"/>
        <w:ind w:left="745" w:right="0" w:firstLine="0"/>
        <w:jc w:val="left"/>
        <w:rPr>
          <w:rFonts w:hint="eastAsia" w:ascii="宋体" w:hAnsi="宋体" w:eastAsia="宋体"/>
          <w:sz w:val="18"/>
        </w:rPr>
      </w:pPr>
      <w:r>
        <w:rPr>
          <w:rFonts w:ascii="Tahoma" w:hAnsi="Tahoma" w:eastAsia="Tahoma"/>
          <w:color w:val="231F20"/>
          <w:w w:val="85"/>
          <w:sz w:val="24"/>
        </w:rPr>
        <w:t>Portia</w:t>
      </w:r>
      <w:r>
        <w:rPr>
          <w:rFonts w:ascii="Tahoma" w:hAnsi="Tahoma" w:eastAsia="Tahoma"/>
          <w:color w:val="231F20"/>
          <w:spacing w:val="19"/>
          <w:sz w:val="24"/>
        </w:rPr>
        <w:t xml:space="preserve"> </w:t>
      </w:r>
      <w:r>
        <w:rPr>
          <w:rFonts w:ascii="Tahoma" w:hAnsi="Tahoma" w:eastAsia="Tahoma"/>
          <w:color w:val="231F20"/>
          <w:w w:val="85"/>
          <w:sz w:val="24"/>
        </w:rPr>
        <w:t>Langham</w:t>
      </w:r>
      <w:r>
        <w:rPr>
          <w:rFonts w:ascii="Tahoma" w:hAnsi="Tahoma" w:eastAsia="Tahoma"/>
          <w:color w:val="231F20"/>
          <w:spacing w:val="19"/>
          <w:sz w:val="24"/>
        </w:rPr>
        <w:t xml:space="preserve"> </w:t>
      </w:r>
      <w:r>
        <w:rPr>
          <w:rFonts w:ascii="Calibri" w:hAnsi="Calibri" w:eastAsia="Calibri"/>
          <w:color w:val="231F20"/>
          <w:w w:val="85"/>
          <w:position w:val="1"/>
          <w:sz w:val="20"/>
        </w:rPr>
        <w:t>/pO:S@</w:t>
      </w:r>
      <w:r>
        <w:rPr>
          <w:rFonts w:ascii="Calibri" w:hAnsi="Calibri" w:eastAsia="Calibri"/>
          <w:color w:val="231F20"/>
          <w:spacing w:val="43"/>
          <w:position w:val="1"/>
          <w:sz w:val="20"/>
        </w:rPr>
        <w:t xml:space="preserve"> </w:t>
      </w:r>
      <w:r>
        <w:rPr>
          <w:rFonts w:ascii="Calibri" w:hAnsi="Calibri" w:eastAsia="Calibri"/>
          <w:color w:val="231F20"/>
          <w:w w:val="85"/>
          <w:position w:val="1"/>
          <w:sz w:val="20"/>
        </w:rPr>
        <w:t>læN@m/</w:t>
      </w:r>
      <w:r>
        <w:rPr>
          <w:rFonts w:ascii="Calibri" w:hAnsi="Calibri" w:eastAsia="Calibri"/>
          <w:color w:val="231F20"/>
          <w:spacing w:val="46"/>
          <w:position w:val="1"/>
          <w:sz w:val="20"/>
        </w:rPr>
        <w:t xml:space="preserve"> </w:t>
      </w:r>
      <w:r>
        <w:rPr>
          <w:rFonts w:hint="eastAsia" w:ascii="宋体" w:hAnsi="宋体" w:eastAsia="宋体"/>
          <w:color w:val="231F20"/>
          <w:w w:val="85"/>
          <w:position w:val="2"/>
          <w:sz w:val="18"/>
        </w:rPr>
        <w:t>波希亚·</w:t>
      </w:r>
      <w:r>
        <w:rPr>
          <w:rFonts w:hint="eastAsia" w:ascii="宋体" w:hAnsi="宋体" w:eastAsia="宋体"/>
          <w:color w:val="231F20"/>
          <w:spacing w:val="-4"/>
          <w:w w:val="85"/>
          <w:position w:val="2"/>
          <w:sz w:val="18"/>
        </w:rPr>
        <w:t>兰厄姆</w:t>
      </w:r>
    </w:p>
    <w:p w14:paraId="523E5365">
      <w:pPr>
        <w:spacing w:after="0"/>
        <w:jc w:val="left"/>
        <w:rPr>
          <w:rFonts w:hint="eastAsia" w:ascii="宋体" w:hAnsi="宋体" w:eastAsia="宋体"/>
          <w:sz w:val="18"/>
        </w:rPr>
        <w:sectPr>
          <w:type w:val="continuous"/>
          <w:pgSz w:w="11910" w:h="16840"/>
          <w:pgMar w:top="1340" w:right="0" w:bottom="280" w:left="0" w:header="720" w:footer="720" w:gutter="0"/>
          <w:cols w:equalWidth="0" w:num="2">
            <w:col w:w="5253" w:space="40"/>
            <w:col w:w="6617"/>
          </w:cols>
        </w:sectPr>
      </w:pPr>
    </w:p>
    <w:p w14:paraId="57DD758C">
      <w:pPr>
        <w:pStyle w:val="11"/>
        <w:rPr>
          <w:rFonts w:ascii="宋体"/>
          <w:sz w:val="20"/>
        </w:rPr>
      </w:pPr>
    </w:p>
    <w:p w14:paraId="099EB7CA">
      <w:pPr>
        <w:pStyle w:val="11"/>
        <w:rPr>
          <w:rFonts w:ascii="宋体"/>
          <w:sz w:val="20"/>
        </w:rPr>
      </w:pPr>
    </w:p>
    <w:p w14:paraId="3AED7C51">
      <w:pPr>
        <w:pStyle w:val="11"/>
        <w:rPr>
          <w:rFonts w:ascii="宋体"/>
          <w:sz w:val="20"/>
        </w:rPr>
      </w:pPr>
    </w:p>
    <w:p w14:paraId="56EC4223">
      <w:pPr>
        <w:pStyle w:val="11"/>
        <w:rPr>
          <w:rFonts w:ascii="宋体"/>
          <w:sz w:val="20"/>
        </w:rPr>
      </w:pPr>
    </w:p>
    <w:p w14:paraId="65EAC1F2">
      <w:pPr>
        <w:pStyle w:val="11"/>
        <w:rPr>
          <w:rFonts w:ascii="宋体"/>
          <w:sz w:val="20"/>
        </w:rPr>
      </w:pPr>
    </w:p>
    <w:p w14:paraId="2C59AC18">
      <w:pPr>
        <w:pStyle w:val="11"/>
        <w:rPr>
          <w:rFonts w:ascii="宋体"/>
          <w:sz w:val="20"/>
        </w:rPr>
      </w:pPr>
    </w:p>
    <w:p w14:paraId="2E124C35">
      <w:pPr>
        <w:pStyle w:val="11"/>
        <w:rPr>
          <w:rFonts w:ascii="宋体"/>
          <w:sz w:val="20"/>
        </w:rPr>
      </w:pPr>
    </w:p>
    <w:p w14:paraId="145465FC">
      <w:pPr>
        <w:pStyle w:val="11"/>
        <w:rPr>
          <w:rFonts w:ascii="宋体"/>
          <w:sz w:val="20"/>
        </w:rPr>
      </w:pPr>
    </w:p>
    <w:p w14:paraId="3DB2C616">
      <w:pPr>
        <w:pStyle w:val="11"/>
        <w:rPr>
          <w:rFonts w:ascii="宋体"/>
          <w:sz w:val="20"/>
        </w:rPr>
      </w:pPr>
    </w:p>
    <w:p w14:paraId="296E3C90">
      <w:pPr>
        <w:pStyle w:val="11"/>
        <w:rPr>
          <w:rFonts w:ascii="宋体"/>
          <w:sz w:val="20"/>
        </w:rPr>
      </w:pPr>
    </w:p>
    <w:p w14:paraId="74D7BE27">
      <w:pPr>
        <w:pStyle w:val="11"/>
        <w:rPr>
          <w:rFonts w:ascii="宋体"/>
          <w:sz w:val="20"/>
        </w:rPr>
      </w:pPr>
    </w:p>
    <w:p w14:paraId="4530CDDA">
      <w:pPr>
        <w:pStyle w:val="11"/>
        <w:rPr>
          <w:rFonts w:ascii="宋体"/>
          <w:sz w:val="20"/>
        </w:rPr>
      </w:pPr>
    </w:p>
    <w:p w14:paraId="5FF1D349">
      <w:pPr>
        <w:pStyle w:val="11"/>
        <w:rPr>
          <w:rFonts w:ascii="宋体"/>
          <w:sz w:val="20"/>
        </w:rPr>
      </w:pPr>
    </w:p>
    <w:p w14:paraId="093445FB">
      <w:pPr>
        <w:pStyle w:val="11"/>
        <w:rPr>
          <w:rFonts w:ascii="宋体"/>
          <w:sz w:val="20"/>
        </w:rPr>
      </w:pPr>
    </w:p>
    <w:p w14:paraId="4D8AD504">
      <w:pPr>
        <w:pStyle w:val="11"/>
        <w:rPr>
          <w:rFonts w:ascii="宋体"/>
          <w:sz w:val="20"/>
        </w:rPr>
      </w:pPr>
    </w:p>
    <w:p w14:paraId="0BEB8FD9">
      <w:pPr>
        <w:pStyle w:val="11"/>
        <w:rPr>
          <w:rFonts w:ascii="宋体"/>
          <w:sz w:val="20"/>
        </w:rPr>
      </w:pPr>
    </w:p>
    <w:p w14:paraId="4249B48D">
      <w:pPr>
        <w:pStyle w:val="11"/>
        <w:rPr>
          <w:rFonts w:ascii="宋体"/>
          <w:sz w:val="20"/>
        </w:rPr>
      </w:pPr>
    </w:p>
    <w:p w14:paraId="26A51E07">
      <w:pPr>
        <w:pStyle w:val="11"/>
        <w:rPr>
          <w:rFonts w:ascii="宋体"/>
          <w:sz w:val="20"/>
        </w:rPr>
      </w:pPr>
    </w:p>
    <w:p w14:paraId="6F34405A">
      <w:pPr>
        <w:pStyle w:val="11"/>
        <w:rPr>
          <w:rFonts w:ascii="宋体"/>
          <w:sz w:val="20"/>
        </w:rPr>
      </w:pPr>
    </w:p>
    <w:p w14:paraId="524B2772">
      <w:pPr>
        <w:pStyle w:val="11"/>
        <w:rPr>
          <w:rFonts w:ascii="宋体"/>
          <w:sz w:val="20"/>
        </w:rPr>
      </w:pPr>
    </w:p>
    <w:p w14:paraId="74D1EE23">
      <w:pPr>
        <w:pStyle w:val="11"/>
        <w:rPr>
          <w:rFonts w:ascii="宋体"/>
          <w:sz w:val="20"/>
        </w:rPr>
      </w:pPr>
    </w:p>
    <w:p w14:paraId="25DCBF25">
      <w:pPr>
        <w:pStyle w:val="11"/>
        <w:rPr>
          <w:rFonts w:ascii="宋体"/>
          <w:sz w:val="20"/>
        </w:rPr>
      </w:pPr>
    </w:p>
    <w:p w14:paraId="0E0AE470">
      <w:pPr>
        <w:pStyle w:val="11"/>
        <w:rPr>
          <w:rFonts w:ascii="宋体"/>
          <w:sz w:val="20"/>
        </w:rPr>
      </w:pPr>
    </w:p>
    <w:p w14:paraId="0AF9370D">
      <w:pPr>
        <w:pStyle w:val="11"/>
        <w:rPr>
          <w:rFonts w:ascii="宋体"/>
          <w:sz w:val="20"/>
        </w:rPr>
      </w:pPr>
    </w:p>
    <w:p w14:paraId="595AB7DB">
      <w:pPr>
        <w:pStyle w:val="11"/>
        <w:rPr>
          <w:rFonts w:ascii="宋体"/>
          <w:sz w:val="20"/>
        </w:rPr>
      </w:pPr>
    </w:p>
    <w:p w14:paraId="4D0EFE82">
      <w:pPr>
        <w:pStyle w:val="11"/>
        <w:rPr>
          <w:rFonts w:ascii="宋体"/>
          <w:sz w:val="20"/>
        </w:rPr>
      </w:pPr>
    </w:p>
    <w:p w14:paraId="375DA549">
      <w:pPr>
        <w:pStyle w:val="11"/>
        <w:rPr>
          <w:rFonts w:ascii="宋体"/>
          <w:sz w:val="20"/>
        </w:rPr>
      </w:pPr>
    </w:p>
    <w:p w14:paraId="2F036559">
      <w:pPr>
        <w:pStyle w:val="11"/>
        <w:rPr>
          <w:rFonts w:ascii="宋体"/>
          <w:sz w:val="20"/>
        </w:rPr>
      </w:pPr>
    </w:p>
    <w:p w14:paraId="699962BD">
      <w:pPr>
        <w:pStyle w:val="11"/>
        <w:rPr>
          <w:rFonts w:ascii="宋体"/>
          <w:sz w:val="24"/>
        </w:rPr>
      </w:pPr>
    </w:p>
    <w:p w14:paraId="1FCF47FE">
      <w:pPr>
        <w:spacing w:before="97"/>
        <w:ind w:left="566" w:right="0" w:firstLine="0"/>
        <w:jc w:val="left"/>
        <w:rPr>
          <w:rFonts w:ascii="Tahoma"/>
          <w:sz w:val="20"/>
        </w:rPr>
      </w:pPr>
      <w:r>
        <w:rPr>
          <w:rFonts w:ascii="Tahoma"/>
          <w:color w:val="231F20"/>
          <w:spacing w:val="-5"/>
          <w:sz w:val="20"/>
        </w:rPr>
        <w:t>108</w:t>
      </w:r>
    </w:p>
    <w:p w14:paraId="681B0F5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344D7F1">
      <w:pPr>
        <w:spacing w:after="0" w:line="240" w:lineRule="auto"/>
        <w:jc w:val="left"/>
        <w:rPr>
          <w:rFonts w:ascii="Tahoma"/>
          <w:sz w:val="20"/>
        </w:rPr>
        <w:sectPr>
          <w:type w:val="continuous"/>
          <w:pgSz w:w="11910" w:h="16840"/>
          <w:pgMar w:top="1340" w:right="0" w:bottom="280" w:left="0" w:header="720" w:footer="720" w:gutter="0"/>
          <w:cols w:space="720" w:num="1"/>
        </w:sectPr>
      </w:pPr>
    </w:p>
    <w:p w14:paraId="2973AD13">
      <w:pPr>
        <w:pStyle w:val="11"/>
        <w:rPr>
          <w:rFonts w:ascii="Tahoma"/>
          <w:sz w:val="20"/>
        </w:rPr>
      </w:pPr>
    </w:p>
    <w:p w14:paraId="306DE9C2">
      <w:pPr>
        <w:pStyle w:val="11"/>
        <w:rPr>
          <w:rFonts w:ascii="Tahoma"/>
          <w:sz w:val="20"/>
        </w:rPr>
      </w:pPr>
    </w:p>
    <w:p w14:paraId="5157A117">
      <w:pPr>
        <w:pStyle w:val="11"/>
        <w:rPr>
          <w:rFonts w:ascii="Tahoma"/>
          <w:sz w:val="20"/>
        </w:rPr>
      </w:pPr>
    </w:p>
    <w:p w14:paraId="5035C13B">
      <w:pPr>
        <w:pStyle w:val="11"/>
        <w:rPr>
          <w:rFonts w:ascii="Tahoma"/>
          <w:sz w:val="20"/>
        </w:rPr>
      </w:pPr>
    </w:p>
    <w:p w14:paraId="32BF28B2">
      <w:pPr>
        <w:pStyle w:val="5"/>
        <w:spacing w:before="282"/>
        <w:ind w:left="166"/>
      </w:pPr>
      <w:r>
        <mc:AlternateContent>
          <mc:Choice Requires="wps">
            <w:drawing>
              <wp:anchor distT="0" distB="0" distL="0" distR="0" simplePos="0" relativeHeight="251820032"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788" name="Graphic 4788"/>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788" o:spid="_x0000_s1026" o:spt="100" style="position:absolute;left:0pt;margin-left:569.75pt;margin-top:-20.15pt;height:0.1pt;width:25.55pt;mso-position-horizontal-relative:page;z-index:251820032;mso-width-relative:page;mso-height-relative:page;" filled="f" stroked="t" coordsize="324485,1" o:gfxdata="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OtprfaAAAADQEA&#10;AA8AAAAAAAAAAQAgAAAAIgAAAGRycy9kb3ducmV2LnhtbFBLAQIUABQAAAAIAIdO4kAhheOv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color w:val="231F20"/>
          <w:spacing w:val="-9"/>
        </w:rPr>
        <w:t>Vocabulary</w:t>
      </w:r>
    </w:p>
    <w:p w14:paraId="13BA9D5E">
      <w:pPr>
        <w:pStyle w:val="7"/>
        <w:spacing w:before="206"/>
        <w:ind w:left="166"/>
        <w:jc w:val="center"/>
        <w:rPr>
          <w:rFonts w:hint="eastAsia" w:ascii="宋体" w:eastAsia="宋体"/>
        </w:rPr>
      </w:pPr>
      <w:r>
        <w:rPr>
          <w:rFonts w:hint="eastAsia" w:ascii="宋体" w:eastAsia="宋体"/>
          <w:color w:val="231F20"/>
          <w:spacing w:val="-7"/>
        </w:rPr>
        <w:t>词汇表</w:t>
      </w:r>
    </w:p>
    <w:p w14:paraId="25E3F60C">
      <w:pPr>
        <w:pStyle w:val="11"/>
        <w:spacing w:before="6"/>
        <w:rPr>
          <w:rFonts w:ascii="宋体"/>
          <w:sz w:val="40"/>
        </w:rPr>
      </w:pPr>
    </w:p>
    <w:p w14:paraId="07796A52">
      <w:pPr>
        <w:spacing w:before="0"/>
        <w:ind w:left="170" w:right="0"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5D527029">
      <w:pPr>
        <w:pStyle w:val="11"/>
        <w:rPr>
          <w:rFonts w:ascii="宋体"/>
          <w:sz w:val="20"/>
        </w:rPr>
      </w:pPr>
    </w:p>
    <w:p w14:paraId="2A26E952">
      <w:pPr>
        <w:pStyle w:val="11"/>
        <w:rPr>
          <w:rFonts w:ascii="宋体"/>
          <w:sz w:val="20"/>
        </w:rPr>
      </w:pPr>
    </w:p>
    <w:p w14:paraId="0693BB9A">
      <w:pPr>
        <w:pStyle w:val="11"/>
        <w:rPr>
          <w:rFonts w:ascii="宋体"/>
          <w:sz w:val="20"/>
        </w:rPr>
      </w:pPr>
    </w:p>
    <w:p w14:paraId="63F09358">
      <w:pPr>
        <w:pStyle w:val="11"/>
        <w:rPr>
          <w:rFonts w:ascii="宋体"/>
          <w:sz w:val="26"/>
        </w:rPr>
      </w:pPr>
    </w:p>
    <w:p w14:paraId="45509370">
      <w:pPr>
        <w:spacing w:after="0"/>
        <w:rPr>
          <w:rFonts w:ascii="宋体"/>
          <w:sz w:val="26"/>
        </w:rPr>
        <w:sectPr>
          <w:pgSz w:w="11910" w:h="16840"/>
          <w:pgMar w:top="0" w:right="0" w:bottom="0" w:left="0" w:header="720" w:footer="720" w:gutter="0"/>
          <w:cols w:space="720" w:num="1"/>
        </w:sectPr>
      </w:pPr>
    </w:p>
    <w:p w14:paraId="2ECFF608">
      <w:pPr>
        <w:pStyle w:val="6"/>
        <w:spacing w:before="110"/>
        <w:ind w:left="1640"/>
        <w:rPr>
          <w:rFonts w:ascii="Arial"/>
        </w:rPr>
      </w:pPr>
      <w:r>
        <mc:AlternateContent>
          <mc:Choice Requires="wps">
            <w:drawing>
              <wp:anchor distT="0" distB="0" distL="0" distR="0" simplePos="0" relativeHeight="251820032" behindDoc="0" locked="0" layoutInCell="1" allowOverlap="1">
                <wp:simplePos x="0" y="0"/>
                <wp:positionH relativeFrom="page">
                  <wp:posOffset>863600</wp:posOffset>
                </wp:positionH>
                <wp:positionV relativeFrom="paragraph">
                  <wp:posOffset>88265</wp:posOffset>
                </wp:positionV>
                <wp:extent cx="94615" cy="228600"/>
                <wp:effectExtent l="0" t="0" r="0" b="0"/>
                <wp:wrapNone/>
                <wp:docPr id="4789" name="Graphic 478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89" o:spid="_x0000_s1026" o:spt="100" style="position:absolute;left:0pt;margin-left:68pt;margin-top:6.95pt;height:18pt;width:7.45pt;mso-position-horizontal-relative:page;z-index:251820032;mso-width-relative:page;mso-height-relative:page;" fillcolor="#00BBC5" filled="t" stroked="f" coordsize="94615,228600" o:gfxdata="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wnMGDUAAAA&#10;CQEAAA8AAAAAAAAAAQAgAAAAIgAAAGRycy9kb3ducmV2LnhtbFBLAQIUABQAAAAIAIdO4kBDsOCZ&#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A</w:t>
      </w:r>
    </w:p>
    <w:p w14:paraId="2A0F6179">
      <w:pPr>
        <w:tabs>
          <w:tab w:val="left" w:pos="4273"/>
        </w:tabs>
        <w:spacing w:before="164"/>
        <w:ind w:left="0" w:right="0" w:firstLine="0"/>
        <w:jc w:val="right"/>
        <w:rPr>
          <w:rFonts w:ascii="Times New Roman" w:eastAsia="Times New Roman"/>
          <w:sz w:val="20"/>
        </w:rPr>
      </w:pPr>
      <w:r>
        <w:rPr>
          <w:rFonts w:ascii="Tahoma" w:eastAsia="Tahoma"/>
          <w:color w:val="231F20"/>
          <w:sz w:val="24"/>
        </w:rPr>
        <w:t>(at)</w:t>
      </w:r>
      <w:r>
        <w:rPr>
          <w:rFonts w:ascii="Tahoma" w:eastAsia="Tahoma"/>
          <w:color w:val="231F20"/>
          <w:spacing w:val="-15"/>
          <w:sz w:val="24"/>
        </w:rPr>
        <w:t xml:space="preserve"> </w:t>
      </w:r>
      <w:r>
        <w:rPr>
          <w:rFonts w:ascii="Tahoma" w:eastAsia="Tahoma"/>
          <w:color w:val="231F20"/>
          <w:sz w:val="24"/>
        </w:rPr>
        <w:t>first</w:t>
      </w:r>
      <w:r>
        <w:rPr>
          <w:rFonts w:ascii="Tahoma" w:eastAsia="Tahoma"/>
          <w:color w:val="231F20"/>
          <w:spacing w:val="-15"/>
          <w:sz w:val="24"/>
        </w:rPr>
        <w:t xml:space="preserve"> </w:t>
      </w:r>
      <w:r>
        <w:rPr>
          <w:rFonts w:ascii="Tahoma" w:eastAsia="Tahoma"/>
          <w:color w:val="231F20"/>
          <w:sz w:val="24"/>
        </w:rPr>
        <w:t>hand</w:t>
      </w:r>
      <w:r>
        <w:rPr>
          <w:rFonts w:ascii="Tahoma" w:eastAsia="Tahoma"/>
          <w:color w:val="231F20"/>
          <w:spacing w:val="-15"/>
          <w:sz w:val="24"/>
        </w:rPr>
        <w:t xml:space="preserve"> </w:t>
      </w:r>
      <w:r>
        <w:rPr>
          <w:rFonts w:hint="eastAsia" w:ascii="宋体" w:eastAsia="宋体"/>
          <w:color w:val="231F20"/>
          <w:position w:val="2"/>
          <w:sz w:val="18"/>
        </w:rPr>
        <w:t>第一手；亲</w:t>
      </w:r>
      <w:r>
        <w:rPr>
          <w:rFonts w:hint="eastAsia" w:ascii="宋体" w:eastAsia="宋体"/>
          <w:color w:val="231F20"/>
          <w:spacing w:val="-10"/>
          <w:position w:val="2"/>
          <w:sz w:val="18"/>
        </w:rPr>
        <w:t>自</w:t>
      </w:r>
      <w:r>
        <w:rPr>
          <w:rFonts w:hint="eastAsia" w:ascii="宋体" w:eastAsia="宋体"/>
          <w:color w:val="231F20"/>
          <w:position w:val="2"/>
          <w:sz w:val="18"/>
        </w:rPr>
        <w:tab/>
      </w:r>
      <w:r>
        <w:rPr>
          <w:rFonts w:ascii="Times New Roman" w:eastAsia="Times New Roman"/>
          <w:color w:val="231F20"/>
          <w:spacing w:val="-5"/>
          <w:position w:val="2"/>
          <w:sz w:val="20"/>
        </w:rPr>
        <w:t>(3)</w:t>
      </w:r>
    </w:p>
    <w:p w14:paraId="2107F7CE">
      <w:pPr>
        <w:tabs>
          <w:tab w:val="left" w:pos="5343"/>
          <w:tab w:val="left" w:pos="5627"/>
        </w:tabs>
        <w:spacing w:before="31" w:line="264" w:lineRule="auto"/>
        <w:ind w:left="1360" w:right="5" w:hanging="1"/>
        <w:jc w:val="right"/>
        <w:rPr>
          <w:rFonts w:ascii="Times New Roman" w:hAnsi="Times New Roman" w:eastAsia="Times New Roman"/>
          <w:sz w:val="20"/>
        </w:rPr>
      </w:pPr>
      <w:r>
        <w:rPr>
          <w:rFonts w:ascii="Tahoma" w:hAnsi="Tahoma" w:eastAsia="Tahoma"/>
          <w:color w:val="231F20"/>
          <w:sz w:val="24"/>
        </w:rPr>
        <w:t xml:space="preserve">a great deal (of) </w:t>
      </w:r>
      <w:r>
        <w:rPr>
          <w:rFonts w:hint="eastAsia" w:ascii="宋体" w:hAnsi="宋体" w:eastAsia="宋体"/>
          <w:color w:val="231F20"/>
          <w:position w:val="2"/>
          <w:sz w:val="18"/>
        </w:rPr>
        <w:t>大量</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absolutely </w:t>
      </w:r>
      <w:r>
        <w:rPr>
          <w:rFonts w:ascii="Calibri" w:hAnsi="Calibri" w:eastAsia="Calibri"/>
          <w:color w:val="231F20"/>
          <w:position w:val="1"/>
          <w:sz w:val="20"/>
        </w:rPr>
        <w:t xml:space="preserve">/'æbxGlu:tli/ </w:t>
      </w:r>
      <w:r>
        <w:rPr>
          <w:rFonts w:ascii="Times New Roman" w:hAnsi="Times New Roman" w:eastAsia="Times New Roman"/>
          <w:i/>
          <w:color w:val="231F20"/>
          <w:position w:val="2"/>
          <w:sz w:val="20"/>
        </w:rPr>
        <w:t>adv.</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绝对地；完全地</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accessory </w:t>
      </w:r>
      <w:r>
        <w:rPr>
          <w:rFonts w:ascii="Calibri" w:hAnsi="Calibri" w:eastAsia="Calibri"/>
          <w:color w:val="231F20"/>
          <w:position w:val="1"/>
          <w:sz w:val="20"/>
        </w:rPr>
        <w:t xml:space="preserve">/Gk'xexGri/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配饰；附件；配件</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accident </w:t>
      </w:r>
      <w:r>
        <w:rPr>
          <w:rFonts w:ascii="Calibri" w:hAnsi="Calibri" w:eastAsia="Calibri"/>
          <w:color w:val="231F20"/>
          <w:position w:val="1"/>
          <w:sz w:val="20"/>
        </w:rPr>
        <w:t>/'ækxIdGnt/</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事故；车祸；失事</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by accident </w:t>
      </w:r>
      <w:r>
        <w:rPr>
          <w:rFonts w:hint="eastAsia" w:ascii="宋体" w:hAnsi="宋体" w:eastAsia="宋体"/>
          <w:color w:val="231F20"/>
          <w:position w:val="2"/>
          <w:sz w:val="18"/>
        </w:rPr>
        <w:t>偶然地；意外地</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(3)</w:t>
      </w:r>
    </w:p>
    <w:p w14:paraId="1EDFB2AB">
      <w:pPr>
        <w:spacing w:before="6"/>
        <w:ind w:left="1360" w:right="0" w:firstLine="0"/>
        <w:jc w:val="left"/>
        <w:rPr>
          <w:rFonts w:hint="eastAsia" w:ascii="宋体" w:eastAsia="宋体"/>
          <w:sz w:val="18"/>
        </w:rPr>
      </w:pPr>
      <w:r>
        <w:rPr>
          <w:rFonts w:ascii="Tahoma" w:eastAsia="Tahoma"/>
          <w:color w:val="231F20"/>
          <w:sz w:val="24"/>
        </w:rPr>
        <w:t>admit</w:t>
      </w:r>
      <w:r>
        <w:rPr>
          <w:rFonts w:ascii="Tahoma" w:eastAsia="Tahoma"/>
          <w:color w:val="231F20"/>
          <w:spacing w:val="-26"/>
          <w:sz w:val="24"/>
        </w:rPr>
        <w:t xml:space="preserve"> </w:t>
      </w:r>
      <w:r>
        <w:rPr>
          <w:rFonts w:ascii="Calibri" w:eastAsia="Calibri"/>
          <w:color w:val="231F20"/>
          <w:position w:val="1"/>
          <w:sz w:val="20"/>
        </w:rPr>
        <w:t>/Gd'mIt/</w:t>
      </w:r>
      <w:r>
        <w:rPr>
          <w:rFonts w:ascii="Calibri" w:eastAsia="Calibri"/>
          <w:color w:val="231F20"/>
          <w:spacing w:val="-3"/>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4"/>
          <w:position w:val="2"/>
          <w:sz w:val="20"/>
        </w:rPr>
        <w:t xml:space="preserve"> </w:t>
      </w:r>
      <w:r>
        <w:rPr>
          <w:rFonts w:ascii="Times New Roman" w:eastAsia="Times New Roman"/>
          <w:color w:val="231F20"/>
          <w:position w:val="2"/>
          <w:sz w:val="20"/>
        </w:rPr>
        <w:t>&amp;</w:t>
      </w:r>
      <w:r>
        <w:rPr>
          <w:rFonts w:ascii="Times New Roman" w:eastAsia="Times New Roman"/>
          <w:color w:val="231F20"/>
          <w:spacing w:val="-4"/>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4"/>
          <w:position w:val="2"/>
          <w:sz w:val="20"/>
        </w:rPr>
        <w:t xml:space="preserve"> </w:t>
      </w:r>
      <w:r>
        <w:rPr>
          <w:rFonts w:hint="eastAsia" w:ascii="宋体" w:eastAsia="宋体"/>
          <w:color w:val="231F20"/>
          <w:spacing w:val="-5"/>
          <w:position w:val="2"/>
          <w:sz w:val="18"/>
        </w:rPr>
        <w:t>承认</w:t>
      </w:r>
    </w:p>
    <w:p w14:paraId="607685C6">
      <w:pPr>
        <w:tabs>
          <w:tab w:val="left" w:pos="2877"/>
        </w:tabs>
        <w:spacing w:before="45"/>
        <w:ind w:left="0" w:right="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准许进入（或加入</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4EEFCA34">
      <w:pPr>
        <w:tabs>
          <w:tab w:val="left" w:pos="4266"/>
        </w:tabs>
        <w:spacing w:before="68"/>
        <w:ind w:left="0" w:right="5" w:firstLine="0"/>
        <w:jc w:val="right"/>
        <w:rPr>
          <w:rFonts w:ascii="Times New Roman" w:eastAsia="Times New Roman"/>
          <w:sz w:val="20"/>
        </w:rPr>
      </w:pPr>
      <w:r>
        <w:rPr>
          <w:rFonts w:ascii="Tahoma" w:eastAsia="Tahoma"/>
          <w:color w:val="231F20"/>
          <w:sz w:val="24"/>
        </w:rPr>
        <w:t>after</w:t>
      </w:r>
      <w:r>
        <w:rPr>
          <w:rFonts w:ascii="Tahoma" w:eastAsia="Tahoma"/>
          <w:color w:val="231F20"/>
          <w:spacing w:val="13"/>
          <w:sz w:val="24"/>
        </w:rPr>
        <w:t xml:space="preserve"> </w:t>
      </w:r>
      <w:r>
        <w:rPr>
          <w:rFonts w:ascii="Tahoma" w:eastAsia="Tahoma"/>
          <w:color w:val="231F20"/>
          <w:sz w:val="24"/>
        </w:rPr>
        <w:t>all</w:t>
      </w:r>
      <w:r>
        <w:rPr>
          <w:rFonts w:ascii="Tahoma" w:eastAsia="Tahoma"/>
          <w:color w:val="231F20"/>
          <w:spacing w:val="13"/>
          <w:sz w:val="24"/>
        </w:rPr>
        <w:t xml:space="preserve"> </w:t>
      </w:r>
      <w:r>
        <w:rPr>
          <w:rFonts w:hint="eastAsia" w:ascii="宋体" w:eastAsia="宋体"/>
          <w:color w:val="231F20"/>
          <w:position w:val="2"/>
          <w:sz w:val="18"/>
        </w:rPr>
        <w:t>毕竟；别忘</w:t>
      </w:r>
      <w:r>
        <w:rPr>
          <w:rFonts w:hint="eastAsia" w:ascii="宋体" w:eastAsia="宋体"/>
          <w:color w:val="231F20"/>
          <w:spacing w:val="-10"/>
          <w:position w:val="2"/>
          <w:sz w:val="18"/>
        </w:rPr>
        <w:t>了</w:t>
      </w:r>
      <w:r>
        <w:rPr>
          <w:rFonts w:hint="eastAsia" w:ascii="宋体" w:eastAsia="宋体"/>
          <w:color w:val="231F20"/>
          <w:position w:val="2"/>
          <w:sz w:val="18"/>
        </w:rPr>
        <w:tab/>
      </w:r>
      <w:r>
        <w:rPr>
          <w:rFonts w:ascii="Times New Roman" w:eastAsia="Times New Roman"/>
          <w:color w:val="231F20"/>
          <w:spacing w:val="-5"/>
          <w:position w:val="2"/>
          <w:sz w:val="20"/>
        </w:rPr>
        <w:t>(1)</w:t>
      </w:r>
    </w:p>
    <w:p w14:paraId="47D3F297">
      <w:pPr>
        <w:spacing w:before="31"/>
        <w:ind w:left="1360" w:right="0" w:firstLine="0"/>
        <w:jc w:val="left"/>
        <w:rPr>
          <w:rFonts w:ascii="Calibri"/>
          <w:sz w:val="20"/>
        </w:rPr>
      </w:pPr>
      <w:r>
        <w:rPr>
          <w:rFonts w:ascii="Tahoma"/>
          <w:color w:val="231F20"/>
          <w:sz w:val="24"/>
        </w:rPr>
        <w:t>afterwards</w:t>
      </w:r>
      <w:r>
        <w:rPr>
          <w:rFonts w:ascii="Tahoma"/>
          <w:color w:val="231F20"/>
          <w:spacing w:val="15"/>
          <w:sz w:val="24"/>
        </w:rPr>
        <w:t xml:space="preserve"> </w:t>
      </w:r>
      <w:r>
        <w:rPr>
          <w:rFonts w:ascii="Calibri"/>
          <w:color w:val="231F20"/>
          <w:spacing w:val="-2"/>
          <w:position w:val="1"/>
          <w:sz w:val="20"/>
        </w:rPr>
        <w:t>/'a:ftGwGdz/</w:t>
      </w:r>
    </w:p>
    <w:p w14:paraId="115F73D5">
      <w:pPr>
        <w:spacing w:before="30"/>
        <w:ind w:left="0" w:right="5" w:firstLine="0"/>
        <w:jc w:val="right"/>
        <w:rPr>
          <w:rFonts w:ascii="Times New Roman" w:eastAsia="Times New Roman"/>
          <w:sz w:val="20"/>
        </w:rPr>
      </w:pPr>
      <w:r>
        <w:rPr>
          <w:rFonts w:hint="eastAsia" w:ascii="宋体" w:eastAsia="宋体"/>
          <w:color w:val="231F20"/>
          <w:position w:val="2"/>
          <w:sz w:val="18"/>
        </w:rPr>
        <w:t>（</w:t>
      </w:r>
      <w:r>
        <w:rPr>
          <w:rFonts w:ascii="Times New Roman" w:eastAsia="Times New Roman"/>
          <w:i/>
          <w:color w:val="231F20"/>
          <w:position w:val="2"/>
          <w:sz w:val="20"/>
        </w:rPr>
        <w:t>NAmE</w:t>
      </w:r>
      <w:r>
        <w:rPr>
          <w:rFonts w:ascii="Times New Roman" w:eastAsia="Times New Roman"/>
          <w:i/>
          <w:color w:val="231F20"/>
          <w:spacing w:val="-6"/>
          <w:position w:val="2"/>
          <w:sz w:val="20"/>
        </w:rPr>
        <w:t xml:space="preserve"> </w:t>
      </w:r>
      <w:r>
        <w:rPr>
          <w:rFonts w:ascii="Times New Roman" w:eastAsia="Times New Roman"/>
          <w:color w:val="231F20"/>
          <w:position w:val="2"/>
          <w:sz w:val="20"/>
        </w:rPr>
        <w:t>usually</w:t>
      </w:r>
      <w:r>
        <w:rPr>
          <w:rFonts w:ascii="Times New Roman" w:eastAsia="Times New Roman"/>
          <w:color w:val="231F20"/>
          <w:spacing w:val="4"/>
          <w:position w:val="2"/>
          <w:sz w:val="20"/>
        </w:rPr>
        <w:t xml:space="preserve"> </w:t>
      </w:r>
      <w:r>
        <w:rPr>
          <w:rFonts w:ascii="Tahoma" w:eastAsia="Tahoma"/>
          <w:color w:val="231F20"/>
          <w:sz w:val="24"/>
        </w:rPr>
        <w:t>afterward</w:t>
      </w:r>
      <w:r>
        <w:rPr>
          <w:rFonts w:hint="eastAsia" w:ascii="宋体" w:eastAsia="宋体"/>
          <w:color w:val="231F20"/>
          <w:position w:val="2"/>
          <w:sz w:val="18"/>
        </w:rPr>
        <w:t>）</w:t>
      </w:r>
      <w:r>
        <w:rPr>
          <w:rFonts w:hint="eastAsia" w:ascii="宋体" w:eastAsia="宋体"/>
          <w:color w:val="231F20"/>
          <w:spacing w:val="-33"/>
          <w:position w:val="2"/>
          <w:sz w:val="18"/>
        </w:rPr>
        <w:t xml:space="preserve"> </w:t>
      </w:r>
      <w:r>
        <w:rPr>
          <w:rFonts w:ascii="Times New Roman" w:eastAsia="Times New Roman"/>
          <w:i/>
          <w:color w:val="231F20"/>
          <w:position w:val="2"/>
          <w:sz w:val="20"/>
        </w:rPr>
        <w:t>adv</w:t>
      </w:r>
      <w:r>
        <w:rPr>
          <w:rFonts w:ascii="Times New Roman" w:eastAsia="Times New Roman"/>
          <w:i/>
          <w:color w:val="231F20"/>
          <w:spacing w:val="-2"/>
          <w:position w:val="2"/>
          <w:sz w:val="20"/>
        </w:rPr>
        <w:t xml:space="preserve">. </w:t>
      </w:r>
      <w:r>
        <w:rPr>
          <w:rFonts w:hint="eastAsia" w:ascii="宋体" w:eastAsia="宋体"/>
          <w:color w:val="231F20"/>
          <w:spacing w:val="-6"/>
          <w:position w:val="2"/>
          <w:sz w:val="18"/>
        </w:rPr>
        <w:t xml:space="preserve">以后；后来 </w:t>
      </w:r>
      <w:r>
        <w:rPr>
          <w:rFonts w:ascii="Times New Roman" w:eastAsia="Times New Roman"/>
          <w:color w:val="231F20"/>
          <w:spacing w:val="-5"/>
          <w:position w:val="2"/>
          <w:sz w:val="20"/>
        </w:rPr>
        <w:t>(3)</w:t>
      </w:r>
    </w:p>
    <w:p w14:paraId="70B69DBA">
      <w:pPr>
        <w:spacing w:before="30"/>
        <w:ind w:left="1360" w:right="0" w:firstLine="0"/>
        <w:jc w:val="left"/>
        <w:rPr>
          <w:rFonts w:ascii="Calibri"/>
          <w:sz w:val="20"/>
        </w:rPr>
      </w:pPr>
      <w:r>
        <w:rPr>
          <w:rFonts w:ascii="Tahoma"/>
          <w:color w:val="231F20"/>
          <w:sz w:val="24"/>
        </w:rPr>
        <w:t>agency</w:t>
      </w:r>
      <w:r>
        <w:rPr>
          <w:rFonts w:ascii="Tahoma"/>
          <w:color w:val="231F20"/>
          <w:spacing w:val="-26"/>
          <w:sz w:val="24"/>
        </w:rPr>
        <w:t xml:space="preserve"> </w:t>
      </w:r>
      <w:r>
        <w:rPr>
          <w:rFonts w:ascii="Calibri"/>
          <w:color w:val="231F20"/>
          <w:spacing w:val="-2"/>
          <w:position w:val="1"/>
          <w:sz w:val="20"/>
        </w:rPr>
        <w:t>/'eId7Gnxi/</w:t>
      </w:r>
    </w:p>
    <w:p w14:paraId="177B1CB3">
      <w:pPr>
        <w:tabs>
          <w:tab w:val="left" w:pos="5627"/>
        </w:tabs>
        <w:spacing w:before="45"/>
        <w:ind w:left="164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（政府的）专门机构；服务机构；代理</w:t>
      </w:r>
      <w:r>
        <w:rPr>
          <w:rFonts w:hint="eastAsia" w:ascii="宋体" w:eastAsia="宋体"/>
          <w:color w:val="231F20"/>
          <w:spacing w:val="-10"/>
          <w:sz w:val="18"/>
        </w:rPr>
        <w:t>处</w:t>
      </w:r>
      <w:r>
        <w:rPr>
          <w:rFonts w:hint="eastAsia" w:ascii="宋体" w:eastAsia="宋体"/>
          <w:color w:val="231F20"/>
          <w:sz w:val="18"/>
        </w:rPr>
        <w:tab/>
      </w:r>
      <w:r>
        <w:rPr>
          <w:rFonts w:ascii="Times New Roman" w:eastAsia="Times New Roman"/>
          <w:color w:val="231F20"/>
          <w:spacing w:val="-5"/>
          <w:sz w:val="20"/>
        </w:rPr>
        <w:t>(4)</w:t>
      </w:r>
    </w:p>
    <w:p w14:paraId="58904355">
      <w:pPr>
        <w:tabs>
          <w:tab w:val="left" w:pos="5627"/>
        </w:tabs>
        <w:spacing w:before="68"/>
        <w:ind w:left="1360" w:right="0" w:firstLine="0"/>
        <w:jc w:val="left"/>
        <w:rPr>
          <w:rFonts w:ascii="Times New Roman" w:hAnsi="Times New Roman" w:eastAsia="Times New Roman"/>
          <w:sz w:val="20"/>
        </w:rPr>
      </w:pPr>
      <w:r>
        <w:rPr>
          <w:rFonts w:ascii="Tahoma" w:hAnsi="Tahoma" w:eastAsia="Tahoma"/>
          <w:color w:val="231F20"/>
          <w:sz w:val="24"/>
        </w:rPr>
        <w:t>agriculture</w:t>
      </w:r>
      <w:r>
        <w:rPr>
          <w:rFonts w:ascii="Tahoma" w:hAnsi="Tahoma" w:eastAsia="Tahoma"/>
          <w:color w:val="231F20"/>
          <w:spacing w:val="12"/>
          <w:sz w:val="24"/>
        </w:rPr>
        <w:t xml:space="preserve"> </w:t>
      </w:r>
      <w:r>
        <w:rPr>
          <w:rFonts w:ascii="Calibri" w:hAnsi="Calibri" w:eastAsia="Calibri"/>
          <w:color w:val="231F20"/>
          <w:position w:val="1"/>
          <w:sz w:val="20"/>
        </w:rPr>
        <w:t>/'ægrIknltfG(r)/</w:t>
      </w:r>
      <w:r>
        <w:rPr>
          <w:rFonts w:ascii="Calibri" w:hAnsi="Calibri" w:eastAsia="Calibri"/>
          <w:color w:val="231F20"/>
          <w:spacing w:val="4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7"/>
          <w:position w:val="2"/>
          <w:sz w:val="20"/>
        </w:rPr>
        <w:t xml:space="preserve"> </w:t>
      </w:r>
      <w:r>
        <w:rPr>
          <w:rFonts w:hint="eastAsia" w:ascii="宋体" w:hAnsi="宋体" w:eastAsia="宋体"/>
          <w:color w:val="231F20"/>
          <w:position w:val="2"/>
          <w:sz w:val="18"/>
        </w:rPr>
        <w:t>农业；农</w:t>
      </w:r>
      <w:r>
        <w:rPr>
          <w:rFonts w:hint="eastAsia" w:ascii="宋体" w:hAnsi="宋体" w:eastAsia="宋体"/>
          <w:color w:val="231F20"/>
          <w:spacing w:val="-10"/>
          <w:position w:val="2"/>
          <w:sz w:val="18"/>
        </w:rPr>
        <w:t>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EF384A6">
      <w:pPr>
        <w:spacing w:before="31"/>
        <w:ind w:left="1644" w:right="0" w:firstLine="0"/>
        <w:jc w:val="left"/>
        <w:rPr>
          <w:rFonts w:ascii="Calibri" w:hAnsi="Calibri"/>
          <w:sz w:val="20"/>
        </w:rPr>
      </w:pPr>
      <w:r>
        <w:rPr>
          <w:rFonts w:ascii="Tahoma" w:hAnsi="Tahoma"/>
          <w:color w:val="231F20"/>
          <w:w w:val="105"/>
          <w:sz w:val="24"/>
        </w:rPr>
        <w:t>agricultural</w:t>
      </w:r>
      <w:r>
        <w:rPr>
          <w:rFonts w:ascii="Tahoma" w:hAnsi="Tahoma"/>
          <w:color w:val="231F20"/>
          <w:spacing w:val="-26"/>
          <w:w w:val="105"/>
          <w:sz w:val="24"/>
        </w:rPr>
        <w:t xml:space="preserve"> </w:t>
      </w:r>
      <w:r>
        <w:rPr>
          <w:rFonts w:ascii="Calibri" w:hAnsi="Calibri"/>
          <w:color w:val="231F20"/>
          <w:spacing w:val="-2"/>
          <w:w w:val="105"/>
          <w:position w:val="1"/>
          <w:sz w:val="20"/>
        </w:rPr>
        <w:t>/.ægrI'knltfGrGl/</w:t>
      </w:r>
    </w:p>
    <w:p w14:paraId="1E4C2FC1">
      <w:pPr>
        <w:tabs>
          <w:tab w:val="left" w:pos="3713"/>
        </w:tabs>
        <w:spacing w:before="44"/>
        <w:ind w:left="0" w:right="0" w:firstLine="0"/>
        <w:jc w:val="right"/>
        <w:rPr>
          <w:rFonts w:ascii="Times New Roman" w:eastAsia="Times New Roman"/>
          <w:sz w:val="20"/>
        </w:rPr>
      </w:pPr>
      <w:r>
        <w:rPr>
          <w:rFonts w:ascii="Times New Roman" w:eastAsia="Times New Roman"/>
          <w:i/>
          <w:color w:val="231F20"/>
          <w:spacing w:val="-4"/>
          <w:sz w:val="20"/>
        </w:rPr>
        <w:t>adj.</w:t>
      </w:r>
      <w:r>
        <w:rPr>
          <w:rFonts w:ascii="Times New Roman" w:eastAsia="Times New Roman"/>
          <w:i/>
          <w:color w:val="231F20"/>
          <w:spacing w:val="2"/>
          <w:sz w:val="20"/>
        </w:rPr>
        <w:t xml:space="preserve"> </w:t>
      </w:r>
      <w:r>
        <w:rPr>
          <w:rFonts w:hint="eastAsia" w:ascii="宋体" w:eastAsia="宋体"/>
          <w:color w:val="231F20"/>
          <w:spacing w:val="-4"/>
          <w:sz w:val="18"/>
        </w:rPr>
        <w:t>农业（劳动</w:t>
      </w:r>
      <w:r>
        <w:rPr>
          <w:rFonts w:hint="eastAsia" w:ascii="宋体" w:eastAsia="宋体"/>
          <w:color w:val="231F20"/>
          <w:spacing w:val="-42"/>
          <w:sz w:val="18"/>
        </w:rPr>
        <w:t xml:space="preserve"> </w:t>
      </w:r>
      <w:r>
        <w:rPr>
          <w:rFonts w:hint="eastAsia" w:ascii="宋体" w:eastAsia="宋体"/>
          <w:color w:val="231F20"/>
          <w:spacing w:val="-4"/>
          <w:sz w:val="18"/>
        </w:rPr>
        <w:t>/</w:t>
      </w:r>
      <w:r>
        <w:rPr>
          <w:rFonts w:hint="eastAsia" w:ascii="宋体" w:eastAsia="宋体"/>
          <w:color w:val="231F20"/>
          <w:spacing w:val="-43"/>
          <w:sz w:val="18"/>
        </w:rPr>
        <w:t xml:space="preserve"> </w:t>
      </w:r>
      <w:r>
        <w:rPr>
          <w:rFonts w:hint="eastAsia" w:ascii="宋体" w:eastAsia="宋体"/>
          <w:color w:val="231F20"/>
          <w:spacing w:val="-4"/>
          <w:sz w:val="18"/>
        </w:rPr>
        <w:t>生产</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25EBE335">
      <w:pPr>
        <w:spacing w:before="69"/>
        <w:ind w:left="1360" w:right="0" w:firstLine="0"/>
        <w:jc w:val="left"/>
        <w:rPr>
          <w:rFonts w:ascii="Calibri" w:hAnsi="Calibri"/>
          <w:sz w:val="20"/>
        </w:rPr>
      </w:pPr>
      <w:r>
        <w:rPr>
          <w:rFonts w:ascii="Tahoma" w:hAnsi="Tahoma"/>
          <w:color w:val="231F20"/>
          <w:sz w:val="24"/>
        </w:rPr>
        <w:t>ambassador</w:t>
      </w:r>
      <w:r>
        <w:rPr>
          <w:rFonts w:ascii="Tahoma" w:hAnsi="Tahoma"/>
          <w:color w:val="231F20"/>
          <w:spacing w:val="1"/>
          <w:sz w:val="24"/>
        </w:rPr>
        <w:t xml:space="preserve"> </w:t>
      </w:r>
      <w:r>
        <w:rPr>
          <w:rFonts w:ascii="Calibri" w:hAnsi="Calibri"/>
          <w:color w:val="231F20"/>
          <w:spacing w:val="-2"/>
          <w:position w:val="1"/>
          <w:sz w:val="20"/>
        </w:rPr>
        <w:t>/æm'bæxGdG(r)/</w:t>
      </w:r>
    </w:p>
    <w:p w14:paraId="62007F85">
      <w:pPr>
        <w:tabs>
          <w:tab w:val="left" w:pos="5627"/>
        </w:tabs>
        <w:spacing w:before="44"/>
        <w:ind w:left="164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大使；使节；代</w:t>
      </w:r>
      <w:r>
        <w:rPr>
          <w:rFonts w:hint="eastAsia" w:ascii="宋体" w:eastAsia="宋体"/>
          <w:color w:val="231F20"/>
          <w:spacing w:val="-10"/>
          <w:sz w:val="18"/>
        </w:rPr>
        <w:t>表</w:t>
      </w:r>
      <w:r>
        <w:rPr>
          <w:rFonts w:hint="eastAsia" w:ascii="宋体" w:eastAsia="宋体"/>
          <w:color w:val="231F20"/>
          <w:sz w:val="18"/>
        </w:rPr>
        <w:tab/>
      </w:r>
      <w:r>
        <w:rPr>
          <w:rFonts w:ascii="Times New Roman" w:eastAsia="Times New Roman"/>
          <w:color w:val="231F20"/>
          <w:spacing w:val="-5"/>
          <w:sz w:val="20"/>
        </w:rPr>
        <w:t>(5)</w:t>
      </w:r>
    </w:p>
    <w:p w14:paraId="6A848B7C">
      <w:pPr>
        <w:spacing w:before="69"/>
        <w:ind w:left="1360" w:right="0" w:firstLine="0"/>
        <w:jc w:val="left"/>
        <w:rPr>
          <w:rFonts w:ascii="Times New Roman" w:hAnsi="Times New Roman"/>
          <w:sz w:val="20"/>
        </w:rPr>
      </w:pPr>
      <w:r>
        <w:rPr>
          <w:rFonts w:ascii="Tahoma" w:hAnsi="Tahoma"/>
          <w:color w:val="231F20"/>
          <w:sz w:val="24"/>
        </w:rPr>
        <w:t>analysis</w:t>
      </w:r>
      <w:r>
        <w:rPr>
          <w:rFonts w:ascii="Tahoma" w:hAnsi="Tahoma"/>
          <w:color w:val="231F20"/>
          <w:spacing w:val="-26"/>
          <w:sz w:val="24"/>
        </w:rPr>
        <w:t xml:space="preserve"> </w:t>
      </w:r>
      <w:r>
        <w:rPr>
          <w:rFonts w:ascii="Calibri" w:hAnsi="Calibri"/>
          <w:color w:val="231F20"/>
          <w:position w:val="1"/>
          <w:sz w:val="20"/>
        </w:rPr>
        <w:t>/G'nælGxIx/</w:t>
      </w:r>
      <w:r>
        <w:rPr>
          <w:rFonts w:ascii="Calibri" w:hAnsi="Calibri"/>
          <w:color w:val="231F20"/>
          <w:spacing w:val="-12"/>
          <w:position w:val="1"/>
          <w:sz w:val="20"/>
        </w:rPr>
        <w:t xml:space="preserve"> </w:t>
      </w:r>
      <w:r>
        <w:rPr>
          <w:rFonts w:ascii="Times New Roman" w:hAnsi="Times New Roman"/>
          <w:i/>
          <w:color w:val="231F20"/>
          <w:position w:val="2"/>
          <w:sz w:val="20"/>
        </w:rPr>
        <w:t>n.</w:t>
      </w:r>
      <w:r>
        <w:rPr>
          <w:rFonts w:ascii="Times New Roman" w:hAnsi="Times New Roman"/>
          <w:i/>
          <w:color w:val="231F20"/>
          <w:spacing w:val="-9"/>
          <w:position w:val="2"/>
          <w:sz w:val="20"/>
        </w:rPr>
        <w:t xml:space="preserve"> </w:t>
      </w:r>
      <w:r>
        <w:rPr>
          <w:rFonts w:ascii="Times New Roman" w:hAnsi="Times New Roman"/>
          <w:color w:val="231F20"/>
          <w:position w:val="2"/>
          <w:sz w:val="20"/>
        </w:rPr>
        <w:t>(</w:t>
      </w:r>
      <w:r>
        <w:rPr>
          <w:rFonts w:ascii="Times New Roman" w:hAnsi="Times New Roman"/>
          <w:i/>
          <w:color w:val="231F20"/>
          <w:position w:val="2"/>
          <w:sz w:val="20"/>
        </w:rPr>
        <w:t>pl.</w:t>
      </w:r>
      <w:r>
        <w:rPr>
          <w:rFonts w:ascii="Times New Roman" w:hAnsi="Times New Roman"/>
          <w:i/>
          <w:color w:val="231F20"/>
          <w:spacing w:val="-8"/>
          <w:position w:val="2"/>
          <w:sz w:val="20"/>
        </w:rPr>
        <w:t xml:space="preserve"> </w:t>
      </w:r>
      <w:r>
        <w:rPr>
          <w:rFonts w:ascii="Times New Roman" w:hAnsi="Times New Roman"/>
          <w:color w:val="231F20"/>
          <w:position w:val="2"/>
          <w:sz w:val="20"/>
        </w:rPr>
        <w:t>analyses</w:t>
      </w:r>
      <w:r>
        <w:rPr>
          <w:rFonts w:ascii="Times New Roman" w:hAnsi="Times New Roman"/>
          <w:color w:val="231F20"/>
          <w:spacing w:val="-8"/>
          <w:position w:val="2"/>
          <w:sz w:val="20"/>
        </w:rPr>
        <w:t xml:space="preserve"> </w:t>
      </w:r>
      <w:r>
        <w:rPr>
          <w:rFonts w:ascii="Calibri" w:hAnsi="Calibri"/>
          <w:color w:val="231F20"/>
          <w:spacing w:val="-2"/>
          <w:position w:val="1"/>
          <w:sz w:val="20"/>
        </w:rPr>
        <w:t>/G'nælGxi:z/</w:t>
      </w:r>
      <w:r>
        <w:rPr>
          <w:rFonts w:ascii="Times New Roman" w:hAnsi="Times New Roman"/>
          <w:color w:val="231F20"/>
          <w:spacing w:val="-2"/>
          <w:position w:val="2"/>
          <w:sz w:val="20"/>
        </w:rPr>
        <w:t>)</w:t>
      </w:r>
    </w:p>
    <w:p w14:paraId="14BC3DC9">
      <w:pPr>
        <w:tabs>
          <w:tab w:val="left" w:pos="3990"/>
        </w:tabs>
        <w:spacing w:before="34"/>
        <w:ind w:left="0" w:right="0" w:firstLine="0"/>
        <w:jc w:val="right"/>
        <w:rPr>
          <w:rFonts w:ascii="Times New Roman" w:eastAsia="Times New Roman"/>
          <w:sz w:val="20"/>
        </w:rPr>
      </w:pPr>
      <w:r>
        <w:rPr>
          <w:rFonts w:hint="eastAsia" w:ascii="宋体" w:eastAsia="宋体"/>
          <w:color w:val="231F20"/>
          <w:sz w:val="18"/>
        </w:rPr>
        <w:t>（对事物的）分析；分析结</w:t>
      </w:r>
      <w:r>
        <w:rPr>
          <w:rFonts w:hint="eastAsia" w:ascii="宋体" w:eastAsia="宋体"/>
          <w:color w:val="231F20"/>
          <w:spacing w:val="-10"/>
          <w:sz w:val="18"/>
        </w:rPr>
        <w:t>果</w:t>
      </w:r>
      <w:r>
        <w:rPr>
          <w:rFonts w:hint="eastAsia" w:ascii="宋体" w:eastAsia="宋体"/>
          <w:color w:val="231F20"/>
          <w:sz w:val="18"/>
        </w:rPr>
        <w:tab/>
      </w:r>
      <w:r>
        <w:rPr>
          <w:rFonts w:ascii="Times New Roman" w:eastAsia="Times New Roman"/>
          <w:color w:val="231F20"/>
          <w:spacing w:val="-5"/>
          <w:sz w:val="20"/>
        </w:rPr>
        <w:t>(4)</w:t>
      </w:r>
    </w:p>
    <w:p w14:paraId="1FF079F7">
      <w:pPr>
        <w:spacing w:before="69"/>
        <w:ind w:left="1360" w:right="0" w:firstLine="0"/>
        <w:jc w:val="left"/>
        <w:rPr>
          <w:rFonts w:hint="eastAsia" w:ascii="宋体" w:eastAsia="宋体"/>
          <w:sz w:val="20"/>
        </w:rPr>
      </w:pPr>
      <w:r>
        <w:rPr>
          <w:rFonts w:ascii="Tahoma" w:eastAsia="Tahoma"/>
          <w:color w:val="231F20"/>
          <w:sz w:val="24"/>
        </w:rPr>
        <w:t>apart</w:t>
      </w:r>
      <w:r>
        <w:rPr>
          <w:rFonts w:ascii="Tahoma" w:eastAsia="Tahoma"/>
          <w:color w:val="231F20"/>
          <w:spacing w:val="-5"/>
          <w:sz w:val="24"/>
        </w:rPr>
        <w:t xml:space="preserve"> </w:t>
      </w:r>
      <w:r>
        <w:rPr>
          <w:rFonts w:ascii="Tahoma" w:eastAsia="Tahoma"/>
          <w:color w:val="231F20"/>
          <w:sz w:val="24"/>
        </w:rPr>
        <w:t>from</w:t>
      </w:r>
      <w:r>
        <w:rPr>
          <w:rFonts w:hint="eastAsia" w:ascii="宋体" w:eastAsia="宋体"/>
          <w:color w:val="231F20"/>
          <w:position w:val="2"/>
          <w:sz w:val="20"/>
        </w:rPr>
        <w:t>（</w:t>
      </w:r>
      <w:r>
        <w:rPr>
          <w:rFonts w:ascii="Times New Roman" w:eastAsia="Times New Roman"/>
          <w:color w:val="231F20"/>
          <w:position w:val="2"/>
          <w:sz w:val="20"/>
        </w:rPr>
        <w:t>especially</w:t>
      </w:r>
      <w:r>
        <w:rPr>
          <w:rFonts w:ascii="Times New Roman" w:eastAsia="Times New Roman"/>
          <w:color w:val="231F20"/>
          <w:spacing w:val="24"/>
          <w:position w:val="2"/>
          <w:sz w:val="20"/>
        </w:rPr>
        <w:t xml:space="preserve"> </w:t>
      </w:r>
      <w:r>
        <w:rPr>
          <w:rFonts w:ascii="Times New Roman" w:eastAsia="Times New Roman"/>
          <w:i/>
          <w:color w:val="231F20"/>
          <w:position w:val="2"/>
          <w:sz w:val="20"/>
        </w:rPr>
        <w:t>NAmE</w:t>
      </w:r>
      <w:r>
        <w:rPr>
          <w:rFonts w:ascii="Times New Roman" w:eastAsia="Times New Roman"/>
          <w:i/>
          <w:color w:val="231F20"/>
          <w:spacing w:val="32"/>
          <w:position w:val="2"/>
          <w:sz w:val="20"/>
        </w:rPr>
        <w:t xml:space="preserve"> </w:t>
      </w:r>
      <w:r>
        <w:rPr>
          <w:rFonts w:ascii="Tahoma" w:eastAsia="Tahoma"/>
          <w:color w:val="231F20"/>
          <w:sz w:val="24"/>
        </w:rPr>
        <w:t>aside</w:t>
      </w:r>
      <w:r>
        <w:rPr>
          <w:rFonts w:ascii="Tahoma" w:eastAsia="Tahoma"/>
          <w:color w:val="231F20"/>
          <w:spacing w:val="-2"/>
          <w:sz w:val="24"/>
        </w:rPr>
        <w:t xml:space="preserve"> </w:t>
      </w:r>
      <w:r>
        <w:rPr>
          <w:rFonts w:ascii="Tahoma" w:eastAsia="Tahoma"/>
          <w:color w:val="231F20"/>
          <w:spacing w:val="-4"/>
          <w:sz w:val="24"/>
        </w:rPr>
        <w:t>from</w:t>
      </w:r>
      <w:r>
        <w:rPr>
          <w:rFonts w:hint="eastAsia" w:ascii="宋体" w:eastAsia="宋体"/>
          <w:color w:val="231F20"/>
          <w:spacing w:val="-4"/>
          <w:position w:val="2"/>
          <w:sz w:val="20"/>
        </w:rPr>
        <w:t>）</w:t>
      </w:r>
    </w:p>
    <w:p w14:paraId="292F4543">
      <w:pPr>
        <w:tabs>
          <w:tab w:val="left" w:pos="3990"/>
        </w:tabs>
        <w:spacing w:before="44"/>
        <w:ind w:left="0" w:right="0" w:firstLine="0"/>
        <w:jc w:val="right"/>
        <w:rPr>
          <w:rFonts w:ascii="Times New Roman" w:hAnsi="Times New Roman" w:eastAsia="Times New Roman"/>
          <w:sz w:val="20"/>
        </w:rPr>
      </w:pPr>
      <w:r>
        <w:rPr>
          <w:rFonts w:hint="eastAsia" w:ascii="宋体" w:hAnsi="宋体" w:eastAsia="宋体"/>
          <w:color w:val="231F20"/>
          <w:sz w:val="18"/>
        </w:rPr>
        <w:t>除了……外（还）；此</w:t>
      </w:r>
      <w:r>
        <w:rPr>
          <w:rFonts w:hint="eastAsia" w:ascii="宋体" w:hAnsi="宋体" w:eastAsia="宋体"/>
          <w:color w:val="231F20"/>
          <w:spacing w:val="-10"/>
          <w:sz w:val="18"/>
        </w:rPr>
        <w:t>外</w:t>
      </w:r>
      <w:r>
        <w:rPr>
          <w:rFonts w:hint="eastAsia" w:ascii="宋体" w:hAnsi="宋体" w:eastAsia="宋体"/>
          <w:color w:val="231F20"/>
          <w:sz w:val="18"/>
        </w:rPr>
        <w:tab/>
      </w:r>
      <w:r>
        <w:rPr>
          <w:rFonts w:ascii="Times New Roman" w:hAnsi="Times New Roman" w:eastAsia="Times New Roman"/>
          <w:color w:val="231F20"/>
          <w:spacing w:val="-5"/>
          <w:sz w:val="20"/>
        </w:rPr>
        <w:t>(3)</w:t>
      </w:r>
    </w:p>
    <w:p w14:paraId="71CB2D60">
      <w:pPr>
        <w:spacing w:before="68"/>
        <w:ind w:left="1360" w:right="0" w:firstLine="0"/>
        <w:jc w:val="left"/>
        <w:rPr>
          <w:rFonts w:ascii="宋体"/>
          <w:sz w:val="18"/>
        </w:rPr>
      </w:pPr>
      <w:r>
        <w:rPr>
          <w:rFonts w:ascii="Tahoma"/>
          <w:color w:val="231F20"/>
          <w:spacing w:val="-2"/>
          <w:sz w:val="24"/>
        </w:rPr>
        <w:t>apologise</w:t>
      </w:r>
      <w:r>
        <w:rPr>
          <w:rFonts w:ascii="Tahoma"/>
          <w:color w:val="231F20"/>
          <w:spacing w:val="-26"/>
          <w:sz w:val="24"/>
        </w:rPr>
        <w:t xml:space="preserve"> </w:t>
      </w:r>
      <w:r>
        <w:rPr>
          <w:rFonts w:ascii="Calibri"/>
          <w:color w:val="231F20"/>
          <w:spacing w:val="-2"/>
          <w:position w:val="1"/>
          <w:sz w:val="20"/>
        </w:rPr>
        <w:t>/G'pQlGd7aIz/</w:t>
      </w:r>
      <w:r>
        <w:rPr>
          <w:rFonts w:ascii="Calibri"/>
          <w:color w:val="231F20"/>
          <w:position w:val="1"/>
          <w:sz w:val="20"/>
        </w:rPr>
        <w:t xml:space="preserve"> </w:t>
      </w:r>
      <w:r>
        <w:rPr>
          <w:rFonts w:ascii="宋体"/>
          <w:color w:val="231F20"/>
          <w:spacing w:val="-2"/>
          <w:position w:val="2"/>
          <w:sz w:val="18"/>
        </w:rPr>
        <w:t>(</w:t>
      </w:r>
      <w:r>
        <w:rPr>
          <w:rFonts w:ascii="Times New Roman"/>
          <w:i/>
          <w:color w:val="231F20"/>
          <w:spacing w:val="-2"/>
          <w:position w:val="2"/>
          <w:sz w:val="20"/>
        </w:rPr>
        <w:t>also</w:t>
      </w:r>
      <w:r>
        <w:rPr>
          <w:rFonts w:ascii="Times New Roman"/>
          <w:i/>
          <w:color w:val="231F20"/>
          <w:spacing w:val="7"/>
          <w:position w:val="2"/>
          <w:sz w:val="20"/>
        </w:rPr>
        <w:t xml:space="preserve"> </w:t>
      </w:r>
      <w:r>
        <w:rPr>
          <w:rFonts w:ascii="Tahoma"/>
          <w:color w:val="231F20"/>
          <w:spacing w:val="-2"/>
          <w:sz w:val="24"/>
        </w:rPr>
        <w:t>apologize</w:t>
      </w:r>
      <w:r>
        <w:rPr>
          <w:rFonts w:ascii="宋体"/>
          <w:color w:val="231F20"/>
          <w:spacing w:val="-2"/>
          <w:position w:val="2"/>
          <w:sz w:val="18"/>
        </w:rPr>
        <w:t>)</w:t>
      </w:r>
    </w:p>
    <w:p w14:paraId="5F67725F">
      <w:pPr>
        <w:tabs>
          <w:tab w:val="left" w:pos="5627"/>
        </w:tabs>
        <w:spacing w:before="45"/>
        <w:ind w:left="1644"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道歉；谢</w:t>
      </w:r>
      <w:r>
        <w:rPr>
          <w:rFonts w:hint="eastAsia" w:ascii="宋体" w:eastAsia="宋体"/>
          <w:color w:val="231F20"/>
          <w:spacing w:val="-10"/>
          <w:sz w:val="18"/>
        </w:rPr>
        <w:t>罪</w:t>
      </w:r>
      <w:r>
        <w:rPr>
          <w:rFonts w:hint="eastAsia" w:ascii="宋体" w:eastAsia="宋体"/>
          <w:color w:val="231F20"/>
          <w:sz w:val="18"/>
        </w:rPr>
        <w:tab/>
      </w:r>
      <w:r>
        <w:rPr>
          <w:rFonts w:ascii="Times New Roman" w:eastAsia="Times New Roman"/>
          <w:color w:val="231F20"/>
          <w:spacing w:val="-5"/>
          <w:sz w:val="20"/>
        </w:rPr>
        <w:t>(5)</w:t>
      </w:r>
    </w:p>
    <w:p w14:paraId="2C1E9772">
      <w:pPr>
        <w:tabs>
          <w:tab w:val="left" w:pos="5634"/>
        </w:tabs>
        <w:spacing w:before="68"/>
        <w:ind w:left="1360" w:right="0" w:firstLine="0"/>
        <w:jc w:val="left"/>
        <w:rPr>
          <w:rFonts w:ascii="Times New Roman" w:eastAsia="Times New Roman"/>
          <w:sz w:val="20"/>
        </w:rPr>
      </w:pPr>
      <w:r>
        <w:rPr>
          <w:rFonts w:ascii="Tahoma" w:eastAsia="Tahoma"/>
          <w:color w:val="231F20"/>
          <w:spacing w:val="-2"/>
          <w:sz w:val="24"/>
        </w:rPr>
        <w:t>appoint</w:t>
      </w:r>
      <w:r>
        <w:rPr>
          <w:rFonts w:ascii="Tahoma" w:eastAsia="Tahoma"/>
          <w:color w:val="231F20"/>
          <w:spacing w:val="-24"/>
          <w:sz w:val="24"/>
        </w:rPr>
        <w:t xml:space="preserve"> </w:t>
      </w:r>
      <w:r>
        <w:rPr>
          <w:rFonts w:ascii="Calibri" w:eastAsia="Calibri"/>
          <w:color w:val="231F20"/>
          <w:spacing w:val="-2"/>
          <w:position w:val="1"/>
          <w:sz w:val="20"/>
        </w:rPr>
        <w:t>/G'pcInt/</w:t>
      </w:r>
      <w:r>
        <w:rPr>
          <w:rFonts w:ascii="Calibri" w:eastAsia="Calibri"/>
          <w:color w:val="231F20"/>
          <w:spacing w:val="7"/>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任命；委</w:t>
      </w:r>
      <w:r>
        <w:rPr>
          <w:rFonts w:hint="eastAsia" w:ascii="宋体" w:eastAsia="宋体"/>
          <w:color w:val="231F20"/>
          <w:spacing w:val="-12"/>
          <w:position w:val="2"/>
          <w:sz w:val="18"/>
        </w:rPr>
        <w:t>派</w:t>
      </w:r>
      <w:r>
        <w:rPr>
          <w:rFonts w:hint="eastAsia" w:ascii="宋体" w:eastAsia="宋体"/>
          <w:color w:val="231F20"/>
          <w:position w:val="2"/>
          <w:sz w:val="18"/>
        </w:rPr>
        <w:tab/>
      </w:r>
      <w:r>
        <w:rPr>
          <w:rFonts w:ascii="Times New Roman" w:eastAsia="Times New Roman"/>
          <w:color w:val="231F20"/>
          <w:spacing w:val="-5"/>
          <w:position w:val="2"/>
          <w:sz w:val="20"/>
        </w:rPr>
        <w:t>(2)</w:t>
      </w:r>
    </w:p>
    <w:p w14:paraId="594BB371">
      <w:pPr>
        <w:tabs>
          <w:tab w:val="left" w:pos="5634"/>
        </w:tabs>
        <w:spacing w:before="31"/>
        <w:ind w:left="1360" w:right="0" w:firstLine="0"/>
        <w:jc w:val="left"/>
        <w:rPr>
          <w:rFonts w:ascii="Times New Roman" w:eastAsia="Times New Roman"/>
          <w:sz w:val="20"/>
        </w:rPr>
      </w:pPr>
      <w:r>
        <w:rPr>
          <w:rFonts w:ascii="Tahoma" w:eastAsia="Tahoma"/>
          <w:color w:val="231F20"/>
          <w:spacing w:val="-4"/>
          <w:sz w:val="24"/>
        </w:rPr>
        <w:t>archery</w:t>
      </w:r>
      <w:r>
        <w:rPr>
          <w:rFonts w:ascii="Tahoma" w:eastAsia="Tahoma"/>
          <w:color w:val="231F20"/>
          <w:spacing w:val="-13"/>
          <w:sz w:val="24"/>
        </w:rPr>
        <w:t xml:space="preserve"> </w:t>
      </w:r>
      <w:r>
        <w:rPr>
          <w:rFonts w:hint="eastAsia" w:ascii="宋体" w:eastAsia="宋体"/>
          <w:color w:val="231F20"/>
          <w:spacing w:val="-4"/>
          <w:position w:val="2"/>
          <w:sz w:val="20"/>
        </w:rPr>
        <w:t>/</w:t>
      </w:r>
      <w:r>
        <w:rPr>
          <w:rFonts w:ascii="Calibri" w:eastAsia="Calibri"/>
          <w:color w:val="231F20"/>
          <w:spacing w:val="-4"/>
          <w:position w:val="1"/>
          <w:sz w:val="20"/>
        </w:rPr>
        <w:t>'a:tfGri</w:t>
      </w:r>
      <w:r>
        <w:rPr>
          <w:rFonts w:hint="eastAsia" w:ascii="宋体" w:eastAsia="宋体"/>
          <w:color w:val="231F20"/>
          <w:spacing w:val="-4"/>
          <w:position w:val="2"/>
          <w:sz w:val="20"/>
        </w:rPr>
        <w:t>/</w:t>
      </w:r>
      <w:r>
        <w:rPr>
          <w:rFonts w:hint="eastAsia" w:ascii="宋体" w:eastAsia="宋体"/>
          <w:color w:val="231F20"/>
          <w:spacing w:val="-37"/>
          <w:position w:val="2"/>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2"/>
          <w:position w:val="2"/>
          <w:sz w:val="20"/>
        </w:rPr>
        <w:t xml:space="preserve"> </w:t>
      </w:r>
      <w:r>
        <w:rPr>
          <w:rFonts w:hint="eastAsia" w:ascii="宋体" w:eastAsia="宋体"/>
          <w:color w:val="231F20"/>
          <w:spacing w:val="-4"/>
          <w:position w:val="2"/>
          <w:sz w:val="18"/>
        </w:rPr>
        <w:t>射箭术；射箭运</w:t>
      </w:r>
      <w:r>
        <w:rPr>
          <w:rFonts w:hint="eastAsia" w:ascii="宋体" w:eastAsia="宋体"/>
          <w:color w:val="231F20"/>
          <w:spacing w:val="-10"/>
          <w:position w:val="2"/>
          <w:sz w:val="18"/>
        </w:rPr>
        <w:t>动</w:t>
      </w:r>
      <w:r>
        <w:rPr>
          <w:rFonts w:hint="eastAsia" w:ascii="宋体" w:eastAsia="宋体"/>
          <w:color w:val="231F20"/>
          <w:position w:val="2"/>
          <w:sz w:val="18"/>
        </w:rPr>
        <w:tab/>
      </w:r>
      <w:r>
        <w:rPr>
          <w:rFonts w:ascii="Times New Roman" w:eastAsia="Times New Roman"/>
          <w:color w:val="231F20"/>
          <w:spacing w:val="-5"/>
          <w:position w:val="2"/>
          <w:sz w:val="20"/>
        </w:rPr>
        <w:t>(1)</w:t>
      </w:r>
    </w:p>
    <w:p w14:paraId="0DAA9671">
      <w:pPr>
        <w:tabs>
          <w:tab w:val="left" w:pos="4273"/>
        </w:tabs>
        <w:spacing w:before="30"/>
        <w:ind w:left="0" w:right="0" w:firstLine="0"/>
        <w:jc w:val="right"/>
        <w:rPr>
          <w:rFonts w:ascii="Times New Roman" w:eastAsia="Times New Roman"/>
          <w:sz w:val="20"/>
        </w:rPr>
      </w:pPr>
      <w:r>
        <w:rPr>
          <w:rFonts w:ascii="Tahoma" w:eastAsia="Tahoma"/>
          <w:color w:val="231F20"/>
          <w:sz w:val="24"/>
        </w:rPr>
        <w:t>argue</w:t>
      </w:r>
      <w:r>
        <w:rPr>
          <w:rFonts w:ascii="Tahoma" w:eastAsia="Tahoma"/>
          <w:color w:val="231F20"/>
          <w:spacing w:val="-22"/>
          <w:sz w:val="24"/>
        </w:rPr>
        <w:t xml:space="preserve"> </w:t>
      </w:r>
      <w:r>
        <w:rPr>
          <w:rFonts w:ascii="Calibri" w:eastAsia="Calibri"/>
          <w:color w:val="231F20"/>
          <w:position w:val="1"/>
          <w:sz w:val="20"/>
        </w:rPr>
        <w:t>/'a:gju:/</w:t>
      </w:r>
      <w:r>
        <w:rPr>
          <w:rFonts w:ascii="Calibri" w:eastAsia="Calibri"/>
          <w:color w:val="231F20"/>
          <w:spacing w:val="8"/>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4"/>
          <w:position w:val="2"/>
          <w:sz w:val="20"/>
        </w:rPr>
        <w:t xml:space="preserve"> </w:t>
      </w:r>
      <w:r>
        <w:rPr>
          <w:rFonts w:ascii="Times New Roman" w:eastAsia="Times New Roman"/>
          <w:color w:val="231F20"/>
          <w:position w:val="2"/>
          <w:sz w:val="20"/>
        </w:rPr>
        <w:t>&amp;</w:t>
      </w:r>
      <w:r>
        <w:rPr>
          <w:rFonts w:ascii="Times New Roman" w:eastAsia="Times New Roman"/>
          <w:color w:val="231F20"/>
          <w:spacing w:val="5"/>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3"/>
          <w:position w:val="2"/>
          <w:sz w:val="20"/>
        </w:rPr>
        <w:t xml:space="preserve"> </w:t>
      </w:r>
      <w:r>
        <w:rPr>
          <w:rFonts w:hint="eastAsia" w:ascii="宋体" w:eastAsia="宋体"/>
          <w:color w:val="231F20"/>
          <w:position w:val="2"/>
          <w:sz w:val="18"/>
        </w:rPr>
        <w:t>论证；争辩；争</w:t>
      </w:r>
      <w:r>
        <w:rPr>
          <w:rFonts w:hint="eastAsia" w:ascii="宋体" w:eastAsia="宋体"/>
          <w:color w:val="231F20"/>
          <w:spacing w:val="-10"/>
          <w:position w:val="2"/>
          <w:sz w:val="18"/>
        </w:rPr>
        <w:t>论</w:t>
      </w:r>
      <w:r>
        <w:rPr>
          <w:rFonts w:hint="eastAsia" w:ascii="宋体" w:eastAsia="宋体"/>
          <w:color w:val="231F20"/>
          <w:position w:val="2"/>
          <w:sz w:val="18"/>
        </w:rPr>
        <w:tab/>
      </w:r>
      <w:r>
        <w:rPr>
          <w:rFonts w:ascii="Times New Roman" w:eastAsia="Times New Roman"/>
          <w:color w:val="231F20"/>
          <w:spacing w:val="-5"/>
          <w:position w:val="2"/>
          <w:sz w:val="20"/>
        </w:rPr>
        <w:t>(4)</w:t>
      </w:r>
    </w:p>
    <w:p w14:paraId="486C78C3">
      <w:pPr>
        <w:spacing w:before="105"/>
        <w:ind w:left="300" w:right="0" w:firstLine="0"/>
        <w:jc w:val="left"/>
        <w:rPr>
          <w:rFonts w:ascii="Calibri" w:hAnsi="Calibri"/>
          <w:sz w:val="20"/>
        </w:rPr>
      </w:pPr>
      <w:r>
        <w:br w:type="column"/>
      </w:r>
      <w:r>
        <w:rPr>
          <w:rFonts w:ascii="Tahoma" w:hAnsi="Tahoma"/>
          <w:color w:val="231F20"/>
          <w:sz w:val="24"/>
        </w:rPr>
        <w:t>atmosphere</w:t>
      </w:r>
      <w:r>
        <w:rPr>
          <w:rFonts w:ascii="Tahoma" w:hAnsi="Tahoma"/>
          <w:color w:val="231F20"/>
          <w:spacing w:val="19"/>
          <w:sz w:val="24"/>
        </w:rPr>
        <w:t xml:space="preserve"> </w:t>
      </w:r>
      <w:r>
        <w:rPr>
          <w:rFonts w:ascii="Calibri" w:hAnsi="Calibri"/>
          <w:color w:val="231F20"/>
          <w:spacing w:val="-2"/>
          <w:position w:val="1"/>
          <w:sz w:val="20"/>
        </w:rPr>
        <w:t>/'ætmGxfIG(r)/</w:t>
      </w:r>
    </w:p>
    <w:p w14:paraId="74E826AB">
      <w:pPr>
        <w:tabs>
          <w:tab w:val="left" w:pos="4566"/>
        </w:tabs>
        <w:spacing w:before="34" w:line="278" w:lineRule="auto"/>
        <w:ind w:left="300" w:right="1195" w:firstLine="283"/>
        <w:jc w:val="both"/>
        <w:rPr>
          <w:rFonts w:hint="eastAsia" w:ascii="宋体" w:hAnsi="宋体" w:eastAsia="宋体"/>
          <w:sz w:val="20"/>
        </w:rPr>
      </w:pPr>
      <w:r>
        <w:rPr>
          <w:rFonts w:ascii="Times New Roman" w:hAnsi="Times New Roman" w:eastAsia="Times New Roman"/>
          <w:i/>
          <w:color w:val="231F20"/>
          <w:sz w:val="20"/>
        </w:rPr>
        <w:t>n.</w:t>
      </w:r>
      <w:r>
        <w:rPr>
          <w:rFonts w:ascii="Times New Roman" w:hAnsi="Times New Roman" w:eastAsia="Times New Roman"/>
          <w:i/>
          <w:color w:val="231F20"/>
          <w:spacing w:val="-3"/>
          <w:sz w:val="20"/>
        </w:rPr>
        <w:t xml:space="preserve"> </w:t>
      </w:r>
      <w:r>
        <w:rPr>
          <w:rFonts w:hint="eastAsia" w:ascii="宋体" w:hAnsi="宋体" w:eastAsia="宋体"/>
          <w:color w:val="231F20"/>
          <w:sz w:val="18"/>
        </w:rPr>
        <w:t>气氛；氛围；（地球的）大气（层）</w:t>
      </w:r>
      <w:r>
        <w:rPr>
          <w:rFonts w:hint="eastAsia" w:ascii="宋体" w:hAnsi="宋体" w:eastAsia="宋体"/>
          <w:color w:val="231F20"/>
          <w:spacing w:val="783"/>
          <w:sz w:val="18"/>
        </w:rPr>
        <w:t xml:space="preserve"> </w:t>
      </w:r>
      <w:r>
        <w:rPr>
          <w:rFonts w:ascii="Times New Roman" w:hAnsi="Times New Roman" w:eastAsia="Times New Roman"/>
          <w:color w:val="231F20"/>
          <w:sz w:val="20"/>
        </w:rPr>
        <w:t xml:space="preserve">(1) </w:t>
      </w:r>
      <w:r>
        <w:rPr>
          <w:rFonts w:ascii="Tahoma" w:hAnsi="Tahoma" w:eastAsia="Tahoma"/>
          <w:color w:val="231F20"/>
          <w:sz w:val="24"/>
        </w:rPr>
        <w:t xml:space="preserve">attach </w:t>
      </w:r>
      <w:r>
        <w:rPr>
          <w:rFonts w:ascii="Calibri" w:hAnsi="Calibri" w:eastAsia="Calibri"/>
          <w:color w:val="231F20"/>
          <w:position w:val="1"/>
          <w:sz w:val="20"/>
        </w:rPr>
        <w:t xml:space="preserve">/G'tætf/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系；绑；贴</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autonomous</w:t>
      </w:r>
      <w:r>
        <w:rPr>
          <w:rFonts w:ascii="Tahoma" w:hAnsi="Tahoma" w:eastAsia="Tahoma"/>
          <w:color w:val="231F20"/>
          <w:spacing w:val="-18"/>
          <w:sz w:val="24"/>
        </w:rPr>
        <w:t xml:space="preserve"> </w:t>
      </w:r>
      <w:r>
        <w:rPr>
          <w:rFonts w:hint="eastAsia" w:ascii="宋体" w:hAnsi="宋体" w:eastAsia="宋体"/>
          <w:color w:val="231F20"/>
          <w:position w:val="2"/>
          <w:sz w:val="20"/>
        </w:rPr>
        <w:t>/</w:t>
      </w:r>
      <w:r>
        <w:rPr>
          <w:rFonts w:ascii="Calibri" w:hAnsi="Calibri" w:eastAsia="Calibri"/>
          <w:color w:val="231F20"/>
          <w:position w:val="1"/>
          <w:sz w:val="20"/>
        </w:rPr>
        <w:t>c:'tQnGmGx</w:t>
      </w:r>
      <w:r>
        <w:rPr>
          <w:rFonts w:hint="eastAsia" w:ascii="宋体" w:hAnsi="宋体" w:eastAsia="宋体"/>
          <w:color w:val="231F20"/>
          <w:position w:val="2"/>
          <w:sz w:val="20"/>
        </w:rPr>
        <w:t>/</w:t>
      </w:r>
    </w:p>
    <w:p w14:paraId="462EA8D7">
      <w:pPr>
        <w:tabs>
          <w:tab w:val="left" w:pos="4566"/>
        </w:tabs>
        <w:spacing w:before="0" w:line="221" w:lineRule="exact"/>
        <w:ind w:left="583"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自治的；有自治权</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74774476">
      <w:pPr>
        <w:pStyle w:val="11"/>
        <w:rPr>
          <w:rFonts w:ascii="Times New Roman"/>
          <w:sz w:val="20"/>
        </w:rPr>
      </w:pPr>
    </w:p>
    <w:p w14:paraId="6D99184A">
      <w:pPr>
        <w:pStyle w:val="6"/>
        <w:spacing w:before="144"/>
        <w:ind w:left="580"/>
        <w:rPr>
          <w:rFonts w:ascii="Arial"/>
        </w:rPr>
      </w:pPr>
      <w:r>
        <mc:AlternateContent>
          <mc:Choice Requires="wps">
            <w:drawing>
              <wp:anchor distT="0" distB="0" distL="0" distR="0" simplePos="0" relativeHeight="251821056" behindDoc="0" locked="0" layoutInCell="1" allowOverlap="1">
                <wp:simplePos x="0" y="0"/>
                <wp:positionH relativeFrom="page">
                  <wp:posOffset>3941445</wp:posOffset>
                </wp:positionH>
                <wp:positionV relativeFrom="paragraph">
                  <wp:posOffset>109855</wp:posOffset>
                </wp:positionV>
                <wp:extent cx="94615" cy="228600"/>
                <wp:effectExtent l="0" t="0" r="0" b="0"/>
                <wp:wrapNone/>
                <wp:docPr id="4790" name="Graphic 479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790" o:spid="_x0000_s1026" o:spt="100" style="position:absolute;left:0pt;margin-left:310.35pt;margin-top:8.65pt;height:18pt;width:7.45pt;mso-position-horizontal-relative:page;z-index:251821056;mso-width-relative:page;mso-height-relative:page;" fillcolor="#00BBC5" filled="t" stroked="f" coordsize="94615,228600" o:gfxdata="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7TmYa1gAA&#10;AAkBAAAPAAAAAAAAAAEAIAAAACIAAABkcnMvZG93bnJldi54bWxQSwECFAAUAAAACACHTuJADZdF&#10;Wy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100"/>
        </w:rPr>
        <w:t>B</w:t>
      </w:r>
    </w:p>
    <w:p w14:paraId="3E35CFFF">
      <w:pPr>
        <w:tabs>
          <w:tab w:val="left" w:pos="4266"/>
        </w:tabs>
        <w:spacing w:before="174"/>
        <w:ind w:left="0" w:right="1195" w:firstLine="0"/>
        <w:jc w:val="righ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z w:val="24"/>
        </w:rPr>
        <w:t>Bank</w:t>
      </w:r>
      <w:r>
        <w:rPr>
          <w:rFonts w:ascii="Tahoma" w:hAnsi="Tahoma" w:eastAsia="Tahoma"/>
          <w:color w:val="231F20"/>
          <w:spacing w:val="-19"/>
          <w:sz w:val="24"/>
        </w:rPr>
        <w:t xml:space="preserve"> </w:t>
      </w:r>
      <w:r>
        <w:rPr>
          <w:rFonts w:ascii="Tahoma" w:hAnsi="Tahoma" w:eastAsia="Tahoma"/>
          <w:color w:val="231F20"/>
          <w:sz w:val="24"/>
        </w:rPr>
        <w:t>of</w:t>
      </w:r>
      <w:r>
        <w:rPr>
          <w:rFonts w:ascii="Tahoma" w:hAnsi="Tahoma" w:eastAsia="Tahoma"/>
          <w:color w:val="231F20"/>
          <w:spacing w:val="-19"/>
          <w:sz w:val="24"/>
        </w:rPr>
        <w:t xml:space="preserve"> </w:t>
      </w:r>
      <w:r>
        <w:rPr>
          <w:rFonts w:ascii="Tahoma" w:hAnsi="Tahoma" w:eastAsia="Tahoma"/>
          <w:color w:val="231F20"/>
          <w:sz w:val="24"/>
        </w:rPr>
        <w:t>Canton</w:t>
      </w:r>
      <w:r>
        <w:rPr>
          <w:rFonts w:ascii="Tahoma" w:hAnsi="Tahoma" w:eastAsia="Tahoma"/>
          <w:color w:val="231F20"/>
          <w:spacing w:val="-19"/>
          <w:sz w:val="24"/>
        </w:rPr>
        <w:t xml:space="preserve"> </w:t>
      </w:r>
      <w:r>
        <w:rPr>
          <w:rFonts w:ascii="Calibri" w:hAnsi="Calibri" w:eastAsia="Calibri"/>
          <w:color w:val="231F20"/>
          <w:position w:val="1"/>
          <w:sz w:val="20"/>
        </w:rPr>
        <w:t xml:space="preserve">/'kæntQn/ </w:t>
      </w:r>
      <w:r>
        <w:rPr>
          <w:rFonts w:hint="eastAsia" w:ascii="宋体" w:hAnsi="宋体" w:eastAsia="宋体"/>
          <w:color w:val="231F20"/>
          <w:position w:val="2"/>
          <w:sz w:val="18"/>
        </w:rPr>
        <w:t>广东银</w:t>
      </w:r>
      <w:r>
        <w:rPr>
          <w:rFonts w:hint="eastAsia" w:ascii="宋体" w:hAnsi="宋体" w:eastAsia="宋体"/>
          <w:color w:val="231F20"/>
          <w:spacing w:val="-10"/>
          <w:position w:val="2"/>
          <w:sz w:val="18"/>
        </w:rPr>
        <w:t>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76B0A594">
      <w:pPr>
        <w:tabs>
          <w:tab w:val="left" w:pos="4266"/>
        </w:tabs>
        <w:spacing w:before="21"/>
        <w:ind w:left="0" w:right="1195" w:firstLine="0"/>
        <w:jc w:val="right"/>
        <w:rPr>
          <w:rFonts w:ascii="Times New Roman" w:eastAsia="Times New Roman"/>
          <w:sz w:val="20"/>
        </w:rPr>
      </w:pPr>
      <w:r>
        <w:rPr>
          <w:rFonts w:ascii="Tahoma" w:eastAsia="Tahoma"/>
          <w:color w:val="231F20"/>
          <w:sz w:val="24"/>
        </w:rPr>
        <w:t>bar</w:t>
      </w:r>
      <w:r>
        <w:rPr>
          <w:rFonts w:ascii="Tahoma" w:eastAsia="Tahoma"/>
          <w:color w:val="231F20"/>
          <w:spacing w:val="-15"/>
          <w:sz w:val="24"/>
        </w:rPr>
        <w:t xml:space="preserve"> </w:t>
      </w:r>
      <w:r>
        <w:rPr>
          <w:rFonts w:ascii="Calibri" w:eastAsia="Calibri"/>
          <w:color w:val="231F20"/>
          <w:position w:val="1"/>
          <w:sz w:val="20"/>
        </w:rPr>
        <w:t>/ba:(r)/</w:t>
      </w:r>
      <w:r>
        <w:rPr>
          <w:rFonts w:ascii="Calibri" w:eastAsia="Calibri"/>
          <w:color w:val="231F20"/>
          <w:spacing w:val="1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0"/>
          <w:position w:val="2"/>
          <w:sz w:val="20"/>
        </w:rPr>
        <w:t xml:space="preserve"> </w:t>
      </w:r>
      <w:r>
        <w:rPr>
          <w:rFonts w:hint="eastAsia" w:ascii="宋体" w:eastAsia="宋体"/>
          <w:color w:val="231F20"/>
          <w:position w:val="2"/>
          <w:sz w:val="18"/>
        </w:rPr>
        <w:t>酒吧；小吃店；小馆</w:t>
      </w:r>
      <w:r>
        <w:rPr>
          <w:rFonts w:hint="eastAsia" w:ascii="宋体" w:eastAsia="宋体"/>
          <w:color w:val="231F20"/>
          <w:spacing w:val="-10"/>
          <w:position w:val="2"/>
          <w:sz w:val="18"/>
        </w:rPr>
        <w:t>子</w:t>
      </w:r>
      <w:r>
        <w:rPr>
          <w:rFonts w:hint="eastAsia" w:ascii="宋体" w:eastAsia="宋体"/>
          <w:color w:val="231F20"/>
          <w:position w:val="2"/>
          <w:sz w:val="18"/>
        </w:rPr>
        <w:tab/>
      </w:r>
      <w:r>
        <w:rPr>
          <w:rFonts w:ascii="Times New Roman" w:eastAsia="Times New Roman"/>
          <w:color w:val="231F20"/>
          <w:spacing w:val="-5"/>
          <w:position w:val="2"/>
          <w:sz w:val="20"/>
        </w:rPr>
        <w:t>(3)</w:t>
      </w:r>
    </w:p>
    <w:p w14:paraId="6AB71428">
      <w:pPr>
        <w:tabs>
          <w:tab w:val="left" w:pos="4566"/>
        </w:tabs>
        <w:spacing w:before="20" w:line="256" w:lineRule="auto"/>
        <w:ind w:left="300" w:right="1195" w:firstLine="0"/>
        <w:jc w:val="right"/>
        <w:rPr>
          <w:rFonts w:ascii="Times New Roman" w:eastAsia="Times New Roman"/>
          <w:sz w:val="20"/>
        </w:rPr>
      </w:pPr>
      <w:r>
        <w:rPr>
          <w:rFonts w:ascii="Tahoma" w:eastAsia="Tahoma"/>
          <w:color w:val="231F20"/>
          <w:sz w:val="24"/>
        </w:rPr>
        <w:t xml:space="preserve">basis </w:t>
      </w:r>
      <w:r>
        <w:rPr>
          <w:rFonts w:ascii="Calibri" w:eastAsia="Calibri"/>
          <w:color w:val="231F20"/>
          <w:position w:val="1"/>
          <w:sz w:val="20"/>
        </w:rPr>
        <w:t xml:space="preserve">/'beIxIx/ </w:t>
      </w:r>
      <w:r>
        <w:rPr>
          <w:rFonts w:ascii="Times New Roman" w:eastAsia="Times New Roman"/>
          <w:i/>
          <w:color w:val="231F20"/>
          <w:position w:val="2"/>
          <w:sz w:val="20"/>
        </w:rPr>
        <w:t xml:space="preserve">n. </w:t>
      </w:r>
      <w:r>
        <w:rPr>
          <w:rFonts w:hint="eastAsia" w:ascii="宋体" w:eastAsia="宋体"/>
          <w:color w:val="231F20"/>
          <w:position w:val="2"/>
          <w:sz w:val="18"/>
        </w:rPr>
        <w:t>基础；根据；基点</w:t>
      </w:r>
      <w:r>
        <w:rPr>
          <w:rFonts w:hint="eastAsia" w:ascii="宋体" w:eastAsia="宋体"/>
          <w:color w:val="231F20"/>
          <w:position w:val="2"/>
          <w:sz w:val="18"/>
        </w:rPr>
        <w:tab/>
      </w:r>
      <w:r>
        <w:rPr>
          <w:rFonts w:ascii="Times New Roman" w:eastAsia="Times New Roman"/>
          <w:color w:val="231F20"/>
          <w:spacing w:val="-4"/>
          <w:position w:val="2"/>
          <w:sz w:val="20"/>
        </w:rPr>
        <w:t xml:space="preserve">(5) </w:t>
      </w:r>
      <w:r>
        <w:rPr>
          <w:rFonts w:ascii="Tahoma" w:eastAsia="Tahoma"/>
          <w:color w:val="231F20"/>
          <w:sz w:val="24"/>
        </w:rPr>
        <w:t>on the basis of</w:t>
      </w:r>
      <w:r>
        <w:rPr>
          <w:rFonts w:ascii="Tahoma" w:eastAsia="Tahoma"/>
          <w:color w:val="231F20"/>
          <w:spacing w:val="-4"/>
          <w:sz w:val="24"/>
        </w:rPr>
        <w:t xml:space="preserve"> </w:t>
      </w:r>
      <w:r>
        <w:rPr>
          <w:rFonts w:hint="eastAsia" w:ascii="宋体" w:eastAsia="宋体"/>
          <w:color w:val="231F20"/>
          <w:position w:val="2"/>
          <w:sz w:val="18"/>
        </w:rPr>
        <w:t>在某事的基础上；根据某事</w:t>
      </w:r>
      <w:r>
        <w:rPr>
          <w:rFonts w:hint="eastAsia" w:ascii="宋体" w:eastAsia="宋体"/>
          <w:color w:val="231F20"/>
          <w:spacing w:val="80"/>
          <w:w w:val="150"/>
          <w:position w:val="2"/>
          <w:sz w:val="18"/>
        </w:rPr>
        <w:t xml:space="preserve"> </w:t>
      </w:r>
      <w:r>
        <w:rPr>
          <w:rFonts w:ascii="Times New Roman" w:eastAsia="Times New Roman"/>
          <w:color w:val="231F20"/>
          <w:position w:val="2"/>
          <w:sz w:val="20"/>
        </w:rPr>
        <w:t xml:space="preserve">(5) </w:t>
      </w:r>
      <w:r>
        <w:rPr>
          <w:rFonts w:ascii="Tahoma" w:eastAsia="Tahoma"/>
          <w:color w:val="231F20"/>
          <w:sz w:val="24"/>
        </w:rPr>
        <w:t xml:space="preserve">be about to do sth </w:t>
      </w:r>
      <w:r>
        <w:rPr>
          <w:rFonts w:hint="eastAsia" w:ascii="宋体" w:eastAsia="宋体"/>
          <w:color w:val="231F20"/>
          <w:position w:val="2"/>
          <w:sz w:val="18"/>
        </w:rPr>
        <w:t>即将或正要（做某事）</w:t>
      </w:r>
      <w:r>
        <w:rPr>
          <w:rFonts w:hint="eastAsia" w:ascii="宋体" w:eastAsia="宋体"/>
          <w:color w:val="231F20"/>
          <w:position w:val="2"/>
          <w:sz w:val="18"/>
        </w:rPr>
        <w:tab/>
      </w:r>
      <w:r>
        <w:rPr>
          <w:rFonts w:ascii="Times New Roman" w:eastAsia="Times New Roman"/>
          <w:color w:val="231F20"/>
          <w:spacing w:val="-4"/>
          <w:position w:val="2"/>
          <w:sz w:val="20"/>
        </w:rPr>
        <w:t xml:space="preserve">(5) </w:t>
      </w:r>
      <w:r>
        <w:rPr>
          <w:rFonts w:ascii="Tahoma" w:eastAsia="Tahoma"/>
          <w:color w:val="231F20"/>
          <w:sz w:val="24"/>
        </w:rPr>
        <w:t>belief</w:t>
      </w:r>
      <w:r>
        <w:rPr>
          <w:rFonts w:ascii="Tahoma" w:eastAsia="Tahoma"/>
          <w:color w:val="231F20"/>
          <w:spacing w:val="-4"/>
          <w:sz w:val="24"/>
        </w:rPr>
        <w:t xml:space="preserve"> </w:t>
      </w:r>
      <w:r>
        <w:rPr>
          <w:rFonts w:ascii="Calibri" w:eastAsia="Calibri"/>
          <w:color w:val="231F20"/>
          <w:position w:val="1"/>
          <w:sz w:val="20"/>
        </w:rPr>
        <w:t>/bI'li:f/</w:t>
      </w:r>
      <w:r>
        <w:rPr>
          <w:rFonts w:ascii="Calibri" w:eastAsia="Calibri"/>
          <w:color w:val="231F20"/>
          <w:spacing w:val="2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1"/>
          <w:position w:val="2"/>
          <w:sz w:val="20"/>
        </w:rPr>
        <w:t xml:space="preserve"> </w:t>
      </w:r>
      <w:r>
        <w:rPr>
          <w:rFonts w:hint="eastAsia" w:ascii="宋体" w:eastAsia="宋体"/>
          <w:color w:val="231F20"/>
          <w:position w:val="2"/>
          <w:sz w:val="18"/>
        </w:rPr>
        <w:t>信仰；信心；信</w:t>
      </w:r>
      <w:r>
        <w:rPr>
          <w:rFonts w:hint="eastAsia" w:ascii="宋体" w:eastAsia="宋体"/>
          <w:color w:val="231F20"/>
          <w:spacing w:val="-10"/>
          <w:position w:val="2"/>
          <w:sz w:val="18"/>
        </w:rPr>
        <w:t>任</w:t>
      </w:r>
      <w:r>
        <w:rPr>
          <w:rFonts w:hint="eastAsia" w:ascii="宋体" w:eastAsia="宋体"/>
          <w:color w:val="231F20"/>
          <w:position w:val="2"/>
          <w:sz w:val="18"/>
        </w:rPr>
        <w:tab/>
      </w:r>
      <w:r>
        <w:rPr>
          <w:rFonts w:ascii="Times New Roman" w:eastAsia="Times New Roman"/>
          <w:color w:val="231F20"/>
          <w:spacing w:val="-5"/>
          <w:position w:val="2"/>
          <w:sz w:val="20"/>
        </w:rPr>
        <w:t>(1)</w:t>
      </w:r>
    </w:p>
    <w:p w14:paraId="0134E4DB">
      <w:pPr>
        <w:spacing w:before="0"/>
        <w:ind w:left="300" w:right="0" w:firstLine="0"/>
        <w:jc w:val="left"/>
        <w:rPr>
          <w:rFonts w:ascii="Calibri" w:hAnsi="Calibri"/>
          <w:sz w:val="20"/>
        </w:rPr>
      </w:pPr>
      <w:r>
        <w:rPr>
          <w:rFonts w:ascii="Tahoma" w:hAnsi="Tahoma"/>
          <w:color w:val="231F20"/>
          <w:sz w:val="24"/>
        </w:rPr>
        <w:t>beneath</w:t>
      </w:r>
      <w:r>
        <w:rPr>
          <w:rFonts w:ascii="Tahoma" w:hAnsi="Tahoma"/>
          <w:color w:val="231F20"/>
          <w:spacing w:val="-18"/>
          <w:sz w:val="24"/>
        </w:rPr>
        <w:t xml:space="preserve"> </w:t>
      </w:r>
      <w:r>
        <w:rPr>
          <w:rFonts w:ascii="Calibri" w:hAnsi="Calibri"/>
          <w:color w:val="231F20"/>
          <w:spacing w:val="-2"/>
          <w:position w:val="1"/>
          <w:sz w:val="20"/>
        </w:rPr>
        <w:t>/bI'ni:θ/</w:t>
      </w:r>
    </w:p>
    <w:p w14:paraId="1BD099F7">
      <w:pPr>
        <w:spacing w:before="34"/>
        <w:ind w:left="583" w:right="0" w:firstLine="0"/>
        <w:jc w:val="left"/>
        <w:rPr>
          <w:rFonts w:ascii="Times New Roman" w:hAnsi="Times New Roman" w:eastAsia="Times New Roman"/>
          <w:sz w:val="20"/>
        </w:rPr>
      </w:pPr>
      <w:r>
        <w:rPr>
          <w:rFonts w:ascii="Times New Roman" w:hAnsi="Times New Roman" w:eastAsia="Times New Roman"/>
          <w:i/>
          <w:color w:val="231F20"/>
          <w:spacing w:val="-12"/>
          <w:sz w:val="20"/>
        </w:rPr>
        <w:t>adv</w:t>
      </w:r>
      <w:r>
        <w:rPr>
          <w:rFonts w:ascii="Times New Roman" w:hAnsi="Times New Roman" w:eastAsia="Times New Roman"/>
          <w:i/>
          <w:color w:val="231F20"/>
          <w:spacing w:val="-6"/>
          <w:sz w:val="20"/>
        </w:rPr>
        <w:t xml:space="preserve">. </w:t>
      </w:r>
      <w:r>
        <w:rPr>
          <w:rFonts w:ascii="Times New Roman" w:hAnsi="Times New Roman" w:eastAsia="Times New Roman"/>
          <w:color w:val="231F20"/>
          <w:spacing w:val="-12"/>
          <w:sz w:val="20"/>
        </w:rPr>
        <w:t>&amp;</w:t>
      </w:r>
      <w:r>
        <w:rPr>
          <w:rFonts w:ascii="Times New Roman" w:hAnsi="Times New Roman" w:eastAsia="Times New Roman"/>
          <w:color w:val="231F20"/>
          <w:spacing w:val="6"/>
          <w:sz w:val="20"/>
        </w:rPr>
        <w:t xml:space="preserve"> </w:t>
      </w:r>
      <w:r>
        <w:rPr>
          <w:rFonts w:ascii="Times New Roman" w:hAnsi="Times New Roman" w:eastAsia="Times New Roman"/>
          <w:i/>
          <w:color w:val="231F20"/>
          <w:spacing w:val="-12"/>
          <w:sz w:val="20"/>
        </w:rPr>
        <w:t>prep</w:t>
      </w:r>
      <w:r>
        <w:rPr>
          <w:rFonts w:ascii="Times New Roman" w:hAnsi="Times New Roman" w:eastAsia="Times New Roman"/>
          <w:i/>
          <w:color w:val="231F20"/>
          <w:spacing w:val="-4"/>
          <w:sz w:val="20"/>
        </w:rPr>
        <w:t xml:space="preserve">. </w:t>
      </w:r>
      <w:r>
        <w:rPr>
          <w:rFonts w:hint="eastAsia" w:ascii="宋体" w:hAnsi="宋体" w:eastAsia="宋体"/>
          <w:color w:val="231F20"/>
          <w:spacing w:val="-12"/>
          <w:sz w:val="18"/>
        </w:rPr>
        <w:t>在（或往）</w:t>
      </w:r>
      <w:r>
        <w:rPr>
          <w:rFonts w:hint="eastAsia" w:ascii="宋体" w:hAnsi="宋体" w:eastAsia="宋体"/>
          <w:color w:val="231F20"/>
          <w:spacing w:val="-21"/>
          <w:sz w:val="18"/>
        </w:rPr>
        <w:t xml:space="preserve">……下面；在……的表面之下 </w:t>
      </w:r>
      <w:r>
        <w:rPr>
          <w:rFonts w:ascii="Times New Roman" w:hAnsi="Times New Roman" w:eastAsia="Times New Roman"/>
          <w:color w:val="231F20"/>
          <w:spacing w:val="-12"/>
          <w:sz w:val="20"/>
        </w:rPr>
        <w:t>(5)</w:t>
      </w:r>
    </w:p>
    <w:p w14:paraId="17B5ACEF">
      <w:pPr>
        <w:spacing w:before="59"/>
        <w:ind w:left="300" w:right="0" w:firstLine="0"/>
        <w:jc w:val="both"/>
        <w:rPr>
          <w:rFonts w:hint="eastAsia" w:ascii="宋体" w:eastAsia="宋体"/>
          <w:sz w:val="18"/>
        </w:rPr>
      </w:pPr>
      <w:r>
        <w:rPr>
          <w:rFonts w:ascii="Tahoma" w:eastAsia="Tahoma"/>
          <w:color w:val="231F20"/>
          <w:spacing w:val="-6"/>
          <w:position w:val="-1"/>
          <w:sz w:val="24"/>
        </w:rPr>
        <w:t>bet</w:t>
      </w:r>
      <w:r>
        <w:rPr>
          <w:rFonts w:ascii="Tahoma" w:eastAsia="Tahoma"/>
          <w:color w:val="231F20"/>
          <w:spacing w:val="-25"/>
          <w:position w:val="-1"/>
          <w:sz w:val="24"/>
        </w:rPr>
        <w:t xml:space="preserve"> </w:t>
      </w:r>
      <w:r>
        <w:rPr>
          <w:rFonts w:hint="eastAsia" w:ascii="宋体" w:eastAsia="宋体"/>
          <w:color w:val="231F20"/>
          <w:spacing w:val="-6"/>
          <w:sz w:val="18"/>
        </w:rPr>
        <w:t>/</w:t>
      </w:r>
      <w:r>
        <w:rPr>
          <w:rFonts w:ascii="Calibri" w:eastAsia="Calibri"/>
          <w:color w:val="231F20"/>
          <w:spacing w:val="-6"/>
          <w:position w:val="0"/>
          <w:sz w:val="20"/>
        </w:rPr>
        <w:t>bet</w:t>
      </w:r>
      <w:r>
        <w:rPr>
          <w:rFonts w:hint="eastAsia" w:ascii="宋体" w:eastAsia="宋体"/>
          <w:color w:val="231F20"/>
          <w:spacing w:val="-23"/>
          <w:sz w:val="18"/>
        </w:rPr>
        <w:t xml:space="preserve">/ </w:t>
      </w:r>
      <w:r>
        <w:rPr>
          <w:rFonts w:ascii="Times New Roman" w:eastAsia="Times New Roman"/>
          <w:i/>
          <w:color w:val="231F20"/>
          <w:spacing w:val="-6"/>
          <w:sz w:val="20"/>
        </w:rPr>
        <w:t>n.</w:t>
      </w:r>
      <w:r>
        <w:rPr>
          <w:rFonts w:ascii="Times New Roman" w:eastAsia="Times New Roman"/>
          <w:i/>
          <w:color w:val="231F20"/>
          <w:sz w:val="20"/>
        </w:rPr>
        <w:t xml:space="preserve"> </w:t>
      </w:r>
      <w:r>
        <w:rPr>
          <w:rFonts w:hint="eastAsia" w:ascii="宋体" w:eastAsia="宋体"/>
          <w:color w:val="231F20"/>
          <w:spacing w:val="-7"/>
          <w:sz w:val="18"/>
        </w:rPr>
        <w:t>打赌；赌注</w:t>
      </w:r>
    </w:p>
    <w:p w14:paraId="0BE25FC2">
      <w:pPr>
        <w:spacing w:before="34"/>
        <w:ind w:left="1093" w:right="0" w:firstLine="0"/>
        <w:jc w:val="left"/>
        <w:rPr>
          <w:rFonts w:hint="eastAsia" w:ascii="宋体" w:hAnsi="宋体" w:eastAsia="宋体"/>
          <w:sz w:val="18"/>
        </w:rPr>
      </w:pPr>
      <w:r>
        <w:rPr>
          <w:rFonts w:hint="eastAsia" w:ascii="宋体" w:hAnsi="宋体" w:eastAsia="宋体"/>
          <w:color w:val="231F20"/>
          <w:position w:val="1"/>
          <w:sz w:val="18"/>
        </w:rPr>
        <w:t>（</w:t>
      </w:r>
      <w:r>
        <w:rPr>
          <w:rFonts w:ascii="Calibri" w:hAnsi="Calibri" w:eastAsia="Calibri"/>
          <w:color w:val="231F20"/>
          <w:sz w:val="20"/>
        </w:rPr>
        <w:t>bet,</w:t>
      </w:r>
      <w:r>
        <w:rPr>
          <w:rFonts w:ascii="Calibri" w:hAnsi="Calibri" w:eastAsia="Calibri"/>
          <w:color w:val="231F20"/>
          <w:spacing w:val="13"/>
          <w:sz w:val="20"/>
        </w:rPr>
        <w:t xml:space="preserve"> </w:t>
      </w:r>
      <w:r>
        <w:rPr>
          <w:rFonts w:ascii="Calibri" w:hAnsi="Calibri" w:eastAsia="Calibri"/>
          <w:color w:val="231F20"/>
          <w:sz w:val="20"/>
        </w:rPr>
        <w:t>bet</w:t>
      </w:r>
      <w:r>
        <w:rPr>
          <w:rFonts w:hint="eastAsia" w:ascii="宋体" w:hAnsi="宋体" w:eastAsia="宋体"/>
          <w:color w:val="231F20"/>
          <w:position w:val="1"/>
          <w:sz w:val="18"/>
        </w:rPr>
        <w:t>）</w:t>
      </w:r>
      <w:r>
        <w:rPr>
          <w:rFonts w:ascii="Times New Roman" w:hAnsi="Times New Roman" w:eastAsia="Times New Roman"/>
          <w:i/>
          <w:color w:val="231F20"/>
          <w:position w:val="1"/>
          <w:sz w:val="20"/>
        </w:rPr>
        <w:t xml:space="preserve">vi. </w:t>
      </w:r>
      <w:r>
        <w:rPr>
          <w:rFonts w:ascii="Times New Roman" w:hAnsi="Times New Roman" w:eastAsia="Times New Roman"/>
          <w:color w:val="231F20"/>
          <w:position w:val="1"/>
          <w:sz w:val="20"/>
        </w:rPr>
        <w:t xml:space="preserve">&amp; </w:t>
      </w:r>
      <w:r>
        <w:rPr>
          <w:rFonts w:ascii="Times New Roman" w:hAnsi="Times New Roman" w:eastAsia="Times New Roman"/>
          <w:i/>
          <w:color w:val="231F20"/>
          <w:position w:val="1"/>
          <w:sz w:val="20"/>
        </w:rPr>
        <w:t>vt.</w:t>
      </w:r>
      <w:r>
        <w:rPr>
          <w:rFonts w:ascii="Times New Roman" w:hAnsi="Times New Roman" w:eastAsia="Times New Roman"/>
          <w:i/>
          <w:color w:val="231F20"/>
          <w:spacing w:val="-1"/>
          <w:position w:val="1"/>
          <w:sz w:val="20"/>
        </w:rPr>
        <w:t xml:space="preserve"> </w:t>
      </w:r>
      <w:r>
        <w:rPr>
          <w:rFonts w:hint="eastAsia" w:ascii="宋体" w:hAnsi="宋体" w:eastAsia="宋体"/>
          <w:color w:val="231F20"/>
          <w:spacing w:val="-2"/>
          <w:position w:val="1"/>
          <w:sz w:val="18"/>
        </w:rPr>
        <w:t>下赌注；用……打赌</w:t>
      </w:r>
    </w:p>
    <w:p w14:paraId="7D5FE03F">
      <w:pPr>
        <w:tabs>
          <w:tab w:val="left" w:pos="4566"/>
        </w:tabs>
        <w:spacing w:before="60"/>
        <w:ind w:left="2114"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敢</w:t>
      </w:r>
      <w:r>
        <w:rPr>
          <w:rFonts w:hint="eastAsia" w:ascii="宋体" w:eastAsia="宋体"/>
          <w:color w:val="231F20"/>
          <w:spacing w:val="-10"/>
          <w:sz w:val="18"/>
        </w:rPr>
        <w:t>说</w:t>
      </w:r>
      <w:r>
        <w:rPr>
          <w:rFonts w:hint="eastAsia" w:ascii="宋体" w:eastAsia="宋体"/>
          <w:color w:val="231F20"/>
          <w:sz w:val="18"/>
        </w:rPr>
        <w:tab/>
      </w:r>
      <w:r>
        <w:rPr>
          <w:rFonts w:ascii="Times New Roman" w:eastAsia="Times New Roman"/>
          <w:color w:val="231F20"/>
          <w:spacing w:val="-5"/>
          <w:sz w:val="20"/>
        </w:rPr>
        <w:t>(5)</w:t>
      </w:r>
    </w:p>
    <w:p w14:paraId="6C74F66B">
      <w:pPr>
        <w:tabs>
          <w:tab w:val="left" w:pos="3986"/>
        </w:tabs>
        <w:spacing w:before="59"/>
        <w:ind w:left="0" w:right="1195" w:firstLine="0"/>
        <w:jc w:val="right"/>
        <w:rPr>
          <w:rFonts w:ascii="Times New Roman" w:eastAsia="Times New Roman"/>
          <w:sz w:val="20"/>
        </w:rPr>
      </w:pPr>
      <w:r>
        <w:rPr>
          <w:rFonts w:ascii="Tahoma" w:eastAsia="Tahoma"/>
          <w:color w:val="231F20"/>
          <w:sz w:val="24"/>
        </w:rPr>
        <w:t>make</w:t>
      </w:r>
      <w:r>
        <w:rPr>
          <w:rFonts w:ascii="Tahoma" w:eastAsia="Tahoma"/>
          <w:color w:val="231F20"/>
          <w:spacing w:val="-12"/>
          <w:sz w:val="24"/>
        </w:rPr>
        <w:t xml:space="preserve"> </w:t>
      </w:r>
      <w:r>
        <w:rPr>
          <w:rFonts w:ascii="Tahoma" w:eastAsia="Tahoma"/>
          <w:color w:val="231F20"/>
          <w:sz w:val="24"/>
        </w:rPr>
        <w:t>a</w:t>
      </w:r>
      <w:r>
        <w:rPr>
          <w:rFonts w:ascii="Tahoma" w:eastAsia="Tahoma"/>
          <w:color w:val="231F20"/>
          <w:spacing w:val="-11"/>
          <w:sz w:val="24"/>
        </w:rPr>
        <w:t xml:space="preserve"> </w:t>
      </w:r>
      <w:r>
        <w:rPr>
          <w:rFonts w:ascii="Tahoma" w:eastAsia="Tahoma"/>
          <w:color w:val="231F20"/>
          <w:sz w:val="24"/>
        </w:rPr>
        <w:t>bet</w:t>
      </w:r>
      <w:r>
        <w:rPr>
          <w:rFonts w:ascii="Tahoma" w:eastAsia="Tahoma"/>
          <w:color w:val="231F20"/>
          <w:spacing w:val="-12"/>
          <w:sz w:val="24"/>
        </w:rPr>
        <w:t xml:space="preserve"> </w:t>
      </w:r>
      <w:r>
        <w:rPr>
          <w:rFonts w:hint="eastAsia" w:ascii="宋体" w:eastAsia="宋体"/>
          <w:color w:val="231F20"/>
          <w:position w:val="2"/>
          <w:sz w:val="18"/>
        </w:rPr>
        <w:t>打个</w:t>
      </w:r>
      <w:r>
        <w:rPr>
          <w:rFonts w:hint="eastAsia" w:ascii="宋体" w:eastAsia="宋体"/>
          <w:color w:val="231F20"/>
          <w:spacing w:val="-10"/>
          <w:position w:val="2"/>
          <w:sz w:val="18"/>
        </w:rPr>
        <w:t>赌</w:t>
      </w:r>
      <w:r>
        <w:rPr>
          <w:rFonts w:hint="eastAsia" w:ascii="宋体" w:eastAsia="宋体"/>
          <w:color w:val="231F20"/>
          <w:position w:val="2"/>
          <w:sz w:val="18"/>
        </w:rPr>
        <w:tab/>
      </w:r>
      <w:r>
        <w:rPr>
          <w:rFonts w:ascii="Times New Roman" w:eastAsia="Times New Roman"/>
          <w:color w:val="231F20"/>
          <w:spacing w:val="-5"/>
          <w:position w:val="2"/>
          <w:sz w:val="20"/>
        </w:rPr>
        <w:t>(5)</w:t>
      </w:r>
    </w:p>
    <w:p w14:paraId="29E035CA">
      <w:pPr>
        <w:tabs>
          <w:tab w:val="left" w:pos="4566"/>
        </w:tabs>
        <w:spacing w:before="20"/>
        <w:ind w:left="300" w:right="0" w:firstLine="0"/>
        <w:jc w:val="left"/>
        <w:rPr>
          <w:rFonts w:ascii="Times New Roman" w:eastAsia="Times New Roman"/>
          <w:sz w:val="20"/>
        </w:rPr>
      </w:pPr>
      <w:r>
        <w:rPr>
          <w:rFonts w:ascii="Tahoma" w:eastAsia="Tahoma"/>
          <w:color w:val="231F20"/>
          <w:spacing w:val="-2"/>
          <w:sz w:val="24"/>
        </w:rPr>
        <w:t>beyond</w:t>
      </w:r>
      <w:r>
        <w:rPr>
          <w:rFonts w:ascii="Tahoma" w:eastAsia="Tahoma"/>
          <w:color w:val="231F20"/>
          <w:spacing w:val="-22"/>
          <w:sz w:val="24"/>
        </w:rPr>
        <w:t xml:space="preserve"> </w:t>
      </w:r>
      <w:r>
        <w:rPr>
          <w:rFonts w:ascii="Calibri" w:eastAsia="Calibri"/>
          <w:color w:val="231F20"/>
          <w:spacing w:val="-2"/>
          <w:position w:val="1"/>
          <w:sz w:val="20"/>
        </w:rPr>
        <w:t>/bI'jQnd/</w:t>
      </w:r>
      <w:r>
        <w:rPr>
          <w:rFonts w:ascii="Calibri" w:eastAsia="Calibri"/>
          <w:color w:val="231F20"/>
          <w:spacing w:val="9"/>
          <w:position w:val="1"/>
          <w:sz w:val="20"/>
        </w:rPr>
        <w:t xml:space="preserve"> </w:t>
      </w:r>
      <w:r>
        <w:rPr>
          <w:rFonts w:ascii="Times New Roman" w:eastAsia="Times New Roman"/>
          <w:i/>
          <w:color w:val="231F20"/>
          <w:spacing w:val="-2"/>
          <w:position w:val="2"/>
          <w:sz w:val="20"/>
        </w:rPr>
        <w:t>prep.</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在更远处；超</w:t>
      </w:r>
      <w:r>
        <w:rPr>
          <w:rFonts w:hint="eastAsia" w:ascii="宋体" w:eastAsia="宋体"/>
          <w:color w:val="231F20"/>
          <w:spacing w:val="-10"/>
          <w:position w:val="2"/>
          <w:sz w:val="18"/>
        </w:rPr>
        <w:t>出</w:t>
      </w:r>
      <w:r>
        <w:rPr>
          <w:rFonts w:hint="eastAsia" w:ascii="宋体" w:eastAsia="宋体"/>
          <w:color w:val="231F20"/>
          <w:position w:val="2"/>
          <w:sz w:val="18"/>
        </w:rPr>
        <w:tab/>
      </w:r>
      <w:r>
        <w:rPr>
          <w:rFonts w:ascii="Times New Roman" w:eastAsia="Times New Roman"/>
          <w:color w:val="231F20"/>
          <w:spacing w:val="-5"/>
          <w:position w:val="2"/>
          <w:sz w:val="20"/>
        </w:rPr>
        <w:t>(4)</w:t>
      </w:r>
    </w:p>
    <w:p w14:paraId="652C2842">
      <w:pPr>
        <w:spacing w:before="20"/>
        <w:ind w:left="300" w:right="0" w:firstLine="0"/>
        <w:jc w:val="left"/>
        <w:rPr>
          <w:rFonts w:hint="eastAsia" w:ascii="宋体" w:eastAsia="宋体"/>
          <w:sz w:val="18"/>
        </w:rPr>
      </w:pPr>
      <w:r>
        <w:rPr>
          <w:rFonts w:ascii="Tahoma" w:eastAsia="Tahoma"/>
          <w:color w:val="231F20"/>
          <w:spacing w:val="-4"/>
          <w:sz w:val="24"/>
        </w:rPr>
        <w:t>bite</w:t>
      </w:r>
      <w:r>
        <w:rPr>
          <w:rFonts w:ascii="Tahoma" w:eastAsia="Tahoma"/>
          <w:color w:val="231F20"/>
          <w:spacing w:val="-26"/>
          <w:sz w:val="24"/>
        </w:rPr>
        <w:t xml:space="preserve"> </w:t>
      </w:r>
      <w:r>
        <w:rPr>
          <w:rFonts w:ascii="Calibri" w:eastAsia="Calibri"/>
          <w:color w:val="231F20"/>
          <w:spacing w:val="-4"/>
          <w:position w:val="1"/>
          <w:sz w:val="20"/>
        </w:rPr>
        <w:t>/baIt/</w:t>
      </w:r>
      <w:r>
        <w:rPr>
          <w:rFonts w:ascii="Calibri" w:eastAsia="Calibri"/>
          <w:color w:val="231F20"/>
          <w:spacing w:val="4"/>
          <w:position w:val="1"/>
          <w:sz w:val="20"/>
        </w:rPr>
        <w:t xml:space="preserve"> </w:t>
      </w:r>
      <w:r>
        <w:rPr>
          <w:rFonts w:ascii="Times New Roman" w:eastAsia="Times New Roman"/>
          <w:i/>
          <w:color w:val="231F20"/>
          <w:spacing w:val="-4"/>
          <w:position w:val="2"/>
          <w:sz w:val="20"/>
        </w:rPr>
        <w:t>vt</w:t>
      </w:r>
      <w:r>
        <w:rPr>
          <w:rFonts w:ascii="Times New Roman" w:eastAsia="Times New Roman"/>
          <w:i/>
          <w:color w:val="231F20"/>
          <w:spacing w:val="-8"/>
          <w:position w:val="2"/>
          <w:sz w:val="20"/>
        </w:rPr>
        <w:t xml:space="preserve">. </w:t>
      </w:r>
      <w:r>
        <w:rPr>
          <w:rFonts w:ascii="Times New Roman" w:eastAsia="Times New Roman"/>
          <w:color w:val="231F20"/>
          <w:spacing w:val="-4"/>
          <w:position w:val="2"/>
          <w:sz w:val="20"/>
        </w:rPr>
        <w:t>&amp;</w:t>
      </w:r>
      <w:r>
        <w:rPr>
          <w:rFonts w:ascii="Times New Roman" w:eastAsia="Times New Roman"/>
          <w:color w:val="231F20"/>
          <w:spacing w:val="-12"/>
          <w:position w:val="2"/>
          <w:sz w:val="20"/>
        </w:rPr>
        <w:t xml:space="preserve"> </w:t>
      </w:r>
      <w:r>
        <w:rPr>
          <w:rFonts w:ascii="Times New Roman" w:eastAsia="Times New Roman"/>
          <w:i/>
          <w:color w:val="231F20"/>
          <w:spacing w:val="-4"/>
          <w:position w:val="2"/>
          <w:sz w:val="20"/>
        </w:rPr>
        <w:t>vi.</w:t>
      </w:r>
      <w:r>
        <w:rPr>
          <w:rFonts w:hint="eastAsia" w:ascii="宋体" w:eastAsia="宋体"/>
          <w:color w:val="231F20"/>
          <w:spacing w:val="-4"/>
          <w:position w:val="2"/>
          <w:sz w:val="18"/>
        </w:rPr>
        <w:t>（</w:t>
      </w:r>
      <w:r>
        <w:rPr>
          <w:rFonts w:ascii="Calibri" w:eastAsia="Calibri"/>
          <w:color w:val="231F20"/>
          <w:spacing w:val="-4"/>
          <w:position w:val="1"/>
          <w:sz w:val="20"/>
        </w:rPr>
        <w:t>bit</w:t>
      </w:r>
      <w:r>
        <w:rPr>
          <w:rFonts w:ascii="Calibri" w:eastAsia="Calibri"/>
          <w:color w:val="231F20"/>
          <w:spacing w:val="-1"/>
          <w:position w:val="1"/>
          <w:sz w:val="20"/>
        </w:rPr>
        <w:t xml:space="preserve"> /</w:t>
      </w:r>
      <w:r>
        <w:rPr>
          <w:rFonts w:ascii="Calibri" w:eastAsia="Calibri"/>
          <w:color w:val="231F20"/>
          <w:spacing w:val="-4"/>
          <w:position w:val="1"/>
          <w:sz w:val="20"/>
        </w:rPr>
        <w:t>bIt/</w:t>
      </w:r>
      <w:r>
        <w:rPr>
          <w:rFonts w:ascii="Calibri" w:eastAsia="Calibri"/>
          <w:color w:val="231F20"/>
          <w:spacing w:val="-1"/>
          <w:position w:val="1"/>
          <w:sz w:val="20"/>
        </w:rPr>
        <w:t xml:space="preserve">, </w:t>
      </w:r>
      <w:r>
        <w:rPr>
          <w:rFonts w:ascii="Calibri" w:eastAsia="Calibri"/>
          <w:color w:val="231F20"/>
          <w:spacing w:val="-4"/>
          <w:position w:val="1"/>
          <w:sz w:val="20"/>
        </w:rPr>
        <w:t>bitten</w:t>
      </w:r>
      <w:r>
        <w:rPr>
          <w:rFonts w:ascii="Calibri" w:eastAsia="Calibri"/>
          <w:color w:val="231F20"/>
          <w:spacing w:val="-2"/>
          <w:position w:val="1"/>
          <w:sz w:val="20"/>
        </w:rPr>
        <w:t xml:space="preserve"> /'</w:t>
      </w:r>
      <w:r>
        <w:rPr>
          <w:rFonts w:ascii="Calibri" w:eastAsia="Calibri"/>
          <w:color w:val="231F20"/>
          <w:spacing w:val="-4"/>
          <w:position w:val="1"/>
          <w:sz w:val="20"/>
        </w:rPr>
        <w:t>bItn/</w:t>
      </w:r>
      <w:r>
        <w:rPr>
          <w:rFonts w:hint="eastAsia" w:ascii="宋体" w:eastAsia="宋体"/>
          <w:color w:val="231F20"/>
          <w:spacing w:val="-4"/>
          <w:position w:val="2"/>
          <w:sz w:val="18"/>
        </w:rPr>
        <w:t>）</w:t>
      </w:r>
      <w:r>
        <w:rPr>
          <w:rFonts w:hint="eastAsia" w:ascii="宋体" w:eastAsia="宋体"/>
          <w:color w:val="231F20"/>
          <w:spacing w:val="-6"/>
          <w:position w:val="2"/>
          <w:sz w:val="18"/>
        </w:rPr>
        <w:t>咬；叮；蜇</w:t>
      </w:r>
    </w:p>
    <w:p w14:paraId="26B1152C">
      <w:pPr>
        <w:tabs>
          <w:tab w:val="left" w:pos="4566"/>
        </w:tabs>
        <w:spacing w:before="35"/>
        <w:ind w:left="1263"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咬；（咬下的）一口；咬</w:t>
      </w:r>
      <w:r>
        <w:rPr>
          <w:rFonts w:hint="eastAsia" w:ascii="宋体" w:eastAsia="宋体"/>
          <w:color w:val="231F20"/>
          <w:spacing w:val="-10"/>
          <w:sz w:val="18"/>
        </w:rPr>
        <w:t>伤</w:t>
      </w:r>
      <w:r>
        <w:rPr>
          <w:rFonts w:hint="eastAsia" w:ascii="宋体" w:eastAsia="宋体"/>
          <w:color w:val="231F20"/>
          <w:sz w:val="18"/>
        </w:rPr>
        <w:tab/>
      </w:r>
      <w:r>
        <w:rPr>
          <w:rFonts w:ascii="Times New Roman" w:eastAsia="Times New Roman"/>
          <w:color w:val="231F20"/>
          <w:spacing w:val="-5"/>
          <w:sz w:val="20"/>
        </w:rPr>
        <w:t>(2)</w:t>
      </w:r>
    </w:p>
    <w:p w14:paraId="796F3474">
      <w:pPr>
        <w:tabs>
          <w:tab w:val="left" w:pos="4566"/>
        </w:tabs>
        <w:spacing w:before="58"/>
        <w:ind w:left="300" w:right="0" w:firstLine="0"/>
        <w:jc w:val="left"/>
        <w:rPr>
          <w:rFonts w:ascii="Times New Roman" w:eastAsia="Times New Roman"/>
          <w:sz w:val="20"/>
        </w:rPr>
      </w:pPr>
      <w:r>
        <w:rPr>
          <w:rFonts w:ascii="Tahoma" w:eastAsia="Tahoma"/>
          <w:color w:val="231F20"/>
          <w:spacing w:val="-2"/>
          <w:sz w:val="24"/>
        </w:rPr>
        <w:t>boot</w:t>
      </w:r>
      <w:r>
        <w:rPr>
          <w:rFonts w:ascii="Tahoma" w:eastAsia="Tahoma"/>
          <w:color w:val="231F20"/>
          <w:spacing w:val="-26"/>
          <w:sz w:val="24"/>
        </w:rPr>
        <w:t xml:space="preserve"> </w:t>
      </w:r>
      <w:r>
        <w:rPr>
          <w:rFonts w:ascii="Calibri" w:eastAsia="Calibri"/>
          <w:color w:val="231F20"/>
          <w:spacing w:val="-2"/>
          <w:position w:val="1"/>
          <w:sz w:val="20"/>
        </w:rPr>
        <w:t xml:space="preserve">/bu:t/ </w:t>
      </w:r>
      <w:r>
        <w:rPr>
          <w:rFonts w:ascii="Times New Roman" w:eastAsia="Times New Roman"/>
          <w:i/>
          <w:color w:val="231F20"/>
          <w:spacing w:val="-2"/>
          <w:position w:val="2"/>
          <w:sz w:val="20"/>
        </w:rPr>
        <w:t>n.</w:t>
      </w:r>
      <w:r>
        <w:rPr>
          <w:rFonts w:ascii="Times New Roman" w:eastAsia="Times New Roman"/>
          <w:i/>
          <w:color w:val="231F20"/>
          <w:spacing w:val="-4"/>
          <w:position w:val="2"/>
          <w:sz w:val="20"/>
        </w:rPr>
        <w:t xml:space="preserve"> </w:t>
      </w:r>
      <w:r>
        <w:rPr>
          <w:rFonts w:hint="eastAsia" w:ascii="宋体" w:eastAsia="宋体"/>
          <w:color w:val="231F20"/>
          <w:spacing w:val="-2"/>
          <w:position w:val="2"/>
          <w:sz w:val="18"/>
        </w:rPr>
        <w:t>靴</w:t>
      </w:r>
      <w:r>
        <w:rPr>
          <w:rFonts w:hint="eastAsia" w:ascii="宋体" w:eastAsia="宋体"/>
          <w:color w:val="231F20"/>
          <w:spacing w:val="-10"/>
          <w:position w:val="2"/>
          <w:sz w:val="18"/>
        </w:rPr>
        <w:t>子</w:t>
      </w:r>
      <w:r>
        <w:rPr>
          <w:rFonts w:hint="eastAsia" w:ascii="宋体" w:eastAsia="宋体"/>
          <w:color w:val="231F20"/>
          <w:position w:val="2"/>
          <w:sz w:val="18"/>
        </w:rPr>
        <w:tab/>
      </w:r>
      <w:r>
        <w:rPr>
          <w:rFonts w:ascii="Times New Roman" w:eastAsia="Times New Roman"/>
          <w:color w:val="231F20"/>
          <w:spacing w:val="-5"/>
          <w:position w:val="2"/>
          <w:sz w:val="20"/>
        </w:rPr>
        <w:t>(3)</w:t>
      </w:r>
    </w:p>
    <w:p w14:paraId="27D0AC0B">
      <w:pPr>
        <w:tabs>
          <w:tab w:val="left" w:pos="4566"/>
        </w:tabs>
        <w:spacing w:before="21" w:line="256" w:lineRule="auto"/>
        <w:ind w:left="300" w:right="1195" w:firstLine="0"/>
        <w:jc w:val="both"/>
        <w:rPr>
          <w:rFonts w:ascii="Times New Roman" w:eastAsia="Times New Roman"/>
          <w:sz w:val="20"/>
        </w:rPr>
      </w:pPr>
      <w:r>
        <w:rPr>
          <w:rFonts w:ascii="Tahoma" w:eastAsia="Tahoma"/>
          <w:color w:val="231F20"/>
          <w:sz w:val="24"/>
        </w:rPr>
        <w:t xml:space="preserve">branch </w:t>
      </w:r>
      <w:r>
        <w:rPr>
          <w:rFonts w:ascii="Calibri" w:eastAsia="Calibri"/>
          <w:color w:val="231F20"/>
          <w:position w:val="1"/>
          <w:sz w:val="20"/>
        </w:rPr>
        <w:t xml:space="preserve">/bra:ntf/ </w:t>
      </w:r>
      <w:r>
        <w:rPr>
          <w:rFonts w:ascii="Times New Roman" w:eastAsia="Times New Roman"/>
          <w:i/>
          <w:color w:val="231F20"/>
          <w:position w:val="2"/>
          <w:sz w:val="20"/>
        </w:rPr>
        <w:t xml:space="preserve">n. </w:t>
      </w:r>
      <w:r>
        <w:rPr>
          <w:rFonts w:hint="eastAsia" w:ascii="宋体" w:eastAsia="宋体"/>
          <w:color w:val="231F20"/>
          <w:position w:val="2"/>
          <w:sz w:val="18"/>
        </w:rPr>
        <w:t>树枝；分支；支流</w:t>
      </w:r>
      <w:r>
        <w:rPr>
          <w:rFonts w:hint="eastAsia" w:ascii="宋体" w:eastAsia="宋体"/>
          <w:color w:val="231F20"/>
          <w:position w:val="2"/>
          <w:sz w:val="18"/>
        </w:rPr>
        <w:tab/>
      </w:r>
      <w:r>
        <w:rPr>
          <w:rFonts w:ascii="Times New Roman" w:eastAsia="Times New Roman"/>
          <w:color w:val="231F20"/>
          <w:spacing w:val="-4"/>
          <w:position w:val="2"/>
          <w:sz w:val="20"/>
        </w:rPr>
        <w:t xml:space="preserve">(1) </w:t>
      </w:r>
      <w:r>
        <w:rPr>
          <w:rFonts w:ascii="Tahoma" w:eastAsia="Tahoma"/>
          <w:color w:val="231F20"/>
          <w:sz w:val="24"/>
        </w:rPr>
        <w:t>brief</w:t>
      </w:r>
      <w:r>
        <w:rPr>
          <w:rFonts w:ascii="Tahoma" w:eastAsia="Tahoma"/>
          <w:color w:val="231F20"/>
          <w:spacing w:val="-19"/>
          <w:sz w:val="24"/>
        </w:rPr>
        <w:t xml:space="preserve"> </w:t>
      </w:r>
      <w:r>
        <w:rPr>
          <w:rFonts w:ascii="Calibri" w:eastAsia="Calibri"/>
          <w:color w:val="231F20"/>
          <w:position w:val="1"/>
          <w:sz w:val="20"/>
        </w:rPr>
        <w:t>/bri:f/</w:t>
      </w:r>
      <w:r>
        <w:rPr>
          <w:rFonts w:ascii="Calibri" w:eastAsia="Calibri"/>
          <w:color w:val="231F20"/>
          <w:spacing w:val="-2"/>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
          <w:position w:val="2"/>
          <w:sz w:val="20"/>
        </w:rPr>
        <w:t xml:space="preserve"> </w:t>
      </w:r>
      <w:r>
        <w:rPr>
          <w:rFonts w:hint="eastAsia" w:ascii="宋体" w:eastAsia="宋体"/>
          <w:color w:val="231F20"/>
          <w:position w:val="2"/>
          <w:sz w:val="18"/>
        </w:rPr>
        <w:t>简洁的；简单的；短暂的</w:t>
      </w:r>
      <w:r>
        <w:rPr>
          <w:rFonts w:hint="eastAsia" w:ascii="宋体" w:eastAsia="宋体"/>
          <w:color w:val="231F20"/>
          <w:spacing w:val="80"/>
          <w:position w:val="2"/>
          <w:sz w:val="18"/>
        </w:rPr>
        <w:t xml:space="preserve">  </w:t>
      </w:r>
      <w:r>
        <w:rPr>
          <w:rFonts w:ascii="Times New Roman" w:eastAsia="Times New Roman"/>
          <w:color w:val="231F20"/>
          <w:position w:val="2"/>
          <w:sz w:val="20"/>
        </w:rPr>
        <w:t xml:space="preserve">(1) </w:t>
      </w:r>
      <w:r>
        <w:rPr>
          <w:rFonts w:ascii="Tahoma" w:eastAsia="Tahoma"/>
          <w:color w:val="231F20"/>
          <w:sz w:val="24"/>
        </w:rPr>
        <w:t xml:space="preserve">bring about </w:t>
      </w:r>
      <w:r>
        <w:rPr>
          <w:rFonts w:hint="eastAsia" w:ascii="宋体" w:eastAsia="宋体"/>
          <w:color w:val="231F20"/>
          <w:position w:val="2"/>
          <w:sz w:val="18"/>
        </w:rPr>
        <w:t>导致；引起</w:t>
      </w:r>
      <w:r>
        <w:rPr>
          <w:rFonts w:hint="eastAsia" w:ascii="宋体" w:eastAsia="宋体"/>
          <w:color w:val="231F20"/>
          <w:position w:val="2"/>
          <w:sz w:val="18"/>
        </w:rPr>
        <w:tab/>
      </w:r>
      <w:r>
        <w:rPr>
          <w:rFonts w:ascii="Times New Roman" w:eastAsia="Times New Roman"/>
          <w:color w:val="231F20"/>
          <w:spacing w:val="-4"/>
          <w:position w:val="2"/>
          <w:sz w:val="20"/>
        </w:rPr>
        <w:t xml:space="preserve">(3) </w:t>
      </w:r>
      <w:r>
        <w:rPr>
          <w:rFonts w:ascii="Tahoma" w:eastAsia="Tahoma"/>
          <w:color w:val="231F20"/>
          <w:sz w:val="24"/>
        </w:rPr>
        <w:t>broad</w:t>
      </w:r>
      <w:r>
        <w:rPr>
          <w:rFonts w:ascii="Tahoma" w:eastAsia="Tahoma"/>
          <w:color w:val="231F20"/>
          <w:spacing w:val="-26"/>
          <w:sz w:val="24"/>
        </w:rPr>
        <w:t xml:space="preserve"> </w:t>
      </w:r>
      <w:r>
        <w:rPr>
          <w:rFonts w:ascii="Calibri" w:eastAsia="Calibri"/>
          <w:color w:val="231F20"/>
          <w:position w:val="1"/>
          <w:sz w:val="20"/>
        </w:rPr>
        <w:t>/brc:d/</w:t>
      </w:r>
      <w:r>
        <w:rPr>
          <w:rFonts w:ascii="Calibri" w:eastAsia="Calibri"/>
          <w:color w:val="231F20"/>
          <w:spacing w:val="9"/>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
          <w:position w:val="2"/>
          <w:sz w:val="20"/>
        </w:rPr>
        <w:t xml:space="preserve"> </w:t>
      </w:r>
      <w:r>
        <w:rPr>
          <w:rFonts w:hint="eastAsia" w:ascii="宋体" w:eastAsia="宋体"/>
          <w:color w:val="231F20"/>
          <w:position w:val="2"/>
          <w:sz w:val="18"/>
        </w:rPr>
        <w:t>宽阔的；广阔的；广泛的</w:t>
      </w:r>
      <w:r>
        <w:rPr>
          <w:rFonts w:hint="eastAsia" w:ascii="宋体" w:eastAsia="宋体"/>
          <w:color w:val="231F20"/>
          <w:spacing w:val="77"/>
          <w:w w:val="150"/>
          <w:position w:val="2"/>
          <w:sz w:val="18"/>
        </w:rPr>
        <w:t xml:space="preserve">   </w:t>
      </w:r>
      <w:r>
        <w:rPr>
          <w:rFonts w:ascii="Times New Roman" w:eastAsia="Times New Roman"/>
          <w:color w:val="231F20"/>
          <w:spacing w:val="-5"/>
          <w:position w:val="2"/>
          <w:sz w:val="20"/>
        </w:rPr>
        <w:t>(5)</w:t>
      </w:r>
    </w:p>
    <w:p w14:paraId="623B053F">
      <w:pPr>
        <w:spacing w:before="0"/>
        <w:ind w:left="300" w:right="0" w:firstLine="0"/>
        <w:jc w:val="both"/>
        <w:rPr>
          <w:rFonts w:ascii="Times New Roman" w:hAnsi="Times New Roman" w:eastAsia="Times New Roman"/>
          <w:sz w:val="20"/>
        </w:rPr>
      </w:pPr>
      <w:r>
        <w:rPr>
          <w:rFonts w:hint="eastAsia" w:ascii="宋体" w:hAnsi="宋体" w:eastAsia="宋体"/>
          <w:color w:val="74CCD3"/>
          <w:spacing w:val="-25"/>
          <w:position w:val="1"/>
          <w:sz w:val="20"/>
        </w:rPr>
        <w:t xml:space="preserve">△ </w:t>
      </w:r>
      <w:r>
        <w:rPr>
          <w:rFonts w:ascii="Tahoma" w:hAnsi="Tahoma" w:eastAsia="Tahoma"/>
          <w:color w:val="231F20"/>
          <w:sz w:val="24"/>
        </w:rPr>
        <w:t>Buñol</w:t>
      </w:r>
      <w:r>
        <w:rPr>
          <w:rFonts w:ascii="Tahoma" w:hAnsi="Tahoma" w:eastAsia="Tahoma"/>
          <w:color w:val="231F20"/>
          <w:spacing w:val="-26"/>
          <w:sz w:val="24"/>
        </w:rPr>
        <w:t xml:space="preserve"> </w:t>
      </w:r>
      <w:r>
        <w:rPr>
          <w:rFonts w:ascii="Calibri" w:hAnsi="Calibri" w:eastAsia="Calibri"/>
          <w:color w:val="231F20"/>
          <w:position w:val="1"/>
          <w:sz w:val="20"/>
        </w:rPr>
        <w:t>/.bu:'nQl/</w:t>
      </w:r>
      <w:r>
        <w:rPr>
          <w:rFonts w:ascii="Calibri" w:hAnsi="Calibri" w:eastAsia="Calibri"/>
          <w:color w:val="231F20"/>
          <w:spacing w:val="-3"/>
          <w:position w:val="1"/>
          <w:sz w:val="20"/>
        </w:rPr>
        <w:t xml:space="preserve"> </w:t>
      </w:r>
      <w:r>
        <w:rPr>
          <w:rFonts w:hint="eastAsia" w:ascii="宋体" w:hAnsi="宋体" w:eastAsia="宋体"/>
          <w:color w:val="231F20"/>
          <w:position w:val="2"/>
          <w:sz w:val="18"/>
        </w:rPr>
        <w:t>布尼奥尔（西班牙小镇）</w:t>
      </w:r>
      <w:r>
        <w:rPr>
          <w:rFonts w:hint="eastAsia" w:ascii="宋体" w:hAnsi="宋体" w:eastAsia="宋体"/>
          <w:color w:val="231F20"/>
          <w:spacing w:val="45"/>
          <w:w w:val="150"/>
          <w:position w:val="2"/>
          <w:sz w:val="18"/>
        </w:rPr>
        <w:t xml:space="preserve">   </w:t>
      </w:r>
      <w:r>
        <w:rPr>
          <w:rFonts w:ascii="Times New Roman" w:hAnsi="Times New Roman" w:eastAsia="Times New Roman"/>
          <w:color w:val="231F20"/>
          <w:spacing w:val="-5"/>
          <w:position w:val="2"/>
          <w:sz w:val="20"/>
        </w:rPr>
        <w:t>(1)</w:t>
      </w:r>
    </w:p>
    <w:p w14:paraId="475EA45A">
      <w:pPr>
        <w:spacing w:after="0"/>
        <w:jc w:val="both"/>
        <w:rPr>
          <w:rFonts w:ascii="Times New Roman" w:hAnsi="Times New Roman" w:eastAsia="Times New Roman"/>
          <w:sz w:val="20"/>
        </w:rPr>
        <w:sectPr>
          <w:type w:val="continuous"/>
          <w:pgSz w:w="11910" w:h="16840"/>
          <w:pgMar w:top="1340" w:right="0" w:bottom="280" w:left="0" w:header="720" w:footer="720" w:gutter="0"/>
          <w:cols w:equalWidth="0" w:num="2">
            <w:col w:w="5868" w:space="40"/>
            <w:col w:w="6002"/>
          </w:cols>
        </w:sectPr>
      </w:pPr>
    </w:p>
    <w:p w14:paraId="706AF7AF">
      <w:pPr>
        <w:pStyle w:val="11"/>
        <w:spacing w:before="10"/>
        <w:rPr>
          <w:rFonts w:ascii="Times New Roman"/>
          <w:sz w:val="10"/>
        </w:rPr>
      </w:pPr>
    </w:p>
    <w:tbl>
      <w:tblPr>
        <w:tblStyle w:val="12"/>
        <w:tblW w:w="0" w:type="auto"/>
        <w:tblInd w:w="13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086"/>
        <w:gridCol w:w="811"/>
        <w:gridCol w:w="4247"/>
        <w:gridCol w:w="411"/>
        <w:gridCol w:w="521"/>
      </w:tblGrid>
      <w:tr w14:paraId="3CF87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0" w:hRule="atLeast"/>
        </w:trPr>
        <w:tc>
          <w:tcPr>
            <w:tcW w:w="4897" w:type="dxa"/>
            <w:gridSpan w:val="2"/>
          </w:tcPr>
          <w:p w14:paraId="4C278259">
            <w:pPr>
              <w:pStyle w:val="16"/>
              <w:spacing w:line="195" w:lineRule="exact"/>
              <w:ind w:left="333"/>
              <w:rPr>
                <w:rFonts w:ascii="Times New Roman" w:eastAsia="Times New Roman"/>
                <w:sz w:val="20"/>
              </w:rPr>
            </w:pPr>
            <w:r>
              <mc:AlternateContent>
                <mc:Choice Requires="wpg">
                  <w:drawing>
                    <wp:anchor distT="0" distB="0" distL="0" distR="0" simplePos="0" relativeHeight="251879424" behindDoc="1" locked="0" layoutInCell="1" allowOverlap="1">
                      <wp:simplePos x="0" y="0"/>
                      <wp:positionH relativeFrom="column">
                        <wp:posOffset>3109595</wp:posOffset>
                      </wp:positionH>
                      <wp:positionV relativeFrom="paragraph">
                        <wp:posOffset>0</wp:posOffset>
                      </wp:positionV>
                      <wp:extent cx="94615" cy="228600"/>
                      <wp:effectExtent l="0" t="0" r="0" b="0"/>
                      <wp:wrapNone/>
                      <wp:docPr id="4797" name="Group 4797"/>
                      <wp:cNvGraphicFramePr/>
                      <a:graphic xmlns:a="http://schemas.openxmlformats.org/drawingml/2006/main">
                        <a:graphicData uri="http://schemas.microsoft.com/office/word/2010/wordprocessingGroup">
                          <wpg:wgp>
                            <wpg:cNvGrpSpPr/>
                            <wpg:grpSpPr>
                              <a:xfrm>
                                <a:off x="0" y="0"/>
                                <a:ext cx="94615" cy="228600"/>
                                <a:chOff x="0" y="0"/>
                                <a:chExt cx="94615" cy="228600"/>
                              </a:xfrm>
                            </wpg:grpSpPr>
                            <wps:wsp>
                              <wps:cNvPr id="4798" name="Graphic 4798"/>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wpg:wgp>
                        </a:graphicData>
                      </a:graphic>
                    </wp:anchor>
                  </w:drawing>
                </mc:Choice>
                <mc:Fallback>
                  <w:pict>
                    <v:group id="Group 4797" o:spid="_x0000_s1026" o:spt="203" style="position:absolute;left:0pt;margin-left:244.85pt;margin-top:0pt;height:18pt;width:7.45pt;z-index:-251437056;mso-width-relative:page;mso-height-relative:page;" coordsize="94615,228600" o:gfxdata="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AxDC3YAAAABwEAAA8AAAAAAAAAAQAgAAAAIgAAAGRycy9kb3ducmV2&#10;LnhtbFBLAQIUABQAAAAIAIdO4kCFIxCAbgIAABAGAAAOAAAAAAAAAAEAIAAAACcBAABkcnMvZTJv&#10;RG9jLnhtbFBLBQYAAAAABgAGAFkBAAAHBgAAAAA=&#10;">
                      <o:lock v:ext="edit" aspectratio="f"/>
                      <v:shape id="Graphic 4798" o:spid="_x0000_s1026" o:spt="100" style="position:absolute;left:0;top:0;height:228600;width:94615;" fillcolor="#00BBC5" filled="t" stroked="f" coordsize="94615,228600" o:gfxdata="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MYtdugAAAN0A&#10;AAAPAAAAAAAAAAEAIAAAACIAAABkcnMvZG93bnJldi54bWxQSwECFAAUAAAACACHTuJAMy8FnjsA&#10;AAA5AAAAEAAAAAAAAAABACAAAAAJAQAAZHJzL3NoYXBleG1sLnhtbFBLBQYAAAAABgAGAFsBAACz&#10;AwAAAAA=&#10;" path="m94615,0l0,0,0,228599,94615,228599,94615,0xe">
                        <v:fill on="t" focussize="0,0"/>
                        <v:stroke on="f"/>
                        <v:imagedata o:title=""/>
                        <o:lock v:ext="edit" aspectratio="f"/>
                        <v:textbox inset="0mm,0mm,0mm,0mm"/>
                      </v:shape>
                    </v:group>
                  </w:pict>
                </mc:Fallback>
              </mc:AlternateContent>
            </w:r>
            <w:r>
              <w:rPr>
                <w:rFonts w:ascii="Tahoma" w:eastAsia="Tahoma"/>
                <w:color w:val="231F20"/>
                <w:sz w:val="24"/>
              </w:rPr>
              <w:t>argument</w:t>
            </w:r>
            <w:r>
              <w:rPr>
                <w:rFonts w:ascii="Tahoma" w:eastAsia="Tahoma"/>
                <w:color w:val="231F20"/>
                <w:spacing w:val="-16"/>
                <w:sz w:val="24"/>
              </w:rPr>
              <w:t xml:space="preserve"> </w:t>
            </w:r>
            <w:r>
              <w:rPr>
                <w:rFonts w:ascii="Calibri" w:eastAsia="Calibri"/>
                <w:color w:val="231F20"/>
                <w:position w:val="1"/>
                <w:sz w:val="20"/>
              </w:rPr>
              <w:t>/'a:gjumGnt/</w:t>
            </w:r>
            <w:r>
              <w:rPr>
                <w:rFonts w:ascii="Calibri" w:eastAsia="Calibri"/>
                <w:color w:val="231F20"/>
                <w:spacing w:val="1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5"/>
                <w:position w:val="2"/>
                <w:sz w:val="18"/>
              </w:rPr>
              <w:t xml:space="preserve">争论；争吵；论点 </w:t>
            </w:r>
            <w:r>
              <w:rPr>
                <w:rFonts w:ascii="Times New Roman" w:eastAsia="Times New Roman"/>
                <w:color w:val="231F20"/>
                <w:spacing w:val="-5"/>
                <w:position w:val="2"/>
                <w:sz w:val="20"/>
              </w:rPr>
              <w:t>(4)</w:t>
            </w:r>
          </w:p>
          <w:p w14:paraId="2F906721">
            <w:pPr>
              <w:pStyle w:val="16"/>
              <w:tabs>
                <w:tab w:val="left" w:pos="4316"/>
              </w:tabs>
              <w:spacing w:before="30" w:line="285" w:lineRule="exact"/>
              <w:ind w:left="50"/>
              <w:rPr>
                <w:rFonts w:ascii="Times New Roman" w:eastAsia="Times New Roman"/>
                <w:sz w:val="20"/>
              </w:rPr>
            </w:pPr>
            <w:r>
              <w:rPr>
                <w:rFonts w:ascii="Tahoma" w:eastAsia="Tahoma"/>
                <w:color w:val="231F20"/>
                <w:sz w:val="24"/>
              </w:rPr>
              <w:t>as</w:t>
            </w:r>
            <w:r>
              <w:rPr>
                <w:rFonts w:ascii="Tahoma" w:eastAsia="Tahoma"/>
                <w:color w:val="231F20"/>
                <w:spacing w:val="-10"/>
                <w:sz w:val="24"/>
              </w:rPr>
              <w:t xml:space="preserve"> </w:t>
            </w:r>
            <w:r>
              <w:rPr>
                <w:rFonts w:ascii="Tahoma" w:eastAsia="Tahoma"/>
                <w:color w:val="231F20"/>
                <w:sz w:val="24"/>
              </w:rPr>
              <w:t>a</w:t>
            </w:r>
            <w:r>
              <w:rPr>
                <w:rFonts w:ascii="Tahoma" w:eastAsia="Tahoma"/>
                <w:color w:val="231F20"/>
                <w:spacing w:val="-9"/>
                <w:sz w:val="24"/>
              </w:rPr>
              <w:t xml:space="preserve"> </w:t>
            </w:r>
            <w:r>
              <w:rPr>
                <w:rFonts w:ascii="Tahoma" w:eastAsia="Tahoma"/>
                <w:color w:val="231F20"/>
                <w:sz w:val="24"/>
              </w:rPr>
              <w:t>matter</w:t>
            </w:r>
            <w:r>
              <w:rPr>
                <w:rFonts w:ascii="Tahoma" w:eastAsia="Tahoma"/>
                <w:color w:val="231F20"/>
                <w:spacing w:val="-9"/>
                <w:sz w:val="24"/>
              </w:rPr>
              <w:t xml:space="preserve"> </w:t>
            </w:r>
            <w:r>
              <w:rPr>
                <w:rFonts w:ascii="Tahoma" w:eastAsia="Tahoma"/>
                <w:color w:val="231F20"/>
                <w:sz w:val="24"/>
              </w:rPr>
              <w:t>of</w:t>
            </w:r>
            <w:r>
              <w:rPr>
                <w:rFonts w:ascii="Tahoma" w:eastAsia="Tahoma"/>
                <w:color w:val="231F20"/>
                <w:spacing w:val="-9"/>
                <w:sz w:val="24"/>
              </w:rPr>
              <w:t xml:space="preserve"> </w:t>
            </w:r>
            <w:r>
              <w:rPr>
                <w:rFonts w:ascii="Tahoma" w:eastAsia="Tahoma"/>
                <w:color w:val="231F20"/>
                <w:sz w:val="24"/>
              </w:rPr>
              <w:t>fact</w:t>
            </w:r>
            <w:r>
              <w:rPr>
                <w:rFonts w:ascii="Tahoma" w:eastAsia="Tahoma"/>
                <w:color w:val="231F20"/>
                <w:spacing w:val="-9"/>
                <w:sz w:val="24"/>
              </w:rPr>
              <w:t xml:space="preserve"> </w:t>
            </w:r>
            <w:r>
              <w:rPr>
                <w:rFonts w:hint="eastAsia" w:ascii="宋体" w:eastAsia="宋体"/>
                <w:color w:val="231F20"/>
                <w:position w:val="2"/>
                <w:sz w:val="18"/>
              </w:rPr>
              <w:t>事实上；其实；说真</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(5)</w:t>
            </w:r>
          </w:p>
        </w:tc>
        <w:tc>
          <w:tcPr>
            <w:tcW w:w="4247" w:type="dxa"/>
          </w:tcPr>
          <w:p w14:paraId="59AAB7B8">
            <w:pPr>
              <w:pStyle w:val="16"/>
              <w:spacing w:line="385" w:lineRule="exact"/>
              <w:ind w:left="280"/>
              <w:rPr>
                <w:sz w:val="36"/>
              </w:rPr>
            </w:pPr>
            <w:r>
              <w:rPr>
                <w:color w:val="231F20"/>
                <w:w w:val="97"/>
                <w:sz w:val="36"/>
              </w:rPr>
              <w:t>C</w:t>
            </w:r>
          </w:p>
        </w:tc>
        <w:tc>
          <w:tcPr>
            <w:tcW w:w="411" w:type="dxa"/>
          </w:tcPr>
          <w:p w14:paraId="19FCD9A7">
            <w:pPr>
              <w:pStyle w:val="16"/>
              <w:rPr>
                <w:rFonts w:ascii="Times New Roman"/>
                <w:sz w:val="20"/>
              </w:rPr>
            </w:pPr>
          </w:p>
        </w:tc>
        <w:tc>
          <w:tcPr>
            <w:tcW w:w="521" w:type="dxa"/>
            <w:vMerge w:val="restart"/>
          </w:tcPr>
          <w:p w14:paraId="5441881F">
            <w:pPr>
              <w:pStyle w:val="16"/>
              <w:rPr>
                <w:rFonts w:ascii="Times New Roman"/>
                <w:sz w:val="20"/>
              </w:rPr>
            </w:pPr>
          </w:p>
        </w:tc>
      </w:tr>
      <w:tr w14:paraId="3FAF6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4086" w:type="dxa"/>
          </w:tcPr>
          <w:p w14:paraId="17B33B79">
            <w:pPr>
              <w:pStyle w:val="16"/>
              <w:spacing w:before="14"/>
              <w:ind w:left="50"/>
              <w:rPr>
                <w:rFonts w:hint="eastAsia" w:ascii="宋体" w:eastAsia="宋体"/>
                <w:sz w:val="18"/>
              </w:rPr>
            </w:pPr>
            <w:r>
              <w:rPr>
                <w:rFonts w:ascii="Tahoma" w:eastAsia="Tahoma"/>
                <w:color w:val="231F20"/>
                <w:sz w:val="24"/>
              </w:rPr>
              <w:t>as</w:t>
            </w:r>
            <w:r>
              <w:rPr>
                <w:rFonts w:ascii="Tahoma" w:eastAsia="Tahoma"/>
                <w:color w:val="231F20"/>
                <w:spacing w:val="1"/>
                <w:sz w:val="24"/>
              </w:rPr>
              <w:t xml:space="preserve"> </w:t>
            </w:r>
            <w:r>
              <w:rPr>
                <w:rFonts w:ascii="Tahoma" w:eastAsia="Tahoma"/>
                <w:color w:val="231F20"/>
                <w:sz w:val="24"/>
              </w:rPr>
              <w:t>a</w:t>
            </w:r>
            <w:r>
              <w:rPr>
                <w:rFonts w:ascii="Tahoma" w:eastAsia="Tahoma"/>
                <w:color w:val="231F20"/>
                <w:spacing w:val="2"/>
                <w:sz w:val="24"/>
              </w:rPr>
              <w:t xml:space="preserve"> </w:t>
            </w:r>
            <w:r>
              <w:rPr>
                <w:rFonts w:ascii="Tahoma" w:eastAsia="Tahoma"/>
                <w:color w:val="231F20"/>
                <w:sz w:val="24"/>
              </w:rPr>
              <w:t>result</w:t>
            </w:r>
            <w:r>
              <w:rPr>
                <w:rFonts w:ascii="Tahoma" w:eastAsia="Tahoma"/>
                <w:color w:val="231F20"/>
                <w:spacing w:val="-9"/>
                <w:sz w:val="24"/>
              </w:rPr>
              <w:t xml:space="preserve"> </w:t>
            </w:r>
            <w:r>
              <w:rPr>
                <w:rFonts w:hint="eastAsia" w:ascii="宋体" w:eastAsia="宋体"/>
                <w:color w:val="231F20"/>
                <w:position w:val="2"/>
                <w:sz w:val="18"/>
              </w:rPr>
              <w:t>所以；结果（是</w:t>
            </w:r>
            <w:r>
              <w:rPr>
                <w:rFonts w:hint="eastAsia" w:ascii="宋体" w:eastAsia="宋体"/>
                <w:color w:val="231F20"/>
                <w:spacing w:val="-10"/>
                <w:position w:val="2"/>
                <w:sz w:val="18"/>
              </w:rPr>
              <w:t>）</w:t>
            </w:r>
          </w:p>
        </w:tc>
        <w:tc>
          <w:tcPr>
            <w:tcW w:w="811" w:type="dxa"/>
          </w:tcPr>
          <w:p w14:paraId="601D7DBD">
            <w:pPr>
              <w:pStyle w:val="16"/>
              <w:spacing w:before="48"/>
              <w:ind w:left="230"/>
              <w:rPr>
                <w:rFonts w:ascii="Times New Roman"/>
                <w:sz w:val="20"/>
              </w:rPr>
            </w:pPr>
            <w:r>
              <w:rPr>
                <w:rFonts w:ascii="Times New Roman"/>
                <w:color w:val="231F20"/>
                <w:spacing w:val="-5"/>
                <w:sz w:val="20"/>
              </w:rPr>
              <w:t>(4)</w:t>
            </w:r>
          </w:p>
        </w:tc>
        <w:tc>
          <w:tcPr>
            <w:tcW w:w="4247" w:type="dxa"/>
          </w:tcPr>
          <w:p w14:paraId="0F51409A">
            <w:pPr>
              <w:pStyle w:val="16"/>
              <w:spacing w:before="28" w:line="282" w:lineRule="exact"/>
              <w:rPr>
                <w:rFonts w:hint="eastAsia" w:ascii="宋体" w:hAnsi="宋体" w:eastAsia="宋体"/>
                <w:sz w:val="18"/>
              </w:rPr>
            </w:pPr>
            <w:r>
              <w:rPr>
                <w:rFonts w:ascii="Tahoma" w:hAnsi="Tahoma" w:eastAsia="Tahoma"/>
                <w:color w:val="231F20"/>
                <w:sz w:val="24"/>
              </w:rPr>
              <w:t>café</w:t>
            </w:r>
            <w:r>
              <w:rPr>
                <w:rFonts w:ascii="Tahoma" w:hAnsi="Tahoma" w:eastAsia="Tahoma"/>
                <w:color w:val="231F20"/>
                <w:spacing w:val="-17"/>
                <w:sz w:val="24"/>
              </w:rPr>
              <w:t xml:space="preserve"> </w:t>
            </w:r>
            <w:r>
              <w:rPr>
                <w:rFonts w:ascii="Calibri" w:hAnsi="Calibri" w:eastAsia="Calibri"/>
                <w:color w:val="231F20"/>
                <w:position w:val="1"/>
                <w:sz w:val="20"/>
              </w:rPr>
              <w:t>/'kæfeI;</w:t>
            </w:r>
            <w:r>
              <w:rPr>
                <w:rFonts w:ascii="Calibri" w:hAnsi="Calibri" w:eastAsia="Calibri"/>
                <w:color w:val="231F20"/>
                <w:spacing w:val="25"/>
                <w:position w:val="1"/>
                <w:sz w:val="20"/>
              </w:rPr>
              <w:t xml:space="preserve"> </w:t>
            </w:r>
            <w:r>
              <w:rPr>
                <w:rFonts w:ascii="Times New Roman" w:hAnsi="Times New Roman" w:eastAsia="Times New Roman"/>
                <w:i/>
                <w:color w:val="231F20"/>
                <w:position w:val="2"/>
                <w:sz w:val="20"/>
              </w:rPr>
              <w:t>NAmE</w:t>
            </w:r>
            <w:r>
              <w:rPr>
                <w:rFonts w:ascii="Times New Roman" w:hAnsi="Times New Roman" w:eastAsia="Times New Roman"/>
                <w:i/>
                <w:color w:val="231F20"/>
                <w:spacing w:val="9"/>
                <w:position w:val="2"/>
                <w:sz w:val="20"/>
              </w:rPr>
              <w:t xml:space="preserve"> </w:t>
            </w:r>
            <w:r>
              <w:rPr>
                <w:rFonts w:ascii="Calibri" w:hAnsi="Calibri" w:eastAsia="Calibri"/>
                <w:color w:val="231F20"/>
                <w:position w:val="1"/>
                <w:sz w:val="20"/>
              </w:rPr>
              <w:t>kæ'feI/</w:t>
            </w:r>
            <w:r>
              <w:rPr>
                <w:rFonts w:ascii="Calibri" w:hAnsi="Calibri" w:eastAsia="Calibri"/>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咖啡馆；小餐馆</w:t>
            </w:r>
          </w:p>
        </w:tc>
        <w:tc>
          <w:tcPr>
            <w:tcW w:w="411" w:type="dxa"/>
          </w:tcPr>
          <w:p w14:paraId="77F0962B">
            <w:pPr>
              <w:pStyle w:val="16"/>
              <w:spacing w:before="62"/>
              <w:ind w:left="20"/>
              <w:rPr>
                <w:rFonts w:ascii="Times New Roman"/>
                <w:sz w:val="20"/>
              </w:rPr>
            </w:pPr>
            <w:r>
              <w:rPr>
                <w:rFonts w:ascii="Times New Roman"/>
                <w:color w:val="231F20"/>
                <w:spacing w:val="-5"/>
                <w:sz w:val="20"/>
              </w:rPr>
              <w:t>(2)</w:t>
            </w:r>
          </w:p>
        </w:tc>
        <w:tc>
          <w:tcPr>
            <w:tcW w:w="521" w:type="dxa"/>
            <w:vMerge w:val="continue"/>
            <w:tcBorders>
              <w:top w:val="nil"/>
            </w:tcBorders>
          </w:tcPr>
          <w:p w14:paraId="7658D627">
            <w:pPr>
              <w:rPr>
                <w:sz w:val="2"/>
                <w:szCs w:val="2"/>
              </w:rPr>
            </w:pPr>
          </w:p>
        </w:tc>
      </w:tr>
      <w:tr w14:paraId="2E1FE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4086" w:type="dxa"/>
          </w:tcPr>
          <w:p w14:paraId="3D2D3EEA">
            <w:pPr>
              <w:pStyle w:val="16"/>
              <w:spacing w:before="4"/>
              <w:ind w:left="50"/>
              <w:rPr>
                <w:rFonts w:hint="eastAsia" w:ascii="宋体" w:eastAsia="宋体"/>
                <w:sz w:val="18"/>
              </w:rPr>
            </w:pPr>
            <w:r>
              <w:rPr>
                <w:rFonts w:ascii="Tahoma" w:eastAsia="Tahoma"/>
                <w:color w:val="231F20"/>
                <w:spacing w:val="-2"/>
                <w:position w:val="-1"/>
                <w:sz w:val="24"/>
              </w:rPr>
              <w:t>aside</w:t>
            </w:r>
            <w:r>
              <w:rPr>
                <w:rFonts w:ascii="Tahoma" w:eastAsia="Tahoma"/>
                <w:color w:val="231F20"/>
                <w:spacing w:val="-19"/>
                <w:position w:val="-1"/>
                <w:sz w:val="24"/>
              </w:rPr>
              <w:t xml:space="preserve"> </w:t>
            </w:r>
            <w:r>
              <w:rPr>
                <w:rFonts w:ascii="Calibri" w:eastAsia="Calibri"/>
                <w:color w:val="231F20"/>
                <w:spacing w:val="-2"/>
                <w:position w:val="0"/>
                <w:sz w:val="20"/>
              </w:rPr>
              <w:t>/G'xaId/</w:t>
            </w:r>
            <w:r>
              <w:rPr>
                <w:rFonts w:ascii="Calibri" w:eastAsia="Calibri"/>
                <w:color w:val="231F20"/>
                <w:spacing w:val="11"/>
                <w:position w:val="0"/>
                <w:sz w:val="20"/>
              </w:rPr>
              <w:t xml:space="preserve"> </w:t>
            </w:r>
            <w:r>
              <w:rPr>
                <w:rFonts w:ascii="Times New Roman" w:eastAsia="Times New Roman"/>
                <w:i/>
                <w:color w:val="231F20"/>
                <w:spacing w:val="-2"/>
                <w:sz w:val="20"/>
              </w:rPr>
              <w:t>adv</w:t>
            </w:r>
            <w:r>
              <w:rPr>
                <w:rFonts w:ascii="Times New Roman" w:eastAsia="Times New Roman"/>
                <w:i/>
                <w:color w:val="231F20"/>
                <w:spacing w:val="1"/>
                <w:sz w:val="20"/>
              </w:rPr>
              <w:t xml:space="preserve">. </w:t>
            </w:r>
            <w:r>
              <w:rPr>
                <w:rFonts w:hint="eastAsia" w:ascii="宋体" w:eastAsia="宋体"/>
                <w:color w:val="231F20"/>
                <w:spacing w:val="-3"/>
                <w:sz w:val="18"/>
              </w:rPr>
              <w:t>到旁边；在旁边；留；存</w:t>
            </w:r>
          </w:p>
        </w:tc>
        <w:tc>
          <w:tcPr>
            <w:tcW w:w="811" w:type="dxa"/>
          </w:tcPr>
          <w:p w14:paraId="04815B70">
            <w:pPr>
              <w:pStyle w:val="16"/>
              <w:spacing w:before="38"/>
              <w:ind w:left="237"/>
              <w:rPr>
                <w:rFonts w:ascii="Times New Roman"/>
                <w:sz w:val="20"/>
              </w:rPr>
            </w:pPr>
            <w:r>
              <w:rPr>
                <w:rFonts w:ascii="Times New Roman"/>
                <w:color w:val="231F20"/>
                <w:spacing w:val="-5"/>
                <w:sz w:val="20"/>
              </w:rPr>
              <w:t>(5)</w:t>
            </w:r>
          </w:p>
        </w:tc>
        <w:tc>
          <w:tcPr>
            <w:tcW w:w="4247" w:type="dxa"/>
          </w:tcPr>
          <w:p w14:paraId="6E248798">
            <w:pPr>
              <w:pStyle w:val="16"/>
              <w:spacing w:before="17" w:line="284" w:lineRule="exact"/>
              <w:rPr>
                <w:rFonts w:hint="eastAsia" w:ascii="宋体" w:hAnsi="宋体" w:eastAsia="宋体"/>
                <w:sz w:val="18"/>
              </w:rPr>
            </w:pPr>
            <w:r>
              <w:rPr>
                <w:rFonts w:hint="eastAsia" w:ascii="宋体" w:hAnsi="宋体" w:eastAsia="宋体"/>
                <w:color w:val="74CCD3"/>
                <w:spacing w:val="-16"/>
                <w:position w:val="1"/>
                <w:sz w:val="20"/>
              </w:rPr>
              <w:t xml:space="preserve">△ </w:t>
            </w:r>
            <w:r>
              <w:rPr>
                <w:rFonts w:ascii="Tahoma" w:hAnsi="Tahoma" w:eastAsia="Tahoma"/>
                <w:color w:val="231F20"/>
                <w:spacing w:val="-6"/>
                <w:sz w:val="24"/>
              </w:rPr>
              <w:t>California</w:t>
            </w:r>
            <w:r>
              <w:rPr>
                <w:rFonts w:ascii="Tahoma" w:hAnsi="Tahoma" w:eastAsia="Tahoma"/>
                <w:color w:val="231F20"/>
                <w:spacing w:val="-20"/>
                <w:sz w:val="24"/>
              </w:rPr>
              <w:t xml:space="preserve"> </w:t>
            </w:r>
            <w:r>
              <w:rPr>
                <w:rFonts w:ascii="Calibri" w:hAnsi="Calibri" w:eastAsia="Calibri"/>
                <w:color w:val="231F20"/>
                <w:spacing w:val="-6"/>
                <w:position w:val="1"/>
                <w:sz w:val="20"/>
              </w:rPr>
              <w:t>/.kælI'fc:niG</w:t>
            </w:r>
            <w:r>
              <w:rPr>
                <w:rFonts w:ascii="Calibri" w:hAnsi="Calibri" w:eastAsia="Calibri"/>
                <w:color w:val="231F20"/>
                <w:spacing w:val="2"/>
                <w:position w:val="1"/>
                <w:sz w:val="20"/>
              </w:rPr>
              <w:t xml:space="preserve">/ </w:t>
            </w:r>
            <w:r>
              <w:rPr>
                <w:rFonts w:hint="eastAsia" w:ascii="宋体" w:hAnsi="宋体" w:eastAsia="宋体"/>
                <w:color w:val="231F20"/>
                <w:spacing w:val="-6"/>
                <w:position w:val="2"/>
                <w:sz w:val="18"/>
              </w:rPr>
              <w:t>加利福尼亚（美国州名</w:t>
            </w:r>
            <w:r>
              <w:rPr>
                <w:rFonts w:hint="eastAsia" w:ascii="宋体" w:hAnsi="宋体" w:eastAsia="宋体"/>
                <w:color w:val="231F20"/>
                <w:spacing w:val="-10"/>
                <w:position w:val="2"/>
                <w:sz w:val="18"/>
              </w:rPr>
              <w:t>）</w:t>
            </w:r>
          </w:p>
        </w:tc>
        <w:tc>
          <w:tcPr>
            <w:tcW w:w="411" w:type="dxa"/>
          </w:tcPr>
          <w:p w14:paraId="6FBFB643">
            <w:pPr>
              <w:pStyle w:val="16"/>
              <w:spacing w:before="51"/>
              <w:ind w:left="20"/>
              <w:rPr>
                <w:rFonts w:ascii="Times New Roman"/>
                <w:sz w:val="20"/>
              </w:rPr>
            </w:pPr>
            <w:r>
              <w:rPr>
                <w:rFonts w:ascii="Times New Roman"/>
                <w:color w:val="231F20"/>
                <w:spacing w:val="-5"/>
                <w:sz w:val="20"/>
              </w:rPr>
              <w:t>(3)</w:t>
            </w:r>
          </w:p>
        </w:tc>
        <w:tc>
          <w:tcPr>
            <w:tcW w:w="521" w:type="dxa"/>
          </w:tcPr>
          <w:p w14:paraId="02EE3F6D">
            <w:pPr>
              <w:pStyle w:val="16"/>
              <w:rPr>
                <w:rFonts w:ascii="Times New Roman"/>
                <w:sz w:val="20"/>
              </w:rPr>
            </w:pPr>
          </w:p>
        </w:tc>
      </w:tr>
      <w:tr w14:paraId="0A834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3" w:hRule="atLeast"/>
        </w:trPr>
        <w:tc>
          <w:tcPr>
            <w:tcW w:w="4086" w:type="dxa"/>
          </w:tcPr>
          <w:p w14:paraId="21DA5FA1">
            <w:pPr>
              <w:pStyle w:val="16"/>
              <w:spacing w:before="2"/>
              <w:ind w:left="50"/>
              <w:rPr>
                <w:rFonts w:hint="eastAsia" w:ascii="宋体" w:eastAsia="宋体"/>
                <w:sz w:val="18"/>
              </w:rPr>
            </w:pPr>
            <w:r>
              <w:rPr>
                <w:rFonts w:ascii="Tahoma" w:eastAsia="Tahoma"/>
                <w:color w:val="231F20"/>
                <w:sz w:val="24"/>
              </w:rPr>
              <w:t>assist</w:t>
            </w:r>
            <w:r>
              <w:rPr>
                <w:rFonts w:ascii="Tahoma" w:eastAsia="Tahoma"/>
                <w:color w:val="231F20"/>
                <w:spacing w:val="-26"/>
                <w:sz w:val="24"/>
              </w:rPr>
              <w:t xml:space="preserve"> </w:t>
            </w:r>
            <w:r>
              <w:rPr>
                <w:rFonts w:ascii="Calibri" w:eastAsia="Calibri"/>
                <w:color w:val="231F20"/>
                <w:position w:val="1"/>
                <w:sz w:val="20"/>
              </w:rPr>
              <w:t>/G'xIxt/</w:t>
            </w:r>
            <w:r>
              <w:rPr>
                <w:rFonts w:ascii="Calibri" w:eastAsia="Calibri"/>
                <w:color w:val="231F20"/>
                <w:spacing w:val="-7"/>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帮助；援助</w:t>
            </w:r>
          </w:p>
        </w:tc>
        <w:tc>
          <w:tcPr>
            <w:tcW w:w="811" w:type="dxa"/>
          </w:tcPr>
          <w:p w14:paraId="0D52CD43">
            <w:pPr>
              <w:pStyle w:val="16"/>
              <w:spacing w:before="36"/>
              <w:ind w:left="237"/>
              <w:rPr>
                <w:rFonts w:ascii="Times New Roman"/>
                <w:sz w:val="20"/>
              </w:rPr>
            </w:pPr>
            <w:r>
              <w:rPr>
                <w:rFonts w:ascii="Times New Roman"/>
                <w:color w:val="231F20"/>
                <w:spacing w:val="-5"/>
                <w:sz w:val="20"/>
              </w:rPr>
              <w:t>(2)</w:t>
            </w:r>
          </w:p>
        </w:tc>
        <w:tc>
          <w:tcPr>
            <w:tcW w:w="4247" w:type="dxa"/>
          </w:tcPr>
          <w:p w14:paraId="6DAC5807">
            <w:pPr>
              <w:pStyle w:val="16"/>
              <w:spacing w:before="16"/>
              <w:rPr>
                <w:rFonts w:hint="eastAsia" w:ascii="宋体" w:hAnsi="宋体" w:eastAsia="宋体"/>
                <w:sz w:val="18"/>
              </w:rPr>
            </w:pPr>
            <w:r>
              <w:rPr>
                <w:rFonts w:hint="eastAsia" w:ascii="宋体" w:hAnsi="宋体" w:eastAsia="宋体"/>
                <w:color w:val="74CCD3"/>
                <w:spacing w:val="-25"/>
                <w:position w:val="1"/>
                <w:sz w:val="20"/>
              </w:rPr>
              <w:t xml:space="preserve">△ </w:t>
            </w:r>
            <w:r>
              <w:rPr>
                <w:rFonts w:ascii="Tahoma" w:hAnsi="Tahoma" w:eastAsia="Tahoma"/>
                <w:color w:val="231F20"/>
                <w:sz w:val="24"/>
              </w:rPr>
              <w:t>Cantonese</w:t>
            </w:r>
            <w:r>
              <w:rPr>
                <w:rFonts w:ascii="Tahoma" w:hAnsi="Tahoma" w:eastAsia="Tahoma"/>
                <w:color w:val="231F20"/>
                <w:spacing w:val="-19"/>
                <w:sz w:val="24"/>
              </w:rPr>
              <w:t xml:space="preserve"> </w:t>
            </w:r>
            <w:r>
              <w:rPr>
                <w:rFonts w:ascii="Calibri" w:hAnsi="Calibri" w:eastAsia="Calibri"/>
                <w:color w:val="231F20"/>
                <w:position w:val="1"/>
                <w:sz w:val="20"/>
              </w:rPr>
              <w:t>/.kæntG'ni:z</w:t>
            </w:r>
            <w:r>
              <w:rPr>
                <w:rFonts w:ascii="Calibri" w:hAnsi="Calibri" w:eastAsia="Calibri"/>
                <w:color w:val="231F20"/>
                <w:spacing w:val="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广东的；粤语的</w:t>
            </w:r>
          </w:p>
        </w:tc>
        <w:tc>
          <w:tcPr>
            <w:tcW w:w="411" w:type="dxa"/>
          </w:tcPr>
          <w:p w14:paraId="7E7D7C25">
            <w:pPr>
              <w:pStyle w:val="16"/>
              <w:rPr>
                <w:rFonts w:ascii="Times New Roman"/>
                <w:sz w:val="20"/>
              </w:rPr>
            </w:pPr>
          </w:p>
        </w:tc>
        <w:tc>
          <w:tcPr>
            <w:tcW w:w="521" w:type="dxa"/>
          </w:tcPr>
          <w:p w14:paraId="0FB6FAF7">
            <w:pPr>
              <w:pStyle w:val="16"/>
              <w:rPr>
                <w:rFonts w:ascii="Times New Roman"/>
                <w:sz w:val="20"/>
              </w:rPr>
            </w:pPr>
          </w:p>
        </w:tc>
      </w:tr>
      <w:tr w14:paraId="60795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1" w:hRule="atLeast"/>
        </w:trPr>
        <w:tc>
          <w:tcPr>
            <w:tcW w:w="4086" w:type="dxa"/>
          </w:tcPr>
          <w:p w14:paraId="166FAE30">
            <w:pPr>
              <w:pStyle w:val="16"/>
              <w:spacing w:line="251" w:lineRule="exact"/>
              <w:ind w:left="50"/>
              <w:rPr>
                <w:rFonts w:hint="eastAsia" w:ascii="宋体" w:hAnsi="宋体" w:eastAsia="宋体"/>
                <w:sz w:val="18"/>
              </w:rPr>
            </w:pPr>
            <w:r>
              <w:rPr>
                <w:rFonts w:ascii="Tahoma" w:hAnsi="Tahoma" w:eastAsia="Tahoma"/>
                <w:color w:val="231F20"/>
                <w:sz w:val="24"/>
              </w:rPr>
              <w:t>astronaut</w:t>
            </w:r>
            <w:r>
              <w:rPr>
                <w:rFonts w:ascii="Tahoma" w:hAnsi="Tahoma" w:eastAsia="Tahoma"/>
                <w:color w:val="231F20"/>
                <w:spacing w:val="-26"/>
                <w:sz w:val="24"/>
              </w:rPr>
              <w:t xml:space="preserve"> </w:t>
            </w:r>
            <w:r>
              <w:rPr>
                <w:rFonts w:ascii="Calibri" w:hAnsi="Calibri" w:eastAsia="Calibri"/>
                <w:color w:val="231F20"/>
                <w:position w:val="1"/>
                <w:sz w:val="20"/>
              </w:rPr>
              <w:t>/'æxtrGnc:t/</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宇航员；太空人</w:t>
            </w:r>
          </w:p>
        </w:tc>
        <w:tc>
          <w:tcPr>
            <w:tcW w:w="811" w:type="dxa"/>
          </w:tcPr>
          <w:p w14:paraId="7152D877">
            <w:pPr>
              <w:pStyle w:val="16"/>
              <w:spacing w:before="3"/>
              <w:ind w:left="237"/>
              <w:rPr>
                <w:rFonts w:ascii="Times New Roman"/>
                <w:sz w:val="20"/>
              </w:rPr>
            </w:pPr>
            <w:r>
              <w:rPr>
                <w:rFonts w:ascii="Times New Roman"/>
                <w:color w:val="231F20"/>
                <w:spacing w:val="-5"/>
                <w:sz w:val="20"/>
              </w:rPr>
              <w:t>(4)</w:t>
            </w:r>
          </w:p>
        </w:tc>
        <w:tc>
          <w:tcPr>
            <w:tcW w:w="4247" w:type="dxa"/>
          </w:tcPr>
          <w:p w14:paraId="51B417F8">
            <w:pPr>
              <w:pStyle w:val="16"/>
              <w:spacing w:before="15" w:line="236" w:lineRule="exact"/>
              <w:ind w:left="2560"/>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5"/>
                <w:sz w:val="20"/>
              </w:rPr>
              <w:t xml:space="preserve"> </w:t>
            </w:r>
            <w:r>
              <w:rPr>
                <w:rFonts w:hint="eastAsia" w:ascii="宋体" w:eastAsia="宋体"/>
                <w:color w:val="231F20"/>
                <w:spacing w:val="-2"/>
                <w:sz w:val="18"/>
              </w:rPr>
              <w:t>粤语；广东人</w:t>
            </w:r>
          </w:p>
        </w:tc>
        <w:tc>
          <w:tcPr>
            <w:tcW w:w="411" w:type="dxa"/>
          </w:tcPr>
          <w:p w14:paraId="1F4E09BC">
            <w:pPr>
              <w:pStyle w:val="16"/>
              <w:spacing w:before="16"/>
              <w:ind w:left="20"/>
              <w:rPr>
                <w:rFonts w:ascii="Times New Roman"/>
                <w:sz w:val="20"/>
              </w:rPr>
            </w:pPr>
            <w:r>
              <w:rPr>
                <w:rFonts w:ascii="Times New Roman"/>
                <w:color w:val="231F20"/>
                <w:spacing w:val="-5"/>
                <w:sz w:val="20"/>
              </w:rPr>
              <w:t>(3)</w:t>
            </w:r>
          </w:p>
        </w:tc>
        <w:tc>
          <w:tcPr>
            <w:tcW w:w="521" w:type="dxa"/>
          </w:tcPr>
          <w:p w14:paraId="6566BAD8">
            <w:pPr>
              <w:pStyle w:val="16"/>
              <w:rPr>
                <w:rFonts w:ascii="Times New Roman"/>
                <w:sz w:val="20"/>
              </w:rPr>
            </w:pPr>
          </w:p>
        </w:tc>
      </w:tr>
      <w:tr w14:paraId="03200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1" w:hRule="atLeast"/>
        </w:trPr>
        <w:tc>
          <w:tcPr>
            <w:tcW w:w="4086" w:type="dxa"/>
          </w:tcPr>
          <w:p w14:paraId="2DADE4FE">
            <w:pPr>
              <w:pStyle w:val="16"/>
              <w:spacing w:before="17"/>
              <w:ind w:left="50"/>
              <w:rPr>
                <w:rFonts w:hint="eastAsia" w:ascii="宋体" w:hAnsi="宋体" w:eastAsia="宋体"/>
                <w:sz w:val="18"/>
              </w:rPr>
            </w:pPr>
            <w:r>
              <w:rPr>
                <w:rFonts w:ascii="Tahoma" w:hAnsi="Tahoma" w:eastAsia="Tahoma"/>
                <w:color w:val="231F20"/>
                <w:sz w:val="24"/>
              </w:rPr>
              <w:t>Atlantic</w:t>
            </w:r>
            <w:r>
              <w:rPr>
                <w:rFonts w:ascii="Tahoma" w:hAnsi="Tahoma" w:eastAsia="Tahoma"/>
                <w:color w:val="231F20"/>
                <w:spacing w:val="-17"/>
                <w:sz w:val="24"/>
              </w:rPr>
              <w:t xml:space="preserve"> </w:t>
            </w:r>
            <w:r>
              <w:rPr>
                <w:rFonts w:ascii="Calibri" w:hAnsi="Calibri" w:eastAsia="Calibri"/>
                <w:color w:val="231F20"/>
                <w:position w:val="1"/>
                <w:sz w:val="20"/>
              </w:rPr>
              <w:t>/Gt'læntIk/</w:t>
            </w:r>
            <w:r>
              <w:rPr>
                <w:rFonts w:ascii="Calibri" w:hAnsi="Calibri" w:eastAsia="Calibri"/>
                <w:color w:val="231F20"/>
                <w:spacing w:val="14"/>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3"/>
                <w:position w:val="2"/>
                <w:sz w:val="18"/>
              </w:rPr>
              <w:t>大西洋的</w:t>
            </w:r>
          </w:p>
        </w:tc>
        <w:tc>
          <w:tcPr>
            <w:tcW w:w="811" w:type="dxa"/>
          </w:tcPr>
          <w:p w14:paraId="480B1A57">
            <w:pPr>
              <w:pStyle w:val="16"/>
              <w:spacing w:before="52"/>
              <w:ind w:left="237"/>
              <w:rPr>
                <w:rFonts w:ascii="Times New Roman"/>
                <w:sz w:val="20"/>
              </w:rPr>
            </w:pPr>
            <w:r>
              <w:rPr>
                <w:rFonts w:ascii="Times New Roman"/>
                <w:color w:val="231F20"/>
                <w:spacing w:val="-5"/>
                <w:sz w:val="20"/>
              </w:rPr>
              <w:t>(3)</w:t>
            </w:r>
          </w:p>
        </w:tc>
        <w:tc>
          <w:tcPr>
            <w:tcW w:w="4247" w:type="dxa"/>
          </w:tcPr>
          <w:p w14:paraId="7CAE39C7">
            <w:pPr>
              <w:pStyle w:val="16"/>
              <w:spacing w:before="31"/>
              <w:rPr>
                <w:rFonts w:hint="eastAsia" w:ascii="宋体" w:hAnsi="宋体" w:eastAsia="宋体"/>
                <w:sz w:val="18"/>
              </w:rPr>
            </w:pPr>
            <w:r>
              <w:rPr>
                <w:rFonts w:hint="eastAsia" w:ascii="宋体" w:hAnsi="宋体" w:eastAsia="宋体"/>
                <w:color w:val="74CCD3"/>
                <w:spacing w:val="-22"/>
                <w:position w:val="1"/>
                <w:sz w:val="20"/>
              </w:rPr>
              <w:t xml:space="preserve">△ </w:t>
            </w:r>
            <w:r>
              <w:rPr>
                <w:rFonts w:ascii="Tahoma" w:hAnsi="Tahoma" w:eastAsia="Tahoma"/>
                <w:color w:val="231F20"/>
                <w:sz w:val="24"/>
              </w:rPr>
              <w:t>Carla</w:t>
            </w:r>
            <w:r>
              <w:rPr>
                <w:rFonts w:ascii="Tahoma" w:hAnsi="Tahoma" w:eastAsia="Tahoma"/>
                <w:color w:val="231F20"/>
                <w:spacing w:val="-11"/>
                <w:sz w:val="24"/>
              </w:rPr>
              <w:t xml:space="preserve"> </w:t>
            </w:r>
            <w:r>
              <w:rPr>
                <w:rFonts w:ascii="Calibri" w:hAnsi="Calibri" w:eastAsia="Calibri"/>
                <w:color w:val="231F20"/>
                <w:position w:val="1"/>
                <w:sz w:val="20"/>
              </w:rPr>
              <w:t>/'ka:lG/</w:t>
            </w:r>
            <w:r>
              <w:rPr>
                <w:rFonts w:ascii="Calibri" w:hAnsi="Calibri" w:eastAsia="Calibri"/>
                <w:color w:val="231F20"/>
                <w:spacing w:val="19"/>
                <w:position w:val="1"/>
                <w:sz w:val="20"/>
              </w:rPr>
              <w:t xml:space="preserve"> </w:t>
            </w:r>
            <w:r>
              <w:rPr>
                <w:rFonts w:hint="eastAsia" w:ascii="宋体" w:hAnsi="宋体" w:eastAsia="宋体"/>
                <w:color w:val="231F20"/>
                <w:spacing w:val="-5"/>
                <w:position w:val="2"/>
                <w:sz w:val="18"/>
              </w:rPr>
              <w:t>卡拉</w:t>
            </w:r>
          </w:p>
        </w:tc>
        <w:tc>
          <w:tcPr>
            <w:tcW w:w="411" w:type="dxa"/>
          </w:tcPr>
          <w:p w14:paraId="59BA891F">
            <w:pPr>
              <w:pStyle w:val="16"/>
              <w:spacing w:before="65"/>
              <w:ind w:left="20"/>
              <w:rPr>
                <w:rFonts w:ascii="Times New Roman"/>
                <w:sz w:val="20"/>
              </w:rPr>
            </w:pPr>
            <w:r>
              <w:rPr>
                <w:rFonts w:ascii="Times New Roman"/>
                <w:color w:val="231F20"/>
                <w:spacing w:val="-5"/>
                <w:sz w:val="20"/>
              </w:rPr>
              <w:t>(1)</w:t>
            </w:r>
          </w:p>
        </w:tc>
        <w:tc>
          <w:tcPr>
            <w:tcW w:w="521" w:type="dxa"/>
          </w:tcPr>
          <w:p w14:paraId="00D33ADD">
            <w:pPr>
              <w:pStyle w:val="16"/>
              <w:rPr>
                <w:rFonts w:ascii="Times New Roman"/>
                <w:sz w:val="20"/>
              </w:rPr>
            </w:pPr>
          </w:p>
        </w:tc>
      </w:tr>
      <w:tr w14:paraId="55898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4" w:hRule="atLeast"/>
        </w:trPr>
        <w:tc>
          <w:tcPr>
            <w:tcW w:w="4086" w:type="dxa"/>
          </w:tcPr>
          <w:p w14:paraId="5EF9F3D6">
            <w:pPr>
              <w:pStyle w:val="16"/>
              <w:rPr>
                <w:rFonts w:ascii="Times New Roman"/>
                <w:sz w:val="20"/>
              </w:rPr>
            </w:pPr>
          </w:p>
        </w:tc>
        <w:tc>
          <w:tcPr>
            <w:tcW w:w="811" w:type="dxa"/>
          </w:tcPr>
          <w:p w14:paraId="4F15CDED">
            <w:pPr>
              <w:pStyle w:val="16"/>
              <w:rPr>
                <w:rFonts w:ascii="Times New Roman"/>
                <w:sz w:val="20"/>
              </w:rPr>
            </w:pPr>
          </w:p>
        </w:tc>
        <w:tc>
          <w:tcPr>
            <w:tcW w:w="4247" w:type="dxa"/>
          </w:tcPr>
          <w:p w14:paraId="7F8A9EBC">
            <w:pPr>
              <w:pStyle w:val="16"/>
              <w:rPr>
                <w:rFonts w:ascii="Times New Roman"/>
                <w:sz w:val="20"/>
              </w:rPr>
            </w:pPr>
          </w:p>
        </w:tc>
        <w:tc>
          <w:tcPr>
            <w:tcW w:w="411" w:type="dxa"/>
          </w:tcPr>
          <w:p w14:paraId="2F0CF427">
            <w:pPr>
              <w:pStyle w:val="16"/>
              <w:rPr>
                <w:rFonts w:ascii="Times New Roman"/>
                <w:sz w:val="20"/>
              </w:rPr>
            </w:pPr>
          </w:p>
        </w:tc>
        <w:tc>
          <w:tcPr>
            <w:tcW w:w="521" w:type="dxa"/>
          </w:tcPr>
          <w:p w14:paraId="29259C04">
            <w:pPr>
              <w:pStyle w:val="16"/>
              <w:spacing w:before="139" w:line="225" w:lineRule="exact"/>
              <w:ind w:left="159"/>
              <w:rPr>
                <w:rFonts w:ascii="Tahoma"/>
                <w:sz w:val="20"/>
              </w:rPr>
            </w:pPr>
            <w:r>
              <w:rPr>
                <w:rFonts w:ascii="Tahoma"/>
                <w:color w:val="231F20"/>
                <w:spacing w:val="-5"/>
                <w:sz w:val="20"/>
              </w:rPr>
              <w:t>109</w:t>
            </w:r>
          </w:p>
        </w:tc>
      </w:tr>
    </w:tbl>
    <w:p w14:paraId="5DD0B8FB">
      <w:pPr>
        <w:tabs>
          <w:tab w:val="left" w:pos="6348"/>
        </w:tabs>
        <w:spacing w:line="240" w:lineRule="auto"/>
        <w:ind w:left="5052" w:right="0" w:firstLine="0"/>
        <w:jc w:val="left"/>
        <w:rPr>
          <w:rFonts w:ascii="Times New Roman"/>
          <w:sz w:val="20"/>
        </w:rPr>
      </w:pPr>
      <w:r>
        <w:rPr>
          <w:rFonts w:ascii="Times New Roman"/>
          <w:sz w:val="20"/>
        </w:rPr>
        <w:tab/>
      </w:r>
      <w:r>
        <w:rPr>
          <w:rFonts w:ascii="Times New Roman"/>
          <w:spacing w:val="56"/>
          <w:position w:val="1"/>
          <w:sz w:val="20"/>
        </w:rPr>
        <w:t xml:space="preserve"> </w:t>
      </w:r>
    </w:p>
    <w:p w14:paraId="734ED602">
      <w:pPr>
        <w:spacing w:after="0" w:line="240" w:lineRule="auto"/>
        <w:jc w:val="left"/>
        <w:rPr>
          <w:rFonts w:ascii="Times New Roman"/>
          <w:sz w:val="20"/>
        </w:rPr>
        <w:sectPr>
          <w:type w:val="continuous"/>
          <w:pgSz w:w="11910" w:h="16840"/>
          <w:pgMar w:top="1340" w:right="0" w:bottom="280" w:left="0" w:header="720" w:footer="720" w:gutter="0"/>
          <w:cols w:space="720" w:num="1"/>
        </w:sectPr>
      </w:pPr>
    </w:p>
    <w:p w14:paraId="50097E81">
      <w:pPr>
        <w:pStyle w:val="11"/>
        <w:rPr>
          <w:rFonts w:ascii="Times New Roman"/>
          <w:sz w:val="20"/>
        </w:rPr>
      </w:pPr>
    </w:p>
    <w:p w14:paraId="0382063D">
      <w:pPr>
        <w:pStyle w:val="11"/>
        <w:spacing w:before="10"/>
        <w:rPr>
          <w:rFonts w:ascii="Times New Roman"/>
          <w:sz w:val="28"/>
        </w:rPr>
      </w:pPr>
    </w:p>
    <w:p w14:paraId="055206F6">
      <w:pPr>
        <w:pStyle w:val="11"/>
        <w:spacing w:line="20" w:lineRule="exact"/>
        <w:rPr>
          <w:rFonts w:ascii="Times New Roman"/>
          <w:sz w:val="2"/>
        </w:rPr>
      </w:pPr>
      <w:r>
        <w:rPr>
          <w:rFonts w:ascii="Times New Roman"/>
          <w:sz w:val="2"/>
        </w:rPr>
        <mc:AlternateContent>
          <mc:Choice Requires="wpg">
            <w:drawing>
              <wp:inline distT="0" distB="0" distL="0" distR="0">
                <wp:extent cx="323215" cy="1270"/>
                <wp:effectExtent l="9525" t="0" r="0" b="8255"/>
                <wp:docPr id="4802" name="Group 480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03" name="Graphic 480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0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NySabtqAgAArQUAAA4AAAAAAAAAAQAgAAAAIQEAAGRycy9lMm9Eb2MueG1sUEsF&#10;BgAAAAAGAAYAWQEAAP0FAAAAAA==&#10;">
                <o:lock v:ext="edit" aspectratio="f"/>
                <v:shape id="Graphic 4803" o:spid="_x0000_s1026" o:spt="100" style="position:absolute;left:0;top:635;height:1270;width:323215;" filled="f" stroked="t" coordsize="323215,1" o:gfxdata="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RBzb4A&#10;AADdAAAADwAAAAAAAAABACAAAAAiAAAAZHJzL2Rvd25yZXYueG1sUEsBAhQAFAAAAAgAh07iQDMv&#10;BZ47AAAAOQAAABAAAAAAAAAAAQAgAAAADQEAAGRycy9zaGFwZXhtbC54bWxQSwUGAAAAAAYABgBb&#10;AQAAtw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4AE94B1">
      <w:pPr>
        <w:pStyle w:val="11"/>
        <w:rPr>
          <w:rFonts w:ascii="Times New Roman"/>
          <w:sz w:val="20"/>
        </w:rPr>
      </w:pPr>
    </w:p>
    <w:p w14:paraId="58C54846">
      <w:pPr>
        <w:pStyle w:val="11"/>
        <w:rPr>
          <w:rFonts w:ascii="Times New Roman"/>
          <w:sz w:val="20"/>
        </w:rPr>
      </w:pPr>
    </w:p>
    <w:p w14:paraId="02BB7B71">
      <w:pPr>
        <w:spacing w:after="0"/>
        <w:rPr>
          <w:rFonts w:ascii="Times New Roman"/>
          <w:sz w:val="20"/>
        </w:rPr>
        <w:sectPr>
          <w:pgSz w:w="11910" w:h="16840"/>
          <w:pgMar w:top="0" w:right="0" w:bottom="0" w:left="0" w:header="720" w:footer="720" w:gutter="0"/>
          <w:cols w:space="720" w:num="1"/>
        </w:sectPr>
      </w:pPr>
    </w:p>
    <w:p w14:paraId="7A973551">
      <w:pPr>
        <w:tabs>
          <w:tab w:val="left" w:pos="5457"/>
        </w:tabs>
        <w:spacing w:before="219"/>
        <w:ind w:left="1190" w:right="0" w:firstLine="0"/>
        <w:jc w:val="left"/>
        <w:rPr>
          <w:rFonts w:ascii="Times New Roman" w:hAnsi="Times New Roman" w:eastAsia="Times New Roman"/>
          <w:sz w:val="20"/>
        </w:rPr>
      </w:pPr>
      <w:r>
        <w:rPr>
          <w:rFonts w:ascii="Tahoma" w:hAnsi="Tahoma" w:eastAsia="Tahoma"/>
          <w:color w:val="231F20"/>
          <w:spacing w:val="-6"/>
          <w:sz w:val="24"/>
        </w:rPr>
        <w:t>carnival</w:t>
      </w:r>
      <w:r>
        <w:rPr>
          <w:rFonts w:ascii="Tahoma" w:hAnsi="Tahoma" w:eastAsia="Tahoma"/>
          <w:color w:val="231F20"/>
          <w:spacing w:val="-3"/>
          <w:sz w:val="24"/>
        </w:rPr>
        <w:t xml:space="preserve"> </w:t>
      </w:r>
      <w:r>
        <w:rPr>
          <w:rFonts w:ascii="Calibri" w:hAnsi="Calibri" w:eastAsia="Calibri"/>
          <w:color w:val="231F20"/>
          <w:spacing w:val="-6"/>
          <w:position w:val="1"/>
          <w:sz w:val="20"/>
        </w:rPr>
        <w:t>/ka:nIvl</w:t>
      </w:r>
      <w:r>
        <w:rPr>
          <w:rFonts w:hint="eastAsia" w:ascii="宋体" w:hAnsi="宋体" w:eastAsia="宋体"/>
          <w:color w:val="231F20"/>
          <w:spacing w:val="-6"/>
          <w:position w:val="2"/>
          <w:sz w:val="20"/>
        </w:rPr>
        <w:t>/</w:t>
      </w:r>
      <w:r>
        <w:rPr>
          <w:rFonts w:hint="eastAsia" w:ascii="宋体" w:hAnsi="宋体" w:eastAsia="宋体"/>
          <w:color w:val="231F20"/>
          <w:spacing w:val="-25"/>
          <w:position w:val="2"/>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6"/>
          <w:position w:val="2"/>
          <w:sz w:val="18"/>
        </w:rPr>
        <w:t>狂欢节；嘉年</w:t>
      </w:r>
      <w:r>
        <w:rPr>
          <w:rFonts w:hint="eastAsia" w:ascii="宋体" w:hAnsi="宋体" w:eastAsia="宋体"/>
          <w:color w:val="231F20"/>
          <w:spacing w:val="-10"/>
          <w:position w:val="2"/>
          <w:sz w:val="18"/>
        </w:rPr>
        <w:t>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AC57E53">
      <w:pPr>
        <w:tabs>
          <w:tab w:val="left" w:pos="5457"/>
        </w:tabs>
        <w:spacing w:before="14" w:line="252" w:lineRule="auto"/>
        <w:ind w:left="1190" w:right="0" w:firstLine="0"/>
        <w:jc w:val="both"/>
        <w:rPr>
          <w:rFonts w:ascii="Times New Roman" w:eastAsia="Times New Roman"/>
          <w:sz w:val="20"/>
        </w:rPr>
      </w:pPr>
      <w:r>
        <w:rPr>
          <w:rFonts w:ascii="Tahoma" w:eastAsia="Tahoma"/>
          <w:color w:val="231F20"/>
          <w:sz w:val="24"/>
        </w:rPr>
        <w:t xml:space="preserve">carry on </w:t>
      </w:r>
      <w:r>
        <w:rPr>
          <w:rFonts w:hint="eastAsia" w:ascii="宋体" w:eastAsia="宋体"/>
          <w:color w:val="231F20"/>
          <w:position w:val="2"/>
          <w:sz w:val="18"/>
        </w:rPr>
        <w:t>继续做，坚持干</w:t>
      </w:r>
      <w:r>
        <w:rPr>
          <w:rFonts w:hint="eastAsia" w:ascii="宋体" w:eastAsia="宋体"/>
          <w:color w:val="231F20"/>
          <w:position w:val="2"/>
          <w:sz w:val="18"/>
        </w:rPr>
        <w:tab/>
      </w:r>
      <w:r>
        <w:rPr>
          <w:rFonts w:ascii="Times New Roman" w:eastAsia="Times New Roman"/>
          <w:color w:val="231F20"/>
          <w:spacing w:val="-4"/>
          <w:position w:val="2"/>
          <w:sz w:val="20"/>
        </w:rPr>
        <w:t xml:space="preserve">(4) </w:t>
      </w:r>
      <w:r>
        <w:rPr>
          <w:rFonts w:ascii="Tahoma" w:eastAsia="Tahoma"/>
          <w:color w:val="231F20"/>
          <w:sz w:val="24"/>
        </w:rPr>
        <w:t>carry</w:t>
      </w:r>
      <w:r>
        <w:rPr>
          <w:rFonts w:ascii="Tahoma" w:eastAsia="Tahoma"/>
          <w:color w:val="231F20"/>
          <w:spacing w:val="-15"/>
          <w:sz w:val="24"/>
        </w:rPr>
        <w:t xml:space="preserve"> </w:t>
      </w:r>
      <w:r>
        <w:rPr>
          <w:rFonts w:ascii="Tahoma" w:eastAsia="Tahoma"/>
          <w:color w:val="231F20"/>
          <w:sz w:val="24"/>
        </w:rPr>
        <w:t>sb</w:t>
      </w:r>
      <w:r>
        <w:rPr>
          <w:rFonts w:ascii="Tahoma" w:eastAsia="Tahoma"/>
          <w:color w:val="231F20"/>
          <w:spacing w:val="-15"/>
          <w:sz w:val="24"/>
        </w:rPr>
        <w:t xml:space="preserve"> </w:t>
      </w:r>
      <w:r>
        <w:rPr>
          <w:rFonts w:ascii="Tahoma" w:eastAsia="Tahoma"/>
          <w:color w:val="231F20"/>
          <w:sz w:val="24"/>
        </w:rPr>
        <w:t>through</w:t>
      </w:r>
      <w:r>
        <w:rPr>
          <w:rFonts w:ascii="Tahoma" w:eastAsia="Tahoma"/>
          <w:color w:val="231F20"/>
          <w:spacing w:val="-15"/>
          <w:sz w:val="24"/>
        </w:rPr>
        <w:t xml:space="preserve"> </w:t>
      </w:r>
      <w:r>
        <w:rPr>
          <w:rFonts w:ascii="Tahoma" w:eastAsia="Tahoma"/>
          <w:color w:val="231F20"/>
          <w:sz w:val="24"/>
        </w:rPr>
        <w:t>sth</w:t>
      </w:r>
      <w:r>
        <w:rPr>
          <w:rFonts w:ascii="Tahoma" w:eastAsia="Tahoma"/>
          <w:color w:val="231F20"/>
          <w:spacing w:val="-13"/>
          <w:sz w:val="24"/>
        </w:rPr>
        <w:t xml:space="preserve"> </w:t>
      </w:r>
      <w:r>
        <w:rPr>
          <w:rFonts w:hint="eastAsia" w:ascii="宋体" w:eastAsia="宋体"/>
          <w:color w:val="231F20"/>
          <w:position w:val="2"/>
          <w:sz w:val="18"/>
        </w:rPr>
        <w:t>帮助某人渡过难关</w:t>
      </w:r>
      <w:r>
        <w:rPr>
          <w:rFonts w:hint="eastAsia" w:ascii="宋体" w:eastAsia="宋体"/>
          <w:color w:val="231F20"/>
          <w:spacing w:val="80"/>
          <w:position w:val="2"/>
          <w:sz w:val="18"/>
        </w:rPr>
        <w:t xml:space="preserve">  </w:t>
      </w:r>
      <w:r>
        <w:rPr>
          <w:rFonts w:ascii="Times New Roman" w:eastAsia="Times New Roman"/>
          <w:color w:val="231F20"/>
          <w:position w:val="2"/>
          <w:sz w:val="20"/>
        </w:rPr>
        <w:t xml:space="preserve">(2) </w:t>
      </w:r>
      <w:r>
        <w:rPr>
          <w:rFonts w:ascii="Tahoma" w:eastAsia="Tahoma"/>
          <w:color w:val="231F20"/>
          <w:sz w:val="24"/>
        </w:rPr>
        <w:t>cart</w:t>
      </w:r>
      <w:r>
        <w:rPr>
          <w:rFonts w:ascii="Tahoma" w:eastAsia="Tahoma"/>
          <w:color w:val="231F20"/>
          <w:spacing w:val="-23"/>
          <w:sz w:val="24"/>
        </w:rPr>
        <w:t xml:space="preserve"> </w:t>
      </w:r>
      <w:r>
        <w:rPr>
          <w:rFonts w:ascii="Calibri" w:eastAsia="Calibri"/>
          <w:color w:val="231F20"/>
          <w:position w:val="1"/>
          <w:sz w:val="20"/>
        </w:rPr>
        <w:t>/ka:t/</w:t>
      </w:r>
      <w:r>
        <w:rPr>
          <w:rFonts w:ascii="Calibri" w:eastAsia="Calibri"/>
          <w:color w:val="231F20"/>
          <w:spacing w:val="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
          <w:position w:val="2"/>
          <w:sz w:val="20"/>
        </w:rPr>
        <w:t xml:space="preserve"> </w:t>
      </w:r>
      <w:r>
        <w:rPr>
          <w:rFonts w:hint="eastAsia" w:ascii="宋体" w:eastAsia="宋体"/>
          <w:color w:val="231F20"/>
          <w:position w:val="2"/>
          <w:sz w:val="18"/>
        </w:rPr>
        <w:t>手推车；运货马</w:t>
      </w:r>
      <w:r>
        <w:rPr>
          <w:rFonts w:hint="eastAsia" w:ascii="宋体" w:eastAsia="宋体"/>
          <w:color w:val="231F20"/>
          <w:spacing w:val="-10"/>
          <w:position w:val="2"/>
          <w:sz w:val="18"/>
        </w:rPr>
        <w:t>车</w:t>
      </w:r>
      <w:r>
        <w:rPr>
          <w:rFonts w:hint="eastAsia" w:ascii="宋体" w:eastAsia="宋体"/>
          <w:color w:val="231F20"/>
          <w:position w:val="2"/>
          <w:sz w:val="18"/>
        </w:rPr>
        <w:tab/>
      </w:r>
      <w:r>
        <w:rPr>
          <w:rFonts w:ascii="Times New Roman" w:eastAsia="Times New Roman"/>
          <w:color w:val="231F20"/>
          <w:spacing w:val="-5"/>
          <w:position w:val="2"/>
          <w:sz w:val="20"/>
        </w:rPr>
        <w:t>(2)</w:t>
      </w:r>
    </w:p>
    <w:p w14:paraId="61E17A51">
      <w:pPr>
        <w:tabs>
          <w:tab w:val="left" w:pos="5457"/>
        </w:tabs>
        <w:spacing w:before="0" w:line="252" w:lineRule="auto"/>
        <w:ind w:left="1190" w:right="0" w:firstLine="0"/>
        <w:jc w:val="both"/>
        <w:rPr>
          <w:rFonts w:ascii="Times New Roman" w:hAnsi="Times New Roman" w:eastAsia="Times New Roman"/>
          <w:sz w:val="20"/>
        </w:rPr>
      </w:pPr>
      <w:r>
        <w:rPr>
          <w:rFonts w:ascii="Tahoma" w:hAnsi="Tahoma" w:eastAsia="Tahoma"/>
          <w:color w:val="231F20"/>
          <w:sz w:val="24"/>
        </w:rPr>
        <w:t xml:space="preserve">ceremony </w:t>
      </w:r>
      <w:r>
        <w:rPr>
          <w:rFonts w:ascii="Calibri" w:hAnsi="Calibri" w:eastAsia="Calibri"/>
          <w:color w:val="231F20"/>
          <w:position w:val="1"/>
          <w:sz w:val="20"/>
        </w:rPr>
        <w:t xml:space="preserve">/xerGmGni/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典礼；仪式</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position w:val="-1"/>
          <w:sz w:val="24"/>
        </w:rPr>
        <w:t>chain</w:t>
      </w:r>
      <w:r>
        <w:rPr>
          <w:rFonts w:ascii="Tahoma" w:hAnsi="Tahoma" w:eastAsia="Tahoma"/>
          <w:color w:val="231F20"/>
          <w:spacing w:val="-19"/>
          <w:position w:val="-1"/>
          <w:sz w:val="24"/>
        </w:rPr>
        <w:t xml:space="preserve"> </w:t>
      </w:r>
      <w:r>
        <w:rPr>
          <w:rFonts w:ascii="Calibri" w:hAnsi="Calibri" w:eastAsia="Calibri"/>
          <w:color w:val="231F20"/>
          <w:position w:val="0"/>
          <w:sz w:val="20"/>
        </w:rPr>
        <w:t>/tSeIn/</w:t>
      </w:r>
      <w:r>
        <w:rPr>
          <w:rFonts w:ascii="Calibri" w:hAnsi="Calibri" w:eastAsia="Calibri"/>
          <w:color w:val="231F20"/>
          <w:spacing w:val="-12"/>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6"/>
          <w:sz w:val="20"/>
        </w:rPr>
        <w:t xml:space="preserve"> </w:t>
      </w:r>
      <w:r>
        <w:rPr>
          <w:rFonts w:hint="eastAsia" w:ascii="宋体" w:hAnsi="宋体" w:eastAsia="宋体"/>
          <w:color w:val="231F20"/>
          <w:sz w:val="18"/>
        </w:rPr>
        <w:t>一连串（人或事）；链子；链条</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(2) </w:t>
      </w:r>
      <w:r>
        <w:rPr>
          <w:rFonts w:ascii="Tahoma" w:hAnsi="Tahoma" w:eastAsia="Tahoma"/>
          <w:color w:val="231F20"/>
          <w:spacing w:val="-4"/>
          <w:sz w:val="24"/>
        </w:rPr>
        <w:t>chairman</w:t>
      </w:r>
      <w:r>
        <w:rPr>
          <w:rFonts w:ascii="Tahoma" w:hAnsi="Tahoma" w:eastAsia="Tahoma"/>
          <w:color w:val="231F20"/>
          <w:spacing w:val="-16"/>
          <w:sz w:val="24"/>
        </w:rPr>
        <w:t xml:space="preserve"> </w:t>
      </w:r>
      <w:r>
        <w:rPr>
          <w:rFonts w:ascii="Calibri" w:hAnsi="Calibri" w:eastAsia="Calibri"/>
          <w:color w:val="231F20"/>
          <w:spacing w:val="-4"/>
          <w:position w:val="1"/>
          <w:sz w:val="20"/>
        </w:rPr>
        <w:t>/tSeGmGn/</w:t>
      </w:r>
      <w:r>
        <w:rPr>
          <w:rFonts w:ascii="Calibri" w:hAnsi="Calibri" w:eastAsia="Calibri"/>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主席；主持人；董事长</w:t>
      </w:r>
      <w:r>
        <w:rPr>
          <w:rFonts w:hint="eastAsia" w:ascii="宋体" w:hAnsi="宋体" w:eastAsia="宋体"/>
          <w:color w:val="231F20"/>
          <w:spacing w:val="54"/>
          <w:w w:val="150"/>
          <w:position w:val="2"/>
          <w:sz w:val="18"/>
        </w:rPr>
        <w:t xml:space="preserve"> </w:t>
      </w:r>
      <w:r>
        <w:rPr>
          <w:rFonts w:ascii="Times New Roman" w:hAnsi="Times New Roman" w:eastAsia="Times New Roman"/>
          <w:color w:val="231F20"/>
          <w:spacing w:val="-5"/>
          <w:position w:val="2"/>
          <w:sz w:val="20"/>
        </w:rPr>
        <w:t>(2)</w:t>
      </w:r>
    </w:p>
    <w:p w14:paraId="79C874F2">
      <w:pPr>
        <w:spacing w:before="0" w:line="289" w:lineRule="exact"/>
        <w:ind w:left="1190" w:right="0" w:firstLine="0"/>
        <w:jc w:val="both"/>
        <w:rPr>
          <w:rFonts w:ascii="Calibri" w:hAnsi="Calibri"/>
          <w:sz w:val="20"/>
        </w:rPr>
      </w:pPr>
      <w:r>
        <w:rPr>
          <w:rFonts w:ascii="宋体" w:hAnsi="宋体"/>
          <w:color w:val="74CCD3"/>
          <w:position w:val="1"/>
          <w:sz w:val="20"/>
        </w:rPr>
        <w:t>△</w:t>
      </w:r>
      <w:r>
        <w:rPr>
          <w:rFonts w:ascii="宋体" w:hAnsi="宋体"/>
          <w:color w:val="74CCD3"/>
          <w:spacing w:val="-27"/>
          <w:position w:val="1"/>
          <w:sz w:val="20"/>
        </w:rPr>
        <w:t xml:space="preserve"> </w:t>
      </w:r>
      <w:r>
        <w:rPr>
          <w:rFonts w:ascii="Tahoma" w:hAnsi="Tahoma"/>
          <w:color w:val="231F20"/>
          <w:sz w:val="24"/>
        </w:rPr>
        <w:t>Challenger</w:t>
      </w:r>
      <w:r>
        <w:rPr>
          <w:rFonts w:ascii="Tahoma" w:hAnsi="Tahoma"/>
          <w:color w:val="231F20"/>
          <w:spacing w:val="-2"/>
          <w:sz w:val="24"/>
        </w:rPr>
        <w:t xml:space="preserve"> </w:t>
      </w:r>
      <w:r>
        <w:rPr>
          <w:rFonts w:ascii="Calibri" w:hAnsi="Calibri"/>
          <w:color w:val="231F20"/>
          <w:spacing w:val="-2"/>
          <w:position w:val="1"/>
          <w:sz w:val="20"/>
        </w:rPr>
        <w:t>/tSælIndZG(r)/</w:t>
      </w:r>
    </w:p>
    <w:p w14:paraId="206FDC35">
      <w:pPr>
        <w:tabs>
          <w:tab w:val="left" w:pos="4039"/>
        </w:tabs>
        <w:spacing w:before="28"/>
        <w:ind w:left="0" w:right="0" w:firstLine="0"/>
        <w:jc w:val="right"/>
        <w:rPr>
          <w:rFonts w:ascii="Times New Roman" w:hAnsi="Times New Roman" w:eastAsia="Times New Roman"/>
          <w:sz w:val="20"/>
        </w:rPr>
      </w:pPr>
      <w:r>
        <w:rPr>
          <w:rFonts w:hint="eastAsia" w:ascii="宋体" w:hAnsi="宋体" w:eastAsia="宋体"/>
          <w:color w:val="231F20"/>
          <w:sz w:val="18"/>
        </w:rPr>
        <w:t>“挑战者”号航天飞</w:t>
      </w:r>
      <w:r>
        <w:rPr>
          <w:rFonts w:hint="eastAsia" w:ascii="宋体" w:hAnsi="宋体" w:eastAsia="宋体"/>
          <w:color w:val="231F20"/>
          <w:spacing w:val="-10"/>
          <w:sz w:val="18"/>
        </w:rPr>
        <w:t>机</w:t>
      </w:r>
      <w:r>
        <w:rPr>
          <w:rFonts w:hint="eastAsia" w:ascii="宋体" w:hAnsi="宋体" w:eastAsia="宋体"/>
          <w:color w:val="231F20"/>
          <w:sz w:val="18"/>
        </w:rPr>
        <w:tab/>
      </w:r>
      <w:r>
        <w:rPr>
          <w:rFonts w:ascii="Times New Roman" w:hAnsi="Times New Roman" w:eastAsia="Times New Roman"/>
          <w:color w:val="231F20"/>
          <w:spacing w:val="-5"/>
          <w:sz w:val="20"/>
        </w:rPr>
        <w:t>(4)</w:t>
      </w:r>
    </w:p>
    <w:p w14:paraId="05913849">
      <w:pPr>
        <w:spacing w:before="53"/>
        <w:ind w:left="1190" w:right="0" w:firstLine="0"/>
        <w:jc w:val="both"/>
        <w:rPr>
          <w:rFonts w:ascii="Times New Roman" w:eastAsia="Times New Roman"/>
          <w:sz w:val="20"/>
        </w:rPr>
      </w:pPr>
      <w:r>
        <w:rPr>
          <w:rFonts w:ascii="Tahoma" w:eastAsia="Tahoma"/>
          <w:color w:val="231F20"/>
          <w:sz w:val="24"/>
        </w:rPr>
        <w:t>charm</w:t>
      </w:r>
      <w:r>
        <w:rPr>
          <w:rFonts w:ascii="Tahoma" w:eastAsia="Tahoma"/>
          <w:color w:val="231F20"/>
          <w:spacing w:val="-26"/>
          <w:sz w:val="24"/>
        </w:rPr>
        <w:t xml:space="preserve"> </w:t>
      </w:r>
      <w:r>
        <w:rPr>
          <w:rFonts w:hint="eastAsia" w:ascii="宋体" w:eastAsia="宋体"/>
          <w:color w:val="231F20"/>
          <w:position w:val="2"/>
          <w:sz w:val="20"/>
        </w:rPr>
        <w:t>/</w:t>
      </w:r>
      <w:r>
        <w:rPr>
          <w:rFonts w:ascii="Calibri" w:eastAsia="Calibri"/>
          <w:color w:val="231F20"/>
          <w:position w:val="1"/>
          <w:sz w:val="20"/>
        </w:rPr>
        <w:t>tSa:m</w:t>
      </w:r>
      <w:r>
        <w:rPr>
          <w:rFonts w:hint="eastAsia" w:ascii="宋体" w:eastAsia="宋体"/>
          <w:color w:val="231F20"/>
          <w:spacing w:val="-25"/>
          <w:position w:val="2"/>
          <w:sz w:val="20"/>
        </w:rPr>
        <w:t xml:space="preserve">/ </w:t>
      </w:r>
      <w:r>
        <w:rPr>
          <w:rFonts w:ascii="Times New Roman" w:eastAsia="Times New Roman"/>
          <w:i/>
          <w:color w:val="231F20"/>
          <w:position w:val="2"/>
          <w:sz w:val="20"/>
        </w:rPr>
        <w:t>n.</w:t>
      </w:r>
      <w:r>
        <w:rPr>
          <w:rFonts w:ascii="Times New Roman" w:eastAsia="Times New Roman"/>
          <w:i/>
          <w:color w:val="231F20"/>
          <w:spacing w:val="-13"/>
          <w:position w:val="2"/>
          <w:sz w:val="20"/>
        </w:rPr>
        <w:t xml:space="preserve"> </w:t>
      </w:r>
      <w:r>
        <w:rPr>
          <w:rFonts w:hint="eastAsia" w:ascii="宋体" w:eastAsia="宋体"/>
          <w:color w:val="231F20"/>
          <w:spacing w:val="20"/>
          <w:position w:val="2"/>
          <w:sz w:val="18"/>
        </w:rPr>
        <w:t xml:space="preserve">魅力；迷人的特征；咒语    </w:t>
      </w:r>
      <w:r>
        <w:rPr>
          <w:rFonts w:ascii="Times New Roman" w:eastAsia="Times New Roman"/>
          <w:color w:val="231F20"/>
          <w:spacing w:val="-5"/>
          <w:position w:val="2"/>
          <w:sz w:val="20"/>
        </w:rPr>
        <w:t>(1)</w:t>
      </w:r>
    </w:p>
    <w:p w14:paraId="623F50E4">
      <w:pPr>
        <w:tabs>
          <w:tab w:val="left" w:pos="5457"/>
        </w:tabs>
        <w:spacing w:before="14"/>
        <w:ind w:left="1190" w:right="0" w:firstLine="0"/>
        <w:jc w:val="left"/>
        <w:rPr>
          <w:rFonts w:ascii="Times New Roman" w:eastAsia="Times New Roman"/>
          <w:sz w:val="20"/>
        </w:rPr>
      </w:pPr>
      <w:r>
        <w:rPr>
          <w:rFonts w:ascii="Tahoma" w:eastAsia="Tahoma"/>
          <w:color w:val="231F20"/>
          <w:sz w:val="24"/>
        </w:rPr>
        <w:t>cheese</w:t>
      </w:r>
      <w:r>
        <w:rPr>
          <w:rFonts w:ascii="Tahoma" w:eastAsia="Tahoma"/>
          <w:color w:val="231F20"/>
          <w:spacing w:val="-22"/>
          <w:sz w:val="24"/>
        </w:rPr>
        <w:t xml:space="preserve"> </w:t>
      </w:r>
      <w:r>
        <w:rPr>
          <w:rFonts w:ascii="Calibri" w:eastAsia="Calibri"/>
          <w:color w:val="231F20"/>
          <w:position w:val="1"/>
          <w:sz w:val="20"/>
        </w:rPr>
        <w:t>/tSi:z/</w:t>
      </w:r>
      <w:r>
        <w:rPr>
          <w:rFonts w:ascii="Calibri" w:eastAsia="Calibri"/>
          <w:color w:val="231F20"/>
          <w:spacing w:val="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position w:val="2"/>
          <w:sz w:val="18"/>
        </w:rPr>
        <w:t>干酪；奶</w:t>
      </w:r>
      <w:r>
        <w:rPr>
          <w:rFonts w:hint="eastAsia" w:ascii="宋体" w:eastAsia="宋体"/>
          <w:color w:val="231F20"/>
          <w:spacing w:val="-10"/>
          <w:position w:val="2"/>
          <w:sz w:val="18"/>
        </w:rPr>
        <w:t>酪</w:t>
      </w:r>
      <w:r>
        <w:rPr>
          <w:rFonts w:hint="eastAsia" w:ascii="宋体" w:eastAsia="宋体"/>
          <w:color w:val="231F20"/>
          <w:position w:val="2"/>
          <w:sz w:val="18"/>
        </w:rPr>
        <w:tab/>
      </w:r>
      <w:r>
        <w:rPr>
          <w:rFonts w:ascii="Times New Roman" w:eastAsia="Times New Roman"/>
          <w:color w:val="231F20"/>
          <w:spacing w:val="-5"/>
          <w:position w:val="2"/>
          <w:sz w:val="20"/>
        </w:rPr>
        <w:t>(3)</w:t>
      </w:r>
    </w:p>
    <w:p w14:paraId="1D126641">
      <w:pPr>
        <w:tabs>
          <w:tab w:val="left" w:pos="5457"/>
        </w:tabs>
        <w:spacing w:before="14"/>
        <w:ind w:left="1190" w:right="0" w:firstLine="0"/>
        <w:jc w:val="left"/>
        <w:rPr>
          <w:rFonts w:ascii="Times New Roman" w:hAnsi="Times New Roman" w:eastAsia="Times New Roman"/>
          <w:sz w:val="20"/>
        </w:rPr>
      </w:pPr>
      <w:r>
        <w:rPr>
          <w:rFonts w:ascii="Tahoma" w:hAnsi="Tahoma" w:eastAsia="Tahoma"/>
          <w:color w:val="231F20"/>
          <w:w w:val="90"/>
          <w:sz w:val="24"/>
        </w:rPr>
        <w:t>china</w:t>
      </w:r>
      <w:r>
        <w:rPr>
          <w:rFonts w:ascii="Tahoma" w:hAnsi="Tahoma" w:eastAsia="Tahoma"/>
          <w:color w:val="231F20"/>
          <w:spacing w:val="-14"/>
          <w:w w:val="90"/>
          <w:sz w:val="24"/>
        </w:rPr>
        <w:t xml:space="preserve"> </w:t>
      </w:r>
      <w:r>
        <w:rPr>
          <w:rFonts w:ascii="Calibri" w:hAnsi="Calibri" w:eastAsia="Calibri"/>
          <w:color w:val="231F20"/>
          <w:w w:val="90"/>
          <w:position w:val="1"/>
          <w:sz w:val="20"/>
        </w:rPr>
        <w:t>/tSaInG/</w:t>
      </w:r>
      <w:r>
        <w:rPr>
          <w:rFonts w:ascii="Calibri" w:hAnsi="Calibri" w:eastAsia="Calibri"/>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90"/>
          <w:position w:val="2"/>
          <w:sz w:val="18"/>
        </w:rPr>
        <w:t>瓷；瓷</w:t>
      </w:r>
      <w:r>
        <w:rPr>
          <w:rFonts w:hint="eastAsia" w:ascii="宋体" w:hAnsi="宋体" w:eastAsia="宋体"/>
          <w:color w:val="231F20"/>
          <w:spacing w:val="-10"/>
          <w:w w:val="90"/>
          <w:position w:val="2"/>
          <w:sz w:val="18"/>
        </w:rPr>
        <w:t>器</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(3)</w:t>
      </w:r>
    </w:p>
    <w:p w14:paraId="18803C72">
      <w:pPr>
        <w:spacing w:before="15"/>
        <w:ind w:left="1190" w:right="0" w:firstLine="0"/>
        <w:jc w:val="left"/>
        <w:rPr>
          <w:rFonts w:ascii="Calibri"/>
          <w:sz w:val="20"/>
        </w:rPr>
      </w:pPr>
      <w:r>
        <w:rPr>
          <w:rFonts w:ascii="Tahoma"/>
          <w:color w:val="231F20"/>
          <w:sz w:val="24"/>
        </w:rPr>
        <w:t>chip</w:t>
      </w:r>
      <w:r>
        <w:rPr>
          <w:rFonts w:ascii="Tahoma"/>
          <w:color w:val="231F20"/>
          <w:spacing w:val="-18"/>
          <w:sz w:val="24"/>
        </w:rPr>
        <w:t xml:space="preserve"> </w:t>
      </w:r>
      <w:r>
        <w:rPr>
          <w:rFonts w:ascii="Calibri"/>
          <w:color w:val="231F20"/>
          <w:spacing w:val="-2"/>
          <w:position w:val="1"/>
          <w:sz w:val="20"/>
        </w:rPr>
        <w:t>/tSIp/</w:t>
      </w:r>
    </w:p>
    <w:p w14:paraId="707437C4">
      <w:pPr>
        <w:tabs>
          <w:tab w:val="left" w:pos="5457"/>
        </w:tabs>
        <w:spacing w:before="28" w:line="271" w:lineRule="auto"/>
        <w:ind w:left="1190" w:right="0" w:firstLine="280"/>
        <w:jc w:val="both"/>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z w:val="18"/>
        </w:rPr>
        <w:t>（英）炸土豆条</w:t>
      </w:r>
      <w:r>
        <w:rPr>
          <w:rFonts w:hint="eastAsia" w:ascii="宋体" w:hAnsi="宋体" w:eastAsia="宋体"/>
          <w:color w:val="231F20"/>
          <w:spacing w:val="-55"/>
          <w:sz w:val="18"/>
        </w:rPr>
        <w:t>；（</w:t>
      </w:r>
      <w:r>
        <w:rPr>
          <w:rFonts w:hint="eastAsia" w:ascii="宋体" w:hAnsi="宋体" w:eastAsia="宋体"/>
          <w:color w:val="231F20"/>
          <w:sz w:val="18"/>
        </w:rPr>
        <w:t>美）炸薯片；芯片；碎片</w:t>
      </w:r>
      <w:r>
        <w:rPr>
          <w:rFonts w:hint="eastAsia" w:ascii="宋体" w:hAnsi="宋体" w:eastAsia="宋体"/>
          <w:color w:val="231F20"/>
          <w:spacing w:val="174"/>
          <w:sz w:val="18"/>
        </w:rPr>
        <w:t xml:space="preserve"> </w:t>
      </w:r>
      <w:r>
        <w:rPr>
          <w:rFonts w:ascii="Times New Roman" w:hAnsi="Times New Roman" w:eastAsia="Times New Roman"/>
          <w:color w:val="231F20"/>
          <w:sz w:val="20"/>
        </w:rPr>
        <w:t xml:space="preserve">(3) </w:t>
      </w:r>
      <w:r>
        <w:rPr>
          <w:rFonts w:ascii="Tahoma" w:hAnsi="Tahoma" w:eastAsia="Tahoma"/>
          <w:color w:val="231F20"/>
          <w:sz w:val="24"/>
        </w:rPr>
        <w:t xml:space="preserve">Christmas carol </w:t>
      </w:r>
      <w:r>
        <w:rPr>
          <w:rFonts w:ascii="Calibri" w:hAnsi="Calibri" w:eastAsia="Calibri"/>
          <w:color w:val="231F20"/>
          <w:position w:val="1"/>
          <w:sz w:val="20"/>
        </w:rPr>
        <w:t xml:space="preserve">/kærGl/ </w:t>
      </w:r>
      <w:r>
        <w:rPr>
          <w:rFonts w:hint="eastAsia" w:ascii="宋体" w:hAnsi="宋体" w:eastAsia="宋体"/>
          <w:color w:val="231F20"/>
          <w:position w:val="2"/>
          <w:sz w:val="18"/>
        </w:rPr>
        <w:t>圣诞颂歌</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church</w:t>
      </w:r>
      <w:r>
        <w:rPr>
          <w:rFonts w:ascii="Tahoma" w:hAnsi="Tahoma" w:eastAsia="Tahoma"/>
          <w:color w:val="231F20"/>
          <w:spacing w:val="-26"/>
          <w:sz w:val="24"/>
        </w:rPr>
        <w:t xml:space="preserve"> </w:t>
      </w:r>
      <w:r>
        <w:rPr>
          <w:rFonts w:ascii="Calibri" w:hAnsi="Calibri" w:eastAsia="Calibri"/>
          <w:color w:val="231F20"/>
          <w:position w:val="1"/>
          <w:sz w:val="20"/>
        </w:rPr>
        <w:t>/tS3:tS/</w:t>
      </w:r>
      <w:r>
        <w:rPr>
          <w:rFonts w:ascii="Calibri" w:hAnsi="Calibri" w:eastAsia="Calibri"/>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（基督教的）教堂；礼拜堂</w:t>
      </w:r>
      <w:r>
        <w:rPr>
          <w:rFonts w:hint="eastAsia" w:ascii="宋体" w:hAnsi="宋体" w:eastAsia="宋体"/>
          <w:color w:val="231F20"/>
          <w:spacing w:val="385"/>
          <w:position w:val="2"/>
          <w:sz w:val="18"/>
        </w:rPr>
        <w:t xml:space="preserve"> </w:t>
      </w:r>
      <w:r>
        <w:rPr>
          <w:rFonts w:ascii="Times New Roman" w:hAnsi="Times New Roman" w:eastAsia="Times New Roman"/>
          <w:color w:val="231F20"/>
          <w:spacing w:val="-5"/>
          <w:position w:val="2"/>
          <w:sz w:val="20"/>
        </w:rPr>
        <w:t>(1)</w:t>
      </w:r>
    </w:p>
    <w:p w14:paraId="133E56BE">
      <w:pPr>
        <w:spacing w:before="0" w:line="265" w:lineRule="exact"/>
        <w:ind w:left="1190" w:right="0" w:firstLine="0"/>
        <w:jc w:val="both"/>
        <w:rPr>
          <w:rFonts w:ascii="Times New Roman" w:eastAsia="Times New Roman"/>
          <w:sz w:val="20"/>
        </w:rPr>
      </w:pPr>
      <w:r>
        <w:rPr>
          <w:rFonts w:ascii="Tahoma" w:eastAsia="Tahoma"/>
          <w:color w:val="231F20"/>
          <w:position w:val="-1"/>
          <w:sz w:val="24"/>
        </w:rPr>
        <w:t>claim</w:t>
      </w:r>
      <w:r>
        <w:rPr>
          <w:rFonts w:ascii="Tahoma" w:eastAsia="Tahoma"/>
          <w:color w:val="231F20"/>
          <w:spacing w:val="-22"/>
          <w:position w:val="-1"/>
          <w:sz w:val="24"/>
        </w:rPr>
        <w:t xml:space="preserve"> </w:t>
      </w:r>
      <w:r>
        <w:rPr>
          <w:rFonts w:ascii="Calibri" w:eastAsia="Calibri"/>
          <w:color w:val="231F20"/>
          <w:position w:val="0"/>
          <w:sz w:val="20"/>
        </w:rPr>
        <w:t>/kleIm/</w:t>
      </w:r>
      <w:r>
        <w:rPr>
          <w:rFonts w:ascii="Calibri" w:eastAsia="Calibri"/>
          <w:color w:val="231F20"/>
          <w:spacing w:val="8"/>
          <w:position w:val="0"/>
          <w:sz w:val="20"/>
        </w:rPr>
        <w:t xml:space="preserve"> </w:t>
      </w:r>
      <w:r>
        <w:rPr>
          <w:rFonts w:ascii="Times New Roman" w:eastAsia="Times New Roman"/>
          <w:i/>
          <w:color w:val="231F20"/>
          <w:sz w:val="20"/>
        </w:rPr>
        <w:t>vt.</w:t>
      </w:r>
      <w:r>
        <w:rPr>
          <w:rFonts w:ascii="Times New Roman" w:eastAsia="Times New Roman"/>
          <w:i/>
          <w:color w:val="231F20"/>
          <w:spacing w:val="4"/>
          <w:sz w:val="20"/>
        </w:rPr>
        <w:t xml:space="preserve"> </w:t>
      </w:r>
      <w:r>
        <w:rPr>
          <w:rFonts w:ascii="Times New Roman" w:eastAsia="Times New Roman"/>
          <w:color w:val="231F20"/>
          <w:sz w:val="20"/>
        </w:rPr>
        <w:t>&amp;</w:t>
      </w:r>
      <w:r>
        <w:rPr>
          <w:rFonts w:ascii="Times New Roman" w:eastAsia="Times New Roman"/>
          <w:color w:val="231F20"/>
          <w:spacing w:val="4"/>
          <w:sz w:val="20"/>
        </w:rPr>
        <w:t xml:space="preserve"> </w:t>
      </w:r>
      <w:r>
        <w:rPr>
          <w:rFonts w:ascii="Times New Roman" w:eastAsia="Times New Roman"/>
          <w:i/>
          <w:color w:val="231F20"/>
          <w:sz w:val="20"/>
        </w:rPr>
        <w:t>n</w:t>
      </w:r>
      <w:r>
        <w:rPr>
          <w:rFonts w:hint="eastAsia" w:ascii="宋体" w:eastAsia="宋体"/>
          <w:color w:val="231F20"/>
          <w:spacing w:val="-10"/>
          <w:sz w:val="18"/>
        </w:rPr>
        <w:t>. 夺取</w:t>
      </w:r>
      <w:r>
        <w:rPr>
          <w:rFonts w:hint="eastAsia" w:ascii="宋体" w:eastAsia="宋体"/>
          <w:color w:val="231F20"/>
          <w:sz w:val="18"/>
        </w:rPr>
        <w:t>（生命）；</w:t>
      </w:r>
      <w:r>
        <w:rPr>
          <w:rFonts w:hint="eastAsia" w:ascii="宋体" w:eastAsia="宋体"/>
          <w:color w:val="231F20"/>
          <w:spacing w:val="9"/>
          <w:sz w:val="18"/>
        </w:rPr>
        <w:t xml:space="preserve">宣称；断言 </w:t>
      </w:r>
      <w:r>
        <w:rPr>
          <w:rFonts w:ascii="Times New Roman" w:eastAsia="Times New Roman"/>
          <w:color w:val="231F20"/>
          <w:spacing w:val="-5"/>
          <w:sz w:val="20"/>
        </w:rPr>
        <w:t>(3)</w:t>
      </w:r>
    </w:p>
    <w:p w14:paraId="23CAD9DD">
      <w:pPr>
        <w:spacing w:before="14"/>
        <w:ind w:left="1190" w:right="0" w:firstLine="0"/>
        <w:jc w:val="both"/>
        <w:rPr>
          <w:rFonts w:hint="eastAsia" w:ascii="宋体" w:hAnsi="宋体" w:eastAsia="宋体"/>
          <w:sz w:val="18"/>
        </w:rPr>
      </w:pPr>
      <w:r>
        <w:rPr>
          <w:rFonts w:ascii="Tahoma" w:hAnsi="Tahoma" w:eastAsia="Tahoma"/>
          <w:color w:val="231F20"/>
          <w:position w:val="-1"/>
          <w:sz w:val="24"/>
        </w:rPr>
        <w:t>clap</w:t>
      </w:r>
      <w:r>
        <w:rPr>
          <w:rFonts w:ascii="Tahoma" w:hAnsi="Tahoma" w:eastAsia="Tahoma"/>
          <w:color w:val="231F20"/>
          <w:spacing w:val="-18"/>
          <w:position w:val="-1"/>
          <w:sz w:val="24"/>
        </w:rPr>
        <w:t xml:space="preserve"> </w:t>
      </w:r>
      <w:r>
        <w:rPr>
          <w:rFonts w:ascii="Calibri" w:hAnsi="Calibri" w:eastAsia="Calibri"/>
          <w:color w:val="231F20"/>
          <w:position w:val="0"/>
          <w:sz w:val="20"/>
        </w:rPr>
        <w:t>/klæp/</w:t>
      </w:r>
      <w:r>
        <w:rPr>
          <w:rFonts w:ascii="Calibri" w:hAnsi="Calibri" w:eastAsia="Calibri"/>
          <w:color w:val="231F20"/>
          <w:spacing w:val="12"/>
          <w:position w:val="0"/>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pacing w:val="-2"/>
          <w:sz w:val="18"/>
        </w:rPr>
        <w:t>鼓掌；拍手；击掌</w:t>
      </w:r>
    </w:p>
    <w:p w14:paraId="6C99C2CB">
      <w:pPr>
        <w:tabs>
          <w:tab w:val="left" w:pos="5457"/>
        </w:tabs>
        <w:spacing w:before="29" w:line="271" w:lineRule="auto"/>
        <w:ind w:left="1190" w:right="0" w:firstLine="1105"/>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鼓掌；拍手；掌声</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clerk</w:t>
      </w:r>
      <w:r>
        <w:rPr>
          <w:rFonts w:ascii="Tahoma" w:hAnsi="Tahoma" w:eastAsia="Tahoma"/>
          <w:color w:val="231F20"/>
          <w:spacing w:val="-14"/>
          <w:sz w:val="24"/>
        </w:rPr>
        <w:t xml:space="preserve"> </w:t>
      </w:r>
      <w:r>
        <w:rPr>
          <w:rFonts w:ascii="Calibri" w:hAnsi="Calibri" w:eastAsia="Calibri"/>
          <w:color w:val="231F20"/>
          <w:position w:val="1"/>
          <w:sz w:val="20"/>
        </w:rPr>
        <w:t xml:space="preserve">/kla:k; </w:t>
      </w:r>
      <w:r>
        <w:rPr>
          <w:rFonts w:ascii="Times New Roman" w:hAnsi="Times New Roman" w:eastAsia="Times New Roman"/>
          <w:i/>
          <w:color w:val="231F20"/>
          <w:position w:val="2"/>
          <w:sz w:val="20"/>
        </w:rPr>
        <w:t xml:space="preserve">NAmE </w:t>
      </w:r>
      <w:r>
        <w:rPr>
          <w:rFonts w:ascii="Calibri" w:hAnsi="Calibri" w:eastAsia="Calibri"/>
          <w:color w:val="231F20"/>
          <w:position w:val="1"/>
          <w:sz w:val="20"/>
        </w:rPr>
        <w:t xml:space="preserve">kl3:rk/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职员；文书；店员</w:t>
      </w:r>
      <w:r>
        <w:rPr>
          <w:rFonts w:hint="eastAsia" w:ascii="宋体" w:hAnsi="宋体" w:eastAsia="宋体"/>
          <w:color w:val="231F20"/>
          <w:spacing w:val="114"/>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6"/>
          <w:sz w:val="24"/>
        </w:rPr>
        <w:t>climate</w:t>
      </w:r>
      <w:r>
        <w:rPr>
          <w:rFonts w:ascii="Tahoma" w:hAnsi="Tahoma" w:eastAsia="Tahoma"/>
          <w:color w:val="231F20"/>
          <w:spacing w:val="-19"/>
          <w:sz w:val="24"/>
        </w:rPr>
        <w:t xml:space="preserve"> </w:t>
      </w:r>
      <w:r>
        <w:rPr>
          <w:rFonts w:ascii="Calibri" w:hAnsi="Calibri" w:eastAsia="Calibri"/>
          <w:color w:val="231F20"/>
          <w:spacing w:val="-6"/>
          <w:position w:val="1"/>
          <w:sz w:val="20"/>
        </w:rPr>
        <w:t>/klaImGt/</w:t>
      </w:r>
      <w:r>
        <w:rPr>
          <w:rFonts w:ascii="Calibri" w:hAnsi="Calibri" w:eastAsia="Calibri"/>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气</w:t>
      </w:r>
      <w:r>
        <w:rPr>
          <w:rFonts w:hint="eastAsia" w:ascii="宋体" w:hAnsi="宋体" w:eastAsia="宋体"/>
          <w:color w:val="231F20"/>
          <w:spacing w:val="-10"/>
          <w:position w:val="2"/>
          <w:sz w:val="18"/>
        </w:rPr>
        <w:t>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A06858B">
      <w:pPr>
        <w:tabs>
          <w:tab w:val="left" w:pos="5457"/>
        </w:tabs>
        <w:spacing w:before="0" w:line="266" w:lineRule="exact"/>
        <w:ind w:left="1190" w:right="0" w:firstLine="0"/>
        <w:jc w:val="both"/>
        <w:rPr>
          <w:rFonts w:ascii="Times New Roman" w:hAnsi="Times New Roman" w:eastAsia="Times New Roman"/>
          <w:sz w:val="20"/>
        </w:rPr>
      </w:pPr>
      <w:r>
        <w:rPr>
          <w:rFonts w:ascii="Tahoma" w:hAnsi="Tahoma" w:eastAsia="Tahoma"/>
          <w:color w:val="231F20"/>
          <w:spacing w:val="-2"/>
          <w:sz w:val="24"/>
        </w:rPr>
        <w:t>clinic</w:t>
      </w:r>
      <w:r>
        <w:rPr>
          <w:rFonts w:ascii="Tahoma" w:hAnsi="Tahoma" w:eastAsia="Tahoma"/>
          <w:color w:val="231F20"/>
          <w:spacing w:val="-26"/>
          <w:sz w:val="24"/>
        </w:rPr>
        <w:t xml:space="preserve"> </w:t>
      </w:r>
      <w:r>
        <w:rPr>
          <w:rFonts w:ascii="Calibri" w:hAnsi="Calibri" w:eastAsia="Calibri"/>
          <w:color w:val="231F20"/>
          <w:spacing w:val="-2"/>
          <w:position w:val="1"/>
          <w:sz w:val="20"/>
        </w:rPr>
        <w:t>/klInIk/</w:t>
      </w:r>
      <w:r>
        <w:rPr>
          <w:rFonts w:ascii="Calibri" w:hAnsi="Calibri" w:eastAsia="Calibri"/>
          <w:color w:val="231F20"/>
          <w:spacing w:val="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诊所；门诊</w:t>
      </w:r>
      <w:r>
        <w:rPr>
          <w:rFonts w:hint="eastAsia" w:ascii="宋体" w:hAnsi="宋体" w:eastAsia="宋体"/>
          <w:color w:val="231F20"/>
          <w:spacing w:val="-10"/>
          <w:position w:val="2"/>
          <w:sz w:val="18"/>
        </w:rPr>
        <w:t>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00EDCEF">
      <w:pPr>
        <w:spacing w:before="14"/>
        <w:ind w:left="1190" w:right="0" w:firstLine="0"/>
        <w:jc w:val="both"/>
        <w:rPr>
          <w:rFonts w:hint="eastAsia" w:ascii="宋体" w:hAnsi="宋体" w:eastAsia="宋体"/>
          <w:sz w:val="18"/>
        </w:rPr>
      </w:pPr>
      <w:r>
        <w:rPr>
          <w:rFonts w:ascii="Tahoma" w:hAnsi="Tahoma" w:eastAsia="Tahoma"/>
          <w:color w:val="231F20"/>
          <w:spacing w:val="-6"/>
          <w:sz w:val="24"/>
        </w:rPr>
        <w:t>closing</w:t>
      </w:r>
      <w:r>
        <w:rPr>
          <w:rFonts w:ascii="Tahoma" w:hAnsi="Tahoma" w:eastAsia="Tahoma"/>
          <w:color w:val="231F20"/>
          <w:spacing w:val="-24"/>
          <w:sz w:val="24"/>
        </w:rPr>
        <w:t xml:space="preserve"> </w:t>
      </w:r>
      <w:r>
        <w:rPr>
          <w:rFonts w:ascii="Calibri" w:hAnsi="Calibri" w:eastAsia="Calibri"/>
          <w:color w:val="231F20"/>
          <w:spacing w:val="-6"/>
          <w:position w:val="1"/>
          <w:sz w:val="20"/>
        </w:rPr>
        <w:t>/klGUzIN/</w:t>
      </w:r>
      <w:r>
        <w:rPr>
          <w:rFonts w:ascii="Calibri" w:hAnsi="Calibri" w:eastAsia="Calibri"/>
          <w:color w:val="231F20"/>
          <w:spacing w:val="6"/>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结尾的；结束的</w:t>
      </w:r>
    </w:p>
    <w:p w14:paraId="02BC172E">
      <w:pPr>
        <w:tabs>
          <w:tab w:val="left" w:pos="2594"/>
        </w:tabs>
        <w:spacing w:before="29"/>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停业；关闭；倒</w:t>
      </w:r>
      <w:r>
        <w:rPr>
          <w:rFonts w:hint="eastAsia" w:ascii="宋体" w:eastAsia="宋体"/>
          <w:color w:val="231F20"/>
          <w:spacing w:val="-10"/>
          <w:sz w:val="18"/>
        </w:rPr>
        <w:t>闭</w:t>
      </w:r>
      <w:r>
        <w:rPr>
          <w:rFonts w:hint="eastAsia" w:ascii="宋体" w:eastAsia="宋体"/>
          <w:color w:val="231F20"/>
          <w:sz w:val="18"/>
        </w:rPr>
        <w:tab/>
      </w:r>
      <w:r>
        <w:rPr>
          <w:rFonts w:ascii="Times New Roman" w:eastAsia="Times New Roman"/>
          <w:color w:val="231F20"/>
          <w:spacing w:val="-5"/>
          <w:sz w:val="20"/>
        </w:rPr>
        <w:t>(4)</w:t>
      </w:r>
    </w:p>
    <w:p w14:paraId="3D5D14DF">
      <w:pPr>
        <w:tabs>
          <w:tab w:val="left" w:pos="5457"/>
        </w:tabs>
        <w:spacing w:before="52"/>
        <w:ind w:left="147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6"/>
          <w:sz w:val="24"/>
        </w:rPr>
        <w:t xml:space="preserve"> </w:t>
      </w:r>
      <w:r>
        <w:rPr>
          <w:rFonts w:ascii="Tahoma" w:eastAsia="Tahoma"/>
          <w:color w:val="231F20"/>
          <w:sz w:val="24"/>
        </w:rPr>
        <w:t>closing</w:t>
      </w:r>
      <w:r>
        <w:rPr>
          <w:rFonts w:ascii="Tahoma" w:eastAsia="Tahoma"/>
          <w:color w:val="231F20"/>
          <w:spacing w:val="-4"/>
          <w:sz w:val="24"/>
        </w:rPr>
        <w:t xml:space="preserve"> </w:t>
      </w:r>
      <w:r>
        <w:rPr>
          <w:rFonts w:hint="eastAsia" w:ascii="宋体" w:eastAsia="宋体"/>
          <w:color w:val="231F20"/>
          <w:position w:val="2"/>
          <w:sz w:val="18"/>
        </w:rPr>
        <w:t>最</w:t>
      </w:r>
      <w:r>
        <w:rPr>
          <w:rFonts w:hint="eastAsia" w:ascii="宋体" w:eastAsia="宋体"/>
          <w:color w:val="231F20"/>
          <w:spacing w:val="-10"/>
          <w:position w:val="2"/>
          <w:sz w:val="18"/>
        </w:rPr>
        <w:t>后</w:t>
      </w:r>
      <w:r>
        <w:rPr>
          <w:rFonts w:hint="eastAsia" w:ascii="宋体" w:eastAsia="宋体"/>
          <w:color w:val="231F20"/>
          <w:position w:val="2"/>
          <w:sz w:val="18"/>
        </w:rPr>
        <w:tab/>
      </w:r>
      <w:r>
        <w:rPr>
          <w:rFonts w:ascii="Times New Roman" w:eastAsia="Times New Roman"/>
          <w:color w:val="231F20"/>
          <w:spacing w:val="-5"/>
          <w:position w:val="2"/>
          <w:sz w:val="20"/>
        </w:rPr>
        <w:t>(4)</w:t>
      </w:r>
    </w:p>
    <w:p w14:paraId="35AB127D">
      <w:pPr>
        <w:tabs>
          <w:tab w:val="left" w:pos="5457"/>
        </w:tabs>
        <w:spacing w:before="14"/>
        <w:ind w:left="1190" w:right="0" w:firstLine="0"/>
        <w:jc w:val="both"/>
        <w:rPr>
          <w:rFonts w:ascii="Times New Roman" w:hAnsi="Times New Roman" w:eastAsia="Times New Roman"/>
          <w:sz w:val="20"/>
        </w:rPr>
      </w:pPr>
      <w:r>
        <w:rPr>
          <w:rFonts w:ascii="Tahoma" w:hAnsi="Tahoma" w:eastAsia="Tahoma"/>
          <w:color w:val="231F20"/>
          <w:w w:val="90"/>
          <w:sz w:val="24"/>
        </w:rPr>
        <w:t>clothing</w:t>
      </w:r>
      <w:r>
        <w:rPr>
          <w:rFonts w:ascii="Tahoma" w:hAnsi="Tahoma" w:eastAsia="Tahoma"/>
          <w:color w:val="231F20"/>
          <w:spacing w:val="12"/>
          <w:sz w:val="24"/>
        </w:rPr>
        <w:t xml:space="preserve"> </w:t>
      </w:r>
      <w:r>
        <w:rPr>
          <w:rFonts w:ascii="Calibri" w:hAnsi="Calibri" w:eastAsia="Calibri"/>
          <w:color w:val="231F20"/>
          <w:w w:val="90"/>
          <w:position w:val="1"/>
          <w:sz w:val="20"/>
        </w:rPr>
        <w:t>/klGUðIN/</w:t>
      </w:r>
      <w:r>
        <w:rPr>
          <w:rFonts w:ascii="Calibri" w:hAnsi="Calibri" w:eastAsia="Calibri"/>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7"/>
          <w:position w:val="2"/>
          <w:sz w:val="20"/>
        </w:rPr>
        <w:t xml:space="preserve"> </w:t>
      </w:r>
      <w:r>
        <w:rPr>
          <w:rFonts w:hint="eastAsia" w:ascii="宋体" w:hAnsi="宋体" w:eastAsia="宋体"/>
          <w:color w:val="231F20"/>
          <w:w w:val="90"/>
          <w:position w:val="2"/>
          <w:sz w:val="18"/>
        </w:rPr>
        <w:t>衣服；服</w:t>
      </w:r>
      <w:r>
        <w:rPr>
          <w:rFonts w:hint="eastAsia" w:ascii="宋体" w:hAnsi="宋体" w:eastAsia="宋体"/>
          <w:color w:val="231F20"/>
          <w:spacing w:val="-10"/>
          <w:w w:val="90"/>
          <w:position w:val="2"/>
          <w:sz w:val="18"/>
        </w:rPr>
        <w:t>装</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0D356EF">
      <w:pPr>
        <w:spacing w:before="15"/>
        <w:ind w:left="1190" w:right="0" w:firstLine="0"/>
        <w:jc w:val="both"/>
        <w:rPr>
          <w:rFonts w:ascii="Times New Roman" w:hAnsi="Times New Roman"/>
          <w:sz w:val="20"/>
        </w:rPr>
      </w:pPr>
      <w:r>
        <w:rPr>
          <w:rFonts w:ascii="Tahoma" w:hAnsi="Tahoma"/>
          <w:color w:val="231F20"/>
          <w:spacing w:val="-4"/>
          <w:sz w:val="24"/>
        </w:rPr>
        <w:t>cm</w:t>
      </w:r>
      <w:r>
        <w:rPr>
          <w:rFonts w:ascii="Tahoma" w:hAnsi="Tahoma"/>
          <w:color w:val="231F20"/>
          <w:spacing w:val="-7"/>
          <w:sz w:val="24"/>
        </w:rPr>
        <w:t xml:space="preserve"> </w:t>
      </w:r>
      <w:r>
        <w:rPr>
          <w:rFonts w:ascii="Times New Roman" w:hAnsi="Times New Roman"/>
          <w:i/>
          <w:color w:val="231F20"/>
          <w:spacing w:val="-4"/>
          <w:position w:val="2"/>
          <w:sz w:val="20"/>
        </w:rPr>
        <w:t>abbr.</w:t>
      </w:r>
      <w:r>
        <w:rPr>
          <w:rFonts w:ascii="Times New Roman" w:hAnsi="Times New Roman"/>
          <w:i/>
          <w:color w:val="231F20"/>
          <w:spacing w:val="8"/>
          <w:position w:val="2"/>
          <w:sz w:val="20"/>
        </w:rPr>
        <w:t xml:space="preserve"> </w:t>
      </w:r>
      <w:r>
        <w:rPr>
          <w:rFonts w:ascii="Calibri" w:hAnsi="Calibri"/>
          <w:color w:val="231F20"/>
          <w:spacing w:val="-4"/>
          <w:position w:val="1"/>
          <w:sz w:val="20"/>
        </w:rPr>
        <w:t>(</w:t>
      </w:r>
      <w:r>
        <w:rPr>
          <w:rFonts w:ascii="Tahoma" w:hAnsi="Tahoma"/>
          <w:color w:val="231F20"/>
          <w:spacing w:val="-4"/>
          <w:sz w:val="24"/>
        </w:rPr>
        <w:t>centimetre</w:t>
      </w:r>
      <w:r>
        <w:rPr>
          <w:rFonts w:ascii="Tahoma" w:hAnsi="Tahoma"/>
          <w:color w:val="231F20"/>
          <w:spacing w:val="-11"/>
          <w:sz w:val="24"/>
        </w:rPr>
        <w:t xml:space="preserve"> </w:t>
      </w:r>
      <w:r>
        <w:rPr>
          <w:rFonts w:ascii="Calibri" w:hAnsi="Calibri"/>
          <w:color w:val="231F20"/>
          <w:spacing w:val="-4"/>
          <w:position w:val="1"/>
          <w:sz w:val="20"/>
        </w:rPr>
        <w:t>/xentImi:tG(r)/</w:t>
      </w:r>
      <w:r>
        <w:rPr>
          <w:rFonts w:ascii="Calibri" w:hAnsi="Calibri"/>
          <w:color w:val="231F20"/>
          <w:spacing w:val="23"/>
          <w:position w:val="1"/>
          <w:sz w:val="20"/>
        </w:rPr>
        <w:t xml:space="preserve"> </w:t>
      </w:r>
      <w:r>
        <w:rPr>
          <w:rFonts w:ascii="Times New Roman" w:hAnsi="Times New Roman"/>
          <w:color w:val="231F20"/>
          <w:spacing w:val="-5"/>
          <w:position w:val="2"/>
          <w:sz w:val="20"/>
        </w:rPr>
        <w:t>or</w:t>
      </w:r>
    </w:p>
    <w:p w14:paraId="28E92098">
      <w:pPr>
        <w:tabs>
          <w:tab w:val="left" w:pos="5457"/>
        </w:tabs>
        <w:spacing w:before="14"/>
        <w:ind w:left="1474" w:right="0" w:firstLine="0"/>
        <w:jc w:val="left"/>
        <w:rPr>
          <w:rFonts w:ascii="Times New Roman" w:eastAsia="Times New Roman"/>
          <w:sz w:val="20"/>
        </w:rPr>
      </w:pPr>
      <w:r>
        <w:rPr>
          <w:rFonts w:ascii="Tahoma" w:eastAsia="Tahoma"/>
          <w:color w:val="231F20"/>
          <w:sz w:val="24"/>
        </w:rPr>
        <w:t>centimeter</w:t>
      </w:r>
      <w:r>
        <w:rPr>
          <w:rFonts w:ascii="Calibri" w:eastAsia="Calibri"/>
          <w:color w:val="231F20"/>
          <w:position w:val="1"/>
          <w:sz w:val="20"/>
        </w:rPr>
        <w:t>)</w:t>
      </w:r>
      <w:r>
        <w:rPr>
          <w:rFonts w:ascii="Calibri" w:eastAsia="Calibri"/>
          <w:color w:val="231F20"/>
          <w:spacing w:val="50"/>
          <w:position w:val="1"/>
          <w:sz w:val="20"/>
        </w:rPr>
        <w:t xml:space="preserve"> </w:t>
      </w:r>
      <w:r>
        <w:rPr>
          <w:rFonts w:hint="eastAsia" w:ascii="宋体" w:eastAsia="宋体"/>
          <w:color w:val="231F20"/>
          <w:position w:val="2"/>
          <w:sz w:val="18"/>
        </w:rPr>
        <w:t>厘</w:t>
      </w:r>
      <w:r>
        <w:rPr>
          <w:rFonts w:hint="eastAsia" w:ascii="宋体" w:eastAsia="宋体"/>
          <w:color w:val="231F20"/>
          <w:spacing w:val="-10"/>
          <w:position w:val="2"/>
          <w:sz w:val="18"/>
        </w:rPr>
        <w:t>米</w:t>
      </w:r>
      <w:r>
        <w:rPr>
          <w:rFonts w:hint="eastAsia" w:ascii="宋体" w:eastAsia="宋体"/>
          <w:color w:val="231F20"/>
          <w:position w:val="2"/>
          <w:sz w:val="18"/>
        </w:rPr>
        <w:tab/>
      </w:r>
      <w:r>
        <w:rPr>
          <w:rFonts w:ascii="Times New Roman" w:eastAsia="Times New Roman"/>
          <w:color w:val="231F20"/>
          <w:spacing w:val="-5"/>
          <w:position w:val="2"/>
          <w:sz w:val="20"/>
        </w:rPr>
        <w:t>(4)</w:t>
      </w:r>
    </w:p>
    <w:p w14:paraId="727EA616">
      <w:pPr>
        <w:tabs>
          <w:tab w:val="left" w:pos="5457"/>
        </w:tabs>
        <w:spacing w:before="14" w:line="252" w:lineRule="auto"/>
        <w:ind w:left="1190" w:right="0" w:firstLine="0"/>
        <w:jc w:val="both"/>
        <w:rPr>
          <w:rFonts w:hint="eastAsia" w:ascii="宋体" w:hAnsi="宋体" w:eastAsia="宋体"/>
          <w:sz w:val="18"/>
        </w:rPr>
      </w:pPr>
      <w:r>
        <w:rPr>
          <w:rFonts w:ascii="Tahoma" w:hAnsi="Tahoma" w:eastAsia="Tahoma"/>
          <w:color w:val="231F20"/>
          <w:w w:val="105"/>
          <w:sz w:val="24"/>
        </w:rPr>
        <w:t xml:space="preserve">colleague </w:t>
      </w:r>
      <w:r>
        <w:rPr>
          <w:rFonts w:ascii="Calibri" w:hAnsi="Calibri" w:eastAsia="Calibri"/>
          <w:color w:val="231F20"/>
          <w:w w:val="105"/>
          <w:position w:val="1"/>
          <w:sz w:val="20"/>
        </w:rPr>
        <w:t>/kli:g/</w:t>
      </w:r>
      <w:r>
        <w:rPr>
          <w:rFonts w:ascii="Calibri" w:hAnsi="Calibri" w:eastAsia="Calibri"/>
          <w:color w:val="231F20"/>
          <w:spacing w:val="40"/>
          <w:w w:val="105"/>
          <w:position w:val="1"/>
          <w:sz w:val="20"/>
        </w:rPr>
        <w:t xml:space="preserve">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同事；同僚</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 xml:space="preserve">(2) </w:t>
      </w:r>
      <w:r>
        <w:rPr>
          <w:rFonts w:ascii="Tahoma" w:hAnsi="Tahoma" w:eastAsia="Tahoma"/>
          <w:color w:val="231F20"/>
          <w:spacing w:val="-2"/>
          <w:sz w:val="24"/>
        </w:rPr>
        <w:t>collection</w:t>
      </w:r>
      <w:r>
        <w:rPr>
          <w:rFonts w:ascii="Tahoma" w:hAnsi="Tahoma" w:eastAsia="Tahoma"/>
          <w:color w:val="231F20"/>
          <w:spacing w:val="-17"/>
          <w:sz w:val="24"/>
        </w:rPr>
        <w:t xml:space="preserve"> </w:t>
      </w:r>
      <w:r>
        <w:rPr>
          <w:rFonts w:ascii="Calibri" w:hAnsi="Calibri" w:eastAsia="Calibri"/>
          <w:color w:val="231F20"/>
          <w:spacing w:val="-2"/>
          <w:position w:val="1"/>
          <w:sz w:val="20"/>
        </w:rPr>
        <w:t>/kGlekSn/</w:t>
      </w:r>
      <w:r>
        <w:rPr>
          <w:rFonts w:ascii="Calibri" w:hAnsi="Calibri" w:eastAsia="Calibri"/>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作品集；收集物；收藏品</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(3) </w:t>
      </w:r>
      <w:r>
        <w:rPr>
          <w:rFonts w:ascii="Tahoma" w:hAnsi="Tahoma" w:eastAsia="Tahoma"/>
          <w:color w:val="231F20"/>
          <w:spacing w:val="-2"/>
          <w:position w:val="-1"/>
          <w:sz w:val="24"/>
        </w:rPr>
        <w:t>comic</w:t>
      </w:r>
      <w:r>
        <w:rPr>
          <w:rFonts w:ascii="Tahoma" w:hAnsi="Tahoma" w:eastAsia="Tahoma"/>
          <w:color w:val="231F20"/>
          <w:spacing w:val="-18"/>
          <w:position w:val="-1"/>
          <w:sz w:val="24"/>
        </w:rPr>
        <w:t xml:space="preserve"> </w:t>
      </w:r>
      <w:r>
        <w:rPr>
          <w:rFonts w:ascii="Calibri" w:hAnsi="Calibri" w:eastAsia="Calibri"/>
          <w:color w:val="231F20"/>
          <w:spacing w:val="-2"/>
          <w:position w:val="0"/>
          <w:sz w:val="20"/>
        </w:rPr>
        <w:t>/kmIk/</w:t>
      </w:r>
      <w:r>
        <w:rPr>
          <w:rFonts w:ascii="Calibri" w:hAnsi="Calibri" w:eastAsia="Calibri"/>
          <w:color w:val="231F20"/>
          <w:spacing w:val="-7"/>
          <w:position w:val="0"/>
          <w:sz w:val="20"/>
        </w:rPr>
        <w:t xml:space="preserve"> </w:t>
      </w:r>
      <w:r>
        <w:rPr>
          <w:rFonts w:ascii="Times New Roman" w:hAnsi="Times New Roman" w:eastAsia="Times New Roman"/>
          <w:i/>
          <w:color w:val="231F20"/>
          <w:spacing w:val="-2"/>
          <w:sz w:val="20"/>
        </w:rPr>
        <w:t>n.</w:t>
      </w:r>
      <w:r>
        <w:rPr>
          <w:rFonts w:ascii="Times New Roman" w:hAnsi="Times New Roman" w:eastAsia="Times New Roman"/>
          <w:i/>
          <w:color w:val="231F20"/>
          <w:spacing w:val="-11"/>
          <w:sz w:val="20"/>
        </w:rPr>
        <w:t xml:space="preserve"> </w:t>
      </w:r>
      <w:r>
        <w:rPr>
          <w:rFonts w:hint="eastAsia" w:ascii="宋体" w:hAnsi="宋体" w:eastAsia="宋体"/>
          <w:color w:val="231F20"/>
          <w:spacing w:val="-2"/>
          <w:sz w:val="18"/>
        </w:rPr>
        <w:t>连环画杂志；漫画杂志；喜剧演员</w:t>
      </w:r>
    </w:p>
    <w:p w14:paraId="440948FC">
      <w:pPr>
        <w:tabs>
          <w:tab w:val="left" w:pos="2786"/>
        </w:tabs>
        <w:spacing w:before="3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滑稽的；使人发笑</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6C07B763">
      <w:pPr>
        <w:tabs>
          <w:tab w:val="left" w:pos="5457"/>
        </w:tabs>
        <w:spacing w:before="33"/>
        <w:ind w:left="1190" w:right="0"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6"/>
          <w:position w:val="1"/>
          <w:sz w:val="20"/>
        </w:rPr>
        <w:t xml:space="preserve"> </w:t>
      </w:r>
      <w:r>
        <w:rPr>
          <w:rFonts w:ascii="Tahoma" w:hAnsi="Tahoma" w:eastAsia="Tahoma"/>
          <w:color w:val="231F20"/>
          <w:sz w:val="24"/>
        </w:rPr>
        <w:t>Coming-of-Age</w:t>
      </w:r>
      <w:r>
        <w:rPr>
          <w:rFonts w:ascii="Tahoma" w:hAnsi="Tahoma" w:eastAsia="Tahoma"/>
          <w:color w:val="231F20"/>
          <w:spacing w:val="-10"/>
          <w:sz w:val="24"/>
        </w:rPr>
        <w:t xml:space="preserve"> </w:t>
      </w:r>
      <w:r>
        <w:rPr>
          <w:rFonts w:ascii="Tahoma" w:hAnsi="Tahoma" w:eastAsia="Tahoma"/>
          <w:color w:val="231F20"/>
          <w:sz w:val="24"/>
        </w:rPr>
        <w:t>Day</w:t>
      </w:r>
      <w:r>
        <w:rPr>
          <w:rFonts w:ascii="Tahoma" w:hAnsi="Tahoma" w:eastAsia="Tahoma"/>
          <w:color w:val="231F20"/>
          <w:spacing w:val="-21"/>
          <w:sz w:val="24"/>
        </w:rPr>
        <w:t xml:space="preserve"> </w:t>
      </w:r>
      <w:r>
        <w:rPr>
          <w:rFonts w:hint="eastAsia" w:ascii="宋体" w:hAnsi="宋体" w:eastAsia="宋体"/>
          <w:color w:val="231F20"/>
          <w:position w:val="2"/>
          <w:sz w:val="18"/>
        </w:rPr>
        <w:t>成人</w:t>
      </w:r>
      <w:r>
        <w:rPr>
          <w:rFonts w:hint="eastAsia" w:ascii="宋体" w:hAnsi="宋体" w:eastAsia="宋体"/>
          <w:color w:val="231F20"/>
          <w:spacing w:val="-10"/>
          <w:position w:val="2"/>
          <w:sz w:val="18"/>
        </w:rPr>
        <w:t>节</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654CE43">
      <w:pPr>
        <w:spacing w:before="14"/>
        <w:ind w:left="1190" w:right="0" w:firstLine="0"/>
        <w:jc w:val="both"/>
        <w:rPr>
          <w:rFonts w:ascii="宋体" w:hAnsi="宋体"/>
          <w:sz w:val="20"/>
        </w:rPr>
      </w:pPr>
      <w:r>
        <w:rPr>
          <w:rFonts w:ascii="Tahoma" w:hAnsi="Tahoma"/>
          <w:color w:val="231F20"/>
          <w:spacing w:val="2"/>
          <w:sz w:val="24"/>
        </w:rPr>
        <w:t>commercial</w:t>
      </w:r>
      <w:r>
        <w:rPr>
          <w:rFonts w:ascii="Tahoma" w:hAnsi="Tahoma"/>
          <w:color w:val="231F20"/>
          <w:spacing w:val="18"/>
          <w:sz w:val="24"/>
        </w:rPr>
        <w:t xml:space="preserve"> </w:t>
      </w:r>
      <w:r>
        <w:rPr>
          <w:rFonts w:ascii="宋体" w:hAnsi="宋体"/>
          <w:color w:val="231F20"/>
          <w:spacing w:val="-8"/>
          <w:position w:val="2"/>
          <w:sz w:val="20"/>
        </w:rPr>
        <w:t>/</w:t>
      </w:r>
      <w:r>
        <w:rPr>
          <w:rFonts w:ascii="Calibri" w:hAnsi="Calibri"/>
          <w:color w:val="231F20"/>
          <w:spacing w:val="-8"/>
          <w:position w:val="1"/>
          <w:sz w:val="20"/>
        </w:rPr>
        <w:t>kGm3:Sl</w:t>
      </w:r>
      <w:r>
        <w:rPr>
          <w:rFonts w:ascii="宋体" w:hAnsi="宋体"/>
          <w:color w:val="231F20"/>
          <w:spacing w:val="-8"/>
          <w:position w:val="2"/>
          <w:sz w:val="20"/>
        </w:rPr>
        <w:t>/</w:t>
      </w:r>
    </w:p>
    <w:p w14:paraId="642FE80A">
      <w:pPr>
        <w:tabs>
          <w:tab w:val="left" w:pos="3699"/>
        </w:tabs>
        <w:spacing w:before="28"/>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商业（化）的；以获利为目的</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3EDB54EF">
      <w:pPr>
        <w:spacing w:before="53"/>
        <w:ind w:left="1474" w:right="0" w:firstLine="0"/>
        <w:jc w:val="left"/>
        <w:rPr>
          <w:rFonts w:ascii="宋体" w:hAnsi="宋体"/>
          <w:sz w:val="20"/>
        </w:rPr>
      </w:pPr>
      <w:r>
        <w:rPr>
          <w:rFonts w:ascii="Tahoma" w:hAnsi="Tahoma"/>
          <w:color w:val="231F20"/>
          <w:sz w:val="24"/>
        </w:rPr>
        <w:t>commercialise</w:t>
      </w:r>
      <w:r>
        <w:rPr>
          <w:rFonts w:ascii="Tahoma" w:hAnsi="Tahoma"/>
          <w:color w:val="231F20"/>
          <w:spacing w:val="-16"/>
          <w:sz w:val="24"/>
        </w:rPr>
        <w:t xml:space="preserve"> </w:t>
      </w:r>
      <w:r>
        <w:rPr>
          <w:rFonts w:ascii="宋体" w:hAnsi="宋体"/>
          <w:color w:val="231F20"/>
          <w:position w:val="2"/>
          <w:sz w:val="20"/>
        </w:rPr>
        <w:t>(</w:t>
      </w:r>
      <w:r>
        <w:rPr>
          <w:rFonts w:ascii="Times New Roman" w:hAnsi="Times New Roman"/>
          <w:i/>
          <w:color w:val="231F20"/>
          <w:position w:val="2"/>
          <w:sz w:val="20"/>
        </w:rPr>
        <w:t>NAmE</w:t>
      </w:r>
      <w:r>
        <w:rPr>
          <w:rFonts w:ascii="Times New Roman" w:hAnsi="Times New Roman"/>
          <w:i/>
          <w:color w:val="231F20"/>
          <w:spacing w:val="11"/>
          <w:position w:val="2"/>
          <w:sz w:val="20"/>
        </w:rPr>
        <w:t xml:space="preserve"> </w:t>
      </w:r>
      <w:r>
        <w:rPr>
          <w:rFonts w:ascii="Times New Roman" w:hAnsi="Times New Roman"/>
          <w:i/>
          <w:color w:val="231F20"/>
          <w:position w:val="2"/>
          <w:sz w:val="20"/>
        </w:rPr>
        <w:t>also</w:t>
      </w:r>
      <w:r>
        <w:rPr>
          <w:rFonts w:ascii="Times New Roman" w:hAnsi="Times New Roman"/>
          <w:i/>
          <w:color w:val="231F20"/>
          <w:spacing w:val="21"/>
          <w:position w:val="2"/>
          <w:sz w:val="20"/>
        </w:rPr>
        <w:t xml:space="preserve"> </w:t>
      </w:r>
      <w:r>
        <w:rPr>
          <w:rFonts w:ascii="Tahoma" w:hAnsi="Tahoma"/>
          <w:color w:val="231F20"/>
          <w:spacing w:val="-2"/>
          <w:sz w:val="24"/>
        </w:rPr>
        <w:t>–ize</w:t>
      </w:r>
      <w:r>
        <w:rPr>
          <w:rFonts w:ascii="宋体" w:hAnsi="宋体"/>
          <w:color w:val="231F20"/>
          <w:spacing w:val="-2"/>
          <w:position w:val="2"/>
          <w:sz w:val="20"/>
        </w:rPr>
        <w:t>)</w:t>
      </w:r>
    </w:p>
    <w:p w14:paraId="42F222E9">
      <w:pPr>
        <w:tabs>
          <w:tab w:val="left" w:pos="3699"/>
        </w:tabs>
        <w:spacing w:before="15"/>
        <w:ind w:left="0" w:right="0" w:firstLine="0"/>
        <w:jc w:val="right"/>
        <w:rPr>
          <w:rFonts w:ascii="Times New Roman" w:hAnsi="Times New Roman" w:eastAsia="Times New Roman"/>
          <w:sz w:val="20"/>
        </w:rPr>
      </w:pPr>
      <w:r>
        <w:rPr>
          <w:rFonts w:hint="eastAsia" w:ascii="宋体" w:hAnsi="宋体" w:eastAsia="宋体"/>
          <w:color w:val="231F20"/>
          <w:w w:val="90"/>
          <w:position w:val="1"/>
          <w:sz w:val="20"/>
        </w:rPr>
        <w:t>/</w:t>
      </w:r>
      <w:r>
        <w:rPr>
          <w:rFonts w:ascii="Calibri" w:hAnsi="Calibri" w:eastAsia="Calibri"/>
          <w:color w:val="231F20"/>
          <w:w w:val="90"/>
          <w:sz w:val="20"/>
        </w:rPr>
        <w:t>kGm3:SGlaIz</w:t>
      </w:r>
      <w:r>
        <w:rPr>
          <w:rFonts w:hint="eastAsia" w:ascii="宋体" w:hAnsi="宋体" w:eastAsia="宋体"/>
          <w:color w:val="231F20"/>
          <w:w w:val="90"/>
          <w:position w:val="1"/>
          <w:sz w:val="20"/>
        </w:rPr>
        <w:t>/</w:t>
      </w:r>
      <w:r>
        <w:rPr>
          <w:rFonts w:hint="eastAsia" w:ascii="宋体" w:hAnsi="宋体" w:eastAsia="宋体"/>
          <w:color w:val="231F20"/>
          <w:spacing w:val="-8"/>
          <w:position w:val="1"/>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41"/>
          <w:position w:val="1"/>
          <w:sz w:val="20"/>
        </w:rPr>
        <w:t xml:space="preserve"> </w:t>
      </w:r>
      <w:r>
        <w:rPr>
          <w:rFonts w:hint="eastAsia" w:ascii="宋体" w:hAnsi="宋体" w:eastAsia="宋体"/>
          <w:color w:val="231F20"/>
          <w:w w:val="90"/>
          <w:position w:val="1"/>
          <w:sz w:val="18"/>
        </w:rPr>
        <w:t>使商业化；利用……牟</w:t>
      </w:r>
      <w:r>
        <w:rPr>
          <w:rFonts w:hint="eastAsia" w:ascii="宋体" w:hAnsi="宋体" w:eastAsia="宋体"/>
          <w:color w:val="231F20"/>
          <w:spacing w:val="-10"/>
          <w:w w:val="90"/>
          <w:position w:val="1"/>
          <w:sz w:val="18"/>
        </w:rPr>
        <w:t>利</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(1)</w:t>
      </w:r>
    </w:p>
    <w:p w14:paraId="347BC9B9">
      <w:pPr>
        <w:spacing w:before="39"/>
        <w:ind w:left="1474" w:right="0" w:firstLine="0"/>
        <w:jc w:val="left"/>
        <w:rPr>
          <w:rFonts w:ascii="宋体" w:hAnsi="宋体"/>
          <w:sz w:val="20"/>
        </w:rPr>
      </w:pPr>
      <w:r>
        <w:rPr>
          <w:rFonts w:ascii="Tahoma" w:hAnsi="Tahoma"/>
          <w:color w:val="231F20"/>
          <w:sz w:val="24"/>
        </w:rPr>
        <w:t>commercialisation</w:t>
      </w:r>
      <w:r>
        <w:rPr>
          <w:rFonts w:ascii="Tahoma" w:hAnsi="Tahoma"/>
          <w:color w:val="231F20"/>
          <w:spacing w:val="-17"/>
          <w:sz w:val="24"/>
        </w:rPr>
        <w:t xml:space="preserve"> </w:t>
      </w:r>
      <w:r>
        <w:rPr>
          <w:rFonts w:ascii="宋体" w:hAnsi="宋体"/>
          <w:color w:val="231F20"/>
          <w:position w:val="2"/>
          <w:sz w:val="20"/>
        </w:rPr>
        <w:t>(</w:t>
      </w:r>
      <w:r>
        <w:rPr>
          <w:rFonts w:ascii="Times New Roman" w:hAnsi="Times New Roman"/>
          <w:i/>
          <w:color w:val="231F20"/>
          <w:position w:val="2"/>
          <w:sz w:val="20"/>
        </w:rPr>
        <w:t>NAmE</w:t>
      </w:r>
      <w:r>
        <w:rPr>
          <w:rFonts w:ascii="Times New Roman" w:hAnsi="Times New Roman"/>
          <w:i/>
          <w:color w:val="231F20"/>
          <w:spacing w:val="10"/>
          <w:position w:val="2"/>
          <w:sz w:val="20"/>
        </w:rPr>
        <w:t xml:space="preserve"> </w:t>
      </w:r>
      <w:r>
        <w:rPr>
          <w:rFonts w:ascii="Times New Roman" w:hAnsi="Times New Roman"/>
          <w:i/>
          <w:color w:val="231F20"/>
          <w:position w:val="2"/>
          <w:sz w:val="20"/>
        </w:rPr>
        <w:t>also</w:t>
      </w:r>
      <w:r>
        <w:rPr>
          <w:rFonts w:ascii="Times New Roman" w:hAnsi="Times New Roman"/>
          <w:i/>
          <w:color w:val="231F20"/>
          <w:spacing w:val="20"/>
          <w:position w:val="2"/>
          <w:sz w:val="20"/>
        </w:rPr>
        <w:t xml:space="preserve"> </w:t>
      </w:r>
      <w:r>
        <w:rPr>
          <w:rFonts w:ascii="Tahoma" w:hAnsi="Tahoma"/>
          <w:color w:val="231F20"/>
          <w:spacing w:val="-2"/>
          <w:sz w:val="24"/>
        </w:rPr>
        <w:t>–ization</w:t>
      </w:r>
      <w:r>
        <w:rPr>
          <w:rFonts w:ascii="宋体" w:hAnsi="宋体"/>
          <w:color w:val="231F20"/>
          <w:spacing w:val="-2"/>
          <w:position w:val="2"/>
          <w:sz w:val="20"/>
        </w:rPr>
        <w:t>)</w:t>
      </w:r>
    </w:p>
    <w:p w14:paraId="7BFCEDD6">
      <w:pPr>
        <w:tabs>
          <w:tab w:val="left" w:pos="5457"/>
        </w:tabs>
        <w:spacing w:before="36" w:line="254" w:lineRule="auto"/>
        <w:ind w:left="1190" w:right="0" w:firstLine="566"/>
        <w:jc w:val="both"/>
        <w:rPr>
          <w:rFonts w:hint="eastAsia" w:ascii="宋体" w:hAnsi="宋体" w:eastAsia="宋体"/>
          <w:sz w:val="20"/>
        </w:rPr>
      </w:pPr>
      <w:r>
        <w:rPr>
          <w:rFonts w:hint="eastAsia" w:ascii="宋体" w:hAnsi="宋体" w:eastAsia="宋体"/>
          <w:color w:val="231F20"/>
          <w:position w:val="1"/>
          <w:sz w:val="20"/>
        </w:rPr>
        <w:t>/</w:t>
      </w:r>
      <w:r>
        <w:rPr>
          <w:rFonts w:ascii="Calibri" w:hAnsi="Calibri" w:eastAsia="Calibri"/>
          <w:color w:val="231F20"/>
          <w:sz w:val="20"/>
        </w:rPr>
        <w:t>kG.m3:SGlaIzeISn</w:t>
      </w:r>
      <w:r>
        <w:rPr>
          <w:rFonts w:hint="eastAsia" w:ascii="宋体" w:hAnsi="宋体" w:eastAsia="宋体"/>
          <w:color w:val="231F20"/>
          <w:position w:val="1"/>
          <w:sz w:val="20"/>
        </w:rPr>
        <w:t xml:space="preserve">/ </w:t>
      </w:r>
      <w:r>
        <w:rPr>
          <w:rFonts w:ascii="Times New Roman" w:hAnsi="Times New Roman" w:eastAsia="Times New Roman"/>
          <w:i/>
          <w:color w:val="231F20"/>
          <w:position w:val="1"/>
          <w:sz w:val="20"/>
        </w:rPr>
        <w:t>n.</w:t>
      </w:r>
      <w:r>
        <w:rPr>
          <w:rFonts w:ascii="Times New Roman" w:hAnsi="Times New Roman" w:eastAsia="Times New Roman"/>
          <w:i/>
          <w:color w:val="231F20"/>
          <w:spacing w:val="40"/>
          <w:position w:val="1"/>
          <w:sz w:val="20"/>
        </w:rPr>
        <w:t xml:space="preserve"> </w:t>
      </w:r>
      <w:r>
        <w:rPr>
          <w:rFonts w:hint="eastAsia" w:ascii="宋体" w:hAnsi="宋体" w:eastAsia="宋体"/>
          <w:color w:val="231F20"/>
          <w:position w:val="1"/>
          <w:sz w:val="18"/>
        </w:rPr>
        <w:t>商业化</w:t>
      </w:r>
      <w:r>
        <w:rPr>
          <w:rFonts w:hint="eastAsia" w:ascii="宋体" w:hAnsi="宋体" w:eastAsia="宋体"/>
          <w:color w:val="231F20"/>
          <w:position w:val="1"/>
          <w:sz w:val="18"/>
        </w:rPr>
        <w:tab/>
      </w:r>
      <w:r>
        <w:rPr>
          <w:rFonts w:ascii="Times New Roman" w:hAnsi="Times New Roman" w:eastAsia="Times New Roman"/>
          <w:color w:val="231F20"/>
          <w:spacing w:val="-4"/>
          <w:position w:val="1"/>
          <w:sz w:val="20"/>
        </w:rPr>
        <w:t xml:space="preserve">(1) </w:t>
      </w:r>
      <w:r>
        <w:rPr>
          <w:rFonts w:ascii="Tahoma" w:hAnsi="Tahoma" w:eastAsia="Tahoma"/>
          <w:color w:val="231F20"/>
          <w:sz w:val="24"/>
        </w:rPr>
        <w:t>complain</w:t>
      </w:r>
      <w:r>
        <w:rPr>
          <w:rFonts w:ascii="Tahoma" w:hAnsi="Tahoma" w:eastAsia="Tahoma"/>
          <w:color w:val="231F20"/>
          <w:spacing w:val="-19"/>
          <w:sz w:val="24"/>
        </w:rPr>
        <w:t xml:space="preserve"> </w:t>
      </w:r>
      <w:r>
        <w:rPr>
          <w:rFonts w:ascii="Calibri" w:hAnsi="Calibri" w:eastAsia="Calibri"/>
          <w:color w:val="231F20"/>
          <w:position w:val="1"/>
          <w:sz w:val="20"/>
        </w:rPr>
        <w:t>/kGmpleIn/</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3"/>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抱怨；发牢骚</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congratulate</w:t>
      </w:r>
      <w:r>
        <w:rPr>
          <w:rFonts w:ascii="Tahoma" w:hAnsi="Tahoma" w:eastAsia="Tahoma"/>
          <w:color w:val="231F20"/>
          <w:spacing w:val="-19"/>
          <w:sz w:val="24"/>
        </w:rPr>
        <w:t xml:space="preserve"> </w:t>
      </w:r>
      <w:r>
        <w:rPr>
          <w:rFonts w:ascii="Calibri" w:hAnsi="Calibri" w:eastAsia="Calibri"/>
          <w:color w:val="231F20"/>
          <w:position w:val="1"/>
          <w:sz w:val="20"/>
        </w:rPr>
        <w:t>/kGngrætSuleIt</w:t>
      </w:r>
      <w:r>
        <w:rPr>
          <w:rFonts w:hint="eastAsia" w:ascii="宋体" w:hAnsi="宋体" w:eastAsia="宋体"/>
          <w:color w:val="231F20"/>
          <w:position w:val="2"/>
          <w:sz w:val="20"/>
        </w:rPr>
        <w:t>/</w:t>
      </w:r>
    </w:p>
    <w:p w14:paraId="114B8ED1">
      <w:pPr>
        <w:spacing w:before="12"/>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向（某人）道贺；（因某事）</w:t>
      </w:r>
      <w:r>
        <w:rPr>
          <w:rFonts w:hint="eastAsia" w:ascii="宋体" w:eastAsia="宋体"/>
          <w:color w:val="231F20"/>
          <w:spacing w:val="6"/>
          <w:sz w:val="18"/>
        </w:rPr>
        <w:t xml:space="preserve">为自己感到自豪 </w:t>
      </w:r>
      <w:r>
        <w:rPr>
          <w:rFonts w:ascii="Times New Roman" w:eastAsia="Times New Roman"/>
          <w:color w:val="231F20"/>
          <w:spacing w:val="-5"/>
          <w:sz w:val="20"/>
        </w:rPr>
        <w:t>(1)</w:t>
      </w:r>
    </w:p>
    <w:p w14:paraId="3B489FDC">
      <w:pPr>
        <w:spacing w:before="52"/>
        <w:ind w:left="1417" w:right="0" w:firstLine="0"/>
        <w:jc w:val="left"/>
        <w:rPr>
          <w:rFonts w:ascii="宋体" w:hAnsi="宋体"/>
          <w:sz w:val="20"/>
        </w:rPr>
      </w:pPr>
      <w:r>
        <w:rPr>
          <w:rFonts w:ascii="Tahoma" w:hAnsi="Tahoma"/>
          <w:color w:val="231F20"/>
          <w:sz w:val="24"/>
        </w:rPr>
        <w:t>congratulation</w:t>
      </w:r>
      <w:r>
        <w:rPr>
          <w:rFonts w:ascii="Tahoma" w:hAnsi="Tahoma"/>
          <w:color w:val="231F20"/>
          <w:spacing w:val="-3"/>
          <w:sz w:val="24"/>
        </w:rPr>
        <w:t xml:space="preserve"> </w:t>
      </w:r>
      <w:r>
        <w:rPr>
          <w:rFonts w:ascii="宋体" w:hAnsi="宋体"/>
          <w:color w:val="231F20"/>
          <w:spacing w:val="-4"/>
          <w:position w:val="2"/>
          <w:sz w:val="20"/>
        </w:rPr>
        <w:t>/</w:t>
      </w:r>
      <w:r>
        <w:rPr>
          <w:rFonts w:ascii="Calibri" w:hAnsi="Calibri"/>
          <w:color w:val="231F20"/>
          <w:spacing w:val="-4"/>
          <w:position w:val="1"/>
          <w:sz w:val="20"/>
        </w:rPr>
        <w:t>kGn.grætSuleISn</w:t>
      </w:r>
      <w:r>
        <w:rPr>
          <w:rFonts w:ascii="宋体" w:hAnsi="宋体"/>
          <w:color w:val="231F20"/>
          <w:spacing w:val="-4"/>
          <w:position w:val="2"/>
          <w:sz w:val="20"/>
        </w:rPr>
        <w:t>/</w:t>
      </w:r>
    </w:p>
    <w:p w14:paraId="3FD23FFC">
      <w:pPr>
        <w:tabs>
          <w:tab w:val="left" w:pos="3756"/>
        </w:tabs>
        <w:spacing w:before="29"/>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祝贺；恭</w:t>
      </w:r>
      <w:r>
        <w:rPr>
          <w:rFonts w:hint="eastAsia" w:ascii="宋体" w:eastAsia="宋体"/>
          <w:color w:val="231F20"/>
          <w:spacing w:val="-10"/>
          <w:sz w:val="18"/>
        </w:rPr>
        <w:t>喜</w:t>
      </w:r>
      <w:r>
        <w:rPr>
          <w:rFonts w:hint="eastAsia" w:ascii="宋体" w:eastAsia="宋体"/>
          <w:color w:val="231F20"/>
          <w:sz w:val="18"/>
        </w:rPr>
        <w:tab/>
      </w:r>
      <w:r>
        <w:rPr>
          <w:rFonts w:ascii="Times New Roman" w:eastAsia="Times New Roman"/>
          <w:color w:val="231F20"/>
          <w:spacing w:val="-5"/>
          <w:sz w:val="20"/>
        </w:rPr>
        <w:t>(1)</w:t>
      </w:r>
    </w:p>
    <w:p w14:paraId="604F583A">
      <w:pPr>
        <w:spacing w:before="52"/>
        <w:ind w:left="1190" w:right="0" w:firstLine="0"/>
        <w:jc w:val="both"/>
        <w:rPr>
          <w:rFonts w:ascii="Calibri" w:hAnsi="Calibri"/>
          <w:sz w:val="20"/>
        </w:rPr>
      </w:pPr>
      <w:r>
        <w:rPr>
          <w:rFonts w:ascii="Tahoma" w:hAnsi="Tahoma"/>
          <w:color w:val="231F20"/>
          <w:sz w:val="24"/>
        </w:rPr>
        <w:t>construction</w:t>
      </w:r>
      <w:r>
        <w:rPr>
          <w:rFonts w:ascii="Tahoma" w:hAnsi="Tahoma"/>
          <w:color w:val="231F20"/>
          <w:spacing w:val="23"/>
          <w:sz w:val="24"/>
        </w:rPr>
        <w:t xml:space="preserve"> </w:t>
      </w:r>
      <w:r>
        <w:rPr>
          <w:rFonts w:ascii="Calibri" w:hAnsi="Calibri"/>
          <w:color w:val="231F20"/>
          <w:spacing w:val="-2"/>
          <w:position w:val="1"/>
          <w:sz w:val="20"/>
        </w:rPr>
        <w:t>/kGnxtrnkSn/</w:t>
      </w:r>
    </w:p>
    <w:p w14:paraId="6A93C73D">
      <w:pPr>
        <w:spacing w:before="49" w:line="261" w:lineRule="auto"/>
        <w:ind w:left="1190" w:right="0" w:firstLine="280"/>
        <w:jc w:val="both"/>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建筑；建造；建造物；（句子、短语等的）结构</w:t>
      </w:r>
      <w:r>
        <w:rPr>
          <w:rFonts w:ascii="Times New Roman" w:hAnsi="Times New Roman" w:eastAsia="Times New Roman"/>
          <w:color w:val="231F20"/>
          <w:sz w:val="20"/>
        </w:rPr>
        <w:t xml:space="preserve">(3) </w:t>
      </w:r>
      <w:r>
        <w:rPr>
          <w:rFonts w:ascii="Tahoma" w:hAnsi="Tahoma" w:eastAsia="Tahoma"/>
          <w:color w:val="231F20"/>
          <w:spacing w:val="-2"/>
          <w:w w:val="90"/>
          <w:sz w:val="24"/>
        </w:rPr>
        <w:t>consulate</w:t>
      </w:r>
      <w:r>
        <w:rPr>
          <w:rFonts w:ascii="Tahoma" w:hAnsi="Tahoma" w:eastAsia="Tahoma"/>
          <w:color w:val="231F20"/>
          <w:spacing w:val="-10"/>
          <w:w w:val="90"/>
          <w:sz w:val="24"/>
        </w:rPr>
        <w:t xml:space="preserve"> </w:t>
      </w:r>
      <w:r>
        <w:rPr>
          <w:rFonts w:ascii="Calibri" w:hAnsi="Calibri" w:eastAsia="Calibri"/>
          <w:color w:val="231F20"/>
          <w:spacing w:val="-2"/>
          <w:w w:val="90"/>
          <w:position w:val="1"/>
          <w:sz w:val="20"/>
        </w:rPr>
        <w:t>/knxjGlGt</w:t>
      </w:r>
      <w:r>
        <w:rPr>
          <w:rFonts w:ascii="Calibri" w:hAnsi="Calibri" w:eastAsia="Calibri"/>
          <w:color w:val="231F20"/>
          <w:spacing w:val="-4"/>
          <w:w w:val="90"/>
          <w:position w:val="1"/>
          <w:sz w:val="20"/>
        </w:rPr>
        <w:t xml:space="preserve">; </w:t>
      </w:r>
      <w:r>
        <w:rPr>
          <w:rFonts w:ascii="Times New Roman" w:hAnsi="Times New Roman" w:eastAsia="Times New Roman"/>
          <w:i/>
          <w:color w:val="231F20"/>
          <w:spacing w:val="-2"/>
          <w:w w:val="90"/>
          <w:position w:val="2"/>
          <w:sz w:val="20"/>
        </w:rPr>
        <w:t>NAmE</w:t>
      </w:r>
      <w:r>
        <w:rPr>
          <w:rFonts w:ascii="Times New Roman" w:hAnsi="Times New Roman" w:eastAsia="Times New Roman"/>
          <w:i/>
          <w:color w:val="231F20"/>
          <w:spacing w:val="-5"/>
          <w:w w:val="90"/>
          <w:position w:val="2"/>
          <w:sz w:val="20"/>
        </w:rPr>
        <w:t xml:space="preserve"> </w:t>
      </w:r>
      <w:r>
        <w:rPr>
          <w:rFonts w:ascii="Calibri" w:hAnsi="Calibri" w:eastAsia="Calibri"/>
          <w:color w:val="231F20"/>
          <w:spacing w:val="-2"/>
          <w:w w:val="90"/>
          <w:position w:val="1"/>
          <w:sz w:val="20"/>
        </w:rPr>
        <w:t>ka:nxGlGt</w:t>
      </w:r>
      <w:r>
        <w:rPr>
          <w:rFonts w:ascii="Calibri" w:hAnsi="Calibri" w:eastAsia="Calibri"/>
          <w:color w:val="231F20"/>
          <w:spacing w:val="-4"/>
          <w:w w:val="90"/>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4"/>
          <w:w w:val="90"/>
          <w:position w:val="2"/>
          <w:sz w:val="20"/>
        </w:rPr>
        <w:t xml:space="preserve">. </w:t>
      </w:r>
      <w:r>
        <w:rPr>
          <w:rFonts w:hint="eastAsia" w:ascii="宋体" w:hAnsi="宋体" w:eastAsia="宋体"/>
          <w:color w:val="231F20"/>
          <w:spacing w:val="-5"/>
          <w:w w:val="90"/>
          <w:position w:val="2"/>
          <w:sz w:val="18"/>
        </w:rPr>
        <w:t xml:space="preserve">领事馆 </w:t>
      </w:r>
      <w:r>
        <w:rPr>
          <w:rFonts w:ascii="Times New Roman" w:hAnsi="Times New Roman" w:eastAsia="Times New Roman"/>
          <w:color w:val="231F20"/>
          <w:spacing w:val="-2"/>
          <w:w w:val="90"/>
          <w:position w:val="2"/>
          <w:sz w:val="20"/>
        </w:rPr>
        <w:t xml:space="preserve">(5) </w:t>
      </w:r>
      <w:r>
        <w:rPr>
          <w:rFonts w:ascii="Tahoma" w:hAnsi="Tahoma" w:eastAsia="Tahoma"/>
          <w:color w:val="231F20"/>
          <w:sz w:val="24"/>
        </w:rPr>
        <w:t>contain</w:t>
      </w:r>
      <w:r>
        <w:rPr>
          <w:rFonts w:ascii="Tahoma" w:hAnsi="Tahoma" w:eastAsia="Tahoma"/>
          <w:color w:val="231F20"/>
          <w:spacing w:val="-26"/>
          <w:sz w:val="24"/>
        </w:rPr>
        <w:t xml:space="preserve"> </w:t>
      </w:r>
      <w:r>
        <w:rPr>
          <w:rFonts w:ascii="Calibri" w:hAnsi="Calibri" w:eastAsia="Calibri"/>
          <w:color w:val="231F20"/>
          <w:position w:val="1"/>
          <w:sz w:val="20"/>
        </w:rPr>
        <w:t>/kGnteIn/</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70"/>
          <w:position w:val="2"/>
          <w:sz w:val="18"/>
        </w:rPr>
        <w:t xml:space="preserve">包含；含有；容纳 </w:t>
      </w:r>
      <w:r>
        <w:rPr>
          <w:rFonts w:ascii="Times New Roman" w:hAnsi="Times New Roman" w:eastAsia="Times New Roman"/>
          <w:color w:val="231F20"/>
          <w:spacing w:val="-5"/>
          <w:position w:val="2"/>
          <w:sz w:val="20"/>
        </w:rPr>
        <w:t>(3)</w:t>
      </w:r>
    </w:p>
    <w:p w14:paraId="7096B7DF">
      <w:pPr>
        <w:spacing w:before="219"/>
        <w:ind w:left="306" w:right="0" w:firstLine="0"/>
        <w:jc w:val="left"/>
        <w:rPr>
          <w:rFonts w:ascii="宋体" w:hAnsi="宋体"/>
          <w:sz w:val="20"/>
        </w:rPr>
      </w:pPr>
      <w:r>
        <w:br w:type="column"/>
      </w:r>
      <w:r>
        <w:rPr>
          <w:rFonts w:ascii="Tahoma" w:hAnsi="Tahoma"/>
          <w:color w:val="231F20"/>
          <w:sz w:val="24"/>
        </w:rPr>
        <w:t>costume</w:t>
      </w:r>
      <w:r>
        <w:rPr>
          <w:rFonts w:ascii="Tahoma" w:hAnsi="Tahoma"/>
          <w:color w:val="231F20"/>
          <w:spacing w:val="-1"/>
          <w:sz w:val="24"/>
        </w:rPr>
        <w:t xml:space="preserve"> </w:t>
      </w:r>
      <w:r>
        <w:rPr>
          <w:rFonts w:ascii="Calibri" w:hAnsi="Calibri"/>
          <w:color w:val="231F20"/>
          <w:spacing w:val="-7"/>
          <w:position w:val="1"/>
          <w:sz w:val="20"/>
        </w:rPr>
        <w:t>/kxtju:m</w:t>
      </w:r>
      <w:r>
        <w:rPr>
          <w:rFonts w:ascii="宋体" w:hAnsi="宋体"/>
          <w:color w:val="231F20"/>
          <w:spacing w:val="-7"/>
          <w:position w:val="2"/>
          <w:sz w:val="20"/>
        </w:rPr>
        <w:t>/</w:t>
      </w:r>
    </w:p>
    <w:p w14:paraId="754AC1E2">
      <w:pPr>
        <w:tabs>
          <w:tab w:val="left" w:pos="4573"/>
        </w:tabs>
        <w:spacing w:before="40" w:line="283" w:lineRule="auto"/>
        <w:ind w:left="306" w:right="1365" w:firstLine="280"/>
        <w:jc w:val="both"/>
        <w:rPr>
          <w:rFonts w:ascii="Times New Roman" w:hAnsi="Times New Roman" w:eastAsia="Times New Roman"/>
          <w:sz w:val="20"/>
        </w:rPr>
      </w:pPr>
      <w:r>
        <w:rPr>
          <w:rFonts w:ascii="Times New Roman" w:hAnsi="Times New Roman" w:eastAsia="Times New Roman"/>
          <w:i/>
          <w:color w:val="231F20"/>
          <w:w w:val="105"/>
          <w:sz w:val="20"/>
        </w:rPr>
        <w:t>n.</w:t>
      </w:r>
      <w:r>
        <w:rPr>
          <w:rFonts w:ascii="Times New Roman" w:hAnsi="Times New Roman" w:eastAsia="Times New Roman"/>
          <w:i/>
          <w:color w:val="231F20"/>
          <w:spacing w:val="-14"/>
          <w:w w:val="105"/>
          <w:sz w:val="20"/>
        </w:rPr>
        <w:t xml:space="preserve"> </w:t>
      </w:r>
      <w:r>
        <w:rPr>
          <w:rFonts w:hint="eastAsia" w:ascii="宋体" w:hAnsi="宋体" w:eastAsia="宋体"/>
          <w:color w:val="231F20"/>
          <w:w w:val="105"/>
          <w:sz w:val="18"/>
        </w:rPr>
        <w:t>（某地或某历史时期的）服装；戏装</w:t>
      </w:r>
      <w:r>
        <w:rPr>
          <w:rFonts w:hint="eastAsia" w:ascii="宋体" w:hAnsi="宋体" w:eastAsia="宋体"/>
          <w:color w:val="231F20"/>
          <w:spacing w:val="627"/>
          <w:w w:val="105"/>
          <w:sz w:val="18"/>
        </w:rPr>
        <w:t xml:space="preserve"> </w:t>
      </w:r>
      <w:r>
        <w:rPr>
          <w:rFonts w:ascii="Times New Roman" w:hAnsi="Times New Roman" w:eastAsia="Times New Roman"/>
          <w:color w:val="231F20"/>
          <w:w w:val="105"/>
          <w:sz w:val="20"/>
        </w:rPr>
        <w:t xml:space="preserve">(1) </w:t>
      </w:r>
      <w:r>
        <w:rPr>
          <w:rFonts w:ascii="Tahoma" w:hAnsi="Tahoma" w:eastAsia="Tahoma"/>
          <w:color w:val="231F20"/>
          <w:w w:val="105"/>
          <w:position w:val="-1"/>
          <w:sz w:val="24"/>
        </w:rPr>
        <w:t>court</w:t>
      </w:r>
      <w:r>
        <w:rPr>
          <w:rFonts w:ascii="Tahoma" w:hAnsi="Tahoma" w:eastAsia="Tahoma"/>
          <w:color w:val="231F20"/>
          <w:spacing w:val="-20"/>
          <w:w w:val="105"/>
          <w:position w:val="-1"/>
          <w:sz w:val="24"/>
        </w:rPr>
        <w:t xml:space="preserve"> </w:t>
      </w:r>
      <w:r>
        <w:rPr>
          <w:rFonts w:ascii="Calibri" w:hAnsi="Calibri" w:eastAsia="Calibri"/>
          <w:color w:val="231F20"/>
          <w:w w:val="105"/>
          <w:position w:val="0"/>
          <w:sz w:val="20"/>
        </w:rPr>
        <w:t>/kO:t/</w:t>
      </w:r>
      <w:r>
        <w:rPr>
          <w:rFonts w:ascii="Calibri" w:hAnsi="Calibri" w:eastAsia="Calibri"/>
          <w:color w:val="231F20"/>
          <w:spacing w:val="-12"/>
          <w:w w:val="105"/>
          <w:position w:val="0"/>
          <w:sz w:val="20"/>
        </w:rPr>
        <w:t xml:space="preserve"> </w:t>
      </w:r>
      <w:r>
        <w:rPr>
          <w:rFonts w:ascii="Times New Roman" w:hAnsi="Times New Roman" w:eastAsia="Times New Roman"/>
          <w:i/>
          <w:color w:val="231F20"/>
          <w:w w:val="105"/>
          <w:sz w:val="20"/>
        </w:rPr>
        <w:t>n.</w:t>
      </w:r>
      <w:r>
        <w:rPr>
          <w:rFonts w:ascii="Times New Roman" w:hAnsi="Times New Roman" w:eastAsia="Times New Roman"/>
          <w:i/>
          <w:color w:val="231F20"/>
          <w:spacing w:val="-13"/>
          <w:w w:val="105"/>
          <w:sz w:val="20"/>
        </w:rPr>
        <w:t xml:space="preserve"> </w:t>
      </w:r>
      <w:r>
        <w:rPr>
          <w:rFonts w:hint="eastAsia" w:ascii="宋体" w:hAnsi="宋体" w:eastAsia="宋体"/>
          <w:color w:val="231F20"/>
          <w:w w:val="105"/>
          <w:sz w:val="18"/>
        </w:rPr>
        <w:t>（网球等的）球场；法院；法庭</w:t>
      </w:r>
      <w:r>
        <w:rPr>
          <w:rFonts w:hint="eastAsia" w:ascii="宋体" w:hAnsi="宋体" w:eastAsia="宋体"/>
          <w:color w:val="231F20"/>
          <w:spacing w:val="98"/>
          <w:w w:val="105"/>
          <w:sz w:val="18"/>
        </w:rPr>
        <w:t xml:space="preserve"> </w:t>
      </w:r>
      <w:r>
        <w:rPr>
          <w:rFonts w:ascii="Times New Roman" w:hAnsi="Times New Roman" w:eastAsia="Times New Roman"/>
          <w:color w:val="231F20"/>
          <w:w w:val="105"/>
          <w:sz w:val="20"/>
        </w:rPr>
        <w:t xml:space="preserve">(2) </w:t>
      </w:r>
      <w:r>
        <w:rPr>
          <w:rFonts w:ascii="Tahoma" w:hAnsi="Tahoma" w:eastAsia="Tahoma"/>
          <w:color w:val="231F20"/>
          <w:spacing w:val="-4"/>
          <w:sz w:val="24"/>
        </w:rPr>
        <w:t>crop</w:t>
      </w:r>
      <w:r>
        <w:rPr>
          <w:rFonts w:ascii="Tahoma" w:hAnsi="Tahoma" w:eastAsia="Tahoma"/>
          <w:color w:val="231F20"/>
          <w:spacing w:val="-24"/>
          <w:sz w:val="24"/>
        </w:rPr>
        <w:t xml:space="preserve"> </w:t>
      </w:r>
      <w:r>
        <w:rPr>
          <w:rFonts w:ascii="Calibri" w:hAnsi="Calibri" w:eastAsia="Calibri"/>
          <w:color w:val="231F20"/>
          <w:spacing w:val="-4"/>
          <w:position w:val="1"/>
          <w:sz w:val="20"/>
        </w:rPr>
        <w:t>/krp/</w:t>
      </w:r>
      <w:r>
        <w:rPr>
          <w:rFonts w:ascii="Calibri" w:hAnsi="Calibri" w:eastAsia="Calibri"/>
          <w:color w:val="231F20"/>
          <w:spacing w:val="8"/>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庄稼；作物；一季的收</w:t>
      </w:r>
      <w:r>
        <w:rPr>
          <w:rFonts w:hint="eastAsia" w:ascii="宋体" w:hAnsi="宋体" w:eastAsia="宋体"/>
          <w:color w:val="231F20"/>
          <w:spacing w:val="-10"/>
          <w:position w:val="2"/>
          <w:sz w:val="18"/>
        </w:rPr>
        <w:t>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1A082E2">
      <w:pPr>
        <w:spacing w:before="0" w:line="261" w:lineRule="exact"/>
        <w:ind w:left="306" w:right="0" w:firstLine="0"/>
        <w:jc w:val="left"/>
        <w:rPr>
          <w:rFonts w:hint="eastAsia" w:ascii="宋体" w:hAnsi="宋体" w:eastAsia="宋体"/>
          <w:sz w:val="18"/>
        </w:rPr>
      </w:pPr>
      <w:r>
        <w:rPr>
          <w:rFonts w:ascii="Tahoma" w:hAnsi="Tahoma" w:eastAsia="Tahoma"/>
          <w:color w:val="231F20"/>
          <w:spacing w:val="-6"/>
          <w:sz w:val="24"/>
        </w:rPr>
        <w:t>current</w:t>
      </w:r>
      <w:r>
        <w:rPr>
          <w:rFonts w:ascii="Tahoma" w:hAnsi="Tahoma" w:eastAsia="Tahoma"/>
          <w:color w:val="231F20"/>
          <w:spacing w:val="-21"/>
          <w:sz w:val="24"/>
        </w:rPr>
        <w:t xml:space="preserve"> </w:t>
      </w:r>
      <w:r>
        <w:rPr>
          <w:rFonts w:ascii="Calibri" w:hAnsi="Calibri" w:eastAsia="Calibri"/>
          <w:color w:val="231F20"/>
          <w:spacing w:val="-6"/>
          <w:position w:val="1"/>
          <w:sz w:val="20"/>
        </w:rPr>
        <w:t>/knrGnt/</w:t>
      </w:r>
      <w:r>
        <w:rPr>
          <w:rFonts w:ascii="Calibri" w:hAnsi="Calibri" w:eastAsia="Calibri"/>
          <w:color w:val="231F20"/>
          <w:spacing w:val="9"/>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当前的；现在的</w:t>
      </w:r>
    </w:p>
    <w:p w14:paraId="5EAD3937">
      <w:pPr>
        <w:tabs>
          <w:tab w:val="left" w:pos="2622"/>
        </w:tabs>
        <w:spacing w:before="41"/>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水流；电流；思</w:t>
      </w:r>
      <w:r>
        <w:rPr>
          <w:rFonts w:hint="eastAsia" w:ascii="宋体" w:eastAsia="宋体"/>
          <w:color w:val="231F20"/>
          <w:spacing w:val="-10"/>
          <w:sz w:val="18"/>
        </w:rPr>
        <w:t>潮</w:t>
      </w:r>
      <w:r>
        <w:rPr>
          <w:rFonts w:hint="eastAsia" w:ascii="宋体" w:eastAsia="宋体"/>
          <w:color w:val="231F20"/>
          <w:sz w:val="18"/>
        </w:rPr>
        <w:tab/>
      </w:r>
      <w:r>
        <w:rPr>
          <w:rFonts w:ascii="Times New Roman" w:eastAsia="Times New Roman"/>
          <w:color w:val="231F20"/>
          <w:spacing w:val="-5"/>
          <w:sz w:val="20"/>
        </w:rPr>
        <w:t>(4)</w:t>
      </w:r>
    </w:p>
    <w:p w14:paraId="7D9C357C">
      <w:pPr>
        <w:pStyle w:val="11"/>
        <w:rPr>
          <w:rFonts w:ascii="Times New Roman"/>
          <w:sz w:val="20"/>
        </w:rPr>
      </w:pPr>
    </w:p>
    <w:p w14:paraId="1979DE75">
      <w:pPr>
        <w:pStyle w:val="6"/>
        <w:spacing w:before="156"/>
        <w:ind w:left="586"/>
        <w:rPr>
          <w:rFonts w:ascii="Arial"/>
        </w:rPr>
      </w:pPr>
      <w:r>
        <mc:AlternateContent>
          <mc:Choice Requires="wps">
            <w:drawing>
              <wp:anchor distT="0" distB="0" distL="0" distR="0" simplePos="0" relativeHeight="251822080" behindDoc="0" locked="0" layoutInCell="1" allowOverlap="1">
                <wp:simplePos x="0" y="0"/>
                <wp:positionH relativeFrom="page">
                  <wp:posOffset>3833495</wp:posOffset>
                </wp:positionH>
                <wp:positionV relativeFrom="paragraph">
                  <wp:posOffset>117475</wp:posOffset>
                </wp:positionV>
                <wp:extent cx="94615" cy="228600"/>
                <wp:effectExtent l="0" t="0" r="0" b="0"/>
                <wp:wrapNone/>
                <wp:docPr id="4816" name="Graphic 481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16" o:spid="_x0000_s1026" o:spt="100" style="position:absolute;left:0pt;margin-left:301.85pt;margin-top:9.25pt;height:18pt;width:7.45pt;mso-position-horizontal-relative:page;z-index:251822080;mso-width-relative:page;mso-height-relative:page;" fillcolor="#00BBC5" filled="t" stroked="f" coordsize="94615,228600" o:gfxdata="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MowS9YA&#10;AAAJAQAADwAAAAAAAAABACAAAAAiAAAAZHJzL2Rvd25yZXYueG1sUEsBAhQAFAAAAAgAh07iQMt2&#10;jNc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4"/>
        </w:rPr>
        <w:t>D</w:t>
      </w:r>
    </w:p>
    <w:p w14:paraId="3942D885">
      <w:pPr>
        <w:tabs>
          <w:tab w:val="left" w:pos="4573"/>
        </w:tabs>
        <w:spacing w:before="180"/>
        <w:ind w:left="306" w:right="0" w:firstLine="0"/>
        <w:jc w:val="left"/>
        <w:rPr>
          <w:rFonts w:ascii="Times New Roman" w:eastAsia="Times New Roman"/>
          <w:sz w:val="20"/>
        </w:rPr>
      </w:pPr>
      <w:r>
        <w:rPr>
          <w:rFonts w:ascii="Tahoma" w:eastAsia="Tahoma"/>
          <w:color w:val="231F20"/>
          <w:sz w:val="24"/>
        </w:rPr>
        <w:t>dare</w:t>
      </w:r>
      <w:r>
        <w:rPr>
          <w:rFonts w:ascii="Tahoma" w:eastAsia="Tahoma"/>
          <w:color w:val="231F20"/>
          <w:spacing w:val="-26"/>
          <w:sz w:val="24"/>
        </w:rPr>
        <w:t xml:space="preserve"> </w:t>
      </w:r>
      <w:r>
        <w:rPr>
          <w:rFonts w:ascii="Calibri" w:eastAsia="Calibri"/>
          <w:color w:val="231F20"/>
          <w:position w:val="1"/>
          <w:sz w:val="20"/>
        </w:rPr>
        <w:t>/deG(r)/</w:t>
      </w:r>
      <w:r>
        <w:rPr>
          <w:rFonts w:ascii="Calibri" w:eastAsia="Calibri"/>
          <w:color w:val="231F20"/>
          <w:spacing w:val="-5"/>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4"/>
          <w:position w:val="2"/>
          <w:sz w:val="20"/>
        </w:rPr>
        <w:t xml:space="preserve"> </w:t>
      </w:r>
      <w:r>
        <w:rPr>
          <w:rFonts w:ascii="Times New Roman" w:eastAsia="Times New Roman"/>
          <w:color w:val="231F20"/>
          <w:position w:val="2"/>
          <w:sz w:val="20"/>
        </w:rPr>
        <w:t>&amp;</w:t>
      </w:r>
      <w:r>
        <w:rPr>
          <w:rFonts w:ascii="Times New Roman" w:eastAsia="Times New Roman"/>
          <w:color w:val="231F20"/>
          <w:spacing w:val="-5"/>
          <w:position w:val="2"/>
          <w:sz w:val="20"/>
        </w:rPr>
        <w:t xml:space="preserve"> </w:t>
      </w:r>
      <w:r>
        <w:rPr>
          <w:rFonts w:ascii="Times New Roman" w:eastAsia="Times New Roman"/>
          <w:i/>
          <w:color w:val="231F20"/>
          <w:position w:val="2"/>
          <w:sz w:val="20"/>
        </w:rPr>
        <w:t>modal</w:t>
      </w:r>
      <w:r>
        <w:rPr>
          <w:rFonts w:ascii="Times New Roman" w:eastAsia="Times New Roman"/>
          <w:i/>
          <w:color w:val="231F20"/>
          <w:spacing w:val="-4"/>
          <w:position w:val="2"/>
          <w:sz w:val="20"/>
        </w:rPr>
        <w:t xml:space="preserve"> </w:t>
      </w:r>
      <w:r>
        <w:rPr>
          <w:rFonts w:ascii="Times New Roman" w:eastAsia="Times New Roman"/>
          <w:i/>
          <w:color w:val="231F20"/>
          <w:position w:val="2"/>
          <w:sz w:val="20"/>
        </w:rPr>
        <w:t>v.</w:t>
      </w:r>
      <w:r>
        <w:rPr>
          <w:rFonts w:ascii="Times New Roman" w:eastAsia="Times New Roman"/>
          <w:i/>
          <w:color w:val="231F20"/>
          <w:spacing w:val="-5"/>
          <w:position w:val="2"/>
          <w:sz w:val="20"/>
        </w:rPr>
        <w:t xml:space="preserve"> </w:t>
      </w:r>
      <w:r>
        <w:rPr>
          <w:rFonts w:hint="eastAsia" w:ascii="宋体" w:eastAsia="宋体"/>
          <w:color w:val="231F20"/>
          <w:position w:val="2"/>
          <w:sz w:val="18"/>
        </w:rPr>
        <w:t>胆敢；敢</w:t>
      </w:r>
      <w:r>
        <w:rPr>
          <w:rFonts w:hint="eastAsia" w:ascii="宋体" w:eastAsia="宋体"/>
          <w:color w:val="231F20"/>
          <w:spacing w:val="-10"/>
          <w:position w:val="2"/>
          <w:sz w:val="18"/>
        </w:rPr>
        <w:t>于</w:t>
      </w:r>
      <w:r>
        <w:rPr>
          <w:rFonts w:hint="eastAsia" w:ascii="宋体" w:eastAsia="宋体"/>
          <w:color w:val="231F20"/>
          <w:position w:val="2"/>
          <w:sz w:val="18"/>
        </w:rPr>
        <w:tab/>
      </w:r>
      <w:r>
        <w:rPr>
          <w:rFonts w:ascii="Times New Roman" w:eastAsia="Times New Roman"/>
          <w:color w:val="231F20"/>
          <w:spacing w:val="-5"/>
          <w:position w:val="2"/>
          <w:sz w:val="20"/>
        </w:rPr>
        <w:t>(5)</w:t>
      </w:r>
    </w:p>
    <w:p w14:paraId="27B37A74">
      <w:pPr>
        <w:tabs>
          <w:tab w:val="left" w:pos="4573"/>
        </w:tabs>
        <w:spacing w:before="26"/>
        <w:ind w:left="306" w:right="0" w:firstLine="0"/>
        <w:jc w:val="left"/>
        <w:rPr>
          <w:rFonts w:ascii="Times New Roman" w:hAnsi="Times New Roman" w:eastAsia="Times New Roman"/>
          <w:sz w:val="20"/>
        </w:rPr>
      </w:pPr>
      <w:r>
        <w:rPr>
          <w:rFonts w:ascii="Tahoma" w:hAnsi="Tahoma" w:eastAsia="Tahoma"/>
          <w:color w:val="231F20"/>
          <w:spacing w:val="-2"/>
          <w:w w:val="90"/>
          <w:sz w:val="24"/>
        </w:rPr>
        <w:t>data</w:t>
      </w:r>
      <w:r>
        <w:rPr>
          <w:rFonts w:ascii="Tahoma" w:hAnsi="Tahoma" w:eastAsia="Tahoma"/>
          <w:color w:val="231F20"/>
          <w:spacing w:val="-12"/>
          <w:w w:val="90"/>
          <w:sz w:val="24"/>
        </w:rPr>
        <w:t xml:space="preserve"> </w:t>
      </w:r>
      <w:r>
        <w:rPr>
          <w:rFonts w:ascii="Calibri" w:hAnsi="Calibri" w:eastAsia="Calibri"/>
          <w:color w:val="231F20"/>
          <w:spacing w:val="-2"/>
          <w:w w:val="90"/>
          <w:position w:val="1"/>
          <w:sz w:val="20"/>
        </w:rPr>
        <w:t>/deItG/</w:t>
      </w:r>
      <w:r>
        <w:rPr>
          <w:rFonts w:ascii="Calibri" w:hAnsi="Calibri" w:eastAsia="Calibri"/>
          <w:color w:val="231F20"/>
          <w:spacing w:val="6"/>
          <w:position w:val="1"/>
          <w:sz w:val="20"/>
        </w:rPr>
        <w:t xml:space="preserve"> </w:t>
      </w:r>
      <w:r>
        <w:rPr>
          <w:rFonts w:ascii="Times New Roman" w:hAnsi="Times New Roman" w:eastAsia="Times New Roman"/>
          <w:i/>
          <w:color w:val="231F20"/>
          <w:spacing w:val="-2"/>
          <w:w w:val="90"/>
          <w:position w:val="2"/>
          <w:sz w:val="20"/>
        </w:rPr>
        <w:t>n.</w:t>
      </w:r>
      <w:r>
        <w:rPr>
          <w:rFonts w:hint="eastAsia" w:ascii="宋体" w:hAnsi="宋体" w:eastAsia="宋体"/>
          <w:color w:val="231F20"/>
          <w:spacing w:val="-2"/>
          <w:w w:val="90"/>
          <w:position w:val="2"/>
          <w:sz w:val="20"/>
        </w:rPr>
        <w:t>［</w:t>
      </w:r>
      <w:r>
        <w:rPr>
          <w:rFonts w:ascii="Times New Roman" w:hAnsi="Times New Roman" w:eastAsia="Times New Roman"/>
          <w:color w:val="231F20"/>
          <w:spacing w:val="-2"/>
          <w:w w:val="90"/>
          <w:position w:val="2"/>
          <w:sz w:val="20"/>
        </w:rPr>
        <w:t>pl.</w:t>
      </w:r>
      <w:r>
        <w:rPr>
          <w:rFonts w:hint="eastAsia" w:ascii="宋体" w:hAnsi="宋体" w:eastAsia="宋体"/>
          <w:color w:val="231F20"/>
          <w:spacing w:val="-2"/>
          <w:w w:val="90"/>
          <w:position w:val="2"/>
          <w:sz w:val="20"/>
        </w:rPr>
        <w:t>］</w:t>
      </w:r>
      <w:r>
        <w:rPr>
          <w:rFonts w:hint="eastAsia" w:ascii="宋体" w:hAnsi="宋体" w:eastAsia="宋体"/>
          <w:color w:val="231F20"/>
          <w:spacing w:val="-2"/>
          <w:w w:val="90"/>
          <w:position w:val="2"/>
          <w:sz w:val="18"/>
        </w:rPr>
        <w:t>资料；数</w:t>
      </w:r>
      <w:r>
        <w:rPr>
          <w:rFonts w:hint="eastAsia" w:ascii="宋体" w:hAnsi="宋体" w:eastAsia="宋体"/>
          <w:color w:val="231F20"/>
          <w:spacing w:val="-12"/>
          <w:w w:val="90"/>
          <w:position w:val="2"/>
          <w:sz w:val="18"/>
        </w:rPr>
        <w:t>据</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A8F1A48">
      <w:pPr>
        <w:tabs>
          <w:tab w:val="left" w:pos="4573"/>
        </w:tabs>
        <w:spacing w:before="26"/>
        <w:ind w:left="306" w:right="0" w:firstLine="0"/>
        <w:jc w:val="left"/>
        <w:rPr>
          <w:rFonts w:ascii="Times New Roman" w:hAnsi="Times New Roman" w:eastAsia="Times New Roman"/>
          <w:sz w:val="20"/>
        </w:rPr>
      </w:pPr>
      <w:r>
        <w:rPr>
          <w:rFonts w:ascii="Tahoma" w:hAnsi="Tahoma" w:eastAsia="Tahoma"/>
          <w:color w:val="231F20"/>
          <w:spacing w:val="-6"/>
          <w:sz w:val="24"/>
        </w:rPr>
        <w:t>decade</w:t>
      </w:r>
      <w:r>
        <w:rPr>
          <w:rFonts w:ascii="Tahoma" w:hAnsi="Tahoma" w:eastAsia="Tahoma"/>
          <w:color w:val="231F20"/>
          <w:spacing w:val="-26"/>
          <w:sz w:val="24"/>
        </w:rPr>
        <w:t xml:space="preserve"> </w:t>
      </w:r>
      <w:r>
        <w:rPr>
          <w:rFonts w:ascii="Calibri" w:hAnsi="Calibri" w:eastAsia="Calibri"/>
          <w:color w:val="231F20"/>
          <w:spacing w:val="-6"/>
          <w:position w:val="1"/>
          <w:sz w:val="20"/>
        </w:rPr>
        <w:t>/dekeId/</w:t>
      </w:r>
      <w:r>
        <w:rPr>
          <w:rFonts w:ascii="Calibri" w:hAnsi="Calibri" w:eastAsia="Calibri"/>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十年；十年</w:t>
      </w:r>
      <w:r>
        <w:rPr>
          <w:rFonts w:hint="eastAsia" w:ascii="宋体" w:hAnsi="宋体" w:eastAsia="宋体"/>
          <w:color w:val="231F20"/>
          <w:spacing w:val="-10"/>
          <w:position w:val="2"/>
          <w:sz w:val="18"/>
        </w:rPr>
        <w:t>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2D6E2BD">
      <w:pPr>
        <w:tabs>
          <w:tab w:val="left" w:pos="4573"/>
        </w:tabs>
        <w:spacing w:before="27"/>
        <w:ind w:left="306" w:right="0" w:firstLine="0"/>
        <w:jc w:val="left"/>
        <w:rPr>
          <w:rFonts w:ascii="Times New Roman" w:hAnsi="Times New Roman" w:eastAsia="Times New Roman"/>
          <w:sz w:val="20"/>
        </w:rPr>
      </w:pPr>
      <w:r>
        <w:rPr>
          <w:rFonts w:ascii="Tahoma" w:hAnsi="Tahoma" w:eastAsia="Tahoma"/>
          <w:color w:val="231F20"/>
          <w:spacing w:val="-6"/>
          <w:sz w:val="24"/>
        </w:rPr>
        <w:t>decorate</w:t>
      </w:r>
      <w:r>
        <w:rPr>
          <w:rFonts w:ascii="Tahoma" w:hAnsi="Tahoma" w:eastAsia="Tahoma"/>
          <w:color w:val="231F20"/>
          <w:spacing w:val="-26"/>
          <w:sz w:val="24"/>
        </w:rPr>
        <w:t xml:space="preserve"> </w:t>
      </w:r>
      <w:r>
        <w:rPr>
          <w:rFonts w:ascii="Calibri" w:hAnsi="Calibri" w:eastAsia="Calibri"/>
          <w:color w:val="231F20"/>
          <w:spacing w:val="-6"/>
          <w:position w:val="1"/>
          <w:sz w:val="20"/>
        </w:rPr>
        <w:t>/dekGreIt/</w:t>
      </w:r>
      <w:r>
        <w:rPr>
          <w:rFonts w:ascii="Calibri" w:hAnsi="Calibri" w:eastAsia="Calibri"/>
          <w:color w:val="231F20"/>
          <w:spacing w:val="2"/>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装饰；装</w:t>
      </w:r>
      <w:r>
        <w:rPr>
          <w:rFonts w:hint="eastAsia" w:ascii="宋体" w:hAnsi="宋体" w:eastAsia="宋体"/>
          <w:color w:val="231F20"/>
          <w:spacing w:val="-10"/>
          <w:position w:val="2"/>
          <w:sz w:val="18"/>
        </w:rPr>
        <w:t>潢</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5230B39">
      <w:pPr>
        <w:tabs>
          <w:tab w:val="left" w:pos="4573"/>
        </w:tabs>
        <w:spacing w:before="26"/>
        <w:ind w:left="306" w:right="0" w:firstLine="0"/>
        <w:jc w:val="left"/>
        <w:rPr>
          <w:rFonts w:ascii="Times New Roman" w:hAnsi="Times New Roman" w:eastAsia="Times New Roman"/>
          <w:sz w:val="20"/>
        </w:rPr>
      </w:pPr>
      <w:r>
        <w:rPr>
          <w:rFonts w:ascii="Tahoma" w:hAnsi="Tahoma" w:eastAsia="Tahoma"/>
          <w:color w:val="231F20"/>
          <w:spacing w:val="-6"/>
          <w:sz w:val="24"/>
        </w:rPr>
        <w:t>definitely</w:t>
      </w:r>
      <w:r>
        <w:rPr>
          <w:rFonts w:ascii="Tahoma" w:hAnsi="Tahoma" w:eastAsia="Tahoma"/>
          <w:color w:val="231F20"/>
          <w:spacing w:val="-22"/>
          <w:sz w:val="24"/>
        </w:rPr>
        <w:t xml:space="preserve"> </w:t>
      </w:r>
      <w:r>
        <w:rPr>
          <w:rFonts w:ascii="Calibri" w:hAnsi="Calibri" w:eastAsia="Calibri"/>
          <w:color w:val="231F20"/>
          <w:spacing w:val="-6"/>
          <w:position w:val="1"/>
          <w:sz w:val="20"/>
        </w:rPr>
        <w:t>/defInGtli</w:t>
      </w:r>
      <w:r>
        <w:rPr>
          <w:rFonts w:hint="eastAsia" w:ascii="宋体" w:hAnsi="宋体" w:eastAsia="宋体"/>
          <w:color w:val="231F20"/>
          <w:spacing w:val="-6"/>
          <w:position w:val="2"/>
          <w:sz w:val="20"/>
        </w:rPr>
        <w:t>/</w:t>
      </w:r>
      <w:r>
        <w:rPr>
          <w:rFonts w:hint="eastAsia" w:ascii="宋体" w:hAnsi="宋体" w:eastAsia="宋体"/>
          <w:color w:val="231F20"/>
          <w:spacing w:val="-46"/>
          <w:position w:val="2"/>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肯定；确</w:t>
      </w:r>
      <w:r>
        <w:rPr>
          <w:rFonts w:hint="eastAsia" w:ascii="宋体" w:hAnsi="宋体" w:eastAsia="宋体"/>
          <w:color w:val="231F20"/>
          <w:spacing w:val="-10"/>
          <w:position w:val="2"/>
          <w:sz w:val="18"/>
        </w:rPr>
        <w:t>实</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FCA2C18">
      <w:pPr>
        <w:spacing w:before="26"/>
        <w:ind w:left="306" w:right="0" w:firstLine="0"/>
        <w:jc w:val="left"/>
        <w:rPr>
          <w:rFonts w:hint="eastAsia" w:ascii="宋体" w:hAnsi="宋体" w:eastAsia="宋体"/>
          <w:sz w:val="18"/>
        </w:rPr>
      </w:pPr>
      <w:r>
        <w:rPr>
          <w:rFonts w:ascii="Tahoma" w:hAnsi="Tahoma" w:eastAsia="Tahoma"/>
          <w:color w:val="231F20"/>
          <w:spacing w:val="-4"/>
          <w:sz w:val="24"/>
        </w:rPr>
        <w:t>desire</w:t>
      </w:r>
      <w:r>
        <w:rPr>
          <w:rFonts w:ascii="Tahoma" w:hAnsi="Tahoma" w:eastAsia="Tahoma"/>
          <w:color w:val="231F20"/>
          <w:spacing w:val="-25"/>
          <w:sz w:val="24"/>
        </w:rPr>
        <w:t xml:space="preserve"> </w:t>
      </w:r>
      <w:r>
        <w:rPr>
          <w:rFonts w:ascii="Calibri" w:hAnsi="Calibri" w:eastAsia="Calibri"/>
          <w:color w:val="231F20"/>
          <w:spacing w:val="-4"/>
          <w:position w:val="1"/>
          <w:sz w:val="20"/>
        </w:rPr>
        <w:t>/dIzaIG(r)/</w:t>
      </w:r>
      <w:r>
        <w:rPr>
          <w:rFonts w:ascii="Calibri" w:hAnsi="Calibri" w:eastAsia="Calibri"/>
          <w:color w:val="231F20"/>
          <w:spacing w:val="1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渴望；欲望</w:t>
      </w:r>
    </w:p>
    <w:p w14:paraId="03DEECAB">
      <w:pPr>
        <w:tabs>
          <w:tab w:val="left" w:pos="4573"/>
        </w:tabs>
        <w:spacing w:before="41"/>
        <w:ind w:left="2007"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渴望；期</w:t>
      </w:r>
      <w:r>
        <w:rPr>
          <w:rFonts w:hint="eastAsia" w:ascii="宋体" w:eastAsia="宋体"/>
          <w:color w:val="231F20"/>
          <w:spacing w:val="-10"/>
          <w:sz w:val="18"/>
        </w:rPr>
        <w:t>望</w:t>
      </w:r>
      <w:r>
        <w:rPr>
          <w:rFonts w:hint="eastAsia" w:ascii="宋体" w:eastAsia="宋体"/>
          <w:color w:val="231F20"/>
          <w:sz w:val="18"/>
        </w:rPr>
        <w:tab/>
      </w:r>
      <w:r>
        <w:rPr>
          <w:rFonts w:ascii="Times New Roman" w:eastAsia="Times New Roman"/>
          <w:color w:val="231F20"/>
          <w:spacing w:val="-5"/>
          <w:sz w:val="20"/>
        </w:rPr>
        <w:t>(4)</w:t>
      </w:r>
    </w:p>
    <w:p w14:paraId="2BC87D1D">
      <w:pPr>
        <w:spacing w:before="64"/>
        <w:ind w:left="306" w:right="0" w:firstLine="0"/>
        <w:jc w:val="left"/>
        <w:rPr>
          <w:rFonts w:hint="eastAsia" w:ascii="宋体" w:hAnsi="宋体" w:eastAsia="宋体"/>
          <w:sz w:val="18"/>
        </w:rPr>
      </w:pPr>
      <w:r>
        <w:rPr>
          <w:rFonts w:ascii="Tahoma" w:hAnsi="Tahoma" w:eastAsia="Tahoma"/>
          <w:color w:val="231F20"/>
          <w:w w:val="90"/>
          <w:sz w:val="24"/>
        </w:rPr>
        <w:t>despair</w:t>
      </w:r>
      <w:r>
        <w:rPr>
          <w:rFonts w:ascii="Tahoma" w:hAnsi="Tahoma" w:eastAsia="Tahoma"/>
          <w:color w:val="231F20"/>
          <w:sz w:val="24"/>
        </w:rPr>
        <w:t xml:space="preserve"> </w:t>
      </w:r>
      <w:r>
        <w:rPr>
          <w:rFonts w:ascii="Calibri" w:hAnsi="Calibri" w:eastAsia="Calibri"/>
          <w:color w:val="231F20"/>
          <w:w w:val="90"/>
          <w:position w:val="1"/>
          <w:sz w:val="20"/>
        </w:rPr>
        <w:t>/dIxpeG(r)/</w:t>
      </w:r>
      <w:r>
        <w:rPr>
          <w:rFonts w:ascii="Calibri" w:hAnsi="Calibri" w:eastAsia="Calibri"/>
          <w:color w:val="231F20"/>
          <w:spacing w:val="3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spacing w:val="-5"/>
          <w:w w:val="90"/>
          <w:position w:val="2"/>
          <w:sz w:val="18"/>
        </w:rPr>
        <w:t>绝望</w:t>
      </w:r>
    </w:p>
    <w:p w14:paraId="6CDE38CB">
      <w:pPr>
        <w:tabs>
          <w:tab w:val="left" w:pos="4293"/>
          <w:tab w:val="left" w:pos="4573"/>
        </w:tabs>
        <w:spacing w:before="41" w:line="283" w:lineRule="auto"/>
        <w:ind w:left="306" w:right="1365" w:firstLine="1814"/>
        <w:jc w:val="right"/>
        <w:rPr>
          <w:rFonts w:ascii="Times New Roman" w:hAnsi="Times New Roman" w:eastAsia="Times New Roman"/>
          <w:sz w:val="20"/>
        </w:rPr>
      </w:pPr>
      <w:r>
        <w:rPr>
          <w:rFonts w:ascii="Times New Roman" w:hAnsi="Times New Roman" w:eastAsia="Times New Roman"/>
          <w:i/>
          <w:color w:val="231F20"/>
          <w:w w:val="105"/>
          <w:sz w:val="20"/>
        </w:rPr>
        <w:t xml:space="preserve">vi. </w:t>
      </w:r>
      <w:r>
        <w:rPr>
          <w:rFonts w:hint="eastAsia" w:ascii="宋体" w:hAnsi="宋体" w:eastAsia="宋体"/>
          <w:color w:val="231F20"/>
          <w:w w:val="105"/>
          <w:sz w:val="18"/>
        </w:rPr>
        <w:t>绝望；感到无望</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(2) </w:t>
      </w:r>
      <w:r>
        <w:rPr>
          <w:rFonts w:ascii="Tahoma" w:hAnsi="Tahoma" w:eastAsia="Tahoma"/>
          <w:color w:val="231F20"/>
          <w:w w:val="105"/>
          <w:sz w:val="24"/>
        </w:rPr>
        <w:t xml:space="preserve">in despair </w:t>
      </w:r>
      <w:r>
        <w:rPr>
          <w:rFonts w:hint="eastAsia" w:ascii="宋体" w:hAnsi="宋体" w:eastAsia="宋体"/>
          <w:color w:val="231F20"/>
          <w:w w:val="105"/>
          <w:position w:val="2"/>
          <w:sz w:val="18"/>
        </w:rPr>
        <w:t>处于绝望中</w:t>
      </w:r>
      <w:r>
        <w:rPr>
          <w:rFonts w:hint="eastAsia" w:ascii="宋体" w:hAnsi="宋体" w:eastAsia="宋体"/>
          <w:color w:val="231F20"/>
          <w:position w:val="2"/>
          <w:sz w:val="18"/>
        </w:rPr>
        <w:tab/>
      </w:r>
      <w:r>
        <w:rPr>
          <w:rFonts w:ascii="Times New Roman" w:hAnsi="Times New Roman" w:eastAsia="Times New Roman"/>
          <w:color w:val="231F20"/>
          <w:spacing w:val="-4"/>
          <w:w w:val="105"/>
          <w:position w:val="2"/>
          <w:sz w:val="20"/>
        </w:rPr>
        <w:t xml:space="preserve">(2) </w:t>
      </w:r>
      <w:r>
        <w:rPr>
          <w:rFonts w:ascii="Tahoma" w:hAnsi="Tahoma" w:eastAsia="Tahoma"/>
          <w:color w:val="231F20"/>
          <w:spacing w:val="-4"/>
          <w:sz w:val="24"/>
        </w:rPr>
        <w:t>determine</w:t>
      </w:r>
      <w:r>
        <w:rPr>
          <w:rFonts w:ascii="Tahoma" w:hAnsi="Tahoma" w:eastAsia="Tahoma"/>
          <w:color w:val="231F20"/>
          <w:spacing w:val="-24"/>
          <w:sz w:val="24"/>
        </w:rPr>
        <w:t xml:space="preserve"> </w:t>
      </w:r>
      <w:r>
        <w:rPr>
          <w:rFonts w:ascii="Calibri" w:hAnsi="Calibri" w:eastAsia="Calibri"/>
          <w:color w:val="231F20"/>
          <w:spacing w:val="-4"/>
          <w:position w:val="1"/>
          <w:sz w:val="20"/>
        </w:rPr>
        <w:t>/dIt3:mIn/</w:t>
      </w:r>
      <w:r>
        <w:rPr>
          <w:rFonts w:ascii="Calibri" w:hAnsi="Calibri" w:eastAsia="Calibri"/>
          <w:color w:val="231F20"/>
          <w:spacing w:val="7"/>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查明；确定；决</w:t>
      </w:r>
      <w:r>
        <w:rPr>
          <w:rFonts w:hint="eastAsia" w:ascii="宋体" w:hAnsi="宋体" w:eastAsia="宋体"/>
          <w:color w:val="231F20"/>
          <w:spacing w:val="-10"/>
          <w:position w:val="2"/>
          <w:sz w:val="18"/>
        </w:rPr>
        <w:t>定</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9074735">
      <w:pPr>
        <w:spacing w:before="0" w:line="261" w:lineRule="exact"/>
        <w:ind w:left="586" w:right="0" w:firstLine="0"/>
        <w:jc w:val="left"/>
        <w:rPr>
          <w:rFonts w:ascii="Calibri" w:hAnsi="Calibri"/>
          <w:sz w:val="20"/>
        </w:rPr>
      </w:pPr>
      <w:r>
        <w:rPr>
          <w:rFonts w:ascii="Tahoma" w:hAnsi="Tahoma"/>
          <w:color w:val="231F20"/>
          <w:sz w:val="24"/>
        </w:rPr>
        <w:t>determined</w:t>
      </w:r>
      <w:r>
        <w:rPr>
          <w:rFonts w:ascii="Tahoma" w:hAnsi="Tahoma"/>
          <w:color w:val="231F20"/>
          <w:spacing w:val="-6"/>
          <w:sz w:val="24"/>
        </w:rPr>
        <w:t xml:space="preserve"> </w:t>
      </w:r>
      <w:r>
        <w:rPr>
          <w:rFonts w:ascii="Calibri" w:hAnsi="Calibri"/>
          <w:color w:val="231F20"/>
          <w:spacing w:val="-2"/>
          <w:position w:val="1"/>
          <w:sz w:val="20"/>
        </w:rPr>
        <w:t>/dIt3:mInd/</w:t>
      </w:r>
    </w:p>
    <w:p w14:paraId="3FE14D67">
      <w:pPr>
        <w:tabs>
          <w:tab w:val="left" w:pos="4573"/>
        </w:tabs>
        <w:spacing w:before="40" w:line="283" w:lineRule="auto"/>
        <w:ind w:left="306" w:right="1365" w:firstLine="566"/>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有决心的；意志坚定的</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pacing w:val="-6"/>
          <w:sz w:val="24"/>
        </w:rPr>
        <w:t>diagram</w:t>
      </w:r>
      <w:r>
        <w:rPr>
          <w:rFonts w:ascii="Tahoma" w:hAnsi="Tahoma" w:eastAsia="Tahoma"/>
          <w:color w:val="231F20"/>
          <w:spacing w:val="-13"/>
          <w:sz w:val="24"/>
        </w:rPr>
        <w:t xml:space="preserve"> </w:t>
      </w:r>
      <w:r>
        <w:rPr>
          <w:rFonts w:ascii="Calibri" w:hAnsi="Calibri" w:eastAsia="Calibri"/>
          <w:color w:val="231F20"/>
          <w:spacing w:val="-6"/>
          <w:position w:val="1"/>
          <w:sz w:val="20"/>
        </w:rPr>
        <w:t xml:space="preserve">/daIGgræm/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简图</w:t>
      </w:r>
      <w:r>
        <w:rPr>
          <w:rFonts w:hint="eastAsia" w:ascii="宋体" w:hAnsi="宋体" w:eastAsia="宋体"/>
          <w:color w:val="231F20"/>
          <w:spacing w:val="-54"/>
          <w:position w:val="2"/>
          <w:sz w:val="18"/>
        </w:rPr>
        <w:t>；</w:t>
      </w:r>
      <w:r>
        <w:rPr>
          <w:rFonts w:hint="eastAsia" w:ascii="宋体" w:hAnsi="宋体" w:eastAsia="宋体"/>
          <w:color w:val="231F20"/>
          <w:spacing w:val="-6"/>
          <w:position w:val="2"/>
          <w:sz w:val="18"/>
        </w:rPr>
        <w:t>图解</w:t>
      </w:r>
      <w:r>
        <w:rPr>
          <w:rFonts w:hint="eastAsia" w:ascii="宋体" w:hAnsi="宋体" w:eastAsia="宋体"/>
          <w:color w:val="231F20"/>
          <w:spacing w:val="-54"/>
          <w:position w:val="2"/>
          <w:sz w:val="18"/>
        </w:rPr>
        <w:t>；</w:t>
      </w:r>
      <w:r>
        <w:rPr>
          <w:rFonts w:hint="eastAsia" w:ascii="宋体" w:hAnsi="宋体" w:eastAsia="宋体"/>
          <w:color w:val="231F20"/>
          <w:spacing w:val="-6"/>
          <w:position w:val="2"/>
          <w:sz w:val="18"/>
        </w:rPr>
        <w:t>图表</w:t>
      </w:r>
      <w:r>
        <w:rPr>
          <w:rFonts w:hint="eastAsia" w:ascii="宋体" w:hAnsi="宋体" w:eastAsia="宋体"/>
          <w:color w:val="231F20"/>
          <w:spacing w:val="-54"/>
          <w:position w:val="2"/>
          <w:sz w:val="18"/>
        </w:rPr>
        <w:t>；</w:t>
      </w:r>
      <w:r>
        <w:rPr>
          <w:rFonts w:hint="eastAsia" w:ascii="宋体" w:hAnsi="宋体" w:eastAsia="宋体"/>
          <w:color w:val="231F20"/>
          <w:spacing w:val="-6"/>
          <w:position w:val="2"/>
          <w:sz w:val="18"/>
        </w:rPr>
        <w:t>示意图</w:t>
      </w:r>
      <w:r>
        <w:rPr>
          <w:rFonts w:hint="eastAsia" w:ascii="宋体" w:hAnsi="宋体" w:eastAsia="宋体"/>
          <w:color w:val="231F20"/>
          <w:spacing w:val="-17"/>
          <w:position w:val="2"/>
          <w:sz w:val="18"/>
        </w:rPr>
        <w:t xml:space="preserve"> </w:t>
      </w:r>
      <w:r>
        <w:rPr>
          <w:rFonts w:ascii="Times New Roman" w:hAnsi="Times New Roman" w:eastAsia="Times New Roman"/>
          <w:color w:val="231F20"/>
          <w:spacing w:val="-6"/>
          <w:position w:val="2"/>
          <w:sz w:val="20"/>
        </w:rPr>
        <w:t xml:space="preserve">(3) </w:t>
      </w:r>
      <w:r>
        <w:rPr>
          <w:rFonts w:ascii="Tahoma" w:hAnsi="Tahoma" w:eastAsia="Tahoma"/>
          <w:color w:val="231F20"/>
          <w:sz w:val="24"/>
        </w:rPr>
        <w:t>dilemma</w:t>
      </w:r>
      <w:r>
        <w:rPr>
          <w:rFonts w:ascii="Tahoma" w:hAnsi="Tahoma" w:eastAsia="Tahoma"/>
          <w:color w:val="231F20"/>
          <w:spacing w:val="-26"/>
          <w:sz w:val="24"/>
        </w:rPr>
        <w:t xml:space="preserve"> </w:t>
      </w:r>
      <w:r>
        <w:rPr>
          <w:rFonts w:ascii="Calibri" w:hAnsi="Calibri" w:eastAsia="Calibri"/>
          <w:color w:val="231F20"/>
          <w:position w:val="1"/>
          <w:sz w:val="20"/>
        </w:rPr>
        <w:t>/dIlemG/</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进退两难的境地；困境</w:t>
      </w:r>
      <w:r>
        <w:rPr>
          <w:rFonts w:hint="eastAsia" w:ascii="宋体" w:hAnsi="宋体" w:eastAsia="宋体"/>
          <w:color w:val="231F20"/>
          <w:spacing w:val="38"/>
          <w:w w:val="150"/>
          <w:position w:val="2"/>
          <w:sz w:val="18"/>
        </w:rPr>
        <w:t xml:space="preserve">  </w:t>
      </w:r>
      <w:r>
        <w:rPr>
          <w:rFonts w:ascii="Times New Roman" w:hAnsi="Times New Roman" w:eastAsia="Times New Roman"/>
          <w:color w:val="231F20"/>
          <w:spacing w:val="-5"/>
          <w:position w:val="2"/>
          <w:sz w:val="20"/>
        </w:rPr>
        <w:t>(2)</w:t>
      </w:r>
    </w:p>
    <w:p w14:paraId="6047F6EE">
      <w:pPr>
        <w:tabs>
          <w:tab w:val="left" w:pos="4266"/>
        </w:tabs>
        <w:spacing w:before="0" w:line="261" w:lineRule="exact"/>
        <w:ind w:left="0" w:right="1365" w:firstLine="0"/>
        <w:jc w:val="right"/>
        <w:rPr>
          <w:rFonts w:ascii="Times New Roman" w:hAnsi="Times New Roman" w:eastAsia="Times New Roman"/>
          <w:sz w:val="20"/>
        </w:rPr>
      </w:pPr>
      <w:r>
        <w:rPr>
          <w:rFonts w:ascii="Tahoma" w:hAnsi="Tahoma" w:eastAsia="Tahoma"/>
          <w:color w:val="231F20"/>
          <w:w w:val="90"/>
          <w:sz w:val="24"/>
        </w:rPr>
        <w:t>dinosaur</w:t>
      </w:r>
      <w:r>
        <w:rPr>
          <w:rFonts w:ascii="Tahoma" w:hAnsi="Tahoma" w:eastAsia="Tahoma"/>
          <w:color w:val="231F20"/>
          <w:spacing w:val="6"/>
          <w:sz w:val="24"/>
        </w:rPr>
        <w:t xml:space="preserve"> </w:t>
      </w:r>
      <w:r>
        <w:rPr>
          <w:rFonts w:ascii="Calibri" w:hAnsi="Calibri" w:eastAsia="Calibri"/>
          <w:color w:val="231F20"/>
          <w:w w:val="90"/>
          <w:position w:val="1"/>
          <w:sz w:val="20"/>
        </w:rPr>
        <w:t>/daInGxO:(r)/</w:t>
      </w:r>
      <w:r>
        <w:rPr>
          <w:rFonts w:ascii="Calibri" w:hAnsi="Calibri" w:eastAsia="Calibri"/>
          <w:color w:val="231F20"/>
          <w:spacing w:val="3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90"/>
          <w:position w:val="2"/>
          <w:sz w:val="18"/>
        </w:rPr>
        <w:t>恐</w:t>
      </w:r>
      <w:r>
        <w:rPr>
          <w:rFonts w:hint="eastAsia" w:ascii="宋体" w:hAnsi="宋体" w:eastAsia="宋体"/>
          <w:color w:val="231F20"/>
          <w:spacing w:val="-10"/>
          <w:w w:val="90"/>
          <w:position w:val="2"/>
          <w:sz w:val="18"/>
        </w:rPr>
        <w:t>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3EC6860">
      <w:pPr>
        <w:spacing w:before="27"/>
        <w:ind w:left="0" w:right="1344" w:firstLine="0"/>
        <w:jc w:val="right"/>
        <w:rPr>
          <w:rFonts w:ascii="Times New Roman" w:hAnsi="Times New Roman" w:eastAsia="Times New Roman"/>
          <w:sz w:val="20"/>
        </w:rPr>
      </w:pPr>
      <w:r>
        <w:rPr>
          <w:rFonts w:ascii="Tahoma" w:hAnsi="Tahoma" w:eastAsia="Tahoma"/>
          <w:color w:val="231F20"/>
          <w:spacing w:val="-6"/>
          <w:sz w:val="24"/>
        </w:rPr>
        <w:t>disappointed</w:t>
      </w:r>
      <w:r>
        <w:rPr>
          <w:rFonts w:ascii="Tahoma" w:hAnsi="Tahoma" w:eastAsia="Tahoma"/>
          <w:color w:val="231F20"/>
          <w:spacing w:val="-11"/>
          <w:sz w:val="24"/>
        </w:rPr>
        <w:t xml:space="preserve"> </w:t>
      </w:r>
      <w:r>
        <w:rPr>
          <w:rFonts w:ascii="Calibri" w:hAnsi="Calibri" w:eastAsia="Calibri"/>
          <w:color w:val="231F20"/>
          <w:spacing w:val="-6"/>
          <w:position w:val="1"/>
          <w:sz w:val="20"/>
        </w:rPr>
        <w:t>/.dIxGpOIntId/</w:t>
      </w:r>
      <w:r>
        <w:rPr>
          <w:rFonts w:ascii="Calibri" w:hAnsi="Calibri" w:eastAsia="Calibri"/>
          <w:color w:val="231F20"/>
          <w:spacing w:val="28"/>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6"/>
          <w:position w:val="2"/>
          <w:sz w:val="18"/>
        </w:rPr>
        <w:t>失望的；沮丧的</w:t>
      </w:r>
      <w:r>
        <w:rPr>
          <w:rFonts w:ascii="Times New Roman" w:hAnsi="Times New Roman" w:eastAsia="Times New Roman"/>
          <w:color w:val="231F20"/>
          <w:spacing w:val="-6"/>
          <w:position w:val="2"/>
          <w:sz w:val="20"/>
        </w:rPr>
        <w:t>(4)</w:t>
      </w:r>
    </w:p>
    <w:p w14:paraId="2FA0AE80">
      <w:pPr>
        <w:spacing w:before="26"/>
        <w:ind w:left="0" w:right="1373" w:firstLine="0"/>
        <w:jc w:val="right"/>
        <w:rPr>
          <w:rFonts w:ascii="Times New Roman" w:hAnsi="Times New Roman" w:eastAsia="Times New Roman"/>
          <w:sz w:val="20"/>
        </w:rPr>
      </w:pPr>
      <w:r>
        <w:rPr>
          <w:rFonts w:ascii="Tahoma" w:hAnsi="Tahoma" w:eastAsia="Tahoma"/>
          <w:color w:val="231F20"/>
          <w:spacing w:val="-14"/>
          <w:sz w:val="24"/>
        </w:rPr>
        <w:t>disappointment</w:t>
      </w:r>
      <w:r>
        <w:rPr>
          <w:rFonts w:ascii="Tahoma" w:hAnsi="Tahoma" w:eastAsia="Tahoma"/>
          <w:color w:val="231F20"/>
          <w:spacing w:val="-32"/>
          <w:sz w:val="24"/>
        </w:rPr>
        <w:t xml:space="preserve"> </w:t>
      </w:r>
      <w:r>
        <w:rPr>
          <w:rFonts w:ascii="Calibri" w:hAnsi="Calibri" w:eastAsia="Calibri"/>
          <w:color w:val="231F20"/>
          <w:spacing w:val="-14"/>
          <w:position w:val="1"/>
          <w:sz w:val="20"/>
        </w:rPr>
        <w:t>/.dIxGpOIntmGnt</w:t>
      </w:r>
      <w:r>
        <w:rPr>
          <w:rFonts w:ascii="Calibri" w:hAnsi="Calibri" w:eastAsia="Calibri"/>
          <w:color w:val="231F20"/>
          <w:spacing w:val="-4"/>
          <w:position w:val="1"/>
          <w:sz w:val="20"/>
        </w:rPr>
        <w:t xml:space="preserve">/ </w:t>
      </w:r>
      <w:r>
        <w:rPr>
          <w:rFonts w:ascii="Times New Roman" w:hAnsi="Times New Roman" w:eastAsia="Times New Roman"/>
          <w:i/>
          <w:color w:val="231F20"/>
          <w:spacing w:val="-14"/>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14"/>
          <w:position w:val="2"/>
          <w:sz w:val="18"/>
        </w:rPr>
        <w:t>失望；沮丧</w:t>
      </w:r>
      <w:r>
        <w:rPr>
          <w:rFonts w:ascii="Times New Roman" w:hAnsi="Times New Roman" w:eastAsia="Times New Roman"/>
          <w:color w:val="231F20"/>
          <w:spacing w:val="-14"/>
          <w:position w:val="2"/>
          <w:sz w:val="20"/>
        </w:rPr>
        <w:t>(4)</w:t>
      </w:r>
    </w:p>
    <w:p w14:paraId="550F2F37">
      <w:pPr>
        <w:spacing w:before="26"/>
        <w:ind w:left="306" w:right="0" w:firstLine="0"/>
        <w:jc w:val="both"/>
        <w:rPr>
          <w:rFonts w:hint="eastAsia" w:ascii="宋体" w:hAnsi="宋体" w:eastAsia="宋体"/>
          <w:sz w:val="18"/>
        </w:rPr>
      </w:pPr>
      <w:r>
        <w:rPr>
          <w:rFonts w:ascii="Tahoma" w:hAnsi="Tahoma" w:eastAsia="Tahoma"/>
          <w:color w:val="231F20"/>
          <w:spacing w:val="-4"/>
          <w:sz w:val="24"/>
        </w:rPr>
        <w:t>disguise</w:t>
      </w:r>
      <w:r>
        <w:rPr>
          <w:rFonts w:ascii="Tahoma" w:hAnsi="Tahoma" w:eastAsia="Tahoma"/>
          <w:color w:val="231F20"/>
          <w:spacing w:val="-21"/>
          <w:sz w:val="24"/>
        </w:rPr>
        <w:t xml:space="preserve"> </w:t>
      </w:r>
      <w:r>
        <w:rPr>
          <w:rFonts w:ascii="Calibri" w:hAnsi="Calibri" w:eastAsia="Calibri"/>
          <w:color w:val="231F20"/>
          <w:spacing w:val="-4"/>
          <w:position w:val="1"/>
          <w:sz w:val="20"/>
        </w:rPr>
        <w:t>/dIxgaIz/</w:t>
      </w:r>
      <w:r>
        <w:rPr>
          <w:rFonts w:ascii="Calibri" w:hAnsi="Calibri" w:eastAsia="Calibri"/>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5"/>
          <w:position w:val="2"/>
          <w:sz w:val="18"/>
        </w:rPr>
        <w:t>装扮；假扮；掩盖</w:t>
      </w:r>
    </w:p>
    <w:p w14:paraId="5A4F8079">
      <w:pPr>
        <w:tabs>
          <w:tab w:val="left" w:pos="4573"/>
        </w:tabs>
        <w:spacing w:before="41" w:line="283" w:lineRule="auto"/>
        <w:ind w:left="306" w:right="1365" w:firstLine="1785"/>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伪装；化装用具</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district </w:t>
      </w:r>
      <w:r>
        <w:rPr>
          <w:rFonts w:ascii="Calibri" w:hAnsi="Calibri" w:eastAsia="Calibri"/>
          <w:color w:val="231F20"/>
          <w:position w:val="1"/>
          <w:sz w:val="20"/>
        </w:rPr>
        <w:t>/dIxtrIkt/</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地区；区域</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diverse</w:t>
      </w:r>
      <w:r>
        <w:rPr>
          <w:rFonts w:ascii="Tahoma" w:hAnsi="Tahoma" w:eastAsia="Tahoma"/>
          <w:color w:val="231F20"/>
          <w:spacing w:val="-24"/>
          <w:sz w:val="24"/>
        </w:rPr>
        <w:t xml:space="preserve"> </w:t>
      </w:r>
      <w:r>
        <w:rPr>
          <w:rFonts w:ascii="Calibri" w:hAnsi="Calibri" w:eastAsia="Calibri"/>
          <w:color w:val="231F20"/>
          <w:position w:val="1"/>
          <w:sz w:val="20"/>
        </w:rPr>
        <w:t>/daIv3:x/</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不同的；多种多样的</w:t>
      </w:r>
      <w:r>
        <w:rPr>
          <w:rFonts w:hint="eastAsia" w:ascii="宋体" w:hAnsi="宋体" w:eastAsia="宋体"/>
          <w:color w:val="231F20"/>
          <w:spacing w:val="424"/>
          <w:position w:val="2"/>
          <w:sz w:val="18"/>
        </w:rPr>
        <w:t xml:space="preserve"> </w:t>
      </w:r>
      <w:r>
        <w:rPr>
          <w:rFonts w:ascii="Times New Roman" w:hAnsi="Times New Roman" w:eastAsia="Times New Roman"/>
          <w:color w:val="231F20"/>
          <w:spacing w:val="-5"/>
          <w:position w:val="2"/>
          <w:sz w:val="20"/>
        </w:rPr>
        <w:t>(3)</w:t>
      </w:r>
    </w:p>
    <w:p w14:paraId="455D523D">
      <w:pPr>
        <w:spacing w:before="0" w:line="261" w:lineRule="exact"/>
        <w:ind w:left="586" w:right="0" w:firstLine="0"/>
        <w:jc w:val="both"/>
        <w:rPr>
          <w:rFonts w:ascii="Calibri" w:hAnsi="Calibri"/>
          <w:sz w:val="20"/>
        </w:rPr>
      </w:pPr>
      <w:r>
        <w:rPr>
          <w:rFonts w:ascii="Tahoma" w:hAnsi="Tahoma"/>
          <w:color w:val="231F20"/>
          <w:sz w:val="24"/>
        </w:rPr>
        <w:t>diversity</w:t>
      </w:r>
      <w:r>
        <w:rPr>
          <w:rFonts w:ascii="Tahoma" w:hAnsi="Tahoma"/>
          <w:color w:val="231F20"/>
          <w:spacing w:val="-13"/>
          <w:sz w:val="24"/>
        </w:rPr>
        <w:t xml:space="preserve"> </w:t>
      </w:r>
      <w:r>
        <w:rPr>
          <w:rFonts w:ascii="Calibri" w:hAnsi="Calibri"/>
          <w:color w:val="231F20"/>
          <w:spacing w:val="-2"/>
          <w:position w:val="1"/>
          <w:sz w:val="20"/>
        </w:rPr>
        <w:t>/daIv3:xGti/</w:t>
      </w:r>
    </w:p>
    <w:p w14:paraId="6BCC9179">
      <w:pPr>
        <w:tabs>
          <w:tab w:val="left" w:pos="3706"/>
        </w:tabs>
        <w:spacing w:before="60"/>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5"/>
          <w:sz w:val="20"/>
        </w:rPr>
        <w:t xml:space="preserve"> </w:t>
      </w:r>
      <w:r>
        <w:rPr>
          <w:rFonts w:hint="eastAsia" w:ascii="宋体" w:eastAsia="宋体"/>
          <w:color w:val="231F20"/>
          <w:sz w:val="18"/>
        </w:rPr>
        <w:t>差异（性）；不同（点）；多样</w:t>
      </w:r>
      <w:r>
        <w:rPr>
          <w:rFonts w:hint="eastAsia" w:ascii="宋体" w:eastAsia="宋体"/>
          <w:color w:val="231F20"/>
          <w:spacing w:val="-10"/>
          <w:sz w:val="18"/>
        </w:rPr>
        <w:t>性</w:t>
      </w:r>
      <w:r>
        <w:rPr>
          <w:rFonts w:hint="eastAsia" w:ascii="宋体" w:eastAsia="宋体"/>
          <w:color w:val="231F20"/>
          <w:sz w:val="18"/>
        </w:rPr>
        <w:tab/>
      </w:r>
      <w:r>
        <w:rPr>
          <w:rFonts w:ascii="Times New Roman" w:eastAsia="Times New Roman"/>
          <w:color w:val="231F20"/>
          <w:spacing w:val="-5"/>
          <w:sz w:val="20"/>
        </w:rPr>
        <w:t>(3)</w:t>
      </w:r>
    </w:p>
    <w:p w14:paraId="64FF6CA9">
      <w:pPr>
        <w:spacing w:before="45"/>
        <w:ind w:left="306" w:right="0" w:firstLine="0"/>
        <w:jc w:val="left"/>
        <w:rPr>
          <w:rFonts w:ascii="Calibri" w:hAnsi="Calibri"/>
          <w:sz w:val="20"/>
        </w:rPr>
      </w:pPr>
      <w:r>
        <w:rPr>
          <w:rFonts w:ascii="Tahoma" w:hAnsi="Tahoma"/>
          <w:color w:val="231F20"/>
          <w:sz w:val="24"/>
        </w:rPr>
        <w:t>downstairs</w:t>
      </w:r>
      <w:r>
        <w:rPr>
          <w:rFonts w:ascii="Tahoma" w:hAnsi="Tahoma"/>
          <w:color w:val="231F20"/>
          <w:spacing w:val="14"/>
          <w:sz w:val="24"/>
        </w:rPr>
        <w:t xml:space="preserve"> </w:t>
      </w:r>
      <w:r>
        <w:rPr>
          <w:rFonts w:ascii="Calibri" w:hAnsi="Calibri"/>
          <w:color w:val="231F20"/>
          <w:spacing w:val="-2"/>
          <w:position w:val="1"/>
          <w:sz w:val="20"/>
        </w:rPr>
        <w:t>/.daUnxteGz/</w:t>
      </w:r>
    </w:p>
    <w:p w14:paraId="584BB975">
      <w:pPr>
        <w:tabs>
          <w:tab w:val="left" w:pos="4573"/>
        </w:tabs>
        <w:spacing w:before="40" w:line="283" w:lineRule="auto"/>
        <w:ind w:left="306" w:right="1365" w:firstLine="280"/>
        <w:jc w:val="both"/>
        <w:rPr>
          <w:rFonts w:ascii="Times New Roman" w:hAnsi="Times New Roman" w:eastAsia="Times New Roman"/>
          <w:sz w:val="20"/>
        </w:rPr>
      </w:pPr>
      <w:r>
        <w:rPr>
          <w:rFonts w:ascii="Times New Roman" w:hAnsi="Times New Roman" w:eastAsia="Times New Roman"/>
          <w:i/>
          <w:color w:val="231F20"/>
          <w:sz w:val="20"/>
        </w:rPr>
        <w:t xml:space="preserve">adv. </w:t>
      </w:r>
      <w:r>
        <w:rPr>
          <w:rFonts w:hint="eastAsia" w:ascii="宋体" w:hAnsi="宋体" w:eastAsia="宋体"/>
          <w:color w:val="231F20"/>
          <w:sz w:val="18"/>
        </w:rPr>
        <w:t>顺楼梯而下；在楼下；往楼下</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pacing w:val="-8"/>
          <w:sz w:val="24"/>
        </w:rPr>
        <w:t>downtown</w:t>
      </w:r>
      <w:r>
        <w:rPr>
          <w:rFonts w:ascii="Tahoma" w:hAnsi="Tahoma" w:eastAsia="Tahoma"/>
          <w:color w:val="231F20"/>
          <w:spacing w:val="-11"/>
          <w:sz w:val="24"/>
        </w:rPr>
        <w:t xml:space="preserve"> </w:t>
      </w:r>
      <w:r>
        <w:rPr>
          <w:rFonts w:ascii="Calibri" w:hAnsi="Calibri" w:eastAsia="Calibri"/>
          <w:color w:val="231F20"/>
          <w:spacing w:val="-8"/>
          <w:position w:val="1"/>
          <w:sz w:val="20"/>
        </w:rPr>
        <w:t>/.daUntaUn/</w:t>
      </w:r>
      <w:r>
        <w:rPr>
          <w:rFonts w:ascii="Calibri" w:hAnsi="Calibri" w:eastAsia="Calibri"/>
          <w:color w:val="231F20"/>
          <w:spacing w:val="-4"/>
          <w:position w:val="1"/>
          <w:sz w:val="20"/>
        </w:rPr>
        <w:t xml:space="preserve"> </w:t>
      </w:r>
      <w:r>
        <w:rPr>
          <w:rFonts w:ascii="Times New Roman" w:hAnsi="Times New Roman" w:eastAsia="Times New Roman"/>
          <w:i/>
          <w:color w:val="231F20"/>
          <w:spacing w:val="-8"/>
          <w:position w:val="2"/>
          <w:sz w:val="20"/>
        </w:rPr>
        <w:t>adv.</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8"/>
          <w:position w:val="2"/>
          <w:sz w:val="18"/>
        </w:rPr>
        <w:t>在市中心；往市中心</w:t>
      </w:r>
      <w:r>
        <w:rPr>
          <w:rFonts w:hint="eastAsia" w:ascii="宋体" w:hAnsi="宋体" w:eastAsia="宋体"/>
          <w:color w:val="231F20"/>
          <w:spacing w:val="-15"/>
          <w:position w:val="2"/>
          <w:sz w:val="18"/>
        </w:rPr>
        <w:t xml:space="preserve"> </w:t>
      </w:r>
      <w:r>
        <w:rPr>
          <w:rFonts w:ascii="Times New Roman" w:hAnsi="Times New Roman" w:eastAsia="Times New Roman"/>
          <w:color w:val="231F20"/>
          <w:spacing w:val="-8"/>
          <w:position w:val="2"/>
          <w:sz w:val="20"/>
        </w:rPr>
        <w:t xml:space="preserve">(3) </w:t>
      </w:r>
      <w:r>
        <w:rPr>
          <w:rFonts w:ascii="Tahoma" w:hAnsi="Tahoma" w:eastAsia="Tahoma"/>
          <w:color w:val="231F20"/>
          <w:sz w:val="24"/>
        </w:rPr>
        <w:t>dress</w:t>
      </w:r>
      <w:r>
        <w:rPr>
          <w:rFonts w:ascii="Tahoma" w:hAnsi="Tahoma" w:eastAsia="Tahoma"/>
          <w:color w:val="231F20"/>
          <w:spacing w:val="-15"/>
          <w:sz w:val="24"/>
        </w:rPr>
        <w:t xml:space="preserve"> </w:t>
      </w:r>
      <w:r>
        <w:rPr>
          <w:rFonts w:ascii="Tahoma" w:hAnsi="Tahoma" w:eastAsia="Tahoma"/>
          <w:color w:val="231F20"/>
          <w:sz w:val="24"/>
        </w:rPr>
        <w:t>(sb)</w:t>
      </w:r>
      <w:r>
        <w:rPr>
          <w:rFonts w:ascii="Tahoma" w:hAnsi="Tahoma" w:eastAsia="Tahoma"/>
          <w:color w:val="231F20"/>
          <w:spacing w:val="-14"/>
          <w:sz w:val="24"/>
        </w:rPr>
        <w:t xml:space="preserve"> </w:t>
      </w:r>
      <w:r>
        <w:rPr>
          <w:rFonts w:ascii="Tahoma" w:hAnsi="Tahoma" w:eastAsia="Tahoma"/>
          <w:color w:val="231F20"/>
          <w:sz w:val="24"/>
        </w:rPr>
        <w:t>up</w:t>
      </w:r>
      <w:r>
        <w:rPr>
          <w:rFonts w:ascii="Tahoma" w:hAnsi="Tahoma" w:eastAsia="Tahoma"/>
          <w:color w:val="231F20"/>
          <w:spacing w:val="-22"/>
          <w:sz w:val="24"/>
        </w:rPr>
        <w:t xml:space="preserve"> </w:t>
      </w:r>
      <w:r>
        <w:rPr>
          <w:rFonts w:hint="eastAsia" w:ascii="宋体" w:hAnsi="宋体" w:eastAsia="宋体"/>
          <w:color w:val="231F20"/>
          <w:position w:val="2"/>
          <w:sz w:val="18"/>
        </w:rPr>
        <w:t>穿上盛装；装</w:t>
      </w:r>
      <w:r>
        <w:rPr>
          <w:rFonts w:hint="eastAsia" w:ascii="宋体" w:hAnsi="宋体" w:eastAsia="宋体"/>
          <w:color w:val="231F20"/>
          <w:spacing w:val="-10"/>
          <w:position w:val="2"/>
          <w:sz w:val="18"/>
        </w:rPr>
        <w:t>扮</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CF2A04B">
      <w:pPr>
        <w:spacing w:before="0" w:line="261" w:lineRule="exact"/>
        <w:ind w:left="0" w:right="1365" w:firstLine="0"/>
        <w:jc w:val="right"/>
        <w:rPr>
          <w:rFonts w:ascii="Times New Roman" w:hAnsi="Times New Roman" w:eastAsia="Times New Roman"/>
          <w:sz w:val="20"/>
        </w:rPr>
      </w:pPr>
      <w:r>
        <w:rPr>
          <w:rFonts w:ascii="Tahoma" w:hAnsi="Tahoma" w:eastAsia="Tahoma"/>
          <w:color w:val="231F20"/>
          <w:spacing w:val="-2"/>
          <w:w w:val="90"/>
          <w:sz w:val="24"/>
        </w:rPr>
        <w:t>duty</w:t>
      </w:r>
      <w:r>
        <w:rPr>
          <w:rFonts w:ascii="Tahoma" w:hAnsi="Tahoma" w:eastAsia="Tahoma"/>
          <w:color w:val="231F20"/>
          <w:spacing w:val="-19"/>
          <w:w w:val="90"/>
          <w:sz w:val="24"/>
        </w:rPr>
        <w:t xml:space="preserve"> </w:t>
      </w:r>
      <w:r>
        <w:rPr>
          <w:rFonts w:ascii="Calibri" w:hAnsi="Calibri" w:eastAsia="Calibri"/>
          <w:color w:val="231F20"/>
          <w:spacing w:val="-2"/>
          <w:w w:val="90"/>
          <w:position w:val="1"/>
          <w:sz w:val="20"/>
        </w:rPr>
        <w:t>/dju:ti;</w:t>
      </w:r>
      <w:r>
        <w:rPr>
          <w:rFonts w:ascii="Calibri" w:hAnsi="Calibri" w:eastAsia="Calibri"/>
          <w:color w:val="231F20"/>
          <w:spacing w:val="6"/>
          <w:position w:val="1"/>
          <w:sz w:val="20"/>
        </w:rPr>
        <w:t xml:space="preserve"> </w:t>
      </w:r>
      <w:r>
        <w:rPr>
          <w:rFonts w:ascii="Times New Roman" w:hAnsi="Times New Roman" w:eastAsia="Times New Roman"/>
          <w:i/>
          <w:color w:val="231F20"/>
          <w:spacing w:val="-2"/>
          <w:w w:val="90"/>
          <w:position w:val="2"/>
          <w:sz w:val="20"/>
        </w:rPr>
        <w:t>NAmE</w:t>
      </w:r>
      <w:r>
        <w:rPr>
          <w:rFonts w:ascii="Times New Roman" w:hAnsi="Times New Roman" w:eastAsia="Times New Roman"/>
          <w:i/>
          <w:color w:val="231F20"/>
          <w:spacing w:val="-4"/>
          <w:position w:val="2"/>
          <w:sz w:val="20"/>
        </w:rPr>
        <w:t xml:space="preserve"> </w:t>
      </w:r>
      <w:r>
        <w:rPr>
          <w:rFonts w:ascii="Calibri" w:hAnsi="Calibri" w:eastAsia="Calibri"/>
          <w:color w:val="231F20"/>
          <w:spacing w:val="-2"/>
          <w:w w:val="90"/>
          <w:position w:val="1"/>
          <w:sz w:val="20"/>
        </w:rPr>
        <w:t>du:ti/</w:t>
      </w:r>
      <w:r>
        <w:rPr>
          <w:rFonts w:ascii="Calibri" w:hAnsi="Calibri" w:eastAsia="Calibri"/>
          <w:color w:val="231F20"/>
          <w:spacing w:val="2"/>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13"/>
          <w:w w:val="90"/>
          <w:position w:val="2"/>
          <w:sz w:val="18"/>
        </w:rPr>
        <w:t xml:space="preserve">责任；义务；职责；值班 </w:t>
      </w:r>
      <w:r>
        <w:rPr>
          <w:rFonts w:ascii="Times New Roman" w:hAnsi="Times New Roman" w:eastAsia="Times New Roman"/>
          <w:color w:val="231F20"/>
          <w:spacing w:val="-5"/>
          <w:w w:val="90"/>
          <w:position w:val="2"/>
          <w:sz w:val="20"/>
        </w:rPr>
        <w:t>(5)</w:t>
      </w:r>
    </w:p>
    <w:p w14:paraId="12C73540">
      <w:pPr>
        <w:tabs>
          <w:tab w:val="left" w:pos="4573"/>
        </w:tabs>
        <w:spacing w:before="26"/>
        <w:ind w:left="533" w:right="0" w:firstLine="0"/>
        <w:jc w:val="both"/>
        <w:rPr>
          <w:rFonts w:ascii="Times New Roman" w:eastAsia="Times New Roman"/>
          <w:sz w:val="20"/>
        </w:rPr>
      </w:pPr>
      <w:r>
        <w:rPr>
          <w:rFonts w:ascii="Tahoma" w:eastAsia="Tahoma"/>
          <w:color w:val="231F20"/>
          <w:spacing w:val="-2"/>
          <w:sz w:val="24"/>
        </w:rPr>
        <w:t>on</w:t>
      </w:r>
      <w:r>
        <w:rPr>
          <w:rFonts w:ascii="Tahoma" w:eastAsia="Tahoma"/>
          <w:color w:val="231F20"/>
          <w:spacing w:val="-10"/>
          <w:sz w:val="24"/>
        </w:rPr>
        <w:t xml:space="preserve"> </w:t>
      </w:r>
      <w:r>
        <w:rPr>
          <w:rFonts w:ascii="Tahoma" w:eastAsia="Tahoma"/>
          <w:color w:val="231F20"/>
          <w:spacing w:val="-2"/>
          <w:sz w:val="24"/>
        </w:rPr>
        <w:t>duty</w:t>
      </w:r>
      <w:r>
        <w:rPr>
          <w:rFonts w:ascii="Tahoma" w:eastAsia="Tahoma"/>
          <w:color w:val="231F20"/>
          <w:spacing w:val="-19"/>
          <w:sz w:val="24"/>
        </w:rPr>
        <w:t xml:space="preserve"> </w:t>
      </w:r>
      <w:r>
        <w:rPr>
          <w:rFonts w:hint="eastAsia" w:ascii="宋体" w:eastAsia="宋体"/>
          <w:color w:val="231F20"/>
          <w:spacing w:val="-2"/>
          <w:position w:val="2"/>
          <w:sz w:val="18"/>
        </w:rPr>
        <w:t>值班；值</w:t>
      </w:r>
      <w:r>
        <w:rPr>
          <w:rFonts w:hint="eastAsia" w:ascii="宋体" w:eastAsia="宋体"/>
          <w:color w:val="231F20"/>
          <w:spacing w:val="-10"/>
          <w:position w:val="2"/>
          <w:sz w:val="18"/>
        </w:rPr>
        <w:t>勤</w:t>
      </w:r>
      <w:r>
        <w:rPr>
          <w:rFonts w:hint="eastAsia" w:ascii="宋体" w:eastAsia="宋体"/>
          <w:color w:val="231F20"/>
          <w:position w:val="2"/>
          <w:sz w:val="18"/>
        </w:rPr>
        <w:tab/>
      </w:r>
      <w:r>
        <w:rPr>
          <w:rFonts w:ascii="Times New Roman" w:eastAsia="Times New Roman"/>
          <w:color w:val="231F20"/>
          <w:spacing w:val="-5"/>
          <w:position w:val="2"/>
          <w:sz w:val="20"/>
        </w:rPr>
        <w:t>(5)</w:t>
      </w:r>
    </w:p>
    <w:p w14:paraId="6D6AB851">
      <w:pPr>
        <w:pStyle w:val="11"/>
        <w:spacing w:before="5"/>
        <w:rPr>
          <w:rFonts w:ascii="Times New Roman"/>
          <w:sz w:val="30"/>
        </w:rPr>
      </w:pPr>
    </w:p>
    <w:p w14:paraId="0B1CA66F">
      <w:pPr>
        <w:pStyle w:val="6"/>
        <w:ind w:left="586"/>
        <w:rPr>
          <w:rFonts w:ascii="Arial"/>
        </w:rPr>
      </w:pPr>
      <w:r>
        <mc:AlternateContent>
          <mc:Choice Requires="wps">
            <w:drawing>
              <wp:anchor distT="0" distB="0" distL="0" distR="0" simplePos="0" relativeHeight="251822080"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817" name="Graphic 481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17" o:spid="_x0000_s1026" o:spt="100" style="position:absolute;left:0pt;margin-left:301.85pt;margin-top:1.45pt;height:18pt;width:7.45pt;mso-position-horizontal-relative:page;z-index:251822080;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bqBu0&#10;1QAAAAgBAAAPAAAAAAAAAAEAIAAAACIAAABkcnMvZG93bnJldi54bWxQSwECFAAUAAAACACHTuJA&#10;69Kp9SQCAADgBAAADgAAAAAAAAABACAAAAAkAQAAZHJzL2Uyb0RvYy54bWxQSwUGAAAAAAYABgBZ&#10;AQAAugUAAAAA&#10;" path="m94615,0l0,0,0,228599,94615,228599,94615,0xe">
                <v:fill on="t" focussize="0,0"/>
                <v:stroke on="f"/>
                <v:imagedata o:title=""/>
                <o:lock v:ext="edit" aspectratio="f"/>
                <v:textbox inset="0mm,0mm,0mm,0mm"/>
              </v:shape>
            </w:pict>
          </mc:Fallback>
        </mc:AlternateContent>
      </w:r>
      <w:r>
        <w:rPr>
          <w:rFonts w:ascii="Arial"/>
          <w:color w:val="231F20"/>
          <w:w w:val="88"/>
        </w:rPr>
        <w:t>E</w:t>
      </w:r>
    </w:p>
    <w:p w14:paraId="59E91E6A">
      <w:pPr>
        <w:tabs>
          <w:tab w:val="left" w:pos="4573"/>
        </w:tabs>
        <w:spacing w:before="182"/>
        <w:ind w:left="306" w:right="0" w:firstLine="0"/>
        <w:jc w:val="both"/>
        <w:rPr>
          <w:rFonts w:ascii="Times New Roman" w:hAnsi="Times New Roman" w:eastAsia="Times New Roman"/>
          <w:sz w:val="20"/>
        </w:rPr>
      </w:pPr>
      <w:r>
        <w:rPr>
          <w:rFonts w:ascii="Tahoma" w:hAnsi="Tahoma" w:eastAsia="Tahoma"/>
          <w:color w:val="231F20"/>
          <w:w w:val="85"/>
          <w:sz w:val="24"/>
        </w:rPr>
        <w:t>eagle</w:t>
      </w:r>
      <w:r>
        <w:rPr>
          <w:rFonts w:ascii="Tahoma" w:hAnsi="Tahoma" w:eastAsia="Tahoma"/>
          <w:color w:val="231F20"/>
          <w:spacing w:val="-10"/>
          <w:w w:val="85"/>
          <w:sz w:val="24"/>
        </w:rPr>
        <w:t xml:space="preserve"> </w:t>
      </w:r>
      <w:r>
        <w:rPr>
          <w:rFonts w:hint="eastAsia" w:ascii="宋体" w:hAnsi="宋体" w:eastAsia="宋体"/>
          <w:color w:val="231F20"/>
          <w:w w:val="85"/>
          <w:position w:val="2"/>
          <w:sz w:val="20"/>
        </w:rPr>
        <w:t>/</w:t>
      </w:r>
      <w:r>
        <w:rPr>
          <w:rFonts w:ascii="Calibri" w:hAnsi="Calibri" w:eastAsia="Calibri"/>
          <w:color w:val="231F20"/>
          <w:w w:val="85"/>
          <w:position w:val="1"/>
          <w:sz w:val="20"/>
        </w:rPr>
        <w:t>i:gl</w:t>
      </w:r>
      <w:r>
        <w:rPr>
          <w:rFonts w:hint="eastAsia" w:ascii="宋体" w:hAnsi="宋体" w:eastAsia="宋体"/>
          <w:color w:val="231F20"/>
          <w:w w:val="85"/>
          <w:position w:val="2"/>
          <w:sz w:val="20"/>
        </w:rPr>
        <w:t>/</w:t>
      </w:r>
      <w:r>
        <w:rPr>
          <w:rFonts w:hint="eastAsia" w:ascii="宋体" w:hAnsi="宋体" w:eastAsia="宋体"/>
          <w:color w:val="231F20"/>
          <w:spacing w:val="-29"/>
          <w:w w:val="85"/>
          <w:position w:val="2"/>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10"/>
          <w:w w:val="85"/>
          <w:position w:val="2"/>
          <w:sz w:val="18"/>
        </w:rPr>
        <w:t>雕</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(1)</w:t>
      </w:r>
    </w:p>
    <w:p w14:paraId="4FAD3C21">
      <w:pPr>
        <w:spacing w:before="28"/>
        <w:ind w:left="306" w:right="0" w:firstLine="0"/>
        <w:jc w:val="both"/>
        <w:rPr>
          <w:rFonts w:ascii="Times New Roman" w:eastAsia="Times New Roman"/>
          <w:sz w:val="20"/>
        </w:rPr>
      </w:pPr>
      <w:r>
        <w:rPr>
          <w:rFonts w:ascii="Tahoma" w:eastAsia="Tahoma"/>
          <w:color w:val="231F20"/>
          <w:position w:val="-1"/>
          <w:sz w:val="24"/>
        </w:rPr>
        <w:t>earn</w:t>
      </w:r>
      <w:r>
        <w:rPr>
          <w:rFonts w:ascii="Tahoma" w:eastAsia="Tahoma"/>
          <w:color w:val="231F20"/>
          <w:spacing w:val="-19"/>
          <w:position w:val="-1"/>
          <w:sz w:val="24"/>
        </w:rPr>
        <w:t xml:space="preserve"> </w:t>
      </w:r>
      <w:r>
        <w:rPr>
          <w:rFonts w:ascii="Calibri" w:eastAsia="Calibri"/>
          <w:color w:val="231F20"/>
          <w:position w:val="0"/>
          <w:sz w:val="20"/>
        </w:rPr>
        <w:t>/3:n/</w:t>
      </w:r>
      <w:r>
        <w:rPr>
          <w:rFonts w:ascii="Calibri" w:eastAsia="Calibri"/>
          <w:color w:val="231F20"/>
          <w:spacing w:val="13"/>
          <w:position w:val="0"/>
          <w:sz w:val="20"/>
        </w:rPr>
        <w:t xml:space="preserve"> </w:t>
      </w:r>
      <w:r>
        <w:rPr>
          <w:rFonts w:ascii="Times New Roman" w:eastAsia="Times New Roman"/>
          <w:i/>
          <w:color w:val="231F20"/>
          <w:sz w:val="20"/>
        </w:rPr>
        <w:t>vt.</w:t>
      </w:r>
      <w:r>
        <w:rPr>
          <w:rFonts w:ascii="Times New Roman" w:eastAsia="Times New Roman"/>
          <w:i/>
          <w:color w:val="231F20"/>
          <w:spacing w:val="-1"/>
          <w:sz w:val="20"/>
        </w:rPr>
        <w:t xml:space="preserve"> </w:t>
      </w:r>
      <w:r>
        <w:rPr>
          <w:rFonts w:ascii="Times New Roman" w:eastAsia="Times New Roman"/>
          <w:i/>
          <w:color w:val="231F20"/>
          <w:sz w:val="20"/>
        </w:rPr>
        <w:t>&amp; vi.</w:t>
      </w:r>
      <w:r>
        <w:rPr>
          <w:rFonts w:ascii="Times New Roman" w:eastAsia="Times New Roman"/>
          <w:i/>
          <w:color w:val="231F20"/>
          <w:spacing w:val="6"/>
          <w:sz w:val="20"/>
        </w:rPr>
        <w:t xml:space="preserve"> </w:t>
      </w:r>
      <w:r>
        <w:rPr>
          <w:rFonts w:hint="eastAsia" w:ascii="宋体" w:eastAsia="宋体"/>
          <w:color w:val="231F20"/>
          <w:sz w:val="18"/>
        </w:rPr>
        <w:t>挣得；赚得；赢得；博得</w:t>
      </w:r>
      <w:r>
        <w:rPr>
          <w:rFonts w:hint="eastAsia" w:ascii="宋体" w:eastAsia="宋体"/>
          <w:color w:val="231F20"/>
          <w:spacing w:val="58"/>
          <w:w w:val="150"/>
          <w:sz w:val="18"/>
        </w:rPr>
        <w:t xml:space="preserve">   </w:t>
      </w:r>
      <w:r>
        <w:rPr>
          <w:rFonts w:ascii="Times New Roman" w:eastAsia="Times New Roman"/>
          <w:color w:val="231F20"/>
          <w:spacing w:val="-5"/>
          <w:sz w:val="20"/>
        </w:rPr>
        <w:t>(3)</w:t>
      </w:r>
    </w:p>
    <w:p w14:paraId="47245E89">
      <w:pPr>
        <w:tabs>
          <w:tab w:val="left" w:pos="4573"/>
        </w:tabs>
        <w:spacing w:before="29"/>
        <w:ind w:left="586" w:right="0" w:firstLine="0"/>
        <w:jc w:val="both"/>
        <w:rPr>
          <w:rFonts w:ascii="Times New Roman" w:eastAsia="Times New Roman"/>
          <w:sz w:val="20"/>
        </w:rPr>
      </w:pPr>
      <w:r>
        <w:rPr>
          <w:rFonts w:ascii="Tahoma" w:eastAsia="Tahoma"/>
          <w:color w:val="231F20"/>
          <w:sz w:val="24"/>
        </w:rPr>
        <w:t>earn</w:t>
      </w:r>
      <w:r>
        <w:rPr>
          <w:rFonts w:ascii="Tahoma" w:eastAsia="Tahoma"/>
          <w:color w:val="231F20"/>
          <w:spacing w:val="-1"/>
          <w:sz w:val="24"/>
        </w:rPr>
        <w:t xml:space="preserve"> </w:t>
      </w:r>
      <w:r>
        <w:rPr>
          <w:rFonts w:ascii="Tahoma" w:eastAsia="Tahoma"/>
          <w:color w:val="231F20"/>
          <w:sz w:val="24"/>
        </w:rPr>
        <w:t>a</w:t>
      </w:r>
      <w:r>
        <w:rPr>
          <w:rFonts w:ascii="Tahoma" w:eastAsia="Tahoma"/>
          <w:color w:val="231F20"/>
          <w:spacing w:val="-1"/>
          <w:sz w:val="24"/>
        </w:rPr>
        <w:t xml:space="preserve"> </w:t>
      </w:r>
      <w:r>
        <w:rPr>
          <w:rFonts w:ascii="Tahoma" w:eastAsia="Tahoma"/>
          <w:color w:val="231F20"/>
          <w:sz w:val="24"/>
        </w:rPr>
        <w:t>living</w:t>
      </w:r>
      <w:r>
        <w:rPr>
          <w:rFonts w:ascii="Tahoma" w:eastAsia="Tahoma"/>
          <w:color w:val="231F20"/>
          <w:spacing w:val="-1"/>
          <w:sz w:val="24"/>
        </w:rPr>
        <w:t xml:space="preserve"> </w:t>
      </w:r>
      <w:r>
        <w:rPr>
          <w:rFonts w:hint="eastAsia" w:ascii="宋体" w:eastAsia="宋体"/>
          <w:color w:val="231F20"/>
          <w:position w:val="2"/>
          <w:sz w:val="18"/>
        </w:rPr>
        <w:t>谋</w:t>
      </w:r>
      <w:r>
        <w:rPr>
          <w:rFonts w:hint="eastAsia" w:ascii="宋体" w:eastAsia="宋体"/>
          <w:color w:val="231F20"/>
          <w:spacing w:val="-10"/>
          <w:position w:val="2"/>
          <w:sz w:val="18"/>
        </w:rPr>
        <w:t>生</w:t>
      </w:r>
      <w:r>
        <w:rPr>
          <w:rFonts w:hint="eastAsia" w:ascii="宋体" w:eastAsia="宋体"/>
          <w:color w:val="231F20"/>
          <w:position w:val="2"/>
          <w:sz w:val="18"/>
        </w:rPr>
        <w:tab/>
      </w:r>
      <w:r>
        <w:rPr>
          <w:rFonts w:ascii="Times New Roman" w:eastAsia="Times New Roman"/>
          <w:color w:val="231F20"/>
          <w:spacing w:val="-5"/>
          <w:position w:val="2"/>
          <w:sz w:val="20"/>
        </w:rPr>
        <w:t>(3)</w:t>
      </w:r>
    </w:p>
    <w:p w14:paraId="25241219">
      <w:pPr>
        <w:tabs>
          <w:tab w:val="left" w:pos="4573"/>
        </w:tabs>
        <w:spacing w:before="28"/>
        <w:ind w:left="306" w:right="0" w:firstLine="0"/>
        <w:jc w:val="both"/>
        <w:rPr>
          <w:rFonts w:ascii="Times New Roman" w:hAnsi="Times New Roman" w:eastAsia="Times New Roman"/>
          <w:sz w:val="20"/>
        </w:rPr>
      </w:pPr>
      <w:r>
        <w:rPr>
          <w:rFonts w:ascii="Tahoma" w:hAnsi="Tahoma" w:eastAsia="Tahoma"/>
          <w:color w:val="231F20"/>
          <w:spacing w:val="-6"/>
          <w:sz w:val="24"/>
        </w:rPr>
        <w:t>elect</w:t>
      </w:r>
      <w:r>
        <w:rPr>
          <w:rFonts w:ascii="Tahoma" w:hAnsi="Tahoma" w:eastAsia="Tahoma"/>
          <w:color w:val="231F20"/>
          <w:spacing w:val="-26"/>
          <w:sz w:val="24"/>
        </w:rPr>
        <w:t xml:space="preserve"> </w:t>
      </w:r>
      <w:r>
        <w:rPr>
          <w:rFonts w:ascii="Calibri" w:hAnsi="Calibri" w:eastAsia="Calibri"/>
          <w:color w:val="231F20"/>
          <w:spacing w:val="-6"/>
          <w:position w:val="1"/>
          <w:sz w:val="20"/>
        </w:rPr>
        <w:t>/Ilekt/</w:t>
      </w:r>
      <w:r>
        <w:rPr>
          <w:rFonts w:ascii="Calibri" w:hAnsi="Calibri" w:eastAsia="Calibri"/>
          <w:color w:val="231F20"/>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选举；推</w:t>
      </w:r>
      <w:r>
        <w:rPr>
          <w:rFonts w:hint="eastAsia" w:ascii="宋体" w:hAnsi="宋体" w:eastAsia="宋体"/>
          <w:color w:val="231F20"/>
          <w:spacing w:val="-10"/>
          <w:position w:val="2"/>
          <w:sz w:val="18"/>
        </w:rPr>
        <w:t>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A9F96C9">
      <w:pPr>
        <w:spacing w:after="0"/>
        <w:jc w:val="both"/>
        <w:rPr>
          <w:rFonts w:ascii="Times New Roman" w:hAnsi="Times New Roman" w:eastAsia="Times New Roman"/>
          <w:sz w:val="20"/>
        </w:rPr>
        <w:sectPr>
          <w:type w:val="continuous"/>
          <w:pgSz w:w="11910" w:h="16840"/>
          <w:pgMar w:top="1340" w:right="0" w:bottom="280" w:left="0" w:header="720" w:footer="720" w:gutter="0"/>
          <w:cols w:equalWidth="0" w:num="2">
            <w:col w:w="5692" w:space="40"/>
            <w:col w:w="6178"/>
          </w:cols>
        </w:sectPr>
      </w:pPr>
    </w:p>
    <w:p w14:paraId="588D8934">
      <w:pPr>
        <w:pStyle w:val="11"/>
        <w:spacing w:before="6"/>
        <w:rPr>
          <w:rFonts w:ascii="Times New Roman"/>
          <w:sz w:val="12"/>
        </w:rPr>
      </w:pPr>
    </w:p>
    <w:p w14:paraId="41DE4365">
      <w:pPr>
        <w:spacing w:before="97"/>
        <w:ind w:left="566" w:right="0" w:firstLine="0"/>
        <w:jc w:val="left"/>
        <w:rPr>
          <w:rFonts w:ascii="Tahoma"/>
          <w:sz w:val="20"/>
        </w:rPr>
      </w:pPr>
      <w:r>
        <w:rPr>
          <w:rFonts w:ascii="Tahoma"/>
          <w:color w:val="231F20"/>
          <w:spacing w:val="-5"/>
          <w:sz w:val="20"/>
        </w:rPr>
        <w:t>110</w:t>
      </w:r>
    </w:p>
    <w:p w14:paraId="52A845E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7C85AE1">
      <w:pPr>
        <w:spacing w:after="0" w:line="240" w:lineRule="auto"/>
        <w:jc w:val="left"/>
        <w:rPr>
          <w:rFonts w:ascii="Tahoma"/>
          <w:sz w:val="20"/>
        </w:rPr>
        <w:sectPr>
          <w:type w:val="continuous"/>
          <w:pgSz w:w="11910" w:h="16840"/>
          <w:pgMar w:top="1340" w:right="0" w:bottom="280" w:left="0" w:header="720" w:footer="720" w:gutter="0"/>
          <w:cols w:space="720" w:num="1"/>
        </w:sectPr>
      </w:pPr>
    </w:p>
    <w:p w14:paraId="2F1F744A">
      <w:pPr>
        <w:pStyle w:val="11"/>
        <w:rPr>
          <w:rFonts w:ascii="Tahoma"/>
          <w:sz w:val="20"/>
        </w:rPr>
      </w:pPr>
    </w:p>
    <w:p w14:paraId="339B6982">
      <w:pPr>
        <w:pStyle w:val="11"/>
        <w:rPr>
          <w:rFonts w:ascii="Tahoma"/>
          <w:sz w:val="20"/>
        </w:rPr>
      </w:pPr>
    </w:p>
    <w:p w14:paraId="5D5ABF7F">
      <w:pPr>
        <w:pStyle w:val="11"/>
        <w:rPr>
          <w:rFonts w:ascii="Tahoma"/>
          <w:sz w:val="20"/>
        </w:rPr>
      </w:pPr>
    </w:p>
    <w:p w14:paraId="31D29A73">
      <w:pPr>
        <w:pStyle w:val="11"/>
        <w:rPr>
          <w:rFonts w:ascii="Tahoma"/>
          <w:sz w:val="20"/>
        </w:rPr>
      </w:pPr>
    </w:p>
    <w:p w14:paraId="4029020B">
      <w:pPr>
        <w:pStyle w:val="11"/>
        <w:spacing w:before="2"/>
        <w:rPr>
          <w:rFonts w:ascii="Tahoma"/>
          <w:sz w:val="16"/>
        </w:rPr>
      </w:pPr>
    </w:p>
    <w:p w14:paraId="4198C1B9">
      <w:pPr>
        <w:spacing w:after="0"/>
        <w:rPr>
          <w:rFonts w:ascii="Tahoma"/>
          <w:sz w:val="16"/>
        </w:rPr>
        <w:sectPr>
          <w:pgSz w:w="11910" w:h="16840"/>
          <w:pgMar w:top="0" w:right="0" w:bottom="0" w:left="0" w:header="720" w:footer="720" w:gutter="0"/>
          <w:cols w:space="720" w:num="1"/>
        </w:sectPr>
      </w:pPr>
    </w:p>
    <w:p w14:paraId="227AC5D4">
      <w:pPr>
        <w:tabs>
          <w:tab w:val="left" w:pos="5627"/>
        </w:tabs>
        <w:spacing w:before="100" w:line="273" w:lineRule="auto"/>
        <w:ind w:left="1360" w:right="0" w:firstLine="280"/>
        <w:jc w:val="both"/>
        <w:rPr>
          <w:rFonts w:ascii="Calibri" w:eastAsia="Calibri"/>
          <w:sz w:val="20"/>
        </w:rPr>
      </w:pPr>
      <w:r>
        <mc:AlternateContent>
          <mc:Choice Requires="wps">
            <w:drawing>
              <wp:anchor distT="0" distB="0" distL="0" distR="0" simplePos="0" relativeHeight="251823104"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839" name="Graphic 483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39" o:spid="_x0000_s1026" o:spt="100" style="position:absolute;left:0pt;margin-left:569.75pt;margin-top:-29.95pt;height:0.1pt;width:25.55pt;mso-position-horizontal-relative:page;z-index:251823104;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Afr/4I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eastAsia="Tahoma"/>
          <w:color w:val="231F20"/>
          <w:sz w:val="24"/>
        </w:rPr>
        <w:t>election</w:t>
      </w:r>
      <w:r>
        <w:rPr>
          <w:rFonts w:ascii="Tahoma" w:eastAsia="Tahoma"/>
          <w:color w:val="231F20"/>
          <w:spacing w:val="-19"/>
          <w:sz w:val="24"/>
        </w:rPr>
        <w:t xml:space="preserve"> </w:t>
      </w:r>
      <w:r>
        <w:rPr>
          <w:rFonts w:ascii="Calibri" w:eastAsia="Calibri"/>
          <w:color w:val="231F20"/>
          <w:position w:val="1"/>
          <w:sz w:val="20"/>
        </w:rPr>
        <w:t xml:space="preserve">/i'lekfn/ </w:t>
      </w:r>
      <w:r>
        <w:rPr>
          <w:rFonts w:ascii="Times New Roman" w:eastAsia="Times New Roman"/>
          <w:i/>
          <w:color w:val="231F20"/>
          <w:position w:val="2"/>
          <w:sz w:val="20"/>
        </w:rPr>
        <w:t xml:space="preserve">n. </w:t>
      </w:r>
      <w:r>
        <w:rPr>
          <w:rFonts w:hint="eastAsia" w:ascii="宋体" w:eastAsia="宋体"/>
          <w:color w:val="231F20"/>
          <w:position w:val="2"/>
          <w:sz w:val="18"/>
        </w:rPr>
        <w:t>选举；推选；当选</w:t>
      </w:r>
      <w:r>
        <w:rPr>
          <w:rFonts w:hint="eastAsia" w:ascii="宋体" w:eastAsia="宋体"/>
          <w:color w:val="231F20"/>
          <w:spacing w:val="80"/>
          <w:position w:val="2"/>
          <w:sz w:val="18"/>
        </w:rPr>
        <w:t xml:space="preserve"> </w:t>
      </w:r>
      <w:r>
        <w:rPr>
          <w:rFonts w:ascii="Times New Roman" w:eastAsia="Times New Roman"/>
          <w:color w:val="231F20"/>
          <w:position w:val="2"/>
          <w:sz w:val="20"/>
        </w:rPr>
        <w:t xml:space="preserve">(2) </w:t>
      </w:r>
      <w:r>
        <w:rPr>
          <w:rFonts w:ascii="Tahoma" w:eastAsia="Tahoma"/>
          <w:color w:val="231F20"/>
          <w:sz w:val="24"/>
        </w:rPr>
        <w:t xml:space="preserve">element </w:t>
      </w:r>
      <w:r>
        <w:rPr>
          <w:rFonts w:ascii="Calibri" w:eastAsia="Calibri"/>
          <w:color w:val="231F20"/>
          <w:position w:val="1"/>
          <w:sz w:val="20"/>
        </w:rPr>
        <w:t xml:space="preserve">/'elimGnt/ </w:t>
      </w:r>
      <w:r>
        <w:rPr>
          <w:rFonts w:ascii="Times New Roman" w:eastAsia="Times New Roman"/>
          <w:i/>
          <w:color w:val="231F20"/>
          <w:position w:val="2"/>
          <w:sz w:val="20"/>
        </w:rPr>
        <w:t xml:space="preserve">n. </w:t>
      </w:r>
      <w:r>
        <w:rPr>
          <w:rFonts w:hint="eastAsia" w:ascii="宋体" w:eastAsia="宋体"/>
          <w:color w:val="231F20"/>
          <w:position w:val="2"/>
          <w:sz w:val="18"/>
        </w:rPr>
        <w:t>要素；基本部分</w:t>
      </w:r>
      <w:r>
        <w:rPr>
          <w:rFonts w:hint="eastAsia" w:ascii="宋体" w:eastAsia="宋体"/>
          <w:color w:val="231F20"/>
          <w:position w:val="2"/>
          <w:sz w:val="18"/>
        </w:rPr>
        <w:tab/>
      </w:r>
      <w:r>
        <w:rPr>
          <w:rFonts w:ascii="Times New Roman" w:eastAsia="Times New Roman"/>
          <w:color w:val="231F20"/>
          <w:spacing w:val="-4"/>
          <w:position w:val="2"/>
          <w:sz w:val="20"/>
        </w:rPr>
        <w:t xml:space="preserve">(5) </w:t>
      </w:r>
      <w:r>
        <w:rPr>
          <w:rFonts w:ascii="Tahoma" w:eastAsia="Tahoma"/>
          <w:color w:val="231F20"/>
          <w:sz w:val="24"/>
        </w:rPr>
        <w:t>elsewhere</w:t>
      </w:r>
      <w:r>
        <w:rPr>
          <w:rFonts w:ascii="Tahoma" w:eastAsia="Tahoma"/>
          <w:color w:val="231F20"/>
          <w:spacing w:val="-19"/>
          <w:sz w:val="24"/>
        </w:rPr>
        <w:t xml:space="preserve"> </w:t>
      </w:r>
      <w:r>
        <w:rPr>
          <w:rFonts w:ascii="Calibri" w:eastAsia="Calibri"/>
          <w:color w:val="231F20"/>
          <w:position w:val="1"/>
          <w:sz w:val="20"/>
        </w:rPr>
        <w:t>/.elx'weG(r)/</w:t>
      </w:r>
      <w:r>
        <w:rPr>
          <w:rFonts w:ascii="Calibri" w:eastAsia="Calibri"/>
          <w:color w:val="231F20"/>
          <w:spacing w:val="-1"/>
          <w:position w:val="1"/>
          <w:sz w:val="20"/>
        </w:rPr>
        <w:t xml:space="preserve"> </w:t>
      </w:r>
      <w:r>
        <w:rPr>
          <w:rFonts w:ascii="Times New Roman" w:eastAsia="Times New Roman"/>
          <w:i/>
          <w:color w:val="231F20"/>
          <w:position w:val="2"/>
          <w:sz w:val="20"/>
        </w:rPr>
        <w:t xml:space="preserve">adv. </w:t>
      </w:r>
      <w:r>
        <w:rPr>
          <w:rFonts w:hint="eastAsia" w:ascii="宋体" w:eastAsia="宋体"/>
          <w:color w:val="231F20"/>
          <w:position w:val="2"/>
          <w:sz w:val="18"/>
        </w:rPr>
        <w:t>在别处；去别处</w:t>
      </w:r>
      <w:r>
        <w:rPr>
          <w:rFonts w:hint="eastAsia" w:ascii="宋体" w:eastAsia="宋体"/>
          <w:color w:val="231F20"/>
          <w:spacing w:val="80"/>
          <w:position w:val="2"/>
          <w:sz w:val="18"/>
        </w:rPr>
        <w:t xml:space="preserve"> </w:t>
      </w:r>
      <w:r>
        <w:rPr>
          <w:rFonts w:ascii="Times New Roman" w:eastAsia="Times New Roman"/>
          <w:color w:val="231F20"/>
          <w:position w:val="2"/>
          <w:sz w:val="20"/>
        </w:rPr>
        <w:t xml:space="preserve">(2) </w:t>
      </w:r>
      <w:r>
        <w:rPr>
          <w:rFonts w:ascii="Tahoma" w:eastAsia="Tahoma"/>
          <w:color w:val="231F20"/>
          <w:sz w:val="24"/>
        </w:rPr>
        <w:t>energetic</w:t>
      </w:r>
      <w:r>
        <w:rPr>
          <w:rFonts w:ascii="Tahoma" w:eastAsia="Tahoma"/>
          <w:color w:val="231F20"/>
          <w:spacing w:val="-18"/>
          <w:sz w:val="24"/>
        </w:rPr>
        <w:t xml:space="preserve"> </w:t>
      </w:r>
      <w:r>
        <w:rPr>
          <w:rFonts w:ascii="Calibri" w:eastAsia="Calibri"/>
          <w:color w:val="231F20"/>
          <w:position w:val="1"/>
          <w:sz w:val="20"/>
        </w:rPr>
        <w:t>/.enG'd7etik/</w:t>
      </w:r>
    </w:p>
    <w:p w14:paraId="49AE84A6">
      <w:pPr>
        <w:tabs>
          <w:tab w:val="left" w:pos="3983"/>
        </w:tabs>
        <w:spacing w:before="1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精力充沛的；充满活力</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2875ADD7">
      <w:pPr>
        <w:tabs>
          <w:tab w:val="left" w:pos="5627"/>
        </w:tabs>
        <w:spacing w:before="78" w:line="273" w:lineRule="auto"/>
        <w:ind w:left="1360" w:right="0" w:firstLine="0"/>
        <w:jc w:val="both"/>
        <w:rPr>
          <w:rFonts w:hint="eastAsia" w:ascii="宋体" w:eastAsia="宋体"/>
          <w:sz w:val="18"/>
        </w:rPr>
      </w:pPr>
      <w:r>
        <w:rPr>
          <w:rFonts w:ascii="Tahoma" w:eastAsia="Tahoma"/>
          <w:color w:val="231F20"/>
          <w:sz w:val="24"/>
        </w:rPr>
        <w:t xml:space="preserve">entrust </w:t>
      </w:r>
      <w:r>
        <w:rPr>
          <w:rFonts w:ascii="Calibri" w:eastAsia="Calibri"/>
          <w:color w:val="231F20"/>
          <w:position w:val="1"/>
          <w:sz w:val="20"/>
        </w:rPr>
        <w:t xml:space="preserve">/in'trnxt/ </w:t>
      </w:r>
      <w:r>
        <w:rPr>
          <w:rFonts w:ascii="Times New Roman" w:eastAsia="Times New Roman"/>
          <w:i/>
          <w:color w:val="231F20"/>
          <w:position w:val="2"/>
          <w:sz w:val="20"/>
        </w:rPr>
        <w:t xml:space="preserve">vt. </w:t>
      </w:r>
      <w:r>
        <w:rPr>
          <w:rFonts w:hint="eastAsia" w:ascii="宋体" w:eastAsia="宋体"/>
          <w:color w:val="231F20"/>
          <w:position w:val="2"/>
          <w:sz w:val="18"/>
        </w:rPr>
        <w:t>委托；交付</w:t>
      </w:r>
      <w:r>
        <w:rPr>
          <w:rFonts w:hint="eastAsia" w:ascii="宋体" w:eastAsia="宋体"/>
          <w:color w:val="231F20"/>
          <w:position w:val="2"/>
          <w:sz w:val="18"/>
        </w:rPr>
        <w:tab/>
      </w:r>
      <w:r>
        <w:rPr>
          <w:rFonts w:ascii="Times New Roman" w:eastAsia="Times New Roman"/>
          <w:color w:val="231F20"/>
          <w:spacing w:val="-4"/>
          <w:position w:val="2"/>
          <w:sz w:val="20"/>
        </w:rPr>
        <w:t xml:space="preserve">(2) </w:t>
      </w:r>
      <w:r>
        <w:rPr>
          <w:rFonts w:ascii="Tahoma" w:eastAsia="Tahoma"/>
          <w:color w:val="231F20"/>
          <w:sz w:val="24"/>
        </w:rPr>
        <w:t>envelope</w:t>
      </w:r>
      <w:r>
        <w:rPr>
          <w:rFonts w:ascii="Tahoma" w:eastAsia="Tahoma"/>
          <w:color w:val="231F20"/>
          <w:spacing w:val="-19"/>
          <w:sz w:val="24"/>
        </w:rPr>
        <w:t xml:space="preserve"> </w:t>
      </w:r>
      <w:r>
        <w:rPr>
          <w:rFonts w:ascii="Calibri" w:eastAsia="Calibri"/>
          <w:color w:val="231F20"/>
          <w:position w:val="1"/>
          <w:sz w:val="20"/>
        </w:rPr>
        <w:t>/'envGlGup/</w:t>
      </w:r>
      <w:r>
        <w:rPr>
          <w:rFonts w:ascii="Calibri" w:eastAsia="Calibri"/>
          <w:color w:val="231F20"/>
          <w:spacing w:val="-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position w:val="2"/>
          <w:sz w:val="18"/>
        </w:rPr>
        <w:t>信封；塑料封套</w:t>
      </w:r>
      <w:r>
        <w:rPr>
          <w:rFonts w:hint="eastAsia" w:ascii="宋体" w:eastAsia="宋体"/>
          <w:color w:val="231F20"/>
          <w:spacing w:val="80"/>
          <w:position w:val="2"/>
          <w:sz w:val="18"/>
        </w:rPr>
        <w:t xml:space="preserve"> </w:t>
      </w:r>
      <w:r>
        <w:rPr>
          <w:rFonts w:ascii="Times New Roman" w:eastAsia="Times New Roman"/>
          <w:color w:val="231F20"/>
          <w:position w:val="2"/>
          <w:sz w:val="20"/>
        </w:rPr>
        <w:t xml:space="preserve">(1) </w:t>
      </w:r>
      <w:r>
        <w:rPr>
          <w:rFonts w:ascii="Tahoma" w:eastAsia="Tahoma"/>
          <w:color w:val="231F20"/>
          <w:sz w:val="24"/>
        </w:rPr>
        <w:t xml:space="preserve">escape </w:t>
      </w:r>
      <w:r>
        <w:rPr>
          <w:rFonts w:ascii="Calibri" w:eastAsia="Calibri"/>
          <w:color w:val="231F20"/>
          <w:position w:val="1"/>
          <w:sz w:val="20"/>
        </w:rPr>
        <w:t xml:space="preserve">/i'xkeip/ </w:t>
      </w:r>
      <w:r>
        <w:rPr>
          <w:rFonts w:ascii="Times New Roman" w:eastAsia="Times New Roman"/>
          <w:i/>
          <w:color w:val="231F20"/>
          <w:position w:val="2"/>
          <w:sz w:val="20"/>
        </w:rPr>
        <w:t xml:space="preserve">vi. </w:t>
      </w:r>
      <w:r>
        <w:rPr>
          <w:rFonts w:ascii="Times New Roman" w:eastAsia="Times New Roman"/>
          <w:color w:val="231F20"/>
          <w:position w:val="2"/>
          <w:sz w:val="20"/>
        </w:rPr>
        <w:t xml:space="preserve">&amp; </w:t>
      </w:r>
      <w:r>
        <w:rPr>
          <w:rFonts w:ascii="Times New Roman" w:eastAsia="Times New Roman"/>
          <w:i/>
          <w:color w:val="231F20"/>
          <w:position w:val="2"/>
          <w:sz w:val="20"/>
        </w:rPr>
        <w:t xml:space="preserve">vt. </w:t>
      </w:r>
      <w:r>
        <w:rPr>
          <w:rFonts w:hint="eastAsia" w:ascii="宋体" w:eastAsia="宋体"/>
          <w:color w:val="231F20"/>
          <w:position w:val="2"/>
          <w:sz w:val="18"/>
        </w:rPr>
        <w:t>逃走；逃脱；避开</w:t>
      </w:r>
    </w:p>
    <w:p w14:paraId="4CADB5AE">
      <w:pPr>
        <w:tabs>
          <w:tab w:val="left" w:pos="2707"/>
        </w:tabs>
        <w:spacing w:before="13"/>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逃跑；逃脱；解</w:t>
      </w:r>
      <w:r>
        <w:rPr>
          <w:rFonts w:hint="eastAsia" w:ascii="宋体" w:eastAsia="宋体"/>
          <w:color w:val="231F20"/>
          <w:spacing w:val="-10"/>
          <w:sz w:val="18"/>
        </w:rPr>
        <w:t>脱</w:t>
      </w:r>
      <w:r>
        <w:rPr>
          <w:rFonts w:hint="eastAsia" w:ascii="宋体" w:eastAsia="宋体"/>
          <w:color w:val="231F20"/>
          <w:sz w:val="18"/>
        </w:rPr>
        <w:tab/>
      </w:r>
      <w:r>
        <w:rPr>
          <w:rFonts w:ascii="Times New Roman" w:eastAsia="Times New Roman"/>
          <w:color w:val="231F20"/>
          <w:spacing w:val="-5"/>
          <w:sz w:val="20"/>
        </w:rPr>
        <w:t>(3)</w:t>
      </w:r>
    </w:p>
    <w:p w14:paraId="199F2AFC">
      <w:pPr>
        <w:spacing w:before="79"/>
        <w:ind w:left="1360" w:right="0" w:firstLine="0"/>
        <w:jc w:val="left"/>
        <w:rPr>
          <w:rFonts w:ascii="Calibri" w:hAnsi="Calibri"/>
          <w:sz w:val="20"/>
        </w:rPr>
      </w:pPr>
      <w:r>
        <w:rPr>
          <w:rFonts w:ascii="Tahoma" w:hAnsi="Tahoma"/>
          <w:color w:val="231F20"/>
          <w:sz w:val="24"/>
        </w:rPr>
        <w:t>ethnic</w:t>
      </w:r>
      <w:r>
        <w:rPr>
          <w:rFonts w:ascii="Tahoma" w:hAnsi="Tahoma"/>
          <w:color w:val="231F20"/>
          <w:spacing w:val="-8"/>
          <w:sz w:val="24"/>
        </w:rPr>
        <w:t xml:space="preserve"> </w:t>
      </w:r>
      <w:r>
        <w:rPr>
          <w:rFonts w:ascii="Calibri" w:hAnsi="Calibri"/>
          <w:color w:val="231F20"/>
          <w:spacing w:val="-2"/>
          <w:position w:val="1"/>
          <w:sz w:val="20"/>
        </w:rPr>
        <w:t>/'eθnik/</w:t>
      </w:r>
    </w:p>
    <w:p w14:paraId="271EDBD8">
      <w:pPr>
        <w:tabs>
          <w:tab w:val="left" w:pos="5627"/>
        </w:tabs>
        <w:spacing w:before="54" w:line="295" w:lineRule="auto"/>
        <w:ind w:left="1360" w:right="0" w:firstLine="279"/>
        <w:jc w:val="both"/>
        <w:rPr>
          <w:rFonts w:ascii="Times New Roman" w:eastAsia="Times New Roman"/>
          <w:sz w:val="20"/>
        </w:rPr>
      </w:pPr>
      <w:r>
        <w:rPr>
          <w:rFonts w:ascii="Times New Roman" w:eastAsia="Times New Roman"/>
          <w:i/>
          <w:color w:val="231F20"/>
          <w:spacing w:val="-4"/>
          <w:sz w:val="20"/>
        </w:rPr>
        <w:t>adj.</w:t>
      </w:r>
      <w:r>
        <w:rPr>
          <w:rFonts w:ascii="Times New Roman" w:eastAsia="Times New Roman"/>
          <w:i/>
          <w:color w:val="231F20"/>
          <w:spacing w:val="2"/>
          <w:sz w:val="20"/>
        </w:rPr>
        <w:t xml:space="preserve"> </w:t>
      </w:r>
      <w:r>
        <w:rPr>
          <w:rFonts w:hint="eastAsia" w:ascii="宋体" w:eastAsia="宋体"/>
          <w:color w:val="231F20"/>
          <w:spacing w:val="-4"/>
          <w:sz w:val="18"/>
        </w:rPr>
        <w:t>具有民族特色的</w:t>
      </w:r>
      <w:r>
        <w:rPr>
          <w:rFonts w:hint="eastAsia" w:ascii="宋体" w:eastAsia="宋体"/>
          <w:color w:val="231F20"/>
          <w:spacing w:val="-54"/>
          <w:sz w:val="18"/>
        </w:rPr>
        <w:t>；</w:t>
      </w:r>
      <w:r>
        <w:rPr>
          <w:rFonts w:hint="eastAsia" w:ascii="宋体" w:eastAsia="宋体"/>
          <w:color w:val="231F20"/>
          <w:spacing w:val="-4"/>
          <w:sz w:val="18"/>
        </w:rPr>
        <w:t>异国风味的</w:t>
      </w:r>
      <w:r>
        <w:rPr>
          <w:rFonts w:hint="eastAsia" w:ascii="宋体" w:eastAsia="宋体"/>
          <w:color w:val="231F20"/>
          <w:spacing w:val="-56"/>
          <w:sz w:val="18"/>
        </w:rPr>
        <w:t>；</w:t>
      </w:r>
      <w:r>
        <w:rPr>
          <w:rFonts w:hint="eastAsia" w:ascii="宋体" w:eastAsia="宋体"/>
          <w:color w:val="231F20"/>
          <w:spacing w:val="-4"/>
          <w:sz w:val="18"/>
        </w:rPr>
        <w:t>民族的</w:t>
      </w:r>
      <w:r>
        <w:rPr>
          <w:rFonts w:hint="eastAsia" w:ascii="宋体" w:eastAsia="宋体"/>
          <w:color w:val="231F20"/>
          <w:spacing w:val="-51"/>
          <w:sz w:val="18"/>
        </w:rPr>
        <w:t>；</w:t>
      </w:r>
      <w:r>
        <w:rPr>
          <w:rFonts w:hint="eastAsia" w:ascii="宋体" w:eastAsia="宋体"/>
          <w:color w:val="231F20"/>
          <w:spacing w:val="-4"/>
          <w:sz w:val="18"/>
        </w:rPr>
        <w:t>种族的</w:t>
      </w:r>
      <w:r>
        <w:rPr>
          <w:rFonts w:hint="eastAsia" w:ascii="宋体" w:eastAsia="宋体"/>
          <w:color w:val="231F20"/>
          <w:spacing w:val="-18"/>
          <w:sz w:val="18"/>
        </w:rPr>
        <w:t xml:space="preserve"> </w:t>
      </w:r>
      <w:r>
        <w:rPr>
          <w:rFonts w:ascii="Times New Roman" w:eastAsia="Times New Roman"/>
          <w:color w:val="231F20"/>
          <w:spacing w:val="-4"/>
          <w:sz w:val="20"/>
        </w:rPr>
        <w:t xml:space="preserve">(3) </w:t>
      </w:r>
      <w:r>
        <w:rPr>
          <w:rFonts w:ascii="Tahoma" w:eastAsia="Tahoma"/>
          <w:color w:val="231F20"/>
          <w:w w:val="105"/>
          <w:sz w:val="24"/>
        </w:rPr>
        <w:t xml:space="preserve">eve </w:t>
      </w:r>
      <w:r>
        <w:rPr>
          <w:rFonts w:ascii="Calibri" w:eastAsia="Calibri"/>
          <w:color w:val="231F20"/>
          <w:w w:val="105"/>
          <w:position w:val="1"/>
          <w:sz w:val="20"/>
        </w:rPr>
        <w:t xml:space="preserve">/i:v/ </w:t>
      </w:r>
      <w:r>
        <w:rPr>
          <w:rFonts w:ascii="Times New Roman" w:eastAsia="Times New Roman"/>
          <w:i/>
          <w:color w:val="231F20"/>
          <w:w w:val="105"/>
          <w:position w:val="2"/>
          <w:sz w:val="20"/>
        </w:rPr>
        <w:t xml:space="preserve">n. </w:t>
      </w:r>
      <w:r>
        <w:rPr>
          <w:rFonts w:hint="eastAsia" w:ascii="宋体" w:eastAsia="宋体"/>
          <w:color w:val="231F20"/>
          <w:w w:val="105"/>
          <w:position w:val="2"/>
          <w:sz w:val="18"/>
        </w:rPr>
        <w:t>前夕；前一天</w:t>
      </w:r>
      <w:r>
        <w:rPr>
          <w:rFonts w:hint="eastAsia" w:ascii="宋体" w:eastAsia="宋体"/>
          <w:color w:val="231F20"/>
          <w:position w:val="2"/>
          <w:sz w:val="18"/>
        </w:rPr>
        <w:tab/>
      </w:r>
      <w:r>
        <w:rPr>
          <w:rFonts w:ascii="Times New Roman" w:eastAsia="Times New Roman"/>
          <w:color w:val="231F20"/>
          <w:spacing w:val="-8"/>
          <w:w w:val="105"/>
          <w:position w:val="2"/>
          <w:sz w:val="20"/>
        </w:rPr>
        <w:t xml:space="preserve">(1) </w:t>
      </w:r>
      <w:r>
        <w:rPr>
          <w:rFonts w:ascii="Tahoma" w:eastAsia="Tahoma"/>
          <w:color w:val="231F20"/>
          <w:w w:val="105"/>
          <w:sz w:val="24"/>
        </w:rPr>
        <w:t>eventually</w:t>
      </w:r>
      <w:r>
        <w:rPr>
          <w:rFonts w:ascii="Tahoma" w:eastAsia="Tahoma"/>
          <w:color w:val="231F20"/>
          <w:spacing w:val="-30"/>
          <w:w w:val="105"/>
          <w:sz w:val="24"/>
        </w:rPr>
        <w:t xml:space="preserve"> </w:t>
      </w:r>
      <w:r>
        <w:rPr>
          <w:rFonts w:ascii="Calibri" w:eastAsia="Calibri"/>
          <w:color w:val="231F20"/>
          <w:w w:val="105"/>
          <w:position w:val="1"/>
          <w:sz w:val="20"/>
        </w:rPr>
        <w:t>/i'ventfuGli/</w:t>
      </w:r>
      <w:r>
        <w:rPr>
          <w:rFonts w:ascii="Calibri" w:eastAsia="Calibri"/>
          <w:color w:val="231F20"/>
          <w:spacing w:val="-12"/>
          <w:w w:val="105"/>
          <w:position w:val="1"/>
          <w:sz w:val="20"/>
        </w:rPr>
        <w:t xml:space="preserve"> </w:t>
      </w:r>
      <w:r>
        <w:rPr>
          <w:rFonts w:ascii="Times New Roman" w:eastAsia="Times New Roman"/>
          <w:i/>
          <w:color w:val="231F20"/>
          <w:w w:val="105"/>
          <w:position w:val="2"/>
          <w:sz w:val="20"/>
        </w:rPr>
        <w:t>adv.</w:t>
      </w:r>
      <w:r>
        <w:rPr>
          <w:rFonts w:ascii="Times New Roman" w:eastAsia="Times New Roman"/>
          <w:i/>
          <w:color w:val="231F20"/>
          <w:spacing w:val="-10"/>
          <w:w w:val="105"/>
          <w:position w:val="2"/>
          <w:sz w:val="20"/>
        </w:rPr>
        <w:t xml:space="preserve"> </w:t>
      </w:r>
      <w:r>
        <w:rPr>
          <w:rFonts w:hint="eastAsia" w:ascii="宋体" w:eastAsia="宋体"/>
          <w:color w:val="231F20"/>
          <w:w w:val="105"/>
          <w:position w:val="2"/>
          <w:sz w:val="18"/>
        </w:rPr>
        <w:t>最后；终于</w:t>
      </w:r>
      <w:r>
        <w:rPr>
          <w:rFonts w:hint="eastAsia" w:ascii="宋体" w:eastAsia="宋体"/>
          <w:color w:val="231F20"/>
          <w:spacing w:val="69"/>
          <w:w w:val="105"/>
          <w:position w:val="2"/>
          <w:sz w:val="18"/>
        </w:rPr>
        <w:t xml:space="preserve">    </w:t>
      </w:r>
      <w:r>
        <w:rPr>
          <w:rFonts w:ascii="Times New Roman" w:eastAsia="Times New Roman"/>
          <w:color w:val="231F20"/>
          <w:spacing w:val="-5"/>
          <w:w w:val="105"/>
          <w:position w:val="2"/>
          <w:sz w:val="20"/>
        </w:rPr>
        <w:t>(5)</w:t>
      </w:r>
    </w:p>
    <w:p w14:paraId="2C13E858">
      <w:pPr>
        <w:spacing w:before="0" w:line="262" w:lineRule="exact"/>
        <w:ind w:left="1360" w:right="0" w:firstLine="0"/>
        <w:jc w:val="both"/>
        <w:rPr>
          <w:rFonts w:hint="eastAsia" w:ascii="宋体" w:eastAsia="宋体"/>
          <w:sz w:val="18"/>
        </w:rPr>
      </w:pPr>
      <w:r>
        <w:rPr>
          <w:rFonts w:ascii="Tahoma" w:eastAsia="Tahoma"/>
          <w:color w:val="231F20"/>
          <w:spacing w:val="-2"/>
          <w:position w:val="-1"/>
          <w:sz w:val="24"/>
        </w:rPr>
        <w:t>evil</w:t>
      </w:r>
      <w:r>
        <w:rPr>
          <w:rFonts w:ascii="Tahoma" w:eastAsia="Tahoma"/>
          <w:color w:val="231F20"/>
          <w:spacing w:val="-21"/>
          <w:position w:val="-1"/>
          <w:sz w:val="24"/>
        </w:rPr>
        <w:t xml:space="preserve"> </w:t>
      </w:r>
      <w:r>
        <w:rPr>
          <w:rFonts w:hint="eastAsia" w:ascii="宋体" w:eastAsia="宋体"/>
          <w:color w:val="231F20"/>
          <w:spacing w:val="-2"/>
          <w:sz w:val="20"/>
        </w:rPr>
        <w:t>/</w:t>
      </w:r>
      <w:r>
        <w:rPr>
          <w:rFonts w:ascii="Calibri" w:eastAsia="Calibri"/>
          <w:color w:val="231F20"/>
          <w:spacing w:val="-2"/>
          <w:position w:val="0"/>
          <w:sz w:val="20"/>
        </w:rPr>
        <w:t>'i:vl</w:t>
      </w:r>
      <w:r>
        <w:rPr>
          <w:rFonts w:hint="eastAsia" w:ascii="宋体" w:eastAsia="宋体"/>
          <w:color w:val="231F20"/>
          <w:spacing w:val="-24"/>
          <w:sz w:val="20"/>
        </w:rPr>
        <w:t xml:space="preserve">/ </w:t>
      </w:r>
      <w:r>
        <w:rPr>
          <w:rFonts w:ascii="Times New Roman" w:eastAsia="Times New Roman"/>
          <w:i/>
          <w:color w:val="231F20"/>
          <w:spacing w:val="-2"/>
          <w:sz w:val="20"/>
        </w:rPr>
        <w:t>adj.</w:t>
      </w:r>
      <w:r>
        <w:rPr>
          <w:rFonts w:ascii="Times New Roman" w:eastAsia="Times New Roman"/>
          <w:i/>
          <w:color w:val="231F20"/>
          <w:spacing w:val="4"/>
          <w:sz w:val="20"/>
        </w:rPr>
        <w:t xml:space="preserve"> </w:t>
      </w:r>
      <w:r>
        <w:rPr>
          <w:rFonts w:hint="eastAsia" w:ascii="宋体" w:eastAsia="宋体"/>
          <w:color w:val="231F20"/>
          <w:spacing w:val="-3"/>
          <w:sz w:val="18"/>
        </w:rPr>
        <w:t>邪恶的；有害的；罪恶的</w:t>
      </w:r>
    </w:p>
    <w:p w14:paraId="695FCC02">
      <w:pPr>
        <w:tabs>
          <w:tab w:val="left" w:pos="3359"/>
        </w:tabs>
        <w:spacing w:before="55"/>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邪恶；罪恶；恶</w:t>
      </w:r>
      <w:r>
        <w:rPr>
          <w:rFonts w:hint="eastAsia" w:ascii="宋体" w:eastAsia="宋体"/>
          <w:color w:val="231F20"/>
          <w:spacing w:val="-10"/>
          <w:sz w:val="18"/>
        </w:rPr>
        <w:t>行</w:t>
      </w:r>
      <w:r>
        <w:rPr>
          <w:rFonts w:hint="eastAsia" w:ascii="宋体" w:eastAsia="宋体"/>
          <w:color w:val="231F20"/>
          <w:sz w:val="18"/>
        </w:rPr>
        <w:tab/>
      </w:r>
      <w:r>
        <w:rPr>
          <w:rFonts w:ascii="Times New Roman" w:eastAsia="Times New Roman"/>
          <w:color w:val="231F20"/>
          <w:spacing w:val="-5"/>
          <w:sz w:val="20"/>
        </w:rPr>
        <w:t>(1)</w:t>
      </w:r>
    </w:p>
    <w:p w14:paraId="33E96C72">
      <w:pPr>
        <w:tabs>
          <w:tab w:val="left" w:pos="5627"/>
        </w:tabs>
        <w:spacing w:before="79"/>
        <w:ind w:left="1360" w:right="0" w:firstLine="0"/>
        <w:jc w:val="left"/>
        <w:rPr>
          <w:rFonts w:ascii="Times New Roman" w:hAnsi="Times New Roman" w:eastAsia="Times New Roman"/>
          <w:sz w:val="20"/>
        </w:rPr>
      </w:pPr>
      <w:r>
        <w:rPr>
          <w:rFonts w:ascii="Tahoma" w:hAnsi="Tahoma" w:eastAsia="Tahoma"/>
          <w:color w:val="231F20"/>
          <w:sz w:val="24"/>
        </w:rPr>
        <w:t>except</w:t>
      </w:r>
      <w:r>
        <w:rPr>
          <w:rFonts w:ascii="Tahoma" w:hAnsi="Tahoma" w:eastAsia="Tahoma"/>
          <w:color w:val="231F20"/>
          <w:spacing w:val="-11"/>
          <w:sz w:val="24"/>
        </w:rPr>
        <w:t xml:space="preserve"> </w:t>
      </w:r>
      <w:r>
        <w:rPr>
          <w:rFonts w:ascii="Tahoma" w:hAnsi="Tahoma" w:eastAsia="Tahoma"/>
          <w:color w:val="231F20"/>
          <w:sz w:val="24"/>
        </w:rPr>
        <w:t>for</w:t>
      </w:r>
      <w:r>
        <w:rPr>
          <w:rFonts w:ascii="Tahoma" w:hAnsi="Tahoma" w:eastAsia="Tahoma"/>
          <w:color w:val="231F20"/>
          <w:spacing w:val="-19"/>
          <w:sz w:val="24"/>
        </w:rPr>
        <w:t xml:space="preserve"> </w:t>
      </w:r>
      <w:r>
        <w:rPr>
          <w:rFonts w:hint="eastAsia" w:ascii="宋体" w:hAnsi="宋体" w:eastAsia="宋体"/>
          <w:color w:val="231F20"/>
          <w:position w:val="2"/>
          <w:sz w:val="18"/>
        </w:rPr>
        <w:t>除……之</w:t>
      </w:r>
      <w:r>
        <w:rPr>
          <w:rFonts w:hint="eastAsia" w:ascii="宋体" w:hAnsi="宋体" w:eastAsia="宋体"/>
          <w:color w:val="231F20"/>
          <w:spacing w:val="-10"/>
          <w:position w:val="2"/>
          <w:sz w:val="18"/>
        </w:rPr>
        <w:t>外</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4477027">
      <w:pPr>
        <w:spacing w:before="40"/>
        <w:ind w:left="1360" w:right="0" w:firstLine="0"/>
        <w:jc w:val="left"/>
        <w:rPr>
          <w:rFonts w:hint="eastAsia" w:ascii="宋体" w:eastAsia="宋体"/>
          <w:sz w:val="18"/>
        </w:rPr>
      </w:pPr>
      <w:r>
        <w:rPr>
          <w:rFonts w:ascii="Tahoma" w:eastAsia="Tahoma"/>
          <w:color w:val="231F20"/>
          <w:sz w:val="24"/>
        </w:rPr>
        <w:t>export</w:t>
      </w:r>
      <w:r>
        <w:rPr>
          <w:rFonts w:ascii="Tahoma" w:eastAsia="Tahoma"/>
          <w:color w:val="231F20"/>
          <w:spacing w:val="-23"/>
          <w:sz w:val="24"/>
        </w:rPr>
        <w:t xml:space="preserve"> </w:t>
      </w:r>
      <w:r>
        <w:rPr>
          <w:rFonts w:ascii="Calibri" w:eastAsia="Calibri"/>
          <w:color w:val="231F20"/>
          <w:position w:val="1"/>
          <w:sz w:val="20"/>
        </w:rPr>
        <w:t>/'ekxpc:t/</w:t>
      </w:r>
      <w:r>
        <w:rPr>
          <w:rFonts w:ascii="Calibri" w:eastAsia="Calibri"/>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出口；出口商品</w:t>
      </w:r>
    </w:p>
    <w:p w14:paraId="35BE3DAC">
      <w:pPr>
        <w:tabs>
          <w:tab w:val="left" w:pos="5347"/>
          <w:tab w:val="left" w:pos="5627"/>
        </w:tabs>
        <w:spacing w:before="54" w:line="288" w:lineRule="auto"/>
        <w:ind w:left="1360" w:right="0" w:firstLine="737"/>
        <w:jc w:val="right"/>
        <w:rPr>
          <w:rFonts w:ascii="Times New Roman" w:hAnsi="Times New Roman" w:eastAsia="Times New Roman"/>
          <w:sz w:val="20"/>
        </w:rPr>
      </w:pPr>
      <w:r>
        <w:rPr>
          <w:rFonts w:ascii="Calibri" w:hAnsi="Calibri" w:eastAsia="Calibri"/>
          <w:color w:val="231F20"/>
          <w:sz w:val="20"/>
        </w:rPr>
        <w:t xml:space="preserve">/ik'xpc:t/ </w:t>
      </w:r>
      <w:r>
        <w:rPr>
          <w:rFonts w:ascii="Times New Roman" w:hAnsi="Times New Roman" w:eastAsia="Times New Roman"/>
          <w:i/>
          <w:color w:val="231F20"/>
          <w:position w:val="1"/>
          <w:sz w:val="20"/>
        </w:rPr>
        <w:t xml:space="preserve">vt. </w:t>
      </w:r>
      <w:r>
        <w:rPr>
          <w:rFonts w:hint="eastAsia" w:ascii="宋体" w:hAnsi="宋体" w:eastAsia="宋体"/>
          <w:color w:val="231F20"/>
          <w:position w:val="1"/>
          <w:sz w:val="18"/>
        </w:rPr>
        <w:t>出口；输出；传播</w:t>
      </w:r>
      <w:r>
        <w:rPr>
          <w:rFonts w:hint="eastAsia" w:ascii="宋体" w:hAnsi="宋体" w:eastAsia="宋体"/>
          <w:color w:val="231F20"/>
          <w:position w:val="1"/>
          <w:sz w:val="18"/>
        </w:rPr>
        <w:tab/>
      </w:r>
      <w:r>
        <w:rPr>
          <w:rFonts w:hint="eastAsia" w:ascii="宋体" w:hAnsi="宋体" w:eastAsia="宋体"/>
          <w:color w:val="231F20"/>
          <w:position w:val="1"/>
          <w:sz w:val="18"/>
        </w:rPr>
        <w:tab/>
      </w:r>
      <w:r>
        <w:rPr>
          <w:rFonts w:ascii="Times New Roman" w:hAnsi="Times New Roman" w:eastAsia="Times New Roman"/>
          <w:color w:val="231F20"/>
          <w:spacing w:val="-4"/>
          <w:position w:val="1"/>
          <w:sz w:val="20"/>
        </w:rPr>
        <w:t xml:space="preserve">(2) </w:t>
      </w:r>
      <w:r>
        <w:rPr>
          <w:rFonts w:ascii="Tahoma" w:hAnsi="Tahoma" w:eastAsia="Tahoma"/>
          <w:color w:val="231F20"/>
          <w:sz w:val="24"/>
        </w:rPr>
        <w:t xml:space="preserve">extent </w:t>
      </w:r>
      <w:r>
        <w:rPr>
          <w:rFonts w:ascii="Calibri" w:hAnsi="Calibri" w:eastAsia="Calibri"/>
          <w:color w:val="231F20"/>
          <w:position w:val="1"/>
          <w:sz w:val="20"/>
        </w:rPr>
        <w:t xml:space="preserve">/ik'xtent/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程度；限度；大小；范围</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position w:val="-1"/>
          <w:sz w:val="24"/>
        </w:rPr>
        <w:t xml:space="preserve">to … extent </w:t>
      </w:r>
      <w:r>
        <w:rPr>
          <w:rFonts w:hint="eastAsia" w:ascii="宋体" w:hAnsi="宋体" w:eastAsia="宋体"/>
          <w:color w:val="231F20"/>
          <w:sz w:val="18"/>
        </w:rPr>
        <w:t>到……程度；在……程度上</w:t>
      </w:r>
      <w:r>
        <w:rPr>
          <w:rFonts w:hint="eastAsia" w:ascii="宋体" w:hAnsi="宋体" w:eastAsia="宋体"/>
          <w:color w:val="231F20"/>
          <w:sz w:val="18"/>
        </w:rPr>
        <w:tab/>
      </w:r>
      <w:r>
        <w:rPr>
          <w:rFonts w:ascii="Times New Roman" w:hAnsi="Times New Roman" w:eastAsia="Times New Roman"/>
          <w:color w:val="231F20"/>
          <w:spacing w:val="-4"/>
          <w:sz w:val="20"/>
        </w:rPr>
        <w:t>(5)</w:t>
      </w:r>
    </w:p>
    <w:p w14:paraId="1EFAEA6F">
      <w:pPr>
        <w:spacing w:before="0" w:line="271" w:lineRule="exact"/>
        <w:ind w:left="1360" w:right="0" w:firstLine="0"/>
        <w:jc w:val="left"/>
        <w:rPr>
          <w:rFonts w:ascii="Calibri" w:hAnsi="Calibri"/>
          <w:sz w:val="20"/>
        </w:rPr>
      </w:pPr>
      <w:r>
        <w:rPr>
          <w:rFonts w:ascii="Tahoma" w:hAnsi="Tahoma"/>
          <w:color w:val="231F20"/>
          <w:spacing w:val="-2"/>
          <w:w w:val="105"/>
          <w:sz w:val="24"/>
        </w:rPr>
        <w:t>external</w:t>
      </w:r>
      <w:r>
        <w:rPr>
          <w:rFonts w:ascii="Tahoma" w:hAnsi="Tahoma"/>
          <w:color w:val="231F20"/>
          <w:spacing w:val="-15"/>
          <w:w w:val="105"/>
          <w:sz w:val="24"/>
        </w:rPr>
        <w:t xml:space="preserve"> </w:t>
      </w:r>
      <w:r>
        <w:rPr>
          <w:rFonts w:ascii="Calibri" w:hAnsi="Calibri"/>
          <w:color w:val="231F20"/>
          <w:spacing w:val="-2"/>
          <w:w w:val="105"/>
          <w:position w:val="1"/>
          <w:sz w:val="20"/>
        </w:rPr>
        <w:t>/ik'xtε:nl/</w:t>
      </w:r>
    </w:p>
    <w:p w14:paraId="44F5B57F">
      <w:pPr>
        <w:tabs>
          <w:tab w:val="left" w:pos="3986"/>
        </w:tabs>
        <w:spacing w:before="55"/>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外部的；外面的；外界的；外来</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2A96692C">
      <w:pPr>
        <w:pStyle w:val="11"/>
        <w:rPr>
          <w:rFonts w:ascii="Times New Roman"/>
          <w:sz w:val="20"/>
        </w:rPr>
      </w:pPr>
    </w:p>
    <w:p w14:paraId="47F56360">
      <w:pPr>
        <w:pStyle w:val="11"/>
        <w:spacing w:before="11"/>
        <w:rPr>
          <w:rFonts w:ascii="Times New Roman"/>
          <w:sz w:val="15"/>
        </w:rPr>
      </w:pPr>
    </w:p>
    <w:p w14:paraId="279A6EE2">
      <w:pPr>
        <w:pStyle w:val="6"/>
        <w:ind w:left="1640"/>
        <w:rPr>
          <w:rFonts w:ascii="Arial"/>
        </w:rPr>
      </w:pPr>
      <w:r>
        <mc:AlternateContent>
          <mc:Choice Requires="wps">
            <w:drawing>
              <wp:anchor distT="0" distB="0" distL="0" distR="0" simplePos="0" relativeHeight="251823104"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840" name="Graphic 484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0" o:spid="_x0000_s1026" o:spt="100" style="position:absolute;left:0pt;margin-left:68pt;margin-top:1.45pt;height:18pt;width:7.45pt;mso-position-horizontal-relative:page;z-index:251823104;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BuTBE4&#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87"/>
        </w:rPr>
        <w:t>F</w:t>
      </w:r>
    </w:p>
    <w:p w14:paraId="506DD246">
      <w:pPr>
        <w:tabs>
          <w:tab w:val="left" w:pos="5627"/>
        </w:tabs>
        <w:spacing w:before="188"/>
        <w:ind w:left="1360" w:right="0" w:firstLine="0"/>
        <w:jc w:val="left"/>
        <w:rPr>
          <w:rFonts w:ascii="Times New Roman" w:eastAsia="Times New Roman"/>
          <w:sz w:val="20"/>
        </w:rPr>
      </w:pPr>
      <w:r>
        <w:rPr>
          <w:rFonts w:ascii="Tahoma" w:eastAsia="Tahoma"/>
          <w:color w:val="231F20"/>
          <w:sz w:val="24"/>
        </w:rPr>
        <w:t>fable</w:t>
      </w:r>
      <w:r>
        <w:rPr>
          <w:rFonts w:ascii="Tahoma" w:eastAsia="Tahoma"/>
          <w:color w:val="231F20"/>
          <w:spacing w:val="-19"/>
          <w:sz w:val="24"/>
        </w:rPr>
        <w:t xml:space="preserve"> </w:t>
      </w:r>
      <w:r>
        <w:rPr>
          <w:rFonts w:ascii="Calibri" w:eastAsia="Calibri"/>
          <w:color w:val="231F20"/>
          <w:position w:val="1"/>
          <w:sz w:val="20"/>
        </w:rPr>
        <w:t>/'feibl/</w:t>
      </w:r>
      <w:r>
        <w:rPr>
          <w:rFonts w:ascii="Calibri" w:eastAsia="Calibri"/>
          <w:color w:val="231F20"/>
          <w:spacing w:val="1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hint="eastAsia" w:ascii="宋体" w:eastAsia="宋体"/>
          <w:color w:val="231F20"/>
          <w:position w:val="2"/>
          <w:sz w:val="18"/>
        </w:rPr>
        <w:t>寓言；寓言故</w:t>
      </w:r>
      <w:r>
        <w:rPr>
          <w:rFonts w:hint="eastAsia" w:ascii="宋体" w:eastAsia="宋体"/>
          <w:color w:val="231F20"/>
          <w:spacing w:val="-10"/>
          <w:position w:val="2"/>
          <w:sz w:val="18"/>
        </w:rPr>
        <w:t>事</w:t>
      </w:r>
      <w:r>
        <w:rPr>
          <w:rFonts w:hint="eastAsia" w:ascii="宋体" w:eastAsia="宋体"/>
          <w:color w:val="231F20"/>
          <w:position w:val="2"/>
          <w:sz w:val="18"/>
        </w:rPr>
        <w:tab/>
      </w:r>
      <w:r>
        <w:rPr>
          <w:rFonts w:ascii="Times New Roman" w:eastAsia="Times New Roman"/>
          <w:color w:val="231F20"/>
          <w:spacing w:val="-5"/>
          <w:position w:val="2"/>
          <w:sz w:val="20"/>
        </w:rPr>
        <w:t>(2)</w:t>
      </w:r>
    </w:p>
    <w:p w14:paraId="5ECDBDBF">
      <w:pPr>
        <w:tabs>
          <w:tab w:val="left" w:pos="5627"/>
        </w:tabs>
        <w:spacing w:before="30"/>
        <w:ind w:left="1360" w:right="0" w:firstLine="0"/>
        <w:jc w:val="left"/>
        <w:rPr>
          <w:rFonts w:ascii="Times New Roman" w:eastAsia="Times New Roman"/>
          <w:sz w:val="20"/>
        </w:rPr>
      </w:pPr>
      <w:r>
        <w:rPr>
          <w:rFonts w:ascii="Tahoma" w:eastAsia="Tahoma"/>
          <w:color w:val="231F20"/>
          <w:sz w:val="24"/>
        </w:rPr>
        <w:t>facility</w:t>
      </w:r>
      <w:r>
        <w:rPr>
          <w:rFonts w:ascii="Tahoma" w:eastAsia="Tahoma"/>
          <w:color w:val="231F20"/>
          <w:spacing w:val="-22"/>
          <w:sz w:val="24"/>
        </w:rPr>
        <w:t xml:space="preserve"> </w:t>
      </w:r>
      <w:r>
        <w:rPr>
          <w:rFonts w:ascii="Calibri" w:eastAsia="Calibri"/>
          <w:color w:val="231F20"/>
          <w:position w:val="1"/>
          <w:sz w:val="20"/>
        </w:rPr>
        <w:t>/fG'xilGti/</w:t>
      </w:r>
      <w:r>
        <w:rPr>
          <w:rFonts w:ascii="Calibri" w:eastAsia="Calibri"/>
          <w:color w:val="231F20"/>
          <w:spacing w:val="1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4"/>
          <w:position w:val="2"/>
          <w:sz w:val="20"/>
        </w:rPr>
        <w:t xml:space="preserve"> </w:t>
      </w:r>
      <w:r>
        <w:rPr>
          <w:rFonts w:hint="eastAsia" w:ascii="宋体" w:eastAsia="宋体"/>
          <w:color w:val="231F20"/>
          <w:position w:val="2"/>
          <w:sz w:val="18"/>
        </w:rPr>
        <w:t>设施；设</w:t>
      </w:r>
      <w:r>
        <w:rPr>
          <w:rFonts w:hint="eastAsia" w:ascii="宋体" w:eastAsia="宋体"/>
          <w:color w:val="231F20"/>
          <w:spacing w:val="-10"/>
          <w:position w:val="2"/>
          <w:sz w:val="18"/>
        </w:rPr>
        <w:t>备</w:t>
      </w:r>
      <w:r>
        <w:rPr>
          <w:rFonts w:hint="eastAsia" w:ascii="宋体" w:eastAsia="宋体"/>
          <w:color w:val="231F20"/>
          <w:position w:val="2"/>
          <w:sz w:val="18"/>
        </w:rPr>
        <w:tab/>
      </w:r>
      <w:r>
        <w:rPr>
          <w:rFonts w:ascii="Times New Roman" w:eastAsia="Times New Roman"/>
          <w:color w:val="231F20"/>
          <w:spacing w:val="-5"/>
          <w:position w:val="2"/>
          <w:sz w:val="20"/>
        </w:rPr>
        <w:t>(4)</w:t>
      </w:r>
    </w:p>
    <w:p w14:paraId="3A68C6BF">
      <w:pPr>
        <w:spacing w:before="31"/>
        <w:ind w:left="1360" w:right="0" w:firstLine="0"/>
        <w:jc w:val="left"/>
        <w:rPr>
          <w:rFonts w:hint="eastAsia" w:ascii="宋体" w:eastAsia="宋体"/>
          <w:sz w:val="18"/>
        </w:rPr>
      </w:pPr>
      <w:r>
        <w:rPr>
          <w:rFonts w:ascii="Tahoma" w:eastAsia="Tahoma"/>
          <w:color w:val="231F20"/>
          <w:spacing w:val="-2"/>
          <w:position w:val="-1"/>
          <w:sz w:val="24"/>
        </w:rPr>
        <w:t>fade</w:t>
      </w:r>
      <w:r>
        <w:rPr>
          <w:rFonts w:ascii="Tahoma" w:eastAsia="Tahoma"/>
          <w:color w:val="231F20"/>
          <w:spacing w:val="-26"/>
          <w:position w:val="-1"/>
          <w:sz w:val="24"/>
        </w:rPr>
        <w:t xml:space="preserve"> </w:t>
      </w:r>
      <w:r>
        <w:rPr>
          <w:rFonts w:hint="eastAsia" w:ascii="宋体" w:eastAsia="宋体"/>
          <w:color w:val="231F20"/>
          <w:spacing w:val="-2"/>
          <w:sz w:val="20"/>
        </w:rPr>
        <w:t>/</w:t>
      </w:r>
      <w:r>
        <w:rPr>
          <w:rFonts w:ascii="Calibri" w:eastAsia="Calibri"/>
          <w:color w:val="231F20"/>
          <w:spacing w:val="-2"/>
          <w:position w:val="0"/>
          <w:sz w:val="20"/>
        </w:rPr>
        <w:t>feid</w:t>
      </w:r>
      <w:r>
        <w:rPr>
          <w:rFonts w:hint="eastAsia" w:ascii="宋体" w:eastAsia="宋体"/>
          <w:color w:val="231F20"/>
          <w:spacing w:val="-22"/>
          <w:sz w:val="20"/>
        </w:rPr>
        <w:t xml:space="preserve">/ </w:t>
      </w:r>
      <w:r>
        <w:rPr>
          <w:rFonts w:ascii="Times New Roman" w:eastAsia="Times New Roman"/>
          <w:i/>
          <w:color w:val="231F20"/>
          <w:spacing w:val="-2"/>
          <w:sz w:val="20"/>
        </w:rPr>
        <w:t>vi.</w:t>
      </w:r>
      <w:r>
        <w:rPr>
          <w:rFonts w:ascii="Times New Roman" w:eastAsia="Times New Roman"/>
          <w:i/>
          <w:color w:val="231F20"/>
          <w:spacing w:val="-10"/>
          <w:sz w:val="20"/>
        </w:rPr>
        <w:t xml:space="preserve"> </w:t>
      </w:r>
      <w:r>
        <w:rPr>
          <w:rFonts w:ascii="Times New Roman" w:eastAsia="Times New Roman"/>
          <w:i/>
          <w:color w:val="231F20"/>
          <w:spacing w:val="-2"/>
          <w:sz w:val="20"/>
        </w:rPr>
        <w:t>&amp;</w:t>
      </w:r>
      <w:r>
        <w:rPr>
          <w:rFonts w:ascii="Times New Roman" w:eastAsia="Times New Roman"/>
          <w:i/>
          <w:color w:val="231F20"/>
          <w:spacing w:val="-3"/>
          <w:sz w:val="20"/>
        </w:rPr>
        <w:t xml:space="preserve"> </w:t>
      </w:r>
      <w:r>
        <w:rPr>
          <w:rFonts w:ascii="Times New Roman" w:eastAsia="Times New Roman"/>
          <w:i/>
          <w:color w:val="231F20"/>
          <w:spacing w:val="-2"/>
          <w:sz w:val="20"/>
        </w:rPr>
        <w:t>vt.</w:t>
      </w:r>
      <w:r>
        <w:rPr>
          <w:rFonts w:ascii="Times New Roman" w:eastAsia="Times New Roman"/>
          <w:i/>
          <w:color w:val="231F20"/>
          <w:spacing w:val="-4"/>
          <w:sz w:val="20"/>
        </w:rPr>
        <w:t xml:space="preserve"> </w:t>
      </w:r>
      <w:r>
        <w:rPr>
          <w:rFonts w:hint="eastAsia" w:ascii="宋体" w:eastAsia="宋体"/>
          <w:color w:val="231F20"/>
          <w:spacing w:val="-2"/>
          <w:sz w:val="18"/>
        </w:rPr>
        <w:t>逐渐消失；（使）</w:t>
      </w:r>
      <w:r>
        <w:rPr>
          <w:rFonts w:hint="eastAsia" w:ascii="宋体" w:eastAsia="宋体"/>
          <w:color w:val="231F20"/>
          <w:spacing w:val="-5"/>
          <w:sz w:val="18"/>
        </w:rPr>
        <w:t>褪色；</w:t>
      </w:r>
    </w:p>
    <w:p w14:paraId="07CE7CFD">
      <w:pPr>
        <w:tabs>
          <w:tab w:val="left" w:pos="2622"/>
        </w:tabs>
        <w:spacing w:before="44"/>
        <w:ind w:left="0" w:right="0" w:firstLine="0"/>
        <w:jc w:val="right"/>
        <w:rPr>
          <w:rFonts w:ascii="Times New Roman" w:eastAsia="Times New Roman"/>
          <w:sz w:val="20"/>
        </w:rPr>
      </w:pPr>
      <w:r>
        <w:rPr>
          <w:rFonts w:hint="eastAsia" w:ascii="宋体" w:eastAsia="宋体"/>
          <w:color w:val="231F20"/>
          <w:sz w:val="18"/>
        </w:rPr>
        <w:t>（身体）变得虚</w:t>
      </w:r>
      <w:r>
        <w:rPr>
          <w:rFonts w:hint="eastAsia" w:ascii="宋体" w:eastAsia="宋体"/>
          <w:color w:val="231F20"/>
          <w:spacing w:val="-10"/>
          <w:sz w:val="18"/>
        </w:rPr>
        <w:t>弱</w:t>
      </w:r>
      <w:r>
        <w:rPr>
          <w:rFonts w:hint="eastAsia" w:ascii="宋体" w:eastAsia="宋体"/>
          <w:color w:val="231F20"/>
          <w:sz w:val="18"/>
        </w:rPr>
        <w:tab/>
      </w:r>
      <w:r>
        <w:rPr>
          <w:rFonts w:ascii="Times New Roman" w:eastAsia="Times New Roman"/>
          <w:color w:val="231F20"/>
          <w:spacing w:val="-5"/>
          <w:sz w:val="20"/>
        </w:rPr>
        <w:t>(1)</w:t>
      </w:r>
    </w:p>
    <w:p w14:paraId="69242565">
      <w:pPr>
        <w:tabs>
          <w:tab w:val="left" w:pos="5627"/>
        </w:tabs>
        <w:spacing w:before="66"/>
        <w:ind w:left="1644" w:right="0" w:firstLine="0"/>
        <w:jc w:val="left"/>
        <w:rPr>
          <w:rFonts w:ascii="Times New Roman" w:eastAsia="Times New Roman"/>
          <w:sz w:val="20"/>
        </w:rPr>
      </w:pPr>
      <w:r>
        <w:rPr>
          <w:rFonts w:ascii="Tahoma" w:eastAsia="Tahoma"/>
          <w:color w:val="231F20"/>
          <w:spacing w:val="-2"/>
          <w:position w:val="-1"/>
          <w:sz w:val="24"/>
        </w:rPr>
        <w:t>fade</w:t>
      </w:r>
      <w:r>
        <w:rPr>
          <w:rFonts w:ascii="Tahoma" w:eastAsia="Tahoma"/>
          <w:color w:val="231F20"/>
          <w:spacing w:val="-1"/>
          <w:position w:val="-1"/>
          <w:sz w:val="24"/>
        </w:rPr>
        <w:t xml:space="preserve"> </w:t>
      </w:r>
      <w:r>
        <w:rPr>
          <w:rFonts w:ascii="Tahoma" w:eastAsia="Tahoma"/>
          <w:color w:val="231F20"/>
          <w:spacing w:val="-2"/>
          <w:position w:val="-1"/>
          <w:sz w:val="24"/>
        </w:rPr>
        <w:t>away</w:t>
      </w:r>
      <w:r>
        <w:rPr>
          <w:rFonts w:ascii="Tahoma" w:eastAsia="Tahoma"/>
          <w:color w:val="231F20"/>
          <w:position w:val="-1"/>
          <w:sz w:val="24"/>
        </w:rPr>
        <w:t xml:space="preserve"> </w:t>
      </w:r>
      <w:r>
        <w:rPr>
          <w:rFonts w:hint="eastAsia" w:ascii="宋体" w:eastAsia="宋体"/>
          <w:color w:val="231F20"/>
          <w:spacing w:val="-2"/>
          <w:sz w:val="18"/>
        </w:rPr>
        <w:t>逐渐消失；（身体）变得虚</w:t>
      </w:r>
      <w:r>
        <w:rPr>
          <w:rFonts w:hint="eastAsia" w:ascii="宋体" w:eastAsia="宋体"/>
          <w:color w:val="231F20"/>
          <w:spacing w:val="-10"/>
          <w:sz w:val="18"/>
        </w:rPr>
        <w:t>弱</w:t>
      </w:r>
      <w:r>
        <w:rPr>
          <w:rFonts w:hint="eastAsia" w:ascii="宋体" w:eastAsia="宋体"/>
          <w:color w:val="231F20"/>
          <w:sz w:val="18"/>
        </w:rPr>
        <w:tab/>
      </w:r>
      <w:r>
        <w:rPr>
          <w:rFonts w:ascii="Times New Roman" w:eastAsia="Times New Roman"/>
          <w:color w:val="231F20"/>
          <w:spacing w:val="-5"/>
          <w:sz w:val="20"/>
        </w:rPr>
        <w:t>(1)</w:t>
      </w:r>
    </w:p>
    <w:p w14:paraId="0AF75201">
      <w:pPr>
        <w:spacing w:before="33"/>
        <w:ind w:left="1360" w:right="0" w:firstLine="0"/>
        <w:jc w:val="left"/>
        <w:rPr>
          <w:rFonts w:hint="eastAsia" w:ascii="宋体" w:eastAsia="宋体"/>
          <w:sz w:val="18"/>
        </w:rPr>
      </w:pPr>
      <w:r>
        <w:rPr>
          <w:rFonts w:ascii="Tahoma" w:eastAsia="Tahoma"/>
          <w:color w:val="231F20"/>
          <w:sz w:val="24"/>
        </w:rPr>
        <w:t>faint</w:t>
      </w:r>
      <w:r>
        <w:rPr>
          <w:rFonts w:ascii="Tahoma" w:eastAsia="Tahoma"/>
          <w:color w:val="231F20"/>
          <w:spacing w:val="-26"/>
          <w:sz w:val="24"/>
        </w:rPr>
        <w:t xml:space="preserve"> </w:t>
      </w:r>
      <w:r>
        <w:rPr>
          <w:rFonts w:ascii="Calibri" w:eastAsia="Calibri"/>
          <w:color w:val="231F20"/>
          <w:position w:val="1"/>
          <w:sz w:val="20"/>
        </w:rPr>
        <w:t>/feint/</w:t>
      </w:r>
      <w:r>
        <w:rPr>
          <w:rFonts w:ascii="Calibri" w:eastAsia="Calibri"/>
          <w:color w:val="231F20"/>
          <w:spacing w:val="4"/>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昏倒；晕厥</w:t>
      </w:r>
    </w:p>
    <w:p w14:paraId="237AA5BD">
      <w:pPr>
        <w:tabs>
          <w:tab w:val="left" w:pos="3161"/>
        </w:tabs>
        <w:spacing w:before="4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不清楚的；微弱</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22566082">
      <w:pPr>
        <w:tabs>
          <w:tab w:val="left" w:pos="5627"/>
        </w:tabs>
        <w:spacing w:before="69"/>
        <w:ind w:left="1360" w:right="0" w:firstLine="0"/>
        <w:jc w:val="left"/>
        <w:rPr>
          <w:rFonts w:ascii="Times New Roman" w:hAnsi="Times New Roman" w:eastAsia="Times New Roman"/>
          <w:sz w:val="20"/>
        </w:rPr>
      </w:pPr>
      <w:r>
        <w:rPr>
          <w:rFonts w:ascii="Tahoma" w:hAnsi="Tahoma" w:eastAsia="Tahoma"/>
          <w:color w:val="231F20"/>
          <w:sz w:val="24"/>
        </w:rPr>
        <w:t>faith</w:t>
      </w:r>
      <w:r>
        <w:rPr>
          <w:rFonts w:ascii="Tahoma" w:hAnsi="Tahoma" w:eastAsia="Tahoma"/>
          <w:color w:val="231F20"/>
          <w:spacing w:val="-22"/>
          <w:sz w:val="24"/>
        </w:rPr>
        <w:t xml:space="preserve"> </w:t>
      </w:r>
      <w:r>
        <w:rPr>
          <w:rFonts w:ascii="Calibri" w:hAnsi="Calibri" w:eastAsia="Calibri"/>
          <w:color w:val="231F20"/>
          <w:position w:val="1"/>
          <w:sz w:val="20"/>
        </w:rPr>
        <w:t>/feiθ/</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宗教信仰；信任；相</w:t>
      </w:r>
      <w:r>
        <w:rPr>
          <w:rFonts w:hint="eastAsia" w:ascii="宋体" w:hAnsi="宋体" w:eastAsia="宋体"/>
          <w:color w:val="231F20"/>
          <w:spacing w:val="-10"/>
          <w:position w:val="2"/>
          <w:sz w:val="18"/>
        </w:rPr>
        <w:t>信</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2DAE475">
      <w:pPr>
        <w:spacing w:before="30"/>
        <w:ind w:left="1360" w:right="0" w:firstLine="0"/>
        <w:jc w:val="left"/>
        <w:rPr>
          <w:rFonts w:hint="eastAsia" w:ascii="宋体" w:hAnsi="宋体" w:eastAsia="宋体"/>
          <w:sz w:val="18"/>
        </w:rPr>
      </w:pPr>
      <w:r>
        <w:rPr>
          <w:rFonts w:ascii="Tahoma" w:hAnsi="Tahoma" w:eastAsia="Tahoma"/>
          <w:color w:val="231F20"/>
          <w:position w:val="-1"/>
          <w:sz w:val="24"/>
        </w:rPr>
        <w:t>fancy</w:t>
      </w:r>
      <w:r>
        <w:rPr>
          <w:rFonts w:ascii="Tahoma" w:hAnsi="Tahoma" w:eastAsia="Tahoma"/>
          <w:color w:val="231F20"/>
          <w:spacing w:val="-26"/>
          <w:position w:val="-1"/>
          <w:sz w:val="24"/>
        </w:rPr>
        <w:t xml:space="preserve"> </w:t>
      </w:r>
      <w:r>
        <w:rPr>
          <w:rFonts w:ascii="Calibri" w:hAnsi="Calibri" w:eastAsia="Calibri"/>
          <w:color w:val="231F20"/>
          <w:position w:val="0"/>
          <w:sz w:val="20"/>
        </w:rPr>
        <w:t>/'fænxi/</w:t>
      </w:r>
      <w:r>
        <w:rPr>
          <w:rFonts w:ascii="Calibri" w:hAnsi="Calibri" w:eastAsia="Calibri"/>
          <w:color w:val="231F20"/>
          <w:spacing w:val="1"/>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3"/>
          <w:sz w:val="20"/>
        </w:rPr>
        <w:t xml:space="preserve"> </w:t>
      </w:r>
      <w:r>
        <w:rPr>
          <w:rFonts w:hint="eastAsia" w:ascii="宋体" w:hAnsi="宋体" w:eastAsia="宋体"/>
          <w:color w:val="231F20"/>
          <w:spacing w:val="-1"/>
          <w:sz w:val="18"/>
        </w:rPr>
        <w:t>花哨的；精致的；昂贵的</w:t>
      </w:r>
    </w:p>
    <w:p w14:paraId="765F2740">
      <w:pPr>
        <w:tabs>
          <w:tab w:val="left" w:pos="2962"/>
        </w:tabs>
        <w:spacing w:before="45"/>
        <w:ind w:left="0" w:right="0"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想要；倾慕；自认为</w:t>
      </w:r>
      <w:r>
        <w:rPr>
          <w:rFonts w:hint="eastAsia" w:ascii="宋体" w:eastAsia="宋体"/>
          <w:color w:val="231F20"/>
          <w:spacing w:val="-10"/>
          <w:sz w:val="18"/>
        </w:rPr>
        <w:t>是</w:t>
      </w:r>
      <w:r>
        <w:rPr>
          <w:rFonts w:hint="eastAsia" w:ascii="宋体" w:eastAsia="宋体"/>
          <w:color w:val="231F20"/>
          <w:sz w:val="18"/>
        </w:rPr>
        <w:tab/>
      </w:r>
      <w:r>
        <w:rPr>
          <w:rFonts w:ascii="Times New Roman" w:eastAsia="Times New Roman"/>
          <w:color w:val="231F20"/>
          <w:spacing w:val="-5"/>
          <w:sz w:val="20"/>
        </w:rPr>
        <w:t>(1)</w:t>
      </w:r>
    </w:p>
    <w:p w14:paraId="18A9EFEE">
      <w:pPr>
        <w:tabs>
          <w:tab w:val="left" w:pos="5627"/>
        </w:tabs>
        <w:spacing w:before="68"/>
        <w:ind w:left="1360" w:right="0" w:firstLine="0"/>
        <w:jc w:val="left"/>
        <w:rPr>
          <w:rFonts w:ascii="Times New Roman" w:eastAsia="Times New Roman"/>
          <w:sz w:val="20"/>
        </w:rPr>
      </w:pPr>
      <w:r>
        <w:rPr>
          <w:rFonts w:ascii="Tahoma" w:eastAsia="Tahoma"/>
          <w:color w:val="231F20"/>
          <w:sz w:val="24"/>
        </w:rPr>
        <w:t>faraway</w:t>
      </w:r>
      <w:r>
        <w:rPr>
          <w:rFonts w:ascii="Tahoma" w:eastAsia="Tahoma"/>
          <w:color w:val="231F20"/>
          <w:spacing w:val="-26"/>
          <w:sz w:val="24"/>
        </w:rPr>
        <w:t xml:space="preserve"> </w:t>
      </w:r>
      <w:r>
        <w:rPr>
          <w:rFonts w:ascii="Calibri" w:eastAsia="Calibri"/>
          <w:color w:val="231F20"/>
          <w:position w:val="1"/>
          <w:sz w:val="20"/>
        </w:rPr>
        <w:t>/'fa:rGwei/</w:t>
      </w:r>
      <w:r>
        <w:rPr>
          <w:rFonts w:ascii="Calibri" w:eastAsia="Calibri"/>
          <w:color w:val="231F20"/>
          <w:spacing w:val="-4"/>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5"/>
          <w:position w:val="2"/>
          <w:sz w:val="20"/>
        </w:rPr>
        <w:t xml:space="preserve"> </w:t>
      </w:r>
      <w:r>
        <w:rPr>
          <w:rFonts w:hint="eastAsia" w:ascii="宋体" w:eastAsia="宋体"/>
          <w:color w:val="231F20"/>
          <w:position w:val="2"/>
          <w:sz w:val="18"/>
        </w:rPr>
        <w:t>遥远</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(2)</w:t>
      </w:r>
    </w:p>
    <w:p w14:paraId="53B16B62">
      <w:pPr>
        <w:tabs>
          <w:tab w:val="left" w:pos="5627"/>
        </w:tabs>
        <w:spacing w:before="31"/>
        <w:ind w:left="1360" w:right="0" w:firstLine="0"/>
        <w:jc w:val="left"/>
        <w:rPr>
          <w:rFonts w:ascii="Times New Roman" w:eastAsia="Times New Roman"/>
          <w:sz w:val="20"/>
        </w:rPr>
      </w:pPr>
      <w:r>
        <w:rPr>
          <w:rFonts w:ascii="Tahoma" w:eastAsia="Tahoma"/>
          <w:color w:val="231F20"/>
          <w:sz w:val="24"/>
        </w:rPr>
        <w:t>fatal</w:t>
      </w:r>
      <w:r>
        <w:rPr>
          <w:rFonts w:ascii="Tahoma" w:eastAsia="Tahoma"/>
          <w:color w:val="231F20"/>
          <w:spacing w:val="-19"/>
          <w:sz w:val="24"/>
        </w:rPr>
        <w:t xml:space="preserve"> </w:t>
      </w:r>
      <w:r>
        <w:rPr>
          <w:rFonts w:ascii="Calibri" w:eastAsia="Calibri"/>
          <w:color w:val="231F20"/>
          <w:position w:val="1"/>
          <w:sz w:val="20"/>
        </w:rPr>
        <w:t>/'feitl/</w:t>
      </w:r>
      <w:r>
        <w:rPr>
          <w:rFonts w:ascii="Calibri" w:eastAsia="Calibri"/>
          <w:color w:val="231F20"/>
          <w:spacing w:val="11"/>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7"/>
          <w:position w:val="2"/>
          <w:sz w:val="20"/>
        </w:rPr>
        <w:t xml:space="preserve"> </w:t>
      </w:r>
      <w:r>
        <w:rPr>
          <w:rFonts w:hint="eastAsia" w:ascii="宋体" w:eastAsia="宋体"/>
          <w:color w:val="231F20"/>
          <w:position w:val="2"/>
          <w:sz w:val="18"/>
        </w:rPr>
        <w:t>致命的；灾难性</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(4)</w:t>
      </w:r>
    </w:p>
    <w:p w14:paraId="7195354E">
      <w:pPr>
        <w:spacing w:before="30"/>
        <w:ind w:left="1360" w:right="0" w:firstLine="0"/>
        <w:jc w:val="left"/>
        <w:rPr>
          <w:rFonts w:hint="eastAsia" w:ascii="宋体" w:eastAsia="宋体"/>
          <w:sz w:val="18"/>
        </w:rPr>
      </w:pPr>
      <w:r>
        <w:rPr>
          <w:rFonts w:ascii="Tahoma" w:eastAsia="Tahoma"/>
          <w:color w:val="231F20"/>
          <w:sz w:val="24"/>
        </w:rPr>
        <w:t>feature</w:t>
      </w:r>
      <w:r>
        <w:rPr>
          <w:rFonts w:ascii="Tahoma" w:eastAsia="Tahoma"/>
          <w:color w:val="231F20"/>
          <w:spacing w:val="-16"/>
          <w:sz w:val="24"/>
        </w:rPr>
        <w:t xml:space="preserve"> </w:t>
      </w:r>
      <w:r>
        <w:rPr>
          <w:rFonts w:ascii="Calibri" w:eastAsia="Calibri"/>
          <w:color w:val="231F20"/>
          <w:position w:val="1"/>
          <w:sz w:val="20"/>
        </w:rPr>
        <w:t>/'fi:tfG(r)/</w:t>
      </w:r>
      <w:r>
        <w:rPr>
          <w:rFonts w:ascii="Calibri" w:eastAsia="Calibri"/>
          <w:color w:val="231F20"/>
          <w:spacing w:val="1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0"/>
          <w:position w:val="2"/>
          <w:sz w:val="20"/>
        </w:rPr>
        <w:t xml:space="preserve"> </w:t>
      </w:r>
      <w:r>
        <w:rPr>
          <w:rFonts w:hint="eastAsia" w:ascii="宋体" w:eastAsia="宋体"/>
          <w:color w:val="231F20"/>
          <w:spacing w:val="-2"/>
          <w:position w:val="2"/>
          <w:sz w:val="18"/>
        </w:rPr>
        <w:t>特色；特征；特点</w:t>
      </w:r>
    </w:p>
    <w:p w14:paraId="06EC8110">
      <w:pPr>
        <w:tabs>
          <w:tab w:val="left" w:pos="5627"/>
        </w:tabs>
        <w:spacing w:before="44" w:line="288" w:lineRule="auto"/>
        <w:ind w:left="1360" w:right="0" w:firstLine="1672"/>
        <w:jc w:val="both"/>
        <w:rPr>
          <w:rFonts w:hint="eastAsia" w:ascii="宋体" w:hAnsi="宋体" w:eastAsia="宋体"/>
          <w:sz w:val="18"/>
        </w:rPr>
      </w:pPr>
      <w:r>
        <w:rPr>
          <w:rFonts w:ascii="Times New Roman" w:hAnsi="Times New Roman" w:eastAsia="Times New Roman"/>
          <w:i/>
          <w:color w:val="231F20"/>
          <w:sz w:val="20"/>
        </w:rPr>
        <w:t xml:space="preserve">vt. </w:t>
      </w:r>
      <w:r>
        <w:rPr>
          <w:rFonts w:hint="eastAsia" w:ascii="宋体" w:hAnsi="宋体" w:eastAsia="宋体"/>
          <w:color w:val="231F20"/>
          <w:sz w:val="18"/>
        </w:rPr>
        <w:t>以……为特色</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 xml:space="preserve">fee </w:t>
      </w:r>
      <w:r>
        <w:rPr>
          <w:rFonts w:ascii="Calibri" w:hAnsi="Calibri" w:eastAsia="Calibri"/>
          <w:color w:val="231F20"/>
          <w:position w:val="1"/>
          <w:sz w:val="20"/>
        </w:rPr>
        <w:t xml:space="preserve">/fi:/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专业服务费；报酬</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figure </w:t>
      </w:r>
      <w:r>
        <w:rPr>
          <w:rFonts w:ascii="Calibri" w:hAnsi="Calibri" w:eastAsia="Calibri"/>
          <w:color w:val="231F20"/>
          <w:position w:val="1"/>
          <w:sz w:val="20"/>
        </w:rPr>
        <w:t xml:space="preserve">/'figG(r)/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认为；认定</w:t>
      </w:r>
    </w:p>
    <w:p w14:paraId="12CB420A">
      <w:pPr>
        <w:tabs>
          <w:tab w:val="left" w:pos="5627"/>
        </w:tabs>
        <w:spacing w:before="0" w:line="219" w:lineRule="exact"/>
        <w:ind w:left="283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数字；人物；身</w:t>
      </w:r>
      <w:r>
        <w:rPr>
          <w:rFonts w:hint="eastAsia" w:ascii="宋体" w:eastAsia="宋体"/>
          <w:color w:val="231F20"/>
          <w:spacing w:val="-10"/>
          <w:sz w:val="18"/>
        </w:rPr>
        <w:t>材</w:t>
      </w:r>
      <w:r>
        <w:rPr>
          <w:rFonts w:hint="eastAsia" w:ascii="宋体" w:eastAsia="宋体"/>
          <w:color w:val="231F20"/>
          <w:sz w:val="18"/>
        </w:rPr>
        <w:tab/>
      </w:r>
      <w:r>
        <w:rPr>
          <w:rFonts w:ascii="Times New Roman" w:eastAsia="Times New Roman"/>
          <w:color w:val="231F20"/>
          <w:spacing w:val="-5"/>
          <w:sz w:val="20"/>
        </w:rPr>
        <w:t>(1)</w:t>
      </w:r>
    </w:p>
    <w:p w14:paraId="3D784143">
      <w:pPr>
        <w:tabs>
          <w:tab w:val="left" w:pos="5627"/>
        </w:tabs>
        <w:spacing w:before="69" w:line="264" w:lineRule="auto"/>
        <w:ind w:left="1360" w:right="0" w:firstLine="280"/>
        <w:jc w:val="both"/>
        <w:rPr>
          <w:rFonts w:ascii="Times New Roman" w:hAnsi="Times New Roman" w:eastAsia="Times New Roman"/>
          <w:sz w:val="20"/>
        </w:rPr>
      </w:pPr>
      <w:r>
        <w:rPr>
          <w:rFonts w:ascii="Tahoma" w:hAnsi="Tahoma" w:eastAsia="Tahoma"/>
          <w:color w:val="231F20"/>
          <w:sz w:val="24"/>
        </w:rPr>
        <w:t xml:space="preserve">figure out </w:t>
      </w:r>
      <w:r>
        <w:rPr>
          <w:rFonts w:hint="eastAsia" w:ascii="宋体" w:hAnsi="宋体" w:eastAsia="宋体"/>
          <w:color w:val="231F20"/>
          <w:position w:val="2"/>
          <w:sz w:val="18"/>
        </w:rPr>
        <w:t>弄懂；弄清楚；弄明白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financial</w:t>
      </w:r>
      <w:r>
        <w:rPr>
          <w:rFonts w:ascii="Tahoma" w:hAnsi="Tahoma" w:eastAsia="Tahoma"/>
          <w:color w:val="231F20"/>
          <w:spacing w:val="-19"/>
          <w:sz w:val="24"/>
        </w:rPr>
        <w:t xml:space="preserve"> </w:t>
      </w:r>
      <w:r>
        <w:rPr>
          <w:rFonts w:ascii="Calibri" w:hAnsi="Calibri" w:eastAsia="Calibri"/>
          <w:color w:val="231F20"/>
          <w:position w:val="1"/>
          <w:sz w:val="20"/>
        </w:rPr>
        <w:t>/fai'nænfl/</w:t>
      </w:r>
      <w:r>
        <w:rPr>
          <w:rFonts w:ascii="Calibri" w:hAnsi="Calibri" w:eastAsia="Calibri"/>
          <w:color w:val="231F20"/>
          <w:spacing w:val="-11"/>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财政的；财务的</w:t>
      </w:r>
      <w:r>
        <w:rPr>
          <w:rFonts w:hint="eastAsia" w:ascii="宋体" w:hAnsi="宋体" w:eastAsia="宋体"/>
          <w:color w:val="231F20"/>
          <w:spacing w:val="-51"/>
          <w:position w:val="2"/>
          <w:sz w:val="18"/>
        </w:rPr>
        <w:t>；</w:t>
      </w:r>
      <w:r>
        <w:rPr>
          <w:rFonts w:hint="eastAsia" w:ascii="宋体" w:hAnsi="宋体" w:eastAsia="宋体"/>
          <w:color w:val="231F20"/>
          <w:position w:val="2"/>
          <w:sz w:val="18"/>
        </w:rPr>
        <w:t xml:space="preserve">金融的 </w:t>
      </w:r>
      <w:r>
        <w:rPr>
          <w:rFonts w:ascii="Times New Roman" w:hAnsi="Times New Roman" w:eastAsia="Times New Roman"/>
          <w:color w:val="231F20"/>
          <w:position w:val="2"/>
          <w:sz w:val="20"/>
        </w:rPr>
        <w:t xml:space="preserve">(3) </w:t>
      </w:r>
      <w:r>
        <w:rPr>
          <w:rFonts w:ascii="Tahoma" w:hAnsi="Tahoma" w:eastAsia="Tahoma"/>
          <w:color w:val="231F20"/>
          <w:sz w:val="24"/>
        </w:rPr>
        <w:t>firecracker</w:t>
      </w:r>
      <w:r>
        <w:rPr>
          <w:rFonts w:ascii="Tahoma" w:hAnsi="Tahoma" w:eastAsia="Tahoma"/>
          <w:color w:val="231F20"/>
          <w:spacing w:val="-26"/>
          <w:sz w:val="24"/>
        </w:rPr>
        <w:t xml:space="preserve"> </w:t>
      </w:r>
      <w:r>
        <w:rPr>
          <w:rFonts w:hint="eastAsia" w:ascii="宋体" w:hAnsi="宋体" w:eastAsia="宋体"/>
          <w:color w:val="231F20"/>
          <w:position w:val="2"/>
          <w:sz w:val="20"/>
        </w:rPr>
        <w:t>/</w:t>
      </w:r>
      <w:r>
        <w:rPr>
          <w:rFonts w:ascii="Calibri" w:hAnsi="Calibri" w:eastAsia="Calibri"/>
          <w:color w:val="231F20"/>
          <w:position w:val="1"/>
          <w:sz w:val="20"/>
        </w:rPr>
        <w:t>'faiG.krækG(r)</w:t>
      </w:r>
      <w:r>
        <w:rPr>
          <w:rFonts w:hint="eastAsia" w:ascii="宋体" w:hAnsi="宋体" w:eastAsia="宋体"/>
          <w:color w:val="231F20"/>
          <w:position w:val="2"/>
          <w:sz w:val="20"/>
        </w:rPr>
        <w:t>/</w:t>
      </w:r>
      <w:r>
        <w:rPr>
          <w:rFonts w:hint="eastAsia" w:ascii="宋体" w:hAnsi="宋体" w:eastAsia="宋体"/>
          <w:color w:val="231F20"/>
          <w:spacing w:val="-51"/>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鞭炮；爆竹</w:t>
      </w:r>
      <w:r>
        <w:rPr>
          <w:rFonts w:hint="eastAsia" w:ascii="宋体" w:hAnsi="宋体" w:eastAsia="宋体"/>
          <w:color w:val="231F20"/>
          <w:spacing w:val="62"/>
          <w:w w:val="150"/>
          <w:position w:val="2"/>
          <w:sz w:val="18"/>
        </w:rPr>
        <w:t xml:space="preserve">   </w:t>
      </w:r>
      <w:r>
        <w:rPr>
          <w:rFonts w:ascii="Times New Roman" w:hAnsi="Times New Roman" w:eastAsia="Times New Roman"/>
          <w:color w:val="231F20"/>
          <w:spacing w:val="-5"/>
          <w:position w:val="2"/>
          <w:sz w:val="20"/>
        </w:rPr>
        <w:t>(1)</w:t>
      </w:r>
    </w:p>
    <w:p w14:paraId="0795B947">
      <w:pPr>
        <w:spacing w:before="100"/>
        <w:ind w:left="307" w:right="0" w:firstLine="0"/>
        <w:jc w:val="left"/>
        <w:rPr>
          <w:rFonts w:ascii="Times New Roman" w:hAnsi="Times New Roman" w:eastAsia="Times New Roman"/>
          <w:sz w:val="20"/>
        </w:rPr>
      </w:pPr>
      <w:r>
        <w:br w:type="column"/>
      </w:r>
      <w:r>
        <w:rPr>
          <w:rFonts w:ascii="Tahoma" w:hAnsi="Tahoma" w:eastAsia="Tahoma"/>
          <w:color w:val="231F20"/>
          <w:spacing w:val="-6"/>
          <w:sz w:val="24"/>
        </w:rPr>
        <w:t>firework</w:t>
      </w:r>
      <w:r>
        <w:rPr>
          <w:rFonts w:ascii="Tahoma" w:hAnsi="Tahoma" w:eastAsia="Tahoma"/>
          <w:color w:val="231F20"/>
          <w:spacing w:val="-10"/>
          <w:sz w:val="24"/>
        </w:rPr>
        <w:t xml:space="preserve"> </w:t>
      </w:r>
      <w:r>
        <w:rPr>
          <w:rFonts w:ascii="Calibri" w:hAnsi="Calibri" w:eastAsia="Calibri"/>
          <w:color w:val="231F20"/>
          <w:spacing w:val="-6"/>
          <w:position w:val="1"/>
          <w:sz w:val="20"/>
        </w:rPr>
        <w:t>/'faiGwε:k</w:t>
      </w:r>
      <w:r>
        <w:rPr>
          <w:rFonts w:ascii="Calibri" w:hAnsi="Calibri" w:eastAsia="Calibri"/>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15"/>
          <w:position w:val="2"/>
          <w:sz w:val="18"/>
        </w:rPr>
        <w:t>烟火；烟花；</w:t>
      </w:r>
      <w:r>
        <w:rPr>
          <w:rFonts w:hint="eastAsia" w:ascii="宋体" w:hAnsi="宋体" w:eastAsia="宋体"/>
          <w:color w:val="231F20"/>
          <w:spacing w:val="-6"/>
          <w:position w:val="2"/>
          <w:sz w:val="20"/>
        </w:rPr>
        <w:t>［</w:t>
      </w:r>
      <w:r>
        <w:rPr>
          <w:rFonts w:ascii="Times New Roman" w:hAnsi="Times New Roman" w:eastAsia="Times New Roman"/>
          <w:color w:val="231F20"/>
          <w:spacing w:val="-6"/>
          <w:position w:val="2"/>
          <w:sz w:val="20"/>
        </w:rPr>
        <w:t>pl.</w:t>
      </w:r>
      <w:r>
        <w:rPr>
          <w:rFonts w:hint="eastAsia" w:ascii="宋体" w:hAnsi="宋体" w:eastAsia="宋体"/>
          <w:color w:val="231F20"/>
          <w:spacing w:val="-6"/>
          <w:position w:val="2"/>
          <w:sz w:val="20"/>
        </w:rPr>
        <w:t>］</w:t>
      </w:r>
      <w:r>
        <w:rPr>
          <w:rFonts w:hint="eastAsia" w:ascii="宋体" w:hAnsi="宋体" w:eastAsia="宋体"/>
          <w:color w:val="231F20"/>
          <w:spacing w:val="-6"/>
          <w:position w:val="2"/>
          <w:sz w:val="18"/>
        </w:rPr>
        <w:t>烟花表演</w:t>
      </w:r>
      <w:r>
        <w:rPr>
          <w:rFonts w:ascii="Times New Roman" w:hAnsi="Times New Roman" w:eastAsia="Times New Roman"/>
          <w:color w:val="231F20"/>
          <w:spacing w:val="-6"/>
          <w:position w:val="2"/>
          <w:sz w:val="20"/>
        </w:rPr>
        <w:t>(1)</w:t>
      </w:r>
    </w:p>
    <w:p w14:paraId="14CB264F">
      <w:pPr>
        <w:tabs>
          <w:tab w:val="left" w:pos="4573"/>
        </w:tabs>
        <w:spacing w:before="41"/>
        <w:ind w:left="307" w:right="0" w:firstLine="0"/>
        <w:jc w:val="left"/>
        <w:rPr>
          <w:rFonts w:ascii="Times New Roman" w:eastAsia="Times New Roman"/>
          <w:sz w:val="20"/>
        </w:rPr>
      </w:pPr>
      <w:r>
        <w:rPr>
          <w:rFonts w:ascii="Tahoma" w:eastAsia="Tahoma"/>
          <w:color w:val="231F20"/>
          <w:w w:val="105"/>
          <w:sz w:val="24"/>
        </w:rPr>
        <w:t>first</w:t>
      </w:r>
      <w:r>
        <w:rPr>
          <w:rFonts w:ascii="Tahoma" w:eastAsia="Tahoma"/>
          <w:color w:val="231F20"/>
          <w:spacing w:val="-22"/>
          <w:w w:val="105"/>
          <w:sz w:val="24"/>
        </w:rPr>
        <w:t xml:space="preserve"> </w:t>
      </w:r>
      <w:r>
        <w:rPr>
          <w:rFonts w:ascii="Tahoma" w:eastAsia="Tahoma"/>
          <w:color w:val="231F20"/>
          <w:w w:val="105"/>
          <w:sz w:val="24"/>
        </w:rPr>
        <w:t>aid</w:t>
      </w:r>
      <w:r>
        <w:rPr>
          <w:rFonts w:ascii="Tahoma" w:eastAsia="Tahoma"/>
          <w:color w:val="231F20"/>
          <w:spacing w:val="-30"/>
          <w:w w:val="105"/>
          <w:sz w:val="24"/>
        </w:rPr>
        <w:t xml:space="preserve"> </w:t>
      </w:r>
      <w:r>
        <w:rPr>
          <w:rFonts w:hint="eastAsia" w:ascii="宋体" w:eastAsia="宋体"/>
          <w:color w:val="231F20"/>
          <w:w w:val="105"/>
          <w:position w:val="2"/>
          <w:sz w:val="18"/>
        </w:rPr>
        <w:t>急</w:t>
      </w:r>
      <w:r>
        <w:rPr>
          <w:rFonts w:hint="eastAsia" w:ascii="宋体" w:eastAsia="宋体"/>
          <w:color w:val="231F20"/>
          <w:spacing w:val="-10"/>
          <w:w w:val="105"/>
          <w:position w:val="2"/>
          <w:sz w:val="18"/>
        </w:rPr>
        <w:t>救</w:t>
      </w:r>
      <w:r>
        <w:rPr>
          <w:rFonts w:hint="eastAsia" w:ascii="宋体" w:eastAsia="宋体"/>
          <w:color w:val="231F20"/>
          <w:position w:val="2"/>
          <w:sz w:val="18"/>
        </w:rPr>
        <w:tab/>
      </w:r>
      <w:r>
        <w:rPr>
          <w:rFonts w:ascii="Times New Roman" w:eastAsia="Times New Roman"/>
          <w:color w:val="231F20"/>
          <w:spacing w:val="-5"/>
          <w:w w:val="105"/>
          <w:position w:val="2"/>
          <w:sz w:val="20"/>
        </w:rPr>
        <w:t>(2)</w:t>
      </w:r>
    </w:p>
    <w:p w14:paraId="4A1D15C9">
      <w:pPr>
        <w:tabs>
          <w:tab w:val="left" w:pos="4573"/>
        </w:tabs>
        <w:spacing w:before="40"/>
        <w:ind w:left="307" w:right="0" w:firstLine="0"/>
        <w:jc w:val="left"/>
        <w:rPr>
          <w:rFonts w:ascii="Times New Roman" w:eastAsia="Times New Roman"/>
          <w:sz w:val="20"/>
        </w:rPr>
      </w:pPr>
      <w:r>
        <w:rPr>
          <w:rFonts w:ascii="Tahoma" w:eastAsia="Tahoma"/>
          <w:color w:val="231F20"/>
          <w:sz w:val="24"/>
        </w:rPr>
        <w:t>flexible</w:t>
      </w:r>
      <w:r>
        <w:rPr>
          <w:rFonts w:ascii="Tahoma" w:eastAsia="Tahoma"/>
          <w:color w:val="231F20"/>
          <w:spacing w:val="-9"/>
          <w:sz w:val="24"/>
        </w:rPr>
        <w:t xml:space="preserve"> </w:t>
      </w:r>
      <w:r>
        <w:rPr>
          <w:rFonts w:ascii="Calibri" w:eastAsia="Calibri"/>
          <w:color w:val="231F20"/>
          <w:position w:val="1"/>
          <w:sz w:val="20"/>
        </w:rPr>
        <w:t>/'flekxGbl/</w:t>
      </w:r>
      <w:r>
        <w:rPr>
          <w:rFonts w:ascii="Calibri" w:eastAsia="Calibri"/>
          <w:color w:val="231F20"/>
          <w:spacing w:val="22"/>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6"/>
          <w:position w:val="2"/>
          <w:sz w:val="20"/>
        </w:rPr>
        <w:t xml:space="preserve"> </w:t>
      </w:r>
      <w:r>
        <w:rPr>
          <w:rFonts w:hint="eastAsia" w:ascii="宋体" w:eastAsia="宋体"/>
          <w:color w:val="231F20"/>
          <w:position w:val="2"/>
          <w:sz w:val="18"/>
        </w:rPr>
        <w:t>灵活的；可变通</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(2)</w:t>
      </w:r>
    </w:p>
    <w:p w14:paraId="55396F68">
      <w:pPr>
        <w:spacing w:before="40"/>
        <w:ind w:left="307" w:right="0" w:firstLine="0"/>
        <w:jc w:val="left"/>
        <w:rPr>
          <w:rFonts w:hint="eastAsia" w:ascii="宋体" w:eastAsia="宋体"/>
          <w:sz w:val="18"/>
        </w:rPr>
      </w:pPr>
      <w:r>
        <w:rPr>
          <w:rFonts w:ascii="Tahoma" w:eastAsia="Tahoma"/>
          <w:color w:val="231F20"/>
          <w:sz w:val="24"/>
        </w:rPr>
        <w:t>float</w:t>
      </w:r>
      <w:r>
        <w:rPr>
          <w:rFonts w:ascii="Tahoma" w:eastAsia="Tahoma"/>
          <w:color w:val="231F20"/>
          <w:spacing w:val="-19"/>
          <w:sz w:val="24"/>
        </w:rPr>
        <w:t xml:space="preserve"> </w:t>
      </w:r>
      <w:r>
        <w:rPr>
          <w:rFonts w:ascii="Calibri" w:eastAsia="Calibri"/>
          <w:color w:val="231F20"/>
          <w:position w:val="1"/>
          <w:sz w:val="20"/>
        </w:rPr>
        <w:t>/flGut</w:t>
      </w:r>
      <w:r>
        <w:rPr>
          <w:rFonts w:ascii="Calibri" w:eastAsia="Calibri"/>
          <w:color w:val="231F20"/>
          <w:spacing w:val="1"/>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5"/>
          <w:position w:val="2"/>
          <w:sz w:val="20"/>
        </w:rPr>
        <w:t xml:space="preserve"> </w:t>
      </w:r>
      <w:r>
        <w:rPr>
          <w:rFonts w:hint="eastAsia" w:ascii="宋体" w:eastAsia="宋体"/>
          <w:color w:val="231F20"/>
          <w:spacing w:val="-2"/>
          <w:position w:val="2"/>
          <w:sz w:val="18"/>
        </w:rPr>
        <w:t>浮动；漂流；漂浮</w:t>
      </w:r>
    </w:p>
    <w:p w14:paraId="3FD1D851">
      <w:pPr>
        <w:tabs>
          <w:tab w:val="left" w:pos="3146"/>
        </w:tabs>
        <w:spacing w:before="55"/>
        <w:ind w:left="0" w:right="1195" w:firstLine="0"/>
        <w:jc w:val="righ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使浮动；使漂</w:t>
      </w:r>
      <w:r>
        <w:rPr>
          <w:rFonts w:hint="eastAsia" w:ascii="宋体" w:eastAsia="宋体"/>
          <w:color w:val="231F20"/>
          <w:spacing w:val="-10"/>
          <w:sz w:val="18"/>
        </w:rPr>
        <w:t>流</w:t>
      </w:r>
      <w:r>
        <w:rPr>
          <w:rFonts w:hint="eastAsia" w:ascii="宋体" w:eastAsia="宋体"/>
          <w:color w:val="231F20"/>
          <w:sz w:val="18"/>
        </w:rPr>
        <w:tab/>
      </w:r>
      <w:r>
        <w:rPr>
          <w:rFonts w:ascii="Times New Roman" w:eastAsia="Times New Roman"/>
          <w:color w:val="231F20"/>
          <w:spacing w:val="-5"/>
          <w:sz w:val="20"/>
        </w:rPr>
        <w:t>(4)</w:t>
      </w:r>
    </w:p>
    <w:p w14:paraId="0F2E7FAB">
      <w:pPr>
        <w:tabs>
          <w:tab w:val="left" w:pos="4573"/>
        </w:tabs>
        <w:spacing w:before="78"/>
        <w:ind w:left="307" w:right="0" w:firstLine="0"/>
        <w:jc w:val="left"/>
        <w:rPr>
          <w:rFonts w:ascii="Times New Roman" w:eastAsia="Times New Roman"/>
          <w:sz w:val="20"/>
        </w:rPr>
      </w:pPr>
      <w:r>
        <w:rPr>
          <w:rFonts w:ascii="Tahoma" w:eastAsia="Tahoma"/>
          <w:color w:val="231F20"/>
          <w:spacing w:val="-8"/>
          <w:sz w:val="24"/>
        </w:rPr>
        <w:t>foam</w:t>
      </w:r>
      <w:r>
        <w:rPr>
          <w:rFonts w:ascii="Tahoma" w:eastAsia="Tahoma"/>
          <w:color w:val="231F20"/>
          <w:spacing w:val="-21"/>
          <w:sz w:val="24"/>
        </w:rPr>
        <w:t xml:space="preserve"> </w:t>
      </w:r>
      <w:r>
        <w:rPr>
          <w:rFonts w:hint="eastAsia" w:ascii="宋体" w:eastAsia="宋体"/>
          <w:color w:val="231F20"/>
          <w:spacing w:val="-8"/>
          <w:position w:val="2"/>
          <w:sz w:val="20"/>
        </w:rPr>
        <w:t>/</w:t>
      </w:r>
      <w:r>
        <w:rPr>
          <w:rFonts w:ascii="Calibri" w:eastAsia="Calibri"/>
          <w:color w:val="231F20"/>
          <w:spacing w:val="-8"/>
          <w:position w:val="1"/>
          <w:sz w:val="20"/>
        </w:rPr>
        <w:t>fGum</w:t>
      </w:r>
      <w:r>
        <w:rPr>
          <w:rFonts w:hint="eastAsia" w:ascii="宋体" w:eastAsia="宋体"/>
          <w:color w:val="231F20"/>
          <w:spacing w:val="-8"/>
          <w:position w:val="2"/>
          <w:sz w:val="20"/>
        </w:rPr>
        <w:t>/</w:t>
      </w:r>
      <w:r>
        <w:rPr>
          <w:rFonts w:hint="eastAsia" w:ascii="宋体" w:eastAsia="宋体"/>
          <w:color w:val="231F20"/>
          <w:spacing w:val="-52"/>
          <w:position w:val="2"/>
          <w:sz w:val="20"/>
        </w:rPr>
        <w:t xml:space="preserve"> </w:t>
      </w:r>
      <w:r>
        <w:rPr>
          <w:rFonts w:ascii="Times New Roman" w:eastAsia="Times New Roman"/>
          <w:i/>
          <w:color w:val="231F20"/>
          <w:spacing w:val="-8"/>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8"/>
          <w:position w:val="2"/>
          <w:sz w:val="18"/>
        </w:rPr>
        <w:t>泡沫橡胶；泡</w:t>
      </w:r>
      <w:r>
        <w:rPr>
          <w:rFonts w:hint="eastAsia" w:ascii="宋体" w:eastAsia="宋体"/>
          <w:color w:val="231F20"/>
          <w:spacing w:val="-12"/>
          <w:position w:val="2"/>
          <w:sz w:val="18"/>
        </w:rPr>
        <w:t>沫</w:t>
      </w:r>
      <w:r>
        <w:rPr>
          <w:rFonts w:hint="eastAsia" w:ascii="宋体" w:eastAsia="宋体"/>
          <w:color w:val="231F20"/>
          <w:position w:val="2"/>
          <w:sz w:val="18"/>
        </w:rPr>
        <w:tab/>
      </w:r>
      <w:r>
        <w:rPr>
          <w:rFonts w:ascii="Times New Roman" w:eastAsia="Times New Roman"/>
          <w:color w:val="231F20"/>
          <w:spacing w:val="-5"/>
          <w:position w:val="2"/>
          <w:sz w:val="20"/>
        </w:rPr>
        <w:t>(4)</w:t>
      </w:r>
    </w:p>
    <w:p w14:paraId="6C113158">
      <w:pPr>
        <w:spacing w:before="41"/>
        <w:ind w:left="307" w:right="0" w:firstLine="0"/>
        <w:jc w:val="left"/>
        <w:rPr>
          <w:rFonts w:hint="eastAsia" w:ascii="宋体" w:eastAsia="宋体"/>
          <w:sz w:val="18"/>
        </w:rPr>
      </w:pPr>
      <w:r>
        <w:rPr>
          <w:rFonts w:ascii="Tahoma" w:eastAsia="Tahoma"/>
          <w:color w:val="231F20"/>
          <w:sz w:val="24"/>
        </w:rPr>
        <w:t>fold</w:t>
      </w:r>
      <w:r>
        <w:rPr>
          <w:rFonts w:ascii="Tahoma" w:eastAsia="Tahoma"/>
          <w:color w:val="231F20"/>
          <w:spacing w:val="-26"/>
          <w:sz w:val="24"/>
        </w:rPr>
        <w:t xml:space="preserve"> </w:t>
      </w:r>
      <w:r>
        <w:rPr>
          <w:rFonts w:ascii="Calibri" w:eastAsia="Calibri"/>
          <w:color w:val="231F20"/>
          <w:position w:val="1"/>
          <w:sz w:val="20"/>
        </w:rPr>
        <w:t>/fGuld/</w:t>
      </w:r>
      <w:r>
        <w:rPr>
          <w:rFonts w:ascii="Calibri" w:eastAsia="Calibri"/>
          <w:color w:val="231F20"/>
          <w:spacing w:val="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hint="eastAsia" w:ascii="宋体" w:eastAsia="宋体"/>
          <w:color w:val="231F20"/>
          <w:spacing w:val="-2"/>
          <w:position w:val="2"/>
          <w:sz w:val="18"/>
        </w:rPr>
        <w:t>包；裹；折叠</w:t>
      </w:r>
    </w:p>
    <w:p w14:paraId="48763B30">
      <w:pPr>
        <w:tabs>
          <w:tab w:val="left" w:pos="4290"/>
          <w:tab w:val="left" w:pos="4573"/>
        </w:tabs>
        <w:spacing w:before="54" w:line="295" w:lineRule="auto"/>
        <w:ind w:left="307" w:right="1195" w:firstLine="1105"/>
        <w:jc w:val="righ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hint="eastAsia" w:ascii="宋体" w:eastAsia="宋体"/>
          <w:color w:val="231F20"/>
          <w:sz w:val="18"/>
        </w:rPr>
        <w:t>（可）折小；（可）叠平</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4"/>
          <w:sz w:val="20"/>
        </w:rPr>
        <w:t xml:space="preserve">(3) </w:t>
      </w:r>
      <w:r>
        <w:rPr>
          <w:rFonts w:ascii="Tahoma" w:eastAsia="Tahoma"/>
          <w:color w:val="231F20"/>
          <w:sz w:val="24"/>
        </w:rPr>
        <w:t>fortune</w:t>
      </w:r>
      <w:r>
        <w:rPr>
          <w:rFonts w:ascii="Tahoma" w:eastAsia="Tahoma"/>
          <w:color w:val="231F20"/>
          <w:spacing w:val="-24"/>
          <w:sz w:val="24"/>
        </w:rPr>
        <w:t xml:space="preserve"> </w:t>
      </w:r>
      <w:r>
        <w:rPr>
          <w:rFonts w:ascii="Calibri" w:eastAsia="Calibri"/>
          <w:color w:val="231F20"/>
          <w:position w:val="1"/>
          <w:sz w:val="20"/>
        </w:rPr>
        <w:t xml:space="preserve">/'fc:tfu:n; </w:t>
      </w:r>
      <w:r>
        <w:rPr>
          <w:rFonts w:ascii="Times New Roman" w:eastAsia="Times New Roman"/>
          <w:i/>
          <w:color w:val="231F20"/>
          <w:position w:val="2"/>
          <w:sz w:val="20"/>
        </w:rPr>
        <w:t xml:space="preserve">NAmE </w:t>
      </w:r>
      <w:r>
        <w:rPr>
          <w:rFonts w:ascii="Calibri" w:eastAsia="Calibri"/>
          <w:color w:val="231F20"/>
          <w:position w:val="1"/>
          <w:sz w:val="20"/>
        </w:rPr>
        <w:t xml:space="preserve">'fc:rtfGn/ </w:t>
      </w:r>
      <w:r>
        <w:rPr>
          <w:rFonts w:ascii="Times New Roman" w:eastAsia="Times New Roman"/>
          <w:i/>
          <w:color w:val="231F20"/>
          <w:position w:val="2"/>
          <w:sz w:val="20"/>
        </w:rPr>
        <w:t xml:space="preserve">n. </w:t>
      </w:r>
      <w:r>
        <w:rPr>
          <w:rFonts w:hint="eastAsia" w:ascii="宋体" w:eastAsia="宋体"/>
          <w:color w:val="231F20"/>
          <w:position w:val="2"/>
          <w:sz w:val="18"/>
        </w:rPr>
        <w:t xml:space="preserve">机会；运气 </w:t>
      </w:r>
      <w:r>
        <w:rPr>
          <w:rFonts w:ascii="Times New Roman" w:eastAsia="Times New Roman"/>
          <w:color w:val="231F20"/>
          <w:position w:val="2"/>
          <w:sz w:val="20"/>
        </w:rPr>
        <w:t xml:space="preserve">(3) </w:t>
      </w:r>
      <w:r>
        <w:rPr>
          <w:rFonts w:ascii="Tahoma" w:eastAsia="Tahoma"/>
          <w:color w:val="231F20"/>
          <w:sz w:val="24"/>
        </w:rPr>
        <w:t xml:space="preserve">fortune cookie </w:t>
      </w:r>
      <w:r>
        <w:rPr>
          <w:rFonts w:hint="eastAsia" w:ascii="宋体" w:eastAsia="宋体"/>
          <w:color w:val="231F20"/>
          <w:position w:val="2"/>
          <w:sz w:val="18"/>
        </w:rPr>
        <w:t>幸运曲奇</w:t>
      </w:r>
      <w:r>
        <w:rPr>
          <w:rFonts w:hint="eastAsia" w:ascii="宋体" w:eastAsia="宋体"/>
          <w:color w:val="231F20"/>
          <w:position w:val="2"/>
          <w:sz w:val="18"/>
        </w:rPr>
        <w:tab/>
      </w:r>
      <w:r>
        <w:rPr>
          <w:rFonts w:ascii="Times New Roman" w:eastAsia="Times New Roman"/>
          <w:color w:val="231F20"/>
          <w:spacing w:val="-4"/>
          <w:position w:val="2"/>
          <w:sz w:val="20"/>
        </w:rPr>
        <w:t>(3)</w:t>
      </w:r>
    </w:p>
    <w:p w14:paraId="4EDF1019">
      <w:pPr>
        <w:tabs>
          <w:tab w:val="left" w:pos="4573"/>
        </w:tabs>
        <w:spacing w:before="0" w:line="263" w:lineRule="exact"/>
        <w:ind w:left="307" w:right="0" w:firstLine="0"/>
        <w:jc w:val="left"/>
        <w:rPr>
          <w:rFonts w:ascii="Times New Roman" w:hAnsi="Times New Roman" w:eastAsia="Times New Roman"/>
          <w:sz w:val="20"/>
        </w:rPr>
      </w:pPr>
      <w:r>
        <w:rPr>
          <w:rFonts w:ascii="Tahoma" w:hAnsi="Tahoma" w:eastAsia="Tahoma"/>
          <w:color w:val="231F20"/>
          <w:sz w:val="24"/>
        </w:rPr>
        <w:t>frank</w:t>
      </w:r>
      <w:r>
        <w:rPr>
          <w:rFonts w:ascii="Tahoma" w:hAnsi="Tahoma" w:eastAsia="Tahoma"/>
          <w:color w:val="231F20"/>
          <w:spacing w:val="-16"/>
          <w:sz w:val="24"/>
        </w:rPr>
        <w:t xml:space="preserve"> </w:t>
      </w:r>
      <w:r>
        <w:rPr>
          <w:rFonts w:ascii="Calibri" w:hAnsi="Calibri" w:eastAsia="Calibri"/>
          <w:color w:val="231F20"/>
          <w:position w:val="1"/>
          <w:sz w:val="20"/>
        </w:rPr>
        <w:t>/fræNk/</w:t>
      </w:r>
      <w:r>
        <w:rPr>
          <w:rFonts w:ascii="Calibri" w:hAnsi="Calibri" w:eastAsia="Calibri"/>
          <w:color w:val="231F20"/>
          <w:spacing w:val="14"/>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坦率的；直率</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96530C8">
      <w:pPr>
        <w:tabs>
          <w:tab w:val="left" w:pos="4573"/>
        </w:tabs>
        <w:spacing w:before="40" w:line="273" w:lineRule="auto"/>
        <w:ind w:left="307" w:right="1195" w:firstLine="280"/>
        <w:jc w:val="both"/>
        <w:rPr>
          <w:rFonts w:ascii="Times New Roman" w:eastAsia="Times New Roman"/>
          <w:sz w:val="20"/>
        </w:rPr>
      </w:pPr>
      <w:r>
        <w:rPr>
          <w:rFonts w:ascii="Tahoma" w:eastAsia="Tahoma"/>
          <w:color w:val="231F20"/>
          <w:sz w:val="24"/>
        </w:rPr>
        <w:t xml:space="preserve">to be frank </w:t>
      </w:r>
      <w:r>
        <w:rPr>
          <w:rFonts w:hint="eastAsia" w:ascii="宋体" w:eastAsia="宋体"/>
          <w:color w:val="231F20"/>
          <w:position w:val="2"/>
          <w:sz w:val="18"/>
        </w:rPr>
        <w:t>坦白说；坦率地说</w:t>
      </w:r>
      <w:r>
        <w:rPr>
          <w:rFonts w:hint="eastAsia" w:ascii="宋体" w:eastAsia="宋体"/>
          <w:color w:val="231F20"/>
          <w:position w:val="2"/>
          <w:sz w:val="18"/>
        </w:rPr>
        <w:tab/>
      </w:r>
      <w:r>
        <w:rPr>
          <w:rFonts w:ascii="Times New Roman" w:eastAsia="Times New Roman"/>
          <w:color w:val="231F20"/>
          <w:spacing w:val="-4"/>
          <w:position w:val="2"/>
          <w:sz w:val="20"/>
        </w:rPr>
        <w:t xml:space="preserve">(1) </w:t>
      </w:r>
      <w:r>
        <w:rPr>
          <w:rFonts w:ascii="Tahoma" w:eastAsia="Tahoma"/>
          <w:color w:val="231F20"/>
          <w:sz w:val="24"/>
        </w:rPr>
        <w:t>frontier</w:t>
      </w:r>
      <w:r>
        <w:rPr>
          <w:rFonts w:ascii="Tahoma" w:eastAsia="Tahoma"/>
          <w:color w:val="231F20"/>
          <w:spacing w:val="-19"/>
          <w:sz w:val="24"/>
        </w:rPr>
        <w:t xml:space="preserve"> </w:t>
      </w:r>
      <w:r>
        <w:rPr>
          <w:rFonts w:ascii="Calibri" w:eastAsia="Calibri"/>
          <w:color w:val="231F20"/>
          <w:position w:val="1"/>
          <w:sz w:val="20"/>
        </w:rPr>
        <w:t xml:space="preserve">/'frnntiG(r)/ </w:t>
      </w:r>
      <w:r>
        <w:rPr>
          <w:rFonts w:ascii="Times New Roman" w:eastAsia="Times New Roman"/>
          <w:i/>
          <w:color w:val="231F20"/>
          <w:position w:val="2"/>
          <w:sz w:val="20"/>
        </w:rPr>
        <w:t xml:space="preserve">n. </w:t>
      </w:r>
      <w:r>
        <w:rPr>
          <w:rFonts w:hint="eastAsia" w:ascii="宋体" w:eastAsia="宋体"/>
          <w:color w:val="231F20"/>
          <w:position w:val="2"/>
          <w:sz w:val="18"/>
        </w:rPr>
        <w:t>边境；国界；边远地区</w:t>
      </w:r>
      <w:r>
        <w:rPr>
          <w:rFonts w:hint="eastAsia" w:ascii="宋体" w:eastAsia="宋体"/>
          <w:color w:val="231F20"/>
          <w:spacing w:val="80"/>
          <w:position w:val="2"/>
          <w:sz w:val="18"/>
        </w:rPr>
        <w:t xml:space="preserve"> </w:t>
      </w:r>
      <w:r>
        <w:rPr>
          <w:rFonts w:ascii="Times New Roman" w:eastAsia="Times New Roman"/>
          <w:color w:val="231F20"/>
          <w:position w:val="2"/>
          <w:sz w:val="20"/>
        </w:rPr>
        <w:t xml:space="preserve">(4) </w:t>
      </w:r>
      <w:r>
        <w:rPr>
          <w:rFonts w:ascii="Tahoma" w:eastAsia="Tahoma"/>
          <w:color w:val="231F20"/>
          <w:sz w:val="24"/>
        </w:rPr>
        <w:t>frown</w:t>
      </w:r>
      <w:r>
        <w:rPr>
          <w:rFonts w:ascii="Tahoma" w:eastAsia="Tahoma"/>
          <w:color w:val="231F20"/>
          <w:spacing w:val="-26"/>
          <w:sz w:val="24"/>
        </w:rPr>
        <w:t xml:space="preserve"> </w:t>
      </w:r>
      <w:r>
        <w:rPr>
          <w:rFonts w:ascii="Calibri" w:eastAsia="Calibri"/>
          <w:color w:val="231F20"/>
          <w:position w:val="1"/>
          <w:sz w:val="20"/>
        </w:rPr>
        <w:t>/fraun/</w:t>
      </w:r>
      <w:r>
        <w:rPr>
          <w:rFonts w:ascii="Calibri" w:eastAsia="Calibri"/>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ascii="Times New Roman" w:eastAsia="Times New Roman"/>
          <w:color w:val="231F20"/>
          <w:position w:val="2"/>
          <w:sz w:val="20"/>
        </w:rPr>
        <w:t>&amp;</w:t>
      </w:r>
      <w:r>
        <w:rPr>
          <w:rFonts w:ascii="Times New Roman" w:eastAsia="Times New Roman"/>
          <w:color w:val="231F20"/>
          <w:spacing w:val="-1"/>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2"/>
          <w:position w:val="2"/>
          <w:sz w:val="20"/>
        </w:rPr>
        <w:t xml:space="preserve"> </w:t>
      </w:r>
      <w:r>
        <w:rPr>
          <w:rFonts w:hint="eastAsia" w:ascii="宋体" w:eastAsia="宋体"/>
          <w:color w:val="231F20"/>
          <w:position w:val="2"/>
          <w:sz w:val="18"/>
        </w:rPr>
        <w:t>皱</w:t>
      </w:r>
      <w:r>
        <w:rPr>
          <w:rFonts w:hint="eastAsia" w:ascii="宋体" w:eastAsia="宋体"/>
          <w:color w:val="231F20"/>
          <w:spacing w:val="-10"/>
          <w:position w:val="2"/>
          <w:sz w:val="18"/>
        </w:rPr>
        <w:t>眉</w:t>
      </w:r>
      <w:r>
        <w:rPr>
          <w:rFonts w:hint="eastAsia" w:ascii="宋体" w:eastAsia="宋体"/>
          <w:color w:val="231F20"/>
          <w:position w:val="2"/>
          <w:sz w:val="18"/>
        </w:rPr>
        <w:tab/>
      </w:r>
      <w:r>
        <w:rPr>
          <w:rFonts w:ascii="Times New Roman" w:eastAsia="Times New Roman"/>
          <w:color w:val="231F20"/>
          <w:spacing w:val="-5"/>
          <w:position w:val="2"/>
          <w:sz w:val="20"/>
        </w:rPr>
        <w:t>(5)</w:t>
      </w:r>
    </w:p>
    <w:p w14:paraId="2031A266">
      <w:pPr>
        <w:pStyle w:val="11"/>
        <w:spacing w:before="1"/>
        <w:rPr>
          <w:rFonts w:ascii="Times New Roman"/>
          <w:sz w:val="29"/>
        </w:rPr>
      </w:pPr>
    </w:p>
    <w:p w14:paraId="145752CE">
      <w:pPr>
        <w:pStyle w:val="6"/>
        <w:spacing w:before="1"/>
        <w:rPr>
          <w:rFonts w:ascii="Arial"/>
        </w:rPr>
      </w:pPr>
      <w:r>
        <mc:AlternateContent>
          <mc:Choice Requires="wps">
            <w:drawing>
              <wp:anchor distT="0" distB="0" distL="0" distR="0" simplePos="0" relativeHeight="251824128" behindDoc="0" locked="0" layoutInCell="1" allowOverlap="1">
                <wp:simplePos x="0" y="0"/>
                <wp:positionH relativeFrom="page">
                  <wp:posOffset>3941445</wp:posOffset>
                </wp:positionH>
                <wp:positionV relativeFrom="paragraph">
                  <wp:posOffset>19050</wp:posOffset>
                </wp:positionV>
                <wp:extent cx="94615" cy="228600"/>
                <wp:effectExtent l="0" t="0" r="0" b="0"/>
                <wp:wrapNone/>
                <wp:docPr id="4841" name="Graphic 484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1" o:spid="_x0000_s1026" o:spt="100" style="position:absolute;left:0pt;margin-left:310.35pt;margin-top:1.5pt;height:18pt;width:7.45pt;mso-position-horizontal-relative:page;z-index:251824128;mso-width-relative:page;mso-height-relative:page;" fillcolor="#00BBC5" filled="t" stroked="f" coordsize="94615,228600" o:gfxdata="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SMfhE1QAA&#10;AAgBAAAPAAAAAAAAAAEAIAAAACIAAABkcnMvZG93bnJldi54bWxQSwECFAAUAAAACACHTuJASGuh&#10;Qy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5"/>
        </w:rPr>
        <w:t>G</w:t>
      </w:r>
    </w:p>
    <w:p w14:paraId="472848E8">
      <w:pPr>
        <w:spacing w:before="174"/>
        <w:ind w:left="307" w:right="0" w:firstLine="0"/>
        <w:jc w:val="left"/>
        <w:rPr>
          <w:rFonts w:hint="eastAsia" w:ascii="宋体" w:hAnsi="宋体" w:eastAsia="宋体"/>
          <w:sz w:val="18"/>
        </w:rPr>
      </w:pPr>
      <w:r>
        <w:rPr>
          <w:rFonts w:ascii="Tahoma" w:hAnsi="Tahoma" w:eastAsia="Tahoma"/>
          <w:color w:val="231F20"/>
          <w:sz w:val="24"/>
        </w:rPr>
        <w:t>gather</w:t>
      </w:r>
      <w:r>
        <w:rPr>
          <w:rFonts w:ascii="Tahoma" w:hAnsi="Tahoma" w:eastAsia="Tahoma"/>
          <w:color w:val="231F20"/>
          <w:spacing w:val="-25"/>
          <w:sz w:val="24"/>
        </w:rPr>
        <w:t xml:space="preserve"> </w:t>
      </w:r>
      <w:r>
        <w:rPr>
          <w:rFonts w:ascii="Calibri" w:hAnsi="Calibri" w:eastAsia="Calibri"/>
          <w:color w:val="231F20"/>
          <w:position w:val="1"/>
          <w:sz w:val="20"/>
        </w:rPr>
        <w:t>/'gæðG(r)/</w:t>
      </w:r>
      <w:r>
        <w:rPr>
          <w:rFonts w:ascii="Calibri" w:hAnsi="Calibri" w:eastAsia="Calibri"/>
          <w:color w:val="231F20"/>
          <w:spacing w:val="11"/>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spacing w:val="-2"/>
          <w:position w:val="2"/>
          <w:sz w:val="18"/>
        </w:rPr>
        <w:t>聚集；搜集；收割</w:t>
      </w:r>
    </w:p>
    <w:p w14:paraId="03AA2C13">
      <w:pPr>
        <w:tabs>
          <w:tab w:val="left" w:pos="4573"/>
        </w:tabs>
        <w:spacing w:before="50"/>
        <w:ind w:left="1979"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聚集；集</w:t>
      </w:r>
      <w:r>
        <w:rPr>
          <w:rFonts w:hint="eastAsia" w:ascii="宋体" w:eastAsia="宋体"/>
          <w:color w:val="231F20"/>
          <w:spacing w:val="-10"/>
          <w:sz w:val="18"/>
        </w:rPr>
        <w:t>合</w:t>
      </w:r>
      <w:r>
        <w:rPr>
          <w:rFonts w:hint="eastAsia" w:ascii="宋体" w:eastAsia="宋体"/>
          <w:color w:val="231F20"/>
          <w:sz w:val="18"/>
        </w:rPr>
        <w:tab/>
      </w:r>
      <w:r>
        <w:rPr>
          <w:rFonts w:ascii="Times New Roman" w:eastAsia="Times New Roman"/>
          <w:color w:val="231F20"/>
          <w:spacing w:val="-5"/>
          <w:sz w:val="20"/>
        </w:rPr>
        <w:t>(1)</w:t>
      </w:r>
    </w:p>
    <w:p w14:paraId="5DAE0469">
      <w:pPr>
        <w:spacing w:before="74"/>
        <w:ind w:left="307" w:right="0" w:firstLine="0"/>
        <w:jc w:val="left"/>
        <w:rPr>
          <w:rFonts w:hint="eastAsia" w:ascii="宋体" w:eastAsia="宋体"/>
          <w:sz w:val="18"/>
        </w:rPr>
      </w:pPr>
      <w:r>
        <w:rPr>
          <w:rFonts w:ascii="Tahoma" w:eastAsia="Tahoma"/>
          <w:color w:val="231F20"/>
          <w:spacing w:val="-2"/>
          <w:sz w:val="24"/>
        </w:rPr>
        <w:t>giant</w:t>
      </w:r>
      <w:r>
        <w:rPr>
          <w:rFonts w:ascii="Tahoma" w:eastAsia="Tahoma"/>
          <w:color w:val="231F20"/>
          <w:spacing w:val="-22"/>
          <w:sz w:val="24"/>
        </w:rPr>
        <w:t xml:space="preserve"> </w:t>
      </w:r>
      <w:r>
        <w:rPr>
          <w:rFonts w:ascii="Calibri" w:eastAsia="Calibri"/>
          <w:color w:val="231F20"/>
          <w:spacing w:val="-2"/>
          <w:position w:val="1"/>
          <w:sz w:val="20"/>
        </w:rPr>
        <w:t>/'d7aiGnt/</w:t>
      </w:r>
      <w:r>
        <w:rPr>
          <w:rFonts w:ascii="Calibri" w:eastAsia="Calibri"/>
          <w:color w:val="231F20"/>
          <w:spacing w:val="8"/>
          <w:position w:val="1"/>
          <w:sz w:val="20"/>
        </w:rPr>
        <w:t xml:space="preserve"> </w:t>
      </w:r>
      <w:r>
        <w:rPr>
          <w:rFonts w:ascii="Times New Roman" w:eastAsia="Times New Roman"/>
          <w:i/>
          <w:color w:val="231F20"/>
          <w:spacing w:val="-2"/>
          <w:position w:val="2"/>
          <w:sz w:val="20"/>
        </w:rPr>
        <w:t>adj.</w:t>
      </w:r>
      <w:r>
        <w:rPr>
          <w:rFonts w:ascii="Times New Roman" w:eastAsia="Times New Roman"/>
          <w:i/>
          <w:color w:val="231F20"/>
          <w:spacing w:val="4"/>
          <w:position w:val="2"/>
          <w:sz w:val="20"/>
        </w:rPr>
        <w:t xml:space="preserve"> </w:t>
      </w:r>
      <w:r>
        <w:rPr>
          <w:rFonts w:hint="eastAsia" w:ascii="宋体" w:eastAsia="宋体"/>
          <w:color w:val="231F20"/>
          <w:spacing w:val="-4"/>
          <w:position w:val="2"/>
          <w:sz w:val="18"/>
        </w:rPr>
        <w:t>巨大的；伟大的</w:t>
      </w:r>
    </w:p>
    <w:p w14:paraId="5AC92C01">
      <w:pPr>
        <w:tabs>
          <w:tab w:val="left" w:pos="2821"/>
        </w:tabs>
        <w:spacing w:before="51"/>
        <w:ind w:left="0" w:right="119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49"/>
          <w:sz w:val="20"/>
        </w:rPr>
        <w:t xml:space="preserve"> </w:t>
      </w:r>
      <w:r>
        <w:rPr>
          <w:rFonts w:hint="eastAsia" w:ascii="宋体" w:eastAsia="宋体"/>
          <w:color w:val="231F20"/>
          <w:sz w:val="18"/>
        </w:rPr>
        <w:t>巨人；巨兽；伟</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(4)</w:t>
      </w:r>
    </w:p>
    <w:p w14:paraId="6B54ED6C">
      <w:pPr>
        <w:tabs>
          <w:tab w:val="left" w:pos="4573"/>
        </w:tabs>
        <w:spacing w:before="74"/>
        <w:ind w:left="307" w:right="0" w:firstLine="0"/>
        <w:jc w:val="left"/>
        <w:rPr>
          <w:rFonts w:ascii="Times New Roman" w:eastAsia="Times New Roman"/>
          <w:sz w:val="20"/>
        </w:rPr>
      </w:pPr>
      <w:r>
        <w:rPr>
          <w:rFonts w:ascii="Tahoma" w:eastAsia="Tahoma"/>
          <w:color w:val="231F20"/>
          <w:sz w:val="24"/>
        </w:rPr>
        <w:t>globe</w:t>
      </w:r>
      <w:r>
        <w:rPr>
          <w:rFonts w:ascii="Tahoma" w:eastAsia="Tahoma"/>
          <w:color w:val="231F20"/>
          <w:spacing w:val="-26"/>
          <w:sz w:val="24"/>
        </w:rPr>
        <w:t xml:space="preserve"> </w:t>
      </w:r>
      <w:r>
        <w:rPr>
          <w:rFonts w:ascii="Calibri" w:eastAsia="Calibri"/>
          <w:color w:val="231F20"/>
          <w:position w:val="1"/>
          <w:sz w:val="20"/>
        </w:rPr>
        <w:t xml:space="preserve">/glGub/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position w:val="2"/>
          <w:sz w:val="18"/>
        </w:rPr>
        <w:t>地球；世界；地球</w:t>
      </w:r>
      <w:r>
        <w:rPr>
          <w:rFonts w:hint="eastAsia" w:ascii="宋体" w:eastAsia="宋体"/>
          <w:color w:val="231F20"/>
          <w:spacing w:val="-10"/>
          <w:position w:val="2"/>
          <w:sz w:val="18"/>
        </w:rPr>
        <w:t>仪</w:t>
      </w:r>
      <w:r>
        <w:rPr>
          <w:rFonts w:hint="eastAsia" w:ascii="宋体" w:eastAsia="宋体"/>
          <w:color w:val="231F20"/>
          <w:position w:val="2"/>
          <w:sz w:val="18"/>
        </w:rPr>
        <w:tab/>
      </w:r>
      <w:r>
        <w:rPr>
          <w:rFonts w:ascii="Times New Roman" w:eastAsia="Times New Roman"/>
          <w:color w:val="231F20"/>
          <w:spacing w:val="-5"/>
          <w:position w:val="2"/>
          <w:sz w:val="20"/>
        </w:rPr>
        <w:t>(4)</w:t>
      </w:r>
    </w:p>
    <w:p w14:paraId="2F7D73C1">
      <w:pPr>
        <w:tabs>
          <w:tab w:val="left" w:pos="4573"/>
        </w:tabs>
        <w:spacing w:before="34"/>
        <w:ind w:left="307" w:right="0" w:firstLine="0"/>
        <w:jc w:val="left"/>
        <w:rPr>
          <w:rFonts w:ascii="Times New Roman" w:eastAsia="Times New Roman"/>
          <w:sz w:val="20"/>
        </w:rPr>
      </w:pPr>
      <w:r>
        <w:rPr>
          <w:rFonts w:ascii="Tahoma" w:eastAsia="Tahoma"/>
          <w:color w:val="231F20"/>
          <w:position w:val="-1"/>
          <w:sz w:val="24"/>
        </w:rPr>
        <w:t>go</w:t>
      </w:r>
      <w:r>
        <w:rPr>
          <w:rFonts w:ascii="Tahoma" w:eastAsia="Tahoma"/>
          <w:color w:val="231F20"/>
          <w:spacing w:val="-18"/>
          <w:position w:val="-1"/>
          <w:sz w:val="24"/>
        </w:rPr>
        <w:t xml:space="preserve"> </w:t>
      </w:r>
      <w:r>
        <w:rPr>
          <w:rFonts w:ascii="Tahoma" w:eastAsia="Tahoma"/>
          <w:color w:val="231F20"/>
          <w:position w:val="-1"/>
          <w:sz w:val="24"/>
        </w:rPr>
        <w:t>off</w:t>
      </w:r>
      <w:r>
        <w:rPr>
          <w:rFonts w:ascii="Tahoma" w:eastAsia="Tahoma"/>
          <w:color w:val="231F20"/>
          <w:spacing w:val="-20"/>
          <w:position w:val="-1"/>
          <w:sz w:val="24"/>
        </w:rPr>
        <w:t xml:space="preserve"> </w:t>
      </w:r>
      <w:r>
        <w:rPr>
          <w:rFonts w:hint="eastAsia" w:ascii="宋体" w:eastAsia="宋体"/>
          <w:color w:val="231F20"/>
          <w:sz w:val="18"/>
        </w:rPr>
        <w:t>爆炸；走火；离</w:t>
      </w:r>
      <w:r>
        <w:rPr>
          <w:rFonts w:hint="eastAsia" w:ascii="宋体" w:eastAsia="宋体"/>
          <w:color w:val="231F20"/>
          <w:spacing w:val="-10"/>
          <w:sz w:val="18"/>
        </w:rPr>
        <w:t>开</w:t>
      </w:r>
      <w:r>
        <w:rPr>
          <w:rFonts w:hint="eastAsia" w:ascii="宋体" w:eastAsia="宋体"/>
          <w:color w:val="231F20"/>
          <w:sz w:val="18"/>
        </w:rPr>
        <w:tab/>
      </w:r>
      <w:r>
        <w:rPr>
          <w:rFonts w:ascii="Times New Roman" w:eastAsia="Times New Roman"/>
          <w:color w:val="231F20"/>
          <w:spacing w:val="-5"/>
          <w:sz w:val="20"/>
        </w:rPr>
        <w:t>(1)</w:t>
      </w:r>
    </w:p>
    <w:p w14:paraId="75ACB833">
      <w:pPr>
        <w:tabs>
          <w:tab w:val="left" w:pos="4573"/>
        </w:tabs>
        <w:spacing w:before="39" w:line="268" w:lineRule="auto"/>
        <w:ind w:left="307" w:right="1195" w:firstLine="0"/>
        <w:jc w:val="both"/>
        <w:rPr>
          <w:rFonts w:ascii="Calibri" w:hAnsi="Calibri" w:eastAsia="Calibri"/>
          <w:sz w:val="20"/>
        </w:rPr>
      </w:pPr>
      <w:r>
        <w:rPr>
          <w:rFonts w:ascii="Tahoma" w:hAnsi="Tahoma" w:eastAsia="Tahoma"/>
          <w:color w:val="231F20"/>
          <w:sz w:val="24"/>
        </w:rPr>
        <w:t xml:space="preserve">grace </w:t>
      </w:r>
      <w:r>
        <w:rPr>
          <w:rFonts w:hint="eastAsia" w:ascii="宋体" w:hAnsi="宋体" w:eastAsia="宋体"/>
          <w:color w:val="231F20"/>
          <w:position w:val="2"/>
          <w:sz w:val="20"/>
        </w:rPr>
        <w:t>/</w:t>
      </w:r>
      <w:r>
        <w:rPr>
          <w:rFonts w:ascii="Calibri" w:hAnsi="Calibri" w:eastAsia="Calibri"/>
          <w:color w:val="231F20"/>
          <w:position w:val="1"/>
          <w:sz w:val="20"/>
        </w:rPr>
        <w:t>greix</w:t>
      </w:r>
      <w:r>
        <w:rPr>
          <w:rFonts w:hint="eastAsia" w:ascii="宋体" w:hAnsi="宋体" w:eastAsia="宋体"/>
          <w:color w:val="231F20"/>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优美；优雅；高雅</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graffiti</w:t>
      </w:r>
      <w:r>
        <w:rPr>
          <w:rFonts w:ascii="Tahoma" w:hAnsi="Tahoma" w:eastAsia="Tahoma"/>
          <w:color w:val="231F20"/>
          <w:spacing w:val="-19"/>
          <w:sz w:val="24"/>
        </w:rPr>
        <w:t xml:space="preserve"> </w:t>
      </w:r>
      <w:r>
        <w:rPr>
          <w:rFonts w:ascii="Calibri" w:hAnsi="Calibri" w:eastAsia="Calibri"/>
          <w:color w:val="231F20"/>
          <w:position w:val="1"/>
          <w:sz w:val="20"/>
        </w:rPr>
        <w:t>/grG'fi:ti/</w:t>
      </w:r>
      <w:r>
        <w:rPr>
          <w:rFonts w:ascii="Calibri" w:hAnsi="Calibri" w:eastAsia="Calibri"/>
          <w:color w:val="231F20"/>
          <w:spacing w:val="-2"/>
          <w:position w:val="1"/>
          <w:sz w:val="20"/>
        </w:rPr>
        <w:t xml:space="preserve"> </w:t>
      </w:r>
      <w:r>
        <w:rPr>
          <w:rFonts w:ascii="Times New Roman" w:hAnsi="Times New Roman" w:eastAsia="Times New Roman"/>
          <w:i/>
          <w:color w:val="231F20"/>
          <w:position w:val="2"/>
          <w:sz w:val="20"/>
        </w:rPr>
        <w:t>n.</w:t>
      </w:r>
      <w:r>
        <w:rPr>
          <w:rFonts w:hint="eastAsia" w:ascii="宋体" w:hAnsi="宋体" w:eastAsia="宋体"/>
          <w:color w:val="231F20"/>
          <w:position w:val="2"/>
          <w:sz w:val="20"/>
        </w:rPr>
        <w:t>［</w:t>
      </w:r>
      <w:r>
        <w:rPr>
          <w:rFonts w:ascii="Times New Roman" w:hAnsi="Times New Roman" w:eastAsia="Times New Roman"/>
          <w:color w:val="231F20"/>
          <w:position w:val="2"/>
          <w:sz w:val="20"/>
        </w:rPr>
        <w:t>pl.</w:t>
      </w:r>
      <w:r>
        <w:rPr>
          <w:rFonts w:hint="eastAsia" w:ascii="宋体" w:hAnsi="宋体" w:eastAsia="宋体"/>
          <w:color w:val="231F20"/>
          <w:position w:val="2"/>
          <w:sz w:val="20"/>
        </w:rPr>
        <w:t>］</w:t>
      </w:r>
      <w:r>
        <w:rPr>
          <w:rFonts w:hint="eastAsia" w:ascii="宋体" w:hAnsi="宋体" w:eastAsia="宋体"/>
          <w:color w:val="231F20"/>
          <w:position w:val="2"/>
          <w:sz w:val="18"/>
        </w:rPr>
        <w:t>涂鸦；胡写乱画</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grateful</w:t>
      </w:r>
      <w:r>
        <w:rPr>
          <w:rFonts w:ascii="Tahoma" w:hAnsi="Tahoma" w:eastAsia="Tahoma"/>
          <w:color w:val="231F20"/>
          <w:spacing w:val="-19"/>
          <w:sz w:val="24"/>
        </w:rPr>
        <w:t xml:space="preserve"> </w:t>
      </w:r>
      <w:r>
        <w:rPr>
          <w:rFonts w:ascii="Calibri" w:hAnsi="Calibri" w:eastAsia="Calibri"/>
          <w:color w:val="231F20"/>
          <w:position w:val="1"/>
          <w:sz w:val="20"/>
        </w:rPr>
        <w:t xml:space="preserve">/'greitfl/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感激的；表示感谢的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gratitude</w:t>
      </w:r>
      <w:r>
        <w:rPr>
          <w:rFonts w:ascii="Tahoma" w:hAnsi="Tahoma" w:eastAsia="Tahoma"/>
          <w:color w:val="231F20"/>
          <w:spacing w:val="-19"/>
          <w:sz w:val="24"/>
        </w:rPr>
        <w:t xml:space="preserve"> </w:t>
      </w:r>
      <w:r>
        <w:rPr>
          <w:rFonts w:hint="eastAsia" w:ascii="宋体" w:hAnsi="宋体" w:eastAsia="宋体"/>
          <w:color w:val="231F20"/>
          <w:position w:val="2"/>
          <w:sz w:val="20"/>
        </w:rPr>
        <w:t>/</w:t>
      </w:r>
      <w:r>
        <w:rPr>
          <w:rFonts w:ascii="Calibri" w:hAnsi="Calibri" w:eastAsia="Calibri"/>
          <w:color w:val="231F20"/>
          <w:position w:val="1"/>
          <w:sz w:val="20"/>
        </w:rPr>
        <w:t>'grætitju:d</w:t>
      </w:r>
      <w:r>
        <w:rPr>
          <w:rFonts w:hint="eastAsia" w:ascii="宋体" w:hAnsi="宋体" w:eastAsia="宋体"/>
          <w:color w:val="231F20"/>
          <w:position w:val="2"/>
          <w:sz w:val="20"/>
        </w:rPr>
        <w:t>/</w:t>
      </w:r>
      <w:r>
        <w:rPr>
          <w:rFonts w:hint="eastAsia" w:ascii="宋体" w:hAnsi="宋体" w:eastAsia="宋体"/>
          <w:color w:val="231F20"/>
          <w:spacing w:val="-25"/>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感激之情；感谢</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gravity </w:t>
      </w:r>
      <w:r>
        <w:rPr>
          <w:rFonts w:ascii="Calibri" w:hAnsi="Calibri" w:eastAsia="Calibri"/>
          <w:color w:val="231F20"/>
          <w:position w:val="1"/>
          <w:sz w:val="20"/>
        </w:rPr>
        <w:t xml:space="preserve">/'grævGti/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重力；引力</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gumbo</w:t>
      </w:r>
      <w:r>
        <w:rPr>
          <w:rFonts w:ascii="Tahoma" w:hAnsi="Tahoma" w:eastAsia="Tahoma"/>
          <w:color w:val="231F20"/>
          <w:spacing w:val="-18"/>
          <w:sz w:val="24"/>
        </w:rPr>
        <w:t xml:space="preserve"> </w:t>
      </w:r>
      <w:r>
        <w:rPr>
          <w:rFonts w:ascii="Calibri" w:hAnsi="Calibri" w:eastAsia="Calibri"/>
          <w:color w:val="231F20"/>
          <w:position w:val="1"/>
          <w:sz w:val="20"/>
        </w:rPr>
        <w:t>/'gnmbGu/</w:t>
      </w:r>
    </w:p>
    <w:p w14:paraId="33E44AA8">
      <w:pPr>
        <w:tabs>
          <w:tab w:val="left" w:pos="3986"/>
        </w:tabs>
        <w:spacing w:before="24"/>
        <w:ind w:left="0" w:right="1195" w:firstLine="0"/>
        <w:jc w:val="right"/>
        <w:rPr>
          <w:rFonts w:ascii="Times New Roman" w:eastAsia="Times New Roman"/>
          <w:sz w:val="20"/>
        </w:rPr>
      </w:pPr>
      <w:r>
        <w:rPr>
          <w:rFonts w:ascii="Times New Roman" w:eastAsia="Times New Roman"/>
          <w:i/>
          <w:color w:val="231F20"/>
          <w:spacing w:val="-2"/>
          <w:sz w:val="20"/>
        </w:rPr>
        <w:t>n.</w:t>
      </w:r>
      <w:r>
        <w:rPr>
          <w:rFonts w:ascii="Times New Roman" w:eastAsia="Times New Roman"/>
          <w:i/>
          <w:color w:val="231F20"/>
          <w:spacing w:val="1"/>
          <w:sz w:val="20"/>
        </w:rPr>
        <w:t xml:space="preserve"> </w:t>
      </w:r>
      <w:r>
        <w:rPr>
          <w:rFonts w:hint="eastAsia" w:ascii="宋体" w:eastAsia="宋体"/>
          <w:color w:val="231F20"/>
          <w:spacing w:val="-2"/>
          <w:sz w:val="18"/>
        </w:rPr>
        <w:t>秋葵汤（用秋葵荚做的浓鸡汤或海鲜汤</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3D2AB6D6">
      <w:pPr>
        <w:pStyle w:val="11"/>
        <w:rPr>
          <w:rFonts w:ascii="Times New Roman"/>
          <w:sz w:val="20"/>
        </w:rPr>
      </w:pPr>
    </w:p>
    <w:p w14:paraId="0213FAC5">
      <w:pPr>
        <w:pStyle w:val="6"/>
        <w:spacing w:before="176"/>
        <w:rPr>
          <w:rFonts w:ascii="Arial"/>
        </w:rPr>
      </w:pPr>
      <w:r>
        <mc:AlternateContent>
          <mc:Choice Requires="wps">
            <w:drawing>
              <wp:anchor distT="0" distB="0" distL="0" distR="0" simplePos="0" relativeHeight="251824128" behindDoc="0" locked="0" layoutInCell="1" allowOverlap="1">
                <wp:simplePos x="0" y="0"/>
                <wp:positionH relativeFrom="page">
                  <wp:posOffset>3941445</wp:posOffset>
                </wp:positionH>
                <wp:positionV relativeFrom="paragraph">
                  <wp:posOffset>130175</wp:posOffset>
                </wp:positionV>
                <wp:extent cx="94615" cy="228600"/>
                <wp:effectExtent l="0" t="0" r="0" b="0"/>
                <wp:wrapNone/>
                <wp:docPr id="4842" name="Graphic 484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42" o:spid="_x0000_s1026" o:spt="100" style="position:absolute;left:0pt;margin-left:310.35pt;margin-top:10.25pt;height:18pt;width:7.45pt;mso-position-horizontal-relative:page;z-index:251824128;mso-width-relative:page;mso-height-relative:page;" fillcolor="#00BBC5" filled="t" stroked="f" coordsize="94615,228600" o:gfxdata="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8wsqHNYA&#10;AAAJAQAADwAAAAAAAAABACAAAAAiAAAAZHJzL2Rvd25yZXYueG1sUEsBAhQAFAAAAAgAh07iQCIC&#10;cc8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7"/>
        </w:rPr>
        <w:t>H</w:t>
      </w:r>
    </w:p>
    <w:p w14:paraId="4961824A">
      <w:pPr>
        <w:tabs>
          <w:tab w:val="left" w:pos="4573"/>
        </w:tabs>
        <w:spacing w:before="174"/>
        <w:ind w:left="307"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40"/>
          <w:position w:val="1"/>
          <w:sz w:val="20"/>
        </w:rPr>
        <w:t xml:space="preserve"> </w:t>
      </w:r>
      <w:r>
        <w:rPr>
          <w:rFonts w:ascii="Tahoma" w:hAnsi="Tahoma" w:eastAsia="Tahoma"/>
          <w:color w:val="231F20"/>
          <w:spacing w:val="-4"/>
          <w:sz w:val="24"/>
        </w:rPr>
        <w:t>Halloween</w:t>
      </w:r>
      <w:r>
        <w:rPr>
          <w:rFonts w:ascii="Tahoma" w:hAnsi="Tahoma" w:eastAsia="Tahoma"/>
          <w:color w:val="231F20"/>
          <w:spacing w:val="-17"/>
          <w:sz w:val="24"/>
        </w:rPr>
        <w:t xml:space="preserve"> </w:t>
      </w:r>
      <w:r>
        <w:rPr>
          <w:rFonts w:hint="eastAsia" w:ascii="宋体" w:hAnsi="宋体" w:eastAsia="宋体"/>
          <w:color w:val="231F20"/>
          <w:spacing w:val="-4"/>
          <w:position w:val="2"/>
          <w:sz w:val="20"/>
        </w:rPr>
        <w:t>/</w:t>
      </w:r>
      <w:r>
        <w:rPr>
          <w:rFonts w:ascii="Calibri" w:hAnsi="Calibri" w:eastAsia="Calibri"/>
          <w:color w:val="231F20"/>
          <w:spacing w:val="-4"/>
          <w:position w:val="1"/>
          <w:sz w:val="20"/>
        </w:rPr>
        <w:t>.hælGu'i:n</w:t>
      </w:r>
      <w:r>
        <w:rPr>
          <w:rFonts w:hint="eastAsia" w:ascii="宋体" w:hAnsi="宋体" w:eastAsia="宋体"/>
          <w:color w:val="231F20"/>
          <w:spacing w:val="-4"/>
          <w:position w:val="2"/>
          <w:sz w:val="20"/>
        </w:rPr>
        <w:t>/</w:t>
      </w:r>
      <w:r>
        <w:rPr>
          <w:rFonts w:hint="eastAsia" w:ascii="宋体" w:hAnsi="宋体" w:eastAsia="宋体"/>
          <w:color w:val="231F20"/>
          <w:spacing w:val="-41"/>
          <w:position w:val="2"/>
          <w:sz w:val="20"/>
        </w:rPr>
        <w:t xml:space="preserve"> </w:t>
      </w:r>
      <w:r>
        <w:rPr>
          <w:rFonts w:hint="eastAsia" w:ascii="宋体" w:hAnsi="宋体" w:eastAsia="宋体"/>
          <w:color w:val="231F20"/>
          <w:spacing w:val="-4"/>
          <w:position w:val="2"/>
          <w:sz w:val="18"/>
        </w:rPr>
        <w:t>万圣节前</w:t>
      </w:r>
      <w:r>
        <w:rPr>
          <w:rFonts w:hint="eastAsia" w:ascii="宋体" w:hAnsi="宋体" w:eastAsia="宋体"/>
          <w:color w:val="231F20"/>
          <w:spacing w:val="-10"/>
          <w:position w:val="2"/>
          <w:sz w:val="18"/>
        </w:rPr>
        <w:t>夕</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BCCAD79">
      <w:pPr>
        <w:tabs>
          <w:tab w:val="left" w:pos="4573"/>
        </w:tabs>
        <w:spacing w:before="30"/>
        <w:ind w:left="307" w:right="0" w:firstLine="0"/>
        <w:jc w:val="both"/>
        <w:rPr>
          <w:rFonts w:ascii="Times New Roman" w:eastAsia="Times New Roman"/>
          <w:sz w:val="20"/>
        </w:rPr>
      </w:pPr>
      <w:r>
        <w:rPr>
          <w:rFonts w:ascii="Tahoma" w:eastAsia="Tahoma"/>
          <w:color w:val="231F20"/>
          <w:sz w:val="24"/>
        </w:rPr>
        <w:t>harm</w:t>
      </w:r>
      <w:r>
        <w:rPr>
          <w:rFonts w:ascii="Tahoma" w:eastAsia="Tahoma"/>
          <w:color w:val="231F20"/>
          <w:spacing w:val="-22"/>
          <w:sz w:val="24"/>
        </w:rPr>
        <w:t xml:space="preserve"> </w:t>
      </w:r>
      <w:r>
        <w:rPr>
          <w:rFonts w:ascii="Calibri" w:eastAsia="Calibri"/>
          <w:color w:val="231F20"/>
          <w:position w:val="1"/>
          <w:sz w:val="20"/>
        </w:rPr>
        <w:t>/ha:m/</w:t>
      </w:r>
      <w:r>
        <w:rPr>
          <w:rFonts w:ascii="Calibri" w:eastAsia="Calibri"/>
          <w:color w:val="231F20"/>
          <w:spacing w:val="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5"/>
          <w:position w:val="2"/>
          <w:sz w:val="20"/>
        </w:rPr>
        <w:t xml:space="preserve"> </w:t>
      </w:r>
      <w:r>
        <w:rPr>
          <w:rFonts w:ascii="Times New Roman" w:eastAsia="Times New Roman"/>
          <w:i/>
          <w:color w:val="231F20"/>
          <w:position w:val="2"/>
          <w:sz w:val="20"/>
        </w:rPr>
        <w:t>&amp;</w:t>
      </w:r>
      <w:r>
        <w:rPr>
          <w:rFonts w:ascii="Times New Roman" w:eastAsia="Times New Roman"/>
          <w:i/>
          <w:color w:val="231F20"/>
          <w:spacing w:val="4"/>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3"/>
          <w:position w:val="2"/>
          <w:sz w:val="20"/>
        </w:rPr>
        <w:t xml:space="preserve"> </w:t>
      </w:r>
      <w:r>
        <w:rPr>
          <w:rFonts w:hint="eastAsia" w:ascii="宋体" w:eastAsia="宋体"/>
          <w:color w:val="231F20"/>
          <w:position w:val="2"/>
          <w:sz w:val="18"/>
        </w:rPr>
        <w:t>伤害；损</w:t>
      </w:r>
      <w:r>
        <w:rPr>
          <w:rFonts w:hint="eastAsia" w:ascii="宋体" w:eastAsia="宋体"/>
          <w:color w:val="231F20"/>
          <w:spacing w:val="-10"/>
          <w:position w:val="2"/>
          <w:sz w:val="18"/>
        </w:rPr>
        <w:t>害</w:t>
      </w:r>
      <w:r>
        <w:rPr>
          <w:rFonts w:hint="eastAsia" w:ascii="宋体" w:eastAsia="宋体"/>
          <w:color w:val="231F20"/>
          <w:position w:val="2"/>
          <w:sz w:val="18"/>
        </w:rPr>
        <w:tab/>
      </w:r>
      <w:r>
        <w:rPr>
          <w:rFonts w:ascii="Times New Roman" w:eastAsia="Times New Roman"/>
          <w:color w:val="231F20"/>
          <w:spacing w:val="-5"/>
          <w:position w:val="2"/>
          <w:sz w:val="20"/>
        </w:rPr>
        <w:t>(2)</w:t>
      </w:r>
    </w:p>
    <w:p w14:paraId="52ADF2CB">
      <w:pPr>
        <w:spacing w:before="30"/>
        <w:ind w:left="307" w:right="0" w:firstLine="0"/>
        <w:jc w:val="left"/>
        <w:rPr>
          <w:rFonts w:ascii="宋体"/>
          <w:sz w:val="20"/>
        </w:rPr>
      </w:pPr>
      <w:r>
        <w:rPr>
          <w:rFonts w:ascii="Tahoma"/>
          <w:color w:val="231F20"/>
          <w:sz w:val="24"/>
        </w:rPr>
        <w:t>harvest</w:t>
      </w:r>
      <w:r>
        <w:rPr>
          <w:rFonts w:ascii="Tahoma"/>
          <w:color w:val="231F20"/>
          <w:spacing w:val="-3"/>
          <w:sz w:val="24"/>
        </w:rPr>
        <w:t xml:space="preserve"> </w:t>
      </w:r>
      <w:r>
        <w:rPr>
          <w:rFonts w:ascii="宋体"/>
          <w:color w:val="231F20"/>
          <w:spacing w:val="-2"/>
          <w:position w:val="2"/>
          <w:sz w:val="20"/>
        </w:rPr>
        <w:t>/</w:t>
      </w:r>
      <w:r>
        <w:rPr>
          <w:rFonts w:ascii="Calibri"/>
          <w:color w:val="231F20"/>
          <w:spacing w:val="-2"/>
          <w:position w:val="1"/>
          <w:sz w:val="20"/>
        </w:rPr>
        <w:t>'ha:vixt</w:t>
      </w:r>
      <w:r>
        <w:rPr>
          <w:rFonts w:ascii="宋体"/>
          <w:color w:val="231F20"/>
          <w:spacing w:val="-2"/>
          <w:position w:val="2"/>
          <w:sz w:val="20"/>
        </w:rPr>
        <w:t>/</w:t>
      </w:r>
    </w:p>
    <w:p w14:paraId="1DB009A7">
      <w:pPr>
        <w:spacing w:before="44"/>
        <w:ind w:left="58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1"/>
          <w:sz w:val="18"/>
        </w:rPr>
        <w:t>收获季节；收获；收成</w:t>
      </w:r>
    </w:p>
    <w:p w14:paraId="5B47CC05">
      <w:pPr>
        <w:tabs>
          <w:tab w:val="left" w:pos="4573"/>
        </w:tabs>
        <w:spacing w:before="83"/>
        <w:ind w:left="587" w:right="0" w:firstLine="0"/>
        <w:jc w:val="lef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收割（庄稼）；捕猎（动物、鱼</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56EDC7D8">
      <w:pPr>
        <w:spacing w:before="69"/>
        <w:ind w:left="307" w:right="0" w:firstLine="0"/>
        <w:jc w:val="both"/>
        <w:rPr>
          <w:rFonts w:ascii="Tahoma"/>
          <w:sz w:val="24"/>
        </w:rPr>
      </w:pPr>
      <w:r>
        <w:rPr>
          <w:rFonts w:ascii="Tahoma"/>
          <w:color w:val="231F20"/>
          <w:sz w:val="24"/>
        </w:rPr>
        <w:t>have</w:t>
      </w:r>
      <w:r>
        <w:rPr>
          <w:rFonts w:ascii="Tahoma"/>
          <w:color w:val="231F20"/>
          <w:spacing w:val="-13"/>
          <w:sz w:val="24"/>
        </w:rPr>
        <w:t xml:space="preserve"> </w:t>
      </w:r>
      <w:r>
        <w:rPr>
          <w:rFonts w:ascii="Tahoma"/>
          <w:color w:val="231F20"/>
          <w:sz w:val="24"/>
        </w:rPr>
        <w:t>sth</w:t>
      </w:r>
      <w:r>
        <w:rPr>
          <w:rFonts w:ascii="Tahoma"/>
          <w:color w:val="231F20"/>
          <w:spacing w:val="-13"/>
          <w:sz w:val="24"/>
        </w:rPr>
        <w:t xml:space="preserve"> </w:t>
      </w:r>
      <w:r>
        <w:rPr>
          <w:rFonts w:ascii="Tahoma"/>
          <w:color w:val="231F20"/>
          <w:sz w:val="24"/>
        </w:rPr>
        <w:t>in</w:t>
      </w:r>
      <w:r>
        <w:rPr>
          <w:rFonts w:ascii="Tahoma"/>
          <w:color w:val="231F20"/>
          <w:spacing w:val="-12"/>
          <w:sz w:val="24"/>
        </w:rPr>
        <w:t xml:space="preserve"> </w:t>
      </w:r>
      <w:r>
        <w:rPr>
          <w:rFonts w:ascii="Tahoma"/>
          <w:color w:val="231F20"/>
          <w:spacing w:val="-2"/>
          <w:sz w:val="24"/>
        </w:rPr>
        <w:t>common</w:t>
      </w:r>
    </w:p>
    <w:p w14:paraId="176D9A7E">
      <w:pPr>
        <w:tabs>
          <w:tab w:val="left" w:pos="3983"/>
        </w:tabs>
        <w:spacing w:before="44"/>
        <w:ind w:left="0" w:right="1195" w:firstLine="0"/>
        <w:jc w:val="right"/>
        <w:rPr>
          <w:rFonts w:ascii="Times New Roman" w:eastAsia="Times New Roman"/>
          <w:sz w:val="20"/>
        </w:rPr>
      </w:pPr>
      <w:r>
        <w:rPr>
          <w:rFonts w:hint="eastAsia" w:ascii="宋体" w:eastAsia="宋体"/>
          <w:color w:val="231F20"/>
          <w:sz w:val="18"/>
        </w:rPr>
        <w:t>（兴趣、想法等方面）相同；有相同的特</w:t>
      </w:r>
      <w:r>
        <w:rPr>
          <w:rFonts w:hint="eastAsia" w:ascii="宋体" w:eastAsia="宋体"/>
          <w:color w:val="231F20"/>
          <w:spacing w:val="-10"/>
          <w:sz w:val="18"/>
        </w:rPr>
        <w:t>征</w:t>
      </w:r>
      <w:r>
        <w:rPr>
          <w:rFonts w:hint="eastAsia" w:ascii="宋体" w:eastAsia="宋体"/>
          <w:color w:val="231F20"/>
          <w:sz w:val="18"/>
        </w:rPr>
        <w:tab/>
      </w:r>
      <w:r>
        <w:rPr>
          <w:rFonts w:ascii="Times New Roman" w:eastAsia="Times New Roman"/>
          <w:color w:val="231F20"/>
          <w:spacing w:val="-5"/>
          <w:sz w:val="20"/>
        </w:rPr>
        <w:t>(1)</w:t>
      </w:r>
    </w:p>
    <w:p w14:paraId="0F3BEABB">
      <w:pPr>
        <w:tabs>
          <w:tab w:val="left" w:pos="4573"/>
        </w:tabs>
        <w:spacing w:before="66"/>
        <w:ind w:left="307" w:right="0" w:firstLine="0"/>
        <w:jc w:val="left"/>
        <w:rPr>
          <w:rFonts w:ascii="Times New Roman" w:hAnsi="Times New Roman" w:eastAsia="Times New Roman"/>
          <w:sz w:val="20"/>
        </w:rPr>
      </w:pPr>
      <w:r>
        <w:rPr>
          <w:rFonts w:ascii="Tahoma" w:hAnsi="Tahoma" w:eastAsia="Tahoma"/>
          <w:color w:val="231F20"/>
          <w:position w:val="-1"/>
          <w:sz w:val="24"/>
        </w:rPr>
        <w:t>head</w:t>
      </w:r>
      <w:r>
        <w:rPr>
          <w:rFonts w:ascii="Tahoma" w:hAnsi="Tahoma" w:eastAsia="Tahoma"/>
          <w:color w:val="231F20"/>
          <w:spacing w:val="-17"/>
          <w:position w:val="-1"/>
          <w:sz w:val="24"/>
        </w:rPr>
        <w:t xml:space="preserve"> </w:t>
      </w:r>
      <w:r>
        <w:rPr>
          <w:rFonts w:ascii="Tahoma" w:hAnsi="Tahoma" w:eastAsia="Tahoma"/>
          <w:color w:val="231F20"/>
          <w:position w:val="-1"/>
          <w:sz w:val="24"/>
        </w:rPr>
        <w:t>to</w:t>
      </w:r>
      <w:r>
        <w:rPr>
          <w:rFonts w:hint="eastAsia" w:ascii="宋体" w:hAnsi="宋体" w:eastAsia="宋体"/>
          <w:color w:val="231F20"/>
          <w:sz w:val="18"/>
        </w:rPr>
        <w:t>（朝……）前进；（向……）</w:t>
      </w:r>
      <w:r>
        <w:rPr>
          <w:rFonts w:hint="eastAsia" w:ascii="宋体" w:hAnsi="宋体" w:eastAsia="宋体"/>
          <w:color w:val="231F20"/>
          <w:spacing w:val="-10"/>
          <w:sz w:val="18"/>
        </w:rPr>
        <w:t>去</w:t>
      </w:r>
      <w:r>
        <w:rPr>
          <w:rFonts w:hint="eastAsia" w:ascii="宋体" w:hAnsi="宋体" w:eastAsia="宋体"/>
          <w:color w:val="231F20"/>
          <w:sz w:val="18"/>
        </w:rPr>
        <w:tab/>
      </w:r>
      <w:r>
        <w:rPr>
          <w:rFonts w:ascii="Times New Roman" w:hAnsi="Times New Roman" w:eastAsia="Times New Roman"/>
          <w:color w:val="231F20"/>
          <w:spacing w:val="-5"/>
          <w:sz w:val="20"/>
        </w:rPr>
        <w:t>(3)</w:t>
      </w:r>
    </w:p>
    <w:p w14:paraId="59F9AB9A">
      <w:pPr>
        <w:spacing w:before="33"/>
        <w:ind w:left="307" w:right="0" w:firstLine="0"/>
        <w:jc w:val="left"/>
        <w:rPr>
          <w:rFonts w:ascii="Times New Roman" w:hAnsi="Times New Roman" w:eastAsia="Times New Roman"/>
          <w:sz w:val="20"/>
        </w:rPr>
      </w:pPr>
      <w:r>
        <w:rPr>
          <w:rFonts w:hint="eastAsia" w:ascii="宋体" w:hAnsi="宋体" w:eastAsia="宋体"/>
          <w:color w:val="74CCD3"/>
          <w:spacing w:val="-25"/>
          <w:position w:val="1"/>
          <w:sz w:val="20"/>
        </w:rPr>
        <w:t xml:space="preserve">△ </w:t>
      </w:r>
      <w:r>
        <w:rPr>
          <w:rFonts w:ascii="Tahoma" w:hAnsi="Tahoma" w:eastAsia="Tahoma"/>
          <w:color w:val="231F20"/>
          <w:sz w:val="24"/>
        </w:rPr>
        <w:t>Henry</w:t>
      </w:r>
      <w:r>
        <w:rPr>
          <w:rFonts w:ascii="Tahoma" w:hAnsi="Tahoma" w:eastAsia="Tahoma"/>
          <w:color w:val="231F20"/>
          <w:spacing w:val="-26"/>
          <w:sz w:val="24"/>
        </w:rPr>
        <w:t xml:space="preserve"> </w:t>
      </w:r>
      <w:r>
        <w:rPr>
          <w:rFonts w:ascii="Tahoma" w:hAnsi="Tahoma" w:eastAsia="Tahoma"/>
          <w:color w:val="231F20"/>
          <w:sz w:val="24"/>
        </w:rPr>
        <w:t>Adams</w:t>
      </w:r>
      <w:r>
        <w:rPr>
          <w:rFonts w:ascii="Tahoma" w:hAnsi="Tahoma" w:eastAsia="Tahoma"/>
          <w:color w:val="231F20"/>
          <w:spacing w:val="-19"/>
          <w:sz w:val="24"/>
        </w:rPr>
        <w:t xml:space="preserve"> </w:t>
      </w:r>
      <w:r>
        <w:rPr>
          <w:rFonts w:ascii="Calibri" w:hAnsi="Calibri" w:eastAsia="Calibri"/>
          <w:color w:val="231F20"/>
          <w:position w:val="1"/>
          <w:sz w:val="20"/>
        </w:rPr>
        <w:t>/'henri</w:t>
      </w:r>
      <w:r>
        <w:rPr>
          <w:rFonts w:ascii="Calibri" w:hAnsi="Calibri" w:eastAsia="Calibri"/>
          <w:color w:val="231F20"/>
          <w:spacing w:val="-7"/>
          <w:position w:val="1"/>
          <w:sz w:val="20"/>
        </w:rPr>
        <w:t xml:space="preserve"> </w:t>
      </w:r>
      <w:r>
        <w:rPr>
          <w:rFonts w:ascii="Calibri" w:hAnsi="Calibri" w:eastAsia="Calibri"/>
          <w:color w:val="231F20"/>
          <w:position w:val="1"/>
          <w:sz w:val="20"/>
        </w:rPr>
        <w:t>'ædGmz/</w:t>
      </w:r>
      <w:r>
        <w:rPr>
          <w:rFonts w:ascii="Calibri" w:hAnsi="Calibri" w:eastAsia="Calibri"/>
          <w:color w:val="231F20"/>
          <w:spacing w:val="-11"/>
          <w:position w:val="1"/>
          <w:sz w:val="20"/>
        </w:rPr>
        <w:t xml:space="preserve"> </w:t>
      </w:r>
      <w:r>
        <w:rPr>
          <w:rFonts w:hint="eastAsia" w:ascii="宋体" w:hAnsi="宋体" w:eastAsia="宋体"/>
          <w:color w:val="231F20"/>
          <w:position w:val="2"/>
          <w:sz w:val="18"/>
        </w:rPr>
        <w:t>亨利·</w:t>
      </w:r>
      <w:r>
        <w:rPr>
          <w:rFonts w:hint="eastAsia" w:ascii="宋体" w:hAnsi="宋体" w:eastAsia="宋体"/>
          <w:color w:val="231F20"/>
          <w:spacing w:val="5"/>
          <w:position w:val="2"/>
          <w:sz w:val="18"/>
        </w:rPr>
        <w:t xml:space="preserve">亚当斯 </w:t>
      </w:r>
      <w:r>
        <w:rPr>
          <w:rFonts w:ascii="Times New Roman" w:hAnsi="Times New Roman" w:eastAsia="Times New Roman"/>
          <w:color w:val="231F20"/>
          <w:spacing w:val="-5"/>
          <w:position w:val="2"/>
          <w:sz w:val="20"/>
        </w:rPr>
        <w:t>(5)</w:t>
      </w:r>
    </w:p>
    <w:p w14:paraId="554E428F">
      <w:pPr>
        <w:tabs>
          <w:tab w:val="left" w:pos="4573"/>
        </w:tabs>
        <w:spacing w:before="30" w:line="276" w:lineRule="auto"/>
        <w:ind w:left="590" w:right="1195" w:hanging="284"/>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Henry Norman Bethune</w:t>
      </w:r>
      <w:r>
        <w:rPr>
          <w:rFonts w:ascii="Tahoma" w:hAnsi="Tahoma" w:eastAsia="Tahoma"/>
          <w:color w:val="231F20"/>
          <w:spacing w:val="-13"/>
          <w:sz w:val="24"/>
        </w:rPr>
        <w:t xml:space="preserve"> </w:t>
      </w:r>
      <w:r>
        <w:rPr>
          <w:rFonts w:ascii="Calibri" w:hAnsi="Calibri" w:eastAsia="Calibri"/>
          <w:color w:val="231F20"/>
          <w:position w:val="1"/>
          <w:sz w:val="20"/>
        </w:rPr>
        <w:t>/'henri</w:t>
      </w:r>
      <w:r>
        <w:rPr>
          <w:rFonts w:ascii="Calibri" w:hAnsi="Calibri" w:eastAsia="Calibri"/>
          <w:color w:val="231F20"/>
          <w:spacing w:val="32"/>
          <w:position w:val="1"/>
          <w:sz w:val="20"/>
        </w:rPr>
        <w:t xml:space="preserve"> </w:t>
      </w:r>
      <w:r>
        <w:rPr>
          <w:rFonts w:ascii="Calibri" w:hAnsi="Calibri" w:eastAsia="Calibri"/>
          <w:color w:val="231F20"/>
          <w:position w:val="1"/>
          <w:sz w:val="20"/>
        </w:rPr>
        <w:t xml:space="preserve">'nc:mGn </w:t>
      </w:r>
      <w:r>
        <w:rPr>
          <w:rFonts w:ascii="Calibri" w:hAnsi="Calibri" w:eastAsia="Calibri"/>
          <w:color w:val="231F20"/>
          <w:spacing w:val="-4"/>
          <w:sz w:val="20"/>
        </w:rPr>
        <w:t>bG'θju:n/</w:t>
      </w:r>
      <w:r>
        <w:rPr>
          <w:rFonts w:ascii="Calibri" w:hAnsi="Calibri" w:eastAsia="Calibri"/>
          <w:color w:val="231F20"/>
          <w:spacing w:val="14"/>
          <w:sz w:val="20"/>
        </w:rPr>
        <w:t xml:space="preserve"> </w:t>
      </w:r>
      <w:r>
        <w:rPr>
          <w:rFonts w:hint="eastAsia" w:ascii="宋体" w:hAnsi="宋体" w:eastAsia="宋体"/>
          <w:color w:val="231F20"/>
          <w:spacing w:val="-4"/>
          <w:position w:val="1"/>
          <w:sz w:val="18"/>
        </w:rPr>
        <w:t>亨利·诺曼·白求</w:t>
      </w:r>
      <w:r>
        <w:rPr>
          <w:rFonts w:hint="eastAsia" w:ascii="宋体" w:hAnsi="宋体" w:eastAsia="宋体"/>
          <w:color w:val="231F20"/>
          <w:spacing w:val="-10"/>
          <w:position w:val="1"/>
          <w:sz w:val="18"/>
        </w:rPr>
        <w:t>恩</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(2)</w:t>
      </w:r>
    </w:p>
    <w:p w14:paraId="15CF9759">
      <w:pPr>
        <w:tabs>
          <w:tab w:val="left" w:pos="4573"/>
        </w:tabs>
        <w:spacing w:before="20"/>
        <w:ind w:left="307" w:right="0" w:firstLine="0"/>
        <w:jc w:val="left"/>
        <w:rPr>
          <w:rFonts w:ascii="Times New Roman" w:hAnsi="Times New Roman" w:eastAsia="Times New Roman"/>
          <w:sz w:val="20"/>
        </w:rPr>
      </w:pPr>
      <w:r>
        <w:rPr>
          <w:rFonts w:ascii="Tahoma" w:hAnsi="Tahoma" w:eastAsia="Tahoma"/>
          <w:color w:val="231F20"/>
          <w:sz w:val="24"/>
        </w:rPr>
        <w:t>herbal</w:t>
      </w:r>
      <w:r>
        <w:rPr>
          <w:rFonts w:ascii="Tahoma" w:hAnsi="Tahoma" w:eastAsia="Tahoma"/>
          <w:color w:val="231F20"/>
          <w:spacing w:val="-12"/>
          <w:sz w:val="24"/>
        </w:rPr>
        <w:t xml:space="preserve"> </w:t>
      </w:r>
      <w:r>
        <w:rPr>
          <w:rFonts w:ascii="Calibri" w:hAnsi="Calibri" w:eastAsia="Calibri"/>
          <w:color w:val="231F20"/>
          <w:position w:val="1"/>
          <w:sz w:val="20"/>
        </w:rPr>
        <w:t>/'hε:bl/</w:t>
      </w:r>
      <w:r>
        <w:rPr>
          <w:rFonts w:ascii="Calibri" w:hAnsi="Calibri" w:eastAsia="Calibri"/>
          <w:color w:val="231F20"/>
          <w:spacing w:val="19"/>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4"/>
          <w:position w:val="2"/>
          <w:sz w:val="20"/>
        </w:rPr>
        <w:t xml:space="preserve"> </w:t>
      </w:r>
      <w:r>
        <w:rPr>
          <w:rFonts w:hint="eastAsia" w:ascii="宋体" w:hAnsi="宋体" w:eastAsia="宋体"/>
          <w:color w:val="231F20"/>
          <w:position w:val="2"/>
          <w:sz w:val="18"/>
        </w:rPr>
        <w:t>药草的；香草</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F13FDEF">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861" w:space="40"/>
            <w:col w:w="6009"/>
          </w:cols>
        </w:sectPr>
      </w:pPr>
    </w:p>
    <w:p w14:paraId="39EFC0BC">
      <w:pPr>
        <w:pStyle w:val="11"/>
        <w:spacing w:before="5"/>
        <w:rPr>
          <w:rFonts w:ascii="Times New Roman"/>
          <w:sz w:val="13"/>
        </w:rPr>
      </w:pPr>
    </w:p>
    <w:p w14:paraId="4BC6A26B">
      <w:pPr>
        <w:spacing w:before="97"/>
        <w:ind w:left="0" w:right="564" w:firstLine="0"/>
        <w:jc w:val="right"/>
        <w:rPr>
          <w:rFonts w:ascii="Tahoma"/>
          <w:sz w:val="20"/>
        </w:rPr>
      </w:pPr>
      <w:r>
        <w:rPr>
          <w:rFonts w:ascii="Tahoma"/>
          <w:color w:val="231F20"/>
          <w:spacing w:val="-5"/>
          <w:sz w:val="20"/>
        </w:rPr>
        <w:t>111</w:t>
      </w:r>
    </w:p>
    <w:p w14:paraId="2EDC900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9616683">
      <w:pPr>
        <w:spacing w:after="0" w:line="240" w:lineRule="auto"/>
        <w:jc w:val="left"/>
        <w:rPr>
          <w:rFonts w:ascii="Tahoma"/>
          <w:sz w:val="20"/>
        </w:rPr>
        <w:sectPr>
          <w:type w:val="continuous"/>
          <w:pgSz w:w="11910" w:h="16840"/>
          <w:pgMar w:top="1340" w:right="0" w:bottom="280" w:left="0" w:header="720" w:footer="720" w:gutter="0"/>
          <w:cols w:space="720" w:num="1"/>
        </w:sectPr>
      </w:pPr>
    </w:p>
    <w:p w14:paraId="67CE3ECF">
      <w:pPr>
        <w:pStyle w:val="11"/>
        <w:rPr>
          <w:rFonts w:ascii="Tahoma"/>
          <w:sz w:val="20"/>
        </w:rPr>
      </w:pPr>
    </w:p>
    <w:p w14:paraId="54CE64AF">
      <w:pPr>
        <w:pStyle w:val="11"/>
        <w:spacing w:before="7"/>
        <w:rPr>
          <w:rFonts w:ascii="Tahoma"/>
          <w:sz w:val="26"/>
        </w:rPr>
      </w:pPr>
    </w:p>
    <w:p w14:paraId="0D0F9AF8">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852" name="Group 485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853" name="Graphic 485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85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KSjK5tqAgAArQUAAA4AAAAAAAAAAQAgAAAAIQEAAGRycy9lMm9Eb2MueG1sUEsF&#10;BgAAAAAGAAYAWQEAAP0FAAAAAA==&#10;">
                <o:lock v:ext="edit" aspectratio="f"/>
                <v:shape id="Graphic 4853" o:spid="_x0000_s1026" o:spt="100" style="position:absolute;left:0;top:635;height:1270;width:323215;" filled="f" stroked="t" coordsize="323215,1" o:gfxdata="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1XbtC/&#10;AAAA3QAAAA8AAAAAAAAAAQAgAAAAIgAAAGRycy9kb3ducmV2LnhtbFBLAQIUABQAAAAIAIdO4kAz&#10;LwWeOwAAADkAAAAQAAAAAAAAAAEAIAAAAA4BAABkcnMvc2hhcGV4bWwueG1sUEsFBgAAAAAGAAYA&#10;WwEAALg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B1B29A9">
      <w:pPr>
        <w:pStyle w:val="11"/>
        <w:rPr>
          <w:rFonts w:ascii="Tahoma"/>
          <w:sz w:val="20"/>
        </w:rPr>
      </w:pPr>
    </w:p>
    <w:p w14:paraId="09EE839F">
      <w:pPr>
        <w:pStyle w:val="11"/>
        <w:spacing w:before="11"/>
        <w:rPr>
          <w:rFonts w:ascii="Tahoma"/>
          <w:sz w:val="27"/>
        </w:rPr>
      </w:pPr>
    </w:p>
    <w:p w14:paraId="29B63153">
      <w:pPr>
        <w:spacing w:after="0"/>
        <w:rPr>
          <w:rFonts w:ascii="Tahoma"/>
          <w:sz w:val="27"/>
        </w:rPr>
        <w:sectPr>
          <w:pgSz w:w="11910" w:h="16840"/>
          <w:pgMar w:top="0" w:right="0" w:bottom="0" w:left="0" w:header="720" w:footer="720" w:gutter="0"/>
          <w:cols w:space="720" w:num="1"/>
        </w:sectPr>
      </w:pPr>
    </w:p>
    <w:p w14:paraId="2F49A2B5">
      <w:pPr>
        <w:tabs>
          <w:tab w:val="left" w:pos="5457"/>
        </w:tabs>
        <w:spacing w:before="100"/>
        <w:ind w:left="1190" w:right="0" w:firstLine="0"/>
        <w:jc w:val="left"/>
        <w:rPr>
          <w:rFonts w:ascii="Times New Roman" w:hAnsi="Times New Roman" w:eastAsia="Times New Roman"/>
          <w:sz w:val="20"/>
        </w:rPr>
      </w:pPr>
      <w:r>
        <w:rPr>
          <w:rFonts w:ascii="Tahoma" w:hAnsi="Tahoma" w:eastAsia="Tahoma"/>
          <w:color w:val="231F20"/>
          <w:spacing w:val="-4"/>
          <w:sz w:val="24"/>
        </w:rPr>
        <w:t>hesitate</w:t>
      </w:r>
      <w:r>
        <w:rPr>
          <w:rFonts w:ascii="Tahoma" w:hAnsi="Tahoma" w:eastAsia="Tahoma"/>
          <w:color w:val="231F20"/>
          <w:spacing w:val="-26"/>
          <w:sz w:val="24"/>
        </w:rPr>
        <w:t xml:space="preserve"> </w:t>
      </w:r>
      <w:r>
        <w:rPr>
          <w:rFonts w:ascii="Calibri" w:hAnsi="Calibri" w:eastAsia="Calibri"/>
          <w:color w:val="231F20"/>
          <w:spacing w:val="-4"/>
          <w:position w:val="1"/>
          <w:sz w:val="20"/>
        </w:rPr>
        <w:t>/hezIteIt/</w:t>
      </w:r>
      <w:r>
        <w:rPr>
          <w:rFonts w:ascii="Calibri" w:hAnsi="Calibri" w:eastAsia="Calibri"/>
          <w:color w:val="231F20"/>
          <w:spacing w:val="1"/>
          <w:position w:val="1"/>
          <w:sz w:val="20"/>
        </w:rPr>
        <w:t xml:space="preserve"> </w:t>
      </w:r>
      <w:r>
        <w:rPr>
          <w:rFonts w:ascii="Times New Roman" w:hAnsi="Times New Roman" w:eastAsia="Times New Roman"/>
          <w:i/>
          <w:color w:val="231F20"/>
          <w:spacing w:val="-4"/>
          <w:position w:val="2"/>
          <w:sz w:val="20"/>
        </w:rPr>
        <w:t>vi.</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犹豫；迟疑；顾</w:t>
      </w:r>
      <w:r>
        <w:rPr>
          <w:rFonts w:hint="eastAsia" w:ascii="宋体" w:hAnsi="宋体" w:eastAsia="宋体"/>
          <w:color w:val="231F20"/>
          <w:spacing w:val="-10"/>
          <w:position w:val="2"/>
          <w:sz w:val="18"/>
        </w:rPr>
        <w:t>虑</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39F4350">
      <w:pPr>
        <w:tabs>
          <w:tab w:val="left" w:pos="5457"/>
        </w:tabs>
        <w:spacing w:before="29"/>
        <w:ind w:left="1190" w:right="0" w:firstLine="0"/>
        <w:jc w:val="both"/>
        <w:rPr>
          <w:rFonts w:ascii="Times New Roman" w:eastAsia="Times New Roman"/>
          <w:sz w:val="20"/>
        </w:rPr>
      </w:pPr>
      <w:r>
        <w:rPr>
          <w:rFonts w:ascii="Tahoma" w:eastAsia="Tahoma"/>
          <w:color w:val="231F20"/>
          <w:sz w:val="24"/>
        </w:rPr>
        <w:t>high-end</w:t>
      </w:r>
      <w:r>
        <w:rPr>
          <w:rFonts w:ascii="Tahoma" w:eastAsia="Tahoma"/>
          <w:color w:val="231F20"/>
          <w:spacing w:val="-17"/>
          <w:sz w:val="24"/>
        </w:rPr>
        <w:t xml:space="preserve"> </w:t>
      </w:r>
      <w:r>
        <w:rPr>
          <w:rFonts w:ascii="Times New Roman" w:eastAsia="Times New Roman"/>
          <w:i/>
          <w:color w:val="231F20"/>
          <w:position w:val="2"/>
          <w:sz w:val="20"/>
        </w:rPr>
        <w:t>adj.</w:t>
      </w:r>
      <w:r>
        <w:rPr>
          <w:rFonts w:ascii="Times New Roman" w:eastAsia="Times New Roman"/>
          <w:i/>
          <w:color w:val="231F20"/>
          <w:spacing w:val="8"/>
          <w:position w:val="2"/>
          <w:sz w:val="20"/>
        </w:rPr>
        <w:t xml:space="preserve"> </w:t>
      </w:r>
      <w:r>
        <w:rPr>
          <w:rFonts w:hint="eastAsia" w:ascii="宋体" w:eastAsia="宋体"/>
          <w:color w:val="231F20"/>
          <w:position w:val="2"/>
          <w:sz w:val="18"/>
        </w:rPr>
        <w:t>高端</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(4)</w:t>
      </w:r>
    </w:p>
    <w:p w14:paraId="3549F0EB">
      <w:pPr>
        <w:spacing w:before="28"/>
        <w:ind w:left="1190" w:right="0" w:firstLine="0"/>
        <w:jc w:val="left"/>
        <w:rPr>
          <w:rFonts w:hint="eastAsia" w:ascii="宋体" w:eastAsia="宋体"/>
          <w:sz w:val="18"/>
        </w:rPr>
      </w:pPr>
      <w:r>
        <w:rPr>
          <w:rFonts w:ascii="Tahoma" w:eastAsia="Tahoma"/>
          <w:color w:val="231F20"/>
          <w:spacing w:val="-2"/>
          <w:sz w:val="24"/>
        </w:rPr>
        <w:t>hire</w:t>
      </w:r>
      <w:r>
        <w:rPr>
          <w:rFonts w:ascii="Tahoma" w:eastAsia="Tahoma"/>
          <w:color w:val="231F20"/>
          <w:spacing w:val="-22"/>
          <w:sz w:val="24"/>
        </w:rPr>
        <w:t xml:space="preserve"> </w:t>
      </w:r>
      <w:r>
        <w:rPr>
          <w:rFonts w:ascii="Calibri" w:eastAsia="Calibri"/>
          <w:color w:val="231F20"/>
          <w:spacing w:val="-2"/>
          <w:position w:val="1"/>
          <w:sz w:val="20"/>
        </w:rPr>
        <w:t>/haI@(r)/</w:t>
      </w:r>
      <w:r>
        <w:rPr>
          <w:rFonts w:ascii="Calibri" w:eastAsia="Calibri"/>
          <w:color w:val="231F20"/>
          <w:spacing w:val="9"/>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3"/>
          <w:position w:val="2"/>
          <w:sz w:val="20"/>
        </w:rPr>
        <w:t xml:space="preserve"> </w:t>
      </w:r>
      <w:r>
        <w:rPr>
          <w:rFonts w:hint="eastAsia" w:ascii="宋体" w:eastAsia="宋体"/>
          <w:color w:val="231F20"/>
          <w:spacing w:val="-4"/>
          <w:position w:val="2"/>
          <w:sz w:val="18"/>
        </w:rPr>
        <w:t>聘任；雇用；租用</w:t>
      </w:r>
    </w:p>
    <w:p w14:paraId="12AF3D70">
      <w:pPr>
        <w:tabs>
          <w:tab w:val="left" w:pos="5457"/>
        </w:tabs>
        <w:spacing w:before="43"/>
        <w:ind w:left="243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租借；租</w:t>
      </w:r>
      <w:r>
        <w:rPr>
          <w:rFonts w:hint="eastAsia" w:ascii="宋体" w:eastAsia="宋体"/>
          <w:color w:val="231F20"/>
          <w:spacing w:val="-10"/>
          <w:sz w:val="18"/>
        </w:rPr>
        <w:t>用</w:t>
      </w:r>
      <w:r>
        <w:rPr>
          <w:rFonts w:hint="eastAsia" w:ascii="宋体" w:eastAsia="宋体"/>
          <w:color w:val="231F20"/>
          <w:sz w:val="18"/>
        </w:rPr>
        <w:tab/>
      </w:r>
      <w:r>
        <w:rPr>
          <w:rFonts w:ascii="Times New Roman" w:eastAsia="Times New Roman"/>
          <w:color w:val="231F20"/>
          <w:spacing w:val="-5"/>
          <w:sz w:val="20"/>
        </w:rPr>
        <w:t>(2)</w:t>
      </w:r>
    </w:p>
    <w:p w14:paraId="71C34D55">
      <w:pPr>
        <w:tabs>
          <w:tab w:val="left" w:pos="5457"/>
        </w:tabs>
        <w:spacing w:before="66"/>
        <w:ind w:left="1190" w:right="0" w:firstLine="0"/>
        <w:jc w:val="left"/>
        <w:rPr>
          <w:rFonts w:ascii="Times New Roman" w:hAnsi="Times New Roman" w:eastAsia="Times New Roman"/>
          <w:sz w:val="20"/>
        </w:rPr>
      </w:pPr>
      <w:r>
        <w:rPr>
          <w:rFonts w:ascii="Tahoma" w:hAnsi="Tahoma" w:eastAsia="Tahoma"/>
          <w:color w:val="231F20"/>
          <w:spacing w:val="-2"/>
          <w:sz w:val="24"/>
        </w:rPr>
        <w:t>historical</w:t>
      </w:r>
      <w:r>
        <w:rPr>
          <w:rFonts w:ascii="Tahoma" w:hAnsi="Tahoma" w:eastAsia="Tahoma"/>
          <w:color w:val="231F20"/>
          <w:spacing w:val="-26"/>
          <w:sz w:val="24"/>
        </w:rPr>
        <w:t xml:space="preserve"> </w:t>
      </w:r>
      <w:r>
        <w:rPr>
          <w:rFonts w:ascii="Calibri" w:hAnsi="Calibri" w:eastAsia="Calibri"/>
          <w:color w:val="231F20"/>
          <w:spacing w:val="-2"/>
          <w:position w:val="1"/>
          <w:sz w:val="20"/>
        </w:rPr>
        <w:t>/hIstQrIkl/</w:t>
      </w:r>
      <w:r>
        <w:rPr>
          <w:rFonts w:ascii="Calibri" w:hAnsi="Calibri" w:eastAsia="Calibri"/>
          <w:color w:val="231F20"/>
          <w:spacing w:val="-1"/>
          <w:position w:val="1"/>
          <w:sz w:val="20"/>
        </w:rPr>
        <w:t xml:space="preserve"> </w:t>
      </w:r>
      <w:r>
        <w:rPr>
          <w:rFonts w:ascii="Times New Roman" w:hAnsi="Times New Roman" w:eastAsia="Times New Roman"/>
          <w:i/>
          <w:color w:val="231F20"/>
          <w:spacing w:val="-2"/>
          <w:position w:val="2"/>
          <w:sz w:val="20"/>
        </w:rPr>
        <w:t>adj.</w:t>
      </w:r>
      <w:r>
        <w:rPr>
          <w:rFonts w:hint="eastAsia" w:ascii="宋体" w:hAnsi="宋体" w:eastAsia="宋体"/>
          <w:color w:val="231F20"/>
          <w:spacing w:val="-2"/>
          <w:position w:val="2"/>
          <w:sz w:val="18"/>
        </w:rPr>
        <w:t>（有关）历史</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DC05D6C">
      <w:pPr>
        <w:spacing w:before="28"/>
        <w:ind w:left="1190" w:right="0" w:firstLine="0"/>
        <w:jc w:val="left"/>
        <w:rPr>
          <w:rFonts w:ascii="Calibri" w:hAnsi="Calibri"/>
          <w:sz w:val="20"/>
        </w:rPr>
      </w:pPr>
      <w:r>
        <w:rPr>
          <w:rFonts w:ascii="Tahoma" w:hAnsi="Tahoma"/>
          <w:color w:val="231F20"/>
          <w:spacing w:val="2"/>
          <w:sz w:val="24"/>
        </w:rPr>
        <w:t>horrible</w:t>
      </w:r>
      <w:r>
        <w:rPr>
          <w:rFonts w:ascii="Tahoma" w:hAnsi="Tahoma"/>
          <w:color w:val="231F20"/>
          <w:spacing w:val="21"/>
          <w:sz w:val="24"/>
        </w:rPr>
        <w:t xml:space="preserve"> </w:t>
      </w:r>
      <w:r>
        <w:rPr>
          <w:rFonts w:ascii="Calibri" w:hAnsi="Calibri"/>
          <w:color w:val="231F20"/>
          <w:spacing w:val="-8"/>
          <w:position w:val="1"/>
          <w:sz w:val="20"/>
        </w:rPr>
        <w:t>/hQr@bl/</w:t>
      </w:r>
    </w:p>
    <w:p w14:paraId="4C65E129">
      <w:pPr>
        <w:tabs>
          <w:tab w:val="left" w:pos="3986"/>
        </w:tabs>
        <w:spacing w:before="43"/>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令人震惊的；恐怖的；极坏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70B0809C">
      <w:pPr>
        <w:spacing w:before="66"/>
        <w:ind w:left="1190" w:right="0" w:firstLine="0"/>
        <w:jc w:val="both"/>
        <w:rPr>
          <w:rFonts w:ascii="Calibri" w:hAnsi="Calibri"/>
          <w:sz w:val="20"/>
        </w:rPr>
      </w:pPr>
      <w:r>
        <w:rPr>
          <w:rFonts w:ascii="宋体" w:hAnsi="宋体"/>
          <w:color w:val="74CCD3"/>
          <w:position w:val="1"/>
          <w:sz w:val="20"/>
        </w:rPr>
        <w:t>△</w:t>
      </w:r>
      <w:r>
        <w:rPr>
          <w:rFonts w:ascii="宋体" w:hAnsi="宋体"/>
          <w:color w:val="74CCD3"/>
          <w:spacing w:val="-42"/>
          <w:position w:val="1"/>
          <w:sz w:val="20"/>
        </w:rPr>
        <w:t xml:space="preserve"> </w:t>
      </w:r>
      <w:r>
        <w:rPr>
          <w:rFonts w:ascii="Tahoma" w:hAnsi="Tahoma"/>
          <w:color w:val="231F20"/>
          <w:sz w:val="24"/>
        </w:rPr>
        <w:t>Huangguoshu</w:t>
      </w:r>
      <w:r>
        <w:rPr>
          <w:rFonts w:ascii="Tahoma" w:hAnsi="Tahoma"/>
          <w:color w:val="231F20"/>
          <w:spacing w:val="-6"/>
          <w:sz w:val="24"/>
        </w:rPr>
        <w:t xml:space="preserve"> </w:t>
      </w:r>
      <w:r>
        <w:rPr>
          <w:rFonts w:ascii="Tahoma" w:hAnsi="Tahoma"/>
          <w:color w:val="231F20"/>
          <w:sz w:val="24"/>
        </w:rPr>
        <w:t>Waterfall</w:t>
      </w:r>
      <w:r>
        <w:rPr>
          <w:rFonts w:ascii="Tahoma" w:hAnsi="Tahoma"/>
          <w:color w:val="231F20"/>
          <w:spacing w:val="-17"/>
          <w:sz w:val="24"/>
        </w:rPr>
        <w:t xml:space="preserve"> </w:t>
      </w:r>
      <w:r>
        <w:rPr>
          <w:rFonts w:ascii="Calibri" w:hAnsi="Calibri"/>
          <w:color w:val="231F20"/>
          <w:spacing w:val="-2"/>
          <w:w w:val="90"/>
          <w:position w:val="1"/>
          <w:sz w:val="20"/>
        </w:rPr>
        <w:t>/wO:t@fO:l/</w:t>
      </w:r>
    </w:p>
    <w:p w14:paraId="400C7E27">
      <w:pPr>
        <w:tabs>
          <w:tab w:val="left" w:pos="3699"/>
        </w:tabs>
        <w:spacing w:before="45"/>
        <w:ind w:left="0" w:right="0" w:firstLine="0"/>
        <w:jc w:val="right"/>
        <w:rPr>
          <w:rFonts w:ascii="Times New Roman" w:eastAsia="Times New Roman"/>
          <w:sz w:val="20"/>
        </w:rPr>
      </w:pPr>
      <w:r>
        <w:rPr>
          <w:rFonts w:hint="eastAsia" w:ascii="宋体" w:eastAsia="宋体"/>
          <w:color w:val="231F20"/>
          <w:sz w:val="18"/>
        </w:rPr>
        <w:t>黄果树瀑</w:t>
      </w:r>
      <w:r>
        <w:rPr>
          <w:rFonts w:hint="eastAsia" w:ascii="宋体" w:eastAsia="宋体"/>
          <w:color w:val="231F20"/>
          <w:spacing w:val="-10"/>
          <w:sz w:val="18"/>
        </w:rPr>
        <w:t>布</w:t>
      </w:r>
      <w:r>
        <w:rPr>
          <w:rFonts w:hint="eastAsia" w:ascii="宋体" w:eastAsia="宋体"/>
          <w:color w:val="231F20"/>
          <w:sz w:val="18"/>
        </w:rPr>
        <w:tab/>
      </w:r>
      <w:r>
        <w:rPr>
          <w:rFonts w:ascii="Times New Roman" w:eastAsia="Times New Roman"/>
          <w:color w:val="231F20"/>
          <w:spacing w:val="-5"/>
          <w:sz w:val="20"/>
        </w:rPr>
        <w:t>(3)</w:t>
      </w:r>
    </w:p>
    <w:p w14:paraId="2ACEC210">
      <w:pPr>
        <w:tabs>
          <w:tab w:val="left" w:pos="5457"/>
        </w:tabs>
        <w:spacing w:before="66"/>
        <w:ind w:left="1190" w:right="0" w:firstLine="0"/>
        <w:jc w:val="both"/>
        <w:rPr>
          <w:rFonts w:ascii="Times New Roman" w:eastAsia="Times New Roman"/>
          <w:sz w:val="20"/>
        </w:rPr>
      </w:pPr>
      <w:r>
        <w:rPr>
          <w:rFonts w:ascii="Tahoma" w:eastAsia="Tahoma"/>
          <w:color w:val="231F20"/>
          <w:sz w:val="24"/>
        </w:rPr>
        <w:t>hug</w:t>
      </w:r>
      <w:r>
        <w:rPr>
          <w:rFonts w:ascii="Tahoma" w:eastAsia="Tahoma"/>
          <w:color w:val="231F20"/>
          <w:spacing w:val="-26"/>
          <w:sz w:val="24"/>
        </w:rPr>
        <w:t xml:space="preserve"> </w:t>
      </w:r>
      <w:r>
        <w:rPr>
          <w:rFonts w:ascii="Calibri" w:eastAsia="Calibri"/>
          <w:color w:val="231F20"/>
          <w:position w:val="1"/>
          <w:sz w:val="20"/>
        </w:rPr>
        <w:t>/hVg/</w:t>
      </w:r>
      <w:r>
        <w:rPr>
          <w:rFonts w:ascii="Calibri" w:eastAsia="Calibri"/>
          <w:color w:val="231F20"/>
          <w:spacing w:val="-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3"/>
          <w:position w:val="2"/>
          <w:sz w:val="20"/>
        </w:rPr>
        <w:t xml:space="preserve"> </w:t>
      </w:r>
      <w:r>
        <w:rPr>
          <w:rFonts w:ascii="Times New Roman" w:eastAsia="Times New Roman"/>
          <w:color w:val="231F20"/>
          <w:position w:val="2"/>
          <w:sz w:val="20"/>
        </w:rPr>
        <w:t>&amp;</w:t>
      </w:r>
      <w:r>
        <w:rPr>
          <w:rFonts w:ascii="Times New Roman" w:eastAsia="Times New Roman"/>
          <w:color w:val="231F20"/>
          <w:spacing w:val="-3"/>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4"/>
          <w:position w:val="2"/>
          <w:sz w:val="20"/>
        </w:rPr>
        <w:t xml:space="preserve"> </w:t>
      </w:r>
      <w:r>
        <w:rPr>
          <w:rFonts w:hint="eastAsia" w:ascii="宋体" w:eastAsia="宋体"/>
          <w:color w:val="231F20"/>
          <w:position w:val="2"/>
          <w:sz w:val="18"/>
        </w:rPr>
        <w:t>拥抱；抱</w:t>
      </w:r>
      <w:r>
        <w:rPr>
          <w:rFonts w:hint="eastAsia" w:ascii="宋体" w:eastAsia="宋体"/>
          <w:color w:val="231F20"/>
          <w:spacing w:val="-10"/>
          <w:position w:val="2"/>
          <w:sz w:val="18"/>
        </w:rPr>
        <w:t>紧</w:t>
      </w:r>
      <w:r>
        <w:rPr>
          <w:rFonts w:hint="eastAsia" w:ascii="宋体" w:eastAsia="宋体"/>
          <w:color w:val="231F20"/>
          <w:position w:val="2"/>
          <w:sz w:val="18"/>
        </w:rPr>
        <w:tab/>
      </w:r>
      <w:r>
        <w:rPr>
          <w:rFonts w:ascii="Times New Roman" w:eastAsia="Times New Roman"/>
          <w:color w:val="231F20"/>
          <w:spacing w:val="-5"/>
          <w:position w:val="2"/>
          <w:sz w:val="20"/>
        </w:rPr>
        <w:t>(5)</w:t>
      </w:r>
    </w:p>
    <w:p w14:paraId="2245748B">
      <w:pPr>
        <w:pStyle w:val="11"/>
        <w:spacing w:before="10"/>
        <w:rPr>
          <w:rFonts w:ascii="Times New Roman"/>
          <w:sz w:val="29"/>
        </w:rPr>
      </w:pPr>
    </w:p>
    <w:p w14:paraId="725AFC05">
      <w:pPr>
        <w:pStyle w:val="6"/>
        <w:spacing w:before="1"/>
        <w:ind w:left="1470"/>
        <w:rPr>
          <w:rFonts w:ascii="Arial"/>
        </w:rPr>
      </w:pPr>
      <w:r>
        <mc:AlternateContent>
          <mc:Choice Requires="wps">
            <w:drawing>
              <wp:anchor distT="0" distB="0" distL="0" distR="0" simplePos="0" relativeHeight="251825152" behindDoc="0" locked="0" layoutInCell="1" allowOverlap="1">
                <wp:simplePos x="0" y="0"/>
                <wp:positionH relativeFrom="page">
                  <wp:posOffset>755650</wp:posOffset>
                </wp:positionH>
                <wp:positionV relativeFrom="paragraph">
                  <wp:posOffset>19050</wp:posOffset>
                </wp:positionV>
                <wp:extent cx="94615" cy="228600"/>
                <wp:effectExtent l="0" t="0" r="0" b="0"/>
                <wp:wrapNone/>
                <wp:docPr id="4866" name="Graphic 486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66" o:spid="_x0000_s1026" o:spt="100" style="position:absolute;left:0pt;margin-left:59.5pt;margin-top:1.5pt;height:18pt;width:7.45pt;mso-position-horizontal-relative:page;z-index:251825152;mso-width-relative:page;mso-height-relative:page;" fillcolor="#00BBC5" filled="t" stroked="f" coordsize="94615,228600" o:gfxdata="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ofl0dMAAAAI&#10;AQAADwAAAAAAAAABACAAAAAiAAAAZHJzL2Rvd25yZXYueG1sUEsBAhQAFAAAAAgAh07iQA71XYUh&#10;AgAA4AQAAA4AAAAAAAAAAQAgAAAAIg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79"/>
        </w:rPr>
        <w:t>I</w:t>
      </w:r>
    </w:p>
    <w:p w14:paraId="5CA6060C">
      <w:pPr>
        <w:tabs>
          <w:tab w:val="left" w:pos="3232"/>
          <w:tab w:val="left" w:pos="5457"/>
        </w:tabs>
        <w:spacing w:before="174"/>
        <w:ind w:left="1190" w:right="0" w:firstLine="0"/>
        <w:jc w:val="left"/>
        <w:rPr>
          <w:rFonts w:ascii="Times New Roman" w:hAnsi="Times New Roman" w:eastAsia="Times New Roman"/>
          <w:sz w:val="20"/>
        </w:rPr>
      </w:pPr>
      <w:r>
        <w:rPr>
          <w:rFonts w:ascii="Tahoma" w:hAnsi="Tahoma" w:eastAsia="Tahoma"/>
          <w:color w:val="231F20"/>
          <w:w w:val="90"/>
          <w:sz w:val="24"/>
        </w:rPr>
        <w:t>ignore</w:t>
      </w:r>
      <w:r>
        <w:rPr>
          <w:rFonts w:ascii="Tahoma" w:hAnsi="Tahoma" w:eastAsia="Tahoma"/>
          <w:color w:val="231F20"/>
          <w:spacing w:val="-5"/>
          <w:w w:val="90"/>
          <w:sz w:val="24"/>
        </w:rPr>
        <w:t xml:space="preserve"> </w:t>
      </w:r>
      <w:r>
        <w:rPr>
          <w:rFonts w:ascii="Calibri" w:hAnsi="Calibri" w:eastAsia="Calibri"/>
          <w:color w:val="231F20"/>
          <w:w w:val="90"/>
          <w:position w:val="1"/>
          <w:sz w:val="20"/>
        </w:rPr>
        <w:t>/IgnO:(r)/</w:t>
      </w:r>
      <w:r>
        <w:rPr>
          <w:rFonts w:ascii="Calibri" w:hAnsi="Calibri" w:eastAsia="Calibri"/>
          <w:color w:val="231F20"/>
          <w:spacing w:val="25"/>
          <w:position w:val="1"/>
          <w:sz w:val="20"/>
        </w:rPr>
        <w:t xml:space="preserve"> </w:t>
      </w:r>
      <w:r>
        <w:rPr>
          <w:rFonts w:ascii="Times New Roman" w:hAnsi="Times New Roman" w:eastAsia="Times New Roman"/>
          <w:i/>
          <w:color w:val="231F20"/>
          <w:spacing w:val="-5"/>
          <w:w w:val="90"/>
          <w:position w:val="2"/>
          <w:sz w:val="20"/>
        </w:rPr>
        <w:t>vt.</w:t>
      </w:r>
      <w:r>
        <w:rPr>
          <w:rFonts w:ascii="Times New Roman" w:hAnsi="Times New Roman" w:eastAsia="Times New Roman"/>
          <w:i/>
          <w:color w:val="231F20"/>
          <w:position w:val="2"/>
          <w:sz w:val="20"/>
        </w:rPr>
        <w:tab/>
      </w:r>
      <w:r>
        <w:rPr>
          <w:rFonts w:hint="eastAsia" w:ascii="宋体" w:hAnsi="宋体" w:eastAsia="宋体"/>
          <w:color w:val="231F20"/>
          <w:position w:val="2"/>
          <w:sz w:val="18"/>
        </w:rPr>
        <w:t>视；对……不予理</w:t>
      </w:r>
      <w:r>
        <w:rPr>
          <w:rFonts w:hint="eastAsia" w:ascii="宋体" w:hAnsi="宋体" w:eastAsia="宋体"/>
          <w:color w:val="231F20"/>
          <w:spacing w:val="-10"/>
          <w:position w:val="2"/>
          <w:sz w:val="18"/>
        </w:rPr>
        <w:t>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59ABB59">
      <w:pPr>
        <w:spacing w:before="20"/>
        <w:ind w:left="1190" w:right="0" w:firstLine="0"/>
        <w:jc w:val="left"/>
        <w:rPr>
          <w:rFonts w:ascii="Calibri" w:hAnsi="Calibri"/>
          <w:sz w:val="20"/>
        </w:rPr>
      </w:pPr>
      <w:r>
        <w:rPr>
          <w:rFonts w:ascii="Tahoma" w:hAnsi="Tahoma"/>
          <w:color w:val="231F20"/>
          <w:spacing w:val="4"/>
          <w:sz w:val="24"/>
        </w:rPr>
        <w:t>illustrate</w:t>
      </w:r>
      <w:r>
        <w:rPr>
          <w:rFonts w:ascii="Tahoma" w:hAnsi="Tahoma"/>
          <w:color w:val="231F20"/>
          <w:spacing w:val="11"/>
          <w:sz w:val="24"/>
        </w:rPr>
        <w:t xml:space="preserve"> </w:t>
      </w:r>
      <w:r>
        <w:rPr>
          <w:rFonts w:ascii="Calibri" w:hAnsi="Calibri"/>
          <w:color w:val="231F20"/>
          <w:spacing w:val="-2"/>
          <w:position w:val="1"/>
          <w:sz w:val="20"/>
        </w:rPr>
        <w:t>/Il@streIt/</w:t>
      </w:r>
    </w:p>
    <w:p w14:paraId="47EF0CBA">
      <w:pPr>
        <w:spacing w:before="3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（举例）说明；阐明；给（书或文章）</w:t>
      </w:r>
      <w:r>
        <w:rPr>
          <w:rFonts w:hint="eastAsia" w:ascii="宋体" w:eastAsia="宋体"/>
          <w:color w:val="231F20"/>
          <w:spacing w:val="13"/>
          <w:sz w:val="18"/>
        </w:rPr>
        <w:t xml:space="preserve">加插图 </w:t>
      </w:r>
      <w:r>
        <w:rPr>
          <w:rFonts w:ascii="Times New Roman" w:eastAsia="Times New Roman"/>
          <w:color w:val="231F20"/>
          <w:spacing w:val="-5"/>
          <w:sz w:val="20"/>
        </w:rPr>
        <w:t>(2)</w:t>
      </w:r>
    </w:p>
    <w:p w14:paraId="704C2C9F">
      <w:pPr>
        <w:tabs>
          <w:tab w:val="left" w:pos="5457"/>
        </w:tabs>
        <w:spacing w:before="59"/>
        <w:ind w:left="1190" w:right="0" w:firstLine="0"/>
        <w:jc w:val="left"/>
        <w:rPr>
          <w:rFonts w:ascii="Times New Roman" w:hAnsi="Times New Roman" w:eastAsia="Times New Roman"/>
          <w:sz w:val="20"/>
        </w:rPr>
      </w:pPr>
      <w:r>
        <w:rPr>
          <w:rFonts w:ascii="Tahoma" w:hAnsi="Tahoma" w:eastAsia="Tahoma"/>
          <w:color w:val="231F20"/>
          <w:spacing w:val="-6"/>
          <w:sz w:val="24"/>
        </w:rPr>
        <w:t>immigrant</w:t>
      </w:r>
      <w:r>
        <w:rPr>
          <w:rFonts w:ascii="Tahoma" w:hAnsi="Tahoma" w:eastAsia="Tahoma"/>
          <w:color w:val="231F20"/>
          <w:spacing w:val="-26"/>
          <w:sz w:val="24"/>
        </w:rPr>
        <w:t xml:space="preserve"> </w:t>
      </w:r>
      <w:r>
        <w:rPr>
          <w:rFonts w:ascii="Calibri" w:hAnsi="Calibri" w:eastAsia="Calibri"/>
          <w:color w:val="231F20"/>
          <w:spacing w:val="-6"/>
          <w:position w:val="1"/>
          <w:sz w:val="20"/>
        </w:rPr>
        <w:t>/ImIgr@nt/</w:t>
      </w:r>
      <w:r>
        <w:rPr>
          <w:rFonts w:ascii="Calibri" w:hAnsi="Calibri" w:eastAsia="Calibri"/>
          <w:color w:val="231F20"/>
          <w:spacing w:val="2"/>
          <w:position w:val="1"/>
          <w:sz w:val="20"/>
        </w:rPr>
        <w:t xml:space="preserve"> </w:t>
      </w:r>
      <w:r>
        <w:rPr>
          <w:rFonts w:ascii="Times New Roman" w:hAnsi="Times New Roman" w:eastAsia="Times New Roman"/>
          <w:i/>
          <w:color w:val="231F20"/>
          <w:spacing w:val="-6"/>
          <w:position w:val="2"/>
          <w:sz w:val="20"/>
        </w:rPr>
        <w:t>n.</w:t>
      </w:r>
      <w:r>
        <w:rPr>
          <w:rFonts w:hint="eastAsia" w:ascii="宋体" w:hAnsi="宋体" w:eastAsia="宋体"/>
          <w:color w:val="231F20"/>
          <w:spacing w:val="-6"/>
          <w:position w:val="2"/>
          <w:sz w:val="18"/>
        </w:rPr>
        <w:t>（外来）移民；外</w:t>
      </w:r>
      <w:r>
        <w:rPr>
          <w:rFonts w:hint="eastAsia" w:ascii="宋体" w:hAnsi="宋体" w:eastAsia="宋体"/>
          <w:color w:val="231F20"/>
          <w:spacing w:val="-10"/>
          <w:position w:val="2"/>
          <w:sz w:val="18"/>
        </w:rPr>
        <w:t>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B9BCA79">
      <w:pPr>
        <w:spacing w:before="20"/>
        <w:ind w:left="1190" w:right="0" w:firstLine="0"/>
        <w:jc w:val="left"/>
        <w:rPr>
          <w:rFonts w:hint="eastAsia" w:ascii="宋体" w:hAnsi="宋体" w:eastAsia="宋体"/>
          <w:sz w:val="18"/>
        </w:rPr>
      </w:pPr>
      <w:r>
        <w:rPr>
          <w:rFonts w:ascii="Tahoma" w:hAnsi="Tahoma" w:eastAsia="Tahoma"/>
          <w:color w:val="231F20"/>
          <w:spacing w:val="-8"/>
          <w:sz w:val="24"/>
        </w:rPr>
        <w:t>import</w:t>
      </w:r>
      <w:r>
        <w:rPr>
          <w:rFonts w:ascii="Tahoma" w:hAnsi="Tahoma" w:eastAsia="Tahoma"/>
          <w:color w:val="231F20"/>
          <w:spacing w:val="-21"/>
          <w:sz w:val="24"/>
        </w:rPr>
        <w:t xml:space="preserve"> </w:t>
      </w:r>
      <w:r>
        <w:rPr>
          <w:rFonts w:ascii="Calibri" w:hAnsi="Calibri" w:eastAsia="Calibri"/>
          <w:color w:val="231F20"/>
          <w:spacing w:val="-8"/>
          <w:position w:val="1"/>
          <w:sz w:val="20"/>
        </w:rPr>
        <w:t>/ImpO:t/</w:t>
      </w:r>
      <w:r>
        <w:rPr>
          <w:rFonts w:ascii="Calibri" w:hAnsi="Calibri" w:eastAsia="Calibri"/>
          <w:color w:val="231F20"/>
          <w:spacing w:val="9"/>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9"/>
          <w:position w:val="2"/>
          <w:sz w:val="18"/>
        </w:rPr>
        <w:t>进口；进口商品</w:t>
      </w:r>
    </w:p>
    <w:p w14:paraId="36A5334D">
      <w:pPr>
        <w:tabs>
          <w:tab w:val="left" w:pos="5457"/>
        </w:tabs>
        <w:spacing w:before="35"/>
        <w:ind w:left="1984" w:right="0" w:firstLine="0"/>
        <w:jc w:val="left"/>
        <w:rPr>
          <w:rFonts w:ascii="Times New Roman" w:hAnsi="Times New Roman" w:eastAsia="Times New Roman"/>
          <w:sz w:val="20"/>
        </w:rPr>
      </w:pPr>
      <w:r>
        <w:rPr>
          <w:rFonts w:ascii="Calibri" w:hAnsi="Calibri" w:eastAsia="Calibri"/>
          <w:color w:val="231F20"/>
          <w:w w:val="90"/>
          <w:sz w:val="20"/>
        </w:rPr>
        <w:t>/ImpO:t/</w:t>
      </w:r>
      <w:r>
        <w:rPr>
          <w:rFonts w:ascii="Calibri" w:hAnsi="Calibri" w:eastAsia="Calibri"/>
          <w:color w:val="231F20"/>
          <w:spacing w:val="33"/>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14"/>
          <w:position w:val="1"/>
          <w:sz w:val="20"/>
        </w:rPr>
        <w:t xml:space="preserve"> </w:t>
      </w:r>
      <w:r>
        <w:rPr>
          <w:rFonts w:hint="eastAsia" w:ascii="宋体" w:hAnsi="宋体" w:eastAsia="宋体"/>
          <w:color w:val="231F20"/>
          <w:w w:val="90"/>
          <w:position w:val="1"/>
          <w:sz w:val="18"/>
        </w:rPr>
        <w:t>进口；输入；引</w:t>
      </w:r>
      <w:r>
        <w:rPr>
          <w:rFonts w:hint="eastAsia" w:ascii="宋体" w:hAnsi="宋体" w:eastAsia="宋体"/>
          <w:color w:val="231F20"/>
          <w:spacing w:val="-10"/>
          <w:w w:val="90"/>
          <w:position w:val="1"/>
          <w:sz w:val="18"/>
        </w:rPr>
        <w:t>进</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(2)</w:t>
      </w:r>
    </w:p>
    <w:p w14:paraId="5D268CA6">
      <w:pPr>
        <w:tabs>
          <w:tab w:val="left" w:pos="5457"/>
        </w:tabs>
        <w:spacing w:before="45"/>
        <w:ind w:left="119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5"/>
          <w:sz w:val="24"/>
        </w:rPr>
        <w:t xml:space="preserve"> </w:t>
      </w:r>
      <w:r>
        <w:rPr>
          <w:rFonts w:ascii="Tahoma" w:eastAsia="Tahoma"/>
          <w:color w:val="231F20"/>
          <w:sz w:val="24"/>
        </w:rPr>
        <w:t>case</w:t>
      </w:r>
      <w:r>
        <w:rPr>
          <w:rFonts w:ascii="Tahoma" w:eastAsia="Tahoma"/>
          <w:color w:val="231F20"/>
          <w:spacing w:val="-4"/>
          <w:sz w:val="24"/>
        </w:rPr>
        <w:t xml:space="preserve"> </w:t>
      </w:r>
      <w:r>
        <w:rPr>
          <w:rFonts w:hint="eastAsia" w:ascii="宋体" w:eastAsia="宋体"/>
          <w:color w:val="231F20"/>
          <w:position w:val="2"/>
          <w:sz w:val="18"/>
        </w:rPr>
        <w:t>以防；以防万</w:t>
      </w:r>
      <w:r>
        <w:rPr>
          <w:rFonts w:hint="eastAsia" w:ascii="宋体" w:eastAsia="宋体"/>
          <w:color w:val="231F20"/>
          <w:spacing w:val="-10"/>
          <w:position w:val="2"/>
          <w:sz w:val="18"/>
        </w:rPr>
        <w:t>一</w:t>
      </w:r>
      <w:r>
        <w:rPr>
          <w:rFonts w:hint="eastAsia" w:ascii="宋体" w:eastAsia="宋体"/>
          <w:color w:val="231F20"/>
          <w:position w:val="2"/>
          <w:sz w:val="18"/>
        </w:rPr>
        <w:tab/>
      </w:r>
      <w:r>
        <w:rPr>
          <w:rFonts w:ascii="Times New Roman" w:eastAsia="Times New Roman"/>
          <w:color w:val="231F20"/>
          <w:spacing w:val="-5"/>
          <w:position w:val="2"/>
          <w:sz w:val="20"/>
        </w:rPr>
        <w:t>(5)</w:t>
      </w:r>
    </w:p>
    <w:p w14:paraId="7E376A89">
      <w:pPr>
        <w:tabs>
          <w:tab w:val="left" w:pos="5457"/>
        </w:tabs>
        <w:spacing w:before="20"/>
        <w:ind w:left="119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7"/>
          <w:sz w:val="24"/>
        </w:rPr>
        <w:t xml:space="preserve"> </w:t>
      </w:r>
      <w:r>
        <w:rPr>
          <w:rFonts w:ascii="Tahoma" w:eastAsia="Tahoma"/>
          <w:color w:val="231F20"/>
          <w:sz w:val="24"/>
        </w:rPr>
        <w:t>return</w:t>
      </w:r>
      <w:r>
        <w:rPr>
          <w:rFonts w:ascii="Tahoma" w:eastAsia="Tahoma"/>
          <w:color w:val="231F20"/>
          <w:spacing w:val="-4"/>
          <w:sz w:val="24"/>
        </w:rPr>
        <w:t xml:space="preserve"> </w:t>
      </w:r>
      <w:r>
        <w:rPr>
          <w:rFonts w:hint="eastAsia" w:ascii="宋体" w:eastAsia="宋体"/>
          <w:color w:val="231F20"/>
          <w:position w:val="2"/>
          <w:sz w:val="18"/>
        </w:rPr>
        <w:t>作为回报；作为回</w:t>
      </w:r>
      <w:r>
        <w:rPr>
          <w:rFonts w:hint="eastAsia" w:ascii="宋体" w:eastAsia="宋体"/>
          <w:color w:val="231F20"/>
          <w:spacing w:val="-10"/>
          <w:position w:val="2"/>
          <w:sz w:val="18"/>
        </w:rPr>
        <w:t>应</w:t>
      </w:r>
      <w:r>
        <w:rPr>
          <w:rFonts w:hint="eastAsia" w:ascii="宋体" w:eastAsia="宋体"/>
          <w:color w:val="231F20"/>
          <w:position w:val="2"/>
          <w:sz w:val="18"/>
        </w:rPr>
        <w:tab/>
      </w:r>
      <w:r>
        <w:rPr>
          <w:rFonts w:ascii="Times New Roman" w:eastAsia="Times New Roman"/>
          <w:color w:val="231F20"/>
          <w:spacing w:val="-5"/>
          <w:position w:val="2"/>
          <w:sz w:val="20"/>
        </w:rPr>
        <w:t>(5)</w:t>
      </w:r>
    </w:p>
    <w:p w14:paraId="60695D30">
      <w:pPr>
        <w:tabs>
          <w:tab w:val="left" w:pos="5457"/>
        </w:tabs>
        <w:spacing w:before="21"/>
        <w:ind w:left="1190" w:right="0" w:firstLine="0"/>
        <w:jc w:val="both"/>
        <w:rPr>
          <w:rFonts w:ascii="Times New Roman" w:eastAsia="Times New Roman"/>
          <w:sz w:val="20"/>
        </w:rPr>
      </w:pPr>
      <w:r>
        <w:rPr>
          <w:rFonts w:ascii="Tahoma" w:eastAsia="Tahoma"/>
          <w:color w:val="231F20"/>
          <w:spacing w:val="-2"/>
          <w:sz w:val="24"/>
        </w:rPr>
        <w:t>in</w:t>
      </w:r>
      <w:r>
        <w:rPr>
          <w:rFonts w:ascii="Tahoma" w:eastAsia="Tahoma"/>
          <w:color w:val="231F20"/>
          <w:spacing w:val="-17"/>
          <w:sz w:val="24"/>
        </w:rPr>
        <w:t xml:space="preserve"> </w:t>
      </w:r>
      <w:r>
        <w:rPr>
          <w:rFonts w:ascii="Tahoma" w:eastAsia="Tahoma"/>
          <w:color w:val="231F20"/>
          <w:spacing w:val="-2"/>
          <w:sz w:val="24"/>
        </w:rPr>
        <w:t>spite</w:t>
      </w:r>
      <w:r>
        <w:rPr>
          <w:rFonts w:ascii="Tahoma" w:eastAsia="Tahoma"/>
          <w:color w:val="231F20"/>
          <w:spacing w:val="-25"/>
          <w:sz w:val="24"/>
        </w:rPr>
        <w:t xml:space="preserve"> </w:t>
      </w:r>
      <w:r>
        <w:rPr>
          <w:rFonts w:hint="eastAsia" w:ascii="宋体" w:eastAsia="宋体"/>
          <w:color w:val="231F20"/>
          <w:spacing w:val="-2"/>
          <w:position w:val="2"/>
          <w:sz w:val="20"/>
        </w:rPr>
        <w:t>/</w:t>
      </w:r>
      <w:r>
        <w:rPr>
          <w:rFonts w:ascii="Calibri" w:eastAsia="Calibri"/>
          <w:color w:val="231F20"/>
          <w:spacing w:val="-2"/>
          <w:position w:val="1"/>
          <w:sz w:val="20"/>
        </w:rPr>
        <w:t>spaIt</w:t>
      </w:r>
      <w:r>
        <w:rPr>
          <w:rFonts w:hint="eastAsia" w:ascii="宋体" w:eastAsia="宋体"/>
          <w:color w:val="231F20"/>
          <w:spacing w:val="-2"/>
          <w:position w:val="2"/>
          <w:sz w:val="20"/>
        </w:rPr>
        <w:t>/</w:t>
      </w:r>
      <w:r>
        <w:rPr>
          <w:rFonts w:hint="eastAsia" w:ascii="宋体" w:eastAsia="宋体"/>
          <w:color w:val="231F20"/>
          <w:spacing w:val="-50"/>
          <w:position w:val="2"/>
          <w:sz w:val="20"/>
        </w:rPr>
        <w:t xml:space="preserve"> </w:t>
      </w:r>
      <w:r>
        <w:rPr>
          <w:rFonts w:ascii="Tahoma" w:eastAsia="Tahoma"/>
          <w:color w:val="231F20"/>
          <w:spacing w:val="-2"/>
          <w:sz w:val="24"/>
        </w:rPr>
        <w:t>of</w:t>
      </w:r>
      <w:r>
        <w:rPr>
          <w:rFonts w:ascii="Tahoma" w:eastAsia="Tahoma"/>
          <w:color w:val="231F20"/>
          <w:spacing w:val="-24"/>
          <w:sz w:val="24"/>
        </w:rPr>
        <w:t xml:space="preserve"> </w:t>
      </w:r>
      <w:r>
        <w:rPr>
          <w:rFonts w:hint="eastAsia" w:ascii="宋体" w:eastAsia="宋体"/>
          <w:color w:val="231F20"/>
          <w:spacing w:val="-2"/>
          <w:position w:val="2"/>
          <w:sz w:val="18"/>
        </w:rPr>
        <w:t>不管；尽</w:t>
      </w:r>
      <w:r>
        <w:rPr>
          <w:rFonts w:hint="eastAsia" w:ascii="宋体" w:eastAsia="宋体"/>
          <w:color w:val="231F20"/>
          <w:spacing w:val="-12"/>
          <w:position w:val="2"/>
          <w:sz w:val="18"/>
        </w:rPr>
        <w:t>管</w:t>
      </w:r>
      <w:r>
        <w:rPr>
          <w:rFonts w:hint="eastAsia" w:ascii="宋体" w:eastAsia="宋体"/>
          <w:color w:val="231F20"/>
          <w:position w:val="2"/>
          <w:sz w:val="18"/>
        </w:rPr>
        <w:tab/>
      </w:r>
      <w:r>
        <w:rPr>
          <w:rFonts w:ascii="Times New Roman" w:eastAsia="Times New Roman"/>
          <w:color w:val="231F20"/>
          <w:spacing w:val="-5"/>
          <w:position w:val="2"/>
          <w:sz w:val="20"/>
        </w:rPr>
        <w:t>(1)</w:t>
      </w:r>
    </w:p>
    <w:p w14:paraId="0022E0FC">
      <w:pPr>
        <w:tabs>
          <w:tab w:val="left" w:pos="5457"/>
        </w:tabs>
        <w:spacing w:before="20" w:line="256" w:lineRule="auto"/>
        <w:ind w:left="1190" w:right="0" w:firstLine="0"/>
        <w:jc w:val="both"/>
        <w:rPr>
          <w:rFonts w:ascii="Calibri" w:hAnsi="Calibri" w:eastAsia="Calibri"/>
          <w:sz w:val="20"/>
        </w:rPr>
      </w:pPr>
      <w:r>
        <w:rPr>
          <w:rFonts w:ascii="Tahoma" w:hAnsi="Tahoma" w:eastAsia="Tahoma"/>
          <w:color w:val="231F20"/>
          <w:sz w:val="24"/>
        </w:rPr>
        <w:t xml:space="preserve">in that case </w:t>
      </w:r>
      <w:r>
        <w:rPr>
          <w:rFonts w:hint="eastAsia" w:ascii="宋体" w:hAnsi="宋体" w:eastAsia="宋体"/>
          <w:color w:val="231F20"/>
          <w:position w:val="2"/>
          <w:sz w:val="18"/>
        </w:rPr>
        <w:t>既然那样；假使那样的话</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in</w:t>
      </w:r>
      <w:r>
        <w:rPr>
          <w:rFonts w:ascii="Tahoma" w:hAnsi="Tahoma" w:eastAsia="Tahoma"/>
          <w:color w:val="231F20"/>
          <w:spacing w:val="-19"/>
          <w:sz w:val="24"/>
        </w:rPr>
        <w:t xml:space="preserve"> </w:t>
      </w:r>
      <w:r>
        <w:rPr>
          <w:rFonts w:ascii="Tahoma" w:hAnsi="Tahoma" w:eastAsia="Tahoma"/>
          <w:color w:val="231F20"/>
          <w:sz w:val="24"/>
        </w:rPr>
        <w:t>the</w:t>
      </w:r>
      <w:r>
        <w:rPr>
          <w:rFonts w:ascii="Tahoma" w:hAnsi="Tahoma" w:eastAsia="Tahoma"/>
          <w:color w:val="231F20"/>
          <w:spacing w:val="-19"/>
          <w:sz w:val="24"/>
        </w:rPr>
        <w:t xml:space="preserve"> </w:t>
      </w:r>
      <w:r>
        <w:rPr>
          <w:rFonts w:ascii="Tahoma" w:hAnsi="Tahoma" w:eastAsia="Tahoma"/>
          <w:color w:val="231F20"/>
          <w:sz w:val="24"/>
        </w:rPr>
        <w:t>hope</w:t>
      </w:r>
      <w:r>
        <w:rPr>
          <w:rFonts w:ascii="Tahoma" w:hAnsi="Tahoma" w:eastAsia="Tahoma"/>
          <w:color w:val="231F20"/>
          <w:spacing w:val="-19"/>
          <w:sz w:val="24"/>
        </w:rPr>
        <w:t xml:space="preserve"> </w:t>
      </w:r>
      <w:r>
        <w:rPr>
          <w:rFonts w:ascii="Tahoma" w:hAnsi="Tahoma" w:eastAsia="Tahoma"/>
          <w:color w:val="231F20"/>
          <w:sz w:val="24"/>
        </w:rPr>
        <w:t>of</w:t>
      </w:r>
      <w:r>
        <w:rPr>
          <w:rFonts w:ascii="Tahoma" w:hAnsi="Tahoma" w:eastAsia="Tahoma"/>
          <w:color w:val="231F20"/>
          <w:spacing w:val="-18"/>
          <w:sz w:val="24"/>
        </w:rPr>
        <w:t xml:space="preserve"> </w:t>
      </w:r>
      <w:r>
        <w:rPr>
          <w:rFonts w:ascii="Tahoma" w:hAnsi="Tahoma" w:eastAsia="Tahoma"/>
          <w:color w:val="231F20"/>
          <w:sz w:val="24"/>
        </w:rPr>
        <w:t>doing</w:t>
      </w:r>
      <w:r>
        <w:rPr>
          <w:rFonts w:ascii="Tahoma" w:hAnsi="Tahoma" w:eastAsia="Tahoma"/>
          <w:color w:val="231F20"/>
          <w:spacing w:val="-19"/>
          <w:sz w:val="24"/>
        </w:rPr>
        <w:t xml:space="preserve"> </w:t>
      </w:r>
      <w:r>
        <w:rPr>
          <w:rFonts w:ascii="Tahoma" w:hAnsi="Tahoma" w:eastAsia="Tahoma"/>
          <w:color w:val="231F20"/>
          <w:sz w:val="24"/>
        </w:rPr>
        <w:t>sth</w:t>
      </w:r>
      <w:r>
        <w:rPr>
          <w:rFonts w:ascii="Tahoma" w:hAnsi="Tahoma" w:eastAsia="Tahoma"/>
          <w:color w:val="231F20"/>
          <w:spacing w:val="-19"/>
          <w:sz w:val="24"/>
        </w:rPr>
        <w:t xml:space="preserve"> </w:t>
      </w:r>
      <w:r>
        <w:rPr>
          <w:rFonts w:hint="eastAsia" w:ascii="宋体" w:hAnsi="宋体" w:eastAsia="宋体"/>
          <w:color w:val="231F20"/>
          <w:position w:val="2"/>
          <w:sz w:val="18"/>
        </w:rPr>
        <w:t>抱着……的希望</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income </w:t>
      </w:r>
      <w:r>
        <w:rPr>
          <w:rFonts w:ascii="Calibri" w:hAnsi="Calibri" w:eastAsia="Calibri"/>
          <w:color w:val="231F20"/>
          <w:position w:val="1"/>
          <w:sz w:val="20"/>
        </w:rPr>
        <w:t xml:space="preserve">/InkVm/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收入；收益</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indeed</w:t>
      </w:r>
      <w:r>
        <w:rPr>
          <w:rFonts w:ascii="Tahoma" w:hAnsi="Tahoma" w:eastAsia="Tahoma"/>
          <w:color w:val="231F20"/>
          <w:spacing w:val="-19"/>
          <w:sz w:val="24"/>
        </w:rPr>
        <w:t xml:space="preserve"> </w:t>
      </w:r>
      <w:r>
        <w:rPr>
          <w:rFonts w:ascii="Calibri" w:hAnsi="Calibri" w:eastAsia="Calibri"/>
          <w:color w:val="231F20"/>
          <w:position w:val="1"/>
          <w:sz w:val="20"/>
        </w:rPr>
        <w:t>/Indi:d/</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其实；实际上；当然；确实</w:t>
      </w:r>
      <w:r>
        <w:rPr>
          <w:rFonts w:hint="eastAsia" w:ascii="宋体" w:hAnsi="宋体" w:eastAsia="宋体"/>
          <w:color w:val="231F20"/>
          <w:spacing w:val="-15"/>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2"/>
          <w:sz w:val="24"/>
        </w:rPr>
        <w:t>independent</w:t>
      </w:r>
      <w:r>
        <w:rPr>
          <w:rFonts w:ascii="Tahoma" w:hAnsi="Tahoma" w:eastAsia="Tahoma"/>
          <w:color w:val="231F20"/>
          <w:spacing w:val="-18"/>
          <w:sz w:val="24"/>
        </w:rPr>
        <w:t xml:space="preserve"> </w:t>
      </w:r>
      <w:r>
        <w:rPr>
          <w:rFonts w:ascii="Calibri" w:hAnsi="Calibri" w:eastAsia="Calibri"/>
          <w:color w:val="231F20"/>
          <w:spacing w:val="-2"/>
          <w:position w:val="1"/>
          <w:sz w:val="20"/>
        </w:rPr>
        <w:t>/.IndIpend@nt/</w:t>
      </w:r>
    </w:p>
    <w:p w14:paraId="11646912">
      <w:pPr>
        <w:tabs>
          <w:tab w:val="left" w:pos="3986"/>
        </w:tabs>
        <w:spacing w:before="1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独立的；自立</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1546001D">
      <w:pPr>
        <w:spacing w:before="59"/>
        <w:ind w:left="1182" w:right="1004" w:firstLine="0"/>
        <w:jc w:val="center"/>
        <w:rPr>
          <w:rFonts w:ascii="Calibri" w:hAnsi="Calibri"/>
          <w:sz w:val="20"/>
        </w:rPr>
      </w:pPr>
      <w:r>
        <w:rPr>
          <w:rFonts w:ascii="Tahoma" w:hAnsi="Tahoma"/>
          <w:color w:val="231F20"/>
          <w:spacing w:val="-2"/>
          <w:sz w:val="24"/>
        </w:rPr>
        <w:t>independently</w:t>
      </w:r>
      <w:r>
        <w:rPr>
          <w:rFonts w:ascii="Tahoma" w:hAnsi="Tahoma"/>
          <w:color w:val="231F20"/>
          <w:spacing w:val="-6"/>
          <w:sz w:val="24"/>
        </w:rPr>
        <w:t xml:space="preserve"> </w:t>
      </w:r>
      <w:r>
        <w:rPr>
          <w:rFonts w:ascii="Calibri" w:hAnsi="Calibri"/>
          <w:color w:val="231F20"/>
          <w:spacing w:val="-2"/>
          <w:position w:val="1"/>
          <w:sz w:val="20"/>
        </w:rPr>
        <w:t>/.IndIpend@ntli/</w:t>
      </w:r>
    </w:p>
    <w:p w14:paraId="3361661B">
      <w:pPr>
        <w:tabs>
          <w:tab w:val="left" w:pos="3983"/>
        </w:tabs>
        <w:spacing w:before="34"/>
        <w:ind w:left="0" w:right="0" w:firstLine="0"/>
        <w:jc w:val="righ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4"/>
          <w:sz w:val="20"/>
        </w:rPr>
        <w:t xml:space="preserve"> </w:t>
      </w:r>
      <w:r>
        <w:rPr>
          <w:rFonts w:hint="eastAsia" w:ascii="宋体" w:eastAsia="宋体"/>
          <w:color w:val="231F20"/>
          <w:spacing w:val="-2"/>
          <w:sz w:val="18"/>
        </w:rPr>
        <w:t>独立地；自立</w:t>
      </w:r>
      <w:r>
        <w:rPr>
          <w:rFonts w:hint="eastAsia" w:ascii="宋体" w:eastAsia="宋体"/>
          <w:color w:val="231F20"/>
          <w:spacing w:val="-10"/>
          <w:sz w:val="18"/>
        </w:rPr>
        <w:t>地</w:t>
      </w:r>
      <w:r>
        <w:rPr>
          <w:rFonts w:hint="eastAsia" w:ascii="宋体" w:eastAsia="宋体"/>
          <w:color w:val="231F20"/>
          <w:sz w:val="18"/>
        </w:rPr>
        <w:tab/>
      </w:r>
      <w:r>
        <w:rPr>
          <w:rFonts w:ascii="Times New Roman" w:eastAsia="Times New Roman"/>
          <w:color w:val="231F20"/>
          <w:spacing w:val="-5"/>
          <w:sz w:val="20"/>
        </w:rPr>
        <w:t>(4)</w:t>
      </w:r>
    </w:p>
    <w:p w14:paraId="3F3FA040">
      <w:pPr>
        <w:spacing w:before="59"/>
        <w:ind w:left="1182" w:right="1086" w:firstLine="0"/>
        <w:jc w:val="center"/>
        <w:rPr>
          <w:rFonts w:hint="eastAsia" w:ascii="宋体" w:hAnsi="宋体" w:eastAsia="宋体"/>
          <w:sz w:val="18"/>
        </w:rPr>
      </w:pPr>
      <w:r>
        <w:rPr>
          <w:rFonts w:ascii="Tahoma" w:hAnsi="Tahoma" w:eastAsia="Tahoma"/>
          <w:color w:val="231F20"/>
          <w:spacing w:val="-2"/>
          <w:sz w:val="24"/>
        </w:rPr>
        <w:t>indicate</w:t>
      </w:r>
      <w:r>
        <w:rPr>
          <w:rFonts w:ascii="Tahoma" w:hAnsi="Tahoma" w:eastAsia="Tahoma"/>
          <w:color w:val="231F20"/>
          <w:spacing w:val="-20"/>
          <w:sz w:val="24"/>
        </w:rPr>
        <w:t xml:space="preserve"> </w:t>
      </w:r>
      <w:r>
        <w:rPr>
          <w:rFonts w:ascii="Calibri" w:hAnsi="Calibri" w:eastAsia="Calibri"/>
          <w:color w:val="231F20"/>
          <w:spacing w:val="-2"/>
          <w:position w:val="1"/>
          <w:sz w:val="20"/>
        </w:rPr>
        <w:t>/IndIkeIt/</w:t>
      </w:r>
      <w:r>
        <w:rPr>
          <w:rFonts w:ascii="Calibri" w:hAnsi="Calibri" w:eastAsia="Calibri"/>
          <w:color w:val="231F20"/>
          <w:spacing w:val="-8"/>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8"/>
          <w:position w:val="2"/>
          <w:sz w:val="20"/>
        </w:rPr>
        <w:t xml:space="preserve"> </w:t>
      </w:r>
      <w:r>
        <w:rPr>
          <w:rFonts w:ascii="Times New Roman" w:hAnsi="Times New Roman" w:eastAsia="Times New Roman"/>
          <w:color w:val="231F20"/>
          <w:spacing w:val="-2"/>
          <w:position w:val="2"/>
          <w:sz w:val="20"/>
        </w:rPr>
        <w:t>&amp;</w:t>
      </w:r>
      <w:r>
        <w:rPr>
          <w:rFonts w:ascii="Times New Roman" w:hAnsi="Times New Roman" w:eastAsia="Times New Roman"/>
          <w:color w:val="231F20"/>
          <w:spacing w:val="-8"/>
          <w:position w:val="2"/>
          <w:sz w:val="20"/>
        </w:rPr>
        <w:t xml:space="preserve"> </w:t>
      </w:r>
      <w:r>
        <w:rPr>
          <w:rFonts w:ascii="Times New Roman" w:hAnsi="Times New Roman" w:eastAsia="Times New Roman"/>
          <w:i/>
          <w:color w:val="231F20"/>
          <w:spacing w:val="-2"/>
          <w:position w:val="2"/>
          <w:sz w:val="20"/>
        </w:rPr>
        <w:t>vi.</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表明；显示</w:t>
      </w:r>
    </w:p>
    <w:p w14:paraId="1B428B86">
      <w:pPr>
        <w:tabs>
          <w:tab w:val="left" w:pos="5457"/>
        </w:tabs>
        <w:spacing w:before="34"/>
        <w:ind w:left="2976"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象征；暗</w:t>
      </w:r>
      <w:r>
        <w:rPr>
          <w:rFonts w:hint="eastAsia" w:ascii="宋体" w:eastAsia="宋体"/>
          <w:color w:val="231F20"/>
          <w:spacing w:val="-10"/>
          <w:sz w:val="18"/>
        </w:rPr>
        <w:t>示</w:t>
      </w:r>
      <w:r>
        <w:rPr>
          <w:rFonts w:hint="eastAsia" w:ascii="宋体" w:eastAsia="宋体"/>
          <w:color w:val="231F20"/>
          <w:sz w:val="18"/>
        </w:rPr>
        <w:tab/>
      </w:r>
      <w:r>
        <w:rPr>
          <w:rFonts w:ascii="Times New Roman" w:eastAsia="Times New Roman"/>
          <w:color w:val="231F20"/>
          <w:spacing w:val="-5"/>
          <w:sz w:val="20"/>
        </w:rPr>
        <w:t>(5)</w:t>
      </w:r>
    </w:p>
    <w:p w14:paraId="52B1ACB0">
      <w:pPr>
        <w:tabs>
          <w:tab w:val="left" w:pos="5457"/>
        </w:tabs>
        <w:spacing w:before="59"/>
        <w:ind w:left="1190" w:right="0" w:firstLine="0"/>
        <w:jc w:val="left"/>
        <w:rPr>
          <w:rFonts w:ascii="Times New Roman" w:hAnsi="Times New Roman" w:eastAsia="Times New Roman"/>
          <w:sz w:val="20"/>
        </w:rPr>
      </w:pPr>
      <w:r>
        <w:rPr>
          <w:rFonts w:ascii="Tahoma" w:hAnsi="Tahoma" w:eastAsia="Tahoma"/>
          <w:color w:val="231F20"/>
          <w:w w:val="90"/>
          <w:sz w:val="24"/>
        </w:rPr>
        <w:t>inner</w:t>
      </w:r>
      <w:r>
        <w:rPr>
          <w:rFonts w:ascii="Tahoma" w:hAnsi="Tahoma" w:eastAsia="Tahoma"/>
          <w:color w:val="231F20"/>
          <w:spacing w:val="12"/>
          <w:sz w:val="24"/>
        </w:rPr>
        <w:t xml:space="preserve"> </w:t>
      </w:r>
      <w:r>
        <w:rPr>
          <w:rFonts w:hint="eastAsia" w:ascii="宋体" w:hAnsi="宋体" w:eastAsia="宋体"/>
          <w:color w:val="231F20"/>
          <w:w w:val="90"/>
          <w:position w:val="2"/>
          <w:sz w:val="20"/>
        </w:rPr>
        <w:t>/</w:t>
      </w:r>
      <w:r>
        <w:rPr>
          <w:rFonts w:ascii="Calibri" w:hAnsi="Calibri" w:eastAsia="Calibri"/>
          <w:color w:val="231F20"/>
          <w:w w:val="90"/>
          <w:position w:val="1"/>
          <w:sz w:val="20"/>
        </w:rPr>
        <w:t>In@(r)</w:t>
      </w:r>
      <w:r>
        <w:rPr>
          <w:rFonts w:hint="eastAsia" w:ascii="宋体" w:hAnsi="宋体" w:eastAsia="宋体"/>
          <w:color w:val="231F20"/>
          <w:w w:val="90"/>
          <w:position w:val="2"/>
          <w:sz w:val="20"/>
        </w:rPr>
        <w:t>/</w:t>
      </w:r>
      <w:r>
        <w:rPr>
          <w:rFonts w:hint="eastAsia" w:ascii="宋体" w:hAnsi="宋体" w:eastAsia="宋体"/>
          <w:color w:val="231F20"/>
          <w:spacing w:val="-3"/>
          <w:w w:val="90"/>
          <w:position w:val="2"/>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7"/>
          <w:position w:val="2"/>
          <w:sz w:val="20"/>
        </w:rPr>
        <w:t xml:space="preserve"> </w:t>
      </w:r>
      <w:r>
        <w:rPr>
          <w:rFonts w:hint="eastAsia" w:ascii="宋体" w:hAnsi="宋体" w:eastAsia="宋体"/>
          <w:color w:val="231F20"/>
          <w:w w:val="90"/>
          <w:position w:val="2"/>
          <w:sz w:val="18"/>
        </w:rPr>
        <w:t>内部的；里面的；内心</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4636CE6">
      <w:pPr>
        <w:tabs>
          <w:tab w:val="left" w:pos="5457"/>
        </w:tabs>
        <w:spacing w:before="20" w:line="256" w:lineRule="auto"/>
        <w:ind w:left="1474" w:right="0" w:hanging="284"/>
        <w:jc w:val="left"/>
        <w:rPr>
          <w:rFonts w:ascii="Times New Roman" w:hAnsi="Times New Roman" w:eastAsia="Times New Roman"/>
          <w:sz w:val="20"/>
        </w:rPr>
      </w:pPr>
      <w:r>
        <w:rPr>
          <w:rFonts w:hint="eastAsia" w:ascii="宋体" w:hAnsi="宋体" w:eastAsia="宋体"/>
          <w:color w:val="74CCD3"/>
          <w:spacing w:val="-14"/>
          <w:position w:val="1"/>
          <w:sz w:val="20"/>
        </w:rPr>
        <w:t>△</w:t>
      </w:r>
      <w:r>
        <w:rPr>
          <w:rFonts w:hint="eastAsia" w:ascii="宋体" w:hAnsi="宋体" w:eastAsia="宋体"/>
          <w:color w:val="74CCD3"/>
          <w:spacing w:val="-49"/>
          <w:position w:val="1"/>
          <w:sz w:val="20"/>
        </w:rPr>
        <w:t xml:space="preserve"> </w:t>
      </w:r>
      <w:r>
        <w:rPr>
          <w:rFonts w:ascii="Tahoma" w:hAnsi="Tahoma" w:eastAsia="Tahoma"/>
          <w:color w:val="231F20"/>
          <w:spacing w:val="-14"/>
          <w:sz w:val="24"/>
        </w:rPr>
        <w:t>Inner</w:t>
      </w:r>
      <w:r>
        <w:rPr>
          <w:rFonts w:ascii="Tahoma" w:hAnsi="Tahoma" w:eastAsia="Tahoma"/>
          <w:color w:val="231F20"/>
          <w:spacing w:val="-38"/>
          <w:sz w:val="24"/>
        </w:rPr>
        <w:t xml:space="preserve"> </w:t>
      </w:r>
      <w:r>
        <w:rPr>
          <w:rFonts w:ascii="Tahoma" w:hAnsi="Tahoma" w:eastAsia="Tahoma"/>
          <w:color w:val="231F20"/>
          <w:spacing w:val="-14"/>
          <w:sz w:val="24"/>
        </w:rPr>
        <w:t>Mongolia</w:t>
      </w:r>
      <w:r>
        <w:rPr>
          <w:rFonts w:ascii="Tahoma" w:hAnsi="Tahoma" w:eastAsia="Tahoma"/>
          <w:color w:val="231F20"/>
          <w:spacing w:val="-38"/>
          <w:sz w:val="24"/>
        </w:rPr>
        <w:t xml:space="preserve"> </w:t>
      </w:r>
      <w:r>
        <w:rPr>
          <w:rFonts w:hint="eastAsia" w:ascii="宋体" w:hAnsi="宋体" w:eastAsia="宋体"/>
          <w:color w:val="231F20"/>
          <w:spacing w:val="-14"/>
          <w:position w:val="2"/>
          <w:sz w:val="20"/>
        </w:rPr>
        <w:t>/</w:t>
      </w:r>
      <w:r>
        <w:rPr>
          <w:rFonts w:ascii="Calibri" w:hAnsi="Calibri" w:eastAsia="Calibri"/>
          <w:color w:val="231F20"/>
          <w:spacing w:val="-14"/>
          <w:position w:val="1"/>
          <w:sz w:val="20"/>
        </w:rPr>
        <w:t>mQg@uli@</w:t>
      </w:r>
      <w:r>
        <w:rPr>
          <w:rFonts w:hint="eastAsia" w:ascii="宋体" w:hAnsi="宋体" w:eastAsia="宋体"/>
          <w:color w:val="231F20"/>
          <w:spacing w:val="-14"/>
          <w:position w:val="2"/>
          <w:sz w:val="20"/>
        </w:rPr>
        <w:t>/</w:t>
      </w:r>
      <w:r>
        <w:rPr>
          <w:rFonts w:hint="eastAsia" w:ascii="宋体" w:hAnsi="宋体" w:eastAsia="宋体"/>
          <w:color w:val="231F20"/>
          <w:spacing w:val="-52"/>
          <w:position w:val="2"/>
          <w:sz w:val="20"/>
        </w:rPr>
        <w:t xml:space="preserve"> </w:t>
      </w:r>
      <w:r>
        <w:rPr>
          <w:rFonts w:ascii="Tahoma" w:hAnsi="Tahoma" w:eastAsia="Tahoma"/>
          <w:color w:val="231F20"/>
          <w:spacing w:val="-14"/>
          <w:sz w:val="24"/>
        </w:rPr>
        <w:t xml:space="preserve">Autonomous </w:t>
      </w:r>
      <w:r>
        <w:rPr>
          <w:rFonts w:ascii="Tahoma" w:hAnsi="Tahoma" w:eastAsia="Tahoma"/>
          <w:color w:val="231F20"/>
          <w:sz w:val="24"/>
        </w:rPr>
        <w:t>Region</w:t>
      </w:r>
      <w:r>
        <w:rPr>
          <w:rFonts w:ascii="Tahoma" w:hAnsi="Tahoma" w:eastAsia="Tahoma"/>
          <w:color w:val="231F20"/>
          <w:spacing w:val="-19"/>
          <w:sz w:val="24"/>
        </w:rPr>
        <w:t xml:space="preserve"> </w:t>
      </w:r>
      <w:r>
        <w:rPr>
          <w:rFonts w:hint="eastAsia" w:ascii="宋体" w:hAnsi="宋体" w:eastAsia="宋体"/>
          <w:color w:val="231F20"/>
          <w:position w:val="2"/>
          <w:sz w:val="18"/>
        </w:rPr>
        <w:t>内蒙古自治</w:t>
      </w:r>
      <w:r>
        <w:rPr>
          <w:rFonts w:hint="eastAsia" w:ascii="宋体" w:hAnsi="宋体" w:eastAsia="宋体"/>
          <w:color w:val="231F20"/>
          <w:spacing w:val="-10"/>
          <w:position w:val="2"/>
          <w:sz w:val="18"/>
        </w:rPr>
        <w:t>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1A30E7D">
      <w:pPr>
        <w:tabs>
          <w:tab w:val="left" w:pos="5457"/>
        </w:tabs>
        <w:spacing w:before="0"/>
        <w:ind w:left="1190" w:right="0" w:firstLine="0"/>
        <w:jc w:val="left"/>
        <w:rPr>
          <w:rFonts w:ascii="Times New Roman" w:hAnsi="Times New Roman" w:eastAsia="Times New Roman"/>
          <w:sz w:val="20"/>
        </w:rPr>
      </w:pPr>
      <w:r>
        <w:rPr>
          <w:rFonts w:ascii="Tahoma" w:hAnsi="Tahoma" w:eastAsia="Tahoma"/>
          <w:color w:val="231F20"/>
          <w:w w:val="90"/>
          <w:sz w:val="24"/>
        </w:rPr>
        <w:t>insurance</w:t>
      </w:r>
      <w:r>
        <w:rPr>
          <w:rFonts w:ascii="Tahoma" w:hAnsi="Tahoma" w:eastAsia="Tahoma"/>
          <w:color w:val="231F20"/>
          <w:spacing w:val="-7"/>
          <w:sz w:val="24"/>
        </w:rPr>
        <w:t xml:space="preserve"> </w:t>
      </w:r>
      <w:r>
        <w:rPr>
          <w:rFonts w:ascii="Calibri" w:hAnsi="Calibri" w:eastAsia="Calibri"/>
          <w:color w:val="231F20"/>
          <w:w w:val="90"/>
          <w:position w:val="1"/>
          <w:sz w:val="20"/>
        </w:rPr>
        <w:t>/InSu@r@ns/</w:t>
      </w:r>
      <w:r>
        <w:rPr>
          <w:rFonts w:ascii="Calibri" w:hAnsi="Calibri" w:eastAsia="Calibri"/>
          <w:color w:val="231F20"/>
          <w:spacing w:val="2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保险；保险</w:t>
      </w:r>
      <w:r>
        <w:rPr>
          <w:rFonts w:hint="eastAsia" w:ascii="宋体" w:hAnsi="宋体" w:eastAsia="宋体"/>
          <w:color w:val="231F20"/>
          <w:spacing w:val="-10"/>
          <w:w w:val="90"/>
          <w:position w:val="2"/>
          <w:sz w:val="18"/>
        </w:rPr>
        <w:t>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74D7B0F">
      <w:pPr>
        <w:spacing w:before="21"/>
        <w:ind w:left="1190" w:right="0" w:firstLine="0"/>
        <w:jc w:val="left"/>
        <w:rPr>
          <w:rFonts w:ascii="Calibri" w:hAnsi="Calibri"/>
          <w:sz w:val="20"/>
        </w:rPr>
      </w:pPr>
      <w:r>
        <w:rPr>
          <w:rFonts w:ascii="Tahoma" w:hAnsi="Tahoma"/>
          <w:color w:val="231F20"/>
          <w:spacing w:val="2"/>
          <w:sz w:val="24"/>
        </w:rPr>
        <w:t>intelligent</w:t>
      </w:r>
      <w:r>
        <w:rPr>
          <w:rFonts w:ascii="Tahoma" w:hAnsi="Tahoma"/>
          <w:color w:val="231F20"/>
          <w:spacing w:val="14"/>
          <w:sz w:val="24"/>
        </w:rPr>
        <w:t xml:space="preserve"> </w:t>
      </w:r>
      <w:r>
        <w:rPr>
          <w:rFonts w:ascii="Calibri" w:hAnsi="Calibri"/>
          <w:color w:val="231F20"/>
          <w:spacing w:val="-2"/>
          <w:position w:val="1"/>
          <w:sz w:val="20"/>
        </w:rPr>
        <w:t>/IntelIdZ@nt/</w:t>
      </w:r>
    </w:p>
    <w:p w14:paraId="3A6FA402">
      <w:pPr>
        <w:tabs>
          <w:tab w:val="left" w:pos="5457"/>
        </w:tabs>
        <w:spacing w:before="34" w:line="278" w:lineRule="auto"/>
        <w:ind w:left="1190" w:right="0" w:firstLine="279"/>
        <w:jc w:val="both"/>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有智慧的；聪明的；有智力的</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intention</w:t>
      </w:r>
      <w:r>
        <w:rPr>
          <w:rFonts w:ascii="Tahoma" w:hAnsi="Tahoma" w:eastAsia="Tahoma"/>
          <w:color w:val="231F20"/>
          <w:spacing w:val="-19"/>
          <w:sz w:val="24"/>
        </w:rPr>
        <w:t xml:space="preserve"> </w:t>
      </w:r>
      <w:r>
        <w:rPr>
          <w:rFonts w:ascii="Calibri" w:hAnsi="Calibri" w:eastAsia="Calibri"/>
          <w:color w:val="231F20"/>
          <w:position w:val="1"/>
          <w:sz w:val="20"/>
        </w:rPr>
        <w:t>/IntenSn/</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打算；计划；意图；目的</w:t>
      </w:r>
      <w:r>
        <w:rPr>
          <w:rFonts w:hint="eastAsia" w:ascii="宋体" w:hAnsi="宋体" w:eastAsia="宋体"/>
          <w:color w:val="231F20"/>
          <w:spacing w:val="-23"/>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2"/>
          <w:position w:val="-1"/>
          <w:sz w:val="24"/>
        </w:rPr>
        <w:t>item</w:t>
      </w:r>
      <w:r>
        <w:rPr>
          <w:rFonts w:ascii="Tahoma" w:hAnsi="Tahoma" w:eastAsia="Tahoma"/>
          <w:color w:val="231F20"/>
          <w:spacing w:val="-26"/>
          <w:position w:val="-1"/>
          <w:sz w:val="24"/>
        </w:rPr>
        <w:t xml:space="preserve"> </w:t>
      </w:r>
      <w:r>
        <w:rPr>
          <w:rFonts w:ascii="Calibri" w:hAnsi="Calibri" w:eastAsia="Calibri"/>
          <w:color w:val="231F20"/>
          <w:spacing w:val="-2"/>
          <w:position w:val="0"/>
          <w:sz w:val="20"/>
        </w:rPr>
        <w:t xml:space="preserve">/aIt@m/ </w:t>
      </w:r>
      <w:r>
        <w:rPr>
          <w:rFonts w:ascii="Times New Roman" w:hAnsi="Times New Roman" w:eastAsia="Times New Roman"/>
          <w:i/>
          <w:color w:val="231F20"/>
          <w:spacing w:val="-2"/>
          <w:sz w:val="20"/>
        </w:rPr>
        <w:t>n.</w:t>
      </w:r>
      <w:r>
        <w:rPr>
          <w:rFonts w:ascii="Times New Roman" w:hAnsi="Times New Roman" w:eastAsia="Times New Roman"/>
          <w:i/>
          <w:color w:val="231F20"/>
          <w:spacing w:val="-4"/>
          <w:sz w:val="20"/>
        </w:rPr>
        <w:t xml:space="preserve"> </w:t>
      </w:r>
      <w:r>
        <w:rPr>
          <w:rFonts w:hint="eastAsia" w:ascii="宋体" w:hAnsi="宋体" w:eastAsia="宋体"/>
          <w:color w:val="231F20"/>
          <w:spacing w:val="-2"/>
          <w:sz w:val="18"/>
        </w:rPr>
        <w:t>项目；一件商品（或物品）；</w:t>
      </w:r>
    </w:p>
    <w:p w14:paraId="6D13DED7">
      <w:pPr>
        <w:tabs>
          <w:tab w:val="left" w:pos="5457"/>
        </w:tabs>
        <w:spacing w:before="0" w:line="221" w:lineRule="exact"/>
        <w:ind w:left="1417" w:right="0" w:firstLine="0"/>
        <w:jc w:val="left"/>
        <w:rPr>
          <w:rFonts w:ascii="Times New Roman" w:eastAsia="Times New Roman"/>
          <w:sz w:val="20"/>
        </w:rPr>
      </w:pPr>
      <w:r>
        <w:rPr>
          <w:rFonts w:hint="eastAsia" w:ascii="宋体" w:eastAsia="宋体"/>
          <w:color w:val="231F20"/>
          <w:sz w:val="18"/>
        </w:rPr>
        <w:t>一条（新闻</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11EE7922">
      <w:pPr>
        <w:pStyle w:val="11"/>
        <w:rPr>
          <w:rFonts w:ascii="Times New Roman"/>
          <w:sz w:val="20"/>
        </w:rPr>
      </w:pPr>
    </w:p>
    <w:p w14:paraId="2DB85FFC">
      <w:pPr>
        <w:pStyle w:val="6"/>
        <w:spacing w:before="144"/>
        <w:ind w:left="1470"/>
        <w:rPr>
          <w:rFonts w:ascii="Arial"/>
        </w:rPr>
      </w:pPr>
      <w:r>
        <mc:AlternateContent>
          <mc:Choice Requires="wps">
            <w:drawing>
              <wp:anchor distT="0" distB="0" distL="0" distR="0" simplePos="0" relativeHeight="251826176" behindDoc="0" locked="0" layoutInCell="1" allowOverlap="1">
                <wp:simplePos x="0" y="0"/>
                <wp:positionH relativeFrom="page">
                  <wp:posOffset>755650</wp:posOffset>
                </wp:positionH>
                <wp:positionV relativeFrom="paragraph">
                  <wp:posOffset>109855</wp:posOffset>
                </wp:positionV>
                <wp:extent cx="94615" cy="228600"/>
                <wp:effectExtent l="0" t="0" r="0" b="0"/>
                <wp:wrapNone/>
                <wp:docPr id="4868" name="Graphic 486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68" o:spid="_x0000_s1026" o:spt="100" style="position:absolute;left:0pt;margin-left:59.5pt;margin-top:8.65pt;height:18pt;width:7.45pt;mso-position-horizontal-relative:page;z-index:251826176;mso-width-relative:page;mso-height-relative:page;" fillcolor="#00BBC5" filled="t" stroked="f" coordsize="94615,228600" o:gfxdata="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MszQ5bVAAAA&#10;CQEAAA8AAAAAAAAAAQAgAAAAIgAAAGRycy9kb3ducmV2LnhtbFBLAQIUABQAAAAIAIdO4kApFO8s&#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rPr>
        <w:t>J</w:t>
      </w:r>
    </w:p>
    <w:p w14:paraId="0E33BB31">
      <w:pPr>
        <w:tabs>
          <w:tab w:val="left" w:pos="5457"/>
        </w:tabs>
        <w:spacing w:before="174"/>
        <w:ind w:left="1190" w:right="0" w:firstLine="0"/>
        <w:jc w:val="left"/>
        <w:rPr>
          <w:rFonts w:ascii="Times New Roman" w:eastAsia="Times New Roman"/>
          <w:sz w:val="20"/>
        </w:rPr>
      </w:pPr>
      <w:r>
        <w:rPr>
          <w:rFonts w:ascii="Tahoma" w:eastAsia="Tahoma"/>
          <w:color w:val="231F20"/>
          <w:sz w:val="24"/>
        </w:rPr>
        <w:t>jade</w:t>
      </w:r>
      <w:r>
        <w:rPr>
          <w:rFonts w:ascii="Tahoma" w:eastAsia="Tahoma"/>
          <w:color w:val="231F20"/>
          <w:spacing w:val="-26"/>
          <w:sz w:val="24"/>
        </w:rPr>
        <w:t xml:space="preserve"> </w:t>
      </w:r>
      <w:r>
        <w:rPr>
          <w:rFonts w:ascii="Calibri" w:eastAsia="Calibri"/>
          <w:color w:val="231F20"/>
          <w:position w:val="1"/>
          <w:sz w:val="20"/>
        </w:rPr>
        <w:t>/dZeId/</w:t>
      </w:r>
      <w:r>
        <w:rPr>
          <w:rFonts w:ascii="Calibri" w:eastAsia="Calibri"/>
          <w:color w:val="231F20"/>
          <w:spacing w:val="-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7"/>
          <w:position w:val="2"/>
          <w:sz w:val="20"/>
        </w:rPr>
        <w:t xml:space="preserve"> </w:t>
      </w:r>
      <w:r>
        <w:rPr>
          <w:rFonts w:hint="eastAsia" w:ascii="宋体" w:eastAsia="宋体"/>
          <w:color w:val="231F20"/>
          <w:position w:val="2"/>
          <w:sz w:val="18"/>
        </w:rPr>
        <w:t>玉；翡翠；玉</w:t>
      </w:r>
      <w:r>
        <w:rPr>
          <w:rFonts w:hint="eastAsia" w:ascii="宋体" w:eastAsia="宋体"/>
          <w:color w:val="231F20"/>
          <w:spacing w:val="-10"/>
          <w:position w:val="2"/>
          <w:sz w:val="18"/>
        </w:rPr>
        <w:t>器</w:t>
      </w:r>
      <w:r>
        <w:rPr>
          <w:rFonts w:hint="eastAsia" w:ascii="宋体" w:eastAsia="宋体"/>
          <w:color w:val="231F20"/>
          <w:position w:val="2"/>
          <w:sz w:val="18"/>
        </w:rPr>
        <w:tab/>
      </w:r>
      <w:r>
        <w:rPr>
          <w:rFonts w:ascii="Times New Roman" w:eastAsia="Times New Roman"/>
          <w:color w:val="231F20"/>
          <w:spacing w:val="-5"/>
          <w:position w:val="2"/>
          <w:sz w:val="20"/>
        </w:rPr>
        <w:t>(4)</w:t>
      </w:r>
    </w:p>
    <w:p w14:paraId="4BB8F23D">
      <w:pPr>
        <w:tabs>
          <w:tab w:val="left" w:pos="5457"/>
        </w:tabs>
        <w:spacing w:before="26"/>
        <w:ind w:left="1190" w:right="0"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2"/>
          <w:position w:val="1"/>
          <w:sz w:val="20"/>
        </w:rPr>
        <w:t xml:space="preserve"> </w:t>
      </w:r>
      <w:r>
        <w:rPr>
          <w:rFonts w:ascii="Tahoma" w:hAnsi="Tahoma" w:eastAsia="Tahoma"/>
          <w:color w:val="231F20"/>
          <w:sz w:val="24"/>
        </w:rPr>
        <w:t>Jade</w:t>
      </w:r>
      <w:r>
        <w:rPr>
          <w:rFonts w:ascii="Tahoma" w:hAnsi="Tahoma" w:eastAsia="Tahoma"/>
          <w:color w:val="231F20"/>
          <w:spacing w:val="-17"/>
          <w:sz w:val="24"/>
        </w:rPr>
        <w:t xml:space="preserve"> </w:t>
      </w:r>
      <w:r>
        <w:rPr>
          <w:rFonts w:ascii="Tahoma" w:hAnsi="Tahoma" w:eastAsia="Tahoma"/>
          <w:color w:val="231F20"/>
          <w:sz w:val="24"/>
        </w:rPr>
        <w:t>Rabbit</w:t>
      </w:r>
      <w:r>
        <w:rPr>
          <w:rFonts w:ascii="Tahoma" w:hAnsi="Tahoma" w:eastAsia="Tahoma"/>
          <w:color w:val="231F20"/>
          <w:spacing w:val="-17"/>
          <w:sz w:val="24"/>
        </w:rPr>
        <w:t xml:space="preserve"> </w:t>
      </w:r>
      <w:r>
        <w:rPr>
          <w:rFonts w:hint="eastAsia" w:ascii="宋体" w:hAnsi="宋体" w:eastAsia="宋体"/>
          <w:color w:val="231F20"/>
          <w:position w:val="2"/>
          <w:sz w:val="18"/>
        </w:rPr>
        <w:t>“玉兔”月球</w:t>
      </w:r>
      <w:r>
        <w:rPr>
          <w:rFonts w:hint="eastAsia" w:ascii="宋体" w:hAnsi="宋体" w:eastAsia="宋体"/>
          <w:color w:val="231F20"/>
          <w:spacing w:val="-10"/>
          <w:position w:val="2"/>
          <w:sz w:val="18"/>
        </w:rPr>
        <w:t>车</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3E5DECD">
      <w:pPr>
        <w:tabs>
          <w:tab w:val="left" w:pos="5457"/>
        </w:tabs>
        <w:spacing w:before="21"/>
        <w:ind w:left="1190" w:right="0" w:firstLine="0"/>
        <w:jc w:val="left"/>
        <w:rPr>
          <w:rFonts w:ascii="Times New Roman" w:hAnsi="Times New Roman" w:eastAsia="Times New Roman"/>
          <w:sz w:val="20"/>
        </w:rPr>
      </w:pPr>
      <w:r>
        <w:rPr>
          <w:rFonts w:ascii="Tahoma" w:hAnsi="Tahoma" w:eastAsia="Tahoma"/>
          <w:color w:val="231F20"/>
          <w:sz w:val="24"/>
        </w:rPr>
        <w:t>jazz</w:t>
      </w:r>
      <w:r>
        <w:rPr>
          <w:rFonts w:ascii="Tahoma" w:hAnsi="Tahoma" w:eastAsia="Tahoma"/>
          <w:color w:val="231F20"/>
          <w:spacing w:val="-26"/>
          <w:sz w:val="24"/>
        </w:rPr>
        <w:t xml:space="preserve"> </w:t>
      </w:r>
      <w:r>
        <w:rPr>
          <w:rFonts w:ascii="Calibri" w:hAnsi="Calibri" w:eastAsia="Calibri"/>
          <w:color w:val="231F20"/>
          <w:position w:val="1"/>
          <w:sz w:val="20"/>
        </w:rPr>
        <w:t>/dZæz/</w:t>
      </w:r>
      <w:r>
        <w:rPr>
          <w:rFonts w:ascii="Calibri" w:hAnsi="Calibri" w:eastAsia="Calibri"/>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爵士</w:t>
      </w:r>
      <w:r>
        <w:rPr>
          <w:rFonts w:hint="eastAsia" w:ascii="宋体" w:hAnsi="宋体" w:eastAsia="宋体"/>
          <w:color w:val="231F20"/>
          <w:spacing w:val="-10"/>
          <w:position w:val="2"/>
          <w:sz w:val="18"/>
        </w:rPr>
        <w:t>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4159797">
      <w:pPr>
        <w:tabs>
          <w:tab w:val="left" w:pos="4266"/>
        </w:tabs>
        <w:spacing w:before="100"/>
        <w:ind w:left="0" w:right="1365" w:firstLine="0"/>
        <w:jc w:val="right"/>
        <w:rPr>
          <w:rFonts w:ascii="Times New Roman" w:eastAsia="Times New Roman"/>
          <w:sz w:val="20"/>
        </w:rPr>
      </w:pPr>
      <w:r>
        <w:br w:type="column"/>
      </w:r>
      <w:r>
        <w:rPr>
          <w:rFonts w:ascii="Tahoma" w:eastAsia="Tahoma"/>
          <w:color w:val="231F20"/>
          <w:sz w:val="24"/>
        </w:rPr>
        <w:t>jeans</w:t>
      </w:r>
      <w:r>
        <w:rPr>
          <w:rFonts w:ascii="Tahoma" w:eastAsia="Tahoma"/>
          <w:color w:val="231F20"/>
          <w:spacing w:val="-19"/>
          <w:sz w:val="24"/>
        </w:rPr>
        <w:t xml:space="preserve"> </w:t>
      </w:r>
      <w:r>
        <w:rPr>
          <w:rFonts w:ascii="Calibri" w:eastAsia="Calibri"/>
          <w:color w:val="231F20"/>
          <w:position w:val="1"/>
          <w:sz w:val="20"/>
        </w:rPr>
        <w:t>/dZi:nz/</w:t>
      </w:r>
      <w:r>
        <w:rPr>
          <w:rFonts w:ascii="Calibri" w:eastAsia="Calibri"/>
          <w:color w:val="231F20"/>
          <w:spacing w:val="1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6"/>
          <w:position w:val="2"/>
          <w:sz w:val="20"/>
        </w:rPr>
        <w:t xml:space="preserve"> </w:t>
      </w:r>
      <w:r>
        <w:rPr>
          <w:rFonts w:hint="eastAsia" w:ascii="宋体" w:eastAsia="宋体"/>
          <w:color w:val="231F20"/>
          <w:position w:val="2"/>
          <w:sz w:val="18"/>
        </w:rPr>
        <w:t>牛仔</w:t>
      </w:r>
      <w:r>
        <w:rPr>
          <w:rFonts w:hint="eastAsia" w:ascii="宋体" w:eastAsia="宋体"/>
          <w:color w:val="231F20"/>
          <w:spacing w:val="-10"/>
          <w:position w:val="2"/>
          <w:sz w:val="18"/>
        </w:rPr>
        <w:t>裤</w:t>
      </w:r>
      <w:r>
        <w:rPr>
          <w:rFonts w:hint="eastAsia" w:ascii="宋体" w:eastAsia="宋体"/>
          <w:color w:val="231F20"/>
          <w:position w:val="2"/>
          <w:sz w:val="18"/>
        </w:rPr>
        <w:tab/>
      </w:r>
      <w:r>
        <w:rPr>
          <w:rFonts w:ascii="Times New Roman" w:eastAsia="Times New Roman"/>
          <w:color w:val="231F20"/>
          <w:spacing w:val="-5"/>
          <w:position w:val="2"/>
          <w:sz w:val="20"/>
        </w:rPr>
        <w:t>(3)</w:t>
      </w:r>
    </w:p>
    <w:p w14:paraId="6CD1270B">
      <w:pPr>
        <w:spacing w:before="21"/>
        <w:ind w:left="307" w:right="0" w:firstLine="0"/>
        <w:jc w:val="both"/>
        <w:rPr>
          <w:rFonts w:ascii="Times New Roman" w:hAnsi="Times New Roman" w:eastAsia="Times New Roman"/>
          <w:sz w:val="20"/>
        </w:rPr>
      </w:pPr>
      <w:r>
        <w:rPr>
          <w:rFonts w:ascii="Tahoma" w:hAnsi="Tahoma" w:eastAsia="Tahoma"/>
          <w:color w:val="231F20"/>
          <w:sz w:val="24"/>
        </w:rPr>
        <w:t>journal</w:t>
      </w:r>
      <w:r>
        <w:rPr>
          <w:rFonts w:ascii="Tahoma" w:hAnsi="Tahoma" w:eastAsia="Tahoma"/>
          <w:color w:val="231F20"/>
          <w:spacing w:val="-20"/>
          <w:sz w:val="24"/>
        </w:rPr>
        <w:t xml:space="preserve"> </w:t>
      </w:r>
      <w:r>
        <w:rPr>
          <w:rFonts w:ascii="Calibri" w:hAnsi="Calibri" w:eastAsia="Calibri"/>
          <w:color w:val="231F20"/>
          <w:position w:val="1"/>
          <w:sz w:val="20"/>
        </w:rPr>
        <w:t>/dZ3:nl/</w:t>
      </w:r>
      <w:r>
        <w:rPr>
          <w:rFonts w:ascii="Calibri" w:hAnsi="Calibri" w:eastAsia="Calibri"/>
          <w:color w:val="231F20"/>
          <w:spacing w:val="-1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日志；日记；报纸；刊物</w:t>
      </w:r>
      <w:r>
        <w:rPr>
          <w:rFonts w:hint="eastAsia" w:ascii="宋体" w:hAnsi="宋体" w:eastAsia="宋体"/>
          <w:color w:val="231F20"/>
          <w:spacing w:val="66"/>
          <w:w w:val="150"/>
          <w:position w:val="2"/>
          <w:sz w:val="18"/>
        </w:rPr>
        <w:t xml:space="preserve">  </w:t>
      </w:r>
      <w:r>
        <w:rPr>
          <w:rFonts w:ascii="Times New Roman" w:hAnsi="Times New Roman" w:eastAsia="Times New Roman"/>
          <w:color w:val="231F20"/>
          <w:spacing w:val="-5"/>
          <w:position w:val="2"/>
          <w:sz w:val="20"/>
        </w:rPr>
        <w:t>(3)</w:t>
      </w:r>
    </w:p>
    <w:p w14:paraId="3394F876">
      <w:pPr>
        <w:tabs>
          <w:tab w:val="left" w:pos="4573"/>
        </w:tabs>
        <w:spacing w:before="9"/>
        <w:ind w:left="307" w:right="0" w:firstLine="0"/>
        <w:jc w:val="both"/>
        <w:rPr>
          <w:rFonts w:ascii="Times New Roman" w:hAnsi="Times New Roman" w:eastAsia="Times New Roman"/>
          <w:sz w:val="20"/>
        </w:rPr>
      </w:pPr>
      <w:r>
        <w:rPr>
          <w:rFonts w:hint="eastAsia" w:ascii="宋体" w:hAnsi="宋体" w:eastAsia="宋体"/>
          <w:color w:val="74CCD3"/>
          <w:w w:val="85"/>
          <w:position w:val="1"/>
          <w:sz w:val="20"/>
        </w:rPr>
        <w:t>△</w:t>
      </w:r>
      <w:r>
        <w:rPr>
          <w:rFonts w:hint="eastAsia" w:ascii="宋体" w:hAnsi="宋体" w:eastAsia="宋体"/>
          <w:color w:val="74CCD3"/>
          <w:spacing w:val="-47"/>
          <w:w w:val="85"/>
          <w:position w:val="1"/>
          <w:sz w:val="20"/>
        </w:rPr>
        <w:t xml:space="preserve"> </w:t>
      </w:r>
      <w:r>
        <w:rPr>
          <w:rFonts w:ascii="Verdana" w:hAnsi="Verdana" w:eastAsia="Verdana"/>
          <w:i/>
          <w:color w:val="231F20"/>
          <w:w w:val="85"/>
          <w:sz w:val="25"/>
        </w:rPr>
        <w:t>Journey</w:t>
      </w:r>
      <w:r>
        <w:rPr>
          <w:rFonts w:ascii="Verdana" w:hAnsi="Verdana" w:eastAsia="Verdana"/>
          <w:i/>
          <w:color w:val="231F20"/>
          <w:spacing w:val="-5"/>
          <w:sz w:val="25"/>
        </w:rPr>
        <w:t xml:space="preserve"> </w:t>
      </w:r>
      <w:r>
        <w:rPr>
          <w:rFonts w:ascii="Verdana" w:hAnsi="Verdana" w:eastAsia="Verdana"/>
          <w:i/>
          <w:color w:val="231F20"/>
          <w:w w:val="85"/>
          <w:sz w:val="25"/>
        </w:rPr>
        <w:t>to</w:t>
      </w:r>
      <w:r>
        <w:rPr>
          <w:rFonts w:ascii="Verdana" w:hAnsi="Verdana" w:eastAsia="Verdana"/>
          <w:i/>
          <w:color w:val="231F20"/>
          <w:spacing w:val="-4"/>
          <w:sz w:val="25"/>
        </w:rPr>
        <w:t xml:space="preserve"> </w:t>
      </w:r>
      <w:r>
        <w:rPr>
          <w:rFonts w:ascii="Verdana" w:hAnsi="Verdana" w:eastAsia="Verdana"/>
          <w:i/>
          <w:color w:val="231F20"/>
          <w:w w:val="85"/>
          <w:sz w:val="25"/>
        </w:rPr>
        <w:t>the</w:t>
      </w:r>
      <w:r>
        <w:rPr>
          <w:rFonts w:ascii="Verdana" w:hAnsi="Verdana" w:eastAsia="Verdana"/>
          <w:i/>
          <w:color w:val="231F20"/>
          <w:spacing w:val="-5"/>
          <w:sz w:val="25"/>
        </w:rPr>
        <w:t xml:space="preserve"> </w:t>
      </w:r>
      <w:r>
        <w:rPr>
          <w:rFonts w:ascii="Verdana" w:hAnsi="Verdana" w:eastAsia="Verdana"/>
          <w:i/>
          <w:color w:val="231F20"/>
          <w:w w:val="85"/>
          <w:sz w:val="25"/>
        </w:rPr>
        <w:t>West</w:t>
      </w:r>
      <w:r>
        <w:rPr>
          <w:rFonts w:ascii="Verdana" w:hAnsi="Verdana" w:eastAsia="Verdana"/>
          <w:i/>
          <w:color w:val="231F20"/>
          <w:spacing w:val="26"/>
          <w:sz w:val="25"/>
        </w:rPr>
        <w:t xml:space="preserve"> </w:t>
      </w:r>
      <w:r>
        <w:rPr>
          <w:rFonts w:hint="eastAsia" w:ascii="宋体" w:hAnsi="宋体" w:eastAsia="宋体"/>
          <w:color w:val="231F20"/>
          <w:w w:val="85"/>
          <w:position w:val="2"/>
          <w:sz w:val="18"/>
        </w:rPr>
        <w:t>《西游记</w:t>
      </w:r>
      <w:r>
        <w:rPr>
          <w:rFonts w:hint="eastAsia" w:ascii="宋体" w:hAnsi="宋体" w:eastAsia="宋体"/>
          <w:color w:val="231F20"/>
          <w:spacing w:val="-10"/>
          <w:w w:val="85"/>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56C0AAF">
      <w:pPr>
        <w:tabs>
          <w:tab w:val="left" w:pos="4266"/>
        </w:tabs>
        <w:spacing w:before="17"/>
        <w:ind w:left="0" w:right="1365" w:firstLine="0"/>
        <w:jc w:val="right"/>
        <w:rPr>
          <w:rFonts w:ascii="Times New Roman" w:eastAsia="Times New Roman"/>
          <w:sz w:val="20"/>
        </w:rPr>
      </w:pPr>
      <w:r>
        <w:rPr>
          <w:rFonts w:ascii="Tahoma" w:eastAsia="Tahoma"/>
          <w:color w:val="231F20"/>
          <w:spacing w:val="-4"/>
          <w:sz w:val="24"/>
        </w:rPr>
        <w:t>joy</w:t>
      </w:r>
      <w:r>
        <w:rPr>
          <w:rFonts w:ascii="Tahoma" w:eastAsia="Tahoma"/>
          <w:color w:val="231F20"/>
          <w:spacing w:val="-26"/>
          <w:sz w:val="24"/>
        </w:rPr>
        <w:t xml:space="preserve"> </w:t>
      </w:r>
      <w:r>
        <w:rPr>
          <w:rFonts w:ascii="Calibri" w:eastAsia="Calibri"/>
          <w:color w:val="231F20"/>
          <w:spacing w:val="-4"/>
          <w:position w:val="1"/>
          <w:sz w:val="20"/>
        </w:rPr>
        <w:t>/dZOI/</w:t>
      </w:r>
      <w:r>
        <w:rPr>
          <w:rFonts w:ascii="Calibri" w:eastAsia="Calibri"/>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高兴；喜</w:t>
      </w:r>
      <w:r>
        <w:rPr>
          <w:rFonts w:hint="eastAsia" w:ascii="宋体" w:eastAsia="宋体"/>
          <w:color w:val="231F20"/>
          <w:spacing w:val="-10"/>
          <w:position w:val="2"/>
          <w:sz w:val="18"/>
        </w:rPr>
        <w:t>悦</w:t>
      </w:r>
      <w:r>
        <w:rPr>
          <w:rFonts w:hint="eastAsia" w:ascii="宋体" w:eastAsia="宋体"/>
          <w:color w:val="231F20"/>
          <w:position w:val="2"/>
          <w:sz w:val="18"/>
        </w:rPr>
        <w:tab/>
      </w:r>
      <w:r>
        <w:rPr>
          <w:rFonts w:ascii="Times New Roman" w:eastAsia="Times New Roman"/>
          <w:color w:val="231F20"/>
          <w:spacing w:val="-5"/>
          <w:position w:val="2"/>
          <w:sz w:val="20"/>
        </w:rPr>
        <w:t>(1)</w:t>
      </w:r>
    </w:p>
    <w:p w14:paraId="2AC89BE3">
      <w:pPr>
        <w:tabs>
          <w:tab w:val="left" w:pos="3986"/>
        </w:tabs>
        <w:spacing w:before="21"/>
        <w:ind w:left="0" w:right="1365" w:firstLine="0"/>
        <w:jc w:val="right"/>
        <w:rPr>
          <w:rFonts w:ascii="Times New Roman" w:hAnsi="Times New Roman" w:eastAsia="Times New Roman"/>
          <w:sz w:val="20"/>
        </w:rPr>
      </w:pPr>
      <w:r>
        <w:rPr>
          <w:rFonts w:ascii="Tahoma" w:hAnsi="Tahoma" w:eastAsia="Tahoma"/>
          <w:color w:val="231F20"/>
          <w:spacing w:val="-6"/>
          <w:sz w:val="24"/>
        </w:rPr>
        <w:t>joyful</w:t>
      </w:r>
      <w:r>
        <w:rPr>
          <w:rFonts w:ascii="Tahoma" w:hAnsi="Tahoma" w:eastAsia="Tahoma"/>
          <w:color w:val="231F20"/>
          <w:spacing w:val="-20"/>
          <w:sz w:val="24"/>
        </w:rPr>
        <w:t xml:space="preserve"> </w:t>
      </w:r>
      <w:r>
        <w:rPr>
          <w:rFonts w:ascii="Calibri" w:hAnsi="Calibri" w:eastAsia="Calibri"/>
          <w:color w:val="231F20"/>
          <w:spacing w:val="-6"/>
          <w:position w:val="1"/>
          <w:sz w:val="20"/>
        </w:rPr>
        <w:t>/dZOIfl</w:t>
      </w:r>
      <w:r>
        <w:rPr>
          <w:rFonts w:ascii="Calibri" w:hAnsi="Calibri" w:eastAsia="Calibri"/>
          <w:color w:val="231F20"/>
          <w:spacing w:val="-3"/>
          <w:position w:val="1"/>
          <w:sz w:val="20"/>
        </w:rPr>
        <w:t xml:space="preserve"> </w:t>
      </w:r>
      <w:r>
        <w:rPr>
          <w:rFonts w:ascii="Calibri" w:hAnsi="Calibri" w:eastAsia="Calibri"/>
          <w:color w:val="231F20"/>
          <w:spacing w:val="-6"/>
          <w:position w:val="1"/>
          <w:sz w:val="20"/>
        </w:rPr>
        <w:t>/</w:t>
      </w:r>
      <w:r>
        <w:rPr>
          <w:rFonts w:ascii="Calibri" w:hAnsi="Calibri" w:eastAsia="Calibri"/>
          <w:color w:val="231F20"/>
          <w:spacing w:val="-2"/>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高兴的；快乐</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F57DAAE">
      <w:pPr>
        <w:spacing w:before="20"/>
        <w:ind w:left="307" w:right="0" w:firstLine="0"/>
        <w:jc w:val="both"/>
        <w:rPr>
          <w:rFonts w:hint="eastAsia" w:ascii="宋体" w:eastAsia="宋体"/>
          <w:sz w:val="18"/>
        </w:rPr>
      </w:pPr>
      <w:r>
        <w:rPr>
          <w:rFonts w:ascii="Tahoma" w:eastAsia="Tahoma"/>
          <w:color w:val="231F20"/>
          <w:position w:val="-1"/>
          <w:sz w:val="24"/>
        </w:rPr>
        <w:t>judge</w:t>
      </w:r>
      <w:r>
        <w:rPr>
          <w:rFonts w:ascii="Tahoma" w:eastAsia="Tahoma"/>
          <w:color w:val="231F20"/>
          <w:spacing w:val="-26"/>
          <w:position w:val="-1"/>
          <w:sz w:val="24"/>
        </w:rPr>
        <w:t xml:space="preserve"> </w:t>
      </w:r>
      <w:r>
        <w:rPr>
          <w:rFonts w:ascii="Calibri" w:eastAsia="Calibri"/>
          <w:color w:val="231F20"/>
          <w:position w:val="0"/>
          <w:sz w:val="20"/>
        </w:rPr>
        <w:t>/dZVdZ/</w:t>
      </w:r>
      <w:r>
        <w:rPr>
          <w:rFonts w:ascii="Calibri" w:eastAsia="Calibri"/>
          <w:color w:val="231F20"/>
          <w:spacing w:val="5"/>
          <w:position w:val="0"/>
          <w:sz w:val="20"/>
        </w:rPr>
        <w:t xml:space="preserve"> </w:t>
      </w:r>
      <w:r>
        <w:rPr>
          <w:rFonts w:ascii="Times New Roman" w:eastAsia="Times New Roman"/>
          <w:i/>
          <w:color w:val="231F20"/>
          <w:sz w:val="20"/>
        </w:rPr>
        <w:t>vt.</w:t>
      </w:r>
      <w:r>
        <w:rPr>
          <w:rFonts w:ascii="Times New Roman" w:eastAsia="Times New Roman"/>
          <w:i/>
          <w:color w:val="231F20"/>
          <w:spacing w:val="-4"/>
          <w:sz w:val="20"/>
        </w:rPr>
        <w:t xml:space="preserve"> </w:t>
      </w:r>
      <w:r>
        <w:rPr>
          <w:rFonts w:ascii="Times New Roman" w:eastAsia="Times New Roman"/>
          <w:color w:val="231F20"/>
          <w:sz w:val="20"/>
        </w:rPr>
        <w:t>&amp;</w:t>
      </w:r>
      <w:r>
        <w:rPr>
          <w:rFonts w:ascii="Times New Roman" w:eastAsia="Times New Roman"/>
          <w:color w:val="231F20"/>
          <w:spacing w:val="-4"/>
          <w:sz w:val="20"/>
        </w:rPr>
        <w:t xml:space="preserve"> </w:t>
      </w:r>
      <w:r>
        <w:rPr>
          <w:rFonts w:ascii="Times New Roman" w:eastAsia="Times New Roman"/>
          <w:i/>
          <w:color w:val="231F20"/>
          <w:sz w:val="20"/>
        </w:rPr>
        <w:t>vi.</w:t>
      </w:r>
      <w:r>
        <w:rPr>
          <w:rFonts w:ascii="Times New Roman" w:eastAsia="Times New Roman"/>
          <w:i/>
          <w:color w:val="231F20"/>
          <w:spacing w:val="-4"/>
          <w:sz w:val="20"/>
        </w:rPr>
        <w:t xml:space="preserve"> </w:t>
      </w:r>
      <w:r>
        <w:rPr>
          <w:rFonts w:hint="eastAsia" w:ascii="宋体" w:eastAsia="宋体"/>
          <w:color w:val="231F20"/>
          <w:spacing w:val="-2"/>
          <w:sz w:val="18"/>
        </w:rPr>
        <w:t>评价；评判；判断</w:t>
      </w:r>
    </w:p>
    <w:p w14:paraId="6994820A">
      <w:pPr>
        <w:tabs>
          <w:tab w:val="left" w:pos="2934"/>
        </w:tabs>
        <w:spacing w:before="34"/>
        <w:ind w:left="0" w:right="1365"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法官；审判员；裁判</w:t>
      </w:r>
      <w:r>
        <w:rPr>
          <w:rFonts w:hint="eastAsia" w:ascii="宋体" w:eastAsia="宋体"/>
          <w:color w:val="231F20"/>
          <w:spacing w:val="-10"/>
          <w:sz w:val="18"/>
        </w:rPr>
        <w:t>员</w:t>
      </w:r>
      <w:r>
        <w:rPr>
          <w:rFonts w:hint="eastAsia" w:ascii="宋体" w:eastAsia="宋体"/>
          <w:color w:val="231F20"/>
          <w:sz w:val="18"/>
        </w:rPr>
        <w:tab/>
      </w:r>
      <w:r>
        <w:rPr>
          <w:rFonts w:ascii="Times New Roman" w:eastAsia="Times New Roman"/>
          <w:color w:val="231F20"/>
          <w:spacing w:val="-5"/>
          <w:sz w:val="20"/>
        </w:rPr>
        <w:t>(5)</w:t>
      </w:r>
    </w:p>
    <w:p w14:paraId="1E812FF7">
      <w:pPr>
        <w:tabs>
          <w:tab w:val="left" w:pos="4266"/>
        </w:tabs>
        <w:spacing w:before="69"/>
        <w:ind w:left="0" w:right="1365" w:firstLine="0"/>
        <w:jc w:val="righ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19"/>
          <w:w w:val="90"/>
          <w:position w:val="1"/>
          <w:sz w:val="20"/>
        </w:rPr>
        <w:t xml:space="preserve"> </w:t>
      </w:r>
      <w:r>
        <w:rPr>
          <w:rFonts w:ascii="Tahoma" w:hAnsi="Tahoma" w:eastAsia="Tahoma"/>
          <w:color w:val="231F20"/>
          <w:w w:val="90"/>
          <w:sz w:val="24"/>
        </w:rPr>
        <w:t>Jupiter</w:t>
      </w:r>
      <w:r>
        <w:rPr>
          <w:rFonts w:ascii="Tahoma" w:hAnsi="Tahoma" w:eastAsia="Tahoma"/>
          <w:color w:val="231F20"/>
          <w:spacing w:val="-5"/>
          <w:sz w:val="24"/>
        </w:rPr>
        <w:t xml:space="preserve"> </w:t>
      </w:r>
      <w:r>
        <w:rPr>
          <w:rFonts w:ascii="Calibri" w:hAnsi="Calibri" w:eastAsia="Calibri"/>
          <w:color w:val="231F20"/>
          <w:w w:val="90"/>
          <w:position w:val="1"/>
          <w:sz w:val="20"/>
        </w:rPr>
        <w:t>/dZu:pIt@(r)/</w:t>
      </w:r>
      <w:r>
        <w:rPr>
          <w:rFonts w:ascii="Calibri" w:hAnsi="Calibri" w:eastAsia="Calibri"/>
          <w:color w:val="231F20"/>
          <w:spacing w:val="26"/>
          <w:position w:val="1"/>
          <w:sz w:val="20"/>
        </w:rPr>
        <w:t xml:space="preserve"> </w:t>
      </w:r>
      <w:r>
        <w:rPr>
          <w:rFonts w:hint="eastAsia" w:ascii="宋体" w:hAnsi="宋体" w:eastAsia="宋体"/>
          <w:color w:val="231F20"/>
          <w:w w:val="90"/>
          <w:position w:val="2"/>
          <w:sz w:val="18"/>
        </w:rPr>
        <w:t>木</w:t>
      </w:r>
      <w:r>
        <w:rPr>
          <w:rFonts w:hint="eastAsia" w:ascii="宋体" w:hAnsi="宋体" w:eastAsia="宋体"/>
          <w:color w:val="231F20"/>
          <w:spacing w:val="-10"/>
          <w:w w:val="90"/>
          <w:position w:val="2"/>
          <w:sz w:val="18"/>
        </w:rPr>
        <w:t>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EF2E16A">
      <w:pPr>
        <w:pStyle w:val="11"/>
        <w:spacing w:before="1"/>
        <w:rPr>
          <w:rFonts w:ascii="Times New Roman"/>
          <w:sz w:val="30"/>
        </w:rPr>
      </w:pPr>
    </w:p>
    <w:p w14:paraId="2F3716C8">
      <w:pPr>
        <w:pStyle w:val="6"/>
        <w:rPr>
          <w:rFonts w:ascii="Arial"/>
        </w:rPr>
      </w:pPr>
      <w:r>
        <mc:AlternateContent>
          <mc:Choice Requires="wps">
            <w:drawing>
              <wp:anchor distT="0" distB="0" distL="0" distR="0" simplePos="0" relativeHeight="251827200"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869" name="Graphic 486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69" o:spid="_x0000_s1026" o:spt="100" style="position:absolute;left:0pt;margin-left:301.85pt;margin-top:1.45pt;height:18pt;width:7.45pt;mso-position-horizontal-relative:page;z-index:251827200;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DzNf&#10;Vy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7"/>
        </w:rPr>
        <w:t>K</w:t>
      </w:r>
    </w:p>
    <w:p w14:paraId="6A1C1449">
      <w:pPr>
        <w:tabs>
          <w:tab w:val="left" w:pos="4573"/>
        </w:tabs>
        <w:spacing w:before="174"/>
        <w:ind w:left="307" w:right="0" w:firstLine="0"/>
        <w:jc w:val="both"/>
        <w:rPr>
          <w:rFonts w:ascii="Times New Roman" w:eastAsia="Times New Roman"/>
          <w:sz w:val="20"/>
        </w:rPr>
      </w:pPr>
      <w:r>
        <w:rPr>
          <w:rFonts w:ascii="Tahoma" w:eastAsia="Tahoma"/>
          <w:color w:val="231F20"/>
          <w:sz w:val="24"/>
        </w:rPr>
        <w:t>keen</w:t>
      </w:r>
      <w:r>
        <w:rPr>
          <w:rFonts w:ascii="Tahoma" w:eastAsia="Tahoma"/>
          <w:color w:val="231F20"/>
          <w:spacing w:val="-23"/>
          <w:sz w:val="24"/>
        </w:rPr>
        <w:t xml:space="preserve"> </w:t>
      </w:r>
      <w:r>
        <w:rPr>
          <w:rFonts w:ascii="Calibri" w:eastAsia="Calibri"/>
          <w:color w:val="231F20"/>
          <w:position w:val="1"/>
          <w:sz w:val="20"/>
        </w:rPr>
        <w:t>/ki:n/</w:t>
      </w:r>
      <w:r>
        <w:rPr>
          <w:rFonts w:ascii="Calibri" w:eastAsia="Calibri"/>
          <w:color w:val="231F20"/>
          <w:spacing w:val="15"/>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3"/>
          <w:position w:val="2"/>
          <w:sz w:val="20"/>
        </w:rPr>
        <w:t xml:space="preserve"> </w:t>
      </w:r>
      <w:r>
        <w:rPr>
          <w:rFonts w:hint="eastAsia" w:ascii="宋体" w:eastAsia="宋体"/>
          <w:color w:val="231F20"/>
          <w:position w:val="2"/>
          <w:sz w:val="18"/>
        </w:rPr>
        <w:t>热衷的；渴望</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(4)</w:t>
      </w:r>
    </w:p>
    <w:p w14:paraId="212DC1D3">
      <w:pPr>
        <w:spacing w:before="50"/>
        <w:ind w:left="0" w:right="1365" w:firstLine="0"/>
        <w:jc w:val="right"/>
        <w:rPr>
          <w:rFonts w:ascii="Times New Roman" w:hAnsi="Times New Roman" w:eastAsia="Times New Roman"/>
          <w:sz w:val="20"/>
        </w:rPr>
      </w:pPr>
      <w:r>
        <w:rPr>
          <w:rFonts w:ascii="Tahoma" w:hAnsi="Tahoma" w:eastAsia="Tahoma"/>
          <w:color w:val="231F20"/>
          <w:spacing w:val="-2"/>
          <w:sz w:val="24"/>
        </w:rPr>
        <w:t>kindergarten</w:t>
      </w:r>
      <w:r>
        <w:rPr>
          <w:rFonts w:ascii="Tahoma" w:hAnsi="Tahoma" w:eastAsia="Tahoma"/>
          <w:color w:val="231F20"/>
          <w:spacing w:val="-26"/>
          <w:sz w:val="24"/>
        </w:rPr>
        <w:t xml:space="preserve"> </w:t>
      </w:r>
      <w:r>
        <w:rPr>
          <w:rFonts w:ascii="Calibri" w:hAnsi="Calibri" w:eastAsia="Calibri"/>
          <w:color w:val="231F20"/>
          <w:spacing w:val="-2"/>
          <w:position w:val="1"/>
          <w:sz w:val="20"/>
        </w:rPr>
        <w:t>/kInd@ga:tn/</w:t>
      </w:r>
      <w:r>
        <w:rPr>
          <w:rFonts w:ascii="Calibri" w:hAnsi="Calibri" w:eastAsia="Calibri"/>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4"/>
          <w:position w:val="2"/>
          <w:sz w:val="18"/>
        </w:rPr>
        <w:t xml:space="preserve">学前班；幼儿园 </w:t>
      </w:r>
      <w:r>
        <w:rPr>
          <w:rFonts w:ascii="Times New Roman" w:hAnsi="Times New Roman" w:eastAsia="Times New Roman"/>
          <w:color w:val="231F20"/>
          <w:spacing w:val="-5"/>
          <w:position w:val="2"/>
          <w:sz w:val="20"/>
        </w:rPr>
        <w:t>(2)</w:t>
      </w:r>
    </w:p>
    <w:p w14:paraId="4D41B622">
      <w:pPr>
        <w:pStyle w:val="11"/>
        <w:spacing w:before="9"/>
        <w:rPr>
          <w:rFonts w:ascii="Times New Roman"/>
          <w:sz w:val="31"/>
        </w:rPr>
      </w:pPr>
    </w:p>
    <w:p w14:paraId="503D4940">
      <w:pPr>
        <w:pStyle w:val="6"/>
        <w:rPr>
          <w:rFonts w:ascii="Arial"/>
        </w:rPr>
      </w:pPr>
      <w:r>
        <mc:AlternateContent>
          <mc:Choice Requires="wps">
            <w:drawing>
              <wp:anchor distT="0" distB="0" distL="0" distR="0" simplePos="0" relativeHeight="251827200"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870" name="Graphic 487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70" o:spid="_x0000_s1026" o:spt="100" style="position:absolute;left:0pt;margin-left:301.85pt;margin-top:1.45pt;height:18pt;width:7.45pt;mso-position-horizontal-relative:page;z-index:251827200;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uoG7TVAAAA&#10;CAEAAA8AAAAAAAAAAQAgAAAAIgAAAGRycy9kb3ducmV2LnhtbFBLAQIUABQAAAAIAIdO4kBBFPqV&#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6"/>
        </w:rPr>
        <w:t>L</w:t>
      </w:r>
    </w:p>
    <w:p w14:paraId="55B119BF">
      <w:pPr>
        <w:tabs>
          <w:tab w:val="left" w:pos="4266"/>
        </w:tabs>
        <w:spacing w:before="174"/>
        <w:ind w:left="0" w:right="1365" w:firstLine="0"/>
        <w:jc w:val="righ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6"/>
          <w:sz w:val="24"/>
        </w:rPr>
        <w:t>La</w:t>
      </w:r>
      <w:r>
        <w:rPr>
          <w:rFonts w:ascii="Tahoma" w:hAnsi="Tahoma" w:eastAsia="Tahoma"/>
          <w:color w:val="231F20"/>
          <w:spacing w:val="-16"/>
          <w:sz w:val="24"/>
        </w:rPr>
        <w:t xml:space="preserve"> </w:t>
      </w:r>
      <w:r>
        <w:rPr>
          <w:rFonts w:ascii="Tahoma" w:hAnsi="Tahoma" w:eastAsia="Tahoma"/>
          <w:color w:val="231F20"/>
          <w:spacing w:val="-6"/>
          <w:sz w:val="24"/>
        </w:rPr>
        <w:t>Tomatina</w:t>
      </w:r>
      <w:r>
        <w:rPr>
          <w:rFonts w:ascii="Tahoma" w:hAnsi="Tahoma" w:eastAsia="Tahoma"/>
          <w:color w:val="231F20"/>
          <w:spacing w:val="-26"/>
          <w:sz w:val="24"/>
        </w:rPr>
        <w:t xml:space="preserve"> </w:t>
      </w:r>
      <w:r>
        <w:rPr>
          <w:rFonts w:ascii="Calibri" w:hAnsi="Calibri" w:eastAsia="Calibri"/>
          <w:color w:val="231F20"/>
          <w:spacing w:val="-6"/>
          <w:position w:val="1"/>
          <w:sz w:val="20"/>
        </w:rPr>
        <w:t>/la:</w:t>
      </w:r>
      <w:r>
        <w:rPr>
          <w:rFonts w:ascii="Calibri" w:hAnsi="Calibri" w:eastAsia="Calibri"/>
          <w:color w:val="231F20"/>
          <w:spacing w:val="-2"/>
          <w:position w:val="1"/>
          <w:sz w:val="20"/>
        </w:rPr>
        <w:t xml:space="preserve"> </w:t>
      </w:r>
      <w:r>
        <w:rPr>
          <w:rFonts w:ascii="Calibri" w:hAnsi="Calibri" w:eastAsia="Calibri"/>
          <w:color w:val="231F20"/>
          <w:spacing w:val="-6"/>
          <w:position w:val="1"/>
          <w:sz w:val="20"/>
        </w:rPr>
        <w:t>t@uma:tIna:/</w:t>
      </w:r>
      <w:r>
        <w:rPr>
          <w:rFonts w:ascii="Calibri" w:hAnsi="Calibri" w:eastAsia="Calibri"/>
          <w:color w:val="231F20"/>
          <w:position w:val="1"/>
          <w:sz w:val="20"/>
        </w:rPr>
        <w:t xml:space="preserve"> </w:t>
      </w:r>
      <w:r>
        <w:rPr>
          <w:rFonts w:hint="eastAsia" w:ascii="宋体" w:hAnsi="宋体" w:eastAsia="宋体"/>
          <w:color w:val="231F20"/>
          <w:spacing w:val="-6"/>
          <w:position w:val="2"/>
          <w:sz w:val="18"/>
        </w:rPr>
        <w:t>番茄大</w:t>
      </w:r>
      <w:r>
        <w:rPr>
          <w:rFonts w:hint="eastAsia" w:ascii="宋体" w:hAnsi="宋体" w:eastAsia="宋体"/>
          <w:color w:val="231F20"/>
          <w:spacing w:val="-10"/>
          <w:position w:val="2"/>
          <w:sz w:val="18"/>
        </w:rPr>
        <w:t>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BB5E1E9">
      <w:pPr>
        <w:spacing w:before="35"/>
        <w:ind w:left="307" w:right="0" w:firstLine="0"/>
        <w:jc w:val="both"/>
        <w:rPr>
          <w:rFonts w:ascii="Times New Roman" w:hAnsi="Times New Roman" w:eastAsia="Times New Roman"/>
          <w:sz w:val="20"/>
        </w:rPr>
      </w:pPr>
      <w:r>
        <w:rPr>
          <w:rFonts w:ascii="Tahoma" w:hAnsi="Tahoma" w:eastAsia="Tahoma"/>
          <w:color w:val="231F20"/>
          <w:position w:val="-1"/>
          <w:sz w:val="24"/>
        </w:rPr>
        <w:t>lack</w:t>
      </w:r>
      <w:r>
        <w:rPr>
          <w:rFonts w:ascii="Tahoma" w:hAnsi="Tahoma" w:eastAsia="Tahoma"/>
          <w:color w:val="231F20"/>
          <w:spacing w:val="-19"/>
          <w:position w:val="-1"/>
          <w:sz w:val="24"/>
        </w:rPr>
        <w:t xml:space="preserve"> </w:t>
      </w:r>
      <w:r>
        <w:rPr>
          <w:rFonts w:ascii="Calibri" w:hAnsi="Calibri" w:eastAsia="Calibri"/>
          <w:color w:val="231F20"/>
          <w:position w:val="0"/>
          <w:sz w:val="20"/>
        </w:rPr>
        <w:t>/læk</w:t>
      </w:r>
      <w:r>
        <w:rPr>
          <w:rFonts w:ascii="Calibri" w:hAnsi="Calibri" w:eastAsia="Calibri"/>
          <w:color w:val="231F20"/>
          <w:spacing w:val="6"/>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z w:val="18"/>
        </w:rPr>
        <w:t xml:space="preserve">缺乏；短缺 </w:t>
      </w:r>
      <w:r>
        <w:rPr>
          <w:rFonts w:ascii="Times New Roman" w:hAnsi="Times New Roman" w:eastAsia="Times New Roman"/>
          <w:i/>
          <w:color w:val="231F20"/>
          <w:sz w:val="20"/>
        </w:rPr>
        <w:t xml:space="preserve">vt. </w:t>
      </w:r>
      <w:r>
        <w:rPr>
          <w:rFonts w:hint="eastAsia" w:ascii="宋体" w:hAnsi="宋体" w:eastAsia="宋体"/>
          <w:color w:val="231F20"/>
          <w:sz w:val="18"/>
        </w:rPr>
        <w:t>没有；缺乏</w:t>
      </w:r>
      <w:r>
        <w:rPr>
          <w:rFonts w:hint="eastAsia" w:ascii="宋体" w:hAnsi="宋体" w:eastAsia="宋体"/>
          <w:color w:val="231F20"/>
          <w:spacing w:val="55"/>
          <w:w w:val="150"/>
          <w:sz w:val="18"/>
        </w:rPr>
        <w:t xml:space="preserve">     </w:t>
      </w:r>
      <w:r>
        <w:rPr>
          <w:rFonts w:ascii="Times New Roman" w:hAnsi="Times New Roman" w:eastAsia="Times New Roman"/>
          <w:color w:val="231F20"/>
          <w:spacing w:val="-5"/>
          <w:sz w:val="20"/>
        </w:rPr>
        <w:t>(4)</w:t>
      </w:r>
    </w:p>
    <w:p w14:paraId="56163857">
      <w:pPr>
        <w:tabs>
          <w:tab w:val="left" w:pos="4573"/>
        </w:tabs>
        <w:spacing w:before="30" w:line="268" w:lineRule="auto"/>
        <w:ind w:left="307" w:right="1365" w:firstLine="0"/>
        <w:jc w:val="both"/>
        <w:rPr>
          <w:rFonts w:hint="eastAsia" w:ascii="宋体" w:hAnsi="宋体" w:eastAsia="宋体"/>
          <w:sz w:val="18"/>
        </w:rPr>
      </w:pPr>
      <w:r>
        <w:rPr>
          <w:rFonts w:ascii="Tahoma" w:hAnsi="Tahoma" w:eastAsia="Tahoma"/>
          <w:color w:val="231F20"/>
          <w:sz w:val="24"/>
        </w:rPr>
        <w:t xml:space="preserve">lantern </w:t>
      </w:r>
      <w:r>
        <w:rPr>
          <w:rFonts w:ascii="Calibri" w:hAnsi="Calibri" w:eastAsia="Calibri"/>
          <w:color w:val="231F20"/>
          <w:position w:val="1"/>
          <w:sz w:val="20"/>
        </w:rPr>
        <w:t xml:space="preserve">/lænt@n/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灯笼；提灯</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position w:val="-1"/>
          <w:sz w:val="24"/>
        </w:rPr>
        <w:t>lap</w:t>
      </w:r>
      <w:r>
        <w:rPr>
          <w:rFonts w:ascii="Tahoma" w:hAnsi="Tahoma" w:eastAsia="Tahoma"/>
          <w:color w:val="231F20"/>
          <w:spacing w:val="-19"/>
          <w:position w:val="-1"/>
          <w:sz w:val="24"/>
        </w:rPr>
        <w:t xml:space="preserve"> </w:t>
      </w:r>
      <w:r>
        <w:rPr>
          <w:rFonts w:ascii="Calibri" w:hAnsi="Calibri" w:eastAsia="Calibri"/>
          <w:color w:val="231F20"/>
          <w:position w:val="0"/>
          <w:sz w:val="20"/>
        </w:rPr>
        <w:t>/læp/</w:t>
      </w:r>
      <w:r>
        <w:rPr>
          <w:rFonts w:ascii="Calibri" w:hAnsi="Calibri" w:eastAsia="Calibri"/>
          <w:color w:val="231F20"/>
          <w:spacing w:val="-12"/>
          <w:position w:val="0"/>
          <w:sz w:val="20"/>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2"/>
          <w:sz w:val="20"/>
        </w:rPr>
        <w:t xml:space="preserve"> </w:t>
      </w:r>
      <w:r>
        <w:rPr>
          <w:rFonts w:hint="eastAsia" w:ascii="宋体" w:hAnsi="宋体" w:eastAsia="宋体"/>
          <w:color w:val="231F20"/>
          <w:sz w:val="18"/>
        </w:rPr>
        <w:t>（坐着时的）大腿部</w:t>
      </w:r>
      <w:r>
        <w:rPr>
          <w:rFonts w:hint="eastAsia" w:ascii="宋体" w:hAnsi="宋体" w:eastAsia="宋体"/>
          <w:color w:val="231F20"/>
          <w:spacing w:val="-55"/>
          <w:sz w:val="18"/>
        </w:rPr>
        <w:t>；（</w:t>
      </w:r>
      <w:r>
        <w:rPr>
          <w:rFonts w:hint="eastAsia" w:ascii="宋体" w:hAnsi="宋体" w:eastAsia="宋体"/>
          <w:color w:val="231F20"/>
          <w:sz w:val="18"/>
        </w:rPr>
        <w:t>跑道等的）一圈</w:t>
      </w:r>
      <w:r>
        <w:rPr>
          <w:rFonts w:hint="eastAsia" w:ascii="宋体" w:hAnsi="宋体" w:eastAsia="宋体"/>
          <w:color w:val="231F20"/>
          <w:spacing w:val="-23"/>
          <w:sz w:val="18"/>
        </w:rPr>
        <w:t xml:space="preserve"> </w:t>
      </w:r>
      <w:r>
        <w:rPr>
          <w:rFonts w:ascii="Times New Roman" w:hAnsi="Times New Roman" w:eastAsia="Times New Roman"/>
          <w:color w:val="231F20"/>
          <w:sz w:val="20"/>
        </w:rPr>
        <w:t xml:space="preserve">(2) </w:t>
      </w:r>
      <w:r>
        <w:rPr>
          <w:rFonts w:ascii="Tahoma" w:hAnsi="Tahoma" w:eastAsia="Tahoma"/>
          <w:color w:val="231F20"/>
          <w:sz w:val="24"/>
        </w:rPr>
        <w:t>launch</w:t>
      </w:r>
      <w:r>
        <w:rPr>
          <w:rFonts w:ascii="Tahoma" w:hAnsi="Tahoma" w:eastAsia="Tahoma"/>
          <w:color w:val="231F20"/>
          <w:spacing w:val="-19"/>
          <w:sz w:val="24"/>
        </w:rPr>
        <w:t xml:space="preserve"> </w:t>
      </w:r>
      <w:r>
        <w:rPr>
          <w:rFonts w:ascii="Calibri" w:hAnsi="Calibri" w:eastAsia="Calibri"/>
          <w:color w:val="231F20"/>
          <w:position w:val="1"/>
          <w:sz w:val="20"/>
        </w:rPr>
        <w:t>/lO:ntS/</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3"/>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3"/>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发射；发起；上市</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leap </w:t>
      </w:r>
      <w:r>
        <w:rPr>
          <w:rFonts w:ascii="Calibri" w:hAnsi="Calibri" w:eastAsia="Calibri"/>
          <w:color w:val="231F20"/>
          <w:position w:val="1"/>
          <w:sz w:val="20"/>
        </w:rPr>
        <w:t xml:space="preserve">/li:p/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跳跃；剧增；剧变</w:t>
      </w:r>
    </w:p>
    <w:p w14:paraId="59B35AC0">
      <w:pPr>
        <w:spacing w:before="4"/>
        <w:ind w:left="1242" w:right="0" w:firstLine="0"/>
        <w:jc w:val="left"/>
        <w:rPr>
          <w:rFonts w:ascii="Trebuchet MS"/>
          <w:sz w:val="20"/>
        </w:rPr>
      </w:pPr>
      <w:r>
        <w:rPr>
          <w:rFonts w:ascii="Trebuchet MS"/>
          <w:color w:val="231F20"/>
          <w:w w:val="105"/>
          <w:sz w:val="20"/>
        </w:rPr>
        <w:t>(</w:t>
      </w:r>
      <w:r>
        <w:rPr>
          <w:rFonts w:ascii="Calibri"/>
          <w:color w:val="231F20"/>
          <w:w w:val="105"/>
          <w:sz w:val="20"/>
        </w:rPr>
        <w:t>leapt,</w:t>
      </w:r>
      <w:r>
        <w:rPr>
          <w:rFonts w:ascii="Calibri"/>
          <w:color w:val="231F20"/>
          <w:spacing w:val="1"/>
          <w:w w:val="105"/>
          <w:sz w:val="20"/>
        </w:rPr>
        <w:t xml:space="preserve"> </w:t>
      </w:r>
      <w:r>
        <w:rPr>
          <w:rFonts w:ascii="Calibri"/>
          <w:color w:val="231F20"/>
          <w:w w:val="105"/>
          <w:sz w:val="20"/>
        </w:rPr>
        <w:t>leapt</w:t>
      </w:r>
      <w:r>
        <w:rPr>
          <w:rFonts w:ascii="Calibri"/>
          <w:color w:val="231F20"/>
          <w:spacing w:val="2"/>
          <w:w w:val="105"/>
          <w:sz w:val="20"/>
        </w:rPr>
        <w:t xml:space="preserve"> </w:t>
      </w:r>
      <w:r>
        <w:rPr>
          <w:rFonts w:ascii="Calibri"/>
          <w:color w:val="231F20"/>
          <w:w w:val="105"/>
          <w:sz w:val="20"/>
        </w:rPr>
        <w:t>/lept/</w:t>
      </w:r>
      <w:r>
        <w:rPr>
          <w:rFonts w:ascii="Calibri"/>
          <w:color w:val="231F20"/>
          <w:spacing w:val="2"/>
          <w:w w:val="105"/>
          <w:sz w:val="20"/>
        </w:rPr>
        <w:t xml:space="preserve"> </w:t>
      </w:r>
      <w:r>
        <w:rPr>
          <w:rFonts w:ascii="Calibri"/>
          <w:color w:val="231F20"/>
          <w:w w:val="105"/>
          <w:sz w:val="20"/>
        </w:rPr>
        <w:t>or</w:t>
      </w:r>
      <w:r>
        <w:rPr>
          <w:rFonts w:ascii="Calibri"/>
          <w:color w:val="231F20"/>
          <w:spacing w:val="2"/>
          <w:w w:val="105"/>
          <w:sz w:val="20"/>
        </w:rPr>
        <w:t xml:space="preserve"> </w:t>
      </w:r>
      <w:r>
        <w:rPr>
          <w:rFonts w:ascii="Calibri"/>
          <w:color w:val="231F20"/>
          <w:w w:val="105"/>
          <w:sz w:val="20"/>
        </w:rPr>
        <w:t>leaped,</w:t>
      </w:r>
      <w:r>
        <w:rPr>
          <w:rFonts w:ascii="Calibri"/>
          <w:color w:val="231F20"/>
          <w:spacing w:val="1"/>
          <w:w w:val="105"/>
          <w:sz w:val="20"/>
        </w:rPr>
        <w:t xml:space="preserve"> </w:t>
      </w:r>
      <w:r>
        <w:rPr>
          <w:rFonts w:ascii="Calibri"/>
          <w:color w:val="231F20"/>
          <w:spacing w:val="-2"/>
          <w:w w:val="105"/>
          <w:sz w:val="20"/>
        </w:rPr>
        <w:t>leaped</w:t>
      </w:r>
      <w:r>
        <w:rPr>
          <w:rFonts w:ascii="Trebuchet MS"/>
          <w:color w:val="231F20"/>
          <w:spacing w:val="-2"/>
          <w:w w:val="105"/>
          <w:sz w:val="20"/>
        </w:rPr>
        <w:t>)</w:t>
      </w:r>
    </w:p>
    <w:p w14:paraId="726B6C20">
      <w:pPr>
        <w:tabs>
          <w:tab w:val="left" w:pos="4573"/>
        </w:tabs>
        <w:spacing w:before="60"/>
        <w:ind w:left="1242"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vt.</w:t>
      </w:r>
      <w:r>
        <w:rPr>
          <w:rFonts w:ascii="Times New Roman" w:eastAsia="Times New Roman"/>
          <w:i/>
          <w:color w:val="231F20"/>
          <w:spacing w:val="-11"/>
          <w:sz w:val="20"/>
        </w:rPr>
        <w:t xml:space="preserve"> </w:t>
      </w:r>
      <w:r>
        <w:rPr>
          <w:rFonts w:hint="eastAsia" w:ascii="宋体" w:eastAsia="宋体"/>
          <w:color w:val="231F20"/>
          <w:sz w:val="18"/>
        </w:rPr>
        <w:t>跳过；跃</w:t>
      </w:r>
      <w:r>
        <w:rPr>
          <w:rFonts w:hint="eastAsia" w:ascii="宋体" w:eastAsia="宋体"/>
          <w:color w:val="231F20"/>
          <w:spacing w:val="-10"/>
          <w:sz w:val="18"/>
        </w:rPr>
        <w:t>过</w:t>
      </w:r>
      <w:r>
        <w:rPr>
          <w:rFonts w:hint="eastAsia" w:ascii="宋体" w:eastAsia="宋体"/>
          <w:color w:val="231F20"/>
          <w:sz w:val="18"/>
        </w:rPr>
        <w:tab/>
      </w:r>
      <w:r>
        <w:rPr>
          <w:rFonts w:ascii="Times New Roman" w:eastAsia="Times New Roman"/>
          <w:color w:val="231F20"/>
          <w:spacing w:val="-5"/>
          <w:sz w:val="20"/>
        </w:rPr>
        <w:t>(4)</w:t>
      </w:r>
    </w:p>
    <w:p w14:paraId="0C9E52E1">
      <w:pPr>
        <w:tabs>
          <w:tab w:val="left" w:pos="4266"/>
        </w:tabs>
        <w:spacing w:before="73"/>
        <w:ind w:left="0" w:right="1365" w:firstLine="0"/>
        <w:jc w:val="right"/>
        <w:rPr>
          <w:rFonts w:ascii="Times New Roman" w:hAnsi="Times New Roman" w:eastAsia="Times New Roman"/>
          <w:sz w:val="20"/>
        </w:rPr>
      </w:pPr>
      <w:r>
        <w:rPr>
          <w:rFonts w:ascii="Tahoma" w:hAnsi="Tahoma" w:eastAsia="Tahoma"/>
          <w:color w:val="231F20"/>
          <w:spacing w:val="-4"/>
          <w:sz w:val="24"/>
        </w:rPr>
        <w:t>limited</w:t>
      </w:r>
      <w:r>
        <w:rPr>
          <w:rFonts w:ascii="Tahoma" w:hAnsi="Tahoma" w:eastAsia="Tahoma"/>
          <w:color w:val="231F20"/>
          <w:spacing w:val="-22"/>
          <w:sz w:val="24"/>
        </w:rPr>
        <w:t xml:space="preserve"> </w:t>
      </w:r>
      <w:r>
        <w:rPr>
          <w:rFonts w:ascii="Calibri" w:hAnsi="Calibri" w:eastAsia="Calibri"/>
          <w:color w:val="231F20"/>
          <w:spacing w:val="-4"/>
          <w:position w:val="1"/>
          <w:sz w:val="20"/>
        </w:rPr>
        <w:t>/lImItId/</w:t>
      </w:r>
      <w:r>
        <w:rPr>
          <w:rFonts w:ascii="Calibri" w:hAnsi="Calibri" w:eastAsia="Calibri"/>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有限</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86A4671">
      <w:pPr>
        <w:tabs>
          <w:tab w:val="left" w:pos="4573"/>
        </w:tabs>
        <w:spacing w:before="34"/>
        <w:ind w:left="307" w:right="0" w:firstLine="0"/>
        <w:jc w:val="both"/>
        <w:rPr>
          <w:rFonts w:ascii="Times New Roman" w:eastAsia="Times New Roman"/>
          <w:sz w:val="20"/>
        </w:rPr>
      </w:pPr>
      <w:r>
        <w:rPr>
          <w:rFonts w:ascii="Tahoma" w:eastAsia="Tahoma"/>
          <w:color w:val="231F20"/>
          <w:sz w:val="24"/>
        </w:rPr>
        <w:t>limp</w:t>
      </w:r>
      <w:r>
        <w:rPr>
          <w:rFonts w:ascii="Tahoma" w:eastAsia="Tahoma"/>
          <w:color w:val="231F20"/>
          <w:spacing w:val="-14"/>
          <w:sz w:val="24"/>
        </w:rPr>
        <w:t xml:space="preserve"> </w:t>
      </w:r>
      <w:r>
        <w:rPr>
          <w:rFonts w:ascii="Calibri" w:eastAsia="Calibri"/>
          <w:color w:val="231F20"/>
          <w:position w:val="1"/>
          <w:sz w:val="20"/>
        </w:rPr>
        <w:t>/lImp/</w:t>
      </w:r>
      <w:r>
        <w:rPr>
          <w:rFonts w:ascii="Calibri" w:eastAsia="Calibri"/>
          <w:color w:val="231F20"/>
          <w:spacing w:val="16"/>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11"/>
          <w:position w:val="2"/>
          <w:sz w:val="20"/>
        </w:rPr>
        <w:t xml:space="preserve"> </w:t>
      </w:r>
      <w:r>
        <w:rPr>
          <w:rFonts w:hint="eastAsia" w:ascii="宋体" w:eastAsia="宋体"/>
          <w:color w:val="231F20"/>
          <w:position w:val="2"/>
          <w:sz w:val="18"/>
        </w:rPr>
        <w:t>跛行；一瘸一拐地</w:t>
      </w:r>
      <w:r>
        <w:rPr>
          <w:rFonts w:hint="eastAsia" w:ascii="宋体" w:eastAsia="宋体"/>
          <w:color w:val="231F20"/>
          <w:spacing w:val="-10"/>
          <w:position w:val="2"/>
          <w:sz w:val="18"/>
        </w:rPr>
        <w:t>走</w:t>
      </w:r>
      <w:r>
        <w:rPr>
          <w:rFonts w:hint="eastAsia" w:ascii="宋体" w:eastAsia="宋体"/>
          <w:color w:val="231F20"/>
          <w:position w:val="2"/>
          <w:sz w:val="18"/>
        </w:rPr>
        <w:tab/>
      </w:r>
      <w:r>
        <w:rPr>
          <w:rFonts w:ascii="Times New Roman" w:eastAsia="Times New Roman"/>
          <w:color w:val="231F20"/>
          <w:spacing w:val="-5"/>
          <w:position w:val="2"/>
          <w:sz w:val="20"/>
        </w:rPr>
        <w:t>(2)</w:t>
      </w:r>
    </w:p>
    <w:p w14:paraId="41AD5FBC">
      <w:pPr>
        <w:tabs>
          <w:tab w:val="left" w:pos="4266"/>
        </w:tabs>
        <w:spacing w:before="34"/>
        <w:ind w:left="0" w:right="1365" w:firstLine="0"/>
        <w:jc w:val="right"/>
        <w:rPr>
          <w:rFonts w:ascii="Times New Roman" w:eastAsia="Times New Roman"/>
          <w:sz w:val="20"/>
        </w:rPr>
      </w:pPr>
      <w:r>
        <w:rPr>
          <w:rFonts w:ascii="Tahoma" w:eastAsia="Tahoma"/>
          <w:color w:val="231F20"/>
          <w:sz w:val="24"/>
        </w:rPr>
        <w:t>lip</w:t>
      </w:r>
      <w:r>
        <w:rPr>
          <w:rFonts w:ascii="Tahoma" w:eastAsia="Tahoma"/>
          <w:color w:val="231F20"/>
          <w:spacing w:val="-18"/>
          <w:sz w:val="24"/>
        </w:rPr>
        <w:t xml:space="preserve"> </w:t>
      </w:r>
      <w:r>
        <w:rPr>
          <w:rFonts w:ascii="Calibri" w:eastAsia="Calibri"/>
          <w:color w:val="231F20"/>
          <w:position w:val="1"/>
          <w:sz w:val="20"/>
        </w:rPr>
        <w:t>/lIp/</w:t>
      </w:r>
      <w:r>
        <w:rPr>
          <w:rFonts w:ascii="Calibri" w:eastAsia="Calibri"/>
          <w:color w:val="231F20"/>
          <w:spacing w:val="1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8"/>
          <w:position w:val="2"/>
          <w:sz w:val="20"/>
        </w:rPr>
        <w:t xml:space="preserve"> </w:t>
      </w:r>
      <w:r>
        <w:rPr>
          <w:rFonts w:hint="eastAsia" w:ascii="宋体" w:eastAsia="宋体"/>
          <w:color w:val="231F20"/>
          <w:position w:val="2"/>
          <w:sz w:val="18"/>
        </w:rPr>
        <w:t>嘴</w:t>
      </w:r>
      <w:r>
        <w:rPr>
          <w:rFonts w:hint="eastAsia" w:ascii="宋体" w:eastAsia="宋体"/>
          <w:color w:val="231F20"/>
          <w:spacing w:val="-10"/>
          <w:position w:val="2"/>
          <w:sz w:val="18"/>
        </w:rPr>
        <w:t>唇</w:t>
      </w:r>
      <w:r>
        <w:rPr>
          <w:rFonts w:hint="eastAsia" w:ascii="宋体" w:eastAsia="宋体"/>
          <w:color w:val="231F20"/>
          <w:position w:val="2"/>
          <w:sz w:val="18"/>
        </w:rPr>
        <w:tab/>
      </w:r>
      <w:r>
        <w:rPr>
          <w:rFonts w:ascii="Times New Roman" w:eastAsia="Times New Roman"/>
          <w:color w:val="231F20"/>
          <w:spacing w:val="-5"/>
          <w:position w:val="2"/>
          <w:sz w:val="20"/>
        </w:rPr>
        <w:t>(2)</w:t>
      </w:r>
    </w:p>
    <w:p w14:paraId="050E8437">
      <w:pPr>
        <w:tabs>
          <w:tab w:val="left" w:pos="4293"/>
          <w:tab w:val="left" w:pos="4573"/>
        </w:tabs>
        <w:spacing w:before="35" w:line="268" w:lineRule="auto"/>
        <w:ind w:left="307" w:right="1365" w:firstLine="0"/>
        <w:jc w:val="right"/>
        <w:rPr>
          <w:rFonts w:ascii="Times New Roman" w:hAnsi="Times New Roman" w:eastAsia="Times New Roman"/>
          <w:sz w:val="20"/>
        </w:rPr>
      </w:pPr>
      <w:r>
        <w:rPr>
          <w:rFonts w:ascii="Tahoma" w:hAnsi="Tahoma" w:eastAsia="Tahoma"/>
          <w:color w:val="231F20"/>
          <w:sz w:val="24"/>
        </w:rPr>
        <w:t xml:space="preserve">loan </w:t>
      </w:r>
      <w:r>
        <w:rPr>
          <w:rFonts w:ascii="Calibri" w:hAnsi="Calibri" w:eastAsia="Calibri"/>
          <w:color w:val="231F20"/>
          <w:position w:val="1"/>
          <w:sz w:val="20"/>
        </w:rPr>
        <w:t xml:space="preserve">/l@un/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贷款；借款</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take out a loan </w:t>
      </w:r>
      <w:r>
        <w:rPr>
          <w:rFonts w:hint="eastAsia" w:ascii="宋体" w:hAnsi="宋体" w:eastAsia="宋体"/>
          <w:color w:val="231F20"/>
          <w:position w:val="2"/>
          <w:sz w:val="18"/>
        </w:rPr>
        <w:t>取得贷款</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6"/>
          <w:sz w:val="24"/>
        </w:rPr>
        <w:t>lunar</w:t>
      </w:r>
      <w:r>
        <w:rPr>
          <w:rFonts w:ascii="Tahoma" w:hAnsi="Tahoma" w:eastAsia="Tahoma"/>
          <w:color w:val="231F20"/>
          <w:spacing w:val="-21"/>
          <w:sz w:val="24"/>
        </w:rPr>
        <w:t xml:space="preserve"> </w:t>
      </w:r>
      <w:r>
        <w:rPr>
          <w:rFonts w:ascii="Calibri" w:hAnsi="Calibri" w:eastAsia="Calibri"/>
          <w:color w:val="231F20"/>
          <w:spacing w:val="-6"/>
          <w:position w:val="1"/>
          <w:sz w:val="20"/>
        </w:rPr>
        <w:t>/lu:n@(r)/</w:t>
      </w:r>
      <w:r>
        <w:rPr>
          <w:rFonts w:ascii="Calibri" w:hAnsi="Calibri" w:eastAsia="Calibri"/>
          <w:color w:val="231F20"/>
          <w:spacing w:val="15"/>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6"/>
          <w:position w:val="2"/>
          <w:sz w:val="18"/>
        </w:rPr>
        <w:t>阴历的；月球的；月亮</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5C9C198">
      <w:pPr>
        <w:pStyle w:val="11"/>
        <w:spacing w:before="6"/>
        <w:rPr>
          <w:rFonts w:ascii="Times New Roman"/>
          <w:sz w:val="28"/>
        </w:rPr>
      </w:pPr>
    </w:p>
    <w:p w14:paraId="7166CC40">
      <w:pPr>
        <w:pStyle w:val="6"/>
        <w:rPr>
          <w:rFonts w:ascii="Arial"/>
        </w:rPr>
      </w:pPr>
      <w:r>
        <mc:AlternateContent>
          <mc:Choice Requires="wps">
            <w:drawing>
              <wp:anchor distT="0" distB="0" distL="0" distR="0" simplePos="0" relativeHeight="25182822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871" name="Graphic 487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71" o:spid="_x0000_s1026" o:spt="100" style="position:absolute;left:0pt;margin-left:301.85pt;margin-top:1.45pt;height:18pt;width:7.45pt;mso-position-horizontal-relative:page;z-index:25182822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ZzNK&#10;7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8"/>
        </w:rPr>
        <w:t>M</w:t>
      </w:r>
    </w:p>
    <w:p w14:paraId="0AF35DB5">
      <w:pPr>
        <w:spacing w:before="188"/>
        <w:ind w:left="307" w:right="0" w:firstLine="0"/>
        <w:jc w:val="left"/>
        <w:rPr>
          <w:rFonts w:ascii="Calibri" w:hAnsi="Calibri"/>
          <w:sz w:val="20"/>
        </w:rPr>
      </w:pPr>
      <w:r>
        <w:rPr>
          <w:rFonts w:ascii="Tahoma" w:hAnsi="Tahoma"/>
          <w:color w:val="231F20"/>
          <w:sz w:val="24"/>
        </w:rPr>
        <w:t>maintain</w:t>
      </w:r>
      <w:r>
        <w:rPr>
          <w:rFonts w:ascii="Tahoma" w:hAnsi="Tahoma"/>
          <w:color w:val="231F20"/>
          <w:spacing w:val="-1"/>
          <w:sz w:val="24"/>
        </w:rPr>
        <w:t xml:space="preserve"> </w:t>
      </w:r>
      <w:r>
        <w:rPr>
          <w:rFonts w:ascii="Calibri" w:hAnsi="Calibri"/>
          <w:color w:val="231F20"/>
          <w:spacing w:val="-2"/>
          <w:position w:val="1"/>
          <w:sz w:val="20"/>
        </w:rPr>
        <w:t>/meInteIn/</w:t>
      </w:r>
    </w:p>
    <w:p w14:paraId="2067FC9D">
      <w:pPr>
        <w:tabs>
          <w:tab w:val="left" w:pos="4573"/>
        </w:tabs>
        <w:spacing w:before="40" w:line="283" w:lineRule="auto"/>
        <w:ind w:left="307" w:right="1365" w:firstLine="280"/>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维持；保持；维修；保养</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majority</w:t>
      </w:r>
      <w:r>
        <w:rPr>
          <w:rFonts w:ascii="Tahoma" w:hAnsi="Tahoma" w:eastAsia="Tahoma"/>
          <w:color w:val="231F20"/>
          <w:spacing w:val="-19"/>
          <w:sz w:val="24"/>
        </w:rPr>
        <w:t xml:space="preserve"> </w:t>
      </w:r>
      <w:r>
        <w:rPr>
          <w:rFonts w:ascii="Calibri" w:hAnsi="Calibri" w:eastAsia="Calibri"/>
          <w:color w:val="231F20"/>
          <w:position w:val="1"/>
          <w:sz w:val="20"/>
        </w:rPr>
        <w:t>/m@dZQr@ti/</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大部分；大多数</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position w:val="-1"/>
          <w:sz w:val="24"/>
        </w:rPr>
        <w:t>make-up</w:t>
      </w:r>
      <w:r>
        <w:rPr>
          <w:rFonts w:ascii="Tahoma" w:hAnsi="Tahoma" w:eastAsia="Tahoma"/>
          <w:color w:val="231F20"/>
          <w:spacing w:val="-4"/>
          <w:position w:val="-1"/>
          <w:sz w:val="24"/>
        </w:rPr>
        <w:t xml:space="preserve"> </w:t>
      </w: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化妆品；性格；构成方</w:t>
      </w:r>
      <w:r>
        <w:rPr>
          <w:rFonts w:hint="eastAsia" w:ascii="宋体" w:hAnsi="宋体" w:eastAsia="宋体"/>
          <w:color w:val="231F20"/>
          <w:spacing w:val="-10"/>
          <w:sz w:val="18"/>
        </w:rPr>
        <w:t>式</w:t>
      </w:r>
      <w:r>
        <w:rPr>
          <w:rFonts w:hint="eastAsia" w:ascii="宋体" w:hAnsi="宋体" w:eastAsia="宋体"/>
          <w:color w:val="231F20"/>
          <w:sz w:val="18"/>
        </w:rPr>
        <w:tab/>
      </w:r>
      <w:r>
        <w:rPr>
          <w:rFonts w:ascii="Times New Roman" w:hAnsi="Times New Roman" w:eastAsia="Times New Roman"/>
          <w:color w:val="231F20"/>
          <w:spacing w:val="-5"/>
          <w:sz w:val="20"/>
        </w:rPr>
        <w:t>(1)</w:t>
      </w:r>
    </w:p>
    <w:p w14:paraId="696BD3DB">
      <w:pPr>
        <w:tabs>
          <w:tab w:val="left" w:pos="4573"/>
        </w:tabs>
        <w:spacing w:before="0" w:line="261" w:lineRule="exact"/>
        <w:ind w:left="307" w:right="0" w:firstLine="0"/>
        <w:jc w:val="left"/>
        <w:rPr>
          <w:rFonts w:ascii="Times New Roman" w:hAnsi="Times New Roman" w:eastAsia="Times New Roman"/>
          <w:sz w:val="20"/>
        </w:rPr>
      </w:pPr>
      <w:r>
        <w:rPr>
          <w:rFonts w:ascii="Tahoma" w:hAnsi="Tahoma" w:eastAsia="Tahoma"/>
          <w:color w:val="231F20"/>
          <w:spacing w:val="-6"/>
          <w:sz w:val="24"/>
        </w:rPr>
        <w:t>mankind</w:t>
      </w:r>
      <w:r>
        <w:rPr>
          <w:rFonts w:ascii="Tahoma" w:hAnsi="Tahoma" w:eastAsia="Tahoma"/>
          <w:color w:val="231F20"/>
          <w:spacing w:val="-24"/>
          <w:sz w:val="24"/>
        </w:rPr>
        <w:t xml:space="preserve"> </w:t>
      </w:r>
      <w:r>
        <w:rPr>
          <w:rFonts w:ascii="Calibri" w:hAnsi="Calibri" w:eastAsia="Calibri"/>
          <w:color w:val="231F20"/>
          <w:spacing w:val="-6"/>
          <w:position w:val="1"/>
          <w:sz w:val="20"/>
        </w:rPr>
        <w:t>/.mænkaInd/</w:t>
      </w:r>
      <w:r>
        <w:rPr>
          <w:rFonts w:ascii="Calibri" w:hAnsi="Calibri" w:eastAsia="Calibri"/>
          <w:color w:val="231F20"/>
          <w:spacing w:val="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人</w:t>
      </w:r>
      <w:r>
        <w:rPr>
          <w:rFonts w:hint="eastAsia" w:ascii="宋体" w:hAnsi="宋体" w:eastAsia="宋体"/>
          <w:color w:val="231F20"/>
          <w:spacing w:val="-10"/>
          <w:position w:val="2"/>
          <w:sz w:val="18"/>
        </w:rPr>
        <w:t>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E2FB534">
      <w:pPr>
        <w:spacing w:before="27"/>
        <w:ind w:left="307" w:right="0" w:firstLine="0"/>
        <w:jc w:val="left"/>
        <w:rPr>
          <w:rFonts w:ascii="Calibri" w:hAnsi="Calibri"/>
          <w:sz w:val="20"/>
        </w:rPr>
      </w:pPr>
      <w:r>
        <w:rPr>
          <w:rFonts w:ascii="Tahoma" w:hAnsi="Tahoma"/>
          <w:color w:val="231F20"/>
          <w:sz w:val="24"/>
        </w:rPr>
        <w:t>manner</w:t>
      </w:r>
      <w:r>
        <w:rPr>
          <w:rFonts w:ascii="Tahoma" w:hAnsi="Tahoma"/>
          <w:color w:val="231F20"/>
          <w:spacing w:val="12"/>
          <w:sz w:val="24"/>
        </w:rPr>
        <w:t xml:space="preserve"> </w:t>
      </w:r>
      <w:r>
        <w:rPr>
          <w:rFonts w:ascii="Calibri" w:hAnsi="Calibri"/>
          <w:color w:val="231F20"/>
          <w:spacing w:val="-4"/>
          <w:position w:val="1"/>
          <w:sz w:val="20"/>
        </w:rPr>
        <w:t>/mæn@(r)/</w:t>
      </w:r>
    </w:p>
    <w:p w14:paraId="391E41FA">
      <w:pPr>
        <w:tabs>
          <w:tab w:val="left" w:pos="3986"/>
        </w:tabs>
        <w:spacing w:before="30"/>
        <w:ind w:left="0" w:right="1365" w:firstLine="0"/>
        <w:jc w:val="right"/>
        <w:rPr>
          <w:rFonts w:ascii="Times New Roman" w:eastAsia="Times New Roman"/>
          <w:sz w:val="20"/>
        </w:rPr>
      </w:pPr>
      <w:r>
        <w:rPr>
          <w:rFonts w:ascii="Times New Roman" w:eastAsia="Times New Roman"/>
          <w:i/>
          <w:color w:val="231F20"/>
          <w:spacing w:val="-10"/>
          <w:sz w:val="20"/>
        </w:rPr>
        <w:t>n.</w:t>
      </w:r>
      <w:r>
        <w:rPr>
          <w:rFonts w:ascii="Times New Roman" w:eastAsia="Times New Roman"/>
          <w:i/>
          <w:color w:val="231F20"/>
          <w:spacing w:val="22"/>
          <w:sz w:val="20"/>
        </w:rPr>
        <w:t xml:space="preserve"> </w:t>
      </w:r>
      <w:r>
        <w:rPr>
          <w:rFonts w:hint="eastAsia" w:ascii="宋体" w:eastAsia="宋体"/>
          <w:color w:val="231F20"/>
          <w:spacing w:val="-10"/>
          <w:position w:val="1"/>
          <w:sz w:val="18"/>
        </w:rPr>
        <w:t>举止；行为方式；方法；</w:t>
      </w:r>
      <w:r>
        <w:rPr>
          <w:rFonts w:hint="eastAsia" w:ascii="宋体" w:eastAsia="宋体"/>
          <w:color w:val="231F20"/>
          <w:spacing w:val="-10"/>
          <w:sz w:val="20"/>
        </w:rPr>
        <w:t>［</w:t>
      </w:r>
      <w:r>
        <w:rPr>
          <w:rFonts w:ascii="Times New Roman" w:eastAsia="Times New Roman"/>
          <w:color w:val="231F20"/>
          <w:spacing w:val="-10"/>
          <w:sz w:val="20"/>
        </w:rPr>
        <w:t>pl.</w:t>
      </w:r>
      <w:r>
        <w:rPr>
          <w:rFonts w:hint="eastAsia" w:ascii="宋体" w:eastAsia="宋体"/>
          <w:color w:val="231F20"/>
          <w:spacing w:val="-10"/>
          <w:sz w:val="20"/>
        </w:rPr>
        <w:t>］</w:t>
      </w:r>
      <w:r>
        <w:rPr>
          <w:rFonts w:hint="eastAsia" w:ascii="宋体" w:eastAsia="宋体"/>
          <w:color w:val="231F20"/>
          <w:spacing w:val="-10"/>
          <w:position w:val="1"/>
          <w:sz w:val="18"/>
        </w:rPr>
        <w:t>礼貌；礼仪</w:t>
      </w:r>
      <w:r>
        <w:rPr>
          <w:rFonts w:hint="eastAsia" w:ascii="宋体" w:eastAsia="宋体"/>
          <w:color w:val="231F20"/>
          <w:position w:val="1"/>
          <w:sz w:val="18"/>
        </w:rPr>
        <w:tab/>
      </w:r>
      <w:r>
        <w:rPr>
          <w:rFonts w:ascii="Times New Roman" w:eastAsia="Times New Roman"/>
          <w:color w:val="231F20"/>
          <w:spacing w:val="-5"/>
          <w:sz w:val="20"/>
        </w:rPr>
        <w:t>(5)</w:t>
      </w:r>
    </w:p>
    <w:p w14:paraId="3285E5BF">
      <w:pPr>
        <w:spacing w:before="56"/>
        <w:ind w:left="587" w:right="0" w:firstLine="0"/>
        <w:jc w:val="left"/>
        <w:rPr>
          <w:rFonts w:ascii="Tahoma" w:hAnsi="Tahoma"/>
          <w:sz w:val="24"/>
        </w:rPr>
      </w:pPr>
      <w:r>
        <w:rPr>
          <w:rFonts w:ascii="Tahoma" w:hAnsi="Tahoma"/>
          <w:color w:val="231F20"/>
          <w:sz w:val="24"/>
        </w:rPr>
        <w:t>in</w:t>
      </w:r>
      <w:r>
        <w:rPr>
          <w:rFonts w:ascii="Tahoma" w:hAnsi="Tahoma"/>
          <w:color w:val="231F20"/>
          <w:spacing w:val="-17"/>
          <w:sz w:val="24"/>
        </w:rPr>
        <w:t xml:space="preserve"> </w:t>
      </w:r>
      <w:r>
        <w:rPr>
          <w:rFonts w:ascii="Tahoma" w:hAnsi="Tahoma"/>
          <w:color w:val="231F20"/>
          <w:sz w:val="24"/>
        </w:rPr>
        <w:t>a</w:t>
      </w:r>
      <w:r>
        <w:rPr>
          <w:rFonts w:ascii="Tahoma" w:hAnsi="Tahoma"/>
          <w:color w:val="231F20"/>
          <w:spacing w:val="-16"/>
          <w:sz w:val="24"/>
        </w:rPr>
        <w:t xml:space="preserve"> </w:t>
      </w:r>
      <w:r>
        <w:rPr>
          <w:rFonts w:ascii="Tahoma" w:hAnsi="Tahoma"/>
          <w:color w:val="231F20"/>
          <w:sz w:val="24"/>
        </w:rPr>
        <w:t>…</w:t>
      </w:r>
      <w:r>
        <w:rPr>
          <w:rFonts w:ascii="Tahoma" w:hAnsi="Tahoma"/>
          <w:color w:val="231F20"/>
          <w:spacing w:val="-16"/>
          <w:sz w:val="24"/>
        </w:rPr>
        <w:t xml:space="preserve"> </w:t>
      </w:r>
      <w:r>
        <w:rPr>
          <w:rFonts w:ascii="Tahoma" w:hAnsi="Tahoma"/>
          <w:color w:val="231F20"/>
          <w:spacing w:val="-2"/>
          <w:sz w:val="24"/>
        </w:rPr>
        <w:t>manner</w:t>
      </w:r>
    </w:p>
    <w:p w14:paraId="1CFA621C">
      <w:pPr>
        <w:tabs>
          <w:tab w:val="left" w:pos="4573"/>
        </w:tabs>
        <w:spacing w:before="60" w:line="268" w:lineRule="auto"/>
        <w:ind w:left="307" w:right="1365" w:firstLine="510"/>
        <w:jc w:val="both"/>
        <w:rPr>
          <w:rFonts w:ascii="Times New Roman" w:hAnsi="Times New Roman" w:eastAsia="Times New Roman"/>
          <w:sz w:val="20"/>
        </w:rPr>
      </w:pPr>
      <w:r>
        <w:rPr>
          <w:rFonts w:hint="eastAsia" w:ascii="宋体" w:hAnsi="宋体" w:eastAsia="宋体"/>
          <w:color w:val="231F20"/>
          <w:sz w:val="18"/>
        </w:rPr>
        <w:t xml:space="preserve">以一种……的方式；带着一副……的样子 </w:t>
      </w:r>
      <w:r>
        <w:rPr>
          <w:rFonts w:ascii="Times New Roman" w:hAnsi="Times New Roman" w:eastAsia="Times New Roman"/>
          <w:color w:val="231F20"/>
          <w:sz w:val="20"/>
        </w:rPr>
        <w:t xml:space="preserve">(5) </w:t>
      </w:r>
      <w:r>
        <w:rPr>
          <w:rFonts w:ascii="Tahoma" w:hAnsi="Tahoma" w:eastAsia="Tahoma"/>
          <w:color w:val="231F20"/>
          <w:sz w:val="24"/>
        </w:rPr>
        <w:t xml:space="preserve">maple </w:t>
      </w:r>
      <w:r>
        <w:rPr>
          <w:rFonts w:ascii="Calibri" w:hAnsi="Calibri" w:eastAsia="Calibri"/>
          <w:color w:val="231F20"/>
          <w:position w:val="1"/>
          <w:sz w:val="20"/>
        </w:rPr>
        <w:t xml:space="preserve">/meIpl/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枫树；槭树</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march</w:t>
      </w:r>
      <w:r>
        <w:rPr>
          <w:rFonts w:ascii="Tahoma" w:hAnsi="Tahoma" w:eastAsia="Tahoma"/>
          <w:color w:val="231F20"/>
          <w:spacing w:val="-19"/>
          <w:sz w:val="24"/>
        </w:rPr>
        <w:t xml:space="preserve"> </w:t>
      </w:r>
      <w:r>
        <w:rPr>
          <w:rFonts w:hint="eastAsia" w:ascii="宋体" w:hAnsi="宋体" w:eastAsia="宋体"/>
          <w:color w:val="231F20"/>
          <w:position w:val="2"/>
          <w:sz w:val="20"/>
        </w:rPr>
        <w:t>/</w:t>
      </w:r>
      <w:r>
        <w:rPr>
          <w:rFonts w:ascii="Calibri" w:hAnsi="Calibri" w:eastAsia="Calibri"/>
          <w:color w:val="231F20"/>
          <w:position w:val="1"/>
          <w:sz w:val="20"/>
        </w:rPr>
        <w:t>ma:tS</w:t>
      </w:r>
      <w:r>
        <w:rPr>
          <w:rFonts w:hint="eastAsia" w:ascii="宋体" w:hAnsi="宋体" w:eastAsia="宋体"/>
          <w:color w:val="231F20"/>
          <w:position w:val="2"/>
          <w:sz w:val="20"/>
        </w:rPr>
        <w:t>/</w:t>
      </w:r>
      <w:r>
        <w:rPr>
          <w:rFonts w:hint="eastAsia" w:ascii="宋体" w:hAnsi="宋体" w:eastAsia="宋体"/>
          <w:color w:val="231F20"/>
          <w:spacing w:val="-25"/>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3"/>
          <w:position w:val="2"/>
          <w:sz w:val="20"/>
        </w:rPr>
        <w:t xml:space="preserve"> </w:t>
      </w:r>
      <w:r>
        <w:rPr>
          <w:rFonts w:ascii="Times New Roman" w:hAnsi="Times New Roman" w:eastAsia="Times New Roman"/>
          <w:color w:val="231F20"/>
          <w:position w:val="2"/>
          <w:sz w:val="20"/>
        </w:rPr>
        <w:t>&amp;</w:t>
      </w:r>
      <w:r>
        <w:rPr>
          <w:rFonts w:ascii="Times New Roman" w:hAnsi="Times New Roman" w:eastAsia="Times New Roman"/>
          <w:color w:val="231F20"/>
          <w:spacing w:val="-12"/>
          <w:position w:val="2"/>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行进；前进；示威游行</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4"/>
          <w:sz w:val="24"/>
        </w:rPr>
        <w:t>marriage</w:t>
      </w:r>
      <w:r>
        <w:rPr>
          <w:rFonts w:ascii="Tahoma" w:hAnsi="Tahoma" w:eastAsia="Tahoma"/>
          <w:color w:val="231F20"/>
          <w:spacing w:val="-26"/>
          <w:sz w:val="24"/>
        </w:rPr>
        <w:t xml:space="preserve"> </w:t>
      </w:r>
      <w:r>
        <w:rPr>
          <w:rFonts w:ascii="Calibri" w:hAnsi="Calibri" w:eastAsia="Calibri"/>
          <w:color w:val="231F20"/>
          <w:spacing w:val="-4"/>
          <w:position w:val="1"/>
          <w:sz w:val="20"/>
        </w:rPr>
        <w:t>/mærIdZ/</w:t>
      </w:r>
      <w:r>
        <w:rPr>
          <w:rFonts w:ascii="Calibri" w:hAnsi="Calibri" w:eastAsia="Calibri"/>
          <w:color w:val="231F20"/>
          <w:spacing w:val="-3"/>
          <w:position w:val="1"/>
          <w:sz w:val="20"/>
        </w:rPr>
        <w:t xml:space="preserve"> </w:t>
      </w:r>
      <w:r>
        <w:rPr>
          <w:rFonts w:ascii="Times New Roman" w:hAnsi="Times New Roman" w:eastAsia="Times New Roman"/>
          <w:i/>
          <w:color w:val="231F20"/>
          <w:spacing w:val="-4"/>
          <w:position w:val="2"/>
          <w:sz w:val="20"/>
        </w:rPr>
        <w:t xml:space="preserve">n. </w:t>
      </w:r>
      <w:r>
        <w:rPr>
          <w:rFonts w:hint="eastAsia" w:ascii="宋体" w:hAnsi="宋体" w:eastAsia="宋体"/>
          <w:color w:val="231F20"/>
          <w:spacing w:val="-4"/>
          <w:position w:val="2"/>
          <w:sz w:val="18"/>
        </w:rPr>
        <w:t>结婚；婚</w:t>
      </w:r>
      <w:r>
        <w:rPr>
          <w:rFonts w:hint="eastAsia" w:ascii="宋体" w:hAnsi="宋体" w:eastAsia="宋体"/>
          <w:color w:val="231F20"/>
          <w:spacing w:val="-10"/>
          <w:position w:val="2"/>
          <w:sz w:val="18"/>
        </w:rPr>
        <w:t>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BC18945">
      <w:pPr>
        <w:tabs>
          <w:tab w:val="left" w:pos="4573"/>
        </w:tabs>
        <w:spacing w:before="0" w:line="281" w:lineRule="exact"/>
        <w:ind w:left="307"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38"/>
          <w:position w:val="1"/>
          <w:sz w:val="20"/>
        </w:rPr>
        <w:t xml:space="preserve"> </w:t>
      </w:r>
      <w:r>
        <w:rPr>
          <w:rFonts w:ascii="Tahoma" w:hAnsi="Tahoma" w:eastAsia="Tahoma"/>
          <w:color w:val="231F20"/>
          <w:sz w:val="24"/>
        </w:rPr>
        <w:t>Mars</w:t>
      </w:r>
      <w:r>
        <w:rPr>
          <w:rFonts w:ascii="Tahoma" w:hAnsi="Tahoma" w:eastAsia="Tahoma"/>
          <w:color w:val="231F20"/>
          <w:spacing w:val="-13"/>
          <w:sz w:val="24"/>
        </w:rPr>
        <w:t xml:space="preserve"> </w:t>
      </w:r>
      <w:r>
        <w:rPr>
          <w:rFonts w:ascii="Calibri" w:hAnsi="Calibri" w:eastAsia="Calibri"/>
          <w:color w:val="231F20"/>
          <w:position w:val="1"/>
          <w:sz w:val="20"/>
        </w:rPr>
        <w:t>/ma:z/</w:t>
      </w:r>
      <w:r>
        <w:rPr>
          <w:rFonts w:ascii="Calibri" w:hAnsi="Calibri" w:eastAsia="Calibri"/>
          <w:color w:val="231F20"/>
          <w:spacing w:val="17"/>
          <w:position w:val="1"/>
          <w:sz w:val="20"/>
        </w:rPr>
        <w:t xml:space="preserve"> </w:t>
      </w:r>
      <w:r>
        <w:rPr>
          <w:rFonts w:hint="eastAsia" w:ascii="宋体" w:hAnsi="宋体" w:eastAsia="宋体"/>
          <w:color w:val="231F20"/>
          <w:position w:val="2"/>
          <w:sz w:val="18"/>
        </w:rPr>
        <w:t>火</w:t>
      </w:r>
      <w:r>
        <w:rPr>
          <w:rFonts w:hint="eastAsia" w:ascii="宋体" w:hAnsi="宋体" w:eastAsia="宋体"/>
          <w:color w:val="231F20"/>
          <w:spacing w:val="-10"/>
          <w:position w:val="2"/>
          <w:sz w:val="18"/>
        </w:rPr>
        <w:t>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AC3EA19">
      <w:pPr>
        <w:spacing w:after="0" w:line="281" w:lineRule="exact"/>
        <w:jc w:val="left"/>
        <w:rPr>
          <w:rFonts w:ascii="Times New Roman" w:hAnsi="Times New Roman" w:eastAsia="Times New Roman"/>
          <w:sz w:val="20"/>
        </w:rPr>
        <w:sectPr>
          <w:type w:val="continuous"/>
          <w:pgSz w:w="11910" w:h="16840"/>
          <w:pgMar w:top="1340" w:right="0" w:bottom="280" w:left="0" w:header="720" w:footer="720" w:gutter="0"/>
          <w:cols w:equalWidth="0" w:num="2">
            <w:col w:w="5691" w:space="40"/>
            <w:col w:w="6179"/>
          </w:cols>
        </w:sectPr>
      </w:pPr>
    </w:p>
    <w:p w14:paraId="0E2F567A">
      <w:pPr>
        <w:pStyle w:val="11"/>
        <w:spacing w:before="2"/>
        <w:rPr>
          <w:rFonts w:ascii="Times New Roman"/>
          <w:sz w:val="14"/>
        </w:rPr>
      </w:pPr>
    </w:p>
    <w:p w14:paraId="7D33923B">
      <w:pPr>
        <w:spacing w:before="97"/>
        <w:ind w:left="566" w:right="0" w:firstLine="0"/>
        <w:jc w:val="left"/>
        <w:rPr>
          <w:rFonts w:ascii="Tahoma"/>
          <w:sz w:val="20"/>
        </w:rPr>
      </w:pPr>
      <w:r>
        <w:rPr>
          <w:rFonts w:ascii="Tahoma"/>
          <w:color w:val="231F20"/>
          <w:spacing w:val="-5"/>
          <w:sz w:val="20"/>
        </w:rPr>
        <w:t>112</w:t>
      </w:r>
    </w:p>
    <w:p w14:paraId="34FA094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599E6E6">
      <w:pPr>
        <w:spacing w:after="0" w:line="240" w:lineRule="auto"/>
        <w:jc w:val="left"/>
        <w:rPr>
          <w:rFonts w:ascii="Tahoma"/>
          <w:sz w:val="20"/>
        </w:rPr>
        <w:sectPr>
          <w:type w:val="continuous"/>
          <w:pgSz w:w="11910" w:h="16840"/>
          <w:pgMar w:top="1340" w:right="0" w:bottom="280" w:left="0" w:header="720" w:footer="720" w:gutter="0"/>
          <w:cols w:space="720" w:num="1"/>
        </w:sectPr>
      </w:pPr>
    </w:p>
    <w:p w14:paraId="1037E1C1">
      <w:pPr>
        <w:pStyle w:val="11"/>
        <w:rPr>
          <w:rFonts w:ascii="Tahoma"/>
          <w:sz w:val="20"/>
        </w:rPr>
      </w:pPr>
    </w:p>
    <w:p w14:paraId="63A65526">
      <w:pPr>
        <w:pStyle w:val="11"/>
        <w:rPr>
          <w:rFonts w:ascii="Tahoma"/>
          <w:sz w:val="20"/>
        </w:rPr>
      </w:pPr>
    </w:p>
    <w:p w14:paraId="6B658A86">
      <w:pPr>
        <w:pStyle w:val="11"/>
        <w:rPr>
          <w:rFonts w:ascii="Tahoma"/>
          <w:sz w:val="20"/>
        </w:rPr>
      </w:pPr>
    </w:p>
    <w:p w14:paraId="71814981">
      <w:pPr>
        <w:pStyle w:val="11"/>
        <w:rPr>
          <w:rFonts w:ascii="Tahoma"/>
          <w:sz w:val="20"/>
        </w:rPr>
      </w:pPr>
    </w:p>
    <w:p w14:paraId="63B86B8F">
      <w:pPr>
        <w:pStyle w:val="11"/>
        <w:spacing w:before="2"/>
        <w:rPr>
          <w:rFonts w:ascii="Tahoma"/>
          <w:sz w:val="16"/>
        </w:rPr>
      </w:pPr>
    </w:p>
    <w:p w14:paraId="7BB05BAF">
      <w:pPr>
        <w:spacing w:after="0"/>
        <w:rPr>
          <w:rFonts w:ascii="Tahoma"/>
          <w:sz w:val="16"/>
        </w:rPr>
        <w:sectPr>
          <w:pgSz w:w="11910" w:h="16840"/>
          <w:pgMar w:top="0" w:right="0" w:bottom="0" w:left="0" w:header="720" w:footer="720" w:gutter="0"/>
          <w:cols w:space="720" w:num="1"/>
        </w:sectPr>
      </w:pPr>
    </w:p>
    <w:p w14:paraId="0CCB5509">
      <w:pPr>
        <w:tabs>
          <w:tab w:val="left" w:pos="4266"/>
        </w:tabs>
        <w:spacing w:before="100"/>
        <w:ind w:left="0" w:right="0" w:firstLine="0"/>
        <w:jc w:val="right"/>
        <w:rPr>
          <w:rFonts w:ascii="Times New Roman" w:hAnsi="Times New Roman" w:eastAsia="Times New Roman"/>
          <w:sz w:val="20"/>
        </w:rPr>
      </w:pPr>
      <w:r>
        <mc:AlternateContent>
          <mc:Choice Requires="wps">
            <w:drawing>
              <wp:anchor distT="0" distB="0" distL="0" distR="0" simplePos="0" relativeHeight="251829248"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893" name="Graphic 489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893" o:spid="_x0000_s1026" o:spt="100" style="position:absolute;left:0pt;margin-left:569.75pt;margin-top:-29.95pt;height:0.1pt;width:25.55pt;mso-position-horizontal-relative:page;z-index:251829248;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CqeFVq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hAnsi="Tahoma" w:eastAsia="Tahoma"/>
          <w:color w:val="231F20"/>
          <w:sz w:val="24"/>
        </w:rPr>
        <w:t>mashed</w:t>
      </w:r>
      <w:r>
        <w:rPr>
          <w:rFonts w:ascii="Tahoma" w:hAnsi="Tahoma" w:eastAsia="Tahoma"/>
          <w:color w:val="231F20"/>
          <w:spacing w:val="-15"/>
          <w:sz w:val="24"/>
        </w:rPr>
        <w:t xml:space="preserve"> </w:t>
      </w:r>
      <w:r>
        <w:rPr>
          <w:rFonts w:ascii="Calibri" w:hAnsi="Calibri" w:eastAsia="Calibri"/>
          <w:color w:val="231F20"/>
          <w:position w:val="1"/>
          <w:sz w:val="20"/>
        </w:rPr>
        <w:t>/mæft/</w:t>
      </w:r>
      <w:r>
        <w:rPr>
          <w:rFonts w:ascii="Calibri" w:hAnsi="Calibri" w:eastAsia="Calibri"/>
          <w:color w:val="231F20"/>
          <w:spacing w:val="16"/>
          <w:position w:val="1"/>
          <w:sz w:val="20"/>
        </w:rPr>
        <w:t xml:space="preserve"> </w:t>
      </w:r>
      <w:r>
        <w:rPr>
          <w:rFonts w:ascii="Tahoma" w:hAnsi="Tahoma" w:eastAsia="Tahoma"/>
          <w:color w:val="231F20"/>
          <w:sz w:val="24"/>
        </w:rPr>
        <w:t>potatoes</w:t>
      </w:r>
      <w:r>
        <w:rPr>
          <w:rFonts w:ascii="Tahoma" w:hAnsi="Tahoma" w:eastAsia="Tahoma"/>
          <w:color w:val="231F20"/>
          <w:spacing w:val="-22"/>
          <w:sz w:val="24"/>
        </w:rPr>
        <w:t xml:space="preserve"> </w:t>
      </w:r>
      <w:r>
        <w:rPr>
          <w:rFonts w:hint="eastAsia" w:ascii="宋体" w:hAnsi="宋体" w:eastAsia="宋体"/>
          <w:color w:val="231F20"/>
          <w:position w:val="2"/>
          <w:sz w:val="18"/>
        </w:rPr>
        <w:t>土豆</w:t>
      </w:r>
      <w:r>
        <w:rPr>
          <w:rFonts w:hint="eastAsia" w:ascii="宋体" w:hAnsi="宋体" w:eastAsia="宋体"/>
          <w:color w:val="231F20"/>
          <w:spacing w:val="-10"/>
          <w:position w:val="2"/>
          <w:sz w:val="18"/>
        </w:rPr>
        <w:t>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107CBFD">
      <w:pPr>
        <w:spacing w:before="31"/>
        <w:ind w:left="1360" w:right="0" w:firstLine="0"/>
        <w:jc w:val="left"/>
        <w:rPr>
          <w:rFonts w:hint="eastAsia" w:ascii="宋体" w:eastAsia="宋体"/>
          <w:sz w:val="18"/>
        </w:rPr>
      </w:pPr>
      <w:r>
        <w:rPr>
          <w:rFonts w:ascii="Tahoma" w:eastAsia="Tahoma"/>
          <w:color w:val="231F20"/>
          <w:sz w:val="24"/>
        </w:rPr>
        <w:t>material</w:t>
      </w:r>
      <w:r>
        <w:rPr>
          <w:rFonts w:ascii="Tahoma" w:eastAsia="Tahoma"/>
          <w:color w:val="231F20"/>
          <w:spacing w:val="-25"/>
          <w:sz w:val="24"/>
        </w:rPr>
        <w:t xml:space="preserve"> </w:t>
      </w:r>
      <w:r>
        <w:rPr>
          <w:rFonts w:ascii="Calibri" w:eastAsia="Calibri"/>
          <w:color w:val="231F20"/>
          <w:position w:val="1"/>
          <w:sz w:val="20"/>
        </w:rPr>
        <w:t>/mG'tIGriGl/</w:t>
      </w:r>
      <w:r>
        <w:rPr>
          <w:rFonts w:ascii="Calibri" w:eastAsia="Calibri"/>
          <w:color w:val="231F20"/>
          <w:spacing w:val="6"/>
          <w:position w:val="1"/>
          <w:sz w:val="20"/>
        </w:rPr>
        <w:t xml:space="preserve"> </w:t>
      </w:r>
      <w:r>
        <w:rPr>
          <w:rFonts w:ascii="Times New Roman" w:eastAsia="Times New Roman"/>
          <w:i/>
          <w:color w:val="231F20"/>
          <w:position w:val="2"/>
          <w:sz w:val="20"/>
        </w:rPr>
        <w:t xml:space="preserve">n. </w:t>
      </w:r>
      <w:r>
        <w:rPr>
          <w:rFonts w:hint="eastAsia" w:ascii="宋体" w:eastAsia="宋体"/>
          <w:color w:val="231F20"/>
          <w:spacing w:val="-2"/>
          <w:position w:val="2"/>
          <w:sz w:val="18"/>
        </w:rPr>
        <w:t>材料；布料；素材</w:t>
      </w:r>
    </w:p>
    <w:p w14:paraId="1F072AA7">
      <w:pPr>
        <w:tabs>
          <w:tab w:val="left" w:pos="2310"/>
        </w:tabs>
        <w:spacing w:before="4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物质的；实际</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297C915F">
      <w:pPr>
        <w:spacing w:before="69"/>
        <w:ind w:left="1360" w:right="0" w:firstLine="0"/>
        <w:jc w:val="left"/>
        <w:rPr>
          <w:rFonts w:ascii="Calibri"/>
          <w:sz w:val="20"/>
        </w:rPr>
      </w:pPr>
      <w:r>
        <w:rPr>
          <w:rFonts w:ascii="Tahoma"/>
          <w:color w:val="231F20"/>
          <w:sz w:val="24"/>
        </w:rPr>
        <w:t>medium</w:t>
      </w:r>
      <w:r>
        <w:rPr>
          <w:rFonts w:ascii="Tahoma"/>
          <w:color w:val="231F20"/>
          <w:spacing w:val="-1"/>
          <w:sz w:val="24"/>
        </w:rPr>
        <w:t xml:space="preserve"> </w:t>
      </w:r>
      <w:r>
        <w:rPr>
          <w:rFonts w:ascii="Calibri"/>
          <w:color w:val="231F20"/>
          <w:spacing w:val="-2"/>
          <w:position w:val="1"/>
          <w:sz w:val="20"/>
        </w:rPr>
        <w:t>/'mi:diGm/</w:t>
      </w:r>
    </w:p>
    <w:p w14:paraId="149F8FE3">
      <w:pPr>
        <w:spacing w:before="30"/>
        <w:ind w:left="1640"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z w:val="18"/>
        </w:rPr>
        <w:t>（</w:t>
      </w:r>
      <w:r>
        <w:rPr>
          <w:rFonts w:ascii="Times New Roman" w:eastAsia="Times New Roman"/>
          <w:i/>
          <w:color w:val="231F20"/>
          <w:sz w:val="20"/>
        </w:rPr>
        <w:t xml:space="preserve">pl. </w:t>
      </w:r>
      <w:r>
        <w:rPr>
          <w:rFonts w:ascii="Tahoma" w:eastAsia="Tahoma"/>
          <w:color w:val="231F20"/>
          <w:position w:val="-1"/>
          <w:sz w:val="24"/>
        </w:rPr>
        <w:t>media</w:t>
      </w:r>
      <w:r>
        <w:rPr>
          <w:rFonts w:ascii="Tahoma" w:eastAsia="Tahoma"/>
          <w:color w:val="231F20"/>
          <w:spacing w:val="-25"/>
          <w:position w:val="-1"/>
          <w:sz w:val="24"/>
        </w:rPr>
        <w:t xml:space="preserve"> </w:t>
      </w:r>
      <w:r>
        <w:rPr>
          <w:rFonts w:ascii="Calibri" w:eastAsia="Calibri"/>
          <w:color w:val="231F20"/>
          <w:position w:val="0"/>
          <w:sz w:val="20"/>
        </w:rPr>
        <w:t>/'mi:diG/</w:t>
      </w:r>
      <w:r>
        <w:rPr>
          <w:rFonts w:hint="eastAsia" w:ascii="宋体" w:eastAsia="宋体"/>
          <w:color w:val="231F20"/>
          <w:sz w:val="18"/>
        </w:rPr>
        <w:t>）</w:t>
      </w:r>
      <w:r>
        <w:rPr>
          <w:rFonts w:hint="eastAsia" w:ascii="宋体" w:eastAsia="宋体"/>
          <w:color w:val="231F20"/>
          <w:spacing w:val="-2"/>
          <w:sz w:val="18"/>
        </w:rPr>
        <w:t>媒介；手段；方法</w:t>
      </w:r>
    </w:p>
    <w:p w14:paraId="55462547">
      <w:pPr>
        <w:tabs>
          <w:tab w:val="left" w:pos="3986"/>
        </w:tabs>
        <w:spacing w:before="4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中等的；中号</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33F8D743">
      <w:pPr>
        <w:tabs>
          <w:tab w:val="left" w:pos="3986"/>
        </w:tabs>
        <w:spacing w:before="69"/>
        <w:ind w:left="0" w:right="0" w:firstLine="0"/>
        <w:jc w:val="right"/>
        <w:rPr>
          <w:rFonts w:ascii="Times New Roman" w:eastAsia="Times New Roman"/>
          <w:sz w:val="20"/>
        </w:rPr>
      </w:pPr>
      <w:r>
        <w:rPr>
          <w:rFonts w:ascii="Tahoma" w:eastAsia="Tahoma"/>
          <w:color w:val="231F20"/>
          <w:sz w:val="24"/>
        </w:rPr>
        <w:t>the</w:t>
      </w:r>
      <w:r>
        <w:rPr>
          <w:rFonts w:ascii="Tahoma" w:eastAsia="Tahoma"/>
          <w:color w:val="231F20"/>
          <w:spacing w:val="-4"/>
          <w:sz w:val="24"/>
        </w:rPr>
        <w:t xml:space="preserve"> </w:t>
      </w:r>
      <w:r>
        <w:rPr>
          <w:rFonts w:ascii="Tahoma" w:eastAsia="Tahoma"/>
          <w:color w:val="231F20"/>
          <w:sz w:val="24"/>
        </w:rPr>
        <w:t>media</w:t>
      </w:r>
      <w:r>
        <w:rPr>
          <w:rFonts w:ascii="Tahoma" w:eastAsia="Tahoma"/>
          <w:color w:val="231F20"/>
          <w:spacing w:val="-14"/>
          <w:sz w:val="24"/>
        </w:rPr>
        <w:t xml:space="preserve"> </w:t>
      </w:r>
      <w:r>
        <w:rPr>
          <w:rFonts w:hint="eastAsia" w:ascii="宋体" w:eastAsia="宋体"/>
          <w:color w:val="231F20"/>
          <w:position w:val="2"/>
          <w:sz w:val="18"/>
        </w:rPr>
        <w:t>大众传播媒</w:t>
      </w:r>
      <w:r>
        <w:rPr>
          <w:rFonts w:hint="eastAsia" w:ascii="宋体" w:eastAsia="宋体"/>
          <w:color w:val="231F20"/>
          <w:spacing w:val="-10"/>
          <w:position w:val="2"/>
          <w:sz w:val="18"/>
        </w:rPr>
        <w:t>介</w:t>
      </w:r>
      <w:r>
        <w:rPr>
          <w:rFonts w:hint="eastAsia" w:ascii="宋体" w:eastAsia="宋体"/>
          <w:color w:val="231F20"/>
          <w:position w:val="2"/>
          <w:sz w:val="18"/>
        </w:rPr>
        <w:tab/>
      </w:r>
      <w:r>
        <w:rPr>
          <w:rFonts w:ascii="Times New Roman" w:eastAsia="Times New Roman"/>
          <w:color w:val="231F20"/>
          <w:spacing w:val="-5"/>
          <w:position w:val="2"/>
          <w:sz w:val="20"/>
        </w:rPr>
        <w:t>(1)</w:t>
      </w:r>
    </w:p>
    <w:p w14:paraId="3E15B3FE">
      <w:pPr>
        <w:tabs>
          <w:tab w:val="left" w:pos="5627"/>
        </w:tabs>
        <w:spacing w:before="30"/>
        <w:ind w:left="1360" w:right="0" w:firstLine="0"/>
        <w:jc w:val="left"/>
        <w:rPr>
          <w:rFonts w:ascii="Times New Roman" w:eastAsia="Times New Roman"/>
          <w:sz w:val="20"/>
        </w:rPr>
      </w:pPr>
      <w:r>
        <w:rPr>
          <w:rFonts w:ascii="Tahoma" w:eastAsia="Tahoma"/>
          <w:color w:val="231F20"/>
          <w:sz w:val="24"/>
        </w:rPr>
        <w:t>memory</w:t>
      </w:r>
      <w:r>
        <w:rPr>
          <w:rFonts w:ascii="Tahoma" w:eastAsia="Tahoma"/>
          <w:color w:val="231F20"/>
          <w:spacing w:val="-13"/>
          <w:sz w:val="24"/>
        </w:rPr>
        <w:t xml:space="preserve"> </w:t>
      </w:r>
      <w:r>
        <w:rPr>
          <w:rFonts w:ascii="Calibri" w:eastAsia="Calibri"/>
          <w:color w:val="231F20"/>
          <w:position w:val="1"/>
          <w:sz w:val="20"/>
        </w:rPr>
        <w:t>/'memGri/</w:t>
      </w:r>
      <w:r>
        <w:rPr>
          <w:rFonts w:ascii="Calibri" w:eastAsia="Calibri"/>
          <w:color w:val="231F20"/>
          <w:spacing w:val="1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position w:val="2"/>
          <w:sz w:val="18"/>
        </w:rPr>
        <w:t>记忆力；回</w:t>
      </w:r>
      <w:r>
        <w:rPr>
          <w:rFonts w:hint="eastAsia" w:ascii="宋体" w:eastAsia="宋体"/>
          <w:color w:val="231F20"/>
          <w:spacing w:val="-10"/>
          <w:position w:val="2"/>
          <w:sz w:val="18"/>
        </w:rPr>
        <w:t>忆</w:t>
      </w:r>
      <w:r>
        <w:rPr>
          <w:rFonts w:hint="eastAsia" w:ascii="宋体" w:eastAsia="宋体"/>
          <w:color w:val="231F20"/>
          <w:position w:val="2"/>
          <w:sz w:val="18"/>
        </w:rPr>
        <w:tab/>
      </w:r>
      <w:r>
        <w:rPr>
          <w:rFonts w:ascii="Times New Roman" w:eastAsia="Times New Roman"/>
          <w:color w:val="231F20"/>
          <w:spacing w:val="-5"/>
          <w:position w:val="2"/>
          <w:sz w:val="20"/>
        </w:rPr>
        <w:t>(2)</w:t>
      </w:r>
    </w:p>
    <w:p w14:paraId="41A74248">
      <w:pPr>
        <w:tabs>
          <w:tab w:val="left" w:pos="3986"/>
        </w:tabs>
        <w:spacing w:before="31"/>
        <w:ind w:left="0" w:right="0" w:firstLine="0"/>
        <w:jc w:val="right"/>
        <w:rPr>
          <w:rFonts w:ascii="Times New Roman" w:hAnsi="Times New Roman" w:eastAsia="Times New Roman"/>
          <w:sz w:val="20"/>
        </w:rPr>
      </w:pPr>
      <w:r>
        <w:rPr>
          <w:rFonts w:ascii="Tahoma" w:hAnsi="Tahoma" w:eastAsia="Tahoma"/>
          <w:color w:val="231F20"/>
          <w:sz w:val="24"/>
        </w:rPr>
        <w:t>in</w:t>
      </w:r>
      <w:r>
        <w:rPr>
          <w:rFonts w:ascii="Tahoma" w:hAnsi="Tahoma" w:eastAsia="Tahoma"/>
          <w:color w:val="231F20"/>
          <w:spacing w:val="-6"/>
          <w:sz w:val="24"/>
        </w:rPr>
        <w:t xml:space="preserve"> </w:t>
      </w:r>
      <w:r>
        <w:rPr>
          <w:rFonts w:ascii="Tahoma" w:hAnsi="Tahoma" w:eastAsia="Tahoma"/>
          <w:color w:val="231F20"/>
          <w:sz w:val="24"/>
        </w:rPr>
        <w:t>memory</w:t>
      </w:r>
      <w:r>
        <w:rPr>
          <w:rFonts w:ascii="Tahoma" w:hAnsi="Tahoma" w:eastAsia="Tahoma"/>
          <w:color w:val="231F20"/>
          <w:spacing w:val="-6"/>
          <w:sz w:val="24"/>
        </w:rPr>
        <w:t xml:space="preserve"> </w:t>
      </w:r>
      <w:r>
        <w:rPr>
          <w:rFonts w:ascii="Tahoma" w:hAnsi="Tahoma" w:eastAsia="Tahoma"/>
          <w:color w:val="231F20"/>
          <w:sz w:val="24"/>
        </w:rPr>
        <w:t>of</w:t>
      </w:r>
      <w:r>
        <w:rPr>
          <w:rFonts w:ascii="Tahoma" w:hAnsi="Tahoma" w:eastAsia="Tahoma"/>
          <w:color w:val="231F20"/>
          <w:spacing w:val="-15"/>
          <w:sz w:val="24"/>
        </w:rPr>
        <w:t xml:space="preserve"> </w:t>
      </w:r>
      <w:r>
        <w:rPr>
          <w:rFonts w:hint="eastAsia" w:ascii="宋体" w:hAnsi="宋体" w:eastAsia="宋体"/>
          <w:color w:val="231F20"/>
          <w:position w:val="2"/>
          <w:sz w:val="18"/>
        </w:rPr>
        <w:t>作为对……的纪</w:t>
      </w:r>
      <w:r>
        <w:rPr>
          <w:rFonts w:hint="eastAsia" w:ascii="宋体" w:hAnsi="宋体" w:eastAsia="宋体"/>
          <w:color w:val="231F20"/>
          <w:spacing w:val="-10"/>
          <w:position w:val="2"/>
          <w:sz w:val="18"/>
        </w:rPr>
        <w:t>念</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99803DA">
      <w:pPr>
        <w:tabs>
          <w:tab w:val="left" w:pos="5627"/>
        </w:tabs>
        <w:spacing w:before="30"/>
        <w:ind w:left="1360" w:right="0" w:firstLine="0"/>
        <w:jc w:val="left"/>
        <w:rPr>
          <w:rFonts w:ascii="Times New Roman" w:eastAsia="Times New Roman"/>
          <w:sz w:val="20"/>
        </w:rPr>
      </w:pPr>
      <w:r>
        <w:rPr>
          <w:rFonts w:ascii="Tahoma" w:eastAsia="Tahoma"/>
          <w:color w:val="231F20"/>
          <w:sz w:val="24"/>
        </w:rPr>
        <w:t>mental</w:t>
      </w:r>
      <w:r>
        <w:rPr>
          <w:rFonts w:ascii="Tahoma" w:eastAsia="Tahoma"/>
          <w:color w:val="231F20"/>
          <w:spacing w:val="-17"/>
          <w:sz w:val="24"/>
        </w:rPr>
        <w:t xml:space="preserve"> </w:t>
      </w:r>
      <w:r>
        <w:rPr>
          <w:rFonts w:ascii="Calibri" w:eastAsia="Calibri"/>
          <w:color w:val="231F20"/>
          <w:position w:val="1"/>
          <w:sz w:val="20"/>
        </w:rPr>
        <w:t>/'mentl/</w:t>
      </w:r>
      <w:r>
        <w:rPr>
          <w:rFonts w:ascii="Calibri" w:eastAsia="Calibri"/>
          <w:color w:val="231F20"/>
          <w:spacing w:val="13"/>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8"/>
          <w:position w:val="2"/>
          <w:sz w:val="20"/>
        </w:rPr>
        <w:t xml:space="preserve"> </w:t>
      </w:r>
      <w:r>
        <w:rPr>
          <w:rFonts w:hint="eastAsia" w:ascii="宋体" w:eastAsia="宋体"/>
          <w:color w:val="231F20"/>
          <w:position w:val="2"/>
          <w:sz w:val="18"/>
        </w:rPr>
        <w:t>精神的；思想</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(4)</w:t>
      </w:r>
    </w:p>
    <w:p w14:paraId="2100BA78">
      <w:pPr>
        <w:tabs>
          <w:tab w:val="left" w:pos="5627"/>
        </w:tabs>
        <w:spacing w:before="30"/>
        <w:ind w:left="1360" w:right="0" w:firstLine="0"/>
        <w:jc w:val="left"/>
        <w:rPr>
          <w:rFonts w:ascii="Times New Roman" w:eastAsia="Times New Roman"/>
          <w:sz w:val="20"/>
        </w:rPr>
      </w:pPr>
      <w:r>
        <w:rPr>
          <w:rFonts w:ascii="Tahoma" w:eastAsia="Tahoma"/>
          <w:color w:val="231F20"/>
          <w:sz w:val="24"/>
        </w:rPr>
        <w:t>merry</w:t>
      </w:r>
      <w:r>
        <w:rPr>
          <w:rFonts w:ascii="Tahoma" w:eastAsia="Tahoma"/>
          <w:color w:val="231F20"/>
          <w:spacing w:val="-6"/>
          <w:sz w:val="24"/>
        </w:rPr>
        <w:t xml:space="preserve"> </w:t>
      </w:r>
      <w:r>
        <w:rPr>
          <w:rFonts w:ascii="Calibri" w:eastAsia="Calibri"/>
          <w:color w:val="231F20"/>
          <w:position w:val="1"/>
          <w:sz w:val="20"/>
        </w:rPr>
        <w:t>/'meri/</w:t>
      </w:r>
      <w:r>
        <w:rPr>
          <w:rFonts w:ascii="Calibri" w:eastAsia="Calibri"/>
          <w:color w:val="231F20"/>
          <w:spacing w:val="24"/>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2"/>
          <w:position w:val="2"/>
          <w:sz w:val="20"/>
        </w:rPr>
        <w:t xml:space="preserve"> </w:t>
      </w:r>
      <w:r>
        <w:rPr>
          <w:rFonts w:hint="eastAsia" w:ascii="宋体" w:eastAsia="宋体"/>
          <w:color w:val="231F20"/>
          <w:position w:val="2"/>
          <w:sz w:val="18"/>
        </w:rPr>
        <w:t>愉快的；高兴</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(1)</w:t>
      </w:r>
    </w:p>
    <w:p w14:paraId="04BE3301">
      <w:pPr>
        <w:tabs>
          <w:tab w:val="left" w:pos="3986"/>
        </w:tabs>
        <w:spacing w:before="30"/>
        <w:ind w:left="0" w:right="0" w:firstLine="0"/>
        <w:jc w:val="right"/>
        <w:rPr>
          <w:rFonts w:ascii="Times New Roman" w:eastAsia="Times New Roman"/>
          <w:sz w:val="20"/>
        </w:rPr>
      </w:pPr>
      <w:r>
        <w:rPr>
          <w:rFonts w:ascii="Tahoma" w:eastAsia="Tahoma"/>
          <w:color w:val="231F20"/>
          <w:sz w:val="24"/>
        </w:rPr>
        <w:t>Merry</w:t>
      </w:r>
      <w:r>
        <w:rPr>
          <w:rFonts w:ascii="Tahoma" w:eastAsia="Tahoma"/>
          <w:color w:val="231F20"/>
          <w:spacing w:val="41"/>
          <w:sz w:val="24"/>
        </w:rPr>
        <w:t xml:space="preserve"> </w:t>
      </w:r>
      <w:r>
        <w:rPr>
          <w:rFonts w:ascii="Tahoma" w:eastAsia="Tahoma"/>
          <w:color w:val="231F20"/>
          <w:sz w:val="24"/>
        </w:rPr>
        <w:t>Christmas!</w:t>
      </w:r>
      <w:r>
        <w:rPr>
          <w:rFonts w:ascii="Tahoma" w:eastAsia="Tahoma"/>
          <w:color w:val="231F20"/>
          <w:spacing w:val="25"/>
          <w:sz w:val="24"/>
        </w:rPr>
        <w:t xml:space="preserve"> </w:t>
      </w:r>
      <w:r>
        <w:rPr>
          <w:rFonts w:hint="eastAsia" w:ascii="宋体" w:eastAsia="宋体"/>
          <w:color w:val="231F20"/>
          <w:position w:val="2"/>
          <w:sz w:val="18"/>
        </w:rPr>
        <w:t>圣诞快乐</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(1)</w:t>
      </w:r>
    </w:p>
    <w:p w14:paraId="2FFEFA33">
      <w:pPr>
        <w:tabs>
          <w:tab w:val="left" w:pos="5627"/>
        </w:tabs>
        <w:spacing w:before="31"/>
        <w:ind w:left="1360"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7"/>
          <w:position w:val="1"/>
          <w:sz w:val="20"/>
        </w:rPr>
        <w:t xml:space="preserve"> </w:t>
      </w:r>
      <w:r>
        <w:rPr>
          <w:rFonts w:ascii="Tahoma" w:hAnsi="Tahoma" w:eastAsia="Tahoma"/>
          <w:color w:val="231F20"/>
          <w:sz w:val="24"/>
        </w:rPr>
        <w:t>Mexico</w:t>
      </w:r>
      <w:r>
        <w:rPr>
          <w:rFonts w:ascii="Tahoma" w:hAnsi="Tahoma" w:eastAsia="Tahoma"/>
          <w:color w:val="231F20"/>
          <w:spacing w:val="-22"/>
          <w:sz w:val="24"/>
        </w:rPr>
        <w:t xml:space="preserve"> </w:t>
      </w:r>
      <w:r>
        <w:rPr>
          <w:rFonts w:ascii="Calibri" w:hAnsi="Calibri" w:eastAsia="Calibri"/>
          <w:color w:val="231F20"/>
          <w:position w:val="1"/>
          <w:sz w:val="20"/>
        </w:rPr>
        <w:t>/'mekxIkGu/</w:t>
      </w:r>
      <w:r>
        <w:rPr>
          <w:rFonts w:ascii="Calibri" w:hAnsi="Calibri" w:eastAsia="Calibri"/>
          <w:color w:val="231F20"/>
          <w:spacing w:val="7"/>
          <w:position w:val="1"/>
          <w:sz w:val="20"/>
        </w:rPr>
        <w:t xml:space="preserve"> </w:t>
      </w:r>
      <w:r>
        <w:rPr>
          <w:rFonts w:hint="eastAsia" w:ascii="宋体" w:hAnsi="宋体" w:eastAsia="宋体"/>
          <w:color w:val="231F20"/>
          <w:position w:val="2"/>
          <w:sz w:val="18"/>
        </w:rPr>
        <w:t>墨西</w:t>
      </w:r>
      <w:r>
        <w:rPr>
          <w:rFonts w:hint="eastAsia" w:ascii="宋体" w:hAnsi="宋体" w:eastAsia="宋体"/>
          <w:color w:val="231F20"/>
          <w:spacing w:val="-10"/>
          <w:position w:val="2"/>
          <w:sz w:val="18"/>
        </w:rPr>
        <w:t>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FCBB730">
      <w:pPr>
        <w:spacing w:before="30"/>
        <w:ind w:left="1360" w:right="0" w:firstLine="0"/>
        <w:jc w:val="left"/>
        <w:rPr>
          <w:rFonts w:ascii="Calibri"/>
          <w:sz w:val="20"/>
        </w:rPr>
      </w:pPr>
      <w:r>
        <w:rPr>
          <w:rFonts w:ascii="Tahoma"/>
          <w:color w:val="231F20"/>
          <w:sz w:val="24"/>
        </w:rPr>
        <w:t>microwave</w:t>
      </w:r>
      <w:r>
        <w:rPr>
          <w:rFonts w:ascii="Tahoma"/>
          <w:color w:val="231F20"/>
          <w:spacing w:val="-19"/>
          <w:sz w:val="24"/>
        </w:rPr>
        <w:t xml:space="preserve"> </w:t>
      </w:r>
      <w:r>
        <w:rPr>
          <w:rFonts w:ascii="Calibri"/>
          <w:color w:val="231F20"/>
          <w:spacing w:val="-2"/>
          <w:position w:val="1"/>
          <w:sz w:val="20"/>
        </w:rPr>
        <w:t>/'maIkrGweIv/</w:t>
      </w:r>
    </w:p>
    <w:p w14:paraId="1F00EAC1">
      <w:pPr>
        <w:tabs>
          <w:tab w:val="left" w:pos="3986"/>
        </w:tabs>
        <w:spacing w:before="30"/>
        <w:ind w:left="0" w:right="0" w:firstLine="0"/>
        <w:jc w:val="right"/>
        <w:rPr>
          <w:rFonts w:ascii="Times New Roman" w:eastAsia="Times New Roman"/>
          <w:sz w:val="20"/>
        </w:rPr>
      </w:pPr>
      <w:r>
        <w:rPr>
          <w:rFonts w:ascii="Times New Roman" w:eastAsia="Times New Roman"/>
          <w:i/>
          <w:color w:val="231F20"/>
          <w:spacing w:val="-2"/>
          <w:position w:val="2"/>
          <w:sz w:val="20"/>
        </w:rPr>
        <w:t>n.</w:t>
      </w:r>
      <w:r>
        <w:rPr>
          <w:rFonts w:hint="eastAsia" w:ascii="宋体" w:eastAsia="宋体"/>
          <w:color w:val="231F20"/>
          <w:spacing w:val="-2"/>
          <w:position w:val="2"/>
          <w:sz w:val="18"/>
        </w:rPr>
        <w:t>（</w:t>
      </w:r>
      <w:r>
        <w:rPr>
          <w:rFonts w:ascii="Times New Roman" w:eastAsia="Times New Roman"/>
          <w:i/>
          <w:color w:val="231F20"/>
          <w:spacing w:val="-2"/>
          <w:position w:val="2"/>
          <w:sz w:val="20"/>
        </w:rPr>
        <w:t>also</w:t>
      </w:r>
      <w:r>
        <w:rPr>
          <w:rFonts w:ascii="Times New Roman" w:eastAsia="Times New Roman"/>
          <w:i/>
          <w:color w:val="231F20"/>
          <w:spacing w:val="10"/>
          <w:position w:val="2"/>
          <w:sz w:val="20"/>
        </w:rPr>
        <w:t xml:space="preserve"> </w:t>
      </w:r>
      <w:r>
        <w:rPr>
          <w:rFonts w:ascii="Tahoma" w:eastAsia="Tahoma"/>
          <w:color w:val="231F20"/>
          <w:spacing w:val="-2"/>
          <w:sz w:val="24"/>
        </w:rPr>
        <w:t>microwave</w:t>
      </w:r>
      <w:r>
        <w:rPr>
          <w:rFonts w:ascii="Tahoma" w:eastAsia="Tahoma"/>
          <w:color w:val="231F20"/>
          <w:spacing w:val="-3"/>
          <w:sz w:val="24"/>
        </w:rPr>
        <w:t xml:space="preserve"> </w:t>
      </w:r>
      <w:r>
        <w:rPr>
          <w:rFonts w:ascii="Tahoma" w:eastAsia="Tahoma"/>
          <w:color w:val="231F20"/>
          <w:spacing w:val="-2"/>
          <w:sz w:val="24"/>
        </w:rPr>
        <w:t>oven</w:t>
      </w:r>
      <w:r>
        <w:rPr>
          <w:rFonts w:hint="eastAsia" w:ascii="宋体" w:eastAsia="宋体"/>
          <w:color w:val="231F20"/>
          <w:spacing w:val="-2"/>
          <w:position w:val="2"/>
          <w:sz w:val="18"/>
        </w:rPr>
        <w:t>）微波</w:t>
      </w:r>
      <w:r>
        <w:rPr>
          <w:rFonts w:hint="eastAsia" w:ascii="宋体" w:eastAsia="宋体"/>
          <w:color w:val="231F20"/>
          <w:spacing w:val="-10"/>
          <w:position w:val="2"/>
          <w:sz w:val="18"/>
        </w:rPr>
        <w:t>炉</w:t>
      </w:r>
      <w:r>
        <w:rPr>
          <w:rFonts w:hint="eastAsia" w:ascii="宋体" w:eastAsia="宋体"/>
          <w:color w:val="231F20"/>
          <w:position w:val="2"/>
          <w:sz w:val="18"/>
        </w:rPr>
        <w:tab/>
      </w:r>
      <w:r>
        <w:rPr>
          <w:rFonts w:ascii="Times New Roman" w:eastAsia="Times New Roman"/>
          <w:color w:val="231F20"/>
          <w:spacing w:val="-5"/>
          <w:position w:val="2"/>
          <w:sz w:val="20"/>
        </w:rPr>
        <w:t>(4)</w:t>
      </w:r>
    </w:p>
    <w:p w14:paraId="4678E117">
      <w:pPr>
        <w:tabs>
          <w:tab w:val="left" w:pos="5627"/>
        </w:tabs>
        <w:spacing w:before="31"/>
        <w:ind w:left="1360" w:right="0" w:firstLine="0"/>
        <w:jc w:val="left"/>
        <w:rPr>
          <w:rFonts w:ascii="Times New Roman" w:eastAsia="Times New Roman"/>
          <w:sz w:val="20"/>
        </w:rPr>
      </w:pPr>
      <w:r>
        <w:rPr>
          <w:rFonts w:ascii="Tahoma" w:eastAsia="Tahoma"/>
          <w:color w:val="231F20"/>
          <w:sz w:val="24"/>
        </w:rPr>
        <w:t>midnight</w:t>
      </w:r>
      <w:r>
        <w:rPr>
          <w:rFonts w:ascii="Tahoma" w:eastAsia="Tahoma"/>
          <w:color w:val="231F20"/>
          <w:spacing w:val="-14"/>
          <w:sz w:val="24"/>
        </w:rPr>
        <w:t xml:space="preserve"> </w:t>
      </w:r>
      <w:r>
        <w:rPr>
          <w:rFonts w:ascii="Calibri" w:eastAsia="Calibri"/>
          <w:color w:val="231F20"/>
          <w:position w:val="1"/>
          <w:sz w:val="20"/>
        </w:rPr>
        <w:t>/'mIdnaIt/</w:t>
      </w:r>
      <w:r>
        <w:rPr>
          <w:rFonts w:ascii="Calibri" w:eastAsia="Calibri"/>
          <w:color w:val="231F20"/>
          <w:spacing w:val="16"/>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position w:val="2"/>
          <w:sz w:val="18"/>
        </w:rPr>
        <w:t>子夜；午</w:t>
      </w:r>
      <w:r>
        <w:rPr>
          <w:rFonts w:hint="eastAsia" w:ascii="宋体" w:eastAsia="宋体"/>
          <w:color w:val="231F20"/>
          <w:spacing w:val="-10"/>
          <w:position w:val="2"/>
          <w:sz w:val="18"/>
        </w:rPr>
        <w:t>夜</w:t>
      </w:r>
      <w:r>
        <w:rPr>
          <w:rFonts w:hint="eastAsia" w:ascii="宋体" w:eastAsia="宋体"/>
          <w:color w:val="231F20"/>
          <w:position w:val="2"/>
          <w:sz w:val="18"/>
        </w:rPr>
        <w:tab/>
      </w:r>
      <w:r>
        <w:rPr>
          <w:rFonts w:ascii="Times New Roman" w:eastAsia="Times New Roman"/>
          <w:color w:val="231F20"/>
          <w:spacing w:val="-5"/>
          <w:position w:val="2"/>
          <w:sz w:val="20"/>
        </w:rPr>
        <w:t>(2)</w:t>
      </w:r>
    </w:p>
    <w:p w14:paraId="5FD81976">
      <w:pPr>
        <w:tabs>
          <w:tab w:val="left" w:pos="5627"/>
        </w:tabs>
        <w:spacing w:before="30" w:line="264" w:lineRule="auto"/>
        <w:ind w:left="1360" w:right="0" w:firstLine="0"/>
        <w:jc w:val="both"/>
        <w:rPr>
          <w:rFonts w:ascii="Times New Roman" w:hAnsi="Times New Roman" w:eastAsia="Times New Roman"/>
          <w:sz w:val="20"/>
        </w:rPr>
      </w:pPr>
      <w:r>
        <w:rPr>
          <w:rFonts w:ascii="Tahoma" w:hAnsi="Tahoma" w:eastAsia="Tahoma"/>
          <w:color w:val="231F20"/>
          <w:sz w:val="24"/>
        </w:rPr>
        <w:t xml:space="preserve">might </w:t>
      </w:r>
      <w:r>
        <w:rPr>
          <w:rFonts w:ascii="Calibri" w:hAnsi="Calibri" w:eastAsia="Calibri"/>
          <w:color w:val="231F20"/>
          <w:position w:val="1"/>
          <w:sz w:val="20"/>
        </w:rPr>
        <w:t xml:space="preserve">/maIt/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力量；威力</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position w:val="-1"/>
          <w:sz w:val="24"/>
        </w:rPr>
        <w:t>mild</w:t>
      </w:r>
      <w:r>
        <w:rPr>
          <w:rFonts w:ascii="Tahoma" w:hAnsi="Tahoma" w:eastAsia="Tahoma"/>
          <w:color w:val="231F20"/>
          <w:spacing w:val="-17"/>
          <w:position w:val="-1"/>
          <w:sz w:val="24"/>
        </w:rPr>
        <w:t xml:space="preserve"> </w:t>
      </w:r>
      <w:r>
        <w:rPr>
          <w:rFonts w:ascii="Calibri" w:hAnsi="Calibri" w:eastAsia="Calibri"/>
          <w:color w:val="231F20"/>
          <w:position w:val="0"/>
          <w:sz w:val="20"/>
        </w:rPr>
        <w:t xml:space="preserve">/maIld/ </w:t>
      </w:r>
      <w:r>
        <w:rPr>
          <w:rFonts w:ascii="Times New Roman" w:hAnsi="Times New Roman" w:eastAsia="Times New Roman"/>
          <w:i/>
          <w:color w:val="231F20"/>
          <w:sz w:val="20"/>
        </w:rPr>
        <w:t xml:space="preserve">adj. </w:t>
      </w:r>
      <w:r>
        <w:rPr>
          <w:rFonts w:hint="eastAsia" w:ascii="宋体" w:hAnsi="宋体" w:eastAsia="宋体"/>
          <w:color w:val="231F20"/>
          <w:sz w:val="18"/>
        </w:rPr>
        <w:t>温和的；和善的；轻微的</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(3) </w:t>
      </w:r>
      <w:r>
        <w:rPr>
          <w:rFonts w:ascii="Tahoma" w:hAnsi="Tahoma" w:eastAsia="Tahoma"/>
          <w:color w:val="231F20"/>
          <w:sz w:val="24"/>
        </w:rPr>
        <w:t xml:space="preserve">mining </w:t>
      </w:r>
      <w:r>
        <w:rPr>
          <w:rFonts w:ascii="Calibri" w:hAnsi="Calibri" w:eastAsia="Calibri"/>
          <w:color w:val="231F20"/>
          <w:position w:val="1"/>
          <w:sz w:val="20"/>
        </w:rPr>
        <w:t>/'maInIN/</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采矿；采矿业</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6"/>
          <w:sz w:val="24"/>
        </w:rPr>
        <w:t>minority</w:t>
      </w:r>
      <w:r>
        <w:rPr>
          <w:rFonts w:ascii="Tahoma" w:hAnsi="Tahoma" w:eastAsia="Tahoma"/>
          <w:color w:val="231F20"/>
          <w:spacing w:val="-13"/>
          <w:sz w:val="24"/>
        </w:rPr>
        <w:t xml:space="preserve"> </w:t>
      </w:r>
      <w:r>
        <w:rPr>
          <w:rFonts w:ascii="Calibri" w:hAnsi="Calibri" w:eastAsia="Calibri"/>
          <w:color w:val="231F20"/>
          <w:spacing w:val="-6"/>
          <w:position w:val="1"/>
          <w:sz w:val="20"/>
        </w:rPr>
        <w:t>/maI'nrGti/</w:t>
      </w:r>
      <w:r>
        <w:rPr>
          <w:rFonts w:ascii="Calibri" w:hAnsi="Calibri" w:eastAsia="Calibri"/>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少数民族；少数派；少数人</w:t>
      </w:r>
      <w:r>
        <w:rPr>
          <w:rFonts w:ascii="Times New Roman" w:hAnsi="Times New Roman" w:eastAsia="Times New Roman"/>
          <w:color w:val="231F20"/>
          <w:spacing w:val="-6"/>
          <w:position w:val="2"/>
          <w:sz w:val="20"/>
        </w:rPr>
        <w:t xml:space="preserve">(3) </w:t>
      </w:r>
      <w:r>
        <w:rPr>
          <w:rFonts w:ascii="Tahoma" w:hAnsi="Tahoma" w:eastAsia="Tahoma"/>
          <w:color w:val="231F20"/>
          <w:sz w:val="24"/>
        </w:rPr>
        <w:t>mission</w:t>
      </w:r>
      <w:r>
        <w:rPr>
          <w:rFonts w:ascii="Tahoma" w:hAnsi="Tahoma" w:eastAsia="Tahoma"/>
          <w:color w:val="231F20"/>
          <w:spacing w:val="-14"/>
          <w:sz w:val="24"/>
        </w:rPr>
        <w:t xml:space="preserve"> </w:t>
      </w:r>
      <w:r>
        <w:rPr>
          <w:rFonts w:ascii="Calibri" w:hAnsi="Calibri" w:eastAsia="Calibri"/>
          <w:color w:val="231F20"/>
          <w:position w:val="1"/>
          <w:sz w:val="20"/>
        </w:rPr>
        <w:t xml:space="preserve">/'mIfn/ </w:t>
      </w:r>
      <w:r>
        <w:rPr>
          <w:rFonts w:ascii="Times New Roman" w:hAnsi="Times New Roman" w:eastAsia="Times New Roman"/>
          <w:i/>
          <w:color w:val="231F2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传教（区）；任务；使命</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2"/>
          <w:sz w:val="24"/>
        </w:rPr>
        <w:t>module</w:t>
      </w:r>
      <w:r>
        <w:rPr>
          <w:rFonts w:ascii="Tahoma" w:hAnsi="Tahoma" w:eastAsia="Tahoma"/>
          <w:color w:val="231F20"/>
          <w:spacing w:val="-26"/>
          <w:sz w:val="24"/>
        </w:rPr>
        <w:t xml:space="preserve"> </w:t>
      </w:r>
      <w:r>
        <w:rPr>
          <w:rFonts w:ascii="Calibri" w:hAnsi="Calibri" w:eastAsia="Calibri"/>
          <w:color w:val="231F20"/>
          <w:spacing w:val="-2"/>
          <w:position w:val="1"/>
          <w:sz w:val="20"/>
        </w:rPr>
        <w:t>/'mdju:l/</w:t>
      </w:r>
      <w:r>
        <w:rPr>
          <w:rFonts w:ascii="Calibri" w:hAnsi="Calibri" w:eastAsia="Calibri"/>
          <w:color w:val="231F20"/>
          <w:spacing w:val="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舱；组件；模</w:t>
      </w:r>
      <w:r>
        <w:rPr>
          <w:rFonts w:hint="eastAsia" w:ascii="宋体" w:hAnsi="宋体" w:eastAsia="宋体"/>
          <w:color w:val="231F20"/>
          <w:spacing w:val="-10"/>
          <w:position w:val="2"/>
          <w:sz w:val="18"/>
        </w:rPr>
        <w:t>块</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B71F9BB">
      <w:pPr>
        <w:tabs>
          <w:tab w:val="left" w:pos="5627"/>
        </w:tabs>
        <w:spacing w:before="8"/>
        <w:ind w:left="1360" w:right="0" w:firstLine="0"/>
        <w:jc w:val="left"/>
        <w:rPr>
          <w:rFonts w:ascii="Times New Roman" w:eastAsia="Times New Roman"/>
          <w:sz w:val="20"/>
        </w:rPr>
      </w:pPr>
      <w:r>
        <w:rPr>
          <w:rFonts w:ascii="Tahoma" w:eastAsia="Tahoma"/>
          <w:color w:val="231F20"/>
          <w:spacing w:val="-2"/>
          <w:sz w:val="24"/>
        </w:rPr>
        <w:t>moment</w:t>
      </w:r>
      <w:r>
        <w:rPr>
          <w:rFonts w:ascii="Tahoma" w:eastAsia="Tahoma"/>
          <w:color w:val="231F20"/>
          <w:spacing w:val="-26"/>
          <w:sz w:val="24"/>
        </w:rPr>
        <w:t xml:space="preserve"> </w:t>
      </w:r>
      <w:r>
        <w:rPr>
          <w:rFonts w:ascii="Calibri" w:eastAsia="Calibri"/>
          <w:color w:val="231F20"/>
          <w:spacing w:val="-2"/>
          <w:position w:val="1"/>
          <w:sz w:val="20"/>
        </w:rPr>
        <w:t>/'mGumGnt/</w:t>
      </w:r>
      <w:r>
        <w:rPr>
          <w:rFonts w:ascii="Calibri" w:eastAsia="Calibri"/>
          <w:color w:val="231F20"/>
          <w:spacing w:val="3"/>
          <w:position w:val="1"/>
          <w:sz w:val="20"/>
        </w:rPr>
        <w:t xml:space="preserve"> </w:t>
      </w:r>
      <w:r>
        <w:rPr>
          <w:rFonts w:ascii="Times New Roman" w:eastAsia="Times New Roman"/>
          <w:i/>
          <w:color w:val="231F20"/>
          <w:spacing w:val="-2"/>
          <w:position w:val="2"/>
          <w:sz w:val="20"/>
        </w:rPr>
        <w:t xml:space="preserve">n. </w:t>
      </w:r>
      <w:r>
        <w:rPr>
          <w:rFonts w:hint="eastAsia" w:ascii="宋体" w:eastAsia="宋体"/>
          <w:color w:val="231F20"/>
          <w:spacing w:val="-2"/>
          <w:position w:val="2"/>
          <w:sz w:val="18"/>
        </w:rPr>
        <w:t>片刻；瞬</w:t>
      </w:r>
      <w:r>
        <w:rPr>
          <w:rFonts w:hint="eastAsia" w:ascii="宋体" w:eastAsia="宋体"/>
          <w:color w:val="231F20"/>
          <w:spacing w:val="-10"/>
          <w:position w:val="2"/>
          <w:sz w:val="18"/>
        </w:rPr>
        <w:t>间</w:t>
      </w:r>
      <w:r>
        <w:rPr>
          <w:rFonts w:hint="eastAsia" w:ascii="宋体" w:eastAsia="宋体"/>
          <w:color w:val="231F20"/>
          <w:position w:val="2"/>
          <w:sz w:val="18"/>
        </w:rPr>
        <w:tab/>
      </w:r>
      <w:r>
        <w:rPr>
          <w:rFonts w:ascii="Times New Roman" w:eastAsia="Times New Roman"/>
          <w:color w:val="231F20"/>
          <w:spacing w:val="-5"/>
          <w:position w:val="2"/>
          <w:sz w:val="20"/>
        </w:rPr>
        <w:t>(1)</w:t>
      </w:r>
    </w:p>
    <w:p w14:paraId="56A65A9C">
      <w:pPr>
        <w:spacing w:before="30"/>
        <w:ind w:left="1360" w:right="0" w:firstLine="0"/>
        <w:jc w:val="left"/>
        <w:rPr>
          <w:rFonts w:ascii="宋体" w:hAnsi="宋体"/>
          <w:sz w:val="20"/>
        </w:rPr>
      </w:pPr>
      <w:r>
        <w:rPr>
          <w:rFonts w:ascii="Tahoma" w:hAnsi="Tahoma"/>
          <w:color w:val="231F20"/>
          <w:sz w:val="24"/>
        </w:rPr>
        <w:t>Mongolian</w:t>
      </w:r>
      <w:r>
        <w:rPr>
          <w:rFonts w:ascii="Tahoma" w:hAnsi="Tahoma"/>
          <w:color w:val="231F20"/>
          <w:spacing w:val="-5"/>
          <w:sz w:val="24"/>
        </w:rPr>
        <w:t xml:space="preserve"> </w:t>
      </w:r>
      <w:r>
        <w:rPr>
          <w:rFonts w:ascii="宋体" w:hAnsi="宋体"/>
          <w:color w:val="231F20"/>
          <w:spacing w:val="-2"/>
          <w:position w:val="2"/>
          <w:sz w:val="20"/>
        </w:rPr>
        <w:t>/</w:t>
      </w:r>
      <w:r>
        <w:rPr>
          <w:rFonts w:ascii="Calibri" w:hAnsi="Calibri"/>
          <w:color w:val="231F20"/>
          <w:spacing w:val="-2"/>
          <w:position w:val="1"/>
          <w:sz w:val="20"/>
        </w:rPr>
        <w:t>mN'gGuliGn</w:t>
      </w:r>
      <w:r>
        <w:rPr>
          <w:rFonts w:ascii="宋体" w:hAnsi="宋体"/>
          <w:color w:val="231F20"/>
          <w:spacing w:val="-2"/>
          <w:position w:val="2"/>
          <w:sz w:val="20"/>
        </w:rPr>
        <w:t>/</w:t>
      </w:r>
    </w:p>
    <w:p w14:paraId="15F500A8">
      <w:pPr>
        <w:spacing w:before="44"/>
        <w:ind w:left="1644"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pacing w:val="-1"/>
          <w:sz w:val="18"/>
        </w:rPr>
        <w:t>蒙古人的；蒙古的；蒙古语的</w:t>
      </w:r>
    </w:p>
    <w:p w14:paraId="7B46A30A">
      <w:pPr>
        <w:tabs>
          <w:tab w:val="left" w:pos="5627"/>
        </w:tabs>
        <w:spacing w:before="84"/>
        <w:ind w:left="1644"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蒙古语；蒙古</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(1)</w:t>
      </w:r>
    </w:p>
    <w:p w14:paraId="3CA0C20D">
      <w:pPr>
        <w:spacing w:before="68"/>
        <w:ind w:left="1360" w:right="0" w:firstLine="0"/>
        <w:jc w:val="left"/>
        <w:rPr>
          <w:rFonts w:hint="eastAsia" w:ascii="宋体" w:hAnsi="宋体" w:eastAsia="宋体"/>
          <w:sz w:val="18"/>
        </w:rPr>
      </w:pPr>
      <w:r>
        <w:rPr>
          <w:rFonts w:ascii="Tahoma" w:hAnsi="Tahoma" w:eastAsia="Tahoma"/>
          <w:color w:val="231F20"/>
          <w:spacing w:val="-2"/>
          <w:sz w:val="24"/>
        </w:rPr>
        <w:t>monitor</w:t>
      </w:r>
      <w:r>
        <w:rPr>
          <w:rFonts w:ascii="Tahoma" w:hAnsi="Tahoma" w:eastAsia="Tahoma"/>
          <w:color w:val="231F20"/>
          <w:spacing w:val="-26"/>
          <w:sz w:val="24"/>
        </w:rPr>
        <w:t xml:space="preserve"> </w:t>
      </w:r>
      <w:r>
        <w:rPr>
          <w:rFonts w:ascii="Calibri" w:hAnsi="Calibri" w:eastAsia="Calibri"/>
          <w:color w:val="231F20"/>
          <w:spacing w:val="-2"/>
          <w:position w:val="1"/>
          <w:sz w:val="20"/>
        </w:rPr>
        <w:t>/'mnItG(r)/</w:t>
      </w:r>
      <w:r>
        <w:rPr>
          <w:rFonts w:ascii="Calibri" w:hAnsi="Calibri" w:eastAsia="Calibri"/>
          <w:color w:val="231F20"/>
          <w:spacing w:val="2"/>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4"/>
          <w:position w:val="2"/>
          <w:sz w:val="18"/>
        </w:rPr>
        <w:t>监视器；监测仪</w:t>
      </w:r>
    </w:p>
    <w:p w14:paraId="5170002B">
      <w:pPr>
        <w:tabs>
          <w:tab w:val="left" w:pos="2310"/>
        </w:tabs>
        <w:spacing w:before="44"/>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监视；监测；监</w:t>
      </w:r>
      <w:r>
        <w:rPr>
          <w:rFonts w:hint="eastAsia" w:ascii="宋体" w:eastAsia="宋体"/>
          <w:color w:val="231F20"/>
          <w:spacing w:val="-10"/>
          <w:sz w:val="18"/>
        </w:rPr>
        <w:t>控</w:t>
      </w:r>
      <w:r>
        <w:rPr>
          <w:rFonts w:hint="eastAsia" w:ascii="宋体" w:eastAsia="宋体"/>
          <w:color w:val="231F20"/>
          <w:sz w:val="18"/>
        </w:rPr>
        <w:tab/>
      </w:r>
      <w:r>
        <w:rPr>
          <w:rFonts w:ascii="Times New Roman" w:eastAsia="Times New Roman"/>
          <w:color w:val="231F20"/>
          <w:spacing w:val="-5"/>
          <w:sz w:val="20"/>
        </w:rPr>
        <w:t>(4)</w:t>
      </w:r>
    </w:p>
    <w:p w14:paraId="30A68317">
      <w:pPr>
        <w:spacing w:before="69"/>
        <w:ind w:left="1360" w:right="0" w:firstLine="0"/>
        <w:jc w:val="left"/>
        <w:rPr>
          <w:rFonts w:hint="eastAsia" w:ascii="宋体" w:hAnsi="宋体" w:eastAsia="宋体"/>
          <w:sz w:val="18"/>
        </w:rPr>
      </w:pPr>
      <w:r>
        <w:rPr>
          <w:rFonts w:ascii="Tahoma" w:hAnsi="Tahoma" w:eastAsia="Tahoma"/>
          <w:color w:val="231F20"/>
          <w:spacing w:val="-2"/>
          <w:sz w:val="24"/>
        </w:rPr>
        <w:t>moral</w:t>
      </w:r>
      <w:r>
        <w:rPr>
          <w:rFonts w:ascii="Tahoma" w:hAnsi="Tahoma" w:eastAsia="Tahoma"/>
          <w:color w:val="231F20"/>
          <w:spacing w:val="-26"/>
          <w:sz w:val="24"/>
        </w:rPr>
        <w:t xml:space="preserve"> </w:t>
      </w:r>
      <w:r>
        <w:rPr>
          <w:rFonts w:ascii="Calibri" w:hAnsi="Calibri" w:eastAsia="Calibri"/>
          <w:color w:val="231F20"/>
          <w:spacing w:val="-2"/>
          <w:position w:val="1"/>
          <w:sz w:val="20"/>
        </w:rPr>
        <w:t>/'mrGl/</w:t>
      </w:r>
      <w:r>
        <w:rPr>
          <w:rFonts w:ascii="Calibri" w:hAnsi="Calibri" w:eastAsia="Calibri"/>
          <w:color w:val="231F20"/>
          <w:spacing w:val="-10"/>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道德的；道义上的</w:t>
      </w:r>
    </w:p>
    <w:p w14:paraId="7C33C17F">
      <w:pPr>
        <w:tabs>
          <w:tab w:val="left" w:pos="5343"/>
          <w:tab w:val="left" w:pos="5627"/>
        </w:tabs>
        <w:spacing w:before="44" w:line="288" w:lineRule="auto"/>
        <w:ind w:left="1360" w:right="0" w:firstLine="1417"/>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品行；道德；寓意</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4"/>
          <w:sz w:val="20"/>
        </w:rPr>
        <w:t xml:space="preserve">(2) </w:t>
      </w:r>
      <w:r>
        <w:rPr>
          <w:rFonts w:ascii="Tahoma" w:eastAsia="Tahoma"/>
          <w:color w:val="231F20"/>
          <w:sz w:val="24"/>
        </w:rPr>
        <w:t xml:space="preserve">moral dilemma </w:t>
      </w:r>
      <w:r>
        <w:rPr>
          <w:rFonts w:hint="eastAsia" w:ascii="宋体" w:eastAsia="宋体"/>
          <w:color w:val="231F20"/>
          <w:position w:val="2"/>
          <w:sz w:val="18"/>
        </w:rPr>
        <w:t>道德困境</w:t>
      </w:r>
      <w:r>
        <w:rPr>
          <w:rFonts w:hint="eastAsia" w:ascii="宋体" w:eastAsia="宋体"/>
          <w:color w:val="231F20"/>
          <w:position w:val="2"/>
          <w:sz w:val="18"/>
        </w:rPr>
        <w:tab/>
      </w:r>
      <w:r>
        <w:rPr>
          <w:rFonts w:ascii="Times New Roman" w:eastAsia="Times New Roman"/>
          <w:color w:val="231F20"/>
          <w:spacing w:val="-4"/>
          <w:position w:val="2"/>
          <w:sz w:val="20"/>
        </w:rPr>
        <w:t xml:space="preserve">(2) </w:t>
      </w:r>
      <w:r>
        <w:rPr>
          <w:rFonts w:ascii="Tahoma" w:eastAsia="Tahoma"/>
          <w:color w:val="231F20"/>
          <w:sz w:val="24"/>
        </w:rPr>
        <w:t>muscle</w:t>
      </w:r>
      <w:r>
        <w:rPr>
          <w:rFonts w:ascii="Tahoma" w:eastAsia="Tahoma"/>
          <w:color w:val="231F20"/>
          <w:spacing w:val="-11"/>
          <w:sz w:val="24"/>
        </w:rPr>
        <w:t xml:space="preserve"> </w:t>
      </w:r>
      <w:r>
        <w:rPr>
          <w:rFonts w:ascii="Calibri" w:eastAsia="Calibri"/>
          <w:color w:val="231F20"/>
          <w:position w:val="1"/>
          <w:sz w:val="20"/>
        </w:rPr>
        <w:t>/'mnxl/</w:t>
      </w:r>
      <w:r>
        <w:rPr>
          <w:rFonts w:ascii="Calibri" w:eastAsia="Calibri"/>
          <w:color w:val="231F20"/>
          <w:spacing w:val="1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position w:val="2"/>
          <w:sz w:val="18"/>
        </w:rPr>
        <w:t>肌肉；实力；影响</w:t>
      </w:r>
      <w:r>
        <w:rPr>
          <w:rFonts w:hint="eastAsia" w:ascii="宋体" w:eastAsia="宋体"/>
          <w:color w:val="231F20"/>
          <w:spacing w:val="-10"/>
          <w:position w:val="2"/>
          <w:sz w:val="18"/>
        </w:rPr>
        <w:t>力</w:t>
      </w:r>
      <w:r>
        <w:rPr>
          <w:rFonts w:hint="eastAsia" w:ascii="宋体" w:eastAsia="宋体"/>
          <w:color w:val="231F20"/>
          <w:position w:val="2"/>
          <w:sz w:val="18"/>
        </w:rPr>
        <w:tab/>
      </w:r>
      <w:r>
        <w:rPr>
          <w:rFonts w:hint="eastAsia" w:ascii="宋体" w:eastAsia="宋体"/>
          <w:color w:val="231F20"/>
          <w:position w:val="2"/>
          <w:sz w:val="18"/>
        </w:rPr>
        <w:tab/>
      </w:r>
      <w:r>
        <w:rPr>
          <w:rFonts w:ascii="Times New Roman" w:eastAsia="Times New Roman"/>
          <w:color w:val="231F20"/>
          <w:spacing w:val="-5"/>
          <w:position w:val="2"/>
          <w:sz w:val="20"/>
        </w:rPr>
        <w:t>(4)</w:t>
      </w:r>
    </w:p>
    <w:p w14:paraId="084E6B76">
      <w:pPr>
        <w:tabs>
          <w:tab w:val="left" w:pos="5627"/>
        </w:tabs>
        <w:spacing w:before="0" w:line="257" w:lineRule="exact"/>
        <w:ind w:left="1360" w:right="0" w:firstLine="0"/>
        <w:jc w:val="left"/>
        <w:rPr>
          <w:rFonts w:ascii="Times New Roman" w:eastAsia="Times New Roman"/>
          <w:sz w:val="20"/>
        </w:rPr>
      </w:pPr>
      <w:r>
        <w:rPr>
          <w:rFonts w:ascii="Tahoma" w:eastAsia="Tahoma"/>
          <w:color w:val="231F20"/>
          <w:sz w:val="24"/>
        </w:rPr>
        <w:t>mushroom</w:t>
      </w:r>
      <w:r>
        <w:rPr>
          <w:rFonts w:ascii="Tahoma" w:eastAsia="Tahoma"/>
          <w:color w:val="231F20"/>
          <w:spacing w:val="-8"/>
          <w:sz w:val="24"/>
        </w:rPr>
        <w:t xml:space="preserve"> </w:t>
      </w:r>
      <w:r>
        <w:rPr>
          <w:rFonts w:ascii="Calibri" w:eastAsia="Calibri"/>
          <w:color w:val="231F20"/>
          <w:position w:val="1"/>
          <w:sz w:val="20"/>
        </w:rPr>
        <w:t>/'mnfrum/</w:t>
      </w:r>
      <w:r>
        <w:rPr>
          <w:rFonts w:ascii="Calibri" w:eastAsia="Calibri"/>
          <w:color w:val="231F20"/>
          <w:spacing w:val="2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7"/>
          <w:position w:val="2"/>
          <w:sz w:val="20"/>
        </w:rPr>
        <w:t xml:space="preserve"> </w:t>
      </w:r>
      <w:r>
        <w:rPr>
          <w:rFonts w:hint="eastAsia" w:ascii="宋体" w:eastAsia="宋体"/>
          <w:color w:val="231F20"/>
          <w:position w:val="2"/>
          <w:sz w:val="18"/>
        </w:rPr>
        <w:t>蘑菇；</w:t>
      </w:r>
      <w:r>
        <w:rPr>
          <w:rFonts w:hint="eastAsia" w:ascii="宋体" w:eastAsia="宋体"/>
          <w:color w:val="231F20"/>
          <w:spacing w:val="-10"/>
          <w:position w:val="2"/>
          <w:sz w:val="18"/>
        </w:rPr>
        <w:t>蕈</w:t>
      </w:r>
      <w:r>
        <w:rPr>
          <w:rFonts w:hint="eastAsia" w:ascii="宋体" w:eastAsia="宋体"/>
          <w:color w:val="231F20"/>
          <w:position w:val="2"/>
          <w:sz w:val="18"/>
        </w:rPr>
        <w:tab/>
      </w:r>
      <w:r>
        <w:rPr>
          <w:rFonts w:ascii="Times New Roman" w:eastAsia="Times New Roman"/>
          <w:color w:val="231F20"/>
          <w:spacing w:val="-5"/>
          <w:position w:val="2"/>
          <w:sz w:val="20"/>
        </w:rPr>
        <w:t>(3)</w:t>
      </w:r>
    </w:p>
    <w:p w14:paraId="08C2422E">
      <w:pPr>
        <w:tabs>
          <w:tab w:val="left" w:pos="5627"/>
        </w:tabs>
        <w:spacing w:before="31"/>
        <w:ind w:left="1360" w:right="0" w:firstLine="0"/>
        <w:jc w:val="left"/>
        <w:rPr>
          <w:rFonts w:ascii="Times New Roman" w:eastAsia="Times New Roman"/>
          <w:sz w:val="20"/>
        </w:rPr>
      </w:pPr>
      <w:r>
        <w:rPr>
          <w:rFonts w:ascii="Tahoma" w:eastAsia="Tahoma"/>
          <w:color w:val="231F20"/>
          <w:w w:val="105"/>
          <w:sz w:val="24"/>
        </w:rPr>
        <w:t>musical</w:t>
      </w:r>
      <w:r>
        <w:rPr>
          <w:rFonts w:ascii="Tahoma" w:eastAsia="Tahoma"/>
          <w:color w:val="231F20"/>
          <w:spacing w:val="-20"/>
          <w:w w:val="105"/>
          <w:sz w:val="24"/>
        </w:rPr>
        <w:t xml:space="preserve"> </w:t>
      </w:r>
      <w:r>
        <w:rPr>
          <w:rFonts w:ascii="Calibri" w:eastAsia="Calibri"/>
          <w:color w:val="231F20"/>
          <w:w w:val="105"/>
          <w:position w:val="1"/>
          <w:sz w:val="20"/>
        </w:rPr>
        <w:t>/'mju:zIkl/</w:t>
      </w:r>
      <w:r>
        <w:rPr>
          <w:rFonts w:ascii="Calibri" w:eastAsia="Calibri"/>
          <w:color w:val="231F20"/>
          <w:spacing w:val="10"/>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7"/>
          <w:w w:val="105"/>
          <w:position w:val="2"/>
          <w:sz w:val="20"/>
        </w:rPr>
        <w:t xml:space="preserve"> </w:t>
      </w:r>
      <w:r>
        <w:rPr>
          <w:rFonts w:hint="eastAsia" w:ascii="宋体" w:eastAsia="宋体"/>
          <w:color w:val="231F20"/>
          <w:w w:val="105"/>
          <w:position w:val="2"/>
          <w:sz w:val="18"/>
        </w:rPr>
        <w:t>音乐</w:t>
      </w:r>
      <w:r>
        <w:rPr>
          <w:rFonts w:hint="eastAsia" w:ascii="宋体" w:eastAsia="宋体"/>
          <w:color w:val="231F20"/>
          <w:spacing w:val="-10"/>
          <w:w w:val="105"/>
          <w:position w:val="2"/>
          <w:sz w:val="18"/>
        </w:rPr>
        <w:t>剧</w:t>
      </w:r>
      <w:r>
        <w:rPr>
          <w:rFonts w:hint="eastAsia" w:ascii="宋体" w:eastAsia="宋体"/>
          <w:color w:val="231F20"/>
          <w:position w:val="2"/>
          <w:sz w:val="18"/>
        </w:rPr>
        <w:tab/>
      </w:r>
      <w:r>
        <w:rPr>
          <w:rFonts w:ascii="Times New Roman" w:eastAsia="Times New Roman"/>
          <w:color w:val="231F20"/>
          <w:spacing w:val="-8"/>
          <w:w w:val="105"/>
          <w:position w:val="2"/>
          <w:sz w:val="20"/>
        </w:rPr>
        <w:t>(5)</w:t>
      </w:r>
    </w:p>
    <w:p w14:paraId="3A974E87">
      <w:pPr>
        <w:tabs>
          <w:tab w:val="left" w:pos="5627"/>
        </w:tabs>
        <w:spacing w:before="30"/>
        <w:ind w:left="1360" w:right="0" w:firstLine="0"/>
        <w:jc w:val="left"/>
        <w:rPr>
          <w:rFonts w:ascii="Times New Roman" w:eastAsia="Times New Roman"/>
          <w:sz w:val="20"/>
        </w:rPr>
      </w:pPr>
      <w:r>
        <w:rPr>
          <w:rFonts w:ascii="Tahoma" w:eastAsia="Tahoma"/>
          <w:color w:val="231F20"/>
          <w:sz w:val="24"/>
        </w:rPr>
        <w:t>mystery</w:t>
      </w:r>
      <w:r>
        <w:rPr>
          <w:rFonts w:ascii="Tahoma" w:eastAsia="Tahoma"/>
          <w:color w:val="231F20"/>
          <w:spacing w:val="-21"/>
          <w:sz w:val="24"/>
        </w:rPr>
        <w:t xml:space="preserve"> </w:t>
      </w:r>
      <w:r>
        <w:rPr>
          <w:rFonts w:ascii="Calibri" w:eastAsia="Calibri"/>
          <w:color w:val="231F20"/>
          <w:position w:val="1"/>
          <w:sz w:val="20"/>
        </w:rPr>
        <w:t>/'mIxtri/</w:t>
      </w:r>
      <w:r>
        <w:rPr>
          <w:rFonts w:ascii="Calibri" w:eastAsia="Calibri"/>
          <w:color w:val="231F20"/>
          <w:spacing w:val="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5"/>
          <w:position w:val="2"/>
          <w:sz w:val="20"/>
        </w:rPr>
        <w:t xml:space="preserve"> </w:t>
      </w:r>
      <w:r>
        <w:rPr>
          <w:rFonts w:hint="eastAsia" w:ascii="宋体" w:eastAsia="宋体"/>
          <w:color w:val="231F20"/>
          <w:position w:val="2"/>
          <w:sz w:val="18"/>
        </w:rPr>
        <w:t>神秘事物；</w:t>
      </w:r>
      <w:r>
        <w:rPr>
          <w:rFonts w:hint="eastAsia" w:ascii="宋体" w:eastAsia="宋体"/>
          <w:color w:val="231F20"/>
          <w:spacing w:val="-10"/>
          <w:position w:val="2"/>
          <w:sz w:val="18"/>
        </w:rPr>
        <w:t>谜</w:t>
      </w:r>
      <w:r>
        <w:rPr>
          <w:rFonts w:hint="eastAsia" w:ascii="宋体" w:eastAsia="宋体"/>
          <w:color w:val="231F20"/>
          <w:position w:val="2"/>
          <w:sz w:val="18"/>
        </w:rPr>
        <w:tab/>
      </w:r>
      <w:r>
        <w:rPr>
          <w:rFonts w:ascii="Times New Roman" w:eastAsia="Times New Roman"/>
          <w:color w:val="231F20"/>
          <w:spacing w:val="-5"/>
          <w:position w:val="2"/>
          <w:sz w:val="20"/>
        </w:rPr>
        <w:t>(4)</w:t>
      </w:r>
    </w:p>
    <w:p w14:paraId="6580367D">
      <w:pPr>
        <w:pStyle w:val="11"/>
        <w:spacing w:before="11"/>
        <w:rPr>
          <w:rFonts w:ascii="Times New Roman"/>
          <w:sz w:val="30"/>
        </w:rPr>
      </w:pPr>
    </w:p>
    <w:p w14:paraId="09C77F00">
      <w:pPr>
        <w:pStyle w:val="6"/>
        <w:ind w:left="1640"/>
        <w:rPr>
          <w:rFonts w:ascii="Arial"/>
        </w:rPr>
      </w:pPr>
      <w:r>
        <mc:AlternateContent>
          <mc:Choice Requires="wps">
            <w:drawing>
              <wp:anchor distT="0" distB="0" distL="0" distR="0" simplePos="0" relativeHeight="251830272"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894" name="Graphic 489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94" o:spid="_x0000_s1026" o:spt="100" style="position:absolute;left:0pt;margin-left:68pt;margin-top:1.45pt;height:18pt;width:7.45pt;mso-position-horizontal-relative:page;z-index:251830272;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EonoBSECAADgBAAADgAAAGRycy9lMm9Eb2MueG1srVTRbtsg&#10;FH2ftH9AvC92ojR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Eono&#10;B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7"/>
        </w:rPr>
        <w:t>N</w:t>
      </w:r>
    </w:p>
    <w:p w14:paraId="404F9096">
      <w:pPr>
        <w:spacing w:before="194"/>
        <w:ind w:left="1360" w:right="0" w:firstLine="0"/>
        <w:jc w:val="both"/>
        <w:rPr>
          <w:rFonts w:ascii="Times New Roman" w:hAnsi="Times New Roman" w:eastAsia="Times New Roman"/>
          <w:sz w:val="20"/>
        </w:rPr>
      </w:pPr>
      <w:r>
        <w:rPr>
          <w:rFonts w:ascii="Tahoma" w:hAnsi="Tahoma" w:eastAsia="Tahoma"/>
          <w:color w:val="231F20"/>
          <w:sz w:val="24"/>
        </w:rPr>
        <w:t>nachos</w:t>
      </w:r>
      <w:r>
        <w:rPr>
          <w:rFonts w:ascii="Tahoma" w:hAnsi="Tahoma" w:eastAsia="Tahoma"/>
          <w:color w:val="231F20"/>
          <w:spacing w:val="-26"/>
          <w:sz w:val="24"/>
        </w:rPr>
        <w:t xml:space="preserve"> </w:t>
      </w:r>
      <w:r>
        <w:rPr>
          <w:rFonts w:ascii="Calibri" w:hAnsi="Calibri" w:eastAsia="Calibri"/>
          <w:color w:val="231F20"/>
          <w:position w:val="1"/>
          <w:sz w:val="20"/>
        </w:rPr>
        <w:t>/'nætfGuz</w:t>
      </w:r>
      <w:r>
        <w:rPr>
          <w:rFonts w:ascii="Calibri" w:hAnsi="Calibri" w:eastAsia="Calibri"/>
          <w:color w:val="231F20"/>
          <w:spacing w:val="-2"/>
          <w:position w:val="1"/>
          <w:sz w:val="20"/>
        </w:rPr>
        <w:t xml:space="preserve">/ </w:t>
      </w:r>
      <w:r>
        <w:rPr>
          <w:rFonts w:ascii="Times New Roman" w:hAnsi="Times New Roman" w:eastAsia="Times New Roman"/>
          <w:i/>
          <w:color w:val="231F20"/>
          <w:position w:val="2"/>
          <w:sz w:val="20"/>
        </w:rPr>
        <w:t>n.</w:t>
      </w:r>
      <w:r>
        <w:rPr>
          <w:rFonts w:hint="eastAsia" w:ascii="宋体" w:hAnsi="宋体" w:eastAsia="宋体"/>
          <w:color w:val="231F20"/>
          <w:position w:val="2"/>
          <w:sz w:val="20"/>
        </w:rPr>
        <w:t>［</w:t>
      </w:r>
      <w:r>
        <w:rPr>
          <w:rFonts w:ascii="Times New Roman" w:hAnsi="Times New Roman" w:eastAsia="Times New Roman"/>
          <w:color w:val="231F20"/>
          <w:position w:val="2"/>
          <w:sz w:val="20"/>
        </w:rPr>
        <w:t>pl.</w:t>
      </w:r>
      <w:r>
        <w:rPr>
          <w:rFonts w:hint="eastAsia" w:ascii="宋体" w:hAnsi="宋体" w:eastAsia="宋体"/>
          <w:color w:val="231F20"/>
          <w:position w:val="2"/>
          <w:sz w:val="20"/>
        </w:rPr>
        <w:t>］</w:t>
      </w:r>
      <w:r>
        <w:rPr>
          <w:rFonts w:hint="eastAsia" w:ascii="宋体" w:hAnsi="宋体" w:eastAsia="宋体"/>
          <w:color w:val="231F20"/>
          <w:position w:val="2"/>
          <w:sz w:val="18"/>
        </w:rPr>
        <w:t>墨西哥玉米片</w:t>
      </w:r>
      <w:r>
        <w:rPr>
          <w:rFonts w:hint="eastAsia" w:ascii="宋体" w:hAnsi="宋体" w:eastAsia="宋体"/>
          <w:color w:val="231F20"/>
          <w:spacing w:val="38"/>
          <w:w w:val="150"/>
          <w:position w:val="2"/>
          <w:sz w:val="18"/>
        </w:rPr>
        <w:t xml:space="preserve">    </w:t>
      </w:r>
      <w:r>
        <w:rPr>
          <w:rFonts w:ascii="Times New Roman" w:hAnsi="Times New Roman" w:eastAsia="Times New Roman"/>
          <w:color w:val="231F20"/>
          <w:spacing w:val="-5"/>
          <w:position w:val="2"/>
          <w:sz w:val="20"/>
        </w:rPr>
        <w:t>(3)</w:t>
      </w:r>
    </w:p>
    <w:p w14:paraId="677EB4CB">
      <w:pPr>
        <w:spacing w:before="6" w:line="244" w:lineRule="auto"/>
        <w:ind w:left="1360" w:right="0" w:hanging="1"/>
        <w:jc w:val="both"/>
        <w:rPr>
          <w:rFonts w:ascii="Calibri" w:hAnsi="Calibri" w:eastAsia="Calibri"/>
          <w:sz w:val="20"/>
        </w:rPr>
      </w:pPr>
      <w:r>
        <w:rPr>
          <w:rFonts w:hint="eastAsia" w:ascii="宋体" w:hAnsi="宋体" w:eastAsia="宋体"/>
          <w:color w:val="74CCD3"/>
          <w:spacing w:val="-13"/>
          <w:position w:val="1"/>
          <w:sz w:val="20"/>
        </w:rPr>
        <w:t xml:space="preserve">△ </w:t>
      </w:r>
      <w:r>
        <w:rPr>
          <w:rFonts w:ascii="Tahoma" w:hAnsi="Tahoma" w:eastAsia="Tahoma"/>
          <w:color w:val="231F20"/>
          <w:sz w:val="24"/>
        </w:rPr>
        <w:t>Napa</w:t>
      </w:r>
      <w:r>
        <w:rPr>
          <w:rFonts w:ascii="Tahoma" w:hAnsi="Tahoma" w:eastAsia="Tahoma"/>
          <w:color w:val="231F20"/>
          <w:spacing w:val="-19"/>
          <w:sz w:val="24"/>
        </w:rPr>
        <w:t xml:space="preserve"> </w:t>
      </w:r>
      <w:r>
        <w:rPr>
          <w:rFonts w:ascii="Tahoma" w:hAnsi="Tahoma" w:eastAsia="Tahoma"/>
          <w:color w:val="231F20"/>
          <w:sz w:val="24"/>
        </w:rPr>
        <w:t>Valley</w:t>
      </w:r>
      <w:r>
        <w:rPr>
          <w:rFonts w:ascii="Tahoma" w:hAnsi="Tahoma" w:eastAsia="Tahoma"/>
          <w:color w:val="231F20"/>
          <w:spacing w:val="-19"/>
          <w:sz w:val="24"/>
        </w:rPr>
        <w:t xml:space="preserve"> </w:t>
      </w:r>
      <w:r>
        <w:rPr>
          <w:rFonts w:ascii="Calibri" w:hAnsi="Calibri" w:eastAsia="Calibri"/>
          <w:color w:val="231F20"/>
          <w:position w:val="1"/>
          <w:sz w:val="20"/>
        </w:rPr>
        <w:t>/.næpG</w:t>
      </w:r>
      <w:r>
        <w:rPr>
          <w:rFonts w:ascii="Calibri" w:hAnsi="Calibri" w:eastAsia="Calibri"/>
          <w:color w:val="231F20"/>
          <w:spacing w:val="-11"/>
          <w:position w:val="1"/>
          <w:sz w:val="20"/>
        </w:rPr>
        <w:t xml:space="preserve"> </w:t>
      </w:r>
      <w:r>
        <w:rPr>
          <w:rFonts w:ascii="Calibri" w:hAnsi="Calibri" w:eastAsia="Calibri"/>
          <w:color w:val="231F20"/>
          <w:position w:val="1"/>
          <w:sz w:val="20"/>
        </w:rPr>
        <w:t>'væli/</w:t>
      </w:r>
      <w:r>
        <w:rPr>
          <w:rFonts w:ascii="Calibri" w:hAnsi="Calibri" w:eastAsia="Calibri"/>
          <w:color w:val="231F20"/>
          <w:spacing w:val="-12"/>
          <w:position w:val="1"/>
          <w:sz w:val="20"/>
        </w:rPr>
        <w:t xml:space="preserve"> </w:t>
      </w:r>
      <w:r>
        <w:rPr>
          <w:rFonts w:hint="eastAsia" w:ascii="宋体" w:hAnsi="宋体" w:eastAsia="宋体"/>
          <w:color w:val="231F20"/>
          <w:position w:val="2"/>
          <w:sz w:val="18"/>
        </w:rPr>
        <w:t>纳帕谷（美国）</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narration</w:t>
      </w:r>
      <w:r>
        <w:rPr>
          <w:rFonts w:ascii="Tahoma" w:hAnsi="Tahoma" w:eastAsia="Tahoma"/>
          <w:color w:val="231F20"/>
          <w:spacing w:val="-19"/>
          <w:sz w:val="24"/>
        </w:rPr>
        <w:t xml:space="preserve"> </w:t>
      </w:r>
      <w:r>
        <w:rPr>
          <w:rFonts w:ascii="Calibri" w:hAnsi="Calibri" w:eastAsia="Calibri"/>
          <w:color w:val="231F20"/>
          <w:position w:val="1"/>
          <w:sz w:val="20"/>
        </w:rPr>
        <w:t>/nG'reIfn/</w:t>
      </w:r>
      <w:r>
        <w:rPr>
          <w:rFonts w:ascii="Calibri" w:hAnsi="Calibri" w:eastAsia="Calibri"/>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8"/>
          <w:position w:val="2"/>
          <w:sz w:val="18"/>
        </w:rPr>
        <w:t xml:space="preserve">叙述；讲述；解说 </w:t>
      </w:r>
      <w:r>
        <w:rPr>
          <w:rFonts w:ascii="Times New Roman" w:hAnsi="Times New Roman" w:eastAsia="Times New Roman"/>
          <w:color w:val="231F20"/>
          <w:position w:val="2"/>
          <w:sz w:val="20"/>
        </w:rPr>
        <w:t xml:space="preserve">(5) </w:t>
      </w:r>
      <w:r>
        <w:rPr>
          <w:rFonts w:ascii="Tahoma" w:hAnsi="Tahoma" w:eastAsia="Tahoma"/>
          <w:color w:val="231F20"/>
          <w:sz w:val="24"/>
        </w:rPr>
        <w:t>narrator</w:t>
      </w:r>
      <w:r>
        <w:rPr>
          <w:rFonts w:ascii="Tahoma" w:hAnsi="Tahoma" w:eastAsia="Tahoma"/>
          <w:color w:val="231F20"/>
          <w:spacing w:val="-6"/>
          <w:sz w:val="24"/>
        </w:rPr>
        <w:t xml:space="preserve"> </w:t>
      </w:r>
      <w:r>
        <w:rPr>
          <w:rFonts w:ascii="Calibri" w:hAnsi="Calibri" w:eastAsia="Calibri"/>
          <w:color w:val="231F20"/>
          <w:position w:val="1"/>
          <w:sz w:val="20"/>
        </w:rPr>
        <w:t>/nG'reItG(r)/</w:t>
      </w:r>
    </w:p>
    <w:p w14:paraId="4822E765">
      <w:pPr>
        <w:spacing w:before="15"/>
        <w:ind w:left="1640" w:right="0" w:firstLine="0"/>
        <w:jc w:val="left"/>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（书、戏剧或电影中的）</w:t>
      </w:r>
      <w:r>
        <w:rPr>
          <w:rFonts w:hint="eastAsia" w:ascii="宋体" w:eastAsia="宋体"/>
          <w:color w:val="231F20"/>
          <w:spacing w:val="-2"/>
          <w:sz w:val="18"/>
        </w:rPr>
        <w:t>叙述者；讲述者；</w:t>
      </w:r>
    </w:p>
    <w:p w14:paraId="4002C3D1">
      <w:pPr>
        <w:tabs>
          <w:tab w:val="left" w:pos="5627"/>
        </w:tabs>
        <w:spacing w:before="60"/>
        <w:ind w:left="1615" w:right="0" w:firstLine="0"/>
        <w:jc w:val="left"/>
        <w:rPr>
          <w:rFonts w:ascii="Times New Roman" w:eastAsia="Times New Roman"/>
          <w:sz w:val="20"/>
        </w:rPr>
      </w:pPr>
      <w:r>
        <w:rPr>
          <w:rFonts w:hint="eastAsia" w:ascii="宋体" w:eastAsia="宋体"/>
          <w:color w:val="231F20"/>
          <w:sz w:val="18"/>
        </w:rPr>
        <w:t>（电视节目中的）幕后解说</w:t>
      </w:r>
      <w:r>
        <w:rPr>
          <w:rFonts w:hint="eastAsia" w:ascii="宋体" w:eastAsia="宋体"/>
          <w:color w:val="231F20"/>
          <w:spacing w:val="-10"/>
          <w:sz w:val="18"/>
        </w:rPr>
        <w:t>员</w:t>
      </w:r>
      <w:r>
        <w:rPr>
          <w:rFonts w:hint="eastAsia" w:ascii="宋体" w:eastAsia="宋体"/>
          <w:color w:val="231F20"/>
          <w:sz w:val="18"/>
        </w:rPr>
        <w:tab/>
      </w:r>
      <w:r>
        <w:rPr>
          <w:rFonts w:ascii="Times New Roman" w:eastAsia="Times New Roman"/>
          <w:color w:val="231F20"/>
          <w:spacing w:val="-5"/>
          <w:sz w:val="20"/>
        </w:rPr>
        <w:t>(5)</w:t>
      </w:r>
    </w:p>
    <w:p w14:paraId="529CE1F6">
      <w:pPr>
        <w:spacing w:before="44" w:line="256" w:lineRule="auto"/>
        <w:ind w:left="1644" w:right="0" w:hanging="284"/>
        <w:jc w:val="left"/>
        <w:rPr>
          <w:rFonts w:ascii="Times New Roman" w:hAnsi="Times New Roman" w:eastAsia="Times New Roman"/>
          <w:sz w:val="20"/>
        </w:rPr>
      </w:pPr>
      <w:r>
        <w:rPr>
          <w:rFonts w:hint="eastAsia" w:ascii="宋体" w:hAnsi="宋体" w:eastAsia="宋体"/>
          <w:color w:val="74CCD3"/>
          <w:spacing w:val="-19"/>
          <w:position w:val="1"/>
          <w:sz w:val="20"/>
        </w:rPr>
        <w:t xml:space="preserve">△ </w:t>
      </w:r>
      <w:r>
        <w:rPr>
          <w:rFonts w:ascii="Tahoma" w:hAnsi="Tahoma" w:eastAsia="Tahoma"/>
          <w:color w:val="231F20"/>
          <w:sz w:val="24"/>
        </w:rPr>
        <w:t>NASA</w:t>
      </w:r>
      <w:r>
        <w:rPr>
          <w:rFonts w:ascii="Tahoma" w:hAnsi="Tahoma" w:eastAsia="Tahoma"/>
          <w:color w:val="231F20"/>
          <w:spacing w:val="-13"/>
          <w:sz w:val="24"/>
        </w:rPr>
        <w:t xml:space="preserve"> </w:t>
      </w:r>
      <w:r>
        <w:rPr>
          <w:rFonts w:ascii="Calibri" w:hAnsi="Calibri" w:eastAsia="Calibri"/>
          <w:color w:val="231F20"/>
          <w:position w:val="1"/>
          <w:sz w:val="20"/>
        </w:rPr>
        <w:t xml:space="preserve">/'næxG/ </w:t>
      </w:r>
      <w:r>
        <w:rPr>
          <w:rFonts w:ascii="Times New Roman" w:hAnsi="Times New Roman" w:eastAsia="Times New Roman"/>
          <w:i/>
          <w:color w:val="231F20"/>
          <w:position w:val="2"/>
          <w:sz w:val="20"/>
        </w:rPr>
        <w:t>abbr</w:t>
      </w:r>
      <w:r>
        <w:rPr>
          <w:rFonts w:ascii="Times New Roman" w:hAnsi="Times New Roman" w:eastAsia="Times New Roman"/>
          <w:i/>
          <w:color w:val="231F20"/>
          <w:spacing w:val="20"/>
          <w:position w:val="2"/>
          <w:sz w:val="20"/>
        </w:rPr>
        <w:t xml:space="preserve">. </w:t>
      </w:r>
      <w:r>
        <w:rPr>
          <w:rFonts w:ascii="Times New Roman" w:hAnsi="Times New Roman" w:eastAsia="Times New Roman"/>
          <w:color w:val="231F20"/>
          <w:position w:val="2"/>
          <w:sz w:val="20"/>
        </w:rPr>
        <w:t>National</w:t>
      </w:r>
      <w:r>
        <w:rPr>
          <w:rFonts w:ascii="Times New Roman" w:hAnsi="Times New Roman" w:eastAsia="Times New Roman"/>
          <w:color w:val="231F20"/>
          <w:spacing w:val="-1"/>
          <w:position w:val="2"/>
          <w:sz w:val="20"/>
        </w:rPr>
        <w:t xml:space="preserve"> </w:t>
      </w:r>
      <w:r>
        <w:rPr>
          <w:rFonts w:ascii="Times New Roman" w:hAnsi="Times New Roman" w:eastAsia="Times New Roman"/>
          <w:color w:val="231F20"/>
          <w:position w:val="2"/>
          <w:sz w:val="20"/>
        </w:rPr>
        <w:t xml:space="preserve">Aeronautics and </w:t>
      </w:r>
      <w:r>
        <w:rPr>
          <w:rFonts w:ascii="Times New Roman" w:hAnsi="Times New Roman" w:eastAsia="Times New Roman"/>
          <w:color w:val="231F20"/>
          <w:spacing w:val="-2"/>
          <w:sz w:val="20"/>
        </w:rPr>
        <w:t>Space</w:t>
      </w:r>
      <w:r>
        <w:rPr>
          <w:rFonts w:ascii="Times New Roman" w:hAnsi="Times New Roman" w:eastAsia="Times New Roman"/>
          <w:color w:val="231F20"/>
          <w:spacing w:val="-11"/>
          <w:sz w:val="20"/>
        </w:rPr>
        <w:t xml:space="preserve"> </w:t>
      </w:r>
      <w:r>
        <w:rPr>
          <w:rFonts w:ascii="Times New Roman" w:hAnsi="Times New Roman" w:eastAsia="Times New Roman"/>
          <w:color w:val="231F20"/>
          <w:spacing w:val="-2"/>
          <w:sz w:val="20"/>
        </w:rPr>
        <w:t>Administration</w:t>
      </w:r>
      <w:r>
        <w:rPr>
          <w:rFonts w:ascii="Times New Roman" w:hAnsi="Times New Roman" w:eastAsia="Times New Roman"/>
          <w:color w:val="231F20"/>
          <w:spacing w:val="-11"/>
          <w:sz w:val="20"/>
        </w:rPr>
        <w:t xml:space="preserve"> </w:t>
      </w:r>
      <w:r>
        <w:rPr>
          <w:rFonts w:hint="eastAsia" w:ascii="宋体" w:hAnsi="宋体" w:eastAsia="宋体"/>
          <w:color w:val="231F20"/>
          <w:spacing w:val="-11"/>
          <w:sz w:val="18"/>
        </w:rPr>
        <w:t xml:space="preserve">( 美国 ) 国家航空与航天局 </w:t>
      </w:r>
      <w:r>
        <w:rPr>
          <w:rFonts w:ascii="Times New Roman" w:hAnsi="Times New Roman" w:eastAsia="Times New Roman"/>
          <w:color w:val="231F20"/>
          <w:spacing w:val="-2"/>
          <w:sz w:val="20"/>
        </w:rPr>
        <w:t>(4)</w:t>
      </w:r>
    </w:p>
    <w:p w14:paraId="28574D28">
      <w:pPr>
        <w:spacing w:before="100"/>
        <w:ind w:left="307" w:right="0" w:firstLine="0"/>
        <w:jc w:val="both"/>
        <w:rPr>
          <w:rFonts w:ascii="Times New Roman" w:eastAsia="Times New Roman"/>
          <w:sz w:val="20"/>
        </w:rPr>
      </w:pPr>
      <w:r>
        <w:br w:type="column"/>
      </w:r>
      <w:r>
        <w:rPr>
          <w:rFonts w:ascii="Tahoma" w:eastAsia="Tahoma"/>
          <w:color w:val="231F20"/>
          <w:position w:val="-1"/>
          <w:sz w:val="24"/>
        </w:rPr>
        <w:t>neat</w:t>
      </w:r>
      <w:r>
        <w:rPr>
          <w:rFonts w:ascii="Tahoma" w:eastAsia="Tahoma"/>
          <w:color w:val="231F20"/>
          <w:spacing w:val="-26"/>
          <w:position w:val="-1"/>
          <w:sz w:val="24"/>
        </w:rPr>
        <w:t xml:space="preserve"> </w:t>
      </w:r>
      <w:r>
        <w:rPr>
          <w:rFonts w:ascii="Calibri" w:eastAsia="Calibri"/>
          <w:color w:val="231F20"/>
          <w:position w:val="0"/>
          <w:sz w:val="20"/>
        </w:rPr>
        <w:t>/ni:t/</w:t>
      </w:r>
      <w:r>
        <w:rPr>
          <w:rFonts w:ascii="Calibri" w:eastAsia="Calibri"/>
          <w:color w:val="231F20"/>
          <w:spacing w:val="3"/>
          <w:position w:val="0"/>
          <w:sz w:val="20"/>
        </w:rPr>
        <w:t xml:space="preserve"> </w:t>
      </w:r>
      <w:r>
        <w:rPr>
          <w:rFonts w:ascii="Times New Roman" w:eastAsia="Times New Roman"/>
          <w:i/>
          <w:color w:val="231F20"/>
          <w:sz w:val="20"/>
        </w:rPr>
        <w:t>adj.</w:t>
      </w:r>
      <w:r>
        <w:rPr>
          <w:rFonts w:ascii="Times New Roman" w:eastAsia="Times New Roman"/>
          <w:i/>
          <w:color w:val="231F20"/>
          <w:spacing w:val="-2"/>
          <w:sz w:val="20"/>
        </w:rPr>
        <w:t xml:space="preserve"> </w:t>
      </w:r>
      <w:r>
        <w:rPr>
          <w:rFonts w:hint="eastAsia" w:ascii="宋体" w:eastAsia="宋体"/>
          <w:color w:val="231F20"/>
          <w:sz w:val="18"/>
        </w:rPr>
        <w:t>极好的；整洁的；整齐的</w:t>
      </w:r>
      <w:r>
        <w:rPr>
          <w:rFonts w:hint="eastAsia" w:ascii="宋体" w:eastAsia="宋体"/>
          <w:color w:val="231F20"/>
          <w:spacing w:val="52"/>
          <w:w w:val="150"/>
          <w:sz w:val="18"/>
        </w:rPr>
        <w:t xml:space="preserve">     </w:t>
      </w:r>
      <w:r>
        <w:rPr>
          <w:rFonts w:ascii="Times New Roman" w:eastAsia="Times New Roman"/>
          <w:color w:val="231F20"/>
          <w:spacing w:val="-5"/>
          <w:sz w:val="20"/>
        </w:rPr>
        <w:t>(3)</w:t>
      </w:r>
    </w:p>
    <w:p w14:paraId="12F721F1">
      <w:pPr>
        <w:spacing w:before="35"/>
        <w:ind w:left="307" w:right="0" w:firstLine="0"/>
        <w:jc w:val="left"/>
        <w:rPr>
          <w:rFonts w:ascii="Calibri" w:hAnsi="Calibri"/>
          <w:sz w:val="20"/>
        </w:rPr>
      </w:pPr>
      <w:r>
        <w:rPr>
          <w:rFonts w:ascii="宋体" w:hAnsi="宋体"/>
          <w:color w:val="74CCD3"/>
          <w:w w:val="105"/>
          <w:position w:val="1"/>
          <w:sz w:val="20"/>
        </w:rPr>
        <w:t>△</w:t>
      </w:r>
      <w:r>
        <w:rPr>
          <w:rFonts w:ascii="宋体" w:hAnsi="宋体"/>
          <w:color w:val="74CCD3"/>
          <w:spacing w:val="-55"/>
          <w:w w:val="105"/>
          <w:position w:val="1"/>
          <w:sz w:val="20"/>
        </w:rPr>
        <w:t xml:space="preserve"> </w:t>
      </w:r>
      <w:r>
        <w:rPr>
          <w:rFonts w:ascii="Tahoma" w:hAnsi="Tahoma"/>
          <w:color w:val="231F20"/>
          <w:w w:val="105"/>
          <w:sz w:val="24"/>
        </w:rPr>
        <w:t>Neil</w:t>
      </w:r>
      <w:r>
        <w:rPr>
          <w:rFonts w:ascii="Tahoma" w:hAnsi="Tahoma"/>
          <w:color w:val="231F20"/>
          <w:spacing w:val="-20"/>
          <w:w w:val="105"/>
          <w:sz w:val="24"/>
        </w:rPr>
        <w:t xml:space="preserve"> </w:t>
      </w:r>
      <w:r>
        <w:rPr>
          <w:rFonts w:ascii="Tahoma" w:hAnsi="Tahoma"/>
          <w:color w:val="231F20"/>
          <w:w w:val="105"/>
          <w:sz w:val="24"/>
        </w:rPr>
        <w:t>Armstrong</w:t>
      </w:r>
      <w:r>
        <w:rPr>
          <w:rFonts w:ascii="Tahoma" w:hAnsi="Tahoma"/>
          <w:color w:val="231F20"/>
          <w:spacing w:val="-30"/>
          <w:w w:val="105"/>
          <w:sz w:val="24"/>
        </w:rPr>
        <w:t xml:space="preserve"> </w:t>
      </w:r>
      <w:r>
        <w:rPr>
          <w:rFonts w:ascii="Calibri" w:hAnsi="Calibri"/>
          <w:color w:val="231F20"/>
          <w:w w:val="105"/>
          <w:position w:val="1"/>
          <w:sz w:val="20"/>
        </w:rPr>
        <w:t>/'ni:l</w:t>
      </w:r>
      <w:r>
        <w:rPr>
          <w:rFonts w:ascii="Calibri" w:hAnsi="Calibri"/>
          <w:color w:val="231F20"/>
          <w:spacing w:val="-3"/>
          <w:w w:val="105"/>
          <w:position w:val="1"/>
          <w:sz w:val="20"/>
        </w:rPr>
        <w:t xml:space="preserve"> </w:t>
      </w:r>
      <w:r>
        <w:rPr>
          <w:rFonts w:ascii="Calibri" w:hAnsi="Calibri"/>
          <w:color w:val="231F20"/>
          <w:spacing w:val="-2"/>
          <w:w w:val="105"/>
          <w:position w:val="1"/>
          <w:sz w:val="20"/>
        </w:rPr>
        <w:t>'a:mxtrN/</w:t>
      </w:r>
    </w:p>
    <w:p w14:paraId="01930092">
      <w:pPr>
        <w:tabs>
          <w:tab w:val="left" w:pos="4573"/>
        </w:tabs>
        <w:spacing w:before="48"/>
        <w:ind w:left="590" w:right="0" w:firstLine="0"/>
        <w:jc w:val="left"/>
        <w:rPr>
          <w:rFonts w:ascii="Times New Roman" w:hAnsi="Times New Roman" w:eastAsia="Times New Roman"/>
          <w:sz w:val="20"/>
        </w:rPr>
      </w:pPr>
      <w:r>
        <w:rPr>
          <w:rFonts w:hint="eastAsia" w:ascii="宋体" w:hAnsi="宋体" w:eastAsia="宋体"/>
          <w:color w:val="231F20"/>
          <w:sz w:val="18"/>
        </w:rPr>
        <w:t>尼尔·阿姆斯特朗（美国宇航员</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(4)</w:t>
      </w:r>
    </w:p>
    <w:p w14:paraId="1C93B2DD">
      <w:pPr>
        <w:spacing w:before="73"/>
        <w:ind w:left="307" w:right="0" w:firstLine="0"/>
        <w:jc w:val="left"/>
        <w:rPr>
          <w:rFonts w:ascii="Calibri"/>
          <w:sz w:val="20"/>
        </w:rPr>
      </w:pPr>
      <w:r>
        <w:rPr>
          <w:rFonts w:ascii="Tahoma"/>
          <w:color w:val="231F20"/>
          <w:w w:val="105"/>
          <w:sz w:val="24"/>
        </w:rPr>
        <w:t>normal</w:t>
      </w:r>
      <w:r>
        <w:rPr>
          <w:rFonts w:ascii="Tahoma"/>
          <w:color w:val="231F20"/>
          <w:spacing w:val="-23"/>
          <w:w w:val="105"/>
          <w:sz w:val="24"/>
        </w:rPr>
        <w:t xml:space="preserve"> </w:t>
      </w:r>
      <w:r>
        <w:rPr>
          <w:rFonts w:ascii="Calibri"/>
          <w:color w:val="231F20"/>
          <w:spacing w:val="-2"/>
          <w:w w:val="105"/>
          <w:position w:val="1"/>
          <w:sz w:val="20"/>
        </w:rPr>
        <w:t>/'nc:ml/</w:t>
      </w:r>
    </w:p>
    <w:p w14:paraId="1E6ADDF7">
      <w:pPr>
        <w:spacing w:before="47"/>
        <w:ind w:left="587"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1"/>
          <w:sz w:val="18"/>
        </w:rPr>
        <w:t>典型的；正常的；一般的；精神正常的</w:t>
      </w:r>
    </w:p>
    <w:p w14:paraId="42E0F7E8">
      <w:pPr>
        <w:tabs>
          <w:tab w:val="left" w:pos="4573"/>
        </w:tabs>
        <w:spacing w:before="88"/>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常态；通常标准；一般水</w:t>
      </w:r>
      <w:r>
        <w:rPr>
          <w:rFonts w:hint="eastAsia" w:ascii="宋体" w:eastAsia="宋体"/>
          <w:color w:val="231F20"/>
          <w:spacing w:val="-10"/>
          <w:sz w:val="18"/>
        </w:rPr>
        <w:t>平</w:t>
      </w:r>
      <w:r>
        <w:rPr>
          <w:rFonts w:hint="eastAsia" w:ascii="宋体" w:eastAsia="宋体"/>
          <w:color w:val="231F20"/>
          <w:sz w:val="18"/>
        </w:rPr>
        <w:tab/>
      </w:r>
      <w:r>
        <w:rPr>
          <w:rFonts w:ascii="Times New Roman" w:eastAsia="Times New Roman"/>
          <w:color w:val="231F20"/>
          <w:spacing w:val="-5"/>
          <w:sz w:val="20"/>
        </w:rPr>
        <w:t>(5)</w:t>
      </w:r>
    </w:p>
    <w:p w14:paraId="435A377D">
      <w:pPr>
        <w:tabs>
          <w:tab w:val="left" w:pos="4573"/>
        </w:tabs>
        <w:spacing w:before="72"/>
        <w:ind w:left="307" w:right="0" w:firstLine="0"/>
        <w:jc w:val="left"/>
        <w:rPr>
          <w:rFonts w:ascii="Times New Roman" w:eastAsia="Times New Roman"/>
          <w:sz w:val="20"/>
        </w:rPr>
      </w:pPr>
      <w:r>
        <w:rPr>
          <w:rFonts w:ascii="Tahoma" w:eastAsia="Tahoma"/>
          <w:color w:val="231F20"/>
          <w:spacing w:val="-2"/>
          <w:sz w:val="24"/>
        </w:rPr>
        <w:t>nowhere</w:t>
      </w:r>
      <w:r>
        <w:rPr>
          <w:rFonts w:ascii="Tahoma" w:eastAsia="Tahoma"/>
          <w:color w:val="231F20"/>
          <w:spacing w:val="-17"/>
          <w:sz w:val="24"/>
        </w:rPr>
        <w:t xml:space="preserve"> </w:t>
      </w:r>
      <w:r>
        <w:rPr>
          <w:rFonts w:ascii="Calibri" w:eastAsia="Calibri"/>
          <w:color w:val="231F20"/>
          <w:spacing w:val="-2"/>
          <w:position w:val="1"/>
          <w:sz w:val="20"/>
        </w:rPr>
        <w:t>/'nGuweG(r)/</w:t>
      </w:r>
      <w:r>
        <w:rPr>
          <w:rFonts w:ascii="Calibri" w:eastAsia="Calibri"/>
          <w:color w:val="231F20"/>
          <w:spacing w:val="14"/>
          <w:position w:val="1"/>
          <w:sz w:val="20"/>
        </w:rPr>
        <w:t xml:space="preserve"> </w:t>
      </w:r>
      <w:r>
        <w:rPr>
          <w:rFonts w:ascii="Times New Roman" w:eastAsia="Times New Roman"/>
          <w:i/>
          <w:color w:val="231F20"/>
          <w:spacing w:val="-2"/>
          <w:position w:val="2"/>
          <w:sz w:val="20"/>
        </w:rPr>
        <w:t>adv.</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无处；哪里都</w:t>
      </w:r>
      <w:r>
        <w:rPr>
          <w:rFonts w:hint="eastAsia" w:ascii="宋体" w:eastAsia="宋体"/>
          <w:color w:val="231F20"/>
          <w:spacing w:val="-10"/>
          <w:position w:val="2"/>
          <w:sz w:val="18"/>
        </w:rPr>
        <w:t>不</w:t>
      </w:r>
      <w:r>
        <w:rPr>
          <w:rFonts w:hint="eastAsia" w:ascii="宋体" w:eastAsia="宋体"/>
          <w:color w:val="231F20"/>
          <w:position w:val="2"/>
          <w:sz w:val="18"/>
        </w:rPr>
        <w:tab/>
      </w:r>
      <w:r>
        <w:rPr>
          <w:rFonts w:ascii="Times New Roman" w:eastAsia="Times New Roman"/>
          <w:color w:val="231F20"/>
          <w:spacing w:val="-5"/>
          <w:position w:val="2"/>
          <w:sz w:val="20"/>
        </w:rPr>
        <w:t>(5)</w:t>
      </w:r>
    </w:p>
    <w:p w14:paraId="7DDCBDB9">
      <w:pPr>
        <w:pStyle w:val="11"/>
        <w:spacing w:before="7"/>
        <w:rPr>
          <w:rFonts w:ascii="Times New Roman"/>
          <w:sz w:val="31"/>
        </w:rPr>
      </w:pPr>
    </w:p>
    <w:p w14:paraId="7A986D3C">
      <w:pPr>
        <w:pStyle w:val="6"/>
        <w:spacing w:before="1"/>
        <w:rPr>
          <w:rFonts w:ascii="Arial"/>
        </w:rPr>
      </w:pPr>
      <w:r>
        <mc:AlternateContent>
          <mc:Choice Requires="wps">
            <w:drawing>
              <wp:anchor distT="0" distB="0" distL="0" distR="0" simplePos="0" relativeHeight="251830272" behindDoc="0" locked="0" layoutInCell="1" allowOverlap="1">
                <wp:simplePos x="0" y="0"/>
                <wp:positionH relativeFrom="page">
                  <wp:posOffset>3941445</wp:posOffset>
                </wp:positionH>
                <wp:positionV relativeFrom="paragraph">
                  <wp:posOffset>19050</wp:posOffset>
                </wp:positionV>
                <wp:extent cx="94615" cy="228600"/>
                <wp:effectExtent l="0" t="0" r="0" b="0"/>
                <wp:wrapNone/>
                <wp:docPr id="4895" name="Graphic 489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95" o:spid="_x0000_s1026" o:spt="100" style="position:absolute;left:0pt;margin-left:310.35pt;margin-top:1.5pt;height:18pt;width:7.45pt;mso-position-horizontal-relative:page;z-index:251830272;mso-width-relative:page;mso-height-relative:page;" fillcolor="#00BBC5" filled="t" stroked="f" coordsize="94615,228600" o:gfxdata="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Ix+ETVAAAA&#10;CAEAAA8AAAAAAAAAAQAgAAAAIgAAAGRycy9kb3ducmV2LnhtbFBLAQIUABQAAAAIAIdO4kA0rlh+&#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5"/>
        </w:rPr>
        <w:t>O</w:t>
      </w:r>
    </w:p>
    <w:p w14:paraId="01F4A8B4">
      <w:pPr>
        <w:tabs>
          <w:tab w:val="left" w:pos="4573"/>
        </w:tabs>
        <w:spacing w:before="188"/>
        <w:ind w:left="307" w:right="0" w:firstLine="0"/>
        <w:jc w:val="left"/>
        <w:rPr>
          <w:rFonts w:ascii="Times New Roman" w:hAnsi="Times New Roman" w:eastAsia="Times New Roman"/>
          <w:sz w:val="20"/>
        </w:rPr>
      </w:pPr>
      <w:r>
        <w:rPr>
          <w:rFonts w:ascii="Tahoma" w:hAnsi="Tahoma" w:eastAsia="Tahoma"/>
          <w:color w:val="231F20"/>
          <w:spacing w:val="-2"/>
          <w:sz w:val="24"/>
        </w:rPr>
        <w:t>obligation</w:t>
      </w:r>
      <w:r>
        <w:rPr>
          <w:rFonts w:ascii="Tahoma" w:hAnsi="Tahoma" w:eastAsia="Tahoma"/>
          <w:color w:val="231F20"/>
          <w:spacing w:val="-18"/>
          <w:sz w:val="24"/>
        </w:rPr>
        <w:t xml:space="preserve"> </w:t>
      </w:r>
      <w:r>
        <w:rPr>
          <w:rFonts w:ascii="Calibri" w:hAnsi="Calibri" w:eastAsia="Calibri"/>
          <w:color w:val="231F20"/>
          <w:spacing w:val="-2"/>
          <w:position w:val="1"/>
          <w:sz w:val="20"/>
        </w:rPr>
        <w:t>/.blI'geIfn/</w:t>
      </w:r>
      <w:r>
        <w:rPr>
          <w:rFonts w:ascii="Calibri" w:hAnsi="Calibri" w:eastAsia="Calibri"/>
          <w:color w:val="231F20"/>
          <w:spacing w:val="1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position w:val="2"/>
          <w:sz w:val="18"/>
        </w:rPr>
        <w:t>义务；职责；责</w:t>
      </w:r>
      <w:r>
        <w:rPr>
          <w:rFonts w:hint="eastAsia" w:ascii="宋体" w:hAnsi="宋体" w:eastAsia="宋体"/>
          <w:color w:val="231F20"/>
          <w:spacing w:val="-10"/>
          <w:position w:val="2"/>
          <w:sz w:val="18"/>
        </w:rPr>
        <w:t>任</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547B280">
      <w:pPr>
        <w:spacing w:before="34"/>
        <w:ind w:left="307" w:right="0" w:firstLine="0"/>
        <w:jc w:val="left"/>
        <w:rPr>
          <w:rFonts w:ascii="Calibri"/>
          <w:sz w:val="20"/>
        </w:rPr>
      </w:pPr>
      <w:r>
        <w:rPr>
          <w:rFonts w:ascii="Tahoma"/>
          <w:color w:val="231F20"/>
          <w:sz w:val="24"/>
        </w:rPr>
        <w:t>occasion</w:t>
      </w:r>
      <w:r>
        <w:rPr>
          <w:rFonts w:ascii="Tahoma"/>
          <w:color w:val="231F20"/>
          <w:spacing w:val="-3"/>
          <w:sz w:val="24"/>
        </w:rPr>
        <w:t xml:space="preserve"> </w:t>
      </w:r>
      <w:r>
        <w:rPr>
          <w:rFonts w:ascii="Calibri"/>
          <w:color w:val="231F20"/>
          <w:spacing w:val="-2"/>
          <w:position w:val="1"/>
          <w:sz w:val="20"/>
        </w:rPr>
        <w:t>/G'keI7n/</w:t>
      </w:r>
    </w:p>
    <w:p w14:paraId="413CEFD4">
      <w:pPr>
        <w:tabs>
          <w:tab w:val="left" w:pos="4573"/>
        </w:tabs>
        <w:spacing w:before="48"/>
        <w:ind w:left="587" w:right="0" w:firstLine="0"/>
        <w:jc w:val="left"/>
        <w:rPr>
          <w:rFonts w:ascii="Times New Roman" w:eastAsia="Times New Roman"/>
          <w:sz w:val="20"/>
        </w:rPr>
      </w:pPr>
      <w:r>
        <w:rPr>
          <w:rFonts w:ascii="Times New Roman" w:eastAsia="Times New Roman"/>
          <w:i/>
          <w:color w:val="231F20"/>
          <w:spacing w:val="-12"/>
          <w:sz w:val="20"/>
        </w:rPr>
        <w:t>n.</w:t>
      </w:r>
      <w:r>
        <w:rPr>
          <w:rFonts w:ascii="Times New Roman" w:eastAsia="Times New Roman"/>
          <w:i/>
          <w:color w:val="231F20"/>
          <w:spacing w:val="7"/>
          <w:sz w:val="20"/>
        </w:rPr>
        <w:t xml:space="preserve"> </w:t>
      </w:r>
      <w:r>
        <w:rPr>
          <w:rFonts w:hint="eastAsia" w:ascii="宋体" w:eastAsia="宋体"/>
          <w:color w:val="231F20"/>
          <w:spacing w:val="-12"/>
          <w:sz w:val="18"/>
        </w:rPr>
        <w:t>特别的事情（或仪式、庆典）；（适当的）机会</w:t>
      </w:r>
      <w:r>
        <w:rPr>
          <w:rFonts w:hint="eastAsia" w:ascii="宋体" w:eastAsia="宋体"/>
          <w:color w:val="231F20"/>
          <w:sz w:val="18"/>
        </w:rPr>
        <w:tab/>
      </w:r>
      <w:r>
        <w:rPr>
          <w:rFonts w:ascii="Times New Roman" w:eastAsia="Times New Roman"/>
          <w:color w:val="231F20"/>
          <w:spacing w:val="-5"/>
          <w:sz w:val="20"/>
        </w:rPr>
        <w:t>(1)</w:t>
      </w:r>
    </w:p>
    <w:p w14:paraId="5BD5A262">
      <w:pPr>
        <w:tabs>
          <w:tab w:val="left" w:pos="4573"/>
        </w:tabs>
        <w:spacing w:before="73"/>
        <w:ind w:left="307" w:right="0" w:firstLine="0"/>
        <w:jc w:val="left"/>
        <w:rPr>
          <w:rFonts w:ascii="Times New Roman" w:hAnsi="Times New Roman" w:eastAsia="Times New Roman"/>
          <w:sz w:val="20"/>
        </w:rPr>
      </w:pPr>
      <w:r>
        <w:rPr>
          <w:rFonts w:ascii="Tahoma" w:hAnsi="Tahoma" w:eastAsia="Tahoma"/>
          <w:color w:val="231F20"/>
          <w:sz w:val="24"/>
        </w:rPr>
        <w:t>occur</w:t>
      </w:r>
      <w:r>
        <w:rPr>
          <w:rFonts w:ascii="Tahoma" w:hAnsi="Tahoma" w:eastAsia="Tahoma"/>
          <w:color w:val="231F20"/>
          <w:spacing w:val="-19"/>
          <w:sz w:val="24"/>
        </w:rPr>
        <w:t xml:space="preserve"> </w:t>
      </w:r>
      <w:r>
        <w:rPr>
          <w:rFonts w:ascii="Calibri" w:hAnsi="Calibri" w:eastAsia="Calibri"/>
          <w:color w:val="231F20"/>
          <w:position w:val="1"/>
          <w:sz w:val="20"/>
        </w:rPr>
        <w:t>/G'kε:(r)/</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发生；出</w:t>
      </w:r>
      <w:r>
        <w:rPr>
          <w:rFonts w:hint="eastAsia" w:ascii="宋体" w:hAnsi="宋体" w:eastAsia="宋体"/>
          <w:color w:val="231F20"/>
          <w:spacing w:val="-10"/>
          <w:position w:val="2"/>
          <w:sz w:val="18"/>
        </w:rPr>
        <w:t>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219F76D">
      <w:pPr>
        <w:tabs>
          <w:tab w:val="left" w:pos="4573"/>
        </w:tabs>
        <w:spacing w:before="34"/>
        <w:ind w:left="307" w:right="0" w:firstLine="0"/>
        <w:jc w:val="both"/>
        <w:rPr>
          <w:rFonts w:ascii="Times New Roman" w:hAnsi="Times New Roman" w:eastAsia="Times New Roman"/>
          <w:sz w:val="20"/>
        </w:rPr>
      </w:pPr>
      <w:r>
        <w:rPr>
          <w:rFonts w:ascii="Tahoma" w:hAnsi="Tahoma" w:eastAsia="Tahoma"/>
          <w:color w:val="231F20"/>
          <w:spacing w:val="-6"/>
          <w:position w:val="-1"/>
          <w:sz w:val="24"/>
        </w:rPr>
        <w:t>odd</w:t>
      </w:r>
      <w:r>
        <w:rPr>
          <w:rFonts w:ascii="Tahoma" w:hAnsi="Tahoma" w:eastAsia="Tahoma"/>
          <w:color w:val="231F20"/>
          <w:spacing w:val="-24"/>
          <w:position w:val="-1"/>
          <w:sz w:val="24"/>
        </w:rPr>
        <w:t xml:space="preserve"> </w:t>
      </w:r>
      <w:r>
        <w:rPr>
          <w:rFonts w:ascii="Calibri" w:hAnsi="Calibri" w:eastAsia="Calibri"/>
          <w:color w:val="231F20"/>
          <w:spacing w:val="-6"/>
          <w:position w:val="0"/>
          <w:sz w:val="20"/>
        </w:rPr>
        <w:t>/d/</w:t>
      </w:r>
      <w:r>
        <w:rPr>
          <w:rFonts w:ascii="Calibri" w:hAnsi="Calibri" w:eastAsia="Calibri"/>
          <w:color w:val="231F20"/>
          <w:spacing w:val="6"/>
          <w:position w:val="0"/>
          <w:sz w:val="20"/>
        </w:rPr>
        <w:t xml:space="preserve"> </w:t>
      </w:r>
      <w:r>
        <w:rPr>
          <w:rFonts w:ascii="Times New Roman" w:hAnsi="Times New Roman" w:eastAsia="Times New Roman"/>
          <w:i/>
          <w:color w:val="231F20"/>
          <w:spacing w:val="-6"/>
          <w:sz w:val="20"/>
        </w:rPr>
        <w:t>adj.</w:t>
      </w:r>
      <w:r>
        <w:rPr>
          <w:rFonts w:ascii="Times New Roman" w:hAnsi="Times New Roman" w:eastAsia="Times New Roman"/>
          <w:i/>
          <w:color w:val="231F20"/>
          <w:spacing w:val="2"/>
          <w:sz w:val="20"/>
        </w:rPr>
        <w:t xml:space="preserve"> </w:t>
      </w:r>
      <w:r>
        <w:rPr>
          <w:rFonts w:hint="eastAsia" w:ascii="宋体" w:hAnsi="宋体" w:eastAsia="宋体"/>
          <w:color w:val="231F20"/>
          <w:spacing w:val="-6"/>
          <w:sz w:val="18"/>
        </w:rPr>
        <w:t>奇怪的；怪异的；反常</w:t>
      </w:r>
      <w:r>
        <w:rPr>
          <w:rFonts w:hint="eastAsia" w:ascii="宋体" w:hAnsi="宋体" w:eastAsia="宋体"/>
          <w:color w:val="231F20"/>
          <w:spacing w:val="-10"/>
          <w:sz w:val="18"/>
        </w:rPr>
        <w:t>的</w:t>
      </w:r>
      <w:r>
        <w:rPr>
          <w:rFonts w:hint="eastAsia" w:ascii="宋体" w:hAnsi="宋体" w:eastAsia="宋体"/>
          <w:color w:val="231F20"/>
          <w:sz w:val="18"/>
        </w:rPr>
        <w:tab/>
      </w:r>
      <w:r>
        <w:rPr>
          <w:rFonts w:ascii="Times New Roman" w:hAnsi="Times New Roman" w:eastAsia="Times New Roman"/>
          <w:color w:val="231F20"/>
          <w:spacing w:val="-5"/>
          <w:sz w:val="20"/>
        </w:rPr>
        <w:t>(5)</w:t>
      </w:r>
    </w:p>
    <w:p w14:paraId="5AC0C536">
      <w:pPr>
        <w:tabs>
          <w:tab w:val="left" w:pos="4573"/>
        </w:tabs>
        <w:spacing w:before="35" w:line="268" w:lineRule="auto"/>
        <w:ind w:left="307" w:right="1195" w:firstLine="0"/>
        <w:jc w:val="both"/>
        <w:rPr>
          <w:rFonts w:ascii="Times New Roman" w:hAnsi="Times New Roman" w:eastAsia="Times New Roman"/>
          <w:sz w:val="20"/>
        </w:rPr>
      </w:pPr>
      <w:r>
        <w:rPr>
          <w:rFonts w:hint="eastAsia" w:ascii="宋体" w:hAnsi="宋体" w:eastAsia="宋体"/>
          <w:color w:val="74CCD3"/>
          <w:position w:val="1"/>
          <w:sz w:val="20"/>
        </w:rPr>
        <w:t xml:space="preserve">△ </w:t>
      </w:r>
      <w:r>
        <w:rPr>
          <w:rFonts w:ascii="Tahoma" w:hAnsi="Tahoma" w:eastAsia="Tahoma"/>
          <w:color w:val="231F20"/>
          <w:sz w:val="24"/>
        </w:rPr>
        <w:t xml:space="preserve">Oliver </w:t>
      </w:r>
      <w:r>
        <w:rPr>
          <w:rFonts w:ascii="Calibri" w:hAnsi="Calibri" w:eastAsia="Calibri"/>
          <w:color w:val="231F20"/>
          <w:position w:val="1"/>
          <w:sz w:val="20"/>
        </w:rPr>
        <w:t>/'lIvG(r)/</w:t>
      </w:r>
      <w:r>
        <w:rPr>
          <w:rFonts w:ascii="Calibri" w:hAnsi="Calibri" w:eastAsia="Calibri"/>
          <w:color w:val="231F20"/>
          <w:spacing w:val="40"/>
          <w:position w:val="1"/>
          <w:sz w:val="20"/>
        </w:rPr>
        <w:t xml:space="preserve"> </w:t>
      </w:r>
      <w:r>
        <w:rPr>
          <w:rFonts w:hint="eastAsia" w:ascii="宋体" w:hAnsi="宋体" w:eastAsia="宋体"/>
          <w:color w:val="231F20"/>
          <w:position w:val="2"/>
          <w:sz w:val="18"/>
        </w:rPr>
        <w:t>奥利弗</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position w:val="-1"/>
          <w:sz w:val="24"/>
        </w:rPr>
        <w:t>on</w:t>
      </w:r>
      <w:r>
        <w:rPr>
          <w:rFonts w:ascii="Tahoma" w:hAnsi="Tahoma" w:eastAsia="Tahoma"/>
          <w:color w:val="231F20"/>
          <w:spacing w:val="-19"/>
          <w:position w:val="-1"/>
          <w:sz w:val="24"/>
        </w:rPr>
        <w:t xml:space="preserve"> </w:t>
      </w:r>
      <w:r>
        <w:rPr>
          <w:rFonts w:ascii="Tahoma" w:hAnsi="Tahoma" w:eastAsia="Tahoma"/>
          <w:color w:val="231F20"/>
          <w:position w:val="-1"/>
          <w:sz w:val="24"/>
        </w:rPr>
        <w:t>board</w:t>
      </w:r>
      <w:r>
        <w:rPr>
          <w:rFonts w:ascii="Tahoma" w:hAnsi="Tahoma" w:eastAsia="Tahoma"/>
          <w:color w:val="231F20"/>
          <w:spacing w:val="-19"/>
          <w:position w:val="-1"/>
          <w:sz w:val="24"/>
        </w:rPr>
        <w:t xml:space="preserve"> </w:t>
      </w:r>
      <w:r>
        <w:rPr>
          <w:rFonts w:hint="eastAsia" w:ascii="宋体" w:hAnsi="宋体" w:eastAsia="宋体"/>
          <w:color w:val="231F20"/>
          <w:sz w:val="18"/>
        </w:rPr>
        <w:t>在宇宙飞船上；在船上；在飞机上</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(4) </w:t>
      </w:r>
      <w:r>
        <w:rPr>
          <w:rFonts w:ascii="Tahoma" w:hAnsi="Tahoma" w:eastAsia="Tahoma"/>
          <w:color w:val="231F20"/>
          <w:w w:val="90"/>
          <w:sz w:val="24"/>
        </w:rPr>
        <w:t>opera</w:t>
      </w:r>
      <w:r>
        <w:rPr>
          <w:rFonts w:ascii="Tahoma" w:hAnsi="Tahoma" w:eastAsia="Tahoma"/>
          <w:color w:val="231F20"/>
          <w:spacing w:val="-5"/>
          <w:w w:val="90"/>
          <w:sz w:val="24"/>
        </w:rPr>
        <w:t xml:space="preserve"> </w:t>
      </w:r>
      <w:r>
        <w:rPr>
          <w:rFonts w:ascii="Calibri" w:hAnsi="Calibri" w:eastAsia="Calibri"/>
          <w:color w:val="231F20"/>
          <w:w w:val="90"/>
          <w:position w:val="1"/>
          <w:sz w:val="20"/>
        </w:rPr>
        <w:t>/'prG/</w:t>
      </w:r>
      <w:r>
        <w:rPr>
          <w:rFonts w:ascii="Calibri" w:hAnsi="Calibri" w:eastAsia="Calibri"/>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歌</w:t>
      </w:r>
      <w:r>
        <w:rPr>
          <w:rFonts w:hint="eastAsia" w:ascii="宋体" w:hAnsi="宋体" w:eastAsia="宋体"/>
          <w:color w:val="231F20"/>
          <w:spacing w:val="-10"/>
          <w:w w:val="90"/>
          <w:position w:val="2"/>
          <w:sz w:val="18"/>
        </w:rPr>
        <w:t>剧</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CC9D45A">
      <w:pPr>
        <w:spacing w:before="0" w:line="288" w:lineRule="exact"/>
        <w:ind w:left="307" w:right="0" w:firstLine="0"/>
        <w:jc w:val="both"/>
        <w:rPr>
          <w:rFonts w:ascii="Times New Roman" w:hAnsi="Times New Roman" w:eastAsia="Times New Roman"/>
          <w:sz w:val="20"/>
        </w:rPr>
      </w:pPr>
      <w:r>
        <w:rPr>
          <w:rFonts w:ascii="Tahoma" w:hAnsi="Tahoma" w:eastAsia="Tahoma"/>
          <w:color w:val="231F20"/>
          <w:sz w:val="24"/>
        </w:rPr>
        <w:t>operation</w:t>
      </w:r>
      <w:r>
        <w:rPr>
          <w:rFonts w:ascii="Tahoma" w:hAnsi="Tahoma" w:eastAsia="Tahoma"/>
          <w:color w:val="231F20"/>
          <w:spacing w:val="-26"/>
          <w:sz w:val="24"/>
        </w:rPr>
        <w:t xml:space="preserve"> </w:t>
      </w:r>
      <w:r>
        <w:rPr>
          <w:rFonts w:ascii="Calibri" w:hAnsi="Calibri" w:eastAsia="Calibri"/>
          <w:color w:val="231F20"/>
          <w:position w:val="1"/>
          <w:sz w:val="20"/>
        </w:rPr>
        <w:t>/.pG'reIfn/</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17"/>
          <w:position w:val="2"/>
          <w:sz w:val="18"/>
        </w:rPr>
        <w:t xml:space="preserve">手术；企业；经营   </w:t>
      </w:r>
      <w:r>
        <w:rPr>
          <w:rFonts w:ascii="Times New Roman" w:hAnsi="Times New Roman" w:eastAsia="Times New Roman"/>
          <w:color w:val="231F20"/>
          <w:spacing w:val="-5"/>
          <w:position w:val="2"/>
          <w:sz w:val="20"/>
        </w:rPr>
        <w:t>(2)</w:t>
      </w:r>
    </w:p>
    <w:p w14:paraId="44ADBEB2">
      <w:pPr>
        <w:spacing w:before="34"/>
        <w:ind w:left="307" w:right="0" w:firstLine="0"/>
        <w:jc w:val="left"/>
        <w:rPr>
          <w:rFonts w:ascii="Calibri" w:hAnsi="Calibri"/>
          <w:sz w:val="20"/>
        </w:rPr>
      </w:pPr>
      <w:r>
        <w:rPr>
          <w:rFonts w:ascii="Tahoma" w:hAnsi="Tahoma"/>
          <w:color w:val="231F20"/>
          <w:sz w:val="24"/>
        </w:rPr>
        <w:t>option</w:t>
      </w:r>
      <w:r>
        <w:rPr>
          <w:rFonts w:ascii="Tahoma" w:hAnsi="Tahoma"/>
          <w:color w:val="231F20"/>
          <w:spacing w:val="-14"/>
          <w:sz w:val="24"/>
        </w:rPr>
        <w:t xml:space="preserve"> </w:t>
      </w:r>
      <w:r>
        <w:rPr>
          <w:rFonts w:ascii="Calibri" w:hAnsi="Calibri"/>
          <w:color w:val="231F20"/>
          <w:spacing w:val="-2"/>
          <w:position w:val="1"/>
          <w:sz w:val="20"/>
        </w:rPr>
        <w:t>/'pfn/</w:t>
      </w:r>
    </w:p>
    <w:p w14:paraId="7AA37998">
      <w:pPr>
        <w:tabs>
          <w:tab w:val="left" w:pos="4573"/>
        </w:tabs>
        <w:spacing w:before="48"/>
        <w:ind w:left="58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可选择的事物；选择；选择</w:t>
      </w:r>
      <w:r>
        <w:rPr>
          <w:rFonts w:hint="eastAsia" w:ascii="宋体" w:eastAsia="宋体"/>
          <w:color w:val="231F20"/>
          <w:spacing w:val="-10"/>
          <w:sz w:val="18"/>
        </w:rPr>
        <w:t>权</w:t>
      </w:r>
      <w:r>
        <w:rPr>
          <w:rFonts w:hint="eastAsia" w:ascii="宋体" w:eastAsia="宋体"/>
          <w:color w:val="231F20"/>
          <w:sz w:val="18"/>
        </w:rPr>
        <w:tab/>
      </w:r>
      <w:r>
        <w:rPr>
          <w:rFonts w:ascii="Times New Roman" w:eastAsia="Times New Roman"/>
          <w:color w:val="231F20"/>
          <w:spacing w:val="-5"/>
          <w:sz w:val="20"/>
        </w:rPr>
        <w:t>(5)</w:t>
      </w:r>
    </w:p>
    <w:p w14:paraId="5FB258EA">
      <w:pPr>
        <w:spacing w:before="73"/>
        <w:ind w:left="307" w:right="0" w:firstLine="0"/>
        <w:jc w:val="left"/>
        <w:rPr>
          <w:rFonts w:ascii="Calibri"/>
          <w:sz w:val="20"/>
        </w:rPr>
      </w:pPr>
      <w:r>
        <w:rPr>
          <w:rFonts w:ascii="Tahoma"/>
          <w:color w:val="231F20"/>
          <w:sz w:val="24"/>
        </w:rPr>
        <w:t>orbit</w:t>
      </w:r>
      <w:r>
        <w:rPr>
          <w:rFonts w:ascii="Tahoma"/>
          <w:color w:val="231F20"/>
          <w:spacing w:val="-2"/>
          <w:sz w:val="24"/>
        </w:rPr>
        <w:t xml:space="preserve"> </w:t>
      </w:r>
      <w:r>
        <w:rPr>
          <w:rFonts w:ascii="Calibri"/>
          <w:color w:val="231F20"/>
          <w:spacing w:val="-2"/>
          <w:position w:val="1"/>
          <w:sz w:val="20"/>
        </w:rPr>
        <w:t>/'c:bIt/</w:t>
      </w:r>
    </w:p>
    <w:p w14:paraId="1A541D0D">
      <w:pPr>
        <w:spacing w:before="47"/>
        <w:ind w:left="587"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（环绕地球、太阳等运行的）</w:t>
      </w:r>
      <w:r>
        <w:rPr>
          <w:rFonts w:hint="eastAsia" w:ascii="宋体" w:eastAsia="宋体"/>
          <w:color w:val="231F20"/>
          <w:spacing w:val="-2"/>
          <w:sz w:val="18"/>
        </w:rPr>
        <w:t>轨道；势力范围</w:t>
      </w:r>
    </w:p>
    <w:p w14:paraId="6485CF1E">
      <w:pPr>
        <w:tabs>
          <w:tab w:val="left" w:pos="4573"/>
        </w:tabs>
        <w:spacing w:before="88"/>
        <w:ind w:left="587" w:right="0" w:firstLine="0"/>
        <w:jc w:val="left"/>
        <w:rPr>
          <w:rFonts w:ascii="Times New Roman" w:hAnsi="Times New Roman" w:eastAsia="Times New Roman"/>
          <w:sz w:val="20"/>
        </w:rPr>
      </w:pPr>
      <w:r>
        <w:rPr>
          <w:rFonts w:ascii="Times New Roman" w:hAnsi="Times New Roman" w:eastAsia="Times New Roman"/>
          <w:i/>
          <w:color w:val="231F20"/>
          <w:sz w:val="20"/>
        </w:rPr>
        <w:t xml:space="preserve">vt. </w:t>
      </w:r>
      <w:r>
        <w:rPr>
          <w:rFonts w:ascii="Times New Roman" w:hAnsi="Times New Roman" w:eastAsia="Times New Roman"/>
          <w:color w:val="231F20"/>
          <w:sz w:val="20"/>
        </w:rPr>
        <w:t xml:space="preserve">&amp; </w:t>
      </w:r>
      <w:r>
        <w:rPr>
          <w:rFonts w:ascii="Times New Roman" w:hAnsi="Times New Roman" w:eastAsia="Times New Roman"/>
          <w:i/>
          <w:color w:val="231F20"/>
          <w:sz w:val="20"/>
        </w:rPr>
        <w:t>vi.</w:t>
      </w:r>
      <w:r>
        <w:rPr>
          <w:rFonts w:ascii="Times New Roman" w:hAnsi="Times New Roman" w:eastAsia="Times New Roman"/>
          <w:i/>
          <w:color w:val="231F20"/>
          <w:spacing w:val="49"/>
          <w:sz w:val="20"/>
        </w:rPr>
        <w:t xml:space="preserve"> </w:t>
      </w:r>
      <w:r>
        <w:rPr>
          <w:rFonts w:hint="eastAsia" w:ascii="宋体" w:hAnsi="宋体" w:eastAsia="宋体"/>
          <w:color w:val="231F20"/>
          <w:sz w:val="18"/>
        </w:rPr>
        <w:t>沿轨道运行；环绕……运</w:t>
      </w:r>
      <w:r>
        <w:rPr>
          <w:rFonts w:hint="eastAsia" w:ascii="宋体" w:hAnsi="宋体" w:eastAsia="宋体"/>
          <w:color w:val="231F20"/>
          <w:spacing w:val="-10"/>
          <w:sz w:val="18"/>
        </w:rPr>
        <w:t>行</w:t>
      </w:r>
      <w:r>
        <w:rPr>
          <w:rFonts w:hint="eastAsia" w:ascii="宋体" w:hAnsi="宋体" w:eastAsia="宋体"/>
          <w:color w:val="231F20"/>
          <w:sz w:val="18"/>
        </w:rPr>
        <w:tab/>
      </w:r>
      <w:r>
        <w:rPr>
          <w:rFonts w:ascii="Times New Roman" w:hAnsi="Times New Roman" w:eastAsia="Times New Roman"/>
          <w:color w:val="231F20"/>
          <w:spacing w:val="-5"/>
          <w:sz w:val="20"/>
        </w:rPr>
        <w:t>(4)</w:t>
      </w:r>
    </w:p>
    <w:p w14:paraId="0F68BE22">
      <w:pPr>
        <w:tabs>
          <w:tab w:val="left" w:pos="4573"/>
        </w:tabs>
        <w:spacing w:before="72" w:line="268" w:lineRule="auto"/>
        <w:ind w:left="307" w:right="1195" w:firstLine="0"/>
        <w:jc w:val="both"/>
        <w:rPr>
          <w:rFonts w:ascii="Times New Roman" w:hAnsi="Times New Roman" w:eastAsia="Times New Roman"/>
          <w:sz w:val="20"/>
        </w:rPr>
      </w:pPr>
      <w:r>
        <w:rPr>
          <w:rFonts w:ascii="Tahoma" w:hAnsi="Tahoma" w:eastAsia="Tahoma"/>
          <w:color w:val="231F20"/>
          <w:sz w:val="24"/>
        </w:rPr>
        <w:t xml:space="preserve">origin </w:t>
      </w:r>
      <w:r>
        <w:rPr>
          <w:rFonts w:hint="eastAsia" w:ascii="宋体" w:hAnsi="宋体" w:eastAsia="宋体"/>
          <w:color w:val="231F20"/>
          <w:position w:val="2"/>
          <w:sz w:val="20"/>
        </w:rPr>
        <w:t>/</w:t>
      </w:r>
      <w:r>
        <w:rPr>
          <w:rFonts w:ascii="Calibri" w:hAnsi="Calibri" w:eastAsia="Calibri"/>
          <w:color w:val="231F20"/>
          <w:position w:val="1"/>
          <w:sz w:val="20"/>
        </w:rPr>
        <w:t>'rId7In</w:t>
      </w:r>
      <w:r>
        <w:rPr>
          <w:rFonts w:hint="eastAsia" w:ascii="宋体" w:hAnsi="宋体" w:eastAsia="宋体"/>
          <w:color w:val="231F20"/>
          <w:position w:val="2"/>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position w:val="2"/>
          <w:sz w:val="18"/>
        </w:rPr>
        <w:t>起源；起因；出身</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otherwise</w:t>
      </w:r>
      <w:r>
        <w:rPr>
          <w:rFonts w:ascii="Tahoma" w:hAnsi="Tahoma" w:eastAsia="Tahoma"/>
          <w:color w:val="231F20"/>
          <w:spacing w:val="-19"/>
          <w:sz w:val="24"/>
        </w:rPr>
        <w:t xml:space="preserve"> </w:t>
      </w:r>
      <w:r>
        <w:rPr>
          <w:rFonts w:ascii="Calibri" w:hAnsi="Calibri" w:eastAsia="Calibri"/>
          <w:color w:val="231F20"/>
          <w:position w:val="1"/>
          <w:sz w:val="20"/>
        </w:rPr>
        <w:t>/'nðGwaIz/</w:t>
      </w:r>
      <w:r>
        <w:rPr>
          <w:rFonts w:ascii="Calibri" w:hAnsi="Calibri" w:eastAsia="Calibri"/>
          <w:color w:val="231F20"/>
          <w:spacing w:val="-3"/>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否则；要不然</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2"/>
          <w:sz w:val="24"/>
        </w:rPr>
        <w:t>ought</w:t>
      </w:r>
      <w:r>
        <w:rPr>
          <w:rFonts w:ascii="Tahoma" w:hAnsi="Tahoma" w:eastAsia="Tahoma"/>
          <w:color w:val="231F20"/>
          <w:spacing w:val="-25"/>
          <w:sz w:val="24"/>
        </w:rPr>
        <w:t xml:space="preserve"> </w:t>
      </w:r>
      <w:r>
        <w:rPr>
          <w:rFonts w:ascii="Calibri" w:hAnsi="Calibri" w:eastAsia="Calibri"/>
          <w:color w:val="231F20"/>
          <w:spacing w:val="-2"/>
          <w:position w:val="1"/>
          <w:sz w:val="20"/>
        </w:rPr>
        <w:t>/c:t/</w:t>
      </w:r>
      <w:r>
        <w:rPr>
          <w:rFonts w:ascii="Calibri" w:hAnsi="Calibri" w:eastAsia="Calibri"/>
          <w:color w:val="231F20"/>
          <w:spacing w:val="12"/>
          <w:position w:val="1"/>
          <w:sz w:val="20"/>
        </w:rPr>
        <w:t xml:space="preserve"> </w:t>
      </w:r>
      <w:r>
        <w:rPr>
          <w:rFonts w:ascii="Tahoma" w:hAnsi="Tahoma" w:eastAsia="Tahoma"/>
          <w:color w:val="231F20"/>
          <w:spacing w:val="-2"/>
          <w:sz w:val="24"/>
        </w:rPr>
        <w:t>to</w:t>
      </w:r>
      <w:r>
        <w:rPr>
          <w:rFonts w:ascii="Tahoma" w:hAnsi="Tahoma" w:eastAsia="Tahoma"/>
          <w:color w:val="231F20"/>
          <w:spacing w:val="-25"/>
          <w:sz w:val="24"/>
        </w:rPr>
        <w:t xml:space="preserve"> </w:t>
      </w:r>
      <w:r>
        <w:rPr>
          <w:rFonts w:hint="eastAsia" w:ascii="宋体" w:hAnsi="宋体" w:eastAsia="宋体"/>
          <w:color w:val="231F20"/>
          <w:spacing w:val="-2"/>
          <w:position w:val="2"/>
          <w:sz w:val="18"/>
        </w:rPr>
        <w:t>应该；应</w:t>
      </w:r>
      <w:r>
        <w:rPr>
          <w:rFonts w:hint="eastAsia" w:ascii="宋体" w:hAnsi="宋体" w:eastAsia="宋体"/>
          <w:color w:val="231F20"/>
          <w:spacing w:val="-10"/>
          <w:position w:val="2"/>
          <w:sz w:val="18"/>
        </w:rPr>
        <w:t>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D6194E7">
      <w:pPr>
        <w:tabs>
          <w:tab w:val="left" w:pos="4573"/>
        </w:tabs>
        <w:spacing w:before="0" w:line="288" w:lineRule="exact"/>
        <w:ind w:left="307" w:right="0" w:firstLine="0"/>
        <w:jc w:val="both"/>
        <w:rPr>
          <w:rFonts w:ascii="Times New Roman" w:hAnsi="Times New Roman" w:eastAsia="Times New Roman"/>
          <w:sz w:val="20"/>
        </w:rPr>
      </w:pPr>
      <w:r>
        <w:rPr>
          <w:rFonts w:ascii="Tahoma" w:hAnsi="Tahoma" w:eastAsia="Tahoma"/>
          <w:color w:val="231F20"/>
          <w:spacing w:val="-6"/>
          <w:sz w:val="24"/>
        </w:rPr>
        <w:t>oxygen</w:t>
      </w:r>
      <w:r>
        <w:rPr>
          <w:rFonts w:ascii="Tahoma" w:hAnsi="Tahoma" w:eastAsia="Tahoma"/>
          <w:color w:val="231F20"/>
          <w:spacing w:val="-24"/>
          <w:sz w:val="24"/>
        </w:rPr>
        <w:t xml:space="preserve"> </w:t>
      </w:r>
      <w:r>
        <w:rPr>
          <w:rFonts w:ascii="Calibri" w:hAnsi="Calibri" w:eastAsia="Calibri"/>
          <w:color w:val="231F20"/>
          <w:spacing w:val="-6"/>
          <w:position w:val="1"/>
          <w:sz w:val="20"/>
        </w:rPr>
        <w:t>/'kxId7Gn/</w:t>
      </w:r>
      <w:r>
        <w:rPr>
          <w:rFonts w:ascii="Calibri" w:hAnsi="Calibri" w:eastAsia="Calibri"/>
          <w:color w:val="231F20"/>
          <w:spacing w:val="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氧；氧</w:t>
      </w:r>
      <w:r>
        <w:rPr>
          <w:rFonts w:hint="eastAsia" w:ascii="宋体" w:hAnsi="宋体" w:eastAsia="宋体"/>
          <w:color w:val="231F20"/>
          <w:spacing w:val="-10"/>
          <w:position w:val="2"/>
          <w:sz w:val="18"/>
        </w:rPr>
        <w:t>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C1929B2">
      <w:pPr>
        <w:pStyle w:val="11"/>
        <w:spacing w:before="8"/>
        <w:rPr>
          <w:rFonts w:ascii="Times New Roman"/>
          <w:sz w:val="31"/>
        </w:rPr>
      </w:pPr>
    </w:p>
    <w:p w14:paraId="61AB2AAF">
      <w:pPr>
        <w:pStyle w:val="6"/>
        <w:rPr>
          <w:rFonts w:ascii="Arial"/>
        </w:rPr>
      </w:pPr>
      <w:r>
        <mc:AlternateContent>
          <mc:Choice Requires="wps">
            <w:drawing>
              <wp:anchor distT="0" distB="0" distL="0" distR="0" simplePos="0" relativeHeight="251831296"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896" name="Graphic 489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896" o:spid="_x0000_s1026" o:spt="100" style="position:absolute;left:0pt;margin-left:310.35pt;margin-top:1.45pt;height:18pt;width:7.45pt;mso-position-horizontal-relative:page;z-index:251831296;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F7H&#10;iPI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rFonts w:ascii="Arial"/>
          <w:color w:val="231F20"/>
          <w:w w:val="94"/>
        </w:rPr>
        <w:t>P</w:t>
      </w:r>
    </w:p>
    <w:p w14:paraId="49642383">
      <w:pPr>
        <w:tabs>
          <w:tab w:val="left" w:pos="4573"/>
        </w:tabs>
        <w:spacing w:before="188"/>
        <w:ind w:left="307" w:right="0" w:firstLine="0"/>
        <w:jc w:val="left"/>
        <w:rPr>
          <w:rFonts w:ascii="Times New Roman" w:eastAsia="Times New Roman"/>
          <w:sz w:val="20"/>
        </w:rPr>
      </w:pPr>
      <w:r>
        <w:rPr>
          <w:rFonts w:ascii="Tahoma" w:eastAsia="Tahoma"/>
          <w:color w:val="231F20"/>
          <w:sz w:val="24"/>
        </w:rPr>
        <w:t>pass</w:t>
      </w:r>
      <w:r>
        <w:rPr>
          <w:rFonts w:ascii="Tahoma" w:eastAsia="Tahoma"/>
          <w:color w:val="231F20"/>
          <w:spacing w:val="-11"/>
          <w:sz w:val="24"/>
        </w:rPr>
        <w:t xml:space="preserve"> </w:t>
      </w:r>
      <w:r>
        <w:rPr>
          <w:rFonts w:ascii="Tahoma" w:eastAsia="Tahoma"/>
          <w:color w:val="231F20"/>
          <w:sz w:val="24"/>
        </w:rPr>
        <w:t>away</w:t>
      </w:r>
      <w:r>
        <w:rPr>
          <w:rFonts w:ascii="Tahoma" w:eastAsia="Tahoma"/>
          <w:color w:val="231F20"/>
          <w:spacing w:val="-19"/>
          <w:sz w:val="24"/>
        </w:rPr>
        <w:t xml:space="preserve"> </w:t>
      </w:r>
      <w:r>
        <w:rPr>
          <w:rFonts w:hint="eastAsia" w:ascii="宋体" w:eastAsia="宋体"/>
          <w:color w:val="231F20"/>
          <w:position w:val="2"/>
          <w:sz w:val="18"/>
        </w:rPr>
        <w:t>去</w:t>
      </w:r>
      <w:r>
        <w:rPr>
          <w:rFonts w:hint="eastAsia" w:ascii="宋体" w:eastAsia="宋体"/>
          <w:color w:val="231F20"/>
          <w:spacing w:val="-10"/>
          <w:position w:val="2"/>
          <w:sz w:val="18"/>
        </w:rPr>
        <w:t>世</w:t>
      </w:r>
      <w:r>
        <w:rPr>
          <w:rFonts w:hint="eastAsia" w:ascii="宋体" w:eastAsia="宋体"/>
          <w:color w:val="231F20"/>
          <w:position w:val="2"/>
          <w:sz w:val="18"/>
        </w:rPr>
        <w:tab/>
      </w:r>
      <w:r>
        <w:rPr>
          <w:rFonts w:ascii="Times New Roman" w:eastAsia="Times New Roman"/>
          <w:color w:val="231F20"/>
          <w:spacing w:val="-5"/>
          <w:position w:val="2"/>
          <w:sz w:val="20"/>
        </w:rPr>
        <w:t>(2)</w:t>
      </w:r>
    </w:p>
    <w:p w14:paraId="6D2B0697">
      <w:pPr>
        <w:tabs>
          <w:tab w:val="left" w:pos="4573"/>
        </w:tabs>
        <w:spacing w:before="34" w:line="268" w:lineRule="auto"/>
        <w:ind w:left="307" w:right="1184" w:firstLine="0"/>
        <w:jc w:val="both"/>
        <w:rPr>
          <w:rFonts w:ascii="Times New Roman" w:hAnsi="Times New Roman" w:eastAsia="Times New Roman"/>
          <w:sz w:val="20"/>
        </w:rPr>
      </w:pPr>
      <w:r>
        <w:rPr>
          <w:rFonts w:ascii="Tahoma" w:hAnsi="Tahoma" w:eastAsia="Tahoma"/>
          <w:color w:val="231F20"/>
          <w:sz w:val="24"/>
        </w:rPr>
        <w:t xml:space="preserve">passive </w:t>
      </w:r>
      <w:r>
        <w:rPr>
          <w:rFonts w:ascii="Calibri" w:hAnsi="Calibri" w:eastAsia="Calibri"/>
          <w:color w:val="231F20"/>
          <w:position w:val="1"/>
          <w:sz w:val="20"/>
        </w:rPr>
        <w:t xml:space="preserve">/'pæxIv/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被动的；顺从的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patience</w:t>
      </w:r>
      <w:r>
        <w:rPr>
          <w:rFonts w:ascii="Tahoma" w:hAnsi="Tahoma" w:eastAsia="Tahoma"/>
          <w:color w:val="231F20"/>
          <w:spacing w:val="-19"/>
          <w:sz w:val="24"/>
        </w:rPr>
        <w:t xml:space="preserve"> </w:t>
      </w:r>
      <w:r>
        <w:rPr>
          <w:rFonts w:ascii="Calibri" w:hAnsi="Calibri" w:eastAsia="Calibri"/>
          <w:color w:val="231F20"/>
          <w:position w:val="1"/>
          <w:sz w:val="20"/>
        </w:rPr>
        <w:t xml:space="preserve">/'peIfnx/ </w:t>
      </w:r>
      <w:r>
        <w:rPr>
          <w:rFonts w:ascii="Times New Roman" w:hAnsi="Times New Roman" w:eastAsia="Times New Roman"/>
          <w:i/>
          <w:color w:val="231F2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耐心； 耐力；毅力</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pattern</w:t>
      </w:r>
      <w:r>
        <w:rPr>
          <w:rFonts w:ascii="Tahoma" w:hAnsi="Tahoma" w:eastAsia="Tahoma"/>
          <w:color w:val="231F20"/>
          <w:spacing w:val="-26"/>
          <w:sz w:val="24"/>
        </w:rPr>
        <w:t xml:space="preserve"> </w:t>
      </w:r>
      <w:r>
        <w:rPr>
          <w:rFonts w:ascii="Calibri" w:hAnsi="Calibri" w:eastAsia="Calibri"/>
          <w:color w:val="231F20"/>
          <w:position w:val="1"/>
          <w:sz w:val="20"/>
        </w:rPr>
        <w:t>/'pætn/</w:t>
      </w:r>
      <w:r>
        <w:rPr>
          <w:rFonts w:ascii="Calibri" w:hAnsi="Calibri" w:eastAsia="Calibri"/>
          <w:color w:val="231F20"/>
          <w:spacing w:val="-4"/>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模式；图案；模</w:t>
      </w:r>
      <w:r>
        <w:rPr>
          <w:rFonts w:hint="eastAsia" w:ascii="宋体" w:hAnsi="宋体" w:eastAsia="宋体"/>
          <w:color w:val="231F20"/>
          <w:spacing w:val="-10"/>
          <w:position w:val="2"/>
          <w:sz w:val="18"/>
        </w:rPr>
        <w:t>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E88DAA8">
      <w:pPr>
        <w:spacing w:before="0" w:line="288" w:lineRule="exact"/>
        <w:ind w:left="307" w:right="0" w:firstLine="0"/>
        <w:jc w:val="left"/>
        <w:rPr>
          <w:rFonts w:ascii="Tahoma" w:hAnsi="Tahoma"/>
          <w:sz w:val="24"/>
        </w:rPr>
      </w:pPr>
      <w:r>
        <w:rPr>
          <w:rFonts w:ascii="宋体" w:hAnsi="宋体"/>
          <w:color w:val="74CCD3"/>
          <w:position w:val="1"/>
          <w:sz w:val="20"/>
        </w:rPr>
        <w:t>△</w:t>
      </w:r>
      <w:r>
        <w:rPr>
          <w:rFonts w:ascii="宋体" w:hAnsi="宋体"/>
          <w:color w:val="74CCD3"/>
          <w:spacing w:val="-34"/>
          <w:position w:val="1"/>
          <w:sz w:val="20"/>
        </w:rPr>
        <w:t xml:space="preserve"> </w:t>
      </w:r>
      <w:r>
        <w:rPr>
          <w:rFonts w:ascii="Tahoma" w:hAnsi="Tahoma"/>
          <w:color w:val="231F20"/>
          <w:sz w:val="24"/>
        </w:rPr>
        <w:t>Peking</w:t>
      </w:r>
      <w:r>
        <w:rPr>
          <w:rFonts w:ascii="Tahoma" w:hAnsi="Tahoma"/>
          <w:color w:val="231F20"/>
          <w:spacing w:val="3"/>
          <w:sz w:val="24"/>
        </w:rPr>
        <w:t xml:space="preserve"> </w:t>
      </w:r>
      <w:r>
        <w:rPr>
          <w:rFonts w:ascii="Tahoma" w:hAnsi="Tahoma"/>
          <w:color w:val="231F20"/>
          <w:sz w:val="24"/>
        </w:rPr>
        <w:t>Union</w:t>
      </w:r>
      <w:r>
        <w:rPr>
          <w:rFonts w:ascii="Tahoma" w:hAnsi="Tahoma"/>
          <w:color w:val="231F20"/>
          <w:spacing w:val="3"/>
          <w:sz w:val="24"/>
        </w:rPr>
        <w:t xml:space="preserve"> </w:t>
      </w:r>
      <w:r>
        <w:rPr>
          <w:rFonts w:ascii="Tahoma" w:hAnsi="Tahoma"/>
          <w:color w:val="231F20"/>
          <w:sz w:val="24"/>
        </w:rPr>
        <w:t>Medical</w:t>
      </w:r>
      <w:r>
        <w:rPr>
          <w:rFonts w:ascii="Tahoma" w:hAnsi="Tahoma"/>
          <w:color w:val="231F20"/>
          <w:spacing w:val="3"/>
          <w:sz w:val="24"/>
        </w:rPr>
        <w:t xml:space="preserve"> </w:t>
      </w:r>
      <w:r>
        <w:rPr>
          <w:rFonts w:ascii="Tahoma" w:hAnsi="Tahoma"/>
          <w:color w:val="231F20"/>
          <w:sz w:val="24"/>
        </w:rPr>
        <w:t>College</w:t>
      </w:r>
      <w:r>
        <w:rPr>
          <w:rFonts w:ascii="Tahoma" w:hAnsi="Tahoma"/>
          <w:color w:val="231F20"/>
          <w:spacing w:val="4"/>
          <w:sz w:val="24"/>
        </w:rPr>
        <w:t xml:space="preserve"> </w:t>
      </w:r>
      <w:r>
        <w:rPr>
          <w:rFonts w:ascii="Tahoma" w:hAnsi="Tahoma"/>
          <w:color w:val="231F20"/>
          <w:spacing w:val="-2"/>
          <w:sz w:val="24"/>
        </w:rPr>
        <w:t>(PUMC)</w:t>
      </w:r>
    </w:p>
    <w:p w14:paraId="424CFE86">
      <w:pPr>
        <w:tabs>
          <w:tab w:val="left" w:pos="4573"/>
        </w:tabs>
        <w:spacing w:before="49"/>
        <w:ind w:left="590" w:right="0" w:firstLine="0"/>
        <w:jc w:val="left"/>
        <w:rPr>
          <w:rFonts w:ascii="Times New Roman" w:eastAsia="Times New Roman"/>
          <w:sz w:val="20"/>
        </w:rPr>
      </w:pPr>
      <w:r>
        <w:rPr>
          <w:rFonts w:hint="eastAsia" w:ascii="宋体" w:eastAsia="宋体"/>
          <w:color w:val="231F20"/>
          <w:sz w:val="18"/>
        </w:rPr>
        <w:t>北京协和医学</w:t>
      </w:r>
      <w:r>
        <w:rPr>
          <w:rFonts w:hint="eastAsia" w:ascii="宋体" w:eastAsia="宋体"/>
          <w:color w:val="231F20"/>
          <w:spacing w:val="-10"/>
          <w:sz w:val="18"/>
        </w:rPr>
        <w:t>院</w:t>
      </w:r>
      <w:r>
        <w:rPr>
          <w:rFonts w:hint="eastAsia" w:ascii="宋体" w:eastAsia="宋体"/>
          <w:color w:val="231F20"/>
          <w:sz w:val="18"/>
        </w:rPr>
        <w:tab/>
      </w:r>
      <w:r>
        <w:rPr>
          <w:rFonts w:ascii="Times New Roman" w:eastAsia="Times New Roman"/>
          <w:color w:val="231F20"/>
          <w:spacing w:val="-5"/>
          <w:sz w:val="20"/>
        </w:rPr>
        <w:t>(2)</w:t>
      </w:r>
    </w:p>
    <w:p w14:paraId="570A7B6F">
      <w:pPr>
        <w:tabs>
          <w:tab w:val="left" w:pos="4573"/>
        </w:tabs>
        <w:spacing w:before="72" w:line="268" w:lineRule="auto"/>
        <w:ind w:left="307" w:right="1195" w:firstLine="0"/>
        <w:jc w:val="both"/>
        <w:rPr>
          <w:rFonts w:hint="eastAsia" w:ascii="宋体" w:hAnsi="宋体" w:eastAsia="宋体"/>
          <w:sz w:val="18"/>
        </w:rPr>
      </w:pPr>
      <w:r>
        <w:rPr>
          <w:rFonts w:ascii="Tahoma" w:hAnsi="Tahoma" w:eastAsia="Tahoma"/>
          <w:color w:val="231F20"/>
          <w:sz w:val="24"/>
        </w:rPr>
        <w:t xml:space="preserve">per </w:t>
      </w:r>
      <w:r>
        <w:rPr>
          <w:rFonts w:ascii="Calibri" w:hAnsi="Calibri" w:eastAsia="Calibri"/>
          <w:color w:val="231F20"/>
          <w:position w:val="1"/>
          <w:sz w:val="20"/>
        </w:rPr>
        <w:t>/pG(r);</w:t>
      </w:r>
      <w:r>
        <w:rPr>
          <w:rFonts w:ascii="Calibri" w:hAnsi="Calibri" w:eastAsia="Calibri"/>
          <w:color w:val="231F20"/>
          <w:spacing w:val="40"/>
          <w:position w:val="1"/>
          <w:sz w:val="20"/>
        </w:rPr>
        <w:t xml:space="preserve"> </w:t>
      </w:r>
      <w:r>
        <w:rPr>
          <w:rFonts w:ascii="Calibri" w:hAnsi="Calibri" w:eastAsia="Calibri"/>
          <w:color w:val="231F20"/>
          <w:position w:val="1"/>
          <w:sz w:val="20"/>
        </w:rPr>
        <w:t xml:space="preserve">pε(r):/ </w:t>
      </w:r>
      <w:r>
        <w:rPr>
          <w:rFonts w:ascii="Times New Roman" w:hAnsi="Times New Roman" w:eastAsia="Times New Roman"/>
          <w:i/>
          <w:color w:val="231F20"/>
          <w:position w:val="2"/>
          <w:sz w:val="20"/>
        </w:rPr>
        <w:t xml:space="preserve">prep. </w:t>
      </w:r>
      <w:r>
        <w:rPr>
          <w:rFonts w:hint="eastAsia" w:ascii="宋体" w:hAnsi="宋体" w:eastAsia="宋体"/>
          <w:color w:val="231F20"/>
          <w:position w:val="2"/>
          <w:sz w:val="18"/>
        </w:rPr>
        <w:t>每；每一</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percentage</w:t>
      </w:r>
      <w:r>
        <w:rPr>
          <w:rFonts w:ascii="Tahoma" w:hAnsi="Tahoma" w:eastAsia="Tahoma"/>
          <w:color w:val="231F20"/>
          <w:spacing w:val="-19"/>
          <w:sz w:val="24"/>
        </w:rPr>
        <w:t xml:space="preserve"> </w:t>
      </w:r>
      <w:r>
        <w:rPr>
          <w:rFonts w:ascii="Calibri" w:hAnsi="Calibri" w:eastAsia="Calibri"/>
          <w:color w:val="231F20"/>
          <w:position w:val="1"/>
          <w:sz w:val="20"/>
        </w:rPr>
        <w:t>/pG'xentId7/</w:t>
      </w:r>
      <w:r>
        <w:rPr>
          <w:rFonts w:ascii="Calibri" w:hAnsi="Calibri" w:eastAsia="Calibri"/>
          <w:color w:val="231F20"/>
          <w:spacing w:val="-5"/>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百分率；百分比</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 xml:space="preserve">permit </w:t>
      </w:r>
      <w:r>
        <w:rPr>
          <w:rFonts w:ascii="Calibri" w:hAnsi="Calibri" w:eastAsia="Calibri"/>
          <w:color w:val="231F20"/>
          <w:position w:val="1"/>
          <w:sz w:val="20"/>
        </w:rPr>
        <w:t xml:space="preserve">/pG'mIt/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允许；准许</w:t>
      </w:r>
    </w:p>
    <w:p w14:paraId="01978B6C">
      <w:pPr>
        <w:tabs>
          <w:tab w:val="left" w:pos="4573"/>
        </w:tabs>
        <w:spacing w:before="13"/>
        <w:ind w:left="1809" w:right="0" w:firstLine="0"/>
        <w:jc w:val="left"/>
        <w:rPr>
          <w:rFonts w:ascii="Times New Roman" w:eastAsia="Times New Roman"/>
          <w:sz w:val="20"/>
        </w:rPr>
      </w:pPr>
      <w:r>
        <w:rPr>
          <w:rFonts w:ascii="Times New Roman" w:eastAsia="Times New Roman"/>
          <w:i/>
          <w:color w:val="231F20"/>
          <w:sz w:val="20"/>
        </w:rPr>
        <w:t xml:space="preserve">vt. </w:t>
      </w:r>
      <w:r>
        <w:rPr>
          <w:rFonts w:ascii="Times New Roman" w:eastAsia="Times New Roman"/>
          <w:color w:val="231F20"/>
          <w:sz w:val="20"/>
        </w:rPr>
        <w:t xml:space="preserve">&amp; </w:t>
      </w: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允许；使有可</w:t>
      </w:r>
      <w:r>
        <w:rPr>
          <w:rFonts w:hint="eastAsia" w:ascii="宋体" w:eastAsia="宋体"/>
          <w:color w:val="231F20"/>
          <w:spacing w:val="-10"/>
          <w:sz w:val="18"/>
        </w:rPr>
        <w:t>能</w:t>
      </w:r>
      <w:r>
        <w:rPr>
          <w:rFonts w:hint="eastAsia" w:ascii="宋体" w:eastAsia="宋体"/>
          <w:color w:val="231F20"/>
          <w:sz w:val="18"/>
        </w:rPr>
        <w:tab/>
      </w:r>
      <w:r>
        <w:rPr>
          <w:rFonts w:ascii="Times New Roman" w:eastAsia="Times New Roman"/>
          <w:color w:val="231F20"/>
          <w:spacing w:val="-5"/>
          <w:sz w:val="20"/>
        </w:rPr>
        <w:t>(5)</w:t>
      </w:r>
    </w:p>
    <w:p w14:paraId="74940A69">
      <w:pPr>
        <w:spacing w:before="72"/>
        <w:ind w:left="534" w:right="0" w:firstLine="0"/>
        <w:jc w:val="left"/>
        <w:rPr>
          <w:rFonts w:ascii="Calibri"/>
          <w:sz w:val="20"/>
        </w:rPr>
      </w:pPr>
      <w:r>
        <w:rPr>
          <w:rFonts w:ascii="Tahoma"/>
          <w:color w:val="231F20"/>
          <w:sz w:val="24"/>
        </w:rPr>
        <w:t>permission</w:t>
      </w:r>
      <w:r>
        <w:rPr>
          <w:rFonts w:ascii="Tahoma"/>
          <w:color w:val="231F20"/>
          <w:spacing w:val="18"/>
          <w:sz w:val="24"/>
        </w:rPr>
        <w:t xml:space="preserve"> </w:t>
      </w:r>
      <w:r>
        <w:rPr>
          <w:rFonts w:ascii="Calibri"/>
          <w:color w:val="231F20"/>
          <w:spacing w:val="-2"/>
          <w:position w:val="1"/>
          <w:sz w:val="20"/>
        </w:rPr>
        <w:t>/pG'mIfn/</w:t>
      </w:r>
    </w:p>
    <w:p w14:paraId="112ED0C2">
      <w:pPr>
        <w:tabs>
          <w:tab w:val="left" w:pos="4293"/>
          <w:tab w:val="left" w:pos="4573"/>
        </w:tabs>
        <w:spacing w:before="49" w:line="290" w:lineRule="auto"/>
        <w:ind w:left="307" w:right="1195" w:firstLine="510"/>
        <w:jc w:val="right"/>
        <w:rPr>
          <w:rFonts w:ascii="Times New Roman" w:eastAsia="Times New Roman"/>
          <w:sz w:val="20"/>
        </w:rPr>
      </w:pPr>
      <w:r>
        <w:rPr>
          <w:rFonts w:ascii="Times New Roman" w:eastAsia="Times New Roman"/>
          <w:i/>
          <w:color w:val="231F20"/>
          <w:w w:val="105"/>
          <w:sz w:val="20"/>
        </w:rPr>
        <w:t xml:space="preserve">n. </w:t>
      </w:r>
      <w:r>
        <w:rPr>
          <w:rFonts w:hint="eastAsia" w:ascii="宋体" w:eastAsia="宋体"/>
          <w:color w:val="231F20"/>
          <w:w w:val="105"/>
          <w:sz w:val="18"/>
        </w:rPr>
        <w:t>准许；许可；批准；许可证</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6"/>
          <w:w w:val="105"/>
          <w:sz w:val="20"/>
        </w:rPr>
        <w:t xml:space="preserve">(5) </w:t>
      </w:r>
      <w:r>
        <w:rPr>
          <w:rFonts w:ascii="Tahoma" w:eastAsia="Tahoma"/>
          <w:color w:val="231F20"/>
          <w:sz w:val="24"/>
        </w:rPr>
        <w:t xml:space="preserve">physician </w:t>
      </w:r>
      <w:r>
        <w:rPr>
          <w:rFonts w:ascii="Calibri" w:eastAsia="Calibri"/>
          <w:color w:val="231F20"/>
          <w:position w:val="1"/>
          <w:sz w:val="20"/>
        </w:rPr>
        <w:t xml:space="preserve">/fI'zIfn/ </w:t>
      </w:r>
      <w:r>
        <w:rPr>
          <w:rFonts w:ascii="Times New Roman" w:eastAsia="Times New Roman"/>
          <w:i/>
          <w:color w:val="231F20"/>
          <w:position w:val="2"/>
          <w:sz w:val="20"/>
        </w:rPr>
        <w:t xml:space="preserve">n. </w:t>
      </w:r>
      <w:r>
        <w:rPr>
          <w:rFonts w:hint="eastAsia" w:ascii="宋体" w:eastAsia="宋体"/>
          <w:color w:val="231F20"/>
          <w:position w:val="2"/>
          <w:sz w:val="18"/>
        </w:rPr>
        <w:t>医师；（尤指）内科医生</w:t>
      </w:r>
      <w:r>
        <w:rPr>
          <w:rFonts w:hint="eastAsia" w:ascii="宋体" w:eastAsia="宋体"/>
          <w:color w:val="231F20"/>
          <w:position w:val="2"/>
          <w:sz w:val="18"/>
        </w:rPr>
        <w:tab/>
      </w:r>
      <w:r>
        <w:rPr>
          <w:rFonts w:hint="eastAsia" w:ascii="宋体" w:eastAsia="宋体"/>
          <w:color w:val="231F20"/>
          <w:position w:val="2"/>
          <w:sz w:val="18"/>
        </w:rPr>
        <w:tab/>
      </w:r>
      <w:r>
        <w:rPr>
          <w:rFonts w:ascii="Times New Roman" w:eastAsia="Times New Roman"/>
          <w:color w:val="231F20"/>
          <w:spacing w:val="-4"/>
          <w:position w:val="2"/>
          <w:sz w:val="20"/>
        </w:rPr>
        <w:t xml:space="preserve">(2) </w:t>
      </w:r>
      <w:r>
        <w:rPr>
          <w:rFonts w:ascii="Tahoma" w:eastAsia="Tahoma"/>
          <w:color w:val="231F20"/>
          <w:w w:val="105"/>
          <w:sz w:val="24"/>
        </w:rPr>
        <w:t xml:space="preserve">resident physician </w:t>
      </w:r>
      <w:r>
        <w:rPr>
          <w:rFonts w:hint="eastAsia" w:ascii="宋体" w:eastAsia="宋体"/>
          <w:color w:val="231F20"/>
          <w:w w:val="105"/>
          <w:position w:val="2"/>
          <w:sz w:val="18"/>
        </w:rPr>
        <w:t>住院医师</w:t>
      </w:r>
      <w:r>
        <w:rPr>
          <w:rFonts w:hint="eastAsia" w:ascii="宋体" w:eastAsia="宋体"/>
          <w:color w:val="231F20"/>
          <w:position w:val="2"/>
          <w:sz w:val="18"/>
        </w:rPr>
        <w:tab/>
      </w:r>
      <w:r>
        <w:rPr>
          <w:rFonts w:ascii="Times New Roman" w:eastAsia="Times New Roman"/>
          <w:color w:val="231F20"/>
          <w:spacing w:val="-4"/>
          <w:w w:val="105"/>
          <w:position w:val="2"/>
          <w:sz w:val="20"/>
        </w:rPr>
        <w:t>(2)</w:t>
      </w:r>
    </w:p>
    <w:p w14:paraId="3DD9358F">
      <w:pPr>
        <w:spacing w:after="0" w:line="290" w:lineRule="auto"/>
        <w:jc w:val="right"/>
        <w:rPr>
          <w:rFonts w:ascii="Times New Roman" w:eastAsia="Times New Roman"/>
          <w:sz w:val="20"/>
        </w:rPr>
        <w:sectPr>
          <w:type w:val="continuous"/>
          <w:pgSz w:w="11910" w:h="16840"/>
          <w:pgMar w:top="1340" w:right="0" w:bottom="280" w:left="0" w:header="720" w:footer="720" w:gutter="0"/>
          <w:cols w:equalWidth="0" w:num="2">
            <w:col w:w="5861" w:space="40"/>
            <w:col w:w="6009"/>
          </w:cols>
        </w:sectPr>
      </w:pPr>
    </w:p>
    <w:p w14:paraId="54F66EBC">
      <w:pPr>
        <w:pStyle w:val="11"/>
        <w:spacing w:before="1"/>
        <w:rPr>
          <w:rFonts w:ascii="Times New Roman"/>
          <w:sz w:val="19"/>
        </w:rPr>
      </w:pPr>
    </w:p>
    <w:p w14:paraId="6D1136BD">
      <w:pPr>
        <w:spacing w:before="98"/>
        <w:ind w:left="0" w:right="564" w:firstLine="0"/>
        <w:jc w:val="right"/>
        <w:rPr>
          <w:rFonts w:ascii="Tahoma"/>
          <w:sz w:val="20"/>
        </w:rPr>
      </w:pPr>
      <w:r>
        <w:rPr>
          <w:rFonts w:ascii="Tahoma"/>
          <w:color w:val="231F20"/>
          <w:spacing w:val="-5"/>
          <w:sz w:val="20"/>
        </w:rPr>
        <w:t>113</w:t>
      </w:r>
    </w:p>
    <w:p w14:paraId="34F8769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BE68FF1">
      <w:pPr>
        <w:spacing w:after="0" w:line="240" w:lineRule="auto"/>
        <w:jc w:val="left"/>
        <w:rPr>
          <w:rFonts w:ascii="Tahoma"/>
          <w:sz w:val="20"/>
        </w:rPr>
        <w:sectPr>
          <w:type w:val="continuous"/>
          <w:pgSz w:w="11910" w:h="16840"/>
          <w:pgMar w:top="1340" w:right="0" w:bottom="280" w:left="0" w:header="720" w:footer="720" w:gutter="0"/>
          <w:cols w:space="720" w:num="1"/>
        </w:sectPr>
      </w:pPr>
    </w:p>
    <w:p w14:paraId="1CEECAE0">
      <w:pPr>
        <w:pStyle w:val="11"/>
        <w:rPr>
          <w:rFonts w:ascii="Tahoma"/>
          <w:sz w:val="20"/>
        </w:rPr>
      </w:pPr>
    </w:p>
    <w:p w14:paraId="02A88EB5">
      <w:pPr>
        <w:pStyle w:val="11"/>
        <w:spacing w:before="7"/>
        <w:rPr>
          <w:rFonts w:ascii="Tahoma"/>
          <w:sz w:val="26"/>
        </w:rPr>
      </w:pPr>
    </w:p>
    <w:p w14:paraId="132C97D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907" name="Group 490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908" name="Graphic 490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90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pYC6T0gAAAAEBAAAPAAAAAAAAAAEAIAAAACIAAABkcnMvZG93bnJldi54bWxQSwEC&#10;FAAUAAAACACHTuJAE/G8YWwCAACtBQAADgAAAAAAAAABACAAAAAhAQAAZHJzL2Uyb0RvYy54bWxQ&#10;SwUGAAAAAAYABgBZAQAA/wUAAAAA&#10;">
                <o:lock v:ext="edit" aspectratio="f"/>
                <v:shape id="Graphic 4908" o:spid="_x0000_s1026" o:spt="100" style="position:absolute;left:0;top:635;height:1270;width:323215;" filled="f" stroked="t" coordsize="323215,1" o:gfxdata="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2odwh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4D617248">
      <w:pPr>
        <w:pStyle w:val="11"/>
        <w:rPr>
          <w:rFonts w:ascii="Tahoma"/>
          <w:sz w:val="20"/>
        </w:rPr>
      </w:pPr>
    </w:p>
    <w:p w14:paraId="7FFCAD84">
      <w:pPr>
        <w:pStyle w:val="11"/>
        <w:spacing w:before="11"/>
        <w:rPr>
          <w:rFonts w:ascii="Tahoma"/>
          <w:sz w:val="27"/>
        </w:rPr>
      </w:pPr>
    </w:p>
    <w:p w14:paraId="317B7792">
      <w:pPr>
        <w:spacing w:after="0"/>
        <w:rPr>
          <w:rFonts w:ascii="Tahoma"/>
          <w:sz w:val="27"/>
        </w:rPr>
        <w:sectPr>
          <w:pgSz w:w="11910" w:h="16840"/>
          <w:pgMar w:top="0" w:right="0" w:bottom="0" w:left="0" w:header="720" w:footer="720" w:gutter="0"/>
          <w:cols w:space="720" w:num="1"/>
        </w:sectPr>
      </w:pPr>
    </w:p>
    <w:p w14:paraId="0761E5BD">
      <w:pPr>
        <w:tabs>
          <w:tab w:val="left" w:pos="5457"/>
        </w:tabs>
        <w:spacing w:before="100"/>
        <w:ind w:left="1190" w:right="0" w:firstLine="0"/>
        <w:jc w:val="left"/>
        <w:rPr>
          <w:rFonts w:ascii="Times New Roman" w:eastAsia="Times New Roman"/>
          <w:sz w:val="20"/>
        </w:rPr>
      </w:pPr>
      <w:r>
        <w:rPr>
          <w:rFonts w:ascii="Tahoma" w:eastAsia="Tahoma"/>
          <w:color w:val="231F20"/>
          <w:sz w:val="24"/>
        </w:rPr>
        <w:t>pillow</w:t>
      </w:r>
      <w:r>
        <w:rPr>
          <w:rFonts w:ascii="Tahoma" w:eastAsia="Tahoma"/>
          <w:color w:val="231F20"/>
          <w:spacing w:val="-26"/>
          <w:sz w:val="24"/>
        </w:rPr>
        <w:t xml:space="preserve"> </w:t>
      </w:r>
      <w:r>
        <w:rPr>
          <w:rFonts w:ascii="Calibri" w:eastAsia="Calibri"/>
          <w:color w:val="231F20"/>
          <w:position w:val="1"/>
          <w:sz w:val="20"/>
        </w:rPr>
        <w:t>/'pIlGu/</w:t>
      </w:r>
      <w:r>
        <w:rPr>
          <w:rFonts w:ascii="Calibri" w:eastAsia="Calibri"/>
          <w:color w:val="231F20"/>
          <w:spacing w:val="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position w:val="2"/>
          <w:sz w:val="18"/>
        </w:rPr>
        <w:t>枕</w:t>
      </w:r>
      <w:r>
        <w:rPr>
          <w:rFonts w:hint="eastAsia" w:ascii="宋体" w:eastAsia="宋体"/>
          <w:color w:val="231F20"/>
          <w:spacing w:val="-10"/>
          <w:position w:val="2"/>
          <w:sz w:val="18"/>
        </w:rPr>
        <w:t>头</w:t>
      </w:r>
      <w:r>
        <w:rPr>
          <w:rFonts w:hint="eastAsia" w:ascii="宋体" w:eastAsia="宋体"/>
          <w:color w:val="231F20"/>
          <w:position w:val="2"/>
          <w:sz w:val="18"/>
        </w:rPr>
        <w:tab/>
      </w:r>
      <w:r>
        <w:rPr>
          <w:rFonts w:ascii="Times New Roman" w:eastAsia="Times New Roman"/>
          <w:color w:val="231F20"/>
          <w:spacing w:val="-5"/>
          <w:position w:val="2"/>
          <w:sz w:val="20"/>
        </w:rPr>
        <w:t>(4)</w:t>
      </w:r>
    </w:p>
    <w:p w14:paraId="6F442494">
      <w:pPr>
        <w:spacing w:before="35"/>
        <w:ind w:left="1190" w:right="0" w:firstLine="0"/>
        <w:jc w:val="left"/>
        <w:rPr>
          <w:rFonts w:hint="eastAsia" w:ascii="宋体" w:hAnsi="宋体" w:eastAsia="宋体"/>
          <w:sz w:val="18"/>
        </w:rPr>
      </w:pPr>
      <w:r>
        <w:rPr>
          <w:rFonts w:ascii="Tahoma" w:hAnsi="Tahoma" w:eastAsia="Tahoma"/>
          <w:color w:val="231F20"/>
          <w:sz w:val="24"/>
        </w:rPr>
        <w:t>plastic</w:t>
      </w:r>
      <w:r>
        <w:rPr>
          <w:rFonts w:ascii="Tahoma" w:hAnsi="Tahoma" w:eastAsia="Tahoma"/>
          <w:color w:val="231F20"/>
          <w:spacing w:val="-9"/>
          <w:sz w:val="24"/>
        </w:rPr>
        <w:t xml:space="preserve"> </w:t>
      </w:r>
      <w:r>
        <w:rPr>
          <w:rFonts w:ascii="Calibri" w:hAnsi="Calibri" w:eastAsia="Calibri"/>
          <w:color w:val="231F20"/>
          <w:position w:val="1"/>
          <w:sz w:val="20"/>
        </w:rPr>
        <w:t>/'plæxtIk/</w:t>
      </w:r>
      <w:r>
        <w:rPr>
          <w:rFonts w:ascii="Calibri" w:hAnsi="Calibri" w:eastAsia="Calibri"/>
          <w:color w:val="231F20"/>
          <w:spacing w:val="30"/>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5"/>
          <w:position w:val="2"/>
          <w:sz w:val="18"/>
        </w:rPr>
        <w:t>塑料</w:t>
      </w:r>
    </w:p>
    <w:p w14:paraId="1A73307E">
      <w:pPr>
        <w:tabs>
          <w:tab w:val="left" w:pos="2650"/>
        </w:tabs>
        <w:spacing w:before="48"/>
        <w:ind w:left="0" w:right="8"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塑料制的；塑料</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05D4F3CC">
      <w:pPr>
        <w:tabs>
          <w:tab w:val="left" w:pos="5457"/>
        </w:tabs>
        <w:spacing w:before="73"/>
        <w:ind w:left="1190" w:right="0" w:firstLine="0"/>
        <w:jc w:val="left"/>
        <w:rPr>
          <w:rFonts w:ascii="Times New Roman" w:eastAsia="Times New Roman"/>
          <w:sz w:val="20"/>
        </w:rPr>
      </w:pPr>
      <w:r>
        <w:rPr>
          <w:rFonts w:ascii="Tahoma" w:eastAsia="Tahoma"/>
          <w:color w:val="231F20"/>
          <w:sz w:val="24"/>
        </w:rPr>
        <w:t>pleased</w:t>
      </w:r>
      <w:r>
        <w:rPr>
          <w:rFonts w:ascii="Tahoma" w:eastAsia="Tahoma"/>
          <w:color w:val="231F20"/>
          <w:spacing w:val="-6"/>
          <w:sz w:val="24"/>
        </w:rPr>
        <w:t xml:space="preserve"> </w:t>
      </w:r>
      <w:r>
        <w:rPr>
          <w:rFonts w:ascii="Calibri" w:eastAsia="Calibri"/>
          <w:color w:val="231F20"/>
          <w:position w:val="1"/>
          <w:sz w:val="20"/>
        </w:rPr>
        <w:t>/pli:zd/</w:t>
      </w:r>
      <w:r>
        <w:rPr>
          <w:rFonts w:ascii="Calibri" w:eastAsia="Calibri"/>
          <w:color w:val="231F20"/>
          <w:spacing w:val="25"/>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3"/>
          <w:position w:val="2"/>
          <w:sz w:val="20"/>
        </w:rPr>
        <w:t xml:space="preserve"> </w:t>
      </w:r>
      <w:r>
        <w:rPr>
          <w:rFonts w:hint="eastAsia" w:ascii="宋体" w:eastAsia="宋体"/>
          <w:color w:val="231F20"/>
          <w:position w:val="2"/>
          <w:sz w:val="18"/>
        </w:rPr>
        <w:t>高兴的；满意</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(1)</w:t>
      </w:r>
    </w:p>
    <w:p w14:paraId="30502D43">
      <w:pPr>
        <w:tabs>
          <w:tab w:val="left" w:pos="5457"/>
        </w:tabs>
        <w:spacing w:before="34"/>
        <w:ind w:left="1190" w:right="0" w:firstLine="0"/>
        <w:jc w:val="left"/>
        <w:rPr>
          <w:rFonts w:ascii="Times New Roman" w:eastAsia="Times New Roman"/>
          <w:sz w:val="20"/>
        </w:rPr>
      </w:pPr>
      <w:r>
        <w:rPr>
          <w:rFonts w:ascii="Tahoma" w:eastAsia="Tahoma"/>
          <w:color w:val="231F20"/>
          <w:spacing w:val="-4"/>
          <w:position w:val="-1"/>
          <w:sz w:val="24"/>
        </w:rPr>
        <w:t>plot</w:t>
      </w:r>
      <w:r>
        <w:rPr>
          <w:rFonts w:ascii="Tahoma" w:eastAsia="Tahoma"/>
          <w:color w:val="231F20"/>
          <w:spacing w:val="-24"/>
          <w:position w:val="-1"/>
          <w:sz w:val="24"/>
        </w:rPr>
        <w:t xml:space="preserve"> </w:t>
      </w:r>
      <w:r>
        <w:rPr>
          <w:rFonts w:hint="eastAsia" w:ascii="宋体" w:eastAsia="宋体"/>
          <w:color w:val="231F20"/>
          <w:spacing w:val="-4"/>
          <w:sz w:val="18"/>
        </w:rPr>
        <w:t>/</w:t>
      </w:r>
      <w:r>
        <w:rPr>
          <w:rFonts w:ascii="Calibri" w:eastAsia="Calibri"/>
          <w:color w:val="231F20"/>
          <w:spacing w:val="-4"/>
          <w:position w:val="0"/>
          <w:sz w:val="20"/>
        </w:rPr>
        <w:t>plQt</w:t>
      </w:r>
      <w:r>
        <w:rPr>
          <w:rFonts w:hint="eastAsia" w:ascii="宋体" w:eastAsia="宋体"/>
          <w:color w:val="231F20"/>
          <w:spacing w:val="-4"/>
          <w:sz w:val="18"/>
        </w:rPr>
        <w:t>/</w:t>
      </w:r>
      <w:r>
        <w:rPr>
          <w:rFonts w:hint="eastAsia" w:ascii="宋体" w:eastAsia="宋体"/>
          <w:color w:val="231F20"/>
          <w:spacing w:val="-38"/>
          <w:sz w:val="18"/>
        </w:rPr>
        <w:t xml:space="preserve"> </w:t>
      </w:r>
      <w:r>
        <w:rPr>
          <w:rFonts w:ascii="Times New Roman" w:eastAsia="Times New Roman"/>
          <w:i/>
          <w:color w:val="231F20"/>
          <w:spacing w:val="-4"/>
          <w:sz w:val="20"/>
        </w:rPr>
        <w:t>n.</w:t>
      </w:r>
      <w:r>
        <w:rPr>
          <w:rFonts w:ascii="Times New Roman" w:eastAsia="Times New Roman"/>
          <w:i/>
          <w:color w:val="231F20"/>
          <w:spacing w:val="1"/>
          <w:sz w:val="20"/>
        </w:rPr>
        <w:t xml:space="preserve"> </w:t>
      </w:r>
      <w:r>
        <w:rPr>
          <w:rFonts w:hint="eastAsia" w:ascii="宋体" w:eastAsia="宋体"/>
          <w:color w:val="231F20"/>
          <w:spacing w:val="-4"/>
          <w:sz w:val="18"/>
        </w:rPr>
        <w:t>故事情节；布局；阴</w:t>
      </w:r>
      <w:r>
        <w:rPr>
          <w:rFonts w:hint="eastAsia" w:ascii="宋体" w:eastAsia="宋体"/>
          <w:color w:val="231F20"/>
          <w:spacing w:val="-10"/>
          <w:sz w:val="18"/>
        </w:rPr>
        <w:t>谋</w:t>
      </w:r>
      <w:r>
        <w:rPr>
          <w:rFonts w:hint="eastAsia" w:ascii="宋体" w:eastAsia="宋体"/>
          <w:color w:val="231F20"/>
          <w:sz w:val="18"/>
        </w:rPr>
        <w:tab/>
      </w:r>
      <w:r>
        <w:rPr>
          <w:rFonts w:ascii="Times New Roman" w:eastAsia="Times New Roman"/>
          <w:color w:val="231F20"/>
          <w:spacing w:val="-5"/>
          <w:sz w:val="20"/>
        </w:rPr>
        <w:t>(5)</w:t>
      </w:r>
    </w:p>
    <w:p w14:paraId="08AA3F4E">
      <w:pPr>
        <w:tabs>
          <w:tab w:val="left" w:pos="5457"/>
        </w:tabs>
        <w:spacing w:before="34"/>
        <w:ind w:left="1190" w:right="0" w:firstLine="0"/>
        <w:jc w:val="left"/>
        <w:rPr>
          <w:rFonts w:ascii="Times New Roman" w:eastAsia="Times New Roman"/>
          <w:sz w:val="20"/>
        </w:rPr>
      </w:pPr>
      <w:r>
        <w:rPr>
          <w:rFonts w:ascii="Tahoma" w:eastAsia="Tahoma"/>
          <w:color w:val="231F20"/>
          <w:spacing w:val="-2"/>
          <w:sz w:val="24"/>
        </w:rPr>
        <w:t>poetry</w:t>
      </w:r>
      <w:r>
        <w:rPr>
          <w:rFonts w:ascii="Tahoma" w:eastAsia="Tahoma"/>
          <w:color w:val="231F20"/>
          <w:spacing w:val="-24"/>
          <w:sz w:val="24"/>
        </w:rPr>
        <w:t xml:space="preserve"> </w:t>
      </w:r>
      <w:r>
        <w:rPr>
          <w:rFonts w:ascii="Calibri" w:eastAsia="Calibri"/>
          <w:color w:val="231F20"/>
          <w:spacing w:val="-2"/>
          <w:position w:val="1"/>
          <w:sz w:val="20"/>
        </w:rPr>
        <w:t>/'pGuGtri/</w:t>
      </w:r>
      <w:r>
        <w:rPr>
          <w:rFonts w:ascii="Calibri" w:eastAsia="Calibri"/>
          <w:color w:val="231F20"/>
          <w:spacing w:val="7"/>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2"/>
          <w:position w:val="2"/>
          <w:sz w:val="18"/>
        </w:rPr>
        <w:t>诗集；诗歌；诗</w:t>
      </w:r>
      <w:r>
        <w:rPr>
          <w:rFonts w:hint="eastAsia" w:ascii="宋体" w:eastAsia="宋体"/>
          <w:color w:val="231F20"/>
          <w:spacing w:val="-10"/>
          <w:position w:val="2"/>
          <w:sz w:val="18"/>
        </w:rPr>
        <w:t>作</w:t>
      </w:r>
      <w:r>
        <w:rPr>
          <w:rFonts w:hint="eastAsia" w:ascii="宋体" w:eastAsia="宋体"/>
          <w:color w:val="231F20"/>
          <w:position w:val="2"/>
          <w:sz w:val="18"/>
        </w:rPr>
        <w:tab/>
      </w:r>
      <w:r>
        <w:rPr>
          <w:rFonts w:ascii="Times New Roman" w:eastAsia="Times New Roman"/>
          <w:color w:val="231F20"/>
          <w:spacing w:val="-5"/>
          <w:position w:val="2"/>
          <w:sz w:val="20"/>
        </w:rPr>
        <w:t>(3)</w:t>
      </w:r>
    </w:p>
    <w:p w14:paraId="7D1234C7">
      <w:pPr>
        <w:spacing w:before="35"/>
        <w:ind w:left="1190" w:right="0" w:firstLine="0"/>
        <w:jc w:val="left"/>
        <w:rPr>
          <w:rFonts w:hint="eastAsia" w:ascii="宋体" w:eastAsia="宋体"/>
          <w:sz w:val="18"/>
        </w:rPr>
      </w:pPr>
      <w:r>
        <w:rPr>
          <w:rFonts w:ascii="Tahoma" w:eastAsia="Tahoma"/>
          <w:color w:val="231F20"/>
          <w:sz w:val="24"/>
        </w:rPr>
        <w:t>poison</w:t>
      </w:r>
      <w:r>
        <w:rPr>
          <w:rFonts w:ascii="Tahoma" w:eastAsia="Tahoma"/>
          <w:color w:val="231F20"/>
          <w:spacing w:val="-11"/>
          <w:sz w:val="24"/>
        </w:rPr>
        <w:t xml:space="preserve"> </w:t>
      </w:r>
      <w:r>
        <w:rPr>
          <w:rFonts w:ascii="Calibri" w:eastAsia="Calibri"/>
          <w:color w:val="231F20"/>
          <w:position w:val="1"/>
          <w:sz w:val="20"/>
        </w:rPr>
        <w:t>/'pcIzn/</w:t>
      </w:r>
      <w:r>
        <w:rPr>
          <w:rFonts w:ascii="Calibri" w:eastAsia="Calibri"/>
          <w:color w:val="231F20"/>
          <w:spacing w:val="1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spacing w:val="-2"/>
          <w:position w:val="2"/>
          <w:sz w:val="18"/>
        </w:rPr>
        <w:t>毒物；毒药；毒素</w:t>
      </w:r>
    </w:p>
    <w:p w14:paraId="2F89CBA0">
      <w:pPr>
        <w:tabs>
          <w:tab w:val="left" w:pos="5457"/>
        </w:tabs>
        <w:spacing w:before="48"/>
        <w:ind w:left="2636"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毒死；毒</w:t>
      </w:r>
      <w:r>
        <w:rPr>
          <w:rFonts w:hint="eastAsia" w:ascii="宋体" w:eastAsia="宋体"/>
          <w:color w:val="231F20"/>
          <w:spacing w:val="-10"/>
          <w:sz w:val="18"/>
        </w:rPr>
        <w:t>害</w:t>
      </w:r>
      <w:r>
        <w:rPr>
          <w:rFonts w:hint="eastAsia" w:ascii="宋体" w:eastAsia="宋体"/>
          <w:color w:val="231F20"/>
          <w:sz w:val="18"/>
        </w:rPr>
        <w:tab/>
      </w:r>
      <w:r>
        <w:rPr>
          <w:rFonts w:ascii="Times New Roman" w:eastAsia="Times New Roman"/>
          <w:color w:val="231F20"/>
          <w:spacing w:val="-5"/>
          <w:sz w:val="20"/>
        </w:rPr>
        <w:t>(3)</w:t>
      </w:r>
    </w:p>
    <w:p w14:paraId="7A5978DF">
      <w:pPr>
        <w:spacing w:before="73"/>
        <w:ind w:left="1417" w:right="0" w:firstLine="0"/>
        <w:jc w:val="left"/>
        <w:rPr>
          <w:rFonts w:ascii="Calibri"/>
          <w:sz w:val="20"/>
        </w:rPr>
      </w:pPr>
      <w:r>
        <w:rPr>
          <w:rFonts w:ascii="Tahoma"/>
          <w:color w:val="231F20"/>
          <w:sz w:val="24"/>
        </w:rPr>
        <w:t>poisonous</w:t>
      </w:r>
      <w:r>
        <w:rPr>
          <w:rFonts w:ascii="Tahoma"/>
          <w:color w:val="231F20"/>
          <w:spacing w:val="-8"/>
          <w:sz w:val="24"/>
        </w:rPr>
        <w:t xml:space="preserve"> </w:t>
      </w:r>
      <w:r>
        <w:rPr>
          <w:rFonts w:ascii="Calibri"/>
          <w:color w:val="231F20"/>
          <w:spacing w:val="-2"/>
          <w:position w:val="1"/>
          <w:sz w:val="20"/>
        </w:rPr>
        <w:t>/'pcIzGnGx/</w:t>
      </w:r>
    </w:p>
    <w:p w14:paraId="599452C5">
      <w:pPr>
        <w:tabs>
          <w:tab w:val="left" w:pos="3813"/>
        </w:tabs>
        <w:spacing w:before="68"/>
        <w:ind w:left="0" w:right="8"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引起中毒的；有毒的；分泌毒素</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22EAFCC8">
      <w:pPr>
        <w:tabs>
          <w:tab w:val="left" w:pos="5457"/>
        </w:tabs>
        <w:spacing w:before="53"/>
        <w:ind w:left="1190" w:right="0" w:firstLine="0"/>
        <w:jc w:val="left"/>
        <w:rPr>
          <w:rFonts w:ascii="Times New Roman" w:eastAsia="Times New Roman"/>
          <w:sz w:val="20"/>
        </w:rPr>
      </w:pPr>
      <w:r>
        <w:rPr>
          <w:rFonts w:ascii="Tahoma" w:eastAsia="Tahoma"/>
          <w:color w:val="231F20"/>
          <w:spacing w:val="-2"/>
          <w:sz w:val="24"/>
        </w:rPr>
        <w:t>pole</w:t>
      </w:r>
      <w:r>
        <w:rPr>
          <w:rFonts w:ascii="Tahoma" w:eastAsia="Tahoma"/>
          <w:color w:val="231F20"/>
          <w:spacing w:val="-16"/>
          <w:sz w:val="24"/>
        </w:rPr>
        <w:t xml:space="preserve"> </w:t>
      </w:r>
      <w:r>
        <w:rPr>
          <w:rFonts w:ascii="Calibri" w:eastAsia="Calibri"/>
          <w:color w:val="231F20"/>
          <w:spacing w:val="-2"/>
          <w:position w:val="1"/>
          <w:sz w:val="20"/>
        </w:rPr>
        <w:t>/pGul/</w:t>
      </w:r>
      <w:r>
        <w:rPr>
          <w:rFonts w:ascii="Calibri" w:eastAsia="Calibri"/>
          <w:color w:val="231F20"/>
          <w:spacing w:val="14"/>
          <w:position w:val="1"/>
          <w:sz w:val="20"/>
        </w:rPr>
        <w:t xml:space="preserve"> </w:t>
      </w:r>
      <w:r>
        <w:rPr>
          <w:rFonts w:ascii="Times New Roman" w:eastAsia="Times New Roman"/>
          <w:i/>
          <w:color w:val="231F20"/>
          <w:spacing w:val="-2"/>
          <w:position w:val="2"/>
          <w:sz w:val="20"/>
        </w:rPr>
        <w:t>n.</w:t>
      </w:r>
      <w:r>
        <w:rPr>
          <w:rFonts w:hint="eastAsia" w:ascii="宋体" w:eastAsia="宋体"/>
          <w:color w:val="231F20"/>
          <w:spacing w:val="-2"/>
          <w:position w:val="2"/>
          <w:sz w:val="18"/>
        </w:rPr>
        <w:t>（行星的）极；地</w:t>
      </w:r>
      <w:r>
        <w:rPr>
          <w:rFonts w:hint="eastAsia" w:ascii="宋体" w:eastAsia="宋体"/>
          <w:color w:val="231F20"/>
          <w:spacing w:val="-10"/>
          <w:position w:val="2"/>
          <w:sz w:val="18"/>
        </w:rPr>
        <w:t>极</w:t>
      </w:r>
      <w:r>
        <w:rPr>
          <w:rFonts w:hint="eastAsia" w:ascii="宋体" w:eastAsia="宋体"/>
          <w:color w:val="231F20"/>
          <w:position w:val="2"/>
          <w:sz w:val="18"/>
        </w:rPr>
        <w:tab/>
      </w:r>
      <w:r>
        <w:rPr>
          <w:rFonts w:ascii="Times New Roman" w:eastAsia="Times New Roman"/>
          <w:color w:val="231F20"/>
          <w:spacing w:val="-5"/>
          <w:position w:val="2"/>
          <w:sz w:val="20"/>
        </w:rPr>
        <w:t>(2)</w:t>
      </w:r>
    </w:p>
    <w:p w14:paraId="70CEA810">
      <w:pPr>
        <w:spacing w:before="34"/>
        <w:ind w:left="1190" w:right="0" w:firstLine="0"/>
        <w:jc w:val="left"/>
        <w:rPr>
          <w:rFonts w:ascii="Calibri" w:hAnsi="Calibri"/>
          <w:sz w:val="20"/>
        </w:rPr>
      </w:pPr>
      <w:r>
        <w:rPr>
          <w:rFonts w:ascii="宋体" w:hAnsi="宋体"/>
          <w:color w:val="74CCD3"/>
          <w:position w:val="1"/>
          <w:sz w:val="20"/>
        </w:rPr>
        <w:t>△</w:t>
      </w:r>
      <w:r>
        <w:rPr>
          <w:rFonts w:ascii="宋体" w:hAnsi="宋体"/>
          <w:color w:val="74CCD3"/>
          <w:spacing w:val="-44"/>
          <w:position w:val="1"/>
          <w:sz w:val="20"/>
        </w:rPr>
        <w:t xml:space="preserve"> </w:t>
      </w:r>
      <w:r>
        <w:rPr>
          <w:rFonts w:ascii="Tahoma" w:hAnsi="Tahoma"/>
          <w:color w:val="231F20"/>
          <w:sz w:val="24"/>
        </w:rPr>
        <w:t>Portia</w:t>
      </w:r>
      <w:r>
        <w:rPr>
          <w:rFonts w:ascii="Tahoma" w:hAnsi="Tahoma"/>
          <w:color w:val="231F20"/>
          <w:spacing w:val="-8"/>
          <w:sz w:val="24"/>
        </w:rPr>
        <w:t xml:space="preserve"> </w:t>
      </w:r>
      <w:r>
        <w:rPr>
          <w:rFonts w:ascii="Tahoma" w:hAnsi="Tahoma"/>
          <w:color w:val="231F20"/>
          <w:sz w:val="24"/>
        </w:rPr>
        <w:t>Langham</w:t>
      </w:r>
      <w:r>
        <w:rPr>
          <w:rFonts w:ascii="Tahoma" w:hAnsi="Tahoma"/>
          <w:color w:val="231F20"/>
          <w:spacing w:val="-8"/>
          <w:sz w:val="24"/>
        </w:rPr>
        <w:t xml:space="preserve"> </w:t>
      </w:r>
      <w:r>
        <w:rPr>
          <w:rFonts w:ascii="Calibri" w:hAnsi="Calibri"/>
          <w:color w:val="231F20"/>
          <w:position w:val="1"/>
          <w:sz w:val="20"/>
        </w:rPr>
        <w:t>/'pc:fG</w:t>
      </w:r>
      <w:r>
        <w:rPr>
          <w:rFonts w:ascii="Calibri" w:hAnsi="Calibri"/>
          <w:color w:val="231F20"/>
          <w:spacing w:val="22"/>
          <w:position w:val="1"/>
          <w:sz w:val="20"/>
        </w:rPr>
        <w:t xml:space="preserve"> </w:t>
      </w:r>
      <w:r>
        <w:rPr>
          <w:rFonts w:ascii="Calibri" w:hAnsi="Calibri"/>
          <w:color w:val="231F20"/>
          <w:spacing w:val="-2"/>
          <w:position w:val="1"/>
          <w:sz w:val="20"/>
        </w:rPr>
        <w:t>'læGm/</w:t>
      </w:r>
    </w:p>
    <w:p w14:paraId="5D5684ED">
      <w:pPr>
        <w:tabs>
          <w:tab w:val="left" w:pos="3983"/>
        </w:tabs>
        <w:spacing w:before="48"/>
        <w:ind w:left="0" w:right="8" w:firstLine="0"/>
        <w:jc w:val="right"/>
        <w:rPr>
          <w:rFonts w:ascii="Times New Roman" w:hAnsi="Times New Roman" w:eastAsia="Times New Roman"/>
          <w:sz w:val="20"/>
        </w:rPr>
      </w:pPr>
      <w:r>
        <w:rPr>
          <w:rFonts w:hint="eastAsia" w:ascii="宋体" w:hAnsi="宋体" w:eastAsia="宋体"/>
          <w:color w:val="231F20"/>
          <w:sz w:val="18"/>
        </w:rPr>
        <w:t>波希亚·兰厄</w:t>
      </w:r>
      <w:r>
        <w:rPr>
          <w:rFonts w:hint="eastAsia" w:ascii="宋体" w:hAnsi="宋体" w:eastAsia="宋体"/>
          <w:color w:val="231F20"/>
          <w:spacing w:val="-10"/>
          <w:sz w:val="18"/>
        </w:rPr>
        <w:t>姆</w:t>
      </w:r>
      <w:r>
        <w:rPr>
          <w:rFonts w:hint="eastAsia" w:ascii="宋体" w:hAnsi="宋体" w:eastAsia="宋体"/>
          <w:color w:val="231F20"/>
          <w:sz w:val="18"/>
        </w:rPr>
        <w:tab/>
      </w:r>
      <w:r>
        <w:rPr>
          <w:rFonts w:ascii="Times New Roman" w:hAnsi="Times New Roman" w:eastAsia="Times New Roman"/>
          <w:color w:val="231F20"/>
          <w:spacing w:val="-5"/>
          <w:sz w:val="20"/>
        </w:rPr>
        <w:t>(5)</w:t>
      </w:r>
    </w:p>
    <w:p w14:paraId="5BDD3384">
      <w:pPr>
        <w:spacing w:before="73"/>
        <w:ind w:left="1190" w:right="0" w:firstLine="0"/>
        <w:jc w:val="left"/>
        <w:rPr>
          <w:rFonts w:ascii="Tahoma" w:hAnsi="Tahoma"/>
          <w:sz w:val="24"/>
        </w:rPr>
      </w:pPr>
      <w:r>
        <w:rPr>
          <w:rFonts w:ascii="宋体" w:hAnsi="宋体"/>
          <w:color w:val="74CCD3"/>
          <w:position w:val="1"/>
          <w:sz w:val="20"/>
        </w:rPr>
        <w:t>△</w:t>
      </w:r>
      <w:r>
        <w:rPr>
          <w:rFonts w:ascii="宋体" w:hAnsi="宋体"/>
          <w:color w:val="74CCD3"/>
          <w:spacing w:val="-50"/>
          <w:position w:val="1"/>
          <w:sz w:val="20"/>
        </w:rPr>
        <w:t xml:space="preserve"> </w:t>
      </w:r>
      <w:r>
        <w:rPr>
          <w:rFonts w:ascii="Tahoma" w:hAnsi="Tahoma"/>
          <w:color w:val="231F20"/>
          <w:sz w:val="24"/>
        </w:rPr>
        <w:t>Portsmouth</w:t>
      </w:r>
      <w:r>
        <w:rPr>
          <w:rFonts w:ascii="Tahoma" w:hAnsi="Tahoma"/>
          <w:color w:val="231F20"/>
          <w:spacing w:val="-19"/>
          <w:sz w:val="24"/>
        </w:rPr>
        <w:t xml:space="preserve"> </w:t>
      </w:r>
      <w:r>
        <w:rPr>
          <w:rFonts w:ascii="Calibri" w:hAnsi="Calibri"/>
          <w:color w:val="231F20"/>
          <w:position w:val="1"/>
          <w:sz w:val="20"/>
        </w:rPr>
        <w:t>/'pc:txmGθ/</w:t>
      </w:r>
      <w:r>
        <w:rPr>
          <w:rFonts w:ascii="Calibri" w:hAnsi="Calibri"/>
          <w:color w:val="231F20"/>
          <w:spacing w:val="14"/>
          <w:position w:val="1"/>
          <w:sz w:val="20"/>
        </w:rPr>
        <w:t xml:space="preserve"> </w:t>
      </w:r>
      <w:r>
        <w:rPr>
          <w:rFonts w:ascii="Tahoma" w:hAnsi="Tahoma"/>
          <w:color w:val="231F20"/>
          <w:spacing w:val="-2"/>
          <w:sz w:val="24"/>
        </w:rPr>
        <w:t>Square</w:t>
      </w:r>
    </w:p>
    <w:p w14:paraId="2F9BCB78">
      <w:pPr>
        <w:tabs>
          <w:tab w:val="left" w:pos="5457"/>
        </w:tabs>
        <w:spacing w:before="68" w:line="280" w:lineRule="auto"/>
        <w:ind w:left="1190" w:right="8" w:firstLine="510"/>
        <w:jc w:val="both"/>
        <w:rPr>
          <w:rFonts w:ascii="Times New Roman" w:eastAsia="Times New Roman"/>
          <w:sz w:val="20"/>
        </w:rPr>
      </w:pPr>
      <w:r>
        <w:rPr>
          <w:rFonts w:hint="eastAsia" w:ascii="宋体" w:eastAsia="宋体"/>
          <w:color w:val="231F20"/>
          <w:spacing w:val="-2"/>
          <w:sz w:val="18"/>
        </w:rPr>
        <w:t>花园角广场（旧金山）</w:t>
      </w:r>
      <w:r>
        <w:rPr>
          <w:rFonts w:hint="eastAsia" w:ascii="宋体" w:eastAsia="宋体"/>
          <w:color w:val="231F20"/>
          <w:sz w:val="18"/>
        </w:rPr>
        <w:tab/>
      </w:r>
      <w:r>
        <w:rPr>
          <w:rFonts w:ascii="Times New Roman" w:eastAsia="Times New Roman"/>
          <w:color w:val="231F20"/>
          <w:spacing w:val="-4"/>
          <w:sz w:val="20"/>
        </w:rPr>
        <w:t xml:space="preserve">(3) </w:t>
      </w:r>
      <w:r>
        <w:rPr>
          <w:rFonts w:ascii="Tahoma" w:eastAsia="Tahoma"/>
          <w:color w:val="231F20"/>
          <w:sz w:val="24"/>
        </w:rPr>
        <w:t>postpone</w:t>
      </w:r>
      <w:r>
        <w:rPr>
          <w:rFonts w:ascii="Tahoma" w:eastAsia="Tahoma"/>
          <w:color w:val="231F20"/>
          <w:spacing w:val="-19"/>
          <w:sz w:val="24"/>
        </w:rPr>
        <w:t xml:space="preserve"> </w:t>
      </w:r>
      <w:r>
        <w:rPr>
          <w:rFonts w:ascii="Calibri" w:eastAsia="Calibri"/>
          <w:color w:val="231F20"/>
          <w:position w:val="1"/>
          <w:sz w:val="20"/>
        </w:rPr>
        <w:t>/pG'xpGun/</w:t>
      </w:r>
      <w:r>
        <w:rPr>
          <w:rFonts w:ascii="Calibri" w:eastAsia="Calibri"/>
          <w:color w:val="231F20"/>
          <w:spacing w:val="-1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9"/>
          <w:position w:val="2"/>
          <w:sz w:val="20"/>
        </w:rPr>
        <w:t xml:space="preserve"> </w:t>
      </w:r>
      <w:r>
        <w:rPr>
          <w:rFonts w:hint="eastAsia" w:ascii="宋体" w:eastAsia="宋体"/>
          <w:color w:val="231F20"/>
          <w:position w:val="2"/>
          <w:sz w:val="18"/>
        </w:rPr>
        <w:t>延迟；延期；延缓</w:t>
      </w:r>
      <w:r>
        <w:rPr>
          <w:rFonts w:hint="eastAsia" w:ascii="宋体" w:eastAsia="宋体"/>
          <w:color w:val="231F20"/>
          <w:spacing w:val="40"/>
          <w:position w:val="2"/>
          <w:sz w:val="18"/>
        </w:rPr>
        <w:t xml:space="preserve">  </w:t>
      </w:r>
      <w:r>
        <w:rPr>
          <w:rFonts w:ascii="Times New Roman" w:eastAsia="Times New Roman"/>
          <w:color w:val="231F20"/>
          <w:position w:val="2"/>
          <w:sz w:val="20"/>
        </w:rPr>
        <w:t xml:space="preserve">(5) </w:t>
      </w:r>
      <w:r>
        <w:rPr>
          <w:rFonts w:ascii="Tahoma" w:eastAsia="Tahoma"/>
          <w:color w:val="231F20"/>
          <w:spacing w:val="-4"/>
          <w:sz w:val="24"/>
        </w:rPr>
        <w:t>pot</w:t>
      </w:r>
      <w:r>
        <w:rPr>
          <w:rFonts w:ascii="Tahoma" w:eastAsia="Tahoma"/>
          <w:color w:val="231F20"/>
          <w:spacing w:val="-26"/>
          <w:sz w:val="24"/>
        </w:rPr>
        <w:t xml:space="preserve"> </w:t>
      </w:r>
      <w:r>
        <w:rPr>
          <w:rFonts w:ascii="Calibri" w:eastAsia="Calibri"/>
          <w:color w:val="231F20"/>
          <w:spacing w:val="-4"/>
          <w:position w:val="1"/>
          <w:sz w:val="20"/>
        </w:rPr>
        <w:t>/pQt/</w:t>
      </w:r>
      <w:r>
        <w:rPr>
          <w:rFonts w:ascii="Calibri" w:eastAsia="Calibri"/>
          <w:color w:val="231F20"/>
          <w:spacing w:val="4"/>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罐；壶；</w:t>
      </w:r>
      <w:r>
        <w:rPr>
          <w:rFonts w:hint="eastAsia" w:ascii="宋体" w:eastAsia="宋体"/>
          <w:color w:val="231F20"/>
          <w:spacing w:val="-10"/>
          <w:position w:val="2"/>
          <w:sz w:val="18"/>
        </w:rPr>
        <w:t>锅</w:t>
      </w:r>
      <w:r>
        <w:rPr>
          <w:rFonts w:hint="eastAsia" w:ascii="宋体" w:eastAsia="宋体"/>
          <w:color w:val="231F20"/>
          <w:position w:val="2"/>
          <w:sz w:val="18"/>
        </w:rPr>
        <w:tab/>
      </w:r>
      <w:r>
        <w:rPr>
          <w:rFonts w:ascii="Times New Roman" w:eastAsia="Times New Roman"/>
          <w:color w:val="231F20"/>
          <w:spacing w:val="-5"/>
          <w:position w:val="2"/>
          <w:sz w:val="20"/>
        </w:rPr>
        <w:t>(1)</w:t>
      </w:r>
    </w:p>
    <w:p w14:paraId="1B4E11DE">
      <w:pPr>
        <w:spacing w:before="0" w:line="273" w:lineRule="exact"/>
        <w:ind w:left="1190" w:right="0" w:firstLine="0"/>
        <w:jc w:val="both"/>
        <w:rPr>
          <w:rFonts w:ascii="Times New Roman" w:eastAsia="Times New Roman"/>
          <w:sz w:val="20"/>
        </w:rPr>
      </w:pPr>
      <w:r>
        <w:rPr>
          <w:rFonts w:ascii="Tahoma" w:eastAsia="Tahoma"/>
          <w:color w:val="231F20"/>
          <w:sz w:val="24"/>
        </w:rPr>
        <w:t>precious</w:t>
      </w:r>
      <w:r>
        <w:rPr>
          <w:rFonts w:ascii="Tahoma" w:eastAsia="Tahoma"/>
          <w:color w:val="231F20"/>
          <w:spacing w:val="-26"/>
          <w:sz w:val="24"/>
        </w:rPr>
        <w:t xml:space="preserve"> </w:t>
      </w:r>
      <w:r>
        <w:rPr>
          <w:rFonts w:ascii="Calibri" w:eastAsia="Calibri"/>
          <w:color w:val="231F20"/>
          <w:position w:val="1"/>
          <w:sz w:val="20"/>
        </w:rPr>
        <w:t>/'prefGx</w:t>
      </w:r>
      <w:r>
        <w:rPr>
          <w:rFonts w:ascii="Calibri" w:eastAsia="Calibri"/>
          <w:color w:val="231F20"/>
          <w:spacing w:val="5"/>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
          <w:position w:val="2"/>
          <w:sz w:val="20"/>
        </w:rPr>
        <w:t xml:space="preserve"> </w:t>
      </w:r>
      <w:r>
        <w:rPr>
          <w:rFonts w:hint="eastAsia" w:ascii="宋体" w:eastAsia="宋体"/>
          <w:color w:val="231F20"/>
          <w:position w:val="2"/>
          <w:sz w:val="18"/>
        </w:rPr>
        <w:t>珍稀的；宝贵的</w:t>
      </w:r>
      <w:r>
        <w:rPr>
          <w:rFonts w:hint="eastAsia" w:ascii="宋体" w:eastAsia="宋体"/>
          <w:color w:val="231F20"/>
          <w:spacing w:val="46"/>
          <w:w w:val="150"/>
          <w:position w:val="2"/>
          <w:sz w:val="18"/>
        </w:rPr>
        <w:t xml:space="preserve">     </w:t>
      </w:r>
      <w:r>
        <w:rPr>
          <w:rFonts w:ascii="Times New Roman" w:eastAsia="Times New Roman"/>
          <w:color w:val="231F20"/>
          <w:spacing w:val="-5"/>
          <w:position w:val="2"/>
          <w:sz w:val="20"/>
        </w:rPr>
        <w:t>(2)</w:t>
      </w:r>
    </w:p>
    <w:p w14:paraId="74CE8112">
      <w:pPr>
        <w:tabs>
          <w:tab w:val="left" w:pos="5457"/>
        </w:tabs>
        <w:spacing w:before="35" w:line="268" w:lineRule="auto"/>
        <w:ind w:left="1190" w:right="0" w:firstLine="0"/>
        <w:jc w:val="both"/>
        <w:rPr>
          <w:rFonts w:ascii="Times New Roman" w:hAnsi="Times New Roman" w:eastAsia="Times New Roman"/>
          <w:sz w:val="20"/>
        </w:rPr>
      </w:pPr>
      <w:r>
        <w:rPr>
          <w:rFonts w:ascii="Tahoma" w:hAnsi="Tahoma" w:eastAsia="Tahoma"/>
          <w:color w:val="231F20"/>
          <w:sz w:val="24"/>
        </w:rPr>
        <w:t>pregnant</w:t>
      </w:r>
      <w:r>
        <w:rPr>
          <w:rFonts w:ascii="Tahoma" w:hAnsi="Tahoma" w:eastAsia="Tahoma"/>
          <w:color w:val="231F20"/>
          <w:spacing w:val="-19"/>
          <w:sz w:val="24"/>
        </w:rPr>
        <w:t xml:space="preserve"> </w:t>
      </w:r>
      <w:r>
        <w:rPr>
          <w:rFonts w:ascii="Calibri" w:hAnsi="Calibri" w:eastAsia="Calibri"/>
          <w:color w:val="231F20"/>
          <w:position w:val="1"/>
          <w:sz w:val="20"/>
        </w:rPr>
        <w:t>/'pregnGnt/</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怀孕的；妊娠的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principle</w:t>
      </w:r>
      <w:r>
        <w:rPr>
          <w:rFonts w:ascii="Tahoma" w:hAnsi="Tahoma" w:eastAsia="Tahoma"/>
          <w:color w:val="231F20"/>
          <w:spacing w:val="-19"/>
          <w:sz w:val="24"/>
        </w:rPr>
        <w:t xml:space="preserve"> </w:t>
      </w:r>
      <w:r>
        <w:rPr>
          <w:rFonts w:ascii="Calibri" w:hAnsi="Calibri" w:eastAsia="Calibri"/>
          <w:color w:val="231F20"/>
          <w:position w:val="1"/>
          <w:sz w:val="20"/>
        </w:rPr>
        <w:t xml:space="preserve">/'prInxGpl/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道德原则；法则；原则</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procedure</w:t>
      </w:r>
      <w:r>
        <w:rPr>
          <w:rFonts w:ascii="Tahoma" w:hAnsi="Tahoma" w:eastAsia="Tahoma"/>
          <w:color w:val="231F20"/>
          <w:spacing w:val="-19"/>
          <w:sz w:val="24"/>
        </w:rPr>
        <w:t xml:space="preserve"> </w:t>
      </w:r>
      <w:r>
        <w:rPr>
          <w:rFonts w:ascii="Calibri" w:hAnsi="Calibri" w:eastAsia="Calibri"/>
          <w:color w:val="231F20"/>
          <w:position w:val="1"/>
          <w:sz w:val="20"/>
        </w:rPr>
        <w:t>/prG'xi:d7G(r)/</w:t>
      </w:r>
      <w:r>
        <w:rPr>
          <w:rFonts w:ascii="Calibri" w:hAnsi="Calibri" w:eastAsia="Calibri"/>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程序；步骤；手续</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provide for sb </w:t>
      </w:r>
      <w:r>
        <w:rPr>
          <w:rFonts w:hint="eastAsia" w:ascii="宋体" w:hAnsi="宋体" w:eastAsia="宋体"/>
          <w:color w:val="231F20"/>
          <w:position w:val="2"/>
          <w:sz w:val="18"/>
        </w:rPr>
        <w:t>提供生活所需</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publish</w:t>
      </w:r>
      <w:r>
        <w:rPr>
          <w:rFonts w:ascii="Tahoma" w:hAnsi="Tahoma" w:eastAsia="Tahoma"/>
          <w:color w:val="231F20"/>
          <w:spacing w:val="-19"/>
          <w:sz w:val="24"/>
        </w:rPr>
        <w:t xml:space="preserve"> </w:t>
      </w:r>
      <w:r>
        <w:rPr>
          <w:rFonts w:ascii="Calibri" w:hAnsi="Calibri" w:eastAsia="Calibri"/>
          <w:color w:val="231F20"/>
          <w:position w:val="1"/>
          <w:sz w:val="20"/>
        </w:rPr>
        <w:t xml:space="preserve">/'pnblIf/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发表（作品）；出版</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pudding</w:t>
      </w:r>
      <w:r>
        <w:rPr>
          <w:rFonts w:ascii="Tahoma" w:hAnsi="Tahoma" w:eastAsia="Tahoma"/>
          <w:color w:val="231F20"/>
          <w:spacing w:val="-19"/>
          <w:sz w:val="24"/>
        </w:rPr>
        <w:t xml:space="preserve"> </w:t>
      </w:r>
      <w:r>
        <w:rPr>
          <w:rFonts w:ascii="Calibri" w:hAnsi="Calibri" w:eastAsia="Calibri"/>
          <w:color w:val="231F20"/>
          <w:position w:val="1"/>
          <w:sz w:val="20"/>
        </w:rPr>
        <w:t>/'pudI/</w:t>
      </w:r>
      <w:r>
        <w:rPr>
          <w:rFonts w:ascii="Calibri" w:hAnsi="Calibri" w:eastAsia="Calibri"/>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布丁；（餐末的）甜食</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pumpkin</w:t>
      </w:r>
      <w:r>
        <w:rPr>
          <w:rFonts w:ascii="Tahoma" w:hAnsi="Tahoma" w:eastAsia="Tahoma"/>
          <w:color w:val="231F20"/>
          <w:spacing w:val="-4"/>
          <w:sz w:val="24"/>
        </w:rPr>
        <w:t xml:space="preserve"> </w:t>
      </w:r>
      <w:r>
        <w:rPr>
          <w:rFonts w:ascii="Calibri" w:hAnsi="Calibri" w:eastAsia="Calibri"/>
          <w:color w:val="231F20"/>
          <w:position w:val="1"/>
          <w:sz w:val="20"/>
        </w:rPr>
        <w:t>/'pnmpkIn/</w:t>
      </w:r>
      <w:r>
        <w:rPr>
          <w:rFonts w:ascii="Calibri" w:hAnsi="Calibri" w:eastAsia="Calibri"/>
          <w:color w:val="231F20"/>
          <w:spacing w:val="2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position w:val="2"/>
          <w:sz w:val="18"/>
        </w:rPr>
        <w:t>南</w:t>
      </w:r>
      <w:r>
        <w:rPr>
          <w:rFonts w:hint="eastAsia" w:ascii="宋体" w:hAnsi="宋体" w:eastAsia="宋体"/>
          <w:color w:val="231F20"/>
          <w:spacing w:val="-10"/>
          <w:position w:val="2"/>
          <w:sz w:val="18"/>
        </w:rPr>
        <w:t>瓜</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72CA909">
      <w:pPr>
        <w:tabs>
          <w:tab w:val="left" w:pos="5457"/>
        </w:tabs>
        <w:spacing w:before="0" w:line="287" w:lineRule="exact"/>
        <w:ind w:left="1190" w:right="0" w:firstLine="0"/>
        <w:jc w:val="both"/>
        <w:rPr>
          <w:rFonts w:ascii="Times New Roman" w:eastAsia="Times New Roman"/>
          <w:sz w:val="20"/>
        </w:rPr>
      </w:pPr>
      <w:r>
        <w:rPr>
          <w:rFonts w:ascii="Tahoma" w:eastAsia="Tahoma"/>
          <w:color w:val="231F20"/>
          <w:sz w:val="24"/>
        </w:rPr>
        <w:t>pursue</w:t>
      </w:r>
      <w:r>
        <w:rPr>
          <w:rFonts w:ascii="Tahoma" w:eastAsia="Tahoma"/>
          <w:color w:val="231F20"/>
          <w:spacing w:val="-18"/>
          <w:sz w:val="24"/>
        </w:rPr>
        <w:t xml:space="preserve"> </w:t>
      </w:r>
      <w:r>
        <w:rPr>
          <w:rFonts w:ascii="Calibri" w:eastAsia="Calibri"/>
          <w:color w:val="231F20"/>
          <w:position w:val="1"/>
          <w:sz w:val="20"/>
        </w:rPr>
        <w:t>/pG'xju:/</w:t>
      </w:r>
      <w:r>
        <w:rPr>
          <w:rFonts w:ascii="Calibri" w:eastAsia="Calibri"/>
          <w:color w:val="231F20"/>
          <w:spacing w:val="12"/>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hint="eastAsia" w:ascii="宋体" w:eastAsia="宋体"/>
          <w:color w:val="231F20"/>
          <w:position w:val="2"/>
          <w:sz w:val="18"/>
        </w:rPr>
        <w:t>追求；致力</w:t>
      </w:r>
      <w:r>
        <w:rPr>
          <w:rFonts w:hint="eastAsia" w:ascii="宋体" w:eastAsia="宋体"/>
          <w:color w:val="231F20"/>
          <w:spacing w:val="-10"/>
          <w:position w:val="2"/>
          <w:sz w:val="18"/>
        </w:rPr>
        <w:t>于</w:t>
      </w:r>
      <w:r>
        <w:rPr>
          <w:rFonts w:hint="eastAsia" w:ascii="宋体" w:eastAsia="宋体"/>
          <w:color w:val="231F20"/>
          <w:position w:val="2"/>
          <w:sz w:val="18"/>
        </w:rPr>
        <w:tab/>
      </w:r>
      <w:r>
        <w:rPr>
          <w:rFonts w:ascii="Times New Roman" w:eastAsia="Times New Roman"/>
          <w:color w:val="231F20"/>
          <w:spacing w:val="-5"/>
          <w:position w:val="2"/>
          <w:sz w:val="20"/>
        </w:rPr>
        <w:t>(5)</w:t>
      </w:r>
    </w:p>
    <w:p w14:paraId="59A8B449">
      <w:pPr>
        <w:pStyle w:val="11"/>
        <w:spacing w:before="7"/>
        <w:rPr>
          <w:rFonts w:ascii="Times New Roman"/>
          <w:sz w:val="31"/>
        </w:rPr>
      </w:pPr>
    </w:p>
    <w:p w14:paraId="0BB5AEC0">
      <w:pPr>
        <w:pStyle w:val="6"/>
        <w:ind w:left="1470"/>
        <w:rPr>
          <w:rFonts w:ascii="Arial"/>
        </w:rPr>
      </w:pPr>
      <w:r>
        <mc:AlternateContent>
          <mc:Choice Requires="wps">
            <w:drawing>
              <wp:anchor distT="0" distB="0" distL="0" distR="0" simplePos="0" relativeHeight="251832320"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921" name="Graphic 492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21" o:spid="_x0000_s1026" o:spt="100" style="position:absolute;left:0pt;margin-left:59.5pt;margin-top:1.45pt;height:18pt;width:7.45pt;mso-position-horizontal-relative:page;z-index:251832320;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CokNKl&#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2"/>
        </w:rPr>
        <w:t>R</w:t>
      </w:r>
    </w:p>
    <w:p w14:paraId="03AF4F74">
      <w:pPr>
        <w:spacing w:before="182"/>
        <w:ind w:left="1190" w:right="0" w:firstLine="0"/>
        <w:jc w:val="left"/>
        <w:rPr>
          <w:rFonts w:ascii="Calibri"/>
          <w:sz w:val="20"/>
        </w:rPr>
      </w:pPr>
      <w:r>
        <w:rPr>
          <w:rFonts w:ascii="Tahoma"/>
          <w:color w:val="231F20"/>
          <w:sz w:val="24"/>
        </w:rPr>
        <w:t>range</w:t>
      </w:r>
      <w:r>
        <w:rPr>
          <w:rFonts w:ascii="Tahoma"/>
          <w:color w:val="231F20"/>
          <w:spacing w:val="-6"/>
          <w:sz w:val="24"/>
        </w:rPr>
        <w:t xml:space="preserve"> </w:t>
      </w:r>
      <w:r>
        <w:rPr>
          <w:rFonts w:ascii="宋体"/>
          <w:color w:val="231F20"/>
          <w:spacing w:val="-2"/>
          <w:position w:val="2"/>
          <w:sz w:val="20"/>
        </w:rPr>
        <w:t>/</w:t>
      </w:r>
      <w:r>
        <w:rPr>
          <w:rFonts w:ascii="Calibri"/>
          <w:color w:val="231F20"/>
          <w:spacing w:val="-2"/>
          <w:position w:val="1"/>
          <w:sz w:val="20"/>
        </w:rPr>
        <w:t>reInd7/</w:t>
      </w:r>
    </w:p>
    <w:p w14:paraId="202033E8">
      <w:pPr>
        <w:spacing w:before="48"/>
        <w:ind w:left="1470" w:right="0" w:firstLine="0"/>
        <w:jc w:val="left"/>
        <w:rPr>
          <w:rFonts w:hint="eastAsia" w:ascii="宋体" w:eastAsia="宋体"/>
          <w:sz w:val="18"/>
        </w:rPr>
      </w:pPr>
      <w:r>
        <w:rPr>
          <w:rFonts w:ascii="Times New Roman" w:eastAsia="Times New Roman"/>
          <w:i/>
          <w:color w:val="231F20"/>
          <w:spacing w:val="-10"/>
          <w:sz w:val="20"/>
        </w:rPr>
        <w:t>vi.</w:t>
      </w:r>
      <w:r>
        <w:rPr>
          <w:rFonts w:ascii="Times New Roman" w:eastAsia="Times New Roman"/>
          <w:i/>
          <w:color w:val="231F20"/>
          <w:spacing w:val="8"/>
          <w:sz w:val="20"/>
        </w:rPr>
        <w:t xml:space="preserve"> </w:t>
      </w:r>
      <w:r>
        <w:rPr>
          <w:rFonts w:hint="eastAsia" w:ascii="宋体" w:eastAsia="宋体"/>
          <w:color w:val="231F20"/>
          <w:spacing w:val="-10"/>
          <w:sz w:val="18"/>
        </w:rPr>
        <w:t>包括（各种不同的人或物</w:t>
      </w:r>
      <w:r>
        <w:rPr>
          <w:rFonts w:hint="eastAsia" w:ascii="宋体" w:eastAsia="宋体"/>
          <w:color w:val="231F20"/>
          <w:spacing w:val="-53"/>
          <w:sz w:val="18"/>
        </w:rPr>
        <w:t>）；（</w:t>
      </w:r>
      <w:r>
        <w:rPr>
          <w:rFonts w:hint="eastAsia" w:ascii="宋体" w:eastAsia="宋体"/>
          <w:color w:val="231F20"/>
          <w:spacing w:val="-10"/>
          <w:sz w:val="18"/>
        </w:rPr>
        <w:t>在一定范围内）变化</w:t>
      </w:r>
    </w:p>
    <w:p w14:paraId="78978614">
      <w:pPr>
        <w:tabs>
          <w:tab w:val="left" w:pos="5457"/>
        </w:tabs>
        <w:spacing w:before="87" w:line="290" w:lineRule="auto"/>
        <w:ind w:left="1190" w:right="8" w:firstLine="280"/>
        <w:jc w:val="right"/>
        <w:rPr>
          <w:rFonts w:ascii="Times New Roman" w:hAnsi="Times New Roman" w:eastAsia="Times New Roman"/>
          <w:sz w:val="20"/>
        </w:rPr>
      </w:pPr>
      <w:r>
        <w:rPr>
          <w:rFonts w:ascii="Times New Roman" w:hAnsi="Times New Roman" w:eastAsia="Times New Roman"/>
          <w:i/>
          <w:color w:val="231F20"/>
          <w:w w:val="105"/>
          <w:sz w:val="20"/>
        </w:rPr>
        <w:t xml:space="preserve">n. </w:t>
      </w:r>
      <w:r>
        <w:rPr>
          <w:rFonts w:hint="eastAsia" w:ascii="宋体" w:hAnsi="宋体" w:eastAsia="宋体"/>
          <w:color w:val="231F20"/>
          <w:w w:val="105"/>
          <w:sz w:val="18"/>
        </w:rPr>
        <w:t>一系列；（变动或浮动的）范围、界限</w:t>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(1) </w:t>
      </w:r>
      <w:r>
        <w:rPr>
          <w:rFonts w:ascii="Tahoma" w:hAnsi="Tahoma" w:eastAsia="Tahoma"/>
          <w:color w:val="231F20"/>
          <w:w w:val="105"/>
          <w:sz w:val="24"/>
        </w:rPr>
        <w:t>range</w:t>
      </w:r>
      <w:r>
        <w:rPr>
          <w:rFonts w:ascii="Tahoma" w:hAnsi="Tahoma" w:eastAsia="Tahoma"/>
          <w:color w:val="231F20"/>
          <w:spacing w:val="-22"/>
          <w:w w:val="105"/>
          <w:sz w:val="24"/>
        </w:rPr>
        <w:t xml:space="preserve"> </w:t>
      </w:r>
      <w:r>
        <w:rPr>
          <w:rFonts w:ascii="Tahoma" w:hAnsi="Tahoma" w:eastAsia="Tahoma"/>
          <w:color w:val="231F20"/>
          <w:w w:val="105"/>
          <w:sz w:val="24"/>
        </w:rPr>
        <w:t>from</w:t>
      </w:r>
      <w:r>
        <w:rPr>
          <w:rFonts w:ascii="Tahoma" w:hAnsi="Tahoma" w:eastAsia="Tahoma"/>
          <w:color w:val="231F20"/>
          <w:spacing w:val="-22"/>
          <w:w w:val="105"/>
          <w:sz w:val="24"/>
        </w:rPr>
        <w:t xml:space="preserve"> </w:t>
      </w:r>
      <w:r>
        <w:rPr>
          <w:rFonts w:ascii="Tahoma" w:hAnsi="Tahoma" w:eastAsia="Tahoma"/>
          <w:color w:val="231F20"/>
          <w:w w:val="105"/>
          <w:sz w:val="24"/>
        </w:rPr>
        <w:t>...</w:t>
      </w:r>
      <w:r>
        <w:rPr>
          <w:rFonts w:ascii="Tahoma" w:hAnsi="Tahoma" w:eastAsia="Tahoma"/>
          <w:color w:val="231F20"/>
          <w:spacing w:val="-22"/>
          <w:w w:val="105"/>
          <w:sz w:val="24"/>
        </w:rPr>
        <w:t xml:space="preserve"> </w:t>
      </w:r>
      <w:r>
        <w:rPr>
          <w:rFonts w:ascii="Tahoma" w:hAnsi="Tahoma" w:eastAsia="Tahoma"/>
          <w:color w:val="231F20"/>
          <w:w w:val="105"/>
          <w:sz w:val="24"/>
        </w:rPr>
        <w:t>to</w:t>
      </w:r>
      <w:r>
        <w:rPr>
          <w:rFonts w:ascii="Tahoma" w:hAnsi="Tahoma" w:eastAsia="Tahoma"/>
          <w:color w:val="231F20"/>
          <w:spacing w:val="-21"/>
          <w:w w:val="105"/>
          <w:sz w:val="24"/>
        </w:rPr>
        <w:t xml:space="preserve"> </w:t>
      </w:r>
      <w:r>
        <w:rPr>
          <w:rFonts w:ascii="Tahoma" w:hAnsi="Tahoma" w:eastAsia="Tahoma"/>
          <w:color w:val="231F20"/>
          <w:w w:val="105"/>
          <w:sz w:val="24"/>
        </w:rPr>
        <w:t>...</w:t>
      </w:r>
      <w:r>
        <w:rPr>
          <w:rFonts w:ascii="Tahoma" w:hAnsi="Tahoma" w:eastAsia="Tahoma"/>
          <w:color w:val="231F20"/>
          <w:spacing w:val="-30"/>
          <w:w w:val="105"/>
          <w:sz w:val="24"/>
        </w:rPr>
        <w:t xml:space="preserve"> </w:t>
      </w:r>
      <w:r>
        <w:rPr>
          <w:rFonts w:hint="eastAsia" w:ascii="宋体" w:hAnsi="宋体" w:eastAsia="宋体"/>
          <w:color w:val="231F20"/>
          <w:w w:val="105"/>
          <w:position w:val="2"/>
          <w:sz w:val="18"/>
        </w:rPr>
        <w:t>包括从……到……之间</w:t>
      </w:r>
      <w:r>
        <w:rPr>
          <w:rFonts w:hint="eastAsia" w:ascii="宋体" w:hAnsi="宋体" w:eastAsia="宋体"/>
          <w:color w:val="231F20"/>
          <w:spacing w:val="34"/>
          <w:w w:val="105"/>
          <w:position w:val="2"/>
          <w:sz w:val="18"/>
        </w:rPr>
        <w:t xml:space="preserve"> </w:t>
      </w:r>
      <w:r>
        <w:rPr>
          <w:rFonts w:ascii="Times New Roman" w:hAnsi="Times New Roman" w:eastAsia="Times New Roman"/>
          <w:color w:val="231F20"/>
          <w:w w:val="105"/>
          <w:position w:val="2"/>
          <w:sz w:val="20"/>
        </w:rPr>
        <w:t xml:space="preserve">(1) </w:t>
      </w:r>
      <w:r>
        <w:rPr>
          <w:rFonts w:ascii="Tahoma" w:hAnsi="Tahoma" w:eastAsia="Tahoma"/>
          <w:color w:val="231F20"/>
          <w:sz w:val="24"/>
        </w:rPr>
        <w:t>recycle</w:t>
      </w:r>
      <w:r>
        <w:rPr>
          <w:rFonts w:ascii="Tahoma" w:hAnsi="Tahoma" w:eastAsia="Tahoma"/>
          <w:color w:val="231F20"/>
          <w:spacing w:val="2"/>
          <w:sz w:val="24"/>
        </w:rPr>
        <w:t xml:space="preserve"> </w:t>
      </w:r>
      <w:r>
        <w:rPr>
          <w:rFonts w:ascii="Calibri" w:hAnsi="Calibri" w:eastAsia="Calibri"/>
          <w:color w:val="231F20"/>
          <w:position w:val="1"/>
          <w:sz w:val="20"/>
        </w:rPr>
        <w:t>/.ri:'xaIkl/</w:t>
      </w:r>
      <w:r>
        <w:rPr>
          <w:rFonts w:ascii="Calibri" w:hAnsi="Calibri" w:eastAsia="Calibri"/>
          <w:color w:val="231F20"/>
          <w:spacing w:val="32"/>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20"/>
          <w:position w:val="2"/>
          <w:sz w:val="20"/>
        </w:rPr>
        <w:t xml:space="preserve"> </w:t>
      </w:r>
      <w:r>
        <w:rPr>
          <w:rFonts w:hint="eastAsia" w:ascii="宋体" w:hAnsi="宋体" w:eastAsia="宋体"/>
          <w:color w:val="231F20"/>
          <w:position w:val="2"/>
          <w:sz w:val="18"/>
        </w:rPr>
        <w:t>回收利用；再利</w:t>
      </w:r>
      <w:r>
        <w:rPr>
          <w:rFonts w:hint="eastAsia" w:ascii="宋体" w:hAnsi="宋体" w:eastAsia="宋体"/>
          <w:color w:val="231F20"/>
          <w:spacing w:val="-10"/>
          <w:position w:val="2"/>
          <w:sz w:val="18"/>
        </w:rPr>
        <w:t>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0C61D39">
      <w:pPr>
        <w:tabs>
          <w:tab w:val="left" w:pos="4266"/>
        </w:tabs>
        <w:spacing w:before="0" w:line="261" w:lineRule="exact"/>
        <w:ind w:left="0" w:right="8" w:firstLine="0"/>
        <w:jc w:val="right"/>
        <w:rPr>
          <w:rFonts w:ascii="Times New Roman" w:eastAsia="Times New Roman"/>
          <w:sz w:val="20"/>
        </w:rPr>
      </w:pPr>
      <w:r>
        <w:rPr>
          <w:rFonts w:ascii="Tahoma" w:eastAsia="Tahoma"/>
          <w:color w:val="231F20"/>
          <w:sz w:val="24"/>
        </w:rPr>
        <w:t>reflect</w:t>
      </w:r>
      <w:r>
        <w:rPr>
          <w:rFonts w:ascii="Tahoma" w:eastAsia="Tahoma"/>
          <w:color w:val="231F20"/>
          <w:spacing w:val="-2"/>
          <w:sz w:val="24"/>
        </w:rPr>
        <w:t xml:space="preserve"> </w:t>
      </w:r>
      <w:r>
        <w:rPr>
          <w:rFonts w:ascii="Calibri" w:eastAsia="Calibri"/>
          <w:color w:val="231F20"/>
          <w:position w:val="1"/>
          <w:sz w:val="20"/>
        </w:rPr>
        <w:t>/rI'flekt/</w:t>
      </w:r>
      <w:r>
        <w:rPr>
          <w:rFonts w:ascii="Calibri" w:eastAsia="Calibri"/>
          <w:color w:val="231F20"/>
          <w:spacing w:val="29"/>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3"/>
          <w:position w:val="2"/>
          <w:sz w:val="20"/>
        </w:rPr>
        <w:t xml:space="preserve"> </w:t>
      </w:r>
      <w:r>
        <w:rPr>
          <w:rFonts w:hint="eastAsia" w:ascii="宋体" w:eastAsia="宋体"/>
          <w:color w:val="231F20"/>
          <w:position w:val="2"/>
          <w:sz w:val="18"/>
        </w:rPr>
        <w:t>显示；反映；反</w:t>
      </w:r>
      <w:r>
        <w:rPr>
          <w:rFonts w:hint="eastAsia" w:ascii="宋体" w:eastAsia="宋体"/>
          <w:color w:val="231F20"/>
          <w:spacing w:val="-10"/>
          <w:position w:val="2"/>
          <w:sz w:val="18"/>
        </w:rPr>
        <w:t>射</w:t>
      </w:r>
      <w:r>
        <w:rPr>
          <w:rFonts w:hint="eastAsia" w:ascii="宋体" w:eastAsia="宋体"/>
          <w:color w:val="231F20"/>
          <w:position w:val="2"/>
          <w:sz w:val="18"/>
        </w:rPr>
        <w:tab/>
      </w:r>
      <w:r>
        <w:rPr>
          <w:rFonts w:ascii="Times New Roman" w:eastAsia="Times New Roman"/>
          <w:color w:val="231F20"/>
          <w:spacing w:val="-5"/>
          <w:position w:val="2"/>
          <w:sz w:val="20"/>
        </w:rPr>
        <w:t>(1)</w:t>
      </w:r>
    </w:p>
    <w:p w14:paraId="1D7FF4DC">
      <w:pPr>
        <w:tabs>
          <w:tab w:val="left" w:pos="5177"/>
          <w:tab w:val="left" w:pos="5457"/>
        </w:tabs>
        <w:spacing w:before="34" w:line="268" w:lineRule="auto"/>
        <w:ind w:left="1190" w:right="8" w:firstLine="0"/>
        <w:jc w:val="right"/>
        <w:rPr>
          <w:rFonts w:ascii="Times New Roman" w:eastAsia="Times New Roman"/>
          <w:sz w:val="20"/>
        </w:rPr>
      </w:pPr>
      <w:r>
        <w:rPr>
          <w:rFonts w:ascii="Tahoma" w:eastAsia="Tahoma"/>
          <w:color w:val="231F20"/>
          <w:sz w:val="24"/>
        </w:rPr>
        <w:t xml:space="preserve">region </w:t>
      </w:r>
      <w:r>
        <w:rPr>
          <w:rFonts w:ascii="Calibri" w:eastAsia="Calibri"/>
          <w:color w:val="231F20"/>
          <w:position w:val="1"/>
          <w:sz w:val="20"/>
        </w:rPr>
        <w:t xml:space="preserve">/'ri:d7Gn/ </w:t>
      </w:r>
      <w:r>
        <w:rPr>
          <w:rFonts w:ascii="Times New Roman" w:eastAsia="Times New Roman"/>
          <w:i/>
          <w:color w:val="231F20"/>
          <w:position w:val="2"/>
          <w:sz w:val="20"/>
        </w:rPr>
        <w:t xml:space="preserve">n. </w:t>
      </w:r>
      <w:r>
        <w:rPr>
          <w:rFonts w:hint="eastAsia" w:ascii="宋体" w:eastAsia="宋体"/>
          <w:color w:val="231F20"/>
          <w:position w:val="2"/>
          <w:sz w:val="18"/>
        </w:rPr>
        <w:t>地区；区域；地方</w:t>
      </w:r>
      <w:r>
        <w:rPr>
          <w:rFonts w:hint="eastAsia" w:ascii="宋体" w:eastAsia="宋体"/>
          <w:color w:val="231F20"/>
          <w:position w:val="2"/>
          <w:sz w:val="18"/>
        </w:rPr>
        <w:tab/>
      </w:r>
      <w:r>
        <w:rPr>
          <w:rFonts w:hint="eastAsia" w:ascii="宋体" w:eastAsia="宋体"/>
          <w:color w:val="231F20"/>
          <w:position w:val="2"/>
          <w:sz w:val="18"/>
        </w:rPr>
        <w:tab/>
      </w:r>
      <w:r>
        <w:rPr>
          <w:rFonts w:ascii="Times New Roman" w:eastAsia="Times New Roman"/>
          <w:color w:val="231F20"/>
          <w:spacing w:val="-4"/>
          <w:position w:val="2"/>
          <w:sz w:val="20"/>
        </w:rPr>
        <w:t xml:space="preserve">(1) </w:t>
      </w:r>
      <w:r>
        <w:rPr>
          <w:rFonts w:ascii="Tahoma" w:eastAsia="Tahoma"/>
          <w:color w:val="231F20"/>
          <w:sz w:val="24"/>
        </w:rPr>
        <w:t>regular</w:t>
      </w:r>
      <w:r>
        <w:rPr>
          <w:rFonts w:ascii="Tahoma" w:eastAsia="Tahoma"/>
          <w:color w:val="231F20"/>
          <w:spacing w:val="-17"/>
          <w:sz w:val="24"/>
        </w:rPr>
        <w:t xml:space="preserve"> </w:t>
      </w:r>
      <w:r>
        <w:rPr>
          <w:rFonts w:ascii="Calibri" w:eastAsia="Calibri"/>
          <w:color w:val="231F20"/>
          <w:position w:val="1"/>
          <w:sz w:val="20"/>
        </w:rPr>
        <w:t xml:space="preserve">/'regjGlG(r)/ </w:t>
      </w:r>
      <w:r>
        <w:rPr>
          <w:rFonts w:ascii="Times New Roman" w:eastAsia="Times New Roman"/>
          <w:i/>
          <w:color w:val="231F20"/>
          <w:position w:val="2"/>
          <w:sz w:val="20"/>
        </w:rPr>
        <w:t xml:space="preserve">adj. </w:t>
      </w:r>
      <w:r>
        <w:rPr>
          <w:rFonts w:hint="eastAsia" w:ascii="宋体" w:eastAsia="宋体"/>
          <w:color w:val="231F20"/>
          <w:position w:val="2"/>
          <w:sz w:val="18"/>
        </w:rPr>
        <w:t>定期的；经常的；正常</w:t>
      </w:r>
      <w:r>
        <w:rPr>
          <w:rFonts w:hint="eastAsia" w:ascii="宋体" w:eastAsia="宋体"/>
          <w:color w:val="231F20"/>
          <w:spacing w:val="23"/>
          <w:position w:val="2"/>
          <w:sz w:val="18"/>
        </w:rPr>
        <w:t>的</w:t>
      </w:r>
      <w:r>
        <w:rPr>
          <w:rFonts w:ascii="Times New Roman" w:eastAsia="Times New Roman"/>
          <w:color w:val="231F20"/>
          <w:position w:val="2"/>
          <w:sz w:val="20"/>
        </w:rPr>
        <w:t xml:space="preserve">(4) </w:t>
      </w:r>
      <w:r>
        <w:rPr>
          <w:rFonts w:ascii="Tahoma" w:eastAsia="Tahoma"/>
          <w:color w:val="231F20"/>
          <w:sz w:val="24"/>
        </w:rPr>
        <w:t xml:space="preserve">regularly </w:t>
      </w:r>
      <w:r>
        <w:rPr>
          <w:rFonts w:ascii="Calibri" w:eastAsia="Calibri"/>
          <w:color w:val="231F20"/>
          <w:position w:val="1"/>
          <w:sz w:val="20"/>
        </w:rPr>
        <w:t xml:space="preserve">/'regjGlGli/ </w:t>
      </w:r>
      <w:r>
        <w:rPr>
          <w:rFonts w:ascii="Times New Roman" w:eastAsia="Times New Roman"/>
          <w:i/>
          <w:color w:val="231F20"/>
          <w:position w:val="2"/>
          <w:sz w:val="20"/>
        </w:rPr>
        <w:t xml:space="preserve">adv. </w:t>
      </w:r>
      <w:r>
        <w:rPr>
          <w:rFonts w:hint="eastAsia" w:ascii="宋体" w:eastAsia="宋体"/>
          <w:color w:val="231F20"/>
          <w:position w:val="2"/>
          <w:sz w:val="18"/>
        </w:rPr>
        <w:t>经常；定期地</w:t>
      </w:r>
      <w:r>
        <w:rPr>
          <w:rFonts w:hint="eastAsia" w:ascii="宋体" w:eastAsia="宋体"/>
          <w:color w:val="231F20"/>
          <w:position w:val="2"/>
          <w:sz w:val="18"/>
        </w:rPr>
        <w:tab/>
      </w:r>
      <w:r>
        <w:rPr>
          <w:rFonts w:ascii="Times New Roman" w:eastAsia="Times New Roman"/>
          <w:color w:val="231F20"/>
          <w:spacing w:val="-4"/>
          <w:position w:val="2"/>
          <w:sz w:val="20"/>
        </w:rPr>
        <w:t>(4)</w:t>
      </w:r>
    </w:p>
    <w:p w14:paraId="0EB4DD7B">
      <w:pPr>
        <w:tabs>
          <w:tab w:val="left" w:pos="4266"/>
        </w:tabs>
        <w:spacing w:before="0" w:line="288" w:lineRule="exact"/>
        <w:ind w:left="0" w:right="8" w:firstLine="0"/>
        <w:jc w:val="righ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9"/>
          <w:position w:val="1"/>
          <w:sz w:val="20"/>
        </w:rPr>
        <w:t xml:space="preserve"> </w:t>
      </w:r>
      <w:r>
        <w:rPr>
          <w:rFonts w:ascii="Tahoma" w:hAnsi="Tahoma" w:eastAsia="Tahoma"/>
          <w:color w:val="231F20"/>
          <w:sz w:val="24"/>
        </w:rPr>
        <w:t>Reid</w:t>
      </w:r>
      <w:r>
        <w:rPr>
          <w:rFonts w:ascii="Tahoma" w:hAnsi="Tahoma" w:eastAsia="Tahoma"/>
          <w:color w:val="231F20"/>
          <w:spacing w:val="-24"/>
          <w:sz w:val="24"/>
        </w:rPr>
        <w:t xml:space="preserve"> </w:t>
      </w:r>
      <w:r>
        <w:rPr>
          <w:rFonts w:ascii="Calibri" w:hAnsi="Calibri" w:eastAsia="Calibri"/>
          <w:color w:val="231F20"/>
          <w:position w:val="1"/>
          <w:sz w:val="20"/>
        </w:rPr>
        <w:t>/ri:d/</w:t>
      </w:r>
      <w:r>
        <w:rPr>
          <w:rFonts w:ascii="Calibri" w:hAnsi="Calibri" w:eastAsia="Calibri"/>
          <w:color w:val="231F20"/>
          <w:spacing w:val="15"/>
          <w:position w:val="1"/>
          <w:sz w:val="20"/>
        </w:rPr>
        <w:t xml:space="preserve"> </w:t>
      </w:r>
      <w:r>
        <w:rPr>
          <w:rFonts w:hint="eastAsia" w:ascii="宋体" w:hAnsi="宋体" w:eastAsia="宋体"/>
          <w:color w:val="231F20"/>
          <w:position w:val="2"/>
          <w:sz w:val="18"/>
        </w:rPr>
        <w:t>里</w:t>
      </w:r>
      <w:r>
        <w:rPr>
          <w:rFonts w:hint="eastAsia" w:ascii="宋体" w:hAnsi="宋体" w:eastAsia="宋体"/>
          <w:color w:val="231F20"/>
          <w:spacing w:val="-10"/>
          <w:position w:val="2"/>
          <w:sz w:val="18"/>
        </w:rPr>
        <w:t>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D5369B9">
      <w:pPr>
        <w:tabs>
          <w:tab w:val="left" w:pos="4266"/>
        </w:tabs>
        <w:spacing w:before="35"/>
        <w:ind w:left="0" w:right="8" w:firstLine="0"/>
        <w:jc w:val="right"/>
        <w:rPr>
          <w:rFonts w:ascii="Times New Roman" w:eastAsia="Times New Roman"/>
          <w:sz w:val="20"/>
        </w:rPr>
      </w:pPr>
      <w:r>
        <w:rPr>
          <w:rFonts w:ascii="Tahoma" w:eastAsia="Tahoma"/>
          <w:color w:val="231F20"/>
          <w:sz w:val="24"/>
        </w:rPr>
        <w:t>reject</w:t>
      </w:r>
      <w:r>
        <w:rPr>
          <w:rFonts w:ascii="Tahoma" w:eastAsia="Tahoma"/>
          <w:color w:val="231F20"/>
          <w:spacing w:val="-21"/>
          <w:sz w:val="24"/>
        </w:rPr>
        <w:t xml:space="preserve"> </w:t>
      </w:r>
      <w:r>
        <w:rPr>
          <w:rFonts w:ascii="Calibri" w:eastAsia="Calibri"/>
          <w:color w:val="231F20"/>
          <w:position w:val="1"/>
          <w:sz w:val="20"/>
        </w:rPr>
        <w:t>/rI'd7ekt/</w:t>
      </w:r>
      <w:r>
        <w:rPr>
          <w:rFonts w:ascii="Calibri" w:eastAsia="Calibri"/>
          <w:color w:val="231F20"/>
          <w:spacing w:val="10"/>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5"/>
          <w:position w:val="2"/>
          <w:sz w:val="20"/>
        </w:rPr>
        <w:t xml:space="preserve"> </w:t>
      </w:r>
      <w:r>
        <w:rPr>
          <w:rFonts w:hint="eastAsia" w:ascii="宋体" w:eastAsia="宋体"/>
          <w:color w:val="231F20"/>
          <w:position w:val="2"/>
          <w:sz w:val="18"/>
        </w:rPr>
        <w:t>拒绝接受；不录</w:t>
      </w:r>
      <w:r>
        <w:rPr>
          <w:rFonts w:hint="eastAsia" w:ascii="宋体" w:eastAsia="宋体"/>
          <w:color w:val="231F20"/>
          <w:spacing w:val="-10"/>
          <w:position w:val="2"/>
          <w:sz w:val="18"/>
        </w:rPr>
        <w:t>用</w:t>
      </w:r>
      <w:r>
        <w:rPr>
          <w:rFonts w:hint="eastAsia" w:ascii="宋体" w:eastAsia="宋体"/>
          <w:color w:val="231F20"/>
          <w:position w:val="2"/>
          <w:sz w:val="18"/>
        </w:rPr>
        <w:tab/>
      </w:r>
      <w:r>
        <w:rPr>
          <w:rFonts w:ascii="Times New Roman" w:eastAsia="Times New Roman"/>
          <w:color w:val="231F20"/>
          <w:spacing w:val="-5"/>
          <w:position w:val="2"/>
          <w:sz w:val="20"/>
        </w:rPr>
        <w:t>(2)</w:t>
      </w:r>
    </w:p>
    <w:p w14:paraId="3EE51C4F">
      <w:pPr>
        <w:spacing w:before="34"/>
        <w:ind w:left="1470" w:right="0" w:firstLine="0"/>
        <w:jc w:val="left"/>
        <w:rPr>
          <w:rFonts w:ascii="Calibri"/>
          <w:sz w:val="20"/>
        </w:rPr>
      </w:pPr>
      <w:r>
        <w:rPr>
          <w:rFonts w:ascii="Tahoma"/>
          <w:color w:val="231F20"/>
          <w:sz w:val="24"/>
        </w:rPr>
        <w:t>rejection</w:t>
      </w:r>
      <w:r>
        <w:rPr>
          <w:rFonts w:ascii="Tahoma"/>
          <w:color w:val="231F20"/>
          <w:spacing w:val="-12"/>
          <w:sz w:val="24"/>
        </w:rPr>
        <w:t xml:space="preserve"> </w:t>
      </w:r>
      <w:r>
        <w:rPr>
          <w:rFonts w:ascii="Calibri"/>
          <w:color w:val="231F20"/>
          <w:spacing w:val="-2"/>
          <w:position w:val="1"/>
          <w:sz w:val="20"/>
        </w:rPr>
        <w:t>/rI'd7ekfn/</w:t>
      </w:r>
    </w:p>
    <w:p w14:paraId="6181A518">
      <w:pPr>
        <w:tabs>
          <w:tab w:val="left" w:pos="5457"/>
        </w:tabs>
        <w:spacing w:before="69"/>
        <w:ind w:left="1700" w:right="0" w:firstLine="0"/>
        <w:jc w:val="left"/>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9"/>
          <w:sz w:val="20"/>
        </w:rPr>
        <w:t xml:space="preserve"> </w:t>
      </w:r>
      <w:r>
        <w:rPr>
          <w:rFonts w:hint="eastAsia" w:ascii="宋体" w:hAnsi="宋体" w:eastAsia="宋体"/>
          <w:color w:val="231F20"/>
          <w:sz w:val="18"/>
        </w:rPr>
        <w:t>拒绝接受（相信……）；否</w:t>
      </w:r>
      <w:r>
        <w:rPr>
          <w:rFonts w:hint="eastAsia" w:ascii="宋体" w:hAnsi="宋体" w:eastAsia="宋体"/>
          <w:color w:val="231F20"/>
          <w:spacing w:val="-10"/>
          <w:sz w:val="18"/>
        </w:rPr>
        <w:t>决</w:t>
      </w:r>
      <w:r>
        <w:rPr>
          <w:rFonts w:hint="eastAsia" w:ascii="宋体" w:hAnsi="宋体" w:eastAsia="宋体"/>
          <w:color w:val="231F20"/>
          <w:sz w:val="18"/>
        </w:rPr>
        <w:tab/>
      </w:r>
      <w:r>
        <w:rPr>
          <w:rFonts w:ascii="Times New Roman" w:hAnsi="Times New Roman" w:eastAsia="Times New Roman"/>
          <w:color w:val="231F20"/>
          <w:spacing w:val="-5"/>
          <w:sz w:val="20"/>
        </w:rPr>
        <w:t>(2)</w:t>
      </w:r>
    </w:p>
    <w:p w14:paraId="7771E62D">
      <w:pPr>
        <w:tabs>
          <w:tab w:val="left" w:pos="5457"/>
        </w:tabs>
        <w:spacing w:before="52" w:line="268" w:lineRule="auto"/>
        <w:ind w:left="1190" w:right="8" w:firstLine="0"/>
        <w:jc w:val="right"/>
        <w:rPr>
          <w:rFonts w:ascii="Times New Roman" w:eastAsia="Times New Roman"/>
          <w:sz w:val="20"/>
        </w:rPr>
      </w:pPr>
      <w:r>
        <w:rPr>
          <w:rFonts w:ascii="Tahoma" w:eastAsia="Tahoma"/>
          <w:color w:val="231F20"/>
          <w:sz w:val="24"/>
        </w:rPr>
        <w:t xml:space="preserve">religion </w:t>
      </w:r>
      <w:r>
        <w:rPr>
          <w:rFonts w:ascii="Calibri" w:eastAsia="Calibri"/>
          <w:color w:val="231F20"/>
          <w:position w:val="1"/>
          <w:sz w:val="20"/>
        </w:rPr>
        <w:t xml:space="preserve">/rI'lId7Gn/ </w:t>
      </w:r>
      <w:r>
        <w:rPr>
          <w:rFonts w:ascii="Times New Roman" w:eastAsia="Times New Roman"/>
          <w:i/>
          <w:color w:val="231F20"/>
          <w:position w:val="2"/>
          <w:sz w:val="20"/>
        </w:rPr>
        <w:t xml:space="preserve">n. </w:t>
      </w:r>
      <w:r>
        <w:rPr>
          <w:rFonts w:hint="eastAsia" w:ascii="宋体" w:eastAsia="宋体"/>
          <w:color w:val="231F20"/>
          <w:position w:val="2"/>
          <w:sz w:val="18"/>
        </w:rPr>
        <w:t>宗教；宗教信仰</w:t>
      </w:r>
      <w:r>
        <w:rPr>
          <w:rFonts w:hint="eastAsia" w:ascii="宋体" w:eastAsia="宋体"/>
          <w:color w:val="231F20"/>
          <w:position w:val="2"/>
          <w:sz w:val="18"/>
        </w:rPr>
        <w:tab/>
      </w:r>
      <w:r>
        <w:rPr>
          <w:rFonts w:ascii="Times New Roman" w:eastAsia="Times New Roman"/>
          <w:color w:val="231F20"/>
          <w:spacing w:val="-4"/>
          <w:position w:val="2"/>
          <w:sz w:val="20"/>
        </w:rPr>
        <w:t xml:space="preserve">(1) </w:t>
      </w:r>
      <w:r>
        <w:rPr>
          <w:rFonts w:ascii="Tahoma" w:eastAsia="Tahoma"/>
          <w:color w:val="231F20"/>
          <w:sz w:val="24"/>
        </w:rPr>
        <w:t xml:space="preserve">religious </w:t>
      </w:r>
      <w:r>
        <w:rPr>
          <w:rFonts w:ascii="Calibri" w:eastAsia="Calibri"/>
          <w:color w:val="231F20"/>
          <w:position w:val="1"/>
          <w:sz w:val="20"/>
        </w:rPr>
        <w:t xml:space="preserve">/rI'lId7Gx/ </w:t>
      </w:r>
      <w:r>
        <w:rPr>
          <w:rFonts w:ascii="Times New Roman" w:eastAsia="Times New Roman"/>
          <w:i/>
          <w:color w:val="231F20"/>
          <w:position w:val="2"/>
          <w:sz w:val="20"/>
        </w:rPr>
        <w:t xml:space="preserve">adj. </w:t>
      </w:r>
      <w:r>
        <w:rPr>
          <w:rFonts w:hint="eastAsia" w:ascii="宋体" w:eastAsia="宋体"/>
          <w:color w:val="231F20"/>
          <w:position w:val="2"/>
          <w:sz w:val="18"/>
        </w:rPr>
        <w:t>宗教的；笃信宗教的</w:t>
      </w:r>
      <w:r>
        <w:rPr>
          <w:rFonts w:hint="eastAsia" w:ascii="宋体" w:eastAsia="宋体"/>
          <w:color w:val="231F20"/>
          <w:spacing w:val="40"/>
          <w:position w:val="2"/>
          <w:sz w:val="18"/>
        </w:rPr>
        <w:t xml:space="preserve"> </w:t>
      </w:r>
      <w:r>
        <w:rPr>
          <w:rFonts w:ascii="Times New Roman" w:eastAsia="Times New Roman"/>
          <w:color w:val="231F20"/>
          <w:position w:val="2"/>
          <w:sz w:val="20"/>
        </w:rPr>
        <w:t xml:space="preserve">(1) </w:t>
      </w:r>
      <w:r>
        <w:rPr>
          <w:rFonts w:ascii="Tahoma" w:eastAsia="Tahoma"/>
          <w:color w:val="231F20"/>
          <w:sz w:val="24"/>
        </w:rPr>
        <w:t>replace</w:t>
      </w:r>
      <w:r>
        <w:rPr>
          <w:rFonts w:ascii="Tahoma" w:eastAsia="Tahoma"/>
          <w:color w:val="231F20"/>
          <w:spacing w:val="-7"/>
          <w:sz w:val="24"/>
        </w:rPr>
        <w:t xml:space="preserve"> </w:t>
      </w:r>
      <w:r>
        <w:rPr>
          <w:rFonts w:ascii="Calibri" w:eastAsia="Calibri"/>
          <w:color w:val="231F20"/>
          <w:position w:val="1"/>
          <w:sz w:val="20"/>
        </w:rPr>
        <w:t>/rI'pleIx/</w:t>
      </w:r>
      <w:r>
        <w:rPr>
          <w:rFonts w:ascii="Calibri" w:eastAsia="Calibri"/>
          <w:color w:val="231F20"/>
          <w:spacing w:val="24"/>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19"/>
          <w:position w:val="2"/>
          <w:sz w:val="20"/>
        </w:rPr>
        <w:t xml:space="preserve"> </w:t>
      </w:r>
      <w:r>
        <w:rPr>
          <w:rFonts w:hint="eastAsia" w:ascii="宋体" w:eastAsia="宋体"/>
          <w:color w:val="231F20"/>
          <w:position w:val="2"/>
          <w:sz w:val="18"/>
        </w:rPr>
        <w:t>接替；取代；更</w:t>
      </w:r>
      <w:r>
        <w:rPr>
          <w:rFonts w:hint="eastAsia" w:ascii="宋体" w:eastAsia="宋体"/>
          <w:color w:val="231F20"/>
          <w:spacing w:val="-10"/>
          <w:position w:val="2"/>
          <w:sz w:val="18"/>
        </w:rPr>
        <w:t>换</w:t>
      </w:r>
      <w:r>
        <w:rPr>
          <w:rFonts w:hint="eastAsia" w:ascii="宋体" w:eastAsia="宋体"/>
          <w:color w:val="231F20"/>
          <w:position w:val="2"/>
          <w:sz w:val="18"/>
        </w:rPr>
        <w:tab/>
      </w:r>
      <w:r>
        <w:rPr>
          <w:rFonts w:ascii="Times New Roman" w:eastAsia="Times New Roman"/>
          <w:color w:val="231F20"/>
          <w:spacing w:val="-5"/>
          <w:position w:val="2"/>
          <w:sz w:val="20"/>
        </w:rPr>
        <w:t>(2)</w:t>
      </w:r>
    </w:p>
    <w:p w14:paraId="0C19D527">
      <w:pPr>
        <w:tabs>
          <w:tab w:val="left" w:pos="4563"/>
        </w:tabs>
        <w:spacing w:before="100"/>
        <w:ind w:left="296" w:right="0" w:firstLine="0"/>
        <w:jc w:val="left"/>
        <w:rPr>
          <w:rFonts w:ascii="Times New Roman" w:eastAsia="Times New Roman"/>
          <w:sz w:val="20"/>
        </w:rPr>
      </w:pPr>
      <w:r>
        <w:br w:type="column"/>
      </w:r>
      <w:r>
        <w:rPr>
          <w:rFonts w:ascii="Tahoma" w:eastAsia="Tahoma"/>
          <w:color w:val="231F20"/>
          <w:sz w:val="24"/>
        </w:rPr>
        <w:t>represent</w:t>
      </w:r>
      <w:r>
        <w:rPr>
          <w:rFonts w:ascii="Tahoma" w:eastAsia="Tahoma"/>
          <w:color w:val="231F20"/>
          <w:spacing w:val="-6"/>
          <w:sz w:val="24"/>
        </w:rPr>
        <w:t xml:space="preserve"> </w:t>
      </w:r>
      <w:r>
        <w:rPr>
          <w:rFonts w:ascii="Calibri" w:eastAsia="Calibri"/>
          <w:color w:val="231F20"/>
          <w:position w:val="1"/>
          <w:sz w:val="20"/>
        </w:rPr>
        <w:t>/.reprI'zent/</w:t>
      </w:r>
      <w:r>
        <w:rPr>
          <w:rFonts w:ascii="Calibri" w:eastAsia="Calibri"/>
          <w:color w:val="231F20"/>
          <w:spacing w:val="25"/>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0"/>
          <w:position w:val="2"/>
          <w:sz w:val="20"/>
        </w:rPr>
        <w:t xml:space="preserve"> </w:t>
      </w:r>
      <w:r>
        <w:rPr>
          <w:rFonts w:hint="eastAsia" w:ascii="宋体" w:eastAsia="宋体"/>
          <w:color w:val="231F20"/>
          <w:position w:val="2"/>
          <w:sz w:val="18"/>
        </w:rPr>
        <w:t>象征；代表；相当</w:t>
      </w:r>
      <w:r>
        <w:rPr>
          <w:rFonts w:hint="eastAsia" w:ascii="宋体" w:eastAsia="宋体"/>
          <w:color w:val="231F20"/>
          <w:spacing w:val="-10"/>
          <w:position w:val="2"/>
          <w:sz w:val="18"/>
        </w:rPr>
        <w:t>于</w:t>
      </w:r>
      <w:r>
        <w:rPr>
          <w:rFonts w:hint="eastAsia" w:ascii="宋体" w:eastAsia="宋体"/>
          <w:color w:val="231F20"/>
          <w:position w:val="2"/>
          <w:sz w:val="18"/>
        </w:rPr>
        <w:tab/>
      </w:r>
      <w:r>
        <w:rPr>
          <w:rFonts w:ascii="Times New Roman" w:eastAsia="Times New Roman"/>
          <w:color w:val="231F20"/>
          <w:spacing w:val="-5"/>
          <w:position w:val="2"/>
          <w:sz w:val="20"/>
        </w:rPr>
        <w:t>(1)</w:t>
      </w:r>
    </w:p>
    <w:p w14:paraId="7098298E">
      <w:pPr>
        <w:tabs>
          <w:tab w:val="left" w:pos="4563"/>
        </w:tabs>
        <w:spacing w:before="31"/>
        <w:ind w:left="296" w:right="0" w:firstLine="0"/>
        <w:jc w:val="left"/>
        <w:rPr>
          <w:rFonts w:ascii="Times New Roman" w:eastAsia="Times New Roman"/>
          <w:sz w:val="20"/>
        </w:rPr>
      </w:pPr>
      <w:r>
        <w:rPr>
          <w:rFonts w:ascii="Tahoma" w:eastAsia="Tahoma"/>
          <w:color w:val="231F20"/>
          <w:sz w:val="24"/>
        </w:rPr>
        <w:t>resource</w:t>
      </w:r>
      <w:r>
        <w:rPr>
          <w:rFonts w:ascii="Tahoma" w:eastAsia="Tahoma"/>
          <w:color w:val="231F20"/>
          <w:spacing w:val="-13"/>
          <w:sz w:val="24"/>
        </w:rPr>
        <w:t xml:space="preserve"> </w:t>
      </w:r>
      <w:r>
        <w:rPr>
          <w:rFonts w:ascii="Calibri" w:eastAsia="Calibri"/>
          <w:color w:val="231F20"/>
          <w:position w:val="1"/>
          <w:sz w:val="20"/>
        </w:rPr>
        <w:t>/rI'xc:x/</w:t>
      </w:r>
      <w:r>
        <w:rPr>
          <w:rFonts w:ascii="Calibri" w:eastAsia="Calibri"/>
          <w:color w:val="231F20"/>
          <w:spacing w:val="1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2"/>
          <w:position w:val="2"/>
          <w:sz w:val="20"/>
        </w:rPr>
        <w:t xml:space="preserve"> </w:t>
      </w:r>
      <w:r>
        <w:rPr>
          <w:rFonts w:hint="eastAsia" w:ascii="宋体" w:eastAsia="宋体"/>
          <w:color w:val="231F20"/>
          <w:position w:val="2"/>
          <w:sz w:val="18"/>
        </w:rPr>
        <w:t>资源；财力；物</w:t>
      </w:r>
      <w:r>
        <w:rPr>
          <w:rFonts w:hint="eastAsia" w:ascii="宋体" w:eastAsia="宋体"/>
          <w:color w:val="231F20"/>
          <w:spacing w:val="-10"/>
          <w:position w:val="2"/>
          <w:sz w:val="18"/>
        </w:rPr>
        <w:t>力</w:t>
      </w:r>
      <w:r>
        <w:rPr>
          <w:rFonts w:hint="eastAsia" w:ascii="宋体" w:eastAsia="宋体"/>
          <w:color w:val="231F20"/>
          <w:position w:val="2"/>
          <w:sz w:val="18"/>
        </w:rPr>
        <w:tab/>
      </w:r>
      <w:r>
        <w:rPr>
          <w:rFonts w:ascii="Times New Roman" w:eastAsia="Times New Roman"/>
          <w:color w:val="231F20"/>
          <w:spacing w:val="-5"/>
          <w:position w:val="2"/>
          <w:sz w:val="20"/>
        </w:rPr>
        <w:t>(4)</w:t>
      </w:r>
    </w:p>
    <w:p w14:paraId="14C406D2">
      <w:pPr>
        <w:tabs>
          <w:tab w:val="left" w:pos="4563"/>
        </w:tabs>
        <w:spacing w:before="30"/>
        <w:ind w:left="296" w:right="0" w:firstLine="0"/>
        <w:jc w:val="left"/>
        <w:rPr>
          <w:rFonts w:ascii="Times New Roman" w:eastAsia="Times New Roman"/>
          <w:sz w:val="20"/>
        </w:rPr>
      </w:pPr>
      <w:r>
        <w:rPr>
          <w:rFonts w:ascii="Tahoma" w:eastAsia="Tahoma"/>
          <w:color w:val="231F20"/>
          <w:sz w:val="24"/>
        </w:rPr>
        <w:t>respect</w:t>
      </w:r>
      <w:r>
        <w:rPr>
          <w:rFonts w:ascii="Tahoma" w:eastAsia="Tahoma"/>
          <w:color w:val="231F20"/>
          <w:spacing w:val="-19"/>
          <w:sz w:val="24"/>
        </w:rPr>
        <w:t xml:space="preserve"> </w:t>
      </w:r>
      <w:r>
        <w:rPr>
          <w:rFonts w:ascii="Calibri" w:eastAsia="Calibri"/>
          <w:color w:val="231F20"/>
          <w:position w:val="1"/>
          <w:sz w:val="20"/>
        </w:rPr>
        <w:t>/rIx'pekt/</w:t>
      </w:r>
      <w:r>
        <w:rPr>
          <w:rFonts w:ascii="Calibri" w:eastAsia="Calibri"/>
          <w:color w:val="231F20"/>
          <w:spacing w:val="1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8"/>
          <w:position w:val="2"/>
          <w:sz w:val="20"/>
        </w:rPr>
        <w:t xml:space="preserve"> </w:t>
      </w:r>
      <w:r>
        <w:rPr>
          <w:rFonts w:ascii="Times New Roman" w:eastAsia="Times New Roman"/>
          <w:color w:val="231F20"/>
          <w:position w:val="2"/>
          <w:sz w:val="20"/>
        </w:rPr>
        <w:t>&amp;</w:t>
      </w:r>
      <w:r>
        <w:rPr>
          <w:rFonts w:ascii="Times New Roman" w:eastAsia="Times New Roman"/>
          <w:color w:val="231F20"/>
          <w:spacing w:val="8"/>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6"/>
          <w:position w:val="2"/>
          <w:sz w:val="20"/>
        </w:rPr>
        <w:t xml:space="preserve"> </w:t>
      </w:r>
      <w:r>
        <w:rPr>
          <w:rFonts w:hint="eastAsia" w:ascii="宋体" w:eastAsia="宋体"/>
          <w:color w:val="231F20"/>
          <w:position w:val="2"/>
          <w:sz w:val="18"/>
        </w:rPr>
        <w:t>尊敬；尊</w:t>
      </w:r>
      <w:r>
        <w:rPr>
          <w:rFonts w:hint="eastAsia" w:ascii="宋体" w:eastAsia="宋体"/>
          <w:color w:val="231F20"/>
          <w:spacing w:val="-10"/>
          <w:position w:val="2"/>
          <w:sz w:val="18"/>
        </w:rPr>
        <w:t>重</w:t>
      </w:r>
      <w:r>
        <w:rPr>
          <w:rFonts w:hint="eastAsia" w:ascii="宋体" w:eastAsia="宋体"/>
          <w:color w:val="231F20"/>
          <w:position w:val="2"/>
          <w:sz w:val="18"/>
        </w:rPr>
        <w:tab/>
      </w:r>
      <w:r>
        <w:rPr>
          <w:rFonts w:ascii="Times New Roman" w:eastAsia="Times New Roman"/>
          <w:color w:val="231F20"/>
          <w:spacing w:val="-5"/>
          <w:position w:val="2"/>
          <w:sz w:val="20"/>
        </w:rPr>
        <w:t>(1)</w:t>
      </w:r>
    </w:p>
    <w:p w14:paraId="68834959">
      <w:pPr>
        <w:spacing w:before="30"/>
        <w:ind w:left="296" w:right="0" w:firstLine="0"/>
        <w:jc w:val="left"/>
        <w:rPr>
          <w:rFonts w:hint="eastAsia" w:ascii="宋体" w:eastAsia="宋体"/>
          <w:sz w:val="18"/>
        </w:rPr>
      </w:pPr>
      <w:r>
        <w:rPr>
          <w:rFonts w:ascii="Tahoma" w:eastAsia="Tahoma"/>
          <w:color w:val="231F20"/>
          <w:sz w:val="24"/>
        </w:rPr>
        <w:t>respond</w:t>
      </w:r>
      <w:r>
        <w:rPr>
          <w:rFonts w:ascii="Tahoma" w:eastAsia="Tahoma"/>
          <w:color w:val="231F20"/>
          <w:spacing w:val="-26"/>
          <w:sz w:val="24"/>
        </w:rPr>
        <w:t xml:space="preserve"> </w:t>
      </w:r>
      <w:r>
        <w:rPr>
          <w:rFonts w:ascii="Calibri" w:eastAsia="Calibri"/>
          <w:color w:val="231F20"/>
          <w:position w:val="1"/>
          <w:sz w:val="20"/>
        </w:rPr>
        <w:t>/rI'xpQnd/</w:t>
      </w:r>
      <w:r>
        <w:rPr>
          <w:rFonts w:ascii="Calibri" w:eastAsia="Calibri"/>
          <w:color w:val="231F20"/>
          <w:spacing w:val="4"/>
          <w:position w:val="1"/>
          <w:sz w:val="20"/>
        </w:rPr>
        <w:t xml:space="preserve"> </w:t>
      </w:r>
      <w:r>
        <w:rPr>
          <w:rFonts w:ascii="Times New Roman" w:eastAsia="Times New Roman"/>
          <w:i/>
          <w:color w:val="231F20"/>
          <w:position w:val="2"/>
          <w:sz w:val="20"/>
        </w:rPr>
        <w:t xml:space="preserve">vt. </w:t>
      </w:r>
      <w:r>
        <w:rPr>
          <w:rFonts w:hint="eastAsia" w:ascii="宋体" w:eastAsia="宋体"/>
          <w:color w:val="231F20"/>
          <w:spacing w:val="-2"/>
          <w:position w:val="2"/>
          <w:sz w:val="18"/>
        </w:rPr>
        <w:t>回答；回复</w:t>
      </w:r>
    </w:p>
    <w:p w14:paraId="2950CBDB">
      <w:pPr>
        <w:tabs>
          <w:tab w:val="left" w:pos="4279"/>
          <w:tab w:val="left" w:pos="4563"/>
        </w:tabs>
        <w:spacing w:before="45" w:line="288" w:lineRule="auto"/>
        <w:ind w:left="296" w:right="1365" w:firstLine="1785"/>
        <w:jc w:val="right"/>
        <w:rPr>
          <w:rFonts w:ascii="Times New Roman" w:eastAsia="Times New Roman"/>
          <w:sz w:val="20"/>
        </w:rPr>
      </w:pPr>
      <w:r>
        <w:rPr>
          <w:rFonts w:ascii="Times New Roman" w:eastAsia="Times New Roman"/>
          <w:i/>
          <w:color w:val="231F20"/>
          <w:sz w:val="20"/>
        </w:rPr>
        <w:t xml:space="preserve">vi. </w:t>
      </w:r>
      <w:r>
        <w:rPr>
          <w:rFonts w:hint="eastAsia" w:ascii="宋体" w:eastAsia="宋体"/>
          <w:color w:val="231F20"/>
          <w:sz w:val="18"/>
        </w:rPr>
        <w:t>做出反应；回应</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4"/>
          <w:sz w:val="20"/>
        </w:rPr>
        <w:t xml:space="preserve">(2) </w:t>
      </w:r>
      <w:r>
        <w:rPr>
          <w:rFonts w:ascii="Tahoma" w:eastAsia="Tahoma"/>
          <w:color w:val="231F20"/>
          <w:sz w:val="24"/>
        </w:rPr>
        <w:t xml:space="preserve">response </w:t>
      </w:r>
      <w:r>
        <w:rPr>
          <w:rFonts w:ascii="Calibri" w:eastAsia="Calibri"/>
          <w:color w:val="231F20"/>
          <w:position w:val="1"/>
          <w:sz w:val="20"/>
        </w:rPr>
        <w:t xml:space="preserve">/rI'xpQnx/ </w:t>
      </w:r>
      <w:r>
        <w:rPr>
          <w:rFonts w:ascii="Times New Roman" w:eastAsia="Times New Roman"/>
          <w:i/>
          <w:color w:val="231F20"/>
          <w:position w:val="2"/>
          <w:sz w:val="20"/>
        </w:rPr>
        <w:t xml:space="preserve">n. </w:t>
      </w:r>
      <w:r>
        <w:rPr>
          <w:rFonts w:hint="eastAsia" w:ascii="宋体" w:eastAsia="宋体"/>
          <w:color w:val="231F20"/>
          <w:position w:val="2"/>
          <w:sz w:val="18"/>
        </w:rPr>
        <w:t>反应；回答；回复</w:t>
      </w:r>
      <w:r>
        <w:rPr>
          <w:rFonts w:hint="eastAsia" w:ascii="宋体" w:eastAsia="宋体"/>
          <w:color w:val="231F20"/>
          <w:position w:val="2"/>
          <w:sz w:val="18"/>
        </w:rPr>
        <w:tab/>
      </w:r>
      <w:r>
        <w:rPr>
          <w:rFonts w:ascii="Times New Roman" w:eastAsia="Times New Roman"/>
          <w:color w:val="231F20"/>
          <w:spacing w:val="-4"/>
          <w:position w:val="2"/>
          <w:sz w:val="20"/>
        </w:rPr>
        <w:t xml:space="preserve">(2) </w:t>
      </w:r>
      <w:r>
        <w:rPr>
          <w:rFonts w:ascii="Tahoma" w:eastAsia="Tahoma"/>
          <w:color w:val="231F20"/>
          <w:sz w:val="24"/>
        </w:rPr>
        <w:t>result</w:t>
      </w:r>
      <w:r>
        <w:rPr>
          <w:rFonts w:ascii="Tahoma" w:eastAsia="Tahoma"/>
          <w:color w:val="231F20"/>
          <w:spacing w:val="11"/>
          <w:sz w:val="24"/>
        </w:rPr>
        <w:t xml:space="preserve"> </w:t>
      </w:r>
      <w:r>
        <w:rPr>
          <w:rFonts w:ascii="Tahoma" w:eastAsia="Tahoma"/>
          <w:color w:val="231F20"/>
          <w:sz w:val="24"/>
        </w:rPr>
        <w:t>in</w:t>
      </w:r>
      <w:r>
        <w:rPr>
          <w:rFonts w:ascii="Tahoma" w:eastAsia="Tahoma"/>
          <w:color w:val="231F20"/>
          <w:spacing w:val="-1"/>
          <w:sz w:val="24"/>
        </w:rPr>
        <w:t xml:space="preserve"> </w:t>
      </w:r>
      <w:r>
        <w:rPr>
          <w:rFonts w:hint="eastAsia" w:ascii="宋体" w:eastAsia="宋体"/>
          <w:color w:val="231F20"/>
          <w:position w:val="2"/>
          <w:sz w:val="18"/>
        </w:rPr>
        <w:t>导致；造</w:t>
      </w:r>
      <w:r>
        <w:rPr>
          <w:rFonts w:hint="eastAsia" w:ascii="宋体" w:eastAsia="宋体"/>
          <w:color w:val="231F20"/>
          <w:spacing w:val="-10"/>
          <w:position w:val="2"/>
          <w:sz w:val="18"/>
        </w:rPr>
        <w:t>成</w:t>
      </w:r>
      <w:r>
        <w:rPr>
          <w:rFonts w:hint="eastAsia" w:ascii="宋体" w:eastAsia="宋体"/>
          <w:color w:val="231F20"/>
          <w:position w:val="2"/>
          <w:sz w:val="18"/>
        </w:rPr>
        <w:tab/>
      </w:r>
      <w:r>
        <w:rPr>
          <w:rFonts w:hint="eastAsia" w:ascii="宋体" w:eastAsia="宋体"/>
          <w:color w:val="231F20"/>
          <w:position w:val="2"/>
          <w:sz w:val="18"/>
        </w:rPr>
        <w:tab/>
      </w:r>
      <w:r>
        <w:rPr>
          <w:rFonts w:ascii="Times New Roman" w:eastAsia="Times New Roman"/>
          <w:color w:val="231F20"/>
          <w:spacing w:val="-5"/>
          <w:position w:val="2"/>
          <w:sz w:val="20"/>
        </w:rPr>
        <w:t>(4)</w:t>
      </w:r>
    </w:p>
    <w:p w14:paraId="28DEE620">
      <w:pPr>
        <w:tabs>
          <w:tab w:val="left" w:pos="4266"/>
        </w:tabs>
        <w:spacing w:before="0" w:line="257" w:lineRule="exact"/>
        <w:ind w:left="0" w:right="1365" w:firstLine="0"/>
        <w:jc w:val="right"/>
        <w:rPr>
          <w:rFonts w:ascii="Times New Roman" w:eastAsia="Times New Roman"/>
          <w:sz w:val="20"/>
        </w:rPr>
      </w:pPr>
      <w:r>
        <w:rPr>
          <w:rFonts w:ascii="Tahoma" w:eastAsia="Tahoma"/>
          <w:color w:val="231F20"/>
          <w:sz w:val="24"/>
        </w:rPr>
        <w:t>retire</w:t>
      </w:r>
      <w:r>
        <w:rPr>
          <w:rFonts w:ascii="Tahoma" w:eastAsia="Tahoma"/>
          <w:color w:val="231F20"/>
          <w:spacing w:val="-17"/>
          <w:sz w:val="24"/>
        </w:rPr>
        <w:t xml:space="preserve"> </w:t>
      </w:r>
      <w:r>
        <w:rPr>
          <w:rFonts w:ascii="Calibri" w:eastAsia="Calibri"/>
          <w:color w:val="231F20"/>
          <w:position w:val="1"/>
          <w:sz w:val="20"/>
        </w:rPr>
        <w:t>/rI'taIG(r)/</w:t>
      </w:r>
      <w:r>
        <w:rPr>
          <w:rFonts w:ascii="Calibri" w:eastAsia="Calibri"/>
          <w:color w:val="231F20"/>
          <w:spacing w:val="13"/>
          <w:position w:val="1"/>
          <w:sz w:val="20"/>
        </w:rPr>
        <w:t xml:space="preserve"> </w:t>
      </w:r>
      <w:r>
        <w:rPr>
          <w:rFonts w:ascii="Times New Roman" w:eastAsia="Times New Roman"/>
          <w:i/>
          <w:color w:val="231F20"/>
          <w:position w:val="2"/>
          <w:sz w:val="20"/>
        </w:rPr>
        <w:t>vi.</w:t>
      </w:r>
      <w:r>
        <w:rPr>
          <w:rFonts w:ascii="Times New Roman" w:eastAsia="Times New Roman"/>
          <w:i/>
          <w:color w:val="231F20"/>
          <w:spacing w:val="9"/>
          <w:position w:val="2"/>
          <w:sz w:val="20"/>
        </w:rPr>
        <w:t xml:space="preserve"> </w:t>
      </w:r>
      <w:r>
        <w:rPr>
          <w:rFonts w:ascii="Times New Roman" w:eastAsia="Times New Roman"/>
          <w:color w:val="231F20"/>
          <w:position w:val="2"/>
          <w:sz w:val="20"/>
        </w:rPr>
        <w:t>&amp;</w:t>
      </w:r>
      <w:r>
        <w:rPr>
          <w:rFonts w:ascii="Times New Roman" w:eastAsia="Times New Roman"/>
          <w:color w:val="231F20"/>
          <w:spacing w:val="9"/>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9"/>
          <w:position w:val="2"/>
          <w:sz w:val="20"/>
        </w:rPr>
        <w:t xml:space="preserve"> </w:t>
      </w:r>
      <w:r>
        <w:rPr>
          <w:rFonts w:hint="eastAsia" w:ascii="宋体" w:eastAsia="宋体"/>
          <w:color w:val="231F20"/>
          <w:position w:val="2"/>
          <w:sz w:val="18"/>
        </w:rPr>
        <w:t>退休；退职；退</w:t>
      </w:r>
      <w:r>
        <w:rPr>
          <w:rFonts w:hint="eastAsia" w:ascii="宋体" w:eastAsia="宋体"/>
          <w:color w:val="231F20"/>
          <w:spacing w:val="-10"/>
          <w:position w:val="2"/>
          <w:sz w:val="18"/>
        </w:rPr>
        <w:t>出</w:t>
      </w:r>
      <w:r>
        <w:rPr>
          <w:rFonts w:hint="eastAsia" w:ascii="宋体" w:eastAsia="宋体"/>
          <w:color w:val="231F20"/>
          <w:position w:val="2"/>
          <w:sz w:val="18"/>
        </w:rPr>
        <w:tab/>
      </w:r>
      <w:r>
        <w:rPr>
          <w:rFonts w:ascii="Times New Roman" w:eastAsia="Times New Roman"/>
          <w:color w:val="231F20"/>
          <w:spacing w:val="-5"/>
          <w:position w:val="2"/>
          <w:sz w:val="20"/>
        </w:rPr>
        <w:t>(2)</w:t>
      </w:r>
    </w:p>
    <w:p w14:paraId="2E1B79A5">
      <w:pPr>
        <w:tabs>
          <w:tab w:val="left" w:pos="4563"/>
        </w:tabs>
        <w:spacing w:before="30"/>
        <w:ind w:left="296" w:right="0" w:firstLine="0"/>
        <w:jc w:val="left"/>
        <w:rPr>
          <w:rFonts w:ascii="Times New Roman" w:eastAsia="Times New Roman"/>
          <w:sz w:val="20"/>
        </w:rPr>
      </w:pPr>
      <w:r>
        <w:rPr>
          <w:rFonts w:ascii="Tahoma" w:eastAsia="Tahoma"/>
          <w:color w:val="231F20"/>
          <w:sz w:val="24"/>
        </w:rPr>
        <w:t>riddle</w:t>
      </w:r>
      <w:r>
        <w:rPr>
          <w:rFonts w:ascii="Tahoma" w:eastAsia="Tahoma"/>
          <w:color w:val="231F20"/>
          <w:spacing w:val="-26"/>
          <w:sz w:val="24"/>
        </w:rPr>
        <w:t xml:space="preserve"> </w:t>
      </w:r>
      <w:r>
        <w:rPr>
          <w:rFonts w:hint="eastAsia" w:ascii="宋体" w:eastAsia="宋体"/>
          <w:color w:val="231F20"/>
          <w:position w:val="2"/>
          <w:sz w:val="20"/>
        </w:rPr>
        <w:t>/</w:t>
      </w:r>
      <w:r>
        <w:rPr>
          <w:rFonts w:ascii="Calibri" w:eastAsia="Calibri"/>
          <w:color w:val="231F20"/>
          <w:position w:val="1"/>
          <w:sz w:val="20"/>
        </w:rPr>
        <w:t>'rIdl</w:t>
      </w:r>
      <w:r>
        <w:rPr>
          <w:rFonts w:hint="eastAsia" w:ascii="宋体" w:eastAsia="宋体"/>
          <w:color w:val="231F20"/>
          <w:position w:val="2"/>
          <w:sz w:val="20"/>
        </w:rPr>
        <w:t>/</w:t>
      </w:r>
      <w:r>
        <w:rPr>
          <w:rFonts w:hint="eastAsia" w:ascii="宋体" w:eastAsia="宋体"/>
          <w:color w:val="231F20"/>
          <w:spacing w:val="-50"/>
          <w:position w:val="2"/>
          <w:sz w:val="20"/>
        </w:rPr>
        <w:t xml:space="preserve"> </w:t>
      </w:r>
      <w:r>
        <w:rPr>
          <w:rFonts w:ascii="Times New Roman" w:eastAsia="Times New Roman"/>
          <w:i/>
          <w:color w:val="231F20"/>
          <w:position w:val="2"/>
          <w:sz w:val="20"/>
        </w:rPr>
        <w:t>n.</w:t>
      </w:r>
      <w:r>
        <w:rPr>
          <w:rFonts w:ascii="Times New Roman" w:eastAsia="Times New Roman"/>
          <w:i/>
          <w:color w:val="231F20"/>
          <w:spacing w:val="-9"/>
          <w:position w:val="2"/>
          <w:sz w:val="20"/>
        </w:rPr>
        <w:t xml:space="preserve"> </w:t>
      </w:r>
      <w:r>
        <w:rPr>
          <w:rFonts w:hint="eastAsia" w:ascii="宋体" w:eastAsia="宋体"/>
          <w:color w:val="231F20"/>
          <w:position w:val="2"/>
          <w:sz w:val="18"/>
        </w:rPr>
        <w:t>谜语；神秘事</w:t>
      </w:r>
      <w:r>
        <w:rPr>
          <w:rFonts w:hint="eastAsia" w:ascii="宋体" w:eastAsia="宋体"/>
          <w:color w:val="231F20"/>
          <w:spacing w:val="-10"/>
          <w:position w:val="2"/>
          <w:sz w:val="18"/>
        </w:rPr>
        <w:t>件</w:t>
      </w:r>
      <w:r>
        <w:rPr>
          <w:rFonts w:hint="eastAsia" w:ascii="宋体" w:eastAsia="宋体"/>
          <w:color w:val="231F20"/>
          <w:position w:val="2"/>
          <w:sz w:val="18"/>
        </w:rPr>
        <w:tab/>
      </w:r>
      <w:r>
        <w:rPr>
          <w:rFonts w:ascii="Times New Roman" w:eastAsia="Times New Roman"/>
          <w:color w:val="231F20"/>
          <w:spacing w:val="-5"/>
          <w:position w:val="2"/>
          <w:sz w:val="20"/>
        </w:rPr>
        <w:t>(1)</w:t>
      </w:r>
    </w:p>
    <w:p w14:paraId="77486586">
      <w:pPr>
        <w:tabs>
          <w:tab w:val="left" w:pos="4563"/>
        </w:tabs>
        <w:spacing w:before="31" w:line="276" w:lineRule="auto"/>
        <w:ind w:left="579" w:right="1365" w:hanging="284"/>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39"/>
          <w:position w:val="1"/>
          <w:sz w:val="20"/>
        </w:rPr>
        <w:t xml:space="preserve"> </w:t>
      </w:r>
      <w:r>
        <w:rPr>
          <w:rFonts w:ascii="Tahoma" w:hAnsi="Tahoma" w:eastAsia="Tahoma"/>
          <w:color w:val="231F20"/>
          <w:sz w:val="24"/>
        </w:rPr>
        <w:t>Rio</w:t>
      </w:r>
      <w:r>
        <w:rPr>
          <w:rFonts w:ascii="Tahoma" w:hAnsi="Tahoma" w:eastAsia="Tahoma"/>
          <w:color w:val="231F20"/>
          <w:spacing w:val="-15"/>
          <w:sz w:val="24"/>
        </w:rPr>
        <w:t xml:space="preserve"> </w:t>
      </w:r>
      <w:r>
        <w:rPr>
          <w:rFonts w:ascii="Calibri" w:hAnsi="Calibri" w:eastAsia="Calibri"/>
          <w:color w:val="231F20"/>
          <w:position w:val="1"/>
          <w:sz w:val="20"/>
        </w:rPr>
        <w:t xml:space="preserve">/'ri:Gu/ </w:t>
      </w:r>
      <w:r>
        <w:rPr>
          <w:rFonts w:hint="eastAsia" w:ascii="宋体" w:hAnsi="宋体" w:eastAsia="宋体"/>
          <w:color w:val="231F20"/>
          <w:position w:val="2"/>
          <w:sz w:val="18"/>
        </w:rPr>
        <w:t>（全称</w:t>
      </w:r>
      <w:r>
        <w:rPr>
          <w:rFonts w:hint="eastAsia" w:ascii="宋体" w:hAnsi="宋体" w:eastAsia="宋体"/>
          <w:color w:val="231F20"/>
          <w:spacing w:val="-35"/>
          <w:position w:val="2"/>
          <w:sz w:val="18"/>
        </w:rPr>
        <w:t xml:space="preserve"> </w:t>
      </w:r>
      <w:r>
        <w:rPr>
          <w:rFonts w:ascii="Times New Roman" w:hAnsi="Times New Roman" w:eastAsia="Times New Roman"/>
          <w:color w:val="231F20"/>
          <w:position w:val="2"/>
          <w:sz w:val="20"/>
        </w:rPr>
        <w:t xml:space="preserve">Rio de Janeiro </w:t>
      </w:r>
      <w:r>
        <w:rPr>
          <w:rFonts w:ascii="Calibri" w:hAnsi="Calibri" w:eastAsia="Calibri"/>
          <w:color w:val="231F20"/>
          <w:position w:val="1"/>
          <w:sz w:val="20"/>
        </w:rPr>
        <w:t>/.ri:Gu</w:t>
      </w:r>
      <w:r>
        <w:rPr>
          <w:rFonts w:ascii="Calibri" w:hAnsi="Calibri" w:eastAsia="Calibri"/>
          <w:color w:val="231F20"/>
          <w:spacing w:val="28"/>
          <w:position w:val="1"/>
          <w:sz w:val="20"/>
        </w:rPr>
        <w:t xml:space="preserve"> </w:t>
      </w:r>
      <w:r>
        <w:rPr>
          <w:rFonts w:ascii="Calibri" w:hAnsi="Calibri" w:eastAsia="Calibri"/>
          <w:color w:val="231F20"/>
          <w:position w:val="1"/>
          <w:sz w:val="20"/>
        </w:rPr>
        <w:t xml:space="preserve">dG </w:t>
      </w:r>
      <w:r>
        <w:rPr>
          <w:rFonts w:ascii="Calibri" w:hAnsi="Calibri" w:eastAsia="Calibri"/>
          <w:color w:val="231F20"/>
          <w:sz w:val="20"/>
        </w:rPr>
        <w:t>d7G'nIG rGu/</w:t>
      </w:r>
      <w:r>
        <w:rPr>
          <w:rFonts w:hint="eastAsia" w:ascii="宋体" w:hAnsi="宋体" w:eastAsia="宋体"/>
          <w:color w:val="231F20"/>
          <w:position w:val="1"/>
          <w:sz w:val="18"/>
        </w:rPr>
        <w:t>）里约热内卢（巴西城市）</w:t>
      </w:r>
      <w:r>
        <w:rPr>
          <w:rFonts w:hint="eastAsia" w:ascii="宋体" w:hAnsi="宋体" w:eastAsia="宋体"/>
          <w:color w:val="231F20"/>
          <w:position w:val="1"/>
          <w:sz w:val="18"/>
        </w:rPr>
        <w:tab/>
      </w:r>
      <w:r>
        <w:rPr>
          <w:rFonts w:ascii="Times New Roman" w:hAnsi="Times New Roman" w:eastAsia="Times New Roman"/>
          <w:color w:val="231F20"/>
          <w:spacing w:val="-4"/>
          <w:position w:val="1"/>
          <w:sz w:val="20"/>
        </w:rPr>
        <w:t>(1)</w:t>
      </w:r>
    </w:p>
    <w:p w14:paraId="426316A8">
      <w:pPr>
        <w:spacing w:before="19"/>
        <w:ind w:left="296" w:right="0" w:firstLine="0"/>
        <w:jc w:val="left"/>
        <w:rPr>
          <w:rFonts w:hint="eastAsia" w:ascii="宋体" w:eastAsia="宋体"/>
          <w:sz w:val="18"/>
        </w:rPr>
      </w:pPr>
      <w:r>
        <w:rPr>
          <w:rFonts w:ascii="Tahoma" w:eastAsia="Tahoma"/>
          <w:color w:val="231F20"/>
          <w:sz w:val="24"/>
        </w:rPr>
        <w:t>roast</w:t>
      </w:r>
      <w:r>
        <w:rPr>
          <w:rFonts w:ascii="Tahoma" w:eastAsia="Tahoma"/>
          <w:color w:val="231F20"/>
          <w:spacing w:val="-26"/>
          <w:sz w:val="24"/>
        </w:rPr>
        <w:t xml:space="preserve"> </w:t>
      </w:r>
      <w:r>
        <w:rPr>
          <w:rFonts w:ascii="Calibri" w:eastAsia="Calibri"/>
          <w:color w:val="231F20"/>
          <w:position w:val="1"/>
          <w:sz w:val="20"/>
        </w:rPr>
        <w:t>/rGuxt</w:t>
      </w:r>
      <w:r>
        <w:rPr>
          <w:rFonts w:ascii="Calibri" w:eastAsia="Calibri"/>
          <w:color w:val="231F20"/>
          <w:spacing w:val="-5"/>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0"/>
          <w:position w:val="2"/>
          <w:sz w:val="20"/>
        </w:rPr>
        <w:t xml:space="preserve"> </w:t>
      </w:r>
      <w:r>
        <w:rPr>
          <w:rFonts w:hint="eastAsia" w:ascii="宋体" w:eastAsia="宋体"/>
          <w:color w:val="231F20"/>
          <w:spacing w:val="-2"/>
          <w:position w:val="2"/>
          <w:sz w:val="18"/>
        </w:rPr>
        <w:t>烤的；焙的</w:t>
      </w:r>
    </w:p>
    <w:p w14:paraId="6BD9A7F4">
      <w:pPr>
        <w:tabs>
          <w:tab w:val="left" w:pos="3047"/>
        </w:tabs>
        <w:spacing w:before="45"/>
        <w:ind w:left="0" w:right="1365" w:firstLine="0"/>
        <w:jc w:val="right"/>
        <w:rPr>
          <w:rFonts w:ascii="Times New Roman" w:eastAsia="Times New Roman"/>
          <w:sz w:val="20"/>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z w:val="18"/>
        </w:rPr>
        <w:t>烘烤；</w:t>
      </w:r>
      <w:r>
        <w:rPr>
          <w:rFonts w:hint="eastAsia" w:ascii="宋体" w:eastAsia="宋体"/>
          <w:color w:val="231F20"/>
          <w:spacing w:val="-10"/>
          <w:sz w:val="18"/>
        </w:rPr>
        <w:t>焙</w:t>
      </w:r>
      <w:r>
        <w:rPr>
          <w:rFonts w:hint="eastAsia" w:ascii="宋体" w:eastAsia="宋体"/>
          <w:color w:val="231F20"/>
          <w:sz w:val="18"/>
        </w:rPr>
        <w:tab/>
      </w:r>
      <w:r>
        <w:rPr>
          <w:rFonts w:ascii="Times New Roman" w:eastAsia="Times New Roman"/>
          <w:color w:val="231F20"/>
          <w:spacing w:val="-5"/>
          <w:sz w:val="20"/>
        </w:rPr>
        <w:t>(1)</w:t>
      </w:r>
    </w:p>
    <w:p w14:paraId="13825D3A">
      <w:pPr>
        <w:tabs>
          <w:tab w:val="left" w:pos="3986"/>
        </w:tabs>
        <w:spacing w:before="68"/>
        <w:ind w:left="0" w:right="1365" w:firstLine="0"/>
        <w:jc w:val="right"/>
        <w:rPr>
          <w:rFonts w:ascii="Times New Roman" w:eastAsia="Times New Roman"/>
          <w:sz w:val="20"/>
        </w:rPr>
      </w:pPr>
      <w:r>
        <w:rPr>
          <w:rFonts w:ascii="Tahoma" w:eastAsia="Tahoma"/>
          <w:color w:val="231F20"/>
          <w:sz w:val="24"/>
        </w:rPr>
        <w:t>roast</w:t>
      </w:r>
      <w:r>
        <w:rPr>
          <w:rFonts w:ascii="Tahoma" w:eastAsia="Tahoma"/>
          <w:color w:val="231F20"/>
          <w:spacing w:val="3"/>
          <w:sz w:val="24"/>
        </w:rPr>
        <w:t xml:space="preserve"> </w:t>
      </w:r>
      <w:r>
        <w:rPr>
          <w:rFonts w:ascii="Tahoma" w:eastAsia="Tahoma"/>
          <w:color w:val="231F20"/>
          <w:sz w:val="24"/>
        </w:rPr>
        <w:t>turkey</w:t>
      </w:r>
      <w:r>
        <w:rPr>
          <w:rFonts w:ascii="Tahoma" w:eastAsia="Tahoma"/>
          <w:color w:val="231F20"/>
          <w:spacing w:val="-7"/>
          <w:sz w:val="24"/>
        </w:rPr>
        <w:t xml:space="preserve"> </w:t>
      </w:r>
      <w:r>
        <w:rPr>
          <w:rFonts w:hint="eastAsia" w:ascii="宋体" w:eastAsia="宋体"/>
          <w:color w:val="231F20"/>
          <w:position w:val="2"/>
          <w:sz w:val="18"/>
        </w:rPr>
        <w:t>烤火鸡</w:t>
      </w:r>
      <w:r>
        <w:rPr>
          <w:rFonts w:hint="eastAsia" w:ascii="宋体" w:eastAsia="宋体"/>
          <w:color w:val="231F20"/>
          <w:spacing w:val="-10"/>
          <w:position w:val="2"/>
          <w:sz w:val="18"/>
        </w:rPr>
        <w:t>肉</w:t>
      </w:r>
      <w:r>
        <w:rPr>
          <w:rFonts w:hint="eastAsia" w:ascii="宋体" w:eastAsia="宋体"/>
          <w:color w:val="231F20"/>
          <w:position w:val="2"/>
          <w:sz w:val="18"/>
        </w:rPr>
        <w:tab/>
      </w:r>
      <w:r>
        <w:rPr>
          <w:rFonts w:ascii="Times New Roman" w:eastAsia="Times New Roman"/>
          <w:color w:val="231F20"/>
          <w:spacing w:val="-5"/>
          <w:position w:val="2"/>
          <w:sz w:val="20"/>
        </w:rPr>
        <w:t>(1)</w:t>
      </w:r>
    </w:p>
    <w:p w14:paraId="699D1905">
      <w:pPr>
        <w:tabs>
          <w:tab w:val="left" w:pos="4563"/>
        </w:tabs>
        <w:spacing w:before="31"/>
        <w:ind w:left="296" w:right="0" w:firstLine="0"/>
        <w:jc w:val="left"/>
        <w:rPr>
          <w:rFonts w:ascii="Times New Roman" w:eastAsia="Times New Roman"/>
          <w:sz w:val="20"/>
        </w:rPr>
      </w:pPr>
      <w:r>
        <w:rPr>
          <w:rFonts w:ascii="Tahoma" w:eastAsia="Tahoma"/>
          <w:color w:val="231F20"/>
          <w:spacing w:val="-8"/>
          <w:sz w:val="24"/>
        </w:rPr>
        <w:t>robe</w:t>
      </w:r>
      <w:r>
        <w:rPr>
          <w:rFonts w:ascii="Tahoma" w:eastAsia="Tahoma"/>
          <w:color w:val="231F20"/>
          <w:spacing w:val="-21"/>
          <w:sz w:val="24"/>
        </w:rPr>
        <w:t xml:space="preserve"> </w:t>
      </w:r>
      <w:r>
        <w:rPr>
          <w:rFonts w:hint="eastAsia" w:ascii="宋体" w:eastAsia="宋体"/>
          <w:color w:val="231F20"/>
          <w:spacing w:val="-8"/>
          <w:position w:val="2"/>
          <w:sz w:val="20"/>
        </w:rPr>
        <w:t>/</w:t>
      </w:r>
      <w:r>
        <w:rPr>
          <w:rFonts w:ascii="Calibri" w:eastAsia="Calibri"/>
          <w:color w:val="231F20"/>
          <w:spacing w:val="-8"/>
          <w:position w:val="1"/>
          <w:sz w:val="20"/>
        </w:rPr>
        <w:t>rGub</w:t>
      </w:r>
      <w:r>
        <w:rPr>
          <w:rFonts w:hint="eastAsia" w:ascii="宋体" w:eastAsia="宋体"/>
          <w:color w:val="231F20"/>
          <w:spacing w:val="-8"/>
          <w:position w:val="2"/>
          <w:sz w:val="20"/>
        </w:rPr>
        <w:t>/</w:t>
      </w:r>
      <w:r>
        <w:rPr>
          <w:rFonts w:hint="eastAsia" w:ascii="宋体" w:eastAsia="宋体"/>
          <w:color w:val="231F20"/>
          <w:spacing w:val="-45"/>
          <w:position w:val="2"/>
          <w:sz w:val="20"/>
        </w:rPr>
        <w:t xml:space="preserve"> </w:t>
      </w:r>
      <w:r>
        <w:rPr>
          <w:rFonts w:ascii="Times New Roman" w:eastAsia="Times New Roman"/>
          <w:i/>
          <w:color w:val="231F20"/>
          <w:spacing w:val="-8"/>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8"/>
          <w:position w:val="2"/>
          <w:sz w:val="18"/>
        </w:rPr>
        <w:t>袍服；礼</w:t>
      </w:r>
      <w:r>
        <w:rPr>
          <w:rFonts w:hint="eastAsia" w:ascii="宋体" w:eastAsia="宋体"/>
          <w:color w:val="231F20"/>
          <w:spacing w:val="-10"/>
          <w:position w:val="2"/>
          <w:sz w:val="18"/>
        </w:rPr>
        <w:t>袍</w:t>
      </w:r>
      <w:r>
        <w:rPr>
          <w:rFonts w:hint="eastAsia" w:ascii="宋体" w:eastAsia="宋体"/>
          <w:color w:val="231F20"/>
          <w:position w:val="2"/>
          <w:sz w:val="18"/>
        </w:rPr>
        <w:tab/>
      </w:r>
      <w:r>
        <w:rPr>
          <w:rFonts w:ascii="Times New Roman" w:eastAsia="Times New Roman"/>
          <w:color w:val="231F20"/>
          <w:spacing w:val="-5"/>
          <w:position w:val="2"/>
          <w:sz w:val="20"/>
        </w:rPr>
        <w:t>(1)</w:t>
      </w:r>
    </w:p>
    <w:p w14:paraId="47E2A30E">
      <w:pPr>
        <w:tabs>
          <w:tab w:val="left" w:pos="4279"/>
          <w:tab w:val="left" w:pos="4563"/>
        </w:tabs>
        <w:spacing w:before="30" w:line="292" w:lineRule="auto"/>
        <w:ind w:left="296" w:right="1358" w:firstLine="0"/>
        <w:jc w:val="right"/>
        <w:rPr>
          <w:rFonts w:ascii="Times New Roman" w:hAnsi="Times New Roman" w:eastAsia="Times New Roman"/>
          <w:sz w:val="20"/>
        </w:rPr>
      </w:pPr>
      <w:r>
        <w:rPr>
          <w:rFonts w:hint="eastAsia" w:ascii="宋体" w:hAnsi="宋体" w:eastAsia="宋体"/>
          <w:color w:val="74CCD3"/>
          <w:spacing w:val="-6"/>
          <w:position w:val="1"/>
          <w:sz w:val="20"/>
        </w:rPr>
        <w:t>△</w:t>
      </w:r>
      <w:r>
        <w:rPr>
          <w:rFonts w:hint="eastAsia" w:ascii="宋体" w:hAnsi="宋体" w:eastAsia="宋体"/>
          <w:color w:val="74CCD3"/>
          <w:spacing w:val="-54"/>
          <w:position w:val="1"/>
          <w:sz w:val="20"/>
        </w:rPr>
        <w:t xml:space="preserve"> </w:t>
      </w:r>
      <w:r>
        <w:rPr>
          <w:rFonts w:ascii="Tahoma" w:hAnsi="Tahoma" w:eastAsia="Tahoma"/>
          <w:color w:val="231F20"/>
          <w:spacing w:val="-6"/>
          <w:sz w:val="24"/>
        </w:rPr>
        <w:t>Robert</w:t>
      </w:r>
      <w:r>
        <w:rPr>
          <w:rFonts w:ascii="Tahoma" w:hAnsi="Tahoma" w:eastAsia="Tahoma"/>
          <w:color w:val="231F20"/>
          <w:spacing w:val="-30"/>
          <w:sz w:val="24"/>
        </w:rPr>
        <w:t xml:space="preserve"> </w:t>
      </w:r>
      <w:r>
        <w:rPr>
          <w:rFonts w:ascii="Tahoma" w:hAnsi="Tahoma" w:eastAsia="Tahoma"/>
          <w:color w:val="231F20"/>
          <w:spacing w:val="-6"/>
          <w:sz w:val="24"/>
        </w:rPr>
        <w:t>Louis</w:t>
      </w:r>
      <w:r>
        <w:rPr>
          <w:rFonts w:ascii="Tahoma" w:hAnsi="Tahoma" w:eastAsia="Tahoma"/>
          <w:color w:val="231F20"/>
          <w:spacing w:val="-30"/>
          <w:sz w:val="24"/>
        </w:rPr>
        <w:t xml:space="preserve"> </w:t>
      </w:r>
      <w:r>
        <w:rPr>
          <w:rFonts w:ascii="Tahoma" w:hAnsi="Tahoma" w:eastAsia="Tahoma"/>
          <w:color w:val="231F20"/>
          <w:spacing w:val="-6"/>
          <w:sz w:val="24"/>
        </w:rPr>
        <w:t>Stevenson</w:t>
      </w:r>
      <w:r>
        <w:rPr>
          <w:rFonts w:ascii="Tahoma" w:hAnsi="Tahoma" w:eastAsia="Tahoma"/>
          <w:color w:val="231F20"/>
          <w:spacing w:val="-30"/>
          <w:sz w:val="24"/>
        </w:rPr>
        <w:t xml:space="preserve"> </w:t>
      </w:r>
      <w:r>
        <w:rPr>
          <w:rFonts w:ascii="Calibri" w:hAnsi="Calibri" w:eastAsia="Calibri"/>
          <w:color w:val="231F20"/>
          <w:spacing w:val="-6"/>
          <w:position w:val="1"/>
          <w:sz w:val="20"/>
        </w:rPr>
        <w:t>/'rQbGt</w:t>
      </w:r>
      <w:r>
        <w:rPr>
          <w:rFonts w:ascii="Calibri" w:hAnsi="Calibri" w:eastAsia="Calibri"/>
          <w:color w:val="231F20"/>
          <w:spacing w:val="-3"/>
          <w:position w:val="1"/>
          <w:sz w:val="20"/>
        </w:rPr>
        <w:t xml:space="preserve"> </w:t>
      </w:r>
      <w:r>
        <w:rPr>
          <w:rFonts w:ascii="Calibri" w:hAnsi="Calibri" w:eastAsia="Calibri"/>
          <w:color w:val="231F20"/>
          <w:spacing w:val="-6"/>
          <w:position w:val="1"/>
          <w:sz w:val="20"/>
        </w:rPr>
        <w:t>'lu:i</w:t>
      </w:r>
      <w:r>
        <w:rPr>
          <w:rFonts w:ascii="Calibri" w:hAnsi="Calibri" w:eastAsia="Calibri"/>
          <w:color w:val="231F20"/>
          <w:position w:val="1"/>
          <w:sz w:val="20"/>
        </w:rPr>
        <w:t xml:space="preserve"> </w:t>
      </w:r>
      <w:r>
        <w:rPr>
          <w:rFonts w:ascii="Calibri" w:hAnsi="Calibri" w:eastAsia="Calibri"/>
          <w:color w:val="231F20"/>
          <w:spacing w:val="-6"/>
          <w:position w:val="1"/>
          <w:sz w:val="20"/>
        </w:rPr>
        <w:t>'xti:vGnxGn/</w:t>
      </w:r>
      <w:r>
        <w:rPr>
          <w:rFonts w:hint="eastAsia" w:ascii="宋体" w:hAnsi="宋体" w:eastAsia="宋体"/>
          <w:color w:val="231F20"/>
          <w:spacing w:val="-2"/>
          <w:sz w:val="18"/>
        </w:rPr>
        <w:t>罗伯特·路易斯·斯蒂文森（英国作家）</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z w:val="24"/>
        </w:rPr>
        <w:t>rocket</w:t>
      </w:r>
      <w:r>
        <w:rPr>
          <w:rFonts w:ascii="Tahoma" w:hAnsi="Tahoma" w:eastAsia="Tahoma"/>
          <w:color w:val="231F20"/>
          <w:spacing w:val="-24"/>
          <w:sz w:val="24"/>
        </w:rPr>
        <w:t xml:space="preserve"> </w:t>
      </w:r>
      <w:r>
        <w:rPr>
          <w:rFonts w:ascii="Calibri" w:hAnsi="Calibri" w:eastAsia="Calibri"/>
          <w:color w:val="231F20"/>
          <w:position w:val="1"/>
          <w:sz w:val="20"/>
        </w:rPr>
        <w:t>/'rQkIt/</w:t>
      </w:r>
      <w:r>
        <w:rPr>
          <w:rFonts w:ascii="Calibri" w:hAnsi="Calibri" w:eastAsia="Calibri"/>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火箭；火箭</w:t>
      </w:r>
      <w:r>
        <w:rPr>
          <w:rFonts w:hint="eastAsia" w:ascii="宋体" w:hAnsi="宋体" w:eastAsia="宋体"/>
          <w:color w:val="231F20"/>
          <w:spacing w:val="-10"/>
          <w:position w:val="2"/>
          <w:sz w:val="18"/>
        </w:rPr>
        <w:t>弹</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6B58E65E">
      <w:pPr>
        <w:tabs>
          <w:tab w:val="left" w:pos="4266"/>
        </w:tabs>
        <w:spacing w:before="0" w:line="255" w:lineRule="exact"/>
        <w:ind w:left="0" w:right="1365" w:firstLine="0"/>
        <w:jc w:val="righ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z w:val="24"/>
        </w:rPr>
        <w:t>Roderick</w:t>
      </w:r>
      <w:r>
        <w:rPr>
          <w:rFonts w:ascii="Tahoma" w:hAnsi="Tahoma" w:eastAsia="Tahoma"/>
          <w:color w:val="231F20"/>
          <w:spacing w:val="-25"/>
          <w:sz w:val="24"/>
        </w:rPr>
        <w:t xml:space="preserve"> </w:t>
      </w:r>
      <w:r>
        <w:rPr>
          <w:rFonts w:ascii="Calibri" w:hAnsi="Calibri" w:eastAsia="Calibri"/>
          <w:color w:val="231F20"/>
          <w:position w:val="1"/>
          <w:sz w:val="20"/>
        </w:rPr>
        <w:t>/'rQdGrIk/</w:t>
      </w:r>
      <w:r>
        <w:rPr>
          <w:rFonts w:ascii="Calibri" w:hAnsi="Calibri" w:eastAsia="Calibri"/>
          <w:color w:val="231F20"/>
          <w:spacing w:val="5"/>
          <w:position w:val="1"/>
          <w:sz w:val="20"/>
        </w:rPr>
        <w:t xml:space="preserve"> </w:t>
      </w:r>
      <w:r>
        <w:rPr>
          <w:rFonts w:hint="eastAsia" w:ascii="宋体" w:hAnsi="宋体" w:eastAsia="宋体"/>
          <w:color w:val="231F20"/>
          <w:position w:val="2"/>
          <w:sz w:val="18"/>
        </w:rPr>
        <w:t>罗德里</w:t>
      </w:r>
      <w:r>
        <w:rPr>
          <w:rFonts w:hint="eastAsia" w:ascii="宋体" w:hAnsi="宋体" w:eastAsia="宋体"/>
          <w:color w:val="231F20"/>
          <w:spacing w:val="-10"/>
          <w:position w:val="2"/>
          <w:sz w:val="18"/>
        </w:rPr>
        <w:t>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2ACEF18">
      <w:pPr>
        <w:tabs>
          <w:tab w:val="left" w:pos="4266"/>
        </w:tabs>
        <w:spacing w:before="30"/>
        <w:ind w:left="0" w:right="1365" w:firstLine="0"/>
        <w:jc w:val="right"/>
        <w:rPr>
          <w:rFonts w:ascii="Times New Roman" w:eastAsia="Times New Roman"/>
          <w:sz w:val="20"/>
        </w:rPr>
      </w:pPr>
      <w:r>
        <w:rPr>
          <w:rFonts w:ascii="Tahoma" w:eastAsia="Tahoma"/>
          <w:color w:val="231F20"/>
          <w:sz w:val="24"/>
        </w:rPr>
        <w:t>run</w:t>
      </w:r>
      <w:r>
        <w:rPr>
          <w:rFonts w:ascii="Tahoma" w:eastAsia="Tahoma"/>
          <w:color w:val="231F20"/>
          <w:spacing w:val="-7"/>
          <w:sz w:val="24"/>
        </w:rPr>
        <w:t xml:space="preserve"> </w:t>
      </w:r>
      <w:r>
        <w:rPr>
          <w:rFonts w:ascii="Tahoma" w:eastAsia="Tahoma"/>
          <w:color w:val="231F20"/>
          <w:sz w:val="24"/>
        </w:rPr>
        <w:t>out</w:t>
      </w:r>
      <w:r>
        <w:rPr>
          <w:rFonts w:ascii="Tahoma" w:eastAsia="Tahoma"/>
          <w:color w:val="231F20"/>
          <w:spacing w:val="-16"/>
          <w:sz w:val="24"/>
        </w:rPr>
        <w:t xml:space="preserve"> </w:t>
      </w:r>
      <w:r>
        <w:rPr>
          <w:rFonts w:hint="eastAsia" w:ascii="宋体" w:eastAsia="宋体"/>
          <w:color w:val="231F20"/>
          <w:position w:val="2"/>
          <w:sz w:val="18"/>
        </w:rPr>
        <w:t>用完；耗</w:t>
      </w:r>
      <w:r>
        <w:rPr>
          <w:rFonts w:hint="eastAsia" w:ascii="宋体" w:eastAsia="宋体"/>
          <w:color w:val="231F20"/>
          <w:spacing w:val="-10"/>
          <w:position w:val="2"/>
          <w:sz w:val="18"/>
        </w:rPr>
        <w:t>尽</w:t>
      </w:r>
      <w:r>
        <w:rPr>
          <w:rFonts w:hint="eastAsia" w:ascii="宋体" w:eastAsia="宋体"/>
          <w:color w:val="231F20"/>
          <w:position w:val="2"/>
          <w:sz w:val="18"/>
        </w:rPr>
        <w:tab/>
      </w:r>
      <w:r>
        <w:rPr>
          <w:rFonts w:ascii="Times New Roman" w:eastAsia="Times New Roman"/>
          <w:color w:val="231F20"/>
          <w:spacing w:val="-5"/>
          <w:position w:val="2"/>
          <w:sz w:val="20"/>
        </w:rPr>
        <w:t>(4)</w:t>
      </w:r>
    </w:p>
    <w:p w14:paraId="41CFCEAF">
      <w:pPr>
        <w:pStyle w:val="11"/>
        <w:spacing w:before="11"/>
        <w:rPr>
          <w:rFonts w:ascii="Times New Roman"/>
          <w:sz w:val="30"/>
        </w:rPr>
      </w:pPr>
    </w:p>
    <w:p w14:paraId="28E5AA8C">
      <w:pPr>
        <w:pStyle w:val="6"/>
        <w:ind w:left="576"/>
        <w:rPr>
          <w:rFonts w:ascii="Arial"/>
        </w:rPr>
      </w:pPr>
      <w:r>
        <mc:AlternateContent>
          <mc:Choice Requires="wps">
            <w:drawing>
              <wp:anchor distT="0" distB="0" distL="0" distR="0" simplePos="0" relativeHeight="25183334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922" name="Graphic 492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22" o:spid="_x0000_s1026" o:spt="100" style="position:absolute;left:0pt;margin-left:301.85pt;margin-top:1.45pt;height:18pt;width:7.45pt;mso-position-horizontal-relative:page;z-index:25183334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wvkC&#10;K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rFonts w:ascii="Arial"/>
          <w:color w:val="231F20"/>
          <w:w w:val="94"/>
        </w:rPr>
        <w:t>S</w:t>
      </w:r>
    </w:p>
    <w:p w14:paraId="59481916">
      <w:pPr>
        <w:spacing w:before="188"/>
        <w:ind w:left="296" w:right="0" w:firstLine="0"/>
        <w:jc w:val="left"/>
        <w:rPr>
          <w:rFonts w:ascii="Calibri"/>
          <w:sz w:val="20"/>
        </w:rPr>
      </w:pPr>
      <w:r>
        <w:rPr>
          <w:rFonts w:ascii="Tahoma"/>
          <w:color w:val="231F20"/>
          <w:w w:val="105"/>
          <w:sz w:val="24"/>
        </w:rPr>
        <w:t>sail</w:t>
      </w:r>
      <w:r>
        <w:rPr>
          <w:rFonts w:ascii="Tahoma"/>
          <w:color w:val="231F20"/>
          <w:spacing w:val="-6"/>
          <w:w w:val="105"/>
          <w:sz w:val="24"/>
        </w:rPr>
        <w:t xml:space="preserve"> </w:t>
      </w:r>
      <w:r>
        <w:rPr>
          <w:rFonts w:ascii="Calibri"/>
          <w:color w:val="231F20"/>
          <w:spacing w:val="-2"/>
          <w:w w:val="105"/>
          <w:position w:val="1"/>
          <w:sz w:val="20"/>
        </w:rPr>
        <w:t>/xeIl/</w:t>
      </w:r>
    </w:p>
    <w:p w14:paraId="62695B52">
      <w:pPr>
        <w:tabs>
          <w:tab w:val="left" w:pos="3983"/>
        </w:tabs>
        <w:spacing w:before="48"/>
        <w:ind w:left="0" w:right="136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1"/>
          <w:sz w:val="20"/>
        </w:rPr>
        <w:t xml:space="preserve"> </w:t>
      </w:r>
      <w:r>
        <w:rPr>
          <w:rFonts w:ascii="Times New Roman" w:eastAsia="Times New Roman"/>
          <w:color w:val="231F20"/>
          <w:sz w:val="20"/>
        </w:rPr>
        <w:t>&amp;</w:t>
      </w:r>
      <w:r>
        <w:rPr>
          <w:rFonts w:ascii="Times New Roman" w:eastAsia="Times New Roman"/>
          <w:color w:val="231F20"/>
          <w:spacing w:val="-10"/>
          <w:sz w:val="20"/>
        </w:rPr>
        <w:t xml:space="preserve"> </w:t>
      </w:r>
      <w:r>
        <w:rPr>
          <w:rFonts w:ascii="Times New Roman" w:eastAsia="Times New Roman"/>
          <w:i/>
          <w:color w:val="231F20"/>
          <w:sz w:val="20"/>
        </w:rPr>
        <w:t>vt.</w:t>
      </w:r>
      <w:r>
        <w:rPr>
          <w:rFonts w:hint="eastAsia" w:ascii="宋体" w:eastAsia="宋体"/>
          <w:color w:val="231F20"/>
          <w:sz w:val="18"/>
        </w:rPr>
        <w:t>（船）航行；（人）乘船航</w:t>
      </w:r>
      <w:r>
        <w:rPr>
          <w:rFonts w:hint="eastAsia" w:ascii="宋体" w:eastAsia="宋体"/>
          <w:color w:val="231F20"/>
          <w:spacing w:val="-10"/>
          <w:sz w:val="18"/>
        </w:rPr>
        <w:t>行</w:t>
      </w:r>
      <w:r>
        <w:rPr>
          <w:rFonts w:hint="eastAsia" w:ascii="宋体" w:eastAsia="宋体"/>
          <w:color w:val="231F20"/>
          <w:sz w:val="18"/>
        </w:rPr>
        <w:tab/>
      </w:r>
      <w:r>
        <w:rPr>
          <w:rFonts w:ascii="Times New Roman" w:eastAsia="Times New Roman"/>
          <w:color w:val="231F20"/>
          <w:spacing w:val="-5"/>
          <w:sz w:val="20"/>
        </w:rPr>
        <w:t>(5)</w:t>
      </w:r>
    </w:p>
    <w:p w14:paraId="7169806C">
      <w:pPr>
        <w:tabs>
          <w:tab w:val="left" w:pos="4563"/>
        </w:tabs>
        <w:spacing w:before="73"/>
        <w:ind w:left="296" w:right="0" w:firstLine="0"/>
        <w:jc w:val="left"/>
        <w:rPr>
          <w:rFonts w:ascii="Times New Roman" w:hAnsi="Times New Roman" w:eastAsia="Times New Roman"/>
          <w:sz w:val="20"/>
        </w:rPr>
      </w:pPr>
      <w:r>
        <w:rPr>
          <w:rFonts w:ascii="Tahoma" w:hAnsi="Tahoma" w:eastAsia="Tahoma"/>
          <w:color w:val="231F20"/>
          <w:spacing w:val="-2"/>
          <w:sz w:val="24"/>
        </w:rPr>
        <w:t>samba</w:t>
      </w:r>
      <w:r>
        <w:rPr>
          <w:rFonts w:ascii="Tahoma" w:hAnsi="Tahoma" w:eastAsia="Tahoma"/>
          <w:color w:val="231F20"/>
          <w:spacing w:val="-18"/>
          <w:sz w:val="24"/>
        </w:rPr>
        <w:t xml:space="preserve"> </w:t>
      </w:r>
      <w:r>
        <w:rPr>
          <w:rFonts w:ascii="Calibri" w:hAnsi="Calibri" w:eastAsia="Calibri"/>
          <w:color w:val="231F20"/>
          <w:spacing w:val="-2"/>
          <w:position w:val="1"/>
          <w:sz w:val="20"/>
        </w:rPr>
        <w:t>/'xæmbG/</w:t>
      </w:r>
      <w:r>
        <w:rPr>
          <w:rFonts w:ascii="Calibri" w:hAnsi="Calibri" w:eastAsia="Calibri"/>
          <w:color w:val="231F20"/>
          <w:spacing w:val="13"/>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position w:val="2"/>
          <w:sz w:val="18"/>
        </w:rPr>
        <w:t>桑巴舞；桑巴舞</w:t>
      </w:r>
      <w:r>
        <w:rPr>
          <w:rFonts w:hint="eastAsia" w:ascii="宋体" w:hAnsi="宋体" w:eastAsia="宋体"/>
          <w:color w:val="231F20"/>
          <w:spacing w:val="-10"/>
          <w:position w:val="2"/>
          <w:sz w:val="18"/>
        </w:rPr>
        <w:t>曲</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144B4FC">
      <w:pPr>
        <w:spacing w:before="34"/>
        <w:ind w:left="296" w:right="0" w:firstLine="0"/>
        <w:jc w:val="left"/>
        <w:rPr>
          <w:rFonts w:ascii="Calibri" w:hAnsi="Calibri"/>
          <w:sz w:val="20"/>
        </w:rPr>
      </w:pPr>
      <w:r>
        <w:rPr>
          <w:rFonts w:ascii="宋体" w:hAnsi="宋体"/>
          <w:color w:val="74CCD3"/>
          <w:position w:val="1"/>
          <w:sz w:val="20"/>
        </w:rPr>
        <w:t>△</w:t>
      </w:r>
      <w:r>
        <w:rPr>
          <w:rFonts w:ascii="宋体" w:hAnsi="宋体"/>
          <w:color w:val="74CCD3"/>
          <w:spacing w:val="-35"/>
          <w:position w:val="1"/>
          <w:sz w:val="20"/>
        </w:rPr>
        <w:t xml:space="preserve"> </w:t>
      </w:r>
      <w:r>
        <w:rPr>
          <w:rFonts w:ascii="Tahoma" w:hAnsi="Tahoma"/>
          <w:color w:val="231F20"/>
          <w:sz w:val="24"/>
        </w:rPr>
        <w:t>San</w:t>
      </w:r>
      <w:r>
        <w:rPr>
          <w:rFonts w:ascii="Tahoma" w:hAnsi="Tahoma"/>
          <w:color w:val="231F20"/>
          <w:spacing w:val="2"/>
          <w:sz w:val="24"/>
        </w:rPr>
        <w:t xml:space="preserve"> </w:t>
      </w:r>
      <w:r>
        <w:rPr>
          <w:rFonts w:ascii="Tahoma" w:hAnsi="Tahoma"/>
          <w:color w:val="231F20"/>
          <w:sz w:val="24"/>
        </w:rPr>
        <w:t>Francisco</w:t>
      </w:r>
      <w:r>
        <w:rPr>
          <w:rFonts w:ascii="Tahoma" w:hAnsi="Tahoma"/>
          <w:color w:val="231F20"/>
          <w:spacing w:val="-11"/>
          <w:sz w:val="24"/>
        </w:rPr>
        <w:t xml:space="preserve"> </w:t>
      </w:r>
      <w:r>
        <w:rPr>
          <w:rFonts w:ascii="Calibri" w:hAnsi="Calibri"/>
          <w:color w:val="231F20"/>
          <w:spacing w:val="-2"/>
          <w:position w:val="1"/>
          <w:sz w:val="20"/>
        </w:rPr>
        <w:t>/.xænfrGn'xIxkGu/</w:t>
      </w:r>
    </w:p>
    <w:p w14:paraId="53D06AEB">
      <w:pPr>
        <w:tabs>
          <w:tab w:val="left" w:pos="3986"/>
        </w:tabs>
        <w:spacing w:before="49"/>
        <w:ind w:left="0" w:right="1365" w:firstLine="0"/>
        <w:jc w:val="right"/>
        <w:rPr>
          <w:rFonts w:ascii="Times New Roman" w:eastAsia="Times New Roman"/>
          <w:sz w:val="20"/>
        </w:rPr>
      </w:pPr>
      <w:r>
        <w:rPr>
          <w:rFonts w:hint="eastAsia" w:ascii="宋体" w:eastAsia="宋体"/>
          <w:color w:val="231F20"/>
          <w:sz w:val="18"/>
        </w:rPr>
        <w:t>圣弗朗西斯科（旧金山）（美国城市</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29DD68BC">
      <w:pPr>
        <w:tabs>
          <w:tab w:val="left" w:pos="4563"/>
        </w:tabs>
        <w:spacing w:before="72"/>
        <w:ind w:left="296" w:right="0" w:firstLine="0"/>
        <w:jc w:val="left"/>
        <w:rPr>
          <w:rFonts w:ascii="Times New Roman" w:hAnsi="Times New Roman" w:eastAsia="Times New Roman"/>
          <w:sz w:val="20"/>
        </w:rPr>
      </w:pPr>
      <w:r>
        <w:rPr>
          <w:rFonts w:ascii="Tahoma" w:hAnsi="Tahoma" w:eastAsia="Tahoma"/>
          <w:color w:val="231F20"/>
          <w:sz w:val="24"/>
        </w:rPr>
        <w:t>satellite</w:t>
      </w:r>
      <w:r>
        <w:rPr>
          <w:rFonts w:ascii="Tahoma" w:hAnsi="Tahoma" w:eastAsia="Tahoma"/>
          <w:color w:val="231F20"/>
          <w:spacing w:val="-18"/>
          <w:sz w:val="24"/>
        </w:rPr>
        <w:t xml:space="preserve"> </w:t>
      </w:r>
      <w:r>
        <w:rPr>
          <w:rFonts w:ascii="Calibri" w:hAnsi="Calibri" w:eastAsia="Calibri"/>
          <w:color w:val="231F20"/>
          <w:position w:val="1"/>
          <w:sz w:val="20"/>
        </w:rPr>
        <w:t>/'xætGlaIt/</w:t>
      </w:r>
      <w:r>
        <w:rPr>
          <w:rFonts w:ascii="Calibri" w:hAnsi="Calibri" w:eastAsia="Calibri"/>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人造卫星；卫</w:t>
      </w:r>
      <w:r>
        <w:rPr>
          <w:rFonts w:hint="eastAsia" w:ascii="宋体" w:hAnsi="宋体" w:eastAsia="宋体"/>
          <w:color w:val="231F20"/>
          <w:spacing w:val="-10"/>
          <w:position w:val="2"/>
          <w:sz w:val="18"/>
        </w:rPr>
        <w:t>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9D3EAB7">
      <w:pPr>
        <w:spacing w:before="35"/>
        <w:ind w:left="296" w:right="0" w:firstLine="0"/>
        <w:jc w:val="left"/>
        <w:rPr>
          <w:rFonts w:hint="eastAsia" w:ascii="宋体" w:hAnsi="宋体" w:eastAsia="宋体"/>
          <w:sz w:val="18"/>
        </w:rPr>
      </w:pPr>
      <w:r>
        <w:rPr>
          <w:rFonts w:ascii="Tahoma" w:hAnsi="Tahoma" w:eastAsia="Tahoma"/>
          <w:color w:val="231F20"/>
          <w:spacing w:val="-2"/>
          <w:sz w:val="24"/>
        </w:rPr>
        <w:t>saving</w:t>
      </w:r>
      <w:r>
        <w:rPr>
          <w:rFonts w:ascii="Tahoma" w:hAnsi="Tahoma" w:eastAsia="Tahoma"/>
          <w:color w:val="231F20"/>
          <w:spacing w:val="-26"/>
          <w:sz w:val="24"/>
        </w:rPr>
        <w:t xml:space="preserve"> </w:t>
      </w:r>
      <w:r>
        <w:rPr>
          <w:rFonts w:ascii="Calibri" w:hAnsi="Calibri" w:eastAsia="Calibri"/>
          <w:color w:val="231F20"/>
          <w:spacing w:val="-2"/>
          <w:position w:val="1"/>
          <w:sz w:val="20"/>
        </w:rPr>
        <w:t>/'xeIvI/</w:t>
      </w:r>
      <w:r>
        <w:rPr>
          <w:rFonts w:ascii="Calibri" w:hAnsi="Calibri" w:eastAsia="Calibri"/>
          <w:color w:val="231F20"/>
          <w:spacing w:val="-5"/>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3"/>
          <w:position w:val="2"/>
          <w:sz w:val="18"/>
        </w:rPr>
        <w:t>节省物；节省；节约；</w:t>
      </w:r>
    </w:p>
    <w:p w14:paraId="63847354">
      <w:pPr>
        <w:tabs>
          <w:tab w:val="left" w:pos="2877"/>
        </w:tabs>
        <w:spacing w:before="39"/>
        <w:ind w:left="0" w:right="1365" w:firstLine="0"/>
        <w:jc w:val="right"/>
        <w:rPr>
          <w:rFonts w:ascii="Times New Roman" w:eastAsia="Times New Roman"/>
          <w:sz w:val="20"/>
        </w:rPr>
      </w:pPr>
      <w:r>
        <w:rPr>
          <w:rFonts w:hint="eastAsia" w:ascii="宋体" w:eastAsia="宋体"/>
          <w:color w:val="231F20"/>
          <w:spacing w:val="-8"/>
          <w:sz w:val="20"/>
        </w:rPr>
        <w:t>［</w:t>
      </w:r>
      <w:r>
        <w:rPr>
          <w:rFonts w:ascii="Times New Roman" w:eastAsia="Times New Roman"/>
          <w:color w:val="231F20"/>
          <w:spacing w:val="-8"/>
          <w:sz w:val="20"/>
        </w:rPr>
        <w:t>pl.</w:t>
      </w:r>
      <w:r>
        <w:rPr>
          <w:rFonts w:hint="eastAsia" w:ascii="宋体" w:eastAsia="宋体"/>
          <w:color w:val="231F20"/>
          <w:spacing w:val="-8"/>
          <w:sz w:val="20"/>
        </w:rPr>
        <w:t>］</w:t>
      </w:r>
      <w:r>
        <w:rPr>
          <w:rFonts w:hint="eastAsia" w:ascii="宋体" w:eastAsia="宋体"/>
          <w:color w:val="231F20"/>
          <w:spacing w:val="-37"/>
          <w:sz w:val="20"/>
        </w:rPr>
        <w:t xml:space="preserve"> </w:t>
      </w:r>
      <w:r>
        <w:rPr>
          <w:rFonts w:hint="eastAsia" w:ascii="宋体" w:eastAsia="宋体"/>
          <w:color w:val="231F20"/>
          <w:spacing w:val="-8"/>
          <w:position w:val="1"/>
          <w:sz w:val="18"/>
        </w:rPr>
        <w:t>储蓄金；存</w:t>
      </w:r>
      <w:r>
        <w:rPr>
          <w:rFonts w:hint="eastAsia" w:ascii="宋体" w:eastAsia="宋体"/>
          <w:color w:val="231F20"/>
          <w:spacing w:val="-10"/>
          <w:position w:val="1"/>
          <w:sz w:val="18"/>
        </w:rPr>
        <w:t>款</w:t>
      </w:r>
      <w:r>
        <w:rPr>
          <w:rFonts w:hint="eastAsia" w:ascii="宋体" w:eastAsia="宋体"/>
          <w:color w:val="231F20"/>
          <w:position w:val="1"/>
          <w:sz w:val="18"/>
        </w:rPr>
        <w:tab/>
      </w:r>
      <w:r>
        <w:rPr>
          <w:rFonts w:ascii="Times New Roman" w:eastAsia="Times New Roman"/>
          <w:color w:val="231F20"/>
          <w:spacing w:val="-5"/>
          <w:sz w:val="20"/>
        </w:rPr>
        <w:t>(2)</w:t>
      </w:r>
    </w:p>
    <w:p w14:paraId="0D61B754">
      <w:pPr>
        <w:tabs>
          <w:tab w:val="left" w:pos="4563"/>
        </w:tabs>
        <w:spacing w:before="63"/>
        <w:ind w:left="296" w:right="0" w:firstLine="0"/>
        <w:jc w:val="left"/>
        <w:rPr>
          <w:rFonts w:ascii="Times New Roman" w:hAnsi="Times New Roman" w:eastAsia="Times New Roman"/>
          <w:sz w:val="20"/>
        </w:rPr>
      </w:pPr>
      <w:r>
        <w:rPr>
          <w:rFonts w:ascii="Tahoma" w:hAnsi="Tahoma" w:eastAsia="Tahoma"/>
          <w:color w:val="231F20"/>
          <w:spacing w:val="-4"/>
          <w:sz w:val="24"/>
        </w:rPr>
        <w:t>saying</w:t>
      </w:r>
      <w:r>
        <w:rPr>
          <w:rFonts w:ascii="Tahoma" w:hAnsi="Tahoma" w:eastAsia="Tahoma"/>
          <w:color w:val="231F20"/>
          <w:spacing w:val="-24"/>
          <w:sz w:val="24"/>
        </w:rPr>
        <w:t xml:space="preserve"> </w:t>
      </w:r>
      <w:r>
        <w:rPr>
          <w:rFonts w:ascii="Calibri" w:hAnsi="Calibri" w:eastAsia="Calibri"/>
          <w:color w:val="231F20"/>
          <w:spacing w:val="-4"/>
          <w:position w:val="1"/>
          <w:sz w:val="20"/>
        </w:rPr>
        <w:t>/'xeII/</w:t>
      </w:r>
      <w:r>
        <w:rPr>
          <w:rFonts w:ascii="Calibri" w:hAnsi="Calibri" w:eastAsia="Calibri"/>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谚语；格言；警</w:t>
      </w:r>
      <w:r>
        <w:rPr>
          <w:rFonts w:hint="eastAsia" w:ascii="宋体" w:hAnsi="宋体" w:eastAsia="宋体"/>
          <w:color w:val="231F20"/>
          <w:spacing w:val="-10"/>
          <w:position w:val="2"/>
          <w:sz w:val="18"/>
        </w:rPr>
        <w:t>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220761D">
      <w:pPr>
        <w:spacing w:before="34"/>
        <w:ind w:left="296" w:right="0" w:firstLine="0"/>
        <w:jc w:val="left"/>
        <w:rPr>
          <w:rFonts w:hint="eastAsia" w:ascii="宋体" w:eastAsia="宋体"/>
          <w:sz w:val="18"/>
        </w:rPr>
      </w:pPr>
      <w:r>
        <w:rPr>
          <w:rFonts w:ascii="Tahoma" w:eastAsia="Tahoma"/>
          <w:color w:val="231F20"/>
          <w:sz w:val="24"/>
        </w:rPr>
        <w:t>scare</w:t>
      </w:r>
      <w:r>
        <w:rPr>
          <w:rFonts w:ascii="Tahoma" w:eastAsia="Tahoma"/>
          <w:color w:val="231F20"/>
          <w:spacing w:val="-18"/>
          <w:sz w:val="24"/>
        </w:rPr>
        <w:t xml:space="preserve"> </w:t>
      </w:r>
      <w:r>
        <w:rPr>
          <w:rFonts w:ascii="Calibri" w:eastAsia="Calibri"/>
          <w:color w:val="231F20"/>
          <w:position w:val="1"/>
          <w:sz w:val="20"/>
        </w:rPr>
        <w:t>/xkeG(r)/</w:t>
      </w:r>
      <w:r>
        <w:rPr>
          <w:rFonts w:ascii="Calibri" w:eastAsia="Calibri"/>
          <w:color w:val="231F20"/>
          <w:spacing w:val="13"/>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惊吓；使害怕</w:t>
      </w:r>
    </w:p>
    <w:p w14:paraId="74E66F6C">
      <w:pPr>
        <w:tabs>
          <w:tab w:val="left" w:pos="2838"/>
        </w:tabs>
        <w:spacing w:before="48"/>
        <w:ind w:left="0" w:right="1365"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受惊</w:t>
      </w:r>
      <w:r>
        <w:rPr>
          <w:rFonts w:hint="eastAsia" w:ascii="宋体" w:eastAsia="宋体"/>
          <w:color w:val="231F20"/>
          <w:spacing w:val="-10"/>
          <w:sz w:val="18"/>
        </w:rPr>
        <w:t>吓</w:t>
      </w:r>
      <w:r>
        <w:rPr>
          <w:rFonts w:hint="eastAsia" w:ascii="宋体" w:eastAsia="宋体"/>
          <w:color w:val="231F20"/>
          <w:sz w:val="18"/>
        </w:rPr>
        <w:tab/>
      </w:r>
      <w:r>
        <w:rPr>
          <w:rFonts w:ascii="Times New Roman" w:eastAsia="Times New Roman"/>
          <w:color w:val="231F20"/>
          <w:spacing w:val="-5"/>
          <w:sz w:val="20"/>
        </w:rPr>
        <w:t>(2)</w:t>
      </w:r>
    </w:p>
    <w:p w14:paraId="78CA3A46">
      <w:pPr>
        <w:spacing w:before="73"/>
        <w:ind w:left="579" w:right="0" w:firstLine="0"/>
        <w:jc w:val="left"/>
        <w:rPr>
          <w:rFonts w:ascii="Calibri"/>
          <w:sz w:val="20"/>
        </w:rPr>
      </w:pPr>
      <w:r>
        <w:rPr>
          <w:rFonts w:ascii="Tahoma"/>
          <w:color w:val="231F20"/>
          <w:sz w:val="24"/>
        </w:rPr>
        <w:t>scared</w:t>
      </w:r>
      <w:r>
        <w:rPr>
          <w:rFonts w:ascii="Tahoma"/>
          <w:color w:val="231F20"/>
          <w:spacing w:val="-11"/>
          <w:sz w:val="24"/>
        </w:rPr>
        <w:t xml:space="preserve"> </w:t>
      </w:r>
      <w:r>
        <w:rPr>
          <w:rFonts w:ascii="Calibri"/>
          <w:color w:val="231F20"/>
          <w:spacing w:val="-2"/>
          <w:position w:val="1"/>
          <w:sz w:val="20"/>
        </w:rPr>
        <w:t>/xkeGd/</w:t>
      </w:r>
    </w:p>
    <w:p w14:paraId="1F660292">
      <w:pPr>
        <w:tabs>
          <w:tab w:val="left" w:pos="3706"/>
        </w:tabs>
        <w:spacing w:before="48"/>
        <w:ind w:left="0" w:right="1365" w:firstLine="0"/>
        <w:jc w:val="right"/>
        <w:rPr>
          <w:rFonts w:ascii="Times New Roman" w:hAnsi="Times New Roman" w:eastAsia="Times New Roman"/>
          <w:sz w:val="20"/>
        </w:rPr>
      </w:pPr>
      <w:r>
        <w:rPr>
          <w:rFonts w:ascii="Times New Roman" w:hAnsi="Times New Roman" w:eastAsia="Times New Roman"/>
          <w:i/>
          <w:color w:val="231F20"/>
          <w:sz w:val="20"/>
        </w:rPr>
        <w:t>adj.</w:t>
      </w:r>
      <w:r>
        <w:rPr>
          <w:rFonts w:ascii="Times New Roman" w:hAnsi="Times New Roman" w:eastAsia="Times New Roman"/>
          <w:i/>
          <w:color w:val="231F20"/>
          <w:spacing w:val="-1"/>
          <w:sz w:val="20"/>
        </w:rPr>
        <w:t xml:space="preserve"> </w:t>
      </w:r>
      <w:r>
        <w:rPr>
          <w:rFonts w:hint="eastAsia" w:ascii="宋体" w:hAnsi="宋体" w:eastAsia="宋体"/>
          <w:color w:val="231F20"/>
          <w:sz w:val="18"/>
        </w:rPr>
        <w:t>害怕的；对……感到惊慌或恐惧</w:t>
      </w:r>
      <w:r>
        <w:rPr>
          <w:rFonts w:hint="eastAsia" w:ascii="宋体" w:hAnsi="宋体" w:eastAsia="宋体"/>
          <w:color w:val="231F20"/>
          <w:spacing w:val="-10"/>
          <w:sz w:val="18"/>
        </w:rPr>
        <w:t>的</w:t>
      </w:r>
      <w:r>
        <w:rPr>
          <w:rFonts w:hint="eastAsia" w:ascii="宋体" w:hAnsi="宋体" w:eastAsia="宋体"/>
          <w:color w:val="231F20"/>
          <w:sz w:val="18"/>
        </w:rPr>
        <w:tab/>
      </w:r>
      <w:r>
        <w:rPr>
          <w:rFonts w:ascii="Times New Roman" w:hAnsi="Times New Roman" w:eastAsia="Times New Roman"/>
          <w:color w:val="231F20"/>
          <w:spacing w:val="-5"/>
          <w:sz w:val="20"/>
        </w:rPr>
        <w:t>(2)</w:t>
      </w:r>
    </w:p>
    <w:p w14:paraId="08D0F6C9">
      <w:pPr>
        <w:spacing w:before="73"/>
        <w:ind w:left="296" w:right="0" w:firstLine="0"/>
        <w:jc w:val="left"/>
        <w:rPr>
          <w:rFonts w:ascii="Calibri"/>
          <w:sz w:val="20"/>
        </w:rPr>
      </w:pPr>
      <w:r>
        <w:rPr>
          <w:rFonts w:ascii="Tahoma"/>
          <w:color w:val="231F20"/>
          <w:sz w:val="24"/>
        </w:rPr>
        <w:t>scene</w:t>
      </w:r>
      <w:r>
        <w:rPr>
          <w:rFonts w:ascii="Tahoma"/>
          <w:color w:val="231F20"/>
          <w:spacing w:val="-6"/>
          <w:sz w:val="24"/>
        </w:rPr>
        <w:t xml:space="preserve"> </w:t>
      </w:r>
      <w:r>
        <w:rPr>
          <w:rFonts w:ascii="Calibri"/>
          <w:color w:val="231F20"/>
          <w:spacing w:val="-2"/>
          <w:position w:val="1"/>
          <w:sz w:val="20"/>
        </w:rPr>
        <w:t>/xi:n/</w:t>
      </w:r>
    </w:p>
    <w:p w14:paraId="3EB067C4">
      <w:pPr>
        <w:tabs>
          <w:tab w:val="left" w:pos="3986"/>
        </w:tabs>
        <w:spacing w:before="48"/>
        <w:ind w:left="0" w:right="1365" w:firstLine="0"/>
        <w:jc w:val="right"/>
        <w:rPr>
          <w:rFonts w:ascii="Times New Roman" w:eastAsia="Times New Roman"/>
          <w:sz w:val="20"/>
        </w:rPr>
      </w:pPr>
      <w:r>
        <w:rPr>
          <w:rFonts w:ascii="Times New Roman" w:eastAsia="Times New Roman"/>
          <w:i/>
          <w:color w:val="231F20"/>
          <w:spacing w:val="-2"/>
          <w:sz w:val="20"/>
        </w:rPr>
        <w:t>n.</w:t>
      </w:r>
      <w:r>
        <w:rPr>
          <w:rFonts w:hint="eastAsia" w:ascii="宋体" w:eastAsia="宋体"/>
          <w:color w:val="231F20"/>
          <w:spacing w:val="-2"/>
          <w:sz w:val="18"/>
        </w:rPr>
        <w:t>（戏剧或歌剧的）场；现场；场</w:t>
      </w:r>
      <w:r>
        <w:rPr>
          <w:rFonts w:hint="eastAsia" w:ascii="宋体" w:eastAsia="宋体"/>
          <w:color w:val="231F20"/>
          <w:spacing w:val="-10"/>
          <w:sz w:val="18"/>
        </w:rPr>
        <w:t>面</w:t>
      </w:r>
      <w:r>
        <w:rPr>
          <w:rFonts w:hint="eastAsia" w:ascii="宋体" w:eastAsia="宋体"/>
          <w:color w:val="231F20"/>
          <w:sz w:val="18"/>
        </w:rPr>
        <w:tab/>
      </w:r>
      <w:r>
        <w:rPr>
          <w:rFonts w:ascii="Times New Roman" w:eastAsia="Times New Roman"/>
          <w:color w:val="231F20"/>
          <w:spacing w:val="-5"/>
          <w:sz w:val="20"/>
        </w:rPr>
        <w:t>(5)</w:t>
      </w:r>
    </w:p>
    <w:p w14:paraId="6B516A8E">
      <w:pPr>
        <w:tabs>
          <w:tab w:val="left" w:pos="4563"/>
        </w:tabs>
        <w:spacing w:before="73"/>
        <w:ind w:left="296" w:right="0" w:firstLine="0"/>
        <w:jc w:val="left"/>
        <w:rPr>
          <w:rFonts w:ascii="Times New Roman" w:eastAsia="Times New Roman"/>
          <w:sz w:val="20"/>
        </w:rPr>
      </w:pPr>
      <w:r>
        <w:rPr>
          <w:rFonts w:ascii="Tahoma" w:eastAsia="Tahoma"/>
          <w:color w:val="231F20"/>
          <w:sz w:val="24"/>
        </w:rPr>
        <w:t>scholarship</w:t>
      </w:r>
      <w:r>
        <w:rPr>
          <w:rFonts w:ascii="Tahoma" w:eastAsia="Tahoma"/>
          <w:color w:val="231F20"/>
          <w:spacing w:val="-7"/>
          <w:sz w:val="24"/>
        </w:rPr>
        <w:t xml:space="preserve"> </w:t>
      </w:r>
      <w:r>
        <w:rPr>
          <w:rFonts w:ascii="Calibri" w:eastAsia="Calibri"/>
          <w:color w:val="231F20"/>
          <w:position w:val="1"/>
          <w:sz w:val="20"/>
        </w:rPr>
        <w:t>/'xkQlGfIp/</w:t>
      </w:r>
      <w:r>
        <w:rPr>
          <w:rFonts w:ascii="Calibri" w:eastAsia="Calibri"/>
          <w:color w:val="231F20"/>
          <w:spacing w:val="2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8"/>
          <w:position w:val="2"/>
          <w:sz w:val="20"/>
        </w:rPr>
        <w:t xml:space="preserve"> </w:t>
      </w:r>
      <w:r>
        <w:rPr>
          <w:rFonts w:hint="eastAsia" w:ascii="宋体" w:eastAsia="宋体"/>
          <w:color w:val="231F20"/>
          <w:position w:val="2"/>
          <w:sz w:val="18"/>
        </w:rPr>
        <w:t>奖学</w:t>
      </w:r>
      <w:r>
        <w:rPr>
          <w:rFonts w:hint="eastAsia" w:ascii="宋体" w:eastAsia="宋体"/>
          <w:color w:val="231F20"/>
          <w:spacing w:val="-10"/>
          <w:position w:val="2"/>
          <w:sz w:val="18"/>
        </w:rPr>
        <w:t>金</w:t>
      </w:r>
      <w:r>
        <w:rPr>
          <w:rFonts w:hint="eastAsia" w:ascii="宋体" w:eastAsia="宋体"/>
          <w:color w:val="231F20"/>
          <w:position w:val="2"/>
          <w:sz w:val="18"/>
        </w:rPr>
        <w:tab/>
      </w:r>
      <w:r>
        <w:rPr>
          <w:rFonts w:ascii="Times New Roman" w:eastAsia="Times New Roman"/>
          <w:color w:val="231F20"/>
          <w:spacing w:val="-5"/>
          <w:position w:val="2"/>
          <w:sz w:val="20"/>
        </w:rPr>
        <w:t>(2)</w:t>
      </w:r>
    </w:p>
    <w:p w14:paraId="33102BEB">
      <w:pPr>
        <w:spacing w:before="34"/>
        <w:ind w:left="296" w:right="0" w:firstLine="0"/>
        <w:jc w:val="left"/>
        <w:rPr>
          <w:rFonts w:hint="eastAsia" w:ascii="宋体" w:eastAsia="宋体"/>
          <w:sz w:val="18"/>
        </w:rPr>
      </w:pPr>
      <w:r>
        <w:rPr>
          <w:rFonts w:ascii="Tahoma" w:eastAsia="Tahoma"/>
          <w:color w:val="231F20"/>
          <w:sz w:val="24"/>
        </w:rPr>
        <w:t>seek</w:t>
      </w:r>
      <w:r>
        <w:rPr>
          <w:rFonts w:ascii="Tahoma" w:eastAsia="Tahoma"/>
          <w:color w:val="231F20"/>
          <w:spacing w:val="-15"/>
          <w:sz w:val="24"/>
        </w:rPr>
        <w:t xml:space="preserve"> </w:t>
      </w:r>
      <w:r>
        <w:rPr>
          <w:rFonts w:ascii="Calibri" w:eastAsia="Calibri"/>
          <w:color w:val="231F20"/>
          <w:position w:val="1"/>
          <w:sz w:val="20"/>
        </w:rPr>
        <w:t>/xi:k/</w:t>
      </w:r>
      <w:r>
        <w:rPr>
          <w:rFonts w:ascii="Calibri" w:eastAsia="Calibri"/>
          <w:color w:val="231F20"/>
          <w:spacing w:val="9"/>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4"/>
          <w:position w:val="2"/>
          <w:sz w:val="20"/>
        </w:rPr>
        <w:t xml:space="preserve"> </w:t>
      </w:r>
      <w:r>
        <w:rPr>
          <w:rFonts w:ascii="Times New Roman" w:eastAsia="Times New Roman"/>
          <w:color w:val="231F20"/>
          <w:position w:val="2"/>
          <w:sz w:val="20"/>
        </w:rPr>
        <w:t>&amp;</w:t>
      </w:r>
      <w:r>
        <w:rPr>
          <w:rFonts w:ascii="Times New Roman" w:eastAsia="Times New Roman"/>
          <w:color w:val="231F20"/>
          <w:spacing w:val="5"/>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4"/>
          <w:position w:val="2"/>
          <w:sz w:val="20"/>
        </w:rPr>
        <w:t xml:space="preserve"> </w:t>
      </w:r>
      <w:r>
        <w:rPr>
          <w:rFonts w:hint="eastAsia" w:ascii="宋体" w:eastAsia="宋体"/>
          <w:color w:val="231F20"/>
          <w:position w:val="2"/>
          <w:sz w:val="18"/>
        </w:rPr>
        <w:t>（</w:t>
      </w:r>
      <w:r>
        <w:rPr>
          <w:rFonts w:ascii="Calibri" w:eastAsia="Calibri"/>
          <w:color w:val="231F20"/>
          <w:position w:val="1"/>
          <w:sz w:val="20"/>
        </w:rPr>
        <w:t>xought</w:t>
      </w:r>
      <w:r>
        <w:rPr>
          <w:rFonts w:ascii="Calibri" w:eastAsia="Calibri"/>
          <w:color w:val="231F20"/>
          <w:spacing w:val="20"/>
          <w:position w:val="1"/>
          <w:sz w:val="20"/>
        </w:rPr>
        <w:t xml:space="preserve"> </w:t>
      </w:r>
      <w:r>
        <w:rPr>
          <w:rFonts w:ascii="Calibri" w:eastAsia="Calibri"/>
          <w:color w:val="231F20"/>
          <w:position w:val="1"/>
          <w:sz w:val="20"/>
        </w:rPr>
        <w:t>/xc:t/,</w:t>
      </w:r>
      <w:r>
        <w:rPr>
          <w:rFonts w:ascii="Calibri" w:eastAsia="Calibri"/>
          <w:color w:val="231F20"/>
          <w:spacing w:val="19"/>
          <w:position w:val="1"/>
          <w:sz w:val="20"/>
        </w:rPr>
        <w:t xml:space="preserve"> </w:t>
      </w:r>
      <w:r>
        <w:rPr>
          <w:rFonts w:ascii="Calibri" w:eastAsia="Calibri"/>
          <w:color w:val="231F20"/>
          <w:spacing w:val="-2"/>
          <w:position w:val="1"/>
          <w:sz w:val="20"/>
        </w:rPr>
        <w:t>xought</w:t>
      </w:r>
      <w:r>
        <w:rPr>
          <w:rFonts w:hint="eastAsia" w:ascii="宋体" w:eastAsia="宋体"/>
          <w:color w:val="231F20"/>
          <w:spacing w:val="-2"/>
          <w:position w:val="2"/>
          <w:sz w:val="18"/>
        </w:rPr>
        <w:t>）</w:t>
      </w:r>
    </w:p>
    <w:p w14:paraId="1035C33C">
      <w:pPr>
        <w:tabs>
          <w:tab w:val="left" w:pos="3217"/>
        </w:tabs>
        <w:spacing w:before="49"/>
        <w:ind w:left="0" w:right="1365" w:firstLine="0"/>
        <w:jc w:val="right"/>
        <w:rPr>
          <w:rFonts w:ascii="Times New Roman" w:eastAsia="Times New Roman"/>
          <w:sz w:val="20"/>
        </w:rPr>
      </w:pPr>
      <w:r>
        <w:rPr>
          <w:rFonts w:hint="eastAsia" w:ascii="宋体" w:eastAsia="宋体"/>
          <w:color w:val="231F20"/>
          <w:sz w:val="18"/>
        </w:rPr>
        <w:t>寻找；寻</w:t>
      </w:r>
      <w:r>
        <w:rPr>
          <w:rFonts w:hint="eastAsia" w:ascii="宋体" w:eastAsia="宋体"/>
          <w:color w:val="231F20"/>
          <w:spacing w:val="-10"/>
          <w:sz w:val="18"/>
        </w:rPr>
        <w:t>求</w:t>
      </w:r>
      <w:r>
        <w:rPr>
          <w:rFonts w:hint="eastAsia" w:ascii="宋体" w:eastAsia="宋体"/>
          <w:color w:val="231F20"/>
          <w:sz w:val="18"/>
        </w:rPr>
        <w:tab/>
      </w:r>
      <w:r>
        <w:rPr>
          <w:rFonts w:ascii="Times New Roman" w:eastAsia="Times New Roman"/>
          <w:color w:val="231F20"/>
          <w:spacing w:val="-5"/>
          <w:sz w:val="20"/>
        </w:rPr>
        <w:t>(3)</w:t>
      </w:r>
    </w:p>
    <w:p w14:paraId="6822AAB0">
      <w:pPr>
        <w:tabs>
          <w:tab w:val="left" w:pos="4563"/>
        </w:tabs>
        <w:spacing w:before="72" w:line="268" w:lineRule="auto"/>
        <w:ind w:left="296" w:right="1365" w:firstLine="283"/>
        <w:jc w:val="both"/>
        <w:rPr>
          <w:rFonts w:hint="eastAsia" w:ascii="宋体" w:hAnsi="宋体" w:eastAsia="宋体"/>
          <w:sz w:val="18"/>
        </w:rPr>
      </w:pPr>
      <w:r>
        <w:rPr>
          <w:rFonts w:ascii="Tahoma" w:hAnsi="Tahoma" w:eastAsia="Tahoma"/>
          <w:color w:val="231F20"/>
          <w:spacing w:val="-8"/>
          <w:sz w:val="24"/>
        </w:rPr>
        <w:t>seek</w:t>
      </w:r>
      <w:r>
        <w:rPr>
          <w:rFonts w:ascii="Tahoma" w:hAnsi="Tahoma" w:eastAsia="Tahoma"/>
          <w:color w:val="231F20"/>
          <w:spacing w:val="-11"/>
          <w:sz w:val="24"/>
        </w:rPr>
        <w:t xml:space="preserve"> </w:t>
      </w:r>
      <w:r>
        <w:rPr>
          <w:rFonts w:ascii="Tahoma" w:hAnsi="Tahoma" w:eastAsia="Tahoma"/>
          <w:color w:val="231F20"/>
          <w:spacing w:val="-8"/>
          <w:sz w:val="24"/>
        </w:rPr>
        <w:t>one’s</w:t>
      </w:r>
      <w:r>
        <w:rPr>
          <w:rFonts w:ascii="Tahoma" w:hAnsi="Tahoma" w:eastAsia="Tahoma"/>
          <w:color w:val="231F20"/>
          <w:spacing w:val="-11"/>
          <w:sz w:val="24"/>
        </w:rPr>
        <w:t xml:space="preserve"> </w:t>
      </w:r>
      <w:r>
        <w:rPr>
          <w:rFonts w:ascii="Tahoma" w:hAnsi="Tahoma" w:eastAsia="Tahoma"/>
          <w:color w:val="231F20"/>
          <w:spacing w:val="-8"/>
          <w:sz w:val="24"/>
        </w:rPr>
        <w:t>fortune</w:t>
      </w:r>
      <w:r>
        <w:rPr>
          <w:rFonts w:ascii="Tahoma" w:hAnsi="Tahoma" w:eastAsia="Tahoma"/>
          <w:color w:val="231F20"/>
          <w:spacing w:val="-11"/>
          <w:sz w:val="24"/>
        </w:rPr>
        <w:t xml:space="preserve"> </w:t>
      </w:r>
      <w:r>
        <w:rPr>
          <w:rFonts w:hint="eastAsia" w:ascii="宋体" w:hAnsi="宋体" w:eastAsia="宋体"/>
          <w:color w:val="231F20"/>
          <w:spacing w:val="-8"/>
          <w:position w:val="2"/>
          <w:sz w:val="18"/>
        </w:rPr>
        <w:t>寻找成功致富之路；闯世界</w:t>
      </w:r>
      <w:r>
        <w:rPr>
          <w:rFonts w:hint="eastAsia" w:ascii="宋体" w:hAnsi="宋体" w:eastAsia="宋体"/>
          <w:color w:val="231F20"/>
          <w:spacing w:val="-14"/>
          <w:position w:val="2"/>
          <w:sz w:val="18"/>
        </w:rPr>
        <w:t xml:space="preserve"> </w:t>
      </w:r>
      <w:r>
        <w:rPr>
          <w:rFonts w:ascii="Times New Roman" w:hAnsi="Times New Roman" w:eastAsia="Times New Roman"/>
          <w:color w:val="231F20"/>
          <w:spacing w:val="-8"/>
          <w:position w:val="2"/>
          <w:sz w:val="20"/>
        </w:rPr>
        <w:t xml:space="preserve">(3) </w:t>
      </w:r>
      <w:r>
        <w:rPr>
          <w:rFonts w:ascii="Tahoma" w:hAnsi="Tahoma" w:eastAsia="Tahoma"/>
          <w:color w:val="231F20"/>
          <w:sz w:val="24"/>
        </w:rPr>
        <w:t xml:space="preserve">select </w:t>
      </w:r>
      <w:r>
        <w:rPr>
          <w:rFonts w:ascii="Calibri" w:hAnsi="Calibri" w:eastAsia="Calibri"/>
          <w:color w:val="231F20"/>
          <w:position w:val="1"/>
          <w:sz w:val="20"/>
        </w:rPr>
        <w:t xml:space="preserve">/xI'lekt/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选择；挑选；选拔</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z w:val="24"/>
        </w:rPr>
        <w:t xml:space="preserve">sequence </w:t>
      </w:r>
      <w:r>
        <w:rPr>
          <w:rFonts w:ascii="Calibri" w:hAnsi="Calibri" w:eastAsia="Calibri"/>
          <w:color w:val="231F20"/>
          <w:position w:val="1"/>
          <w:sz w:val="20"/>
        </w:rPr>
        <w:t>/'xi:kwGnx/</w:t>
      </w:r>
      <w:r>
        <w:rPr>
          <w:rFonts w:ascii="Calibri" w:hAnsi="Calibri" w:eastAsia="Calibri"/>
          <w:color w:val="231F20"/>
          <w:spacing w:val="40"/>
          <w:position w:val="1"/>
          <w:sz w:val="20"/>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按顺序排列</w:t>
      </w:r>
    </w:p>
    <w:p w14:paraId="2ACC58E1">
      <w:pPr>
        <w:tabs>
          <w:tab w:val="left" w:pos="2254"/>
        </w:tabs>
        <w:spacing w:before="33"/>
        <w:ind w:left="0" w:right="1365" w:firstLine="0"/>
        <w:jc w:val="right"/>
        <w:rPr>
          <w:rFonts w:ascii="Times New Roman" w:eastAsia="Times New Roman"/>
          <w:sz w:val="20"/>
        </w:rPr>
      </w:pPr>
      <w:r>
        <w:rPr>
          <w:rFonts w:ascii="Times New Roman" w:eastAsia="Times New Roman"/>
          <w:i/>
          <w:color w:val="231F20"/>
          <w:spacing w:val="-2"/>
          <w:sz w:val="20"/>
        </w:rPr>
        <w:t>n.</w:t>
      </w:r>
      <w:r>
        <w:rPr>
          <w:rFonts w:ascii="Times New Roman" w:eastAsia="Times New Roman"/>
          <w:i/>
          <w:color w:val="231F20"/>
          <w:spacing w:val="-5"/>
          <w:sz w:val="20"/>
        </w:rPr>
        <w:t xml:space="preserve"> </w:t>
      </w:r>
      <w:r>
        <w:rPr>
          <w:rFonts w:hint="eastAsia" w:ascii="宋体" w:eastAsia="宋体"/>
          <w:color w:val="231F20"/>
          <w:spacing w:val="-2"/>
          <w:sz w:val="18"/>
        </w:rPr>
        <w:t>顺序；一系</w:t>
      </w:r>
      <w:r>
        <w:rPr>
          <w:rFonts w:hint="eastAsia" w:ascii="宋体" w:eastAsia="宋体"/>
          <w:color w:val="231F20"/>
          <w:spacing w:val="-10"/>
          <w:sz w:val="18"/>
        </w:rPr>
        <w:t>列</w:t>
      </w:r>
      <w:r>
        <w:rPr>
          <w:rFonts w:hint="eastAsia" w:ascii="宋体" w:eastAsia="宋体"/>
          <w:color w:val="231F20"/>
          <w:sz w:val="18"/>
        </w:rPr>
        <w:tab/>
      </w:r>
      <w:r>
        <w:rPr>
          <w:rFonts w:ascii="Times New Roman" w:eastAsia="Times New Roman"/>
          <w:color w:val="231F20"/>
          <w:spacing w:val="-5"/>
          <w:sz w:val="20"/>
        </w:rPr>
        <w:t>(5)</w:t>
      </w:r>
    </w:p>
    <w:p w14:paraId="36051FE1">
      <w:pPr>
        <w:spacing w:after="0"/>
        <w:jc w:val="right"/>
        <w:rPr>
          <w:rFonts w:ascii="Times New Roman" w:eastAsia="Times New Roman"/>
          <w:sz w:val="20"/>
        </w:rPr>
        <w:sectPr>
          <w:type w:val="continuous"/>
          <w:pgSz w:w="11910" w:h="16840"/>
          <w:pgMar w:top="1340" w:right="0" w:bottom="280" w:left="0" w:header="720" w:footer="720" w:gutter="0"/>
          <w:cols w:equalWidth="0" w:num="2">
            <w:col w:w="5702" w:space="40"/>
            <w:col w:w="6168"/>
          </w:cols>
        </w:sectPr>
      </w:pPr>
    </w:p>
    <w:p w14:paraId="4E87B074">
      <w:pPr>
        <w:pStyle w:val="11"/>
        <w:spacing w:before="6"/>
        <w:rPr>
          <w:rFonts w:ascii="Times New Roman"/>
          <w:sz w:val="18"/>
        </w:rPr>
      </w:pPr>
    </w:p>
    <w:p w14:paraId="32BBEF33">
      <w:pPr>
        <w:spacing w:before="98"/>
        <w:ind w:left="566" w:right="0" w:firstLine="0"/>
        <w:jc w:val="left"/>
        <w:rPr>
          <w:rFonts w:ascii="Tahoma"/>
          <w:sz w:val="20"/>
        </w:rPr>
      </w:pPr>
      <w:r>
        <w:rPr>
          <w:rFonts w:ascii="Tahoma"/>
          <w:color w:val="231F20"/>
          <w:spacing w:val="-5"/>
          <w:sz w:val="20"/>
        </w:rPr>
        <w:t>114</w:t>
      </w:r>
    </w:p>
    <w:p w14:paraId="6F84137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0D7BC6D">
      <w:pPr>
        <w:spacing w:after="0" w:line="240" w:lineRule="auto"/>
        <w:jc w:val="left"/>
        <w:rPr>
          <w:rFonts w:ascii="Tahoma"/>
          <w:sz w:val="20"/>
        </w:rPr>
        <w:sectPr>
          <w:type w:val="continuous"/>
          <w:pgSz w:w="11910" w:h="16840"/>
          <w:pgMar w:top="1340" w:right="0" w:bottom="280" w:left="0" w:header="720" w:footer="720" w:gutter="0"/>
          <w:cols w:space="720" w:num="1"/>
        </w:sectPr>
      </w:pPr>
    </w:p>
    <w:p w14:paraId="00558E94">
      <w:pPr>
        <w:pStyle w:val="11"/>
        <w:rPr>
          <w:rFonts w:ascii="Tahoma"/>
          <w:sz w:val="20"/>
        </w:rPr>
      </w:pPr>
    </w:p>
    <w:p w14:paraId="176B35C4">
      <w:pPr>
        <w:pStyle w:val="11"/>
        <w:rPr>
          <w:rFonts w:ascii="Tahoma"/>
          <w:sz w:val="20"/>
        </w:rPr>
      </w:pPr>
    </w:p>
    <w:p w14:paraId="01491416">
      <w:pPr>
        <w:pStyle w:val="11"/>
        <w:rPr>
          <w:rFonts w:ascii="Tahoma"/>
          <w:sz w:val="20"/>
        </w:rPr>
      </w:pPr>
    </w:p>
    <w:p w14:paraId="31921450">
      <w:pPr>
        <w:pStyle w:val="11"/>
        <w:rPr>
          <w:rFonts w:ascii="Tahoma"/>
          <w:sz w:val="20"/>
        </w:rPr>
      </w:pPr>
    </w:p>
    <w:p w14:paraId="7BE3C7C6">
      <w:pPr>
        <w:pStyle w:val="11"/>
        <w:spacing w:before="2"/>
        <w:rPr>
          <w:rFonts w:ascii="Tahoma"/>
          <w:sz w:val="16"/>
        </w:rPr>
      </w:pPr>
    </w:p>
    <w:p w14:paraId="7020D65D">
      <w:pPr>
        <w:spacing w:after="0"/>
        <w:rPr>
          <w:rFonts w:ascii="Tahoma"/>
          <w:sz w:val="16"/>
        </w:rPr>
        <w:sectPr>
          <w:pgSz w:w="11910" w:h="16840"/>
          <w:pgMar w:top="0" w:right="0" w:bottom="0" w:left="0" w:header="720" w:footer="720" w:gutter="0"/>
          <w:cols w:space="720" w:num="1"/>
        </w:sectPr>
      </w:pPr>
    </w:p>
    <w:p w14:paraId="08863555">
      <w:pPr>
        <w:tabs>
          <w:tab w:val="left" w:pos="5627"/>
        </w:tabs>
        <w:spacing w:before="100"/>
        <w:ind w:left="1360" w:right="0" w:firstLine="0"/>
        <w:jc w:val="left"/>
        <w:rPr>
          <w:rFonts w:ascii="Times New Roman" w:eastAsia="Times New Roman"/>
          <w:sz w:val="20"/>
        </w:rPr>
      </w:pPr>
      <w:r>
        <mc:AlternateContent>
          <mc:Choice Requires="wps">
            <w:drawing>
              <wp:anchor distT="0" distB="0" distL="0" distR="0" simplePos="0" relativeHeight="251834368" behindDoc="0" locked="0" layoutInCell="1" allowOverlap="1">
                <wp:simplePos x="0" y="0"/>
                <wp:positionH relativeFrom="page">
                  <wp:posOffset>7235825</wp:posOffset>
                </wp:positionH>
                <wp:positionV relativeFrom="paragraph">
                  <wp:posOffset>-380365</wp:posOffset>
                </wp:positionV>
                <wp:extent cx="324485" cy="1270"/>
                <wp:effectExtent l="0" t="0" r="0" b="0"/>
                <wp:wrapNone/>
                <wp:docPr id="4944" name="Graphic 494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944" o:spid="_x0000_s1026" o:spt="100" style="position:absolute;left:0pt;margin-left:569.75pt;margin-top:-29.95pt;height:0.1pt;width:25.55pt;mso-position-horizontal-relative:page;z-index:251834368;mso-width-relative:page;mso-height-relative:page;" filled="f" stroked="t" coordsize="324485,1" o:gfxdata="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wBC8LaAAAADQEA&#10;AA8AAAAAAAAAAQAgAAAAIgAAAGRycy9kb3ducmV2LnhtbFBLAQIUABQAAAAIAIdO4kCk8NasGAIA&#10;AH0EAAAOAAAAAAAAAAEAIAAAACkBAABkcnMvZTJvRG9jLnhtbFBLBQYAAAAABgAGAFkBAACzBQAA&#10;AAA=&#10;" path="m0,0l324001,0e">
                <v:fill on="f" focussize="0,0"/>
                <v:stroke weight="0.0999212598425197pt" color="#231F20" joinstyle="round"/>
                <v:imagedata o:title=""/>
                <o:lock v:ext="edit" aspectratio="f"/>
                <v:textbox inset="0mm,0mm,0mm,0mm"/>
              </v:shape>
            </w:pict>
          </mc:Fallback>
        </mc:AlternateContent>
      </w:r>
      <w:r>
        <w:rPr>
          <w:rFonts w:ascii="Tahoma" w:eastAsia="Tahoma"/>
          <w:color w:val="231F20"/>
          <w:sz w:val="24"/>
        </w:rPr>
        <w:t>series</w:t>
      </w:r>
      <w:r>
        <w:rPr>
          <w:rFonts w:ascii="Tahoma" w:eastAsia="Tahoma"/>
          <w:color w:val="231F20"/>
          <w:spacing w:val="-8"/>
          <w:sz w:val="24"/>
        </w:rPr>
        <w:t xml:space="preserve"> </w:t>
      </w:r>
      <w:r>
        <w:rPr>
          <w:rFonts w:ascii="Calibri" w:eastAsia="Calibri"/>
          <w:color w:val="231F20"/>
          <w:position w:val="1"/>
          <w:sz w:val="20"/>
        </w:rPr>
        <w:t>/'xIGri:z/</w:t>
      </w:r>
      <w:r>
        <w:rPr>
          <w:rFonts w:ascii="Calibri" w:eastAsia="Calibri"/>
          <w:color w:val="231F20"/>
          <w:spacing w:val="2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7"/>
          <w:position w:val="2"/>
          <w:sz w:val="20"/>
        </w:rPr>
        <w:t xml:space="preserve"> </w:t>
      </w:r>
      <w:r>
        <w:rPr>
          <w:rFonts w:hint="eastAsia" w:ascii="宋体" w:eastAsia="宋体"/>
          <w:color w:val="231F20"/>
          <w:position w:val="2"/>
          <w:sz w:val="18"/>
        </w:rPr>
        <w:t>一系列；连续；接</w:t>
      </w:r>
      <w:r>
        <w:rPr>
          <w:rFonts w:hint="eastAsia" w:ascii="宋体" w:eastAsia="宋体"/>
          <w:color w:val="231F20"/>
          <w:spacing w:val="-10"/>
          <w:position w:val="2"/>
          <w:sz w:val="18"/>
        </w:rPr>
        <w:t>连</w:t>
      </w:r>
      <w:r>
        <w:rPr>
          <w:rFonts w:hint="eastAsia" w:ascii="宋体" w:eastAsia="宋体"/>
          <w:color w:val="231F20"/>
          <w:position w:val="2"/>
          <w:sz w:val="18"/>
        </w:rPr>
        <w:tab/>
      </w:r>
      <w:r>
        <w:rPr>
          <w:rFonts w:ascii="Times New Roman" w:eastAsia="Times New Roman"/>
          <w:color w:val="231F20"/>
          <w:spacing w:val="-5"/>
          <w:position w:val="2"/>
          <w:sz w:val="20"/>
        </w:rPr>
        <w:t>(3)</w:t>
      </w:r>
    </w:p>
    <w:p w14:paraId="49447649">
      <w:pPr>
        <w:tabs>
          <w:tab w:val="left" w:pos="5627"/>
        </w:tabs>
        <w:spacing w:before="18"/>
        <w:ind w:left="1640" w:right="0" w:firstLine="0"/>
        <w:jc w:val="left"/>
        <w:rPr>
          <w:rFonts w:ascii="Times New Roman" w:eastAsia="Times New Roman"/>
          <w:sz w:val="20"/>
        </w:rPr>
      </w:pPr>
      <w:r>
        <w:rPr>
          <w:rFonts w:ascii="Tahoma" w:eastAsia="Tahoma"/>
          <w:color w:val="231F20"/>
          <w:position w:val="-1"/>
          <w:sz w:val="24"/>
        </w:rPr>
        <w:t>series</w:t>
      </w:r>
      <w:r>
        <w:rPr>
          <w:rFonts w:ascii="Tahoma" w:eastAsia="Tahoma"/>
          <w:color w:val="231F20"/>
          <w:spacing w:val="1"/>
          <w:position w:val="-1"/>
          <w:sz w:val="24"/>
        </w:rPr>
        <w:t xml:space="preserve"> </w:t>
      </w:r>
      <w:r>
        <w:rPr>
          <w:rFonts w:ascii="Tahoma" w:eastAsia="Tahoma"/>
          <w:color w:val="231F20"/>
          <w:position w:val="-1"/>
          <w:sz w:val="24"/>
        </w:rPr>
        <w:t>of</w:t>
      </w:r>
      <w:r>
        <w:rPr>
          <w:rFonts w:ascii="Tahoma" w:eastAsia="Tahoma"/>
          <w:color w:val="231F20"/>
          <w:spacing w:val="1"/>
          <w:position w:val="-1"/>
          <w:sz w:val="24"/>
        </w:rPr>
        <w:t xml:space="preserve"> </w:t>
      </w:r>
      <w:r>
        <w:rPr>
          <w:rFonts w:hint="eastAsia" w:ascii="宋体" w:eastAsia="宋体"/>
          <w:color w:val="231F20"/>
          <w:sz w:val="18"/>
        </w:rPr>
        <w:t>一系列或一连串（事件</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(3)</w:t>
      </w:r>
    </w:p>
    <w:p w14:paraId="498A3D1E">
      <w:pPr>
        <w:tabs>
          <w:tab w:val="left" w:pos="5627"/>
        </w:tabs>
        <w:spacing w:before="23"/>
        <w:ind w:left="1360" w:right="0" w:firstLine="0"/>
        <w:jc w:val="left"/>
        <w:rPr>
          <w:rFonts w:ascii="Times New Roman" w:hAnsi="Times New Roman" w:eastAsia="Times New Roman"/>
          <w:sz w:val="20"/>
        </w:rPr>
      </w:pPr>
      <w:r>
        <w:rPr>
          <w:rFonts w:ascii="Tahoma" w:hAnsi="Tahoma" w:eastAsia="Tahoma"/>
          <w:color w:val="231F20"/>
          <w:sz w:val="24"/>
        </w:rPr>
        <w:t>servant</w:t>
      </w:r>
      <w:r>
        <w:rPr>
          <w:rFonts w:ascii="Tahoma" w:hAnsi="Tahoma" w:eastAsia="Tahoma"/>
          <w:color w:val="231F20"/>
          <w:spacing w:val="-20"/>
          <w:sz w:val="24"/>
        </w:rPr>
        <w:t xml:space="preserve"> </w:t>
      </w:r>
      <w:r>
        <w:rPr>
          <w:rFonts w:ascii="Calibri" w:hAnsi="Calibri" w:eastAsia="Calibri"/>
          <w:color w:val="231F20"/>
          <w:position w:val="1"/>
          <w:sz w:val="20"/>
        </w:rPr>
        <w:t>/'xε:vGnt/</w:t>
      </w:r>
      <w:r>
        <w:rPr>
          <w:rFonts w:ascii="Calibri" w:hAnsi="Calibri" w:eastAsia="Calibri"/>
          <w:color w:val="231F20"/>
          <w:spacing w:val="-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仆人；用</w:t>
      </w:r>
      <w:r>
        <w:rPr>
          <w:rFonts w:hint="eastAsia" w:ascii="宋体" w:hAnsi="宋体" w:eastAsia="宋体"/>
          <w:color w:val="231F20"/>
          <w:spacing w:val="-10"/>
          <w:position w:val="2"/>
          <w:sz w:val="18"/>
        </w:rPr>
        <w:t>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DA5D23D">
      <w:pPr>
        <w:tabs>
          <w:tab w:val="left" w:pos="5627"/>
        </w:tabs>
        <w:spacing w:before="20"/>
        <w:ind w:left="1360" w:right="0" w:firstLine="0"/>
        <w:jc w:val="left"/>
        <w:rPr>
          <w:rFonts w:ascii="Times New Roman" w:eastAsia="Times New Roman"/>
          <w:sz w:val="20"/>
        </w:rPr>
      </w:pPr>
      <w:r>
        <w:rPr>
          <w:rFonts w:ascii="Tahoma" w:eastAsia="Tahoma"/>
          <w:color w:val="231F20"/>
          <w:sz w:val="24"/>
        </w:rPr>
        <w:t>set</w:t>
      </w:r>
      <w:r>
        <w:rPr>
          <w:rFonts w:ascii="Tahoma" w:eastAsia="Tahoma"/>
          <w:color w:val="231F20"/>
          <w:spacing w:val="-9"/>
          <w:sz w:val="24"/>
        </w:rPr>
        <w:t xml:space="preserve"> </w:t>
      </w:r>
      <w:r>
        <w:rPr>
          <w:rFonts w:ascii="Tahoma" w:eastAsia="Tahoma"/>
          <w:color w:val="231F20"/>
          <w:sz w:val="24"/>
        </w:rPr>
        <w:t>off</w:t>
      </w:r>
      <w:r>
        <w:rPr>
          <w:rFonts w:ascii="Tahoma" w:eastAsia="Tahoma"/>
          <w:color w:val="231F20"/>
          <w:spacing w:val="-11"/>
          <w:sz w:val="24"/>
        </w:rPr>
        <w:t xml:space="preserve"> </w:t>
      </w:r>
      <w:r>
        <w:rPr>
          <w:rFonts w:hint="eastAsia" w:ascii="宋体" w:eastAsia="宋体"/>
          <w:color w:val="231F20"/>
          <w:position w:val="2"/>
          <w:sz w:val="18"/>
        </w:rPr>
        <w:t>出发；动身；启</w:t>
      </w:r>
      <w:r>
        <w:rPr>
          <w:rFonts w:hint="eastAsia" w:ascii="宋体" w:eastAsia="宋体"/>
          <w:color w:val="231F20"/>
          <w:spacing w:val="-10"/>
          <w:position w:val="2"/>
          <w:sz w:val="18"/>
        </w:rPr>
        <w:t>程</w:t>
      </w:r>
      <w:r>
        <w:rPr>
          <w:rFonts w:hint="eastAsia" w:ascii="宋体" w:eastAsia="宋体"/>
          <w:color w:val="231F20"/>
          <w:position w:val="2"/>
          <w:sz w:val="18"/>
        </w:rPr>
        <w:tab/>
      </w:r>
      <w:r>
        <w:rPr>
          <w:rFonts w:ascii="Times New Roman" w:eastAsia="Times New Roman"/>
          <w:color w:val="231F20"/>
          <w:spacing w:val="-5"/>
          <w:position w:val="2"/>
          <w:sz w:val="20"/>
        </w:rPr>
        <w:t>(1)</w:t>
      </w:r>
    </w:p>
    <w:p w14:paraId="7E540FC6">
      <w:pPr>
        <w:spacing w:before="20"/>
        <w:ind w:left="1360" w:right="0" w:firstLine="0"/>
        <w:jc w:val="left"/>
        <w:rPr>
          <w:rFonts w:hint="eastAsia" w:ascii="宋体" w:eastAsia="宋体"/>
          <w:sz w:val="18"/>
        </w:rPr>
      </w:pPr>
      <w:r>
        <w:rPr>
          <w:rFonts w:ascii="Tahoma" w:eastAsia="Tahoma"/>
          <w:color w:val="231F20"/>
          <w:position w:val="-1"/>
          <w:sz w:val="24"/>
        </w:rPr>
        <w:t>settle</w:t>
      </w:r>
      <w:r>
        <w:rPr>
          <w:rFonts w:ascii="Tahoma" w:eastAsia="Tahoma"/>
          <w:color w:val="231F20"/>
          <w:spacing w:val="-9"/>
          <w:position w:val="-1"/>
          <w:sz w:val="24"/>
        </w:rPr>
        <w:t xml:space="preserve"> </w:t>
      </w:r>
      <w:r>
        <w:rPr>
          <w:rFonts w:ascii="Calibri" w:eastAsia="Calibri"/>
          <w:color w:val="231F20"/>
          <w:position w:val="0"/>
          <w:sz w:val="20"/>
        </w:rPr>
        <w:t>/'xetl/</w:t>
      </w:r>
      <w:r>
        <w:rPr>
          <w:rFonts w:ascii="Calibri" w:eastAsia="Calibri"/>
          <w:color w:val="231F20"/>
          <w:spacing w:val="16"/>
          <w:position w:val="0"/>
          <w:sz w:val="20"/>
        </w:rPr>
        <w:t xml:space="preserve"> </w:t>
      </w:r>
      <w:r>
        <w:rPr>
          <w:rFonts w:ascii="Times New Roman" w:eastAsia="Times New Roman"/>
          <w:i/>
          <w:color w:val="231F20"/>
          <w:sz w:val="20"/>
        </w:rPr>
        <w:t>vt.</w:t>
      </w:r>
      <w:r>
        <w:rPr>
          <w:rFonts w:ascii="Times New Roman" w:eastAsia="Times New Roman"/>
          <w:i/>
          <w:color w:val="231F20"/>
          <w:spacing w:val="4"/>
          <w:sz w:val="20"/>
        </w:rPr>
        <w:t xml:space="preserve"> </w:t>
      </w:r>
      <w:r>
        <w:rPr>
          <w:rFonts w:hint="eastAsia" w:ascii="宋体" w:eastAsia="宋体"/>
          <w:color w:val="231F20"/>
          <w:sz w:val="18"/>
        </w:rPr>
        <w:t>解决（分歧）；</w:t>
      </w:r>
      <w:r>
        <w:rPr>
          <w:rFonts w:hint="eastAsia" w:ascii="宋体" w:eastAsia="宋体"/>
          <w:color w:val="231F20"/>
          <w:spacing w:val="-2"/>
          <w:sz w:val="18"/>
        </w:rPr>
        <w:t>确定；安排好</w:t>
      </w:r>
    </w:p>
    <w:p w14:paraId="5AF7733A">
      <w:pPr>
        <w:tabs>
          <w:tab w:val="left" w:pos="5627"/>
        </w:tabs>
        <w:spacing w:before="35"/>
        <w:ind w:left="2551"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1"/>
          <w:sz w:val="20"/>
        </w:rPr>
        <w:t xml:space="preserve"> </w:t>
      </w:r>
      <w:r>
        <w:rPr>
          <w:rFonts w:hint="eastAsia" w:ascii="宋体" w:eastAsia="宋体"/>
          <w:color w:val="231F20"/>
          <w:sz w:val="18"/>
        </w:rPr>
        <w:t>和解；定</w:t>
      </w:r>
      <w:r>
        <w:rPr>
          <w:rFonts w:hint="eastAsia" w:ascii="宋体" w:eastAsia="宋体"/>
          <w:color w:val="231F20"/>
          <w:spacing w:val="-10"/>
          <w:sz w:val="18"/>
        </w:rPr>
        <w:t>居</w:t>
      </w:r>
      <w:r>
        <w:rPr>
          <w:rFonts w:hint="eastAsia" w:ascii="宋体" w:eastAsia="宋体"/>
          <w:color w:val="231F20"/>
          <w:sz w:val="18"/>
        </w:rPr>
        <w:tab/>
      </w:r>
      <w:r>
        <w:rPr>
          <w:rFonts w:ascii="Times New Roman" w:eastAsia="Times New Roman"/>
          <w:color w:val="231F20"/>
          <w:spacing w:val="-5"/>
          <w:sz w:val="20"/>
        </w:rPr>
        <w:t>(3)</w:t>
      </w:r>
    </w:p>
    <w:p w14:paraId="0171205E">
      <w:pPr>
        <w:tabs>
          <w:tab w:val="left" w:pos="5627"/>
        </w:tabs>
        <w:spacing w:before="59"/>
        <w:ind w:left="1360" w:right="0" w:firstLine="0"/>
        <w:jc w:val="left"/>
        <w:rPr>
          <w:rFonts w:ascii="Times New Roman" w:hAnsi="Times New Roman" w:eastAsia="Times New Roman"/>
          <w:sz w:val="20"/>
        </w:rPr>
      </w:pPr>
      <w:r>
        <w:rPr>
          <w:rFonts w:ascii="Tahoma" w:hAnsi="Tahoma" w:eastAsia="Tahoma"/>
          <w:color w:val="231F20"/>
          <w:sz w:val="24"/>
        </w:rPr>
        <w:t>shallow</w:t>
      </w:r>
      <w:r>
        <w:rPr>
          <w:rFonts w:ascii="Tahoma" w:hAnsi="Tahoma" w:eastAsia="Tahoma"/>
          <w:color w:val="231F20"/>
          <w:spacing w:val="-21"/>
          <w:sz w:val="24"/>
        </w:rPr>
        <w:t xml:space="preserve"> </w:t>
      </w:r>
      <w:r>
        <w:rPr>
          <w:rFonts w:ascii="Calibri" w:hAnsi="Calibri" w:eastAsia="Calibri"/>
          <w:color w:val="231F20"/>
          <w:position w:val="1"/>
          <w:sz w:val="20"/>
        </w:rPr>
        <w:t>/'fælGu/</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肤浅的；浅</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0CB5AAD">
      <w:pPr>
        <w:spacing w:before="20"/>
        <w:ind w:left="1360" w:right="0" w:firstLine="0"/>
        <w:jc w:val="left"/>
        <w:rPr>
          <w:rFonts w:hint="eastAsia" w:ascii="宋体" w:eastAsia="宋体"/>
          <w:sz w:val="18"/>
        </w:rPr>
      </w:pPr>
      <w:r>
        <w:rPr>
          <w:rFonts w:ascii="Tahoma" w:eastAsia="Tahoma"/>
          <w:color w:val="231F20"/>
          <w:position w:val="-1"/>
          <w:sz w:val="24"/>
        </w:rPr>
        <w:t>sharp</w:t>
      </w:r>
      <w:r>
        <w:rPr>
          <w:rFonts w:ascii="Tahoma" w:eastAsia="Tahoma"/>
          <w:color w:val="231F20"/>
          <w:spacing w:val="-13"/>
          <w:position w:val="-1"/>
          <w:sz w:val="24"/>
        </w:rPr>
        <w:t xml:space="preserve"> </w:t>
      </w:r>
      <w:r>
        <w:rPr>
          <w:rFonts w:ascii="Calibri" w:eastAsia="Calibri"/>
          <w:color w:val="231F20"/>
          <w:position w:val="0"/>
          <w:sz w:val="20"/>
        </w:rPr>
        <w:t>/fa:p/</w:t>
      </w:r>
      <w:r>
        <w:rPr>
          <w:rFonts w:ascii="Calibri" w:eastAsia="Calibri"/>
          <w:color w:val="231F20"/>
          <w:spacing w:val="26"/>
          <w:position w:val="0"/>
          <w:sz w:val="20"/>
        </w:rPr>
        <w:t xml:space="preserve"> </w:t>
      </w:r>
      <w:r>
        <w:rPr>
          <w:rFonts w:ascii="Times New Roman" w:eastAsia="Times New Roman"/>
          <w:i/>
          <w:color w:val="231F20"/>
          <w:sz w:val="20"/>
        </w:rPr>
        <w:t>adj.</w:t>
      </w:r>
      <w:r>
        <w:rPr>
          <w:rFonts w:hint="eastAsia" w:ascii="宋体" w:eastAsia="宋体"/>
          <w:color w:val="231F20"/>
          <w:sz w:val="18"/>
        </w:rPr>
        <w:t>（增长、下跌等）</w:t>
      </w:r>
      <w:r>
        <w:rPr>
          <w:rFonts w:hint="eastAsia" w:ascii="宋体" w:eastAsia="宋体"/>
          <w:color w:val="231F20"/>
          <w:spacing w:val="-2"/>
          <w:sz w:val="18"/>
        </w:rPr>
        <w:t>急剧的；锋利的；</w:t>
      </w:r>
    </w:p>
    <w:p w14:paraId="361D7223">
      <w:pPr>
        <w:tabs>
          <w:tab w:val="left" w:pos="2679"/>
        </w:tabs>
        <w:spacing w:before="34"/>
        <w:ind w:left="0" w:right="0" w:firstLine="0"/>
        <w:jc w:val="right"/>
        <w:rPr>
          <w:rFonts w:ascii="Times New Roman" w:eastAsia="Times New Roman"/>
          <w:sz w:val="20"/>
        </w:rPr>
      </w:pPr>
      <w:r>
        <w:rPr>
          <w:rFonts w:hint="eastAsia" w:ascii="宋体" w:eastAsia="宋体"/>
          <w:color w:val="231F20"/>
          <w:sz w:val="18"/>
        </w:rPr>
        <w:t>明显</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16C85775">
      <w:pPr>
        <w:spacing w:before="59"/>
        <w:ind w:left="1360" w:right="0" w:firstLine="0"/>
        <w:jc w:val="left"/>
        <w:rPr>
          <w:rFonts w:hint="eastAsia" w:ascii="宋体" w:eastAsia="宋体"/>
          <w:sz w:val="18"/>
        </w:rPr>
      </w:pPr>
      <w:r>
        <w:rPr>
          <w:rFonts w:ascii="Tahoma" w:eastAsia="Tahoma"/>
          <w:color w:val="231F20"/>
          <w:position w:val="-1"/>
          <w:sz w:val="24"/>
        </w:rPr>
        <w:t>signal</w:t>
      </w:r>
      <w:r>
        <w:rPr>
          <w:rFonts w:ascii="Tahoma" w:eastAsia="Tahoma"/>
          <w:color w:val="231F20"/>
          <w:spacing w:val="-13"/>
          <w:position w:val="-1"/>
          <w:sz w:val="24"/>
        </w:rPr>
        <w:t xml:space="preserve"> </w:t>
      </w:r>
      <w:r>
        <w:rPr>
          <w:rFonts w:ascii="Calibri" w:eastAsia="Calibri"/>
          <w:color w:val="231F20"/>
          <w:position w:val="0"/>
          <w:sz w:val="20"/>
        </w:rPr>
        <w:t>/'xIgnGl/</w:t>
      </w:r>
      <w:r>
        <w:rPr>
          <w:rFonts w:ascii="Calibri" w:eastAsia="Calibri"/>
          <w:color w:val="231F20"/>
          <w:spacing w:val="11"/>
          <w:position w:val="0"/>
          <w:sz w:val="20"/>
        </w:rPr>
        <w:t xml:space="preserve"> </w:t>
      </w:r>
      <w:r>
        <w:rPr>
          <w:rFonts w:ascii="Times New Roman" w:eastAsia="Times New Roman"/>
          <w:i/>
          <w:color w:val="231F20"/>
          <w:sz w:val="20"/>
        </w:rPr>
        <w:t>vt.</w:t>
      </w:r>
      <w:r>
        <w:rPr>
          <w:rFonts w:ascii="Times New Roman" w:eastAsia="Times New Roman"/>
          <w:i/>
          <w:color w:val="231F20"/>
          <w:spacing w:val="7"/>
          <w:sz w:val="20"/>
        </w:rPr>
        <w:t xml:space="preserve"> </w:t>
      </w:r>
      <w:r>
        <w:rPr>
          <w:rFonts w:ascii="Times New Roman" w:eastAsia="Times New Roman"/>
          <w:color w:val="231F20"/>
          <w:sz w:val="20"/>
        </w:rPr>
        <w:t>&amp;</w:t>
      </w:r>
      <w:r>
        <w:rPr>
          <w:rFonts w:ascii="Times New Roman" w:eastAsia="Times New Roman"/>
          <w:color w:val="231F20"/>
          <w:spacing w:val="7"/>
          <w:sz w:val="20"/>
        </w:rPr>
        <w:t xml:space="preserve"> </w:t>
      </w:r>
      <w:r>
        <w:rPr>
          <w:rFonts w:ascii="Times New Roman" w:eastAsia="Times New Roman"/>
          <w:i/>
          <w:color w:val="231F20"/>
          <w:sz w:val="20"/>
        </w:rPr>
        <w:t>vi.</w:t>
      </w:r>
      <w:r>
        <w:rPr>
          <w:rFonts w:ascii="Times New Roman" w:eastAsia="Times New Roman"/>
          <w:i/>
          <w:color w:val="231F20"/>
          <w:spacing w:val="6"/>
          <w:sz w:val="20"/>
        </w:rPr>
        <w:t xml:space="preserve"> </w:t>
      </w:r>
      <w:r>
        <w:rPr>
          <w:rFonts w:hint="eastAsia" w:ascii="宋体" w:eastAsia="宋体"/>
          <w:color w:val="231F20"/>
          <w:spacing w:val="-1"/>
          <w:sz w:val="18"/>
        </w:rPr>
        <w:t>标志着；标明；发信号</w:t>
      </w:r>
    </w:p>
    <w:p w14:paraId="78AA6BEE">
      <w:pPr>
        <w:tabs>
          <w:tab w:val="left" w:pos="2821"/>
        </w:tabs>
        <w:spacing w:before="34"/>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信号；标</w:t>
      </w:r>
      <w:r>
        <w:rPr>
          <w:rFonts w:hint="eastAsia" w:ascii="宋体" w:eastAsia="宋体"/>
          <w:color w:val="231F20"/>
          <w:spacing w:val="-10"/>
          <w:sz w:val="18"/>
        </w:rPr>
        <w:t>志</w:t>
      </w:r>
      <w:r>
        <w:rPr>
          <w:rFonts w:hint="eastAsia" w:ascii="宋体" w:eastAsia="宋体"/>
          <w:color w:val="231F20"/>
          <w:sz w:val="18"/>
        </w:rPr>
        <w:tab/>
      </w:r>
      <w:r>
        <w:rPr>
          <w:rFonts w:ascii="Times New Roman" w:eastAsia="Times New Roman"/>
          <w:color w:val="231F20"/>
          <w:spacing w:val="-5"/>
          <w:sz w:val="20"/>
        </w:rPr>
        <w:t>(4)</w:t>
      </w:r>
    </w:p>
    <w:p w14:paraId="260A532E">
      <w:pPr>
        <w:spacing w:before="59"/>
        <w:ind w:left="1360" w:right="0" w:firstLine="0"/>
        <w:jc w:val="left"/>
        <w:rPr>
          <w:rFonts w:ascii="Calibri"/>
          <w:sz w:val="20"/>
        </w:rPr>
      </w:pPr>
      <w:r>
        <w:rPr>
          <w:rFonts w:ascii="Tahoma"/>
          <w:color w:val="231F20"/>
          <w:sz w:val="24"/>
        </w:rPr>
        <w:t>significant</w:t>
      </w:r>
      <w:r>
        <w:rPr>
          <w:rFonts w:ascii="Tahoma"/>
          <w:color w:val="231F20"/>
          <w:spacing w:val="18"/>
          <w:sz w:val="24"/>
        </w:rPr>
        <w:t xml:space="preserve"> </w:t>
      </w:r>
      <w:r>
        <w:rPr>
          <w:rFonts w:ascii="Calibri"/>
          <w:color w:val="231F20"/>
          <w:spacing w:val="-2"/>
          <w:position w:val="1"/>
          <w:sz w:val="20"/>
        </w:rPr>
        <w:t>/xIg'nIfIkGnt/</w:t>
      </w:r>
    </w:p>
    <w:p w14:paraId="1B6C6749">
      <w:pPr>
        <w:tabs>
          <w:tab w:val="left" w:pos="3926"/>
        </w:tabs>
        <w:spacing w:before="34"/>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有重大意义的；显著</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4AB889B0">
      <w:pPr>
        <w:tabs>
          <w:tab w:val="left" w:pos="5627"/>
        </w:tabs>
        <w:spacing w:before="59"/>
        <w:ind w:left="1360" w:right="0" w:firstLine="0"/>
        <w:jc w:val="left"/>
        <w:rPr>
          <w:rFonts w:ascii="Times New Roman" w:eastAsia="Times New Roman"/>
          <w:sz w:val="20"/>
        </w:rPr>
      </w:pPr>
      <w:r>
        <w:rPr>
          <w:rFonts w:ascii="Tahoma" w:eastAsia="Tahoma"/>
          <w:color w:val="231F20"/>
          <w:sz w:val="24"/>
        </w:rPr>
        <w:t>smartphone</w:t>
      </w:r>
      <w:r>
        <w:rPr>
          <w:rFonts w:ascii="Tahoma" w:eastAsia="Tahoma"/>
          <w:color w:val="231F20"/>
          <w:spacing w:val="-27"/>
          <w:sz w:val="24"/>
        </w:rPr>
        <w:t xml:space="preserve"> </w:t>
      </w:r>
      <w:r>
        <w:rPr>
          <w:rFonts w:ascii="Calibri" w:eastAsia="Calibri"/>
          <w:color w:val="231F20"/>
          <w:position w:val="1"/>
          <w:sz w:val="20"/>
        </w:rPr>
        <w:t>/'xma:tfGun/</w:t>
      </w:r>
      <w:r>
        <w:rPr>
          <w:rFonts w:ascii="Calibri" w:eastAsia="Calibri"/>
          <w:color w:val="231F20"/>
          <w:spacing w:val="11"/>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position w:val="2"/>
          <w:sz w:val="18"/>
        </w:rPr>
        <w:t>智能手</w:t>
      </w:r>
      <w:r>
        <w:rPr>
          <w:rFonts w:hint="eastAsia" w:ascii="宋体" w:eastAsia="宋体"/>
          <w:color w:val="231F20"/>
          <w:spacing w:val="-10"/>
          <w:position w:val="2"/>
          <w:sz w:val="18"/>
        </w:rPr>
        <w:t>机</w:t>
      </w:r>
      <w:r>
        <w:rPr>
          <w:rFonts w:hint="eastAsia" w:ascii="宋体" w:eastAsia="宋体"/>
          <w:color w:val="231F20"/>
          <w:position w:val="2"/>
          <w:sz w:val="18"/>
        </w:rPr>
        <w:tab/>
      </w:r>
      <w:r>
        <w:rPr>
          <w:rFonts w:ascii="Times New Roman" w:eastAsia="Times New Roman"/>
          <w:color w:val="231F20"/>
          <w:spacing w:val="-5"/>
          <w:position w:val="2"/>
          <w:sz w:val="20"/>
        </w:rPr>
        <w:t>(4)</w:t>
      </w:r>
    </w:p>
    <w:p w14:paraId="61ECB5FF">
      <w:pPr>
        <w:tabs>
          <w:tab w:val="left" w:pos="5627"/>
        </w:tabs>
        <w:spacing w:before="20"/>
        <w:ind w:left="1360" w:right="0" w:firstLine="0"/>
        <w:jc w:val="both"/>
        <w:rPr>
          <w:rFonts w:ascii="Times New Roman" w:eastAsia="Times New Roman"/>
          <w:sz w:val="20"/>
        </w:rPr>
      </w:pPr>
      <w:r>
        <w:rPr>
          <w:rFonts w:ascii="Tahoma" w:eastAsia="Tahoma"/>
          <w:color w:val="231F20"/>
          <w:sz w:val="24"/>
        </w:rPr>
        <w:t>so</w:t>
      </w:r>
      <w:r>
        <w:rPr>
          <w:rFonts w:ascii="Tahoma" w:eastAsia="Tahoma"/>
          <w:color w:val="231F20"/>
          <w:spacing w:val="-19"/>
          <w:sz w:val="24"/>
        </w:rPr>
        <w:t xml:space="preserve"> </w:t>
      </w:r>
      <w:r>
        <w:rPr>
          <w:rFonts w:ascii="Tahoma" w:eastAsia="Tahoma"/>
          <w:color w:val="231F20"/>
          <w:sz w:val="24"/>
        </w:rPr>
        <w:t>as</w:t>
      </w:r>
      <w:r>
        <w:rPr>
          <w:rFonts w:ascii="Tahoma" w:eastAsia="Tahoma"/>
          <w:color w:val="231F20"/>
          <w:spacing w:val="-19"/>
          <w:sz w:val="24"/>
        </w:rPr>
        <w:t xml:space="preserve"> </w:t>
      </w:r>
      <w:r>
        <w:rPr>
          <w:rFonts w:ascii="Tahoma" w:eastAsia="Tahoma"/>
          <w:color w:val="231F20"/>
          <w:sz w:val="24"/>
        </w:rPr>
        <w:t>to</w:t>
      </w:r>
      <w:r>
        <w:rPr>
          <w:rFonts w:ascii="Tahoma" w:eastAsia="Tahoma"/>
          <w:color w:val="231F20"/>
          <w:spacing w:val="-18"/>
          <w:sz w:val="24"/>
        </w:rPr>
        <w:t xml:space="preserve"> </w:t>
      </w:r>
      <w:r>
        <w:rPr>
          <w:rFonts w:ascii="Tahoma" w:eastAsia="Tahoma"/>
          <w:color w:val="231F20"/>
          <w:sz w:val="24"/>
        </w:rPr>
        <w:t>(do</w:t>
      </w:r>
      <w:r>
        <w:rPr>
          <w:rFonts w:ascii="Tahoma" w:eastAsia="Tahoma"/>
          <w:color w:val="231F20"/>
          <w:spacing w:val="-19"/>
          <w:sz w:val="24"/>
        </w:rPr>
        <w:t xml:space="preserve"> </w:t>
      </w:r>
      <w:r>
        <w:rPr>
          <w:rFonts w:ascii="Tahoma" w:eastAsia="Tahoma"/>
          <w:color w:val="231F20"/>
          <w:sz w:val="24"/>
        </w:rPr>
        <w:t>sth)</w:t>
      </w:r>
      <w:r>
        <w:rPr>
          <w:rFonts w:ascii="Tahoma" w:eastAsia="Tahoma"/>
          <w:color w:val="231F20"/>
          <w:spacing w:val="-19"/>
          <w:sz w:val="24"/>
        </w:rPr>
        <w:t xml:space="preserve"> </w:t>
      </w:r>
      <w:r>
        <w:rPr>
          <w:rFonts w:hint="eastAsia" w:ascii="宋体" w:eastAsia="宋体"/>
          <w:color w:val="231F20"/>
          <w:position w:val="2"/>
          <w:sz w:val="18"/>
        </w:rPr>
        <w:t>为了；以</w:t>
      </w:r>
      <w:r>
        <w:rPr>
          <w:rFonts w:hint="eastAsia" w:ascii="宋体" w:eastAsia="宋体"/>
          <w:color w:val="231F20"/>
          <w:spacing w:val="-10"/>
          <w:position w:val="2"/>
          <w:sz w:val="18"/>
        </w:rPr>
        <w:t>便</w:t>
      </w:r>
      <w:r>
        <w:rPr>
          <w:rFonts w:hint="eastAsia" w:ascii="宋体" w:eastAsia="宋体"/>
          <w:color w:val="231F20"/>
          <w:position w:val="2"/>
          <w:sz w:val="18"/>
        </w:rPr>
        <w:tab/>
      </w:r>
      <w:r>
        <w:rPr>
          <w:rFonts w:ascii="Times New Roman" w:eastAsia="Times New Roman"/>
          <w:color w:val="231F20"/>
          <w:spacing w:val="-5"/>
          <w:position w:val="2"/>
          <w:sz w:val="20"/>
        </w:rPr>
        <w:t>(4)</w:t>
      </w:r>
    </w:p>
    <w:p w14:paraId="40BA877A">
      <w:pPr>
        <w:tabs>
          <w:tab w:val="left" w:pos="5627"/>
        </w:tabs>
        <w:spacing w:before="20"/>
        <w:ind w:left="1360" w:right="0" w:firstLine="0"/>
        <w:jc w:val="left"/>
        <w:rPr>
          <w:rFonts w:ascii="Times New Roman" w:eastAsia="Times New Roman"/>
          <w:sz w:val="20"/>
        </w:rPr>
      </w:pPr>
      <w:r>
        <w:rPr>
          <w:rFonts w:ascii="Tahoma" w:eastAsia="Tahoma"/>
          <w:color w:val="231F20"/>
          <w:spacing w:val="-2"/>
          <w:sz w:val="24"/>
        </w:rPr>
        <w:t>soap</w:t>
      </w:r>
      <w:r>
        <w:rPr>
          <w:rFonts w:ascii="Tahoma" w:eastAsia="Tahoma"/>
          <w:color w:val="231F20"/>
          <w:spacing w:val="-28"/>
          <w:sz w:val="24"/>
        </w:rPr>
        <w:t xml:space="preserve"> </w:t>
      </w:r>
      <w:r>
        <w:rPr>
          <w:rFonts w:ascii="Calibri" w:eastAsia="Calibri"/>
          <w:color w:val="231F20"/>
          <w:spacing w:val="-2"/>
          <w:position w:val="1"/>
          <w:sz w:val="20"/>
        </w:rPr>
        <w:t>/xGup/</w:t>
      </w:r>
      <w:r>
        <w:rPr>
          <w:rFonts w:ascii="Calibri" w:eastAsia="Calibri"/>
          <w:color w:val="231F20"/>
          <w:spacing w:val="-10"/>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8"/>
          <w:position w:val="2"/>
          <w:sz w:val="20"/>
        </w:rPr>
        <w:t xml:space="preserve"> </w:t>
      </w:r>
      <w:r>
        <w:rPr>
          <w:rFonts w:hint="eastAsia" w:ascii="宋体" w:eastAsia="宋体"/>
          <w:color w:val="231F20"/>
          <w:spacing w:val="-2"/>
          <w:position w:val="2"/>
          <w:sz w:val="18"/>
        </w:rPr>
        <w:t>肥</w:t>
      </w:r>
      <w:r>
        <w:rPr>
          <w:rFonts w:hint="eastAsia" w:ascii="宋体" w:eastAsia="宋体"/>
          <w:color w:val="231F20"/>
          <w:spacing w:val="-10"/>
          <w:position w:val="2"/>
          <w:sz w:val="18"/>
        </w:rPr>
        <w:t>皂</w:t>
      </w:r>
      <w:r>
        <w:rPr>
          <w:rFonts w:hint="eastAsia" w:ascii="宋体" w:eastAsia="宋体"/>
          <w:color w:val="231F20"/>
          <w:position w:val="2"/>
          <w:sz w:val="18"/>
        </w:rPr>
        <w:tab/>
      </w:r>
      <w:r>
        <w:rPr>
          <w:rFonts w:ascii="Times New Roman" w:eastAsia="Times New Roman"/>
          <w:color w:val="231F20"/>
          <w:spacing w:val="-5"/>
          <w:position w:val="2"/>
          <w:sz w:val="20"/>
        </w:rPr>
        <w:t>(4)</w:t>
      </w:r>
    </w:p>
    <w:p w14:paraId="11579075">
      <w:pPr>
        <w:tabs>
          <w:tab w:val="left" w:pos="5627"/>
        </w:tabs>
        <w:spacing w:before="21"/>
        <w:ind w:left="1360" w:right="0" w:firstLine="0"/>
        <w:jc w:val="left"/>
        <w:rPr>
          <w:rFonts w:ascii="Times New Roman" w:eastAsia="Times New Roman"/>
          <w:sz w:val="20"/>
        </w:rPr>
      </w:pPr>
      <w:r>
        <w:rPr>
          <w:rFonts w:ascii="Tahoma" w:eastAsia="Tahoma"/>
          <w:color w:val="231F20"/>
          <w:sz w:val="24"/>
        </w:rPr>
        <w:t>solar</w:t>
      </w:r>
      <w:r>
        <w:rPr>
          <w:rFonts w:ascii="Tahoma" w:eastAsia="Tahoma"/>
          <w:color w:val="231F20"/>
          <w:spacing w:val="-8"/>
          <w:sz w:val="24"/>
        </w:rPr>
        <w:t xml:space="preserve"> </w:t>
      </w:r>
      <w:r>
        <w:rPr>
          <w:rFonts w:ascii="Calibri" w:eastAsia="Calibri"/>
          <w:color w:val="231F20"/>
          <w:position w:val="1"/>
          <w:sz w:val="20"/>
        </w:rPr>
        <w:t>/'xGulG(r)/</w:t>
      </w:r>
      <w:r>
        <w:rPr>
          <w:rFonts w:ascii="Calibri" w:eastAsia="Calibri"/>
          <w:color w:val="231F20"/>
          <w:spacing w:val="23"/>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2"/>
          <w:position w:val="2"/>
          <w:sz w:val="20"/>
        </w:rPr>
        <w:t xml:space="preserve"> </w:t>
      </w:r>
      <w:r>
        <w:rPr>
          <w:rFonts w:hint="eastAsia" w:ascii="宋体" w:eastAsia="宋体"/>
          <w:color w:val="231F20"/>
          <w:position w:val="2"/>
          <w:sz w:val="18"/>
        </w:rPr>
        <w:t>太阳的；太阳能</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(4)</w:t>
      </w:r>
    </w:p>
    <w:p w14:paraId="57CCFB1B">
      <w:pPr>
        <w:tabs>
          <w:tab w:val="left" w:pos="5627"/>
        </w:tabs>
        <w:spacing w:before="20" w:line="256" w:lineRule="auto"/>
        <w:ind w:left="1360" w:right="0" w:firstLine="280"/>
        <w:jc w:val="both"/>
        <w:rPr>
          <w:rFonts w:ascii="Times New Roman" w:eastAsia="Times New Roman"/>
          <w:sz w:val="20"/>
        </w:rPr>
      </w:pPr>
      <w:r>
        <w:rPr>
          <w:rFonts w:ascii="Tahoma" w:eastAsia="Tahoma"/>
          <w:color w:val="231F20"/>
          <w:sz w:val="24"/>
        </w:rPr>
        <w:t xml:space="preserve">solar system </w:t>
      </w:r>
      <w:r>
        <w:rPr>
          <w:rFonts w:hint="eastAsia" w:ascii="宋体" w:eastAsia="宋体"/>
          <w:color w:val="231F20"/>
          <w:position w:val="2"/>
          <w:sz w:val="18"/>
        </w:rPr>
        <w:t>太阳系；类太阳系</w:t>
      </w:r>
      <w:r>
        <w:rPr>
          <w:rFonts w:hint="eastAsia" w:ascii="宋体" w:eastAsia="宋体"/>
          <w:color w:val="231F20"/>
          <w:position w:val="2"/>
          <w:sz w:val="18"/>
        </w:rPr>
        <w:tab/>
      </w:r>
      <w:r>
        <w:rPr>
          <w:rFonts w:ascii="Times New Roman" w:eastAsia="Times New Roman"/>
          <w:color w:val="231F20"/>
          <w:spacing w:val="-4"/>
          <w:position w:val="2"/>
          <w:sz w:val="20"/>
        </w:rPr>
        <w:t xml:space="preserve">(4) </w:t>
      </w:r>
      <w:r>
        <w:rPr>
          <w:rFonts w:ascii="Tahoma" w:eastAsia="Tahoma"/>
          <w:color w:val="231F20"/>
          <w:sz w:val="24"/>
        </w:rPr>
        <w:t xml:space="preserve">sort </w:t>
      </w:r>
      <w:r>
        <w:rPr>
          <w:rFonts w:ascii="Calibri" w:eastAsia="Calibri"/>
          <w:color w:val="231F20"/>
          <w:position w:val="1"/>
          <w:sz w:val="20"/>
        </w:rPr>
        <w:t xml:space="preserve">/xc:t/ </w:t>
      </w:r>
      <w:r>
        <w:rPr>
          <w:rFonts w:ascii="Times New Roman" w:eastAsia="Times New Roman"/>
          <w:i/>
          <w:color w:val="231F20"/>
          <w:position w:val="2"/>
          <w:sz w:val="20"/>
        </w:rPr>
        <w:t xml:space="preserve">n. </w:t>
      </w:r>
      <w:r>
        <w:rPr>
          <w:rFonts w:hint="eastAsia" w:ascii="宋体" w:eastAsia="宋体"/>
          <w:color w:val="231F20"/>
          <w:position w:val="2"/>
          <w:sz w:val="18"/>
        </w:rPr>
        <w:t>种类；类别；品种</w:t>
      </w:r>
      <w:r>
        <w:rPr>
          <w:rFonts w:hint="eastAsia" w:ascii="宋体" w:eastAsia="宋体"/>
          <w:color w:val="231F20"/>
          <w:position w:val="2"/>
          <w:sz w:val="18"/>
        </w:rPr>
        <w:tab/>
      </w:r>
      <w:r>
        <w:rPr>
          <w:rFonts w:ascii="Times New Roman" w:eastAsia="Times New Roman"/>
          <w:color w:val="231F20"/>
          <w:spacing w:val="-4"/>
          <w:position w:val="2"/>
          <w:sz w:val="20"/>
        </w:rPr>
        <w:t xml:space="preserve">(5) </w:t>
      </w:r>
      <w:r>
        <w:rPr>
          <w:rFonts w:ascii="Tahoma" w:eastAsia="Tahoma"/>
          <w:color w:val="231F20"/>
          <w:sz w:val="24"/>
        </w:rPr>
        <w:t>souvenir</w:t>
      </w:r>
      <w:r>
        <w:rPr>
          <w:rFonts w:ascii="Tahoma" w:eastAsia="Tahoma"/>
          <w:color w:val="231F20"/>
          <w:spacing w:val="-19"/>
          <w:sz w:val="24"/>
        </w:rPr>
        <w:t xml:space="preserve"> </w:t>
      </w:r>
      <w:r>
        <w:rPr>
          <w:rFonts w:ascii="Calibri" w:eastAsia="Calibri"/>
          <w:color w:val="231F20"/>
          <w:position w:val="1"/>
          <w:sz w:val="20"/>
        </w:rPr>
        <w:t>/xu:vG'nIG(r)/</w:t>
      </w:r>
      <w:r>
        <w:rPr>
          <w:rFonts w:ascii="Calibri" w:eastAsia="Calibri"/>
          <w:color w:val="231F20"/>
          <w:spacing w:val="1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7"/>
          <w:position w:val="2"/>
          <w:sz w:val="20"/>
        </w:rPr>
        <w:t xml:space="preserve"> </w:t>
      </w:r>
      <w:r>
        <w:rPr>
          <w:rFonts w:hint="eastAsia" w:ascii="宋体" w:eastAsia="宋体"/>
          <w:color w:val="231F20"/>
          <w:position w:val="2"/>
          <w:sz w:val="18"/>
        </w:rPr>
        <w:t>纪念物；纪念品</w:t>
      </w:r>
      <w:r>
        <w:rPr>
          <w:rFonts w:hint="eastAsia" w:ascii="宋体" w:eastAsia="宋体"/>
          <w:color w:val="231F20"/>
          <w:spacing w:val="71"/>
          <w:position w:val="2"/>
          <w:sz w:val="18"/>
        </w:rPr>
        <w:t xml:space="preserve">    </w:t>
      </w:r>
      <w:r>
        <w:rPr>
          <w:rFonts w:ascii="Times New Roman" w:eastAsia="Times New Roman"/>
          <w:color w:val="231F20"/>
          <w:spacing w:val="-5"/>
          <w:position w:val="2"/>
          <w:sz w:val="20"/>
        </w:rPr>
        <w:t>(3)</w:t>
      </w:r>
    </w:p>
    <w:p w14:paraId="17D0B6A8">
      <w:pPr>
        <w:tabs>
          <w:tab w:val="left" w:pos="5627"/>
        </w:tabs>
        <w:spacing w:before="0" w:line="256" w:lineRule="auto"/>
        <w:ind w:left="1360" w:right="0" w:firstLine="0"/>
        <w:jc w:val="both"/>
        <w:rPr>
          <w:rFonts w:ascii="Calibri" w:hAnsi="Calibri" w:eastAsia="Calibri"/>
          <w:sz w:val="20"/>
        </w:rPr>
      </w:pPr>
      <w:r>
        <w:rPr>
          <w:rFonts w:hint="eastAsia" w:ascii="宋体" w:hAnsi="宋体" w:eastAsia="宋体"/>
          <w:color w:val="74CCD3"/>
          <w:w w:val="105"/>
          <w:position w:val="1"/>
          <w:sz w:val="20"/>
        </w:rPr>
        <w:t xml:space="preserve">△ </w:t>
      </w:r>
      <w:r>
        <w:rPr>
          <w:rFonts w:ascii="Tahoma" w:hAnsi="Tahoma" w:eastAsia="Tahoma"/>
          <w:color w:val="231F20"/>
          <w:w w:val="105"/>
          <w:sz w:val="24"/>
        </w:rPr>
        <w:t xml:space="preserve">Soyuz </w:t>
      </w:r>
      <w:r>
        <w:rPr>
          <w:rFonts w:ascii="Calibri" w:hAnsi="Calibri" w:eastAsia="Calibri"/>
          <w:color w:val="231F20"/>
          <w:w w:val="105"/>
          <w:position w:val="1"/>
          <w:sz w:val="20"/>
        </w:rPr>
        <w:t>/xc:'juz./</w:t>
      </w:r>
      <w:r>
        <w:rPr>
          <w:rFonts w:ascii="Calibri" w:hAnsi="Calibri" w:eastAsia="Calibri"/>
          <w:color w:val="231F20"/>
          <w:spacing w:val="40"/>
          <w:w w:val="105"/>
          <w:position w:val="1"/>
          <w:sz w:val="20"/>
        </w:rPr>
        <w:t xml:space="preserve"> </w:t>
      </w:r>
      <w:r>
        <w:rPr>
          <w:rFonts w:ascii="Tahoma" w:hAnsi="Tahoma" w:eastAsia="Tahoma"/>
          <w:color w:val="231F20"/>
          <w:w w:val="105"/>
          <w:sz w:val="24"/>
        </w:rPr>
        <w:t>11</w:t>
      </w:r>
      <w:r>
        <w:rPr>
          <w:rFonts w:hint="eastAsia" w:ascii="宋体" w:hAnsi="宋体" w:eastAsia="宋体"/>
          <w:color w:val="231F20"/>
          <w:w w:val="105"/>
          <w:position w:val="2"/>
          <w:sz w:val="18"/>
        </w:rPr>
        <w:t>“联盟 11 号”</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 xml:space="preserve">(4) </w:t>
      </w:r>
      <w:r>
        <w:rPr>
          <w:rFonts w:ascii="Tahoma" w:hAnsi="Tahoma" w:eastAsia="Tahoma"/>
          <w:color w:val="231F20"/>
          <w:w w:val="105"/>
          <w:sz w:val="24"/>
        </w:rPr>
        <w:t>spacecraft</w:t>
      </w:r>
      <w:r>
        <w:rPr>
          <w:rFonts w:ascii="Tahoma" w:hAnsi="Tahoma" w:eastAsia="Tahoma"/>
          <w:color w:val="231F20"/>
          <w:spacing w:val="-20"/>
          <w:w w:val="105"/>
          <w:sz w:val="24"/>
        </w:rPr>
        <w:t xml:space="preserve"> </w:t>
      </w:r>
      <w:r>
        <w:rPr>
          <w:rFonts w:ascii="Calibri" w:hAnsi="Calibri" w:eastAsia="Calibri"/>
          <w:color w:val="231F20"/>
          <w:w w:val="105"/>
          <w:position w:val="1"/>
          <w:sz w:val="20"/>
        </w:rPr>
        <w:t>/'xpeIxkra:ft/</w:t>
      </w:r>
      <w:r>
        <w:rPr>
          <w:rFonts w:ascii="Calibri" w:hAnsi="Calibri" w:eastAsia="Calibri"/>
          <w:color w:val="231F20"/>
          <w:spacing w:val="-12"/>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航天器；宇宙飞船</w:t>
      </w:r>
      <w:r>
        <w:rPr>
          <w:rFonts w:hint="eastAsia" w:ascii="宋体" w:hAnsi="宋体" w:eastAsia="宋体"/>
          <w:color w:val="231F20"/>
          <w:spacing w:val="63"/>
          <w:w w:val="105"/>
          <w:position w:val="2"/>
          <w:sz w:val="18"/>
        </w:rPr>
        <w:t xml:space="preserve"> </w:t>
      </w:r>
      <w:r>
        <w:rPr>
          <w:rFonts w:ascii="Times New Roman" w:hAnsi="Times New Roman" w:eastAsia="Times New Roman"/>
          <w:color w:val="231F20"/>
          <w:w w:val="105"/>
          <w:position w:val="2"/>
          <w:sz w:val="20"/>
        </w:rPr>
        <w:t xml:space="preserve">(4) </w:t>
      </w:r>
      <w:r>
        <w:rPr>
          <w:rFonts w:ascii="Tahoma" w:hAnsi="Tahoma" w:eastAsia="Tahoma"/>
          <w:color w:val="231F20"/>
          <w:w w:val="105"/>
          <w:sz w:val="24"/>
        </w:rPr>
        <w:t>spacewalk</w:t>
      </w:r>
      <w:r>
        <w:rPr>
          <w:rFonts w:ascii="Tahoma" w:hAnsi="Tahoma" w:eastAsia="Tahoma"/>
          <w:color w:val="231F20"/>
          <w:spacing w:val="-21"/>
          <w:w w:val="105"/>
          <w:sz w:val="24"/>
        </w:rPr>
        <w:t xml:space="preserve"> </w:t>
      </w:r>
      <w:r>
        <w:rPr>
          <w:rFonts w:ascii="Calibri" w:hAnsi="Calibri" w:eastAsia="Calibri"/>
          <w:color w:val="231F20"/>
          <w:w w:val="105"/>
          <w:position w:val="1"/>
          <w:sz w:val="20"/>
        </w:rPr>
        <w:t>/'xpeIxwc:k/</w:t>
      </w:r>
    </w:p>
    <w:p w14:paraId="77F04AB1">
      <w:pPr>
        <w:tabs>
          <w:tab w:val="left" w:pos="5627"/>
        </w:tabs>
        <w:spacing w:before="14" w:line="278" w:lineRule="auto"/>
        <w:ind w:left="1360" w:right="0" w:firstLine="283"/>
        <w:jc w:val="both"/>
        <w:rPr>
          <w:rFonts w:hint="eastAsia" w:ascii="宋体" w:eastAsia="宋体"/>
          <w:sz w:val="18"/>
        </w:rPr>
      </w:pPr>
      <w:r>
        <w:rPr>
          <w:rFonts w:ascii="Times New Roman" w:eastAsia="Times New Roman"/>
          <w:i/>
          <w:color w:val="231F20"/>
          <w:w w:val="105"/>
          <w:sz w:val="20"/>
        </w:rPr>
        <w:t xml:space="preserve">n. </w:t>
      </w:r>
      <w:r>
        <w:rPr>
          <w:rFonts w:hint="eastAsia" w:ascii="宋体" w:eastAsia="宋体"/>
          <w:color w:val="231F20"/>
          <w:w w:val="105"/>
          <w:sz w:val="18"/>
        </w:rPr>
        <w:t>太空行走；太空行走的时间</w:t>
      </w:r>
      <w:r>
        <w:rPr>
          <w:rFonts w:hint="eastAsia" w:ascii="宋体" w:eastAsia="宋体"/>
          <w:color w:val="231F20"/>
          <w:sz w:val="18"/>
        </w:rPr>
        <w:tab/>
      </w:r>
      <w:r>
        <w:rPr>
          <w:rFonts w:ascii="Times New Roman" w:eastAsia="Times New Roman"/>
          <w:color w:val="231F20"/>
          <w:spacing w:val="-8"/>
          <w:w w:val="105"/>
          <w:sz w:val="20"/>
        </w:rPr>
        <w:t xml:space="preserve">(4) </w:t>
      </w:r>
      <w:r>
        <w:rPr>
          <w:rFonts w:ascii="Tahoma" w:eastAsia="Tahoma"/>
          <w:color w:val="231F20"/>
          <w:w w:val="105"/>
          <w:sz w:val="24"/>
        </w:rPr>
        <w:t xml:space="preserve">spicy </w:t>
      </w:r>
      <w:r>
        <w:rPr>
          <w:rFonts w:ascii="Calibri" w:eastAsia="Calibri"/>
          <w:color w:val="231F20"/>
          <w:w w:val="105"/>
          <w:position w:val="1"/>
          <w:sz w:val="20"/>
        </w:rPr>
        <w:t>/'xpaIxi/</w:t>
      </w:r>
      <w:r>
        <w:rPr>
          <w:rFonts w:ascii="Calibri" w:eastAsia="Calibri"/>
          <w:color w:val="231F20"/>
          <w:spacing w:val="40"/>
          <w:w w:val="105"/>
          <w:position w:val="1"/>
          <w:sz w:val="20"/>
        </w:rPr>
        <w:t xml:space="preserve"> </w:t>
      </w:r>
      <w:r>
        <w:rPr>
          <w:rFonts w:ascii="Times New Roman" w:eastAsia="Times New Roman"/>
          <w:i/>
          <w:color w:val="231F20"/>
          <w:w w:val="105"/>
          <w:position w:val="2"/>
          <w:sz w:val="20"/>
        </w:rPr>
        <w:t xml:space="preserve">adj. </w:t>
      </w:r>
      <w:r>
        <w:rPr>
          <w:rFonts w:hint="eastAsia" w:ascii="宋体" w:eastAsia="宋体"/>
          <w:color w:val="231F20"/>
          <w:w w:val="105"/>
          <w:position w:val="2"/>
          <w:sz w:val="18"/>
        </w:rPr>
        <w:t>加有香料的；辛辣的</w:t>
      </w:r>
      <w:r>
        <w:rPr>
          <w:rFonts w:hint="eastAsia" w:ascii="宋体" w:eastAsia="宋体"/>
          <w:color w:val="231F20"/>
          <w:position w:val="2"/>
          <w:sz w:val="18"/>
        </w:rPr>
        <w:tab/>
      </w:r>
      <w:r>
        <w:rPr>
          <w:rFonts w:ascii="Times New Roman" w:eastAsia="Times New Roman"/>
          <w:color w:val="231F20"/>
          <w:spacing w:val="-8"/>
          <w:w w:val="105"/>
          <w:position w:val="2"/>
          <w:sz w:val="20"/>
        </w:rPr>
        <w:t xml:space="preserve">(3) </w:t>
      </w:r>
      <w:r>
        <w:rPr>
          <w:rFonts w:ascii="Tahoma" w:eastAsia="Tahoma"/>
          <w:color w:val="231F20"/>
          <w:w w:val="105"/>
          <w:sz w:val="24"/>
        </w:rPr>
        <w:t xml:space="preserve">spill </w:t>
      </w:r>
      <w:r>
        <w:rPr>
          <w:rFonts w:ascii="Calibri" w:eastAsia="Calibri"/>
          <w:color w:val="231F20"/>
          <w:w w:val="105"/>
          <w:position w:val="1"/>
          <w:sz w:val="20"/>
        </w:rPr>
        <w:t xml:space="preserve">/xpIl/ </w:t>
      </w:r>
      <w:r>
        <w:rPr>
          <w:rFonts w:ascii="Times New Roman" w:eastAsia="Times New Roman"/>
          <w:i/>
          <w:color w:val="231F20"/>
          <w:w w:val="105"/>
          <w:position w:val="2"/>
          <w:sz w:val="20"/>
        </w:rPr>
        <w:t xml:space="preserve">vt. </w:t>
      </w:r>
      <w:r>
        <w:rPr>
          <w:rFonts w:ascii="Times New Roman" w:eastAsia="Times New Roman"/>
          <w:color w:val="231F20"/>
          <w:w w:val="105"/>
          <w:position w:val="2"/>
          <w:sz w:val="20"/>
        </w:rPr>
        <w:t xml:space="preserve">&amp; </w:t>
      </w:r>
      <w:r>
        <w:rPr>
          <w:rFonts w:ascii="Times New Roman" w:eastAsia="Times New Roman"/>
          <w:i/>
          <w:color w:val="231F20"/>
          <w:w w:val="105"/>
          <w:position w:val="2"/>
          <w:sz w:val="20"/>
        </w:rPr>
        <w:t>vi.</w:t>
      </w:r>
      <w:r>
        <w:rPr>
          <w:rFonts w:hint="eastAsia" w:ascii="宋体" w:eastAsia="宋体"/>
          <w:color w:val="231F20"/>
          <w:w w:val="105"/>
          <w:position w:val="2"/>
          <w:sz w:val="18"/>
        </w:rPr>
        <w:t>（</w:t>
      </w:r>
      <w:r>
        <w:rPr>
          <w:rFonts w:ascii="Calibri" w:eastAsia="Calibri"/>
          <w:color w:val="231F20"/>
          <w:w w:val="105"/>
          <w:position w:val="1"/>
          <w:sz w:val="20"/>
        </w:rPr>
        <w:t>xpilt/xpilled, xpilt/xpilled</w:t>
      </w:r>
      <w:r>
        <w:rPr>
          <w:rFonts w:hint="eastAsia" w:ascii="宋体" w:eastAsia="宋体"/>
          <w:color w:val="231F20"/>
          <w:w w:val="105"/>
          <w:position w:val="2"/>
          <w:sz w:val="18"/>
        </w:rPr>
        <w:t>）</w:t>
      </w:r>
    </w:p>
    <w:p w14:paraId="430C3118">
      <w:pPr>
        <w:tabs>
          <w:tab w:val="left" w:pos="5627"/>
        </w:tabs>
        <w:spacing w:before="0" w:line="221" w:lineRule="exact"/>
        <w:ind w:left="3004" w:right="0" w:firstLine="0"/>
        <w:jc w:val="left"/>
        <w:rPr>
          <w:rFonts w:ascii="Times New Roman" w:eastAsia="Times New Roman"/>
          <w:sz w:val="20"/>
        </w:rPr>
      </w:pPr>
      <w:r>
        <w:rPr>
          <w:rFonts w:hint="eastAsia" w:ascii="宋体" w:eastAsia="宋体"/>
          <w:color w:val="231F20"/>
          <w:sz w:val="18"/>
        </w:rPr>
        <w:t>（使）洒出；（使）溢</w:t>
      </w:r>
      <w:r>
        <w:rPr>
          <w:rFonts w:hint="eastAsia" w:ascii="宋体" w:eastAsia="宋体"/>
          <w:color w:val="231F20"/>
          <w:spacing w:val="-10"/>
          <w:sz w:val="18"/>
        </w:rPr>
        <w:t>出</w:t>
      </w:r>
      <w:r>
        <w:rPr>
          <w:rFonts w:hint="eastAsia" w:ascii="宋体" w:eastAsia="宋体"/>
          <w:color w:val="231F20"/>
          <w:sz w:val="18"/>
        </w:rPr>
        <w:tab/>
      </w:r>
      <w:r>
        <w:rPr>
          <w:rFonts w:ascii="Times New Roman" w:eastAsia="Times New Roman"/>
          <w:color w:val="231F20"/>
          <w:spacing w:val="-5"/>
          <w:sz w:val="20"/>
        </w:rPr>
        <w:t>(2)</w:t>
      </w:r>
    </w:p>
    <w:p w14:paraId="6E34316F">
      <w:pPr>
        <w:spacing w:before="59"/>
        <w:ind w:left="1360" w:right="0" w:firstLine="0"/>
        <w:jc w:val="left"/>
        <w:rPr>
          <w:rFonts w:hint="eastAsia" w:ascii="宋体" w:eastAsia="宋体"/>
          <w:sz w:val="18"/>
        </w:rPr>
      </w:pPr>
      <w:r>
        <w:rPr>
          <w:rFonts w:ascii="Tahoma" w:eastAsia="Tahoma"/>
          <w:color w:val="231F20"/>
          <w:spacing w:val="-2"/>
          <w:position w:val="-1"/>
          <w:sz w:val="24"/>
        </w:rPr>
        <w:t>spot</w:t>
      </w:r>
      <w:r>
        <w:rPr>
          <w:rFonts w:ascii="Tahoma" w:eastAsia="Tahoma"/>
          <w:color w:val="231F20"/>
          <w:spacing w:val="-26"/>
          <w:position w:val="-1"/>
          <w:sz w:val="24"/>
        </w:rPr>
        <w:t xml:space="preserve"> </w:t>
      </w:r>
      <w:r>
        <w:rPr>
          <w:rFonts w:ascii="Calibri" w:eastAsia="Calibri"/>
          <w:color w:val="231F20"/>
          <w:spacing w:val="-2"/>
          <w:position w:val="0"/>
          <w:sz w:val="20"/>
        </w:rPr>
        <w:t>/xpQt/</w:t>
      </w:r>
      <w:r>
        <w:rPr>
          <w:rFonts w:ascii="Calibri" w:eastAsia="Calibri"/>
          <w:color w:val="231F20"/>
          <w:spacing w:val="1"/>
          <w:position w:val="0"/>
          <w:sz w:val="20"/>
        </w:rPr>
        <w:t xml:space="preserve"> </w:t>
      </w:r>
      <w:r>
        <w:rPr>
          <w:rFonts w:ascii="Times New Roman" w:eastAsia="Times New Roman"/>
          <w:i/>
          <w:color w:val="231F20"/>
          <w:spacing w:val="-2"/>
          <w:sz w:val="20"/>
        </w:rPr>
        <w:t xml:space="preserve">vt. </w:t>
      </w:r>
      <w:r>
        <w:rPr>
          <w:rFonts w:hint="eastAsia" w:ascii="宋体" w:eastAsia="宋体"/>
          <w:color w:val="231F20"/>
          <w:spacing w:val="-3"/>
          <w:sz w:val="18"/>
        </w:rPr>
        <w:t>看见；注意到；发现</w:t>
      </w:r>
    </w:p>
    <w:p w14:paraId="156E0795">
      <w:pPr>
        <w:tabs>
          <w:tab w:val="left" w:pos="3217"/>
        </w:tabs>
        <w:spacing w:before="34"/>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z w:val="18"/>
        </w:rPr>
        <w:t>地点；处所；斑点；污</w:t>
      </w:r>
      <w:r>
        <w:rPr>
          <w:rFonts w:hint="eastAsia" w:ascii="宋体" w:eastAsia="宋体"/>
          <w:color w:val="231F20"/>
          <w:spacing w:val="-10"/>
          <w:sz w:val="18"/>
        </w:rPr>
        <w:t>迹</w:t>
      </w:r>
      <w:r>
        <w:rPr>
          <w:rFonts w:hint="eastAsia" w:ascii="宋体" w:eastAsia="宋体"/>
          <w:color w:val="231F20"/>
          <w:sz w:val="18"/>
        </w:rPr>
        <w:tab/>
      </w:r>
      <w:r>
        <w:rPr>
          <w:rFonts w:ascii="Times New Roman" w:eastAsia="Times New Roman"/>
          <w:color w:val="231F20"/>
          <w:spacing w:val="-5"/>
          <w:sz w:val="20"/>
        </w:rPr>
        <w:t>(5)</w:t>
      </w:r>
    </w:p>
    <w:p w14:paraId="2D36DED2">
      <w:pPr>
        <w:spacing w:before="59"/>
        <w:ind w:left="1360" w:right="0" w:firstLine="0"/>
        <w:jc w:val="left"/>
        <w:rPr>
          <w:rFonts w:ascii="Tahoma" w:hAnsi="Tahoma"/>
          <w:sz w:val="24"/>
        </w:rPr>
      </w:pPr>
      <w:r>
        <w:rPr>
          <w:rFonts w:ascii="宋体" w:hAnsi="宋体"/>
          <w:color w:val="74CCD3"/>
          <w:position w:val="1"/>
          <w:sz w:val="20"/>
        </w:rPr>
        <w:t>△</w:t>
      </w:r>
      <w:r>
        <w:rPr>
          <w:rFonts w:ascii="宋体" w:hAnsi="宋体"/>
          <w:color w:val="74CCD3"/>
          <w:spacing w:val="-43"/>
          <w:position w:val="1"/>
          <w:sz w:val="20"/>
        </w:rPr>
        <w:t xml:space="preserve"> </w:t>
      </w:r>
      <w:r>
        <w:rPr>
          <w:rFonts w:ascii="Tahoma" w:hAnsi="Tahoma"/>
          <w:color w:val="231F20"/>
          <w:sz w:val="24"/>
        </w:rPr>
        <w:t>Sputnik</w:t>
      </w:r>
      <w:r>
        <w:rPr>
          <w:rFonts w:ascii="Tahoma" w:hAnsi="Tahoma"/>
          <w:color w:val="231F20"/>
          <w:spacing w:val="-7"/>
          <w:sz w:val="24"/>
        </w:rPr>
        <w:t xml:space="preserve"> </w:t>
      </w:r>
      <w:r>
        <w:rPr>
          <w:rFonts w:ascii="Calibri" w:hAnsi="Calibri"/>
          <w:color w:val="231F20"/>
          <w:position w:val="1"/>
          <w:sz w:val="20"/>
        </w:rPr>
        <w:t>/'xpntnIk/</w:t>
      </w:r>
      <w:r>
        <w:rPr>
          <w:rFonts w:ascii="Calibri" w:hAnsi="Calibri"/>
          <w:color w:val="231F20"/>
          <w:spacing w:val="11"/>
          <w:position w:val="1"/>
          <w:sz w:val="20"/>
        </w:rPr>
        <w:t xml:space="preserve"> </w:t>
      </w:r>
      <w:r>
        <w:rPr>
          <w:rFonts w:ascii="Tahoma" w:hAnsi="Tahoma"/>
          <w:color w:val="231F20"/>
          <w:spacing w:val="-10"/>
          <w:sz w:val="24"/>
        </w:rPr>
        <w:t>1</w:t>
      </w:r>
    </w:p>
    <w:p w14:paraId="63223C07">
      <w:pPr>
        <w:tabs>
          <w:tab w:val="left" w:pos="4096"/>
        </w:tabs>
        <w:spacing w:before="34"/>
        <w:ind w:left="0" w:right="0" w:firstLine="0"/>
        <w:jc w:val="right"/>
        <w:rPr>
          <w:rFonts w:ascii="Times New Roman" w:hAnsi="Times New Roman" w:eastAsia="Times New Roman"/>
          <w:sz w:val="20"/>
        </w:rPr>
      </w:pPr>
      <w:r>
        <w:rPr>
          <w:rFonts w:hint="eastAsia" w:ascii="宋体" w:hAnsi="宋体" w:eastAsia="宋体"/>
          <w:color w:val="231F20"/>
          <w:spacing w:val="-4"/>
          <w:sz w:val="18"/>
        </w:rPr>
        <w:t>“旅伴一号</w:t>
      </w:r>
      <w:r>
        <w:rPr>
          <w:rFonts w:hint="eastAsia" w:ascii="宋体" w:hAnsi="宋体" w:eastAsia="宋体"/>
          <w:color w:val="231F20"/>
          <w:spacing w:val="-54"/>
          <w:sz w:val="18"/>
        </w:rPr>
        <w:t>”（</w:t>
      </w:r>
      <w:r>
        <w:rPr>
          <w:rFonts w:hint="eastAsia" w:ascii="宋体" w:hAnsi="宋体" w:eastAsia="宋体"/>
          <w:color w:val="231F20"/>
          <w:spacing w:val="-4"/>
          <w:sz w:val="18"/>
        </w:rPr>
        <w:t>苏联发射的人类第一颗人造卫星</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(4)</w:t>
      </w:r>
    </w:p>
    <w:p w14:paraId="49A56CB6">
      <w:pPr>
        <w:tabs>
          <w:tab w:val="left" w:pos="5627"/>
        </w:tabs>
        <w:spacing w:before="59"/>
        <w:ind w:left="1360" w:right="0" w:firstLine="0"/>
        <w:jc w:val="both"/>
        <w:rPr>
          <w:rFonts w:ascii="Times New Roman" w:eastAsia="Times New Roman"/>
          <w:sz w:val="20"/>
        </w:rPr>
      </w:pPr>
      <w:r>
        <w:rPr>
          <w:rFonts w:ascii="Tahoma" w:eastAsia="Tahoma"/>
          <w:color w:val="231F20"/>
          <w:sz w:val="24"/>
        </w:rPr>
        <w:t>staff</w:t>
      </w:r>
      <w:r>
        <w:rPr>
          <w:rFonts w:ascii="Tahoma" w:eastAsia="Tahoma"/>
          <w:color w:val="231F20"/>
          <w:spacing w:val="-25"/>
          <w:sz w:val="24"/>
        </w:rPr>
        <w:t xml:space="preserve"> </w:t>
      </w:r>
      <w:r>
        <w:rPr>
          <w:rFonts w:ascii="Calibri" w:eastAsia="Calibri"/>
          <w:color w:val="231F20"/>
          <w:position w:val="1"/>
          <w:sz w:val="20"/>
        </w:rPr>
        <w:t>/xta:f/</w:t>
      </w:r>
      <w:r>
        <w:rPr>
          <w:rFonts w:ascii="Calibri" w:eastAsia="Calibri"/>
          <w:color w:val="231F20"/>
          <w:spacing w:val="5"/>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
          <w:position w:val="2"/>
          <w:sz w:val="20"/>
        </w:rPr>
        <w:t xml:space="preserve"> </w:t>
      </w:r>
      <w:r>
        <w:rPr>
          <w:rFonts w:hint="eastAsia" w:ascii="宋体" w:eastAsia="宋体"/>
          <w:color w:val="231F20"/>
          <w:position w:val="2"/>
          <w:sz w:val="18"/>
        </w:rPr>
        <w:t>员工；全体职</w:t>
      </w:r>
      <w:r>
        <w:rPr>
          <w:rFonts w:hint="eastAsia" w:ascii="宋体" w:eastAsia="宋体"/>
          <w:color w:val="231F20"/>
          <w:spacing w:val="-10"/>
          <w:position w:val="2"/>
          <w:sz w:val="18"/>
        </w:rPr>
        <w:t>员</w:t>
      </w:r>
      <w:r>
        <w:rPr>
          <w:rFonts w:hint="eastAsia" w:ascii="宋体" w:eastAsia="宋体"/>
          <w:color w:val="231F20"/>
          <w:position w:val="2"/>
          <w:sz w:val="18"/>
        </w:rPr>
        <w:tab/>
      </w:r>
      <w:r>
        <w:rPr>
          <w:rFonts w:ascii="Times New Roman" w:eastAsia="Times New Roman"/>
          <w:color w:val="231F20"/>
          <w:spacing w:val="-5"/>
          <w:position w:val="2"/>
          <w:sz w:val="20"/>
        </w:rPr>
        <w:t>(2)</w:t>
      </w:r>
    </w:p>
    <w:p w14:paraId="5BD25693">
      <w:pPr>
        <w:tabs>
          <w:tab w:val="left" w:pos="5627"/>
        </w:tabs>
        <w:spacing w:before="20" w:line="256" w:lineRule="auto"/>
        <w:ind w:left="1360" w:right="0" w:firstLine="0"/>
        <w:jc w:val="both"/>
        <w:rPr>
          <w:rFonts w:ascii="Calibri" w:eastAsia="Calibri"/>
          <w:sz w:val="20"/>
        </w:rPr>
      </w:pPr>
      <w:r>
        <w:rPr>
          <w:rFonts w:ascii="Tahoma" w:eastAsia="Tahoma"/>
          <w:color w:val="231F20"/>
          <w:w w:val="105"/>
          <w:sz w:val="24"/>
        </w:rPr>
        <w:t xml:space="preserve">stair </w:t>
      </w:r>
      <w:r>
        <w:rPr>
          <w:rFonts w:ascii="Calibri" w:eastAsia="Calibri"/>
          <w:color w:val="231F20"/>
          <w:w w:val="105"/>
          <w:position w:val="1"/>
          <w:sz w:val="20"/>
        </w:rPr>
        <w:t xml:space="preserve">/xteG(r)/ </w:t>
      </w:r>
      <w:r>
        <w:rPr>
          <w:rFonts w:ascii="Times New Roman" w:eastAsia="Times New Roman"/>
          <w:i/>
          <w:color w:val="231F20"/>
          <w:w w:val="105"/>
          <w:position w:val="2"/>
          <w:sz w:val="20"/>
        </w:rPr>
        <w:t xml:space="preserve">n. </w:t>
      </w:r>
      <w:r>
        <w:rPr>
          <w:rFonts w:hint="eastAsia" w:ascii="宋体" w:eastAsia="宋体"/>
          <w:color w:val="231F20"/>
          <w:w w:val="105"/>
          <w:position w:val="2"/>
          <w:sz w:val="18"/>
        </w:rPr>
        <w:t>楼梯；梯级</w:t>
      </w:r>
      <w:r>
        <w:rPr>
          <w:rFonts w:hint="eastAsia" w:ascii="宋体" w:eastAsia="宋体"/>
          <w:color w:val="231F20"/>
          <w:position w:val="2"/>
          <w:sz w:val="18"/>
        </w:rPr>
        <w:tab/>
      </w:r>
      <w:r>
        <w:rPr>
          <w:rFonts w:ascii="Times New Roman" w:eastAsia="Times New Roman"/>
          <w:color w:val="231F20"/>
          <w:spacing w:val="-8"/>
          <w:w w:val="105"/>
          <w:position w:val="2"/>
          <w:sz w:val="20"/>
        </w:rPr>
        <w:t xml:space="preserve">(5) </w:t>
      </w:r>
      <w:r>
        <w:rPr>
          <w:rFonts w:ascii="Tahoma" w:eastAsia="Tahoma"/>
          <w:color w:val="231F20"/>
          <w:w w:val="105"/>
          <w:sz w:val="24"/>
        </w:rPr>
        <w:t>sufficient</w:t>
      </w:r>
      <w:r>
        <w:rPr>
          <w:rFonts w:ascii="Tahoma" w:eastAsia="Tahoma"/>
          <w:color w:val="231F20"/>
          <w:spacing w:val="-20"/>
          <w:w w:val="105"/>
          <w:sz w:val="24"/>
        </w:rPr>
        <w:t xml:space="preserve"> </w:t>
      </w:r>
      <w:r>
        <w:rPr>
          <w:rFonts w:ascii="Calibri" w:eastAsia="Calibri"/>
          <w:color w:val="231F20"/>
          <w:w w:val="105"/>
          <w:position w:val="1"/>
          <w:sz w:val="20"/>
        </w:rPr>
        <w:t>/xG'fIfnt/</w:t>
      </w:r>
      <w:r>
        <w:rPr>
          <w:rFonts w:ascii="Calibri" w:eastAsia="Calibri"/>
          <w:color w:val="231F20"/>
          <w:spacing w:val="-12"/>
          <w:w w:val="105"/>
          <w:position w:val="1"/>
          <w:sz w:val="20"/>
        </w:rPr>
        <w:t xml:space="preserve"> </w:t>
      </w:r>
      <w:r>
        <w:rPr>
          <w:rFonts w:ascii="Times New Roman" w:eastAsia="Times New Roman"/>
          <w:i/>
          <w:color w:val="231F20"/>
          <w:w w:val="105"/>
          <w:position w:val="2"/>
          <w:sz w:val="20"/>
        </w:rPr>
        <w:t>adj.</w:t>
      </w:r>
      <w:r>
        <w:rPr>
          <w:rFonts w:ascii="Times New Roman" w:eastAsia="Times New Roman"/>
          <w:i/>
          <w:color w:val="231F20"/>
          <w:spacing w:val="-13"/>
          <w:w w:val="105"/>
          <w:position w:val="2"/>
          <w:sz w:val="20"/>
        </w:rPr>
        <w:t xml:space="preserve"> </w:t>
      </w:r>
      <w:r>
        <w:rPr>
          <w:rFonts w:hint="eastAsia" w:ascii="宋体" w:eastAsia="宋体"/>
          <w:color w:val="231F20"/>
          <w:w w:val="105"/>
          <w:position w:val="2"/>
          <w:sz w:val="18"/>
        </w:rPr>
        <w:t>足够的；充足的</w:t>
      </w:r>
      <w:r>
        <w:rPr>
          <w:rFonts w:hint="eastAsia" w:ascii="宋体" w:eastAsia="宋体"/>
          <w:color w:val="231F20"/>
          <w:spacing w:val="80"/>
          <w:w w:val="105"/>
          <w:position w:val="2"/>
          <w:sz w:val="18"/>
        </w:rPr>
        <w:t xml:space="preserve">  </w:t>
      </w:r>
      <w:r>
        <w:rPr>
          <w:rFonts w:ascii="Times New Roman" w:eastAsia="Times New Roman"/>
          <w:color w:val="231F20"/>
          <w:w w:val="105"/>
          <w:position w:val="2"/>
          <w:sz w:val="20"/>
        </w:rPr>
        <w:t xml:space="preserve">(4) </w:t>
      </w:r>
      <w:r>
        <w:rPr>
          <w:rFonts w:ascii="Tahoma" w:eastAsia="Tahoma"/>
          <w:color w:val="231F20"/>
          <w:w w:val="105"/>
          <w:sz w:val="24"/>
        </w:rPr>
        <w:t>suit</w:t>
      </w:r>
      <w:r>
        <w:rPr>
          <w:rFonts w:ascii="Tahoma" w:eastAsia="Tahoma"/>
          <w:color w:val="231F20"/>
          <w:spacing w:val="-11"/>
          <w:w w:val="105"/>
          <w:sz w:val="24"/>
        </w:rPr>
        <w:t xml:space="preserve"> </w:t>
      </w:r>
      <w:r>
        <w:rPr>
          <w:rFonts w:ascii="Calibri" w:eastAsia="Calibri"/>
          <w:color w:val="231F20"/>
          <w:w w:val="105"/>
          <w:position w:val="1"/>
          <w:sz w:val="20"/>
        </w:rPr>
        <w:t>/xu:t;</w:t>
      </w:r>
      <w:r>
        <w:rPr>
          <w:rFonts w:ascii="Calibri" w:eastAsia="Calibri"/>
          <w:color w:val="231F20"/>
          <w:spacing w:val="34"/>
          <w:w w:val="105"/>
          <w:position w:val="1"/>
          <w:sz w:val="20"/>
        </w:rPr>
        <w:t xml:space="preserve"> </w:t>
      </w:r>
      <w:r>
        <w:rPr>
          <w:rFonts w:ascii="Times New Roman" w:eastAsia="Times New Roman"/>
          <w:i/>
          <w:color w:val="231F20"/>
          <w:w w:val="105"/>
          <w:position w:val="2"/>
          <w:sz w:val="20"/>
        </w:rPr>
        <w:t xml:space="preserve">BrE </w:t>
      </w:r>
      <w:r>
        <w:rPr>
          <w:rFonts w:ascii="Times New Roman" w:eastAsia="Times New Roman"/>
          <w:color w:val="231F20"/>
          <w:w w:val="105"/>
          <w:position w:val="2"/>
          <w:sz w:val="20"/>
        </w:rPr>
        <w:t xml:space="preserve">also </w:t>
      </w:r>
      <w:r>
        <w:rPr>
          <w:rFonts w:ascii="Calibri" w:eastAsia="Calibri"/>
          <w:color w:val="231F20"/>
          <w:w w:val="105"/>
          <w:position w:val="1"/>
          <w:sz w:val="20"/>
        </w:rPr>
        <w:t>xju:t/</w:t>
      </w:r>
    </w:p>
    <w:p w14:paraId="1226D2B1">
      <w:pPr>
        <w:spacing w:before="13"/>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1"/>
          <w:sz w:val="20"/>
        </w:rPr>
        <w:t xml:space="preserve"> </w:t>
      </w:r>
      <w:r>
        <w:rPr>
          <w:rFonts w:hint="eastAsia" w:ascii="宋体" w:eastAsia="宋体"/>
          <w:color w:val="231F20"/>
          <w:spacing w:val="-2"/>
          <w:sz w:val="18"/>
        </w:rPr>
        <w:t>西服；套装</w:t>
      </w:r>
    </w:p>
    <w:p w14:paraId="031DF2B6">
      <w:pPr>
        <w:tabs>
          <w:tab w:val="left" w:pos="5627"/>
        </w:tabs>
        <w:spacing w:before="74"/>
        <w:ind w:left="1640" w:right="0" w:firstLine="0"/>
        <w:jc w:val="lef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1"/>
          <w:sz w:val="20"/>
        </w:rPr>
        <w:t xml:space="preserve"> </w:t>
      </w:r>
      <w:r>
        <w:rPr>
          <w:rFonts w:hint="eastAsia" w:ascii="宋体" w:hAnsi="宋体" w:eastAsia="宋体"/>
          <w:color w:val="231F20"/>
          <w:sz w:val="18"/>
        </w:rPr>
        <w:t>适合；满足……需要；相配；合</w:t>
      </w:r>
      <w:r>
        <w:rPr>
          <w:rFonts w:hint="eastAsia" w:ascii="宋体" w:hAnsi="宋体" w:eastAsia="宋体"/>
          <w:color w:val="231F20"/>
          <w:spacing w:val="-10"/>
          <w:sz w:val="18"/>
        </w:rPr>
        <w:t>身</w:t>
      </w:r>
      <w:r>
        <w:rPr>
          <w:rFonts w:hint="eastAsia" w:ascii="宋体" w:hAnsi="宋体" w:eastAsia="宋体"/>
          <w:color w:val="231F20"/>
          <w:sz w:val="18"/>
        </w:rPr>
        <w:tab/>
      </w:r>
      <w:r>
        <w:rPr>
          <w:rFonts w:ascii="Times New Roman" w:hAnsi="Times New Roman" w:eastAsia="Times New Roman"/>
          <w:color w:val="231F20"/>
          <w:spacing w:val="-5"/>
          <w:sz w:val="20"/>
        </w:rPr>
        <w:t>(3)</w:t>
      </w:r>
    </w:p>
    <w:p w14:paraId="33879852">
      <w:pPr>
        <w:spacing w:before="59"/>
        <w:ind w:left="1360" w:right="0" w:firstLine="0"/>
        <w:jc w:val="both"/>
        <w:rPr>
          <w:rFonts w:ascii="Calibri"/>
          <w:sz w:val="20"/>
        </w:rPr>
      </w:pPr>
      <w:r>
        <w:rPr>
          <w:rFonts w:ascii="Tahoma"/>
          <w:color w:val="231F20"/>
          <w:sz w:val="24"/>
        </w:rPr>
        <w:t>super</w:t>
      </w:r>
      <w:r>
        <w:rPr>
          <w:rFonts w:ascii="Tahoma"/>
          <w:color w:val="231F20"/>
          <w:spacing w:val="-19"/>
          <w:sz w:val="24"/>
        </w:rPr>
        <w:t xml:space="preserve"> </w:t>
      </w:r>
      <w:r>
        <w:rPr>
          <w:rFonts w:ascii="Calibri"/>
          <w:color w:val="231F20"/>
          <w:position w:val="1"/>
          <w:sz w:val="20"/>
        </w:rPr>
        <w:t>/'xu:pG(r);</w:t>
      </w:r>
      <w:r>
        <w:rPr>
          <w:rFonts w:ascii="Calibri"/>
          <w:color w:val="231F20"/>
          <w:spacing w:val="23"/>
          <w:position w:val="1"/>
          <w:sz w:val="20"/>
        </w:rPr>
        <w:t xml:space="preserve"> </w:t>
      </w:r>
      <w:r>
        <w:rPr>
          <w:rFonts w:ascii="Times New Roman"/>
          <w:i/>
          <w:color w:val="231F20"/>
          <w:position w:val="2"/>
          <w:sz w:val="20"/>
        </w:rPr>
        <w:t>BrE</w:t>
      </w:r>
      <w:r>
        <w:rPr>
          <w:rFonts w:ascii="Times New Roman"/>
          <w:i/>
          <w:color w:val="231F20"/>
          <w:spacing w:val="7"/>
          <w:position w:val="2"/>
          <w:sz w:val="20"/>
        </w:rPr>
        <w:t xml:space="preserve"> </w:t>
      </w:r>
      <w:r>
        <w:rPr>
          <w:rFonts w:ascii="Times New Roman"/>
          <w:color w:val="231F20"/>
          <w:position w:val="2"/>
          <w:sz w:val="20"/>
        </w:rPr>
        <w:t>also</w:t>
      </w:r>
      <w:r>
        <w:rPr>
          <w:rFonts w:ascii="Times New Roman"/>
          <w:color w:val="231F20"/>
          <w:spacing w:val="19"/>
          <w:position w:val="2"/>
          <w:sz w:val="20"/>
        </w:rPr>
        <w:t xml:space="preserve"> </w:t>
      </w:r>
      <w:r>
        <w:rPr>
          <w:rFonts w:ascii="Calibri"/>
          <w:color w:val="231F20"/>
          <w:spacing w:val="-2"/>
          <w:position w:val="1"/>
          <w:sz w:val="20"/>
        </w:rPr>
        <w:t>'xju:pG(r)/</w:t>
      </w:r>
    </w:p>
    <w:p w14:paraId="46A53212">
      <w:pPr>
        <w:spacing w:before="33"/>
        <w:ind w:left="1640" w:right="0" w:firstLine="0"/>
        <w:jc w:val="left"/>
        <w:rPr>
          <w:rFonts w:hint="eastAsia" w:ascii="宋体" w:eastAsia="宋体"/>
          <w:sz w:val="18"/>
        </w:rPr>
      </w:pPr>
      <w:r>
        <w:rPr>
          <w:rFonts w:ascii="Times New Roman" w:eastAsia="Times New Roman"/>
          <w:i/>
          <w:color w:val="231F20"/>
          <w:spacing w:val="-2"/>
          <w:sz w:val="20"/>
        </w:rPr>
        <w:t>adv</w:t>
      </w:r>
      <w:r>
        <w:rPr>
          <w:rFonts w:ascii="Times New Roman" w:eastAsia="Times New Roman"/>
          <w:i/>
          <w:color w:val="231F20"/>
          <w:spacing w:val="-1"/>
          <w:sz w:val="20"/>
        </w:rPr>
        <w:t xml:space="preserve">. </w:t>
      </w:r>
      <w:r>
        <w:rPr>
          <w:rFonts w:hint="eastAsia" w:ascii="宋体" w:eastAsia="宋体"/>
          <w:color w:val="231F20"/>
          <w:spacing w:val="-4"/>
          <w:sz w:val="18"/>
        </w:rPr>
        <w:t>特别；格外</w:t>
      </w:r>
    </w:p>
    <w:p w14:paraId="25046EFA">
      <w:pPr>
        <w:tabs>
          <w:tab w:val="left" w:pos="5627"/>
        </w:tabs>
        <w:spacing w:before="74"/>
        <w:ind w:left="164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1"/>
          <w:sz w:val="20"/>
        </w:rPr>
        <w:t xml:space="preserve"> </w:t>
      </w:r>
      <w:r>
        <w:rPr>
          <w:rFonts w:hint="eastAsia" w:ascii="宋体" w:eastAsia="宋体"/>
          <w:color w:val="231F20"/>
          <w:sz w:val="18"/>
        </w:rPr>
        <w:t>顶好的；超级</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291CE929">
      <w:pPr>
        <w:pStyle w:val="11"/>
        <w:rPr>
          <w:rFonts w:ascii="Times New Roman"/>
          <w:sz w:val="20"/>
        </w:rPr>
      </w:pPr>
    </w:p>
    <w:p w14:paraId="2133A312">
      <w:pPr>
        <w:pStyle w:val="6"/>
        <w:spacing w:before="144"/>
        <w:ind w:left="1640"/>
        <w:rPr>
          <w:rFonts w:ascii="Arial"/>
        </w:rPr>
      </w:pPr>
      <w:r>
        <mc:AlternateContent>
          <mc:Choice Requires="wps">
            <w:drawing>
              <wp:anchor distT="0" distB="0" distL="0" distR="0" simplePos="0" relativeHeight="251835392" behindDoc="0" locked="0" layoutInCell="1" allowOverlap="1">
                <wp:simplePos x="0" y="0"/>
                <wp:positionH relativeFrom="page">
                  <wp:posOffset>863600</wp:posOffset>
                </wp:positionH>
                <wp:positionV relativeFrom="paragraph">
                  <wp:posOffset>109855</wp:posOffset>
                </wp:positionV>
                <wp:extent cx="94615" cy="228600"/>
                <wp:effectExtent l="0" t="0" r="0" b="0"/>
                <wp:wrapNone/>
                <wp:docPr id="4945" name="Graphic 494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45" o:spid="_x0000_s1026" o:spt="100" style="position:absolute;left:0pt;margin-left:68pt;margin-top:8.65pt;height:18pt;width:7.45pt;mso-position-horizontal-relative:page;z-index:251835392;mso-width-relative:page;mso-height-relative:page;" fillcolor="#00BBC5" filled="t" stroked="f" coordsize="94615,228600" o:gfxdata="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JXiTrVAAAA&#10;CQEAAA8AAAAAAAAAAQAgAAAAIgAAAGRycy9kb3ducmV2LnhtbFBLAQIUABQAAAAIAIdO4kBuvMQQ&#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1"/>
        </w:rPr>
        <w:t>T</w:t>
      </w:r>
    </w:p>
    <w:p w14:paraId="08FD7E87">
      <w:pPr>
        <w:tabs>
          <w:tab w:val="left" w:pos="5627"/>
        </w:tabs>
        <w:spacing w:before="174" w:line="256" w:lineRule="auto"/>
        <w:ind w:left="1360" w:right="0" w:firstLine="0"/>
        <w:jc w:val="both"/>
        <w:rPr>
          <w:rFonts w:ascii="Times New Roman" w:hAnsi="Times New Roman" w:eastAsia="Times New Roman"/>
          <w:sz w:val="20"/>
        </w:rPr>
      </w:pPr>
      <w:r>
        <w:rPr>
          <w:rFonts w:ascii="Tahoma" w:hAnsi="Tahoma" w:eastAsia="Tahoma"/>
          <w:color w:val="231F20"/>
          <w:sz w:val="24"/>
        </w:rPr>
        <w:t>tai</w:t>
      </w:r>
      <w:r>
        <w:rPr>
          <w:rFonts w:ascii="Tahoma" w:hAnsi="Tahoma" w:eastAsia="Tahoma"/>
          <w:color w:val="231F20"/>
          <w:spacing w:val="-14"/>
          <w:sz w:val="24"/>
        </w:rPr>
        <w:t xml:space="preserve"> </w:t>
      </w:r>
      <w:r>
        <w:rPr>
          <w:rFonts w:ascii="Tahoma" w:hAnsi="Tahoma" w:eastAsia="Tahoma"/>
          <w:color w:val="231F20"/>
          <w:sz w:val="24"/>
        </w:rPr>
        <w:t>chi</w:t>
      </w:r>
      <w:r>
        <w:rPr>
          <w:rFonts w:ascii="Tahoma" w:hAnsi="Tahoma" w:eastAsia="Tahoma"/>
          <w:color w:val="231F20"/>
          <w:spacing w:val="-16"/>
          <w:sz w:val="24"/>
        </w:rPr>
        <w:t xml:space="preserve"> </w:t>
      </w:r>
      <w:r>
        <w:rPr>
          <w:rFonts w:ascii="Calibri" w:hAnsi="Calibri" w:eastAsia="Calibri"/>
          <w:color w:val="231F20"/>
          <w:position w:val="1"/>
          <w:sz w:val="20"/>
        </w:rPr>
        <w:t xml:space="preserve">/.taI 'tfi:/ (alxo </w:t>
      </w:r>
      <w:r>
        <w:rPr>
          <w:rFonts w:ascii="Tahoma" w:hAnsi="Tahoma" w:eastAsia="Tahoma"/>
          <w:color w:val="231F20"/>
          <w:sz w:val="24"/>
        </w:rPr>
        <w:t>t</w:t>
      </w:r>
      <w:r>
        <w:rPr>
          <w:rFonts w:ascii="Times New Roman" w:hAnsi="Times New Roman" w:eastAsia="Times New Roman"/>
          <w:color w:val="231F20"/>
          <w:position w:val="1"/>
          <w:sz w:val="24"/>
        </w:rPr>
        <w:t>’</w:t>
      </w:r>
      <w:r>
        <w:rPr>
          <w:rFonts w:ascii="Tahoma" w:hAnsi="Tahoma" w:eastAsia="Tahoma"/>
          <w:color w:val="231F20"/>
          <w:sz w:val="24"/>
        </w:rPr>
        <w:t>ai</w:t>
      </w:r>
      <w:r>
        <w:rPr>
          <w:rFonts w:ascii="Tahoma" w:hAnsi="Tahoma" w:eastAsia="Tahoma"/>
          <w:color w:val="231F20"/>
          <w:spacing w:val="-14"/>
          <w:sz w:val="24"/>
        </w:rPr>
        <w:t xml:space="preserve"> </w:t>
      </w:r>
      <w:r>
        <w:rPr>
          <w:rFonts w:ascii="Tahoma" w:hAnsi="Tahoma" w:eastAsia="Tahoma"/>
          <w:color w:val="231F20"/>
          <w:sz w:val="24"/>
        </w:rPr>
        <w:t>chi</w:t>
      </w:r>
      <w:r>
        <w:rPr>
          <w:rFonts w:ascii="Calibri" w:hAnsi="Calibri" w:eastAsia="Calibri"/>
          <w:color w:val="231F20"/>
          <w:position w:val="1"/>
          <w:sz w:val="20"/>
        </w:rPr>
        <w:t>)</w:t>
      </w:r>
      <w:r>
        <w:rPr>
          <w:rFonts w:ascii="Calibri" w:hAnsi="Calibri" w:eastAsia="Calibri"/>
          <w:color w:val="231F20"/>
          <w:spacing w:val="40"/>
          <w:position w:val="1"/>
          <w:sz w:val="20"/>
        </w:rPr>
        <w:t xml:space="preserve"> </w:t>
      </w:r>
      <w:r>
        <w:rPr>
          <w:rFonts w:hint="eastAsia" w:ascii="宋体" w:hAnsi="宋体" w:eastAsia="宋体"/>
          <w:color w:val="231F20"/>
          <w:position w:val="2"/>
          <w:sz w:val="18"/>
        </w:rPr>
        <w:t>太极拳</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tailor</w:t>
      </w:r>
      <w:r>
        <w:rPr>
          <w:rFonts w:ascii="Tahoma" w:hAnsi="Tahoma" w:eastAsia="Tahoma"/>
          <w:color w:val="231F20"/>
          <w:spacing w:val="-19"/>
          <w:sz w:val="24"/>
        </w:rPr>
        <w:t xml:space="preserve"> </w:t>
      </w:r>
      <w:r>
        <w:rPr>
          <w:rFonts w:ascii="Calibri" w:hAnsi="Calibri" w:eastAsia="Calibri"/>
          <w:color w:val="231F20"/>
          <w:position w:val="1"/>
          <w:sz w:val="20"/>
        </w:rPr>
        <w:t>/'teIlG(r)/</w:t>
      </w:r>
      <w:r>
        <w:rPr>
          <w:rFonts w:ascii="Calibri" w:hAnsi="Calibri" w:eastAsia="Calibri"/>
          <w:color w:val="231F20"/>
          <w:spacing w:val="-9"/>
          <w:position w:val="1"/>
          <w:sz w:val="20"/>
        </w:rPr>
        <w:t xml:space="preserve"> </w:t>
      </w:r>
      <w:r>
        <w:rPr>
          <w:rFonts w:ascii="Times New Roman" w:hAnsi="Times New Roman" w:eastAsia="Times New Roman"/>
          <w:i/>
          <w:color w:val="231F20"/>
          <w:position w:val="2"/>
          <w:sz w:val="20"/>
        </w:rPr>
        <w:t>n.</w:t>
      </w:r>
      <w:r>
        <w:rPr>
          <w:rFonts w:hint="eastAsia" w:ascii="宋体" w:hAnsi="宋体" w:eastAsia="宋体"/>
          <w:color w:val="231F20"/>
          <w:position w:val="2"/>
          <w:sz w:val="18"/>
        </w:rPr>
        <w:t>（男装）裁缝</w:t>
      </w:r>
      <w:r>
        <w:rPr>
          <w:rFonts w:hint="eastAsia" w:ascii="宋体" w:hAnsi="宋体" w:eastAsia="宋体"/>
          <w:color w:val="231F20"/>
          <w:spacing w:val="-23"/>
          <w:position w:val="2"/>
          <w:sz w:val="18"/>
        </w:rPr>
        <w:t xml:space="preserve">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专门制作；定</w:t>
      </w:r>
      <w:r>
        <w:rPr>
          <w:rFonts w:hint="eastAsia" w:ascii="宋体" w:hAnsi="宋体" w:eastAsia="宋体"/>
          <w:color w:val="231F20"/>
          <w:spacing w:val="19"/>
          <w:position w:val="2"/>
          <w:sz w:val="18"/>
        </w:rPr>
        <w:t>做</w:t>
      </w:r>
      <w:r>
        <w:rPr>
          <w:rFonts w:ascii="Times New Roman" w:hAnsi="Times New Roman" w:eastAsia="Times New Roman"/>
          <w:color w:val="231F20"/>
          <w:position w:val="2"/>
          <w:sz w:val="20"/>
        </w:rPr>
        <w:t xml:space="preserve">(5) </w:t>
      </w:r>
      <w:r>
        <w:rPr>
          <w:rFonts w:ascii="Tahoma" w:hAnsi="Tahoma" w:eastAsia="Tahoma"/>
          <w:color w:val="231F20"/>
          <w:sz w:val="24"/>
        </w:rPr>
        <w:t>take</w:t>
      </w:r>
      <w:r>
        <w:rPr>
          <w:rFonts w:ascii="Tahoma" w:hAnsi="Tahoma" w:eastAsia="Tahoma"/>
          <w:color w:val="231F20"/>
          <w:spacing w:val="-19"/>
          <w:sz w:val="24"/>
        </w:rPr>
        <w:t xml:space="preserve"> </w:t>
      </w:r>
      <w:r>
        <w:rPr>
          <w:rFonts w:ascii="Tahoma" w:hAnsi="Tahoma" w:eastAsia="Tahoma"/>
          <w:color w:val="231F20"/>
          <w:sz w:val="24"/>
        </w:rPr>
        <w:t>advantage</w:t>
      </w:r>
      <w:r>
        <w:rPr>
          <w:rFonts w:ascii="Tahoma" w:hAnsi="Tahoma" w:eastAsia="Tahoma"/>
          <w:color w:val="231F20"/>
          <w:spacing w:val="-19"/>
          <w:sz w:val="24"/>
        </w:rPr>
        <w:t xml:space="preserve"> </w:t>
      </w:r>
      <w:r>
        <w:rPr>
          <w:rFonts w:ascii="Tahoma" w:hAnsi="Tahoma" w:eastAsia="Tahoma"/>
          <w:color w:val="231F20"/>
          <w:sz w:val="24"/>
        </w:rPr>
        <w:t>of</w:t>
      </w:r>
      <w:r>
        <w:rPr>
          <w:rFonts w:ascii="Tahoma" w:hAnsi="Tahoma" w:eastAsia="Tahoma"/>
          <w:color w:val="231F20"/>
          <w:spacing w:val="-19"/>
          <w:sz w:val="24"/>
        </w:rPr>
        <w:t xml:space="preserve"> </w:t>
      </w:r>
      <w:r>
        <w:rPr>
          <w:rFonts w:hint="eastAsia" w:ascii="宋体" w:hAnsi="宋体" w:eastAsia="宋体"/>
          <w:color w:val="231F20"/>
          <w:position w:val="2"/>
          <w:sz w:val="18"/>
        </w:rPr>
        <w:t>利用；欺骗；占……的便宜</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tear</w:t>
      </w:r>
      <w:r>
        <w:rPr>
          <w:rFonts w:ascii="Tahoma" w:hAnsi="Tahoma" w:eastAsia="Tahoma"/>
          <w:color w:val="231F20"/>
          <w:spacing w:val="-23"/>
          <w:sz w:val="24"/>
        </w:rPr>
        <w:t xml:space="preserve"> </w:t>
      </w:r>
      <w:r>
        <w:rPr>
          <w:rFonts w:ascii="Calibri" w:hAnsi="Calibri" w:eastAsia="Calibri"/>
          <w:color w:val="231F20"/>
          <w:position w:val="1"/>
          <w:sz w:val="20"/>
        </w:rPr>
        <w:t>/tIG(r)/</w:t>
      </w:r>
      <w:r>
        <w:rPr>
          <w:rFonts w:ascii="Calibri" w:hAnsi="Calibri" w:eastAsia="Calibri"/>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眼泪；泪</w:t>
      </w:r>
      <w:r>
        <w:rPr>
          <w:rFonts w:hint="eastAsia" w:ascii="宋体" w:hAnsi="宋体" w:eastAsia="宋体"/>
          <w:color w:val="231F20"/>
          <w:spacing w:val="-10"/>
          <w:position w:val="2"/>
          <w:sz w:val="18"/>
        </w:rPr>
        <w:t>水</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D933736">
      <w:pPr>
        <w:tabs>
          <w:tab w:val="left" w:pos="4573"/>
        </w:tabs>
        <w:spacing w:before="100" w:line="273" w:lineRule="auto"/>
        <w:ind w:left="307" w:right="1195" w:firstLine="280"/>
        <w:jc w:val="right"/>
        <w:rPr>
          <w:rFonts w:ascii="Times New Roman" w:eastAsia="Times New Roman"/>
          <w:sz w:val="20"/>
        </w:rPr>
      </w:pPr>
      <w:r>
        <w:br w:type="column"/>
      </w:r>
      <w:r>
        <w:rPr>
          <w:rFonts w:ascii="Tahoma" w:eastAsia="Tahoma"/>
          <w:color w:val="231F20"/>
          <w:sz w:val="24"/>
        </w:rPr>
        <w:t xml:space="preserve">in tears </w:t>
      </w:r>
      <w:r>
        <w:rPr>
          <w:rFonts w:hint="eastAsia" w:ascii="宋体" w:eastAsia="宋体"/>
          <w:color w:val="231F20"/>
          <w:position w:val="2"/>
          <w:sz w:val="18"/>
        </w:rPr>
        <w:t>流着泪；含着泪</w:t>
      </w:r>
      <w:r>
        <w:rPr>
          <w:rFonts w:hint="eastAsia" w:ascii="宋体" w:eastAsia="宋体"/>
          <w:color w:val="231F20"/>
          <w:position w:val="2"/>
          <w:sz w:val="18"/>
        </w:rPr>
        <w:tab/>
      </w:r>
      <w:r>
        <w:rPr>
          <w:rFonts w:ascii="Times New Roman" w:eastAsia="Times New Roman"/>
          <w:color w:val="231F20"/>
          <w:spacing w:val="-4"/>
          <w:position w:val="2"/>
          <w:sz w:val="20"/>
        </w:rPr>
        <w:t xml:space="preserve">(2) </w:t>
      </w:r>
      <w:r>
        <w:rPr>
          <w:rFonts w:ascii="Tahoma" w:eastAsia="Tahoma"/>
          <w:color w:val="231F20"/>
          <w:sz w:val="24"/>
        </w:rPr>
        <w:t xml:space="preserve">telescope </w:t>
      </w:r>
      <w:r>
        <w:rPr>
          <w:rFonts w:ascii="Calibri" w:eastAsia="Calibri"/>
          <w:color w:val="231F20"/>
          <w:position w:val="1"/>
          <w:sz w:val="20"/>
        </w:rPr>
        <w:t xml:space="preserve">/'telIxkGup/ </w:t>
      </w:r>
      <w:r>
        <w:rPr>
          <w:rFonts w:ascii="Times New Roman" w:eastAsia="Times New Roman"/>
          <w:i/>
          <w:color w:val="231F20"/>
          <w:position w:val="2"/>
          <w:sz w:val="20"/>
        </w:rPr>
        <w:t xml:space="preserve">n. </w:t>
      </w:r>
      <w:r>
        <w:rPr>
          <w:rFonts w:hint="eastAsia" w:ascii="宋体" w:eastAsia="宋体"/>
          <w:color w:val="231F20"/>
          <w:position w:val="2"/>
          <w:sz w:val="18"/>
        </w:rPr>
        <w:t>望远镜</w:t>
      </w:r>
      <w:r>
        <w:rPr>
          <w:rFonts w:hint="eastAsia" w:ascii="宋体" w:eastAsia="宋体"/>
          <w:color w:val="231F20"/>
          <w:position w:val="2"/>
          <w:sz w:val="18"/>
        </w:rPr>
        <w:tab/>
      </w:r>
      <w:r>
        <w:rPr>
          <w:rFonts w:ascii="Times New Roman" w:eastAsia="Times New Roman"/>
          <w:color w:val="231F20"/>
          <w:spacing w:val="-4"/>
          <w:position w:val="2"/>
          <w:sz w:val="20"/>
        </w:rPr>
        <w:t xml:space="preserve">(4) </w:t>
      </w:r>
      <w:r>
        <w:rPr>
          <w:rFonts w:ascii="Tahoma" w:eastAsia="Tahoma"/>
          <w:color w:val="231F20"/>
          <w:position w:val="-1"/>
          <w:sz w:val="24"/>
        </w:rPr>
        <w:t xml:space="preserve">tend </w:t>
      </w:r>
      <w:r>
        <w:rPr>
          <w:rFonts w:ascii="Calibri" w:eastAsia="Calibri"/>
          <w:color w:val="231F20"/>
          <w:position w:val="0"/>
          <w:sz w:val="20"/>
        </w:rPr>
        <w:t xml:space="preserve">/tend/ </w:t>
      </w:r>
      <w:r>
        <w:rPr>
          <w:rFonts w:ascii="Times New Roman" w:eastAsia="Times New Roman"/>
          <w:i/>
          <w:color w:val="231F20"/>
          <w:sz w:val="20"/>
        </w:rPr>
        <w:t xml:space="preserve">vt. </w:t>
      </w:r>
      <w:r>
        <w:rPr>
          <w:rFonts w:hint="eastAsia" w:ascii="宋体" w:eastAsia="宋体"/>
          <w:color w:val="231F20"/>
          <w:sz w:val="18"/>
        </w:rPr>
        <w:t>照顾；照料</w:t>
      </w:r>
      <w:r>
        <w:rPr>
          <w:rFonts w:hint="eastAsia" w:ascii="宋体" w:eastAsia="宋体"/>
          <w:color w:val="231F20"/>
          <w:spacing w:val="-1"/>
          <w:sz w:val="18"/>
        </w:rPr>
        <w:t xml:space="preserve"> </w:t>
      </w:r>
      <w:r>
        <w:rPr>
          <w:rFonts w:ascii="Times New Roman" w:eastAsia="Times New Roman"/>
          <w:i/>
          <w:color w:val="231F20"/>
          <w:sz w:val="20"/>
        </w:rPr>
        <w:t xml:space="preserve">vi. </w:t>
      </w:r>
      <w:r>
        <w:rPr>
          <w:rFonts w:hint="eastAsia" w:ascii="宋体" w:eastAsia="宋体"/>
          <w:color w:val="231F20"/>
          <w:sz w:val="18"/>
        </w:rPr>
        <w:t>倾向；趋于</w:t>
      </w:r>
      <w:r>
        <w:rPr>
          <w:rFonts w:hint="eastAsia" w:ascii="宋体" w:eastAsia="宋体"/>
          <w:color w:val="231F20"/>
          <w:sz w:val="18"/>
        </w:rPr>
        <w:tab/>
      </w:r>
      <w:r>
        <w:rPr>
          <w:rFonts w:ascii="Times New Roman" w:eastAsia="Times New Roman"/>
          <w:color w:val="231F20"/>
          <w:spacing w:val="-4"/>
          <w:sz w:val="20"/>
        </w:rPr>
        <w:t xml:space="preserve">(2) </w:t>
      </w:r>
      <w:r>
        <w:rPr>
          <w:rFonts w:ascii="Tahoma" w:eastAsia="Tahoma"/>
          <w:color w:val="231F20"/>
          <w:sz w:val="24"/>
        </w:rPr>
        <w:t>tend to do sth</w:t>
      </w:r>
      <w:r>
        <w:rPr>
          <w:rFonts w:ascii="Tahoma" w:eastAsia="Tahoma"/>
          <w:color w:val="231F20"/>
          <w:spacing w:val="-2"/>
          <w:sz w:val="24"/>
        </w:rPr>
        <w:t xml:space="preserve"> </w:t>
      </w:r>
      <w:r>
        <w:rPr>
          <w:rFonts w:hint="eastAsia" w:ascii="宋体" w:eastAsia="宋体"/>
          <w:color w:val="231F20"/>
          <w:position w:val="2"/>
          <w:sz w:val="18"/>
        </w:rPr>
        <w:t>易于做某事；往往会发生某事</w:t>
      </w:r>
      <w:r>
        <w:rPr>
          <w:rFonts w:hint="eastAsia" w:ascii="宋体" w:eastAsia="宋体"/>
          <w:color w:val="231F20"/>
          <w:spacing w:val="40"/>
          <w:position w:val="2"/>
          <w:sz w:val="18"/>
        </w:rPr>
        <w:t xml:space="preserve"> </w:t>
      </w:r>
      <w:r>
        <w:rPr>
          <w:rFonts w:ascii="Times New Roman" w:eastAsia="Times New Roman"/>
          <w:color w:val="231F20"/>
          <w:position w:val="2"/>
          <w:sz w:val="20"/>
        </w:rPr>
        <w:t xml:space="preserve">(2) </w:t>
      </w:r>
      <w:r>
        <w:rPr>
          <w:rFonts w:ascii="Tahoma" w:eastAsia="Tahoma"/>
          <w:color w:val="231F20"/>
          <w:sz w:val="24"/>
        </w:rPr>
        <w:t xml:space="preserve">tension </w:t>
      </w:r>
      <w:r>
        <w:rPr>
          <w:rFonts w:ascii="Calibri" w:eastAsia="Calibri"/>
          <w:color w:val="231F20"/>
          <w:position w:val="1"/>
          <w:sz w:val="20"/>
        </w:rPr>
        <w:t xml:space="preserve">/'tenfn/ </w:t>
      </w:r>
      <w:r>
        <w:rPr>
          <w:rFonts w:ascii="Times New Roman" w:eastAsia="Times New Roman"/>
          <w:i/>
          <w:color w:val="231F20"/>
          <w:position w:val="2"/>
          <w:sz w:val="20"/>
        </w:rPr>
        <w:t xml:space="preserve">n. </w:t>
      </w:r>
      <w:r>
        <w:rPr>
          <w:rFonts w:hint="eastAsia" w:ascii="宋体" w:eastAsia="宋体"/>
          <w:color w:val="231F20"/>
          <w:position w:val="2"/>
          <w:sz w:val="18"/>
        </w:rPr>
        <w:t>紧张关系；紧张；焦虑</w:t>
      </w:r>
      <w:r>
        <w:rPr>
          <w:rFonts w:hint="eastAsia" w:ascii="宋体" w:eastAsia="宋体"/>
          <w:color w:val="231F20"/>
          <w:position w:val="2"/>
          <w:sz w:val="18"/>
        </w:rPr>
        <w:tab/>
      </w:r>
      <w:r>
        <w:rPr>
          <w:rFonts w:ascii="Times New Roman" w:eastAsia="Times New Roman"/>
          <w:color w:val="231F20"/>
          <w:spacing w:val="-4"/>
          <w:position w:val="2"/>
          <w:sz w:val="20"/>
        </w:rPr>
        <w:t xml:space="preserve">(2) </w:t>
      </w:r>
      <w:r>
        <w:rPr>
          <w:rFonts w:ascii="Tahoma" w:eastAsia="Tahoma"/>
          <w:color w:val="231F20"/>
          <w:spacing w:val="-2"/>
          <w:sz w:val="24"/>
        </w:rPr>
        <w:t>tent</w:t>
      </w:r>
      <w:r>
        <w:rPr>
          <w:rFonts w:ascii="Tahoma" w:eastAsia="Tahoma"/>
          <w:color w:val="231F20"/>
          <w:spacing w:val="-26"/>
          <w:sz w:val="24"/>
        </w:rPr>
        <w:t xml:space="preserve"> </w:t>
      </w:r>
      <w:r>
        <w:rPr>
          <w:rFonts w:ascii="Calibri" w:eastAsia="Calibri"/>
          <w:color w:val="231F20"/>
          <w:spacing w:val="-2"/>
          <w:position w:val="1"/>
          <w:sz w:val="20"/>
        </w:rPr>
        <w:t>/tent/</w:t>
      </w:r>
      <w:r>
        <w:rPr>
          <w:rFonts w:ascii="Calibri" w:eastAsia="Calibri"/>
          <w:color w:val="231F20"/>
          <w:spacing w:val="-1"/>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3"/>
          <w:position w:val="2"/>
          <w:sz w:val="20"/>
        </w:rPr>
        <w:t xml:space="preserve"> </w:t>
      </w:r>
      <w:r>
        <w:rPr>
          <w:rFonts w:hint="eastAsia" w:ascii="宋体" w:eastAsia="宋体"/>
          <w:color w:val="231F20"/>
          <w:spacing w:val="-2"/>
          <w:position w:val="2"/>
          <w:sz w:val="18"/>
        </w:rPr>
        <w:t>帐</w:t>
      </w:r>
      <w:r>
        <w:rPr>
          <w:rFonts w:hint="eastAsia" w:ascii="宋体" w:eastAsia="宋体"/>
          <w:color w:val="231F20"/>
          <w:spacing w:val="-10"/>
          <w:position w:val="2"/>
          <w:sz w:val="18"/>
        </w:rPr>
        <w:t>篷</w:t>
      </w:r>
      <w:r>
        <w:rPr>
          <w:rFonts w:hint="eastAsia" w:ascii="宋体" w:eastAsia="宋体"/>
          <w:color w:val="231F20"/>
          <w:position w:val="2"/>
          <w:sz w:val="18"/>
        </w:rPr>
        <w:tab/>
      </w:r>
      <w:r>
        <w:rPr>
          <w:rFonts w:ascii="Times New Roman" w:eastAsia="Times New Roman"/>
          <w:color w:val="231F20"/>
          <w:spacing w:val="-5"/>
          <w:position w:val="2"/>
          <w:sz w:val="20"/>
        </w:rPr>
        <w:t>(1)</w:t>
      </w:r>
    </w:p>
    <w:p w14:paraId="4E48B24E">
      <w:pPr>
        <w:spacing w:before="11"/>
        <w:ind w:left="307" w:right="0" w:firstLine="0"/>
        <w:jc w:val="left"/>
        <w:rPr>
          <w:rFonts w:ascii="Times New Roman" w:hAnsi="Times New Roman" w:eastAsia="Times New Roman"/>
          <w:sz w:val="20"/>
        </w:rPr>
      </w:pPr>
      <w:r>
        <w:rPr>
          <w:rFonts w:hint="eastAsia" w:ascii="宋体" w:hAnsi="宋体" w:eastAsia="宋体"/>
          <w:color w:val="74CCD3"/>
          <w:spacing w:val="-11"/>
          <w:w w:val="90"/>
          <w:position w:val="1"/>
          <w:sz w:val="20"/>
        </w:rPr>
        <w:t xml:space="preserve">△ </w:t>
      </w:r>
      <w:r>
        <w:rPr>
          <w:rFonts w:ascii="Tahoma" w:hAnsi="Tahoma" w:eastAsia="Tahoma"/>
          <w:color w:val="231F20"/>
          <w:w w:val="90"/>
          <w:sz w:val="24"/>
        </w:rPr>
        <w:t>Thanksgiving</w:t>
      </w:r>
      <w:r>
        <w:rPr>
          <w:rFonts w:ascii="Tahoma" w:hAnsi="Tahoma" w:eastAsia="Tahoma"/>
          <w:color w:val="231F20"/>
          <w:spacing w:val="-8"/>
          <w:sz w:val="24"/>
        </w:rPr>
        <w:t xml:space="preserve"> </w:t>
      </w:r>
      <w:r>
        <w:rPr>
          <w:rFonts w:hint="eastAsia" w:ascii="宋体" w:hAnsi="宋体" w:eastAsia="宋体"/>
          <w:color w:val="231F20"/>
          <w:w w:val="90"/>
          <w:position w:val="2"/>
          <w:sz w:val="20"/>
        </w:rPr>
        <w:t>/</w:t>
      </w:r>
      <w:r>
        <w:rPr>
          <w:rFonts w:ascii="Calibri" w:hAnsi="Calibri" w:eastAsia="Calibri"/>
          <w:color w:val="231F20"/>
          <w:w w:val="90"/>
          <w:position w:val="1"/>
          <w:sz w:val="20"/>
        </w:rPr>
        <w:t>.θækx'gIvI</w:t>
      </w:r>
      <w:r>
        <w:rPr>
          <w:rFonts w:hint="eastAsia" w:ascii="宋体" w:hAnsi="宋体" w:eastAsia="宋体"/>
          <w:color w:val="231F20"/>
          <w:spacing w:val="-11"/>
          <w:w w:val="90"/>
          <w:position w:val="2"/>
          <w:sz w:val="20"/>
        </w:rPr>
        <w:t xml:space="preserve">/ </w:t>
      </w:r>
      <w:r>
        <w:rPr>
          <w:rFonts w:ascii="Tahoma" w:hAnsi="Tahoma" w:eastAsia="Tahoma"/>
          <w:color w:val="231F20"/>
          <w:w w:val="90"/>
          <w:sz w:val="24"/>
        </w:rPr>
        <w:t>(Day)</w:t>
      </w:r>
      <w:r>
        <w:rPr>
          <w:rFonts w:ascii="Tahoma" w:hAnsi="Tahoma" w:eastAsia="Tahoma"/>
          <w:color w:val="231F20"/>
          <w:spacing w:val="-1"/>
          <w:w w:val="90"/>
          <w:sz w:val="24"/>
        </w:rPr>
        <w:t xml:space="preserve"> </w:t>
      </w:r>
      <w:r>
        <w:rPr>
          <w:rFonts w:hint="eastAsia" w:ascii="宋体" w:hAnsi="宋体" w:eastAsia="宋体"/>
          <w:color w:val="231F20"/>
          <w:w w:val="90"/>
          <w:position w:val="2"/>
          <w:sz w:val="18"/>
        </w:rPr>
        <w:t>感恩节</w:t>
      </w:r>
      <w:r>
        <w:rPr>
          <w:rFonts w:hint="eastAsia" w:ascii="宋体" w:hAnsi="宋体" w:eastAsia="宋体"/>
          <w:color w:val="231F20"/>
          <w:spacing w:val="33"/>
          <w:position w:val="2"/>
          <w:sz w:val="18"/>
        </w:rPr>
        <w:t xml:space="preserve">  </w:t>
      </w:r>
      <w:r>
        <w:rPr>
          <w:rFonts w:ascii="Times New Roman" w:hAnsi="Times New Roman" w:eastAsia="Times New Roman"/>
          <w:color w:val="231F20"/>
          <w:spacing w:val="-5"/>
          <w:w w:val="90"/>
          <w:position w:val="2"/>
          <w:sz w:val="20"/>
        </w:rPr>
        <w:t>(1)</w:t>
      </w:r>
    </w:p>
    <w:p w14:paraId="489A921D">
      <w:pPr>
        <w:spacing w:before="42"/>
        <w:ind w:left="307" w:right="0" w:firstLine="0"/>
        <w:jc w:val="left"/>
        <w:rPr>
          <w:rFonts w:ascii="Times New Roman" w:hAnsi="Times New Roman" w:eastAsia="Times New Roman"/>
          <w:sz w:val="20"/>
        </w:rPr>
      </w:pPr>
      <w:r>
        <w:rPr>
          <w:rFonts w:hint="eastAsia" w:ascii="宋体" w:hAnsi="宋体" w:eastAsia="宋体"/>
          <w:color w:val="74CCD3"/>
          <w:spacing w:val="-25"/>
          <w:position w:val="1"/>
          <w:sz w:val="20"/>
        </w:rPr>
        <w:t xml:space="preserve">△ </w:t>
      </w:r>
      <w:r>
        <w:rPr>
          <w:rFonts w:ascii="Tahoma" w:hAnsi="Tahoma" w:eastAsia="Tahoma"/>
          <w:color w:val="231F20"/>
          <w:sz w:val="24"/>
        </w:rPr>
        <w:t>the</w:t>
      </w:r>
      <w:r>
        <w:rPr>
          <w:rFonts w:ascii="Tahoma" w:hAnsi="Tahoma" w:eastAsia="Tahoma"/>
          <w:color w:val="231F20"/>
          <w:spacing w:val="-19"/>
          <w:sz w:val="24"/>
        </w:rPr>
        <w:t xml:space="preserve"> </w:t>
      </w:r>
      <w:r>
        <w:rPr>
          <w:rFonts w:ascii="Tahoma" w:hAnsi="Tahoma" w:eastAsia="Tahoma"/>
          <w:color w:val="231F20"/>
          <w:sz w:val="24"/>
        </w:rPr>
        <w:t>Golden</w:t>
      </w:r>
      <w:r>
        <w:rPr>
          <w:rFonts w:ascii="Tahoma" w:hAnsi="Tahoma" w:eastAsia="Tahoma"/>
          <w:color w:val="231F20"/>
          <w:spacing w:val="-26"/>
          <w:sz w:val="24"/>
        </w:rPr>
        <w:t xml:space="preserve"> </w:t>
      </w:r>
      <w:r>
        <w:rPr>
          <w:rFonts w:ascii="Calibri" w:hAnsi="Calibri" w:eastAsia="Calibri"/>
          <w:color w:val="231F20"/>
          <w:position w:val="1"/>
          <w:sz w:val="20"/>
        </w:rPr>
        <w:t>/'gGuldGn/</w:t>
      </w:r>
      <w:r>
        <w:rPr>
          <w:rFonts w:ascii="Calibri" w:hAnsi="Calibri" w:eastAsia="Calibri"/>
          <w:color w:val="231F20"/>
          <w:spacing w:val="-5"/>
          <w:position w:val="1"/>
          <w:sz w:val="20"/>
        </w:rPr>
        <w:t xml:space="preserve"> </w:t>
      </w:r>
      <w:r>
        <w:rPr>
          <w:rFonts w:ascii="Tahoma" w:hAnsi="Tahoma" w:eastAsia="Tahoma"/>
          <w:color w:val="231F20"/>
          <w:sz w:val="24"/>
        </w:rPr>
        <w:t>Gate</w:t>
      </w:r>
      <w:r>
        <w:rPr>
          <w:rFonts w:ascii="Tahoma" w:hAnsi="Tahoma" w:eastAsia="Tahoma"/>
          <w:color w:val="231F20"/>
          <w:spacing w:val="-18"/>
          <w:sz w:val="24"/>
        </w:rPr>
        <w:t xml:space="preserve"> </w:t>
      </w:r>
      <w:r>
        <w:rPr>
          <w:rFonts w:ascii="Tahoma" w:hAnsi="Tahoma" w:eastAsia="Tahoma"/>
          <w:color w:val="231F20"/>
          <w:sz w:val="24"/>
        </w:rPr>
        <w:t>Bridge</w:t>
      </w:r>
      <w:r>
        <w:rPr>
          <w:rFonts w:ascii="Tahoma" w:hAnsi="Tahoma" w:eastAsia="Tahoma"/>
          <w:color w:val="231F20"/>
          <w:spacing w:val="-26"/>
          <w:sz w:val="24"/>
        </w:rPr>
        <w:t xml:space="preserve"> </w:t>
      </w:r>
      <w:r>
        <w:rPr>
          <w:rFonts w:hint="eastAsia" w:ascii="宋体" w:hAnsi="宋体" w:eastAsia="宋体"/>
          <w:color w:val="231F20"/>
          <w:spacing w:val="-9"/>
          <w:position w:val="2"/>
          <w:sz w:val="18"/>
        </w:rPr>
        <w:t xml:space="preserve">金门桥 </w:t>
      </w:r>
      <w:r>
        <w:rPr>
          <w:rFonts w:ascii="Times New Roman" w:hAnsi="Times New Roman" w:eastAsia="Times New Roman"/>
          <w:color w:val="231F20"/>
          <w:spacing w:val="-5"/>
          <w:position w:val="2"/>
          <w:sz w:val="20"/>
        </w:rPr>
        <w:t>(3)</w:t>
      </w:r>
    </w:p>
    <w:p w14:paraId="197321EA">
      <w:pPr>
        <w:spacing w:before="42"/>
        <w:ind w:left="307" w:right="0" w:firstLine="0"/>
        <w:jc w:val="left"/>
        <w:rPr>
          <w:rFonts w:ascii="Times New Roman" w:hAnsi="Times New Roman" w:eastAsia="Times New Roman"/>
          <w:sz w:val="20"/>
        </w:rPr>
      </w:pPr>
      <w:r>
        <w:rPr>
          <w:rFonts w:hint="eastAsia" w:ascii="宋体" w:hAnsi="宋体" w:eastAsia="宋体"/>
          <w:color w:val="74CCD3"/>
          <w:spacing w:val="-28"/>
          <w:position w:val="1"/>
          <w:sz w:val="20"/>
        </w:rPr>
        <w:t xml:space="preserve">△ </w:t>
      </w:r>
      <w:r>
        <w:rPr>
          <w:rFonts w:ascii="Tahoma" w:hAnsi="Tahoma" w:eastAsia="Tahoma"/>
          <w:color w:val="231F20"/>
          <w:spacing w:val="-6"/>
          <w:sz w:val="24"/>
        </w:rPr>
        <w:t>the</w:t>
      </w:r>
      <w:r>
        <w:rPr>
          <w:rFonts w:ascii="Tahoma" w:hAnsi="Tahoma" w:eastAsia="Tahoma"/>
          <w:color w:val="231F20"/>
          <w:spacing w:val="-29"/>
          <w:sz w:val="24"/>
        </w:rPr>
        <w:t xml:space="preserve"> </w:t>
      </w:r>
      <w:r>
        <w:rPr>
          <w:rFonts w:ascii="Tahoma" w:hAnsi="Tahoma" w:eastAsia="Tahoma"/>
          <w:color w:val="231F20"/>
          <w:spacing w:val="-6"/>
          <w:sz w:val="24"/>
        </w:rPr>
        <w:t>International</w:t>
      </w:r>
      <w:r>
        <w:rPr>
          <w:rFonts w:ascii="Tahoma" w:hAnsi="Tahoma" w:eastAsia="Tahoma"/>
          <w:color w:val="231F20"/>
          <w:spacing w:val="-29"/>
          <w:sz w:val="24"/>
        </w:rPr>
        <w:t xml:space="preserve"> </w:t>
      </w:r>
      <w:r>
        <w:rPr>
          <w:rFonts w:ascii="Tahoma" w:hAnsi="Tahoma" w:eastAsia="Tahoma"/>
          <w:color w:val="231F20"/>
          <w:spacing w:val="-6"/>
          <w:sz w:val="24"/>
        </w:rPr>
        <w:t>Space</w:t>
      </w:r>
      <w:r>
        <w:rPr>
          <w:rFonts w:ascii="Tahoma" w:hAnsi="Tahoma" w:eastAsia="Tahoma"/>
          <w:color w:val="231F20"/>
          <w:spacing w:val="-29"/>
          <w:sz w:val="24"/>
        </w:rPr>
        <w:t xml:space="preserve"> </w:t>
      </w:r>
      <w:r>
        <w:rPr>
          <w:rFonts w:ascii="Tahoma" w:hAnsi="Tahoma" w:eastAsia="Tahoma"/>
          <w:color w:val="231F20"/>
          <w:spacing w:val="-6"/>
          <w:sz w:val="24"/>
        </w:rPr>
        <w:t>Station</w:t>
      </w:r>
      <w:r>
        <w:rPr>
          <w:rFonts w:ascii="Tahoma" w:hAnsi="Tahoma" w:eastAsia="Tahoma"/>
          <w:color w:val="231F20"/>
          <w:spacing w:val="-37"/>
          <w:sz w:val="24"/>
        </w:rPr>
        <w:t xml:space="preserve"> </w:t>
      </w:r>
      <w:r>
        <w:rPr>
          <w:rFonts w:hint="eastAsia" w:ascii="宋体" w:hAnsi="宋体" w:eastAsia="宋体"/>
          <w:color w:val="231F20"/>
          <w:spacing w:val="-14"/>
          <w:position w:val="2"/>
          <w:sz w:val="18"/>
        </w:rPr>
        <w:t xml:space="preserve">国际空间站 </w:t>
      </w:r>
      <w:r>
        <w:rPr>
          <w:rFonts w:ascii="Times New Roman" w:hAnsi="Times New Roman" w:eastAsia="Times New Roman"/>
          <w:color w:val="231F20"/>
          <w:spacing w:val="-6"/>
          <w:position w:val="2"/>
          <w:sz w:val="20"/>
        </w:rPr>
        <w:t>(4)</w:t>
      </w:r>
    </w:p>
    <w:p w14:paraId="5F35E635">
      <w:pPr>
        <w:tabs>
          <w:tab w:val="left" w:pos="4573"/>
        </w:tabs>
        <w:spacing w:before="43"/>
        <w:ind w:left="307"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32"/>
          <w:position w:val="1"/>
          <w:sz w:val="20"/>
        </w:rPr>
        <w:t xml:space="preserve"> </w:t>
      </w:r>
      <w:r>
        <w:rPr>
          <w:rFonts w:ascii="Tahoma" w:hAnsi="Tahoma" w:eastAsia="Tahoma"/>
          <w:color w:val="231F20"/>
          <w:sz w:val="24"/>
        </w:rPr>
        <w:t>the</w:t>
      </w:r>
      <w:r>
        <w:rPr>
          <w:rFonts w:ascii="Tahoma" w:hAnsi="Tahoma" w:eastAsia="Tahoma"/>
          <w:color w:val="231F20"/>
          <w:spacing w:val="5"/>
          <w:sz w:val="24"/>
        </w:rPr>
        <w:t xml:space="preserve"> </w:t>
      </w:r>
      <w:r>
        <w:rPr>
          <w:rFonts w:ascii="Tahoma" w:hAnsi="Tahoma" w:eastAsia="Tahoma"/>
          <w:color w:val="231F20"/>
          <w:sz w:val="24"/>
        </w:rPr>
        <w:t>Mission</w:t>
      </w:r>
      <w:r>
        <w:rPr>
          <w:rFonts w:ascii="Tahoma" w:hAnsi="Tahoma" w:eastAsia="Tahoma"/>
          <w:color w:val="231F20"/>
          <w:spacing w:val="-9"/>
          <w:sz w:val="24"/>
        </w:rPr>
        <w:t xml:space="preserve"> </w:t>
      </w:r>
      <w:r>
        <w:rPr>
          <w:rFonts w:ascii="Tahoma" w:hAnsi="Tahoma" w:eastAsia="Tahoma"/>
          <w:color w:val="231F20"/>
          <w:sz w:val="24"/>
        </w:rPr>
        <w:t>District</w:t>
      </w:r>
      <w:r>
        <w:rPr>
          <w:rFonts w:ascii="Tahoma" w:hAnsi="Tahoma" w:eastAsia="Tahoma"/>
          <w:color w:val="231F20"/>
          <w:spacing w:val="-8"/>
          <w:sz w:val="24"/>
        </w:rPr>
        <w:t xml:space="preserve"> </w:t>
      </w:r>
      <w:r>
        <w:rPr>
          <w:rFonts w:hint="eastAsia" w:ascii="宋体" w:hAnsi="宋体" w:eastAsia="宋体"/>
          <w:color w:val="231F20"/>
          <w:position w:val="2"/>
          <w:sz w:val="18"/>
        </w:rPr>
        <w:t>教会区（旧金山</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5434744">
      <w:pPr>
        <w:spacing w:before="42"/>
        <w:ind w:left="307" w:right="0" w:firstLine="0"/>
        <w:jc w:val="left"/>
        <w:rPr>
          <w:rFonts w:ascii="Times New Roman" w:hAnsi="Times New Roman" w:eastAsia="Times New Roman"/>
          <w:sz w:val="20"/>
        </w:rPr>
      </w:pPr>
      <w:r>
        <w:rPr>
          <w:rFonts w:hint="eastAsia" w:ascii="宋体" w:hAnsi="宋体" w:eastAsia="宋体"/>
          <w:color w:val="74CCD3"/>
          <w:spacing w:val="-26"/>
          <w:position w:val="1"/>
          <w:sz w:val="20"/>
        </w:rPr>
        <w:t xml:space="preserve">△ </w:t>
      </w:r>
      <w:r>
        <w:rPr>
          <w:rFonts w:ascii="Tahoma" w:hAnsi="Tahoma" w:eastAsia="Tahoma"/>
          <w:color w:val="231F20"/>
          <w:spacing w:val="-10"/>
          <w:sz w:val="24"/>
        </w:rPr>
        <w:t>the</w:t>
      </w:r>
      <w:r>
        <w:rPr>
          <w:rFonts w:ascii="Tahoma" w:hAnsi="Tahoma" w:eastAsia="Tahoma"/>
          <w:color w:val="231F20"/>
          <w:spacing w:val="-27"/>
          <w:sz w:val="24"/>
        </w:rPr>
        <w:t xml:space="preserve"> </w:t>
      </w:r>
      <w:r>
        <w:rPr>
          <w:rFonts w:ascii="Tahoma" w:hAnsi="Tahoma" w:eastAsia="Tahoma"/>
          <w:color w:val="231F20"/>
          <w:spacing w:val="-10"/>
          <w:sz w:val="24"/>
        </w:rPr>
        <w:t>Naadam</w:t>
      </w:r>
      <w:r>
        <w:rPr>
          <w:rFonts w:ascii="Tahoma" w:hAnsi="Tahoma" w:eastAsia="Tahoma"/>
          <w:color w:val="231F20"/>
          <w:spacing w:val="-37"/>
          <w:sz w:val="24"/>
        </w:rPr>
        <w:t xml:space="preserve"> </w:t>
      </w:r>
      <w:r>
        <w:rPr>
          <w:rFonts w:hint="eastAsia" w:ascii="宋体" w:hAnsi="宋体" w:eastAsia="宋体"/>
          <w:color w:val="231F20"/>
          <w:spacing w:val="-10"/>
          <w:position w:val="2"/>
          <w:sz w:val="20"/>
        </w:rPr>
        <w:t>/</w:t>
      </w:r>
      <w:r>
        <w:rPr>
          <w:rFonts w:ascii="Calibri" w:hAnsi="Calibri" w:eastAsia="Calibri"/>
          <w:color w:val="231F20"/>
          <w:spacing w:val="-10"/>
          <w:position w:val="1"/>
          <w:sz w:val="20"/>
        </w:rPr>
        <w:t>'na:dGm</w:t>
      </w:r>
      <w:r>
        <w:rPr>
          <w:rFonts w:hint="eastAsia" w:ascii="宋体" w:hAnsi="宋体" w:eastAsia="宋体"/>
          <w:color w:val="231F20"/>
          <w:spacing w:val="-35"/>
          <w:position w:val="2"/>
          <w:sz w:val="20"/>
        </w:rPr>
        <w:t xml:space="preserve">/ </w:t>
      </w:r>
      <w:r>
        <w:rPr>
          <w:rFonts w:ascii="Tahoma" w:hAnsi="Tahoma" w:eastAsia="Tahoma"/>
          <w:color w:val="231F20"/>
          <w:spacing w:val="-10"/>
          <w:sz w:val="24"/>
        </w:rPr>
        <w:t>Festival</w:t>
      </w:r>
      <w:r>
        <w:rPr>
          <w:rFonts w:ascii="Tahoma" w:hAnsi="Tahoma" w:eastAsia="Tahoma"/>
          <w:color w:val="231F20"/>
          <w:spacing w:val="-37"/>
          <w:sz w:val="24"/>
        </w:rPr>
        <w:t xml:space="preserve"> </w:t>
      </w:r>
      <w:r>
        <w:rPr>
          <w:rFonts w:hint="eastAsia" w:ascii="宋体" w:hAnsi="宋体" w:eastAsia="宋体"/>
          <w:color w:val="231F20"/>
          <w:spacing w:val="-10"/>
          <w:position w:val="2"/>
          <w:sz w:val="18"/>
        </w:rPr>
        <w:t>“那达慕”大会</w:t>
      </w:r>
      <w:r>
        <w:rPr>
          <w:rFonts w:ascii="Times New Roman" w:hAnsi="Times New Roman" w:eastAsia="Times New Roman"/>
          <w:color w:val="231F20"/>
          <w:spacing w:val="-10"/>
          <w:position w:val="2"/>
          <w:sz w:val="20"/>
        </w:rPr>
        <w:t>(1)</w:t>
      </w:r>
    </w:p>
    <w:p w14:paraId="11DA1DC4">
      <w:pPr>
        <w:spacing w:before="42"/>
        <w:ind w:left="307" w:right="0" w:firstLine="0"/>
        <w:jc w:val="left"/>
        <w:rPr>
          <w:rFonts w:ascii="Calibri" w:hAnsi="Calibri"/>
          <w:sz w:val="20"/>
        </w:rPr>
      </w:pPr>
      <w:r>
        <w:rPr>
          <w:rFonts w:ascii="宋体" w:hAnsi="宋体"/>
          <w:color w:val="74CCD3"/>
          <w:position w:val="1"/>
          <w:sz w:val="20"/>
        </w:rPr>
        <w:t>△</w:t>
      </w:r>
      <w:r>
        <w:rPr>
          <w:rFonts w:ascii="宋体" w:hAnsi="宋体"/>
          <w:color w:val="74CCD3"/>
          <w:spacing w:val="-34"/>
          <w:position w:val="1"/>
          <w:sz w:val="20"/>
        </w:rPr>
        <w:t xml:space="preserve"> </w:t>
      </w:r>
      <w:r>
        <w:rPr>
          <w:rFonts w:ascii="Tahoma" w:hAnsi="Tahoma"/>
          <w:color w:val="231F20"/>
          <w:sz w:val="24"/>
        </w:rPr>
        <w:t>the</w:t>
      </w:r>
      <w:r>
        <w:rPr>
          <w:rFonts w:ascii="Tahoma" w:hAnsi="Tahoma"/>
          <w:color w:val="231F20"/>
          <w:spacing w:val="4"/>
          <w:sz w:val="24"/>
        </w:rPr>
        <w:t xml:space="preserve"> </w:t>
      </w:r>
      <w:r>
        <w:rPr>
          <w:rFonts w:ascii="Tahoma" w:hAnsi="Tahoma"/>
          <w:color w:val="231F20"/>
          <w:sz w:val="24"/>
        </w:rPr>
        <w:t>National</w:t>
      </w:r>
      <w:r>
        <w:rPr>
          <w:rFonts w:ascii="Tahoma" w:hAnsi="Tahoma"/>
          <w:color w:val="231F20"/>
          <w:spacing w:val="3"/>
          <w:sz w:val="24"/>
        </w:rPr>
        <w:t xml:space="preserve"> </w:t>
      </w:r>
      <w:r>
        <w:rPr>
          <w:rFonts w:ascii="Tahoma" w:hAnsi="Tahoma"/>
          <w:color w:val="231F20"/>
          <w:sz w:val="24"/>
        </w:rPr>
        <w:t>People’s</w:t>
      </w:r>
      <w:r>
        <w:rPr>
          <w:rFonts w:ascii="Tahoma" w:hAnsi="Tahoma"/>
          <w:color w:val="231F20"/>
          <w:spacing w:val="4"/>
          <w:sz w:val="24"/>
        </w:rPr>
        <w:t xml:space="preserve"> </w:t>
      </w:r>
      <w:r>
        <w:rPr>
          <w:rFonts w:ascii="Tahoma" w:hAnsi="Tahoma"/>
          <w:color w:val="231F20"/>
          <w:sz w:val="24"/>
        </w:rPr>
        <w:t>Congress</w:t>
      </w:r>
      <w:r>
        <w:rPr>
          <w:rFonts w:ascii="Tahoma" w:hAnsi="Tahoma"/>
          <w:color w:val="231F20"/>
          <w:spacing w:val="-10"/>
          <w:sz w:val="24"/>
        </w:rPr>
        <w:t xml:space="preserve"> </w:t>
      </w:r>
      <w:r>
        <w:rPr>
          <w:rFonts w:ascii="Calibri" w:hAnsi="Calibri"/>
          <w:color w:val="231F20"/>
          <w:spacing w:val="-2"/>
          <w:position w:val="1"/>
          <w:sz w:val="20"/>
        </w:rPr>
        <w:t>/'kQgrex/</w:t>
      </w:r>
    </w:p>
    <w:p w14:paraId="558E71F4">
      <w:pPr>
        <w:tabs>
          <w:tab w:val="left" w:pos="4573"/>
        </w:tabs>
        <w:spacing w:before="57"/>
        <w:ind w:left="587" w:right="0" w:firstLine="0"/>
        <w:jc w:val="left"/>
        <w:rPr>
          <w:rFonts w:ascii="Times New Roman" w:eastAsia="Times New Roman"/>
          <w:sz w:val="20"/>
        </w:rPr>
      </w:pPr>
      <w:r>
        <w:rPr>
          <w:rFonts w:hint="eastAsia" w:ascii="宋体" w:eastAsia="宋体"/>
          <w:color w:val="231F20"/>
          <w:sz w:val="18"/>
        </w:rPr>
        <w:t>全国人民代表大</w:t>
      </w:r>
      <w:r>
        <w:rPr>
          <w:rFonts w:hint="eastAsia" w:ascii="宋体" w:eastAsia="宋体"/>
          <w:color w:val="231F20"/>
          <w:spacing w:val="-10"/>
          <w:sz w:val="18"/>
        </w:rPr>
        <w:t>会</w:t>
      </w:r>
      <w:r>
        <w:rPr>
          <w:rFonts w:hint="eastAsia" w:ascii="宋体" w:eastAsia="宋体"/>
          <w:color w:val="231F20"/>
          <w:sz w:val="18"/>
        </w:rPr>
        <w:tab/>
      </w:r>
      <w:r>
        <w:rPr>
          <w:rFonts w:ascii="Times New Roman" w:eastAsia="Times New Roman"/>
          <w:color w:val="231F20"/>
          <w:spacing w:val="-5"/>
          <w:sz w:val="20"/>
        </w:rPr>
        <w:t>(2)</w:t>
      </w:r>
    </w:p>
    <w:p w14:paraId="099F42FA">
      <w:pPr>
        <w:tabs>
          <w:tab w:val="left" w:pos="4573"/>
        </w:tabs>
        <w:spacing w:before="80"/>
        <w:ind w:left="307"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48"/>
          <w:position w:val="1"/>
          <w:sz w:val="20"/>
        </w:rPr>
        <w:t xml:space="preserve"> </w:t>
      </w:r>
      <w:r>
        <w:rPr>
          <w:rFonts w:ascii="Tahoma" w:hAnsi="Tahoma" w:eastAsia="Tahoma"/>
          <w:color w:val="231F20"/>
          <w:sz w:val="24"/>
        </w:rPr>
        <w:t>the</w:t>
      </w:r>
      <w:r>
        <w:rPr>
          <w:rFonts w:ascii="Tahoma" w:hAnsi="Tahoma" w:eastAsia="Tahoma"/>
          <w:color w:val="231F20"/>
          <w:spacing w:val="-14"/>
          <w:sz w:val="24"/>
        </w:rPr>
        <w:t xml:space="preserve"> </w:t>
      </w:r>
      <w:r>
        <w:rPr>
          <w:rFonts w:ascii="Tahoma" w:hAnsi="Tahoma" w:eastAsia="Tahoma"/>
          <w:color w:val="231F20"/>
          <w:sz w:val="24"/>
        </w:rPr>
        <w:t>North/South</w:t>
      </w:r>
      <w:r>
        <w:rPr>
          <w:rFonts w:ascii="Tahoma" w:hAnsi="Tahoma" w:eastAsia="Tahoma"/>
          <w:color w:val="231F20"/>
          <w:spacing w:val="-14"/>
          <w:sz w:val="24"/>
        </w:rPr>
        <w:t xml:space="preserve"> </w:t>
      </w:r>
      <w:r>
        <w:rPr>
          <w:rFonts w:ascii="Tahoma" w:hAnsi="Tahoma" w:eastAsia="Tahoma"/>
          <w:color w:val="231F20"/>
          <w:sz w:val="24"/>
        </w:rPr>
        <w:t>Pole</w:t>
      </w:r>
      <w:r>
        <w:rPr>
          <w:rFonts w:ascii="Tahoma" w:hAnsi="Tahoma" w:eastAsia="Tahoma"/>
          <w:color w:val="231F20"/>
          <w:spacing w:val="-24"/>
          <w:sz w:val="24"/>
        </w:rPr>
        <w:t xml:space="preserve"> </w:t>
      </w:r>
      <w:r>
        <w:rPr>
          <w:rFonts w:hint="eastAsia" w:ascii="宋体" w:hAnsi="宋体" w:eastAsia="宋体"/>
          <w:color w:val="231F20"/>
          <w:position w:val="2"/>
          <w:sz w:val="18"/>
        </w:rPr>
        <w:t>北极</w:t>
      </w:r>
      <w:r>
        <w:rPr>
          <w:rFonts w:hint="eastAsia" w:ascii="宋体" w:hAnsi="宋体" w:eastAsia="宋体"/>
          <w:color w:val="231F20"/>
          <w:spacing w:val="-43"/>
          <w:position w:val="2"/>
          <w:sz w:val="18"/>
        </w:rPr>
        <w:t xml:space="preserve"> </w:t>
      </w:r>
      <w:r>
        <w:rPr>
          <w:rFonts w:hint="eastAsia" w:ascii="宋体" w:hAnsi="宋体" w:eastAsia="宋体"/>
          <w:color w:val="231F20"/>
          <w:w w:val="95"/>
          <w:position w:val="2"/>
          <w:sz w:val="18"/>
        </w:rPr>
        <w:t>/</w:t>
      </w:r>
      <w:r>
        <w:rPr>
          <w:rFonts w:hint="eastAsia" w:ascii="宋体" w:hAnsi="宋体" w:eastAsia="宋体"/>
          <w:color w:val="231F20"/>
          <w:spacing w:val="-39"/>
          <w:w w:val="95"/>
          <w:position w:val="2"/>
          <w:sz w:val="18"/>
        </w:rPr>
        <w:t xml:space="preserve"> </w:t>
      </w:r>
      <w:r>
        <w:rPr>
          <w:rFonts w:hint="eastAsia" w:ascii="宋体" w:hAnsi="宋体" w:eastAsia="宋体"/>
          <w:color w:val="231F20"/>
          <w:position w:val="2"/>
          <w:sz w:val="18"/>
        </w:rPr>
        <w:t>南</w:t>
      </w:r>
      <w:r>
        <w:rPr>
          <w:rFonts w:hint="eastAsia" w:ascii="宋体" w:hAnsi="宋体" w:eastAsia="宋体"/>
          <w:color w:val="231F20"/>
          <w:spacing w:val="-10"/>
          <w:position w:val="2"/>
          <w:sz w:val="18"/>
        </w:rPr>
        <w:t>极</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7A77009">
      <w:pPr>
        <w:tabs>
          <w:tab w:val="left" w:pos="4573"/>
        </w:tabs>
        <w:spacing w:before="43" w:line="285" w:lineRule="auto"/>
        <w:ind w:left="587" w:right="1195" w:hanging="281"/>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7"/>
          <w:position w:val="1"/>
          <w:sz w:val="20"/>
        </w:rPr>
        <w:t xml:space="preserve"> </w:t>
      </w:r>
      <w:r>
        <w:rPr>
          <w:rFonts w:ascii="Tahoma" w:hAnsi="Tahoma" w:eastAsia="Tahoma"/>
          <w:color w:val="231F20"/>
          <w:sz w:val="24"/>
        </w:rPr>
        <w:t>the OB-GYN department</w:t>
      </w:r>
      <w:r>
        <w:rPr>
          <w:rFonts w:ascii="Tahoma" w:hAnsi="Tahoma" w:eastAsia="Tahoma"/>
          <w:color w:val="231F20"/>
          <w:spacing w:val="-10"/>
          <w:sz w:val="24"/>
        </w:rPr>
        <w:t xml:space="preserve"> </w:t>
      </w:r>
      <w:r>
        <w:rPr>
          <w:rFonts w:hint="eastAsia" w:ascii="宋体" w:hAnsi="宋体" w:eastAsia="宋体"/>
          <w:color w:val="231F20"/>
          <w:position w:val="2"/>
          <w:sz w:val="18"/>
        </w:rPr>
        <w:t>（全称</w:t>
      </w:r>
      <w:r>
        <w:rPr>
          <w:rFonts w:hint="eastAsia" w:ascii="宋体" w:hAnsi="宋体" w:eastAsia="宋体"/>
          <w:color w:val="231F20"/>
          <w:spacing w:val="-28"/>
          <w:position w:val="2"/>
          <w:sz w:val="18"/>
        </w:rPr>
        <w:t xml:space="preserve"> </w:t>
      </w:r>
      <w:r>
        <w:rPr>
          <w:rFonts w:ascii="Times New Roman" w:hAnsi="Times New Roman" w:eastAsia="Times New Roman"/>
          <w:color w:val="231F20"/>
          <w:position w:val="2"/>
          <w:sz w:val="20"/>
        </w:rPr>
        <w:t xml:space="preserve">Department </w:t>
      </w:r>
      <w:r>
        <w:rPr>
          <w:rFonts w:ascii="Times New Roman" w:hAnsi="Times New Roman" w:eastAsia="Times New Roman"/>
          <w:color w:val="231F20"/>
          <w:sz w:val="20"/>
        </w:rPr>
        <w:t>of Obstetrics and Gynecology</w:t>
      </w:r>
      <w:r>
        <w:rPr>
          <w:rFonts w:hint="eastAsia" w:ascii="宋体" w:hAnsi="宋体" w:eastAsia="宋体"/>
          <w:color w:val="231F20"/>
          <w:sz w:val="18"/>
        </w:rPr>
        <w:t>）妇产科</w:t>
      </w:r>
      <w:r>
        <w:rPr>
          <w:rFonts w:hint="eastAsia" w:ascii="宋体" w:hAnsi="宋体" w:eastAsia="宋体"/>
          <w:color w:val="231F20"/>
          <w:sz w:val="18"/>
        </w:rPr>
        <w:tab/>
      </w:r>
      <w:r>
        <w:rPr>
          <w:rFonts w:ascii="Times New Roman" w:hAnsi="Times New Roman" w:eastAsia="Times New Roman"/>
          <w:color w:val="231F20"/>
          <w:spacing w:val="-4"/>
          <w:sz w:val="20"/>
        </w:rPr>
        <w:t>(2)</w:t>
      </w:r>
    </w:p>
    <w:p w14:paraId="195FB9F3">
      <w:pPr>
        <w:spacing w:before="38"/>
        <w:ind w:left="307" w:right="0" w:firstLine="0"/>
        <w:jc w:val="left"/>
        <w:rPr>
          <w:rFonts w:ascii="Tahoma" w:hAnsi="Tahoma"/>
          <w:sz w:val="24"/>
        </w:rPr>
      </w:pPr>
      <w:r>
        <w:rPr>
          <w:rFonts w:ascii="宋体" w:hAnsi="宋体"/>
          <w:color w:val="74CCD3"/>
          <w:position w:val="1"/>
          <w:sz w:val="20"/>
        </w:rPr>
        <w:t>△</w:t>
      </w:r>
      <w:r>
        <w:rPr>
          <w:rFonts w:ascii="宋体" w:hAnsi="宋体"/>
          <w:color w:val="74CCD3"/>
          <w:spacing w:val="-40"/>
          <w:position w:val="1"/>
          <w:sz w:val="20"/>
        </w:rPr>
        <w:t xml:space="preserve"> </w:t>
      </w:r>
      <w:r>
        <w:rPr>
          <w:rFonts w:ascii="Tahoma" w:hAnsi="Tahoma"/>
          <w:color w:val="231F20"/>
          <w:sz w:val="24"/>
        </w:rPr>
        <w:t>the</w:t>
      </w:r>
      <w:r>
        <w:rPr>
          <w:rFonts w:ascii="Tahoma" w:hAnsi="Tahoma"/>
          <w:color w:val="231F20"/>
          <w:spacing w:val="-5"/>
          <w:sz w:val="24"/>
        </w:rPr>
        <w:t xml:space="preserve"> </w:t>
      </w:r>
      <w:r>
        <w:rPr>
          <w:rFonts w:ascii="Tahoma" w:hAnsi="Tahoma"/>
          <w:color w:val="231F20"/>
          <w:sz w:val="24"/>
        </w:rPr>
        <w:t>People’s</w:t>
      </w:r>
      <w:r>
        <w:rPr>
          <w:rFonts w:ascii="Tahoma" w:hAnsi="Tahoma"/>
          <w:color w:val="231F20"/>
          <w:spacing w:val="-4"/>
          <w:sz w:val="24"/>
        </w:rPr>
        <w:t xml:space="preserve"> </w:t>
      </w:r>
      <w:r>
        <w:rPr>
          <w:rFonts w:ascii="Tahoma" w:hAnsi="Tahoma"/>
          <w:color w:val="231F20"/>
          <w:sz w:val="24"/>
        </w:rPr>
        <w:t>Republic</w:t>
      </w:r>
      <w:r>
        <w:rPr>
          <w:rFonts w:ascii="Tahoma" w:hAnsi="Tahoma"/>
          <w:color w:val="231F20"/>
          <w:spacing w:val="-4"/>
          <w:sz w:val="24"/>
        </w:rPr>
        <w:t xml:space="preserve"> </w:t>
      </w:r>
      <w:r>
        <w:rPr>
          <w:rFonts w:ascii="Tahoma" w:hAnsi="Tahoma"/>
          <w:color w:val="231F20"/>
          <w:sz w:val="24"/>
        </w:rPr>
        <w:t>of</w:t>
      </w:r>
      <w:r>
        <w:rPr>
          <w:rFonts w:ascii="Tahoma" w:hAnsi="Tahoma"/>
          <w:color w:val="231F20"/>
          <w:spacing w:val="-4"/>
          <w:sz w:val="24"/>
        </w:rPr>
        <w:t xml:space="preserve"> </w:t>
      </w:r>
      <w:r>
        <w:rPr>
          <w:rFonts w:ascii="Tahoma" w:hAnsi="Tahoma"/>
          <w:color w:val="231F20"/>
          <w:spacing w:val="-2"/>
          <w:sz w:val="24"/>
        </w:rPr>
        <w:t>China</w:t>
      </w:r>
    </w:p>
    <w:p w14:paraId="675C35DF">
      <w:pPr>
        <w:tabs>
          <w:tab w:val="left" w:pos="4573"/>
        </w:tabs>
        <w:spacing w:before="56"/>
        <w:ind w:left="590" w:right="0" w:firstLine="0"/>
        <w:jc w:val="left"/>
        <w:rPr>
          <w:rFonts w:ascii="Times New Roman" w:eastAsia="Times New Roman"/>
          <w:sz w:val="20"/>
        </w:rPr>
      </w:pPr>
      <w:r>
        <w:rPr>
          <w:rFonts w:hint="eastAsia" w:ascii="宋体" w:eastAsia="宋体"/>
          <w:color w:val="231F20"/>
          <w:sz w:val="18"/>
        </w:rPr>
        <w:t>中华人民共和</w:t>
      </w:r>
      <w:r>
        <w:rPr>
          <w:rFonts w:hint="eastAsia" w:ascii="宋体" w:eastAsia="宋体"/>
          <w:color w:val="231F20"/>
          <w:spacing w:val="-10"/>
          <w:sz w:val="18"/>
        </w:rPr>
        <w:t>国</w:t>
      </w:r>
      <w:r>
        <w:rPr>
          <w:rFonts w:hint="eastAsia" w:ascii="宋体" w:eastAsia="宋体"/>
          <w:color w:val="231F20"/>
          <w:sz w:val="18"/>
        </w:rPr>
        <w:tab/>
      </w:r>
      <w:r>
        <w:rPr>
          <w:rFonts w:ascii="Times New Roman" w:eastAsia="Times New Roman"/>
          <w:color w:val="231F20"/>
          <w:spacing w:val="-5"/>
          <w:sz w:val="20"/>
        </w:rPr>
        <w:t>(2)</w:t>
      </w:r>
    </w:p>
    <w:p w14:paraId="22815876">
      <w:pPr>
        <w:spacing w:before="80"/>
        <w:ind w:left="307" w:right="0" w:firstLine="0"/>
        <w:jc w:val="left"/>
        <w:rPr>
          <w:rFonts w:ascii="Verdana" w:hAnsi="Verdana"/>
          <w:i/>
          <w:sz w:val="24"/>
        </w:rPr>
      </w:pPr>
      <w:r>
        <w:rPr>
          <w:rFonts w:ascii="宋体" w:hAnsi="宋体"/>
          <w:color w:val="74CCD3"/>
          <w:w w:val="90"/>
          <w:position w:val="1"/>
          <w:sz w:val="20"/>
        </w:rPr>
        <w:t>△</w:t>
      </w:r>
      <w:r>
        <w:rPr>
          <w:rFonts w:ascii="宋体" w:hAnsi="宋体"/>
          <w:color w:val="74CCD3"/>
          <w:spacing w:val="-52"/>
          <w:w w:val="90"/>
          <w:position w:val="1"/>
          <w:sz w:val="20"/>
        </w:rPr>
        <w:t xml:space="preserve"> </w:t>
      </w:r>
      <w:r>
        <w:rPr>
          <w:rFonts w:ascii="Verdana" w:hAnsi="Verdana"/>
          <w:i/>
          <w:color w:val="231F20"/>
          <w:w w:val="90"/>
          <w:sz w:val="24"/>
        </w:rPr>
        <w:t>The</w:t>
      </w:r>
      <w:r>
        <w:rPr>
          <w:rFonts w:ascii="Verdana" w:hAnsi="Verdana"/>
          <w:i/>
          <w:color w:val="231F20"/>
          <w:spacing w:val="-9"/>
          <w:w w:val="90"/>
          <w:sz w:val="24"/>
        </w:rPr>
        <w:t xml:space="preserve"> </w:t>
      </w:r>
      <w:r>
        <w:rPr>
          <w:rFonts w:ascii="Verdana" w:hAnsi="Verdana"/>
          <w:i/>
          <w:color w:val="231F20"/>
          <w:w w:val="90"/>
          <w:sz w:val="24"/>
        </w:rPr>
        <w:t>Phantom</w:t>
      </w:r>
      <w:r>
        <w:rPr>
          <w:rFonts w:ascii="Verdana" w:hAnsi="Verdana"/>
          <w:i/>
          <w:color w:val="231F20"/>
          <w:spacing w:val="-4"/>
          <w:w w:val="90"/>
          <w:sz w:val="24"/>
        </w:rPr>
        <w:t xml:space="preserve"> </w:t>
      </w:r>
      <w:r>
        <w:rPr>
          <w:rFonts w:ascii="Calibri" w:hAnsi="Calibri"/>
          <w:color w:val="231F20"/>
          <w:w w:val="90"/>
          <w:position w:val="1"/>
          <w:sz w:val="20"/>
        </w:rPr>
        <w:t>/'fæntGm/</w:t>
      </w:r>
      <w:r>
        <w:rPr>
          <w:rFonts w:ascii="Calibri" w:hAnsi="Calibri"/>
          <w:color w:val="231F20"/>
          <w:spacing w:val="5"/>
          <w:position w:val="1"/>
          <w:sz w:val="20"/>
        </w:rPr>
        <w:t xml:space="preserve"> </w:t>
      </w:r>
      <w:r>
        <w:rPr>
          <w:rFonts w:ascii="Verdana" w:hAnsi="Verdana"/>
          <w:i/>
          <w:color w:val="231F20"/>
          <w:w w:val="90"/>
          <w:sz w:val="24"/>
        </w:rPr>
        <w:t>of</w:t>
      </w:r>
      <w:r>
        <w:rPr>
          <w:rFonts w:ascii="Verdana" w:hAnsi="Verdana"/>
          <w:i/>
          <w:color w:val="231F20"/>
          <w:spacing w:val="-9"/>
          <w:w w:val="90"/>
          <w:sz w:val="24"/>
        </w:rPr>
        <w:t xml:space="preserve"> </w:t>
      </w:r>
      <w:r>
        <w:rPr>
          <w:rFonts w:ascii="Verdana" w:hAnsi="Verdana"/>
          <w:i/>
          <w:color w:val="231F20"/>
          <w:w w:val="90"/>
          <w:sz w:val="24"/>
        </w:rPr>
        <w:t>the</w:t>
      </w:r>
      <w:r>
        <w:rPr>
          <w:rFonts w:ascii="Verdana" w:hAnsi="Verdana"/>
          <w:i/>
          <w:color w:val="231F20"/>
          <w:spacing w:val="-10"/>
          <w:w w:val="90"/>
          <w:sz w:val="24"/>
        </w:rPr>
        <w:t xml:space="preserve"> </w:t>
      </w:r>
      <w:r>
        <w:rPr>
          <w:rFonts w:ascii="Verdana" w:hAnsi="Verdana"/>
          <w:i/>
          <w:color w:val="231F20"/>
          <w:spacing w:val="-2"/>
          <w:w w:val="90"/>
          <w:sz w:val="24"/>
        </w:rPr>
        <w:t>Opera</w:t>
      </w:r>
    </w:p>
    <w:p w14:paraId="1C47A92F">
      <w:pPr>
        <w:tabs>
          <w:tab w:val="left" w:pos="4573"/>
        </w:tabs>
        <w:spacing w:before="55"/>
        <w:ind w:left="590" w:right="0" w:firstLine="0"/>
        <w:jc w:val="left"/>
        <w:rPr>
          <w:rFonts w:ascii="Times New Roman" w:eastAsia="Times New Roman"/>
          <w:sz w:val="20"/>
        </w:rPr>
      </w:pPr>
      <w:r>
        <w:rPr>
          <w:rFonts w:hint="eastAsia" w:ascii="宋体" w:eastAsia="宋体"/>
          <w:color w:val="231F20"/>
          <w:sz w:val="18"/>
        </w:rPr>
        <w:t>《歌剧魅影》（音乐剧</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2577196E">
      <w:pPr>
        <w:spacing w:before="81"/>
        <w:ind w:left="307" w:right="0" w:firstLine="0"/>
        <w:jc w:val="left"/>
        <w:rPr>
          <w:rFonts w:ascii="Tahoma" w:hAnsi="Tahoma"/>
          <w:sz w:val="24"/>
        </w:rPr>
      </w:pPr>
      <w:r>
        <w:rPr>
          <w:rFonts w:ascii="宋体" w:hAnsi="宋体"/>
          <w:color w:val="74CCD3"/>
          <w:position w:val="1"/>
          <w:sz w:val="20"/>
        </w:rPr>
        <w:t>△</w:t>
      </w:r>
      <w:r>
        <w:rPr>
          <w:rFonts w:ascii="宋体" w:hAnsi="宋体"/>
          <w:color w:val="74CCD3"/>
          <w:spacing w:val="-49"/>
          <w:position w:val="1"/>
          <w:sz w:val="20"/>
        </w:rPr>
        <w:t xml:space="preserve"> </w:t>
      </w:r>
      <w:r>
        <w:rPr>
          <w:rFonts w:ascii="Tahoma" w:hAnsi="Tahoma"/>
          <w:color w:val="231F20"/>
          <w:sz w:val="24"/>
        </w:rPr>
        <w:t>the</w:t>
      </w:r>
      <w:r>
        <w:rPr>
          <w:rFonts w:ascii="Tahoma" w:hAnsi="Tahoma"/>
          <w:color w:val="231F20"/>
          <w:spacing w:val="-13"/>
          <w:sz w:val="24"/>
        </w:rPr>
        <w:t xml:space="preserve"> </w:t>
      </w:r>
      <w:r>
        <w:rPr>
          <w:rFonts w:ascii="Tahoma" w:hAnsi="Tahoma"/>
          <w:color w:val="231F20"/>
          <w:sz w:val="24"/>
        </w:rPr>
        <w:t>Richmond</w:t>
      </w:r>
      <w:r>
        <w:rPr>
          <w:rFonts w:ascii="Tahoma" w:hAnsi="Tahoma"/>
          <w:color w:val="231F20"/>
          <w:spacing w:val="-16"/>
          <w:sz w:val="24"/>
        </w:rPr>
        <w:t xml:space="preserve"> </w:t>
      </w:r>
      <w:r>
        <w:rPr>
          <w:rFonts w:ascii="Calibri" w:hAnsi="Calibri"/>
          <w:color w:val="231F20"/>
          <w:position w:val="1"/>
          <w:sz w:val="20"/>
        </w:rPr>
        <w:t>/'rItfmGnd/</w:t>
      </w:r>
      <w:r>
        <w:rPr>
          <w:rFonts w:ascii="Calibri" w:hAnsi="Calibri"/>
          <w:color w:val="231F20"/>
          <w:spacing w:val="14"/>
          <w:position w:val="1"/>
          <w:sz w:val="20"/>
        </w:rPr>
        <w:t xml:space="preserve"> </w:t>
      </w:r>
      <w:r>
        <w:rPr>
          <w:rFonts w:ascii="Tahoma" w:hAnsi="Tahoma"/>
          <w:color w:val="231F20"/>
          <w:spacing w:val="-2"/>
          <w:sz w:val="24"/>
        </w:rPr>
        <w:t>District</w:t>
      </w:r>
    </w:p>
    <w:p w14:paraId="6DF19DEF">
      <w:pPr>
        <w:tabs>
          <w:tab w:val="left" w:pos="4573"/>
        </w:tabs>
        <w:spacing w:before="76"/>
        <w:ind w:left="587" w:right="0" w:firstLine="0"/>
        <w:jc w:val="left"/>
        <w:rPr>
          <w:rFonts w:ascii="Times New Roman" w:eastAsia="Times New Roman"/>
          <w:sz w:val="20"/>
        </w:rPr>
      </w:pPr>
      <w:r>
        <w:rPr>
          <w:rFonts w:hint="eastAsia" w:ascii="宋体" w:eastAsia="宋体"/>
          <w:color w:val="231F20"/>
          <w:sz w:val="18"/>
        </w:rPr>
        <w:t>里士满区（旧金山</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55D21480">
      <w:pPr>
        <w:tabs>
          <w:tab w:val="left" w:pos="4573"/>
        </w:tabs>
        <w:spacing w:before="61" w:line="285" w:lineRule="auto"/>
        <w:ind w:left="590" w:right="1195" w:hanging="284"/>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31"/>
          <w:position w:val="1"/>
          <w:sz w:val="20"/>
        </w:rPr>
        <w:t xml:space="preserve"> </w:t>
      </w:r>
      <w:r>
        <w:rPr>
          <w:rFonts w:ascii="Tahoma" w:hAnsi="Tahoma" w:eastAsia="Tahoma"/>
          <w:color w:val="231F20"/>
          <w:sz w:val="24"/>
        </w:rPr>
        <w:t>the USSR</w:t>
      </w:r>
      <w:r>
        <w:rPr>
          <w:rFonts w:ascii="Tahoma" w:hAnsi="Tahoma" w:eastAsia="Tahoma"/>
          <w:color w:val="231F20"/>
          <w:spacing w:val="-7"/>
          <w:sz w:val="24"/>
        </w:rPr>
        <w:t xml:space="preserve"> </w:t>
      </w:r>
      <w:r>
        <w:rPr>
          <w:rFonts w:ascii="Times New Roman" w:hAnsi="Times New Roman" w:eastAsia="Times New Roman"/>
          <w:i/>
          <w:color w:val="231F20"/>
          <w:position w:val="2"/>
          <w:sz w:val="20"/>
        </w:rPr>
        <w:t xml:space="preserve">abbr. </w:t>
      </w:r>
      <w:r>
        <w:rPr>
          <w:rFonts w:ascii="Times New Roman" w:hAnsi="Times New Roman" w:eastAsia="Times New Roman"/>
          <w:color w:val="231F20"/>
          <w:position w:val="2"/>
          <w:sz w:val="20"/>
        </w:rPr>
        <w:t xml:space="preserve">the Union of Soviet Socialist </w:t>
      </w:r>
      <w:r>
        <w:rPr>
          <w:rFonts w:ascii="Times New Roman" w:hAnsi="Times New Roman" w:eastAsia="Times New Roman"/>
          <w:color w:val="231F20"/>
          <w:spacing w:val="-2"/>
          <w:sz w:val="20"/>
        </w:rPr>
        <w:t>Republics</w:t>
      </w:r>
      <w:r>
        <w:rPr>
          <w:rFonts w:ascii="Times New Roman" w:hAnsi="Times New Roman" w:eastAsia="Times New Roman"/>
          <w:color w:val="231F20"/>
          <w:spacing w:val="7"/>
          <w:sz w:val="20"/>
        </w:rPr>
        <w:t xml:space="preserve"> </w:t>
      </w:r>
      <w:r>
        <w:rPr>
          <w:rFonts w:hint="eastAsia" w:ascii="宋体" w:hAnsi="宋体" w:eastAsia="宋体"/>
          <w:color w:val="231F20"/>
          <w:spacing w:val="-2"/>
          <w:sz w:val="18"/>
        </w:rPr>
        <w:t>苏</w:t>
      </w:r>
      <w:r>
        <w:rPr>
          <w:rFonts w:hint="eastAsia" w:ascii="宋体" w:hAnsi="宋体" w:eastAsia="宋体"/>
          <w:color w:val="231F20"/>
          <w:spacing w:val="-10"/>
          <w:sz w:val="18"/>
        </w:rPr>
        <w:t>联</w:t>
      </w:r>
      <w:r>
        <w:rPr>
          <w:rFonts w:hint="eastAsia" w:ascii="宋体" w:hAnsi="宋体" w:eastAsia="宋体"/>
          <w:color w:val="231F20"/>
          <w:sz w:val="18"/>
        </w:rPr>
        <w:tab/>
      </w:r>
      <w:r>
        <w:rPr>
          <w:rFonts w:ascii="Times New Roman" w:hAnsi="Times New Roman" w:eastAsia="Times New Roman"/>
          <w:color w:val="231F20"/>
          <w:spacing w:val="-5"/>
          <w:sz w:val="20"/>
        </w:rPr>
        <w:t>(4)</w:t>
      </w:r>
    </w:p>
    <w:p w14:paraId="6B7E7EAD">
      <w:pPr>
        <w:spacing w:before="38"/>
        <w:ind w:left="307" w:right="0" w:firstLine="0"/>
        <w:jc w:val="left"/>
        <w:rPr>
          <w:rFonts w:ascii="Times New Roman" w:hAnsi="Times New Roman" w:eastAsia="Times New Roman"/>
          <w:sz w:val="20"/>
        </w:rPr>
      </w:pPr>
      <w:r>
        <w:rPr>
          <w:rFonts w:hint="eastAsia" w:ascii="宋体" w:hAnsi="宋体" w:eastAsia="宋体"/>
          <w:color w:val="74CCD3"/>
          <w:spacing w:val="-24"/>
          <w:position w:val="1"/>
          <w:sz w:val="20"/>
        </w:rPr>
        <w:t xml:space="preserve">△ </w:t>
      </w:r>
      <w:r>
        <w:rPr>
          <w:rFonts w:ascii="Tahoma" w:hAnsi="Tahoma" w:eastAsia="Tahoma"/>
          <w:color w:val="231F20"/>
          <w:sz w:val="24"/>
        </w:rPr>
        <w:t>the</w:t>
      </w:r>
      <w:r>
        <w:rPr>
          <w:rFonts w:ascii="Tahoma" w:hAnsi="Tahoma" w:eastAsia="Tahoma"/>
          <w:color w:val="231F20"/>
          <w:spacing w:val="-11"/>
          <w:sz w:val="24"/>
        </w:rPr>
        <w:t xml:space="preserve"> </w:t>
      </w:r>
      <w:r>
        <w:rPr>
          <w:rFonts w:ascii="Tahoma" w:hAnsi="Tahoma" w:eastAsia="Tahoma"/>
          <w:color w:val="231F20"/>
          <w:sz w:val="24"/>
        </w:rPr>
        <w:t>Wenhai</w:t>
      </w:r>
      <w:r>
        <w:rPr>
          <w:rFonts w:ascii="Tahoma" w:hAnsi="Tahoma" w:eastAsia="Tahoma"/>
          <w:color w:val="231F20"/>
          <w:spacing w:val="-12"/>
          <w:sz w:val="24"/>
        </w:rPr>
        <w:t xml:space="preserve"> </w:t>
      </w:r>
      <w:r>
        <w:rPr>
          <w:rFonts w:ascii="Tahoma" w:hAnsi="Tahoma" w:eastAsia="Tahoma"/>
          <w:color w:val="231F20"/>
          <w:sz w:val="24"/>
        </w:rPr>
        <w:t>Scholarship</w:t>
      </w:r>
      <w:r>
        <w:rPr>
          <w:rFonts w:ascii="Tahoma" w:hAnsi="Tahoma" w:eastAsia="Tahoma"/>
          <w:color w:val="231F20"/>
          <w:spacing w:val="-22"/>
          <w:sz w:val="24"/>
        </w:rPr>
        <w:t xml:space="preserve"> </w:t>
      </w:r>
      <w:r>
        <w:rPr>
          <w:rFonts w:hint="eastAsia" w:ascii="宋体" w:hAnsi="宋体" w:eastAsia="宋体"/>
          <w:color w:val="231F20"/>
          <w:spacing w:val="4"/>
          <w:position w:val="2"/>
          <w:sz w:val="18"/>
        </w:rPr>
        <w:t xml:space="preserve">“文海”奖学金  </w:t>
      </w:r>
      <w:r>
        <w:rPr>
          <w:rFonts w:ascii="Times New Roman" w:hAnsi="Times New Roman" w:eastAsia="Times New Roman"/>
          <w:color w:val="231F20"/>
          <w:spacing w:val="-5"/>
          <w:position w:val="2"/>
          <w:sz w:val="20"/>
        </w:rPr>
        <w:t>(2)</w:t>
      </w:r>
    </w:p>
    <w:p w14:paraId="19BF1710">
      <w:pPr>
        <w:tabs>
          <w:tab w:val="left" w:pos="4573"/>
        </w:tabs>
        <w:spacing w:before="42"/>
        <w:ind w:left="307" w:right="0" w:firstLine="0"/>
        <w:jc w:val="left"/>
        <w:rPr>
          <w:rFonts w:ascii="Times New Roman" w:hAnsi="Times New Roman" w:eastAsia="Times New Roman"/>
          <w:sz w:val="20"/>
        </w:rPr>
      </w:pPr>
      <w:r>
        <w:rPr>
          <w:rFonts w:ascii="Tahoma" w:hAnsi="Tahoma" w:eastAsia="Tahoma"/>
          <w:color w:val="231F20"/>
          <w:sz w:val="24"/>
        </w:rPr>
        <w:t>therefore</w:t>
      </w:r>
      <w:r>
        <w:rPr>
          <w:rFonts w:ascii="Tahoma" w:hAnsi="Tahoma" w:eastAsia="Tahoma"/>
          <w:color w:val="231F20"/>
          <w:spacing w:val="-21"/>
          <w:sz w:val="24"/>
        </w:rPr>
        <w:t xml:space="preserve"> </w:t>
      </w:r>
      <w:r>
        <w:rPr>
          <w:rFonts w:ascii="Calibri" w:hAnsi="Calibri" w:eastAsia="Calibri"/>
          <w:color w:val="231F20"/>
          <w:position w:val="1"/>
          <w:sz w:val="20"/>
        </w:rPr>
        <w:t>/'ðeGfc:(r)/</w:t>
      </w:r>
      <w:r>
        <w:rPr>
          <w:rFonts w:ascii="Calibri" w:hAnsi="Calibri" w:eastAsia="Calibri"/>
          <w:color w:val="231F20"/>
          <w:spacing w:val="16"/>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因此；所</w:t>
      </w:r>
      <w:r>
        <w:rPr>
          <w:rFonts w:hint="eastAsia" w:ascii="宋体" w:hAnsi="宋体" w:eastAsia="宋体"/>
          <w:color w:val="231F20"/>
          <w:spacing w:val="-10"/>
          <w:position w:val="2"/>
          <w:sz w:val="18"/>
        </w:rPr>
        <w:t>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F6EB207">
      <w:pPr>
        <w:tabs>
          <w:tab w:val="left" w:pos="4573"/>
        </w:tabs>
        <w:spacing w:before="42"/>
        <w:ind w:left="307" w:right="0" w:firstLine="0"/>
        <w:jc w:val="left"/>
        <w:rPr>
          <w:rFonts w:ascii="Times New Roman" w:hAnsi="Times New Roman" w:eastAsia="Times New Roman"/>
          <w:sz w:val="20"/>
        </w:rPr>
      </w:pPr>
      <w:r>
        <w:rPr>
          <w:rFonts w:hint="eastAsia" w:ascii="宋体" w:hAnsi="宋体" w:eastAsia="宋体"/>
          <w:color w:val="74CCD3"/>
          <w:spacing w:val="-2"/>
          <w:position w:val="1"/>
          <w:sz w:val="20"/>
        </w:rPr>
        <w:t>△</w:t>
      </w:r>
      <w:r>
        <w:rPr>
          <w:rFonts w:hint="eastAsia" w:ascii="宋体" w:hAnsi="宋体" w:eastAsia="宋体"/>
          <w:color w:val="74CCD3"/>
          <w:spacing w:val="-49"/>
          <w:position w:val="1"/>
          <w:sz w:val="20"/>
        </w:rPr>
        <w:t xml:space="preserve"> </w:t>
      </w:r>
      <w:r>
        <w:rPr>
          <w:rFonts w:ascii="Tahoma" w:hAnsi="Tahoma" w:eastAsia="Tahoma"/>
          <w:color w:val="231F20"/>
          <w:spacing w:val="-2"/>
          <w:sz w:val="24"/>
        </w:rPr>
        <w:t>Tin</w:t>
      </w:r>
      <w:r>
        <w:rPr>
          <w:rFonts w:ascii="Tahoma" w:hAnsi="Tahoma" w:eastAsia="Tahoma"/>
          <w:color w:val="231F20"/>
          <w:spacing w:val="-14"/>
          <w:sz w:val="24"/>
        </w:rPr>
        <w:t xml:space="preserve"> </w:t>
      </w:r>
      <w:r>
        <w:rPr>
          <w:rFonts w:ascii="Tahoma" w:hAnsi="Tahoma" w:eastAsia="Tahoma"/>
          <w:color w:val="231F20"/>
          <w:spacing w:val="-2"/>
          <w:sz w:val="24"/>
        </w:rPr>
        <w:t>How</w:t>
      </w:r>
      <w:r>
        <w:rPr>
          <w:rFonts w:ascii="Tahoma" w:hAnsi="Tahoma" w:eastAsia="Tahoma"/>
          <w:color w:val="231F20"/>
          <w:spacing w:val="-14"/>
          <w:sz w:val="24"/>
        </w:rPr>
        <w:t xml:space="preserve"> </w:t>
      </w:r>
      <w:r>
        <w:rPr>
          <w:rFonts w:ascii="Tahoma" w:hAnsi="Tahoma" w:eastAsia="Tahoma"/>
          <w:color w:val="231F20"/>
          <w:spacing w:val="-2"/>
          <w:sz w:val="24"/>
        </w:rPr>
        <w:t>Temple</w:t>
      </w:r>
      <w:r>
        <w:rPr>
          <w:rFonts w:ascii="Tahoma" w:hAnsi="Tahoma" w:eastAsia="Tahoma"/>
          <w:color w:val="231F20"/>
          <w:spacing w:val="-16"/>
          <w:sz w:val="24"/>
        </w:rPr>
        <w:t xml:space="preserve"> </w:t>
      </w:r>
      <w:r>
        <w:rPr>
          <w:rFonts w:hint="eastAsia" w:ascii="宋体" w:hAnsi="宋体" w:eastAsia="宋体"/>
          <w:color w:val="231F20"/>
          <w:spacing w:val="-2"/>
          <w:position w:val="2"/>
          <w:sz w:val="18"/>
        </w:rPr>
        <w:t>天后古</w:t>
      </w:r>
      <w:r>
        <w:rPr>
          <w:rFonts w:hint="eastAsia" w:ascii="宋体" w:hAnsi="宋体" w:eastAsia="宋体"/>
          <w:color w:val="231F20"/>
          <w:spacing w:val="-12"/>
          <w:position w:val="2"/>
          <w:sz w:val="18"/>
        </w:rPr>
        <w:t>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1E70BC2">
      <w:pPr>
        <w:spacing w:before="43"/>
        <w:ind w:left="307" w:right="0" w:firstLine="0"/>
        <w:jc w:val="left"/>
        <w:rPr>
          <w:rFonts w:hint="eastAsia" w:ascii="宋体" w:eastAsia="宋体"/>
          <w:sz w:val="18"/>
        </w:rPr>
      </w:pPr>
      <w:r>
        <w:rPr>
          <w:rFonts w:ascii="Tahoma" w:eastAsia="Tahoma"/>
          <w:color w:val="231F20"/>
          <w:sz w:val="24"/>
        </w:rPr>
        <w:t>tissue</w:t>
      </w:r>
      <w:r>
        <w:rPr>
          <w:rFonts w:ascii="Tahoma" w:eastAsia="Tahoma"/>
          <w:color w:val="231F20"/>
          <w:spacing w:val="-17"/>
          <w:sz w:val="24"/>
        </w:rPr>
        <w:t xml:space="preserve"> </w:t>
      </w:r>
      <w:r>
        <w:rPr>
          <w:rFonts w:ascii="Calibri" w:eastAsia="Calibri"/>
          <w:color w:val="231F20"/>
          <w:position w:val="1"/>
          <w:sz w:val="20"/>
        </w:rPr>
        <w:t>/'tIfu:</w:t>
      </w:r>
      <w:r>
        <w:rPr>
          <w:rFonts w:hint="eastAsia" w:ascii="宋体" w:eastAsia="宋体"/>
          <w:color w:val="231F20"/>
          <w:position w:val="2"/>
          <w:sz w:val="18"/>
        </w:rPr>
        <w:t>；</w:t>
      </w:r>
      <w:r>
        <w:rPr>
          <w:rFonts w:ascii="Calibri" w:eastAsia="Calibri"/>
          <w:color w:val="231F20"/>
          <w:position w:val="1"/>
          <w:sz w:val="20"/>
        </w:rPr>
        <w:t>'tIxju:</w:t>
      </w:r>
      <w:r>
        <w:rPr>
          <w:rFonts w:hint="eastAsia" w:ascii="宋体" w:eastAsia="宋体"/>
          <w:color w:val="231F20"/>
          <w:spacing w:val="-16"/>
          <w:position w:val="2"/>
          <w:sz w:val="18"/>
        </w:rPr>
        <w:t xml:space="preserve">/ </w:t>
      </w:r>
      <w:r>
        <w:rPr>
          <w:rFonts w:ascii="Times New Roman" w:eastAsia="Times New Roman"/>
          <w:i/>
          <w:color w:val="231F20"/>
          <w:position w:val="2"/>
          <w:sz w:val="20"/>
        </w:rPr>
        <w:t>n.</w:t>
      </w:r>
      <w:r>
        <w:rPr>
          <w:rFonts w:ascii="Times New Roman" w:eastAsia="Times New Roman"/>
          <w:i/>
          <w:color w:val="231F20"/>
          <w:spacing w:val="9"/>
          <w:position w:val="2"/>
          <w:sz w:val="20"/>
        </w:rPr>
        <w:t xml:space="preserve"> </w:t>
      </w:r>
      <w:r>
        <w:rPr>
          <w:rFonts w:hint="eastAsia" w:ascii="宋体" w:eastAsia="宋体"/>
          <w:color w:val="231F20"/>
          <w:position w:val="2"/>
          <w:sz w:val="18"/>
        </w:rPr>
        <w:t>纸巾；（人、动植物细胞的</w:t>
      </w:r>
      <w:r>
        <w:rPr>
          <w:rFonts w:hint="eastAsia" w:ascii="宋体" w:eastAsia="宋体"/>
          <w:color w:val="231F20"/>
          <w:spacing w:val="-10"/>
          <w:position w:val="2"/>
          <w:sz w:val="18"/>
        </w:rPr>
        <w:t>）</w:t>
      </w:r>
    </w:p>
    <w:p w14:paraId="1D5AF747">
      <w:pPr>
        <w:tabs>
          <w:tab w:val="left" w:pos="4573"/>
        </w:tabs>
        <w:spacing w:before="56"/>
        <w:ind w:left="2439" w:right="0" w:firstLine="0"/>
        <w:jc w:val="left"/>
        <w:rPr>
          <w:rFonts w:ascii="Times New Roman" w:eastAsia="Times New Roman"/>
          <w:sz w:val="20"/>
        </w:rPr>
      </w:pPr>
      <w:r>
        <w:rPr>
          <w:rFonts w:hint="eastAsia" w:ascii="宋体" w:eastAsia="宋体"/>
          <w:color w:val="231F20"/>
          <w:sz w:val="18"/>
        </w:rPr>
        <w:t>组</w:t>
      </w:r>
      <w:r>
        <w:rPr>
          <w:rFonts w:hint="eastAsia" w:ascii="宋体" w:eastAsia="宋体"/>
          <w:color w:val="231F20"/>
          <w:spacing w:val="-10"/>
          <w:sz w:val="18"/>
        </w:rPr>
        <w:t>织</w:t>
      </w:r>
      <w:r>
        <w:rPr>
          <w:rFonts w:hint="eastAsia" w:ascii="宋体" w:eastAsia="宋体"/>
          <w:color w:val="231F20"/>
          <w:sz w:val="18"/>
        </w:rPr>
        <w:tab/>
      </w:r>
      <w:r>
        <w:rPr>
          <w:rFonts w:ascii="Times New Roman" w:eastAsia="Times New Roman"/>
          <w:color w:val="231F20"/>
          <w:spacing w:val="-5"/>
          <w:sz w:val="20"/>
        </w:rPr>
        <w:t>(4)</w:t>
      </w:r>
    </w:p>
    <w:p w14:paraId="6E1CB94C">
      <w:pPr>
        <w:tabs>
          <w:tab w:val="left" w:pos="4573"/>
        </w:tabs>
        <w:spacing w:before="81"/>
        <w:ind w:left="307" w:right="0" w:firstLine="0"/>
        <w:jc w:val="left"/>
        <w:rPr>
          <w:rFonts w:ascii="Times New Roman" w:eastAsia="Times New Roman"/>
          <w:sz w:val="20"/>
        </w:rPr>
      </w:pPr>
      <w:r>
        <w:rPr>
          <w:rFonts w:ascii="Tahoma" w:eastAsia="Tahoma"/>
          <w:color w:val="231F20"/>
          <w:sz w:val="24"/>
        </w:rPr>
        <w:t>to</w:t>
      </w:r>
      <w:r>
        <w:rPr>
          <w:rFonts w:ascii="Tahoma" w:eastAsia="Tahoma"/>
          <w:color w:val="231F20"/>
          <w:spacing w:val="-15"/>
          <w:sz w:val="24"/>
        </w:rPr>
        <w:t xml:space="preserve"> </w:t>
      </w:r>
      <w:r>
        <w:rPr>
          <w:rFonts w:ascii="Tahoma" w:eastAsia="Tahoma"/>
          <w:color w:val="231F20"/>
          <w:sz w:val="24"/>
        </w:rPr>
        <w:t>be</w:t>
      </w:r>
      <w:r>
        <w:rPr>
          <w:rFonts w:ascii="Tahoma" w:eastAsia="Tahoma"/>
          <w:color w:val="231F20"/>
          <w:spacing w:val="-14"/>
          <w:sz w:val="24"/>
        </w:rPr>
        <w:t xml:space="preserve"> </w:t>
      </w:r>
      <w:r>
        <w:rPr>
          <w:rFonts w:ascii="Tahoma" w:eastAsia="Tahoma"/>
          <w:color w:val="231F20"/>
          <w:sz w:val="24"/>
        </w:rPr>
        <w:t>honest</w:t>
      </w:r>
      <w:r>
        <w:rPr>
          <w:rFonts w:ascii="Tahoma" w:eastAsia="Tahoma"/>
          <w:color w:val="231F20"/>
          <w:spacing w:val="-15"/>
          <w:sz w:val="24"/>
        </w:rPr>
        <w:t xml:space="preserve"> </w:t>
      </w:r>
      <w:r>
        <w:rPr>
          <w:rFonts w:hint="eastAsia" w:ascii="宋体" w:eastAsia="宋体"/>
          <w:color w:val="231F20"/>
          <w:position w:val="2"/>
          <w:sz w:val="18"/>
        </w:rPr>
        <w:t>说实话；坦率地</w:t>
      </w:r>
      <w:r>
        <w:rPr>
          <w:rFonts w:hint="eastAsia" w:ascii="宋体" w:eastAsia="宋体"/>
          <w:color w:val="231F20"/>
          <w:spacing w:val="-10"/>
          <w:position w:val="2"/>
          <w:sz w:val="18"/>
        </w:rPr>
        <w:t>说</w:t>
      </w:r>
      <w:r>
        <w:rPr>
          <w:rFonts w:hint="eastAsia" w:ascii="宋体" w:eastAsia="宋体"/>
          <w:color w:val="231F20"/>
          <w:position w:val="2"/>
          <w:sz w:val="18"/>
        </w:rPr>
        <w:tab/>
      </w:r>
      <w:r>
        <w:rPr>
          <w:rFonts w:ascii="Times New Roman" w:eastAsia="Times New Roman"/>
          <w:color w:val="231F20"/>
          <w:spacing w:val="-5"/>
          <w:position w:val="2"/>
          <w:sz w:val="20"/>
        </w:rPr>
        <w:t>(5)</w:t>
      </w:r>
    </w:p>
    <w:p w14:paraId="058EA502">
      <w:pPr>
        <w:tabs>
          <w:tab w:val="left" w:pos="4573"/>
        </w:tabs>
        <w:spacing w:before="42"/>
        <w:ind w:left="307" w:right="0" w:firstLine="0"/>
        <w:jc w:val="left"/>
        <w:rPr>
          <w:rFonts w:ascii="Times New Roman" w:eastAsia="Times New Roman"/>
          <w:sz w:val="20"/>
        </w:rPr>
      </w:pPr>
      <w:r>
        <w:rPr>
          <w:rFonts w:ascii="Tahoma" w:eastAsia="Tahoma"/>
          <w:color w:val="231F20"/>
          <w:sz w:val="24"/>
        </w:rPr>
        <w:t>to</w:t>
      </w:r>
      <w:r>
        <w:rPr>
          <w:rFonts w:ascii="Tahoma" w:eastAsia="Tahoma"/>
          <w:color w:val="231F20"/>
          <w:spacing w:val="-16"/>
          <w:sz w:val="24"/>
        </w:rPr>
        <w:t xml:space="preserve"> </w:t>
      </w:r>
      <w:r>
        <w:rPr>
          <w:rFonts w:ascii="Tahoma" w:eastAsia="Tahoma"/>
          <w:color w:val="231F20"/>
          <w:sz w:val="24"/>
        </w:rPr>
        <w:t>name</w:t>
      </w:r>
      <w:r>
        <w:rPr>
          <w:rFonts w:ascii="Tahoma" w:eastAsia="Tahoma"/>
          <w:color w:val="231F20"/>
          <w:spacing w:val="-16"/>
          <w:sz w:val="24"/>
        </w:rPr>
        <w:t xml:space="preserve"> </w:t>
      </w:r>
      <w:r>
        <w:rPr>
          <w:rFonts w:ascii="Tahoma" w:eastAsia="Tahoma"/>
          <w:color w:val="231F20"/>
          <w:sz w:val="24"/>
        </w:rPr>
        <w:t>but</w:t>
      </w:r>
      <w:r>
        <w:rPr>
          <w:rFonts w:ascii="Tahoma" w:eastAsia="Tahoma"/>
          <w:color w:val="231F20"/>
          <w:spacing w:val="-16"/>
          <w:sz w:val="24"/>
        </w:rPr>
        <w:t xml:space="preserve"> </w:t>
      </w:r>
      <w:r>
        <w:rPr>
          <w:rFonts w:ascii="Tahoma" w:eastAsia="Tahoma"/>
          <w:color w:val="231F20"/>
          <w:sz w:val="24"/>
        </w:rPr>
        <w:t>a</w:t>
      </w:r>
      <w:r>
        <w:rPr>
          <w:rFonts w:ascii="Tahoma" w:eastAsia="Tahoma"/>
          <w:color w:val="231F20"/>
          <w:spacing w:val="-16"/>
          <w:sz w:val="24"/>
        </w:rPr>
        <w:t xml:space="preserve"> </w:t>
      </w:r>
      <w:r>
        <w:rPr>
          <w:rFonts w:ascii="Tahoma" w:eastAsia="Tahoma"/>
          <w:color w:val="231F20"/>
          <w:sz w:val="24"/>
        </w:rPr>
        <w:t>few</w:t>
      </w:r>
      <w:r>
        <w:rPr>
          <w:rFonts w:ascii="Tahoma" w:eastAsia="Tahoma"/>
          <w:color w:val="231F20"/>
          <w:spacing w:val="-24"/>
          <w:sz w:val="24"/>
        </w:rPr>
        <w:t xml:space="preserve"> </w:t>
      </w:r>
      <w:r>
        <w:rPr>
          <w:rFonts w:hint="eastAsia" w:ascii="宋体" w:eastAsia="宋体"/>
          <w:color w:val="231F20"/>
          <w:position w:val="2"/>
          <w:sz w:val="18"/>
        </w:rPr>
        <w:t>仅举几</w:t>
      </w:r>
      <w:r>
        <w:rPr>
          <w:rFonts w:hint="eastAsia" w:ascii="宋体" w:eastAsia="宋体"/>
          <w:color w:val="231F20"/>
          <w:spacing w:val="-10"/>
          <w:position w:val="2"/>
          <w:sz w:val="18"/>
        </w:rPr>
        <w:t>例</w:t>
      </w:r>
      <w:r>
        <w:rPr>
          <w:rFonts w:hint="eastAsia" w:ascii="宋体" w:eastAsia="宋体"/>
          <w:color w:val="231F20"/>
          <w:position w:val="2"/>
          <w:sz w:val="18"/>
        </w:rPr>
        <w:tab/>
      </w:r>
      <w:r>
        <w:rPr>
          <w:rFonts w:ascii="Times New Roman" w:eastAsia="Times New Roman"/>
          <w:color w:val="231F20"/>
          <w:spacing w:val="-5"/>
          <w:position w:val="2"/>
          <w:sz w:val="20"/>
        </w:rPr>
        <w:t>(3)</w:t>
      </w:r>
    </w:p>
    <w:p w14:paraId="693B2C95">
      <w:pPr>
        <w:tabs>
          <w:tab w:val="left" w:pos="4573"/>
        </w:tabs>
        <w:spacing w:before="42"/>
        <w:ind w:left="307" w:right="0" w:firstLine="0"/>
        <w:jc w:val="left"/>
        <w:rPr>
          <w:rFonts w:ascii="Times New Roman" w:hAnsi="Times New Roman" w:eastAsia="Times New Roman"/>
          <w:sz w:val="20"/>
        </w:rPr>
      </w:pPr>
      <w:r>
        <w:rPr>
          <w:rFonts w:hint="eastAsia" w:ascii="宋体" w:hAnsi="宋体" w:eastAsia="宋体"/>
          <w:color w:val="74CCD3"/>
          <w:spacing w:val="-8"/>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pacing w:val="-8"/>
          <w:sz w:val="24"/>
        </w:rPr>
        <w:t>Todd</w:t>
      </w:r>
      <w:r>
        <w:rPr>
          <w:rFonts w:ascii="Tahoma" w:hAnsi="Tahoma" w:eastAsia="Tahoma"/>
          <w:color w:val="231F20"/>
          <w:spacing w:val="-26"/>
          <w:sz w:val="24"/>
        </w:rPr>
        <w:t xml:space="preserve"> </w:t>
      </w:r>
      <w:r>
        <w:rPr>
          <w:rFonts w:ascii="Calibri" w:hAnsi="Calibri" w:eastAsia="Calibri"/>
          <w:color w:val="231F20"/>
          <w:spacing w:val="-8"/>
          <w:position w:val="1"/>
          <w:sz w:val="20"/>
        </w:rPr>
        <w:t>/tQd/</w:t>
      </w:r>
      <w:r>
        <w:rPr>
          <w:rFonts w:ascii="Calibri" w:hAnsi="Calibri" w:eastAsia="Calibri"/>
          <w:color w:val="231F20"/>
          <w:spacing w:val="9"/>
          <w:position w:val="1"/>
          <w:sz w:val="20"/>
        </w:rPr>
        <w:t xml:space="preserve"> </w:t>
      </w:r>
      <w:r>
        <w:rPr>
          <w:rFonts w:hint="eastAsia" w:ascii="宋体" w:hAnsi="宋体" w:eastAsia="宋体"/>
          <w:color w:val="231F20"/>
          <w:spacing w:val="-8"/>
          <w:position w:val="2"/>
          <w:sz w:val="18"/>
        </w:rPr>
        <w:t>托</w:t>
      </w:r>
      <w:r>
        <w:rPr>
          <w:rFonts w:hint="eastAsia" w:ascii="宋体" w:hAnsi="宋体" w:eastAsia="宋体"/>
          <w:color w:val="231F20"/>
          <w:spacing w:val="-10"/>
          <w:position w:val="2"/>
          <w:sz w:val="18"/>
        </w:rPr>
        <w:t>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48B05FB">
      <w:pPr>
        <w:tabs>
          <w:tab w:val="left" w:pos="4573"/>
        </w:tabs>
        <w:spacing w:before="43" w:line="273" w:lineRule="auto"/>
        <w:ind w:left="307" w:right="1195" w:firstLine="0"/>
        <w:jc w:val="both"/>
        <w:rPr>
          <w:rFonts w:ascii="Times New Roman" w:hAnsi="Times New Roman" w:eastAsia="Times New Roman"/>
          <w:sz w:val="20"/>
        </w:rPr>
      </w:pPr>
      <w:r>
        <w:rPr>
          <w:rFonts w:ascii="Tahoma" w:hAnsi="Tahoma" w:eastAsia="Tahoma"/>
          <w:color w:val="231F20"/>
          <w:sz w:val="24"/>
        </w:rPr>
        <w:t xml:space="preserve">towel </w:t>
      </w:r>
      <w:r>
        <w:rPr>
          <w:rFonts w:ascii="Calibri" w:hAnsi="Calibri" w:eastAsia="Calibri"/>
          <w:color w:val="231F20"/>
          <w:position w:val="1"/>
          <w:sz w:val="20"/>
        </w:rPr>
        <w:t xml:space="preserve">/'tauGl/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毛巾；抹布</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transmit</w:t>
      </w:r>
      <w:r>
        <w:rPr>
          <w:rFonts w:ascii="Tahoma" w:hAnsi="Tahoma" w:eastAsia="Tahoma"/>
          <w:color w:val="231F20"/>
          <w:spacing w:val="-19"/>
          <w:sz w:val="24"/>
        </w:rPr>
        <w:t xml:space="preserve"> </w:t>
      </w:r>
      <w:r>
        <w:rPr>
          <w:rFonts w:ascii="Calibri" w:hAnsi="Calibri" w:eastAsia="Calibri"/>
          <w:color w:val="231F20"/>
          <w:position w:val="1"/>
          <w:sz w:val="20"/>
        </w:rPr>
        <w:t>/trænx'mIt/</w:t>
      </w:r>
      <w:r>
        <w:rPr>
          <w:rFonts w:ascii="Calibri" w:hAnsi="Calibri" w:eastAsia="Calibri"/>
          <w:color w:val="231F20"/>
          <w:spacing w:val="-3"/>
          <w:position w:val="1"/>
          <w:sz w:val="20"/>
        </w:rPr>
        <w:t xml:space="preserve"> </w:t>
      </w:r>
      <w:r>
        <w:rPr>
          <w:rFonts w:ascii="Times New Roman" w:hAnsi="Times New Roman" w:eastAsia="Times New Roman"/>
          <w:i/>
          <w:color w:val="231F20"/>
          <w:position w:val="2"/>
          <w:sz w:val="20"/>
        </w:rPr>
        <w:t xml:space="preserve">vt. </w:t>
      </w:r>
      <w:r>
        <w:rPr>
          <w:rFonts w:ascii="Times New Roman" w:hAnsi="Times New Roman" w:eastAsia="Times New Roman"/>
          <w:color w:val="231F20"/>
          <w:position w:val="2"/>
          <w:sz w:val="20"/>
        </w:rPr>
        <w:t xml:space="preserve">&amp; </w:t>
      </w:r>
      <w:r>
        <w:rPr>
          <w:rFonts w:ascii="Times New Roman" w:hAnsi="Times New Roman" w:eastAsia="Times New Roman"/>
          <w:i/>
          <w:color w:val="231F20"/>
          <w:position w:val="2"/>
          <w:sz w:val="20"/>
        </w:rPr>
        <w:t>vi.</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传输；发送</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trip over</w:t>
      </w:r>
      <w:r>
        <w:rPr>
          <w:rFonts w:ascii="Tahoma" w:hAnsi="Tahoma" w:eastAsia="Tahoma"/>
          <w:color w:val="231F20"/>
          <w:spacing w:val="-11"/>
          <w:sz w:val="24"/>
        </w:rPr>
        <w:t xml:space="preserve"> </w:t>
      </w:r>
      <w:r>
        <w:rPr>
          <w:rFonts w:hint="eastAsia" w:ascii="宋体" w:hAnsi="宋体" w:eastAsia="宋体"/>
          <w:color w:val="231F20"/>
          <w:position w:val="2"/>
          <w:sz w:val="18"/>
        </w:rPr>
        <w:t>被……绊</w:t>
      </w:r>
      <w:r>
        <w:rPr>
          <w:rFonts w:hint="eastAsia" w:ascii="宋体" w:hAnsi="宋体" w:eastAsia="宋体"/>
          <w:color w:val="231F20"/>
          <w:spacing w:val="-10"/>
          <w:position w:val="2"/>
          <w:sz w:val="18"/>
        </w:rPr>
        <w:t>倒</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33312AA">
      <w:pPr>
        <w:tabs>
          <w:tab w:val="left" w:pos="4573"/>
        </w:tabs>
        <w:spacing w:before="5"/>
        <w:ind w:left="307" w:right="0" w:firstLine="0"/>
        <w:jc w:val="left"/>
        <w:rPr>
          <w:rFonts w:ascii="Times New Roman" w:eastAsia="Times New Roman"/>
          <w:sz w:val="20"/>
        </w:rPr>
      </w:pPr>
      <w:r>
        <w:rPr>
          <w:rFonts w:ascii="Tahoma" w:eastAsia="Tahoma"/>
          <w:color w:val="231F20"/>
          <w:sz w:val="24"/>
        </w:rPr>
        <w:t>tuition</w:t>
      </w:r>
      <w:r>
        <w:rPr>
          <w:rFonts w:ascii="Tahoma" w:eastAsia="Tahoma"/>
          <w:color w:val="231F20"/>
          <w:spacing w:val="-17"/>
          <w:sz w:val="24"/>
        </w:rPr>
        <w:t xml:space="preserve"> </w:t>
      </w:r>
      <w:r>
        <w:rPr>
          <w:rFonts w:ascii="Calibri" w:eastAsia="Calibri"/>
          <w:color w:val="231F20"/>
          <w:position w:val="1"/>
          <w:sz w:val="20"/>
        </w:rPr>
        <w:t>/tju'Ifn/</w:t>
      </w:r>
      <w:r>
        <w:rPr>
          <w:rFonts w:ascii="Calibri" w:eastAsia="Calibri"/>
          <w:color w:val="231F20"/>
          <w:spacing w:val="1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9"/>
          <w:position w:val="2"/>
          <w:sz w:val="20"/>
        </w:rPr>
        <w:t xml:space="preserve"> </w:t>
      </w:r>
      <w:r>
        <w:rPr>
          <w:rFonts w:hint="eastAsia" w:ascii="宋体" w:eastAsia="宋体"/>
          <w:color w:val="231F20"/>
          <w:position w:val="2"/>
          <w:sz w:val="18"/>
        </w:rPr>
        <w:t>（尤指对小组的）教学；讲</w:t>
      </w:r>
      <w:r>
        <w:rPr>
          <w:rFonts w:hint="eastAsia" w:ascii="宋体" w:eastAsia="宋体"/>
          <w:color w:val="231F20"/>
          <w:spacing w:val="-10"/>
          <w:position w:val="2"/>
          <w:sz w:val="18"/>
        </w:rPr>
        <w:t>课</w:t>
      </w:r>
      <w:r>
        <w:rPr>
          <w:rFonts w:hint="eastAsia" w:ascii="宋体" w:eastAsia="宋体"/>
          <w:color w:val="231F20"/>
          <w:position w:val="2"/>
          <w:sz w:val="18"/>
        </w:rPr>
        <w:tab/>
      </w:r>
      <w:r>
        <w:rPr>
          <w:rFonts w:ascii="Times New Roman" w:eastAsia="Times New Roman"/>
          <w:color w:val="231F20"/>
          <w:spacing w:val="-5"/>
          <w:position w:val="2"/>
          <w:sz w:val="20"/>
        </w:rPr>
        <w:t>(2)</w:t>
      </w:r>
    </w:p>
    <w:p w14:paraId="017A46CF">
      <w:pPr>
        <w:tabs>
          <w:tab w:val="left" w:pos="4573"/>
        </w:tabs>
        <w:spacing w:before="42"/>
        <w:ind w:left="587" w:right="0" w:firstLine="0"/>
        <w:jc w:val="left"/>
        <w:rPr>
          <w:rFonts w:ascii="Times New Roman" w:eastAsia="Times New Roman"/>
          <w:sz w:val="20"/>
        </w:rPr>
      </w:pPr>
      <w:r>
        <w:rPr>
          <w:rFonts w:ascii="Tahoma" w:eastAsia="Tahoma"/>
          <w:color w:val="231F20"/>
          <w:sz w:val="24"/>
        </w:rPr>
        <w:t>tuition</w:t>
      </w:r>
      <w:r>
        <w:rPr>
          <w:rFonts w:ascii="Tahoma" w:eastAsia="Tahoma"/>
          <w:color w:val="231F20"/>
          <w:spacing w:val="1"/>
          <w:sz w:val="24"/>
        </w:rPr>
        <w:t xml:space="preserve"> </w:t>
      </w:r>
      <w:r>
        <w:rPr>
          <w:rFonts w:ascii="Tahoma" w:eastAsia="Tahoma"/>
          <w:color w:val="231F20"/>
          <w:sz w:val="24"/>
        </w:rPr>
        <w:t>fees</w:t>
      </w:r>
      <w:r>
        <w:rPr>
          <w:rFonts w:ascii="Tahoma" w:eastAsia="Tahoma"/>
          <w:color w:val="231F20"/>
          <w:spacing w:val="-10"/>
          <w:sz w:val="24"/>
        </w:rPr>
        <w:t xml:space="preserve"> </w:t>
      </w:r>
      <w:r>
        <w:rPr>
          <w:rFonts w:hint="eastAsia" w:ascii="宋体" w:eastAsia="宋体"/>
          <w:color w:val="231F20"/>
          <w:position w:val="2"/>
          <w:sz w:val="18"/>
        </w:rPr>
        <w:t>学</w:t>
      </w:r>
      <w:r>
        <w:rPr>
          <w:rFonts w:hint="eastAsia" w:ascii="宋体" w:eastAsia="宋体"/>
          <w:color w:val="231F20"/>
          <w:spacing w:val="-10"/>
          <w:position w:val="2"/>
          <w:sz w:val="18"/>
        </w:rPr>
        <w:t>费</w:t>
      </w:r>
      <w:r>
        <w:rPr>
          <w:rFonts w:hint="eastAsia" w:ascii="宋体" w:eastAsia="宋体"/>
          <w:color w:val="231F20"/>
          <w:position w:val="2"/>
          <w:sz w:val="18"/>
        </w:rPr>
        <w:tab/>
      </w:r>
      <w:r>
        <w:rPr>
          <w:rFonts w:ascii="Times New Roman" w:eastAsia="Times New Roman"/>
          <w:color w:val="231F20"/>
          <w:spacing w:val="-5"/>
          <w:position w:val="2"/>
          <w:sz w:val="20"/>
        </w:rPr>
        <w:t>(2)</w:t>
      </w:r>
    </w:p>
    <w:p w14:paraId="581B9B25">
      <w:pPr>
        <w:tabs>
          <w:tab w:val="left" w:pos="4573"/>
        </w:tabs>
        <w:spacing w:before="43"/>
        <w:ind w:left="307" w:right="0" w:firstLine="0"/>
        <w:jc w:val="left"/>
        <w:rPr>
          <w:rFonts w:ascii="Times New Roman" w:hAnsi="Times New Roman" w:eastAsia="Times New Roman"/>
          <w:sz w:val="20"/>
        </w:rPr>
      </w:pPr>
      <w:r>
        <w:rPr>
          <w:rFonts w:ascii="Tahoma" w:hAnsi="Tahoma" w:eastAsia="Tahoma"/>
          <w:color w:val="231F20"/>
          <w:sz w:val="24"/>
        </w:rPr>
        <w:t>turkey</w:t>
      </w:r>
      <w:r>
        <w:rPr>
          <w:rFonts w:ascii="Tahoma" w:hAnsi="Tahoma" w:eastAsia="Tahoma"/>
          <w:color w:val="231F20"/>
          <w:spacing w:val="-11"/>
          <w:sz w:val="24"/>
        </w:rPr>
        <w:t xml:space="preserve"> </w:t>
      </w:r>
      <w:r>
        <w:rPr>
          <w:rFonts w:ascii="Calibri" w:hAnsi="Calibri" w:eastAsia="Calibri"/>
          <w:color w:val="231F20"/>
          <w:position w:val="1"/>
          <w:sz w:val="20"/>
        </w:rPr>
        <w:t>/'tε:ki/</w:t>
      </w:r>
      <w:r>
        <w:rPr>
          <w:rFonts w:ascii="Calibri" w:hAnsi="Calibri" w:eastAsia="Calibri"/>
          <w:color w:val="231F20"/>
          <w:spacing w:val="1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火鸡；火鸡</w:t>
      </w:r>
      <w:r>
        <w:rPr>
          <w:rFonts w:hint="eastAsia" w:ascii="宋体" w:hAnsi="宋体" w:eastAsia="宋体"/>
          <w:color w:val="231F20"/>
          <w:spacing w:val="-10"/>
          <w:position w:val="2"/>
          <w:sz w:val="18"/>
        </w:rPr>
        <w:t>肉</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38FD100">
      <w:pPr>
        <w:spacing w:before="42"/>
        <w:ind w:left="307" w:right="0" w:firstLine="0"/>
        <w:jc w:val="left"/>
        <w:rPr>
          <w:rFonts w:ascii="Times New Roman" w:eastAsia="Times New Roman"/>
          <w:sz w:val="20"/>
        </w:rPr>
      </w:pPr>
      <w:r>
        <w:rPr>
          <w:rFonts w:ascii="Tahoma" w:eastAsia="Tahoma"/>
          <w:color w:val="231F20"/>
          <w:sz w:val="24"/>
        </w:rPr>
        <w:t>typical</w:t>
      </w:r>
      <w:r>
        <w:rPr>
          <w:rFonts w:ascii="Tahoma" w:eastAsia="Tahoma"/>
          <w:color w:val="231F20"/>
          <w:spacing w:val="-16"/>
          <w:sz w:val="24"/>
        </w:rPr>
        <w:t xml:space="preserve"> </w:t>
      </w:r>
      <w:r>
        <w:rPr>
          <w:rFonts w:ascii="Calibri" w:eastAsia="Calibri"/>
          <w:color w:val="231F20"/>
          <w:position w:val="1"/>
          <w:sz w:val="20"/>
        </w:rPr>
        <w:t>/'tIpIkl/</w:t>
      </w:r>
      <w:r>
        <w:rPr>
          <w:rFonts w:ascii="Calibri" w:eastAsia="Calibri"/>
          <w:color w:val="231F20"/>
          <w:spacing w:val="15"/>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0"/>
          <w:position w:val="2"/>
          <w:sz w:val="20"/>
        </w:rPr>
        <w:t xml:space="preserve"> </w:t>
      </w:r>
      <w:r>
        <w:rPr>
          <w:rFonts w:hint="eastAsia" w:ascii="宋体" w:eastAsia="宋体"/>
          <w:color w:val="231F20"/>
          <w:spacing w:val="3"/>
          <w:position w:val="2"/>
          <w:sz w:val="18"/>
        </w:rPr>
        <w:t xml:space="preserve">典型的；有代表性的；平常的 </w:t>
      </w:r>
      <w:r>
        <w:rPr>
          <w:rFonts w:ascii="Times New Roman" w:eastAsia="Times New Roman"/>
          <w:color w:val="231F20"/>
          <w:spacing w:val="-5"/>
          <w:position w:val="2"/>
          <w:sz w:val="20"/>
        </w:rPr>
        <w:t>(1)</w:t>
      </w:r>
    </w:p>
    <w:p w14:paraId="254E5A10">
      <w:pPr>
        <w:pStyle w:val="11"/>
        <w:spacing w:before="2"/>
        <w:rPr>
          <w:rFonts w:ascii="Times New Roman"/>
          <w:sz w:val="32"/>
        </w:rPr>
      </w:pPr>
    </w:p>
    <w:p w14:paraId="71A37DF8">
      <w:pPr>
        <w:pStyle w:val="6"/>
        <w:rPr>
          <w:rFonts w:ascii="Arial"/>
        </w:rPr>
      </w:pPr>
      <w:r>
        <mc:AlternateContent>
          <mc:Choice Requires="wps">
            <w:drawing>
              <wp:anchor distT="0" distB="0" distL="0" distR="0" simplePos="0" relativeHeight="251835392"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946" name="Graphic 494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46" o:spid="_x0000_s1026" o:spt="100" style="position:absolute;left:0pt;margin-left:310.35pt;margin-top:1.45pt;height:18pt;width:7.45pt;mso-position-horizontal-relative:page;z-index:251835392;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3l/JrWAAAA&#10;CAEAAA8AAAAAAAAAAQAgAAAAIgAAAGRycy9kb3ducmV2LnhtbFBLAQIUABQAAAAIAIdO4kAE1RSc&#10;HwIAAOAEAAAOAAAAAAAAAAEAIAAAACU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4"/>
        </w:rPr>
        <w:t>U</w:t>
      </w:r>
    </w:p>
    <w:p w14:paraId="6789713A">
      <w:pPr>
        <w:tabs>
          <w:tab w:val="left" w:pos="4573"/>
        </w:tabs>
        <w:spacing w:before="186"/>
        <w:ind w:left="307" w:right="0" w:firstLine="0"/>
        <w:jc w:val="left"/>
        <w:rPr>
          <w:rFonts w:ascii="Times New Roman" w:eastAsia="Times New Roman"/>
          <w:sz w:val="20"/>
        </w:rPr>
      </w:pPr>
      <w:r>
        <w:rPr>
          <w:rFonts w:ascii="Tahoma" w:eastAsia="Tahoma"/>
          <w:color w:val="231F20"/>
          <w:sz w:val="24"/>
        </w:rPr>
        <w:t>union</w:t>
      </w:r>
      <w:r>
        <w:rPr>
          <w:rFonts w:ascii="Tahoma" w:eastAsia="Tahoma"/>
          <w:color w:val="231F20"/>
          <w:spacing w:val="-26"/>
          <w:sz w:val="24"/>
        </w:rPr>
        <w:t xml:space="preserve"> </w:t>
      </w:r>
      <w:r>
        <w:rPr>
          <w:rFonts w:ascii="Calibri" w:eastAsia="Calibri"/>
          <w:color w:val="231F20"/>
          <w:position w:val="1"/>
          <w:sz w:val="20"/>
        </w:rPr>
        <w:t>/'ju:niGn/</w:t>
      </w:r>
      <w:r>
        <w:rPr>
          <w:rFonts w:ascii="Calibri" w:eastAsia="Calibri"/>
          <w:color w:val="231F20"/>
          <w:spacing w:val="-2"/>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
          <w:position w:val="2"/>
          <w:sz w:val="20"/>
        </w:rPr>
        <w:t xml:space="preserve"> </w:t>
      </w:r>
      <w:r>
        <w:rPr>
          <w:rFonts w:hint="eastAsia" w:ascii="宋体" w:eastAsia="宋体"/>
          <w:color w:val="231F20"/>
          <w:position w:val="2"/>
          <w:sz w:val="18"/>
        </w:rPr>
        <w:t>协会；联合会；工</w:t>
      </w:r>
      <w:r>
        <w:rPr>
          <w:rFonts w:hint="eastAsia" w:ascii="宋体" w:eastAsia="宋体"/>
          <w:color w:val="231F20"/>
          <w:spacing w:val="-10"/>
          <w:position w:val="2"/>
          <w:sz w:val="18"/>
        </w:rPr>
        <w:t>会</w:t>
      </w:r>
      <w:r>
        <w:rPr>
          <w:rFonts w:hint="eastAsia" w:ascii="宋体" w:eastAsia="宋体"/>
          <w:color w:val="231F20"/>
          <w:position w:val="2"/>
          <w:sz w:val="18"/>
        </w:rPr>
        <w:tab/>
      </w:r>
      <w:r>
        <w:rPr>
          <w:rFonts w:ascii="Times New Roman" w:eastAsia="Times New Roman"/>
          <w:color w:val="231F20"/>
          <w:spacing w:val="-5"/>
          <w:position w:val="2"/>
          <w:sz w:val="20"/>
        </w:rPr>
        <w:t>(2)</w:t>
      </w:r>
    </w:p>
    <w:p w14:paraId="14452869">
      <w:pPr>
        <w:tabs>
          <w:tab w:val="left" w:pos="4573"/>
        </w:tabs>
        <w:spacing w:before="30"/>
        <w:ind w:left="307" w:right="0" w:firstLine="0"/>
        <w:jc w:val="left"/>
        <w:rPr>
          <w:rFonts w:ascii="Times New Roman" w:hAnsi="Times New Roman" w:eastAsia="Times New Roman"/>
          <w:sz w:val="20"/>
        </w:rPr>
      </w:pPr>
      <w:r>
        <w:rPr>
          <w:rFonts w:ascii="Tahoma" w:hAnsi="Tahoma" w:eastAsia="Tahoma"/>
          <w:color w:val="231F20"/>
          <w:sz w:val="24"/>
        </w:rPr>
        <w:t>universe</w:t>
      </w:r>
      <w:r>
        <w:rPr>
          <w:rFonts w:ascii="Tahoma" w:hAnsi="Tahoma" w:eastAsia="Tahoma"/>
          <w:color w:val="231F20"/>
          <w:spacing w:val="-7"/>
          <w:sz w:val="24"/>
        </w:rPr>
        <w:t xml:space="preserve"> </w:t>
      </w:r>
      <w:r>
        <w:rPr>
          <w:rFonts w:ascii="Calibri" w:hAnsi="Calibri" w:eastAsia="Calibri"/>
          <w:color w:val="231F20"/>
          <w:position w:val="1"/>
          <w:sz w:val="20"/>
        </w:rPr>
        <w:t>/'ju:nIvε:x/</w:t>
      </w:r>
      <w:r>
        <w:rPr>
          <w:rFonts w:ascii="Calibri" w:hAnsi="Calibri" w:eastAsia="Calibri"/>
          <w:color w:val="231F20"/>
          <w:spacing w:val="2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position w:val="2"/>
          <w:sz w:val="18"/>
        </w:rPr>
        <w:t>宇宙；天地万</w:t>
      </w:r>
      <w:r>
        <w:rPr>
          <w:rFonts w:hint="eastAsia" w:ascii="宋体" w:hAnsi="宋体" w:eastAsia="宋体"/>
          <w:color w:val="231F20"/>
          <w:spacing w:val="-10"/>
          <w:position w:val="2"/>
          <w:sz w:val="18"/>
        </w:rPr>
        <w:t>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0BFBA2F">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861" w:space="40"/>
            <w:col w:w="6009"/>
          </w:cols>
        </w:sectPr>
      </w:pPr>
    </w:p>
    <w:p w14:paraId="587980AD">
      <w:pPr>
        <w:pStyle w:val="11"/>
        <w:spacing w:before="9"/>
        <w:rPr>
          <w:rFonts w:ascii="Times New Roman"/>
          <w:sz w:val="17"/>
        </w:rPr>
      </w:pPr>
    </w:p>
    <w:p w14:paraId="44C70909">
      <w:pPr>
        <w:spacing w:before="97"/>
        <w:ind w:left="0" w:right="564" w:firstLine="0"/>
        <w:jc w:val="right"/>
        <w:rPr>
          <w:rFonts w:ascii="Tahoma"/>
          <w:sz w:val="20"/>
        </w:rPr>
      </w:pPr>
      <w:r>
        <w:rPr>
          <w:rFonts w:ascii="Tahoma"/>
          <w:color w:val="231F20"/>
          <w:spacing w:val="-5"/>
          <w:sz w:val="20"/>
        </w:rPr>
        <w:t>115</w:t>
      </w:r>
    </w:p>
    <w:p w14:paraId="470B293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7A7AE2E">
      <w:pPr>
        <w:spacing w:after="0" w:line="240" w:lineRule="auto"/>
        <w:jc w:val="left"/>
        <w:rPr>
          <w:rFonts w:ascii="Tahoma"/>
          <w:sz w:val="20"/>
        </w:rPr>
        <w:sectPr>
          <w:type w:val="continuous"/>
          <w:pgSz w:w="11910" w:h="16840"/>
          <w:pgMar w:top="1340" w:right="0" w:bottom="280" w:left="0" w:header="720" w:footer="720" w:gutter="0"/>
          <w:cols w:space="720" w:num="1"/>
        </w:sectPr>
      </w:pPr>
    </w:p>
    <w:p w14:paraId="2E5BFEF1">
      <w:pPr>
        <w:pStyle w:val="11"/>
        <w:rPr>
          <w:rFonts w:ascii="Tahoma"/>
          <w:sz w:val="20"/>
        </w:rPr>
      </w:pPr>
    </w:p>
    <w:p w14:paraId="025221A3">
      <w:pPr>
        <w:pStyle w:val="11"/>
        <w:spacing w:before="6"/>
        <w:rPr>
          <w:rFonts w:ascii="Tahoma"/>
          <w:sz w:val="26"/>
        </w:rPr>
      </w:pPr>
    </w:p>
    <w:p w14:paraId="63631D3A">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956" name="Group 495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957" name="Graphic 4957"/>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95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lgLpPSAAAAAQEAAA8AAAAAAAAAAQAgAAAAIgAAAGRycy9kb3ducmV2LnhtbFBL&#10;AQIUABQAAAAIAIdO4kAtpTXubgIAABoGAAAOAAAAAAAAAAEAIAAAACEBAABkcnMvZTJvRG9jLnht&#10;bFBLBQYAAAAABgAGAFkBAAABBgAAAAA=&#10;">
                <o:lock v:ext="edit" aspectratio="f"/>
                <v:shape id="Graphic 4957" o:spid="_x0000_s1026" o:spt="100" style="position:absolute;left:0;top:635;height:1270;width:323215;" filled="f" stroked="t" coordsize="323215,1" o:gfxdata="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Qx3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1C3E9CD7">
      <w:pPr>
        <w:pStyle w:val="11"/>
        <w:rPr>
          <w:rFonts w:ascii="Tahoma"/>
          <w:sz w:val="20"/>
        </w:rPr>
      </w:pPr>
    </w:p>
    <w:p w14:paraId="7472EEEF">
      <w:pPr>
        <w:pStyle w:val="11"/>
        <w:rPr>
          <w:rFonts w:ascii="Tahoma"/>
          <w:sz w:val="28"/>
        </w:rPr>
      </w:pPr>
    </w:p>
    <w:p w14:paraId="0814CD5E">
      <w:pPr>
        <w:spacing w:after="0"/>
        <w:rPr>
          <w:rFonts w:ascii="Tahoma"/>
          <w:sz w:val="28"/>
        </w:rPr>
        <w:sectPr>
          <w:pgSz w:w="11910" w:h="16840"/>
          <w:pgMar w:top="0" w:right="0" w:bottom="0" w:left="0" w:header="720" w:footer="720" w:gutter="0"/>
          <w:cols w:space="720" w:num="1"/>
        </w:sectPr>
      </w:pPr>
    </w:p>
    <w:p w14:paraId="3C15134F">
      <w:pPr>
        <w:spacing w:before="100" w:line="266" w:lineRule="auto"/>
        <w:ind w:left="1470" w:right="0" w:hanging="281"/>
        <w:jc w:val="both"/>
        <w:rPr>
          <w:rFonts w:ascii="Times New Roman" w:eastAsia="Times New Roman"/>
          <w:sz w:val="20"/>
        </w:rPr>
      </w:pPr>
      <w:r>
        <w:rPr>
          <w:rFonts w:ascii="Tahoma" w:eastAsia="Tahoma"/>
          <w:color w:val="231F20"/>
          <w:sz w:val="24"/>
        </w:rPr>
        <w:t>upper</w:t>
      </w:r>
      <w:r>
        <w:rPr>
          <w:rFonts w:ascii="Tahoma" w:eastAsia="Tahoma"/>
          <w:color w:val="231F20"/>
          <w:spacing w:val="-19"/>
          <w:sz w:val="24"/>
        </w:rPr>
        <w:t xml:space="preserve"> </w:t>
      </w:r>
      <w:r>
        <w:rPr>
          <w:rFonts w:ascii="Calibri" w:eastAsia="Calibri"/>
          <w:color w:val="231F20"/>
          <w:position w:val="1"/>
          <w:sz w:val="20"/>
        </w:rPr>
        <w:t>/'npG(r</w:t>
      </w:r>
      <w:r>
        <w:rPr>
          <w:rFonts w:ascii="Calibri" w:eastAsia="Calibri"/>
          <w:color w:val="231F20"/>
          <w:spacing w:val="-1"/>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4"/>
          <w:position w:val="2"/>
          <w:sz w:val="20"/>
        </w:rPr>
        <w:t xml:space="preserve"> </w:t>
      </w:r>
      <w:r>
        <w:rPr>
          <w:rFonts w:hint="eastAsia" w:ascii="宋体" w:eastAsia="宋体"/>
          <w:color w:val="231F20"/>
          <w:spacing w:val="3"/>
          <w:position w:val="2"/>
          <w:sz w:val="18"/>
        </w:rPr>
        <w:t xml:space="preserve">上面的；上层的；靠上部的 </w:t>
      </w:r>
      <w:r>
        <w:rPr>
          <w:rFonts w:ascii="Times New Roman" w:eastAsia="Times New Roman"/>
          <w:color w:val="231F20"/>
          <w:position w:val="2"/>
          <w:sz w:val="20"/>
        </w:rPr>
        <w:t xml:space="preserve">(5) </w:t>
      </w:r>
      <w:r>
        <w:rPr>
          <w:rFonts w:ascii="Tahoma" w:eastAsia="Tahoma"/>
          <w:color w:val="231F20"/>
          <w:sz w:val="24"/>
        </w:rPr>
        <w:t>the</w:t>
      </w:r>
      <w:r>
        <w:rPr>
          <w:rFonts w:ascii="Tahoma" w:eastAsia="Tahoma"/>
          <w:color w:val="231F20"/>
          <w:spacing w:val="-19"/>
          <w:sz w:val="24"/>
        </w:rPr>
        <w:t xml:space="preserve"> </w:t>
      </w:r>
      <w:r>
        <w:rPr>
          <w:rFonts w:ascii="Tahoma" w:eastAsia="Tahoma"/>
          <w:color w:val="231F20"/>
          <w:sz w:val="24"/>
        </w:rPr>
        <w:t>upper</w:t>
      </w:r>
      <w:r>
        <w:rPr>
          <w:rFonts w:ascii="Tahoma" w:eastAsia="Tahoma"/>
          <w:color w:val="231F20"/>
          <w:spacing w:val="-16"/>
          <w:sz w:val="24"/>
        </w:rPr>
        <w:t xml:space="preserve"> </w:t>
      </w:r>
      <w:r>
        <w:rPr>
          <w:rFonts w:ascii="Tahoma" w:eastAsia="Tahoma"/>
          <w:color w:val="231F20"/>
          <w:sz w:val="24"/>
        </w:rPr>
        <w:t>class</w:t>
      </w:r>
      <w:r>
        <w:rPr>
          <w:rFonts w:ascii="Tahoma" w:eastAsia="Tahoma"/>
          <w:color w:val="231F20"/>
          <w:spacing w:val="-19"/>
          <w:sz w:val="24"/>
        </w:rPr>
        <w:t xml:space="preserve"> </w:t>
      </w:r>
      <w:r>
        <w:rPr>
          <w:rFonts w:hint="eastAsia" w:ascii="宋体" w:eastAsia="宋体"/>
          <w:color w:val="231F20"/>
          <w:position w:val="2"/>
          <w:sz w:val="18"/>
        </w:rPr>
        <w:t>上流社会；上等阶层</w:t>
      </w:r>
      <w:r>
        <w:rPr>
          <w:rFonts w:hint="eastAsia" w:ascii="宋体" w:eastAsia="宋体"/>
          <w:color w:val="231F20"/>
          <w:spacing w:val="80"/>
          <w:w w:val="150"/>
          <w:position w:val="2"/>
          <w:sz w:val="18"/>
        </w:rPr>
        <w:t xml:space="preserve"> </w:t>
      </w:r>
      <w:r>
        <w:rPr>
          <w:rFonts w:ascii="Times New Roman" w:eastAsia="Times New Roman"/>
          <w:color w:val="231F20"/>
          <w:position w:val="2"/>
          <w:sz w:val="20"/>
        </w:rPr>
        <w:t xml:space="preserve">(5) </w:t>
      </w:r>
      <w:r>
        <w:rPr>
          <w:rFonts w:ascii="Tahoma" w:eastAsia="Tahoma"/>
          <w:color w:val="231F20"/>
          <w:position w:val="-1"/>
          <w:sz w:val="24"/>
        </w:rPr>
        <w:t>upper-class</w:t>
      </w:r>
      <w:r>
        <w:rPr>
          <w:rFonts w:ascii="Tahoma" w:eastAsia="Tahoma"/>
          <w:color w:val="231F20"/>
          <w:spacing w:val="-19"/>
          <w:position w:val="-1"/>
          <w:sz w:val="24"/>
        </w:rPr>
        <w:t xml:space="preserve"> </w:t>
      </w:r>
      <w:r>
        <w:rPr>
          <w:rFonts w:ascii="Times New Roman" w:eastAsia="Times New Roman"/>
          <w:i/>
          <w:color w:val="231F20"/>
          <w:sz w:val="20"/>
        </w:rPr>
        <w:t>adj.</w:t>
      </w:r>
      <w:r>
        <w:rPr>
          <w:rFonts w:ascii="Times New Roman" w:eastAsia="Times New Roman"/>
          <w:i/>
          <w:color w:val="231F20"/>
          <w:spacing w:val="6"/>
          <w:sz w:val="20"/>
        </w:rPr>
        <w:t xml:space="preserve"> </w:t>
      </w:r>
      <w:r>
        <w:rPr>
          <w:rFonts w:hint="eastAsia" w:ascii="宋体" w:eastAsia="宋体"/>
          <w:color w:val="231F20"/>
          <w:sz w:val="18"/>
        </w:rPr>
        <w:t>上流社会的；上等阶层的</w:t>
      </w:r>
      <w:r>
        <w:rPr>
          <w:rFonts w:hint="eastAsia" w:ascii="宋体" w:eastAsia="宋体"/>
          <w:color w:val="231F20"/>
          <w:spacing w:val="51"/>
          <w:w w:val="150"/>
          <w:sz w:val="18"/>
        </w:rPr>
        <w:t xml:space="preserve">  </w:t>
      </w:r>
      <w:r>
        <w:rPr>
          <w:rFonts w:ascii="Times New Roman" w:eastAsia="Times New Roman"/>
          <w:color w:val="231F20"/>
          <w:spacing w:val="-5"/>
          <w:sz w:val="20"/>
        </w:rPr>
        <w:t>(5)</w:t>
      </w:r>
    </w:p>
    <w:p w14:paraId="68645DEF">
      <w:pPr>
        <w:pStyle w:val="11"/>
        <w:spacing w:before="9"/>
        <w:rPr>
          <w:rFonts w:ascii="Times New Roman"/>
          <w:sz w:val="28"/>
        </w:rPr>
      </w:pPr>
    </w:p>
    <w:p w14:paraId="5C155541">
      <w:pPr>
        <w:pStyle w:val="6"/>
        <w:ind w:left="1470"/>
        <w:rPr>
          <w:rFonts w:ascii="Arial"/>
        </w:rPr>
      </w:pPr>
      <w:r>
        <mc:AlternateContent>
          <mc:Choice Requires="wps">
            <w:drawing>
              <wp:anchor distT="0" distB="0" distL="0" distR="0" simplePos="0" relativeHeight="25183641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970" name="Graphic 497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70" o:spid="_x0000_s1026" o:spt="100" style="position:absolute;left:0pt;margin-left:59.5pt;margin-top:1.45pt;height:18pt;width:7.45pt;mso-position-horizontal-relative:page;z-index:25183641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L5ZLvM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rFonts w:ascii="Arial"/>
          <w:color w:val="231F20"/>
          <w:w w:val="88"/>
        </w:rPr>
        <w:t>V</w:t>
      </w:r>
    </w:p>
    <w:p w14:paraId="5643A5F2">
      <w:pPr>
        <w:tabs>
          <w:tab w:val="left" w:pos="5457"/>
        </w:tabs>
        <w:spacing w:before="186"/>
        <w:ind w:left="1190" w:right="0" w:firstLine="0"/>
        <w:jc w:val="left"/>
        <w:rPr>
          <w:rFonts w:ascii="Times New Roman" w:eastAsia="Times New Roman"/>
          <w:sz w:val="20"/>
        </w:rPr>
      </w:pPr>
      <w:r>
        <w:rPr>
          <w:rFonts w:ascii="Tahoma" w:eastAsia="Tahoma"/>
          <w:color w:val="231F20"/>
          <w:sz w:val="24"/>
        </w:rPr>
        <w:t>vehicle</w:t>
      </w:r>
      <w:r>
        <w:rPr>
          <w:rFonts w:ascii="Tahoma" w:eastAsia="Tahoma"/>
          <w:color w:val="231F20"/>
          <w:spacing w:val="-14"/>
          <w:sz w:val="24"/>
        </w:rPr>
        <w:t xml:space="preserve"> </w:t>
      </w:r>
      <w:r>
        <w:rPr>
          <w:rFonts w:ascii="Calibri" w:eastAsia="Calibri"/>
          <w:color w:val="231F20"/>
          <w:position w:val="1"/>
          <w:sz w:val="20"/>
        </w:rPr>
        <w:t>/'vi:Gkl/</w:t>
      </w:r>
      <w:r>
        <w:rPr>
          <w:rFonts w:ascii="Calibri" w:eastAsia="Calibri"/>
          <w:color w:val="231F20"/>
          <w:spacing w:val="1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1"/>
          <w:position w:val="2"/>
          <w:sz w:val="20"/>
        </w:rPr>
        <w:t xml:space="preserve"> </w:t>
      </w:r>
      <w:r>
        <w:rPr>
          <w:rFonts w:hint="eastAsia" w:ascii="宋体" w:eastAsia="宋体"/>
          <w:color w:val="231F20"/>
          <w:position w:val="2"/>
          <w:sz w:val="18"/>
        </w:rPr>
        <w:t>交通工具；车</w:t>
      </w:r>
      <w:r>
        <w:rPr>
          <w:rFonts w:hint="eastAsia" w:ascii="宋体" w:eastAsia="宋体"/>
          <w:color w:val="231F20"/>
          <w:spacing w:val="-10"/>
          <w:position w:val="2"/>
          <w:sz w:val="18"/>
        </w:rPr>
        <w:t>辆</w:t>
      </w:r>
      <w:r>
        <w:rPr>
          <w:rFonts w:hint="eastAsia" w:ascii="宋体" w:eastAsia="宋体"/>
          <w:color w:val="231F20"/>
          <w:position w:val="2"/>
          <w:sz w:val="18"/>
        </w:rPr>
        <w:tab/>
      </w:r>
      <w:r>
        <w:rPr>
          <w:rFonts w:ascii="Times New Roman" w:eastAsia="Times New Roman"/>
          <w:color w:val="231F20"/>
          <w:spacing w:val="-5"/>
          <w:position w:val="2"/>
          <w:sz w:val="20"/>
        </w:rPr>
        <w:t>(4)</w:t>
      </w:r>
    </w:p>
    <w:p w14:paraId="5CB9C999">
      <w:pPr>
        <w:tabs>
          <w:tab w:val="left" w:pos="5457"/>
        </w:tabs>
        <w:spacing w:before="33"/>
        <w:ind w:left="1190" w:right="0" w:firstLine="0"/>
        <w:jc w:val="left"/>
        <w:rPr>
          <w:rFonts w:ascii="Times New Roman" w:hAnsi="Times New Roman" w:eastAsia="Times New Roman"/>
          <w:sz w:val="20"/>
        </w:rPr>
      </w:pPr>
      <w:r>
        <w:rPr>
          <w:rFonts w:ascii="Tahoma" w:hAnsi="Tahoma" w:eastAsia="Tahoma"/>
          <w:color w:val="231F20"/>
          <w:sz w:val="24"/>
        </w:rPr>
        <w:t>virtue</w:t>
      </w:r>
      <w:r>
        <w:rPr>
          <w:rFonts w:ascii="Tahoma" w:hAnsi="Tahoma" w:eastAsia="Tahoma"/>
          <w:color w:val="231F20"/>
          <w:spacing w:val="-17"/>
          <w:sz w:val="24"/>
        </w:rPr>
        <w:t xml:space="preserve"> </w:t>
      </w:r>
      <w:r>
        <w:rPr>
          <w:rFonts w:ascii="Calibri" w:hAnsi="Calibri" w:eastAsia="Calibri"/>
          <w:color w:val="231F20"/>
          <w:position w:val="1"/>
          <w:sz w:val="20"/>
        </w:rPr>
        <w:t>/'vε:tfu:/</w:t>
      </w:r>
      <w:r>
        <w:rPr>
          <w:rFonts w:ascii="Calibri" w:hAnsi="Calibri" w:eastAsia="Calibri"/>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高尚的道德；美德；优秀品</w:t>
      </w:r>
      <w:r>
        <w:rPr>
          <w:rFonts w:hint="eastAsia" w:ascii="宋体" w:hAnsi="宋体" w:eastAsia="宋体"/>
          <w:color w:val="231F20"/>
          <w:spacing w:val="-10"/>
          <w:position w:val="2"/>
          <w:sz w:val="18"/>
        </w:rPr>
        <w:t>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49EB6E1">
      <w:pPr>
        <w:tabs>
          <w:tab w:val="left" w:pos="5457"/>
        </w:tabs>
        <w:spacing w:before="32"/>
        <w:ind w:left="1190"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50"/>
          <w:position w:val="1"/>
          <w:sz w:val="20"/>
        </w:rPr>
        <w:t xml:space="preserve"> </w:t>
      </w:r>
      <w:r>
        <w:rPr>
          <w:rFonts w:ascii="Tahoma" w:hAnsi="Tahoma" w:eastAsia="Tahoma"/>
          <w:color w:val="231F20"/>
          <w:sz w:val="24"/>
        </w:rPr>
        <w:t>Voyager</w:t>
      </w:r>
      <w:r>
        <w:rPr>
          <w:rFonts w:ascii="Tahoma" w:hAnsi="Tahoma" w:eastAsia="Tahoma"/>
          <w:color w:val="231F20"/>
          <w:spacing w:val="-26"/>
          <w:sz w:val="24"/>
        </w:rPr>
        <w:t xml:space="preserve"> </w:t>
      </w:r>
      <w:r>
        <w:rPr>
          <w:rFonts w:ascii="Calibri" w:hAnsi="Calibri" w:eastAsia="Calibri"/>
          <w:color w:val="231F20"/>
          <w:position w:val="1"/>
          <w:sz w:val="20"/>
        </w:rPr>
        <w:t>/'vcIId7G(r)/</w:t>
      </w:r>
      <w:r>
        <w:rPr>
          <w:rFonts w:ascii="Calibri" w:hAnsi="Calibri" w:eastAsia="Calibri"/>
          <w:color w:val="231F20"/>
          <w:spacing w:val="-3"/>
          <w:position w:val="1"/>
          <w:sz w:val="20"/>
        </w:rPr>
        <w:t xml:space="preserve"> </w:t>
      </w:r>
      <w:r>
        <w:rPr>
          <w:rFonts w:ascii="Tahoma" w:hAnsi="Tahoma" w:eastAsia="Tahoma"/>
          <w:color w:val="231F20"/>
          <w:sz w:val="24"/>
        </w:rPr>
        <w:t>1</w:t>
      </w:r>
      <w:r>
        <w:rPr>
          <w:rFonts w:hint="eastAsia" w:ascii="宋体" w:hAnsi="宋体" w:eastAsia="宋体"/>
          <w:color w:val="231F20"/>
          <w:position w:val="2"/>
          <w:sz w:val="18"/>
        </w:rPr>
        <w:t>“旅行者一号</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AA67D35">
      <w:pPr>
        <w:pStyle w:val="11"/>
        <w:spacing w:before="3"/>
        <w:rPr>
          <w:rFonts w:ascii="Times New Roman"/>
          <w:sz w:val="31"/>
        </w:rPr>
      </w:pPr>
    </w:p>
    <w:p w14:paraId="494BE9FC">
      <w:pPr>
        <w:pStyle w:val="6"/>
        <w:ind w:left="1470"/>
        <w:rPr>
          <w:rFonts w:ascii="Arial"/>
        </w:rPr>
      </w:pPr>
      <w:r>
        <mc:AlternateContent>
          <mc:Choice Requires="wps">
            <w:drawing>
              <wp:anchor distT="0" distB="0" distL="0" distR="0" simplePos="0" relativeHeight="251837440"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971" name="Graphic 497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71" o:spid="_x0000_s1026" o:spt="100" style="position:absolute;left:0pt;margin-left:59.5pt;margin-top:1.45pt;height:18pt;width:7.45pt;mso-position-horizontal-relative:page;z-index:251837440;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lT4Q/UAAAA&#10;CAEAAA8AAAAAAAAAAQAgAAAAIgAAAGRycy9kb3ducmV2LnhtbFBLAQIUABQAAAAIAIdO4kCYfp6I&#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6"/>
        </w:rPr>
        <w:t>W</w:t>
      </w:r>
    </w:p>
    <w:p w14:paraId="75BDE20D">
      <w:pPr>
        <w:spacing w:before="186"/>
        <w:ind w:left="1190" w:right="0" w:firstLine="0"/>
        <w:jc w:val="left"/>
        <w:rPr>
          <w:rFonts w:ascii="Times New Roman" w:eastAsia="Times New Roman"/>
          <w:sz w:val="20"/>
        </w:rPr>
      </w:pPr>
      <w:r>
        <w:rPr>
          <w:rFonts w:ascii="Tahoma" w:eastAsia="Tahoma"/>
          <w:color w:val="231F20"/>
          <w:spacing w:val="-4"/>
          <w:sz w:val="24"/>
        </w:rPr>
        <w:t>waitress</w:t>
      </w:r>
      <w:r>
        <w:rPr>
          <w:rFonts w:ascii="Tahoma" w:eastAsia="Tahoma"/>
          <w:color w:val="231F20"/>
          <w:spacing w:val="-26"/>
          <w:sz w:val="24"/>
        </w:rPr>
        <w:t xml:space="preserve"> </w:t>
      </w:r>
      <w:r>
        <w:rPr>
          <w:rFonts w:ascii="Calibri" w:eastAsia="Calibri"/>
          <w:color w:val="231F20"/>
          <w:spacing w:val="-4"/>
          <w:position w:val="1"/>
          <w:sz w:val="20"/>
        </w:rPr>
        <w:t>/'weItrGx/</w:t>
      </w:r>
      <w:r>
        <w:rPr>
          <w:rFonts w:ascii="Calibri" w:eastAsia="Calibri"/>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4"/>
          <w:position w:val="2"/>
          <w:sz w:val="18"/>
        </w:rPr>
        <w:t>（餐馆的）</w:t>
      </w:r>
      <w:r>
        <w:rPr>
          <w:rFonts w:hint="eastAsia" w:ascii="宋体" w:eastAsia="宋体"/>
          <w:color w:val="231F20"/>
          <w:spacing w:val="-11"/>
          <w:position w:val="2"/>
          <w:sz w:val="18"/>
        </w:rPr>
        <w:t xml:space="preserve">女服务员；女侍者 </w:t>
      </w:r>
      <w:r>
        <w:rPr>
          <w:rFonts w:ascii="Times New Roman" w:eastAsia="Times New Roman"/>
          <w:color w:val="231F20"/>
          <w:spacing w:val="-5"/>
          <w:position w:val="2"/>
          <w:sz w:val="20"/>
        </w:rPr>
        <w:t>(2)</w:t>
      </w:r>
    </w:p>
    <w:p w14:paraId="777E72BF">
      <w:pPr>
        <w:tabs>
          <w:tab w:val="left" w:pos="5457"/>
        </w:tabs>
        <w:spacing w:before="33"/>
        <w:ind w:left="1190" w:right="0" w:firstLine="0"/>
        <w:jc w:val="left"/>
        <w:rPr>
          <w:rFonts w:ascii="Times New Roman" w:hAnsi="Times New Roman" w:eastAsia="Times New Roman"/>
          <w:sz w:val="20"/>
        </w:rPr>
      </w:pPr>
      <w:r>
        <w:rPr>
          <w:rFonts w:ascii="Tahoma" w:hAnsi="Tahoma" w:eastAsia="Tahoma"/>
          <w:color w:val="231F20"/>
          <w:spacing w:val="-6"/>
          <w:sz w:val="24"/>
        </w:rPr>
        <w:t>wedding</w:t>
      </w:r>
      <w:r>
        <w:rPr>
          <w:rFonts w:ascii="Tahoma" w:hAnsi="Tahoma" w:eastAsia="Tahoma"/>
          <w:color w:val="231F20"/>
          <w:spacing w:val="-14"/>
          <w:sz w:val="24"/>
        </w:rPr>
        <w:t xml:space="preserve"> </w:t>
      </w:r>
      <w:r>
        <w:rPr>
          <w:rFonts w:ascii="Calibri" w:hAnsi="Calibri" w:eastAsia="Calibri"/>
          <w:color w:val="231F20"/>
          <w:spacing w:val="-6"/>
          <w:position w:val="1"/>
          <w:sz w:val="20"/>
        </w:rPr>
        <w:t>/'wedI</w:t>
      </w:r>
      <w:r>
        <w:rPr>
          <w:rFonts w:hint="eastAsia" w:ascii="宋体" w:hAnsi="宋体" w:eastAsia="宋体"/>
          <w:color w:val="231F20"/>
          <w:spacing w:val="-6"/>
          <w:position w:val="2"/>
          <w:sz w:val="18"/>
        </w:rPr>
        <w:t>/</w:t>
      </w:r>
      <w:r>
        <w:rPr>
          <w:rFonts w:hint="eastAsia" w:ascii="宋体" w:hAnsi="宋体" w:eastAsia="宋体"/>
          <w:color w:val="231F20"/>
          <w:spacing w:val="-35"/>
          <w:position w:val="2"/>
          <w:sz w:val="18"/>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6"/>
          <w:position w:val="2"/>
          <w:sz w:val="18"/>
        </w:rPr>
        <w:t>婚礼；结婚庆</w:t>
      </w:r>
      <w:r>
        <w:rPr>
          <w:rFonts w:hint="eastAsia" w:ascii="宋体" w:hAnsi="宋体" w:eastAsia="宋体"/>
          <w:color w:val="231F20"/>
          <w:spacing w:val="-10"/>
          <w:position w:val="2"/>
          <w:sz w:val="18"/>
        </w:rPr>
        <w:t>典</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395AE92">
      <w:pPr>
        <w:spacing w:before="100"/>
        <w:ind w:left="307" w:right="0" w:firstLine="0"/>
        <w:jc w:val="left"/>
        <w:rPr>
          <w:rFonts w:ascii="Calibri"/>
          <w:sz w:val="20"/>
        </w:rPr>
      </w:pPr>
      <w:r>
        <w:br w:type="column"/>
      </w:r>
      <w:r>
        <w:rPr>
          <w:rFonts w:ascii="Tahoma"/>
          <w:color w:val="231F20"/>
          <w:w w:val="105"/>
          <w:sz w:val="24"/>
        </w:rPr>
        <w:t>whisper</w:t>
      </w:r>
      <w:r>
        <w:rPr>
          <w:rFonts w:ascii="Tahoma"/>
          <w:color w:val="231F20"/>
          <w:spacing w:val="-30"/>
          <w:w w:val="105"/>
          <w:sz w:val="24"/>
        </w:rPr>
        <w:t xml:space="preserve"> </w:t>
      </w:r>
      <w:r>
        <w:rPr>
          <w:rFonts w:ascii="Calibri"/>
          <w:color w:val="231F20"/>
          <w:spacing w:val="-2"/>
          <w:w w:val="105"/>
          <w:position w:val="1"/>
          <w:sz w:val="20"/>
        </w:rPr>
        <w:t>/'wIxpG(r)/</w:t>
      </w:r>
    </w:p>
    <w:p w14:paraId="5E70738A">
      <w:pPr>
        <w:spacing w:before="47"/>
        <w:ind w:left="587" w:right="0" w:firstLine="0"/>
        <w:jc w:val="left"/>
        <w:rPr>
          <w:rFonts w:hint="eastAsia" w:ascii="宋体" w:eastAsia="宋体"/>
          <w:sz w:val="18"/>
        </w:rPr>
      </w:pPr>
      <w:r>
        <w:rPr>
          <w:rFonts w:ascii="Times New Roman" w:eastAsia="Times New Roman"/>
          <w:i/>
          <w:color w:val="231F20"/>
          <w:sz w:val="20"/>
        </w:rPr>
        <w:t xml:space="preserve">vi. </w:t>
      </w:r>
      <w:r>
        <w:rPr>
          <w:rFonts w:ascii="Times New Roman" w:eastAsia="Times New Roman"/>
          <w:color w:val="231F20"/>
          <w:sz w:val="20"/>
        </w:rPr>
        <w:t xml:space="preserve">&amp; </w:t>
      </w:r>
      <w:r>
        <w:rPr>
          <w:rFonts w:ascii="Times New Roman" w:eastAsia="Times New Roman"/>
          <w:i/>
          <w:color w:val="231F20"/>
          <w:sz w:val="20"/>
        </w:rPr>
        <w:t>vt.</w:t>
      </w:r>
      <w:r>
        <w:rPr>
          <w:rFonts w:ascii="Times New Roman" w:eastAsia="Times New Roman"/>
          <w:i/>
          <w:color w:val="231F20"/>
          <w:spacing w:val="-1"/>
          <w:sz w:val="20"/>
        </w:rPr>
        <w:t xml:space="preserve"> </w:t>
      </w:r>
      <w:r>
        <w:rPr>
          <w:rFonts w:hint="eastAsia" w:ascii="宋体" w:eastAsia="宋体"/>
          <w:color w:val="231F20"/>
          <w:spacing w:val="-2"/>
          <w:sz w:val="18"/>
        </w:rPr>
        <w:t>悄声说；耳语；低语</w:t>
      </w:r>
    </w:p>
    <w:p w14:paraId="7432D855">
      <w:pPr>
        <w:tabs>
          <w:tab w:val="left" w:pos="4347"/>
          <w:tab w:val="left" w:pos="4573"/>
        </w:tabs>
        <w:spacing w:before="85" w:line="288" w:lineRule="auto"/>
        <w:ind w:left="307" w:right="1365" w:firstLine="280"/>
        <w:jc w:val="righ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耳语（声）；低语（声）；传言；谣传</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willing </w:t>
      </w:r>
      <w:r>
        <w:rPr>
          <w:rFonts w:ascii="Calibri" w:hAnsi="Calibri" w:eastAsia="Calibri"/>
          <w:color w:val="231F20"/>
          <w:position w:val="1"/>
          <w:sz w:val="20"/>
        </w:rPr>
        <w:t xml:space="preserve">/'wIlI/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愿意；乐意</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 xml:space="preserve">be willing to do sth </w:t>
      </w:r>
      <w:r>
        <w:rPr>
          <w:rFonts w:hint="eastAsia" w:ascii="宋体" w:hAnsi="宋体" w:eastAsia="宋体"/>
          <w:color w:val="231F20"/>
          <w:position w:val="2"/>
          <w:sz w:val="18"/>
        </w:rPr>
        <w:t>愿意或乐意做某事</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(5)</w:t>
      </w:r>
    </w:p>
    <w:p w14:paraId="1BB78ABD">
      <w:pPr>
        <w:tabs>
          <w:tab w:val="left" w:pos="4573"/>
        </w:tabs>
        <w:spacing w:before="0" w:line="263" w:lineRule="exact"/>
        <w:ind w:left="307" w:right="0" w:firstLine="0"/>
        <w:jc w:val="left"/>
        <w:rPr>
          <w:rFonts w:ascii="Times New Roman" w:eastAsia="Times New Roman"/>
          <w:sz w:val="20"/>
        </w:rPr>
      </w:pPr>
      <w:r>
        <w:rPr>
          <w:rFonts w:ascii="Tahoma" w:eastAsia="Tahoma"/>
          <w:color w:val="231F20"/>
          <w:sz w:val="24"/>
        </w:rPr>
        <w:t>wrestle</w:t>
      </w:r>
      <w:r>
        <w:rPr>
          <w:rFonts w:ascii="Tahoma" w:eastAsia="Tahoma"/>
          <w:color w:val="231F20"/>
          <w:spacing w:val="-26"/>
          <w:sz w:val="24"/>
        </w:rPr>
        <w:t xml:space="preserve"> </w:t>
      </w:r>
      <w:r>
        <w:rPr>
          <w:rFonts w:hint="eastAsia" w:ascii="宋体" w:eastAsia="宋体"/>
          <w:color w:val="231F20"/>
          <w:position w:val="2"/>
          <w:sz w:val="20"/>
        </w:rPr>
        <w:t>/</w:t>
      </w:r>
      <w:r>
        <w:rPr>
          <w:rFonts w:ascii="Calibri" w:eastAsia="Calibri"/>
          <w:color w:val="231F20"/>
          <w:position w:val="1"/>
          <w:sz w:val="20"/>
        </w:rPr>
        <w:t>'rexl</w:t>
      </w:r>
      <w:r>
        <w:rPr>
          <w:rFonts w:hint="eastAsia" w:ascii="宋体" w:eastAsia="宋体"/>
          <w:color w:val="231F20"/>
          <w:position w:val="2"/>
          <w:sz w:val="20"/>
        </w:rPr>
        <w:t>/</w:t>
      </w:r>
      <w:r>
        <w:rPr>
          <w:rFonts w:hint="eastAsia" w:ascii="宋体" w:eastAsia="宋体"/>
          <w:color w:val="231F20"/>
          <w:spacing w:val="-51"/>
          <w:position w:val="2"/>
          <w:sz w:val="20"/>
        </w:rPr>
        <w:t xml:space="preserve"> </w:t>
      </w:r>
      <w:r>
        <w:rPr>
          <w:rFonts w:ascii="Times New Roman" w:eastAsia="Times New Roman"/>
          <w:i/>
          <w:color w:val="231F20"/>
          <w:position w:val="2"/>
          <w:sz w:val="20"/>
        </w:rPr>
        <w:t>vi.</w:t>
      </w:r>
      <w:r>
        <w:rPr>
          <w:rFonts w:ascii="Times New Roman" w:eastAsia="Times New Roman"/>
          <w:i/>
          <w:color w:val="231F20"/>
          <w:spacing w:val="-13"/>
          <w:position w:val="2"/>
          <w:sz w:val="20"/>
        </w:rPr>
        <w:t xml:space="preserve"> </w:t>
      </w:r>
      <w:r>
        <w:rPr>
          <w:rFonts w:ascii="Times New Roman" w:eastAsia="Times New Roman"/>
          <w:i/>
          <w:color w:val="231F20"/>
          <w:position w:val="2"/>
          <w:sz w:val="20"/>
        </w:rPr>
        <w:t>&amp;</w:t>
      </w:r>
      <w:r>
        <w:rPr>
          <w:rFonts w:ascii="Times New Roman" w:eastAsia="Times New Roman"/>
          <w:i/>
          <w:color w:val="231F20"/>
          <w:spacing w:val="-10"/>
          <w:position w:val="2"/>
          <w:sz w:val="20"/>
        </w:rPr>
        <w:t xml:space="preserve"> </w:t>
      </w:r>
      <w:r>
        <w:rPr>
          <w:rFonts w:ascii="Times New Roman" w:eastAsia="Times New Roman"/>
          <w:i/>
          <w:color w:val="231F20"/>
          <w:position w:val="2"/>
          <w:sz w:val="20"/>
        </w:rPr>
        <w:t>vt.</w:t>
      </w:r>
      <w:r>
        <w:rPr>
          <w:rFonts w:ascii="Times New Roman" w:eastAsia="Times New Roman"/>
          <w:i/>
          <w:color w:val="231F20"/>
          <w:spacing w:val="-7"/>
          <w:position w:val="2"/>
          <w:sz w:val="20"/>
        </w:rPr>
        <w:t xml:space="preserve"> </w:t>
      </w:r>
      <w:r>
        <w:rPr>
          <w:rFonts w:hint="eastAsia" w:ascii="宋体" w:eastAsia="宋体"/>
          <w:color w:val="231F20"/>
          <w:position w:val="2"/>
          <w:sz w:val="18"/>
        </w:rPr>
        <w:t>摔跤；奋力对</w:t>
      </w:r>
      <w:r>
        <w:rPr>
          <w:rFonts w:hint="eastAsia" w:ascii="宋体" w:eastAsia="宋体"/>
          <w:color w:val="231F20"/>
          <w:spacing w:val="-10"/>
          <w:position w:val="2"/>
          <w:sz w:val="18"/>
        </w:rPr>
        <w:t>付</w:t>
      </w:r>
      <w:r>
        <w:rPr>
          <w:rFonts w:hint="eastAsia" w:ascii="宋体" w:eastAsia="宋体"/>
          <w:color w:val="231F20"/>
          <w:position w:val="2"/>
          <w:sz w:val="18"/>
        </w:rPr>
        <w:tab/>
      </w:r>
      <w:r>
        <w:rPr>
          <w:rFonts w:ascii="Times New Roman" w:eastAsia="Times New Roman"/>
          <w:color w:val="231F20"/>
          <w:spacing w:val="-5"/>
          <w:position w:val="2"/>
          <w:sz w:val="20"/>
        </w:rPr>
        <w:t>(1)</w:t>
      </w:r>
    </w:p>
    <w:p w14:paraId="1A096877">
      <w:pPr>
        <w:tabs>
          <w:tab w:val="left" w:pos="4573"/>
        </w:tabs>
        <w:spacing w:before="32"/>
        <w:ind w:left="590" w:right="0" w:firstLine="0"/>
        <w:jc w:val="left"/>
        <w:rPr>
          <w:rFonts w:ascii="Times New Roman" w:eastAsia="Times New Roman"/>
          <w:sz w:val="20"/>
        </w:rPr>
      </w:pPr>
      <w:r>
        <w:rPr>
          <w:rFonts w:ascii="Tahoma" w:eastAsia="Tahoma"/>
          <w:color w:val="231F20"/>
          <w:spacing w:val="-2"/>
          <w:sz w:val="24"/>
        </w:rPr>
        <w:t>wrestler</w:t>
      </w:r>
      <w:r>
        <w:rPr>
          <w:rFonts w:ascii="Tahoma" w:eastAsia="Tahoma"/>
          <w:color w:val="231F20"/>
          <w:spacing w:val="-20"/>
          <w:sz w:val="24"/>
        </w:rPr>
        <w:t xml:space="preserve"> </w:t>
      </w:r>
      <w:r>
        <w:rPr>
          <w:rFonts w:hint="eastAsia" w:ascii="宋体" w:eastAsia="宋体"/>
          <w:color w:val="231F20"/>
          <w:spacing w:val="-2"/>
          <w:position w:val="2"/>
          <w:sz w:val="20"/>
        </w:rPr>
        <w:t>/</w:t>
      </w:r>
      <w:r>
        <w:rPr>
          <w:rFonts w:ascii="Calibri" w:eastAsia="Calibri"/>
          <w:color w:val="231F20"/>
          <w:spacing w:val="-2"/>
          <w:position w:val="1"/>
          <w:sz w:val="20"/>
        </w:rPr>
        <w:t>'rexlG(r)</w:t>
      </w:r>
      <w:r>
        <w:rPr>
          <w:rFonts w:hint="eastAsia" w:ascii="宋体" w:eastAsia="宋体"/>
          <w:color w:val="231F20"/>
          <w:spacing w:val="-2"/>
          <w:position w:val="2"/>
          <w:sz w:val="20"/>
        </w:rPr>
        <w:t>/</w:t>
      </w:r>
      <w:r>
        <w:rPr>
          <w:rFonts w:hint="eastAsia" w:ascii="宋体" w:eastAsia="宋体"/>
          <w:color w:val="231F20"/>
          <w:spacing w:val="-44"/>
          <w:position w:val="2"/>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6"/>
          <w:position w:val="2"/>
          <w:sz w:val="20"/>
        </w:rPr>
        <w:t xml:space="preserve"> </w:t>
      </w:r>
      <w:r>
        <w:rPr>
          <w:rFonts w:hint="eastAsia" w:ascii="宋体" w:eastAsia="宋体"/>
          <w:color w:val="231F20"/>
          <w:spacing w:val="-2"/>
          <w:position w:val="2"/>
          <w:sz w:val="18"/>
        </w:rPr>
        <w:t>摔跤运动</w:t>
      </w:r>
      <w:r>
        <w:rPr>
          <w:rFonts w:hint="eastAsia" w:ascii="宋体" w:eastAsia="宋体"/>
          <w:color w:val="231F20"/>
          <w:spacing w:val="-10"/>
          <w:position w:val="2"/>
          <w:sz w:val="18"/>
        </w:rPr>
        <w:t>员</w:t>
      </w:r>
      <w:r>
        <w:rPr>
          <w:rFonts w:hint="eastAsia" w:ascii="宋体" w:eastAsia="宋体"/>
          <w:color w:val="231F20"/>
          <w:position w:val="2"/>
          <w:sz w:val="18"/>
        </w:rPr>
        <w:tab/>
      </w:r>
      <w:r>
        <w:rPr>
          <w:rFonts w:ascii="Times New Roman" w:eastAsia="Times New Roman"/>
          <w:color w:val="231F20"/>
          <w:spacing w:val="-5"/>
          <w:position w:val="2"/>
          <w:sz w:val="20"/>
        </w:rPr>
        <w:t>(1)</w:t>
      </w:r>
    </w:p>
    <w:p w14:paraId="39197EE5">
      <w:pPr>
        <w:tabs>
          <w:tab w:val="left" w:pos="4573"/>
        </w:tabs>
        <w:spacing w:before="32"/>
        <w:ind w:left="590" w:right="0" w:firstLine="0"/>
        <w:jc w:val="left"/>
        <w:rPr>
          <w:rFonts w:ascii="Times New Roman" w:hAnsi="Times New Roman" w:eastAsia="Times New Roman"/>
          <w:sz w:val="20"/>
        </w:rPr>
      </w:pPr>
      <w:r>
        <w:rPr>
          <w:rFonts w:ascii="Tahoma" w:hAnsi="Tahoma" w:eastAsia="Tahoma"/>
          <w:color w:val="231F20"/>
          <w:spacing w:val="-6"/>
          <w:sz w:val="24"/>
        </w:rPr>
        <w:t>wrestling</w:t>
      </w:r>
      <w:r>
        <w:rPr>
          <w:rFonts w:ascii="Tahoma" w:hAnsi="Tahoma" w:eastAsia="Tahoma"/>
          <w:color w:val="231F20"/>
          <w:spacing w:val="-22"/>
          <w:sz w:val="24"/>
        </w:rPr>
        <w:t xml:space="preserve"> </w:t>
      </w:r>
      <w:r>
        <w:rPr>
          <w:rFonts w:hint="eastAsia" w:ascii="宋体" w:hAnsi="宋体" w:eastAsia="宋体"/>
          <w:color w:val="231F20"/>
          <w:spacing w:val="-6"/>
          <w:position w:val="2"/>
          <w:sz w:val="20"/>
        </w:rPr>
        <w:t>/</w:t>
      </w:r>
      <w:r>
        <w:rPr>
          <w:rFonts w:ascii="Calibri" w:hAnsi="Calibri" w:eastAsia="Calibri"/>
          <w:color w:val="231F20"/>
          <w:spacing w:val="-6"/>
          <w:position w:val="1"/>
          <w:sz w:val="20"/>
        </w:rPr>
        <w:t>'rexlI</w:t>
      </w:r>
      <w:r>
        <w:rPr>
          <w:rFonts w:hint="eastAsia" w:ascii="宋体" w:hAnsi="宋体" w:eastAsia="宋体"/>
          <w:color w:val="231F20"/>
          <w:spacing w:val="-6"/>
          <w:position w:val="2"/>
          <w:sz w:val="20"/>
        </w:rPr>
        <w:t>/</w:t>
      </w:r>
      <w:r>
        <w:rPr>
          <w:rFonts w:hint="eastAsia" w:ascii="宋体" w:hAnsi="宋体" w:eastAsia="宋体"/>
          <w:color w:val="231F20"/>
          <w:spacing w:val="-45"/>
          <w:position w:val="2"/>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6"/>
          <w:position w:val="2"/>
          <w:sz w:val="18"/>
        </w:rPr>
        <w:t>摔跤运</w:t>
      </w:r>
      <w:r>
        <w:rPr>
          <w:rFonts w:hint="eastAsia" w:ascii="宋体" w:hAnsi="宋体" w:eastAsia="宋体"/>
          <w:color w:val="231F20"/>
          <w:spacing w:val="-10"/>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9266B3D">
      <w:pPr>
        <w:pStyle w:val="11"/>
        <w:spacing w:before="3"/>
        <w:rPr>
          <w:rFonts w:ascii="Times New Roman"/>
          <w:sz w:val="31"/>
        </w:rPr>
      </w:pPr>
    </w:p>
    <w:p w14:paraId="53335B4F">
      <w:pPr>
        <w:pStyle w:val="6"/>
        <w:spacing w:before="1"/>
        <w:rPr>
          <w:rFonts w:ascii="Arial"/>
        </w:rPr>
      </w:pPr>
      <w:r>
        <mc:AlternateContent>
          <mc:Choice Requires="wps">
            <w:drawing>
              <wp:anchor distT="0" distB="0" distL="0" distR="0" simplePos="0" relativeHeight="251837440" behindDoc="0" locked="0" layoutInCell="1" allowOverlap="1">
                <wp:simplePos x="0" y="0"/>
                <wp:positionH relativeFrom="page">
                  <wp:posOffset>3833495</wp:posOffset>
                </wp:positionH>
                <wp:positionV relativeFrom="paragraph">
                  <wp:posOffset>19050</wp:posOffset>
                </wp:positionV>
                <wp:extent cx="94615" cy="228600"/>
                <wp:effectExtent l="0" t="0" r="0" b="0"/>
                <wp:wrapNone/>
                <wp:docPr id="4972" name="Graphic 497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972" o:spid="_x0000_s1026" o:spt="100" style="position:absolute;left:0pt;margin-left:301.85pt;margin-top:1.5pt;height:18pt;width:7.45pt;mso-position-horizontal-relative:page;z-index:251837440;mso-width-relative:page;mso-height-relative:page;" fillcolor="#00BBC5" filled="t" stroked="f" coordsize="94615,228600" o:gfxdata="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R8H2rUAAAA&#10;CAEAAA8AAAAAAAAAAQAgAAAAIgAAAGRycy9kb3ducmV2LnhtbFBLAQIUABQAAAAIAIdO4kDyF04E&#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rFonts w:ascii="Arial"/>
          <w:color w:val="231F20"/>
          <w:w w:val="91"/>
        </w:rPr>
        <w:t>Y</w:t>
      </w:r>
    </w:p>
    <w:p w14:paraId="3D7828E1">
      <w:pPr>
        <w:spacing w:before="186"/>
        <w:ind w:left="307" w:right="0" w:firstLine="0"/>
        <w:jc w:val="left"/>
        <w:rPr>
          <w:rFonts w:ascii="Calibri" w:hAnsi="Calibri"/>
          <w:sz w:val="20"/>
        </w:rPr>
      </w:pPr>
      <w:r>
        <w:rPr>
          <w:rFonts w:ascii="宋体" w:hAnsi="宋体"/>
          <w:color w:val="74CCD3"/>
          <w:position w:val="1"/>
          <w:sz w:val="20"/>
        </w:rPr>
        <w:t>△</w:t>
      </w:r>
      <w:r>
        <w:rPr>
          <w:rFonts w:ascii="宋体" w:hAnsi="宋体"/>
          <w:color w:val="74CCD3"/>
          <w:spacing w:val="-49"/>
          <w:position w:val="1"/>
          <w:sz w:val="20"/>
        </w:rPr>
        <w:t xml:space="preserve"> </w:t>
      </w:r>
      <w:r>
        <w:rPr>
          <w:rFonts w:ascii="Tahoma" w:hAnsi="Tahoma"/>
          <w:color w:val="231F20"/>
          <w:sz w:val="24"/>
        </w:rPr>
        <w:t>Yuri</w:t>
      </w:r>
      <w:r>
        <w:rPr>
          <w:rFonts w:ascii="Tahoma" w:hAnsi="Tahoma"/>
          <w:color w:val="231F20"/>
          <w:spacing w:val="-15"/>
          <w:sz w:val="24"/>
        </w:rPr>
        <w:t xml:space="preserve"> </w:t>
      </w:r>
      <w:r>
        <w:rPr>
          <w:rFonts w:ascii="Tahoma" w:hAnsi="Tahoma"/>
          <w:color w:val="231F20"/>
          <w:sz w:val="24"/>
        </w:rPr>
        <w:t>Gagarin</w:t>
      </w:r>
      <w:r>
        <w:rPr>
          <w:rFonts w:ascii="Tahoma" w:hAnsi="Tahoma"/>
          <w:color w:val="231F20"/>
          <w:spacing w:val="-24"/>
          <w:sz w:val="24"/>
        </w:rPr>
        <w:t xml:space="preserve"> </w:t>
      </w:r>
      <w:r>
        <w:rPr>
          <w:rFonts w:ascii="Calibri" w:hAnsi="Calibri"/>
          <w:color w:val="231F20"/>
          <w:position w:val="1"/>
          <w:sz w:val="20"/>
        </w:rPr>
        <w:t>/'juGri</w:t>
      </w:r>
      <w:r>
        <w:rPr>
          <w:rFonts w:ascii="Calibri" w:hAnsi="Calibri"/>
          <w:color w:val="231F20"/>
          <w:spacing w:val="15"/>
          <w:position w:val="1"/>
          <w:sz w:val="20"/>
        </w:rPr>
        <w:t xml:space="preserve"> </w:t>
      </w:r>
      <w:r>
        <w:rPr>
          <w:rFonts w:ascii="Calibri" w:hAnsi="Calibri"/>
          <w:color w:val="231F20"/>
          <w:spacing w:val="-2"/>
          <w:position w:val="1"/>
          <w:sz w:val="20"/>
        </w:rPr>
        <w:t>gG'ga:rIn/</w:t>
      </w:r>
    </w:p>
    <w:p w14:paraId="6D7D5B9F">
      <w:pPr>
        <w:tabs>
          <w:tab w:val="left" w:pos="4573"/>
        </w:tabs>
        <w:spacing w:before="46"/>
        <w:ind w:left="590" w:right="0" w:firstLine="0"/>
        <w:jc w:val="left"/>
        <w:rPr>
          <w:rFonts w:ascii="Times New Roman" w:hAnsi="Times New Roman" w:eastAsia="Times New Roman"/>
          <w:sz w:val="20"/>
        </w:rPr>
      </w:pPr>
      <w:r>
        <w:rPr>
          <w:rFonts w:hint="eastAsia" w:ascii="宋体" w:hAnsi="宋体" w:eastAsia="宋体"/>
          <w:color w:val="231F20"/>
          <w:sz w:val="18"/>
        </w:rPr>
        <w:t>尤里·加加林（苏联宇航员</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(4)</w:t>
      </w:r>
    </w:p>
    <w:p w14:paraId="7743DD83">
      <w:pPr>
        <w:spacing w:after="0"/>
        <w:jc w:val="left"/>
        <w:rPr>
          <w:rFonts w:ascii="Times New Roman" w:hAnsi="Times New Roman" w:eastAsia="Times New Roman"/>
          <w:sz w:val="20"/>
        </w:rPr>
        <w:sectPr>
          <w:type w:val="continuous"/>
          <w:pgSz w:w="11910" w:h="16840"/>
          <w:pgMar w:top="1340" w:right="0" w:bottom="280" w:left="0" w:header="720" w:footer="720" w:gutter="0"/>
          <w:cols w:equalWidth="0" w:num="2">
            <w:col w:w="5691" w:space="40"/>
            <w:col w:w="6179"/>
          </w:cols>
        </w:sectPr>
      </w:pPr>
    </w:p>
    <w:p w14:paraId="5641F924">
      <w:pPr>
        <w:pStyle w:val="11"/>
        <w:rPr>
          <w:rFonts w:ascii="Times New Roman"/>
          <w:sz w:val="20"/>
        </w:rPr>
      </w:pPr>
    </w:p>
    <w:p w14:paraId="22579398">
      <w:pPr>
        <w:pStyle w:val="11"/>
        <w:rPr>
          <w:rFonts w:ascii="Times New Roman"/>
          <w:sz w:val="20"/>
        </w:rPr>
      </w:pPr>
    </w:p>
    <w:p w14:paraId="189FCDF2">
      <w:pPr>
        <w:pStyle w:val="11"/>
        <w:rPr>
          <w:rFonts w:ascii="Times New Roman"/>
          <w:sz w:val="20"/>
        </w:rPr>
      </w:pPr>
    </w:p>
    <w:p w14:paraId="129E9D5C">
      <w:pPr>
        <w:pStyle w:val="11"/>
        <w:rPr>
          <w:rFonts w:ascii="Times New Roman"/>
          <w:sz w:val="20"/>
        </w:rPr>
      </w:pPr>
    </w:p>
    <w:p w14:paraId="3F17068B">
      <w:pPr>
        <w:pStyle w:val="11"/>
        <w:rPr>
          <w:rFonts w:ascii="Times New Roman"/>
          <w:sz w:val="20"/>
        </w:rPr>
      </w:pPr>
    </w:p>
    <w:p w14:paraId="136C4B0B">
      <w:pPr>
        <w:pStyle w:val="11"/>
        <w:rPr>
          <w:rFonts w:ascii="Times New Roman"/>
          <w:sz w:val="20"/>
        </w:rPr>
      </w:pPr>
    </w:p>
    <w:p w14:paraId="4FD5FDD0">
      <w:pPr>
        <w:pStyle w:val="11"/>
        <w:rPr>
          <w:rFonts w:ascii="Times New Roman"/>
          <w:sz w:val="20"/>
        </w:rPr>
      </w:pPr>
    </w:p>
    <w:p w14:paraId="3873217E">
      <w:pPr>
        <w:pStyle w:val="11"/>
        <w:rPr>
          <w:rFonts w:ascii="Times New Roman"/>
          <w:sz w:val="20"/>
        </w:rPr>
      </w:pPr>
    </w:p>
    <w:p w14:paraId="791E6203">
      <w:pPr>
        <w:pStyle w:val="11"/>
        <w:rPr>
          <w:rFonts w:ascii="Times New Roman"/>
          <w:sz w:val="20"/>
        </w:rPr>
      </w:pPr>
    </w:p>
    <w:p w14:paraId="560FC771">
      <w:pPr>
        <w:pStyle w:val="11"/>
        <w:rPr>
          <w:rFonts w:ascii="Times New Roman"/>
          <w:sz w:val="20"/>
        </w:rPr>
      </w:pPr>
    </w:p>
    <w:p w14:paraId="39A1F2AD">
      <w:pPr>
        <w:pStyle w:val="11"/>
        <w:rPr>
          <w:rFonts w:ascii="Times New Roman"/>
          <w:sz w:val="20"/>
        </w:rPr>
      </w:pPr>
    </w:p>
    <w:p w14:paraId="14313EF1">
      <w:pPr>
        <w:pStyle w:val="11"/>
        <w:rPr>
          <w:rFonts w:ascii="Times New Roman"/>
          <w:sz w:val="20"/>
        </w:rPr>
      </w:pPr>
    </w:p>
    <w:p w14:paraId="77E26526">
      <w:pPr>
        <w:pStyle w:val="11"/>
        <w:rPr>
          <w:rFonts w:ascii="Times New Roman"/>
          <w:sz w:val="20"/>
        </w:rPr>
      </w:pPr>
    </w:p>
    <w:p w14:paraId="02E55D46">
      <w:pPr>
        <w:pStyle w:val="11"/>
        <w:rPr>
          <w:rFonts w:ascii="Times New Roman"/>
          <w:sz w:val="20"/>
        </w:rPr>
      </w:pPr>
    </w:p>
    <w:p w14:paraId="40B43A82">
      <w:pPr>
        <w:pStyle w:val="11"/>
        <w:rPr>
          <w:rFonts w:ascii="Times New Roman"/>
          <w:sz w:val="20"/>
        </w:rPr>
      </w:pPr>
    </w:p>
    <w:p w14:paraId="13646518">
      <w:pPr>
        <w:pStyle w:val="11"/>
        <w:rPr>
          <w:rFonts w:ascii="Times New Roman"/>
          <w:sz w:val="20"/>
        </w:rPr>
      </w:pPr>
    </w:p>
    <w:p w14:paraId="10C9C31F">
      <w:pPr>
        <w:pStyle w:val="11"/>
        <w:rPr>
          <w:rFonts w:ascii="Times New Roman"/>
          <w:sz w:val="20"/>
        </w:rPr>
      </w:pPr>
    </w:p>
    <w:p w14:paraId="2C07A11B">
      <w:pPr>
        <w:pStyle w:val="11"/>
        <w:rPr>
          <w:rFonts w:ascii="Times New Roman"/>
          <w:sz w:val="20"/>
        </w:rPr>
      </w:pPr>
    </w:p>
    <w:p w14:paraId="04577E92">
      <w:pPr>
        <w:pStyle w:val="11"/>
        <w:rPr>
          <w:rFonts w:ascii="Times New Roman"/>
          <w:sz w:val="20"/>
        </w:rPr>
      </w:pPr>
    </w:p>
    <w:p w14:paraId="434E52BD">
      <w:pPr>
        <w:pStyle w:val="11"/>
        <w:rPr>
          <w:rFonts w:ascii="Times New Roman"/>
          <w:sz w:val="20"/>
        </w:rPr>
      </w:pPr>
    </w:p>
    <w:p w14:paraId="5D518E3B">
      <w:pPr>
        <w:pStyle w:val="11"/>
        <w:rPr>
          <w:rFonts w:ascii="Times New Roman"/>
          <w:sz w:val="20"/>
        </w:rPr>
      </w:pPr>
    </w:p>
    <w:p w14:paraId="2F0F769F">
      <w:pPr>
        <w:pStyle w:val="11"/>
        <w:rPr>
          <w:rFonts w:ascii="Times New Roman"/>
          <w:sz w:val="20"/>
        </w:rPr>
      </w:pPr>
    </w:p>
    <w:p w14:paraId="44A63552">
      <w:pPr>
        <w:pStyle w:val="11"/>
        <w:rPr>
          <w:rFonts w:ascii="Times New Roman"/>
          <w:sz w:val="20"/>
        </w:rPr>
      </w:pPr>
    </w:p>
    <w:p w14:paraId="0AC2A653">
      <w:pPr>
        <w:pStyle w:val="11"/>
        <w:rPr>
          <w:rFonts w:ascii="Times New Roman"/>
          <w:sz w:val="20"/>
        </w:rPr>
      </w:pPr>
    </w:p>
    <w:p w14:paraId="4AC9169A">
      <w:pPr>
        <w:pStyle w:val="11"/>
        <w:rPr>
          <w:rFonts w:ascii="Times New Roman"/>
          <w:sz w:val="20"/>
        </w:rPr>
      </w:pPr>
    </w:p>
    <w:p w14:paraId="645E2B3B">
      <w:pPr>
        <w:pStyle w:val="11"/>
        <w:rPr>
          <w:rFonts w:ascii="Times New Roman"/>
          <w:sz w:val="20"/>
        </w:rPr>
      </w:pPr>
    </w:p>
    <w:p w14:paraId="7448DDFE">
      <w:pPr>
        <w:pStyle w:val="11"/>
        <w:rPr>
          <w:rFonts w:ascii="Times New Roman"/>
          <w:sz w:val="20"/>
        </w:rPr>
      </w:pPr>
    </w:p>
    <w:p w14:paraId="3D86F119">
      <w:pPr>
        <w:pStyle w:val="11"/>
        <w:rPr>
          <w:rFonts w:ascii="Times New Roman"/>
          <w:sz w:val="20"/>
        </w:rPr>
      </w:pPr>
    </w:p>
    <w:p w14:paraId="26046A54">
      <w:pPr>
        <w:pStyle w:val="11"/>
        <w:rPr>
          <w:rFonts w:ascii="Times New Roman"/>
          <w:sz w:val="20"/>
        </w:rPr>
      </w:pPr>
    </w:p>
    <w:p w14:paraId="1317E7AA">
      <w:pPr>
        <w:pStyle w:val="11"/>
        <w:rPr>
          <w:rFonts w:ascii="Times New Roman"/>
          <w:sz w:val="20"/>
        </w:rPr>
      </w:pPr>
    </w:p>
    <w:p w14:paraId="1D7B0D8F">
      <w:pPr>
        <w:pStyle w:val="11"/>
        <w:rPr>
          <w:rFonts w:ascii="Times New Roman"/>
          <w:sz w:val="20"/>
        </w:rPr>
      </w:pPr>
    </w:p>
    <w:p w14:paraId="626DD95F">
      <w:pPr>
        <w:pStyle w:val="11"/>
        <w:rPr>
          <w:rFonts w:ascii="Times New Roman"/>
          <w:sz w:val="20"/>
        </w:rPr>
      </w:pPr>
    </w:p>
    <w:p w14:paraId="5641B861">
      <w:pPr>
        <w:pStyle w:val="11"/>
        <w:rPr>
          <w:rFonts w:ascii="Times New Roman"/>
          <w:sz w:val="20"/>
        </w:rPr>
      </w:pPr>
    </w:p>
    <w:p w14:paraId="3DD561BC">
      <w:pPr>
        <w:pStyle w:val="11"/>
        <w:rPr>
          <w:rFonts w:ascii="Times New Roman"/>
          <w:sz w:val="20"/>
        </w:rPr>
      </w:pPr>
    </w:p>
    <w:p w14:paraId="094B89E4">
      <w:pPr>
        <w:pStyle w:val="11"/>
        <w:rPr>
          <w:rFonts w:ascii="Times New Roman"/>
          <w:sz w:val="20"/>
        </w:rPr>
      </w:pPr>
    </w:p>
    <w:p w14:paraId="3D4D17F1">
      <w:pPr>
        <w:pStyle w:val="11"/>
        <w:rPr>
          <w:rFonts w:ascii="Times New Roman"/>
          <w:sz w:val="20"/>
        </w:rPr>
      </w:pPr>
    </w:p>
    <w:p w14:paraId="580C42BC">
      <w:pPr>
        <w:pStyle w:val="11"/>
        <w:rPr>
          <w:rFonts w:ascii="Times New Roman"/>
          <w:sz w:val="20"/>
        </w:rPr>
      </w:pPr>
    </w:p>
    <w:p w14:paraId="1668E22B">
      <w:pPr>
        <w:pStyle w:val="11"/>
        <w:rPr>
          <w:rFonts w:ascii="Times New Roman"/>
          <w:sz w:val="20"/>
        </w:rPr>
      </w:pPr>
    </w:p>
    <w:p w14:paraId="7B706E80">
      <w:pPr>
        <w:pStyle w:val="11"/>
        <w:rPr>
          <w:rFonts w:ascii="Times New Roman"/>
          <w:sz w:val="20"/>
        </w:rPr>
      </w:pPr>
    </w:p>
    <w:p w14:paraId="3FC1C120">
      <w:pPr>
        <w:pStyle w:val="11"/>
        <w:rPr>
          <w:rFonts w:ascii="Times New Roman"/>
          <w:sz w:val="20"/>
        </w:rPr>
      </w:pPr>
    </w:p>
    <w:p w14:paraId="68548248">
      <w:pPr>
        <w:pStyle w:val="11"/>
        <w:rPr>
          <w:rFonts w:ascii="Times New Roman"/>
          <w:sz w:val="20"/>
        </w:rPr>
      </w:pPr>
    </w:p>
    <w:p w14:paraId="63648C00">
      <w:pPr>
        <w:pStyle w:val="11"/>
        <w:rPr>
          <w:rFonts w:ascii="Times New Roman"/>
          <w:sz w:val="20"/>
        </w:rPr>
      </w:pPr>
    </w:p>
    <w:p w14:paraId="77F2D85B">
      <w:pPr>
        <w:pStyle w:val="11"/>
        <w:rPr>
          <w:rFonts w:ascii="Times New Roman"/>
          <w:sz w:val="20"/>
        </w:rPr>
      </w:pPr>
    </w:p>
    <w:p w14:paraId="54F139DB">
      <w:pPr>
        <w:pStyle w:val="11"/>
        <w:rPr>
          <w:rFonts w:ascii="Times New Roman"/>
          <w:sz w:val="20"/>
        </w:rPr>
      </w:pPr>
    </w:p>
    <w:p w14:paraId="40A94CE6">
      <w:pPr>
        <w:pStyle w:val="11"/>
        <w:spacing w:before="9"/>
        <w:rPr>
          <w:rFonts w:ascii="Times New Roman"/>
          <w:sz w:val="19"/>
        </w:rPr>
      </w:pPr>
    </w:p>
    <w:p w14:paraId="50CACDA8">
      <w:pPr>
        <w:spacing w:before="98"/>
        <w:ind w:left="566" w:right="0" w:firstLine="0"/>
        <w:jc w:val="left"/>
        <w:rPr>
          <w:rFonts w:ascii="Tahoma"/>
          <w:sz w:val="20"/>
        </w:rPr>
      </w:pPr>
      <w:r>
        <w:rPr>
          <w:rFonts w:ascii="Tahoma"/>
          <w:color w:val="231F20"/>
          <w:spacing w:val="-5"/>
          <w:sz w:val="20"/>
        </w:rPr>
        <w:t>116</w:t>
      </w:r>
    </w:p>
    <w:p w14:paraId="0B9C09F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647DEB1">
      <w:pPr>
        <w:spacing w:after="0" w:line="240" w:lineRule="auto"/>
        <w:jc w:val="left"/>
        <w:rPr>
          <w:rFonts w:ascii="Tahoma"/>
          <w:sz w:val="20"/>
        </w:rPr>
        <w:sectPr>
          <w:type w:val="continuous"/>
          <w:pgSz w:w="11910" w:h="16840"/>
          <w:pgMar w:top="1340" w:right="0" w:bottom="280" w:left="0" w:header="720" w:footer="720" w:gutter="0"/>
          <w:cols w:space="720" w:num="1"/>
        </w:sectPr>
      </w:pPr>
    </w:p>
    <w:p w14:paraId="51E0FAB5">
      <w:pPr>
        <w:pStyle w:val="11"/>
        <w:rPr>
          <w:rFonts w:ascii="Tahoma"/>
          <w:sz w:val="20"/>
        </w:rPr>
      </w:pPr>
    </w:p>
    <w:p w14:paraId="125BF086">
      <w:pPr>
        <w:pStyle w:val="11"/>
        <w:rPr>
          <w:rFonts w:ascii="Tahoma"/>
          <w:sz w:val="20"/>
        </w:rPr>
      </w:pPr>
    </w:p>
    <w:p w14:paraId="34E8DC1F">
      <w:pPr>
        <w:pStyle w:val="11"/>
        <w:rPr>
          <w:rFonts w:ascii="Tahoma"/>
          <w:sz w:val="20"/>
        </w:rPr>
      </w:pPr>
    </w:p>
    <w:p w14:paraId="0A9C0793">
      <w:pPr>
        <w:pStyle w:val="11"/>
        <w:rPr>
          <w:rFonts w:ascii="Tahoma"/>
          <w:sz w:val="20"/>
        </w:rPr>
      </w:pPr>
    </w:p>
    <w:p w14:paraId="1A178F81">
      <w:pPr>
        <w:spacing w:after="0"/>
        <w:rPr>
          <w:rFonts w:ascii="Tahoma"/>
          <w:sz w:val="20"/>
        </w:rPr>
        <w:sectPr>
          <w:pgSz w:w="11910" w:h="16840"/>
          <w:pgMar w:top="0" w:right="0" w:bottom="0" w:left="0" w:header="720" w:footer="720" w:gutter="0"/>
          <w:cols w:space="720" w:num="1"/>
        </w:sectPr>
      </w:pPr>
    </w:p>
    <w:p w14:paraId="0BA3393D">
      <w:pPr>
        <w:spacing w:before="282"/>
        <w:ind w:left="3685" w:right="0" w:firstLine="0"/>
        <w:jc w:val="left"/>
        <w:rPr>
          <w:rFonts w:hint="eastAsia" w:ascii="宋体" w:eastAsia="宋体"/>
          <w:sz w:val="36"/>
        </w:rPr>
      </w:pPr>
      <w:r>
        <mc:AlternateContent>
          <mc:Choice Requires="wps">
            <w:drawing>
              <wp:anchor distT="0" distB="0" distL="0" distR="0" simplePos="0" relativeHeight="251838464" behindDoc="0" locked="0" layoutInCell="1" allowOverlap="1">
                <wp:simplePos x="0" y="0"/>
                <wp:positionH relativeFrom="page">
                  <wp:posOffset>7235825</wp:posOffset>
                </wp:positionH>
                <wp:positionV relativeFrom="paragraph">
                  <wp:posOffset>-255905</wp:posOffset>
                </wp:positionV>
                <wp:extent cx="324485" cy="1270"/>
                <wp:effectExtent l="0" t="0" r="0" b="0"/>
                <wp:wrapNone/>
                <wp:docPr id="4994" name="Graphic 4994"/>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994" o:spid="_x0000_s1026" o:spt="100" style="position:absolute;left:0pt;margin-left:569.75pt;margin-top:-20.15pt;height:0.1pt;width:25.55pt;mso-position-horizontal-relative:page;z-index:251838464;mso-width-relative:page;mso-height-relative:page;" filled="f" stroked="t" coordsize="324485,1" o:gfxdata="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3oxnF1wAAAA0B&#10;AAAPAAAAAAAAAAEAIAAAACIAAABkcnMvZG93bnJldi54bWxQSwECFAAUAAAACACHTuJAhVxZUBwC&#10;AADqBAAADgAAAAAAAAABACAAAAAmAQAAZHJzL2Uyb0RvYy54bWxQSwUGAAAAAAYABgBZAQAAtAUA&#10;AAAA&#10;" path="m0,0l324001,0em0,0l324001,0e">
                <v:fill on="f" focussize="0,0"/>
                <v:stroke weight="0.0999212598425197pt" color="#231F20" joinstyle="round"/>
                <v:imagedata o:title=""/>
                <o:lock v:ext="edit" aspectratio="f"/>
                <v:textbox inset="0mm,0mm,0mm,0mm"/>
              </v:shape>
            </w:pict>
          </mc:Fallback>
        </mc:AlternateContent>
      </w:r>
      <w:r>
        <w:rPr>
          <w:rFonts w:ascii="Tahoma" w:eastAsia="Tahoma"/>
          <w:b/>
          <w:color w:val="231F20"/>
          <w:spacing w:val="-16"/>
          <w:sz w:val="40"/>
        </w:rPr>
        <w:t>Irregular</w:t>
      </w:r>
      <w:r>
        <w:rPr>
          <w:rFonts w:ascii="Tahoma" w:eastAsia="Tahoma"/>
          <w:b/>
          <w:color w:val="231F20"/>
          <w:spacing w:val="-33"/>
          <w:sz w:val="40"/>
        </w:rPr>
        <w:t xml:space="preserve"> </w:t>
      </w:r>
      <w:r>
        <w:rPr>
          <w:rFonts w:ascii="Tahoma" w:eastAsia="Tahoma"/>
          <w:b/>
          <w:color w:val="231F20"/>
          <w:spacing w:val="-16"/>
          <w:sz w:val="40"/>
        </w:rPr>
        <w:t>Verbs</w:t>
      </w:r>
      <w:r>
        <w:rPr>
          <w:rFonts w:ascii="Tahoma" w:eastAsia="Tahoma"/>
          <w:b/>
          <w:color w:val="231F20"/>
          <w:spacing w:val="12"/>
          <w:sz w:val="40"/>
        </w:rPr>
        <w:t xml:space="preserve"> </w:t>
      </w:r>
      <w:r>
        <w:rPr>
          <w:rFonts w:hint="eastAsia" w:ascii="宋体" w:eastAsia="宋体"/>
          <w:color w:val="231F20"/>
          <w:spacing w:val="-16"/>
          <w:position w:val="2"/>
          <w:sz w:val="36"/>
        </w:rPr>
        <w:t>不规则动词</w:t>
      </w:r>
    </w:p>
    <w:p w14:paraId="67503008">
      <w:pPr>
        <w:pStyle w:val="11"/>
        <w:spacing w:before="9"/>
        <w:rPr>
          <w:rFonts w:ascii="宋体"/>
          <w:sz w:val="19"/>
        </w:rPr>
      </w:pPr>
    </w:p>
    <w:p w14:paraId="02D0769B">
      <w:pPr>
        <w:tabs>
          <w:tab w:val="left" w:pos="6207"/>
        </w:tabs>
        <w:spacing w:line="240" w:lineRule="auto"/>
        <w:ind w:left="1360" w:right="-58" w:firstLine="0"/>
        <w:rPr>
          <w:rFonts w:ascii="宋体"/>
          <w:sz w:val="20"/>
        </w:rPr>
      </w:pPr>
      <w:r>
        <w:rPr>
          <w:rFonts w:ascii="宋体"/>
          <w:sz w:val="20"/>
        </w:rPr>
        <mc:AlternateContent>
          <mc:Choice Requires="wps">
            <w:drawing>
              <wp:inline distT="0" distB="0" distL="0" distR="0">
                <wp:extent cx="2886710" cy="8808720"/>
                <wp:effectExtent l="0" t="0" r="0" b="0"/>
                <wp:docPr id="4995" name="Textbox 4995"/>
                <wp:cNvGraphicFramePr/>
                <a:graphic xmlns:a="http://schemas.openxmlformats.org/drawingml/2006/main">
                  <a:graphicData uri="http://schemas.microsoft.com/office/word/2010/wordprocessingShape">
                    <wps:wsp>
                      <wps:cNvSpPr txBox="1"/>
                      <wps:spPr>
                        <a:xfrm>
                          <a:off x="0" y="0"/>
                          <a:ext cx="2886710" cy="8808720"/>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5EE3F3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36D3D2BE">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622B97A4">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9F4EDB0">
                                  <w:pPr>
                                    <w:pStyle w:val="16"/>
                                    <w:spacing w:before="148"/>
                                    <w:ind w:left="124"/>
                                    <w:rPr>
                                      <w:b/>
                                      <w:sz w:val="20"/>
                                    </w:rPr>
                                  </w:pPr>
                                  <w:r>
                                    <w:rPr>
                                      <w:b/>
                                      <w:color w:val="231F20"/>
                                      <w:sz w:val="20"/>
                                    </w:rPr>
                                    <w:t xml:space="preserve">Past </w:t>
                                  </w:r>
                                  <w:r>
                                    <w:rPr>
                                      <w:b/>
                                      <w:color w:val="231F20"/>
                                      <w:spacing w:val="-2"/>
                                      <w:sz w:val="20"/>
                                    </w:rPr>
                                    <w:t>participle</w:t>
                                  </w:r>
                                </w:p>
                              </w:tc>
                            </w:tr>
                            <w:tr w14:paraId="0229A1E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2C15BA5">
                                  <w:pPr>
                                    <w:pStyle w:val="16"/>
                                    <w:spacing w:before="80"/>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4"/>
                                      <w:sz w:val="20"/>
                                    </w:rPr>
                                    <w:t>are)</w:t>
                                  </w:r>
                                </w:p>
                              </w:tc>
                              <w:tc>
                                <w:tcPr>
                                  <w:tcW w:w="1417" w:type="dxa"/>
                                  <w:tcBorders>
                                    <w:top w:val="single" w:color="231F20" w:sz="2" w:space="0"/>
                                    <w:left w:val="single" w:color="231F20" w:sz="2" w:space="0"/>
                                    <w:bottom w:val="single" w:color="231F20" w:sz="2" w:space="0"/>
                                    <w:right w:val="single" w:color="231F20" w:sz="2" w:space="0"/>
                                  </w:tcBorders>
                                </w:tcPr>
                                <w:p w14:paraId="1F3E7688">
                                  <w:pPr>
                                    <w:pStyle w:val="16"/>
                                    <w:spacing w:before="80"/>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32BF7936">
                                  <w:pPr>
                                    <w:pStyle w:val="16"/>
                                    <w:spacing w:before="80"/>
                                    <w:ind w:left="116"/>
                                    <w:rPr>
                                      <w:sz w:val="20"/>
                                    </w:rPr>
                                  </w:pPr>
                                  <w:r>
                                    <w:rPr>
                                      <w:color w:val="231F20"/>
                                      <w:spacing w:val="-4"/>
                                      <w:sz w:val="20"/>
                                    </w:rPr>
                                    <w:t>been</w:t>
                                  </w:r>
                                </w:p>
                              </w:tc>
                            </w:tr>
                            <w:tr w14:paraId="149290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ED67E56">
                                  <w:pPr>
                                    <w:pStyle w:val="16"/>
                                    <w:spacing w:before="79"/>
                                    <w:ind w:left="113"/>
                                    <w:rPr>
                                      <w:sz w:val="20"/>
                                    </w:rPr>
                                  </w:pPr>
                                  <w:r>
                                    <w:rPr>
                                      <w:color w:val="231F20"/>
                                      <w:spacing w:val="-4"/>
                                      <w:sz w:val="20"/>
                                    </w:rPr>
                                    <w:t>bear</w:t>
                                  </w:r>
                                </w:p>
                              </w:tc>
                              <w:tc>
                                <w:tcPr>
                                  <w:tcW w:w="1417" w:type="dxa"/>
                                  <w:tcBorders>
                                    <w:top w:val="single" w:color="231F20" w:sz="2" w:space="0"/>
                                    <w:left w:val="single" w:color="231F20" w:sz="2" w:space="0"/>
                                    <w:bottom w:val="single" w:color="231F20" w:sz="2" w:space="0"/>
                                    <w:right w:val="single" w:color="231F20" w:sz="2" w:space="0"/>
                                  </w:tcBorders>
                                </w:tcPr>
                                <w:p w14:paraId="10092ABF">
                                  <w:pPr>
                                    <w:pStyle w:val="16"/>
                                    <w:spacing w:before="79"/>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0F84EB88">
                                  <w:pPr>
                                    <w:pStyle w:val="16"/>
                                    <w:spacing w:before="79"/>
                                    <w:ind w:left="116"/>
                                    <w:rPr>
                                      <w:sz w:val="20"/>
                                    </w:rPr>
                                  </w:pPr>
                                  <w:r>
                                    <w:rPr>
                                      <w:color w:val="231F20"/>
                                      <w:sz w:val="20"/>
                                    </w:rPr>
                                    <w:t>born,</w:t>
                                  </w:r>
                                  <w:r>
                                    <w:rPr>
                                      <w:color w:val="231F20"/>
                                      <w:spacing w:val="-5"/>
                                      <w:sz w:val="20"/>
                                    </w:rPr>
                                    <w:t xml:space="preserve"> </w:t>
                                  </w:r>
                                  <w:r>
                                    <w:rPr>
                                      <w:color w:val="231F20"/>
                                      <w:spacing w:val="-2"/>
                                      <w:sz w:val="20"/>
                                    </w:rPr>
                                    <w:t>borne</w:t>
                                  </w:r>
                                </w:p>
                              </w:tc>
                            </w:tr>
                            <w:tr w14:paraId="24BBA21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65D690">
                                  <w:pPr>
                                    <w:pStyle w:val="16"/>
                                    <w:spacing w:before="79"/>
                                    <w:ind w:left="113"/>
                                    <w:rPr>
                                      <w:sz w:val="20"/>
                                    </w:rPr>
                                  </w:pPr>
                                  <w:r>
                                    <w:rPr>
                                      <w:color w:val="231F20"/>
                                      <w:spacing w:val="-4"/>
                                      <w:sz w:val="20"/>
                                    </w:rPr>
                                    <w:t>beat</w:t>
                                  </w:r>
                                </w:p>
                              </w:tc>
                              <w:tc>
                                <w:tcPr>
                                  <w:tcW w:w="1417" w:type="dxa"/>
                                  <w:tcBorders>
                                    <w:top w:val="single" w:color="231F20" w:sz="2" w:space="0"/>
                                    <w:left w:val="single" w:color="231F20" w:sz="2" w:space="0"/>
                                    <w:bottom w:val="single" w:color="231F20" w:sz="2" w:space="0"/>
                                    <w:right w:val="single" w:color="231F20" w:sz="2" w:space="0"/>
                                  </w:tcBorders>
                                </w:tcPr>
                                <w:p w14:paraId="71DFC5C9">
                                  <w:pPr>
                                    <w:pStyle w:val="16"/>
                                    <w:spacing w:before="79"/>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1D4FBE80">
                                  <w:pPr>
                                    <w:pStyle w:val="16"/>
                                    <w:spacing w:before="79"/>
                                    <w:ind w:left="116"/>
                                    <w:rPr>
                                      <w:sz w:val="20"/>
                                    </w:rPr>
                                  </w:pPr>
                                  <w:r>
                                    <w:rPr>
                                      <w:color w:val="231F20"/>
                                      <w:spacing w:val="-2"/>
                                      <w:sz w:val="20"/>
                                    </w:rPr>
                                    <w:t>beaten</w:t>
                                  </w:r>
                                </w:p>
                              </w:tc>
                            </w:tr>
                            <w:tr w14:paraId="271B61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5D3381B">
                                  <w:pPr>
                                    <w:pStyle w:val="16"/>
                                    <w:spacing w:before="79"/>
                                    <w:ind w:left="113"/>
                                    <w:rPr>
                                      <w:sz w:val="20"/>
                                    </w:rPr>
                                  </w:pPr>
                                  <w:r>
                                    <w:rPr>
                                      <w:color w:val="231F20"/>
                                      <w:spacing w:val="-2"/>
                                      <w:sz w:val="20"/>
                                    </w:rPr>
                                    <w:t>become</w:t>
                                  </w:r>
                                </w:p>
                              </w:tc>
                              <w:tc>
                                <w:tcPr>
                                  <w:tcW w:w="1417" w:type="dxa"/>
                                  <w:tcBorders>
                                    <w:top w:val="single" w:color="231F20" w:sz="2" w:space="0"/>
                                    <w:left w:val="single" w:color="231F20" w:sz="2" w:space="0"/>
                                    <w:bottom w:val="single" w:color="231F20" w:sz="2" w:space="0"/>
                                    <w:right w:val="single" w:color="231F20" w:sz="2" w:space="0"/>
                                  </w:tcBorders>
                                </w:tcPr>
                                <w:p w14:paraId="62980C74">
                                  <w:pPr>
                                    <w:pStyle w:val="16"/>
                                    <w:spacing w:before="79"/>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51162508">
                                  <w:pPr>
                                    <w:pStyle w:val="16"/>
                                    <w:spacing w:before="79"/>
                                    <w:ind w:left="116"/>
                                    <w:rPr>
                                      <w:sz w:val="20"/>
                                    </w:rPr>
                                  </w:pPr>
                                  <w:r>
                                    <w:rPr>
                                      <w:color w:val="231F20"/>
                                      <w:spacing w:val="-2"/>
                                      <w:sz w:val="20"/>
                                    </w:rPr>
                                    <w:t>become</w:t>
                                  </w:r>
                                </w:p>
                              </w:tc>
                            </w:tr>
                            <w:tr w14:paraId="30E3599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BCD870D">
                                  <w:pPr>
                                    <w:pStyle w:val="16"/>
                                    <w:spacing w:before="79"/>
                                    <w:ind w:left="113"/>
                                    <w:rPr>
                                      <w:sz w:val="20"/>
                                    </w:rPr>
                                  </w:pPr>
                                  <w:r>
                                    <w:rPr>
                                      <w:color w:val="231F20"/>
                                      <w:spacing w:val="-2"/>
                                      <w:sz w:val="20"/>
                                    </w:rPr>
                                    <w:t>begin</w:t>
                                  </w:r>
                                </w:p>
                              </w:tc>
                              <w:tc>
                                <w:tcPr>
                                  <w:tcW w:w="1417" w:type="dxa"/>
                                  <w:tcBorders>
                                    <w:top w:val="single" w:color="231F20" w:sz="2" w:space="0"/>
                                    <w:left w:val="single" w:color="231F20" w:sz="2" w:space="0"/>
                                    <w:bottom w:val="single" w:color="231F20" w:sz="2" w:space="0"/>
                                    <w:right w:val="single" w:color="231F20" w:sz="2" w:space="0"/>
                                  </w:tcBorders>
                                </w:tcPr>
                                <w:p w14:paraId="667AA9C7">
                                  <w:pPr>
                                    <w:pStyle w:val="16"/>
                                    <w:spacing w:before="79"/>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5FCC8EA5">
                                  <w:pPr>
                                    <w:pStyle w:val="16"/>
                                    <w:spacing w:before="79"/>
                                    <w:ind w:left="116"/>
                                    <w:rPr>
                                      <w:sz w:val="20"/>
                                    </w:rPr>
                                  </w:pPr>
                                  <w:r>
                                    <w:rPr>
                                      <w:color w:val="231F20"/>
                                      <w:spacing w:val="-2"/>
                                      <w:sz w:val="20"/>
                                    </w:rPr>
                                    <w:t>begun</w:t>
                                  </w:r>
                                </w:p>
                              </w:tc>
                            </w:tr>
                            <w:tr w14:paraId="5040B4F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4F6EBD">
                                  <w:pPr>
                                    <w:pStyle w:val="16"/>
                                    <w:spacing w:before="79"/>
                                    <w:ind w:left="113"/>
                                    <w:rPr>
                                      <w:sz w:val="20"/>
                                    </w:rPr>
                                  </w:pPr>
                                  <w:r>
                                    <w:rPr>
                                      <w:color w:val="231F20"/>
                                      <w:spacing w:val="-5"/>
                                      <w:sz w:val="20"/>
                                    </w:rPr>
                                    <w:t>bet</w:t>
                                  </w:r>
                                </w:p>
                              </w:tc>
                              <w:tc>
                                <w:tcPr>
                                  <w:tcW w:w="1417" w:type="dxa"/>
                                  <w:tcBorders>
                                    <w:top w:val="single" w:color="231F20" w:sz="2" w:space="0"/>
                                    <w:left w:val="single" w:color="231F20" w:sz="2" w:space="0"/>
                                    <w:bottom w:val="single" w:color="231F20" w:sz="2" w:space="0"/>
                                    <w:right w:val="single" w:color="231F20" w:sz="2" w:space="0"/>
                                  </w:tcBorders>
                                </w:tcPr>
                                <w:p w14:paraId="252B0A23">
                                  <w:pPr>
                                    <w:pStyle w:val="16"/>
                                    <w:spacing w:before="79"/>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0032ECB0">
                                  <w:pPr>
                                    <w:pStyle w:val="16"/>
                                    <w:spacing w:before="79"/>
                                    <w:ind w:left="116"/>
                                    <w:rPr>
                                      <w:sz w:val="20"/>
                                    </w:rPr>
                                  </w:pPr>
                                  <w:r>
                                    <w:rPr>
                                      <w:color w:val="231F20"/>
                                      <w:spacing w:val="-5"/>
                                      <w:sz w:val="20"/>
                                    </w:rPr>
                                    <w:t>bet</w:t>
                                  </w:r>
                                </w:p>
                              </w:tc>
                            </w:tr>
                            <w:tr w14:paraId="0DA199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2D11B02">
                                  <w:pPr>
                                    <w:pStyle w:val="16"/>
                                    <w:spacing w:before="79"/>
                                    <w:ind w:left="113"/>
                                    <w:rPr>
                                      <w:sz w:val="20"/>
                                    </w:rPr>
                                  </w:pPr>
                                  <w:r>
                                    <w:rPr>
                                      <w:color w:val="231F20"/>
                                      <w:spacing w:val="-4"/>
                                      <w:sz w:val="20"/>
                                    </w:rPr>
                                    <w:t>bite</w:t>
                                  </w:r>
                                </w:p>
                              </w:tc>
                              <w:tc>
                                <w:tcPr>
                                  <w:tcW w:w="1417" w:type="dxa"/>
                                  <w:tcBorders>
                                    <w:top w:val="single" w:color="231F20" w:sz="2" w:space="0"/>
                                    <w:left w:val="single" w:color="231F20" w:sz="2" w:space="0"/>
                                    <w:bottom w:val="single" w:color="231F20" w:sz="2" w:space="0"/>
                                    <w:right w:val="single" w:color="231F20" w:sz="2" w:space="0"/>
                                  </w:tcBorders>
                                </w:tcPr>
                                <w:p w14:paraId="1D9BE1B6">
                                  <w:pPr>
                                    <w:pStyle w:val="16"/>
                                    <w:spacing w:before="79"/>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0A6FC110">
                                  <w:pPr>
                                    <w:pStyle w:val="16"/>
                                    <w:spacing w:before="79"/>
                                    <w:ind w:left="116"/>
                                    <w:rPr>
                                      <w:sz w:val="20"/>
                                    </w:rPr>
                                  </w:pPr>
                                  <w:r>
                                    <w:rPr>
                                      <w:color w:val="231F20"/>
                                      <w:spacing w:val="-2"/>
                                      <w:sz w:val="20"/>
                                    </w:rPr>
                                    <w:t>bitten</w:t>
                                  </w:r>
                                </w:p>
                              </w:tc>
                            </w:tr>
                            <w:tr w14:paraId="77C1958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AB1C9B4">
                                  <w:pPr>
                                    <w:pStyle w:val="16"/>
                                    <w:spacing w:before="79"/>
                                    <w:ind w:left="113"/>
                                    <w:rPr>
                                      <w:sz w:val="20"/>
                                    </w:rPr>
                                  </w:pPr>
                                  <w:r>
                                    <w:rPr>
                                      <w:color w:val="231F20"/>
                                      <w:spacing w:val="-4"/>
                                      <w:sz w:val="20"/>
                                    </w:rPr>
                                    <w:t>blow</w:t>
                                  </w:r>
                                </w:p>
                              </w:tc>
                              <w:tc>
                                <w:tcPr>
                                  <w:tcW w:w="1417" w:type="dxa"/>
                                  <w:tcBorders>
                                    <w:top w:val="single" w:color="231F20" w:sz="2" w:space="0"/>
                                    <w:left w:val="single" w:color="231F20" w:sz="2" w:space="0"/>
                                    <w:bottom w:val="single" w:color="231F20" w:sz="2" w:space="0"/>
                                    <w:right w:val="single" w:color="231F20" w:sz="2" w:space="0"/>
                                  </w:tcBorders>
                                </w:tcPr>
                                <w:p w14:paraId="1A709426">
                                  <w:pPr>
                                    <w:pStyle w:val="16"/>
                                    <w:spacing w:before="79"/>
                                    <w:ind w:left="116"/>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279AC938">
                                  <w:pPr>
                                    <w:pStyle w:val="16"/>
                                    <w:spacing w:before="79"/>
                                    <w:ind w:left="116"/>
                                    <w:rPr>
                                      <w:sz w:val="20"/>
                                    </w:rPr>
                                  </w:pPr>
                                  <w:r>
                                    <w:rPr>
                                      <w:color w:val="231F20"/>
                                      <w:spacing w:val="-2"/>
                                      <w:sz w:val="20"/>
                                    </w:rPr>
                                    <w:t>blown</w:t>
                                  </w:r>
                                </w:p>
                              </w:tc>
                            </w:tr>
                            <w:tr w14:paraId="6A4B2B8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3926AE1">
                                  <w:pPr>
                                    <w:pStyle w:val="16"/>
                                    <w:spacing w:before="79"/>
                                    <w:ind w:left="113"/>
                                    <w:rPr>
                                      <w:sz w:val="20"/>
                                    </w:rPr>
                                  </w:pPr>
                                  <w:r>
                                    <w:rPr>
                                      <w:color w:val="231F20"/>
                                      <w:spacing w:val="-2"/>
                                      <w:sz w:val="20"/>
                                    </w:rPr>
                                    <w:t>break</w:t>
                                  </w:r>
                                </w:p>
                              </w:tc>
                              <w:tc>
                                <w:tcPr>
                                  <w:tcW w:w="1417" w:type="dxa"/>
                                  <w:tcBorders>
                                    <w:top w:val="single" w:color="231F20" w:sz="2" w:space="0"/>
                                    <w:left w:val="single" w:color="231F20" w:sz="2" w:space="0"/>
                                    <w:bottom w:val="single" w:color="231F20" w:sz="2" w:space="0"/>
                                    <w:right w:val="single" w:color="231F20" w:sz="2" w:space="0"/>
                                  </w:tcBorders>
                                </w:tcPr>
                                <w:p w14:paraId="51B17998">
                                  <w:pPr>
                                    <w:pStyle w:val="16"/>
                                    <w:spacing w:before="79"/>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0FA1C0B9">
                                  <w:pPr>
                                    <w:pStyle w:val="16"/>
                                    <w:spacing w:before="79"/>
                                    <w:ind w:left="116"/>
                                    <w:rPr>
                                      <w:sz w:val="20"/>
                                    </w:rPr>
                                  </w:pPr>
                                  <w:r>
                                    <w:rPr>
                                      <w:color w:val="231F20"/>
                                      <w:spacing w:val="-2"/>
                                      <w:sz w:val="20"/>
                                    </w:rPr>
                                    <w:t>broken</w:t>
                                  </w:r>
                                </w:p>
                              </w:tc>
                            </w:tr>
                            <w:tr w14:paraId="6149C9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98402B">
                                  <w:pPr>
                                    <w:pStyle w:val="16"/>
                                    <w:spacing w:before="79"/>
                                    <w:ind w:left="113"/>
                                    <w:rPr>
                                      <w:sz w:val="20"/>
                                    </w:rPr>
                                  </w:pPr>
                                  <w:r>
                                    <w:rPr>
                                      <w:color w:val="231F20"/>
                                      <w:spacing w:val="-2"/>
                                      <w:sz w:val="20"/>
                                    </w:rPr>
                                    <w:t>bring</w:t>
                                  </w:r>
                                </w:p>
                              </w:tc>
                              <w:tc>
                                <w:tcPr>
                                  <w:tcW w:w="1417" w:type="dxa"/>
                                  <w:tcBorders>
                                    <w:top w:val="single" w:color="231F20" w:sz="2" w:space="0"/>
                                    <w:left w:val="single" w:color="231F20" w:sz="2" w:space="0"/>
                                    <w:bottom w:val="single" w:color="231F20" w:sz="2" w:space="0"/>
                                    <w:right w:val="single" w:color="231F20" w:sz="2" w:space="0"/>
                                  </w:tcBorders>
                                </w:tcPr>
                                <w:p w14:paraId="7395F4DB">
                                  <w:pPr>
                                    <w:pStyle w:val="16"/>
                                    <w:spacing w:before="79"/>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7FB1E839">
                                  <w:pPr>
                                    <w:pStyle w:val="16"/>
                                    <w:spacing w:before="79"/>
                                    <w:ind w:left="116"/>
                                    <w:rPr>
                                      <w:sz w:val="20"/>
                                    </w:rPr>
                                  </w:pPr>
                                  <w:r>
                                    <w:rPr>
                                      <w:color w:val="231F20"/>
                                      <w:spacing w:val="-2"/>
                                      <w:sz w:val="20"/>
                                    </w:rPr>
                                    <w:t>brought</w:t>
                                  </w:r>
                                </w:p>
                              </w:tc>
                            </w:tr>
                            <w:tr w14:paraId="2D1F49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CDE669B">
                                  <w:pPr>
                                    <w:pStyle w:val="16"/>
                                    <w:spacing w:before="79"/>
                                    <w:ind w:left="113"/>
                                    <w:rPr>
                                      <w:sz w:val="20"/>
                                    </w:rPr>
                                  </w:pPr>
                                  <w:r>
                                    <w:rPr>
                                      <w:color w:val="231F20"/>
                                      <w:spacing w:val="-2"/>
                                      <w:sz w:val="20"/>
                                    </w:rPr>
                                    <w:t>build</w:t>
                                  </w:r>
                                </w:p>
                              </w:tc>
                              <w:tc>
                                <w:tcPr>
                                  <w:tcW w:w="1417" w:type="dxa"/>
                                  <w:tcBorders>
                                    <w:top w:val="single" w:color="231F20" w:sz="2" w:space="0"/>
                                    <w:left w:val="single" w:color="231F20" w:sz="2" w:space="0"/>
                                    <w:bottom w:val="single" w:color="231F20" w:sz="2" w:space="0"/>
                                    <w:right w:val="single" w:color="231F20" w:sz="2" w:space="0"/>
                                  </w:tcBorders>
                                </w:tcPr>
                                <w:p w14:paraId="513D17C8">
                                  <w:pPr>
                                    <w:pStyle w:val="16"/>
                                    <w:spacing w:before="79"/>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1C90CCBC">
                                  <w:pPr>
                                    <w:pStyle w:val="16"/>
                                    <w:spacing w:before="79"/>
                                    <w:ind w:left="116"/>
                                    <w:rPr>
                                      <w:sz w:val="20"/>
                                    </w:rPr>
                                  </w:pPr>
                                  <w:r>
                                    <w:rPr>
                                      <w:color w:val="231F20"/>
                                      <w:spacing w:val="-2"/>
                                      <w:sz w:val="20"/>
                                    </w:rPr>
                                    <w:t>built</w:t>
                                  </w:r>
                                </w:p>
                              </w:tc>
                            </w:tr>
                            <w:tr w14:paraId="639934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E207C3E">
                                  <w:pPr>
                                    <w:pStyle w:val="16"/>
                                    <w:spacing w:before="79"/>
                                    <w:ind w:left="113"/>
                                    <w:rPr>
                                      <w:sz w:val="20"/>
                                    </w:rPr>
                                  </w:pPr>
                                  <w:r>
                                    <w:rPr>
                                      <w:color w:val="231F20"/>
                                      <w:spacing w:val="-4"/>
                                      <w:sz w:val="20"/>
                                    </w:rPr>
                                    <w:t>burn</w:t>
                                  </w:r>
                                </w:p>
                              </w:tc>
                              <w:tc>
                                <w:tcPr>
                                  <w:tcW w:w="1417" w:type="dxa"/>
                                  <w:tcBorders>
                                    <w:top w:val="single" w:color="231F20" w:sz="2" w:space="0"/>
                                    <w:left w:val="single" w:color="231F20" w:sz="2" w:space="0"/>
                                    <w:bottom w:val="single" w:color="231F20" w:sz="2" w:space="0"/>
                                    <w:right w:val="single" w:color="231F20" w:sz="2" w:space="0"/>
                                  </w:tcBorders>
                                </w:tcPr>
                                <w:p w14:paraId="73FBBD1B">
                                  <w:pPr>
                                    <w:pStyle w:val="16"/>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001AFA29">
                                  <w:pPr>
                                    <w:pStyle w:val="16"/>
                                    <w:spacing w:before="79"/>
                                    <w:ind w:left="116"/>
                                    <w:rPr>
                                      <w:sz w:val="20"/>
                                    </w:rPr>
                                  </w:pPr>
                                  <w:r>
                                    <w:rPr>
                                      <w:color w:val="231F20"/>
                                      <w:spacing w:val="-2"/>
                                      <w:sz w:val="20"/>
                                    </w:rPr>
                                    <w:t>burnt/burned</w:t>
                                  </w:r>
                                </w:p>
                              </w:tc>
                            </w:tr>
                            <w:tr w14:paraId="4C7FA5F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4E83D07">
                                  <w:pPr>
                                    <w:pStyle w:val="16"/>
                                    <w:spacing w:before="79"/>
                                    <w:ind w:left="113"/>
                                    <w:rPr>
                                      <w:sz w:val="20"/>
                                    </w:rPr>
                                  </w:pPr>
                                  <w:r>
                                    <w:rPr>
                                      <w:color w:val="231F20"/>
                                      <w:spacing w:val="-5"/>
                                      <w:sz w:val="20"/>
                                    </w:rPr>
                                    <w:t>buy</w:t>
                                  </w:r>
                                </w:p>
                              </w:tc>
                              <w:tc>
                                <w:tcPr>
                                  <w:tcW w:w="1417" w:type="dxa"/>
                                  <w:tcBorders>
                                    <w:top w:val="single" w:color="231F20" w:sz="2" w:space="0"/>
                                    <w:left w:val="single" w:color="231F20" w:sz="2" w:space="0"/>
                                    <w:bottom w:val="single" w:color="231F20" w:sz="2" w:space="0"/>
                                    <w:right w:val="single" w:color="231F20" w:sz="2" w:space="0"/>
                                  </w:tcBorders>
                                </w:tcPr>
                                <w:p w14:paraId="7AE8A59F">
                                  <w:pPr>
                                    <w:pStyle w:val="16"/>
                                    <w:spacing w:before="79"/>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1AB658A1">
                                  <w:pPr>
                                    <w:pStyle w:val="16"/>
                                    <w:spacing w:before="79"/>
                                    <w:ind w:left="116"/>
                                    <w:rPr>
                                      <w:sz w:val="20"/>
                                    </w:rPr>
                                  </w:pPr>
                                  <w:r>
                                    <w:rPr>
                                      <w:color w:val="231F20"/>
                                      <w:spacing w:val="-2"/>
                                      <w:sz w:val="20"/>
                                    </w:rPr>
                                    <w:t>bought</w:t>
                                  </w:r>
                                </w:p>
                              </w:tc>
                            </w:tr>
                            <w:tr w14:paraId="3EC80AD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7E49CA3">
                                  <w:pPr>
                                    <w:pStyle w:val="16"/>
                                    <w:spacing w:before="79"/>
                                    <w:ind w:left="113"/>
                                    <w:rPr>
                                      <w:sz w:val="20"/>
                                    </w:rPr>
                                  </w:pPr>
                                  <w:r>
                                    <w:rPr>
                                      <w:color w:val="231F20"/>
                                      <w:spacing w:val="-2"/>
                                      <w:sz w:val="20"/>
                                    </w:rPr>
                                    <w:t>catch</w:t>
                                  </w:r>
                                </w:p>
                              </w:tc>
                              <w:tc>
                                <w:tcPr>
                                  <w:tcW w:w="1417" w:type="dxa"/>
                                  <w:tcBorders>
                                    <w:top w:val="single" w:color="231F20" w:sz="2" w:space="0"/>
                                    <w:left w:val="single" w:color="231F20" w:sz="2" w:space="0"/>
                                    <w:bottom w:val="single" w:color="231F20" w:sz="2" w:space="0"/>
                                    <w:right w:val="single" w:color="231F20" w:sz="2" w:space="0"/>
                                  </w:tcBorders>
                                </w:tcPr>
                                <w:p w14:paraId="423E8F4C">
                                  <w:pPr>
                                    <w:pStyle w:val="16"/>
                                    <w:spacing w:before="79"/>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67634CCE">
                                  <w:pPr>
                                    <w:pStyle w:val="16"/>
                                    <w:spacing w:before="79"/>
                                    <w:ind w:left="116"/>
                                    <w:rPr>
                                      <w:sz w:val="20"/>
                                    </w:rPr>
                                  </w:pPr>
                                  <w:r>
                                    <w:rPr>
                                      <w:color w:val="231F20"/>
                                      <w:spacing w:val="-2"/>
                                      <w:sz w:val="20"/>
                                    </w:rPr>
                                    <w:t>caught</w:t>
                                  </w:r>
                                </w:p>
                              </w:tc>
                            </w:tr>
                            <w:tr w14:paraId="5AE488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435276">
                                  <w:pPr>
                                    <w:pStyle w:val="16"/>
                                    <w:spacing w:before="79"/>
                                    <w:ind w:left="113"/>
                                    <w:rPr>
                                      <w:sz w:val="20"/>
                                    </w:rPr>
                                  </w:pPr>
                                  <w:r>
                                    <w:rPr>
                                      <w:color w:val="231F20"/>
                                      <w:spacing w:val="-2"/>
                                      <w:sz w:val="20"/>
                                    </w:rPr>
                                    <w:t>choose</w:t>
                                  </w:r>
                                </w:p>
                              </w:tc>
                              <w:tc>
                                <w:tcPr>
                                  <w:tcW w:w="1417" w:type="dxa"/>
                                  <w:tcBorders>
                                    <w:top w:val="single" w:color="231F20" w:sz="2" w:space="0"/>
                                    <w:left w:val="single" w:color="231F20" w:sz="2" w:space="0"/>
                                    <w:bottom w:val="single" w:color="231F20" w:sz="2" w:space="0"/>
                                    <w:right w:val="single" w:color="231F20" w:sz="2" w:space="0"/>
                                  </w:tcBorders>
                                </w:tcPr>
                                <w:p w14:paraId="4C8EDA66">
                                  <w:pPr>
                                    <w:pStyle w:val="16"/>
                                    <w:spacing w:before="79"/>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3D5C6BF9">
                                  <w:pPr>
                                    <w:pStyle w:val="16"/>
                                    <w:spacing w:before="79"/>
                                    <w:ind w:left="116"/>
                                    <w:rPr>
                                      <w:sz w:val="20"/>
                                    </w:rPr>
                                  </w:pPr>
                                  <w:r>
                                    <w:rPr>
                                      <w:color w:val="231F20"/>
                                      <w:spacing w:val="-2"/>
                                      <w:sz w:val="20"/>
                                    </w:rPr>
                                    <w:t>chosen</w:t>
                                  </w:r>
                                </w:p>
                              </w:tc>
                            </w:tr>
                            <w:tr w14:paraId="3EF407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B217187">
                                  <w:pPr>
                                    <w:pStyle w:val="16"/>
                                    <w:spacing w:before="79"/>
                                    <w:ind w:left="113"/>
                                    <w:rPr>
                                      <w:sz w:val="20"/>
                                    </w:rPr>
                                  </w:pPr>
                                  <w:r>
                                    <w:rPr>
                                      <w:color w:val="231F20"/>
                                      <w:spacing w:val="-4"/>
                                      <w:sz w:val="20"/>
                                    </w:rPr>
                                    <w:t>come</w:t>
                                  </w:r>
                                </w:p>
                              </w:tc>
                              <w:tc>
                                <w:tcPr>
                                  <w:tcW w:w="1417" w:type="dxa"/>
                                  <w:tcBorders>
                                    <w:top w:val="single" w:color="231F20" w:sz="2" w:space="0"/>
                                    <w:left w:val="single" w:color="231F20" w:sz="2" w:space="0"/>
                                    <w:bottom w:val="single" w:color="231F20" w:sz="2" w:space="0"/>
                                    <w:right w:val="single" w:color="231F20" w:sz="2" w:space="0"/>
                                  </w:tcBorders>
                                </w:tcPr>
                                <w:p w14:paraId="3261663B">
                                  <w:pPr>
                                    <w:pStyle w:val="16"/>
                                    <w:spacing w:before="79"/>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65073524">
                                  <w:pPr>
                                    <w:pStyle w:val="16"/>
                                    <w:spacing w:before="79"/>
                                    <w:ind w:left="116"/>
                                    <w:rPr>
                                      <w:sz w:val="20"/>
                                    </w:rPr>
                                  </w:pPr>
                                  <w:r>
                                    <w:rPr>
                                      <w:color w:val="231F20"/>
                                      <w:spacing w:val="-4"/>
                                      <w:sz w:val="20"/>
                                    </w:rPr>
                                    <w:t>come</w:t>
                                  </w:r>
                                </w:p>
                              </w:tc>
                            </w:tr>
                            <w:tr w14:paraId="208ECD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4D2B88E">
                                  <w:pPr>
                                    <w:pStyle w:val="16"/>
                                    <w:spacing w:before="79"/>
                                    <w:ind w:left="113"/>
                                    <w:rPr>
                                      <w:sz w:val="20"/>
                                    </w:rPr>
                                  </w:pPr>
                                  <w:r>
                                    <w:rPr>
                                      <w:color w:val="231F20"/>
                                      <w:spacing w:val="-4"/>
                                      <w:sz w:val="20"/>
                                    </w:rPr>
                                    <w:t>cost</w:t>
                                  </w:r>
                                </w:p>
                              </w:tc>
                              <w:tc>
                                <w:tcPr>
                                  <w:tcW w:w="1417" w:type="dxa"/>
                                  <w:tcBorders>
                                    <w:top w:val="single" w:color="231F20" w:sz="2" w:space="0"/>
                                    <w:left w:val="single" w:color="231F20" w:sz="2" w:space="0"/>
                                    <w:bottom w:val="single" w:color="231F20" w:sz="2" w:space="0"/>
                                    <w:right w:val="single" w:color="231F20" w:sz="2" w:space="0"/>
                                  </w:tcBorders>
                                </w:tcPr>
                                <w:p w14:paraId="5A139052">
                                  <w:pPr>
                                    <w:pStyle w:val="16"/>
                                    <w:spacing w:before="79"/>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60BB0A55">
                                  <w:pPr>
                                    <w:pStyle w:val="16"/>
                                    <w:spacing w:before="79"/>
                                    <w:ind w:left="116"/>
                                    <w:rPr>
                                      <w:sz w:val="20"/>
                                    </w:rPr>
                                  </w:pPr>
                                  <w:r>
                                    <w:rPr>
                                      <w:color w:val="231F20"/>
                                      <w:spacing w:val="-4"/>
                                      <w:sz w:val="20"/>
                                    </w:rPr>
                                    <w:t>cost</w:t>
                                  </w:r>
                                </w:p>
                              </w:tc>
                            </w:tr>
                            <w:tr w14:paraId="38AF63C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45783FE">
                                  <w:pPr>
                                    <w:pStyle w:val="16"/>
                                    <w:spacing w:before="79"/>
                                    <w:ind w:left="113"/>
                                    <w:rPr>
                                      <w:sz w:val="20"/>
                                    </w:rPr>
                                  </w:pPr>
                                  <w:r>
                                    <w:rPr>
                                      <w:color w:val="231F20"/>
                                      <w:spacing w:val="-5"/>
                                      <w:sz w:val="20"/>
                                    </w:rPr>
                                    <w:t>cut</w:t>
                                  </w:r>
                                </w:p>
                              </w:tc>
                              <w:tc>
                                <w:tcPr>
                                  <w:tcW w:w="1417" w:type="dxa"/>
                                  <w:tcBorders>
                                    <w:top w:val="single" w:color="231F20" w:sz="2" w:space="0"/>
                                    <w:left w:val="single" w:color="231F20" w:sz="2" w:space="0"/>
                                    <w:bottom w:val="single" w:color="231F20" w:sz="2" w:space="0"/>
                                    <w:right w:val="single" w:color="231F20" w:sz="2" w:space="0"/>
                                  </w:tcBorders>
                                </w:tcPr>
                                <w:p w14:paraId="62CD0241">
                                  <w:pPr>
                                    <w:pStyle w:val="16"/>
                                    <w:spacing w:before="79"/>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18D6DD26">
                                  <w:pPr>
                                    <w:pStyle w:val="16"/>
                                    <w:spacing w:before="79"/>
                                    <w:ind w:left="116"/>
                                    <w:rPr>
                                      <w:sz w:val="20"/>
                                    </w:rPr>
                                  </w:pPr>
                                  <w:r>
                                    <w:rPr>
                                      <w:color w:val="231F20"/>
                                      <w:spacing w:val="-5"/>
                                      <w:sz w:val="20"/>
                                    </w:rPr>
                                    <w:t>cut</w:t>
                                  </w:r>
                                </w:p>
                              </w:tc>
                            </w:tr>
                            <w:tr w14:paraId="7FD97D8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E9A06A">
                                  <w:pPr>
                                    <w:pStyle w:val="16"/>
                                    <w:spacing w:before="79"/>
                                    <w:ind w:left="113"/>
                                    <w:rPr>
                                      <w:sz w:val="20"/>
                                    </w:rPr>
                                  </w:pPr>
                                  <w:r>
                                    <w:rPr>
                                      <w:color w:val="231F20"/>
                                      <w:spacing w:val="-4"/>
                                      <w:sz w:val="20"/>
                                    </w:rPr>
                                    <w:t>deal</w:t>
                                  </w:r>
                                </w:p>
                              </w:tc>
                              <w:tc>
                                <w:tcPr>
                                  <w:tcW w:w="1417" w:type="dxa"/>
                                  <w:tcBorders>
                                    <w:top w:val="single" w:color="231F20" w:sz="2" w:space="0"/>
                                    <w:left w:val="single" w:color="231F20" w:sz="2" w:space="0"/>
                                    <w:bottom w:val="single" w:color="231F20" w:sz="2" w:space="0"/>
                                    <w:right w:val="single" w:color="231F20" w:sz="2" w:space="0"/>
                                  </w:tcBorders>
                                </w:tcPr>
                                <w:p w14:paraId="144B0065">
                                  <w:pPr>
                                    <w:pStyle w:val="16"/>
                                    <w:spacing w:before="79"/>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77FABF1C">
                                  <w:pPr>
                                    <w:pStyle w:val="16"/>
                                    <w:spacing w:before="79"/>
                                    <w:ind w:left="116"/>
                                    <w:rPr>
                                      <w:sz w:val="20"/>
                                    </w:rPr>
                                  </w:pPr>
                                  <w:r>
                                    <w:rPr>
                                      <w:color w:val="231F20"/>
                                      <w:spacing w:val="-2"/>
                                      <w:sz w:val="20"/>
                                    </w:rPr>
                                    <w:t>dealt</w:t>
                                  </w:r>
                                </w:p>
                              </w:tc>
                            </w:tr>
                            <w:tr w14:paraId="1757E1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0C84F4">
                                  <w:pPr>
                                    <w:pStyle w:val="16"/>
                                    <w:spacing w:before="79"/>
                                    <w:ind w:left="113"/>
                                    <w:rPr>
                                      <w:sz w:val="20"/>
                                    </w:rPr>
                                  </w:pPr>
                                  <w:r>
                                    <w:rPr>
                                      <w:color w:val="231F20"/>
                                      <w:spacing w:val="-5"/>
                                      <w:sz w:val="20"/>
                                    </w:rPr>
                                    <w:t>dig</w:t>
                                  </w:r>
                                </w:p>
                              </w:tc>
                              <w:tc>
                                <w:tcPr>
                                  <w:tcW w:w="1417" w:type="dxa"/>
                                  <w:tcBorders>
                                    <w:top w:val="single" w:color="231F20" w:sz="2" w:space="0"/>
                                    <w:left w:val="single" w:color="231F20" w:sz="2" w:space="0"/>
                                    <w:bottom w:val="single" w:color="231F20" w:sz="2" w:space="0"/>
                                    <w:right w:val="single" w:color="231F20" w:sz="2" w:space="0"/>
                                  </w:tcBorders>
                                </w:tcPr>
                                <w:p w14:paraId="650C0007">
                                  <w:pPr>
                                    <w:pStyle w:val="16"/>
                                    <w:spacing w:before="79"/>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0B8BED31">
                                  <w:pPr>
                                    <w:pStyle w:val="16"/>
                                    <w:spacing w:before="79"/>
                                    <w:ind w:left="116"/>
                                    <w:rPr>
                                      <w:sz w:val="20"/>
                                    </w:rPr>
                                  </w:pPr>
                                  <w:r>
                                    <w:rPr>
                                      <w:color w:val="231F20"/>
                                      <w:spacing w:val="-5"/>
                                      <w:sz w:val="20"/>
                                    </w:rPr>
                                    <w:t>dug</w:t>
                                  </w:r>
                                </w:p>
                              </w:tc>
                            </w:tr>
                            <w:tr w14:paraId="550E68A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B17DD09">
                                  <w:pPr>
                                    <w:pStyle w:val="16"/>
                                    <w:spacing w:before="79"/>
                                    <w:ind w:left="113"/>
                                    <w:rPr>
                                      <w:sz w:val="20"/>
                                    </w:rPr>
                                  </w:pPr>
                                  <w:r>
                                    <w:rPr>
                                      <w:color w:val="231F20"/>
                                      <w:sz w:val="20"/>
                                    </w:rPr>
                                    <w:t>do</w:t>
                                  </w:r>
                                  <w:r>
                                    <w:rPr>
                                      <w:color w:val="231F20"/>
                                      <w:spacing w:val="2"/>
                                      <w:sz w:val="20"/>
                                    </w:rPr>
                                    <w:t xml:space="preserve"> </w:t>
                                  </w:r>
                                  <w:r>
                                    <w:rPr>
                                      <w:color w:val="231F20"/>
                                      <w:spacing w:val="-2"/>
                                      <w:sz w:val="20"/>
                                    </w:rPr>
                                    <w:t>(does)</w:t>
                                  </w:r>
                                </w:p>
                              </w:tc>
                              <w:tc>
                                <w:tcPr>
                                  <w:tcW w:w="1417" w:type="dxa"/>
                                  <w:tcBorders>
                                    <w:top w:val="single" w:color="231F20" w:sz="2" w:space="0"/>
                                    <w:left w:val="single" w:color="231F20" w:sz="2" w:space="0"/>
                                    <w:bottom w:val="single" w:color="231F20" w:sz="2" w:space="0"/>
                                    <w:right w:val="single" w:color="231F20" w:sz="2" w:space="0"/>
                                  </w:tcBorders>
                                </w:tcPr>
                                <w:p w14:paraId="42DEDE78">
                                  <w:pPr>
                                    <w:pStyle w:val="16"/>
                                    <w:spacing w:before="79"/>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20F450B7">
                                  <w:pPr>
                                    <w:pStyle w:val="16"/>
                                    <w:spacing w:before="79"/>
                                    <w:ind w:left="116"/>
                                    <w:rPr>
                                      <w:sz w:val="20"/>
                                    </w:rPr>
                                  </w:pPr>
                                  <w:r>
                                    <w:rPr>
                                      <w:color w:val="231F20"/>
                                      <w:spacing w:val="-4"/>
                                      <w:sz w:val="20"/>
                                    </w:rPr>
                                    <w:t>done</w:t>
                                  </w:r>
                                </w:p>
                              </w:tc>
                            </w:tr>
                            <w:tr w14:paraId="2E653B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A23FF2F">
                                  <w:pPr>
                                    <w:pStyle w:val="16"/>
                                    <w:spacing w:before="79"/>
                                    <w:ind w:left="113"/>
                                    <w:rPr>
                                      <w:sz w:val="20"/>
                                    </w:rPr>
                                  </w:pPr>
                                  <w:r>
                                    <w:rPr>
                                      <w:color w:val="231F20"/>
                                      <w:spacing w:val="-4"/>
                                      <w:sz w:val="20"/>
                                    </w:rPr>
                                    <w:t>draw</w:t>
                                  </w:r>
                                </w:p>
                              </w:tc>
                              <w:tc>
                                <w:tcPr>
                                  <w:tcW w:w="1417" w:type="dxa"/>
                                  <w:tcBorders>
                                    <w:top w:val="single" w:color="231F20" w:sz="2" w:space="0"/>
                                    <w:left w:val="single" w:color="231F20" w:sz="2" w:space="0"/>
                                    <w:bottom w:val="single" w:color="231F20" w:sz="2" w:space="0"/>
                                    <w:right w:val="single" w:color="231F20" w:sz="2" w:space="0"/>
                                  </w:tcBorders>
                                </w:tcPr>
                                <w:p w14:paraId="4237FA29">
                                  <w:pPr>
                                    <w:pStyle w:val="16"/>
                                    <w:spacing w:before="79"/>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50858730">
                                  <w:pPr>
                                    <w:pStyle w:val="16"/>
                                    <w:spacing w:before="79"/>
                                    <w:ind w:left="116"/>
                                    <w:rPr>
                                      <w:sz w:val="20"/>
                                    </w:rPr>
                                  </w:pPr>
                                  <w:r>
                                    <w:rPr>
                                      <w:color w:val="231F20"/>
                                      <w:spacing w:val="-2"/>
                                      <w:sz w:val="20"/>
                                    </w:rPr>
                                    <w:t>drawn</w:t>
                                  </w:r>
                                </w:p>
                              </w:tc>
                            </w:tr>
                            <w:tr w14:paraId="1D4B36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18" w:hRule="atLeast"/>
                              </w:trPr>
                              <w:tc>
                                <w:tcPr>
                                  <w:tcW w:w="1587" w:type="dxa"/>
                                  <w:tcBorders>
                                    <w:top w:val="single" w:color="231F20" w:sz="2" w:space="0"/>
                                    <w:bottom w:val="single" w:color="231F20" w:sz="2" w:space="0"/>
                                    <w:right w:val="single" w:color="231F20" w:sz="2" w:space="0"/>
                                  </w:tcBorders>
                                </w:tcPr>
                                <w:p w14:paraId="210F5705">
                                  <w:pPr>
                                    <w:pStyle w:val="16"/>
                                    <w:spacing w:before="193"/>
                                    <w:ind w:left="113"/>
                                    <w:rPr>
                                      <w:sz w:val="20"/>
                                    </w:rPr>
                                  </w:pPr>
                                  <w:r>
                                    <w:rPr>
                                      <w:color w:val="231F20"/>
                                      <w:spacing w:val="-2"/>
                                      <w:sz w:val="20"/>
                                    </w:rPr>
                                    <w:t>dream</w:t>
                                  </w:r>
                                </w:p>
                              </w:tc>
                              <w:tc>
                                <w:tcPr>
                                  <w:tcW w:w="1417" w:type="dxa"/>
                                  <w:tcBorders>
                                    <w:top w:val="single" w:color="231F20" w:sz="2" w:space="0"/>
                                    <w:left w:val="single" w:color="231F20" w:sz="2" w:space="0"/>
                                    <w:bottom w:val="single" w:color="231F20" w:sz="2" w:space="0"/>
                                    <w:right w:val="single" w:color="231F20" w:sz="2" w:space="0"/>
                                  </w:tcBorders>
                                </w:tcPr>
                                <w:p w14:paraId="5FD57B57">
                                  <w:pPr>
                                    <w:pStyle w:val="16"/>
                                    <w:spacing w:before="67" w:line="264" w:lineRule="auto"/>
                                    <w:ind w:left="116"/>
                                    <w:rPr>
                                      <w:sz w:val="20"/>
                                    </w:rPr>
                                  </w:pPr>
                                  <w:r>
                                    <w:rPr>
                                      <w:color w:val="231F20"/>
                                      <w:spacing w:val="-2"/>
                                      <w:sz w:val="20"/>
                                    </w:rPr>
                                    <w:t xml:space="preserve">dreamt/ </w:t>
                                  </w:r>
                                  <w:r>
                                    <w:rPr>
                                      <w:color w:val="231F20"/>
                                      <w:spacing w:val="-6"/>
                                      <w:sz w:val="20"/>
                                    </w:rPr>
                                    <w:t>dreamed</w:t>
                                  </w:r>
                                </w:p>
                              </w:tc>
                              <w:tc>
                                <w:tcPr>
                                  <w:tcW w:w="1530" w:type="dxa"/>
                                  <w:tcBorders>
                                    <w:top w:val="single" w:color="231F20" w:sz="2" w:space="0"/>
                                    <w:left w:val="single" w:color="231F20" w:sz="2" w:space="0"/>
                                    <w:bottom w:val="single" w:color="231F20" w:sz="2" w:space="0"/>
                                  </w:tcBorders>
                                </w:tcPr>
                                <w:p w14:paraId="531405C6">
                                  <w:pPr>
                                    <w:pStyle w:val="16"/>
                                    <w:spacing w:before="57" w:line="273" w:lineRule="auto"/>
                                    <w:ind w:left="116" w:right="15"/>
                                    <w:rPr>
                                      <w:sz w:val="20"/>
                                    </w:rPr>
                                  </w:pPr>
                                  <w:r>
                                    <w:rPr>
                                      <w:color w:val="231F20"/>
                                      <w:spacing w:val="-2"/>
                                      <w:sz w:val="20"/>
                                    </w:rPr>
                                    <w:t xml:space="preserve">dreamt/ </w:t>
                                  </w:r>
                                  <w:r>
                                    <w:rPr>
                                      <w:color w:val="231F20"/>
                                      <w:spacing w:val="-6"/>
                                      <w:sz w:val="20"/>
                                    </w:rPr>
                                    <w:t>dreamed</w:t>
                                  </w:r>
                                </w:p>
                              </w:tc>
                            </w:tr>
                            <w:tr w14:paraId="12FF32F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A2BF029">
                                  <w:pPr>
                                    <w:pStyle w:val="16"/>
                                    <w:spacing w:before="80"/>
                                    <w:ind w:left="113"/>
                                    <w:rPr>
                                      <w:sz w:val="20"/>
                                    </w:rPr>
                                  </w:pPr>
                                  <w:r>
                                    <w:rPr>
                                      <w:color w:val="231F20"/>
                                      <w:spacing w:val="-2"/>
                                      <w:sz w:val="20"/>
                                    </w:rPr>
                                    <w:t>drink</w:t>
                                  </w:r>
                                </w:p>
                              </w:tc>
                              <w:tc>
                                <w:tcPr>
                                  <w:tcW w:w="1417" w:type="dxa"/>
                                  <w:tcBorders>
                                    <w:top w:val="single" w:color="231F20" w:sz="2" w:space="0"/>
                                    <w:left w:val="single" w:color="231F20" w:sz="2" w:space="0"/>
                                    <w:bottom w:val="single" w:color="231F20" w:sz="2" w:space="0"/>
                                    <w:right w:val="single" w:color="231F20" w:sz="2" w:space="0"/>
                                  </w:tcBorders>
                                </w:tcPr>
                                <w:p w14:paraId="6420618B">
                                  <w:pPr>
                                    <w:pStyle w:val="16"/>
                                    <w:spacing w:before="80"/>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51B1B9B8">
                                  <w:pPr>
                                    <w:pStyle w:val="16"/>
                                    <w:spacing w:before="79"/>
                                    <w:ind w:left="116"/>
                                    <w:rPr>
                                      <w:sz w:val="20"/>
                                    </w:rPr>
                                  </w:pPr>
                                  <w:r>
                                    <w:rPr>
                                      <w:color w:val="231F20"/>
                                      <w:spacing w:val="-2"/>
                                      <w:sz w:val="20"/>
                                    </w:rPr>
                                    <w:t>drunk</w:t>
                                  </w:r>
                                </w:p>
                              </w:tc>
                            </w:tr>
                            <w:tr w14:paraId="678DCD7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5F94D7F">
                                  <w:pPr>
                                    <w:pStyle w:val="16"/>
                                    <w:spacing w:before="79"/>
                                    <w:ind w:left="113"/>
                                    <w:rPr>
                                      <w:sz w:val="20"/>
                                    </w:rPr>
                                  </w:pPr>
                                  <w:r>
                                    <w:rPr>
                                      <w:color w:val="231F20"/>
                                      <w:spacing w:val="-2"/>
                                      <w:sz w:val="20"/>
                                    </w:rPr>
                                    <w:t>drive</w:t>
                                  </w:r>
                                </w:p>
                              </w:tc>
                              <w:tc>
                                <w:tcPr>
                                  <w:tcW w:w="1417" w:type="dxa"/>
                                  <w:tcBorders>
                                    <w:top w:val="single" w:color="231F20" w:sz="2" w:space="0"/>
                                    <w:left w:val="single" w:color="231F20" w:sz="2" w:space="0"/>
                                    <w:bottom w:val="single" w:color="231F20" w:sz="2" w:space="0"/>
                                    <w:right w:val="single" w:color="231F20" w:sz="2" w:space="0"/>
                                  </w:tcBorders>
                                </w:tcPr>
                                <w:p w14:paraId="78ABC72F">
                                  <w:pPr>
                                    <w:pStyle w:val="16"/>
                                    <w:spacing w:before="79"/>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584C9939">
                                  <w:pPr>
                                    <w:pStyle w:val="16"/>
                                    <w:spacing w:before="79"/>
                                    <w:ind w:left="116"/>
                                    <w:rPr>
                                      <w:sz w:val="20"/>
                                    </w:rPr>
                                  </w:pPr>
                                  <w:r>
                                    <w:rPr>
                                      <w:color w:val="231F20"/>
                                      <w:spacing w:val="-2"/>
                                      <w:sz w:val="20"/>
                                    </w:rPr>
                                    <w:t>driven</w:t>
                                  </w:r>
                                </w:p>
                              </w:tc>
                            </w:tr>
                            <w:tr w14:paraId="11424E1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B451ECD">
                                  <w:pPr>
                                    <w:pStyle w:val="16"/>
                                    <w:spacing w:before="79"/>
                                    <w:ind w:left="113"/>
                                    <w:rPr>
                                      <w:sz w:val="20"/>
                                    </w:rPr>
                                  </w:pPr>
                                  <w:r>
                                    <w:rPr>
                                      <w:color w:val="231F20"/>
                                      <w:spacing w:val="-5"/>
                                      <w:sz w:val="20"/>
                                    </w:rPr>
                                    <w:t>eat</w:t>
                                  </w:r>
                                </w:p>
                              </w:tc>
                              <w:tc>
                                <w:tcPr>
                                  <w:tcW w:w="1417" w:type="dxa"/>
                                  <w:tcBorders>
                                    <w:top w:val="single" w:color="231F20" w:sz="2" w:space="0"/>
                                    <w:left w:val="single" w:color="231F20" w:sz="2" w:space="0"/>
                                    <w:bottom w:val="single" w:color="231F20" w:sz="2" w:space="0"/>
                                    <w:right w:val="single" w:color="231F20" w:sz="2" w:space="0"/>
                                  </w:tcBorders>
                                </w:tcPr>
                                <w:p w14:paraId="3A14CD79">
                                  <w:pPr>
                                    <w:pStyle w:val="16"/>
                                    <w:spacing w:before="79"/>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26F1D736">
                                  <w:pPr>
                                    <w:pStyle w:val="16"/>
                                    <w:spacing w:before="79"/>
                                    <w:ind w:left="116"/>
                                    <w:rPr>
                                      <w:sz w:val="20"/>
                                    </w:rPr>
                                  </w:pPr>
                                  <w:r>
                                    <w:rPr>
                                      <w:color w:val="231F20"/>
                                      <w:spacing w:val="-2"/>
                                      <w:sz w:val="20"/>
                                    </w:rPr>
                                    <w:t>eaten</w:t>
                                  </w:r>
                                </w:p>
                              </w:tc>
                            </w:tr>
                            <w:tr w14:paraId="4CC67E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D3E5547">
                                  <w:pPr>
                                    <w:pStyle w:val="16"/>
                                    <w:spacing w:before="79"/>
                                    <w:ind w:left="113"/>
                                    <w:rPr>
                                      <w:sz w:val="20"/>
                                    </w:rPr>
                                  </w:pPr>
                                  <w:r>
                                    <w:rPr>
                                      <w:color w:val="231F20"/>
                                      <w:spacing w:val="-4"/>
                                      <w:sz w:val="20"/>
                                    </w:rPr>
                                    <w:t>fall</w:t>
                                  </w:r>
                                </w:p>
                              </w:tc>
                              <w:tc>
                                <w:tcPr>
                                  <w:tcW w:w="1417" w:type="dxa"/>
                                  <w:tcBorders>
                                    <w:top w:val="single" w:color="231F20" w:sz="2" w:space="0"/>
                                    <w:left w:val="single" w:color="231F20" w:sz="2" w:space="0"/>
                                    <w:bottom w:val="single" w:color="231F20" w:sz="2" w:space="0"/>
                                    <w:right w:val="single" w:color="231F20" w:sz="2" w:space="0"/>
                                  </w:tcBorders>
                                </w:tcPr>
                                <w:p w14:paraId="0FB3465A">
                                  <w:pPr>
                                    <w:pStyle w:val="16"/>
                                    <w:spacing w:before="79"/>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002D2240">
                                  <w:pPr>
                                    <w:pStyle w:val="16"/>
                                    <w:spacing w:before="79"/>
                                    <w:ind w:left="116"/>
                                    <w:rPr>
                                      <w:sz w:val="20"/>
                                    </w:rPr>
                                  </w:pPr>
                                  <w:r>
                                    <w:rPr>
                                      <w:color w:val="231F20"/>
                                      <w:spacing w:val="-2"/>
                                      <w:sz w:val="20"/>
                                    </w:rPr>
                                    <w:t>fallen</w:t>
                                  </w:r>
                                </w:p>
                              </w:tc>
                            </w:tr>
                            <w:tr w14:paraId="5C9B93E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E92172F">
                                  <w:pPr>
                                    <w:pStyle w:val="16"/>
                                    <w:spacing w:before="79"/>
                                    <w:ind w:left="113"/>
                                    <w:rPr>
                                      <w:sz w:val="20"/>
                                    </w:rPr>
                                  </w:pPr>
                                  <w:r>
                                    <w:rPr>
                                      <w:color w:val="231F20"/>
                                      <w:spacing w:val="-4"/>
                                      <w:sz w:val="20"/>
                                    </w:rPr>
                                    <w:t>feed</w:t>
                                  </w:r>
                                </w:p>
                              </w:tc>
                              <w:tc>
                                <w:tcPr>
                                  <w:tcW w:w="1417" w:type="dxa"/>
                                  <w:tcBorders>
                                    <w:top w:val="single" w:color="231F20" w:sz="2" w:space="0"/>
                                    <w:left w:val="single" w:color="231F20" w:sz="2" w:space="0"/>
                                    <w:bottom w:val="single" w:color="231F20" w:sz="2" w:space="0"/>
                                    <w:right w:val="single" w:color="231F20" w:sz="2" w:space="0"/>
                                  </w:tcBorders>
                                </w:tcPr>
                                <w:p w14:paraId="714069CC">
                                  <w:pPr>
                                    <w:pStyle w:val="16"/>
                                    <w:spacing w:before="79"/>
                                    <w:ind w:left="116"/>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1F63A2CB">
                                  <w:pPr>
                                    <w:pStyle w:val="16"/>
                                    <w:spacing w:before="79"/>
                                    <w:ind w:left="116"/>
                                    <w:rPr>
                                      <w:sz w:val="20"/>
                                    </w:rPr>
                                  </w:pPr>
                                  <w:r>
                                    <w:rPr>
                                      <w:color w:val="231F20"/>
                                      <w:spacing w:val="-5"/>
                                      <w:sz w:val="20"/>
                                    </w:rPr>
                                    <w:t>fed</w:t>
                                  </w:r>
                                </w:p>
                              </w:tc>
                            </w:tr>
                            <w:tr w14:paraId="0829843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F7BD393">
                                  <w:pPr>
                                    <w:pStyle w:val="16"/>
                                    <w:spacing w:before="79"/>
                                    <w:ind w:left="113"/>
                                    <w:rPr>
                                      <w:sz w:val="20"/>
                                    </w:rPr>
                                  </w:pPr>
                                  <w:r>
                                    <w:rPr>
                                      <w:color w:val="231F20"/>
                                      <w:spacing w:val="-4"/>
                                      <w:sz w:val="20"/>
                                    </w:rPr>
                                    <w:t>feel</w:t>
                                  </w:r>
                                </w:p>
                              </w:tc>
                              <w:tc>
                                <w:tcPr>
                                  <w:tcW w:w="1417" w:type="dxa"/>
                                  <w:tcBorders>
                                    <w:top w:val="single" w:color="231F20" w:sz="2" w:space="0"/>
                                    <w:left w:val="single" w:color="231F20" w:sz="2" w:space="0"/>
                                    <w:bottom w:val="single" w:color="231F20" w:sz="2" w:space="0"/>
                                    <w:right w:val="single" w:color="231F20" w:sz="2" w:space="0"/>
                                  </w:tcBorders>
                                </w:tcPr>
                                <w:p w14:paraId="266B2CC9">
                                  <w:pPr>
                                    <w:pStyle w:val="16"/>
                                    <w:spacing w:before="79"/>
                                    <w:ind w:left="116"/>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290A04EC">
                                  <w:pPr>
                                    <w:pStyle w:val="16"/>
                                    <w:spacing w:before="79"/>
                                    <w:ind w:left="116"/>
                                    <w:rPr>
                                      <w:sz w:val="20"/>
                                    </w:rPr>
                                  </w:pPr>
                                  <w:r>
                                    <w:rPr>
                                      <w:color w:val="231F20"/>
                                      <w:spacing w:val="-4"/>
                                      <w:sz w:val="20"/>
                                    </w:rPr>
                                    <w:t>felt</w:t>
                                  </w:r>
                                </w:p>
                              </w:tc>
                            </w:tr>
                            <w:tr w14:paraId="4499140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9C2D708">
                                  <w:pPr>
                                    <w:pStyle w:val="16"/>
                                    <w:spacing w:before="67"/>
                                    <w:ind w:left="113"/>
                                    <w:rPr>
                                      <w:rFonts w:ascii="Tahoma"/>
                                      <w:sz w:val="20"/>
                                    </w:rPr>
                                  </w:pPr>
                                  <w:r>
                                    <w:rPr>
                                      <w:rFonts w:ascii="Tahoma"/>
                                      <w:color w:val="231F20"/>
                                      <w:spacing w:val="-2"/>
                                      <w:sz w:val="20"/>
                                    </w:rPr>
                                    <w:t>fight</w:t>
                                  </w:r>
                                </w:p>
                              </w:tc>
                              <w:tc>
                                <w:tcPr>
                                  <w:tcW w:w="1417" w:type="dxa"/>
                                  <w:tcBorders>
                                    <w:top w:val="single" w:color="231F20" w:sz="2" w:space="0"/>
                                    <w:left w:val="single" w:color="231F20" w:sz="2" w:space="0"/>
                                    <w:bottom w:val="single" w:color="231F20" w:sz="2" w:space="0"/>
                                    <w:right w:val="single" w:color="231F20" w:sz="2" w:space="0"/>
                                  </w:tcBorders>
                                </w:tcPr>
                                <w:p w14:paraId="49F0B700">
                                  <w:pPr>
                                    <w:pStyle w:val="16"/>
                                    <w:spacing w:before="79"/>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5353A423">
                                  <w:pPr>
                                    <w:pStyle w:val="16"/>
                                    <w:spacing w:before="79"/>
                                    <w:ind w:left="116"/>
                                    <w:rPr>
                                      <w:sz w:val="20"/>
                                    </w:rPr>
                                  </w:pPr>
                                  <w:r>
                                    <w:rPr>
                                      <w:color w:val="231F20"/>
                                      <w:spacing w:val="-2"/>
                                      <w:sz w:val="20"/>
                                    </w:rPr>
                                    <w:t>fought</w:t>
                                  </w:r>
                                </w:p>
                              </w:tc>
                            </w:tr>
                            <w:tr w14:paraId="5DBE04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E03EB15">
                                  <w:pPr>
                                    <w:pStyle w:val="16"/>
                                    <w:spacing w:before="67"/>
                                    <w:ind w:left="113"/>
                                    <w:rPr>
                                      <w:rFonts w:ascii="Tahoma"/>
                                      <w:sz w:val="20"/>
                                    </w:rPr>
                                  </w:pPr>
                                  <w:r>
                                    <w:rPr>
                                      <w:rFonts w:ascii="Tahoma"/>
                                      <w:color w:val="231F20"/>
                                      <w:spacing w:val="-4"/>
                                      <w:sz w:val="20"/>
                                    </w:rPr>
                                    <w:t>find</w:t>
                                  </w:r>
                                </w:p>
                              </w:tc>
                              <w:tc>
                                <w:tcPr>
                                  <w:tcW w:w="1417" w:type="dxa"/>
                                  <w:tcBorders>
                                    <w:top w:val="single" w:color="231F20" w:sz="2" w:space="0"/>
                                    <w:left w:val="single" w:color="231F20" w:sz="2" w:space="0"/>
                                    <w:bottom w:val="single" w:color="231F20" w:sz="2" w:space="0"/>
                                    <w:right w:val="single" w:color="231F20" w:sz="2" w:space="0"/>
                                  </w:tcBorders>
                                </w:tcPr>
                                <w:p w14:paraId="4D12B790">
                                  <w:pPr>
                                    <w:pStyle w:val="16"/>
                                    <w:spacing w:before="79"/>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2C079958">
                                  <w:pPr>
                                    <w:pStyle w:val="16"/>
                                    <w:spacing w:before="79"/>
                                    <w:ind w:left="116"/>
                                    <w:rPr>
                                      <w:sz w:val="20"/>
                                    </w:rPr>
                                  </w:pPr>
                                  <w:r>
                                    <w:rPr>
                                      <w:color w:val="231F20"/>
                                      <w:spacing w:val="-2"/>
                                      <w:sz w:val="20"/>
                                    </w:rPr>
                                    <w:t>found</w:t>
                                  </w:r>
                                </w:p>
                              </w:tc>
                            </w:tr>
                            <w:tr w14:paraId="2ECBCE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EB95FA">
                                  <w:pPr>
                                    <w:pStyle w:val="16"/>
                                    <w:spacing w:before="67"/>
                                    <w:ind w:left="113"/>
                                    <w:rPr>
                                      <w:rFonts w:ascii="Tahoma"/>
                                      <w:sz w:val="20"/>
                                    </w:rPr>
                                  </w:pPr>
                                  <w:r>
                                    <w:rPr>
                                      <w:rFonts w:ascii="Tahoma"/>
                                      <w:color w:val="231F20"/>
                                      <w:spacing w:val="-5"/>
                                      <w:sz w:val="20"/>
                                    </w:rPr>
                                    <w:t>fly</w:t>
                                  </w:r>
                                </w:p>
                              </w:tc>
                              <w:tc>
                                <w:tcPr>
                                  <w:tcW w:w="1417" w:type="dxa"/>
                                  <w:tcBorders>
                                    <w:top w:val="single" w:color="231F20" w:sz="2" w:space="0"/>
                                    <w:left w:val="single" w:color="231F20" w:sz="2" w:space="0"/>
                                    <w:bottom w:val="single" w:color="231F20" w:sz="2" w:space="0"/>
                                    <w:right w:val="single" w:color="231F20" w:sz="2" w:space="0"/>
                                  </w:tcBorders>
                                </w:tcPr>
                                <w:p w14:paraId="365A308B">
                                  <w:pPr>
                                    <w:pStyle w:val="16"/>
                                    <w:spacing w:before="67"/>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739A0281">
                                  <w:pPr>
                                    <w:pStyle w:val="16"/>
                                    <w:spacing w:before="67"/>
                                    <w:ind w:left="116"/>
                                    <w:rPr>
                                      <w:rFonts w:ascii="Tahoma"/>
                                      <w:sz w:val="20"/>
                                    </w:rPr>
                                  </w:pPr>
                                  <w:r>
                                    <w:rPr>
                                      <w:rFonts w:ascii="Tahoma"/>
                                      <w:color w:val="231F20"/>
                                      <w:spacing w:val="-2"/>
                                      <w:sz w:val="20"/>
                                    </w:rPr>
                                    <w:t>flown</w:t>
                                  </w:r>
                                </w:p>
                              </w:tc>
                            </w:tr>
                            <w:tr w14:paraId="1CA685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70F5E5EB">
                                  <w:pPr>
                                    <w:pStyle w:val="16"/>
                                    <w:spacing w:before="79"/>
                                    <w:ind w:left="113"/>
                                    <w:rPr>
                                      <w:sz w:val="20"/>
                                    </w:rPr>
                                  </w:pPr>
                                  <w:r>
                                    <w:rPr>
                                      <w:color w:val="231F20"/>
                                      <w:spacing w:val="-2"/>
                                      <w:sz w:val="20"/>
                                    </w:rPr>
                                    <w:t>forget</w:t>
                                  </w:r>
                                </w:p>
                              </w:tc>
                              <w:tc>
                                <w:tcPr>
                                  <w:tcW w:w="1417" w:type="dxa"/>
                                  <w:tcBorders>
                                    <w:top w:val="single" w:color="231F20" w:sz="2" w:space="0"/>
                                    <w:left w:val="single" w:color="231F20" w:sz="2" w:space="0"/>
                                    <w:right w:val="single" w:color="231F20" w:sz="2" w:space="0"/>
                                  </w:tcBorders>
                                </w:tcPr>
                                <w:p w14:paraId="23C1BD3F">
                                  <w:pPr>
                                    <w:pStyle w:val="16"/>
                                    <w:spacing w:before="79"/>
                                    <w:ind w:left="116"/>
                                    <w:rPr>
                                      <w:sz w:val="20"/>
                                    </w:rPr>
                                  </w:pPr>
                                  <w:r>
                                    <w:rPr>
                                      <w:color w:val="231F20"/>
                                      <w:spacing w:val="-2"/>
                                      <w:sz w:val="20"/>
                                    </w:rPr>
                                    <w:t>forgot</w:t>
                                  </w:r>
                                </w:p>
                              </w:tc>
                              <w:tc>
                                <w:tcPr>
                                  <w:tcW w:w="1530" w:type="dxa"/>
                                  <w:tcBorders>
                                    <w:top w:val="single" w:color="231F20" w:sz="2" w:space="0"/>
                                    <w:left w:val="single" w:color="231F20" w:sz="2" w:space="0"/>
                                  </w:tcBorders>
                                </w:tcPr>
                                <w:p w14:paraId="20CC9B43">
                                  <w:pPr>
                                    <w:pStyle w:val="16"/>
                                    <w:spacing w:before="79"/>
                                    <w:ind w:left="116"/>
                                    <w:rPr>
                                      <w:sz w:val="20"/>
                                    </w:rPr>
                                  </w:pPr>
                                  <w:r>
                                    <w:rPr>
                                      <w:color w:val="231F20"/>
                                      <w:spacing w:val="-2"/>
                                      <w:sz w:val="20"/>
                                    </w:rPr>
                                    <w:t>forgotten</w:t>
                                  </w:r>
                                </w:p>
                              </w:tc>
                            </w:tr>
                          </w:tbl>
                          <w:p w14:paraId="476EBF80">
                            <w:pPr>
                              <w:pStyle w:val="11"/>
                            </w:pPr>
                          </w:p>
                        </w:txbxContent>
                      </wps:txbx>
                      <wps:bodyPr wrap="square" lIns="0" tIns="0" rIns="0" bIns="0" rtlCol="0">
                        <a:noAutofit/>
                      </wps:bodyPr>
                    </wps:wsp>
                  </a:graphicData>
                </a:graphic>
              </wp:inline>
            </w:drawing>
          </mc:Choice>
          <mc:Fallback>
            <w:pict>
              <v:shape id="Textbox 4995" o:spid="_x0000_s1026" o:spt="202" type="#_x0000_t202" style="height:693.6pt;width:227.3pt;" filled="f" stroked="f" coordsize="21600,21600" o:gfxdata="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pxo61gAAAAYBAAAPAAAAAAAAAAEAIAAAACIAAABkcnMvZG93bnJldi54bWxQSwECFAAUAAAA&#10;CACHTuJAOn+6DLcBAAB7AwAADgAAAAAAAAABACAAAAAlAQAAZHJzL2Uyb0RvYy54bWxQSwUGAAAA&#10;AAYABgBZAQAATgU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5EE3F3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36D3D2BE">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622B97A4">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9F4EDB0">
                            <w:pPr>
                              <w:pStyle w:val="16"/>
                              <w:spacing w:before="148"/>
                              <w:ind w:left="124"/>
                              <w:rPr>
                                <w:b/>
                                <w:sz w:val="20"/>
                              </w:rPr>
                            </w:pPr>
                            <w:r>
                              <w:rPr>
                                <w:b/>
                                <w:color w:val="231F20"/>
                                <w:sz w:val="20"/>
                              </w:rPr>
                              <w:t xml:space="preserve">Past </w:t>
                            </w:r>
                            <w:r>
                              <w:rPr>
                                <w:b/>
                                <w:color w:val="231F20"/>
                                <w:spacing w:val="-2"/>
                                <w:sz w:val="20"/>
                              </w:rPr>
                              <w:t>participle</w:t>
                            </w:r>
                          </w:p>
                        </w:tc>
                      </w:tr>
                      <w:tr w14:paraId="0229A1E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2C15BA5">
                            <w:pPr>
                              <w:pStyle w:val="16"/>
                              <w:spacing w:before="80"/>
                              <w:ind w:left="113"/>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4"/>
                                <w:sz w:val="20"/>
                              </w:rPr>
                              <w:t>are)</w:t>
                            </w:r>
                          </w:p>
                        </w:tc>
                        <w:tc>
                          <w:tcPr>
                            <w:tcW w:w="1417" w:type="dxa"/>
                            <w:tcBorders>
                              <w:top w:val="single" w:color="231F20" w:sz="2" w:space="0"/>
                              <w:left w:val="single" w:color="231F20" w:sz="2" w:space="0"/>
                              <w:bottom w:val="single" w:color="231F20" w:sz="2" w:space="0"/>
                              <w:right w:val="single" w:color="231F20" w:sz="2" w:space="0"/>
                            </w:tcBorders>
                          </w:tcPr>
                          <w:p w14:paraId="1F3E7688">
                            <w:pPr>
                              <w:pStyle w:val="16"/>
                              <w:spacing w:before="80"/>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32BF7936">
                            <w:pPr>
                              <w:pStyle w:val="16"/>
                              <w:spacing w:before="80"/>
                              <w:ind w:left="116"/>
                              <w:rPr>
                                <w:sz w:val="20"/>
                              </w:rPr>
                            </w:pPr>
                            <w:r>
                              <w:rPr>
                                <w:color w:val="231F20"/>
                                <w:spacing w:val="-4"/>
                                <w:sz w:val="20"/>
                              </w:rPr>
                              <w:t>been</w:t>
                            </w:r>
                          </w:p>
                        </w:tc>
                      </w:tr>
                      <w:tr w14:paraId="149290E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ED67E56">
                            <w:pPr>
                              <w:pStyle w:val="16"/>
                              <w:spacing w:before="79"/>
                              <w:ind w:left="113"/>
                              <w:rPr>
                                <w:sz w:val="20"/>
                              </w:rPr>
                            </w:pPr>
                            <w:r>
                              <w:rPr>
                                <w:color w:val="231F20"/>
                                <w:spacing w:val="-4"/>
                                <w:sz w:val="20"/>
                              </w:rPr>
                              <w:t>bear</w:t>
                            </w:r>
                          </w:p>
                        </w:tc>
                        <w:tc>
                          <w:tcPr>
                            <w:tcW w:w="1417" w:type="dxa"/>
                            <w:tcBorders>
                              <w:top w:val="single" w:color="231F20" w:sz="2" w:space="0"/>
                              <w:left w:val="single" w:color="231F20" w:sz="2" w:space="0"/>
                              <w:bottom w:val="single" w:color="231F20" w:sz="2" w:space="0"/>
                              <w:right w:val="single" w:color="231F20" w:sz="2" w:space="0"/>
                            </w:tcBorders>
                          </w:tcPr>
                          <w:p w14:paraId="10092ABF">
                            <w:pPr>
                              <w:pStyle w:val="16"/>
                              <w:spacing w:before="79"/>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0F84EB88">
                            <w:pPr>
                              <w:pStyle w:val="16"/>
                              <w:spacing w:before="79"/>
                              <w:ind w:left="116"/>
                              <w:rPr>
                                <w:sz w:val="20"/>
                              </w:rPr>
                            </w:pPr>
                            <w:r>
                              <w:rPr>
                                <w:color w:val="231F20"/>
                                <w:sz w:val="20"/>
                              </w:rPr>
                              <w:t>born,</w:t>
                            </w:r>
                            <w:r>
                              <w:rPr>
                                <w:color w:val="231F20"/>
                                <w:spacing w:val="-5"/>
                                <w:sz w:val="20"/>
                              </w:rPr>
                              <w:t xml:space="preserve"> </w:t>
                            </w:r>
                            <w:r>
                              <w:rPr>
                                <w:color w:val="231F20"/>
                                <w:spacing w:val="-2"/>
                                <w:sz w:val="20"/>
                              </w:rPr>
                              <w:t>borne</w:t>
                            </w:r>
                          </w:p>
                        </w:tc>
                      </w:tr>
                      <w:tr w14:paraId="24BBA21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65D690">
                            <w:pPr>
                              <w:pStyle w:val="16"/>
                              <w:spacing w:before="79"/>
                              <w:ind w:left="113"/>
                              <w:rPr>
                                <w:sz w:val="20"/>
                              </w:rPr>
                            </w:pPr>
                            <w:r>
                              <w:rPr>
                                <w:color w:val="231F20"/>
                                <w:spacing w:val="-4"/>
                                <w:sz w:val="20"/>
                              </w:rPr>
                              <w:t>beat</w:t>
                            </w:r>
                          </w:p>
                        </w:tc>
                        <w:tc>
                          <w:tcPr>
                            <w:tcW w:w="1417" w:type="dxa"/>
                            <w:tcBorders>
                              <w:top w:val="single" w:color="231F20" w:sz="2" w:space="0"/>
                              <w:left w:val="single" w:color="231F20" w:sz="2" w:space="0"/>
                              <w:bottom w:val="single" w:color="231F20" w:sz="2" w:space="0"/>
                              <w:right w:val="single" w:color="231F20" w:sz="2" w:space="0"/>
                            </w:tcBorders>
                          </w:tcPr>
                          <w:p w14:paraId="71DFC5C9">
                            <w:pPr>
                              <w:pStyle w:val="16"/>
                              <w:spacing w:before="79"/>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1D4FBE80">
                            <w:pPr>
                              <w:pStyle w:val="16"/>
                              <w:spacing w:before="79"/>
                              <w:ind w:left="116"/>
                              <w:rPr>
                                <w:sz w:val="20"/>
                              </w:rPr>
                            </w:pPr>
                            <w:r>
                              <w:rPr>
                                <w:color w:val="231F20"/>
                                <w:spacing w:val="-2"/>
                                <w:sz w:val="20"/>
                              </w:rPr>
                              <w:t>beaten</w:t>
                            </w:r>
                          </w:p>
                        </w:tc>
                      </w:tr>
                      <w:tr w14:paraId="271B61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5D3381B">
                            <w:pPr>
                              <w:pStyle w:val="16"/>
                              <w:spacing w:before="79"/>
                              <w:ind w:left="113"/>
                              <w:rPr>
                                <w:sz w:val="20"/>
                              </w:rPr>
                            </w:pPr>
                            <w:r>
                              <w:rPr>
                                <w:color w:val="231F20"/>
                                <w:spacing w:val="-2"/>
                                <w:sz w:val="20"/>
                              </w:rPr>
                              <w:t>become</w:t>
                            </w:r>
                          </w:p>
                        </w:tc>
                        <w:tc>
                          <w:tcPr>
                            <w:tcW w:w="1417" w:type="dxa"/>
                            <w:tcBorders>
                              <w:top w:val="single" w:color="231F20" w:sz="2" w:space="0"/>
                              <w:left w:val="single" w:color="231F20" w:sz="2" w:space="0"/>
                              <w:bottom w:val="single" w:color="231F20" w:sz="2" w:space="0"/>
                              <w:right w:val="single" w:color="231F20" w:sz="2" w:space="0"/>
                            </w:tcBorders>
                          </w:tcPr>
                          <w:p w14:paraId="62980C74">
                            <w:pPr>
                              <w:pStyle w:val="16"/>
                              <w:spacing w:before="79"/>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51162508">
                            <w:pPr>
                              <w:pStyle w:val="16"/>
                              <w:spacing w:before="79"/>
                              <w:ind w:left="116"/>
                              <w:rPr>
                                <w:sz w:val="20"/>
                              </w:rPr>
                            </w:pPr>
                            <w:r>
                              <w:rPr>
                                <w:color w:val="231F20"/>
                                <w:spacing w:val="-2"/>
                                <w:sz w:val="20"/>
                              </w:rPr>
                              <w:t>become</w:t>
                            </w:r>
                          </w:p>
                        </w:tc>
                      </w:tr>
                      <w:tr w14:paraId="30E3599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BCD870D">
                            <w:pPr>
                              <w:pStyle w:val="16"/>
                              <w:spacing w:before="79"/>
                              <w:ind w:left="113"/>
                              <w:rPr>
                                <w:sz w:val="20"/>
                              </w:rPr>
                            </w:pPr>
                            <w:r>
                              <w:rPr>
                                <w:color w:val="231F20"/>
                                <w:spacing w:val="-2"/>
                                <w:sz w:val="20"/>
                              </w:rPr>
                              <w:t>begin</w:t>
                            </w:r>
                          </w:p>
                        </w:tc>
                        <w:tc>
                          <w:tcPr>
                            <w:tcW w:w="1417" w:type="dxa"/>
                            <w:tcBorders>
                              <w:top w:val="single" w:color="231F20" w:sz="2" w:space="0"/>
                              <w:left w:val="single" w:color="231F20" w:sz="2" w:space="0"/>
                              <w:bottom w:val="single" w:color="231F20" w:sz="2" w:space="0"/>
                              <w:right w:val="single" w:color="231F20" w:sz="2" w:space="0"/>
                            </w:tcBorders>
                          </w:tcPr>
                          <w:p w14:paraId="667AA9C7">
                            <w:pPr>
                              <w:pStyle w:val="16"/>
                              <w:spacing w:before="79"/>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5FCC8EA5">
                            <w:pPr>
                              <w:pStyle w:val="16"/>
                              <w:spacing w:before="79"/>
                              <w:ind w:left="116"/>
                              <w:rPr>
                                <w:sz w:val="20"/>
                              </w:rPr>
                            </w:pPr>
                            <w:r>
                              <w:rPr>
                                <w:color w:val="231F20"/>
                                <w:spacing w:val="-2"/>
                                <w:sz w:val="20"/>
                              </w:rPr>
                              <w:t>begun</w:t>
                            </w:r>
                          </w:p>
                        </w:tc>
                      </w:tr>
                      <w:tr w14:paraId="5040B4F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4F6EBD">
                            <w:pPr>
                              <w:pStyle w:val="16"/>
                              <w:spacing w:before="79"/>
                              <w:ind w:left="113"/>
                              <w:rPr>
                                <w:sz w:val="20"/>
                              </w:rPr>
                            </w:pPr>
                            <w:r>
                              <w:rPr>
                                <w:color w:val="231F20"/>
                                <w:spacing w:val="-5"/>
                                <w:sz w:val="20"/>
                              </w:rPr>
                              <w:t>bet</w:t>
                            </w:r>
                          </w:p>
                        </w:tc>
                        <w:tc>
                          <w:tcPr>
                            <w:tcW w:w="1417" w:type="dxa"/>
                            <w:tcBorders>
                              <w:top w:val="single" w:color="231F20" w:sz="2" w:space="0"/>
                              <w:left w:val="single" w:color="231F20" w:sz="2" w:space="0"/>
                              <w:bottom w:val="single" w:color="231F20" w:sz="2" w:space="0"/>
                              <w:right w:val="single" w:color="231F20" w:sz="2" w:space="0"/>
                            </w:tcBorders>
                          </w:tcPr>
                          <w:p w14:paraId="252B0A23">
                            <w:pPr>
                              <w:pStyle w:val="16"/>
                              <w:spacing w:before="79"/>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0032ECB0">
                            <w:pPr>
                              <w:pStyle w:val="16"/>
                              <w:spacing w:before="79"/>
                              <w:ind w:left="116"/>
                              <w:rPr>
                                <w:sz w:val="20"/>
                              </w:rPr>
                            </w:pPr>
                            <w:r>
                              <w:rPr>
                                <w:color w:val="231F20"/>
                                <w:spacing w:val="-5"/>
                                <w:sz w:val="20"/>
                              </w:rPr>
                              <w:t>bet</w:t>
                            </w:r>
                          </w:p>
                        </w:tc>
                      </w:tr>
                      <w:tr w14:paraId="0DA199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2D11B02">
                            <w:pPr>
                              <w:pStyle w:val="16"/>
                              <w:spacing w:before="79"/>
                              <w:ind w:left="113"/>
                              <w:rPr>
                                <w:sz w:val="20"/>
                              </w:rPr>
                            </w:pPr>
                            <w:r>
                              <w:rPr>
                                <w:color w:val="231F20"/>
                                <w:spacing w:val="-4"/>
                                <w:sz w:val="20"/>
                              </w:rPr>
                              <w:t>bite</w:t>
                            </w:r>
                          </w:p>
                        </w:tc>
                        <w:tc>
                          <w:tcPr>
                            <w:tcW w:w="1417" w:type="dxa"/>
                            <w:tcBorders>
                              <w:top w:val="single" w:color="231F20" w:sz="2" w:space="0"/>
                              <w:left w:val="single" w:color="231F20" w:sz="2" w:space="0"/>
                              <w:bottom w:val="single" w:color="231F20" w:sz="2" w:space="0"/>
                              <w:right w:val="single" w:color="231F20" w:sz="2" w:space="0"/>
                            </w:tcBorders>
                          </w:tcPr>
                          <w:p w14:paraId="1D9BE1B6">
                            <w:pPr>
                              <w:pStyle w:val="16"/>
                              <w:spacing w:before="79"/>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0A6FC110">
                            <w:pPr>
                              <w:pStyle w:val="16"/>
                              <w:spacing w:before="79"/>
                              <w:ind w:left="116"/>
                              <w:rPr>
                                <w:sz w:val="20"/>
                              </w:rPr>
                            </w:pPr>
                            <w:r>
                              <w:rPr>
                                <w:color w:val="231F20"/>
                                <w:spacing w:val="-2"/>
                                <w:sz w:val="20"/>
                              </w:rPr>
                              <w:t>bitten</w:t>
                            </w:r>
                          </w:p>
                        </w:tc>
                      </w:tr>
                      <w:tr w14:paraId="77C1958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AB1C9B4">
                            <w:pPr>
                              <w:pStyle w:val="16"/>
                              <w:spacing w:before="79"/>
                              <w:ind w:left="113"/>
                              <w:rPr>
                                <w:sz w:val="20"/>
                              </w:rPr>
                            </w:pPr>
                            <w:r>
                              <w:rPr>
                                <w:color w:val="231F20"/>
                                <w:spacing w:val="-4"/>
                                <w:sz w:val="20"/>
                              </w:rPr>
                              <w:t>blow</w:t>
                            </w:r>
                          </w:p>
                        </w:tc>
                        <w:tc>
                          <w:tcPr>
                            <w:tcW w:w="1417" w:type="dxa"/>
                            <w:tcBorders>
                              <w:top w:val="single" w:color="231F20" w:sz="2" w:space="0"/>
                              <w:left w:val="single" w:color="231F20" w:sz="2" w:space="0"/>
                              <w:bottom w:val="single" w:color="231F20" w:sz="2" w:space="0"/>
                              <w:right w:val="single" w:color="231F20" w:sz="2" w:space="0"/>
                            </w:tcBorders>
                          </w:tcPr>
                          <w:p w14:paraId="1A709426">
                            <w:pPr>
                              <w:pStyle w:val="16"/>
                              <w:spacing w:before="79"/>
                              <w:ind w:left="116"/>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279AC938">
                            <w:pPr>
                              <w:pStyle w:val="16"/>
                              <w:spacing w:before="79"/>
                              <w:ind w:left="116"/>
                              <w:rPr>
                                <w:sz w:val="20"/>
                              </w:rPr>
                            </w:pPr>
                            <w:r>
                              <w:rPr>
                                <w:color w:val="231F20"/>
                                <w:spacing w:val="-2"/>
                                <w:sz w:val="20"/>
                              </w:rPr>
                              <w:t>blown</w:t>
                            </w:r>
                          </w:p>
                        </w:tc>
                      </w:tr>
                      <w:tr w14:paraId="6A4B2B8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3926AE1">
                            <w:pPr>
                              <w:pStyle w:val="16"/>
                              <w:spacing w:before="79"/>
                              <w:ind w:left="113"/>
                              <w:rPr>
                                <w:sz w:val="20"/>
                              </w:rPr>
                            </w:pPr>
                            <w:r>
                              <w:rPr>
                                <w:color w:val="231F20"/>
                                <w:spacing w:val="-2"/>
                                <w:sz w:val="20"/>
                              </w:rPr>
                              <w:t>break</w:t>
                            </w:r>
                          </w:p>
                        </w:tc>
                        <w:tc>
                          <w:tcPr>
                            <w:tcW w:w="1417" w:type="dxa"/>
                            <w:tcBorders>
                              <w:top w:val="single" w:color="231F20" w:sz="2" w:space="0"/>
                              <w:left w:val="single" w:color="231F20" w:sz="2" w:space="0"/>
                              <w:bottom w:val="single" w:color="231F20" w:sz="2" w:space="0"/>
                              <w:right w:val="single" w:color="231F20" w:sz="2" w:space="0"/>
                            </w:tcBorders>
                          </w:tcPr>
                          <w:p w14:paraId="51B17998">
                            <w:pPr>
                              <w:pStyle w:val="16"/>
                              <w:spacing w:before="79"/>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0FA1C0B9">
                            <w:pPr>
                              <w:pStyle w:val="16"/>
                              <w:spacing w:before="79"/>
                              <w:ind w:left="116"/>
                              <w:rPr>
                                <w:sz w:val="20"/>
                              </w:rPr>
                            </w:pPr>
                            <w:r>
                              <w:rPr>
                                <w:color w:val="231F20"/>
                                <w:spacing w:val="-2"/>
                                <w:sz w:val="20"/>
                              </w:rPr>
                              <w:t>broken</w:t>
                            </w:r>
                          </w:p>
                        </w:tc>
                      </w:tr>
                      <w:tr w14:paraId="6149C9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98402B">
                            <w:pPr>
                              <w:pStyle w:val="16"/>
                              <w:spacing w:before="79"/>
                              <w:ind w:left="113"/>
                              <w:rPr>
                                <w:sz w:val="20"/>
                              </w:rPr>
                            </w:pPr>
                            <w:r>
                              <w:rPr>
                                <w:color w:val="231F20"/>
                                <w:spacing w:val="-2"/>
                                <w:sz w:val="20"/>
                              </w:rPr>
                              <w:t>bring</w:t>
                            </w:r>
                          </w:p>
                        </w:tc>
                        <w:tc>
                          <w:tcPr>
                            <w:tcW w:w="1417" w:type="dxa"/>
                            <w:tcBorders>
                              <w:top w:val="single" w:color="231F20" w:sz="2" w:space="0"/>
                              <w:left w:val="single" w:color="231F20" w:sz="2" w:space="0"/>
                              <w:bottom w:val="single" w:color="231F20" w:sz="2" w:space="0"/>
                              <w:right w:val="single" w:color="231F20" w:sz="2" w:space="0"/>
                            </w:tcBorders>
                          </w:tcPr>
                          <w:p w14:paraId="7395F4DB">
                            <w:pPr>
                              <w:pStyle w:val="16"/>
                              <w:spacing w:before="79"/>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7FB1E839">
                            <w:pPr>
                              <w:pStyle w:val="16"/>
                              <w:spacing w:before="79"/>
                              <w:ind w:left="116"/>
                              <w:rPr>
                                <w:sz w:val="20"/>
                              </w:rPr>
                            </w:pPr>
                            <w:r>
                              <w:rPr>
                                <w:color w:val="231F20"/>
                                <w:spacing w:val="-2"/>
                                <w:sz w:val="20"/>
                              </w:rPr>
                              <w:t>brought</w:t>
                            </w:r>
                          </w:p>
                        </w:tc>
                      </w:tr>
                      <w:tr w14:paraId="2D1F49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CDE669B">
                            <w:pPr>
                              <w:pStyle w:val="16"/>
                              <w:spacing w:before="79"/>
                              <w:ind w:left="113"/>
                              <w:rPr>
                                <w:sz w:val="20"/>
                              </w:rPr>
                            </w:pPr>
                            <w:r>
                              <w:rPr>
                                <w:color w:val="231F20"/>
                                <w:spacing w:val="-2"/>
                                <w:sz w:val="20"/>
                              </w:rPr>
                              <w:t>build</w:t>
                            </w:r>
                          </w:p>
                        </w:tc>
                        <w:tc>
                          <w:tcPr>
                            <w:tcW w:w="1417" w:type="dxa"/>
                            <w:tcBorders>
                              <w:top w:val="single" w:color="231F20" w:sz="2" w:space="0"/>
                              <w:left w:val="single" w:color="231F20" w:sz="2" w:space="0"/>
                              <w:bottom w:val="single" w:color="231F20" w:sz="2" w:space="0"/>
                              <w:right w:val="single" w:color="231F20" w:sz="2" w:space="0"/>
                            </w:tcBorders>
                          </w:tcPr>
                          <w:p w14:paraId="513D17C8">
                            <w:pPr>
                              <w:pStyle w:val="16"/>
                              <w:spacing w:before="79"/>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1C90CCBC">
                            <w:pPr>
                              <w:pStyle w:val="16"/>
                              <w:spacing w:before="79"/>
                              <w:ind w:left="116"/>
                              <w:rPr>
                                <w:sz w:val="20"/>
                              </w:rPr>
                            </w:pPr>
                            <w:r>
                              <w:rPr>
                                <w:color w:val="231F20"/>
                                <w:spacing w:val="-2"/>
                                <w:sz w:val="20"/>
                              </w:rPr>
                              <w:t>built</w:t>
                            </w:r>
                          </w:p>
                        </w:tc>
                      </w:tr>
                      <w:tr w14:paraId="639934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E207C3E">
                            <w:pPr>
                              <w:pStyle w:val="16"/>
                              <w:spacing w:before="79"/>
                              <w:ind w:left="113"/>
                              <w:rPr>
                                <w:sz w:val="20"/>
                              </w:rPr>
                            </w:pPr>
                            <w:r>
                              <w:rPr>
                                <w:color w:val="231F20"/>
                                <w:spacing w:val="-4"/>
                                <w:sz w:val="20"/>
                              </w:rPr>
                              <w:t>burn</w:t>
                            </w:r>
                          </w:p>
                        </w:tc>
                        <w:tc>
                          <w:tcPr>
                            <w:tcW w:w="1417" w:type="dxa"/>
                            <w:tcBorders>
                              <w:top w:val="single" w:color="231F20" w:sz="2" w:space="0"/>
                              <w:left w:val="single" w:color="231F20" w:sz="2" w:space="0"/>
                              <w:bottom w:val="single" w:color="231F20" w:sz="2" w:space="0"/>
                              <w:right w:val="single" w:color="231F20" w:sz="2" w:space="0"/>
                            </w:tcBorders>
                          </w:tcPr>
                          <w:p w14:paraId="73FBBD1B">
                            <w:pPr>
                              <w:pStyle w:val="16"/>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001AFA29">
                            <w:pPr>
                              <w:pStyle w:val="16"/>
                              <w:spacing w:before="79"/>
                              <w:ind w:left="116"/>
                              <w:rPr>
                                <w:sz w:val="20"/>
                              </w:rPr>
                            </w:pPr>
                            <w:r>
                              <w:rPr>
                                <w:color w:val="231F20"/>
                                <w:spacing w:val="-2"/>
                                <w:sz w:val="20"/>
                              </w:rPr>
                              <w:t>burnt/burned</w:t>
                            </w:r>
                          </w:p>
                        </w:tc>
                      </w:tr>
                      <w:tr w14:paraId="4C7FA5F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4E83D07">
                            <w:pPr>
                              <w:pStyle w:val="16"/>
                              <w:spacing w:before="79"/>
                              <w:ind w:left="113"/>
                              <w:rPr>
                                <w:sz w:val="20"/>
                              </w:rPr>
                            </w:pPr>
                            <w:r>
                              <w:rPr>
                                <w:color w:val="231F20"/>
                                <w:spacing w:val="-5"/>
                                <w:sz w:val="20"/>
                              </w:rPr>
                              <w:t>buy</w:t>
                            </w:r>
                          </w:p>
                        </w:tc>
                        <w:tc>
                          <w:tcPr>
                            <w:tcW w:w="1417" w:type="dxa"/>
                            <w:tcBorders>
                              <w:top w:val="single" w:color="231F20" w:sz="2" w:space="0"/>
                              <w:left w:val="single" w:color="231F20" w:sz="2" w:space="0"/>
                              <w:bottom w:val="single" w:color="231F20" w:sz="2" w:space="0"/>
                              <w:right w:val="single" w:color="231F20" w:sz="2" w:space="0"/>
                            </w:tcBorders>
                          </w:tcPr>
                          <w:p w14:paraId="7AE8A59F">
                            <w:pPr>
                              <w:pStyle w:val="16"/>
                              <w:spacing w:before="79"/>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1AB658A1">
                            <w:pPr>
                              <w:pStyle w:val="16"/>
                              <w:spacing w:before="79"/>
                              <w:ind w:left="116"/>
                              <w:rPr>
                                <w:sz w:val="20"/>
                              </w:rPr>
                            </w:pPr>
                            <w:r>
                              <w:rPr>
                                <w:color w:val="231F20"/>
                                <w:spacing w:val="-2"/>
                                <w:sz w:val="20"/>
                              </w:rPr>
                              <w:t>bought</w:t>
                            </w:r>
                          </w:p>
                        </w:tc>
                      </w:tr>
                      <w:tr w14:paraId="3EC80AD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7E49CA3">
                            <w:pPr>
                              <w:pStyle w:val="16"/>
                              <w:spacing w:before="79"/>
                              <w:ind w:left="113"/>
                              <w:rPr>
                                <w:sz w:val="20"/>
                              </w:rPr>
                            </w:pPr>
                            <w:r>
                              <w:rPr>
                                <w:color w:val="231F20"/>
                                <w:spacing w:val="-2"/>
                                <w:sz w:val="20"/>
                              </w:rPr>
                              <w:t>catch</w:t>
                            </w:r>
                          </w:p>
                        </w:tc>
                        <w:tc>
                          <w:tcPr>
                            <w:tcW w:w="1417" w:type="dxa"/>
                            <w:tcBorders>
                              <w:top w:val="single" w:color="231F20" w:sz="2" w:space="0"/>
                              <w:left w:val="single" w:color="231F20" w:sz="2" w:space="0"/>
                              <w:bottom w:val="single" w:color="231F20" w:sz="2" w:space="0"/>
                              <w:right w:val="single" w:color="231F20" w:sz="2" w:space="0"/>
                            </w:tcBorders>
                          </w:tcPr>
                          <w:p w14:paraId="423E8F4C">
                            <w:pPr>
                              <w:pStyle w:val="16"/>
                              <w:spacing w:before="79"/>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67634CCE">
                            <w:pPr>
                              <w:pStyle w:val="16"/>
                              <w:spacing w:before="79"/>
                              <w:ind w:left="116"/>
                              <w:rPr>
                                <w:sz w:val="20"/>
                              </w:rPr>
                            </w:pPr>
                            <w:r>
                              <w:rPr>
                                <w:color w:val="231F20"/>
                                <w:spacing w:val="-2"/>
                                <w:sz w:val="20"/>
                              </w:rPr>
                              <w:t>caught</w:t>
                            </w:r>
                          </w:p>
                        </w:tc>
                      </w:tr>
                      <w:tr w14:paraId="5AE488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0435276">
                            <w:pPr>
                              <w:pStyle w:val="16"/>
                              <w:spacing w:before="79"/>
                              <w:ind w:left="113"/>
                              <w:rPr>
                                <w:sz w:val="20"/>
                              </w:rPr>
                            </w:pPr>
                            <w:r>
                              <w:rPr>
                                <w:color w:val="231F20"/>
                                <w:spacing w:val="-2"/>
                                <w:sz w:val="20"/>
                              </w:rPr>
                              <w:t>choose</w:t>
                            </w:r>
                          </w:p>
                        </w:tc>
                        <w:tc>
                          <w:tcPr>
                            <w:tcW w:w="1417" w:type="dxa"/>
                            <w:tcBorders>
                              <w:top w:val="single" w:color="231F20" w:sz="2" w:space="0"/>
                              <w:left w:val="single" w:color="231F20" w:sz="2" w:space="0"/>
                              <w:bottom w:val="single" w:color="231F20" w:sz="2" w:space="0"/>
                              <w:right w:val="single" w:color="231F20" w:sz="2" w:space="0"/>
                            </w:tcBorders>
                          </w:tcPr>
                          <w:p w14:paraId="4C8EDA66">
                            <w:pPr>
                              <w:pStyle w:val="16"/>
                              <w:spacing w:before="79"/>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3D5C6BF9">
                            <w:pPr>
                              <w:pStyle w:val="16"/>
                              <w:spacing w:before="79"/>
                              <w:ind w:left="116"/>
                              <w:rPr>
                                <w:sz w:val="20"/>
                              </w:rPr>
                            </w:pPr>
                            <w:r>
                              <w:rPr>
                                <w:color w:val="231F20"/>
                                <w:spacing w:val="-2"/>
                                <w:sz w:val="20"/>
                              </w:rPr>
                              <w:t>chosen</w:t>
                            </w:r>
                          </w:p>
                        </w:tc>
                      </w:tr>
                      <w:tr w14:paraId="3EF407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B217187">
                            <w:pPr>
                              <w:pStyle w:val="16"/>
                              <w:spacing w:before="79"/>
                              <w:ind w:left="113"/>
                              <w:rPr>
                                <w:sz w:val="20"/>
                              </w:rPr>
                            </w:pPr>
                            <w:r>
                              <w:rPr>
                                <w:color w:val="231F20"/>
                                <w:spacing w:val="-4"/>
                                <w:sz w:val="20"/>
                              </w:rPr>
                              <w:t>come</w:t>
                            </w:r>
                          </w:p>
                        </w:tc>
                        <w:tc>
                          <w:tcPr>
                            <w:tcW w:w="1417" w:type="dxa"/>
                            <w:tcBorders>
                              <w:top w:val="single" w:color="231F20" w:sz="2" w:space="0"/>
                              <w:left w:val="single" w:color="231F20" w:sz="2" w:space="0"/>
                              <w:bottom w:val="single" w:color="231F20" w:sz="2" w:space="0"/>
                              <w:right w:val="single" w:color="231F20" w:sz="2" w:space="0"/>
                            </w:tcBorders>
                          </w:tcPr>
                          <w:p w14:paraId="3261663B">
                            <w:pPr>
                              <w:pStyle w:val="16"/>
                              <w:spacing w:before="79"/>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65073524">
                            <w:pPr>
                              <w:pStyle w:val="16"/>
                              <w:spacing w:before="79"/>
                              <w:ind w:left="116"/>
                              <w:rPr>
                                <w:sz w:val="20"/>
                              </w:rPr>
                            </w:pPr>
                            <w:r>
                              <w:rPr>
                                <w:color w:val="231F20"/>
                                <w:spacing w:val="-4"/>
                                <w:sz w:val="20"/>
                              </w:rPr>
                              <w:t>come</w:t>
                            </w:r>
                          </w:p>
                        </w:tc>
                      </w:tr>
                      <w:tr w14:paraId="208ECD7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4D2B88E">
                            <w:pPr>
                              <w:pStyle w:val="16"/>
                              <w:spacing w:before="79"/>
                              <w:ind w:left="113"/>
                              <w:rPr>
                                <w:sz w:val="20"/>
                              </w:rPr>
                            </w:pPr>
                            <w:r>
                              <w:rPr>
                                <w:color w:val="231F20"/>
                                <w:spacing w:val="-4"/>
                                <w:sz w:val="20"/>
                              </w:rPr>
                              <w:t>cost</w:t>
                            </w:r>
                          </w:p>
                        </w:tc>
                        <w:tc>
                          <w:tcPr>
                            <w:tcW w:w="1417" w:type="dxa"/>
                            <w:tcBorders>
                              <w:top w:val="single" w:color="231F20" w:sz="2" w:space="0"/>
                              <w:left w:val="single" w:color="231F20" w:sz="2" w:space="0"/>
                              <w:bottom w:val="single" w:color="231F20" w:sz="2" w:space="0"/>
                              <w:right w:val="single" w:color="231F20" w:sz="2" w:space="0"/>
                            </w:tcBorders>
                          </w:tcPr>
                          <w:p w14:paraId="5A139052">
                            <w:pPr>
                              <w:pStyle w:val="16"/>
                              <w:spacing w:before="79"/>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60BB0A55">
                            <w:pPr>
                              <w:pStyle w:val="16"/>
                              <w:spacing w:before="79"/>
                              <w:ind w:left="116"/>
                              <w:rPr>
                                <w:sz w:val="20"/>
                              </w:rPr>
                            </w:pPr>
                            <w:r>
                              <w:rPr>
                                <w:color w:val="231F20"/>
                                <w:spacing w:val="-4"/>
                                <w:sz w:val="20"/>
                              </w:rPr>
                              <w:t>cost</w:t>
                            </w:r>
                          </w:p>
                        </w:tc>
                      </w:tr>
                      <w:tr w14:paraId="38AF63C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45783FE">
                            <w:pPr>
                              <w:pStyle w:val="16"/>
                              <w:spacing w:before="79"/>
                              <w:ind w:left="113"/>
                              <w:rPr>
                                <w:sz w:val="20"/>
                              </w:rPr>
                            </w:pPr>
                            <w:r>
                              <w:rPr>
                                <w:color w:val="231F20"/>
                                <w:spacing w:val="-5"/>
                                <w:sz w:val="20"/>
                              </w:rPr>
                              <w:t>cut</w:t>
                            </w:r>
                          </w:p>
                        </w:tc>
                        <w:tc>
                          <w:tcPr>
                            <w:tcW w:w="1417" w:type="dxa"/>
                            <w:tcBorders>
                              <w:top w:val="single" w:color="231F20" w:sz="2" w:space="0"/>
                              <w:left w:val="single" w:color="231F20" w:sz="2" w:space="0"/>
                              <w:bottom w:val="single" w:color="231F20" w:sz="2" w:space="0"/>
                              <w:right w:val="single" w:color="231F20" w:sz="2" w:space="0"/>
                            </w:tcBorders>
                          </w:tcPr>
                          <w:p w14:paraId="62CD0241">
                            <w:pPr>
                              <w:pStyle w:val="16"/>
                              <w:spacing w:before="79"/>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18D6DD26">
                            <w:pPr>
                              <w:pStyle w:val="16"/>
                              <w:spacing w:before="79"/>
                              <w:ind w:left="116"/>
                              <w:rPr>
                                <w:sz w:val="20"/>
                              </w:rPr>
                            </w:pPr>
                            <w:r>
                              <w:rPr>
                                <w:color w:val="231F20"/>
                                <w:spacing w:val="-5"/>
                                <w:sz w:val="20"/>
                              </w:rPr>
                              <w:t>cut</w:t>
                            </w:r>
                          </w:p>
                        </w:tc>
                      </w:tr>
                      <w:tr w14:paraId="7FD97D8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E9A06A">
                            <w:pPr>
                              <w:pStyle w:val="16"/>
                              <w:spacing w:before="79"/>
                              <w:ind w:left="113"/>
                              <w:rPr>
                                <w:sz w:val="20"/>
                              </w:rPr>
                            </w:pPr>
                            <w:r>
                              <w:rPr>
                                <w:color w:val="231F20"/>
                                <w:spacing w:val="-4"/>
                                <w:sz w:val="20"/>
                              </w:rPr>
                              <w:t>deal</w:t>
                            </w:r>
                          </w:p>
                        </w:tc>
                        <w:tc>
                          <w:tcPr>
                            <w:tcW w:w="1417" w:type="dxa"/>
                            <w:tcBorders>
                              <w:top w:val="single" w:color="231F20" w:sz="2" w:space="0"/>
                              <w:left w:val="single" w:color="231F20" w:sz="2" w:space="0"/>
                              <w:bottom w:val="single" w:color="231F20" w:sz="2" w:space="0"/>
                              <w:right w:val="single" w:color="231F20" w:sz="2" w:space="0"/>
                            </w:tcBorders>
                          </w:tcPr>
                          <w:p w14:paraId="144B0065">
                            <w:pPr>
                              <w:pStyle w:val="16"/>
                              <w:spacing w:before="79"/>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77FABF1C">
                            <w:pPr>
                              <w:pStyle w:val="16"/>
                              <w:spacing w:before="79"/>
                              <w:ind w:left="116"/>
                              <w:rPr>
                                <w:sz w:val="20"/>
                              </w:rPr>
                            </w:pPr>
                            <w:r>
                              <w:rPr>
                                <w:color w:val="231F20"/>
                                <w:spacing w:val="-2"/>
                                <w:sz w:val="20"/>
                              </w:rPr>
                              <w:t>dealt</w:t>
                            </w:r>
                          </w:p>
                        </w:tc>
                      </w:tr>
                      <w:tr w14:paraId="1757E1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0C84F4">
                            <w:pPr>
                              <w:pStyle w:val="16"/>
                              <w:spacing w:before="79"/>
                              <w:ind w:left="113"/>
                              <w:rPr>
                                <w:sz w:val="20"/>
                              </w:rPr>
                            </w:pPr>
                            <w:r>
                              <w:rPr>
                                <w:color w:val="231F20"/>
                                <w:spacing w:val="-5"/>
                                <w:sz w:val="20"/>
                              </w:rPr>
                              <w:t>dig</w:t>
                            </w:r>
                          </w:p>
                        </w:tc>
                        <w:tc>
                          <w:tcPr>
                            <w:tcW w:w="1417" w:type="dxa"/>
                            <w:tcBorders>
                              <w:top w:val="single" w:color="231F20" w:sz="2" w:space="0"/>
                              <w:left w:val="single" w:color="231F20" w:sz="2" w:space="0"/>
                              <w:bottom w:val="single" w:color="231F20" w:sz="2" w:space="0"/>
                              <w:right w:val="single" w:color="231F20" w:sz="2" w:space="0"/>
                            </w:tcBorders>
                          </w:tcPr>
                          <w:p w14:paraId="650C0007">
                            <w:pPr>
                              <w:pStyle w:val="16"/>
                              <w:spacing w:before="79"/>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0B8BED31">
                            <w:pPr>
                              <w:pStyle w:val="16"/>
                              <w:spacing w:before="79"/>
                              <w:ind w:left="116"/>
                              <w:rPr>
                                <w:sz w:val="20"/>
                              </w:rPr>
                            </w:pPr>
                            <w:r>
                              <w:rPr>
                                <w:color w:val="231F20"/>
                                <w:spacing w:val="-5"/>
                                <w:sz w:val="20"/>
                              </w:rPr>
                              <w:t>dug</w:t>
                            </w:r>
                          </w:p>
                        </w:tc>
                      </w:tr>
                      <w:tr w14:paraId="550E68A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B17DD09">
                            <w:pPr>
                              <w:pStyle w:val="16"/>
                              <w:spacing w:before="79"/>
                              <w:ind w:left="113"/>
                              <w:rPr>
                                <w:sz w:val="20"/>
                              </w:rPr>
                            </w:pPr>
                            <w:r>
                              <w:rPr>
                                <w:color w:val="231F20"/>
                                <w:sz w:val="20"/>
                              </w:rPr>
                              <w:t>do</w:t>
                            </w:r>
                            <w:r>
                              <w:rPr>
                                <w:color w:val="231F20"/>
                                <w:spacing w:val="2"/>
                                <w:sz w:val="20"/>
                              </w:rPr>
                              <w:t xml:space="preserve"> </w:t>
                            </w:r>
                            <w:r>
                              <w:rPr>
                                <w:color w:val="231F20"/>
                                <w:spacing w:val="-2"/>
                                <w:sz w:val="20"/>
                              </w:rPr>
                              <w:t>(does)</w:t>
                            </w:r>
                          </w:p>
                        </w:tc>
                        <w:tc>
                          <w:tcPr>
                            <w:tcW w:w="1417" w:type="dxa"/>
                            <w:tcBorders>
                              <w:top w:val="single" w:color="231F20" w:sz="2" w:space="0"/>
                              <w:left w:val="single" w:color="231F20" w:sz="2" w:space="0"/>
                              <w:bottom w:val="single" w:color="231F20" w:sz="2" w:space="0"/>
                              <w:right w:val="single" w:color="231F20" w:sz="2" w:space="0"/>
                            </w:tcBorders>
                          </w:tcPr>
                          <w:p w14:paraId="42DEDE78">
                            <w:pPr>
                              <w:pStyle w:val="16"/>
                              <w:spacing w:before="79"/>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20F450B7">
                            <w:pPr>
                              <w:pStyle w:val="16"/>
                              <w:spacing w:before="79"/>
                              <w:ind w:left="116"/>
                              <w:rPr>
                                <w:sz w:val="20"/>
                              </w:rPr>
                            </w:pPr>
                            <w:r>
                              <w:rPr>
                                <w:color w:val="231F20"/>
                                <w:spacing w:val="-4"/>
                                <w:sz w:val="20"/>
                              </w:rPr>
                              <w:t>done</w:t>
                            </w:r>
                          </w:p>
                        </w:tc>
                      </w:tr>
                      <w:tr w14:paraId="2E653B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A23FF2F">
                            <w:pPr>
                              <w:pStyle w:val="16"/>
                              <w:spacing w:before="79"/>
                              <w:ind w:left="113"/>
                              <w:rPr>
                                <w:sz w:val="20"/>
                              </w:rPr>
                            </w:pPr>
                            <w:r>
                              <w:rPr>
                                <w:color w:val="231F20"/>
                                <w:spacing w:val="-4"/>
                                <w:sz w:val="20"/>
                              </w:rPr>
                              <w:t>draw</w:t>
                            </w:r>
                          </w:p>
                        </w:tc>
                        <w:tc>
                          <w:tcPr>
                            <w:tcW w:w="1417" w:type="dxa"/>
                            <w:tcBorders>
                              <w:top w:val="single" w:color="231F20" w:sz="2" w:space="0"/>
                              <w:left w:val="single" w:color="231F20" w:sz="2" w:space="0"/>
                              <w:bottom w:val="single" w:color="231F20" w:sz="2" w:space="0"/>
                              <w:right w:val="single" w:color="231F20" w:sz="2" w:space="0"/>
                            </w:tcBorders>
                          </w:tcPr>
                          <w:p w14:paraId="4237FA29">
                            <w:pPr>
                              <w:pStyle w:val="16"/>
                              <w:spacing w:before="79"/>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50858730">
                            <w:pPr>
                              <w:pStyle w:val="16"/>
                              <w:spacing w:before="79"/>
                              <w:ind w:left="116"/>
                              <w:rPr>
                                <w:sz w:val="20"/>
                              </w:rPr>
                            </w:pPr>
                            <w:r>
                              <w:rPr>
                                <w:color w:val="231F20"/>
                                <w:spacing w:val="-2"/>
                                <w:sz w:val="20"/>
                              </w:rPr>
                              <w:t>drawn</w:t>
                            </w:r>
                          </w:p>
                        </w:tc>
                      </w:tr>
                      <w:tr w14:paraId="1D4B36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18" w:hRule="atLeast"/>
                        </w:trPr>
                        <w:tc>
                          <w:tcPr>
                            <w:tcW w:w="1587" w:type="dxa"/>
                            <w:tcBorders>
                              <w:top w:val="single" w:color="231F20" w:sz="2" w:space="0"/>
                              <w:bottom w:val="single" w:color="231F20" w:sz="2" w:space="0"/>
                              <w:right w:val="single" w:color="231F20" w:sz="2" w:space="0"/>
                            </w:tcBorders>
                          </w:tcPr>
                          <w:p w14:paraId="210F5705">
                            <w:pPr>
                              <w:pStyle w:val="16"/>
                              <w:spacing w:before="193"/>
                              <w:ind w:left="113"/>
                              <w:rPr>
                                <w:sz w:val="20"/>
                              </w:rPr>
                            </w:pPr>
                            <w:r>
                              <w:rPr>
                                <w:color w:val="231F20"/>
                                <w:spacing w:val="-2"/>
                                <w:sz w:val="20"/>
                              </w:rPr>
                              <w:t>dream</w:t>
                            </w:r>
                          </w:p>
                        </w:tc>
                        <w:tc>
                          <w:tcPr>
                            <w:tcW w:w="1417" w:type="dxa"/>
                            <w:tcBorders>
                              <w:top w:val="single" w:color="231F20" w:sz="2" w:space="0"/>
                              <w:left w:val="single" w:color="231F20" w:sz="2" w:space="0"/>
                              <w:bottom w:val="single" w:color="231F20" w:sz="2" w:space="0"/>
                              <w:right w:val="single" w:color="231F20" w:sz="2" w:space="0"/>
                            </w:tcBorders>
                          </w:tcPr>
                          <w:p w14:paraId="5FD57B57">
                            <w:pPr>
                              <w:pStyle w:val="16"/>
                              <w:spacing w:before="67" w:line="264" w:lineRule="auto"/>
                              <w:ind w:left="116"/>
                              <w:rPr>
                                <w:sz w:val="20"/>
                              </w:rPr>
                            </w:pPr>
                            <w:r>
                              <w:rPr>
                                <w:color w:val="231F20"/>
                                <w:spacing w:val="-2"/>
                                <w:sz w:val="20"/>
                              </w:rPr>
                              <w:t xml:space="preserve">dreamt/ </w:t>
                            </w:r>
                            <w:r>
                              <w:rPr>
                                <w:color w:val="231F20"/>
                                <w:spacing w:val="-6"/>
                                <w:sz w:val="20"/>
                              </w:rPr>
                              <w:t>dreamed</w:t>
                            </w:r>
                          </w:p>
                        </w:tc>
                        <w:tc>
                          <w:tcPr>
                            <w:tcW w:w="1530" w:type="dxa"/>
                            <w:tcBorders>
                              <w:top w:val="single" w:color="231F20" w:sz="2" w:space="0"/>
                              <w:left w:val="single" w:color="231F20" w:sz="2" w:space="0"/>
                              <w:bottom w:val="single" w:color="231F20" w:sz="2" w:space="0"/>
                            </w:tcBorders>
                          </w:tcPr>
                          <w:p w14:paraId="531405C6">
                            <w:pPr>
                              <w:pStyle w:val="16"/>
                              <w:spacing w:before="57" w:line="273" w:lineRule="auto"/>
                              <w:ind w:left="116" w:right="15"/>
                              <w:rPr>
                                <w:sz w:val="20"/>
                              </w:rPr>
                            </w:pPr>
                            <w:r>
                              <w:rPr>
                                <w:color w:val="231F20"/>
                                <w:spacing w:val="-2"/>
                                <w:sz w:val="20"/>
                              </w:rPr>
                              <w:t xml:space="preserve">dreamt/ </w:t>
                            </w:r>
                            <w:r>
                              <w:rPr>
                                <w:color w:val="231F20"/>
                                <w:spacing w:val="-6"/>
                                <w:sz w:val="20"/>
                              </w:rPr>
                              <w:t>dreamed</w:t>
                            </w:r>
                          </w:p>
                        </w:tc>
                      </w:tr>
                      <w:tr w14:paraId="12FF32F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A2BF029">
                            <w:pPr>
                              <w:pStyle w:val="16"/>
                              <w:spacing w:before="80"/>
                              <w:ind w:left="113"/>
                              <w:rPr>
                                <w:sz w:val="20"/>
                              </w:rPr>
                            </w:pPr>
                            <w:r>
                              <w:rPr>
                                <w:color w:val="231F20"/>
                                <w:spacing w:val="-2"/>
                                <w:sz w:val="20"/>
                              </w:rPr>
                              <w:t>drink</w:t>
                            </w:r>
                          </w:p>
                        </w:tc>
                        <w:tc>
                          <w:tcPr>
                            <w:tcW w:w="1417" w:type="dxa"/>
                            <w:tcBorders>
                              <w:top w:val="single" w:color="231F20" w:sz="2" w:space="0"/>
                              <w:left w:val="single" w:color="231F20" w:sz="2" w:space="0"/>
                              <w:bottom w:val="single" w:color="231F20" w:sz="2" w:space="0"/>
                              <w:right w:val="single" w:color="231F20" w:sz="2" w:space="0"/>
                            </w:tcBorders>
                          </w:tcPr>
                          <w:p w14:paraId="6420618B">
                            <w:pPr>
                              <w:pStyle w:val="16"/>
                              <w:spacing w:before="80"/>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51B1B9B8">
                            <w:pPr>
                              <w:pStyle w:val="16"/>
                              <w:spacing w:before="79"/>
                              <w:ind w:left="116"/>
                              <w:rPr>
                                <w:sz w:val="20"/>
                              </w:rPr>
                            </w:pPr>
                            <w:r>
                              <w:rPr>
                                <w:color w:val="231F20"/>
                                <w:spacing w:val="-2"/>
                                <w:sz w:val="20"/>
                              </w:rPr>
                              <w:t>drunk</w:t>
                            </w:r>
                          </w:p>
                        </w:tc>
                      </w:tr>
                      <w:tr w14:paraId="678DCD7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5F94D7F">
                            <w:pPr>
                              <w:pStyle w:val="16"/>
                              <w:spacing w:before="79"/>
                              <w:ind w:left="113"/>
                              <w:rPr>
                                <w:sz w:val="20"/>
                              </w:rPr>
                            </w:pPr>
                            <w:r>
                              <w:rPr>
                                <w:color w:val="231F20"/>
                                <w:spacing w:val="-2"/>
                                <w:sz w:val="20"/>
                              </w:rPr>
                              <w:t>drive</w:t>
                            </w:r>
                          </w:p>
                        </w:tc>
                        <w:tc>
                          <w:tcPr>
                            <w:tcW w:w="1417" w:type="dxa"/>
                            <w:tcBorders>
                              <w:top w:val="single" w:color="231F20" w:sz="2" w:space="0"/>
                              <w:left w:val="single" w:color="231F20" w:sz="2" w:space="0"/>
                              <w:bottom w:val="single" w:color="231F20" w:sz="2" w:space="0"/>
                              <w:right w:val="single" w:color="231F20" w:sz="2" w:space="0"/>
                            </w:tcBorders>
                          </w:tcPr>
                          <w:p w14:paraId="78ABC72F">
                            <w:pPr>
                              <w:pStyle w:val="16"/>
                              <w:spacing w:before="79"/>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584C9939">
                            <w:pPr>
                              <w:pStyle w:val="16"/>
                              <w:spacing w:before="79"/>
                              <w:ind w:left="116"/>
                              <w:rPr>
                                <w:sz w:val="20"/>
                              </w:rPr>
                            </w:pPr>
                            <w:r>
                              <w:rPr>
                                <w:color w:val="231F20"/>
                                <w:spacing w:val="-2"/>
                                <w:sz w:val="20"/>
                              </w:rPr>
                              <w:t>driven</w:t>
                            </w:r>
                          </w:p>
                        </w:tc>
                      </w:tr>
                      <w:tr w14:paraId="11424E1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B451ECD">
                            <w:pPr>
                              <w:pStyle w:val="16"/>
                              <w:spacing w:before="79"/>
                              <w:ind w:left="113"/>
                              <w:rPr>
                                <w:sz w:val="20"/>
                              </w:rPr>
                            </w:pPr>
                            <w:r>
                              <w:rPr>
                                <w:color w:val="231F20"/>
                                <w:spacing w:val="-5"/>
                                <w:sz w:val="20"/>
                              </w:rPr>
                              <w:t>eat</w:t>
                            </w:r>
                          </w:p>
                        </w:tc>
                        <w:tc>
                          <w:tcPr>
                            <w:tcW w:w="1417" w:type="dxa"/>
                            <w:tcBorders>
                              <w:top w:val="single" w:color="231F20" w:sz="2" w:space="0"/>
                              <w:left w:val="single" w:color="231F20" w:sz="2" w:space="0"/>
                              <w:bottom w:val="single" w:color="231F20" w:sz="2" w:space="0"/>
                              <w:right w:val="single" w:color="231F20" w:sz="2" w:space="0"/>
                            </w:tcBorders>
                          </w:tcPr>
                          <w:p w14:paraId="3A14CD79">
                            <w:pPr>
                              <w:pStyle w:val="16"/>
                              <w:spacing w:before="79"/>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26F1D736">
                            <w:pPr>
                              <w:pStyle w:val="16"/>
                              <w:spacing w:before="79"/>
                              <w:ind w:left="116"/>
                              <w:rPr>
                                <w:sz w:val="20"/>
                              </w:rPr>
                            </w:pPr>
                            <w:r>
                              <w:rPr>
                                <w:color w:val="231F20"/>
                                <w:spacing w:val="-2"/>
                                <w:sz w:val="20"/>
                              </w:rPr>
                              <w:t>eaten</w:t>
                            </w:r>
                          </w:p>
                        </w:tc>
                      </w:tr>
                      <w:tr w14:paraId="4CC67E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D3E5547">
                            <w:pPr>
                              <w:pStyle w:val="16"/>
                              <w:spacing w:before="79"/>
                              <w:ind w:left="113"/>
                              <w:rPr>
                                <w:sz w:val="20"/>
                              </w:rPr>
                            </w:pPr>
                            <w:r>
                              <w:rPr>
                                <w:color w:val="231F20"/>
                                <w:spacing w:val="-4"/>
                                <w:sz w:val="20"/>
                              </w:rPr>
                              <w:t>fall</w:t>
                            </w:r>
                          </w:p>
                        </w:tc>
                        <w:tc>
                          <w:tcPr>
                            <w:tcW w:w="1417" w:type="dxa"/>
                            <w:tcBorders>
                              <w:top w:val="single" w:color="231F20" w:sz="2" w:space="0"/>
                              <w:left w:val="single" w:color="231F20" w:sz="2" w:space="0"/>
                              <w:bottom w:val="single" w:color="231F20" w:sz="2" w:space="0"/>
                              <w:right w:val="single" w:color="231F20" w:sz="2" w:space="0"/>
                            </w:tcBorders>
                          </w:tcPr>
                          <w:p w14:paraId="0FB3465A">
                            <w:pPr>
                              <w:pStyle w:val="16"/>
                              <w:spacing w:before="79"/>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002D2240">
                            <w:pPr>
                              <w:pStyle w:val="16"/>
                              <w:spacing w:before="79"/>
                              <w:ind w:left="116"/>
                              <w:rPr>
                                <w:sz w:val="20"/>
                              </w:rPr>
                            </w:pPr>
                            <w:r>
                              <w:rPr>
                                <w:color w:val="231F20"/>
                                <w:spacing w:val="-2"/>
                                <w:sz w:val="20"/>
                              </w:rPr>
                              <w:t>fallen</w:t>
                            </w:r>
                          </w:p>
                        </w:tc>
                      </w:tr>
                      <w:tr w14:paraId="5C9B93E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E92172F">
                            <w:pPr>
                              <w:pStyle w:val="16"/>
                              <w:spacing w:before="79"/>
                              <w:ind w:left="113"/>
                              <w:rPr>
                                <w:sz w:val="20"/>
                              </w:rPr>
                            </w:pPr>
                            <w:r>
                              <w:rPr>
                                <w:color w:val="231F20"/>
                                <w:spacing w:val="-4"/>
                                <w:sz w:val="20"/>
                              </w:rPr>
                              <w:t>feed</w:t>
                            </w:r>
                          </w:p>
                        </w:tc>
                        <w:tc>
                          <w:tcPr>
                            <w:tcW w:w="1417" w:type="dxa"/>
                            <w:tcBorders>
                              <w:top w:val="single" w:color="231F20" w:sz="2" w:space="0"/>
                              <w:left w:val="single" w:color="231F20" w:sz="2" w:space="0"/>
                              <w:bottom w:val="single" w:color="231F20" w:sz="2" w:space="0"/>
                              <w:right w:val="single" w:color="231F20" w:sz="2" w:space="0"/>
                            </w:tcBorders>
                          </w:tcPr>
                          <w:p w14:paraId="714069CC">
                            <w:pPr>
                              <w:pStyle w:val="16"/>
                              <w:spacing w:before="79"/>
                              <w:ind w:left="116"/>
                              <w:rPr>
                                <w:sz w:val="20"/>
                              </w:rPr>
                            </w:pPr>
                            <w:r>
                              <w:rPr>
                                <w:color w:val="231F20"/>
                                <w:spacing w:val="-5"/>
                                <w:sz w:val="20"/>
                              </w:rPr>
                              <w:t>fed</w:t>
                            </w:r>
                          </w:p>
                        </w:tc>
                        <w:tc>
                          <w:tcPr>
                            <w:tcW w:w="1530" w:type="dxa"/>
                            <w:tcBorders>
                              <w:top w:val="single" w:color="231F20" w:sz="2" w:space="0"/>
                              <w:left w:val="single" w:color="231F20" w:sz="2" w:space="0"/>
                              <w:bottom w:val="single" w:color="231F20" w:sz="2" w:space="0"/>
                            </w:tcBorders>
                          </w:tcPr>
                          <w:p w14:paraId="1F63A2CB">
                            <w:pPr>
                              <w:pStyle w:val="16"/>
                              <w:spacing w:before="79"/>
                              <w:ind w:left="116"/>
                              <w:rPr>
                                <w:sz w:val="20"/>
                              </w:rPr>
                            </w:pPr>
                            <w:r>
                              <w:rPr>
                                <w:color w:val="231F20"/>
                                <w:spacing w:val="-5"/>
                                <w:sz w:val="20"/>
                              </w:rPr>
                              <w:t>fed</w:t>
                            </w:r>
                          </w:p>
                        </w:tc>
                      </w:tr>
                      <w:tr w14:paraId="0829843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F7BD393">
                            <w:pPr>
                              <w:pStyle w:val="16"/>
                              <w:spacing w:before="79"/>
                              <w:ind w:left="113"/>
                              <w:rPr>
                                <w:sz w:val="20"/>
                              </w:rPr>
                            </w:pPr>
                            <w:r>
                              <w:rPr>
                                <w:color w:val="231F20"/>
                                <w:spacing w:val="-4"/>
                                <w:sz w:val="20"/>
                              </w:rPr>
                              <w:t>feel</w:t>
                            </w:r>
                          </w:p>
                        </w:tc>
                        <w:tc>
                          <w:tcPr>
                            <w:tcW w:w="1417" w:type="dxa"/>
                            <w:tcBorders>
                              <w:top w:val="single" w:color="231F20" w:sz="2" w:space="0"/>
                              <w:left w:val="single" w:color="231F20" w:sz="2" w:space="0"/>
                              <w:bottom w:val="single" w:color="231F20" w:sz="2" w:space="0"/>
                              <w:right w:val="single" w:color="231F20" w:sz="2" w:space="0"/>
                            </w:tcBorders>
                          </w:tcPr>
                          <w:p w14:paraId="266B2CC9">
                            <w:pPr>
                              <w:pStyle w:val="16"/>
                              <w:spacing w:before="79"/>
                              <w:ind w:left="116"/>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290A04EC">
                            <w:pPr>
                              <w:pStyle w:val="16"/>
                              <w:spacing w:before="79"/>
                              <w:ind w:left="116"/>
                              <w:rPr>
                                <w:sz w:val="20"/>
                              </w:rPr>
                            </w:pPr>
                            <w:r>
                              <w:rPr>
                                <w:color w:val="231F20"/>
                                <w:spacing w:val="-4"/>
                                <w:sz w:val="20"/>
                              </w:rPr>
                              <w:t>felt</w:t>
                            </w:r>
                          </w:p>
                        </w:tc>
                      </w:tr>
                      <w:tr w14:paraId="4499140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9C2D708">
                            <w:pPr>
                              <w:pStyle w:val="16"/>
                              <w:spacing w:before="67"/>
                              <w:ind w:left="113"/>
                              <w:rPr>
                                <w:rFonts w:ascii="Tahoma"/>
                                <w:sz w:val="20"/>
                              </w:rPr>
                            </w:pPr>
                            <w:r>
                              <w:rPr>
                                <w:rFonts w:ascii="Tahoma"/>
                                <w:color w:val="231F20"/>
                                <w:spacing w:val="-2"/>
                                <w:sz w:val="20"/>
                              </w:rPr>
                              <w:t>fight</w:t>
                            </w:r>
                          </w:p>
                        </w:tc>
                        <w:tc>
                          <w:tcPr>
                            <w:tcW w:w="1417" w:type="dxa"/>
                            <w:tcBorders>
                              <w:top w:val="single" w:color="231F20" w:sz="2" w:space="0"/>
                              <w:left w:val="single" w:color="231F20" w:sz="2" w:space="0"/>
                              <w:bottom w:val="single" w:color="231F20" w:sz="2" w:space="0"/>
                              <w:right w:val="single" w:color="231F20" w:sz="2" w:space="0"/>
                            </w:tcBorders>
                          </w:tcPr>
                          <w:p w14:paraId="49F0B700">
                            <w:pPr>
                              <w:pStyle w:val="16"/>
                              <w:spacing w:before="79"/>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5353A423">
                            <w:pPr>
                              <w:pStyle w:val="16"/>
                              <w:spacing w:before="79"/>
                              <w:ind w:left="116"/>
                              <w:rPr>
                                <w:sz w:val="20"/>
                              </w:rPr>
                            </w:pPr>
                            <w:r>
                              <w:rPr>
                                <w:color w:val="231F20"/>
                                <w:spacing w:val="-2"/>
                                <w:sz w:val="20"/>
                              </w:rPr>
                              <w:t>fought</w:t>
                            </w:r>
                          </w:p>
                        </w:tc>
                      </w:tr>
                      <w:tr w14:paraId="5DBE04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E03EB15">
                            <w:pPr>
                              <w:pStyle w:val="16"/>
                              <w:spacing w:before="67"/>
                              <w:ind w:left="113"/>
                              <w:rPr>
                                <w:rFonts w:ascii="Tahoma"/>
                                <w:sz w:val="20"/>
                              </w:rPr>
                            </w:pPr>
                            <w:r>
                              <w:rPr>
                                <w:rFonts w:ascii="Tahoma"/>
                                <w:color w:val="231F20"/>
                                <w:spacing w:val="-4"/>
                                <w:sz w:val="20"/>
                              </w:rPr>
                              <w:t>find</w:t>
                            </w:r>
                          </w:p>
                        </w:tc>
                        <w:tc>
                          <w:tcPr>
                            <w:tcW w:w="1417" w:type="dxa"/>
                            <w:tcBorders>
                              <w:top w:val="single" w:color="231F20" w:sz="2" w:space="0"/>
                              <w:left w:val="single" w:color="231F20" w:sz="2" w:space="0"/>
                              <w:bottom w:val="single" w:color="231F20" w:sz="2" w:space="0"/>
                              <w:right w:val="single" w:color="231F20" w:sz="2" w:space="0"/>
                            </w:tcBorders>
                          </w:tcPr>
                          <w:p w14:paraId="4D12B790">
                            <w:pPr>
                              <w:pStyle w:val="16"/>
                              <w:spacing w:before="79"/>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2C079958">
                            <w:pPr>
                              <w:pStyle w:val="16"/>
                              <w:spacing w:before="79"/>
                              <w:ind w:left="116"/>
                              <w:rPr>
                                <w:sz w:val="20"/>
                              </w:rPr>
                            </w:pPr>
                            <w:r>
                              <w:rPr>
                                <w:color w:val="231F20"/>
                                <w:spacing w:val="-2"/>
                                <w:sz w:val="20"/>
                              </w:rPr>
                              <w:t>found</w:t>
                            </w:r>
                          </w:p>
                        </w:tc>
                      </w:tr>
                      <w:tr w14:paraId="2ECBCE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EB95FA">
                            <w:pPr>
                              <w:pStyle w:val="16"/>
                              <w:spacing w:before="67"/>
                              <w:ind w:left="113"/>
                              <w:rPr>
                                <w:rFonts w:ascii="Tahoma"/>
                                <w:sz w:val="20"/>
                              </w:rPr>
                            </w:pPr>
                            <w:r>
                              <w:rPr>
                                <w:rFonts w:ascii="Tahoma"/>
                                <w:color w:val="231F20"/>
                                <w:spacing w:val="-5"/>
                                <w:sz w:val="20"/>
                              </w:rPr>
                              <w:t>fly</w:t>
                            </w:r>
                          </w:p>
                        </w:tc>
                        <w:tc>
                          <w:tcPr>
                            <w:tcW w:w="1417" w:type="dxa"/>
                            <w:tcBorders>
                              <w:top w:val="single" w:color="231F20" w:sz="2" w:space="0"/>
                              <w:left w:val="single" w:color="231F20" w:sz="2" w:space="0"/>
                              <w:bottom w:val="single" w:color="231F20" w:sz="2" w:space="0"/>
                              <w:right w:val="single" w:color="231F20" w:sz="2" w:space="0"/>
                            </w:tcBorders>
                          </w:tcPr>
                          <w:p w14:paraId="365A308B">
                            <w:pPr>
                              <w:pStyle w:val="16"/>
                              <w:spacing w:before="67"/>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739A0281">
                            <w:pPr>
                              <w:pStyle w:val="16"/>
                              <w:spacing w:before="67"/>
                              <w:ind w:left="116"/>
                              <w:rPr>
                                <w:rFonts w:ascii="Tahoma"/>
                                <w:sz w:val="20"/>
                              </w:rPr>
                            </w:pPr>
                            <w:r>
                              <w:rPr>
                                <w:rFonts w:ascii="Tahoma"/>
                                <w:color w:val="231F20"/>
                                <w:spacing w:val="-2"/>
                                <w:sz w:val="20"/>
                              </w:rPr>
                              <w:t>flown</w:t>
                            </w:r>
                          </w:p>
                        </w:tc>
                      </w:tr>
                      <w:tr w14:paraId="1CA685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70F5E5EB">
                            <w:pPr>
                              <w:pStyle w:val="16"/>
                              <w:spacing w:before="79"/>
                              <w:ind w:left="113"/>
                              <w:rPr>
                                <w:sz w:val="20"/>
                              </w:rPr>
                            </w:pPr>
                            <w:r>
                              <w:rPr>
                                <w:color w:val="231F20"/>
                                <w:spacing w:val="-2"/>
                                <w:sz w:val="20"/>
                              </w:rPr>
                              <w:t>forget</w:t>
                            </w:r>
                          </w:p>
                        </w:tc>
                        <w:tc>
                          <w:tcPr>
                            <w:tcW w:w="1417" w:type="dxa"/>
                            <w:tcBorders>
                              <w:top w:val="single" w:color="231F20" w:sz="2" w:space="0"/>
                              <w:left w:val="single" w:color="231F20" w:sz="2" w:space="0"/>
                              <w:right w:val="single" w:color="231F20" w:sz="2" w:space="0"/>
                            </w:tcBorders>
                          </w:tcPr>
                          <w:p w14:paraId="23C1BD3F">
                            <w:pPr>
                              <w:pStyle w:val="16"/>
                              <w:spacing w:before="79"/>
                              <w:ind w:left="116"/>
                              <w:rPr>
                                <w:sz w:val="20"/>
                              </w:rPr>
                            </w:pPr>
                            <w:r>
                              <w:rPr>
                                <w:color w:val="231F20"/>
                                <w:spacing w:val="-2"/>
                                <w:sz w:val="20"/>
                              </w:rPr>
                              <w:t>forgot</w:t>
                            </w:r>
                          </w:p>
                        </w:tc>
                        <w:tc>
                          <w:tcPr>
                            <w:tcW w:w="1530" w:type="dxa"/>
                            <w:tcBorders>
                              <w:top w:val="single" w:color="231F20" w:sz="2" w:space="0"/>
                              <w:left w:val="single" w:color="231F20" w:sz="2" w:space="0"/>
                            </w:tcBorders>
                          </w:tcPr>
                          <w:p w14:paraId="20CC9B43">
                            <w:pPr>
                              <w:pStyle w:val="16"/>
                              <w:spacing w:before="79"/>
                              <w:ind w:left="116"/>
                              <w:rPr>
                                <w:sz w:val="20"/>
                              </w:rPr>
                            </w:pPr>
                            <w:r>
                              <w:rPr>
                                <w:color w:val="231F20"/>
                                <w:spacing w:val="-2"/>
                                <w:sz w:val="20"/>
                              </w:rPr>
                              <w:t>forgotten</w:t>
                            </w:r>
                          </w:p>
                        </w:tc>
                      </w:tr>
                    </w:tbl>
                    <w:p w14:paraId="476EBF80">
                      <w:pPr>
                        <w:pStyle w:val="11"/>
                      </w:pPr>
                    </w:p>
                  </w:txbxContent>
                </v:textbox>
                <w10:wrap type="none"/>
                <w10:anchorlock/>
              </v:shape>
            </w:pict>
          </mc:Fallback>
        </mc:AlternateContent>
      </w:r>
      <w:r>
        <w:rPr>
          <w:rFonts w:ascii="宋体"/>
          <w:sz w:val="20"/>
        </w:rPr>
        <w:tab/>
      </w:r>
      <w:r>
        <w:rPr>
          <w:rFonts w:ascii="宋体"/>
          <w:sz w:val="20"/>
        </w:rPr>
        <mc:AlternateContent>
          <mc:Choice Requires="wps">
            <w:drawing>
              <wp:inline distT="0" distB="0" distL="0" distR="0">
                <wp:extent cx="2886710" cy="8806815"/>
                <wp:effectExtent l="0" t="0" r="0" b="0"/>
                <wp:docPr id="4996" name="Textbox 4996"/>
                <wp:cNvGraphicFramePr/>
                <a:graphic xmlns:a="http://schemas.openxmlformats.org/drawingml/2006/main">
                  <a:graphicData uri="http://schemas.microsoft.com/office/word/2010/wordprocessingShape">
                    <wps:wsp>
                      <wps:cNvSpPr txBox="1"/>
                      <wps:spPr>
                        <a:xfrm>
                          <a:off x="0" y="0"/>
                          <a:ext cx="2886710" cy="880681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79AD1C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824DBEA">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4DF1C466">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3CDC338">
                                  <w:pPr>
                                    <w:pStyle w:val="16"/>
                                    <w:spacing w:before="148"/>
                                    <w:ind w:left="124"/>
                                    <w:rPr>
                                      <w:b/>
                                      <w:sz w:val="20"/>
                                    </w:rPr>
                                  </w:pPr>
                                  <w:r>
                                    <w:rPr>
                                      <w:b/>
                                      <w:color w:val="231F20"/>
                                      <w:sz w:val="20"/>
                                    </w:rPr>
                                    <w:t xml:space="preserve">Past </w:t>
                                  </w:r>
                                  <w:r>
                                    <w:rPr>
                                      <w:b/>
                                      <w:color w:val="231F20"/>
                                      <w:spacing w:val="-2"/>
                                      <w:sz w:val="20"/>
                                    </w:rPr>
                                    <w:t>participle</w:t>
                                  </w:r>
                                </w:p>
                              </w:tc>
                            </w:tr>
                            <w:tr w14:paraId="217D90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2F9CD465">
                                  <w:pPr>
                                    <w:pStyle w:val="16"/>
                                    <w:spacing w:before="77"/>
                                    <w:ind w:left="113"/>
                                    <w:rPr>
                                      <w:sz w:val="20"/>
                                    </w:rPr>
                                  </w:pPr>
                                  <w:r>
                                    <w:rPr>
                                      <w:color w:val="231F20"/>
                                      <w:spacing w:val="-2"/>
                                      <w:sz w:val="20"/>
                                    </w:rPr>
                                    <w:t>forgive</w:t>
                                  </w:r>
                                </w:p>
                              </w:tc>
                              <w:tc>
                                <w:tcPr>
                                  <w:tcW w:w="1417" w:type="dxa"/>
                                  <w:tcBorders>
                                    <w:top w:val="single" w:color="231F20" w:sz="2" w:space="0"/>
                                    <w:left w:val="single" w:color="231F20" w:sz="2" w:space="0"/>
                                    <w:bottom w:val="single" w:color="231F20" w:sz="2" w:space="0"/>
                                    <w:right w:val="single" w:color="231F20" w:sz="2" w:space="0"/>
                                  </w:tcBorders>
                                </w:tcPr>
                                <w:p w14:paraId="21BAD86A">
                                  <w:pPr>
                                    <w:pStyle w:val="16"/>
                                    <w:spacing w:before="77"/>
                                    <w:ind w:left="116"/>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6184B3AB">
                                  <w:pPr>
                                    <w:pStyle w:val="16"/>
                                    <w:spacing w:before="77"/>
                                    <w:ind w:left="116"/>
                                    <w:rPr>
                                      <w:sz w:val="20"/>
                                    </w:rPr>
                                  </w:pPr>
                                  <w:r>
                                    <w:rPr>
                                      <w:color w:val="231F20"/>
                                      <w:spacing w:val="-2"/>
                                      <w:sz w:val="20"/>
                                    </w:rPr>
                                    <w:t>forgiven</w:t>
                                  </w:r>
                                </w:p>
                              </w:tc>
                            </w:tr>
                            <w:tr w14:paraId="72B81FC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0366D51">
                                  <w:pPr>
                                    <w:pStyle w:val="16"/>
                                    <w:spacing w:before="79"/>
                                    <w:ind w:left="113"/>
                                    <w:rPr>
                                      <w:sz w:val="20"/>
                                    </w:rPr>
                                  </w:pPr>
                                  <w:r>
                                    <w:rPr>
                                      <w:color w:val="231F20"/>
                                      <w:spacing w:val="-5"/>
                                      <w:sz w:val="20"/>
                                    </w:rPr>
                                    <w:t>get</w:t>
                                  </w:r>
                                </w:p>
                              </w:tc>
                              <w:tc>
                                <w:tcPr>
                                  <w:tcW w:w="1417" w:type="dxa"/>
                                  <w:tcBorders>
                                    <w:top w:val="single" w:color="231F20" w:sz="2" w:space="0"/>
                                    <w:left w:val="single" w:color="231F20" w:sz="2" w:space="0"/>
                                    <w:bottom w:val="single" w:color="231F20" w:sz="2" w:space="0"/>
                                    <w:right w:val="single" w:color="231F20" w:sz="2" w:space="0"/>
                                  </w:tcBorders>
                                </w:tcPr>
                                <w:p w14:paraId="21CD1017">
                                  <w:pPr>
                                    <w:pStyle w:val="16"/>
                                    <w:spacing w:before="79"/>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6437BFDD">
                                  <w:pPr>
                                    <w:pStyle w:val="16"/>
                                    <w:spacing w:before="79"/>
                                    <w:ind w:left="116"/>
                                    <w:rPr>
                                      <w:sz w:val="20"/>
                                    </w:rPr>
                                  </w:pPr>
                                  <w:r>
                                    <w:rPr>
                                      <w:color w:val="231F20"/>
                                      <w:spacing w:val="-2"/>
                                      <w:sz w:val="20"/>
                                    </w:rPr>
                                    <w:t>got/gotten</w:t>
                                  </w:r>
                                </w:p>
                              </w:tc>
                            </w:tr>
                            <w:tr w14:paraId="3B804F8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6FB0BDD">
                                  <w:pPr>
                                    <w:pStyle w:val="16"/>
                                    <w:spacing w:before="79"/>
                                    <w:ind w:left="113"/>
                                    <w:rPr>
                                      <w:sz w:val="20"/>
                                    </w:rPr>
                                  </w:pPr>
                                  <w:r>
                                    <w:rPr>
                                      <w:color w:val="231F20"/>
                                      <w:spacing w:val="-4"/>
                                      <w:sz w:val="20"/>
                                    </w:rPr>
                                    <w:t>give</w:t>
                                  </w:r>
                                </w:p>
                              </w:tc>
                              <w:tc>
                                <w:tcPr>
                                  <w:tcW w:w="1417" w:type="dxa"/>
                                  <w:tcBorders>
                                    <w:top w:val="single" w:color="231F20" w:sz="2" w:space="0"/>
                                    <w:left w:val="single" w:color="231F20" w:sz="2" w:space="0"/>
                                    <w:bottom w:val="single" w:color="231F20" w:sz="2" w:space="0"/>
                                    <w:right w:val="single" w:color="231F20" w:sz="2" w:space="0"/>
                                  </w:tcBorders>
                                </w:tcPr>
                                <w:p w14:paraId="77C3CA48">
                                  <w:pPr>
                                    <w:pStyle w:val="16"/>
                                    <w:spacing w:before="79"/>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1FD0E885">
                                  <w:pPr>
                                    <w:pStyle w:val="16"/>
                                    <w:spacing w:before="79"/>
                                    <w:ind w:left="116"/>
                                    <w:rPr>
                                      <w:sz w:val="20"/>
                                    </w:rPr>
                                  </w:pPr>
                                  <w:r>
                                    <w:rPr>
                                      <w:color w:val="231F20"/>
                                      <w:spacing w:val="-2"/>
                                      <w:sz w:val="20"/>
                                    </w:rPr>
                                    <w:t>given</w:t>
                                  </w:r>
                                </w:p>
                              </w:tc>
                            </w:tr>
                            <w:tr w14:paraId="7E8A58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46B8547">
                                  <w:pPr>
                                    <w:pStyle w:val="16"/>
                                    <w:spacing w:before="79"/>
                                    <w:ind w:left="113"/>
                                    <w:rPr>
                                      <w:sz w:val="20"/>
                                    </w:rPr>
                                  </w:pPr>
                                  <w:r>
                                    <w:rPr>
                                      <w:color w:val="231F20"/>
                                      <w:spacing w:val="-5"/>
                                      <w:sz w:val="20"/>
                                    </w:rPr>
                                    <w:t>go</w:t>
                                  </w:r>
                                </w:p>
                              </w:tc>
                              <w:tc>
                                <w:tcPr>
                                  <w:tcW w:w="1417" w:type="dxa"/>
                                  <w:tcBorders>
                                    <w:top w:val="single" w:color="231F20" w:sz="2" w:space="0"/>
                                    <w:left w:val="single" w:color="231F20" w:sz="2" w:space="0"/>
                                    <w:bottom w:val="single" w:color="231F20" w:sz="2" w:space="0"/>
                                    <w:right w:val="single" w:color="231F20" w:sz="2" w:space="0"/>
                                  </w:tcBorders>
                                </w:tcPr>
                                <w:p w14:paraId="518224B8">
                                  <w:pPr>
                                    <w:pStyle w:val="16"/>
                                    <w:spacing w:before="79"/>
                                    <w:ind w:left="116"/>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36CC29FB">
                                  <w:pPr>
                                    <w:pStyle w:val="16"/>
                                    <w:spacing w:before="79"/>
                                    <w:ind w:left="116"/>
                                    <w:rPr>
                                      <w:sz w:val="20"/>
                                    </w:rPr>
                                  </w:pPr>
                                  <w:r>
                                    <w:rPr>
                                      <w:color w:val="231F20"/>
                                      <w:spacing w:val="-4"/>
                                      <w:sz w:val="20"/>
                                    </w:rPr>
                                    <w:t>gone</w:t>
                                  </w:r>
                                </w:p>
                              </w:tc>
                            </w:tr>
                            <w:tr w14:paraId="26A695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2AE2007">
                                  <w:pPr>
                                    <w:pStyle w:val="16"/>
                                    <w:spacing w:before="79"/>
                                    <w:ind w:left="113"/>
                                    <w:rPr>
                                      <w:sz w:val="20"/>
                                    </w:rPr>
                                  </w:pPr>
                                  <w:r>
                                    <w:rPr>
                                      <w:color w:val="231F20"/>
                                      <w:spacing w:val="-4"/>
                                      <w:sz w:val="20"/>
                                    </w:rPr>
                                    <w:t>grow</w:t>
                                  </w:r>
                                </w:p>
                              </w:tc>
                              <w:tc>
                                <w:tcPr>
                                  <w:tcW w:w="1417" w:type="dxa"/>
                                  <w:tcBorders>
                                    <w:top w:val="single" w:color="231F20" w:sz="2" w:space="0"/>
                                    <w:left w:val="single" w:color="231F20" w:sz="2" w:space="0"/>
                                    <w:bottom w:val="single" w:color="231F20" w:sz="2" w:space="0"/>
                                    <w:right w:val="single" w:color="231F20" w:sz="2" w:space="0"/>
                                  </w:tcBorders>
                                </w:tcPr>
                                <w:p w14:paraId="161F0D75">
                                  <w:pPr>
                                    <w:pStyle w:val="16"/>
                                    <w:spacing w:before="79"/>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686A5E97">
                                  <w:pPr>
                                    <w:pStyle w:val="16"/>
                                    <w:spacing w:before="79"/>
                                    <w:ind w:left="116"/>
                                    <w:rPr>
                                      <w:sz w:val="20"/>
                                    </w:rPr>
                                  </w:pPr>
                                  <w:r>
                                    <w:rPr>
                                      <w:color w:val="231F20"/>
                                      <w:spacing w:val="-2"/>
                                      <w:sz w:val="20"/>
                                    </w:rPr>
                                    <w:t>grown</w:t>
                                  </w:r>
                                </w:p>
                              </w:tc>
                            </w:tr>
                            <w:tr w14:paraId="623F97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3C08B0D">
                                  <w:pPr>
                                    <w:pStyle w:val="16"/>
                                    <w:spacing w:before="77"/>
                                    <w:ind w:left="113"/>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417" w:type="dxa"/>
                                  <w:tcBorders>
                                    <w:top w:val="single" w:color="231F20" w:sz="2" w:space="0"/>
                                    <w:left w:val="single" w:color="231F20" w:sz="2" w:space="0"/>
                                    <w:bottom w:val="single" w:color="231F20" w:sz="2" w:space="0"/>
                                    <w:right w:val="single" w:color="231F20" w:sz="2" w:space="0"/>
                                  </w:tcBorders>
                                </w:tcPr>
                                <w:p w14:paraId="4D717380">
                                  <w:pPr>
                                    <w:pStyle w:val="16"/>
                                    <w:spacing w:before="79"/>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28FE29FA">
                                  <w:pPr>
                                    <w:pStyle w:val="16"/>
                                    <w:spacing w:before="79"/>
                                    <w:ind w:left="116"/>
                                    <w:rPr>
                                      <w:sz w:val="20"/>
                                    </w:rPr>
                                  </w:pPr>
                                  <w:r>
                                    <w:rPr>
                                      <w:color w:val="231F20"/>
                                      <w:spacing w:val="-4"/>
                                      <w:sz w:val="20"/>
                                    </w:rPr>
                                    <w:t>hung</w:t>
                                  </w:r>
                                </w:p>
                              </w:tc>
                            </w:tr>
                            <w:tr w14:paraId="42A27A6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847A9CD">
                                  <w:pPr>
                                    <w:pStyle w:val="16"/>
                                    <w:spacing w:before="79"/>
                                    <w:ind w:left="113"/>
                                    <w:rPr>
                                      <w:sz w:val="20"/>
                                    </w:rPr>
                                  </w:pPr>
                                  <w:r>
                                    <w:rPr>
                                      <w:color w:val="231F20"/>
                                      <w:spacing w:val="-6"/>
                                      <w:sz w:val="20"/>
                                    </w:rPr>
                                    <w:t>have</w:t>
                                  </w:r>
                                  <w:r>
                                    <w:rPr>
                                      <w:color w:val="231F20"/>
                                      <w:spacing w:val="-7"/>
                                      <w:sz w:val="20"/>
                                    </w:rPr>
                                    <w:t xml:space="preserve"> </w:t>
                                  </w:r>
                                  <w:r>
                                    <w:rPr>
                                      <w:color w:val="231F20"/>
                                      <w:spacing w:val="-4"/>
                                      <w:sz w:val="20"/>
                                    </w:rPr>
                                    <w:t>(has)</w:t>
                                  </w:r>
                                </w:p>
                              </w:tc>
                              <w:tc>
                                <w:tcPr>
                                  <w:tcW w:w="1417" w:type="dxa"/>
                                  <w:tcBorders>
                                    <w:top w:val="single" w:color="231F20" w:sz="2" w:space="0"/>
                                    <w:left w:val="single" w:color="231F20" w:sz="2" w:space="0"/>
                                    <w:bottom w:val="single" w:color="231F20" w:sz="2" w:space="0"/>
                                    <w:right w:val="single" w:color="231F20" w:sz="2" w:space="0"/>
                                  </w:tcBorders>
                                </w:tcPr>
                                <w:p w14:paraId="1156365A">
                                  <w:pPr>
                                    <w:pStyle w:val="16"/>
                                    <w:spacing w:before="79"/>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1F8DB766">
                                  <w:pPr>
                                    <w:pStyle w:val="16"/>
                                    <w:spacing w:before="79"/>
                                    <w:ind w:left="116"/>
                                    <w:rPr>
                                      <w:sz w:val="20"/>
                                    </w:rPr>
                                  </w:pPr>
                                  <w:r>
                                    <w:rPr>
                                      <w:color w:val="231F20"/>
                                      <w:spacing w:val="-5"/>
                                      <w:sz w:val="20"/>
                                    </w:rPr>
                                    <w:t>had</w:t>
                                  </w:r>
                                </w:p>
                              </w:tc>
                            </w:tr>
                            <w:tr w14:paraId="1C31F46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166188">
                                  <w:pPr>
                                    <w:pStyle w:val="16"/>
                                    <w:spacing w:before="79"/>
                                    <w:ind w:left="113"/>
                                    <w:rPr>
                                      <w:sz w:val="20"/>
                                    </w:rPr>
                                  </w:pPr>
                                  <w:r>
                                    <w:rPr>
                                      <w:color w:val="231F20"/>
                                      <w:spacing w:val="-4"/>
                                      <w:sz w:val="20"/>
                                    </w:rPr>
                                    <w:t>hear</w:t>
                                  </w:r>
                                </w:p>
                              </w:tc>
                              <w:tc>
                                <w:tcPr>
                                  <w:tcW w:w="1417" w:type="dxa"/>
                                  <w:tcBorders>
                                    <w:top w:val="single" w:color="231F20" w:sz="2" w:space="0"/>
                                    <w:left w:val="single" w:color="231F20" w:sz="2" w:space="0"/>
                                    <w:bottom w:val="single" w:color="231F20" w:sz="2" w:space="0"/>
                                    <w:right w:val="single" w:color="231F20" w:sz="2" w:space="0"/>
                                  </w:tcBorders>
                                </w:tcPr>
                                <w:p w14:paraId="7C440436">
                                  <w:pPr>
                                    <w:pStyle w:val="16"/>
                                    <w:spacing w:before="79"/>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14D9F0D6">
                                  <w:pPr>
                                    <w:pStyle w:val="16"/>
                                    <w:spacing w:before="79"/>
                                    <w:ind w:left="116"/>
                                    <w:rPr>
                                      <w:sz w:val="20"/>
                                    </w:rPr>
                                  </w:pPr>
                                  <w:r>
                                    <w:rPr>
                                      <w:color w:val="231F20"/>
                                      <w:spacing w:val="-2"/>
                                      <w:sz w:val="20"/>
                                    </w:rPr>
                                    <w:t>heard</w:t>
                                  </w:r>
                                </w:p>
                              </w:tc>
                            </w:tr>
                            <w:tr w14:paraId="793E1F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247FE4C">
                                  <w:pPr>
                                    <w:pStyle w:val="16"/>
                                    <w:spacing w:before="79"/>
                                    <w:ind w:left="113"/>
                                    <w:rPr>
                                      <w:sz w:val="20"/>
                                    </w:rPr>
                                  </w:pPr>
                                  <w:r>
                                    <w:rPr>
                                      <w:color w:val="231F20"/>
                                      <w:spacing w:val="-4"/>
                                      <w:sz w:val="20"/>
                                    </w:rPr>
                                    <w:t>hide</w:t>
                                  </w:r>
                                </w:p>
                              </w:tc>
                              <w:tc>
                                <w:tcPr>
                                  <w:tcW w:w="1417" w:type="dxa"/>
                                  <w:tcBorders>
                                    <w:top w:val="single" w:color="231F20" w:sz="2" w:space="0"/>
                                    <w:left w:val="single" w:color="231F20" w:sz="2" w:space="0"/>
                                    <w:bottom w:val="single" w:color="231F20" w:sz="2" w:space="0"/>
                                    <w:right w:val="single" w:color="231F20" w:sz="2" w:space="0"/>
                                  </w:tcBorders>
                                </w:tcPr>
                                <w:p w14:paraId="03CE0C44">
                                  <w:pPr>
                                    <w:pStyle w:val="16"/>
                                    <w:spacing w:before="79"/>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128B5A98">
                                  <w:pPr>
                                    <w:pStyle w:val="16"/>
                                    <w:spacing w:before="79"/>
                                    <w:ind w:left="116"/>
                                    <w:rPr>
                                      <w:sz w:val="20"/>
                                    </w:rPr>
                                  </w:pPr>
                                  <w:r>
                                    <w:rPr>
                                      <w:color w:val="231F20"/>
                                      <w:spacing w:val="-2"/>
                                      <w:sz w:val="20"/>
                                    </w:rPr>
                                    <w:t>hidden</w:t>
                                  </w:r>
                                </w:p>
                              </w:tc>
                            </w:tr>
                            <w:tr w14:paraId="30CA38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3F698E3">
                                  <w:pPr>
                                    <w:pStyle w:val="16"/>
                                    <w:spacing w:before="79"/>
                                    <w:ind w:left="113"/>
                                    <w:rPr>
                                      <w:sz w:val="20"/>
                                    </w:rPr>
                                  </w:pPr>
                                  <w:r>
                                    <w:rPr>
                                      <w:color w:val="231F20"/>
                                      <w:spacing w:val="-5"/>
                                      <w:sz w:val="20"/>
                                    </w:rPr>
                                    <w:t>hit</w:t>
                                  </w:r>
                                </w:p>
                              </w:tc>
                              <w:tc>
                                <w:tcPr>
                                  <w:tcW w:w="1417" w:type="dxa"/>
                                  <w:tcBorders>
                                    <w:top w:val="single" w:color="231F20" w:sz="2" w:space="0"/>
                                    <w:left w:val="single" w:color="231F20" w:sz="2" w:space="0"/>
                                    <w:bottom w:val="single" w:color="231F20" w:sz="2" w:space="0"/>
                                    <w:right w:val="single" w:color="231F20" w:sz="2" w:space="0"/>
                                  </w:tcBorders>
                                </w:tcPr>
                                <w:p w14:paraId="5AD5C86F">
                                  <w:pPr>
                                    <w:pStyle w:val="16"/>
                                    <w:spacing w:before="79"/>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2967F9CA">
                                  <w:pPr>
                                    <w:pStyle w:val="16"/>
                                    <w:spacing w:before="79"/>
                                    <w:ind w:left="116"/>
                                    <w:rPr>
                                      <w:sz w:val="20"/>
                                    </w:rPr>
                                  </w:pPr>
                                  <w:r>
                                    <w:rPr>
                                      <w:color w:val="231F20"/>
                                      <w:spacing w:val="-5"/>
                                      <w:sz w:val="20"/>
                                    </w:rPr>
                                    <w:t>hit</w:t>
                                  </w:r>
                                </w:p>
                              </w:tc>
                            </w:tr>
                            <w:tr w14:paraId="3661D7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F16A6D5">
                                  <w:pPr>
                                    <w:pStyle w:val="16"/>
                                    <w:spacing w:before="79"/>
                                    <w:ind w:left="113"/>
                                    <w:rPr>
                                      <w:sz w:val="20"/>
                                    </w:rPr>
                                  </w:pPr>
                                  <w:r>
                                    <w:rPr>
                                      <w:color w:val="231F20"/>
                                      <w:spacing w:val="-4"/>
                                      <w:sz w:val="20"/>
                                    </w:rPr>
                                    <w:t>hold</w:t>
                                  </w:r>
                                </w:p>
                              </w:tc>
                              <w:tc>
                                <w:tcPr>
                                  <w:tcW w:w="1417" w:type="dxa"/>
                                  <w:tcBorders>
                                    <w:top w:val="single" w:color="231F20" w:sz="2" w:space="0"/>
                                    <w:left w:val="single" w:color="231F20" w:sz="2" w:space="0"/>
                                    <w:bottom w:val="single" w:color="231F20" w:sz="2" w:space="0"/>
                                    <w:right w:val="single" w:color="231F20" w:sz="2" w:space="0"/>
                                  </w:tcBorders>
                                </w:tcPr>
                                <w:p w14:paraId="4DD4C118">
                                  <w:pPr>
                                    <w:pStyle w:val="16"/>
                                    <w:spacing w:before="79"/>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4798CF5F">
                                  <w:pPr>
                                    <w:pStyle w:val="16"/>
                                    <w:spacing w:before="79"/>
                                    <w:ind w:left="116"/>
                                    <w:rPr>
                                      <w:sz w:val="20"/>
                                    </w:rPr>
                                  </w:pPr>
                                  <w:r>
                                    <w:rPr>
                                      <w:color w:val="231F20"/>
                                      <w:spacing w:val="-4"/>
                                      <w:sz w:val="20"/>
                                    </w:rPr>
                                    <w:t>held</w:t>
                                  </w:r>
                                </w:p>
                              </w:tc>
                            </w:tr>
                            <w:tr w14:paraId="03E49F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60C4F9">
                                  <w:pPr>
                                    <w:pStyle w:val="16"/>
                                    <w:spacing w:before="79"/>
                                    <w:ind w:left="113"/>
                                    <w:rPr>
                                      <w:sz w:val="20"/>
                                    </w:rPr>
                                  </w:pPr>
                                  <w:r>
                                    <w:rPr>
                                      <w:color w:val="231F20"/>
                                      <w:spacing w:val="-4"/>
                                      <w:sz w:val="20"/>
                                    </w:rPr>
                                    <w:t>hurt</w:t>
                                  </w:r>
                                </w:p>
                              </w:tc>
                              <w:tc>
                                <w:tcPr>
                                  <w:tcW w:w="1417" w:type="dxa"/>
                                  <w:tcBorders>
                                    <w:top w:val="single" w:color="231F20" w:sz="2" w:space="0"/>
                                    <w:left w:val="single" w:color="231F20" w:sz="2" w:space="0"/>
                                    <w:bottom w:val="single" w:color="231F20" w:sz="2" w:space="0"/>
                                    <w:right w:val="single" w:color="231F20" w:sz="2" w:space="0"/>
                                  </w:tcBorders>
                                </w:tcPr>
                                <w:p w14:paraId="352FC250">
                                  <w:pPr>
                                    <w:pStyle w:val="16"/>
                                    <w:spacing w:before="79"/>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0FCE64B7">
                                  <w:pPr>
                                    <w:pStyle w:val="16"/>
                                    <w:spacing w:before="79"/>
                                    <w:ind w:left="116"/>
                                    <w:rPr>
                                      <w:sz w:val="20"/>
                                    </w:rPr>
                                  </w:pPr>
                                  <w:r>
                                    <w:rPr>
                                      <w:color w:val="231F20"/>
                                      <w:spacing w:val="-4"/>
                                      <w:sz w:val="20"/>
                                    </w:rPr>
                                    <w:t>hurt</w:t>
                                  </w:r>
                                </w:p>
                              </w:tc>
                            </w:tr>
                            <w:tr w14:paraId="445B75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4EE31B3">
                                  <w:pPr>
                                    <w:pStyle w:val="16"/>
                                    <w:spacing w:before="79"/>
                                    <w:ind w:left="113"/>
                                    <w:rPr>
                                      <w:sz w:val="20"/>
                                    </w:rPr>
                                  </w:pPr>
                                  <w:r>
                                    <w:rPr>
                                      <w:color w:val="231F20"/>
                                      <w:spacing w:val="-4"/>
                                      <w:sz w:val="20"/>
                                    </w:rPr>
                                    <w:t>keep</w:t>
                                  </w:r>
                                </w:p>
                              </w:tc>
                              <w:tc>
                                <w:tcPr>
                                  <w:tcW w:w="1417" w:type="dxa"/>
                                  <w:tcBorders>
                                    <w:top w:val="single" w:color="231F20" w:sz="2" w:space="0"/>
                                    <w:left w:val="single" w:color="231F20" w:sz="2" w:space="0"/>
                                    <w:bottom w:val="single" w:color="231F20" w:sz="2" w:space="0"/>
                                    <w:right w:val="single" w:color="231F20" w:sz="2" w:space="0"/>
                                  </w:tcBorders>
                                </w:tcPr>
                                <w:p w14:paraId="2A4CC212">
                                  <w:pPr>
                                    <w:pStyle w:val="16"/>
                                    <w:spacing w:before="79"/>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73870825">
                                  <w:pPr>
                                    <w:pStyle w:val="16"/>
                                    <w:spacing w:before="79"/>
                                    <w:ind w:left="116"/>
                                    <w:rPr>
                                      <w:sz w:val="20"/>
                                    </w:rPr>
                                  </w:pPr>
                                  <w:r>
                                    <w:rPr>
                                      <w:color w:val="231F20"/>
                                      <w:spacing w:val="-4"/>
                                      <w:sz w:val="20"/>
                                    </w:rPr>
                                    <w:t>kept</w:t>
                                  </w:r>
                                </w:p>
                              </w:tc>
                            </w:tr>
                            <w:tr w14:paraId="6831AA2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7A36A6B">
                                  <w:pPr>
                                    <w:pStyle w:val="16"/>
                                    <w:spacing w:before="79"/>
                                    <w:ind w:left="113"/>
                                    <w:rPr>
                                      <w:sz w:val="20"/>
                                    </w:rPr>
                                  </w:pPr>
                                  <w:r>
                                    <w:rPr>
                                      <w:color w:val="231F20"/>
                                      <w:spacing w:val="-4"/>
                                      <w:sz w:val="20"/>
                                    </w:rPr>
                                    <w:t>know</w:t>
                                  </w:r>
                                </w:p>
                              </w:tc>
                              <w:tc>
                                <w:tcPr>
                                  <w:tcW w:w="1417" w:type="dxa"/>
                                  <w:tcBorders>
                                    <w:top w:val="single" w:color="231F20" w:sz="2" w:space="0"/>
                                    <w:left w:val="single" w:color="231F20" w:sz="2" w:space="0"/>
                                    <w:bottom w:val="single" w:color="231F20" w:sz="2" w:space="0"/>
                                    <w:right w:val="single" w:color="231F20" w:sz="2" w:space="0"/>
                                  </w:tcBorders>
                                </w:tcPr>
                                <w:p w14:paraId="31C41409">
                                  <w:pPr>
                                    <w:pStyle w:val="16"/>
                                    <w:spacing w:before="79"/>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3C38694F">
                                  <w:pPr>
                                    <w:pStyle w:val="16"/>
                                    <w:spacing w:before="79"/>
                                    <w:ind w:left="116"/>
                                    <w:rPr>
                                      <w:sz w:val="20"/>
                                    </w:rPr>
                                  </w:pPr>
                                  <w:r>
                                    <w:rPr>
                                      <w:color w:val="231F20"/>
                                      <w:spacing w:val="-2"/>
                                      <w:sz w:val="20"/>
                                    </w:rPr>
                                    <w:t>known</w:t>
                                  </w:r>
                                </w:p>
                              </w:tc>
                            </w:tr>
                            <w:tr w14:paraId="3563E9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495F55C">
                                  <w:pPr>
                                    <w:pStyle w:val="16"/>
                                    <w:spacing w:before="79"/>
                                    <w:ind w:left="113"/>
                                    <w:rPr>
                                      <w:sz w:val="20"/>
                                    </w:rPr>
                                  </w:pPr>
                                  <w:r>
                                    <w:rPr>
                                      <w:color w:val="231F20"/>
                                      <w:spacing w:val="-5"/>
                                      <w:sz w:val="20"/>
                                    </w:rPr>
                                    <w:t>lay</w:t>
                                  </w:r>
                                </w:p>
                              </w:tc>
                              <w:tc>
                                <w:tcPr>
                                  <w:tcW w:w="1417" w:type="dxa"/>
                                  <w:tcBorders>
                                    <w:top w:val="single" w:color="231F20" w:sz="2" w:space="0"/>
                                    <w:left w:val="single" w:color="231F20" w:sz="2" w:space="0"/>
                                    <w:bottom w:val="single" w:color="231F20" w:sz="2" w:space="0"/>
                                    <w:right w:val="single" w:color="231F20" w:sz="2" w:space="0"/>
                                  </w:tcBorders>
                                </w:tcPr>
                                <w:p w14:paraId="4EEF2952">
                                  <w:pPr>
                                    <w:pStyle w:val="16"/>
                                    <w:spacing w:before="79"/>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01CC5E1B">
                                  <w:pPr>
                                    <w:pStyle w:val="16"/>
                                    <w:spacing w:before="79"/>
                                    <w:ind w:left="116"/>
                                    <w:rPr>
                                      <w:sz w:val="20"/>
                                    </w:rPr>
                                  </w:pPr>
                                  <w:r>
                                    <w:rPr>
                                      <w:color w:val="231F20"/>
                                      <w:spacing w:val="-4"/>
                                      <w:sz w:val="20"/>
                                    </w:rPr>
                                    <w:t>laid</w:t>
                                  </w:r>
                                </w:p>
                              </w:tc>
                            </w:tr>
                            <w:tr w14:paraId="672BE9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3365BA">
                                  <w:pPr>
                                    <w:pStyle w:val="16"/>
                                    <w:spacing w:before="79"/>
                                    <w:ind w:left="113"/>
                                    <w:rPr>
                                      <w:sz w:val="20"/>
                                    </w:rPr>
                                  </w:pPr>
                                  <w:r>
                                    <w:rPr>
                                      <w:color w:val="231F20"/>
                                      <w:spacing w:val="-4"/>
                                      <w:sz w:val="20"/>
                                    </w:rPr>
                                    <w:t>lead</w:t>
                                  </w:r>
                                </w:p>
                              </w:tc>
                              <w:tc>
                                <w:tcPr>
                                  <w:tcW w:w="1417" w:type="dxa"/>
                                  <w:tcBorders>
                                    <w:top w:val="single" w:color="231F20" w:sz="2" w:space="0"/>
                                    <w:left w:val="single" w:color="231F20" w:sz="2" w:space="0"/>
                                    <w:bottom w:val="single" w:color="231F20" w:sz="2" w:space="0"/>
                                    <w:right w:val="single" w:color="231F20" w:sz="2" w:space="0"/>
                                  </w:tcBorders>
                                </w:tcPr>
                                <w:p w14:paraId="734F6DB0">
                                  <w:pPr>
                                    <w:pStyle w:val="16"/>
                                    <w:spacing w:before="79"/>
                                    <w:ind w:left="116"/>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448E24EF">
                                  <w:pPr>
                                    <w:pStyle w:val="16"/>
                                    <w:spacing w:before="79"/>
                                    <w:ind w:left="116"/>
                                    <w:rPr>
                                      <w:sz w:val="20"/>
                                    </w:rPr>
                                  </w:pPr>
                                  <w:r>
                                    <w:rPr>
                                      <w:color w:val="231F20"/>
                                      <w:spacing w:val="-5"/>
                                      <w:sz w:val="20"/>
                                    </w:rPr>
                                    <w:t>led</w:t>
                                  </w:r>
                                </w:p>
                              </w:tc>
                            </w:tr>
                            <w:tr w14:paraId="67AC36F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F07E34">
                                  <w:pPr>
                                    <w:pStyle w:val="16"/>
                                    <w:spacing w:before="79"/>
                                    <w:ind w:left="113"/>
                                    <w:rPr>
                                      <w:sz w:val="20"/>
                                    </w:rPr>
                                  </w:pPr>
                                  <w:r>
                                    <w:rPr>
                                      <w:color w:val="231F20"/>
                                      <w:spacing w:val="-4"/>
                                      <w:sz w:val="20"/>
                                    </w:rPr>
                                    <w:t>lean</w:t>
                                  </w:r>
                                </w:p>
                              </w:tc>
                              <w:tc>
                                <w:tcPr>
                                  <w:tcW w:w="1417" w:type="dxa"/>
                                  <w:tcBorders>
                                    <w:top w:val="single" w:color="231F20" w:sz="2" w:space="0"/>
                                    <w:left w:val="single" w:color="231F20" w:sz="2" w:space="0"/>
                                    <w:bottom w:val="single" w:color="231F20" w:sz="2" w:space="0"/>
                                    <w:right w:val="single" w:color="231F20" w:sz="2" w:space="0"/>
                                  </w:tcBorders>
                                </w:tcPr>
                                <w:p w14:paraId="2043B267">
                                  <w:pPr>
                                    <w:pStyle w:val="16"/>
                                    <w:spacing w:before="79"/>
                                    <w:ind w:left="116"/>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032911A1">
                                  <w:pPr>
                                    <w:pStyle w:val="16"/>
                                    <w:spacing w:before="79"/>
                                    <w:ind w:left="116"/>
                                    <w:rPr>
                                      <w:sz w:val="20"/>
                                    </w:rPr>
                                  </w:pPr>
                                  <w:r>
                                    <w:rPr>
                                      <w:color w:val="231F20"/>
                                      <w:spacing w:val="-2"/>
                                      <w:sz w:val="20"/>
                                    </w:rPr>
                                    <w:t>leant/leaned</w:t>
                                  </w:r>
                                </w:p>
                              </w:tc>
                            </w:tr>
                            <w:tr w14:paraId="46D5CB3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48A9216">
                                  <w:pPr>
                                    <w:pStyle w:val="16"/>
                                    <w:spacing w:before="79"/>
                                    <w:ind w:left="113"/>
                                    <w:rPr>
                                      <w:sz w:val="20"/>
                                    </w:rPr>
                                  </w:pPr>
                                  <w:r>
                                    <w:rPr>
                                      <w:color w:val="231F20"/>
                                      <w:spacing w:val="-4"/>
                                      <w:sz w:val="20"/>
                                    </w:rPr>
                                    <w:t>leap</w:t>
                                  </w:r>
                                </w:p>
                              </w:tc>
                              <w:tc>
                                <w:tcPr>
                                  <w:tcW w:w="1417" w:type="dxa"/>
                                  <w:tcBorders>
                                    <w:top w:val="single" w:color="231F20" w:sz="2" w:space="0"/>
                                    <w:left w:val="single" w:color="231F20" w:sz="2" w:space="0"/>
                                    <w:bottom w:val="single" w:color="231F20" w:sz="2" w:space="0"/>
                                    <w:right w:val="single" w:color="231F20" w:sz="2" w:space="0"/>
                                  </w:tcBorders>
                                </w:tcPr>
                                <w:p w14:paraId="4726ECF4">
                                  <w:pPr>
                                    <w:pStyle w:val="16"/>
                                    <w:spacing w:before="79"/>
                                    <w:ind w:left="116"/>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6E7BBA02">
                                  <w:pPr>
                                    <w:pStyle w:val="16"/>
                                    <w:spacing w:before="79"/>
                                    <w:ind w:left="116"/>
                                    <w:rPr>
                                      <w:sz w:val="20"/>
                                    </w:rPr>
                                  </w:pPr>
                                  <w:r>
                                    <w:rPr>
                                      <w:color w:val="231F20"/>
                                      <w:spacing w:val="-2"/>
                                      <w:sz w:val="20"/>
                                    </w:rPr>
                                    <w:t>leapt/leaped</w:t>
                                  </w:r>
                                </w:p>
                              </w:tc>
                            </w:tr>
                            <w:tr w14:paraId="48F618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81749F">
                                  <w:pPr>
                                    <w:pStyle w:val="16"/>
                                    <w:spacing w:before="79"/>
                                    <w:ind w:left="113"/>
                                    <w:rPr>
                                      <w:sz w:val="20"/>
                                    </w:rPr>
                                  </w:pPr>
                                  <w:r>
                                    <w:rPr>
                                      <w:color w:val="231F20"/>
                                      <w:spacing w:val="-2"/>
                                      <w:sz w:val="20"/>
                                    </w:rPr>
                                    <w:t>learn</w:t>
                                  </w:r>
                                </w:p>
                              </w:tc>
                              <w:tc>
                                <w:tcPr>
                                  <w:tcW w:w="1417" w:type="dxa"/>
                                  <w:tcBorders>
                                    <w:top w:val="single" w:color="231F20" w:sz="2" w:space="0"/>
                                    <w:left w:val="single" w:color="231F20" w:sz="2" w:space="0"/>
                                    <w:bottom w:val="single" w:color="231F20" w:sz="2" w:space="0"/>
                                    <w:right w:val="single" w:color="231F20" w:sz="2" w:space="0"/>
                                  </w:tcBorders>
                                </w:tcPr>
                                <w:p w14:paraId="3C71BB02">
                                  <w:pPr>
                                    <w:pStyle w:val="16"/>
                                    <w:spacing w:before="79"/>
                                    <w:ind w:left="116"/>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51A0E6AC">
                                  <w:pPr>
                                    <w:pStyle w:val="16"/>
                                    <w:spacing w:before="79"/>
                                    <w:ind w:left="116"/>
                                    <w:rPr>
                                      <w:sz w:val="20"/>
                                    </w:rPr>
                                  </w:pPr>
                                  <w:r>
                                    <w:rPr>
                                      <w:color w:val="231F20"/>
                                      <w:spacing w:val="-2"/>
                                      <w:sz w:val="20"/>
                                    </w:rPr>
                                    <w:t>learnt/learned</w:t>
                                  </w:r>
                                </w:p>
                              </w:tc>
                            </w:tr>
                            <w:tr w14:paraId="4F964C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FC6363E">
                                  <w:pPr>
                                    <w:pStyle w:val="16"/>
                                    <w:spacing w:before="79"/>
                                    <w:ind w:left="113"/>
                                    <w:rPr>
                                      <w:sz w:val="20"/>
                                    </w:rPr>
                                  </w:pPr>
                                  <w:r>
                                    <w:rPr>
                                      <w:color w:val="231F20"/>
                                      <w:spacing w:val="-2"/>
                                      <w:sz w:val="20"/>
                                    </w:rPr>
                                    <w:t>leave</w:t>
                                  </w:r>
                                </w:p>
                              </w:tc>
                              <w:tc>
                                <w:tcPr>
                                  <w:tcW w:w="1417" w:type="dxa"/>
                                  <w:tcBorders>
                                    <w:top w:val="single" w:color="231F20" w:sz="2" w:space="0"/>
                                    <w:left w:val="single" w:color="231F20" w:sz="2" w:space="0"/>
                                    <w:bottom w:val="single" w:color="231F20" w:sz="2" w:space="0"/>
                                    <w:right w:val="single" w:color="231F20" w:sz="2" w:space="0"/>
                                  </w:tcBorders>
                                </w:tcPr>
                                <w:p w14:paraId="723E6773">
                                  <w:pPr>
                                    <w:pStyle w:val="16"/>
                                    <w:spacing w:before="79"/>
                                    <w:ind w:left="116"/>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58E61D24">
                                  <w:pPr>
                                    <w:pStyle w:val="16"/>
                                    <w:spacing w:before="79"/>
                                    <w:ind w:left="116"/>
                                    <w:rPr>
                                      <w:sz w:val="20"/>
                                    </w:rPr>
                                  </w:pPr>
                                  <w:r>
                                    <w:rPr>
                                      <w:color w:val="231F20"/>
                                      <w:spacing w:val="-4"/>
                                      <w:sz w:val="20"/>
                                    </w:rPr>
                                    <w:t>left</w:t>
                                  </w:r>
                                </w:p>
                              </w:tc>
                            </w:tr>
                            <w:tr w14:paraId="7BEFB1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B464CC1">
                                  <w:pPr>
                                    <w:pStyle w:val="16"/>
                                    <w:spacing w:before="79"/>
                                    <w:ind w:left="113"/>
                                    <w:rPr>
                                      <w:sz w:val="20"/>
                                    </w:rPr>
                                  </w:pPr>
                                  <w:r>
                                    <w:rPr>
                                      <w:color w:val="231F20"/>
                                      <w:spacing w:val="-4"/>
                                      <w:sz w:val="20"/>
                                    </w:rPr>
                                    <w:t>lend</w:t>
                                  </w:r>
                                </w:p>
                              </w:tc>
                              <w:tc>
                                <w:tcPr>
                                  <w:tcW w:w="1417" w:type="dxa"/>
                                  <w:tcBorders>
                                    <w:top w:val="single" w:color="231F20" w:sz="2" w:space="0"/>
                                    <w:left w:val="single" w:color="231F20" w:sz="2" w:space="0"/>
                                    <w:bottom w:val="single" w:color="231F20" w:sz="2" w:space="0"/>
                                    <w:right w:val="single" w:color="231F20" w:sz="2" w:space="0"/>
                                  </w:tcBorders>
                                </w:tcPr>
                                <w:p w14:paraId="3F8894DE">
                                  <w:pPr>
                                    <w:pStyle w:val="16"/>
                                    <w:spacing w:before="79"/>
                                    <w:ind w:left="116"/>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24ECB15D">
                                  <w:pPr>
                                    <w:pStyle w:val="16"/>
                                    <w:spacing w:before="79"/>
                                    <w:ind w:left="116"/>
                                    <w:rPr>
                                      <w:sz w:val="20"/>
                                    </w:rPr>
                                  </w:pPr>
                                  <w:r>
                                    <w:rPr>
                                      <w:color w:val="231F20"/>
                                      <w:spacing w:val="-4"/>
                                      <w:sz w:val="20"/>
                                    </w:rPr>
                                    <w:t>lent</w:t>
                                  </w:r>
                                </w:p>
                              </w:tc>
                            </w:tr>
                            <w:tr w14:paraId="14B294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243FDA">
                                  <w:pPr>
                                    <w:pStyle w:val="16"/>
                                    <w:spacing w:before="79"/>
                                    <w:ind w:left="113"/>
                                    <w:rPr>
                                      <w:sz w:val="20"/>
                                    </w:rPr>
                                  </w:pPr>
                                  <w:r>
                                    <w:rPr>
                                      <w:color w:val="231F20"/>
                                      <w:spacing w:val="-5"/>
                                      <w:sz w:val="20"/>
                                    </w:rPr>
                                    <w:t>let</w:t>
                                  </w:r>
                                </w:p>
                              </w:tc>
                              <w:tc>
                                <w:tcPr>
                                  <w:tcW w:w="1417" w:type="dxa"/>
                                  <w:tcBorders>
                                    <w:top w:val="single" w:color="231F20" w:sz="2" w:space="0"/>
                                    <w:left w:val="single" w:color="231F20" w:sz="2" w:space="0"/>
                                    <w:bottom w:val="single" w:color="231F20" w:sz="2" w:space="0"/>
                                    <w:right w:val="single" w:color="231F20" w:sz="2" w:space="0"/>
                                  </w:tcBorders>
                                </w:tcPr>
                                <w:p w14:paraId="3F8DC9D8">
                                  <w:pPr>
                                    <w:pStyle w:val="16"/>
                                    <w:spacing w:before="79"/>
                                    <w:ind w:left="116"/>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18AE598F">
                                  <w:pPr>
                                    <w:pStyle w:val="16"/>
                                    <w:spacing w:before="79"/>
                                    <w:ind w:left="116"/>
                                    <w:rPr>
                                      <w:sz w:val="20"/>
                                    </w:rPr>
                                  </w:pPr>
                                  <w:r>
                                    <w:rPr>
                                      <w:color w:val="231F20"/>
                                      <w:spacing w:val="-5"/>
                                      <w:sz w:val="20"/>
                                    </w:rPr>
                                    <w:t>let</w:t>
                                  </w:r>
                                </w:p>
                              </w:tc>
                            </w:tr>
                            <w:tr w14:paraId="4AA7E9C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2F0E758">
                                  <w:pPr>
                                    <w:pStyle w:val="16"/>
                                    <w:spacing w:before="77"/>
                                    <w:ind w:left="113"/>
                                    <w:rPr>
                                      <w:sz w:val="20"/>
                                    </w:rPr>
                                  </w:pPr>
                                  <w:r>
                                    <w:rPr>
                                      <w:color w:val="231F20"/>
                                      <w:spacing w:val="-2"/>
                                      <w:w w:val="90"/>
                                      <w:sz w:val="20"/>
                                    </w:rPr>
                                    <w:t>lie</w:t>
                                  </w:r>
                                  <w:r>
                                    <w:rPr>
                                      <w:color w:val="231F20"/>
                                      <w:spacing w:val="-4"/>
                                      <w:w w:val="90"/>
                                      <w:sz w:val="20"/>
                                    </w:rPr>
                                    <w:t xml:space="preserve"> ( </w:t>
                                  </w:r>
                                  <w:r>
                                    <w:rPr>
                                      <w:rFonts w:hint="eastAsia" w:ascii="宋体" w:eastAsia="宋体"/>
                                      <w:color w:val="231F20"/>
                                      <w:spacing w:val="-10"/>
                                      <w:w w:val="90"/>
                                      <w:position w:val="1"/>
                                      <w:sz w:val="18"/>
                                    </w:rPr>
                                    <w:t xml:space="preserve">躺 </w:t>
                                  </w:r>
                                  <w:r>
                                    <w:rPr>
                                      <w:color w:val="231F20"/>
                                      <w:spacing w:val="-10"/>
                                      <w:w w:val="90"/>
                                      <w:sz w:val="20"/>
                                    </w:rPr>
                                    <w:t>)</w:t>
                                  </w:r>
                                </w:p>
                              </w:tc>
                              <w:tc>
                                <w:tcPr>
                                  <w:tcW w:w="1417" w:type="dxa"/>
                                  <w:tcBorders>
                                    <w:top w:val="single" w:color="231F20" w:sz="2" w:space="0"/>
                                    <w:left w:val="single" w:color="231F20" w:sz="2" w:space="0"/>
                                    <w:bottom w:val="single" w:color="231F20" w:sz="2" w:space="0"/>
                                    <w:right w:val="single" w:color="231F20" w:sz="2" w:space="0"/>
                                  </w:tcBorders>
                                </w:tcPr>
                                <w:p w14:paraId="730FDA5B">
                                  <w:pPr>
                                    <w:pStyle w:val="16"/>
                                    <w:spacing w:before="79"/>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0735EEA9">
                                  <w:pPr>
                                    <w:pStyle w:val="16"/>
                                    <w:spacing w:before="79"/>
                                    <w:ind w:left="116"/>
                                    <w:rPr>
                                      <w:sz w:val="20"/>
                                    </w:rPr>
                                  </w:pPr>
                                  <w:r>
                                    <w:rPr>
                                      <w:color w:val="231F20"/>
                                      <w:spacing w:val="-4"/>
                                      <w:sz w:val="20"/>
                                    </w:rPr>
                                    <w:t>lain</w:t>
                                  </w:r>
                                </w:p>
                              </w:tc>
                            </w:tr>
                            <w:tr w14:paraId="76F7178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18" w:hRule="atLeast"/>
                              </w:trPr>
                              <w:tc>
                                <w:tcPr>
                                  <w:tcW w:w="1587" w:type="dxa"/>
                                  <w:tcBorders>
                                    <w:top w:val="single" w:color="231F20" w:sz="2" w:space="0"/>
                                    <w:bottom w:val="single" w:color="231F20" w:sz="2" w:space="0"/>
                                    <w:right w:val="single" w:color="231F20" w:sz="2" w:space="0"/>
                                  </w:tcBorders>
                                </w:tcPr>
                                <w:p w14:paraId="5765DFEA">
                                  <w:pPr>
                                    <w:pStyle w:val="16"/>
                                    <w:spacing w:before="193"/>
                                    <w:ind w:left="113"/>
                                    <w:rPr>
                                      <w:sz w:val="20"/>
                                    </w:rPr>
                                  </w:pPr>
                                  <w:r>
                                    <w:rPr>
                                      <w:color w:val="231F20"/>
                                      <w:spacing w:val="-2"/>
                                      <w:sz w:val="20"/>
                                    </w:rPr>
                                    <w:t>light</w:t>
                                  </w:r>
                                </w:p>
                              </w:tc>
                              <w:tc>
                                <w:tcPr>
                                  <w:tcW w:w="1417" w:type="dxa"/>
                                  <w:tcBorders>
                                    <w:top w:val="single" w:color="231F20" w:sz="2" w:space="0"/>
                                    <w:left w:val="single" w:color="231F20" w:sz="2" w:space="0"/>
                                    <w:bottom w:val="single" w:color="231F20" w:sz="2" w:space="0"/>
                                    <w:right w:val="single" w:color="231F20" w:sz="2" w:space="0"/>
                                  </w:tcBorders>
                                </w:tcPr>
                                <w:p w14:paraId="0F133ECA">
                                  <w:pPr>
                                    <w:pStyle w:val="16"/>
                                    <w:spacing w:before="193"/>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1D3B6041">
                                  <w:pPr>
                                    <w:pStyle w:val="16"/>
                                    <w:spacing w:before="193"/>
                                    <w:ind w:left="116"/>
                                    <w:rPr>
                                      <w:sz w:val="20"/>
                                    </w:rPr>
                                  </w:pPr>
                                  <w:r>
                                    <w:rPr>
                                      <w:color w:val="231F20"/>
                                      <w:spacing w:val="-2"/>
                                      <w:sz w:val="20"/>
                                    </w:rPr>
                                    <w:t>lit/lighted</w:t>
                                  </w:r>
                                </w:p>
                              </w:tc>
                            </w:tr>
                            <w:tr w14:paraId="31DF129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745189B">
                                  <w:pPr>
                                    <w:pStyle w:val="16"/>
                                    <w:spacing w:before="79"/>
                                    <w:ind w:left="113"/>
                                    <w:rPr>
                                      <w:sz w:val="20"/>
                                    </w:rPr>
                                  </w:pPr>
                                  <w:r>
                                    <w:rPr>
                                      <w:color w:val="231F20"/>
                                      <w:spacing w:val="-4"/>
                                      <w:sz w:val="20"/>
                                    </w:rPr>
                                    <w:t>lose</w:t>
                                  </w:r>
                                </w:p>
                              </w:tc>
                              <w:tc>
                                <w:tcPr>
                                  <w:tcW w:w="1417" w:type="dxa"/>
                                  <w:tcBorders>
                                    <w:top w:val="single" w:color="231F20" w:sz="2" w:space="0"/>
                                    <w:left w:val="single" w:color="231F20" w:sz="2" w:space="0"/>
                                    <w:bottom w:val="single" w:color="231F20" w:sz="2" w:space="0"/>
                                    <w:right w:val="single" w:color="231F20" w:sz="2" w:space="0"/>
                                  </w:tcBorders>
                                </w:tcPr>
                                <w:p w14:paraId="242D8D0F">
                                  <w:pPr>
                                    <w:pStyle w:val="16"/>
                                    <w:spacing w:before="79"/>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44015360">
                                  <w:pPr>
                                    <w:pStyle w:val="16"/>
                                    <w:spacing w:before="79"/>
                                    <w:ind w:left="116"/>
                                    <w:rPr>
                                      <w:sz w:val="20"/>
                                    </w:rPr>
                                  </w:pPr>
                                  <w:r>
                                    <w:rPr>
                                      <w:color w:val="231F20"/>
                                      <w:spacing w:val="-4"/>
                                      <w:sz w:val="20"/>
                                    </w:rPr>
                                    <w:t>lost</w:t>
                                  </w:r>
                                </w:p>
                              </w:tc>
                            </w:tr>
                            <w:tr w14:paraId="744C1B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D27AABD">
                                  <w:pPr>
                                    <w:pStyle w:val="16"/>
                                    <w:spacing w:before="79"/>
                                    <w:ind w:left="113"/>
                                    <w:rPr>
                                      <w:sz w:val="20"/>
                                    </w:rPr>
                                  </w:pPr>
                                  <w:r>
                                    <w:rPr>
                                      <w:color w:val="231F20"/>
                                      <w:spacing w:val="-4"/>
                                      <w:sz w:val="20"/>
                                    </w:rPr>
                                    <w:t>make</w:t>
                                  </w:r>
                                </w:p>
                              </w:tc>
                              <w:tc>
                                <w:tcPr>
                                  <w:tcW w:w="1417" w:type="dxa"/>
                                  <w:tcBorders>
                                    <w:top w:val="single" w:color="231F20" w:sz="2" w:space="0"/>
                                    <w:left w:val="single" w:color="231F20" w:sz="2" w:space="0"/>
                                    <w:bottom w:val="single" w:color="231F20" w:sz="2" w:space="0"/>
                                    <w:right w:val="single" w:color="231F20" w:sz="2" w:space="0"/>
                                  </w:tcBorders>
                                </w:tcPr>
                                <w:p w14:paraId="2B944EA3">
                                  <w:pPr>
                                    <w:pStyle w:val="16"/>
                                    <w:spacing w:before="79"/>
                                    <w:ind w:left="116"/>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6393CFC0">
                                  <w:pPr>
                                    <w:pStyle w:val="16"/>
                                    <w:spacing w:before="79"/>
                                    <w:ind w:left="116"/>
                                    <w:rPr>
                                      <w:sz w:val="20"/>
                                    </w:rPr>
                                  </w:pPr>
                                  <w:r>
                                    <w:rPr>
                                      <w:color w:val="231F20"/>
                                      <w:spacing w:val="-4"/>
                                      <w:sz w:val="20"/>
                                    </w:rPr>
                                    <w:t>made</w:t>
                                  </w:r>
                                </w:p>
                              </w:tc>
                            </w:tr>
                            <w:tr w14:paraId="0CC09AF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B227DCA">
                                  <w:pPr>
                                    <w:pStyle w:val="16"/>
                                    <w:spacing w:before="79"/>
                                    <w:ind w:left="113"/>
                                    <w:rPr>
                                      <w:sz w:val="20"/>
                                    </w:rPr>
                                  </w:pPr>
                                  <w:r>
                                    <w:rPr>
                                      <w:color w:val="231F20"/>
                                      <w:spacing w:val="-4"/>
                                      <w:sz w:val="20"/>
                                    </w:rPr>
                                    <w:t>mean</w:t>
                                  </w:r>
                                </w:p>
                              </w:tc>
                              <w:tc>
                                <w:tcPr>
                                  <w:tcW w:w="1417" w:type="dxa"/>
                                  <w:tcBorders>
                                    <w:top w:val="single" w:color="231F20" w:sz="2" w:space="0"/>
                                    <w:left w:val="single" w:color="231F20" w:sz="2" w:space="0"/>
                                    <w:bottom w:val="single" w:color="231F20" w:sz="2" w:space="0"/>
                                    <w:right w:val="single" w:color="231F20" w:sz="2" w:space="0"/>
                                  </w:tcBorders>
                                </w:tcPr>
                                <w:p w14:paraId="36011D07">
                                  <w:pPr>
                                    <w:pStyle w:val="16"/>
                                    <w:spacing w:before="79"/>
                                    <w:ind w:left="116"/>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42BB06D4">
                                  <w:pPr>
                                    <w:pStyle w:val="16"/>
                                    <w:spacing w:before="79"/>
                                    <w:ind w:left="116"/>
                                    <w:rPr>
                                      <w:sz w:val="20"/>
                                    </w:rPr>
                                  </w:pPr>
                                  <w:r>
                                    <w:rPr>
                                      <w:color w:val="231F20"/>
                                      <w:spacing w:val="-2"/>
                                      <w:sz w:val="20"/>
                                    </w:rPr>
                                    <w:t>meant</w:t>
                                  </w:r>
                                </w:p>
                              </w:tc>
                            </w:tr>
                            <w:tr w14:paraId="0D680B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8B3EBDB">
                                  <w:pPr>
                                    <w:pStyle w:val="16"/>
                                    <w:spacing w:before="79"/>
                                    <w:ind w:left="113"/>
                                    <w:rPr>
                                      <w:sz w:val="20"/>
                                    </w:rPr>
                                  </w:pPr>
                                  <w:r>
                                    <w:rPr>
                                      <w:color w:val="231F20"/>
                                      <w:spacing w:val="-4"/>
                                      <w:sz w:val="20"/>
                                    </w:rPr>
                                    <w:t>meet</w:t>
                                  </w:r>
                                </w:p>
                              </w:tc>
                              <w:tc>
                                <w:tcPr>
                                  <w:tcW w:w="1417" w:type="dxa"/>
                                  <w:tcBorders>
                                    <w:top w:val="single" w:color="231F20" w:sz="2" w:space="0"/>
                                    <w:left w:val="single" w:color="231F20" w:sz="2" w:space="0"/>
                                    <w:bottom w:val="single" w:color="231F20" w:sz="2" w:space="0"/>
                                    <w:right w:val="single" w:color="231F20" w:sz="2" w:space="0"/>
                                  </w:tcBorders>
                                </w:tcPr>
                                <w:p w14:paraId="3A30B8A1">
                                  <w:pPr>
                                    <w:pStyle w:val="16"/>
                                    <w:spacing w:before="79"/>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4DCF34BF">
                                  <w:pPr>
                                    <w:pStyle w:val="16"/>
                                    <w:spacing w:before="79"/>
                                    <w:ind w:left="116"/>
                                    <w:rPr>
                                      <w:sz w:val="20"/>
                                    </w:rPr>
                                  </w:pPr>
                                  <w:r>
                                    <w:rPr>
                                      <w:color w:val="231F20"/>
                                      <w:spacing w:val="-5"/>
                                      <w:sz w:val="20"/>
                                    </w:rPr>
                                    <w:t>met</w:t>
                                  </w:r>
                                </w:p>
                              </w:tc>
                            </w:tr>
                            <w:tr w14:paraId="0AF274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3DDD749">
                                  <w:pPr>
                                    <w:pStyle w:val="16"/>
                                    <w:spacing w:before="79"/>
                                    <w:ind w:left="113"/>
                                    <w:rPr>
                                      <w:sz w:val="20"/>
                                    </w:rPr>
                                  </w:pPr>
                                  <w:r>
                                    <w:rPr>
                                      <w:color w:val="231F20"/>
                                      <w:spacing w:val="-2"/>
                                      <w:sz w:val="20"/>
                                    </w:rPr>
                                    <w:t>mistake</w:t>
                                  </w:r>
                                </w:p>
                              </w:tc>
                              <w:tc>
                                <w:tcPr>
                                  <w:tcW w:w="1417" w:type="dxa"/>
                                  <w:tcBorders>
                                    <w:top w:val="single" w:color="231F20" w:sz="2" w:space="0"/>
                                    <w:left w:val="single" w:color="231F20" w:sz="2" w:space="0"/>
                                    <w:bottom w:val="single" w:color="231F20" w:sz="2" w:space="0"/>
                                    <w:right w:val="single" w:color="231F20" w:sz="2" w:space="0"/>
                                  </w:tcBorders>
                                </w:tcPr>
                                <w:p w14:paraId="4302C54F">
                                  <w:pPr>
                                    <w:pStyle w:val="16"/>
                                    <w:spacing w:before="79"/>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0954FCBE">
                                  <w:pPr>
                                    <w:pStyle w:val="16"/>
                                    <w:spacing w:before="79"/>
                                    <w:ind w:left="116"/>
                                    <w:rPr>
                                      <w:sz w:val="20"/>
                                    </w:rPr>
                                  </w:pPr>
                                  <w:r>
                                    <w:rPr>
                                      <w:color w:val="231F20"/>
                                      <w:spacing w:val="-2"/>
                                      <w:sz w:val="20"/>
                                    </w:rPr>
                                    <w:t>mistaken</w:t>
                                  </w:r>
                                </w:p>
                              </w:tc>
                            </w:tr>
                            <w:tr w14:paraId="4424BE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A32D38">
                                  <w:pPr>
                                    <w:pStyle w:val="16"/>
                                    <w:spacing w:before="79"/>
                                    <w:ind w:left="113"/>
                                    <w:rPr>
                                      <w:sz w:val="20"/>
                                    </w:rPr>
                                  </w:pPr>
                                  <w:r>
                                    <w:rPr>
                                      <w:color w:val="231F20"/>
                                      <w:spacing w:val="-2"/>
                                      <w:sz w:val="20"/>
                                    </w:rPr>
                                    <w:t>overcome</w:t>
                                  </w:r>
                                </w:p>
                              </w:tc>
                              <w:tc>
                                <w:tcPr>
                                  <w:tcW w:w="1417" w:type="dxa"/>
                                  <w:tcBorders>
                                    <w:top w:val="single" w:color="231F20" w:sz="2" w:space="0"/>
                                    <w:left w:val="single" w:color="231F20" w:sz="2" w:space="0"/>
                                    <w:bottom w:val="single" w:color="231F20" w:sz="2" w:space="0"/>
                                    <w:right w:val="single" w:color="231F20" w:sz="2" w:space="0"/>
                                  </w:tcBorders>
                                </w:tcPr>
                                <w:p w14:paraId="4EE8BDEA">
                                  <w:pPr>
                                    <w:pStyle w:val="16"/>
                                    <w:spacing w:before="79"/>
                                    <w:ind w:left="116"/>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5B0C2B27">
                                  <w:pPr>
                                    <w:pStyle w:val="16"/>
                                    <w:spacing w:before="79"/>
                                    <w:ind w:left="116"/>
                                    <w:rPr>
                                      <w:sz w:val="20"/>
                                    </w:rPr>
                                  </w:pPr>
                                  <w:r>
                                    <w:rPr>
                                      <w:color w:val="231F20"/>
                                      <w:spacing w:val="-2"/>
                                      <w:sz w:val="20"/>
                                    </w:rPr>
                                    <w:t>overcome</w:t>
                                  </w:r>
                                </w:p>
                              </w:tc>
                            </w:tr>
                            <w:tr w14:paraId="6721DE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C7AC6B">
                                  <w:pPr>
                                    <w:pStyle w:val="16"/>
                                    <w:spacing w:before="79"/>
                                    <w:ind w:left="113"/>
                                    <w:rPr>
                                      <w:sz w:val="20"/>
                                    </w:rPr>
                                  </w:pPr>
                                  <w:r>
                                    <w:rPr>
                                      <w:color w:val="231F20"/>
                                      <w:spacing w:val="-2"/>
                                      <w:sz w:val="20"/>
                                    </w:rPr>
                                    <w:t>oversleep</w:t>
                                  </w:r>
                                </w:p>
                              </w:tc>
                              <w:tc>
                                <w:tcPr>
                                  <w:tcW w:w="1417" w:type="dxa"/>
                                  <w:tcBorders>
                                    <w:top w:val="single" w:color="231F20" w:sz="2" w:space="0"/>
                                    <w:left w:val="single" w:color="231F20" w:sz="2" w:space="0"/>
                                    <w:bottom w:val="single" w:color="231F20" w:sz="2" w:space="0"/>
                                    <w:right w:val="single" w:color="231F20" w:sz="2" w:space="0"/>
                                  </w:tcBorders>
                                </w:tcPr>
                                <w:p w14:paraId="71251609">
                                  <w:pPr>
                                    <w:pStyle w:val="16"/>
                                    <w:spacing w:before="79"/>
                                    <w:ind w:left="116"/>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3BA3897F">
                                  <w:pPr>
                                    <w:pStyle w:val="16"/>
                                    <w:spacing w:before="79"/>
                                    <w:ind w:left="116"/>
                                    <w:rPr>
                                      <w:sz w:val="20"/>
                                    </w:rPr>
                                  </w:pPr>
                                  <w:r>
                                    <w:rPr>
                                      <w:color w:val="231F20"/>
                                      <w:spacing w:val="-2"/>
                                      <w:sz w:val="20"/>
                                    </w:rPr>
                                    <w:t>overslept</w:t>
                                  </w:r>
                                </w:p>
                              </w:tc>
                            </w:tr>
                            <w:tr w14:paraId="0553539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09C251">
                                  <w:pPr>
                                    <w:pStyle w:val="16"/>
                                    <w:spacing w:before="79"/>
                                    <w:ind w:left="113"/>
                                    <w:rPr>
                                      <w:sz w:val="20"/>
                                    </w:rPr>
                                  </w:pPr>
                                  <w:r>
                                    <w:rPr>
                                      <w:color w:val="231F20"/>
                                      <w:spacing w:val="-5"/>
                                      <w:sz w:val="20"/>
                                    </w:rPr>
                                    <w:t>pay</w:t>
                                  </w:r>
                                </w:p>
                              </w:tc>
                              <w:tc>
                                <w:tcPr>
                                  <w:tcW w:w="1417" w:type="dxa"/>
                                  <w:tcBorders>
                                    <w:top w:val="single" w:color="231F20" w:sz="2" w:space="0"/>
                                    <w:left w:val="single" w:color="231F20" w:sz="2" w:space="0"/>
                                    <w:bottom w:val="single" w:color="231F20" w:sz="2" w:space="0"/>
                                    <w:right w:val="single" w:color="231F20" w:sz="2" w:space="0"/>
                                  </w:tcBorders>
                                </w:tcPr>
                                <w:p w14:paraId="22FCE8B9">
                                  <w:pPr>
                                    <w:pStyle w:val="16"/>
                                    <w:spacing w:before="79"/>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0A853B65">
                                  <w:pPr>
                                    <w:pStyle w:val="16"/>
                                    <w:spacing w:before="79"/>
                                    <w:ind w:left="116"/>
                                    <w:rPr>
                                      <w:sz w:val="20"/>
                                    </w:rPr>
                                  </w:pPr>
                                  <w:r>
                                    <w:rPr>
                                      <w:color w:val="231F20"/>
                                      <w:spacing w:val="-4"/>
                                      <w:sz w:val="20"/>
                                    </w:rPr>
                                    <w:t>paid</w:t>
                                  </w:r>
                                </w:p>
                              </w:tc>
                            </w:tr>
                            <w:tr w14:paraId="354AF2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6928C030">
                                  <w:pPr>
                                    <w:pStyle w:val="16"/>
                                    <w:spacing w:before="79"/>
                                    <w:ind w:left="113"/>
                                    <w:rPr>
                                      <w:sz w:val="20"/>
                                    </w:rPr>
                                  </w:pPr>
                                  <w:r>
                                    <w:rPr>
                                      <w:color w:val="231F20"/>
                                      <w:spacing w:val="-5"/>
                                      <w:sz w:val="20"/>
                                    </w:rPr>
                                    <w:t>put</w:t>
                                  </w:r>
                                </w:p>
                              </w:tc>
                              <w:tc>
                                <w:tcPr>
                                  <w:tcW w:w="1417" w:type="dxa"/>
                                  <w:tcBorders>
                                    <w:top w:val="single" w:color="231F20" w:sz="2" w:space="0"/>
                                    <w:left w:val="single" w:color="231F20" w:sz="2" w:space="0"/>
                                    <w:right w:val="single" w:color="231F20" w:sz="2" w:space="0"/>
                                  </w:tcBorders>
                                </w:tcPr>
                                <w:p w14:paraId="164D6C2B">
                                  <w:pPr>
                                    <w:pStyle w:val="16"/>
                                    <w:spacing w:before="79"/>
                                    <w:ind w:left="116"/>
                                    <w:rPr>
                                      <w:sz w:val="20"/>
                                    </w:rPr>
                                  </w:pPr>
                                  <w:r>
                                    <w:rPr>
                                      <w:color w:val="231F20"/>
                                      <w:spacing w:val="-5"/>
                                      <w:sz w:val="20"/>
                                    </w:rPr>
                                    <w:t>put</w:t>
                                  </w:r>
                                </w:p>
                              </w:tc>
                              <w:tc>
                                <w:tcPr>
                                  <w:tcW w:w="1530" w:type="dxa"/>
                                  <w:tcBorders>
                                    <w:top w:val="single" w:color="231F20" w:sz="2" w:space="0"/>
                                    <w:left w:val="single" w:color="231F20" w:sz="2" w:space="0"/>
                                  </w:tcBorders>
                                </w:tcPr>
                                <w:p w14:paraId="00B9F451">
                                  <w:pPr>
                                    <w:pStyle w:val="16"/>
                                    <w:spacing w:before="79"/>
                                    <w:ind w:left="116"/>
                                    <w:rPr>
                                      <w:sz w:val="20"/>
                                    </w:rPr>
                                  </w:pPr>
                                  <w:r>
                                    <w:rPr>
                                      <w:color w:val="231F20"/>
                                      <w:spacing w:val="-5"/>
                                      <w:sz w:val="20"/>
                                    </w:rPr>
                                    <w:t>put</w:t>
                                  </w:r>
                                </w:p>
                              </w:tc>
                            </w:tr>
                          </w:tbl>
                          <w:p w14:paraId="55EF56ED">
                            <w:pPr>
                              <w:pStyle w:val="11"/>
                            </w:pPr>
                          </w:p>
                        </w:txbxContent>
                      </wps:txbx>
                      <wps:bodyPr wrap="square" lIns="0" tIns="0" rIns="0" bIns="0" rtlCol="0">
                        <a:noAutofit/>
                      </wps:bodyPr>
                    </wps:wsp>
                  </a:graphicData>
                </a:graphic>
              </wp:inline>
            </w:drawing>
          </mc:Choice>
          <mc:Fallback>
            <w:pict>
              <v:shape id="Textbox 4996" o:spid="_x0000_s1026" o:spt="202" type="#_x0000_t202" style="height:693.45pt;width:227.3pt;" filled="f" stroked="f" coordsize="21600,21600" o:gfxdata="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kHivXWAAAABgEAAA8AAAAAAAAAAQAgAAAAIgAAAGRycy9kb3ducmV2LnhtbFBLAQIUABQAAAAI&#10;AIdO4kDdRfsgtgEAAHsDAAAOAAAAAAAAAAEAIAAAACUBAABkcnMvZTJvRG9jLnhtbFBLBQYAAAAA&#10;BgAGAFkBAABN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79AD1C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824DBEA">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4DF1C466">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3CDC338">
                            <w:pPr>
                              <w:pStyle w:val="16"/>
                              <w:spacing w:before="148"/>
                              <w:ind w:left="124"/>
                              <w:rPr>
                                <w:b/>
                                <w:sz w:val="20"/>
                              </w:rPr>
                            </w:pPr>
                            <w:r>
                              <w:rPr>
                                <w:b/>
                                <w:color w:val="231F20"/>
                                <w:sz w:val="20"/>
                              </w:rPr>
                              <w:t xml:space="preserve">Past </w:t>
                            </w:r>
                            <w:r>
                              <w:rPr>
                                <w:b/>
                                <w:color w:val="231F20"/>
                                <w:spacing w:val="-2"/>
                                <w:sz w:val="20"/>
                              </w:rPr>
                              <w:t>participle</w:t>
                            </w:r>
                          </w:p>
                        </w:tc>
                      </w:tr>
                      <w:tr w14:paraId="217D90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2F9CD465">
                            <w:pPr>
                              <w:pStyle w:val="16"/>
                              <w:spacing w:before="77"/>
                              <w:ind w:left="113"/>
                              <w:rPr>
                                <w:sz w:val="20"/>
                              </w:rPr>
                            </w:pPr>
                            <w:r>
                              <w:rPr>
                                <w:color w:val="231F20"/>
                                <w:spacing w:val="-2"/>
                                <w:sz w:val="20"/>
                              </w:rPr>
                              <w:t>forgive</w:t>
                            </w:r>
                          </w:p>
                        </w:tc>
                        <w:tc>
                          <w:tcPr>
                            <w:tcW w:w="1417" w:type="dxa"/>
                            <w:tcBorders>
                              <w:top w:val="single" w:color="231F20" w:sz="2" w:space="0"/>
                              <w:left w:val="single" w:color="231F20" w:sz="2" w:space="0"/>
                              <w:bottom w:val="single" w:color="231F20" w:sz="2" w:space="0"/>
                              <w:right w:val="single" w:color="231F20" w:sz="2" w:space="0"/>
                            </w:tcBorders>
                          </w:tcPr>
                          <w:p w14:paraId="21BAD86A">
                            <w:pPr>
                              <w:pStyle w:val="16"/>
                              <w:spacing w:before="77"/>
                              <w:ind w:left="116"/>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6184B3AB">
                            <w:pPr>
                              <w:pStyle w:val="16"/>
                              <w:spacing w:before="77"/>
                              <w:ind w:left="116"/>
                              <w:rPr>
                                <w:sz w:val="20"/>
                              </w:rPr>
                            </w:pPr>
                            <w:r>
                              <w:rPr>
                                <w:color w:val="231F20"/>
                                <w:spacing w:val="-2"/>
                                <w:sz w:val="20"/>
                              </w:rPr>
                              <w:t>forgiven</w:t>
                            </w:r>
                          </w:p>
                        </w:tc>
                      </w:tr>
                      <w:tr w14:paraId="72B81FC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0366D51">
                            <w:pPr>
                              <w:pStyle w:val="16"/>
                              <w:spacing w:before="79"/>
                              <w:ind w:left="113"/>
                              <w:rPr>
                                <w:sz w:val="20"/>
                              </w:rPr>
                            </w:pPr>
                            <w:r>
                              <w:rPr>
                                <w:color w:val="231F20"/>
                                <w:spacing w:val="-5"/>
                                <w:sz w:val="20"/>
                              </w:rPr>
                              <w:t>get</w:t>
                            </w:r>
                          </w:p>
                        </w:tc>
                        <w:tc>
                          <w:tcPr>
                            <w:tcW w:w="1417" w:type="dxa"/>
                            <w:tcBorders>
                              <w:top w:val="single" w:color="231F20" w:sz="2" w:space="0"/>
                              <w:left w:val="single" w:color="231F20" w:sz="2" w:space="0"/>
                              <w:bottom w:val="single" w:color="231F20" w:sz="2" w:space="0"/>
                              <w:right w:val="single" w:color="231F20" w:sz="2" w:space="0"/>
                            </w:tcBorders>
                          </w:tcPr>
                          <w:p w14:paraId="21CD1017">
                            <w:pPr>
                              <w:pStyle w:val="16"/>
                              <w:spacing w:before="79"/>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6437BFDD">
                            <w:pPr>
                              <w:pStyle w:val="16"/>
                              <w:spacing w:before="79"/>
                              <w:ind w:left="116"/>
                              <w:rPr>
                                <w:sz w:val="20"/>
                              </w:rPr>
                            </w:pPr>
                            <w:r>
                              <w:rPr>
                                <w:color w:val="231F20"/>
                                <w:spacing w:val="-2"/>
                                <w:sz w:val="20"/>
                              </w:rPr>
                              <w:t>got/gotten</w:t>
                            </w:r>
                          </w:p>
                        </w:tc>
                      </w:tr>
                      <w:tr w14:paraId="3B804F8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6FB0BDD">
                            <w:pPr>
                              <w:pStyle w:val="16"/>
                              <w:spacing w:before="79"/>
                              <w:ind w:left="113"/>
                              <w:rPr>
                                <w:sz w:val="20"/>
                              </w:rPr>
                            </w:pPr>
                            <w:r>
                              <w:rPr>
                                <w:color w:val="231F20"/>
                                <w:spacing w:val="-4"/>
                                <w:sz w:val="20"/>
                              </w:rPr>
                              <w:t>give</w:t>
                            </w:r>
                          </w:p>
                        </w:tc>
                        <w:tc>
                          <w:tcPr>
                            <w:tcW w:w="1417" w:type="dxa"/>
                            <w:tcBorders>
                              <w:top w:val="single" w:color="231F20" w:sz="2" w:space="0"/>
                              <w:left w:val="single" w:color="231F20" w:sz="2" w:space="0"/>
                              <w:bottom w:val="single" w:color="231F20" w:sz="2" w:space="0"/>
                              <w:right w:val="single" w:color="231F20" w:sz="2" w:space="0"/>
                            </w:tcBorders>
                          </w:tcPr>
                          <w:p w14:paraId="77C3CA48">
                            <w:pPr>
                              <w:pStyle w:val="16"/>
                              <w:spacing w:before="79"/>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1FD0E885">
                            <w:pPr>
                              <w:pStyle w:val="16"/>
                              <w:spacing w:before="79"/>
                              <w:ind w:left="116"/>
                              <w:rPr>
                                <w:sz w:val="20"/>
                              </w:rPr>
                            </w:pPr>
                            <w:r>
                              <w:rPr>
                                <w:color w:val="231F20"/>
                                <w:spacing w:val="-2"/>
                                <w:sz w:val="20"/>
                              </w:rPr>
                              <w:t>given</w:t>
                            </w:r>
                          </w:p>
                        </w:tc>
                      </w:tr>
                      <w:tr w14:paraId="7E8A588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46B8547">
                            <w:pPr>
                              <w:pStyle w:val="16"/>
                              <w:spacing w:before="79"/>
                              <w:ind w:left="113"/>
                              <w:rPr>
                                <w:sz w:val="20"/>
                              </w:rPr>
                            </w:pPr>
                            <w:r>
                              <w:rPr>
                                <w:color w:val="231F20"/>
                                <w:spacing w:val="-5"/>
                                <w:sz w:val="20"/>
                              </w:rPr>
                              <w:t>go</w:t>
                            </w:r>
                          </w:p>
                        </w:tc>
                        <w:tc>
                          <w:tcPr>
                            <w:tcW w:w="1417" w:type="dxa"/>
                            <w:tcBorders>
                              <w:top w:val="single" w:color="231F20" w:sz="2" w:space="0"/>
                              <w:left w:val="single" w:color="231F20" w:sz="2" w:space="0"/>
                              <w:bottom w:val="single" w:color="231F20" w:sz="2" w:space="0"/>
                              <w:right w:val="single" w:color="231F20" w:sz="2" w:space="0"/>
                            </w:tcBorders>
                          </w:tcPr>
                          <w:p w14:paraId="518224B8">
                            <w:pPr>
                              <w:pStyle w:val="16"/>
                              <w:spacing w:before="79"/>
                              <w:ind w:left="116"/>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36CC29FB">
                            <w:pPr>
                              <w:pStyle w:val="16"/>
                              <w:spacing w:before="79"/>
                              <w:ind w:left="116"/>
                              <w:rPr>
                                <w:sz w:val="20"/>
                              </w:rPr>
                            </w:pPr>
                            <w:r>
                              <w:rPr>
                                <w:color w:val="231F20"/>
                                <w:spacing w:val="-4"/>
                                <w:sz w:val="20"/>
                              </w:rPr>
                              <w:t>gone</w:t>
                            </w:r>
                          </w:p>
                        </w:tc>
                      </w:tr>
                      <w:tr w14:paraId="26A695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2AE2007">
                            <w:pPr>
                              <w:pStyle w:val="16"/>
                              <w:spacing w:before="79"/>
                              <w:ind w:left="113"/>
                              <w:rPr>
                                <w:sz w:val="20"/>
                              </w:rPr>
                            </w:pPr>
                            <w:r>
                              <w:rPr>
                                <w:color w:val="231F20"/>
                                <w:spacing w:val="-4"/>
                                <w:sz w:val="20"/>
                              </w:rPr>
                              <w:t>grow</w:t>
                            </w:r>
                          </w:p>
                        </w:tc>
                        <w:tc>
                          <w:tcPr>
                            <w:tcW w:w="1417" w:type="dxa"/>
                            <w:tcBorders>
                              <w:top w:val="single" w:color="231F20" w:sz="2" w:space="0"/>
                              <w:left w:val="single" w:color="231F20" w:sz="2" w:space="0"/>
                              <w:bottom w:val="single" w:color="231F20" w:sz="2" w:space="0"/>
                              <w:right w:val="single" w:color="231F20" w:sz="2" w:space="0"/>
                            </w:tcBorders>
                          </w:tcPr>
                          <w:p w14:paraId="161F0D75">
                            <w:pPr>
                              <w:pStyle w:val="16"/>
                              <w:spacing w:before="79"/>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686A5E97">
                            <w:pPr>
                              <w:pStyle w:val="16"/>
                              <w:spacing w:before="79"/>
                              <w:ind w:left="116"/>
                              <w:rPr>
                                <w:sz w:val="20"/>
                              </w:rPr>
                            </w:pPr>
                            <w:r>
                              <w:rPr>
                                <w:color w:val="231F20"/>
                                <w:spacing w:val="-2"/>
                                <w:sz w:val="20"/>
                              </w:rPr>
                              <w:t>grown</w:t>
                            </w:r>
                          </w:p>
                        </w:tc>
                      </w:tr>
                      <w:tr w14:paraId="623F97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3C08B0D">
                            <w:pPr>
                              <w:pStyle w:val="16"/>
                              <w:spacing w:before="77"/>
                              <w:ind w:left="113"/>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417" w:type="dxa"/>
                            <w:tcBorders>
                              <w:top w:val="single" w:color="231F20" w:sz="2" w:space="0"/>
                              <w:left w:val="single" w:color="231F20" w:sz="2" w:space="0"/>
                              <w:bottom w:val="single" w:color="231F20" w:sz="2" w:space="0"/>
                              <w:right w:val="single" w:color="231F20" w:sz="2" w:space="0"/>
                            </w:tcBorders>
                          </w:tcPr>
                          <w:p w14:paraId="4D717380">
                            <w:pPr>
                              <w:pStyle w:val="16"/>
                              <w:spacing w:before="79"/>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28FE29FA">
                            <w:pPr>
                              <w:pStyle w:val="16"/>
                              <w:spacing w:before="79"/>
                              <w:ind w:left="116"/>
                              <w:rPr>
                                <w:sz w:val="20"/>
                              </w:rPr>
                            </w:pPr>
                            <w:r>
                              <w:rPr>
                                <w:color w:val="231F20"/>
                                <w:spacing w:val="-4"/>
                                <w:sz w:val="20"/>
                              </w:rPr>
                              <w:t>hung</w:t>
                            </w:r>
                          </w:p>
                        </w:tc>
                      </w:tr>
                      <w:tr w14:paraId="42A27A6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847A9CD">
                            <w:pPr>
                              <w:pStyle w:val="16"/>
                              <w:spacing w:before="79"/>
                              <w:ind w:left="113"/>
                              <w:rPr>
                                <w:sz w:val="20"/>
                              </w:rPr>
                            </w:pPr>
                            <w:r>
                              <w:rPr>
                                <w:color w:val="231F20"/>
                                <w:spacing w:val="-6"/>
                                <w:sz w:val="20"/>
                              </w:rPr>
                              <w:t>have</w:t>
                            </w:r>
                            <w:r>
                              <w:rPr>
                                <w:color w:val="231F20"/>
                                <w:spacing w:val="-7"/>
                                <w:sz w:val="20"/>
                              </w:rPr>
                              <w:t xml:space="preserve"> </w:t>
                            </w:r>
                            <w:r>
                              <w:rPr>
                                <w:color w:val="231F20"/>
                                <w:spacing w:val="-4"/>
                                <w:sz w:val="20"/>
                              </w:rPr>
                              <w:t>(has)</w:t>
                            </w:r>
                          </w:p>
                        </w:tc>
                        <w:tc>
                          <w:tcPr>
                            <w:tcW w:w="1417" w:type="dxa"/>
                            <w:tcBorders>
                              <w:top w:val="single" w:color="231F20" w:sz="2" w:space="0"/>
                              <w:left w:val="single" w:color="231F20" w:sz="2" w:space="0"/>
                              <w:bottom w:val="single" w:color="231F20" w:sz="2" w:space="0"/>
                              <w:right w:val="single" w:color="231F20" w:sz="2" w:space="0"/>
                            </w:tcBorders>
                          </w:tcPr>
                          <w:p w14:paraId="1156365A">
                            <w:pPr>
                              <w:pStyle w:val="16"/>
                              <w:spacing w:before="79"/>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1F8DB766">
                            <w:pPr>
                              <w:pStyle w:val="16"/>
                              <w:spacing w:before="79"/>
                              <w:ind w:left="116"/>
                              <w:rPr>
                                <w:sz w:val="20"/>
                              </w:rPr>
                            </w:pPr>
                            <w:r>
                              <w:rPr>
                                <w:color w:val="231F20"/>
                                <w:spacing w:val="-5"/>
                                <w:sz w:val="20"/>
                              </w:rPr>
                              <w:t>had</w:t>
                            </w:r>
                          </w:p>
                        </w:tc>
                      </w:tr>
                      <w:tr w14:paraId="1C31F46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0166188">
                            <w:pPr>
                              <w:pStyle w:val="16"/>
                              <w:spacing w:before="79"/>
                              <w:ind w:left="113"/>
                              <w:rPr>
                                <w:sz w:val="20"/>
                              </w:rPr>
                            </w:pPr>
                            <w:r>
                              <w:rPr>
                                <w:color w:val="231F20"/>
                                <w:spacing w:val="-4"/>
                                <w:sz w:val="20"/>
                              </w:rPr>
                              <w:t>hear</w:t>
                            </w:r>
                          </w:p>
                        </w:tc>
                        <w:tc>
                          <w:tcPr>
                            <w:tcW w:w="1417" w:type="dxa"/>
                            <w:tcBorders>
                              <w:top w:val="single" w:color="231F20" w:sz="2" w:space="0"/>
                              <w:left w:val="single" w:color="231F20" w:sz="2" w:space="0"/>
                              <w:bottom w:val="single" w:color="231F20" w:sz="2" w:space="0"/>
                              <w:right w:val="single" w:color="231F20" w:sz="2" w:space="0"/>
                            </w:tcBorders>
                          </w:tcPr>
                          <w:p w14:paraId="7C440436">
                            <w:pPr>
                              <w:pStyle w:val="16"/>
                              <w:spacing w:before="79"/>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14D9F0D6">
                            <w:pPr>
                              <w:pStyle w:val="16"/>
                              <w:spacing w:before="79"/>
                              <w:ind w:left="116"/>
                              <w:rPr>
                                <w:sz w:val="20"/>
                              </w:rPr>
                            </w:pPr>
                            <w:r>
                              <w:rPr>
                                <w:color w:val="231F20"/>
                                <w:spacing w:val="-2"/>
                                <w:sz w:val="20"/>
                              </w:rPr>
                              <w:t>heard</w:t>
                            </w:r>
                          </w:p>
                        </w:tc>
                      </w:tr>
                      <w:tr w14:paraId="793E1F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247FE4C">
                            <w:pPr>
                              <w:pStyle w:val="16"/>
                              <w:spacing w:before="79"/>
                              <w:ind w:left="113"/>
                              <w:rPr>
                                <w:sz w:val="20"/>
                              </w:rPr>
                            </w:pPr>
                            <w:r>
                              <w:rPr>
                                <w:color w:val="231F20"/>
                                <w:spacing w:val="-4"/>
                                <w:sz w:val="20"/>
                              </w:rPr>
                              <w:t>hide</w:t>
                            </w:r>
                          </w:p>
                        </w:tc>
                        <w:tc>
                          <w:tcPr>
                            <w:tcW w:w="1417" w:type="dxa"/>
                            <w:tcBorders>
                              <w:top w:val="single" w:color="231F20" w:sz="2" w:space="0"/>
                              <w:left w:val="single" w:color="231F20" w:sz="2" w:space="0"/>
                              <w:bottom w:val="single" w:color="231F20" w:sz="2" w:space="0"/>
                              <w:right w:val="single" w:color="231F20" w:sz="2" w:space="0"/>
                            </w:tcBorders>
                          </w:tcPr>
                          <w:p w14:paraId="03CE0C44">
                            <w:pPr>
                              <w:pStyle w:val="16"/>
                              <w:spacing w:before="79"/>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128B5A98">
                            <w:pPr>
                              <w:pStyle w:val="16"/>
                              <w:spacing w:before="79"/>
                              <w:ind w:left="116"/>
                              <w:rPr>
                                <w:sz w:val="20"/>
                              </w:rPr>
                            </w:pPr>
                            <w:r>
                              <w:rPr>
                                <w:color w:val="231F20"/>
                                <w:spacing w:val="-2"/>
                                <w:sz w:val="20"/>
                              </w:rPr>
                              <w:t>hidden</w:t>
                            </w:r>
                          </w:p>
                        </w:tc>
                      </w:tr>
                      <w:tr w14:paraId="30CA38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3F698E3">
                            <w:pPr>
                              <w:pStyle w:val="16"/>
                              <w:spacing w:before="79"/>
                              <w:ind w:left="113"/>
                              <w:rPr>
                                <w:sz w:val="20"/>
                              </w:rPr>
                            </w:pPr>
                            <w:r>
                              <w:rPr>
                                <w:color w:val="231F20"/>
                                <w:spacing w:val="-5"/>
                                <w:sz w:val="20"/>
                              </w:rPr>
                              <w:t>hit</w:t>
                            </w:r>
                          </w:p>
                        </w:tc>
                        <w:tc>
                          <w:tcPr>
                            <w:tcW w:w="1417" w:type="dxa"/>
                            <w:tcBorders>
                              <w:top w:val="single" w:color="231F20" w:sz="2" w:space="0"/>
                              <w:left w:val="single" w:color="231F20" w:sz="2" w:space="0"/>
                              <w:bottom w:val="single" w:color="231F20" w:sz="2" w:space="0"/>
                              <w:right w:val="single" w:color="231F20" w:sz="2" w:space="0"/>
                            </w:tcBorders>
                          </w:tcPr>
                          <w:p w14:paraId="5AD5C86F">
                            <w:pPr>
                              <w:pStyle w:val="16"/>
                              <w:spacing w:before="79"/>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2967F9CA">
                            <w:pPr>
                              <w:pStyle w:val="16"/>
                              <w:spacing w:before="79"/>
                              <w:ind w:left="116"/>
                              <w:rPr>
                                <w:sz w:val="20"/>
                              </w:rPr>
                            </w:pPr>
                            <w:r>
                              <w:rPr>
                                <w:color w:val="231F20"/>
                                <w:spacing w:val="-5"/>
                                <w:sz w:val="20"/>
                              </w:rPr>
                              <w:t>hit</w:t>
                            </w:r>
                          </w:p>
                        </w:tc>
                      </w:tr>
                      <w:tr w14:paraId="3661D7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F16A6D5">
                            <w:pPr>
                              <w:pStyle w:val="16"/>
                              <w:spacing w:before="79"/>
                              <w:ind w:left="113"/>
                              <w:rPr>
                                <w:sz w:val="20"/>
                              </w:rPr>
                            </w:pPr>
                            <w:r>
                              <w:rPr>
                                <w:color w:val="231F20"/>
                                <w:spacing w:val="-4"/>
                                <w:sz w:val="20"/>
                              </w:rPr>
                              <w:t>hold</w:t>
                            </w:r>
                          </w:p>
                        </w:tc>
                        <w:tc>
                          <w:tcPr>
                            <w:tcW w:w="1417" w:type="dxa"/>
                            <w:tcBorders>
                              <w:top w:val="single" w:color="231F20" w:sz="2" w:space="0"/>
                              <w:left w:val="single" w:color="231F20" w:sz="2" w:space="0"/>
                              <w:bottom w:val="single" w:color="231F20" w:sz="2" w:space="0"/>
                              <w:right w:val="single" w:color="231F20" w:sz="2" w:space="0"/>
                            </w:tcBorders>
                          </w:tcPr>
                          <w:p w14:paraId="4DD4C118">
                            <w:pPr>
                              <w:pStyle w:val="16"/>
                              <w:spacing w:before="79"/>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4798CF5F">
                            <w:pPr>
                              <w:pStyle w:val="16"/>
                              <w:spacing w:before="79"/>
                              <w:ind w:left="116"/>
                              <w:rPr>
                                <w:sz w:val="20"/>
                              </w:rPr>
                            </w:pPr>
                            <w:r>
                              <w:rPr>
                                <w:color w:val="231F20"/>
                                <w:spacing w:val="-4"/>
                                <w:sz w:val="20"/>
                              </w:rPr>
                              <w:t>held</w:t>
                            </w:r>
                          </w:p>
                        </w:tc>
                      </w:tr>
                      <w:tr w14:paraId="03E49F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C60C4F9">
                            <w:pPr>
                              <w:pStyle w:val="16"/>
                              <w:spacing w:before="79"/>
                              <w:ind w:left="113"/>
                              <w:rPr>
                                <w:sz w:val="20"/>
                              </w:rPr>
                            </w:pPr>
                            <w:r>
                              <w:rPr>
                                <w:color w:val="231F20"/>
                                <w:spacing w:val="-4"/>
                                <w:sz w:val="20"/>
                              </w:rPr>
                              <w:t>hurt</w:t>
                            </w:r>
                          </w:p>
                        </w:tc>
                        <w:tc>
                          <w:tcPr>
                            <w:tcW w:w="1417" w:type="dxa"/>
                            <w:tcBorders>
                              <w:top w:val="single" w:color="231F20" w:sz="2" w:space="0"/>
                              <w:left w:val="single" w:color="231F20" w:sz="2" w:space="0"/>
                              <w:bottom w:val="single" w:color="231F20" w:sz="2" w:space="0"/>
                              <w:right w:val="single" w:color="231F20" w:sz="2" w:space="0"/>
                            </w:tcBorders>
                          </w:tcPr>
                          <w:p w14:paraId="352FC250">
                            <w:pPr>
                              <w:pStyle w:val="16"/>
                              <w:spacing w:before="79"/>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0FCE64B7">
                            <w:pPr>
                              <w:pStyle w:val="16"/>
                              <w:spacing w:before="79"/>
                              <w:ind w:left="116"/>
                              <w:rPr>
                                <w:sz w:val="20"/>
                              </w:rPr>
                            </w:pPr>
                            <w:r>
                              <w:rPr>
                                <w:color w:val="231F20"/>
                                <w:spacing w:val="-4"/>
                                <w:sz w:val="20"/>
                              </w:rPr>
                              <w:t>hurt</w:t>
                            </w:r>
                          </w:p>
                        </w:tc>
                      </w:tr>
                      <w:tr w14:paraId="445B751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4EE31B3">
                            <w:pPr>
                              <w:pStyle w:val="16"/>
                              <w:spacing w:before="79"/>
                              <w:ind w:left="113"/>
                              <w:rPr>
                                <w:sz w:val="20"/>
                              </w:rPr>
                            </w:pPr>
                            <w:r>
                              <w:rPr>
                                <w:color w:val="231F20"/>
                                <w:spacing w:val="-4"/>
                                <w:sz w:val="20"/>
                              </w:rPr>
                              <w:t>keep</w:t>
                            </w:r>
                          </w:p>
                        </w:tc>
                        <w:tc>
                          <w:tcPr>
                            <w:tcW w:w="1417" w:type="dxa"/>
                            <w:tcBorders>
                              <w:top w:val="single" w:color="231F20" w:sz="2" w:space="0"/>
                              <w:left w:val="single" w:color="231F20" w:sz="2" w:space="0"/>
                              <w:bottom w:val="single" w:color="231F20" w:sz="2" w:space="0"/>
                              <w:right w:val="single" w:color="231F20" w:sz="2" w:space="0"/>
                            </w:tcBorders>
                          </w:tcPr>
                          <w:p w14:paraId="2A4CC212">
                            <w:pPr>
                              <w:pStyle w:val="16"/>
                              <w:spacing w:before="79"/>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73870825">
                            <w:pPr>
                              <w:pStyle w:val="16"/>
                              <w:spacing w:before="79"/>
                              <w:ind w:left="116"/>
                              <w:rPr>
                                <w:sz w:val="20"/>
                              </w:rPr>
                            </w:pPr>
                            <w:r>
                              <w:rPr>
                                <w:color w:val="231F20"/>
                                <w:spacing w:val="-4"/>
                                <w:sz w:val="20"/>
                              </w:rPr>
                              <w:t>kept</w:t>
                            </w:r>
                          </w:p>
                        </w:tc>
                      </w:tr>
                      <w:tr w14:paraId="6831AA2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7A36A6B">
                            <w:pPr>
                              <w:pStyle w:val="16"/>
                              <w:spacing w:before="79"/>
                              <w:ind w:left="113"/>
                              <w:rPr>
                                <w:sz w:val="20"/>
                              </w:rPr>
                            </w:pPr>
                            <w:r>
                              <w:rPr>
                                <w:color w:val="231F20"/>
                                <w:spacing w:val="-4"/>
                                <w:sz w:val="20"/>
                              </w:rPr>
                              <w:t>know</w:t>
                            </w:r>
                          </w:p>
                        </w:tc>
                        <w:tc>
                          <w:tcPr>
                            <w:tcW w:w="1417" w:type="dxa"/>
                            <w:tcBorders>
                              <w:top w:val="single" w:color="231F20" w:sz="2" w:space="0"/>
                              <w:left w:val="single" w:color="231F20" w:sz="2" w:space="0"/>
                              <w:bottom w:val="single" w:color="231F20" w:sz="2" w:space="0"/>
                              <w:right w:val="single" w:color="231F20" w:sz="2" w:space="0"/>
                            </w:tcBorders>
                          </w:tcPr>
                          <w:p w14:paraId="31C41409">
                            <w:pPr>
                              <w:pStyle w:val="16"/>
                              <w:spacing w:before="79"/>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3C38694F">
                            <w:pPr>
                              <w:pStyle w:val="16"/>
                              <w:spacing w:before="79"/>
                              <w:ind w:left="116"/>
                              <w:rPr>
                                <w:sz w:val="20"/>
                              </w:rPr>
                            </w:pPr>
                            <w:r>
                              <w:rPr>
                                <w:color w:val="231F20"/>
                                <w:spacing w:val="-2"/>
                                <w:sz w:val="20"/>
                              </w:rPr>
                              <w:t>known</w:t>
                            </w:r>
                          </w:p>
                        </w:tc>
                      </w:tr>
                      <w:tr w14:paraId="3563E9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495F55C">
                            <w:pPr>
                              <w:pStyle w:val="16"/>
                              <w:spacing w:before="79"/>
                              <w:ind w:left="113"/>
                              <w:rPr>
                                <w:sz w:val="20"/>
                              </w:rPr>
                            </w:pPr>
                            <w:r>
                              <w:rPr>
                                <w:color w:val="231F20"/>
                                <w:spacing w:val="-5"/>
                                <w:sz w:val="20"/>
                              </w:rPr>
                              <w:t>lay</w:t>
                            </w:r>
                          </w:p>
                        </w:tc>
                        <w:tc>
                          <w:tcPr>
                            <w:tcW w:w="1417" w:type="dxa"/>
                            <w:tcBorders>
                              <w:top w:val="single" w:color="231F20" w:sz="2" w:space="0"/>
                              <w:left w:val="single" w:color="231F20" w:sz="2" w:space="0"/>
                              <w:bottom w:val="single" w:color="231F20" w:sz="2" w:space="0"/>
                              <w:right w:val="single" w:color="231F20" w:sz="2" w:space="0"/>
                            </w:tcBorders>
                          </w:tcPr>
                          <w:p w14:paraId="4EEF2952">
                            <w:pPr>
                              <w:pStyle w:val="16"/>
                              <w:spacing w:before="79"/>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01CC5E1B">
                            <w:pPr>
                              <w:pStyle w:val="16"/>
                              <w:spacing w:before="79"/>
                              <w:ind w:left="116"/>
                              <w:rPr>
                                <w:sz w:val="20"/>
                              </w:rPr>
                            </w:pPr>
                            <w:r>
                              <w:rPr>
                                <w:color w:val="231F20"/>
                                <w:spacing w:val="-4"/>
                                <w:sz w:val="20"/>
                              </w:rPr>
                              <w:t>laid</w:t>
                            </w:r>
                          </w:p>
                        </w:tc>
                      </w:tr>
                      <w:tr w14:paraId="672BE90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A3365BA">
                            <w:pPr>
                              <w:pStyle w:val="16"/>
                              <w:spacing w:before="79"/>
                              <w:ind w:left="113"/>
                              <w:rPr>
                                <w:sz w:val="20"/>
                              </w:rPr>
                            </w:pPr>
                            <w:r>
                              <w:rPr>
                                <w:color w:val="231F20"/>
                                <w:spacing w:val="-4"/>
                                <w:sz w:val="20"/>
                              </w:rPr>
                              <w:t>lead</w:t>
                            </w:r>
                          </w:p>
                        </w:tc>
                        <w:tc>
                          <w:tcPr>
                            <w:tcW w:w="1417" w:type="dxa"/>
                            <w:tcBorders>
                              <w:top w:val="single" w:color="231F20" w:sz="2" w:space="0"/>
                              <w:left w:val="single" w:color="231F20" w:sz="2" w:space="0"/>
                              <w:bottom w:val="single" w:color="231F20" w:sz="2" w:space="0"/>
                              <w:right w:val="single" w:color="231F20" w:sz="2" w:space="0"/>
                            </w:tcBorders>
                          </w:tcPr>
                          <w:p w14:paraId="734F6DB0">
                            <w:pPr>
                              <w:pStyle w:val="16"/>
                              <w:spacing w:before="79"/>
                              <w:ind w:left="116"/>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448E24EF">
                            <w:pPr>
                              <w:pStyle w:val="16"/>
                              <w:spacing w:before="79"/>
                              <w:ind w:left="116"/>
                              <w:rPr>
                                <w:sz w:val="20"/>
                              </w:rPr>
                            </w:pPr>
                            <w:r>
                              <w:rPr>
                                <w:color w:val="231F20"/>
                                <w:spacing w:val="-5"/>
                                <w:sz w:val="20"/>
                              </w:rPr>
                              <w:t>led</w:t>
                            </w:r>
                          </w:p>
                        </w:tc>
                      </w:tr>
                      <w:tr w14:paraId="67AC36F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F07E34">
                            <w:pPr>
                              <w:pStyle w:val="16"/>
                              <w:spacing w:before="79"/>
                              <w:ind w:left="113"/>
                              <w:rPr>
                                <w:sz w:val="20"/>
                              </w:rPr>
                            </w:pPr>
                            <w:r>
                              <w:rPr>
                                <w:color w:val="231F20"/>
                                <w:spacing w:val="-4"/>
                                <w:sz w:val="20"/>
                              </w:rPr>
                              <w:t>lean</w:t>
                            </w:r>
                          </w:p>
                        </w:tc>
                        <w:tc>
                          <w:tcPr>
                            <w:tcW w:w="1417" w:type="dxa"/>
                            <w:tcBorders>
                              <w:top w:val="single" w:color="231F20" w:sz="2" w:space="0"/>
                              <w:left w:val="single" w:color="231F20" w:sz="2" w:space="0"/>
                              <w:bottom w:val="single" w:color="231F20" w:sz="2" w:space="0"/>
                              <w:right w:val="single" w:color="231F20" w:sz="2" w:space="0"/>
                            </w:tcBorders>
                          </w:tcPr>
                          <w:p w14:paraId="2043B267">
                            <w:pPr>
                              <w:pStyle w:val="16"/>
                              <w:spacing w:before="79"/>
                              <w:ind w:left="116"/>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032911A1">
                            <w:pPr>
                              <w:pStyle w:val="16"/>
                              <w:spacing w:before="79"/>
                              <w:ind w:left="116"/>
                              <w:rPr>
                                <w:sz w:val="20"/>
                              </w:rPr>
                            </w:pPr>
                            <w:r>
                              <w:rPr>
                                <w:color w:val="231F20"/>
                                <w:spacing w:val="-2"/>
                                <w:sz w:val="20"/>
                              </w:rPr>
                              <w:t>leant/leaned</w:t>
                            </w:r>
                          </w:p>
                        </w:tc>
                      </w:tr>
                      <w:tr w14:paraId="46D5CB3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48A9216">
                            <w:pPr>
                              <w:pStyle w:val="16"/>
                              <w:spacing w:before="79"/>
                              <w:ind w:left="113"/>
                              <w:rPr>
                                <w:sz w:val="20"/>
                              </w:rPr>
                            </w:pPr>
                            <w:r>
                              <w:rPr>
                                <w:color w:val="231F20"/>
                                <w:spacing w:val="-4"/>
                                <w:sz w:val="20"/>
                              </w:rPr>
                              <w:t>leap</w:t>
                            </w:r>
                          </w:p>
                        </w:tc>
                        <w:tc>
                          <w:tcPr>
                            <w:tcW w:w="1417" w:type="dxa"/>
                            <w:tcBorders>
                              <w:top w:val="single" w:color="231F20" w:sz="2" w:space="0"/>
                              <w:left w:val="single" w:color="231F20" w:sz="2" w:space="0"/>
                              <w:bottom w:val="single" w:color="231F20" w:sz="2" w:space="0"/>
                              <w:right w:val="single" w:color="231F20" w:sz="2" w:space="0"/>
                            </w:tcBorders>
                          </w:tcPr>
                          <w:p w14:paraId="4726ECF4">
                            <w:pPr>
                              <w:pStyle w:val="16"/>
                              <w:spacing w:before="79"/>
                              <w:ind w:left="116"/>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6E7BBA02">
                            <w:pPr>
                              <w:pStyle w:val="16"/>
                              <w:spacing w:before="79"/>
                              <w:ind w:left="116"/>
                              <w:rPr>
                                <w:sz w:val="20"/>
                              </w:rPr>
                            </w:pPr>
                            <w:r>
                              <w:rPr>
                                <w:color w:val="231F20"/>
                                <w:spacing w:val="-2"/>
                                <w:sz w:val="20"/>
                              </w:rPr>
                              <w:t>leapt/leaped</w:t>
                            </w:r>
                          </w:p>
                        </w:tc>
                      </w:tr>
                      <w:tr w14:paraId="48F618C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781749F">
                            <w:pPr>
                              <w:pStyle w:val="16"/>
                              <w:spacing w:before="79"/>
                              <w:ind w:left="113"/>
                              <w:rPr>
                                <w:sz w:val="20"/>
                              </w:rPr>
                            </w:pPr>
                            <w:r>
                              <w:rPr>
                                <w:color w:val="231F20"/>
                                <w:spacing w:val="-2"/>
                                <w:sz w:val="20"/>
                              </w:rPr>
                              <w:t>learn</w:t>
                            </w:r>
                          </w:p>
                        </w:tc>
                        <w:tc>
                          <w:tcPr>
                            <w:tcW w:w="1417" w:type="dxa"/>
                            <w:tcBorders>
                              <w:top w:val="single" w:color="231F20" w:sz="2" w:space="0"/>
                              <w:left w:val="single" w:color="231F20" w:sz="2" w:space="0"/>
                              <w:bottom w:val="single" w:color="231F20" w:sz="2" w:space="0"/>
                              <w:right w:val="single" w:color="231F20" w:sz="2" w:space="0"/>
                            </w:tcBorders>
                          </w:tcPr>
                          <w:p w14:paraId="3C71BB02">
                            <w:pPr>
                              <w:pStyle w:val="16"/>
                              <w:spacing w:before="79"/>
                              <w:ind w:left="116"/>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51A0E6AC">
                            <w:pPr>
                              <w:pStyle w:val="16"/>
                              <w:spacing w:before="79"/>
                              <w:ind w:left="116"/>
                              <w:rPr>
                                <w:sz w:val="20"/>
                              </w:rPr>
                            </w:pPr>
                            <w:r>
                              <w:rPr>
                                <w:color w:val="231F20"/>
                                <w:spacing w:val="-2"/>
                                <w:sz w:val="20"/>
                              </w:rPr>
                              <w:t>learnt/learned</w:t>
                            </w:r>
                          </w:p>
                        </w:tc>
                      </w:tr>
                      <w:tr w14:paraId="4F964C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FC6363E">
                            <w:pPr>
                              <w:pStyle w:val="16"/>
                              <w:spacing w:before="79"/>
                              <w:ind w:left="113"/>
                              <w:rPr>
                                <w:sz w:val="20"/>
                              </w:rPr>
                            </w:pPr>
                            <w:r>
                              <w:rPr>
                                <w:color w:val="231F20"/>
                                <w:spacing w:val="-2"/>
                                <w:sz w:val="20"/>
                              </w:rPr>
                              <w:t>leave</w:t>
                            </w:r>
                          </w:p>
                        </w:tc>
                        <w:tc>
                          <w:tcPr>
                            <w:tcW w:w="1417" w:type="dxa"/>
                            <w:tcBorders>
                              <w:top w:val="single" w:color="231F20" w:sz="2" w:space="0"/>
                              <w:left w:val="single" w:color="231F20" w:sz="2" w:space="0"/>
                              <w:bottom w:val="single" w:color="231F20" w:sz="2" w:space="0"/>
                              <w:right w:val="single" w:color="231F20" w:sz="2" w:space="0"/>
                            </w:tcBorders>
                          </w:tcPr>
                          <w:p w14:paraId="723E6773">
                            <w:pPr>
                              <w:pStyle w:val="16"/>
                              <w:spacing w:before="79"/>
                              <w:ind w:left="116"/>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58E61D24">
                            <w:pPr>
                              <w:pStyle w:val="16"/>
                              <w:spacing w:before="79"/>
                              <w:ind w:left="116"/>
                              <w:rPr>
                                <w:sz w:val="20"/>
                              </w:rPr>
                            </w:pPr>
                            <w:r>
                              <w:rPr>
                                <w:color w:val="231F20"/>
                                <w:spacing w:val="-4"/>
                                <w:sz w:val="20"/>
                              </w:rPr>
                              <w:t>left</w:t>
                            </w:r>
                          </w:p>
                        </w:tc>
                      </w:tr>
                      <w:tr w14:paraId="7BEFB1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B464CC1">
                            <w:pPr>
                              <w:pStyle w:val="16"/>
                              <w:spacing w:before="79"/>
                              <w:ind w:left="113"/>
                              <w:rPr>
                                <w:sz w:val="20"/>
                              </w:rPr>
                            </w:pPr>
                            <w:r>
                              <w:rPr>
                                <w:color w:val="231F20"/>
                                <w:spacing w:val="-4"/>
                                <w:sz w:val="20"/>
                              </w:rPr>
                              <w:t>lend</w:t>
                            </w:r>
                          </w:p>
                        </w:tc>
                        <w:tc>
                          <w:tcPr>
                            <w:tcW w:w="1417" w:type="dxa"/>
                            <w:tcBorders>
                              <w:top w:val="single" w:color="231F20" w:sz="2" w:space="0"/>
                              <w:left w:val="single" w:color="231F20" w:sz="2" w:space="0"/>
                              <w:bottom w:val="single" w:color="231F20" w:sz="2" w:space="0"/>
                              <w:right w:val="single" w:color="231F20" w:sz="2" w:space="0"/>
                            </w:tcBorders>
                          </w:tcPr>
                          <w:p w14:paraId="3F8894DE">
                            <w:pPr>
                              <w:pStyle w:val="16"/>
                              <w:spacing w:before="79"/>
                              <w:ind w:left="116"/>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24ECB15D">
                            <w:pPr>
                              <w:pStyle w:val="16"/>
                              <w:spacing w:before="79"/>
                              <w:ind w:left="116"/>
                              <w:rPr>
                                <w:sz w:val="20"/>
                              </w:rPr>
                            </w:pPr>
                            <w:r>
                              <w:rPr>
                                <w:color w:val="231F20"/>
                                <w:spacing w:val="-4"/>
                                <w:sz w:val="20"/>
                              </w:rPr>
                              <w:t>lent</w:t>
                            </w:r>
                          </w:p>
                        </w:tc>
                      </w:tr>
                      <w:tr w14:paraId="14B2944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9243FDA">
                            <w:pPr>
                              <w:pStyle w:val="16"/>
                              <w:spacing w:before="79"/>
                              <w:ind w:left="113"/>
                              <w:rPr>
                                <w:sz w:val="20"/>
                              </w:rPr>
                            </w:pPr>
                            <w:r>
                              <w:rPr>
                                <w:color w:val="231F20"/>
                                <w:spacing w:val="-5"/>
                                <w:sz w:val="20"/>
                              </w:rPr>
                              <w:t>let</w:t>
                            </w:r>
                          </w:p>
                        </w:tc>
                        <w:tc>
                          <w:tcPr>
                            <w:tcW w:w="1417" w:type="dxa"/>
                            <w:tcBorders>
                              <w:top w:val="single" w:color="231F20" w:sz="2" w:space="0"/>
                              <w:left w:val="single" w:color="231F20" w:sz="2" w:space="0"/>
                              <w:bottom w:val="single" w:color="231F20" w:sz="2" w:space="0"/>
                              <w:right w:val="single" w:color="231F20" w:sz="2" w:space="0"/>
                            </w:tcBorders>
                          </w:tcPr>
                          <w:p w14:paraId="3F8DC9D8">
                            <w:pPr>
                              <w:pStyle w:val="16"/>
                              <w:spacing w:before="79"/>
                              <w:ind w:left="116"/>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18AE598F">
                            <w:pPr>
                              <w:pStyle w:val="16"/>
                              <w:spacing w:before="79"/>
                              <w:ind w:left="116"/>
                              <w:rPr>
                                <w:sz w:val="20"/>
                              </w:rPr>
                            </w:pPr>
                            <w:r>
                              <w:rPr>
                                <w:color w:val="231F20"/>
                                <w:spacing w:val="-5"/>
                                <w:sz w:val="20"/>
                              </w:rPr>
                              <w:t>let</w:t>
                            </w:r>
                          </w:p>
                        </w:tc>
                      </w:tr>
                      <w:tr w14:paraId="4AA7E9C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2F0E758">
                            <w:pPr>
                              <w:pStyle w:val="16"/>
                              <w:spacing w:before="77"/>
                              <w:ind w:left="113"/>
                              <w:rPr>
                                <w:sz w:val="20"/>
                              </w:rPr>
                            </w:pPr>
                            <w:r>
                              <w:rPr>
                                <w:color w:val="231F20"/>
                                <w:spacing w:val="-2"/>
                                <w:w w:val="90"/>
                                <w:sz w:val="20"/>
                              </w:rPr>
                              <w:t>lie</w:t>
                            </w:r>
                            <w:r>
                              <w:rPr>
                                <w:color w:val="231F20"/>
                                <w:spacing w:val="-4"/>
                                <w:w w:val="90"/>
                                <w:sz w:val="20"/>
                              </w:rPr>
                              <w:t xml:space="preserve"> ( </w:t>
                            </w:r>
                            <w:r>
                              <w:rPr>
                                <w:rFonts w:hint="eastAsia" w:ascii="宋体" w:eastAsia="宋体"/>
                                <w:color w:val="231F20"/>
                                <w:spacing w:val="-10"/>
                                <w:w w:val="90"/>
                                <w:position w:val="1"/>
                                <w:sz w:val="18"/>
                              </w:rPr>
                              <w:t xml:space="preserve">躺 </w:t>
                            </w:r>
                            <w:r>
                              <w:rPr>
                                <w:color w:val="231F20"/>
                                <w:spacing w:val="-10"/>
                                <w:w w:val="90"/>
                                <w:sz w:val="20"/>
                              </w:rPr>
                              <w:t>)</w:t>
                            </w:r>
                          </w:p>
                        </w:tc>
                        <w:tc>
                          <w:tcPr>
                            <w:tcW w:w="1417" w:type="dxa"/>
                            <w:tcBorders>
                              <w:top w:val="single" w:color="231F20" w:sz="2" w:space="0"/>
                              <w:left w:val="single" w:color="231F20" w:sz="2" w:space="0"/>
                              <w:bottom w:val="single" w:color="231F20" w:sz="2" w:space="0"/>
                              <w:right w:val="single" w:color="231F20" w:sz="2" w:space="0"/>
                            </w:tcBorders>
                          </w:tcPr>
                          <w:p w14:paraId="730FDA5B">
                            <w:pPr>
                              <w:pStyle w:val="16"/>
                              <w:spacing w:before="79"/>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0735EEA9">
                            <w:pPr>
                              <w:pStyle w:val="16"/>
                              <w:spacing w:before="79"/>
                              <w:ind w:left="116"/>
                              <w:rPr>
                                <w:sz w:val="20"/>
                              </w:rPr>
                            </w:pPr>
                            <w:r>
                              <w:rPr>
                                <w:color w:val="231F20"/>
                                <w:spacing w:val="-4"/>
                                <w:sz w:val="20"/>
                              </w:rPr>
                              <w:t>lain</w:t>
                            </w:r>
                          </w:p>
                        </w:tc>
                      </w:tr>
                      <w:tr w14:paraId="76F7178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618" w:hRule="atLeast"/>
                        </w:trPr>
                        <w:tc>
                          <w:tcPr>
                            <w:tcW w:w="1587" w:type="dxa"/>
                            <w:tcBorders>
                              <w:top w:val="single" w:color="231F20" w:sz="2" w:space="0"/>
                              <w:bottom w:val="single" w:color="231F20" w:sz="2" w:space="0"/>
                              <w:right w:val="single" w:color="231F20" w:sz="2" w:space="0"/>
                            </w:tcBorders>
                          </w:tcPr>
                          <w:p w14:paraId="5765DFEA">
                            <w:pPr>
                              <w:pStyle w:val="16"/>
                              <w:spacing w:before="193"/>
                              <w:ind w:left="113"/>
                              <w:rPr>
                                <w:sz w:val="20"/>
                              </w:rPr>
                            </w:pPr>
                            <w:r>
                              <w:rPr>
                                <w:color w:val="231F20"/>
                                <w:spacing w:val="-2"/>
                                <w:sz w:val="20"/>
                              </w:rPr>
                              <w:t>light</w:t>
                            </w:r>
                          </w:p>
                        </w:tc>
                        <w:tc>
                          <w:tcPr>
                            <w:tcW w:w="1417" w:type="dxa"/>
                            <w:tcBorders>
                              <w:top w:val="single" w:color="231F20" w:sz="2" w:space="0"/>
                              <w:left w:val="single" w:color="231F20" w:sz="2" w:space="0"/>
                              <w:bottom w:val="single" w:color="231F20" w:sz="2" w:space="0"/>
                              <w:right w:val="single" w:color="231F20" w:sz="2" w:space="0"/>
                            </w:tcBorders>
                          </w:tcPr>
                          <w:p w14:paraId="0F133ECA">
                            <w:pPr>
                              <w:pStyle w:val="16"/>
                              <w:spacing w:before="193"/>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1D3B6041">
                            <w:pPr>
                              <w:pStyle w:val="16"/>
                              <w:spacing w:before="193"/>
                              <w:ind w:left="116"/>
                              <w:rPr>
                                <w:sz w:val="20"/>
                              </w:rPr>
                            </w:pPr>
                            <w:r>
                              <w:rPr>
                                <w:color w:val="231F20"/>
                                <w:spacing w:val="-2"/>
                                <w:sz w:val="20"/>
                              </w:rPr>
                              <w:t>lit/lighted</w:t>
                            </w:r>
                          </w:p>
                        </w:tc>
                      </w:tr>
                      <w:tr w14:paraId="31DF129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745189B">
                            <w:pPr>
                              <w:pStyle w:val="16"/>
                              <w:spacing w:before="79"/>
                              <w:ind w:left="113"/>
                              <w:rPr>
                                <w:sz w:val="20"/>
                              </w:rPr>
                            </w:pPr>
                            <w:r>
                              <w:rPr>
                                <w:color w:val="231F20"/>
                                <w:spacing w:val="-4"/>
                                <w:sz w:val="20"/>
                              </w:rPr>
                              <w:t>lose</w:t>
                            </w:r>
                          </w:p>
                        </w:tc>
                        <w:tc>
                          <w:tcPr>
                            <w:tcW w:w="1417" w:type="dxa"/>
                            <w:tcBorders>
                              <w:top w:val="single" w:color="231F20" w:sz="2" w:space="0"/>
                              <w:left w:val="single" w:color="231F20" w:sz="2" w:space="0"/>
                              <w:bottom w:val="single" w:color="231F20" w:sz="2" w:space="0"/>
                              <w:right w:val="single" w:color="231F20" w:sz="2" w:space="0"/>
                            </w:tcBorders>
                          </w:tcPr>
                          <w:p w14:paraId="242D8D0F">
                            <w:pPr>
                              <w:pStyle w:val="16"/>
                              <w:spacing w:before="79"/>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44015360">
                            <w:pPr>
                              <w:pStyle w:val="16"/>
                              <w:spacing w:before="79"/>
                              <w:ind w:left="116"/>
                              <w:rPr>
                                <w:sz w:val="20"/>
                              </w:rPr>
                            </w:pPr>
                            <w:r>
                              <w:rPr>
                                <w:color w:val="231F20"/>
                                <w:spacing w:val="-4"/>
                                <w:sz w:val="20"/>
                              </w:rPr>
                              <w:t>lost</w:t>
                            </w:r>
                          </w:p>
                        </w:tc>
                      </w:tr>
                      <w:tr w14:paraId="744C1B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D27AABD">
                            <w:pPr>
                              <w:pStyle w:val="16"/>
                              <w:spacing w:before="79"/>
                              <w:ind w:left="113"/>
                              <w:rPr>
                                <w:sz w:val="20"/>
                              </w:rPr>
                            </w:pPr>
                            <w:r>
                              <w:rPr>
                                <w:color w:val="231F20"/>
                                <w:spacing w:val="-4"/>
                                <w:sz w:val="20"/>
                              </w:rPr>
                              <w:t>make</w:t>
                            </w:r>
                          </w:p>
                        </w:tc>
                        <w:tc>
                          <w:tcPr>
                            <w:tcW w:w="1417" w:type="dxa"/>
                            <w:tcBorders>
                              <w:top w:val="single" w:color="231F20" w:sz="2" w:space="0"/>
                              <w:left w:val="single" w:color="231F20" w:sz="2" w:space="0"/>
                              <w:bottom w:val="single" w:color="231F20" w:sz="2" w:space="0"/>
                              <w:right w:val="single" w:color="231F20" w:sz="2" w:space="0"/>
                            </w:tcBorders>
                          </w:tcPr>
                          <w:p w14:paraId="2B944EA3">
                            <w:pPr>
                              <w:pStyle w:val="16"/>
                              <w:spacing w:before="79"/>
                              <w:ind w:left="116"/>
                              <w:rPr>
                                <w:sz w:val="20"/>
                              </w:rPr>
                            </w:pPr>
                            <w:r>
                              <w:rPr>
                                <w:color w:val="231F20"/>
                                <w:spacing w:val="-4"/>
                                <w:sz w:val="20"/>
                              </w:rPr>
                              <w:t>made</w:t>
                            </w:r>
                          </w:p>
                        </w:tc>
                        <w:tc>
                          <w:tcPr>
                            <w:tcW w:w="1530" w:type="dxa"/>
                            <w:tcBorders>
                              <w:top w:val="single" w:color="231F20" w:sz="2" w:space="0"/>
                              <w:left w:val="single" w:color="231F20" w:sz="2" w:space="0"/>
                              <w:bottom w:val="single" w:color="231F20" w:sz="2" w:space="0"/>
                            </w:tcBorders>
                          </w:tcPr>
                          <w:p w14:paraId="6393CFC0">
                            <w:pPr>
                              <w:pStyle w:val="16"/>
                              <w:spacing w:before="79"/>
                              <w:ind w:left="116"/>
                              <w:rPr>
                                <w:sz w:val="20"/>
                              </w:rPr>
                            </w:pPr>
                            <w:r>
                              <w:rPr>
                                <w:color w:val="231F20"/>
                                <w:spacing w:val="-4"/>
                                <w:sz w:val="20"/>
                              </w:rPr>
                              <w:t>made</w:t>
                            </w:r>
                          </w:p>
                        </w:tc>
                      </w:tr>
                      <w:tr w14:paraId="0CC09AF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B227DCA">
                            <w:pPr>
                              <w:pStyle w:val="16"/>
                              <w:spacing w:before="79"/>
                              <w:ind w:left="113"/>
                              <w:rPr>
                                <w:sz w:val="20"/>
                              </w:rPr>
                            </w:pPr>
                            <w:r>
                              <w:rPr>
                                <w:color w:val="231F20"/>
                                <w:spacing w:val="-4"/>
                                <w:sz w:val="20"/>
                              </w:rPr>
                              <w:t>mean</w:t>
                            </w:r>
                          </w:p>
                        </w:tc>
                        <w:tc>
                          <w:tcPr>
                            <w:tcW w:w="1417" w:type="dxa"/>
                            <w:tcBorders>
                              <w:top w:val="single" w:color="231F20" w:sz="2" w:space="0"/>
                              <w:left w:val="single" w:color="231F20" w:sz="2" w:space="0"/>
                              <w:bottom w:val="single" w:color="231F20" w:sz="2" w:space="0"/>
                              <w:right w:val="single" w:color="231F20" w:sz="2" w:space="0"/>
                            </w:tcBorders>
                          </w:tcPr>
                          <w:p w14:paraId="36011D07">
                            <w:pPr>
                              <w:pStyle w:val="16"/>
                              <w:spacing w:before="79"/>
                              <w:ind w:left="116"/>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42BB06D4">
                            <w:pPr>
                              <w:pStyle w:val="16"/>
                              <w:spacing w:before="79"/>
                              <w:ind w:left="116"/>
                              <w:rPr>
                                <w:sz w:val="20"/>
                              </w:rPr>
                            </w:pPr>
                            <w:r>
                              <w:rPr>
                                <w:color w:val="231F20"/>
                                <w:spacing w:val="-2"/>
                                <w:sz w:val="20"/>
                              </w:rPr>
                              <w:t>meant</w:t>
                            </w:r>
                          </w:p>
                        </w:tc>
                      </w:tr>
                      <w:tr w14:paraId="0D680B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8B3EBDB">
                            <w:pPr>
                              <w:pStyle w:val="16"/>
                              <w:spacing w:before="79"/>
                              <w:ind w:left="113"/>
                              <w:rPr>
                                <w:sz w:val="20"/>
                              </w:rPr>
                            </w:pPr>
                            <w:r>
                              <w:rPr>
                                <w:color w:val="231F20"/>
                                <w:spacing w:val="-4"/>
                                <w:sz w:val="20"/>
                              </w:rPr>
                              <w:t>meet</w:t>
                            </w:r>
                          </w:p>
                        </w:tc>
                        <w:tc>
                          <w:tcPr>
                            <w:tcW w:w="1417" w:type="dxa"/>
                            <w:tcBorders>
                              <w:top w:val="single" w:color="231F20" w:sz="2" w:space="0"/>
                              <w:left w:val="single" w:color="231F20" w:sz="2" w:space="0"/>
                              <w:bottom w:val="single" w:color="231F20" w:sz="2" w:space="0"/>
                              <w:right w:val="single" w:color="231F20" w:sz="2" w:space="0"/>
                            </w:tcBorders>
                          </w:tcPr>
                          <w:p w14:paraId="3A30B8A1">
                            <w:pPr>
                              <w:pStyle w:val="16"/>
                              <w:spacing w:before="79"/>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4DCF34BF">
                            <w:pPr>
                              <w:pStyle w:val="16"/>
                              <w:spacing w:before="79"/>
                              <w:ind w:left="116"/>
                              <w:rPr>
                                <w:sz w:val="20"/>
                              </w:rPr>
                            </w:pPr>
                            <w:r>
                              <w:rPr>
                                <w:color w:val="231F20"/>
                                <w:spacing w:val="-5"/>
                                <w:sz w:val="20"/>
                              </w:rPr>
                              <w:t>met</w:t>
                            </w:r>
                          </w:p>
                        </w:tc>
                      </w:tr>
                      <w:tr w14:paraId="0AF274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3DDD749">
                            <w:pPr>
                              <w:pStyle w:val="16"/>
                              <w:spacing w:before="79"/>
                              <w:ind w:left="113"/>
                              <w:rPr>
                                <w:sz w:val="20"/>
                              </w:rPr>
                            </w:pPr>
                            <w:r>
                              <w:rPr>
                                <w:color w:val="231F20"/>
                                <w:spacing w:val="-2"/>
                                <w:sz w:val="20"/>
                              </w:rPr>
                              <w:t>mistake</w:t>
                            </w:r>
                          </w:p>
                        </w:tc>
                        <w:tc>
                          <w:tcPr>
                            <w:tcW w:w="1417" w:type="dxa"/>
                            <w:tcBorders>
                              <w:top w:val="single" w:color="231F20" w:sz="2" w:space="0"/>
                              <w:left w:val="single" w:color="231F20" w:sz="2" w:space="0"/>
                              <w:bottom w:val="single" w:color="231F20" w:sz="2" w:space="0"/>
                              <w:right w:val="single" w:color="231F20" w:sz="2" w:space="0"/>
                            </w:tcBorders>
                          </w:tcPr>
                          <w:p w14:paraId="4302C54F">
                            <w:pPr>
                              <w:pStyle w:val="16"/>
                              <w:spacing w:before="79"/>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0954FCBE">
                            <w:pPr>
                              <w:pStyle w:val="16"/>
                              <w:spacing w:before="79"/>
                              <w:ind w:left="116"/>
                              <w:rPr>
                                <w:sz w:val="20"/>
                              </w:rPr>
                            </w:pPr>
                            <w:r>
                              <w:rPr>
                                <w:color w:val="231F20"/>
                                <w:spacing w:val="-2"/>
                                <w:sz w:val="20"/>
                              </w:rPr>
                              <w:t>mistaken</w:t>
                            </w:r>
                          </w:p>
                        </w:tc>
                      </w:tr>
                      <w:tr w14:paraId="4424BE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A32D38">
                            <w:pPr>
                              <w:pStyle w:val="16"/>
                              <w:spacing w:before="79"/>
                              <w:ind w:left="113"/>
                              <w:rPr>
                                <w:sz w:val="20"/>
                              </w:rPr>
                            </w:pPr>
                            <w:r>
                              <w:rPr>
                                <w:color w:val="231F20"/>
                                <w:spacing w:val="-2"/>
                                <w:sz w:val="20"/>
                              </w:rPr>
                              <w:t>overcome</w:t>
                            </w:r>
                          </w:p>
                        </w:tc>
                        <w:tc>
                          <w:tcPr>
                            <w:tcW w:w="1417" w:type="dxa"/>
                            <w:tcBorders>
                              <w:top w:val="single" w:color="231F20" w:sz="2" w:space="0"/>
                              <w:left w:val="single" w:color="231F20" w:sz="2" w:space="0"/>
                              <w:bottom w:val="single" w:color="231F20" w:sz="2" w:space="0"/>
                              <w:right w:val="single" w:color="231F20" w:sz="2" w:space="0"/>
                            </w:tcBorders>
                          </w:tcPr>
                          <w:p w14:paraId="4EE8BDEA">
                            <w:pPr>
                              <w:pStyle w:val="16"/>
                              <w:spacing w:before="79"/>
                              <w:ind w:left="116"/>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5B0C2B27">
                            <w:pPr>
                              <w:pStyle w:val="16"/>
                              <w:spacing w:before="79"/>
                              <w:ind w:left="116"/>
                              <w:rPr>
                                <w:sz w:val="20"/>
                              </w:rPr>
                            </w:pPr>
                            <w:r>
                              <w:rPr>
                                <w:color w:val="231F20"/>
                                <w:spacing w:val="-2"/>
                                <w:sz w:val="20"/>
                              </w:rPr>
                              <w:t>overcome</w:t>
                            </w:r>
                          </w:p>
                        </w:tc>
                      </w:tr>
                      <w:tr w14:paraId="6721DE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C7AC6B">
                            <w:pPr>
                              <w:pStyle w:val="16"/>
                              <w:spacing w:before="79"/>
                              <w:ind w:left="113"/>
                              <w:rPr>
                                <w:sz w:val="20"/>
                              </w:rPr>
                            </w:pPr>
                            <w:r>
                              <w:rPr>
                                <w:color w:val="231F20"/>
                                <w:spacing w:val="-2"/>
                                <w:sz w:val="20"/>
                              </w:rPr>
                              <w:t>oversleep</w:t>
                            </w:r>
                          </w:p>
                        </w:tc>
                        <w:tc>
                          <w:tcPr>
                            <w:tcW w:w="1417" w:type="dxa"/>
                            <w:tcBorders>
                              <w:top w:val="single" w:color="231F20" w:sz="2" w:space="0"/>
                              <w:left w:val="single" w:color="231F20" w:sz="2" w:space="0"/>
                              <w:bottom w:val="single" w:color="231F20" w:sz="2" w:space="0"/>
                              <w:right w:val="single" w:color="231F20" w:sz="2" w:space="0"/>
                            </w:tcBorders>
                          </w:tcPr>
                          <w:p w14:paraId="71251609">
                            <w:pPr>
                              <w:pStyle w:val="16"/>
                              <w:spacing w:before="79"/>
                              <w:ind w:left="116"/>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3BA3897F">
                            <w:pPr>
                              <w:pStyle w:val="16"/>
                              <w:spacing w:before="79"/>
                              <w:ind w:left="116"/>
                              <w:rPr>
                                <w:sz w:val="20"/>
                              </w:rPr>
                            </w:pPr>
                            <w:r>
                              <w:rPr>
                                <w:color w:val="231F20"/>
                                <w:spacing w:val="-2"/>
                                <w:sz w:val="20"/>
                              </w:rPr>
                              <w:t>overslept</w:t>
                            </w:r>
                          </w:p>
                        </w:tc>
                      </w:tr>
                      <w:tr w14:paraId="0553539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809C251">
                            <w:pPr>
                              <w:pStyle w:val="16"/>
                              <w:spacing w:before="79"/>
                              <w:ind w:left="113"/>
                              <w:rPr>
                                <w:sz w:val="20"/>
                              </w:rPr>
                            </w:pPr>
                            <w:r>
                              <w:rPr>
                                <w:color w:val="231F20"/>
                                <w:spacing w:val="-5"/>
                                <w:sz w:val="20"/>
                              </w:rPr>
                              <w:t>pay</w:t>
                            </w:r>
                          </w:p>
                        </w:tc>
                        <w:tc>
                          <w:tcPr>
                            <w:tcW w:w="1417" w:type="dxa"/>
                            <w:tcBorders>
                              <w:top w:val="single" w:color="231F20" w:sz="2" w:space="0"/>
                              <w:left w:val="single" w:color="231F20" w:sz="2" w:space="0"/>
                              <w:bottom w:val="single" w:color="231F20" w:sz="2" w:space="0"/>
                              <w:right w:val="single" w:color="231F20" w:sz="2" w:space="0"/>
                            </w:tcBorders>
                          </w:tcPr>
                          <w:p w14:paraId="22FCE8B9">
                            <w:pPr>
                              <w:pStyle w:val="16"/>
                              <w:spacing w:before="79"/>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0A853B65">
                            <w:pPr>
                              <w:pStyle w:val="16"/>
                              <w:spacing w:before="79"/>
                              <w:ind w:left="116"/>
                              <w:rPr>
                                <w:sz w:val="20"/>
                              </w:rPr>
                            </w:pPr>
                            <w:r>
                              <w:rPr>
                                <w:color w:val="231F20"/>
                                <w:spacing w:val="-4"/>
                                <w:sz w:val="20"/>
                              </w:rPr>
                              <w:t>paid</w:t>
                            </w:r>
                          </w:p>
                        </w:tc>
                      </w:tr>
                      <w:tr w14:paraId="354AF2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6928C030">
                            <w:pPr>
                              <w:pStyle w:val="16"/>
                              <w:spacing w:before="79"/>
                              <w:ind w:left="113"/>
                              <w:rPr>
                                <w:sz w:val="20"/>
                              </w:rPr>
                            </w:pPr>
                            <w:r>
                              <w:rPr>
                                <w:color w:val="231F20"/>
                                <w:spacing w:val="-5"/>
                                <w:sz w:val="20"/>
                              </w:rPr>
                              <w:t>put</w:t>
                            </w:r>
                          </w:p>
                        </w:tc>
                        <w:tc>
                          <w:tcPr>
                            <w:tcW w:w="1417" w:type="dxa"/>
                            <w:tcBorders>
                              <w:top w:val="single" w:color="231F20" w:sz="2" w:space="0"/>
                              <w:left w:val="single" w:color="231F20" w:sz="2" w:space="0"/>
                              <w:right w:val="single" w:color="231F20" w:sz="2" w:space="0"/>
                            </w:tcBorders>
                          </w:tcPr>
                          <w:p w14:paraId="164D6C2B">
                            <w:pPr>
                              <w:pStyle w:val="16"/>
                              <w:spacing w:before="79"/>
                              <w:ind w:left="116"/>
                              <w:rPr>
                                <w:sz w:val="20"/>
                              </w:rPr>
                            </w:pPr>
                            <w:r>
                              <w:rPr>
                                <w:color w:val="231F20"/>
                                <w:spacing w:val="-5"/>
                                <w:sz w:val="20"/>
                              </w:rPr>
                              <w:t>put</w:t>
                            </w:r>
                          </w:p>
                        </w:tc>
                        <w:tc>
                          <w:tcPr>
                            <w:tcW w:w="1530" w:type="dxa"/>
                            <w:tcBorders>
                              <w:top w:val="single" w:color="231F20" w:sz="2" w:space="0"/>
                              <w:left w:val="single" w:color="231F20" w:sz="2" w:space="0"/>
                            </w:tcBorders>
                          </w:tcPr>
                          <w:p w14:paraId="00B9F451">
                            <w:pPr>
                              <w:pStyle w:val="16"/>
                              <w:spacing w:before="79"/>
                              <w:ind w:left="116"/>
                              <w:rPr>
                                <w:sz w:val="20"/>
                              </w:rPr>
                            </w:pPr>
                            <w:r>
                              <w:rPr>
                                <w:color w:val="231F20"/>
                                <w:spacing w:val="-5"/>
                                <w:sz w:val="20"/>
                              </w:rPr>
                              <w:t>put</w:t>
                            </w:r>
                          </w:p>
                        </w:tc>
                      </w:tr>
                    </w:tbl>
                    <w:p w14:paraId="55EF56ED">
                      <w:pPr>
                        <w:pStyle w:val="11"/>
                      </w:pPr>
                    </w:p>
                  </w:txbxContent>
                </v:textbox>
                <w10:wrap type="none"/>
                <w10:anchorlock/>
              </v:shape>
            </w:pict>
          </mc:Fallback>
        </mc:AlternateContent>
      </w:r>
    </w:p>
    <w:p w14:paraId="7F1302BB">
      <w:pPr>
        <w:spacing w:before="0" w:line="240" w:lineRule="auto"/>
        <w:rPr>
          <w:rFonts w:ascii="宋体"/>
          <w:sz w:val="24"/>
        </w:rPr>
      </w:pPr>
      <w:r>
        <w:br w:type="column"/>
      </w:r>
    </w:p>
    <w:p w14:paraId="32DE49AA">
      <w:pPr>
        <w:pStyle w:val="11"/>
        <w:rPr>
          <w:rFonts w:ascii="宋体"/>
          <w:sz w:val="24"/>
        </w:rPr>
      </w:pPr>
    </w:p>
    <w:p w14:paraId="42AE0693">
      <w:pPr>
        <w:pStyle w:val="11"/>
        <w:rPr>
          <w:rFonts w:ascii="宋体"/>
          <w:sz w:val="24"/>
        </w:rPr>
      </w:pPr>
    </w:p>
    <w:p w14:paraId="6563AA50">
      <w:pPr>
        <w:pStyle w:val="11"/>
        <w:rPr>
          <w:rFonts w:ascii="宋体"/>
          <w:sz w:val="24"/>
        </w:rPr>
      </w:pPr>
    </w:p>
    <w:p w14:paraId="56F7AE17">
      <w:pPr>
        <w:pStyle w:val="11"/>
        <w:rPr>
          <w:rFonts w:ascii="宋体"/>
          <w:sz w:val="24"/>
        </w:rPr>
      </w:pPr>
    </w:p>
    <w:p w14:paraId="7CB4AFE7">
      <w:pPr>
        <w:pStyle w:val="11"/>
        <w:rPr>
          <w:rFonts w:ascii="宋体"/>
          <w:sz w:val="24"/>
        </w:rPr>
      </w:pPr>
    </w:p>
    <w:p w14:paraId="2C8629DA">
      <w:pPr>
        <w:pStyle w:val="11"/>
        <w:rPr>
          <w:rFonts w:ascii="宋体"/>
          <w:sz w:val="24"/>
        </w:rPr>
      </w:pPr>
    </w:p>
    <w:p w14:paraId="1D66F8EB">
      <w:pPr>
        <w:pStyle w:val="11"/>
        <w:rPr>
          <w:rFonts w:ascii="宋体"/>
          <w:sz w:val="24"/>
        </w:rPr>
      </w:pPr>
    </w:p>
    <w:p w14:paraId="25363C26">
      <w:pPr>
        <w:pStyle w:val="11"/>
        <w:rPr>
          <w:rFonts w:ascii="宋体"/>
          <w:sz w:val="24"/>
        </w:rPr>
      </w:pPr>
    </w:p>
    <w:p w14:paraId="6FE21E59">
      <w:pPr>
        <w:pStyle w:val="11"/>
        <w:rPr>
          <w:rFonts w:ascii="宋体"/>
          <w:sz w:val="24"/>
        </w:rPr>
      </w:pPr>
    </w:p>
    <w:p w14:paraId="3847BB66">
      <w:pPr>
        <w:pStyle w:val="11"/>
        <w:rPr>
          <w:rFonts w:ascii="宋体"/>
          <w:sz w:val="24"/>
        </w:rPr>
      </w:pPr>
    </w:p>
    <w:p w14:paraId="41C42DF6">
      <w:pPr>
        <w:pStyle w:val="11"/>
        <w:rPr>
          <w:rFonts w:ascii="宋体"/>
          <w:sz w:val="24"/>
        </w:rPr>
      </w:pPr>
    </w:p>
    <w:p w14:paraId="66A2A2D1">
      <w:pPr>
        <w:pStyle w:val="11"/>
        <w:rPr>
          <w:rFonts w:ascii="宋体"/>
          <w:sz w:val="24"/>
        </w:rPr>
      </w:pPr>
    </w:p>
    <w:p w14:paraId="13FF397A">
      <w:pPr>
        <w:pStyle w:val="11"/>
        <w:rPr>
          <w:rFonts w:ascii="宋体"/>
          <w:sz w:val="24"/>
        </w:rPr>
      </w:pPr>
    </w:p>
    <w:p w14:paraId="728A81A4">
      <w:pPr>
        <w:pStyle w:val="11"/>
        <w:rPr>
          <w:rFonts w:ascii="宋体"/>
          <w:sz w:val="24"/>
        </w:rPr>
      </w:pPr>
    </w:p>
    <w:p w14:paraId="13327457">
      <w:pPr>
        <w:pStyle w:val="11"/>
        <w:rPr>
          <w:rFonts w:ascii="宋体"/>
          <w:sz w:val="24"/>
        </w:rPr>
      </w:pPr>
    </w:p>
    <w:p w14:paraId="33E6D8C9">
      <w:pPr>
        <w:pStyle w:val="11"/>
        <w:rPr>
          <w:rFonts w:ascii="宋体"/>
          <w:sz w:val="24"/>
        </w:rPr>
      </w:pPr>
    </w:p>
    <w:p w14:paraId="2F5EE17B">
      <w:pPr>
        <w:pStyle w:val="11"/>
        <w:rPr>
          <w:rFonts w:ascii="宋体"/>
          <w:sz w:val="24"/>
        </w:rPr>
      </w:pPr>
    </w:p>
    <w:p w14:paraId="3FBAC236">
      <w:pPr>
        <w:pStyle w:val="11"/>
        <w:rPr>
          <w:rFonts w:ascii="宋体"/>
          <w:sz w:val="24"/>
        </w:rPr>
      </w:pPr>
    </w:p>
    <w:p w14:paraId="74157183">
      <w:pPr>
        <w:pStyle w:val="11"/>
        <w:rPr>
          <w:rFonts w:ascii="宋体"/>
          <w:sz w:val="24"/>
        </w:rPr>
      </w:pPr>
    </w:p>
    <w:p w14:paraId="2D32B847">
      <w:pPr>
        <w:pStyle w:val="11"/>
        <w:rPr>
          <w:rFonts w:ascii="宋体"/>
          <w:sz w:val="24"/>
        </w:rPr>
      </w:pPr>
    </w:p>
    <w:p w14:paraId="63640761">
      <w:pPr>
        <w:pStyle w:val="11"/>
        <w:rPr>
          <w:rFonts w:ascii="宋体"/>
          <w:sz w:val="24"/>
        </w:rPr>
      </w:pPr>
    </w:p>
    <w:p w14:paraId="39BAFFFB">
      <w:pPr>
        <w:pStyle w:val="11"/>
        <w:rPr>
          <w:rFonts w:ascii="宋体"/>
          <w:sz w:val="24"/>
        </w:rPr>
      </w:pPr>
    </w:p>
    <w:p w14:paraId="7CE54272">
      <w:pPr>
        <w:pStyle w:val="11"/>
        <w:rPr>
          <w:rFonts w:ascii="宋体"/>
          <w:sz w:val="24"/>
        </w:rPr>
      </w:pPr>
    </w:p>
    <w:p w14:paraId="038DA196">
      <w:pPr>
        <w:pStyle w:val="11"/>
        <w:rPr>
          <w:rFonts w:ascii="宋体"/>
          <w:sz w:val="24"/>
        </w:rPr>
      </w:pPr>
    </w:p>
    <w:p w14:paraId="6D852B0E">
      <w:pPr>
        <w:pStyle w:val="11"/>
        <w:rPr>
          <w:rFonts w:ascii="宋体"/>
          <w:sz w:val="24"/>
        </w:rPr>
      </w:pPr>
    </w:p>
    <w:p w14:paraId="22FB8C74">
      <w:pPr>
        <w:pStyle w:val="11"/>
        <w:rPr>
          <w:rFonts w:ascii="宋体"/>
          <w:sz w:val="24"/>
        </w:rPr>
      </w:pPr>
    </w:p>
    <w:p w14:paraId="7DAF9CCF">
      <w:pPr>
        <w:pStyle w:val="11"/>
        <w:rPr>
          <w:rFonts w:ascii="宋体"/>
          <w:sz w:val="24"/>
        </w:rPr>
      </w:pPr>
    </w:p>
    <w:p w14:paraId="20794FF5">
      <w:pPr>
        <w:pStyle w:val="11"/>
        <w:rPr>
          <w:rFonts w:ascii="宋体"/>
          <w:sz w:val="24"/>
        </w:rPr>
      </w:pPr>
    </w:p>
    <w:p w14:paraId="50F996C8">
      <w:pPr>
        <w:pStyle w:val="11"/>
        <w:rPr>
          <w:rFonts w:ascii="宋体"/>
          <w:sz w:val="24"/>
        </w:rPr>
      </w:pPr>
    </w:p>
    <w:p w14:paraId="3A388FE2">
      <w:pPr>
        <w:pStyle w:val="11"/>
        <w:rPr>
          <w:rFonts w:ascii="宋体"/>
          <w:sz w:val="24"/>
        </w:rPr>
      </w:pPr>
    </w:p>
    <w:p w14:paraId="7CEE4C19">
      <w:pPr>
        <w:pStyle w:val="11"/>
        <w:rPr>
          <w:rFonts w:ascii="宋体"/>
          <w:sz w:val="24"/>
        </w:rPr>
      </w:pPr>
    </w:p>
    <w:p w14:paraId="0665517E">
      <w:pPr>
        <w:pStyle w:val="11"/>
        <w:rPr>
          <w:rFonts w:ascii="宋体"/>
          <w:sz w:val="24"/>
        </w:rPr>
      </w:pPr>
    </w:p>
    <w:p w14:paraId="21BB82C9">
      <w:pPr>
        <w:pStyle w:val="11"/>
        <w:rPr>
          <w:rFonts w:ascii="宋体"/>
          <w:sz w:val="24"/>
        </w:rPr>
      </w:pPr>
    </w:p>
    <w:p w14:paraId="0619BAC7">
      <w:pPr>
        <w:pStyle w:val="11"/>
        <w:rPr>
          <w:rFonts w:ascii="宋体"/>
          <w:sz w:val="24"/>
        </w:rPr>
      </w:pPr>
    </w:p>
    <w:p w14:paraId="21F83569">
      <w:pPr>
        <w:pStyle w:val="11"/>
        <w:rPr>
          <w:rFonts w:ascii="宋体"/>
          <w:sz w:val="24"/>
        </w:rPr>
      </w:pPr>
    </w:p>
    <w:p w14:paraId="62CF868D">
      <w:pPr>
        <w:pStyle w:val="11"/>
        <w:rPr>
          <w:rFonts w:ascii="宋体"/>
          <w:sz w:val="24"/>
        </w:rPr>
      </w:pPr>
    </w:p>
    <w:p w14:paraId="2E3D5E01">
      <w:pPr>
        <w:pStyle w:val="11"/>
        <w:rPr>
          <w:rFonts w:ascii="宋体"/>
          <w:sz w:val="24"/>
        </w:rPr>
      </w:pPr>
    </w:p>
    <w:p w14:paraId="6B4429A7">
      <w:pPr>
        <w:pStyle w:val="11"/>
        <w:rPr>
          <w:rFonts w:ascii="宋体"/>
          <w:sz w:val="24"/>
        </w:rPr>
      </w:pPr>
    </w:p>
    <w:p w14:paraId="7EC4E4BD">
      <w:pPr>
        <w:pStyle w:val="11"/>
        <w:rPr>
          <w:rFonts w:ascii="宋体"/>
          <w:sz w:val="24"/>
        </w:rPr>
      </w:pPr>
    </w:p>
    <w:p w14:paraId="61691C84">
      <w:pPr>
        <w:pStyle w:val="11"/>
        <w:rPr>
          <w:rFonts w:ascii="宋体"/>
          <w:sz w:val="24"/>
        </w:rPr>
      </w:pPr>
    </w:p>
    <w:p w14:paraId="56D6930A">
      <w:pPr>
        <w:pStyle w:val="11"/>
        <w:rPr>
          <w:rFonts w:ascii="宋体"/>
          <w:sz w:val="24"/>
        </w:rPr>
      </w:pPr>
    </w:p>
    <w:p w14:paraId="68DAC39C">
      <w:pPr>
        <w:pStyle w:val="11"/>
        <w:rPr>
          <w:rFonts w:ascii="宋体"/>
          <w:sz w:val="24"/>
        </w:rPr>
      </w:pPr>
    </w:p>
    <w:p w14:paraId="3C27237F">
      <w:pPr>
        <w:pStyle w:val="11"/>
        <w:rPr>
          <w:rFonts w:ascii="宋体"/>
          <w:sz w:val="24"/>
        </w:rPr>
      </w:pPr>
    </w:p>
    <w:p w14:paraId="46BEA87E">
      <w:pPr>
        <w:pStyle w:val="11"/>
        <w:rPr>
          <w:rFonts w:ascii="宋体"/>
          <w:sz w:val="24"/>
        </w:rPr>
      </w:pPr>
    </w:p>
    <w:p w14:paraId="1A75EEF6">
      <w:pPr>
        <w:pStyle w:val="11"/>
        <w:rPr>
          <w:rFonts w:ascii="宋体"/>
          <w:sz w:val="24"/>
        </w:rPr>
      </w:pPr>
    </w:p>
    <w:p w14:paraId="5C32D840">
      <w:pPr>
        <w:pStyle w:val="11"/>
        <w:rPr>
          <w:rFonts w:ascii="宋体"/>
          <w:sz w:val="24"/>
        </w:rPr>
      </w:pPr>
    </w:p>
    <w:p w14:paraId="6F15280D">
      <w:pPr>
        <w:pStyle w:val="11"/>
        <w:rPr>
          <w:rFonts w:ascii="宋体"/>
          <w:sz w:val="24"/>
        </w:rPr>
      </w:pPr>
    </w:p>
    <w:p w14:paraId="56053F33">
      <w:pPr>
        <w:pStyle w:val="11"/>
        <w:spacing w:before="9"/>
        <w:rPr>
          <w:rFonts w:ascii="宋体"/>
          <w:sz w:val="29"/>
        </w:rPr>
      </w:pPr>
    </w:p>
    <w:p w14:paraId="0A8918E0">
      <w:pPr>
        <w:spacing w:before="0"/>
        <w:ind w:left="237" w:right="0" w:firstLine="0"/>
        <w:jc w:val="left"/>
        <w:rPr>
          <w:rFonts w:ascii="Tahoma"/>
          <w:sz w:val="20"/>
        </w:rPr>
      </w:pPr>
      <w:r>
        <w:rPr>
          <w:rFonts w:ascii="Tahoma"/>
          <w:color w:val="231F20"/>
          <w:spacing w:val="-5"/>
          <w:sz w:val="20"/>
        </w:rPr>
        <w:t>117</w:t>
      </w:r>
    </w:p>
    <w:p w14:paraId="65BC168B">
      <w:pPr>
        <w:spacing w:after="0"/>
        <w:jc w:val="left"/>
        <w:rPr>
          <w:rFonts w:ascii="Tahoma"/>
          <w:sz w:val="20"/>
        </w:rPr>
        <w:sectPr>
          <w:type w:val="continuous"/>
          <w:pgSz w:w="11910" w:h="16840"/>
          <w:pgMar w:top="1340" w:right="0" w:bottom="280" w:left="0" w:header="720" w:footer="720" w:gutter="0"/>
          <w:cols w:equalWidth="0" w:num="2">
            <w:col w:w="10749" w:space="40"/>
            <w:col w:w="1121"/>
          </w:cols>
        </w:sectPr>
      </w:pPr>
    </w:p>
    <w:p w14:paraId="540C224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21E699">
      <w:pPr>
        <w:spacing w:after="0" w:line="240" w:lineRule="auto"/>
        <w:jc w:val="left"/>
        <w:rPr>
          <w:rFonts w:ascii="Tahoma"/>
          <w:sz w:val="20"/>
        </w:rPr>
        <w:sectPr>
          <w:type w:val="continuous"/>
          <w:pgSz w:w="11910" w:h="16840"/>
          <w:pgMar w:top="1340" w:right="0" w:bottom="280" w:left="0" w:header="720" w:footer="720" w:gutter="0"/>
          <w:cols w:space="720" w:num="1"/>
        </w:sectPr>
      </w:pPr>
    </w:p>
    <w:p w14:paraId="29B6579D">
      <w:pPr>
        <w:pStyle w:val="11"/>
        <w:rPr>
          <w:rFonts w:ascii="Tahoma"/>
          <w:sz w:val="20"/>
        </w:rPr>
      </w:pPr>
    </w:p>
    <w:p w14:paraId="3656E13A">
      <w:pPr>
        <w:pStyle w:val="11"/>
        <w:spacing w:before="7"/>
        <w:rPr>
          <w:rFonts w:ascii="Tahoma"/>
          <w:sz w:val="26"/>
        </w:rPr>
      </w:pPr>
    </w:p>
    <w:p w14:paraId="46212BA6">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5018" name="Group 501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5019" name="Graphic 501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501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917542kCAACtBQAADgAAAAAAAAABACAAAAAhAQAAZHJzL2Uyb0RvYy54bWxQSwUG&#10;AAAAAAYABgBZAQAA/AUAAAAA&#10;">
                <o:lock v:ext="edit" aspectratio="f"/>
                <v:shape id="Graphic 5019" o:spid="_x0000_s1026" o:spt="100" style="position:absolute;left:0;top:635;height:1270;width:323215;" filled="f" stroked="t" coordsize="323215,1" o:gfxdata="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EEJwvQAA&#10;AN0AAAAPAAAAAAAAAAEAIAAAACIAAABkcnMvZG93bnJldi54bWxQSwECFAAUAAAACACHTuJAMy8F&#10;njsAAAA5AAAAEAAAAAAAAAABACAAAAAMAQAAZHJzL3NoYXBleG1sLnhtbFBLBQYAAAAABgAGAFsB&#10;AAC2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9198141">
      <w:pPr>
        <w:pStyle w:val="11"/>
        <w:rPr>
          <w:rFonts w:ascii="Tahoma"/>
          <w:sz w:val="20"/>
        </w:rPr>
      </w:pPr>
    </w:p>
    <w:p w14:paraId="0B951021">
      <w:pPr>
        <w:pStyle w:val="11"/>
        <w:rPr>
          <w:rFonts w:ascii="Tahoma"/>
          <w:sz w:val="20"/>
        </w:rPr>
      </w:pPr>
    </w:p>
    <w:p w14:paraId="17844536">
      <w:pPr>
        <w:pStyle w:val="11"/>
        <w:spacing w:before="1"/>
        <w:rPr>
          <w:rFonts w:ascii="Tahoma"/>
          <w:sz w:val="17"/>
        </w:rPr>
      </w:pPr>
      <w:r>
        <mc:AlternateContent>
          <mc:Choice Requires="wps">
            <w:drawing>
              <wp:anchor distT="0" distB="0" distL="0" distR="0" simplePos="0" relativeHeight="251880448" behindDoc="1" locked="0" layoutInCell="1" allowOverlap="1">
                <wp:simplePos x="0" y="0"/>
                <wp:positionH relativeFrom="page">
                  <wp:posOffset>755650</wp:posOffset>
                </wp:positionH>
                <wp:positionV relativeFrom="paragraph">
                  <wp:posOffset>146050</wp:posOffset>
                </wp:positionV>
                <wp:extent cx="2886710" cy="6142990"/>
                <wp:effectExtent l="0" t="0" r="0" b="0"/>
                <wp:wrapTopAndBottom/>
                <wp:docPr id="5020" name="Textbox 5020"/>
                <wp:cNvGraphicFramePr/>
                <a:graphic xmlns:a="http://schemas.openxmlformats.org/drawingml/2006/main">
                  <a:graphicData uri="http://schemas.microsoft.com/office/word/2010/wordprocessingShape">
                    <wps:wsp>
                      <wps:cNvSpPr txBox="1"/>
                      <wps:spPr>
                        <a:xfrm>
                          <a:off x="0" y="0"/>
                          <a:ext cx="2886710" cy="6142990"/>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6F8B91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9E386B2">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468DA59F">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4DCE5BFA">
                                  <w:pPr>
                                    <w:pStyle w:val="16"/>
                                    <w:spacing w:before="148"/>
                                    <w:ind w:left="124"/>
                                    <w:rPr>
                                      <w:b/>
                                      <w:sz w:val="20"/>
                                    </w:rPr>
                                  </w:pPr>
                                  <w:r>
                                    <w:rPr>
                                      <w:b/>
                                      <w:color w:val="231F20"/>
                                      <w:sz w:val="20"/>
                                    </w:rPr>
                                    <w:t xml:space="preserve">Past </w:t>
                                  </w:r>
                                  <w:r>
                                    <w:rPr>
                                      <w:b/>
                                      <w:color w:val="231F20"/>
                                      <w:spacing w:val="-2"/>
                                      <w:sz w:val="20"/>
                                    </w:rPr>
                                    <w:t>participle</w:t>
                                  </w:r>
                                </w:p>
                              </w:tc>
                            </w:tr>
                            <w:tr w14:paraId="30F055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6EA7DCC0">
                                  <w:pPr>
                                    <w:pStyle w:val="16"/>
                                    <w:spacing w:before="77"/>
                                    <w:ind w:left="113"/>
                                    <w:rPr>
                                      <w:sz w:val="20"/>
                                    </w:rPr>
                                  </w:pPr>
                                  <w:r>
                                    <w:rPr>
                                      <w:color w:val="231F20"/>
                                      <w:spacing w:val="-4"/>
                                      <w:sz w:val="20"/>
                                    </w:rPr>
                                    <w:t>quit</w:t>
                                  </w:r>
                                </w:p>
                              </w:tc>
                              <w:tc>
                                <w:tcPr>
                                  <w:tcW w:w="1417" w:type="dxa"/>
                                  <w:tcBorders>
                                    <w:top w:val="single" w:color="231F20" w:sz="2" w:space="0"/>
                                    <w:left w:val="single" w:color="231F20" w:sz="2" w:space="0"/>
                                    <w:bottom w:val="single" w:color="231F20" w:sz="2" w:space="0"/>
                                    <w:right w:val="single" w:color="231F20" w:sz="2" w:space="0"/>
                                  </w:tcBorders>
                                </w:tcPr>
                                <w:p w14:paraId="5831CE04">
                                  <w:pPr>
                                    <w:pStyle w:val="16"/>
                                    <w:spacing w:before="77"/>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4FF107FD">
                                  <w:pPr>
                                    <w:pStyle w:val="16"/>
                                    <w:spacing w:before="77"/>
                                    <w:ind w:left="116"/>
                                    <w:rPr>
                                      <w:sz w:val="20"/>
                                    </w:rPr>
                                  </w:pPr>
                                  <w:r>
                                    <w:rPr>
                                      <w:color w:val="231F20"/>
                                      <w:spacing w:val="-2"/>
                                      <w:sz w:val="20"/>
                                    </w:rPr>
                                    <w:t>quit/quitted</w:t>
                                  </w:r>
                                </w:p>
                              </w:tc>
                            </w:tr>
                            <w:tr w14:paraId="2BA3ADC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C5C3891">
                                  <w:pPr>
                                    <w:pStyle w:val="16"/>
                                    <w:spacing w:before="79"/>
                                    <w:ind w:left="113"/>
                                    <w:rPr>
                                      <w:sz w:val="20"/>
                                    </w:rPr>
                                  </w:pPr>
                                  <w:r>
                                    <w:rPr>
                                      <w:color w:val="231F20"/>
                                      <w:spacing w:val="-4"/>
                                      <w:sz w:val="20"/>
                                    </w:rPr>
                                    <w:t>read</w:t>
                                  </w:r>
                                  <w:r>
                                    <w:rPr>
                                      <w:color w:val="231F20"/>
                                      <w:spacing w:val="-6"/>
                                      <w:sz w:val="20"/>
                                    </w:rPr>
                                    <w:t xml:space="preserve"> </w:t>
                                  </w:r>
                                  <w:r>
                                    <w:rPr>
                                      <w:color w:val="231F20"/>
                                      <w:spacing w:val="-2"/>
                                      <w:sz w:val="20"/>
                                    </w:rPr>
                                    <w:t>/ri:d/</w:t>
                                  </w:r>
                                </w:p>
                              </w:tc>
                              <w:tc>
                                <w:tcPr>
                                  <w:tcW w:w="1417" w:type="dxa"/>
                                  <w:tcBorders>
                                    <w:top w:val="single" w:color="231F20" w:sz="2" w:space="0"/>
                                    <w:left w:val="single" w:color="231F20" w:sz="2" w:space="0"/>
                                    <w:bottom w:val="single" w:color="231F20" w:sz="2" w:space="0"/>
                                    <w:right w:val="single" w:color="231F20" w:sz="2" w:space="0"/>
                                  </w:tcBorders>
                                </w:tcPr>
                                <w:p w14:paraId="6CD9D04D">
                                  <w:pPr>
                                    <w:pStyle w:val="16"/>
                                    <w:spacing w:before="79"/>
                                    <w:ind w:left="116"/>
                                    <w:rPr>
                                      <w:sz w:val="20"/>
                                    </w:rPr>
                                  </w:pPr>
                                  <w:r>
                                    <w:rPr>
                                      <w:color w:val="231F20"/>
                                      <w:spacing w:val="-4"/>
                                      <w:sz w:val="20"/>
                                    </w:rPr>
                                    <w:t>read</w:t>
                                  </w:r>
                                  <w:r>
                                    <w:rPr>
                                      <w:color w:val="231F20"/>
                                      <w:spacing w:val="-6"/>
                                      <w:sz w:val="20"/>
                                    </w:rPr>
                                    <w:t xml:space="preserve"> </w:t>
                                  </w:r>
                                  <w:r>
                                    <w:rPr>
                                      <w:color w:val="231F20"/>
                                      <w:spacing w:val="-2"/>
                                      <w:sz w:val="20"/>
                                    </w:rPr>
                                    <w:t>/red/</w:t>
                                  </w:r>
                                </w:p>
                              </w:tc>
                              <w:tc>
                                <w:tcPr>
                                  <w:tcW w:w="1530" w:type="dxa"/>
                                  <w:tcBorders>
                                    <w:top w:val="single" w:color="231F20" w:sz="2" w:space="0"/>
                                    <w:left w:val="single" w:color="231F20" w:sz="2" w:space="0"/>
                                    <w:bottom w:val="single" w:color="231F20" w:sz="2" w:space="0"/>
                                  </w:tcBorders>
                                </w:tcPr>
                                <w:p w14:paraId="4519BDFD">
                                  <w:pPr>
                                    <w:pStyle w:val="16"/>
                                    <w:spacing w:before="79"/>
                                    <w:ind w:left="116"/>
                                    <w:rPr>
                                      <w:sz w:val="20"/>
                                    </w:rPr>
                                  </w:pPr>
                                  <w:r>
                                    <w:rPr>
                                      <w:color w:val="231F20"/>
                                      <w:spacing w:val="-4"/>
                                      <w:sz w:val="20"/>
                                    </w:rPr>
                                    <w:t>read</w:t>
                                  </w:r>
                                  <w:r>
                                    <w:rPr>
                                      <w:color w:val="231F20"/>
                                      <w:spacing w:val="-6"/>
                                      <w:sz w:val="20"/>
                                    </w:rPr>
                                    <w:t xml:space="preserve"> </w:t>
                                  </w:r>
                                  <w:r>
                                    <w:rPr>
                                      <w:color w:val="231F20"/>
                                      <w:spacing w:val="-2"/>
                                      <w:sz w:val="20"/>
                                    </w:rPr>
                                    <w:t>/red/</w:t>
                                  </w:r>
                                </w:p>
                              </w:tc>
                            </w:tr>
                            <w:tr w14:paraId="3134CA1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54117EE">
                                  <w:pPr>
                                    <w:pStyle w:val="16"/>
                                    <w:spacing w:before="79"/>
                                    <w:ind w:left="113"/>
                                    <w:rPr>
                                      <w:sz w:val="20"/>
                                    </w:rPr>
                                  </w:pPr>
                                  <w:r>
                                    <w:rPr>
                                      <w:color w:val="231F20"/>
                                      <w:spacing w:val="-4"/>
                                      <w:sz w:val="20"/>
                                    </w:rPr>
                                    <w:t>ride</w:t>
                                  </w:r>
                                </w:p>
                              </w:tc>
                              <w:tc>
                                <w:tcPr>
                                  <w:tcW w:w="1417" w:type="dxa"/>
                                  <w:tcBorders>
                                    <w:top w:val="single" w:color="231F20" w:sz="2" w:space="0"/>
                                    <w:left w:val="single" w:color="231F20" w:sz="2" w:space="0"/>
                                    <w:bottom w:val="single" w:color="231F20" w:sz="2" w:space="0"/>
                                    <w:right w:val="single" w:color="231F20" w:sz="2" w:space="0"/>
                                  </w:tcBorders>
                                </w:tcPr>
                                <w:p w14:paraId="6503CA58">
                                  <w:pPr>
                                    <w:pStyle w:val="16"/>
                                    <w:spacing w:before="79"/>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780E1F6C">
                                  <w:pPr>
                                    <w:pStyle w:val="16"/>
                                    <w:spacing w:before="79"/>
                                    <w:ind w:left="116"/>
                                    <w:rPr>
                                      <w:sz w:val="20"/>
                                    </w:rPr>
                                  </w:pPr>
                                  <w:r>
                                    <w:rPr>
                                      <w:color w:val="231F20"/>
                                      <w:spacing w:val="-2"/>
                                      <w:sz w:val="20"/>
                                    </w:rPr>
                                    <w:t>ridden</w:t>
                                  </w:r>
                                </w:p>
                              </w:tc>
                            </w:tr>
                            <w:tr w14:paraId="3976F0E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8779195">
                                  <w:pPr>
                                    <w:pStyle w:val="16"/>
                                    <w:spacing w:before="79"/>
                                    <w:ind w:left="113"/>
                                    <w:rPr>
                                      <w:sz w:val="20"/>
                                    </w:rPr>
                                  </w:pPr>
                                  <w:r>
                                    <w:rPr>
                                      <w:color w:val="231F20"/>
                                      <w:spacing w:val="-4"/>
                                      <w:sz w:val="20"/>
                                    </w:rPr>
                                    <w:t>ring</w:t>
                                  </w:r>
                                </w:p>
                              </w:tc>
                              <w:tc>
                                <w:tcPr>
                                  <w:tcW w:w="1417" w:type="dxa"/>
                                  <w:tcBorders>
                                    <w:top w:val="single" w:color="231F20" w:sz="2" w:space="0"/>
                                    <w:left w:val="single" w:color="231F20" w:sz="2" w:space="0"/>
                                    <w:bottom w:val="single" w:color="231F20" w:sz="2" w:space="0"/>
                                    <w:right w:val="single" w:color="231F20" w:sz="2" w:space="0"/>
                                  </w:tcBorders>
                                </w:tcPr>
                                <w:p w14:paraId="4EC0A5A1">
                                  <w:pPr>
                                    <w:pStyle w:val="16"/>
                                    <w:spacing w:before="79"/>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561C8513">
                                  <w:pPr>
                                    <w:pStyle w:val="16"/>
                                    <w:spacing w:before="79"/>
                                    <w:ind w:left="116"/>
                                    <w:rPr>
                                      <w:sz w:val="20"/>
                                    </w:rPr>
                                  </w:pPr>
                                  <w:r>
                                    <w:rPr>
                                      <w:color w:val="231F20"/>
                                      <w:spacing w:val="-4"/>
                                      <w:sz w:val="20"/>
                                    </w:rPr>
                                    <w:t>rung</w:t>
                                  </w:r>
                                </w:p>
                              </w:tc>
                            </w:tr>
                            <w:tr w14:paraId="4BAAD66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54459D6">
                                  <w:pPr>
                                    <w:pStyle w:val="16"/>
                                    <w:spacing w:before="79"/>
                                    <w:ind w:left="113"/>
                                    <w:rPr>
                                      <w:sz w:val="20"/>
                                    </w:rPr>
                                  </w:pPr>
                                  <w:r>
                                    <w:rPr>
                                      <w:color w:val="231F20"/>
                                      <w:spacing w:val="-4"/>
                                      <w:sz w:val="20"/>
                                    </w:rPr>
                                    <w:t>rise</w:t>
                                  </w:r>
                                </w:p>
                              </w:tc>
                              <w:tc>
                                <w:tcPr>
                                  <w:tcW w:w="1417" w:type="dxa"/>
                                  <w:tcBorders>
                                    <w:top w:val="single" w:color="231F20" w:sz="2" w:space="0"/>
                                    <w:left w:val="single" w:color="231F20" w:sz="2" w:space="0"/>
                                    <w:bottom w:val="single" w:color="231F20" w:sz="2" w:space="0"/>
                                    <w:right w:val="single" w:color="231F20" w:sz="2" w:space="0"/>
                                  </w:tcBorders>
                                </w:tcPr>
                                <w:p w14:paraId="698DA453">
                                  <w:pPr>
                                    <w:pStyle w:val="16"/>
                                    <w:spacing w:before="79"/>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4206DF69">
                                  <w:pPr>
                                    <w:pStyle w:val="16"/>
                                    <w:spacing w:before="79"/>
                                    <w:ind w:left="116"/>
                                    <w:rPr>
                                      <w:sz w:val="20"/>
                                    </w:rPr>
                                  </w:pPr>
                                  <w:r>
                                    <w:rPr>
                                      <w:color w:val="231F20"/>
                                      <w:spacing w:val="-2"/>
                                      <w:sz w:val="20"/>
                                    </w:rPr>
                                    <w:t>risen</w:t>
                                  </w:r>
                                </w:p>
                              </w:tc>
                            </w:tr>
                            <w:tr w14:paraId="47D2BF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C2AAF16">
                                  <w:pPr>
                                    <w:pStyle w:val="16"/>
                                    <w:spacing w:before="79"/>
                                    <w:ind w:left="113"/>
                                    <w:rPr>
                                      <w:sz w:val="20"/>
                                    </w:rPr>
                                  </w:pPr>
                                  <w:r>
                                    <w:rPr>
                                      <w:color w:val="231F20"/>
                                      <w:spacing w:val="-5"/>
                                      <w:sz w:val="20"/>
                                    </w:rPr>
                                    <w:t>run</w:t>
                                  </w:r>
                                </w:p>
                              </w:tc>
                              <w:tc>
                                <w:tcPr>
                                  <w:tcW w:w="1417" w:type="dxa"/>
                                  <w:tcBorders>
                                    <w:top w:val="single" w:color="231F20" w:sz="2" w:space="0"/>
                                    <w:left w:val="single" w:color="231F20" w:sz="2" w:space="0"/>
                                    <w:bottom w:val="single" w:color="231F20" w:sz="2" w:space="0"/>
                                    <w:right w:val="single" w:color="231F20" w:sz="2" w:space="0"/>
                                  </w:tcBorders>
                                </w:tcPr>
                                <w:p w14:paraId="53FF8FE1">
                                  <w:pPr>
                                    <w:pStyle w:val="16"/>
                                    <w:spacing w:before="79"/>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3E89DD73">
                                  <w:pPr>
                                    <w:pStyle w:val="16"/>
                                    <w:spacing w:before="79"/>
                                    <w:ind w:left="116"/>
                                    <w:rPr>
                                      <w:sz w:val="20"/>
                                    </w:rPr>
                                  </w:pPr>
                                  <w:r>
                                    <w:rPr>
                                      <w:color w:val="231F20"/>
                                      <w:spacing w:val="-5"/>
                                      <w:sz w:val="20"/>
                                    </w:rPr>
                                    <w:t>run</w:t>
                                  </w:r>
                                </w:p>
                              </w:tc>
                            </w:tr>
                            <w:tr w14:paraId="3F909C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E5565E">
                                  <w:pPr>
                                    <w:pStyle w:val="16"/>
                                    <w:spacing w:before="79"/>
                                    <w:ind w:left="113"/>
                                    <w:rPr>
                                      <w:sz w:val="20"/>
                                    </w:rPr>
                                  </w:pPr>
                                  <w:r>
                                    <w:rPr>
                                      <w:color w:val="231F20"/>
                                      <w:spacing w:val="-5"/>
                                      <w:sz w:val="20"/>
                                    </w:rPr>
                                    <w:t>say</w:t>
                                  </w:r>
                                </w:p>
                              </w:tc>
                              <w:tc>
                                <w:tcPr>
                                  <w:tcW w:w="1417" w:type="dxa"/>
                                  <w:tcBorders>
                                    <w:top w:val="single" w:color="231F20" w:sz="2" w:space="0"/>
                                    <w:left w:val="single" w:color="231F20" w:sz="2" w:space="0"/>
                                    <w:bottom w:val="single" w:color="231F20" w:sz="2" w:space="0"/>
                                    <w:right w:val="single" w:color="231F20" w:sz="2" w:space="0"/>
                                  </w:tcBorders>
                                </w:tcPr>
                                <w:p w14:paraId="29970673">
                                  <w:pPr>
                                    <w:pStyle w:val="16"/>
                                    <w:spacing w:before="79"/>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4D037553">
                                  <w:pPr>
                                    <w:pStyle w:val="16"/>
                                    <w:spacing w:before="79"/>
                                    <w:ind w:left="116"/>
                                    <w:rPr>
                                      <w:sz w:val="20"/>
                                    </w:rPr>
                                  </w:pPr>
                                  <w:r>
                                    <w:rPr>
                                      <w:color w:val="231F20"/>
                                      <w:spacing w:val="-4"/>
                                      <w:sz w:val="20"/>
                                    </w:rPr>
                                    <w:t>said</w:t>
                                  </w:r>
                                </w:p>
                              </w:tc>
                            </w:tr>
                            <w:tr w14:paraId="5F3FF20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780A4E">
                                  <w:pPr>
                                    <w:pStyle w:val="16"/>
                                    <w:spacing w:before="79"/>
                                    <w:ind w:left="113"/>
                                    <w:rPr>
                                      <w:sz w:val="20"/>
                                    </w:rPr>
                                  </w:pPr>
                                  <w:r>
                                    <w:rPr>
                                      <w:color w:val="231F20"/>
                                      <w:spacing w:val="-5"/>
                                      <w:sz w:val="20"/>
                                    </w:rPr>
                                    <w:t>see</w:t>
                                  </w:r>
                                </w:p>
                              </w:tc>
                              <w:tc>
                                <w:tcPr>
                                  <w:tcW w:w="1417" w:type="dxa"/>
                                  <w:tcBorders>
                                    <w:top w:val="single" w:color="231F20" w:sz="2" w:space="0"/>
                                    <w:left w:val="single" w:color="231F20" w:sz="2" w:space="0"/>
                                    <w:bottom w:val="single" w:color="231F20" w:sz="2" w:space="0"/>
                                    <w:right w:val="single" w:color="231F20" w:sz="2" w:space="0"/>
                                  </w:tcBorders>
                                </w:tcPr>
                                <w:p w14:paraId="39FEABE0">
                                  <w:pPr>
                                    <w:pStyle w:val="16"/>
                                    <w:spacing w:before="79"/>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792814D4">
                                  <w:pPr>
                                    <w:pStyle w:val="16"/>
                                    <w:spacing w:before="79"/>
                                    <w:ind w:left="116"/>
                                    <w:rPr>
                                      <w:sz w:val="20"/>
                                    </w:rPr>
                                  </w:pPr>
                                  <w:r>
                                    <w:rPr>
                                      <w:color w:val="231F20"/>
                                      <w:spacing w:val="-4"/>
                                      <w:sz w:val="20"/>
                                    </w:rPr>
                                    <w:t>seen</w:t>
                                  </w:r>
                                </w:p>
                              </w:tc>
                            </w:tr>
                            <w:tr w14:paraId="3B2003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46F0E4E">
                                  <w:pPr>
                                    <w:pStyle w:val="16"/>
                                    <w:spacing w:before="79"/>
                                    <w:ind w:left="113"/>
                                    <w:rPr>
                                      <w:sz w:val="20"/>
                                    </w:rPr>
                                  </w:pPr>
                                  <w:r>
                                    <w:rPr>
                                      <w:color w:val="231F20"/>
                                      <w:spacing w:val="-4"/>
                                      <w:sz w:val="20"/>
                                    </w:rPr>
                                    <w:t>seek</w:t>
                                  </w:r>
                                </w:p>
                              </w:tc>
                              <w:tc>
                                <w:tcPr>
                                  <w:tcW w:w="1417" w:type="dxa"/>
                                  <w:tcBorders>
                                    <w:top w:val="single" w:color="231F20" w:sz="2" w:space="0"/>
                                    <w:left w:val="single" w:color="231F20" w:sz="2" w:space="0"/>
                                    <w:bottom w:val="single" w:color="231F20" w:sz="2" w:space="0"/>
                                    <w:right w:val="single" w:color="231F20" w:sz="2" w:space="0"/>
                                  </w:tcBorders>
                                </w:tcPr>
                                <w:p w14:paraId="535A10B6">
                                  <w:pPr>
                                    <w:pStyle w:val="16"/>
                                    <w:spacing w:before="79"/>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55F6BEE4">
                                  <w:pPr>
                                    <w:pStyle w:val="16"/>
                                    <w:spacing w:before="79"/>
                                    <w:ind w:left="116"/>
                                    <w:rPr>
                                      <w:sz w:val="20"/>
                                    </w:rPr>
                                  </w:pPr>
                                  <w:r>
                                    <w:rPr>
                                      <w:color w:val="231F20"/>
                                      <w:spacing w:val="-2"/>
                                      <w:sz w:val="20"/>
                                    </w:rPr>
                                    <w:t>sought</w:t>
                                  </w:r>
                                </w:p>
                              </w:tc>
                            </w:tr>
                            <w:tr w14:paraId="68C65C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1F671F8">
                                  <w:pPr>
                                    <w:pStyle w:val="16"/>
                                    <w:spacing w:before="79"/>
                                    <w:ind w:left="113"/>
                                    <w:rPr>
                                      <w:sz w:val="20"/>
                                    </w:rPr>
                                  </w:pPr>
                                  <w:r>
                                    <w:rPr>
                                      <w:color w:val="231F20"/>
                                      <w:spacing w:val="-4"/>
                                      <w:sz w:val="20"/>
                                    </w:rPr>
                                    <w:t>sell</w:t>
                                  </w:r>
                                </w:p>
                              </w:tc>
                              <w:tc>
                                <w:tcPr>
                                  <w:tcW w:w="1417" w:type="dxa"/>
                                  <w:tcBorders>
                                    <w:top w:val="single" w:color="231F20" w:sz="2" w:space="0"/>
                                    <w:left w:val="single" w:color="231F20" w:sz="2" w:space="0"/>
                                    <w:bottom w:val="single" w:color="231F20" w:sz="2" w:space="0"/>
                                    <w:right w:val="single" w:color="231F20" w:sz="2" w:space="0"/>
                                  </w:tcBorders>
                                </w:tcPr>
                                <w:p w14:paraId="29CD9BB4">
                                  <w:pPr>
                                    <w:pStyle w:val="16"/>
                                    <w:spacing w:before="79"/>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53A7BBBB">
                                  <w:pPr>
                                    <w:pStyle w:val="16"/>
                                    <w:spacing w:before="79"/>
                                    <w:ind w:left="116"/>
                                    <w:rPr>
                                      <w:sz w:val="20"/>
                                    </w:rPr>
                                  </w:pPr>
                                  <w:r>
                                    <w:rPr>
                                      <w:color w:val="231F20"/>
                                      <w:spacing w:val="-4"/>
                                      <w:sz w:val="20"/>
                                    </w:rPr>
                                    <w:t>sold</w:t>
                                  </w:r>
                                </w:p>
                              </w:tc>
                            </w:tr>
                            <w:tr w14:paraId="0B0EEB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97A3F36">
                                  <w:pPr>
                                    <w:pStyle w:val="16"/>
                                    <w:spacing w:before="79"/>
                                    <w:ind w:left="113"/>
                                    <w:rPr>
                                      <w:sz w:val="20"/>
                                    </w:rPr>
                                  </w:pPr>
                                  <w:r>
                                    <w:rPr>
                                      <w:color w:val="231F20"/>
                                      <w:spacing w:val="-4"/>
                                      <w:sz w:val="20"/>
                                    </w:rPr>
                                    <w:t>send</w:t>
                                  </w:r>
                                </w:p>
                              </w:tc>
                              <w:tc>
                                <w:tcPr>
                                  <w:tcW w:w="1417" w:type="dxa"/>
                                  <w:tcBorders>
                                    <w:top w:val="single" w:color="231F20" w:sz="2" w:space="0"/>
                                    <w:left w:val="single" w:color="231F20" w:sz="2" w:space="0"/>
                                    <w:bottom w:val="single" w:color="231F20" w:sz="2" w:space="0"/>
                                    <w:right w:val="single" w:color="231F20" w:sz="2" w:space="0"/>
                                  </w:tcBorders>
                                </w:tcPr>
                                <w:p w14:paraId="4677263A">
                                  <w:pPr>
                                    <w:pStyle w:val="16"/>
                                    <w:spacing w:before="79"/>
                                    <w:ind w:left="116"/>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1D715022">
                                  <w:pPr>
                                    <w:pStyle w:val="16"/>
                                    <w:spacing w:before="79"/>
                                    <w:ind w:left="116"/>
                                    <w:rPr>
                                      <w:sz w:val="20"/>
                                    </w:rPr>
                                  </w:pPr>
                                  <w:r>
                                    <w:rPr>
                                      <w:color w:val="231F20"/>
                                      <w:spacing w:val="-4"/>
                                      <w:sz w:val="20"/>
                                    </w:rPr>
                                    <w:t>sent</w:t>
                                  </w:r>
                                </w:p>
                              </w:tc>
                            </w:tr>
                            <w:tr w14:paraId="66FD4AB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2DF1DF1">
                                  <w:pPr>
                                    <w:pStyle w:val="16"/>
                                    <w:spacing w:before="79"/>
                                    <w:ind w:left="113"/>
                                    <w:rPr>
                                      <w:sz w:val="20"/>
                                    </w:rPr>
                                  </w:pPr>
                                  <w:r>
                                    <w:rPr>
                                      <w:color w:val="231F20"/>
                                      <w:spacing w:val="-5"/>
                                      <w:sz w:val="20"/>
                                    </w:rPr>
                                    <w:t>set</w:t>
                                  </w:r>
                                </w:p>
                              </w:tc>
                              <w:tc>
                                <w:tcPr>
                                  <w:tcW w:w="1417" w:type="dxa"/>
                                  <w:tcBorders>
                                    <w:top w:val="single" w:color="231F20" w:sz="2" w:space="0"/>
                                    <w:left w:val="single" w:color="231F20" w:sz="2" w:space="0"/>
                                    <w:bottom w:val="single" w:color="231F20" w:sz="2" w:space="0"/>
                                    <w:right w:val="single" w:color="231F20" w:sz="2" w:space="0"/>
                                  </w:tcBorders>
                                </w:tcPr>
                                <w:p w14:paraId="25E04C4C">
                                  <w:pPr>
                                    <w:pStyle w:val="16"/>
                                    <w:spacing w:before="79"/>
                                    <w:ind w:left="116"/>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6D20FBA9">
                                  <w:pPr>
                                    <w:pStyle w:val="16"/>
                                    <w:spacing w:before="79"/>
                                    <w:ind w:left="116"/>
                                    <w:rPr>
                                      <w:sz w:val="20"/>
                                    </w:rPr>
                                  </w:pPr>
                                  <w:r>
                                    <w:rPr>
                                      <w:color w:val="231F20"/>
                                      <w:spacing w:val="-5"/>
                                      <w:sz w:val="20"/>
                                    </w:rPr>
                                    <w:t>set</w:t>
                                  </w:r>
                                </w:p>
                              </w:tc>
                            </w:tr>
                            <w:tr w14:paraId="1395F81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1222446">
                                  <w:pPr>
                                    <w:pStyle w:val="16"/>
                                    <w:spacing w:before="79"/>
                                    <w:ind w:left="113"/>
                                    <w:rPr>
                                      <w:sz w:val="20"/>
                                    </w:rPr>
                                  </w:pPr>
                                  <w:r>
                                    <w:rPr>
                                      <w:color w:val="231F20"/>
                                      <w:spacing w:val="-2"/>
                                      <w:sz w:val="20"/>
                                    </w:rPr>
                                    <w:t>shake</w:t>
                                  </w:r>
                                </w:p>
                              </w:tc>
                              <w:tc>
                                <w:tcPr>
                                  <w:tcW w:w="1417" w:type="dxa"/>
                                  <w:tcBorders>
                                    <w:top w:val="single" w:color="231F20" w:sz="2" w:space="0"/>
                                    <w:left w:val="single" w:color="231F20" w:sz="2" w:space="0"/>
                                    <w:bottom w:val="single" w:color="231F20" w:sz="2" w:space="0"/>
                                    <w:right w:val="single" w:color="231F20" w:sz="2" w:space="0"/>
                                  </w:tcBorders>
                                </w:tcPr>
                                <w:p w14:paraId="18750B65">
                                  <w:pPr>
                                    <w:pStyle w:val="16"/>
                                    <w:spacing w:before="79"/>
                                    <w:ind w:left="116"/>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393098DC">
                                  <w:pPr>
                                    <w:pStyle w:val="16"/>
                                    <w:spacing w:before="79"/>
                                    <w:ind w:left="116"/>
                                    <w:rPr>
                                      <w:sz w:val="20"/>
                                    </w:rPr>
                                  </w:pPr>
                                  <w:r>
                                    <w:rPr>
                                      <w:color w:val="231F20"/>
                                      <w:spacing w:val="-2"/>
                                      <w:sz w:val="20"/>
                                    </w:rPr>
                                    <w:t>shaken</w:t>
                                  </w:r>
                                </w:p>
                              </w:tc>
                            </w:tr>
                            <w:tr w14:paraId="3C15A1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43CEA02">
                                  <w:pPr>
                                    <w:pStyle w:val="16"/>
                                    <w:spacing w:before="79"/>
                                    <w:ind w:left="113"/>
                                    <w:rPr>
                                      <w:sz w:val="20"/>
                                    </w:rPr>
                                  </w:pPr>
                                  <w:r>
                                    <w:rPr>
                                      <w:color w:val="231F20"/>
                                      <w:spacing w:val="-2"/>
                                      <w:sz w:val="20"/>
                                    </w:rPr>
                                    <w:t>shine</w:t>
                                  </w:r>
                                </w:p>
                              </w:tc>
                              <w:tc>
                                <w:tcPr>
                                  <w:tcW w:w="1417" w:type="dxa"/>
                                  <w:tcBorders>
                                    <w:top w:val="single" w:color="231F20" w:sz="2" w:space="0"/>
                                    <w:left w:val="single" w:color="231F20" w:sz="2" w:space="0"/>
                                    <w:bottom w:val="single" w:color="231F20" w:sz="2" w:space="0"/>
                                    <w:right w:val="single" w:color="231F20" w:sz="2" w:space="0"/>
                                  </w:tcBorders>
                                </w:tcPr>
                                <w:p w14:paraId="33C8E192">
                                  <w:pPr>
                                    <w:pStyle w:val="16"/>
                                    <w:spacing w:before="79"/>
                                    <w:ind w:left="116"/>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1615036A">
                                  <w:pPr>
                                    <w:pStyle w:val="16"/>
                                    <w:spacing w:before="79"/>
                                    <w:ind w:left="116"/>
                                    <w:rPr>
                                      <w:sz w:val="20"/>
                                    </w:rPr>
                                  </w:pPr>
                                  <w:r>
                                    <w:rPr>
                                      <w:color w:val="231F20"/>
                                      <w:spacing w:val="-2"/>
                                      <w:sz w:val="20"/>
                                    </w:rPr>
                                    <w:t>shone</w:t>
                                  </w:r>
                                </w:p>
                              </w:tc>
                            </w:tr>
                            <w:tr w14:paraId="5FD7103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012550C">
                                  <w:pPr>
                                    <w:pStyle w:val="16"/>
                                    <w:spacing w:before="79"/>
                                    <w:ind w:left="113"/>
                                    <w:rPr>
                                      <w:sz w:val="20"/>
                                    </w:rPr>
                                  </w:pPr>
                                  <w:r>
                                    <w:rPr>
                                      <w:color w:val="231F20"/>
                                      <w:spacing w:val="-2"/>
                                      <w:sz w:val="20"/>
                                    </w:rPr>
                                    <w:t>shoot</w:t>
                                  </w:r>
                                </w:p>
                              </w:tc>
                              <w:tc>
                                <w:tcPr>
                                  <w:tcW w:w="1417" w:type="dxa"/>
                                  <w:tcBorders>
                                    <w:top w:val="single" w:color="231F20" w:sz="2" w:space="0"/>
                                    <w:left w:val="single" w:color="231F20" w:sz="2" w:space="0"/>
                                    <w:bottom w:val="single" w:color="231F20" w:sz="2" w:space="0"/>
                                    <w:right w:val="single" w:color="231F20" w:sz="2" w:space="0"/>
                                  </w:tcBorders>
                                </w:tcPr>
                                <w:p w14:paraId="0F2905DD">
                                  <w:pPr>
                                    <w:pStyle w:val="16"/>
                                    <w:spacing w:before="79"/>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5B0E0EF7">
                                  <w:pPr>
                                    <w:pStyle w:val="16"/>
                                    <w:spacing w:before="79"/>
                                    <w:ind w:left="116"/>
                                    <w:rPr>
                                      <w:sz w:val="20"/>
                                    </w:rPr>
                                  </w:pPr>
                                  <w:r>
                                    <w:rPr>
                                      <w:color w:val="231F20"/>
                                      <w:spacing w:val="-4"/>
                                      <w:sz w:val="20"/>
                                    </w:rPr>
                                    <w:t>shot</w:t>
                                  </w:r>
                                </w:p>
                              </w:tc>
                            </w:tr>
                            <w:tr w14:paraId="15DC120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6782790">
                                  <w:pPr>
                                    <w:pStyle w:val="16"/>
                                    <w:spacing w:before="79"/>
                                    <w:ind w:left="113"/>
                                    <w:rPr>
                                      <w:sz w:val="20"/>
                                    </w:rPr>
                                  </w:pPr>
                                  <w:r>
                                    <w:rPr>
                                      <w:color w:val="231F20"/>
                                      <w:spacing w:val="-4"/>
                                      <w:sz w:val="20"/>
                                    </w:rPr>
                                    <w:t>show</w:t>
                                  </w:r>
                                </w:p>
                              </w:tc>
                              <w:tc>
                                <w:tcPr>
                                  <w:tcW w:w="1417" w:type="dxa"/>
                                  <w:tcBorders>
                                    <w:top w:val="single" w:color="231F20" w:sz="2" w:space="0"/>
                                    <w:left w:val="single" w:color="231F20" w:sz="2" w:space="0"/>
                                    <w:bottom w:val="single" w:color="231F20" w:sz="2" w:space="0"/>
                                    <w:right w:val="single" w:color="231F20" w:sz="2" w:space="0"/>
                                  </w:tcBorders>
                                </w:tcPr>
                                <w:p w14:paraId="6712A3C3">
                                  <w:pPr>
                                    <w:pStyle w:val="16"/>
                                    <w:spacing w:before="79"/>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6B722F48">
                                  <w:pPr>
                                    <w:pStyle w:val="16"/>
                                    <w:spacing w:before="79"/>
                                    <w:ind w:left="116"/>
                                    <w:rPr>
                                      <w:sz w:val="20"/>
                                    </w:rPr>
                                  </w:pPr>
                                  <w:r>
                                    <w:rPr>
                                      <w:color w:val="231F20"/>
                                      <w:spacing w:val="-2"/>
                                      <w:sz w:val="20"/>
                                    </w:rPr>
                                    <w:t>shown</w:t>
                                  </w:r>
                                </w:p>
                              </w:tc>
                            </w:tr>
                            <w:tr w14:paraId="648B3E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72C937">
                                  <w:pPr>
                                    <w:pStyle w:val="16"/>
                                    <w:spacing w:before="79"/>
                                    <w:ind w:left="113"/>
                                    <w:rPr>
                                      <w:sz w:val="20"/>
                                    </w:rPr>
                                  </w:pPr>
                                  <w:r>
                                    <w:rPr>
                                      <w:color w:val="231F20"/>
                                      <w:spacing w:val="-4"/>
                                      <w:sz w:val="20"/>
                                    </w:rPr>
                                    <w:t>shut</w:t>
                                  </w:r>
                                </w:p>
                              </w:tc>
                              <w:tc>
                                <w:tcPr>
                                  <w:tcW w:w="1417" w:type="dxa"/>
                                  <w:tcBorders>
                                    <w:top w:val="single" w:color="231F20" w:sz="2" w:space="0"/>
                                    <w:left w:val="single" w:color="231F20" w:sz="2" w:space="0"/>
                                    <w:bottom w:val="single" w:color="231F20" w:sz="2" w:space="0"/>
                                    <w:right w:val="single" w:color="231F20" w:sz="2" w:space="0"/>
                                  </w:tcBorders>
                                </w:tcPr>
                                <w:p w14:paraId="41D43F48">
                                  <w:pPr>
                                    <w:pStyle w:val="16"/>
                                    <w:spacing w:before="79"/>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110AC134">
                                  <w:pPr>
                                    <w:pStyle w:val="16"/>
                                    <w:spacing w:before="79"/>
                                    <w:ind w:left="116"/>
                                    <w:rPr>
                                      <w:sz w:val="20"/>
                                    </w:rPr>
                                  </w:pPr>
                                  <w:r>
                                    <w:rPr>
                                      <w:color w:val="231F20"/>
                                      <w:spacing w:val="-4"/>
                                      <w:sz w:val="20"/>
                                    </w:rPr>
                                    <w:t>shut</w:t>
                                  </w:r>
                                </w:p>
                              </w:tc>
                            </w:tr>
                            <w:tr w14:paraId="04E854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91A618A">
                                  <w:pPr>
                                    <w:pStyle w:val="16"/>
                                    <w:spacing w:before="79"/>
                                    <w:ind w:left="113"/>
                                    <w:rPr>
                                      <w:sz w:val="20"/>
                                    </w:rPr>
                                  </w:pPr>
                                  <w:r>
                                    <w:rPr>
                                      <w:color w:val="231F20"/>
                                      <w:spacing w:val="-4"/>
                                      <w:sz w:val="20"/>
                                    </w:rPr>
                                    <w:t>sing</w:t>
                                  </w:r>
                                </w:p>
                              </w:tc>
                              <w:tc>
                                <w:tcPr>
                                  <w:tcW w:w="1417" w:type="dxa"/>
                                  <w:tcBorders>
                                    <w:top w:val="single" w:color="231F20" w:sz="2" w:space="0"/>
                                    <w:left w:val="single" w:color="231F20" w:sz="2" w:space="0"/>
                                    <w:bottom w:val="single" w:color="231F20" w:sz="2" w:space="0"/>
                                    <w:right w:val="single" w:color="231F20" w:sz="2" w:space="0"/>
                                  </w:tcBorders>
                                </w:tcPr>
                                <w:p w14:paraId="6636A04F">
                                  <w:pPr>
                                    <w:pStyle w:val="16"/>
                                    <w:spacing w:before="79"/>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6A579D2A">
                                  <w:pPr>
                                    <w:pStyle w:val="16"/>
                                    <w:spacing w:before="79"/>
                                    <w:ind w:left="116"/>
                                    <w:rPr>
                                      <w:sz w:val="20"/>
                                    </w:rPr>
                                  </w:pPr>
                                  <w:r>
                                    <w:rPr>
                                      <w:color w:val="231F20"/>
                                      <w:spacing w:val="-4"/>
                                      <w:sz w:val="20"/>
                                    </w:rPr>
                                    <w:t>sung</w:t>
                                  </w:r>
                                </w:p>
                              </w:tc>
                            </w:tr>
                            <w:tr w14:paraId="7FA1A9A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8B7B3F9">
                                  <w:pPr>
                                    <w:pStyle w:val="16"/>
                                    <w:spacing w:before="79"/>
                                    <w:ind w:left="113"/>
                                    <w:rPr>
                                      <w:sz w:val="20"/>
                                    </w:rPr>
                                  </w:pPr>
                                  <w:r>
                                    <w:rPr>
                                      <w:color w:val="231F20"/>
                                      <w:spacing w:val="-5"/>
                                      <w:sz w:val="20"/>
                                    </w:rPr>
                                    <w:t>sit</w:t>
                                  </w:r>
                                </w:p>
                              </w:tc>
                              <w:tc>
                                <w:tcPr>
                                  <w:tcW w:w="1417" w:type="dxa"/>
                                  <w:tcBorders>
                                    <w:top w:val="single" w:color="231F20" w:sz="2" w:space="0"/>
                                    <w:left w:val="single" w:color="231F20" w:sz="2" w:space="0"/>
                                    <w:bottom w:val="single" w:color="231F20" w:sz="2" w:space="0"/>
                                    <w:right w:val="single" w:color="231F20" w:sz="2" w:space="0"/>
                                  </w:tcBorders>
                                </w:tcPr>
                                <w:p w14:paraId="578A5B41">
                                  <w:pPr>
                                    <w:pStyle w:val="16"/>
                                    <w:spacing w:before="79"/>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726EAC76">
                                  <w:pPr>
                                    <w:pStyle w:val="16"/>
                                    <w:spacing w:before="79"/>
                                    <w:ind w:left="116"/>
                                    <w:rPr>
                                      <w:sz w:val="20"/>
                                    </w:rPr>
                                  </w:pPr>
                                  <w:r>
                                    <w:rPr>
                                      <w:color w:val="231F20"/>
                                      <w:spacing w:val="-5"/>
                                      <w:sz w:val="20"/>
                                    </w:rPr>
                                    <w:t>sat</w:t>
                                  </w:r>
                                </w:p>
                              </w:tc>
                            </w:tr>
                            <w:tr w14:paraId="7984E5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7E8FFE5">
                                  <w:pPr>
                                    <w:pStyle w:val="16"/>
                                    <w:spacing w:before="79"/>
                                    <w:ind w:left="113"/>
                                    <w:rPr>
                                      <w:sz w:val="20"/>
                                    </w:rPr>
                                  </w:pPr>
                                  <w:r>
                                    <w:rPr>
                                      <w:color w:val="231F20"/>
                                      <w:spacing w:val="-2"/>
                                      <w:sz w:val="20"/>
                                    </w:rPr>
                                    <w:t>sleep</w:t>
                                  </w:r>
                                </w:p>
                              </w:tc>
                              <w:tc>
                                <w:tcPr>
                                  <w:tcW w:w="1417" w:type="dxa"/>
                                  <w:tcBorders>
                                    <w:top w:val="single" w:color="231F20" w:sz="2" w:space="0"/>
                                    <w:left w:val="single" w:color="231F20" w:sz="2" w:space="0"/>
                                    <w:bottom w:val="single" w:color="231F20" w:sz="2" w:space="0"/>
                                    <w:right w:val="single" w:color="231F20" w:sz="2" w:space="0"/>
                                  </w:tcBorders>
                                </w:tcPr>
                                <w:p w14:paraId="0E2CDA69">
                                  <w:pPr>
                                    <w:pStyle w:val="16"/>
                                    <w:spacing w:before="79"/>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56529F71">
                                  <w:pPr>
                                    <w:pStyle w:val="16"/>
                                    <w:spacing w:before="79"/>
                                    <w:ind w:left="116"/>
                                    <w:rPr>
                                      <w:sz w:val="20"/>
                                    </w:rPr>
                                  </w:pPr>
                                  <w:r>
                                    <w:rPr>
                                      <w:color w:val="231F20"/>
                                      <w:spacing w:val="-2"/>
                                      <w:sz w:val="20"/>
                                    </w:rPr>
                                    <w:t>slept</w:t>
                                  </w:r>
                                </w:p>
                              </w:tc>
                            </w:tr>
                            <w:tr w14:paraId="4989B07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A87B8EC">
                                  <w:pPr>
                                    <w:pStyle w:val="16"/>
                                    <w:spacing w:before="79"/>
                                    <w:ind w:left="113"/>
                                    <w:rPr>
                                      <w:sz w:val="20"/>
                                    </w:rPr>
                                  </w:pPr>
                                  <w:r>
                                    <w:rPr>
                                      <w:color w:val="231F20"/>
                                      <w:spacing w:val="-2"/>
                                      <w:sz w:val="20"/>
                                    </w:rPr>
                                    <w:t>slide</w:t>
                                  </w:r>
                                </w:p>
                              </w:tc>
                              <w:tc>
                                <w:tcPr>
                                  <w:tcW w:w="1417" w:type="dxa"/>
                                  <w:tcBorders>
                                    <w:top w:val="single" w:color="231F20" w:sz="2" w:space="0"/>
                                    <w:left w:val="single" w:color="231F20" w:sz="2" w:space="0"/>
                                    <w:bottom w:val="single" w:color="231F20" w:sz="2" w:space="0"/>
                                    <w:right w:val="single" w:color="231F20" w:sz="2" w:space="0"/>
                                  </w:tcBorders>
                                </w:tcPr>
                                <w:p w14:paraId="42AE8D51">
                                  <w:pPr>
                                    <w:pStyle w:val="16"/>
                                    <w:spacing w:before="79"/>
                                    <w:ind w:left="116"/>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6818DD4D">
                                  <w:pPr>
                                    <w:pStyle w:val="16"/>
                                    <w:spacing w:before="79"/>
                                    <w:ind w:left="116"/>
                                    <w:rPr>
                                      <w:sz w:val="20"/>
                                    </w:rPr>
                                  </w:pPr>
                                  <w:r>
                                    <w:rPr>
                                      <w:color w:val="231F20"/>
                                      <w:spacing w:val="-4"/>
                                      <w:sz w:val="20"/>
                                    </w:rPr>
                                    <w:t>slid</w:t>
                                  </w:r>
                                </w:p>
                              </w:tc>
                            </w:tr>
                            <w:tr w14:paraId="01FB087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B6B929">
                                  <w:pPr>
                                    <w:pStyle w:val="16"/>
                                    <w:spacing w:before="79"/>
                                    <w:ind w:left="113"/>
                                    <w:rPr>
                                      <w:sz w:val="20"/>
                                    </w:rPr>
                                  </w:pPr>
                                  <w:r>
                                    <w:rPr>
                                      <w:color w:val="231F20"/>
                                      <w:spacing w:val="-2"/>
                                      <w:sz w:val="20"/>
                                    </w:rPr>
                                    <w:t>smell</w:t>
                                  </w:r>
                                </w:p>
                              </w:tc>
                              <w:tc>
                                <w:tcPr>
                                  <w:tcW w:w="1417" w:type="dxa"/>
                                  <w:tcBorders>
                                    <w:top w:val="single" w:color="231F20" w:sz="2" w:space="0"/>
                                    <w:left w:val="single" w:color="231F20" w:sz="2" w:space="0"/>
                                    <w:bottom w:val="single" w:color="231F20" w:sz="2" w:space="0"/>
                                    <w:right w:val="single" w:color="231F20" w:sz="2" w:space="0"/>
                                  </w:tcBorders>
                                </w:tcPr>
                                <w:p w14:paraId="677F2D80">
                                  <w:pPr>
                                    <w:pStyle w:val="16"/>
                                    <w:spacing w:before="79"/>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42CC5BDC">
                                  <w:pPr>
                                    <w:pStyle w:val="16"/>
                                    <w:spacing w:before="79"/>
                                    <w:ind w:left="116"/>
                                    <w:rPr>
                                      <w:sz w:val="20"/>
                                    </w:rPr>
                                  </w:pPr>
                                  <w:r>
                                    <w:rPr>
                                      <w:color w:val="231F20"/>
                                      <w:spacing w:val="-2"/>
                                      <w:sz w:val="20"/>
                                    </w:rPr>
                                    <w:t>smelt/smelled</w:t>
                                  </w:r>
                                </w:p>
                              </w:tc>
                            </w:tr>
                            <w:tr w14:paraId="0D69C3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44DF9DAA">
                                  <w:pPr>
                                    <w:pStyle w:val="16"/>
                                    <w:spacing w:before="79"/>
                                    <w:ind w:left="113"/>
                                    <w:rPr>
                                      <w:sz w:val="20"/>
                                    </w:rPr>
                                  </w:pPr>
                                  <w:r>
                                    <w:rPr>
                                      <w:color w:val="231F20"/>
                                      <w:spacing w:val="-2"/>
                                      <w:sz w:val="20"/>
                                    </w:rPr>
                                    <w:t>speak</w:t>
                                  </w:r>
                                </w:p>
                              </w:tc>
                              <w:tc>
                                <w:tcPr>
                                  <w:tcW w:w="1417" w:type="dxa"/>
                                  <w:tcBorders>
                                    <w:top w:val="single" w:color="231F20" w:sz="2" w:space="0"/>
                                    <w:left w:val="single" w:color="231F20" w:sz="2" w:space="0"/>
                                    <w:right w:val="single" w:color="231F20" w:sz="2" w:space="0"/>
                                  </w:tcBorders>
                                </w:tcPr>
                                <w:p w14:paraId="04BB2A02">
                                  <w:pPr>
                                    <w:pStyle w:val="16"/>
                                    <w:spacing w:before="79"/>
                                    <w:ind w:left="116"/>
                                    <w:rPr>
                                      <w:sz w:val="20"/>
                                    </w:rPr>
                                  </w:pPr>
                                  <w:r>
                                    <w:rPr>
                                      <w:color w:val="231F20"/>
                                      <w:spacing w:val="-2"/>
                                      <w:sz w:val="20"/>
                                    </w:rPr>
                                    <w:t>spoke</w:t>
                                  </w:r>
                                </w:p>
                              </w:tc>
                              <w:tc>
                                <w:tcPr>
                                  <w:tcW w:w="1530" w:type="dxa"/>
                                  <w:tcBorders>
                                    <w:top w:val="single" w:color="231F20" w:sz="2" w:space="0"/>
                                    <w:left w:val="single" w:color="231F20" w:sz="2" w:space="0"/>
                                  </w:tcBorders>
                                </w:tcPr>
                                <w:p w14:paraId="2416BCB2">
                                  <w:pPr>
                                    <w:pStyle w:val="16"/>
                                    <w:spacing w:before="79"/>
                                    <w:ind w:left="116"/>
                                    <w:rPr>
                                      <w:sz w:val="20"/>
                                    </w:rPr>
                                  </w:pPr>
                                  <w:r>
                                    <w:rPr>
                                      <w:color w:val="231F20"/>
                                      <w:spacing w:val="-2"/>
                                      <w:sz w:val="20"/>
                                    </w:rPr>
                                    <w:t>spoken</w:t>
                                  </w:r>
                                </w:p>
                              </w:tc>
                            </w:tr>
                          </w:tbl>
                          <w:p w14:paraId="176452CA">
                            <w:pPr>
                              <w:pStyle w:val="11"/>
                            </w:pPr>
                          </w:p>
                        </w:txbxContent>
                      </wps:txbx>
                      <wps:bodyPr wrap="square" lIns="0" tIns="0" rIns="0" bIns="0" rtlCol="0">
                        <a:noAutofit/>
                      </wps:bodyPr>
                    </wps:wsp>
                  </a:graphicData>
                </a:graphic>
              </wp:anchor>
            </w:drawing>
          </mc:Choice>
          <mc:Fallback>
            <w:pict>
              <v:shape id="Textbox 5020" o:spid="_x0000_s1026" o:spt="202" type="#_x0000_t202" style="position:absolute;left:0pt;margin-left:59.5pt;margin-top:11.5pt;height:483.7pt;width:227.3pt;mso-position-horizontal-relative:page;mso-wrap-distance-bottom:0pt;mso-wrap-distance-top:0pt;z-index:-251436032;mso-width-relative:page;mso-height-relative:page;" filled="f" stroked="f" coordsize="21600,21600" o:gfxdata="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d6SLvZAAAACgEAAA8AAAAAAAAAAQAgAAAAIgAAAGRycy9kb3ducmV2LnhtbFBLAQIUABQA&#10;AAAIAIdO4kC3OuR7tgEAAHsDAAAOAAAAAAAAAAEAIAAAACgBAABkcnMvZTJvRG9jLnhtbFBLBQYA&#10;AAAABgAGAFkBAABQ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6F8B919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9E386B2">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468DA59F">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4DCE5BFA">
                            <w:pPr>
                              <w:pStyle w:val="16"/>
                              <w:spacing w:before="148"/>
                              <w:ind w:left="124"/>
                              <w:rPr>
                                <w:b/>
                                <w:sz w:val="20"/>
                              </w:rPr>
                            </w:pPr>
                            <w:r>
                              <w:rPr>
                                <w:b/>
                                <w:color w:val="231F20"/>
                                <w:sz w:val="20"/>
                              </w:rPr>
                              <w:t xml:space="preserve">Past </w:t>
                            </w:r>
                            <w:r>
                              <w:rPr>
                                <w:b/>
                                <w:color w:val="231F20"/>
                                <w:spacing w:val="-2"/>
                                <w:sz w:val="20"/>
                              </w:rPr>
                              <w:t>participle</w:t>
                            </w:r>
                          </w:p>
                        </w:tc>
                      </w:tr>
                      <w:tr w14:paraId="30F055F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6EA7DCC0">
                            <w:pPr>
                              <w:pStyle w:val="16"/>
                              <w:spacing w:before="77"/>
                              <w:ind w:left="113"/>
                              <w:rPr>
                                <w:sz w:val="20"/>
                              </w:rPr>
                            </w:pPr>
                            <w:r>
                              <w:rPr>
                                <w:color w:val="231F20"/>
                                <w:spacing w:val="-4"/>
                                <w:sz w:val="20"/>
                              </w:rPr>
                              <w:t>quit</w:t>
                            </w:r>
                          </w:p>
                        </w:tc>
                        <w:tc>
                          <w:tcPr>
                            <w:tcW w:w="1417" w:type="dxa"/>
                            <w:tcBorders>
                              <w:top w:val="single" w:color="231F20" w:sz="2" w:space="0"/>
                              <w:left w:val="single" w:color="231F20" w:sz="2" w:space="0"/>
                              <w:bottom w:val="single" w:color="231F20" w:sz="2" w:space="0"/>
                              <w:right w:val="single" w:color="231F20" w:sz="2" w:space="0"/>
                            </w:tcBorders>
                          </w:tcPr>
                          <w:p w14:paraId="5831CE04">
                            <w:pPr>
                              <w:pStyle w:val="16"/>
                              <w:spacing w:before="77"/>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4FF107FD">
                            <w:pPr>
                              <w:pStyle w:val="16"/>
                              <w:spacing w:before="77"/>
                              <w:ind w:left="116"/>
                              <w:rPr>
                                <w:sz w:val="20"/>
                              </w:rPr>
                            </w:pPr>
                            <w:r>
                              <w:rPr>
                                <w:color w:val="231F20"/>
                                <w:spacing w:val="-2"/>
                                <w:sz w:val="20"/>
                              </w:rPr>
                              <w:t>quit/quitted</w:t>
                            </w:r>
                          </w:p>
                        </w:tc>
                      </w:tr>
                      <w:tr w14:paraId="2BA3ADC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C5C3891">
                            <w:pPr>
                              <w:pStyle w:val="16"/>
                              <w:spacing w:before="79"/>
                              <w:ind w:left="113"/>
                              <w:rPr>
                                <w:sz w:val="20"/>
                              </w:rPr>
                            </w:pPr>
                            <w:r>
                              <w:rPr>
                                <w:color w:val="231F20"/>
                                <w:spacing w:val="-4"/>
                                <w:sz w:val="20"/>
                              </w:rPr>
                              <w:t>read</w:t>
                            </w:r>
                            <w:r>
                              <w:rPr>
                                <w:color w:val="231F20"/>
                                <w:spacing w:val="-6"/>
                                <w:sz w:val="20"/>
                              </w:rPr>
                              <w:t xml:space="preserve"> </w:t>
                            </w:r>
                            <w:r>
                              <w:rPr>
                                <w:color w:val="231F20"/>
                                <w:spacing w:val="-2"/>
                                <w:sz w:val="20"/>
                              </w:rPr>
                              <w:t>/ri:d/</w:t>
                            </w:r>
                          </w:p>
                        </w:tc>
                        <w:tc>
                          <w:tcPr>
                            <w:tcW w:w="1417" w:type="dxa"/>
                            <w:tcBorders>
                              <w:top w:val="single" w:color="231F20" w:sz="2" w:space="0"/>
                              <w:left w:val="single" w:color="231F20" w:sz="2" w:space="0"/>
                              <w:bottom w:val="single" w:color="231F20" w:sz="2" w:space="0"/>
                              <w:right w:val="single" w:color="231F20" w:sz="2" w:space="0"/>
                            </w:tcBorders>
                          </w:tcPr>
                          <w:p w14:paraId="6CD9D04D">
                            <w:pPr>
                              <w:pStyle w:val="16"/>
                              <w:spacing w:before="79"/>
                              <w:ind w:left="116"/>
                              <w:rPr>
                                <w:sz w:val="20"/>
                              </w:rPr>
                            </w:pPr>
                            <w:r>
                              <w:rPr>
                                <w:color w:val="231F20"/>
                                <w:spacing w:val="-4"/>
                                <w:sz w:val="20"/>
                              </w:rPr>
                              <w:t>read</w:t>
                            </w:r>
                            <w:r>
                              <w:rPr>
                                <w:color w:val="231F20"/>
                                <w:spacing w:val="-6"/>
                                <w:sz w:val="20"/>
                              </w:rPr>
                              <w:t xml:space="preserve"> </w:t>
                            </w:r>
                            <w:r>
                              <w:rPr>
                                <w:color w:val="231F20"/>
                                <w:spacing w:val="-2"/>
                                <w:sz w:val="20"/>
                              </w:rPr>
                              <w:t>/red/</w:t>
                            </w:r>
                          </w:p>
                        </w:tc>
                        <w:tc>
                          <w:tcPr>
                            <w:tcW w:w="1530" w:type="dxa"/>
                            <w:tcBorders>
                              <w:top w:val="single" w:color="231F20" w:sz="2" w:space="0"/>
                              <w:left w:val="single" w:color="231F20" w:sz="2" w:space="0"/>
                              <w:bottom w:val="single" w:color="231F20" w:sz="2" w:space="0"/>
                            </w:tcBorders>
                          </w:tcPr>
                          <w:p w14:paraId="4519BDFD">
                            <w:pPr>
                              <w:pStyle w:val="16"/>
                              <w:spacing w:before="79"/>
                              <w:ind w:left="116"/>
                              <w:rPr>
                                <w:sz w:val="20"/>
                              </w:rPr>
                            </w:pPr>
                            <w:r>
                              <w:rPr>
                                <w:color w:val="231F20"/>
                                <w:spacing w:val="-4"/>
                                <w:sz w:val="20"/>
                              </w:rPr>
                              <w:t>read</w:t>
                            </w:r>
                            <w:r>
                              <w:rPr>
                                <w:color w:val="231F20"/>
                                <w:spacing w:val="-6"/>
                                <w:sz w:val="20"/>
                              </w:rPr>
                              <w:t xml:space="preserve"> </w:t>
                            </w:r>
                            <w:r>
                              <w:rPr>
                                <w:color w:val="231F20"/>
                                <w:spacing w:val="-2"/>
                                <w:sz w:val="20"/>
                              </w:rPr>
                              <w:t>/red/</w:t>
                            </w:r>
                          </w:p>
                        </w:tc>
                      </w:tr>
                      <w:tr w14:paraId="3134CA1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54117EE">
                            <w:pPr>
                              <w:pStyle w:val="16"/>
                              <w:spacing w:before="79"/>
                              <w:ind w:left="113"/>
                              <w:rPr>
                                <w:sz w:val="20"/>
                              </w:rPr>
                            </w:pPr>
                            <w:r>
                              <w:rPr>
                                <w:color w:val="231F20"/>
                                <w:spacing w:val="-4"/>
                                <w:sz w:val="20"/>
                              </w:rPr>
                              <w:t>ride</w:t>
                            </w:r>
                          </w:p>
                        </w:tc>
                        <w:tc>
                          <w:tcPr>
                            <w:tcW w:w="1417" w:type="dxa"/>
                            <w:tcBorders>
                              <w:top w:val="single" w:color="231F20" w:sz="2" w:space="0"/>
                              <w:left w:val="single" w:color="231F20" w:sz="2" w:space="0"/>
                              <w:bottom w:val="single" w:color="231F20" w:sz="2" w:space="0"/>
                              <w:right w:val="single" w:color="231F20" w:sz="2" w:space="0"/>
                            </w:tcBorders>
                          </w:tcPr>
                          <w:p w14:paraId="6503CA58">
                            <w:pPr>
                              <w:pStyle w:val="16"/>
                              <w:spacing w:before="79"/>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780E1F6C">
                            <w:pPr>
                              <w:pStyle w:val="16"/>
                              <w:spacing w:before="79"/>
                              <w:ind w:left="116"/>
                              <w:rPr>
                                <w:sz w:val="20"/>
                              </w:rPr>
                            </w:pPr>
                            <w:r>
                              <w:rPr>
                                <w:color w:val="231F20"/>
                                <w:spacing w:val="-2"/>
                                <w:sz w:val="20"/>
                              </w:rPr>
                              <w:t>ridden</w:t>
                            </w:r>
                          </w:p>
                        </w:tc>
                      </w:tr>
                      <w:tr w14:paraId="3976F0E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8779195">
                            <w:pPr>
                              <w:pStyle w:val="16"/>
                              <w:spacing w:before="79"/>
                              <w:ind w:left="113"/>
                              <w:rPr>
                                <w:sz w:val="20"/>
                              </w:rPr>
                            </w:pPr>
                            <w:r>
                              <w:rPr>
                                <w:color w:val="231F20"/>
                                <w:spacing w:val="-4"/>
                                <w:sz w:val="20"/>
                              </w:rPr>
                              <w:t>ring</w:t>
                            </w:r>
                          </w:p>
                        </w:tc>
                        <w:tc>
                          <w:tcPr>
                            <w:tcW w:w="1417" w:type="dxa"/>
                            <w:tcBorders>
                              <w:top w:val="single" w:color="231F20" w:sz="2" w:space="0"/>
                              <w:left w:val="single" w:color="231F20" w:sz="2" w:space="0"/>
                              <w:bottom w:val="single" w:color="231F20" w:sz="2" w:space="0"/>
                              <w:right w:val="single" w:color="231F20" w:sz="2" w:space="0"/>
                            </w:tcBorders>
                          </w:tcPr>
                          <w:p w14:paraId="4EC0A5A1">
                            <w:pPr>
                              <w:pStyle w:val="16"/>
                              <w:spacing w:before="79"/>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561C8513">
                            <w:pPr>
                              <w:pStyle w:val="16"/>
                              <w:spacing w:before="79"/>
                              <w:ind w:left="116"/>
                              <w:rPr>
                                <w:sz w:val="20"/>
                              </w:rPr>
                            </w:pPr>
                            <w:r>
                              <w:rPr>
                                <w:color w:val="231F20"/>
                                <w:spacing w:val="-4"/>
                                <w:sz w:val="20"/>
                              </w:rPr>
                              <w:t>rung</w:t>
                            </w:r>
                          </w:p>
                        </w:tc>
                      </w:tr>
                      <w:tr w14:paraId="4BAAD66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54459D6">
                            <w:pPr>
                              <w:pStyle w:val="16"/>
                              <w:spacing w:before="79"/>
                              <w:ind w:left="113"/>
                              <w:rPr>
                                <w:sz w:val="20"/>
                              </w:rPr>
                            </w:pPr>
                            <w:r>
                              <w:rPr>
                                <w:color w:val="231F20"/>
                                <w:spacing w:val="-4"/>
                                <w:sz w:val="20"/>
                              </w:rPr>
                              <w:t>rise</w:t>
                            </w:r>
                          </w:p>
                        </w:tc>
                        <w:tc>
                          <w:tcPr>
                            <w:tcW w:w="1417" w:type="dxa"/>
                            <w:tcBorders>
                              <w:top w:val="single" w:color="231F20" w:sz="2" w:space="0"/>
                              <w:left w:val="single" w:color="231F20" w:sz="2" w:space="0"/>
                              <w:bottom w:val="single" w:color="231F20" w:sz="2" w:space="0"/>
                              <w:right w:val="single" w:color="231F20" w:sz="2" w:space="0"/>
                            </w:tcBorders>
                          </w:tcPr>
                          <w:p w14:paraId="698DA453">
                            <w:pPr>
                              <w:pStyle w:val="16"/>
                              <w:spacing w:before="79"/>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4206DF69">
                            <w:pPr>
                              <w:pStyle w:val="16"/>
                              <w:spacing w:before="79"/>
                              <w:ind w:left="116"/>
                              <w:rPr>
                                <w:sz w:val="20"/>
                              </w:rPr>
                            </w:pPr>
                            <w:r>
                              <w:rPr>
                                <w:color w:val="231F20"/>
                                <w:spacing w:val="-2"/>
                                <w:sz w:val="20"/>
                              </w:rPr>
                              <w:t>risen</w:t>
                            </w:r>
                          </w:p>
                        </w:tc>
                      </w:tr>
                      <w:tr w14:paraId="47D2BF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C2AAF16">
                            <w:pPr>
                              <w:pStyle w:val="16"/>
                              <w:spacing w:before="79"/>
                              <w:ind w:left="113"/>
                              <w:rPr>
                                <w:sz w:val="20"/>
                              </w:rPr>
                            </w:pPr>
                            <w:r>
                              <w:rPr>
                                <w:color w:val="231F20"/>
                                <w:spacing w:val="-5"/>
                                <w:sz w:val="20"/>
                              </w:rPr>
                              <w:t>run</w:t>
                            </w:r>
                          </w:p>
                        </w:tc>
                        <w:tc>
                          <w:tcPr>
                            <w:tcW w:w="1417" w:type="dxa"/>
                            <w:tcBorders>
                              <w:top w:val="single" w:color="231F20" w:sz="2" w:space="0"/>
                              <w:left w:val="single" w:color="231F20" w:sz="2" w:space="0"/>
                              <w:bottom w:val="single" w:color="231F20" w:sz="2" w:space="0"/>
                              <w:right w:val="single" w:color="231F20" w:sz="2" w:space="0"/>
                            </w:tcBorders>
                          </w:tcPr>
                          <w:p w14:paraId="53FF8FE1">
                            <w:pPr>
                              <w:pStyle w:val="16"/>
                              <w:spacing w:before="79"/>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3E89DD73">
                            <w:pPr>
                              <w:pStyle w:val="16"/>
                              <w:spacing w:before="79"/>
                              <w:ind w:left="116"/>
                              <w:rPr>
                                <w:sz w:val="20"/>
                              </w:rPr>
                            </w:pPr>
                            <w:r>
                              <w:rPr>
                                <w:color w:val="231F20"/>
                                <w:spacing w:val="-5"/>
                                <w:sz w:val="20"/>
                              </w:rPr>
                              <w:t>run</w:t>
                            </w:r>
                          </w:p>
                        </w:tc>
                      </w:tr>
                      <w:tr w14:paraId="3F909C4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E5565E">
                            <w:pPr>
                              <w:pStyle w:val="16"/>
                              <w:spacing w:before="79"/>
                              <w:ind w:left="113"/>
                              <w:rPr>
                                <w:sz w:val="20"/>
                              </w:rPr>
                            </w:pPr>
                            <w:r>
                              <w:rPr>
                                <w:color w:val="231F20"/>
                                <w:spacing w:val="-5"/>
                                <w:sz w:val="20"/>
                              </w:rPr>
                              <w:t>say</w:t>
                            </w:r>
                          </w:p>
                        </w:tc>
                        <w:tc>
                          <w:tcPr>
                            <w:tcW w:w="1417" w:type="dxa"/>
                            <w:tcBorders>
                              <w:top w:val="single" w:color="231F20" w:sz="2" w:space="0"/>
                              <w:left w:val="single" w:color="231F20" w:sz="2" w:space="0"/>
                              <w:bottom w:val="single" w:color="231F20" w:sz="2" w:space="0"/>
                              <w:right w:val="single" w:color="231F20" w:sz="2" w:space="0"/>
                            </w:tcBorders>
                          </w:tcPr>
                          <w:p w14:paraId="29970673">
                            <w:pPr>
                              <w:pStyle w:val="16"/>
                              <w:spacing w:before="79"/>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4D037553">
                            <w:pPr>
                              <w:pStyle w:val="16"/>
                              <w:spacing w:before="79"/>
                              <w:ind w:left="116"/>
                              <w:rPr>
                                <w:sz w:val="20"/>
                              </w:rPr>
                            </w:pPr>
                            <w:r>
                              <w:rPr>
                                <w:color w:val="231F20"/>
                                <w:spacing w:val="-4"/>
                                <w:sz w:val="20"/>
                              </w:rPr>
                              <w:t>said</w:t>
                            </w:r>
                          </w:p>
                        </w:tc>
                      </w:tr>
                      <w:tr w14:paraId="5F3FF20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0780A4E">
                            <w:pPr>
                              <w:pStyle w:val="16"/>
                              <w:spacing w:before="79"/>
                              <w:ind w:left="113"/>
                              <w:rPr>
                                <w:sz w:val="20"/>
                              </w:rPr>
                            </w:pPr>
                            <w:r>
                              <w:rPr>
                                <w:color w:val="231F20"/>
                                <w:spacing w:val="-5"/>
                                <w:sz w:val="20"/>
                              </w:rPr>
                              <w:t>see</w:t>
                            </w:r>
                          </w:p>
                        </w:tc>
                        <w:tc>
                          <w:tcPr>
                            <w:tcW w:w="1417" w:type="dxa"/>
                            <w:tcBorders>
                              <w:top w:val="single" w:color="231F20" w:sz="2" w:space="0"/>
                              <w:left w:val="single" w:color="231F20" w:sz="2" w:space="0"/>
                              <w:bottom w:val="single" w:color="231F20" w:sz="2" w:space="0"/>
                              <w:right w:val="single" w:color="231F20" w:sz="2" w:space="0"/>
                            </w:tcBorders>
                          </w:tcPr>
                          <w:p w14:paraId="39FEABE0">
                            <w:pPr>
                              <w:pStyle w:val="16"/>
                              <w:spacing w:before="79"/>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792814D4">
                            <w:pPr>
                              <w:pStyle w:val="16"/>
                              <w:spacing w:before="79"/>
                              <w:ind w:left="116"/>
                              <w:rPr>
                                <w:sz w:val="20"/>
                              </w:rPr>
                            </w:pPr>
                            <w:r>
                              <w:rPr>
                                <w:color w:val="231F20"/>
                                <w:spacing w:val="-4"/>
                                <w:sz w:val="20"/>
                              </w:rPr>
                              <w:t>seen</w:t>
                            </w:r>
                          </w:p>
                        </w:tc>
                      </w:tr>
                      <w:tr w14:paraId="3B2003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46F0E4E">
                            <w:pPr>
                              <w:pStyle w:val="16"/>
                              <w:spacing w:before="79"/>
                              <w:ind w:left="113"/>
                              <w:rPr>
                                <w:sz w:val="20"/>
                              </w:rPr>
                            </w:pPr>
                            <w:r>
                              <w:rPr>
                                <w:color w:val="231F20"/>
                                <w:spacing w:val="-4"/>
                                <w:sz w:val="20"/>
                              </w:rPr>
                              <w:t>seek</w:t>
                            </w:r>
                          </w:p>
                        </w:tc>
                        <w:tc>
                          <w:tcPr>
                            <w:tcW w:w="1417" w:type="dxa"/>
                            <w:tcBorders>
                              <w:top w:val="single" w:color="231F20" w:sz="2" w:space="0"/>
                              <w:left w:val="single" w:color="231F20" w:sz="2" w:space="0"/>
                              <w:bottom w:val="single" w:color="231F20" w:sz="2" w:space="0"/>
                              <w:right w:val="single" w:color="231F20" w:sz="2" w:space="0"/>
                            </w:tcBorders>
                          </w:tcPr>
                          <w:p w14:paraId="535A10B6">
                            <w:pPr>
                              <w:pStyle w:val="16"/>
                              <w:spacing w:before="79"/>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55F6BEE4">
                            <w:pPr>
                              <w:pStyle w:val="16"/>
                              <w:spacing w:before="79"/>
                              <w:ind w:left="116"/>
                              <w:rPr>
                                <w:sz w:val="20"/>
                              </w:rPr>
                            </w:pPr>
                            <w:r>
                              <w:rPr>
                                <w:color w:val="231F20"/>
                                <w:spacing w:val="-2"/>
                                <w:sz w:val="20"/>
                              </w:rPr>
                              <w:t>sought</w:t>
                            </w:r>
                          </w:p>
                        </w:tc>
                      </w:tr>
                      <w:tr w14:paraId="68C65C5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1F671F8">
                            <w:pPr>
                              <w:pStyle w:val="16"/>
                              <w:spacing w:before="79"/>
                              <w:ind w:left="113"/>
                              <w:rPr>
                                <w:sz w:val="20"/>
                              </w:rPr>
                            </w:pPr>
                            <w:r>
                              <w:rPr>
                                <w:color w:val="231F20"/>
                                <w:spacing w:val="-4"/>
                                <w:sz w:val="20"/>
                              </w:rPr>
                              <w:t>sell</w:t>
                            </w:r>
                          </w:p>
                        </w:tc>
                        <w:tc>
                          <w:tcPr>
                            <w:tcW w:w="1417" w:type="dxa"/>
                            <w:tcBorders>
                              <w:top w:val="single" w:color="231F20" w:sz="2" w:space="0"/>
                              <w:left w:val="single" w:color="231F20" w:sz="2" w:space="0"/>
                              <w:bottom w:val="single" w:color="231F20" w:sz="2" w:space="0"/>
                              <w:right w:val="single" w:color="231F20" w:sz="2" w:space="0"/>
                            </w:tcBorders>
                          </w:tcPr>
                          <w:p w14:paraId="29CD9BB4">
                            <w:pPr>
                              <w:pStyle w:val="16"/>
                              <w:spacing w:before="79"/>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53A7BBBB">
                            <w:pPr>
                              <w:pStyle w:val="16"/>
                              <w:spacing w:before="79"/>
                              <w:ind w:left="116"/>
                              <w:rPr>
                                <w:sz w:val="20"/>
                              </w:rPr>
                            </w:pPr>
                            <w:r>
                              <w:rPr>
                                <w:color w:val="231F20"/>
                                <w:spacing w:val="-4"/>
                                <w:sz w:val="20"/>
                              </w:rPr>
                              <w:t>sold</w:t>
                            </w:r>
                          </w:p>
                        </w:tc>
                      </w:tr>
                      <w:tr w14:paraId="0B0EEB8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097A3F36">
                            <w:pPr>
                              <w:pStyle w:val="16"/>
                              <w:spacing w:before="79"/>
                              <w:ind w:left="113"/>
                              <w:rPr>
                                <w:sz w:val="20"/>
                              </w:rPr>
                            </w:pPr>
                            <w:r>
                              <w:rPr>
                                <w:color w:val="231F20"/>
                                <w:spacing w:val="-4"/>
                                <w:sz w:val="20"/>
                              </w:rPr>
                              <w:t>send</w:t>
                            </w:r>
                          </w:p>
                        </w:tc>
                        <w:tc>
                          <w:tcPr>
                            <w:tcW w:w="1417" w:type="dxa"/>
                            <w:tcBorders>
                              <w:top w:val="single" w:color="231F20" w:sz="2" w:space="0"/>
                              <w:left w:val="single" w:color="231F20" w:sz="2" w:space="0"/>
                              <w:bottom w:val="single" w:color="231F20" w:sz="2" w:space="0"/>
                              <w:right w:val="single" w:color="231F20" w:sz="2" w:space="0"/>
                            </w:tcBorders>
                          </w:tcPr>
                          <w:p w14:paraId="4677263A">
                            <w:pPr>
                              <w:pStyle w:val="16"/>
                              <w:spacing w:before="79"/>
                              <w:ind w:left="116"/>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1D715022">
                            <w:pPr>
                              <w:pStyle w:val="16"/>
                              <w:spacing w:before="79"/>
                              <w:ind w:left="116"/>
                              <w:rPr>
                                <w:sz w:val="20"/>
                              </w:rPr>
                            </w:pPr>
                            <w:r>
                              <w:rPr>
                                <w:color w:val="231F20"/>
                                <w:spacing w:val="-4"/>
                                <w:sz w:val="20"/>
                              </w:rPr>
                              <w:t>sent</w:t>
                            </w:r>
                          </w:p>
                        </w:tc>
                      </w:tr>
                      <w:tr w14:paraId="66FD4AB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2DF1DF1">
                            <w:pPr>
                              <w:pStyle w:val="16"/>
                              <w:spacing w:before="79"/>
                              <w:ind w:left="113"/>
                              <w:rPr>
                                <w:sz w:val="20"/>
                              </w:rPr>
                            </w:pPr>
                            <w:r>
                              <w:rPr>
                                <w:color w:val="231F20"/>
                                <w:spacing w:val="-5"/>
                                <w:sz w:val="20"/>
                              </w:rPr>
                              <w:t>set</w:t>
                            </w:r>
                          </w:p>
                        </w:tc>
                        <w:tc>
                          <w:tcPr>
                            <w:tcW w:w="1417" w:type="dxa"/>
                            <w:tcBorders>
                              <w:top w:val="single" w:color="231F20" w:sz="2" w:space="0"/>
                              <w:left w:val="single" w:color="231F20" w:sz="2" w:space="0"/>
                              <w:bottom w:val="single" w:color="231F20" w:sz="2" w:space="0"/>
                              <w:right w:val="single" w:color="231F20" w:sz="2" w:space="0"/>
                            </w:tcBorders>
                          </w:tcPr>
                          <w:p w14:paraId="25E04C4C">
                            <w:pPr>
                              <w:pStyle w:val="16"/>
                              <w:spacing w:before="79"/>
                              <w:ind w:left="116"/>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6D20FBA9">
                            <w:pPr>
                              <w:pStyle w:val="16"/>
                              <w:spacing w:before="79"/>
                              <w:ind w:left="116"/>
                              <w:rPr>
                                <w:sz w:val="20"/>
                              </w:rPr>
                            </w:pPr>
                            <w:r>
                              <w:rPr>
                                <w:color w:val="231F20"/>
                                <w:spacing w:val="-5"/>
                                <w:sz w:val="20"/>
                              </w:rPr>
                              <w:t>set</w:t>
                            </w:r>
                          </w:p>
                        </w:tc>
                      </w:tr>
                      <w:tr w14:paraId="1395F81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1222446">
                            <w:pPr>
                              <w:pStyle w:val="16"/>
                              <w:spacing w:before="79"/>
                              <w:ind w:left="113"/>
                              <w:rPr>
                                <w:sz w:val="20"/>
                              </w:rPr>
                            </w:pPr>
                            <w:r>
                              <w:rPr>
                                <w:color w:val="231F20"/>
                                <w:spacing w:val="-2"/>
                                <w:sz w:val="20"/>
                              </w:rPr>
                              <w:t>shake</w:t>
                            </w:r>
                          </w:p>
                        </w:tc>
                        <w:tc>
                          <w:tcPr>
                            <w:tcW w:w="1417" w:type="dxa"/>
                            <w:tcBorders>
                              <w:top w:val="single" w:color="231F20" w:sz="2" w:space="0"/>
                              <w:left w:val="single" w:color="231F20" w:sz="2" w:space="0"/>
                              <w:bottom w:val="single" w:color="231F20" w:sz="2" w:space="0"/>
                              <w:right w:val="single" w:color="231F20" w:sz="2" w:space="0"/>
                            </w:tcBorders>
                          </w:tcPr>
                          <w:p w14:paraId="18750B65">
                            <w:pPr>
                              <w:pStyle w:val="16"/>
                              <w:spacing w:before="79"/>
                              <w:ind w:left="116"/>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393098DC">
                            <w:pPr>
                              <w:pStyle w:val="16"/>
                              <w:spacing w:before="79"/>
                              <w:ind w:left="116"/>
                              <w:rPr>
                                <w:sz w:val="20"/>
                              </w:rPr>
                            </w:pPr>
                            <w:r>
                              <w:rPr>
                                <w:color w:val="231F20"/>
                                <w:spacing w:val="-2"/>
                                <w:sz w:val="20"/>
                              </w:rPr>
                              <w:t>shaken</w:t>
                            </w:r>
                          </w:p>
                        </w:tc>
                      </w:tr>
                      <w:tr w14:paraId="3C15A1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43CEA02">
                            <w:pPr>
                              <w:pStyle w:val="16"/>
                              <w:spacing w:before="79"/>
                              <w:ind w:left="113"/>
                              <w:rPr>
                                <w:sz w:val="20"/>
                              </w:rPr>
                            </w:pPr>
                            <w:r>
                              <w:rPr>
                                <w:color w:val="231F20"/>
                                <w:spacing w:val="-2"/>
                                <w:sz w:val="20"/>
                              </w:rPr>
                              <w:t>shine</w:t>
                            </w:r>
                          </w:p>
                        </w:tc>
                        <w:tc>
                          <w:tcPr>
                            <w:tcW w:w="1417" w:type="dxa"/>
                            <w:tcBorders>
                              <w:top w:val="single" w:color="231F20" w:sz="2" w:space="0"/>
                              <w:left w:val="single" w:color="231F20" w:sz="2" w:space="0"/>
                              <w:bottom w:val="single" w:color="231F20" w:sz="2" w:space="0"/>
                              <w:right w:val="single" w:color="231F20" w:sz="2" w:space="0"/>
                            </w:tcBorders>
                          </w:tcPr>
                          <w:p w14:paraId="33C8E192">
                            <w:pPr>
                              <w:pStyle w:val="16"/>
                              <w:spacing w:before="79"/>
                              <w:ind w:left="116"/>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1615036A">
                            <w:pPr>
                              <w:pStyle w:val="16"/>
                              <w:spacing w:before="79"/>
                              <w:ind w:left="116"/>
                              <w:rPr>
                                <w:sz w:val="20"/>
                              </w:rPr>
                            </w:pPr>
                            <w:r>
                              <w:rPr>
                                <w:color w:val="231F20"/>
                                <w:spacing w:val="-2"/>
                                <w:sz w:val="20"/>
                              </w:rPr>
                              <w:t>shone</w:t>
                            </w:r>
                          </w:p>
                        </w:tc>
                      </w:tr>
                      <w:tr w14:paraId="5FD7103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012550C">
                            <w:pPr>
                              <w:pStyle w:val="16"/>
                              <w:spacing w:before="79"/>
                              <w:ind w:left="113"/>
                              <w:rPr>
                                <w:sz w:val="20"/>
                              </w:rPr>
                            </w:pPr>
                            <w:r>
                              <w:rPr>
                                <w:color w:val="231F20"/>
                                <w:spacing w:val="-2"/>
                                <w:sz w:val="20"/>
                              </w:rPr>
                              <w:t>shoot</w:t>
                            </w:r>
                          </w:p>
                        </w:tc>
                        <w:tc>
                          <w:tcPr>
                            <w:tcW w:w="1417" w:type="dxa"/>
                            <w:tcBorders>
                              <w:top w:val="single" w:color="231F20" w:sz="2" w:space="0"/>
                              <w:left w:val="single" w:color="231F20" w:sz="2" w:space="0"/>
                              <w:bottom w:val="single" w:color="231F20" w:sz="2" w:space="0"/>
                              <w:right w:val="single" w:color="231F20" w:sz="2" w:space="0"/>
                            </w:tcBorders>
                          </w:tcPr>
                          <w:p w14:paraId="0F2905DD">
                            <w:pPr>
                              <w:pStyle w:val="16"/>
                              <w:spacing w:before="79"/>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5B0E0EF7">
                            <w:pPr>
                              <w:pStyle w:val="16"/>
                              <w:spacing w:before="79"/>
                              <w:ind w:left="116"/>
                              <w:rPr>
                                <w:sz w:val="20"/>
                              </w:rPr>
                            </w:pPr>
                            <w:r>
                              <w:rPr>
                                <w:color w:val="231F20"/>
                                <w:spacing w:val="-4"/>
                                <w:sz w:val="20"/>
                              </w:rPr>
                              <w:t>shot</w:t>
                            </w:r>
                          </w:p>
                        </w:tc>
                      </w:tr>
                      <w:tr w14:paraId="15DC120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6782790">
                            <w:pPr>
                              <w:pStyle w:val="16"/>
                              <w:spacing w:before="79"/>
                              <w:ind w:left="113"/>
                              <w:rPr>
                                <w:sz w:val="20"/>
                              </w:rPr>
                            </w:pPr>
                            <w:r>
                              <w:rPr>
                                <w:color w:val="231F20"/>
                                <w:spacing w:val="-4"/>
                                <w:sz w:val="20"/>
                              </w:rPr>
                              <w:t>show</w:t>
                            </w:r>
                          </w:p>
                        </w:tc>
                        <w:tc>
                          <w:tcPr>
                            <w:tcW w:w="1417" w:type="dxa"/>
                            <w:tcBorders>
                              <w:top w:val="single" w:color="231F20" w:sz="2" w:space="0"/>
                              <w:left w:val="single" w:color="231F20" w:sz="2" w:space="0"/>
                              <w:bottom w:val="single" w:color="231F20" w:sz="2" w:space="0"/>
                              <w:right w:val="single" w:color="231F20" w:sz="2" w:space="0"/>
                            </w:tcBorders>
                          </w:tcPr>
                          <w:p w14:paraId="6712A3C3">
                            <w:pPr>
                              <w:pStyle w:val="16"/>
                              <w:spacing w:before="79"/>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6B722F48">
                            <w:pPr>
                              <w:pStyle w:val="16"/>
                              <w:spacing w:before="79"/>
                              <w:ind w:left="116"/>
                              <w:rPr>
                                <w:sz w:val="20"/>
                              </w:rPr>
                            </w:pPr>
                            <w:r>
                              <w:rPr>
                                <w:color w:val="231F20"/>
                                <w:spacing w:val="-2"/>
                                <w:sz w:val="20"/>
                              </w:rPr>
                              <w:t>shown</w:t>
                            </w:r>
                          </w:p>
                        </w:tc>
                      </w:tr>
                      <w:tr w14:paraId="648B3E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472C937">
                            <w:pPr>
                              <w:pStyle w:val="16"/>
                              <w:spacing w:before="79"/>
                              <w:ind w:left="113"/>
                              <w:rPr>
                                <w:sz w:val="20"/>
                              </w:rPr>
                            </w:pPr>
                            <w:r>
                              <w:rPr>
                                <w:color w:val="231F20"/>
                                <w:spacing w:val="-4"/>
                                <w:sz w:val="20"/>
                              </w:rPr>
                              <w:t>shut</w:t>
                            </w:r>
                          </w:p>
                        </w:tc>
                        <w:tc>
                          <w:tcPr>
                            <w:tcW w:w="1417" w:type="dxa"/>
                            <w:tcBorders>
                              <w:top w:val="single" w:color="231F20" w:sz="2" w:space="0"/>
                              <w:left w:val="single" w:color="231F20" w:sz="2" w:space="0"/>
                              <w:bottom w:val="single" w:color="231F20" w:sz="2" w:space="0"/>
                              <w:right w:val="single" w:color="231F20" w:sz="2" w:space="0"/>
                            </w:tcBorders>
                          </w:tcPr>
                          <w:p w14:paraId="41D43F48">
                            <w:pPr>
                              <w:pStyle w:val="16"/>
                              <w:spacing w:before="79"/>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110AC134">
                            <w:pPr>
                              <w:pStyle w:val="16"/>
                              <w:spacing w:before="79"/>
                              <w:ind w:left="116"/>
                              <w:rPr>
                                <w:sz w:val="20"/>
                              </w:rPr>
                            </w:pPr>
                            <w:r>
                              <w:rPr>
                                <w:color w:val="231F20"/>
                                <w:spacing w:val="-4"/>
                                <w:sz w:val="20"/>
                              </w:rPr>
                              <w:t>shut</w:t>
                            </w:r>
                          </w:p>
                        </w:tc>
                      </w:tr>
                      <w:tr w14:paraId="04E854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91A618A">
                            <w:pPr>
                              <w:pStyle w:val="16"/>
                              <w:spacing w:before="79"/>
                              <w:ind w:left="113"/>
                              <w:rPr>
                                <w:sz w:val="20"/>
                              </w:rPr>
                            </w:pPr>
                            <w:r>
                              <w:rPr>
                                <w:color w:val="231F20"/>
                                <w:spacing w:val="-4"/>
                                <w:sz w:val="20"/>
                              </w:rPr>
                              <w:t>sing</w:t>
                            </w:r>
                          </w:p>
                        </w:tc>
                        <w:tc>
                          <w:tcPr>
                            <w:tcW w:w="1417" w:type="dxa"/>
                            <w:tcBorders>
                              <w:top w:val="single" w:color="231F20" w:sz="2" w:space="0"/>
                              <w:left w:val="single" w:color="231F20" w:sz="2" w:space="0"/>
                              <w:bottom w:val="single" w:color="231F20" w:sz="2" w:space="0"/>
                              <w:right w:val="single" w:color="231F20" w:sz="2" w:space="0"/>
                            </w:tcBorders>
                          </w:tcPr>
                          <w:p w14:paraId="6636A04F">
                            <w:pPr>
                              <w:pStyle w:val="16"/>
                              <w:spacing w:before="79"/>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6A579D2A">
                            <w:pPr>
                              <w:pStyle w:val="16"/>
                              <w:spacing w:before="79"/>
                              <w:ind w:left="116"/>
                              <w:rPr>
                                <w:sz w:val="20"/>
                              </w:rPr>
                            </w:pPr>
                            <w:r>
                              <w:rPr>
                                <w:color w:val="231F20"/>
                                <w:spacing w:val="-4"/>
                                <w:sz w:val="20"/>
                              </w:rPr>
                              <w:t>sung</w:t>
                            </w:r>
                          </w:p>
                        </w:tc>
                      </w:tr>
                      <w:tr w14:paraId="7FA1A9A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8B7B3F9">
                            <w:pPr>
                              <w:pStyle w:val="16"/>
                              <w:spacing w:before="79"/>
                              <w:ind w:left="113"/>
                              <w:rPr>
                                <w:sz w:val="20"/>
                              </w:rPr>
                            </w:pPr>
                            <w:r>
                              <w:rPr>
                                <w:color w:val="231F20"/>
                                <w:spacing w:val="-5"/>
                                <w:sz w:val="20"/>
                              </w:rPr>
                              <w:t>sit</w:t>
                            </w:r>
                          </w:p>
                        </w:tc>
                        <w:tc>
                          <w:tcPr>
                            <w:tcW w:w="1417" w:type="dxa"/>
                            <w:tcBorders>
                              <w:top w:val="single" w:color="231F20" w:sz="2" w:space="0"/>
                              <w:left w:val="single" w:color="231F20" w:sz="2" w:space="0"/>
                              <w:bottom w:val="single" w:color="231F20" w:sz="2" w:space="0"/>
                              <w:right w:val="single" w:color="231F20" w:sz="2" w:space="0"/>
                            </w:tcBorders>
                          </w:tcPr>
                          <w:p w14:paraId="578A5B41">
                            <w:pPr>
                              <w:pStyle w:val="16"/>
                              <w:spacing w:before="79"/>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726EAC76">
                            <w:pPr>
                              <w:pStyle w:val="16"/>
                              <w:spacing w:before="79"/>
                              <w:ind w:left="116"/>
                              <w:rPr>
                                <w:sz w:val="20"/>
                              </w:rPr>
                            </w:pPr>
                            <w:r>
                              <w:rPr>
                                <w:color w:val="231F20"/>
                                <w:spacing w:val="-5"/>
                                <w:sz w:val="20"/>
                              </w:rPr>
                              <w:t>sat</w:t>
                            </w:r>
                          </w:p>
                        </w:tc>
                      </w:tr>
                      <w:tr w14:paraId="7984E5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7E8FFE5">
                            <w:pPr>
                              <w:pStyle w:val="16"/>
                              <w:spacing w:before="79"/>
                              <w:ind w:left="113"/>
                              <w:rPr>
                                <w:sz w:val="20"/>
                              </w:rPr>
                            </w:pPr>
                            <w:r>
                              <w:rPr>
                                <w:color w:val="231F20"/>
                                <w:spacing w:val="-2"/>
                                <w:sz w:val="20"/>
                              </w:rPr>
                              <w:t>sleep</w:t>
                            </w:r>
                          </w:p>
                        </w:tc>
                        <w:tc>
                          <w:tcPr>
                            <w:tcW w:w="1417" w:type="dxa"/>
                            <w:tcBorders>
                              <w:top w:val="single" w:color="231F20" w:sz="2" w:space="0"/>
                              <w:left w:val="single" w:color="231F20" w:sz="2" w:space="0"/>
                              <w:bottom w:val="single" w:color="231F20" w:sz="2" w:space="0"/>
                              <w:right w:val="single" w:color="231F20" w:sz="2" w:space="0"/>
                            </w:tcBorders>
                          </w:tcPr>
                          <w:p w14:paraId="0E2CDA69">
                            <w:pPr>
                              <w:pStyle w:val="16"/>
                              <w:spacing w:before="79"/>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56529F71">
                            <w:pPr>
                              <w:pStyle w:val="16"/>
                              <w:spacing w:before="79"/>
                              <w:ind w:left="116"/>
                              <w:rPr>
                                <w:sz w:val="20"/>
                              </w:rPr>
                            </w:pPr>
                            <w:r>
                              <w:rPr>
                                <w:color w:val="231F20"/>
                                <w:spacing w:val="-2"/>
                                <w:sz w:val="20"/>
                              </w:rPr>
                              <w:t>slept</w:t>
                            </w:r>
                          </w:p>
                        </w:tc>
                      </w:tr>
                      <w:tr w14:paraId="4989B07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A87B8EC">
                            <w:pPr>
                              <w:pStyle w:val="16"/>
                              <w:spacing w:before="79"/>
                              <w:ind w:left="113"/>
                              <w:rPr>
                                <w:sz w:val="20"/>
                              </w:rPr>
                            </w:pPr>
                            <w:r>
                              <w:rPr>
                                <w:color w:val="231F20"/>
                                <w:spacing w:val="-2"/>
                                <w:sz w:val="20"/>
                              </w:rPr>
                              <w:t>slide</w:t>
                            </w:r>
                          </w:p>
                        </w:tc>
                        <w:tc>
                          <w:tcPr>
                            <w:tcW w:w="1417" w:type="dxa"/>
                            <w:tcBorders>
                              <w:top w:val="single" w:color="231F20" w:sz="2" w:space="0"/>
                              <w:left w:val="single" w:color="231F20" w:sz="2" w:space="0"/>
                              <w:bottom w:val="single" w:color="231F20" w:sz="2" w:space="0"/>
                              <w:right w:val="single" w:color="231F20" w:sz="2" w:space="0"/>
                            </w:tcBorders>
                          </w:tcPr>
                          <w:p w14:paraId="42AE8D51">
                            <w:pPr>
                              <w:pStyle w:val="16"/>
                              <w:spacing w:before="79"/>
                              <w:ind w:left="116"/>
                              <w:rPr>
                                <w:sz w:val="20"/>
                              </w:rPr>
                            </w:pPr>
                            <w:r>
                              <w:rPr>
                                <w:color w:val="231F20"/>
                                <w:spacing w:val="-4"/>
                                <w:sz w:val="20"/>
                              </w:rPr>
                              <w:t>slid</w:t>
                            </w:r>
                          </w:p>
                        </w:tc>
                        <w:tc>
                          <w:tcPr>
                            <w:tcW w:w="1530" w:type="dxa"/>
                            <w:tcBorders>
                              <w:top w:val="single" w:color="231F20" w:sz="2" w:space="0"/>
                              <w:left w:val="single" w:color="231F20" w:sz="2" w:space="0"/>
                              <w:bottom w:val="single" w:color="231F20" w:sz="2" w:space="0"/>
                            </w:tcBorders>
                          </w:tcPr>
                          <w:p w14:paraId="6818DD4D">
                            <w:pPr>
                              <w:pStyle w:val="16"/>
                              <w:spacing w:before="79"/>
                              <w:ind w:left="116"/>
                              <w:rPr>
                                <w:sz w:val="20"/>
                              </w:rPr>
                            </w:pPr>
                            <w:r>
                              <w:rPr>
                                <w:color w:val="231F20"/>
                                <w:spacing w:val="-4"/>
                                <w:sz w:val="20"/>
                              </w:rPr>
                              <w:t>slid</w:t>
                            </w:r>
                          </w:p>
                        </w:tc>
                      </w:tr>
                      <w:tr w14:paraId="01FB087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CB6B929">
                            <w:pPr>
                              <w:pStyle w:val="16"/>
                              <w:spacing w:before="79"/>
                              <w:ind w:left="113"/>
                              <w:rPr>
                                <w:sz w:val="20"/>
                              </w:rPr>
                            </w:pPr>
                            <w:r>
                              <w:rPr>
                                <w:color w:val="231F20"/>
                                <w:spacing w:val="-2"/>
                                <w:sz w:val="20"/>
                              </w:rPr>
                              <w:t>smell</w:t>
                            </w:r>
                          </w:p>
                        </w:tc>
                        <w:tc>
                          <w:tcPr>
                            <w:tcW w:w="1417" w:type="dxa"/>
                            <w:tcBorders>
                              <w:top w:val="single" w:color="231F20" w:sz="2" w:space="0"/>
                              <w:left w:val="single" w:color="231F20" w:sz="2" w:space="0"/>
                              <w:bottom w:val="single" w:color="231F20" w:sz="2" w:space="0"/>
                              <w:right w:val="single" w:color="231F20" w:sz="2" w:space="0"/>
                            </w:tcBorders>
                          </w:tcPr>
                          <w:p w14:paraId="677F2D80">
                            <w:pPr>
                              <w:pStyle w:val="16"/>
                              <w:spacing w:before="79"/>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42CC5BDC">
                            <w:pPr>
                              <w:pStyle w:val="16"/>
                              <w:spacing w:before="79"/>
                              <w:ind w:left="116"/>
                              <w:rPr>
                                <w:sz w:val="20"/>
                              </w:rPr>
                            </w:pPr>
                            <w:r>
                              <w:rPr>
                                <w:color w:val="231F20"/>
                                <w:spacing w:val="-2"/>
                                <w:sz w:val="20"/>
                              </w:rPr>
                              <w:t>smelt/smelled</w:t>
                            </w:r>
                          </w:p>
                        </w:tc>
                      </w:tr>
                      <w:tr w14:paraId="0D69C3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44DF9DAA">
                            <w:pPr>
                              <w:pStyle w:val="16"/>
                              <w:spacing w:before="79"/>
                              <w:ind w:left="113"/>
                              <w:rPr>
                                <w:sz w:val="20"/>
                              </w:rPr>
                            </w:pPr>
                            <w:r>
                              <w:rPr>
                                <w:color w:val="231F20"/>
                                <w:spacing w:val="-2"/>
                                <w:sz w:val="20"/>
                              </w:rPr>
                              <w:t>speak</w:t>
                            </w:r>
                          </w:p>
                        </w:tc>
                        <w:tc>
                          <w:tcPr>
                            <w:tcW w:w="1417" w:type="dxa"/>
                            <w:tcBorders>
                              <w:top w:val="single" w:color="231F20" w:sz="2" w:space="0"/>
                              <w:left w:val="single" w:color="231F20" w:sz="2" w:space="0"/>
                              <w:right w:val="single" w:color="231F20" w:sz="2" w:space="0"/>
                            </w:tcBorders>
                          </w:tcPr>
                          <w:p w14:paraId="04BB2A02">
                            <w:pPr>
                              <w:pStyle w:val="16"/>
                              <w:spacing w:before="79"/>
                              <w:ind w:left="116"/>
                              <w:rPr>
                                <w:sz w:val="20"/>
                              </w:rPr>
                            </w:pPr>
                            <w:r>
                              <w:rPr>
                                <w:color w:val="231F20"/>
                                <w:spacing w:val="-2"/>
                                <w:sz w:val="20"/>
                              </w:rPr>
                              <w:t>spoke</w:t>
                            </w:r>
                          </w:p>
                        </w:tc>
                        <w:tc>
                          <w:tcPr>
                            <w:tcW w:w="1530" w:type="dxa"/>
                            <w:tcBorders>
                              <w:top w:val="single" w:color="231F20" w:sz="2" w:space="0"/>
                              <w:left w:val="single" w:color="231F20" w:sz="2" w:space="0"/>
                            </w:tcBorders>
                          </w:tcPr>
                          <w:p w14:paraId="2416BCB2">
                            <w:pPr>
                              <w:pStyle w:val="16"/>
                              <w:spacing w:before="79"/>
                              <w:ind w:left="116"/>
                              <w:rPr>
                                <w:sz w:val="20"/>
                              </w:rPr>
                            </w:pPr>
                            <w:r>
                              <w:rPr>
                                <w:color w:val="231F20"/>
                                <w:spacing w:val="-2"/>
                                <w:sz w:val="20"/>
                              </w:rPr>
                              <w:t>spoken</w:t>
                            </w:r>
                          </w:p>
                        </w:tc>
                      </w:tr>
                    </w:tbl>
                    <w:p w14:paraId="176452CA">
                      <w:pPr>
                        <w:pStyle w:val="11"/>
                      </w:pPr>
                    </w:p>
                  </w:txbxContent>
                </v:textbox>
                <w10:wrap type="topAndBottom"/>
              </v:shape>
            </w:pict>
          </mc:Fallback>
        </mc:AlternateContent>
      </w:r>
      <w:r>
        <mc:AlternateContent>
          <mc:Choice Requires="wps">
            <w:drawing>
              <wp:anchor distT="0" distB="0" distL="0" distR="0" simplePos="0" relativeHeight="251880448" behindDoc="1" locked="0" layoutInCell="1" allowOverlap="1">
                <wp:simplePos x="0" y="0"/>
                <wp:positionH relativeFrom="page">
                  <wp:posOffset>3833495</wp:posOffset>
                </wp:positionH>
                <wp:positionV relativeFrom="paragraph">
                  <wp:posOffset>146050</wp:posOffset>
                </wp:positionV>
                <wp:extent cx="2886710" cy="5890895"/>
                <wp:effectExtent l="0" t="0" r="0" b="0"/>
                <wp:wrapTopAndBottom/>
                <wp:docPr id="5021" name="Textbox 5021"/>
                <wp:cNvGraphicFramePr/>
                <a:graphic xmlns:a="http://schemas.openxmlformats.org/drawingml/2006/main">
                  <a:graphicData uri="http://schemas.microsoft.com/office/word/2010/wordprocessingShape">
                    <wps:wsp>
                      <wps:cNvSpPr txBox="1"/>
                      <wps:spPr>
                        <a:xfrm>
                          <a:off x="0" y="0"/>
                          <a:ext cx="2886710" cy="589089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40E3F1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C499858">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78D25150">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A02DACE">
                                  <w:pPr>
                                    <w:pStyle w:val="16"/>
                                    <w:spacing w:before="148"/>
                                    <w:ind w:left="124"/>
                                    <w:rPr>
                                      <w:b/>
                                      <w:sz w:val="20"/>
                                    </w:rPr>
                                  </w:pPr>
                                  <w:r>
                                    <w:rPr>
                                      <w:b/>
                                      <w:color w:val="231F20"/>
                                      <w:sz w:val="20"/>
                                    </w:rPr>
                                    <w:t xml:space="preserve">Past </w:t>
                                  </w:r>
                                  <w:r>
                                    <w:rPr>
                                      <w:b/>
                                      <w:color w:val="231F20"/>
                                      <w:spacing w:val="-2"/>
                                      <w:sz w:val="20"/>
                                    </w:rPr>
                                    <w:t>participle</w:t>
                                  </w:r>
                                </w:p>
                              </w:tc>
                            </w:tr>
                            <w:tr w14:paraId="593C24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299F3C45">
                                  <w:pPr>
                                    <w:pStyle w:val="16"/>
                                    <w:spacing w:before="77"/>
                                    <w:ind w:left="113"/>
                                    <w:rPr>
                                      <w:sz w:val="20"/>
                                    </w:rPr>
                                  </w:pPr>
                                  <w:r>
                                    <w:rPr>
                                      <w:color w:val="231F20"/>
                                      <w:spacing w:val="-2"/>
                                      <w:sz w:val="20"/>
                                    </w:rPr>
                                    <w:t>speed</w:t>
                                  </w:r>
                                </w:p>
                              </w:tc>
                              <w:tc>
                                <w:tcPr>
                                  <w:tcW w:w="1417" w:type="dxa"/>
                                  <w:tcBorders>
                                    <w:top w:val="single" w:color="231F20" w:sz="2" w:space="0"/>
                                    <w:left w:val="single" w:color="231F20" w:sz="2" w:space="0"/>
                                    <w:bottom w:val="single" w:color="231F20" w:sz="2" w:space="0"/>
                                    <w:right w:val="single" w:color="231F20" w:sz="2" w:space="0"/>
                                  </w:tcBorders>
                                </w:tcPr>
                                <w:p w14:paraId="4EAD6421">
                                  <w:pPr>
                                    <w:pStyle w:val="16"/>
                                    <w:spacing w:before="77"/>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301D4842">
                                  <w:pPr>
                                    <w:pStyle w:val="16"/>
                                    <w:spacing w:before="77"/>
                                    <w:ind w:left="116"/>
                                    <w:rPr>
                                      <w:sz w:val="20"/>
                                    </w:rPr>
                                  </w:pPr>
                                  <w:r>
                                    <w:rPr>
                                      <w:color w:val="231F20"/>
                                      <w:spacing w:val="-2"/>
                                      <w:sz w:val="20"/>
                                    </w:rPr>
                                    <w:t>sped/speeded</w:t>
                                  </w:r>
                                </w:p>
                              </w:tc>
                            </w:tr>
                            <w:tr w14:paraId="05F9AC8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5B3D06">
                                  <w:pPr>
                                    <w:pStyle w:val="16"/>
                                    <w:spacing w:before="79"/>
                                    <w:ind w:left="113"/>
                                    <w:rPr>
                                      <w:sz w:val="20"/>
                                    </w:rPr>
                                  </w:pPr>
                                  <w:r>
                                    <w:rPr>
                                      <w:color w:val="231F20"/>
                                      <w:spacing w:val="-2"/>
                                      <w:sz w:val="20"/>
                                    </w:rPr>
                                    <w:t>spell</w:t>
                                  </w:r>
                                </w:p>
                              </w:tc>
                              <w:tc>
                                <w:tcPr>
                                  <w:tcW w:w="1417" w:type="dxa"/>
                                  <w:tcBorders>
                                    <w:top w:val="single" w:color="231F20" w:sz="2" w:space="0"/>
                                    <w:left w:val="single" w:color="231F20" w:sz="2" w:space="0"/>
                                    <w:bottom w:val="single" w:color="231F20" w:sz="2" w:space="0"/>
                                    <w:right w:val="single" w:color="231F20" w:sz="2" w:space="0"/>
                                  </w:tcBorders>
                                </w:tcPr>
                                <w:p w14:paraId="022DC601">
                                  <w:pPr>
                                    <w:pStyle w:val="16"/>
                                    <w:spacing w:before="79"/>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1267D59E">
                                  <w:pPr>
                                    <w:pStyle w:val="16"/>
                                    <w:spacing w:before="79"/>
                                    <w:ind w:left="116"/>
                                    <w:rPr>
                                      <w:sz w:val="20"/>
                                    </w:rPr>
                                  </w:pPr>
                                  <w:r>
                                    <w:rPr>
                                      <w:color w:val="231F20"/>
                                      <w:spacing w:val="-2"/>
                                      <w:sz w:val="20"/>
                                    </w:rPr>
                                    <w:t>spelt/spelled</w:t>
                                  </w:r>
                                </w:p>
                              </w:tc>
                            </w:tr>
                            <w:tr w14:paraId="22283F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03A9CC">
                                  <w:pPr>
                                    <w:pStyle w:val="16"/>
                                    <w:spacing w:before="79"/>
                                    <w:ind w:left="113"/>
                                    <w:rPr>
                                      <w:sz w:val="20"/>
                                    </w:rPr>
                                  </w:pPr>
                                  <w:r>
                                    <w:rPr>
                                      <w:color w:val="231F20"/>
                                      <w:spacing w:val="-2"/>
                                      <w:sz w:val="20"/>
                                    </w:rPr>
                                    <w:t>spend</w:t>
                                  </w:r>
                                </w:p>
                              </w:tc>
                              <w:tc>
                                <w:tcPr>
                                  <w:tcW w:w="1417" w:type="dxa"/>
                                  <w:tcBorders>
                                    <w:top w:val="single" w:color="231F20" w:sz="2" w:space="0"/>
                                    <w:left w:val="single" w:color="231F20" w:sz="2" w:space="0"/>
                                    <w:bottom w:val="single" w:color="231F20" w:sz="2" w:space="0"/>
                                    <w:right w:val="single" w:color="231F20" w:sz="2" w:space="0"/>
                                  </w:tcBorders>
                                </w:tcPr>
                                <w:p w14:paraId="4A9ABB5D">
                                  <w:pPr>
                                    <w:pStyle w:val="16"/>
                                    <w:spacing w:before="79"/>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38BB3F19">
                                  <w:pPr>
                                    <w:pStyle w:val="16"/>
                                    <w:spacing w:before="79"/>
                                    <w:ind w:left="116"/>
                                    <w:rPr>
                                      <w:sz w:val="20"/>
                                    </w:rPr>
                                  </w:pPr>
                                  <w:r>
                                    <w:rPr>
                                      <w:color w:val="231F20"/>
                                      <w:spacing w:val="-2"/>
                                      <w:sz w:val="20"/>
                                    </w:rPr>
                                    <w:t>spent</w:t>
                                  </w:r>
                                </w:p>
                              </w:tc>
                            </w:tr>
                            <w:tr w14:paraId="18E0FEF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1F6D30">
                                  <w:pPr>
                                    <w:pStyle w:val="16"/>
                                    <w:spacing w:before="79"/>
                                    <w:ind w:left="113"/>
                                    <w:rPr>
                                      <w:sz w:val="20"/>
                                    </w:rPr>
                                  </w:pPr>
                                  <w:r>
                                    <w:rPr>
                                      <w:color w:val="231F20"/>
                                      <w:spacing w:val="-2"/>
                                      <w:sz w:val="20"/>
                                    </w:rPr>
                                    <w:t>spill</w:t>
                                  </w:r>
                                </w:p>
                              </w:tc>
                              <w:tc>
                                <w:tcPr>
                                  <w:tcW w:w="1417" w:type="dxa"/>
                                  <w:tcBorders>
                                    <w:top w:val="single" w:color="231F20" w:sz="2" w:space="0"/>
                                    <w:left w:val="single" w:color="231F20" w:sz="2" w:space="0"/>
                                    <w:bottom w:val="single" w:color="231F20" w:sz="2" w:space="0"/>
                                    <w:right w:val="single" w:color="231F20" w:sz="2" w:space="0"/>
                                  </w:tcBorders>
                                </w:tcPr>
                                <w:p w14:paraId="153B4DFF">
                                  <w:pPr>
                                    <w:pStyle w:val="16"/>
                                    <w:spacing w:before="79"/>
                                    <w:ind w:left="116"/>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6189464C">
                                  <w:pPr>
                                    <w:pStyle w:val="16"/>
                                    <w:spacing w:before="79"/>
                                    <w:ind w:left="116"/>
                                    <w:rPr>
                                      <w:sz w:val="20"/>
                                    </w:rPr>
                                  </w:pPr>
                                  <w:r>
                                    <w:rPr>
                                      <w:color w:val="231F20"/>
                                      <w:spacing w:val="-2"/>
                                      <w:sz w:val="20"/>
                                    </w:rPr>
                                    <w:t>spilt/spilled</w:t>
                                  </w:r>
                                </w:p>
                              </w:tc>
                            </w:tr>
                            <w:tr w14:paraId="7D505A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B7A244">
                                  <w:pPr>
                                    <w:pStyle w:val="16"/>
                                    <w:spacing w:before="79"/>
                                    <w:ind w:left="113"/>
                                    <w:rPr>
                                      <w:sz w:val="20"/>
                                    </w:rPr>
                                  </w:pPr>
                                  <w:r>
                                    <w:rPr>
                                      <w:color w:val="231F20"/>
                                      <w:spacing w:val="-2"/>
                                      <w:sz w:val="20"/>
                                    </w:rPr>
                                    <w:t>spread</w:t>
                                  </w:r>
                                </w:p>
                              </w:tc>
                              <w:tc>
                                <w:tcPr>
                                  <w:tcW w:w="1417" w:type="dxa"/>
                                  <w:tcBorders>
                                    <w:top w:val="single" w:color="231F20" w:sz="2" w:space="0"/>
                                    <w:left w:val="single" w:color="231F20" w:sz="2" w:space="0"/>
                                    <w:bottom w:val="single" w:color="231F20" w:sz="2" w:space="0"/>
                                    <w:right w:val="single" w:color="231F20" w:sz="2" w:space="0"/>
                                  </w:tcBorders>
                                </w:tcPr>
                                <w:p w14:paraId="6DCD69AD">
                                  <w:pPr>
                                    <w:pStyle w:val="16"/>
                                    <w:spacing w:before="79"/>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29402A90">
                                  <w:pPr>
                                    <w:pStyle w:val="16"/>
                                    <w:spacing w:before="79"/>
                                    <w:ind w:left="116"/>
                                    <w:rPr>
                                      <w:sz w:val="20"/>
                                    </w:rPr>
                                  </w:pPr>
                                  <w:r>
                                    <w:rPr>
                                      <w:color w:val="231F20"/>
                                      <w:spacing w:val="-2"/>
                                      <w:sz w:val="20"/>
                                    </w:rPr>
                                    <w:t>spread</w:t>
                                  </w:r>
                                </w:p>
                              </w:tc>
                            </w:tr>
                            <w:tr w14:paraId="5880ED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631D767">
                                  <w:pPr>
                                    <w:pStyle w:val="16"/>
                                    <w:spacing w:before="79"/>
                                    <w:ind w:left="113"/>
                                    <w:rPr>
                                      <w:sz w:val="20"/>
                                    </w:rPr>
                                  </w:pPr>
                                  <w:r>
                                    <w:rPr>
                                      <w:color w:val="231F20"/>
                                      <w:spacing w:val="-2"/>
                                      <w:sz w:val="20"/>
                                    </w:rPr>
                                    <w:t>stand</w:t>
                                  </w:r>
                                </w:p>
                              </w:tc>
                              <w:tc>
                                <w:tcPr>
                                  <w:tcW w:w="1417" w:type="dxa"/>
                                  <w:tcBorders>
                                    <w:top w:val="single" w:color="231F20" w:sz="2" w:space="0"/>
                                    <w:left w:val="single" w:color="231F20" w:sz="2" w:space="0"/>
                                    <w:bottom w:val="single" w:color="231F20" w:sz="2" w:space="0"/>
                                    <w:right w:val="single" w:color="231F20" w:sz="2" w:space="0"/>
                                  </w:tcBorders>
                                </w:tcPr>
                                <w:p w14:paraId="5F5A2A52">
                                  <w:pPr>
                                    <w:pStyle w:val="16"/>
                                    <w:spacing w:before="79"/>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75EC1677">
                                  <w:pPr>
                                    <w:pStyle w:val="16"/>
                                    <w:spacing w:before="79"/>
                                    <w:ind w:left="116"/>
                                    <w:rPr>
                                      <w:sz w:val="20"/>
                                    </w:rPr>
                                  </w:pPr>
                                  <w:r>
                                    <w:rPr>
                                      <w:color w:val="231F20"/>
                                      <w:spacing w:val="-2"/>
                                      <w:sz w:val="20"/>
                                    </w:rPr>
                                    <w:t>stood</w:t>
                                  </w:r>
                                </w:p>
                              </w:tc>
                            </w:tr>
                            <w:tr w14:paraId="74FA34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A02F17">
                                  <w:pPr>
                                    <w:pStyle w:val="16"/>
                                    <w:spacing w:before="79"/>
                                    <w:ind w:left="113"/>
                                    <w:rPr>
                                      <w:sz w:val="20"/>
                                    </w:rPr>
                                  </w:pPr>
                                  <w:r>
                                    <w:rPr>
                                      <w:color w:val="231F20"/>
                                      <w:spacing w:val="-2"/>
                                      <w:sz w:val="20"/>
                                    </w:rPr>
                                    <w:t>steal</w:t>
                                  </w:r>
                                </w:p>
                              </w:tc>
                              <w:tc>
                                <w:tcPr>
                                  <w:tcW w:w="1417" w:type="dxa"/>
                                  <w:tcBorders>
                                    <w:top w:val="single" w:color="231F20" w:sz="2" w:space="0"/>
                                    <w:left w:val="single" w:color="231F20" w:sz="2" w:space="0"/>
                                    <w:bottom w:val="single" w:color="231F20" w:sz="2" w:space="0"/>
                                    <w:right w:val="single" w:color="231F20" w:sz="2" w:space="0"/>
                                  </w:tcBorders>
                                </w:tcPr>
                                <w:p w14:paraId="6D173CCB">
                                  <w:pPr>
                                    <w:pStyle w:val="16"/>
                                    <w:spacing w:before="79"/>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1BDCFD15">
                                  <w:pPr>
                                    <w:pStyle w:val="16"/>
                                    <w:spacing w:before="79"/>
                                    <w:ind w:left="116"/>
                                    <w:rPr>
                                      <w:sz w:val="20"/>
                                    </w:rPr>
                                  </w:pPr>
                                  <w:r>
                                    <w:rPr>
                                      <w:color w:val="231F20"/>
                                      <w:spacing w:val="-2"/>
                                      <w:sz w:val="20"/>
                                    </w:rPr>
                                    <w:t>stolen</w:t>
                                  </w:r>
                                </w:p>
                              </w:tc>
                            </w:tr>
                            <w:tr w14:paraId="0EA4DF8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CC8C98">
                                  <w:pPr>
                                    <w:pStyle w:val="16"/>
                                    <w:spacing w:before="79"/>
                                    <w:ind w:left="113"/>
                                    <w:rPr>
                                      <w:sz w:val="20"/>
                                    </w:rPr>
                                  </w:pPr>
                                  <w:r>
                                    <w:rPr>
                                      <w:color w:val="231F20"/>
                                      <w:spacing w:val="-2"/>
                                      <w:sz w:val="20"/>
                                    </w:rPr>
                                    <w:t>stick</w:t>
                                  </w:r>
                                </w:p>
                              </w:tc>
                              <w:tc>
                                <w:tcPr>
                                  <w:tcW w:w="1417" w:type="dxa"/>
                                  <w:tcBorders>
                                    <w:top w:val="single" w:color="231F20" w:sz="2" w:space="0"/>
                                    <w:left w:val="single" w:color="231F20" w:sz="2" w:space="0"/>
                                    <w:bottom w:val="single" w:color="231F20" w:sz="2" w:space="0"/>
                                    <w:right w:val="single" w:color="231F20" w:sz="2" w:space="0"/>
                                  </w:tcBorders>
                                </w:tcPr>
                                <w:p w14:paraId="1647F55E">
                                  <w:pPr>
                                    <w:pStyle w:val="16"/>
                                    <w:spacing w:before="79"/>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7A6668B4">
                                  <w:pPr>
                                    <w:pStyle w:val="16"/>
                                    <w:spacing w:before="79"/>
                                    <w:ind w:left="116"/>
                                    <w:rPr>
                                      <w:sz w:val="20"/>
                                    </w:rPr>
                                  </w:pPr>
                                  <w:r>
                                    <w:rPr>
                                      <w:color w:val="231F20"/>
                                      <w:spacing w:val="-2"/>
                                      <w:sz w:val="20"/>
                                    </w:rPr>
                                    <w:t>stuck</w:t>
                                  </w:r>
                                </w:p>
                              </w:tc>
                            </w:tr>
                            <w:tr w14:paraId="3BA725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DB935F3">
                                  <w:pPr>
                                    <w:pStyle w:val="16"/>
                                    <w:spacing w:before="79"/>
                                    <w:ind w:left="113"/>
                                    <w:rPr>
                                      <w:sz w:val="20"/>
                                    </w:rPr>
                                  </w:pPr>
                                  <w:r>
                                    <w:rPr>
                                      <w:color w:val="231F20"/>
                                      <w:spacing w:val="-2"/>
                                      <w:sz w:val="20"/>
                                    </w:rPr>
                                    <w:t>strike</w:t>
                                  </w:r>
                                </w:p>
                              </w:tc>
                              <w:tc>
                                <w:tcPr>
                                  <w:tcW w:w="1417" w:type="dxa"/>
                                  <w:tcBorders>
                                    <w:top w:val="single" w:color="231F20" w:sz="2" w:space="0"/>
                                    <w:left w:val="single" w:color="231F20" w:sz="2" w:space="0"/>
                                    <w:bottom w:val="single" w:color="231F20" w:sz="2" w:space="0"/>
                                    <w:right w:val="single" w:color="231F20" w:sz="2" w:space="0"/>
                                  </w:tcBorders>
                                </w:tcPr>
                                <w:p w14:paraId="07C392C4">
                                  <w:pPr>
                                    <w:pStyle w:val="16"/>
                                    <w:spacing w:before="79"/>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181CF6E4">
                                  <w:pPr>
                                    <w:pStyle w:val="16"/>
                                    <w:spacing w:before="79"/>
                                    <w:ind w:left="116"/>
                                    <w:rPr>
                                      <w:sz w:val="20"/>
                                    </w:rPr>
                                  </w:pPr>
                                  <w:r>
                                    <w:rPr>
                                      <w:color w:val="231F20"/>
                                      <w:spacing w:val="-2"/>
                                      <w:sz w:val="20"/>
                                    </w:rPr>
                                    <w:t>struck/stricken</w:t>
                                  </w:r>
                                </w:p>
                              </w:tc>
                            </w:tr>
                            <w:tr w14:paraId="4EED272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752CE0">
                                  <w:pPr>
                                    <w:pStyle w:val="16"/>
                                    <w:spacing w:before="79"/>
                                    <w:ind w:left="113"/>
                                    <w:rPr>
                                      <w:sz w:val="20"/>
                                    </w:rPr>
                                  </w:pPr>
                                  <w:r>
                                    <w:rPr>
                                      <w:color w:val="231F20"/>
                                      <w:spacing w:val="-2"/>
                                      <w:sz w:val="20"/>
                                    </w:rPr>
                                    <w:t>sweep</w:t>
                                  </w:r>
                                </w:p>
                              </w:tc>
                              <w:tc>
                                <w:tcPr>
                                  <w:tcW w:w="1417" w:type="dxa"/>
                                  <w:tcBorders>
                                    <w:top w:val="single" w:color="231F20" w:sz="2" w:space="0"/>
                                    <w:left w:val="single" w:color="231F20" w:sz="2" w:space="0"/>
                                    <w:bottom w:val="single" w:color="231F20" w:sz="2" w:space="0"/>
                                    <w:right w:val="single" w:color="231F20" w:sz="2" w:space="0"/>
                                  </w:tcBorders>
                                </w:tcPr>
                                <w:p w14:paraId="47F7C0AC">
                                  <w:pPr>
                                    <w:pStyle w:val="16"/>
                                    <w:spacing w:before="79"/>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12C8A077">
                                  <w:pPr>
                                    <w:pStyle w:val="16"/>
                                    <w:spacing w:before="79"/>
                                    <w:ind w:left="116"/>
                                    <w:rPr>
                                      <w:sz w:val="20"/>
                                    </w:rPr>
                                  </w:pPr>
                                  <w:r>
                                    <w:rPr>
                                      <w:color w:val="231F20"/>
                                      <w:spacing w:val="-2"/>
                                      <w:sz w:val="20"/>
                                    </w:rPr>
                                    <w:t>swept</w:t>
                                  </w:r>
                                </w:p>
                              </w:tc>
                            </w:tr>
                            <w:tr w14:paraId="070BFF7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C0F6BF">
                                  <w:pPr>
                                    <w:pStyle w:val="16"/>
                                    <w:spacing w:before="79"/>
                                    <w:ind w:left="113"/>
                                    <w:rPr>
                                      <w:sz w:val="20"/>
                                    </w:rPr>
                                  </w:pPr>
                                  <w:r>
                                    <w:rPr>
                                      <w:color w:val="231F20"/>
                                      <w:spacing w:val="-4"/>
                                      <w:sz w:val="20"/>
                                    </w:rPr>
                                    <w:t>swim</w:t>
                                  </w:r>
                                </w:p>
                              </w:tc>
                              <w:tc>
                                <w:tcPr>
                                  <w:tcW w:w="1417" w:type="dxa"/>
                                  <w:tcBorders>
                                    <w:top w:val="single" w:color="231F20" w:sz="2" w:space="0"/>
                                    <w:left w:val="single" w:color="231F20" w:sz="2" w:space="0"/>
                                    <w:bottom w:val="single" w:color="231F20" w:sz="2" w:space="0"/>
                                    <w:right w:val="single" w:color="231F20" w:sz="2" w:space="0"/>
                                  </w:tcBorders>
                                </w:tcPr>
                                <w:p w14:paraId="3BB65955">
                                  <w:pPr>
                                    <w:pStyle w:val="16"/>
                                    <w:spacing w:before="79"/>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40EDD6E7">
                                  <w:pPr>
                                    <w:pStyle w:val="16"/>
                                    <w:spacing w:before="79"/>
                                    <w:ind w:left="116"/>
                                    <w:rPr>
                                      <w:sz w:val="20"/>
                                    </w:rPr>
                                  </w:pPr>
                                  <w:r>
                                    <w:rPr>
                                      <w:color w:val="231F20"/>
                                      <w:spacing w:val="-4"/>
                                      <w:sz w:val="20"/>
                                    </w:rPr>
                                    <w:t>swum</w:t>
                                  </w:r>
                                </w:p>
                              </w:tc>
                            </w:tr>
                            <w:tr w14:paraId="0E2F970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BF9D9F0">
                                  <w:pPr>
                                    <w:pStyle w:val="16"/>
                                    <w:spacing w:before="79"/>
                                    <w:ind w:left="113"/>
                                    <w:rPr>
                                      <w:sz w:val="20"/>
                                    </w:rPr>
                                  </w:pPr>
                                  <w:r>
                                    <w:rPr>
                                      <w:color w:val="231F20"/>
                                      <w:spacing w:val="-4"/>
                                      <w:sz w:val="20"/>
                                    </w:rPr>
                                    <w:t>take</w:t>
                                  </w:r>
                                </w:p>
                              </w:tc>
                              <w:tc>
                                <w:tcPr>
                                  <w:tcW w:w="1417" w:type="dxa"/>
                                  <w:tcBorders>
                                    <w:top w:val="single" w:color="231F20" w:sz="2" w:space="0"/>
                                    <w:left w:val="single" w:color="231F20" w:sz="2" w:space="0"/>
                                    <w:bottom w:val="single" w:color="231F20" w:sz="2" w:space="0"/>
                                    <w:right w:val="single" w:color="231F20" w:sz="2" w:space="0"/>
                                  </w:tcBorders>
                                </w:tcPr>
                                <w:p w14:paraId="480FBCF8">
                                  <w:pPr>
                                    <w:pStyle w:val="16"/>
                                    <w:spacing w:before="79"/>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4F86C0E4">
                                  <w:pPr>
                                    <w:pStyle w:val="16"/>
                                    <w:spacing w:before="79"/>
                                    <w:ind w:left="116"/>
                                    <w:rPr>
                                      <w:sz w:val="20"/>
                                    </w:rPr>
                                  </w:pPr>
                                  <w:r>
                                    <w:rPr>
                                      <w:color w:val="231F20"/>
                                      <w:spacing w:val="-2"/>
                                      <w:sz w:val="20"/>
                                    </w:rPr>
                                    <w:t>taken</w:t>
                                  </w:r>
                                </w:p>
                              </w:tc>
                            </w:tr>
                            <w:tr w14:paraId="7BBCCBD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3449B8">
                                  <w:pPr>
                                    <w:pStyle w:val="16"/>
                                    <w:spacing w:before="79"/>
                                    <w:ind w:left="113"/>
                                    <w:rPr>
                                      <w:sz w:val="20"/>
                                    </w:rPr>
                                  </w:pPr>
                                  <w:r>
                                    <w:rPr>
                                      <w:color w:val="231F20"/>
                                      <w:spacing w:val="-2"/>
                                      <w:sz w:val="20"/>
                                    </w:rPr>
                                    <w:t>teach</w:t>
                                  </w:r>
                                </w:p>
                              </w:tc>
                              <w:tc>
                                <w:tcPr>
                                  <w:tcW w:w="1417" w:type="dxa"/>
                                  <w:tcBorders>
                                    <w:top w:val="single" w:color="231F20" w:sz="2" w:space="0"/>
                                    <w:left w:val="single" w:color="231F20" w:sz="2" w:space="0"/>
                                    <w:bottom w:val="single" w:color="231F20" w:sz="2" w:space="0"/>
                                    <w:right w:val="single" w:color="231F20" w:sz="2" w:space="0"/>
                                  </w:tcBorders>
                                </w:tcPr>
                                <w:p w14:paraId="1E8C27C7">
                                  <w:pPr>
                                    <w:pStyle w:val="16"/>
                                    <w:spacing w:before="79"/>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3D71CDBB">
                                  <w:pPr>
                                    <w:pStyle w:val="16"/>
                                    <w:spacing w:before="79"/>
                                    <w:ind w:left="116"/>
                                    <w:rPr>
                                      <w:sz w:val="20"/>
                                    </w:rPr>
                                  </w:pPr>
                                  <w:r>
                                    <w:rPr>
                                      <w:color w:val="231F20"/>
                                      <w:spacing w:val="-2"/>
                                      <w:sz w:val="20"/>
                                    </w:rPr>
                                    <w:t>taught</w:t>
                                  </w:r>
                                </w:p>
                              </w:tc>
                            </w:tr>
                            <w:tr w14:paraId="29ABEB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27C9083">
                                  <w:pPr>
                                    <w:pStyle w:val="16"/>
                                    <w:spacing w:before="79"/>
                                    <w:ind w:left="113"/>
                                    <w:rPr>
                                      <w:sz w:val="20"/>
                                    </w:rPr>
                                  </w:pPr>
                                  <w:r>
                                    <w:rPr>
                                      <w:color w:val="231F20"/>
                                      <w:spacing w:val="-4"/>
                                      <w:sz w:val="20"/>
                                    </w:rPr>
                                    <w:t>tell</w:t>
                                  </w:r>
                                </w:p>
                              </w:tc>
                              <w:tc>
                                <w:tcPr>
                                  <w:tcW w:w="1417" w:type="dxa"/>
                                  <w:tcBorders>
                                    <w:top w:val="single" w:color="231F20" w:sz="2" w:space="0"/>
                                    <w:left w:val="single" w:color="231F20" w:sz="2" w:space="0"/>
                                    <w:bottom w:val="single" w:color="231F20" w:sz="2" w:space="0"/>
                                    <w:right w:val="single" w:color="231F20" w:sz="2" w:space="0"/>
                                  </w:tcBorders>
                                </w:tcPr>
                                <w:p w14:paraId="7061A779">
                                  <w:pPr>
                                    <w:pStyle w:val="16"/>
                                    <w:spacing w:before="79"/>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4A2D50D9">
                                  <w:pPr>
                                    <w:pStyle w:val="16"/>
                                    <w:spacing w:before="79"/>
                                    <w:ind w:left="116"/>
                                    <w:rPr>
                                      <w:sz w:val="20"/>
                                    </w:rPr>
                                  </w:pPr>
                                  <w:r>
                                    <w:rPr>
                                      <w:color w:val="231F20"/>
                                      <w:spacing w:val="-4"/>
                                      <w:sz w:val="20"/>
                                    </w:rPr>
                                    <w:t>told</w:t>
                                  </w:r>
                                </w:p>
                              </w:tc>
                            </w:tr>
                            <w:tr w14:paraId="56A9B9C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02DAF3B">
                                  <w:pPr>
                                    <w:pStyle w:val="16"/>
                                    <w:spacing w:before="79"/>
                                    <w:ind w:left="113"/>
                                    <w:rPr>
                                      <w:sz w:val="20"/>
                                    </w:rPr>
                                  </w:pPr>
                                  <w:r>
                                    <w:rPr>
                                      <w:color w:val="231F20"/>
                                      <w:spacing w:val="-2"/>
                                      <w:sz w:val="20"/>
                                    </w:rPr>
                                    <w:t>think</w:t>
                                  </w:r>
                                </w:p>
                              </w:tc>
                              <w:tc>
                                <w:tcPr>
                                  <w:tcW w:w="1417" w:type="dxa"/>
                                  <w:tcBorders>
                                    <w:top w:val="single" w:color="231F20" w:sz="2" w:space="0"/>
                                    <w:left w:val="single" w:color="231F20" w:sz="2" w:space="0"/>
                                    <w:bottom w:val="single" w:color="231F20" w:sz="2" w:space="0"/>
                                    <w:right w:val="single" w:color="231F20" w:sz="2" w:space="0"/>
                                  </w:tcBorders>
                                </w:tcPr>
                                <w:p w14:paraId="6D51AEE1">
                                  <w:pPr>
                                    <w:pStyle w:val="16"/>
                                    <w:spacing w:before="79"/>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16E4C5F4">
                                  <w:pPr>
                                    <w:pStyle w:val="16"/>
                                    <w:spacing w:before="79"/>
                                    <w:ind w:left="116"/>
                                    <w:rPr>
                                      <w:sz w:val="20"/>
                                    </w:rPr>
                                  </w:pPr>
                                  <w:r>
                                    <w:rPr>
                                      <w:color w:val="231F20"/>
                                      <w:spacing w:val="-2"/>
                                      <w:sz w:val="20"/>
                                    </w:rPr>
                                    <w:t>thought</w:t>
                                  </w:r>
                                </w:p>
                              </w:tc>
                            </w:tr>
                            <w:tr w14:paraId="0E14C9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6500A44">
                                  <w:pPr>
                                    <w:pStyle w:val="16"/>
                                    <w:spacing w:before="79"/>
                                    <w:ind w:left="113"/>
                                    <w:rPr>
                                      <w:sz w:val="20"/>
                                    </w:rPr>
                                  </w:pPr>
                                  <w:r>
                                    <w:rPr>
                                      <w:color w:val="231F20"/>
                                      <w:spacing w:val="-2"/>
                                      <w:sz w:val="20"/>
                                    </w:rPr>
                                    <w:t>throw</w:t>
                                  </w:r>
                                </w:p>
                              </w:tc>
                              <w:tc>
                                <w:tcPr>
                                  <w:tcW w:w="1417" w:type="dxa"/>
                                  <w:tcBorders>
                                    <w:top w:val="single" w:color="231F20" w:sz="2" w:space="0"/>
                                    <w:left w:val="single" w:color="231F20" w:sz="2" w:space="0"/>
                                    <w:bottom w:val="single" w:color="231F20" w:sz="2" w:space="0"/>
                                    <w:right w:val="single" w:color="231F20" w:sz="2" w:space="0"/>
                                  </w:tcBorders>
                                </w:tcPr>
                                <w:p w14:paraId="61C62F4A">
                                  <w:pPr>
                                    <w:pStyle w:val="16"/>
                                    <w:spacing w:before="79"/>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6BFDAB1A">
                                  <w:pPr>
                                    <w:pStyle w:val="16"/>
                                    <w:spacing w:before="79"/>
                                    <w:ind w:left="116"/>
                                    <w:rPr>
                                      <w:sz w:val="20"/>
                                    </w:rPr>
                                  </w:pPr>
                                  <w:r>
                                    <w:rPr>
                                      <w:color w:val="231F20"/>
                                      <w:spacing w:val="-2"/>
                                      <w:sz w:val="20"/>
                                    </w:rPr>
                                    <w:t>thrown</w:t>
                                  </w:r>
                                </w:p>
                              </w:tc>
                            </w:tr>
                            <w:tr w14:paraId="5FE9BC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B0AA65">
                                  <w:pPr>
                                    <w:pStyle w:val="16"/>
                                    <w:spacing w:before="79"/>
                                    <w:ind w:left="113"/>
                                    <w:rPr>
                                      <w:sz w:val="20"/>
                                    </w:rPr>
                                  </w:pPr>
                                  <w:r>
                                    <w:rPr>
                                      <w:color w:val="231F20"/>
                                      <w:spacing w:val="-2"/>
                                      <w:sz w:val="20"/>
                                    </w:rPr>
                                    <w:t>understand</w:t>
                                  </w:r>
                                </w:p>
                              </w:tc>
                              <w:tc>
                                <w:tcPr>
                                  <w:tcW w:w="1417" w:type="dxa"/>
                                  <w:tcBorders>
                                    <w:top w:val="single" w:color="231F20" w:sz="2" w:space="0"/>
                                    <w:left w:val="single" w:color="231F20" w:sz="2" w:space="0"/>
                                    <w:bottom w:val="single" w:color="231F20" w:sz="2" w:space="0"/>
                                    <w:right w:val="single" w:color="231F20" w:sz="2" w:space="0"/>
                                  </w:tcBorders>
                                </w:tcPr>
                                <w:p w14:paraId="12018621">
                                  <w:pPr>
                                    <w:pStyle w:val="16"/>
                                    <w:spacing w:before="79"/>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50747B3C">
                                  <w:pPr>
                                    <w:pStyle w:val="16"/>
                                    <w:spacing w:before="79"/>
                                    <w:ind w:left="116"/>
                                    <w:rPr>
                                      <w:sz w:val="20"/>
                                    </w:rPr>
                                  </w:pPr>
                                  <w:r>
                                    <w:rPr>
                                      <w:color w:val="231F20"/>
                                      <w:spacing w:val="-2"/>
                                      <w:sz w:val="20"/>
                                    </w:rPr>
                                    <w:t>understood</w:t>
                                  </w:r>
                                </w:p>
                              </w:tc>
                            </w:tr>
                            <w:tr w14:paraId="567335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038969">
                                  <w:pPr>
                                    <w:pStyle w:val="16"/>
                                    <w:spacing w:before="79"/>
                                    <w:ind w:left="113"/>
                                    <w:rPr>
                                      <w:sz w:val="20"/>
                                    </w:rPr>
                                  </w:pPr>
                                  <w:r>
                                    <w:rPr>
                                      <w:color w:val="231F20"/>
                                      <w:spacing w:val="-2"/>
                                      <w:sz w:val="20"/>
                                    </w:rPr>
                                    <w:t>upset</w:t>
                                  </w:r>
                                </w:p>
                              </w:tc>
                              <w:tc>
                                <w:tcPr>
                                  <w:tcW w:w="1417" w:type="dxa"/>
                                  <w:tcBorders>
                                    <w:top w:val="single" w:color="231F20" w:sz="2" w:space="0"/>
                                    <w:left w:val="single" w:color="231F20" w:sz="2" w:space="0"/>
                                    <w:bottom w:val="single" w:color="231F20" w:sz="2" w:space="0"/>
                                    <w:right w:val="single" w:color="231F20" w:sz="2" w:space="0"/>
                                  </w:tcBorders>
                                </w:tcPr>
                                <w:p w14:paraId="165AB1F4">
                                  <w:pPr>
                                    <w:pStyle w:val="16"/>
                                    <w:spacing w:before="79"/>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17058389">
                                  <w:pPr>
                                    <w:pStyle w:val="16"/>
                                    <w:spacing w:before="79"/>
                                    <w:ind w:left="116"/>
                                    <w:rPr>
                                      <w:sz w:val="20"/>
                                    </w:rPr>
                                  </w:pPr>
                                  <w:r>
                                    <w:rPr>
                                      <w:color w:val="231F20"/>
                                      <w:spacing w:val="-2"/>
                                      <w:sz w:val="20"/>
                                    </w:rPr>
                                    <w:t>upset</w:t>
                                  </w:r>
                                </w:p>
                              </w:tc>
                            </w:tr>
                            <w:tr w14:paraId="2A2138F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90BD79">
                                  <w:pPr>
                                    <w:pStyle w:val="16"/>
                                    <w:spacing w:before="79"/>
                                    <w:ind w:left="113"/>
                                    <w:rPr>
                                      <w:sz w:val="20"/>
                                    </w:rPr>
                                  </w:pPr>
                                  <w:r>
                                    <w:rPr>
                                      <w:color w:val="231F20"/>
                                      <w:spacing w:val="-4"/>
                                      <w:sz w:val="20"/>
                                    </w:rPr>
                                    <w:t>wake</w:t>
                                  </w:r>
                                </w:p>
                              </w:tc>
                              <w:tc>
                                <w:tcPr>
                                  <w:tcW w:w="1417" w:type="dxa"/>
                                  <w:tcBorders>
                                    <w:top w:val="single" w:color="231F20" w:sz="2" w:space="0"/>
                                    <w:left w:val="single" w:color="231F20" w:sz="2" w:space="0"/>
                                    <w:bottom w:val="single" w:color="231F20" w:sz="2" w:space="0"/>
                                    <w:right w:val="single" w:color="231F20" w:sz="2" w:space="0"/>
                                  </w:tcBorders>
                                </w:tcPr>
                                <w:p w14:paraId="6475DB8F">
                                  <w:pPr>
                                    <w:pStyle w:val="16"/>
                                    <w:spacing w:before="79"/>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65FF6880">
                                  <w:pPr>
                                    <w:pStyle w:val="16"/>
                                    <w:spacing w:before="79"/>
                                    <w:ind w:left="116"/>
                                    <w:rPr>
                                      <w:sz w:val="20"/>
                                    </w:rPr>
                                  </w:pPr>
                                  <w:r>
                                    <w:rPr>
                                      <w:color w:val="231F20"/>
                                      <w:spacing w:val="-2"/>
                                      <w:sz w:val="20"/>
                                    </w:rPr>
                                    <w:t>woken</w:t>
                                  </w:r>
                                </w:p>
                              </w:tc>
                            </w:tr>
                            <w:tr w14:paraId="0583E8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473E2D3">
                                  <w:pPr>
                                    <w:pStyle w:val="16"/>
                                    <w:spacing w:before="79"/>
                                    <w:ind w:left="113"/>
                                    <w:rPr>
                                      <w:sz w:val="20"/>
                                    </w:rPr>
                                  </w:pPr>
                                  <w:r>
                                    <w:rPr>
                                      <w:color w:val="231F20"/>
                                      <w:spacing w:val="-4"/>
                                      <w:sz w:val="20"/>
                                    </w:rPr>
                                    <w:t>wear</w:t>
                                  </w:r>
                                </w:p>
                              </w:tc>
                              <w:tc>
                                <w:tcPr>
                                  <w:tcW w:w="1417" w:type="dxa"/>
                                  <w:tcBorders>
                                    <w:top w:val="single" w:color="231F20" w:sz="2" w:space="0"/>
                                    <w:left w:val="single" w:color="231F20" w:sz="2" w:space="0"/>
                                    <w:bottom w:val="single" w:color="231F20" w:sz="2" w:space="0"/>
                                    <w:right w:val="single" w:color="231F20" w:sz="2" w:space="0"/>
                                  </w:tcBorders>
                                </w:tcPr>
                                <w:p w14:paraId="37E36C79">
                                  <w:pPr>
                                    <w:pStyle w:val="16"/>
                                    <w:spacing w:before="79"/>
                                    <w:ind w:left="116"/>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663C7C2A">
                                  <w:pPr>
                                    <w:pStyle w:val="16"/>
                                    <w:spacing w:before="79"/>
                                    <w:ind w:left="116"/>
                                    <w:rPr>
                                      <w:sz w:val="20"/>
                                    </w:rPr>
                                  </w:pPr>
                                  <w:r>
                                    <w:rPr>
                                      <w:color w:val="231F20"/>
                                      <w:spacing w:val="-4"/>
                                      <w:sz w:val="20"/>
                                    </w:rPr>
                                    <w:t>worn</w:t>
                                  </w:r>
                                </w:p>
                              </w:tc>
                            </w:tr>
                            <w:tr w14:paraId="58ACAA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09FE787">
                                  <w:pPr>
                                    <w:pStyle w:val="16"/>
                                    <w:spacing w:before="79"/>
                                    <w:ind w:left="113"/>
                                    <w:rPr>
                                      <w:sz w:val="20"/>
                                    </w:rPr>
                                  </w:pPr>
                                  <w:r>
                                    <w:rPr>
                                      <w:color w:val="231F20"/>
                                      <w:spacing w:val="-5"/>
                                      <w:sz w:val="20"/>
                                    </w:rPr>
                                    <w:t>win</w:t>
                                  </w:r>
                                </w:p>
                              </w:tc>
                              <w:tc>
                                <w:tcPr>
                                  <w:tcW w:w="1417" w:type="dxa"/>
                                  <w:tcBorders>
                                    <w:top w:val="single" w:color="231F20" w:sz="2" w:space="0"/>
                                    <w:left w:val="single" w:color="231F20" w:sz="2" w:space="0"/>
                                    <w:bottom w:val="single" w:color="231F20" w:sz="2" w:space="0"/>
                                    <w:right w:val="single" w:color="231F20" w:sz="2" w:space="0"/>
                                  </w:tcBorders>
                                </w:tcPr>
                                <w:p w14:paraId="079DF634">
                                  <w:pPr>
                                    <w:pStyle w:val="16"/>
                                    <w:spacing w:before="79"/>
                                    <w:ind w:left="116"/>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0BAD5864">
                                  <w:pPr>
                                    <w:pStyle w:val="16"/>
                                    <w:spacing w:before="79"/>
                                    <w:ind w:left="116"/>
                                    <w:rPr>
                                      <w:sz w:val="20"/>
                                    </w:rPr>
                                  </w:pPr>
                                  <w:r>
                                    <w:rPr>
                                      <w:color w:val="231F20"/>
                                      <w:spacing w:val="-5"/>
                                      <w:sz w:val="20"/>
                                    </w:rPr>
                                    <w:t>won</w:t>
                                  </w:r>
                                </w:p>
                              </w:tc>
                            </w:tr>
                            <w:tr w14:paraId="50F1A8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1367F63E">
                                  <w:pPr>
                                    <w:pStyle w:val="16"/>
                                    <w:spacing w:before="79"/>
                                    <w:ind w:left="113"/>
                                    <w:rPr>
                                      <w:sz w:val="20"/>
                                    </w:rPr>
                                  </w:pPr>
                                  <w:r>
                                    <w:rPr>
                                      <w:color w:val="231F20"/>
                                      <w:spacing w:val="-2"/>
                                      <w:sz w:val="20"/>
                                    </w:rPr>
                                    <w:t>write</w:t>
                                  </w:r>
                                </w:p>
                              </w:tc>
                              <w:tc>
                                <w:tcPr>
                                  <w:tcW w:w="1417" w:type="dxa"/>
                                  <w:tcBorders>
                                    <w:top w:val="single" w:color="231F20" w:sz="2" w:space="0"/>
                                    <w:left w:val="single" w:color="231F20" w:sz="2" w:space="0"/>
                                    <w:right w:val="single" w:color="231F20" w:sz="2" w:space="0"/>
                                  </w:tcBorders>
                                </w:tcPr>
                                <w:p w14:paraId="21C3ABC8">
                                  <w:pPr>
                                    <w:pStyle w:val="16"/>
                                    <w:spacing w:before="79"/>
                                    <w:ind w:left="116"/>
                                    <w:rPr>
                                      <w:sz w:val="20"/>
                                    </w:rPr>
                                  </w:pPr>
                                  <w:r>
                                    <w:rPr>
                                      <w:color w:val="231F20"/>
                                      <w:spacing w:val="-2"/>
                                      <w:sz w:val="20"/>
                                    </w:rPr>
                                    <w:t>wrote</w:t>
                                  </w:r>
                                </w:p>
                              </w:tc>
                              <w:tc>
                                <w:tcPr>
                                  <w:tcW w:w="1530" w:type="dxa"/>
                                  <w:tcBorders>
                                    <w:top w:val="single" w:color="231F20" w:sz="2" w:space="0"/>
                                    <w:left w:val="single" w:color="231F20" w:sz="2" w:space="0"/>
                                  </w:tcBorders>
                                </w:tcPr>
                                <w:p w14:paraId="4D21E209">
                                  <w:pPr>
                                    <w:pStyle w:val="16"/>
                                    <w:spacing w:before="79"/>
                                    <w:ind w:left="116"/>
                                    <w:rPr>
                                      <w:sz w:val="20"/>
                                    </w:rPr>
                                  </w:pPr>
                                  <w:r>
                                    <w:rPr>
                                      <w:color w:val="231F20"/>
                                      <w:spacing w:val="-2"/>
                                      <w:sz w:val="20"/>
                                    </w:rPr>
                                    <w:t>written</w:t>
                                  </w:r>
                                </w:p>
                              </w:tc>
                            </w:tr>
                          </w:tbl>
                          <w:p w14:paraId="65A6316E">
                            <w:pPr>
                              <w:pStyle w:val="11"/>
                            </w:pPr>
                          </w:p>
                        </w:txbxContent>
                      </wps:txbx>
                      <wps:bodyPr wrap="square" lIns="0" tIns="0" rIns="0" bIns="0" rtlCol="0">
                        <a:noAutofit/>
                      </wps:bodyPr>
                    </wps:wsp>
                  </a:graphicData>
                </a:graphic>
              </wp:anchor>
            </w:drawing>
          </mc:Choice>
          <mc:Fallback>
            <w:pict>
              <v:shape id="Textbox 5021" o:spid="_x0000_s1026" o:spt="202" type="#_x0000_t202" style="position:absolute;left:0pt;margin-left:301.85pt;margin-top:11.5pt;height:463.85pt;width:227.3pt;mso-position-horizontal-relative:page;mso-wrap-distance-bottom:0pt;mso-wrap-distance-top:0pt;z-index:-251436032;mso-width-relative:page;mso-height-relative:page;" filled="f" stroked="f" coordsize="21600,21600" o:gfxdata="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VMOUQ2gAAAAsBAAAPAAAAAAAAAAEAIAAAACIAAABkcnMvZG93bnJldi54bWxQSwECFAAU&#10;AAAACACHTuJAHJ9hCrYBAAB7AwAADgAAAAAAAAABACAAAAApAQAAZHJzL2Uyb0RvYy54bWxQSwUG&#10;AAAAAAYABgBZAQAAUQU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587"/>
                        <w:gridCol w:w="1417"/>
                        <w:gridCol w:w="1530"/>
                      </w:tblGrid>
                      <w:tr w14:paraId="40E3F1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31" w:hRule="atLeast"/>
                        </w:trPr>
                        <w:tc>
                          <w:tcPr>
                            <w:tcW w:w="1587" w:type="dxa"/>
                            <w:tcBorders>
                              <w:bottom w:val="single" w:color="231F20" w:sz="2" w:space="0"/>
                              <w:right w:val="single" w:color="231F20" w:sz="2" w:space="0"/>
                            </w:tcBorders>
                          </w:tcPr>
                          <w:p w14:paraId="4C499858">
                            <w:pPr>
                              <w:pStyle w:val="16"/>
                              <w:spacing w:before="148"/>
                              <w:ind w:left="601" w:right="509"/>
                              <w:jc w:val="center"/>
                              <w:rPr>
                                <w:b/>
                                <w:sz w:val="20"/>
                              </w:rPr>
                            </w:pPr>
                            <w:r>
                              <w:rPr>
                                <w:b/>
                                <w:color w:val="231F20"/>
                                <w:spacing w:val="-4"/>
                                <w:sz w:val="20"/>
                              </w:rPr>
                              <w:t>Verb</w:t>
                            </w:r>
                          </w:p>
                        </w:tc>
                        <w:tc>
                          <w:tcPr>
                            <w:tcW w:w="1417" w:type="dxa"/>
                            <w:tcBorders>
                              <w:left w:val="single" w:color="231F20" w:sz="2" w:space="0"/>
                              <w:bottom w:val="single" w:color="231F20" w:sz="2" w:space="0"/>
                              <w:right w:val="single" w:color="231F20" w:sz="2" w:space="0"/>
                            </w:tcBorders>
                          </w:tcPr>
                          <w:p w14:paraId="78D25150">
                            <w:pPr>
                              <w:pStyle w:val="16"/>
                              <w:spacing w:before="148"/>
                              <w:ind w:left="250"/>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0A02DACE">
                            <w:pPr>
                              <w:pStyle w:val="16"/>
                              <w:spacing w:before="148"/>
                              <w:ind w:left="124"/>
                              <w:rPr>
                                <w:b/>
                                <w:sz w:val="20"/>
                              </w:rPr>
                            </w:pPr>
                            <w:r>
                              <w:rPr>
                                <w:b/>
                                <w:color w:val="231F20"/>
                                <w:sz w:val="20"/>
                              </w:rPr>
                              <w:t xml:space="preserve">Past </w:t>
                            </w:r>
                            <w:r>
                              <w:rPr>
                                <w:b/>
                                <w:color w:val="231F20"/>
                                <w:spacing w:val="-2"/>
                                <w:sz w:val="20"/>
                              </w:rPr>
                              <w:t>participle</w:t>
                            </w:r>
                          </w:p>
                        </w:tc>
                      </w:tr>
                      <w:tr w14:paraId="593C245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bottom w:val="single" w:color="231F20" w:sz="2" w:space="0"/>
                              <w:right w:val="single" w:color="231F20" w:sz="2" w:space="0"/>
                            </w:tcBorders>
                          </w:tcPr>
                          <w:p w14:paraId="299F3C45">
                            <w:pPr>
                              <w:pStyle w:val="16"/>
                              <w:spacing w:before="77"/>
                              <w:ind w:left="113"/>
                              <w:rPr>
                                <w:sz w:val="20"/>
                              </w:rPr>
                            </w:pPr>
                            <w:r>
                              <w:rPr>
                                <w:color w:val="231F20"/>
                                <w:spacing w:val="-2"/>
                                <w:sz w:val="20"/>
                              </w:rPr>
                              <w:t>speed</w:t>
                            </w:r>
                          </w:p>
                        </w:tc>
                        <w:tc>
                          <w:tcPr>
                            <w:tcW w:w="1417" w:type="dxa"/>
                            <w:tcBorders>
                              <w:top w:val="single" w:color="231F20" w:sz="2" w:space="0"/>
                              <w:left w:val="single" w:color="231F20" w:sz="2" w:space="0"/>
                              <w:bottom w:val="single" w:color="231F20" w:sz="2" w:space="0"/>
                              <w:right w:val="single" w:color="231F20" w:sz="2" w:space="0"/>
                            </w:tcBorders>
                          </w:tcPr>
                          <w:p w14:paraId="4EAD6421">
                            <w:pPr>
                              <w:pStyle w:val="16"/>
                              <w:spacing w:before="77"/>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301D4842">
                            <w:pPr>
                              <w:pStyle w:val="16"/>
                              <w:spacing w:before="77"/>
                              <w:ind w:left="116"/>
                              <w:rPr>
                                <w:sz w:val="20"/>
                              </w:rPr>
                            </w:pPr>
                            <w:r>
                              <w:rPr>
                                <w:color w:val="231F20"/>
                                <w:spacing w:val="-2"/>
                                <w:sz w:val="20"/>
                              </w:rPr>
                              <w:t>sped/speeded</w:t>
                            </w:r>
                          </w:p>
                        </w:tc>
                      </w:tr>
                      <w:tr w14:paraId="05F9AC8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85B3D06">
                            <w:pPr>
                              <w:pStyle w:val="16"/>
                              <w:spacing w:before="79"/>
                              <w:ind w:left="113"/>
                              <w:rPr>
                                <w:sz w:val="20"/>
                              </w:rPr>
                            </w:pPr>
                            <w:r>
                              <w:rPr>
                                <w:color w:val="231F20"/>
                                <w:spacing w:val="-2"/>
                                <w:sz w:val="20"/>
                              </w:rPr>
                              <w:t>spell</w:t>
                            </w:r>
                          </w:p>
                        </w:tc>
                        <w:tc>
                          <w:tcPr>
                            <w:tcW w:w="1417" w:type="dxa"/>
                            <w:tcBorders>
                              <w:top w:val="single" w:color="231F20" w:sz="2" w:space="0"/>
                              <w:left w:val="single" w:color="231F20" w:sz="2" w:space="0"/>
                              <w:bottom w:val="single" w:color="231F20" w:sz="2" w:space="0"/>
                              <w:right w:val="single" w:color="231F20" w:sz="2" w:space="0"/>
                            </w:tcBorders>
                          </w:tcPr>
                          <w:p w14:paraId="022DC601">
                            <w:pPr>
                              <w:pStyle w:val="16"/>
                              <w:spacing w:before="79"/>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1267D59E">
                            <w:pPr>
                              <w:pStyle w:val="16"/>
                              <w:spacing w:before="79"/>
                              <w:ind w:left="116"/>
                              <w:rPr>
                                <w:sz w:val="20"/>
                              </w:rPr>
                            </w:pPr>
                            <w:r>
                              <w:rPr>
                                <w:color w:val="231F20"/>
                                <w:spacing w:val="-2"/>
                                <w:sz w:val="20"/>
                              </w:rPr>
                              <w:t>spelt/spelled</w:t>
                            </w:r>
                          </w:p>
                        </w:tc>
                      </w:tr>
                      <w:tr w14:paraId="22283FD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03A9CC">
                            <w:pPr>
                              <w:pStyle w:val="16"/>
                              <w:spacing w:before="79"/>
                              <w:ind w:left="113"/>
                              <w:rPr>
                                <w:sz w:val="20"/>
                              </w:rPr>
                            </w:pPr>
                            <w:r>
                              <w:rPr>
                                <w:color w:val="231F20"/>
                                <w:spacing w:val="-2"/>
                                <w:sz w:val="20"/>
                              </w:rPr>
                              <w:t>spend</w:t>
                            </w:r>
                          </w:p>
                        </w:tc>
                        <w:tc>
                          <w:tcPr>
                            <w:tcW w:w="1417" w:type="dxa"/>
                            <w:tcBorders>
                              <w:top w:val="single" w:color="231F20" w:sz="2" w:space="0"/>
                              <w:left w:val="single" w:color="231F20" w:sz="2" w:space="0"/>
                              <w:bottom w:val="single" w:color="231F20" w:sz="2" w:space="0"/>
                              <w:right w:val="single" w:color="231F20" w:sz="2" w:space="0"/>
                            </w:tcBorders>
                          </w:tcPr>
                          <w:p w14:paraId="4A9ABB5D">
                            <w:pPr>
                              <w:pStyle w:val="16"/>
                              <w:spacing w:before="79"/>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38BB3F19">
                            <w:pPr>
                              <w:pStyle w:val="16"/>
                              <w:spacing w:before="79"/>
                              <w:ind w:left="116"/>
                              <w:rPr>
                                <w:sz w:val="20"/>
                              </w:rPr>
                            </w:pPr>
                            <w:r>
                              <w:rPr>
                                <w:color w:val="231F20"/>
                                <w:spacing w:val="-2"/>
                                <w:sz w:val="20"/>
                              </w:rPr>
                              <w:t>spent</w:t>
                            </w:r>
                          </w:p>
                        </w:tc>
                      </w:tr>
                      <w:tr w14:paraId="18E0FEF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F1F6D30">
                            <w:pPr>
                              <w:pStyle w:val="16"/>
                              <w:spacing w:before="79"/>
                              <w:ind w:left="113"/>
                              <w:rPr>
                                <w:sz w:val="20"/>
                              </w:rPr>
                            </w:pPr>
                            <w:r>
                              <w:rPr>
                                <w:color w:val="231F20"/>
                                <w:spacing w:val="-2"/>
                                <w:sz w:val="20"/>
                              </w:rPr>
                              <w:t>spill</w:t>
                            </w:r>
                          </w:p>
                        </w:tc>
                        <w:tc>
                          <w:tcPr>
                            <w:tcW w:w="1417" w:type="dxa"/>
                            <w:tcBorders>
                              <w:top w:val="single" w:color="231F20" w:sz="2" w:space="0"/>
                              <w:left w:val="single" w:color="231F20" w:sz="2" w:space="0"/>
                              <w:bottom w:val="single" w:color="231F20" w:sz="2" w:space="0"/>
                              <w:right w:val="single" w:color="231F20" w:sz="2" w:space="0"/>
                            </w:tcBorders>
                          </w:tcPr>
                          <w:p w14:paraId="153B4DFF">
                            <w:pPr>
                              <w:pStyle w:val="16"/>
                              <w:spacing w:before="79"/>
                              <w:ind w:left="116"/>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6189464C">
                            <w:pPr>
                              <w:pStyle w:val="16"/>
                              <w:spacing w:before="79"/>
                              <w:ind w:left="116"/>
                              <w:rPr>
                                <w:sz w:val="20"/>
                              </w:rPr>
                            </w:pPr>
                            <w:r>
                              <w:rPr>
                                <w:color w:val="231F20"/>
                                <w:spacing w:val="-2"/>
                                <w:sz w:val="20"/>
                              </w:rPr>
                              <w:t>spilt/spilled</w:t>
                            </w:r>
                          </w:p>
                        </w:tc>
                      </w:tr>
                      <w:tr w14:paraId="7D505AE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B7A244">
                            <w:pPr>
                              <w:pStyle w:val="16"/>
                              <w:spacing w:before="79"/>
                              <w:ind w:left="113"/>
                              <w:rPr>
                                <w:sz w:val="20"/>
                              </w:rPr>
                            </w:pPr>
                            <w:r>
                              <w:rPr>
                                <w:color w:val="231F20"/>
                                <w:spacing w:val="-2"/>
                                <w:sz w:val="20"/>
                              </w:rPr>
                              <w:t>spread</w:t>
                            </w:r>
                          </w:p>
                        </w:tc>
                        <w:tc>
                          <w:tcPr>
                            <w:tcW w:w="1417" w:type="dxa"/>
                            <w:tcBorders>
                              <w:top w:val="single" w:color="231F20" w:sz="2" w:space="0"/>
                              <w:left w:val="single" w:color="231F20" w:sz="2" w:space="0"/>
                              <w:bottom w:val="single" w:color="231F20" w:sz="2" w:space="0"/>
                              <w:right w:val="single" w:color="231F20" w:sz="2" w:space="0"/>
                            </w:tcBorders>
                          </w:tcPr>
                          <w:p w14:paraId="6DCD69AD">
                            <w:pPr>
                              <w:pStyle w:val="16"/>
                              <w:spacing w:before="79"/>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29402A90">
                            <w:pPr>
                              <w:pStyle w:val="16"/>
                              <w:spacing w:before="79"/>
                              <w:ind w:left="116"/>
                              <w:rPr>
                                <w:sz w:val="20"/>
                              </w:rPr>
                            </w:pPr>
                            <w:r>
                              <w:rPr>
                                <w:color w:val="231F20"/>
                                <w:spacing w:val="-2"/>
                                <w:sz w:val="20"/>
                              </w:rPr>
                              <w:t>spread</w:t>
                            </w:r>
                          </w:p>
                        </w:tc>
                      </w:tr>
                      <w:tr w14:paraId="5880ED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631D767">
                            <w:pPr>
                              <w:pStyle w:val="16"/>
                              <w:spacing w:before="79"/>
                              <w:ind w:left="113"/>
                              <w:rPr>
                                <w:sz w:val="20"/>
                              </w:rPr>
                            </w:pPr>
                            <w:r>
                              <w:rPr>
                                <w:color w:val="231F20"/>
                                <w:spacing w:val="-2"/>
                                <w:sz w:val="20"/>
                              </w:rPr>
                              <w:t>stand</w:t>
                            </w:r>
                          </w:p>
                        </w:tc>
                        <w:tc>
                          <w:tcPr>
                            <w:tcW w:w="1417" w:type="dxa"/>
                            <w:tcBorders>
                              <w:top w:val="single" w:color="231F20" w:sz="2" w:space="0"/>
                              <w:left w:val="single" w:color="231F20" w:sz="2" w:space="0"/>
                              <w:bottom w:val="single" w:color="231F20" w:sz="2" w:space="0"/>
                              <w:right w:val="single" w:color="231F20" w:sz="2" w:space="0"/>
                            </w:tcBorders>
                          </w:tcPr>
                          <w:p w14:paraId="5F5A2A52">
                            <w:pPr>
                              <w:pStyle w:val="16"/>
                              <w:spacing w:before="79"/>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75EC1677">
                            <w:pPr>
                              <w:pStyle w:val="16"/>
                              <w:spacing w:before="79"/>
                              <w:ind w:left="116"/>
                              <w:rPr>
                                <w:sz w:val="20"/>
                              </w:rPr>
                            </w:pPr>
                            <w:r>
                              <w:rPr>
                                <w:color w:val="231F20"/>
                                <w:spacing w:val="-2"/>
                                <w:sz w:val="20"/>
                              </w:rPr>
                              <w:t>stood</w:t>
                            </w:r>
                          </w:p>
                        </w:tc>
                      </w:tr>
                      <w:tr w14:paraId="74FA34B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BA02F17">
                            <w:pPr>
                              <w:pStyle w:val="16"/>
                              <w:spacing w:before="79"/>
                              <w:ind w:left="113"/>
                              <w:rPr>
                                <w:sz w:val="20"/>
                              </w:rPr>
                            </w:pPr>
                            <w:r>
                              <w:rPr>
                                <w:color w:val="231F20"/>
                                <w:spacing w:val="-2"/>
                                <w:sz w:val="20"/>
                              </w:rPr>
                              <w:t>steal</w:t>
                            </w:r>
                          </w:p>
                        </w:tc>
                        <w:tc>
                          <w:tcPr>
                            <w:tcW w:w="1417" w:type="dxa"/>
                            <w:tcBorders>
                              <w:top w:val="single" w:color="231F20" w:sz="2" w:space="0"/>
                              <w:left w:val="single" w:color="231F20" w:sz="2" w:space="0"/>
                              <w:bottom w:val="single" w:color="231F20" w:sz="2" w:space="0"/>
                              <w:right w:val="single" w:color="231F20" w:sz="2" w:space="0"/>
                            </w:tcBorders>
                          </w:tcPr>
                          <w:p w14:paraId="6D173CCB">
                            <w:pPr>
                              <w:pStyle w:val="16"/>
                              <w:spacing w:before="79"/>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1BDCFD15">
                            <w:pPr>
                              <w:pStyle w:val="16"/>
                              <w:spacing w:before="79"/>
                              <w:ind w:left="116"/>
                              <w:rPr>
                                <w:sz w:val="20"/>
                              </w:rPr>
                            </w:pPr>
                            <w:r>
                              <w:rPr>
                                <w:color w:val="231F20"/>
                                <w:spacing w:val="-2"/>
                                <w:sz w:val="20"/>
                              </w:rPr>
                              <w:t>stolen</w:t>
                            </w:r>
                          </w:p>
                        </w:tc>
                      </w:tr>
                      <w:tr w14:paraId="0EA4DF8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CC8C98">
                            <w:pPr>
                              <w:pStyle w:val="16"/>
                              <w:spacing w:before="79"/>
                              <w:ind w:left="113"/>
                              <w:rPr>
                                <w:sz w:val="20"/>
                              </w:rPr>
                            </w:pPr>
                            <w:r>
                              <w:rPr>
                                <w:color w:val="231F20"/>
                                <w:spacing w:val="-2"/>
                                <w:sz w:val="20"/>
                              </w:rPr>
                              <w:t>stick</w:t>
                            </w:r>
                          </w:p>
                        </w:tc>
                        <w:tc>
                          <w:tcPr>
                            <w:tcW w:w="1417" w:type="dxa"/>
                            <w:tcBorders>
                              <w:top w:val="single" w:color="231F20" w:sz="2" w:space="0"/>
                              <w:left w:val="single" w:color="231F20" w:sz="2" w:space="0"/>
                              <w:bottom w:val="single" w:color="231F20" w:sz="2" w:space="0"/>
                              <w:right w:val="single" w:color="231F20" w:sz="2" w:space="0"/>
                            </w:tcBorders>
                          </w:tcPr>
                          <w:p w14:paraId="1647F55E">
                            <w:pPr>
                              <w:pStyle w:val="16"/>
                              <w:spacing w:before="79"/>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7A6668B4">
                            <w:pPr>
                              <w:pStyle w:val="16"/>
                              <w:spacing w:before="79"/>
                              <w:ind w:left="116"/>
                              <w:rPr>
                                <w:sz w:val="20"/>
                              </w:rPr>
                            </w:pPr>
                            <w:r>
                              <w:rPr>
                                <w:color w:val="231F20"/>
                                <w:spacing w:val="-2"/>
                                <w:sz w:val="20"/>
                              </w:rPr>
                              <w:t>stuck</w:t>
                            </w:r>
                          </w:p>
                        </w:tc>
                      </w:tr>
                      <w:tr w14:paraId="3BA725A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DB935F3">
                            <w:pPr>
                              <w:pStyle w:val="16"/>
                              <w:spacing w:before="79"/>
                              <w:ind w:left="113"/>
                              <w:rPr>
                                <w:sz w:val="20"/>
                              </w:rPr>
                            </w:pPr>
                            <w:r>
                              <w:rPr>
                                <w:color w:val="231F20"/>
                                <w:spacing w:val="-2"/>
                                <w:sz w:val="20"/>
                              </w:rPr>
                              <w:t>strike</w:t>
                            </w:r>
                          </w:p>
                        </w:tc>
                        <w:tc>
                          <w:tcPr>
                            <w:tcW w:w="1417" w:type="dxa"/>
                            <w:tcBorders>
                              <w:top w:val="single" w:color="231F20" w:sz="2" w:space="0"/>
                              <w:left w:val="single" w:color="231F20" w:sz="2" w:space="0"/>
                              <w:bottom w:val="single" w:color="231F20" w:sz="2" w:space="0"/>
                              <w:right w:val="single" w:color="231F20" w:sz="2" w:space="0"/>
                            </w:tcBorders>
                          </w:tcPr>
                          <w:p w14:paraId="07C392C4">
                            <w:pPr>
                              <w:pStyle w:val="16"/>
                              <w:spacing w:before="79"/>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181CF6E4">
                            <w:pPr>
                              <w:pStyle w:val="16"/>
                              <w:spacing w:before="79"/>
                              <w:ind w:left="116"/>
                              <w:rPr>
                                <w:sz w:val="20"/>
                              </w:rPr>
                            </w:pPr>
                            <w:r>
                              <w:rPr>
                                <w:color w:val="231F20"/>
                                <w:spacing w:val="-2"/>
                                <w:sz w:val="20"/>
                              </w:rPr>
                              <w:t>struck/stricken</w:t>
                            </w:r>
                          </w:p>
                        </w:tc>
                      </w:tr>
                      <w:tr w14:paraId="4EED272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6752CE0">
                            <w:pPr>
                              <w:pStyle w:val="16"/>
                              <w:spacing w:before="79"/>
                              <w:ind w:left="113"/>
                              <w:rPr>
                                <w:sz w:val="20"/>
                              </w:rPr>
                            </w:pPr>
                            <w:r>
                              <w:rPr>
                                <w:color w:val="231F20"/>
                                <w:spacing w:val="-2"/>
                                <w:sz w:val="20"/>
                              </w:rPr>
                              <w:t>sweep</w:t>
                            </w:r>
                          </w:p>
                        </w:tc>
                        <w:tc>
                          <w:tcPr>
                            <w:tcW w:w="1417" w:type="dxa"/>
                            <w:tcBorders>
                              <w:top w:val="single" w:color="231F20" w:sz="2" w:space="0"/>
                              <w:left w:val="single" w:color="231F20" w:sz="2" w:space="0"/>
                              <w:bottom w:val="single" w:color="231F20" w:sz="2" w:space="0"/>
                              <w:right w:val="single" w:color="231F20" w:sz="2" w:space="0"/>
                            </w:tcBorders>
                          </w:tcPr>
                          <w:p w14:paraId="47F7C0AC">
                            <w:pPr>
                              <w:pStyle w:val="16"/>
                              <w:spacing w:before="79"/>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12C8A077">
                            <w:pPr>
                              <w:pStyle w:val="16"/>
                              <w:spacing w:before="79"/>
                              <w:ind w:left="116"/>
                              <w:rPr>
                                <w:sz w:val="20"/>
                              </w:rPr>
                            </w:pPr>
                            <w:r>
                              <w:rPr>
                                <w:color w:val="231F20"/>
                                <w:spacing w:val="-2"/>
                                <w:sz w:val="20"/>
                              </w:rPr>
                              <w:t>swept</w:t>
                            </w:r>
                          </w:p>
                        </w:tc>
                      </w:tr>
                      <w:tr w14:paraId="070BFF7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C0F6BF">
                            <w:pPr>
                              <w:pStyle w:val="16"/>
                              <w:spacing w:before="79"/>
                              <w:ind w:left="113"/>
                              <w:rPr>
                                <w:sz w:val="20"/>
                              </w:rPr>
                            </w:pPr>
                            <w:r>
                              <w:rPr>
                                <w:color w:val="231F20"/>
                                <w:spacing w:val="-4"/>
                                <w:sz w:val="20"/>
                              </w:rPr>
                              <w:t>swim</w:t>
                            </w:r>
                          </w:p>
                        </w:tc>
                        <w:tc>
                          <w:tcPr>
                            <w:tcW w:w="1417" w:type="dxa"/>
                            <w:tcBorders>
                              <w:top w:val="single" w:color="231F20" w:sz="2" w:space="0"/>
                              <w:left w:val="single" w:color="231F20" w:sz="2" w:space="0"/>
                              <w:bottom w:val="single" w:color="231F20" w:sz="2" w:space="0"/>
                              <w:right w:val="single" w:color="231F20" w:sz="2" w:space="0"/>
                            </w:tcBorders>
                          </w:tcPr>
                          <w:p w14:paraId="3BB65955">
                            <w:pPr>
                              <w:pStyle w:val="16"/>
                              <w:spacing w:before="79"/>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40EDD6E7">
                            <w:pPr>
                              <w:pStyle w:val="16"/>
                              <w:spacing w:before="79"/>
                              <w:ind w:left="116"/>
                              <w:rPr>
                                <w:sz w:val="20"/>
                              </w:rPr>
                            </w:pPr>
                            <w:r>
                              <w:rPr>
                                <w:color w:val="231F20"/>
                                <w:spacing w:val="-4"/>
                                <w:sz w:val="20"/>
                              </w:rPr>
                              <w:t>swum</w:t>
                            </w:r>
                          </w:p>
                        </w:tc>
                      </w:tr>
                      <w:tr w14:paraId="0E2F970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2BF9D9F0">
                            <w:pPr>
                              <w:pStyle w:val="16"/>
                              <w:spacing w:before="79"/>
                              <w:ind w:left="113"/>
                              <w:rPr>
                                <w:sz w:val="20"/>
                              </w:rPr>
                            </w:pPr>
                            <w:r>
                              <w:rPr>
                                <w:color w:val="231F20"/>
                                <w:spacing w:val="-4"/>
                                <w:sz w:val="20"/>
                              </w:rPr>
                              <w:t>take</w:t>
                            </w:r>
                          </w:p>
                        </w:tc>
                        <w:tc>
                          <w:tcPr>
                            <w:tcW w:w="1417" w:type="dxa"/>
                            <w:tcBorders>
                              <w:top w:val="single" w:color="231F20" w:sz="2" w:space="0"/>
                              <w:left w:val="single" w:color="231F20" w:sz="2" w:space="0"/>
                              <w:bottom w:val="single" w:color="231F20" w:sz="2" w:space="0"/>
                              <w:right w:val="single" w:color="231F20" w:sz="2" w:space="0"/>
                            </w:tcBorders>
                          </w:tcPr>
                          <w:p w14:paraId="480FBCF8">
                            <w:pPr>
                              <w:pStyle w:val="16"/>
                              <w:spacing w:before="79"/>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4F86C0E4">
                            <w:pPr>
                              <w:pStyle w:val="16"/>
                              <w:spacing w:before="79"/>
                              <w:ind w:left="116"/>
                              <w:rPr>
                                <w:sz w:val="20"/>
                              </w:rPr>
                            </w:pPr>
                            <w:r>
                              <w:rPr>
                                <w:color w:val="231F20"/>
                                <w:spacing w:val="-2"/>
                                <w:sz w:val="20"/>
                              </w:rPr>
                              <w:t>taken</w:t>
                            </w:r>
                          </w:p>
                        </w:tc>
                      </w:tr>
                      <w:tr w14:paraId="7BBCCBD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363449B8">
                            <w:pPr>
                              <w:pStyle w:val="16"/>
                              <w:spacing w:before="79"/>
                              <w:ind w:left="113"/>
                              <w:rPr>
                                <w:sz w:val="20"/>
                              </w:rPr>
                            </w:pPr>
                            <w:r>
                              <w:rPr>
                                <w:color w:val="231F20"/>
                                <w:spacing w:val="-2"/>
                                <w:sz w:val="20"/>
                              </w:rPr>
                              <w:t>teach</w:t>
                            </w:r>
                          </w:p>
                        </w:tc>
                        <w:tc>
                          <w:tcPr>
                            <w:tcW w:w="1417" w:type="dxa"/>
                            <w:tcBorders>
                              <w:top w:val="single" w:color="231F20" w:sz="2" w:space="0"/>
                              <w:left w:val="single" w:color="231F20" w:sz="2" w:space="0"/>
                              <w:bottom w:val="single" w:color="231F20" w:sz="2" w:space="0"/>
                              <w:right w:val="single" w:color="231F20" w:sz="2" w:space="0"/>
                            </w:tcBorders>
                          </w:tcPr>
                          <w:p w14:paraId="1E8C27C7">
                            <w:pPr>
                              <w:pStyle w:val="16"/>
                              <w:spacing w:before="79"/>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3D71CDBB">
                            <w:pPr>
                              <w:pStyle w:val="16"/>
                              <w:spacing w:before="79"/>
                              <w:ind w:left="116"/>
                              <w:rPr>
                                <w:sz w:val="20"/>
                              </w:rPr>
                            </w:pPr>
                            <w:r>
                              <w:rPr>
                                <w:color w:val="231F20"/>
                                <w:spacing w:val="-2"/>
                                <w:sz w:val="20"/>
                              </w:rPr>
                              <w:t>taught</w:t>
                            </w:r>
                          </w:p>
                        </w:tc>
                      </w:tr>
                      <w:tr w14:paraId="29ABEB6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27C9083">
                            <w:pPr>
                              <w:pStyle w:val="16"/>
                              <w:spacing w:before="79"/>
                              <w:ind w:left="113"/>
                              <w:rPr>
                                <w:sz w:val="20"/>
                              </w:rPr>
                            </w:pPr>
                            <w:r>
                              <w:rPr>
                                <w:color w:val="231F20"/>
                                <w:spacing w:val="-4"/>
                                <w:sz w:val="20"/>
                              </w:rPr>
                              <w:t>tell</w:t>
                            </w:r>
                          </w:p>
                        </w:tc>
                        <w:tc>
                          <w:tcPr>
                            <w:tcW w:w="1417" w:type="dxa"/>
                            <w:tcBorders>
                              <w:top w:val="single" w:color="231F20" w:sz="2" w:space="0"/>
                              <w:left w:val="single" w:color="231F20" w:sz="2" w:space="0"/>
                              <w:bottom w:val="single" w:color="231F20" w:sz="2" w:space="0"/>
                              <w:right w:val="single" w:color="231F20" w:sz="2" w:space="0"/>
                            </w:tcBorders>
                          </w:tcPr>
                          <w:p w14:paraId="7061A779">
                            <w:pPr>
                              <w:pStyle w:val="16"/>
                              <w:spacing w:before="79"/>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4A2D50D9">
                            <w:pPr>
                              <w:pStyle w:val="16"/>
                              <w:spacing w:before="79"/>
                              <w:ind w:left="116"/>
                              <w:rPr>
                                <w:sz w:val="20"/>
                              </w:rPr>
                            </w:pPr>
                            <w:r>
                              <w:rPr>
                                <w:color w:val="231F20"/>
                                <w:spacing w:val="-4"/>
                                <w:sz w:val="20"/>
                              </w:rPr>
                              <w:t>told</w:t>
                            </w:r>
                          </w:p>
                        </w:tc>
                      </w:tr>
                      <w:tr w14:paraId="56A9B9C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02DAF3B">
                            <w:pPr>
                              <w:pStyle w:val="16"/>
                              <w:spacing w:before="79"/>
                              <w:ind w:left="113"/>
                              <w:rPr>
                                <w:sz w:val="20"/>
                              </w:rPr>
                            </w:pPr>
                            <w:r>
                              <w:rPr>
                                <w:color w:val="231F20"/>
                                <w:spacing w:val="-2"/>
                                <w:sz w:val="20"/>
                              </w:rPr>
                              <w:t>think</w:t>
                            </w:r>
                          </w:p>
                        </w:tc>
                        <w:tc>
                          <w:tcPr>
                            <w:tcW w:w="1417" w:type="dxa"/>
                            <w:tcBorders>
                              <w:top w:val="single" w:color="231F20" w:sz="2" w:space="0"/>
                              <w:left w:val="single" w:color="231F20" w:sz="2" w:space="0"/>
                              <w:bottom w:val="single" w:color="231F20" w:sz="2" w:space="0"/>
                              <w:right w:val="single" w:color="231F20" w:sz="2" w:space="0"/>
                            </w:tcBorders>
                          </w:tcPr>
                          <w:p w14:paraId="6D51AEE1">
                            <w:pPr>
                              <w:pStyle w:val="16"/>
                              <w:spacing w:before="79"/>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16E4C5F4">
                            <w:pPr>
                              <w:pStyle w:val="16"/>
                              <w:spacing w:before="79"/>
                              <w:ind w:left="116"/>
                              <w:rPr>
                                <w:sz w:val="20"/>
                              </w:rPr>
                            </w:pPr>
                            <w:r>
                              <w:rPr>
                                <w:color w:val="231F20"/>
                                <w:spacing w:val="-2"/>
                                <w:sz w:val="20"/>
                              </w:rPr>
                              <w:t>thought</w:t>
                            </w:r>
                          </w:p>
                        </w:tc>
                      </w:tr>
                      <w:tr w14:paraId="0E14C99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56500A44">
                            <w:pPr>
                              <w:pStyle w:val="16"/>
                              <w:spacing w:before="79"/>
                              <w:ind w:left="113"/>
                              <w:rPr>
                                <w:sz w:val="20"/>
                              </w:rPr>
                            </w:pPr>
                            <w:r>
                              <w:rPr>
                                <w:color w:val="231F20"/>
                                <w:spacing w:val="-2"/>
                                <w:sz w:val="20"/>
                              </w:rPr>
                              <w:t>throw</w:t>
                            </w:r>
                          </w:p>
                        </w:tc>
                        <w:tc>
                          <w:tcPr>
                            <w:tcW w:w="1417" w:type="dxa"/>
                            <w:tcBorders>
                              <w:top w:val="single" w:color="231F20" w:sz="2" w:space="0"/>
                              <w:left w:val="single" w:color="231F20" w:sz="2" w:space="0"/>
                              <w:bottom w:val="single" w:color="231F20" w:sz="2" w:space="0"/>
                              <w:right w:val="single" w:color="231F20" w:sz="2" w:space="0"/>
                            </w:tcBorders>
                          </w:tcPr>
                          <w:p w14:paraId="61C62F4A">
                            <w:pPr>
                              <w:pStyle w:val="16"/>
                              <w:spacing w:before="79"/>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6BFDAB1A">
                            <w:pPr>
                              <w:pStyle w:val="16"/>
                              <w:spacing w:before="79"/>
                              <w:ind w:left="116"/>
                              <w:rPr>
                                <w:sz w:val="20"/>
                              </w:rPr>
                            </w:pPr>
                            <w:r>
                              <w:rPr>
                                <w:color w:val="231F20"/>
                                <w:spacing w:val="-2"/>
                                <w:sz w:val="20"/>
                              </w:rPr>
                              <w:t>thrown</w:t>
                            </w:r>
                          </w:p>
                        </w:tc>
                      </w:tr>
                      <w:tr w14:paraId="5FE9BC2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AB0AA65">
                            <w:pPr>
                              <w:pStyle w:val="16"/>
                              <w:spacing w:before="79"/>
                              <w:ind w:left="113"/>
                              <w:rPr>
                                <w:sz w:val="20"/>
                              </w:rPr>
                            </w:pPr>
                            <w:r>
                              <w:rPr>
                                <w:color w:val="231F20"/>
                                <w:spacing w:val="-2"/>
                                <w:sz w:val="20"/>
                              </w:rPr>
                              <w:t>understand</w:t>
                            </w:r>
                          </w:p>
                        </w:tc>
                        <w:tc>
                          <w:tcPr>
                            <w:tcW w:w="1417" w:type="dxa"/>
                            <w:tcBorders>
                              <w:top w:val="single" w:color="231F20" w:sz="2" w:space="0"/>
                              <w:left w:val="single" w:color="231F20" w:sz="2" w:space="0"/>
                              <w:bottom w:val="single" w:color="231F20" w:sz="2" w:space="0"/>
                              <w:right w:val="single" w:color="231F20" w:sz="2" w:space="0"/>
                            </w:tcBorders>
                          </w:tcPr>
                          <w:p w14:paraId="12018621">
                            <w:pPr>
                              <w:pStyle w:val="16"/>
                              <w:spacing w:before="79"/>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50747B3C">
                            <w:pPr>
                              <w:pStyle w:val="16"/>
                              <w:spacing w:before="79"/>
                              <w:ind w:left="116"/>
                              <w:rPr>
                                <w:sz w:val="20"/>
                              </w:rPr>
                            </w:pPr>
                            <w:r>
                              <w:rPr>
                                <w:color w:val="231F20"/>
                                <w:spacing w:val="-2"/>
                                <w:sz w:val="20"/>
                              </w:rPr>
                              <w:t>understood</w:t>
                            </w:r>
                          </w:p>
                        </w:tc>
                      </w:tr>
                      <w:tr w14:paraId="567335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77038969">
                            <w:pPr>
                              <w:pStyle w:val="16"/>
                              <w:spacing w:before="79"/>
                              <w:ind w:left="113"/>
                              <w:rPr>
                                <w:sz w:val="20"/>
                              </w:rPr>
                            </w:pPr>
                            <w:r>
                              <w:rPr>
                                <w:color w:val="231F20"/>
                                <w:spacing w:val="-2"/>
                                <w:sz w:val="20"/>
                              </w:rPr>
                              <w:t>upset</w:t>
                            </w:r>
                          </w:p>
                        </w:tc>
                        <w:tc>
                          <w:tcPr>
                            <w:tcW w:w="1417" w:type="dxa"/>
                            <w:tcBorders>
                              <w:top w:val="single" w:color="231F20" w:sz="2" w:space="0"/>
                              <w:left w:val="single" w:color="231F20" w:sz="2" w:space="0"/>
                              <w:bottom w:val="single" w:color="231F20" w:sz="2" w:space="0"/>
                              <w:right w:val="single" w:color="231F20" w:sz="2" w:space="0"/>
                            </w:tcBorders>
                          </w:tcPr>
                          <w:p w14:paraId="165AB1F4">
                            <w:pPr>
                              <w:pStyle w:val="16"/>
                              <w:spacing w:before="79"/>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17058389">
                            <w:pPr>
                              <w:pStyle w:val="16"/>
                              <w:spacing w:before="79"/>
                              <w:ind w:left="116"/>
                              <w:rPr>
                                <w:sz w:val="20"/>
                              </w:rPr>
                            </w:pPr>
                            <w:r>
                              <w:rPr>
                                <w:color w:val="231F20"/>
                                <w:spacing w:val="-2"/>
                                <w:sz w:val="20"/>
                              </w:rPr>
                              <w:t>upset</w:t>
                            </w:r>
                          </w:p>
                        </w:tc>
                      </w:tr>
                      <w:tr w14:paraId="2A2138F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6390BD79">
                            <w:pPr>
                              <w:pStyle w:val="16"/>
                              <w:spacing w:before="79"/>
                              <w:ind w:left="113"/>
                              <w:rPr>
                                <w:sz w:val="20"/>
                              </w:rPr>
                            </w:pPr>
                            <w:r>
                              <w:rPr>
                                <w:color w:val="231F20"/>
                                <w:spacing w:val="-4"/>
                                <w:sz w:val="20"/>
                              </w:rPr>
                              <w:t>wake</w:t>
                            </w:r>
                          </w:p>
                        </w:tc>
                        <w:tc>
                          <w:tcPr>
                            <w:tcW w:w="1417" w:type="dxa"/>
                            <w:tcBorders>
                              <w:top w:val="single" w:color="231F20" w:sz="2" w:space="0"/>
                              <w:left w:val="single" w:color="231F20" w:sz="2" w:space="0"/>
                              <w:bottom w:val="single" w:color="231F20" w:sz="2" w:space="0"/>
                              <w:right w:val="single" w:color="231F20" w:sz="2" w:space="0"/>
                            </w:tcBorders>
                          </w:tcPr>
                          <w:p w14:paraId="6475DB8F">
                            <w:pPr>
                              <w:pStyle w:val="16"/>
                              <w:spacing w:before="79"/>
                              <w:ind w:left="116"/>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65FF6880">
                            <w:pPr>
                              <w:pStyle w:val="16"/>
                              <w:spacing w:before="79"/>
                              <w:ind w:left="116"/>
                              <w:rPr>
                                <w:sz w:val="20"/>
                              </w:rPr>
                            </w:pPr>
                            <w:r>
                              <w:rPr>
                                <w:color w:val="231F20"/>
                                <w:spacing w:val="-2"/>
                                <w:sz w:val="20"/>
                              </w:rPr>
                              <w:t>woken</w:t>
                            </w:r>
                          </w:p>
                        </w:tc>
                      </w:tr>
                      <w:tr w14:paraId="0583E8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1473E2D3">
                            <w:pPr>
                              <w:pStyle w:val="16"/>
                              <w:spacing w:before="79"/>
                              <w:ind w:left="113"/>
                              <w:rPr>
                                <w:sz w:val="20"/>
                              </w:rPr>
                            </w:pPr>
                            <w:r>
                              <w:rPr>
                                <w:color w:val="231F20"/>
                                <w:spacing w:val="-4"/>
                                <w:sz w:val="20"/>
                              </w:rPr>
                              <w:t>wear</w:t>
                            </w:r>
                          </w:p>
                        </w:tc>
                        <w:tc>
                          <w:tcPr>
                            <w:tcW w:w="1417" w:type="dxa"/>
                            <w:tcBorders>
                              <w:top w:val="single" w:color="231F20" w:sz="2" w:space="0"/>
                              <w:left w:val="single" w:color="231F20" w:sz="2" w:space="0"/>
                              <w:bottom w:val="single" w:color="231F20" w:sz="2" w:space="0"/>
                              <w:right w:val="single" w:color="231F20" w:sz="2" w:space="0"/>
                            </w:tcBorders>
                          </w:tcPr>
                          <w:p w14:paraId="37E36C79">
                            <w:pPr>
                              <w:pStyle w:val="16"/>
                              <w:spacing w:before="79"/>
                              <w:ind w:left="116"/>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663C7C2A">
                            <w:pPr>
                              <w:pStyle w:val="16"/>
                              <w:spacing w:before="79"/>
                              <w:ind w:left="116"/>
                              <w:rPr>
                                <w:sz w:val="20"/>
                              </w:rPr>
                            </w:pPr>
                            <w:r>
                              <w:rPr>
                                <w:color w:val="231F20"/>
                                <w:spacing w:val="-4"/>
                                <w:sz w:val="20"/>
                              </w:rPr>
                              <w:t>worn</w:t>
                            </w:r>
                          </w:p>
                        </w:tc>
                      </w:tr>
                      <w:tr w14:paraId="58ACAAF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587" w:type="dxa"/>
                            <w:tcBorders>
                              <w:top w:val="single" w:color="231F20" w:sz="2" w:space="0"/>
                              <w:bottom w:val="single" w:color="231F20" w:sz="2" w:space="0"/>
                              <w:right w:val="single" w:color="231F20" w:sz="2" w:space="0"/>
                            </w:tcBorders>
                          </w:tcPr>
                          <w:p w14:paraId="409FE787">
                            <w:pPr>
                              <w:pStyle w:val="16"/>
                              <w:spacing w:before="79"/>
                              <w:ind w:left="113"/>
                              <w:rPr>
                                <w:sz w:val="20"/>
                              </w:rPr>
                            </w:pPr>
                            <w:r>
                              <w:rPr>
                                <w:color w:val="231F20"/>
                                <w:spacing w:val="-5"/>
                                <w:sz w:val="20"/>
                              </w:rPr>
                              <w:t>win</w:t>
                            </w:r>
                          </w:p>
                        </w:tc>
                        <w:tc>
                          <w:tcPr>
                            <w:tcW w:w="1417" w:type="dxa"/>
                            <w:tcBorders>
                              <w:top w:val="single" w:color="231F20" w:sz="2" w:space="0"/>
                              <w:left w:val="single" w:color="231F20" w:sz="2" w:space="0"/>
                              <w:bottom w:val="single" w:color="231F20" w:sz="2" w:space="0"/>
                              <w:right w:val="single" w:color="231F20" w:sz="2" w:space="0"/>
                            </w:tcBorders>
                          </w:tcPr>
                          <w:p w14:paraId="079DF634">
                            <w:pPr>
                              <w:pStyle w:val="16"/>
                              <w:spacing w:before="79"/>
                              <w:ind w:left="116"/>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0BAD5864">
                            <w:pPr>
                              <w:pStyle w:val="16"/>
                              <w:spacing w:before="79"/>
                              <w:ind w:left="116"/>
                              <w:rPr>
                                <w:sz w:val="20"/>
                              </w:rPr>
                            </w:pPr>
                            <w:r>
                              <w:rPr>
                                <w:color w:val="231F20"/>
                                <w:spacing w:val="-5"/>
                                <w:sz w:val="20"/>
                              </w:rPr>
                              <w:t>won</w:t>
                            </w:r>
                          </w:p>
                        </w:tc>
                      </w:tr>
                      <w:tr w14:paraId="50F1A8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587" w:type="dxa"/>
                            <w:tcBorders>
                              <w:top w:val="single" w:color="231F20" w:sz="2" w:space="0"/>
                              <w:right w:val="single" w:color="231F20" w:sz="2" w:space="0"/>
                            </w:tcBorders>
                          </w:tcPr>
                          <w:p w14:paraId="1367F63E">
                            <w:pPr>
                              <w:pStyle w:val="16"/>
                              <w:spacing w:before="79"/>
                              <w:ind w:left="113"/>
                              <w:rPr>
                                <w:sz w:val="20"/>
                              </w:rPr>
                            </w:pPr>
                            <w:r>
                              <w:rPr>
                                <w:color w:val="231F20"/>
                                <w:spacing w:val="-2"/>
                                <w:sz w:val="20"/>
                              </w:rPr>
                              <w:t>write</w:t>
                            </w:r>
                          </w:p>
                        </w:tc>
                        <w:tc>
                          <w:tcPr>
                            <w:tcW w:w="1417" w:type="dxa"/>
                            <w:tcBorders>
                              <w:top w:val="single" w:color="231F20" w:sz="2" w:space="0"/>
                              <w:left w:val="single" w:color="231F20" w:sz="2" w:space="0"/>
                              <w:right w:val="single" w:color="231F20" w:sz="2" w:space="0"/>
                            </w:tcBorders>
                          </w:tcPr>
                          <w:p w14:paraId="21C3ABC8">
                            <w:pPr>
                              <w:pStyle w:val="16"/>
                              <w:spacing w:before="79"/>
                              <w:ind w:left="116"/>
                              <w:rPr>
                                <w:sz w:val="20"/>
                              </w:rPr>
                            </w:pPr>
                            <w:r>
                              <w:rPr>
                                <w:color w:val="231F20"/>
                                <w:spacing w:val="-2"/>
                                <w:sz w:val="20"/>
                              </w:rPr>
                              <w:t>wrote</w:t>
                            </w:r>
                          </w:p>
                        </w:tc>
                        <w:tc>
                          <w:tcPr>
                            <w:tcW w:w="1530" w:type="dxa"/>
                            <w:tcBorders>
                              <w:top w:val="single" w:color="231F20" w:sz="2" w:space="0"/>
                              <w:left w:val="single" w:color="231F20" w:sz="2" w:space="0"/>
                            </w:tcBorders>
                          </w:tcPr>
                          <w:p w14:paraId="4D21E209">
                            <w:pPr>
                              <w:pStyle w:val="16"/>
                              <w:spacing w:before="79"/>
                              <w:ind w:left="116"/>
                              <w:rPr>
                                <w:sz w:val="20"/>
                              </w:rPr>
                            </w:pPr>
                            <w:r>
                              <w:rPr>
                                <w:color w:val="231F20"/>
                                <w:spacing w:val="-2"/>
                                <w:sz w:val="20"/>
                              </w:rPr>
                              <w:t>written</w:t>
                            </w:r>
                          </w:p>
                        </w:tc>
                      </w:tr>
                    </w:tbl>
                    <w:p w14:paraId="65A6316E">
                      <w:pPr>
                        <w:pStyle w:val="11"/>
                      </w:pPr>
                    </w:p>
                  </w:txbxContent>
                </v:textbox>
                <w10:wrap type="topAndBottom"/>
              </v:shape>
            </w:pict>
          </mc:Fallback>
        </mc:AlternateContent>
      </w:r>
    </w:p>
    <w:p w14:paraId="509B6D45">
      <w:pPr>
        <w:pStyle w:val="11"/>
        <w:rPr>
          <w:rFonts w:ascii="Tahoma"/>
          <w:sz w:val="20"/>
        </w:rPr>
      </w:pPr>
    </w:p>
    <w:p w14:paraId="69F8E754">
      <w:pPr>
        <w:pStyle w:val="11"/>
        <w:rPr>
          <w:rFonts w:ascii="Tahoma"/>
          <w:sz w:val="20"/>
        </w:rPr>
      </w:pPr>
    </w:p>
    <w:p w14:paraId="7A4EDCDB">
      <w:pPr>
        <w:pStyle w:val="11"/>
        <w:rPr>
          <w:rFonts w:ascii="Tahoma"/>
          <w:sz w:val="20"/>
        </w:rPr>
      </w:pPr>
    </w:p>
    <w:p w14:paraId="7E8A2312">
      <w:pPr>
        <w:pStyle w:val="11"/>
        <w:rPr>
          <w:rFonts w:ascii="Tahoma"/>
          <w:sz w:val="20"/>
        </w:rPr>
      </w:pPr>
    </w:p>
    <w:p w14:paraId="6CCB4C21">
      <w:pPr>
        <w:pStyle w:val="11"/>
        <w:rPr>
          <w:rFonts w:ascii="Tahoma"/>
          <w:sz w:val="20"/>
        </w:rPr>
      </w:pPr>
    </w:p>
    <w:p w14:paraId="498EC302">
      <w:pPr>
        <w:pStyle w:val="11"/>
        <w:rPr>
          <w:rFonts w:ascii="Tahoma"/>
          <w:sz w:val="20"/>
        </w:rPr>
      </w:pPr>
    </w:p>
    <w:p w14:paraId="5E9F8A50">
      <w:pPr>
        <w:pStyle w:val="11"/>
        <w:rPr>
          <w:rFonts w:ascii="Tahoma"/>
          <w:sz w:val="20"/>
        </w:rPr>
      </w:pPr>
    </w:p>
    <w:p w14:paraId="25F35578">
      <w:pPr>
        <w:pStyle w:val="11"/>
        <w:rPr>
          <w:rFonts w:ascii="Tahoma"/>
          <w:sz w:val="20"/>
        </w:rPr>
      </w:pPr>
    </w:p>
    <w:p w14:paraId="13DA0F2C">
      <w:pPr>
        <w:pStyle w:val="11"/>
        <w:rPr>
          <w:rFonts w:ascii="Tahoma"/>
          <w:sz w:val="20"/>
        </w:rPr>
      </w:pPr>
    </w:p>
    <w:p w14:paraId="098B2DD8">
      <w:pPr>
        <w:pStyle w:val="11"/>
        <w:rPr>
          <w:rFonts w:ascii="Tahoma"/>
          <w:sz w:val="20"/>
        </w:rPr>
      </w:pPr>
    </w:p>
    <w:p w14:paraId="65F9182C">
      <w:pPr>
        <w:pStyle w:val="11"/>
        <w:rPr>
          <w:rFonts w:ascii="Tahoma"/>
          <w:sz w:val="20"/>
        </w:rPr>
      </w:pPr>
    </w:p>
    <w:p w14:paraId="7F67B6E1">
      <w:pPr>
        <w:pStyle w:val="11"/>
        <w:rPr>
          <w:rFonts w:ascii="Tahoma"/>
          <w:sz w:val="20"/>
        </w:rPr>
      </w:pPr>
    </w:p>
    <w:p w14:paraId="2033DE1D">
      <w:pPr>
        <w:pStyle w:val="11"/>
        <w:rPr>
          <w:rFonts w:ascii="Tahoma"/>
          <w:sz w:val="20"/>
        </w:rPr>
      </w:pPr>
    </w:p>
    <w:p w14:paraId="64264F47">
      <w:pPr>
        <w:pStyle w:val="11"/>
        <w:rPr>
          <w:rFonts w:ascii="Tahoma"/>
          <w:sz w:val="20"/>
        </w:rPr>
      </w:pPr>
    </w:p>
    <w:p w14:paraId="31770182">
      <w:pPr>
        <w:pStyle w:val="11"/>
        <w:rPr>
          <w:rFonts w:ascii="Tahoma"/>
          <w:sz w:val="20"/>
        </w:rPr>
      </w:pPr>
    </w:p>
    <w:p w14:paraId="4EF05911">
      <w:pPr>
        <w:pStyle w:val="11"/>
        <w:rPr>
          <w:rFonts w:ascii="Tahoma"/>
          <w:sz w:val="20"/>
        </w:rPr>
      </w:pPr>
    </w:p>
    <w:p w14:paraId="031015F0">
      <w:pPr>
        <w:pStyle w:val="11"/>
        <w:rPr>
          <w:rFonts w:ascii="Tahoma"/>
          <w:sz w:val="20"/>
        </w:rPr>
      </w:pPr>
    </w:p>
    <w:p w14:paraId="107BD1CC">
      <w:pPr>
        <w:pStyle w:val="11"/>
        <w:rPr>
          <w:rFonts w:ascii="Tahoma"/>
          <w:sz w:val="20"/>
        </w:rPr>
      </w:pPr>
    </w:p>
    <w:p w14:paraId="6F56B5F4">
      <w:pPr>
        <w:pStyle w:val="11"/>
        <w:rPr>
          <w:rFonts w:ascii="Tahoma"/>
          <w:sz w:val="20"/>
        </w:rPr>
      </w:pPr>
    </w:p>
    <w:p w14:paraId="37AEA001">
      <w:pPr>
        <w:pStyle w:val="11"/>
        <w:rPr>
          <w:rFonts w:ascii="Tahoma"/>
          <w:sz w:val="20"/>
        </w:rPr>
      </w:pPr>
    </w:p>
    <w:p w14:paraId="05FD3490">
      <w:pPr>
        <w:pStyle w:val="11"/>
        <w:spacing w:before="6"/>
        <w:rPr>
          <w:rFonts w:ascii="Tahoma"/>
          <w:sz w:val="17"/>
        </w:rPr>
      </w:pPr>
    </w:p>
    <w:p w14:paraId="6E74A082">
      <w:pPr>
        <w:spacing w:before="97"/>
        <w:ind w:left="566" w:right="0" w:firstLine="0"/>
        <w:jc w:val="left"/>
        <w:rPr>
          <w:rFonts w:ascii="Tahoma"/>
          <w:sz w:val="20"/>
        </w:rPr>
      </w:pPr>
      <w:r>
        <w:rPr>
          <w:rFonts w:ascii="Tahoma"/>
          <w:color w:val="231F20"/>
          <w:spacing w:val="-5"/>
          <w:sz w:val="20"/>
        </w:rPr>
        <w:t>118</w:t>
      </w:r>
    </w:p>
    <w:p w14:paraId="62A1B98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1EB92A2">
      <w:pPr>
        <w:spacing w:after="0" w:line="240" w:lineRule="auto"/>
        <w:jc w:val="left"/>
        <w:rPr>
          <w:rFonts w:ascii="Tahoma"/>
          <w:sz w:val="20"/>
        </w:rPr>
        <w:sectPr>
          <w:pgSz w:w="11910" w:h="16840"/>
          <w:pgMar w:top="0" w:right="0" w:bottom="0" w:left="0" w:header="720" w:footer="720" w:gutter="0"/>
          <w:cols w:space="720" w:num="1"/>
        </w:sectPr>
      </w:pPr>
    </w:p>
    <w:p w14:paraId="2D6E0C7C">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0FB68292">
      <w:pPr>
        <w:pStyle w:val="11"/>
        <w:rPr>
          <w:rFonts w:ascii="Tahoma"/>
          <w:sz w:val="20"/>
        </w:rPr>
      </w:pPr>
    </w:p>
    <w:p w14:paraId="66A4993A">
      <w:pPr>
        <w:pStyle w:val="11"/>
        <w:spacing w:before="6"/>
        <w:rPr>
          <w:rFonts w:ascii="Tahoma"/>
          <w:sz w:val="29"/>
        </w:rPr>
      </w:pPr>
    </w:p>
    <w:p w14:paraId="7E287222">
      <w:pPr>
        <w:pStyle w:val="4"/>
        <w:tabs>
          <w:tab w:val="left" w:pos="2320"/>
        </w:tabs>
        <w:spacing w:before="76"/>
        <w:ind w:left="1360"/>
        <w:jc w:val="left"/>
        <w:rPr>
          <w:rFonts w:hint="eastAsia" w:ascii="宋体" w:eastAsia="宋体"/>
        </w:rPr>
      </w:pPr>
      <w:r>
        <w:rPr>
          <w:rFonts w:hint="eastAsia" w:ascii="宋体" w:eastAsia="宋体"/>
          <w:color w:val="231F20"/>
          <w:spacing w:val="-10"/>
        </w:rPr>
        <w:t>后</w:t>
      </w:r>
      <w:r>
        <w:rPr>
          <w:rFonts w:hint="eastAsia" w:ascii="宋体" w:eastAsia="宋体"/>
          <w:color w:val="231F20"/>
        </w:rPr>
        <w:tab/>
      </w:r>
      <w:r>
        <w:rPr>
          <w:rFonts w:hint="eastAsia" w:ascii="宋体" w:eastAsia="宋体"/>
          <w:color w:val="231F20"/>
          <w:spacing w:val="-10"/>
        </w:rPr>
        <w:t>记</w:t>
      </w:r>
    </w:p>
    <w:p w14:paraId="35A27410">
      <w:pPr>
        <w:pStyle w:val="11"/>
        <w:rPr>
          <w:rFonts w:ascii="宋体"/>
          <w:sz w:val="58"/>
        </w:rPr>
      </w:pPr>
    </w:p>
    <w:p w14:paraId="095274FE">
      <w:pPr>
        <w:pStyle w:val="11"/>
        <w:spacing w:before="9"/>
        <w:rPr>
          <w:rFonts w:ascii="宋体"/>
          <w:sz w:val="72"/>
        </w:rPr>
      </w:pPr>
    </w:p>
    <w:p w14:paraId="38BDD7BB">
      <w:pPr>
        <w:spacing w:before="0" w:line="374" w:lineRule="auto"/>
        <w:ind w:left="1360" w:right="1180" w:firstLine="480"/>
        <w:jc w:val="both"/>
        <w:rPr>
          <w:rFonts w:hint="eastAsia" w:ascii="宋体" w:eastAsia="宋体"/>
          <w:sz w:val="24"/>
        </w:rPr>
      </w:pPr>
      <w:r>
        <w:rPr>
          <w:rFonts w:hint="eastAsia" w:ascii="宋体" w:eastAsia="宋体"/>
          <w:color w:val="231F20"/>
          <w:spacing w:val="6"/>
          <w:sz w:val="24"/>
        </w:rPr>
        <w:t>本册教科书由人民教育出版社课程教材研究所英语课程教材研究开发中心与美国圣</w:t>
      </w:r>
      <w:r>
        <w:rPr>
          <w:rFonts w:hint="eastAsia" w:ascii="宋体" w:eastAsia="宋体"/>
          <w:color w:val="231F20"/>
          <w:sz w:val="24"/>
        </w:rPr>
        <w:t>智学习集团合作，依据教育部《普通高中英语课程标准（</w:t>
      </w:r>
      <w:r>
        <w:rPr>
          <w:rFonts w:ascii="Times New Roman" w:eastAsia="Times New Roman"/>
          <w:color w:val="231F20"/>
          <w:sz w:val="24"/>
        </w:rPr>
        <w:t>2017</w:t>
      </w:r>
      <w:r>
        <w:rPr>
          <w:rFonts w:ascii="Times New Roman" w:eastAsia="Times New Roman"/>
          <w:color w:val="231F20"/>
          <w:spacing w:val="-30"/>
          <w:sz w:val="24"/>
        </w:rPr>
        <w:t xml:space="preserve"> </w:t>
      </w:r>
      <w:r>
        <w:rPr>
          <w:rFonts w:hint="eastAsia" w:ascii="宋体" w:eastAsia="宋体"/>
          <w:color w:val="231F20"/>
          <w:sz w:val="24"/>
        </w:rPr>
        <w:t>年版</w:t>
      </w:r>
      <w:r>
        <w:rPr>
          <w:rFonts w:hint="eastAsia" w:ascii="宋体" w:eastAsia="宋体"/>
          <w:color w:val="231F20"/>
          <w:spacing w:val="-120"/>
          <w:sz w:val="24"/>
        </w:rPr>
        <w:t>）</w:t>
      </w:r>
      <w:r>
        <w:rPr>
          <w:rFonts w:hint="eastAsia" w:ascii="宋体" w:eastAsia="宋体"/>
          <w:color w:val="231F20"/>
          <w:sz w:val="24"/>
        </w:rPr>
        <w:t>》编写。</w:t>
      </w:r>
    </w:p>
    <w:p w14:paraId="4D1A98DE">
      <w:pPr>
        <w:spacing w:before="1" w:line="374" w:lineRule="auto"/>
        <w:ind w:left="1360" w:right="1171" w:firstLine="480"/>
        <w:jc w:val="both"/>
        <w:rPr>
          <w:rFonts w:hint="eastAsia" w:ascii="宋体" w:eastAsia="宋体"/>
          <w:sz w:val="24"/>
        </w:rPr>
      </w:pPr>
      <w:r>
        <w:rPr>
          <w:rFonts w:hint="eastAsia" w:ascii="宋体" w:eastAsia="宋体"/>
          <w:color w:val="231F20"/>
          <w:spacing w:val="9"/>
          <w:sz w:val="24"/>
        </w:rPr>
        <w:t>本册教科书的编写，集中反映了我国十余年来普通高中课程改革的成果，吸取了</w:t>
      </w:r>
      <w:r>
        <w:rPr>
          <w:rFonts w:hint="eastAsia" w:ascii="宋体" w:eastAsia="宋体"/>
          <w:color w:val="231F20"/>
          <w:spacing w:val="12"/>
          <w:sz w:val="24"/>
        </w:rPr>
        <w:t xml:space="preserve"> </w:t>
      </w:r>
      <w:r>
        <w:rPr>
          <w:rFonts w:ascii="Times New Roman" w:eastAsia="Times New Roman"/>
          <w:color w:val="231F20"/>
          <w:sz w:val="24"/>
        </w:rPr>
        <w:t>2004</w:t>
      </w:r>
      <w:r>
        <w:rPr>
          <w:rFonts w:ascii="Times New Roman" w:eastAsia="Times New Roman"/>
          <w:color w:val="231F20"/>
          <w:spacing w:val="-1"/>
          <w:sz w:val="24"/>
        </w:rPr>
        <w:t xml:space="preserve"> </w:t>
      </w:r>
      <w:r>
        <w:rPr>
          <w:rFonts w:hint="eastAsia" w:ascii="宋体" w:eastAsia="宋体"/>
          <w:color w:val="231F20"/>
          <w:sz w:val="24"/>
        </w:rPr>
        <w:t>年版《普通高中课程标准实验教科书 英语》的编写经验，凝聚了参与课改实验的教</w:t>
      </w:r>
      <w:r>
        <w:rPr>
          <w:rFonts w:hint="eastAsia" w:ascii="宋体" w:eastAsia="宋体"/>
          <w:color w:val="231F20"/>
          <w:spacing w:val="-2"/>
          <w:sz w:val="24"/>
        </w:rPr>
        <w:t>育专家、学科专家、教材编写专家、教研人员和一线教师，以及教材设计装帧专家的集体</w:t>
      </w:r>
      <w:r>
        <w:rPr>
          <w:rFonts w:hint="eastAsia" w:ascii="宋体" w:eastAsia="宋体"/>
          <w:color w:val="231F20"/>
          <w:spacing w:val="2"/>
          <w:sz w:val="24"/>
        </w:rPr>
        <w:t>智慧。本册教科书的执笔者还有</w:t>
      </w:r>
      <w:r>
        <w:rPr>
          <w:rFonts w:ascii="Times New Roman" w:eastAsia="Times New Roman"/>
          <w:color w:val="231F20"/>
          <w:sz w:val="24"/>
        </w:rPr>
        <w:t>Jacqueline Eu</w:t>
      </w:r>
      <w:r>
        <w:rPr>
          <w:rFonts w:hint="eastAsia" w:ascii="宋体" w:eastAsia="宋体"/>
          <w:color w:val="231F20"/>
          <w:sz w:val="24"/>
        </w:rPr>
        <w:t>、</w:t>
      </w:r>
      <w:r>
        <w:rPr>
          <w:rFonts w:ascii="Times New Roman" w:eastAsia="Times New Roman"/>
          <w:color w:val="231F20"/>
          <w:sz w:val="24"/>
        </w:rPr>
        <w:t>Ravin Daswani</w:t>
      </w:r>
      <w:r>
        <w:rPr>
          <w:rFonts w:hint="eastAsia" w:ascii="宋体" w:eastAsia="宋体"/>
          <w:color w:val="231F20"/>
          <w:sz w:val="24"/>
        </w:rPr>
        <w:t>、</w:t>
      </w:r>
      <w:r>
        <w:rPr>
          <w:rFonts w:ascii="Times New Roman" w:eastAsia="Times New Roman"/>
          <w:color w:val="231F20"/>
          <w:sz w:val="24"/>
        </w:rPr>
        <w:t>Rayne Ngoi</w:t>
      </w:r>
      <w:r>
        <w:rPr>
          <w:rFonts w:hint="eastAsia" w:ascii="宋体" w:eastAsia="宋体"/>
          <w:color w:val="231F20"/>
          <w:sz w:val="24"/>
        </w:rPr>
        <w:t>、马晓蕾、熊</w:t>
      </w:r>
      <w:r>
        <w:rPr>
          <w:rFonts w:hint="eastAsia" w:ascii="宋体" w:eastAsia="宋体"/>
          <w:color w:val="231F20"/>
          <w:spacing w:val="-2"/>
          <w:sz w:val="24"/>
        </w:rPr>
        <w:t>金霞、葛炳芳、赖朝晖、徐雁光、贵丽萍、郭砚冰、赵钰莲。为本册书绘制插图的是怡彩艺术设计。</w:t>
      </w:r>
    </w:p>
    <w:p w14:paraId="58273391">
      <w:pPr>
        <w:spacing w:before="1" w:line="374" w:lineRule="auto"/>
        <w:ind w:left="1360" w:right="1178" w:firstLine="480"/>
        <w:jc w:val="both"/>
        <w:rPr>
          <w:rFonts w:hint="eastAsia" w:ascii="宋体" w:eastAsia="宋体"/>
          <w:sz w:val="24"/>
        </w:rPr>
      </w:pPr>
      <w:r>
        <w:rPr>
          <w:rFonts w:hint="eastAsia" w:ascii="宋体" w:eastAsia="宋体"/>
          <w:color w:val="231F20"/>
          <w:spacing w:val="9"/>
          <w:sz w:val="24"/>
        </w:rPr>
        <w:t>我们感谢</w:t>
      </w:r>
      <w:r>
        <w:rPr>
          <w:rFonts w:ascii="Times New Roman" w:eastAsia="Times New Roman"/>
          <w:color w:val="231F20"/>
          <w:spacing w:val="1"/>
          <w:sz w:val="24"/>
        </w:rPr>
        <w:t>200</w:t>
      </w:r>
      <w:r>
        <w:rPr>
          <w:rFonts w:ascii="Times New Roman" w:eastAsia="Times New Roman"/>
          <w:color w:val="231F20"/>
          <w:sz w:val="24"/>
        </w:rPr>
        <w:t>4</w:t>
      </w:r>
      <w:r>
        <w:rPr>
          <w:rFonts w:ascii="Times New Roman" w:eastAsia="Times New Roman"/>
          <w:color w:val="231F20"/>
          <w:spacing w:val="-29"/>
          <w:sz w:val="24"/>
        </w:rPr>
        <w:t xml:space="preserve"> </w:t>
      </w:r>
      <w:r>
        <w:rPr>
          <w:rFonts w:hint="eastAsia" w:ascii="宋体" w:eastAsia="宋体"/>
          <w:color w:val="231F20"/>
          <w:spacing w:val="-3"/>
          <w:sz w:val="24"/>
        </w:rPr>
        <w:t>年版《普通高中课程标准实验教科书 英语》的副主编龚亚夫和编写人</w:t>
      </w:r>
      <w:r>
        <w:rPr>
          <w:rFonts w:hint="eastAsia" w:ascii="宋体" w:eastAsia="宋体"/>
          <w:color w:val="231F20"/>
          <w:spacing w:val="34"/>
          <w:sz w:val="24"/>
        </w:rPr>
        <w:t>员</w:t>
      </w:r>
      <w:r>
        <w:rPr>
          <w:rFonts w:ascii="Times New Roman" w:eastAsia="Times New Roman"/>
          <w:color w:val="231F20"/>
          <w:spacing w:val="1"/>
          <w:sz w:val="24"/>
        </w:rPr>
        <w:t>Dodi</w:t>
      </w:r>
      <w:r>
        <w:rPr>
          <w:rFonts w:ascii="Times New Roman" w:eastAsia="Times New Roman"/>
          <w:color w:val="231F20"/>
          <w:sz w:val="24"/>
        </w:rPr>
        <w:t>e</w:t>
      </w:r>
      <w:r>
        <w:rPr>
          <w:rFonts w:ascii="Times New Roman" w:eastAsia="Times New Roman"/>
          <w:color w:val="231F20"/>
          <w:spacing w:val="22"/>
          <w:sz w:val="24"/>
        </w:rPr>
        <w:t xml:space="preserve"> </w:t>
      </w:r>
      <w:r>
        <w:rPr>
          <w:rFonts w:ascii="Times New Roman" w:eastAsia="Times New Roman"/>
          <w:color w:val="231F20"/>
          <w:spacing w:val="1"/>
          <w:sz w:val="24"/>
        </w:rPr>
        <w:t>Brooks</w:t>
      </w:r>
      <w:r>
        <w:rPr>
          <w:rFonts w:hint="eastAsia" w:ascii="宋体" w:eastAsia="宋体"/>
          <w:color w:val="231F20"/>
          <w:spacing w:val="1"/>
          <w:sz w:val="24"/>
        </w:rPr>
        <w:t>、</w:t>
      </w:r>
      <w:r>
        <w:rPr>
          <w:rFonts w:ascii="Times New Roman" w:eastAsia="Times New Roman"/>
          <w:color w:val="231F20"/>
          <w:spacing w:val="1"/>
          <w:sz w:val="24"/>
        </w:rPr>
        <w:t>Nora</w:t>
      </w:r>
      <w:r>
        <w:rPr>
          <w:rFonts w:ascii="Times New Roman" w:eastAsia="Times New Roman"/>
          <w:color w:val="231F20"/>
          <w:sz w:val="24"/>
        </w:rPr>
        <w:t>l</w:t>
      </w:r>
      <w:r>
        <w:rPr>
          <w:rFonts w:ascii="Times New Roman" w:eastAsia="Times New Roman"/>
          <w:color w:val="231F20"/>
          <w:spacing w:val="8"/>
          <w:sz w:val="24"/>
        </w:rPr>
        <w:t xml:space="preserve"> </w:t>
      </w:r>
      <w:r>
        <w:rPr>
          <w:rFonts w:ascii="Times New Roman" w:eastAsia="Times New Roman"/>
          <w:color w:val="231F20"/>
          <w:spacing w:val="1"/>
          <w:sz w:val="24"/>
        </w:rPr>
        <w:t>Allingham</w:t>
      </w:r>
      <w:r>
        <w:rPr>
          <w:rFonts w:hint="eastAsia" w:ascii="宋体" w:eastAsia="宋体"/>
          <w:color w:val="231F20"/>
          <w:sz w:val="24"/>
        </w:rPr>
        <w:t>、</w:t>
      </w:r>
      <w:r>
        <w:rPr>
          <w:rFonts w:ascii="Times New Roman" w:eastAsia="Times New Roman"/>
          <w:color w:val="231F20"/>
          <w:spacing w:val="1"/>
          <w:sz w:val="24"/>
        </w:rPr>
        <w:t>Ric</w:t>
      </w:r>
      <w:r>
        <w:rPr>
          <w:rFonts w:ascii="Times New Roman" w:eastAsia="Times New Roman"/>
          <w:color w:val="231F20"/>
          <w:sz w:val="24"/>
        </w:rPr>
        <w:t>k</w:t>
      </w:r>
      <w:r>
        <w:rPr>
          <w:rFonts w:ascii="Times New Roman" w:eastAsia="Times New Roman"/>
          <w:color w:val="231F20"/>
          <w:spacing w:val="22"/>
          <w:sz w:val="24"/>
        </w:rPr>
        <w:t xml:space="preserve"> </w:t>
      </w:r>
      <w:r>
        <w:rPr>
          <w:rFonts w:ascii="Times New Roman" w:eastAsia="Times New Roman"/>
          <w:color w:val="231F20"/>
          <w:spacing w:val="1"/>
          <w:sz w:val="24"/>
        </w:rPr>
        <w:t>Sjoquist</w:t>
      </w:r>
      <w:r>
        <w:rPr>
          <w:rFonts w:hint="eastAsia" w:ascii="宋体" w:eastAsia="宋体"/>
          <w:color w:val="231F20"/>
          <w:spacing w:val="7"/>
          <w:sz w:val="24"/>
        </w:rPr>
        <w:t>、生平等。我们感谢为本册书提供专业</w:t>
      </w:r>
      <w:r>
        <w:rPr>
          <w:rFonts w:hint="eastAsia" w:ascii="宋体" w:eastAsia="宋体"/>
          <w:color w:val="231F20"/>
          <w:spacing w:val="4"/>
          <w:sz w:val="24"/>
        </w:rPr>
        <w:t>支持的中国载人航天工程办公室、北京空间科技信息研究所。我们感谢所有对教科书的</w:t>
      </w:r>
      <w:r>
        <w:rPr>
          <w:rFonts w:hint="eastAsia" w:ascii="宋体" w:eastAsia="宋体"/>
          <w:color w:val="231F20"/>
          <w:sz w:val="24"/>
        </w:rPr>
        <w:t>编写、出版、试教等提供过帮助与支持的同仁和社会各界朋友。</w:t>
      </w:r>
    </w:p>
    <w:p w14:paraId="0D16D4B8">
      <w:pPr>
        <w:spacing w:before="2" w:line="374" w:lineRule="auto"/>
        <w:ind w:left="1360" w:right="1188" w:firstLine="480"/>
        <w:jc w:val="left"/>
        <w:rPr>
          <w:rFonts w:hint="eastAsia" w:ascii="宋体" w:eastAsia="宋体"/>
          <w:sz w:val="24"/>
        </w:rPr>
      </w:pPr>
      <w:r>
        <w:rPr>
          <w:rFonts w:hint="eastAsia" w:ascii="宋体" w:eastAsia="宋体"/>
          <w:color w:val="231F20"/>
          <w:spacing w:val="-2"/>
          <w:sz w:val="24"/>
        </w:rPr>
        <w:t>本册教科书出版之前，我们通过多种渠道与教科书选用作品（包括照片、画作）的作者进行了联系，得到了他们的大力支持。对此，我们表示衷心的感谢！</w:t>
      </w:r>
    </w:p>
    <w:p w14:paraId="71EDFCFD">
      <w:pPr>
        <w:spacing w:before="0" w:line="374" w:lineRule="auto"/>
        <w:ind w:left="1360" w:right="1188" w:firstLine="480"/>
        <w:jc w:val="left"/>
        <w:rPr>
          <w:rFonts w:hint="eastAsia" w:ascii="宋体" w:eastAsia="宋体"/>
          <w:sz w:val="24"/>
        </w:rPr>
      </w:pPr>
      <w:r>
        <w:rPr>
          <w:rFonts w:hint="eastAsia" w:ascii="宋体" w:eastAsia="宋体"/>
          <w:color w:val="231F20"/>
          <w:spacing w:val="-2"/>
          <w:sz w:val="24"/>
        </w:rPr>
        <w:t>本册教科书投入使用后，我们根据各方意见作了修订，真诚希望广大师生和家长继续提出宝贵意见！</w:t>
      </w:r>
    </w:p>
    <w:p w14:paraId="1FDFAF38">
      <w:pPr>
        <w:pStyle w:val="11"/>
        <w:spacing w:before="6"/>
        <w:rPr>
          <w:rFonts w:ascii="宋体"/>
          <w:sz w:val="37"/>
        </w:rPr>
      </w:pPr>
    </w:p>
    <w:p w14:paraId="797009EC">
      <w:pPr>
        <w:spacing w:before="1"/>
        <w:ind w:left="1840" w:right="0" w:firstLine="0"/>
        <w:jc w:val="left"/>
        <w:rPr>
          <w:rFonts w:hint="eastAsia" w:ascii="宋体" w:eastAsia="宋体"/>
          <w:sz w:val="24"/>
        </w:rPr>
      </w:pPr>
      <w:r>
        <w:rPr>
          <w:rFonts w:hint="eastAsia" w:ascii="宋体" w:eastAsia="宋体"/>
          <w:color w:val="231F20"/>
          <w:spacing w:val="-3"/>
          <w:sz w:val="24"/>
        </w:rPr>
        <w:t>联系方式</w:t>
      </w:r>
    </w:p>
    <w:p w14:paraId="64DDBACD">
      <w:pPr>
        <w:spacing w:before="172"/>
        <w:ind w:left="1840" w:right="0" w:firstLine="0"/>
        <w:jc w:val="left"/>
        <w:rPr>
          <w:rFonts w:ascii="Times New Roman" w:eastAsia="Times New Roman"/>
          <w:sz w:val="24"/>
        </w:rPr>
      </w:pPr>
      <w:r>
        <w:rPr>
          <w:rFonts w:hint="eastAsia" w:ascii="宋体" w:eastAsia="宋体"/>
          <w:color w:val="231F20"/>
          <w:spacing w:val="-4"/>
          <w:sz w:val="24"/>
        </w:rPr>
        <w:t>电话：</w:t>
      </w:r>
      <w:r>
        <w:rPr>
          <w:rFonts w:ascii="Times New Roman" w:eastAsia="Times New Roman"/>
          <w:color w:val="231F20"/>
          <w:spacing w:val="-4"/>
          <w:sz w:val="24"/>
        </w:rPr>
        <w:t>010</w:t>
      </w:r>
      <w:r>
        <w:rPr>
          <w:rFonts w:hint="eastAsia" w:ascii="宋体" w:eastAsia="宋体"/>
          <w:color w:val="231F20"/>
          <w:spacing w:val="-4"/>
          <w:sz w:val="24"/>
        </w:rPr>
        <w:t>-</w:t>
      </w:r>
      <w:r>
        <w:rPr>
          <w:rFonts w:ascii="Times New Roman" w:eastAsia="Times New Roman"/>
          <w:color w:val="231F20"/>
          <w:spacing w:val="-4"/>
          <w:sz w:val="24"/>
        </w:rPr>
        <w:t>58758866</w:t>
      </w:r>
    </w:p>
    <w:p w14:paraId="63DF6CF1">
      <w:pPr>
        <w:spacing w:before="173"/>
        <w:ind w:left="1840" w:right="0" w:firstLine="0"/>
        <w:jc w:val="left"/>
        <w:rPr>
          <w:rFonts w:ascii="Times New Roman" w:eastAsia="Times New Roman"/>
          <w:sz w:val="24"/>
        </w:rPr>
      </w:pPr>
      <w:r>
        <w:rPr>
          <w:rFonts w:hint="eastAsia" w:ascii="宋体" w:eastAsia="宋体"/>
          <w:color w:val="231F20"/>
          <w:spacing w:val="5"/>
          <w:sz w:val="24"/>
        </w:rPr>
        <w:t>电子邮箱：</w:t>
      </w:r>
      <w:r>
        <w:fldChar w:fldCharType="begin"/>
      </w:r>
      <w:r>
        <w:instrText xml:space="preserve"> HYPERLINK "mailto:jcfk@pep.com.cn" \h </w:instrText>
      </w:r>
      <w:r>
        <w:fldChar w:fldCharType="separate"/>
      </w:r>
      <w:r>
        <w:rPr>
          <w:rFonts w:ascii="Times New Roman" w:eastAsia="Times New Roman"/>
          <w:color w:val="231F20"/>
          <w:spacing w:val="-2"/>
          <w:sz w:val="24"/>
        </w:rPr>
        <w:t>jcfk@pep.com.cn</w:t>
      </w:r>
      <w:r>
        <w:rPr>
          <w:rFonts w:ascii="Times New Roman" w:eastAsia="Times New Roman"/>
          <w:color w:val="231F20"/>
          <w:spacing w:val="-2"/>
          <w:sz w:val="24"/>
        </w:rPr>
        <w:fldChar w:fldCharType="end"/>
      </w:r>
    </w:p>
    <w:p w14:paraId="5C47341D">
      <w:pPr>
        <w:pStyle w:val="11"/>
        <w:rPr>
          <w:rFonts w:ascii="Times New Roman"/>
          <w:sz w:val="28"/>
        </w:rPr>
      </w:pPr>
    </w:p>
    <w:p w14:paraId="7CA0E204">
      <w:pPr>
        <w:pStyle w:val="11"/>
        <w:rPr>
          <w:rFonts w:ascii="Times New Roman"/>
          <w:sz w:val="28"/>
        </w:rPr>
      </w:pPr>
    </w:p>
    <w:p w14:paraId="41C9A9AF">
      <w:pPr>
        <w:pStyle w:val="11"/>
        <w:rPr>
          <w:rFonts w:ascii="Times New Roman"/>
          <w:sz w:val="28"/>
        </w:rPr>
      </w:pPr>
    </w:p>
    <w:p w14:paraId="5FF985CF">
      <w:pPr>
        <w:tabs>
          <w:tab w:val="left" w:pos="8555"/>
        </w:tabs>
        <w:spacing w:before="166" w:line="374" w:lineRule="auto"/>
        <w:ind w:left="6642" w:right="1603" w:hanging="8"/>
        <w:jc w:val="left"/>
        <w:rPr>
          <w:rFonts w:hint="eastAsia" w:ascii="宋体" w:eastAsia="宋体"/>
          <w:sz w:val="24"/>
        </w:rPr>
      </w:pPr>
      <w:r>
        <w:rPr>
          <w:rFonts w:hint="eastAsia" w:ascii="宋体" w:eastAsia="宋体"/>
          <w:color w:val="231F20"/>
          <w:spacing w:val="-2"/>
          <w:sz w:val="24"/>
        </w:rPr>
        <w:t>人民教育出版社</w:t>
      </w:r>
      <w:r>
        <w:rPr>
          <w:rFonts w:hint="eastAsia" w:ascii="宋体" w:eastAsia="宋体"/>
          <w:color w:val="231F20"/>
          <w:sz w:val="24"/>
        </w:rPr>
        <w:tab/>
      </w:r>
      <w:r>
        <w:rPr>
          <w:rFonts w:hint="eastAsia" w:ascii="宋体" w:eastAsia="宋体"/>
          <w:color w:val="231F20"/>
          <w:spacing w:val="-2"/>
          <w:sz w:val="24"/>
        </w:rPr>
        <w:t>课程教材研究所</w:t>
      </w:r>
      <w:r>
        <w:rPr>
          <w:rFonts w:hint="eastAsia" w:ascii="宋体" w:eastAsia="宋体"/>
          <w:color w:val="231F20"/>
          <w:spacing w:val="64"/>
          <w:sz w:val="24"/>
        </w:rPr>
        <w:t>英语课程教材研究开发中</w:t>
      </w:r>
      <w:r>
        <w:rPr>
          <w:rFonts w:hint="eastAsia" w:ascii="宋体" w:eastAsia="宋体"/>
          <w:color w:val="231F20"/>
          <w:spacing w:val="-10"/>
          <w:sz w:val="24"/>
        </w:rPr>
        <w:t xml:space="preserve">心 </w:t>
      </w:r>
    </w:p>
    <w:p w14:paraId="5DBFC01B">
      <w:pPr>
        <w:pStyle w:val="11"/>
        <w:rPr>
          <w:rFonts w:ascii="宋体"/>
          <w:sz w:val="20"/>
        </w:rPr>
      </w:pPr>
    </w:p>
    <w:p w14:paraId="037C06DE">
      <w:pPr>
        <w:pStyle w:val="11"/>
        <w:rPr>
          <w:rFonts w:ascii="宋体"/>
          <w:sz w:val="20"/>
        </w:rPr>
      </w:pPr>
    </w:p>
    <w:p w14:paraId="335D83B1">
      <w:pPr>
        <w:pStyle w:val="11"/>
        <w:rPr>
          <w:rFonts w:ascii="宋体"/>
          <w:sz w:val="20"/>
        </w:rPr>
      </w:pPr>
    </w:p>
    <w:p w14:paraId="5D82F39B">
      <w:pPr>
        <w:pStyle w:val="11"/>
        <w:rPr>
          <w:rFonts w:ascii="宋体"/>
          <w:sz w:val="20"/>
        </w:rPr>
      </w:pPr>
    </w:p>
    <w:p w14:paraId="27975FBE">
      <w:pPr>
        <w:pStyle w:val="11"/>
        <w:spacing w:before="7"/>
        <w:rPr>
          <w:rFonts w:ascii="宋体"/>
          <w:sz w:val="14"/>
        </w:rPr>
      </w:pPr>
    </w:p>
    <w:p w14:paraId="7527897A">
      <w:pPr>
        <w:spacing w:after="0"/>
        <w:rPr>
          <w:rFonts w:ascii="宋体"/>
          <w:sz w:val="14"/>
        </w:rPr>
        <w:sectPr>
          <w:pgSz w:w="11910" w:h="16840"/>
          <w:pgMar w:top="80" w:right="0" w:bottom="0" w:left="0" w:header="720" w:footer="720" w:gutter="0"/>
          <w:cols w:space="720" w:num="1"/>
        </w:sectPr>
      </w:pPr>
    </w:p>
    <w:p w14:paraId="67162120">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D22E08C">
      <w:pPr>
        <w:pStyle w:val="11"/>
        <w:rPr>
          <w:rFonts w:ascii="宋体"/>
          <w:sz w:val="20"/>
        </w:rPr>
      </w:pPr>
    </w:p>
    <w:p w14:paraId="3A882673">
      <w:pPr>
        <w:pStyle w:val="11"/>
        <w:rPr>
          <w:rFonts w:ascii="宋体"/>
          <w:sz w:val="20"/>
        </w:rPr>
      </w:pPr>
    </w:p>
    <w:p w14:paraId="3CEFFF40">
      <w:pPr>
        <w:pStyle w:val="11"/>
        <w:rPr>
          <w:rFonts w:ascii="宋体"/>
          <w:sz w:val="20"/>
        </w:rPr>
      </w:pPr>
    </w:p>
    <w:p w14:paraId="5A8E4EAE">
      <w:pPr>
        <w:pStyle w:val="11"/>
        <w:rPr>
          <w:rFonts w:ascii="宋体"/>
          <w:sz w:val="20"/>
        </w:rPr>
      </w:pPr>
    </w:p>
    <w:p w14:paraId="7D9C4308">
      <w:pPr>
        <w:pStyle w:val="11"/>
        <w:rPr>
          <w:rFonts w:ascii="宋体"/>
          <w:sz w:val="20"/>
        </w:rPr>
      </w:pPr>
    </w:p>
    <w:p w14:paraId="0586472B">
      <w:pPr>
        <w:pStyle w:val="11"/>
        <w:rPr>
          <w:rFonts w:ascii="宋体"/>
          <w:sz w:val="20"/>
        </w:rPr>
      </w:pPr>
    </w:p>
    <w:p w14:paraId="086D59F3">
      <w:pPr>
        <w:pStyle w:val="11"/>
        <w:rPr>
          <w:rFonts w:ascii="宋体"/>
          <w:sz w:val="20"/>
        </w:rPr>
      </w:pPr>
    </w:p>
    <w:p w14:paraId="4BF201AA">
      <w:pPr>
        <w:pStyle w:val="11"/>
        <w:rPr>
          <w:rFonts w:ascii="宋体"/>
          <w:sz w:val="20"/>
        </w:rPr>
      </w:pPr>
    </w:p>
    <w:p w14:paraId="1790D3C8">
      <w:pPr>
        <w:pStyle w:val="11"/>
        <w:rPr>
          <w:rFonts w:ascii="宋体"/>
          <w:sz w:val="20"/>
        </w:rPr>
      </w:pPr>
    </w:p>
    <w:p w14:paraId="6152A8C8">
      <w:pPr>
        <w:pStyle w:val="11"/>
        <w:rPr>
          <w:rFonts w:ascii="宋体"/>
          <w:sz w:val="20"/>
        </w:rPr>
      </w:pPr>
    </w:p>
    <w:p w14:paraId="39C1CC9B">
      <w:pPr>
        <w:pStyle w:val="11"/>
        <w:rPr>
          <w:rFonts w:ascii="宋体"/>
          <w:sz w:val="20"/>
        </w:rPr>
      </w:pPr>
    </w:p>
    <w:p w14:paraId="7F195126">
      <w:pPr>
        <w:pStyle w:val="11"/>
        <w:rPr>
          <w:rFonts w:ascii="宋体"/>
          <w:sz w:val="20"/>
        </w:rPr>
      </w:pPr>
    </w:p>
    <w:p w14:paraId="55C3FE10">
      <w:pPr>
        <w:pStyle w:val="11"/>
        <w:rPr>
          <w:rFonts w:ascii="宋体"/>
          <w:sz w:val="20"/>
        </w:rPr>
      </w:pPr>
    </w:p>
    <w:p w14:paraId="1E9EFE3F">
      <w:pPr>
        <w:pStyle w:val="11"/>
        <w:rPr>
          <w:rFonts w:ascii="宋体"/>
          <w:sz w:val="20"/>
        </w:rPr>
      </w:pPr>
    </w:p>
    <w:p w14:paraId="46A7C21D">
      <w:pPr>
        <w:pStyle w:val="11"/>
        <w:rPr>
          <w:rFonts w:ascii="宋体"/>
          <w:sz w:val="20"/>
        </w:rPr>
      </w:pPr>
    </w:p>
    <w:p w14:paraId="0BD2872C">
      <w:pPr>
        <w:pStyle w:val="11"/>
        <w:rPr>
          <w:rFonts w:ascii="宋体"/>
          <w:sz w:val="20"/>
        </w:rPr>
      </w:pPr>
    </w:p>
    <w:p w14:paraId="618087E5">
      <w:pPr>
        <w:pStyle w:val="11"/>
        <w:rPr>
          <w:rFonts w:ascii="宋体"/>
          <w:sz w:val="20"/>
        </w:rPr>
      </w:pPr>
    </w:p>
    <w:p w14:paraId="29206CD2">
      <w:pPr>
        <w:pStyle w:val="11"/>
        <w:rPr>
          <w:rFonts w:ascii="宋体"/>
          <w:sz w:val="20"/>
        </w:rPr>
      </w:pPr>
    </w:p>
    <w:p w14:paraId="0AB4F551">
      <w:pPr>
        <w:pStyle w:val="11"/>
        <w:rPr>
          <w:rFonts w:ascii="宋体"/>
          <w:sz w:val="20"/>
        </w:rPr>
      </w:pPr>
    </w:p>
    <w:p w14:paraId="700BFF9A">
      <w:pPr>
        <w:pStyle w:val="11"/>
        <w:rPr>
          <w:rFonts w:ascii="宋体"/>
          <w:sz w:val="20"/>
        </w:rPr>
      </w:pPr>
    </w:p>
    <w:p w14:paraId="6C2CAA82">
      <w:pPr>
        <w:pStyle w:val="11"/>
        <w:rPr>
          <w:rFonts w:ascii="宋体"/>
          <w:sz w:val="20"/>
        </w:rPr>
      </w:pPr>
    </w:p>
    <w:p w14:paraId="60CEB40A">
      <w:pPr>
        <w:pStyle w:val="11"/>
        <w:rPr>
          <w:rFonts w:ascii="宋体"/>
          <w:sz w:val="20"/>
        </w:rPr>
      </w:pPr>
    </w:p>
    <w:p w14:paraId="1FCEC716">
      <w:pPr>
        <w:pStyle w:val="11"/>
        <w:rPr>
          <w:rFonts w:ascii="宋体"/>
          <w:sz w:val="20"/>
        </w:rPr>
      </w:pPr>
    </w:p>
    <w:p w14:paraId="2DE6BB78">
      <w:pPr>
        <w:pStyle w:val="11"/>
        <w:rPr>
          <w:rFonts w:ascii="宋体"/>
          <w:sz w:val="20"/>
        </w:rPr>
      </w:pPr>
    </w:p>
    <w:p w14:paraId="1042A037">
      <w:pPr>
        <w:pStyle w:val="11"/>
        <w:rPr>
          <w:rFonts w:ascii="宋体"/>
          <w:sz w:val="20"/>
        </w:rPr>
      </w:pPr>
    </w:p>
    <w:p w14:paraId="1899138F">
      <w:pPr>
        <w:pStyle w:val="11"/>
        <w:rPr>
          <w:rFonts w:ascii="宋体"/>
          <w:sz w:val="20"/>
        </w:rPr>
      </w:pPr>
    </w:p>
    <w:p w14:paraId="45B8381B">
      <w:pPr>
        <w:pStyle w:val="11"/>
        <w:rPr>
          <w:rFonts w:ascii="宋体"/>
          <w:sz w:val="20"/>
        </w:rPr>
      </w:pPr>
    </w:p>
    <w:p w14:paraId="2C2E2857">
      <w:pPr>
        <w:pStyle w:val="11"/>
        <w:rPr>
          <w:rFonts w:ascii="宋体"/>
          <w:sz w:val="20"/>
        </w:rPr>
      </w:pPr>
    </w:p>
    <w:p w14:paraId="373B86BA">
      <w:pPr>
        <w:pStyle w:val="11"/>
        <w:rPr>
          <w:rFonts w:ascii="宋体"/>
          <w:sz w:val="20"/>
        </w:rPr>
      </w:pPr>
    </w:p>
    <w:p w14:paraId="2D7E03E9">
      <w:pPr>
        <w:pStyle w:val="11"/>
        <w:rPr>
          <w:rFonts w:ascii="宋体"/>
          <w:sz w:val="20"/>
        </w:rPr>
      </w:pPr>
    </w:p>
    <w:p w14:paraId="36EE0237">
      <w:pPr>
        <w:pStyle w:val="11"/>
        <w:rPr>
          <w:rFonts w:ascii="宋体"/>
          <w:sz w:val="20"/>
        </w:rPr>
      </w:pPr>
    </w:p>
    <w:p w14:paraId="1E688505">
      <w:pPr>
        <w:pStyle w:val="11"/>
        <w:rPr>
          <w:rFonts w:ascii="宋体"/>
          <w:sz w:val="20"/>
        </w:rPr>
      </w:pPr>
    </w:p>
    <w:p w14:paraId="6253C6CB">
      <w:pPr>
        <w:pStyle w:val="11"/>
        <w:rPr>
          <w:rFonts w:ascii="宋体"/>
          <w:sz w:val="20"/>
        </w:rPr>
      </w:pPr>
    </w:p>
    <w:p w14:paraId="62C993F8">
      <w:pPr>
        <w:pStyle w:val="11"/>
        <w:rPr>
          <w:rFonts w:ascii="宋体"/>
          <w:sz w:val="20"/>
        </w:rPr>
      </w:pPr>
    </w:p>
    <w:p w14:paraId="0A7E7EF5">
      <w:pPr>
        <w:pStyle w:val="11"/>
        <w:rPr>
          <w:rFonts w:ascii="宋体"/>
          <w:sz w:val="20"/>
        </w:rPr>
      </w:pPr>
    </w:p>
    <w:p w14:paraId="729D4405">
      <w:pPr>
        <w:pStyle w:val="11"/>
        <w:rPr>
          <w:rFonts w:ascii="宋体"/>
          <w:sz w:val="20"/>
        </w:rPr>
      </w:pPr>
    </w:p>
    <w:p w14:paraId="5B250A2F">
      <w:pPr>
        <w:pStyle w:val="11"/>
        <w:rPr>
          <w:rFonts w:ascii="宋体"/>
          <w:sz w:val="20"/>
        </w:rPr>
      </w:pPr>
    </w:p>
    <w:p w14:paraId="297FCB68">
      <w:pPr>
        <w:pStyle w:val="11"/>
        <w:rPr>
          <w:rFonts w:ascii="宋体"/>
          <w:sz w:val="20"/>
        </w:rPr>
      </w:pPr>
    </w:p>
    <w:p w14:paraId="1E41AFB9">
      <w:pPr>
        <w:pStyle w:val="11"/>
        <w:rPr>
          <w:rFonts w:ascii="宋体"/>
          <w:sz w:val="20"/>
        </w:rPr>
      </w:pPr>
    </w:p>
    <w:p w14:paraId="34C76072">
      <w:pPr>
        <w:pStyle w:val="11"/>
        <w:rPr>
          <w:rFonts w:ascii="宋体"/>
          <w:sz w:val="20"/>
        </w:rPr>
      </w:pPr>
    </w:p>
    <w:p w14:paraId="4E8A637B">
      <w:pPr>
        <w:pStyle w:val="11"/>
        <w:rPr>
          <w:rFonts w:ascii="宋体"/>
          <w:sz w:val="20"/>
        </w:rPr>
      </w:pPr>
    </w:p>
    <w:p w14:paraId="11073C2A">
      <w:pPr>
        <w:pStyle w:val="11"/>
        <w:rPr>
          <w:rFonts w:ascii="宋体"/>
          <w:sz w:val="20"/>
        </w:rPr>
      </w:pPr>
    </w:p>
    <w:p w14:paraId="2F376217">
      <w:pPr>
        <w:pStyle w:val="11"/>
        <w:rPr>
          <w:rFonts w:ascii="宋体"/>
          <w:sz w:val="20"/>
        </w:rPr>
      </w:pPr>
    </w:p>
    <w:p w14:paraId="0293D95D">
      <w:pPr>
        <w:pStyle w:val="11"/>
        <w:rPr>
          <w:rFonts w:ascii="宋体"/>
          <w:sz w:val="20"/>
        </w:rPr>
      </w:pPr>
    </w:p>
    <w:p w14:paraId="21E3E39B">
      <w:pPr>
        <w:pStyle w:val="11"/>
        <w:rPr>
          <w:rFonts w:ascii="宋体"/>
          <w:sz w:val="20"/>
        </w:rPr>
      </w:pPr>
    </w:p>
    <w:p w14:paraId="265C4F14">
      <w:pPr>
        <w:pStyle w:val="11"/>
        <w:rPr>
          <w:rFonts w:ascii="宋体"/>
          <w:sz w:val="20"/>
        </w:rPr>
      </w:pPr>
    </w:p>
    <w:p w14:paraId="5660DE53">
      <w:pPr>
        <w:pStyle w:val="11"/>
        <w:rPr>
          <w:rFonts w:ascii="宋体"/>
          <w:sz w:val="20"/>
        </w:rPr>
      </w:pPr>
    </w:p>
    <w:p w14:paraId="4C1EAD88">
      <w:pPr>
        <w:pStyle w:val="11"/>
        <w:rPr>
          <w:rFonts w:ascii="宋体"/>
          <w:sz w:val="20"/>
        </w:rPr>
      </w:pPr>
    </w:p>
    <w:p w14:paraId="2C09CD6F">
      <w:pPr>
        <w:pStyle w:val="11"/>
        <w:rPr>
          <w:rFonts w:ascii="宋体"/>
          <w:sz w:val="20"/>
        </w:rPr>
      </w:pPr>
    </w:p>
    <w:p w14:paraId="25068CFD">
      <w:pPr>
        <w:pStyle w:val="11"/>
        <w:rPr>
          <w:rFonts w:ascii="宋体"/>
          <w:sz w:val="20"/>
        </w:rPr>
      </w:pPr>
    </w:p>
    <w:p w14:paraId="036BCE8A">
      <w:pPr>
        <w:pStyle w:val="11"/>
        <w:rPr>
          <w:rFonts w:ascii="宋体"/>
          <w:sz w:val="20"/>
        </w:rPr>
      </w:pPr>
    </w:p>
    <w:p w14:paraId="3F13A29C">
      <w:pPr>
        <w:pStyle w:val="11"/>
        <w:rPr>
          <w:rFonts w:ascii="宋体"/>
          <w:sz w:val="20"/>
        </w:rPr>
      </w:pPr>
    </w:p>
    <w:p w14:paraId="46C72C11">
      <w:pPr>
        <w:pStyle w:val="11"/>
        <w:rPr>
          <w:rFonts w:ascii="宋体"/>
          <w:sz w:val="20"/>
        </w:rPr>
      </w:pPr>
    </w:p>
    <w:p w14:paraId="3526236A">
      <w:pPr>
        <w:pStyle w:val="11"/>
        <w:rPr>
          <w:rFonts w:ascii="宋体"/>
          <w:sz w:val="20"/>
        </w:rPr>
      </w:pPr>
    </w:p>
    <w:p w14:paraId="18E7CAE8">
      <w:pPr>
        <w:pStyle w:val="11"/>
        <w:rPr>
          <w:rFonts w:ascii="宋体"/>
          <w:sz w:val="20"/>
        </w:rPr>
      </w:pPr>
    </w:p>
    <w:p w14:paraId="222EB8C2">
      <w:pPr>
        <w:pStyle w:val="11"/>
        <w:rPr>
          <w:rFonts w:ascii="宋体"/>
          <w:sz w:val="20"/>
        </w:rPr>
      </w:pPr>
    </w:p>
    <w:p w14:paraId="51B2354C">
      <w:pPr>
        <w:pStyle w:val="11"/>
        <w:rPr>
          <w:rFonts w:ascii="宋体"/>
          <w:sz w:val="20"/>
        </w:rPr>
      </w:pPr>
    </w:p>
    <w:p w14:paraId="30FAEAEF">
      <w:pPr>
        <w:pStyle w:val="11"/>
        <w:rPr>
          <w:rFonts w:ascii="宋体"/>
          <w:sz w:val="20"/>
        </w:rPr>
      </w:pPr>
    </w:p>
    <w:p w14:paraId="7FE99340">
      <w:pPr>
        <w:pStyle w:val="11"/>
        <w:rPr>
          <w:rFonts w:ascii="宋体"/>
          <w:sz w:val="20"/>
        </w:rPr>
      </w:pPr>
    </w:p>
    <w:p w14:paraId="67A6E6EE">
      <w:pPr>
        <w:pStyle w:val="11"/>
        <w:rPr>
          <w:rFonts w:ascii="宋体"/>
          <w:sz w:val="20"/>
        </w:rPr>
      </w:pPr>
    </w:p>
    <w:p w14:paraId="6372863F">
      <w:pPr>
        <w:pStyle w:val="11"/>
        <w:spacing w:before="11"/>
        <w:rPr>
          <w:rFonts w:ascii="宋体"/>
          <w:sz w:val="24"/>
        </w:rPr>
      </w:pPr>
    </w:p>
    <w:p w14:paraId="0956B4DB">
      <w:pPr>
        <w:spacing w:after="0"/>
        <w:rPr>
          <w:rFonts w:ascii="宋体"/>
          <w:sz w:val="24"/>
        </w:rPr>
        <w:sectPr>
          <w:pgSz w:w="11910" w:h="16840"/>
          <w:pgMar w:top="80" w:right="0" w:bottom="0" w:left="0" w:header="720" w:footer="720" w:gutter="0"/>
          <w:cols w:space="720" w:num="1"/>
        </w:sectPr>
      </w:pPr>
    </w:p>
    <w:p w14:paraId="7468C2DF">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306C938">
      <w:pPr>
        <w:pStyle w:val="11"/>
        <w:rPr>
          <w:rFonts w:ascii="宋体"/>
          <w:sz w:val="20"/>
        </w:rPr>
      </w:pPr>
    </w:p>
    <w:p w14:paraId="04158A0F">
      <w:pPr>
        <w:pStyle w:val="11"/>
        <w:rPr>
          <w:rFonts w:ascii="宋体"/>
          <w:sz w:val="20"/>
        </w:rPr>
      </w:pPr>
    </w:p>
    <w:p w14:paraId="3668128A">
      <w:pPr>
        <w:spacing w:before="246"/>
        <w:ind w:left="1360" w:right="0" w:firstLine="0"/>
        <w:jc w:val="left"/>
        <w:rPr>
          <w:rFonts w:hint="eastAsia" w:ascii="宋体" w:eastAsia="宋体"/>
          <w:sz w:val="28"/>
        </w:rPr>
      </w:pPr>
      <w:r>
        <w:rPr>
          <w:rFonts w:hint="eastAsia" w:ascii="宋体" w:eastAsia="宋体"/>
          <w:color w:val="231F20"/>
          <w:spacing w:val="-1"/>
          <w:sz w:val="28"/>
        </w:rPr>
        <w:t>谨向为本书提供照片的单位和人士致谢</w:t>
      </w:r>
    </w:p>
    <w:p w14:paraId="44CC962B">
      <w:pPr>
        <w:pStyle w:val="11"/>
        <w:rPr>
          <w:rFonts w:ascii="宋体"/>
          <w:sz w:val="34"/>
        </w:rPr>
      </w:pPr>
    </w:p>
    <w:p w14:paraId="58B2B88B">
      <w:pPr>
        <w:pStyle w:val="11"/>
        <w:rPr>
          <w:rFonts w:ascii="宋体"/>
          <w:sz w:val="34"/>
        </w:rPr>
      </w:pPr>
    </w:p>
    <w:p w14:paraId="21C2EC5F">
      <w:pPr>
        <w:pStyle w:val="11"/>
        <w:rPr>
          <w:rFonts w:ascii="宋体"/>
          <w:sz w:val="34"/>
        </w:rPr>
      </w:pPr>
    </w:p>
    <w:p w14:paraId="24764DA3">
      <w:pPr>
        <w:pStyle w:val="11"/>
        <w:spacing w:before="9"/>
        <w:rPr>
          <w:rFonts w:ascii="宋体"/>
          <w:sz w:val="27"/>
        </w:rPr>
      </w:pPr>
    </w:p>
    <w:p w14:paraId="3F19FE25">
      <w:pPr>
        <w:spacing w:before="1" w:line="374" w:lineRule="auto"/>
        <w:ind w:left="1361" w:right="3550" w:firstLine="479"/>
        <w:jc w:val="left"/>
        <w:rPr>
          <w:rFonts w:hint="eastAsia" w:ascii="宋体" w:eastAsia="宋体"/>
          <w:sz w:val="24"/>
        </w:rPr>
      </w:pPr>
      <w:r>
        <w:rPr>
          <w:rFonts w:hint="eastAsia" w:ascii="宋体" w:eastAsia="宋体"/>
          <w:color w:val="231F20"/>
          <w:spacing w:val="15"/>
          <w:sz w:val="24"/>
        </w:rPr>
        <w:t>东方</w:t>
      </w:r>
      <w:r>
        <w:rPr>
          <w:rFonts w:ascii="Times New Roman" w:eastAsia="Times New Roman"/>
          <w:color w:val="231F20"/>
          <w:sz w:val="24"/>
        </w:rPr>
        <w:t>IC</w:t>
      </w:r>
      <w:r>
        <w:rPr>
          <w:rFonts w:ascii="Times New Roman" w:eastAsia="Times New Roman"/>
          <w:color w:val="231F20"/>
          <w:spacing w:val="-7"/>
          <w:sz w:val="24"/>
        </w:rPr>
        <w:t xml:space="preserve"> </w:t>
      </w:r>
      <w:r>
        <w:rPr>
          <w:rFonts w:hint="eastAsia" w:ascii="宋体" w:eastAsia="宋体"/>
          <w:color w:val="231F20"/>
          <w:sz w:val="24"/>
        </w:rPr>
        <w:t>图片网（</w:t>
      </w:r>
      <w:r>
        <w:rPr>
          <w:rFonts w:ascii="Times New Roman" w:eastAsia="Times New Roman"/>
          <w:color w:val="231F20"/>
          <w:sz w:val="24"/>
        </w:rPr>
        <w:t>P2</w:t>
      </w:r>
      <w:r>
        <w:rPr>
          <w:rFonts w:ascii="Times New Roman" w:eastAsia="Times New Roman"/>
          <w:color w:val="231F20"/>
          <w:spacing w:val="-7"/>
          <w:sz w:val="24"/>
        </w:rPr>
        <w:t xml:space="preserve"> </w:t>
      </w:r>
      <w:r>
        <w:rPr>
          <w:rFonts w:hint="eastAsia" w:ascii="宋体" w:eastAsia="宋体"/>
          <w:color w:val="231F20"/>
          <w:sz w:val="24"/>
        </w:rPr>
        <w:t>一张图，</w:t>
      </w:r>
      <w:r>
        <w:rPr>
          <w:rFonts w:ascii="Times New Roman" w:eastAsia="Times New Roman"/>
          <w:color w:val="231F20"/>
          <w:sz w:val="24"/>
        </w:rPr>
        <w:t>P6</w:t>
      </w:r>
      <w:r>
        <w:rPr>
          <w:rFonts w:ascii="Times New Roman" w:eastAsia="Times New Roman"/>
          <w:color w:val="231F20"/>
          <w:spacing w:val="-7"/>
          <w:sz w:val="24"/>
        </w:rPr>
        <w:t xml:space="preserve"> </w:t>
      </w:r>
      <w:r>
        <w:rPr>
          <w:rFonts w:hint="eastAsia" w:ascii="宋体" w:eastAsia="宋体"/>
          <w:color w:val="231F20"/>
          <w:sz w:val="24"/>
        </w:rPr>
        <w:t>一张图，</w:t>
      </w:r>
      <w:r>
        <w:rPr>
          <w:rFonts w:ascii="Times New Roman" w:eastAsia="Times New Roman"/>
          <w:color w:val="231F20"/>
          <w:sz w:val="24"/>
        </w:rPr>
        <w:t>P8</w:t>
      </w:r>
      <w:r>
        <w:rPr>
          <w:rFonts w:ascii="Times New Roman" w:eastAsia="Times New Roman"/>
          <w:color w:val="231F20"/>
          <w:spacing w:val="-7"/>
          <w:sz w:val="24"/>
        </w:rPr>
        <w:t xml:space="preserve"> </w:t>
      </w:r>
      <w:r>
        <w:rPr>
          <w:rFonts w:hint="eastAsia" w:ascii="宋体" w:eastAsia="宋体"/>
          <w:color w:val="231F20"/>
          <w:sz w:val="24"/>
        </w:rPr>
        <w:t>一张图，</w:t>
      </w:r>
      <w:r>
        <w:rPr>
          <w:rFonts w:ascii="Times New Roman" w:eastAsia="Times New Roman"/>
          <w:color w:val="231F20"/>
          <w:sz w:val="24"/>
        </w:rPr>
        <w:t>P11</w:t>
      </w:r>
      <w:r>
        <w:rPr>
          <w:rFonts w:ascii="Times New Roman" w:eastAsia="Times New Roman"/>
          <w:color w:val="231F20"/>
          <w:spacing w:val="-7"/>
          <w:sz w:val="24"/>
        </w:rPr>
        <w:t xml:space="preserve"> </w:t>
      </w:r>
      <w:r>
        <w:rPr>
          <w:rFonts w:hint="eastAsia" w:ascii="宋体" w:eastAsia="宋体"/>
          <w:color w:val="231F20"/>
          <w:sz w:val="24"/>
        </w:rPr>
        <w:t>两张</w:t>
      </w:r>
      <w:r>
        <w:rPr>
          <w:rFonts w:hint="eastAsia" w:ascii="宋体" w:eastAsia="宋体"/>
          <w:color w:val="231F20"/>
          <w:spacing w:val="-8"/>
          <w:sz w:val="24"/>
        </w:rPr>
        <w:t>图，</w:t>
      </w:r>
      <w:r>
        <w:rPr>
          <w:rFonts w:ascii="Times New Roman" w:eastAsia="Times New Roman"/>
          <w:color w:val="231F20"/>
          <w:spacing w:val="-8"/>
          <w:sz w:val="24"/>
        </w:rPr>
        <w:t>P28</w:t>
      </w:r>
      <w:r>
        <w:rPr>
          <w:rFonts w:ascii="Times New Roman" w:eastAsia="Times New Roman"/>
          <w:color w:val="231F20"/>
          <w:spacing w:val="-35"/>
          <w:sz w:val="24"/>
        </w:rPr>
        <w:t xml:space="preserve"> </w:t>
      </w:r>
      <w:r>
        <w:rPr>
          <w:rFonts w:hint="eastAsia" w:ascii="宋体" w:eastAsia="宋体"/>
          <w:color w:val="231F20"/>
          <w:spacing w:val="-8"/>
          <w:sz w:val="24"/>
        </w:rPr>
        <w:t>一张图，</w:t>
      </w:r>
      <w:r>
        <w:rPr>
          <w:rFonts w:ascii="Times New Roman" w:eastAsia="Times New Roman"/>
          <w:color w:val="231F20"/>
          <w:spacing w:val="-8"/>
          <w:sz w:val="24"/>
        </w:rPr>
        <w:t>P38</w:t>
      </w:r>
      <w:r>
        <w:rPr>
          <w:rFonts w:ascii="Times New Roman" w:eastAsia="Times New Roman"/>
          <w:color w:val="231F20"/>
          <w:spacing w:val="-35"/>
          <w:sz w:val="24"/>
        </w:rPr>
        <w:t xml:space="preserve"> </w:t>
      </w:r>
      <w:r>
        <w:rPr>
          <w:rFonts w:hint="eastAsia" w:ascii="宋体" w:eastAsia="宋体"/>
          <w:color w:val="231F20"/>
          <w:spacing w:val="-8"/>
          <w:sz w:val="24"/>
        </w:rPr>
        <w:t>一张图，</w:t>
      </w:r>
      <w:r>
        <w:rPr>
          <w:rFonts w:ascii="Times New Roman" w:eastAsia="Times New Roman"/>
          <w:color w:val="231F20"/>
          <w:spacing w:val="-8"/>
          <w:sz w:val="24"/>
        </w:rPr>
        <w:t>P39</w:t>
      </w:r>
      <w:r>
        <w:rPr>
          <w:rFonts w:ascii="Times New Roman" w:eastAsia="Times New Roman"/>
          <w:color w:val="231F20"/>
          <w:spacing w:val="-35"/>
          <w:sz w:val="24"/>
        </w:rPr>
        <w:t xml:space="preserve"> </w:t>
      </w:r>
      <w:r>
        <w:rPr>
          <w:rFonts w:hint="eastAsia" w:ascii="宋体" w:eastAsia="宋体"/>
          <w:color w:val="231F20"/>
          <w:spacing w:val="-8"/>
          <w:sz w:val="24"/>
        </w:rPr>
        <w:t>一张图，</w:t>
      </w:r>
      <w:r>
        <w:rPr>
          <w:rFonts w:ascii="Times New Roman" w:eastAsia="Times New Roman"/>
          <w:color w:val="231F20"/>
          <w:spacing w:val="-8"/>
          <w:sz w:val="24"/>
        </w:rPr>
        <w:t>P40</w:t>
      </w:r>
      <w:r>
        <w:rPr>
          <w:rFonts w:ascii="Times New Roman" w:eastAsia="Times New Roman"/>
          <w:color w:val="231F20"/>
          <w:spacing w:val="-35"/>
          <w:sz w:val="24"/>
        </w:rPr>
        <w:t xml:space="preserve"> </w:t>
      </w:r>
      <w:r>
        <w:rPr>
          <w:rFonts w:hint="eastAsia" w:ascii="宋体" w:eastAsia="宋体"/>
          <w:color w:val="231F20"/>
          <w:spacing w:val="-8"/>
          <w:sz w:val="24"/>
        </w:rPr>
        <w:t>一张图，</w:t>
      </w:r>
      <w:r>
        <w:rPr>
          <w:rFonts w:ascii="Times New Roman" w:eastAsia="Times New Roman"/>
          <w:color w:val="231F20"/>
          <w:spacing w:val="-8"/>
          <w:sz w:val="24"/>
        </w:rPr>
        <w:t>P41</w:t>
      </w:r>
      <w:r>
        <w:rPr>
          <w:rFonts w:ascii="Times New Roman" w:eastAsia="Times New Roman"/>
          <w:color w:val="231F20"/>
          <w:spacing w:val="-35"/>
          <w:sz w:val="24"/>
        </w:rPr>
        <w:t xml:space="preserve"> </w:t>
      </w:r>
      <w:r>
        <w:rPr>
          <w:rFonts w:hint="eastAsia" w:ascii="宋体" w:eastAsia="宋体"/>
          <w:color w:val="231F20"/>
          <w:spacing w:val="-8"/>
          <w:sz w:val="24"/>
        </w:rPr>
        <w:t xml:space="preserve">一张图， </w:t>
      </w:r>
      <w:r>
        <w:rPr>
          <w:rFonts w:ascii="Times New Roman" w:eastAsia="Times New Roman"/>
          <w:color w:val="231F20"/>
          <w:sz w:val="24"/>
        </w:rPr>
        <w:t>P64</w:t>
      </w:r>
      <w:r>
        <w:rPr>
          <w:rFonts w:ascii="Times New Roman" w:eastAsia="Times New Roman"/>
          <w:color w:val="231F20"/>
          <w:spacing w:val="-16"/>
          <w:sz w:val="24"/>
        </w:rPr>
        <w:t xml:space="preserve"> </w:t>
      </w:r>
      <w:r>
        <w:rPr>
          <w:rFonts w:hint="eastAsia" w:ascii="宋体" w:eastAsia="宋体"/>
          <w:color w:val="231F20"/>
          <w:sz w:val="24"/>
        </w:rPr>
        <w:t>一张图，</w:t>
      </w:r>
      <w:r>
        <w:rPr>
          <w:rFonts w:ascii="Times New Roman" w:eastAsia="Times New Roman"/>
          <w:color w:val="231F20"/>
          <w:sz w:val="24"/>
        </w:rPr>
        <w:t>P66</w:t>
      </w:r>
      <w:r>
        <w:rPr>
          <w:rFonts w:ascii="Times New Roman" w:eastAsia="Times New Roman"/>
          <w:color w:val="231F20"/>
          <w:spacing w:val="-16"/>
          <w:sz w:val="24"/>
        </w:rPr>
        <w:t xml:space="preserve"> </w:t>
      </w:r>
      <w:r>
        <w:rPr>
          <w:rFonts w:hint="eastAsia" w:ascii="宋体" w:eastAsia="宋体"/>
          <w:color w:val="231F20"/>
          <w:sz w:val="24"/>
        </w:rPr>
        <w:t>两张图，</w:t>
      </w:r>
      <w:r>
        <w:rPr>
          <w:rFonts w:ascii="Times New Roman" w:eastAsia="Times New Roman"/>
          <w:color w:val="231F20"/>
          <w:sz w:val="24"/>
        </w:rPr>
        <w:t>P84</w:t>
      </w:r>
      <w:r>
        <w:rPr>
          <w:rFonts w:ascii="Times New Roman" w:eastAsia="Times New Roman"/>
          <w:color w:val="231F20"/>
          <w:spacing w:val="-16"/>
          <w:sz w:val="24"/>
        </w:rPr>
        <w:t xml:space="preserve"> </w:t>
      </w:r>
      <w:r>
        <w:rPr>
          <w:rFonts w:hint="eastAsia" w:ascii="宋体" w:eastAsia="宋体"/>
          <w:color w:val="231F20"/>
          <w:sz w:val="24"/>
        </w:rPr>
        <w:t>一张图）；</w:t>
      </w:r>
    </w:p>
    <w:p w14:paraId="1F0C3167">
      <w:pPr>
        <w:spacing w:before="1"/>
        <w:ind w:left="1841" w:right="0" w:firstLine="0"/>
        <w:jc w:val="left"/>
        <w:rPr>
          <w:rFonts w:hint="eastAsia" w:ascii="宋体" w:eastAsia="宋体"/>
          <w:sz w:val="24"/>
        </w:rPr>
      </w:pPr>
      <w:r>
        <w:rPr>
          <w:rFonts w:hint="eastAsia" w:ascii="宋体" w:eastAsia="宋体"/>
          <w:color w:val="231F20"/>
          <w:sz w:val="24"/>
        </w:rPr>
        <w:t>全景网（</w:t>
      </w:r>
      <w:r>
        <w:rPr>
          <w:rFonts w:ascii="Times New Roman" w:eastAsia="Times New Roman"/>
          <w:color w:val="231F20"/>
          <w:sz w:val="24"/>
        </w:rPr>
        <w:t>P13</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7"/>
          <w:sz w:val="24"/>
        </w:rPr>
        <w:t>）；</w:t>
      </w:r>
    </w:p>
    <w:p w14:paraId="32EE3F03">
      <w:pPr>
        <w:spacing w:before="172" w:line="374" w:lineRule="auto"/>
        <w:ind w:left="1841" w:right="5490" w:firstLine="0"/>
        <w:jc w:val="left"/>
        <w:rPr>
          <w:rFonts w:hint="eastAsia" w:ascii="宋体" w:eastAsia="宋体"/>
          <w:sz w:val="24"/>
        </w:rPr>
      </w:pPr>
      <w:r>
        <w:rPr>
          <w:rFonts w:ascii="Times New Roman" w:eastAsia="Times New Roman"/>
          <w:color w:val="231F20"/>
          <w:sz w:val="24"/>
        </w:rPr>
        <w:t>Alamy Stock</w:t>
      </w:r>
      <w:r>
        <w:rPr>
          <w:rFonts w:hint="eastAsia" w:ascii="宋体" w:eastAsia="宋体"/>
          <w:color w:val="231F20"/>
          <w:sz w:val="24"/>
        </w:rPr>
        <w:t>（</w:t>
      </w:r>
      <w:r>
        <w:rPr>
          <w:rFonts w:ascii="Times New Roman" w:eastAsia="Times New Roman"/>
          <w:color w:val="231F20"/>
          <w:sz w:val="24"/>
        </w:rPr>
        <w:t>P49</w:t>
      </w:r>
      <w:r>
        <w:rPr>
          <w:rFonts w:ascii="Times New Roman" w:eastAsia="Times New Roman"/>
          <w:color w:val="231F20"/>
          <w:spacing w:val="-29"/>
          <w:sz w:val="24"/>
        </w:rPr>
        <w:t xml:space="preserve"> </w:t>
      </w:r>
      <w:r>
        <w:rPr>
          <w:rFonts w:hint="eastAsia" w:ascii="宋体" w:eastAsia="宋体"/>
          <w:color w:val="231F20"/>
          <w:sz w:val="24"/>
        </w:rPr>
        <w:t>一张图，</w:t>
      </w:r>
      <w:r>
        <w:rPr>
          <w:rFonts w:ascii="Times New Roman" w:eastAsia="Times New Roman"/>
          <w:color w:val="231F20"/>
          <w:sz w:val="24"/>
        </w:rPr>
        <w:t>P88</w:t>
      </w:r>
      <w:r>
        <w:rPr>
          <w:rFonts w:ascii="Times New Roman" w:eastAsia="Times New Roman"/>
          <w:color w:val="231F20"/>
          <w:spacing w:val="-29"/>
          <w:sz w:val="24"/>
        </w:rPr>
        <w:t xml:space="preserve"> </w:t>
      </w:r>
      <w:r>
        <w:rPr>
          <w:rFonts w:hint="eastAsia" w:ascii="宋体" w:eastAsia="宋体"/>
          <w:color w:val="231F20"/>
          <w:sz w:val="24"/>
        </w:rPr>
        <w:t xml:space="preserve">一张图）； </w:t>
      </w:r>
      <w:r>
        <w:rPr>
          <w:rFonts w:ascii="Times New Roman" w:eastAsia="Times New Roman"/>
          <w:color w:val="231F20"/>
          <w:sz w:val="24"/>
        </w:rPr>
        <w:t>Getty Images</w:t>
      </w:r>
      <w:r>
        <w:rPr>
          <w:rFonts w:hint="eastAsia" w:ascii="宋体" w:eastAsia="宋体"/>
          <w:color w:val="231F20"/>
          <w:sz w:val="24"/>
        </w:rPr>
        <w:t>（</w:t>
      </w:r>
      <w:r>
        <w:rPr>
          <w:rFonts w:ascii="Times New Roman" w:eastAsia="Times New Roman"/>
          <w:color w:val="231F20"/>
          <w:sz w:val="24"/>
        </w:rPr>
        <w:t>P28</w:t>
      </w:r>
      <w:r>
        <w:rPr>
          <w:rFonts w:ascii="Times New Roman" w:eastAsia="Times New Roman"/>
          <w:color w:val="231F20"/>
          <w:spacing w:val="-30"/>
          <w:sz w:val="24"/>
        </w:rPr>
        <w:t xml:space="preserve"> </w:t>
      </w:r>
      <w:r>
        <w:rPr>
          <w:rFonts w:hint="eastAsia" w:ascii="宋体" w:eastAsia="宋体"/>
          <w:color w:val="231F20"/>
          <w:sz w:val="24"/>
        </w:rPr>
        <w:t>一张图，</w:t>
      </w:r>
      <w:r>
        <w:rPr>
          <w:rFonts w:ascii="Times New Roman" w:eastAsia="Times New Roman"/>
          <w:color w:val="231F20"/>
          <w:sz w:val="24"/>
        </w:rPr>
        <w:t>P76</w:t>
      </w:r>
      <w:r>
        <w:rPr>
          <w:rFonts w:ascii="Times New Roman" w:eastAsia="Times New Roman"/>
          <w:color w:val="231F20"/>
          <w:spacing w:val="-30"/>
          <w:sz w:val="24"/>
        </w:rPr>
        <w:t xml:space="preserve"> </w:t>
      </w:r>
      <w:r>
        <w:rPr>
          <w:rFonts w:hint="eastAsia" w:ascii="宋体" w:eastAsia="宋体"/>
          <w:color w:val="231F20"/>
          <w:sz w:val="24"/>
        </w:rPr>
        <w:t xml:space="preserve">一张图）； </w:t>
      </w:r>
      <w:r>
        <w:rPr>
          <w:rFonts w:ascii="Times New Roman" w:eastAsia="Times New Roman"/>
          <w:color w:val="231F20"/>
          <w:spacing w:val="-2"/>
          <w:sz w:val="24"/>
        </w:rPr>
        <w:t>National</w:t>
      </w:r>
      <w:r>
        <w:rPr>
          <w:rFonts w:ascii="Times New Roman" w:eastAsia="Times New Roman"/>
          <w:color w:val="231F20"/>
          <w:spacing w:val="-7"/>
          <w:sz w:val="24"/>
        </w:rPr>
        <w:t xml:space="preserve"> </w:t>
      </w:r>
      <w:r>
        <w:rPr>
          <w:rFonts w:ascii="Times New Roman" w:eastAsia="Times New Roman"/>
          <w:color w:val="231F20"/>
          <w:spacing w:val="-2"/>
          <w:sz w:val="24"/>
        </w:rPr>
        <w:t>Geographic</w:t>
      </w:r>
      <w:r>
        <w:rPr>
          <w:rFonts w:ascii="Times New Roman" w:eastAsia="Times New Roman"/>
          <w:color w:val="231F20"/>
          <w:spacing w:val="-5"/>
          <w:sz w:val="24"/>
        </w:rPr>
        <w:t xml:space="preserve"> </w:t>
      </w:r>
      <w:r>
        <w:rPr>
          <w:rFonts w:ascii="Times New Roman" w:eastAsia="Times New Roman"/>
          <w:color w:val="231F20"/>
          <w:spacing w:val="-2"/>
          <w:sz w:val="24"/>
        </w:rPr>
        <w:t>Creative</w:t>
      </w:r>
      <w:r>
        <w:rPr>
          <w:rFonts w:hint="eastAsia" w:ascii="宋体" w:eastAsia="宋体"/>
          <w:color w:val="231F20"/>
          <w:spacing w:val="-2"/>
          <w:sz w:val="24"/>
        </w:rPr>
        <w:t>（</w:t>
      </w:r>
      <w:r>
        <w:rPr>
          <w:rFonts w:ascii="Times New Roman" w:eastAsia="Times New Roman"/>
          <w:color w:val="231F20"/>
          <w:spacing w:val="-2"/>
          <w:sz w:val="24"/>
        </w:rPr>
        <w:t>P76</w:t>
      </w:r>
      <w:r>
        <w:rPr>
          <w:rFonts w:ascii="Times New Roman" w:eastAsia="Times New Roman"/>
          <w:color w:val="231F20"/>
          <w:spacing w:val="-31"/>
          <w:sz w:val="24"/>
        </w:rPr>
        <w:t xml:space="preserve"> </w:t>
      </w:r>
      <w:r>
        <w:rPr>
          <w:rFonts w:hint="eastAsia" w:ascii="宋体" w:eastAsia="宋体"/>
          <w:color w:val="231F20"/>
          <w:spacing w:val="-2"/>
          <w:sz w:val="24"/>
        </w:rPr>
        <w:t>一张图</w:t>
      </w:r>
      <w:r>
        <w:rPr>
          <w:rFonts w:hint="eastAsia" w:ascii="宋体" w:eastAsia="宋体"/>
          <w:color w:val="231F20"/>
          <w:spacing w:val="-53"/>
          <w:sz w:val="24"/>
        </w:rPr>
        <w:t xml:space="preserve">）； </w:t>
      </w:r>
      <w:r>
        <w:rPr>
          <w:rFonts w:ascii="Times New Roman" w:eastAsia="Times New Roman"/>
          <w:color w:val="231F20"/>
          <w:sz w:val="24"/>
        </w:rPr>
        <w:t>Thinkstock</w:t>
      </w:r>
      <w:r>
        <w:rPr>
          <w:rFonts w:hint="eastAsia" w:ascii="宋体" w:eastAsia="宋体"/>
          <w:color w:val="231F20"/>
          <w:sz w:val="24"/>
        </w:rPr>
        <w:t>（</w:t>
      </w:r>
      <w:r>
        <w:rPr>
          <w:rFonts w:ascii="Times New Roman" w:eastAsia="Times New Roman"/>
          <w:color w:val="231F20"/>
          <w:sz w:val="24"/>
        </w:rPr>
        <w:t>P76</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90"/>
          <w:sz w:val="24"/>
        </w:rPr>
        <w:t>）</w:t>
      </w:r>
      <w:r>
        <w:rPr>
          <w:rFonts w:hint="eastAsia" w:ascii="宋体" w:eastAsia="宋体"/>
          <w:color w:val="231F20"/>
          <w:sz w:val="24"/>
        </w:rPr>
        <w:t>。</w:t>
      </w:r>
    </w:p>
    <w:p w14:paraId="7F4FABAA">
      <w:pPr>
        <w:pStyle w:val="11"/>
        <w:rPr>
          <w:rFonts w:ascii="宋体"/>
          <w:sz w:val="20"/>
        </w:rPr>
      </w:pPr>
    </w:p>
    <w:p w14:paraId="1EED63C5">
      <w:pPr>
        <w:pStyle w:val="11"/>
        <w:rPr>
          <w:rFonts w:ascii="宋体"/>
          <w:sz w:val="20"/>
        </w:rPr>
      </w:pPr>
    </w:p>
    <w:p w14:paraId="128DF699">
      <w:pPr>
        <w:pStyle w:val="11"/>
        <w:rPr>
          <w:rFonts w:ascii="宋体"/>
          <w:sz w:val="20"/>
        </w:rPr>
      </w:pPr>
    </w:p>
    <w:p w14:paraId="37FE53C3">
      <w:pPr>
        <w:pStyle w:val="11"/>
        <w:rPr>
          <w:rFonts w:ascii="宋体"/>
          <w:sz w:val="20"/>
        </w:rPr>
      </w:pPr>
    </w:p>
    <w:p w14:paraId="1D6668EC">
      <w:pPr>
        <w:pStyle w:val="11"/>
        <w:rPr>
          <w:rFonts w:ascii="宋体"/>
          <w:sz w:val="20"/>
        </w:rPr>
      </w:pPr>
    </w:p>
    <w:p w14:paraId="11EA8901">
      <w:pPr>
        <w:pStyle w:val="11"/>
        <w:rPr>
          <w:rFonts w:ascii="宋体"/>
          <w:sz w:val="20"/>
        </w:rPr>
      </w:pPr>
    </w:p>
    <w:p w14:paraId="70DA8917">
      <w:pPr>
        <w:pStyle w:val="11"/>
        <w:rPr>
          <w:rFonts w:ascii="宋体"/>
          <w:sz w:val="20"/>
        </w:rPr>
      </w:pPr>
    </w:p>
    <w:p w14:paraId="65E071C9">
      <w:pPr>
        <w:pStyle w:val="11"/>
        <w:rPr>
          <w:rFonts w:ascii="宋体"/>
          <w:sz w:val="20"/>
        </w:rPr>
      </w:pPr>
    </w:p>
    <w:p w14:paraId="2A36AF95">
      <w:pPr>
        <w:pStyle w:val="11"/>
        <w:rPr>
          <w:rFonts w:ascii="宋体"/>
          <w:sz w:val="20"/>
        </w:rPr>
      </w:pPr>
    </w:p>
    <w:p w14:paraId="59E68030">
      <w:pPr>
        <w:pStyle w:val="11"/>
        <w:rPr>
          <w:rFonts w:ascii="宋体"/>
          <w:sz w:val="20"/>
        </w:rPr>
      </w:pPr>
    </w:p>
    <w:p w14:paraId="1F134A3B">
      <w:pPr>
        <w:pStyle w:val="11"/>
        <w:rPr>
          <w:rFonts w:ascii="宋体"/>
          <w:sz w:val="20"/>
        </w:rPr>
      </w:pPr>
    </w:p>
    <w:p w14:paraId="57736317">
      <w:pPr>
        <w:pStyle w:val="11"/>
        <w:rPr>
          <w:rFonts w:ascii="宋体"/>
          <w:sz w:val="20"/>
        </w:rPr>
      </w:pPr>
    </w:p>
    <w:p w14:paraId="09D1C108">
      <w:pPr>
        <w:pStyle w:val="11"/>
        <w:rPr>
          <w:rFonts w:ascii="宋体"/>
          <w:sz w:val="20"/>
        </w:rPr>
      </w:pPr>
    </w:p>
    <w:p w14:paraId="6D018051">
      <w:pPr>
        <w:pStyle w:val="11"/>
        <w:rPr>
          <w:rFonts w:ascii="宋体"/>
          <w:sz w:val="20"/>
        </w:rPr>
      </w:pPr>
    </w:p>
    <w:p w14:paraId="75D798D4">
      <w:pPr>
        <w:pStyle w:val="11"/>
        <w:rPr>
          <w:rFonts w:ascii="宋体"/>
          <w:sz w:val="20"/>
        </w:rPr>
      </w:pPr>
    </w:p>
    <w:p w14:paraId="73B45478">
      <w:pPr>
        <w:pStyle w:val="11"/>
        <w:rPr>
          <w:rFonts w:ascii="宋体"/>
          <w:sz w:val="20"/>
        </w:rPr>
      </w:pPr>
    </w:p>
    <w:p w14:paraId="526E0954">
      <w:pPr>
        <w:pStyle w:val="11"/>
        <w:rPr>
          <w:rFonts w:ascii="宋体"/>
          <w:sz w:val="20"/>
        </w:rPr>
      </w:pPr>
    </w:p>
    <w:p w14:paraId="2BDDA84E">
      <w:pPr>
        <w:pStyle w:val="11"/>
        <w:rPr>
          <w:rFonts w:ascii="宋体"/>
          <w:sz w:val="20"/>
        </w:rPr>
      </w:pPr>
    </w:p>
    <w:p w14:paraId="48DD3639">
      <w:pPr>
        <w:pStyle w:val="11"/>
        <w:rPr>
          <w:rFonts w:ascii="宋体"/>
          <w:sz w:val="20"/>
        </w:rPr>
      </w:pPr>
    </w:p>
    <w:p w14:paraId="550E28E1">
      <w:pPr>
        <w:pStyle w:val="11"/>
        <w:rPr>
          <w:rFonts w:ascii="宋体"/>
          <w:sz w:val="20"/>
        </w:rPr>
      </w:pPr>
    </w:p>
    <w:p w14:paraId="3AC57C2A">
      <w:pPr>
        <w:pStyle w:val="11"/>
        <w:rPr>
          <w:rFonts w:ascii="宋体"/>
          <w:sz w:val="20"/>
        </w:rPr>
      </w:pPr>
    </w:p>
    <w:p w14:paraId="0A227E3B">
      <w:pPr>
        <w:pStyle w:val="11"/>
        <w:rPr>
          <w:rFonts w:ascii="宋体"/>
          <w:sz w:val="20"/>
        </w:rPr>
      </w:pPr>
    </w:p>
    <w:p w14:paraId="2AF068AF">
      <w:pPr>
        <w:pStyle w:val="11"/>
        <w:rPr>
          <w:rFonts w:ascii="宋体"/>
          <w:sz w:val="20"/>
        </w:rPr>
      </w:pPr>
    </w:p>
    <w:p w14:paraId="34D73EF6">
      <w:pPr>
        <w:pStyle w:val="11"/>
        <w:rPr>
          <w:rFonts w:ascii="宋体"/>
          <w:sz w:val="20"/>
        </w:rPr>
      </w:pPr>
    </w:p>
    <w:p w14:paraId="0806A22F">
      <w:pPr>
        <w:pStyle w:val="11"/>
        <w:rPr>
          <w:rFonts w:ascii="宋体"/>
          <w:sz w:val="20"/>
        </w:rPr>
      </w:pPr>
    </w:p>
    <w:p w14:paraId="50232619">
      <w:pPr>
        <w:pStyle w:val="11"/>
        <w:rPr>
          <w:rFonts w:ascii="宋体"/>
          <w:sz w:val="20"/>
        </w:rPr>
      </w:pPr>
    </w:p>
    <w:p w14:paraId="22F2F9B5">
      <w:pPr>
        <w:pStyle w:val="11"/>
        <w:rPr>
          <w:rFonts w:ascii="宋体"/>
          <w:sz w:val="20"/>
        </w:rPr>
      </w:pPr>
    </w:p>
    <w:p w14:paraId="746C7620">
      <w:pPr>
        <w:pStyle w:val="11"/>
        <w:rPr>
          <w:rFonts w:ascii="宋体"/>
          <w:sz w:val="20"/>
        </w:rPr>
      </w:pPr>
    </w:p>
    <w:p w14:paraId="6E02A4B2">
      <w:pPr>
        <w:pStyle w:val="11"/>
        <w:rPr>
          <w:rFonts w:ascii="宋体"/>
          <w:sz w:val="20"/>
        </w:rPr>
      </w:pPr>
    </w:p>
    <w:p w14:paraId="4CFA6D72">
      <w:pPr>
        <w:pStyle w:val="11"/>
        <w:rPr>
          <w:rFonts w:ascii="宋体"/>
          <w:sz w:val="20"/>
        </w:rPr>
      </w:pPr>
    </w:p>
    <w:p w14:paraId="4F6B75D2">
      <w:pPr>
        <w:pStyle w:val="11"/>
        <w:rPr>
          <w:rFonts w:ascii="宋体"/>
          <w:sz w:val="20"/>
        </w:rPr>
      </w:pPr>
    </w:p>
    <w:p w14:paraId="78D8750E">
      <w:pPr>
        <w:pStyle w:val="11"/>
        <w:rPr>
          <w:rFonts w:ascii="宋体"/>
          <w:sz w:val="20"/>
        </w:rPr>
      </w:pPr>
    </w:p>
    <w:p w14:paraId="3AFBC7EE">
      <w:pPr>
        <w:pStyle w:val="11"/>
        <w:rPr>
          <w:rFonts w:ascii="宋体"/>
          <w:sz w:val="20"/>
        </w:rPr>
      </w:pPr>
    </w:p>
    <w:p w14:paraId="328B1260">
      <w:pPr>
        <w:pStyle w:val="11"/>
        <w:rPr>
          <w:rFonts w:ascii="宋体"/>
          <w:sz w:val="20"/>
        </w:rPr>
      </w:pPr>
    </w:p>
    <w:p w14:paraId="444E3A09">
      <w:pPr>
        <w:pStyle w:val="11"/>
        <w:spacing w:before="3"/>
        <w:rPr>
          <w:rFonts w:ascii="宋体"/>
          <w:sz w:val="28"/>
        </w:rPr>
      </w:pPr>
    </w:p>
    <w:p w14:paraId="4A5C8599">
      <w:pPr>
        <w:spacing w:after="0"/>
        <w:rPr>
          <w:rFonts w:ascii="宋体"/>
          <w:sz w:val="28"/>
        </w:rPr>
        <w:sectPr>
          <w:pgSz w:w="11910" w:h="16840"/>
          <w:pgMar w:top="80" w:right="0" w:bottom="0" w:left="0" w:header="720" w:footer="720" w:gutter="0"/>
          <w:cols w:space="720" w:num="1"/>
        </w:sectPr>
      </w:pPr>
    </w:p>
    <w:p w14:paraId="52319D0B">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0A64E378">
      <w:pPr>
        <w:pStyle w:val="11"/>
        <w:rPr>
          <w:rFonts w:ascii="宋体"/>
          <w:sz w:val="20"/>
        </w:rPr>
      </w:pPr>
    </w:p>
    <w:p w14:paraId="7E50B9BB">
      <w:pPr>
        <w:pStyle w:val="11"/>
        <w:rPr>
          <w:rFonts w:ascii="宋体"/>
          <w:sz w:val="20"/>
        </w:rPr>
      </w:pPr>
    </w:p>
    <w:p w14:paraId="5B9E9031">
      <w:pPr>
        <w:pStyle w:val="11"/>
        <w:rPr>
          <w:rFonts w:ascii="宋体"/>
          <w:sz w:val="20"/>
        </w:rPr>
      </w:pPr>
    </w:p>
    <w:p w14:paraId="3DF264CD">
      <w:pPr>
        <w:pStyle w:val="11"/>
        <w:rPr>
          <w:rFonts w:ascii="宋体"/>
          <w:sz w:val="20"/>
        </w:rPr>
      </w:pPr>
    </w:p>
    <w:p w14:paraId="092EB5FD">
      <w:pPr>
        <w:pStyle w:val="11"/>
        <w:rPr>
          <w:rFonts w:ascii="宋体"/>
          <w:sz w:val="20"/>
        </w:rPr>
      </w:pPr>
    </w:p>
    <w:p w14:paraId="7CAF0F3C">
      <w:pPr>
        <w:pStyle w:val="11"/>
        <w:rPr>
          <w:rFonts w:ascii="宋体"/>
          <w:sz w:val="20"/>
        </w:rPr>
      </w:pPr>
    </w:p>
    <w:p w14:paraId="0C033E03">
      <w:pPr>
        <w:pStyle w:val="11"/>
        <w:rPr>
          <w:rFonts w:ascii="宋体"/>
          <w:sz w:val="20"/>
        </w:rPr>
      </w:pPr>
    </w:p>
    <w:p w14:paraId="134E14F7">
      <w:pPr>
        <w:pStyle w:val="11"/>
        <w:rPr>
          <w:rFonts w:ascii="宋体"/>
          <w:sz w:val="20"/>
        </w:rPr>
      </w:pPr>
    </w:p>
    <w:p w14:paraId="7910E6F9">
      <w:pPr>
        <w:pStyle w:val="11"/>
        <w:rPr>
          <w:rFonts w:ascii="宋体"/>
          <w:sz w:val="20"/>
        </w:rPr>
      </w:pPr>
    </w:p>
    <w:p w14:paraId="6C46961D">
      <w:pPr>
        <w:pStyle w:val="11"/>
        <w:rPr>
          <w:rFonts w:ascii="宋体"/>
          <w:sz w:val="20"/>
        </w:rPr>
      </w:pPr>
    </w:p>
    <w:p w14:paraId="4EFBAFEF">
      <w:pPr>
        <w:pStyle w:val="11"/>
        <w:rPr>
          <w:rFonts w:ascii="宋体"/>
          <w:sz w:val="20"/>
        </w:rPr>
      </w:pPr>
    </w:p>
    <w:p w14:paraId="022CD3E2">
      <w:pPr>
        <w:pStyle w:val="11"/>
        <w:rPr>
          <w:rFonts w:ascii="宋体"/>
          <w:sz w:val="20"/>
        </w:rPr>
      </w:pPr>
    </w:p>
    <w:p w14:paraId="31E7387A">
      <w:pPr>
        <w:pStyle w:val="11"/>
        <w:rPr>
          <w:rFonts w:ascii="宋体"/>
          <w:sz w:val="20"/>
        </w:rPr>
      </w:pPr>
    </w:p>
    <w:p w14:paraId="246363F5">
      <w:pPr>
        <w:pStyle w:val="11"/>
        <w:rPr>
          <w:rFonts w:ascii="宋体"/>
          <w:sz w:val="20"/>
        </w:rPr>
      </w:pPr>
    </w:p>
    <w:p w14:paraId="1DD71BA1">
      <w:pPr>
        <w:pStyle w:val="11"/>
        <w:rPr>
          <w:rFonts w:ascii="宋体"/>
          <w:sz w:val="20"/>
        </w:rPr>
      </w:pPr>
    </w:p>
    <w:p w14:paraId="2D46530C">
      <w:pPr>
        <w:pStyle w:val="11"/>
        <w:rPr>
          <w:rFonts w:ascii="宋体"/>
          <w:sz w:val="20"/>
        </w:rPr>
      </w:pPr>
    </w:p>
    <w:p w14:paraId="1CF3B7E2">
      <w:pPr>
        <w:pStyle w:val="11"/>
        <w:rPr>
          <w:rFonts w:ascii="宋体"/>
          <w:sz w:val="20"/>
        </w:rPr>
      </w:pPr>
    </w:p>
    <w:p w14:paraId="1D88818F">
      <w:pPr>
        <w:pStyle w:val="11"/>
        <w:rPr>
          <w:rFonts w:ascii="宋体"/>
          <w:sz w:val="20"/>
        </w:rPr>
      </w:pPr>
    </w:p>
    <w:p w14:paraId="4F53A443">
      <w:pPr>
        <w:pStyle w:val="11"/>
        <w:rPr>
          <w:rFonts w:ascii="宋体"/>
          <w:sz w:val="20"/>
        </w:rPr>
      </w:pPr>
    </w:p>
    <w:p w14:paraId="4D078184">
      <w:pPr>
        <w:pStyle w:val="11"/>
        <w:rPr>
          <w:rFonts w:ascii="宋体"/>
          <w:sz w:val="20"/>
        </w:rPr>
      </w:pPr>
    </w:p>
    <w:p w14:paraId="188965BC">
      <w:pPr>
        <w:pStyle w:val="11"/>
        <w:rPr>
          <w:rFonts w:ascii="宋体"/>
          <w:sz w:val="20"/>
        </w:rPr>
      </w:pPr>
    </w:p>
    <w:p w14:paraId="33FF67E0">
      <w:pPr>
        <w:pStyle w:val="11"/>
        <w:rPr>
          <w:rFonts w:ascii="宋体"/>
          <w:sz w:val="20"/>
        </w:rPr>
      </w:pPr>
    </w:p>
    <w:p w14:paraId="5DC6A3C3">
      <w:pPr>
        <w:pStyle w:val="11"/>
        <w:rPr>
          <w:rFonts w:ascii="宋体"/>
          <w:sz w:val="20"/>
        </w:rPr>
      </w:pPr>
    </w:p>
    <w:p w14:paraId="2D10AE53">
      <w:pPr>
        <w:pStyle w:val="11"/>
        <w:rPr>
          <w:rFonts w:ascii="宋体"/>
          <w:sz w:val="20"/>
        </w:rPr>
      </w:pPr>
    </w:p>
    <w:p w14:paraId="12728324">
      <w:pPr>
        <w:pStyle w:val="11"/>
        <w:rPr>
          <w:rFonts w:ascii="宋体"/>
          <w:sz w:val="20"/>
        </w:rPr>
      </w:pPr>
    </w:p>
    <w:p w14:paraId="15EBA12E">
      <w:pPr>
        <w:pStyle w:val="11"/>
        <w:rPr>
          <w:rFonts w:ascii="宋体"/>
          <w:sz w:val="20"/>
        </w:rPr>
      </w:pPr>
    </w:p>
    <w:p w14:paraId="2FFF4612">
      <w:pPr>
        <w:pStyle w:val="11"/>
        <w:rPr>
          <w:rFonts w:ascii="宋体"/>
          <w:sz w:val="20"/>
        </w:rPr>
      </w:pPr>
    </w:p>
    <w:p w14:paraId="6BD2EB9E">
      <w:pPr>
        <w:pStyle w:val="11"/>
        <w:rPr>
          <w:rFonts w:ascii="宋体"/>
          <w:sz w:val="20"/>
        </w:rPr>
      </w:pPr>
    </w:p>
    <w:p w14:paraId="729A71E7">
      <w:pPr>
        <w:pStyle w:val="11"/>
        <w:rPr>
          <w:rFonts w:ascii="宋体"/>
          <w:sz w:val="20"/>
        </w:rPr>
      </w:pPr>
    </w:p>
    <w:p w14:paraId="0B5F4BD4">
      <w:pPr>
        <w:pStyle w:val="11"/>
        <w:rPr>
          <w:rFonts w:ascii="宋体"/>
          <w:sz w:val="20"/>
        </w:rPr>
      </w:pPr>
    </w:p>
    <w:p w14:paraId="37DEAF16">
      <w:pPr>
        <w:pStyle w:val="11"/>
        <w:rPr>
          <w:rFonts w:ascii="宋体"/>
          <w:sz w:val="20"/>
        </w:rPr>
      </w:pPr>
    </w:p>
    <w:p w14:paraId="16DCD785">
      <w:pPr>
        <w:pStyle w:val="11"/>
        <w:rPr>
          <w:rFonts w:ascii="宋体"/>
          <w:sz w:val="20"/>
        </w:rPr>
      </w:pPr>
    </w:p>
    <w:p w14:paraId="00CEE589">
      <w:pPr>
        <w:pStyle w:val="11"/>
        <w:rPr>
          <w:rFonts w:ascii="宋体"/>
          <w:sz w:val="20"/>
        </w:rPr>
      </w:pPr>
    </w:p>
    <w:p w14:paraId="6EBB722A">
      <w:pPr>
        <w:pStyle w:val="11"/>
        <w:rPr>
          <w:rFonts w:ascii="宋体"/>
          <w:sz w:val="20"/>
        </w:rPr>
      </w:pPr>
    </w:p>
    <w:p w14:paraId="6B0C3D61">
      <w:pPr>
        <w:pStyle w:val="11"/>
        <w:rPr>
          <w:rFonts w:ascii="宋体"/>
          <w:sz w:val="20"/>
        </w:rPr>
      </w:pPr>
    </w:p>
    <w:p w14:paraId="3C3F6C94">
      <w:pPr>
        <w:pStyle w:val="11"/>
        <w:rPr>
          <w:rFonts w:ascii="宋体"/>
          <w:sz w:val="20"/>
        </w:rPr>
      </w:pPr>
    </w:p>
    <w:p w14:paraId="63B3CF5E">
      <w:pPr>
        <w:pStyle w:val="11"/>
        <w:rPr>
          <w:rFonts w:ascii="宋体"/>
          <w:sz w:val="20"/>
        </w:rPr>
      </w:pPr>
    </w:p>
    <w:p w14:paraId="2294256A">
      <w:pPr>
        <w:pStyle w:val="11"/>
        <w:rPr>
          <w:rFonts w:ascii="宋体"/>
          <w:sz w:val="20"/>
        </w:rPr>
      </w:pPr>
    </w:p>
    <w:p w14:paraId="0E93D865">
      <w:pPr>
        <w:pStyle w:val="11"/>
        <w:rPr>
          <w:rFonts w:ascii="宋体"/>
          <w:sz w:val="20"/>
        </w:rPr>
      </w:pPr>
    </w:p>
    <w:p w14:paraId="00D4A958">
      <w:pPr>
        <w:pStyle w:val="11"/>
        <w:rPr>
          <w:rFonts w:ascii="宋体"/>
          <w:sz w:val="20"/>
        </w:rPr>
      </w:pPr>
    </w:p>
    <w:p w14:paraId="284ED600">
      <w:pPr>
        <w:pStyle w:val="11"/>
        <w:rPr>
          <w:rFonts w:ascii="宋体"/>
          <w:sz w:val="20"/>
        </w:rPr>
      </w:pPr>
    </w:p>
    <w:p w14:paraId="3F21715D">
      <w:pPr>
        <w:pStyle w:val="11"/>
        <w:rPr>
          <w:rFonts w:ascii="宋体"/>
          <w:sz w:val="20"/>
        </w:rPr>
      </w:pPr>
    </w:p>
    <w:p w14:paraId="22773107">
      <w:pPr>
        <w:pStyle w:val="11"/>
        <w:rPr>
          <w:rFonts w:ascii="宋体"/>
          <w:sz w:val="20"/>
        </w:rPr>
      </w:pPr>
    </w:p>
    <w:p w14:paraId="5890FAFA">
      <w:pPr>
        <w:pStyle w:val="11"/>
        <w:rPr>
          <w:rFonts w:ascii="宋体"/>
          <w:sz w:val="20"/>
        </w:rPr>
      </w:pPr>
    </w:p>
    <w:p w14:paraId="3907BEBA">
      <w:pPr>
        <w:pStyle w:val="11"/>
        <w:rPr>
          <w:rFonts w:ascii="宋体"/>
          <w:sz w:val="20"/>
        </w:rPr>
      </w:pPr>
    </w:p>
    <w:p w14:paraId="7819F571">
      <w:pPr>
        <w:pStyle w:val="11"/>
        <w:rPr>
          <w:rFonts w:ascii="宋体"/>
          <w:sz w:val="20"/>
        </w:rPr>
      </w:pPr>
    </w:p>
    <w:p w14:paraId="08076E1F">
      <w:pPr>
        <w:pStyle w:val="11"/>
        <w:rPr>
          <w:rFonts w:ascii="宋体"/>
          <w:sz w:val="20"/>
        </w:rPr>
      </w:pPr>
    </w:p>
    <w:p w14:paraId="1575B44A">
      <w:pPr>
        <w:pStyle w:val="11"/>
        <w:rPr>
          <w:rFonts w:ascii="宋体"/>
          <w:sz w:val="20"/>
        </w:rPr>
      </w:pPr>
    </w:p>
    <w:p w14:paraId="6E023511">
      <w:pPr>
        <w:pStyle w:val="11"/>
        <w:rPr>
          <w:rFonts w:ascii="宋体"/>
          <w:sz w:val="20"/>
        </w:rPr>
      </w:pPr>
    </w:p>
    <w:p w14:paraId="503D7B65">
      <w:pPr>
        <w:pStyle w:val="11"/>
        <w:rPr>
          <w:rFonts w:ascii="宋体"/>
          <w:sz w:val="20"/>
        </w:rPr>
      </w:pPr>
    </w:p>
    <w:p w14:paraId="236B8D03">
      <w:pPr>
        <w:pStyle w:val="11"/>
        <w:rPr>
          <w:rFonts w:ascii="宋体"/>
          <w:sz w:val="20"/>
        </w:rPr>
      </w:pPr>
    </w:p>
    <w:p w14:paraId="419508BF">
      <w:pPr>
        <w:pStyle w:val="11"/>
        <w:rPr>
          <w:rFonts w:ascii="宋体"/>
          <w:sz w:val="20"/>
        </w:rPr>
      </w:pPr>
    </w:p>
    <w:p w14:paraId="0FB73DE6">
      <w:pPr>
        <w:pStyle w:val="11"/>
        <w:rPr>
          <w:rFonts w:ascii="宋体"/>
          <w:sz w:val="20"/>
        </w:rPr>
      </w:pPr>
    </w:p>
    <w:p w14:paraId="5E479113">
      <w:pPr>
        <w:pStyle w:val="11"/>
        <w:rPr>
          <w:rFonts w:ascii="宋体"/>
          <w:sz w:val="20"/>
        </w:rPr>
      </w:pPr>
    </w:p>
    <w:p w14:paraId="42D43A32">
      <w:pPr>
        <w:pStyle w:val="11"/>
        <w:rPr>
          <w:rFonts w:ascii="宋体"/>
          <w:sz w:val="20"/>
        </w:rPr>
      </w:pPr>
    </w:p>
    <w:p w14:paraId="3AACF926">
      <w:pPr>
        <w:pStyle w:val="11"/>
        <w:rPr>
          <w:rFonts w:ascii="宋体"/>
          <w:sz w:val="20"/>
        </w:rPr>
      </w:pPr>
    </w:p>
    <w:p w14:paraId="27FCFFC4">
      <w:pPr>
        <w:pStyle w:val="11"/>
        <w:rPr>
          <w:rFonts w:ascii="宋体"/>
          <w:sz w:val="20"/>
        </w:rPr>
      </w:pPr>
    </w:p>
    <w:p w14:paraId="0B5B966E">
      <w:pPr>
        <w:pStyle w:val="11"/>
        <w:rPr>
          <w:rFonts w:ascii="宋体"/>
          <w:sz w:val="20"/>
        </w:rPr>
      </w:pPr>
    </w:p>
    <w:p w14:paraId="7AFFBA6D">
      <w:pPr>
        <w:pStyle w:val="11"/>
        <w:rPr>
          <w:rFonts w:ascii="宋体"/>
          <w:sz w:val="20"/>
        </w:rPr>
      </w:pPr>
    </w:p>
    <w:p w14:paraId="0F47BD44">
      <w:pPr>
        <w:pStyle w:val="11"/>
        <w:rPr>
          <w:rFonts w:ascii="宋体"/>
          <w:sz w:val="20"/>
        </w:rPr>
      </w:pPr>
    </w:p>
    <w:p w14:paraId="47A04DA8">
      <w:pPr>
        <w:pStyle w:val="11"/>
        <w:spacing w:before="11"/>
        <w:rPr>
          <w:rFonts w:ascii="宋体"/>
          <w:sz w:val="24"/>
        </w:rPr>
      </w:pPr>
    </w:p>
    <w:p w14:paraId="1838D9D1">
      <w:pPr>
        <w:spacing w:after="0"/>
        <w:rPr>
          <w:rFonts w:ascii="宋体"/>
          <w:sz w:val="24"/>
        </w:rPr>
        <w:sectPr>
          <w:pgSz w:w="11910" w:h="16840"/>
          <w:pgMar w:top="80" w:right="0" w:bottom="0" w:left="0" w:header="720" w:footer="720" w:gutter="0"/>
          <w:cols w:space="720" w:num="1"/>
        </w:sectPr>
      </w:pPr>
    </w:p>
    <w:p w14:paraId="318B957F">
      <w:pPr>
        <w:spacing w:before="52"/>
        <w:ind w:left="604" w:right="0" w:firstLine="0"/>
        <w:jc w:val="left"/>
        <w:rPr>
          <w:sz w:val="17"/>
        </w:rPr>
      </w:pPr>
      <w:r>
        <w:rPr>
          <w:color w:val="FFFFFF"/>
          <w:w w:val="98"/>
          <w:sz w:val="17"/>
        </w:rPr>
        <w:t>®</w:t>
      </w:r>
    </w:p>
    <w:p w14:paraId="16625065">
      <w:pPr>
        <w:pStyle w:val="11"/>
        <w:rPr>
          <w:sz w:val="20"/>
        </w:rPr>
      </w:pPr>
    </w:p>
    <w:p w14:paraId="305DCB19">
      <w:pPr>
        <w:pStyle w:val="11"/>
        <w:rPr>
          <w:sz w:val="20"/>
        </w:rPr>
      </w:pPr>
    </w:p>
    <w:p w14:paraId="07F33946">
      <w:pPr>
        <w:pStyle w:val="11"/>
        <w:rPr>
          <w:sz w:val="20"/>
        </w:rPr>
      </w:pPr>
    </w:p>
    <w:p w14:paraId="305EA23B">
      <w:pPr>
        <w:pStyle w:val="11"/>
        <w:rPr>
          <w:sz w:val="20"/>
        </w:rPr>
      </w:pPr>
    </w:p>
    <w:p w14:paraId="755F66E4">
      <w:pPr>
        <w:pStyle w:val="11"/>
        <w:rPr>
          <w:sz w:val="20"/>
        </w:rPr>
      </w:pPr>
    </w:p>
    <w:p w14:paraId="46E95BEF">
      <w:pPr>
        <w:pStyle w:val="11"/>
        <w:rPr>
          <w:sz w:val="20"/>
        </w:rPr>
      </w:pPr>
    </w:p>
    <w:p w14:paraId="2F54C455">
      <w:pPr>
        <w:pStyle w:val="11"/>
        <w:rPr>
          <w:sz w:val="20"/>
        </w:rPr>
      </w:pPr>
    </w:p>
    <w:p w14:paraId="4B35E333">
      <w:pPr>
        <w:pStyle w:val="11"/>
        <w:rPr>
          <w:sz w:val="20"/>
        </w:rPr>
      </w:pPr>
    </w:p>
    <w:p w14:paraId="56992306">
      <w:pPr>
        <w:pStyle w:val="11"/>
        <w:rPr>
          <w:sz w:val="20"/>
        </w:rPr>
      </w:pPr>
    </w:p>
    <w:p w14:paraId="1DC117CC">
      <w:pPr>
        <w:pStyle w:val="11"/>
        <w:rPr>
          <w:sz w:val="20"/>
        </w:rPr>
      </w:pPr>
    </w:p>
    <w:p w14:paraId="20DD42FE">
      <w:pPr>
        <w:pStyle w:val="11"/>
        <w:rPr>
          <w:sz w:val="20"/>
        </w:rPr>
      </w:pPr>
    </w:p>
    <w:p w14:paraId="2027CE79">
      <w:pPr>
        <w:pStyle w:val="11"/>
        <w:rPr>
          <w:sz w:val="20"/>
        </w:rPr>
      </w:pPr>
    </w:p>
    <w:p w14:paraId="3D4D90E6">
      <w:pPr>
        <w:pStyle w:val="11"/>
        <w:rPr>
          <w:sz w:val="20"/>
        </w:rPr>
      </w:pPr>
    </w:p>
    <w:p w14:paraId="4EFB5D01">
      <w:pPr>
        <w:pStyle w:val="11"/>
        <w:rPr>
          <w:sz w:val="20"/>
        </w:rPr>
      </w:pPr>
    </w:p>
    <w:p w14:paraId="2D58C6EE">
      <w:pPr>
        <w:pStyle w:val="11"/>
        <w:rPr>
          <w:sz w:val="20"/>
        </w:rPr>
      </w:pPr>
    </w:p>
    <w:p w14:paraId="6A149E3C">
      <w:pPr>
        <w:pStyle w:val="11"/>
        <w:rPr>
          <w:sz w:val="20"/>
        </w:rPr>
      </w:pPr>
    </w:p>
    <w:p w14:paraId="1F1A8145">
      <w:pPr>
        <w:pStyle w:val="11"/>
        <w:rPr>
          <w:sz w:val="20"/>
        </w:rPr>
      </w:pPr>
    </w:p>
    <w:p w14:paraId="2ECBD572">
      <w:pPr>
        <w:pStyle w:val="11"/>
        <w:rPr>
          <w:sz w:val="20"/>
        </w:rPr>
      </w:pPr>
    </w:p>
    <w:p w14:paraId="6F4C97CF">
      <w:pPr>
        <w:pStyle w:val="11"/>
        <w:rPr>
          <w:sz w:val="20"/>
        </w:rPr>
      </w:pPr>
    </w:p>
    <w:p w14:paraId="081A1075">
      <w:pPr>
        <w:pStyle w:val="11"/>
        <w:rPr>
          <w:sz w:val="20"/>
        </w:rPr>
      </w:pPr>
    </w:p>
    <w:p w14:paraId="5BDBE764">
      <w:pPr>
        <w:pStyle w:val="11"/>
        <w:rPr>
          <w:sz w:val="20"/>
        </w:rPr>
      </w:pPr>
    </w:p>
    <w:p w14:paraId="7BED829F">
      <w:pPr>
        <w:pStyle w:val="11"/>
        <w:spacing w:before="4"/>
        <w:rPr>
          <w:sz w:val="26"/>
        </w:rPr>
      </w:pPr>
    </w:p>
    <w:p w14:paraId="6625F7CA">
      <w:pPr>
        <w:spacing w:before="92"/>
        <w:ind w:left="132" w:right="0" w:firstLine="0"/>
        <w:jc w:val="left"/>
        <w:rPr>
          <w:b/>
          <w:sz w:val="24"/>
        </w:rPr>
      </w:pPr>
      <w:r>
        <w:rPr>
          <w:b/>
          <w:color w:val="F5C87F"/>
          <w:spacing w:val="-6"/>
          <w:sz w:val="24"/>
        </w:rPr>
        <w:t>PUTONG</w:t>
      </w:r>
      <w:r>
        <w:rPr>
          <w:b/>
          <w:color w:val="F5C87F"/>
          <w:sz w:val="24"/>
        </w:rPr>
        <w:t xml:space="preserve"> </w:t>
      </w:r>
      <w:r>
        <w:rPr>
          <w:b/>
          <w:color w:val="F5C87F"/>
          <w:spacing w:val="-6"/>
          <w:sz w:val="24"/>
        </w:rPr>
        <w:t>GAOZHONG</w:t>
      </w:r>
      <w:r>
        <w:rPr>
          <w:b/>
          <w:color w:val="F5C87F"/>
          <w:spacing w:val="1"/>
          <w:sz w:val="24"/>
        </w:rPr>
        <w:t xml:space="preserve"> </w:t>
      </w:r>
      <w:r>
        <w:rPr>
          <w:b/>
          <w:color w:val="F5C87F"/>
          <w:spacing w:val="-6"/>
          <w:sz w:val="24"/>
        </w:rPr>
        <w:t>JIAOKESHU</w:t>
      </w:r>
    </w:p>
    <w:p w14:paraId="16D76E9A">
      <w:pPr>
        <w:spacing w:before="124"/>
        <w:ind w:left="132" w:right="0" w:firstLine="0"/>
        <w:jc w:val="left"/>
        <w:rPr>
          <w:b/>
          <w:sz w:val="36"/>
        </w:rPr>
      </w:pPr>
      <w:r>
        <w:rPr>
          <w:b/>
          <w:color w:val="F5C87F"/>
          <w:spacing w:val="-2"/>
          <w:sz w:val="36"/>
        </w:rPr>
        <w:t>YINGYU</w:t>
      </w:r>
    </w:p>
    <w:p w14:paraId="588B39FC">
      <w:pPr>
        <w:pStyle w:val="11"/>
        <w:rPr>
          <w:b/>
          <w:sz w:val="20"/>
        </w:rPr>
      </w:pPr>
    </w:p>
    <w:p w14:paraId="733F6C1D">
      <w:pPr>
        <w:pStyle w:val="11"/>
        <w:rPr>
          <w:b/>
          <w:sz w:val="20"/>
        </w:rPr>
      </w:pPr>
    </w:p>
    <w:p w14:paraId="22AF0479">
      <w:pPr>
        <w:pStyle w:val="11"/>
        <w:rPr>
          <w:b/>
          <w:sz w:val="20"/>
        </w:rPr>
      </w:pPr>
    </w:p>
    <w:p w14:paraId="4E9E9081">
      <w:pPr>
        <w:pStyle w:val="11"/>
        <w:rPr>
          <w:b/>
          <w:sz w:val="20"/>
        </w:rPr>
      </w:pPr>
    </w:p>
    <w:p w14:paraId="0C9402FB">
      <w:pPr>
        <w:pStyle w:val="11"/>
        <w:rPr>
          <w:b/>
          <w:sz w:val="20"/>
        </w:rPr>
      </w:pPr>
    </w:p>
    <w:p w14:paraId="0E07D17B">
      <w:pPr>
        <w:pStyle w:val="11"/>
        <w:rPr>
          <w:b/>
          <w:sz w:val="20"/>
        </w:rPr>
      </w:pPr>
    </w:p>
    <w:p w14:paraId="3289FF4B">
      <w:pPr>
        <w:pStyle w:val="11"/>
        <w:rPr>
          <w:b/>
          <w:sz w:val="20"/>
        </w:rPr>
      </w:pPr>
    </w:p>
    <w:p w14:paraId="12574417">
      <w:pPr>
        <w:pStyle w:val="11"/>
        <w:rPr>
          <w:b/>
          <w:sz w:val="20"/>
        </w:rPr>
      </w:pPr>
    </w:p>
    <w:p w14:paraId="370DB486">
      <w:pPr>
        <w:pStyle w:val="11"/>
        <w:rPr>
          <w:b/>
          <w:sz w:val="20"/>
        </w:rPr>
      </w:pPr>
    </w:p>
    <w:p w14:paraId="5767BE83">
      <w:pPr>
        <w:pStyle w:val="11"/>
        <w:rPr>
          <w:b/>
          <w:sz w:val="20"/>
        </w:rPr>
      </w:pPr>
    </w:p>
    <w:p w14:paraId="2B5DDEE5">
      <w:pPr>
        <w:pStyle w:val="11"/>
        <w:rPr>
          <w:b/>
          <w:sz w:val="20"/>
        </w:rPr>
      </w:pPr>
    </w:p>
    <w:p w14:paraId="11BE27BC">
      <w:pPr>
        <w:pStyle w:val="11"/>
        <w:rPr>
          <w:b/>
          <w:sz w:val="20"/>
        </w:rPr>
      </w:pPr>
    </w:p>
    <w:p w14:paraId="1767E139">
      <w:pPr>
        <w:pStyle w:val="11"/>
        <w:rPr>
          <w:b/>
          <w:sz w:val="20"/>
        </w:rPr>
      </w:pPr>
    </w:p>
    <w:p w14:paraId="783C8E55">
      <w:pPr>
        <w:pStyle w:val="11"/>
        <w:rPr>
          <w:b/>
          <w:sz w:val="20"/>
        </w:rPr>
      </w:pPr>
    </w:p>
    <w:p w14:paraId="7B8BAA9E">
      <w:pPr>
        <w:pStyle w:val="11"/>
        <w:rPr>
          <w:b/>
          <w:sz w:val="20"/>
        </w:rPr>
      </w:pPr>
    </w:p>
    <w:p w14:paraId="43019C01">
      <w:pPr>
        <w:pStyle w:val="11"/>
        <w:rPr>
          <w:b/>
          <w:sz w:val="20"/>
        </w:rPr>
      </w:pPr>
    </w:p>
    <w:p w14:paraId="3DCC0552">
      <w:pPr>
        <w:pStyle w:val="11"/>
        <w:rPr>
          <w:b/>
          <w:sz w:val="20"/>
        </w:rPr>
      </w:pPr>
    </w:p>
    <w:p w14:paraId="0CA58BCD">
      <w:pPr>
        <w:pStyle w:val="11"/>
        <w:rPr>
          <w:b/>
          <w:sz w:val="20"/>
        </w:rPr>
      </w:pPr>
    </w:p>
    <w:p w14:paraId="5E658820">
      <w:pPr>
        <w:pStyle w:val="11"/>
        <w:rPr>
          <w:b/>
          <w:sz w:val="20"/>
        </w:rPr>
      </w:pPr>
    </w:p>
    <w:p w14:paraId="7E03E4CB">
      <w:pPr>
        <w:pStyle w:val="11"/>
        <w:rPr>
          <w:b/>
          <w:sz w:val="20"/>
        </w:rPr>
      </w:pPr>
    </w:p>
    <w:p w14:paraId="64B0A761">
      <w:pPr>
        <w:pStyle w:val="11"/>
        <w:rPr>
          <w:b/>
          <w:sz w:val="20"/>
        </w:rPr>
      </w:pPr>
    </w:p>
    <w:p w14:paraId="24EBF2DB">
      <w:pPr>
        <w:pStyle w:val="11"/>
        <w:rPr>
          <w:b/>
          <w:sz w:val="20"/>
        </w:rPr>
      </w:pPr>
    </w:p>
    <w:p w14:paraId="6ED8CCE0">
      <w:pPr>
        <w:pStyle w:val="11"/>
        <w:rPr>
          <w:b/>
          <w:sz w:val="20"/>
        </w:rPr>
      </w:pPr>
    </w:p>
    <w:p w14:paraId="766465C9">
      <w:pPr>
        <w:pStyle w:val="11"/>
        <w:rPr>
          <w:b/>
          <w:sz w:val="20"/>
        </w:rPr>
      </w:pPr>
    </w:p>
    <w:p w14:paraId="548A3EAF">
      <w:pPr>
        <w:pStyle w:val="11"/>
        <w:rPr>
          <w:b/>
          <w:sz w:val="20"/>
        </w:rPr>
      </w:pPr>
    </w:p>
    <w:p w14:paraId="7E4F2F38">
      <w:pPr>
        <w:pStyle w:val="11"/>
        <w:rPr>
          <w:b/>
          <w:sz w:val="20"/>
        </w:rPr>
      </w:pPr>
    </w:p>
    <w:p w14:paraId="6F5EAEA8">
      <w:pPr>
        <w:pStyle w:val="11"/>
        <w:rPr>
          <w:b/>
          <w:sz w:val="20"/>
        </w:rPr>
      </w:pPr>
    </w:p>
    <w:p w14:paraId="26B206AC">
      <w:pPr>
        <w:pStyle w:val="11"/>
        <w:rPr>
          <w:b/>
          <w:sz w:val="20"/>
        </w:rPr>
      </w:pPr>
    </w:p>
    <w:p w14:paraId="28D00A05">
      <w:pPr>
        <w:pStyle w:val="11"/>
        <w:rPr>
          <w:b/>
          <w:sz w:val="20"/>
        </w:rPr>
      </w:pPr>
    </w:p>
    <w:p w14:paraId="2CDE1BA6">
      <w:pPr>
        <w:pStyle w:val="11"/>
        <w:rPr>
          <w:b/>
          <w:sz w:val="20"/>
        </w:rPr>
      </w:pPr>
    </w:p>
    <w:p w14:paraId="6552DD99">
      <w:pPr>
        <w:pStyle w:val="11"/>
        <w:rPr>
          <w:b/>
          <w:sz w:val="20"/>
        </w:rPr>
      </w:pPr>
    </w:p>
    <w:p w14:paraId="17946BA9">
      <w:pPr>
        <w:pStyle w:val="11"/>
        <w:rPr>
          <w:b/>
          <w:sz w:val="20"/>
        </w:rPr>
      </w:pPr>
    </w:p>
    <w:p w14:paraId="7E856C10">
      <w:pPr>
        <w:pStyle w:val="11"/>
        <w:rPr>
          <w:b/>
          <w:sz w:val="20"/>
        </w:rPr>
      </w:pPr>
    </w:p>
    <w:p w14:paraId="0EBA25A8">
      <w:pPr>
        <w:pStyle w:val="11"/>
        <w:spacing w:before="10"/>
        <w:rPr>
          <w:b/>
          <w:sz w:val="20"/>
        </w:rPr>
      </w:pPr>
    </w:p>
    <w:p w14:paraId="27418904">
      <w:pPr>
        <w:spacing w:before="84"/>
        <w:ind w:left="118" w:right="0" w:firstLine="0"/>
        <w:jc w:val="left"/>
        <w:rPr>
          <w:rFonts w:hint="eastAsia" w:ascii="宋体" w:eastAsia="宋体"/>
          <w:sz w:val="16"/>
        </w:rPr>
      </w:pPr>
      <w:r>
        <w:rPr>
          <w:rFonts w:hint="eastAsia" w:ascii="宋体" w:eastAsia="宋体"/>
          <w:color w:val="00A650"/>
          <w:spacing w:val="28"/>
          <w:sz w:val="16"/>
        </w:rPr>
        <w:t>绿色印刷产品</w:t>
      </w:r>
      <w:r>
        <w:rPr>
          <w:rFonts w:hint="eastAsia" w:ascii="宋体" w:eastAsia="宋体"/>
          <w:color w:val="00A650"/>
          <w:spacing w:val="-10"/>
          <w:sz w:val="16"/>
        </w:rPr>
        <w:t xml:space="preserve"> </w:t>
      </w:r>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Arial Black">
    <w:panose1 w:val="020B0A04020102020204"/>
    <w:charset w:val="01"/>
    <w:family w:val="swiss"/>
    <w:pitch w:val="default"/>
    <w:sig w:usb0="A00002AF" w:usb1="400078FB" w:usb2="00000000" w:usb3="00000000" w:csb0="6000009F" w:csb1="DFD70000"/>
  </w:font>
  <w:font w:name="Calibri Light">
    <w:panose1 w:val="020F0302020204030204"/>
    <w:charset w:val="01"/>
    <w:family w:val="roman"/>
    <w:pitch w:val="default"/>
    <w:sig w:usb0="E4002EFF" w:usb1="C000247B" w:usb2="00000009" w:usb3="00000000" w:csb0="200001FF" w:csb1="00000000"/>
  </w:font>
  <w:font w:name="Verdana">
    <w:panose1 w:val="020B0604030504040204"/>
    <w:charset w:val="01"/>
    <w:family w:val="swiss"/>
    <w:pitch w:val="default"/>
    <w:sig w:usb0="A00006FF" w:usb1="4000205B" w:usb2="00000010" w:usb3="00000000" w:csb0="2000019F" w:csb1="00000000"/>
  </w:font>
  <w:font w:name="Trebuchet MS">
    <w:panose1 w:val="020B0603020202020204"/>
    <w:charset w:val="01"/>
    <w:family w:val="swiss"/>
    <w:pitch w:val="default"/>
    <w:sig w:usb0="00000687" w:usb1="00000000" w:usb2="00000000" w:usb3="00000000" w:csb0="2000009F" w:csb1="00000000"/>
  </w:font>
  <w:font w:name="Georgia">
    <w:panose1 w:val="02040502050405020303"/>
    <w:charset w:val="01"/>
    <w:family w:val="roman"/>
    <w:pitch w:val="default"/>
    <w:sig w:usb0="00000287" w:usb1="00000000" w:usb2="00000000" w:usb3="00000000" w:csb0="2000009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Comic Sans MS">
    <w:panose1 w:val="030F0702030302020204"/>
    <w:charset w:val="01"/>
    <w:family w:val="script"/>
    <w:pitch w:val="default"/>
    <w:sig w:usb0="00000287" w:usb1="00000013" w:usb2="00000000" w:usb3="00000000" w:csb0="2000009F" w:csb1="00000000"/>
  </w:font>
  <w:font w:name="Lucida Sans Unicode">
    <w:panose1 w:val="020B0602030504020204"/>
    <w:charset w:val="01"/>
    <w:family w:val="swiss"/>
    <w:pitch w:val="default"/>
    <w:sig w:usb0="80001AFF" w:usb1="0000396B" w:usb2="00000000" w:usb3="00000000" w:csb0="200000BF" w:csb1="D7F70000"/>
  </w:font>
  <w:font w:name="Microsoft Sans Serif">
    <w:panose1 w:val="020B0604020202020204"/>
    <w:charset w:val="01"/>
    <w:family w:val="swiss"/>
    <w:pitch w:val="default"/>
    <w:sig w:usb0="E5002EFF" w:usb1="C000605B" w:usb2="00000029" w:usb3="00000000" w:csb0="200101FF" w:csb1="20280000"/>
  </w:font>
  <w:font w:name="Ink Free">
    <w:panose1 w:val="03080402000500000000"/>
    <w:charset w:val="01"/>
    <w:family w:val="script"/>
    <w:pitch w:val="default"/>
    <w:sig w:usb0="8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decimal"/>
      <w:lvlText w:val="%1"/>
      <w:lvlJc w:val="left"/>
      <w:pPr>
        <w:ind w:left="594" w:hanging="312"/>
        <w:jc w:val="right"/>
      </w:pPr>
      <w:rPr>
        <w:rFonts w:hint="default"/>
        <w:spacing w:val="0"/>
        <w:w w:val="99"/>
        <w:lang w:val="en-US" w:eastAsia="zh-CN" w:bidi="ar-SA"/>
      </w:rPr>
    </w:lvl>
    <w:lvl w:ilvl="1" w:tentative="0">
      <w:start w:val="0"/>
      <w:numFmt w:val="bullet"/>
      <w:lvlText w:val="•"/>
      <w:lvlJc w:val="left"/>
      <w:pPr>
        <w:ind w:left="1104" w:hanging="312"/>
      </w:pPr>
      <w:rPr>
        <w:rFonts w:hint="default"/>
        <w:lang w:val="en-US" w:eastAsia="zh-CN" w:bidi="ar-SA"/>
      </w:rPr>
    </w:lvl>
    <w:lvl w:ilvl="2" w:tentative="0">
      <w:start w:val="0"/>
      <w:numFmt w:val="bullet"/>
      <w:lvlText w:val="•"/>
      <w:lvlJc w:val="left"/>
      <w:pPr>
        <w:ind w:left="1608" w:hanging="312"/>
      </w:pPr>
      <w:rPr>
        <w:rFonts w:hint="default"/>
        <w:lang w:val="en-US" w:eastAsia="zh-CN" w:bidi="ar-SA"/>
      </w:rPr>
    </w:lvl>
    <w:lvl w:ilvl="3" w:tentative="0">
      <w:start w:val="0"/>
      <w:numFmt w:val="bullet"/>
      <w:lvlText w:val="•"/>
      <w:lvlJc w:val="left"/>
      <w:pPr>
        <w:ind w:left="2111" w:hanging="312"/>
      </w:pPr>
      <w:rPr>
        <w:rFonts w:hint="default"/>
        <w:lang w:val="en-US" w:eastAsia="zh-CN" w:bidi="ar-SA"/>
      </w:rPr>
    </w:lvl>
    <w:lvl w:ilvl="4" w:tentative="0">
      <w:start w:val="0"/>
      <w:numFmt w:val="bullet"/>
      <w:lvlText w:val="•"/>
      <w:lvlJc w:val="left"/>
      <w:pPr>
        <w:ind w:left="2615" w:hanging="312"/>
      </w:pPr>
      <w:rPr>
        <w:rFonts w:hint="default"/>
        <w:lang w:val="en-US" w:eastAsia="zh-CN" w:bidi="ar-SA"/>
      </w:rPr>
    </w:lvl>
    <w:lvl w:ilvl="5" w:tentative="0">
      <w:start w:val="0"/>
      <w:numFmt w:val="bullet"/>
      <w:lvlText w:val="•"/>
      <w:lvlJc w:val="left"/>
      <w:pPr>
        <w:ind w:left="3119" w:hanging="312"/>
      </w:pPr>
      <w:rPr>
        <w:rFonts w:hint="default"/>
        <w:lang w:val="en-US" w:eastAsia="zh-CN" w:bidi="ar-SA"/>
      </w:rPr>
    </w:lvl>
    <w:lvl w:ilvl="6" w:tentative="0">
      <w:start w:val="0"/>
      <w:numFmt w:val="bullet"/>
      <w:lvlText w:val="•"/>
      <w:lvlJc w:val="left"/>
      <w:pPr>
        <w:ind w:left="3623" w:hanging="312"/>
      </w:pPr>
      <w:rPr>
        <w:rFonts w:hint="default"/>
        <w:lang w:val="en-US" w:eastAsia="zh-CN" w:bidi="ar-SA"/>
      </w:rPr>
    </w:lvl>
    <w:lvl w:ilvl="7" w:tentative="0">
      <w:start w:val="0"/>
      <w:numFmt w:val="bullet"/>
      <w:lvlText w:val="•"/>
      <w:lvlJc w:val="left"/>
      <w:pPr>
        <w:ind w:left="4127" w:hanging="312"/>
      </w:pPr>
      <w:rPr>
        <w:rFonts w:hint="default"/>
        <w:lang w:val="en-US" w:eastAsia="zh-CN" w:bidi="ar-SA"/>
      </w:rPr>
    </w:lvl>
    <w:lvl w:ilvl="8" w:tentative="0">
      <w:start w:val="0"/>
      <w:numFmt w:val="bullet"/>
      <w:lvlText w:val="•"/>
      <w:lvlJc w:val="left"/>
      <w:pPr>
        <w:ind w:left="4631" w:hanging="312"/>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1495"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1975" w:hanging="230"/>
      </w:pPr>
      <w:rPr>
        <w:rFonts w:hint="default"/>
        <w:lang w:val="en-US" w:eastAsia="zh-CN" w:bidi="ar-SA"/>
      </w:rPr>
    </w:lvl>
    <w:lvl w:ilvl="2" w:tentative="0">
      <w:start w:val="0"/>
      <w:numFmt w:val="bullet"/>
      <w:lvlText w:val="•"/>
      <w:lvlJc w:val="left"/>
      <w:pPr>
        <w:ind w:left="2450" w:hanging="230"/>
      </w:pPr>
      <w:rPr>
        <w:rFonts w:hint="default"/>
        <w:lang w:val="en-US" w:eastAsia="zh-CN" w:bidi="ar-SA"/>
      </w:rPr>
    </w:lvl>
    <w:lvl w:ilvl="3" w:tentative="0">
      <w:start w:val="0"/>
      <w:numFmt w:val="bullet"/>
      <w:lvlText w:val="•"/>
      <w:lvlJc w:val="left"/>
      <w:pPr>
        <w:ind w:left="2926" w:hanging="230"/>
      </w:pPr>
      <w:rPr>
        <w:rFonts w:hint="default"/>
        <w:lang w:val="en-US" w:eastAsia="zh-CN" w:bidi="ar-SA"/>
      </w:rPr>
    </w:lvl>
    <w:lvl w:ilvl="4" w:tentative="0">
      <w:start w:val="0"/>
      <w:numFmt w:val="bullet"/>
      <w:lvlText w:val="•"/>
      <w:lvlJc w:val="left"/>
      <w:pPr>
        <w:ind w:left="3401" w:hanging="230"/>
      </w:pPr>
      <w:rPr>
        <w:rFonts w:hint="default"/>
        <w:lang w:val="en-US" w:eastAsia="zh-CN" w:bidi="ar-SA"/>
      </w:rPr>
    </w:lvl>
    <w:lvl w:ilvl="5" w:tentative="0">
      <w:start w:val="0"/>
      <w:numFmt w:val="bullet"/>
      <w:lvlText w:val="•"/>
      <w:lvlJc w:val="left"/>
      <w:pPr>
        <w:ind w:left="3877" w:hanging="230"/>
      </w:pPr>
      <w:rPr>
        <w:rFonts w:hint="default"/>
        <w:lang w:val="en-US" w:eastAsia="zh-CN" w:bidi="ar-SA"/>
      </w:rPr>
    </w:lvl>
    <w:lvl w:ilvl="6" w:tentative="0">
      <w:start w:val="0"/>
      <w:numFmt w:val="bullet"/>
      <w:lvlText w:val="•"/>
      <w:lvlJc w:val="left"/>
      <w:pPr>
        <w:ind w:left="4352" w:hanging="230"/>
      </w:pPr>
      <w:rPr>
        <w:rFonts w:hint="default"/>
        <w:lang w:val="en-US" w:eastAsia="zh-CN" w:bidi="ar-SA"/>
      </w:rPr>
    </w:lvl>
    <w:lvl w:ilvl="7" w:tentative="0">
      <w:start w:val="0"/>
      <w:numFmt w:val="bullet"/>
      <w:lvlText w:val="•"/>
      <w:lvlJc w:val="left"/>
      <w:pPr>
        <w:ind w:left="4828" w:hanging="230"/>
      </w:pPr>
      <w:rPr>
        <w:rFonts w:hint="default"/>
        <w:lang w:val="en-US" w:eastAsia="zh-CN" w:bidi="ar-SA"/>
      </w:rPr>
    </w:lvl>
    <w:lvl w:ilvl="8" w:tentative="0">
      <w:start w:val="0"/>
      <w:numFmt w:val="bullet"/>
      <w:lvlText w:val="•"/>
      <w:lvlJc w:val="left"/>
      <w:pPr>
        <w:ind w:left="5303" w:hanging="230"/>
      </w:pPr>
      <w:rPr>
        <w:rFonts w:hint="default"/>
        <w:lang w:val="en-US" w:eastAsia="zh-CN" w:bidi="ar-SA"/>
      </w:rPr>
    </w:lvl>
  </w:abstractNum>
  <w:abstractNum w:abstractNumId="2">
    <w:nsid w:val="825EC3C5"/>
    <w:multiLevelType w:val="multilevel"/>
    <w:tmpl w:val="825EC3C5"/>
    <w:lvl w:ilvl="0" w:tentative="0">
      <w:start w:val="1"/>
      <w:numFmt w:val="decimal"/>
      <w:lvlText w:val="%1"/>
      <w:lvlJc w:val="left"/>
      <w:pPr>
        <w:ind w:left="1911" w:hanging="35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95" w:hanging="367"/>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3189" w:hanging="367"/>
      </w:pPr>
      <w:rPr>
        <w:rFonts w:hint="default"/>
        <w:lang w:val="en-US" w:eastAsia="zh-CN" w:bidi="ar-SA"/>
      </w:rPr>
    </w:lvl>
    <w:lvl w:ilvl="3" w:tentative="0">
      <w:start w:val="0"/>
      <w:numFmt w:val="bullet"/>
      <w:lvlText w:val="•"/>
      <w:lvlJc w:val="left"/>
      <w:pPr>
        <w:ind w:left="4279" w:hanging="367"/>
      </w:pPr>
      <w:rPr>
        <w:rFonts w:hint="default"/>
        <w:lang w:val="en-US" w:eastAsia="zh-CN" w:bidi="ar-SA"/>
      </w:rPr>
    </w:lvl>
    <w:lvl w:ilvl="4" w:tentative="0">
      <w:start w:val="0"/>
      <w:numFmt w:val="bullet"/>
      <w:lvlText w:val="•"/>
      <w:lvlJc w:val="left"/>
      <w:pPr>
        <w:ind w:left="5368" w:hanging="367"/>
      </w:pPr>
      <w:rPr>
        <w:rFonts w:hint="default"/>
        <w:lang w:val="en-US" w:eastAsia="zh-CN" w:bidi="ar-SA"/>
      </w:rPr>
    </w:lvl>
    <w:lvl w:ilvl="5" w:tentative="0">
      <w:start w:val="0"/>
      <w:numFmt w:val="bullet"/>
      <w:lvlText w:val="•"/>
      <w:lvlJc w:val="left"/>
      <w:pPr>
        <w:ind w:left="6458" w:hanging="367"/>
      </w:pPr>
      <w:rPr>
        <w:rFonts w:hint="default"/>
        <w:lang w:val="en-US" w:eastAsia="zh-CN" w:bidi="ar-SA"/>
      </w:rPr>
    </w:lvl>
    <w:lvl w:ilvl="6" w:tentative="0">
      <w:start w:val="0"/>
      <w:numFmt w:val="bullet"/>
      <w:lvlText w:val="•"/>
      <w:lvlJc w:val="left"/>
      <w:pPr>
        <w:ind w:left="7547" w:hanging="367"/>
      </w:pPr>
      <w:rPr>
        <w:rFonts w:hint="default"/>
        <w:lang w:val="en-US" w:eastAsia="zh-CN" w:bidi="ar-SA"/>
      </w:rPr>
    </w:lvl>
    <w:lvl w:ilvl="7" w:tentative="0">
      <w:start w:val="0"/>
      <w:numFmt w:val="bullet"/>
      <w:lvlText w:val="•"/>
      <w:lvlJc w:val="left"/>
      <w:pPr>
        <w:ind w:left="8637" w:hanging="367"/>
      </w:pPr>
      <w:rPr>
        <w:rFonts w:hint="default"/>
        <w:lang w:val="en-US" w:eastAsia="zh-CN" w:bidi="ar-SA"/>
      </w:rPr>
    </w:lvl>
    <w:lvl w:ilvl="8" w:tentative="0">
      <w:start w:val="0"/>
      <w:numFmt w:val="bullet"/>
      <w:lvlText w:val="•"/>
      <w:lvlJc w:val="left"/>
      <w:pPr>
        <w:ind w:left="9726" w:hanging="367"/>
      </w:pPr>
      <w:rPr>
        <w:rFonts w:hint="default"/>
        <w:lang w:val="en-US" w:eastAsia="zh-CN" w:bidi="ar-SA"/>
      </w:rPr>
    </w:lvl>
  </w:abstractNum>
  <w:abstractNum w:abstractNumId="3">
    <w:nsid w:val="845B5372"/>
    <w:multiLevelType w:val="multilevel"/>
    <w:tmpl w:val="845B5372"/>
    <w:lvl w:ilvl="0" w:tentative="0">
      <w:start w:val="1"/>
      <w:numFmt w:val="decimal"/>
      <w:lvlText w:val="%1"/>
      <w:lvlJc w:val="left"/>
      <w:pPr>
        <w:ind w:left="1910" w:hanging="32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24"/>
      </w:pPr>
      <w:rPr>
        <w:rFonts w:hint="default"/>
        <w:lang w:val="en-US" w:eastAsia="zh-CN" w:bidi="ar-SA"/>
      </w:rPr>
    </w:lvl>
    <w:lvl w:ilvl="2" w:tentative="0">
      <w:start w:val="0"/>
      <w:numFmt w:val="bullet"/>
      <w:lvlText w:val="•"/>
      <w:lvlJc w:val="left"/>
      <w:pPr>
        <w:ind w:left="3917" w:hanging="324"/>
      </w:pPr>
      <w:rPr>
        <w:rFonts w:hint="default"/>
        <w:lang w:val="en-US" w:eastAsia="zh-CN" w:bidi="ar-SA"/>
      </w:rPr>
    </w:lvl>
    <w:lvl w:ilvl="3" w:tentative="0">
      <w:start w:val="0"/>
      <w:numFmt w:val="bullet"/>
      <w:lvlText w:val="•"/>
      <w:lvlJc w:val="left"/>
      <w:pPr>
        <w:ind w:left="4915" w:hanging="324"/>
      </w:pPr>
      <w:rPr>
        <w:rFonts w:hint="default"/>
        <w:lang w:val="en-US" w:eastAsia="zh-CN" w:bidi="ar-SA"/>
      </w:rPr>
    </w:lvl>
    <w:lvl w:ilvl="4" w:tentative="0">
      <w:start w:val="0"/>
      <w:numFmt w:val="bullet"/>
      <w:lvlText w:val="•"/>
      <w:lvlJc w:val="left"/>
      <w:pPr>
        <w:ind w:left="5914" w:hanging="324"/>
      </w:pPr>
      <w:rPr>
        <w:rFonts w:hint="default"/>
        <w:lang w:val="en-US" w:eastAsia="zh-CN" w:bidi="ar-SA"/>
      </w:rPr>
    </w:lvl>
    <w:lvl w:ilvl="5" w:tentative="0">
      <w:start w:val="0"/>
      <w:numFmt w:val="bullet"/>
      <w:lvlText w:val="•"/>
      <w:lvlJc w:val="left"/>
      <w:pPr>
        <w:ind w:left="6912" w:hanging="324"/>
      </w:pPr>
      <w:rPr>
        <w:rFonts w:hint="default"/>
        <w:lang w:val="en-US" w:eastAsia="zh-CN" w:bidi="ar-SA"/>
      </w:rPr>
    </w:lvl>
    <w:lvl w:ilvl="6" w:tentative="0">
      <w:start w:val="0"/>
      <w:numFmt w:val="bullet"/>
      <w:lvlText w:val="•"/>
      <w:lvlJc w:val="left"/>
      <w:pPr>
        <w:ind w:left="7911" w:hanging="324"/>
      </w:pPr>
      <w:rPr>
        <w:rFonts w:hint="default"/>
        <w:lang w:val="en-US" w:eastAsia="zh-CN" w:bidi="ar-SA"/>
      </w:rPr>
    </w:lvl>
    <w:lvl w:ilvl="7" w:tentative="0">
      <w:start w:val="0"/>
      <w:numFmt w:val="bullet"/>
      <w:lvlText w:val="•"/>
      <w:lvlJc w:val="left"/>
      <w:pPr>
        <w:ind w:left="8909" w:hanging="324"/>
      </w:pPr>
      <w:rPr>
        <w:rFonts w:hint="default"/>
        <w:lang w:val="en-US" w:eastAsia="zh-CN" w:bidi="ar-SA"/>
      </w:rPr>
    </w:lvl>
    <w:lvl w:ilvl="8" w:tentative="0">
      <w:start w:val="0"/>
      <w:numFmt w:val="bullet"/>
      <w:lvlText w:val="•"/>
      <w:lvlJc w:val="left"/>
      <w:pPr>
        <w:ind w:left="9908" w:hanging="324"/>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191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2034"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306"/>
      </w:pPr>
      <w:rPr>
        <w:rFonts w:hint="default"/>
        <w:lang w:val="en-US" w:eastAsia="zh-CN" w:bidi="ar-SA"/>
      </w:rPr>
    </w:lvl>
    <w:lvl w:ilvl="2" w:tentative="0">
      <w:start w:val="0"/>
      <w:numFmt w:val="bullet"/>
      <w:lvlText w:val="•"/>
      <w:lvlJc w:val="left"/>
      <w:pPr>
        <w:ind w:left="4013" w:hanging="306"/>
      </w:pPr>
      <w:rPr>
        <w:rFonts w:hint="default"/>
        <w:lang w:val="en-US" w:eastAsia="zh-CN" w:bidi="ar-SA"/>
      </w:rPr>
    </w:lvl>
    <w:lvl w:ilvl="3" w:tentative="0">
      <w:start w:val="0"/>
      <w:numFmt w:val="bullet"/>
      <w:lvlText w:val="•"/>
      <w:lvlJc w:val="left"/>
      <w:pPr>
        <w:ind w:left="4999" w:hanging="306"/>
      </w:pPr>
      <w:rPr>
        <w:rFonts w:hint="default"/>
        <w:lang w:val="en-US" w:eastAsia="zh-CN" w:bidi="ar-SA"/>
      </w:rPr>
    </w:lvl>
    <w:lvl w:ilvl="4" w:tentative="0">
      <w:start w:val="0"/>
      <w:numFmt w:val="bullet"/>
      <w:lvlText w:val="•"/>
      <w:lvlJc w:val="left"/>
      <w:pPr>
        <w:ind w:left="5986" w:hanging="306"/>
      </w:pPr>
      <w:rPr>
        <w:rFonts w:hint="default"/>
        <w:lang w:val="en-US" w:eastAsia="zh-CN" w:bidi="ar-SA"/>
      </w:rPr>
    </w:lvl>
    <w:lvl w:ilvl="5" w:tentative="0">
      <w:start w:val="0"/>
      <w:numFmt w:val="bullet"/>
      <w:lvlText w:val="•"/>
      <w:lvlJc w:val="left"/>
      <w:pPr>
        <w:ind w:left="6972" w:hanging="306"/>
      </w:pPr>
      <w:rPr>
        <w:rFonts w:hint="default"/>
        <w:lang w:val="en-US" w:eastAsia="zh-CN" w:bidi="ar-SA"/>
      </w:rPr>
    </w:lvl>
    <w:lvl w:ilvl="6" w:tentative="0">
      <w:start w:val="0"/>
      <w:numFmt w:val="bullet"/>
      <w:lvlText w:val="•"/>
      <w:lvlJc w:val="left"/>
      <w:pPr>
        <w:ind w:left="7959" w:hanging="306"/>
      </w:pPr>
      <w:rPr>
        <w:rFonts w:hint="default"/>
        <w:lang w:val="en-US" w:eastAsia="zh-CN" w:bidi="ar-SA"/>
      </w:rPr>
    </w:lvl>
    <w:lvl w:ilvl="7" w:tentative="0">
      <w:start w:val="0"/>
      <w:numFmt w:val="bullet"/>
      <w:lvlText w:val="•"/>
      <w:lvlJc w:val="left"/>
      <w:pPr>
        <w:ind w:left="8945" w:hanging="306"/>
      </w:pPr>
      <w:rPr>
        <w:rFonts w:hint="default"/>
        <w:lang w:val="en-US" w:eastAsia="zh-CN" w:bidi="ar-SA"/>
      </w:rPr>
    </w:lvl>
    <w:lvl w:ilvl="8" w:tentative="0">
      <w:start w:val="0"/>
      <w:numFmt w:val="bullet"/>
      <w:lvlText w:val="•"/>
      <w:lvlJc w:val="left"/>
      <w:pPr>
        <w:ind w:left="9932" w:hanging="306"/>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1984" w:hanging="397"/>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72" w:hanging="397"/>
      </w:pPr>
      <w:rPr>
        <w:rFonts w:hint="default"/>
        <w:lang w:val="en-US" w:eastAsia="zh-CN" w:bidi="ar-SA"/>
      </w:rPr>
    </w:lvl>
    <w:lvl w:ilvl="2" w:tentative="0">
      <w:start w:val="0"/>
      <w:numFmt w:val="bullet"/>
      <w:lvlText w:val="•"/>
      <w:lvlJc w:val="left"/>
      <w:pPr>
        <w:ind w:left="3965" w:hanging="397"/>
      </w:pPr>
      <w:rPr>
        <w:rFonts w:hint="default"/>
        <w:lang w:val="en-US" w:eastAsia="zh-CN" w:bidi="ar-SA"/>
      </w:rPr>
    </w:lvl>
    <w:lvl w:ilvl="3" w:tentative="0">
      <w:start w:val="0"/>
      <w:numFmt w:val="bullet"/>
      <w:lvlText w:val="•"/>
      <w:lvlJc w:val="left"/>
      <w:pPr>
        <w:ind w:left="4957" w:hanging="397"/>
      </w:pPr>
      <w:rPr>
        <w:rFonts w:hint="default"/>
        <w:lang w:val="en-US" w:eastAsia="zh-CN" w:bidi="ar-SA"/>
      </w:rPr>
    </w:lvl>
    <w:lvl w:ilvl="4" w:tentative="0">
      <w:start w:val="0"/>
      <w:numFmt w:val="bullet"/>
      <w:lvlText w:val="•"/>
      <w:lvlJc w:val="left"/>
      <w:pPr>
        <w:ind w:left="5950" w:hanging="397"/>
      </w:pPr>
      <w:rPr>
        <w:rFonts w:hint="default"/>
        <w:lang w:val="en-US" w:eastAsia="zh-CN" w:bidi="ar-SA"/>
      </w:rPr>
    </w:lvl>
    <w:lvl w:ilvl="5" w:tentative="0">
      <w:start w:val="0"/>
      <w:numFmt w:val="bullet"/>
      <w:lvlText w:val="•"/>
      <w:lvlJc w:val="left"/>
      <w:pPr>
        <w:ind w:left="6942" w:hanging="397"/>
      </w:pPr>
      <w:rPr>
        <w:rFonts w:hint="default"/>
        <w:lang w:val="en-US" w:eastAsia="zh-CN" w:bidi="ar-SA"/>
      </w:rPr>
    </w:lvl>
    <w:lvl w:ilvl="6" w:tentative="0">
      <w:start w:val="0"/>
      <w:numFmt w:val="bullet"/>
      <w:lvlText w:val="•"/>
      <w:lvlJc w:val="left"/>
      <w:pPr>
        <w:ind w:left="7935" w:hanging="397"/>
      </w:pPr>
      <w:rPr>
        <w:rFonts w:hint="default"/>
        <w:lang w:val="en-US" w:eastAsia="zh-CN" w:bidi="ar-SA"/>
      </w:rPr>
    </w:lvl>
    <w:lvl w:ilvl="7" w:tentative="0">
      <w:start w:val="0"/>
      <w:numFmt w:val="bullet"/>
      <w:lvlText w:val="•"/>
      <w:lvlJc w:val="left"/>
      <w:pPr>
        <w:ind w:left="8927" w:hanging="397"/>
      </w:pPr>
      <w:rPr>
        <w:rFonts w:hint="default"/>
        <w:lang w:val="en-US" w:eastAsia="zh-CN" w:bidi="ar-SA"/>
      </w:rPr>
    </w:lvl>
    <w:lvl w:ilvl="8" w:tentative="0">
      <w:start w:val="0"/>
      <w:numFmt w:val="bullet"/>
      <w:lvlText w:val="•"/>
      <w:lvlJc w:val="left"/>
      <w:pPr>
        <w:ind w:left="9920" w:hanging="397"/>
      </w:pPr>
      <w:rPr>
        <w:rFonts w:hint="default"/>
        <w:lang w:val="en-US" w:eastAsia="zh-CN" w:bidi="ar-SA"/>
      </w:rPr>
    </w:lvl>
  </w:abstractNum>
  <w:abstractNum w:abstractNumId="7">
    <w:nsid w:val="91995D4F"/>
    <w:multiLevelType w:val="multilevel"/>
    <w:tmpl w:val="91995D4F"/>
    <w:lvl w:ilvl="0" w:tentative="0">
      <w:start w:val="1"/>
      <w:numFmt w:val="decimal"/>
      <w:lvlText w:val="%1"/>
      <w:lvlJc w:val="left"/>
      <w:pPr>
        <w:ind w:left="2066" w:hanging="32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44" w:hanging="324"/>
      </w:pPr>
      <w:rPr>
        <w:rFonts w:hint="default"/>
        <w:lang w:val="en-US" w:eastAsia="zh-CN" w:bidi="ar-SA"/>
      </w:rPr>
    </w:lvl>
    <w:lvl w:ilvl="2" w:tentative="0">
      <w:start w:val="0"/>
      <w:numFmt w:val="bullet"/>
      <w:lvlText w:val="•"/>
      <w:lvlJc w:val="left"/>
      <w:pPr>
        <w:ind w:left="4029" w:hanging="324"/>
      </w:pPr>
      <w:rPr>
        <w:rFonts w:hint="default"/>
        <w:lang w:val="en-US" w:eastAsia="zh-CN" w:bidi="ar-SA"/>
      </w:rPr>
    </w:lvl>
    <w:lvl w:ilvl="3" w:tentative="0">
      <w:start w:val="0"/>
      <w:numFmt w:val="bullet"/>
      <w:lvlText w:val="•"/>
      <w:lvlJc w:val="left"/>
      <w:pPr>
        <w:ind w:left="5013" w:hanging="324"/>
      </w:pPr>
      <w:rPr>
        <w:rFonts w:hint="default"/>
        <w:lang w:val="en-US" w:eastAsia="zh-CN" w:bidi="ar-SA"/>
      </w:rPr>
    </w:lvl>
    <w:lvl w:ilvl="4" w:tentative="0">
      <w:start w:val="0"/>
      <w:numFmt w:val="bullet"/>
      <w:lvlText w:val="•"/>
      <w:lvlJc w:val="left"/>
      <w:pPr>
        <w:ind w:left="5998" w:hanging="324"/>
      </w:pPr>
      <w:rPr>
        <w:rFonts w:hint="default"/>
        <w:lang w:val="en-US" w:eastAsia="zh-CN" w:bidi="ar-SA"/>
      </w:rPr>
    </w:lvl>
    <w:lvl w:ilvl="5" w:tentative="0">
      <w:start w:val="0"/>
      <w:numFmt w:val="bullet"/>
      <w:lvlText w:val="•"/>
      <w:lvlJc w:val="left"/>
      <w:pPr>
        <w:ind w:left="6982" w:hanging="324"/>
      </w:pPr>
      <w:rPr>
        <w:rFonts w:hint="default"/>
        <w:lang w:val="en-US" w:eastAsia="zh-CN" w:bidi="ar-SA"/>
      </w:rPr>
    </w:lvl>
    <w:lvl w:ilvl="6" w:tentative="0">
      <w:start w:val="0"/>
      <w:numFmt w:val="bullet"/>
      <w:lvlText w:val="•"/>
      <w:lvlJc w:val="left"/>
      <w:pPr>
        <w:ind w:left="7967" w:hanging="324"/>
      </w:pPr>
      <w:rPr>
        <w:rFonts w:hint="default"/>
        <w:lang w:val="en-US" w:eastAsia="zh-CN" w:bidi="ar-SA"/>
      </w:rPr>
    </w:lvl>
    <w:lvl w:ilvl="7" w:tentative="0">
      <w:start w:val="0"/>
      <w:numFmt w:val="bullet"/>
      <w:lvlText w:val="•"/>
      <w:lvlJc w:val="left"/>
      <w:pPr>
        <w:ind w:left="8951" w:hanging="324"/>
      </w:pPr>
      <w:rPr>
        <w:rFonts w:hint="default"/>
        <w:lang w:val="en-US" w:eastAsia="zh-CN" w:bidi="ar-SA"/>
      </w:rPr>
    </w:lvl>
    <w:lvl w:ilvl="8" w:tentative="0">
      <w:start w:val="0"/>
      <w:numFmt w:val="bullet"/>
      <w:lvlText w:val="•"/>
      <w:lvlJc w:val="left"/>
      <w:pPr>
        <w:ind w:left="9936" w:hanging="324"/>
      </w:pPr>
      <w:rPr>
        <w:rFonts w:hint="default"/>
        <w:lang w:val="en-US" w:eastAsia="zh-CN" w:bidi="ar-SA"/>
      </w:rPr>
    </w:lvl>
  </w:abstractNum>
  <w:abstractNum w:abstractNumId="8">
    <w:nsid w:val="91B69C97"/>
    <w:multiLevelType w:val="multilevel"/>
    <w:tmpl w:val="91B69C97"/>
    <w:lvl w:ilvl="0" w:tentative="0">
      <w:start w:val="1"/>
      <w:numFmt w:val="decimal"/>
      <w:lvlText w:val="%1"/>
      <w:lvlJc w:val="left"/>
      <w:pPr>
        <w:ind w:left="1015"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521" w:hanging="312"/>
      </w:pPr>
      <w:rPr>
        <w:rFonts w:hint="default"/>
        <w:lang w:val="en-US" w:eastAsia="zh-CN" w:bidi="ar-SA"/>
      </w:rPr>
    </w:lvl>
    <w:lvl w:ilvl="2" w:tentative="0">
      <w:start w:val="0"/>
      <w:numFmt w:val="bullet"/>
      <w:lvlText w:val="•"/>
      <w:lvlJc w:val="left"/>
      <w:pPr>
        <w:ind w:left="2022" w:hanging="312"/>
      </w:pPr>
      <w:rPr>
        <w:rFonts w:hint="default"/>
        <w:lang w:val="en-US" w:eastAsia="zh-CN" w:bidi="ar-SA"/>
      </w:rPr>
    </w:lvl>
    <w:lvl w:ilvl="3" w:tentative="0">
      <w:start w:val="0"/>
      <w:numFmt w:val="bullet"/>
      <w:lvlText w:val="•"/>
      <w:lvlJc w:val="left"/>
      <w:pPr>
        <w:ind w:left="2523" w:hanging="312"/>
      </w:pPr>
      <w:rPr>
        <w:rFonts w:hint="default"/>
        <w:lang w:val="en-US" w:eastAsia="zh-CN" w:bidi="ar-SA"/>
      </w:rPr>
    </w:lvl>
    <w:lvl w:ilvl="4" w:tentative="0">
      <w:start w:val="0"/>
      <w:numFmt w:val="bullet"/>
      <w:lvlText w:val="•"/>
      <w:lvlJc w:val="left"/>
      <w:pPr>
        <w:ind w:left="3025" w:hanging="312"/>
      </w:pPr>
      <w:rPr>
        <w:rFonts w:hint="default"/>
        <w:lang w:val="en-US" w:eastAsia="zh-CN" w:bidi="ar-SA"/>
      </w:rPr>
    </w:lvl>
    <w:lvl w:ilvl="5" w:tentative="0">
      <w:start w:val="0"/>
      <w:numFmt w:val="bullet"/>
      <w:lvlText w:val="•"/>
      <w:lvlJc w:val="left"/>
      <w:pPr>
        <w:ind w:left="3526" w:hanging="312"/>
      </w:pPr>
      <w:rPr>
        <w:rFonts w:hint="default"/>
        <w:lang w:val="en-US" w:eastAsia="zh-CN" w:bidi="ar-SA"/>
      </w:rPr>
    </w:lvl>
    <w:lvl w:ilvl="6" w:tentative="0">
      <w:start w:val="0"/>
      <w:numFmt w:val="bullet"/>
      <w:lvlText w:val="•"/>
      <w:lvlJc w:val="left"/>
      <w:pPr>
        <w:ind w:left="4027" w:hanging="312"/>
      </w:pPr>
      <w:rPr>
        <w:rFonts w:hint="default"/>
        <w:lang w:val="en-US" w:eastAsia="zh-CN" w:bidi="ar-SA"/>
      </w:rPr>
    </w:lvl>
    <w:lvl w:ilvl="7" w:tentative="0">
      <w:start w:val="0"/>
      <w:numFmt w:val="bullet"/>
      <w:lvlText w:val="•"/>
      <w:lvlJc w:val="left"/>
      <w:pPr>
        <w:ind w:left="4528" w:hanging="312"/>
      </w:pPr>
      <w:rPr>
        <w:rFonts w:hint="default"/>
        <w:lang w:val="en-US" w:eastAsia="zh-CN" w:bidi="ar-SA"/>
      </w:rPr>
    </w:lvl>
    <w:lvl w:ilvl="8" w:tentative="0">
      <w:start w:val="0"/>
      <w:numFmt w:val="bullet"/>
      <w:lvlText w:val="•"/>
      <w:lvlJc w:val="left"/>
      <w:pPr>
        <w:ind w:left="5030" w:hanging="312"/>
      </w:pPr>
      <w:rPr>
        <w:rFonts w:hint="default"/>
        <w:lang w:val="en-US" w:eastAsia="zh-CN" w:bidi="ar-SA"/>
      </w:rPr>
    </w:lvl>
  </w:abstractNum>
  <w:abstractNum w:abstractNumId="9">
    <w:nsid w:val="9239341B"/>
    <w:multiLevelType w:val="multilevel"/>
    <w:tmpl w:val="9239341B"/>
    <w:lvl w:ilvl="0" w:tentative="0">
      <w:start w:val="1"/>
      <w:numFmt w:val="decimal"/>
      <w:lvlText w:val="%1"/>
      <w:lvlJc w:val="left"/>
      <w:pPr>
        <w:ind w:left="1834" w:hanging="244"/>
        <w:jc w:val="right"/>
      </w:pPr>
      <w:rPr>
        <w:rFonts w:hint="default"/>
        <w:spacing w:val="0"/>
        <w:w w:val="99"/>
        <w:lang w:val="en-US" w:eastAsia="zh-CN" w:bidi="ar-SA"/>
      </w:rPr>
    </w:lvl>
    <w:lvl w:ilvl="1" w:tentative="0">
      <w:start w:val="0"/>
      <w:numFmt w:val="bullet"/>
      <w:lvlText w:val="•"/>
      <w:lvlJc w:val="left"/>
      <w:pPr>
        <w:ind w:left="2846" w:hanging="244"/>
      </w:pPr>
      <w:rPr>
        <w:rFonts w:hint="default"/>
        <w:lang w:val="en-US" w:eastAsia="zh-CN" w:bidi="ar-SA"/>
      </w:rPr>
    </w:lvl>
    <w:lvl w:ilvl="2" w:tentative="0">
      <w:start w:val="0"/>
      <w:numFmt w:val="bullet"/>
      <w:lvlText w:val="•"/>
      <w:lvlJc w:val="left"/>
      <w:pPr>
        <w:ind w:left="3853" w:hanging="244"/>
      </w:pPr>
      <w:rPr>
        <w:rFonts w:hint="default"/>
        <w:lang w:val="en-US" w:eastAsia="zh-CN" w:bidi="ar-SA"/>
      </w:rPr>
    </w:lvl>
    <w:lvl w:ilvl="3" w:tentative="0">
      <w:start w:val="0"/>
      <w:numFmt w:val="bullet"/>
      <w:lvlText w:val="•"/>
      <w:lvlJc w:val="left"/>
      <w:pPr>
        <w:ind w:left="4859" w:hanging="244"/>
      </w:pPr>
      <w:rPr>
        <w:rFonts w:hint="default"/>
        <w:lang w:val="en-US" w:eastAsia="zh-CN" w:bidi="ar-SA"/>
      </w:rPr>
    </w:lvl>
    <w:lvl w:ilvl="4" w:tentative="0">
      <w:start w:val="0"/>
      <w:numFmt w:val="bullet"/>
      <w:lvlText w:val="•"/>
      <w:lvlJc w:val="left"/>
      <w:pPr>
        <w:ind w:left="5866" w:hanging="244"/>
      </w:pPr>
      <w:rPr>
        <w:rFonts w:hint="default"/>
        <w:lang w:val="en-US" w:eastAsia="zh-CN" w:bidi="ar-SA"/>
      </w:rPr>
    </w:lvl>
    <w:lvl w:ilvl="5" w:tentative="0">
      <w:start w:val="0"/>
      <w:numFmt w:val="bullet"/>
      <w:lvlText w:val="•"/>
      <w:lvlJc w:val="left"/>
      <w:pPr>
        <w:ind w:left="6872" w:hanging="244"/>
      </w:pPr>
      <w:rPr>
        <w:rFonts w:hint="default"/>
        <w:lang w:val="en-US" w:eastAsia="zh-CN" w:bidi="ar-SA"/>
      </w:rPr>
    </w:lvl>
    <w:lvl w:ilvl="6" w:tentative="0">
      <w:start w:val="0"/>
      <w:numFmt w:val="bullet"/>
      <w:lvlText w:val="•"/>
      <w:lvlJc w:val="left"/>
      <w:pPr>
        <w:ind w:left="7879" w:hanging="244"/>
      </w:pPr>
      <w:rPr>
        <w:rFonts w:hint="default"/>
        <w:lang w:val="en-US" w:eastAsia="zh-CN" w:bidi="ar-SA"/>
      </w:rPr>
    </w:lvl>
    <w:lvl w:ilvl="7" w:tentative="0">
      <w:start w:val="0"/>
      <w:numFmt w:val="bullet"/>
      <w:lvlText w:val="•"/>
      <w:lvlJc w:val="left"/>
      <w:pPr>
        <w:ind w:left="8885" w:hanging="244"/>
      </w:pPr>
      <w:rPr>
        <w:rFonts w:hint="default"/>
        <w:lang w:val="en-US" w:eastAsia="zh-CN" w:bidi="ar-SA"/>
      </w:rPr>
    </w:lvl>
    <w:lvl w:ilvl="8" w:tentative="0">
      <w:start w:val="0"/>
      <w:numFmt w:val="bullet"/>
      <w:lvlText w:val="•"/>
      <w:lvlJc w:val="left"/>
      <w:pPr>
        <w:ind w:left="9892" w:hanging="244"/>
      </w:pPr>
      <w:rPr>
        <w:rFonts w:hint="default"/>
        <w:lang w:val="en-US" w:eastAsia="zh-CN" w:bidi="ar-SA"/>
      </w:rPr>
    </w:lvl>
  </w:abstractNum>
  <w:abstractNum w:abstractNumId="10">
    <w:nsid w:val="9288B902"/>
    <w:multiLevelType w:val="multilevel"/>
    <w:tmpl w:val="9288B902"/>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11">
    <w:nsid w:val="9377BC45"/>
    <w:multiLevelType w:val="multilevel"/>
    <w:tmpl w:val="9377BC45"/>
    <w:lvl w:ilvl="0" w:tentative="0">
      <w:start w:val="1"/>
      <w:numFmt w:val="decimal"/>
      <w:lvlText w:val="%1"/>
      <w:lvlJc w:val="left"/>
      <w:pPr>
        <w:ind w:left="1911" w:hanging="324"/>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41" w:hanging="343"/>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3313" w:hanging="343"/>
      </w:pPr>
      <w:rPr>
        <w:rFonts w:hint="default"/>
        <w:lang w:val="en-US" w:eastAsia="zh-CN" w:bidi="ar-SA"/>
      </w:rPr>
    </w:lvl>
    <w:lvl w:ilvl="3" w:tentative="0">
      <w:start w:val="0"/>
      <w:numFmt w:val="bullet"/>
      <w:lvlText w:val="•"/>
      <w:lvlJc w:val="left"/>
      <w:pPr>
        <w:ind w:left="4387" w:hanging="343"/>
      </w:pPr>
      <w:rPr>
        <w:rFonts w:hint="default"/>
        <w:lang w:val="en-US" w:eastAsia="zh-CN" w:bidi="ar-SA"/>
      </w:rPr>
    </w:lvl>
    <w:lvl w:ilvl="4" w:tentative="0">
      <w:start w:val="0"/>
      <w:numFmt w:val="bullet"/>
      <w:lvlText w:val="•"/>
      <w:lvlJc w:val="left"/>
      <w:pPr>
        <w:ind w:left="5461" w:hanging="343"/>
      </w:pPr>
      <w:rPr>
        <w:rFonts w:hint="default"/>
        <w:lang w:val="en-US" w:eastAsia="zh-CN" w:bidi="ar-SA"/>
      </w:rPr>
    </w:lvl>
    <w:lvl w:ilvl="5" w:tentative="0">
      <w:start w:val="0"/>
      <w:numFmt w:val="bullet"/>
      <w:lvlText w:val="•"/>
      <w:lvlJc w:val="left"/>
      <w:pPr>
        <w:ind w:left="6535" w:hanging="343"/>
      </w:pPr>
      <w:rPr>
        <w:rFonts w:hint="default"/>
        <w:lang w:val="en-US" w:eastAsia="zh-CN" w:bidi="ar-SA"/>
      </w:rPr>
    </w:lvl>
    <w:lvl w:ilvl="6" w:tentative="0">
      <w:start w:val="0"/>
      <w:numFmt w:val="bullet"/>
      <w:lvlText w:val="•"/>
      <w:lvlJc w:val="left"/>
      <w:pPr>
        <w:ind w:left="7609" w:hanging="343"/>
      </w:pPr>
      <w:rPr>
        <w:rFonts w:hint="default"/>
        <w:lang w:val="en-US" w:eastAsia="zh-CN" w:bidi="ar-SA"/>
      </w:rPr>
    </w:lvl>
    <w:lvl w:ilvl="7" w:tentative="0">
      <w:start w:val="0"/>
      <w:numFmt w:val="bullet"/>
      <w:lvlText w:val="•"/>
      <w:lvlJc w:val="left"/>
      <w:pPr>
        <w:ind w:left="8683" w:hanging="343"/>
      </w:pPr>
      <w:rPr>
        <w:rFonts w:hint="default"/>
        <w:lang w:val="en-US" w:eastAsia="zh-CN" w:bidi="ar-SA"/>
      </w:rPr>
    </w:lvl>
    <w:lvl w:ilvl="8" w:tentative="0">
      <w:start w:val="0"/>
      <w:numFmt w:val="bullet"/>
      <w:lvlText w:val="•"/>
      <w:lvlJc w:val="left"/>
      <w:pPr>
        <w:ind w:left="9757" w:hanging="343"/>
      </w:pPr>
      <w:rPr>
        <w:rFonts w:hint="default"/>
        <w:lang w:val="en-US" w:eastAsia="zh-CN" w:bidi="ar-SA"/>
      </w:rPr>
    </w:lvl>
  </w:abstractNum>
  <w:abstractNum w:abstractNumId="12">
    <w:nsid w:val="98CD717A"/>
    <w:multiLevelType w:val="multilevel"/>
    <w:tmpl w:val="98CD717A"/>
    <w:lvl w:ilvl="0" w:tentative="0">
      <w:start w:val="1"/>
      <w:numFmt w:val="decimal"/>
      <w:lvlText w:val="%1"/>
      <w:lvlJc w:val="left"/>
      <w:pPr>
        <w:ind w:left="777" w:hanging="289"/>
        <w:jc w:val="left"/>
      </w:pPr>
      <w:rPr>
        <w:rFonts w:hint="default" w:ascii="Arial" w:hAnsi="Arial" w:eastAsia="Arial" w:cs="Arial"/>
        <w:b w:val="0"/>
        <w:bCs w:val="0"/>
        <w:i w:val="0"/>
        <w:iCs w:val="0"/>
        <w:color w:val="231F20"/>
        <w:spacing w:val="0"/>
        <w:w w:val="99"/>
        <w:position w:val="1"/>
        <w:sz w:val="22"/>
        <w:szCs w:val="22"/>
        <w:lang w:val="en-US" w:eastAsia="zh-CN" w:bidi="ar-SA"/>
      </w:rPr>
    </w:lvl>
    <w:lvl w:ilvl="1" w:tentative="0">
      <w:start w:val="0"/>
      <w:numFmt w:val="bullet"/>
      <w:lvlText w:val="•"/>
      <w:lvlJc w:val="left"/>
      <w:pPr>
        <w:ind w:left="1303" w:hanging="289"/>
      </w:pPr>
      <w:rPr>
        <w:rFonts w:hint="default"/>
        <w:lang w:val="en-US" w:eastAsia="zh-CN" w:bidi="ar-SA"/>
      </w:rPr>
    </w:lvl>
    <w:lvl w:ilvl="2" w:tentative="0">
      <w:start w:val="0"/>
      <w:numFmt w:val="bullet"/>
      <w:lvlText w:val="•"/>
      <w:lvlJc w:val="left"/>
      <w:pPr>
        <w:ind w:left="1827" w:hanging="289"/>
      </w:pPr>
      <w:rPr>
        <w:rFonts w:hint="default"/>
        <w:lang w:val="en-US" w:eastAsia="zh-CN" w:bidi="ar-SA"/>
      </w:rPr>
    </w:lvl>
    <w:lvl w:ilvl="3" w:tentative="0">
      <w:start w:val="0"/>
      <w:numFmt w:val="bullet"/>
      <w:lvlText w:val="•"/>
      <w:lvlJc w:val="left"/>
      <w:pPr>
        <w:ind w:left="2350" w:hanging="289"/>
      </w:pPr>
      <w:rPr>
        <w:rFonts w:hint="default"/>
        <w:lang w:val="en-US" w:eastAsia="zh-CN" w:bidi="ar-SA"/>
      </w:rPr>
    </w:lvl>
    <w:lvl w:ilvl="4" w:tentative="0">
      <w:start w:val="0"/>
      <w:numFmt w:val="bullet"/>
      <w:lvlText w:val="•"/>
      <w:lvlJc w:val="left"/>
      <w:pPr>
        <w:ind w:left="2874" w:hanging="289"/>
      </w:pPr>
      <w:rPr>
        <w:rFonts w:hint="default"/>
        <w:lang w:val="en-US" w:eastAsia="zh-CN" w:bidi="ar-SA"/>
      </w:rPr>
    </w:lvl>
    <w:lvl w:ilvl="5" w:tentative="0">
      <w:start w:val="0"/>
      <w:numFmt w:val="bullet"/>
      <w:lvlText w:val="•"/>
      <w:lvlJc w:val="left"/>
      <w:pPr>
        <w:ind w:left="3398" w:hanging="289"/>
      </w:pPr>
      <w:rPr>
        <w:rFonts w:hint="default"/>
        <w:lang w:val="en-US" w:eastAsia="zh-CN" w:bidi="ar-SA"/>
      </w:rPr>
    </w:lvl>
    <w:lvl w:ilvl="6" w:tentative="0">
      <w:start w:val="0"/>
      <w:numFmt w:val="bullet"/>
      <w:lvlText w:val="•"/>
      <w:lvlJc w:val="left"/>
      <w:pPr>
        <w:ind w:left="3921" w:hanging="289"/>
      </w:pPr>
      <w:rPr>
        <w:rFonts w:hint="default"/>
        <w:lang w:val="en-US" w:eastAsia="zh-CN" w:bidi="ar-SA"/>
      </w:rPr>
    </w:lvl>
    <w:lvl w:ilvl="7" w:tentative="0">
      <w:start w:val="0"/>
      <w:numFmt w:val="bullet"/>
      <w:lvlText w:val="•"/>
      <w:lvlJc w:val="left"/>
      <w:pPr>
        <w:ind w:left="4445" w:hanging="289"/>
      </w:pPr>
      <w:rPr>
        <w:rFonts w:hint="default"/>
        <w:lang w:val="en-US" w:eastAsia="zh-CN" w:bidi="ar-SA"/>
      </w:rPr>
    </w:lvl>
    <w:lvl w:ilvl="8" w:tentative="0">
      <w:start w:val="0"/>
      <w:numFmt w:val="bullet"/>
      <w:lvlText w:val="•"/>
      <w:lvlJc w:val="left"/>
      <w:pPr>
        <w:ind w:left="4968" w:hanging="289"/>
      </w:pPr>
      <w:rPr>
        <w:rFonts w:hint="default"/>
        <w:lang w:val="en-US" w:eastAsia="zh-CN" w:bidi="ar-SA"/>
      </w:rPr>
    </w:lvl>
  </w:abstractNum>
  <w:abstractNum w:abstractNumId="13">
    <w:nsid w:val="9ACF65A0"/>
    <w:multiLevelType w:val="multilevel"/>
    <w:tmpl w:val="9ACF65A0"/>
    <w:lvl w:ilvl="0" w:tentative="0">
      <w:start w:val="1"/>
      <w:numFmt w:val="decimal"/>
      <w:lvlText w:val="%1"/>
      <w:lvlJc w:val="left"/>
      <w:pPr>
        <w:ind w:left="204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306"/>
      </w:pPr>
      <w:rPr>
        <w:rFonts w:hint="default"/>
        <w:lang w:val="en-US" w:eastAsia="zh-CN" w:bidi="ar-SA"/>
      </w:rPr>
    </w:lvl>
    <w:lvl w:ilvl="2" w:tentative="0">
      <w:start w:val="0"/>
      <w:numFmt w:val="bullet"/>
      <w:lvlText w:val="•"/>
      <w:lvlJc w:val="left"/>
      <w:pPr>
        <w:ind w:left="4013" w:hanging="306"/>
      </w:pPr>
      <w:rPr>
        <w:rFonts w:hint="default"/>
        <w:lang w:val="en-US" w:eastAsia="zh-CN" w:bidi="ar-SA"/>
      </w:rPr>
    </w:lvl>
    <w:lvl w:ilvl="3" w:tentative="0">
      <w:start w:val="0"/>
      <w:numFmt w:val="bullet"/>
      <w:lvlText w:val="•"/>
      <w:lvlJc w:val="left"/>
      <w:pPr>
        <w:ind w:left="4999" w:hanging="306"/>
      </w:pPr>
      <w:rPr>
        <w:rFonts w:hint="default"/>
        <w:lang w:val="en-US" w:eastAsia="zh-CN" w:bidi="ar-SA"/>
      </w:rPr>
    </w:lvl>
    <w:lvl w:ilvl="4" w:tentative="0">
      <w:start w:val="0"/>
      <w:numFmt w:val="bullet"/>
      <w:lvlText w:val="•"/>
      <w:lvlJc w:val="left"/>
      <w:pPr>
        <w:ind w:left="5986" w:hanging="306"/>
      </w:pPr>
      <w:rPr>
        <w:rFonts w:hint="default"/>
        <w:lang w:val="en-US" w:eastAsia="zh-CN" w:bidi="ar-SA"/>
      </w:rPr>
    </w:lvl>
    <w:lvl w:ilvl="5" w:tentative="0">
      <w:start w:val="0"/>
      <w:numFmt w:val="bullet"/>
      <w:lvlText w:val="•"/>
      <w:lvlJc w:val="left"/>
      <w:pPr>
        <w:ind w:left="6972" w:hanging="306"/>
      </w:pPr>
      <w:rPr>
        <w:rFonts w:hint="default"/>
        <w:lang w:val="en-US" w:eastAsia="zh-CN" w:bidi="ar-SA"/>
      </w:rPr>
    </w:lvl>
    <w:lvl w:ilvl="6" w:tentative="0">
      <w:start w:val="0"/>
      <w:numFmt w:val="bullet"/>
      <w:lvlText w:val="•"/>
      <w:lvlJc w:val="left"/>
      <w:pPr>
        <w:ind w:left="7959" w:hanging="306"/>
      </w:pPr>
      <w:rPr>
        <w:rFonts w:hint="default"/>
        <w:lang w:val="en-US" w:eastAsia="zh-CN" w:bidi="ar-SA"/>
      </w:rPr>
    </w:lvl>
    <w:lvl w:ilvl="7" w:tentative="0">
      <w:start w:val="0"/>
      <w:numFmt w:val="bullet"/>
      <w:lvlText w:val="•"/>
      <w:lvlJc w:val="left"/>
      <w:pPr>
        <w:ind w:left="8945" w:hanging="306"/>
      </w:pPr>
      <w:rPr>
        <w:rFonts w:hint="default"/>
        <w:lang w:val="en-US" w:eastAsia="zh-CN" w:bidi="ar-SA"/>
      </w:rPr>
    </w:lvl>
    <w:lvl w:ilvl="8" w:tentative="0">
      <w:start w:val="0"/>
      <w:numFmt w:val="bullet"/>
      <w:lvlText w:val="•"/>
      <w:lvlJc w:val="left"/>
      <w:pPr>
        <w:ind w:left="9932" w:hanging="306"/>
      </w:pPr>
      <w:rPr>
        <w:rFonts w:hint="default"/>
        <w:lang w:val="en-US" w:eastAsia="zh-CN" w:bidi="ar-SA"/>
      </w:rPr>
    </w:lvl>
  </w:abstractNum>
  <w:abstractNum w:abstractNumId="14">
    <w:nsid w:val="9C11E984"/>
    <w:multiLevelType w:val="multilevel"/>
    <w:tmpl w:val="9C11E984"/>
    <w:lvl w:ilvl="0" w:tentative="0">
      <w:start w:val="1"/>
      <w:numFmt w:val="decimal"/>
      <w:lvlText w:val="%1"/>
      <w:lvlJc w:val="left"/>
      <w:pPr>
        <w:ind w:left="2040"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25" w:hanging="294"/>
      </w:pPr>
      <w:rPr>
        <w:rFonts w:hint="default"/>
        <w:lang w:val="en-US" w:eastAsia="zh-CN" w:bidi="ar-SA"/>
      </w:rPr>
    </w:lvl>
    <w:lvl w:ilvl="2" w:tentative="0">
      <w:start w:val="0"/>
      <w:numFmt w:val="bullet"/>
      <w:lvlText w:val="•"/>
      <w:lvlJc w:val="left"/>
      <w:pPr>
        <w:ind w:left="2810" w:hanging="294"/>
      </w:pPr>
      <w:rPr>
        <w:rFonts w:hint="default"/>
        <w:lang w:val="en-US" w:eastAsia="zh-CN" w:bidi="ar-SA"/>
      </w:rPr>
    </w:lvl>
    <w:lvl w:ilvl="3" w:tentative="0">
      <w:start w:val="0"/>
      <w:numFmt w:val="bullet"/>
      <w:lvlText w:val="•"/>
      <w:lvlJc w:val="left"/>
      <w:pPr>
        <w:ind w:left="3195" w:hanging="294"/>
      </w:pPr>
      <w:rPr>
        <w:rFonts w:hint="default"/>
        <w:lang w:val="en-US" w:eastAsia="zh-CN" w:bidi="ar-SA"/>
      </w:rPr>
    </w:lvl>
    <w:lvl w:ilvl="4" w:tentative="0">
      <w:start w:val="0"/>
      <w:numFmt w:val="bullet"/>
      <w:lvlText w:val="•"/>
      <w:lvlJc w:val="left"/>
      <w:pPr>
        <w:ind w:left="3580" w:hanging="294"/>
      </w:pPr>
      <w:rPr>
        <w:rFonts w:hint="default"/>
        <w:lang w:val="en-US" w:eastAsia="zh-CN" w:bidi="ar-SA"/>
      </w:rPr>
    </w:lvl>
    <w:lvl w:ilvl="5" w:tentative="0">
      <w:start w:val="0"/>
      <w:numFmt w:val="bullet"/>
      <w:lvlText w:val="•"/>
      <w:lvlJc w:val="left"/>
      <w:pPr>
        <w:ind w:left="3965" w:hanging="294"/>
      </w:pPr>
      <w:rPr>
        <w:rFonts w:hint="default"/>
        <w:lang w:val="en-US" w:eastAsia="zh-CN" w:bidi="ar-SA"/>
      </w:rPr>
    </w:lvl>
    <w:lvl w:ilvl="6" w:tentative="0">
      <w:start w:val="0"/>
      <w:numFmt w:val="bullet"/>
      <w:lvlText w:val="•"/>
      <w:lvlJc w:val="left"/>
      <w:pPr>
        <w:ind w:left="4351" w:hanging="294"/>
      </w:pPr>
      <w:rPr>
        <w:rFonts w:hint="default"/>
        <w:lang w:val="en-US" w:eastAsia="zh-CN" w:bidi="ar-SA"/>
      </w:rPr>
    </w:lvl>
    <w:lvl w:ilvl="7" w:tentative="0">
      <w:start w:val="0"/>
      <w:numFmt w:val="bullet"/>
      <w:lvlText w:val="•"/>
      <w:lvlJc w:val="left"/>
      <w:pPr>
        <w:ind w:left="4736" w:hanging="294"/>
      </w:pPr>
      <w:rPr>
        <w:rFonts w:hint="default"/>
        <w:lang w:val="en-US" w:eastAsia="zh-CN" w:bidi="ar-SA"/>
      </w:rPr>
    </w:lvl>
    <w:lvl w:ilvl="8" w:tentative="0">
      <w:start w:val="0"/>
      <w:numFmt w:val="bullet"/>
      <w:lvlText w:val="•"/>
      <w:lvlJc w:val="left"/>
      <w:pPr>
        <w:ind w:left="5121" w:hanging="294"/>
      </w:pPr>
      <w:rPr>
        <w:rFonts w:hint="default"/>
        <w:lang w:val="en-US" w:eastAsia="zh-CN" w:bidi="ar-SA"/>
      </w:rPr>
    </w:lvl>
  </w:abstractNum>
  <w:abstractNum w:abstractNumId="15">
    <w:nsid w:val="9C7198AA"/>
    <w:multiLevelType w:val="multilevel"/>
    <w:tmpl w:val="9C7198AA"/>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6">
    <w:nsid w:val="9C8AC8EF"/>
    <w:multiLevelType w:val="multilevel"/>
    <w:tmpl w:val="9C8AC8EF"/>
    <w:lvl w:ilvl="0" w:tentative="0">
      <w:start w:val="1"/>
      <w:numFmt w:val="upperLetter"/>
      <w:lvlText w:val="%1"/>
      <w:lvlJc w:val="left"/>
      <w:pPr>
        <w:ind w:left="841" w:hanging="324"/>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1842" w:hanging="284"/>
        <w:jc w:val="right"/>
      </w:pPr>
      <w:rPr>
        <w:rFonts w:hint="default"/>
        <w:spacing w:val="0"/>
        <w:w w:val="99"/>
        <w:lang w:val="en-US" w:eastAsia="zh-CN" w:bidi="ar-SA"/>
      </w:rPr>
    </w:lvl>
    <w:lvl w:ilvl="2" w:tentative="0">
      <w:start w:val="1"/>
      <w:numFmt w:val="decimal"/>
      <w:lvlText w:val="%3"/>
      <w:lvlJc w:val="left"/>
      <w:pPr>
        <w:ind w:left="2073" w:hanging="324"/>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2550" w:hanging="324"/>
      </w:pPr>
      <w:rPr>
        <w:rFonts w:hint="default"/>
        <w:lang w:val="en-US" w:eastAsia="zh-CN" w:bidi="ar-SA"/>
      </w:rPr>
    </w:lvl>
    <w:lvl w:ilvl="4" w:tentative="0">
      <w:start w:val="0"/>
      <w:numFmt w:val="bullet"/>
      <w:lvlText w:val="•"/>
      <w:lvlJc w:val="left"/>
      <w:pPr>
        <w:ind w:left="3021" w:hanging="324"/>
      </w:pPr>
      <w:rPr>
        <w:rFonts w:hint="default"/>
        <w:lang w:val="en-US" w:eastAsia="zh-CN" w:bidi="ar-SA"/>
      </w:rPr>
    </w:lvl>
    <w:lvl w:ilvl="5" w:tentative="0">
      <w:start w:val="0"/>
      <w:numFmt w:val="bullet"/>
      <w:lvlText w:val="•"/>
      <w:lvlJc w:val="left"/>
      <w:pPr>
        <w:ind w:left="3492" w:hanging="324"/>
      </w:pPr>
      <w:rPr>
        <w:rFonts w:hint="default"/>
        <w:lang w:val="en-US" w:eastAsia="zh-CN" w:bidi="ar-SA"/>
      </w:rPr>
    </w:lvl>
    <w:lvl w:ilvl="6" w:tentative="0">
      <w:start w:val="0"/>
      <w:numFmt w:val="bullet"/>
      <w:lvlText w:val="•"/>
      <w:lvlJc w:val="left"/>
      <w:pPr>
        <w:ind w:left="3963" w:hanging="324"/>
      </w:pPr>
      <w:rPr>
        <w:rFonts w:hint="default"/>
        <w:lang w:val="en-US" w:eastAsia="zh-CN" w:bidi="ar-SA"/>
      </w:rPr>
    </w:lvl>
    <w:lvl w:ilvl="7" w:tentative="0">
      <w:start w:val="0"/>
      <w:numFmt w:val="bullet"/>
      <w:lvlText w:val="•"/>
      <w:lvlJc w:val="left"/>
      <w:pPr>
        <w:ind w:left="4434" w:hanging="324"/>
      </w:pPr>
      <w:rPr>
        <w:rFonts w:hint="default"/>
        <w:lang w:val="en-US" w:eastAsia="zh-CN" w:bidi="ar-SA"/>
      </w:rPr>
    </w:lvl>
    <w:lvl w:ilvl="8" w:tentative="0">
      <w:start w:val="0"/>
      <w:numFmt w:val="bullet"/>
      <w:lvlText w:val="•"/>
      <w:lvlJc w:val="left"/>
      <w:pPr>
        <w:ind w:left="4905" w:hanging="324"/>
      </w:pPr>
      <w:rPr>
        <w:rFonts w:hint="default"/>
        <w:lang w:val="en-US" w:eastAsia="zh-CN" w:bidi="ar-SA"/>
      </w:rPr>
    </w:lvl>
  </w:abstractNum>
  <w:abstractNum w:abstractNumId="17">
    <w:nsid w:val="9D5D7490"/>
    <w:multiLevelType w:val="multilevel"/>
    <w:tmpl w:val="9D5D7490"/>
    <w:lvl w:ilvl="0" w:tentative="0">
      <w:start w:val="1"/>
      <w:numFmt w:val="decimal"/>
      <w:lvlText w:val="%1"/>
      <w:lvlJc w:val="left"/>
      <w:pPr>
        <w:ind w:left="2242" w:hanging="343"/>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206" w:hanging="343"/>
      </w:pPr>
      <w:rPr>
        <w:rFonts w:hint="default"/>
        <w:lang w:val="en-US" w:eastAsia="zh-CN" w:bidi="ar-SA"/>
      </w:rPr>
    </w:lvl>
    <w:lvl w:ilvl="2" w:tentative="0">
      <w:start w:val="0"/>
      <w:numFmt w:val="bullet"/>
      <w:lvlText w:val="•"/>
      <w:lvlJc w:val="left"/>
      <w:pPr>
        <w:ind w:left="4173" w:hanging="343"/>
      </w:pPr>
      <w:rPr>
        <w:rFonts w:hint="default"/>
        <w:lang w:val="en-US" w:eastAsia="zh-CN" w:bidi="ar-SA"/>
      </w:rPr>
    </w:lvl>
    <w:lvl w:ilvl="3" w:tentative="0">
      <w:start w:val="0"/>
      <w:numFmt w:val="bullet"/>
      <w:lvlText w:val="•"/>
      <w:lvlJc w:val="left"/>
      <w:pPr>
        <w:ind w:left="5139" w:hanging="343"/>
      </w:pPr>
      <w:rPr>
        <w:rFonts w:hint="default"/>
        <w:lang w:val="en-US" w:eastAsia="zh-CN" w:bidi="ar-SA"/>
      </w:rPr>
    </w:lvl>
    <w:lvl w:ilvl="4" w:tentative="0">
      <w:start w:val="0"/>
      <w:numFmt w:val="bullet"/>
      <w:lvlText w:val="•"/>
      <w:lvlJc w:val="left"/>
      <w:pPr>
        <w:ind w:left="6106" w:hanging="343"/>
      </w:pPr>
      <w:rPr>
        <w:rFonts w:hint="default"/>
        <w:lang w:val="en-US" w:eastAsia="zh-CN" w:bidi="ar-SA"/>
      </w:rPr>
    </w:lvl>
    <w:lvl w:ilvl="5" w:tentative="0">
      <w:start w:val="0"/>
      <w:numFmt w:val="bullet"/>
      <w:lvlText w:val="•"/>
      <w:lvlJc w:val="left"/>
      <w:pPr>
        <w:ind w:left="7072" w:hanging="343"/>
      </w:pPr>
      <w:rPr>
        <w:rFonts w:hint="default"/>
        <w:lang w:val="en-US" w:eastAsia="zh-CN" w:bidi="ar-SA"/>
      </w:rPr>
    </w:lvl>
    <w:lvl w:ilvl="6" w:tentative="0">
      <w:start w:val="0"/>
      <w:numFmt w:val="bullet"/>
      <w:lvlText w:val="•"/>
      <w:lvlJc w:val="left"/>
      <w:pPr>
        <w:ind w:left="8039" w:hanging="343"/>
      </w:pPr>
      <w:rPr>
        <w:rFonts w:hint="default"/>
        <w:lang w:val="en-US" w:eastAsia="zh-CN" w:bidi="ar-SA"/>
      </w:rPr>
    </w:lvl>
    <w:lvl w:ilvl="7" w:tentative="0">
      <w:start w:val="0"/>
      <w:numFmt w:val="bullet"/>
      <w:lvlText w:val="•"/>
      <w:lvlJc w:val="left"/>
      <w:pPr>
        <w:ind w:left="9005" w:hanging="343"/>
      </w:pPr>
      <w:rPr>
        <w:rFonts w:hint="default"/>
        <w:lang w:val="en-US" w:eastAsia="zh-CN" w:bidi="ar-SA"/>
      </w:rPr>
    </w:lvl>
    <w:lvl w:ilvl="8" w:tentative="0">
      <w:start w:val="0"/>
      <w:numFmt w:val="bullet"/>
      <w:lvlText w:val="•"/>
      <w:lvlJc w:val="left"/>
      <w:pPr>
        <w:ind w:left="9972" w:hanging="343"/>
      </w:pPr>
      <w:rPr>
        <w:rFonts w:hint="default"/>
        <w:lang w:val="en-US" w:eastAsia="zh-CN" w:bidi="ar-SA"/>
      </w:rPr>
    </w:lvl>
  </w:abstractNum>
  <w:abstractNum w:abstractNumId="18">
    <w:nsid w:val="9DFC6F65"/>
    <w:multiLevelType w:val="multilevel"/>
    <w:tmpl w:val="9DFC6F65"/>
    <w:lvl w:ilvl="0" w:tentative="0">
      <w:start w:val="1"/>
      <w:numFmt w:val="decimal"/>
      <w:lvlText w:val="%1"/>
      <w:lvlJc w:val="left"/>
      <w:pPr>
        <w:ind w:left="866"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80" w:hanging="35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505" w:hanging="352"/>
      </w:pPr>
      <w:rPr>
        <w:rFonts w:hint="default"/>
        <w:lang w:val="en-US" w:eastAsia="zh-CN" w:bidi="ar-SA"/>
      </w:rPr>
    </w:lvl>
    <w:lvl w:ilvl="3" w:tentative="0">
      <w:start w:val="0"/>
      <w:numFmt w:val="bullet"/>
      <w:lvlText w:val="•"/>
      <w:lvlJc w:val="left"/>
      <w:pPr>
        <w:ind w:left="2931" w:hanging="352"/>
      </w:pPr>
      <w:rPr>
        <w:rFonts w:hint="default"/>
        <w:lang w:val="en-US" w:eastAsia="zh-CN" w:bidi="ar-SA"/>
      </w:rPr>
    </w:lvl>
    <w:lvl w:ilvl="4" w:tentative="0">
      <w:start w:val="0"/>
      <w:numFmt w:val="bullet"/>
      <w:lvlText w:val="•"/>
      <w:lvlJc w:val="left"/>
      <w:pPr>
        <w:ind w:left="3357" w:hanging="352"/>
      </w:pPr>
      <w:rPr>
        <w:rFonts w:hint="default"/>
        <w:lang w:val="en-US" w:eastAsia="zh-CN" w:bidi="ar-SA"/>
      </w:rPr>
    </w:lvl>
    <w:lvl w:ilvl="5" w:tentative="0">
      <w:start w:val="0"/>
      <w:numFmt w:val="bullet"/>
      <w:lvlText w:val="•"/>
      <w:lvlJc w:val="left"/>
      <w:pPr>
        <w:ind w:left="3783" w:hanging="352"/>
      </w:pPr>
      <w:rPr>
        <w:rFonts w:hint="default"/>
        <w:lang w:val="en-US" w:eastAsia="zh-CN" w:bidi="ar-SA"/>
      </w:rPr>
    </w:lvl>
    <w:lvl w:ilvl="6" w:tentative="0">
      <w:start w:val="0"/>
      <w:numFmt w:val="bullet"/>
      <w:lvlText w:val="•"/>
      <w:lvlJc w:val="left"/>
      <w:pPr>
        <w:ind w:left="4209" w:hanging="352"/>
      </w:pPr>
      <w:rPr>
        <w:rFonts w:hint="default"/>
        <w:lang w:val="en-US" w:eastAsia="zh-CN" w:bidi="ar-SA"/>
      </w:rPr>
    </w:lvl>
    <w:lvl w:ilvl="7" w:tentative="0">
      <w:start w:val="0"/>
      <w:numFmt w:val="bullet"/>
      <w:lvlText w:val="•"/>
      <w:lvlJc w:val="left"/>
      <w:pPr>
        <w:ind w:left="4635" w:hanging="352"/>
      </w:pPr>
      <w:rPr>
        <w:rFonts w:hint="default"/>
        <w:lang w:val="en-US" w:eastAsia="zh-CN" w:bidi="ar-SA"/>
      </w:rPr>
    </w:lvl>
    <w:lvl w:ilvl="8" w:tentative="0">
      <w:start w:val="0"/>
      <w:numFmt w:val="bullet"/>
      <w:lvlText w:val="•"/>
      <w:lvlJc w:val="left"/>
      <w:pPr>
        <w:ind w:left="5060" w:hanging="352"/>
      </w:pPr>
      <w:rPr>
        <w:rFonts w:hint="default"/>
        <w:lang w:val="en-US" w:eastAsia="zh-CN" w:bidi="ar-SA"/>
      </w:rPr>
    </w:lvl>
  </w:abstractNum>
  <w:abstractNum w:abstractNumId="19">
    <w:nsid w:val="9F81B9F9"/>
    <w:multiLevelType w:val="multilevel"/>
    <w:tmpl w:val="9F81B9F9"/>
    <w:lvl w:ilvl="0" w:tentative="0">
      <w:start w:val="1"/>
      <w:numFmt w:val="decimal"/>
      <w:lvlText w:val="%1"/>
      <w:lvlJc w:val="left"/>
      <w:pPr>
        <w:ind w:left="94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64"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632" w:hanging="312"/>
      </w:pPr>
      <w:rPr>
        <w:rFonts w:hint="default"/>
        <w:lang w:val="en-US" w:eastAsia="zh-CN" w:bidi="ar-SA"/>
      </w:rPr>
    </w:lvl>
    <w:lvl w:ilvl="3" w:tentative="0">
      <w:start w:val="0"/>
      <w:numFmt w:val="bullet"/>
      <w:lvlText w:val="•"/>
      <w:lvlJc w:val="left"/>
      <w:pPr>
        <w:ind w:left="1405" w:hanging="312"/>
      </w:pPr>
      <w:rPr>
        <w:rFonts w:hint="default"/>
        <w:lang w:val="en-US" w:eastAsia="zh-CN" w:bidi="ar-SA"/>
      </w:rPr>
    </w:lvl>
    <w:lvl w:ilvl="4" w:tentative="0">
      <w:start w:val="0"/>
      <w:numFmt w:val="bullet"/>
      <w:lvlText w:val="•"/>
      <w:lvlJc w:val="left"/>
      <w:pPr>
        <w:ind w:left="1177" w:hanging="312"/>
      </w:pPr>
      <w:rPr>
        <w:rFonts w:hint="default"/>
        <w:lang w:val="en-US" w:eastAsia="zh-CN" w:bidi="ar-SA"/>
      </w:rPr>
    </w:lvl>
    <w:lvl w:ilvl="5" w:tentative="0">
      <w:start w:val="0"/>
      <w:numFmt w:val="bullet"/>
      <w:lvlText w:val="•"/>
      <w:lvlJc w:val="left"/>
      <w:pPr>
        <w:ind w:left="950" w:hanging="312"/>
      </w:pPr>
      <w:rPr>
        <w:rFonts w:hint="default"/>
        <w:lang w:val="en-US" w:eastAsia="zh-CN" w:bidi="ar-SA"/>
      </w:rPr>
    </w:lvl>
    <w:lvl w:ilvl="6" w:tentative="0">
      <w:start w:val="0"/>
      <w:numFmt w:val="bullet"/>
      <w:lvlText w:val="•"/>
      <w:lvlJc w:val="left"/>
      <w:pPr>
        <w:ind w:left="722" w:hanging="312"/>
      </w:pPr>
      <w:rPr>
        <w:rFonts w:hint="default"/>
        <w:lang w:val="en-US" w:eastAsia="zh-CN" w:bidi="ar-SA"/>
      </w:rPr>
    </w:lvl>
    <w:lvl w:ilvl="7" w:tentative="0">
      <w:start w:val="0"/>
      <w:numFmt w:val="bullet"/>
      <w:lvlText w:val="•"/>
      <w:lvlJc w:val="left"/>
      <w:pPr>
        <w:ind w:left="495" w:hanging="312"/>
      </w:pPr>
      <w:rPr>
        <w:rFonts w:hint="default"/>
        <w:lang w:val="en-US" w:eastAsia="zh-CN" w:bidi="ar-SA"/>
      </w:rPr>
    </w:lvl>
    <w:lvl w:ilvl="8" w:tentative="0">
      <w:start w:val="0"/>
      <w:numFmt w:val="bullet"/>
      <w:lvlText w:val="•"/>
      <w:lvlJc w:val="left"/>
      <w:pPr>
        <w:ind w:left="268" w:hanging="312"/>
      </w:pPr>
      <w:rPr>
        <w:rFonts w:hint="default"/>
        <w:lang w:val="en-US" w:eastAsia="zh-CN" w:bidi="ar-SA"/>
      </w:rPr>
    </w:lvl>
  </w:abstractNum>
  <w:abstractNum w:abstractNumId="20">
    <w:nsid w:val="A0C93552"/>
    <w:multiLevelType w:val="multilevel"/>
    <w:tmpl w:val="A0C93552"/>
    <w:lvl w:ilvl="0" w:tentative="0">
      <w:start w:val="1"/>
      <w:numFmt w:val="decimal"/>
      <w:lvlText w:val="%1"/>
      <w:lvlJc w:val="left"/>
      <w:pPr>
        <w:ind w:left="2050"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44" w:hanging="294"/>
      </w:pPr>
      <w:rPr>
        <w:rFonts w:hint="default"/>
        <w:lang w:val="en-US" w:eastAsia="zh-CN" w:bidi="ar-SA"/>
      </w:rPr>
    </w:lvl>
    <w:lvl w:ilvl="2" w:tentative="0">
      <w:start w:val="0"/>
      <w:numFmt w:val="bullet"/>
      <w:lvlText w:val="•"/>
      <w:lvlJc w:val="left"/>
      <w:pPr>
        <w:ind w:left="4029" w:hanging="294"/>
      </w:pPr>
      <w:rPr>
        <w:rFonts w:hint="default"/>
        <w:lang w:val="en-US" w:eastAsia="zh-CN" w:bidi="ar-SA"/>
      </w:rPr>
    </w:lvl>
    <w:lvl w:ilvl="3" w:tentative="0">
      <w:start w:val="0"/>
      <w:numFmt w:val="bullet"/>
      <w:lvlText w:val="•"/>
      <w:lvlJc w:val="left"/>
      <w:pPr>
        <w:ind w:left="5013" w:hanging="294"/>
      </w:pPr>
      <w:rPr>
        <w:rFonts w:hint="default"/>
        <w:lang w:val="en-US" w:eastAsia="zh-CN" w:bidi="ar-SA"/>
      </w:rPr>
    </w:lvl>
    <w:lvl w:ilvl="4" w:tentative="0">
      <w:start w:val="0"/>
      <w:numFmt w:val="bullet"/>
      <w:lvlText w:val="•"/>
      <w:lvlJc w:val="left"/>
      <w:pPr>
        <w:ind w:left="5998" w:hanging="294"/>
      </w:pPr>
      <w:rPr>
        <w:rFonts w:hint="default"/>
        <w:lang w:val="en-US" w:eastAsia="zh-CN" w:bidi="ar-SA"/>
      </w:rPr>
    </w:lvl>
    <w:lvl w:ilvl="5" w:tentative="0">
      <w:start w:val="0"/>
      <w:numFmt w:val="bullet"/>
      <w:lvlText w:val="•"/>
      <w:lvlJc w:val="left"/>
      <w:pPr>
        <w:ind w:left="6982" w:hanging="294"/>
      </w:pPr>
      <w:rPr>
        <w:rFonts w:hint="default"/>
        <w:lang w:val="en-US" w:eastAsia="zh-CN" w:bidi="ar-SA"/>
      </w:rPr>
    </w:lvl>
    <w:lvl w:ilvl="6" w:tentative="0">
      <w:start w:val="0"/>
      <w:numFmt w:val="bullet"/>
      <w:lvlText w:val="•"/>
      <w:lvlJc w:val="left"/>
      <w:pPr>
        <w:ind w:left="7967" w:hanging="294"/>
      </w:pPr>
      <w:rPr>
        <w:rFonts w:hint="default"/>
        <w:lang w:val="en-US" w:eastAsia="zh-CN" w:bidi="ar-SA"/>
      </w:rPr>
    </w:lvl>
    <w:lvl w:ilvl="7" w:tentative="0">
      <w:start w:val="0"/>
      <w:numFmt w:val="bullet"/>
      <w:lvlText w:val="•"/>
      <w:lvlJc w:val="left"/>
      <w:pPr>
        <w:ind w:left="8951" w:hanging="294"/>
      </w:pPr>
      <w:rPr>
        <w:rFonts w:hint="default"/>
        <w:lang w:val="en-US" w:eastAsia="zh-CN" w:bidi="ar-SA"/>
      </w:rPr>
    </w:lvl>
    <w:lvl w:ilvl="8" w:tentative="0">
      <w:start w:val="0"/>
      <w:numFmt w:val="bullet"/>
      <w:lvlText w:val="•"/>
      <w:lvlJc w:val="left"/>
      <w:pPr>
        <w:ind w:left="9936" w:hanging="294"/>
      </w:pPr>
      <w:rPr>
        <w:rFonts w:hint="default"/>
        <w:lang w:val="en-US" w:eastAsia="zh-CN" w:bidi="ar-SA"/>
      </w:rPr>
    </w:lvl>
  </w:abstractNum>
  <w:abstractNum w:abstractNumId="21">
    <w:nsid w:val="A0F05207"/>
    <w:multiLevelType w:val="multilevel"/>
    <w:tmpl w:val="A0F05207"/>
    <w:lvl w:ilvl="0" w:tentative="0">
      <w:start w:val="1"/>
      <w:numFmt w:val="decimal"/>
      <w:lvlText w:val="%1"/>
      <w:lvlJc w:val="left"/>
      <w:pPr>
        <w:ind w:left="1890" w:hanging="324"/>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0"/>
      <w:numFmt w:val="bullet"/>
      <w:lvlText w:val="•"/>
      <w:lvlJc w:val="left"/>
      <w:pPr>
        <w:ind w:left="2900" w:hanging="324"/>
      </w:pPr>
      <w:rPr>
        <w:rFonts w:hint="default"/>
        <w:lang w:val="en-US" w:eastAsia="zh-CN" w:bidi="ar-SA"/>
      </w:rPr>
    </w:lvl>
    <w:lvl w:ilvl="2" w:tentative="0">
      <w:start w:val="0"/>
      <w:numFmt w:val="bullet"/>
      <w:lvlText w:val="•"/>
      <w:lvlJc w:val="left"/>
      <w:pPr>
        <w:ind w:left="3901" w:hanging="324"/>
      </w:pPr>
      <w:rPr>
        <w:rFonts w:hint="default"/>
        <w:lang w:val="en-US" w:eastAsia="zh-CN" w:bidi="ar-SA"/>
      </w:rPr>
    </w:lvl>
    <w:lvl w:ilvl="3" w:tentative="0">
      <w:start w:val="0"/>
      <w:numFmt w:val="bullet"/>
      <w:lvlText w:val="•"/>
      <w:lvlJc w:val="left"/>
      <w:pPr>
        <w:ind w:left="4901" w:hanging="324"/>
      </w:pPr>
      <w:rPr>
        <w:rFonts w:hint="default"/>
        <w:lang w:val="en-US" w:eastAsia="zh-CN" w:bidi="ar-SA"/>
      </w:rPr>
    </w:lvl>
    <w:lvl w:ilvl="4" w:tentative="0">
      <w:start w:val="0"/>
      <w:numFmt w:val="bullet"/>
      <w:lvlText w:val="•"/>
      <w:lvlJc w:val="left"/>
      <w:pPr>
        <w:ind w:left="5902" w:hanging="324"/>
      </w:pPr>
      <w:rPr>
        <w:rFonts w:hint="default"/>
        <w:lang w:val="en-US" w:eastAsia="zh-CN" w:bidi="ar-SA"/>
      </w:rPr>
    </w:lvl>
    <w:lvl w:ilvl="5" w:tentative="0">
      <w:start w:val="0"/>
      <w:numFmt w:val="bullet"/>
      <w:lvlText w:val="•"/>
      <w:lvlJc w:val="left"/>
      <w:pPr>
        <w:ind w:left="6902" w:hanging="324"/>
      </w:pPr>
      <w:rPr>
        <w:rFonts w:hint="default"/>
        <w:lang w:val="en-US" w:eastAsia="zh-CN" w:bidi="ar-SA"/>
      </w:rPr>
    </w:lvl>
    <w:lvl w:ilvl="6" w:tentative="0">
      <w:start w:val="0"/>
      <w:numFmt w:val="bullet"/>
      <w:lvlText w:val="•"/>
      <w:lvlJc w:val="left"/>
      <w:pPr>
        <w:ind w:left="7903" w:hanging="324"/>
      </w:pPr>
      <w:rPr>
        <w:rFonts w:hint="default"/>
        <w:lang w:val="en-US" w:eastAsia="zh-CN" w:bidi="ar-SA"/>
      </w:rPr>
    </w:lvl>
    <w:lvl w:ilvl="7" w:tentative="0">
      <w:start w:val="0"/>
      <w:numFmt w:val="bullet"/>
      <w:lvlText w:val="•"/>
      <w:lvlJc w:val="left"/>
      <w:pPr>
        <w:ind w:left="8903" w:hanging="324"/>
      </w:pPr>
      <w:rPr>
        <w:rFonts w:hint="default"/>
        <w:lang w:val="en-US" w:eastAsia="zh-CN" w:bidi="ar-SA"/>
      </w:rPr>
    </w:lvl>
    <w:lvl w:ilvl="8" w:tentative="0">
      <w:start w:val="0"/>
      <w:numFmt w:val="bullet"/>
      <w:lvlText w:val="•"/>
      <w:lvlJc w:val="left"/>
      <w:pPr>
        <w:ind w:left="9904" w:hanging="324"/>
      </w:pPr>
      <w:rPr>
        <w:rFonts w:hint="default"/>
        <w:lang w:val="en-US" w:eastAsia="zh-CN" w:bidi="ar-SA"/>
      </w:rPr>
    </w:lvl>
  </w:abstractNum>
  <w:abstractNum w:abstractNumId="22">
    <w:nsid w:val="A9AC3AA7"/>
    <w:multiLevelType w:val="multilevel"/>
    <w:tmpl w:val="A9AC3AA7"/>
    <w:lvl w:ilvl="0" w:tentative="0">
      <w:start w:val="1"/>
      <w:numFmt w:val="decimal"/>
      <w:lvlText w:val="%1"/>
      <w:lvlJc w:val="left"/>
      <w:pPr>
        <w:ind w:left="32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645" w:hanging="312"/>
      </w:pPr>
      <w:rPr>
        <w:rFonts w:hint="default"/>
        <w:lang w:val="en-US" w:eastAsia="zh-CN" w:bidi="ar-SA"/>
      </w:rPr>
    </w:lvl>
    <w:lvl w:ilvl="2" w:tentative="0">
      <w:start w:val="0"/>
      <w:numFmt w:val="bullet"/>
      <w:lvlText w:val="•"/>
      <w:lvlJc w:val="left"/>
      <w:pPr>
        <w:ind w:left="970" w:hanging="312"/>
      </w:pPr>
      <w:rPr>
        <w:rFonts w:hint="default"/>
        <w:lang w:val="en-US" w:eastAsia="zh-CN" w:bidi="ar-SA"/>
      </w:rPr>
    </w:lvl>
    <w:lvl w:ilvl="3" w:tentative="0">
      <w:start w:val="0"/>
      <w:numFmt w:val="bullet"/>
      <w:lvlText w:val="•"/>
      <w:lvlJc w:val="left"/>
      <w:pPr>
        <w:ind w:left="1295" w:hanging="312"/>
      </w:pPr>
      <w:rPr>
        <w:rFonts w:hint="default"/>
        <w:lang w:val="en-US" w:eastAsia="zh-CN" w:bidi="ar-SA"/>
      </w:rPr>
    </w:lvl>
    <w:lvl w:ilvl="4" w:tentative="0">
      <w:start w:val="0"/>
      <w:numFmt w:val="bullet"/>
      <w:lvlText w:val="•"/>
      <w:lvlJc w:val="left"/>
      <w:pPr>
        <w:ind w:left="1621" w:hanging="312"/>
      </w:pPr>
      <w:rPr>
        <w:rFonts w:hint="default"/>
        <w:lang w:val="en-US" w:eastAsia="zh-CN" w:bidi="ar-SA"/>
      </w:rPr>
    </w:lvl>
    <w:lvl w:ilvl="5" w:tentative="0">
      <w:start w:val="0"/>
      <w:numFmt w:val="bullet"/>
      <w:lvlText w:val="•"/>
      <w:lvlJc w:val="left"/>
      <w:pPr>
        <w:ind w:left="1946" w:hanging="312"/>
      </w:pPr>
      <w:rPr>
        <w:rFonts w:hint="default"/>
        <w:lang w:val="en-US" w:eastAsia="zh-CN" w:bidi="ar-SA"/>
      </w:rPr>
    </w:lvl>
    <w:lvl w:ilvl="6" w:tentative="0">
      <w:start w:val="0"/>
      <w:numFmt w:val="bullet"/>
      <w:lvlText w:val="•"/>
      <w:lvlJc w:val="left"/>
      <w:pPr>
        <w:ind w:left="2271" w:hanging="312"/>
      </w:pPr>
      <w:rPr>
        <w:rFonts w:hint="default"/>
        <w:lang w:val="en-US" w:eastAsia="zh-CN" w:bidi="ar-SA"/>
      </w:rPr>
    </w:lvl>
    <w:lvl w:ilvl="7" w:tentative="0">
      <w:start w:val="0"/>
      <w:numFmt w:val="bullet"/>
      <w:lvlText w:val="•"/>
      <w:lvlJc w:val="left"/>
      <w:pPr>
        <w:ind w:left="2597" w:hanging="312"/>
      </w:pPr>
      <w:rPr>
        <w:rFonts w:hint="default"/>
        <w:lang w:val="en-US" w:eastAsia="zh-CN" w:bidi="ar-SA"/>
      </w:rPr>
    </w:lvl>
    <w:lvl w:ilvl="8" w:tentative="0">
      <w:start w:val="0"/>
      <w:numFmt w:val="bullet"/>
      <w:lvlText w:val="•"/>
      <w:lvlJc w:val="left"/>
      <w:pPr>
        <w:ind w:left="2922" w:hanging="312"/>
      </w:pPr>
      <w:rPr>
        <w:rFonts w:hint="default"/>
        <w:lang w:val="en-US" w:eastAsia="zh-CN" w:bidi="ar-SA"/>
      </w:rPr>
    </w:lvl>
  </w:abstractNum>
  <w:abstractNum w:abstractNumId="23">
    <w:nsid w:val="AAF3F3FA"/>
    <w:multiLevelType w:val="multilevel"/>
    <w:tmpl w:val="AAF3F3FA"/>
    <w:lvl w:ilvl="0" w:tentative="0">
      <w:start w:val="1"/>
      <w:numFmt w:val="decimal"/>
      <w:lvlText w:val="%1"/>
      <w:lvlJc w:val="left"/>
      <w:pPr>
        <w:ind w:left="1357" w:hanging="284"/>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253" w:hanging="383"/>
        <w:jc w:val="righ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052" w:hanging="383"/>
      </w:pPr>
      <w:rPr>
        <w:rFonts w:hint="default"/>
        <w:lang w:val="en-US" w:eastAsia="zh-CN" w:bidi="ar-SA"/>
      </w:rPr>
    </w:lvl>
    <w:lvl w:ilvl="3" w:tentative="0">
      <w:start w:val="0"/>
      <w:numFmt w:val="bullet"/>
      <w:lvlText w:val="•"/>
      <w:lvlJc w:val="left"/>
      <w:pPr>
        <w:ind w:left="1845" w:hanging="383"/>
      </w:pPr>
      <w:rPr>
        <w:rFonts w:hint="default"/>
        <w:lang w:val="en-US" w:eastAsia="zh-CN" w:bidi="ar-SA"/>
      </w:rPr>
    </w:lvl>
    <w:lvl w:ilvl="4" w:tentative="0">
      <w:start w:val="0"/>
      <w:numFmt w:val="bullet"/>
      <w:lvlText w:val="•"/>
      <w:lvlJc w:val="left"/>
      <w:pPr>
        <w:ind w:left="1638" w:hanging="383"/>
      </w:pPr>
      <w:rPr>
        <w:rFonts w:hint="default"/>
        <w:lang w:val="en-US" w:eastAsia="zh-CN" w:bidi="ar-SA"/>
      </w:rPr>
    </w:lvl>
    <w:lvl w:ilvl="5" w:tentative="0">
      <w:start w:val="0"/>
      <w:numFmt w:val="bullet"/>
      <w:lvlText w:val="•"/>
      <w:lvlJc w:val="left"/>
      <w:pPr>
        <w:ind w:left="1430" w:hanging="383"/>
      </w:pPr>
      <w:rPr>
        <w:rFonts w:hint="default"/>
        <w:lang w:val="en-US" w:eastAsia="zh-CN" w:bidi="ar-SA"/>
      </w:rPr>
    </w:lvl>
    <w:lvl w:ilvl="6" w:tentative="0">
      <w:start w:val="0"/>
      <w:numFmt w:val="bullet"/>
      <w:lvlText w:val="•"/>
      <w:lvlJc w:val="left"/>
      <w:pPr>
        <w:ind w:left="1223" w:hanging="383"/>
      </w:pPr>
      <w:rPr>
        <w:rFonts w:hint="default"/>
        <w:lang w:val="en-US" w:eastAsia="zh-CN" w:bidi="ar-SA"/>
      </w:rPr>
    </w:lvl>
    <w:lvl w:ilvl="7" w:tentative="0">
      <w:start w:val="0"/>
      <w:numFmt w:val="bullet"/>
      <w:lvlText w:val="•"/>
      <w:lvlJc w:val="left"/>
      <w:pPr>
        <w:ind w:left="1016" w:hanging="383"/>
      </w:pPr>
      <w:rPr>
        <w:rFonts w:hint="default"/>
        <w:lang w:val="en-US" w:eastAsia="zh-CN" w:bidi="ar-SA"/>
      </w:rPr>
    </w:lvl>
    <w:lvl w:ilvl="8" w:tentative="0">
      <w:start w:val="0"/>
      <w:numFmt w:val="bullet"/>
      <w:lvlText w:val="•"/>
      <w:lvlJc w:val="left"/>
      <w:pPr>
        <w:ind w:left="808" w:hanging="383"/>
      </w:pPr>
      <w:rPr>
        <w:rFonts w:hint="default"/>
        <w:lang w:val="en-US" w:eastAsia="zh-CN" w:bidi="ar-SA"/>
      </w:rPr>
    </w:lvl>
  </w:abstractNum>
  <w:abstractNum w:abstractNumId="24">
    <w:nsid w:val="B0ED9BEA"/>
    <w:multiLevelType w:val="multilevel"/>
    <w:tmpl w:val="B0ED9BEA"/>
    <w:lvl w:ilvl="0" w:tentative="0">
      <w:start w:val="1"/>
      <w:numFmt w:val="decimal"/>
      <w:lvlText w:val="%1"/>
      <w:lvlJc w:val="left"/>
      <w:pPr>
        <w:ind w:left="1900" w:hanging="312"/>
        <w:jc w:val="left"/>
      </w:pPr>
      <w:rPr>
        <w:rFonts w:hint="default" w:ascii="Tahoma" w:hAnsi="Tahoma" w:eastAsia="Tahoma" w:cs="Tahoma"/>
        <w:b/>
        <w:bCs/>
        <w:i w:val="0"/>
        <w:iCs w:val="0"/>
        <w:color w:val="231F20"/>
        <w:spacing w:val="0"/>
        <w:w w:val="85"/>
        <w:sz w:val="26"/>
        <w:szCs w:val="26"/>
        <w:lang w:val="en-US" w:eastAsia="zh-CN" w:bidi="ar-SA"/>
      </w:rPr>
    </w:lvl>
    <w:lvl w:ilvl="1" w:tentative="0">
      <w:start w:val="1"/>
      <w:numFmt w:val="upperLetter"/>
      <w:lvlText w:val="%2"/>
      <w:lvlJc w:val="left"/>
      <w:pPr>
        <w:ind w:left="2293" w:hanging="371"/>
        <w:jc w:val="right"/>
      </w:pPr>
      <w:rPr>
        <w:rFonts w:hint="default" w:ascii="Arial" w:hAnsi="Arial" w:eastAsia="Arial" w:cs="Arial"/>
        <w:b/>
        <w:bCs/>
        <w:i w:val="0"/>
        <w:iCs w:val="0"/>
        <w:color w:val="231F20"/>
        <w:spacing w:val="0"/>
        <w:w w:val="94"/>
        <w:sz w:val="22"/>
        <w:szCs w:val="22"/>
        <w:lang w:val="en-US" w:eastAsia="zh-CN" w:bidi="ar-SA"/>
      </w:rPr>
    </w:lvl>
    <w:lvl w:ilvl="2" w:tentative="0">
      <w:start w:val="0"/>
      <w:numFmt w:val="bullet"/>
      <w:lvlText w:val="•"/>
      <w:lvlJc w:val="left"/>
      <w:pPr>
        <w:ind w:left="3367" w:hanging="371"/>
      </w:pPr>
      <w:rPr>
        <w:rFonts w:hint="default"/>
        <w:lang w:val="en-US" w:eastAsia="zh-CN" w:bidi="ar-SA"/>
      </w:rPr>
    </w:lvl>
    <w:lvl w:ilvl="3" w:tentative="0">
      <w:start w:val="0"/>
      <w:numFmt w:val="bullet"/>
      <w:lvlText w:val="•"/>
      <w:lvlJc w:val="left"/>
      <w:pPr>
        <w:ind w:left="4434" w:hanging="371"/>
      </w:pPr>
      <w:rPr>
        <w:rFonts w:hint="default"/>
        <w:lang w:val="en-US" w:eastAsia="zh-CN" w:bidi="ar-SA"/>
      </w:rPr>
    </w:lvl>
    <w:lvl w:ilvl="4" w:tentative="0">
      <w:start w:val="0"/>
      <w:numFmt w:val="bullet"/>
      <w:lvlText w:val="•"/>
      <w:lvlJc w:val="left"/>
      <w:pPr>
        <w:ind w:left="5501" w:hanging="371"/>
      </w:pPr>
      <w:rPr>
        <w:rFonts w:hint="default"/>
        <w:lang w:val="en-US" w:eastAsia="zh-CN" w:bidi="ar-SA"/>
      </w:rPr>
    </w:lvl>
    <w:lvl w:ilvl="5" w:tentative="0">
      <w:start w:val="0"/>
      <w:numFmt w:val="bullet"/>
      <w:lvlText w:val="•"/>
      <w:lvlJc w:val="left"/>
      <w:pPr>
        <w:ind w:left="6569" w:hanging="371"/>
      </w:pPr>
      <w:rPr>
        <w:rFonts w:hint="default"/>
        <w:lang w:val="en-US" w:eastAsia="zh-CN" w:bidi="ar-SA"/>
      </w:rPr>
    </w:lvl>
    <w:lvl w:ilvl="6" w:tentative="0">
      <w:start w:val="0"/>
      <w:numFmt w:val="bullet"/>
      <w:lvlText w:val="•"/>
      <w:lvlJc w:val="left"/>
      <w:pPr>
        <w:ind w:left="7636" w:hanging="371"/>
      </w:pPr>
      <w:rPr>
        <w:rFonts w:hint="default"/>
        <w:lang w:val="en-US" w:eastAsia="zh-CN" w:bidi="ar-SA"/>
      </w:rPr>
    </w:lvl>
    <w:lvl w:ilvl="7" w:tentative="0">
      <w:start w:val="0"/>
      <w:numFmt w:val="bullet"/>
      <w:lvlText w:val="•"/>
      <w:lvlJc w:val="left"/>
      <w:pPr>
        <w:ind w:left="8703" w:hanging="371"/>
      </w:pPr>
      <w:rPr>
        <w:rFonts w:hint="default"/>
        <w:lang w:val="en-US" w:eastAsia="zh-CN" w:bidi="ar-SA"/>
      </w:rPr>
    </w:lvl>
    <w:lvl w:ilvl="8" w:tentative="0">
      <w:start w:val="0"/>
      <w:numFmt w:val="bullet"/>
      <w:lvlText w:val="•"/>
      <w:lvlJc w:val="left"/>
      <w:pPr>
        <w:ind w:left="9770" w:hanging="371"/>
      </w:pPr>
      <w:rPr>
        <w:rFonts w:hint="default"/>
        <w:lang w:val="en-US" w:eastAsia="zh-CN" w:bidi="ar-SA"/>
      </w:rPr>
    </w:lvl>
  </w:abstractNum>
  <w:abstractNum w:abstractNumId="25">
    <w:nsid w:val="B0F1ACD9"/>
    <w:multiLevelType w:val="multilevel"/>
    <w:tmpl w:val="B0F1ACD9"/>
    <w:lvl w:ilvl="0" w:tentative="0">
      <w:start w:val="1"/>
      <w:numFmt w:val="decimal"/>
      <w:lvlText w:val="%1"/>
      <w:lvlJc w:val="left"/>
      <w:pPr>
        <w:ind w:left="1910" w:hanging="32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18" w:hanging="324"/>
      </w:pPr>
      <w:rPr>
        <w:rFonts w:hint="default"/>
        <w:lang w:val="en-US" w:eastAsia="zh-CN" w:bidi="ar-SA"/>
      </w:rPr>
    </w:lvl>
    <w:lvl w:ilvl="2" w:tentative="0">
      <w:start w:val="0"/>
      <w:numFmt w:val="bullet"/>
      <w:lvlText w:val="•"/>
      <w:lvlJc w:val="left"/>
      <w:pPr>
        <w:ind w:left="3917" w:hanging="324"/>
      </w:pPr>
      <w:rPr>
        <w:rFonts w:hint="default"/>
        <w:lang w:val="en-US" w:eastAsia="zh-CN" w:bidi="ar-SA"/>
      </w:rPr>
    </w:lvl>
    <w:lvl w:ilvl="3" w:tentative="0">
      <w:start w:val="0"/>
      <w:numFmt w:val="bullet"/>
      <w:lvlText w:val="•"/>
      <w:lvlJc w:val="left"/>
      <w:pPr>
        <w:ind w:left="4915" w:hanging="324"/>
      </w:pPr>
      <w:rPr>
        <w:rFonts w:hint="default"/>
        <w:lang w:val="en-US" w:eastAsia="zh-CN" w:bidi="ar-SA"/>
      </w:rPr>
    </w:lvl>
    <w:lvl w:ilvl="4" w:tentative="0">
      <w:start w:val="0"/>
      <w:numFmt w:val="bullet"/>
      <w:lvlText w:val="•"/>
      <w:lvlJc w:val="left"/>
      <w:pPr>
        <w:ind w:left="5914" w:hanging="324"/>
      </w:pPr>
      <w:rPr>
        <w:rFonts w:hint="default"/>
        <w:lang w:val="en-US" w:eastAsia="zh-CN" w:bidi="ar-SA"/>
      </w:rPr>
    </w:lvl>
    <w:lvl w:ilvl="5" w:tentative="0">
      <w:start w:val="0"/>
      <w:numFmt w:val="bullet"/>
      <w:lvlText w:val="•"/>
      <w:lvlJc w:val="left"/>
      <w:pPr>
        <w:ind w:left="6912" w:hanging="324"/>
      </w:pPr>
      <w:rPr>
        <w:rFonts w:hint="default"/>
        <w:lang w:val="en-US" w:eastAsia="zh-CN" w:bidi="ar-SA"/>
      </w:rPr>
    </w:lvl>
    <w:lvl w:ilvl="6" w:tentative="0">
      <w:start w:val="0"/>
      <w:numFmt w:val="bullet"/>
      <w:lvlText w:val="•"/>
      <w:lvlJc w:val="left"/>
      <w:pPr>
        <w:ind w:left="7911" w:hanging="324"/>
      </w:pPr>
      <w:rPr>
        <w:rFonts w:hint="default"/>
        <w:lang w:val="en-US" w:eastAsia="zh-CN" w:bidi="ar-SA"/>
      </w:rPr>
    </w:lvl>
    <w:lvl w:ilvl="7" w:tentative="0">
      <w:start w:val="0"/>
      <w:numFmt w:val="bullet"/>
      <w:lvlText w:val="•"/>
      <w:lvlJc w:val="left"/>
      <w:pPr>
        <w:ind w:left="8909" w:hanging="324"/>
      </w:pPr>
      <w:rPr>
        <w:rFonts w:hint="default"/>
        <w:lang w:val="en-US" w:eastAsia="zh-CN" w:bidi="ar-SA"/>
      </w:rPr>
    </w:lvl>
    <w:lvl w:ilvl="8" w:tentative="0">
      <w:start w:val="0"/>
      <w:numFmt w:val="bullet"/>
      <w:lvlText w:val="•"/>
      <w:lvlJc w:val="left"/>
      <w:pPr>
        <w:ind w:left="9908" w:hanging="324"/>
      </w:pPr>
      <w:rPr>
        <w:rFonts w:hint="default"/>
        <w:lang w:val="en-US" w:eastAsia="zh-CN" w:bidi="ar-SA"/>
      </w:rPr>
    </w:lvl>
  </w:abstractNum>
  <w:abstractNum w:abstractNumId="26">
    <w:nsid w:val="B23A94A9"/>
    <w:multiLevelType w:val="multilevel"/>
    <w:tmpl w:val="B23A94A9"/>
    <w:lvl w:ilvl="0" w:tentative="0">
      <w:start w:val="1"/>
      <w:numFmt w:val="decimal"/>
      <w:lvlText w:val="%1"/>
      <w:lvlJc w:val="left"/>
      <w:pPr>
        <w:ind w:left="1814" w:hanging="25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28" w:hanging="256"/>
      </w:pPr>
      <w:rPr>
        <w:rFonts w:hint="default"/>
        <w:lang w:val="en-US" w:eastAsia="zh-CN" w:bidi="ar-SA"/>
      </w:rPr>
    </w:lvl>
    <w:lvl w:ilvl="2" w:tentative="0">
      <w:start w:val="0"/>
      <w:numFmt w:val="bullet"/>
      <w:lvlText w:val="•"/>
      <w:lvlJc w:val="left"/>
      <w:pPr>
        <w:ind w:left="3837" w:hanging="256"/>
      </w:pPr>
      <w:rPr>
        <w:rFonts w:hint="default"/>
        <w:lang w:val="en-US" w:eastAsia="zh-CN" w:bidi="ar-SA"/>
      </w:rPr>
    </w:lvl>
    <w:lvl w:ilvl="3" w:tentative="0">
      <w:start w:val="0"/>
      <w:numFmt w:val="bullet"/>
      <w:lvlText w:val="•"/>
      <w:lvlJc w:val="left"/>
      <w:pPr>
        <w:ind w:left="4845" w:hanging="256"/>
      </w:pPr>
      <w:rPr>
        <w:rFonts w:hint="default"/>
        <w:lang w:val="en-US" w:eastAsia="zh-CN" w:bidi="ar-SA"/>
      </w:rPr>
    </w:lvl>
    <w:lvl w:ilvl="4" w:tentative="0">
      <w:start w:val="0"/>
      <w:numFmt w:val="bullet"/>
      <w:lvlText w:val="•"/>
      <w:lvlJc w:val="left"/>
      <w:pPr>
        <w:ind w:left="5854" w:hanging="256"/>
      </w:pPr>
      <w:rPr>
        <w:rFonts w:hint="default"/>
        <w:lang w:val="en-US" w:eastAsia="zh-CN" w:bidi="ar-SA"/>
      </w:rPr>
    </w:lvl>
    <w:lvl w:ilvl="5" w:tentative="0">
      <w:start w:val="0"/>
      <w:numFmt w:val="bullet"/>
      <w:lvlText w:val="•"/>
      <w:lvlJc w:val="left"/>
      <w:pPr>
        <w:ind w:left="6862" w:hanging="256"/>
      </w:pPr>
      <w:rPr>
        <w:rFonts w:hint="default"/>
        <w:lang w:val="en-US" w:eastAsia="zh-CN" w:bidi="ar-SA"/>
      </w:rPr>
    </w:lvl>
    <w:lvl w:ilvl="6" w:tentative="0">
      <w:start w:val="0"/>
      <w:numFmt w:val="bullet"/>
      <w:lvlText w:val="•"/>
      <w:lvlJc w:val="left"/>
      <w:pPr>
        <w:ind w:left="7871" w:hanging="256"/>
      </w:pPr>
      <w:rPr>
        <w:rFonts w:hint="default"/>
        <w:lang w:val="en-US" w:eastAsia="zh-CN" w:bidi="ar-SA"/>
      </w:rPr>
    </w:lvl>
    <w:lvl w:ilvl="7" w:tentative="0">
      <w:start w:val="0"/>
      <w:numFmt w:val="bullet"/>
      <w:lvlText w:val="•"/>
      <w:lvlJc w:val="left"/>
      <w:pPr>
        <w:ind w:left="8879" w:hanging="256"/>
      </w:pPr>
      <w:rPr>
        <w:rFonts w:hint="default"/>
        <w:lang w:val="en-US" w:eastAsia="zh-CN" w:bidi="ar-SA"/>
      </w:rPr>
    </w:lvl>
    <w:lvl w:ilvl="8" w:tentative="0">
      <w:start w:val="0"/>
      <w:numFmt w:val="bullet"/>
      <w:lvlText w:val="•"/>
      <w:lvlJc w:val="left"/>
      <w:pPr>
        <w:ind w:left="9888" w:hanging="256"/>
      </w:pPr>
      <w:rPr>
        <w:rFonts w:hint="default"/>
        <w:lang w:val="en-US" w:eastAsia="zh-CN" w:bidi="ar-SA"/>
      </w:rPr>
    </w:lvl>
  </w:abstractNum>
  <w:abstractNum w:abstractNumId="27">
    <w:nsid w:val="B53F3350"/>
    <w:multiLevelType w:val="multilevel"/>
    <w:tmpl w:val="B53F3350"/>
    <w:lvl w:ilvl="0" w:tentative="0">
      <w:start w:val="1"/>
      <w:numFmt w:val="upperLetter"/>
      <w:lvlText w:val="%1"/>
      <w:lvlJc w:val="left"/>
      <w:pPr>
        <w:ind w:left="737" w:hanging="352"/>
        <w:jc w:val="left"/>
      </w:pPr>
      <w:rPr>
        <w:rFonts w:hint="default" w:ascii="Arial" w:hAnsi="Arial" w:eastAsia="Arial" w:cs="Arial"/>
        <w:b/>
        <w:bCs/>
        <w:i w:val="0"/>
        <w:iCs w:val="0"/>
        <w:color w:val="231F20"/>
        <w:spacing w:val="0"/>
        <w:w w:val="94"/>
        <w:sz w:val="22"/>
        <w:szCs w:val="22"/>
        <w:lang w:val="en-US" w:eastAsia="zh-CN" w:bidi="ar-SA"/>
      </w:rPr>
    </w:lvl>
    <w:lvl w:ilvl="1" w:tentative="0">
      <w:start w:val="0"/>
      <w:numFmt w:val="bullet"/>
      <w:lvlText w:val="•"/>
      <w:lvlJc w:val="left"/>
      <w:pPr>
        <w:ind w:left="1215" w:hanging="352"/>
      </w:pPr>
      <w:rPr>
        <w:rFonts w:hint="default"/>
        <w:lang w:val="en-US" w:eastAsia="zh-CN" w:bidi="ar-SA"/>
      </w:rPr>
    </w:lvl>
    <w:lvl w:ilvl="2" w:tentative="0">
      <w:start w:val="0"/>
      <w:numFmt w:val="bullet"/>
      <w:lvlText w:val="•"/>
      <w:lvlJc w:val="left"/>
      <w:pPr>
        <w:ind w:left="1691" w:hanging="352"/>
      </w:pPr>
      <w:rPr>
        <w:rFonts w:hint="default"/>
        <w:lang w:val="en-US" w:eastAsia="zh-CN" w:bidi="ar-SA"/>
      </w:rPr>
    </w:lvl>
    <w:lvl w:ilvl="3" w:tentative="0">
      <w:start w:val="0"/>
      <w:numFmt w:val="bullet"/>
      <w:lvlText w:val="•"/>
      <w:lvlJc w:val="left"/>
      <w:pPr>
        <w:ind w:left="2167" w:hanging="352"/>
      </w:pPr>
      <w:rPr>
        <w:rFonts w:hint="default"/>
        <w:lang w:val="en-US" w:eastAsia="zh-CN" w:bidi="ar-SA"/>
      </w:rPr>
    </w:lvl>
    <w:lvl w:ilvl="4" w:tentative="0">
      <w:start w:val="0"/>
      <w:numFmt w:val="bullet"/>
      <w:lvlText w:val="•"/>
      <w:lvlJc w:val="left"/>
      <w:pPr>
        <w:ind w:left="2643" w:hanging="352"/>
      </w:pPr>
      <w:rPr>
        <w:rFonts w:hint="default"/>
        <w:lang w:val="en-US" w:eastAsia="zh-CN" w:bidi="ar-SA"/>
      </w:rPr>
    </w:lvl>
    <w:lvl w:ilvl="5" w:tentative="0">
      <w:start w:val="0"/>
      <w:numFmt w:val="bullet"/>
      <w:lvlText w:val="•"/>
      <w:lvlJc w:val="left"/>
      <w:pPr>
        <w:ind w:left="3119" w:hanging="352"/>
      </w:pPr>
      <w:rPr>
        <w:rFonts w:hint="default"/>
        <w:lang w:val="en-US" w:eastAsia="zh-CN" w:bidi="ar-SA"/>
      </w:rPr>
    </w:lvl>
    <w:lvl w:ilvl="6" w:tentative="0">
      <w:start w:val="0"/>
      <w:numFmt w:val="bullet"/>
      <w:lvlText w:val="•"/>
      <w:lvlJc w:val="left"/>
      <w:pPr>
        <w:ind w:left="3595" w:hanging="352"/>
      </w:pPr>
      <w:rPr>
        <w:rFonts w:hint="default"/>
        <w:lang w:val="en-US" w:eastAsia="zh-CN" w:bidi="ar-SA"/>
      </w:rPr>
    </w:lvl>
    <w:lvl w:ilvl="7" w:tentative="0">
      <w:start w:val="0"/>
      <w:numFmt w:val="bullet"/>
      <w:lvlText w:val="•"/>
      <w:lvlJc w:val="left"/>
      <w:pPr>
        <w:ind w:left="4071" w:hanging="352"/>
      </w:pPr>
      <w:rPr>
        <w:rFonts w:hint="default"/>
        <w:lang w:val="en-US" w:eastAsia="zh-CN" w:bidi="ar-SA"/>
      </w:rPr>
    </w:lvl>
    <w:lvl w:ilvl="8" w:tentative="0">
      <w:start w:val="0"/>
      <w:numFmt w:val="bullet"/>
      <w:lvlText w:val="•"/>
      <w:lvlJc w:val="left"/>
      <w:pPr>
        <w:ind w:left="4547" w:hanging="352"/>
      </w:pPr>
      <w:rPr>
        <w:rFonts w:hint="default"/>
        <w:lang w:val="en-US" w:eastAsia="zh-CN" w:bidi="ar-SA"/>
      </w:rPr>
    </w:lvl>
  </w:abstractNum>
  <w:abstractNum w:abstractNumId="28">
    <w:nsid w:val="B88D21A8"/>
    <w:multiLevelType w:val="multilevel"/>
    <w:tmpl w:val="B88D21A8"/>
    <w:lvl w:ilvl="0" w:tentative="0">
      <w:start w:val="1"/>
      <w:numFmt w:val="decimal"/>
      <w:lvlText w:val="%1"/>
      <w:lvlJc w:val="left"/>
      <w:pPr>
        <w:ind w:left="1870" w:hanging="28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82" w:hanging="284"/>
      </w:pPr>
      <w:rPr>
        <w:rFonts w:hint="default"/>
        <w:lang w:val="en-US" w:eastAsia="zh-CN" w:bidi="ar-SA"/>
      </w:rPr>
    </w:lvl>
    <w:lvl w:ilvl="2" w:tentative="0">
      <w:start w:val="0"/>
      <w:numFmt w:val="bullet"/>
      <w:lvlText w:val="•"/>
      <w:lvlJc w:val="left"/>
      <w:pPr>
        <w:ind w:left="3885" w:hanging="284"/>
      </w:pPr>
      <w:rPr>
        <w:rFonts w:hint="default"/>
        <w:lang w:val="en-US" w:eastAsia="zh-CN" w:bidi="ar-SA"/>
      </w:rPr>
    </w:lvl>
    <w:lvl w:ilvl="3" w:tentative="0">
      <w:start w:val="0"/>
      <w:numFmt w:val="bullet"/>
      <w:lvlText w:val="•"/>
      <w:lvlJc w:val="left"/>
      <w:pPr>
        <w:ind w:left="4887" w:hanging="284"/>
      </w:pPr>
      <w:rPr>
        <w:rFonts w:hint="default"/>
        <w:lang w:val="en-US" w:eastAsia="zh-CN" w:bidi="ar-SA"/>
      </w:rPr>
    </w:lvl>
    <w:lvl w:ilvl="4" w:tentative="0">
      <w:start w:val="0"/>
      <w:numFmt w:val="bullet"/>
      <w:lvlText w:val="•"/>
      <w:lvlJc w:val="left"/>
      <w:pPr>
        <w:ind w:left="5890" w:hanging="284"/>
      </w:pPr>
      <w:rPr>
        <w:rFonts w:hint="default"/>
        <w:lang w:val="en-US" w:eastAsia="zh-CN" w:bidi="ar-SA"/>
      </w:rPr>
    </w:lvl>
    <w:lvl w:ilvl="5" w:tentative="0">
      <w:start w:val="0"/>
      <w:numFmt w:val="bullet"/>
      <w:lvlText w:val="•"/>
      <w:lvlJc w:val="left"/>
      <w:pPr>
        <w:ind w:left="6892" w:hanging="284"/>
      </w:pPr>
      <w:rPr>
        <w:rFonts w:hint="default"/>
        <w:lang w:val="en-US" w:eastAsia="zh-CN" w:bidi="ar-SA"/>
      </w:rPr>
    </w:lvl>
    <w:lvl w:ilvl="6" w:tentative="0">
      <w:start w:val="0"/>
      <w:numFmt w:val="bullet"/>
      <w:lvlText w:val="•"/>
      <w:lvlJc w:val="left"/>
      <w:pPr>
        <w:ind w:left="7895" w:hanging="284"/>
      </w:pPr>
      <w:rPr>
        <w:rFonts w:hint="default"/>
        <w:lang w:val="en-US" w:eastAsia="zh-CN" w:bidi="ar-SA"/>
      </w:rPr>
    </w:lvl>
    <w:lvl w:ilvl="7" w:tentative="0">
      <w:start w:val="0"/>
      <w:numFmt w:val="bullet"/>
      <w:lvlText w:val="•"/>
      <w:lvlJc w:val="left"/>
      <w:pPr>
        <w:ind w:left="8897" w:hanging="284"/>
      </w:pPr>
      <w:rPr>
        <w:rFonts w:hint="default"/>
        <w:lang w:val="en-US" w:eastAsia="zh-CN" w:bidi="ar-SA"/>
      </w:rPr>
    </w:lvl>
    <w:lvl w:ilvl="8" w:tentative="0">
      <w:start w:val="0"/>
      <w:numFmt w:val="bullet"/>
      <w:lvlText w:val="•"/>
      <w:lvlJc w:val="left"/>
      <w:pPr>
        <w:ind w:left="9900" w:hanging="284"/>
      </w:pPr>
      <w:rPr>
        <w:rFonts w:hint="default"/>
        <w:lang w:val="en-US" w:eastAsia="zh-CN" w:bidi="ar-SA"/>
      </w:rPr>
    </w:lvl>
  </w:abstractNum>
  <w:abstractNum w:abstractNumId="29">
    <w:nsid w:val="B8CEF35B"/>
    <w:multiLevelType w:val="multilevel"/>
    <w:tmpl w:val="B8CEF35B"/>
    <w:lvl w:ilvl="0" w:tentative="0">
      <w:start w:val="1"/>
      <w:numFmt w:val="decimal"/>
      <w:lvlText w:val="%1"/>
      <w:lvlJc w:val="left"/>
      <w:pPr>
        <w:ind w:left="2042" w:hanging="28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284"/>
      </w:pPr>
      <w:rPr>
        <w:rFonts w:hint="default"/>
        <w:lang w:val="en-US" w:eastAsia="zh-CN" w:bidi="ar-SA"/>
      </w:rPr>
    </w:lvl>
    <w:lvl w:ilvl="2" w:tentative="0">
      <w:start w:val="0"/>
      <w:numFmt w:val="bullet"/>
      <w:lvlText w:val="•"/>
      <w:lvlJc w:val="left"/>
      <w:pPr>
        <w:ind w:left="4013" w:hanging="284"/>
      </w:pPr>
      <w:rPr>
        <w:rFonts w:hint="default"/>
        <w:lang w:val="en-US" w:eastAsia="zh-CN" w:bidi="ar-SA"/>
      </w:rPr>
    </w:lvl>
    <w:lvl w:ilvl="3" w:tentative="0">
      <w:start w:val="0"/>
      <w:numFmt w:val="bullet"/>
      <w:lvlText w:val="•"/>
      <w:lvlJc w:val="left"/>
      <w:pPr>
        <w:ind w:left="4999" w:hanging="284"/>
      </w:pPr>
      <w:rPr>
        <w:rFonts w:hint="default"/>
        <w:lang w:val="en-US" w:eastAsia="zh-CN" w:bidi="ar-SA"/>
      </w:rPr>
    </w:lvl>
    <w:lvl w:ilvl="4" w:tentative="0">
      <w:start w:val="0"/>
      <w:numFmt w:val="bullet"/>
      <w:lvlText w:val="•"/>
      <w:lvlJc w:val="left"/>
      <w:pPr>
        <w:ind w:left="5986" w:hanging="284"/>
      </w:pPr>
      <w:rPr>
        <w:rFonts w:hint="default"/>
        <w:lang w:val="en-US" w:eastAsia="zh-CN" w:bidi="ar-SA"/>
      </w:rPr>
    </w:lvl>
    <w:lvl w:ilvl="5" w:tentative="0">
      <w:start w:val="0"/>
      <w:numFmt w:val="bullet"/>
      <w:lvlText w:val="•"/>
      <w:lvlJc w:val="left"/>
      <w:pPr>
        <w:ind w:left="6972" w:hanging="284"/>
      </w:pPr>
      <w:rPr>
        <w:rFonts w:hint="default"/>
        <w:lang w:val="en-US" w:eastAsia="zh-CN" w:bidi="ar-SA"/>
      </w:rPr>
    </w:lvl>
    <w:lvl w:ilvl="6" w:tentative="0">
      <w:start w:val="0"/>
      <w:numFmt w:val="bullet"/>
      <w:lvlText w:val="•"/>
      <w:lvlJc w:val="left"/>
      <w:pPr>
        <w:ind w:left="7959" w:hanging="284"/>
      </w:pPr>
      <w:rPr>
        <w:rFonts w:hint="default"/>
        <w:lang w:val="en-US" w:eastAsia="zh-CN" w:bidi="ar-SA"/>
      </w:rPr>
    </w:lvl>
    <w:lvl w:ilvl="7" w:tentative="0">
      <w:start w:val="0"/>
      <w:numFmt w:val="bullet"/>
      <w:lvlText w:val="•"/>
      <w:lvlJc w:val="left"/>
      <w:pPr>
        <w:ind w:left="8945" w:hanging="284"/>
      </w:pPr>
      <w:rPr>
        <w:rFonts w:hint="default"/>
        <w:lang w:val="en-US" w:eastAsia="zh-CN" w:bidi="ar-SA"/>
      </w:rPr>
    </w:lvl>
    <w:lvl w:ilvl="8" w:tentative="0">
      <w:start w:val="0"/>
      <w:numFmt w:val="bullet"/>
      <w:lvlText w:val="•"/>
      <w:lvlJc w:val="left"/>
      <w:pPr>
        <w:ind w:left="9932" w:hanging="284"/>
      </w:pPr>
      <w:rPr>
        <w:rFonts w:hint="default"/>
        <w:lang w:val="en-US" w:eastAsia="zh-CN" w:bidi="ar-SA"/>
      </w:rPr>
    </w:lvl>
  </w:abstractNum>
  <w:abstractNum w:abstractNumId="30">
    <w:nsid w:val="BCECA0B4"/>
    <w:multiLevelType w:val="multilevel"/>
    <w:tmpl w:val="BCECA0B4"/>
    <w:lvl w:ilvl="0" w:tentative="0">
      <w:start w:val="1"/>
      <w:numFmt w:val="decimal"/>
      <w:lvlText w:val="%1"/>
      <w:lvlJc w:val="left"/>
      <w:pPr>
        <w:ind w:left="187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264" w:hanging="312"/>
      </w:pPr>
      <w:rPr>
        <w:rFonts w:hint="default"/>
        <w:lang w:val="en-US" w:eastAsia="zh-CN" w:bidi="ar-SA"/>
      </w:rPr>
    </w:lvl>
    <w:lvl w:ilvl="2" w:tentative="0">
      <w:start w:val="0"/>
      <w:numFmt w:val="bullet"/>
      <w:lvlText w:val="•"/>
      <w:lvlJc w:val="left"/>
      <w:pPr>
        <w:ind w:left="2649" w:hanging="312"/>
      </w:pPr>
      <w:rPr>
        <w:rFonts w:hint="default"/>
        <w:lang w:val="en-US" w:eastAsia="zh-CN" w:bidi="ar-SA"/>
      </w:rPr>
    </w:lvl>
    <w:lvl w:ilvl="3" w:tentative="0">
      <w:start w:val="0"/>
      <w:numFmt w:val="bullet"/>
      <w:lvlText w:val="•"/>
      <w:lvlJc w:val="left"/>
      <w:pPr>
        <w:ind w:left="3033" w:hanging="312"/>
      </w:pPr>
      <w:rPr>
        <w:rFonts w:hint="default"/>
        <w:lang w:val="en-US" w:eastAsia="zh-CN" w:bidi="ar-SA"/>
      </w:rPr>
    </w:lvl>
    <w:lvl w:ilvl="4" w:tentative="0">
      <w:start w:val="0"/>
      <w:numFmt w:val="bullet"/>
      <w:lvlText w:val="•"/>
      <w:lvlJc w:val="left"/>
      <w:pPr>
        <w:ind w:left="3418" w:hanging="312"/>
      </w:pPr>
      <w:rPr>
        <w:rFonts w:hint="default"/>
        <w:lang w:val="en-US" w:eastAsia="zh-CN" w:bidi="ar-SA"/>
      </w:rPr>
    </w:lvl>
    <w:lvl w:ilvl="5" w:tentative="0">
      <w:start w:val="0"/>
      <w:numFmt w:val="bullet"/>
      <w:lvlText w:val="•"/>
      <w:lvlJc w:val="left"/>
      <w:pPr>
        <w:ind w:left="3803" w:hanging="312"/>
      </w:pPr>
      <w:rPr>
        <w:rFonts w:hint="default"/>
        <w:lang w:val="en-US" w:eastAsia="zh-CN" w:bidi="ar-SA"/>
      </w:rPr>
    </w:lvl>
    <w:lvl w:ilvl="6" w:tentative="0">
      <w:start w:val="0"/>
      <w:numFmt w:val="bullet"/>
      <w:lvlText w:val="•"/>
      <w:lvlJc w:val="left"/>
      <w:pPr>
        <w:ind w:left="4187" w:hanging="312"/>
      </w:pPr>
      <w:rPr>
        <w:rFonts w:hint="default"/>
        <w:lang w:val="en-US" w:eastAsia="zh-CN" w:bidi="ar-SA"/>
      </w:rPr>
    </w:lvl>
    <w:lvl w:ilvl="7" w:tentative="0">
      <w:start w:val="0"/>
      <w:numFmt w:val="bullet"/>
      <w:lvlText w:val="•"/>
      <w:lvlJc w:val="left"/>
      <w:pPr>
        <w:ind w:left="4572" w:hanging="312"/>
      </w:pPr>
      <w:rPr>
        <w:rFonts w:hint="default"/>
        <w:lang w:val="en-US" w:eastAsia="zh-CN" w:bidi="ar-SA"/>
      </w:rPr>
    </w:lvl>
    <w:lvl w:ilvl="8" w:tentative="0">
      <w:start w:val="0"/>
      <w:numFmt w:val="bullet"/>
      <w:lvlText w:val="•"/>
      <w:lvlJc w:val="left"/>
      <w:pPr>
        <w:ind w:left="4956" w:hanging="312"/>
      </w:pPr>
      <w:rPr>
        <w:rFonts w:hint="default"/>
        <w:lang w:val="en-US" w:eastAsia="zh-CN" w:bidi="ar-SA"/>
      </w:rPr>
    </w:lvl>
  </w:abstractNum>
  <w:abstractNum w:abstractNumId="31">
    <w:nsid w:val="BDA1395C"/>
    <w:multiLevelType w:val="multilevel"/>
    <w:tmpl w:val="BDA1395C"/>
    <w:lvl w:ilvl="0" w:tentative="0">
      <w:start w:val="1"/>
      <w:numFmt w:val="decimal"/>
      <w:lvlText w:val="%1"/>
      <w:lvlJc w:val="left"/>
      <w:pPr>
        <w:ind w:left="1587" w:hanging="397"/>
        <w:jc w:val="left"/>
      </w:pPr>
      <w:rPr>
        <w:rFonts w:hint="default" w:ascii="Arial" w:hAnsi="Arial" w:eastAsia="Arial" w:cs="Arial"/>
        <w:b/>
        <w:bCs/>
        <w:i w:val="0"/>
        <w:iCs w:val="0"/>
        <w:color w:val="231F20"/>
        <w:spacing w:val="0"/>
        <w:w w:val="99"/>
        <w:sz w:val="21"/>
        <w:szCs w:val="21"/>
        <w:lang w:val="en-US" w:eastAsia="zh-CN" w:bidi="ar-SA"/>
      </w:rPr>
    </w:lvl>
    <w:lvl w:ilvl="1" w:tentative="0">
      <w:start w:val="0"/>
      <w:numFmt w:val="bullet"/>
      <w:lvlText w:val="•"/>
      <w:lvlJc w:val="left"/>
      <w:pPr>
        <w:ind w:left="2612" w:hanging="397"/>
      </w:pPr>
      <w:rPr>
        <w:rFonts w:hint="default"/>
        <w:lang w:val="en-US" w:eastAsia="zh-CN" w:bidi="ar-SA"/>
      </w:rPr>
    </w:lvl>
    <w:lvl w:ilvl="2" w:tentative="0">
      <w:start w:val="0"/>
      <w:numFmt w:val="bullet"/>
      <w:lvlText w:val="•"/>
      <w:lvlJc w:val="left"/>
      <w:pPr>
        <w:ind w:left="3645" w:hanging="397"/>
      </w:pPr>
      <w:rPr>
        <w:rFonts w:hint="default"/>
        <w:lang w:val="en-US" w:eastAsia="zh-CN" w:bidi="ar-SA"/>
      </w:rPr>
    </w:lvl>
    <w:lvl w:ilvl="3" w:tentative="0">
      <w:start w:val="0"/>
      <w:numFmt w:val="bullet"/>
      <w:lvlText w:val="•"/>
      <w:lvlJc w:val="left"/>
      <w:pPr>
        <w:ind w:left="4677" w:hanging="397"/>
      </w:pPr>
      <w:rPr>
        <w:rFonts w:hint="default"/>
        <w:lang w:val="en-US" w:eastAsia="zh-CN" w:bidi="ar-SA"/>
      </w:rPr>
    </w:lvl>
    <w:lvl w:ilvl="4" w:tentative="0">
      <w:start w:val="0"/>
      <w:numFmt w:val="bullet"/>
      <w:lvlText w:val="•"/>
      <w:lvlJc w:val="left"/>
      <w:pPr>
        <w:ind w:left="5710" w:hanging="397"/>
      </w:pPr>
      <w:rPr>
        <w:rFonts w:hint="default"/>
        <w:lang w:val="en-US" w:eastAsia="zh-CN" w:bidi="ar-SA"/>
      </w:rPr>
    </w:lvl>
    <w:lvl w:ilvl="5" w:tentative="0">
      <w:start w:val="0"/>
      <w:numFmt w:val="bullet"/>
      <w:lvlText w:val="•"/>
      <w:lvlJc w:val="left"/>
      <w:pPr>
        <w:ind w:left="6742" w:hanging="397"/>
      </w:pPr>
      <w:rPr>
        <w:rFonts w:hint="default"/>
        <w:lang w:val="en-US" w:eastAsia="zh-CN" w:bidi="ar-SA"/>
      </w:rPr>
    </w:lvl>
    <w:lvl w:ilvl="6" w:tentative="0">
      <w:start w:val="0"/>
      <w:numFmt w:val="bullet"/>
      <w:lvlText w:val="•"/>
      <w:lvlJc w:val="left"/>
      <w:pPr>
        <w:ind w:left="7775" w:hanging="397"/>
      </w:pPr>
      <w:rPr>
        <w:rFonts w:hint="default"/>
        <w:lang w:val="en-US" w:eastAsia="zh-CN" w:bidi="ar-SA"/>
      </w:rPr>
    </w:lvl>
    <w:lvl w:ilvl="7" w:tentative="0">
      <w:start w:val="0"/>
      <w:numFmt w:val="bullet"/>
      <w:lvlText w:val="•"/>
      <w:lvlJc w:val="left"/>
      <w:pPr>
        <w:ind w:left="8807" w:hanging="397"/>
      </w:pPr>
      <w:rPr>
        <w:rFonts w:hint="default"/>
        <w:lang w:val="en-US" w:eastAsia="zh-CN" w:bidi="ar-SA"/>
      </w:rPr>
    </w:lvl>
    <w:lvl w:ilvl="8" w:tentative="0">
      <w:start w:val="0"/>
      <w:numFmt w:val="bullet"/>
      <w:lvlText w:val="•"/>
      <w:lvlJc w:val="left"/>
      <w:pPr>
        <w:ind w:left="9840" w:hanging="397"/>
      </w:pPr>
      <w:rPr>
        <w:rFonts w:hint="default"/>
        <w:lang w:val="en-US" w:eastAsia="zh-CN" w:bidi="ar-SA"/>
      </w:rPr>
    </w:lvl>
  </w:abstractNum>
  <w:abstractNum w:abstractNumId="32">
    <w:nsid w:val="BE8A4F4C"/>
    <w:multiLevelType w:val="multilevel"/>
    <w:tmpl w:val="BE8A4F4C"/>
    <w:lvl w:ilvl="0" w:tentative="0">
      <w:start w:val="1"/>
      <w:numFmt w:val="decimal"/>
      <w:lvlText w:val="%1"/>
      <w:lvlJc w:val="left"/>
      <w:pPr>
        <w:ind w:left="955"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41"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31" w:hanging="312"/>
      </w:pPr>
      <w:rPr>
        <w:rFonts w:hint="default"/>
        <w:lang w:val="en-US" w:eastAsia="zh-CN" w:bidi="ar-SA"/>
      </w:rPr>
    </w:lvl>
    <w:lvl w:ilvl="3" w:tentative="0">
      <w:start w:val="0"/>
      <w:numFmt w:val="bullet"/>
      <w:lvlText w:val="•"/>
      <w:lvlJc w:val="left"/>
      <w:pPr>
        <w:ind w:left="1623" w:hanging="312"/>
      </w:pPr>
      <w:rPr>
        <w:rFonts w:hint="default"/>
        <w:lang w:val="en-US" w:eastAsia="zh-CN" w:bidi="ar-SA"/>
      </w:rPr>
    </w:lvl>
    <w:lvl w:ilvl="4" w:tentative="0">
      <w:start w:val="0"/>
      <w:numFmt w:val="bullet"/>
      <w:lvlText w:val="•"/>
      <w:lvlJc w:val="left"/>
      <w:pPr>
        <w:ind w:left="1415" w:hanging="312"/>
      </w:pPr>
      <w:rPr>
        <w:rFonts w:hint="default"/>
        <w:lang w:val="en-US" w:eastAsia="zh-CN" w:bidi="ar-SA"/>
      </w:rPr>
    </w:lvl>
    <w:lvl w:ilvl="5" w:tentative="0">
      <w:start w:val="0"/>
      <w:numFmt w:val="bullet"/>
      <w:lvlText w:val="•"/>
      <w:lvlJc w:val="left"/>
      <w:pPr>
        <w:ind w:left="1207" w:hanging="312"/>
      </w:pPr>
      <w:rPr>
        <w:rFonts w:hint="default"/>
        <w:lang w:val="en-US" w:eastAsia="zh-CN" w:bidi="ar-SA"/>
      </w:rPr>
    </w:lvl>
    <w:lvl w:ilvl="6" w:tentative="0">
      <w:start w:val="0"/>
      <w:numFmt w:val="bullet"/>
      <w:lvlText w:val="•"/>
      <w:lvlJc w:val="left"/>
      <w:pPr>
        <w:ind w:left="999" w:hanging="312"/>
      </w:pPr>
      <w:rPr>
        <w:rFonts w:hint="default"/>
        <w:lang w:val="en-US" w:eastAsia="zh-CN" w:bidi="ar-SA"/>
      </w:rPr>
    </w:lvl>
    <w:lvl w:ilvl="7" w:tentative="0">
      <w:start w:val="0"/>
      <w:numFmt w:val="bullet"/>
      <w:lvlText w:val="•"/>
      <w:lvlJc w:val="left"/>
      <w:pPr>
        <w:ind w:left="791" w:hanging="312"/>
      </w:pPr>
      <w:rPr>
        <w:rFonts w:hint="default"/>
        <w:lang w:val="en-US" w:eastAsia="zh-CN" w:bidi="ar-SA"/>
      </w:rPr>
    </w:lvl>
    <w:lvl w:ilvl="8" w:tentative="0">
      <w:start w:val="0"/>
      <w:numFmt w:val="bullet"/>
      <w:lvlText w:val="•"/>
      <w:lvlJc w:val="left"/>
      <w:pPr>
        <w:ind w:left="582" w:hanging="312"/>
      </w:pPr>
      <w:rPr>
        <w:rFonts w:hint="default"/>
        <w:lang w:val="en-US" w:eastAsia="zh-CN" w:bidi="ar-SA"/>
      </w:rPr>
    </w:lvl>
  </w:abstractNum>
  <w:abstractNum w:abstractNumId="33">
    <w:nsid w:val="BE923771"/>
    <w:multiLevelType w:val="multilevel"/>
    <w:tmpl w:val="BE923771"/>
    <w:lvl w:ilvl="0" w:tentative="0">
      <w:start w:val="0"/>
      <w:numFmt w:val="bullet"/>
      <w:lvlText w:val="•"/>
      <w:lvlJc w:val="left"/>
      <w:pPr>
        <w:ind w:left="511"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23" w:hanging="233"/>
      </w:pPr>
      <w:rPr>
        <w:rFonts w:hint="default"/>
        <w:lang w:val="en-US" w:eastAsia="zh-CN" w:bidi="ar-SA"/>
      </w:rPr>
    </w:lvl>
    <w:lvl w:ilvl="2" w:tentative="0">
      <w:start w:val="0"/>
      <w:numFmt w:val="bullet"/>
      <w:lvlText w:val="•"/>
      <w:lvlJc w:val="left"/>
      <w:pPr>
        <w:ind w:left="1726" w:hanging="233"/>
      </w:pPr>
      <w:rPr>
        <w:rFonts w:hint="default"/>
        <w:lang w:val="en-US" w:eastAsia="zh-CN" w:bidi="ar-SA"/>
      </w:rPr>
    </w:lvl>
    <w:lvl w:ilvl="3" w:tentative="0">
      <w:start w:val="0"/>
      <w:numFmt w:val="bullet"/>
      <w:lvlText w:val="•"/>
      <w:lvlJc w:val="left"/>
      <w:pPr>
        <w:ind w:left="2329" w:hanging="233"/>
      </w:pPr>
      <w:rPr>
        <w:rFonts w:hint="default"/>
        <w:lang w:val="en-US" w:eastAsia="zh-CN" w:bidi="ar-SA"/>
      </w:rPr>
    </w:lvl>
    <w:lvl w:ilvl="4" w:tentative="0">
      <w:start w:val="0"/>
      <w:numFmt w:val="bullet"/>
      <w:lvlText w:val="•"/>
      <w:lvlJc w:val="left"/>
      <w:pPr>
        <w:ind w:left="2933" w:hanging="233"/>
      </w:pPr>
      <w:rPr>
        <w:rFonts w:hint="default"/>
        <w:lang w:val="en-US" w:eastAsia="zh-CN" w:bidi="ar-SA"/>
      </w:rPr>
    </w:lvl>
    <w:lvl w:ilvl="5" w:tentative="0">
      <w:start w:val="0"/>
      <w:numFmt w:val="bullet"/>
      <w:lvlText w:val="•"/>
      <w:lvlJc w:val="left"/>
      <w:pPr>
        <w:ind w:left="3536" w:hanging="233"/>
      </w:pPr>
      <w:rPr>
        <w:rFonts w:hint="default"/>
        <w:lang w:val="en-US" w:eastAsia="zh-CN" w:bidi="ar-SA"/>
      </w:rPr>
    </w:lvl>
    <w:lvl w:ilvl="6" w:tentative="0">
      <w:start w:val="0"/>
      <w:numFmt w:val="bullet"/>
      <w:lvlText w:val="•"/>
      <w:lvlJc w:val="left"/>
      <w:pPr>
        <w:ind w:left="4139" w:hanging="233"/>
      </w:pPr>
      <w:rPr>
        <w:rFonts w:hint="default"/>
        <w:lang w:val="en-US" w:eastAsia="zh-CN" w:bidi="ar-SA"/>
      </w:rPr>
    </w:lvl>
    <w:lvl w:ilvl="7" w:tentative="0">
      <w:start w:val="0"/>
      <w:numFmt w:val="bullet"/>
      <w:lvlText w:val="•"/>
      <w:lvlJc w:val="left"/>
      <w:pPr>
        <w:ind w:left="4743" w:hanging="233"/>
      </w:pPr>
      <w:rPr>
        <w:rFonts w:hint="default"/>
        <w:lang w:val="en-US" w:eastAsia="zh-CN" w:bidi="ar-SA"/>
      </w:rPr>
    </w:lvl>
    <w:lvl w:ilvl="8" w:tentative="0">
      <w:start w:val="0"/>
      <w:numFmt w:val="bullet"/>
      <w:lvlText w:val="•"/>
      <w:lvlJc w:val="left"/>
      <w:pPr>
        <w:ind w:left="5346" w:hanging="233"/>
      </w:pPr>
      <w:rPr>
        <w:rFonts w:hint="default"/>
        <w:lang w:val="en-US" w:eastAsia="zh-CN" w:bidi="ar-SA"/>
      </w:rPr>
    </w:lvl>
  </w:abstractNum>
  <w:abstractNum w:abstractNumId="34">
    <w:nsid w:val="BF205925"/>
    <w:multiLevelType w:val="multilevel"/>
    <w:tmpl w:val="BF205925"/>
    <w:lvl w:ilvl="0" w:tentative="0">
      <w:start w:val="1"/>
      <w:numFmt w:val="decimal"/>
      <w:lvlText w:val="%1"/>
      <w:lvlJc w:val="left"/>
      <w:pPr>
        <w:ind w:left="1832" w:hanging="245"/>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46" w:hanging="245"/>
      </w:pPr>
      <w:rPr>
        <w:rFonts w:hint="default"/>
        <w:lang w:val="en-US" w:eastAsia="zh-CN" w:bidi="ar-SA"/>
      </w:rPr>
    </w:lvl>
    <w:lvl w:ilvl="2" w:tentative="0">
      <w:start w:val="0"/>
      <w:numFmt w:val="bullet"/>
      <w:lvlText w:val="•"/>
      <w:lvlJc w:val="left"/>
      <w:pPr>
        <w:ind w:left="3853" w:hanging="245"/>
      </w:pPr>
      <w:rPr>
        <w:rFonts w:hint="default"/>
        <w:lang w:val="en-US" w:eastAsia="zh-CN" w:bidi="ar-SA"/>
      </w:rPr>
    </w:lvl>
    <w:lvl w:ilvl="3" w:tentative="0">
      <w:start w:val="0"/>
      <w:numFmt w:val="bullet"/>
      <w:lvlText w:val="•"/>
      <w:lvlJc w:val="left"/>
      <w:pPr>
        <w:ind w:left="4859" w:hanging="245"/>
      </w:pPr>
      <w:rPr>
        <w:rFonts w:hint="default"/>
        <w:lang w:val="en-US" w:eastAsia="zh-CN" w:bidi="ar-SA"/>
      </w:rPr>
    </w:lvl>
    <w:lvl w:ilvl="4" w:tentative="0">
      <w:start w:val="0"/>
      <w:numFmt w:val="bullet"/>
      <w:lvlText w:val="•"/>
      <w:lvlJc w:val="left"/>
      <w:pPr>
        <w:ind w:left="5866" w:hanging="245"/>
      </w:pPr>
      <w:rPr>
        <w:rFonts w:hint="default"/>
        <w:lang w:val="en-US" w:eastAsia="zh-CN" w:bidi="ar-SA"/>
      </w:rPr>
    </w:lvl>
    <w:lvl w:ilvl="5" w:tentative="0">
      <w:start w:val="0"/>
      <w:numFmt w:val="bullet"/>
      <w:lvlText w:val="•"/>
      <w:lvlJc w:val="left"/>
      <w:pPr>
        <w:ind w:left="6872" w:hanging="245"/>
      </w:pPr>
      <w:rPr>
        <w:rFonts w:hint="default"/>
        <w:lang w:val="en-US" w:eastAsia="zh-CN" w:bidi="ar-SA"/>
      </w:rPr>
    </w:lvl>
    <w:lvl w:ilvl="6" w:tentative="0">
      <w:start w:val="0"/>
      <w:numFmt w:val="bullet"/>
      <w:lvlText w:val="•"/>
      <w:lvlJc w:val="left"/>
      <w:pPr>
        <w:ind w:left="7879" w:hanging="245"/>
      </w:pPr>
      <w:rPr>
        <w:rFonts w:hint="default"/>
        <w:lang w:val="en-US" w:eastAsia="zh-CN" w:bidi="ar-SA"/>
      </w:rPr>
    </w:lvl>
    <w:lvl w:ilvl="7" w:tentative="0">
      <w:start w:val="0"/>
      <w:numFmt w:val="bullet"/>
      <w:lvlText w:val="•"/>
      <w:lvlJc w:val="left"/>
      <w:pPr>
        <w:ind w:left="8885" w:hanging="245"/>
      </w:pPr>
      <w:rPr>
        <w:rFonts w:hint="default"/>
        <w:lang w:val="en-US" w:eastAsia="zh-CN" w:bidi="ar-SA"/>
      </w:rPr>
    </w:lvl>
    <w:lvl w:ilvl="8" w:tentative="0">
      <w:start w:val="0"/>
      <w:numFmt w:val="bullet"/>
      <w:lvlText w:val="•"/>
      <w:lvlJc w:val="left"/>
      <w:pPr>
        <w:ind w:left="9892" w:hanging="245"/>
      </w:pPr>
      <w:rPr>
        <w:rFonts w:hint="default"/>
        <w:lang w:val="en-US" w:eastAsia="zh-CN" w:bidi="ar-SA"/>
      </w:rPr>
    </w:lvl>
  </w:abstractNum>
  <w:abstractNum w:abstractNumId="35">
    <w:nsid w:val="BF50FE6B"/>
    <w:multiLevelType w:val="multilevel"/>
    <w:tmpl w:val="BF50FE6B"/>
    <w:lvl w:ilvl="0" w:tentative="0">
      <w:start w:val="1"/>
      <w:numFmt w:val="decimal"/>
      <w:lvlText w:val="%1"/>
      <w:lvlJc w:val="left"/>
      <w:pPr>
        <w:ind w:left="209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79" w:hanging="312"/>
      </w:pPr>
      <w:rPr>
        <w:rFonts w:hint="default"/>
        <w:lang w:val="en-US" w:eastAsia="zh-CN" w:bidi="ar-SA"/>
      </w:rPr>
    </w:lvl>
    <w:lvl w:ilvl="2" w:tentative="0">
      <w:start w:val="0"/>
      <w:numFmt w:val="bullet"/>
      <w:lvlText w:val="•"/>
      <w:lvlJc w:val="left"/>
      <w:pPr>
        <w:ind w:left="2858" w:hanging="312"/>
      </w:pPr>
      <w:rPr>
        <w:rFonts w:hint="default"/>
        <w:lang w:val="en-US" w:eastAsia="zh-CN" w:bidi="ar-SA"/>
      </w:rPr>
    </w:lvl>
    <w:lvl w:ilvl="3" w:tentative="0">
      <w:start w:val="0"/>
      <w:numFmt w:val="bullet"/>
      <w:lvlText w:val="•"/>
      <w:lvlJc w:val="left"/>
      <w:pPr>
        <w:ind w:left="3237" w:hanging="312"/>
      </w:pPr>
      <w:rPr>
        <w:rFonts w:hint="default"/>
        <w:lang w:val="en-US" w:eastAsia="zh-CN" w:bidi="ar-SA"/>
      </w:rPr>
    </w:lvl>
    <w:lvl w:ilvl="4" w:tentative="0">
      <w:start w:val="0"/>
      <w:numFmt w:val="bullet"/>
      <w:lvlText w:val="•"/>
      <w:lvlJc w:val="left"/>
      <w:pPr>
        <w:ind w:left="3617" w:hanging="312"/>
      </w:pPr>
      <w:rPr>
        <w:rFonts w:hint="default"/>
        <w:lang w:val="en-US" w:eastAsia="zh-CN" w:bidi="ar-SA"/>
      </w:rPr>
    </w:lvl>
    <w:lvl w:ilvl="5" w:tentative="0">
      <w:start w:val="0"/>
      <w:numFmt w:val="bullet"/>
      <w:lvlText w:val="•"/>
      <w:lvlJc w:val="left"/>
      <w:pPr>
        <w:ind w:left="3996" w:hanging="312"/>
      </w:pPr>
      <w:rPr>
        <w:rFonts w:hint="default"/>
        <w:lang w:val="en-US" w:eastAsia="zh-CN" w:bidi="ar-SA"/>
      </w:rPr>
    </w:lvl>
    <w:lvl w:ilvl="6" w:tentative="0">
      <w:start w:val="0"/>
      <w:numFmt w:val="bullet"/>
      <w:lvlText w:val="•"/>
      <w:lvlJc w:val="left"/>
      <w:pPr>
        <w:ind w:left="4375" w:hanging="312"/>
      </w:pPr>
      <w:rPr>
        <w:rFonts w:hint="default"/>
        <w:lang w:val="en-US" w:eastAsia="zh-CN" w:bidi="ar-SA"/>
      </w:rPr>
    </w:lvl>
    <w:lvl w:ilvl="7" w:tentative="0">
      <w:start w:val="0"/>
      <w:numFmt w:val="bullet"/>
      <w:lvlText w:val="•"/>
      <w:lvlJc w:val="left"/>
      <w:pPr>
        <w:ind w:left="4754" w:hanging="312"/>
      </w:pPr>
      <w:rPr>
        <w:rFonts w:hint="default"/>
        <w:lang w:val="en-US" w:eastAsia="zh-CN" w:bidi="ar-SA"/>
      </w:rPr>
    </w:lvl>
    <w:lvl w:ilvl="8" w:tentative="0">
      <w:start w:val="0"/>
      <w:numFmt w:val="bullet"/>
      <w:lvlText w:val="•"/>
      <w:lvlJc w:val="left"/>
      <w:pPr>
        <w:ind w:left="5134" w:hanging="312"/>
      </w:pPr>
      <w:rPr>
        <w:rFonts w:hint="default"/>
        <w:lang w:val="en-US" w:eastAsia="zh-CN" w:bidi="ar-SA"/>
      </w:rPr>
    </w:lvl>
  </w:abstractNum>
  <w:abstractNum w:abstractNumId="36">
    <w:nsid w:val="C0915F4F"/>
    <w:multiLevelType w:val="multilevel"/>
    <w:tmpl w:val="C0915F4F"/>
    <w:lvl w:ilvl="0" w:tentative="0">
      <w:start w:val="1"/>
      <w:numFmt w:val="decimal"/>
      <w:lvlText w:val="%1"/>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06"/>
      </w:pPr>
      <w:rPr>
        <w:rFonts w:hint="default"/>
        <w:lang w:val="en-US" w:eastAsia="zh-CN" w:bidi="ar-SA"/>
      </w:rPr>
    </w:lvl>
    <w:lvl w:ilvl="2" w:tentative="0">
      <w:start w:val="0"/>
      <w:numFmt w:val="bullet"/>
      <w:lvlText w:val="•"/>
      <w:lvlJc w:val="left"/>
      <w:pPr>
        <w:ind w:left="4029" w:hanging="306"/>
      </w:pPr>
      <w:rPr>
        <w:rFonts w:hint="default"/>
        <w:lang w:val="en-US" w:eastAsia="zh-CN" w:bidi="ar-SA"/>
      </w:rPr>
    </w:lvl>
    <w:lvl w:ilvl="3" w:tentative="0">
      <w:start w:val="0"/>
      <w:numFmt w:val="bullet"/>
      <w:lvlText w:val="•"/>
      <w:lvlJc w:val="left"/>
      <w:pPr>
        <w:ind w:left="5013" w:hanging="306"/>
      </w:pPr>
      <w:rPr>
        <w:rFonts w:hint="default"/>
        <w:lang w:val="en-US" w:eastAsia="zh-CN" w:bidi="ar-SA"/>
      </w:rPr>
    </w:lvl>
    <w:lvl w:ilvl="4" w:tentative="0">
      <w:start w:val="0"/>
      <w:numFmt w:val="bullet"/>
      <w:lvlText w:val="•"/>
      <w:lvlJc w:val="left"/>
      <w:pPr>
        <w:ind w:left="5998" w:hanging="306"/>
      </w:pPr>
      <w:rPr>
        <w:rFonts w:hint="default"/>
        <w:lang w:val="en-US" w:eastAsia="zh-CN" w:bidi="ar-SA"/>
      </w:rPr>
    </w:lvl>
    <w:lvl w:ilvl="5" w:tentative="0">
      <w:start w:val="0"/>
      <w:numFmt w:val="bullet"/>
      <w:lvlText w:val="•"/>
      <w:lvlJc w:val="left"/>
      <w:pPr>
        <w:ind w:left="6982" w:hanging="306"/>
      </w:pPr>
      <w:rPr>
        <w:rFonts w:hint="default"/>
        <w:lang w:val="en-US" w:eastAsia="zh-CN" w:bidi="ar-SA"/>
      </w:rPr>
    </w:lvl>
    <w:lvl w:ilvl="6" w:tentative="0">
      <w:start w:val="0"/>
      <w:numFmt w:val="bullet"/>
      <w:lvlText w:val="•"/>
      <w:lvlJc w:val="left"/>
      <w:pPr>
        <w:ind w:left="7967" w:hanging="306"/>
      </w:pPr>
      <w:rPr>
        <w:rFonts w:hint="default"/>
        <w:lang w:val="en-US" w:eastAsia="zh-CN" w:bidi="ar-SA"/>
      </w:rPr>
    </w:lvl>
    <w:lvl w:ilvl="7" w:tentative="0">
      <w:start w:val="0"/>
      <w:numFmt w:val="bullet"/>
      <w:lvlText w:val="•"/>
      <w:lvlJc w:val="left"/>
      <w:pPr>
        <w:ind w:left="8951" w:hanging="306"/>
      </w:pPr>
      <w:rPr>
        <w:rFonts w:hint="default"/>
        <w:lang w:val="en-US" w:eastAsia="zh-CN" w:bidi="ar-SA"/>
      </w:rPr>
    </w:lvl>
    <w:lvl w:ilvl="8" w:tentative="0">
      <w:start w:val="0"/>
      <w:numFmt w:val="bullet"/>
      <w:lvlText w:val="•"/>
      <w:lvlJc w:val="left"/>
      <w:pPr>
        <w:ind w:left="9936" w:hanging="306"/>
      </w:pPr>
      <w:rPr>
        <w:rFonts w:hint="default"/>
        <w:lang w:val="en-US" w:eastAsia="zh-CN" w:bidi="ar-SA"/>
      </w:rPr>
    </w:lvl>
  </w:abstractNum>
  <w:abstractNum w:abstractNumId="37">
    <w:nsid w:val="C4E0D24A"/>
    <w:multiLevelType w:val="multilevel"/>
    <w:tmpl w:val="C4E0D24A"/>
    <w:lvl w:ilvl="0" w:tentative="0">
      <w:start w:val="1"/>
      <w:numFmt w:val="decimal"/>
      <w:lvlText w:val="%1"/>
      <w:lvlJc w:val="left"/>
      <w:pPr>
        <w:ind w:left="2050"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196" w:hanging="269"/>
        <w:jc w:val="left"/>
      </w:pPr>
      <w:rPr>
        <w:rFonts w:hint="default" w:ascii="Tahoma" w:hAnsi="Tahoma" w:eastAsia="Tahoma" w:cs="Tahoma"/>
        <w:b w:val="0"/>
        <w:bCs w:val="0"/>
        <w:i w:val="0"/>
        <w:iCs w:val="0"/>
        <w:color w:val="905A43"/>
        <w:spacing w:val="0"/>
        <w:w w:val="97"/>
        <w:sz w:val="26"/>
        <w:szCs w:val="26"/>
        <w:lang w:val="en-US" w:eastAsia="zh-CN" w:bidi="ar-SA"/>
      </w:rPr>
    </w:lvl>
    <w:lvl w:ilvl="2" w:tentative="0">
      <w:start w:val="1"/>
      <w:numFmt w:val="decimal"/>
      <w:lvlText w:val="%3"/>
      <w:lvlJc w:val="left"/>
      <w:pPr>
        <w:ind w:left="2377" w:hanging="231"/>
        <w:jc w:val="right"/>
      </w:pPr>
      <w:rPr>
        <w:rFonts w:hint="default" w:ascii="Arial" w:hAnsi="Arial" w:eastAsia="Arial" w:cs="Arial"/>
        <w:b w:val="0"/>
        <w:bCs w:val="0"/>
        <w:i w:val="0"/>
        <w:iCs w:val="0"/>
        <w:color w:val="231F20"/>
        <w:spacing w:val="0"/>
        <w:w w:val="93"/>
        <w:sz w:val="22"/>
        <w:szCs w:val="22"/>
        <w:lang w:val="en-US" w:eastAsia="zh-CN" w:bidi="ar-SA"/>
      </w:rPr>
    </w:lvl>
    <w:lvl w:ilvl="3" w:tentative="0">
      <w:start w:val="0"/>
      <w:numFmt w:val="bullet"/>
      <w:lvlText w:val="•"/>
      <w:lvlJc w:val="left"/>
      <w:pPr>
        <w:ind w:left="2807" w:hanging="231"/>
      </w:pPr>
      <w:rPr>
        <w:rFonts w:hint="default"/>
        <w:lang w:val="en-US" w:eastAsia="zh-CN" w:bidi="ar-SA"/>
      </w:rPr>
    </w:lvl>
    <w:lvl w:ilvl="4" w:tentative="0">
      <w:start w:val="0"/>
      <w:numFmt w:val="bullet"/>
      <w:lvlText w:val="•"/>
      <w:lvlJc w:val="left"/>
      <w:pPr>
        <w:ind w:left="3235" w:hanging="231"/>
      </w:pPr>
      <w:rPr>
        <w:rFonts w:hint="default"/>
        <w:lang w:val="en-US" w:eastAsia="zh-CN" w:bidi="ar-SA"/>
      </w:rPr>
    </w:lvl>
    <w:lvl w:ilvl="5" w:tentative="0">
      <w:start w:val="0"/>
      <w:numFmt w:val="bullet"/>
      <w:lvlText w:val="•"/>
      <w:lvlJc w:val="left"/>
      <w:pPr>
        <w:ind w:left="3663" w:hanging="231"/>
      </w:pPr>
      <w:rPr>
        <w:rFonts w:hint="default"/>
        <w:lang w:val="en-US" w:eastAsia="zh-CN" w:bidi="ar-SA"/>
      </w:rPr>
    </w:lvl>
    <w:lvl w:ilvl="6" w:tentative="0">
      <w:start w:val="0"/>
      <w:numFmt w:val="bullet"/>
      <w:lvlText w:val="•"/>
      <w:lvlJc w:val="left"/>
      <w:pPr>
        <w:ind w:left="4091" w:hanging="231"/>
      </w:pPr>
      <w:rPr>
        <w:rFonts w:hint="default"/>
        <w:lang w:val="en-US" w:eastAsia="zh-CN" w:bidi="ar-SA"/>
      </w:rPr>
    </w:lvl>
    <w:lvl w:ilvl="7" w:tentative="0">
      <w:start w:val="0"/>
      <w:numFmt w:val="bullet"/>
      <w:lvlText w:val="•"/>
      <w:lvlJc w:val="left"/>
      <w:pPr>
        <w:ind w:left="4518" w:hanging="231"/>
      </w:pPr>
      <w:rPr>
        <w:rFonts w:hint="default"/>
        <w:lang w:val="en-US" w:eastAsia="zh-CN" w:bidi="ar-SA"/>
      </w:rPr>
    </w:lvl>
    <w:lvl w:ilvl="8" w:tentative="0">
      <w:start w:val="0"/>
      <w:numFmt w:val="bullet"/>
      <w:lvlText w:val="•"/>
      <w:lvlJc w:val="left"/>
      <w:pPr>
        <w:ind w:left="4946" w:hanging="231"/>
      </w:pPr>
      <w:rPr>
        <w:rFonts w:hint="default"/>
        <w:lang w:val="en-US" w:eastAsia="zh-CN" w:bidi="ar-SA"/>
      </w:rPr>
    </w:lvl>
  </w:abstractNum>
  <w:abstractNum w:abstractNumId="38">
    <w:nsid w:val="C8879AEF"/>
    <w:multiLevelType w:val="multilevel"/>
    <w:tmpl w:val="C8879AEF"/>
    <w:lvl w:ilvl="0" w:tentative="0">
      <w:start w:val="1"/>
      <w:numFmt w:val="decimal"/>
      <w:lvlText w:val="%1"/>
      <w:lvlJc w:val="left"/>
      <w:pPr>
        <w:ind w:left="498" w:hanging="343"/>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632" w:hanging="172"/>
      </w:pPr>
      <w:rPr>
        <w:rFonts w:hint="default" w:ascii="Tahoma" w:hAnsi="Tahoma" w:eastAsia="Tahoma" w:cs="Tahoma"/>
        <w:b w:val="0"/>
        <w:bCs w:val="0"/>
        <w:i w:val="0"/>
        <w:iCs w:val="0"/>
        <w:color w:val="231F20"/>
        <w:spacing w:val="0"/>
        <w:w w:val="109"/>
        <w:sz w:val="22"/>
        <w:szCs w:val="22"/>
        <w:lang w:val="en-US" w:eastAsia="zh-CN" w:bidi="ar-SA"/>
      </w:rPr>
    </w:lvl>
    <w:lvl w:ilvl="2" w:tentative="0">
      <w:start w:val="0"/>
      <w:numFmt w:val="bullet"/>
      <w:lvlText w:val="•"/>
      <w:lvlJc w:val="left"/>
      <w:pPr>
        <w:ind w:left="1421" w:hanging="172"/>
      </w:pPr>
      <w:rPr>
        <w:rFonts w:hint="default"/>
        <w:lang w:val="en-US" w:eastAsia="zh-CN" w:bidi="ar-SA"/>
      </w:rPr>
    </w:lvl>
    <w:lvl w:ilvl="3" w:tentative="0">
      <w:start w:val="0"/>
      <w:numFmt w:val="bullet"/>
      <w:lvlText w:val="•"/>
      <w:lvlJc w:val="left"/>
      <w:pPr>
        <w:ind w:left="2203" w:hanging="172"/>
      </w:pPr>
      <w:rPr>
        <w:rFonts w:hint="default"/>
        <w:lang w:val="en-US" w:eastAsia="zh-CN" w:bidi="ar-SA"/>
      </w:rPr>
    </w:lvl>
    <w:lvl w:ilvl="4" w:tentative="0">
      <w:start w:val="0"/>
      <w:numFmt w:val="bullet"/>
      <w:lvlText w:val="•"/>
      <w:lvlJc w:val="left"/>
      <w:pPr>
        <w:ind w:left="2985" w:hanging="172"/>
      </w:pPr>
      <w:rPr>
        <w:rFonts w:hint="default"/>
        <w:lang w:val="en-US" w:eastAsia="zh-CN" w:bidi="ar-SA"/>
      </w:rPr>
    </w:lvl>
    <w:lvl w:ilvl="5" w:tentative="0">
      <w:start w:val="0"/>
      <w:numFmt w:val="bullet"/>
      <w:lvlText w:val="•"/>
      <w:lvlJc w:val="left"/>
      <w:pPr>
        <w:ind w:left="3767" w:hanging="172"/>
      </w:pPr>
      <w:rPr>
        <w:rFonts w:hint="default"/>
        <w:lang w:val="en-US" w:eastAsia="zh-CN" w:bidi="ar-SA"/>
      </w:rPr>
    </w:lvl>
    <w:lvl w:ilvl="6" w:tentative="0">
      <w:start w:val="0"/>
      <w:numFmt w:val="bullet"/>
      <w:lvlText w:val="•"/>
      <w:lvlJc w:val="left"/>
      <w:pPr>
        <w:ind w:left="4549" w:hanging="172"/>
      </w:pPr>
      <w:rPr>
        <w:rFonts w:hint="default"/>
        <w:lang w:val="en-US" w:eastAsia="zh-CN" w:bidi="ar-SA"/>
      </w:rPr>
    </w:lvl>
    <w:lvl w:ilvl="7" w:tentative="0">
      <w:start w:val="0"/>
      <w:numFmt w:val="bullet"/>
      <w:lvlText w:val="•"/>
      <w:lvlJc w:val="left"/>
      <w:pPr>
        <w:ind w:left="5331" w:hanging="172"/>
      </w:pPr>
      <w:rPr>
        <w:rFonts w:hint="default"/>
        <w:lang w:val="en-US" w:eastAsia="zh-CN" w:bidi="ar-SA"/>
      </w:rPr>
    </w:lvl>
    <w:lvl w:ilvl="8" w:tentative="0">
      <w:start w:val="0"/>
      <w:numFmt w:val="bullet"/>
      <w:lvlText w:val="•"/>
      <w:lvlJc w:val="left"/>
      <w:pPr>
        <w:ind w:left="6112" w:hanging="172"/>
      </w:pPr>
      <w:rPr>
        <w:rFonts w:hint="default"/>
        <w:lang w:val="en-US" w:eastAsia="zh-CN" w:bidi="ar-SA"/>
      </w:rPr>
    </w:lvl>
  </w:abstractNum>
  <w:abstractNum w:abstractNumId="39">
    <w:nsid w:val="C90D1B09"/>
    <w:multiLevelType w:val="multilevel"/>
    <w:tmpl w:val="C90D1B09"/>
    <w:lvl w:ilvl="0" w:tentative="0">
      <w:start w:val="6"/>
      <w:numFmt w:val="decimal"/>
      <w:lvlText w:val="%1"/>
      <w:lvlJc w:val="left"/>
      <w:pPr>
        <w:ind w:left="209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79" w:hanging="312"/>
      </w:pPr>
      <w:rPr>
        <w:rFonts w:hint="default"/>
        <w:lang w:val="en-US" w:eastAsia="zh-CN" w:bidi="ar-SA"/>
      </w:rPr>
    </w:lvl>
    <w:lvl w:ilvl="2" w:tentative="0">
      <w:start w:val="0"/>
      <w:numFmt w:val="bullet"/>
      <w:lvlText w:val="•"/>
      <w:lvlJc w:val="left"/>
      <w:pPr>
        <w:ind w:left="2858" w:hanging="312"/>
      </w:pPr>
      <w:rPr>
        <w:rFonts w:hint="default"/>
        <w:lang w:val="en-US" w:eastAsia="zh-CN" w:bidi="ar-SA"/>
      </w:rPr>
    </w:lvl>
    <w:lvl w:ilvl="3" w:tentative="0">
      <w:start w:val="0"/>
      <w:numFmt w:val="bullet"/>
      <w:lvlText w:val="•"/>
      <w:lvlJc w:val="left"/>
      <w:pPr>
        <w:ind w:left="3237" w:hanging="312"/>
      </w:pPr>
      <w:rPr>
        <w:rFonts w:hint="default"/>
        <w:lang w:val="en-US" w:eastAsia="zh-CN" w:bidi="ar-SA"/>
      </w:rPr>
    </w:lvl>
    <w:lvl w:ilvl="4" w:tentative="0">
      <w:start w:val="0"/>
      <w:numFmt w:val="bullet"/>
      <w:lvlText w:val="•"/>
      <w:lvlJc w:val="left"/>
      <w:pPr>
        <w:ind w:left="3617" w:hanging="312"/>
      </w:pPr>
      <w:rPr>
        <w:rFonts w:hint="default"/>
        <w:lang w:val="en-US" w:eastAsia="zh-CN" w:bidi="ar-SA"/>
      </w:rPr>
    </w:lvl>
    <w:lvl w:ilvl="5" w:tentative="0">
      <w:start w:val="0"/>
      <w:numFmt w:val="bullet"/>
      <w:lvlText w:val="•"/>
      <w:lvlJc w:val="left"/>
      <w:pPr>
        <w:ind w:left="3996" w:hanging="312"/>
      </w:pPr>
      <w:rPr>
        <w:rFonts w:hint="default"/>
        <w:lang w:val="en-US" w:eastAsia="zh-CN" w:bidi="ar-SA"/>
      </w:rPr>
    </w:lvl>
    <w:lvl w:ilvl="6" w:tentative="0">
      <w:start w:val="0"/>
      <w:numFmt w:val="bullet"/>
      <w:lvlText w:val="•"/>
      <w:lvlJc w:val="left"/>
      <w:pPr>
        <w:ind w:left="4375" w:hanging="312"/>
      </w:pPr>
      <w:rPr>
        <w:rFonts w:hint="default"/>
        <w:lang w:val="en-US" w:eastAsia="zh-CN" w:bidi="ar-SA"/>
      </w:rPr>
    </w:lvl>
    <w:lvl w:ilvl="7" w:tentative="0">
      <w:start w:val="0"/>
      <w:numFmt w:val="bullet"/>
      <w:lvlText w:val="•"/>
      <w:lvlJc w:val="left"/>
      <w:pPr>
        <w:ind w:left="4754" w:hanging="312"/>
      </w:pPr>
      <w:rPr>
        <w:rFonts w:hint="default"/>
        <w:lang w:val="en-US" w:eastAsia="zh-CN" w:bidi="ar-SA"/>
      </w:rPr>
    </w:lvl>
    <w:lvl w:ilvl="8" w:tentative="0">
      <w:start w:val="0"/>
      <w:numFmt w:val="bullet"/>
      <w:lvlText w:val="•"/>
      <w:lvlJc w:val="left"/>
      <w:pPr>
        <w:ind w:left="5134" w:hanging="312"/>
      </w:pPr>
      <w:rPr>
        <w:rFonts w:hint="default"/>
        <w:lang w:val="en-US" w:eastAsia="zh-CN" w:bidi="ar-SA"/>
      </w:rPr>
    </w:lvl>
  </w:abstractNum>
  <w:abstractNum w:abstractNumId="40">
    <w:nsid w:val="CD699D1D"/>
    <w:multiLevelType w:val="multilevel"/>
    <w:tmpl w:val="CD699D1D"/>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41">
    <w:nsid w:val="CF092B84"/>
    <w:multiLevelType w:val="multilevel"/>
    <w:tmpl w:val="CF092B84"/>
    <w:lvl w:ilvl="0" w:tentative="0">
      <w:start w:val="1"/>
      <w:numFmt w:val="decimal"/>
      <w:lvlText w:val="%1"/>
      <w:lvlJc w:val="left"/>
      <w:pPr>
        <w:ind w:left="545"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2039" w:hanging="284"/>
        <w:jc w:val="right"/>
      </w:pPr>
      <w:rPr>
        <w:rFonts w:hint="default"/>
        <w:spacing w:val="0"/>
        <w:w w:val="99"/>
        <w:lang w:val="en-US" w:eastAsia="zh-CN" w:bidi="ar-SA"/>
      </w:rPr>
    </w:lvl>
    <w:lvl w:ilvl="2" w:tentative="0">
      <w:start w:val="1"/>
      <w:numFmt w:val="decimal"/>
      <w:lvlText w:val="%3"/>
      <w:lvlJc w:val="left"/>
      <w:pPr>
        <w:ind w:left="2040" w:hanging="284"/>
        <w:jc w:val="left"/>
      </w:pPr>
      <w:rPr>
        <w:rFonts w:hint="default"/>
        <w:spacing w:val="0"/>
        <w:w w:val="99"/>
        <w:lang w:val="en-US" w:eastAsia="zh-CN" w:bidi="ar-SA"/>
      </w:rPr>
    </w:lvl>
    <w:lvl w:ilvl="3" w:tentative="0">
      <w:start w:val="0"/>
      <w:numFmt w:val="bullet"/>
      <w:lvlText w:val="•"/>
      <w:lvlJc w:val="left"/>
      <w:pPr>
        <w:ind w:left="2678" w:hanging="284"/>
      </w:pPr>
      <w:rPr>
        <w:rFonts w:hint="default"/>
        <w:lang w:val="en-US" w:eastAsia="zh-CN" w:bidi="ar-SA"/>
      </w:rPr>
    </w:lvl>
    <w:lvl w:ilvl="4" w:tentative="0">
      <w:start w:val="0"/>
      <w:numFmt w:val="bullet"/>
      <w:lvlText w:val="•"/>
      <w:lvlJc w:val="left"/>
      <w:pPr>
        <w:ind w:left="2998" w:hanging="284"/>
      </w:pPr>
      <w:rPr>
        <w:rFonts w:hint="default"/>
        <w:lang w:val="en-US" w:eastAsia="zh-CN" w:bidi="ar-SA"/>
      </w:rPr>
    </w:lvl>
    <w:lvl w:ilvl="5" w:tentative="0">
      <w:start w:val="0"/>
      <w:numFmt w:val="bullet"/>
      <w:lvlText w:val="•"/>
      <w:lvlJc w:val="left"/>
      <w:pPr>
        <w:ind w:left="3317" w:hanging="284"/>
      </w:pPr>
      <w:rPr>
        <w:rFonts w:hint="default"/>
        <w:lang w:val="en-US" w:eastAsia="zh-CN" w:bidi="ar-SA"/>
      </w:rPr>
    </w:lvl>
    <w:lvl w:ilvl="6" w:tentative="0">
      <w:start w:val="0"/>
      <w:numFmt w:val="bullet"/>
      <w:lvlText w:val="•"/>
      <w:lvlJc w:val="left"/>
      <w:pPr>
        <w:ind w:left="3636" w:hanging="284"/>
      </w:pPr>
      <w:rPr>
        <w:rFonts w:hint="default"/>
        <w:lang w:val="en-US" w:eastAsia="zh-CN" w:bidi="ar-SA"/>
      </w:rPr>
    </w:lvl>
    <w:lvl w:ilvl="7" w:tentative="0">
      <w:start w:val="0"/>
      <w:numFmt w:val="bullet"/>
      <w:lvlText w:val="•"/>
      <w:lvlJc w:val="left"/>
      <w:pPr>
        <w:ind w:left="3956" w:hanging="284"/>
      </w:pPr>
      <w:rPr>
        <w:rFonts w:hint="default"/>
        <w:lang w:val="en-US" w:eastAsia="zh-CN" w:bidi="ar-SA"/>
      </w:rPr>
    </w:lvl>
    <w:lvl w:ilvl="8" w:tentative="0">
      <w:start w:val="0"/>
      <w:numFmt w:val="bullet"/>
      <w:lvlText w:val="•"/>
      <w:lvlJc w:val="left"/>
      <w:pPr>
        <w:ind w:left="4275" w:hanging="284"/>
      </w:pPr>
      <w:rPr>
        <w:rFonts w:hint="default"/>
        <w:lang w:val="en-US" w:eastAsia="zh-CN" w:bidi="ar-SA"/>
      </w:rPr>
    </w:lvl>
  </w:abstractNum>
  <w:abstractNum w:abstractNumId="42">
    <w:nsid w:val="D1EB1714"/>
    <w:multiLevelType w:val="multilevel"/>
    <w:tmpl w:val="D1EB1714"/>
    <w:lvl w:ilvl="0" w:tentative="0">
      <w:start w:val="1"/>
      <w:numFmt w:val="decimal"/>
      <w:lvlText w:val="%1"/>
      <w:lvlJc w:val="left"/>
      <w:pPr>
        <w:ind w:left="81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upperLetter"/>
      <w:lvlText w:val="%2"/>
      <w:lvlJc w:val="left"/>
      <w:pPr>
        <w:ind w:left="1474" w:hanging="411"/>
        <w:jc w:val="left"/>
      </w:pPr>
      <w:rPr>
        <w:rFonts w:hint="default" w:ascii="Arial" w:hAnsi="Arial" w:eastAsia="Arial" w:cs="Arial"/>
        <w:b/>
        <w:bCs/>
        <w:i w:val="0"/>
        <w:iCs w:val="0"/>
        <w:color w:val="231F20"/>
        <w:spacing w:val="0"/>
        <w:w w:val="94"/>
        <w:sz w:val="22"/>
        <w:szCs w:val="22"/>
        <w:lang w:val="en-US" w:eastAsia="zh-CN" w:bidi="ar-SA"/>
      </w:rPr>
    </w:lvl>
    <w:lvl w:ilvl="2" w:tentative="0">
      <w:start w:val="0"/>
      <w:numFmt w:val="bullet"/>
      <w:lvlText w:val="•"/>
      <w:lvlJc w:val="left"/>
      <w:pPr>
        <w:ind w:left="1966" w:hanging="411"/>
      </w:pPr>
      <w:rPr>
        <w:rFonts w:hint="default"/>
        <w:lang w:val="en-US" w:eastAsia="zh-CN" w:bidi="ar-SA"/>
      </w:rPr>
    </w:lvl>
    <w:lvl w:ilvl="3" w:tentative="0">
      <w:start w:val="0"/>
      <w:numFmt w:val="bullet"/>
      <w:lvlText w:val="•"/>
      <w:lvlJc w:val="left"/>
      <w:pPr>
        <w:ind w:left="2453" w:hanging="411"/>
      </w:pPr>
      <w:rPr>
        <w:rFonts w:hint="default"/>
        <w:lang w:val="en-US" w:eastAsia="zh-CN" w:bidi="ar-SA"/>
      </w:rPr>
    </w:lvl>
    <w:lvl w:ilvl="4" w:tentative="0">
      <w:start w:val="0"/>
      <w:numFmt w:val="bullet"/>
      <w:lvlText w:val="•"/>
      <w:lvlJc w:val="left"/>
      <w:pPr>
        <w:ind w:left="2939" w:hanging="411"/>
      </w:pPr>
      <w:rPr>
        <w:rFonts w:hint="default"/>
        <w:lang w:val="en-US" w:eastAsia="zh-CN" w:bidi="ar-SA"/>
      </w:rPr>
    </w:lvl>
    <w:lvl w:ilvl="5" w:tentative="0">
      <w:start w:val="0"/>
      <w:numFmt w:val="bullet"/>
      <w:lvlText w:val="•"/>
      <w:lvlJc w:val="left"/>
      <w:pPr>
        <w:ind w:left="3426" w:hanging="411"/>
      </w:pPr>
      <w:rPr>
        <w:rFonts w:hint="default"/>
        <w:lang w:val="en-US" w:eastAsia="zh-CN" w:bidi="ar-SA"/>
      </w:rPr>
    </w:lvl>
    <w:lvl w:ilvl="6" w:tentative="0">
      <w:start w:val="0"/>
      <w:numFmt w:val="bullet"/>
      <w:lvlText w:val="•"/>
      <w:lvlJc w:val="left"/>
      <w:pPr>
        <w:ind w:left="3912" w:hanging="411"/>
      </w:pPr>
      <w:rPr>
        <w:rFonts w:hint="default"/>
        <w:lang w:val="en-US" w:eastAsia="zh-CN" w:bidi="ar-SA"/>
      </w:rPr>
    </w:lvl>
    <w:lvl w:ilvl="7" w:tentative="0">
      <w:start w:val="0"/>
      <w:numFmt w:val="bullet"/>
      <w:lvlText w:val="•"/>
      <w:lvlJc w:val="left"/>
      <w:pPr>
        <w:ind w:left="4399" w:hanging="411"/>
      </w:pPr>
      <w:rPr>
        <w:rFonts w:hint="default"/>
        <w:lang w:val="en-US" w:eastAsia="zh-CN" w:bidi="ar-SA"/>
      </w:rPr>
    </w:lvl>
    <w:lvl w:ilvl="8" w:tentative="0">
      <w:start w:val="0"/>
      <w:numFmt w:val="bullet"/>
      <w:lvlText w:val="•"/>
      <w:lvlJc w:val="left"/>
      <w:pPr>
        <w:ind w:left="4885" w:hanging="411"/>
      </w:pPr>
      <w:rPr>
        <w:rFonts w:hint="default"/>
        <w:lang w:val="en-US" w:eastAsia="zh-CN" w:bidi="ar-SA"/>
      </w:rPr>
    </w:lvl>
  </w:abstractNum>
  <w:abstractNum w:abstractNumId="43">
    <w:nsid w:val="D7D140E4"/>
    <w:multiLevelType w:val="multilevel"/>
    <w:tmpl w:val="D7D140E4"/>
    <w:lvl w:ilvl="0" w:tentative="0">
      <w:start w:val="1"/>
      <w:numFmt w:val="decimal"/>
      <w:lvlText w:val="%1"/>
      <w:lvlJc w:val="left"/>
      <w:pPr>
        <w:ind w:left="1910" w:hanging="32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24"/>
      </w:pPr>
      <w:rPr>
        <w:rFonts w:hint="default"/>
        <w:lang w:val="en-US" w:eastAsia="zh-CN" w:bidi="ar-SA"/>
      </w:rPr>
    </w:lvl>
    <w:lvl w:ilvl="2" w:tentative="0">
      <w:start w:val="0"/>
      <w:numFmt w:val="bullet"/>
      <w:lvlText w:val="•"/>
      <w:lvlJc w:val="left"/>
      <w:pPr>
        <w:ind w:left="3917" w:hanging="324"/>
      </w:pPr>
      <w:rPr>
        <w:rFonts w:hint="default"/>
        <w:lang w:val="en-US" w:eastAsia="zh-CN" w:bidi="ar-SA"/>
      </w:rPr>
    </w:lvl>
    <w:lvl w:ilvl="3" w:tentative="0">
      <w:start w:val="0"/>
      <w:numFmt w:val="bullet"/>
      <w:lvlText w:val="•"/>
      <w:lvlJc w:val="left"/>
      <w:pPr>
        <w:ind w:left="4915" w:hanging="324"/>
      </w:pPr>
      <w:rPr>
        <w:rFonts w:hint="default"/>
        <w:lang w:val="en-US" w:eastAsia="zh-CN" w:bidi="ar-SA"/>
      </w:rPr>
    </w:lvl>
    <w:lvl w:ilvl="4" w:tentative="0">
      <w:start w:val="0"/>
      <w:numFmt w:val="bullet"/>
      <w:lvlText w:val="•"/>
      <w:lvlJc w:val="left"/>
      <w:pPr>
        <w:ind w:left="5914" w:hanging="324"/>
      </w:pPr>
      <w:rPr>
        <w:rFonts w:hint="default"/>
        <w:lang w:val="en-US" w:eastAsia="zh-CN" w:bidi="ar-SA"/>
      </w:rPr>
    </w:lvl>
    <w:lvl w:ilvl="5" w:tentative="0">
      <w:start w:val="0"/>
      <w:numFmt w:val="bullet"/>
      <w:lvlText w:val="•"/>
      <w:lvlJc w:val="left"/>
      <w:pPr>
        <w:ind w:left="6912" w:hanging="324"/>
      </w:pPr>
      <w:rPr>
        <w:rFonts w:hint="default"/>
        <w:lang w:val="en-US" w:eastAsia="zh-CN" w:bidi="ar-SA"/>
      </w:rPr>
    </w:lvl>
    <w:lvl w:ilvl="6" w:tentative="0">
      <w:start w:val="0"/>
      <w:numFmt w:val="bullet"/>
      <w:lvlText w:val="•"/>
      <w:lvlJc w:val="left"/>
      <w:pPr>
        <w:ind w:left="7911" w:hanging="324"/>
      </w:pPr>
      <w:rPr>
        <w:rFonts w:hint="default"/>
        <w:lang w:val="en-US" w:eastAsia="zh-CN" w:bidi="ar-SA"/>
      </w:rPr>
    </w:lvl>
    <w:lvl w:ilvl="7" w:tentative="0">
      <w:start w:val="0"/>
      <w:numFmt w:val="bullet"/>
      <w:lvlText w:val="•"/>
      <w:lvlJc w:val="left"/>
      <w:pPr>
        <w:ind w:left="8909" w:hanging="324"/>
      </w:pPr>
      <w:rPr>
        <w:rFonts w:hint="default"/>
        <w:lang w:val="en-US" w:eastAsia="zh-CN" w:bidi="ar-SA"/>
      </w:rPr>
    </w:lvl>
    <w:lvl w:ilvl="8" w:tentative="0">
      <w:start w:val="0"/>
      <w:numFmt w:val="bullet"/>
      <w:lvlText w:val="•"/>
      <w:lvlJc w:val="left"/>
      <w:pPr>
        <w:ind w:left="9908" w:hanging="324"/>
      </w:pPr>
      <w:rPr>
        <w:rFonts w:hint="default"/>
        <w:lang w:val="en-US" w:eastAsia="zh-CN" w:bidi="ar-SA"/>
      </w:rPr>
    </w:lvl>
  </w:abstractNum>
  <w:abstractNum w:abstractNumId="44">
    <w:nsid w:val="D7F9FE59"/>
    <w:multiLevelType w:val="multilevel"/>
    <w:tmpl w:val="D7F9FE59"/>
    <w:lvl w:ilvl="0" w:tentative="0">
      <w:start w:val="1"/>
      <w:numFmt w:val="decimal"/>
      <w:lvlText w:val="%1"/>
      <w:lvlJc w:val="left"/>
      <w:pPr>
        <w:ind w:left="2054"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324" w:hanging="397"/>
        <w:jc w:val="left"/>
      </w:pPr>
      <w:rPr>
        <w:rFonts w:hint="default" w:ascii="Tahoma" w:hAnsi="Tahoma" w:eastAsia="Tahoma" w:cs="Tahoma"/>
        <w:b w:val="0"/>
        <w:bCs w:val="0"/>
        <w:i w:val="0"/>
        <w:iCs w:val="0"/>
        <w:color w:val="25704A"/>
        <w:spacing w:val="0"/>
        <w:w w:val="97"/>
        <w:sz w:val="26"/>
        <w:szCs w:val="26"/>
        <w:lang w:val="en-US" w:eastAsia="zh-CN" w:bidi="ar-SA"/>
      </w:rPr>
    </w:lvl>
    <w:lvl w:ilvl="2" w:tentative="0">
      <w:start w:val="1"/>
      <w:numFmt w:val="decimal"/>
      <w:lvlText w:val="%3"/>
      <w:lvlJc w:val="left"/>
      <w:pPr>
        <w:ind w:left="2647" w:hanging="324"/>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3062" w:hanging="324"/>
      </w:pPr>
      <w:rPr>
        <w:rFonts w:hint="default"/>
        <w:lang w:val="en-US" w:eastAsia="zh-CN" w:bidi="ar-SA"/>
      </w:rPr>
    </w:lvl>
    <w:lvl w:ilvl="4" w:tentative="0">
      <w:start w:val="0"/>
      <w:numFmt w:val="bullet"/>
      <w:lvlText w:val="•"/>
      <w:lvlJc w:val="left"/>
      <w:pPr>
        <w:ind w:left="3484" w:hanging="324"/>
      </w:pPr>
      <w:rPr>
        <w:rFonts w:hint="default"/>
        <w:lang w:val="en-US" w:eastAsia="zh-CN" w:bidi="ar-SA"/>
      </w:rPr>
    </w:lvl>
    <w:lvl w:ilvl="5" w:tentative="0">
      <w:start w:val="0"/>
      <w:numFmt w:val="bullet"/>
      <w:lvlText w:val="•"/>
      <w:lvlJc w:val="left"/>
      <w:pPr>
        <w:ind w:left="3906" w:hanging="324"/>
      </w:pPr>
      <w:rPr>
        <w:rFonts w:hint="default"/>
        <w:lang w:val="en-US" w:eastAsia="zh-CN" w:bidi="ar-SA"/>
      </w:rPr>
    </w:lvl>
    <w:lvl w:ilvl="6" w:tentative="0">
      <w:start w:val="0"/>
      <w:numFmt w:val="bullet"/>
      <w:lvlText w:val="•"/>
      <w:lvlJc w:val="left"/>
      <w:pPr>
        <w:ind w:left="4329" w:hanging="324"/>
      </w:pPr>
      <w:rPr>
        <w:rFonts w:hint="default"/>
        <w:lang w:val="en-US" w:eastAsia="zh-CN" w:bidi="ar-SA"/>
      </w:rPr>
    </w:lvl>
    <w:lvl w:ilvl="7" w:tentative="0">
      <w:start w:val="0"/>
      <w:numFmt w:val="bullet"/>
      <w:lvlText w:val="•"/>
      <w:lvlJc w:val="left"/>
      <w:pPr>
        <w:ind w:left="4751" w:hanging="324"/>
      </w:pPr>
      <w:rPr>
        <w:rFonts w:hint="default"/>
        <w:lang w:val="en-US" w:eastAsia="zh-CN" w:bidi="ar-SA"/>
      </w:rPr>
    </w:lvl>
    <w:lvl w:ilvl="8" w:tentative="0">
      <w:start w:val="0"/>
      <w:numFmt w:val="bullet"/>
      <w:lvlText w:val="•"/>
      <w:lvlJc w:val="left"/>
      <w:pPr>
        <w:ind w:left="5173" w:hanging="324"/>
      </w:pPr>
      <w:rPr>
        <w:rFonts w:hint="default"/>
        <w:lang w:val="en-US" w:eastAsia="zh-CN" w:bidi="ar-SA"/>
      </w:rPr>
    </w:lvl>
  </w:abstractNum>
  <w:abstractNum w:abstractNumId="45">
    <w:nsid w:val="DAD3A854"/>
    <w:multiLevelType w:val="multilevel"/>
    <w:tmpl w:val="DAD3A854"/>
    <w:lvl w:ilvl="0" w:tentative="0">
      <w:start w:val="1"/>
      <w:numFmt w:val="decimal"/>
      <w:lvlText w:val="%1"/>
      <w:lvlJc w:val="left"/>
      <w:pPr>
        <w:ind w:left="2069"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44" w:hanging="312"/>
      </w:pPr>
      <w:rPr>
        <w:rFonts w:hint="default"/>
        <w:lang w:val="en-US" w:eastAsia="zh-CN" w:bidi="ar-SA"/>
      </w:rPr>
    </w:lvl>
    <w:lvl w:ilvl="2" w:tentative="0">
      <w:start w:val="0"/>
      <w:numFmt w:val="bullet"/>
      <w:lvlText w:val="•"/>
      <w:lvlJc w:val="left"/>
      <w:pPr>
        <w:ind w:left="4029" w:hanging="312"/>
      </w:pPr>
      <w:rPr>
        <w:rFonts w:hint="default"/>
        <w:lang w:val="en-US" w:eastAsia="zh-CN" w:bidi="ar-SA"/>
      </w:rPr>
    </w:lvl>
    <w:lvl w:ilvl="3" w:tentative="0">
      <w:start w:val="0"/>
      <w:numFmt w:val="bullet"/>
      <w:lvlText w:val="•"/>
      <w:lvlJc w:val="left"/>
      <w:pPr>
        <w:ind w:left="5013" w:hanging="312"/>
      </w:pPr>
      <w:rPr>
        <w:rFonts w:hint="default"/>
        <w:lang w:val="en-US" w:eastAsia="zh-CN" w:bidi="ar-SA"/>
      </w:rPr>
    </w:lvl>
    <w:lvl w:ilvl="4" w:tentative="0">
      <w:start w:val="0"/>
      <w:numFmt w:val="bullet"/>
      <w:lvlText w:val="•"/>
      <w:lvlJc w:val="left"/>
      <w:pPr>
        <w:ind w:left="5998" w:hanging="312"/>
      </w:pPr>
      <w:rPr>
        <w:rFonts w:hint="default"/>
        <w:lang w:val="en-US" w:eastAsia="zh-CN" w:bidi="ar-SA"/>
      </w:rPr>
    </w:lvl>
    <w:lvl w:ilvl="5" w:tentative="0">
      <w:start w:val="0"/>
      <w:numFmt w:val="bullet"/>
      <w:lvlText w:val="•"/>
      <w:lvlJc w:val="left"/>
      <w:pPr>
        <w:ind w:left="6982" w:hanging="312"/>
      </w:pPr>
      <w:rPr>
        <w:rFonts w:hint="default"/>
        <w:lang w:val="en-US" w:eastAsia="zh-CN" w:bidi="ar-SA"/>
      </w:rPr>
    </w:lvl>
    <w:lvl w:ilvl="6" w:tentative="0">
      <w:start w:val="0"/>
      <w:numFmt w:val="bullet"/>
      <w:lvlText w:val="•"/>
      <w:lvlJc w:val="left"/>
      <w:pPr>
        <w:ind w:left="7967" w:hanging="312"/>
      </w:pPr>
      <w:rPr>
        <w:rFonts w:hint="default"/>
        <w:lang w:val="en-US" w:eastAsia="zh-CN" w:bidi="ar-SA"/>
      </w:rPr>
    </w:lvl>
    <w:lvl w:ilvl="7" w:tentative="0">
      <w:start w:val="0"/>
      <w:numFmt w:val="bullet"/>
      <w:lvlText w:val="•"/>
      <w:lvlJc w:val="left"/>
      <w:pPr>
        <w:ind w:left="8951" w:hanging="312"/>
      </w:pPr>
      <w:rPr>
        <w:rFonts w:hint="default"/>
        <w:lang w:val="en-US" w:eastAsia="zh-CN" w:bidi="ar-SA"/>
      </w:rPr>
    </w:lvl>
    <w:lvl w:ilvl="8" w:tentative="0">
      <w:start w:val="0"/>
      <w:numFmt w:val="bullet"/>
      <w:lvlText w:val="•"/>
      <w:lvlJc w:val="left"/>
      <w:pPr>
        <w:ind w:left="9936" w:hanging="312"/>
      </w:pPr>
      <w:rPr>
        <w:rFonts w:hint="default"/>
        <w:lang w:val="en-US" w:eastAsia="zh-CN" w:bidi="ar-SA"/>
      </w:rPr>
    </w:lvl>
  </w:abstractNum>
  <w:abstractNum w:abstractNumId="46">
    <w:nsid w:val="DCBA6B53"/>
    <w:multiLevelType w:val="multilevel"/>
    <w:tmpl w:val="DCBA6B53"/>
    <w:lvl w:ilvl="0" w:tentative="0">
      <w:start w:val="1"/>
      <w:numFmt w:val="decimal"/>
      <w:lvlText w:val="%1"/>
      <w:lvlJc w:val="left"/>
      <w:pPr>
        <w:ind w:left="1864"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64" w:hanging="306"/>
      </w:pPr>
      <w:rPr>
        <w:rFonts w:hint="default"/>
        <w:lang w:val="en-US" w:eastAsia="zh-CN" w:bidi="ar-SA"/>
      </w:rPr>
    </w:lvl>
    <w:lvl w:ilvl="2" w:tentative="0">
      <w:start w:val="0"/>
      <w:numFmt w:val="bullet"/>
      <w:lvlText w:val="•"/>
      <w:lvlJc w:val="left"/>
      <w:pPr>
        <w:ind w:left="3869" w:hanging="306"/>
      </w:pPr>
      <w:rPr>
        <w:rFonts w:hint="default"/>
        <w:lang w:val="en-US" w:eastAsia="zh-CN" w:bidi="ar-SA"/>
      </w:rPr>
    </w:lvl>
    <w:lvl w:ilvl="3" w:tentative="0">
      <w:start w:val="0"/>
      <w:numFmt w:val="bullet"/>
      <w:lvlText w:val="•"/>
      <w:lvlJc w:val="left"/>
      <w:pPr>
        <w:ind w:left="4873" w:hanging="306"/>
      </w:pPr>
      <w:rPr>
        <w:rFonts w:hint="default"/>
        <w:lang w:val="en-US" w:eastAsia="zh-CN" w:bidi="ar-SA"/>
      </w:rPr>
    </w:lvl>
    <w:lvl w:ilvl="4" w:tentative="0">
      <w:start w:val="0"/>
      <w:numFmt w:val="bullet"/>
      <w:lvlText w:val="•"/>
      <w:lvlJc w:val="left"/>
      <w:pPr>
        <w:ind w:left="5878" w:hanging="306"/>
      </w:pPr>
      <w:rPr>
        <w:rFonts w:hint="default"/>
        <w:lang w:val="en-US" w:eastAsia="zh-CN" w:bidi="ar-SA"/>
      </w:rPr>
    </w:lvl>
    <w:lvl w:ilvl="5" w:tentative="0">
      <w:start w:val="0"/>
      <w:numFmt w:val="bullet"/>
      <w:lvlText w:val="•"/>
      <w:lvlJc w:val="left"/>
      <w:pPr>
        <w:ind w:left="6882" w:hanging="306"/>
      </w:pPr>
      <w:rPr>
        <w:rFonts w:hint="default"/>
        <w:lang w:val="en-US" w:eastAsia="zh-CN" w:bidi="ar-SA"/>
      </w:rPr>
    </w:lvl>
    <w:lvl w:ilvl="6" w:tentative="0">
      <w:start w:val="0"/>
      <w:numFmt w:val="bullet"/>
      <w:lvlText w:val="•"/>
      <w:lvlJc w:val="left"/>
      <w:pPr>
        <w:ind w:left="7887" w:hanging="306"/>
      </w:pPr>
      <w:rPr>
        <w:rFonts w:hint="default"/>
        <w:lang w:val="en-US" w:eastAsia="zh-CN" w:bidi="ar-SA"/>
      </w:rPr>
    </w:lvl>
    <w:lvl w:ilvl="7" w:tentative="0">
      <w:start w:val="0"/>
      <w:numFmt w:val="bullet"/>
      <w:lvlText w:val="•"/>
      <w:lvlJc w:val="left"/>
      <w:pPr>
        <w:ind w:left="8891" w:hanging="306"/>
      </w:pPr>
      <w:rPr>
        <w:rFonts w:hint="default"/>
        <w:lang w:val="en-US" w:eastAsia="zh-CN" w:bidi="ar-SA"/>
      </w:rPr>
    </w:lvl>
    <w:lvl w:ilvl="8" w:tentative="0">
      <w:start w:val="0"/>
      <w:numFmt w:val="bullet"/>
      <w:lvlText w:val="•"/>
      <w:lvlJc w:val="left"/>
      <w:pPr>
        <w:ind w:left="9896" w:hanging="306"/>
      </w:pPr>
      <w:rPr>
        <w:rFonts w:hint="default"/>
        <w:lang w:val="en-US" w:eastAsia="zh-CN" w:bidi="ar-SA"/>
      </w:rPr>
    </w:lvl>
  </w:abstractNum>
  <w:abstractNum w:abstractNumId="47">
    <w:nsid w:val="E0294EC7"/>
    <w:multiLevelType w:val="multilevel"/>
    <w:tmpl w:val="E0294EC7"/>
    <w:lvl w:ilvl="0" w:tentative="0">
      <w:start w:val="1"/>
      <w:numFmt w:val="decimal"/>
      <w:lvlText w:val="%1"/>
      <w:lvlJc w:val="left"/>
      <w:pPr>
        <w:ind w:left="2040" w:hanging="294"/>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25" w:hanging="294"/>
      </w:pPr>
      <w:rPr>
        <w:rFonts w:hint="default"/>
        <w:lang w:val="en-US" w:eastAsia="zh-CN" w:bidi="ar-SA"/>
      </w:rPr>
    </w:lvl>
    <w:lvl w:ilvl="2" w:tentative="0">
      <w:start w:val="0"/>
      <w:numFmt w:val="bullet"/>
      <w:lvlText w:val="•"/>
      <w:lvlJc w:val="left"/>
      <w:pPr>
        <w:ind w:left="2810" w:hanging="294"/>
      </w:pPr>
      <w:rPr>
        <w:rFonts w:hint="default"/>
        <w:lang w:val="en-US" w:eastAsia="zh-CN" w:bidi="ar-SA"/>
      </w:rPr>
    </w:lvl>
    <w:lvl w:ilvl="3" w:tentative="0">
      <w:start w:val="0"/>
      <w:numFmt w:val="bullet"/>
      <w:lvlText w:val="•"/>
      <w:lvlJc w:val="left"/>
      <w:pPr>
        <w:ind w:left="3195" w:hanging="294"/>
      </w:pPr>
      <w:rPr>
        <w:rFonts w:hint="default"/>
        <w:lang w:val="en-US" w:eastAsia="zh-CN" w:bidi="ar-SA"/>
      </w:rPr>
    </w:lvl>
    <w:lvl w:ilvl="4" w:tentative="0">
      <w:start w:val="0"/>
      <w:numFmt w:val="bullet"/>
      <w:lvlText w:val="•"/>
      <w:lvlJc w:val="left"/>
      <w:pPr>
        <w:ind w:left="3580" w:hanging="294"/>
      </w:pPr>
      <w:rPr>
        <w:rFonts w:hint="default"/>
        <w:lang w:val="en-US" w:eastAsia="zh-CN" w:bidi="ar-SA"/>
      </w:rPr>
    </w:lvl>
    <w:lvl w:ilvl="5" w:tentative="0">
      <w:start w:val="0"/>
      <w:numFmt w:val="bullet"/>
      <w:lvlText w:val="•"/>
      <w:lvlJc w:val="left"/>
      <w:pPr>
        <w:ind w:left="3965" w:hanging="294"/>
      </w:pPr>
      <w:rPr>
        <w:rFonts w:hint="default"/>
        <w:lang w:val="en-US" w:eastAsia="zh-CN" w:bidi="ar-SA"/>
      </w:rPr>
    </w:lvl>
    <w:lvl w:ilvl="6" w:tentative="0">
      <w:start w:val="0"/>
      <w:numFmt w:val="bullet"/>
      <w:lvlText w:val="•"/>
      <w:lvlJc w:val="left"/>
      <w:pPr>
        <w:ind w:left="4351" w:hanging="294"/>
      </w:pPr>
      <w:rPr>
        <w:rFonts w:hint="default"/>
        <w:lang w:val="en-US" w:eastAsia="zh-CN" w:bidi="ar-SA"/>
      </w:rPr>
    </w:lvl>
    <w:lvl w:ilvl="7" w:tentative="0">
      <w:start w:val="0"/>
      <w:numFmt w:val="bullet"/>
      <w:lvlText w:val="•"/>
      <w:lvlJc w:val="left"/>
      <w:pPr>
        <w:ind w:left="4736" w:hanging="294"/>
      </w:pPr>
      <w:rPr>
        <w:rFonts w:hint="default"/>
        <w:lang w:val="en-US" w:eastAsia="zh-CN" w:bidi="ar-SA"/>
      </w:rPr>
    </w:lvl>
    <w:lvl w:ilvl="8" w:tentative="0">
      <w:start w:val="0"/>
      <w:numFmt w:val="bullet"/>
      <w:lvlText w:val="•"/>
      <w:lvlJc w:val="left"/>
      <w:pPr>
        <w:ind w:left="5121" w:hanging="294"/>
      </w:pPr>
      <w:rPr>
        <w:rFonts w:hint="default"/>
        <w:lang w:val="en-US" w:eastAsia="zh-CN" w:bidi="ar-SA"/>
      </w:rPr>
    </w:lvl>
  </w:abstractNum>
  <w:abstractNum w:abstractNumId="48">
    <w:nsid w:val="E093A4B0"/>
    <w:multiLevelType w:val="multilevel"/>
    <w:tmpl w:val="E093A4B0"/>
    <w:lvl w:ilvl="0" w:tentative="0">
      <w:start w:val="0"/>
      <w:numFmt w:val="bullet"/>
      <w:lvlText w:val="•"/>
      <w:lvlJc w:val="left"/>
      <w:pPr>
        <w:ind w:left="430"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00" w:hanging="233"/>
      </w:pPr>
      <w:rPr>
        <w:rFonts w:hint="default"/>
        <w:lang w:val="en-US" w:eastAsia="zh-CN" w:bidi="ar-SA"/>
      </w:rPr>
    </w:lvl>
    <w:lvl w:ilvl="2" w:tentative="0">
      <w:start w:val="0"/>
      <w:numFmt w:val="bullet"/>
      <w:lvlText w:val="•"/>
      <w:lvlJc w:val="left"/>
      <w:pPr>
        <w:ind w:left="1761" w:hanging="233"/>
      </w:pPr>
      <w:rPr>
        <w:rFonts w:hint="default"/>
        <w:lang w:val="en-US" w:eastAsia="zh-CN" w:bidi="ar-SA"/>
      </w:rPr>
    </w:lvl>
    <w:lvl w:ilvl="3" w:tentative="0">
      <w:start w:val="0"/>
      <w:numFmt w:val="bullet"/>
      <w:lvlText w:val="•"/>
      <w:lvlJc w:val="left"/>
      <w:pPr>
        <w:ind w:left="2422" w:hanging="233"/>
      </w:pPr>
      <w:rPr>
        <w:rFonts w:hint="default"/>
        <w:lang w:val="en-US" w:eastAsia="zh-CN" w:bidi="ar-SA"/>
      </w:rPr>
    </w:lvl>
    <w:lvl w:ilvl="4" w:tentative="0">
      <w:start w:val="0"/>
      <w:numFmt w:val="bullet"/>
      <w:lvlText w:val="•"/>
      <w:lvlJc w:val="left"/>
      <w:pPr>
        <w:ind w:left="3083" w:hanging="233"/>
      </w:pPr>
      <w:rPr>
        <w:rFonts w:hint="default"/>
        <w:lang w:val="en-US" w:eastAsia="zh-CN" w:bidi="ar-SA"/>
      </w:rPr>
    </w:lvl>
    <w:lvl w:ilvl="5" w:tentative="0">
      <w:start w:val="0"/>
      <w:numFmt w:val="bullet"/>
      <w:lvlText w:val="•"/>
      <w:lvlJc w:val="left"/>
      <w:pPr>
        <w:ind w:left="3743" w:hanging="233"/>
      </w:pPr>
      <w:rPr>
        <w:rFonts w:hint="default"/>
        <w:lang w:val="en-US" w:eastAsia="zh-CN" w:bidi="ar-SA"/>
      </w:rPr>
    </w:lvl>
    <w:lvl w:ilvl="6" w:tentative="0">
      <w:start w:val="0"/>
      <w:numFmt w:val="bullet"/>
      <w:lvlText w:val="•"/>
      <w:lvlJc w:val="left"/>
      <w:pPr>
        <w:ind w:left="4404" w:hanging="233"/>
      </w:pPr>
      <w:rPr>
        <w:rFonts w:hint="default"/>
        <w:lang w:val="en-US" w:eastAsia="zh-CN" w:bidi="ar-SA"/>
      </w:rPr>
    </w:lvl>
    <w:lvl w:ilvl="7" w:tentative="0">
      <w:start w:val="0"/>
      <w:numFmt w:val="bullet"/>
      <w:lvlText w:val="•"/>
      <w:lvlJc w:val="left"/>
      <w:pPr>
        <w:ind w:left="5065" w:hanging="233"/>
      </w:pPr>
      <w:rPr>
        <w:rFonts w:hint="default"/>
        <w:lang w:val="en-US" w:eastAsia="zh-CN" w:bidi="ar-SA"/>
      </w:rPr>
    </w:lvl>
    <w:lvl w:ilvl="8" w:tentative="0">
      <w:start w:val="0"/>
      <w:numFmt w:val="bullet"/>
      <w:lvlText w:val="•"/>
      <w:lvlJc w:val="left"/>
      <w:pPr>
        <w:ind w:left="5726" w:hanging="233"/>
      </w:pPr>
      <w:rPr>
        <w:rFonts w:hint="default"/>
        <w:lang w:val="en-US" w:eastAsia="zh-CN" w:bidi="ar-SA"/>
      </w:rPr>
    </w:lvl>
  </w:abstractNum>
  <w:abstractNum w:abstractNumId="49">
    <w:nsid w:val="E504947C"/>
    <w:multiLevelType w:val="multilevel"/>
    <w:tmpl w:val="E504947C"/>
    <w:lvl w:ilvl="0" w:tentative="0">
      <w:start w:val="1"/>
      <w:numFmt w:val="decimal"/>
      <w:lvlText w:val="%1"/>
      <w:lvlJc w:val="left"/>
      <w:pPr>
        <w:ind w:left="1880"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82" w:hanging="294"/>
      </w:pPr>
      <w:rPr>
        <w:rFonts w:hint="default"/>
        <w:lang w:val="en-US" w:eastAsia="zh-CN" w:bidi="ar-SA"/>
      </w:rPr>
    </w:lvl>
    <w:lvl w:ilvl="2" w:tentative="0">
      <w:start w:val="0"/>
      <w:numFmt w:val="bullet"/>
      <w:lvlText w:val="•"/>
      <w:lvlJc w:val="left"/>
      <w:pPr>
        <w:ind w:left="3885" w:hanging="294"/>
      </w:pPr>
      <w:rPr>
        <w:rFonts w:hint="default"/>
        <w:lang w:val="en-US" w:eastAsia="zh-CN" w:bidi="ar-SA"/>
      </w:rPr>
    </w:lvl>
    <w:lvl w:ilvl="3" w:tentative="0">
      <w:start w:val="0"/>
      <w:numFmt w:val="bullet"/>
      <w:lvlText w:val="•"/>
      <w:lvlJc w:val="left"/>
      <w:pPr>
        <w:ind w:left="4887" w:hanging="294"/>
      </w:pPr>
      <w:rPr>
        <w:rFonts w:hint="default"/>
        <w:lang w:val="en-US" w:eastAsia="zh-CN" w:bidi="ar-SA"/>
      </w:rPr>
    </w:lvl>
    <w:lvl w:ilvl="4" w:tentative="0">
      <w:start w:val="0"/>
      <w:numFmt w:val="bullet"/>
      <w:lvlText w:val="•"/>
      <w:lvlJc w:val="left"/>
      <w:pPr>
        <w:ind w:left="5890" w:hanging="294"/>
      </w:pPr>
      <w:rPr>
        <w:rFonts w:hint="default"/>
        <w:lang w:val="en-US" w:eastAsia="zh-CN" w:bidi="ar-SA"/>
      </w:rPr>
    </w:lvl>
    <w:lvl w:ilvl="5" w:tentative="0">
      <w:start w:val="0"/>
      <w:numFmt w:val="bullet"/>
      <w:lvlText w:val="•"/>
      <w:lvlJc w:val="left"/>
      <w:pPr>
        <w:ind w:left="6892" w:hanging="294"/>
      </w:pPr>
      <w:rPr>
        <w:rFonts w:hint="default"/>
        <w:lang w:val="en-US" w:eastAsia="zh-CN" w:bidi="ar-SA"/>
      </w:rPr>
    </w:lvl>
    <w:lvl w:ilvl="6" w:tentative="0">
      <w:start w:val="0"/>
      <w:numFmt w:val="bullet"/>
      <w:lvlText w:val="•"/>
      <w:lvlJc w:val="left"/>
      <w:pPr>
        <w:ind w:left="7895" w:hanging="294"/>
      </w:pPr>
      <w:rPr>
        <w:rFonts w:hint="default"/>
        <w:lang w:val="en-US" w:eastAsia="zh-CN" w:bidi="ar-SA"/>
      </w:rPr>
    </w:lvl>
    <w:lvl w:ilvl="7" w:tentative="0">
      <w:start w:val="0"/>
      <w:numFmt w:val="bullet"/>
      <w:lvlText w:val="•"/>
      <w:lvlJc w:val="left"/>
      <w:pPr>
        <w:ind w:left="8897" w:hanging="294"/>
      </w:pPr>
      <w:rPr>
        <w:rFonts w:hint="default"/>
        <w:lang w:val="en-US" w:eastAsia="zh-CN" w:bidi="ar-SA"/>
      </w:rPr>
    </w:lvl>
    <w:lvl w:ilvl="8" w:tentative="0">
      <w:start w:val="0"/>
      <w:numFmt w:val="bullet"/>
      <w:lvlText w:val="•"/>
      <w:lvlJc w:val="left"/>
      <w:pPr>
        <w:ind w:left="9900" w:hanging="294"/>
      </w:pPr>
      <w:rPr>
        <w:rFonts w:hint="default"/>
        <w:lang w:val="en-US" w:eastAsia="zh-CN" w:bidi="ar-SA"/>
      </w:rPr>
    </w:lvl>
  </w:abstractNum>
  <w:abstractNum w:abstractNumId="50">
    <w:nsid w:val="E7B27C5B"/>
    <w:multiLevelType w:val="multilevel"/>
    <w:tmpl w:val="E7B27C5B"/>
    <w:lvl w:ilvl="0" w:tentative="0">
      <w:start w:val="1"/>
      <w:numFmt w:val="decimal"/>
      <w:lvlText w:val="%1"/>
      <w:lvlJc w:val="left"/>
      <w:pPr>
        <w:ind w:left="2038" w:hanging="306"/>
        <w:jc w:val="left"/>
      </w:pPr>
      <w:rPr>
        <w:rFonts w:hint="default"/>
        <w:spacing w:val="0"/>
        <w:w w:val="99"/>
        <w:lang w:val="en-US" w:eastAsia="zh-CN" w:bidi="ar-SA"/>
      </w:rPr>
    </w:lvl>
    <w:lvl w:ilvl="1" w:tentative="0">
      <w:start w:val="0"/>
      <w:numFmt w:val="bullet"/>
      <w:lvlText w:val="•"/>
      <w:lvlJc w:val="left"/>
      <w:pPr>
        <w:ind w:left="3026" w:hanging="306"/>
      </w:pPr>
      <w:rPr>
        <w:rFonts w:hint="default"/>
        <w:lang w:val="en-US" w:eastAsia="zh-CN" w:bidi="ar-SA"/>
      </w:rPr>
    </w:lvl>
    <w:lvl w:ilvl="2" w:tentative="0">
      <w:start w:val="0"/>
      <w:numFmt w:val="bullet"/>
      <w:lvlText w:val="•"/>
      <w:lvlJc w:val="left"/>
      <w:pPr>
        <w:ind w:left="4013" w:hanging="306"/>
      </w:pPr>
      <w:rPr>
        <w:rFonts w:hint="default"/>
        <w:lang w:val="en-US" w:eastAsia="zh-CN" w:bidi="ar-SA"/>
      </w:rPr>
    </w:lvl>
    <w:lvl w:ilvl="3" w:tentative="0">
      <w:start w:val="0"/>
      <w:numFmt w:val="bullet"/>
      <w:lvlText w:val="•"/>
      <w:lvlJc w:val="left"/>
      <w:pPr>
        <w:ind w:left="4999" w:hanging="306"/>
      </w:pPr>
      <w:rPr>
        <w:rFonts w:hint="default"/>
        <w:lang w:val="en-US" w:eastAsia="zh-CN" w:bidi="ar-SA"/>
      </w:rPr>
    </w:lvl>
    <w:lvl w:ilvl="4" w:tentative="0">
      <w:start w:val="0"/>
      <w:numFmt w:val="bullet"/>
      <w:lvlText w:val="•"/>
      <w:lvlJc w:val="left"/>
      <w:pPr>
        <w:ind w:left="5986" w:hanging="306"/>
      </w:pPr>
      <w:rPr>
        <w:rFonts w:hint="default"/>
        <w:lang w:val="en-US" w:eastAsia="zh-CN" w:bidi="ar-SA"/>
      </w:rPr>
    </w:lvl>
    <w:lvl w:ilvl="5" w:tentative="0">
      <w:start w:val="0"/>
      <w:numFmt w:val="bullet"/>
      <w:lvlText w:val="•"/>
      <w:lvlJc w:val="left"/>
      <w:pPr>
        <w:ind w:left="6972" w:hanging="306"/>
      </w:pPr>
      <w:rPr>
        <w:rFonts w:hint="default"/>
        <w:lang w:val="en-US" w:eastAsia="zh-CN" w:bidi="ar-SA"/>
      </w:rPr>
    </w:lvl>
    <w:lvl w:ilvl="6" w:tentative="0">
      <w:start w:val="0"/>
      <w:numFmt w:val="bullet"/>
      <w:lvlText w:val="•"/>
      <w:lvlJc w:val="left"/>
      <w:pPr>
        <w:ind w:left="7959" w:hanging="306"/>
      </w:pPr>
      <w:rPr>
        <w:rFonts w:hint="default"/>
        <w:lang w:val="en-US" w:eastAsia="zh-CN" w:bidi="ar-SA"/>
      </w:rPr>
    </w:lvl>
    <w:lvl w:ilvl="7" w:tentative="0">
      <w:start w:val="0"/>
      <w:numFmt w:val="bullet"/>
      <w:lvlText w:val="•"/>
      <w:lvlJc w:val="left"/>
      <w:pPr>
        <w:ind w:left="8945" w:hanging="306"/>
      </w:pPr>
      <w:rPr>
        <w:rFonts w:hint="default"/>
        <w:lang w:val="en-US" w:eastAsia="zh-CN" w:bidi="ar-SA"/>
      </w:rPr>
    </w:lvl>
    <w:lvl w:ilvl="8" w:tentative="0">
      <w:start w:val="0"/>
      <w:numFmt w:val="bullet"/>
      <w:lvlText w:val="•"/>
      <w:lvlJc w:val="left"/>
      <w:pPr>
        <w:ind w:left="9932" w:hanging="306"/>
      </w:pPr>
      <w:rPr>
        <w:rFonts w:hint="default"/>
        <w:lang w:val="en-US" w:eastAsia="zh-CN" w:bidi="ar-SA"/>
      </w:rPr>
    </w:lvl>
  </w:abstractNum>
  <w:abstractNum w:abstractNumId="51">
    <w:nsid w:val="F0E89278"/>
    <w:multiLevelType w:val="multilevel"/>
    <w:tmpl w:val="F0E89278"/>
    <w:lvl w:ilvl="0" w:tentative="0">
      <w:start w:val="1"/>
      <w:numFmt w:val="decimal"/>
      <w:lvlText w:val="%1"/>
      <w:lvlJc w:val="left"/>
      <w:pPr>
        <w:ind w:left="192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52">
    <w:nsid w:val="F3A33954"/>
    <w:multiLevelType w:val="multilevel"/>
    <w:tmpl w:val="F3A33954"/>
    <w:lvl w:ilvl="0" w:tentative="0">
      <w:start w:val="1"/>
      <w:numFmt w:val="decimal"/>
      <w:lvlText w:val="%1"/>
      <w:lvlJc w:val="left"/>
      <w:pPr>
        <w:ind w:left="2037"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306"/>
      </w:pPr>
      <w:rPr>
        <w:rFonts w:hint="default"/>
        <w:lang w:val="en-US" w:eastAsia="zh-CN" w:bidi="ar-SA"/>
      </w:rPr>
    </w:lvl>
    <w:lvl w:ilvl="2" w:tentative="0">
      <w:start w:val="0"/>
      <w:numFmt w:val="bullet"/>
      <w:lvlText w:val="•"/>
      <w:lvlJc w:val="left"/>
      <w:pPr>
        <w:ind w:left="4013" w:hanging="306"/>
      </w:pPr>
      <w:rPr>
        <w:rFonts w:hint="default"/>
        <w:lang w:val="en-US" w:eastAsia="zh-CN" w:bidi="ar-SA"/>
      </w:rPr>
    </w:lvl>
    <w:lvl w:ilvl="3" w:tentative="0">
      <w:start w:val="0"/>
      <w:numFmt w:val="bullet"/>
      <w:lvlText w:val="•"/>
      <w:lvlJc w:val="left"/>
      <w:pPr>
        <w:ind w:left="4999" w:hanging="306"/>
      </w:pPr>
      <w:rPr>
        <w:rFonts w:hint="default"/>
        <w:lang w:val="en-US" w:eastAsia="zh-CN" w:bidi="ar-SA"/>
      </w:rPr>
    </w:lvl>
    <w:lvl w:ilvl="4" w:tentative="0">
      <w:start w:val="0"/>
      <w:numFmt w:val="bullet"/>
      <w:lvlText w:val="•"/>
      <w:lvlJc w:val="left"/>
      <w:pPr>
        <w:ind w:left="5986" w:hanging="306"/>
      </w:pPr>
      <w:rPr>
        <w:rFonts w:hint="default"/>
        <w:lang w:val="en-US" w:eastAsia="zh-CN" w:bidi="ar-SA"/>
      </w:rPr>
    </w:lvl>
    <w:lvl w:ilvl="5" w:tentative="0">
      <w:start w:val="0"/>
      <w:numFmt w:val="bullet"/>
      <w:lvlText w:val="•"/>
      <w:lvlJc w:val="left"/>
      <w:pPr>
        <w:ind w:left="6972" w:hanging="306"/>
      </w:pPr>
      <w:rPr>
        <w:rFonts w:hint="default"/>
        <w:lang w:val="en-US" w:eastAsia="zh-CN" w:bidi="ar-SA"/>
      </w:rPr>
    </w:lvl>
    <w:lvl w:ilvl="6" w:tentative="0">
      <w:start w:val="0"/>
      <w:numFmt w:val="bullet"/>
      <w:lvlText w:val="•"/>
      <w:lvlJc w:val="left"/>
      <w:pPr>
        <w:ind w:left="7959" w:hanging="306"/>
      </w:pPr>
      <w:rPr>
        <w:rFonts w:hint="default"/>
        <w:lang w:val="en-US" w:eastAsia="zh-CN" w:bidi="ar-SA"/>
      </w:rPr>
    </w:lvl>
    <w:lvl w:ilvl="7" w:tentative="0">
      <w:start w:val="0"/>
      <w:numFmt w:val="bullet"/>
      <w:lvlText w:val="•"/>
      <w:lvlJc w:val="left"/>
      <w:pPr>
        <w:ind w:left="8945" w:hanging="306"/>
      </w:pPr>
      <w:rPr>
        <w:rFonts w:hint="default"/>
        <w:lang w:val="en-US" w:eastAsia="zh-CN" w:bidi="ar-SA"/>
      </w:rPr>
    </w:lvl>
    <w:lvl w:ilvl="8" w:tentative="0">
      <w:start w:val="0"/>
      <w:numFmt w:val="bullet"/>
      <w:lvlText w:val="•"/>
      <w:lvlJc w:val="left"/>
      <w:pPr>
        <w:ind w:left="9932" w:hanging="306"/>
      </w:pPr>
      <w:rPr>
        <w:rFonts w:hint="default"/>
        <w:lang w:val="en-US" w:eastAsia="zh-CN" w:bidi="ar-SA"/>
      </w:rPr>
    </w:lvl>
  </w:abstractNum>
  <w:abstractNum w:abstractNumId="53">
    <w:nsid w:val="F4A942FE"/>
    <w:multiLevelType w:val="multilevel"/>
    <w:tmpl w:val="F4A942FE"/>
    <w:lvl w:ilvl="0" w:tentative="0">
      <w:start w:val="1"/>
      <w:numFmt w:val="decimal"/>
      <w:lvlText w:val="%1"/>
      <w:lvlJc w:val="left"/>
      <w:pPr>
        <w:ind w:left="856" w:hanging="245"/>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35" w:hanging="245"/>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60" w:hanging="245"/>
      </w:pPr>
      <w:rPr>
        <w:rFonts w:hint="default"/>
        <w:lang w:val="en-US" w:eastAsia="zh-CN" w:bidi="ar-SA"/>
      </w:rPr>
    </w:lvl>
    <w:lvl w:ilvl="3" w:tentative="0">
      <w:start w:val="0"/>
      <w:numFmt w:val="bullet"/>
      <w:lvlText w:val="•"/>
      <w:lvlJc w:val="left"/>
      <w:pPr>
        <w:ind w:left="1680" w:hanging="245"/>
      </w:pPr>
      <w:rPr>
        <w:rFonts w:hint="default"/>
        <w:lang w:val="en-US" w:eastAsia="zh-CN" w:bidi="ar-SA"/>
      </w:rPr>
    </w:lvl>
    <w:lvl w:ilvl="4" w:tentative="0">
      <w:start w:val="0"/>
      <w:numFmt w:val="bullet"/>
      <w:lvlText w:val="•"/>
      <w:lvlJc w:val="left"/>
      <w:pPr>
        <w:ind w:left="1500" w:hanging="245"/>
      </w:pPr>
      <w:rPr>
        <w:rFonts w:hint="default"/>
        <w:lang w:val="en-US" w:eastAsia="zh-CN" w:bidi="ar-SA"/>
      </w:rPr>
    </w:lvl>
    <w:lvl w:ilvl="5" w:tentative="0">
      <w:start w:val="0"/>
      <w:numFmt w:val="bullet"/>
      <w:lvlText w:val="•"/>
      <w:lvlJc w:val="left"/>
      <w:pPr>
        <w:ind w:left="1320" w:hanging="245"/>
      </w:pPr>
      <w:rPr>
        <w:rFonts w:hint="default"/>
        <w:lang w:val="en-US" w:eastAsia="zh-CN" w:bidi="ar-SA"/>
      </w:rPr>
    </w:lvl>
    <w:lvl w:ilvl="6" w:tentative="0">
      <w:start w:val="0"/>
      <w:numFmt w:val="bullet"/>
      <w:lvlText w:val="•"/>
      <w:lvlJc w:val="left"/>
      <w:pPr>
        <w:ind w:left="1140" w:hanging="245"/>
      </w:pPr>
      <w:rPr>
        <w:rFonts w:hint="default"/>
        <w:lang w:val="en-US" w:eastAsia="zh-CN" w:bidi="ar-SA"/>
      </w:rPr>
    </w:lvl>
    <w:lvl w:ilvl="7" w:tentative="0">
      <w:start w:val="0"/>
      <w:numFmt w:val="bullet"/>
      <w:lvlText w:val="•"/>
      <w:lvlJc w:val="left"/>
      <w:pPr>
        <w:ind w:left="960" w:hanging="245"/>
      </w:pPr>
      <w:rPr>
        <w:rFonts w:hint="default"/>
        <w:lang w:val="en-US" w:eastAsia="zh-CN" w:bidi="ar-SA"/>
      </w:rPr>
    </w:lvl>
    <w:lvl w:ilvl="8" w:tentative="0">
      <w:start w:val="0"/>
      <w:numFmt w:val="bullet"/>
      <w:lvlText w:val="•"/>
      <w:lvlJc w:val="left"/>
      <w:pPr>
        <w:ind w:left="780" w:hanging="245"/>
      </w:pPr>
      <w:rPr>
        <w:rFonts w:hint="default"/>
        <w:lang w:val="en-US" w:eastAsia="zh-CN" w:bidi="ar-SA"/>
      </w:rPr>
    </w:lvl>
  </w:abstractNum>
  <w:abstractNum w:abstractNumId="54">
    <w:nsid w:val="F4B5D9F5"/>
    <w:multiLevelType w:val="multilevel"/>
    <w:tmpl w:val="F4B5D9F5"/>
    <w:lvl w:ilvl="0" w:tentative="0">
      <w:start w:val="1"/>
      <w:numFmt w:val="decimal"/>
      <w:lvlText w:val="%1"/>
      <w:lvlJc w:val="left"/>
      <w:pPr>
        <w:ind w:left="1633"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147" w:hanging="226"/>
      </w:pPr>
      <w:rPr>
        <w:rFonts w:hint="default"/>
        <w:lang w:val="en-US" w:eastAsia="zh-CN" w:bidi="ar-SA"/>
      </w:rPr>
    </w:lvl>
    <w:lvl w:ilvl="2" w:tentative="0">
      <w:start w:val="0"/>
      <w:numFmt w:val="bullet"/>
      <w:lvlText w:val="•"/>
      <w:lvlJc w:val="left"/>
      <w:pPr>
        <w:ind w:left="2655" w:hanging="226"/>
      </w:pPr>
      <w:rPr>
        <w:rFonts w:hint="default"/>
        <w:lang w:val="en-US" w:eastAsia="zh-CN" w:bidi="ar-SA"/>
      </w:rPr>
    </w:lvl>
    <w:lvl w:ilvl="3" w:tentative="0">
      <w:start w:val="0"/>
      <w:numFmt w:val="bullet"/>
      <w:lvlText w:val="•"/>
      <w:lvlJc w:val="left"/>
      <w:pPr>
        <w:ind w:left="3163" w:hanging="226"/>
      </w:pPr>
      <w:rPr>
        <w:rFonts w:hint="default"/>
        <w:lang w:val="en-US" w:eastAsia="zh-CN" w:bidi="ar-SA"/>
      </w:rPr>
    </w:lvl>
    <w:lvl w:ilvl="4" w:tentative="0">
      <w:start w:val="0"/>
      <w:numFmt w:val="bullet"/>
      <w:lvlText w:val="•"/>
      <w:lvlJc w:val="left"/>
      <w:pPr>
        <w:ind w:left="3670" w:hanging="226"/>
      </w:pPr>
      <w:rPr>
        <w:rFonts w:hint="default"/>
        <w:lang w:val="en-US" w:eastAsia="zh-CN" w:bidi="ar-SA"/>
      </w:rPr>
    </w:lvl>
    <w:lvl w:ilvl="5" w:tentative="0">
      <w:start w:val="0"/>
      <w:numFmt w:val="bullet"/>
      <w:lvlText w:val="•"/>
      <w:lvlJc w:val="left"/>
      <w:pPr>
        <w:ind w:left="4178" w:hanging="226"/>
      </w:pPr>
      <w:rPr>
        <w:rFonts w:hint="default"/>
        <w:lang w:val="en-US" w:eastAsia="zh-CN" w:bidi="ar-SA"/>
      </w:rPr>
    </w:lvl>
    <w:lvl w:ilvl="6" w:tentative="0">
      <w:start w:val="0"/>
      <w:numFmt w:val="bullet"/>
      <w:lvlText w:val="•"/>
      <w:lvlJc w:val="left"/>
      <w:pPr>
        <w:ind w:left="4686" w:hanging="226"/>
      </w:pPr>
      <w:rPr>
        <w:rFonts w:hint="default"/>
        <w:lang w:val="en-US" w:eastAsia="zh-CN" w:bidi="ar-SA"/>
      </w:rPr>
    </w:lvl>
    <w:lvl w:ilvl="7" w:tentative="0">
      <w:start w:val="0"/>
      <w:numFmt w:val="bullet"/>
      <w:lvlText w:val="•"/>
      <w:lvlJc w:val="left"/>
      <w:pPr>
        <w:ind w:left="5194" w:hanging="226"/>
      </w:pPr>
      <w:rPr>
        <w:rFonts w:hint="default"/>
        <w:lang w:val="en-US" w:eastAsia="zh-CN" w:bidi="ar-SA"/>
      </w:rPr>
    </w:lvl>
    <w:lvl w:ilvl="8" w:tentative="0">
      <w:start w:val="0"/>
      <w:numFmt w:val="bullet"/>
      <w:lvlText w:val="•"/>
      <w:lvlJc w:val="left"/>
      <w:pPr>
        <w:ind w:left="5701" w:hanging="226"/>
      </w:pPr>
      <w:rPr>
        <w:rFonts w:hint="default"/>
        <w:lang w:val="en-US" w:eastAsia="zh-CN" w:bidi="ar-SA"/>
      </w:rPr>
    </w:lvl>
  </w:abstractNum>
  <w:abstractNum w:abstractNumId="55">
    <w:nsid w:val="F585BF25"/>
    <w:multiLevelType w:val="multilevel"/>
    <w:tmpl w:val="F585BF25"/>
    <w:lvl w:ilvl="0" w:tentative="0">
      <w:start w:val="1"/>
      <w:numFmt w:val="decimal"/>
      <w:lvlText w:val="%1"/>
      <w:lvlJc w:val="left"/>
      <w:pPr>
        <w:ind w:left="1879"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64" w:hanging="312"/>
      </w:pPr>
      <w:rPr>
        <w:rFonts w:hint="default"/>
        <w:lang w:val="en-US" w:eastAsia="zh-CN" w:bidi="ar-SA"/>
      </w:rPr>
    </w:lvl>
    <w:lvl w:ilvl="2" w:tentative="0">
      <w:start w:val="0"/>
      <w:numFmt w:val="bullet"/>
      <w:lvlText w:val="•"/>
      <w:lvlJc w:val="left"/>
      <w:pPr>
        <w:ind w:left="2649" w:hanging="312"/>
      </w:pPr>
      <w:rPr>
        <w:rFonts w:hint="default"/>
        <w:lang w:val="en-US" w:eastAsia="zh-CN" w:bidi="ar-SA"/>
      </w:rPr>
    </w:lvl>
    <w:lvl w:ilvl="3" w:tentative="0">
      <w:start w:val="0"/>
      <w:numFmt w:val="bullet"/>
      <w:lvlText w:val="•"/>
      <w:lvlJc w:val="left"/>
      <w:pPr>
        <w:ind w:left="3033" w:hanging="312"/>
      </w:pPr>
      <w:rPr>
        <w:rFonts w:hint="default"/>
        <w:lang w:val="en-US" w:eastAsia="zh-CN" w:bidi="ar-SA"/>
      </w:rPr>
    </w:lvl>
    <w:lvl w:ilvl="4" w:tentative="0">
      <w:start w:val="0"/>
      <w:numFmt w:val="bullet"/>
      <w:lvlText w:val="•"/>
      <w:lvlJc w:val="left"/>
      <w:pPr>
        <w:ind w:left="3418" w:hanging="312"/>
      </w:pPr>
      <w:rPr>
        <w:rFonts w:hint="default"/>
        <w:lang w:val="en-US" w:eastAsia="zh-CN" w:bidi="ar-SA"/>
      </w:rPr>
    </w:lvl>
    <w:lvl w:ilvl="5" w:tentative="0">
      <w:start w:val="0"/>
      <w:numFmt w:val="bullet"/>
      <w:lvlText w:val="•"/>
      <w:lvlJc w:val="left"/>
      <w:pPr>
        <w:ind w:left="3803" w:hanging="312"/>
      </w:pPr>
      <w:rPr>
        <w:rFonts w:hint="default"/>
        <w:lang w:val="en-US" w:eastAsia="zh-CN" w:bidi="ar-SA"/>
      </w:rPr>
    </w:lvl>
    <w:lvl w:ilvl="6" w:tentative="0">
      <w:start w:val="0"/>
      <w:numFmt w:val="bullet"/>
      <w:lvlText w:val="•"/>
      <w:lvlJc w:val="left"/>
      <w:pPr>
        <w:ind w:left="4187" w:hanging="312"/>
      </w:pPr>
      <w:rPr>
        <w:rFonts w:hint="default"/>
        <w:lang w:val="en-US" w:eastAsia="zh-CN" w:bidi="ar-SA"/>
      </w:rPr>
    </w:lvl>
    <w:lvl w:ilvl="7" w:tentative="0">
      <w:start w:val="0"/>
      <w:numFmt w:val="bullet"/>
      <w:lvlText w:val="•"/>
      <w:lvlJc w:val="left"/>
      <w:pPr>
        <w:ind w:left="4572" w:hanging="312"/>
      </w:pPr>
      <w:rPr>
        <w:rFonts w:hint="default"/>
        <w:lang w:val="en-US" w:eastAsia="zh-CN" w:bidi="ar-SA"/>
      </w:rPr>
    </w:lvl>
    <w:lvl w:ilvl="8" w:tentative="0">
      <w:start w:val="0"/>
      <w:numFmt w:val="bullet"/>
      <w:lvlText w:val="•"/>
      <w:lvlJc w:val="left"/>
      <w:pPr>
        <w:ind w:left="4956" w:hanging="312"/>
      </w:pPr>
      <w:rPr>
        <w:rFonts w:hint="default"/>
        <w:lang w:val="en-US" w:eastAsia="zh-CN" w:bidi="ar-SA"/>
      </w:rPr>
    </w:lvl>
  </w:abstractNum>
  <w:abstractNum w:abstractNumId="56">
    <w:nsid w:val="F689643B"/>
    <w:multiLevelType w:val="multilevel"/>
    <w:tmpl w:val="F689643B"/>
    <w:lvl w:ilvl="0" w:tentative="0">
      <w:start w:val="1"/>
      <w:numFmt w:val="decimal"/>
      <w:lvlText w:val="%1"/>
      <w:lvlJc w:val="left"/>
      <w:pPr>
        <w:ind w:left="1673"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136" w:hanging="230"/>
      </w:pPr>
      <w:rPr>
        <w:rFonts w:hint="default"/>
        <w:lang w:val="en-US" w:eastAsia="zh-CN" w:bidi="ar-SA"/>
      </w:rPr>
    </w:lvl>
    <w:lvl w:ilvl="2" w:tentative="0">
      <w:start w:val="0"/>
      <w:numFmt w:val="bullet"/>
      <w:lvlText w:val="•"/>
      <w:lvlJc w:val="left"/>
      <w:pPr>
        <w:ind w:left="2593" w:hanging="230"/>
      </w:pPr>
      <w:rPr>
        <w:rFonts w:hint="default"/>
        <w:lang w:val="en-US" w:eastAsia="zh-CN" w:bidi="ar-SA"/>
      </w:rPr>
    </w:lvl>
    <w:lvl w:ilvl="3" w:tentative="0">
      <w:start w:val="0"/>
      <w:numFmt w:val="bullet"/>
      <w:lvlText w:val="•"/>
      <w:lvlJc w:val="left"/>
      <w:pPr>
        <w:ind w:left="3050" w:hanging="230"/>
      </w:pPr>
      <w:rPr>
        <w:rFonts w:hint="default"/>
        <w:lang w:val="en-US" w:eastAsia="zh-CN" w:bidi="ar-SA"/>
      </w:rPr>
    </w:lvl>
    <w:lvl w:ilvl="4" w:tentative="0">
      <w:start w:val="0"/>
      <w:numFmt w:val="bullet"/>
      <w:lvlText w:val="•"/>
      <w:lvlJc w:val="left"/>
      <w:pPr>
        <w:ind w:left="3506" w:hanging="230"/>
      </w:pPr>
      <w:rPr>
        <w:rFonts w:hint="default"/>
        <w:lang w:val="en-US" w:eastAsia="zh-CN" w:bidi="ar-SA"/>
      </w:rPr>
    </w:lvl>
    <w:lvl w:ilvl="5" w:tentative="0">
      <w:start w:val="0"/>
      <w:numFmt w:val="bullet"/>
      <w:lvlText w:val="•"/>
      <w:lvlJc w:val="left"/>
      <w:pPr>
        <w:ind w:left="3963" w:hanging="230"/>
      </w:pPr>
      <w:rPr>
        <w:rFonts w:hint="default"/>
        <w:lang w:val="en-US" w:eastAsia="zh-CN" w:bidi="ar-SA"/>
      </w:rPr>
    </w:lvl>
    <w:lvl w:ilvl="6" w:tentative="0">
      <w:start w:val="0"/>
      <w:numFmt w:val="bullet"/>
      <w:lvlText w:val="•"/>
      <w:lvlJc w:val="left"/>
      <w:pPr>
        <w:ind w:left="4420" w:hanging="230"/>
      </w:pPr>
      <w:rPr>
        <w:rFonts w:hint="default"/>
        <w:lang w:val="en-US" w:eastAsia="zh-CN" w:bidi="ar-SA"/>
      </w:rPr>
    </w:lvl>
    <w:lvl w:ilvl="7" w:tentative="0">
      <w:start w:val="0"/>
      <w:numFmt w:val="bullet"/>
      <w:lvlText w:val="•"/>
      <w:lvlJc w:val="left"/>
      <w:pPr>
        <w:ind w:left="4877" w:hanging="230"/>
      </w:pPr>
      <w:rPr>
        <w:rFonts w:hint="default"/>
        <w:lang w:val="en-US" w:eastAsia="zh-CN" w:bidi="ar-SA"/>
      </w:rPr>
    </w:lvl>
    <w:lvl w:ilvl="8" w:tentative="0">
      <w:start w:val="0"/>
      <w:numFmt w:val="bullet"/>
      <w:lvlText w:val="•"/>
      <w:lvlJc w:val="left"/>
      <w:pPr>
        <w:ind w:left="5333" w:hanging="230"/>
      </w:pPr>
      <w:rPr>
        <w:rFonts w:hint="default"/>
        <w:lang w:val="en-US" w:eastAsia="zh-CN" w:bidi="ar-SA"/>
      </w:rPr>
    </w:lvl>
  </w:abstractNum>
  <w:abstractNum w:abstractNumId="57">
    <w:nsid w:val="F7735DC9"/>
    <w:multiLevelType w:val="multilevel"/>
    <w:tmpl w:val="F7735DC9"/>
    <w:lvl w:ilvl="0" w:tentative="0">
      <w:start w:val="0"/>
      <w:numFmt w:val="bullet"/>
      <w:lvlText w:val="•"/>
      <w:lvlJc w:val="left"/>
      <w:pPr>
        <w:ind w:left="430"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00" w:hanging="233"/>
      </w:pPr>
      <w:rPr>
        <w:rFonts w:hint="default"/>
        <w:lang w:val="en-US" w:eastAsia="zh-CN" w:bidi="ar-SA"/>
      </w:rPr>
    </w:lvl>
    <w:lvl w:ilvl="2" w:tentative="0">
      <w:start w:val="0"/>
      <w:numFmt w:val="bullet"/>
      <w:lvlText w:val="•"/>
      <w:lvlJc w:val="left"/>
      <w:pPr>
        <w:ind w:left="1761" w:hanging="233"/>
      </w:pPr>
      <w:rPr>
        <w:rFonts w:hint="default"/>
        <w:lang w:val="en-US" w:eastAsia="zh-CN" w:bidi="ar-SA"/>
      </w:rPr>
    </w:lvl>
    <w:lvl w:ilvl="3" w:tentative="0">
      <w:start w:val="0"/>
      <w:numFmt w:val="bullet"/>
      <w:lvlText w:val="•"/>
      <w:lvlJc w:val="left"/>
      <w:pPr>
        <w:ind w:left="2422" w:hanging="233"/>
      </w:pPr>
      <w:rPr>
        <w:rFonts w:hint="default"/>
        <w:lang w:val="en-US" w:eastAsia="zh-CN" w:bidi="ar-SA"/>
      </w:rPr>
    </w:lvl>
    <w:lvl w:ilvl="4" w:tentative="0">
      <w:start w:val="0"/>
      <w:numFmt w:val="bullet"/>
      <w:lvlText w:val="•"/>
      <w:lvlJc w:val="left"/>
      <w:pPr>
        <w:ind w:left="3083" w:hanging="233"/>
      </w:pPr>
      <w:rPr>
        <w:rFonts w:hint="default"/>
        <w:lang w:val="en-US" w:eastAsia="zh-CN" w:bidi="ar-SA"/>
      </w:rPr>
    </w:lvl>
    <w:lvl w:ilvl="5" w:tentative="0">
      <w:start w:val="0"/>
      <w:numFmt w:val="bullet"/>
      <w:lvlText w:val="•"/>
      <w:lvlJc w:val="left"/>
      <w:pPr>
        <w:ind w:left="3743" w:hanging="233"/>
      </w:pPr>
      <w:rPr>
        <w:rFonts w:hint="default"/>
        <w:lang w:val="en-US" w:eastAsia="zh-CN" w:bidi="ar-SA"/>
      </w:rPr>
    </w:lvl>
    <w:lvl w:ilvl="6" w:tentative="0">
      <w:start w:val="0"/>
      <w:numFmt w:val="bullet"/>
      <w:lvlText w:val="•"/>
      <w:lvlJc w:val="left"/>
      <w:pPr>
        <w:ind w:left="4404" w:hanging="233"/>
      </w:pPr>
      <w:rPr>
        <w:rFonts w:hint="default"/>
        <w:lang w:val="en-US" w:eastAsia="zh-CN" w:bidi="ar-SA"/>
      </w:rPr>
    </w:lvl>
    <w:lvl w:ilvl="7" w:tentative="0">
      <w:start w:val="0"/>
      <w:numFmt w:val="bullet"/>
      <w:lvlText w:val="•"/>
      <w:lvlJc w:val="left"/>
      <w:pPr>
        <w:ind w:left="5065" w:hanging="233"/>
      </w:pPr>
      <w:rPr>
        <w:rFonts w:hint="default"/>
        <w:lang w:val="en-US" w:eastAsia="zh-CN" w:bidi="ar-SA"/>
      </w:rPr>
    </w:lvl>
    <w:lvl w:ilvl="8" w:tentative="0">
      <w:start w:val="0"/>
      <w:numFmt w:val="bullet"/>
      <w:lvlText w:val="•"/>
      <w:lvlJc w:val="left"/>
      <w:pPr>
        <w:ind w:left="5726" w:hanging="233"/>
      </w:pPr>
      <w:rPr>
        <w:rFonts w:hint="default"/>
        <w:lang w:val="en-US" w:eastAsia="zh-CN" w:bidi="ar-SA"/>
      </w:rPr>
    </w:lvl>
  </w:abstractNum>
  <w:abstractNum w:abstractNumId="58">
    <w:nsid w:val="FEC2EA36"/>
    <w:multiLevelType w:val="multilevel"/>
    <w:tmpl w:val="FEC2EA36"/>
    <w:lvl w:ilvl="0" w:tentative="0">
      <w:start w:val="1"/>
      <w:numFmt w:val="decimal"/>
      <w:lvlText w:val="%1"/>
      <w:lvlJc w:val="left"/>
      <w:pPr>
        <w:ind w:left="719" w:hanging="32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874" w:hanging="324"/>
      </w:pPr>
      <w:rPr>
        <w:rFonts w:hint="default"/>
        <w:lang w:val="en-US" w:eastAsia="zh-CN" w:bidi="ar-SA"/>
      </w:rPr>
    </w:lvl>
    <w:lvl w:ilvl="2" w:tentative="0">
      <w:start w:val="0"/>
      <w:numFmt w:val="bullet"/>
      <w:lvlText w:val="•"/>
      <w:lvlJc w:val="left"/>
      <w:pPr>
        <w:ind w:left="1029" w:hanging="324"/>
      </w:pPr>
      <w:rPr>
        <w:rFonts w:hint="default"/>
        <w:lang w:val="en-US" w:eastAsia="zh-CN" w:bidi="ar-SA"/>
      </w:rPr>
    </w:lvl>
    <w:lvl w:ilvl="3" w:tentative="0">
      <w:start w:val="0"/>
      <w:numFmt w:val="bullet"/>
      <w:lvlText w:val="•"/>
      <w:lvlJc w:val="left"/>
      <w:pPr>
        <w:ind w:left="1184" w:hanging="324"/>
      </w:pPr>
      <w:rPr>
        <w:rFonts w:hint="default"/>
        <w:lang w:val="en-US" w:eastAsia="zh-CN" w:bidi="ar-SA"/>
      </w:rPr>
    </w:lvl>
    <w:lvl w:ilvl="4" w:tentative="0">
      <w:start w:val="0"/>
      <w:numFmt w:val="bullet"/>
      <w:lvlText w:val="•"/>
      <w:lvlJc w:val="left"/>
      <w:pPr>
        <w:ind w:left="1338" w:hanging="324"/>
      </w:pPr>
      <w:rPr>
        <w:rFonts w:hint="default"/>
        <w:lang w:val="en-US" w:eastAsia="zh-CN" w:bidi="ar-SA"/>
      </w:rPr>
    </w:lvl>
    <w:lvl w:ilvl="5" w:tentative="0">
      <w:start w:val="0"/>
      <w:numFmt w:val="bullet"/>
      <w:lvlText w:val="•"/>
      <w:lvlJc w:val="left"/>
      <w:pPr>
        <w:ind w:left="1493" w:hanging="324"/>
      </w:pPr>
      <w:rPr>
        <w:rFonts w:hint="default"/>
        <w:lang w:val="en-US" w:eastAsia="zh-CN" w:bidi="ar-SA"/>
      </w:rPr>
    </w:lvl>
    <w:lvl w:ilvl="6" w:tentative="0">
      <w:start w:val="0"/>
      <w:numFmt w:val="bullet"/>
      <w:lvlText w:val="•"/>
      <w:lvlJc w:val="left"/>
      <w:pPr>
        <w:ind w:left="1648" w:hanging="324"/>
      </w:pPr>
      <w:rPr>
        <w:rFonts w:hint="default"/>
        <w:lang w:val="en-US" w:eastAsia="zh-CN" w:bidi="ar-SA"/>
      </w:rPr>
    </w:lvl>
    <w:lvl w:ilvl="7" w:tentative="0">
      <w:start w:val="0"/>
      <w:numFmt w:val="bullet"/>
      <w:lvlText w:val="•"/>
      <w:lvlJc w:val="left"/>
      <w:pPr>
        <w:ind w:left="1803" w:hanging="324"/>
      </w:pPr>
      <w:rPr>
        <w:rFonts w:hint="default"/>
        <w:lang w:val="en-US" w:eastAsia="zh-CN" w:bidi="ar-SA"/>
      </w:rPr>
    </w:lvl>
    <w:lvl w:ilvl="8" w:tentative="0">
      <w:start w:val="0"/>
      <w:numFmt w:val="bullet"/>
      <w:lvlText w:val="•"/>
      <w:lvlJc w:val="left"/>
      <w:pPr>
        <w:ind w:left="1957" w:hanging="324"/>
      </w:pPr>
      <w:rPr>
        <w:rFonts w:hint="default"/>
        <w:lang w:val="en-US" w:eastAsia="zh-CN" w:bidi="ar-SA"/>
      </w:rPr>
    </w:lvl>
  </w:abstractNum>
  <w:abstractNum w:abstractNumId="59">
    <w:nsid w:val="0053208E"/>
    <w:multiLevelType w:val="multilevel"/>
    <w:tmpl w:val="0053208E"/>
    <w:lvl w:ilvl="0" w:tentative="0">
      <w:start w:val="1"/>
      <w:numFmt w:val="decimal"/>
      <w:lvlText w:val="%1"/>
      <w:lvlJc w:val="left"/>
      <w:pPr>
        <w:ind w:left="1516"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063" w:hanging="226"/>
      </w:pPr>
      <w:rPr>
        <w:rFonts w:hint="default"/>
        <w:lang w:val="en-US" w:eastAsia="zh-CN" w:bidi="ar-SA"/>
      </w:rPr>
    </w:lvl>
    <w:lvl w:ilvl="2" w:tentative="0">
      <w:start w:val="0"/>
      <w:numFmt w:val="bullet"/>
      <w:lvlText w:val="•"/>
      <w:lvlJc w:val="left"/>
      <w:pPr>
        <w:ind w:left="2606" w:hanging="226"/>
      </w:pPr>
      <w:rPr>
        <w:rFonts w:hint="default"/>
        <w:lang w:val="en-US" w:eastAsia="zh-CN" w:bidi="ar-SA"/>
      </w:rPr>
    </w:lvl>
    <w:lvl w:ilvl="3" w:tentative="0">
      <w:start w:val="0"/>
      <w:numFmt w:val="bullet"/>
      <w:lvlText w:val="•"/>
      <w:lvlJc w:val="left"/>
      <w:pPr>
        <w:ind w:left="3149" w:hanging="226"/>
      </w:pPr>
      <w:rPr>
        <w:rFonts w:hint="default"/>
        <w:lang w:val="en-US" w:eastAsia="zh-CN" w:bidi="ar-SA"/>
      </w:rPr>
    </w:lvl>
    <w:lvl w:ilvl="4" w:tentative="0">
      <w:start w:val="0"/>
      <w:numFmt w:val="bullet"/>
      <w:lvlText w:val="•"/>
      <w:lvlJc w:val="left"/>
      <w:pPr>
        <w:ind w:left="3692" w:hanging="226"/>
      </w:pPr>
      <w:rPr>
        <w:rFonts w:hint="default"/>
        <w:lang w:val="en-US" w:eastAsia="zh-CN" w:bidi="ar-SA"/>
      </w:rPr>
    </w:lvl>
    <w:lvl w:ilvl="5" w:tentative="0">
      <w:start w:val="0"/>
      <w:numFmt w:val="bullet"/>
      <w:lvlText w:val="•"/>
      <w:lvlJc w:val="left"/>
      <w:pPr>
        <w:ind w:left="4235" w:hanging="226"/>
      </w:pPr>
      <w:rPr>
        <w:rFonts w:hint="default"/>
        <w:lang w:val="en-US" w:eastAsia="zh-CN" w:bidi="ar-SA"/>
      </w:rPr>
    </w:lvl>
    <w:lvl w:ilvl="6" w:tentative="0">
      <w:start w:val="0"/>
      <w:numFmt w:val="bullet"/>
      <w:lvlText w:val="•"/>
      <w:lvlJc w:val="left"/>
      <w:pPr>
        <w:ind w:left="4778" w:hanging="226"/>
      </w:pPr>
      <w:rPr>
        <w:rFonts w:hint="default"/>
        <w:lang w:val="en-US" w:eastAsia="zh-CN" w:bidi="ar-SA"/>
      </w:rPr>
    </w:lvl>
    <w:lvl w:ilvl="7" w:tentative="0">
      <w:start w:val="0"/>
      <w:numFmt w:val="bullet"/>
      <w:lvlText w:val="•"/>
      <w:lvlJc w:val="left"/>
      <w:pPr>
        <w:ind w:left="5322" w:hanging="226"/>
      </w:pPr>
      <w:rPr>
        <w:rFonts w:hint="default"/>
        <w:lang w:val="en-US" w:eastAsia="zh-CN" w:bidi="ar-SA"/>
      </w:rPr>
    </w:lvl>
    <w:lvl w:ilvl="8" w:tentative="0">
      <w:start w:val="0"/>
      <w:numFmt w:val="bullet"/>
      <w:lvlText w:val="•"/>
      <w:lvlJc w:val="left"/>
      <w:pPr>
        <w:ind w:left="5865" w:hanging="226"/>
      </w:pPr>
      <w:rPr>
        <w:rFonts w:hint="default"/>
        <w:lang w:val="en-US" w:eastAsia="zh-CN" w:bidi="ar-SA"/>
      </w:rPr>
    </w:lvl>
  </w:abstractNum>
  <w:abstractNum w:abstractNumId="60">
    <w:nsid w:val="01836A6D"/>
    <w:multiLevelType w:val="multilevel"/>
    <w:tmpl w:val="01836A6D"/>
    <w:lvl w:ilvl="0" w:tentative="0">
      <w:start w:val="1"/>
      <w:numFmt w:val="decimal"/>
      <w:lvlText w:val="%1"/>
      <w:lvlJc w:val="left"/>
      <w:pPr>
        <w:ind w:left="471" w:hanging="47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551" w:hanging="472"/>
      </w:pPr>
      <w:rPr>
        <w:rFonts w:hint="default"/>
        <w:lang w:val="en-US" w:eastAsia="zh-CN" w:bidi="ar-SA"/>
      </w:rPr>
    </w:lvl>
    <w:lvl w:ilvl="2" w:tentative="0">
      <w:start w:val="0"/>
      <w:numFmt w:val="bullet"/>
      <w:lvlText w:val="•"/>
      <w:lvlJc w:val="left"/>
      <w:pPr>
        <w:ind w:left="623" w:hanging="472"/>
      </w:pPr>
      <w:rPr>
        <w:rFonts w:hint="default"/>
        <w:lang w:val="en-US" w:eastAsia="zh-CN" w:bidi="ar-SA"/>
      </w:rPr>
    </w:lvl>
    <w:lvl w:ilvl="3" w:tentative="0">
      <w:start w:val="0"/>
      <w:numFmt w:val="bullet"/>
      <w:lvlText w:val="•"/>
      <w:lvlJc w:val="left"/>
      <w:pPr>
        <w:ind w:left="694" w:hanging="472"/>
      </w:pPr>
      <w:rPr>
        <w:rFonts w:hint="default"/>
        <w:lang w:val="en-US" w:eastAsia="zh-CN" w:bidi="ar-SA"/>
      </w:rPr>
    </w:lvl>
    <w:lvl w:ilvl="4" w:tentative="0">
      <w:start w:val="0"/>
      <w:numFmt w:val="bullet"/>
      <w:lvlText w:val="•"/>
      <w:lvlJc w:val="left"/>
      <w:pPr>
        <w:ind w:left="766" w:hanging="472"/>
      </w:pPr>
      <w:rPr>
        <w:rFonts w:hint="default"/>
        <w:lang w:val="en-US" w:eastAsia="zh-CN" w:bidi="ar-SA"/>
      </w:rPr>
    </w:lvl>
    <w:lvl w:ilvl="5" w:tentative="0">
      <w:start w:val="0"/>
      <w:numFmt w:val="bullet"/>
      <w:lvlText w:val="•"/>
      <w:lvlJc w:val="left"/>
      <w:pPr>
        <w:ind w:left="838" w:hanging="472"/>
      </w:pPr>
      <w:rPr>
        <w:rFonts w:hint="default"/>
        <w:lang w:val="en-US" w:eastAsia="zh-CN" w:bidi="ar-SA"/>
      </w:rPr>
    </w:lvl>
    <w:lvl w:ilvl="6" w:tentative="0">
      <w:start w:val="0"/>
      <w:numFmt w:val="bullet"/>
      <w:lvlText w:val="•"/>
      <w:lvlJc w:val="left"/>
      <w:pPr>
        <w:ind w:left="909" w:hanging="472"/>
      </w:pPr>
      <w:rPr>
        <w:rFonts w:hint="default"/>
        <w:lang w:val="en-US" w:eastAsia="zh-CN" w:bidi="ar-SA"/>
      </w:rPr>
    </w:lvl>
    <w:lvl w:ilvl="7" w:tentative="0">
      <w:start w:val="0"/>
      <w:numFmt w:val="bullet"/>
      <w:lvlText w:val="•"/>
      <w:lvlJc w:val="left"/>
      <w:pPr>
        <w:ind w:left="981" w:hanging="472"/>
      </w:pPr>
      <w:rPr>
        <w:rFonts w:hint="default"/>
        <w:lang w:val="en-US" w:eastAsia="zh-CN" w:bidi="ar-SA"/>
      </w:rPr>
    </w:lvl>
    <w:lvl w:ilvl="8" w:tentative="0">
      <w:start w:val="0"/>
      <w:numFmt w:val="bullet"/>
      <w:lvlText w:val="•"/>
      <w:lvlJc w:val="left"/>
      <w:pPr>
        <w:ind w:left="1053" w:hanging="472"/>
      </w:pPr>
      <w:rPr>
        <w:rFonts w:hint="default"/>
        <w:lang w:val="en-US" w:eastAsia="zh-CN" w:bidi="ar-SA"/>
      </w:rPr>
    </w:lvl>
  </w:abstractNum>
  <w:abstractNum w:abstractNumId="61">
    <w:nsid w:val="0248C179"/>
    <w:multiLevelType w:val="multilevel"/>
    <w:tmpl w:val="0248C179"/>
    <w:lvl w:ilvl="0" w:tentative="0">
      <w:start w:val="1"/>
      <w:numFmt w:val="decimal"/>
      <w:lvlText w:val="%1"/>
      <w:lvlJc w:val="left"/>
      <w:pPr>
        <w:ind w:left="2002" w:hanging="245"/>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90" w:hanging="245"/>
      </w:pPr>
      <w:rPr>
        <w:rFonts w:hint="default"/>
        <w:lang w:val="en-US" w:eastAsia="zh-CN" w:bidi="ar-SA"/>
      </w:rPr>
    </w:lvl>
    <w:lvl w:ilvl="2" w:tentative="0">
      <w:start w:val="0"/>
      <w:numFmt w:val="bullet"/>
      <w:lvlText w:val="•"/>
      <w:lvlJc w:val="left"/>
      <w:pPr>
        <w:ind w:left="3981" w:hanging="245"/>
      </w:pPr>
      <w:rPr>
        <w:rFonts w:hint="default"/>
        <w:lang w:val="en-US" w:eastAsia="zh-CN" w:bidi="ar-SA"/>
      </w:rPr>
    </w:lvl>
    <w:lvl w:ilvl="3" w:tentative="0">
      <w:start w:val="0"/>
      <w:numFmt w:val="bullet"/>
      <w:lvlText w:val="•"/>
      <w:lvlJc w:val="left"/>
      <w:pPr>
        <w:ind w:left="4971" w:hanging="245"/>
      </w:pPr>
      <w:rPr>
        <w:rFonts w:hint="default"/>
        <w:lang w:val="en-US" w:eastAsia="zh-CN" w:bidi="ar-SA"/>
      </w:rPr>
    </w:lvl>
    <w:lvl w:ilvl="4" w:tentative="0">
      <w:start w:val="0"/>
      <w:numFmt w:val="bullet"/>
      <w:lvlText w:val="•"/>
      <w:lvlJc w:val="left"/>
      <w:pPr>
        <w:ind w:left="5962" w:hanging="245"/>
      </w:pPr>
      <w:rPr>
        <w:rFonts w:hint="default"/>
        <w:lang w:val="en-US" w:eastAsia="zh-CN" w:bidi="ar-SA"/>
      </w:rPr>
    </w:lvl>
    <w:lvl w:ilvl="5" w:tentative="0">
      <w:start w:val="0"/>
      <w:numFmt w:val="bullet"/>
      <w:lvlText w:val="•"/>
      <w:lvlJc w:val="left"/>
      <w:pPr>
        <w:ind w:left="6952" w:hanging="245"/>
      </w:pPr>
      <w:rPr>
        <w:rFonts w:hint="default"/>
        <w:lang w:val="en-US" w:eastAsia="zh-CN" w:bidi="ar-SA"/>
      </w:rPr>
    </w:lvl>
    <w:lvl w:ilvl="6" w:tentative="0">
      <w:start w:val="0"/>
      <w:numFmt w:val="bullet"/>
      <w:lvlText w:val="•"/>
      <w:lvlJc w:val="left"/>
      <w:pPr>
        <w:ind w:left="7943" w:hanging="245"/>
      </w:pPr>
      <w:rPr>
        <w:rFonts w:hint="default"/>
        <w:lang w:val="en-US" w:eastAsia="zh-CN" w:bidi="ar-SA"/>
      </w:rPr>
    </w:lvl>
    <w:lvl w:ilvl="7" w:tentative="0">
      <w:start w:val="0"/>
      <w:numFmt w:val="bullet"/>
      <w:lvlText w:val="•"/>
      <w:lvlJc w:val="left"/>
      <w:pPr>
        <w:ind w:left="8933" w:hanging="245"/>
      </w:pPr>
      <w:rPr>
        <w:rFonts w:hint="default"/>
        <w:lang w:val="en-US" w:eastAsia="zh-CN" w:bidi="ar-SA"/>
      </w:rPr>
    </w:lvl>
    <w:lvl w:ilvl="8" w:tentative="0">
      <w:start w:val="0"/>
      <w:numFmt w:val="bullet"/>
      <w:lvlText w:val="•"/>
      <w:lvlJc w:val="left"/>
      <w:pPr>
        <w:ind w:left="9924" w:hanging="245"/>
      </w:pPr>
      <w:rPr>
        <w:rFonts w:hint="default"/>
        <w:lang w:val="en-US" w:eastAsia="zh-CN" w:bidi="ar-SA"/>
      </w:rPr>
    </w:lvl>
  </w:abstractNum>
  <w:abstractNum w:abstractNumId="62">
    <w:nsid w:val="03A63A41"/>
    <w:multiLevelType w:val="multilevel"/>
    <w:tmpl w:val="03A63A41"/>
    <w:lvl w:ilvl="0" w:tentative="0">
      <w:start w:val="1"/>
      <w:numFmt w:val="decimal"/>
      <w:lvlText w:val="%1"/>
      <w:lvlJc w:val="left"/>
      <w:pPr>
        <w:ind w:left="2050"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44" w:hanging="294"/>
      </w:pPr>
      <w:rPr>
        <w:rFonts w:hint="default"/>
        <w:lang w:val="en-US" w:eastAsia="zh-CN" w:bidi="ar-SA"/>
      </w:rPr>
    </w:lvl>
    <w:lvl w:ilvl="2" w:tentative="0">
      <w:start w:val="0"/>
      <w:numFmt w:val="bullet"/>
      <w:lvlText w:val="•"/>
      <w:lvlJc w:val="left"/>
      <w:pPr>
        <w:ind w:left="4029" w:hanging="294"/>
      </w:pPr>
      <w:rPr>
        <w:rFonts w:hint="default"/>
        <w:lang w:val="en-US" w:eastAsia="zh-CN" w:bidi="ar-SA"/>
      </w:rPr>
    </w:lvl>
    <w:lvl w:ilvl="3" w:tentative="0">
      <w:start w:val="0"/>
      <w:numFmt w:val="bullet"/>
      <w:lvlText w:val="•"/>
      <w:lvlJc w:val="left"/>
      <w:pPr>
        <w:ind w:left="5013" w:hanging="294"/>
      </w:pPr>
      <w:rPr>
        <w:rFonts w:hint="default"/>
        <w:lang w:val="en-US" w:eastAsia="zh-CN" w:bidi="ar-SA"/>
      </w:rPr>
    </w:lvl>
    <w:lvl w:ilvl="4" w:tentative="0">
      <w:start w:val="0"/>
      <w:numFmt w:val="bullet"/>
      <w:lvlText w:val="•"/>
      <w:lvlJc w:val="left"/>
      <w:pPr>
        <w:ind w:left="5998" w:hanging="294"/>
      </w:pPr>
      <w:rPr>
        <w:rFonts w:hint="default"/>
        <w:lang w:val="en-US" w:eastAsia="zh-CN" w:bidi="ar-SA"/>
      </w:rPr>
    </w:lvl>
    <w:lvl w:ilvl="5" w:tentative="0">
      <w:start w:val="0"/>
      <w:numFmt w:val="bullet"/>
      <w:lvlText w:val="•"/>
      <w:lvlJc w:val="left"/>
      <w:pPr>
        <w:ind w:left="6982" w:hanging="294"/>
      </w:pPr>
      <w:rPr>
        <w:rFonts w:hint="default"/>
        <w:lang w:val="en-US" w:eastAsia="zh-CN" w:bidi="ar-SA"/>
      </w:rPr>
    </w:lvl>
    <w:lvl w:ilvl="6" w:tentative="0">
      <w:start w:val="0"/>
      <w:numFmt w:val="bullet"/>
      <w:lvlText w:val="•"/>
      <w:lvlJc w:val="left"/>
      <w:pPr>
        <w:ind w:left="7967" w:hanging="294"/>
      </w:pPr>
      <w:rPr>
        <w:rFonts w:hint="default"/>
        <w:lang w:val="en-US" w:eastAsia="zh-CN" w:bidi="ar-SA"/>
      </w:rPr>
    </w:lvl>
    <w:lvl w:ilvl="7" w:tentative="0">
      <w:start w:val="0"/>
      <w:numFmt w:val="bullet"/>
      <w:lvlText w:val="•"/>
      <w:lvlJc w:val="left"/>
      <w:pPr>
        <w:ind w:left="8951" w:hanging="294"/>
      </w:pPr>
      <w:rPr>
        <w:rFonts w:hint="default"/>
        <w:lang w:val="en-US" w:eastAsia="zh-CN" w:bidi="ar-SA"/>
      </w:rPr>
    </w:lvl>
    <w:lvl w:ilvl="8" w:tentative="0">
      <w:start w:val="0"/>
      <w:numFmt w:val="bullet"/>
      <w:lvlText w:val="•"/>
      <w:lvlJc w:val="left"/>
      <w:pPr>
        <w:ind w:left="9936" w:hanging="294"/>
      </w:pPr>
      <w:rPr>
        <w:rFonts w:hint="default"/>
        <w:lang w:val="en-US" w:eastAsia="zh-CN" w:bidi="ar-SA"/>
      </w:rPr>
    </w:lvl>
  </w:abstractNum>
  <w:abstractNum w:abstractNumId="63">
    <w:nsid w:val="03C240C0"/>
    <w:multiLevelType w:val="multilevel"/>
    <w:tmpl w:val="03C240C0"/>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1" w:hanging="312"/>
      </w:pPr>
      <w:rPr>
        <w:rFonts w:hint="default"/>
        <w:lang w:val="en-US" w:eastAsia="zh-CN" w:bidi="ar-SA"/>
      </w:rPr>
    </w:lvl>
    <w:lvl w:ilvl="2" w:tentative="0">
      <w:start w:val="0"/>
      <w:numFmt w:val="bullet"/>
      <w:lvlText w:val="•"/>
      <w:lvlJc w:val="left"/>
      <w:pPr>
        <w:ind w:left="2822" w:hanging="312"/>
      </w:pPr>
      <w:rPr>
        <w:rFonts w:hint="default"/>
        <w:lang w:val="en-US" w:eastAsia="zh-CN" w:bidi="ar-SA"/>
      </w:rPr>
    </w:lvl>
    <w:lvl w:ilvl="3" w:tentative="0">
      <w:start w:val="0"/>
      <w:numFmt w:val="bullet"/>
      <w:lvlText w:val="•"/>
      <w:lvlJc w:val="left"/>
      <w:pPr>
        <w:ind w:left="3213" w:hanging="312"/>
      </w:pPr>
      <w:rPr>
        <w:rFonts w:hint="default"/>
        <w:lang w:val="en-US" w:eastAsia="zh-CN" w:bidi="ar-SA"/>
      </w:rPr>
    </w:lvl>
    <w:lvl w:ilvl="4" w:tentative="0">
      <w:start w:val="0"/>
      <w:numFmt w:val="bullet"/>
      <w:lvlText w:val="•"/>
      <w:lvlJc w:val="left"/>
      <w:pPr>
        <w:ind w:left="3605" w:hanging="312"/>
      </w:pPr>
      <w:rPr>
        <w:rFonts w:hint="default"/>
        <w:lang w:val="en-US" w:eastAsia="zh-CN" w:bidi="ar-SA"/>
      </w:rPr>
    </w:lvl>
    <w:lvl w:ilvl="5" w:tentative="0">
      <w:start w:val="0"/>
      <w:numFmt w:val="bullet"/>
      <w:lvlText w:val="•"/>
      <w:lvlJc w:val="left"/>
      <w:pPr>
        <w:ind w:left="3996" w:hanging="312"/>
      </w:pPr>
      <w:rPr>
        <w:rFonts w:hint="default"/>
        <w:lang w:val="en-US" w:eastAsia="zh-CN" w:bidi="ar-SA"/>
      </w:rPr>
    </w:lvl>
    <w:lvl w:ilvl="6" w:tentative="0">
      <w:start w:val="0"/>
      <w:numFmt w:val="bullet"/>
      <w:lvlText w:val="•"/>
      <w:lvlJc w:val="left"/>
      <w:pPr>
        <w:ind w:left="4387" w:hanging="312"/>
      </w:pPr>
      <w:rPr>
        <w:rFonts w:hint="default"/>
        <w:lang w:val="en-US" w:eastAsia="zh-CN" w:bidi="ar-SA"/>
      </w:rPr>
    </w:lvl>
    <w:lvl w:ilvl="7" w:tentative="0">
      <w:start w:val="0"/>
      <w:numFmt w:val="bullet"/>
      <w:lvlText w:val="•"/>
      <w:lvlJc w:val="left"/>
      <w:pPr>
        <w:ind w:left="4779" w:hanging="312"/>
      </w:pPr>
      <w:rPr>
        <w:rFonts w:hint="default"/>
        <w:lang w:val="en-US" w:eastAsia="zh-CN" w:bidi="ar-SA"/>
      </w:rPr>
    </w:lvl>
    <w:lvl w:ilvl="8" w:tentative="0">
      <w:start w:val="0"/>
      <w:numFmt w:val="bullet"/>
      <w:lvlText w:val="•"/>
      <w:lvlJc w:val="left"/>
      <w:pPr>
        <w:ind w:left="5170" w:hanging="312"/>
      </w:pPr>
      <w:rPr>
        <w:rFonts w:hint="default"/>
        <w:lang w:val="en-US" w:eastAsia="zh-CN" w:bidi="ar-SA"/>
      </w:rPr>
    </w:lvl>
  </w:abstractNum>
  <w:abstractNum w:abstractNumId="64">
    <w:nsid w:val="0709FD3E"/>
    <w:multiLevelType w:val="multilevel"/>
    <w:tmpl w:val="0709FD3E"/>
    <w:lvl w:ilvl="0" w:tentative="0">
      <w:start w:val="1"/>
      <w:numFmt w:val="decimal"/>
      <w:lvlText w:val="%1"/>
      <w:lvlJc w:val="left"/>
      <w:pPr>
        <w:ind w:left="189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65">
    <w:nsid w:val="0CEF100B"/>
    <w:multiLevelType w:val="multilevel"/>
    <w:tmpl w:val="0CEF100B"/>
    <w:lvl w:ilvl="0" w:tentative="0">
      <w:start w:val="1"/>
      <w:numFmt w:val="decimal"/>
      <w:lvlText w:val="%1"/>
      <w:lvlJc w:val="left"/>
      <w:pPr>
        <w:ind w:left="189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66">
    <w:nsid w:val="0E640482"/>
    <w:multiLevelType w:val="multilevel"/>
    <w:tmpl w:val="0E640482"/>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67">
    <w:nsid w:val="0F9F9CCA"/>
    <w:multiLevelType w:val="multilevel"/>
    <w:tmpl w:val="0F9F9CCA"/>
    <w:lvl w:ilvl="0" w:tentative="0">
      <w:start w:val="1"/>
      <w:numFmt w:val="decimal"/>
      <w:lvlText w:val="%1"/>
      <w:lvlJc w:val="left"/>
      <w:pPr>
        <w:ind w:left="1929" w:hanging="343"/>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43"/>
      </w:pPr>
      <w:rPr>
        <w:rFonts w:hint="default"/>
        <w:lang w:val="en-US" w:eastAsia="zh-CN" w:bidi="ar-SA"/>
      </w:rPr>
    </w:lvl>
    <w:lvl w:ilvl="2" w:tentative="0">
      <w:start w:val="0"/>
      <w:numFmt w:val="bullet"/>
      <w:lvlText w:val="•"/>
      <w:lvlJc w:val="left"/>
      <w:pPr>
        <w:ind w:left="3917" w:hanging="343"/>
      </w:pPr>
      <w:rPr>
        <w:rFonts w:hint="default"/>
        <w:lang w:val="en-US" w:eastAsia="zh-CN" w:bidi="ar-SA"/>
      </w:rPr>
    </w:lvl>
    <w:lvl w:ilvl="3" w:tentative="0">
      <w:start w:val="0"/>
      <w:numFmt w:val="bullet"/>
      <w:lvlText w:val="•"/>
      <w:lvlJc w:val="left"/>
      <w:pPr>
        <w:ind w:left="4915" w:hanging="343"/>
      </w:pPr>
      <w:rPr>
        <w:rFonts w:hint="default"/>
        <w:lang w:val="en-US" w:eastAsia="zh-CN" w:bidi="ar-SA"/>
      </w:rPr>
    </w:lvl>
    <w:lvl w:ilvl="4" w:tentative="0">
      <w:start w:val="0"/>
      <w:numFmt w:val="bullet"/>
      <w:lvlText w:val="•"/>
      <w:lvlJc w:val="left"/>
      <w:pPr>
        <w:ind w:left="5914" w:hanging="343"/>
      </w:pPr>
      <w:rPr>
        <w:rFonts w:hint="default"/>
        <w:lang w:val="en-US" w:eastAsia="zh-CN" w:bidi="ar-SA"/>
      </w:rPr>
    </w:lvl>
    <w:lvl w:ilvl="5" w:tentative="0">
      <w:start w:val="0"/>
      <w:numFmt w:val="bullet"/>
      <w:lvlText w:val="•"/>
      <w:lvlJc w:val="left"/>
      <w:pPr>
        <w:ind w:left="6912" w:hanging="343"/>
      </w:pPr>
      <w:rPr>
        <w:rFonts w:hint="default"/>
        <w:lang w:val="en-US" w:eastAsia="zh-CN" w:bidi="ar-SA"/>
      </w:rPr>
    </w:lvl>
    <w:lvl w:ilvl="6" w:tentative="0">
      <w:start w:val="0"/>
      <w:numFmt w:val="bullet"/>
      <w:lvlText w:val="•"/>
      <w:lvlJc w:val="left"/>
      <w:pPr>
        <w:ind w:left="7911" w:hanging="343"/>
      </w:pPr>
      <w:rPr>
        <w:rFonts w:hint="default"/>
        <w:lang w:val="en-US" w:eastAsia="zh-CN" w:bidi="ar-SA"/>
      </w:rPr>
    </w:lvl>
    <w:lvl w:ilvl="7" w:tentative="0">
      <w:start w:val="0"/>
      <w:numFmt w:val="bullet"/>
      <w:lvlText w:val="•"/>
      <w:lvlJc w:val="left"/>
      <w:pPr>
        <w:ind w:left="8909" w:hanging="343"/>
      </w:pPr>
      <w:rPr>
        <w:rFonts w:hint="default"/>
        <w:lang w:val="en-US" w:eastAsia="zh-CN" w:bidi="ar-SA"/>
      </w:rPr>
    </w:lvl>
    <w:lvl w:ilvl="8" w:tentative="0">
      <w:start w:val="0"/>
      <w:numFmt w:val="bullet"/>
      <w:lvlText w:val="•"/>
      <w:lvlJc w:val="left"/>
      <w:pPr>
        <w:ind w:left="9908" w:hanging="343"/>
      </w:pPr>
      <w:rPr>
        <w:rFonts w:hint="default"/>
        <w:lang w:val="en-US" w:eastAsia="zh-CN" w:bidi="ar-SA"/>
      </w:rPr>
    </w:lvl>
  </w:abstractNum>
  <w:abstractNum w:abstractNumId="68">
    <w:nsid w:val="10D591E5"/>
    <w:multiLevelType w:val="multilevel"/>
    <w:tmpl w:val="10D591E5"/>
    <w:lvl w:ilvl="0" w:tentative="0">
      <w:start w:val="1"/>
      <w:numFmt w:val="decimal"/>
      <w:lvlText w:val="%1"/>
      <w:lvlJc w:val="left"/>
      <w:pPr>
        <w:ind w:left="2065" w:hanging="35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52"/>
      </w:pPr>
      <w:rPr>
        <w:rFonts w:hint="default"/>
        <w:lang w:val="en-US" w:eastAsia="zh-CN" w:bidi="ar-SA"/>
      </w:rPr>
    </w:lvl>
    <w:lvl w:ilvl="2" w:tentative="0">
      <w:start w:val="0"/>
      <w:numFmt w:val="bullet"/>
      <w:lvlText w:val="•"/>
      <w:lvlJc w:val="left"/>
      <w:pPr>
        <w:ind w:left="4029" w:hanging="352"/>
      </w:pPr>
      <w:rPr>
        <w:rFonts w:hint="default"/>
        <w:lang w:val="en-US" w:eastAsia="zh-CN" w:bidi="ar-SA"/>
      </w:rPr>
    </w:lvl>
    <w:lvl w:ilvl="3" w:tentative="0">
      <w:start w:val="0"/>
      <w:numFmt w:val="bullet"/>
      <w:lvlText w:val="•"/>
      <w:lvlJc w:val="left"/>
      <w:pPr>
        <w:ind w:left="5013" w:hanging="352"/>
      </w:pPr>
      <w:rPr>
        <w:rFonts w:hint="default"/>
        <w:lang w:val="en-US" w:eastAsia="zh-CN" w:bidi="ar-SA"/>
      </w:rPr>
    </w:lvl>
    <w:lvl w:ilvl="4" w:tentative="0">
      <w:start w:val="0"/>
      <w:numFmt w:val="bullet"/>
      <w:lvlText w:val="•"/>
      <w:lvlJc w:val="left"/>
      <w:pPr>
        <w:ind w:left="5998" w:hanging="352"/>
      </w:pPr>
      <w:rPr>
        <w:rFonts w:hint="default"/>
        <w:lang w:val="en-US" w:eastAsia="zh-CN" w:bidi="ar-SA"/>
      </w:rPr>
    </w:lvl>
    <w:lvl w:ilvl="5" w:tentative="0">
      <w:start w:val="0"/>
      <w:numFmt w:val="bullet"/>
      <w:lvlText w:val="•"/>
      <w:lvlJc w:val="left"/>
      <w:pPr>
        <w:ind w:left="6982" w:hanging="352"/>
      </w:pPr>
      <w:rPr>
        <w:rFonts w:hint="default"/>
        <w:lang w:val="en-US" w:eastAsia="zh-CN" w:bidi="ar-SA"/>
      </w:rPr>
    </w:lvl>
    <w:lvl w:ilvl="6" w:tentative="0">
      <w:start w:val="0"/>
      <w:numFmt w:val="bullet"/>
      <w:lvlText w:val="•"/>
      <w:lvlJc w:val="left"/>
      <w:pPr>
        <w:ind w:left="7967" w:hanging="352"/>
      </w:pPr>
      <w:rPr>
        <w:rFonts w:hint="default"/>
        <w:lang w:val="en-US" w:eastAsia="zh-CN" w:bidi="ar-SA"/>
      </w:rPr>
    </w:lvl>
    <w:lvl w:ilvl="7" w:tentative="0">
      <w:start w:val="0"/>
      <w:numFmt w:val="bullet"/>
      <w:lvlText w:val="•"/>
      <w:lvlJc w:val="left"/>
      <w:pPr>
        <w:ind w:left="8951" w:hanging="352"/>
      </w:pPr>
      <w:rPr>
        <w:rFonts w:hint="default"/>
        <w:lang w:val="en-US" w:eastAsia="zh-CN" w:bidi="ar-SA"/>
      </w:rPr>
    </w:lvl>
    <w:lvl w:ilvl="8" w:tentative="0">
      <w:start w:val="0"/>
      <w:numFmt w:val="bullet"/>
      <w:lvlText w:val="•"/>
      <w:lvlJc w:val="left"/>
      <w:pPr>
        <w:ind w:left="9936" w:hanging="352"/>
      </w:pPr>
      <w:rPr>
        <w:rFonts w:hint="default"/>
        <w:lang w:val="en-US" w:eastAsia="zh-CN" w:bidi="ar-SA"/>
      </w:rPr>
    </w:lvl>
  </w:abstractNum>
  <w:abstractNum w:abstractNumId="69">
    <w:nsid w:val="10F0DB0B"/>
    <w:multiLevelType w:val="multilevel"/>
    <w:tmpl w:val="10F0DB0B"/>
    <w:lvl w:ilvl="0" w:tentative="0">
      <w:start w:val="3"/>
      <w:numFmt w:val="upperRoman"/>
      <w:lvlText w:val="%1"/>
      <w:lvlJc w:val="left"/>
      <w:pPr>
        <w:ind w:left="1846" w:hanging="487"/>
        <w:jc w:val="left"/>
      </w:pPr>
      <w:rPr>
        <w:rFonts w:hint="default" w:ascii="Tahoma" w:hAnsi="Tahoma" w:eastAsia="Tahoma" w:cs="Tahoma"/>
        <w:b/>
        <w:bCs/>
        <w:i w:val="0"/>
        <w:iCs w:val="0"/>
        <w:color w:val="231F20"/>
        <w:spacing w:val="-4"/>
        <w:w w:val="63"/>
        <w:sz w:val="35"/>
        <w:szCs w:val="35"/>
        <w:lang w:val="en-US" w:eastAsia="zh-CN" w:bidi="ar-SA"/>
      </w:rPr>
    </w:lvl>
    <w:lvl w:ilvl="1" w:tentative="0">
      <w:start w:val="1"/>
      <w:numFmt w:val="decimal"/>
      <w:lvlText w:val="%2"/>
      <w:lvlJc w:val="left"/>
      <w:pPr>
        <w:ind w:left="1644" w:hanging="284"/>
        <w:jc w:val="right"/>
      </w:pPr>
      <w:rPr>
        <w:rFonts w:hint="default" w:ascii="Arial" w:hAnsi="Arial" w:eastAsia="Arial" w:cs="Arial"/>
        <w:b w:val="0"/>
        <w:bCs w:val="0"/>
        <w:i w:val="0"/>
        <w:iCs w:val="0"/>
        <w:color w:val="231F20"/>
        <w:spacing w:val="0"/>
        <w:w w:val="99"/>
        <w:sz w:val="20"/>
        <w:szCs w:val="20"/>
        <w:lang w:val="en-US" w:eastAsia="zh-CN" w:bidi="ar-SA"/>
      </w:rPr>
    </w:lvl>
    <w:lvl w:ilvl="2" w:tentative="0">
      <w:start w:val="1"/>
      <w:numFmt w:val="decimal"/>
      <w:lvlText w:val="(%3)"/>
      <w:lvlJc w:val="left"/>
      <w:pPr>
        <w:ind w:left="1927" w:hanging="284"/>
        <w:jc w:val="left"/>
      </w:pPr>
      <w:rPr>
        <w:rFonts w:hint="default" w:ascii="Arial" w:hAnsi="Arial" w:eastAsia="Arial" w:cs="Arial"/>
        <w:b w:val="0"/>
        <w:bCs w:val="0"/>
        <w:i w:val="0"/>
        <w:iCs w:val="0"/>
        <w:color w:val="231F20"/>
        <w:spacing w:val="0"/>
        <w:w w:val="84"/>
        <w:sz w:val="20"/>
        <w:szCs w:val="20"/>
        <w:lang w:val="en-US" w:eastAsia="zh-CN" w:bidi="ar-SA"/>
      </w:rPr>
    </w:lvl>
    <w:lvl w:ilvl="3" w:tentative="0">
      <w:start w:val="0"/>
      <w:numFmt w:val="bullet"/>
      <w:lvlText w:val="•"/>
      <w:lvlJc w:val="left"/>
      <w:pPr>
        <w:ind w:left="3168" w:hanging="284"/>
      </w:pPr>
      <w:rPr>
        <w:rFonts w:hint="default"/>
        <w:lang w:val="en-US" w:eastAsia="zh-CN" w:bidi="ar-SA"/>
      </w:rPr>
    </w:lvl>
    <w:lvl w:ilvl="4" w:tentative="0">
      <w:start w:val="0"/>
      <w:numFmt w:val="bullet"/>
      <w:lvlText w:val="•"/>
      <w:lvlJc w:val="left"/>
      <w:pPr>
        <w:ind w:left="4416" w:hanging="284"/>
      </w:pPr>
      <w:rPr>
        <w:rFonts w:hint="default"/>
        <w:lang w:val="en-US" w:eastAsia="zh-CN" w:bidi="ar-SA"/>
      </w:rPr>
    </w:lvl>
    <w:lvl w:ilvl="5" w:tentative="0">
      <w:start w:val="0"/>
      <w:numFmt w:val="bullet"/>
      <w:lvlText w:val="•"/>
      <w:lvlJc w:val="left"/>
      <w:pPr>
        <w:ind w:left="5664" w:hanging="284"/>
      </w:pPr>
      <w:rPr>
        <w:rFonts w:hint="default"/>
        <w:lang w:val="en-US" w:eastAsia="zh-CN" w:bidi="ar-SA"/>
      </w:rPr>
    </w:lvl>
    <w:lvl w:ilvl="6" w:tentative="0">
      <w:start w:val="0"/>
      <w:numFmt w:val="bullet"/>
      <w:lvlText w:val="•"/>
      <w:lvlJc w:val="left"/>
      <w:pPr>
        <w:ind w:left="6912" w:hanging="284"/>
      </w:pPr>
      <w:rPr>
        <w:rFonts w:hint="default"/>
        <w:lang w:val="en-US" w:eastAsia="zh-CN" w:bidi="ar-SA"/>
      </w:rPr>
    </w:lvl>
    <w:lvl w:ilvl="7" w:tentative="0">
      <w:start w:val="0"/>
      <w:numFmt w:val="bullet"/>
      <w:lvlText w:val="•"/>
      <w:lvlJc w:val="left"/>
      <w:pPr>
        <w:ind w:left="8160" w:hanging="284"/>
      </w:pPr>
      <w:rPr>
        <w:rFonts w:hint="default"/>
        <w:lang w:val="en-US" w:eastAsia="zh-CN" w:bidi="ar-SA"/>
      </w:rPr>
    </w:lvl>
    <w:lvl w:ilvl="8" w:tentative="0">
      <w:start w:val="0"/>
      <w:numFmt w:val="bullet"/>
      <w:lvlText w:val="•"/>
      <w:lvlJc w:val="left"/>
      <w:pPr>
        <w:ind w:left="9409" w:hanging="284"/>
      </w:pPr>
      <w:rPr>
        <w:rFonts w:hint="default"/>
        <w:lang w:val="en-US" w:eastAsia="zh-CN" w:bidi="ar-SA"/>
      </w:rPr>
    </w:lvl>
  </w:abstractNum>
  <w:abstractNum w:abstractNumId="70">
    <w:nsid w:val="12EADF99"/>
    <w:multiLevelType w:val="multilevel"/>
    <w:tmpl w:val="12EADF99"/>
    <w:lvl w:ilvl="0" w:tentative="0">
      <w:start w:val="1"/>
      <w:numFmt w:val="decimal"/>
      <w:lvlText w:val="%1"/>
      <w:lvlJc w:val="left"/>
      <w:pPr>
        <w:ind w:left="2069"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upperLetter"/>
      <w:lvlText w:val="%2"/>
      <w:lvlJc w:val="left"/>
      <w:pPr>
        <w:ind w:left="2380" w:hanging="312"/>
        <w:jc w:val="left"/>
      </w:pPr>
      <w:rPr>
        <w:rFonts w:hint="default" w:ascii="Arial" w:hAnsi="Arial" w:eastAsia="Arial" w:cs="Arial"/>
        <w:b/>
        <w:bCs/>
        <w:i w:val="0"/>
        <w:iCs w:val="0"/>
        <w:color w:val="231F20"/>
        <w:spacing w:val="0"/>
        <w:w w:val="94"/>
        <w:sz w:val="22"/>
        <w:szCs w:val="22"/>
        <w:lang w:val="en-US" w:eastAsia="zh-CN" w:bidi="ar-SA"/>
      </w:rPr>
    </w:lvl>
    <w:lvl w:ilvl="2" w:tentative="0">
      <w:start w:val="0"/>
      <w:numFmt w:val="bullet"/>
      <w:lvlText w:val="•"/>
      <w:lvlJc w:val="left"/>
      <w:pPr>
        <w:ind w:left="3438" w:hanging="312"/>
      </w:pPr>
      <w:rPr>
        <w:rFonts w:hint="default"/>
        <w:lang w:val="en-US" w:eastAsia="zh-CN" w:bidi="ar-SA"/>
      </w:rPr>
    </w:lvl>
    <w:lvl w:ilvl="3" w:tentative="0">
      <w:start w:val="0"/>
      <w:numFmt w:val="bullet"/>
      <w:lvlText w:val="•"/>
      <w:lvlJc w:val="left"/>
      <w:pPr>
        <w:ind w:left="4496" w:hanging="312"/>
      </w:pPr>
      <w:rPr>
        <w:rFonts w:hint="default"/>
        <w:lang w:val="en-US" w:eastAsia="zh-CN" w:bidi="ar-SA"/>
      </w:rPr>
    </w:lvl>
    <w:lvl w:ilvl="4" w:tentative="0">
      <w:start w:val="0"/>
      <w:numFmt w:val="bullet"/>
      <w:lvlText w:val="•"/>
      <w:lvlJc w:val="left"/>
      <w:pPr>
        <w:ind w:left="5555" w:hanging="312"/>
      </w:pPr>
      <w:rPr>
        <w:rFonts w:hint="default"/>
        <w:lang w:val="en-US" w:eastAsia="zh-CN" w:bidi="ar-SA"/>
      </w:rPr>
    </w:lvl>
    <w:lvl w:ilvl="5" w:tentative="0">
      <w:start w:val="0"/>
      <w:numFmt w:val="bullet"/>
      <w:lvlText w:val="•"/>
      <w:lvlJc w:val="left"/>
      <w:pPr>
        <w:ind w:left="6613" w:hanging="312"/>
      </w:pPr>
      <w:rPr>
        <w:rFonts w:hint="default"/>
        <w:lang w:val="en-US" w:eastAsia="zh-CN" w:bidi="ar-SA"/>
      </w:rPr>
    </w:lvl>
    <w:lvl w:ilvl="6" w:tentative="0">
      <w:start w:val="0"/>
      <w:numFmt w:val="bullet"/>
      <w:lvlText w:val="•"/>
      <w:lvlJc w:val="left"/>
      <w:pPr>
        <w:ind w:left="7671" w:hanging="312"/>
      </w:pPr>
      <w:rPr>
        <w:rFonts w:hint="default"/>
        <w:lang w:val="en-US" w:eastAsia="zh-CN" w:bidi="ar-SA"/>
      </w:rPr>
    </w:lvl>
    <w:lvl w:ilvl="7" w:tentative="0">
      <w:start w:val="0"/>
      <w:numFmt w:val="bullet"/>
      <w:lvlText w:val="•"/>
      <w:lvlJc w:val="left"/>
      <w:pPr>
        <w:ind w:left="8730" w:hanging="312"/>
      </w:pPr>
      <w:rPr>
        <w:rFonts w:hint="default"/>
        <w:lang w:val="en-US" w:eastAsia="zh-CN" w:bidi="ar-SA"/>
      </w:rPr>
    </w:lvl>
    <w:lvl w:ilvl="8" w:tentative="0">
      <w:start w:val="0"/>
      <w:numFmt w:val="bullet"/>
      <w:lvlText w:val="•"/>
      <w:lvlJc w:val="left"/>
      <w:pPr>
        <w:ind w:left="9788" w:hanging="312"/>
      </w:pPr>
      <w:rPr>
        <w:rFonts w:hint="default"/>
        <w:lang w:val="en-US" w:eastAsia="zh-CN" w:bidi="ar-SA"/>
      </w:rPr>
    </w:lvl>
  </w:abstractNum>
  <w:abstractNum w:abstractNumId="71">
    <w:nsid w:val="1450273B"/>
    <w:multiLevelType w:val="multilevel"/>
    <w:tmpl w:val="1450273B"/>
    <w:lvl w:ilvl="0" w:tentative="0">
      <w:start w:val="1"/>
      <w:numFmt w:val="decimal"/>
      <w:lvlText w:val="%1"/>
      <w:lvlJc w:val="left"/>
      <w:pPr>
        <w:ind w:left="2040"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36" w:hanging="341"/>
      </w:pPr>
      <w:rPr>
        <w:rFonts w:hint="default"/>
        <w:lang w:val="en-US" w:eastAsia="zh-CN" w:bidi="ar-SA"/>
      </w:rPr>
    </w:lvl>
    <w:lvl w:ilvl="2" w:tentative="0">
      <w:start w:val="0"/>
      <w:numFmt w:val="bullet"/>
      <w:lvlText w:val="•"/>
      <w:lvlJc w:val="left"/>
      <w:pPr>
        <w:ind w:left="2833" w:hanging="341"/>
      </w:pPr>
      <w:rPr>
        <w:rFonts w:hint="default"/>
        <w:lang w:val="en-US" w:eastAsia="zh-CN" w:bidi="ar-SA"/>
      </w:rPr>
    </w:lvl>
    <w:lvl w:ilvl="3" w:tentative="0">
      <w:start w:val="0"/>
      <w:numFmt w:val="bullet"/>
      <w:lvlText w:val="•"/>
      <w:lvlJc w:val="left"/>
      <w:pPr>
        <w:ind w:left="3229" w:hanging="341"/>
      </w:pPr>
      <w:rPr>
        <w:rFonts w:hint="default"/>
        <w:lang w:val="en-US" w:eastAsia="zh-CN" w:bidi="ar-SA"/>
      </w:rPr>
    </w:lvl>
    <w:lvl w:ilvl="4" w:tentative="0">
      <w:start w:val="0"/>
      <w:numFmt w:val="bullet"/>
      <w:lvlText w:val="•"/>
      <w:lvlJc w:val="left"/>
      <w:pPr>
        <w:ind w:left="3626" w:hanging="341"/>
      </w:pPr>
      <w:rPr>
        <w:rFonts w:hint="default"/>
        <w:lang w:val="en-US" w:eastAsia="zh-CN" w:bidi="ar-SA"/>
      </w:rPr>
    </w:lvl>
    <w:lvl w:ilvl="5" w:tentative="0">
      <w:start w:val="0"/>
      <w:numFmt w:val="bullet"/>
      <w:lvlText w:val="•"/>
      <w:lvlJc w:val="left"/>
      <w:pPr>
        <w:ind w:left="4023" w:hanging="341"/>
      </w:pPr>
      <w:rPr>
        <w:rFonts w:hint="default"/>
        <w:lang w:val="en-US" w:eastAsia="zh-CN" w:bidi="ar-SA"/>
      </w:rPr>
    </w:lvl>
    <w:lvl w:ilvl="6" w:tentative="0">
      <w:start w:val="0"/>
      <w:numFmt w:val="bullet"/>
      <w:lvlText w:val="•"/>
      <w:lvlJc w:val="left"/>
      <w:pPr>
        <w:ind w:left="4419" w:hanging="341"/>
      </w:pPr>
      <w:rPr>
        <w:rFonts w:hint="default"/>
        <w:lang w:val="en-US" w:eastAsia="zh-CN" w:bidi="ar-SA"/>
      </w:rPr>
    </w:lvl>
    <w:lvl w:ilvl="7" w:tentative="0">
      <w:start w:val="0"/>
      <w:numFmt w:val="bullet"/>
      <w:lvlText w:val="•"/>
      <w:lvlJc w:val="left"/>
      <w:pPr>
        <w:ind w:left="4816" w:hanging="341"/>
      </w:pPr>
      <w:rPr>
        <w:rFonts w:hint="default"/>
        <w:lang w:val="en-US" w:eastAsia="zh-CN" w:bidi="ar-SA"/>
      </w:rPr>
    </w:lvl>
    <w:lvl w:ilvl="8" w:tentative="0">
      <w:start w:val="0"/>
      <w:numFmt w:val="bullet"/>
      <w:lvlText w:val="•"/>
      <w:lvlJc w:val="left"/>
      <w:pPr>
        <w:ind w:left="5213" w:hanging="341"/>
      </w:pPr>
      <w:rPr>
        <w:rFonts w:hint="default"/>
        <w:lang w:val="en-US" w:eastAsia="zh-CN" w:bidi="ar-SA"/>
      </w:rPr>
    </w:lvl>
  </w:abstractNum>
  <w:abstractNum w:abstractNumId="72">
    <w:nsid w:val="18F74015"/>
    <w:multiLevelType w:val="multilevel"/>
    <w:tmpl w:val="18F74015"/>
    <w:lvl w:ilvl="0" w:tentative="0">
      <w:start w:val="1"/>
      <w:numFmt w:val="upperLetter"/>
      <w:lvlText w:val="%1"/>
      <w:lvlJc w:val="left"/>
      <w:pPr>
        <w:ind w:left="719" w:hanging="324"/>
        <w:jc w:val="left"/>
      </w:pPr>
      <w:rPr>
        <w:rFonts w:hint="default" w:ascii="Arial" w:hAnsi="Arial" w:eastAsia="Arial" w:cs="Arial"/>
        <w:b/>
        <w:bCs/>
        <w:i w:val="0"/>
        <w:iCs w:val="0"/>
        <w:color w:val="231F20"/>
        <w:spacing w:val="0"/>
        <w:w w:val="94"/>
        <w:sz w:val="22"/>
        <w:szCs w:val="22"/>
        <w:lang w:val="en-US" w:eastAsia="zh-CN" w:bidi="ar-SA"/>
      </w:rPr>
    </w:lvl>
    <w:lvl w:ilvl="1" w:tentative="0">
      <w:start w:val="0"/>
      <w:numFmt w:val="bullet"/>
      <w:lvlText w:val="•"/>
      <w:lvlJc w:val="left"/>
      <w:pPr>
        <w:ind w:left="1220" w:hanging="324"/>
      </w:pPr>
      <w:rPr>
        <w:rFonts w:hint="default"/>
        <w:lang w:val="en-US" w:eastAsia="zh-CN" w:bidi="ar-SA"/>
      </w:rPr>
    </w:lvl>
    <w:lvl w:ilvl="2" w:tentative="0">
      <w:start w:val="0"/>
      <w:numFmt w:val="bullet"/>
      <w:lvlText w:val="•"/>
      <w:lvlJc w:val="left"/>
      <w:pPr>
        <w:ind w:left="1721" w:hanging="324"/>
      </w:pPr>
      <w:rPr>
        <w:rFonts w:hint="default"/>
        <w:lang w:val="en-US" w:eastAsia="zh-CN" w:bidi="ar-SA"/>
      </w:rPr>
    </w:lvl>
    <w:lvl w:ilvl="3" w:tentative="0">
      <w:start w:val="0"/>
      <w:numFmt w:val="bullet"/>
      <w:lvlText w:val="•"/>
      <w:lvlJc w:val="left"/>
      <w:pPr>
        <w:ind w:left="2221" w:hanging="324"/>
      </w:pPr>
      <w:rPr>
        <w:rFonts w:hint="default"/>
        <w:lang w:val="en-US" w:eastAsia="zh-CN" w:bidi="ar-SA"/>
      </w:rPr>
    </w:lvl>
    <w:lvl w:ilvl="4" w:tentative="0">
      <w:start w:val="0"/>
      <w:numFmt w:val="bullet"/>
      <w:lvlText w:val="•"/>
      <w:lvlJc w:val="left"/>
      <w:pPr>
        <w:ind w:left="2722" w:hanging="324"/>
      </w:pPr>
      <w:rPr>
        <w:rFonts w:hint="default"/>
        <w:lang w:val="en-US" w:eastAsia="zh-CN" w:bidi="ar-SA"/>
      </w:rPr>
    </w:lvl>
    <w:lvl w:ilvl="5" w:tentative="0">
      <w:start w:val="0"/>
      <w:numFmt w:val="bullet"/>
      <w:lvlText w:val="•"/>
      <w:lvlJc w:val="left"/>
      <w:pPr>
        <w:ind w:left="3222" w:hanging="324"/>
      </w:pPr>
      <w:rPr>
        <w:rFonts w:hint="default"/>
        <w:lang w:val="en-US" w:eastAsia="zh-CN" w:bidi="ar-SA"/>
      </w:rPr>
    </w:lvl>
    <w:lvl w:ilvl="6" w:tentative="0">
      <w:start w:val="0"/>
      <w:numFmt w:val="bullet"/>
      <w:lvlText w:val="•"/>
      <w:lvlJc w:val="left"/>
      <w:pPr>
        <w:ind w:left="3723" w:hanging="324"/>
      </w:pPr>
      <w:rPr>
        <w:rFonts w:hint="default"/>
        <w:lang w:val="en-US" w:eastAsia="zh-CN" w:bidi="ar-SA"/>
      </w:rPr>
    </w:lvl>
    <w:lvl w:ilvl="7" w:tentative="0">
      <w:start w:val="0"/>
      <w:numFmt w:val="bullet"/>
      <w:lvlText w:val="•"/>
      <w:lvlJc w:val="left"/>
      <w:pPr>
        <w:ind w:left="4223" w:hanging="324"/>
      </w:pPr>
      <w:rPr>
        <w:rFonts w:hint="default"/>
        <w:lang w:val="en-US" w:eastAsia="zh-CN" w:bidi="ar-SA"/>
      </w:rPr>
    </w:lvl>
    <w:lvl w:ilvl="8" w:tentative="0">
      <w:start w:val="0"/>
      <w:numFmt w:val="bullet"/>
      <w:lvlText w:val="•"/>
      <w:lvlJc w:val="left"/>
      <w:pPr>
        <w:ind w:left="4724" w:hanging="324"/>
      </w:pPr>
      <w:rPr>
        <w:rFonts w:hint="default"/>
        <w:lang w:val="en-US" w:eastAsia="zh-CN" w:bidi="ar-SA"/>
      </w:rPr>
    </w:lvl>
  </w:abstractNum>
  <w:abstractNum w:abstractNumId="73">
    <w:nsid w:val="1ACDE60F"/>
    <w:multiLevelType w:val="multilevel"/>
    <w:tmpl w:val="1ACDE60F"/>
    <w:lvl w:ilvl="0" w:tentative="0">
      <w:start w:val="1"/>
      <w:numFmt w:val="decimal"/>
      <w:lvlText w:val="%1"/>
      <w:lvlJc w:val="left"/>
      <w:pPr>
        <w:ind w:left="192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18" w:hanging="341"/>
      </w:pPr>
      <w:rPr>
        <w:rFonts w:hint="default"/>
        <w:lang w:val="en-US" w:eastAsia="zh-CN" w:bidi="ar-SA"/>
      </w:rPr>
    </w:lvl>
    <w:lvl w:ilvl="2" w:tentative="0">
      <w:start w:val="0"/>
      <w:numFmt w:val="bullet"/>
      <w:lvlText w:val="•"/>
      <w:lvlJc w:val="left"/>
      <w:pPr>
        <w:ind w:left="3917" w:hanging="341"/>
      </w:pPr>
      <w:rPr>
        <w:rFonts w:hint="default"/>
        <w:lang w:val="en-US" w:eastAsia="zh-CN" w:bidi="ar-SA"/>
      </w:rPr>
    </w:lvl>
    <w:lvl w:ilvl="3" w:tentative="0">
      <w:start w:val="0"/>
      <w:numFmt w:val="bullet"/>
      <w:lvlText w:val="•"/>
      <w:lvlJc w:val="left"/>
      <w:pPr>
        <w:ind w:left="491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912" w:hanging="341"/>
      </w:pPr>
      <w:rPr>
        <w:rFonts w:hint="default"/>
        <w:lang w:val="en-US" w:eastAsia="zh-CN" w:bidi="ar-SA"/>
      </w:rPr>
    </w:lvl>
    <w:lvl w:ilvl="6" w:tentative="0">
      <w:start w:val="0"/>
      <w:numFmt w:val="bullet"/>
      <w:lvlText w:val="•"/>
      <w:lvlJc w:val="left"/>
      <w:pPr>
        <w:ind w:left="7911" w:hanging="341"/>
      </w:pPr>
      <w:rPr>
        <w:rFonts w:hint="default"/>
        <w:lang w:val="en-US" w:eastAsia="zh-CN" w:bidi="ar-SA"/>
      </w:rPr>
    </w:lvl>
    <w:lvl w:ilvl="7" w:tentative="0">
      <w:start w:val="0"/>
      <w:numFmt w:val="bullet"/>
      <w:lvlText w:val="•"/>
      <w:lvlJc w:val="left"/>
      <w:pPr>
        <w:ind w:left="8909" w:hanging="341"/>
      </w:pPr>
      <w:rPr>
        <w:rFonts w:hint="default"/>
        <w:lang w:val="en-US" w:eastAsia="zh-CN" w:bidi="ar-SA"/>
      </w:rPr>
    </w:lvl>
    <w:lvl w:ilvl="8" w:tentative="0">
      <w:start w:val="0"/>
      <w:numFmt w:val="bullet"/>
      <w:lvlText w:val="•"/>
      <w:lvlJc w:val="left"/>
      <w:pPr>
        <w:ind w:left="9908" w:hanging="341"/>
      </w:pPr>
      <w:rPr>
        <w:rFonts w:hint="default"/>
        <w:lang w:val="en-US" w:eastAsia="zh-CN" w:bidi="ar-SA"/>
      </w:rPr>
    </w:lvl>
  </w:abstractNum>
  <w:abstractNum w:abstractNumId="74">
    <w:nsid w:val="1AD50295"/>
    <w:multiLevelType w:val="multilevel"/>
    <w:tmpl w:val="1AD50295"/>
    <w:lvl w:ilvl="0" w:tentative="0">
      <w:start w:val="1"/>
      <w:numFmt w:val="decimal"/>
      <w:lvlText w:val="%1"/>
      <w:lvlJc w:val="left"/>
      <w:pPr>
        <w:ind w:left="932" w:hanging="294"/>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443" w:hanging="294"/>
      </w:pPr>
      <w:rPr>
        <w:rFonts w:hint="default"/>
        <w:lang w:val="en-US" w:eastAsia="zh-CN" w:bidi="ar-SA"/>
      </w:rPr>
    </w:lvl>
    <w:lvl w:ilvl="2" w:tentative="0">
      <w:start w:val="0"/>
      <w:numFmt w:val="bullet"/>
      <w:lvlText w:val="•"/>
      <w:lvlJc w:val="left"/>
      <w:pPr>
        <w:ind w:left="1946" w:hanging="294"/>
      </w:pPr>
      <w:rPr>
        <w:rFonts w:hint="default"/>
        <w:lang w:val="en-US" w:eastAsia="zh-CN" w:bidi="ar-SA"/>
      </w:rPr>
    </w:lvl>
    <w:lvl w:ilvl="3" w:tentative="0">
      <w:start w:val="0"/>
      <w:numFmt w:val="bullet"/>
      <w:lvlText w:val="•"/>
      <w:lvlJc w:val="left"/>
      <w:pPr>
        <w:ind w:left="2450" w:hanging="294"/>
      </w:pPr>
      <w:rPr>
        <w:rFonts w:hint="default"/>
        <w:lang w:val="en-US" w:eastAsia="zh-CN" w:bidi="ar-SA"/>
      </w:rPr>
    </w:lvl>
    <w:lvl w:ilvl="4" w:tentative="0">
      <w:start w:val="0"/>
      <w:numFmt w:val="bullet"/>
      <w:lvlText w:val="•"/>
      <w:lvlJc w:val="left"/>
      <w:pPr>
        <w:ind w:left="2953" w:hanging="294"/>
      </w:pPr>
      <w:rPr>
        <w:rFonts w:hint="default"/>
        <w:lang w:val="en-US" w:eastAsia="zh-CN" w:bidi="ar-SA"/>
      </w:rPr>
    </w:lvl>
    <w:lvl w:ilvl="5" w:tentative="0">
      <w:start w:val="0"/>
      <w:numFmt w:val="bullet"/>
      <w:lvlText w:val="•"/>
      <w:lvlJc w:val="left"/>
      <w:pPr>
        <w:ind w:left="3456" w:hanging="294"/>
      </w:pPr>
      <w:rPr>
        <w:rFonts w:hint="default"/>
        <w:lang w:val="en-US" w:eastAsia="zh-CN" w:bidi="ar-SA"/>
      </w:rPr>
    </w:lvl>
    <w:lvl w:ilvl="6" w:tentative="0">
      <w:start w:val="0"/>
      <w:numFmt w:val="bullet"/>
      <w:lvlText w:val="•"/>
      <w:lvlJc w:val="left"/>
      <w:pPr>
        <w:ind w:left="3960" w:hanging="294"/>
      </w:pPr>
      <w:rPr>
        <w:rFonts w:hint="default"/>
        <w:lang w:val="en-US" w:eastAsia="zh-CN" w:bidi="ar-SA"/>
      </w:rPr>
    </w:lvl>
    <w:lvl w:ilvl="7" w:tentative="0">
      <w:start w:val="0"/>
      <w:numFmt w:val="bullet"/>
      <w:lvlText w:val="•"/>
      <w:lvlJc w:val="left"/>
      <w:pPr>
        <w:ind w:left="4463" w:hanging="294"/>
      </w:pPr>
      <w:rPr>
        <w:rFonts w:hint="default"/>
        <w:lang w:val="en-US" w:eastAsia="zh-CN" w:bidi="ar-SA"/>
      </w:rPr>
    </w:lvl>
    <w:lvl w:ilvl="8" w:tentative="0">
      <w:start w:val="0"/>
      <w:numFmt w:val="bullet"/>
      <w:lvlText w:val="•"/>
      <w:lvlJc w:val="left"/>
      <w:pPr>
        <w:ind w:left="4966" w:hanging="294"/>
      </w:pPr>
      <w:rPr>
        <w:rFonts w:hint="default"/>
        <w:lang w:val="en-US" w:eastAsia="zh-CN" w:bidi="ar-SA"/>
      </w:rPr>
    </w:lvl>
  </w:abstractNum>
  <w:abstractNum w:abstractNumId="75">
    <w:nsid w:val="1BCBBCF0"/>
    <w:multiLevelType w:val="multilevel"/>
    <w:tmpl w:val="1BCBBCF0"/>
    <w:lvl w:ilvl="0" w:tentative="0">
      <w:start w:val="1"/>
      <w:numFmt w:val="decimal"/>
      <w:lvlText w:val="%1"/>
      <w:lvlJc w:val="left"/>
      <w:pPr>
        <w:ind w:left="91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upperLetter"/>
      <w:lvlText w:val="%2"/>
      <w:lvlJc w:val="left"/>
      <w:pPr>
        <w:ind w:left="1969" w:hanging="411"/>
        <w:jc w:val="left"/>
      </w:pPr>
      <w:rPr>
        <w:rFonts w:hint="default" w:ascii="Arial" w:hAnsi="Arial" w:eastAsia="Arial" w:cs="Arial"/>
        <w:b/>
        <w:bCs/>
        <w:i w:val="0"/>
        <w:iCs w:val="0"/>
        <w:color w:val="231F20"/>
        <w:spacing w:val="0"/>
        <w:w w:val="94"/>
        <w:sz w:val="22"/>
        <w:szCs w:val="22"/>
        <w:lang w:val="en-US" w:eastAsia="zh-CN" w:bidi="ar-SA"/>
      </w:rPr>
    </w:lvl>
    <w:lvl w:ilvl="2" w:tentative="0">
      <w:start w:val="0"/>
      <w:numFmt w:val="bullet"/>
      <w:lvlText w:val="•"/>
      <w:lvlJc w:val="left"/>
      <w:pPr>
        <w:ind w:left="1733" w:hanging="411"/>
      </w:pPr>
      <w:rPr>
        <w:rFonts w:hint="default"/>
        <w:lang w:val="en-US" w:eastAsia="zh-CN" w:bidi="ar-SA"/>
      </w:rPr>
    </w:lvl>
    <w:lvl w:ilvl="3" w:tentative="0">
      <w:start w:val="0"/>
      <w:numFmt w:val="bullet"/>
      <w:lvlText w:val="•"/>
      <w:lvlJc w:val="left"/>
      <w:pPr>
        <w:ind w:left="1506" w:hanging="411"/>
      </w:pPr>
      <w:rPr>
        <w:rFonts w:hint="default"/>
        <w:lang w:val="en-US" w:eastAsia="zh-CN" w:bidi="ar-SA"/>
      </w:rPr>
    </w:lvl>
    <w:lvl w:ilvl="4" w:tentative="0">
      <w:start w:val="0"/>
      <w:numFmt w:val="bullet"/>
      <w:lvlText w:val="•"/>
      <w:lvlJc w:val="left"/>
      <w:pPr>
        <w:ind w:left="1280" w:hanging="411"/>
      </w:pPr>
      <w:rPr>
        <w:rFonts w:hint="default"/>
        <w:lang w:val="en-US" w:eastAsia="zh-CN" w:bidi="ar-SA"/>
      </w:rPr>
    </w:lvl>
    <w:lvl w:ilvl="5" w:tentative="0">
      <w:start w:val="0"/>
      <w:numFmt w:val="bullet"/>
      <w:lvlText w:val="•"/>
      <w:lvlJc w:val="left"/>
      <w:pPr>
        <w:ind w:left="1053" w:hanging="411"/>
      </w:pPr>
      <w:rPr>
        <w:rFonts w:hint="default"/>
        <w:lang w:val="en-US" w:eastAsia="zh-CN" w:bidi="ar-SA"/>
      </w:rPr>
    </w:lvl>
    <w:lvl w:ilvl="6" w:tentative="0">
      <w:start w:val="0"/>
      <w:numFmt w:val="bullet"/>
      <w:lvlText w:val="•"/>
      <w:lvlJc w:val="left"/>
      <w:pPr>
        <w:ind w:left="827" w:hanging="411"/>
      </w:pPr>
      <w:rPr>
        <w:rFonts w:hint="default"/>
        <w:lang w:val="en-US" w:eastAsia="zh-CN" w:bidi="ar-SA"/>
      </w:rPr>
    </w:lvl>
    <w:lvl w:ilvl="7" w:tentative="0">
      <w:start w:val="0"/>
      <w:numFmt w:val="bullet"/>
      <w:lvlText w:val="•"/>
      <w:lvlJc w:val="left"/>
      <w:pPr>
        <w:ind w:left="600" w:hanging="411"/>
      </w:pPr>
      <w:rPr>
        <w:rFonts w:hint="default"/>
        <w:lang w:val="en-US" w:eastAsia="zh-CN" w:bidi="ar-SA"/>
      </w:rPr>
    </w:lvl>
    <w:lvl w:ilvl="8" w:tentative="0">
      <w:start w:val="0"/>
      <w:numFmt w:val="bullet"/>
      <w:lvlText w:val="•"/>
      <w:lvlJc w:val="left"/>
      <w:pPr>
        <w:ind w:left="373" w:hanging="411"/>
      </w:pPr>
      <w:rPr>
        <w:rFonts w:hint="default"/>
        <w:lang w:val="en-US" w:eastAsia="zh-CN" w:bidi="ar-SA"/>
      </w:rPr>
    </w:lvl>
  </w:abstractNum>
  <w:abstractNum w:abstractNumId="76">
    <w:nsid w:val="1C257C7B"/>
    <w:multiLevelType w:val="multilevel"/>
    <w:tmpl w:val="1C257C7B"/>
    <w:lvl w:ilvl="0" w:tentative="0">
      <w:start w:val="1"/>
      <w:numFmt w:val="decimal"/>
      <w:lvlText w:val="%1"/>
      <w:lvlJc w:val="left"/>
      <w:pPr>
        <w:ind w:left="535"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27" w:hanging="341"/>
        <w:jc w:val="left"/>
      </w:pPr>
      <w:rPr>
        <w:rFonts w:hint="default" w:ascii="Arial" w:hAnsi="Arial" w:eastAsia="Arial" w:cs="Arial"/>
        <w:b/>
        <w:bCs/>
        <w:i w:val="0"/>
        <w:iCs w:val="0"/>
        <w:color w:val="231F20"/>
        <w:spacing w:val="0"/>
        <w:w w:val="99"/>
        <w:sz w:val="22"/>
        <w:szCs w:val="22"/>
        <w:lang w:val="en-US" w:eastAsia="zh-CN" w:bidi="ar-SA"/>
      </w:rPr>
    </w:lvl>
    <w:lvl w:ilvl="2" w:tentative="0">
      <w:start w:val="1"/>
      <w:numFmt w:val="decimal"/>
      <w:lvlText w:val="%3"/>
      <w:lvlJc w:val="left"/>
      <w:pPr>
        <w:ind w:left="2213" w:hanging="341"/>
        <w:jc w:val="left"/>
      </w:pPr>
      <w:rPr>
        <w:rFonts w:hint="default" w:ascii="Arial" w:hAnsi="Arial" w:eastAsia="Arial" w:cs="Arial"/>
        <w:b/>
        <w:bCs/>
        <w:i w:val="0"/>
        <w:iCs w:val="0"/>
        <w:color w:val="231F20"/>
        <w:spacing w:val="0"/>
        <w:w w:val="99"/>
        <w:sz w:val="22"/>
        <w:szCs w:val="22"/>
        <w:lang w:val="en-US" w:eastAsia="zh-CN" w:bidi="ar-SA"/>
      </w:rPr>
    </w:lvl>
    <w:lvl w:ilvl="3" w:tentative="0">
      <w:start w:val="0"/>
      <w:numFmt w:val="bullet"/>
      <w:lvlText w:val="•"/>
      <w:lvlJc w:val="left"/>
      <w:pPr>
        <w:ind w:left="2626" w:hanging="341"/>
      </w:pPr>
      <w:rPr>
        <w:rFonts w:hint="default"/>
        <w:lang w:val="en-US" w:eastAsia="zh-CN" w:bidi="ar-SA"/>
      </w:rPr>
    </w:lvl>
    <w:lvl w:ilvl="4" w:tentative="0">
      <w:start w:val="0"/>
      <w:numFmt w:val="bullet"/>
      <w:lvlText w:val="•"/>
      <w:lvlJc w:val="left"/>
      <w:pPr>
        <w:ind w:left="3032" w:hanging="341"/>
      </w:pPr>
      <w:rPr>
        <w:rFonts w:hint="default"/>
        <w:lang w:val="en-US" w:eastAsia="zh-CN" w:bidi="ar-SA"/>
      </w:rPr>
    </w:lvl>
    <w:lvl w:ilvl="5" w:tentative="0">
      <w:start w:val="0"/>
      <w:numFmt w:val="bullet"/>
      <w:lvlText w:val="•"/>
      <w:lvlJc w:val="left"/>
      <w:pPr>
        <w:ind w:left="3439" w:hanging="341"/>
      </w:pPr>
      <w:rPr>
        <w:rFonts w:hint="default"/>
        <w:lang w:val="en-US" w:eastAsia="zh-CN" w:bidi="ar-SA"/>
      </w:rPr>
    </w:lvl>
    <w:lvl w:ilvl="6" w:tentative="0">
      <w:start w:val="0"/>
      <w:numFmt w:val="bullet"/>
      <w:lvlText w:val="•"/>
      <w:lvlJc w:val="left"/>
      <w:pPr>
        <w:ind w:left="3845" w:hanging="341"/>
      </w:pPr>
      <w:rPr>
        <w:rFonts w:hint="default"/>
        <w:lang w:val="en-US" w:eastAsia="zh-CN" w:bidi="ar-SA"/>
      </w:rPr>
    </w:lvl>
    <w:lvl w:ilvl="7" w:tentative="0">
      <w:start w:val="0"/>
      <w:numFmt w:val="bullet"/>
      <w:lvlText w:val="•"/>
      <w:lvlJc w:val="left"/>
      <w:pPr>
        <w:ind w:left="4252" w:hanging="341"/>
      </w:pPr>
      <w:rPr>
        <w:rFonts w:hint="default"/>
        <w:lang w:val="en-US" w:eastAsia="zh-CN" w:bidi="ar-SA"/>
      </w:rPr>
    </w:lvl>
    <w:lvl w:ilvl="8" w:tentative="0">
      <w:start w:val="0"/>
      <w:numFmt w:val="bullet"/>
      <w:lvlText w:val="•"/>
      <w:lvlJc w:val="left"/>
      <w:pPr>
        <w:ind w:left="4658" w:hanging="341"/>
      </w:pPr>
      <w:rPr>
        <w:rFonts w:hint="default"/>
        <w:lang w:val="en-US" w:eastAsia="zh-CN" w:bidi="ar-SA"/>
      </w:rPr>
    </w:lvl>
  </w:abstractNum>
  <w:abstractNum w:abstractNumId="77">
    <w:nsid w:val="21B3B1B1"/>
    <w:multiLevelType w:val="multilevel"/>
    <w:tmpl w:val="21B3B1B1"/>
    <w:lvl w:ilvl="0" w:tentative="0">
      <w:start w:val="1"/>
      <w:numFmt w:val="decimal"/>
      <w:lvlText w:val="%1"/>
      <w:lvlJc w:val="left"/>
      <w:pPr>
        <w:ind w:left="1870"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76" w:hanging="312"/>
      </w:pPr>
      <w:rPr>
        <w:rFonts w:hint="default"/>
        <w:lang w:val="en-US" w:eastAsia="zh-CN" w:bidi="ar-SA"/>
      </w:rPr>
    </w:lvl>
    <w:lvl w:ilvl="2" w:tentative="0">
      <w:start w:val="0"/>
      <w:numFmt w:val="bullet"/>
      <w:lvlText w:val="•"/>
      <w:lvlJc w:val="left"/>
      <w:pPr>
        <w:ind w:left="2673" w:hanging="312"/>
      </w:pPr>
      <w:rPr>
        <w:rFonts w:hint="default"/>
        <w:lang w:val="en-US" w:eastAsia="zh-CN" w:bidi="ar-SA"/>
      </w:rPr>
    </w:lvl>
    <w:lvl w:ilvl="3" w:tentative="0">
      <w:start w:val="0"/>
      <w:numFmt w:val="bullet"/>
      <w:lvlText w:val="•"/>
      <w:lvlJc w:val="left"/>
      <w:pPr>
        <w:ind w:left="3070" w:hanging="312"/>
      </w:pPr>
      <w:rPr>
        <w:rFonts w:hint="default"/>
        <w:lang w:val="en-US" w:eastAsia="zh-CN" w:bidi="ar-SA"/>
      </w:rPr>
    </w:lvl>
    <w:lvl w:ilvl="4" w:tentative="0">
      <w:start w:val="0"/>
      <w:numFmt w:val="bullet"/>
      <w:lvlText w:val="•"/>
      <w:lvlJc w:val="left"/>
      <w:pPr>
        <w:ind w:left="3467" w:hanging="312"/>
      </w:pPr>
      <w:rPr>
        <w:rFonts w:hint="default"/>
        <w:lang w:val="en-US" w:eastAsia="zh-CN" w:bidi="ar-SA"/>
      </w:rPr>
    </w:lvl>
    <w:lvl w:ilvl="5" w:tentative="0">
      <w:start w:val="0"/>
      <w:numFmt w:val="bullet"/>
      <w:lvlText w:val="•"/>
      <w:lvlJc w:val="left"/>
      <w:pPr>
        <w:ind w:left="3864" w:hanging="312"/>
      </w:pPr>
      <w:rPr>
        <w:rFonts w:hint="default"/>
        <w:lang w:val="en-US" w:eastAsia="zh-CN" w:bidi="ar-SA"/>
      </w:rPr>
    </w:lvl>
    <w:lvl w:ilvl="6" w:tentative="0">
      <w:start w:val="0"/>
      <w:numFmt w:val="bullet"/>
      <w:lvlText w:val="•"/>
      <w:lvlJc w:val="left"/>
      <w:pPr>
        <w:ind w:left="4261" w:hanging="312"/>
      </w:pPr>
      <w:rPr>
        <w:rFonts w:hint="default"/>
        <w:lang w:val="en-US" w:eastAsia="zh-CN" w:bidi="ar-SA"/>
      </w:rPr>
    </w:lvl>
    <w:lvl w:ilvl="7" w:tentative="0">
      <w:start w:val="0"/>
      <w:numFmt w:val="bullet"/>
      <w:lvlText w:val="•"/>
      <w:lvlJc w:val="left"/>
      <w:pPr>
        <w:ind w:left="4658" w:hanging="312"/>
      </w:pPr>
      <w:rPr>
        <w:rFonts w:hint="default"/>
        <w:lang w:val="en-US" w:eastAsia="zh-CN" w:bidi="ar-SA"/>
      </w:rPr>
    </w:lvl>
    <w:lvl w:ilvl="8" w:tentative="0">
      <w:start w:val="0"/>
      <w:numFmt w:val="bullet"/>
      <w:lvlText w:val="•"/>
      <w:lvlJc w:val="left"/>
      <w:pPr>
        <w:ind w:left="5055" w:hanging="312"/>
      </w:pPr>
      <w:rPr>
        <w:rFonts w:hint="default"/>
        <w:lang w:val="en-US" w:eastAsia="zh-CN" w:bidi="ar-SA"/>
      </w:rPr>
    </w:lvl>
  </w:abstractNum>
  <w:abstractNum w:abstractNumId="78">
    <w:nsid w:val="23E97754"/>
    <w:multiLevelType w:val="multilevel"/>
    <w:tmpl w:val="23E97754"/>
    <w:lvl w:ilvl="0" w:tentative="0">
      <w:start w:val="1"/>
      <w:numFmt w:val="decimal"/>
      <w:lvlText w:val="%1"/>
      <w:lvlJc w:val="left"/>
      <w:pPr>
        <w:ind w:left="1876"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82" w:hanging="294"/>
      </w:pPr>
      <w:rPr>
        <w:rFonts w:hint="default"/>
        <w:lang w:val="en-US" w:eastAsia="zh-CN" w:bidi="ar-SA"/>
      </w:rPr>
    </w:lvl>
    <w:lvl w:ilvl="2" w:tentative="0">
      <w:start w:val="0"/>
      <w:numFmt w:val="bullet"/>
      <w:lvlText w:val="•"/>
      <w:lvlJc w:val="left"/>
      <w:pPr>
        <w:ind w:left="3885" w:hanging="294"/>
      </w:pPr>
      <w:rPr>
        <w:rFonts w:hint="default"/>
        <w:lang w:val="en-US" w:eastAsia="zh-CN" w:bidi="ar-SA"/>
      </w:rPr>
    </w:lvl>
    <w:lvl w:ilvl="3" w:tentative="0">
      <w:start w:val="0"/>
      <w:numFmt w:val="bullet"/>
      <w:lvlText w:val="•"/>
      <w:lvlJc w:val="left"/>
      <w:pPr>
        <w:ind w:left="4887" w:hanging="294"/>
      </w:pPr>
      <w:rPr>
        <w:rFonts w:hint="default"/>
        <w:lang w:val="en-US" w:eastAsia="zh-CN" w:bidi="ar-SA"/>
      </w:rPr>
    </w:lvl>
    <w:lvl w:ilvl="4" w:tentative="0">
      <w:start w:val="0"/>
      <w:numFmt w:val="bullet"/>
      <w:lvlText w:val="•"/>
      <w:lvlJc w:val="left"/>
      <w:pPr>
        <w:ind w:left="5890" w:hanging="294"/>
      </w:pPr>
      <w:rPr>
        <w:rFonts w:hint="default"/>
        <w:lang w:val="en-US" w:eastAsia="zh-CN" w:bidi="ar-SA"/>
      </w:rPr>
    </w:lvl>
    <w:lvl w:ilvl="5" w:tentative="0">
      <w:start w:val="0"/>
      <w:numFmt w:val="bullet"/>
      <w:lvlText w:val="•"/>
      <w:lvlJc w:val="left"/>
      <w:pPr>
        <w:ind w:left="6892" w:hanging="294"/>
      </w:pPr>
      <w:rPr>
        <w:rFonts w:hint="default"/>
        <w:lang w:val="en-US" w:eastAsia="zh-CN" w:bidi="ar-SA"/>
      </w:rPr>
    </w:lvl>
    <w:lvl w:ilvl="6" w:tentative="0">
      <w:start w:val="0"/>
      <w:numFmt w:val="bullet"/>
      <w:lvlText w:val="•"/>
      <w:lvlJc w:val="left"/>
      <w:pPr>
        <w:ind w:left="7895" w:hanging="294"/>
      </w:pPr>
      <w:rPr>
        <w:rFonts w:hint="default"/>
        <w:lang w:val="en-US" w:eastAsia="zh-CN" w:bidi="ar-SA"/>
      </w:rPr>
    </w:lvl>
    <w:lvl w:ilvl="7" w:tentative="0">
      <w:start w:val="0"/>
      <w:numFmt w:val="bullet"/>
      <w:lvlText w:val="•"/>
      <w:lvlJc w:val="left"/>
      <w:pPr>
        <w:ind w:left="8897" w:hanging="294"/>
      </w:pPr>
      <w:rPr>
        <w:rFonts w:hint="default"/>
        <w:lang w:val="en-US" w:eastAsia="zh-CN" w:bidi="ar-SA"/>
      </w:rPr>
    </w:lvl>
    <w:lvl w:ilvl="8" w:tentative="0">
      <w:start w:val="0"/>
      <w:numFmt w:val="bullet"/>
      <w:lvlText w:val="•"/>
      <w:lvlJc w:val="left"/>
      <w:pPr>
        <w:ind w:left="9900" w:hanging="294"/>
      </w:pPr>
      <w:rPr>
        <w:rFonts w:hint="default"/>
        <w:lang w:val="en-US" w:eastAsia="zh-CN" w:bidi="ar-SA"/>
      </w:rPr>
    </w:lvl>
  </w:abstractNum>
  <w:abstractNum w:abstractNumId="79">
    <w:nsid w:val="243FCF68"/>
    <w:multiLevelType w:val="multilevel"/>
    <w:tmpl w:val="243FCF68"/>
    <w:lvl w:ilvl="0" w:tentative="0">
      <w:start w:val="1"/>
      <w:numFmt w:val="decimal"/>
      <w:lvlText w:val="%1"/>
      <w:lvlJc w:val="left"/>
      <w:pPr>
        <w:ind w:left="573"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10" w:hanging="324"/>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330" w:hanging="324"/>
      </w:pPr>
      <w:rPr>
        <w:rFonts w:hint="default"/>
        <w:lang w:val="en-US" w:eastAsia="zh-CN" w:bidi="ar-SA"/>
      </w:rPr>
    </w:lvl>
    <w:lvl w:ilvl="3" w:tentative="0">
      <w:start w:val="0"/>
      <w:numFmt w:val="bullet"/>
      <w:lvlText w:val="•"/>
      <w:lvlJc w:val="left"/>
      <w:pPr>
        <w:ind w:left="2740" w:hanging="324"/>
      </w:pPr>
      <w:rPr>
        <w:rFonts w:hint="default"/>
        <w:lang w:val="en-US" w:eastAsia="zh-CN" w:bidi="ar-SA"/>
      </w:rPr>
    </w:lvl>
    <w:lvl w:ilvl="4" w:tentative="0">
      <w:start w:val="0"/>
      <w:numFmt w:val="bullet"/>
      <w:lvlText w:val="•"/>
      <w:lvlJc w:val="left"/>
      <w:pPr>
        <w:ind w:left="3150" w:hanging="324"/>
      </w:pPr>
      <w:rPr>
        <w:rFonts w:hint="default"/>
        <w:lang w:val="en-US" w:eastAsia="zh-CN" w:bidi="ar-SA"/>
      </w:rPr>
    </w:lvl>
    <w:lvl w:ilvl="5" w:tentative="0">
      <w:start w:val="0"/>
      <w:numFmt w:val="bullet"/>
      <w:lvlText w:val="•"/>
      <w:lvlJc w:val="left"/>
      <w:pPr>
        <w:ind w:left="3560" w:hanging="324"/>
      </w:pPr>
      <w:rPr>
        <w:rFonts w:hint="default"/>
        <w:lang w:val="en-US" w:eastAsia="zh-CN" w:bidi="ar-SA"/>
      </w:rPr>
    </w:lvl>
    <w:lvl w:ilvl="6" w:tentative="0">
      <w:start w:val="0"/>
      <w:numFmt w:val="bullet"/>
      <w:lvlText w:val="•"/>
      <w:lvlJc w:val="left"/>
      <w:pPr>
        <w:ind w:left="3970" w:hanging="324"/>
      </w:pPr>
      <w:rPr>
        <w:rFonts w:hint="default"/>
        <w:lang w:val="en-US" w:eastAsia="zh-CN" w:bidi="ar-SA"/>
      </w:rPr>
    </w:lvl>
    <w:lvl w:ilvl="7" w:tentative="0">
      <w:start w:val="0"/>
      <w:numFmt w:val="bullet"/>
      <w:lvlText w:val="•"/>
      <w:lvlJc w:val="left"/>
      <w:pPr>
        <w:ind w:left="4380" w:hanging="324"/>
      </w:pPr>
      <w:rPr>
        <w:rFonts w:hint="default"/>
        <w:lang w:val="en-US" w:eastAsia="zh-CN" w:bidi="ar-SA"/>
      </w:rPr>
    </w:lvl>
    <w:lvl w:ilvl="8" w:tentative="0">
      <w:start w:val="0"/>
      <w:numFmt w:val="bullet"/>
      <w:lvlText w:val="•"/>
      <w:lvlJc w:val="left"/>
      <w:pPr>
        <w:ind w:left="4790" w:hanging="324"/>
      </w:pPr>
      <w:rPr>
        <w:rFonts w:hint="default"/>
        <w:lang w:val="en-US" w:eastAsia="zh-CN" w:bidi="ar-SA"/>
      </w:rPr>
    </w:lvl>
  </w:abstractNum>
  <w:abstractNum w:abstractNumId="80">
    <w:nsid w:val="2470EC97"/>
    <w:multiLevelType w:val="multilevel"/>
    <w:tmpl w:val="2470EC97"/>
    <w:lvl w:ilvl="0" w:tentative="0">
      <w:start w:val="1"/>
      <w:numFmt w:val="decimal"/>
      <w:lvlText w:val="%1"/>
      <w:lvlJc w:val="left"/>
      <w:pPr>
        <w:ind w:left="298" w:hanging="225"/>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890" w:hanging="306"/>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60" w:hanging="306"/>
      </w:pPr>
      <w:rPr>
        <w:rFonts w:hint="default"/>
        <w:lang w:val="en-US" w:eastAsia="zh-CN" w:bidi="ar-SA"/>
      </w:rPr>
    </w:lvl>
    <w:lvl w:ilvl="3" w:tentative="0">
      <w:start w:val="0"/>
      <w:numFmt w:val="bullet"/>
      <w:lvlText w:val="•"/>
      <w:lvlJc w:val="left"/>
      <w:pPr>
        <w:ind w:left="2621" w:hanging="306"/>
      </w:pPr>
      <w:rPr>
        <w:rFonts w:hint="default"/>
        <w:lang w:val="en-US" w:eastAsia="zh-CN" w:bidi="ar-SA"/>
      </w:rPr>
    </w:lvl>
    <w:lvl w:ilvl="4" w:tentative="0">
      <w:start w:val="0"/>
      <w:numFmt w:val="bullet"/>
      <w:lvlText w:val="•"/>
      <w:lvlJc w:val="left"/>
      <w:pPr>
        <w:ind w:left="2982" w:hanging="306"/>
      </w:pPr>
      <w:rPr>
        <w:rFonts w:hint="default"/>
        <w:lang w:val="en-US" w:eastAsia="zh-CN" w:bidi="ar-SA"/>
      </w:rPr>
    </w:lvl>
    <w:lvl w:ilvl="5" w:tentative="0">
      <w:start w:val="0"/>
      <w:numFmt w:val="bullet"/>
      <w:lvlText w:val="•"/>
      <w:lvlJc w:val="left"/>
      <w:pPr>
        <w:ind w:left="3343" w:hanging="306"/>
      </w:pPr>
      <w:rPr>
        <w:rFonts w:hint="default"/>
        <w:lang w:val="en-US" w:eastAsia="zh-CN" w:bidi="ar-SA"/>
      </w:rPr>
    </w:lvl>
    <w:lvl w:ilvl="6" w:tentative="0">
      <w:start w:val="0"/>
      <w:numFmt w:val="bullet"/>
      <w:lvlText w:val="•"/>
      <w:lvlJc w:val="left"/>
      <w:pPr>
        <w:ind w:left="3704" w:hanging="306"/>
      </w:pPr>
      <w:rPr>
        <w:rFonts w:hint="default"/>
        <w:lang w:val="en-US" w:eastAsia="zh-CN" w:bidi="ar-SA"/>
      </w:rPr>
    </w:lvl>
    <w:lvl w:ilvl="7" w:tentative="0">
      <w:start w:val="0"/>
      <w:numFmt w:val="bullet"/>
      <w:lvlText w:val="•"/>
      <w:lvlJc w:val="left"/>
      <w:pPr>
        <w:ind w:left="4065" w:hanging="306"/>
      </w:pPr>
      <w:rPr>
        <w:rFonts w:hint="default"/>
        <w:lang w:val="en-US" w:eastAsia="zh-CN" w:bidi="ar-SA"/>
      </w:rPr>
    </w:lvl>
    <w:lvl w:ilvl="8" w:tentative="0">
      <w:start w:val="0"/>
      <w:numFmt w:val="bullet"/>
      <w:lvlText w:val="•"/>
      <w:lvlJc w:val="left"/>
      <w:pPr>
        <w:ind w:left="4426" w:hanging="306"/>
      </w:pPr>
      <w:rPr>
        <w:rFonts w:hint="default"/>
        <w:lang w:val="en-US" w:eastAsia="zh-CN" w:bidi="ar-SA"/>
      </w:rPr>
    </w:lvl>
  </w:abstractNum>
  <w:abstractNum w:abstractNumId="81">
    <w:nsid w:val="251342A6"/>
    <w:multiLevelType w:val="multilevel"/>
    <w:tmpl w:val="251342A6"/>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576" w:hanging="341"/>
      </w:pPr>
      <w:rPr>
        <w:rFonts w:hint="default"/>
        <w:lang w:val="en-US" w:eastAsia="zh-CN" w:bidi="ar-SA"/>
      </w:rPr>
    </w:lvl>
    <w:lvl w:ilvl="2" w:tentative="0">
      <w:start w:val="0"/>
      <w:numFmt w:val="bullet"/>
      <w:lvlText w:val="•"/>
      <w:lvlJc w:val="left"/>
      <w:pPr>
        <w:ind w:left="3613" w:hanging="341"/>
      </w:pPr>
      <w:rPr>
        <w:rFonts w:hint="default"/>
        <w:lang w:val="en-US" w:eastAsia="zh-CN" w:bidi="ar-SA"/>
      </w:rPr>
    </w:lvl>
    <w:lvl w:ilvl="3" w:tentative="0">
      <w:start w:val="0"/>
      <w:numFmt w:val="bullet"/>
      <w:lvlText w:val="•"/>
      <w:lvlJc w:val="left"/>
      <w:pPr>
        <w:ind w:left="4649" w:hanging="341"/>
      </w:pPr>
      <w:rPr>
        <w:rFonts w:hint="default"/>
        <w:lang w:val="en-US" w:eastAsia="zh-CN" w:bidi="ar-SA"/>
      </w:rPr>
    </w:lvl>
    <w:lvl w:ilvl="4" w:tentative="0">
      <w:start w:val="0"/>
      <w:numFmt w:val="bullet"/>
      <w:lvlText w:val="•"/>
      <w:lvlJc w:val="left"/>
      <w:pPr>
        <w:ind w:left="5686" w:hanging="341"/>
      </w:pPr>
      <w:rPr>
        <w:rFonts w:hint="default"/>
        <w:lang w:val="en-US" w:eastAsia="zh-CN" w:bidi="ar-SA"/>
      </w:rPr>
    </w:lvl>
    <w:lvl w:ilvl="5" w:tentative="0">
      <w:start w:val="0"/>
      <w:numFmt w:val="bullet"/>
      <w:lvlText w:val="•"/>
      <w:lvlJc w:val="left"/>
      <w:pPr>
        <w:ind w:left="6722" w:hanging="341"/>
      </w:pPr>
      <w:rPr>
        <w:rFonts w:hint="default"/>
        <w:lang w:val="en-US" w:eastAsia="zh-CN" w:bidi="ar-SA"/>
      </w:rPr>
    </w:lvl>
    <w:lvl w:ilvl="6" w:tentative="0">
      <w:start w:val="0"/>
      <w:numFmt w:val="bullet"/>
      <w:lvlText w:val="•"/>
      <w:lvlJc w:val="left"/>
      <w:pPr>
        <w:ind w:left="7759" w:hanging="341"/>
      </w:pPr>
      <w:rPr>
        <w:rFonts w:hint="default"/>
        <w:lang w:val="en-US" w:eastAsia="zh-CN" w:bidi="ar-SA"/>
      </w:rPr>
    </w:lvl>
    <w:lvl w:ilvl="7" w:tentative="0">
      <w:start w:val="0"/>
      <w:numFmt w:val="bullet"/>
      <w:lvlText w:val="•"/>
      <w:lvlJc w:val="left"/>
      <w:pPr>
        <w:ind w:left="8795" w:hanging="341"/>
      </w:pPr>
      <w:rPr>
        <w:rFonts w:hint="default"/>
        <w:lang w:val="en-US" w:eastAsia="zh-CN" w:bidi="ar-SA"/>
      </w:rPr>
    </w:lvl>
    <w:lvl w:ilvl="8" w:tentative="0">
      <w:start w:val="0"/>
      <w:numFmt w:val="bullet"/>
      <w:lvlText w:val="•"/>
      <w:lvlJc w:val="left"/>
      <w:pPr>
        <w:ind w:left="9832" w:hanging="341"/>
      </w:pPr>
      <w:rPr>
        <w:rFonts w:hint="default"/>
        <w:lang w:val="en-US" w:eastAsia="zh-CN" w:bidi="ar-SA"/>
      </w:rPr>
    </w:lvl>
  </w:abstractNum>
  <w:abstractNum w:abstractNumId="82">
    <w:nsid w:val="25B654F3"/>
    <w:multiLevelType w:val="multilevel"/>
    <w:tmpl w:val="25B654F3"/>
    <w:lvl w:ilvl="0" w:tentative="0">
      <w:start w:val="1"/>
      <w:numFmt w:val="decimal"/>
      <w:lvlText w:val="%1"/>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06"/>
      </w:pPr>
      <w:rPr>
        <w:rFonts w:hint="default"/>
        <w:lang w:val="en-US" w:eastAsia="zh-CN" w:bidi="ar-SA"/>
      </w:rPr>
    </w:lvl>
    <w:lvl w:ilvl="2" w:tentative="0">
      <w:start w:val="0"/>
      <w:numFmt w:val="bullet"/>
      <w:lvlText w:val="•"/>
      <w:lvlJc w:val="left"/>
      <w:pPr>
        <w:ind w:left="4029" w:hanging="306"/>
      </w:pPr>
      <w:rPr>
        <w:rFonts w:hint="default"/>
        <w:lang w:val="en-US" w:eastAsia="zh-CN" w:bidi="ar-SA"/>
      </w:rPr>
    </w:lvl>
    <w:lvl w:ilvl="3" w:tentative="0">
      <w:start w:val="0"/>
      <w:numFmt w:val="bullet"/>
      <w:lvlText w:val="•"/>
      <w:lvlJc w:val="left"/>
      <w:pPr>
        <w:ind w:left="5013" w:hanging="306"/>
      </w:pPr>
      <w:rPr>
        <w:rFonts w:hint="default"/>
        <w:lang w:val="en-US" w:eastAsia="zh-CN" w:bidi="ar-SA"/>
      </w:rPr>
    </w:lvl>
    <w:lvl w:ilvl="4" w:tentative="0">
      <w:start w:val="0"/>
      <w:numFmt w:val="bullet"/>
      <w:lvlText w:val="•"/>
      <w:lvlJc w:val="left"/>
      <w:pPr>
        <w:ind w:left="5998" w:hanging="306"/>
      </w:pPr>
      <w:rPr>
        <w:rFonts w:hint="default"/>
        <w:lang w:val="en-US" w:eastAsia="zh-CN" w:bidi="ar-SA"/>
      </w:rPr>
    </w:lvl>
    <w:lvl w:ilvl="5" w:tentative="0">
      <w:start w:val="0"/>
      <w:numFmt w:val="bullet"/>
      <w:lvlText w:val="•"/>
      <w:lvlJc w:val="left"/>
      <w:pPr>
        <w:ind w:left="6982" w:hanging="306"/>
      </w:pPr>
      <w:rPr>
        <w:rFonts w:hint="default"/>
        <w:lang w:val="en-US" w:eastAsia="zh-CN" w:bidi="ar-SA"/>
      </w:rPr>
    </w:lvl>
    <w:lvl w:ilvl="6" w:tentative="0">
      <w:start w:val="0"/>
      <w:numFmt w:val="bullet"/>
      <w:lvlText w:val="•"/>
      <w:lvlJc w:val="left"/>
      <w:pPr>
        <w:ind w:left="7967" w:hanging="306"/>
      </w:pPr>
      <w:rPr>
        <w:rFonts w:hint="default"/>
        <w:lang w:val="en-US" w:eastAsia="zh-CN" w:bidi="ar-SA"/>
      </w:rPr>
    </w:lvl>
    <w:lvl w:ilvl="7" w:tentative="0">
      <w:start w:val="0"/>
      <w:numFmt w:val="bullet"/>
      <w:lvlText w:val="•"/>
      <w:lvlJc w:val="left"/>
      <w:pPr>
        <w:ind w:left="8951" w:hanging="306"/>
      </w:pPr>
      <w:rPr>
        <w:rFonts w:hint="default"/>
        <w:lang w:val="en-US" w:eastAsia="zh-CN" w:bidi="ar-SA"/>
      </w:rPr>
    </w:lvl>
    <w:lvl w:ilvl="8" w:tentative="0">
      <w:start w:val="0"/>
      <w:numFmt w:val="bullet"/>
      <w:lvlText w:val="•"/>
      <w:lvlJc w:val="left"/>
      <w:pPr>
        <w:ind w:left="9936" w:hanging="306"/>
      </w:pPr>
      <w:rPr>
        <w:rFonts w:hint="default"/>
        <w:lang w:val="en-US" w:eastAsia="zh-CN" w:bidi="ar-SA"/>
      </w:rPr>
    </w:lvl>
  </w:abstractNum>
  <w:abstractNum w:abstractNumId="83">
    <w:nsid w:val="2A8F537B"/>
    <w:multiLevelType w:val="multilevel"/>
    <w:tmpl w:val="2A8F537B"/>
    <w:lvl w:ilvl="0" w:tentative="0">
      <w:start w:val="1"/>
      <w:numFmt w:val="decimal"/>
      <w:lvlText w:val="%1"/>
      <w:lvlJc w:val="left"/>
      <w:pPr>
        <w:ind w:left="1843" w:hanging="25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46" w:hanging="256"/>
      </w:pPr>
      <w:rPr>
        <w:rFonts w:hint="default"/>
        <w:lang w:val="en-US" w:eastAsia="zh-CN" w:bidi="ar-SA"/>
      </w:rPr>
    </w:lvl>
    <w:lvl w:ilvl="2" w:tentative="0">
      <w:start w:val="0"/>
      <w:numFmt w:val="bullet"/>
      <w:lvlText w:val="•"/>
      <w:lvlJc w:val="left"/>
      <w:pPr>
        <w:ind w:left="3853" w:hanging="256"/>
      </w:pPr>
      <w:rPr>
        <w:rFonts w:hint="default"/>
        <w:lang w:val="en-US" w:eastAsia="zh-CN" w:bidi="ar-SA"/>
      </w:rPr>
    </w:lvl>
    <w:lvl w:ilvl="3" w:tentative="0">
      <w:start w:val="0"/>
      <w:numFmt w:val="bullet"/>
      <w:lvlText w:val="•"/>
      <w:lvlJc w:val="left"/>
      <w:pPr>
        <w:ind w:left="4859" w:hanging="256"/>
      </w:pPr>
      <w:rPr>
        <w:rFonts w:hint="default"/>
        <w:lang w:val="en-US" w:eastAsia="zh-CN" w:bidi="ar-SA"/>
      </w:rPr>
    </w:lvl>
    <w:lvl w:ilvl="4" w:tentative="0">
      <w:start w:val="0"/>
      <w:numFmt w:val="bullet"/>
      <w:lvlText w:val="•"/>
      <w:lvlJc w:val="left"/>
      <w:pPr>
        <w:ind w:left="5866" w:hanging="256"/>
      </w:pPr>
      <w:rPr>
        <w:rFonts w:hint="default"/>
        <w:lang w:val="en-US" w:eastAsia="zh-CN" w:bidi="ar-SA"/>
      </w:rPr>
    </w:lvl>
    <w:lvl w:ilvl="5" w:tentative="0">
      <w:start w:val="0"/>
      <w:numFmt w:val="bullet"/>
      <w:lvlText w:val="•"/>
      <w:lvlJc w:val="left"/>
      <w:pPr>
        <w:ind w:left="6872" w:hanging="256"/>
      </w:pPr>
      <w:rPr>
        <w:rFonts w:hint="default"/>
        <w:lang w:val="en-US" w:eastAsia="zh-CN" w:bidi="ar-SA"/>
      </w:rPr>
    </w:lvl>
    <w:lvl w:ilvl="6" w:tentative="0">
      <w:start w:val="0"/>
      <w:numFmt w:val="bullet"/>
      <w:lvlText w:val="•"/>
      <w:lvlJc w:val="left"/>
      <w:pPr>
        <w:ind w:left="7879" w:hanging="256"/>
      </w:pPr>
      <w:rPr>
        <w:rFonts w:hint="default"/>
        <w:lang w:val="en-US" w:eastAsia="zh-CN" w:bidi="ar-SA"/>
      </w:rPr>
    </w:lvl>
    <w:lvl w:ilvl="7" w:tentative="0">
      <w:start w:val="0"/>
      <w:numFmt w:val="bullet"/>
      <w:lvlText w:val="•"/>
      <w:lvlJc w:val="left"/>
      <w:pPr>
        <w:ind w:left="8885" w:hanging="256"/>
      </w:pPr>
      <w:rPr>
        <w:rFonts w:hint="default"/>
        <w:lang w:val="en-US" w:eastAsia="zh-CN" w:bidi="ar-SA"/>
      </w:rPr>
    </w:lvl>
    <w:lvl w:ilvl="8" w:tentative="0">
      <w:start w:val="0"/>
      <w:numFmt w:val="bullet"/>
      <w:lvlText w:val="•"/>
      <w:lvlJc w:val="left"/>
      <w:pPr>
        <w:ind w:left="9892" w:hanging="256"/>
      </w:pPr>
      <w:rPr>
        <w:rFonts w:hint="default"/>
        <w:lang w:val="en-US" w:eastAsia="zh-CN" w:bidi="ar-SA"/>
      </w:rPr>
    </w:lvl>
  </w:abstractNum>
  <w:abstractNum w:abstractNumId="84">
    <w:nsid w:val="2B3F3F89"/>
    <w:multiLevelType w:val="multilevel"/>
    <w:tmpl w:val="2B3F3F89"/>
    <w:lvl w:ilvl="0" w:tentative="0">
      <w:start w:val="1"/>
      <w:numFmt w:val="decimal"/>
      <w:lvlText w:val="%1"/>
      <w:lvlJc w:val="left"/>
      <w:pPr>
        <w:ind w:left="2092" w:hanging="369"/>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80" w:hanging="369"/>
      </w:pPr>
      <w:rPr>
        <w:rFonts w:hint="default"/>
        <w:lang w:val="en-US" w:eastAsia="zh-CN" w:bidi="ar-SA"/>
      </w:rPr>
    </w:lvl>
    <w:lvl w:ilvl="2" w:tentative="0">
      <w:start w:val="0"/>
      <w:numFmt w:val="bullet"/>
      <w:lvlText w:val="•"/>
      <w:lvlJc w:val="left"/>
      <w:pPr>
        <w:ind w:left="4061" w:hanging="369"/>
      </w:pPr>
      <w:rPr>
        <w:rFonts w:hint="default"/>
        <w:lang w:val="en-US" w:eastAsia="zh-CN" w:bidi="ar-SA"/>
      </w:rPr>
    </w:lvl>
    <w:lvl w:ilvl="3" w:tentative="0">
      <w:start w:val="0"/>
      <w:numFmt w:val="bullet"/>
      <w:lvlText w:val="•"/>
      <w:lvlJc w:val="left"/>
      <w:pPr>
        <w:ind w:left="5041" w:hanging="369"/>
      </w:pPr>
      <w:rPr>
        <w:rFonts w:hint="default"/>
        <w:lang w:val="en-US" w:eastAsia="zh-CN" w:bidi="ar-SA"/>
      </w:rPr>
    </w:lvl>
    <w:lvl w:ilvl="4" w:tentative="0">
      <w:start w:val="0"/>
      <w:numFmt w:val="bullet"/>
      <w:lvlText w:val="•"/>
      <w:lvlJc w:val="left"/>
      <w:pPr>
        <w:ind w:left="6022" w:hanging="369"/>
      </w:pPr>
      <w:rPr>
        <w:rFonts w:hint="default"/>
        <w:lang w:val="en-US" w:eastAsia="zh-CN" w:bidi="ar-SA"/>
      </w:rPr>
    </w:lvl>
    <w:lvl w:ilvl="5" w:tentative="0">
      <w:start w:val="0"/>
      <w:numFmt w:val="bullet"/>
      <w:lvlText w:val="•"/>
      <w:lvlJc w:val="left"/>
      <w:pPr>
        <w:ind w:left="7002" w:hanging="369"/>
      </w:pPr>
      <w:rPr>
        <w:rFonts w:hint="default"/>
        <w:lang w:val="en-US" w:eastAsia="zh-CN" w:bidi="ar-SA"/>
      </w:rPr>
    </w:lvl>
    <w:lvl w:ilvl="6" w:tentative="0">
      <w:start w:val="0"/>
      <w:numFmt w:val="bullet"/>
      <w:lvlText w:val="•"/>
      <w:lvlJc w:val="left"/>
      <w:pPr>
        <w:ind w:left="7983" w:hanging="369"/>
      </w:pPr>
      <w:rPr>
        <w:rFonts w:hint="default"/>
        <w:lang w:val="en-US" w:eastAsia="zh-CN" w:bidi="ar-SA"/>
      </w:rPr>
    </w:lvl>
    <w:lvl w:ilvl="7" w:tentative="0">
      <w:start w:val="0"/>
      <w:numFmt w:val="bullet"/>
      <w:lvlText w:val="•"/>
      <w:lvlJc w:val="left"/>
      <w:pPr>
        <w:ind w:left="8963" w:hanging="369"/>
      </w:pPr>
      <w:rPr>
        <w:rFonts w:hint="default"/>
        <w:lang w:val="en-US" w:eastAsia="zh-CN" w:bidi="ar-SA"/>
      </w:rPr>
    </w:lvl>
    <w:lvl w:ilvl="8" w:tentative="0">
      <w:start w:val="0"/>
      <w:numFmt w:val="bullet"/>
      <w:lvlText w:val="•"/>
      <w:lvlJc w:val="left"/>
      <w:pPr>
        <w:ind w:left="9944" w:hanging="369"/>
      </w:pPr>
      <w:rPr>
        <w:rFonts w:hint="default"/>
        <w:lang w:val="en-US" w:eastAsia="zh-CN" w:bidi="ar-SA"/>
      </w:rPr>
    </w:lvl>
  </w:abstractNum>
  <w:abstractNum w:abstractNumId="85">
    <w:nsid w:val="2F2D79CE"/>
    <w:multiLevelType w:val="multilevel"/>
    <w:tmpl w:val="2F2D79CE"/>
    <w:lvl w:ilvl="0" w:tentative="0">
      <w:start w:val="1"/>
      <w:numFmt w:val="decimal"/>
      <w:lvlText w:val="%1"/>
      <w:lvlJc w:val="left"/>
      <w:pPr>
        <w:ind w:left="2077"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62" w:hanging="306"/>
      </w:pPr>
      <w:rPr>
        <w:rFonts w:hint="default"/>
        <w:lang w:val="en-US" w:eastAsia="zh-CN" w:bidi="ar-SA"/>
      </w:rPr>
    </w:lvl>
    <w:lvl w:ilvl="2" w:tentative="0">
      <w:start w:val="0"/>
      <w:numFmt w:val="bullet"/>
      <w:lvlText w:val="•"/>
      <w:lvlJc w:val="left"/>
      <w:pPr>
        <w:ind w:left="4045" w:hanging="306"/>
      </w:pPr>
      <w:rPr>
        <w:rFonts w:hint="default"/>
        <w:lang w:val="en-US" w:eastAsia="zh-CN" w:bidi="ar-SA"/>
      </w:rPr>
    </w:lvl>
    <w:lvl w:ilvl="3" w:tentative="0">
      <w:start w:val="0"/>
      <w:numFmt w:val="bullet"/>
      <w:lvlText w:val="•"/>
      <w:lvlJc w:val="left"/>
      <w:pPr>
        <w:ind w:left="5027" w:hanging="306"/>
      </w:pPr>
      <w:rPr>
        <w:rFonts w:hint="default"/>
        <w:lang w:val="en-US" w:eastAsia="zh-CN" w:bidi="ar-SA"/>
      </w:rPr>
    </w:lvl>
    <w:lvl w:ilvl="4" w:tentative="0">
      <w:start w:val="0"/>
      <w:numFmt w:val="bullet"/>
      <w:lvlText w:val="•"/>
      <w:lvlJc w:val="left"/>
      <w:pPr>
        <w:ind w:left="6010" w:hanging="306"/>
      </w:pPr>
      <w:rPr>
        <w:rFonts w:hint="default"/>
        <w:lang w:val="en-US" w:eastAsia="zh-CN" w:bidi="ar-SA"/>
      </w:rPr>
    </w:lvl>
    <w:lvl w:ilvl="5" w:tentative="0">
      <w:start w:val="0"/>
      <w:numFmt w:val="bullet"/>
      <w:lvlText w:val="•"/>
      <w:lvlJc w:val="left"/>
      <w:pPr>
        <w:ind w:left="6992" w:hanging="306"/>
      </w:pPr>
      <w:rPr>
        <w:rFonts w:hint="default"/>
        <w:lang w:val="en-US" w:eastAsia="zh-CN" w:bidi="ar-SA"/>
      </w:rPr>
    </w:lvl>
    <w:lvl w:ilvl="6" w:tentative="0">
      <w:start w:val="0"/>
      <w:numFmt w:val="bullet"/>
      <w:lvlText w:val="•"/>
      <w:lvlJc w:val="left"/>
      <w:pPr>
        <w:ind w:left="7975" w:hanging="306"/>
      </w:pPr>
      <w:rPr>
        <w:rFonts w:hint="default"/>
        <w:lang w:val="en-US" w:eastAsia="zh-CN" w:bidi="ar-SA"/>
      </w:rPr>
    </w:lvl>
    <w:lvl w:ilvl="7" w:tentative="0">
      <w:start w:val="0"/>
      <w:numFmt w:val="bullet"/>
      <w:lvlText w:val="•"/>
      <w:lvlJc w:val="left"/>
      <w:pPr>
        <w:ind w:left="8957" w:hanging="306"/>
      </w:pPr>
      <w:rPr>
        <w:rFonts w:hint="default"/>
        <w:lang w:val="en-US" w:eastAsia="zh-CN" w:bidi="ar-SA"/>
      </w:rPr>
    </w:lvl>
    <w:lvl w:ilvl="8" w:tentative="0">
      <w:start w:val="0"/>
      <w:numFmt w:val="bullet"/>
      <w:lvlText w:val="•"/>
      <w:lvlJc w:val="left"/>
      <w:pPr>
        <w:ind w:left="9940" w:hanging="306"/>
      </w:pPr>
      <w:rPr>
        <w:rFonts w:hint="default"/>
        <w:lang w:val="en-US" w:eastAsia="zh-CN" w:bidi="ar-SA"/>
      </w:rPr>
    </w:lvl>
  </w:abstractNum>
  <w:abstractNum w:abstractNumId="86">
    <w:nsid w:val="30A0AC00"/>
    <w:multiLevelType w:val="multilevel"/>
    <w:tmpl w:val="30A0AC00"/>
    <w:lvl w:ilvl="0" w:tentative="0">
      <w:start w:val="1"/>
      <w:numFmt w:val="decimal"/>
      <w:lvlText w:val="%1"/>
      <w:lvlJc w:val="left"/>
      <w:pPr>
        <w:ind w:left="564"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910" w:hanging="324"/>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330" w:hanging="324"/>
      </w:pPr>
      <w:rPr>
        <w:rFonts w:hint="default"/>
        <w:lang w:val="en-US" w:eastAsia="zh-CN" w:bidi="ar-SA"/>
      </w:rPr>
    </w:lvl>
    <w:lvl w:ilvl="3" w:tentative="0">
      <w:start w:val="0"/>
      <w:numFmt w:val="bullet"/>
      <w:lvlText w:val="•"/>
      <w:lvlJc w:val="left"/>
      <w:pPr>
        <w:ind w:left="2741" w:hanging="324"/>
      </w:pPr>
      <w:rPr>
        <w:rFonts w:hint="default"/>
        <w:lang w:val="en-US" w:eastAsia="zh-CN" w:bidi="ar-SA"/>
      </w:rPr>
    </w:lvl>
    <w:lvl w:ilvl="4" w:tentative="0">
      <w:start w:val="0"/>
      <w:numFmt w:val="bullet"/>
      <w:lvlText w:val="•"/>
      <w:lvlJc w:val="left"/>
      <w:pPr>
        <w:ind w:left="3152" w:hanging="324"/>
      </w:pPr>
      <w:rPr>
        <w:rFonts w:hint="default"/>
        <w:lang w:val="en-US" w:eastAsia="zh-CN" w:bidi="ar-SA"/>
      </w:rPr>
    </w:lvl>
    <w:lvl w:ilvl="5" w:tentative="0">
      <w:start w:val="0"/>
      <w:numFmt w:val="bullet"/>
      <w:lvlText w:val="•"/>
      <w:lvlJc w:val="left"/>
      <w:pPr>
        <w:ind w:left="3563" w:hanging="324"/>
      </w:pPr>
      <w:rPr>
        <w:rFonts w:hint="default"/>
        <w:lang w:val="en-US" w:eastAsia="zh-CN" w:bidi="ar-SA"/>
      </w:rPr>
    </w:lvl>
    <w:lvl w:ilvl="6" w:tentative="0">
      <w:start w:val="0"/>
      <w:numFmt w:val="bullet"/>
      <w:lvlText w:val="•"/>
      <w:lvlJc w:val="left"/>
      <w:pPr>
        <w:ind w:left="3974" w:hanging="324"/>
      </w:pPr>
      <w:rPr>
        <w:rFonts w:hint="default"/>
        <w:lang w:val="en-US" w:eastAsia="zh-CN" w:bidi="ar-SA"/>
      </w:rPr>
    </w:lvl>
    <w:lvl w:ilvl="7" w:tentative="0">
      <w:start w:val="0"/>
      <w:numFmt w:val="bullet"/>
      <w:lvlText w:val="•"/>
      <w:lvlJc w:val="left"/>
      <w:pPr>
        <w:ind w:left="4385" w:hanging="324"/>
      </w:pPr>
      <w:rPr>
        <w:rFonts w:hint="default"/>
        <w:lang w:val="en-US" w:eastAsia="zh-CN" w:bidi="ar-SA"/>
      </w:rPr>
    </w:lvl>
    <w:lvl w:ilvl="8" w:tentative="0">
      <w:start w:val="0"/>
      <w:numFmt w:val="bullet"/>
      <w:lvlText w:val="•"/>
      <w:lvlJc w:val="left"/>
      <w:pPr>
        <w:ind w:left="4796" w:hanging="324"/>
      </w:pPr>
      <w:rPr>
        <w:rFonts w:hint="default"/>
        <w:lang w:val="en-US" w:eastAsia="zh-CN" w:bidi="ar-SA"/>
      </w:rPr>
    </w:lvl>
  </w:abstractNum>
  <w:abstractNum w:abstractNumId="87">
    <w:nsid w:val="30FC5B15"/>
    <w:multiLevelType w:val="multilevel"/>
    <w:tmpl w:val="30FC5B15"/>
    <w:lvl w:ilvl="0" w:tentative="0">
      <w:start w:val="0"/>
      <w:numFmt w:val="bullet"/>
      <w:lvlText w:val="•"/>
      <w:lvlJc w:val="left"/>
      <w:pPr>
        <w:ind w:left="438"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00" w:hanging="233"/>
      </w:pPr>
      <w:rPr>
        <w:rFonts w:hint="default"/>
        <w:lang w:val="en-US" w:eastAsia="zh-CN" w:bidi="ar-SA"/>
      </w:rPr>
    </w:lvl>
    <w:lvl w:ilvl="2" w:tentative="0">
      <w:start w:val="0"/>
      <w:numFmt w:val="bullet"/>
      <w:lvlText w:val="•"/>
      <w:lvlJc w:val="left"/>
      <w:pPr>
        <w:ind w:left="1761" w:hanging="233"/>
      </w:pPr>
      <w:rPr>
        <w:rFonts w:hint="default"/>
        <w:lang w:val="en-US" w:eastAsia="zh-CN" w:bidi="ar-SA"/>
      </w:rPr>
    </w:lvl>
    <w:lvl w:ilvl="3" w:tentative="0">
      <w:start w:val="0"/>
      <w:numFmt w:val="bullet"/>
      <w:lvlText w:val="•"/>
      <w:lvlJc w:val="left"/>
      <w:pPr>
        <w:ind w:left="2422" w:hanging="233"/>
      </w:pPr>
      <w:rPr>
        <w:rFonts w:hint="default"/>
        <w:lang w:val="en-US" w:eastAsia="zh-CN" w:bidi="ar-SA"/>
      </w:rPr>
    </w:lvl>
    <w:lvl w:ilvl="4" w:tentative="0">
      <w:start w:val="0"/>
      <w:numFmt w:val="bullet"/>
      <w:lvlText w:val="•"/>
      <w:lvlJc w:val="left"/>
      <w:pPr>
        <w:ind w:left="3083" w:hanging="233"/>
      </w:pPr>
      <w:rPr>
        <w:rFonts w:hint="default"/>
        <w:lang w:val="en-US" w:eastAsia="zh-CN" w:bidi="ar-SA"/>
      </w:rPr>
    </w:lvl>
    <w:lvl w:ilvl="5" w:tentative="0">
      <w:start w:val="0"/>
      <w:numFmt w:val="bullet"/>
      <w:lvlText w:val="•"/>
      <w:lvlJc w:val="left"/>
      <w:pPr>
        <w:ind w:left="3743" w:hanging="233"/>
      </w:pPr>
      <w:rPr>
        <w:rFonts w:hint="default"/>
        <w:lang w:val="en-US" w:eastAsia="zh-CN" w:bidi="ar-SA"/>
      </w:rPr>
    </w:lvl>
    <w:lvl w:ilvl="6" w:tentative="0">
      <w:start w:val="0"/>
      <w:numFmt w:val="bullet"/>
      <w:lvlText w:val="•"/>
      <w:lvlJc w:val="left"/>
      <w:pPr>
        <w:ind w:left="4404" w:hanging="233"/>
      </w:pPr>
      <w:rPr>
        <w:rFonts w:hint="default"/>
        <w:lang w:val="en-US" w:eastAsia="zh-CN" w:bidi="ar-SA"/>
      </w:rPr>
    </w:lvl>
    <w:lvl w:ilvl="7" w:tentative="0">
      <w:start w:val="0"/>
      <w:numFmt w:val="bullet"/>
      <w:lvlText w:val="•"/>
      <w:lvlJc w:val="left"/>
      <w:pPr>
        <w:ind w:left="5065" w:hanging="233"/>
      </w:pPr>
      <w:rPr>
        <w:rFonts w:hint="default"/>
        <w:lang w:val="en-US" w:eastAsia="zh-CN" w:bidi="ar-SA"/>
      </w:rPr>
    </w:lvl>
    <w:lvl w:ilvl="8" w:tentative="0">
      <w:start w:val="0"/>
      <w:numFmt w:val="bullet"/>
      <w:lvlText w:val="•"/>
      <w:lvlJc w:val="left"/>
      <w:pPr>
        <w:ind w:left="5726" w:hanging="233"/>
      </w:pPr>
      <w:rPr>
        <w:rFonts w:hint="default"/>
        <w:lang w:val="en-US" w:eastAsia="zh-CN" w:bidi="ar-SA"/>
      </w:rPr>
    </w:lvl>
  </w:abstractNum>
  <w:abstractNum w:abstractNumId="88">
    <w:nsid w:val="322D85CA"/>
    <w:multiLevelType w:val="multilevel"/>
    <w:tmpl w:val="322D85CA"/>
    <w:lvl w:ilvl="0" w:tentative="0">
      <w:start w:val="1"/>
      <w:numFmt w:val="decimal"/>
      <w:lvlText w:val="%1"/>
      <w:lvlJc w:val="left"/>
      <w:pPr>
        <w:ind w:left="2002" w:hanging="245"/>
        <w:jc w:val="left"/>
      </w:pPr>
      <w:rPr>
        <w:rFonts w:hint="default"/>
        <w:spacing w:val="0"/>
        <w:w w:val="99"/>
        <w:lang w:val="en-US" w:eastAsia="zh-CN" w:bidi="ar-SA"/>
      </w:rPr>
    </w:lvl>
    <w:lvl w:ilvl="1" w:tentative="0">
      <w:start w:val="0"/>
      <w:numFmt w:val="bullet"/>
      <w:lvlText w:val="•"/>
      <w:lvlJc w:val="left"/>
      <w:pPr>
        <w:ind w:left="2990" w:hanging="245"/>
      </w:pPr>
      <w:rPr>
        <w:rFonts w:hint="default"/>
        <w:lang w:val="en-US" w:eastAsia="zh-CN" w:bidi="ar-SA"/>
      </w:rPr>
    </w:lvl>
    <w:lvl w:ilvl="2" w:tentative="0">
      <w:start w:val="0"/>
      <w:numFmt w:val="bullet"/>
      <w:lvlText w:val="•"/>
      <w:lvlJc w:val="left"/>
      <w:pPr>
        <w:ind w:left="3981" w:hanging="245"/>
      </w:pPr>
      <w:rPr>
        <w:rFonts w:hint="default"/>
        <w:lang w:val="en-US" w:eastAsia="zh-CN" w:bidi="ar-SA"/>
      </w:rPr>
    </w:lvl>
    <w:lvl w:ilvl="3" w:tentative="0">
      <w:start w:val="0"/>
      <w:numFmt w:val="bullet"/>
      <w:lvlText w:val="•"/>
      <w:lvlJc w:val="left"/>
      <w:pPr>
        <w:ind w:left="4971" w:hanging="245"/>
      </w:pPr>
      <w:rPr>
        <w:rFonts w:hint="default"/>
        <w:lang w:val="en-US" w:eastAsia="zh-CN" w:bidi="ar-SA"/>
      </w:rPr>
    </w:lvl>
    <w:lvl w:ilvl="4" w:tentative="0">
      <w:start w:val="0"/>
      <w:numFmt w:val="bullet"/>
      <w:lvlText w:val="•"/>
      <w:lvlJc w:val="left"/>
      <w:pPr>
        <w:ind w:left="5962" w:hanging="245"/>
      </w:pPr>
      <w:rPr>
        <w:rFonts w:hint="default"/>
        <w:lang w:val="en-US" w:eastAsia="zh-CN" w:bidi="ar-SA"/>
      </w:rPr>
    </w:lvl>
    <w:lvl w:ilvl="5" w:tentative="0">
      <w:start w:val="0"/>
      <w:numFmt w:val="bullet"/>
      <w:lvlText w:val="•"/>
      <w:lvlJc w:val="left"/>
      <w:pPr>
        <w:ind w:left="6952" w:hanging="245"/>
      </w:pPr>
      <w:rPr>
        <w:rFonts w:hint="default"/>
        <w:lang w:val="en-US" w:eastAsia="zh-CN" w:bidi="ar-SA"/>
      </w:rPr>
    </w:lvl>
    <w:lvl w:ilvl="6" w:tentative="0">
      <w:start w:val="0"/>
      <w:numFmt w:val="bullet"/>
      <w:lvlText w:val="•"/>
      <w:lvlJc w:val="left"/>
      <w:pPr>
        <w:ind w:left="7943" w:hanging="245"/>
      </w:pPr>
      <w:rPr>
        <w:rFonts w:hint="default"/>
        <w:lang w:val="en-US" w:eastAsia="zh-CN" w:bidi="ar-SA"/>
      </w:rPr>
    </w:lvl>
    <w:lvl w:ilvl="7" w:tentative="0">
      <w:start w:val="0"/>
      <w:numFmt w:val="bullet"/>
      <w:lvlText w:val="•"/>
      <w:lvlJc w:val="left"/>
      <w:pPr>
        <w:ind w:left="8933" w:hanging="245"/>
      </w:pPr>
      <w:rPr>
        <w:rFonts w:hint="default"/>
        <w:lang w:val="en-US" w:eastAsia="zh-CN" w:bidi="ar-SA"/>
      </w:rPr>
    </w:lvl>
    <w:lvl w:ilvl="8" w:tentative="0">
      <w:start w:val="0"/>
      <w:numFmt w:val="bullet"/>
      <w:lvlText w:val="•"/>
      <w:lvlJc w:val="left"/>
      <w:pPr>
        <w:ind w:left="9924" w:hanging="245"/>
      </w:pPr>
      <w:rPr>
        <w:rFonts w:hint="default"/>
        <w:lang w:val="en-US" w:eastAsia="zh-CN" w:bidi="ar-SA"/>
      </w:rPr>
    </w:lvl>
  </w:abstractNum>
  <w:abstractNum w:abstractNumId="89">
    <w:nsid w:val="32A7AF2D"/>
    <w:multiLevelType w:val="multilevel"/>
    <w:tmpl w:val="32A7AF2D"/>
    <w:lvl w:ilvl="0" w:tentative="0">
      <w:start w:val="1"/>
      <w:numFmt w:val="decimal"/>
      <w:lvlText w:val="%1"/>
      <w:lvlJc w:val="left"/>
      <w:pPr>
        <w:ind w:left="1524" w:hanging="226"/>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007" w:hanging="226"/>
      </w:pPr>
      <w:rPr>
        <w:rFonts w:hint="default"/>
        <w:lang w:val="en-US" w:eastAsia="zh-CN" w:bidi="ar-SA"/>
      </w:rPr>
    </w:lvl>
    <w:lvl w:ilvl="2" w:tentative="0">
      <w:start w:val="0"/>
      <w:numFmt w:val="bullet"/>
      <w:lvlText w:val="•"/>
      <w:lvlJc w:val="left"/>
      <w:pPr>
        <w:ind w:left="2494" w:hanging="226"/>
      </w:pPr>
      <w:rPr>
        <w:rFonts w:hint="default"/>
        <w:lang w:val="en-US" w:eastAsia="zh-CN" w:bidi="ar-SA"/>
      </w:rPr>
    </w:lvl>
    <w:lvl w:ilvl="3" w:tentative="0">
      <w:start w:val="0"/>
      <w:numFmt w:val="bullet"/>
      <w:lvlText w:val="•"/>
      <w:lvlJc w:val="left"/>
      <w:pPr>
        <w:ind w:left="2982" w:hanging="226"/>
      </w:pPr>
      <w:rPr>
        <w:rFonts w:hint="default"/>
        <w:lang w:val="en-US" w:eastAsia="zh-CN" w:bidi="ar-SA"/>
      </w:rPr>
    </w:lvl>
    <w:lvl w:ilvl="4" w:tentative="0">
      <w:start w:val="0"/>
      <w:numFmt w:val="bullet"/>
      <w:lvlText w:val="•"/>
      <w:lvlJc w:val="left"/>
      <w:pPr>
        <w:ind w:left="3469" w:hanging="226"/>
      </w:pPr>
      <w:rPr>
        <w:rFonts w:hint="default"/>
        <w:lang w:val="en-US" w:eastAsia="zh-CN" w:bidi="ar-SA"/>
      </w:rPr>
    </w:lvl>
    <w:lvl w:ilvl="5" w:tentative="0">
      <w:start w:val="0"/>
      <w:numFmt w:val="bullet"/>
      <w:lvlText w:val="•"/>
      <w:lvlJc w:val="left"/>
      <w:pPr>
        <w:ind w:left="3956" w:hanging="226"/>
      </w:pPr>
      <w:rPr>
        <w:rFonts w:hint="default"/>
        <w:lang w:val="en-US" w:eastAsia="zh-CN" w:bidi="ar-SA"/>
      </w:rPr>
    </w:lvl>
    <w:lvl w:ilvl="6" w:tentative="0">
      <w:start w:val="0"/>
      <w:numFmt w:val="bullet"/>
      <w:lvlText w:val="•"/>
      <w:lvlJc w:val="left"/>
      <w:pPr>
        <w:ind w:left="4444" w:hanging="226"/>
      </w:pPr>
      <w:rPr>
        <w:rFonts w:hint="default"/>
        <w:lang w:val="en-US" w:eastAsia="zh-CN" w:bidi="ar-SA"/>
      </w:rPr>
    </w:lvl>
    <w:lvl w:ilvl="7" w:tentative="0">
      <w:start w:val="0"/>
      <w:numFmt w:val="bullet"/>
      <w:lvlText w:val="•"/>
      <w:lvlJc w:val="left"/>
      <w:pPr>
        <w:ind w:left="4931" w:hanging="226"/>
      </w:pPr>
      <w:rPr>
        <w:rFonts w:hint="default"/>
        <w:lang w:val="en-US" w:eastAsia="zh-CN" w:bidi="ar-SA"/>
      </w:rPr>
    </w:lvl>
    <w:lvl w:ilvl="8" w:tentative="0">
      <w:start w:val="0"/>
      <w:numFmt w:val="bullet"/>
      <w:lvlText w:val="•"/>
      <w:lvlJc w:val="left"/>
      <w:pPr>
        <w:ind w:left="5419" w:hanging="226"/>
      </w:pPr>
      <w:rPr>
        <w:rFonts w:hint="default"/>
        <w:lang w:val="en-US" w:eastAsia="zh-CN" w:bidi="ar-SA"/>
      </w:rPr>
    </w:lvl>
  </w:abstractNum>
  <w:abstractNum w:abstractNumId="90">
    <w:nsid w:val="35E83B33"/>
    <w:multiLevelType w:val="multilevel"/>
    <w:tmpl w:val="35E83B33"/>
    <w:lvl w:ilvl="0" w:tentative="0">
      <w:start w:val="1"/>
      <w:numFmt w:val="decimal"/>
      <w:lvlText w:val="%1"/>
      <w:lvlJc w:val="left"/>
      <w:pPr>
        <w:ind w:left="2099" w:hanging="343"/>
        <w:jc w:val="left"/>
      </w:pPr>
      <w:rPr>
        <w:rFonts w:hint="default" w:ascii="Arial" w:hAnsi="Arial" w:eastAsia="Arial" w:cs="Arial"/>
        <w:b/>
        <w:bCs/>
        <w:i w:val="0"/>
        <w:iCs w:val="0"/>
        <w:color w:val="231F20"/>
        <w:spacing w:val="0"/>
        <w:w w:val="100"/>
        <w:sz w:val="22"/>
        <w:szCs w:val="22"/>
        <w:lang w:val="en-US" w:eastAsia="zh-CN" w:bidi="ar-SA"/>
      </w:rPr>
    </w:lvl>
    <w:lvl w:ilvl="1" w:tentative="0">
      <w:start w:val="0"/>
      <w:numFmt w:val="bullet"/>
      <w:lvlText w:val="•"/>
      <w:lvlJc w:val="left"/>
      <w:pPr>
        <w:ind w:left="3080" w:hanging="343"/>
      </w:pPr>
      <w:rPr>
        <w:rFonts w:hint="default"/>
        <w:lang w:val="en-US" w:eastAsia="zh-CN" w:bidi="ar-SA"/>
      </w:rPr>
    </w:lvl>
    <w:lvl w:ilvl="2" w:tentative="0">
      <w:start w:val="0"/>
      <w:numFmt w:val="bullet"/>
      <w:lvlText w:val="•"/>
      <w:lvlJc w:val="left"/>
      <w:pPr>
        <w:ind w:left="4061" w:hanging="343"/>
      </w:pPr>
      <w:rPr>
        <w:rFonts w:hint="default"/>
        <w:lang w:val="en-US" w:eastAsia="zh-CN" w:bidi="ar-SA"/>
      </w:rPr>
    </w:lvl>
    <w:lvl w:ilvl="3" w:tentative="0">
      <w:start w:val="0"/>
      <w:numFmt w:val="bullet"/>
      <w:lvlText w:val="•"/>
      <w:lvlJc w:val="left"/>
      <w:pPr>
        <w:ind w:left="5041" w:hanging="343"/>
      </w:pPr>
      <w:rPr>
        <w:rFonts w:hint="default"/>
        <w:lang w:val="en-US" w:eastAsia="zh-CN" w:bidi="ar-SA"/>
      </w:rPr>
    </w:lvl>
    <w:lvl w:ilvl="4" w:tentative="0">
      <w:start w:val="0"/>
      <w:numFmt w:val="bullet"/>
      <w:lvlText w:val="•"/>
      <w:lvlJc w:val="left"/>
      <w:pPr>
        <w:ind w:left="6022" w:hanging="343"/>
      </w:pPr>
      <w:rPr>
        <w:rFonts w:hint="default"/>
        <w:lang w:val="en-US" w:eastAsia="zh-CN" w:bidi="ar-SA"/>
      </w:rPr>
    </w:lvl>
    <w:lvl w:ilvl="5" w:tentative="0">
      <w:start w:val="0"/>
      <w:numFmt w:val="bullet"/>
      <w:lvlText w:val="•"/>
      <w:lvlJc w:val="left"/>
      <w:pPr>
        <w:ind w:left="7002" w:hanging="343"/>
      </w:pPr>
      <w:rPr>
        <w:rFonts w:hint="default"/>
        <w:lang w:val="en-US" w:eastAsia="zh-CN" w:bidi="ar-SA"/>
      </w:rPr>
    </w:lvl>
    <w:lvl w:ilvl="6" w:tentative="0">
      <w:start w:val="0"/>
      <w:numFmt w:val="bullet"/>
      <w:lvlText w:val="•"/>
      <w:lvlJc w:val="left"/>
      <w:pPr>
        <w:ind w:left="7983" w:hanging="343"/>
      </w:pPr>
      <w:rPr>
        <w:rFonts w:hint="default"/>
        <w:lang w:val="en-US" w:eastAsia="zh-CN" w:bidi="ar-SA"/>
      </w:rPr>
    </w:lvl>
    <w:lvl w:ilvl="7" w:tentative="0">
      <w:start w:val="0"/>
      <w:numFmt w:val="bullet"/>
      <w:lvlText w:val="•"/>
      <w:lvlJc w:val="left"/>
      <w:pPr>
        <w:ind w:left="8963" w:hanging="343"/>
      </w:pPr>
      <w:rPr>
        <w:rFonts w:hint="default"/>
        <w:lang w:val="en-US" w:eastAsia="zh-CN" w:bidi="ar-SA"/>
      </w:rPr>
    </w:lvl>
    <w:lvl w:ilvl="8" w:tentative="0">
      <w:start w:val="0"/>
      <w:numFmt w:val="bullet"/>
      <w:lvlText w:val="•"/>
      <w:lvlJc w:val="left"/>
      <w:pPr>
        <w:ind w:left="9944" w:hanging="343"/>
      </w:pPr>
      <w:rPr>
        <w:rFonts w:hint="default"/>
        <w:lang w:val="en-US" w:eastAsia="zh-CN" w:bidi="ar-SA"/>
      </w:rPr>
    </w:lvl>
  </w:abstractNum>
  <w:abstractNum w:abstractNumId="91">
    <w:nsid w:val="39A0D9AC"/>
    <w:multiLevelType w:val="multilevel"/>
    <w:tmpl w:val="39A0D9AC"/>
    <w:lvl w:ilvl="0" w:tentative="0">
      <w:start w:val="1"/>
      <w:numFmt w:val="decimal"/>
      <w:lvlText w:val="%1"/>
      <w:lvlJc w:val="left"/>
      <w:pPr>
        <w:ind w:left="2080" w:hanging="32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24"/>
      </w:pPr>
      <w:rPr>
        <w:rFonts w:hint="default"/>
        <w:lang w:val="en-US" w:eastAsia="zh-CN" w:bidi="ar-SA"/>
      </w:rPr>
    </w:lvl>
    <w:lvl w:ilvl="2" w:tentative="0">
      <w:start w:val="0"/>
      <w:numFmt w:val="bullet"/>
      <w:lvlText w:val="•"/>
      <w:lvlJc w:val="left"/>
      <w:pPr>
        <w:ind w:left="4045" w:hanging="324"/>
      </w:pPr>
      <w:rPr>
        <w:rFonts w:hint="default"/>
        <w:lang w:val="en-US" w:eastAsia="zh-CN" w:bidi="ar-SA"/>
      </w:rPr>
    </w:lvl>
    <w:lvl w:ilvl="3" w:tentative="0">
      <w:start w:val="0"/>
      <w:numFmt w:val="bullet"/>
      <w:lvlText w:val="•"/>
      <w:lvlJc w:val="left"/>
      <w:pPr>
        <w:ind w:left="5027" w:hanging="324"/>
      </w:pPr>
      <w:rPr>
        <w:rFonts w:hint="default"/>
        <w:lang w:val="en-US" w:eastAsia="zh-CN" w:bidi="ar-SA"/>
      </w:rPr>
    </w:lvl>
    <w:lvl w:ilvl="4" w:tentative="0">
      <w:start w:val="0"/>
      <w:numFmt w:val="bullet"/>
      <w:lvlText w:val="•"/>
      <w:lvlJc w:val="left"/>
      <w:pPr>
        <w:ind w:left="6010" w:hanging="324"/>
      </w:pPr>
      <w:rPr>
        <w:rFonts w:hint="default"/>
        <w:lang w:val="en-US" w:eastAsia="zh-CN" w:bidi="ar-SA"/>
      </w:rPr>
    </w:lvl>
    <w:lvl w:ilvl="5" w:tentative="0">
      <w:start w:val="0"/>
      <w:numFmt w:val="bullet"/>
      <w:lvlText w:val="•"/>
      <w:lvlJc w:val="left"/>
      <w:pPr>
        <w:ind w:left="6992" w:hanging="324"/>
      </w:pPr>
      <w:rPr>
        <w:rFonts w:hint="default"/>
        <w:lang w:val="en-US" w:eastAsia="zh-CN" w:bidi="ar-SA"/>
      </w:rPr>
    </w:lvl>
    <w:lvl w:ilvl="6" w:tentative="0">
      <w:start w:val="0"/>
      <w:numFmt w:val="bullet"/>
      <w:lvlText w:val="•"/>
      <w:lvlJc w:val="left"/>
      <w:pPr>
        <w:ind w:left="7975" w:hanging="324"/>
      </w:pPr>
      <w:rPr>
        <w:rFonts w:hint="default"/>
        <w:lang w:val="en-US" w:eastAsia="zh-CN" w:bidi="ar-SA"/>
      </w:rPr>
    </w:lvl>
    <w:lvl w:ilvl="7" w:tentative="0">
      <w:start w:val="0"/>
      <w:numFmt w:val="bullet"/>
      <w:lvlText w:val="•"/>
      <w:lvlJc w:val="left"/>
      <w:pPr>
        <w:ind w:left="8957" w:hanging="324"/>
      </w:pPr>
      <w:rPr>
        <w:rFonts w:hint="default"/>
        <w:lang w:val="en-US" w:eastAsia="zh-CN" w:bidi="ar-SA"/>
      </w:rPr>
    </w:lvl>
    <w:lvl w:ilvl="8" w:tentative="0">
      <w:start w:val="0"/>
      <w:numFmt w:val="bullet"/>
      <w:lvlText w:val="•"/>
      <w:lvlJc w:val="left"/>
      <w:pPr>
        <w:ind w:left="9940" w:hanging="324"/>
      </w:pPr>
      <w:rPr>
        <w:rFonts w:hint="default"/>
        <w:lang w:val="en-US" w:eastAsia="zh-CN" w:bidi="ar-SA"/>
      </w:rPr>
    </w:lvl>
  </w:abstractNum>
  <w:abstractNum w:abstractNumId="92">
    <w:nsid w:val="3B8127DF"/>
    <w:multiLevelType w:val="multilevel"/>
    <w:tmpl w:val="3B8127DF"/>
    <w:lvl w:ilvl="0" w:tentative="0">
      <w:start w:val="2"/>
      <w:numFmt w:val="decimal"/>
      <w:lvlText w:val="%1"/>
      <w:lvlJc w:val="left"/>
      <w:pPr>
        <w:ind w:left="1936"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abstractNum w:abstractNumId="93">
    <w:nsid w:val="40B249F9"/>
    <w:multiLevelType w:val="multilevel"/>
    <w:tmpl w:val="40B249F9"/>
    <w:lvl w:ilvl="0" w:tentative="0">
      <w:start w:val="1"/>
      <w:numFmt w:val="decimal"/>
      <w:lvlText w:val="%1"/>
      <w:lvlJc w:val="left"/>
      <w:pPr>
        <w:ind w:left="1863"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64" w:hanging="306"/>
      </w:pPr>
      <w:rPr>
        <w:rFonts w:hint="default"/>
        <w:lang w:val="en-US" w:eastAsia="zh-CN" w:bidi="ar-SA"/>
      </w:rPr>
    </w:lvl>
    <w:lvl w:ilvl="2" w:tentative="0">
      <w:start w:val="0"/>
      <w:numFmt w:val="bullet"/>
      <w:lvlText w:val="•"/>
      <w:lvlJc w:val="left"/>
      <w:pPr>
        <w:ind w:left="3869" w:hanging="306"/>
      </w:pPr>
      <w:rPr>
        <w:rFonts w:hint="default"/>
        <w:lang w:val="en-US" w:eastAsia="zh-CN" w:bidi="ar-SA"/>
      </w:rPr>
    </w:lvl>
    <w:lvl w:ilvl="3" w:tentative="0">
      <w:start w:val="0"/>
      <w:numFmt w:val="bullet"/>
      <w:lvlText w:val="•"/>
      <w:lvlJc w:val="left"/>
      <w:pPr>
        <w:ind w:left="4873" w:hanging="306"/>
      </w:pPr>
      <w:rPr>
        <w:rFonts w:hint="default"/>
        <w:lang w:val="en-US" w:eastAsia="zh-CN" w:bidi="ar-SA"/>
      </w:rPr>
    </w:lvl>
    <w:lvl w:ilvl="4" w:tentative="0">
      <w:start w:val="0"/>
      <w:numFmt w:val="bullet"/>
      <w:lvlText w:val="•"/>
      <w:lvlJc w:val="left"/>
      <w:pPr>
        <w:ind w:left="5878" w:hanging="306"/>
      </w:pPr>
      <w:rPr>
        <w:rFonts w:hint="default"/>
        <w:lang w:val="en-US" w:eastAsia="zh-CN" w:bidi="ar-SA"/>
      </w:rPr>
    </w:lvl>
    <w:lvl w:ilvl="5" w:tentative="0">
      <w:start w:val="0"/>
      <w:numFmt w:val="bullet"/>
      <w:lvlText w:val="•"/>
      <w:lvlJc w:val="left"/>
      <w:pPr>
        <w:ind w:left="6882" w:hanging="306"/>
      </w:pPr>
      <w:rPr>
        <w:rFonts w:hint="default"/>
        <w:lang w:val="en-US" w:eastAsia="zh-CN" w:bidi="ar-SA"/>
      </w:rPr>
    </w:lvl>
    <w:lvl w:ilvl="6" w:tentative="0">
      <w:start w:val="0"/>
      <w:numFmt w:val="bullet"/>
      <w:lvlText w:val="•"/>
      <w:lvlJc w:val="left"/>
      <w:pPr>
        <w:ind w:left="7887" w:hanging="306"/>
      </w:pPr>
      <w:rPr>
        <w:rFonts w:hint="default"/>
        <w:lang w:val="en-US" w:eastAsia="zh-CN" w:bidi="ar-SA"/>
      </w:rPr>
    </w:lvl>
    <w:lvl w:ilvl="7" w:tentative="0">
      <w:start w:val="0"/>
      <w:numFmt w:val="bullet"/>
      <w:lvlText w:val="•"/>
      <w:lvlJc w:val="left"/>
      <w:pPr>
        <w:ind w:left="8891" w:hanging="306"/>
      </w:pPr>
      <w:rPr>
        <w:rFonts w:hint="default"/>
        <w:lang w:val="en-US" w:eastAsia="zh-CN" w:bidi="ar-SA"/>
      </w:rPr>
    </w:lvl>
    <w:lvl w:ilvl="8" w:tentative="0">
      <w:start w:val="0"/>
      <w:numFmt w:val="bullet"/>
      <w:lvlText w:val="•"/>
      <w:lvlJc w:val="left"/>
      <w:pPr>
        <w:ind w:left="9896" w:hanging="306"/>
      </w:pPr>
      <w:rPr>
        <w:rFonts w:hint="default"/>
        <w:lang w:val="en-US" w:eastAsia="zh-CN" w:bidi="ar-SA"/>
      </w:rPr>
    </w:lvl>
  </w:abstractNum>
  <w:abstractNum w:abstractNumId="94">
    <w:nsid w:val="40F245EA"/>
    <w:multiLevelType w:val="multilevel"/>
    <w:tmpl w:val="40F245EA"/>
    <w:lvl w:ilvl="0" w:tentative="0">
      <w:start w:val="1"/>
      <w:numFmt w:val="decimal"/>
      <w:lvlText w:val="%1"/>
      <w:lvlJc w:val="left"/>
      <w:pPr>
        <w:ind w:left="1676" w:hanging="316"/>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702" w:hanging="316"/>
      </w:pPr>
      <w:rPr>
        <w:rFonts w:hint="default"/>
        <w:lang w:val="en-US" w:eastAsia="zh-CN" w:bidi="ar-SA"/>
      </w:rPr>
    </w:lvl>
    <w:lvl w:ilvl="2" w:tentative="0">
      <w:start w:val="0"/>
      <w:numFmt w:val="bullet"/>
      <w:lvlText w:val="•"/>
      <w:lvlJc w:val="left"/>
      <w:pPr>
        <w:ind w:left="3725" w:hanging="316"/>
      </w:pPr>
      <w:rPr>
        <w:rFonts w:hint="default"/>
        <w:lang w:val="en-US" w:eastAsia="zh-CN" w:bidi="ar-SA"/>
      </w:rPr>
    </w:lvl>
    <w:lvl w:ilvl="3" w:tentative="0">
      <w:start w:val="0"/>
      <w:numFmt w:val="bullet"/>
      <w:lvlText w:val="•"/>
      <w:lvlJc w:val="left"/>
      <w:pPr>
        <w:ind w:left="4747" w:hanging="316"/>
      </w:pPr>
      <w:rPr>
        <w:rFonts w:hint="default"/>
        <w:lang w:val="en-US" w:eastAsia="zh-CN" w:bidi="ar-SA"/>
      </w:rPr>
    </w:lvl>
    <w:lvl w:ilvl="4" w:tentative="0">
      <w:start w:val="0"/>
      <w:numFmt w:val="bullet"/>
      <w:lvlText w:val="•"/>
      <w:lvlJc w:val="left"/>
      <w:pPr>
        <w:ind w:left="5770" w:hanging="316"/>
      </w:pPr>
      <w:rPr>
        <w:rFonts w:hint="default"/>
        <w:lang w:val="en-US" w:eastAsia="zh-CN" w:bidi="ar-SA"/>
      </w:rPr>
    </w:lvl>
    <w:lvl w:ilvl="5" w:tentative="0">
      <w:start w:val="0"/>
      <w:numFmt w:val="bullet"/>
      <w:lvlText w:val="•"/>
      <w:lvlJc w:val="left"/>
      <w:pPr>
        <w:ind w:left="6792" w:hanging="316"/>
      </w:pPr>
      <w:rPr>
        <w:rFonts w:hint="default"/>
        <w:lang w:val="en-US" w:eastAsia="zh-CN" w:bidi="ar-SA"/>
      </w:rPr>
    </w:lvl>
    <w:lvl w:ilvl="6" w:tentative="0">
      <w:start w:val="0"/>
      <w:numFmt w:val="bullet"/>
      <w:lvlText w:val="•"/>
      <w:lvlJc w:val="left"/>
      <w:pPr>
        <w:ind w:left="7815" w:hanging="316"/>
      </w:pPr>
      <w:rPr>
        <w:rFonts w:hint="default"/>
        <w:lang w:val="en-US" w:eastAsia="zh-CN" w:bidi="ar-SA"/>
      </w:rPr>
    </w:lvl>
    <w:lvl w:ilvl="7" w:tentative="0">
      <w:start w:val="0"/>
      <w:numFmt w:val="bullet"/>
      <w:lvlText w:val="•"/>
      <w:lvlJc w:val="left"/>
      <w:pPr>
        <w:ind w:left="8837" w:hanging="316"/>
      </w:pPr>
      <w:rPr>
        <w:rFonts w:hint="default"/>
        <w:lang w:val="en-US" w:eastAsia="zh-CN" w:bidi="ar-SA"/>
      </w:rPr>
    </w:lvl>
    <w:lvl w:ilvl="8" w:tentative="0">
      <w:start w:val="0"/>
      <w:numFmt w:val="bullet"/>
      <w:lvlText w:val="•"/>
      <w:lvlJc w:val="left"/>
      <w:pPr>
        <w:ind w:left="9860" w:hanging="316"/>
      </w:pPr>
      <w:rPr>
        <w:rFonts w:hint="default"/>
        <w:lang w:val="en-US" w:eastAsia="zh-CN" w:bidi="ar-SA"/>
      </w:rPr>
    </w:lvl>
  </w:abstractNum>
  <w:abstractNum w:abstractNumId="95">
    <w:nsid w:val="46A08BB8"/>
    <w:multiLevelType w:val="multilevel"/>
    <w:tmpl w:val="46A08BB8"/>
    <w:lvl w:ilvl="0" w:tentative="0">
      <w:start w:val="1"/>
      <w:numFmt w:val="decimal"/>
      <w:lvlText w:val="%1"/>
      <w:lvlJc w:val="left"/>
      <w:pPr>
        <w:ind w:left="206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06"/>
      </w:pPr>
      <w:rPr>
        <w:rFonts w:hint="default"/>
        <w:lang w:val="en-US" w:eastAsia="zh-CN" w:bidi="ar-SA"/>
      </w:rPr>
    </w:lvl>
    <w:lvl w:ilvl="2" w:tentative="0">
      <w:start w:val="0"/>
      <w:numFmt w:val="bullet"/>
      <w:lvlText w:val="•"/>
      <w:lvlJc w:val="left"/>
      <w:pPr>
        <w:ind w:left="4029" w:hanging="306"/>
      </w:pPr>
      <w:rPr>
        <w:rFonts w:hint="default"/>
        <w:lang w:val="en-US" w:eastAsia="zh-CN" w:bidi="ar-SA"/>
      </w:rPr>
    </w:lvl>
    <w:lvl w:ilvl="3" w:tentative="0">
      <w:start w:val="0"/>
      <w:numFmt w:val="bullet"/>
      <w:lvlText w:val="•"/>
      <w:lvlJc w:val="left"/>
      <w:pPr>
        <w:ind w:left="5013" w:hanging="306"/>
      </w:pPr>
      <w:rPr>
        <w:rFonts w:hint="default"/>
        <w:lang w:val="en-US" w:eastAsia="zh-CN" w:bidi="ar-SA"/>
      </w:rPr>
    </w:lvl>
    <w:lvl w:ilvl="4" w:tentative="0">
      <w:start w:val="0"/>
      <w:numFmt w:val="bullet"/>
      <w:lvlText w:val="•"/>
      <w:lvlJc w:val="left"/>
      <w:pPr>
        <w:ind w:left="5998" w:hanging="306"/>
      </w:pPr>
      <w:rPr>
        <w:rFonts w:hint="default"/>
        <w:lang w:val="en-US" w:eastAsia="zh-CN" w:bidi="ar-SA"/>
      </w:rPr>
    </w:lvl>
    <w:lvl w:ilvl="5" w:tentative="0">
      <w:start w:val="0"/>
      <w:numFmt w:val="bullet"/>
      <w:lvlText w:val="•"/>
      <w:lvlJc w:val="left"/>
      <w:pPr>
        <w:ind w:left="6982" w:hanging="306"/>
      </w:pPr>
      <w:rPr>
        <w:rFonts w:hint="default"/>
        <w:lang w:val="en-US" w:eastAsia="zh-CN" w:bidi="ar-SA"/>
      </w:rPr>
    </w:lvl>
    <w:lvl w:ilvl="6" w:tentative="0">
      <w:start w:val="0"/>
      <w:numFmt w:val="bullet"/>
      <w:lvlText w:val="•"/>
      <w:lvlJc w:val="left"/>
      <w:pPr>
        <w:ind w:left="7967" w:hanging="306"/>
      </w:pPr>
      <w:rPr>
        <w:rFonts w:hint="default"/>
        <w:lang w:val="en-US" w:eastAsia="zh-CN" w:bidi="ar-SA"/>
      </w:rPr>
    </w:lvl>
    <w:lvl w:ilvl="7" w:tentative="0">
      <w:start w:val="0"/>
      <w:numFmt w:val="bullet"/>
      <w:lvlText w:val="•"/>
      <w:lvlJc w:val="left"/>
      <w:pPr>
        <w:ind w:left="8951" w:hanging="306"/>
      </w:pPr>
      <w:rPr>
        <w:rFonts w:hint="default"/>
        <w:lang w:val="en-US" w:eastAsia="zh-CN" w:bidi="ar-SA"/>
      </w:rPr>
    </w:lvl>
    <w:lvl w:ilvl="8" w:tentative="0">
      <w:start w:val="0"/>
      <w:numFmt w:val="bullet"/>
      <w:lvlText w:val="•"/>
      <w:lvlJc w:val="left"/>
      <w:pPr>
        <w:ind w:left="9936" w:hanging="306"/>
      </w:pPr>
      <w:rPr>
        <w:rFonts w:hint="default"/>
        <w:lang w:val="en-US" w:eastAsia="zh-CN" w:bidi="ar-SA"/>
      </w:rPr>
    </w:lvl>
  </w:abstractNum>
  <w:abstractNum w:abstractNumId="96">
    <w:nsid w:val="4A51D704"/>
    <w:multiLevelType w:val="multilevel"/>
    <w:tmpl w:val="4A51D704"/>
    <w:lvl w:ilvl="0" w:tentative="0">
      <w:start w:val="1"/>
      <w:numFmt w:val="decimal"/>
      <w:lvlText w:val="%1"/>
      <w:lvlJc w:val="left"/>
      <w:pPr>
        <w:ind w:left="854" w:hanging="23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36"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496" w:hanging="312"/>
      </w:pPr>
      <w:rPr>
        <w:rFonts w:hint="default"/>
        <w:lang w:val="en-US" w:eastAsia="zh-CN" w:bidi="ar-SA"/>
      </w:rPr>
    </w:lvl>
    <w:lvl w:ilvl="3" w:tentative="0">
      <w:start w:val="0"/>
      <w:numFmt w:val="bullet"/>
      <w:lvlText w:val="•"/>
      <w:lvlJc w:val="left"/>
      <w:pPr>
        <w:ind w:left="2953" w:hanging="312"/>
      </w:pPr>
      <w:rPr>
        <w:rFonts w:hint="default"/>
        <w:lang w:val="en-US" w:eastAsia="zh-CN" w:bidi="ar-SA"/>
      </w:rPr>
    </w:lvl>
    <w:lvl w:ilvl="4" w:tentative="0">
      <w:start w:val="0"/>
      <w:numFmt w:val="bullet"/>
      <w:lvlText w:val="•"/>
      <w:lvlJc w:val="left"/>
      <w:pPr>
        <w:ind w:left="3410" w:hanging="312"/>
      </w:pPr>
      <w:rPr>
        <w:rFonts w:hint="default"/>
        <w:lang w:val="en-US" w:eastAsia="zh-CN" w:bidi="ar-SA"/>
      </w:rPr>
    </w:lvl>
    <w:lvl w:ilvl="5" w:tentative="0">
      <w:start w:val="0"/>
      <w:numFmt w:val="bullet"/>
      <w:lvlText w:val="•"/>
      <w:lvlJc w:val="left"/>
      <w:pPr>
        <w:ind w:left="3866" w:hanging="312"/>
      </w:pPr>
      <w:rPr>
        <w:rFonts w:hint="default"/>
        <w:lang w:val="en-US" w:eastAsia="zh-CN" w:bidi="ar-SA"/>
      </w:rPr>
    </w:lvl>
    <w:lvl w:ilvl="6" w:tentative="0">
      <w:start w:val="0"/>
      <w:numFmt w:val="bullet"/>
      <w:lvlText w:val="•"/>
      <w:lvlJc w:val="left"/>
      <w:pPr>
        <w:ind w:left="4323" w:hanging="312"/>
      </w:pPr>
      <w:rPr>
        <w:rFonts w:hint="default"/>
        <w:lang w:val="en-US" w:eastAsia="zh-CN" w:bidi="ar-SA"/>
      </w:rPr>
    </w:lvl>
    <w:lvl w:ilvl="7" w:tentative="0">
      <w:start w:val="0"/>
      <w:numFmt w:val="bullet"/>
      <w:lvlText w:val="•"/>
      <w:lvlJc w:val="left"/>
      <w:pPr>
        <w:ind w:left="4780" w:hanging="312"/>
      </w:pPr>
      <w:rPr>
        <w:rFonts w:hint="default"/>
        <w:lang w:val="en-US" w:eastAsia="zh-CN" w:bidi="ar-SA"/>
      </w:rPr>
    </w:lvl>
    <w:lvl w:ilvl="8" w:tentative="0">
      <w:start w:val="0"/>
      <w:numFmt w:val="bullet"/>
      <w:lvlText w:val="•"/>
      <w:lvlJc w:val="left"/>
      <w:pPr>
        <w:ind w:left="5237" w:hanging="312"/>
      </w:pPr>
      <w:rPr>
        <w:rFonts w:hint="default"/>
        <w:lang w:val="en-US" w:eastAsia="zh-CN" w:bidi="ar-SA"/>
      </w:rPr>
    </w:lvl>
  </w:abstractNum>
  <w:abstractNum w:abstractNumId="97">
    <w:nsid w:val="4C1BAE26"/>
    <w:multiLevelType w:val="multilevel"/>
    <w:tmpl w:val="4C1BAE26"/>
    <w:lvl w:ilvl="0" w:tentative="0">
      <w:start w:val="1"/>
      <w:numFmt w:val="decimal"/>
      <w:lvlText w:val="%1"/>
      <w:lvlJc w:val="left"/>
      <w:pPr>
        <w:ind w:left="206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44" w:hanging="341"/>
      </w:pPr>
      <w:rPr>
        <w:rFonts w:hint="default"/>
        <w:lang w:val="en-US" w:eastAsia="zh-CN" w:bidi="ar-SA"/>
      </w:rPr>
    </w:lvl>
    <w:lvl w:ilvl="2" w:tentative="0">
      <w:start w:val="0"/>
      <w:numFmt w:val="bullet"/>
      <w:lvlText w:val="•"/>
      <w:lvlJc w:val="left"/>
      <w:pPr>
        <w:ind w:left="4029" w:hanging="341"/>
      </w:pPr>
      <w:rPr>
        <w:rFonts w:hint="default"/>
        <w:lang w:val="en-US" w:eastAsia="zh-CN" w:bidi="ar-SA"/>
      </w:rPr>
    </w:lvl>
    <w:lvl w:ilvl="3" w:tentative="0">
      <w:start w:val="0"/>
      <w:numFmt w:val="bullet"/>
      <w:lvlText w:val="•"/>
      <w:lvlJc w:val="left"/>
      <w:pPr>
        <w:ind w:left="5013" w:hanging="341"/>
      </w:pPr>
      <w:rPr>
        <w:rFonts w:hint="default"/>
        <w:lang w:val="en-US" w:eastAsia="zh-CN" w:bidi="ar-SA"/>
      </w:rPr>
    </w:lvl>
    <w:lvl w:ilvl="4" w:tentative="0">
      <w:start w:val="0"/>
      <w:numFmt w:val="bullet"/>
      <w:lvlText w:val="•"/>
      <w:lvlJc w:val="left"/>
      <w:pPr>
        <w:ind w:left="5998" w:hanging="341"/>
      </w:pPr>
      <w:rPr>
        <w:rFonts w:hint="default"/>
        <w:lang w:val="en-US" w:eastAsia="zh-CN" w:bidi="ar-SA"/>
      </w:rPr>
    </w:lvl>
    <w:lvl w:ilvl="5" w:tentative="0">
      <w:start w:val="0"/>
      <w:numFmt w:val="bullet"/>
      <w:lvlText w:val="•"/>
      <w:lvlJc w:val="left"/>
      <w:pPr>
        <w:ind w:left="6982" w:hanging="341"/>
      </w:pPr>
      <w:rPr>
        <w:rFonts w:hint="default"/>
        <w:lang w:val="en-US" w:eastAsia="zh-CN" w:bidi="ar-SA"/>
      </w:rPr>
    </w:lvl>
    <w:lvl w:ilvl="6" w:tentative="0">
      <w:start w:val="0"/>
      <w:numFmt w:val="bullet"/>
      <w:lvlText w:val="•"/>
      <w:lvlJc w:val="left"/>
      <w:pPr>
        <w:ind w:left="7967" w:hanging="341"/>
      </w:pPr>
      <w:rPr>
        <w:rFonts w:hint="default"/>
        <w:lang w:val="en-US" w:eastAsia="zh-CN" w:bidi="ar-SA"/>
      </w:rPr>
    </w:lvl>
    <w:lvl w:ilvl="7" w:tentative="0">
      <w:start w:val="0"/>
      <w:numFmt w:val="bullet"/>
      <w:lvlText w:val="•"/>
      <w:lvlJc w:val="left"/>
      <w:pPr>
        <w:ind w:left="8951" w:hanging="341"/>
      </w:pPr>
      <w:rPr>
        <w:rFonts w:hint="default"/>
        <w:lang w:val="en-US" w:eastAsia="zh-CN" w:bidi="ar-SA"/>
      </w:rPr>
    </w:lvl>
    <w:lvl w:ilvl="8" w:tentative="0">
      <w:start w:val="0"/>
      <w:numFmt w:val="bullet"/>
      <w:lvlText w:val="•"/>
      <w:lvlJc w:val="left"/>
      <w:pPr>
        <w:ind w:left="9936" w:hanging="341"/>
      </w:pPr>
      <w:rPr>
        <w:rFonts w:hint="default"/>
        <w:lang w:val="en-US" w:eastAsia="zh-CN" w:bidi="ar-SA"/>
      </w:rPr>
    </w:lvl>
  </w:abstractNum>
  <w:abstractNum w:abstractNumId="98">
    <w:nsid w:val="4C3D7A74"/>
    <w:multiLevelType w:val="multilevel"/>
    <w:tmpl w:val="4C3D7A74"/>
    <w:lvl w:ilvl="0" w:tentative="0">
      <w:start w:val="1"/>
      <w:numFmt w:val="decimal"/>
      <w:lvlText w:val="%1"/>
      <w:lvlJc w:val="left"/>
      <w:pPr>
        <w:ind w:left="1813" w:hanging="25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28" w:hanging="256"/>
      </w:pPr>
      <w:rPr>
        <w:rFonts w:hint="default"/>
        <w:lang w:val="en-US" w:eastAsia="zh-CN" w:bidi="ar-SA"/>
      </w:rPr>
    </w:lvl>
    <w:lvl w:ilvl="2" w:tentative="0">
      <w:start w:val="0"/>
      <w:numFmt w:val="bullet"/>
      <w:lvlText w:val="•"/>
      <w:lvlJc w:val="left"/>
      <w:pPr>
        <w:ind w:left="3837" w:hanging="256"/>
      </w:pPr>
      <w:rPr>
        <w:rFonts w:hint="default"/>
        <w:lang w:val="en-US" w:eastAsia="zh-CN" w:bidi="ar-SA"/>
      </w:rPr>
    </w:lvl>
    <w:lvl w:ilvl="3" w:tentative="0">
      <w:start w:val="0"/>
      <w:numFmt w:val="bullet"/>
      <w:lvlText w:val="•"/>
      <w:lvlJc w:val="left"/>
      <w:pPr>
        <w:ind w:left="4845" w:hanging="256"/>
      </w:pPr>
      <w:rPr>
        <w:rFonts w:hint="default"/>
        <w:lang w:val="en-US" w:eastAsia="zh-CN" w:bidi="ar-SA"/>
      </w:rPr>
    </w:lvl>
    <w:lvl w:ilvl="4" w:tentative="0">
      <w:start w:val="0"/>
      <w:numFmt w:val="bullet"/>
      <w:lvlText w:val="•"/>
      <w:lvlJc w:val="left"/>
      <w:pPr>
        <w:ind w:left="5854" w:hanging="256"/>
      </w:pPr>
      <w:rPr>
        <w:rFonts w:hint="default"/>
        <w:lang w:val="en-US" w:eastAsia="zh-CN" w:bidi="ar-SA"/>
      </w:rPr>
    </w:lvl>
    <w:lvl w:ilvl="5" w:tentative="0">
      <w:start w:val="0"/>
      <w:numFmt w:val="bullet"/>
      <w:lvlText w:val="•"/>
      <w:lvlJc w:val="left"/>
      <w:pPr>
        <w:ind w:left="6862" w:hanging="256"/>
      </w:pPr>
      <w:rPr>
        <w:rFonts w:hint="default"/>
        <w:lang w:val="en-US" w:eastAsia="zh-CN" w:bidi="ar-SA"/>
      </w:rPr>
    </w:lvl>
    <w:lvl w:ilvl="6" w:tentative="0">
      <w:start w:val="0"/>
      <w:numFmt w:val="bullet"/>
      <w:lvlText w:val="•"/>
      <w:lvlJc w:val="left"/>
      <w:pPr>
        <w:ind w:left="7871" w:hanging="256"/>
      </w:pPr>
      <w:rPr>
        <w:rFonts w:hint="default"/>
        <w:lang w:val="en-US" w:eastAsia="zh-CN" w:bidi="ar-SA"/>
      </w:rPr>
    </w:lvl>
    <w:lvl w:ilvl="7" w:tentative="0">
      <w:start w:val="0"/>
      <w:numFmt w:val="bullet"/>
      <w:lvlText w:val="•"/>
      <w:lvlJc w:val="left"/>
      <w:pPr>
        <w:ind w:left="8879" w:hanging="256"/>
      </w:pPr>
      <w:rPr>
        <w:rFonts w:hint="default"/>
        <w:lang w:val="en-US" w:eastAsia="zh-CN" w:bidi="ar-SA"/>
      </w:rPr>
    </w:lvl>
    <w:lvl w:ilvl="8" w:tentative="0">
      <w:start w:val="0"/>
      <w:numFmt w:val="bullet"/>
      <w:lvlText w:val="•"/>
      <w:lvlJc w:val="left"/>
      <w:pPr>
        <w:ind w:left="9888" w:hanging="256"/>
      </w:pPr>
      <w:rPr>
        <w:rFonts w:hint="default"/>
        <w:lang w:val="en-US" w:eastAsia="zh-CN" w:bidi="ar-SA"/>
      </w:rPr>
    </w:lvl>
  </w:abstractNum>
  <w:abstractNum w:abstractNumId="99">
    <w:nsid w:val="4CD1E351"/>
    <w:multiLevelType w:val="multilevel"/>
    <w:tmpl w:val="4CD1E351"/>
    <w:lvl w:ilvl="0" w:tentative="0">
      <w:start w:val="1"/>
      <w:numFmt w:val="decimal"/>
      <w:lvlText w:val="%1"/>
      <w:lvlJc w:val="left"/>
      <w:pPr>
        <w:ind w:left="124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39"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29" w:hanging="312"/>
      </w:pPr>
      <w:rPr>
        <w:rFonts w:hint="default"/>
        <w:lang w:val="en-US" w:eastAsia="zh-CN" w:bidi="ar-SA"/>
      </w:rPr>
    </w:lvl>
    <w:lvl w:ilvl="3" w:tentative="0">
      <w:start w:val="0"/>
      <w:numFmt w:val="bullet"/>
      <w:lvlText w:val="•"/>
      <w:lvlJc w:val="left"/>
      <w:pPr>
        <w:ind w:left="1618" w:hanging="312"/>
      </w:pPr>
      <w:rPr>
        <w:rFonts w:hint="default"/>
        <w:lang w:val="en-US" w:eastAsia="zh-CN" w:bidi="ar-SA"/>
      </w:rPr>
    </w:lvl>
    <w:lvl w:ilvl="4" w:tentative="0">
      <w:start w:val="0"/>
      <w:numFmt w:val="bullet"/>
      <w:lvlText w:val="•"/>
      <w:lvlJc w:val="left"/>
      <w:pPr>
        <w:ind w:left="1407" w:hanging="312"/>
      </w:pPr>
      <w:rPr>
        <w:rFonts w:hint="default"/>
        <w:lang w:val="en-US" w:eastAsia="zh-CN" w:bidi="ar-SA"/>
      </w:rPr>
    </w:lvl>
    <w:lvl w:ilvl="5" w:tentative="0">
      <w:start w:val="0"/>
      <w:numFmt w:val="bullet"/>
      <w:lvlText w:val="•"/>
      <w:lvlJc w:val="left"/>
      <w:pPr>
        <w:ind w:left="1196" w:hanging="312"/>
      </w:pPr>
      <w:rPr>
        <w:rFonts w:hint="default"/>
        <w:lang w:val="en-US" w:eastAsia="zh-CN" w:bidi="ar-SA"/>
      </w:rPr>
    </w:lvl>
    <w:lvl w:ilvl="6" w:tentative="0">
      <w:start w:val="0"/>
      <w:numFmt w:val="bullet"/>
      <w:lvlText w:val="•"/>
      <w:lvlJc w:val="left"/>
      <w:pPr>
        <w:ind w:left="985" w:hanging="312"/>
      </w:pPr>
      <w:rPr>
        <w:rFonts w:hint="default"/>
        <w:lang w:val="en-US" w:eastAsia="zh-CN" w:bidi="ar-SA"/>
      </w:rPr>
    </w:lvl>
    <w:lvl w:ilvl="7" w:tentative="0">
      <w:start w:val="0"/>
      <w:numFmt w:val="bullet"/>
      <w:lvlText w:val="•"/>
      <w:lvlJc w:val="left"/>
      <w:pPr>
        <w:ind w:left="774" w:hanging="312"/>
      </w:pPr>
      <w:rPr>
        <w:rFonts w:hint="default"/>
        <w:lang w:val="en-US" w:eastAsia="zh-CN" w:bidi="ar-SA"/>
      </w:rPr>
    </w:lvl>
    <w:lvl w:ilvl="8" w:tentative="0">
      <w:start w:val="0"/>
      <w:numFmt w:val="bullet"/>
      <w:lvlText w:val="•"/>
      <w:lvlJc w:val="left"/>
      <w:pPr>
        <w:ind w:left="563" w:hanging="312"/>
      </w:pPr>
      <w:rPr>
        <w:rFonts w:hint="default"/>
        <w:lang w:val="en-US" w:eastAsia="zh-CN" w:bidi="ar-SA"/>
      </w:rPr>
    </w:lvl>
  </w:abstractNum>
  <w:abstractNum w:abstractNumId="100">
    <w:nsid w:val="4D4DC07F"/>
    <w:multiLevelType w:val="multilevel"/>
    <w:tmpl w:val="4D4DC07F"/>
    <w:lvl w:ilvl="0" w:tentative="0">
      <w:start w:val="0"/>
      <w:numFmt w:val="bullet"/>
      <w:lvlText w:val="•"/>
      <w:lvlJc w:val="left"/>
      <w:pPr>
        <w:ind w:left="596" w:hanging="172"/>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307" w:hanging="172"/>
      </w:pPr>
      <w:rPr>
        <w:rFonts w:hint="default"/>
        <w:lang w:val="en-US" w:eastAsia="zh-CN" w:bidi="ar-SA"/>
      </w:rPr>
    </w:lvl>
    <w:lvl w:ilvl="2" w:tentative="0">
      <w:start w:val="0"/>
      <w:numFmt w:val="bullet"/>
      <w:lvlText w:val="•"/>
      <w:lvlJc w:val="left"/>
      <w:pPr>
        <w:ind w:left="2015" w:hanging="172"/>
      </w:pPr>
      <w:rPr>
        <w:rFonts w:hint="default"/>
        <w:lang w:val="en-US" w:eastAsia="zh-CN" w:bidi="ar-SA"/>
      </w:rPr>
    </w:lvl>
    <w:lvl w:ilvl="3" w:tentative="0">
      <w:start w:val="0"/>
      <w:numFmt w:val="bullet"/>
      <w:lvlText w:val="•"/>
      <w:lvlJc w:val="left"/>
      <w:pPr>
        <w:ind w:left="2722" w:hanging="172"/>
      </w:pPr>
      <w:rPr>
        <w:rFonts w:hint="default"/>
        <w:lang w:val="en-US" w:eastAsia="zh-CN" w:bidi="ar-SA"/>
      </w:rPr>
    </w:lvl>
    <w:lvl w:ilvl="4" w:tentative="0">
      <w:start w:val="0"/>
      <w:numFmt w:val="bullet"/>
      <w:lvlText w:val="•"/>
      <w:lvlJc w:val="left"/>
      <w:pPr>
        <w:ind w:left="3430" w:hanging="172"/>
      </w:pPr>
      <w:rPr>
        <w:rFonts w:hint="default"/>
        <w:lang w:val="en-US" w:eastAsia="zh-CN" w:bidi="ar-SA"/>
      </w:rPr>
    </w:lvl>
    <w:lvl w:ilvl="5" w:tentative="0">
      <w:start w:val="0"/>
      <w:numFmt w:val="bullet"/>
      <w:lvlText w:val="•"/>
      <w:lvlJc w:val="left"/>
      <w:pPr>
        <w:ind w:left="4138" w:hanging="172"/>
      </w:pPr>
      <w:rPr>
        <w:rFonts w:hint="default"/>
        <w:lang w:val="en-US" w:eastAsia="zh-CN" w:bidi="ar-SA"/>
      </w:rPr>
    </w:lvl>
    <w:lvl w:ilvl="6" w:tentative="0">
      <w:start w:val="0"/>
      <w:numFmt w:val="bullet"/>
      <w:lvlText w:val="•"/>
      <w:lvlJc w:val="left"/>
      <w:pPr>
        <w:ind w:left="4845" w:hanging="172"/>
      </w:pPr>
      <w:rPr>
        <w:rFonts w:hint="default"/>
        <w:lang w:val="en-US" w:eastAsia="zh-CN" w:bidi="ar-SA"/>
      </w:rPr>
    </w:lvl>
    <w:lvl w:ilvl="7" w:tentative="0">
      <w:start w:val="0"/>
      <w:numFmt w:val="bullet"/>
      <w:lvlText w:val="•"/>
      <w:lvlJc w:val="left"/>
      <w:pPr>
        <w:ind w:left="5553" w:hanging="172"/>
      </w:pPr>
      <w:rPr>
        <w:rFonts w:hint="default"/>
        <w:lang w:val="en-US" w:eastAsia="zh-CN" w:bidi="ar-SA"/>
      </w:rPr>
    </w:lvl>
    <w:lvl w:ilvl="8" w:tentative="0">
      <w:start w:val="0"/>
      <w:numFmt w:val="bullet"/>
      <w:lvlText w:val="•"/>
      <w:lvlJc w:val="left"/>
      <w:pPr>
        <w:ind w:left="6261" w:hanging="172"/>
      </w:pPr>
      <w:rPr>
        <w:rFonts w:hint="default"/>
        <w:lang w:val="en-US" w:eastAsia="zh-CN" w:bidi="ar-SA"/>
      </w:rPr>
    </w:lvl>
  </w:abstractNum>
  <w:abstractNum w:abstractNumId="101">
    <w:nsid w:val="4D94DA66"/>
    <w:multiLevelType w:val="multilevel"/>
    <w:tmpl w:val="4D94DA66"/>
    <w:lvl w:ilvl="0" w:tentative="0">
      <w:start w:val="0"/>
      <w:numFmt w:val="bullet"/>
      <w:lvlText w:val="•"/>
      <w:lvlJc w:val="left"/>
      <w:pPr>
        <w:ind w:left="430"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00" w:hanging="233"/>
      </w:pPr>
      <w:rPr>
        <w:rFonts w:hint="default"/>
        <w:lang w:val="en-US" w:eastAsia="zh-CN" w:bidi="ar-SA"/>
      </w:rPr>
    </w:lvl>
    <w:lvl w:ilvl="2" w:tentative="0">
      <w:start w:val="0"/>
      <w:numFmt w:val="bullet"/>
      <w:lvlText w:val="•"/>
      <w:lvlJc w:val="left"/>
      <w:pPr>
        <w:ind w:left="1761" w:hanging="233"/>
      </w:pPr>
      <w:rPr>
        <w:rFonts w:hint="default"/>
        <w:lang w:val="en-US" w:eastAsia="zh-CN" w:bidi="ar-SA"/>
      </w:rPr>
    </w:lvl>
    <w:lvl w:ilvl="3" w:tentative="0">
      <w:start w:val="0"/>
      <w:numFmt w:val="bullet"/>
      <w:lvlText w:val="•"/>
      <w:lvlJc w:val="left"/>
      <w:pPr>
        <w:ind w:left="2422" w:hanging="233"/>
      </w:pPr>
      <w:rPr>
        <w:rFonts w:hint="default"/>
        <w:lang w:val="en-US" w:eastAsia="zh-CN" w:bidi="ar-SA"/>
      </w:rPr>
    </w:lvl>
    <w:lvl w:ilvl="4" w:tentative="0">
      <w:start w:val="0"/>
      <w:numFmt w:val="bullet"/>
      <w:lvlText w:val="•"/>
      <w:lvlJc w:val="left"/>
      <w:pPr>
        <w:ind w:left="3083" w:hanging="233"/>
      </w:pPr>
      <w:rPr>
        <w:rFonts w:hint="default"/>
        <w:lang w:val="en-US" w:eastAsia="zh-CN" w:bidi="ar-SA"/>
      </w:rPr>
    </w:lvl>
    <w:lvl w:ilvl="5" w:tentative="0">
      <w:start w:val="0"/>
      <w:numFmt w:val="bullet"/>
      <w:lvlText w:val="•"/>
      <w:lvlJc w:val="left"/>
      <w:pPr>
        <w:ind w:left="3743" w:hanging="233"/>
      </w:pPr>
      <w:rPr>
        <w:rFonts w:hint="default"/>
        <w:lang w:val="en-US" w:eastAsia="zh-CN" w:bidi="ar-SA"/>
      </w:rPr>
    </w:lvl>
    <w:lvl w:ilvl="6" w:tentative="0">
      <w:start w:val="0"/>
      <w:numFmt w:val="bullet"/>
      <w:lvlText w:val="•"/>
      <w:lvlJc w:val="left"/>
      <w:pPr>
        <w:ind w:left="4404" w:hanging="233"/>
      </w:pPr>
      <w:rPr>
        <w:rFonts w:hint="default"/>
        <w:lang w:val="en-US" w:eastAsia="zh-CN" w:bidi="ar-SA"/>
      </w:rPr>
    </w:lvl>
    <w:lvl w:ilvl="7" w:tentative="0">
      <w:start w:val="0"/>
      <w:numFmt w:val="bullet"/>
      <w:lvlText w:val="•"/>
      <w:lvlJc w:val="left"/>
      <w:pPr>
        <w:ind w:left="5065" w:hanging="233"/>
      </w:pPr>
      <w:rPr>
        <w:rFonts w:hint="default"/>
        <w:lang w:val="en-US" w:eastAsia="zh-CN" w:bidi="ar-SA"/>
      </w:rPr>
    </w:lvl>
    <w:lvl w:ilvl="8" w:tentative="0">
      <w:start w:val="0"/>
      <w:numFmt w:val="bullet"/>
      <w:lvlText w:val="•"/>
      <w:lvlJc w:val="left"/>
      <w:pPr>
        <w:ind w:left="5726" w:hanging="233"/>
      </w:pPr>
      <w:rPr>
        <w:rFonts w:hint="default"/>
        <w:lang w:val="en-US" w:eastAsia="zh-CN" w:bidi="ar-SA"/>
      </w:rPr>
    </w:lvl>
  </w:abstractNum>
  <w:abstractNum w:abstractNumId="102">
    <w:nsid w:val="51C4BC33"/>
    <w:multiLevelType w:val="multilevel"/>
    <w:tmpl w:val="51C4BC33"/>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sz w:val="24"/>
        <w:szCs w:val="24"/>
        <w:lang w:val="en-US" w:eastAsia="zh-CN" w:bidi="ar-SA"/>
      </w:rPr>
    </w:lvl>
    <w:lvl w:ilvl="1" w:tentative="0">
      <w:start w:val="0"/>
      <w:numFmt w:val="bullet"/>
      <w:lvlText w:val="•"/>
      <w:lvlJc w:val="left"/>
      <w:pPr>
        <w:ind w:left="2720" w:hanging="341"/>
      </w:pPr>
      <w:rPr>
        <w:rFonts w:hint="default"/>
        <w:lang w:val="en-US" w:eastAsia="zh-CN" w:bidi="ar-SA"/>
      </w:rPr>
    </w:lvl>
    <w:lvl w:ilvl="2" w:tentative="0">
      <w:start w:val="0"/>
      <w:numFmt w:val="bullet"/>
      <w:lvlText w:val="•"/>
      <w:lvlJc w:val="left"/>
      <w:pPr>
        <w:ind w:left="3741" w:hanging="341"/>
      </w:pPr>
      <w:rPr>
        <w:rFonts w:hint="default"/>
        <w:lang w:val="en-US" w:eastAsia="zh-CN" w:bidi="ar-SA"/>
      </w:rPr>
    </w:lvl>
    <w:lvl w:ilvl="3" w:tentative="0">
      <w:start w:val="0"/>
      <w:numFmt w:val="bullet"/>
      <w:lvlText w:val="•"/>
      <w:lvlJc w:val="left"/>
      <w:pPr>
        <w:ind w:left="4761" w:hanging="341"/>
      </w:pPr>
      <w:rPr>
        <w:rFonts w:hint="default"/>
        <w:lang w:val="en-US" w:eastAsia="zh-CN" w:bidi="ar-SA"/>
      </w:rPr>
    </w:lvl>
    <w:lvl w:ilvl="4" w:tentative="0">
      <w:start w:val="0"/>
      <w:numFmt w:val="bullet"/>
      <w:lvlText w:val="•"/>
      <w:lvlJc w:val="left"/>
      <w:pPr>
        <w:ind w:left="5782" w:hanging="341"/>
      </w:pPr>
      <w:rPr>
        <w:rFonts w:hint="default"/>
        <w:lang w:val="en-US" w:eastAsia="zh-CN" w:bidi="ar-SA"/>
      </w:rPr>
    </w:lvl>
    <w:lvl w:ilvl="5" w:tentative="0">
      <w:start w:val="0"/>
      <w:numFmt w:val="bullet"/>
      <w:lvlText w:val="•"/>
      <w:lvlJc w:val="left"/>
      <w:pPr>
        <w:ind w:left="6802" w:hanging="341"/>
      </w:pPr>
      <w:rPr>
        <w:rFonts w:hint="default"/>
        <w:lang w:val="en-US" w:eastAsia="zh-CN" w:bidi="ar-SA"/>
      </w:rPr>
    </w:lvl>
    <w:lvl w:ilvl="6" w:tentative="0">
      <w:start w:val="0"/>
      <w:numFmt w:val="bullet"/>
      <w:lvlText w:val="•"/>
      <w:lvlJc w:val="left"/>
      <w:pPr>
        <w:ind w:left="7823" w:hanging="341"/>
      </w:pPr>
      <w:rPr>
        <w:rFonts w:hint="default"/>
        <w:lang w:val="en-US" w:eastAsia="zh-CN" w:bidi="ar-SA"/>
      </w:rPr>
    </w:lvl>
    <w:lvl w:ilvl="7" w:tentative="0">
      <w:start w:val="0"/>
      <w:numFmt w:val="bullet"/>
      <w:lvlText w:val="•"/>
      <w:lvlJc w:val="left"/>
      <w:pPr>
        <w:ind w:left="8843" w:hanging="341"/>
      </w:pPr>
      <w:rPr>
        <w:rFonts w:hint="default"/>
        <w:lang w:val="en-US" w:eastAsia="zh-CN" w:bidi="ar-SA"/>
      </w:rPr>
    </w:lvl>
    <w:lvl w:ilvl="8" w:tentative="0">
      <w:start w:val="0"/>
      <w:numFmt w:val="bullet"/>
      <w:lvlText w:val="•"/>
      <w:lvlJc w:val="left"/>
      <w:pPr>
        <w:ind w:left="9864" w:hanging="341"/>
      </w:pPr>
      <w:rPr>
        <w:rFonts w:hint="default"/>
        <w:lang w:val="en-US" w:eastAsia="zh-CN" w:bidi="ar-SA"/>
      </w:rPr>
    </w:lvl>
  </w:abstractNum>
  <w:abstractNum w:abstractNumId="103">
    <w:nsid w:val="54701CA1"/>
    <w:multiLevelType w:val="multilevel"/>
    <w:tmpl w:val="54701CA1"/>
    <w:lvl w:ilvl="0" w:tentative="0">
      <w:start w:val="1"/>
      <w:numFmt w:val="decimal"/>
      <w:lvlText w:val="%1"/>
      <w:lvlJc w:val="left"/>
      <w:pPr>
        <w:ind w:left="2041"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25" w:hanging="306"/>
      </w:pPr>
      <w:rPr>
        <w:rFonts w:hint="default"/>
        <w:lang w:val="en-US" w:eastAsia="zh-CN" w:bidi="ar-SA"/>
      </w:rPr>
    </w:lvl>
    <w:lvl w:ilvl="2" w:tentative="0">
      <w:start w:val="0"/>
      <w:numFmt w:val="bullet"/>
      <w:lvlText w:val="•"/>
      <w:lvlJc w:val="left"/>
      <w:pPr>
        <w:ind w:left="2811" w:hanging="306"/>
      </w:pPr>
      <w:rPr>
        <w:rFonts w:hint="default"/>
        <w:lang w:val="en-US" w:eastAsia="zh-CN" w:bidi="ar-SA"/>
      </w:rPr>
    </w:lvl>
    <w:lvl w:ilvl="3" w:tentative="0">
      <w:start w:val="0"/>
      <w:numFmt w:val="bullet"/>
      <w:lvlText w:val="•"/>
      <w:lvlJc w:val="left"/>
      <w:pPr>
        <w:ind w:left="3196" w:hanging="306"/>
      </w:pPr>
      <w:rPr>
        <w:rFonts w:hint="default"/>
        <w:lang w:val="en-US" w:eastAsia="zh-CN" w:bidi="ar-SA"/>
      </w:rPr>
    </w:lvl>
    <w:lvl w:ilvl="4" w:tentative="0">
      <w:start w:val="0"/>
      <w:numFmt w:val="bullet"/>
      <w:lvlText w:val="•"/>
      <w:lvlJc w:val="left"/>
      <w:pPr>
        <w:ind w:left="3582" w:hanging="306"/>
      </w:pPr>
      <w:rPr>
        <w:rFonts w:hint="default"/>
        <w:lang w:val="en-US" w:eastAsia="zh-CN" w:bidi="ar-SA"/>
      </w:rPr>
    </w:lvl>
    <w:lvl w:ilvl="5" w:tentative="0">
      <w:start w:val="0"/>
      <w:numFmt w:val="bullet"/>
      <w:lvlText w:val="•"/>
      <w:lvlJc w:val="left"/>
      <w:pPr>
        <w:ind w:left="3968" w:hanging="306"/>
      </w:pPr>
      <w:rPr>
        <w:rFonts w:hint="default"/>
        <w:lang w:val="en-US" w:eastAsia="zh-CN" w:bidi="ar-SA"/>
      </w:rPr>
    </w:lvl>
    <w:lvl w:ilvl="6" w:tentative="0">
      <w:start w:val="0"/>
      <w:numFmt w:val="bullet"/>
      <w:lvlText w:val="•"/>
      <w:lvlJc w:val="left"/>
      <w:pPr>
        <w:ind w:left="4353" w:hanging="306"/>
      </w:pPr>
      <w:rPr>
        <w:rFonts w:hint="default"/>
        <w:lang w:val="en-US" w:eastAsia="zh-CN" w:bidi="ar-SA"/>
      </w:rPr>
    </w:lvl>
    <w:lvl w:ilvl="7" w:tentative="0">
      <w:start w:val="0"/>
      <w:numFmt w:val="bullet"/>
      <w:lvlText w:val="•"/>
      <w:lvlJc w:val="left"/>
      <w:pPr>
        <w:ind w:left="4739" w:hanging="306"/>
      </w:pPr>
      <w:rPr>
        <w:rFonts w:hint="default"/>
        <w:lang w:val="en-US" w:eastAsia="zh-CN" w:bidi="ar-SA"/>
      </w:rPr>
    </w:lvl>
    <w:lvl w:ilvl="8" w:tentative="0">
      <w:start w:val="0"/>
      <w:numFmt w:val="bullet"/>
      <w:lvlText w:val="•"/>
      <w:lvlJc w:val="left"/>
      <w:pPr>
        <w:ind w:left="5125" w:hanging="306"/>
      </w:pPr>
      <w:rPr>
        <w:rFonts w:hint="default"/>
        <w:lang w:val="en-US" w:eastAsia="zh-CN" w:bidi="ar-SA"/>
      </w:rPr>
    </w:lvl>
  </w:abstractNum>
  <w:abstractNum w:abstractNumId="104">
    <w:nsid w:val="58765686"/>
    <w:multiLevelType w:val="multilevel"/>
    <w:tmpl w:val="58765686"/>
    <w:lvl w:ilvl="0" w:tentative="0">
      <w:start w:val="1"/>
      <w:numFmt w:val="decimal"/>
      <w:lvlText w:val="%1"/>
      <w:lvlJc w:val="left"/>
      <w:pPr>
        <w:ind w:left="1882"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23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313" w:hanging="341"/>
      </w:pPr>
      <w:rPr>
        <w:rFonts w:hint="default"/>
        <w:lang w:val="en-US" w:eastAsia="zh-CN" w:bidi="ar-SA"/>
      </w:rPr>
    </w:lvl>
    <w:lvl w:ilvl="3" w:tentative="0">
      <w:start w:val="0"/>
      <w:numFmt w:val="bullet"/>
      <w:lvlText w:val="•"/>
      <w:lvlJc w:val="left"/>
      <w:pPr>
        <w:ind w:left="4387" w:hanging="341"/>
      </w:pPr>
      <w:rPr>
        <w:rFonts w:hint="default"/>
        <w:lang w:val="en-US" w:eastAsia="zh-CN" w:bidi="ar-SA"/>
      </w:rPr>
    </w:lvl>
    <w:lvl w:ilvl="4" w:tentative="0">
      <w:start w:val="0"/>
      <w:numFmt w:val="bullet"/>
      <w:lvlText w:val="•"/>
      <w:lvlJc w:val="left"/>
      <w:pPr>
        <w:ind w:left="5461" w:hanging="341"/>
      </w:pPr>
      <w:rPr>
        <w:rFonts w:hint="default"/>
        <w:lang w:val="en-US" w:eastAsia="zh-CN" w:bidi="ar-SA"/>
      </w:rPr>
    </w:lvl>
    <w:lvl w:ilvl="5" w:tentative="0">
      <w:start w:val="0"/>
      <w:numFmt w:val="bullet"/>
      <w:lvlText w:val="•"/>
      <w:lvlJc w:val="left"/>
      <w:pPr>
        <w:ind w:left="6535" w:hanging="341"/>
      </w:pPr>
      <w:rPr>
        <w:rFonts w:hint="default"/>
        <w:lang w:val="en-US" w:eastAsia="zh-CN" w:bidi="ar-SA"/>
      </w:rPr>
    </w:lvl>
    <w:lvl w:ilvl="6" w:tentative="0">
      <w:start w:val="0"/>
      <w:numFmt w:val="bullet"/>
      <w:lvlText w:val="•"/>
      <w:lvlJc w:val="left"/>
      <w:pPr>
        <w:ind w:left="7609" w:hanging="341"/>
      </w:pPr>
      <w:rPr>
        <w:rFonts w:hint="default"/>
        <w:lang w:val="en-US" w:eastAsia="zh-CN" w:bidi="ar-SA"/>
      </w:rPr>
    </w:lvl>
    <w:lvl w:ilvl="7" w:tentative="0">
      <w:start w:val="0"/>
      <w:numFmt w:val="bullet"/>
      <w:lvlText w:val="•"/>
      <w:lvlJc w:val="left"/>
      <w:pPr>
        <w:ind w:left="8683" w:hanging="341"/>
      </w:pPr>
      <w:rPr>
        <w:rFonts w:hint="default"/>
        <w:lang w:val="en-US" w:eastAsia="zh-CN" w:bidi="ar-SA"/>
      </w:rPr>
    </w:lvl>
    <w:lvl w:ilvl="8" w:tentative="0">
      <w:start w:val="0"/>
      <w:numFmt w:val="bullet"/>
      <w:lvlText w:val="•"/>
      <w:lvlJc w:val="left"/>
      <w:pPr>
        <w:ind w:left="9757" w:hanging="341"/>
      </w:pPr>
      <w:rPr>
        <w:rFonts w:hint="default"/>
        <w:lang w:val="en-US" w:eastAsia="zh-CN" w:bidi="ar-SA"/>
      </w:rPr>
    </w:lvl>
  </w:abstractNum>
  <w:abstractNum w:abstractNumId="105">
    <w:nsid w:val="59EEFD2A"/>
    <w:multiLevelType w:val="multilevel"/>
    <w:tmpl w:val="59EEFD2A"/>
    <w:lvl w:ilvl="0" w:tentative="0">
      <w:start w:val="1"/>
      <w:numFmt w:val="decimal"/>
      <w:lvlText w:val="%1"/>
      <w:lvlJc w:val="left"/>
      <w:pPr>
        <w:ind w:left="2019" w:hanging="306"/>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upperLetter"/>
      <w:lvlText w:val="%2"/>
      <w:lvlJc w:val="left"/>
      <w:pPr>
        <w:ind w:left="2354" w:hanging="335"/>
        <w:jc w:val="left"/>
      </w:pPr>
      <w:rPr>
        <w:rFonts w:hint="default" w:ascii="Arial" w:hAnsi="Arial" w:eastAsia="Arial" w:cs="Arial"/>
        <w:b/>
        <w:bCs/>
        <w:i w:val="0"/>
        <w:iCs w:val="0"/>
        <w:color w:val="231F20"/>
        <w:spacing w:val="0"/>
        <w:w w:val="94"/>
        <w:sz w:val="22"/>
        <w:szCs w:val="22"/>
        <w:lang w:val="en-US" w:eastAsia="zh-CN" w:bidi="ar-SA"/>
      </w:rPr>
    </w:lvl>
    <w:lvl w:ilvl="2" w:tentative="0">
      <w:start w:val="0"/>
      <w:numFmt w:val="bullet"/>
      <w:lvlText w:val="•"/>
      <w:lvlJc w:val="left"/>
      <w:pPr>
        <w:ind w:left="3420" w:hanging="335"/>
      </w:pPr>
      <w:rPr>
        <w:rFonts w:hint="default"/>
        <w:lang w:val="en-US" w:eastAsia="zh-CN" w:bidi="ar-SA"/>
      </w:rPr>
    </w:lvl>
    <w:lvl w:ilvl="3" w:tentative="0">
      <w:start w:val="0"/>
      <w:numFmt w:val="bullet"/>
      <w:lvlText w:val="•"/>
      <w:lvlJc w:val="left"/>
      <w:pPr>
        <w:ind w:left="4481" w:hanging="335"/>
      </w:pPr>
      <w:rPr>
        <w:rFonts w:hint="default"/>
        <w:lang w:val="en-US" w:eastAsia="zh-CN" w:bidi="ar-SA"/>
      </w:rPr>
    </w:lvl>
    <w:lvl w:ilvl="4" w:tentative="0">
      <w:start w:val="0"/>
      <w:numFmt w:val="bullet"/>
      <w:lvlText w:val="•"/>
      <w:lvlJc w:val="left"/>
      <w:pPr>
        <w:ind w:left="5541" w:hanging="335"/>
      </w:pPr>
      <w:rPr>
        <w:rFonts w:hint="default"/>
        <w:lang w:val="en-US" w:eastAsia="zh-CN" w:bidi="ar-SA"/>
      </w:rPr>
    </w:lvl>
    <w:lvl w:ilvl="5" w:tentative="0">
      <w:start w:val="0"/>
      <w:numFmt w:val="bullet"/>
      <w:lvlText w:val="•"/>
      <w:lvlJc w:val="left"/>
      <w:pPr>
        <w:ind w:left="6602" w:hanging="335"/>
      </w:pPr>
      <w:rPr>
        <w:rFonts w:hint="default"/>
        <w:lang w:val="en-US" w:eastAsia="zh-CN" w:bidi="ar-SA"/>
      </w:rPr>
    </w:lvl>
    <w:lvl w:ilvl="6" w:tentative="0">
      <w:start w:val="0"/>
      <w:numFmt w:val="bullet"/>
      <w:lvlText w:val="•"/>
      <w:lvlJc w:val="left"/>
      <w:pPr>
        <w:ind w:left="7663" w:hanging="335"/>
      </w:pPr>
      <w:rPr>
        <w:rFonts w:hint="default"/>
        <w:lang w:val="en-US" w:eastAsia="zh-CN" w:bidi="ar-SA"/>
      </w:rPr>
    </w:lvl>
    <w:lvl w:ilvl="7" w:tentative="0">
      <w:start w:val="0"/>
      <w:numFmt w:val="bullet"/>
      <w:lvlText w:val="•"/>
      <w:lvlJc w:val="left"/>
      <w:pPr>
        <w:ind w:left="8723" w:hanging="335"/>
      </w:pPr>
      <w:rPr>
        <w:rFonts w:hint="default"/>
        <w:lang w:val="en-US" w:eastAsia="zh-CN" w:bidi="ar-SA"/>
      </w:rPr>
    </w:lvl>
    <w:lvl w:ilvl="8" w:tentative="0">
      <w:start w:val="0"/>
      <w:numFmt w:val="bullet"/>
      <w:lvlText w:val="•"/>
      <w:lvlJc w:val="left"/>
      <w:pPr>
        <w:ind w:left="9784" w:hanging="335"/>
      </w:pPr>
      <w:rPr>
        <w:rFonts w:hint="default"/>
        <w:lang w:val="en-US" w:eastAsia="zh-CN" w:bidi="ar-SA"/>
      </w:rPr>
    </w:lvl>
  </w:abstractNum>
  <w:abstractNum w:abstractNumId="106">
    <w:nsid w:val="5A241D34"/>
    <w:multiLevelType w:val="multilevel"/>
    <w:tmpl w:val="5A241D34"/>
    <w:lvl w:ilvl="0" w:tentative="0">
      <w:start w:val="0"/>
      <w:numFmt w:val="bullet"/>
      <w:lvlText w:val="•"/>
      <w:lvlJc w:val="left"/>
      <w:pPr>
        <w:ind w:left="434" w:hanging="172"/>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63" w:hanging="172"/>
      </w:pPr>
      <w:rPr>
        <w:rFonts w:hint="default"/>
        <w:lang w:val="en-US" w:eastAsia="zh-CN" w:bidi="ar-SA"/>
      </w:rPr>
    </w:lvl>
    <w:lvl w:ilvl="2" w:tentative="0">
      <w:start w:val="0"/>
      <w:numFmt w:val="bullet"/>
      <w:lvlText w:val="•"/>
      <w:lvlJc w:val="left"/>
      <w:pPr>
        <w:ind w:left="1887" w:hanging="172"/>
      </w:pPr>
      <w:rPr>
        <w:rFonts w:hint="default"/>
        <w:lang w:val="en-US" w:eastAsia="zh-CN" w:bidi="ar-SA"/>
      </w:rPr>
    </w:lvl>
    <w:lvl w:ilvl="3" w:tentative="0">
      <w:start w:val="0"/>
      <w:numFmt w:val="bullet"/>
      <w:lvlText w:val="•"/>
      <w:lvlJc w:val="left"/>
      <w:pPr>
        <w:ind w:left="2610" w:hanging="172"/>
      </w:pPr>
      <w:rPr>
        <w:rFonts w:hint="default"/>
        <w:lang w:val="en-US" w:eastAsia="zh-CN" w:bidi="ar-SA"/>
      </w:rPr>
    </w:lvl>
    <w:lvl w:ilvl="4" w:tentative="0">
      <w:start w:val="0"/>
      <w:numFmt w:val="bullet"/>
      <w:lvlText w:val="•"/>
      <w:lvlJc w:val="left"/>
      <w:pPr>
        <w:ind w:left="3334" w:hanging="172"/>
      </w:pPr>
      <w:rPr>
        <w:rFonts w:hint="default"/>
        <w:lang w:val="en-US" w:eastAsia="zh-CN" w:bidi="ar-SA"/>
      </w:rPr>
    </w:lvl>
    <w:lvl w:ilvl="5" w:tentative="0">
      <w:start w:val="0"/>
      <w:numFmt w:val="bullet"/>
      <w:lvlText w:val="•"/>
      <w:lvlJc w:val="left"/>
      <w:pPr>
        <w:ind w:left="4058" w:hanging="172"/>
      </w:pPr>
      <w:rPr>
        <w:rFonts w:hint="default"/>
        <w:lang w:val="en-US" w:eastAsia="zh-CN" w:bidi="ar-SA"/>
      </w:rPr>
    </w:lvl>
    <w:lvl w:ilvl="6" w:tentative="0">
      <w:start w:val="0"/>
      <w:numFmt w:val="bullet"/>
      <w:lvlText w:val="•"/>
      <w:lvlJc w:val="left"/>
      <w:pPr>
        <w:ind w:left="4781" w:hanging="172"/>
      </w:pPr>
      <w:rPr>
        <w:rFonts w:hint="default"/>
        <w:lang w:val="en-US" w:eastAsia="zh-CN" w:bidi="ar-SA"/>
      </w:rPr>
    </w:lvl>
    <w:lvl w:ilvl="7" w:tentative="0">
      <w:start w:val="0"/>
      <w:numFmt w:val="bullet"/>
      <w:lvlText w:val="•"/>
      <w:lvlJc w:val="left"/>
      <w:pPr>
        <w:ind w:left="5505" w:hanging="172"/>
      </w:pPr>
      <w:rPr>
        <w:rFonts w:hint="default"/>
        <w:lang w:val="en-US" w:eastAsia="zh-CN" w:bidi="ar-SA"/>
      </w:rPr>
    </w:lvl>
    <w:lvl w:ilvl="8" w:tentative="0">
      <w:start w:val="0"/>
      <w:numFmt w:val="bullet"/>
      <w:lvlText w:val="•"/>
      <w:lvlJc w:val="left"/>
      <w:pPr>
        <w:ind w:left="6229" w:hanging="172"/>
      </w:pPr>
      <w:rPr>
        <w:rFonts w:hint="default"/>
        <w:lang w:val="en-US" w:eastAsia="zh-CN" w:bidi="ar-SA"/>
      </w:rPr>
    </w:lvl>
  </w:abstractNum>
  <w:abstractNum w:abstractNumId="107">
    <w:nsid w:val="5E29AB5A"/>
    <w:multiLevelType w:val="multilevel"/>
    <w:tmpl w:val="5E29AB5A"/>
    <w:lvl w:ilvl="0" w:tentative="0">
      <w:start w:val="1"/>
      <w:numFmt w:val="decimal"/>
      <w:lvlText w:val="%1"/>
      <w:lvlJc w:val="left"/>
      <w:pPr>
        <w:ind w:left="2039" w:hanging="28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26" w:hanging="284"/>
      </w:pPr>
      <w:rPr>
        <w:rFonts w:hint="default"/>
        <w:lang w:val="en-US" w:eastAsia="zh-CN" w:bidi="ar-SA"/>
      </w:rPr>
    </w:lvl>
    <w:lvl w:ilvl="2" w:tentative="0">
      <w:start w:val="0"/>
      <w:numFmt w:val="bullet"/>
      <w:lvlText w:val="•"/>
      <w:lvlJc w:val="left"/>
      <w:pPr>
        <w:ind w:left="4013" w:hanging="284"/>
      </w:pPr>
      <w:rPr>
        <w:rFonts w:hint="default"/>
        <w:lang w:val="en-US" w:eastAsia="zh-CN" w:bidi="ar-SA"/>
      </w:rPr>
    </w:lvl>
    <w:lvl w:ilvl="3" w:tentative="0">
      <w:start w:val="0"/>
      <w:numFmt w:val="bullet"/>
      <w:lvlText w:val="•"/>
      <w:lvlJc w:val="left"/>
      <w:pPr>
        <w:ind w:left="4999" w:hanging="284"/>
      </w:pPr>
      <w:rPr>
        <w:rFonts w:hint="default"/>
        <w:lang w:val="en-US" w:eastAsia="zh-CN" w:bidi="ar-SA"/>
      </w:rPr>
    </w:lvl>
    <w:lvl w:ilvl="4" w:tentative="0">
      <w:start w:val="0"/>
      <w:numFmt w:val="bullet"/>
      <w:lvlText w:val="•"/>
      <w:lvlJc w:val="left"/>
      <w:pPr>
        <w:ind w:left="5986" w:hanging="284"/>
      </w:pPr>
      <w:rPr>
        <w:rFonts w:hint="default"/>
        <w:lang w:val="en-US" w:eastAsia="zh-CN" w:bidi="ar-SA"/>
      </w:rPr>
    </w:lvl>
    <w:lvl w:ilvl="5" w:tentative="0">
      <w:start w:val="0"/>
      <w:numFmt w:val="bullet"/>
      <w:lvlText w:val="•"/>
      <w:lvlJc w:val="left"/>
      <w:pPr>
        <w:ind w:left="6972" w:hanging="284"/>
      </w:pPr>
      <w:rPr>
        <w:rFonts w:hint="default"/>
        <w:lang w:val="en-US" w:eastAsia="zh-CN" w:bidi="ar-SA"/>
      </w:rPr>
    </w:lvl>
    <w:lvl w:ilvl="6" w:tentative="0">
      <w:start w:val="0"/>
      <w:numFmt w:val="bullet"/>
      <w:lvlText w:val="•"/>
      <w:lvlJc w:val="left"/>
      <w:pPr>
        <w:ind w:left="7959" w:hanging="284"/>
      </w:pPr>
      <w:rPr>
        <w:rFonts w:hint="default"/>
        <w:lang w:val="en-US" w:eastAsia="zh-CN" w:bidi="ar-SA"/>
      </w:rPr>
    </w:lvl>
    <w:lvl w:ilvl="7" w:tentative="0">
      <w:start w:val="0"/>
      <w:numFmt w:val="bullet"/>
      <w:lvlText w:val="•"/>
      <w:lvlJc w:val="left"/>
      <w:pPr>
        <w:ind w:left="8945" w:hanging="284"/>
      </w:pPr>
      <w:rPr>
        <w:rFonts w:hint="default"/>
        <w:lang w:val="en-US" w:eastAsia="zh-CN" w:bidi="ar-SA"/>
      </w:rPr>
    </w:lvl>
    <w:lvl w:ilvl="8" w:tentative="0">
      <w:start w:val="0"/>
      <w:numFmt w:val="bullet"/>
      <w:lvlText w:val="•"/>
      <w:lvlJc w:val="left"/>
      <w:pPr>
        <w:ind w:left="9932" w:hanging="284"/>
      </w:pPr>
      <w:rPr>
        <w:rFonts w:hint="default"/>
        <w:lang w:val="en-US" w:eastAsia="zh-CN" w:bidi="ar-SA"/>
      </w:rPr>
    </w:lvl>
  </w:abstractNum>
  <w:abstractNum w:abstractNumId="108">
    <w:nsid w:val="5FCE4367"/>
    <w:multiLevelType w:val="multilevel"/>
    <w:tmpl w:val="5FCE4367"/>
    <w:lvl w:ilvl="0" w:tentative="0">
      <w:start w:val="1"/>
      <w:numFmt w:val="decimal"/>
      <w:lvlText w:val="%1"/>
      <w:lvlJc w:val="left"/>
      <w:pPr>
        <w:ind w:left="566" w:hanging="245"/>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970" w:hanging="245"/>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391" w:hanging="245"/>
      </w:pPr>
      <w:rPr>
        <w:rFonts w:hint="default"/>
        <w:lang w:val="en-US" w:eastAsia="zh-CN" w:bidi="ar-SA"/>
      </w:rPr>
    </w:lvl>
    <w:lvl w:ilvl="3" w:tentative="0">
      <w:start w:val="0"/>
      <w:numFmt w:val="bullet"/>
      <w:lvlText w:val="•"/>
      <w:lvlJc w:val="left"/>
      <w:pPr>
        <w:ind w:left="2802" w:hanging="245"/>
      </w:pPr>
      <w:rPr>
        <w:rFonts w:hint="default"/>
        <w:lang w:val="en-US" w:eastAsia="zh-CN" w:bidi="ar-SA"/>
      </w:rPr>
    </w:lvl>
    <w:lvl w:ilvl="4" w:tentative="0">
      <w:start w:val="0"/>
      <w:numFmt w:val="bullet"/>
      <w:lvlText w:val="•"/>
      <w:lvlJc w:val="left"/>
      <w:pPr>
        <w:ind w:left="3213" w:hanging="245"/>
      </w:pPr>
      <w:rPr>
        <w:rFonts w:hint="default"/>
        <w:lang w:val="en-US" w:eastAsia="zh-CN" w:bidi="ar-SA"/>
      </w:rPr>
    </w:lvl>
    <w:lvl w:ilvl="5" w:tentative="0">
      <w:start w:val="0"/>
      <w:numFmt w:val="bullet"/>
      <w:lvlText w:val="•"/>
      <w:lvlJc w:val="left"/>
      <w:pPr>
        <w:ind w:left="3624" w:hanging="245"/>
      </w:pPr>
      <w:rPr>
        <w:rFonts w:hint="default"/>
        <w:lang w:val="en-US" w:eastAsia="zh-CN" w:bidi="ar-SA"/>
      </w:rPr>
    </w:lvl>
    <w:lvl w:ilvl="6" w:tentative="0">
      <w:start w:val="0"/>
      <w:numFmt w:val="bullet"/>
      <w:lvlText w:val="•"/>
      <w:lvlJc w:val="left"/>
      <w:pPr>
        <w:ind w:left="4035" w:hanging="245"/>
      </w:pPr>
      <w:rPr>
        <w:rFonts w:hint="default"/>
        <w:lang w:val="en-US" w:eastAsia="zh-CN" w:bidi="ar-SA"/>
      </w:rPr>
    </w:lvl>
    <w:lvl w:ilvl="7" w:tentative="0">
      <w:start w:val="0"/>
      <w:numFmt w:val="bullet"/>
      <w:lvlText w:val="•"/>
      <w:lvlJc w:val="left"/>
      <w:pPr>
        <w:ind w:left="4446" w:hanging="245"/>
      </w:pPr>
      <w:rPr>
        <w:rFonts w:hint="default"/>
        <w:lang w:val="en-US" w:eastAsia="zh-CN" w:bidi="ar-SA"/>
      </w:rPr>
    </w:lvl>
    <w:lvl w:ilvl="8" w:tentative="0">
      <w:start w:val="0"/>
      <w:numFmt w:val="bullet"/>
      <w:lvlText w:val="•"/>
      <w:lvlJc w:val="left"/>
      <w:pPr>
        <w:ind w:left="4857" w:hanging="245"/>
      </w:pPr>
      <w:rPr>
        <w:rFonts w:hint="default"/>
        <w:lang w:val="en-US" w:eastAsia="zh-CN" w:bidi="ar-SA"/>
      </w:rPr>
    </w:lvl>
  </w:abstractNum>
  <w:abstractNum w:abstractNumId="109">
    <w:nsid w:val="5FFFB1A7"/>
    <w:multiLevelType w:val="multilevel"/>
    <w:tmpl w:val="5FFFB1A7"/>
    <w:lvl w:ilvl="0" w:tentative="0">
      <w:start w:val="1"/>
      <w:numFmt w:val="decimal"/>
      <w:lvlText w:val="%1"/>
      <w:lvlJc w:val="left"/>
      <w:pPr>
        <w:ind w:left="2012" w:hanging="25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08" w:hanging="256"/>
      </w:pPr>
      <w:rPr>
        <w:rFonts w:hint="default"/>
        <w:lang w:val="en-US" w:eastAsia="zh-CN" w:bidi="ar-SA"/>
      </w:rPr>
    </w:lvl>
    <w:lvl w:ilvl="2" w:tentative="0">
      <w:start w:val="0"/>
      <w:numFmt w:val="bullet"/>
      <w:lvlText w:val="•"/>
      <w:lvlJc w:val="left"/>
      <w:pPr>
        <w:ind w:left="3997" w:hanging="256"/>
      </w:pPr>
      <w:rPr>
        <w:rFonts w:hint="default"/>
        <w:lang w:val="en-US" w:eastAsia="zh-CN" w:bidi="ar-SA"/>
      </w:rPr>
    </w:lvl>
    <w:lvl w:ilvl="3" w:tentative="0">
      <w:start w:val="0"/>
      <w:numFmt w:val="bullet"/>
      <w:lvlText w:val="•"/>
      <w:lvlJc w:val="left"/>
      <w:pPr>
        <w:ind w:left="4985" w:hanging="256"/>
      </w:pPr>
      <w:rPr>
        <w:rFonts w:hint="default"/>
        <w:lang w:val="en-US" w:eastAsia="zh-CN" w:bidi="ar-SA"/>
      </w:rPr>
    </w:lvl>
    <w:lvl w:ilvl="4" w:tentative="0">
      <w:start w:val="0"/>
      <w:numFmt w:val="bullet"/>
      <w:lvlText w:val="•"/>
      <w:lvlJc w:val="left"/>
      <w:pPr>
        <w:ind w:left="5974" w:hanging="256"/>
      </w:pPr>
      <w:rPr>
        <w:rFonts w:hint="default"/>
        <w:lang w:val="en-US" w:eastAsia="zh-CN" w:bidi="ar-SA"/>
      </w:rPr>
    </w:lvl>
    <w:lvl w:ilvl="5" w:tentative="0">
      <w:start w:val="0"/>
      <w:numFmt w:val="bullet"/>
      <w:lvlText w:val="•"/>
      <w:lvlJc w:val="left"/>
      <w:pPr>
        <w:ind w:left="6962" w:hanging="256"/>
      </w:pPr>
      <w:rPr>
        <w:rFonts w:hint="default"/>
        <w:lang w:val="en-US" w:eastAsia="zh-CN" w:bidi="ar-SA"/>
      </w:rPr>
    </w:lvl>
    <w:lvl w:ilvl="6" w:tentative="0">
      <w:start w:val="0"/>
      <w:numFmt w:val="bullet"/>
      <w:lvlText w:val="•"/>
      <w:lvlJc w:val="left"/>
      <w:pPr>
        <w:ind w:left="7951" w:hanging="256"/>
      </w:pPr>
      <w:rPr>
        <w:rFonts w:hint="default"/>
        <w:lang w:val="en-US" w:eastAsia="zh-CN" w:bidi="ar-SA"/>
      </w:rPr>
    </w:lvl>
    <w:lvl w:ilvl="7" w:tentative="0">
      <w:start w:val="0"/>
      <w:numFmt w:val="bullet"/>
      <w:lvlText w:val="•"/>
      <w:lvlJc w:val="left"/>
      <w:pPr>
        <w:ind w:left="8939" w:hanging="256"/>
      </w:pPr>
      <w:rPr>
        <w:rFonts w:hint="default"/>
        <w:lang w:val="en-US" w:eastAsia="zh-CN" w:bidi="ar-SA"/>
      </w:rPr>
    </w:lvl>
    <w:lvl w:ilvl="8" w:tentative="0">
      <w:start w:val="0"/>
      <w:numFmt w:val="bullet"/>
      <w:lvlText w:val="•"/>
      <w:lvlJc w:val="left"/>
      <w:pPr>
        <w:ind w:left="9928" w:hanging="256"/>
      </w:pPr>
      <w:rPr>
        <w:rFonts w:hint="default"/>
        <w:lang w:val="en-US" w:eastAsia="zh-CN" w:bidi="ar-SA"/>
      </w:rPr>
    </w:lvl>
  </w:abstractNum>
  <w:abstractNum w:abstractNumId="110">
    <w:nsid w:val="60382F6E"/>
    <w:multiLevelType w:val="multilevel"/>
    <w:tmpl w:val="60382F6E"/>
    <w:lvl w:ilvl="0" w:tentative="0">
      <w:start w:val="1"/>
      <w:numFmt w:val="decimal"/>
      <w:lvlText w:val="%1"/>
      <w:lvlJc w:val="left"/>
      <w:pPr>
        <w:ind w:left="1893"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0" w:hanging="306"/>
      </w:pPr>
      <w:rPr>
        <w:rFonts w:hint="default"/>
        <w:lang w:val="en-US" w:eastAsia="zh-CN" w:bidi="ar-SA"/>
      </w:rPr>
    </w:lvl>
    <w:lvl w:ilvl="2" w:tentative="0">
      <w:start w:val="0"/>
      <w:numFmt w:val="bullet"/>
      <w:lvlText w:val="•"/>
      <w:lvlJc w:val="left"/>
      <w:pPr>
        <w:ind w:left="3901" w:hanging="306"/>
      </w:pPr>
      <w:rPr>
        <w:rFonts w:hint="default"/>
        <w:lang w:val="en-US" w:eastAsia="zh-CN" w:bidi="ar-SA"/>
      </w:rPr>
    </w:lvl>
    <w:lvl w:ilvl="3" w:tentative="0">
      <w:start w:val="0"/>
      <w:numFmt w:val="bullet"/>
      <w:lvlText w:val="•"/>
      <w:lvlJc w:val="left"/>
      <w:pPr>
        <w:ind w:left="4901" w:hanging="306"/>
      </w:pPr>
      <w:rPr>
        <w:rFonts w:hint="default"/>
        <w:lang w:val="en-US" w:eastAsia="zh-CN" w:bidi="ar-SA"/>
      </w:rPr>
    </w:lvl>
    <w:lvl w:ilvl="4" w:tentative="0">
      <w:start w:val="0"/>
      <w:numFmt w:val="bullet"/>
      <w:lvlText w:val="•"/>
      <w:lvlJc w:val="left"/>
      <w:pPr>
        <w:ind w:left="5902" w:hanging="306"/>
      </w:pPr>
      <w:rPr>
        <w:rFonts w:hint="default"/>
        <w:lang w:val="en-US" w:eastAsia="zh-CN" w:bidi="ar-SA"/>
      </w:rPr>
    </w:lvl>
    <w:lvl w:ilvl="5" w:tentative="0">
      <w:start w:val="0"/>
      <w:numFmt w:val="bullet"/>
      <w:lvlText w:val="•"/>
      <w:lvlJc w:val="left"/>
      <w:pPr>
        <w:ind w:left="6902" w:hanging="306"/>
      </w:pPr>
      <w:rPr>
        <w:rFonts w:hint="default"/>
        <w:lang w:val="en-US" w:eastAsia="zh-CN" w:bidi="ar-SA"/>
      </w:rPr>
    </w:lvl>
    <w:lvl w:ilvl="6" w:tentative="0">
      <w:start w:val="0"/>
      <w:numFmt w:val="bullet"/>
      <w:lvlText w:val="•"/>
      <w:lvlJc w:val="left"/>
      <w:pPr>
        <w:ind w:left="7903" w:hanging="306"/>
      </w:pPr>
      <w:rPr>
        <w:rFonts w:hint="default"/>
        <w:lang w:val="en-US" w:eastAsia="zh-CN" w:bidi="ar-SA"/>
      </w:rPr>
    </w:lvl>
    <w:lvl w:ilvl="7" w:tentative="0">
      <w:start w:val="0"/>
      <w:numFmt w:val="bullet"/>
      <w:lvlText w:val="•"/>
      <w:lvlJc w:val="left"/>
      <w:pPr>
        <w:ind w:left="8903" w:hanging="306"/>
      </w:pPr>
      <w:rPr>
        <w:rFonts w:hint="default"/>
        <w:lang w:val="en-US" w:eastAsia="zh-CN" w:bidi="ar-SA"/>
      </w:rPr>
    </w:lvl>
    <w:lvl w:ilvl="8" w:tentative="0">
      <w:start w:val="0"/>
      <w:numFmt w:val="bullet"/>
      <w:lvlText w:val="•"/>
      <w:lvlJc w:val="left"/>
      <w:pPr>
        <w:ind w:left="9904" w:hanging="306"/>
      </w:pPr>
      <w:rPr>
        <w:rFonts w:hint="default"/>
        <w:lang w:val="en-US" w:eastAsia="zh-CN" w:bidi="ar-SA"/>
      </w:rPr>
    </w:lvl>
  </w:abstractNum>
  <w:abstractNum w:abstractNumId="111">
    <w:nsid w:val="610EFE5C"/>
    <w:multiLevelType w:val="multilevel"/>
    <w:tmpl w:val="610EFE5C"/>
    <w:lvl w:ilvl="0" w:tentative="0">
      <w:start w:val="1"/>
      <w:numFmt w:val="upperLetter"/>
      <w:lvlText w:val="%1"/>
      <w:lvlJc w:val="left"/>
      <w:pPr>
        <w:ind w:left="323" w:hanging="312"/>
        <w:jc w:val="left"/>
      </w:pPr>
      <w:rPr>
        <w:rFonts w:hint="default" w:ascii="Arial" w:hAnsi="Arial" w:eastAsia="Arial" w:cs="Arial"/>
        <w:b/>
        <w:bCs/>
        <w:i w:val="0"/>
        <w:iCs w:val="0"/>
        <w:color w:val="231F20"/>
        <w:spacing w:val="0"/>
        <w:w w:val="94"/>
        <w:sz w:val="22"/>
        <w:szCs w:val="22"/>
        <w:lang w:val="en-US" w:eastAsia="zh-CN" w:bidi="ar-SA"/>
      </w:rPr>
    </w:lvl>
    <w:lvl w:ilvl="1" w:tentative="0">
      <w:start w:val="0"/>
      <w:numFmt w:val="bullet"/>
      <w:lvlText w:val="•"/>
      <w:lvlJc w:val="left"/>
      <w:pPr>
        <w:ind w:left="644" w:hanging="312"/>
      </w:pPr>
      <w:rPr>
        <w:rFonts w:hint="default"/>
        <w:lang w:val="en-US" w:eastAsia="zh-CN" w:bidi="ar-SA"/>
      </w:rPr>
    </w:lvl>
    <w:lvl w:ilvl="2" w:tentative="0">
      <w:start w:val="0"/>
      <w:numFmt w:val="bullet"/>
      <w:lvlText w:val="•"/>
      <w:lvlJc w:val="left"/>
      <w:pPr>
        <w:ind w:left="969" w:hanging="312"/>
      </w:pPr>
      <w:rPr>
        <w:rFonts w:hint="default"/>
        <w:lang w:val="en-US" w:eastAsia="zh-CN" w:bidi="ar-SA"/>
      </w:rPr>
    </w:lvl>
    <w:lvl w:ilvl="3" w:tentative="0">
      <w:start w:val="0"/>
      <w:numFmt w:val="bullet"/>
      <w:lvlText w:val="•"/>
      <w:lvlJc w:val="left"/>
      <w:pPr>
        <w:ind w:left="1294" w:hanging="312"/>
      </w:pPr>
      <w:rPr>
        <w:rFonts w:hint="default"/>
        <w:lang w:val="en-US" w:eastAsia="zh-CN" w:bidi="ar-SA"/>
      </w:rPr>
    </w:lvl>
    <w:lvl w:ilvl="4" w:tentative="0">
      <w:start w:val="0"/>
      <w:numFmt w:val="bullet"/>
      <w:lvlText w:val="•"/>
      <w:lvlJc w:val="left"/>
      <w:pPr>
        <w:ind w:left="1619" w:hanging="312"/>
      </w:pPr>
      <w:rPr>
        <w:rFonts w:hint="default"/>
        <w:lang w:val="en-US" w:eastAsia="zh-CN" w:bidi="ar-SA"/>
      </w:rPr>
    </w:lvl>
    <w:lvl w:ilvl="5" w:tentative="0">
      <w:start w:val="0"/>
      <w:numFmt w:val="bullet"/>
      <w:lvlText w:val="•"/>
      <w:lvlJc w:val="left"/>
      <w:pPr>
        <w:ind w:left="1944" w:hanging="312"/>
      </w:pPr>
      <w:rPr>
        <w:rFonts w:hint="default"/>
        <w:lang w:val="en-US" w:eastAsia="zh-CN" w:bidi="ar-SA"/>
      </w:rPr>
    </w:lvl>
    <w:lvl w:ilvl="6" w:tentative="0">
      <w:start w:val="0"/>
      <w:numFmt w:val="bullet"/>
      <w:lvlText w:val="•"/>
      <w:lvlJc w:val="left"/>
      <w:pPr>
        <w:ind w:left="2269" w:hanging="312"/>
      </w:pPr>
      <w:rPr>
        <w:rFonts w:hint="default"/>
        <w:lang w:val="en-US" w:eastAsia="zh-CN" w:bidi="ar-SA"/>
      </w:rPr>
    </w:lvl>
    <w:lvl w:ilvl="7" w:tentative="0">
      <w:start w:val="0"/>
      <w:numFmt w:val="bullet"/>
      <w:lvlText w:val="•"/>
      <w:lvlJc w:val="left"/>
      <w:pPr>
        <w:ind w:left="2594" w:hanging="312"/>
      </w:pPr>
      <w:rPr>
        <w:rFonts w:hint="default"/>
        <w:lang w:val="en-US" w:eastAsia="zh-CN" w:bidi="ar-SA"/>
      </w:rPr>
    </w:lvl>
    <w:lvl w:ilvl="8" w:tentative="0">
      <w:start w:val="0"/>
      <w:numFmt w:val="bullet"/>
      <w:lvlText w:val="•"/>
      <w:lvlJc w:val="left"/>
      <w:pPr>
        <w:ind w:left="2919" w:hanging="312"/>
      </w:pPr>
      <w:rPr>
        <w:rFonts w:hint="default"/>
        <w:lang w:val="en-US" w:eastAsia="zh-CN" w:bidi="ar-SA"/>
      </w:rPr>
    </w:lvl>
  </w:abstractNum>
  <w:abstractNum w:abstractNumId="112">
    <w:nsid w:val="629F7852"/>
    <w:multiLevelType w:val="multilevel"/>
    <w:tmpl w:val="629F7852"/>
    <w:lvl w:ilvl="0" w:tentative="0">
      <w:start w:val="0"/>
      <w:numFmt w:val="bullet"/>
      <w:lvlText w:val="•"/>
      <w:lvlJc w:val="left"/>
      <w:pPr>
        <w:ind w:left="511"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23" w:hanging="233"/>
      </w:pPr>
      <w:rPr>
        <w:rFonts w:hint="default"/>
        <w:lang w:val="en-US" w:eastAsia="zh-CN" w:bidi="ar-SA"/>
      </w:rPr>
    </w:lvl>
    <w:lvl w:ilvl="2" w:tentative="0">
      <w:start w:val="0"/>
      <w:numFmt w:val="bullet"/>
      <w:lvlText w:val="•"/>
      <w:lvlJc w:val="left"/>
      <w:pPr>
        <w:ind w:left="1726" w:hanging="233"/>
      </w:pPr>
      <w:rPr>
        <w:rFonts w:hint="default"/>
        <w:lang w:val="en-US" w:eastAsia="zh-CN" w:bidi="ar-SA"/>
      </w:rPr>
    </w:lvl>
    <w:lvl w:ilvl="3" w:tentative="0">
      <w:start w:val="0"/>
      <w:numFmt w:val="bullet"/>
      <w:lvlText w:val="•"/>
      <w:lvlJc w:val="left"/>
      <w:pPr>
        <w:ind w:left="2329" w:hanging="233"/>
      </w:pPr>
      <w:rPr>
        <w:rFonts w:hint="default"/>
        <w:lang w:val="en-US" w:eastAsia="zh-CN" w:bidi="ar-SA"/>
      </w:rPr>
    </w:lvl>
    <w:lvl w:ilvl="4" w:tentative="0">
      <w:start w:val="0"/>
      <w:numFmt w:val="bullet"/>
      <w:lvlText w:val="•"/>
      <w:lvlJc w:val="left"/>
      <w:pPr>
        <w:ind w:left="2933" w:hanging="233"/>
      </w:pPr>
      <w:rPr>
        <w:rFonts w:hint="default"/>
        <w:lang w:val="en-US" w:eastAsia="zh-CN" w:bidi="ar-SA"/>
      </w:rPr>
    </w:lvl>
    <w:lvl w:ilvl="5" w:tentative="0">
      <w:start w:val="0"/>
      <w:numFmt w:val="bullet"/>
      <w:lvlText w:val="•"/>
      <w:lvlJc w:val="left"/>
      <w:pPr>
        <w:ind w:left="3536" w:hanging="233"/>
      </w:pPr>
      <w:rPr>
        <w:rFonts w:hint="default"/>
        <w:lang w:val="en-US" w:eastAsia="zh-CN" w:bidi="ar-SA"/>
      </w:rPr>
    </w:lvl>
    <w:lvl w:ilvl="6" w:tentative="0">
      <w:start w:val="0"/>
      <w:numFmt w:val="bullet"/>
      <w:lvlText w:val="•"/>
      <w:lvlJc w:val="left"/>
      <w:pPr>
        <w:ind w:left="4139" w:hanging="233"/>
      </w:pPr>
      <w:rPr>
        <w:rFonts w:hint="default"/>
        <w:lang w:val="en-US" w:eastAsia="zh-CN" w:bidi="ar-SA"/>
      </w:rPr>
    </w:lvl>
    <w:lvl w:ilvl="7" w:tentative="0">
      <w:start w:val="0"/>
      <w:numFmt w:val="bullet"/>
      <w:lvlText w:val="•"/>
      <w:lvlJc w:val="left"/>
      <w:pPr>
        <w:ind w:left="4743" w:hanging="233"/>
      </w:pPr>
      <w:rPr>
        <w:rFonts w:hint="default"/>
        <w:lang w:val="en-US" w:eastAsia="zh-CN" w:bidi="ar-SA"/>
      </w:rPr>
    </w:lvl>
    <w:lvl w:ilvl="8" w:tentative="0">
      <w:start w:val="0"/>
      <w:numFmt w:val="bullet"/>
      <w:lvlText w:val="•"/>
      <w:lvlJc w:val="left"/>
      <w:pPr>
        <w:ind w:left="5346" w:hanging="233"/>
      </w:pPr>
      <w:rPr>
        <w:rFonts w:hint="default"/>
        <w:lang w:val="en-US" w:eastAsia="zh-CN" w:bidi="ar-SA"/>
      </w:rPr>
    </w:lvl>
  </w:abstractNum>
  <w:abstractNum w:abstractNumId="113">
    <w:nsid w:val="65CD0074"/>
    <w:multiLevelType w:val="multilevel"/>
    <w:tmpl w:val="65CD0074"/>
    <w:lvl w:ilvl="0" w:tentative="0">
      <w:start w:val="0"/>
      <w:numFmt w:val="bullet"/>
      <w:lvlText w:val="•"/>
      <w:lvlJc w:val="left"/>
      <w:pPr>
        <w:ind w:left="566" w:hanging="188"/>
      </w:pPr>
      <w:rPr>
        <w:rFonts w:hint="default" w:ascii="Georgia" w:hAnsi="Georgia" w:eastAsia="Georgia" w:cs="Georgia"/>
        <w:b w:val="0"/>
        <w:bCs w:val="0"/>
        <w:i w:val="0"/>
        <w:iCs w:val="0"/>
        <w:color w:val="231F20"/>
        <w:spacing w:val="0"/>
        <w:w w:val="100"/>
        <w:sz w:val="21"/>
        <w:szCs w:val="21"/>
        <w:lang w:val="en-US" w:eastAsia="zh-CN" w:bidi="ar-SA"/>
      </w:rPr>
    </w:lvl>
    <w:lvl w:ilvl="1" w:tentative="0">
      <w:start w:val="0"/>
      <w:numFmt w:val="bullet"/>
      <w:lvlText w:val="•"/>
      <w:lvlJc w:val="left"/>
      <w:pPr>
        <w:ind w:left="1109" w:hanging="188"/>
      </w:pPr>
      <w:rPr>
        <w:rFonts w:hint="default"/>
        <w:lang w:val="en-US" w:eastAsia="zh-CN" w:bidi="ar-SA"/>
      </w:rPr>
    </w:lvl>
    <w:lvl w:ilvl="2" w:tentative="0">
      <w:start w:val="0"/>
      <w:numFmt w:val="bullet"/>
      <w:lvlText w:val="•"/>
      <w:lvlJc w:val="left"/>
      <w:pPr>
        <w:ind w:left="1659" w:hanging="188"/>
      </w:pPr>
      <w:rPr>
        <w:rFonts w:hint="default"/>
        <w:lang w:val="en-US" w:eastAsia="zh-CN" w:bidi="ar-SA"/>
      </w:rPr>
    </w:lvl>
    <w:lvl w:ilvl="3" w:tentative="0">
      <w:start w:val="0"/>
      <w:numFmt w:val="bullet"/>
      <w:lvlText w:val="•"/>
      <w:lvlJc w:val="left"/>
      <w:pPr>
        <w:ind w:left="2209" w:hanging="188"/>
      </w:pPr>
      <w:rPr>
        <w:rFonts w:hint="default"/>
        <w:lang w:val="en-US" w:eastAsia="zh-CN" w:bidi="ar-SA"/>
      </w:rPr>
    </w:lvl>
    <w:lvl w:ilvl="4" w:tentative="0">
      <w:start w:val="0"/>
      <w:numFmt w:val="bullet"/>
      <w:lvlText w:val="•"/>
      <w:lvlJc w:val="left"/>
      <w:pPr>
        <w:ind w:left="2759" w:hanging="188"/>
      </w:pPr>
      <w:rPr>
        <w:rFonts w:hint="default"/>
        <w:lang w:val="en-US" w:eastAsia="zh-CN" w:bidi="ar-SA"/>
      </w:rPr>
    </w:lvl>
    <w:lvl w:ilvl="5" w:tentative="0">
      <w:start w:val="0"/>
      <w:numFmt w:val="bullet"/>
      <w:lvlText w:val="•"/>
      <w:lvlJc w:val="left"/>
      <w:pPr>
        <w:ind w:left="3308" w:hanging="188"/>
      </w:pPr>
      <w:rPr>
        <w:rFonts w:hint="default"/>
        <w:lang w:val="en-US" w:eastAsia="zh-CN" w:bidi="ar-SA"/>
      </w:rPr>
    </w:lvl>
    <w:lvl w:ilvl="6" w:tentative="0">
      <w:start w:val="0"/>
      <w:numFmt w:val="bullet"/>
      <w:lvlText w:val="•"/>
      <w:lvlJc w:val="left"/>
      <w:pPr>
        <w:ind w:left="3858" w:hanging="188"/>
      </w:pPr>
      <w:rPr>
        <w:rFonts w:hint="default"/>
        <w:lang w:val="en-US" w:eastAsia="zh-CN" w:bidi="ar-SA"/>
      </w:rPr>
    </w:lvl>
    <w:lvl w:ilvl="7" w:tentative="0">
      <w:start w:val="0"/>
      <w:numFmt w:val="bullet"/>
      <w:lvlText w:val="•"/>
      <w:lvlJc w:val="left"/>
      <w:pPr>
        <w:ind w:left="4408" w:hanging="188"/>
      </w:pPr>
      <w:rPr>
        <w:rFonts w:hint="default"/>
        <w:lang w:val="en-US" w:eastAsia="zh-CN" w:bidi="ar-SA"/>
      </w:rPr>
    </w:lvl>
    <w:lvl w:ilvl="8" w:tentative="0">
      <w:start w:val="0"/>
      <w:numFmt w:val="bullet"/>
      <w:lvlText w:val="•"/>
      <w:lvlJc w:val="left"/>
      <w:pPr>
        <w:ind w:left="4958" w:hanging="188"/>
      </w:pPr>
      <w:rPr>
        <w:rFonts w:hint="default"/>
        <w:lang w:val="en-US" w:eastAsia="zh-CN" w:bidi="ar-SA"/>
      </w:rPr>
    </w:lvl>
  </w:abstractNum>
  <w:abstractNum w:abstractNumId="114">
    <w:nsid w:val="68B298F7"/>
    <w:multiLevelType w:val="multilevel"/>
    <w:tmpl w:val="68B298F7"/>
    <w:lvl w:ilvl="0" w:tentative="0">
      <w:start w:val="1"/>
      <w:numFmt w:val="decimal"/>
      <w:lvlText w:val="%1"/>
      <w:lvlJc w:val="left"/>
      <w:pPr>
        <w:ind w:left="204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458" w:hanging="312"/>
      </w:pPr>
      <w:rPr>
        <w:rFonts w:hint="default"/>
        <w:lang w:val="en-US" w:eastAsia="zh-CN" w:bidi="ar-SA"/>
      </w:rPr>
    </w:lvl>
    <w:lvl w:ilvl="2" w:tentative="0">
      <w:start w:val="0"/>
      <w:numFmt w:val="bullet"/>
      <w:lvlText w:val="•"/>
      <w:lvlJc w:val="left"/>
      <w:pPr>
        <w:ind w:left="2877" w:hanging="312"/>
      </w:pPr>
      <w:rPr>
        <w:rFonts w:hint="default"/>
        <w:lang w:val="en-US" w:eastAsia="zh-CN" w:bidi="ar-SA"/>
      </w:rPr>
    </w:lvl>
    <w:lvl w:ilvl="3" w:tentative="0">
      <w:start w:val="0"/>
      <w:numFmt w:val="bullet"/>
      <w:lvlText w:val="•"/>
      <w:lvlJc w:val="left"/>
      <w:pPr>
        <w:ind w:left="3295" w:hanging="312"/>
      </w:pPr>
      <w:rPr>
        <w:rFonts w:hint="default"/>
        <w:lang w:val="en-US" w:eastAsia="zh-CN" w:bidi="ar-SA"/>
      </w:rPr>
    </w:lvl>
    <w:lvl w:ilvl="4" w:tentative="0">
      <w:start w:val="0"/>
      <w:numFmt w:val="bullet"/>
      <w:lvlText w:val="•"/>
      <w:lvlJc w:val="left"/>
      <w:pPr>
        <w:ind w:left="3714" w:hanging="312"/>
      </w:pPr>
      <w:rPr>
        <w:rFonts w:hint="default"/>
        <w:lang w:val="en-US" w:eastAsia="zh-CN" w:bidi="ar-SA"/>
      </w:rPr>
    </w:lvl>
    <w:lvl w:ilvl="5" w:tentative="0">
      <w:start w:val="0"/>
      <w:numFmt w:val="bullet"/>
      <w:lvlText w:val="•"/>
      <w:lvlJc w:val="left"/>
      <w:pPr>
        <w:ind w:left="4132" w:hanging="312"/>
      </w:pPr>
      <w:rPr>
        <w:rFonts w:hint="default"/>
        <w:lang w:val="en-US" w:eastAsia="zh-CN" w:bidi="ar-SA"/>
      </w:rPr>
    </w:lvl>
    <w:lvl w:ilvl="6" w:tentative="0">
      <w:start w:val="0"/>
      <w:numFmt w:val="bullet"/>
      <w:lvlText w:val="•"/>
      <w:lvlJc w:val="left"/>
      <w:pPr>
        <w:ind w:left="4551" w:hanging="312"/>
      </w:pPr>
      <w:rPr>
        <w:rFonts w:hint="default"/>
        <w:lang w:val="en-US" w:eastAsia="zh-CN" w:bidi="ar-SA"/>
      </w:rPr>
    </w:lvl>
    <w:lvl w:ilvl="7" w:tentative="0">
      <w:start w:val="0"/>
      <w:numFmt w:val="bullet"/>
      <w:lvlText w:val="•"/>
      <w:lvlJc w:val="left"/>
      <w:pPr>
        <w:ind w:left="4969" w:hanging="312"/>
      </w:pPr>
      <w:rPr>
        <w:rFonts w:hint="default"/>
        <w:lang w:val="en-US" w:eastAsia="zh-CN" w:bidi="ar-SA"/>
      </w:rPr>
    </w:lvl>
    <w:lvl w:ilvl="8" w:tentative="0">
      <w:start w:val="0"/>
      <w:numFmt w:val="bullet"/>
      <w:lvlText w:val="•"/>
      <w:lvlJc w:val="left"/>
      <w:pPr>
        <w:ind w:left="5388" w:hanging="312"/>
      </w:pPr>
      <w:rPr>
        <w:rFonts w:hint="default"/>
        <w:lang w:val="en-US" w:eastAsia="zh-CN" w:bidi="ar-SA"/>
      </w:rPr>
    </w:lvl>
  </w:abstractNum>
  <w:abstractNum w:abstractNumId="115">
    <w:nsid w:val="700FDCEF"/>
    <w:multiLevelType w:val="multilevel"/>
    <w:tmpl w:val="700FDCEF"/>
    <w:lvl w:ilvl="0" w:tentative="0">
      <w:start w:val="1"/>
      <w:numFmt w:val="decimal"/>
      <w:lvlText w:val="%1"/>
      <w:lvlJc w:val="left"/>
      <w:pPr>
        <w:ind w:left="1880"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882" w:hanging="294"/>
      </w:pPr>
      <w:rPr>
        <w:rFonts w:hint="default"/>
        <w:lang w:val="en-US" w:eastAsia="zh-CN" w:bidi="ar-SA"/>
      </w:rPr>
    </w:lvl>
    <w:lvl w:ilvl="2" w:tentative="0">
      <w:start w:val="0"/>
      <w:numFmt w:val="bullet"/>
      <w:lvlText w:val="•"/>
      <w:lvlJc w:val="left"/>
      <w:pPr>
        <w:ind w:left="3885" w:hanging="294"/>
      </w:pPr>
      <w:rPr>
        <w:rFonts w:hint="default"/>
        <w:lang w:val="en-US" w:eastAsia="zh-CN" w:bidi="ar-SA"/>
      </w:rPr>
    </w:lvl>
    <w:lvl w:ilvl="3" w:tentative="0">
      <w:start w:val="0"/>
      <w:numFmt w:val="bullet"/>
      <w:lvlText w:val="•"/>
      <w:lvlJc w:val="left"/>
      <w:pPr>
        <w:ind w:left="4887" w:hanging="294"/>
      </w:pPr>
      <w:rPr>
        <w:rFonts w:hint="default"/>
        <w:lang w:val="en-US" w:eastAsia="zh-CN" w:bidi="ar-SA"/>
      </w:rPr>
    </w:lvl>
    <w:lvl w:ilvl="4" w:tentative="0">
      <w:start w:val="0"/>
      <w:numFmt w:val="bullet"/>
      <w:lvlText w:val="•"/>
      <w:lvlJc w:val="left"/>
      <w:pPr>
        <w:ind w:left="5890" w:hanging="294"/>
      </w:pPr>
      <w:rPr>
        <w:rFonts w:hint="default"/>
        <w:lang w:val="en-US" w:eastAsia="zh-CN" w:bidi="ar-SA"/>
      </w:rPr>
    </w:lvl>
    <w:lvl w:ilvl="5" w:tentative="0">
      <w:start w:val="0"/>
      <w:numFmt w:val="bullet"/>
      <w:lvlText w:val="•"/>
      <w:lvlJc w:val="left"/>
      <w:pPr>
        <w:ind w:left="6892" w:hanging="294"/>
      </w:pPr>
      <w:rPr>
        <w:rFonts w:hint="default"/>
        <w:lang w:val="en-US" w:eastAsia="zh-CN" w:bidi="ar-SA"/>
      </w:rPr>
    </w:lvl>
    <w:lvl w:ilvl="6" w:tentative="0">
      <w:start w:val="0"/>
      <w:numFmt w:val="bullet"/>
      <w:lvlText w:val="•"/>
      <w:lvlJc w:val="left"/>
      <w:pPr>
        <w:ind w:left="7895" w:hanging="294"/>
      </w:pPr>
      <w:rPr>
        <w:rFonts w:hint="default"/>
        <w:lang w:val="en-US" w:eastAsia="zh-CN" w:bidi="ar-SA"/>
      </w:rPr>
    </w:lvl>
    <w:lvl w:ilvl="7" w:tentative="0">
      <w:start w:val="0"/>
      <w:numFmt w:val="bullet"/>
      <w:lvlText w:val="•"/>
      <w:lvlJc w:val="left"/>
      <w:pPr>
        <w:ind w:left="8897" w:hanging="294"/>
      </w:pPr>
      <w:rPr>
        <w:rFonts w:hint="default"/>
        <w:lang w:val="en-US" w:eastAsia="zh-CN" w:bidi="ar-SA"/>
      </w:rPr>
    </w:lvl>
    <w:lvl w:ilvl="8" w:tentative="0">
      <w:start w:val="0"/>
      <w:numFmt w:val="bullet"/>
      <w:lvlText w:val="•"/>
      <w:lvlJc w:val="left"/>
      <w:pPr>
        <w:ind w:left="9900" w:hanging="294"/>
      </w:pPr>
      <w:rPr>
        <w:rFonts w:hint="default"/>
        <w:lang w:val="en-US" w:eastAsia="zh-CN" w:bidi="ar-SA"/>
      </w:rPr>
    </w:lvl>
  </w:abstractNum>
  <w:abstractNum w:abstractNumId="116">
    <w:nsid w:val="72183CF9"/>
    <w:multiLevelType w:val="multilevel"/>
    <w:tmpl w:val="72183CF9"/>
    <w:lvl w:ilvl="0" w:tentative="0">
      <w:start w:val="1"/>
      <w:numFmt w:val="decimal"/>
      <w:lvlText w:val="%1"/>
      <w:lvlJc w:val="left"/>
      <w:pPr>
        <w:ind w:left="2001" w:hanging="24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90" w:hanging="244"/>
      </w:pPr>
      <w:rPr>
        <w:rFonts w:hint="default"/>
        <w:lang w:val="en-US" w:eastAsia="zh-CN" w:bidi="ar-SA"/>
      </w:rPr>
    </w:lvl>
    <w:lvl w:ilvl="2" w:tentative="0">
      <w:start w:val="0"/>
      <w:numFmt w:val="bullet"/>
      <w:lvlText w:val="•"/>
      <w:lvlJc w:val="left"/>
      <w:pPr>
        <w:ind w:left="3981" w:hanging="244"/>
      </w:pPr>
      <w:rPr>
        <w:rFonts w:hint="default"/>
        <w:lang w:val="en-US" w:eastAsia="zh-CN" w:bidi="ar-SA"/>
      </w:rPr>
    </w:lvl>
    <w:lvl w:ilvl="3" w:tentative="0">
      <w:start w:val="0"/>
      <w:numFmt w:val="bullet"/>
      <w:lvlText w:val="•"/>
      <w:lvlJc w:val="left"/>
      <w:pPr>
        <w:ind w:left="4971" w:hanging="244"/>
      </w:pPr>
      <w:rPr>
        <w:rFonts w:hint="default"/>
        <w:lang w:val="en-US" w:eastAsia="zh-CN" w:bidi="ar-SA"/>
      </w:rPr>
    </w:lvl>
    <w:lvl w:ilvl="4" w:tentative="0">
      <w:start w:val="0"/>
      <w:numFmt w:val="bullet"/>
      <w:lvlText w:val="•"/>
      <w:lvlJc w:val="left"/>
      <w:pPr>
        <w:ind w:left="5962" w:hanging="244"/>
      </w:pPr>
      <w:rPr>
        <w:rFonts w:hint="default"/>
        <w:lang w:val="en-US" w:eastAsia="zh-CN" w:bidi="ar-SA"/>
      </w:rPr>
    </w:lvl>
    <w:lvl w:ilvl="5" w:tentative="0">
      <w:start w:val="0"/>
      <w:numFmt w:val="bullet"/>
      <w:lvlText w:val="•"/>
      <w:lvlJc w:val="left"/>
      <w:pPr>
        <w:ind w:left="6952" w:hanging="244"/>
      </w:pPr>
      <w:rPr>
        <w:rFonts w:hint="default"/>
        <w:lang w:val="en-US" w:eastAsia="zh-CN" w:bidi="ar-SA"/>
      </w:rPr>
    </w:lvl>
    <w:lvl w:ilvl="6" w:tentative="0">
      <w:start w:val="0"/>
      <w:numFmt w:val="bullet"/>
      <w:lvlText w:val="•"/>
      <w:lvlJc w:val="left"/>
      <w:pPr>
        <w:ind w:left="7943" w:hanging="244"/>
      </w:pPr>
      <w:rPr>
        <w:rFonts w:hint="default"/>
        <w:lang w:val="en-US" w:eastAsia="zh-CN" w:bidi="ar-SA"/>
      </w:rPr>
    </w:lvl>
    <w:lvl w:ilvl="7" w:tentative="0">
      <w:start w:val="0"/>
      <w:numFmt w:val="bullet"/>
      <w:lvlText w:val="•"/>
      <w:lvlJc w:val="left"/>
      <w:pPr>
        <w:ind w:left="8933" w:hanging="244"/>
      </w:pPr>
      <w:rPr>
        <w:rFonts w:hint="default"/>
        <w:lang w:val="en-US" w:eastAsia="zh-CN" w:bidi="ar-SA"/>
      </w:rPr>
    </w:lvl>
    <w:lvl w:ilvl="8" w:tentative="0">
      <w:start w:val="0"/>
      <w:numFmt w:val="bullet"/>
      <w:lvlText w:val="•"/>
      <w:lvlJc w:val="left"/>
      <w:pPr>
        <w:ind w:left="9924" w:hanging="244"/>
      </w:pPr>
      <w:rPr>
        <w:rFonts w:hint="default"/>
        <w:lang w:val="en-US" w:eastAsia="zh-CN" w:bidi="ar-SA"/>
      </w:rPr>
    </w:lvl>
  </w:abstractNum>
  <w:abstractNum w:abstractNumId="117">
    <w:nsid w:val="74C28B35"/>
    <w:multiLevelType w:val="multilevel"/>
    <w:tmpl w:val="74C28B35"/>
    <w:lvl w:ilvl="0" w:tentative="0">
      <w:start w:val="1"/>
      <w:numFmt w:val="decimal"/>
      <w:lvlText w:val="%1"/>
      <w:lvlJc w:val="left"/>
      <w:pPr>
        <w:ind w:left="2012" w:hanging="256"/>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08" w:hanging="256"/>
      </w:pPr>
      <w:rPr>
        <w:rFonts w:hint="default"/>
        <w:lang w:val="en-US" w:eastAsia="zh-CN" w:bidi="ar-SA"/>
      </w:rPr>
    </w:lvl>
    <w:lvl w:ilvl="2" w:tentative="0">
      <w:start w:val="0"/>
      <w:numFmt w:val="bullet"/>
      <w:lvlText w:val="•"/>
      <w:lvlJc w:val="left"/>
      <w:pPr>
        <w:ind w:left="3997" w:hanging="256"/>
      </w:pPr>
      <w:rPr>
        <w:rFonts w:hint="default"/>
        <w:lang w:val="en-US" w:eastAsia="zh-CN" w:bidi="ar-SA"/>
      </w:rPr>
    </w:lvl>
    <w:lvl w:ilvl="3" w:tentative="0">
      <w:start w:val="0"/>
      <w:numFmt w:val="bullet"/>
      <w:lvlText w:val="•"/>
      <w:lvlJc w:val="left"/>
      <w:pPr>
        <w:ind w:left="4985" w:hanging="256"/>
      </w:pPr>
      <w:rPr>
        <w:rFonts w:hint="default"/>
        <w:lang w:val="en-US" w:eastAsia="zh-CN" w:bidi="ar-SA"/>
      </w:rPr>
    </w:lvl>
    <w:lvl w:ilvl="4" w:tentative="0">
      <w:start w:val="0"/>
      <w:numFmt w:val="bullet"/>
      <w:lvlText w:val="•"/>
      <w:lvlJc w:val="left"/>
      <w:pPr>
        <w:ind w:left="5974" w:hanging="256"/>
      </w:pPr>
      <w:rPr>
        <w:rFonts w:hint="default"/>
        <w:lang w:val="en-US" w:eastAsia="zh-CN" w:bidi="ar-SA"/>
      </w:rPr>
    </w:lvl>
    <w:lvl w:ilvl="5" w:tentative="0">
      <w:start w:val="0"/>
      <w:numFmt w:val="bullet"/>
      <w:lvlText w:val="•"/>
      <w:lvlJc w:val="left"/>
      <w:pPr>
        <w:ind w:left="6962" w:hanging="256"/>
      </w:pPr>
      <w:rPr>
        <w:rFonts w:hint="default"/>
        <w:lang w:val="en-US" w:eastAsia="zh-CN" w:bidi="ar-SA"/>
      </w:rPr>
    </w:lvl>
    <w:lvl w:ilvl="6" w:tentative="0">
      <w:start w:val="0"/>
      <w:numFmt w:val="bullet"/>
      <w:lvlText w:val="•"/>
      <w:lvlJc w:val="left"/>
      <w:pPr>
        <w:ind w:left="7951" w:hanging="256"/>
      </w:pPr>
      <w:rPr>
        <w:rFonts w:hint="default"/>
        <w:lang w:val="en-US" w:eastAsia="zh-CN" w:bidi="ar-SA"/>
      </w:rPr>
    </w:lvl>
    <w:lvl w:ilvl="7" w:tentative="0">
      <w:start w:val="0"/>
      <w:numFmt w:val="bullet"/>
      <w:lvlText w:val="•"/>
      <w:lvlJc w:val="left"/>
      <w:pPr>
        <w:ind w:left="8939" w:hanging="256"/>
      </w:pPr>
      <w:rPr>
        <w:rFonts w:hint="default"/>
        <w:lang w:val="en-US" w:eastAsia="zh-CN" w:bidi="ar-SA"/>
      </w:rPr>
    </w:lvl>
    <w:lvl w:ilvl="8" w:tentative="0">
      <w:start w:val="0"/>
      <w:numFmt w:val="bullet"/>
      <w:lvlText w:val="•"/>
      <w:lvlJc w:val="left"/>
      <w:pPr>
        <w:ind w:left="9928" w:hanging="256"/>
      </w:pPr>
      <w:rPr>
        <w:rFonts w:hint="default"/>
        <w:lang w:val="en-US" w:eastAsia="zh-CN" w:bidi="ar-SA"/>
      </w:rPr>
    </w:lvl>
  </w:abstractNum>
  <w:abstractNum w:abstractNumId="118">
    <w:nsid w:val="77633216"/>
    <w:multiLevelType w:val="multilevel"/>
    <w:tmpl w:val="77633216"/>
    <w:lvl w:ilvl="0" w:tentative="0">
      <w:start w:val="1"/>
      <w:numFmt w:val="decimal"/>
      <w:lvlText w:val="%1"/>
      <w:lvlJc w:val="left"/>
      <w:pPr>
        <w:ind w:left="2047" w:hanging="29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26" w:hanging="294"/>
      </w:pPr>
      <w:rPr>
        <w:rFonts w:hint="default"/>
        <w:lang w:val="en-US" w:eastAsia="zh-CN" w:bidi="ar-SA"/>
      </w:rPr>
    </w:lvl>
    <w:lvl w:ilvl="2" w:tentative="0">
      <w:start w:val="0"/>
      <w:numFmt w:val="bullet"/>
      <w:lvlText w:val="•"/>
      <w:lvlJc w:val="left"/>
      <w:pPr>
        <w:ind w:left="4013" w:hanging="294"/>
      </w:pPr>
      <w:rPr>
        <w:rFonts w:hint="default"/>
        <w:lang w:val="en-US" w:eastAsia="zh-CN" w:bidi="ar-SA"/>
      </w:rPr>
    </w:lvl>
    <w:lvl w:ilvl="3" w:tentative="0">
      <w:start w:val="0"/>
      <w:numFmt w:val="bullet"/>
      <w:lvlText w:val="•"/>
      <w:lvlJc w:val="left"/>
      <w:pPr>
        <w:ind w:left="4999" w:hanging="294"/>
      </w:pPr>
      <w:rPr>
        <w:rFonts w:hint="default"/>
        <w:lang w:val="en-US" w:eastAsia="zh-CN" w:bidi="ar-SA"/>
      </w:rPr>
    </w:lvl>
    <w:lvl w:ilvl="4" w:tentative="0">
      <w:start w:val="0"/>
      <w:numFmt w:val="bullet"/>
      <w:lvlText w:val="•"/>
      <w:lvlJc w:val="left"/>
      <w:pPr>
        <w:ind w:left="5986" w:hanging="294"/>
      </w:pPr>
      <w:rPr>
        <w:rFonts w:hint="default"/>
        <w:lang w:val="en-US" w:eastAsia="zh-CN" w:bidi="ar-SA"/>
      </w:rPr>
    </w:lvl>
    <w:lvl w:ilvl="5" w:tentative="0">
      <w:start w:val="0"/>
      <w:numFmt w:val="bullet"/>
      <w:lvlText w:val="•"/>
      <w:lvlJc w:val="left"/>
      <w:pPr>
        <w:ind w:left="6972" w:hanging="294"/>
      </w:pPr>
      <w:rPr>
        <w:rFonts w:hint="default"/>
        <w:lang w:val="en-US" w:eastAsia="zh-CN" w:bidi="ar-SA"/>
      </w:rPr>
    </w:lvl>
    <w:lvl w:ilvl="6" w:tentative="0">
      <w:start w:val="0"/>
      <w:numFmt w:val="bullet"/>
      <w:lvlText w:val="•"/>
      <w:lvlJc w:val="left"/>
      <w:pPr>
        <w:ind w:left="7959" w:hanging="294"/>
      </w:pPr>
      <w:rPr>
        <w:rFonts w:hint="default"/>
        <w:lang w:val="en-US" w:eastAsia="zh-CN" w:bidi="ar-SA"/>
      </w:rPr>
    </w:lvl>
    <w:lvl w:ilvl="7" w:tentative="0">
      <w:start w:val="0"/>
      <w:numFmt w:val="bullet"/>
      <w:lvlText w:val="•"/>
      <w:lvlJc w:val="left"/>
      <w:pPr>
        <w:ind w:left="8945" w:hanging="294"/>
      </w:pPr>
      <w:rPr>
        <w:rFonts w:hint="default"/>
        <w:lang w:val="en-US" w:eastAsia="zh-CN" w:bidi="ar-SA"/>
      </w:rPr>
    </w:lvl>
    <w:lvl w:ilvl="8" w:tentative="0">
      <w:start w:val="0"/>
      <w:numFmt w:val="bullet"/>
      <w:lvlText w:val="•"/>
      <w:lvlJc w:val="left"/>
      <w:pPr>
        <w:ind w:left="9932" w:hanging="294"/>
      </w:pPr>
      <w:rPr>
        <w:rFonts w:hint="default"/>
        <w:lang w:val="en-US" w:eastAsia="zh-CN" w:bidi="ar-SA"/>
      </w:rPr>
    </w:lvl>
  </w:abstractNum>
  <w:abstractNum w:abstractNumId="119">
    <w:nsid w:val="77ECEA79"/>
    <w:multiLevelType w:val="multilevel"/>
    <w:tmpl w:val="77ECEA79"/>
    <w:lvl w:ilvl="0" w:tentative="0">
      <w:start w:val="0"/>
      <w:numFmt w:val="bullet"/>
      <w:lvlText w:val="•"/>
      <w:lvlJc w:val="left"/>
      <w:pPr>
        <w:ind w:left="511" w:hanging="233"/>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1123" w:hanging="233"/>
      </w:pPr>
      <w:rPr>
        <w:rFonts w:hint="default"/>
        <w:lang w:val="en-US" w:eastAsia="zh-CN" w:bidi="ar-SA"/>
      </w:rPr>
    </w:lvl>
    <w:lvl w:ilvl="2" w:tentative="0">
      <w:start w:val="0"/>
      <w:numFmt w:val="bullet"/>
      <w:lvlText w:val="•"/>
      <w:lvlJc w:val="left"/>
      <w:pPr>
        <w:ind w:left="1726" w:hanging="233"/>
      </w:pPr>
      <w:rPr>
        <w:rFonts w:hint="default"/>
        <w:lang w:val="en-US" w:eastAsia="zh-CN" w:bidi="ar-SA"/>
      </w:rPr>
    </w:lvl>
    <w:lvl w:ilvl="3" w:tentative="0">
      <w:start w:val="0"/>
      <w:numFmt w:val="bullet"/>
      <w:lvlText w:val="•"/>
      <w:lvlJc w:val="left"/>
      <w:pPr>
        <w:ind w:left="2329" w:hanging="233"/>
      </w:pPr>
      <w:rPr>
        <w:rFonts w:hint="default"/>
        <w:lang w:val="en-US" w:eastAsia="zh-CN" w:bidi="ar-SA"/>
      </w:rPr>
    </w:lvl>
    <w:lvl w:ilvl="4" w:tentative="0">
      <w:start w:val="0"/>
      <w:numFmt w:val="bullet"/>
      <w:lvlText w:val="•"/>
      <w:lvlJc w:val="left"/>
      <w:pPr>
        <w:ind w:left="2933" w:hanging="233"/>
      </w:pPr>
      <w:rPr>
        <w:rFonts w:hint="default"/>
        <w:lang w:val="en-US" w:eastAsia="zh-CN" w:bidi="ar-SA"/>
      </w:rPr>
    </w:lvl>
    <w:lvl w:ilvl="5" w:tentative="0">
      <w:start w:val="0"/>
      <w:numFmt w:val="bullet"/>
      <w:lvlText w:val="•"/>
      <w:lvlJc w:val="left"/>
      <w:pPr>
        <w:ind w:left="3536" w:hanging="233"/>
      </w:pPr>
      <w:rPr>
        <w:rFonts w:hint="default"/>
        <w:lang w:val="en-US" w:eastAsia="zh-CN" w:bidi="ar-SA"/>
      </w:rPr>
    </w:lvl>
    <w:lvl w:ilvl="6" w:tentative="0">
      <w:start w:val="0"/>
      <w:numFmt w:val="bullet"/>
      <w:lvlText w:val="•"/>
      <w:lvlJc w:val="left"/>
      <w:pPr>
        <w:ind w:left="4139" w:hanging="233"/>
      </w:pPr>
      <w:rPr>
        <w:rFonts w:hint="default"/>
        <w:lang w:val="en-US" w:eastAsia="zh-CN" w:bidi="ar-SA"/>
      </w:rPr>
    </w:lvl>
    <w:lvl w:ilvl="7" w:tentative="0">
      <w:start w:val="0"/>
      <w:numFmt w:val="bullet"/>
      <w:lvlText w:val="•"/>
      <w:lvlJc w:val="left"/>
      <w:pPr>
        <w:ind w:left="4743" w:hanging="233"/>
      </w:pPr>
      <w:rPr>
        <w:rFonts w:hint="default"/>
        <w:lang w:val="en-US" w:eastAsia="zh-CN" w:bidi="ar-SA"/>
      </w:rPr>
    </w:lvl>
    <w:lvl w:ilvl="8" w:tentative="0">
      <w:start w:val="0"/>
      <w:numFmt w:val="bullet"/>
      <w:lvlText w:val="•"/>
      <w:lvlJc w:val="left"/>
      <w:pPr>
        <w:ind w:left="5346" w:hanging="233"/>
      </w:pPr>
      <w:rPr>
        <w:rFonts w:hint="default"/>
        <w:lang w:val="en-US" w:eastAsia="zh-CN" w:bidi="ar-SA"/>
      </w:rPr>
    </w:lvl>
  </w:abstractNum>
  <w:abstractNum w:abstractNumId="120">
    <w:nsid w:val="79AA4FA4"/>
    <w:multiLevelType w:val="multilevel"/>
    <w:tmpl w:val="79AA4FA4"/>
    <w:lvl w:ilvl="0" w:tentative="0">
      <w:start w:val="1"/>
      <w:numFmt w:val="decimal"/>
      <w:lvlText w:val="%1"/>
      <w:lvlJc w:val="left"/>
      <w:pPr>
        <w:ind w:left="2077" w:hanging="32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24"/>
      </w:pPr>
      <w:rPr>
        <w:rFonts w:hint="default"/>
        <w:lang w:val="en-US" w:eastAsia="zh-CN" w:bidi="ar-SA"/>
      </w:rPr>
    </w:lvl>
    <w:lvl w:ilvl="2" w:tentative="0">
      <w:start w:val="0"/>
      <w:numFmt w:val="bullet"/>
      <w:lvlText w:val="•"/>
      <w:lvlJc w:val="left"/>
      <w:pPr>
        <w:ind w:left="4045" w:hanging="324"/>
      </w:pPr>
      <w:rPr>
        <w:rFonts w:hint="default"/>
        <w:lang w:val="en-US" w:eastAsia="zh-CN" w:bidi="ar-SA"/>
      </w:rPr>
    </w:lvl>
    <w:lvl w:ilvl="3" w:tentative="0">
      <w:start w:val="0"/>
      <w:numFmt w:val="bullet"/>
      <w:lvlText w:val="•"/>
      <w:lvlJc w:val="left"/>
      <w:pPr>
        <w:ind w:left="5027" w:hanging="324"/>
      </w:pPr>
      <w:rPr>
        <w:rFonts w:hint="default"/>
        <w:lang w:val="en-US" w:eastAsia="zh-CN" w:bidi="ar-SA"/>
      </w:rPr>
    </w:lvl>
    <w:lvl w:ilvl="4" w:tentative="0">
      <w:start w:val="0"/>
      <w:numFmt w:val="bullet"/>
      <w:lvlText w:val="•"/>
      <w:lvlJc w:val="left"/>
      <w:pPr>
        <w:ind w:left="6010" w:hanging="324"/>
      </w:pPr>
      <w:rPr>
        <w:rFonts w:hint="default"/>
        <w:lang w:val="en-US" w:eastAsia="zh-CN" w:bidi="ar-SA"/>
      </w:rPr>
    </w:lvl>
    <w:lvl w:ilvl="5" w:tentative="0">
      <w:start w:val="0"/>
      <w:numFmt w:val="bullet"/>
      <w:lvlText w:val="•"/>
      <w:lvlJc w:val="left"/>
      <w:pPr>
        <w:ind w:left="6992" w:hanging="324"/>
      </w:pPr>
      <w:rPr>
        <w:rFonts w:hint="default"/>
        <w:lang w:val="en-US" w:eastAsia="zh-CN" w:bidi="ar-SA"/>
      </w:rPr>
    </w:lvl>
    <w:lvl w:ilvl="6" w:tentative="0">
      <w:start w:val="0"/>
      <w:numFmt w:val="bullet"/>
      <w:lvlText w:val="•"/>
      <w:lvlJc w:val="left"/>
      <w:pPr>
        <w:ind w:left="7975" w:hanging="324"/>
      </w:pPr>
      <w:rPr>
        <w:rFonts w:hint="default"/>
        <w:lang w:val="en-US" w:eastAsia="zh-CN" w:bidi="ar-SA"/>
      </w:rPr>
    </w:lvl>
    <w:lvl w:ilvl="7" w:tentative="0">
      <w:start w:val="0"/>
      <w:numFmt w:val="bullet"/>
      <w:lvlText w:val="•"/>
      <w:lvlJc w:val="left"/>
      <w:pPr>
        <w:ind w:left="8957" w:hanging="324"/>
      </w:pPr>
      <w:rPr>
        <w:rFonts w:hint="default"/>
        <w:lang w:val="en-US" w:eastAsia="zh-CN" w:bidi="ar-SA"/>
      </w:rPr>
    </w:lvl>
    <w:lvl w:ilvl="8" w:tentative="0">
      <w:start w:val="0"/>
      <w:numFmt w:val="bullet"/>
      <w:lvlText w:val="•"/>
      <w:lvlJc w:val="left"/>
      <w:pPr>
        <w:ind w:left="9940" w:hanging="324"/>
      </w:pPr>
      <w:rPr>
        <w:rFonts w:hint="default"/>
        <w:lang w:val="en-US" w:eastAsia="zh-CN" w:bidi="ar-SA"/>
      </w:rPr>
    </w:lvl>
  </w:abstractNum>
  <w:abstractNum w:abstractNumId="121">
    <w:nsid w:val="7C246926"/>
    <w:multiLevelType w:val="multilevel"/>
    <w:tmpl w:val="7C246926"/>
    <w:lvl w:ilvl="0" w:tentative="0">
      <w:start w:val="1"/>
      <w:numFmt w:val="decimal"/>
      <w:lvlText w:val="%1"/>
      <w:lvlJc w:val="left"/>
      <w:pPr>
        <w:ind w:left="2080"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2" w:hanging="306"/>
      </w:pPr>
      <w:rPr>
        <w:rFonts w:hint="default"/>
        <w:lang w:val="en-US" w:eastAsia="zh-CN" w:bidi="ar-SA"/>
      </w:rPr>
    </w:lvl>
    <w:lvl w:ilvl="2" w:tentative="0">
      <w:start w:val="0"/>
      <w:numFmt w:val="bullet"/>
      <w:lvlText w:val="•"/>
      <w:lvlJc w:val="left"/>
      <w:pPr>
        <w:ind w:left="4045" w:hanging="306"/>
      </w:pPr>
      <w:rPr>
        <w:rFonts w:hint="default"/>
        <w:lang w:val="en-US" w:eastAsia="zh-CN" w:bidi="ar-SA"/>
      </w:rPr>
    </w:lvl>
    <w:lvl w:ilvl="3" w:tentative="0">
      <w:start w:val="0"/>
      <w:numFmt w:val="bullet"/>
      <w:lvlText w:val="•"/>
      <w:lvlJc w:val="left"/>
      <w:pPr>
        <w:ind w:left="5027" w:hanging="306"/>
      </w:pPr>
      <w:rPr>
        <w:rFonts w:hint="default"/>
        <w:lang w:val="en-US" w:eastAsia="zh-CN" w:bidi="ar-SA"/>
      </w:rPr>
    </w:lvl>
    <w:lvl w:ilvl="4" w:tentative="0">
      <w:start w:val="0"/>
      <w:numFmt w:val="bullet"/>
      <w:lvlText w:val="•"/>
      <w:lvlJc w:val="left"/>
      <w:pPr>
        <w:ind w:left="6010" w:hanging="306"/>
      </w:pPr>
      <w:rPr>
        <w:rFonts w:hint="default"/>
        <w:lang w:val="en-US" w:eastAsia="zh-CN" w:bidi="ar-SA"/>
      </w:rPr>
    </w:lvl>
    <w:lvl w:ilvl="5" w:tentative="0">
      <w:start w:val="0"/>
      <w:numFmt w:val="bullet"/>
      <w:lvlText w:val="•"/>
      <w:lvlJc w:val="left"/>
      <w:pPr>
        <w:ind w:left="6992" w:hanging="306"/>
      </w:pPr>
      <w:rPr>
        <w:rFonts w:hint="default"/>
        <w:lang w:val="en-US" w:eastAsia="zh-CN" w:bidi="ar-SA"/>
      </w:rPr>
    </w:lvl>
    <w:lvl w:ilvl="6" w:tentative="0">
      <w:start w:val="0"/>
      <w:numFmt w:val="bullet"/>
      <w:lvlText w:val="•"/>
      <w:lvlJc w:val="left"/>
      <w:pPr>
        <w:ind w:left="7975" w:hanging="306"/>
      </w:pPr>
      <w:rPr>
        <w:rFonts w:hint="default"/>
        <w:lang w:val="en-US" w:eastAsia="zh-CN" w:bidi="ar-SA"/>
      </w:rPr>
    </w:lvl>
    <w:lvl w:ilvl="7" w:tentative="0">
      <w:start w:val="0"/>
      <w:numFmt w:val="bullet"/>
      <w:lvlText w:val="•"/>
      <w:lvlJc w:val="left"/>
      <w:pPr>
        <w:ind w:left="8957" w:hanging="306"/>
      </w:pPr>
      <w:rPr>
        <w:rFonts w:hint="default"/>
        <w:lang w:val="en-US" w:eastAsia="zh-CN" w:bidi="ar-SA"/>
      </w:rPr>
    </w:lvl>
    <w:lvl w:ilvl="8" w:tentative="0">
      <w:start w:val="0"/>
      <w:numFmt w:val="bullet"/>
      <w:lvlText w:val="•"/>
      <w:lvlJc w:val="left"/>
      <w:pPr>
        <w:ind w:left="9940" w:hanging="306"/>
      </w:pPr>
      <w:rPr>
        <w:rFonts w:hint="default"/>
        <w:lang w:val="en-US" w:eastAsia="zh-CN" w:bidi="ar-SA"/>
      </w:rPr>
    </w:lvl>
  </w:abstractNum>
  <w:abstractNum w:abstractNumId="122">
    <w:nsid w:val="7DEC2089"/>
    <w:multiLevelType w:val="multilevel"/>
    <w:tmpl w:val="7DEC2089"/>
    <w:lvl w:ilvl="0" w:tentative="0">
      <w:start w:val="1"/>
      <w:numFmt w:val="decimal"/>
      <w:lvlText w:val="%1"/>
      <w:lvlJc w:val="left"/>
      <w:pPr>
        <w:ind w:left="1932"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936" w:hanging="341"/>
      </w:pPr>
      <w:rPr>
        <w:rFonts w:hint="default"/>
        <w:lang w:val="en-US" w:eastAsia="zh-CN" w:bidi="ar-SA"/>
      </w:rPr>
    </w:lvl>
    <w:lvl w:ilvl="2" w:tentative="0">
      <w:start w:val="0"/>
      <w:numFmt w:val="bullet"/>
      <w:lvlText w:val="•"/>
      <w:lvlJc w:val="left"/>
      <w:pPr>
        <w:ind w:left="3933" w:hanging="341"/>
      </w:pPr>
      <w:rPr>
        <w:rFonts w:hint="default"/>
        <w:lang w:val="en-US" w:eastAsia="zh-CN" w:bidi="ar-SA"/>
      </w:rPr>
    </w:lvl>
    <w:lvl w:ilvl="3" w:tentative="0">
      <w:start w:val="0"/>
      <w:numFmt w:val="bullet"/>
      <w:lvlText w:val="•"/>
      <w:lvlJc w:val="left"/>
      <w:pPr>
        <w:ind w:left="4929" w:hanging="341"/>
      </w:pPr>
      <w:rPr>
        <w:rFonts w:hint="default"/>
        <w:lang w:val="en-US" w:eastAsia="zh-CN" w:bidi="ar-SA"/>
      </w:rPr>
    </w:lvl>
    <w:lvl w:ilvl="4" w:tentative="0">
      <w:start w:val="0"/>
      <w:numFmt w:val="bullet"/>
      <w:lvlText w:val="•"/>
      <w:lvlJc w:val="left"/>
      <w:pPr>
        <w:ind w:left="5926" w:hanging="341"/>
      </w:pPr>
      <w:rPr>
        <w:rFonts w:hint="default"/>
        <w:lang w:val="en-US" w:eastAsia="zh-CN" w:bidi="ar-SA"/>
      </w:rPr>
    </w:lvl>
    <w:lvl w:ilvl="5" w:tentative="0">
      <w:start w:val="0"/>
      <w:numFmt w:val="bullet"/>
      <w:lvlText w:val="•"/>
      <w:lvlJc w:val="left"/>
      <w:pPr>
        <w:ind w:left="6922" w:hanging="341"/>
      </w:pPr>
      <w:rPr>
        <w:rFonts w:hint="default"/>
        <w:lang w:val="en-US" w:eastAsia="zh-CN" w:bidi="ar-SA"/>
      </w:rPr>
    </w:lvl>
    <w:lvl w:ilvl="6" w:tentative="0">
      <w:start w:val="0"/>
      <w:numFmt w:val="bullet"/>
      <w:lvlText w:val="•"/>
      <w:lvlJc w:val="left"/>
      <w:pPr>
        <w:ind w:left="7919" w:hanging="341"/>
      </w:pPr>
      <w:rPr>
        <w:rFonts w:hint="default"/>
        <w:lang w:val="en-US" w:eastAsia="zh-CN" w:bidi="ar-SA"/>
      </w:rPr>
    </w:lvl>
    <w:lvl w:ilvl="7" w:tentative="0">
      <w:start w:val="0"/>
      <w:numFmt w:val="bullet"/>
      <w:lvlText w:val="•"/>
      <w:lvlJc w:val="left"/>
      <w:pPr>
        <w:ind w:left="8915" w:hanging="341"/>
      </w:pPr>
      <w:rPr>
        <w:rFonts w:hint="default"/>
        <w:lang w:val="en-US" w:eastAsia="zh-CN" w:bidi="ar-SA"/>
      </w:rPr>
    </w:lvl>
    <w:lvl w:ilvl="8" w:tentative="0">
      <w:start w:val="0"/>
      <w:numFmt w:val="bullet"/>
      <w:lvlText w:val="•"/>
      <w:lvlJc w:val="left"/>
      <w:pPr>
        <w:ind w:left="9912" w:hanging="341"/>
      </w:pPr>
      <w:rPr>
        <w:rFonts w:hint="default"/>
        <w:lang w:val="en-US" w:eastAsia="zh-CN" w:bidi="ar-SA"/>
      </w:rPr>
    </w:lvl>
  </w:abstractNum>
  <w:num w:numId="1">
    <w:abstractNumId w:val="59"/>
  </w:num>
  <w:num w:numId="2">
    <w:abstractNumId w:val="41"/>
  </w:num>
  <w:num w:numId="3">
    <w:abstractNumId w:val="34"/>
  </w:num>
  <w:num w:numId="4">
    <w:abstractNumId w:val="82"/>
  </w:num>
  <w:num w:numId="5">
    <w:abstractNumId w:val="116"/>
  </w:num>
  <w:num w:numId="6">
    <w:abstractNumId w:val="61"/>
  </w:num>
  <w:num w:numId="7">
    <w:abstractNumId w:val="9"/>
  </w:num>
  <w:num w:numId="8">
    <w:abstractNumId w:val="83"/>
  </w:num>
  <w:num w:numId="9">
    <w:abstractNumId w:val="106"/>
  </w:num>
  <w:num w:numId="10">
    <w:abstractNumId w:val="38"/>
  </w:num>
  <w:num w:numId="11">
    <w:abstractNumId w:val="100"/>
  </w:num>
  <w:num w:numId="12">
    <w:abstractNumId w:val="54"/>
  </w:num>
  <w:num w:numId="13">
    <w:abstractNumId w:val="80"/>
  </w:num>
  <w:num w:numId="14">
    <w:abstractNumId w:val="46"/>
  </w:num>
  <w:num w:numId="15">
    <w:abstractNumId w:val="44"/>
  </w:num>
  <w:num w:numId="16">
    <w:abstractNumId w:val="16"/>
  </w:num>
  <w:num w:numId="17">
    <w:abstractNumId w:val="97"/>
  </w:num>
  <w:num w:numId="18">
    <w:abstractNumId w:val="110"/>
  </w:num>
  <w:num w:numId="19">
    <w:abstractNumId w:val="66"/>
  </w:num>
  <w:num w:numId="20">
    <w:abstractNumId w:val="95"/>
  </w:num>
  <w:num w:numId="21">
    <w:abstractNumId w:val="25"/>
  </w:num>
  <w:num w:numId="22">
    <w:abstractNumId w:val="121"/>
  </w:num>
  <w:num w:numId="23">
    <w:abstractNumId w:val="119"/>
  </w:num>
  <w:num w:numId="24">
    <w:abstractNumId w:val="33"/>
  </w:num>
  <w:num w:numId="25">
    <w:abstractNumId w:val="112"/>
  </w:num>
  <w:num w:numId="26">
    <w:abstractNumId w:val="10"/>
  </w:num>
  <w:num w:numId="27">
    <w:abstractNumId w:val="91"/>
  </w:num>
  <w:num w:numId="28">
    <w:abstractNumId w:val="4"/>
  </w:num>
  <w:num w:numId="29">
    <w:abstractNumId w:val="104"/>
  </w:num>
  <w:num w:numId="30">
    <w:abstractNumId w:val="122"/>
  </w:num>
  <w:num w:numId="31">
    <w:abstractNumId w:val="1"/>
  </w:num>
  <w:num w:numId="32">
    <w:abstractNumId w:val="79"/>
  </w:num>
  <w:num w:numId="33">
    <w:abstractNumId w:val="101"/>
  </w:num>
  <w:num w:numId="34">
    <w:abstractNumId w:val="57"/>
  </w:num>
  <w:num w:numId="35">
    <w:abstractNumId w:val="48"/>
  </w:num>
  <w:num w:numId="36">
    <w:abstractNumId w:val="87"/>
  </w:num>
  <w:num w:numId="37">
    <w:abstractNumId w:val="120"/>
  </w:num>
  <w:num w:numId="38">
    <w:abstractNumId w:val="7"/>
  </w:num>
  <w:num w:numId="39">
    <w:abstractNumId w:val="29"/>
  </w:num>
  <w:num w:numId="40">
    <w:abstractNumId w:val="107"/>
  </w:num>
  <w:num w:numId="41">
    <w:abstractNumId w:val="3"/>
  </w:num>
  <w:num w:numId="42">
    <w:abstractNumId w:val="73"/>
  </w:num>
  <w:num w:numId="43">
    <w:abstractNumId w:val="6"/>
  </w:num>
  <w:num w:numId="44">
    <w:abstractNumId w:val="109"/>
  </w:num>
  <w:num w:numId="45">
    <w:abstractNumId w:val="117"/>
  </w:num>
  <w:num w:numId="46">
    <w:abstractNumId w:val="98"/>
  </w:num>
  <w:num w:numId="47">
    <w:abstractNumId w:val="88"/>
  </w:num>
  <w:num w:numId="48">
    <w:abstractNumId w:val="113"/>
  </w:num>
  <w:num w:numId="49">
    <w:abstractNumId w:val="64"/>
  </w:num>
  <w:num w:numId="50">
    <w:abstractNumId w:val="65"/>
  </w:num>
  <w:num w:numId="51">
    <w:abstractNumId w:val="43"/>
  </w:num>
  <w:num w:numId="52">
    <w:abstractNumId w:val="89"/>
  </w:num>
  <w:num w:numId="53">
    <w:abstractNumId w:val="76"/>
  </w:num>
  <w:num w:numId="54">
    <w:abstractNumId w:val="51"/>
  </w:num>
  <w:num w:numId="55">
    <w:abstractNumId w:val="78"/>
  </w:num>
  <w:num w:numId="56">
    <w:abstractNumId w:val="27"/>
  </w:num>
  <w:num w:numId="57">
    <w:abstractNumId w:val="93"/>
  </w:num>
  <w:num w:numId="58">
    <w:abstractNumId w:val="67"/>
  </w:num>
  <w:num w:numId="59">
    <w:abstractNumId w:val="90"/>
  </w:num>
  <w:num w:numId="60">
    <w:abstractNumId w:val="62"/>
  </w:num>
  <w:num w:numId="61">
    <w:abstractNumId w:val="36"/>
  </w:num>
  <w:num w:numId="62">
    <w:abstractNumId w:val="70"/>
  </w:num>
  <w:num w:numId="63">
    <w:abstractNumId w:val="26"/>
  </w:num>
  <w:num w:numId="64">
    <w:abstractNumId w:val="92"/>
  </w:num>
  <w:num w:numId="65">
    <w:abstractNumId w:val="21"/>
  </w:num>
  <w:num w:numId="66">
    <w:abstractNumId w:val="56"/>
  </w:num>
  <w:num w:numId="67">
    <w:abstractNumId w:val="86"/>
  </w:num>
  <w:num w:numId="68">
    <w:abstractNumId w:val="58"/>
  </w:num>
  <w:num w:numId="69">
    <w:abstractNumId w:val="72"/>
  </w:num>
  <w:num w:numId="70">
    <w:abstractNumId w:val="115"/>
  </w:num>
  <w:num w:numId="71">
    <w:abstractNumId w:val="49"/>
  </w:num>
  <w:num w:numId="72">
    <w:abstractNumId w:val="37"/>
  </w:num>
  <w:num w:numId="73">
    <w:abstractNumId w:val="20"/>
  </w:num>
  <w:num w:numId="74">
    <w:abstractNumId w:val="118"/>
  </w:num>
  <w:num w:numId="75">
    <w:abstractNumId w:val="45"/>
  </w:num>
  <w:num w:numId="76">
    <w:abstractNumId w:val="28"/>
  </w:num>
  <w:num w:numId="77">
    <w:abstractNumId w:val="85"/>
  </w:num>
  <w:num w:numId="78">
    <w:abstractNumId w:val="50"/>
  </w:num>
  <w:num w:numId="79">
    <w:abstractNumId w:val="13"/>
  </w:num>
  <w:num w:numId="80">
    <w:abstractNumId w:val="105"/>
  </w:num>
  <w:num w:numId="81">
    <w:abstractNumId w:val="31"/>
  </w:num>
  <w:num w:numId="82">
    <w:abstractNumId w:val="24"/>
  </w:num>
  <w:num w:numId="83">
    <w:abstractNumId w:val="11"/>
  </w:num>
  <w:num w:numId="84">
    <w:abstractNumId w:val="17"/>
  </w:num>
  <w:num w:numId="85">
    <w:abstractNumId w:val="23"/>
  </w:num>
  <w:num w:numId="86">
    <w:abstractNumId w:val="8"/>
  </w:num>
  <w:num w:numId="87">
    <w:abstractNumId w:val="75"/>
  </w:num>
  <w:num w:numId="88">
    <w:abstractNumId w:val="32"/>
  </w:num>
  <w:num w:numId="89">
    <w:abstractNumId w:val="71"/>
  </w:num>
  <w:num w:numId="90">
    <w:abstractNumId w:val="42"/>
  </w:num>
  <w:num w:numId="91">
    <w:abstractNumId w:val="114"/>
  </w:num>
  <w:num w:numId="92">
    <w:abstractNumId w:val="0"/>
  </w:num>
  <w:num w:numId="93">
    <w:abstractNumId w:val="30"/>
  </w:num>
  <w:num w:numId="94">
    <w:abstractNumId w:val="55"/>
  </w:num>
  <w:num w:numId="95">
    <w:abstractNumId w:val="99"/>
  </w:num>
  <w:num w:numId="96">
    <w:abstractNumId w:val="68"/>
  </w:num>
  <w:num w:numId="97">
    <w:abstractNumId w:val="14"/>
  </w:num>
  <w:num w:numId="98">
    <w:abstractNumId w:val="47"/>
  </w:num>
  <w:num w:numId="99">
    <w:abstractNumId w:val="74"/>
  </w:num>
  <w:num w:numId="100">
    <w:abstractNumId w:val="96"/>
  </w:num>
  <w:num w:numId="101">
    <w:abstractNumId w:val="22"/>
  </w:num>
  <w:num w:numId="102">
    <w:abstractNumId w:val="111"/>
  </w:num>
  <w:num w:numId="103">
    <w:abstractNumId w:val="2"/>
  </w:num>
  <w:num w:numId="104">
    <w:abstractNumId w:val="5"/>
  </w:num>
  <w:num w:numId="105">
    <w:abstractNumId w:val="60"/>
  </w:num>
  <w:num w:numId="106">
    <w:abstractNumId w:val="19"/>
  </w:num>
  <w:num w:numId="107">
    <w:abstractNumId w:val="35"/>
  </w:num>
  <w:num w:numId="108">
    <w:abstractNumId w:val="39"/>
  </w:num>
  <w:num w:numId="109">
    <w:abstractNumId w:val="53"/>
  </w:num>
  <w:num w:numId="110">
    <w:abstractNumId w:val="108"/>
  </w:num>
  <w:num w:numId="111">
    <w:abstractNumId w:val="52"/>
  </w:num>
  <w:num w:numId="112">
    <w:abstractNumId w:val="103"/>
  </w:num>
  <w:num w:numId="113">
    <w:abstractNumId w:val="77"/>
  </w:num>
  <w:num w:numId="114">
    <w:abstractNumId w:val="12"/>
  </w:num>
  <w:num w:numId="115">
    <w:abstractNumId w:val="63"/>
  </w:num>
  <w:num w:numId="116">
    <w:abstractNumId w:val="18"/>
  </w:num>
  <w:num w:numId="117">
    <w:abstractNumId w:val="84"/>
  </w:num>
  <w:num w:numId="118">
    <w:abstractNumId w:val="102"/>
  </w:num>
  <w:num w:numId="119">
    <w:abstractNumId w:val="40"/>
  </w:num>
  <w:num w:numId="120">
    <w:abstractNumId w:val="15"/>
  </w:num>
  <w:num w:numId="121">
    <w:abstractNumId w:val="81"/>
  </w:num>
  <w:num w:numId="122">
    <w:abstractNumId w:val="94"/>
  </w:num>
  <w:num w:numId="123">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6D1672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zh-CN" w:bidi="ar-SA"/>
    </w:rPr>
  </w:style>
  <w:style w:type="paragraph" w:styleId="2">
    <w:name w:val="heading 1"/>
    <w:basedOn w:val="1"/>
    <w:qFormat/>
    <w:uiPriority w:val="1"/>
    <w:pPr>
      <w:spacing w:before="384"/>
      <w:ind w:left="202"/>
      <w:outlineLvl w:val="1"/>
    </w:pPr>
    <w:rPr>
      <w:rFonts w:ascii="Tahoma" w:hAnsi="Tahoma" w:eastAsia="Tahoma" w:cs="Tahoma"/>
      <w:sz w:val="116"/>
      <w:szCs w:val="116"/>
      <w:lang w:val="en-US" w:eastAsia="zh-CN" w:bidi="ar-SA"/>
    </w:rPr>
  </w:style>
  <w:style w:type="paragraph" w:styleId="3">
    <w:name w:val="heading 2"/>
    <w:basedOn w:val="1"/>
    <w:qFormat/>
    <w:uiPriority w:val="1"/>
    <w:pPr>
      <w:spacing w:before="566"/>
      <w:ind w:left="106" w:right="530"/>
      <w:outlineLvl w:val="2"/>
    </w:pPr>
    <w:rPr>
      <w:rFonts w:ascii="Tahoma" w:hAnsi="Tahoma" w:eastAsia="Tahoma" w:cs="Tahoma"/>
      <w:sz w:val="115"/>
      <w:szCs w:val="115"/>
      <w:lang w:val="en-US" w:eastAsia="zh-CN" w:bidi="ar-SA"/>
    </w:rPr>
  </w:style>
  <w:style w:type="paragraph" w:styleId="4">
    <w:name w:val="heading 3"/>
    <w:basedOn w:val="1"/>
    <w:qFormat/>
    <w:uiPriority w:val="1"/>
    <w:pPr>
      <w:spacing w:before="8"/>
      <w:ind w:left="652"/>
      <w:jc w:val="center"/>
      <w:outlineLvl w:val="3"/>
    </w:pPr>
    <w:rPr>
      <w:rFonts w:ascii="Tahoma" w:hAnsi="Tahoma" w:eastAsia="Tahoma" w:cs="Tahoma"/>
      <w:sz w:val="48"/>
      <w:szCs w:val="48"/>
      <w:lang w:val="en-US" w:eastAsia="zh-CN" w:bidi="ar-SA"/>
    </w:rPr>
  </w:style>
  <w:style w:type="paragraph" w:styleId="5">
    <w:name w:val="heading 4"/>
    <w:basedOn w:val="1"/>
    <w:qFormat/>
    <w:uiPriority w:val="1"/>
    <w:pPr>
      <w:spacing w:before="106"/>
      <w:ind w:left="652"/>
      <w:jc w:val="center"/>
      <w:outlineLvl w:val="4"/>
    </w:pPr>
    <w:rPr>
      <w:rFonts w:ascii="Tahoma" w:hAnsi="Tahoma" w:eastAsia="Tahoma" w:cs="Tahoma"/>
      <w:b/>
      <w:bCs/>
      <w:sz w:val="40"/>
      <w:szCs w:val="40"/>
      <w:lang w:val="en-US" w:eastAsia="zh-CN" w:bidi="ar-SA"/>
    </w:rPr>
  </w:style>
  <w:style w:type="paragraph" w:styleId="6">
    <w:name w:val="heading 5"/>
    <w:basedOn w:val="1"/>
    <w:qFormat/>
    <w:uiPriority w:val="1"/>
    <w:pPr>
      <w:ind w:left="587"/>
      <w:outlineLvl w:val="5"/>
    </w:pPr>
    <w:rPr>
      <w:rFonts w:ascii="Arial Black" w:hAnsi="Arial Black" w:eastAsia="Arial Black" w:cs="Arial Black"/>
      <w:sz w:val="36"/>
      <w:szCs w:val="36"/>
      <w:lang w:val="en-US" w:eastAsia="zh-CN" w:bidi="ar-SA"/>
    </w:rPr>
  </w:style>
  <w:style w:type="paragraph" w:styleId="7">
    <w:name w:val="heading 6"/>
    <w:basedOn w:val="1"/>
    <w:qFormat/>
    <w:uiPriority w:val="1"/>
    <w:pPr>
      <w:ind w:left="1700"/>
      <w:outlineLvl w:val="6"/>
    </w:pPr>
    <w:rPr>
      <w:rFonts w:ascii="Arial" w:hAnsi="Arial" w:eastAsia="Arial" w:cs="Arial"/>
      <w:sz w:val="36"/>
      <w:szCs w:val="36"/>
      <w:lang w:val="en-US" w:eastAsia="zh-CN" w:bidi="ar-SA"/>
    </w:rPr>
  </w:style>
  <w:style w:type="paragraph" w:styleId="8">
    <w:name w:val="heading 7"/>
    <w:basedOn w:val="1"/>
    <w:qFormat/>
    <w:uiPriority w:val="1"/>
    <w:pPr>
      <w:spacing w:before="104"/>
      <w:ind w:left="1190"/>
      <w:outlineLvl w:val="7"/>
    </w:pPr>
    <w:rPr>
      <w:rFonts w:ascii="Tahoma" w:hAnsi="Tahoma" w:eastAsia="Tahoma" w:cs="Tahoma"/>
      <w:b/>
      <w:bCs/>
      <w:sz w:val="35"/>
      <w:szCs w:val="35"/>
      <w:lang w:val="en-US" w:eastAsia="zh-CN" w:bidi="ar-SA"/>
    </w:rPr>
  </w:style>
  <w:style w:type="paragraph" w:styleId="9">
    <w:name w:val="heading 8"/>
    <w:basedOn w:val="1"/>
    <w:qFormat/>
    <w:uiPriority w:val="1"/>
    <w:pPr>
      <w:spacing w:before="101"/>
      <w:ind w:left="1185"/>
      <w:outlineLvl w:val="8"/>
    </w:pPr>
    <w:rPr>
      <w:rFonts w:ascii="Tahoma" w:hAnsi="Tahoma" w:eastAsia="Tahoma" w:cs="Tahoma"/>
      <w:sz w:val="35"/>
      <w:szCs w:val="35"/>
      <w:lang w:val="en-US" w:eastAsia="zh-CN" w:bidi="ar-SA"/>
    </w:rPr>
  </w:style>
  <w:style w:type="paragraph" w:styleId="10">
    <w:name w:val="heading 9"/>
    <w:basedOn w:val="1"/>
    <w:qFormat/>
    <w:uiPriority w:val="1"/>
    <w:pPr>
      <w:ind w:left="1557"/>
      <w:outlineLvl w:val="9"/>
    </w:pPr>
    <w:rPr>
      <w:rFonts w:ascii="Tahoma" w:hAnsi="Tahoma" w:eastAsia="Tahoma" w:cs="Tahoma"/>
      <w:b/>
      <w:bCs/>
      <w:sz w:val="32"/>
      <w:szCs w:val="32"/>
      <w:lang w:val="en-US" w:eastAsia="zh-CN" w:bidi="ar-SA"/>
    </w:rPr>
  </w:style>
  <w:style w:type="character" w:default="1" w:styleId="13">
    <w:name w:val="Default Paragraph Font"/>
    <w:semiHidden/>
    <w:unhideWhenUsed/>
    <w:uiPriority w:val="1"/>
  </w:style>
  <w:style w:type="table" w:default="1" w:styleId="12">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040" w:hanging="312"/>
    </w:pPr>
    <w:rPr>
      <w:rFonts w:ascii="Arial" w:hAnsi="Arial" w:eastAsia="Arial" w:cs="Arial"/>
      <w:lang w:val="en-US" w:eastAsia="zh-CN" w:bidi="ar-SA"/>
    </w:rPr>
  </w:style>
  <w:style w:type="paragraph" w:customStyle="1" w:styleId="16">
    <w:name w:val="Table Paragraph"/>
    <w:basedOn w:val="1"/>
    <w:qFormat/>
    <w:uiPriority w:val="1"/>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130</Pages>
  <Words>2981</Words>
  <Characters>9983</Characters>
  <TotalTime>0</TotalTime>
  <ScaleCrop>false</ScaleCrop>
  <LinksUpToDate>false</LinksUpToDate>
  <CharactersWithSpaces>11687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2025-09-29T01:35:00Z</dcterms:created>
  <dc:creator>Patri</dc:creator>
  <cp:lastModifiedBy>Serein</cp:lastModifiedBy>
  <dcterms:modified xsi:type="dcterms:W3CDTF">2026-10-02T02:05:10Z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uuid:18d01331-4e5d-4093-a326-ddc4cc682586</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2F62B250D1464357831A0E2FD6A3AABE_12</vt:lpwstr>
  </property>
</Properties>
</file>